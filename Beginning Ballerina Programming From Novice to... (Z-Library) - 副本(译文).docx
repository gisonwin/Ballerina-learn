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sz w:val="20"/>
        </w:rPr>
      </w:pPr>
      <w:r>
        <w:pict>
          <v:rect id="docshape1" o:spid="_x0000_s1026" o:spt="1" style="position:absolute;left:0pt;margin-left:0pt;margin-top:0pt;height:720pt;width:504.05pt;mso-position-horizontal-relative:page;mso-position-vertical-relative:page;z-index:-251626496;mso-width-relative:page;mso-height-relative:page;" fillcolor="#000000" filled="t" stroked="f" coordsize="21600,21600">
            <v:path/>
            <v:fill on="t" focussize="0,0"/>
            <v:stroke on="f"/>
            <v:imagedata o:title=""/>
            <o:lock v:ext="edit"/>
          </v:rect>
        </w:pict>
      </w:r>
      <w:r>
        <w:pict>
          <v:group id="docshapegroup2" o:spid="_x0000_s1027" o:spt="203" style="position:absolute;left:0pt;margin-left:-0.45pt;margin-top:629.35pt;height:90.65pt;width:505.1pt;mso-position-horizontal-relative:page;mso-position-vertical-relative:page;z-index:251660288;mso-width-relative:page;mso-height-relative:page;" coordorigin="-10,12587" coordsize="10102,1813">
            <o:lock v:ext="edit"/>
            <v:shape id="docshape3" o:spid="_x0000_s1028" style="position:absolute;left:0;top:12587;height:1813;width:10082;" fillcolor="#FDC200" filled="t" stroked="f" coordorigin="0,12587" coordsize="10082,1813" path="m0,12587l0,14400,10081,14400,10081,13480,8457,13266,6627,13060,4633,12876,2477,12718,160,12594,0,12587xe">
              <v:path arrowok="t"/>
              <v:fill on="t" focussize="0,0"/>
              <v:stroke on="f"/>
              <v:imagedata o:title=""/>
              <o:lock v:ext="edit"/>
            </v:shape>
            <v:shape id="docshape4" o:spid="_x0000_s1029" style="position:absolute;left:0;top:12832;height:702;width:10082;" filled="f" stroked="t" coordorigin="0,12833" coordsize="10082,702" path="m10081,13534l9968,13522,9895,13515,9822,13507,9750,13500,9677,13492,9604,13485,9531,13478,9457,13470,9384,13463,9310,13456,9237,13448,9163,13441,9089,13434,9015,13427,8941,13420,8866,13413,8792,13406,8717,13398,8642,13391,8568,13384,8493,13378,8417,13371,8342,13364,8267,13357,8191,13350,8116,13343,8040,13336,7964,13330,7888,13323,7812,13316,7736,13310,7660,13303,7583,13296,7506,13290,7430,13283,7353,13277,7276,13270,7199,13264,7122,13258,7044,13251,6967,13245,6890,13239,6812,13232,6734,13226,6656,13220,6578,13214,6500,13208,6422,13201,6344,13195,6265,13189,6187,13183,6108,13177,6029,13171,5950,13166,5871,13160,5792,13154,5713,13148,5633,13142,5554,13136,5474,13131,5395,13125,5315,13119,5235,13114,5155,13108,5075,13103,4995,13097,4914,13092,4834,13086,4754,13081,4673,13076,4592,13070,4511,13065,4430,13060,4349,13055,4268,13049,4187,13044,4106,13039,4024,13034,3943,13029,3861,13024,3779,13019,3698,13014,3616,13009,3534,13004,3451,12999,3369,12995,3287,12990,3204,12985,3122,12980,3039,12976,2957,12971,2874,12967,2791,12962,2708,12958,2625,12953,2542,12949,2459,12944,2375,12940,2292,12936,2208,12931,2125,12927,2041,12923,1957,12919,1873,12915,1789,12910,1705,12906,1621,12902,1537,12898,1452,12894,1368,12891,1284,12887,1199,12883,1114,12879,1030,12875,945,12872,860,12868,775,12864,690,12861,605,12857,519,12854,434,12850,349,12847,263,12843,178,12840,92,12836,6,12833,0,12833e">
              <v:path arrowok="t"/>
              <v:fill on="f" focussize="0,0"/>
              <v:stroke weight="1pt" color="#FFFFFF"/>
              <v:imagedata o:title=""/>
              <o:lock v:ext="edit"/>
            </v:shape>
            <v:shape id="docshape5" o:spid="_x0000_s1030" style="position:absolute;left:0;top:12711;height:763;width:10082;" filled="f" stroked="t" coordorigin="0,12711" coordsize="10082,763" path="m10081,12711l9977,12716,9899,12720,9821,12723,9743,12727,9665,12731,9587,12735,9508,12739,9430,12743,9351,12746,9273,12750,9194,12754,9115,12758,9036,12763,8957,12767,8878,12771,8799,12775,8720,12779,8641,12784,8561,12788,8482,12792,8402,12797,8323,12801,8243,12805,8163,12810,8084,12815,8004,12819,7924,12824,7844,12828,7764,12833,7683,12838,7603,12843,7523,12847,7443,12852,7362,12857,7282,12862,7201,12867,7120,12872,7040,12877,6959,12882,6878,12887,6797,12893,6716,12898,6635,12903,6554,12908,6473,12914,6392,12919,6310,12924,6229,12930,6148,12935,6066,12941,5984,12947,5903,12952,5821,12958,5739,12963,5658,12969,5576,12975,5494,12981,5412,12987,5330,12993,5248,12998,5166,13004,5083,13010,5001,13017,4919,13023,4836,13029,4754,13035,4667,13041,4580,13048,4493,13055,4406,13061,4319,13068,4232,13075,4145,13082,4059,13089,3972,13096,3885,13103,3799,13110,3712,13117,3626,13124,3539,13132,3453,13139,3367,13146,3280,13154,3194,13161,3108,13169,3022,13176,2936,13184,2850,13191,2764,13199,2678,13207,2593,13215,2507,13222,2421,13230,2336,13238,2250,13246,2165,13254,2080,13262,1994,13270,1909,13279,1824,13287,1739,13295,1654,13303,1569,13312,1484,13320,1399,13328,1315,13337,1230,13345,1146,13354,1061,13362,977,13371,893,13380,809,13388,724,13397,640,13406,556,13414,473,13423,389,13432,305,13441,222,13450,138,13459,55,13468,0,13474e">
              <v:path arrowok="t"/>
              <v:fill on="f" focussize="0,0"/>
              <v:stroke weight="1pt" color="#FFFFFF"/>
              <v:imagedata o:title=""/>
              <o:lock v:ext="edit"/>
            </v:shape>
            <v:shape id="docshape6" o:spid="_x0000_s1031" o:spt="75" type="#_x0000_t75" style="position:absolute;left:7562;top:13532;height:454;width:2018;" filled="f" stroked="f" coordsize="21600,21600">
              <v:path/>
              <v:fill on="f" focussize="0,0"/>
              <v:stroke on="f"/>
              <v:imagedata r:id="rId94" o:title=""/>
              <o:lock v:ext="edit" aspectratio="t"/>
            </v:shape>
          </v:group>
        </w:pict>
      </w:r>
      <w:r>
        <w:pict>
          <v:group id="docshapegroup7" o:spid="_x0000_s1032" o:spt="203" style="position:absolute;left:0pt;margin-left:165.3pt;margin-top:-0.5pt;height:218.8pt;width:339.25pt;mso-position-horizontal-relative:page;mso-position-vertical-relative:page;z-index:-251625472;mso-width-relative:page;mso-height-relative:page;" coordorigin="3307,-10" coordsize="6785,4376">
            <o:lock v:ext="edit"/>
            <v:shape id="docshape8" o:spid="_x0000_s1033" o:spt="75" type="#_x0000_t75" style="position:absolute;left:3866;top:0;height:4366;width:6215;" filled="f" stroked="f" coordsize="21600,21600">
              <v:path/>
              <v:fill on="f" focussize="0,0"/>
              <v:stroke on="f"/>
              <v:imagedata r:id="rId95" o:title=""/>
              <o:lock v:ext="edit" aspectratio="t"/>
            </v:shape>
            <v:shape id="docshape9" o:spid="_x0000_s1034" style="position:absolute;left:3316;top:0;height:3952;width:6765;" filled="f" stroked="t" coordorigin="3317,0" coordsize="6765,3952" path="m3317,0l3326,91,3334,165,3344,238,3356,311,3368,384,3382,456,3396,528,3412,600,3430,670,3448,741,3467,811,3488,880,3510,949,3532,1018,3556,1086,3581,1153,3607,1220,3634,1287,3663,1353,3692,1418,3722,1483,3754,1547,3786,1610,3819,1673,3854,1736,3889,1797,3925,1858,3963,1919,4001,1979,4040,2038,4080,2096,4121,2154,4163,2211,4206,2267,4250,2322,4294,2377,4340,2431,4386,2485,4433,2537,4481,2589,4530,2640,4580,2690,4630,2739,4682,2788,4734,2836,4787,2883,4840,2929,4895,2974,4950,3018,5005,3062,5062,3104,5119,3146,5177,3186,5236,3226,5295,3265,5355,3303,5416,3340,5477,3376,5539,3411,5602,3445,5665,3478,5728,3510,5793,3541,5858,3571,5923,3599,5989,3627,6056,3654,6123,3680,6191,3704,6259,3728,6328,3750,6397,3771,6467,3792,6537,3811,6607,3828,6679,3845,6750,3861,6822,3875,6894,3888,6967,3900,7040,3911,7114,3920,7188,3929,7262,3936,7337,3942,7412,3946,7488,3949,7563,3951,7639,3952,7722,3951,7804,3949,7886,3945,7967,3940,8048,3933,8128,3925,8209,3915,8288,3904,8367,3891,8446,3877,8524,3862,8602,3845,8679,3827,8755,3807,8831,3786,8907,3764,8982,3740,9056,3715,9130,3689,9203,3662,9275,3633,9347,3603,9418,3572,9489,3539,9559,3505,9628,3470,9696,3434,9764,3397,9831,3359,9897,3319,9962,3278,10027,3237,10081,3200e">
              <v:path arrowok="t"/>
              <v:fill on="f" focussize="0,0"/>
              <v:stroke weight="1pt" color="#FDC200"/>
              <v:imagedata o:title=""/>
              <o:lock v:ext="edit"/>
            </v:shape>
          </v:group>
        </w:pic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r>
        <w:rPr>
          <w:color w:val="FDC200"/>
          <w:w w:val="95"/>
        </w:rPr>
        <w:t>Beginning</w:t>
      </w:r>
      <w:r>
        <w:rPr>
          <w:color w:val="FDC200"/>
          <w:spacing w:val="1"/>
          <w:w w:val="95"/>
        </w:rPr>
        <w:t xml:space="preserve"> </w:t>
      </w:r>
      <w:r>
        <w:rPr>
          <w:color w:val="FDC200"/>
          <w:w w:val="95"/>
        </w:rPr>
        <w:t>Ballerina</w:t>
      </w:r>
      <w:r>
        <w:rPr>
          <w:color w:val="FDC200"/>
          <w:spacing w:val="1"/>
          <w:w w:val="95"/>
        </w:rPr>
        <w:t xml:space="preserve"> </w:t>
      </w:r>
      <w:r>
        <w:rPr>
          <w:color w:val="FDC200"/>
          <w:w w:val="85"/>
        </w:rPr>
        <w:t>Programming</w:t>
      </w:r>
    </w:p>
    <w:p>
      <w:pPr>
        <w:pStyle w:val="12"/>
        <w:spacing w:line="220" w:lineRule="auto"/>
      </w:pPr>
      <w:r>
        <w:rPr>
          <w:color w:val="FDC200"/>
          <w:w w:val="95"/>
        </w:rPr>
        <w:t>开始芭蕾舞</w:t>
      </w:r>
      <w:r>
        <w:rPr>
          <w:color w:val="FDC200"/>
          <w:w w:val="85"/>
        </w:rPr>
        <w:t>编程</w:t>
      </w:r>
    </w:p>
    <w:p>
      <w:r>
        <w:rPr>
          <w:rFonts w:ascii="Trebuchet MS"/>
          <w:color w:val="FFFFFF"/>
          <w:spacing w:val="-3"/>
          <w:w w:val="80"/>
          <w:sz w:val="48"/>
        </w:rPr>
        <w:t>From</w:t>
      </w:r>
      <w:r>
        <w:rPr>
          <w:rFonts w:ascii="Trebuchet MS"/>
          <w:color w:val="FFFFFF"/>
          <w:spacing w:val="-8"/>
          <w:w w:val="80"/>
          <w:sz w:val="48"/>
        </w:rPr>
        <w:t xml:space="preserve"> </w:t>
      </w:r>
      <w:r>
        <w:rPr>
          <w:rFonts w:ascii="Trebuchet MS"/>
          <w:color w:val="FFFFFF"/>
          <w:spacing w:val="-3"/>
          <w:w w:val="80"/>
          <w:sz w:val="48"/>
        </w:rPr>
        <w:t>Novice</w:t>
      </w:r>
      <w:r>
        <w:rPr>
          <w:rFonts w:ascii="Trebuchet MS"/>
          <w:color w:val="FFFFFF"/>
          <w:spacing w:val="-8"/>
          <w:w w:val="80"/>
          <w:sz w:val="48"/>
        </w:rPr>
        <w:t xml:space="preserve"> </w:t>
      </w:r>
      <w:r>
        <w:rPr>
          <w:rFonts w:ascii="Trebuchet MS"/>
          <w:color w:val="FFFFFF"/>
          <w:spacing w:val="-2"/>
          <w:w w:val="80"/>
          <w:sz w:val="48"/>
        </w:rPr>
        <w:t>to</w:t>
      </w:r>
      <w:r>
        <w:rPr>
          <w:rFonts w:ascii="Trebuchet MS"/>
          <w:color w:val="FFFFFF"/>
          <w:spacing w:val="-8"/>
          <w:w w:val="80"/>
          <w:sz w:val="48"/>
        </w:rPr>
        <w:t xml:space="preserve"> </w:t>
      </w:r>
      <w:r>
        <w:rPr>
          <w:rFonts w:ascii="Trebuchet MS"/>
          <w:color w:val="FFFFFF"/>
          <w:spacing w:val="-2"/>
          <w:w w:val="80"/>
          <w:sz w:val="48"/>
        </w:rPr>
        <w:t>Professional</w:t>
      </w:r>
    </w:p>
    <w:p>
      <w:pPr>
        <w:spacing w:before="370" w:line="499" w:lineRule="exact"/>
        <w:ind w:left="1670" w:right="0" w:firstLine="0"/>
        <w:jc w:val="left"/>
        <w:rPr>
          <w:rFonts w:ascii="Trebuchet MS"/>
          <w:sz w:val="48"/>
        </w:rPr>
      </w:pPr>
      <w:r>
        <w:rPr>
          <w:rFonts w:ascii="Trebuchet MS"/>
          <w:color w:val="FFFFFF"/>
          <w:spacing w:val="-3"/>
          <w:w w:val="80"/>
          <w:sz w:val="48"/>
        </w:rPr>
        <w:t>从新手</w:t>
      </w:r>
      <w:r>
        <w:rPr>
          <w:rFonts w:ascii="Trebuchet MS"/>
          <w:color w:val="FFFFFF"/>
          <w:spacing w:val="-2"/>
          <w:w w:val="80"/>
          <w:sz w:val="48"/>
        </w:rPr>
        <w:t>到专业</w:t>
      </w:r>
    </w:p>
    <w:p>
      <w:r>
        <w:rPr>
          <w:rFonts w:ascii="Trebuchet MS" w:hAnsi="Trebuchet MS"/>
          <w:color w:val="FFFFFF"/>
          <w:w w:val="115"/>
          <w:sz w:val="48"/>
        </w:rPr>
        <w:t>—</w:t>
      </w:r>
    </w:p>
    <w:p>
      <w:pPr>
        <w:spacing w:before="0" w:line="499" w:lineRule="exact"/>
        <w:ind w:left="1670" w:right="0" w:firstLine="0"/>
        <w:jc w:val="left"/>
        <w:rPr>
          <w:rFonts w:ascii="Trebuchet MS" w:hAnsi="Trebuchet MS"/>
          <w:sz w:val="48"/>
        </w:rPr>
      </w:pPr>
      <w:r>
        <w:rPr>
          <w:rFonts w:ascii="Trebuchet MS" w:hAnsi="Trebuchet MS"/>
          <w:color w:val="FFFFFF"/>
          <w:w w:val="115"/>
          <w:sz w:val="48"/>
        </w:rPr>
        <w:t>—</w:t>
      </w:r>
    </w:p>
    <w:p>
      <w:r>
        <w:rPr>
          <w:rFonts w:ascii="Trebuchet MS"/>
          <w:color w:val="FDC200"/>
          <w:w w:val="80"/>
          <w:sz w:val="48"/>
        </w:rPr>
        <w:t>Anjana Fernando</w:t>
      </w:r>
      <w:r>
        <w:rPr>
          <w:rFonts w:ascii="Trebuchet MS"/>
          <w:color w:val="FDC200"/>
          <w:spacing w:val="1"/>
          <w:w w:val="80"/>
          <w:sz w:val="48"/>
        </w:rPr>
        <w:t xml:space="preserve"> </w:t>
      </w:r>
      <w:r>
        <w:rPr>
          <w:rFonts w:ascii="Trebuchet MS"/>
          <w:color w:val="FDC200"/>
          <w:w w:val="80"/>
          <w:sz w:val="48"/>
        </w:rPr>
        <w:t>Lakmal</w:t>
      </w:r>
      <w:r>
        <w:rPr>
          <w:rFonts w:ascii="Trebuchet MS"/>
          <w:color w:val="FDC200"/>
          <w:spacing w:val="78"/>
          <w:w w:val="80"/>
          <w:sz w:val="48"/>
        </w:rPr>
        <w:t xml:space="preserve"> </w:t>
      </w:r>
      <w:r>
        <w:rPr>
          <w:rFonts w:ascii="Trebuchet MS"/>
          <w:color w:val="FDC200"/>
          <w:w w:val="80"/>
          <w:sz w:val="48"/>
        </w:rPr>
        <w:t>Warusawithana</w:t>
      </w:r>
    </w:p>
    <w:p>
      <w:pPr>
        <w:spacing w:before="34" w:line="223" w:lineRule="auto"/>
        <w:ind w:left="1670" w:right="3187" w:firstLine="0"/>
        <w:jc w:val="left"/>
        <w:rPr>
          <w:rFonts w:ascii="Trebuchet MS"/>
          <w:sz w:val="48"/>
        </w:rPr>
      </w:pPr>
      <w:r>
        <w:rPr>
          <w:rFonts w:ascii="Trebuchet MS"/>
          <w:color w:val="FDC200"/>
          <w:w w:val="80"/>
          <w:sz w:val="48"/>
        </w:rPr>
        <w:t>Anjana</w:t>
      </w:r>
      <w:r>
        <w:t xml:space="preserve"> </w:t>
      </w:r>
      <w:r>
        <w:rPr>
          <w:rFonts w:ascii="Trebuchet MS"/>
          <w:color w:val="FDC200"/>
          <w:w w:val="80"/>
          <w:sz w:val="48"/>
        </w:rPr>
        <w:t>Fernando</w:t>
      </w:r>
      <w:r>
        <w:t xml:space="preserve"> </w:t>
      </w:r>
      <w:r>
        <w:rPr>
          <w:rFonts w:ascii="Trebuchet MS"/>
          <w:color w:val="FDC200"/>
          <w:w w:val="80"/>
          <w:sz w:val="48"/>
        </w:rPr>
        <w:t>Lakmal</w:t>
      </w:r>
      <w:r>
        <w:t xml:space="preserve"> </w:t>
      </w:r>
      <w:r>
        <w:rPr>
          <w:rFonts w:ascii="Trebuchet MS"/>
          <w:color w:val="FDC200"/>
          <w:w w:val="80"/>
          <w:sz w:val="48"/>
        </w:rPr>
        <w:t>Warusawithana公司</w:t>
      </w:r>
    </w:p>
    <w:p>
      <w:pPr>
        <w:spacing w:after="0" w:line="223" w:lineRule="auto"/>
        <w:jc w:val="left"/>
        <w:rPr>
          <w:rFonts w:ascii="Trebuchet MS"/>
          <w:sz w:val="48"/>
        </w:rPr>
        <w:sectPr>
          <w:type w:val="continuous"/>
          <w:pgSz w:w="10090" w:h="14400"/>
          <w:pgMar w:top="0" w:right="561" w:bottom="0" w:left="560" w:header="720" w:footer="720" w:gutter="0"/>
          <w:cols w:space="720" w:num="1"/>
        </w:sectPr>
      </w:pPr>
    </w:p>
    <w:p>
      <w:pPr>
        <w:pStyle w:val="11"/>
        <w:rPr>
          <w:rFonts w:ascii="Trebuchet MS"/>
          <w:sz w:val="20"/>
        </w:rPr>
      </w:pPr>
    </w:p>
    <w:p>
      <w:pPr>
        <w:pStyle w:val="11"/>
        <w:rPr>
          <w:rFonts w:ascii="Trebuchet MS"/>
          <w:sz w:val="20"/>
        </w:rPr>
      </w:pPr>
    </w:p>
    <w:p>
      <w:pPr>
        <w:pStyle w:val="11"/>
        <w:rPr>
          <w:rFonts w:ascii="Trebuchet MS"/>
          <w:sz w:val="20"/>
        </w:rPr>
      </w:pPr>
    </w:p>
    <w:p>
      <w:pPr>
        <w:pStyle w:val="11"/>
        <w:rPr>
          <w:rFonts w:ascii="Trebuchet MS"/>
          <w:sz w:val="20"/>
        </w:rPr>
      </w:pPr>
    </w:p>
    <w:p>
      <w:pPr>
        <w:pStyle w:val="11"/>
        <w:rPr>
          <w:rFonts w:ascii="Trebuchet MS"/>
          <w:sz w:val="20"/>
        </w:rPr>
      </w:pPr>
    </w:p>
    <w:p>
      <w:pPr>
        <w:pStyle w:val="11"/>
        <w:spacing w:before="7"/>
        <w:rPr>
          <w:rFonts w:ascii="Trebuchet MS"/>
          <w:sz w:val="29"/>
        </w:rPr>
      </w:pPr>
    </w:p>
    <w:p>
      <w:r>
        <w:rPr>
          <w:color w:val="2B2A29"/>
          <w:w w:val="85"/>
        </w:rPr>
        <w:t>Beginning</w:t>
      </w:r>
      <w:r>
        <w:rPr>
          <w:color w:val="2B2A29"/>
          <w:spacing w:val="42"/>
          <w:w w:val="85"/>
        </w:rPr>
        <w:t xml:space="preserve"> </w:t>
      </w:r>
      <w:r>
        <w:rPr>
          <w:color w:val="2B2A29"/>
          <w:w w:val="85"/>
        </w:rPr>
        <w:t>Ballerina</w:t>
      </w:r>
      <w:r>
        <w:rPr>
          <w:color w:val="2B2A29"/>
          <w:spacing w:val="-202"/>
          <w:w w:val="85"/>
        </w:rPr>
        <w:t xml:space="preserve"> </w:t>
      </w:r>
      <w:r>
        <w:rPr>
          <w:color w:val="2B2A29"/>
          <w:w w:val="95"/>
        </w:rPr>
        <w:t>Programming</w:t>
      </w:r>
    </w:p>
    <w:p>
      <w:pPr>
        <w:pStyle w:val="2"/>
        <w:spacing w:before="183" w:line="216" w:lineRule="auto"/>
        <w:ind w:left="363"/>
        <w:jc w:val="center"/>
      </w:pPr>
      <w:r>
        <w:rPr>
          <w:color w:val="2B2A29"/>
          <w:w w:val="85"/>
        </w:rPr>
        <w:t>开始芭蕾舞</w:t>
      </w:r>
      <w:r>
        <w:rPr>
          <w:color w:val="2B2A29"/>
          <w:w w:val="95"/>
        </w:rPr>
        <w:t>编程</w:t>
      </w:r>
    </w:p>
    <w:p>
      <w:r>
        <w:rPr>
          <w:rFonts w:ascii="Trebuchet MS"/>
          <w:b/>
          <w:color w:val="9F9F9F"/>
          <w:spacing w:val="-1"/>
          <w:w w:val="85"/>
          <w:sz w:val="56"/>
        </w:rPr>
        <w:t>From</w:t>
      </w:r>
      <w:r>
        <w:rPr>
          <w:rFonts w:ascii="Trebuchet MS"/>
          <w:b/>
          <w:color w:val="9F9F9F"/>
          <w:spacing w:val="-17"/>
          <w:w w:val="85"/>
          <w:sz w:val="56"/>
        </w:rPr>
        <w:t xml:space="preserve"> </w:t>
      </w:r>
      <w:r>
        <w:rPr>
          <w:rFonts w:ascii="Trebuchet MS"/>
          <w:b/>
          <w:color w:val="9F9F9F"/>
          <w:spacing w:val="-1"/>
          <w:w w:val="85"/>
          <w:sz w:val="56"/>
        </w:rPr>
        <w:t>Novice</w:t>
      </w:r>
      <w:r>
        <w:rPr>
          <w:rFonts w:ascii="Trebuchet MS"/>
          <w:b/>
          <w:color w:val="9F9F9F"/>
          <w:spacing w:val="-16"/>
          <w:w w:val="85"/>
          <w:sz w:val="56"/>
        </w:rPr>
        <w:t xml:space="preserve"> </w:t>
      </w:r>
      <w:r>
        <w:rPr>
          <w:rFonts w:ascii="Trebuchet MS"/>
          <w:b/>
          <w:color w:val="9F9F9F"/>
          <w:spacing w:val="-1"/>
          <w:w w:val="85"/>
          <w:sz w:val="56"/>
        </w:rPr>
        <w:t>to</w:t>
      </w:r>
      <w:r>
        <w:rPr>
          <w:rFonts w:ascii="Trebuchet MS"/>
          <w:b/>
          <w:color w:val="9F9F9F"/>
          <w:spacing w:val="-16"/>
          <w:w w:val="85"/>
          <w:sz w:val="56"/>
        </w:rPr>
        <w:t xml:space="preserve"> </w:t>
      </w:r>
      <w:r>
        <w:rPr>
          <w:rFonts w:ascii="Trebuchet MS"/>
          <w:b/>
          <w:color w:val="9F9F9F"/>
          <w:spacing w:val="-1"/>
          <w:w w:val="85"/>
          <w:sz w:val="56"/>
        </w:rPr>
        <w:t>Professional</w:t>
      </w:r>
    </w:p>
    <w:p>
      <w:pPr>
        <w:spacing w:before="398"/>
        <w:ind w:left="360" w:right="0" w:firstLine="0"/>
        <w:jc w:val="center"/>
        <w:rPr>
          <w:rFonts w:ascii="Trebuchet MS"/>
          <w:b/>
          <w:sz w:val="56"/>
        </w:rPr>
      </w:pPr>
      <w:r>
        <w:rPr>
          <w:rFonts w:ascii="Trebuchet MS"/>
          <w:b/>
          <w:color w:val="9F9F9F"/>
          <w:spacing w:val="-1"/>
          <w:w w:val="85"/>
          <w:sz w:val="56"/>
        </w:rPr>
        <w:t>从新手到专业</w:t>
      </w:r>
    </w:p>
    <w:p>
      <w:pPr>
        <w:pStyle w:val="11"/>
        <w:rPr>
          <w:rFonts w:ascii="Trebuchet MS"/>
          <w:b/>
          <w:sz w:val="64"/>
        </w:rPr>
      </w:pPr>
    </w:p>
    <w:p>
      <w:pPr>
        <w:pStyle w:val="11"/>
        <w:rPr>
          <w:rFonts w:ascii="Trebuchet MS"/>
          <w:b/>
          <w:sz w:val="64"/>
        </w:rPr>
      </w:pPr>
    </w:p>
    <w:p>
      <w:pPr>
        <w:pStyle w:val="11"/>
        <w:rPr>
          <w:rFonts w:ascii="Trebuchet MS"/>
          <w:b/>
          <w:sz w:val="64"/>
        </w:rPr>
      </w:pPr>
    </w:p>
    <w:p>
      <w:pPr>
        <w:pStyle w:val="11"/>
        <w:rPr>
          <w:rFonts w:ascii="Trebuchet MS"/>
          <w:b/>
          <w:sz w:val="64"/>
        </w:rPr>
      </w:pPr>
    </w:p>
    <w:p>
      <w:pPr>
        <w:pStyle w:val="11"/>
        <w:rPr>
          <w:rFonts w:ascii="Trebuchet MS"/>
          <w:b/>
          <w:sz w:val="64"/>
        </w:rPr>
      </w:pPr>
    </w:p>
    <w:p>
      <w:pPr>
        <w:pStyle w:val="11"/>
        <w:spacing w:before="9"/>
        <w:rPr>
          <w:rFonts w:ascii="Trebuchet MS"/>
          <w:b/>
          <w:sz w:val="85"/>
        </w:rPr>
      </w:pPr>
    </w:p>
    <w:p>
      <w:r>
        <w:rPr>
          <w:rFonts w:ascii="Trebuchet MS"/>
          <w:color w:val="2B2A29"/>
          <w:w w:val="80"/>
        </w:rPr>
        <w:t>Anjana</w:t>
      </w:r>
      <w:r>
        <w:rPr>
          <w:rFonts w:ascii="Trebuchet MS"/>
          <w:color w:val="2B2A29"/>
          <w:spacing w:val="4"/>
          <w:w w:val="80"/>
        </w:rPr>
        <w:t xml:space="preserve"> </w:t>
      </w:r>
      <w:r>
        <w:rPr>
          <w:rFonts w:ascii="Trebuchet MS"/>
          <w:color w:val="2B2A29"/>
          <w:w w:val="80"/>
        </w:rPr>
        <w:t>Fernando</w:t>
      </w:r>
      <w:r>
        <w:rPr>
          <w:rFonts w:ascii="Trebuchet MS"/>
          <w:color w:val="2B2A29"/>
          <w:spacing w:val="1"/>
          <w:w w:val="80"/>
        </w:rPr>
        <w:t xml:space="preserve"> </w:t>
      </w:r>
      <w:r>
        <w:rPr>
          <w:rFonts w:ascii="Trebuchet MS"/>
          <w:color w:val="2B2A29"/>
          <w:w w:val="80"/>
        </w:rPr>
        <w:t>Lakmal</w:t>
      </w:r>
      <w:r>
        <w:rPr>
          <w:rFonts w:ascii="Trebuchet MS"/>
          <w:color w:val="2B2A29"/>
          <w:spacing w:val="27"/>
          <w:w w:val="80"/>
        </w:rPr>
        <w:t xml:space="preserve"> </w:t>
      </w:r>
      <w:r>
        <w:rPr>
          <w:rFonts w:ascii="Trebuchet MS"/>
          <w:color w:val="2B2A29"/>
          <w:w w:val="80"/>
        </w:rPr>
        <w:t>Warusawithana</w:t>
      </w:r>
    </w:p>
    <w:p>
      <w:pPr>
        <w:pStyle w:val="5"/>
        <w:spacing w:line="230" w:lineRule="auto"/>
        <w:ind w:right="5248"/>
        <w:rPr>
          <w:rFonts w:ascii="Trebuchet MS"/>
        </w:rPr>
      </w:pPr>
      <w:r>
        <w:rPr>
          <w:rFonts w:ascii="Trebuchet MS"/>
          <w:color w:val="2B2A29"/>
          <w:w w:val="80"/>
        </w:rPr>
        <w:t>Anjana</w:t>
      </w:r>
      <w:r>
        <w:t xml:space="preserve"> </w:t>
      </w:r>
      <w:r>
        <w:rPr>
          <w:rFonts w:ascii="Trebuchet MS"/>
          <w:color w:val="2B2A29"/>
          <w:w w:val="80"/>
        </w:rPr>
        <w:t>Fernando</w:t>
      </w:r>
      <w:r>
        <w:t xml:space="preserve"> </w:t>
      </w:r>
      <w:r>
        <w:rPr>
          <w:rFonts w:ascii="Trebuchet MS"/>
          <w:color w:val="2B2A29"/>
          <w:w w:val="80"/>
        </w:rPr>
        <w:t>Lakmal</w:t>
      </w:r>
      <w:r>
        <w:t xml:space="preserve"> </w:t>
      </w:r>
      <w:r>
        <w:rPr>
          <w:rFonts w:ascii="Trebuchet MS"/>
          <w:color w:val="2B2A29"/>
          <w:w w:val="80"/>
        </w:rPr>
        <w:t>Warusawithana公司</w:t>
      </w:r>
    </w:p>
    <w:p>
      <w:pPr>
        <w:pStyle w:val="11"/>
        <w:rPr>
          <w:rFonts w:ascii="Trebuchet MS"/>
          <w:b/>
          <w:sz w:val="20"/>
        </w:rPr>
      </w:pPr>
    </w:p>
    <w:p>
      <w:pPr>
        <w:pStyle w:val="11"/>
        <w:rPr>
          <w:rFonts w:ascii="Trebuchet MS"/>
          <w:b/>
          <w:sz w:val="20"/>
        </w:rPr>
      </w:pPr>
    </w:p>
    <w:p>
      <w:pPr>
        <w:pStyle w:val="11"/>
        <w:rPr>
          <w:rFonts w:ascii="Trebuchet MS"/>
          <w:b/>
          <w:sz w:val="20"/>
        </w:rPr>
      </w:pPr>
    </w:p>
    <w:p>
      <w:pPr>
        <w:pStyle w:val="11"/>
        <w:rPr>
          <w:rFonts w:ascii="Trebuchet MS"/>
          <w:b/>
          <w:sz w:val="20"/>
        </w:rPr>
      </w:pPr>
    </w:p>
    <w:p>
      <w:pPr>
        <w:pStyle w:val="11"/>
        <w:rPr>
          <w:rFonts w:ascii="Trebuchet MS"/>
          <w:b/>
          <w:sz w:val="20"/>
        </w:rPr>
      </w:pPr>
    </w:p>
    <w:p>
      <w:pPr>
        <w:pStyle w:val="11"/>
        <w:spacing w:before="1"/>
        <w:rPr>
          <w:rFonts w:ascii="Trebuchet MS"/>
          <w:b/>
          <w:sz w:val="13"/>
        </w:rPr>
      </w:pPr>
      <w:r>
        <w:pict>
          <v:shape id="docshape10" o:spid="_x0000_s1035" style="position:absolute;left:0pt;margin-left:409.5pt;margin-top:8.75pt;height:13.15pt;width:58.5pt;mso-position-horizontal-relative:page;mso-wrap-distance-bottom:0pt;mso-wrap-distance-top:0pt;z-index:-251581440;mso-width-relative:page;mso-height-relative:page;" fillcolor="#2B2A29" filled="t" stroked="f" coordorigin="8191,176" coordsize="1170,263" path="m8432,347l8412,347,8408,346,8402,334,8381,291,8375,277,8342,211,8333,191,8333,277,8269,277,8276,262,8295,222,8301,211,8302,211,8333,277,8333,191,8326,178,8299,178,8238,299,8229,317,8221,332,8214,344,8212,347,8191,347,8191,356,8269,356,8269,347,8241,346,8241,344,8241,342,8243,336,8247,326,8252,314,8257,303,8263,291,8339,291,8361,336,8364,342,8362,346,8333,347,8333,356,8432,356,8432,347xm8623,264l8621,240,8612,211,8598,195,8589,186,8583,185,8583,266,8580,301,8570,327,8553,343,8528,348,8514,346,8503,341,8494,333,8488,322,8485,315,8485,310,8485,232,8486,227,8490,220,8498,210,8507,203,8508,202,8520,197,8535,195,8549,198,8565,208,8578,229,8583,266,8583,185,8549,176,8529,179,8512,186,8497,195,8485,203,8480,176,8423,185,8423,194,8437,196,8447,197,8449,199,8449,426,8448,426,8421,428,8421,439,8519,439,8519,428,8487,426,8485,426,8485,352,8492,355,8503,358,8515,360,8528,360,8564,356,8571,352,8579,348,8594,340,8615,310,8623,264xm8779,186l8773,176,8759,176,8749,178,8738,183,8725,191,8709,204,8705,176,8647,185,8647,194,8671,197,8674,199,8674,343,8672,344,8645,346,8645,356,8745,356,8745,346,8725,344,8714,341,8710,336,8709,325,8709,241,8711,223,8717,212,8724,206,8731,204,8737,204,8743,206,8754,212,8757,213,8760,213,8770,213,8779,204,8779,186xm8949,248l8947,228,8937,204,8919,189,8914,184,8910,184,8910,237,8910,244,8907,248,8827,248,8828,233,8834,213,8848,196,8871,189,8892,194,8903,207,8908,223,8910,237,8910,184,8873,176,8835,183,8808,203,8792,232,8787,269,8792,308,8807,336,8834,354,8874,360,8901,356,8922,346,8925,342,8937,330,8947,310,8935,304,8927,319,8915,331,8900,339,8881,342,8853,335,8836,316,8828,290,8826,262,8942,262,8949,260,8949,248xm9106,307l9102,287,9091,271,9072,259,9047,250,9034,246,9021,240,9011,230,9007,218,9010,205,9017,196,9027,191,9040,189,9058,192,9071,201,9079,214,9083,230,9094,230,9094,188,9083,183,9071,179,9058,177,9045,176,9017,179,8996,189,8982,206,8977,228,8982,248,8994,262,9012,273,9047,285,9060,292,9070,303,9074,318,9071,330,9064,340,9053,346,9039,348,9019,344,9003,334,8992,317,8984,296,8974,296,8977,343,8989,351,9003,356,9019,359,9035,360,9065,356,9087,345,9101,329,9106,307xm9265,307l9261,287,9250,271,9231,259,9206,250,9193,246,9180,240,9170,230,9166,218,9169,205,9176,196,9186,191,9199,189,9217,192,9230,201,9238,214,9242,230,9253,230,9253,188,9242,183,9230,179,9217,177,9204,176,9176,179,9155,189,9141,206,9136,228,9141,248,9153,262,9171,273,9206,285,9219,292,9229,303,9233,318,9230,330,9223,340,9212,346,9198,348,9178,344,9162,334,9151,317,9143,296,9133,296,9136,343,9148,351,9162,356,9178,359,9194,360,9224,356,9246,345,9260,329,9265,307xm9342,233l9330,215,9330,214,9336,213,9341,210,9341,209,9341,196,9341,195,9336,191,9334,191,9334,197,9334,209,9329,209,9317,209,9317,196,9330,196,9334,197,9334,191,9310,191,9310,233,9317,233,9317,215,9324,215,9335,233,9342,233xm9360,211l9357,197,9354,192,9354,211,9351,224,9345,233,9336,240,9324,242,9312,240,9303,233,9297,224,9295,211,9297,200,9303,190,9312,184,9324,181,9336,184,9345,190,9351,200,9354,211,9354,192,9349,186,9342,181,9338,179,9324,176,9310,179,9299,186,9291,197,9288,211,9291,226,9299,237,9310,245,9324,247,9338,245,9342,242,9349,237,9357,226,9360,211xe">
            <v:path arrowok="t"/>
            <v:fill on="t" focussize="0,0"/>
            <v:stroke on="f"/>
            <v:imagedata o:title=""/>
            <o:lock v:ext="edit"/>
            <w10:wrap type="topAndBottom"/>
          </v:shape>
        </w:pict>
      </w:r>
    </w:p>
    <w:p>
      <w:pPr>
        <w:spacing w:after="0"/>
        <w:rPr>
          <w:rFonts w:ascii="Trebuchet MS"/>
          <w:sz w:val="13"/>
        </w:rPr>
        <w:sectPr>
          <w:pgSz w:w="10080" w:h="14400"/>
          <w:pgMar w:top="1360" w:right="560" w:bottom="280" w:left="560" w:header="720" w:footer="720" w:gutter="0"/>
          <w:cols w:space="720" w:num="1"/>
        </w:sectPr>
      </w:pPr>
    </w:p>
    <w:p>
      <w:r>
        <w:rPr>
          <w:rFonts w:ascii="Cambria"/>
          <w:b/>
          <w:i/>
          <w:color w:val="2B2A29"/>
          <w:sz w:val="22"/>
        </w:rPr>
        <w:t>Beginning</w:t>
      </w:r>
      <w:r>
        <w:rPr>
          <w:rFonts w:ascii="Cambria"/>
          <w:b/>
          <w:i/>
          <w:color w:val="2B2A29"/>
          <w:spacing w:val="-11"/>
          <w:sz w:val="22"/>
        </w:rPr>
        <w:t xml:space="preserve"> </w:t>
      </w:r>
      <w:r>
        <w:rPr>
          <w:rFonts w:ascii="Cambria"/>
          <w:b/>
          <w:i/>
          <w:color w:val="2B2A29"/>
          <w:sz w:val="22"/>
        </w:rPr>
        <w:t>Ballerina</w:t>
      </w:r>
      <w:r>
        <w:rPr>
          <w:rFonts w:ascii="Cambria"/>
          <w:b/>
          <w:i/>
          <w:color w:val="2B2A29"/>
          <w:spacing w:val="-12"/>
          <w:sz w:val="22"/>
        </w:rPr>
        <w:t xml:space="preserve"> </w:t>
      </w:r>
      <w:r>
        <w:rPr>
          <w:rFonts w:ascii="Cambria"/>
          <w:b/>
          <w:i/>
          <w:color w:val="2B2A29"/>
          <w:sz w:val="22"/>
        </w:rPr>
        <w:t>Programming:</w:t>
      </w:r>
      <w:r>
        <w:rPr>
          <w:rFonts w:ascii="Cambria"/>
          <w:b/>
          <w:i/>
          <w:color w:val="2B2A29"/>
          <w:spacing w:val="-11"/>
          <w:sz w:val="22"/>
        </w:rPr>
        <w:t xml:space="preserve"> </w:t>
      </w:r>
      <w:r>
        <w:rPr>
          <w:rFonts w:ascii="Cambria"/>
          <w:b/>
          <w:i/>
          <w:color w:val="2B2A29"/>
          <w:sz w:val="22"/>
        </w:rPr>
        <w:t>From</w:t>
      </w:r>
      <w:r>
        <w:rPr>
          <w:rFonts w:ascii="Cambria"/>
          <w:b/>
          <w:i/>
          <w:color w:val="2B2A29"/>
          <w:spacing w:val="-11"/>
          <w:sz w:val="22"/>
        </w:rPr>
        <w:t xml:space="preserve"> </w:t>
      </w:r>
      <w:r>
        <w:rPr>
          <w:rFonts w:ascii="Cambria"/>
          <w:b/>
          <w:i/>
          <w:color w:val="2B2A29"/>
          <w:sz w:val="22"/>
        </w:rPr>
        <w:t>Novice</w:t>
      </w:r>
      <w:r>
        <w:rPr>
          <w:rFonts w:ascii="Cambria"/>
          <w:b/>
          <w:i/>
          <w:color w:val="2B2A29"/>
          <w:spacing w:val="-11"/>
          <w:sz w:val="22"/>
        </w:rPr>
        <w:t xml:space="preserve"> </w:t>
      </w:r>
      <w:r>
        <w:rPr>
          <w:rFonts w:ascii="Cambria"/>
          <w:b/>
          <w:i/>
          <w:color w:val="2B2A29"/>
          <w:sz w:val="22"/>
        </w:rPr>
        <w:t>to</w:t>
      </w:r>
      <w:r>
        <w:rPr>
          <w:rFonts w:ascii="Cambria"/>
          <w:b/>
          <w:i/>
          <w:color w:val="2B2A29"/>
          <w:spacing w:val="-11"/>
          <w:sz w:val="22"/>
        </w:rPr>
        <w:t xml:space="preserve"> </w:t>
      </w:r>
      <w:r>
        <w:rPr>
          <w:rFonts w:ascii="Cambria"/>
          <w:b/>
          <w:i/>
          <w:color w:val="2B2A29"/>
          <w:sz w:val="22"/>
        </w:rPr>
        <w:t>Professional</w:t>
      </w:r>
    </w:p>
    <w:p>
      <w:pPr>
        <w:spacing w:before="151"/>
        <w:ind w:left="160" w:right="0" w:firstLine="0"/>
        <w:jc w:val="left"/>
        <w:rPr>
          <w:rFonts w:ascii="Cambria"/>
          <w:b/>
          <w:i/>
          <w:sz w:val="22"/>
        </w:rPr>
      </w:pPr>
      <w:r>
        <w:rPr>
          <w:rFonts w:ascii="Cambria"/>
          <w:b/>
          <w:i/>
          <w:color w:val="2B2A29"/>
          <w:sz w:val="22"/>
        </w:rPr>
        <w:t>开始芭蕾舞节目：从新手到专业</w:t>
      </w:r>
    </w:p>
    <w:p>
      <w:pPr>
        <w:spacing w:after="0"/>
        <w:jc w:val="left"/>
        <w:rPr>
          <w:rFonts w:ascii="Cambria"/>
          <w:sz w:val="22"/>
        </w:rPr>
        <w:sectPr>
          <w:pgSz w:w="10080" w:h="14400"/>
          <w:pgMar w:top="1360" w:right="560" w:bottom="280" w:left="560" w:header="720" w:footer="720" w:gutter="0"/>
          <w:cols w:space="720" w:num="1"/>
        </w:sectPr>
      </w:pPr>
    </w:p>
    <w:p>
      <w:r>
        <w:rPr>
          <w:color w:val="2B2A29"/>
          <w:w w:val="105"/>
          <w:sz w:val="18"/>
        </w:rPr>
        <w:t>Anjana Fernando</w:t>
      </w:r>
      <w:r>
        <w:rPr>
          <w:color w:val="2B2A29"/>
          <w:spacing w:val="1"/>
          <w:w w:val="105"/>
          <w:sz w:val="18"/>
        </w:rPr>
        <w:t xml:space="preserve"> </w:t>
      </w:r>
      <w:r>
        <w:rPr>
          <w:color w:val="2B2A29"/>
          <w:sz w:val="18"/>
        </w:rPr>
        <w:t>Mountain</w:t>
      </w:r>
      <w:r>
        <w:rPr>
          <w:color w:val="2B2A29"/>
          <w:spacing w:val="-9"/>
          <w:sz w:val="18"/>
        </w:rPr>
        <w:t xml:space="preserve"> </w:t>
      </w:r>
      <w:r>
        <w:rPr>
          <w:color w:val="2B2A29"/>
          <w:sz w:val="18"/>
        </w:rPr>
        <w:t>View,</w:t>
      </w:r>
      <w:r>
        <w:rPr>
          <w:color w:val="2B2A29"/>
          <w:spacing w:val="-8"/>
          <w:sz w:val="18"/>
        </w:rPr>
        <w:t xml:space="preserve"> </w:t>
      </w:r>
      <w:r>
        <w:rPr>
          <w:color w:val="2B2A29"/>
          <w:sz w:val="18"/>
        </w:rPr>
        <w:t>CA,</w:t>
      </w:r>
      <w:r>
        <w:rPr>
          <w:color w:val="2B2A29"/>
          <w:spacing w:val="-9"/>
          <w:sz w:val="18"/>
        </w:rPr>
        <w:t xml:space="preserve"> </w:t>
      </w:r>
      <w:r>
        <w:rPr>
          <w:color w:val="2B2A29"/>
          <w:sz w:val="18"/>
        </w:rPr>
        <w:t>USA</w:t>
      </w:r>
    </w:p>
    <w:p>
      <w:pPr>
        <w:spacing w:before="163" w:line="254" w:lineRule="auto"/>
        <w:ind w:left="160" w:right="0" w:firstLine="0"/>
        <w:jc w:val="left"/>
        <w:rPr>
          <w:sz w:val="18"/>
        </w:rPr>
      </w:pPr>
      <w:r>
        <w:rPr>
          <w:color w:val="2B2A29"/>
          <w:w w:val="105"/>
          <w:sz w:val="18"/>
        </w:rPr>
        <w:t>Anjana Fernando</w:t>
      </w:r>
      <w:r>
        <w:t xml:space="preserve"> </w:t>
      </w:r>
      <w:r>
        <w:rPr>
          <w:color w:val="2B2A29"/>
          <w:sz w:val="18"/>
        </w:rPr>
        <w:t>Mountain</w:t>
      </w:r>
      <w:r>
        <w:t xml:space="preserve"> </w:t>
      </w:r>
      <w:r>
        <w:rPr>
          <w:color w:val="2B2A29"/>
          <w:sz w:val="18"/>
        </w:rPr>
        <w:t>View，加利福尼亚州，美国</w:t>
      </w:r>
    </w:p>
    <w:p>
      <w:r>
        <w:rPr>
          <w:color w:val="2B2A29"/>
          <w:w w:val="105"/>
          <w:sz w:val="18"/>
        </w:rPr>
        <w:t>Lakmal Warusawithana</w:t>
      </w:r>
      <w:r>
        <w:rPr>
          <w:color w:val="2B2A29"/>
          <w:spacing w:val="-45"/>
          <w:w w:val="105"/>
          <w:sz w:val="18"/>
        </w:rPr>
        <w:t xml:space="preserve"> </w:t>
      </w:r>
      <w:r>
        <w:rPr>
          <w:color w:val="2B2A29"/>
          <w:sz w:val="18"/>
        </w:rPr>
        <w:t>Mountain</w:t>
      </w:r>
      <w:r>
        <w:rPr>
          <w:color w:val="2B2A29"/>
          <w:spacing w:val="-6"/>
          <w:sz w:val="18"/>
        </w:rPr>
        <w:t xml:space="preserve"> </w:t>
      </w:r>
      <w:r>
        <w:rPr>
          <w:color w:val="2B2A29"/>
          <w:sz w:val="18"/>
        </w:rPr>
        <w:t>View,</w:t>
      </w:r>
      <w:r>
        <w:rPr>
          <w:color w:val="2B2A29"/>
          <w:spacing w:val="-5"/>
          <w:sz w:val="18"/>
        </w:rPr>
        <w:t xml:space="preserve"> </w:t>
      </w:r>
      <w:r>
        <w:rPr>
          <w:color w:val="2B2A29"/>
          <w:sz w:val="18"/>
        </w:rPr>
        <w:t>USA</w:t>
      </w:r>
    </w:p>
    <w:p>
      <w:pPr>
        <w:spacing w:before="163" w:line="254" w:lineRule="auto"/>
        <w:ind w:left="160" w:right="2727" w:firstLine="0"/>
        <w:jc w:val="left"/>
        <w:rPr>
          <w:sz w:val="18"/>
        </w:rPr>
      </w:pPr>
      <w:r>
        <w:br w:type="column"/>
      </w:r>
      <w:r>
        <w:rPr>
          <w:color w:val="2B2A29"/>
          <w:w w:val="105"/>
          <w:sz w:val="18"/>
        </w:rPr>
        <w:t>Lakmal Warusawithana</w:t>
      </w:r>
      <w:r>
        <w:t xml:space="preserve"> </w:t>
      </w:r>
      <w:r>
        <w:rPr>
          <w:color w:val="2B2A29"/>
          <w:sz w:val="18"/>
        </w:rPr>
        <w:t>Mountain</w:t>
      </w:r>
      <w:r>
        <w:t xml:space="preserve"> </w:t>
      </w:r>
      <w:r>
        <w:rPr>
          <w:color w:val="2B2A29"/>
          <w:sz w:val="18"/>
        </w:rPr>
        <w:t>View，美国</w:t>
      </w:r>
    </w:p>
    <w:p>
      <w:pPr>
        <w:spacing w:after="0" w:line="254" w:lineRule="auto"/>
        <w:jc w:val="left"/>
        <w:rPr>
          <w:sz w:val="18"/>
        </w:rPr>
        <w:sectPr>
          <w:type w:val="continuous"/>
          <w:pgSz w:w="10080" w:h="14400"/>
          <w:pgMar w:top="0" w:right="560" w:bottom="0" w:left="560" w:header="720" w:footer="720" w:gutter="0"/>
          <w:cols w:equalWidth="0" w:num="2">
            <w:col w:w="2118" w:space="2135"/>
            <w:col w:w="4707"/>
          </w:cols>
        </w:sectPr>
      </w:pPr>
    </w:p>
    <w:p>
      <w:pPr>
        <w:pStyle w:val="11"/>
        <w:rPr>
          <w:sz w:val="10"/>
        </w:rPr>
      </w:pPr>
    </w:p>
    <w:p>
      <w:r>
        <w:rPr>
          <w:color w:val="2B2A29"/>
          <w:sz w:val="18"/>
        </w:rPr>
        <w:t>ISBN-13</w:t>
      </w:r>
      <w:r>
        <w:rPr>
          <w:color w:val="2B2A29"/>
          <w:spacing w:val="-2"/>
          <w:sz w:val="18"/>
        </w:rPr>
        <w:t xml:space="preserve"> </w:t>
      </w:r>
      <w:r>
        <w:rPr>
          <w:color w:val="2B2A29"/>
          <w:sz w:val="18"/>
        </w:rPr>
        <w:t>(pbk):</w:t>
      </w:r>
      <w:r>
        <w:rPr>
          <w:color w:val="2B2A29"/>
          <w:spacing w:val="-2"/>
          <w:sz w:val="18"/>
        </w:rPr>
        <w:t xml:space="preserve"> </w:t>
      </w:r>
      <w:r>
        <w:rPr>
          <w:color w:val="2B2A29"/>
          <w:sz w:val="18"/>
        </w:rPr>
        <w:t>978-1-4842-5138-6</w:t>
      </w:r>
      <w:r>
        <w:rPr>
          <w:color w:val="2B2A29"/>
          <w:sz w:val="18"/>
        </w:rPr>
        <w:tab/>
      </w:r>
      <w:r>
        <w:rPr>
          <w:color w:val="2B2A29"/>
          <w:sz w:val="18"/>
        </w:rPr>
        <w:t>ISBN-13</w:t>
      </w:r>
      <w:r>
        <w:rPr>
          <w:color w:val="2B2A29"/>
          <w:spacing w:val="7"/>
          <w:sz w:val="18"/>
        </w:rPr>
        <w:t xml:space="preserve"> </w:t>
      </w:r>
      <w:r>
        <w:rPr>
          <w:color w:val="2B2A29"/>
          <w:sz w:val="18"/>
        </w:rPr>
        <w:t>(electronic):</w:t>
      </w:r>
      <w:r>
        <w:rPr>
          <w:color w:val="2B2A29"/>
          <w:spacing w:val="6"/>
          <w:sz w:val="18"/>
        </w:rPr>
        <w:t xml:space="preserve"> </w:t>
      </w:r>
      <w:r>
        <w:rPr>
          <w:color w:val="2B2A29"/>
          <w:sz w:val="18"/>
        </w:rPr>
        <w:t>978-1-4842-5139-3</w:t>
      </w:r>
    </w:p>
    <w:p>
      <w:pPr>
        <w:tabs>
          <w:tab w:val="left" w:pos="4427"/>
        </w:tabs>
        <w:spacing w:before="88"/>
        <w:ind w:left="160" w:right="0" w:firstLine="0"/>
        <w:jc w:val="left"/>
        <w:rPr>
          <w:sz w:val="18"/>
        </w:rPr>
      </w:pPr>
      <w:r>
        <w:rPr>
          <w:color w:val="2B2A29"/>
          <w:sz w:val="18"/>
        </w:rPr>
        <w:t>ISBN-13（pbk）：978-1-4842-5138-6ISBN-13</w:t>
      </w:r>
      <w:r>
        <w:rPr>
          <w:color w:val="2B2A29"/>
          <w:sz w:val="18"/>
        </w:rPr>
        <w:tab/>
      </w:r>
      <w:r>
        <w:rPr>
          <w:color w:val="2B2A29"/>
          <w:sz w:val="18"/>
        </w:rPr>
        <w:t>（电子版）：978-</w:t>
      </w:r>
      <w:r>
        <w:rPr>
          <w:color w:val="2B2A29"/>
          <w:sz w:val="18"/>
        </w:rPr>
        <w:tab/>
      </w:r>
      <w:r>
        <w:rPr>
          <w:color w:val="2B2A29"/>
          <w:sz w:val="18"/>
        </w:rPr>
        <w:t>1</w:t>
      </w:r>
      <w:r>
        <w:rPr>
          <w:color w:val="2B2A29"/>
          <w:sz w:val="18"/>
        </w:rPr>
        <w:tab/>
      </w:r>
      <w:r>
        <w:rPr>
          <w:color w:val="2B2A29"/>
          <w:sz w:val="18"/>
        </w:rPr>
        <w:t>/4842-5139-3</w:t>
      </w:r>
    </w:p>
    <w:p>
      <w:r>
        <w:fldChar w:fldCharType="begin"/>
      </w:r>
      <w:r>
        <w:instrText xml:space="preserve"> HYPERLINK "https://doi.org/10.1007/978-1-4842-5139-3" \h </w:instrText>
      </w:r>
      <w:r>
        <w:fldChar w:fldCharType="separate"/>
      </w:r>
      <w:r>
        <w:rPr>
          <w:color w:val="0000FF"/>
          <w:w w:val="105"/>
          <w:sz w:val="18"/>
        </w:rPr>
        <w:t>https://doi.org/10.1007/978-1-4842-5139-3</w:t>
      </w:r>
      <w:r>
        <w:rPr>
          <w:color w:val="0000FF"/>
          <w:w w:val="105"/>
          <w:sz w:val="18"/>
        </w:rPr>
        <w:fldChar w:fldCharType="end"/>
      </w:r>
    </w:p>
    <w:p>
      <w:pPr>
        <w:spacing w:before="13"/>
        <w:ind w:left="160" w:right="0" w:firstLine="0"/>
        <w:jc w:val="left"/>
        <w:rPr>
          <w:sz w:val="18"/>
        </w:rPr>
      </w:pPr>
      <w:r>
        <w:fldChar w:fldCharType="begin"/>
      </w:r>
      <w:r>
        <w:instrText xml:space="preserve"> HYPERLINK "https://doi.org/10.1007/978-1-4842-5139-3" \h </w:instrText>
      </w:r>
      <w:r>
        <w:fldChar w:fldCharType="separate"/>
      </w:r>
      <w:r>
        <w:rPr>
          <w:color w:val="0000FF"/>
          <w:w w:val="105"/>
          <w:sz w:val="18"/>
        </w:rPr>
        <w:t>https://doi.org/10.1007/978-1-4842-5139-3</w:t>
      </w:r>
      <w:r>
        <w:rPr>
          <w:color w:val="0000FF"/>
          <w:w w:val="105"/>
          <w:sz w:val="18"/>
        </w:rPr>
        <w:fldChar w:fldCharType="end"/>
      </w:r>
    </w:p>
    <w:p>
      <w:r>
        <w:rPr>
          <w:color w:val="2B2A29"/>
          <w:w w:val="105"/>
        </w:rPr>
        <w:t>Copyright</w:t>
      </w:r>
      <w:r>
        <w:rPr>
          <w:color w:val="2B2A29"/>
          <w:spacing w:val="-10"/>
          <w:w w:val="105"/>
        </w:rPr>
        <w:t xml:space="preserve"> </w:t>
      </w:r>
      <w:r>
        <w:rPr>
          <w:color w:val="2B2A29"/>
          <w:w w:val="105"/>
        </w:rPr>
        <w:t>©</w:t>
      </w:r>
      <w:r>
        <w:rPr>
          <w:color w:val="2B2A29"/>
          <w:spacing w:val="-9"/>
          <w:w w:val="105"/>
        </w:rPr>
        <w:t xml:space="preserve"> </w:t>
      </w:r>
      <w:r>
        <w:rPr>
          <w:color w:val="2B2A29"/>
          <w:w w:val="105"/>
        </w:rPr>
        <w:t>2020</w:t>
      </w:r>
      <w:r>
        <w:rPr>
          <w:color w:val="2B2A29"/>
          <w:spacing w:val="-9"/>
          <w:w w:val="105"/>
        </w:rPr>
        <w:t xml:space="preserve"> </w:t>
      </w:r>
      <w:r>
        <w:rPr>
          <w:color w:val="2B2A29"/>
          <w:w w:val="105"/>
        </w:rPr>
        <w:t>by</w:t>
      </w:r>
      <w:r>
        <w:rPr>
          <w:color w:val="2B2A29"/>
          <w:spacing w:val="-9"/>
          <w:w w:val="105"/>
        </w:rPr>
        <w:t xml:space="preserve"> </w:t>
      </w:r>
      <w:r>
        <w:rPr>
          <w:color w:val="2B2A29"/>
          <w:w w:val="105"/>
        </w:rPr>
        <w:t>Anjana</w:t>
      </w:r>
      <w:r>
        <w:rPr>
          <w:color w:val="2B2A29"/>
          <w:spacing w:val="-10"/>
          <w:w w:val="105"/>
        </w:rPr>
        <w:t xml:space="preserve"> </w:t>
      </w:r>
      <w:r>
        <w:rPr>
          <w:color w:val="2B2A29"/>
          <w:w w:val="105"/>
        </w:rPr>
        <w:t>Fernando</w:t>
      </w:r>
      <w:r>
        <w:rPr>
          <w:color w:val="2B2A29"/>
          <w:spacing w:val="-9"/>
          <w:w w:val="105"/>
        </w:rPr>
        <w:t xml:space="preserve"> </w:t>
      </w:r>
      <w:r>
        <w:rPr>
          <w:color w:val="2B2A29"/>
          <w:w w:val="105"/>
        </w:rPr>
        <w:t>and</w:t>
      </w:r>
      <w:r>
        <w:rPr>
          <w:color w:val="2B2A29"/>
          <w:spacing w:val="-9"/>
          <w:w w:val="105"/>
        </w:rPr>
        <w:t xml:space="preserve"> </w:t>
      </w:r>
      <w:r>
        <w:rPr>
          <w:color w:val="2B2A29"/>
          <w:w w:val="105"/>
        </w:rPr>
        <w:t>Lakmal</w:t>
      </w:r>
      <w:r>
        <w:rPr>
          <w:color w:val="2B2A29"/>
          <w:spacing w:val="-9"/>
          <w:w w:val="105"/>
        </w:rPr>
        <w:t xml:space="preserve"> </w:t>
      </w:r>
      <w:r>
        <w:rPr>
          <w:color w:val="2B2A29"/>
          <w:w w:val="105"/>
        </w:rPr>
        <w:t>Warusawithana</w:t>
      </w:r>
    </w:p>
    <w:p>
      <w:pPr>
        <w:pStyle w:val="11"/>
        <w:spacing w:before="135"/>
        <w:ind w:left="160"/>
      </w:pPr>
      <w:r>
        <w:rPr>
          <w:color w:val="2B2A29"/>
          <w:w w:val="105"/>
        </w:rPr>
        <w:t>Anjana</w:t>
      </w:r>
      <w:r>
        <w:t xml:space="preserve"> </w:t>
      </w:r>
      <w:r>
        <w:rPr>
          <w:color w:val="2B2A29"/>
          <w:w w:val="105"/>
        </w:rPr>
        <w:t>Fernando和Lakmal</w:t>
      </w:r>
      <w:r>
        <w:t xml:space="preserve"> </w:t>
      </w:r>
      <w:r>
        <w:rPr>
          <w:color w:val="2B2A29"/>
          <w:w w:val="105"/>
        </w:rPr>
        <w:t>Warusawithana版权</w:t>
      </w:r>
      <w:r>
        <w:rPr>
          <w:color w:val="2B2A29"/>
          <w:spacing w:val="-10"/>
          <w:w w:val="105"/>
        </w:rPr>
        <w:t>所有</w:t>
      </w:r>
      <w:r>
        <w:rPr>
          <w:color w:val="2B2A29"/>
          <w:w w:val="105"/>
        </w:rPr>
        <w:t>©2020</w:t>
      </w:r>
    </w:p>
    <w:p>
      <w:r>
        <w:rPr>
          <w:color w:val="2B2A29"/>
          <w:w w:val="105"/>
          <w:sz w:val="18"/>
        </w:rPr>
        <w:t>This work is subject to copyright. All rights are reserved by the Publisher, whether the whole or part of the</w:t>
      </w:r>
      <w:r>
        <w:rPr>
          <w:color w:val="2B2A29"/>
          <w:spacing w:val="1"/>
          <w:w w:val="105"/>
          <w:sz w:val="18"/>
        </w:rPr>
        <w:t xml:space="preserve"> </w:t>
      </w:r>
      <w:r>
        <w:rPr>
          <w:color w:val="2B2A29"/>
          <w:w w:val="105"/>
          <w:sz w:val="18"/>
        </w:rPr>
        <w:t>material is concerned, specifically the rights of translation, reprinting, reuse of illustrations, recitation,</w:t>
      </w:r>
      <w:r>
        <w:rPr>
          <w:color w:val="2B2A29"/>
          <w:spacing w:val="1"/>
          <w:w w:val="105"/>
          <w:sz w:val="18"/>
        </w:rPr>
        <w:t xml:space="preserve"> </w:t>
      </w:r>
      <w:r>
        <w:rPr>
          <w:color w:val="2B2A29"/>
          <w:w w:val="105"/>
          <w:sz w:val="18"/>
        </w:rPr>
        <w:t>broadcasting, reproduction on microfilms or in any other physical way, and transmission or information</w:t>
      </w:r>
      <w:r>
        <w:rPr>
          <w:color w:val="2B2A29"/>
          <w:spacing w:val="1"/>
          <w:w w:val="105"/>
          <w:sz w:val="18"/>
        </w:rPr>
        <w:t xml:space="preserve"> </w:t>
      </w:r>
      <w:r>
        <w:rPr>
          <w:color w:val="2B2A29"/>
          <w:w w:val="105"/>
          <w:sz w:val="18"/>
        </w:rPr>
        <w:t>storage</w:t>
      </w:r>
      <w:r>
        <w:rPr>
          <w:color w:val="2B2A29"/>
          <w:spacing w:val="3"/>
          <w:w w:val="105"/>
          <w:sz w:val="18"/>
        </w:rPr>
        <w:t xml:space="preserve"> </w:t>
      </w:r>
      <w:r>
        <w:rPr>
          <w:color w:val="2B2A29"/>
          <w:w w:val="105"/>
          <w:sz w:val="18"/>
        </w:rPr>
        <w:t>and</w:t>
      </w:r>
      <w:r>
        <w:rPr>
          <w:color w:val="2B2A29"/>
          <w:spacing w:val="3"/>
          <w:w w:val="105"/>
          <w:sz w:val="18"/>
        </w:rPr>
        <w:t xml:space="preserve"> </w:t>
      </w:r>
      <w:r>
        <w:rPr>
          <w:color w:val="2B2A29"/>
          <w:w w:val="105"/>
          <w:sz w:val="18"/>
        </w:rPr>
        <w:t>retrieval,</w:t>
      </w:r>
      <w:r>
        <w:rPr>
          <w:color w:val="2B2A29"/>
          <w:spacing w:val="4"/>
          <w:w w:val="105"/>
          <w:sz w:val="18"/>
        </w:rPr>
        <w:t xml:space="preserve"> </w:t>
      </w:r>
      <w:r>
        <w:rPr>
          <w:color w:val="2B2A29"/>
          <w:w w:val="105"/>
          <w:sz w:val="18"/>
        </w:rPr>
        <w:t>electronic</w:t>
      </w:r>
      <w:r>
        <w:rPr>
          <w:color w:val="2B2A29"/>
          <w:spacing w:val="3"/>
          <w:w w:val="105"/>
          <w:sz w:val="18"/>
        </w:rPr>
        <w:t xml:space="preserve"> </w:t>
      </w:r>
      <w:r>
        <w:rPr>
          <w:color w:val="2B2A29"/>
          <w:w w:val="105"/>
          <w:sz w:val="18"/>
        </w:rPr>
        <w:t>adaptation,</w:t>
      </w:r>
      <w:r>
        <w:rPr>
          <w:color w:val="2B2A29"/>
          <w:spacing w:val="4"/>
          <w:w w:val="105"/>
          <w:sz w:val="18"/>
        </w:rPr>
        <w:t xml:space="preserve"> </w:t>
      </w:r>
      <w:r>
        <w:rPr>
          <w:color w:val="2B2A29"/>
          <w:w w:val="105"/>
          <w:sz w:val="18"/>
        </w:rPr>
        <w:t>computer</w:t>
      </w:r>
      <w:r>
        <w:rPr>
          <w:color w:val="2B2A29"/>
          <w:spacing w:val="3"/>
          <w:w w:val="105"/>
          <w:sz w:val="18"/>
        </w:rPr>
        <w:t xml:space="preserve"> </w:t>
      </w:r>
      <w:r>
        <w:rPr>
          <w:color w:val="2B2A29"/>
          <w:w w:val="105"/>
          <w:sz w:val="18"/>
        </w:rPr>
        <w:t>software,</w:t>
      </w:r>
      <w:r>
        <w:rPr>
          <w:color w:val="2B2A29"/>
          <w:spacing w:val="4"/>
          <w:w w:val="105"/>
          <w:sz w:val="18"/>
        </w:rPr>
        <w:t xml:space="preserve"> </w:t>
      </w:r>
      <w:r>
        <w:rPr>
          <w:color w:val="2B2A29"/>
          <w:w w:val="105"/>
          <w:sz w:val="18"/>
        </w:rPr>
        <w:t>or</w:t>
      </w:r>
      <w:r>
        <w:rPr>
          <w:color w:val="2B2A29"/>
          <w:spacing w:val="3"/>
          <w:w w:val="105"/>
          <w:sz w:val="18"/>
        </w:rPr>
        <w:t xml:space="preserve"> </w:t>
      </w:r>
      <w:r>
        <w:rPr>
          <w:color w:val="2B2A29"/>
          <w:w w:val="105"/>
          <w:sz w:val="18"/>
        </w:rPr>
        <w:t>by</w:t>
      </w:r>
      <w:r>
        <w:rPr>
          <w:color w:val="2B2A29"/>
          <w:spacing w:val="4"/>
          <w:w w:val="105"/>
          <w:sz w:val="18"/>
        </w:rPr>
        <w:t xml:space="preserve"> </w:t>
      </w:r>
      <w:r>
        <w:rPr>
          <w:color w:val="2B2A29"/>
          <w:w w:val="105"/>
          <w:sz w:val="18"/>
        </w:rPr>
        <w:t>similar</w:t>
      </w:r>
      <w:r>
        <w:rPr>
          <w:color w:val="2B2A29"/>
          <w:spacing w:val="3"/>
          <w:w w:val="105"/>
          <w:sz w:val="18"/>
        </w:rPr>
        <w:t xml:space="preserve"> </w:t>
      </w:r>
      <w:r>
        <w:rPr>
          <w:color w:val="2B2A29"/>
          <w:w w:val="105"/>
          <w:sz w:val="18"/>
        </w:rPr>
        <w:t>or</w:t>
      </w:r>
      <w:r>
        <w:rPr>
          <w:color w:val="2B2A29"/>
          <w:spacing w:val="3"/>
          <w:w w:val="105"/>
          <w:sz w:val="18"/>
        </w:rPr>
        <w:t xml:space="preserve"> </w:t>
      </w:r>
      <w:r>
        <w:rPr>
          <w:color w:val="2B2A29"/>
          <w:w w:val="105"/>
          <w:sz w:val="18"/>
        </w:rPr>
        <w:t>dissimilar</w:t>
      </w:r>
      <w:r>
        <w:rPr>
          <w:color w:val="2B2A29"/>
          <w:spacing w:val="4"/>
          <w:w w:val="105"/>
          <w:sz w:val="18"/>
        </w:rPr>
        <w:t xml:space="preserve"> </w:t>
      </w:r>
      <w:r>
        <w:rPr>
          <w:color w:val="2B2A29"/>
          <w:w w:val="105"/>
          <w:sz w:val="18"/>
        </w:rPr>
        <w:t>methodology</w:t>
      </w:r>
      <w:r>
        <w:rPr>
          <w:color w:val="2B2A29"/>
          <w:spacing w:val="3"/>
          <w:w w:val="105"/>
          <w:sz w:val="18"/>
        </w:rPr>
        <w:t xml:space="preserve"> </w:t>
      </w:r>
      <w:r>
        <w:rPr>
          <w:color w:val="2B2A29"/>
          <w:w w:val="105"/>
          <w:sz w:val="18"/>
        </w:rPr>
        <w:t>now</w:t>
      </w:r>
      <w:r>
        <w:rPr>
          <w:color w:val="2B2A29"/>
          <w:spacing w:val="-44"/>
          <w:w w:val="105"/>
          <w:sz w:val="18"/>
        </w:rPr>
        <w:t xml:space="preserve"> </w:t>
      </w:r>
      <w:r>
        <w:rPr>
          <w:color w:val="2B2A29"/>
          <w:w w:val="110"/>
          <w:sz w:val="18"/>
        </w:rPr>
        <w:t>known</w:t>
      </w:r>
      <w:r>
        <w:rPr>
          <w:color w:val="2B2A29"/>
          <w:spacing w:val="-13"/>
          <w:w w:val="110"/>
          <w:sz w:val="18"/>
        </w:rPr>
        <w:t xml:space="preserve"> </w:t>
      </w:r>
      <w:r>
        <w:rPr>
          <w:color w:val="2B2A29"/>
          <w:w w:val="110"/>
          <w:sz w:val="18"/>
        </w:rPr>
        <w:t>or</w:t>
      </w:r>
      <w:r>
        <w:rPr>
          <w:color w:val="2B2A29"/>
          <w:spacing w:val="-13"/>
          <w:w w:val="110"/>
          <w:sz w:val="18"/>
        </w:rPr>
        <w:t xml:space="preserve"> </w:t>
      </w:r>
      <w:r>
        <w:rPr>
          <w:color w:val="2B2A29"/>
          <w:w w:val="110"/>
          <w:sz w:val="18"/>
        </w:rPr>
        <w:t>hereafter</w:t>
      </w:r>
      <w:r>
        <w:rPr>
          <w:color w:val="2B2A29"/>
          <w:spacing w:val="-13"/>
          <w:w w:val="110"/>
          <w:sz w:val="18"/>
        </w:rPr>
        <w:t xml:space="preserve"> </w:t>
      </w:r>
      <w:r>
        <w:rPr>
          <w:color w:val="2B2A29"/>
          <w:w w:val="110"/>
          <w:sz w:val="18"/>
        </w:rPr>
        <w:t>developed.</w:t>
      </w:r>
    </w:p>
    <w:p>
      <w:pPr>
        <w:spacing w:before="105" w:line="254" w:lineRule="auto"/>
        <w:ind w:left="160" w:right="510" w:firstLine="0"/>
        <w:jc w:val="left"/>
        <w:rPr>
          <w:sz w:val="18"/>
        </w:rPr>
      </w:pPr>
      <w:r>
        <w:rPr>
          <w:color w:val="2B2A29"/>
          <w:w w:val="105"/>
          <w:sz w:val="18"/>
        </w:rPr>
        <w:t>这部作品受版权保护。出版商保留所有权利，无论是否涉及全部或部分材料，特别是翻译、重印、插图再利用、朗诵、广播、缩微胶片或任何其他物理方式的复制、传输或信息存储</w:t>
      </w:r>
      <w:r>
        <w:rPr>
          <w:color w:val="2B2A29"/>
          <w:spacing w:val="3"/>
          <w:w w:val="105"/>
          <w:sz w:val="18"/>
        </w:rPr>
        <w:t>和</w:t>
      </w:r>
      <w:r>
        <w:rPr>
          <w:color w:val="2B2A29"/>
          <w:w w:val="105"/>
          <w:sz w:val="18"/>
        </w:rPr>
        <w:t>检索、电子改编、计算机软件、，</w:t>
      </w:r>
      <w:r>
        <w:rPr>
          <w:color w:val="2B2A29"/>
          <w:spacing w:val="4"/>
          <w:w w:val="105"/>
          <w:sz w:val="18"/>
        </w:rPr>
        <w:t>或</w:t>
      </w:r>
      <w:r>
        <w:rPr>
          <w:color w:val="2B2A29"/>
          <w:w w:val="105"/>
          <w:sz w:val="18"/>
        </w:rPr>
        <w:t>通过</w:t>
      </w:r>
      <w:r>
        <w:rPr>
          <w:color w:val="2B2A29"/>
          <w:w w:val="110"/>
          <w:sz w:val="18"/>
        </w:rPr>
        <w:t>现在已知或以后开发的</w:t>
      </w:r>
      <w:r>
        <w:rPr>
          <w:color w:val="2B2A29"/>
          <w:w w:val="105"/>
          <w:sz w:val="18"/>
        </w:rPr>
        <w:t>类似或不同的方法</w:t>
      </w:r>
      <w:r>
        <w:rPr>
          <w:color w:val="2B2A29"/>
          <w:w w:val="110"/>
          <w:sz w:val="18"/>
        </w:rPr>
        <w:t>。</w:t>
      </w:r>
    </w:p>
    <w:p>
      <w:r>
        <w:rPr>
          <w:color w:val="2B2A29"/>
          <w:w w:val="105"/>
          <w:sz w:val="18"/>
        </w:rPr>
        <w:t>Trademarked</w:t>
      </w:r>
      <w:r>
        <w:rPr>
          <w:color w:val="2B2A29"/>
          <w:spacing w:val="3"/>
          <w:w w:val="105"/>
          <w:sz w:val="18"/>
        </w:rPr>
        <w:t xml:space="preserve"> </w:t>
      </w:r>
      <w:r>
        <w:rPr>
          <w:color w:val="2B2A29"/>
          <w:w w:val="105"/>
          <w:sz w:val="18"/>
        </w:rPr>
        <w:t>names,</w:t>
      </w:r>
      <w:r>
        <w:rPr>
          <w:color w:val="2B2A29"/>
          <w:spacing w:val="3"/>
          <w:w w:val="105"/>
          <w:sz w:val="18"/>
        </w:rPr>
        <w:t xml:space="preserve"> </w:t>
      </w:r>
      <w:r>
        <w:rPr>
          <w:color w:val="2B2A29"/>
          <w:w w:val="105"/>
          <w:sz w:val="18"/>
        </w:rPr>
        <w:t>logos,</w:t>
      </w:r>
      <w:r>
        <w:rPr>
          <w:color w:val="2B2A29"/>
          <w:spacing w:val="3"/>
          <w:w w:val="105"/>
          <w:sz w:val="18"/>
        </w:rPr>
        <w:t xml:space="preserve"> </w:t>
      </w:r>
      <w:r>
        <w:rPr>
          <w:color w:val="2B2A29"/>
          <w:w w:val="105"/>
          <w:sz w:val="18"/>
        </w:rPr>
        <w:t>and</w:t>
      </w:r>
      <w:r>
        <w:rPr>
          <w:color w:val="2B2A29"/>
          <w:spacing w:val="4"/>
          <w:w w:val="105"/>
          <w:sz w:val="18"/>
        </w:rPr>
        <w:t xml:space="preserve"> </w:t>
      </w:r>
      <w:r>
        <w:rPr>
          <w:color w:val="2B2A29"/>
          <w:w w:val="105"/>
          <w:sz w:val="18"/>
        </w:rPr>
        <w:t>images</w:t>
      </w:r>
      <w:r>
        <w:rPr>
          <w:color w:val="2B2A29"/>
          <w:spacing w:val="3"/>
          <w:w w:val="105"/>
          <w:sz w:val="18"/>
        </w:rPr>
        <w:t xml:space="preserve"> </w:t>
      </w:r>
      <w:r>
        <w:rPr>
          <w:color w:val="2B2A29"/>
          <w:w w:val="105"/>
          <w:sz w:val="18"/>
        </w:rPr>
        <w:t>may</w:t>
      </w:r>
      <w:r>
        <w:rPr>
          <w:color w:val="2B2A29"/>
          <w:spacing w:val="3"/>
          <w:w w:val="105"/>
          <w:sz w:val="18"/>
        </w:rPr>
        <w:t xml:space="preserve"> </w:t>
      </w:r>
      <w:r>
        <w:rPr>
          <w:color w:val="2B2A29"/>
          <w:w w:val="105"/>
          <w:sz w:val="18"/>
        </w:rPr>
        <w:t>appear</w:t>
      </w:r>
      <w:r>
        <w:rPr>
          <w:color w:val="2B2A29"/>
          <w:spacing w:val="4"/>
          <w:w w:val="105"/>
          <w:sz w:val="18"/>
        </w:rPr>
        <w:t xml:space="preserve"> </w:t>
      </w:r>
      <w:r>
        <w:rPr>
          <w:color w:val="2B2A29"/>
          <w:w w:val="105"/>
          <w:sz w:val="18"/>
        </w:rPr>
        <w:t>in</w:t>
      </w:r>
      <w:r>
        <w:rPr>
          <w:color w:val="2B2A29"/>
          <w:spacing w:val="3"/>
          <w:w w:val="105"/>
          <w:sz w:val="18"/>
        </w:rPr>
        <w:t xml:space="preserve"> </w:t>
      </w:r>
      <w:r>
        <w:rPr>
          <w:color w:val="2B2A29"/>
          <w:w w:val="105"/>
          <w:sz w:val="18"/>
        </w:rPr>
        <w:t>this</w:t>
      </w:r>
      <w:r>
        <w:rPr>
          <w:color w:val="2B2A29"/>
          <w:spacing w:val="3"/>
          <w:w w:val="105"/>
          <w:sz w:val="18"/>
        </w:rPr>
        <w:t xml:space="preserve"> </w:t>
      </w:r>
      <w:r>
        <w:rPr>
          <w:color w:val="2B2A29"/>
          <w:w w:val="105"/>
          <w:sz w:val="18"/>
        </w:rPr>
        <w:t>book.</w:t>
      </w:r>
      <w:r>
        <w:rPr>
          <w:color w:val="2B2A29"/>
          <w:spacing w:val="4"/>
          <w:w w:val="105"/>
          <w:sz w:val="18"/>
        </w:rPr>
        <w:t xml:space="preserve"> </w:t>
      </w:r>
      <w:r>
        <w:rPr>
          <w:color w:val="2B2A29"/>
          <w:w w:val="105"/>
          <w:sz w:val="18"/>
        </w:rPr>
        <w:t>Rather</w:t>
      </w:r>
      <w:r>
        <w:rPr>
          <w:color w:val="2B2A29"/>
          <w:spacing w:val="3"/>
          <w:w w:val="105"/>
          <w:sz w:val="18"/>
        </w:rPr>
        <w:t xml:space="preserve"> </w:t>
      </w:r>
      <w:r>
        <w:rPr>
          <w:color w:val="2B2A29"/>
          <w:w w:val="105"/>
          <w:sz w:val="18"/>
        </w:rPr>
        <w:t>than</w:t>
      </w:r>
      <w:r>
        <w:rPr>
          <w:color w:val="2B2A29"/>
          <w:spacing w:val="3"/>
          <w:w w:val="105"/>
          <w:sz w:val="18"/>
        </w:rPr>
        <w:t xml:space="preserve"> </w:t>
      </w:r>
      <w:r>
        <w:rPr>
          <w:color w:val="2B2A29"/>
          <w:w w:val="105"/>
          <w:sz w:val="18"/>
        </w:rPr>
        <w:t>use</w:t>
      </w:r>
      <w:r>
        <w:rPr>
          <w:color w:val="2B2A29"/>
          <w:spacing w:val="4"/>
          <w:w w:val="105"/>
          <w:sz w:val="18"/>
        </w:rPr>
        <w:t xml:space="preserve"> </w:t>
      </w:r>
      <w:r>
        <w:rPr>
          <w:color w:val="2B2A29"/>
          <w:w w:val="105"/>
          <w:sz w:val="18"/>
        </w:rPr>
        <w:t>a</w:t>
      </w:r>
      <w:r>
        <w:rPr>
          <w:color w:val="2B2A29"/>
          <w:spacing w:val="3"/>
          <w:w w:val="105"/>
          <w:sz w:val="18"/>
        </w:rPr>
        <w:t xml:space="preserve"> </w:t>
      </w:r>
      <w:r>
        <w:rPr>
          <w:color w:val="2B2A29"/>
          <w:w w:val="105"/>
          <w:sz w:val="18"/>
        </w:rPr>
        <w:t>trademark</w:t>
      </w:r>
      <w:r>
        <w:rPr>
          <w:color w:val="2B2A29"/>
          <w:spacing w:val="3"/>
          <w:w w:val="105"/>
          <w:sz w:val="18"/>
        </w:rPr>
        <w:t xml:space="preserve"> </w:t>
      </w:r>
      <w:r>
        <w:rPr>
          <w:color w:val="2B2A29"/>
          <w:w w:val="105"/>
          <w:sz w:val="18"/>
        </w:rPr>
        <w:t>symbol</w:t>
      </w:r>
      <w:r>
        <w:rPr>
          <w:color w:val="2B2A29"/>
          <w:spacing w:val="4"/>
          <w:w w:val="105"/>
          <w:sz w:val="18"/>
        </w:rPr>
        <w:t xml:space="preserve"> </w:t>
      </w:r>
      <w:r>
        <w:rPr>
          <w:color w:val="2B2A29"/>
          <w:w w:val="105"/>
          <w:sz w:val="18"/>
        </w:rPr>
        <w:t>with</w:t>
      </w:r>
      <w:r>
        <w:rPr>
          <w:color w:val="2B2A29"/>
          <w:spacing w:val="-45"/>
          <w:w w:val="105"/>
          <w:sz w:val="18"/>
        </w:rPr>
        <w:t xml:space="preserve"> </w:t>
      </w:r>
      <w:r>
        <w:rPr>
          <w:color w:val="2B2A29"/>
          <w:w w:val="105"/>
          <w:sz w:val="18"/>
        </w:rPr>
        <w:t>every occurrence of a trademarked name, logo, or image we use the names, logos, and images only in an</w:t>
      </w:r>
      <w:r>
        <w:rPr>
          <w:color w:val="2B2A29"/>
          <w:spacing w:val="1"/>
          <w:w w:val="105"/>
          <w:sz w:val="18"/>
        </w:rPr>
        <w:t xml:space="preserve"> </w:t>
      </w:r>
      <w:r>
        <w:rPr>
          <w:color w:val="2B2A29"/>
          <w:w w:val="105"/>
          <w:sz w:val="18"/>
        </w:rPr>
        <w:t>editorial fashion and to the benefit of the trademark owner, with no intention of infringement of the</w:t>
      </w:r>
      <w:r>
        <w:rPr>
          <w:color w:val="2B2A29"/>
          <w:spacing w:val="1"/>
          <w:w w:val="105"/>
          <w:sz w:val="18"/>
        </w:rPr>
        <w:t xml:space="preserve"> </w:t>
      </w:r>
      <w:r>
        <w:rPr>
          <w:color w:val="2B2A29"/>
          <w:w w:val="110"/>
          <w:sz w:val="18"/>
        </w:rPr>
        <w:t>trademark.</w:t>
      </w:r>
    </w:p>
    <w:p>
      <w:pPr>
        <w:spacing w:before="103" w:line="254" w:lineRule="auto"/>
        <w:ind w:left="160" w:right="510" w:firstLine="0"/>
        <w:jc w:val="left"/>
        <w:rPr>
          <w:sz w:val="18"/>
        </w:rPr>
      </w:pPr>
      <w:r>
        <w:rPr>
          <w:color w:val="2B2A29"/>
          <w:w w:val="105"/>
          <w:sz w:val="18"/>
        </w:rPr>
        <w:t>商标名称、徽标和图像可能出现在本书中。我们不</w:t>
      </w:r>
      <w:r>
        <w:rPr>
          <w:color w:val="2B2A29"/>
          <w:spacing w:val="3"/>
          <w:w w:val="105"/>
          <w:sz w:val="18"/>
        </w:rPr>
        <w:t>是在</w:t>
      </w:r>
      <w:r>
        <w:rPr>
          <w:color w:val="2B2A29"/>
          <w:w w:val="105"/>
          <w:sz w:val="18"/>
        </w:rPr>
        <w:t>每次出现商标名称、徽标或图像时都使用商标符号</w:t>
      </w:r>
      <w:r>
        <w:rPr>
          <w:color w:val="2B2A29"/>
          <w:spacing w:val="4"/>
          <w:w w:val="105"/>
          <w:sz w:val="18"/>
        </w:rPr>
        <w:t>，</w:t>
      </w:r>
      <w:r>
        <w:rPr>
          <w:color w:val="2B2A29"/>
          <w:w w:val="105"/>
          <w:sz w:val="18"/>
        </w:rPr>
        <w:t>而是仅以编辑的方式使用名称、徽标和图像，并以商标所有者的利益为目的，无意侵犯</w:t>
      </w:r>
      <w:r>
        <w:rPr>
          <w:color w:val="2B2A29"/>
          <w:w w:val="110"/>
          <w:sz w:val="18"/>
        </w:rPr>
        <w:t>商标。</w:t>
      </w:r>
    </w:p>
    <w:p>
      <w:r>
        <w:rPr>
          <w:color w:val="2B2A29"/>
          <w:w w:val="105"/>
          <w:sz w:val="18"/>
        </w:rPr>
        <w:t>The</w:t>
      </w:r>
      <w:r>
        <w:rPr>
          <w:color w:val="2B2A29"/>
          <w:spacing w:val="1"/>
          <w:w w:val="105"/>
          <w:sz w:val="18"/>
        </w:rPr>
        <w:t xml:space="preserve"> </w:t>
      </w:r>
      <w:r>
        <w:rPr>
          <w:color w:val="2B2A29"/>
          <w:w w:val="105"/>
          <w:sz w:val="18"/>
        </w:rPr>
        <w:t>use</w:t>
      </w:r>
      <w:r>
        <w:rPr>
          <w:color w:val="2B2A29"/>
          <w:spacing w:val="1"/>
          <w:w w:val="105"/>
          <w:sz w:val="18"/>
        </w:rPr>
        <w:t xml:space="preserve"> </w:t>
      </w:r>
      <w:r>
        <w:rPr>
          <w:color w:val="2B2A29"/>
          <w:w w:val="105"/>
          <w:sz w:val="18"/>
        </w:rPr>
        <w:t>in</w:t>
      </w:r>
      <w:r>
        <w:rPr>
          <w:color w:val="2B2A29"/>
          <w:spacing w:val="1"/>
          <w:w w:val="105"/>
          <w:sz w:val="18"/>
        </w:rPr>
        <w:t xml:space="preserve"> </w:t>
      </w:r>
      <w:r>
        <w:rPr>
          <w:color w:val="2B2A29"/>
          <w:w w:val="105"/>
          <w:sz w:val="18"/>
        </w:rPr>
        <w:t>this</w:t>
      </w:r>
      <w:r>
        <w:rPr>
          <w:color w:val="2B2A29"/>
          <w:spacing w:val="1"/>
          <w:w w:val="105"/>
          <w:sz w:val="18"/>
        </w:rPr>
        <w:t xml:space="preserve"> </w:t>
      </w:r>
      <w:r>
        <w:rPr>
          <w:color w:val="2B2A29"/>
          <w:w w:val="105"/>
          <w:sz w:val="18"/>
        </w:rPr>
        <w:t>publication</w:t>
      </w:r>
      <w:r>
        <w:rPr>
          <w:color w:val="2B2A29"/>
          <w:spacing w:val="1"/>
          <w:w w:val="105"/>
          <w:sz w:val="18"/>
        </w:rPr>
        <w:t xml:space="preserve"> </w:t>
      </w:r>
      <w:r>
        <w:rPr>
          <w:color w:val="2B2A29"/>
          <w:w w:val="105"/>
          <w:sz w:val="18"/>
        </w:rPr>
        <w:t>of</w:t>
      </w:r>
      <w:r>
        <w:rPr>
          <w:color w:val="2B2A29"/>
          <w:spacing w:val="1"/>
          <w:w w:val="105"/>
          <w:sz w:val="18"/>
        </w:rPr>
        <w:t xml:space="preserve"> </w:t>
      </w:r>
      <w:r>
        <w:rPr>
          <w:color w:val="2B2A29"/>
          <w:w w:val="105"/>
          <w:sz w:val="18"/>
        </w:rPr>
        <w:t>trade</w:t>
      </w:r>
      <w:r>
        <w:rPr>
          <w:color w:val="2B2A29"/>
          <w:spacing w:val="1"/>
          <w:w w:val="105"/>
          <w:sz w:val="18"/>
        </w:rPr>
        <w:t xml:space="preserve"> </w:t>
      </w:r>
      <w:r>
        <w:rPr>
          <w:color w:val="2B2A29"/>
          <w:w w:val="105"/>
          <w:sz w:val="18"/>
        </w:rPr>
        <w:t>names, trademarks,</w:t>
      </w:r>
      <w:r>
        <w:rPr>
          <w:color w:val="2B2A29"/>
          <w:spacing w:val="1"/>
          <w:w w:val="105"/>
          <w:sz w:val="18"/>
        </w:rPr>
        <w:t xml:space="preserve"> </w:t>
      </w:r>
      <w:r>
        <w:rPr>
          <w:color w:val="2B2A29"/>
          <w:w w:val="105"/>
          <w:sz w:val="18"/>
        </w:rPr>
        <w:t>service</w:t>
      </w:r>
      <w:r>
        <w:rPr>
          <w:color w:val="2B2A29"/>
          <w:spacing w:val="1"/>
          <w:w w:val="105"/>
          <w:sz w:val="18"/>
        </w:rPr>
        <w:t xml:space="preserve"> </w:t>
      </w:r>
      <w:r>
        <w:rPr>
          <w:color w:val="2B2A29"/>
          <w:w w:val="105"/>
          <w:sz w:val="18"/>
        </w:rPr>
        <w:t>marks,</w:t>
      </w:r>
      <w:r>
        <w:rPr>
          <w:color w:val="2B2A29"/>
          <w:spacing w:val="1"/>
          <w:w w:val="105"/>
          <w:sz w:val="18"/>
        </w:rPr>
        <w:t xml:space="preserve"> </w:t>
      </w:r>
      <w:r>
        <w:rPr>
          <w:color w:val="2B2A29"/>
          <w:w w:val="105"/>
          <w:sz w:val="18"/>
        </w:rPr>
        <w:t>and</w:t>
      </w:r>
      <w:r>
        <w:rPr>
          <w:color w:val="2B2A29"/>
          <w:spacing w:val="1"/>
          <w:w w:val="105"/>
          <w:sz w:val="18"/>
        </w:rPr>
        <w:t xml:space="preserve"> </w:t>
      </w:r>
      <w:r>
        <w:rPr>
          <w:color w:val="2B2A29"/>
          <w:w w:val="105"/>
          <w:sz w:val="18"/>
        </w:rPr>
        <w:t>similar</w:t>
      </w:r>
      <w:r>
        <w:rPr>
          <w:color w:val="2B2A29"/>
          <w:spacing w:val="1"/>
          <w:w w:val="105"/>
          <w:sz w:val="18"/>
        </w:rPr>
        <w:t xml:space="preserve"> </w:t>
      </w:r>
      <w:r>
        <w:rPr>
          <w:color w:val="2B2A29"/>
          <w:w w:val="105"/>
          <w:sz w:val="18"/>
        </w:rPr>
        <w:t>terms,</w:t>
      </w:r>
      <w:r>
        <w:rPr>
          <w:color w:val="2B2A29"/>
          <w:spacing w:val="1"/>
          <w:w w:val="105"/>
          <w:sz w:val="18"/>
        </w:rPr>
        <w:t xml:space="preserve"> </w:t>
      </w:r>
      <w:r>
        <w:rPr>
          <w:color w:val="2B2A29"/>
          <w:w w:val="105"/>
          <w:sz w:val="18"/>
        </w:rPr>
        <w:t>even</w:t>
      </w:r>
      <w:r>
        <w:rPr>
          <w:color w:val="2B2A29"/>
          <w:spacing w:val="1"/>
          <w:w w:val="105"/>
          <w:sz w:val="18"/>
        </w:rPr>
        <w:t xml:space="preserve"> </w:t>
      </w:r>
      <w:r>
        <w:rPr>
          <w:color w:val="2B2A29"/>
          <w:w w:val="105"/>
          <w:sz w:val="18"/>
        </w:rPr>
        <w:t>if</w:t>
      </w:r>
      <w:r>
        <w:rPr>
          <w:color w:val="2B2A29"/>
          <w:spacing w:val="1"/>
          <w:w w:val="105"/>
          <w:sz w:val="18"/>
        </w:rPr>
        <w:t xml:space="preserve"> </w:t>
      </w:r>
      <w:r>
        <w:rPr>
          <w:color w:val="2B2A29"/>
          <w:w w:val="105"/>
          <w:sz w:val="18"/>
        </w:rPr>
        <w:t>they</w:t>
      </w:r>
      <w:r>
        <w:rPr>
          <w:color w:val="2B2A29"/>
          <w:spacing w:val="1"/>
          <w:w w:val="105"/>
          <w:sz w:val="18"/>
        </w:rPr>
        <w:t xml:space="preserve"> </w:t>
      </w:r>
      <w:r>
        <w:rPr>
          <w:color w:val="2B2A29"/>
          <w:w w:val="105"/>
          <w:sz w:val="18"/>
        </w:rPr>
        <w:t>are</w:t>
      </w:r>
      <w:r>
        <w:rPr>
          <w:color w:val="2B2A29"/>
          <w:spacing w:val="1"/>
          <w:w w:val="105"/>
          <w:sz w:val="18"/>
        </w:rPr>
        <w:t xml:space="preserve"> </w:t>
      </w:r>
      <w:r>
        <w:rPr>
          <w:color w:val="2B2A29"/>
          <w:w w:val="105"/>
          <w:sz w:val="18"/>
        </w:rPr>
        <w:t>not</w:t>
      </w:r>
      <w:r>
        <w:rPr>
          <w:color w:val="2B2A29"/>
          <w:spacing w:val="-44"/>
          <w:w w:val="105"/>
          <w:sz w:val="18"/>
        </w:rPr>
        <w:t xml:space="preserve"> </w:t>
      </w:r>
      <w:r>
        <w:rPr>
          <w:color w:val="2B2A29"/>
          <w:w w:val="105"/>
          <w:sz w:val="18"/>
        </w:rPr>
        <w:t>identified as such, is not to be taken as an expression of opinion as to whether or not they are subject to</w:t>
      </w:r>
      <w:r>
        <w:rPr>
          <w:color w:val="2B2A29"/>
          <w:spacing w:val="1"/>
          <w:w w:val="105"/>
          <w:sz w:val="18"/>
        </w:rPr>
        <w:t xml:space="preserve"> </w:t>
      </w:r>
      <w:r>
        <w:rPr>
          <w:color w:val="2B2A29"/>
          <w:w w:val="110"/>
          <w:sz w:val="18"/>
        </w:rPr>
        <w:t>proprietary</w:t>
      </w:r>
      <w:r>
        <w:rPr>
          <w:color w:val="2B2A29"/>
          <w:spacing w:val="-13"/>
          <w:w w:val="110"/>
          <w:sz w:val="18"/>
        </w:rPr>
        <w:t xml:space="preserve"> </w:t>
      </w:r>
      <w:r>
        <w:rPr>
          <w:color w:val="2B2A29"/>
          <w:w w:val="110"/>
          <w:sz w:val="18"/>
        </w:rPr>
        <w:t>rights.</w:t>
      </w:r>
    </w:p>
    <w:p>
      <w:pPr>
        <w:spacing w:before="102" w:line="254" w:lineRule="auto"/>
        <w:ind w:left="160" w:right="510" w:firstLine="0"/>
        <w:jc w:val="left"/>
        <w:rPr>
          <w:sz w:val="18"/>
        </w:rPr>
      </w:pPr>
      <w:r>
        <w:rPr>
          <w:color w:val="2B2A29"/>
          <w:w w:val="105"/>
          <w:sz w:val="18"/>
        </w:rPr>
        <w:t>在本出版物中使用商品名称、商标、服务标志和类似术语，即使它们未被识别为此类术语，也不应被视为对它们是否受</w:t>
      </w:r>
      <w:r>
        <w:rPr>
          <w:color w:val="2B2A29"/>
          <w:w w:val="110"/>
          <w:sz w:val="18"/>
        </w:rPr>
        <w:t>所有权</w:t>
      </w:r>
      <w:r>
        <w:rPr>
          <w:color w:val="2B2A29"/>
          <w:w w:val="105"/>
          <w:sz w:val="18"/>
        </w:rPr>
        <w:t>约束的意见表达</w:t>
      </w:r>
      <w:r>
        <w:rPr>
          <w:color w:val="2B2A29"/>
          <w:w w:val="110"/>
          <w:sz w:val="18"/>
        </w:rPr>
        <w:t>。</w:t>
      </w:r>
    </w:p>
    <w:p>
      <w:r>
        <w:rPr>
          <w:color w:val="2B2A29"/>
          <w:w w:val="105"/>
          <w:sz w:val="18"/>
        </w:rPr>
        <w:t>While</w:t>
      </w:r>
      <w:r>
        <w:rPr>
          <w:color w:val="2B2A29"/>
          <w:spacing w:val="3"/>
          <w:w w:val="105"/>
          <w:sz w:val="18"/>
        </w:rPr>
        <w:t xml:space="preserve"> </w:t>
      </w:r>
      <w:r>
        <w:rPr>
          <w:color w:val="2B2A29"/>
          <w:w w:val="105"/>
          <w:sz w:val="18"/>
        </w:rPr>
        <w:t>the</w:t>
      </w:r>
      <w:r>
        <w:rPr>
          <w:color w:val="2B2A29"/>
          <w:spacing w:val="3"/>
          <w:w w:val="105"/>
          <w:sz w:val="18"/>
        </w:rPr>
        <w:t xml:space="preserve"> </w:t>
      </w:r>
      <w:r>
        <w:rPr>
          <w:color w:val="2B2A29"/>
          <w:w w:val="105"/>
          <w:sz w:val="18"/>
        </w:rPr>
        <w:t>advice</w:t>
      </w:r>
      <w:r>
        <w:rPr>
          <w:color w:val="2B2A29"/>
          <w:spacing w:val="3"/>
          <w:w w:val="105"/>
          <w:sz w:val="18"/>
        </w:rPr>
        <w:t xml:space="preserve"> </w:t>
      </w:r>
      <w:r>
        <w:rPr>
          <w:color w:val="2B2A29"/>
          <w:w w:val="105"/>
          <w:sz w:val="18"/>
        </w:rPr>
        <w:t>and</w:t>
      </w:r>
      <w:r>
        <w:rPr>
          <w:color w:val="2B2A29"/>
          <w:spacing w:val="3"/>
          <w:w w:val="105"/>
          <w:sz w:val="18"/>
        </w:rPr>
        <w:t xml:space="preserve"> </w:t>
      </w:r>
      <w:r>
        <w:rPr>
          <w:color w:val="2B2A29"/>
          <w:w w:val="105"/>
          <w:sz w:val="18"/>
        </w:rPr>
        <w:t>information</w:t>
      </w:r>
      <w:r>
        <w:rPr>
          <w:color w:val="2B2A29"/>
          <w:spacing w:val="3"/>
          <w:w w:val="105"/>
          <w:sz w:val="18"/>
        </w:rPr>
        <w:t xml:space="preserve"> </w:t>
      </w:r>
      <w:r>
        <w:rPr>
          <w:color w:val="2B2A29"/>
          <w:w w:val="105"/>
          <w:sz w:val="18"/>
        </w:rPr>
        <w:t>in</w:t>
      </w:r>
      <w:r>
        <w:rPr>
          <w:color w:val="2B2A29"/>
          <w:spacing w:val="3"/>
          <w:w w:val="105"/>
          <w:sz w:val="18"/>
        </w:rPr>
        <w:t xml:space="preserve"> </w:t>
      </w:r>
      <w:r>
        <w:rPr>
          <w:color w:val="2B2A29"/>
          <w:w w:val="105"/>
          <w:sz w:val="18"/>
        </w:rPr>
        <w:t>this</w:t>
      </w:r>
      <w:r>
        <w:rPr>
          <w:color w:val="2B2A29"/>
          <w:spacing w:val="3"/>
          <w:w w:val="105"/>
          <w:sz w:val="18"/>
        </w:rPr>
        <w:t xml:space="preserve"> </w:t>
      </w:r>
      <w:r>
        <w:rPr>
          <w:color w:val="2B2A29"/>
          <w:w w:val="105"/>
          <w:sz w:val="18"/>
        </w:rPr>
        <w:t>book</w:t>
      </w:r>
      <w:r>
        <w:rPr>
          <w:color w:val="2B2A29"/>
          <w:spacing w:val="3"/>
          <w:w w:val="105"/>
          <w:sz w:val="18"/>
        </w:rPr>
        <w:t xml:space="preserve"> </w:t>
      </w:r>
      <w:r>
        <w:rPr>
          <w:color w:val="2B2A29"/>
          <w:w w:val="105"/>
          <w:sz w:val="18"/>
        </w:rPr>
        <w:t>are</w:t>
      </w:r>
      <w:r>
        <w:rPr>
          <w:color w:val="2B2A29"/>
          <w:spacing w:val="4"/>
          <w:w w:val="105"/>
          <w:sz w:val="18"/>
        </w:rPr>
        <w:t xml:space="preserve"> </w:t>
      </w:r>
      <w:r>
        <w:rPr>
          <w:color w:val="2B2A29"/>
          <w:w w:val="105"/>
          <w:sz w:val="18"/>
        </w:rPr>
        <w:t>believed</w:t>
      </w:r>
      <w:r>
        <w:rPr>
          <w:color w:val="2B2A29"/>
          <w:spacing w:val="3"/>
          <w:w w:val="105"/>
          <w:sz w:val="18"/>
        </w:rPr>
        <w:t xml:space="preserve"> </w:t>
      </w:r>
      <w:r>
        <w:rPr>
          <w:color w:val="2B2A29"/>
          <w:w w:val="105"/>
          <w:sz w:val="18"/>
        </w:rPr>
        <w:t>to</w:t>
      </w:r>
      <w:r>
        <w:rPr>
          <w:color w:val="2B2A29"/>
          <w:spacing w:val="3"/>
          <w:w w:val="105"/>
          <w:sz w:val="18"/>
        </w:rPr>
        <w:t xml:space="preserve"> </w:t>
      </w:r>
      <w:r>
        <w:rPr>
          <w:color w:val="2B2A29"/>
          <w:w w:val="105"/>
          <w:sz w:val="18"/>
        </w:rPr>
        <w:t>be</w:t>
      </w:r>
      <w:r>
        <w:rPr>
          <w:color w:val="2B2A29"/>
          <w:spacing w:val="3"/>
          <w:w w:val="105"/>
          <w:sz w:val="18"/>
        </w:rPr>
        <w:t xml:space="preserve"> </w:t>
      </w:r>
      <w:r>
        <w:rPr>
          <w:color w:val="2B2A29"/>
          <w:w w:val="105"/>
          <w:sz w:val="18"/>
        </w:rPr>
        <w:t>true</w:t>
      </w:r>
      <w:r>
        <w:rPr>
          <w:color w:val="2B2A29"/>
          <w:spacing w:val="3"/>
          <w:w w:val="105"/>
          <w:sz w:val="18"/>
        </w:rPr>
        <w:t xml:space="preserve"> </w:t>
      </w:r>
      <w:r>
        <w:rPr>
          <w:color w:val="2B2A29"/>
          <w:w w:val="105"/>
          <w:sz w:val="18"/>
        </w:rPr>
        <w:t>and</w:t>
      </w:r>
      <w:r>
        <w:rPr>
          <w:color w:val="2B2A29"/>
          <w:spacing w:val="3"/>
          <w:w w:val="105"/>
          <w:sz w:val="18"/>
        </w:rPr>
        <w:t xml:space="preserve"> </w:t>
      </w:r>
      <w:r>
        <w:rPr>
          <w:color w:val="2B2A29"/>
          <w:w w:val="105"/>
          <w:sz w:val="18"/>
        </w:rPr>
        <w:t>accurate</w:t>
      </w:r>
      <w:r>
        <w:rPr>
          <w:color w:val="2B2A29"/>
          <w:spacing w:val="3"/>
          <w:w w:val="105"/>
          <w:sz w:val="18"/>
        </w:rPr>
        <w:t xml:space="preserve"> </w:t>
      </w:r>
      <w:r>
        <w:rPr>
          <w:color w:val="2B2A29"/>
          <w:w w:val="105"/>
          <w:sz w:val="18"/>
        </w:rPr>
        <w:t>at</w:t>
      </w:r>
      <w:r>
        <w:rPr>
          <w:color w:val="2B2A29"/>
          <w:spacing w:val="3"/>
          <w:w w:val="105"/>
          <w:sz w:val="18"/>
        </w:rPr>
        <w:t xml:space="preserve"> </w:t>
      </w:r>
      <w:r>
        <w:rPr>
          <w:color w:val="2B2A29"/>
          <w:w w:val="105"/>
          <w:sz w:val="18"/>
        </w:rPr>
        <w:t>the</w:t>
      </w:r>
      <w:r>
        <w:rPr>
          <w:color w:val="2B2A29"/>
          <w:spacing w:val="4"/>
          <w:w w:val="105"/>
          <w:sz w:val="18"/>
        </w:rPr>
        <w:t xml:space="preserve"> </w:t>
      </w:r>
      <w:r>
        <w:rPr>
          <w:color w:val="2B2A29"/>
          <w:w w:val="105"/>
          <w:sz w:val="18"/>
        </w:rPr>
        <w:t>date</w:t>
      </w:r>
      <w:r>
        <w:rPr>
          <w:color w:val="2B2A29"/>
          <w:spacing w:val="3"/>
          <w:w w:val="105"/>
          <w:sz w:val="18"/>
        </w:rPr>
        <w:t xml:space="preserve"> </w:t>
      </w:r>
      <w:r>
        <w:rPr>
          <w:color w:val="2B2A29"/>
          <w:w w:val="105"/>
          <w:sz w:val="18"/>
        </w:rPr>
        <w:t>of</w:t>
      </w:r>
      <w:r>
        <w:rPr>
          <w:color w:val="2B2A29"/>
          <w:spacing w:val="3"/>
          <w:w w:val="105"/>
          <w:sz w:val="18"/>
        </w:rPr>
        <w:t xml:space="preserve"> </w:t>
      </w:r>
      <w:r>
        <w:rPr>
          <w:color w:val="2B2A29"/>
          <w:w w:val="105"/>
          <w:sz w:val="18"/>
        </w:rPr>
        <w:t>publication,</w:t>
      </w:r>
      <w:r>
        <w:rPr>
          <w:color w:val="2B2A29"/>
          <w:spacing w:val="-44"/>
          <w:w w:val="105"/>
          <w:sz w:val="18"/>
        </w:rPr>
        <w:t xml:space="preserve"> </w:t>
      </w:r>
      <w:r>
        <w:rPr>
          <w:color w:val="2B2A29"/>
          <w:w w:val="105"/>
          <w:sz w:val="18"/>
        </w:rPr>
        <w:t>neither the authors nor the editors nor the publisher can accept any legal responsibility for any errors or</w:t>
      </w:r>
      <w:r>
        <w:rPr>
          <w:color w:val="2B2A29"/>
          <w:spacing w:val="1"/>
          <w:w w:val="105"/>
          <w:sz w:val="18"/>
        </w:rPr>
        <w:t xml:space="preserve"> </w:t>
      </w:r>
      <w:r>
        <w:rPr>
          <w:color w:val="2B2A29"/>
          <w:w w:val="105"/>
          <w:sz w:val="18"/>
        </w:rPr>
        <w:t>omissions that may be made. The publisher makes no warranty, express or implied, with respect to the</w:t>
      </w:r>
      <w:r>
        <w:rPr>
          <w:color w:val="2B2A29"/>
          <w:spacing w:val="1"/>
          <w:w w:val="105"/>
          <w:sz w:val="18"/>
        </w:rPr>
        <w:t xml:space="preserve"> </w:t>
      </w:r>
      <w:r>
        <w:rPr>
          <w:color w:val="2B2A29"/>
          <w:w w:val="110"/>
          <w:sz w:val="18"/>
        </w:rPr>
        <w:t>material</w:t>
      </w:r>
      <w:r>
        <w:rPr>
          <w:color w:val="2B2A29"/>
          <w:spacing w:val="-13"/>
          <w:w w:val="110"/>
          <w:sz w:val="18"/>
        </w:rPr>
        <w:t xml:space="preserve"> </w:t>
      </w:r>
      <w:r>
        <w:rPr>
          <w:color w:val="2B2A29"/>
          <w:w w:val="110"/>
          <w:sz w:val="18"/>
        </w:rPr>
        <w:t>contained</w:t>
      </w:r>
      <w:r>
        <w:rPr>
          <w:color w:val="2B2A29"/>
          <w:spacing w:val="-13"/>
          <w:w w:val="110"/>
          <w:sz w:val="18"/>
        </w:rPr>
        <w:t xml:space="preserve"> </w:t>
      </w:r>
      <w:r>
        <w:rPr>
          <w:color w:val="2B2A29"/>
          <w:w w:val="110"/>
          <w:sz w:val="18"/>
        </w:rPr>
        <w:t>herein.</w:t>
      </w:r>
    </w:p>
    <w:p>
      <w:pPr>
        <w:spacing w:before="102" w:line="254" w:lineRule="auto"/>
        <w:ind w:left="160" w:right="510" w:firstLine="0"/>
        <w:jc w:val="left"/>
        <w:rPr>
          <w:sz w:val="18"/>
        </w:rPr>
      </w:pPr>
      <w:r>
        <w:rPr>
          <w:color w:val="2B2A29"/>
          <w:w w:val="105"/>
          <w:sz w:val="18"/>
        </w:rPr>
        <w:t>虽然本</w:t>
      </w:r>
      <w:r>
        <w:rPr>
          <w:color w:val="2B2A29"/>
          <w:spacing w:val="3"/>
          <w:w w:val="105"/>
          <w:sz w:val="18"/>
        </w:rPr>
        <w:t>书</w:t>
      </w:r>
      <w:r>
        <w:rPr>
          <w:color w:val="2B2A29"/>
          <w:w w:val="105"/>
          <w:sz w:val="18"/>
        </w:rPr>
        <w:t>中的建议和信息在出版之日</w:t>
      </w:r>
      <w:r>
        <w:rPr>
          <w:color w:val="2B2A29"/>
          <w:spacing w:val="3"/>
          <w:w w:val="105"/>
          <w:sz w:val="18"/>
        </w:rPr>
        <w:t>被</w:t>
      </w:r>
      <w:r>
        <w:rPr>
          <w:color w:val="2B2A29"/>
          <w:w w:val="105"/>
          <w:sz w:val="18"/>
        </w:rPr>
        <w:t>认为是真实和准确</w:t>
      </w:r>
      <w:r>
        <w:rPr>
          <w:color w:val="2B2A29"/>
          <w:spacing w:val="3"/>
          <w:w w:val="105"/>
          <w:sz w:val="18"/>
        </w:rPr>
        <w:t>的</w:t>
      </w:r>
      <w:r>
        <w:rPr>
          <w:color w:val="2B2A29"/>
          <w:w w:val="105"/>
          <w:sz w:val="18"/>
        </w:rPr>
        <w:t>，</w:t>
      </w:r>
      <w:r>
        <w:rPr>
          <w:color w:val="2B2A29"/>
          <w:spacing w:val="-44"/>
          <w:w w:val="105"/>
          <w:sz w:val="18"/>
        </w:rPr>
        <w:t>但</w:t>
      </w:r>
      <w:r>
        <w:rPr>
          <w:color w:val="2B2A29"/>
          <w:w w:val="105"/>
          <w:sz w:val="18"/>
        </w:rPr>
        <w:t>作者、编辑和出版商都不能对可能出现的任何错误或遗漏承担任何法律责任。出版商对</w:t>
      </w:r>
      <w:r>
        <w:rPr>
          <w:color w:val="2B2A29"/>
          <w:w w:val="110"/>
          <w:sz w:val="18"/>
        </w:rPr>
        <w:t>本文所含材料</w:t>
      </w:r>
      <w:r>
        <w:rPr>
          <w:color w:val="2B2A29"/>
          <w:w w:val="105"/>
          <w:sz w:val="18"/>
        </w:rPr>
        <w:t>不作任何明示或暗示的保证</w:t>
      </w:r>
      <w:r>
        <w:rPr>
          <w:color w:val="2B2A29"/>
          <w:w w:val="110"/>
          <w:sz w:val="18"/>
        </w:rPr>
        <w:t>。</w:t>
      </w:r>
    </w:p>
    <w:p>
      <w:r>
        <w:rPr>
          <w:color w:val="2B2A29"/>
          <w:spacing w:val="-2"/>
          <w:w w:val="105"/>
          <w:sz w:val="18"/>
        </w:rPr>
        <w:t>Managing</w:t>
      </w:r>
      <w:r>
        <w:rPr>
          <w:color w:val="2B2A29"/>
          <w:spacing w:val="-10"/>
          <w:w w:val="105"/>
          <w:sz w:val="18"/>
        </w:rPr>
        <w:t xml:space="preserve"> </w:t>
      </w:r>
      <w:r>
        <w:rPr>
          <w:color w:val="2B2A29"/>
          <w:spacing w:val="-2"/>
          <w:w w:val="105"/>
          <w:sz w:val="18"/>
        </w:rPr>
        <w:t>Director,</w:t>
      </w:r>
      <w:r>
        <w:rPr>
          <w:color w:val="2B2A29"/>
          <w:spacing w:val="-9"/>
          <w:w w:val="105"/>
          <w:sz w:val="18"/>
        </w:rPr>
        <w:t xml:space="preserve"> </w:t>
      </w:r>
      <w:r>
        <w:rPr>
          <w:color w:val="2B2A29"/>
          <w:spacing w:val="-1"/>
          <w:w w:val="105"/>
          <w:sz w:val="18"/>
        </w:rPr>
        <w:t>Apress</w:t>
      </w:r>
      <w:r>
        <w:rPr>
          <w:color w:val="2B2A29"/>
          <w:spacing w:val="-9"/>
          <w:w w:val="105"/>
          <w:sz w:val="18"/>
        </w:rPr>
        <w:t xml:space="preserve"> </w:t>
      </w:r>
      <w:r>
        <w:rPr>
          <w:color w:val="2B2A29"/>
          <w:spacing w:val="-1"/>
          <w:w w:val="105"/>
          <w:sz w:val="18"/>
        </w:rPr>
        <w:t>Media</w:t>
      </w:r>
      <w:r>
        <w:rPr>
          <w:color w:val="2B2A29"/>
          <w:spacing w:val="-9"/>
          <w:w w:val="105"/>
          <w:sz w:val="18"/>
        </w:rPr>
        <w:t xml:space="preserve"> </w:t>
      </w:r>
      <w:r>
        <w:rPr>
          <w:color w:val="2B2A29"/>
          <w:spacing w:val="-1"/>
          <w:w w:val="105"/>
          <w:sz w:val="18"/>
        </w:rPr>
        <w:t>LLC:</w:t>
      </w:r>
      <w:r>
        <w:rPr>
          <w:color w:val="2B2A29"/>
          <w:spacing w:val="-10"/>
          <w:w w:val="105"/>
          <w:sz w:val="18"/>
        </w:rPr>
        <w:t xml:space="preserve"> </w:t>
      </w:r>
      <w:r>
        <w:rPr>
          <w:color w:val="2B2A29"/>
          <w:spacing w:val="-1"/>
          <w:w w:val="105"/>
          <w:sz w:val="18"/>
        </w:rPr>
        <w:t>Welmoed</w:t>
      </w:r>
      <w:r>
        <w:rPr>
          <w:color w:val="2B2A29"/>
          <w:spacing w:val="-9"/>
          <w:w w:val="105"/>
          <w:sz w:val="18"/>
        </w:rPr>
        <w:t xml:space="preserve"> </w:t>
      </w:r>
      <w:r>
        <w:rPr>
          <w:color w:val="2B2A29"/>
          <w:spacing w:val="-1"/>
          <w:w w:val="105"/>
          <w:sz w:val="18"/>
        </w:rPr>
        <w:t>Spahr</w:t>
      </w:r>
      <w:r>
        <w:rPr>
          <w:color w:val="2B2A29"/>
          <w:spacing w:val="-44"/>
          <w:w w:val="105"/>
          <w:sz w:val="18"/>
        </w:rPr>
        <w:t xml:space="preserve"> </w:t>
      </w:r>
      <w:r>
        <w:rPr>
          <w:color w:val="2B2A29"/>
          <w:w w:val="105"/>
          <w:sz w:val="18"/>
        </w:rPr>
        <w:t>Acquisitions</w:t>
      </w:r>
      <w:r>
        <w:rPr>
          <w:color w:val="2B2A29"/>
          <w:spacing w:val="-11"/>
          <w:w w:val="105"/>
          <w:sz w:val="18"/>
        </w:rPr>
        <w:t xml:space="preserve"> </w:t>
      </w:r>
      <w:r>
        <w:rPr>
          <w:color w:val="2B2A29"/>
          <w:w w:val="105"/>
          <w:sz w:val="18"/>
        </w:rPr>
        <w:t>Editor:</w:t>
      </w:r>
      <w:r>
        <w:rPr>
          <w:color w:val="2B2A29"/>
          <w:spacing w:val="-11"/>
          <w:w w:val="105"/>
          <w:sz w:val="18"/>
        </w:rPr>
        <w:t xml:space="preserve"> </w:t>
      </w:r>
      <w:r>
        <w:rPr>
          <w:color w:val="2B2A29"/>
          <w:w w:val="105"/>
          <w:sz w:val="18"/>
        </w:rPr>
        <w:t>Steve</w:t>
      </w:r>
      <w:r>
        <w:rPr>
          <w:color w:val="2B2A29"/>
          <w:spacing w:val="-11"/>
          <w:w w:val="105"/>
          <w:sz w:val="18"/>
        </w:rPr>
        <w:t xml:space="preserve"> </w:t>
      </w:r>
      <w:r>
        <w:rPr>
          <w:color w:val="2B2A29"/>
          <w:w w:val="105"/>
          <w:sz w:val="18"/>
        </w:rPr>
        <w:t>Anglin</w:t>
      </w:r>
    </w:p>
    <w:p>
      <w:pPr>
        <w:spacing w:before="102" w:line="254" w:lineRule="auto"/>
        <w:ind w:left="520" w:right="4217" w:firstLine="0"/>
        <w:jc w:val="left"/>
        <w:rPr>
          <w:sz w:val="18"/>
        </w:rPr>
      </w:pPr>
      <w:r>
        <w:rPr>
          <w:color w:val="2B2A29"/>
          <w:spacing w:val="-1"/>
          <w:w w:val="105"/>
          <w:sz w:val="18"/>
        </w:rPr>
        <w:t>Apress</w:t>
      </w:r>
      <w:r>
        <w:t xml:space="preserve"> </w:t>
      </w:r>
      <w:r>
        <w:rPr>
          <w:color w:val="2B2A29"/>
          <w:spacing w:val="-1"/>
          <w:w w:val="105"/>
          <w:sz w:val="18"/>
        </w:rPr>
        <w:t>Media</w:t>
      </w:r>
      <w:r>
        <w:t xml:space="preserve"> </w:t>
      </w:r>
      <w:r>
        <w:rPr>
          <w:color w:val="2B2A29"/>
          <w:spacing w:val="-1"/>
          <w:w w:val="105"/>
          <w:sz w:val="18"/>
        </w:rPr>
        <w:t>LLC</w:t>
      </w:r>
      <w:r>
        <w:rPr>
          <w:color w:val="2B2A29"/>
          <w:spacing w:val="-2"/>
          <w:w w:val="105"/>
          <w:sz w:val="18"/>
        </w:rPr>
        <w:t>董事总经理</w:t>
      </w:r>
      <w:r>
        <w:rPr>
          <w:color w:val="2B2A29"/>
          <w:spacing w:val="-1"/>
          <w:w w:val="105"/>
          <w:sz w:val="18"/>
        </w:rPr>
        <w:t>：Welmoed</w:t>
      </w:r>
      <w:r>
        <w:t xml:space="preserve"> </w:t>
      </w:r>
      <w:r>
        <w:rPr>
          <w:color w:val="2B2A29"/>
          <w:spacing w:val="-1"/>
          <w:w w:val="105"/>
          <w:sz w:val="18"/>
        </w:rPr>
        <w:t>Spahr</w:t>
      </w:r>
      <w:r>
        <w:rPr>
          <w:color w:val="2B2A29"/>
          <w:w w:val="105"/>
          <w:sz w:val="18"/>
        </w:rPr>
        <w:t>收购编辑</w:t>
      </w:r>
      <w:r>
        <w:rPr>
          <w:color w:val="2B2A29"/>
          <w:spacing w:val="-1"/>
          <w:w w:val="105"/>
          <w:sz w:val="18"/>
        </w:rPr>
        <w:t>：</w:t>
      </w:r>
      <w:r>
        <w:rPr>
          <w:color w:val="2B2A29"/>
          <w:w w:val="105"/>
          <w:sz w:val="18"/>
        </w:rPr>
        <w:t>Steve</w:t>
      </w:r>
      <w:r>
        <w:t xml:space="preserve"> </w:t>
      </w:r>
      <w:r>
        <w:rPr>
          <w:color w:val="2B2A29"/>
          <w:w w:val="105"/>
          <w:sz w:val="18"/>
        </w:rPr>
        <w:t>Anglin</w:t>
      </w:r>
    </w:p>
    <w:p>
      <w:r>
        <w:rPr>
          <w:color w:val="2B2A29"/>
          <w:w w:val="105"/>
          <w:sz w:val="18"/>
        </w:rPr>
        <w:t>Development Editor: Matthew Moodie</w:t>
      </w:r>
      <w:r>
        <w:rPr>
          <w:color w:val="2B2A29"/>
          <w:spacing w:val="-45"/>
          <w:w w:val="105"/>
          <w:sz w:val="18"/>
        </w:rPr>
        <w:t xml:space="preserve"> </w:t>
      </w:r>
      <w:r>
        <w:rPr>
          <w:color w:val="2B2A29"/>
          <w:w w:val="105"/>
          <w:sz w:val="18"/>
        </w:rPr>
        <w:t>Coordinating</w:t>
      </w:r>
      <w:r>
        <w:rPr>
          <w:color w:val="2B2A29"/>
          <w:spacing w:val="-10"/>
          <w:w w:val="105"/>
          <w:sz w:val="18"/>
        </w:rPr>
        <w:t xml:space="preserve"> </w:t>
      </w:r>
      <w:r>
        <w:rPr>
          <w:color w:val="2B2A29"/>
          <w:w w:val="105"/>
          <w:sz w:val="18"/>
        </w:rPr>
        <w:t>Editor:</w:t>
      </w:r>
      <w:r>
        <w:rPr>
          <w:color w:val="2B2A29"/>
          <w:spacing w:val="-10"/>
          <w:w w:val="105"/>
          <w:sz w:val="18"/>
        </w:rPr>
        <w:t xml:space="preserve"> </w:t>
      </w:r>
      <w:r>
        <w:rPr>
          <w:color w:val="2B2A29"/>
          <w:w w:val="105"/>
          <w:sz w:val="18"/>
        </w:rPr>
        <w:t>Mark</w:t>
      </w:r>
      <w:r>
        <w:rPr>
          <w:color w:val="2B2A29"/>
          <w:spacing w:val="-9"/>
          <w:w w:val="105"/>
          <w:sz w:val="18"/>
        </w:rPr>
        <w:t xml:space="preserve"> </w:t>
      </w:r>
      <w:r>
        <w:rPr>
          <w:color w:val="2B2A29"/>
          <w:w w:val="105"/>
          <w:sz w:val="18"/>
        </w:rPr>
        <w:t>Powers</w:t>
      </w:r>
    </w:p>
    <w:p>
      <w:pPr>
        <w:spacing w:before="1" w:line="254" w:lineRule="auto"/>
        <w:ind w:left="520" w:right="5475" w:firstLine="0"/>
        <w:jc w:val="left"/>
        <w:rPr>
          <w:sz w:val="18"/>
        </w:rPr>
      </w:pPr>
      <w:r>
        <w:rPr>
          <w:color w:val="2B2A29"/>
          <w:w w:val="105"/>
          <w:sz w:val="18"/>
        </w:rPr>
        <w:t>开发编辑：</w:t>
      </w:r>
      <w:r>
        <w:rPr>
          <w:color w:val="2B2A29"/>
          <w:spacing w:val="-10"/>
          <w:w w:val="105"/>
          <w:sz w:val="18"/>
        </w:rPr>
        <w:t>Matthew Moodie</w:t>
      </w:r>
      <w:r>
        <w:rPr>
          <w:color w:val="2B2A29"/>
          <w:w w:val="105"/>
          <w:sz w:val="18"/>
        </w:rPr>
        <w:t>协调编辑：Mark</w:t>
      </w:r>
      <w:r>
        <w:t xml:space="preserve"> </w:t>
      </w:r>
      <w:r>
        <w:rPr>
          <w:color w:val="2B2A29"/>
          <w:w w:val="105"/>
          <w:sz w:val="18"/>
        </w:rPr>
        <w:t>Powers</w:t>
      </w:r>
    </w:p>
    <w:p>
      <w:r>
        <w:rPr>
          <w:color w:val="2B2A29"/>
          <w:w w:val="105"/>
          <w:sz w:val="18"/>
        </w:rPr>
        <w:t>Cover</w:t>
      </w:r>
      <w:r>
        <w:rPr>
          <w:color w:val="2B2A29"/>
          <w:spacing w:val="-5"/>
          <w:w w:val="105"/>
          <w:sz w:val="18"/>
        </w:rPr>
        <w:t xml:space="preserve"> </w:t>
      </w:r>
      <w:r>
        <w:rPr>
          <w:color w:val="2B2A29"/>
          <w:w w:val="105"/>
          <w:sz w:val="18"/>
        </w:rPr>
        <w:t>designed</w:t>
      </w:r>
      <w:r>
        <w:rPr>
          <w:color w:val="2B2A29"/>
          <w:spacing w:val="-4"/>
          <w:w w:val="105"/>
          <w:sz w:val="18"/>
        </w:rPr>
        <w:t xml:space="preserve"> </w:t>
      </w:r>
      <w:r>
        <w:rPr>
          <w:color w:val="2B2A29"/>
          <w:w w:val="105"/>
          <w:sz w:val="18"/>
        </w:rPr>
        <w:t>by</w:t>
      </w:r>
      <w:r>
        <w:rPr>
          <w:color w:val="2B2A29"/>
          <w:spacing w:val="-4"/>
          <w:w w:val="105"/>
          <w:sz w:val="18"/>
        </w:rPr>
        <w:t xml:space="preserve"> </w:t>
      </w:r>
      <w:r>
        <w:rPr>
          <w:color w:val="2B2A29"/>
          <w:w w:val="105"/>
          <w:sz w:val="18"/>
        </w:rPr>
        <w:t>eStudioCalamar</w:t>
      </w:r>
    </w:p>
    <w:p>
      <w:pPr>
        <w:spacing w:before="101"/>
        <w:ind w:left="160" w:right="0" w:firstLine="0"/>
        <w:jc w:val="left"/>
        <w:rPr>
          <w:sz w:val="18"/>
        </w:rPr>
      </w:pPr>
      <w:r>
        <w:rPr>
          <w:color w:val="2B2A29"/>
          <w:w w:val="105"/>
          <w:sz w:val="18"/>
        </w:rPr>
        <w:t>封面由eStudioCalamar设计</w:t>
      </w:r>
    </w:p>
    <w:p>
      <w:r>
        <w:rPr>
          <w:color w:val="2B2A29"/>
          <w:w w:val="105"/>
          <w:sz w:val="18"/>
        </w:rPr>
        <w:t>Cover</w:t>
      </w:r>
      <w:r>
        <w:rPr>
          <w:color w:val="2B2A29"/>
          <w:spacing w:val="-7"/>
          <w:w w:val="105"/>
          <w:sz w:val="18"/>
        </w:rPr>
        <w:t xml:space="preserve"> </w:t>
      </w:r>
      <w:r>
        <w:rPr>
          <w:color w:val="2B2A29"/>
          <w:w w:val="105"/>
          <w:sz w:val="18"/>
        </w:rPr>
        <w:t>photo</w:t>
      </w:r>
      <w:r>
        <w:rPr>
          <w:color w:val="2B2A29"/>
          <w:spacing w:val="-6"/>
          <w:w w:val="105"/>
          <w:sz w:val="18"/>
        </w:rPr>
        <w:t xml:space="preserve"> </w:t>
      </w:r>
      <w:r>
        <w:rPr>
          <w:color w:val="2B2A29"/>
          <w:w w:val="105"/>
          <w:sz w:val="18"/>
        </w:rPr>
        <w:t>by</w:t>
      </w:r>
      <w:r>
        <w:rPr>
          <w:color w:val="2B2A29"/>
          <w:spacing w:val="-6"/>
          <w:w w:val="105"/>
          <w:sz w:val="18"/>
        </w:rPr>
        <w:t xml:space="preserve"> </w:t>
      </w:r>
      <w:r>
        <w:rPr>
          <w:color w:val="2B2A29"/>
          <w:w w:val="105"/>
          <w:sz w:val="18"/>
        </w:rPr>
        <w:t>Gaelle</w:t>
      </w:r>
      <w:r>
        <w:rPr>
          <w:color w:val="2B2A29"/>
          <w:spacing w:val="-7"/>
          <w:w w:val="105"/>
          <w:sz w:val="18"/>
        </w:rPr>
        <w:t xml:space="preserve"> </w:t>
      </w:r>
      <w:r>
        <w:rPr>
          <w:color w:val="2B2A29"/>
          <w:w w:val="105"/>
          <w:sz w:val="18"/>
        </w:rPr>
        <w:t>Marcel</w:t>
      </w:r>
      <w:r>
        <w:rPr>
          <w:color w:val="2B2A29"/>
          <w:spacing w:val="-6"/>
          <w:w w:val="105"/>
          <w:sz w:val="18"/>
        </w:rPr>
        <w:t xml:space="preserve"> </w:t>
      </w:r>
      <w:r>
        <w:rPr>
          <w:color w:val="2B2A29"/>
          <w:w w:val="105"/>
          <w:sz w:val="18"/>
        </w:rPr>
        <w:t>(www.unsplash.com)</w:t>
      </w:r>
    </w:p>
    <w:p>
      <w:pPr>
        <w:spacing w:before="113"/>
        <w:ind w:left="160" w:right="0" w:firstLine="0"/>
        <w:jc w:val="left"/>
        <w:rPr>
          <w:sz w:val="18"/>
        </w:rPr>
      </w:pPr>
      <w:r>
        <w:rPr>
          <w:color w:val="2B2A29"/>
          <w:w w:val="105"/>
          <w:sz w:val="18"/>
        </w:rPr>
        <w:t>盖尔</w:t>
      </w:r>
      <w:r>
        <w:rPr>
          <w:color w:val="2B2A29"/>
          <w:spacing w:val="-7"/>
          <w:w w:val="105"/>
          <w:sz w:val="18"/>
        </w:rPr>
        <w:t>·</w:t>
      </w:r>
      <w:r>
        <w:rPr>
          <w:color w:val="2B2A29"/>
          <w:w w:val="105"/>
          <w:sz w:val="18"/>
        </w:rPr>
        <w:t>马塞尔的封面照片（www.unsplash.com）</w:t>
      </w:r>
    </w:p>
    <w:p>
      <w:r>
        <w:rPr>
          <w:color w:val="2B2A29"/>
          <w:spacing w:val="-1"/>
          <w:w w:val="105"/>
          <w:sz w:val="18"/>
        </w:rPr>
        <w:t>Distributed</w:t>
      </w:r>
      <w:r>
        <w:rPr>
          <w:color w:val="2B2A29"/>
          <w:spacing w:val="-11"/>
          <w:w w:val="105"/>
          <w:sz w:val="18"/>
        </w:rPr>
        <w:t xml:space="preserve"> </w:t>
      </w:r>
      <w:r>
        <w:rPr>
          <w:color w:val="2B2A29"/>
          <w:spacing w:val="-1"/>
          <w:w w:val="105"/>
          <w:sz w:val="18"/>
        </w:rPr>
        <w:t>to</w:t>
      </w:r>
      <w:r>
        <w:rPr>
          <w:color w:val="2B2A29"/>
          <w:spacing w:val="-11"/>
          <w:w w:val="105"/>
          <w:sz w:val="18"/>
        </w:rPr>
        <w:t xml:space="preserve"> </w:t>
      </w:r>
      <w:r>
        <w:rPr>
          <w:color w:val="2B2A29"/>
          <w:spacing w:val="-1"/>
          <w:w w:val="105"/>
          <w:sz w:val="18"/>
        </w:rPr>
        <w:t>the</w:t>
      </w:r>
      <w:r>
        <w:rPr>
          <w:color w:val="2B2A29"/>
          <w:spacing w:val="-10"/>
          <w:w w:val="105"/>
          <w:sz w:val="18"/>
        </w:rPr>
        <w:t xml:space="preserve"> </w:t>
      </w:r>
      <w:r>
        <w:rPr>
          <w:color w:val="2B2A29"/>
          <w:spacing w:val="-1"/>
          <w:w w:val="105"/>
          <w:sz w:val="18"/>
        </w:rPr>
        <w:t>book</w:t>
      </w:r>
      <w:r>
        <w:rPr>
          <w:color w:val="2B2A29"/>
          <w:spacing w:val="-11"/>
          <w:w w:val="105"/>
          <w:sz w:val="18"/>
        </w:rPr>
        <w:t xml:space="preserve"> </w:t>
      </w:r>
      <w:r>
        <w:rPr>
          <w:color w:val="2B2A29"/>
          <w:spacing w:val="-1"/>
          <w:w w:val="105"/>
          <w:sz w:val="18"/>
        </w:rPr>
        <w:t>trade</w:t>
      </w:r>
      <w:r>
        <w:rPr>
          <w:color w:val="2B2A29"/>
          <w:spacing w:val="-10"/>
          <w:w w:val="105"/>
          <w:sz w:val="18"/>
        </w:rPr>
        <w:t xml:space="preserve"> </w:t>
      </w:r>
      <w:r>
        <w:rPr>
          <w:color w:val="2B2A29"/>
          <w:spacing w:val="-1"/>
          <w:w w:val="105"/>
          <w:sz w:val="18"/>
        </w:rPr>
        <w:t>worldwide</w:t>
      </w:r>
      <w:r>
        <w:rPr>
          <w:color w:val="2B2A29"/>
          <w:spacing w:val="-11"/>
          <w:w w:val="105"/>
          <w:sz w:val="18"/>
        </w:rPr>
        <w:t xml:space="preserve"> </w:t>
      </w:r>
      <w:r>
        <w:rPr>
          <w:color w:val="2B2A29"/>
          <w:w w:val="105"/>
          <w:sz w:val="18"/>
        </w:rPr>
        <w:t>by</w:t>
      </w:r>
      <w:r>
        <w:rPr>
          <w:color w:val="2B2A29"/>
          <w:spacing w:val="-10"/>
          <w:w w:val="105"/>
          <w:sz w:val="18"/>
        </w:rPr>
        <w:t xml:space="preserve"> </w:t>
      </w:r>
      <w:r>
        <w:rPr>
          <w:color w:val="2B2A29"/>
          <w:w w:val="105"/>
          <w:sz w:val="18"/>
        </w:rPr>
        <w:t>Springer</w:t>
      </w:r>
      <w:r>
        <w:rPr>
          <w:color w:val="2B2A29"/>
          <w:spacing w:val="-11"/>
          <w:w w:val="105"/>
          <w:sz w:val="18"/>
        </w:rPr>
        <w:t xml:space="preserve"> </w:t>
      </w:r>
      <w:r>
        <w:rPr>
          <w:color w:val="2B2A29"/>
          <w:w w:val="105"/>
          <w:sz w:val="18"/>
        </w:rPr>
        <w:t>Science+Business</w:t>
      </w:r>
      <w:r>
        <w:rPr>
          <w:color w:val="2B2A29"/>
          <w:spacing w:val="-10"/>
          <w:w w:val="105"/>
          <w:sz w:val="18"/>
        </w:rPr>
        <w:t xml:space="preserve"> </w:t>
      </w:r>
      <w:r>
        <w:rPr>
          <w:color w:val="2B2A29"/>
          <w:w w:val="105"/>
          <w:sz w:val="18"/>
        </w:rPr>
        <w:t>Media,</w:t>
      </w:r>
      <w:r>
        <w:rPr>
          <w:color w:val="2B2A29"/>
          <w:spacing w:val="-11"/>
          <w:w w:val="105"/>
          <w:sz w:val="18"/>
        </w:rPr>
        <w:t xml:space="preserve"> </w:t>
      </w:r>
      <w:r>
        <w:rPr>
          <w:color w:val="2B2A29"/>
          <w:w w:val="105"/>
          <w:sz w:val="18"/>
        </w:rPr>
        <w:t>1</w:t>
      </w:r>
      <w:r>
        <w:rPr>
          <w:color w:val="2B2A29"/>
          <w:spacing w:val="-11"/>
          <w:w w:val="105"/>
          <w:sz w:val="18"/>
        </w:rPr>
        <w:t xml:space="preserve"> </w:t>
      </w:r>
      <w:r>
        <w:rPr>
          <w:color w:val="2B2A29"/>
          <w:w w:val="105"/>
          <w:sz w:val="18"/>
        </w:rPr>
        <w:t>New</w:t>
      </w:r>
      <w:r>
        <w:rPr>
          <w:color w:val="2B2A29"/>
          <w:spacing w:val="-10"/>
          <w:w w:val="105"/>
          <w:sz w:val="18"/>
        </w:rPr>
        <w:t xml:space="preserve"> </w:t>
      </w:r>
      <w:r>
        <w:rPr>
          <w:color w:val="2B2A29"/>
          <w:w w:val="105"/>
          <w:sz w:val="18"/>
        </w:rPr>
        <w:t>York</w:t>
      </w:r>
      <w:r>
        <w:rPr>
          <w:color w:val="2B2A29"/>
          <w:spacing w:val="-11"/>
          <w:w w:val="105"/>
          <w:sz w:val="18"/>
        </w:rPr>
        <w:t xml:space="preserve"> </w:t>
      </w:r>
      <w:r>
        <w:rPr>
          <w:color w:val="2B2A29"/>
          <w:w w:val="105"/>
          <w:sz w:val="18"/>
        </w:rPr>
        <w:t>Plaza,</w:t>
      </w:r>
      <w:r>
        <w:rPr>
          <w:color w:val="2B2A29"/>
          <w:spacing w:val="-10"/>
          <w:w w:val="105"/>
          <w:sz w:val="18"/>
        </w:rPr>
        <w:t xml:space="preserve"> </w:t>
      </w:r>
      <w:r>
        <w:rPr>
          <w:color w:val="2B2A29"/>
          <w:w w:val="105"/>
          <w:sz w:val="18"/>
        </w:rPr>
        <w:t>New</w:t>
      </w:r>
      <w:r>
        <w:rPr>
          <w:color w:val="2B2A29"/>
          <w:spacing w:val="-11"/>
          <w:w w:val="105"/>
          <w:sz w:val="18"/>
        </w:rPr>
        <w:t xml:space="preserve"> </w:t>
      </w:r>
      <w:r>
        <w:rPr>
          <w:color w:val="2B2A29"/>
          <w:w w:val="105"/>
          <w:sz w:val="18"/>
        </w:rPr>
        <w:t>York,</w:t>
      </w:r>
      <w:r>
        <w:rPr>
          <w:color w:val="2B2A29"/>
          <w:spacing w:val="1"/>
          <w:w w:val="105"/>
          <w:sz w:val="18"/>
        </w:rPr>
        <w:t xml:space="preserve"> </w:t>
      </w:r>
      <w:r>
        <w:rPr>
          <w:color w:val="2B2A29"/>
          <w:sz w:val="18"/>
        </w:rPr>
        <w:t>NY</w:t>
      </w:r>
      <w:r>
        <w:rPr>
          <w:color w:val="2B2A29"/>
          <w:spacing w:val="6"/>
          <w:sz w:val="18"/>
        </w:rPr>
        <w:t xml:space="preserve"> </w:t>
      </w:r>
      <w:r>
        <w:rPr>
          <w:color w:val="2B2A29"/>
          <w:sz w:val="18"/>
        </w:rPr>
        <w:t>10004,</w:t>
      </w:r>
      <w:r>
        <w:rPr>
          <w:color w:val="2B2A29"/>
          <w:spacing w:val="6"/>
          <w:sz w:val="18"/>
        </w:rPr>
        <w:t xml:space="preserve"> </w:t>
      </w:r>
      <w:r>
        <w:rPr>
          <w:color w:val="2B2A29"/>
          <w:sz w:val="18"/>
        </w:rPr>
        <w:t>U.S.A..</w:t>
      </w:r>
      <w:r>
        <w:rPr>
          <w:color w:val="2B2A29"/>
          <w:spacing w:val="7"/>
          <w:sz w:val="18"/>
        </w:rPr>
        <w:t xml:space="preserve"> </w:t>
      </w:r>
      <w:r>
        <w:rPr>
          <w:color w:val="2B2A29"/>
          <w:sz w:val="18"/>
        </w:rPr>
        <w:t>Phone</w:t>
      </w:r>
      <w:r>
        <w:rPr>
          <w:color w:val="2B2A29"/>
          <w:spacing w:val="6"/>
          <w:sz w:val="18"/>
        </w:rPr>
        <w:t xml:space="preserve"> </w:t>
      </w:r>
      <w:r>
        <w:rPr>
          <w:color w:val="2B2A29"/>
          <w:sz w:val="18"/>
        </w:rPr>
        <w:t>1-800-SPRINGER,</w:t>
      </w:r>
      <w:r>
        <w:rPr>
          <w:color w:val="2B2A29"/>
          <w:spacing w:val="7"/>
          <w:sz w:val="18"/>
        </w:rPr>
        <w:t xml:space="preserve"> </w:t>
      </w:r>
      <w:r>
        <w:rPr>
          <w:color w:val="2B2A29"/>
          <w:sz w:val="18"/>
        </w:rPr>
        <w:t>fax</w:t>
      </w:r>
      <w:r>
        <w:rPr>
          <w:color w:val="2B2A29"/>
          <w:spacing w:val="6"/>
          <w:sz w:val="18"/>
        </w:rPr>
        <w:t xml:space="preserve"> </w:t>
      </w:r>
      <w:r>
        <w:rPr>
          <w:color w:val="2B2A29"/>
          <w:sz w:val="18"/>
        </w:rPr>
        <w:t>(201)</w:t>
      </w:r>
      <w:r>
        <w:rPr>
          <w:color w:val="2B2A29"/>
          <w:spacing w:val="6"/>
          <w:sz w:val="18"/>
        </w:rPr>
        <w:t xml:space="preserve"> </w:t>
      </w:r>
      <w:r>
        <w:rPr>
          <w:color w:val="2B2A29"/>
          <w:sz w:val="18"/>
        </w:rPr>
        <w:t>348-4505,</w:t>
      </w:r>
      <w:r>
        <w:rPr>
          <w:color w:val="2B2A29"/>
          <w:spacing w:val="7"/>
          <w:sz w:val="18"/>
        </w:rPr>
        <w:t xml:space="preserve"> </w:t>
      </w:r>
      <w:r>
        <w:rPr>
          <w:color w:val="2B2A29"/>
          <w:sz w:val="18"/>
        </w:rPr>
        <w:t>e-mail</w:t>
      </w:r>
      <w:r>
        <w:rPr>
          <w:color w:val="2B2A29"/>
          <w:spacing w:val="6"/>
          <w:sz w:val="18"/>
        </w:rPr>
        <w:t xml:space="preserve"> </w:t>
      </w:r>
      <w:r>
        <w:fldChar w:fldCharType="begin"/>
      </w:r>
      <w:r>
        <w:instrText xml:space="preserve"> HYPERLINK "mailto:orders-ny@springer-sbm.com" \h </w:instrText>
      </w:r>
      <w:r>
        <w:fldChar w:fldCharType="separate"/>
      </w:r>
      <w:r>
        <w:rPr>
          <w:color w:val="2B2A29"/>
          <w:sz w:val="18"/>
        </w:rPr>
        <w:t>orders-ny@springer-sbm.com,</w:t>
      </w:r>
      <w:r>
        <w:rPr>
          <w:color w:val="2B2A29"/>
          <w:spacing w:val="7"/>
          <w:sz w:val="18"/>
        </w:rPr>
        <w:t xml:space="preserve"> </w:t>
      </w:r>
      <w:r>
        <w:rPr>
          <w:color w:val="2B2A29"/>
          <w:spacing w:val="7"/>
          <w:sz w:val="18"/>
        </w:rPr>
        <w:fldChar w:fldCharType="end"/>
      </w:r>
      <w:r>
        <w:rPr>
          <w:color w:val="2B2A29"/>
          <w:sz w:val="18"/>
        </w:rPr>
        <w:t>or</w:t>
      </w:r>
      <w:r>
        <w:rPr>
          <w:color w:val="2B2A29"/>
          <w:spacing w:val="6"/>
          <w:sz w:val="18"/>
        </w:rPr>
        <w:t xml:space="preserve"> </w:t>
      </w:r>
      <w:r>
        <w:rPr>
          <w:color w:val="2B2A29"/>
          <w:sz w:val="18"/>
        </w:rPr>
        <w:t>visit</w:t>
      </w:r>
      <w:r>
        <w:rPr>
          <w:color w:val="2B2A29"/>
          <w:spacing w:val="-42"/>
          <w:sz w:val="18"/>
        </w:rPr>
        <w:t xml:space="preserve"> </w:t>
      </w:r>
      <w:r>
        <w:fldChar w:fldCharType="begin"/>
      </w:r>
      <w:r>
        <w:instrText xml:space="preserve"> HYPERLINK "http://www.springeronline.com/" \h </w:instrText>
      </w:r>
      <w:r>
        <w:fldChar w:fldCharType="separate"/>
      </w:r>
      <w:r>
        <w:rPr>
          <w:color w:val="2B2A29"/>
          <w:w w:val="105"/>
          <w:sz w:val="18"/>
        </w:rPr>
        <w:t xml:space="preserve">www.springeronline.com. </w:t>
      </w:r>
      <w:r>
        <w:rPr>
          <w:color w:val="2B2A29"/>
          <w:w w:val="105"/>
          <w:sz w:val="18"/>
        </w:rPr>
        <w:fldChar w:fldCharType="end"/>
      </w:r>
      <w:r>
        <w:rPr>
          <w:color w:val="2B2A29"/>
          <w:w w:val="105"/>
          <w:sz w:val="18"/>
        </w:rPr>
        <w:t>Apress Media, LLC is a California LLC and the sole member (owner) is Springer</w:t>
      </w:r>
      <w:r>
        <w:rPr>
          <w:color w:val="2B2A29"/>
          <w:spacing w:val="-45"/>
          <w:w w:val="105"/>
          <w:sz w:val="18"/>
        </w:rPr>
        <w:t xml:space="preserve"> </w:t>
      </w:r>
      <w:r>
        <w:rPr>
          <w:color w:val="2B2A29"/>
          <w:w w:val="105"/>
          <w:sz w:val="18"/>
        </w:rPr>
        <w:t>Science</w:t>
      </w:r>
      <w:r>
        <w:rPr>
          <w:color w:val="2B2A29"/>
          <w:spacing w:val="-11"/>
          <w:w w:val="105"/>
          <w:sz w:val="18"/>
        </w:rPr>
        <w:t xml:space="preserve"> </w:t>
      </w:r>
      <w:r>
        <w:rPr>
          <w:color w:val="2B2A29"/>
          <w:w w:val="105"/>
          <w:sz w:val="18"/>
        </w:rPr>
        <w:t>+</w:t>
      </w:r>
      <w:r>
        <w:rPr>
          <w:color w:val="2B2A29"/>
          <w:spacing w:val="-11"/>
          <w:w w:val="105"/>
          <w:sz w:val="18"/>
        </w:rPr>
        <w:t xml:space="preserve"> </w:t>
      </w:r>
      <w:r>
        <w:rPr>
          <w:color w:val="2B2A29"/>
          <w:w w:val="105"/>
          <w:sz w:val="18"/>
        </w:rPr>
        <w:t>Business</w:t>
      </w:r>
      <w:r>
        <w:rPr>
          <w:color w:val="2B2A29"/>
          <w:spacing w:val="-11"/>
          <w:w w:val="105"/>
          <w:sz w:val="18"/>
        </w:rPr>
        <w:t xml:space="preserve"> </w:t>
      </w:r>
      <w:r>
        <w:rPr>
          <w:color w:val="2B2A29"/>
          <w:w w:val="105"/>
          <w:sz w:val="18"/>
        </w:rPr>
        <w:t>Media</w:t>
      </w:r>
      <w:r>
        <w:rPr>
          <w:color w:val="2B2A29"/>
          <w:spacing w:val="-10"/>
          <w:w w:val="105"/>
          <w:sz w:val="18"/>
        </w:rPr>
        <w:t xml:space="preserve"> </w:t>
      </w:r>
      <w:r>
        <w:rPr>
          <w:color w:val="2B2A29"/>
          <w:w w:val="105"/>
          <w:sz w:val="18"/>
        </w:rPr>
        <w:t>Finance</w:t>
      </w:r>
      <w:r>
        <w:rPr>
          <w:color w:val="2B2A29"/>
          <w:spacing w:val="-11"/>
          <w:w w:val="105"/>
          <w:sz w:val="18"/>
        </w:rPr>
        <w:t xml:space="preserve"> </w:t>
      </w:r>
      <w:r>
        <w:rPr>
          <w:color w:val="2B2A29"/>
          <w:w w:val="105"/>
          <w:sz w:val="18"/>
        </w:rPr>
        <w:t>Inc</w:t>
      </w:r>
      <w:r>
        <w:rPr>
          <w:color w:val="2B2A29"/>
          <w:spacing w:val="-11"/>
          <w:w w:val="105"/>
          <w:sz w:val="18"/>
        </w:rPr>
        <w:t xml:space="preserve"> </w:t>
      </w:r>
      <w:r>
        <w:rPr>
          <w:color w:val="2B2A29"/>
          <w:w w:val="105"/>
          <w:sz w:val="18"/>
        </w:rPr>
        <w:t>(SSBM</w:t>
      </w:r>
      <w:r>
        <w:rPr>
          <w:color w:val="2B2A29"/>
          <w:spacing w:val="-10"/>
          <w:w w:val="105"/>
          <w:sz w:val="18"/>
        </w:rPr>
        <w:t xml:space="preserve"> </w:t>
      </w:r>
      <w:r>
        <w:rPr>
          <w:color w:val="2B2A29"/>
          <w:w w:val="105"/>
          <w:sz w:val="18"/>
        </w:rPr>
        <w:t>Finance</w:t>
      </w:r>
      <w:r>
        <w:rPr>
          <w:color w:val="2B2A29"/>
          <w:spacing w:val="-11"/>
          <w:w w:val="105"/>
          <w:sz w:val="18"/>
        </w:rPr>
        <w:t xml:space="preserve"> </w:t>
      </w:r>
      <w:r>
        <w:rPr>
          <w:color w:val="2B2A29"/>
          <w:w w:val="105"/>
          <w:sz w:val="18"/>
        </w:rPr>
        <w:t>Inc).</w:t>
      </w:r>
      <w:r>
        <w:rPr>
          <w:color w:val="2B2A29"/>
          <w:spacing w:val="-11"/>
          <w:w w:val="105"/>
          <w:sz w:val="18"/>
        </w:rPr>
        <w:t xml:space="preserve"> </w:t>
      </w:r>
      <w:r>
        <w:rPr>
          <w:color w:val="2B2A29"/>
          <w:w w:val="105"/>
          <w:sz w:val="18"/>
        </w:rPr>
        <w:t>SSBM</w:t>
      </w:r>
      <w:r>
        <w:rPr>
          <w:color w:val="2B2A29"/>
          <w:spacing w:val="-10"/>
          <w:w w:val="105"/>
          <w:sz w:val="18"/>
        </w:rPr>
        <w:t xml:space="preserve"> </w:t>
      </w:r>
      <w:r>
        <w:rPr>
          <w:color w:val="2B2A29"/>
          <w:w w:val="105"/>
          <w:sz w:val="18"/>
        </w:rPr>
        <w:t>Finance</w:t>
      </w:r>
      <w:r>
        <w:rPr>
          <w:color w:val="2B2A29"/>
          <w:spacing w:val="-11"/>
          <w:w w:val="105"/>
          <w:sz w:val="18"/>
        </w:rPr>
        <w:t xml:space="preserve"> </w:t>
      </w:r>
      <w:r>
        <w:rPr>
          <w:color w:val="2B2A29"/>
          <w:w w:val="105"/>
          <w:sz w:val="18"/>
        </w:rPr>
        <w:t>Inc</w:t>
      </w:r>
      <w:r>
        <w:rPr>
          <w:color w:val="2B2A29"/>
          <w:spacing w:val="-11"/>
          <w:w w:val="105"/>
          <w:sz w:val="18"/>
        </w:rPr>
        <w:t xml:space="preserve"> </w:t>
      </w:r>
      <w:r>
        <w:rPr>
          <w:color w:val="2B2A29"/>
          <w:w w:val="105"/>
          <w:sz w:val="18"/>
        </w:rPr>
        <w:t>is</w:t>
      </w:r>
      <w:r>
        <w:rPr>
          <w:color w:val="2B2A29"/>
          <w:spacing w:val="-10"/>
          <w:w w:val="105"/>
          <w:sz w:val="18"/>
        </w:rPr>
        <w:t xml:space="preserve"> </w:t>
      </w:r>
      <w:r>
        <w:rPr>
          <w:color w:val="2B2A29"/>
          <w:w w:val="105"/>
          <w:sz w:val="18"/>
        </w:rPr>
        <w:t>a</w:t>
      </w:r>
      <w:r>
        <w:rPr>
          <w:color w:val="2B2A29"/>
          <w:spacing w:val="-11"/>
          <w:w w:val="105"/>
          <w:sz w:val="18"/>
        </w:rPr>
        <w:t xml:space="preserve"> </w:t>
      </w:r>
      <w:r>
        <w:rPr>
          <w:b/>
          <w:color w:val="2B2A29"/>
          <w:w w:val="105"/>
          <w:sz w:val="18"/>
        </w:rPr>
        <w:t>Delaware</w:t>
      </w:r>
      <w:r>
        <w:rPr>
          <w:b/>
          <w:color w:val="2B2A29"/>
          <w:spacing w:val="-11"/>
          <w:w w:val="105"/>
          <w:sz w:val="18"/>
        </w:rPr>
        <w:t xml:space="preserve"> </w:t>
      </w:r>
      <w:r>
        <w:rPr>
          <w:color w:val="2B2A29"/>
          <w:w w:val="105"/>
          <w:sz w:val="18"/>
        </w:rPr>
        <w:t>corporation.</w:t>
      </w:r>
    </w:p>
    <w:p>
      <w:pPr>
        <w:spacing w:before="113" w:line="254" w:lineRule="auto"/>
        <w:ind w:left="160" w:right="510" w:firstLine="0"/>
        <w:jc w:val="left"/>
        <w:rPr>
          <w:sz w:val="18"/>
        </w:rPr>
      </w:pPr>
      <w:r>
        <w:rPr>
          <w:color w:val="2B2A29"/>
          <w:w w:val="105"/>
          <w:sz w:val="18"/>
        </w:rPr>
        <w:t>由Springer</w:t>
      </w:r>
      <w:r>
        <w:t xml:space="preserve"> </w:t>
      </w:r>
      <w:r>
        <w:rPr>
          <w:color w:val="2B2A29"/>
          <w:w w:val="105"/>
          <w:sz w:val="18"/>
        </w:rPr>
        <w:t>Science+Business</w:t>
      </w:r>
      <w:r>
        <w:t xml:space="preserve"> </w:t>
      </w:r>
      <w:r>
        <w:rPr>
          <w:color w:val="2B2A29"/>
          <w:w w:val="105"/>
          <w:sz w:val="18"/>
        </w:rPr>
        <w:t>Media</w:t>
      </w:r>
      <w:r>
        <w:rPr>
          <w:color w:val="2B2A29"/>
          <w:spacing w:val="-1"/>
          <w:w w:val="105"/>
          <w:sz w:val="18"/>
        </w:rPr>
        <w:t>向全球图书贸易</w:t>
      </w:r>
      <w:r>
        <w:rPr>
          <w:color w:val="2B2A29"/>
          <w:spacing w:val="-10"/>
          <w:w w:val="105"/>
          <w:sz w:val="18"/>
        </w:rPr>
        <w:t>发</w:t>
      </w:r>
      <w:r>
        <w:rPr>
          <w:color w:val="2B2A29"/>
          <w:spacing w:val="-1"/>
          <w:w w:val="105"/>
          <w:sz w:val="18"/>
        </w:rPr>
        <w:t>行</w:t>
      </w:r>
      <w:r>
        <w:rPr>
          <w:color w:val="2B2A29"/>
          <w:w w:val="105"/>
          <w:sz w:val="18"/>
        </w:rPr>
        <w:t>，</w:t>
      </w:r>
      <w:r>
        <w:rPr>
          <w:color w:val="2B2A29"/>
          <w:spacing w:val="-11"/>
          <w:w w:val="105"/>
          <w:sz w:val="18"/>
        </w:rPr>
        <w:t>地址：</w:t>
      </w:r>
      <w:r>
        <w:rPr>
          <w:color w:val="2B2A29"/>
          <w:w w:val="105"/>
          <w:sz w:val="18"/>
        </w:rPr>
        <w:t>1</w:t>
      </w:r>
      <w:r>
        <w:t xml:space="preserve"> </w:t>
      </w:r>
      <w:r>
        <w:rPr>
          <w:color w:val="2B2A29"/>
          <w:w w:val="105"/>
          <w:sz w:val="18"/>
        </w:rPr>
        <w:t>New York</w:t>
      </w:r>
      <w:r>
        <w:t xml:space="preserve"> </w:t>
      </w:r>
      <w:r>
        <w:rPr>
          <w:color w:val="2B2A29"/>
          <w:w w:val="105"/>
          <w:sz w:val="18"/>
        </w:rPr>
        <w:t>Plaza，New Yorks，</w:t>
      </w:r>
      <w:r>
        <w:rPr>
          <w:color w:val="2B2A29"/>
          <w:sz w:val="18"/>
        </w:rPr>
        <w:t>NY</w:t>
      </w:r>
      <w:r>
        <w:t xml:space="preserve"> </w:t>
      </w:r>
      <w:r>
        <w:rPr>
          <w:color w:val="2B2A29"/>
          <w:sz w:val="18"/>
        </w:rPr>
        <w:t>10004，U.S.A.。电话</w:t>
      </w:r>
      <w:r>
        <w:rPr>
          <w:color w:val="2B2A29"/>
          <w:spacing w:val="6"/>
          <w:sz w:val="18"/>
        </w:rPr>
        <w:t>：</w:t>
      </w:r>
      <w:r>
        <w:rPr>
          <w:color w:val="2B2A29"/>
          <w:sz w:val="18"/>
        </w:rPr>
        <w:t>1-800-Springer，传真：（201）348-4505，电子邮件</w:t>
      </w:r>
      <w:r>
        <w:rPr>
          <w:color w:val="2B2A29"/>
          <w:spacing w:val="6"/>
          <w:sz w:val="18"/>
        </w:rPr>
        <w:t>：</w:t>
      </w:r>
      <w:r>
        <w:fldChar w:fldCharType="begin"/>
      </w:r>
      <w:r>
        <w:instrText xml:space="preserve"> HYPERLINK "mailto:orders-ny@springer-sbm.com" \h </w:instrText>
      </w:r>
      <w:r>
        <w:fldChar w:fldCharType="separate"/>
      </w:r>
      <w:r>
        <w:rPr>
          <w:color w:val="2B2A29"/>
          <w:sz w:val="18"/>
        </w:rPr>
        <w:t>orders-ny@springer-sbm.com</w:t>
      </w:r>
      <w:r>
        <w:rPr>
          <w:color w:val="2B2A29"/>
          <w:sz w:val="18"/>
        </w:rPr>
        <w:fldChar w:fldCharType="end"/>
      </w:r>
      <w:r>
        <w:fldChar w:fldCharType="begin"/>
      </w:r>
      <w:r>
        <w:instrText xml:space="preserve"> HYPERLINK "mailto:orders-ny@springer-sbm.com" \h </w:instrText>
      </w:r>
      <w:r>
        <w:fldChar w:fldCharType="separate"/>
      </w:r>
      <w:r>
        <w:rPr>
          <w:color w:val="2B2A29"/>
          <w:sz w:val="18"/>
        </w:rPr>
        <w:t>，</w:t>
      </w:r>
      <w:r>
        <w:rPr>
          <w:color w:val="2B2A29"/>
          <w:spacing w:val="7"/>
          <w:sz w:val="18"/>
        </w:rPr>
        <w:fldChar w:fldCharType="end"/>
      </w:r>
      <w:r>
        <w:rPr>
          <w:color w:val="2B2A29"/>
          <w:sz w:val="18"/>
        </w:rPr>
        <w:t>或访问</w:t>
      </w:r>
      <w:r>
        <w:fldChar w:fldCharType="begin"/>
      </w:r>
      <w:r>
        <w:instrText xml:space="preserve"> HYPERLINK "http://www.springeronline.com/" \h </w:instrText>
      </w:r>
      <w:r>
        <w:fldChar w:fldCharType="separate"/>
      </w:r>
      <w:r>
        <w:rPr>
          <w:color w:val="2B2A29"/>
          <w:w w:val="105"/>
          <w:sz w:val="18"/>
        </w:rPr>
        <w:t>www.springeronline.com</w:t>
      </w:r>
      <w:r>
        <w:rPr>
          <w:color w:val="2B2A29"/>
          <w:w w:val="105"/>
          <w:sz w:val="18"/>
        </w:rPr>
        <w:fldChar w:fldCharType="end"/>
      </w:r>
      <w:r>
        <w:fldChar w:fldCharType="begin"/>
      </w:r>
      <w:r>
        <w:instrText xml:space="preserve"> HYPERLINK "http://www.springeronline.com/" \h </w:instrText>
      </w:r>
      <w:r>
        <w:fldChar w:fldCharType="separate"/>
      </w:r>
      <w:r>
        <w:rPr>
          <w:color w:val="2B2A29"/>
          <w:w w:val="105"/>
          <w:sz w:val="18"/>
        </w:rPr>
        <w:t>。</w:t>
      </w:r>
      <w:r>
        <w:rPr>
          <w:color w:val="2B2A29"/>
          <w:w w:val="105"/>
          <w:sz w:val="18"/>
        </w:rPr>
        <w:fldChar w:fldCharType="end"/>
      </w:r>
      <w:r>
        <w:rPr>
          <w:color w:val="2B2A29"/>
          <w:w w:val="105"/>
          <w:sz w:val="18"/>
        </w:rPr>
        <w:t>Apress Media，LLC是一家加州有限责任公司，唯一成员（所有者）是Springer</w:t>
      </w:r>
      <w:r>
        <w:t xml:space="preserve"> </w:t>
      </w:r>
      <w:r>
        <w:rPr>
          <w:color w:val="2B2A29"/>
          <w:w w:val="105"/>
          <w:sz w:val="18"/>
        </w:rPr>
        <w:t>Science+Business</w:t>
      </w:r>
      <w:r>
        <w:t xml:space="preserve"> </w:t>
      </w:r>
      <w:r>
        <w:rPr>
          <w:color w:val="2B2A29"/>
          <w:w w:val="105"/>
          <w:sz w:val="18"/>
        </w:rPr>
        <w:t>Media</w:t>
      </w:r>
      <w:r>
        <w:t xml:space="preserve"> </w:t>
      </w:r>
      <w:r>
        <w:rPr>
          <w:color w:val="2B2A29"/>
          <w:w w:val="105"/>
          <w:sz w:val="18"/>
        </w:rPr>
        <w:t>Finance</w:t>
      </w:r>
      <w:r>
        <w:t xml:space="preserve"> </w:t>
      </w:r>
      <w:r>
        <w:rPr>
          <w:color w:val="2B2A29"/>
          <w:w w:val="105"/>
          <w:sz w:val="18"/>
        </w:rPr>
        <w:t>Inc（SSBM</w:t>
      </w:r>
      <w:r>
        <w:t xml:space="preserve"> </w:t>
      </w:r>
      <w:r>
        <w:rPr>
          <w:color w:val="2B2A29"/>
          <w:w w:val="105"/>
          <w:sz w:val="18"/>
        </w:rPr>
        <w:t>Finance</w:t>
      </w:r>
      <w:r>
        <w:t xml:space="preserve"> </w:t>
      </w:r>
      <w:r>
        <w:rPr>
          <w:color w:val="2B2A29"/>
          <w:w w:val="105"/>
          <w:sz w:val="18"/>
        </w:rPr>
        <w:t>Inc.</w:t>
      </w:r>
      <w:r>
        <w:rPr>
          <w:color w:val="2B2A29"/>
          <w:spacing w:val="-11"/>
          <w:w w:val="105"/>
          <w:sz w:val="18"/>
        </w:rPr>
        <w:t>）。</w:t>
      </w:r>
      <w:r>
        <w:rPr>
          <w:color w:val="2B2A29"/>
          <w:w w:val="105"/>
          <w:sz w:val="18"/>
        </w:rPr>
        <w:t>SSBM</w:t>
      </w:r>
      <w:r>
        <w:t xml:space="preserve"> </w:t>
      </w:r>
      <w:r>
        <w:rPr>
          <w:color w:val="2B2A29"/>
          <w:w w:val="105"/>
          <w:sz w:val="18"/>
        </w:rPr>
        <w:t>Finance</w:t>
      </w:r>
      <w:r>
        <w:t xml:space="preserve"> </w:t>
      </w:r>
      <w:r>
        <w:rPr>
          <w:color w:val="2B2A29"/>
          <w:w w:val="105"/>
          <w:sz w:val="18"/>
        </w:rPr>
        <w:t>Inc是一</w:t>
      </w:r>
      <w:r>
        <w:rPr>
          <w:color w:val="2B2A29"/>
          <w:spacing w:val="-11"/>
          <w:w w:val="105"/>
          <w:sz w:val="18"/>
        </w:rPr>
        <w:t>家</w:t>
      </w:r>
      <w:r>
        <w:rPr>
          <w:b/>
          <w:color w:val="2B2A29"/>
          <w:w w:val="105"/>
          <w:sz w:val="18"/>
        </w:rPr>
        <w:t>特拉华州</w:t>
      </w:r>
      <w:r>
        <w:rPr>
          <w:color w:val="2B2A29"/>
          <w:w w:val="105"/>
          <w:sz w:val="18"/>
        </w:rPr>
        <w:t>公司。</w:t>
      </w:r>
    </w:p>
    <w:p>
      <w:r>
        <w:rPr>
          <w:color w:val="2B2A29"/>
          <w:w w:val="105"/>
          <w:sz w:val="18"/>
        </w:rPr>
        <w:t>For</w:t>
      </w:r>
      <w:r>
        <w:rPr>
          <w:color w:val="2B2A29"/>
          <w:spacing w:val="4"/>
          <w:w w:val="105"/>
          <w:sz w:val="18"/>
        </w:rPr>
        <w:t xml:space="preserve"> </w:t>
      </w:r>
      <w:r>
        <w:rPr>
          <w:color w:val="2B2A29"/>
          <w:w w:val="105"/>
          <w:sz w:val="18"/>
        </w:rPr>
        <w:t>information</w:t>
      </w:r>
      <w:r>
        <w:rPr>
          <w:color w:val="2B2A29"/>
          <w:spacing w:val="4"/>
          <w:w w:val="105"/>
          <w:sz w:val="18"/>
        </w:rPr>
        <w:t xml:space="preserve"> </w:t>
      </w:r>
      <w:r>
        <w:rPr>
          <w:color w:val="2B2A29"/>
          <w:w w:val="105"/>
          <w:sz w:val="18"/>
        </w:rPr>
        <w:t>on</w:t>
      </w:r>
      <w:r>
        <w:rPr>
          <w:color w:val="2B2A29"/>
          <w:spacing w:val="4"/>
          <w:w w:val="105"/>
          <w:sz w:val="18"/>
        </w:rPr>
        <w:t xml:space="preserve"> </w:t>
      </w:r>
      <w:r>
        <w:rPr>
          <w:color w:val="2B2A29"/>
          <w:w w:val="105"/>
          <w:sz w:val="18"/>
        </w:rPr>
        <w:t>translations,</w:t>
      </w:r>
      <w:r>
        <w:rPr>
          <w:color w:val="2B2A29"/>
          <w:spacing w:val="4"/>
          <w:w w:val="105"/>
          <w:sz w:val="18"/>
        </w:rPr>
        <w:t xml:space="preserve"> </w:t>
      </w:r>
      <w:r>
        <w:rPr>
          <w:color w:val="2B2A29"/>
          <w:w w:val="105"/>
          <w:sz w:val="18"/>
        </w:rPr>
        <w:t>please</w:t>
      </w:r>
      <w:r>
        <w:rPr>
          <w:color w:val="2B2A29"/>
          <w:spacing w:val="5"/>
          <w:w w:val="105"/>
          <w:sz w:val="18"/>
        </w:rPr>
        <w:t xml:space="preserve"> </w:t>
      </w:r>
      <w:r>
        <w:rPr>
          <w:color w:val="2B2A29"/>
          <w:w w:val="105"/>
          <w:sz w:val="18"/>
        </w:rPr>
        <w:t>e-mail</w:t>
      </w:r>
      <w:r>
        <w:rPr>
          <w:color w:val="2B2A29"/>
          <w:spacing w:val="4"/>
          <w:w w:val="105"/>
          <w:sz w:val="18"/>
        </w:rPr>
        <w:t xml:space="preserve"> </w:t>
      </w:r>
      <w:r>
        <w:rPr>
          <w:color w:val="2B2A29"/>
          <w:w w:val="105"/>
          <w:sz w:val="18"/>
        </w:rPr>
        <w:t>editorial@apress.com;</w:t>
      </w:r>
      <w:r>
        <w:rPr>
          <w:color w:val="2B2A29"/>
          <w:spacing w:val="4"/>
          <w:w w:val="105"/>
          <w:sz w:val="18"/>
        </w:rPr>
        <w:t xml:space="preserve"> </w:t>
      </w:r>
      <w:r>
        <w:rPr>
          <w:color w:val="2B2A29"/>
          <w:w w:val="105"/>
          <w:sz w:val="18"/>
        </w:rPr>
        <w:t>for</w:t>
      </w:r>
      <w:r>
        <w:rPr>
          <w:color w:val="2B2A29"/>
          <w:spacing w:val="4"/>
          <w:w w:val="105"/>
          <w:sz w:val="18"/>
        </w:rPr>
        <w:t xml:space="preserve"> </w:t>
      </w:r>
      <w:r>
        <w:rPr>
          <w:color w:val="2B2A29"/>
          <w:w w:val="105"/>
          <w:sz w:val="18"/>
        </w:rPr>
        <w:t>reprint,</w:t>
      </w:r>
      <w:r>
        <w:rPr>
          <w:color w:val="2B2A29"/>
          <w:spacing w:val="5"/>
          <w:w w:val="105"/>
          <w:sz w:val="18"/>
        </w:rPr>
        <w:t xml:space="preserve"> </w:t>
      </w:r>
      <w:r>
        <w:rPr>
          <w:color w:val="2B2A29"/>
          <w:w w:val="105"/>
          <w:sz w:val="18"/>
        </w:rPr>
        <w:t>paperback,</w:t>
      </w:r>
      <w:r>
        <w:rPr>
          <w:color w:val="2B2A29"/>
          <w:spacing w:val="4"/>
          <w:w w:val="105"/>
          <w:sz w:val="18"/>
        </w:rPr>
        <w:t xml:space="preserve"> </w:t>
      </w:r>
      <w:r>
        <w:rPr>
          <w:color w:val="2B2A29"/>
          <w:w w:val="105"/>
          <w:sz w:val="18"/>
        </w:rPr>
        <w:t>or</w:t>
      </w:r>
      <w:r>
        <w:rPr>
          <w:color w:val="2B2A29"/>
          <w:spacing w:val="4"/>
          <w:w w:val="105"/>
          <w:sz w:val="18"/>
        </w:rPr>
        <w:t xml:space="preserve"> </w:t>
      </w:r>
      <w:r>
        <w:rPr>
          <w:color w:val="2B2A29"/>
          <w:w w:val="105"/>
          <w:sz w:val="18"/>
        </w:rPr>
        <w:t>audio</w:t>
      </w:r>
      <w:r>
        <w:rPr>
          <w:color w:val="2B2A29"/>
          <w:spacing w:val="4"/>
          <w:w w:val="105"/>
          <w:sz w:val="18"/>
        </w:rPr>
        <w:t xml:space="preserve"> </w:t>
      </w:r>
      <w:r>
        <w:rPr>
          <w:color w:val="2B2A29"/>
          <w:w w:val="105"/>
          <w:sz w:val="18"/>
        </w:rPr>
        <w:t>rights,</w:t>
      </w:r>
      <w:r>
        <w:rPr>
          <w:color w:val="2B2A29"/>
          <w:spacing w:val="-44"/>
          <w:w w:val="105"/>
          <w:sz w:val="18"/>
        </w:rPr>
        <w:t xml:space="preserve"> </w:t>
      </w:r>
      <w:r>
        <w:rPr>
          <w:color w:val="2B2A29"/>
          <w:w w:val="110"/>
          <w:sz w:val="18"/>
        </w:rPr>
        <w:t>please</w:t>
      </w:r>
      <w:r>
        <w:rPr>
          <w:color w:val="2B2A29"/>
          <w:spacing w:val="-14"/>
          <w:w w:val="110"/>
          <w:sz w:val="18"/>
        </w:rPr>
        <w:t xml:space="preserve"> </w:t>
      </w:r>
      <w:r>
        <w:rPr>
          <w:color w:val="2B2A29"/>
          <w:w w:val="110"/>
          <w:sz w:val="18"/>
        </w:rPr>
        <w:t>email</w:t>
      </w:r>
      <w:r>
        <w:rPr>
          <w:color w:val="2B2A29"/>
          <w:spacing w:val="-13"/>
          <w:w w:val="110"/>
          <w:sz w:val="18"/>
        </w:rPr>
        <w:t xml:space="preserve"> </w:t>
      </w:r>
      <w:r>
        <w:fldChar w:fldCharType="begin"/>
      </w:r>
      <w:r>
        <w:instrText xml:space="preserve"> HYPERLINK "mailto:bookpermissions@springernature.com" \h </w:instrText>
      </w:r>
      <w:r>
        <w:fldChar w:fldCharType="separate"/>
      </w:r>
      <w:r>
        <w:rPr>
          <w:color w:val="2B2A29"/>
          <w:w w:val="110"/>
          <w:sz w:val="18"/>
        </w:rPr>
        <w:t>bookpermissions@springernature.com.</w:t>
      </w:r>
      <w:r>
        <w:rPr>
          <w:color w:val="2B2A29"/>
          <w:w w:val="110"/>
          <w:sz w:val="18"/>
        </w:rPr>
        <w:fldChar w:fldCharType="end"/>
      </w:r>
    </w:p>
    <w:p>
      <w:pPr>
        <w:spacing w:before="103" w:line="254" w:lineRule="auto"/>
        <w:ind w:left="160" w:right="510" w:firstLine="0"/>
        <w:jc w:val="left"/>
        <w:rPr>
          <w:sz w:val="18"/>
        </w:rPr>
      </w:pPr>
      <w:r>
        <w:rPr>
          <w:color w:val="2B2A29"/>
          <w:w w:val="105"/>
          <w:sz w:val="18"/>
        </w:rPr>
        <w:t>有关翻译的信息，请</w:t>
      </w:r>
      <w:r>
        <w:rPr>
          <w:color w:val="2B2A29"/>
          <w:spacing w:val="5"/>
          <w:w w:val="105"/>
          <w:sz w:val="18"/>
        </w:rPr>
        <w:t>发送</w:t>
      </w:r>
      <w:r>
        <w:rPr>
          <w:color w:val="2B2A29"/>
          <w:w w:val="105"/>
          <w:sz w:val="18"/>
        </w:rPr>
        <w:t>电子邮件editorial@apress.com;</w:t>
      </w:r>
      <w:r>
        <w:t xml:space="preserve"> </w:t>
      </w:r>
      <w:r>
        <w:rPr>
          <w:color w:val="2B2A29"/>
          <w:w w:val="105"/>
          <w:sz w:val="18"/>
        </w:rPr>
        <w:t>转载、平装或音频版权，</w:t>
      </w:r>
      <w:r>
        <w:rPr>
          <w:color w:val="2B2A29"/>
          <w:w w:val="110"/>
          <w:sz w:val="18"/>
        </w:rPr>
        <w:t>请</w:t>
      </w:r>
      <w:r>
        <w:rPr>
          <w:color w:val="2B2A29"/>
          <w:spacing w:val="-14"/>
          <w:w w:val="110"/>
          <w:sz w:val="18"/>
        </w:rPr>
        <w:t>发送</w:t>
      </w:r>
      <w:r>
        <w:rPr>
          <w:color w:val="2B2A29"/>
          <w:w w:val="110"/>
          <w:sz w:val="18"/>
        </w:rPr>
        <w:t>电子邮件</w:t>
      </w:r>
      <w:r>
        <w:fldChar w:fldCharType="begin"/>
      </w:r>
      <w:r>
        <w:instrText xml:space="preserve"> HYPERLINK "mailto:bookpermissions@springernature.com" \h </w:instrText>
      </w:r>
      <w:r>
        <w:fldChar w:fldCharType="separate"/>
      </w:r>
      <w:r>
        <w:rPr>
          <w:color w:val="2B2A29"/>
          <w:w w:val="110"/>
          <w:sz w:val="18"/>
        </w:rPr>
        <w:t>bookpermissions@springernature.com.</w:t>
      </w:r>
      <w:r>
        <w:rPr>
          <w:color w:val="2B2A29"/>
          <w:w w:val="110"/>
          <w:sz w:val="18"/>
        </w:rPr>
        <w:fldChar w:fldCharType="end"/>
      </w:r>
    </w:p>
    <w:p>
      <w:r>
        <w:rPr>
          <w:color w:val="2B2A29"/>
          <w:w w:val="105"/>
          <w:sz w:val="18"/>
        </w:rPr>
        <w:t>Apress titles may be purchased in bulk for academic, corporate, or promotional use. eBook versions and</w:t>
      </w:r>
      <w:r>
        <w:rPr>
          <w:color w:val="2B2A29"/>
          <w:spacing w:val="1"/>
          <w:w w:val="105"/>
          <w:sz w:val="18"/>
        </w:rPr>
        <w:t xml:space="preserve"> </w:t>
      </w:r>
      <w:r>
        <w:rPr>
          <w:color w:val="2B2A29"/>
          <w:w w:val="105"/>
          <w:sz w:val="18"/>
        </w:rPr>
        <w:t>licenses</w:t>
      </w:r>
      <w:r>
        <w:rPr>
          <w:color w:val="2B2A29"/>
          <w:spacing w:val="-4"/>
          <w:w w:val="105"/>
          <w:sz w:val="18"/>
        </w:rPr>
        <w:t xml:space="preserve"> </w:t>
      </w:r>
      <w:r>
        <w:rPr>
          <w:color w:val="2B2A29"/>
          <w:w w:val="105"/>
          <w:sz w:val="18"/>
        </w:rPr>
        <w:t>are</w:t>
      </w:r>
      <w:r>
        <w:rPr>
          <w:color w:val="2B2A29"/>
          <w:spacing w:val="-4"/>
          <w:w w:val="105"/>
          <w:sz w:val="18"/>
        </w:rPr>
        <w:t xml:space="preserve"> </w:t>
      </w:r>
      <w:r>
        <w:rPr>
          <w:color w:val="2B2A29"/>
          <w:w w:val="105"/>
          <w:sz w:val="18"/>
        </w:rPr>
        <w:t>also</w:t>
      </w:r>
      <w:r>
        <w:rPr>
          <w:color w:val="2B2A29"/>
          <w:spacing w:val="-3"/>
          <w:w w:val="105"/>
          <w:sz w:val="18"/>
        </w:rPr>
        <w:t xml:space="preserve"> </w:t>
      </w:r>
      <w:r>
        <w:rPr>
          <w:color w:val="2B2A29"/>
          <w:w w:val="105"/>
          <w:sz w:val="18"/>
        </w:rPr>
        <w:t>available</w:t>
      </w:r>
      <w:r>
        <w:rPr>
          <w:color w:val="2B2A29"/>
          <w:spacing w:val="-4"/>
          <w:w w:val="105"/>
          <w:sz w:val="18"/>
        </w:rPr>
        <w:t xml:space="preserve"> </w:t>
      </w:r>
      <w:r>
        <w:rPr>
          <w:color w:val="2B2A29"/>
          <w:w w:val="105"/>
          <w:sz w:val="18"/>
        </w:rPr>
        <w:t>for</w:t>
      </w:r>
      <w:r>
        <w:rPr>
          <w:color w:val="2B2A29"/>
          <w:spacing w:val="-3"/>
          <w:w w:val="105"/>
          <w:sz w:val="18"/>
        </w:rPr>
        <w:t xml:space="preserve"> </w:t>
      </w:r>
      <w:r>
        <w:rPr>
          <w:color w:val="2B2A29"/>
          <w:w w:val="105"/>
          <w:sz w:val="18"/>
        </w:rPr>
        <w:t>most</w:t>
      </w:r>
      <w:r>
        <w:rPr>
          <w:color w:val="2B2A29"/>
          <w:spacing w:val="-4"/>
          <w:w w:val="105"/>
          <w:sz w:val="18"/>
        </w:rPr>
        <w:t xml:space="preserve"> </w:t>
      </w:r>
      <w:r>
        <w:rPr>
          <w:color w:val="2B2A29"/>
          <w:w w:val="105"/>
          <w:sz w:val="18"/>
        </w:rPr>
        <w:t>titles.</w:t>
      </w:r>
      <w:r>
        <w:rPr>
          <w:color w:val="2B2A29"/>
          <w:spacing w:val="-3"/>
          <w:w w:val="105"/>
          <w:sz w:val="18"/>
        </w:rPr>
        <w:t xml:space="preserve"> </w:t>
      </w:r>
      <w:r>
        <w:rPr>
          <w:color w:val="2B2A29"/>
          <w:w w:val="105"/>
          <w:sz w:val="18"/>
        </w:rPr>
        <w:t>For</w:t>
      </w:r>
      <w:r>
        <w:rPr>
          <w:color w:val="2B2A29"/>
          <w:spacing w:val="-4"/>
          <w:w w:val="105"/>
          <w:sz w:val="18"/>
        </w:rPr>
        <w:t xml:space="preserve"> </w:t>
      </w:r>
      <w:r>
        <w:rPr>
          <w:color w:val="2B2A29"/>
          <w:w w:val="105"/>
          <w:sz w:val="18"/>
        </w:rPr>
        <w:t>more</w:t>
      </w:r>
      <w:r>
        <w:rPr>
          <w:color w:val="2B2A29"/>
          <w:spacing w:val="-3"/>
          <w:w w:val="105"/>
          <w:sz w:val="18"/>
        </w:rPr>
        <w:t xml:space="preserve"> </w:t>
      </w:r>
      <w:r>
        <w:rPr>
          <w:color w:val="2B2A29"/>
          <w:w w:val="105"/>
          <w:sz w:val="18"/>
        </w:rPr>
        <w:t>information,</w:t>
      </w:r>
      <w:r>
        <w:rPr>
          <w:color w:val="2B2A29"/>
          <w:spacing w:val="-4"/>
          <w:w w:val="105"/>
          <w:sz w:val="18"/>
        </w:rPr>
        <w:t xml:space="preserve"> </w:t>
      </w:r>
      <w:r>
        <w:rPr>
          <w:color w:val="2B2A29"/>
          <w:w w:val="105"/>
          <w:sz w:val="18"/>
        </w:rPr>
        <w:t>reference</w:t>
      </w:r>
      <w:r>
        <w:rPr>
          <w:color w:val="2B2A29"/>
          <w:spacing w:val="-3"/>
          <w:w w:val="105"/>
          <w:sz w:val="18"/>
        </w:rPr>
        <w:t xml:space="preserve"> </w:t>
      </w:r>
      <w:r>
        <w:rPr>
          <w:color w:val="2B2A29"/>
          <w:w w:val="105"/>
          <w:sz w:val="18"/>
        </w:rPr>
        <w:t>our</w:t>
      </w:r>
      <w:r>
        <w:rPr>
          <w:color w:val="2B2A29"/>
          <w:spacing w:val="-4"/>
          <w:w w:val="105"/>
          <w:sz w:val="18"/>
        </w:rPr>
        <w:t xml:space="preserve"> </w:t>
      </w:r>
      <w:r>
        <w:rPr>
          <w:color w:val="2B2A29"/>
          <w:w w:val="105"/>
          <w:sz w:val="18"/>
        </w:rPr>
        <w:t>Print</w:t>
      </w:r>
      <w:r>
        <w:rPr>
          <w:color w:val="2B2A29"/>
          <w:spacing w:val="-3"/>
          <w:w w:val="105"/>
          <w:sz w:val="18"/>
        </w:rPr>
        <w:t xml:space="preserve"> </w:t>
      </w:r>
      <w:r>
        <w:rPr>
          <w:color w:val="2B2A29"/>
          <w:w w:val="105"/>
          <w:sz w:val="18"/>
        </w:rPr>
        <w:t>and</w:t>
      </w:r>
      <w:r>
        <w:rPr>
          <w:color w:val="2B2A29"/>
          <w:spacing w:val="-4"/>
          <w:w w:val="105"/>
          <w:sz w:val="18"/>
        </w:rPr>
        <w:t xml:space="preserve"> </w:t>
      </w:r>
      <w:r>
        <w:rPr>
          <w:color w:val="2B2A29"/>
          <w:w w:val="105"/>
          <w:sz w:val="18"/>
        </w:rPr>
        <w:t>eBook</w:t>
      </w:r>
      <w:r>
        <w:rPr>
          <w:color w:val="2B2A29"/>
          <w:spacing w:val="-3"/>
          <w:w w:val="105"/>
          <w:sz w:val="18"/>
        </w:rPr>
        <w:t xml:space="preserve"> </w:t>
      </w:r>
      <w:r>
        <w:rPr>
          <w:color w:val="2B2A29"/>
          <w:w w:val="105"/>
          <w:sz w:val="18"/>
        </w:rPr>
        <w:t>Bulk</w:t>
      </w:r>
      <w:r>
        <w:rPr>
          <w:color w:val="2B2A29"/>
          <w:spacing w:val="-4"/>
          <w:w w:val="105"/>
          <w:sz w:val="18"/>
        </w:rPr>
        <w:t xml:space="preserve"> </w:t>
      </w:r>
      <w:r>
        <w:rPr>
          <w:color w:val="2B2A29"/>
          <w:w w:val="105"/>
          <w:sz w:val="18"/>
        </w:rPr>
        <w:t>Sales</w:t>
      </w:r>
      <w:r>
        <w:rPr>
          <w:color w:val="2B2A29"/>
          <w:spacing w:val="-44"/>
          <w:w w:val="105"/>
          <w:sz w:val="18"/>
        </w:rPr>
        <w:t xml:space="preserve"> </w:t>
      </w:r>
      <w:r>
        <w:rPr>
          <w:color w:val="2B2A29"/>
          <w:w w:val="110"/>
          <w:sz w:val="18"/>
        </w:rPr>
        <w:t>web</w:t>
      </w:r>
      <w:r>
        <w:rPr>
          <w:color w:val="2B2A29"/>
          <w:spacing w:val="-14"/>
          <w:w w:val="110"/>
          <w:sz w:val="18"/>
        </w:rPr>
        <w:t xml:space="preserve"> </w:t>
      </w:r>
      <w:r>
        <w:rPr>
          <w:color w:val="2B2A29"/>
          <w:w w:val="110"/>
          <w:sz w:val="18"/>
        </w:rPr>
        <w:t>page</w:t>
      </w:r>
      <w:r>
        <w:rPr>
          <w:color w:val="2B2A29"/>
          <w:spacing w:val="-13"/>
          <w:w w:val="110"/>
          <w:sz w:val="18"/>
        </w:rPr>
        <w:t xml:space="preserve"> </w:t>
      </w:r>
      <w:r>
        <w:rPr>
          <w:color w:val="2B2A29"/>
          <w:w w:val="110"/>
          <w:sz w:val="18"/>
        </w:rPr>
        <w:t>at</w:t>
      </w:r>
      <w:r>
        <w:rPr>
          <w:color w:val="2B2A29"/>
          <w:spacing w:val="-13"/>
          <w:w w:val="110"/>
          <w:sz w:val="18"/>
        </w:rPr>
        <w:t xml:space="preserve"> </w:t>
      </w:r>
      <w:r>
        <w:fldChar w:fldCharType="begin"/>
      </w:r>
      <w:r>
        <w:instrText xml:space="preserve"> HYPERLINK "http://www.apress.com/bulk-sales" \h </w:instrText>
      </w:r>
      <w:r>
        <w:fldChar w:fldCharType="separate"/>
      </w:r>
      <w:r>
        <w:rPr>
          <w:color w:val="2B2A29"/>
          <w:w w:val="110"/>
          <w:sz w:val="18"/>
        </w:rPr>
        <w:t>www.apress.com/bulk-sales.</w:t>
      </w:r>
      <w:r>
        <w:rPr>
          <w:color w:val="2B2A29"/>
          <w:w w:val="110"/>
          <w:sz w:val="18"/>
        </w:rPr>
        <w:fldChar w:fldCharType="end"/>
      </w:r>
    </w:p>
    <w:p>
      <w:pPr>
        <w:spacing w:before="101" w:line="254" w:lineRule="auto"/>
        <w:ind w:left="160" w:right="817" w:firstLine="0"/>
        <w:jc w:val="left"/>
        <w:rPr>
          <w:sz w:val="18"/>
        </w:rPr>
      </w:pPr>
      <w:r>
        <w:rPr>
          <w:color w:val="2B2A29"/>
          <w:w w:val="105"/>
          <w:sz w:val="18"/>
        </w:rPr>
        <w:t>Apress标题可以批量购买，用于学术、企业或促销用途。电子书版本和许可证也适用于大多数图书。有关更多信息，</w:t>
      </w:r>
      <w:r>
        <w:rPr>
          <w:color w:val="2B2A29"/>
          <w:spacing w:val="-4"/>
          <w:w w:val="105"/>
          <w:sz w:val="18"/>
        </w:rPr>
        <w:t>请</w:t>
      </w:r>
      <w:r>
        <w:rPr>
          <w:color w:val="2B2A29"/>
          <w:w w:val="105"/>
          <w:sz w:val="18"/>
        </w:rPr>
        <w:t>访问我们的印刷和电子书</w:t>
      </w:r>
      <w:r>
        <w:rPr>
          <w:color w:val="2B2A29"/>
          <w:spacing w:val="-3"/>
          <w:w w:val="105"/>
          <w:sz w:val="18"/>
        </w:rPr>
        <w:t>批量销售</w:t>
      </w:r>
      <w:r>
        <w:rPr>
          <w:color w:val="2B2A29"/>
          <w:w w:val="110"/>
          <w:sz w:val="18"/>
        </w:rPr>
        <w:t>网页</w:t>
      </w:r>
      <w:r>
        <w:fldChar w:fldCharType="begin"/>
      </w:r>
      <w:r>
        <w:instrText xml:space="preserve"> HYPERLINK "http://www.apress.com/bulk-sales" \h </w:instrText>
      </w:r>
      <w:r>
        <w:fldChar w:fldCharType="separate"/>
      </w:r>
      <w:r>
        <w:rPr>
          <w:color w:val="2B2A29"/>
          <w:w w:val="110"/>
          <w:sz w:val="18"/>
        </w:rPr>
        <w:t>www.apress.com/</w:t>
      </w:r>
      <w:r>
        <w:rPr>
          <w:color w:val="2B2A29"/>
          <w:w w:val="105"/>
          <w:sz w:val="18"/>
        </w:rPr>
        <w:t>Bulk</w:t>
      </w:r>
      <w:r>
        <w:rPr>
          <w:color w:val="2B2A29"/>
          <w:spacing w:val="-4"/>
          <w:w w:val="105"/>
          <w:sz w:val="18"/>
        </w:rPr>
        <w:t>-Sales。</w:t>
      </w:r>
      <w:r>
        <w:rPr>
          <w:color w:val="2B2A29"/>
          <w:spacing w:val="-4"/>
          <w:w w:val="105"/>
          <w:sz w:val="18"/>
        </w:rPr>
        <w:fldChar w:fldCharType="end"/>
      </w:r>
    </w:p>
    <w:p>
      <w:r>
        <w:rPr>
          <w:color w:val="2B2A29"/>
          <w:w w:val="105"/>
          <w:sz w:val="18"/>
        </w:rPr>
        <w:t>Any source code or other supplementary material referenced by the author in this book is available to</w:t>
      </w:r>
      <w:r>
        <w:rPr>
          <w:color w:val="2B2A29"/>
          <w:spacing w:val="1"/>
          <w:w w:val="105"/>
          <w:sz w:val="18"/>
        </w:rPr>
        <w:t xml:space="preserve"> </w:t>
      </w:r>
      <w:r>
        <w:rPr>
          <w:color w:val="2B2A29"/>
          <w:w w:val="105"/>
          <w:sz w:val="18"/>
        </w:rPr>
        <w:t>readers</w:t>
      </w:r>
      <w:r>
        <w:rPr>
          <w:color w:val="2B2A29"/>
          <w:spacing w:val="-6"/>
          <w:w w:val="105"/>
          <w:sz w:val="18"/>
        </w:rPr>
        <w:t xml:space="preserve"> </w:t>
      </w:r>
      <w:r>
        <w:rPr>
          <w:color w:val="2B2A29"/>
          <w:w w:val="105"/>
          <w:sz w:val="18"/>
        </w:rPr>
        <w:t>on</w:t>
      </w:r>
      <w:r>
        <w:rPr>
          <w:color w:val="2B2A29"/>
          <w:spacing w:val="-5"/>
          <w:w w:val="105"/>
          <w:sz w:val="18"/>
        </w:rPr>
        <w:t xml:space="preserve"> </w:t>
      </w:r>
      <w:r>
        <w:rPr>
          <w:color w:val="2B2A29"/>
          <w:w w:val="105"/>
          <w:sz w:val="18"/>
        </w:rPr>
        <w:t>GitHub</w:t>
      </w:r>
      <w:r>
        <w:rPr>
          <w:color w:val="2B2A29"/>
          <w:spacing w:val="-5"/>
          <w:w w:val="105"/>
          <w:sz w:val="18"/>
        </w:rPr>
        <w:t xml:space="preserve"> </w:t>
      </w:r>
      <w:r>
        <w:rPr>
          <w:color w:val="2B2A29"/>
          <w:w w:val="105"/>
          <w:sz w:val="18"/>
        </w:rPr>
        <w:t>via</w:t>
      </w:r>
      <w:r>
        <w:rPr>
          <w:color w:val="2B2A29"/>
          <w:spacing w:val="-5"/>
          <w:w w:val="105"/>
          <w:sz w:val="18"/>
        </w:rPr>
        <w:t xml:space="preserve"> </w:t>
      </w:r>
      <w:r>
        <w:rPr>
          <w:color w:val="2B2A29"/>
          <w:w w:val="105"/>
          <w:sz w:val="18"/>
        </w:rPr>
        <w:t>the</w:t>
      </w:r>
      <w:r>
        <w:rPr>
          <w:color w:val="2B2A29"/>
          <w:spacing w:val="-5"/>
          <w:w w:val="105"/>
          <w:sz w:val="18"/>
        </w:rPr>
        <w:t xml:space="preserve"> </w:t>
      </w:r>
      <w:r>
        <w:rPr>
          <w:color w:val="2B2A29"/>
          <w:w w:val="105"/>
          <w:sz w:val="18"/>
        </w:rPr>
        <w:t>book’s</w:t>
      </w:r>
      <w:r>
        <w:rPr>
          <w:color w:val="2B2A29"/>
          <w:spacing w:val="-5"/>
          <w:w w:val="105"/>
          <w:sz w:val="18"/>
        </w:rPr>
        <w:t xml:space="preserve"> </w:t>
      </w:r>
      <w:r>
        <w:rPr>
          <w:color w:val="2B2A29"/>
          <w:w w:val="105"/>
          <w:sz w:val="18"/>
        </w:rPr>
        <w:t>product</w:t>
      </w:r>
      <w:r>
        <w:rPr>
          <w:color w:val="2B2A29"/>
          <w:spacing w:val="-5"/>
          <w:w w:val="105"/>
          <w:sz w:val="18"/>
        </w:rPr>
        <w:t xml:space="preserve"> </w:t>
      </w:r>
      <w:r>
        <w:rPr>
          <w:color w:val="2B2A29"/>
          <w:w w:val="105"/>
          <w:sz w:val="18"/>
        </w:rPr>
        <w:t>page,</w:t>
      </w:r>
      <w:r>
        <w:rPr>
          <w:color w:val="2B2A29"/>
          <w:spacing w:val="-5"/>
          <w:w w:val="105"/>
          <w:sz w:val="18"/>
        </w:rPr>
        <w:t xml:space="preserve"> </w:t>
      </w:r>
      <w:r>
        <w:rPr>
          <w:color w:val="2B2A29"/>
          <w:w w:val="105"/>
          <w:sz w:val="18"/>
        </w:rPr>
        <w:t>located</w:t>
      </w:r>
      <w:r>
        <w:rPr>
          <w:color w:val="2B2A29"/>
          <w:spacing w:val="-5"/>
          <w:w w:val="105"/>
          <w:sz w:val="18"/>
        </w:rPr>
        <w:t xml:space="preserve"> </w:t>
      </w:r>
      <w:r>
        <w:rPr>
          <w:color w:val="2B2A29"/>
          <w:w w:val="105"/>
          <w:sz w:val="18"/>
        </w:rPr>
        <w:t>at</w:t>
      </w:r>
      <w:r>
        <w:rPr>
          <w:color w:val="2B2A29"/>
          <w:spacing w:val="-5"/>
          <w:w w:val="105"/>
          <w:sz w:val="18"/>
        </w:rPr>
        <w:t xml:space="preserve"> </w:t>
      </w:r>
      <w:r>
        <w:fldChar w:fldCharType="begin"/>
      </w:r>
      <w:r>
        <w:instrText xml:space="preserve"> HYPERLINK "http://www.apress.com/9781484251386" \h </w:instrText>
      </w:r>
      <w:r>
        <w:fldChar w:fldCharType="separate"/>
      </w:r>
      <w:r>
        <w:rPr>
          <w:color w:val="2B2A29"/>
          <w:w w:val="105"/>
          <w:sz w:val="18"/>
        </w:rPr>
        <w:t>www.apress.com/9781484251386.</w:t>
      </w:r>
      <w:r>
        <w:rPr>
          <w:color w:val="2B2A29"/>
          <w:spacing w:val="-5"/>
          <w:w w:val="105"/>
          <w:sz w:val="18"/>
        </w:rPr>
        <w:t xml:space="preserve"> </w:t>
      </w:r>
      <w:r>
        <w:rPr>
          <w:color w:val="2B2A29"/>
          <w:spacing w:val="-5"/>
          <w:w w:val="105"/>
          <w:sz w:val="18"/>
        </w:rPr>
        <w:fldChar w:fldCharType="end"/>
      </w:r>
      <w:r>
        <w:rPr>
          <w:color w:val="2B2A29"/>
          <w:w w:val="105"/>
          <w:sz w:val="18"/>
        </w:rPr>
        <w:t>For</w:t>
      </w:r>
      <w:r>
        <w:rPr>
          <w:color w:val="2B2A29"/>
          <w:spacing w:val="-5"/>
          <w:w w:val="105"/>
          <w:sz w:val="18"/>
        </w:rPr>
        <w:t xml:space="preserve"> </w:t>
      </w:r>
      <w:r>
        <w:rPr>
          <w:color w:val="2B2A29"/>
          <w:w w:val="105"/>
          <w:sz w:val="18"/>
        </w:rPr>
        <w:t>more</w:t>
      </w:r>
      <w:r>
        <w:rPr>
          <w:color w:val="2B2A29"/>
          <w:spacing w:val="-45"/>
          <w:w w:val="105"/>
          <w:sz w:val="18"/>
        </w:rPr>
        <w:t xml:space="preserve"> </w:t>
      </w:r>
      <w:r>
        <w:rPr>
          <w:color w:val="2B2A29"/>
          <w:w w:val="105"/>
          <w:sz w:val="18"/>
        </w:rPr>
        <w:t>detailed</w:t>
      </w:r>
      <w:r>
        <w:rPr>
          <w:color w:val="2B2A29"/>
          <w:spacing w:val="-9"/>
          <w:w w:val="105"/>
          <w:sz w:val="18"/>
        </w:rPr>
        <w:t xml:space="preserve"> </w:t>
      </w:r>
      <w:r>
        <w:rPr>
          <w:color w:val="2B2A29"/>
          <w:w w:val="105"/>
          <w:sz w:val="18"/>
        </w:rPr>
        <w:t>information,</w:t>
      </w:r>
      <w:r>
        <w:rPr>
          <w:color w:val="2B2A29"/>
          <w:spacing w:val="-9"/>
          <w:w w:val="105"/>
          <w:sz w:val="18"/>
        </w:rPr>
        <w:t xml:space="preserve"> </w:t>
      </w:r>
      <w:r>
        <w:rPr>
          <w:color w:val="2B2A29"/>
          <w:w w:val="105"/>
          <w:sz w:val="18"/>
        </w:rPr>
        <w:t>please</w:t>
      </w:r>
      <w:r>
        <w:rPr>
          <w:color w:val="2B2A29"/>
          <w:spacing w:val="-9"/>
          <w:w w:val="105"/>
          <w:sz w:val="18"/>
        </w:rPr>
        <w:t xml:space="preserve"> </w:t>
      </w:r>
      <w:r>
        <w:rPr>
          <w:color w:val="2B2A29"/>
          <w:w w:val="105"/>
          <w:sz w:val="18"/>
        </w:rPr>
        <w:t>visit</w:t>
      </w:r>
      <w:r>
        <w:rPr>
          <w:color w:val="2B2A29"/>
          <w:spacing w:val="-9"/>
          <w:w w:val="105"/>
          <w:sz w:val="18"/>
        </w:rPr>
        <w:t xml:space="preserve"> </w:t>
      </w:r>
      <w:r>
        <w:fldChar w:fldCharType="begin"/>
      </w:r>
      <w:r>
        <w:instrText xml:space="preserve"> HYPERLINK "http://www.apress.com/source-code" \h </w:instrText>
      </w:r>
      <w:r>
        <w:fldChar w:fldCharType="separate"/>
      </w:r>
      <w:r>
        <w:rPr>
          <w:color w:val="2B2A29"/>
          <w:w w:val="105"/>
          <w:sz w:val="18"/>
        </w:rPr>
        <w:t>www.apress.com/source-code.</w:t>
      </w:r>
      <w:r>
        <w:rPr>
          <w:color w:val="2B2A29"/>
          <w:w w:val="105"/>
          <w:sz w:val="18"/>
        </w:rPr>
        <w:fldChar w:fldCharType="end"/>
      </w:r>
    </w:p>
    <w:p>
      <w:pPr>
        <w:spacing w:before="102" w:line="254" w:lineRule="auto"/>
        <w:ind w:left="160" w:right="1051" w:firstLine="0"/>
        <w:jc w:val="both"/>
        <w:rPr>
          <w:sz w:val="18"/>
        </w:rPr>
      </w:pPr>
      <w:r>
        <w:rPr>
          <w:color w:val="2B2A29"/>
          <w:w w:val="105"/>
          <w:sz w:val="18"/>
        </w:rPr>
        <w:t>作者在本书中引用的任何源代码或其他补充材料均可通过本书的产品页面（</w:t>
      </w:r>
      <w:r>
        <w:fldChar w:fldCharType="begin"/>
      </w:r>
      <w:r>
        <w:instrText xml:space="preserve"> HYPERLINK "http://www.apress.com/9781484251386" \h </w:instrText>
      </w:r>
      <w:r>
        <w:fldChar w:fldCharType="separate"/>
      </w:r>
      <w:r>
        <w:rPr>
          <w:color w:val="2B2A29"/>
          <w:w w:val="105"/>
          <w:sz w:val="18"/>
        </w:rPr>
        <w:t>www.apress.com/9781484251386</w:t>
      </w:r>
      <w:r>
        <w:rPr>
          <w:color w:val="2B2A29"/>
          <w:w w:val="105"/>
          <w:sz w:val="18"/>
        </w:rPr>
        <w:fldChar w:fldCharType="end"/>
      </w:r>
      <w:r>
        <w:fldChar w:fldCharType="begin"/>
      </w:r>
      <w:r>
        <w:instrText xml:space="preserve"> HYPERLINK "http://www.apress.com/9781484251386" \h </w:instrText>
      </w:r>
      <w:r>
        <w:fldChar w:fldCharType="separate"/>
      </w:r>
      <w:r>
        <w:rPr>
          <w:color w:val="2B2A29"/>
          <w:w w:val="105"/>
          <w:sz w:val="18"/>
        </w:rPr>
        <w:t>）</w:t>
      </w:r>
      <w:r>
        <w:rPr>
          <w:color w:val="2B2A29"/>
          <w:spacing w:val="-5"/>
          <w:w w:val="105"/>
          <w:sz w:val="18"/>
        </w:rPr>
        <w:fldChar w:fldCharType="end"/>
      </w:r>
      <w:r>
        <w:rPr>
          <w:color w:val="2B2A29"/>
          <w:w w:val="105"/>
          <w:sz w:val="18"/>
        </w:rPr>
        <w:t>在GitHub上</w:t>
      </w:r>
      <w:r>
        <w:rPr>
          <w:color w:val="2B2A29"/>
          <w:spacing w:val="-5"/>
          <w:w w:val="105"/>
          <w:sz w:val="18"/>
        </w:rPr>
        <w:t>向</w:t>
      </w:r>
      <w:r>
        <w:rPr>
          <w:color w:val="2B2A29"/>
          <w:w w:val="105"/>
          <w:sz w:val="18"/>
        </w:rPr>
        <w:t>读者提供。有关详细信息，请访问</w:t>
      </w:r>
      <w:r>
        <w:fldChar w:fldCharType="begin"/>
      </w:r>
      <w:r>
        <w:instrText xml:space="preserve"> HYPERLINK "http://www.apress.com/source-code" \h </w:instrText>
      </w:r>
      <w:r>
        <w:fldChar w:fldCharType="separate"/>
      </w:r>
      <w:r>
        <w:rPr>
          <w:color w:val="2B2A29"/>
          <w:w w:val="105"/>
          <w:sz w:val="18"/>
        </w:rPr>
        <w:t>www.apress.com/source-code。</w:t>
      </w:r>
      <w:r>
        <w:rPr>
          <w:color w:val="2B2A29"/>
          <w:w w:val="105"/>
          <w:sz w:val="18"/>
        </w:rPr>
        <w:fldChar w:fldCharType="end"/>
      </w:r>
    </w:p>
    <w:p>
      <w:r>
        <w:rPr>
          <w:color w:val="2B2A29"/>
          <w:spacing w:val="-1"/>
          <w:w w:val="110"/>
          <w:sz w:val="18"/>
        </w:rPr>
        <w:t>Printed</w:t>
      </w:r>
      <w:r>
        <w:rPr>
          <w:color w:val="2B2A29"/>
          <w:spacing w:val="-12"/>
          <w:w w:val="110"/>
          <w:sz w:val="18"/>
        </w:rPr>
        <w:t xml:space="preserve"> </w:t>
      </w:r>
      <w:r>
        <w:rPr>
          <w:color w:val="2B2A29"/>
          <w:spacing w:val="-1"/>
          <w:w w:val="110"/>
          <w:sz w:val="18"/>
        </w:rPr>
        <w:t>on</w:t>
      </w:r>
      <w:r>
        <w:rPr>
          <w:color w:val="2B2A29"/>
          <w:spacing w:val="-11"/>
          <w:w w:val="110"/>
          <w:sz w:val="18"/>
        </w:rPr>
        <w:t xml:space="preserve"> </w:t>
      </w:r>
      <w:r>
        <w:rPr>
          <w:color w:val="2B2A29"/>
          <w:spacing w:val="-1"/>
          <w:w w:val="110"/>
          <w:sz w:val="18"/>
        </w:rPr>
        <w:t>acid-free</w:t>
      </w:r>
      <w:r>
        <w:rPr>
          <w:color w:val="2B2A29"/>
          <w:spacing w:val="-11"/>
          <w:w w:val="110"/>
          <w:sz w:val="18"/>
        </w:rPr>
        <w:t xml:space="preserve"> </w:t>
      </w:r>
      <w:r>
        <w:rPr>
          <w:color w:val="2B2A29"/>
          <w:w w:val="110"/>
          <w:sz w:val="18"/>
        </w:rPr>
        <w:t>paper</w:t>
      </w:r>
    </w:p>
    <w:p>
      <w:pPr>
        <w:spacing w:before="102"/>
        <w:ind w:left="160" w:right="0" w:firstLine="0"/>
        <w:jc w:val="both"/>
        <w:rPr>
          <w:sz w:val="18"/>
        </w:rPr>
      </w:pPr>
      <w:r>
        <w:rPr>
          <w:color w:val="2B2A29"/>
          <w:spacing w:val="-1"/>
          <w:w w:val="110"/>
          <w:sz w:val="18"/>
        </w:rPr>
        <w:t>印刷在无酸</w:t>
      </w:r>
      <w:r>
        <w:rPr>
          <w:color w:val="2B2A29"/>
          <w:w w:val="110"/>
          <w:sz w:val="18"/>
        </w:rPr>
        <w:t>纸</w:t>
      </w:r>
      <w:r>
        <w:rPr>
          <w:color w:val="2B2A29"/>
          <w:spacing w:val="-1"/>
          <w:w w:val="110"/>
          <w:sz w:val="18"/>
        </w:rPr>
        <w:t>上</w:t>
      </w:r>
    </w:p>
    <w:p>
      <w:pPr>
        <w:spacing w:after="0"/>
        <w:jc w:val="both"/>
        <w:rPr>
          <w:sz w:val="18"/>
        </w:rPr>
        <w:sectPr>
          <w:type w:val="continuous"/>
          <w:pgSz w:w="10080" w:h="14400"/>
          <w:pgMar w:top="0" w:right="560" w:bottom="0" w:left="560" w:header="720" w:footer="720" w:gutter="0"/>
          <w:cols w:space="720" w:num="1"/>
        </w:sectPr>
      </w:pPr>
    </w:p>
    <w:p>
      <w:pPr>
        <w:pStyle w:val="11"/>
        <w:rPr>
          <w:sz w:val="20"/>
        </w:rPr>
      </w:pPr>
    </w:p>
    <w:p>
      <w:pPr>
        <w:pStyle w:val="11"/>
        <w:rPr>
          <w:sz w:val="20"/>
        </w:rPr>
      </w:pPr>
    </w:p>
    <w:p>
      <w:pPr>
        <w:pStyle w:val="11"/>
        <w:spacing w:before="11"/>
        <w:rPr>
          <w:sz w:val="23"/>
        </w:rPr>
      </w:pPr>
    </w:p>
    <w:p>
      <w:r>
        <w:rPr>
          <w:i/>
          <w:color w:val="2B2A29"/>
          <w:w w:val="105"/>
          <w:sz w:val="28"/>
        </w:rPr>
        <w:t>To</w:t>
      </w:r>
      <w:r>
        <w:rPr>
          <w:i/>
          <w:color w:val="2B2A29"/>
          <w:spacing w:val="-14"/>
          <w:w w:val="105"/>
          <w:sz w:val="28"/>
        </w:rPr>
        <w:t xml:space="preserve"> </w:t>
      </w:r>
      <w:r>
        <w:rPr>
          <w:i/>
          <w:color w:val="2B2A29"/>
          <w:w w:val="105"/>
          <w:sz w:val="28"/>
        </w:rPr>
        <w:t>my</w:t>
      </w:r>
      <w:r>
        <w:rPr>
          <w:i/>
          <w:color w:val="2B2A29"/>
          <w:spacing w:val="-14"/>
          <w:w w:val="105"/>
          <w:sz w:val="28"/>
        </w:rPr>
        <w:t xml:space="preserve"> </w:t>
      </w:r>
      <w:r>
        <w:rPr>
          <w:i/>
          <w:color w:val="2B2A29"/>
          <w:w w:val="105"/>
          <w:sz w:val="28"/>
        </w:rPr>
        <w:t>mother</w:t>
      </w:r>
      <w:r>
        <w:rPr>
          <w:i/>
          <w:color w:val="2B2A29"/>
          <w:spacing w:val="-13"/>
          <w:w w:val="105"/>
          <w:sz w:val="28"/>
        </w:rPr>
        <w:t xml:space="preserve"> </w:t>
      </w:r>
      <w:r>
        <w:rPr>
          <w:i/>
          <w:color w:val="2B2A29"/>
          <w:w w:val="105"/>
          <w:sz w:val="28"/>
        </w:rPr>
        <w:t>and</w:t>
      </w:r>
      <w:r>
        <w:rPr>
          <w:i/>
          <w:color w:val="2B2A29"/>
          <w:spacing w:val="-14"/>
          <w:w w:val="105"/>
          <w:sz w:val="28"/>
        </w:rPr>
        <w:t xml:space="preserve"> </w:t>
      </w:r>
      <w:r>
        <w:rPr>
          <w:i/>
          <w:color w:val="2B2A29"/>
          <w:w w:val="105"/>
          <w:sz w:val="28"/>
        </w:rPr>
        <w:t>father.</w:t>
      </w:r>
    </w:p>
    <w:p>
      <w:pPr>
        <w:spacing w:before="82" w:line="321" w:lineRule="exact"/>
        <w:ind w:left="360" w:right="0" w:firstLine="0"/>
        <w:jc w:val="center"/>
        <w:rPr>
          <w:i/>
          <w:sz w:val="28"/>
        </w:rPr>
      </w:pPr>
      <w:r>
        <w:rPr>
          <w:i/>
          <w:color w:val="2B2A29"/>
          <w:w w:val="105"/>
          <w:sz w:val="28"/>
        </w:rPr>
        <w:t>献给我的母亲和父亲。</w:t>
      </w:r>
    </w:p>
    <w:p>
      <w:r>
        <w:rPr>
          <w:i/>
          <w:color w:val="2B2A29"/>
          <w:w w:val="110"/>
          <w:sz w:val="28"/>
        </w:rPr>
        <w:t>—Anjana</w:t>
      </w:r>
    </w:p>
    <w:p>
      <w:pPr>
        <w:spacing w:before="0" w:line="321" w:lineRule="exact"/>
        <w:ind w:left="360" w:right="0" w:firstLine="0"/>
        <w:jc w:val="center"/>
        <w:rPr>
          <w:i/>
          <w:sz w:val="28"/>
        </w:rPr>
      </w:pPr>
      <w:r>
        <w:rPr>
          <w:i/>
          <w:color w:val="2B2A29"/>
          <w:w w:val="110"/>
          <w:sz w:val="28"/>
        </w:rPr>
        <w:t>-安贾纳</w:t>
      </w:r>
    </w:p>
    <w:p>
      <w:pPr>
        <w:pStyle w:val="11"/>
        <w:spacing w:before="1"/>
        <w:rPr>
          <w:i/>
          <w:sz w:val="31"/>
        </w:rPr>
      </w:pPr>
    </w:p>
    <w:p>
      <w:r>
        <w:rPr>
          <w:i/>
          <w:color w:val="2B2A29"/>
          <w:w w:val="105"/>
          <w:sz w:val="28"/>
        </w:rPr>
        <w:t>I</w:t>
      </w:r>
      <w:r>
        <w:rPr>
          <w:i/>
          <w:color w:val="2B2A29"/>
          <w:spacing w:val="-18"/>
          <w:w w:val="105"/>
          <w:sz w:val="28"/>
        </w:rPr>
        <w:t xml:space="preserve"> </w:t>
      </w:r>
      <w:r>
        <w:rPr>
          <w:i/>
          <w:color w:val="2B2A29"/>
          <w:w w:val="105"/>
          <w:sz w:val="28"/>
        </w:rPr>
        <w:t>dedicate</w:t>
      </w:r>
      <w:r>
        <w:rPr>
          <w:i/>
          <w:color w:val="2B2A29"/>
          <w:spacing w:val="-17"/>
          <w:w w:val="105"/>
          <w:sz w:val="28"/>
        </w:rPr>
        <w:t xml:space="preserve"> </w:t>
      </w:r>
      <w:r>
        <w:rPr>
          <w:i/>
          <w:color w:val="2B2A29"/>
          <w:w w:val="105"/>
          <w:sz w:val="28"/>
        </w:rPr>
        <w:t>this</w:t>
      </w:r>
      <w:r>
        <w:rPr>
          <w:i/>
          <w:color w:val="2B2A29"/>
          <w:spacing w:val="-17"/>
          <w:w w:val="105"/>
          <w:sz w:val="28"/>
        </w:rPr>
        <w:t xml:space="preserve"> </w:t>
      </w:r>
      <w:r>
        <w:rPr>
          <w:i/>
          <w:color w:val="2B2A29"/>
          <w:w w:val="105"/>
          <w:sz w:val="28"/>
        </w:rPr>
        <w:t>to</w:t>
      </w:r>
      <w:r>
        <w:rPr>
          <w:i/>
          <w:color w:val="2B2A29"/>
          <w:spacing w:val="-17"/>
          <w:w w:val="105"/>
          <w:sz w:val="28"/>
        </w:rPr>
        <w:t xml:space="preserve"> </w:t>
      </w:r>
      <w:r>
        <w:rPr>
          <w:i/>
          <w:color w:val="2B2A29"/>
          <w:w w:val="105"/>
          <w:sz w:val="28"/>
        </w:rPr>
        <w:t>my</w:t>
      </w:r>
      <w:r>
        <w:rPr>
          <w:i/>
          <w:color w:val="2B2A29"/>
          <w:spacing w:val="-18"/>
          <w:w w:val="105"/>
          <w:sz w:val="28"/>
        </w:rPr>
        <w:t xml:space="preserve"> </w:t>
      </w:r>
      <w:r>
        <w:rPr>
          <w:i/>
          <w:color w:val="2B2A29"/>
          <w:w w:val="105"/>
          <w:sz w:val="28"/>
        </w:rPr>
        <w:t>mother,</w:t>
      </w:r>
      <w:r>
        <w:rPr>
          <w:i/>
          <w:color w:val="2B2A29"/>
          <w:spacing w:val="-17"/>
          <w:w w:val="105"/>
          <w:sz w:val="28"/>
        </w:rPr>
        <w:t xml:space="preserve"> </w:t>
      </w:r>
      <w:r>
        <w:rPr>
          <w:i/>
          <w:color w:val="2B2A29"/>
          <w:w w:val="105"/>
          <w:sz w:val="28"/>
        </w:rPr>
        <w:t>father,</w:t>
      </w:r>
      <w:r>
        <w:rPr>
          <w:i/>
          <w:color w:val="2B2A29"/>
          <w:spacing w:val="-17"/>
          <w:w w:val="105"/>
          <w:sz w:val="28"/>
        </w:rPr>
        <w:t xml:space="preserve"> </w:t>
      </w:r>
      <w:r>
        <w:rPr>
          <w:i/>
          <w:color w:val="2B2A29"/>
          <w:w w:val="105"/>
          <w:sz w:val="28"/>
        </w:rPr>
        <w:t>wife,</w:t>
      </w:r>
      <w:r>
        <w:rPr>
          <w:i/>
          <w:color w:val="2B2A29"/>
          <w:spacing w:val="-17"/>
          <w:w w:val="105"/>
          <w:sz w:val="28"/>
        </w:rPr>
        <w:t xml:space="preserve"> </w:t>
      </w:r>
      <w:r>
        <w:rPr>
          <w:i/>
          <w:color w:val="2B2A29"/>
          <w:w w:val="105"/>
          <w:sz w:val="28"/>
        </w:rPr>
        <w:t>and</w:t>
      </w:r>
      <w:r>
        <w:rPr>
          <w:i/>
          <w:color w:val="2B2A29"/>
          <w:spacing w:val="-18"/>
          <w:w w:val="105"/>
          <w:sz w:val="28"/>
        </w:rPr>
        <w:t xml:space="preserve"> </w:t>
      </w:r>
      <w:r>
        <w:rPr>
          <w:i/>
          <w:color w:val="2B2A29"/>
          <w:w w:val="105"/>
          <w:sz w:val="28"/>
        </w:rPr>
        <w:t>two</w:t>
      </w:r>
      <w:r>
        <w:rPr>
          <w:i/>
          <w:color w:val="2B2A29"/>
          <w:spacing w:val="-17"/>
          <w:w w:val="105"/>
          <w:sz w:val="28"/>
        </w:rPr>
        <w:t xml:space="preserve"> </w:t>
      </w:r>
      <w:r>
        <w:rPr>
          <w:i/>
          <w:color w:val="2B2A29"/>
          <w:w w:val="105"/>
          <w:sz w:val="28"/>
        </w:rPr>
        <w:t>sons.</w:t>
      </w:r>
    </w:p>
    <w:p>
      <w:pPr>
        <w:spacing w:before="0" w:line="321" w:lineRule="exact"/>
        <w:ind w:left="359" w:right="0" w:firstLine="0"/>
        <w:jc w:val="center"/>
        <w:rPr>
          <w:i/>
          <w:sz w:val="28"/>
        </w:rPr>
      </w:pPr>
      <w:r>
        <w:rPr>
          <w:i/>
          <w:color w:val="2B2A29"/>
          <w:w w:val="105"/>
          <w:sz w:val="28"/>
        </w:rPr>
        <w:t>我谨此献给我的母亲、父亲、</w:t>
      </w:r>
      <w:r>
        <w:rPr>
          <w:i/>
          <w:color w:val="2B2A29"/>
          <w:spacing w:val="-17"/>
          <w:w w:val="105"/>
          <w:sz w:val="28"/>
        </w:rPr>
        <w:t>妻子</w:t>
      </w:r>
      <w:r>
        <w:rPr>
          <w:i/>
          <w:color w:val="2B2A29"/>
          <w:w w:val="105"/>
          <w:sz w:val="28"/>
        </w:rPr>
        <w:t>和两</w:t>
      </w:r>
      <w:r>
        <w:rPr>
          <w:i/>
          <w:color w:val="2B2A29"/>
          <w:spacing w:val="-17"/>
          <w:w w:val="105"/>
          <w:sz w:val="28"/>
        </w:rPr>
        <w:t>个</w:t>
      </w:r>
      <w:r>
        <w:rPr>
          <w:i/>
          <w:color w:val="2B2A29"/>
          <w:w w:val="105"/>
          <w:sz w:val="28"/>
        </w:rPr>
        <w:t>儿子。</w:t>
      </w:r>
    </w:p>
    <w:p>
      <w:r>
        <w:rPr>
          <w:i/>
          <w:color w:val="2B2A29"/>
          <w:w w:val="110"/>
          <w:sz w:val="28"/>
        </w:rPr>
        <w:t>—Lakmal</w:t>
      </w:r>
    </w:p>
    <w:p>
      <w:pPr>
        <w:spacing w:before="0" w:line="321" w:lineRule="exact"/>
        <w:ind w:left="358" w:right="0" w:firstLine="0"/>
        <w:jc w:val="center"/>
        <w:rPr>
          <w:i/>
          <w:sz w:val="28"/>
        </w:rPr>
      </w:pPr>
      <w:r>
        <w:rPr>
          <w:i/>
          <w:color w:val="2B2A29"/>
          <w:w w:val="110"/>
          <w:sz w:val="28"/>
        </w:rPr>
        <w:t>-拉克马尔</w:t>
      </w:r>
    </w:p>
    <w:p>
      <w:pPr>
        <w:spacing w:after="0" w:line="321" w:lineRule="exact"/>
        <w:jc w:val="center"/>
        <w:rPr>
          <w:sz w:val="28"/>
        </w:rPr>
        <w:sectPr>
          <w:pgSz w:w="10080" w:h="14400"/>
          <w:pgMar w:top="1360" w:right="560" w:bottom="280" w:left="560" w:header="720" w:footer="720" w:gutter="0"/>
          <w:cols w:space="720" w:num="1"/>
        </w:sectPr>
      </w:pPr>
    </w:p>
    <w:p>
      <w:pPr>
        <w:pStyle w:val="11"/>
        <w:rPr>
          <w:i/>
          <w:sz w:val="20"/>
        </w:rPr>
      </w:pPr>
    </w:p>
    <w:p>
      <w:pPr>
        <w:pStyle w:val="11"/>
        <w:rPr>
          <w:i/>
          <w:sz w:val="24"/>
        </w:rPr>
      </w:pPr>
    </w:p>
    <w:p>
      <w:r>
        <w:rPr>
          <w:color w:val="2B2A29"/>
          <w:w w:val="80"/>
        </w:rPr>
        <w:t>Table</w:t>
      </w:r>
      <w:r>
        <w:rPr>
          <w:color w:val="2B2A29"/>
          <w:spacing w:val="63"/>
          <w:w w:val="80"/>
        </w:rPr>
        <w:t xml:space="preserve"> </w:t>
      </w:r>
      <w:r>
        <w:rPr>
          <w:color w:val="2B2A29"/>
          <w:w w:val="80"/>
        </w:rPr>
        <w:t>of</w:t>
      </w:r>
      <w:r>
        <w:rPr>
          <w:color w:val="2B2A29"/>
          <w:spacing w:val="120"/>
          <w:w w:val="80"/>
        </w:rPr>
        <w:t xml:space="preserve"> </w:t>
      </w:r>
      <w:r>
        <w:rPr>
          <w:color w:val="2B2A29"/>
          <w:w w:val="80"/>
        </w:rPr>
        <w:t>Contents</w:t>
      </w:r>
    </w:p>
    <w:p>
      <w:pPr>
        <w:pStyle w:val="3"/>
        <w:jc w:val="both"/>
      </w:pPr>
      <w:bookmarkStart w:id="0" w:name="Table of Contents"/>
      <w:bookmarkEnd w:id="0"/>
      <w:r>
        <w:rPr>
          <w:color w:val="2B2A29"/>
          <w:w w:val="80"/>
        </w:rPr>
        <w:t>目录</w:t>
      </w:r>
    </w:p>
    <w:p>
      <w:r>
        <w:fldChar w:fldCharType="begin"/>
      </w:r>
      <w:r>
        <w:instrText xml:space="preserve"> HYPERLINK \l "_bookmark0" </w:instrText>
      </w:r>
      <w:r>
        <w:fldChar w:fldCharType="separate"/>
      </w:r>
      <w:r>
        <w:rPr>
          <w:color w:val="0000FF"/>
          <w:w w:val="84"/>
        </w:rPr>
        <w:t>About</w:t>
      </w:r>
      <w:r>
        <w:rPr>
          <w:color w:val="0000FF"/>
          <w:spacing w:val="-5"/>
        </w:rPr>
        <w:t xml:space="preserve"> </w:t>
      </w:r>
      <w:r>
        <w:rPr>
          <w:color w:val="0000FF"/>
          <w:w w:val="87"/>
        </w:rPr>
        <w:t>the</w:t>
      </w:r>
      <w:r>
        <w:rPr>
          <w:color w:val="0000FF"/>
          <w:spacing w:val="-5"/>
        </w:rPr>
        <w:t xml:space="preserve"> </w:t>
      </w:r>
      <w:r>
        <w:rPr>
          <w:color w:val="0000FF"/>
          <w:w w:val="85"/>
        </w:rPr>
        <w:t>Author</w:t>
      </w:r>
      <w:r>
        <w:rPr>
          <w:color w:val="0000FF"/>
          <w:spacing w:val="4"/>
          <w:w w:val="85"/>
        </w:rPr>
        <w:t>s</w:t>
      </w:r>
      <w:r>
        <w:rPr>
          <w:color w:val="0000FF"/>
          <w:w w:val="26"/>
        </w:rPr>
        <w:t>����������������������������������������������������������������������������������������������������</w:t>
      </w:r>
      <w:r>
        <w:rPr>
          <w:color w:val="0000FF"/>
          <w:spacing w:val="-15"/>
        </w:rPr>
        <w:t xml:space="preserve"> </w:t>
      </w:r>
      <w:r>
        <w:rPr>
          <w:color w:val="0000FF"/>
          <w:spacing w:val="-8"/>
          <w:w w:val="88"/>
        </w:rPr>
        <w:t>xi</w:t>
      </w:r>
      <w:r>
        <w:rPr>
          <w:color w:val="0000FF"/>
          <w:spacing w:val="-8"/>
          <w:w w:val="88"/>
        </w:rPr>
        <w:fldChar w:fldCharType="end"/>
      </w:r>
      <w:r>
        <w:rPr>
          <w:color w:val="0000FF"/>
          <w:w w:val="88"/>
        </w:rPr>
        <w:t xml:space="preserve"> </w:t>
      </w:r>
      <w:r>
        <w:fldChar w:fldCharType="begin"/>
      </w:r>
      <w:r>
        <w:instrText xml:space="preserve"> HYPERLINK \l "_bookmark1" </w:instrText>
      </w:r>
      <w:r>
        <w:fldChar w:fldCharType="separate"/>
      </w:r>
      <w:r>
        <w:rPr>
          <w:color w:val="0000FF"/>
          <w:w w:val="35"/>
        </w:rPr>
        <w:t>About</w:t>
      </w:r>
      <w:r>
        <w:rPr>
          <w:color w:val="0000FF"/>
          <w:spacing w:val="1"/>
          <w:w w:val="35"/>
        </w:rPr>
        <w:t xml:space="preserve"> </w:t>
      </w:r>
      <w:r>
        <w:rPr>
          <w:color w:val="0000FF"/>
          <w:w w:val="35"/>
        </w:rPr>
        <w:t>the</w:t>
      </w:r>
      <w:r>
        <w:rPr>
          <w:color w:val="0000FF"/>
          <w:spacing w:val="1"/>
          <w:w w:val="35"/>
        </w:rPr>
        <w:t xml:space="preserve"> </w:t>
      </w:r>
      <w:r>
        <w:rPr>
          <w:color w:val="0000FF"/>
          <w:w w:val="35"/>
        </w:rPr>
        <w:t>Technical</w:t>
      </w:r>
      <w:r>
        <w:rPr>
          <w:color w:val="0000FF"/>
          <w:spacing w:val="1"/>
          <w:w w:val="35"/>
        </w:rPr>
        <w:t xml:space="preserve"> </w:t>
      </w:r>
      <w:r>
        <w:rPr>
          <w:color w:val="0000FF"/>
          <w:w w:val="35"/>
        </w:rPr>
        <w:t>Reviewer</w:t>
      </w:r>
      <w:r>
        <w:rPr>
          <w:color w:val="0000FF"/>
          <w:spacing w:val="1"/>
          <w:w w:val="35"/>
        </w:rPr>
        <w:t xml:space="preserve"> </w:t>
      </w:r>
      <w:r>
        <w:rPr>
          <w:color w:val="0000FF"/>
          <w:w w:val="35"/>
        </w:rPr>
        <w:t>�������������������������������������������������������������������������������</w:t>
      </w:r>
      <w:r>
        <w:rPr>
          <w:color w:val="0000FF"/>
          <w:spacing w:val="1"/>
          <w:w w:val="35"/>
        </w:rPr>
        <w:t xml:space="preserve"> </w:t>
      </w:r>
      <w:r>
        <w:rPr>
          <w:color w:val="0000FF"/>
          <w:w w:val="35"/>
        </w:rPr>
        <w:t>xiii</w:t>
      </w:r>
      <w:r>
        <w:rPr>
          <w:color w:val="0000FF"/>
          <w:w w:val="35"/>
        </w:rPr>
        <w:fldChar w:fldCharType="end"/>
      </w:r>
      <w:r>
        <w:rPr>
          <w:color w:val="0000FF"/>
          <w:spacing w:val="1"/>
          <w:w w:val="35"/>
        </w:rPr>
        <w:t xml:space="preserve"> </w:t>
      </w:r>
      <w:r>
        <w:fldChar w:fldCharType="begin"/>
      </w:r>
      <w:r>
        <w:instrText xml:space="preserve"> HYPERLINK \l "_bookmark2" </w:instrText>
      </w:r>
      <w:r>
        <w:fldChar w:fldCharType="separate"/>
      </w:r>
      <w:r>
        <w:rPr>
          <w:color w:val="0000FF"/>
          <w:w w:val="87"/>
        </w:rPr>
        <w:t>Acknowledgments</w:t>
      </w:r>
      <w:r>
        <w:rPr>
          <w:color w:val="0000FF"/>
          <w:spacing w:val="-40"/>
        </w:rPr>
        <w:t xml:space="preserve"> </w:t>
      </w:r>
      <w:r>
        <w:rPr>
          <w:color w:val="0000FF"/>
          <w:spacing w:val="-1"/>
          <w:w w:val="26"/>
        </w:rPr>
        <w:t>��������������������������������������������������������������������������������������������������</w:t>
      </w:r>
      <w:r>
        <w:rPr>
          <w:color w:val="0000FF"/>
          <w:spacing w:val="-2"/>
          <w:w w:val="26"/>
        </w:rPr>
        <w:t>�</w:t>
      </w:r>
      <w:r>
        <w:rPr>
          <w:color w:val="0000FF"/>
          <w:spacing w:val="-1"/>
          <w:w w:val="86"/>
        </w:rPr>
        <w:t>xv</w:t>
      </w:r>
      <w:r>
        <w:rPr>
          <w:color w:val="0000FF"/>
          <w:spacing w:val="-1"/>
          <w:w w:val="86"/>
        </w:rPr>
        <w:fldChar w:fldCharType="end"/>
      </w:r>
      <w:r>
        <w:rPr>
          <w:color w:val="0000FF"/>
          <w:w w:val="86"/>
        </w:rPr>
        <w:t xml:space="preserve"> </w:t>
      </w:r>
      <w:r>
        <w:fldChar w:fldCharType="begin"/>
      </w:r>
      <w:r>
        <w:instrText xml:space="preserve"> HYPERLINK \l "_bookmark3" </w:instrText>
      </w:r>
      <w:r>
        <w:fldChar w:fldCharType="separate"/>
      </w:r>
      <w:r>
        <w:rPr>
          <w:color w:val="0000FF"/>
          <w:w w:val="92"/>
        </w:rPr>
        <w:t>Int</w:t>
      </w:r>
      <w:r>
        <w:rPr>
          <w:color w:val="0000FF"/>
          <w:spacing w:val="-3"/>
          <w:w w:val="92"/>
        </w:rPr>
        <w:t>r</w:t>
      </w:r>
      <w:r>
        <w:rPr>
          <w:color w:val="0000FF"/>
          <w:w w:val="85"/>
        </w:rPr>
        <w:t>oduction</w:t>
      </w:r>
      <w:r>
        <w:rPr>
          <w:color w:val="0000FF"/>
          <w:spacing w:val="-39"/>
        </w:rPr>
        <w:t xml:space="preserve"> </w:t>
      </w:r>
      <w:r>
        <w:rPr>
          <w:color w:val="0000FF"/>
          <w:spacing w:val="-1"/>
          <w:w w:val="26"/>
        </w:rPr>
        <w:t>����������������������������������������������������������������������������������������������������������</w:t>
      </w:r>
      <w:r>
        <w:rPr>
          <w:color w:val="0000FF"/>
          <w:spacing w:val="-2"/>
          <w:w w:val="26"/>
        </w:rPr>
        <w:t>�</w:t>
      </w:r>
      <w:r>
        <w:rPr>
          <w:color w:val="0000FF"/>
          <w:spacing w:val="-1"/>
          <w:w w:val="88"/>
        </w:rPr>
        <w:t>xvii</w:t>
      </w:r>
      <w:r>
        <w:rPr>
          <w:color w:val="0000FF"/>
          <w:spacing w:val="-1"/>
          <w:w w:val="88"/>
        </w:rPr>
        <w:fldChar w:fldCharType="end"/>
      </w:r>
    </w:p>
    <w:p>
      <w:pPr>
        <w:pStyle w:val="9"/>
        <w:spacing w:before="533" w:line="417" w:lineRule="auto"/>
        <w:ind w:left="519" w:right="159"/>
        <w:jc w:val="both"/>
      </w:pPr>
      <w:r>
        <w:fldChar w:fldCharType="begin"/>
      </w:r>
      <w:r>
        <w:instrText xml:space="preserve"> HYPERLINK \l "_bookmark0" </w:instrText>
      </w:r>
      <w:r>
        <w:fldChar w:fldCharType="separate"/>
      </w:r>
      <w:r>
        <w:rPr>
          <w:color w:val="0000FF"/>
          <w:w w:val="84"/>
        </w:rPr>
        <w:t>关于</w:t>
      </w:r>
      <w:r>
        <w:rPr>
          <w:color w:val="0000FF"/>
          <w:w w:val="85"/>
        </w:rPr>
        <w:t>作者</w:t>
      </w:r>
      <w:r>
        <w:rPr>
          <w:color w:val="0000FF"/>
          <w:w w:val="85"/>
        </w:rPr>
        <w:fldChar w:fldCharType="end"/>
      </w:r>
      <w:r>
        <w:fldChar w:fldCharType="begin"/>
      </w:r>
      <w:r>
        <w:instrText xml:space="preserve"> HYPERLINK \l "_bookmark0" </w:instrText>
      </w:r>
      <w:r>
        <w:fldChar w:fldCharType="separate"/>
      </w:r>
      <w:r>
        <w:rPr>
          <w:color w:val="0000FF"/>
          <w:w w:val="26"/>
        </w:rPr>
        <w:t>����������������������������������������������������������������������������������������������������</w:t>
      </w:r>
      <w:r>
        <w:t xml:space="preserve"> </w:t>
      </w:r>
      <w:r>
        <w:fldChar w:fldCharType="end"/>
      </w:r>
      <w:r>
        <w:fldChar w:fldCharType="begin"/>
      </w:r>
      <w:r>
        <w:instrText xml:space="preserve"> HYPERLINK \l "_bookmark0" </w:instrText>
      </w:r>
      <w:r>
        <w:fldChar w:fldCharType="separate"/>
      </w:r>
      <w:r>
        <w:rPr>
          <w:color w:val="0000FF"/>
          <w:spacing w:val="-8"/>
          <w:w w:val="88"/>
        </w:rPr>
        <w:t>xi</w:t>
      </w:r>
      <w:r>
        <w:rPr>
          <w:color w:val="0000FF"/>
          <w:spacing w:val="-8"/>
          <w:w w:val="88"/>
        </w:rPr>
        <w:fldChar w:fldCharType="end"/>
      </w:r>
      <w:r>
        <w:fldChar w:fldCharType="begin"/>
      </w:r>
      <w:r>
        <w:instrText xml:space="preserve"> HYPERLINK \l "_bookmark1" </w:instrText>
      </w:r>
      <w:r>
        <w:fldChar w:fldCharType="separate"/>
      </w:r>
      <w:r>
        <w:rPr>
          <w:color w:val="0000FF"/>
          <w:w w:val="35"/>
        </w:rPr>
        <w:t>关于技术审查员</w:t>
      </w:r>
      <w:r>
        <w:rPr>
          <w:color w:val="0000FF"/>
          <w:spacing w:val="1"/>
          <w:w w:val="35"/>
        </w:rPr>
        <w:fldChar w:fldCharType="end"/>
      </w:r>
      <w:r>
        <w:fldChar w:fldCharType="begin"/>
      </w:r>
      <w:r>
        <w:instrText xml:space="preserve"> HYPERLINK \l "_bookmark1" </w:instrText>
      </w:r>
      <w:r>
        <w:fldChar w:fldCharType="separate"/>
      </w:r>
      <w:r>
        <w:rPr>
          <w:color w:val="0000FF"/>
          <w:w w:val="35"/>
        </w:rPr>
        <w:t>�������������������������������������������������������������������������������</w:t>
      </w:r>
      <w:r>
        <w:t xml:space="preserve"> </w:t>
      </w:r>
      <w:r>
        <w:fldChar w:fldCharType="end"/>
      </w:r>
      <w:r>
        <w:fldChar w:fldCharType="begin"/>
      </w:r>
      <w:r>
        <w:instrText xml:space="preserve"> HYPERLINK \l "_bookmark1" </w:instrText>
      </w:r>
      <w:r>
        <w:fldChar w:fldCharType="separate"/>
      </w:r>
      <w:r>
        <w:rPr>
          <w:color w:val="0000FF"/>
          <w:w w:val="35"/>
        </w:rPr>
        <w:t>xiii</w:t>
      </w:r>
      <w:r>
        <w:rPr>
          <w:color w:val="0000FF"/>
          <w:w w:val="35"/>
        </w:rPr>
        <w:fldChar w:fldCharType="end"/>
      </w:r>
      <w:r>
        <w:fldChar w:fldCharType="begin"/>
      </w:r>
      <w:r>
        <w:instrText xml:space="preserve"> HYPERLINK \l "_bookmark2" </w:instrText>
      </w:r>
      <w:r>
        <w:fldChar w:fldCharType="separate"/>
      </w:r>
      <w:r>
        <w:rPr>
          <w:color w:val="0000FF"/>
          <w:w w:val="87"/>
        </w:rPr>
        <w:t>确认</w:t>
      </w:r>
      <w:r>
        <w:rPr>
          <w:color w:val="0000FF"/>
          <w:spacing w:val="-40"/>
        </w:rPr>
        <w:fldChar w:fldCharType="end"/>
      </w:r>
      <w:r>
        <w:fldChar w:fldCharType="begin"/>
      </w:r>
      <w:r>
        <w:instrText xml:space="preserve"> HYPERLINK \l "_bookmark2" </w:instrText>
      </w:r>
      <w:r>
        <w:fldChar w:fldCharType="separate"/>
      </w:r>
      <w:r>
        <w:rPr>
          <w:color w:val="0000FF"/>
          <w:spacing w:val="-1"/>
          <w:w w:val="26"/>
        </w:rPr>
        <w:t>��������������������������������������������������������������������������������������������������</w:t>
      </w:r>
      <w:r>
        <w:rPr>
          <w:color w:val="0000FF"/>
          <w:spacing w:val="-2"/>
          <w:w w:val="26"/>
        </w:rPr>
        <w:t>�</w:t>
      </w:r>
      <w:r>
        <w:rPr>
          <w:color w:val="0000FF"/>
          <w:spacing w:val="-2"/>
          <w:w w:val="26"/>
        </w:rPr>
        <w:fldChar w:fldCharType="end"/>
      </w:r>
      <w:r>
        <w:fldChar w:fldCharType="begin"/>
      </w:r>
      <w:r>
        <w:instrText xml:space="preserve"> HYPERLINK \l "_bookmark3" </w:instrText>
      </w:r>
      <w:r>
        <w:fldChar w:fldCharType="separate"/>
      </w:r>
      <w:r>
        <w:rPr>
          <w:color w:val="0000FF"/>
          <w:w w:val="85"/>
        </w:rPr>
        <w:t>简介</w:t>
      </w:r>
      <w:r>
        <w:rPr>
          <w:color w:val="0000FF"/>
          <w:spacing w:val="-39"/>
        </w:rPr>
        <w:fldChar w:fldCharType="end"/>
      </w:r>
      <w:r>
        <w:fldChar w:fldCharType="begin"/>
      </w:r>
      <w:r>
        <w:instrText xml:space="preserve"> HYPERLINK \l "_bookmark3" </w:instrText>
      </w:r>
      <w:r>
        <w:fldChar w:fldCharType="separate"/>
      </w:r>
      <w:r>
        <w:rPr>
          <w:color w:val="0000FF"/>
          <w:spacing w:val="-1"/>
          <w:w w:val="26"/>
        </w:rPr>
        <w:t>����������������������������������������������������������������������������������������������������������</w:t>
      </w:r>
      <w:r>
        <w:rPr>
          <w:color w:val="0000FF"/>
          <w:spacing w:val="-2"/>
          <w:w w:val="26"/>
        </w:rPr>
        <w:t>�</w:t>
      </w:r>
      <w:r>
        <w:rPr>
          <w:color w:val="0000FF"/>
          <w:spacing w:val="-2"/>
          <w:w w:val="26"/>
        </w:rPr>
        <w:fldChar w:fldCharType="end"/>
      </w:r>
      <w:r>
        <w:fldChar w:fldCharType="begin"/>
      </w:r>
      <w:r>
        <w:instrText xml:space="preserve"> HYPERLINK \l "_bookmark3" </w:instrText>
      </w:r>
      <w:r>
        <w:fldChar w:fldCharType="separate"/>
      </w:r>
      <w:r>
        <w:rPr>
          <w:color w:val="0000FF"/>
          <w:spacing w:val="-1"/>
          <w:w w:val="88"/>
        </w:rPr>
        <w:t>第十七条</w:t>
      </w:r>
      <w:r>
        <w:rPr>
          <w:color w:val="0000FF"/>
          <w:spacing w:val="-1"/>
          <w:w w:val="88"/>
        </w:rPr>
        <w:fldChar w:fldCharType="end"/>
      </w:r>
    </w:p>
    <w:p>
      <w:r>
        <w:rPr>
          <w:rFonts w:ascii="Arial" w:hAnsi="Arial" w:eastAsia="Arial" w:cs="Arial"/>
          <w:b/>
          <w:bCs/>
          <w:color w:val="0000FF"/>
          <w:w w:val="30"/>
          <w:sz w:val="24"/>
          <w:szCs w:val="24"/>
        </w:rPr>
        <w:t>Chapter</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1:</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Getting</w:t>
      </w:r>
      <w:r>
        <w:rPr>
          <w:rFonts w:ascii="Arial" w:hAnsi="Arial" w:eastAsia="Arial" w:cs="Arial"/>
          <w:b/>
          <w:bCs/>
          <w:color w:val="0000FF"/>
          <w:spacing w:val="-26"/>
          <w:sz w:val="24"/>
          <w:szCs w:val="24"/>
        </w:rPr>
        <w:t xml:space="preserve"> </w:t>
      </w:r>
      <w:r>
        <w:rPr>
          <w:rFonts w:ascii="Arial" w:hAnsi="Arial" w:eastAsia="Arial" w:cs="Arial"/>
          <w:b/>
          <w:bCs/>
          <w:color w:val="0000FF"/>
          <w:w w:val="30"/>
          <w:sz w:val="24"/>
          <w:szCs w:val="24"/>
        </w:rPr>
        <w:t>Started</w:t>
      </w:r>
      <w:r>
        <w:rPr>
          <w:rFonts w:ascii="Arial" w:hAnsi="Arial" w:eastAsia="Arial" w:cs="Arial"/>
          <w:b/>
          <w:bCs/>
          <w:color w:val="0000FF"/>
          <w:spacing w:val="-26"/>
          <w:sz w:val="24"/>
          <w:szCs w:val="24"/>
        </w:rPr>
        <w:t xml:space="preserve"> </w:t>
      </w:r>
      <w:r>
        <w:rPr>
          <w:rFonts w:ascii="Arial" w:hAnsi="Arial" w:eastAsia="Arial" w:cs="Arial"/>
          <w:b/>
          <w:bCs/>
          <w:color w:val="0000FF"/>
          <w:w w:val="30"/>
          <w:sz w:val="24"/>
          <w:szCs w:val="24"/>
        </w:rPr>
        <w:t>����������������������������������������������������������������������������������������</w:t>
      </w:r>
      <w:r>
        <w:rPr>
          <w:rFonts w:ascii="Arial" w:hAnsi="Arial" w:eastAsia="Arial" w:cs="Arial"/>
          <w:b/>
          <w:bCs/>
          <w:color w:val="0000FF"/>
          <w:spacing w:val="-26"/>
          <w:sz w:val="24"/>
          <w:szCs w:val="24"/>
        </w:rPr>
        <w:t xml:space="preserve"> </w:t>
      </w:r>
      <w:r>
        <w:rPr>
          <w:rFonts w:ascii="Arial" w:hAnsi="Arial" w:eastAsia="Arial" w:cs="Arial"/>
          <w:b/>
          <w:bCs/>
          <w:color w:val="0000FF"/>
          <w:w w:val="30"/>
          <w:sz w:val="24"/>
          <w:szCs w:val="24"/>
        </w:rPr>
        <w:t>1</w:t>
      </w:r>
      <w:r>
        <w:rPr>
          <w:rFonts w:ascii="Arial" w:hAnsi="Arial" w:eastAsia="Arial" w:cs="Arial"/>
          <w:b/>
          <w:bCs/>
          <w:color w:val="0000FF"/>
          <w:spacing w:val="1"/>
          <w:w w:val="30"/>
          <w:sz w:val="24"/>
          <w:szCs w:val="24"/>
        </w:rPr>
        <w:t xml:space="preserve"> </w:t>
      </w:r>
      <w:r>
        <w:rPr>
          <w:rFonts w:ascii="Arial" w:hAnsi="Arial" w:eastAsia="Arial" w:cs="Arial"/>
          <w:color w:val="0000FF"/>
          <w:w w:val="85"/>
        </w:rPr>
        <w:t>Computers</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3"/>
        </w:rPr>
        <w:t>Codin</w:t>
      </w:r>
      <w:r>
        <w:rPr>
          <w:rFonts w:ascii="Arial" w:hAnsi="Arial" w:eastAsia="Arial" w:cs="Arial"/>
          <w:color w:val="0000FF"/>
          <w:spacing w:val="3"/>
          <w:w w:val="83"/>
        </w:rPr>
        <w:t>g</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15"/>
          <w:w w:val="86"/>
        </w:rPr>
        <w:t>1</w:t>
      </w:r>
      <w:r>
        <w:rPr>
          <w:rFonts w:ascii="Arial" w:hAnsi="Arial" w:eastAsia="Arial" w:cs="Arial"/>
          <w:color w:val="0000FF"/>
          <w:w w:val="86"/>
        </w:rPr>
        <w:t xml:space="preserve"> </w:t>
      </w:r>
      <w:r>
        <w:rPr>
          <w:rFonts w:ascii="Arial" w:hAnsi="Arial" w:eastAsia="Arial" w:cs="Arial"/>
          <w:color w:val="0000FF"/>
          <w:w w:val="83"/>
        </w:rPr>
        <w:t>Pro</w:t>
      </w:r>
      <w:r>
        <w:rPr>
          <w:rFonts w:ascii="Arial" w:hAnsi="Arial" w:eastAsia="Arial" w:cs="Arial"/>
          <w:color w:val="0000FF"/>
          <w:spacing w:val="1"/>
          <w:w w:val="83"/>
        </w:rPr>
        <w:t>g</w:t>
      </w:r>
      <w:r>
        <w:rPr>
          <w:rFonts w:ascii="Arial" w:hAnsi="Arial" w:eastAsia="Arial" w:cs="Arial"/>
          <w:color w:val="0000FF"/>
          <w:spacing w:val="-2"/>
          <w:w w:val="94"/>
        </w:rPr>
        <w:t>r</w:t>
      </w:r>
      <w:r>
        <w:rPr>
          <w:rFonts w:ascii="Arial" w:hAnsi="Arial" w:eastAsia="Arial" w:cs="Arial"/>
          <w:color w:val="0000FF"/>
          <w:w w:val="87"/>
        </w:rPr>
        <w:t>amming</w:t>
      </w:r>
      <w:r>
        <w:rPr>
          <w:rFonts w:ascii="Arial" w:hAnsi="Arial" w:eastAsia="Arial" w:cs="Arial"/>
          <w:color w:val="0000FF"/>
          <w:spacing w:val="-9"/>
        </w:rPr>
        <w:t xml:space="preserve"> </w:t>
      </w:r>
      <w:r>
        <w:rPr>
          <w:rFonts w:ascii="Arial" w:hAnsi="Arial" w:eastAsia="Arial" w:cs="Arial"/>
          <w:color w:val="0000FF"/>
          <w:w w:val="84"/>
        </w:rPr>
        <w:t>Language</w:t>
      </w:r>
      <w:r>
        <w:rPr>
          <w:rFonts w:ascii="Arial" w:hAnsi="Arial" w:eastAsia="Arial" w:cs="Arial"/>
          <w:color w:val="0000FF"/>
          <w:spacing w:val="15"/>
          <w:w w:val="84"/>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15"/>
          <w:w w:val="86"/>
        </w:rPr>
        <w:t>3</w:t>
      </w:r>
      <w:r>
        <w:rPr>
          <w:rFonts w:ascii="Arial" w:hAnsi="Arial" w:eastAsia="Arial" w:cs="Arial"/>
          <w:color w:val="0000FF"/>
          <w:w w:val="86"/>
        </w:rPr>
        <w:t xml:space="preserve"> </w:t>
      </w:r>
      <w:r>
        <w:rPr>
          <w:rFonts w:ascii="Arial" w:hAnsi="Arial" w:eastAsia="Arial" w:cs="Arial"/>
          <w:color w:val="0000FF"/>
          <w:w w:val="25"/>
        </w:rPr>
        <w:t>Computer</w:t>
      </w:r>
      <w:r>
        <w:rPr>
          <w:rFonts w:ascii="Arial" w:hAnsi="Arial" w:eastAsia="Arial" w:cs="Arial"/>
          <w:color w:val="0000FF"/>
          <w:spacing w:val="6"/>
        </w:rPr>
        <w:t xml:space="preserve">       </w:t>
      </w:r>
      <w:r>
        <w:rPr>
          <w:rFonts w:ascii="Arial" w:hAnsi="Arial" w:eastAsia="Arial" w:cs="Arial"/>
          <w:color w:val="0000FF"/>
          <w:w w:val="25"/>
        </w:rPr>
        <w:t>Organization</w:t>
      </w:r>
      <w:r>
        <w:rPr>
          <w:rFonts w:ascii="Arial" w:hAnsi="Arial" w:eastAsia="Arial" w:cs="Arial"/>
          <w:color w:val="0000FF"/>
          <w:spacing w:val="6"/>
        </w:rPr>
        <w:t xml:space="preserve">     </w:t>
      </w:r>
      <w:r>
        <w:rPr>
          <w:rFonts w:ascii="Arial" w:hAnsi="Arial" w:eastAsia="Arial" w:cs="Arial"/>
          <w:color w:val="0000FF"/>
          <w:w w:val="25"/>
        </w:rPr>
        <w:t>�����������������������������������������������������������������������������������������������������������������</w:t>
      </w:r>
      <w:r>
        <w:rPr>
          <w:rFonts w:ascii="Arial" w:hAnsi="Arial" w:eastAsia="Arial" w:cs="Arial"/>
          <w:color w:val="0000FF"/>
          <w:spacing w:val="5"/>
        </w:rPr>
        <w:t xml:space="preserve">      </w:t>
      </w:r>
      <w:r>
        <w:rPr>
          <w:rFonts w:ascii="Arial" w:hAnsi="Arial" w:eastAsia="Arial" w:cs="Arial"/>
          <w:color w:val="0000FF"/>
          <w:w w:val="25"/>
        </w:rPr>
        <w:t>4</w:t>
      </w:r>
      <w:r>
        <w:rPr>
          <w:rFonts w:ascii="Arial" w:hAnsi="Arial" w:eastAsia="Arial" w:cs="Arial"/>
          <w:color w:val="0000FF"/>
          <w:spacing w:val="1"/>
          <w:w w:val="25"/>
        </w:rPr>
        <w:t xml:space="preserve"> </w:t>
      </w:r>
      <w:r>
        <w:rPr>
          <w:rFonts w:ascii="Arial" w:hAnsi="Arial" w:eastAsia="Arial" w:cs="Arial"/>
          <w:color w:val="0000FF"/>
          <w:w w:val="20"/>
        </w:rPr>
        <w:t>CPU</w:t>
      </w:r>
      <w:r>
        <w:rPr>
          <w:rFonts w:ascii="Arial" w:hAnsi="Arial" w:eastAsia="Arial" w:cs="Arial"/>
          <w:color w:val="0000FF"/>
          <w:spacing w:val="53"/>
        </w:rPr>
        <w:t xml:space="preserve">     </w:t>
      </w:r>
      <w:r>
        <w:rPr>
          <w:rFonts w:ascii="Arial" w:hAnsi="Arial" w:eastAsia="Arial" w:cs="Arial"/>
          <w:color w:val="0000FF"/>
          <w:w w:val="20"/>
        </w:rPr>
        <w:t>������������������������������������������������������������������������������������������������������������������������������������������</w:t>
      </w:r>
      <w:r>
        <w:rPr>
          <w:rFonts w:ascii="Arial" w:hAnsi="Arial" w:eastAsia="Arial" w:cs="Arial"/>
          <w:color w:val="0000FF"/>
          <w:spacing w:val="50"/>
        </w:rPr>
        <w:t xml:space="preserve">     </w:t>
      </w:r>
      <w:r>
        <w:rPr>
          <w:rFonts w:ascii="Arial" w:hAnsi="Arial" w:eastAsia="Arial" w:cs="Arial"/>
          <w:color w:val="0000FF"/>
          <w:spacing w:val="52"/>
        </w:rPr>
        <w:t xml:space="preserve"> </w:t>
      </w:r>
      <w:r>
        <w:rPr>
          <w:rFonts w:ascii="Arial" w:hAnsi="Arial" w:eastAsia="Arial" w:cs="Arial"/>
          <w:color w:val="0000FF"/>
          <w:w w:val="20"/>
        </w:rPr>
        <w:t>4</w:t>
      </w:r>
      <w:r>
        <w:rPr>
          <w:rFonts w:ascii="Arial" w:hAnsi="Arial" w:eastAsia="Arial" w:cs="Arial"/>
          <w:color w:val="0000FF"/>
          <w:spacing w:val="1"/>
          <w:w w:val="20"/>
        </w:rPr>
        <w:t xml:space="preserve"> </w:t>
      </w:r>
      <w:r>
        <w:rPr>
          <w:rFonts w:ascii="Arial" w:hAnsi="Arial" w:eastAsia="Arial" w:cs="Arial"/>
          <w:color w:val="0000FF"/>
          <w:w w:val="86"/>
        </w:rPr>
        <w:t>Prima</w:t>
      </w:r>
      <w:r>
        <w:rPr>
          <w:rFonts w:ascii="Arial" w:hAnsi="Arial" w:eastAsia="Arial" w:cs="Arial"/>
          <w:color w:val="0000FF"/>
          <w:spacing w:val="3"/>
          <w:w w:val="86"/>
        </w:rPr>
        <w:t>r</w:t>
      </w:r>
      <w:r>
        <w:rPr>
          <w:rFonts w:ascii="Arial" w:hAnsi="Arial" w:eastAsia="Arial" w:cs="Arial"/>
          <w:color w:val="0000FF"/>
          <w:w w:val="85"/>
        </w:rPr>
        <w:t>y</w:t>
      </w:r>
      <w:r>
        <w:rPr>
          <w:rFonts w:ascii="Arial" w:hAnsi="Arial" w:eastAsia="Arial" w:cs="Arial"/>
          <w:color w:val="0000FF"/>
          <w:spacing w:val="-9"/>
        </w:rPr>
        <w:t xml:space="preserve"> </w:t>
      </w:r>
      <w:r>
        <w:rPr>
          <w:rFonts w:ascii="Arial" w:hAnsi="Arial" w:eastAsia="Arial" w:cs="Arial"/>
          <w:color w:val="0000FF"/>
          <w:w w:val="86"/>
        </w:rPr>
        <w:t>Memo</w:t>
      </w:r>
      <w:r>
        <w:rPr>
          <w:rFonts w:ascii="Arial" w:hAnsi="Arial" w:eastAsia="Arial" w:cs="Arial"/>
          <w:color w:val="0000FF"/>
          <w:spacing w:val="3"/>
          <w:w w:val="86"/>
        </w:rPr>
        <w:t>r</w:t>
      </w:r>
      <w:r>
        <w:rPr>
          <w:rFonts w:ascii="Arial" w:hAnsi="Arial" w:eastAsia="Arial" w:cs="Arial"/>
          <w:color w:val="0000FF"/>
          <w:spacing w:val="15"/>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6 </w:t>
      </w:r>
      <w:r>
        <w:rPr>
          <w:rFonts w:ascii="Arial" w:hAnsi="Arial" w:eastAsia="Arial" w:cs="Arial"/>
          <w:color w:val="0000FF"/>
          <w:w w:val="25"/>
        </w:rPr>
        <w:t>Input/Output</w:t>
      </w:r>
      <w:r>
        <w:rPr>
          <w:rFonts w:ascii="Arial" w:hAnsi="Arial" w:eastAsia="Arial" w:cs="Arial"/>
          <w:color w:val="0000FF"/>
          <w:spacing w:val="4"/>
        </w:rPr>
        <w:t xml:space="preserve">       </w:t>
      </w:r>
      <w:r>
        <w:rPr>
          <w:rFonts w:ascii="Arial" w:hAnsi="Arial" w:eastAsia="Arial" w:cs="Arial"/>
          <w:color w:val="0000FF"/>
          <w:w w:val="25"/>
        </w:rPr>
        <w:t>��������������������������������������������������������������������������������������������������������������������������</w:t>
      </w:r>
      <w:r>
        <w:rPr>
          <w:rFonts w:ascii="Arial" w:hAnsi="Arial" w:eastAsia="Arial" w:cs="Arial"/>
          <w:color w:val="0000FF"/>
          <w:spacing w:val="2"/>
        </w:rPr>
        <w:t xml:space="preserve">      </w:t>
      </w:r>
      <w:r>
        <w:rPr>
          <w:rFonts w:ascii="Arial" w:hAnsi="Arial" w:eastAsia="Arial" w:cs="Arial"/>
          <w:color w:val="0000FF"/>
          <w:spacing w:val="3"/>
        </w:rPr>
        <w:t xml:space="preserve"> </w:t>
      </w:r>
      <w:r>
        <w:rPr>
          <w:rFonts w:ascii="Arial" w:hAnsi="Arial" w:eastAsia="Arial" w:cs="Arial"/>
          <w:color w:val="0000FF"/>
          <w:w w:val="25"/>
        </w:rPr>
        <w:t>10</w:t>
      </w:r>
      <w:r>
        <w:rPr>
          <w:rFonts w:ascii="Arial" w:hAnsi="Arial" w:eastAsia="Arial" w:cs="Arial"/>
          <w:color w:val="0000FF"/>
          <w:spacing w:val="1"/>
          <w:w w:val="25"/>
        </w:rPr>
        <w:t xml:space="preserve"> </w:t>
      </w:r>
      <w:r>
        <w:rPr>
          <w:rFonts w:ascii="Arial" w:hAnsi="Arial" w:eastAsia="Arial" w:cs="Arial"/>
          <w:color w:val="0000FF"/>
          <w:w w:val="30"/>
        </w:rPr>
        <w:t>The</w:t>
      </w:r>
      <w:r>
        <w:rPr>
          <w:rFonts w:ascii="Arial" w:hAnsi="Arial" w:eastAsia="Arial" w:cs="Arial"/>
          <w:color w:val="0000FF"/>
          <w:spacing w:val="10"/>
          <w:w w:val="30"/>
        </w:rPr>
        <w:t xml:space="preserve"> </w:t>
      </w:r>
      <w:r>
        <w:rPr>
          <w:rFonts w:ascii="Arial" w:hAnsi="Arial" w:eastAsia="Arial" w:cs="Arial"/>
          <w:color w:val="0000FF"/>
          <w:w w:val="30"/>
        </w:rPr>
        <w:t>First</w:t>
      </w:r>
      <w:r>
        <w:rPr>
          <w:rFonts w:ascii="Arial" w:hAnsi="Arial" w:eastAsia="Arial" w:cs="Arial"/>
          <w:color w:val="0000FF"/>
          <w:spacing w:val="10"/>
          <w:w w:val="30"/>
        </w:rPr>
        <w:t xml:space="preserve"> </w:t>
      </w:r>
      <w:r>
        <w:rPr>
          <w:rFonts w:ascii="Arial" w:hAnsi="Arial" w:eastAsia="Arial" w:cs="Arial"/>
          <w:color w:val="0000FF"/>
          <w:w w:val="30"/>
        </w:rPr>
        <w:t>Ballerina</w:t>
      </w:r>
      <w:r>
        <w:rPr>
          <w:rFonts w:ascii="Arial" w:hAnsi="Arial" w:eastAsia="Arial" w:cs="Arial"/>
          <w:color w:val="0000FF"/>
          <w:spacing w:val="10"/>
          <w:w w:val="30"/>
        </w:rPr>
        <w:t xml:space="preserve"> </w:t>
      </w:r>
      <w:r>
        <w:rPr>
          <w:rFonts w:ascii="Arial" w:hAnsi="Arial" w:eastAsia="Arial" w:cs="Arial"/>
          <w:color w:val="0000FF"/>
          <w:w w:val="30"/>
        </w:rPr>
        <w:t>Program</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14"/>
          <w:w w:val="30"/>
        </w:rPr>
        <w:t xml:space="preserve"> </w:t>
      </w:r>
      <w:r>
        <w:rPr>
          <w:rFonts w:ascii="Arial" w:hAnsi="Arial" w:eastAsia="Arial" w:cs="Arial"/>
          <w:color w:val="0000FF"/>
          <w:w w:val="30"/>
        </w:rPr>
        <w:t>11</w:t>
      </w:r>
      <w:r>
        <w:rPr>
          <w:rFonts w:ascii="Arial" w:hAnsi="Arial" w:eastAsia="Arial" w:cs="Arial"/>
          <w:color w:val="0000FF"/>
          <w:spacing w:val="1"/>
          <w:w w:val="30"/>
        </w:rPr>
        <w:t xml:space="preserve"> </w:t>
      </w:r>
      <w:r>
        <w:rPr>
          <w:rFonts w:ascii="Arial" w:hAnsi="Arial" w:eastAsia="Arial" w:cs="Arial"/>
          <w:color w:val="0000FF"/>
          <w:w w:val="88"/>
        </w:rPr>
        <w:t>Installing</w:t>
      </w:r>
      <w:r>
        <w:rPr>
          <w:rFonts w:ascii="Arial" w:hAnsi="Arial" w:eastAsia="Arial" w:cs="Arial"/>
          <w:color w:val="0000FF"/>
          <w:spacing w:val="-9"/>
        </w:rPr>
        <w:t xml:space="preserve"> </w:t>
      </w:r>
      <w:r>
        <w:rPr>
          <w:rFonts w:ascii="Arial" w:hAnsi="Arial" w:eastAsia="Arial" w:cs="Arial"/>
          <w:color w:val="0000FF"/>
          <w:w w:val="87"/>
        </w:rPr>
        <w:t>Ballerin</w:t>
      </w:r>
      <w:r>
        <w:rPr>
          <w:rFonts w:ascii="Arial" w:hAnsi="Arial" w:eastAsia="Arial" w:cs="Arial"/>
          <w:color w:val="0000FF"/>
          <w:spacing w:val="11"/>
          <w:w w:val="87"/>
        </w:rPr>
        <w:t>a</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11 </w:t>
      </w:r>
      <w:r>
        <w:rPr>
          <w:rFonts w:ascii="Arial" w:hAnsi="Arial" w:eastAsia="Arial" w:cs="Arial"/>
          <w:color w:val="0000FF"/>
          <w:w w:val="87"/>
        </w:rPr>
        <w:t>Ballerina</w:t>
      </w:r>
      <w:r>
        <w:rPr>
          <w:rFonts w:ascii="Arial" w:hAnsi="Arial" w:eastAsia="Arial" w:cs="Arial"/>
          <w:color w:val="0000FF"/>
          <w:spacing w:val="-9"/>
        </w:rPr>
        <w:t xml:space="preserve"> </w:t>
      </w:r>
      <w:r>
        <w:rPr>
          <w:rFonts w:ascii="Arial" w:hAnsi="Arial" w:eastAsia="Arial" w:cs="Arial"/>
          <w:color w:val="0000FF"/>
          <w:w w:val="75"/>
        </w:rPr>
        <w:t>IDE</w:t>
      </w:r>
      <w:r>
        <w:rPr>
          <w:rFonts w:ascii="Arial" w:hAnsi="Arial" w:eastAsia="Arial" w:cs="Arial"/>
          <w:color w:val="0000FF"/>
          <w:spacing w:val="-9"/>
        </w:rPr>
        <w:t xml:space="preserve"> </w:t>
      </w:r>
      <w:r>
        <w:rPr>
          <w:rFonts w:ascii="Arial" w:hAnsi="Arial" w:eastAsia="Arial" w:cs="Arial"/>
          <w:color w:val="0000FF"/>
          <w:w w:val="87"/>
        </w:rPr>
        <w:t>Plug-i</w:t>
      </w:r>
      <w:r>
        <w:rPr>
          <w:rFonts w:ascii="Arial" w:hAnsi="Arial" w:eastAsia="Arial" w:cs="Arial"/>
          <w:color w:val="0000FF"/>
          <w:spacing w:val="7"/>
          <w:w w:val="87"/>
        </w:rPr>
        <w:t>n</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11 </w:t>
      </w:r>
      <w:r>
        <w:rPr>
          <w:rFonts w:ascii="Arial" w:hAnsi="Arial" w:eastAsia="Arial" w:cs="Arial"/>
          <w:color w:val="0000FF"/>
          <w:w w:val="25"/>
        </w:rPr>
        <w:t>Hello,</w:t>
      </w:r>
      <w:r>
        <w:rPr>
          <w:rFonts w:ascii="Arial" w:hAnsi="Arial" w:eastAsia="Arial" w:cs="Arial"/>
          <w:color w:val="0000FF"/>
        </w:rPr>
        <w:t xml:space="preserve">    </w:t>
      </w:r>
      <w:r>
        <w:rPr>
          <w:rFonts w:ascii="Arial" w:hAnsi="Arial" w:eastAsia="Arial" w:cs="Arial"/>
          <w:color w:val="0000FF"/>
          <w:w w:val="25"/>
        </w:rPr>
        <w:t>World!</w:t>
      </w:r>
      <w:r>
        <w:rPr>
          <w:rFonts w:ascii="Arial" w:hAnsi="Arial" w:eastAsia="Arial" w:cs="Arial"/>
          <w:color w:val="0000FF"/>
          <w:spacing w:val="3"/>
        </w:rPr>
        <w:t xml:space="preserve">    </w:t>
      </w:r>
      <w:r>
        <w:rPr>
          <w:rFonts w:ascii="Arial" w:hAnsi="Arial" w:eastAsia="Arial" w:cs="Arial"/>
          <w:color w:val="0000FF"/>
          <w:w w:val="25"/>
        </w:rPr>
        <w:t>��������������������������������������������������������������������������������������������������������������������������</w:t>
      </w:r>
      <w:r>
        <w:rPr>
          <w:rFonts w:ascii="Arial" w:hAnsi="Arial" w:eastAsia="Arial" w:cs="Arial"/>
          <w:color w:val="0000FF"/>
          <w:spacing w:val="3"/>
        </w:rPr>
        <w:t xml:space="preserve">   </w:t>
      </w:r>
      <w:r>
        <w:rPr>
          <w:rFonts w:ascii="Arial" w:hAnsi="Arial" w:eastAsia="Arial" w:cs="Arial"/>
          <w:color w:val="0000FF"/>
          <w:spacing w:val="4"/>
        </w:rPr>
        <w:t xml:space="preserve"> </w:t>
      </w:r>
      <w:r>
        <w:rPr>
          <w:rFonts w:ascii="Arial" w:hAnsi="Arial" w:eastAsia="Arial" w:cs="Arial"/>
          <w:color w:val="0000FF"/>
          <w:w w:val="25"/>
        </w:rPr>
        <w:t>12</w:t>
      </w:r>
      <w:r>
        <w:rPr>
          <w:rFonts w:ascii="Arial" w:hAnsi="Arial" w:eastAsia="Arial" w:cs="Arial"/>
          <w:color w:val="0000FF"/>
          <w:spacing w:val="1"/>
          <w:w w:val="25"/>
        </w:rPr>
        <w:t xml:space="preserve"> </w:t>
      </w:r>
      <w:r>
        <w:rPr>
          <w:rFonts w:ascii="Arial" w:hAnsi="Arial" w:eastAsia="Arial" w:cs="Arial"/>
          <w:color w:val="0000FF"/>
          <w:w w:val="25"/>
        </w:rPr>
        <w:t>Comments</w:t>
      </w:r>
      <w:r>
        <w:rPr>
          <w:rFonts w:ascii="Arial" w:hAnsi="Arial" w:eastAsia="Arial" w:cs="Arial"/>
          <w:color w:val="0000FF"/>
          <w:spacing w:val="6"/>
          <w:w w:val="25"/>
        </w:rPr>
        <w:t xml:space="preserve"> </w:t>
      </w:r>
      <w:r>
        <w:rPr>
          <w:rFonts w:ascii="Arial" w:hAnsi="Arial" w:eastAsia="Arial" w:cs="Arial"/>
          <w:color w:val="0000FF"/>
          <w:w w:val="25"/>
        </w:rPr>
        <w:t>�����������������������������������������������������������������������������������������������������������������������������</w:t>
      </w:r>
      <w:r>
        <w:rPr>
          <w:rFonts w:ascii="Arial" w:hAnsi="Arial" w:eastAsia="Arial" w:cs="Arial"/>
          <w:color w:val="0000FF"/>
          <w:spacing w:val="11"/>
          <w:w w:val="25"/>
        </w:rPr>
        <w:t xml:space="preserve"> </w:t>
      </w:r>
      <w:r>
        <w:rPr>
          <w:rFonts w:ascii="Arial" w:hAnsi="Arial" w:eastAsia="Arial" w:cs="Arial"/>
          <w:color w:val="0000FF"/>
          <w:w w:val="25"/>
        </w:rPr>
        <w:t>13</w:t>
      </w:r>
    </w:p>
    <w:p>
      <w:pPr>
        <w:pStyle w:val="11"/>
        <w:spacing w:before="179" w:line="348" w:lineRule="auto"/>
        <w:ind w:left="710" w:right="157" w:hanging="190"/>
        <w:jc w:val="right"/>
        <w:rPr>
          <w:rFonts w:ascii="Arial" w:hAnsi="Arial" w:eastAsia="Arial" w:cs="Arial"/>
        </w:rPr>
      </w:pPr>
      <w:r>
        <w:rPr>
          <w:rFonts w:ascii="Arial" w:hAnsi="Arial" w:eastAsia="Arial" w:cs="Arial"/>
          <w:b/>
          <w:bCs/>
          <w:color w:val="0000FF"/>
          <w:w w:val="30"/>
          <w:sz w:val="24"/>
          <w:szCs w:val="24"/>
        </w:rPr>
        <w:t>第1章：入门����������������������������������������������������������������������������������������</w:t>
      </w:r>
      <w:r>
        <w:t xml:space="preserve"> </w:t>
      </w:r>
      <w:r>
        <w:rPr>
          <w:rFonts w:ascii="Arial" w:hAnsi="Arial" w:eastAsia="Arial" w:cs="Arial"/>
          <w:b/>
          <w:bCs/>
          <w:color w:val="0000FF"/>
          <w:w w:val="30"/>
          <w:sz w:val="24"/>
          <w:szCs w:val="24"/>
        </w:rPr>
        <w:t>1</w:t>
      </w:r>
      <w:r>
        <w:rPr>
          <w:rFonts w:ascii="Arial" w:hAnsi="Arial" w:eastAsia="Arial" w:cs="Arial"/>
          <w:color w:val="0000FF"/>
          <w:w w:val="85"/>
        </w:rPr>
        <w:t>计算机和</w:t>
      </w:r>
      <w:r>
        <w:rPr>
          <w:rFonts w:ascii="Arial" w:hAnsi="Arial" w:eastAsia="Arial" w:cs="Arial"/>
          <w:color w:val="0000FF"/>
          <w:w w:val="83"/>
        </w:rPr>
        <w:t>编码</w:t>
      </w:r>
      <w:r>
        <w:rPr>
          <w:rFonts w:ascii="Arial" w:hAnsi="Arial" w:eastAsia="Arial" w:cs="Arial"/>
          <w:color w:val="0000FF"/>
          <w:w w:val="24"/>
        </w:rPr>
        <w:t>������������������������������������������������������������������������������������������������������������������</w:t>
      </w:r>
      <w:r>
        <w:t xml:space="preserve"> </w:t>
      </w:r>
      <w:r>
        <w:rPr>
          <w:rFonts w:ascii="Arial" w:hAnsi="Arial" w:eastAsia="Arial" w:cs="Arial"/>
          <w:color w:val="0000FF"/>
          <w:spacing w:val="-15"/>
          <w:w w:val="86"/>
        </w:rPr>
        <w:t>1</w:t>
      </w:r>
      <w:r>
        <w:rPr>
          <w:rFonts w:ascii="Arial" w:hAnsi="Arial" w:eastAsia="Arial" w:cs="Arial"/>
          <w:color w:val="0000FF"/>
          <w:w w:val="83"/>
        </w:rPr>
        <w:t>编程</w:t>
      </w:r>
      <w:r>
        <w:rPr>
          <w:rFonts w:ascii="Arial" w:hAnsi="Arial" w:eastAsia="Arial" w:cs="Arial"/>
          <w:color w:val="0000FF"/>
          <w:w w:val="84"/>
        </w:rPr>
        <w:t>语言</w:t>
      </w:r>
      <w:r>
        <w:rPr>
          <w:rFonts w:ascii="Arial" w:hAnsi="Arial" w:eastAsia="Arial" w:cs="Arial"/>
          <w:color w:val="0000FF"/>
          <w:w w:val="24"/>
        </w:rPr>
        <w:t>��������������������������������������������������������������������������������������������������������������</w:t>
      </w:r>
      <w:r>
        <w:t xml:space="preserve"> </w:t>
      </w:r>
      <w:r>
        <w:rPr>
          <w:rFonts w:ascii="Arial" w:hAnsi="Arial" w:eastAsia="Arial" w:cs="Arial"/>
          <w:color w:val="0000FF"/>
          <w:spacing w:val="-15"/>
          <w:w w:val="86"/>
        </w:rPr>
        <w:t>3</w:t>
      </w:r>
      <w:r>
        <w:rPr>
          <w:rFonts w:ascii="Arial" w:hAnsi="Arial" w:eastAsia="Arial" w:cs="Arial"/>
          <w:color w:val="0000FF"/>
          <w:w w:val="25"/>
        </w:rPr>
        <w:t>计算机组织�����������������������������������������������������������������������������������������������������������������</w:t>
      </w:r>
      <w:r>
        <w:t xml:space="preserve">      </w:t>
      </w:r>
      <w:r>
        <w:rPr>
          <w:rFonts w:ascii="Arial" w:hAnsi="Arial" w:eastAsia="Arial" w:cs="Arial"/>
          <w:color w:val="0000FF"/>
          <w:w w:val="25"/>
        </w:rPr>
        <w:t>4</w:t>
      </w:r>
      <w:r>
        <w:rPr>
          <w:rFonts w:ascii="Arial" w:hAnsi="Arial" w:eastAsia="Arial" w:cs="Arial"/>
          <w:color w:val="0000FF"/>
          <w:spacing w:val="1"/>
          <w:w w:val="25"/>
        </w:rPr>
        <w:t>个</w:t>
      </w:r>
      <w:r>
        <w:rPr>
          <w:rFonts w:ascii="Arial" w:hAnsi="Arial" w:eastAsia="Arial" w:cs="Arial"/>
          <w:color w:val="0000FF"/>
          <w:w w:val="20"/>
        </w:rPr>
        <w:t>CPU������������������������������������������������������������������������������������������������������������������������������������������</w:t>
      </w:r>
      <w:r>
        <w:t xml:space="preserve">      </w:t>
      </w:r>
      <w:r>
        <w:rPr>
          <w:rFonts w:ascii="Arial" w:hAnsi="Arial" w:eastAsia="Arial" w:cs="Arial"/>
          <w:color w:val="0000FF"/>
          <w:w w:val="20"/>
        </w:rPr>
        <w:t>4</w:t>
      </w:r>
      <w:r>
        <w:rPr>
          <w:rFonts w:ascii="Arial" w:hAnsi="Arial" w:eastAsia="Arial" w:cs="Arial"/>
          <w:color w:val="0000FF"/>
          <w:w w:val="86"/>
        </w:rPr>
        <w:t>主存储器</w:t>
      </w:r>
      <w:r>
        <w:rPr>
          <w:rFonts w:ascii="Arial" w:hAnsi="Arial" w:eastAsia="Arial" w:cs="Arial"/>
          <w:color w:val="0000FF"/>
          <w:w w:val="24"/>
        </w:rPr>
        <w:t>����������������������������������������������������������������������������������������������������������������������</w:t>
      </w:r>
      <w:r>
        <w:t xml:space="preserve"> </w:t>
      </w:r>
      <w:r>
        <w:rPr>
          <w:rFonts w:ascii="Arial" w:hAnsi="Arial" w:eastAsia="Arial" w:cs="Arial"/>
          <w:color w:val="0000FF"/>
          <w:w w:val="86"/>
        </w:rPr>
        <w:t>6</w:t>
      </w:r>
      <w:r>
        <w:rPr>
          <w:rFonts w:ascii="Arial" w:hAnsi="Arial" w:eastAsia="Arial" w:cs="Arial"/>
          <w:color w:val="0000FF"/>
          <w:w w:val="25"/>
        </w:rPr>
        <w:t>输入/输出��������������������������������������������������������������������������������������������������������������������������</w:t>
      </w:r>
      <w:r>
        <w:t xml:space="preserve">       </w:t>
      </w:r>
      <w:r>
        <w:rPr>
          <w:rFonts w:ascii="Arial" w:hAnsi="Arial" w:eastAsia="Arial" w:cs="Arial"/>
          <w:color w:val="0000FF"/>
          <w:w w:val="25"/>
        </w:rPr>
        <w:t>10</w:t>
      </w:r>
      <w:r>
        <w:rPr>
          <w:rFonts w:ascii="Arial" w:hAnsi="Arial" w:eastAsia="Arial" w:cs="Arial"/>
          <w:color w:val="0000FF"/>
          <w:w w:val="30"/>
        </w:rPr>
        <w:t>第一</w:t>
      </w:r>
      <w:r>
        <w:rPr>
          <w:rFonts w:ascii="Arial" w:hAnsi="Arial" w:eastAsia="Arial" w:cs="Arial"/>
          <w:color w:val="0000FF"/>
          <w:spacing w:val="10"/>
          <w:w w:val="30"/>
        </w:rPr>
        <w:t>个</w:t>
      </w:r>
      <w:r>
        <w:rPr>
          <w:rFonts w:ascii="Arial" w:hAnsi="Arial" w:eastAsia="Arial" w:cs="Arial"/>
          <w:color w:val="0000FF"/>
          <w:w w:val="30"/>
        </w:rPr>
        <w:t>芭蕾舞节目��������������������������������������������������������������������������������������������������������</w:t>
      </w:r>
      <w:r>
        <w:t xml:space="preserve"> </w:t>
      </w:r>
      <w:r>
        <w:rPr>
          <w:rFonts w:ascii="Arial" w:hAnsi="Arial" w:eastAsia="Arial" w:cs="Arial"/>
          <w:color w:val="0000FF"/>
          <w:w w:val="30"/>
        </w:rPr>
        <w:t>11</w:t>
      </w:r>
      <w:r>
        <w:rPr>
          <w:rFonts w:ascii="Arial" w:hAnsi="Arial" w:eastAsia="Arial" w:cs="Arial"/>
          <w:color w:val="0000FF"/>
          <w:w w:val="88"/>
        </w:rPr>
        <w:t>安装</w:t>
      </w:r>
      <w:r>
        <w:rPr>
          <w:rFonts w:ascii="Arial" w:hAnsi="Arial" w:eastAsia="Arial" w:cs="Arial"/>
          <w:color w:val="0000FF"/>
          <w:w w:val="87"/>
        </w:rPr>
        <w:t>Ballerina</w:t>
      </w:r>
      <w:r>
        <w:rPr>
          <w:rFonts w:ascii="Arial" w:hAnsi="Arial" w:eastAsia="Arial" w:cs="Arial"/>
          <w:color w:val="0000FF"/>
          <w:w w:val="24"/>
        </w:rPr>
        <w:t>�����������������������������������������������������������������������������������������������������������������</w:t>
      </w:r>
      <w:r>
        <w:t xml:space="preserve"> </w:t>
      </w:r>
      <w:r>
        <w:rPr>
          <w:rFonts w:ascii="Arial" w:hAnsi="Arial" w:eastAsia="Arial" w:cs="Arial"/>
          <w:color w:val="0000FF"/>
          <w:w w:val="86"/>
        </w:rPr>
        <w:t>11</w:t>
      </w:r>
      <w:r>
        <w:t xml:space="preserve"> </w:t>
      </w:r>
      <w:r>
        <w:rPr>
          <w:rFonts w:ascii="Arial" w:hAnsi="Arial" w:eastAsia="Arial" w:cs="Arial"/>
          <w:color w:val="0000FF"/>
          <w:w w:val="87"/>
        </w:rPr>
        <w:t>Ballerina</w:t>
      </w:r>
      <w:r>
        <w:t xml:space="preserve"> </w:t>
      </w:r>
      <w:r>
        <w:rPr>
          <w:rFonts w:ascii="Arial" w:hAnsi="Arial" w:eastAsia="Arial" w:cs="Arial"/>
          <w:color w:val="0000FF"/>
          <w:w w:val="75"/>
        </w:rPr>
        <w:t>IDE</w:t>
      </w:r>
      <w:r>
        <w:rPr>
          <w:rFonts w:ascii="Arial" w:hAnsi="Arial" w:eastAsia="Arial" w:cs="Arial"/>
          <w:color w:val="0000FF"/>
          <w:w w:val="87"/>
        </w:rPr>
        <w:t>插件</w:t>
      </w:r>
      <w:r>
        <w:rPr>
          <w:rFonts w:ascii="Arial" w:hAnsi="Arial" w:eastAsia="Arial" w:cs="Arial"/>
          <w:color w:val="0000FF"/>
          <w:w w:val="24"/>
        </w:rPr>
        <w:t>��������������������������������������������������������������������������������������������������������������</w:t>
      </w:r>
      <w:r>
        <w:t xml:space="preserve"> </w:t>
      </w:r>
      <w:r>
        <w:rPr>
          <w:rFonts w:ascii="Arial" w:hAnsi="Arial" w:eastAsia="Arial" w:cs="Arial"/>
          <w:color w:val="0000FF"/>
          <w:w w:val="86"/>
        </w:rPr>
        <w:t>11</w:t>
      </w:r>
      <w:r>
        <w:rPr>
          <w:rFonts w:ascii="Arial" w:hAnsi="Arial" w:eastAsia="Arial" w:cs="Arial"/>
          <w:color w:val="0000FF"/>
          <w:w w:val="25"/>
        </w:rPr>
        <w:t>你好，世界！��������������������������������������������������������������������������������������������������������������������������</w:t>
      </w:r>
      <w:r>
        <w:t xml:space="preserve">    </w:t>
      </w:r>
      <w:r>
        <w:rPr>
          <w:rFonts w:ascii="Arial" w:hAnsi="Arial" w:eastAsia="Arial" w:cs="Arial"/>
          <w:color w:val="0000FF"/>
          <w:w w:val="25"/>
        </w:rPr>
        <w:t>12</w:t>
      </w:r>
      <w:r>
        <w:rPr>
          <w:rFonts w:ascii="Arial" w:hAnsi="Arial" w:eastAsia="Arial" w:cs="Arial"/>
          <w:color w:val="0000FF"/>
          <w:spacing w:val="1"/>
          <w:w w:val="25"/>
        </w:rPr>
        <w:t>条</w:t>
      </w:r>
      <w:r>
        <w:rPr>
          <w:rFonts w:ascii="Arial" w:hAnsi="Arial" w:eastAsia="Arial" w:cs="Arial"/>
          <w:color w:val="0000FF"/>
          <w:w w:val="25"/>
        </w:rPr>
        <w:t>评论�����������������������������������������������������������������������������������������������������������������������������</w:t>
      </w:r>
      <w:r>
        <w:t xml:space="preserve"> </w:t>
      </w:r>
      <w:r>
        <w:rPr>
          <w:rFonts w:ascii="Arial" w:hAnsi="Arial" w:eastAsia="Arial" w:cs="Arial"/>
          <w:color w:val="0000FF"/>
          <w:w w:val="25"/>
        </w:rPr>
        <w:t>13</w:t>
      </w:r>
    </w:p>
    <w:p>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14</w:t>
      </w:r>
    </w:p>
    <w:p>
      <w:pPr>
        <w:pStyle w:val="11"/>
        <w:spacing w:before="2"/>
        <w:ind w:right="157"/>
        <w:jc w:val="right"/>
        <w:rPr>
          <w:rFonts w:ascii="Arial" w:hAnsi="Arial" w:eastAsia="Arial" w:cs="Arial"/>
        </w:rPr>
      </w:pPr>
      <w:r>
        <w:rPr>
          <w:rFonts w:ascii="Arial" w:hAnsi="Arial" w:eastAsia="Arial" w:cs="Arial"/>
          <w:color w:val="0000FF"/>
          <w:w w:val="86"/>
        </w:rPr>
        <w:t>总结</w:t>
      </w:r>
      <w:r>
        <w:rPr>
          <w:rFonts w:ascii="Arial" w:hAnsi="Arial" w:eastAsia="Arial" w:cs="Arial"/>
          <w:color w:val="0000FF"/>
          <w:w w:val="24"/>
        </w:rPr>
        <w:t>�������������������������������������������������������������������������������������������������������������������������������������</w:t>
      </w:r>
      <w:r>
        <w:rPr>
          <w:rFonts w:ascii="Arial" w:hAnsi="Arial" w:eastAsia="Arial" w:cs="Arial"/>
          <w:color w:val="0000FF"/>
          <w:spacing w:val="-18"/>
          <w:w w:val="86"/>
        </w:rPr>
        <w:t>14</w:t>
      </w:r>
    </w:p>
    <w:p>
      <w:r>
        <w:rPr>
          <w:rFonts w:ascii="Arial" w:hAnsi="Arial" w:eastAsia="Arial" w:cs="Arial"/>
          <w:b/>
          <w:bCs/>
          <w:color w:val="0000FF"/>
          <w:w w:val="85"/>
          <w:sz w:val="24"/>
          <w:szCs w:val="24"/>
        </w:rPr>
        <w:t>Chapter</w:t>
      </w:r>
      <w:r>
        <w:rPr>
          <w:rFonts w:ascii="Arial" w:hAnsi="Arial" w:eastAsia="Arial" w:cs="Arial"/>
          <w:b/>
          <w:bCs/>
          <w:color w:val="0000FF"/>
          <w:spacing w:val="-5"/>
          <w:sz w:val="24"/>
          <w:szCs w:val="24"/>
        </w:rPr>
        <w:t xml:space="preserve"> </w:t>
      </w:r>
      <w:r>
        <w:rPr>
          <w:rFonts w:ascii="Arial" w:hAnsi="Arial" w:eastAsia="Arial" w:cs="Arial"/>
          <w:b/>
          <w:bCs/>
          <w:color w:val="0000FF"/>
          <w:w w:val="87"/>
          <w:sz w:val="24"/>
          <w:szCs w:val="24"/>
        </w:rPr>
        <w:t>2:</w:t>
      </w:r>
      <w:r>
        <w:rPr>
          <w:rFonts w:ascii="Arial" w:hAnsi="Arial" w:eastAsia="Arial" w:cs="Arial"/>
          <w:b/>
          <w:bCs/>
          <w:color w:val="0000FF"/>
          <w:spacing w:val="-5"/>
          <w:sz w:val="24"/>
          <w:szCs w:val="24"/>
        </w:rPr>
        <w:t xml:space="preserve"> </w:t>
      </w:r>
      <w:r>
        <w:rPr>
          <w:rFonts w:ascii="Arial" w:hAnsi="Arial" w:eastAsia="Arial" w:cs="Arial"/>
          <w:b/>
          <w:bCs/>
          <w:color w:val="0000FF"/>
          <w:w w:val="87"/>
          <w:sz w:val="24"/>
          <w:szCs w:val="24"/>
        </w:rPr>
        <w:t>P</w:t>
      </w:r>
      <w:r>
        <w:rPr>
          <w:rFonts w:ascii="Arial" w:hAnsi="Arial" w:eastAsia="Arial" w:cs="Arial"/>
          <w:b/>
          <w:bCs/>
          <w:color w:val="0000FF"/>
          <w:spacing w:val="-3"/>
          <w:w w:val="87"/>
          <w:sz w:val="24"/>
          <w:szCs w:val="24"/>
        </w:rPr>
        <w:t>r</w:t>
      </w:r>
      <w:r>
        <w:rPr>
          <w:rFonts w:ascii="Arial" w:hAnsi="Arial" w:eastAsia="Arial" w:cs="Arial"/>
          <w:b/>
          <w:bCs/>
          <w:color w:val="0000FF"/>
          <w:w w:val="86"/>
          <w:sz w:val="24"/>
          <w:szCs w:val="24"/>
        </w:rPr>
        <w:t>og</w:t>
      </w:r>
      <w:r>
        <w:rPr>
          <w:rFonts w:ascii="Arial" w:hAnsi="Arial" w:eastAsia="Arial" w:cs="Arial"/>
          <w:b/>
          <w:bCs/>
          <w:color w:val="0000FF"/>
          <w:spacing w:val="-3"/>
          <w:w w:val="86"/>
          <w:sz w:val="24"/>
          <w:szCs w:val="24"/>
        </w:rPr>
        <w:t>r</w:t>
      </w:r>
      <w:r>
        <w:rPr>
          <w:rFonts w:ascii="Arial" w:hAnsi="Arial" w:eastAsia="Arial" w:cs="Arial"/>
          <w:b/>
          <w:bCs/>
          <w:color w:val="0000FF"/>
          <w:w w:val="88"/>
          <w:sz w:val="24"/>
          <w:szCs w:val="24"/>
        </w:rPr>
        <w:t>amming</w:t>
      </w:r>
      <w:r>
        <w:rPr>
          <w:rFonts w:ascii="Arial" w:hAnsi="Arial" w:eastAsia="Arial" w:cs="Arial"/>
          <w:b/>
          <w:bCs/>
          <w:color w:val="0000FF"/>
          <w:spacing w:val="-5"/>
          <w:sz w:val="24"/>
          <w:szCs w:val="24"/>
        </w:rPr>
        <w:t xml:space="preserve"> </w:t>
      </w:r>
      <w:r>
        <w:rPr>
          <w:rFonts w:ascii="Arial" w:hAnsi="Arial" w:eastAsia="Arial" w:cs="Arial"/>
          <w:b/>
          <w:bCs/>
          <w:color w:val="0000FF"/>
          <w:w w:val="85"/>
          <w:sz w:val="24"/>
          <w:szCs w:val="24"/>
        </w:rPr>
        <w:t>Basic</w:t>
      </w:r>
      <w:r>
        <w:rPr>
          <w:rFonts w:ascii="Arial" w:hAnsi="Arial" w:eastAsia="Arial" w:cs="Arial"/>
          <w:b/>
          <w:bCs/>
          <w:color w:val="0000FF"/>
          <w:spacing w:val="8"/>
          <w:w w:val="85"/>
          <w:sz w:val="24"/>
          <w:szCs w:val="24"/>
        </w:rPr>
        <w:t>s</w:t>
      </w:r>
      <w:r>
        <w:rPr>
          <w:rFonts w:ascii="Arial" w:hAnsi="Arial" w:eastAsia="Arial" w:cs="Arial"/>
          <w:b/>
          <w:bCs/>
          <w:color w:val="0000FF"/>
          <w:w w:val="26"/>
          <w:sz w:val="24"/>
          <w:szCs w:val="24"/>
        </w:rPr>
        <w:t>�����������������������������������������������������������������������������</w:t>
      </w:r>
      <w:r>
        <w:rPr>
          <w:rFonts w:ascii="Arial" w:hAnsi="Arial" w:eastAsia="Arial" w:cs="Arial"/>
          <w:b/>
          <w:bCs/>
          <w:color w:val="0000FF"/>
          <w:spacing w:val="-24"/>
          <w:sz w:val="24"/>
          <w:szCs w:val="24"/>
        </w:rPr>
        <w:t xml:space="preserve"> </w:t>
      </w:r>
      <w:r>
        <w:rPr>
          <w:rFonts w:ascii="Arial" w:hAnsi="Arial" w:eastAsia="Arial" w:cs="Arial"/>
          <w:b/>
          <w:bCs/>
          <w:color w:val="0000FF"/>
          <w:spacing w:val="-7"/>
          <w:w w:val="93"/>
          <w:sz w:val="24"/>
          <w:szCs w:val="24"/>
        </w:rPr>
        <w:t>15</w:t>
      </w:r>
      <w:r>
        <w:rPr>
          <w:rFonts w:ascii="Arial" w:hAnsi="Arial" w:eastAsia="Arial" w:cs="Arial"/>
          <w:b/>
          <w:bCs/>
          <w:color w:val="0000FF"/>
          <w:w w:val="93"/>
          <w:sz w:val="24"/>
          <w:szCs w:val="24"/>
        </w:rPr>
        <w:t xml:space="preserve"> </w:t>
      </w:r>
      <w:r>
        <w:rPr>
          <w:rFonts w:ascii="Arial" w:hAnsi="Arial" w:eastAsia="Arial" w:cs="Arial"/>
          <w:color w:val="0000FF"/>
          <w:w w:val="25"/>
        </w:rPr>
        <w:t>Types</w:t>
      </w:r>
      <w:r>
        <w:rPr>
          <w:rFonts w:ascii="Arial" w:hAnsi="Arial" w:eastAsia="Arial" w:cs="Arial"/>
          <w:color w:val="0000FF"/>
          <w:spacing w:val="62"/>
        </w:rPr>
        <w:t xml:space="preserve"> </w:t>
      </w:r>
      <w:r>
        <w:rPr>
          <w:rFonts w:ascii="Arial" w:hAnsi="Arial" w:eastAsia="Arial" w:cs="Arial"/>
          <w:color w:val="0000FF"/>
          <w:w w:val="25"/>
        </w:rPr>
        <w:t>and</w:t>
      </w:r>
      <w:r>
        <w:rPr>
          <w:rFonts w:ascii="Arial" w:hAnsi="Arial" w:eastAsia="Arial" w:cs="Arial"/>
          <w:color w:val="0000FF"/>
          <w:spacing w:val="77"/>
        </w:rPr>
        <w:t xml:space="preserve"> </w:t>
      </w:r>
      <w:r>
        <w:rPr>
          <w:rFonts w:ascii="Arial" w:hAnsi="Arial" w:eastAsia="Arial" w:cs="Arial"/>
          <w:color w:val="0000FF"/>
          <w:w w:val="25"/>
        </w:rPr>
        <w:t>Variables</w:t>
      </w:r>
      <w:r>
        <w:rPr>
          <w:rFonts w:ascii="Arial" w:hAnsi="Arial" w:eastAsia="Arial" w:cs="Arial"/>
          <w:color w:val="0000FF"/>
          <w:spacing w:val="77"/>
        </w:rPr>
        <w:t xml:space="preserve"> </w:t>
      </w:r>
      <w:r>
        <w:rPr>
          <w:rFonts w:ascii="Arial" w:hAnsi="Arial" w:eastAsia="Arial" w:cs="Arial"/>
          <w:color w:val="0000FF"/>
          <w:w w:val="25"/>
        </w:rPr>
        <w:t>��������������������������������������������������������������������������������������������������������������������</w:t>
      </w:r>
      <w:r>
        <w:rPr>
          <w:rFonts w:ascii="Arial" w:hAnsi="Arial" w:eastAsia="Arial" w:cs="Arial"/>
          <w:color w:val="0000FF"/>
          <w:spacing w:val="77"/>
        </w:rPr>
        <w:t xml:space="preserve"> </w:t>
      </w:r>
      <w:r>
        <w:rPr>
          <w:rFonts w:ascii="Arial" w:hAnsi="Arial" w:eastAsia="Arial" w:cs="Arial"/>
          <w:color w:val="0000FF"/>
          <w:w w:val="25"/>
        </w:rPr>
        <w:t>15</w:t>
      </w:r>
      <w:r>
        <w:rPr>
          <w:rFonts w:ascii="Arial" w:hAnsi="Arial" w:eastAsia="Arial" w:cs="Arial"/>
          <w:color w:val="0000FF"/>
          <w:spacing w:val="1"/>
          <w:w w:val="25"/>
        </w:rPr>
        <w:t xml:space="preserve"> </w:t>
      </w:r>
      <w:r>
        <w:rPr>
          <w:rFonts w:ascii="Arial" w:hAnsi="Arial" w:eastAsia="Arial" w:cs="Arial"/>
          <w:color w:val="0000FF"/>
          <w:w w:val="85"/>
        </w:rPr>
        <w:t>Naming</w:t>
      </w:r>
      <w:r>
        <w:rPr>
          <w:rFonts w:ascii="Arial" w:hAnsi="Arial" w:eastAsia="Arial" w:cs="Arial"/>
          <w:color w:val="0000FF"/>
          <w:spacing w:val="-17"/>
        </w:rPr>
        <w:t xml:space="preserve"> </w:t>
      </w:r>
      <w:r>
        <w:rPr>
          <w:rFonts w:ascii="Arial" w:hAnsi="Arial" w:eastAsia="Arial" w:cs="Arial"/>
          <w:color w:val="0000FF"/>
          <w:spacing w:val="-4"/>
          <w:w w:val="72"/>
        </w:rPr>
        <w:t>V</w:t>
      </w:r>
      <w:r>
        <w:rPr>
          <w:rFonts w:ascii="Arial" w:hAnsi="Arial" w:eastAsia="Arial" w:cs="Arial"/>
          <w:color w:val="0000FF"/>
          <w:w w:val="87"/>
        </w:rPr>
        <w:t>ariable</w:t>
      </w:r>
      <w:r>
        <w:rPr>
          <w:rFonts w:ascii="Arial" w:hAnsi="Arial" w:eastAsia="Arial" w:cs="Arial"/>
          <w:color w:val="0000FF"/>
          <w:spacing w:val="3"/>
          <w:w w:val="87"/>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17 </w:t>
      </w:r>
      <w:r>
        <w:rPr>
          <w:rFonts w:ascii="Arial" w:hAnsi="Arial" w:eastAsia="Arial" w:cs="Arial"/>
          <w:color w:val="0000FF"/>
          <w:w w:val="25"/>
        </w:rPr>
        <w:t>Simple</w:t>
      </w:r>
      <w:r>
        <w:rPr>
          <w:rFonts w:ascii="Arial" w:hAnsi="Arial" w:eastAsia="Arial" w:cs="Arial"/>
          <w:color w:val="0000FF"/>
          <w:spacing w:val="1"/>
          <w:w w:val="25"/>
        </w:rPr>
        <w:t xml:space="preserve"> </w:t>
      </w:r>
      <w:r>
        <w:rPr>
          <w:rFonts w:ascii="Arial" w:hAnsi="Arial" w:eastAsia="Arial" w:cs="Arial"/>
          <w:color w:val="0000FF"/>
          <w:w w:val="25"/>
        </w:rPr>
        <w:t>Types</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18</w:t>
      </w:r>
      <w:r>
        <w:rPr>
          <w:rFonts w:ascii="Arial" w:hAnsi="Arial" w:eastAsia="Arial" w:cs="Arial"/>
          <w:color w:val="0000FF"/>
          <w:spacing w:val="1"/>
          <w:w w:val="25"/>
        </w:rPr>
        <w:t xml:space="preserve"> </w:t>
      </w:r>
      <w:r>
        <w:rPr>
          <w:rFonts w:ascii="Arial" w:hAnsi="Arial" w:eastAsia="Arial" w:cs="Arial"/>
          <w:color w:val="0000FF"/>
          <w:w w:val="88"/>
        </w:rPr>
        <w:t>Mathematical</w:t>
      </w:r>
      <w:r>
        <w:rPr>
          <w:rFonts w:ascii="Arial" w:hAnsi="Arial" w:eastAsia="Arial" w:cs="Arial"/>
          <w:color w:val="0000FF"/>
          <w:spacing w:val="-9"/>
        </w:rPr>
        <w:t xml:space="preserve"> </w:t>
      </w:r>
      <w:r>
        <w:rPr>
          <w:rFonts w:ascii="Arial" w:hAnsi="Arial" w:eastAsia="Arial" w:cs="Arial"/>
          <w:color w:val="0000FF"/>
          <w:w w:val="85"/>
        </w:rPr>
        <w:t>Calculation</w:t>
      </w:r>
      <w:r>
        <w:rPr>
          <w:rFonts w:ascii="Arial" w:hAnsi="Arial" w:eastAsia="Arial" w:cs="Arial"/>
          <w:color w:val="0000FF"/>
          <w:spacing w:val="2"/>
          <w:w w:val="85"/>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8"/>
          <w:w w:val="86"/>
        </w:rPr>
        <w:t>25</w:t>
      </w:r>
      <w:r>
        <w:rPr>
          <w:rFonts w:ascii="Arial" w:hAnsi="Arial" w:eastAsia="Arial" w:cs="Arial"/>
          <w:color w:val="0000FF"/>
          <w:w w:val="86"/>
        </w:rPr>
        <w:t xml:space="preserve"> </w:t>
      </w:r>
      <w:r>
        <w:rPr>
          <w:rFonts w:ascii="Arial" w:hAnsi="Arial" w:eastAsia="Arial" w:cs="Arial"/>
          <w:color w:val="0000FF"/>
          <w:w w:val="25"/>
        </w:rPr>
        <w:t>Arithmetic</w:t>
      </w:r>
      <w:r>
        <w:rPr>
          <w:rFonts w:ascii="Arial" w:hAnsi="Arial" w:eastAsia="Arial" w:cs="Arial"/>
          <w:color w:val="0000FF"/>
          <w:spacing w:val="2"/>
        </w:rPr>
        <w:t xml:space="preserve">       </w:t>
      </w:r>
      <w:r>
        <w:rPr>
          <w:rFonts w:ascii="Arial" w:hAnsi="Arial" w:eastAsia="Arial" w:cs="Arial"/>
          <w:color w:val="0000FF"/>
          <w:w w:val="25"/>
        </w:rPr>
        <w:t>Operators</w:t>
      </w:r>
      <w:r>
        <w:rPr>
          <w:rFonts w:ascii="Arial" w:hAnsi="Arial" w:eastAsia="Arial" w:cs="Arial"/>
          <w:color w:val="0000FF"/>
          <w:spacing w:val="5"/>
        </w:rPr>
        <w:t xml:space="preserve">     </w:t>
      </w:r>
      <w:r>
        <w:rPr>
          <w:rFonts w:ascii="Arial" w:hAnsi="Arial" w:eastAsia="Arial" w:cs="Arial"/>
          <w:color w:val="0000FF"/>
          <w:spacing w:val="6"/>
        </w:rPr>
        <w:t xml:space="preserve"> </w:t>
      </w:r>
      <w:r>
        <w:rPr>
          <w:rFonts w:ascii="Arial" w:hAnsi="Arial" w:eastAsia="Arial" w:cs="Arial"/>
          <w:color w:val="0000FF"/>
          <w:w w:val="25"/>
        </w:rPr>
        <w:t>�������������������������������������������������������������������������������������������������������������</w:t>
      </w:r>
      <w:r>
        <w:rPr>
          <w:rFonts w:ascii="Arial" w:hAnsi="Arial" w:eastAsia="Arial" w:cs="Arial"/>
          <w:color w:val="0000FF"/>
          <w:spacing w:val="7"/>
        </w:rPr>
        <w:t xml:space="preserve">     </w:t>
      </w:r>
      <w:r>
        <w:rPr>
          <w:rFonts w:ascii="Arial" w:hAnsi="Arial" w:eastAsia="Arial" w:cs="Arial"/>
          <w:color w:val="0000FF"/>
          <w:spacing w:val="8"/>
        </w:rPr>
        <w:t xml:space="preserve"> </w:t>
      </w:r>
      <w:r>
        <w:rPr>
          <w:rFonts w:ascii="Arial" w:hAnsi="Arial" w:eastAsia="Arial" w:cs="Arial"/>
          <w:color w:val="0000FF"/>
          <w:w w:val="25"/>
        </w:rPr>
        <w:t>25</w:t>
      </w:r>
      <w:r>
        <w:rPr>
          <w:rFonts w:ascii="Arial" w:hAnsi="Arial" w:eastAsia="Arial" w:cs="Arial"/>
          <w:color w:val="0000FF"/>
          <w:spacing w:val="1"/>
          <w:w w:val="25"/>
        </w:rPr>
        <w:t xml:space="preserve"> </w:t>
      </w:r>
      <w:r>
        <w:rPr>
          <w:rFonts w:ascii="Arial" w:hAnsi="Arial" w:eastAsia="Arial" w:cs="Arial"/>
          <w:color w:val="0000FF"/>
          <w:w w:val="25"/>
        </w:rPr>
        <w:t>Assignment</w:t>
      </w:r>
      <w:r>
        <w:rPr>
          <w:rFonts w:ascii="Arial" w:hAnsi="Arial" w:eastAsia="Arial" w:cs="Arial"/>
          <w:color w:val="0000FF"/>
          <w:spacing w:val="6"/>
          <w:w w:val="25"/>
        </w:rPr>
        <w:t xml:space="preserve"> </w:t>
      </w:r>
      <w:r>
        <w:rPr>
          <w:rFonts w:ascii="Arial" w:hAnsi="Arial" w:eastAsia="Arial" w:cs="Arial"/>
          <w:color w:val="0000FF"/>
          <w:w w:val="25"/>
        </w:rPr>
        <w:t>Operators</w:t>
      </w:r>
      <w:r>
        <w:rPr>
          <w:rFonts w:ascii="Arial" w:hAnsi="Arial" w:eastAsia="Arial" w:cs="Arial"/>
          <w:color w:val="0000FF"/>
          <w:spacing w:val="14"/>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27</w:t>
      </w:r>
    </w:p>
    <w:p>
      <w:pPr>
        <w:pStyle w:val="11"/>
        <w:spacing w:before="209" w:line="345" w:lineRule="auto"/>
        <w:ind w:left="710" w:right="157" w:hanging="190"/>
        <w:jc w:val="right"/>
        <w:rPr>
          <w:rFonts w:ascii="Arial" w:hAnsi="Arial" w:eastAsia="Arial" w:cs="Arial"/>
        </w:rPr>
      </w:pPr>
      <w:r>
        <w:rPr>
          <w:rFonts w:ascii="Arial" w:hAnsi="Arial" w:eastAsia="Arial" w:cs="Arial"/>
          <w:b/>
          <w:bCs/>
          <w:color w:val="0000FF"/>
          <w:w w:val="87"/>
          <w:sz w:val="24"/>
          <w:szCs w:val="24"/>
        </w:rPr>
        <w:t>第2</w:t>
      </w:r>
      <w:r>
        <w:rPr>
          <w:rFonts w:ascii="Arial" w:hAnsi="Arial" w:eastAsia="Arial" w:cs="Arial"/>
          <w:b/>
          <w:bCs/>
          <w:color w:val="0000FF"/>
          <w:w w:val="85"/>
          <w:sz w:val="24"/>
          <w:szCs w:val="24"/>
        </w:rPr>
        <w:t>章</w:t>
      </w:r>
      <w:r>
        <w:rPr>
          <w:rFonts w:ascii="Arial" w:hAnsi="Arial" w:eastAsia="Arial" w:cs="Arial"/>
          <w:b/>
          <w:bCs/>
          <w:color w:val="0000FF"/>
          <w:w w:val="87"/>
          <w:sz w:val="24"/>
          <w:szCs w:val="24"/>
        </w:rPr>
        <w:t>：</w:t>
      </w:r>
      <w:r>
        <w:rPr>
          <w:rFonts w:ascii="Arial" w:hAnsi="Arial" w:eastAsia="Arial" w:cs="Arial"/>
          <w:b/>
          <w:bCs/>
          <w:color w:val="0000FF"/>
          <w:spacing w:val="-3"/>
          <w:w w:val="87"/>
          <w:sz w:val="24"/>
          <w:szCs w:val="24"/>
        </w:rPr>
        <w:t>编程</w:t>
      </w:r>
      <w:r>
        <w:rPr>
          <w:rFonts w:ascii="Arial" w:hAnsi="Arial" w:eastAsia="Arial" w:cs="Arial"/>
          <w:b/>
          <w:bCs/>
          <w:color w:val="0000FF"/>
          <w:w w:val="85"/>
          <w:sz w:val="24"/>
          <w:szCs w:val="24"/>
        </w:rPr>
        <w:t>基础</w:t>
      </w:r>
      <w:r>
        <w:rPr>
          <w:rFonts w:ascii="Arial" w:hAnsi="Arial" w:eastAsia="Arial" w:cs="Arial"/>
          <w:b/>
          <w:bCs/>
          <w:color w:val="0000FF"/>
          <w:w w:val="26"/>
          <w:sz w:val="24"/>
          <w:szCs w:val="24"/>
        </w:rPr>
        <w:t>�����������������������������������������������������������������������������</w:t>
      </w:r>
      <w:r>
        <w:t xml:space="preserve"> </w:t>
      </w:r>
      <w:r>
        <w:rPr>
          <w:rFonts w:ascii="Arial" w:hAnsi="Arial" w:eastAsia="Arial" w:cs="Arial"/>
          <w:b/>
          <w:bCs/>
          <w:color w:val="0000FF"/>
          <w:spacing w:val="-7"/>
          <w:w w:val="93"/>
          <w:sz w:val="24"/>
          <w:szCs w:val="24"/>
        </w:rPr>
        <w:t>15</w:t>
      </w:r>
      <w:r>
        <w:rPr>
          <w:rFonts w:ascii="Arial" w:hAnsi="Arial" w:eastAsia="Arial" w:cs="Arial"/>
          <w:color w:val="0000FF"/>
          <w:w w:val="25"/>
        </w:rPr>
        <w:t>类型和变量��������������������������������������������������������������������������������������������������������������������</w:t>
      </w:r>
      <w:r>
        <w:t xml:space="preserve"> </w:t>
      </w:r>
      <w:r>
        <w:rPr>
          <w:rFonts w:ascii="Arial" w:hAnsi="Arial" w:eastAsia="Arial" w:cs="Arial"/>
          <w:color w:val="0000FF"/>
          <w:w w:val="25"/>
        </w:rPr>
        <w:t>15</w:t>
      </w:r>
      <w:r>
        <w:rPr>
          <w:rFonts w:ascii="Arial" w:hAnsi="Arial" w:eastAsia="Arial" w:cs="Arial"/>
          <w:color w:val="0000FF"/>
          <w:w w:val="85"/>
        </w:rPr>
        <w:t>命名</w:t>
      </w:r>
      <w:r>
        <w:rPr>
          <w:rFonts w:ascii="Arial" w:hAnsi="Arial" w:eastAsia="Arial" w:cs="Arial"/>
          <w:color w:val="0000FF"/>
          <w:w w:val="87"/>
        </w:rPr>
        <w:t>变量</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17种</w:t>
      </w:r>
      <w:r>
        <w:rPr>
          <w:rFonts w:ascii="Arial" w:hAnsi="Arial" w:eastAsia="Arial" w:cs="Arial"/>
          <w:color w:val="0000FF"/>
          <w:w w:val="25"/>
        </w:rPr>
        <w:t>简单类型�������������������������������������������������������������������������������������������������������������������������</w:t>
      </w:r>
      <w:r>
        <w:t xml:space="preserve"> </w:t>
      </w:r>
      <w:r>
        <w:rPr>
          <w:rFonts w:ascii="Arial" w:hAnsi="Arial" w:eastAsia="Arial" w:cs="Arial"/>
          <w:color w:val="0000FF"/>
          <w:w w:val="25"/>
        </w:rPr>
        <w:t>18</w:t>
      </w:r>
      <w:r>
        <w:rPr>
          <w:rFonts w:ascii="Arial" w:hAnsi="Arial" w:eastAsia="Arial" w:cs="Arial"/>
          <w:color w:val="0000FF"/>
          <w:w w:val="88"/>
        </w:rPr>
        <w:t>数学</w:t>
      </w:r>
      <w:r>
        <w:rPr>
          <w:rFonts w:ascii="Arial" w:hAnsi="Arial" w:eastAsia="Arial" w:cs="Arial"/>
          <w:color w:val="0000FF"/>
          <w:w w:val="85"/>
        </w:rPr>
        <w:t>计算</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8"/>
          <w:w w:val="86"/>
        </w:rPr>
        <w:t>25</w:t>
      </w:r>
      <w:r>
        <w:rPr>
          <w:rFonts w:ascii="Arial" w:hAnsi="Arial" w:eastAsia="Arial" w:cs="Arial"/>
          <w:color w:val="0000FF"/>
          <w:w w:val="25"/>
        </w:rPr>
        <w:t>算术运算符�������������������������������������������������������������������������������������������������������������</w:t>
      </w:r>
      <w:r>
        <w:t xml:space="preserve">      </w:t>
      </w:r>
      <w:r>
        <w:rPr>
          <w:rFonts w:ascii="Arial" w:hAnsi="Arial" w:eastAsia="Arial" w:cs="Arial"/>
          <w:color w:val="0000FF"/>
          <w:w w:val="25"/>
        </w:rPr>
        <w:t>25赋值运算符�����������������������������������������������������������������������������������������������������������</w:t>
      </w:r>
      <w:r>
        <w:t xml:space="preserve"> </w:t>
      </w:r>
      <w:r>
        <w:rPr>
          <w:rFonts w:ascii="Arial" w:hAnsi="Arial" w:eastAsia="Arial" w:cs="Arial"/>
          <w:color w:val="0000FF"/>
          <w:w w:val="25"/>
        </w:rPr>
        <w:t>27</w:t>
      </w:r>
    </w:p>
    <w:p>
      <w:pPr>
        <w:spacing w:after="0" w:line="345" w:lineRule="auto"/>
        <w:jc w:val="right"/>
        <w:rPr>
          <w:rFonts w:ascii="Arial" w:hAnsi="Arial" w:eastAsia="Arial" w:cs="Arial"/>
        </w:rPr>
        <w:sectPr>
          <w:footerReference r:id="rId5" w:type="default"/>
          <w:footerReference r:id="rId6" w:type="even"/>
          <w:pgSz w:w="10080" w:h="14400"/>
          <w:pgMar w:top="1360" w:right="560" w:bottom="1260" w:left="560" w:header="0" w:footer="1070" w:gutter="0"/>
          <w:pgNumType w:start="5"/>
          <w:cols w:space="720" w:num="1"/>
        </w:sectPr>
      </w:pPr>
    </w:p>
    <w:p>
      <w:pPr>
        <w:pStyle w:val="11"/>
        <w:spacing w:before="4"/>
        <w:rPr>
          <w:rFonts w:ascii="Arial"/>
          <w:sz w:val="12"/>
        </w:rPr>
      </w:pPr>
    </w:p>
    <w:p>
      <w:r>
        <w:rPr>
          <w:rFonts w:ascii="Arial" w:hAnsi="Arial" w:eastAsia="Arial" w:cs="Arial"/>
          <w:color w:val="0000FF"/>
          <w:w w:val="87"/>
        </w:rPr>
        <w:t>Making</w:t>
      </w:r>
      <w:r>
        <w:rPr>
          <w:rFonts w:ascii="Arial" w:hAnsi="Arial" w:eastAsia="Arial" w:cs="Arial"/>
          <w:color w:val="0000FF"/>
          <w:spacing w:val="-9"/>
        </w:rPr>
        <w:t xml:space="preserve"> </w:t>
      </w:r>
      <w:r>
        <w:rPr>
          <w:rFonts w:ascii="Arial" w:hAnsi="Arial" w:eastAsia="Arial" w:cs="Arial"/>
          <w:color w:val="0000FF"/>
          <w:w w:val="85"/>
        </w:rPr>
        <w:t>Decision</w:t>
      </w:r>
      <w:r>
        <w:rPr>
          <w:rFonts w:ascii="Arial" w:hAnsi="Arial" w:eastAsia="Arial" w:cs="Arial"/>
          <w:color w:val="0000FF"/>
          <w:spacing w:val="9"/>
          <w:w w:val="85"/>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27</w:t>
      </w:r>
    </w:p>
    <w:p>
      <w:pPr>
        <w:pStyle w:val="11"/>
        <w:spacing w:before="103"/>
        <w:ind w:right="517"/>
        <w:jc w:val="right"/>
        <w:rPr>
          <w:rFonts w:ascii="Arial" w:hAnsi="Arial" w:eastAsia="Arial" w:cs="Arial"/>
        </w:rPr>
      </w:pPr>
      <w:r>
        <w:rPr>
          <w:rFonts w:ascii="Arial" w:hAnsi="Arial" w:eastAsia="Arial" w:cs="Arial"/>
          <w:color w:val="0000FF"/>
          <w:w w:val="87"/>
        </w:rPr>
        <w:t>做出</w:t>
      </w:r>
      <w:r>
        <w:rPr>
          <w:rFonts w:ascii="Arial" w:hAnsi="Arial" w:eastAsia="Arial" w:cs="Arial"/>
          <w:color w:val="0000FF"/>
          <w:w w:val="85"/>
        </w:rPr>
        <w:t>决定</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27</w:t>
      </w:r>
    </w:p>
    <w:p>
      <w:r>
        <w:rPr>
          <w:rFonts w:ascii="Arial" w:hAnsi="Arial" w:eastAsia="Arial" w:cs="Arial"/>
          <w:color w:val="0000FF"/>
          <w:w w:val="84"/>
        </w:rPr>
        <w:t>Comparison</w:t>
      </w:r>
      <w:r>
        <w:rPr>
          <w:rFonts w:ascii="Arial" w:hAnsi="Arial" w:eastAsia="Arial" w:cs="Arial"/>
          <w:color w:val="0000FF"/>
          <w:spacing w:val="-9"/>
        </w:rPr>
        <w:t xml:space="preserve"> </w:t>
      </w:r>
      <w:r>
        <w:rPr>
          <w:rFonts w:ascii="Arial" w:hAnsi="Arial" w:eastAsia="Arial" w:cs="Arial"/>
          <w:color w:val="0000FF"/>
          <w:w w:val="81"/>
        </w:rPr>
        <w:t>Ope</w:t>
      </w:r>
      <w:r>
        <w:rPr>
          <w:rFonts w:ascii="Arial" w:hAnsi="Arial" w:eastAsia="Arial" w:cs="Arial"/>
          <w:color w:val="0000FF"/>
          <w:spacing w:val="-2"/>
          <w:w w:val="81"/>
        </w:rPr>
        <w:t>r</w:t>
      </w:r>
      <w:r>
        <w:rPr>
          <w:rFonts w:ascii="Arial" w:hAnsi="Arial" w:eastAsia="Arial" w:cs="Arial"/>
          <w:color w:val="0000FF"/>
          <w:w w:val="87"/>
        </w:rPr>
        <w:t>ator</w:t>
      </w:r>
      <w:r>
        <w:rPr>
          <w:rFonts w:ascii="Arial" w:hAnsi="Arial" w:eastAsia="Arial" w:cs="Arial"/>
          <w:color w:val="0000FF"/>
          <w:spacing w:val="11"/>
          <w:w w:val="87"/>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8"/>
          <w:w w:val="86"/>
        </w:rPr>
        <w:t>27</w:t>
      </w:r>
      <w:r>
        <w:rPr>
          <w:rFonts w:ascii="Arial" w:hAnsi="Arial" w:eastAsia="Arial" w:cs="Arial"/>
          <w:color w:val="0000FF"/>
          <w:w w:val="86"/>
        </w:rPr>
        <w:t xml:space="preserve"> </w:t>
      </w:r>
      <w:r>
        <w:rPr>
          <w:rFonts w:ascii="Arial" w:hAnsi="Arial" w:eastAsia="Arial" w:cs="Arial"/>
          <w:color w:val="0000FF"/>
          <w:w w:val="25"/>
        </w:rPr>
        <w:t>Logical</w:t>
      </w:r>
      <w:r>
        <w:rPr>
          <w:rFonts w:ascii="Arial" w:hAnsi="Arial" w:eastAsia="Arial" w:cs="Arial"/>
          <w:color w:val="0000FF"/>
          <w:spacing w:val="9"/>
        </w:rPr>
        <w:t xml:space="preserve">      </w:t>
      </w:r>
      <w:r>
        <w:rPr>
          <w:rFonts w:ascii="Arial" w:hAnsi="Arial" w:eastAsia="Arial" w:cs="Arial"/>
          <w:color w:val="0000FF"/>
          <w:w w:val="25"/>
        </w:rPr>
        <w:t>Operators</w:t>
      </w:r>
      <w:r>
        <w:rPr>
          <w:rFonts w:ascii="Arial" w:hAnsi="Arial" w:eastAsia="Arial" w:cs="Arial"/>
          <w:color w:val="0000FF"/>
          <w:spacing w:val="5"/>
        </w:rPr>
        <w:t xml:space="preserve">     </w:t>
      </w:r>
      <w:r>
        <w:rPr>
          <w:rFonts w:ascii="Arial" w:hAnsi="Arial" w:eastAsia="Arial" w:cs="Arial"/>
          <w:color w:val="0000FF"/>
          <w:spacing w:val="6"/>
        </w:rPr>
        <w:t xml:space="preserve"> </w:t>
      </w:r>
      <w:r>
        <w:rPr>
          <w:rFonts w:ascii="Arial" w:hAnsi="Arial" w:eastAsia="Arial" w:cs="Arial"/>
          <w:color w:val="0000FF"/>
          <w:w w:val="25"/>
        </w:rPr>
        <w:t>������������������������������������������������������������������������������������������������������������������</w:t>
      </w:r>
      <w:r>
        <w:rPr>
          <w:rFonts w:ascii="Arial" w:hAnsi="Arial" w:eastAsia="Arial" w:cs="Arial"/>
          <w:color w:val="0000FF"/>
          <w:spacing w:val="5"/>
        </w:rPr>
        <w:t xml:space="preserve">     </w:t>
      </w:r>
      <w:r>
        <w:rPr>
          <w:rFonts w:ascii="Arial" w:hAnsi="Arial" w:eastAsia="Arial" w:cs="Arial"/>
          <w:color w:val="0000FF"/>
          <w:spacing w:val="6"/>
        </w:rPr>
        <w:t xml:space="preserve"> </w:t>
      </w:r>
      <w:r>
        <w:rPr>
          <w:rFonts w:ascii="Arial" w:hAnsi="Arial" w:eastAsia="Arial" w:cs="Arial"/>
          <w:color w:val="0000FF"/>
          <w:w w:val="25"/>
        </w:rPr>
        <w:t>29</w:t>
      </w:r>
      <w:r>
        <w:rPr>
          <w:rFonts w:ascii="Arial" w:hAnsi="Arial" w:eastAsia="Arial" w:cs="Arial"/>
          <w:color w:val="0000FF"/>
          <w:spacing w:val="1"/>
          <w:w w:val="25"/>
        </w:rPr>
        <w:t xml:space="preserve"> </w:t>
      </w:r>
      <w:r>
        <w:rPr>
          <w:rFonts w:ascii="Arial" w:hAnsi="Arial" w:eastAsia="Arial" w:cs="Arial"/>
          <w:color w:val="0000FF"/>
          <w:w w:val="25"/>
        </w:rPr>
        <w:t>Flow</w:t>
      </w:r>
      <w:r>
        <w:rPr>
          <w:rFonts w:ascii="Arial" w:hAnsi="Arial" w:eastAsia="Arial" w:cs="Arial"/>
          <w:color w:val="0000FF"/>
          <w:spacing w:val="11"/>
        </w:rPr>
        <w:t xml:space="preserve">    </w:t>
      </w:r>
      <w:r>
        <w:rPr>
          <w:rFonts w:ascii="Arial" w:hAnsi="Arial" w:eastAsia="Arial" w:cs="Arial"/>
          <w:color w:val="0000FF"/>
          <w:w w:val="25"/>
        </w:rPr>
        <w:t>Control</w:t>
      </w:r>
      <w:r>
        <w:rPr>
          <w:rFonts w:ascii="Arial" w:hAnsi="Arial" w:eastAsia="Arial" w:cs="Arial"/>
          <w:color w:val="0000FF"/>
          <w:spacing w:val="7"/>
        </w:rPr>
        <w:t xml:space="preserve">   </w:t>
      </w:r>
      <w:r>
        <w:rPr>
          <w:rFonts w:ascii="Arial" w:hAnsi="Arial" w:eastAsia="Arial" w:cs="Arial"/>
          <w:color w:val="0000FF"/>
          <w:spacing w:val="8"/>
        </w:rPr>
        <w:t xml:space="preserve"> </w:t>
      </w:r>
      <w:r>
        <w:rPr>
          <w:rFonts w:ascii="Arial" w:hAnsi="Arial" w:eastAsia="Arial" w:cs="Arial"/>
          <w:color w:val="0000FF"/>
          <w:w w:val="25"/>
        </w:rPr>
        <w:t>��������������������������������������������������������������������������������������������������������������������������</w:t>
      </w:r>
      <w:r>
        <w:rPr>
          <w:rFonts w:ascii="Arial" w:hAnsi="Arial" w:eastAsia="Arial" w:cs="Arial"/>
          <w:color w:val="0000FF"/>
          <w:spacing w:val="3"/>
        </w:rPr>
        <w:t xml:space="preserve">    </w:t>
      </w:r>
      <w:r>
        <w:rPr>
          <w:rFonts w:ascii="Arial" w:hAnsi="Arial" w:eastAsia="Arial" w:cs="Arial"/>
          <w:color w:val="0000FF"/>
          <w:w w:val="25"/>
        </w:rPr>
        <w:t>31</w:t>
      </w:r>
      <w:r>
        <w:rPr>
          <w:rFonts w:ascii="Arial" w:hAnsi="Arial" w:eastAsia="Arial" w:cs="Arial"/>
          <w:color w:val="0000FF"/>
          <w:spacing w:val="1"/>
          <w:w w:val="25"/>
        </w:rPr>
        <w:t xml:space="preserve"> </w:t>
      </w:r>
      <w:r>
        <w:rPr>
          <w:rFonts w:ascii="Arial" w:hAnsi="Arial" w:eastAsia="Arial" w:cs="Arial"/>
          <w:color w:val="0000FF"/>
          <w:w w:val="30"/>
        </w:rPr>
        <w:t>Making</w:t>
      </w:r>
      <w:r>
        <w:rPr>
          <w:rFonts w:ascii="Arial" w:hAnsi="Arial" w:eastAsia="Arial" w:cs="Arial"/>
          <w:color w:val="0000FF"/>
          <w:spacing w:val="14"/>
        </w:rPr>
        <w:t xml:space="preserve"> </w:t>
      </w:r>
      <w:r>
        <w:rPr>
          <w:rFonts w:ascii="Arial" w:hAnsi="Arial" w:eastAsia="Arial" w:cs="Arial"/>
          <w:color w:val="0000FF"/>
          <w:w w:val="30"/>
        </w:rPr>
        <w:t>Sense</w:t>
      </w:r>
      <w:r>
        <w:rPr>
          <w:rFonts w:ascii="Arial" w:hAnsi="Arial" w:eastAsia="Arial" w:cs="Arial"/>
          <w:color w:val="0000FF"/>
          <w:spacing w:val="13"/>
        </w:rPr>
        <w:t xml:space="preserve"> </w:t>
      </w:r>
      <w:r>
        <w:rPr>
          <w:rFonts w:ascii="Arial" w:hAnsi="Arial" w:eastAsia="Arial" w:cs="Arial"/>
          <w:color w:val="0000FF"/>
          <w:w w:val="30"/>
        </w:rPr>
        <w:t>of</w:t>
      </w:r>
      <w:r>
        <w:rPr>
          <w:rFonts w:ascii="Arial" w:hAnsi="Arial" w:eastAsia="Arial" w:cs="Arial"/>
          <w:color w:val="0000FF"/>
          <w:spacing w:val="32"/>
        </w:rPr>
        <w:t xml:space="preserve"> </w:t>
      </w:r>
      <w:r>
        <w:rPr>
          <w:rFonts w:ascii="Arial" w:hAnsi="Arial" w:eastAsia="Arial" w:cs="Arial"/>
          <w:color w:val="0000FF"/>
          <w:w w:val="30"/>
        </w:rPr>
        <w:t>Bits</w:t>
      </w:r>
      <w:r>
        <w:rPr>
          <w:rFonts w:ascii="Arial" w:hAnsi="Arial" w:eastAsia="Arial" w:cs="Arial"/>
          <w:color w:val="0000FF"/>
          <w:spacing w:val="32"/>
        </w:rPr>
        <w:t xml:space="preserve"> </w:t>
      </w:r>
      <w:r>
        <w:rPr>
          <w:rFonts w:ascii="Arial" w:hAnsi="Arial" w:eastAsia="Arial" w:cs="Arial"/>
          <w:color w:val="0000FF"/>
          <w:w w:val="30"/>
        </w:rPr>
        <w:t>and</w:t>
      </w:r>
      <w:r>
        <w:rPr>
          <w:rFonts w:ascii="Arial" w:hAnsi="Arial" w:eastAsia="Arial" w:cs="Arial"/>
          <w:color w:val="0000FF"/>
          <w:spacing w:val="32"/>
        </w:rPr>
        <w:t xml:space="preserve"> </w:t>
      </w:r>
      <w:r>
        <w:rPr>
          <w:rFonts w:ascii="Arial" w:hAnsi="Arial" w:eastAsia="Arial" w:cs="Arial"/>
          <w:color w:val="0000FF"/>
          <w:w w:val="30"/>
        </w:rPr>
        <w:t>Bytes</w:t>
      </w:r>
      <w:r>
        <w:rPr>
          <w:rFonts w:ascii="Arial" w:hAnsi="Arial" w:eastAsia="Arial" w:cs="Arial"/>
          <w:color w:val="0000FF"/>
          <w:spacing w:val="28"/>
        </w:rPr>
        <w:t xml:space="preserve"> </w:t>
      </w:r>
      <w:r>
        <w:rPr>
          <w:rFonts w:ascii="Arial" w:hAnsi="Arial" w:eastAsia="Arial" w:cs="Arial"/>
          <w:color w:val="0000FF"/>
          <w:w w:val="30"/>
        </w:rPr>
        <w:t>�������������������������������������������������������������������������������������������������</w:t>
      </w:r>
      <w:r>
        <w:rPr>
          <w:rFonts w:ascii="Arial" w:hAnsi="Arial" w:eastAsia="Arial" w:cs="Arial"/>
          <w:color w:val="0000FF"/>
          <w:spacing w:val="30"/>
        </w:rPr>
        <w:t xml:space="preserve"> </w:t>
      </w:r>
      <w:r>
        <w:rPr>
          <w:rFonts w:ascii="Arial" w:hAnsi="Arial" w:eastAsia="Arial" w:cs="Arial"/>
          <w:color w:val="0000FF"/>
          <w:w w:val="30"/>
        </w:rPr>
        <w:t>41</w:t>
      </w:r>
      <w:r>
        <w:rPr>
          <w:rFonts w:ascii="Arial" w:hAnsi="Arial" w:eastAsia="Arial" w:cs="Arial"/>
          <w:color w:val="0000FF"/>
          <w:spacing w:val="1"/>
          <w:w w:val="30"/>
        </w:rPr>
        <w:t xml:space="preserve"> </w:t>
      </w:r>
      <w:r>
        <w:rPr>
          <w:rFonts w:ascii="Arial" w:hAnsi="Arial" w:eastAsia="Arial" w:cs="Arial"/>
          <w:color w:val="0000FF"/>
          <w:w w:val="25"/>
        </w:rPr>
        <w:t>Bitwise</w:t>
      </w:r>
      <w:r>
        <w:rPr>
          <w:rFonts w:ascii="Arial" w:hAnsi="Arial" w:eastAsia="Arial" w:cs="Arial"/>
          <w:color w:val="0000FF"/>
          <w:spacing w:val="7"/>
        </w:rPr>
        <w:t xml:space="preserve">      </w:t>
      </w:r>
      <w:r>
        <w:rPr>
          <w:rFonts w:ascii="Arial" w:hAnsi="Arial" w:eastAsia="Arial" w:cs="Arial"/>
          <w:color w:val="0000FF"/>
          <w:w w:val="25"/>
        </w:rPr>
        <w:t>Operators</w:t>
      </w:r>
      <w:r>
        <w:rPr>
          <w:rFonts w:ascii="Arial" w:hAnsi="Arial" w:eastAsia="Arial" w:cs="Arial"/>
          <w:color w:val="0000FF"/>
          <w:spacing w:val="3"/>
        </w:rPr>
        <w:t xml:space="preserve">     </w:t>
      </w:r>
      <w:r>
        <w:rPr>
          <w:rFonts w:ascii="Arial" w:hAnsi="Arial" w:eastAsia="Arial" w:cs="Arial"/>
          <w:color w:val="0000FF"/>
          <w:w w:val="25"/>
        </w:rPr>
        <w:t>������������������������������������������������������������������������������������������������������������������</w:t>
      </w:r>
      <w:r>
        <w:rPr>
          <w:rFonts w:ascii="Arial" w:hAnsi="Arial" w:eastAsia="Arial" w:cs="Arial"/>
          <w:color w:val="0000FF"/>
          <w:spacing w:val="2"/>
        </w:rPr>
        <w:t xml:space="preserve">     </w:t>
      </w:r>
      <w:r>
        <w:rPr>
          <w:rFonts w:ascii="Arial" w:hAnsi="Arial" w:eastAsia="Arial" w:cs="Arial"/>
          <w:color w:val="0000FF"/>
          <w:spacing w:val="3"/>
        </w:rPr>
        <w:t xml:space="preserve"> </w:t>
      </w:r>
      <w:r>
        <w:rPr>
          <w:rFonts w:ascii="Arial" w:hAnsi="Arial" w:eastAsia="Arial" w:cs="Arial"/>
          <w:color w:val="0000FF"/>
          <w:w w:val="25"/>
        </w:rPr>
        <w:t>41</w:t>
      </w:r>
      <w:r>
        <w:rPr>
          <w:rFonts w:ascii="Arial" w:hAnsi="Arial" w:eastAsia="Arial" w:cs="Arial"/>
          <w:color w:val="0000FF"/>
          <w:spacing w:val="1"/>
          <w:w w:val="25"/>
        </w:rPr>
        <w:t xml:space="preserve"> </w:t>
      </w:r>
      <w:r>
        <w:rPr>
          <w:rFonts w:ascii="Arial" w:hAnsi="Arial" w:eastAsia="Arial" w:cs="Arial"/>
          <w:color w:val="0000FF"/>
          <w:w w:val="25"/>
        </w:rPr>
        <w:t>Functions</w:t>
      </w:r>
      <w:r>
        <w:rPr>
          <w:rFonts w:ascii="Arial" w:hAnsi="Arial" w:eastAsia="Arial" w:cs="Arial"/>
          <w:color w:val="0000FF"/>
          <w:spacing w:val="49"/>
        </w:rPr>
        <w:t xml:space="preserve"> </w:t>
      </w:r>
      <w:r>
        <w:rPr>
          <w:rFonts w:ascii="Arial" w:hAnsi="Arial" w:eastAsia="Arial" w:cs="Arial"/>
          <w:color w:val="0000FF"/>
          <w:w w:val="25"/>
        </w:rPr>
        <w:t>������������������������������������������������������������������������������������������������������������������������������������</w:t>
      </w:r>
      <w:r>
        <w:rPr>
          <w:rFonts w:ascii="Arial" w:hAnsi="Arial" w:eastAsia="Arial" w:cs="Arial"/>
          <w:color w:val="0000FF"/>
          <w:spacing w:val="64"/>
        </w:rPr>
        <w:t xml:space="preserve"> </w:t>
      </w:r>
      <w:r>
        <w:rPr>
          <w:rFonts w:ascii="Arial" w:hAnsi="Arial" w:eastAsia="Arial" w:cs="Arial"/>
          <w:color w:val="0000FF"/>
          <w:w w:val="25"/>
        </w:rPr>
        <w:t>46</w:t>
      </w:r>
      <w:r>
        <w:rPr>
          <w:rFonts w:ascii="Arial" w:hAnsi="Arial" w:eastAsia="Arial" w:cs="Arial"/>
          <w:color w:val="0000FF"/>
          <w:spacing w:val="1"/>
          <w:w w:val="25"/>
        </w:rPr>
        <w:t xml:space="preserve"> </w:t>
      </w:r>
      <w:r>
        <w:rPr>
          <w:rFonts w:ascii="Arial" w:hAnsi="Arial" w:eastAsia="Arial" w:cs="Arial"/>
          <w:color w:val="0000FF"/>
          <w:w w:val="30"/>
        </w:rPr>
        <w:t>Functional</w:t>
      </w:r>
      <w:r>
        <w:rPr>
          <w:rFonts w:ascii="Arial" w:hAnsi="Arial" w:eastAsia="Arial" w:cs="Arial"/>
          <w:color w:val="0000FF"/>
          <w:spacing w:val="1"/>
          <w:w w:val="30"/>
        </w:rPr>
        <w:t xml:space="preserve"> </w:t>
      </w:r>
      <w:r>
        <w:rPr>
          <w:rFonts w:ascii="Arial" w:hAnsi="Arial" w:eastAsia="Arial" w:cs="Arial"/>
          <w:color w:val="0000FF"/>
          <w:w w:val="30"/>
        </w:rPr>
        <w:t>Decomposition</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1"/>
          <w:w w:val="30"/>
        </w:rPr>
        <w:t xml:space="preserve"> </w:t>
      </w:r>
      <w:r>
        <w:rPr>
          <w:rFonts w:ascii="Arial" w:hAnsi="Arial" w:eastAsia="Arial" w:cs="Arial"/>
          <w:color w:val="0000FF"/>
          <w:w w:val="30"/>
        </w:rPr>
        <w:t>52</w:t>
      </w:r>
      <w:r>
        <w:rPr>
          <w:rFonts w:ascii="Arial" w:hAnsi="Arial" w:eastAsia="Arial" w:cs="Arial"/>
          <w:color w:val="0000FF"/>
          <w:spacing w:val="1"/>
          <w:w w:val="30"/>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8"/>
          <w:w w:val="86"/>
        </w:rPr>
        <w:t>53</w:t>
      </w:r>
    </w:p>
    <w:p>
      <w:pPr>
        <w:pStyle w:val="11"/>
        <w:spacing w:before="107" w:line="350" w:lineRule="auto"/>
        <w:ind w:left="350" w:right="517" w:firstLine="289"/>
        <w:jc w:val="right"/>
        <w:rPr>
          <w:rFonts w:ascii="Arial" w:hAnsi="Arial" w:eastAsia="Arial" w:cs="Arial"/>
        </w:rPr>
      </w:pPr>
      <w:r>
        <w:rPr>
          <w:rFonts w:ascii="Arial" w:hAnsi="Arial" w:eastAsia="Arial" w:cs="Arial"/>
          <w:color w:val="0000FF"/>
          <w:w w:val="84"/>
        </w:rPr>
        <w:t>比较</w:t>
      </w:r>
      <w:r>
        <w:rPr>
          <w:rFonts w:ascii="Arial" w:hAnsi="Arial" w:eastAsia="Arial" w:cs="Arial"/>
          <w:color w:val="0000FF"/>
          <w:w w:val="81"/>
        </w:rPr>
        <w:t>运算</w:t>
      </w:r>
      <w:r>
        <w:rPr>
          <w:rFonts w:ascii="Arial" w:hAnsi="Arial" w:eastAsia="Arial" w:cs="Arial"/>
          <w:color w:val="0000FF"/>
          <w:w w:val="87"/>
        </w:rPr>
        <w:t>符</w:t>
      </w:r>
      <w:r>
        <w:rPr>
          <w:rFonts w:ascii="Arial" w:hAnsi="Arial" w:eastAsia="Arial" w:cs="Arial"/>
          <w:color w:val="0000FF"/>
          <w:w w:val="24"/>
        </w:rPr>
        <w:t>�����������������������������������������������������������������������������������������������������������</w:t>
      </w:r>
      <w:r>
        <w:t xml:space="preserve"> </w:t>
      </w:r>
      <w:r>
        <w:rPr>
          <w:rFonts w:ascii="Arial" w:hAnsi="Arial" w:eastAsia="Arial" w:cs="Arial"/>
          <w:color w:val="0000FF"/>
          <w:spacing w:val="-8"/>
          <w:w w:val="86"/>
        </w:rPr>
        <w:t>27</w:t>
      </w:r>
      <w:r>
        <w:rPr>
          <w:rFonts w:ascii="Arial" w:hAnsi="Arial" w:eastAsia="Arial" w:cs="Arial"/>
          <w:color w:val="0000FF"/>
          <w:w w:val="25"/>
        </w:rPr>
        <w:t>逻辑运算符������������������������������������������������������������������������������������������������������������������</w:t>
      </w:r>
      <w:r>
        <w:t xml:space="preserve">      </w:t>
      </w:r>
      <w:r>
        <w:rPr>
          <w:rFonts w:ascii="Arial" w:hAnsi="Arial" w:eastAsia="Arial" w:cs="Arial"/>
          <w:color w:val="0000FF"/>
          <w:w w:val="25"/>
        </w:rPr>
        <w:t>29流量控制��������������������������������������������������������������������������������������������������������������������������</w:t>
      </w:r>
      <w:r>
        <w:t xml:space="preserve">    </w:t>
      </w:r>
      <w:r>
        <w:rPr>
          <w:rFonts w:ascii="Arial" w:hAnsi="Arial" w:eastAsia="Arial" w:cs="Arial"/>
          <w:color w:val="0000FF"/>
          <w:w w:val="25"/>
        </w:rPr>
        <w:t>31</w:t>
      </w:r>
      <w:r>
        <w:rPr>
          <w:rFonts w:ascii="Arial" w:hAnsi="Arial" w:eastAsia="Arial" w:cs="Arial"/>
          <w:color w:val="0000FF"/>
          <w:spacing w:val="1"/>
          <w:w w:val="25"/>
        </w:rPr>
        <w:t>位</w:t>
      </w:r>
      <w:r>
        <w:rPr>
          <w:rFonts w:ascii="Arial" w:hAnsi="Arial" w:eastAsia="Arial" w:cs="Arial"/>
          <w:color w:val="0000FF"/>
          <w:w w:val="30"/>
        </w:rPr>
        <w:t>和字节的意义�������������������������������������������������������������������������������������������������</w:t>
      </w:r>
      <w:r>
        <w:t xml:space="preserve"> </w:t>
      </w:r>
      <w:r>
        <w:rPr>
          <w:rFonts w:ascii="Arial" w:hAnsi="Arial" w:eastAsia="Arial" w:cs="Arial"/>
          <w:color w:val="0000FF"/>
          <w:w w:val="30"/>
        </w:rPr>
        <w:t>41位</w:t>
      </w:r>
      <w:r>
        <w:rPr>
          <w:rFonts w:ascii="Arial" w:hAnsi="Arial" w:eastAsia="Arial" w:cs="Arial"/>
          <w:color w:val="0000FF"/>
          <w:w w:val="25"/>
        </w:rPr>
        <w:t>运算符������������������������������������������������������������������������������������������������������������������</w:t>
      </w:r>
      <w:r>
        <w:t xml:space="preserve">      </w:t>
      </w:r>
      <w:r>
        <w:rPr>
          <w:rFonts w:ascii="Arial" w:hAnsi="Arial" w:eastAsia="Arial" w:cs="Arial"/>
          <w:color w:val="0000FF"/>
          <w:w w:val="25"/>
        </w:rPr>
        <w:t>41功能������������������������������������������������������������������������������������������������������������������������������������</w:t>
      </w:r>
      <w:r>
        <w:t xml:space="preserve"> </w:t>
      </w:r>
      <w:r>
        <w:rPr>
          <w:rFonts w:ascii="Arial" w:hAnsi="Arial" w:eastAsia="Arial" w:cs="Arial"/>
          <w:color w:val="0000FF"/>
          <w:w w:val="25"/>
        </w:rPr>
        <w:t>46</w:t>
      </w:r>
      <w:r>
        <w:rPr>
          <w:rFonts w:ascii="Arial" w:hAnsi="Arial" w:eastAsia="Arial" w:cs="Arial"/>
          <w:color w:val="0000FF"/>
          <w:w w:val="30"/>
        </w:rPr>
        <w:t>功能分解�����������������������������������������������������������������������������������������������������</w:t>
      </w:r>
      <w:r>
        <w:t xml:space="preserve"> </w:t>
      </w:r>
      <w:r>
        <w:rPr>
          <w:rFonts w:ascii="Arial" w:hAnsi="Arial" w:eastAsia="Arial" w:cs="Arial"/>
          <w:color w:val="0000FF"/>
          <w:w w:val="30"/>
        </w:rPr>
        <w:t>52</w:t>
      </w:r>
      <w:r>
        <w:rPr>
          <w:rFonts w:ascii="Arial" w:hAnsi="Arial" w:eastAsia="Arial" w:cs="Arial"/>
          <w:color w:val="0000FF"/>
          <w:w w:val="86"/>
        </w:rPr>
        <w:t>摘要</w:t>
      </w:r>
      <w:r>
        <w:rPr>
          <w:rFonts w:ascii="Arial" w:hAnsi="Arial" w:eastAsia="Arial" w:cs="Arial"/>
          <w:color w:val="0000FF"/>
          <w:w w:val="24"/>
        </w:rPr>
        <w:t>�������������������������������������������������������������������������������������������������������������������������������������</w:t>
      </w:r>
      <w:r>
        <w:rPr>
          <w:rFonts w:ascii="Arial" w:hAnsi="Arial" w:eastAsia="Arial" w:cs="Arial"/>
          <w:color w:val="0000FF"/>
          <w:spacing w:val="-18"/>
          <w:w w:val="86"/>
        </w:rPr>
        <w:t>53</w:t>
      </w:r>
    </w:p>
    <w:p>
      <w:r>
        <w:rPr>
          <w:rFonts w:ascii="Arial" w:hAnsi="Arial" w:eastAsia="Arial" w:cs="Arial"/>
          <w:b/>
          <w:bCs/>
          <w:color w:val="0000FF"/>
          <w:w w:val="35"/>
          <w:sz w:val="24"/>
          <w:szCs w:val="24"/>
        </w:rPr>
        <w:t>Chapter</w:t>
      </w:r>
      <w:r>
        <w:rPr>
          <w:rFonts w:ascii="Arial" w:hAnsi="Arial" w:eastAsia="Arial" w:cs="Arial"/>
          <w:b/>
          <w:bCs/>
          <w:color w:val="0000FF"/>
          <w:spacing w:val="51"/>
          <w:sz w:val="24"/>
          <w:szCs w:val="24"/>
        </w:rPr>
        <w:t xml:space="preserve"> </w:t>
      </w:r>
      <w:r>
        <w:rPr>
          <w:rFonts w:ascii="Arial" w:hAnsi="Arial" w:eastAsia="Arial" w:cs="Arial"/>
          <w:b/>
          <w:bCs/>
          <w:color w:val="0000FF"/>
          <w:w w:val="35"/>
          <w:sz w:val="24"/>
          <w:szCs w:val="24"/>
        </w:rPr>
        <w:t>3:</w:t>
      </w:r>
      <w:r>
        <w:rPr>
          <w:rFonts w:ascii="Arial" w:hAnsi="Arial" w:eastAsia="Arial" w:cs="Arial"/>
          <w:b/>
          <w:bCs/>
          <w:color w:val="0000FF"/>
          <w:spacing w:val="51"/>
          <w:sz w:val="24"/>
          <w:szCs w:val="24"/>
        </w:rPr>
        <w:t xml:space="preserve"> </w:t>
      </w:r>
      <w:r>
        <w:rPr>
          <w:rFonts w:ascii="Arial" w:hAnsi="Arial" w:eastAsia="Arial" w:cs="Arial"/>
          <w:b/>
          <w:bCs/>
          <w:color w:val="0000FF"/>
          <w:w w:val="35"/>
          <w:sz w:val="24"/>
          <w:szCs w:val="24"/>
        </w:rPr>
        <w:t>Lists,</w:t>
      </w:r>
      <w:r>
        <w:rPr>
          <w:rFonts w:ascii="Arial" w:hAnsi="Arial" w:eastAsia="Arial" w:cs="Arial"/>
          <w:b/>
          <w:bCs/>
          <w:color w:val="0000FF"/>
          <w:spacing w:val="51"/>
          <w:sz w:val="24"/>
          <w:szCs w:val="24"/>
        </w:rPr>
        <w:t xml:space="preserve"> </w:t>
      </w:r>
      <w:r>
        <w:rPr>
          <w:rFonts w:ascii="Arial" w:hAnsi="Arial" w:eastAsia="Arial" w:cs="Arial"/>
          <w:b/>
          <w:bCs/>
          <w:color w:val="0000FF"/>
          <w:w w:val="35"/>
          <w:sz w:val="24"/>
          <w:szCs w:val="24"/>
        </w:rPr>
        <w:t>Mappings,</w:t>
      </w:r>
      <w:r>
        <w:rPr>
          <w:rFonts w:ascii="Arial" w:hAnsi="Arial" w:eastAsia="Arial" w:cs="Arial"/>
          <w:b/>
          <w:bCs/>
          <w:color w:val="0000FF"/>
          <w:spacing w:val="51"/>
          <w:sz w:val="24"/>
          <w:szCs w:val="24"/>
        </w:rPr>
        <w:t xml:space="preserve"> </w:t>
      </w:r>
      <w:r>
        <w:rPr>
          <w:rFonts w:ascii="Arial" w:hAnsi="Arial" w:eastAsia="Arial" w:cs="Arial"/>
          <w:b/>
          <w:bCs/>
          <w:color w:val="0000FF"/>
          <w:w w:val="35"/>
          <w:sz w:val="24"/>
          <w:szCs w:val="24"/>
        </w:rPr>
        <w:t>and</w:t>
      </w:r>
      <w:r>
        <w:rPr>
          <w:rFonts w:ascii="Arial" w:hAnsi="Arial" w:eastAsia="Arial" w:cs="Arial"/>
          <w:b/>
          <w:bCs/>
          <w:color w:val="0000FF"/>
          <w:spacing w:val="51"/>
          <w:sz w:val="24"/>
          <w:szCs w:val="24"/>
        </w:rPr>
        <w:t xml:space="preserve"> </w:t>
      </w:r>
      <w:r>
        <w:rPr>
          <w:rFonts w:ascii="Arial" w:hAnsi="Arial" w:eastAsia="Arial" w:cs="Arial"/>
          <w:b/>
          <w:bCs/>
          <w:color w:val="0000FF"/>
          <w:w w:val="35"/>
          <w:sz w:val="24"/>
          <w:szCs w:val="24"/>
        </w:rPr>
        <w:t>Objects</w:t>
      </w:r>
      <w:r>
        <w:rPr>
          <w:rFonts w:ascii="Arial" w:hAnsi="Arial" w:eastAsia="Arial" w:cs="Arial"/>
          <w:b/>
          <w:bCs/>
          <w:color w:val="0000FF"/>
          <w:spacing w:val="74"/>
          <w:sz w:val="24"/>
          <w:szCs w:val="24"/>
        </w:rPr>
        <w:t xml:space="preserve"> </w:t>
      </w:r>
      <w:r>
        <w:rPr>
          <w:rFonts w:ascii="Arial" w:hAnsi="Arial" w:eastAsia="Arial" w:cs="Arial"/>
          <w:b/>
          <w:bCs/>
          <w:color w:val="0000FF"/>
          <w:w w:val="35"/>
          <w:sz w:val="24"/>
          <w:szCs w:val="24"/>
        </w:rPr>
        <w:t>����������������������������������������������������������������</w:t>
      </w:r>
      <w:r>
        <w:rPr>
          <w:rFonts w:ascii="Arial" w:hAnsi="Arial" w:eastAsia="Arial" w:cs="Arial"/>
          <w:b/>
          <w:bCs/>
          <w:color w:val="0000FF"/>
          <w:spacing w:val="73"/>
          <w:sz w:val="24"/>
          <w:szCs w:val="24"/>
        </w:rPr>
        <w:t xml:space="preserve"> </w:t>
      </w:r>
      <w:r>
        <w:rPr>
          <w:rFonts w:ascii="Arial" w:hAnsi="Arial" w:eastAsia="Arial" w:cs="Arial"/>
          <w:b/>
          <w:bCs/>
          <w:color w:val="0000FF"/>
          <w:w w:val="35"/>
          <w:sz w:val="24"/>
          <w:szCs w:val="24"/>
        </w:rPr>
        <w:t>55</w:t>
      </w:r>
      <w:r>
        <w:rPr>
          <w:rFonts w:ascii="Arial" w:hAnsi="Arial" w:eastAsia="Arial" w:cs="Arial"/>
          <w:b/>
          <w:bCs/>
          <w:color w:val="0000FF"/>
          <w:spacing w:val="-21"/>
          <w:w w:val="35"/>
          <w:sz w:val="24"/>
          <w:szCs w:val="24"/>
        </w:rPr>
        <w:t xml:space="preserve"> </w:t>
      </w:r>
      <w:r>
        <w:rPr>
          <w:rFonts w:ascii="Arial" w:hAnsi="Arial" w:eastAsia="Arial" w:cs="Arial"/>
          <w:color w:val="0000FF"/>
          <w:w w:val="83"/>
        </w:rPr>
        <w:t>Union</w:t>
      </w:r>
      <w:r>
        <w:rPr>
          <w:rFonts w:ascii="Arial" w:hAnsi="Arial" w:eastAsia="Arial" w:cs="Arial"/>
          <w:color w:val="0000FF"/>
          <w:spacing w:val="-17"/>
        </w:rPr>
        <w:t xml:space="preserve"> </w:t>
      </w:r>
      <w:r>
        <w:rPr>
          <w:rFonts w:ascii="Arial" w:hAnsi="Arial" w:eastAsia="Arial" w:cs="Arial"/>
          <w:color w:val="0000FF"/>
          <w:spacing w:val="-17"/>
          <w:w w:val="75"/>
        </w:rPr>
        <w:t>T</w:t>
      </w:r>
      <w:r>
        <w:rPr>
          <w:rFonts w:ascii="Arial" w:hAnsi="Arial" w:eastAsia="Arial" w:cs="Arial"/>
          <w:color w:val="0000FF"/>
          <w:w w:val="85"/>
        </w:rPr>
        <w:t>ype</w:t>
      </w:r>
      <w:r>
        <w:rPr>
          <w:rFonts w:ascii="Arial" w:hAnsi="Arial" w:eastAsia="Arial" w:cs="Arial"/>
          <w:color w:val="0000FF"/>
          <w:spacing w:val="18"/>
          <w:w w:val="85"/>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8"/>
          <w:w w:val="86"/>
        </w:rPr>
        <w:t>55</w:t>
      </w:r>
      <w:r>
        <w:rPr>
          <w:rFonts w:ascii="Arial" w:hAnsi="Arial" w:eastAsia="Arial" w:cs="Arial"/>
          <w:color w:val="0000FF"/>
          <w:w w:val="86"/>
        </w:rPr>
        <w:t xml:space="preserve"> </w:t>
      </w:r>
      <w:r>
        <w:rPr>
          <w:rFonts w:ascii="Arial" w:hAnsi="Arial" w:eastAsia="Arial" w:cs="Arial"/>
          <w:color w:val="0000FF"/>
          <w:w w:val="25"/>
        </w:rPr>
        <w:t>Optional</w:t>
      </w:r>
      <w:r>
        <w:rPr>
          <w:rFonts w:ascii="Arial" w:hAnsi="Arial" w:eastAsia="Arial" w:cs="Arial"/>
          <w:color w:val="0000FF"/>
          <w:spacing w:val="9"/>
        </w:rPr>
        <w:t xml:space="preserve">     </w:t>
      </w:r>
      <w:r>
        <w:rPr>
          <w:rFonts w:ascii="Arial" w:hAnsi="Arial" w:eastAsia="Arial" w:cs="Arial"/>
          <w:color w:val="0000FF"/>
          <w:w w:val="25"/>
        </w:rPr>
        <w:t>Types</w:t>
      </w:r>
      <w:r>
        <w:rPr>
          <w:rFonts w:ascii="Arial" w:hAnsi="Arial" w:eastAsia="Arial" w:cs="Arial"/>
          <w:color w:val="0000FF"/>
          <w:spacing w:val="6"/>
        </w:rPr>
        <w:t xml:space="preserve">     </w:t>
      </w:r>
      <w:r>
        <w:rPr>
          <w:rFonts w:ascii="Arial" w:hAnsi="Arial" w:eastAsia="Arial" w:cs="Arial"/>
          <w:color w:val="0000FF"/>
          <w:w w:val="25"/>
        </w:rPr>
        <w:t>�����������������������������������������������������������������������������������������������������������������������</w:t>
      </w:r>
      <w:r>
        <w:rPr>
          <w:rFonts w:ascii="Arial" w:hAnsi="Arial" w:eastAsia="Arial" w:cs="Arial"/>
          <w:color w:val="0000FF"/>
          <w:spacing w:val="9"/>
        </w:rPr>
        <w:t xml:space="preserve">     </w:t>
      </w:r>
      <w:r>
        <w:rPr>
          <w:rFonts w:ascii="Arial" w:hAnsi="Arial" w:eastAsia="Arial" w:cs="Arial"/>
          <w:color w:val="0000FF"/>
          <w:w w:val="25"/>
        </w:rPr>
        <w:t>57</w:t>
      </w:r>
      <w:r>
        <w:rPr>
          <w:rFonts w:ascii="Arial" w:hAnsi="Arial" w:eastAsia="Arial" w:cs="Arial"/>
          <w:color w:val="0000FF"/>
          <w:spacing w:val="1"/>
          <w:w w:val="25"/>
        </w:rPr>
        <w:t xml:space="preserve"> </w:t>
      </w:r>
      <w:r>
        <w:rPr>
          <w:rFonts w:ascii="Arial" w:hAnsi="Arial" w:eastAsia="Arial" w:cs="Arial"/>
          <w:color w:val="0000FF"/>
          <w:w w:val="25"/>
        </w:rPr>
        <w:t>Any</w:t>
      </w:r>
      <w:r>
        <w:rPr>
          <w:rFonts w:ascii="Arial" w:hAnsi="Arial" w:eastAsia="Arial" w:cs="Arial"/>
          <w:color w:val="0000FF"/>
          <w:spacing w:val="5"/>
          <w:w w:val="25"/>
        </w:rPr>
        <w:t xml:space="preserve"> </w:t>
      </w:r>
      <w:r>
        <w:rPr>
          <w:rFonts w:ascii="Arial" w:hAnsi="Arial" w:eastAsia="Arial" w:cs="Arial"/>
          <w:color w:val="0000FF"/>
          <w:w w:val="25"/>
        </w:rPr>
        <w:t>Type</w:t>
      </w:r>
      <w:r>
        <w:rPr>
          <w:rFonts w:ascii="Arial" w:hAnsi="Arial" w:eastAsia="Arial" w:cs="Arial"/>
          <w:color w:val="0000FF"/>
          <w:spacing w:val="15"/>
          <w:w w:val="25"/>
        </w:rPr>
        <w:t xml:space="preserve"> </w:t>
      </w:r>
      <w:r>
        <w:rPr>
          <w:rFonts w:ascii="Arial" w:hAnsi="Arial" w:eastAsia="Arial" w:cs="Arial"/>
          <w:color w:val="0000FF"/>
          <w:w w:val="25"/>
        </w:rPr>
        <w:t>��������������������������������������������������������������������������������������������������������������������������������</w:t>
      </w:r>
      <w:r>
        <w:rPr>
          <w:rFonts w:ascii="Arial" w:hAnsi="Arial" w:eastAsia="Arial" w:cs="Arial"/>
          <w:color w:val="0000FF"/>
          <w:spacing w:val="3"/>
          <w:w w:val="25"/>
        </w:rPr>
        <w:t xml:space="preserve"> </w:t>
      </w:r>
      <w:r>
        <w:rPr>
          <w:rFonts w:ascii="Arial" w:hAnsi="Arial" w:eastAsia="Arial" w:cs="Arial"/>
          <w:color w:val="0000FF"/>
          <w:w w:val="25"/>
        </w:rPr>
        <w:t>58</w:t>
      </w:r>
      <w:r>
        <w:rPr>
          <w:rFonts w:ascii="Arial" w:hAnsi="Arial" w:eastAsia="Arial" w:cs="Arial"/>
          <w:color w:val="0000FF"/>
          <w:spacing w:val="1"/>
          <w:w w:val="25"/>
        </w:rPr>
        <w:t xml:space="preserve"> </w:t>
      </w:r>
      <w:r>
        <w:rPr>
          <w:rFonts w:ascii="Arial" w:hAnsi="Arial" w:eastAsia="Arial" w:cs="Arial"/>
          <w:color w:val="0000FF"/>
          <w:w w:val="86"/>
        </w:rPr>
        <w:t>Ar</w:t>
      </w:r>
      <w:r>
        <w:rPr>
          <w:rFonts w:ascii="Arial" w:hAnsi="Arial" w:eastAsia="Arial" w:cs="Arial"/>
          <w:color w:val="0000FF"/>
          <w:spacing w:val="-2"/>
          <w:w w:val="86"/>
        </w:rPr>
        <w:t>r</w:t>
      </w:r>
      <w:r>
        <w:rPr>
          <w:rFonts w:ascii="Arial" w:hAnsi="Arial" w:eastAsia="Arial" w:cs="Arial"/>
          <w:color w:val="0000FF"/>
          <w:w w:val="84"/>
        </w:rPr>
        <w:t>ay</w:t>
      </w:r>
      <w:r>
        <w:rPr>
          <w:rFonts w:ascii="Arial" w:hAnsi="Arial" w:eastAsia="Arial" w:cs="Arial"/>
          <w:color w:val="0000FF"/>
          <w:spacing w:val="8"/>
          <w:w w:val="84"/>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8"/>
          <w:w w:val="86"/>
        </w:rPr>
        <w:t>59</w:t>
      </w:r>
      <w:r>
        <w:rPr>
          <w:rFonts w:ascii="Arial" w:hAnsi="Arial" w:eastAsia="Arial" w:cs="Arial"/>
          <w:color w:val="0000FF"/>
          <w:w w:val="86"/>
        </w:rPr>
        <w:t xml:space="preserve"> </w:t>
      </w:r>
      <w:r>
        <w:rPr>
          <w:rFonts w:ascii="Arial" w:hAnsi="Arial" w:eastAsia="Arial" w:cs="Arial"/>
          <w:color w:val="0000FF"/>
          <w:w w:val="25"/>
        </w:rPr>
        <w:t>Array</w:t>
      </w:r>
      <w:r>
        <w:rPr>
          <w:rFonts w:ascii="Arial" w:hAnsi="Arial" w:eastAsia="Arial" w:cs="Arial"/>
          <w:color w:val="0000FF"/>
          <w:spacing w:val="2"/>
        </w:rPr>
        <w:t xml:space="preserve">      </w:t>
      </w:r>
      <w:r>
        <w:rPr>
          <w:rFonts w:ascii="Arial" w:hAnsi="Arial" w:eastAsia="Arial" w:cs="Arial"/>
          <w:color w:val="0000FF"/>
          <w:w w:val="25"/>
        </w:rPr>
        <w:t>Creation</w:t>
      </w:r>
      <w:r>
        <w:rPr>
          <w:rFonts w:ascii="Arial" w:hAnsi="Arial" w:eastAsia="Arial" w:cs="Arial"/>
          <w:color w:val="0000FF"/>
          <w:spacing w:val="2"/>
        </w:rPr>
        <w:t xml:space="preserve">     </w:t>
      </w:r>
      <w:r>
        <w:rPr>
          <w:rFonts w:ascii="Arial" w:hAnsi="Arial" w:eastAsia="Arial" w:cs="Arial"/>
          <w:color w:val="0000FF"/>
          <w:spacing w:val="3"/>
        </w:rPr>
        <w:t xml:space="preserve"> </w:t>
      </w:r>
      <w:r>
        <w:rPr>
          <w:rFonts w:ascii="Arial" w:hAnsi="Arial" w:eastAsia="Arial" w:cs="Arial"/>
          <w:color w:val="0000FF"/>
          <w:w w:val="25"/>
        </w:rPr>
        <w:t>Modes</w:t>
      </w:r>
      <w:r>
        <w:rPr>
          <w:rFonts w:ascii="Arial" w:hAnsi="Arial" w:eastAsia="Arial" w:cs="Arial"/>
          <w:color w:val="0000FF"/>
          <w:spacing w:val="7"/>
        </w:rPr>
        <w:t xml:space="preserve">    </w:t>
      </w:r>
      <w:r>
        <w:rPr>
          <w:rFonts w:ascii="Arial" w:hAnsi="Arial" w:eastAsia="Arial" w:cs="Arial"/>
          <w:color w:val="0000FF"/>
          <w:w w:val="25"/>
        </w:rPr>
        <w:t>������������������������������������������������������������������������������������������������������������</w:t>
      </w:r>
      <w:r>
        <w:rPr>
          <w:rFonts w:ascii="Arial" w:hAnsi="Arial" w:eastAsia="Arial" w:cs="Arial"/>
          <w:color w:val="0000FF"/>
          <w:spacing w:val="9"/>
        </w:rPr>
        <w:t xml:space="preserve">     </w:t>
      </w:r>
      <w:r>
        <w:rPr>
          <w:rFonts w:ascii="Arial" w:hAnsi="Arial" w:eastAsia="Arial" w:cs="Arial"/>
          <w:color w:val="0000FF"/>
          <w:w w:val="25"/>
        </w:rPr>
        <w:t>61</w:t>
      </w:r>
      <w:r>
        <w:rPr>
          <w:rFonts w:ascii="Arial" w:hAnsi="Arial" w:eastAsia="Arial" w:cs="Arial"/>
          <w:color w:val="0000FF"/>
          <w:spacing w:val="1"/>
          <w:w w:val="25"/>
        </w:rPr>
        <w:t xml:space="preserve"> </w:t>
      </w:r>
      <w:r>
        <w:rPr>
          <w:rFonts w:ascii="Arial" w:hAnsi="Arial" w:eastAsia="Arial" w:cs="Arial"/>
          <w:color w:val="0000FF"/>
          <w:w w:val="25"/>
        </w:rPr>
        <w:t>Iterating</w:t>
      </w:r>
      <w:r>
        <w:rPr>
          <w:rFonts w:ascii="Arial" w:hAnsi="Arial" w:eastAsia="Arial" w:cs="Arial"/>
          <w:color w:val="0000FF"/>
          <w:spacing w:val="1"/>
          <w:w w:val="25"/>
        </w:rPr>
        <w:t xml:space="preserve"> </w:t>
      </w:r>
      <w:r>
        <w:rPr>
          <w:rFonts w:ascii="Arial" w:hAnsi="Arial" w:eastAsia="Arial" w:cs="Arial"/>
          <w:color w:val="0000FF"/>
          <w:w w:val="25"/>
        </w:rPr>
        <w:t>Arrays</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65</w:t>
      </w:r>
      <w:r>
        <w:rPr>
          <w:rFonts w:ascii="Arial" w:hAnsi="Arial" w:eastAsia="Arial" w:cs="Arial"/>
          <w:color w:val="0000FF"/>
          <w:spacing w:val="1"/>
          <w:w w:val="25"/>
        </w:rPr>
        <w:t xml:space="preserve"> </w:t>
      </w:r>
      <w:r>
        <w:rPr>
          <w:rFonts w:ascii="Arial" w:hAnsi="Arial" w:eastAsia="Arial" w:cs="Arial"/>
          <w:color w:val="0000FF"/>
          <w:w w:val="88"/>
        </w:rPr>
        <w:t>Multidimensional</w:t>
      </w:r>
      <w:r>
        <w:rPr>
          <w:rFonts w:ascii="Arial" w:hAnsi="Arial" w:eastAsia="Arial" w:cs="Arial"/>
          <w:color w:val="0000FF"/>
          <w:spacing w:val="-17"/>
        </w:rPr>
        <w:t xml:space="preserve"> </w:t>
      </w:r>
      <w:r>
        <w:rPr>
          <w:rFonts w:ascii="Arial" w:hAnsi="Arial" w:eastAsia="Arial" w:cs="Arial"/>
          <w:color w:val="0000FF"/>
          <w:w w:val="86"/>
        </w:rPr>
        <w:t>Ar</w:t>
      </w:r>
      <w:r>
        <w:rPr>
          <w:rFonts w:ascii="Arial" w:hAnsi="Arial" w:eastAsia="Arial" w:cs="Arial"/>
          <w:color w:val="0000FF"/>
          <w:spacing w:val="-2"/>
          <w:w w:val="86"/>
        </w:rPr>
        <w:t>r</w:t>
      </w:r>
      <w:r>
        <w:rPr>
          <w:rFonts w:ascii="Arial" w:hAnsi="Arial" w:eastAsia="Arial" w:cs="Arial"/>
          <w:color w:val="0000FF"/>
          <w:w w:val="84"/>
        </w:rPr>
        <w:t>ay</w:t>
      </w:r>
      <w:r>
        <w:rPr>
          <w:rFonts w:ascii="Arial" w:hAnsi="Arial" w:eastAsia="Arial" w:cs="Arial"/>
          <w:color w:val="0000FF"/>
          <w:spacing w:val="19"/>
          <w:w w:val="84"/>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65 </w:t>
      </w:r>
      <w:r>
        <w:rPr>
          <w:rFonts w:ascii="Arial" w:hAnsi="Arial" w:eastAsia="Arial" w:cs="Arial"/>
          <w:color w:val="0000FF"/>
          <w:w w:val="84"/>
        </w:rPr>
        <w:t>Keeping</w:t>
      </w:r>
      <w:r>
        <w:rPr>
          <w:rFonts w:ascii="Arial" w:hAnsi="Arial" w:eastAsia="Arial" w:cs="Arial"/>
          <w:color w:val="0000FF"/>
          <w:spacing w:val="-9"/>
        </w:rPr>
        <w:t xml:space="preserve"> </w:t>
      </w:r>
      <w:r>
        <w:rPr>
          <w:rFonts w:ascii="Arial" w:hAnsi="Arial" w:eastAsia="Arial" w:cs="Arial"/>
          <w:color w:val="0000FF"/>
          <w:w w:val="86"/>
        </w:rPr>
        <w:t>Inside</w:t>
      </w:r>
      <w:r>
        <w:rPr>
          <w:rFonts w:ascii="Arial" w:hAnsi="Arial" w:eastAsia="Arial" w:cs="Arial"/>
          <w:color w:val="0000FF"/>
          <w:spacing w:val="-9"/>
        </w:rPr>
        <w:t xml:space="preserve"> </w:t>
      </w:r>
      <w:r>
        <w:rPr>
          <w:rFonts w:ascii="Arial" w:hAnsi="Arial" w:eastAsia="Arial" w:cs="Arial"/>
          <w:color w:val="0000FF"/>
          <w:w w:val="87"/>
        </w:rPr>
        <w:t>the</w:t>
      </w:r>
      <w:r>
        <w:rPr>
          <w:rFonts w:ascii="Arial" w:hAnsi="Arial" w:eastAsia="Arial" w:cs="Arial"/>
          <w:color w:val="0000FF"/>
          <w:spacing w:val="-9"/>
        </w:rPr>
        <w:t xml:space="preserve"> </w:t>
      </w:r>
      <w:r>
        <w:rPr>
          <w:rFonts w:ascii="Arial" w:hAnsi="Arial" w:eastAsia="Arial" w:cs="Arial"/>
          <w:color w:val="0000FF"/>
          <w:w w:val="84"/>
        </w:rPr>
        <w:t>Bound</w:t>
      </w:r>
      <w:r>
        <w:rPr>
          <w:rFonts w:ascii="Arial" w:hAnsi="Arial" w:eastAsia="Arial" w:cs="Arial"/>
          <w:color w:val="0000FF"/>
          <w:spacing w:val="18"/>
          <w:w w:val="84"/>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66 </w:t>
      </w:r>
      <w:r>
        <w:rPr>
          <w:rFonts w:ascii="Arial" w:hAnsi="Arial" w:eastAsia="Arial" w:cs="Arial"/>
          <w:color w:val="0000FF"/>
          <w:spacing w:val="-17"/>
          <w:w w:val="75"/>
        </w:rPr>
        <w:t>T</w:t>
      </w:r>
      <w:r>
        <w:rPr>
          <w:rFonts w:ascii="Arial" w:hAnsi="Arial" w:eastAsia="Arial" w:cs="Arial"/>
          <w:color w:val="0000FF"/>
          <w:w w:val="86"/>
        </w:rPr>
        <w:t>uple</w:t>
      </w:r>
      <w:r>
        <w:rPr>
          <w:rFonts w:ascii="Arial" w:hAnsi="Arial" w:eastAsia="Arial" w:cs="Arial"/>
          <w:color w:val="0000FF"/>
          <w:spacing w:val="7"/>
          <w:w w:val="86"/>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8"/>
          <w:w w:val="86"/>
        </w:rPr>
        <w:t>67</w:t>
      </w:r>
      <w:r>
        <w:rPr>
          <w:rFonts w:ascii="Arial" w:hAnsi="Arial" w:eastAsia="Arial" w:cs="Arial"/>
          <w:color w:val="0000FF"/>
          <w:w w:val="86"/>
        </w:rPr>
        <w:t xml:space="preserve"> </w:t>
      </w:r>
      <w:r>
        <w:rPr>
          <w:rFonts w:ascii="Arial" w:hAnsi="Arial" w:eastAsia="Arial" w:cs="Arial"/>
          <w:color w:val="0000FF"/>
          <w:w w:val="25"/>
        </w:rPr>
        <w:t>Defining</w:t>
      </w:r>
      <w:r>
        <w:rPr>
          <w:rFonts w:ascii="Arial" w:hAnsi="Arial" w:eastAsia="Arial" w:cs="Arial"/>
          <w:color w:val="0000FF"/>
          <w:spacing w:val="12"/>
        </w:rPr>
        <w:t xml:space="preserve">     </w:t>
      </w:r>
      <w:r>
        <w:rPr>
          <w:rFonts w:ascii="Arial" w:hAnsi="Arial" w:eastAsia="Arial" w:cs="Arial"/>
          <w:color w:val="0000FF"/>
          <w:w w:val="25"/>
        </w:rPr>
        <w:t>New</w:t>
      </w:r>
      <w:r>
        <w:rPr>
          <w:rFonts w:ascii="Arial" w:hAnsi="Arial" w:eastAsia="Arial" w:cs="Arial"/>
          <w:color w:val="0000FF"/>
          <w:spacing w:val="7"/>
        </w:rPr>
        <w:t xml:space="preserve">     </w:t>
      </w:r>
      <w:r>
        <w:rPr>
          <w:rFonts w:ascii="Arial" w:hAnsi="Arial" w:eastAsia="Arial" w:cs="Arial"/>
          <w:color w:val="0000FF"/>
          <w:w w:val="25"/>
        </w:rPr>
        <w:t>Types</w:t>
      </w:r>
      <w:r>
        <w:rPr>
          <w:rFonts w:ascii="Arial" w:hAnsi="Arial" w:eastAsia="Arial" w:cs="Arial"/>
          <w:color w:val="0000FF"/>
          <w:spacing w:val="10"/>
        </w:rPr>
        <w:t xml:space="preserve">    </w:t>
      </w:r>
      <w:r>
        <w:rPr>
          <w:rFonts w:ascii="Arial" w:hAnsi="Arial" w:eastAsia="Arial" w:cs="Arial"/>
          <w:color w:val="0000FF"/>
          <w:w w:val="25"/>
        </w:rPr>
        <w:t>���������������������������������������������������������������������������������������������������������������</w:t>
      </w:r>
      <w:r>
        <w:rPr>
          <w:rFonts w:ascii="Arial" w:hAnsi="Arial" w:eastAsia="Arial" w:cs="Arial"/>
          <w:color w:val="0000FF"/>
          <w:spacing w:val="6"/>
        </w:rPr>
        <w:t xml:space="preserve">    </w:t>
      </w:r>
      <w:r>
        <w:rPr>
          <w:rFonts w:ascii="Arial" w:hAnsi="Arial" w:eastAsia="Arial" w:cs="Arial"/>
          <w:color w:val="0000FF"/>
          <w:spacing w:val="7"/>
        </w:rPr>
        <w:t xml:space="preserve"> </w:t>
      </w:r>
      <w:r>
        <w:rPr>
          <w:rFonts w:ascii="Arial" w:hAnsi="Arial" w:eastAsia="Arial" w:cs="Arial"/>
          <w:color w:val="0000FF"/>
          <w:w w:val="25"/>
        </w:rPr>
        <w:t>68</w:t>
      </w:r>
      <w:r>
        <w:rPr>
          <w:rFonts w:ascii="Arial" w:hAnsi="Arial" w:eastAsia="Arial" w:cs="Arial"/>
          <w:color w:val="0000FF"/>
          <w:spacing w:val="1"/>
          <w:w w:val="25"/>
        </w:rPr>
        <w:t xml:space="preserve"> </w:t>
      </w:r>
      <w:r>
        <w:rPr>
          <w:rFonts w:ascii="Arial" w:hAnsi="Arial" w:eastAsia="Arial" w:cs="Arial"/>
          <w:color w:val="0000FF"/>
          <w:w w:val="25"/>
        </w:rPr>
        <w:t>Maps</w:t>
      </w:r>
      <w:r>
        <w:rPr>
          <w:rFonts w:ascii="Arial" w:hAnsi="Arial" w:eastAsia="Arial" w:cs="Arial"/>
          <w:color w:val="0000FF"/>
          <w:spacing w:val="14"/>
        </w:rPr>
        <w:t xml:space="preserve"> </w:t>
      </w:r>
      <w:r>
        <w:rPr>
          <w:rFonts w:ascii="Arial" w:hAnsi="Arial" w:eastAsia="Arial" w:cs="Arial"/>
          <w:color w:val="0000FF"/>
          <w:w w:val="25"/>
        </w:rPr>
        <w:t>�������������������������������������������������������������������������������������������������������������������������������������������</w:t>
      </w:r>
      <w:r>
        <w:rPr>
          <w:rFonts w:ascii="Arial" w:hAnsi="Arial" w:eastAsia="Arial" w:cs="Arial"/>
          <w:color w:val="0000FF"/>
          <w:spacing w:val="20"/>
        </w:rPr>
        <w:t xml:space="preserve"> </w:t>
      </w:r>
      <w:r>
        <w:rPr>
          <w:rFonts w:ascii="Arial" w:hAnsi="Arial" w:eastAsia="Arial" w:cs="Arial"/>
          <w:color w:val="0000FF"/>
          <w:w w:val="25"/>
        </w:rPr>
        <w:t>69</w:t>
      </w:r>
      <w:r>
        <w:rPr>
          <w:rFonts w:ascii="Arial" w:hAnsi="Arial" w:eastAsia="Arial" w:cs="Arial"/>
          <w:color w:val="0000FF"/>
          <w:spacing w:val="1"/>
          <w:w w:val="25"/>
        </w:rPr>
        <w:t xml:space="preserve"> </w:t>
      </w:r>
      <w:r>
        <w:rPr>
          <w:rFonts w:ascii="Arial" w:hAnsi="Arial" w:eastAsia="Arial" w:cs="Arial"/>
          <w:color w:val="0000FF"/>
          <w:w w:val="25"/>
        </w:rPr>
        <w:t>Map</w:t>
      </w:r>
      <w:r>
        <w:rPr>
          <w:rFonts w:ascii="Arial" w:hAnsi="Arial" w:eastAsia="Arial" w:cs="Arial"/>
          <w:color w:val="0000FF"/>
        </w:rPr>
        <w:t xml:space="preserve">      </w:t>
      </w:r>
      <w:r>
        <w:rPr>
          <w:rFonts w:ascii="Arial" w:hAnsi="Arial" w:eastAsia="Arial" w:cs="Arial"/>
          <w:color w:val="0000FF"/>
          <w:w w:val="25"/>
        </w:rPr>
        <w:t>Operations</w:t>
      </w:r>
      <w:r>
        <w:rPr>
          <w:rFonts w:ascii="Arial" w:hAnsi="Arial" w:eastAsia="Arial" w:cs="Arial"/>
          <w:color w:val="0000FF"/>
          <w:spacing w:val="3"/>
        </w:rPr>
        <w:t xml:space="preserve">     </w:t>
      </w:r>
      <w:r>
        <w:rPr>
          <w:rFonts w:ascii="Arial" w:hAnsi="Arial" w:eastAsia="Arial" w:cs="Arial"/>
          <w:color w:val="0000FF"/>
          <w:w w:val="25"/>
        </w:rPr>
        <w:t>���������������������������������������������������������������������������������������������������������������������</w:t>
      </w:r>
      <w:r>
        <w:rPr>
          <w:rFonts w:ascii="Arial" w:hAnsi="Arial" w:eastAsia="Arial" w:cs="Arial"/>
          <w:color w:val="0000FF"/>
          <w:spacing w:val="6"/>
        </w:rPr>
        <w:t xml:space="preserve">     </w:t>
      </w:r>
      <w:r>
        <w:rPr>
          <w:rFonts w:ascii="Arial" w:hAnsi="Arial" w:eastAsia="Arial" w:cs="Arial"/>
          <w:color w:val="0000FF"/>
          <w:w w:val="25"/>
        </w:rPr>
        <w:t>71</w:t>
      </w:r>
      <w:r>
        <w:rPr>
          <w:rFonts w:ascii="Arial" w:hAnsi="Arial" w:eastAsia="Arial" w:cs="Arial"/>
          <w:color w:val="0000FF"/>
          <w:spacing w:val="1"/>
          <w:w w:val="25"/>
        </w:rPr>
        <w:t xml:space="preserve"> </w:t>
      </w:r>
      <w:r>
        <w:rPr>
          <w:rFonts w:ascii="Arial" w:hAnsi="Arial" w:eastAsia="Arial" w:cs="Arial"/>
          <w:color w:val="0000FF"/>
          <w:w w:val="25"/>
        </w:rPr>
        <w:t>Iterating</w:t>
      </w:r>
      <w:r>
        <w:rPr>
          <w:rFonts w:ascii="Arial" w:hAnsi="Arial" w:eastAsia="Arial" w:cs="Arial"/>
          <w:color w:val="0000FF"/>
          <w:spacing w:val="5"/>
        </w:rPr>
        <w:t xml:space="preserve">  </w:t>
      </w:r>
      <w:r>
        <w:rPr>
          <w:rFonts w:ascii="Arial" w:hAnsi="Arial" w:eastAsia="Arial" w:cs="Arial"/>
          <w:color w:val="0000FF"/>
          <w:spacing w:val="6"/>
        </w:rPr>
        <w:t xml:space="preserve"> </w:t>
      </w:r>
      <w:r>
        <w:rPr>
          <w:rFonts w:ascii="Arial" w:hAnsi="Arial" w:eastAsia="Arial" w:cs="Arial"/>
          <w:color w:val="0000FF"/>
          <w:w w:val="25"/>
        </w:rPr>
        <w:t>a</w:t>
      </w:r>
      <w:r>
        <w:rPr>
          <w:rFonts w:ascii="Arial" w:hAnsi="Arial" w:eastAsia="Arial" w:cs="Arial"/>
          <w:color w:val="0000FF"/>
          <w:spacing w:val="10"/>
        </w:rPr>
        <w:t xml:space="preserve">   </w:t>
      </w:r>
      <w:r>
        <w:rPr>
          <w:rFonts w:ascii="Arial" w:hAnsi="Arial" w:eastAsia="Arial" w:cs="Arial"/>
          <w:color w:val="0000FF"/>
          <w:w w:val="25"/>
        </w:rPr>
        <w:t>Map</w:t>
      </w:r>
      <w:r>
        <w:rPr>
          <w:rFonts w:ascii="Arial" w:hAnsi="Arial" w:eastAsia="Arial" w:cs="Arial"/>
          <w:color w:val="0000FF"/>
          <w:spacing w:val="22"/>
        </w:rPr>
        <w:t xml:space="preserve"> </w:t>
      </w:r>
      <w:r>
        <w:rPr>
          <w:rFonts w:ascii="Arial" w:hAnsi="Arial" w:eastAsia="Arial" w:cs="Arial"/>
          <w:color w:val="0000FF"/>
          <w:spacing w:val="23"/>
        </w:rPr>
        <w:t xml:space="preserve"> </w:t>
      </w:r>
      <w:r>
        <w:rPr>
          <w:rFonts w:ascii="Arial" w:hAnsi="Arial" w:eastAsia="Arial" w:cs="Arial"/>
          <w:color w:val="0000FF"/>
          <w:w w:val="25"/>
        </w:rPr>
        <w:t>����������������������������������������������������������������������������������������������������������������������</w:t>
      </w:r>
      <w:r>
        <w:rPr>
          <w:rFonts w:ascii="Arial" w:hAnsi="Arial" w:eastAsia="Arial" w:cs="Arial"/>
          <w:color w:val="0000FF"/>
        </w:rPr>
        <w:t xml:space="preserve">   </w:t>
      </w:r>
      <w:r>
        <w:rPr>
          <w:rFonts w:ascii="Arial" w:hAnsi="Arial" w:eastAsia="Arial" w:cs="Arial"/>
          <w:color w:val="0000FF"/>
          <w:w w:val="25"/>
        </w:rPr>
        <w:t>71</w:t>
      </w:r>
      <w:r>
        <w:rPr>
          <w:rFonts w:ascii="Arial" w:hAnsi="Arial" w:eastAsia="Arial" w:cs="Arial"/>
          <w:color w:val="0000FF"/>
          <w:spacing w:val="1"/>
          <w:w w:val="25"/>
        </w:rPr>
        <w:t xml:space="preserve"> </w:t>
      </w:r>
      <w:r>
        <w:rPr>
          <w:rFonts w:ascii="Arial" w:hAnsi="Arial" w:eastAsia="Arial" w:cs="Arial"/>
          <w:color w:val="0000FF"/>
          <w:w w:val="35"/>
        </w:rPr>
        <w:t>Performance</w:t>
      </w:r>
      <w:r>
        <w:rPr>
          <w:rFonts w:ascii="Arial" w:hAnsi="Arial" w:eastAsia="Arial" w:cs="Arial"/>
          <w:color w:val="0000FF"/>
          <w:spacing w:val="24"/>
        </w:rPr>
        <w:t xml:space="preserve"> </w:t>
      </w:r>
      <w:r>
        <w:rPr>
          <w:rFonts w:ascii="Arial" w:hAnsi="Arial" w:eastAsia="Arial" w:cs="Arial"/>
          <w:color w:val="0000FF"/>
          <w:spacing w:val="25"/>
        </w:rPr>
        <w:t xml:space="preserve"> </w:t>
      </w:r>
      <w:r>
        <w:rPr>
          <w:rFonts w:ascii="Arial" w:hAnsi="Arial" w:eastAsia="Arial" w:cs="Arial"/>
          <w:color w:val="0000FF"/>
          <w:w w:val="35"/>
        </w:rPr>
        <w:t>Considerations</w:t>
      </w:r>
      <w:r>
        <w:rPr>
          <w:rFonts w:ascii="Arial" w:hAnsi="Arial" w:eastAsia="Arial" w:cs="Arial"/>
          <w:color w:val="0000FF"/>
          <w:spacing w:val="131"/>
        </w:rPr>
        <w:t xml:space="preserve"> </w:t>
      </w:r>
      <w:r>
        <w:rPr>
          <w:rFonts w:ascii="Arial" w:hAnsi="Arial" w:eastAsia="Arial" w:cs="Arial"/>
          <w:color w:val="0000FF"/>
          <w:w w:val="35"/>
        </w:rPr>
        <w:t>of</w:t>
      </w:r>
      <w:r>
        <w:rPr>
          <w:rFonts w:ascii="Arial" w:hAnsi="Arial" w:eastAsia="Arial" w:cs="Arial"/>
          <w:color w:val="0000FF"/>
          <w:spacing w:val="35"/>
        </w:rPr>
        <w:t xml:space="preserve">  </w:t>
      </w:r>
      <w:r>
        <w:rPr>
          <w:rFonts w:ascii="Arial" w:hAnsi="Arial" w:eastAsia="Arial" w:cs="Arial"/>
          <w:color w:val="0000FF"/>
          <w:w w:val="35"/>
        </w:rPr>
        <w:t>Maps</w:t>
      </w:r>
      <w:r>
        <w:rPr>
          <w:rFonts w:ascii="Arial" w:hAnsi="Arial" w:eastAsia="Arial" w:cs="Arial"/>
          <w:color w:val="0000FF"/>
          <w:spacing w:val="35"/>
        </w:rPr>
        <w:t xml:space="preserve">  </w:t>
      </w:r>
      <w:r>
        <w:rPr>
          <w:rFonts w:ascii="Arial" w:hAnsi="Arial" w:eastAsia="Arial" w:cs="Arial"/>
          <w:color w:val="0000FF"/>
          <w:w w:val="35"/>
        </w:rPr>
        <w:t>and</w:t>
      </w:r>
      <w:r>
        <w:rPr>
          <w:rFonts w:ascii="Arial" w:hAnsi="Arial" w:eastAsia="Arial" w:cs="Arial"/>
          <w:color w:val="0000FF"/>
          <w:spacing w:val="24"/>
        </w:rPr>
        <w:t xml:space="preserve"> </w:t>
      </w:r>
      <w:r>
        <w:rPr>
          <w:rFonts w:ascii="Arial" w:hAnsi="Arial" w:eastAsia="Arial" w:cs="Arial"/>
          <w:color w:val="0000FF"/>
          <w:spacing w:val="25"/>
        </w:rPr>
        <w:t xml:space="preserve"> </w:t>
      </w:r>
      <w:r>
        <w:rPr>
          <w:rFonts w:ascii="Arial" w:hAnsi="Arial" w:eastAsia="Arial" w:cs="Arial"/>
          <w:color w:val="0000FF"/>
          <w:w w:val="35"/>
        </w:rPr>
        <w:t>Arrays</w:t>
      </w:r>
      <w:r>
        <w:rPr>
          <w:rFonts w:ascii="Arial" w:hAnsi="Arial" w:eastAsia="Arial" w:cs="Arial"/>
          <w:color w:val="0000FF"/>
          <w:spacing w:val="88"/>
        </w:rPr>
        <w:t xml:space="preserve"> </w:t>
      </w:r>
      <w:r>
        <w:rPr>
          <w:rFonts w:ascii="Arial" w:hAnsi="Arial" w:eastAsia="Arial" w:cs="Arial"/>
          <w:color w:val="0000FF"/>
          <w:w w:val="35"/>
        </w:rPr>
        <w:t>�����������������������������������������������������������������</w:t>
      </w:r>
      <w:r>
        <w:rPr>
          <w:rFonts w:ascii="Arial" w:hAnsi="Arial" w:eastAsia="Arial" w:cs="Arial"/>
          <w:color w:val="0000FF"/>
          <w:spacing w:val="24"/>
        </w:rPr>
        <w:t xml:space="preserve"> </w:t>
      </w:r>
      <w:r>
        <w:rPr>
          <w:rFonts w:ascii="Arial" w:hAnsi="Arial" w:eastAsia="Arial" w:cs="Arial"/>
          <w:color w:val="0000FF"/>
          <w:spacing w:val="25"/>
        </w:rPr>
        <w:t xml:space="preserve"> </w:t>
      </w:r>
      <w:r>
        <w:rPr>
          <w:rFonts w:ascii="Arial" w:hAnsi="Arial" w:eastAsia="Arial" w:cs="Arial"/>
          <w:color w:val="0000FF"/>
          <w:w w:val="35"/>
        </w:rPr>
        <w:t>72</w:t>
      </w:r>
      <w:r>
        <w:rPr>
          <w:rFonts w:ascii="Arial" w:hAnsi="Arial" w:eastAsia="Arial" w:cs="Arial"/>
          <w:color w:val="0000FF"/>
          <w:spacing w:val="1"/>
          <w:w w:val="35"/>
        </w:rPr>
        <w:t xml:space="preserve"> </w:t>
      </w:r>
      <w:r>
        <w:rPr>
          <w:rFonts w:ascii="Arial" w:hAnsi="Arial" w:eastAsia="Arial" w:cs="Arial"/>
          <w:color w:val="0000FF"/>
          <w:w w:val="25"/>
        </w:rPr>
        <w:t>Records</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74</w:t>
      </w:r>
      <w:r>
        <w:rPr>
          <w:rFonts w:ascii="Arial" w:hAnsi="Arial" w:eastAsia="Arial" w:cs="Arial"/>
          <w:color w:val="0000FF"/>
          <w:spacing w:val="1"/>
          <w:w w:val="25"/>
        </w:rPr>
        <w:t xml:space="preserve"> </w:t>
      </w:r>
      <w:r>
        <w:rPr>
          <w:rFonts w:ascii="Arial" w:hAnsi="Arial" w:eastAsia="Arial" w:cs="Arial"/>
          <w:color w:val="0000FF"/>
          <w:w w:val="80"/>
        </w:rPr>
        <w:t>Open</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2"/>
        </w:rPr>
        <w:t>Closed</w:t>
      </w:r>
      <w:r>
        <w:rPr>
          <w:rFonts w:ascii="Arial" w:hAnsi="Arial" w:eastAsia="Arial" w:cs="Arial"/>
          <w:color w:val="0000FF"/>
          <w:spacing w:val="-9"/>
        </w:rPr>
        <w:t xml:space="preserve"> </w:t>
      </w:r>
      <w:r>
        <w:rPr>
          <w:rFonts w:ascii="Arial" w:hAnsi="Arial" w:eastAsia="Arial" w:cs="Arial"/>
          <w:color w:val="0000FF"/>
          <w:w w:val="83"/>
        </w:rPr>
        <w:t>Reco</w:t>
      </w:r>
      <w:r>
        <w:rPr>
          <w:rFonts w:ascii="Arial" w:hAnsi="Arial" w:eastAsia="Arial" w:cs="Arial"/>
          <w:color w:val="0000FF"/>
          <w:spacing w:val="-2"/>
          <w:w w:val="83"/>
        </w:rPr>
        <w:t>r</w:t>
      </w:r>
      <w:r>
        <w:rPr>
          <w:rFonts w:ascii="Arial" w:hAnsi="Arial" w:eastAsia="Arial" w:cs="Arial"/>
          <w:color w:val="0000FF"/>
          <w:w w:val="85"/>
        </w:rPr>
        <w:t>d</w:t>
      </w:r>
      <w:r>
        <w:rPr>
          <w:rFonts w:ascii="Arial" w:hAnsi="Arial" w:eastAsia="Arial" w:cs="Arial"/>
          <w:color w:val="0000FF"/>
          <w:spacing w:val="-2"/>
          <w:w w:val="85"/>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75 </w:t>
      </w:r>
      <w:r>
        <w:rPr>
          <w:rFonts w:ascii="Arial" w:hAnsi="Arial" w:eastAsia="Arial" w:cs="Arial"/>
          <w:color w:val="0000FF"/>
          <w:w w:val="25"/>
        </w:rPr>
        <w:t>Subtyping</w:t>
      </w:r>
      <w:r>
        <w:rPr>
          <w:rFonts w:ascii="Arial" w:hAnsi="Arial" w:eastAsia="Arial" w:cs="Arial"/>
          <w:color w:val="0000FF"/>
        </w:rPr>
        <w:t xml:space="preserve">      </w:t>
      </w:r>
      <w:r>
        <w:rPr>
          <w:rFonts w:ascii="Arial" w:hAnsi="Arial" w:eastAsia="Arial" w:cs="Arial"/>
          <w:color w:val="0000FF"/>
          <w:w w:val="25"/>
        </w:rPr>
        <w:t>in</w:t>
      </w:r>
      <w:r>
        <w:rPr>
          <w:rFonts w:ascii="Arial" w:hAnsi="Arial" w:eastAsia="Arial" w:cs="Arial"/>
          <w:color w:val="0000FF"/>
        </w:rPr>
        <w:t xml:space="preserve">      </w:t>
      </w:r>
      <w:r>
        <w:rPr>
          <w:rFonts w:ascii="Arial" w:hAnsi="Arial" w:eastAsia="Arial" w:cs="Arial"/>
          <w:color w:val="0000FF"/>
          <w:w w:val="25"/>
        </w:rPr>
        <w:t>Records</w:t>
      </w:r>
      <w:r>
        <w:rPr>
          <w:rFonts w:ascii="Arial" w:hAnsi="Arial" w:eastAsia="Arial" w:cs="Arial"/>
          <w:color w:val="0000FF"/>
          <w:spacing w:val="9"/>
        </w:rPr>
        <w:t xml:space="preserve">     </w:t>
      </w:r>
      <w:r>
        <w:rPr>
          <w:rFonts w:ascii="Arial" w:hAnsi="Arial" w:eastAsia="Arial" w:cs="Arial"/>
          <w:color w:val="0000FF"/>
          <w:w w:val="25"/>
        </w:rPr>
        <w:t>������������������������������������������������������������������������������������������������������������</w:t>
      </w:r>
      <w:r>
        <w:rPr>
          <w:rFonts w:ascii="Arial" w:hAnsi="Arial" w:eastAsia="Arial" w:cs="Arial"/>
          <w:color w:val="0000FF"/>
          <w:spacing w:val="6"/>
        </w:rPr>
        <w:t xml:space="preserve">     </w:t>
      </w:r>
      <w:r>
        <w:rPr>
          <w:rFonts w:ascii="Arial" w:hAnsi="Arial" w:eastAsia="Arial" w:cs="Arial"/>
          <w:color w:val="0000FF"/>
          <w:w w:val="25"/>
        </w:rPr>
        <w:t>77</w:t>
      </w:r>
      <w:r>
        <w:rPr>
          <w:rFonts w:ascii="Arial" w:hAnsi="Arial" w:eastAsia="Arial" w:cs="Arial"/>
          <w:color w:val="0000FF"/>
          <w:spacing w:val="1"/>
          <w:w w:val="25"/>
        </w:rPr>
        <w:t xml:space="preserve"> </w:t>
      </w:r>
      <w:r>
        <w:rPr>
          <w:rFonts w:ascii="Arial" w:hAnsi="Arial" w:eastAsia="Arial" w:cs="Arial"/>
          <w:color w:val="0000FF"/>
          <w:w w:val="25"/>
        </w:rPr>
        <w:t>Objects</w:t>
      </w:r>
      <w:r>
        <w:rPr>
          <w:rFonts w:ascii="Arial" w:hAnsi="Arial" w:eastAsia="Arial" w:cs="Arial"/>
          <w:color w:val="0000FF"/>
          <w:spacing w:val="45"/>
        </w:rPr>
        <w:t xml:space="preserve"> </w:t>
      </w:r>
      <w:r>
        <w:rPr>
          <w:rFonts w:ascii="Arial" w:hAnsi="Arial" w:eastAsia="Arial" w:cs="Arial"/>
          <w:color w:val="0000FF"/>
          <w:w w:val="25"/>
        </w:rPr>
        <w:t>����������������������������������������������������������������������������������������������������������������������������������������</w:t>
      </w:r>
      <w:r>
        <w:rPr>
          <w:rFonts w:ascii="Arial" w:hAnsi="Arial" w:eastAsia="Arial" w:cs="Arial"/>
          <w:color w:val="0000FF"/>
          <w:spacing w:val="47"/>
        </w:rPr>
        <w:t xml:space="preserve"> </w:t>
      </w:r>
      <w:r>
        <w:rPr>
          <w:rFonts w:ascii="Arial" w:hAnsi="Arial" w:eastAsia="Arial" w:cs="Arial"/>
          <w:color w:val="0000FF"/>
          <w:w w:val="25"/>
        </w:rPr>
        <w:t>79</w:t>
      </w:r>
      <w:r>
        <w:rPr>
          <w:rFonts w:ascii="Arial" w:hAnsi="Arial" w:eastAsia="Arial" w:cs="Arial"/>
          <w:color w:val="0000FF"/>
          <w:spacing w:val="1"/>
          <w:w w:val="25"/>
        </w:rPr>
        <w:t xml:space="preserve"> </w:t>
      </w:r>
      <w:r>
        <w:rPr>
          <w:rFonts w:ascii="Arial" w:hAnsi="Arial" w:eastAsia="Arial" w:cs="Arial"/>
          <w:color w:val="0000FF"/>
          <w:w w:val="25"/>
        </w:rPr>
        <w:t>Object</w:t>
      </w:r>
      <w:r>
        <w:rPr>
          <w:rFonts w:ascii="Arial" w:hAnsi="Arial" w:eastAsia="Arial" w:cs="Arial"/>
          <w:color w:val="0000FF"/>
          <w:spacing w:val="62"/>
        </w:rPr>
        <w:t xml:space="preserve"> </w:t>
      </w:r>
      <w:r>
        <w:rPr>
          <w:rFonts w:ascii="Arial" w:hAnsi="Arial" w:eastAsia="Arial" w:cs="Arial"/>
          <w:color w:val="0000FF"/>
          <w:w w:val="25"/>
        </w:rPr>
        <w:t>Methods</w:t>
      </w:r>
      <w:r>
        <w:rPr>
          <w:rFonts w:ascii="Arial" w:hAnsi="Arial" w:eastAsia="Arial" w:cs="Arial"/>
          <w:color w:val="0000FF"/>
          <w:spacing w:val="76"/>
        </w:rPr>
        <w:t xml:space="preserve"> </w:t>
      </w:r>
      <w:r>
        <w:rPr>
          <w:rFonts w:ascii="Arial" w:hAnsi="Arial" w:eastAsia="Arial" w:cs="Arial"/>
          <w:color w:val="0000FF"/>
          <w:w w:val="25"/>
        </w:rPr>
        <w:t>���������������������������������������������������������������������������������������������������������������������</w:t>
      </w:r>
      <w:r>
        <w:rPr>
          <w:rFonts w:ascii="Arial" w:hAnsi="Arial" w:eastAsia="Arial" w:cs="Arial"/>
          <w:color w:val="0000FF"/>
          <w:spacing w:val="61"/>
        </w:rPr>
        <w:t xml:space="preserve"> </w:t>
      </w:r>
      <w:r>
        <w:rPr>
          <w:rFonts w:ascii="Arial" w:hAnsi="Arial" w:eastAsia="Arial" w:cs="Arial"/>
          <w:color w:val="0000FF"/>
          <w:w w:val="25"/>
        </w:rPr>
        <w:t>80</w:t>
      </w:r>
      <w:r>
        <w:rPr>
          <w:rFonts w:ascii="Arial" w:hAnsi="Arial" w:eastAsia="Arial" w:cs="Arial"/>
          <w:color w:val="0000FF"/>
          <w:spacing w:val="1"/>
          <w:w w:val="25"/>
        </w:rPr>
        <w:t xml:space="preserve"> </w:t>
      </w:r>
      <w:r>
        <w:rPr>
          <w:rFonts w:ascii="Arial" w:hAnsi="Arial" w:eastAsia="Arial" w:cs="Arial"/>
          <w:color w:val="0000FF"/>
          <w:w w:val="86"/>
        </w:rPr>
        <w:t>Subtyping</w:t>
      </w:r>
      <w:r>
        <w:rPr>
          <w:rFonts w:ascii="Arial" w:hAnsi="Arial" w:eastAsia="Arial" w:cs="Arial"/>
          <w:color w:val="0000FF"/>
          <w:spacing w:val="-9"/>
        </w:rPr>
        <w:t xml:space="preserve"> </w:t>
      </w:r>
      <w:r>
        <w:rPr>
          <w:rFonts w:ascii="Arial" w:hAnsi="Arial" w:eastAsia="Arial" w:cs="Arial"/>
          <w:color w:val="0000FF"/>
          <w:w w:val="90"/>
        </w:rPr>
        <w:t>in</w:t>
      </w:r>
      <w:r>
        <w:rPr>
          <w:rFonts w:ascii="Arial" w:hAnsi="Arial" w:eastAsia="Arial" w:cs="Arial"/>
          <w:color w:val="0000FF"/>
          <w:spacing w:val="-9"/>
        </w:rPr>
        <w:t xml:space="preserve"> </w:t>
      </w:r>
      <w:r>
        <w:rPr>
          <w:rFonts w:ascii="Arial" w:hAnsi="Arial" w:eastAsia="Arial" w:cs="Arial"/>
          <w:color w:val="0000FF"/>
          <w:w w:val="84"/>
        </w:rPr>
        <w:t>Object</w:t>
      </w:r>
      <w:r>
        <w:rPr>
          <w:rFonts w:ascii="Arial" w:hAnsi="Arial" w:eastAsia="Arial" w:cs="Arial"/>
          <w:color w:val="0000FF"/>
          <w:spacing w:val="-2"/>
          <w:w w:val="84"/>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81 </w:t>
      </w:r>
      <w:r>
        <w:rPr>
          <w:rFonts w:ascii="Arial" w:hAnsi="Arial" w:eastAsia="Arial" w:cs="Arial"/>
          <w:color w:val="0000FF"/>
          <w:w w:val="25"/>
        </w:rPr>
        <w:t>Objects</w:t>
      </w:r>
      <w:r>
        <w:rPr>
          <w:rFonts w:ascii="Arial" w:hAnsi="Arial" w:eastAsia="Arial" w:cs="Arial"/>
          <w:color w:val="0000FF"/>
          <w:spacing w:val="10"/>
          <w:w w:val="25"/>
        </w:rPr>
        <w:t xml:space="preserve"> </w:t>
      </w:r>
      <w:r>
        <w:rPr>
          <w:rFonts w:ascii="Arial" w:hAnsi="Arial" w:eastAsia="Arial" w:cs="Arial"/>
          <w:color w:val="0000FF"/>
          <w:w w:val="25"/>
        </w:rPr>
        <w:t>or</w:t>
      </w:r>
      <w:r>
        <w:rPr>
          <w:rFonts w:ascii="Arial" w:hAnsi="Arial" w:eastAsia="Arial" w:cs="Arial"/>
          <w:color w:val="0000FF"/>
          <w:spacing w:val="10"/>
          <w:w w:val="25"/>
        </w:rPr>
        <w:t xml:space="preserve"> </w:t>
      </w:r>
      <w:r>
        <w:rPr>
          <w:rFonts w:ascii="Arial" w:hAnsi="Arial" w:eastAsia="Arial" w:cs="Arial"/>
          <w:color w:val="0000FF"/>
          <w:w w:val="25"/>
        </w:rPr>
        <w:t>Records?</w:t>
      </w:r>
      <w:r>
        <w:rPr>
          <w:rFonts w:ascii="Arial" w:hAnsi="Arial" w:eastAsia="Arial" w:cs="Arial"/>
          <w:color w:val="0000FF"/>
          <w:spacing w:val="4"/>
          <w:w w:val="25"/>
        </w:rPr>
        <w:t xml:space="preserve"> </w:t>
      </w:r>
      <w:r>
        <w:rPr>
          <w:rFonts w:ascii="Arial" w:hAnsi="Arial" w:eastAsia="Arial" w:cs="Arial"/>
          <w:color w:val="0000FF"/>
          <w:w w:val="25"/>
        </w:rPr>
        <w:t>��������������������������������������������������������������������������������������������������������������</w:t>
      </w:r>
      <w:r>
        <w:rPr>
          <w:rFonts w:ascii="Arial" w:hAnsi="Arial" w:eastAsia="Arial" w:cs="Arial"/>
          <w:color w:val="0000FF"/>
          <w:spacing w:val="13"/>
          <w:w w:val="25"/>
        </w:rPr>
        <w:t xml:space="preserve"> </w:t>
      </w:r>
      <w:r>
        <w:rPr>
          <w:rFonts w:ascii="Arial" w:hAnsi="Arial" w:eastAsia="Arial" w:cs="Arial"/>
          <w:color w:val="0000FF"/>
          <w:w w:val="25"/>
        </w:rPr>
        <w:t>83</w:t>
      </w:r>
    </w:p>
    <w:p>
      <w:pPr>
        <w:pStyle w:val="11"/>
        <w:spacing w:before="86" w:line="345" w:lineRule="auto"/>
        <w:ind w:left="350" w:right="517" w:hanging="190"/>
        <w:jc w:val="right"/>
        <w:rPr>
          <w:rFonts w:ascii="Arial" w:hAnsi="Arial" w:eastAsia="Arial" w:cs="Arial"/>
        </w:rPr>
      </w:pPr>
      <w:r>
        <w:rPr>
          <w:rFonts w:ascii="Arial" w:hAnsi="Arial" w:eastAsia="Arial" w:cs="Arial"/>
          <w:b/>
          <w:bCs/>
          <w:color w:val="0000FF"/>
          <w:w w:val="35"/>
          <w:sz w:val="24"/>
          <w:szCs w:val="24"/>
        </w:rPr>
        <w:t>第3章：列表、映射和对象����������������������������������������������������������������</w:t>
      </w:r>
      <w:r>
        <w:t xml:space="preserve"> </w:t>
      </w:r>
      <w:r>
        <w:rPr>
          <w:rFonts w:ascii="Arial" w:hAnsi="Arial" w:eastAsia="Arial" w:cs="Arial"/>
          <w:b/>
          <w:bCs/>
          <w:color w:val="0000FF"/>
          <w:w w:val="35"/>
          <w:sz w:val="24"/>
          <w:szCs w:val="24"/>
        </w:rPr>
        <w:t>55</w:t>
      </w:r>
      <w:r>
        <w:rPr>
          <w:rFonts w:ascii="Arial" w:hAnsi="Arial" w:eastAsia="Arial" w:cs="Arial"/>
          <w:color w:val="0000FF"/>
          <w:spacing w:val="-17"/>
          <w:w w:val="83"/>
        </w:rPr>
        <w:t>接头</w:t>
      </w:r>
      <w:r>
        <w:rPr>
          <w:rFonts w:ascii="Arial" w:hAnsi="Arial" w:eastAsia="Arial" w:cs="Arial"/>
          <w:color w:val="0000FF"/>
          <w:spacing w:val="18"/>
          <w:w w:val="85"/>
        </w:rPr>
        <w:t>类型</w:t>
      </w:r>
      <w:r>
        <w:rPr>
          <w:rFonts w:ascii="Arial" w:hAnsi="Arial" w:eastAsia="Arial" w:cs="Arial"/>
          <w:color w:val="0000FF"/>
          <w:w w:val="24"/>
        </w:rPr>
        <w:t>���������������������������������������������������������������������������������������������������������������������������������</w:t>
      </w:r>
      <w:r>
        <w:t xml:space="preserve"> </w:t>
      </w:r>
      <w:r>
        <w:rPr>
          <w:rFonts w:ascii="Arial" w:hAnsi="Arial" w:eastAsia="Arial" w:cs="Arial"/>
          <w:color w:val="0000FF"/>
          <w:spacing w:val="-8"/>
          <w:w w:val="86"/>
        </w:rPr>
        <w:t>55</w:t>
      </w:r>
      <w:r>
        <w:rPr>
          <w:rFonts w:ascii="Arial" w:hAnsi="Arial" w:eastAsia="Arial" w:cs="Arial"/>
          <w:color w:val="0000FF"/>
          <w:w w:val="25"/>
        </w:rPr>
        <w:t>可选类型�����������������������������������������������������������������������������������������������������������������������</w:t>
      </w:r>
      <w:r>
        <w:t xml:space="preserve">     </w:t>
      </w:r>
      <w:r>
        <w:rPr>
          <w:rFonts w:ascii="Arial" w:hAnsi="Arial" w:eastAsia="Arial" w:cs="Arial"/>
          <w:color w:val="0000FF"/>
          <w:w w:val="25"/>
        </w:rPr>
        <w:t>57任何类型��������������������������������������������������������������������������������������������������������������������������������</w:t>
      </w:r>
      <w:r>
        <w:t xml:space="preserve"> </w:t>
      </w:r>
      <w:r>
        <w:rPr>
          <w:rFonts w:ascii="Arial" w:hAnsi="Arial" w:eastAsia="Arial" w:cs="Arial"/>
          <w:color w:val="0000FF"/>
          <w:w w:val="25"/>
        </w:rPr>
        <w:t>58</w:t>
      </w:r>
      <w:r>
        <w:rPr>
          <w:rFonts w:ascii="Arial" w:hAnsi="Arial" w:eastAsia="Arial" w:cs="Arial"/>
          <w:color w:val="0000FF"/>
          <w:spacing w:val="-2"/>
          <w:w w:val="86"/>
        </w:rPr>
        <w:t>阵列</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8"/>
          <w:w w:val="86"/>
        </w:rPr>
        <w:t>59</w:t>
      </w:r>
      <w:r>
        <w:rPr>
          <w:rFonts w:ascii="Arial" w:hAnsi="Arial" w:eastAsia="Arial" w:cs="Arial"/>
          <w:color w:val="0000FF"/>
          <w:w w:val="25"/>
        </w:rPr>
        <w:t>阵列创建模式������������������������������������������������������������������������������������������������������������</w:t>
      </w:r>
      <w:r>
        <w:t xml:space="preserve">     </w:t>
      </w:r>
      <w:r>
        <w:rPr>
          <w:rFonts w:ascii="Arial" w:hAnsi="Arial" w:eastAsia="Arial" w:cs="Arial"/>
          <w:color w:val="0000FF"/>
          <w:w w:val="25"/>
        </w:rPr>
        <w:t>61迭代阵列����������������������������������������������������������������������������������������������������������������������</w:t>
      </w:r>
      <w:r>
        <w:t xml:space="preserve"> </w:t>
      </w:r>
      <w:r>
        <w:rPr>
          <w:rFonts w:ascii="Arial" w:hAnsi="Arial" w:eastAsia="Arial" w:cs="Arial"/>
          <w:color w:val="0000FF"/>
          <w:w w:val="25"/>
        </w:rPr>
        <w:t>65</w:t>
      </w:r>
      <w:r>
        <w:rPr>
          <w:rFonts w:ascii="Arial" w:hAnsi="Arial" w:eastAsia="Arial" w:cs="Arial"/>
          <w:color w:val="0000FF"/>
          <w:w w:val="88"/>
        </w:rPr>
        <w:t>多维</w:t>
      </w:r>
      <w:r>
        <w:rPr>
          <w:rFonts w:ascii="Arial" w:hAnsi="Arial" w:eastAsia="Arial" w:cs="Arial"/>
          <w:color w:val="0000FF"/>
          <w:w w:val="86"/>
        </w:rPr>
        <w:t>阵列</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65</w:t>
      </w:r>
      <w:r>
        <w:rPr>
          <w:rFonts w:ascii="Arial" w:hAnsi="Arial" w:eastAsia="Arial" w:cs="Arial"/>
          <w:color w:val="0000FF"/>
          <w:w w:val="84"/>
        </w:rPr>
        <w:t>保持</w:t>
      </w:r>
      <w:r>
        <w:rPr>
          <w:rFonts w:ascii="Arial" w:hAnsi="Arial" w:eastAsia="Arial" w:cs="Arial"/>
          <w:color w:val="0000FF"/>
          <w:w w:val="86"/>
        </w:rPr>
        <w:t>在</w:t>
      </w:r>
      <w:r>
        <w:rPr>
          <w:rFonts w:ascii="Arial" w:hAnsi="Arial" w:eastAsia="Arial" w:cs="Arial"/>
          <w:color w:val="0000FF"/>
          <w:w w:val="84"/>
        </w:rPr>
        <w:t>边界</w:t>
      </w:r>
      <w:r>
        <w:rPr>
          <w:rFonts w:ascii="Arial" w:hAnsi="Arial" w:eastAsia="Arial" w:cs="Arial"/>
          <w:color w:val="0000FF"/>
          <w:w w:val="86"/>
        </w:rPr>
        <w:t>内</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66</w:t>
      </w:r>
      <w:r>
        <w:rPr>
          <w:rFonts w:ascii="Arial" w:hAnsi="Arial" w:eastAsia="Arial" w:cs="Arial"/>
          <w:color w:val="0000FF"/>
          <w:spacing w:val="-17"/>
          <w:w w:val="75"/>
        </w:rPr>
        <w:t>簇</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8"/>
          <w:w w:val="86"/>
        </w:rPr>
        <w:t>67</w:t>
      </w:r>
      <w:r>
        <w:rPr>
          <w:rFonts w:ascii="Arial" w:hAnsi="Arial" w:eastAsia="Arial" w:cs="Arial"/>
          <w:color w:val="0000FF"/>
          <w:w w:val="25"/>
        </w:rPr>
        <w:t>定义新类型���������������������������������������������������������������������������������������������������������������</w:t>
      </w:r>
      <w:r>
        <w:t xml:space="preserve">     </w:t>
      </w:r>
      <w:r>
        <w:rPr>
          <w:rFonts w:ascii="Arial" w:hAnsi="Arial" w:eastAsia="Arial" w:cs="Arial"/>
          <w:color w:val="0000FF"/>
          <w:w w:val="25"/>
        </w:rPr>
        <w:t>68地图�������������������������������������������������������������������������������������������������������������������������������������������</w:t>
      </w:r>
      <w:r>
        <w:t xml:space="preserve"> </w:t>
      </w:r>
      <w:r>
        <w:rPr>
          <w:rFonts w:ascii="Arial" w:hAnsi="Arial" w:eastAsia="Arial" w:cs="Arial"/>
          <w:color w:val="0000FF"/>
          <w:w w:val="25"/>
        </w:rPr>
        <w:t>69地图操作���������������������������������������������������������������������������������������������������������������������</w:t>
      </w:r>
      <w:r>
        <w:t xml:space="preserve">     </w:t>
      </w:r>
      <w:r>
        <w:rPr>
          <w:rFonts w:ascii="Arial" w:hAnsi="Arial" w:eastAsia="Arial" w:cs="Arial"/>
          <w:color w:val="0000FF"/>
          <w:w w:val="25"/>
        </w:rPr>
        <w:t>71迭代地图����������������������������������������������������������������������������������������������������������������������</w:t>
      </w:r>
      <w:r>
        <w:t xml:space="preserve">   </w:t>
      </w:r>
      <w:r>
        <w:rPr>
          <w:rFonts w:ascii="Arial" w:hAnsi="Arial" w:eastAsia="Arial" w:cs="Arial"/>
          <w:color w:val="0000FF"/>
          <w:w w:val="25"/>
        </w:rPr>
        <w:t>71</w:t>
      </w:r>
      <w:r>
        <w:rPr>
          <w:rFonts w:ascii="Arial" w:hAnsi="Arial" w:eastAsia="Arial" w:cs="Arial"/>
          <w:color w:val="0000FF"/>
          <w:w w:val="35"/>
        </w:rPr>
        <w:t>地图和阵列的性能考虑�����������������������������������������������������������������</w:t>
      </w:r>
      <w:r>
        <w:t xml:space="preserve">  </w:t>
      </w:r>
      <w:r>
        <w:rPr>
          <w:rFonts w:ascii="Arial" w:hAnsi="Arial" w:eastAsia="Arial" w:cs="Arial"/>
          <w:color w:val="0000FF"/>
          <w:w w:val="35"/>
        </w:rPr>
        <w:t>72</w:t>
      </w:r>
      <w:r>
        <w:rPr>
          <w:rFonts w:ascii="Arial" w:hAnsi="Arial" w:eastAsia="Arial" w:cs="Arial"/>
          <w:color w:val="0000FF"/>
          <w:w w:val="25"/>
        </w:rPr>
        <w:t>记录���������������������������������������������������������������������������������������������������������������������������������������</w:t>
      </w:r>
      <w:r>
        <w:t xml:space="preserve"> </w:t>
      </w:r>
      <w:r>
        <w:rPr>
          <w:rFonts w:ascii="Arial" w:hAnsi="Arial" w:eastAsia="Arial" w:cs="Arial"/>
          <w:color w:val="0000FF"/>
          <w:w w:val="25"/>
        </w:rPr>
        <w:t>74</w:t>
      </w:r>
      <w:r>
        <w:rPr>
          <w:rFonts w:ascii="Arial" w:hAnsi="Arial" w:eastAsia="Arial" w:cs="Arial"/>
          <w:color w:val="0000FF"/>
          <w:w w:val="80"/>
        </w:rPr>
        <w:t>打开</w:t>
      </w:r>
      <w:r>
        <w:rPr>
          <w:rFonts w:ascii="Arial" w:hAnsi="Arial" w:eastAsia="Arial" w:cs="Arial"/>
          <w:color w:val="0000FF"/>
          <w:w w:val="85"/>
        </w:rPr>
        <w:t>和</w:t>
      </w:r>
      <w:r>
        <w:rPr>
          <w:rFonts w:ascii="Arial" w:hAnsi="Arial" w:eastAsia="Arial" w:cs="Arial"/>
          <w:color w:val="0000FF"/>
          <w:w w:val="82"/>
        </w:rPr>
        <w:t>关闭</w:t>
      </w:r>
      <w:r>
        <w:rPr>
          <w:rFonts w:ascii="Arial" w:hAnsi="Arial" w:eastAsia="Arial" w:cs="Arial"/>
          <w:color w:val="0000FF"/>
          <w:spacing w:val="-2"/>
          <w:w w:val="85"/>
        </w:rPr>
        <w:t>的</w:t>
      </w:r>
      <w:r>
        <w:rPr>
          <w:rFonts w:ascii="Arial" w:hAnsi="Arial" w:eastAsia="Arial" w:cs="Arial"/>
          <w:color w:val="0000FF"/>
          <w:spacing w:val="-2"/>
          <w:w w:val="83"/>
        </w:rPr>
        <w:t>记录</w:t>
      </w:r>
      <w:r>
        <w:rPr>
          <w:rFonts w:ascii="Arial" w:hAnsi="Arial" w:eastAsia="Arial" w:cs="Arial"/>
          <w:color w:val="0000FF"/>
          <w:w w:val="24"/>
        </w:rPr>
        <w:t>������������������������������������������������������������������������������������������������������</w:t>
      </w:r>
      <w:r>
        <w:t xml:space="preserve"> </w:t>
      </w:r>
      <w:r>
        <w:rPr>
          <w:rFonts w:ascii="Arial" w:hAnsi="Arial" w:eastAsia="Arial" w:cs="Arial"/>
          <w:color w:val="0000FF"/>
          <w:w w:val="86"/>
        </w:rPr>
        <w:t>75</w:t>
      </w:r>
      <w:r>
        <w:rPr>
          <w:rFonts w:ascii="Arial" w:hAnsi="Arial" w:eastAsia="Arial" w:cs="Arial"/>
          <w:color w:val="0000FF"/>
          <w:w w:val="25"/>
        </w:rPr>
        <w:t>记录中</w:t>
      </w:r>
      <w:r>
        <w:rPr>
          <w:rFonts w:ascii="Arial" w:hAnsi="Arial" w:eastAsia="Arial" w:cs="Arial"/>
          <w:color w:val="0000FF"/>
        </w:rPr>
        <w:t>的</w:t>
      </w:r>
      <w:r>
        <w:rPr>
          <w:rFonts w:ascii="Arial" w:hAnsi="Arial" w:eastAsia="Arial" w:cs="Arial"/>
          <w:color w:val="0000FF"/>
          <w:w w:val="25"/>
        </w:rPr>
        <w:t>子类型������������������������������������������������������������������������������������������������������������</w:t>
      </w:r>
      <w:r>
        <w:t xml:space="preserve">     </w:t>
      </w:r>
      <w:r>
        <w:rPr>
          <w:rFonts w:ascii="Arial" w:hAnsi="Arial" w:eastAsia="Arial" w:cs="Arial"/>
          <w:color w:val="0000FF"/>
          <w:w w:val="25"/>
        </w:rPr>
        <w:t>77</w:t>
      </w:r>
      <w:r>
        <w:rPr>
          <w:rFonts w:ascii="Arial" w:hAnsi="Arial" w:eastAsia="Arial" w:cs="Arial"/>
          <w:color w:val="0000FF"/>
          <w:spacing w:val="1"/>
          <w:w w:val="25"/>
        </w:rPr>
        <w:t>个</w:t>
      </w:r>
      <w:r>
        <w:rPr>
          <w:rFonts w:ascii="Arial" w:hAnsi="Arial" w:eastAsia="Arial" w:cs="Arial"/>
          <w:color w:val="0000FF"/>
          <w:w w:val="25"/>
        </w:rPr>
        <w:t>对象����������������������������������������������������������������������������������������������������������������������������������������</w:t>
      </w:r>
      <w:r>
        <w:t xml:space="preserve"> </w:t>
      </w:r>
      <w:r>
        <w:rPr>
          <w:rFonts w:ascii="Arial" w:hAnsi="Arial" w:eastAsia="Arial" w:cs="Arial"/>
          <w:color w:val="0000FF"/>
          <w:w w:val="25"/>
        </w:rPr>
        <w:t>79对象方法���������������������������������������������������������������������������������������������������������������������</w:t>
      </w:r>
      <w:r>
        <w:t xml:space="preserve"> </w:t>
      </w:r>
      <w:r>
        <w:rPr>
          <w:rFonts w:ascii="Arial" w:hAnsi="Arial" w:eastAsia="Arial" w:cs="Arial"/>
          <w:color w:val="0000FF"/>
          <w:w w:val="25"/>
        </w:rPr>
        <w:t>80</w:t>
      </w:r>
      <w:r>
        <w:rPr>
          <w:rFonts w:ascii="Arial" w:hAnsi="Arial" w:eastAsia="Arial" w:cs="Arial"/>
          <w:color w:val="0000FF"/>
          <w:w w:val="90"/>
        </w:rPr>
        <w:t>在</w:t>
      </w:r>
      <w:r>
        <w:rPr>
          <w:rFonts w:ascii="Arial" w:hAnsi="Arial" w:eastAsia="Arial" w:cs="Arial"/>
          <w:color w:val="0000FF"/>
          <w:w w:val="84"/>
        </w:rPr>
        <w:t>对象</w:t>
      </w:r>
      <w:r>
        <w:rPr>
          <w:rFonts w:ascii="Arial" w:hAnsi="Arial" w:eastAsia="Arial" w:cs="Arial"/>
          <w:color w:val="0000FF"/>
          <w:w w:val="90"/>
        </w:rPr>
        <w:t>中</w:t>
      </w:r>
      <w:r>
        <w:rPr>
          <w:rFonts w:ascii="Arial" w:hAnsi="Arial" w:eastAsia="Arial" w:cs="Arial"/>
          <w:color w:val="0000FF"/>
          <w:spacing w:val="-9"/>
        </w:rPr>
        <w:t>键入</w:t>
      </w:r>
      <w:r>
        <w:rPr>
          <w:rFonts w:ascii="Arial" w:hAnsi="Arial" w:eastAsia="Arial" w:cs="Arial"/>
          <w:color w:val="0000FF"/>
          <w:w w:val="86"/>
        </w:rPr>
        <w:t>子类型</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81</w:t>
      </w:r>
      <w:r>
        <w:rPr>
          <w:rFonts w:ascii="Arial" w:hAnsi="Arial" w:eastAsia="Arial" w:cs="Arial"/>
          <w:color w:val="0000FF"/>
          <w:w w:val="25"/>
        </w:rPr>
        <w:t>对象或记录？��������������������������������������������������������������������������������������������������������������</w:t>
      </w:r>
      <w:r>
        <w:t xml:space="preserve"> </w:t>
      </w:r>
      <w:r>
        <w:rPr>
          <w:rFonts w:ascii="Arial" w:hAnsi="Arial" w:eastAsia="Arial" w:cs="Arial"/>
          <w:color w:val="0000FF"/>
          <w:w w:val="25"/>
        </w:rPr>
        <w:t>83</w:t>
      </w:r>
    </w:p>
    <w:p>
      <w:pPr>
        <w:spacing w:after="0" w:line="345" w:lineRule="auto"/>
        <w:jc w:val="right"/>
        <w:rPr>
          <w:rFonts w:ascii="Arial" w:hAnsi="Arial" w:eastAsia="Arial" w:cs="Arial"/>
        </w:rPr>
        <w:sectPr>
          <w:headerReference r:id="rId7" w:type="default"/>
          <w:headerReference r:id="rId8" w:type="even"/>
          <w:pgSz w:w="10080" w:h="14400"/>
          <w:pgMar w:top="1260" w:right="560" w:bottom="1260" w:left="560" w:header="1037" w:footer="1070" w:gutter="0"/>
          <w:cols w:space="720" w:num="1"/>
        </w:sectPr>
      </w:pPr>
    </w:p>
    <w:p>
      <w:pPr>
        <w:pStyle w:val="11"/>
        <w:spacing w:before="4"/>
        <w:rPr>
          <w:rFonts w:ascii="Arial"/>
          <w:sz w:val="12"/>
        </w:rPr>
      </w:pPr>
    </w:p>
    <w:p>
      <w:r>
        <w:rPr>
          <w:rFonts w:ascii="Arial" w:hAnsi="Arial" w:eastAsia="Arial" w:cs="Arial"/>
          <w:color w:val="0000FF"/>
          <w:w w:val="30"/>
        </w:rPr>
        <w:t>Reference</w:t>
      </w:r>
      <w:r>
        <w:rPr>
          <w:rFonts w:ascii="Arial" w:hAnsi="Arial" w:eastAsia="Arial" w:cs="Arial"/>
          <w:color w:val="0000FF"/>
          <w:spacing w:val="13"/>
        </w:rPr>
        <w:t xml:space="preserve"> </w:t>
      </w:r>
      <w:r>
        <w:rPr>
          <w:rFonts w:ascii="Arial" w:hAnsi="Arial" w:eastAsia="Arial" w:cs="Arial"/>
          <w:color w:val="0000FF"/>
          <w:w w:val="30"/>
        </w:rPr>
        <w:t>Types</w:t>
      </w:r>
      <w:r>
        <w:rPr>
          <w:rFonts w:ascii="Arial" w:hAnsi="Arial" w:eastAsia="Arial" w:cs="Arial"/>
          <w:color w:val="0000FF"/>
          <w:spacing w:val="-6"/>
        </w:rPr>
        <w:t xml:space="preserve"> </w:t>
      </w:r>
      <w:r>
        <w:rPr>
          <w:rFonts w:ascii="Arial" w:hAnsi="Arial" w:eastAsia="Arial" w:cs="Arial"/>
          <w:color w:val="0000FF"/>
          <w:w w:val="30"/>
        </w:rPr>
        <w:t>and</w:t>
      </w:r>
      <w:r>
        <w:rPr>
          <w:rFonts w:ascii="Arial" w:hAnsi="Arial" w:eastAsia="Arial" w:cs="Arial"/>
          <w:color w:val="0000FF"/>
          <w:spacing w:val="13"/>
        </w:rPr>
        <w:t xml:space="preserve"> </w:t>
      </w:r>
      <w:r>
        <w:rPr>
          <w:rFonts w:ascii="Arial" w:hAnsi="Arial" w:eastAsia="Arial" w:cs="Arial"/>
          <w:color w:val="0000FF"/>
          <w:w w:val="30"/>
        </w:rPr>
        <w:t>Value</w:t>
      </w:r>
      <w:r>
        <w:rPr>
          <w:rFonts w:ascii="Arial" w:hAnsi="Arial" w:eastAsia="Arial" w:cs="Arial"/>
          <w:color w:val="0000FF"/>
          <w:spacing w:val="13"/>
        </w:rPr>
        <w:t xml:space="preserve"> </w:t>
      </w:r>
      <w:r>
        <w:rPr>
          <w:rFonts w:ascii="Arial" w:hAnsi="Arial" w:eastAsia="Arial" w:cs="Arial"/>
          <w:color w:val="0000FF"/>
          <w:w w:val="30"/>
        </w:rPr>
        <w:t>Types</w:t>
      </w:r>
      <w:r>
        <w:rPr>
          <w:rFonts w:ascii="Arial" w:hAnsi="Arial" w:eastAsia="Arial" w:cs="Arial"/>
          <w:color w:val="0000FF"/>
          <w:spacing w:val="-6"/>
        </w:rPr>
        <w:t xml:space="preserve"> </w:t>
      </w:r>
      <w:r>
        <w:rPr>
          <w:rFonts w:ascii="Arial" w:hAnsi="Arial" w:eastAsia="Arial" w:cs="Arial"/>
          <w:color w:val="0000FF"/>
          <w:w w:val="30"/>
        </w:rPr>
        <w:t>�����������������������������������������������������������������������������������������������</w:t>
      </w:r>
      <w:r>
        <w:rPr>
          <w:rFonts w:ascii="Arial" w:hAnsi="Arial" w:eastAsia="Arial" w:cs="Arial"/>
          <w:color w:val="0000FF"/>
          <w:spacing w:val="-6"/>
        </w:rPr>
        <w:t xml:space="preserve"> </w:t>
      </w:r>
      <w:r>
        <w:rPr>
          <w:rFonts w:ascii="Arial" w:hAnsi="Arial" w:eastAsia="Arial" w:cs="Arial"/>
          <w:color w:val="0000FF"/>
          <w:w w:val="30"/>
        </w:rPr>
        <w:t>83</w:t>
      </w:r>
      <w:r>
        <w:rPr>
          <w:rFonts w:ascii="Arial" w:hAnsi="Arial" w:eastAsia="Arial" w:cs="Arial"/>
          <w:color w:val="0000FF"/>
          <w:spacing w:val="1"/>
          <w:w w:val="30"/>
        </w:rPr>
        <w:t xml:space="preserve"> </w:t>
      </w:r>
      <w:r>
        <w:rPr>
          <w:rFonts w:ascii="Arial" w:hAnsi="Arial" w:eastAsia="Arial" w:cs="Arial"/>
          <w:color w:val="0000FF"/>
          <w:w w:val="82"/>
        </w:rPr>
        <w:t>Deep</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3"/>
        </w:rPr>
        <w:t>Exact</w:t>
      </w:r>
      <w:r>
        <w:rPr>
          <w:rFonts w:ascii="Arial" w:hAnsi="Arial" w:eastAsia="Arial" w:cs="Arial"/>
          <w:color w:val="0000FF"/>
          <w:spacing w:val="-9"/>
        </w:rPr>
        <w:t xml:space="preserve"> </w:t>
      </w:r>
      <w:r>
        <w:rPr>
          <w:rFonts w:ascii="Arial" w:hAnsi="Arial" w:eastAsia="Arial" w:cs="Arial"/>
          <w:color w:val="0000FF"/>
          <w:w w:val="85"/>
        </w:rPr>
        <w:t>Equalit</w:t>
      </w:r>
      <w:r>
        <w:rPr>
          <w:rFonts w:ascii="Arial" w:hAnsi="Arial" w:eastAsia="Arial" w:cs="Arial"/>
          <w:color w:val="0000FF"/>
          <w:spacing w:val="18"/>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85 </w:t>
      </w:r>
      <w:r>
        <w:rPr>
          <w:rFonts w:ascii="Arial" w:hAnsi="Arial" w:eastAsia="Arial" w:cs="Arial"/>
          <w:color w:val="0000FF"/>
          <w:w w:val="30"/>
        </w:rPr>
        <w:t>Constants</w:t>
      </w:r>
      <w:r>
        <w:rPr>
          <w:rFonts w:ascii="Arial" w:hAnsi="Arial" w:eastAsia="Arial" w:cs="Arial"/>
          <w:color w:val="0000FF"/>
          <w:spacing w:val="1"/>
          <w:w w:val="30"/>
        </w:rPr>
        <w:t xml:space="preserve"> </w:t>
      </w:r>
      <w:r>
        <w:rPr>
          <w:rFonts w:ascii="Arial" w:hAnsi="Arial" w:eastAsia="Arial" w:cs="Arial"/>
          <w:color w:val="0000FF"/>
          <w:w w:val="30"/>
        </w:rPr>
        <w:t>and</w:t>
      </w:r>
      <w:r>
        <w:rPr>
          <w:rFonts w:ascii="Arial" w:hAnsi="Arial" w:eastAsia="Arial" w:cs="Arial"/>
          <w:color w:val="0000FF"/>
          <w:spacing w:val="1"/>
          <w:w w:val="30"/>
        </w:rPr>
        <w:t xml:space="preserve"> </w:t>
      </w:r>
      <w:r>
        <w:rPr>
          <w:rFonts w:ascii="Arial" w:hAnsi="Arial" w:eastAsia="Arial" w:cs="Arial"/>
          <w:color w:val="0000FF"/>
          <w:w w:val="30"/>
        </w:rPr>
        <w:t>Singleton</w:t>
      </w:r>
      <w:r>
        <w:rPr>
          <w:rFonts w:ascii="Arial" w:hAnsi="Arial" w:eastAsia="Arial" w:cs="Arial"/>
          <w:color w:val="0000FF"/>
          <w:spacing w:val="1"/>
          <w:w w:val="30"/>
        </w:rPr>
        <w:t xml:space="preserve"> </w:t>
      </w:r>
      <w:r>
        <w:rPr>
          <w:rFonts w:ascii="Arial" w:hAnsi="Arial" w:eastAsia="Arial" w:cs="Arial"/>
          <w:color w:val="0000FF"/>
          <w:w w:val="30"/>
        </w:rPr>
        <w:t>Types</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1"/>
          <w:w w:val="30"/>
        </w:rPr>
        <w:t xml:space="preserve"> </w:t>
      </w:r>
      <w:r>
        <w:rPr>
          <w:rFonts w:ascii="Arial" w:hAnsi="Arial" w:eastAsia="Arial" w:cs="Arial"/>
          <w:color w:val="0000FF"/>
          <w:w w:val="30"/>
        </w:rPr>
        <w:t>86</w:t>
      </w:r>
      <w:r>
        <w:rPr>
          <w:rFonts w:ascii="Arial" w:hAnsi="Arial" w:eastAsia="Arial" w:cs="Arial"/>
          <w:color w:val="0000FF"/>
          <w:spacing w:val="1"/>
          <w:w w:val="30"/>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9"/>
          <w:w w:val="86"/>
        </w:rPr>
        <w:t>87</w:t>
      </w:r>
    </w:p>
    <w:p>
      <w:pPr>
        <w:pStyle w:val="11"/>
        <w:spacing w:before="103" w:line="355" w:lineRule="auto"/>
        <w:ind w:left="709" w:right="159"/>
        <w:jc w:val="right"/>
        <w:rPr>
          <w:rFonts w:ascii="Arial" w:hAnsi="Arial" w:eastAsia="Arial" w:cs="Arial"/>
        </w:rPr>
      </w:pPr>
      <w:r>
        <w:rPr>
          <w:rFonts w:ascii="Arial" w:hAnsi="Arial" w:eastAsia="Arial" w:cs="Arial"/>
          <w:color w:val="0000FF"/>
          <w:w w:val="30"/>
        </w:rPr>
        <w:t>参考类型和值类型�����������������������������������������������������������������������������������������������</w:t>
      </w:r>
      <w:r>
        <w:t xml:space="preserve"> </w:t>
      </w:r>
      <w:r>
        <w:rPr>
          <w:rFonts w:ascii="Arial" w:hAnsi="Arial" w:eastAsia="Arial" w:cs="Arial"/>
          <w:color w:val="0000FF"/>
          <w:w w:val="30"/>
        </w:rPr>
        <w:t>83</w:t>
      </w:r>
      <w:r>
        <w:rPr>
          <w:rFonts w:ascii="Arial" w:hAnsi="Arial" w:eastAsia="Arial" w:cs="Arial"/>
          <w:color w:val="0000FF"/>
          <w:w w:val="82"/>
        </w:rPr>
        <w:t>深度</w:t>
      </w:r>
      <w:r>
        <w:rPr>
          <w:rFonts w:ascii="Arial" w:hAnsi="Arial" w:eastAsia="Arial" w:cs="Arial"/>
          <w:color w:val="0000FF"/>
          <w:w w:val="85"/>
        </w:rPr>
        <w:t>和</w:t>
      </w:r>
      <w:r>
        <w:rPr>
          <w:rFonts w:ascii="Arial" w:hAnsi="Arial" w:eastAsia="Arial" w:cs="Arial"/>
          <w:color w:val="0000FF"/>
          <w:w w:val="83"/>
        </w:rPr>
        <w:t>精确</w:t>
      </w:r>
      <w:r>
        <w:rPr>
          <w:rFonts w:ascii="Arial" w:hAnsi="Arial" w:eastAsia="Arial" w:cs="Arial"/>
          <w:color w:val="0000FF"/>
          <w:w w:val="85"/>
        </w:rPr>
        <w:t>相等</w:t>
      </w:r>
      <w:r>
        <w:rPr>
          <w:rFonts w:ascii="Arial" w:hAnsi="Arial" w:eastAsia="Arial" w:cs="Arial"/>
          <w:color w:val="0000FF"/>
          <w:w w:val="24"/>
        </w:rPr>
        <w:t>��������������������������������������������������������������������������������������������������������</w:t>
      </w:r>
      <w:r>
        <w:t xml:space="preserve"> </w:t>
      </w:r>
      <w:r>
        <w:rPr>
          <w:rFonts w:ascii="Arial" w:hAnsi="Arial" w:eastAsia="Arial" w:cs="Arial"/>
          <w:color w:val="0000FF"/>
          <w:w w:val="86"/>
        </w:rPr>
        <w:t>85</w:t>
      </w:r>
      <w:r>
        <w:rPr>
          <w:rFonts w:ascii="Arial" w:hAnsi="Arial" w:eastAsia="Arial" w:cs="Arial"/>
          <w:color w:val="0000FF"/>
          <w:w w:val="30"/>
        </w:rPr>
        <w:t>常量和Singleton类型���������������������������������������������������������������������������������������������������</w:t>
      </w:r>
      <w:r>
        <w:t xml:space="preserve"> </w:t>
      </w:r>
      <w:r>
        <w:rPr>
          <w:rFonts w:ascii="Arial" w:hAnsi="Arial" w:eastAsia="Arial" w:cs="Arial"/>
          <w:color w:val="0000FF"/>
          <w:w w:val="30"/>
        </w:rPr>
        <w:t>86</w:t>
      </w:r>
      <w:r>
        <w:rPr>
          <w:rFonts w:ascii="Arial" w:hAnsi="Arial" w:eastAsia="Arial" w:cs="Arial"/>
          <w:color w:val="0000FF"/>
          <w:w w:val="86"/>
        </w:rPr>
        <w:t>摘要</w:t>
      </w:r>
      <w:r>
        <w:rPr>
          <w:rFonts w:ascii="Arial" w:hAnsi="Arial" w:eastAsia="Arial" w:cs="Arial"/>
          <w:color w:val="0000FF"/>
          <w:w w:val="24"/>
        </w:rPr>
        <w:t>�������������������������������������������������������������������������������������������������������������������������������������</w:t>
      </w:r>
      <w:r>
        <w:rPr>
          <w:rFonts w:ascii="Arial" w:hAnsi="Arial" w:eastAsia="Arial" w:cs="Arial"/>
          <w:color w:val="0000FF"/>
          <w:spacing w:val="-18"/>
          <w:w w:val="86"/>
        </w:rPr>
        <w:t>87</w:t>
      </w:r>
    </w:p>
    <w:p>
      <w:r>
        <w:rPr>
          <w:rFonts w:ascii="Arial" w:hAnsi="Arial" w:eastAsia="Arial" w:cs="Arial"/>
          <w:b/>
          <w:bCs/>
          <w:color w:val="0000FF"/>
          <w:spacing w:val="-1"/>
          <w:w w:val="35"/>
          <w:sz w:val="24"/>
          <w:szCs w:val="24"/>
        </w:rPr>
        <w:t>Chapter</w:t>
      </w:r>
      <w:r>
        <w:rPr>
          <w:rFonts w:ascii="Arial" w:hAnsi="Arial" w:eastAsia="Arial" w:cs="Arial"/>
          <w:b/>
          <w:bCs/>
          <w:color w:val="0000FF"/>
          <w:spacing w:val="18"/>
          <w:w w:val="35"/>
          <w:sz w:val="24"/>
          <w:szCs w:val="24"/>
        </w:rPr>
        <w:t xml:space="preserve"> </w:t>
      </w:r>
      <w:r>
        <w:rPr>
          <w:rFonts w:ascii="Arial" w:hAnsi="Arial" w:eastAsia="Arial" w:cs="Arial"/>
          <w:b/>
          <w:bCs/>
          <w:color w:val="0000FF"/>
          <w:w w:val="35"/>
          <w:sz w:val="24"/>
          <w:szCs w:val="24"/>
        </w:rPr>
        <w:t>4:</w:t>
      </w:r>
      <w:r>
        <w:rPr>
          <w:rFonts w:ascii="Arial" w:hAnsi="Arial" w:eastAsia="Arial" w:cs="Arial"/>
          <w:b/>
          <w:bCs/>
          <w:color w:val="0000FF"/>
          <w:spacing w:val="17"/>
          <w:w w:val="35"/>
          <w:sz w:val="24"/>
          <w:szCs w:val="24"/>
        </w:rPr>
        <w:t xml:space="preserve"> </w:t>
      </w:r>
      <w:r>
        <w:rPr>
          <w:rFonts w:ascii="Arial" w:hAnsi="Arial" w:eastAsia="Arial" w:cs="Arial"/>
          <w:b/>
          <w:bCs/>
          <w:color w:val="0000FF"/>
          <w:w w:val="35"/>
          <w:sz w:val="24"/>
          <w:szCs w:val="24"/>
        </w:rPr>
        <w:t>Code</w:t>
      </w:r>
      <w:r>
        <w:rPr>
          <w:rFonts w:ascii="Arial" w:hAnsi="Arial" w:eastAsia="Arial" w:cs="Arial"/>
          <w:b/>
          <w:bCs/>
          <w:color w:val="0000FF"/>
          <w:spacing w:val="17"/>
          <w:w w:val="35"/>
          <w:sz w:val="24"/>
          <w:szCs w:val="24"/>
        </w:rPr>
        <w:t xml:space="preserve"> </w:t>
      </w:r>
      <w:r>
        <w:rPr>
          <w:rFonts w:ascii="Arial" w:hAnsi="Arial" w:eastAsia="Arial" w:cs="Arial"/>
          <w:b/>
          <w:bCs/>
          <w:color w:val="0000FF"/>
          <w:w w:val="35"/>
          <w:sz w:val="24"/>
          <w:szCs w:val="24"/>
        </w:rPr>
        <w:t>Organization</w:t>
      </w:r>
      <w:r>
        <w:rPr>
          <w:rFonts w:ascii="Arial" w:hAnsi="Arial" w:eastAsia="Arial" w:cs="Arial"/>
          <w:b/>
          <w:bCs/>
          <w:color w:val="0000FF"/>
          <w:spacing w:val="-1"/>
          <w:w w:val="35"/>
          <w:sz w:val="24"/>
          <w:szCs w:val="24"/>
        </w:rPr>
        <w:t xml:space="preserve"> </w:t>
      </w:r>
      <w:r>
        <w:rPr>
          <w:rFonts w:ascii="Arial" w:hAnsi="Arial" w:eastAsia="Arial" w:cs="Arial"/>
          <w:b/>
          <w:bCs/>
          <w:color w:val="0000FF"/>
          <w:w w:val="35"/>
          <w:sz w:val="24"/>
          <w:szCs w:val="24"/>
        </w:rPr>
        <w:t>���������������������������������������������������������������������������������</w:t>
      </w:r>
      <w:r>
        <w:rPr>
          <w:rFonts w:ascii="Arial" w:hAnsi="Arial" w:eastAsia="Arial" w:cs="Arial"/>
          <w:b/>
          <w:bCs/>
          <w:color w:val="0000FF"/>
          <w:spacing w:val="21"/>
          <w:w w:val="35"/>
          <w:sz w:val="24"/>
          <w:szCs w:val="24"/>
        </w:rPr>
        <w:t xml:space="preserve"> </w:t>
      </w:r>
      <w:r>
        <w:rPr>
          <w:rFonts w:ascii="Arial" w:hAnsi="Arial" w:eastAsia="Arial" w:cs="Arial"/>
          <w:b/>
          <w:bCs/>
          <w:color w:val="0000FF"/>
          <w:w w:val="35"/>
          <w:sz w:val="24"/>
          <w:szCs w:val="24"/>
        </w:rPr>
        <w:t>89</w:t>
      </w:r>
      <w:r>
        <w:rPr>
          <w:rFonts w:ascii="Arial" w:hAnsi="Arial" w:eastAsia="Arial" w:cs="Arial"/>
          <w:b/>
          <w:bCs/>
          <w:color w:val="0000FF"/>
          <w:spacing w:val="-21"/>
          <w:w w:val="35"/>
          <w:sz w:val="24"/>
          <w:szCs w:val="24"/>
        </w:rPr>
        <w:t xml:space="preserve"> </w:t>
      </w:r>
      <w:r>
        <w:rPr>
          <w:rFonts w:ascii="Arial" w:hAnsi="Arial" w:eastAsia="Arial" w:cs="Arial"/>
          <w:color w:val="0000FF"/>
          <w:w w:val="30"/>
        </w:rPr>
        <w:t>Ballerina</w:t>
      </w:r>
      <w:r>
        <w:rPr>
          <w:rFonts w:ascii="Arial" w:hAnsi="Arial" w:eastAsia="Arial" w:cs="Arial"/>
          <w:color w:val="0000FF"/>
          <w:spacing w:val="32"/>
        </w:rPr>
        <w:t xml:space="preserve"> </w:t>
      </w:r>
      <w:r>
        <w:rPr>
          <w:rFonts w:ascii="Arial" w:hAnsi="Arial" w:eastAsia="Arial" w:cs="Arial"/>
          <w:color w:val="0000FF"/>
          <w:w w:val="30"/>
        </w:rPr>
        <w:t>Projects</w:t>
      </w:r>
      <w:r>
        <w:rPr>
          <w:rFonts w:ascii="Arial" w:hAnsi="Arial" w:eastAsia="Arial" w:cs="Arial"/>
          <w:color w:val="0000FF"/>
          <w:spacing w:val="31"/>
        </w:rPr>
        <w:t xml:space="preserve"> </w:t>
      </w:r>
      <w:r>
        <w:rPr>
          <w:rFonts w:ascii="Arial" w:hAnsi="Arial" w:eastAsia="Arial" w:cs="Arial"/>
          <w:color w:val="0000FF"/>
          <w:w w:val="30"/>
        </w:rPr>
        <w:t>and</w:t>
      </w:r>
      <w:r>
        <w:rPr>
          <w:rFonts w:ascii="Arial" w:hAnsi="Arial" w:eastAsia="Arial" w:cs="Arial"/>
          <w:color w:val="0000FF"/>
          <w:spacing w:val="49"/>
        </w:rPr>
        <w:t xml:space="preserve"> </w:t>
      </w:r>
      <w:r>
        <w:rPr>
          <w:rFonts w:ascii="Arial" w:hAnsi="Arial" w:eastAsia="Arial" w:cs="Arial"/>
          <w:color w:val="0000FF"/>
          <w:w w:val="30"/>
        </w:rPr>
        <w:t>Modules</w:t>
      </w:r>
      <w:r>
        <w:rPr>
          <w:rFonts w:ascii="Arial" w:hAnsi="Arial" w:eastAsia="Arial" w:cs="Arial"/>
          <w:color w:val="0000FF"/>
          <w:spacing w:val="48"/>
        </w:rPr>
        <w:t xml:space="preserve"> </w:t>
      </w:r>
      <w:r>
        <w:rPr>
          <w:rFonts w:ascii="Arial" w:hAnsi="Arial" w:eastAsia="Arial" w:cs="Arial"/>
          <w:color w:val="0000FF"/>
          <w:w w:val="30"/>
        </w:rPr>
        <w:t>��������������������������������������������������������������������������������������������������</w:t>
      </w:r>
      <w:r>
        <w:rPr>
          <w:rFonts w:ascii="Arial" w:hAnsi="Arial" w:eastAsia="Arial" w:cs="Arial"/>
          <w:color w:val="0000FF"/>
          <w:spacing w:val="49"/>
        </w:rPr>
        <w:t xml:space="preserve"> </w:t>
      </w:r>
      <w:r>
        <w:rPr>
          <w:rFonts w:ascii="Arial" w:hAnsi="Arial" w:eastAsia="Arial" w:cs="Arial"/>
          <w:color w:val="0000FF"/>
          <w:w w:val="30"/>
        </w:rPr>
        <w:t>89</w:t>
      </w:r>
      <w:r>
        <w:rPr>
          <w:rFonts w:ascii="Arial" w:hAnsi="Arial" w:eastAsia="Arial" w:cs="Arial"/>
          <w:color w:val="0000FF"/>
          <w:spacing w:val="1"/>
          <w:w w:val="30"/>
        </w:rPr>
        <w:t xml:space="preserve"> </w:t>
      </w:r>
      <w:r>
        <w:rPr>
          <w:rFonts w:ascii="Arial" w:hAnsi="Arial" w:eastAsia="Arial" w:cs="Arial"/>
          <w:color w:val="0000FF"/>
          <w:w w:val="30"/>
        </w:rPr>
        <w:t>Single</w:t>
      </w:r>
      <w:r>
        <w:rPr>
          <w:rFonts w:ascii="Arial" w:hAnsi="Arial" w:eastAsia="Arial" w:cs="Arial"/>
          <w:color w:val="0000FF"/>
          <w:spacing w:val="67"/>
        </w:rPr>
        <w:t xml:space="preserve"> </w:t>
      </w:r>
      <w:r>
        <w:rPr>
          <w:rFonts w:ascii="Arial" w:hAnsi="Arial" w:eastAsia="Arial" w:cs="Arial"/>
          <w:color w:val="0000FF"/>
          <w:w w:val="30"/>
        </w:rPr>
        <w:t>Source</w:t>
      </w:r>
      <w:r>
        <w:rPr>
          <w:rFonts w:ascii="Arial" w:hAnsi="Arial" w:eastAsia="Arial" w:cs="Arial"/>
          <w:color w:val="0000FF"/>
          <w:spacing w:val="67"/>
        </w:rPr>
        <w:t xml:space="preserve"> </w:t>
      </w:r>
      <w:r>
        <w:rPr>
          <w:rFonts w:ascii="Arial" w:hAnsi="Arial" w:eastAsia="Arial" w:cs="Arial"/>
          <w:color w:val="0000FF"/>
          <w:w w:val="30"/>
        </w:rPr>
        <w:t>File</w:t>
      </w:r>
      <w:r>
        <w:rPr>
          <w:rFonts w:ascii="Arial" w:hAnsi="Arial" w:eastAsia="Arial" w:cs="Arial"/>
          <w:color w:val="0000FF"/>
          <w:spacing w:val="67"/>
        </w:rPr>
        <w:t xml:space="preserve"> </w:t>
      </w:r>
      <w:r>
        <w:rPr>
          <w:rFonts w:ascii="Arial" w:hAnsi="Arial" w:eastAsia="Arial" w:cs="Arial"/>
          <w:color w:val="0000FF"/>
          <w:w w:val="30"/>
        </w:rPr>
        <w:t>Programs</w:t>
      </w:r>
      <w:r>
        <w:rPr>
          <w:rFonts w:ascii="Arial" w:hAnsi="Arial" w:eastAsia="Arial" w:cs="Arial"/>
          <w:color w:val="0000FF"/>
          <w:spacing w:val="49"/>
        </w:rPr>
        <w:t xml:space="preserve"> </w:t>
      </w:r>
      <w:r>
        <w:rPr>
          <w:rFonts w:ascii="Arial" w:hAnsi="Arial" w:eastAsia="Arial" w:cs="Arial"/>
          <w:color w:val="0000FF"/>
          <w:w w:val="30"/>
        </w:rPr>
        <w:t>�������������������������������������������������������������������������������������������������</w:t>
      </w:r>
      <w:r>
        <w:rPr>
          <w:rFonts w:ascii="Arial" w:hAnsi="Arial" w:eastAsia="Arial" w:cs="Arial"/>
          <w:color w:val="0000FF"/>
          <w:spacing w:val="67"/>
        </w:rPr>
        <w:t xml:space="preserve"> </w:t>
      </w:r>
      <w:r>
        <w:rPr>
          <w:rFonts w:ascii="Arial" w:hAnsi="Arial" w:eastAsia="Arial" w:cs="Arial"/>
          <w:color w:val="0000FF"/>
          <w:w w:val="30"/>
        </w:rPr>
        <w:t>89</w:t>
      </w:r>
      <w:r>
        <w:rPr>
          <w:rFonts w:ascii="Arial" w:hAnsi="Arial" w:eastAsia="Arial" w:cs="Arial"/>
          <w:color w:val="0000FF"/>
          <w:spacing w:val="1"/>
          <w:w w:val="30"/>
        </w:rPr>
        <w:t xml:space="preserve"> </w:t>
      </w:r>
      <w:r>
        <w:rPr>
          <w:rFonts w:ascii="Arial" w:hAnsi="Arial" w:eastAsia="Arial" w:cs="Arial"/>
          <w:color w:val="0000FF"/>
          <w:w w:val="25"/>
        </w:rPr>
        <w:t>Ballerina</w:t>
      </w:r>
      <w:r>
        <w:rPr>
          <w:rFonts w:ascii="Arial" w:hAnsi="Arial" w:eastAsia="Arial" w:cs="Arial"/>
          <w:color w:val="0000FF"/>
          <w:spacing w:val="10"/>
        </w:rPr>
        <w:t xml:space="preserve">   </w:t>
      </w:r>
      <w:r>
        <w:rPr>
          <w:rFonts w:ascii="Arial" w:hAnsi="Arial" w:eastAsia="Arial" w:cs="Arial"/>
          <w:color w:val="0000FF"/>
          <w:w w:val="25"/>
        </w:rPr>
        <w:t>Projects</w:t>
      </w:r>
      <w:r>
        <w:rPr>
          <w:rFonts w:ascii="Arial" w:hAnsi="Arial" w:eastAsia="Arial" w:cs="Arial"/>
          <w:color w:val="0000FF"/>
          <w:spacing w:val="5"/>
        </w:rPr>
        <w:t xml:space="preserve">   </w:t>
      </w:r>
      <w:r>
        <w:rPr>
          <w:rFonts w:ascii="Arial" w:hAnsi="Arial" w:eastAsia="Arial" w:cs="Arial"/>
          <w:color w:val="0000FF"/>
          <w:w w:val="25"/>
        </w:rPr>
        <w:t>������������������������������������������������������������������������������������������������������������������</w:t>
      </w:r>
      <w:r>
        <w:rPr>
          <w:rFonts w:ascii="Arial" w:hAnsi="Arial" w:eastAsia="Arial" w:cs="Arial"/>
          <w:color w:val="0000FF"/>
          <w:spacing w:val="5"/>
        </w:rPr>
        <w:t xml:space="preserve">   </w:t>
      </w:r>
      <w:r>
        <w:rPr>
          <w:rFonts w:ascii="Arial" w:hAnsi="Arial" w:eastAsia="Arial" w:cs="Arial"/>
          <w:color w:val="0000FF"/>
          <w:w w:val="25"/>
        </w:rPr>
        <w:t>91</w:t>
      </w:r>
      <w:r>
        <w:rPr>
          <w:rFonts w:ascii="Arial" w:hAnsi="Arial" w:eastAsia="Arial" w:cs="Arial"/>
          <w:color w:val="0000FF"/>
          <w:spacing w:val="1"/>
          <w:w w:val="25"/>
        </w:rPr>
        <w:t xml:space="preserve"> </w:t>
      </w:r>
      <w:r>
        <w:rPr>
          <w:rFonts w:ascii="Arial" w:hAnsi="Arial" w:eastAsia="Arial" w:cs="Arial"/>
          <w:color w:val="0000FF"/>
          <w:w w:val="87"/>
        </w:rPr>
        <w:t>Ballerina</w:t>
      </w:r>
      <w:r>
        <w:rPr>
          <w:rFonts w:ascii="Arial" w:hAnsi="Arial" w:eastAsia="Arial" w:cs="Arial"/>
          <w:color w:val="0000FF"/>
          <w:spacing w:val="-9"/>
        </w:rPr>
        <w:t xml:space="preserve"> </w:t>
      </w:r>
      <w:r>
        <w:rPr>
          <w:rFonts w:ascii="Arial" w:hAnsi="Arial" w:eastAsia="Arial" w:cs="Arial"/>
          <w:color w:val="0000FF"/>
          <w:w w:val="86"/>
        </w:rPr>
        <w:t>Module</w:t>
      </w:r>
      <w:r>
        <w:rPr>
          <w:rFonts w:ascii="Arial" w:hAnsi="Arial" w:eastAsia="Arial" w:cs="Arial"/>
          <w:color w:val="0000FF"/>
          <w:spacing w:val="11"/>
          <w:w w:val="86"/>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92</w:t>
      </w:r>
    </w:p>
    <w:p>
      <w:pPr>
        <w:pStyle w:val="11"/>
        <w:spacing w:before="83" w:line="343" w:lineRule="auto"/>
        <w:ind w:left="710" w:right="157" w:hanging="190"/>
        <w:jc w:val="right"/>
        <w:rPr>
          <w:rFonts w:ascii="Arial" w:hAnsi="Arial" w:eastAsia="Arial" w:cs="Arial"/>
        </w:rPr>
      </w:pPr>
      <w:r>
        <w:rPr>
          <w:rFonts w:ascii="Arial" w:hAnsi="Arial" w:eastAsia="Arial" w:cs="Arial"/>
          <w:b/>
          <w:bCs/>
          <w:color w:val="0000FF"/>
          <w:w w:val="35"/>
          <w:sz w:val="24"/>
          <w:szCs w:val="24"/>
        </w:rPr>
        <w:t>第四</w:t>
      </w:r>
      <w:r>
        <w:rPr>
          <w:rFonts w:ascii="Arial" w:hAnsi="Arial" w:eastAsia="Arial" w:cs="Arial"/>
          <w:b/>
          <w:bCs/>
          <w:color w:val="0000FF"/>
          <w:spacing w:val="-1"/>
          <w:w w:val="35"/>
          <w:sz w:val="24"/>
          <w:szCs w:val="24"/>
        </w:rPr>
        <w:t>章</w:t>
      </w:r>
      <w:r>
        <w:rPr>
          <w:rFonts w:ascii="Arial" w:hAnsi="Arial" w:eastAsia="Arial" w:cs="Arial"/>
          <w:b/>
          <w:bCs/>
          <w:color w:val="0000FF"/>
          <w:w w:val="35"/>
          <w:sz w:val="24"/>
          <w:szCs w:val="24"/>
        </w:rPr>
        <w:t>代码组织���������������������������������������������������������������������������������</w:t>
      </w:r>
      <w:r>
        <w:t xml:space="preserve"> </w:t>
      </w:r>
      <w:r>
        <w:rPr>
          <w:rFonts w:ascii="Arial" w:hAnsi="Arial" w:eastAsia="Arial" w:cs="Arial"/>
          <w:b/>
          <w:bCs/>
          <w:color w:val="0000FF"/>
          <w:w w:val="35"/>
          <w:sz w:val="24"/>
          <w:szCs w:val="24"/>
        </w:rPr>
        <w:t>89</w:t>
      </w:r>
      <w:r>
        <w:rPr>
          <w:rFonts w:ascii="Arial" w:hAnsi="Arial" w:eastAsia="Arial" w:cs="Arial"/>
          <w:color w:val="0000FF"/>
          <w:w w:val="30"/>
        </w:rPr>
        <w:t>芭蕾舞</w:t>
      </w:r>
      <w:r>
        <w:rPr>
          <w:rFonts w:ascii="Arial" w:hAnsi="Arial" w:eastAsia="Arial" w:cs="Arial"/>
          <w:color w:val="0000FF"/>
          <w:spacing w:val="32"/>
        </w:rPr>
        <w:t>剧</w:t>
      </w:r>
      <w:r>
        <w:rPr>
          <w:rFonts w:ascii="Arial" w:hAnsi="Arial" w:eastAsia="Arial" w:cs="Arial"/>
          <w:color w:val="0000FF"/>
          <w:w w:val="30"/>
        </w:rPr>
        <w:t>项目和模块��������������������������������������������������������������������������������������������������</w:t>
      </w:r>
      <w:r>
        <w:t xml:space="preserve"> </w:t>
      </w:r>
      <w:r>
        <w:rPr>
          <w:rFonts w:ascii="Arial" w:hAnsi="Arial" w:eastAsia="Arial" w:cs="Arial"/>
          <w:color w:val="0000FF"/>
          <w:w w:val="30"/>
        </w:rPr>
        <w:t>89</w:t>
      </w:r>
      <w:r>
        <w:rPr>
          <w:rFonts w:ascii="Arial" w:hAnsi="Arial" w:eastAsia="Arial" w:cs="Arial"/>
          <w:color w:val="0000FF"/>
          <w:spacing w:val="1"/>
          <w:w w:val="30"/>
        </w:rPr>
        <w:t>个</w:t>
      </w:r>
      <w:r>
        <w:rPr>
          <w:rFonts w:ascii="Arial" w:hAnsi="Arial" w:eastAsia="Arial" w:cs="Arial"/>
          <w:color w:val="0000FF"/>
          <w:w w:val="30"/>
        </w:rPr>
        <w:t>单一源文件程序�������������������������������������������������������������������������������������������������</w:t>
      </w:r>
      <w:r>
        <w:t xml:space="preserve"> </w:t>
      </w:r>
      <w:r>
        <w:rPr>
          <w:rFonts w:ascii="Arial" w:hAnsi="Arial" w:eastAsia="Arial" w:cs="Arial"/>
          <w:color w:val="0000FF"/>
          <w:w w:val="30"/>
        </w:rPr>
        <w:t>89</w:t>
      </w:r>
      <w:r>
        <w:rPr>
          <w:rFonts w:ascii="Arial" w:hAnsi="Arial" w:eastAsia="Arial" w:cs="Arial"/>
          <w:color w:val="0000FF"/>
          <w:spacing w:val="1"/>
          <w:w w:val="30"/>
        </w:rPr>
        <w:t>个</w:t>
      </w:r>
      <w:r>
        <w:rPr>
          <w:rFonts w:ascii="Arial" w:hAnsi="Arial" w:eastAsia="Arial" w:cs="Arial"/>
          <w:color w:val="0000FF"/>
          <w:w w:val="25"/>
        </w:rPr>
        <w:t>芭蕾舞项目������������������������������������������������������������������������������������������������������������������</w:t>
      </w:r>
      <w:r>
        <w:t xml:space="preserve">   </w:t>
      </w:r>
      <w:r>
        <w:rPr>
          <w:rFonts w:ascii="Arial" w:hAnsi="Arial" w:eastAsia="Arial" w:cs="Arial"/>
          <w:color w:val="0000FF"/>
          <w:w w:val="25"/>
        </w:rPr>
        <w:t>91</w:t>
      </w:r>
      <w:r>
        <w:rPr>
          <w:rFonts w:ascii="Arial" w:hAnsi="Arial" w:eastAsia="Arial" w:cs="Arial"/>
          <w:color w:val="0000FF"/>
          <w:w w:val="87"/>
        </w:rPr>
        <w:t>芭蕾</w:t>
      </w:r>
      <w:r>
        <w:rPr>
          <w:rFonts w:ascii="Arial" w:hAnsi="Arial" w:eastAsia="Arial" w:cs="Arial"/>
          <w:color w:val="0000FF"/>
          <w:w w:val="86"/>
        </w:rPr>
        <w:t>模块</w:t>
      </w:r>
      <w:r>
        <w:rPr>
          <w:rFonts w:ascii="Arial" w:hAnsi="Arial" w:eastAsia="Arial" w:cs="Arial"/>
          <w:color w:val="0000FF"/>
          <w:w w:val="24"/>
        </w:rPr>
        <w:t>������������������������������������������������������������������������������������������������������������������</w:t>
      </w:r>
      <w:r>
        <w:t xml:space="preserve"> </w:t>
      </w:r>
      <w:r>
        <w:rPr>
          <w:rFonts w:ascii="Arial" w:hAnsi="Arial" w:eastAsia="Arial" w:cs="Arial"/>
          <w:color w:val="0000FF"/>
          <w:w w:val="86"/>
        </w:rPr>
        <w:t>92</w:t>
      </w:r>
    </w:p>
    <w:p>
      <w:r>
        <w:rPr>
          <w:rFonts w:ascii="Arial" w:hAnsi="Arial" w:eastAsia="Arial" w:cs="Arial"/>
          <w:color w:val="0000FF"/>
          <w:w w:val="86"/>
        </w:rPr>
        <w:t>Documentatio</w:t>
      </w:r>
      <w:r>
        <w:rPr>
          <w:rFonts w:ascii="Arial" w:hAnsi="Arial" w:eastAsia="Arial" w:cs="Arial"/>
          <w:color w:val="0000FF"/>
          <w:spacing w:val="9"/>
          <w:w w:val="86"/>
        </w:rPr>
        <w:t>n</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105</w:t>
      </w:r>
      <w:r>
        <w:rPr>
          <w:rFonts w:ascii="Arial" w:hAnsi="Arial" w:eastAsia="Arial" w:cs="Arial"/>
          <w:color w:val="0000FF"/>
          <w:w w:val="86"/>
        </w:rPr>
        <w:t xml:space="preserve"> </w:t>
      </w:r>
      <w:r>
        <w:rPr>
          <w:rFonts w:ascii="Arial" w:hAnsi="Arial" w:eastAsia="Arial" w:cs="Arial"/>
          <w:color w:val="0000FF"/>
          <w:w w:val="81"/>
        </w:rPr>
        <w:t>Gene</w:t>
      </w:r>
      <w:r>
        <w:rPr>
          <w:rFonts w:ascii="Arial" w:hAnsi="Arial" w:eastAsia="Arial" w:cs="Arial"/>
          <w:color w:val="0000FF"/>
          <w:spacing w:val="-2"/>
          <w:w w:val="81"/>
        </w:rPr>
        <w:t>r</w:t>
      </w:r>
      <w:r>
        <w:rPr>
          <w:rFonts w:ascii="Arial" w:hAnsi="Arial" w:eastAsia="Arial" w:cs="Arial"/>
          <w:color w:val="0000FF"/>
          <w:w w:val="88"/>
        </w:rPr>
        <w:t>ating</w:t>
      </w:r>
      <w:r>
        <w:rPr>
          <w:rFonts w:ascii="Arial" w:hAnsi="Arial" w:eastAsia="Arial" w:cs="Arial"/>
          <w:color w:val="0000FF"/>
          <w:spacing w:val="-9"/>
        </w:rPr>
        <w:t xml:space="preserve"> </w:t>
      </w:r>
      <w:r>
        <w:rPr>
          <w:rFonts w:ascii="Arial" w:hAnsi="Arial" w:eastAsia="Arial" w:cs="Arial"/>
          <w:color w:val="0000FF"/>
          <w:w w:val="86"/>
        </w:rPr>
        <w:t>Documentatio</w:t>
      </w:r>
      <w:r>
        <w:rPr>
          <w:rFonts w:ascii="Arial" w:hAnsi="Arial" w:eastAsia="Arial" w:cs="Arial"/>
          <w:color w:val="0000FF"/>
          <w:spacing w:val="14"/>
          <w:w w:val="86"/>
        </w:rPr>
        <w:t>n</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107 </w:t>
      </w:r>
      <w:r>
        <w:rPr>
          <w:rFonts w:ascii="Arial" w:hAnsi="Arial" w:eastAsia="Arial" w:cs="Arial"/>
          <w:color w:val="0000FF"/>
          <w:w w:val="25"/>
        </w:rPr>
        <w:t>Coding</w:t>
      </w:r>
      <w:r>
        <w:rPr>
          <w:rFonts w:ascii="Arial" w:hAnsi="Arial" w:eastAsia="Arial" w:cs="Arial"/>
          <w:color w:val="0000FF"/>
          <w:spacing w:val="31"/>
        </w:rPr>
        <w:t xml:space="preserve"> </w:t>
      </w:r>
      <w:r>
        <w:rPr>
          <w:rFonts w:ascii="Arial" w:hAnsi="Arial" w:eastAsia="Arial" w:cs="Arial"/>
          <w:color w:val="0000FF"/>
          <w:w w:val="25"/>
        </w:rPr>
        <w:t>Conventions</w:t>
      </w:r>
      <w:r>
        <w:rPr>
          <w:rFonts w:ascii="Arial" w:hAnsi="Arial" w:eastAsia="Arial" w:cs="Arial"/>
          <w:color w:val="0000FF"/>
          <w:spacing w:val="46"/>
        </w:rPr>
        <w:t xml:space="preserve"> </w:t>
      </w:r>
      <w:r>
        <w:rPr>
          <w:rFonts w:ascii="Arial" w:hAnsi="Arial" w:eastAsia="Arial" w:cs="Arial"/>
          <w:color w:val="0000FF"/>
          <w:w w:val="25"/>
        </w:rPr>
        <w:t>������������������������������������������������������������������������������������������������������������������</w:t>
      </w:r>
      <w:r>
        <w:rPr>
          <w:rFonts w:ascii="Arial" w:hAnsi="Arial" w:eastAsia="Arial" w:cs="Arial"/>
          <w:color w:val="0000FF"/>
          <w:spacing w:val="46"/>
        </w:rPr>
        <w:t xml:space="preserve"> </w:t>
      </w:r>
      <w:r>
        <w:rPr>
          <w:rFonts w:ascii="Arial" w:hAnsi="Arial" w:eastAsia="Arial" w:cs="Arial"/>
          <w:color w:val="0000FF"/>
          <w:w w:val="25"/>
        </w:rPr>
        <w:t>108</w:t>
      </w:r>
      <w:r>
        <w:rPr>
          <w:rFonts w:ascii="Arial" w:hAnsi="Arial" w:eastAsia="Arial" w:cs="Arial"/>
          <w:color w:val="0000FF"/>
          <w:spacing w:val="1"/>
          <w:w w:val="25"/>
        </w:rPr>
        <w:t xml:space="preserve"> </w:t>
      </w:r>
      <w:r>
        <w:rPr>
          <w:rFonts w:ascii="Arial" w:hAnsi="Arial" w:eastAsia="Arial" w:cs="Arial"/>
          <w:color w:val="0000FF"/>
          <w:w w:val="87"/>
        </w:rPr>
        <w:t>Indentation</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7"/>
        </w:rPr>
        <w:t>Maximum</w:t>
      </w:r>
      <w:r>
        <w:rPr>
          <w:rFonts w:ascii="Arial" w:hAnsi="Arial" w:eastAsia="Arial" w:cs="Arial"/>
          <w:color w:val="0000FF"/>
          <w:spacing w:val="-9"/>
        </w:rPr>
        <w:t xml:space="preserve"> </w:t>
      </w:r>
      <w:r>
        <w:rPr>
          <w:rFonts w:ascii="Arial" w:hAnsi="Arial" w:eastAsia="Arial" w:cs="Arial"/>
          <w:color w:val="0000FF"/>
          <w:w w:val="84"/>
        </w:rPr>
        <w:t>Column</w:t>
      </w:r>
      <w:r>
        <w:rPr>
          <w:rFonts w:ascii="Arial" w:hAnsi="Arial" w:eastAsia="Arial" w:cs="Arial"/>
          <w:color w:val="0000FF"/>
          <w:spacing w:val="-9"/>
        </w:rPr>
        <w:t xml:space="preserve"> </w:t>
      </w:r>
      <w:r>
        <w:rPr>
          <w:rFonts w:ascii="Arial" w:hAnsi="Arial" w:eastAsia="Arial" w:cs="Arial"/>
          <w:color w:val="0000FF"/>
          <w:w w:val="82"/>
        </w:rPr>
        <w:t>Siz</w:t>
      </w:r>
      <w:r>
        <w:rPr>
          <w:rFonts w:ascii="Arial" w:hAnsi="Arial" w:eastAsia="Arial" w:cs="Arial"/>
          <w:color w:val="0000FF"/>
          <w:spacing w:val="19"/>
          <w:w w:val="82"/>
        </w:rPr>
        <w:t>e</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108 </w:t>
      </w:r>
      <w:r>
        <w:rPr>
          <w:rFonts w:ascii="Arial" w:hAnsi="Arial" w:eastAsia="Arial" w:cs="Arial"/>
          <w:color w:val="0000FF"/>
          <w:spacing w:val="-17"/>
          <w:w w:val="75"/>
        </w:rPr>
        <w:t>T</w:t>
      </w:r>
      <w:r>
        <w:rPr>
          <w:rFonts w:ascii="Arial" w:hAnsi="Arial" w:eastAsia="Arial" w:cs="Arial"/>
          <w:color w:val="0000FF"/>
          <w:w w:val="88"/>
        </w:rPr>
        <w:t>estin</w:t>
      </w:r>
      <w:r>
        <w:rPr>
          <w:rFonts w:ascii="Arial" w:hAnsi="Arial" w:eastAsia="Arial" w:cs="Arial"/>
          <w:color w:val="0000FF"/>
          <w:spacing w:val="-1"/>
          <w:w w:val="88"/>
        </w:rPr>
        <w:t>g</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109</w:t>
      </w:r>
      <w:r>
        <w:rPr>
          <w:rFonts w:ascii="Arial" w:hAnsi="Arial" w:eastAsia="Arial" w:cs="Arial"/>
          <w:color w:val="0000FF"/>
          <w:w w:val="86"/>
        </w:rPr>
        <w:t xml:space="preserve"> </w:t>
      </w:r>
      <w:r>
        <w:rPr>
          <w:rFonts w:ascii="Arial" w:hAnsi="Arial" w:eastAsia="Arial" w:cs="Arial"/>
          <w:color w:val="0000FF"/>
          <w:w w:val="85"/>
        </w:rPr>
        <w:t>Unit</w:t>
      </w:r>
      <w:r>
        <w:rPr>
          <w:rFonts w:ascii="Arial" w:hAnsi="Arial" w:eastAsia="Arial" w:cs="Arial"/>
          <w:color w:val="0000FF"/>
          <w:spacing w:val="-17"/>
        </w:rPr>
        <w:t xml:space="preserve"> </w:t>
      </w:r>
      <w:r>
        <w:rPr>
          <w:rFonts w:ascii="Arial" w:hAnsi="Arial" w:eastAsia="Arial" w:cs="Arial"/>
          <w:color w:val="0000FF"/>
          <w:spacing w:val="-17"/>
          <w:w w:val="75"/>
        </w:rPr>
        <w:t>T</w:t>
      </w:r>
      <w:r>
        <w:rPr>
          <w:rFonts w:ascii="Arial" w:hAnsi="Arial" w:eastAsia="Arial" w:cs="Arial"/>
          <w:color w:val="0000FF"/>
          <w:w w:val="88"/>
        </w:rPr>
        <w:t>estin</w:t>
      </w:r>
      <w:r>
        <w:rPr>
          <w:rFonts w:ascii="Arial" w:hAnsi="Arial" w:eastAsia="Arial" w:cs="Arial"/>
          <w:color w:val="0000FF"/>
          <w:spacing w:val="16"/>
          <w:w w:val="88"/>
        </w:rPr>
        <w:t>g</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109 Inte</w:t>
      </w:r>
      <w:r>
        <w:rPr>
          <w:rFonts w:ascii="Arial" w:hAnsi="Arial" w:eastAsia="Arial" w:cs="Arial"/>
          <w:color w:val="0000FF"/>
          <w:spacing w:val="1"/>
          <w:w w:val="86"/>
        </w:rPr>
        <w:t>g</w:t>
      </w:r>
      <w:r>
        <w:rPr>
          <w:rFonts w:ascii="Arial" w:hAnsi="Arial" w:eastAsia="Arial" w:cs="Arial"/>
          <w:color w:val="0000FF"/>
          <w:spacing w:val="-2"/>
          <w:w w:val="94"/>
        </w:rPr>
        <w:t>r</w:t>
      </w:r>
      <w:r>
        <w:rPr>
          <w:rFonts w:ascii="Arial" w:hAnsi="Arial" w:eastAsia="Arial" w:cs="Arial"/>
          <w:color w:val="0000FF"/>
          <w:w w:val="87"/>
        </w:rPr>
        <w:t>ation</w:t>
      </w:r>
      <w:r>
        <w:rPr>
          <w:rFonts w:ascii="Arial" w:hAnsi="Arial" w:eastAsia="Arial" w:cs="Arial"/>
          <w:color w:val="0000FF"/>
          <w:spacing w:val="-17"/>
        </w:rPr>
        <w:t xml:space="preserve"> </w:t>
      </w:r>
      <w:r>
        <w:rPr>
          <w:rFonts w:ascii="Arial" w:hAnsi="Arial" w:eastAsia="Arial" w:cs="Arial"/>
          <w:color w:val="0000FF"/>
          <w:spacing w:val="-17"/>
          <w:w w:val="75"/>
        </w:rPr>
        <w:t>T</w:t>
      </w:r>
      <w:r>
        <w:rPr>
          <w:rFonts w:ascii="Arial" w:hAnsi="Arial" w:eastAsia="Arial" w:cs="Arial"/>
          <w:color w:val="0000FF"/>
          <w:w w:val="88"/>
        </w:rPr>
        <w:t>estin</w:t>
      </w:r>
      <w:r>
        <w:rPr>
          <w:rFonts w:ascii="Arial" w:hAnsi="Arial" w:eastAsia="Arial" w:cs="Arial"/>
          <w:color w:val="0000FF"/>
          <w:spacing w:val="19"/>
          <w:w w:val="88"/>
        </w:rPr>
        <w:t>g</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110 </w:t>
      </w:r>
      <w:r>
        <w:rPr>
          <w:rFonts w:ascii="Arial" w:hAnsi="Arial" w:eastAsia="Arial" w:cs="Arial"/>
          <w:color w:val="0000FF"/>
          <w:w w:val="87"/>
        </w:rPr>
        <w:t>Ballerina</w:t>
      </w:r>
      <w:r>
        <w:rPr>
          <w:rFonts w:ascii="Arial" w:hAnsi="Arial" w:eastAsia="Arial" w:cs="Arial"/>
          <w:color w:val="0000FF"/>
          <w:spacing w:val="-17"/>
        </w:rPr>
        <w:t xml:space="preserve"> </w:t>
      </w:r>
      <w:r>
        <w:rPr>
          <w:rFonts w:ascii="Arial" w:hAnsi="Arial" w:eastAsia="Arial" w:cs="Arial"/>
          <w:color w:val="0000FF"/>
          <w:spacing w:val="-17"/>
          <w:w w:val="75"/>
        </w:rPr>
        <w:t>T</w:t>
      </w:r>
      <w:r>
        <w:rPr>
          <w:rFonts w:ascii="Arial" w:hAnsi="Arial" w:eastAsia="Arial" w:cs="Arial"/>
          <w:color w:val="0000FF"/>
          <w:w w:val="87"/>
        </w:rPr>
        <w:t>est</w:t>
      </w:r>
      <w:r>
        <w:rPr>
          <w:rFonts w:ascii="Arial" w:hAnsi="Arial" w:eastAsia="Arial" w:cs="Arial"/>
          <w:color w:val="0000FF"/>
          <w:spacing w:val="-9"/>
        </w:rPr>
        <w:t xml:space="preserve"> </w:t>
      </w:r>
      <w:r>
        <w:rPr>
          <w:rFonts w:ascii="Arial" w:hAnsi="Arial" w:eastAsia="Arial" w:cs="Arial"/>
          <w:color w:val="0000FF"/>
          <w:w w:val="82"/>
        </w:rPr>
        <w:t>F</w:t>
      </w:r>
      <w:r>
        <w:rPr>
          <w:rFonts w:ascii="Arial" w:hAnsi="Arial" w:eastAsia="Arial" w:cs="Arial"/>
          <w:color w:val="0000FF"/>
          <w:spacing w:val="-2"/>
          <w:w w:val="82"/>
        </w:rPr>
        <w:t>r</w:t>
      </w:r>
      <w:r>
        <w:rPr>
          <w:rFonts w:ascii="Arial" w:hAnsi="Arial" w:eastAsia="Arial" w:cs="Arial"/>
          <w:color w:val="0000FF"/>
          <w:w w:val="88"/>
        </w:rPr>
        <w:t>ame</w:t>
      </w:r>
      <w:r>
        <w:rPr>
          <w:rFonts w:ascii="Arial" w:hAnsi="Arial" w:eastAsia="Arial" w:cs="Arial"/>
          <w:color w:val="0000FF"/>
          <w:spacing w:val="-2"/>
          <w:w w:val="88"/>
        </w:rPr>
        <w:t>w</w:t>
      </w:r>
      <w:r>
        <w:rPr>
          <w:rFonts w:ascii="Arial" w:hAnsi="Arial" w:eastAsia="Arial" w:cs="Arial"/>
          <w:color w:val="0000FF"/>
          <w:w w:val="89"/>
        </w:rPr>
        <w:t>or</w:t>
      </w:r>
      <w:r>
        <w:rPr>
          <w:rFonts w:ascii="Arial" w:hAnsi="Arial" w:eastAsia="Arial" w:cs="Arial"/>
          <w:color w:val="0000FF"/>
          <w:spacing w:val="16"/>
          <w:w w:val="89"/>
        </w:rPr>
        <w:t>k</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110 </w:t>
      </w:r>
      <w:r>
        <w:rPr>
          <w:rFonts w:ascii="Arial" w:hAnsi="Arial" w:eastAsia="Arial" w:cs="Arial"/>
          <w:color w:val="0000FF"/>
          <w:w w:val="85"/>
        </w:rPr>
        <w:t>Sharing</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1"/>
        </w:rPr>
        <w:t>Reus</w:t>
      </w:r>
      <w:r>
        <w:rPr>
          <w:rFonts w:ascii="Arial" w:hAnsi="Arial" w:eastAsia="Arial" w:cs="Arial"/>
          <w:color w:val="0000FF"/>
          <w:spacing w:val="12"/>
          <w:w w:val="81"/>
        </w:rPr>
        <w:t>e</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115</w:t>
      </w:r>
      <w:r>
        <w:rPr>
          <w:rFonts w:ascii="Arial" w:hAnsi="Arial" w:eastAsia="Arial" w:cs="Arial"/>
          <w:color w:val="0000FF"/>
          <w:w w:val="86"/>
        </w:rPr>
        <w:t xml:space="preserve"> </w:t>
      </w:r>
      <w:r>
        <w:rPr>
          <w:rFonts w:ascii="Arial" w:hAnsi="Arial" w:eastAsia="Arial" w:cs="Arial"/>
          <w:color w:val="0000FF"/>
          <w:w w:val="25"/>
        </w:rPr>
        <w:t>Publishing</w:t>
      </w:r>
      <w:r>
        <w:rPr>
          <w:rFonts w:ascii="Arial" w:hAnsi="Arial" w:eastAsia="Arial" w:cs="Arial"/>
          <w:color w:val="0000FF"/>
          <w:spacing w:val="1"/>
          <w:w w:val="25"/>
        </w:rPr>
        <w:t xml:space="preserve"> </w:t>
      </w:r>
      <w:r>
        <w:rPr>
          <w:rFonts w:ascii="Arial" w:hAnsi="Arial" w:eastAsia="Arial" w:cs="Arial"/>
          <w:color w:val="0000FF"/>
          <w:w w:val="25"/>
        </w:rPr>
        <w:t>Modules</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116</w:t>
      </w:r>
      <w:r>
        <w:rPr>
          <w:rFonts w:ascii="Arial" w:hAnsi="Arial" w:eastAsia="Arial" w:cs="Arial"/>
          <w:color w:val="0000FF"/>
          <w:spacing w:val="1"/>
          <w:w w:val="25"/>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120</w:t>
      </w:r>
    </w:p>
    <w:p>
      <w:pPr>
        <w:pStyle w:val="11"/>
        <w:spacing w:before="17" w:line="348" w:lineRule="auto"/>
        <w:ind w:left="709" w:right="157"/>
        <w:jc w:val="right"/>
        <w:rPr>
          <w:rFonts w:ascii="Arial" w:hAnsi="Arial" w:eastAsia="Arial" w:cs="Arial"/>
        </w:rPr>
      </w:pPr>
      <w:r>
        <w:rPr>
          <w:rFonts w:ascii="Arial" w:hAnsi="Arial" w:eastAsia="Arial" w:cs="Arial"/>
          <w:color w:val="0000FF"/>
          <w:w w:val="86"/>
        </w:rPr>
        <w:t>文档</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6"/>
          <w:w w:val="86"/>
        </w:rPr>
        <w:t>105</w:t>
      </w:r>
      <w:r>
        <w:rPr>
          <w:rFonts w:ascii="Arial" w:hAnsi="Arial" w:eastAsia="Arial" w:cs="Arial"/>
          <w:color w:val="0000FF"/>
          <w:w w:val="81"/>
        </w:rPr>
        <w:t>生成</w:t>
      </w:r>
      <w:r>
        <w:rPr>
          <w:rFonts w:ascii="Arial" w:hAnsi="Arial" w:eastAsia="Arial" w:cs="Arial"/>
          <w:color w:val="0000FF"/>
          <w:w w:val="86"/>
        </w:rPr>
        <w:t>文档</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107</w:t>
      </w:r>
      <w:r>
        <w:rPr>
          <w:rFonts w:ascii="Arial" w:hAnsi="Arial" w:eastAsia="Arial" w:cs="Arial"/>
          <w:color w:val="0000FF"/>
          <w:w w:val="25"/>
        </w:rPr>
        <w:t>编码惯例������������������������������������������������������������������������������������������������������������������</w:t>
      </w:r>
      <w:r>
        <w:t xml:space="preserve"> </w:t>
      </w:r>
      <w:r>
        <w:rPr>
          <w:rFonts w:ascii="Arial" w:hAnsi="Arial" w:eastAsia="Arial" w:cs="Arial"/>
          <w:color w:val="0000FF"/>
          <w:w w:val="25"/>
        </w:rPr>
        <w:t>108</w:t>
      </w:r>
      <w:r>
        <w:rPr>
          <w:rFonts w:ascii="Arial" w:hAnsi="Arial" w:eastAsia="Arial" w:cs="Arial"/>
          <w:color w:val="0000FF"/>
          <w:w w:val="87"/>
        </w:rPr>
        <w:t>缩进</w:t>
      </w:r>
      <w:r>
        <w:rPr>
          <w:rFonts w:ascii="Arial" w:hAnsi="Arial" w:eastAsia="Arial" w:cs="Arial"/>
          <w:color w:val="0000FF"/>
          <w:w w:val="85"/>
        </w:rPr>
        <w:t>和</w:t>
      </w:r>
      <w:r>
        <w:rPr>
          <w:rFonts w:ascii="Arial" w:hAnsi="Arial" w:eastAsia="Arial" w:cs="Arial"/>
          <w:color w:val="0000FF"/>
          <w:w w:val="87"/>
        </w:rPr>
        <w:t>最大</w:t>
      </w:r>
      <w:r>
        <w:rPr>
          <w:rFonts w:ascii="Arial" w:hAnsi="Arial" w:eastAsia="Arial" w:cs="Arial"/>
          <w:color w:val="0000FF"/>
          <w:w w:val="84"/>
        </w:rPr>
        <w:t>列大小</w:t>
      </w:r>
      <w:r>
        <w:rPr>
          <w:rFonts w:ascii="Arial" w:hAnsi="Arial" w:eastAsia="Arial" w:cs="Arial"/>
          <w:color w:val="0000FF"/>
          <w:w w:val="24"/>
        </w:rPr>
        <w:t>������������������������������������������������������������������������������</w:t>
      </w:r>
      <w:r>
        <w:t xml:space="preserve"> </w:t>
      </w:r>
      <w:r>
        <w:rPr>
          <w:rFonts w:ascii="Arial" w:hAnsi="Arial" w:eastAsia="Arial" w:cs="Arial"/>
          <w:color w:val="0000FF"/>
          <w:w w:val="86"/>
        </w:rPr>
        <w:t>108</w:t>
      </w:r>
      <w:r>
        <w:rPr>
          <w:rFonts w:ascii="Arial" w:hAnsi="Arial" w:eastAsia="Arial" w:cs="Arial"/>
          <w:color w:val="0000FF"/>
          <w:w w:val="88"/>
        </w:rPr>
        <w:t>测试</w:t>
      </w:r>
      <w:r>
        <w:rPr>
          <w:rFonts w:ascii="Arial" w:hAnsi="Arial" w:eastAsia="Arial" w:cs="Arial"/>
          <w:color w:val="0000FF"/>
          <w:w w:val="24"/>
        </w:rPr>
        <w:t>���������������������������������������������������������������������������������������������������������������������������������������</w:t>
      </w:r>
      <w:r>
        <w:t xml:space="preserve"> </w:t>
      </w:r>
      <w:r>
        <w:rPr>
          <w:rFonts w:ascii="Arial" w:hAnsi="Arial" w:eastAsia="Arial" w:cs="Arial"/>
          <w:color w:val="0000FF"/>
          <w:spacing w:val="-6"/>
          <w:w w:val="86"/>
        </w:rPr>
        <w:t>109</w:t>
      </w:r>
      <w:r>
        <w:rPr>
          <w:rFonts w:ascii="Arial" w:hAnsi="Arial" w:eastAsia="Arial" w:cs="Arial"/>
          <w:color w:val="0000FF"/>
          <w:w w:val="85"/>
        </w:rPr>
        <w:t>单元</w:t>
      </w:r>
      <w:r>
        <w:rPr>
          <w:rFonts w:ascii="Arial" w:hAnsi="Arial" w:eastAsia="Arial" w:cs="Arial"/>
          <w:color w:val="0000FF"/>
          <w:w w:val="88"/>
        </w:rPr>
        <w:t>测试</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109集成</w:t>
      </w:r>
      <w:r>
        <w:rPr>
          <w:rFonts w:ascii="Arial" w:hAnsi="Arial" w:eastAsia="Arial" w:cs="Arial"/>
          <w:color w:val="0000FF"/>
          <w:spacing w:val="1"/>
          <w:w w:val="86"/>
        </w:rPr>
        <w:t>测试</w:t>
      </w:r>
      <w:r>
        <w:rPr>
          <w:rFonts w:ascii="Arial" w:hAnsi="Arial" w:eastAsia="Arial" w:cs="Arial"/>
          <w:color w:val="0000FF"/>
          <w:w w:val="24"/>
        </w:rPr>
        <w:t>���������������������������������������������������������������������������������������������������������������</w:t>
      </w:r>
      <w:r>
        <w:t xml:space="preserve"> </w:t>
      </w:r>
      <w:r>
        <w:rPr>
          <w:rFonts w:ascii="Arial" w:hAnsi="Arial" w:eastAsia="Arial" w:cs="Arial"/>
          <w:color w:val="0000FF"/>
          <w:w w:val="86"/>
        </w:rPr>
        <w:t>110</w:t>
      </w:r>
      <w:r>
        <w:rPr>
          <w:rFonts w:ascii="Arial" w:hAnsi="Arial" w:eastAsia="Arial" w:cs="Arial"/>
          <w:color w:val="0000FF"/>
          <w:w w:val="87"/>
        </w:rPr>
        <w:t>芭蕾舞</w:t>
      </w:r>
      <w:r>
        <w:rPr>
          <w:rFonts w:ascii="Arial" w:hAnsi="Arial" w:eastAsia="Arial" w:cs="Arial"/>
          <w:color w:val="0000FF"/>
          <w:w w:val="88"/>
        </w:rPr>
        <w:t>测试</w:t>
      </w:r>
      <w:r>
        <w:rPr>
          <w:rFonts w:ascii="Arial" w:hAnsi="Arial" w:eastAsia="Arial" w:cs="Arial"/>
          <w:color w:val="0000FF"/>
          <w:spacing w:val="16"/>
          <w:w w:val="82"/>
        </w:rPr>
        <w:t>框</w:t>
      </w:r>
      <w:r>
        <w:rPr>
          <w:rFonts w:ascii="Arial" w:hAnsi="Arial" w:eastAsia="Arial" w:cs="Arial"/>
          <w:color w:val="0000FF"/>
          <w:spacing w:val="16"/>
          <w:w w:val="89"/>
        </w:rPr>
        <w:t>架</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110</w:t>
      </w:r>
      <w:r>
        <w:rPr>
          <w:rFonts w:ascii="Arial" w:hAnsi="Arial" w:eastAsia="Arial" w:cs="Arial"/>
          <w:color w:val="0000FF"/>
          <w:w w:val="85"/>
        </w:rPr>
        <w:t>共享和</w:t>
      </w:r>
      <w:r>
        <w:rPr>
          <w:rFonts w:ascii="Arial" w:hAnsi="Arial" w:eastAsia="Arial" w:cs="Arial"/>
          <w:color w:val="0000FF"/>
          <w:w w:val="81"/>
        </w:rPr>
        <w:t>重用</w:t>
      </w:r>
      <w:r>
        <w:rPr>
          <w:rFonts w:ascii="Arial" w:hAnsi="Arial" w:eastAsia="Arial" w:cs="Arial"/>
          <w:color w:val="0000FF"/>
          <w:w w:val="24"/>
        </w:rPr>
        <w:t>��������������������������������������������������������������������������������������������������������������������</w:t>
      </w:r>
      <w:r>
        <w:t xml:space="preserve"> </w:t>
      </w:r>
      <w:r>
        <w:rPr>
          <w:rFonts w:ascii="Arial" w:hAnsi="Arial" w:eastAsia="Arial" w:cs="Arial"/>
          <w:color w:val="0000FF"/>
          <w:spacing w:val="-5"/>
          <w:w w:val="86"/>
        </w:rPr>
        <w:t>115</w:t>
      </w:r>
      <w:r>
        <w:rPr>
          <w:rFonts w:ascii="Arial" w:hAnsi="Arial" w:eastAsia="Arial" w:cs="Arial"/>
          <w:color w:val="0000FF"/>
          <w:w w:val="25"/>
        </w:rPr>
        <w:t>发布模块�������������������������������������������������������������������������������������������������������������</w:t>
      </w:r>
      <w:r>
        <w:t xml:space="preserve"> </w:t>
      </w:r>
      <w:r>
        <w:rPr>
          <w:rFonts w:ascii="Arial" w:hAnsi="Arial" w:eastAsia="Arial" w:cs="Arial"/>
          <w:color w:val="0000FF"/>
          <w:w w:val="25"/>
        </w:rPr>
        <w:t>116</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120</w:t>
      </w:r>
    </w:p>
    <w:p>
      <w:r>
        <w:rPr>
          <w:rFonts w:ascii="Arial" w:hAnsi="Arial" w:eastAsia="Arial" w:cs="Arial"/>
          <w:b/>
          <w:bCs/>
          <w:color w:val="0000FF"/>
          <w:w w:val="30"/>
          <w:sz w:val="24"/>
          <w:szCs w:val="24"/>
        </w:rPr>
        <w:t>Chapter</w:t>
      </w:r>
      <w:r>
        <w:rPr>
          <w:rFonts w:ascii="Arial" w:hAnsi="Arial" w:eastAsia="Arial" w:cs="Arial"/>
          <w:b/>
          <w:bCs/>
          <w:color w:val="0000FF"/>
          <w:spacing w:val="13"/>
          <w:sz w:val="24"/>
          <w:szCs w:val="24"/>
        </w:rPr>
        <w:t xml:space="preserve">  </w:t>
      </w:r>
      <w:r>
        <w:rPr>
          <w:rFonts w:ascii="Arial" w:hAnsi="Arial" w:eastAsia="Arial" w:cs="Arial"/>
          <w:b/>
          <w:bCs/>
          <w:color w:val="0000FF"/>
          <w:spacing w:val="15"/>
          <w:sz w:val="24"/>
          <w:szCs w:val="24"/>
        </w:rPr>
        <w:t xml:space="preserve"> </w:t>
      </w:r>
      <w:r>
        <w:rPr>
          <w:rFonts w:ascii="Arial" w:hAnsi="Arial" w:eastAsia="Arial" w:cs="Arial"/>
          <w:b/>
          <w:bCs/>
          <w:color w:val="0000FF"/>
          <w:w w:val="30"/>
          <w:sz w:val="24"/>
          <w:szCs w:val="24"/>
        </w:rPr>
        <w:t>5:</w:t>
      </w:r>
      <w:r>
        <w:rPr>
          <w:rFonts w:ascii="Arial" w:hAnsi="Arial" w:eastAsia="Arial" w:cs="Arial"/>
          <w:b/>
          <w:bCs/>
          <w:color w:val="0000FF"/>
          <w:spacing w:val="13"/>
          <w:sz w:val="24"/>
          <w:szCs w:val="24"/>
        </w:rPr>
        <w:t xml:space="preserve">  </w:t>
      </w:r>
      <w:r>
        <w:rPr>
          <w:rFonts w:ascii="Arial" w:hAnsi="Arial" w:eastAsia="Arial" w:cs="Arial"/>
          <w:b/>
          <w:bCs/>
          <w:color w:val="0000FF"/>
          <w:spacing w:val="14"/>
          <w:sz w:val="24"/>
          <w:szCs w:val="24"/>
        </w:rPr>
        <w:t xml:space="preserve"> </w:t>
      </w:r>
      <w:r>
        <w:rPr>
          <w:rFonts w:ascii="Arial" w:hAnsi="Arial" w:eastAsia="Arial" w:cs="Arial"/>
          <w:b/>
          <w:bCs/>
          <w:color w:val="0000FF"/>
          <w:w w:val="30"/>
          <w:sz w:val="24"/>
          <w:szCs w:val="24"/>
        </w:rPr>
        <w:t>Error</w:t>
      </w:r>
      <w:r>
        <w:rPr>
          <w:rFonts w:ascii="Arial" w:hAnsi="Arial" w:eastAsia="Arial" w:cs="Arial"/>
          <w:b/>
          <w:bCs/>
          <w:color w:val="0000FF"/>
          <w:spacing w:val="13"/>
          <w:sz w:val="24"/>
          <w:szCs w:val="24"/>
        </w:rPr>
        <w:t xml:space="preserve">  </w:t>
      </w:r>
      <w:r>
        <w:rPr>
          <w:rFonts w:ascii="Arial" w:hAnsi="Arial" w:eastAsia="Arial" w:cs="Arial"/>
          <w:b/>
          <w:bCs/>
          <w:color w:val="0000FF"/>
          <w:spacing w:val="14"/>
          <w:sz w:val="24"/>
          <w:szCs w:val="24"/>
        </w:rPr>
        <w:t xml:space="preserve"> </w:t>
      </w:r>
      <w:r>
        <w:rPr>
          <w:rFonts w:ascii="Arial" w:hAnsi="Arial" w:eastAsia="Arial" w:cs="Arial"/>
          <w:b/>
          <w:bCs/>
          <w:color w:val="0000FF"/>
          <w:w w:val="30"/>
          <w:sz w:val="24"/>
          <w:szCs w:val="24"/>
        </w:rPr>
        <w:t>Handling</w:t>
      </w:r>
      <w:r>
        <w:rPr>
          <w:rFonts w:ascii="Arial" w:hAnsi="Arial" w:eastAsia="Arial" w:cs="Arial"/>
          <w:b/>
          <w:bCs/>
          <w:color w:val="0000FF"/>
          <w:spacing w:val="33"/>
          <w:sz w:val="24"/>
          <w:szCs w:val="24"/>
        </w:rPr>
        <w:t xml:space="preserve"> </w:t>
      </w:r>
      <w:r>
        <w:rPr>
          <w:rFonts w:ascii="Arial" w:hAnsi="Arial" w:eastAsia="Arial" w:cs="Arial"/>
          <w:b/>
          <w:bCs/>
          <w:color w:val="0000FF"/>
          <w:w w:val="30"/>
          <w:sz w:val="24"/>
          <w:szCs w:val="24"/>
        </w:rPr>
        <w:t>�������������������������������������������������������������������������������������</w:t>
      </w:r>
      <w:r>
        <w:rPr>
          <w:rFonts w:ascii="Arial" w:hAnsi="Arial" w:eastAsia="Arial" w:cs="Arial"/>
          <w:b/>
          <w:bCs/>
          <w:color w:val="0000FF"/>
          <w:spacing w:val="33"/>
          <w:sz w:val="24"/>
          <w:szCs w:val="24"/>
        </w:rPr>
        <w:t xml:space="preserve">  </w:t>
      </w:r>
      <w:r>
        <w:rPr>
          <w:rFonts w:ascii="Arial" w:hAnsi="Arial" w:eastAsia="Arial" w:cs="Arial"/>
          <w:b/>
          <w:bCs/>
          <w:color w:val="0000FF"/>
          <w:w w:val="30"/>
          <w:sz w:val="24"/>
          <w:szCs w:val="24"/>
        </w:rPr>
        <w:t>121</w:t>
      </w:r>
      <w:r>
        <w:rPr>
          <w:rFonts w:ascii="Arial" w:hAnsi="Arial" w:eastAsia="Arial" w:cs="Arial"/>
          <w:b/>
          <w:bCs/>
          <w:color w:val="0000FF"/>
          <w:spacing w:val="1"/>
          <w:w w:val="30"/>
          <w:sz w:val="24"/>
          <w:szCs w:val="24"/>
        </w:rPr>
        <w:t xml:space="preserve"> </w:t>
      </w:r>
      <w:r>
        <w:rPr>
          <w:rFonts w:ascii="Arial" w:hAnsi="Arial" w:eastAsia="Arial" w:cs="Arial"/>
          <w:color w:val="0000FF"/>
          <w:w w:val="25"/>
        </w:rPr>
        <w:t>Reacting</w:t>
      </w:r>
      <w:r>
        <w:rPr>
          <w:rFonts w:ascii="Arial" w:hAnsi="Arial" w:eastAsia="Arial" w:cs="Arial"/>
          <w:color w:val="0000FF"/>
          <w:spacing w:val="46"/>
        </w:rPr>
        <w:t xml:space="preserve"> </w:t>
      </w:r>
      <w:r>
        <w:rPr>
          <w:rFonts w:ascii="Arial" w:hAnsi="Arial" w:eastAsia="Arial" w:cs="Arial"/>
          <w:color w:val="0000FF"/>
          <w:w w:val="25"/>
        </w:rPr>
        <w:t>to</w:t>
      </w:r>
      <w:r>
        <w:rPr>
          <w:rFonts w:ascii="Arial" w:hAnsi="Arial" w:eastAsia="Arial" w:cs="Arial"/>
          <w:color w:val="0000FF"/>
          <w:spacing w:val="46"/>
        </w:rPr>
        <w:t xml:space="preserve"> </w:t>
      </w:r>
      <w:r>
        <w:rPr>
          <w:rFonts w:ascii="Arial" w:hAnsi="Arial" w:eastAsia="Arial" w:cs="Arial"/>
          <w:color w:val="0000FF"/>
          <w:w w:val="25"/>
        </w:rPr>
        <w:t>Errors</w:t>
      </w:r>
      <w:r>
        <w:rPr>
          <w:rFonts w:ascii="Arial" w:hAnsi="Arial" w:eastAsia="Arial" w:cs="Arial"/>
          <w:color w:val="0000FF"/>
          <w:spacing w:val="62"/>
        </w:rPr>
        <w:t xml:space="preserve"> </w:t>
      </w:r>
      <w:r>
        <w:rPr>
          <w:rFonts w:ascii="Arial" w:hAnsi="Arial" w:eastAsia="Arial" w:cs="Arial"/>
          <w:color w:val="0000FF"/>
          <w:w w:val="25"/>
        </w:rPr>
        <w:t>���������������������������������������������������������������������������������������������������������������������</w:t>
      </w:r>
      <w:r>
        <w:rPr>
          <w:rFonts w:ascii="Arial" w:hAnsi="Arial" w:eastAsia="Arial" w:cs="Arial"/>
          <w:color w:val="0000FF"/>
          <w:spacing w:val="62"/>
        </w:rPr>
        <w:t xml:space="preserve"> </w:t>
      </w:r>
      <w:r>
        <w:rPr>
          <w:rFonts w:ascii="Arial" w:hAnsi="Arial" w:eastAsia="Arial" w:cs="Arial"/>
          <w:color w:val="0000FF"/>
          <w:w w:val="25"/>
        </w:rPr>
        <w:t>121</w:t>
      </w:r>
      <w:r>
        <w:rPr>
          <w:rFonts w:ascii="Arial" w:hAnsi="Arial" w:eastAsia="Arial" w:cs="Arial"/>
          <w:color w:val="0000FF"/>
          <w:spacing w:val="1"/>
          <w:w w:val="25"/>
        </w:rPr>
        <w:t xml:space="preserve"> </w:t>
      </w:r>
      <w:r>
        <w:rPr>
          <w:rFonts w:ascii="Arial" w:hAnsi="Arial" w:eastAsia="Arial" w:cs="Arial"/>
          <w:color w:val="0000FF"/>
          <w:w w:val="79"/>
        </w:rPr>
        <w:t>C</w:t>
      </w:r>
      <w:r>
        <w:rPr>
          <w:rFonts w:ascii="Arial" w:hAnsi="Arial" w:eastAsia="Arial" w:cs="Arial"/>
          <w:color w:val="0000FF"/>
          <w:spacing w:val="-2"/>
          <w:w w:val="79"/>
        </w:rPr>
        <w:t>r</w:t>
      </w:r>
      <w:r>
        <w:rPr>
          <w:rFonts w:ascii="Arial" w:hAnsi="Arial" w:eastAsia="Arial" w:cs="Arial"/>
          <w:color w:val="0000FF"/>
          <w:w w:val="87"/>
        </w:rPr>
        <w:t>eating</w:t>
      </w:r>
      <w:r>
        <w:rPr>
          <w:rFonts w:ascii="Arial" w:hAnsi="Arial" w:eastAsia="Arial" w:cs="Arial"/>
          <w:color w:val="0000FF"/>
          <w:spacing w:val="-17"/>
        </w:rPr>
        <w:t xml:space="preserve"> </w:t>
      </w:r>
      <w:r>
        <w:rPr>
          <w:rFonts w:ascii="Arial" w:hAnsi="Arial" w:eastAsia="Arial" w:cs="Arial"/>
          <w:color w:val="0000FF"/>
          <w:spacing w:val="-13"/>
          <w:w w:val="72"/>
        </w:rPr>
        <w:t>Y</w:t>
      </w:r>
      <w:r>
        <w:rPr>
          <w:rFonts w:ascii="Arial" w:hAnsi="Arial" w:eastAsia="Arial" w:cs="Arial"/>
          <w:color w:val="0000FF"/>
          <w:w w:val="87"/>
        </w:rPr>
        <w:t>our</w:t>
      </w:r>
      <w:r>
        <w:rPr>
          <w:rFonts w:ascii="Arial" w:hAnsi="Arial" w:eastAsia="Arial" w:cs="Arial"/>
          <w:color w:val="0000FF"/>
          <w:spacing w:val="-9"/>
        </w:rPr>
        <w:t xml:space="preserve"> </w:t>
      </w:r>
      <w:r>
        <w:rPr>
          <w:rFonts w:ascii="Arial" w:hAnsi="Arial" w:eastAsia="Arial" w:cs="Arial"/>
          <w:color w:val="0000FF"/>
          <w:w w:val="83"/>
        </w:rPr>
        <w:t>Own</w:t>
      </w:r>
      <w:r>
        <w:rPr>
          <w:rFonts w:ascii="Arial" w:hAnsi="Arial" w:eastAsia="Arial" w:cs="Arial"/>
          <w:color w:val="0000FF"/>
          <w:spacing w:val="-9"/>
        </w:rPr>
        <w:t xml:space="preserve"> </w:t>
      </w:r>
      <w:r>
        <w:rPr>
          <w:rFonts w:ascii="Arial" w:hAnsi="Arial" w:eastAsia="Arial" w:cs="Arial"/>
          <w:color w:val="0000FF"/>
          <w:w w:val="85"/>
        </w:rPr>
        <w:t>Error</w:t>
      </w:r>
      <w:r>
        <w:rPr>
          <w:rFonts w:ascii="Arial" w:hAnsi="Arial" w:eastAsia="Arial" w:cs="Arial"/>
          <w:color w:val="0000FF"/>
          <w:spacing w:val="16"/>
          <w:w w:val="85"/>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125</w:t>
      </w:r>
      <w:r>
        <w:rPr>
          <w:rFonts w:ascii="Arial" w:hAnsi="Arial" w:eastAsia="Arial" w:cs="Arial"/>
          <w:color w:val="0000FF"/>
          <w:w w:val="86"/>
        </w:rPr>
        <w:t xml:space="preserve"> </w:t>
      </w:r>
      <w:r>
        <w:rPr>
          <w:rFonts w:ascii="Arial" w:hAnsi="Arial" w:eastAsia="Arial" w:cs="Arial"/>
          <w:color w:val="0000FF"/>
          <w:w w:val="30"/>
        </w:rPr>
        <w:t>Creating</w:t>
      </w:r>
      <w:r>
        <w:rPr>
          <w:rFonts w:ascii="Arial" w:hAnsi="Arial" w:eastAsia="Arial" w:cs="Arial"/>
          <w:color w:val="0000FF"/>
          <w:spacing w:val="19"/>
          <w:w w:val="30"/>
        </w:rPr>
        <w:t xml:space="preserve"> </w:t>
      </w:r>
      <w:r>
        <w:rPr>
          <w:rFonts w:ascii="Arial" w:hAnsi="Arial" w:eastAsia="Arial" w:cs="Arial"/>
          <w:color w:val="0000FF"/>
          <w:w w:val="30"/>
        </w:rPr>
        <w:t>Custom</w:t>
      </w:r>
      <w:r>
        <w:rPr>
          <w:rFonts w:ascii="Arial" w:hAnsi="Arial" w:eastAsia="Arial" w:cs="Arial"/>
          <w:color w:val="0000FF"/>
          <w:spacing w:val="19"/>
          <w:w w:val="30"/>
        </w:rPr>
        <w:t xml:space="preserve"> </w:t>
      </w:r>
      <w:r>
        <w:rPr>
          <w:rFonts w:ascii="Arial" w:hAnsi="Arial" w:eastAsia="Arial" w:cs="Arial"/>
          <w:color w:val="0000FF"/>
          <w:w w:val="30"/>
        </w:rPr>
        <w:t>Error</w:t>
      </w:r>
      <w:r>
        <w:rPr>
          <w:rFonts w:ascii="Arial" w:hAnsi="Arial" w:eastAsia="Arial" w:cs="Arial"/>
          <w:color w:val="0000FF"/>
          <w:spacing w:val="5"/>
          <w:w w:val="30"/>
        </w:rPr>
        <w:t xml:space="preserve"> </w:t>
      </w:r>
      <w:r>
        <w:rPr>
          <w:rFonts w:ascii="Arial" w:hAnsi="Arial" w:eastAsia="Arial" w:cs="Arial"/>
          <w:color w:val="0000FF"/>
          <w:w w:val="30"/>
        </w:rPr>
        <w:t>Types</w:t>
      </w:r>
      <w:r>
        <w:rPr>
          <w:rFonts w:ascii="Arial" w:hAnsi="Arial" w:eastAsia="Arial" w:cs="Arial"/>
          <w:color w:val="0000FF"/>
          <w:spacing w:val="17"/>
          <w:w w:val="30"/>
        </w:rPr>
        <w:t xml:space="preserve"> </w:t>
      </w:r>
      <w:r>
        <w:rPr>
          <w:rFonts w:ascii="Arial" w:hAnsi="Arial" w:eastAsia="Arial" w:cs="Arial"/>
          <w:color w:val="0000FF"/>
          <w:w w:val="30"/>
        </w:rPr>
        <w:t>�����������������������������������������������������������������������������������������������</w:t>
      </w:r>
      <w:r>
        <w:rPr>
          <w:rFonts w:ascii="Arial" w:hAnsi="Arial" w:eastAsia="Arial" w:cs="Arial"/>
          <w:color w:val="0000FF"/>
          <w:spacing w:val="3"/>
          <w:w w:val="30"/>
        </w:rPr>
        <w:t xml:space="preserve"> </w:t>
      </w:r>
      <w:r>
        <w:rPr>
          <w:rFonts w:ascii="Arial" w:hAnsi="Arial" w:eastAsia="Arial" w:cs="Arial"/>
          <w:color w:val="0000FF"/>
          <w:w w:val="30"/>
        </w:rPr>
        <w:t>125</w:t>
      </w:r>
      <w:r>
        <w:rPr>
          <w:rFonts w:ascii="Arial" w:hAnsi="Arial" w:eastAsia="Arial" w:cs="Arial"/>
          <w:color w:val="0000FF"/>
          <w:spacing w:val="1"/>
          <w:w w:val="30"/>
        </w:rPr>
        <w:t xml:space="preserve"> </w:t>
      </w:r>
      <w:r>
        <w:rPr>
          <w:rFonts w:ascii="Arial" w:hAnsi="Arial" w:eastAsia="Arial" w:cs="Arial"/>
          <w:color w:val="0000FF"/>
          <w:w w:val="84"/>
        </w:rPr>
        <w:t>Expected</w:t>
      </w:r>
      <w:r>
        <w:rPr>
          <w:rFonts w:ascii="Arial" w:hAnsi="Arial" w:eastAsia="Arial" w:cs="Arial"/>
          <w:color w:val="0000FF"/>
          <w:spacing w:val="-9"/>
        </w:rPr>
        <w:t xml:space="preserve"> </w:t>
      </w:r>
      <w:r>
        <w:rPr>
          <w:rFonts w:ascii="Arial" w:hAnsi="Arial" w:eastAsia="Arial" w:cs="Arial"/>
          <w:color w:val="0000FF"/>
          <w:w w:val="85"/>
        </w:rPr>
        <w:t>vs</w:t>
      </w:r>
      <w:r>
        <w:rPr>
          <w:rFonts w:ascii="Arial" w:hAnsi="Arial" w:eastAsia="Arial" w:cs="Arial"/>
          <w:color w:val="0000FF"/>
          <w:w w:val="24"/>
        </w:rPr>
        <w:t>�</w:t>
      </w:r>
      <w:r>
        <w:rPr>
          <w:rFonts w:ascii="Arial" w:hAnsi="Arial" w:eastAsia="Arial" w:cs="Arial"/>
          <w:color w:val="0000FF"/>
          <w:spacing w:val="-9"/>
        </w:rPr>
        <w:t xml:space="preserve"> </w:t>
      </w:r>
      <w:r>
        <w:rPr>
          <w:rFonts w:ascii="Arial" w:hAnsi="Arial" w:eastAsia="Arial" w:cs="Arial"/>
          <w:color w:val="0000FF"/>
          <w:w w:val="80"/>
        </w:rPr>
        <w:t>Un</w:t>
      </w:r>
      <w:r>
        <w:rPr>
          <w:rFonts w:ascii="Arial" w:hAnsi="Arial" w:eastAsia="Arial" w:cs="Arial"/>
          <w:color w:val="0000FF"/>
          <w:spacing w:val="-2"/>
          <w:w w:val="80"/>
        </w:rPr>
        <w:t>e</w:t>
      </w:r>
      <w:r>
        <w:rPr>
          <w:rFonts w:ascii="Arial" w:hAnsi="Arial" w:eastAsia="Arial" w:cs="Arial"/>
          <w:color w:val="0000FF"/>
          <w:w w:val="86"/>
        </w:rPr>
        <w:t>xpected</w:t>
      </w:r>
      <w:r>
        <w:rPr>
          <w:rFonts w:ascii="Arial" w:hAnsi="Arial" w:eastAsia="Arial" w:cs="Arial"/>
          <w:color w:val="0000FF"/>
          <w:spacing w:val="-9"/>
        </w:rPr>
        <w:t xml:space="preserve"> </w:t>
      </w:r>
      <w:r>
        <w:rPr>
          <w:rFonts w:ascii="Arial" w:hAnsi="Arial" w:eastAsia="Arial" w:cs="Arial"/>
          <w:color w:val="0000FF"/>
          <w:w w:val="85"/>
        </w:rPr>
        <w:t>Errors</w:t>
      </w:r>
      <w:r>
        <w:rPr>
          <w:rFonts w:ascii="Arial" w:hAnsi="Arial" w:eastAsia="Arial" w:cs="Arial"/>
          <w:color w:val="0000FF"/>
          <w:spacing w:val="-22"/>
        </w:rPr>
        <w:t xml:space="preserve"> </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131</w:t>
      </w:r>
      <w:r>
        <w:rPr>
          <w:rFonts w:ascii="Arial" w:hAnsi="Arial" w:eastAsia="Arial" w:cs="Arial"/>
          <w:color w:val="0000FF"/>
          <w:w w:val="86"/>
        </w:rPr>
        <w:t xml:space="preserve"> </w:t>
      </w:r>
      <w:r>
        <w:rPr>
          <w:rFonts w:ascii="Arial" w:hAnsi="Arial" w:eastAsia="Arial" w:cs="Arial"/>
          <w:color w:val="0000FF"/>
          <w:w w:val="25"/>
        </w:rPr>
        <w:t>Trapping</w:t>
      </w:r>
      <w:r>
        <w:rPr>
          <w:rFonts w:ascii="Arial" w:hAnsi="Arial" w:eastAsia="Arial" w:cs="Arial"/>
          <w:color w:val="0000FF"/>
          <w:spacing w:val="5"/>
          <w:w w:val="25"/>
        </w:rPr>
        <w:t xml:space="preserve"> </w:t>
      </w:r>
      <w:r>
        <w:rPr>
          <w:rFonts w:ascii="Arial" w:hAnsi="Arial" w:eastAsia="Arial" w:cs="Arial"/>
          <w:color w:val="0000FF"/>
          <w:w w:val="25"/>
        </w:rPr>
        <w:t>Errors</w:t>
      </w:r>
      <w:r>
        <w:rPr>
          <w:rFonts w:ascii="Arial" w:hAnsi="Arial" w:eastAsia="Arial" w:cs="Arial"/>
          <w:color w:val="0000FF"/>
          <w:spacing w:val="15"/>
          <w:w w:val="25"/>
        </w:rPr>
        <w:t xml:space="preserve"> </w:t>
      </w:r>
      <w:r>
        <w:rPr>
          <w:rFonts w:ascii="Arial" w:hAnsi="Arial" w:eastAsia="Arial" w:cs="Arial"/>
          <w:color w:val="0000FF"/>
          <w:w w:val="25"/>
        </w:rPr>
        <w:t>��������������������������������������������������������������������������������������������������������������������</w:t>
      </w:r>
      <w:r>
        <w:rPr>
          <w:rFonts w:ascii="Arial" w:hAnsi="Arial" w:eastAsia="Arial" w:cs="Arial"/>
          <w:color w:val="0000FF"/>
          <w:spacing w:val="8"/>
          <w:w w:val="25"/>
        </w:rPr>
        <w:t xml:space="preserve"> </w:t>
      </w:r>
      <w:r>
        <w:rPr>
          <w:rFonts w:ascii="Arial" w:hAnsi="Arial" w:eastAsia="Arial" w:cs="Arial"/>
          <w:color w:val="0000FF"/>
          <w:w w:val="25"/>
        </w:rPr>
        <w:t>132</w:t>
      </w:r>
    </w:p>
    <w:p>
      <w:pPr>
        <w:pStyle w:val="11"/>
        <w:spacing w:before="107" w:line="350" w:lineRule="auto"/>
        <w:ind w:left="710" w:right="157" w:hanging="190"/>
        <w:jc w:val="right"/>
        <w:rPr>
          <w:rFonts w:ascii="Arial" w:hAnsi="Arial" w:eastAsia="Arial" w:cs="Arial"/>
        </w:rPr>
      </w:pPr>
      <w:r>
        <w:rPr>
          <w:rFonts w:ascii="Arial" w:hAnsi="Arial" w:eastAsia="Arial" w:cs="Arial"/>
          <w:b/>
          <w:bCs/>
          <w:color w:val="0000FF"/>
          <w:w w:val="30"/>
          <w:sz w:val="24"/>
          <w:szCs w:val="24"/>
        </w:rPr>
        <w:t>第5章：错误处理�������������������������������������������������������������������������������������</w:t>
      </w:r>
      <w:r>
        <w:t xml:space="preserve">  </w:t>
      </w:r>
      <w:r>
        <w:rPr>
          <w:rFonts w:ascii="Arial" w:hAnsi="Arial" w:eastAsia="Arial" w:cs="Arial"/>
          <w:b/>
          <w:bCs/>
          <w:color w:val="0000FF"/>
          <w:w w:val="30"/>
          <w:sz w:val="24"/>
          <w:szCs w:val="24"/>
        </w:rPr>
        <w:t>121</w:t>
      </w:r>
      <w:r>
        <w:rPr>
          <w:rFonts w:ascii="Arial" w:hAnsi="Arial" w:eastAsia="Arial" w:cs="Arial"/>
          <w:color w:val="0000FF"/>
          <w:w w:val="25"/>
        </w:rPr>
        <w:t>对错误</w:t>
      </w:r>
      <w:r>
        <w:rPr>
          <w:rFonts w:ascii="Arial" w:hAnsi="Arial" w:eastAsia="Arial" w:cs="Arial"/>
          <w:color w:val="0000FF"/>
          <w:spacing w:val="62"/>
        </w:rPr>
        <w:t>的</w:t>
      </w:r>
      <w:r>
        <w:rPr>
          <w:rFonts w:ascii="Arial" w:hAnsi="Arial" w:eastAsia="Arial" w:cs="Arial"/>
          <w:color w:val="0000FF"/>
          <w:w w:val="25"/>
        </w:rPr>
        <w:t>反应���������������������������������������������������������������������������������������������������������������������</w:t>
      </w:r>
      <w:r>
        <w:t xml:space="preserve"> </w:t>
      </w:r>
      <w:r>
        <w:rPr>
          <w:rFonts w:ascii="Arial" w:hAnsi="Arial" w:eastAsia="Arial" w:cs="Arial"/>
          <w:color w:val="0000FF"/>
          <w:w w:val="25"/>
        </w:rPr>
        <w:t>121</w:t>
      </w:r>
      <w:r>
        <w:rPr>
          <w:rFonts w:ascii="Arial" w:hAnsi="Arial" w:eastAsia="Arial" w:cs="Arial"/>
          <w:color w:val="0000FF"/>
          <w:w w:val="87"/>
        </w:rPr>
        <w:t>创建</w:t>
      </w:r>
      <w:r>
        <w:rPr>
          <w:rFonts w:ascii="Arial" w:hAnsi="Arial" w:eastAsia="Arial" w:cs="Arial"/>
          <w:color w:val="0000FF"/>
          <w:w w:val="83"/>
        </w:rPr>
        <w:t>自己</w:t>
      </w:r>
      <w:r>
        <w:rPr>
          <w:rFonts w:ascii="Arial" w:hAnsi="Arial" w:eastAsia="Arial" w:cs="Arial"/>
          <w:color w:val="0000FF"/>
          <w:w w:val="87"/>
        </w:rPr>
        <w:t>的</w:t>
      </w:r>
      <w:r>
        <w:rPr>
          <w:rFonts w:ascii="Arial" w:hAnsi="Arial" w:eastAsia="Arial" w:cs="Arial"/>
          <w:color w:val="0000FF"/>
          <w:w w:val="85"/>
        </w:rPr>
        <w:t>错误</w:t>
      </w:r>
      <w:r>
        <w:rPr>
          <w:rFonts w:ascii="Arial" w:hAnsi="Arial" w:eastAsia="Arial" w:cs="Arial"/>
          <w:color w:val="0000FF"/>
          <w:w w:val="24"/>
        </w:rPr>
        <w:t>����������������������������������������������������������������������������������������������������������</w:t>
      </w:r>
      <w:r>
        <w:t xml:space="preserve"> </w:t>
      </w:r>
      <w:r>
        <w:rPr>
          <w:rFonts w:ascii="Arial" w:hAnsi="Arial" w:eastAsia="Arial" w:cs="Arial"/>
          <w:color w:val="0000FF"/>
          <w:spacing w:val="-5"/>
          <w:w w:val="86"/>
        </w:rPr>
        <w:t>125</w:t>
      </w:r>
      <w:r>
        <w:rPr>
          <w:rFonts w:ascii="Arial" w:hAnsi="Arial" w:eastAsia="Arial" w:cs="Arial"/>
          <w:color w:val="0000FF"/>
          <w:w w:val="30"/>
        </w:rPr>
        <w:t>创建自</w:t>
      </w:r>
      <w:r>
        <w:rPr>
          <w:rFonts w:ascii="Arial" w:hAnsi="Arial" w:eastAsia="Arial" w:cs="Arial"/>
          <w:color w:val="0000FF"/>
          <w:spacing w:val="19"/>
          <w:w w:val="30"/>
        </w:rPr>
        <w:t>定</w:t>
      </w:r>
      <w:r>
        <w:rPr>
          <w:rFonts w:ascii="Arial" w:hAnsi="Arial" w:eastAsia="Arial" w:cs="Arial"/>
          <w:color w:val="0000FF"/>
          <w:w w:val="30"/>
        </w:rPr>
        <w:t>义错误类型�����������������������������������������������������������������������������������������������</w:t>
      </w:r>
      <w:r>
        <w:t xml:space="preserve"> </w:t>
      </w:r>
      <w:r>
        <w:rPr>
          <w:rFonts w:ascii="Arial" w:hAnsi="Arial" w:eastAsia="Arial" w:cs="Arial"/>
          <w:color w:val="0000FF"/>
          <w:w w:val="30"/>
        </w:rPr>
        <w:t>125</w:t>
      </w:r>
      <w:r>
        <w:rPr>
          <w:rFonts w:ascii="Arial" w:hAnsi="Arial" w:eastAsia="Arial" w:cs="Arial"/>
          <w:color w:val="0000FF"/>
          <w:w w:val="84"/>
        </w:rPr>
        <w:t>预期</w:t>
      </w:r>
      <w:r>
        <w:rPr>
          <w:rFonts w:ascii="Arial" w:hAnsi="Arial" w:eastAsia="Arial" w:cs="Arial"/>
          <w:color w:val="0000FF"/>
          <w:w w:val="85"/>
        </w:rPr>
        <w:t>vs</w:t>
      </w:r>
      <w:r>
        <w:rPr>
          <w:rFonts w:ascii="Arial" w:hAnsi="Arial" w:eastAsia="Arial" w:cs="Arial"/>
          <w:color w:val="0000FF"/>
          <w:w w:val="24"/>
        </w:rPr>
        <w:t>�</w:t>
      </w:r>
      <w:r>
        <w:t xml:space="preserve"> </w:t>
      </w:r>
      <w:r>
        <w:rPr>
          <w:rFonts w:ascii="Arial" w:hAnsi="Arial" w:eastAsia="Arial" w:cs="Arial"/>
          <w:color w:val="0000FF"/>
          <w:spacing w:val="-2"/>
          <w:w w:val="80"/>
        </w:rPr>
        <w:t>意外</w:t>
      </w:r>
      <w:r>
        <w:rPr>
          <w:rFonts w:ascii="Arial" w:hAnsi="Arial" w:eastAsia="Arial" w:cs="Arial"/>
          <w:color w:val="0000FF"/>
          <w:w w:val="85"/>
        </w:rPr>
        <w:t>错误</w:t>
      </w:r>
      <w:r>
        <w:rPr>
          <w:rFonts w:ascii="Arial" w:hAnsi="Arial" w:eastAsia="Arial" w:cs="Arial"/>
          <w:color w:val="0000FF"/>
          <w:w w:val="24"/>
        </w:rPr>
        <w:t>�����������������������������������������������������������������������������������������������</w:t>
      </w:r>
      <w:r>
        <w:t xml:space="preserve"> </w:t>
      </w:r>
      <w:r>
        <w:rPr>
          <w:rFonts w:ascii="Arial" w:hAnsi="Arial" w:eastAsia="Arial" w:cs="Arial"/>
          <w:color w:val="0000FF"/>
          <w:spacing w:val="-5"/>
          <w:w w:val="86"/>
        </w:rPr>
        <w:t>131</w:t>
      </w:r>
      <w:r>
        <w:rPr>
          <w:rFonts w:ascii="Arial" w:hAnsi="Arial" w:eastAsia="Arial" w:cs="Arial"/>
          <w:color w:val="0000FF"/>
          <w:w w:val="25"/>
        </w:rPr>
        <w:t>补漏白错误��������������������������������������������������������������������������������������������������������������������</w:t>
      </w:r>
      <w:r>
        <w:t xml:space="preserve"> </w:t>
      </w:r>
      <w:r>
        <w:rPr>
          <w:rFonts w:ascii="Arial" w:hAnsi="Arial" w:eastAsia="Arial" w:cs="Arial"/>
          <w:color w:val="0000FF"/>
          <w:w w:val="25"/>
        </w:rPr>
        <w:t>132</w:t>
      </w:r>
    </w:p>
    <w:p>
      <w:r>
        <w:rPr>
          <w:rFonts w:ascii="Arial" w:hAnsi="Arial" w:eastAsia="Arial" w:cs="Arial"/>
          <w:color w:val="0000FF"/>
          <w:w w:val="25"/>
        </w:rPr>
        <w:t>Is</w:t>
      </w:r>
      <w:r>
        <w:rPr>
          <w:rFonts w:ascii="Arial" w:hAnsi="Arial" w:eastAsia="Arial" w:cs="Arial"/>
          <w:color w:val="0000FF"/>
        </w:rPr>
        <w:t xml:space="preserve">  </w:t>
      </w:r>
      <w:r>
        <w:rPr>
          <w:rFonts w:ascii="Arial" w:hAnsi="Arial" w:eastAsia="Arial" w:cs="Arial"/>
          <w:color w:val="0000FF"/>
          <w:spacing w:val="1"/>
        </w:rPr>
        <w:t xml:space="preserve"> </w:t>
      </w:r>
      <w:r>
        <w:rPr>
          <w:rFonts w:ascii="Arial" w:hAnsi="Arial" w:eastAsia="Arial" w:cs="Arial"/>
          <w:color w:val="0000FF"/>
          <w:w w:val="25"/>
        </w:rPr>
        <w:t>It</w:t>
      </w:r>
      <w:r>
        <w:rPr>
          <w:rFonts w:ascii="Arial" w:hAnsi="Arial" w:eastAsia="Arial" w:cs="Arial"/>
          <w:color w:val="0000FF"/>
        </w:rPr>
        <w:t xml:space="preserve">   </w:t>
      </w:r>
      <w:r>
        <w:rPr>
          <w:rFonts w:ascii="Arial" w:hAnsi="Arial" w:eastAsia="Arial" w:cs="Arial"/>
          <w:color w:val="0000FF"/>
          <w:w w:val="25"/>
        </w:rPr>
        <w:t>Time</w:t>
      </w:r>
      <w:r>
        <w:rPr>
          <w:rFonts w:ascii="Arial" w:hAnsi="Arial" w:eastAsia="Arial" w:cs="Arial"/>
          <w:color w:val="0000FF"/>
        </w:rPr>
        <w:t xml:space="preserve">  </w:t>
      </w:r>
      <w:r>
        <w:rPr>
          <w:rFonts w:ascii="Arial" w:hAnsi="Arial" w:eastAsia="Arial" w:cs="Arial"/>
          <w:color w:val="0000FF"/>
          <w:spacing w:val="1"/>
        </w:rPr>
        <w:t xml:space="preserve"> </w:t>
      </w:r>
      <w:r>
        <w:rPr>
          <w:rFonts w:ascii="Arial" w:hAnsi="Arial" w:eastAsia="Arial" w:cs="Arial"/>
          <w:color w:val="0000FF"/>
          <w:w w:val="25"/>
        </w:rPr>
        <w:t>to</w:t>
      </w:r>
      <w:r>
        <w:rPr>
          <w:rFonts w:ascii="Arial" w:hAnsi="Arial" w:eastAsia="Arial" w:cs="Arial"/>
          <w:color w:val="0000FF"/>
        </w:rPr>
        <w:t xml:space="preserve">  </w:t>
      </w:r>
      <w:r>
        <w:rPr>
          <w:rFonts w:ascii="Arial" w:hAnsi="Arial" w:eastAsia="Arial" w:cs="Arial"/>
          <w:color w:val="0000FF"/>
          <w:spacing w:val="1"/>
        </w:rPr>
        <w:t xml:space="preserve"> </w:t>
      </w:r>
      <w:r>
        <w:rPr>
          <w:rFonts w:ascii="Arial" w:hAnsi="Arial" w:eastAsia="Arial" w:cs="Arial"/>
          <w:i/>
          <w:iCs/>
          <w:color w:val="0000FF"/>
          <w:w w:val="25"/>
        </w:rPr>
        <w:t>panic</w:t>
      </w:r>
      <w:r>
        <w:rPr>
          <w:rFonts w:ascii="Arial" w:hAnsi="Arial" w:eastAsia="Arial" w:cs="Arial"/>
          <w:color w:val="0000FF"/>
          <w:w w:val="25"/>
        </w:rPr>
        <w:t>?</w:t>
      </w:r>
      <w:r>
        <w:rPr>
          <w:rFonts w:ascii="Arial" w:hAnsi="Arial" w:eastAsia="Arial" w:cs="Arial"/>
          <w:color w:val="0000FF"/>
          <w:spacing w:val="30"/>
        </w:rPr>
        <w:t xml:space="preserve"> </w:t>
      </w:r>
      <w:r>
        <w:rPr>
          <w:rFonts w:ascii="Arial" w:hAnsi="Arial" w:eastAsia="Arial" w:cs="Arial"/>
          <w:color w:val="0000FF"/>
          <w:w w:val="25"/>
        </w:rPr>
        <w:t>��������������������������������������������������������������������������������������������������������������</w:t>
      </w:r>
      <w:r>
        <w:rPr>
          <w:rFonts w:ascii="Arial" w:hAnsi="Arial" w:eastAsia="Arial" w:cs="Arial"/>
          <w:color w:val="0000FF"/>
        </w:rPr>
        <w:t xml:space="preserve">   </w:t>
      </w:r>
      <w:r>
        <w:rPr>
          <w:rFonts w:ascii="Arial" w:hAnsi="Arial" w:eastAsia="Arial" w:cs="Arial"/>
          <w:color w:val="0000FF"/>
          <w:w w:val="25"/>
        </w:rPr>
        <w:t>134</w:t>
      </w:r>
      <w:r>
        <w:rPr>
          <w:rFonts w:ascii="Arial" w:hAnsi="Arial" w:eastAsia="Arial" w:cs="Arial"/>
          <w:color w:val="0000FF"/>
          <w:spacing w:val="1"/>
          <w:w w:val="25"/>
        </w:rPr>
        <w:t xml:space="preserve"> </w:t>
      </w:r>
      <w:r>
        <w:rPr>
          <w:rFonts w:ascii="Arial" w:hAnsi="Arial" w:eastAsia="Arial" w:cs="Arial"/>
          <w:color w:val="0000FF"/>
          <w:w w:val="30"/>
        </w:rPr>
        <w:t>Creating</w:t>
      </w:r>
      <w:r>
        <w:rPr>
          <w:rFonts w:ascii="Arial" w:hAnsi="Arial" w:eastAsia="Arial" w:cs="Arial"/>
          <w:color w:val="0000FF"/>
          <w:spacing w:val="50"/>
        </w:rPr>
        <w:t xml:space="preserve"> </w:t>
      </w:r>
      <w:r>
        <w:rPr>
          <w:rFonts w:ascii="Arial" w:hAnsi="Arial" w:eastAsia="Arial" w:cs="Arial"/>
          <w:color w:val="0000FF"/>
          <w:w w:val="30"/>
        </w:rPr>
        <w:t>an</w:t>
      </w:r>
      <w:r>
        <w:rPr>
          <w:rFonts w:ascii="Arial" w:hAnsi="Arial" w:eastAsia="Arial" w:cs="Arial"/>
          <w:color w:val="0000FF"/>
          <w:spacing w:val="49"/>
        </w:rPr>
        <w:t xml:space="preserve"> </w:t>
      </w:r>
      <w:r>
        <w:rPr>
          <w:rFonts w:ascii="Arial" w:hAnsi="Arial" w:eastAsia="Arial" w:cs="Arial"/>
          <w:color w:val="0000FF"/>
          <w:w w:val="30"/>
        </w:rPr>
        <w:t>Error</w:t>
      </w:r>
      <w:r>
        <w:rPr>
          <w:rFonts w:ascii="Arial" w:hAnsi="Arial" w:eastAsia="Arial" w:cs="Arial"/>
          <w:color w:val="0000FF"/>
          <w:spacing w:val="67"/>
        </w:rPr>
        <w:t xml:space="preserve"> </w:t>
      </w:r>
      <w:r>
        <w:rPr>
          <w:rFonts w:ascii="Arial" w:hAnsi="Arial" w:eastAsia="Arial" w:cs="Arial"/>
          <w:color w:val="0000FF"/>
          <w:w w:val="30"/>
        </w:rPr>
        <w:t>Type</w:t>
      </w:r>
      <w:r>
        <w:rPr>
          <w:rFonts w:ascii="Arial" w:hAnsi="Arial" w:eastAsia="Arial" w:cs="Arial"/>
          <w:color w:val="0000FF"/>
          <w:spacing w:val="68"/>
        </w:rPr>
        <w:t xml:space="preserve"> </w:t>
      </w:r>
      <w:r>
        <w:rPr>
          <w:rFonts w:ascii="Arial" w:hAnsi="Arial" w:eastAsia="Arial" w:cs="Arial"/>
          <w:color w:val="0000FF"/>
          <w:w w:val="30"/>
        </w:rPr>
        <w:t>Hierarchy</w:t>
      </w:r>
      <w:r>
        <w:rPr>
          <w:rFonts w:ascii="Arial" w:hAnsi="Arial" w:eastAsia="Arial" w:cs="Arial"/>
          <w:color w:val="0000FF"/>
          <w:spacing w:val="49"/>
        </w:rPr>
        <w:t xml:space="preserve"> </w:t>
      </w:r>
      <w:r>
        <w:rPr>
          <w:rFonts w:ascii="Arial" w:hAnsi="Arial" w:eastAsia="Arial" w:cs="Arial"/>
          <w:color w:val="0000FF"/>
          <w:w w:val="30"/>
        </w:rPr>
        <w:t>����������������������������������������������������������������������������������������������</w:t>
      </w:r>
      <w:r>
        <w:rPr>
          <w:rFonts w:ascii="Arial" w:hAnsi="Arial" w:eastAsia="Arial" w:cs="Arial"/>
          <w:color w:val="0000FF"/>
          <w:spacing w:val="67"/>
        </w:rPr>
        <w:t xml:space="preserve"> </w:t>
      </w:r>
      <w:r>
        <w:rPr>
          <w:rFonts w:ascii="Arial" w:hAnsi="Arial" w:eastAsia="Arial" w:cs="Arial"/>
          <w:color w:val="0000FF"/>
          <w:w w:val="30"/>
        </w:rPr>
        <w:t>134</w:t>
      </w:r>
      <w:r>
        <w:rPr>
          <w:rFonts w:ascii="Arial" w:hAnsi="Arial" w:eastAsia="Arial" w:cs="Arial"/>
          <w:color w:val="0000FF"/>
          <w:spacing w:val="1"/>
          <w:w w:val="30"/>
        </w:rPr>
        <w:t xml:space="preserve"> </w:t>
      </w:r>
      <w:r>
        <w:rPr>
          <w:rFonts w:ascii="Arial" w:hAnsi="Arial" w:eastAsia="Arial" w:cs="Arial"/>
          <w:color w:val="0000FF"/>
          <w:w w:val="35"/>
        </w:rPr>
        <w:t>Error</w:t>
      </w:r>
      <w:r>
        <w:rPr>
          <w:rFonts w:ascii="Arial" w:hAnsi="Arial" w:eastAsia="Arial" w:cs="Arial"/>
          <w:color w:val="0000FF"/>
          <w:spacing w:val="88"/>
        </w:rPr>
        <w:t xml:space="preserve"> </w:t>
      </w:r>
      <w:r>
        <w:rPr>
          <w:rFonts w:ascii="Arial" w:hAnsi="Arial" w:eastAsia="Arial" w:cs="Arial"/>
          <w:color w:val="0000FF"/>
          <w:w w:val="35"/>
        </w:rPr>
        <w:t>Handling</w:t>
      </w:r>
      <w:r>
        <w:rPr>
          <w:rFonts w:ascii="Arial" w:hAnsi="Arial" w:eastAsia="Arial" w:cs="Arial"/>
          <w:color w:val="0000FF"/>
          <w:spacing w:val="89"/>
        </w:rPr>
        <w:t xml:space="preserve"> </w:t>
      </w:r>
      <w:r>
        <w:rPr>
          <w:rFonts w:ascii="Arial" w:hAnsi="Arial" w:eastAsia="Arial" w:cs="Arial"/>
          <w:color w:val="0000FF"/>
          <w:w w:val="35"/>
        </w:rPr>
        <w:t>Case</w:t>
      </w:r>
      <w:r>
        <w:rPr>
          <w:rFonts w:ascii="Arial" w:hAnsi="Arial" w:eastAsia="Arial" w:cs="Arial"/>
          <w:color w:val="0000FF"/>
          <w:spacing w:val="88"/>
        </w:rPr>
        <w:t xml:space="preserve"> </w:t>
      </w:r>
      <w:r>
        <w:rPr>
          <w:rFonts w:ascii="Arial" w:hAnsi="Arial" w:eastAsia="Arial" w:cs="Arial"/>
          <w:color w:val="0000FF"/>
          <w:w w:val="35"/>
        </w:rPr>
        <w:t>Study:</w:t>
      </w:r>
      <w:r>
        <w:rPr>
          <w:rFonts w:ascii="Arial" w:hAnsi="Arial" w:eastAsia="Arial" w:cs="Arial"/>
          <w:color w:val="0000FF"/>
          <w:spacing w:val="2"/>
        </w:rPr>
        <w:t xml:space="preserve"> </w:t>
      </w:r>
      <w:r>
        <w:rPr>
          <w:rFonts w:ascii="Arial" w:hAnsi="Arial" w:eastAsia="Arial" w:cs="Arial"/>
          <w:color w:val="0000FF"/>
          <w:spacing w:val="3"/>
        </w:rPr>
        <w:t xml:space="preserve"> </w:t>
      </w:r>
      <w:r>
        <w:rPr>
          <w:rFonts w:ascii="Arial" w:hAnsi="Arial" w:eastAsia="Arial" w:cs="Arial"/>
          <w:color w:val="0000FF"/>
          <w:w w:val="35"/>
        </w:rPr>
        <w:t>Connected</w:t>
      </w:r>
      <w:r>
        <w:rPr>
          <w:rFonts w:ascii="Arial" w:hAnsi="Arial" w:eastAsia="Arial" w:cs="Arial"/>
          <w:color w:val="0000FF"/>
          <w:spacing w:val="88"/>
        </w:rPr>
        <w:t xml:space="preserve"> </w:t>
      </w:r>
      <w:r>
        <w:rPr>
          <w:rFonts w:ascii="Arial" w:hAnsi="Arial" w:eastAsia="Arial" w:cs="Arial"/>
          <w:color w:val="0000FF"/>
          <w:w w:val="35"/>
        </w:rPr>
        <w:t>Banking</w:t>
      </w:r>
      <w:r>
        <w:rPr>
          <w:rFonts w:ascii="Arial" w:hAnsi="Arial" w:eastAsia="Arial" w:cs="Arial"/>
          <w:color w:val="0000FF"/>
          <w:spacing w:val="43"/>
        </w:rPr>
        <w:t xml:space="preserve"> </w:t>
      </w:r>
      <w:r>
        <w:rPr>
          <w:rFonts w:ascii="Arial" w:hAnsi="Arial" w:eastAsia="Arial" w:cs="Arial"/>
          <w:color w:val="0000FF"/>
          <w:w w:val="35"/>
        </w:rPr>
        <w:t>�����������������������������������������������������������������������</w:t>
      </w:r>
      <w:r>
        <w:rPr>
          <w:rFonts w:ascii="Arial" w:hAnsi="Arial" w:eastAsia="Arial" w:cs="Arial"/>
          <w:color w:val="0000FF"/>
          <w:spacing w:val="0"/>
        </w:rPr>
        <w:t xml:space="preserve"> </w:t>
      </w:r>
      <w:r>
        <w:rPr>
          <w:rFonts w:ascii="Arial" w:hAnsi="Arial" w:eastAsia="Arial" w:cs="Arial"/>
          <w:color w:val="0000FF"/>
          <w:spacing w:val="1"/>
        </w:rPr>
        <w:t xml:space="preserve"> </w:t>
      </w:r>
      <w:r>
        <w:rPr>
          <w:rFonts w:ascii="Arial" w:hAnsi="Arial" w:eastAsia="Arial" w:cs="Arial"/>
          <w:color w:val="0000FF"/>
          <w:w w:val="35"/>
        </w:rPr>
        <w:t>137</w:t>
      </w:r>
    </w:p>
    <w:p>
      <w:pPr>
        <w:pStyle w:val="11"/>
        <w:spacing w:line="360" w:lineRule="auto"/>
        <w:ind w:left="710" w:right="157" w:firstLine="289"/>
        <w:jc w:val="both"/>
        <w:rPr>
          <w:rFonts w:ascii="Arial" w:hAnsi="Arial" w:eastAsia="Arial" w:cs="Arial"/>
        </w:rPr>
      </w:pPr>
      <w:r>
        <w:rPr>
          <w:rFonts w:ascii="Arial" w:hAnsi="Arial" w:eastAsia="Arial" w:cs="Arial"/>
          <w:color w:val="0000FF"/>
          <w:w w:val="25"/>
        </w:rPr>
        <w:t>是时候</w:t>
      </w:r>
      <w:r>
        <w:rPr>
          <w:rFonts w:ascii="Arial" w:hAnsi="Arial" w:eastAsia="Arial" w:cs="Arial"/>
          <w:i/>
          <w:iCs/>
          <w:color w:val="0000FF"/>
          <w:w w:val="25"/>
        </w:rPr>
        <w:t>恐慌了吗</w:t>
      </w:r>
      <w:r>
        <w:rPr>
          <w:rFonts w:ascii="Arial" w:hAnsi="Arial" w:eastAsia="Arial" w:cs="Arial"/>
          <w:color w:val="0000FF"/>
          <w:w w:val="25"/>
        </w:rPr>
        <w:t>？��������������������������������������������������������������������������������������������������������������</w:t>
      </w:r>
      <w:r>
        <w:t xml:space="preserve">   </w:t>
      </w:r>
      <w:r>
        <w:rPr>
          <w:rFonts w:ascii="Arial" w:hAnsi="Arial" w:eastAsia="Arial" w:cs="Arial"/>
          <w:color w:val="0000FF"/>
          <w:w w:val="25"/>
        </w:rPr>
        <w:t>134</w:t>
      </w:r>
      <w:r>
        <w:rPr>
          <w:rFonts w:ascii="Arial" w:hAnsi="Arial" w:eastAsia="Arial" w:cs="Arial"/>
          <w:color w:val="0000FF"/>
          <w:w w:val="30"/>
        </w:rPr>
        <w:t>创建错误类型层次结构����������������������������������������������������������������������������������������������</w:t>
      </w:r>
      <w:r>
        <w:t xml:space="preserve"> </w:t>
      </w:r>
      <w:r>
        <w:rPr>
          <w:rFonts w:ascii="Arial" w:hAnsi="Arial" w:eastAsia="Arial" w:cs="Arial"/>
          <w:color w:val="0000FF"/>
          <w:w w:val="30"/>
        </w:rPr>
        <w:t>134</w:t>
      </w:r>
      <w:r>
        <w:rPr>
          <w:rFonts w:ascii="Arial" w:hAnsi="Arial" w:eastAsia="Arial" w:cs="Arial"/>
          <w:color w:val="0000FF"/>
          <w:w w:val="35"/>
        </w:rPr>
        <w:t>错误处理案例研究：关联银行�����������������������������������������������������������������������</w:t>
      </w:r>
      <w:r>
        <w:t xml:space="preserve">  </w:t>
      </w:r>
      <w:r>
        <w:rPr>
          <w:rFonts w:ascii="Arial" w:hAnsi="Arial" w:eastAsia="Arial" w:cs="Arial"/>
          <w:color w:val="0000FF"/>
          <w:w w:val="35"/>
        </w:rPr>
        <w:t>137</w:t>
      </w:r>
    </w:p>
    <w:p>
      <w:pPr>
        <w:spacing w:after="0" w:line="360" w:lineRule="auto"/>
        <w:jc w:val="both"/>
        <w:rPr>
          <w:rFonts w:ascii="Arial" w:hAnsi="Arial" w:eastAsia="Arial" w:cs="Arial"/>
        </w:rPr>
        <w:sectPr>
          <w:footerReference r:id="rId9" w:type="default"/>
          <w:footerReference r:id="rId10" w:type="even"/>
          <w:pgSz w:w="10080" w:h="14400"/>
          <w:pgMar w:top="1260" w:right="560" w:bottom="1260" w:left="560" w:header="1037" w:footer="1070" w:gutter="0"/>
          <w:pgNumType w:start="7"/>
          <w:cols w:space="720" w:num="1"/>
        </w:sectPr>
      </w:pPr>
    </w:p>
    <w:p>
      <w:pPr>
        <w:pStyle w:val="11"/>
        <w:spacing w:before="4"/>
        <w:rPr>
          <w:rFonts w:ascii="Arial"/>
          <w:sz w:val="12"/>
        </w:rPr>
      </w:pPr>
    </w:p>
    <w:p>
      <w:r>
        <w:rPr>
          <w:rFonts w:ascii="Arial" w:hAnsi="Arial" w:eastAsia="Arial" w:cs="Arial"/>
          <w:color w:val="0000FF"/>
          <w:w w:val="30"/>
        </w:rPr>
        <w:t>Common</w:t>
      </w:r>
      <w:r>
        <w:rPr>
          <w:rFonts w:ascii="Arial" w:hAnsi="Arial" w:eastAsia="Arial" w:cs="Arial"/>
          <w:color w:val="0000FF"/>
          <w:spacing w:val="85"/>
        </w:rPr>
        <w:t xml:space="preserve"> </w:t>
      </w:r>
      <w:r>
        <w:rPr>
          <w:rFonts w:ascii="Arial" w:hAnsi="Arial" w:eastAsia="Arial" w:cs="Arial"/>
          <w:color w:val="0000FF"/>
          <w:w w:val="30"/>
        </w:rPr>
        <w:t>Banking</w:t>
      </w:r>
      <w:r>
        <w:rPr>
          <w:rFonts w:ascii="Arial" w:hAnsi="Arial" w:eastAsia="Arial" w:cs="Arial"/>
          <w:color w:val="0000FF"/>
          <w:spacing w:val="84"/>
        </w:rPr>
        <w:t xml:space="preserve"> </w:t>
      </w:r>
      <w:r>
        <w:rPr>
          <w:rFonts w:ascii="Arial" w:hAnsi="Arial" w:eastAsia="Arial" w:cs="Arial"/>
          <w:color w:val="0000FF"/>
          <w:w w:val="30"/>
        </w:rPr>
        <w:t>Operations</w:t>
      </w:r>
      <w:r>
        <w:rPr>
          <w:rFonts w:ascii="Arial" w:hAnsi="Arial" w:eastAsia="Arial" w:cs="Arial"/>
          <w:color w:val="0000FF"/>
          <w:spacing w:val="16"/>
        </w:rPr>
        <w:t xml:space="preserve"> </w:t>
      </w:r>
      <w:r>
        <w:rPr>
          <w:rFonts w:ascii="Arial" w:hAnsi="Arial" w:eastAsia="Arial" w:cs="Arial"/>
          <w:color w:val="0000FF"/>
          <w:w w:val="30"/>
        </w:rPr>
        <w:t>����������������������������������������������������������������������������������������������</w:t>
      </w:r>
      <w:r>
        <w:rPr>
          <w:rFonts w:ascii="Arial" w:hAnsi="Arial" w:eastAsia="Arial" w:cs="Arial"/>
          <w:color w:val="0000FF"/>
          <w:spacing w:val="14"/>
        </w:rPr>
        <w:t xml:space="preserve">  </w:t>
      </w:r>
      <w:r>
        <w:rPr>
          <w:rFonts w:ascii="Arial" w:hAnsi="Arial" w:eastAsia="Arial" w:cs="Arial"/>
          <w:color w:val="0000FF"/>
          <w:w w:val="30"/>
        </w:rPr>
        <w:t>138</w:t>
      </w:r>
      <w:r>
        <w:rPr>
          <w:rFonts w:ascii="Arial" w:hAnsi="Arial" w:eastAsia="Arial" w:cs="Arial"/>
          <w:color w:val="0000FF"/>
          <w:spacing w:val="1"/>
          <w:w w:val="30"/>
        </w:rPr>
        <w:t xml:space="preserve"> </w:t>
      </w:r>
      <w:r>
        <w:rPr>
          <w:rFonts w:ascii="Arial" w:hAnsi="Arial" w:eastAsia="Arial" w:cs="Arial"/>
          <w:color w:val="0000FF"/>
          <w:w w:val="25"/>
        </w:rPr>
        <w:t>Online</w:t>
      </w:r>
      <w:r>
        <w:rPr>
          <w:rFonts w:ascii="Arial" w:hAnsi="Arial" w:eastAsia="Arial" w:cs="Arial"/>
          <w:color w:val="0000FF"/>
          <w:spacing w:val="5"/>
        </w:rPr>
        <w:t xml:space="preserve">      </w:t>
      </w:r>
      <w:r>
        <w:rPr>
          <w:rFonts w:ascii="Arial" w:hAnsi="Arial" w:eastAsia="Arial" w:cs="Arial"/>
          <w:color w:val="0000FF"/>
          <w:w w:val="25"/>
        </w:rPr>
        <w:t>Banking</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2"/>
        </w:rPr>
        <w:t xml:space="preserve">      </w:t>
      </w:r>
      <w:r>
        <w:rPr>
          <w:rFonts w:ascii="Arial" w:hAnsi="Arial" w:eastAsia="Arial" w:cs="Arial"/>
          <w:color w:val="0000FF"/>
          <w:w w:val="25"/>
        </w:rPr>
        <w:t>142</w:t>
      </w:r>
      <w:r>
        <w:rPr>
          <w:rFonts w:ascii="Arial" w:hAnsi="Arial" w:eastAsia="Arial" w:cs="Arial"/>
          <w:color w:val="0000FF"/>
          <w:spacing w:val="1"/>
          <w:w w:val="25"/>
        </w:rPr>
        <w:t xml:space="preserve"> </w:t>
      </w:r>
      <w:r>
        <w:rPr>
          <w:rFonts w:ascii="Arial" w:hAnsi="Arial" w:eastAsia="Arial" w:cs="Arial"/>
          <w:color w:val="0000FF"/>
          <w:w w:val="25"/>
        </w:rPr>
        <w:t>Error</w:t>
      </w:r>
      <w:r>
        <w:rPr>
          <w:rFonts w:ascii="Arial" w:hAnsi="Arial" w:eastAsia="Arial" w:cs="Arial"/>
          <w:color w:val="0000FF"/>
        </w:rPr>
        <w:t xml:space="preserve">    </w:t>
      </w:r>
      <w:r>
        <w:rPr>
          <w:rFonts w:ascii="Arial" w:hAnsi="Arial" w:eastAsia="Arial" w:cs="Arial"/>
          <w:color w:val="0000FF"/>
          <w:spacing w:val="1"/>
        </w:rPr>
        <w:t xml:space="preserve"> </w:t>
      </w:r>
      <w:r>
        <w:rPr>
          <w:rFonts w:ascii="Arial" w:hAnsi="Arial" w:eastAsia="Arial" w:cs="Arial"/>
          <w:color w:val="0000FF"/>
          <w:w w:val="25"/>
        </w:rPr>
        <w:t>Chaining</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7"/>
        </w:rPr>
        <w:t xml:space="preserve">    </w:t>
      </w:r>
      <w:r>
        <w:rPr>
          <w:rFonts w:ascii="Arial" w:hAnsi="Arial" w:eastAsia="Arial" w:cs="Arial"/>
          <w:color w:val="0000FF"/>
          <w:w w:val="25"/>
        </w:rPr>
        <w:t>146</w:t>
      </w:r>
      <w:r>
        <w:rPr>
          <w:rFonts w:ascii="Arial" w:hAnsi="Arial" w:eastAsia="Arial" w:cs="Arial"/>
          <w:color w:val="0000FF"/>
          <w:spacing w:val="1"/>
          <w:w w:val="25"/>
        </w:rPr>
        <w:t xml:space="preserve"> </w:t>
      </w:r>
      <w:r>
        <w:rPr>
          <w:rFonts w:ascii="Arial" w:hAnsi="Arial" w:eastAsia="Arial" w:cs="Arial"/>
          <w:color w:val="0000FF"/>
          <w:w w:val="25"/>
        </w:rPr>
        <w:t>check</w:t>
      </w:r>
      <w:r>
        <w:rPr>
          <w:rFonts w:ascii="Arial" w:hAnsi="Arial" w:eastAsia="Arial" w:cs="Arial"/>
          <w:color w:val="0000FF"/>
          <w:spacing w:val="1"/>
          <w:w w:val="25"/>
        </w:rPr>
        <w:t xml:space="preserve"> </w:t>
      </w:r>
      <w:r>
        <w:rPr>
          <w:rFonts w:ascii="Arial" w:hAnsi="Arial" w:eastAsia="Arial" w:cs="Arial"/>
          <w:color w:val="0000FF"/>
          <w:w w:val="25"/>
        </w:rPr>
        <w:t>and</w:t>
      </w:r>
      <w:r>
        <w:rPr>
          <w:rFonts w:ascii="Arial" w:hAnsi="Arial" w:eastAsia="Arial" w:cs="Arial"/>
          <w:color w:val="0000FF"/>
          <w:spacing w:val="1"/>
          <w:w w:val="25"/>
        </w:rPr>
        <w:t xml:space="preserve"> </w:t>
      </w:r>
      <w:r>
        <w:rPr>
          <w:rFonts w:ascii="Arial" w:hAnsi="Arial" w:eastAsia="Arial" w:cs="Arial"/>
          <w:color w:val="0000FF"/>
          <w:w w:val="25"/>
        </w:rPr>
        <w:t>checkpanic</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147</w:t>
      </w:r>
      <w:r>
        <w:rPr>
          <w:rFonts w:ascii="Arial" w:hAnsi="Arial" w:eastAsia="Arial" w:cs="Arial"/>
          <w:color w:val="0000FF"/>
          <w:spacing w:val="1"/>
          <w:w w:val="25"/>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149</w:t>
      </w:r>
    </w:p>
    <w:p>
      <w:pPr>
        <w:pStyle w:val="11"/>
        <w:spacing w:before="103" w:line="355" w:lineRule="auto"/>
        <w:ind w:left="350" w:right="517" w:firstLine="289"/>
        <w:jc w:val="right"/>
        <w:rPr>
          <w:rFonts w:ascii="Arial" w:hAnsi="Arial" w:eastAsia="Arial" w:cs="Arial"/>
        </w:rPr>
      </w:pPr>
      <w:r>
        <w:rPr>
          <w:rFonts w:ascii="Arial" w:hAnsi="Arial" w:eastAsia="Arial" w:cs="Arial"/>
          <w:color w:val="0000FF"/>
          <w:w w:val="30"/>
        </w:rPr>
        <w:t>普通银行业务����������������������������������������������������������������������������������������������</w:t>
      </w:r>
      <w:r>
        <w:t xml:space="preserve">  </w:t>
      </w:r>
      <w:r>
        <w:rPr>
          <w:rFonts w:ascii="Arial" w:hAnsi="Arial" w:eastAsia="Arial" w:cs="Arial"/>
          <w:color w:val="0000FF"/>
          <w:w w:val="30"/>
        </w:rPr>
        <w:t>138</w:t>
      </w:r>
      <w:r>
        <w:rPr>
          <w:rFonts w:ascii="Arial" w:hAnsi="Arial" w:eastAsia="Arial" w:cs="Arial"/>
          <w:color w:val="0000FF"/>
          <w:w w:val="25"/>
        </w:rPr>
        <w:t>网上银行��������������������������������������������������������������������������������������������������������������������</w:t>
      </w:r>
      <w:r>
        <w:t xml:space="preserve">      </w:t>
      </w:r>
      <w:r>
        <w:rPr>
          <w:rFonts w:ascii="Arial" w:hAnsi="Arial" w:eastAsia="Arial" w:cs="Arial"/>
          <w:color w:val="0000FF"/>
          <w:w w:val="25"/>
        </w:rPr>
        <w:t>142链接错误���������������������������������������������������������������������������������������������������������������������������</w:t>
      </w:r>
      <w:r>
        <w:t xml:space="preserve">    </w:t>
      </w:r>
      <w:r>
        <w:rPr>
          <w:rFonts w:ascii="Arial" w:hAnsi="Arial" w:eastAsia="Arial" w:cs="Arial"/>
          <w:color w:val="0000FF"/>
          <w:w w:val="25"/>
        </w:rPr>
        <w:t>146检查和校验��������������������������������������������������������������������������������������������������������������</w:t>
      </w:r>
      <w:r>
        <w:t xml:space="preserve"> </w:t>
      </w:r>
      <w:r>
        <w:rPr>
          <w:rFonts w:ascii="Arial" w:hAnsi="Arial" w:eastAsia="Arial" w:cs="Arial"/>
          <w:color w:val="0000FF"/>
          <w:w w:val="25"/>
        </w:rPr>
        <w:t>147</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149</w:t>
      </w:r>
    </w:p>
    <w:p>
      <w:r>
        <w:rPr>
          <w:rFonts w:ascii="Arial" w:hAnsi="Arial" w:eastAsia="Arial" w:cs="Arial"/>
          <w:b/>
          <w:bCs/>
          <w:color w:val="0000FF"/>
          <w:w w:val="30"/>
          <w:sz w:val="24"/>
          <w:szCs w:val="24"/>
        </w:rPr>
        <w:t>Chapter</w:t>
      </w:r>
      <w:r>
        <w:rPr>
          <w:rFonts w:ascii="Arial" w:hAnsi="Arial" w:eastAsia="Arial" w:cs="Arial"/>
          <w:b/>
          <w:bCs/>
          <w:color w:val="0000FF"/>
          <w:spacing w:val="14"/>
          <w:sz w:val="24"/>
          <w:szCs w:val="24"/>
        </w:rPr>
        <w:t xml:space="preserve"> </w:t>
      </w:r>
      <w:r>
        <w:rPr>
          <w:rFonts w:ascii="Arial" w:hAnsi="Arial" w:eastAsia="Arial" w:cs="Arial"/>
          <w:b/>
          <w:bCs/>
          <w:color w:val="0000FF"/>
          <w:w w:val="30"/>
          <w:sz w:val="24"/>
          <w:szCs w:val="24"/>
        </w:rPr>
        <w:t>6:</w:t>
      </w:r>
      <w:r>
        <w:rPr>
          <w:rFonts w:ascii="Arial" w:hAnsi="Arial" w:eastAsia="Arial" w:cs="Arial"/>
          <w:b/>
          <w:bCs/>
          <w:color w:val="0000FF"/>
          <w:spacing w:val="34"/>
          <w:sz w:val="24"/>
          <w:szCs w:val="24"/>
        </w:rPr>
        <w:t xml:space="preserve"> </w:t>
      </w:r>
      <w:r>
        <w:rPr>
          <w:rFonts w:ascii="Arial" w:hAnsi="Arial" w:eastAsia="Arial" w:cs="Arial"/>
          <w:b/>
          <w:bCs/>
          <w:color w:val="0000FF"/>
          <w:w w:val="30"/>
          <w:sz w:val="24"/>
          <w:szCs w:val="24"/>
        </w:rPr>
        <w:t>Concurrency</w:t>
      </w:r>
      <w:r>
        <w:rPr>
          <w:rFonts w:ascii="Arial" w:hAnsi="Arial" w:eastAsia="Arial" w:cs="Arial"/>
          <w:b/>
          <w:bCs/>
          <w:color w:val="0000FF"/>
          <w:spacing w:val="34"/>
          <w:sz w:val="24"/>
          <w:szCs w:val="24"/>
        </w:rPr>
        <w:t xml:space="preserve"> </w:t>
      </w:r>
      <w:r>
        <w:rPr>
          <w:rFonts w:ascii="Arial" w:hAnsi="Arial" w:eastAsia="Arial" w:cs="Arial"/>
          <w:b/>
          <w:bCs/>
          <w:color w:val="0000FF"/>
          <w:w w:val="30"/>
          <w:sz w:val="24"/>
          <w:szCs w:val="24"/>
        </w:rPr>
        <w:t>����������������������������������������������������������������������������������������</w:t>
      </w:r>
      <w:r>
        <w:rPr>
          <w:rFonts w:ascii="Arial" w:hAnsi="Arial" w:eastAsia="Arial" w:cs="Arial"/>
          <w:b/>
          <w:bCs/>
          <w:color w:val="0000FF"/>
          <w:spacing w:val="34"/>
          <w:sz w:val="24"/>
          <w:szCs w:val="24"/>
        </w:rPr>
        <w:t xml:space="preserve"> </w:t>
      </w:r>
      <w:r>
        <w:rPr>
          <w:rFonts w:ascii="Arial" w:hAnsi="Arial" w:eastAsia="Arial" w:cs="Arial"/>
          <w:b/>
          <w:bCs/>
          <w:color w:val="0000FF"/>
          <w:w w:val="30"/>
          <w:sz w:val="24"/>
          <w:szCs w:val="24"/>
        </w:rPr>
        <w:t>151</w:t>
      </w:r>
      <w:r>
        <w:rPr>
          <w:rFonts w:ascii="Arial" w:hAnsi="Arial" w:eastAsia="Arial" w:cs="Arial"/>
          <w:b/>
          <w:bCs/>
          <w:color w:val="0000FF"/>
          <w:spacing w:val="1"/>
          <w:w w:val="30"/>
          <w:sz w:val="24"/>
          <w:szCs w:val="24"/>
        </w:rPr>
        <w:t xml:space="preserve"> </w:t>
      </w:r>
      <w:r>
        <w:rPr>
          <w:rFonts w:ascii="Arial" w:hAnsi="Arial" w:eastAsia="Arial" w:cs="Arial"/>
          <w:color w:val="0000FF"/>
          <w:w w:val="83"/>
        </w:rPr>
        <w:t>Th</w:t>
      </w:r>
      <w:r>
        <w:rPr>
          <w:rFonts w:ascii="Arial" w:hAnsi="Arial" w:eastAsia="Arial" w:cs="Arial"/>
          <w:color w:val="0000FF"/>
          <w:spacing w:val="-2"/>
          <w:w w:val="83"/>
        </w:rPr>
        <w:t>r</w:t>
      </w:r>
      <w:r>
        <w:rPr>
          <w:rFonts w:ascii="Arial" w:hAnsi="Arial" w:eastAsia="Arial" w:cs="Arial"/>
          <w:color w:val="0000FF"/>
          <w:w w:val="84"/>
        </w:rPr>
        <w:t>eads</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4"/>
        </w:rPr>
        <w:t>Processe</w:t>
      </w:r>
      <w:r>
        <w:rPr>
          <w:rFonts w:ascii="Arial" w:hAnsi="Arial" w:eastAsia="Arial" w:cs="Arial"/>
          <w:color w:val="0000FF"/>
          <w:spacing w:val="12"/>
          <w:w w:val="84"/>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151</w:t>
      </w:r>
      <w:r>
        <w:rPr>
          <w:rFonts w:ascii="Arial" w:hAnsi="Arial" w:eastAsia="Arial" w:cs="Arial"/>
          <w:color w:val="0000FF"/>
          <w:w w:val="86"/>
        </w:rPr>
        <w:t xml:space="preserve"> </w:t>
      </w:r>
      <w:r>
        <w:rPr>
          <w:rFonts w:ascii="Arial" w:hAnsi="Arial" w:eastAsia="Arial" w:cs="Arial"/>
          <w:color w:val="0000FF"/>
          <w:w w:val="30"/>
        </w:rPr>
        <w:t>Concurrency</w:t>
      </w:r>
      <w:r>
        <w:rPr>
          <w:rFonts w:ascii="Arial" w:hAnsi="Arial" w:eastAsia="Arial" w:cs="Arial"/>
          <w:color w:val="0000FF"/>
          <w:spacing w:val="-24"/>
        </w:rPr>
        <w:t xml:space="preserve"> </w:t>
      </w:r>
      <w:r>
        <w:rPr>
          <w:rFonts w:ascii="Arial" w:hAnsi="Arial" w:eastAsia="Arial" w:cs="Arial"/>
          <w:color w:val="0000FF"/>
          <w:w w:val="30"/>
        </w:rPr>
        <w:t>and</w:t>
      </w:r>
      <w:r>
        <w:rPr>
          <w:rFonts w:ascii="Arial" w:hAnsi="Arial" w:eastAsia="Arial" w:cs="Arial"/>
          <w:color w:val="0000FF"/>
          <w:spacing w:val="-6"/>
        </w:rPr>
        <w:t xml:space="preserve"> </w:t>
      </w:r>
      <w:r>
        <w:rPr>
          <w:rFonts w:ascii="Arial" w:hAnsi="Arial" w:eastAsia="Arial" w:cs="Arial"/>
          <w:color w:val="0000FF"/>
          <w:w w:val="30"/>
        </w:rPr>
        <w:t>Parallelism</w:t>
      </w:r>
      <w:r>
        <w:rPr>
          <w:rFonts w:ascii="Arial" w:hAnsi="Arial" w:eastAsia="Arial" w:cs="Arial"/>
          <w:color w:val="0000FF"/>
          <w:spacing w:val="-6"/>
        </w:rPr>
        <w:t xml:space="preserve"> </w:t>
      </w:r>
      <w:r>
        <w:rPr>
          <w:rFonts w:ascii="Arial" w:hAnsi="Arial" w:eastAsia="Arial" w:cs="Arial"/>
          <w:color w:val="0000FF"/>
          <w:w w:val="30"/>
        </w:rPr>
        <w:t>����������������������������������������������������������������������������������������������������</w:t>
      </w:r>
      <w:r>
        <w:rPr>
          <w:rFonts w:ascii="Arial" w:hAnsi="Arial" w:eastAsia="Arial" w:cs="Arial"/>
          <w:color w:val="0000FF"/>
          <w:spacing w:val="-6"/>
        </w:rPr>
        <w:t xml:space="preserve"> </w:t>
      </w:r>
      <w:r>
        <w:rPr>
          <w:rFonts w:ascii="Arial" w:hAnsi="Arial" w:eastAsia="Arial" w:cs="Arial"/>
          <w:color w:val="0000FF"/>
          <w:w w:val="30"/>
        </w:rPr>
        <w:t>152</w:t>
      </w:r>
      <w:r>
        <w:rPr>
          <w:rFonts w:ascii="Arial" w:hAnsi="Arial" w:eastAsia="Arial" w:cs="Arial"/>
          <w:color w:val="0000FF"/>
          <w:spacing w:val="1"/>
          <w:w w:val="30"/>
        </w:rPr>
        <w:t xml:space="preserve"> </w:t>
      </w:r>
      <w:r>
        <w:rPr>
          <w:rFonts w:ascii="Arial" w:hAnsi="Arial" w:eastAsia="Arial" w:cs="Arial"/>
          <w:color w:val="0000FF"/>
          <w:w w:val="30"/>
        </w:rPr>
        <w:t>Synchronous</w:t>
      </w:r>
      <w:r>
        <w:rPr>
          <w:rFonts w:ascii="Arial" w:hAnsi="Arial" w:eastAsia="Arial" w:cs="Arial"/>
          <w:color w:val="0000FF"/>
          <w:spacing w:val="12"/>
        </w:rPr>
        <w:t xml:space="preserve"> </w:t>
      </w:r>
      <w:r>
        <w:rPr>
          <w:rFonts w:ascii="Arial" w:hAnsi="Arial" w:eastAsia="Arial" w:cs="Arial"/>
          <w:color w:val="0000FF"/>
          <w:spacing w:val="13"/>
        </w:rPr>
        <w:t xml:space="preserve"> </w:t>
      </w:r>
      <w:r>
        <w:rPr>
          <w:rFonts w:ascii="Arial" w:hAnsi="Arial" w:eastAsia="Arial" w:cs="Arial"/>
          <w:color w:val="0000FF"/>
          <w:w w:val="30"/>
        </w:rPr>
        <w:t>and</w:t>
      </w:r>
      <w:r>
        <w:rPr>
          <w:rFonts w:ascii="Arial" w:hAnsi="Arial" w:eastAsia="Arial" w:cs="Arial"/>
          <w:color w:val="0000FF"/>
          <w:spacing w:val="86"/>
        </w:rPr>
        <w:t xml:space="preserve"> </w:t>
      </w:r>
      <w:r>
        <w:rPr>
          <w:rFonts w:ascii="Arial" w:hAnsi="Arial" w:eastAsia="Arial" w:cs="Arial"/>
          <w:color w:val="0000FF"/>
          <w:w w:val="30"/>
        </w:rPr>
        <w:t>Asynchronous</w:t>
      </w:r>
      <w:r>
        <w:rPr>
          <w:rFonts w:ascii="Arial" w:hAnsi="Arial" w:eastAsia="Arial" w:cs="Arial"/>
          <w:color w:val="0000FF"/>
          <w:spacing w:val="12"/>
        </w:rPr>
        <w:t xml:space="preserve"> </w:t>
      </w:r>
      <w:r>
        <w:rPr>
          <w:rFonts w:ascii="Arial" w:hAnsi="Arial" w:eastAsia="Arial" w:cs="Arial"/>
          <w:color w:val="0000FF"/>
          <w:w w:val="30"/>
        </w:rPr>
        <w:t>�����������������������������������������������������������������������������������������������</w:t>
      </w:r>
      <w:r>
        <w:rPr>
          <w:rFonts w:ascii="Arial" w:hAnsi="Arial" w:eastAsia="Arial" w:cs="Arial"/>
          <w:color w:val="0000FF"/>
          <w:spacing w:val="86"/>
        </w:rPr>
        <w:t xml:space="preserve"> </w:t>
      </w:r>
      <w:r>
        <w:rPr>
          <w:rFonts w:ascii="Arial" w:hAnsi="Arial" w:eastAsia="Arial" w:cs="Arial"/>
          <w:color w:val="0000FF"/>
          <w:w w:val="30"/>
        </w:rPr>
        <w:t>154</w:t>
      </w:r>
      <w:r>
        <w:rPr>
          <w:rFonts w:ascii="Arial" w:hAnsi="Arial" w:eastAsia="Arial" w:cs="Arial"/>
          <w:color w:val="0000FF"/>
          <w:spacing w:val="1"/>
          <w:w w:val="30"/>
        </w:rPr>
        <w:t xml:space="preserve"> </w:t>
      </w:r>
      <w:r>
        <w:rPr>
          <w:rFonts w:ascii="Arial" w:hAnsi="Arial" w:eastAsia="Arial" w:cs="Arial"/>
          <w:color w:val="0000FF"/>
          <w:w w:val="25"/>
        </w:rPr>
        <w:t>Multitasking</w:t>
      </w:r>
      <w:r>
        <w:rPr>
          <w:rFonts w:ascii="Arial" w:hAnsi="Arial" w:eastAsia="Arial" w:cs="Arial"/>
          <w:color w:val="0000FF"/>
          <w:spacing w:val="6"/>
        </w:rPr>
        <w:t xml:space="preserve">     </w:t>
      </w:r>
      <w:r>
        <w:rPr>
          <w:rFonts w:ascii="Arial" w:hAnsi="Arial" w:eastAsia="Arial" w:cs="Arial"/>
          <w:color w:val="0000FF"/>
          <w:w w:val="25"/>
        </w:rPr>
        <w:t>������������������������������������������������������������������������������������������������������������������������������</w:t>
      </w:r>
      <w:r>
        <w:rPr>
          <w:rFonts w:ascii="Arial" w:hAnsi="Arial" w:eastAsia="Arial" w:cs="Arial"/>
          <w:color w:val="0000FF"/>
          <w:spacing w:val="9"/>
        </w:rPr>
        <w:t xml:space="preserve">      </w:t>
      </w:r>
      <w:r>
        <w:rPr>
          <w:rFonts w:ascii="Arial" w:hAnsi="Arial" w:eastAsia="Arial" w:cs="Arial"/>
          <w:color w:val="0000FF"/>
          <w:w w:val="25"/>
        </w:rPr>
        <w:t>155</w:t>
      </w:r>
    </w:p>
    <w:p>
      <w:pPr>
        <w:pStyle w:val="11"/>
        <w:spacing w:before="89" w:line="357" w:lineRule="auto"/>
        <w:ind w:left="350" w:right="517" w:hanging="190"/>
        <w:jc w:val="both"/>
        <w:rPr>
          <w:rFonts w:ascii="Arial" w:hAnsi="Arial" w:eastAsia="Arial" w:cs="Arial"/>
        </w:rPr>
      </w:pPr>
      <w:r>
        <w:rPr>
          <w:rFonts w:ascii="Arial" w:hAnsi="Arial" w:eastAsia="Arial" w:cs="Arial"/>
          <w:b/>
          <w:bCs/>
          <w:color w:val="0000FF"/>
          <w:w w:val="30"/>
          <w:sz w:val="24"/>
          <w:szCs w:val="24"/>
        </w:rPr>
        <w:t>第6章：并发����������������������������������������������������������������������������������������</w:t>
      </w:r>
      <w:r>
        <w:t xml:space="preserve"> </w:t>
      </w:r>
      <w:r>
        <w:rPr>
          <w:rFonts w:ascii="Arial" w:hAnsi="Arial" w:eastAsia="Arial" w:cs="Arial"/>
          <w:b/>
          <w:bCs/>
          <w:color w:val="0000FF"/>
          <w:w w:val="30"/>
          <w:sz w:val="24"/>
          <w:szCs w:val="24"/>
        </w:rPr>
        <w:t>151</w:t>
      </w:r>
      <w:r>
        <w:rPr>
          <w:rFonts w:ascii="Arial" w:hAnsi="Arial" w:eastAsia="Arial" w:cs="Arial"/>
          <w:color w:val="0000FF"/>
          <w:spacing w:val="-2"/>
          <w:w w:val="83"/>
        </w:rPr>
        <w:t>线程</w:t>
      </w:r>
      <w:r>
        <w:rPr>
          <w:rFonts w:ascii="Arial" w:hAnsi="Arial" w:eastAsia="Arial" w:cs="Arial"/>
          <w:color w:val="0000FF"/>
          <w:w w:val="85"/>
        </w:rPr>
        <w:t>和</w:t>
      </w:r>
      <w:r>
        <w:rPr>
          <w:rFonts w:ascii="Arial" w:hAnsi="Arial" w:eastAsia="Arial" w:cs="Arial"/>
          <w:color w:val="0000FF"/>
          <w:w w:val="84"/>
        </w:rPr>
        <w:t>进程</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5"/>
          <w:w w:val="86"/>
        </w:rPr>
        <w:t>151</w:t>
      </w:r>
      <w:r>
        <w:rPr>
          <w:rFonts w:ascii="Arial" w:hAnsi="Arial" w:eastAsia="Arial" w:cs="Arial"/>
          <w:color w:val="0000FF"/>
          <w:w w:val="30"/>
        </w:rPr>
        <w:t>并发性和并行性����������������������������������������������������������������������������������������������������</w:t>
      </w:r>
      <w:r>
        <w:t xml:space="preserve"> </w:t>
      </w:r>
      <w:r>
        <w:rPr>
          <w:rFonts w:ascii="Arial" w:hAnsi="Arial" w:eastAsia="Arial" w:cs="Arial"/>
          <w:color w:val="0000FF"/>
          <w:w w:val="30"/>
        </w:rPr>
        <w:t>152同步和异步�����������������������������������������������������������������������������������������������</w:t>
      </w:r>
      <w:r>
        <w:t xml:space="preserve"> </w:t>
      </w:r>
      <w:r>
        <w:rPr>
          <w:rFonts w:ascii="Arial" w:hAnsi="Arial" w:eastAsia="Arial" w:cs="Arial"/>
          <w:color w:val="0000FF"/>
          <w:w w:val="30"/>
        </w:rPr>
        <w:t>154</w:t>
      </w:r>
      <w:r>
        <w:rPr>
          <w:rFonts w:ascii="Arial" w:hAnsi="Arial" w:eastAsia="Arial" w:cs="Arial"/>
          <w:color w:val="0000FF"/>
          <w:w w:val="25"/>
        </w:rPr>
        <w:t>多任务������������������������������������������������������������������������������������������������������������������������������</w:t>
      </w:r>
      <w:r>
        <w:t xml:space="preserve">      </w:t>
      </w:r>
      <w:r>
        <w:rPr>
          <w:rFonts w:ascii="Arial" w:hAnsi="Arial" w:eastAsia="Arial" w:cs="Arial"/>
          <w:color w:val="0000FF"/>
          <w:w w:val="25"/>
        </w:rPr>
        <w:t>155</w:t>
      </w:r>
    </w:p>
    <w:p>
      <w:r>
        <w:rPr>
          <w:rFonts w:ascii="Arial" w:hAnsi="Arial" w:eastAsia="Arial" w:cs="Arial"/>
          <w:color w:val="0000FF"/>
          <w:w w:val="85"/>
        </w:rPr>
        <w:t>Coroutine</w:t>
      </w:r>
      <w:r>
        <w:rPr>
          <w:rFonts w:ascii="Arial" w:hAnsi="Arial" w:eastAsia="Arial" w:cs="Arial"/>
          <w:color w:val="0000FF"/>
          <w:spacing w:val="14"/>
          <w:w w:val="85"/>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156</w:t>
      </w:r>
      <w:r>
        <w:rPr>
          <w:rFonts w:ascii="Arial" w:hAnsi="Arial" w:eastAsia="Arial" w:cs="Arial"/>
          <w:color w:val="0000FF"/>
          <w:w w:val="86"/>
        </w:rPr>
        <w:t xml:space="preserve"> </w:t>
      </w:r>
      <w:r>
        <w:rPr>
          <w:rFonts w:ascii="Arial" w:hAnsi="Arial" w:eastAsia="Arial" w:cs="Arial"/>
          <w:color w:val="0000FF"/>
          <w:w w:val="85"/>
        </w:rPr>
        <w:t>Understanding</w:t>
      </w:r>
      <w:r>
        <w:rPr>
          <w:rFonts w:ascii="Arial" w:hAnsi="Arial" w:eastAsia="Arial" w:cs="Arial"/>
          <w:color w:val="0000FF"/>
          <w:spacing w:val="-9"/>
        </w:rPr>
        <w:t xml:space="preserve"> </w:t>
      </w:r>
      <w:r>
        <w:rPr>
          <w:rFonts w:ascii="Arial" w:hAnsi="Arial" w:eastAsia="Arial" w:cs="Arial"/>
          <w:color w:val="0000FF"/>
          <w:w w:val="87"/>
        </w:rPr>
        <w:t>the</w:t>
      </w:r>
      <w:r>
        <w:rPr>
          <w:rFonts w:ascii="Arial" w:hAnsi="Arial" w:eastAsia="Arial" w:cs="Arial"/>
          <w:color w:val="0000FF"/>
          <w:spacing w:val="-9"/>
        </w:rPr>
        <w:t xml:space="preserve"> </w:t>
      </w:r>
      <w:r>
        <w:rPr>
          <w:rFonts w:ascii="Arial" w:hAnsi="Arial" w:eastAsia="Arial" w:cs="Arial"/>
          <w:color w:val="0000FF"/>
          <w:w w:val="87"/>
        </w:rPr>
        <w:t>Ballerina</w:t>
      </w:r>
      <w:r>
        <w:rPr>
          <w:rFonts w:ascii="Arial" w:hAnsi="Arial" w:eastAsia="Arial" w:cs="Arial"/>
          <w:color w:val="0000FF"/>
          <w:spacing w:val="-9"/>
        </w:rPr>
        <w:t xml:space="preserve"> </w:t>
      </w:r>
      <w:r>
        <w:rPr>
          <w:rFonts w:ascii="Arial" w:hAnsi="Arial" w:eastAsia="Arial" w:cs="Arial"/>
          <w:color w:val="0000FF"/>
          <w:w w:val="84"/>
        </w:rPr>
        <w:t>Concur</w:t>
      </w:r>
      <w:r>
        <w:rPr>
          <w:rFonts w:ascii="Arial" w:hAnsi="Arial" w:eastAsia="Arial" w:cs="Arial"/>
          <w:color w:val="0000FF"/>
          <w:spacing w:val="-2"/>
          <w:w w:val="84"/>
        </w:rPr>
        <w:t>r</w:t>
      </w:r>
      <w:r>
        <w:rPr>
          <w:rFonts w:ascii="Arial" w:hAnsi="Arial" w:eastAsia="Arial" w:cs="Arial"/>
          <w:color w:val="0000FF"/>
          <w:w w:val="86"/>
        </w:rPr>
        <w:t>en</w:t>
      </w:r>
      <w:r>
        <w:rPr>
          <w:rFonts w:ascii="Arial" w:hAnsi="Arial" w:eastAsia="Arial" w:cs="Arial"/>
          <w:color w:val="0000FF"/>
          <w:spacing w:val="-4"/>
          <w:w w:val="86"/>
        </w:rPr>
        <w:t>c</w:t>
      </w:r>
      <w:r>
        <w:rPr>
          <w:rFonts w:ascii="Arial" w:hAnsi="Arial" w:eastAsia="Arial" w:cs="Arial"/>
          <w:color w:val="0000FF"/>
          <w:w w:val="85"/>
        </w:rPr>
        <w:t>y</w:t>
      </w:r>
      <w:r>
        <w:rPr>
          <w:rFonts w:ascii="Arial" w:hAnsi="Arial" w:eastAsia="Arial" w:cs="Arial"/>
          <w:color w:val="0000FF"/>
          <w:spacing w:val="-9"/>
        </w:rPr>
        <w:t xml:space="preserve"> </w:t>
      </w:r>
      <w:r>
        <w:rPr>
          <w:rFonts w:ascii="Arial" w:hAnsi="Arial" w:eastAsia="Arial" w:cs="Arial"/>
          <w:color w:val="0000FF"/>
          <w:w w:val="86"/>
        </w:rPr>
        <w:t>Mode</w:t>
      </w:r>
      <w:r>
        <w:rPr>
          <w:rFonts w:ascii="Arial" w:hAnsi="Arial" w:eastAsia="Arial" w:cs="Arial"/>
          <w:color w:val="0000FF"/>
          <w:spacing w:val="3"/>
          <w:w w:val="86"/>
        </w:rPr>
        <w:t>l</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156</w:t>
      </w:r>
      <w:r>
        <w:rPr>
          <w:rFonts w:ascii="Arial" w:hAnsi="Arial" w:eastAsia="Arial" w:cs="Arial"/>
          <w:color w:val="0000FF"/>
          <w:w w:val="86"/>
        </w:rPr>
        <w:t xml:space="preserve"> </w:t>
      </w:r>
      <w:r>
        <w:rPr>
          <w:rFonts w:ascii="Arial" w:hAnsi="Arial" w:eastAsia="Arial" w:cs="Arial"/>
          <w:color w:val="0000FF"/>
          <w:w w:val="84"/>
        </w:rPr>
        <w:t>Asyn</w:t>
      </w:r>
      <w:r>
        <w:rPr>
          <w:rFonts w:ascii="Arial" w:hAnsi="Arial" w:eastAsia="Arial" w:cs="Arial"/>
          <w:color w:val="0000FF"/>
          <w:spacing w:val="-2"/>
          <w:w w:val="84"/>
        </w:rPr>
        <w:t>c</w:t>
      </w:r>
      <w:r>
        <w:rPr>
          <w:rFonts w:ascii="Arial" w:hAnsi="Arial" w:eastAsia="Arial" w:cs="Arial"/>
          <w:color w:val="0000FF"/>
          <w:w w:val="86"/>
        </w:rPr>
        <w:t>hronous</w:t>
      </w:r>
      <w:r>
        <w:rPr>
          <w:rFonts w:ascii="Arial" w:hAnsi="Arial" w:eastAsia="Arial" w:cs="Arial"/>
          <w:color w:val="0000FF"/>
          <w:spacing w:val="-9"/>
        </w:rPr>
        <w:t xml:space="preserve"> </w:t>
      </w:r>
      <w:r>
        <w:rPr>
          <w:rFonts w:ascii="Arial" w:hAnsi="Arial" w:eastAsia="Arial" w:cs="Arial"/>
          <w:color w:val="0000FF"/>
          <w:w w:val="83"/>
        </w:rPr>
        <w:t>Pro</w:t>
      </w:r>
      <w:r>
        <w:rPr>
          <w:rFonts w:ascii="Arial" w:hAnsi="Arial" w:eastAsia="Arial" w:cs="Arial"/>
          <w:color w:val="0000FF"/>
          <w:spacing w:val="1"/>
          <w:w w:val="83"/>
        </w:rPr>
        <w:t>g</w:t>
      </w:r>
      <w:r>
        <w:rPr>
          <w:rFonts w:ascii="Arial" w:hAnsi="Arial" w:eastAsia="Arial" w:cs="Arial"/>
          <w:color w:val="0000FF"/>
          <w:spacing w:val="-2"/>
          <w:w w:val="94"/>
        </w:rPr>
        <w:t>r</w:t>
      </w:r>
      <w:r>
        <w:rPr>
          <w:rFonts w:ascii="Arial" w:hAnsi="Arial" w:eastAsia="Arial" w:cs="Arial"/>
          <w:color w:val="0000FF"/>
          <w:w w:val="87"/>
        </w:rPr>
        <w:t>ammin</w:t>
      </w:r>
      <w:r>
        <w:rPr>
          <w:rFonts w:ascii="Arial" w:hAnsi="Arial" w:eastAsia="Arial" w:cs="Arial"/>
          <w:color w:val="0000FF"/>
          <w:spacing w:val="12"/>
          <w:w w:val="87"/>
        </w:rPr>
        <w:t>g</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157</w:t>
      </w:r>
    </w:p>
    <w:p>
      <w:pPr>
        <w:pStyle w:val="11"/>
        <w:spacing w:line="360" w:lineRule="auto"/>
        <w:ind w:left="350" w:right="517"/>
        <w:jc w:val="both"/>
        <w:rPr>
          <w:rFonts w:ascii="Arial" w:hAnsi="Arial" w:eastAsia="Arial" w:cs="Arial"/>
        </w:rPr>
      </w:pPr>
      <w:r>
        <w:rPr>
          <w:rFonts w:ascii="Arial" w:hAnsi="Arial" w:eastAsia="Arial" w:cs="Arial"/>
          <w:color w:val="0000FF"/>
          <w:spacing w:val="14"/>
          <w:w w:val="85"/>
        </w:rPr>
        <w:t>花冠</w:t>
      </w:r>
      <w:r>
        <w:rPr>
          <w:rFonts w:ascii="Arial" w:hAnsi="Arial" w:eastAsia="Arial" w:cs="Arial"/>
          <w:color w:val="0000FF"/>
          <w:w w:val="24"/>
        </w:rPr>
        <w:t>���������������������������������������������������������������������������������������������������������������������������������</w:t>
      </w:r>
      <w:r>
        <w:t xml:space="preserve"> </w:t>
      </w:r>
      <w:r>
        <w:rPr>
          <w:rFonts w:ascii="Arial" w:hAnsi="Arial" w:eastAsia="Arial" w:cs="Arial"/>
          <w:color w:val="0000FF"/>
          <w:spacing w:val="-6"/>
          <w:w w:val="86"/>
        </w:rPr>
        <w:t>156</w:t>
      </w:r>
      <w:r>
        <w:rPr>
          <w:rFonts w:ascii="Arial" w:hAnsi="Arial" w:eastAsia="Arial" w:cs="Arial"/>
          <w:color w:val="0000FF"/>
          <w:w w:val="85"/>
        </w:rPr>
        <w:t>了解</w:t>
      </w:r>
      <w:r>
        <w:rPr>
          <w:rFonts w:ascii="Arial" w:hAnsi="Arial" w:eastAsia="Arial" w:cs="Arial"/>
          <w:color w:val="0000FF"/>
          <w:w w:val="87"/>
        </w:rPr>
        <w:t>Ballerina</w:t>
      </w:r>
      <w:r>
        <w:rPr>
          <w:rFonts w:ascii="Arial" w:hAnsi="Arial" w:eastAsia="Arial" w:cs="Arial"/>
          <w:color w:val="0000FF"/>
          <w:w w:val="84"/>
        </w:rPr>
        <w:t>并发</w:t>
      </w:r>
      <w:r>
        <w:rPr>
          <w:rFonts w:ascii="Arial" w:hAnsi="Arial" w:eastAsia="Arial" w:cs="Arial"/>
          <w:color w:val="0000FF"/>
          <w:w w:val="86"/>
        </w:rPr>
        <w:t>模型</w:t>
      </w:r>
      <w:r>
        <w:rPr>
          <w:rFonts w:ascii="Arial" w:hAnsi="Arial" w:eastAsia="Arial" w:cs="Arial"/>
          <w:color w:val="0000FF"/>
          <w:w w:val="24"/>
        </w:rPr>
        <w:t>����������������������������������������������������������������������</w:t>
      </w:r>
      <w:r>
        <w:t xml:space="preserve"> </w:t>
      </w:r>
      <w:r>
        <w:rPr>
          <w:rFonts w:ascii="Arial" w:hAnsi="Arial" w:eastAsia="Arial" w:cs="Arial"/>
          <w:color w:val="0000FF"/>
          <w:spacing w:val="-5"/>
          <w:w w:val="86"/>
        </w:rPr>
        <w:t>156</w:t>
      </w:r>
      <w:r>
        <w:rPr>
          <w:rFonts w:ascii="Arial" w:hAnsi="Arial" w:eastAsia="Arial" w:cs="Arial"/>
          <w:color w:val="0000FF"/>
          <w:w w:val="86"/>
        </w:rPr>
        <w:t>异步</w:t>
      </w:r>
      <w:r>
        <w:rPr>
          <w:rFonts w:ascii="Arial" w:hAnsi="Arial" w:eastAsia="Arial" w:cs="Arial"/>
          <w:color w:val="0000FF"/>
          <w:w w:val="83"/>
        </w:rPr>
        <w:t>编程</w:t>
      </w:r>
      <w:r>
        <w:rPr>
          <w:rFonts w:ascii="Arial" w:hAnsi="Arial" w:eastAsia="Arial" w:cs="Arial"/>
          <w:color w:val="0000FF"/>
          <w:w w:val="24"/>
        </w:rPr>
        <w:t>�����������������������������������������������������������������������������������������������������</w:t>
      </w:r>
      <w:r>
        <w:t xml:space="preserve"> </w:t>
      </w:r>
      <w:r>
        <w:rPr>
          <w:rFonts w:ascii="Arial" w:hAnsi="Arial" w:eastAsia="Arial" w:cs="Arial"/>
          <w:color w:val="0000FF"/>
          <w:spacing w:val="-5"/>
          <w:w w:val="86"/>
        </w:rPr>
        <w:t>157</w:t>
      </w:r>
    </w:p>
    <w:p>
      <w:r>
        <w:rPr>
          <w:rFonts w:ascii="Arial" w:hAnsi="Arial" w:eastAsia="Arial" w:cs="Arial"/>
          <w:color w:val="0000FF"/>
          <w:spacing w:val="-4"/>
          <w:w w:val="78"/>
        </w:rPr>
        <w:t>W</w:t>
      </w:r>
      <w:r>
        <w:rPr>
          <w:rFonts w:ascii="Arial" w:hAnsi="Arial" w:eastAsia="Arial" w:cs="Arial"/>
          <w:color w:val="0000FF"/>
          <w:w w:val="89"/>
        </w:rPr>
        <w:t>or</w:t>
      </w:r>
      <w:r>
        <w:rPr>
          <w:rFonts w:ascii="Arial" w:hAnsi="Arial" w:eastAsia="Arial" w:cs="Arial"/>
          <w:color w:val="0000FF"/>
          <w:spacing w:val="-2"/>
          <w:w w:val="89"/>
        </w:rPr>
        <w:t>k</w:t>
      </w:r>
      <w:r>
        <w:rPr>
          <w:rFonts w:ascii="Arial" w:hAnsi="Arial" w:eastAsia="Arial" w:cs="Arial"/>
          <w:color w:val="0000FF"/>
          <w:w w:val="86"/>
        </w:rPr>
        <w:t>er</w:t>
      </w:r>
      <w:r>
        <w:rPr>
          <w:rFonts w:ascii="Arial" w:hAnsi="Arial" w:eastAsia="Arial" w:cs="Arial"/>
          <w:color w:val="0000FF"/>
          <w:spacing w:val="11"/>
          <w:w w:val="86"/>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158</w:t>
      </w:r>
      <w:r>
        <w:rPr>
          <w:rFonts w:ascii="Arial" w:hAnsi="Arial" w:eastAsia="Arial" w:cs="Arial"/>
          <w:color w:val="0000FF"/>
          <w:w w:val="86"/>
        </w:rPr>
        <w:t xml:space="preserve"> </w:t>
      </w:r>
      <w:r>
        <w:rPr>
          <w:rFonts w:ascii="Arial" w:hAnsi="Arial" w:eastAsia="Arial" w:cs="Arial"/>
          <w:color w:val="0000FF"/>
          <w:spacing w:val="-4"/>
          <w:w w:val="78"/>
        </w:rPr>
        <w:t>W</w:t>
      </w:r>
      <w:r>
        <w:rPr>
          <w:rFonts w:ascii="Arial" w:hAnsi="Arial" w:eastAsia="Arial" w:cs="Arial"/>
          <w:color w:val="0000FF"/>
          <w:w w:val="89"/>
        </w:rPr>
        <w:t>or</w:t>
      </w:r>
      <w:r>
        <w:rPr>
          <w:rFonts w:ascii="Arial" w:hAnsi="Arial" w:eastAsia="Arial" w:cs="Arial"/>
          <w:color w:val="0000FF"/>
          <w:spacing w:val="-2"/>
          <w:w w:val="89"/>
        </w:rPr>
        <w:t>k</w:t>
      </w:r>
      <w:r>
        <w:rPr>
          <w:rFonts w:ascii="Arial" w:hAnsi="Arial" w:eastAsia="Arial" w:cs="Arial"/>
          <w:color w:val="0000FF"/>
          <w:w w:val="86"/>
        </w:rPr>
        <w:t>ers</w:t>
      </w:r>
      <w:r>
        <w:rPr>
          <w:rFonts w:ascii="Arial" w:hAnsi="Arial" w:eastAsia="Arial" w:cs="Arial"/>
          <w:color w:val="0000FF"/>
          <w:spacing w:val="-9"/>
        </w:rPr>
        <w:t xml:space="preserve"> </w:t>
      </w:r>
      <w:r>
        <w:rPr>
          <w:rFonts w:ascii="Arial" w:hAnsi="Arial" w:eastAsia="Arial" w:cs="Arial"/>
          <w:color w:val="0000FF"/>
          <w:w w:val="93"/>
        </w:rPr>
        <w:t>with</w:t>
      </w:r>
      <w:r>
        <w:rPr>
          <w:rFonts w:ascii="Arial" w:hAnsi="Arial" w:eastAsia="Arial" w:cs="Arial"/>
          <w:color w:val="0000FF"/>
          <w:spacing w:val="-9"/>
        </w:rPr>
        <w:t xml:space="preserve"> </w:t>
      </w:r>
      <w:r>
        <w:rPr>
          <w:rFonts w:ascii="Arial" w:hAnsi="Arial" w:eastAsia="Arial" w:cs="Arial"/>
          <w:color w:val="0000FF"/>
          <w:w w:val="87"/>
        </w:rPr>
        <w:t>Inte</w:t>
      </w:r>
      <w:r>
        <w:rPr>
          <w:rFonts w:ascii="Arial" w:hAnsi="Arial" w:eastAsia="Arial" w:cs="Arial"/>
          <w:color w:val="0000FF"/>
          <w:spacing w:val="-2"/>
          <w:w w:val="87"/>
        </w:rPr>
        <w:t>r</w:t>
      </w:r>
      <w:r>
        <w:rPr>
          <w:rFonts w:ascii="Arial" w:hAnsi="Arial" w:eastAsia="Arial" w:cs="Arial"/>
          <w:color w:val="0000FF"/>
          <w:w w:val="88"/>
        </w:rPr>
        <w:t>actio</w:t>
      </w:r>
      <w:r>
        <w:rPr>
          <w:rFonts w:ascii="Arial" w:hAnsi="Arial" w:eastAsia="Arial" w:cs="Arial"/>
          <w:color w:val="0000FF"/>
          <w:spacing w:val="9"/>
          <w:w w:val="88"/>
        </w:rPr>
        <w:t>n</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161</w:t>
      </w:r>
      <w:r>
        <w:rPr>
          <w:rFonts w:ascii="Arial" w:hAnsi="Arial" w:eastAsia="Arial" w:cs="Arial"/>
          <w:color w:val="0000FF"/>
          <w:w w:val="86"/>
        </w:rPr>
        <w:t xml:space="preserve"> </w:t>
      </w:r>
      <w:r>
        <w:rPr>
          <w:rFonts w:ascii="Arial" w:hAnsi="Arial" w:eastAsia="Arial" w:cs="Arial"/>
          <w:color w:val="0000FF"/>
          <w:w w:val="25"/>
        </w:rPr>
        <w:t>Fork</w:t>
      </w:r>
      <w:r>
        <w:rPr>
          <w:rFonts w:ascii="Arial" w:hAnsi="Arial" w:eastAsia="Arial" w:cs="Arial"/>
          <w:color w:val="0000FF"/>
          <w:spacing w:val="6"/>
        </w:rPr>
        <w:t xml:space="preserve">     </w:t>
      </w:r>
      <w:r>
        <w:rPr>
          <w:rFonts w:ascii="Arial" w:hAnsi="Arial" w:eastAsia="Arial" w:cs="Arial"/>
          <w:color w:val="0000FF"/>
          <w:w w:val="25"/>
        </w:rPr>
        <w:t>Statement</w:t>
      </w:r>
      <w:r>
        <w:rPr>
          <w:rFonts w:ascii="Arial" w:hAnsi="Arial" w:eastAsia="Arial" w:cs="Arial"/>
          <w:color w:val="0000FF"/>
          <w:spacing w:val="7"/>
        </w:rPr>
        <w:t xml:space="preserve">    </w:t>
      </w:r>
      <w:r>
        <w:rPr>
          <w:rFonts w:ascii="Arial" w:hAnsi="Arial" w:eastAsia="Arial" w:cs="Arial"/>
          <w:color w:val="0000FF"/>
          <w:w w:val="25"/>
        </w:rPr>
        <w:t>�������������������������������������������������������������������������������������������������������������������������</w:t>
      </w:r>
      <w:r>
        <w:rPr>
          <w:rFonts w:ascii="Arial" w:hAnsi="Arial" w:eastAsia="Arial" w:cs="Arial"/>
          <w:color w:val="0000FF"/>
          <w:spacing w:val="7"/>
        </w:rPr>
        <w:t xml:space="preserve">   </w:t>
      </w:r>
      <w:r>
        <w:rPr>
          <w:rFonts w:ascii="Arial" w:hAnsi="Arial" w:eastAsia="Arial" w:cs="Arial"/>
          <w:color w:val="0000FF"/>
          <w:spacing w:val="8"/>
        </w:rPr>
        <w:t xml:space="preserve"> </w:t>
      </w:r>
      <w:r>
        <w:rPr>
          <w:rFonts w:ascii="Arial" w:hAnsi="Arial" w:eastAsia="Arial" w:cs="Arial"/>
          <w:color w:val="0000FF"/>
          <w:w w:val="25"/>
        </w:rPr>
        <w:t>164</w:t>
      </w:r>
      <w:r>
        <w:rPr>
          <w:rFonts w:ascii="Arial" w:hAnsi="Arial" w:eastAsia="Arial" w:cs="Arial"/>
          <w:color w:val="0000FF"/>
          <w:spacing w:val="1"/>
          <w:w w:val="25"/>
        </w:rPr>
        <w:t xml:space="preserve"> </w:t>
      </w:r>
      <w:r>
        <w:rPr>
          <w:rFonts w:ascii="Arial" w:hAnsi="Arial" w:eastAsia="Arial" w:cs="Arial"/>
          <w:color w:val="0000FF"/>
          <w:w w:val="25"/>
        </w:rPr>
        <w:t>Fork</w:t>
      </w:r>
      <w:r>
        <w:rPr>
          <w:rFonts w:ascii="Arial" w:hAnsi="Arial" w:eastAsia="Arial" w:cs="Arial"/>
          <w:color w:val="0000FF"/>
          <w:spacing w:val="1"/>
          <w:w w:val="25"/>
        </w:rPr>
        <w:t xml:space="preserve"> </w:t>
      </w:r>
      <w:r>
        <w:rPr>
          <w:rFonts w:ascii="Arial" w:hAnsi="Arial" w:eastAsia="Arial" w:cs="Arial"/>
          <w:color w:val="0000FF"/>
          <w:w w:val="25"/>
        </w:rPr>
        <w:t>Variable</w:t>
      </w:r>
      <w:r>
        <w:rPr>
          <w:rFonts w:ascii="Arial" w:hAnsi="Arial" w:eastAsia="Arial" w:cs="Arial"/>
          <w:color w:val="0000FF"/>
          <w:spacing w:val="1"/>
          <w:w w:val="25"/>
        </w:rPr>
        <w:t xml:space="preserve"> </w:t>
      </w:r>
      <w:r>
        <w:rPr>
          <w:rFonts w:ascii="Arial" w:hAnsi="Arial" w:eastAsia="Arial" w:cs="Arial"/>
          <w:color w:val="0000FF"/>
          <w:w w:val="25"/>
        </w:rPr>
        <w:t>Access</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167</w:t>
      </w:r>
      <w:r>
        <w:rPr>
          <w:rFonts w:ascii="Arial" w:hAnsi="Arial" w:eastAsia="Arial" w:cs="Arial"/>
          <w:color w:val="0000FF"/>
          <w:spacing w:val="1"/>
          <w:w w:val="25"/>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170</w:t>
      </w:r>
    </w:p>
    <w:p>
      <w:pPr>
        <w:pStyle w:val="11"/>
        <w:spacing w:before="1" w:line="360" w:lineRule="auto"/>
        <w:ind w:left="350" w:right="517"/>
        <w:jc w:val="both"/>
        <w:rPr>
          <w:rFonts w:ascii="Arial" w:hAnsi="Arial" w:eastAsia="Arial" w:cs="Arial"/>
        </w:rPr>
      </w:pPr>
      <w:r>
        <w:rPr>
          <w:rFonts w:ascii="Arial" w:hAnsi="Arial" w:eastAsia="Arial" w:cs="Arial"/>
          <w:color w:val="0000FF"/>
          <w:spacing w:val="-4"/>
          <w:w w:val="78"/>
        </w:rPr>
        <w:t>工</w:t>
      </w:r>
      <w:r>
        <w:rPr>
          <w:rFonts w:ascii="Arial" w:hAnsi="Arial" w:eastAsia="Arial" w:cs="Arial"/>
          <w:color w:val="0000FF"/>
          <w:spacing w:val="-2"/>
          <w:w w:val="89"/>
        </w:rPr>
        <w:t>人</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w w:val="86"/>
        </w:rPr>
        <w:t>158</w:t>
      </w:r>
      <w:r>
        <w:rPr>
          <w:rFonts w:ascii="Arial" w:hAnsi="Arial" w:eastAsia="Arial" w:cs="Arial"/>
          <w:color w:val="0000FF"/>
          <w:w w:val="86"/>
        </w:rPr>
        <w:t>名</w:t>
      </w:r>
      <w:r>
        <w:rPr>
          <w:rFonts w:ascii="Arial" w:hAnsi="Arial" w:eastAsia="Arial" w:cs="Arial"/>
          <w:color w:val="0000FF"/>
          <w:w w:val="93"/>
        </w:rPr>
        <w:t>具有</w:t>
      </w:r>
      <w:r>
        <w:rPr>
          <w:rFonts w:ascii="Arial" w:hAnsi="Arial" w:eastAsia="Arial" w:cs="Arial"/>
          <w:color w:val="0000FF"/>
          <w:w w:val="87"/>
        </w:rPr>
        <w:t>互动能力</w:t>
      </w:r>
      <w:r>
        <w:rPr>
          <w:rFonts w:ascii="Arial" w:hAnsi="Arial" w:eastAsia="Arial" w:cs="Arial"/>
          <w:color w:val="0000FF"/>
          <w:w w:val="88"/>
        </w:rPr>
        <w:t>的</w:t>
      </w:r>
      <w:r>
        <w:rPr>
          <w:rFonts w:ascii="Arial" w:hAnsi="Arial" w:eastAsia="Arial" w:cs="Arial"/>
          <w:color w:val="0000FF"/>
          <w:w w:val="86"/>
        </w:rPr>
        <w:t>员工</w:t>
      </w:r>
      <w:r>
        <w:rPr>
          <w:rFonts w:ascii="Arial" w:hAnsi="Arial" w:eastAsia="Arial" w:cs="Arial"/>
          <w:color w:val="0000FF"/>
          <w:w w:val="24"/>
        </w:rPr>
        <w:t>�����������������������������������������������������������������������������������������������������������</w:t>
      </w:r>
      <w:r>
        <w:t xml:space="preserve"> </w:t>
      </w:r>
      <w:r>
        <w:rPr>
          <w:rFonts w:ascii="Arial" w:hAnsi="Arial" w:eastAsia="Arial" w:cs="Arial"/>
          <w:color w:val="0000FF"/>
          <w:spacing w:val="-5"/>
          <w:w w:val="86"/>
        </w:rPr>
        <w:t>161</w:t>
      </w:r>
      <w:r>
        <w:rPr>
          <w:rFonts w:ascii="Arial" w:hAnsi="Arial" w:eastAsia="Arial" w:cs="Arial"/>
          <w:color w:val="0000FF"/>
          <w:w w:val="25"/>
        </w:rPr>
        <w:t>分叉语句�������������������������������������������������������������������������������������������������������������������������</w:t>
      </w:r>
      <w:r>
        <w:t xml:space="preserve">    </w:t>
      </w:r>
      <w:r>
        <w:rPr>
          <w:rFonts w:ascii="Arial" w:hAnsi="Arial" w:eastAsia="Arial" w:cs="Arial"/>
          <w:color w:val="0000FF"/>
          <w:w w:val="25"/>
        </w:rPr>
        <w:t>164叉车可变入口�����������������������������������������������������������������������������������������������������������������</w:t>
      </w:r>
      <w:r>
        <w:t xml:space="preserve"> </w:t>
      </w:r>
      <w:r>
        <w:rPr>
          <w:rFonts w:ascii="Arial" w:hAnsi="Arial" w:eastAsia="Arial" w:cs="Arial"/>
          <w:color w:val="0000FF"/>
          <w:w w:val="25"/>
        </w:rPr>
        <w:t>167</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170</w:t>
      </w:r>
    </w:p>
    <w:p>
      <w:r>
        <w:rPr>
          <w:rFonts w:ascii="Arial" w:hAnsi="Arial" w:eastAsia="Arial" w:cs="Arial"/>
          <w:b/>
          <w:bCs/>
          <w:color w:val="0000FF"/>
          <w:w w:val="30"/>
          <w:sz w:val="24"/>
          <w:szCs w:val="24"/>
        </w:rPr>
        <w:t>Chapter</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7:</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Files</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and</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I/O</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w:t>
      </w:r>
      <w:r>
        <w:rPr>
          <w:rFonts w:ascii="Arial" w:hAnsi="Arial" w:eastAsia="Arial" w:cs="Arial"/>
          <w:b/>
          <w:bCs/>
          <w:color w:val="0000FF"/>
          <w:spacing w:val="1"/>
          <w:w w:val="30"/>
          <w:sz w:val="24"/>
          <w:szCs w:val="24"/>
        </w:rPr>
        <w:t xml:space="preserve"> </w:t>
      </w:r>
      <w:r>
        <w:rPr>
          <w:rFonts w:ascii="Arial" w:hAnsi="Arial" w:eastAsia="Arial" w:cs="Arial"/>
          <w:b/>
          <w:bCs/>
          <w:color w:val="0000FF"/>
          <w:w w:val="30"/>
          <w:sz w:val="24"/>
          <w:szCs w:val="24"/>
        </w:rPr>
        <w:t>171</w:t>
      </w:r>
      <w:r>
        <w:rPr>
          <w:rFonts w:ascii="Arial" w:hAnsi="Arial" w:eastAsia="Arial" w:cs="Arial"/>
          <w:b/>
          <w:bCs/>
          <w:color w:val="0000FF"/>
          <w:spacing w:val="1"/>
          <w:w w:val="30"/>
          <w:sz w:val="24"/>
          <w:szCs w:val="24"/>
        </w:rPr>
        <w:t xml:space="preserve"> </w:t>
      </w:r>
      <w:r>
        <w:rPr>
          <w:rFonts w:ascii="Arial" w:hAnsi="Arial" w:eastAsia="Arial" w:cs="Arial"/>
          <w:color w:val="0000FF"/>
          <w:w w:val="83"/>
        </w:rPr>
        <w:t>Pro</w:t>
      </w:r>
      <w:r>
        <w:rPr>
          <w:rFonts w:ascii="Arial" w:hAnsi="Arial" w:eastAsia="Arial" w:cs="Arial"/>
          <w:color w:val="0000FF"/>
          <w:spacing w:val="1"/>
          <w:w w:val="83"/>
        </w:rPr>
        <w:t>g</w:t>
      </w:r>
      <w:r>
        <w:rPr>
          <w:rFonts w:ascii="Arial" w:hAnsi="Arial" w:eastAsia="Arial" w:cs="Arial"/>
          <w:color w:val="0000FF"/>
          <w:spacing w:val="-2"/>
          <w:w w:val="94"/>
        </w:rPr>
        <w:t>r</w:t>
      </w:r>
      <w:r>
        <w:rPr>
          <w:rFonts w:ascii="Arial" w:hAnsi="Arial" w:eastAsia="Arial" w:cs="Arial"/>
          <w:color w:val="0000FF"/>
          <w:w w:val="86"/>
        </w:rPr>
        <w:t>ammed</w:t>
      </w:r>
      <w:r>
        <w:rPr>
          <w:rFonts w:ascii="Arial" w:hAnsi="Arial" w:eastAsia="Arial" w:cs="Arial"/>
          <w:color w:val="0000FF"/>
          <w:spacing w:val="-9"/>
        </w:rPr>
        <w:t xml:space="preserve"> </w:t>
      </w:r>
      <w:r>
        <w:rPr>
          <w:rFonts w:ascii="Arial" w:hAnsi="Arial" w:eastAsia="Arial" w:cs="Arial"/>
          <w:color w:val="0000FF"/>
          <w:w w:val="80"/>
        </w:rPr>
        <w:t>I/</w:t>
      </w:r>
      <w:r>
        <w:rPr>
          <w:rFonts w:ascii="Arial" w:hAnsi="Arial" w:eastAsia="Arial" w:cs="Arial"/>
          <w:color w:val="0000FF"/>
          <w:spacing w:val="13"/>
          <w:w w:val="80"/>
        </w:rPr>
        <w:t>O</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171</w:t>
      </w:r>
      <w:r>
        <w:rPr>
          <w:rFonts w:ascii="Arial" w:hAnsi="Arial" w:eastAsia="Arial" w:cs="Arial"/>
          <w:color w:val="0000FF"/>
          <w:w w:val="86"/>
        </w:rPr>
        <w:t xml:space="preserve"> </w:t>
      </w:r>
      <w:r>
        <w:rPr>
          <w:rFonts w:ascii="Arial" w:hAnsi="Arial" w:eastAsia="Arial" w:cs="Arial"/>
          <w:color w:val="0000FF"/>
          <w:w w:val="25"/>
        </w:rPr>
        <w:t>Direct</w:t>
      </w:r>
      <w:r>
        <w:rPr>
          <w:rFonts w:ascii="Arial" w:hAnsi="Arial" w:eastAsia="Arial" w:cs="Arial"/>
          <w:color w:val="0000FF"/>
          <w:spacing w:val="107"/>
        </w:rPr>
        <w:t xml:space="preserve"> </w:t>
      </w:r>
      <w:r>
        <w:rPr>
          <w:rFonts w:ascii="Arial" w:hAnsi="Arial" w:eastAsia="Arial" w:cs="Arial"/>
          <w:color w:val="0000FF"/>
          <w:w w:val="25"/>
        </w:rPr>
        <w:t>Memory</w:t>
      </w:r>
      <w:r>
        <w:rPr>
          <w:rFonts w:ascii="Arial" w:hAnsi="Arial" w:eastAsia="Arial" w:cs="Arial"/>
          <w:color w:val="0000FF"/>
          <w:spacing w:val="107"/>
        </w:rPr>
        <w:t xml:space="preserve"> </w:t>
      </w:r>
      <w:r>
        <w:rPr>
          <w:rFonts w:ascii="Arial" w:hAnsi="Arial" w:eastAsia="Arial" w:cs="Arial"/>
          <w:color w:val="0000FF"/>
          <w:w w:val="25"/>
        </w:rPr>
        <w:t>Access</w:t>
      </w:r>
      <w:r>
        <w:rPr>
          <w:rFonts w:ascii="Arial" w:hAnsi="Arial" w:eastAsia="Arial" w:cs="Arial"/>
          <w:color w:val="0000FF"/>
          <w:spacing w:val="107"/>
        </w:rPr>
        <w:t xml:space="preserve"> </w:t>
      </w:r>
      <w:r>
        <w:rPr>
          <w:rFonts w:ascii="Arial" w:hAnsi="Arial" w:eastAsia="Arial" w:cs="Arial"/>
          <w:color w:val="0000FF"/>
          <w:w w:val="25"/>
        </w:rPr>
        <w:t>��������������������������������������������������������������������������������������������������������������</w:t>
      </w:r>
      <w:r>
        <w:rPr>
          <w:rFonts w:ascii="Arial" w:hAnsi="Arial" w:eastAsia="Arial" w:cs="Arial"/>
          <w:color w:val="0000FF"/>
        </w:rPr>
        <w:t xml:space="preserve">  </w:t>
      </w:r>
      <w:r>
        <w:rPr>
          <w:rFonts w:ascii="Arial" w:hAnsi="Arial" w:eastAsia="Arial" w:cs="Arial"/>
          <w:color w:val="0000FF"/>
          <w:spacing w:val="1"/>
        </w:rPr>
        <w:t xml:space="preserve"> </w:t>
      </w:r>
      <w:r>
        <w:rPr>
          <w:rFonts w:ascii="Arial" w:hAnsi="Arial" w:eastAsia="Arial" w:cs="Arial"/>
          <w:color w:val="0000FF"/>
          <w:w w:val="25"/>
        </w:rPr>
        <w:t>172</w:t>
      </w:r>
      <w:r>
        <w:rPr>
          <w:rFonts w:ascii="Arial" w:hAnsi="Arial" w:eastAsia="Arial" w:cs="Arial"/>
          <w:color w:val="0000FF"/>
          <w:spacing w:val="1"/>
          <w:w w:val="25"/>
        </w:rPr>
        <w:t xml:space="preserve"> </w:t>
      </w:r>
      <w:r>
        <w:rPr>
          <w:rFonts w:ascii="Arial" w:hAnsi="Arial" w:eastAsia="Arial" w:cs="Arial"/>
          <w:color w:val="0000FF"/>
          <w:w w:val="87"/>
        </w:rPr>
        <w:t>Ballerina</w:t>
      </w:r>
      <w:r>
        <w:rPr>
          <w:rFonts w:ascii="Arial" w:hAnsi="Arial" w:eastAsia="Arial" w:cs="Arial"/>
          <w:color w:val="0000FF"/>
          <w:spacing w:val="-9"/>
        </w:rPr>
        <w:t xml:space="preserve"> </w:t>
      </w:r>
      <w:r>
        <w:rPr>
          <w:rFonts w:ascii="Arial" w:hAnsi="Arial" w:eastAsia="Arial" w:cs="Arial"/>
          <w:color w:val="0000FF"/>
          <w:w w:val="80"/>
        </w:rPr>
        <w:t>I/O</w:t>
      </w:r>
      <w:r>
        <w:rPr>
          <w:rFonts w:ascii="Arial" w:hAnsi="Arial" w:eastAsia="Arial" w:cs="Arial"/>
          <w:color w:val="0000FF"/>
          <w:spacing w:val="-9"/>
        </w:rPr>
        <w:t xml:space="preserve"> </w:t>
      </w:r>
      <w:r>
        <w:rPr>
          <w:rFonts w:ascii="Arial" w:hAnsi="Arial" w:eastAsia="Arial" w:cs="Arial"/>
          <w:color w:val="0000FF"/>
          <w:w w:val="86"/>
        </w:rPr>
        <w:t>Module</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172</w:t>
      </w:r>
      <w:r>
        <w:rPr>
          <w:rFonts w:ascii="Arial" w:hAnsi="Arial" w:eastAsia="Arial" w:cs="Arial"/>
          <w:color w:val="0000FF"/>
          <w:w w:val="86"/>
        </w:rPr>
        <w:t xml:space="preserve"> </w:t>
      </w:r>
      <w:r>
        <w:rPr>
          <w:rFonts w:ascii="Arial" w:hAnsi="Arial" w:eastAsia="Arial" w:cs="Arial"/>
          <w:color w:val="0000FF"/>
          <w:w w:val="25"/>
        </w:rPr>
        <w:t>Channels</w:t>
      </w:r>
      <w:r>
        <w:rPr>
          <w:rFonts w:ascii="Arial" w:hAnsi="Arial" w:eastAsia="Arial" w:cs="Arial"/>
          <w:color w:val="0000FF"/>
          <w:spacing w:val="20"/>
        </w:rPr>
        <w:t xml:space="preserve">   </w:t>
      </w:r>
      <w:r>
        <w:rPr>
          <w:rFonts w:ascii="Arial" w:hAnsi="Arial" w:eastAsia="Arial" w:cs="Arial"/>
          <w:color w:val="0000FF"/>
          <w:w w:val="25"/>
        </w:rPr>
        <w:t>�����������������������������������������������������������������������������������������������������������������������������������</w:t>
      </w:r>
      <w:r>
        <w:rPr>
          <w:rFonts w:ascii="Arial" w:hAnsi="Arial" w:eastAsia="Arial" w:cs="Arial"/>
          <w:color w:val="0000FF"/>
          <w:spacing w:val="13"/>
        </w:rPr>
        <w:t xml:space="preserve">   </w:t>
      </w:r>
      <w:r>
        <w:rPr>
          <w:rFonts w:ascii="Arial" w:hAnsi="Arial" w:eastAsia="Arial" w:cs="Arial"/>
          <w:color w:val="0000FF"/>
          <w:spacing w:val="14"/>
        </w:rPr>
        <w:t xml:space="preserve"> </w:t>
      </w:r>
      <w:r>
        <w:rPr>
          <w:rFonts w:ascii="Arial" w:hAnsi="Arial" w:eastAsia="Arial" w:cs="Arial"/>
          <w:color w:val="0000FF"/>
          <w:w w:val="25"/>
        </w:rPr>
        <w:t>173</w:t>
      </w:r>
    </w:p>
    <w:p>
      <w:pPr>
        <w:pStyle w:val="11"/>
        <w:spacing w:before="84" w:line="357" w:lineRule="auto"/>
        <w:ind w:left="350" w:right="517" w:hanging="190"/>
        <w:jc w:val="both"/>
        <w:rPr>
          <w:rFonts w:ascii="Arial" w:hAnsi="Arial" w:eastAsia="Arial" w:cs="Arial"/>
        </w:rPr>
      </w:pPr>
      <w:r>
        <w:rPr>
          <w:rFonts w:ascii="Arial" w:hAnsi="Arial" w:eastAsia="Arial" w:cs="Arial"/>
          <w:b/>
          <w:bCs/>
          <w:color w:val="0000FF"/>
          <w:w w:val="30"/>
          <w:sz w:val="24"/>
          <w:szCs w:val="24"/>
        </w:rPr>
        <w:t>第7章：文件和I/O����������������������������������������������������������������������������������������</w:t>
      </w:r>
      <w:r>
        <w:t xml:space="preserve"> </w:t>
      </w:r>
      <w:r>
        <w:rPr>
          <w:rFonts w:ascii="Arial" w:hAnsi="Arial" w:eastAsia="Arial" w:cs="Arial"/>
          <w:b/>
          <w:bCs/>
          <w:color w:val="0000FF"/>
          <w:w w:val="30"/>
          <w:sz w:val="24"/>
          <w:szCs w:val="24"/>
        </w:rPr>
        <w:t>171</w:t>
      </w:r>
      <w:r>
        <w:rPr>
          <w:rFonts w:ascii="Arial" w:hAnsi="Arial" w:eastAsia="Arial" w:cs="Arial"/>
          <w:color w:val="0000FF"/>
          <w:spacing w:val="-2"/>
          <w:w w:val="83"/>
        </w:rPr>
        <w:t>编程</w:t>
      </w:r>
      <w:r>
        <w:rPr>
          <w:rFonts w:ascii="Arial" w:hAnsi="Arial" w:eastAsia="Arial" w:cs="Arial"/>
          <w:color w:val="0000FF"/>
          <w:spacing w:val="13"/>
          <w:w w:val="80"/>
        </w:rPr>
        <w:t>I/O</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5"/>
          <w:w w:val="86"/>
        </w:rPr>
        <w:t>171</w:t>
      </w:r>
      <w:r>
        <w:rPr>
          <w:rFonts w:ascii="Arial" w:hAnsi="Arial" w:eastAsia="Arial" w:cs="Arial"/>
          <w:color w:val="0000FF"/>
          <w:w w:val="25"/>
        </w:rPr>
        <w:t>直接内存访问��������������������������������������������������������������������������������������������������������������</w:t>
      </w:r>
      <w:r>
        <w:t xml:space="preserve">   </w:t>
      </w:r>
      <w:r>
        <w:rPr>
          <w:rFonts w:ascii="Arial" w:hAnsi="Arial" w:eastAsia="Arial" w:cs="Arial"/>
          <w:color w:val="0000FF"/>
          <w:w w:val="25"/>
        </w:rPr>
        <w:t>172</w:t>
      </w:r>
      <w:r>
        <w:t xml:space="preserve"> </w:t>
      </w:r>
      <w:r>
        <w:rPr>
          <w:rFonts w:ascii="Arial" w:hAnsi="Arial" w:eastAsia="Arial" w:cs="Arial"/>
          <w:color w:val="0000FF"/>
          <w:w w:val="87"/>
        </w:rPr>
        <w:t>Ballerina</w:t>
      </w:r>
      <w:r>
        <w:t xml:space="preserve"> </w:t>
      </w:r>
      <w:r>
        <w:rPr>
          <w:rFonts w:ascii="Arial" w:hAnsi="Arial" w:eastAsia="Arial" w:cs="Arial"/>
          <w:color w:val="0000FF"/>
          <w:w w:val="80"/>
        </w:rPr>
        <w:t>I/O</w:t>
      </w:r>
      <w:r>
        <w:rPr>
          <w:rFonts w:ascii="Arial" w:hAnsi="Arial" w:eastAsia="Arial" w:cs="Arial"/>
          <w:color w:val="0000FF"/>
          <w:w w:val="86"/>
        </w:rPr>
        <w:t>模块</w:t>
      </w:r>
      <w:r>
        <w:rPr>
          <w:rFonts w:ascii="Arial" w:hAnsi="Arial" w:eastAsia="Arial" w:cs="Arial"/>
          <w:color w:val="0000FF"/>
          <w:w w:val="24"/>
        </w:rPr>
        <w:t>������������������������������������������������������������������������������������������������������������������</w:t>
      </w:r>
      <w:r>
        <w:t xml:space="preserve"> </w:t>
      </w:r>
      <w:r>
        <w:rPr>
          <w:rFonts w:ascii="Arial" w:hAnsi="Arial" w:eastAsia="Arial" w:cs="Arial"/>
          <w:color w:val="0000FF"/>
          <w:spacing w:val="-6"/>
          <w:w w:val="86"/>
        </w:rPr>
        <w:t>172</w:t>
      </w:r>
      <w:r>
        <w:rPr>
          <w:rFonts w:ascii="Arial" w:hAnsi="Arial" w:eastAsia="Arial" w:cs="Arial"/>
          <w:color w:val="0000FF"/>
          <w:w w:val="25"/>
        </w:rPr>
        <w:t>通道�����������������������������������������������������������������������������������������������������������������������������������</w:t>
      </w:r>
      <w:r>
        <w:t xml:space="preserve">    </w:t>
      </w:r>
      <w:r>
        <w:rPr>
          <w:rFonts w:ascii="Arial" w:hAnsi="Arial" w:eastAsia="Arial" w:cs="Arial"/>
          <w:color w:val="0000FF"/>
          <w:w w:val="25"/>
        </w:rPr>
        <w:t>173</w:t>
      </w:r>
    </w:p>
    <w:p>
      <w:r>
        <w:rPr>
          <w:rFonts w:ascii="Arial" w:hAnsi="Arial" w:eastAsia="Arial" w:cs="Arial"/>
          <w:color w:val="0000FF"/>
          <w:w w:val="85"/>
        </w:rPr>
        <w:t>Byte</w:t>
      </w:r>
      <w:r>
        <w:rPr>
          <w:rFonts w:ascii="Arial" w:hAnsi="Arial" w:eastAsia="Arial" w:cs="Arial"/>
          <w:color w:val="0000FF"/>
          <w:spacing w:val="-9"/>
        </w:rPr>
        <w:t xml:space="preserve"> </w:t>
      </w:r>
      <w:r>
        <w:rPr>
          <w:rFonts w:ascii="Arial" w:hAnsi="Arial" w:eastAsia="Arial" w:cs="Arial"/>
          <w:color w:val="0000FF"/>
          <w:w w:val="83"/>
        </w:rPr>
        <w:t>Channel</w:t>
      </w:r>
      <w:r>
        <w:rPr>
          <w:rFonts w:ascii="Arial" w:hAnsi="Arial" w:eastAsia="Arial" w:cs="Arial"/>
          <w:color w:val="0000FF"/>
          <w:spacing w:val="3"/>
          <w:w w:val="83"/>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173</w:t>
      </w:r>
    </w:p>
    <w:p>
      <w:pPr>
        <w:pStyle w:val="11"/>
        <w:spacing w:line="233" w:lineRule="exact"/>
        <w:ind w:right="517"/>
        <w:jc w:val="right"/>
        <w:rPr>
          <w:rFonts w:ascii="Arial" w:hAnsi="Arial" w:eastAsia="Arial" w:cs="Arial"/>
        </w:rPr>
      </w:pPr>
      <w:r>
        <w:rPr>
          <w:rFonts w:ascii="Arial" w:hAnsi="Arial" w:eastAsia="Arial" w:cs="Arial"/>
          <w:color w:val="0000FF"/>
          <w:w w:val="85"/>
        </w:rPr>
        <w:t>字节</w:t>
      </w:r>
      <w:r>
        <w:rPr>
          <w:rFonts w:ascii="Arial" w:hAnsi="Arial" w:eastAsia="Arial" w:cs="Arial"/>
          <w:color w:val="0000FF"/>
          <w:w w:val="83"/>
        </w:rPr>
        <w:t>通道</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173</w:t>
      </w:r>
    </w:p>
    <w:p>
      <w:r>
        <w:rPr>
          <w:rFonts w:ascii="Arial" w:hAnsi="Arial" w:eastAsia="Arial" w:cs="Arial"/>
          <w:color w:val="0000FF"/>
          <w:w w:val="25"/>
        </w:rPr>
        <w:t>Character</w:t>
      </w:r>
      <w:r>
        <w:rPr>
          <w:rFonts w:ascii="Arial" w:hAnsi="Arial" w:eastAsia="Arial" w:cs="Arial"/>
          <w:color w:val="0000FF"/>
        </w:rPr>
        <w:t xml:space="preserve">      </w:t>
      </w:r>
      <w:r>
        <w:rPr>
          <w:rFonts w:ascii="Arial" w:hAnsi="Arial" w:eastAsia="Arial" w:cs="Arial"/>
          <w:color w:val="0000FF"/>
          <w:spacing w:val="1"/>
        </w:rPr>
        <w:t xml:space="preserve"> </w:t>
      </w:r>
      <w:r>
        <w:rPr>
          <w:rFonts w:ascii="Arial" w:hAnsi="Arial" w:eastAsia="Arial" w:cs="Arial"/>
          <w:color w:val="0000FF"/>
          <w:w w:val="25"/>
        </w:rPr>
        <w:t>Channels</w:t>
      </w:r>
      <w:r>
        <w:rPr>
          <w:rFonts w:ascii="Arial" w:hAnsi="Arial" w:eastAsia="Arial" w:cs="Arial"/>
          <w:color w:val="0000FF"/>
          <w:spacing w:val="7"/>
        </w:rPr>
        <w:t xml:space="preserve">    </w:t>
      </w:r>
      <w:r>
        <w:rPr>
          <w:rFonts w:ascii="Arial" w:hAnsi="Arial" w:eastAsia="Arial" w:cs="Arial"/>
          <w:color w:val="0000FF"/>
          <w:w w:val="25"/>
        </w:rPr>
        <w:t>�������������������������������������������������������������������������������������������������������������</w:t>
      </w:r>
      <w:r>
        <w:rPr>
          <w:rFonts w:ascii="Arial" w:hAnsi="Arial" w:eastAsia="Arial" w:cs="Arial"/>
          <w:color w:val="0000FF"/>
        </w:rPr>
        <w:t xml:space="preserve">      </w:t>
      </w:r>
      <w:r>
        <w:rPr>
          <w:rFonts w:ascii="Arial" w:hAnsi="Arial" w:eastAsia="Arial" w:cs="Arial"/>
          <w:color w:val="0000FF"/>
          <w:w w:val="25"/>
        </w:rPr>
        <w:t>176</w:t>
      </w:r>
      <w:r>
        <w:rPr>
          <w:rFonts w:ascii="Arial" w:hAnsi="Arial" w:eastAsia="Arial" w:cs="Arial"/>
          <w:color w:val="0000FF"/>
          <w:spacing w:val="1"/>
          <w:w w:val="25"/>
        </w:rPr>
        <w:t xml:space="preserve"> </w:t>
      </w:r>
      <w:r>
        <w:rPr>
          <w:rFonts w:ascii="Arial" w:hAnsi="Arial" w:eastAsia="Arial" w:cs="Arial"/>
          <w:color w:val="0000FF"/>
          <w:w w:val="25"/>
        </w:rPr>
        <w:t>Record</w:t>
      </w:r>
      <w:r>
        <w:rPr>
          <w:rFonts w:ascii="Arial" w:hAnsi="Arial" w:eastAsia="Arial" w:cs="Arial"/>
          <w:color w:val="0000FF"/>
        </w:rPr>
        <w:t xml:space="preserve">      </w:t>
      </w:r>
      <w:r>
        <w:rPr>
          <w:rFonts w:ascii="Arial" w:hAnsi="Arial" w:eastAsia="Arial" w:cs="Arial"/>
          <w:color w:val="0000FF"/>
          <w:w w:val="25"/>
        </w:rPr>
        <w:t>Channels</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9"/>
        </w:rPr>
        <w:t xml:space="preserve">     </w:t>
      </w:r>
      <w:r>
        <w:rPr>
          <w:rFonts w:ascii="Arial" w:hAnsi="Arial" w:eastAsia="Arial" w:cs="Arial"/>
          <w:color w:val="0000FF"/>
          <w:w w:val="25"/>
        </w:rPr>
        <w:t>183</w:t>
      </w:r>
      <w:r>
        <w:rPr>
          <w:rFonts w:ascii="Arial" w:hAnsi="Arial" w:eastAsia="Arial" w:cs="Arial"/>
          <w:color w:val="0000FF"/>
          <w:spacing w:val="1"/>
          <w:w w:val="25"/>
        </w:rPr>
        <w:t xml:space="preserve"> </w:t>
      </w:r>
      <w:r>
        <w:rPr>
          <w:rFonts w:ascii="Arial" w:hAnsi="Arial" w:eastAsia="Arial" w:cs="Arial"/>
          <w:color w:val="0000FF"/>
          <w:w w:val="85"/>
        </w:rPr>
        <w:t>File</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5"/>
        </w:rPr>
        <w:t>File</w:t>
      </w:r>
      <w:r>
        <w:rPr>
          <w:rFonts w:ascii="Arial" w:hAnsi="Arial" w:eastAsia="Arial" w:cs="Arial"/>
          <w:color w:val="0000FF"/>
          <w:spacing w:val="-9"/>
        </w:rPr>
        <w:t xml:space="preserve"> </w:t>
      </w:r>
      <w:r>
        <w:rPr>
          <w:rFonts w:ascii="Arial" w:hAnsi="Arial" w:eastAsia="Arial" w:cs="Arial"/>
          <w:color w:val="0000FF"/>
          <w:w w:val="83"/>
        </w:rPr>
        <w:t>Path</w:t>
      </w:r>
      <w:r>
        <w:rPr>
          <w:rFonts w:ascii="Arial" w:hAnsi="Arial" w:eastAsia="Arial" w:cs="Arial"/>
          <w:color w:val="0000FF"/>
          <w:spacing w:val="-9"/>
        </w:rPr>
        <w:t xml:space="preserve"> </w:t>
      </w:r>
      <w:r>
        <w:rPr>
          <w:rFonts w:ascii="Arial" w:hAnsi="Arial" w:eastAsia="Arial" w:cs="Arial"/>
          <w:color w:val="0000FF"/>
          <w:w w:val="86"/>
        </w:rPr>
        <w:t>Module</w:t>
      </w:r>
      <w:r>
        <w:rPr>
          <w:rFonts w:ascii="Arial" w:hAnsi="Arial" w:eastAsia="Arial" w:cs="Arial"/>
          <w:color w:val="0000FF"/>
          <w:spacing w:val="15"/>
          <w:w w:val="86"/>
        </w:rPr>
        <w:t>s</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187</w:t>
      </w:r>
      <w:r>
        <w:rPr>
          <w:rFonts w:ascii="Arial" w:hAnsi="Arial" w:eastAsia="Arial" w:cs="Arial"/>
          <w:color w:val="0000FF"/>
          <w:w w:val="86"/>
        </w:rPr>
        <w:t xml:space="preserve"> 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190</w:t>
      </w:r>
    </w:p>
    <w:p>
      <w:pPr>
        <w:pStyle w:val="11"/>
        <w:spacing w:before="107" w:line="355" w:lineRule="auto"/>
        <w:ind w:left="350" w:right="517" w:firstLine="289"/>
        <w:jc w:val="right"/>
        <w:rPr>
          <w:rFonts w:ascii="Arial" w:hAnsi="Arial" w:eastAsia="Arial" w:cs="Arial"/>
        </w:rPr>
      </w:pPr>
      <w:r>
        <w:rPr>
          <w:rFonts w:ascii="Arial" w:hAnsi="Arial" w:eastAsia="Arial" w:cs="Arial"/>
          <w:color w:val="0000FF"/>
          <w:w w:val="25"/>
        </w:rPr>
        <w:t>字符通道�������������������������������������������������������������������������������������������������������������</w:t>
      </w:r>
      <w:r>
        <w:t xml:space="preserve">      </w:t>
      </w:r>
      <w:r>
        <w:rPr>
          <w:rFonts w:ascii="Arial" w:hAnsi="Arial" w:eastAsia="Arial" w:cs="Arial"/>
          <w:color w:val="0000FF"/>
          <w:w w:val="25"/>
        </w:rPr>
        <w:t>176</w:t>
      </w:r>
      <w:r>
        <w:rPr>
          <w:rFonts w:ascii="Arial" w:hAnsi="Arial" w:eastAsia="Arial" w:cs="Arial"/>
          <w:color w:val="0000FF"/>
          <w:spacing w:val="1"/>
          <w:w w:val="25"/>
        </w:rPr>
        <w:t>个</w:t>
      </w:r>
      <w:r>
        <w:rPr>
          <w:rFonts w:ascii="Arial" w:hAnsi="Arial" w:eastAsia="Arial" w:cs="Arial"/>
          <w:color w:val="0000FF"/>
          <w:w w:val="25"/>
        </w:rPr>
        <w:t>记录频道�����������������������������������������������������������������������������������������������������������������</w:t>
      </w:r>
      <w:r>
        <w:t xml:space="preserve">     </w:t>
      </w:r>
      <w:r>
        <w:rPr>
          <w:rFonts w:ascii="Arial" w:hAnsi="Arial" w:eastAsia="Arial" w:cs="Arial"/>
          <w:color w:val="0000FF"/>
          <w:w w:val="25"/>
        </w:rPr>
        <w:t>183</w:t>
      </w:r>
      <w:r>
        <w:rPr>
          <w:rFonts w:ascii="Arial" w:hAnsi="Arial" w:eastAsia="Arial" w:cs="Arial"/>
          <w:color w:val="0000FF"/>
          <w:w w:val="85"/>
        </w:rPr>
        <w:t>文件和文件</w:t>
      </w:r>
      <w:r>
        <w:rPr>
          <w:rFonts w:ascii="Arial" w:hAnsi="Arial" w:eastAsia="Arial" w:cs="Arial"/>
          <w:color w:val="0000FF"/>
          <w:w w:val="83"/>
        </w:rPr>
        <w:t>路径</w:t>
      </w:r>
      <w:r>
        <w:rPr>
          <w:rFonts w:ascii="Arial" w:hAnsi="Arial" w:eastAsia="Arial" w:cs="Arial"/>
          <w:color w:val="0000FF"/>
          <w:w w:val="86"/>
        </w:rPr>
        <w:t>模块</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spacing w:val="-5"/>
          <w:w w:val="86"/>
        </w:rPr>
        <w:t>187</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190</w:t>
      </w:r>
    </w:p>
    <w:p>
      <w:pPr>
        <w:spacing w:after="0" w:line="355" w:lineRule="auto"/>
        <w:jc w:val="right"/>
        <w:rPr>
          <w:rFonts w:ascii="Arial" w:hAnsi="Arial" w:eastAsia="Arial" w:cs="Arial"/>
        </w:rPr>
        <w:sectPr>
          <w:pgSz w:w="10080" w:h="14400"/>
          <w:pgMar w:top="1260" w:right="560" w:bottom="1260" w:left="560" w:header="1037" w:footer="1070" w:gutter="0"/>
          <w:cols w:space="720" w:num="1"/>
        </w:sectPr>
      </w:pPr>
    </w:p>
    <w:p>
      <w:pPr>
        <w:pStyle w:val="11"/>
        <w:spacing w:before="5"/>
        <w:rPr>
          <w:rFonts w:ascii="Arial"/>
          <w:sz w:val="11"/>
        </w:rPr>
      </w:pPr>
    </w:p>
    <w:p>
      <w:r>
        <w:rPr>
          <w:rFonts w:ascii="Arial" w:hAnsi="Arial" w:eastAsia="Arial" w:cs="Arial"/>
          <w:b/>
          <w:bCs/>
          <w:color w:val="0000FF"/>
          <w:w w:val="85"/>
          <w:sz w:val="24"/>
          <w:szCs w:val="24"/>
        </w:rPr>
        <w:t>Chapter</w:t>
      </w:r>
      <w:r>
        <w:rPr>
          <w:rFonts w:ascii="Arial" w:hAnsi="Arial" w:eastAsia="Arial" w:cs="Arial"/>
          <w:b/>
          <w:bCs/>
          <w:color w:val="0000FF"/>
          <w:spacing w:val="-5"/>
          <w:sz w:val="24"/>
          <w:szCs w:val="24"/>
        </w:rPr>
        <w:t xml:space="preserve"> </w:t>
      </w:r>
      <w:r>
        <w:rPr>
          <w:rFonts w:ascii="Arial" w:hAnsi="Arial" w:eastAsia="Arial" w:cs="Arial"/>
          <w:b/>
          <w:bCs/>
          <w:color w:val="0000FF"/>
          <w:w w:val="87"/>
          <w:sz w:val="24"/>
          <w:szCs w:val="24"/>
        </w:rPr>
        <w:t>8:</w:t>
      </w:r>
      <w:r>
        <w:rPr>
          <w:rFonts w:ascii="Arial" w:hAnsi="Arial" w:eastAsia="Arial" w:cs="Arial"/>
          <w:b/>
          <w:bCs/>
          <w:color w:val="0000FF"/>
          <w:spacing w:val="-5"/>
          <w:sz w:val="24"/>
          <w:szCs w:val="24"/>
        </w:rPr>
        <w:t xml:space="preserve"> </w:t>
      </w:r>
      <w:r>
        <w:rPr>
          <w:rFonts w:ascii="Arial" w:hAnsi="Arial" w:eastAsia="Arial" w:cs="Arial"/>
          <w:b/>
          <w:bCs/>
          <w:color w:val="0000FF"/>
          <w:w w:val="87"/>
          <w:sz w:val="24"/>
          <w:szCs w:val="24"/>
        </w:rPr>
        <w:t>P</w:t>
      </w:r>
      <w:r>
        <w:rPr>
          <w:rFonts w:ascii="Arial" w:hAnsi="Arial" w:eastAsia="Arial" w:cs="Arial"/>
          <w:b/>
          <w:bCs/>
          <w:color w:val="0000FF"/>
          <w:spacing w:val="-3"/>
          <w:w w:val="87"/>
          <w:sz w:val="24"/>
          <w:szCs w:val="24"/>
        </w:rPr>
        <w:t>r</w:t>
      </w:r>
      <w:r>
        <w:rPr>
          <w:rFonts w:ascii="Arial" w:hAnsi="Arial" w:eastAsia="Arial" w:cs="Arial"/>
          <w:b/>
          <w:bCs/>
          <w:color w:val="0000FF"/>
          <w:w w:val="86"/>
          <w:sz w:val="24"/>
          <w:szCs w:val="24"/>
        </w:rPr>
        <w:t>og</w:t>
      </w:r>
      <w:r>
        <w:rPr>
          <w:rFonts w:ascii="Arial" w:hAnsi="Arial" w:eastAsia="Arial" w:cs="Arial"/>
          <w:b/>
          <w:bCs/>
          <w:color w:val="0000FF"/>
          <w:spacing w:val="-3"/>
          <w:w w:val="86"/>
          <w:sz w:val="24"/>
          <w:szCs w:val="24"/>
        </w:rPr>
        <w:t>r</w:t>
      </w:r>
      <w:r>
        <w:rPr>
          <w:rFonts w:ascii="Arial" w:hAnsi="Arial" w:eastAsia="Arial" w:cs="Arial"/>
          <w:b/>
          <w:bCs/>
          <w:color w:val="0000FF"/>
          <w:w w:val="88"/>
          <w:sz w:val="24"/>
          <w:szCs w:val="24"/>
        </w:rPr>
        <w:t>amming</w:t>
      </w:r>
      <w:r>
        <w:rPr>
          <w:rFonts w:ascii="Arial" w:hAnsi="Arial" w:eastAsia="Arial" w:cs="Arial"/>
          <w:b/>
          <w:bCs/>
          <w:color w:val="0000FF"/>
          <w:spacing w:val="-5"/>
          <w:sz w:val="24"/>
          <w:szCs w:val="24"/>
        </w:rPr>
        <w:t xml:space="preserve"> </w:t>
      </w:r>
      <w:r>
        <w:rPr>
          <w:rFonts w:ascii="Arial" w:hAnsi="Arial" w:eastAsia="Arial" w:cs="Arial"/>
          <w:b/>
          <w:bCs/>
          <w:color w:val="0000FF"/>
          <w:w w:val="87"/>
          <w:sz w:val="24"/>
          <w:szCs w:val="24"/>
        </w:rPr>
        <w:t>the</w:t>
      </w:r>
      <w:r>
        <w:rPr>
          <w:rFonts w:ascii="Arial" w:hAnsi="Arial" w:eastAsia="Arial" w:cs="Arial"/>
          <w:b/>
          <w:bCs/>
          <w:color w:val="0000FF"/>
          <w:spacing w:val="-5"/>
          <w:sz w:val="24"/>
          <w:szCs w:val="24"/>
        </w:rPr>
        <w:t xml:space="preserve"> </w:t>
      </w:r>
      <w:r>
        <w:rPr>
          <w:rFonts w:ascii="Arial" w:hAnsi="Arial" w:eastAsia="Arial" w:cs="Arial"/>
          <w:b/>
          <w:bCs/>
          <w:color w:val="0000FF"/>
          <w:w w:val="89"/>
          <w:sz w:val="24"/>
          <w:szCs w:val="24"/>
        </w:rPr>
        <w:t>Net</w:t>
      </w:r>
      <w:r>
        <w:rPr>
          <w:rFonts w:ascii="Arial" w:hAnsi="Arial" w:eastAsia="Arial" w:cs="Arial"/>
          <w:b/>
          <w:bCs/>
          <w:color w:val="0000FF"/>
          <w:spacing w:val="-2"/>
          <w:w w:val="89"/>
          <w:sz w:val="24"/>
          <w:szCs w:val="24"/>
        </w:rPr>
        <w:t>w</w:t>
      </w:r>
      <w:r>
        <w:rPr>
          <w:rFonts w:ascii="Arial" w:hAnsi="Arial" w:eastAsia="Arial" w:cs="Arial"/>
          <w:b/>
          <w:bCs/>
          <w:color w:val="0000FF"/>
          <w:w w:val="89"/>
          <w:sz w:val="24"/>
          <w:szCs w:val="24"/>
        </w:rPr>
        <w:t>or</w:t>
      </w:r>
      <w:r>
        <w:rPr>
          <w:rFonts w:ascii="Arial" w:hAnsi="Arial" w:eastAsia="Arial" w:cs="Arial"/>
          <w:b/>
          <w:bCs/>
          <w:color w:val="0000FF"/>
          <w:spacing w:val="7"/>
          <w:w w:val="89"/>
          <w:sz w:val="24"/>
          <w:szCs w:val="24"/>
        </w:rPr>
        <w:t>k</w:t>
      </w:r>
      <w:r>
        <w:rPr>
          <w:rFonts w:ascii="Arial" w:hAnsi="Arial" w:eastAsia="Arial" w:cs="Arial"/>
          <w:b/>
          <w:bCs/>
          <w:color w:val="0000FF"/>
          <w:w w:val="26"/>
          <w:sz w:val="24"/>
          <w:szCs w:val="24"/>
        </w:rPr>
        <w:t>������������������������������������������������������������������</w:t>
      </w:r>
      <w:r>
        <w:rPr>
          <w:rFonts w:ascii="Arial" w:hAnsi="Arial" w:eastAsia="Arial" w:cs="Arial"/>
          <w:b/>
          <w:bCs/>
          <w:color w:val="0000FF"/>
          <w:spacing w:val="-24"/>
          <w:sz w:val="24"/>
          <w:szCs w:val="24"/>
        </w:rPr>
        <w:t xml:space="preserve"> </w:t>
      </w:r>
      <w:r>
        <w:rPr>
          <w:rFonts w:ascii="Arial" w:hAnsi="Arial" w:eastAsia="Arial" w:cs="Arial"/>
          <w:b/>
          <w:bCs/>
          <w:color w:val="0000FF"/>
          <w:spacing w:val="-5"/>
          <w:w w:val="93"/>
          <w:sz w:val="24"/>
          <w:szCs w:val="24"/>
        </w:rPr>
        <w:t>191</w:t>
      </w:r>
      <w:r>
        <w:rPr>
          <w:rFonts w:ascii="Arial" w:hAnsi="Arial" w:eastAsia="Arial" w:cs="Arial"/>
          <w:b/>
          <w:bCs/>
          <w:color w:val="0000FF"/>
          <w:w w:val="93"/>
          <w:sz w:val="24"/>
          <w:szCs w:val="24"/>
        </w:rPr>
        <w:t xml:space="preserve"> </w:t>
      </w:r>
      <w:r>
        <w:rPr>
          <w:rFonts w:ascii="Arial" w:hAnsi="Arial" w:eastAsia="Arial" w:cs="Arial"/>
          <w:color w:val="0000FF"/>
          <w:w w:val="81"/>
        </w:rPr>
        <w:t>The</w:t>
      </w:r>
      <w:r>
        <w:rPr>
          <w:rFonts w:ascii="Arial" w:hAnsi="Arial" w:eastAsia="Arial" w:cs="Arial"/>
          <w:color w:val="0000FF"/>
          <w:spacing w:val="-9"/>
        </w:rPr>
        <w:t xml:space="preserve"> </w:t>
      </w:r>
      <w:r>
        <w:rPr>
          <w:rFonts w:ascii="Arial" w:hAnsi="Arial" w:eastAsia="Arial" w:cs="Arial"/>
          <w:color w:val="0000FF"/>
          <w:w w:val="85"/>
        </w:rPr>
        <w:t>Basics</w:t>
      </w:r>
      <w:r>
        <w:rPr>
          <w:rFonts w:ascii="Arial" w:hAnsi="Arial" w:eastAsia="Arial" w:cs="Arial"/>
          <w:color w:val="0000FF"/>
          <w:spacing w:val="-9"/>
        </w:rPr>
        <w:t xml:space="preserve"> </w:t>
      </w:r>
      <w:r>
        <w:rPr>
          <w:rFonts w:ascii="Arial" w:hAnsi="Arial" w:eastAsia="Arial" w:cs="Arial"/>
          <w:color w:val="0000FF"/>
          <w:w w:val="88"/>
        </w:rPr>
        <w:t>of</w:t>
      </w:r>
      <w:r>
        <w:rPr>
          <w:rFonts w:ascii="Arial" w:hAnsi="Arial" w:eastAsia="Arial" w:cs="Arial"/>
          <w:color w:val="0000FF"/>
          <w:spacing w:val="-9"/>
        </w:rPr>
        <w:t xml:space="preserve"> </w:t>
      </w:r>
      <w:r>
        <w:rPr>
          <w:rFonts w:ascii="Arial" w:hAnsi="Arial" w:eastAsia="Arial" w:cs="Arial"/>
          <w:color w:val="0000FF"/>
          <w:w w:val="85"/>
        </w:rPr>
        <w:t>Computer</w:t>
      </w:r>
      <w:r>
        <w:rPr>
          <w:rFonts w:ascii="Arial" w:hAnsi="Arial" w:eastAsia="Arial" w:cs="Arial"/>
          <w:color w:val="0000FF"/>
          <w:spacing w:val="-9"/>
        </w:rPr>
        <w:t xml:space="preserve"> </w:t>
      </w:r>
      <w:r>
        <w:rPr>
          <w:rFonts w:ascii="Arial" w:hAnsi="Arial" w:eastAsia="Arial" w:cs="Arial"/>
          <w:color w:val="0000FF"/>
          <w:w w:val="87"/>
        </w:rPr>
        <w:t>Net</w:t>
      </w:r>
      <w:r>
        <w:rPr>
          <w:rFonts w:ascii="Arial" w:hAnsi="Arial" w:eastAsia="Arial" w:cs="Arial"/>
          <w:color w:val="0000FF"/>
          <w:spacing w:val="-2"/>
          <w:w w:val="87"/>
        </w:rPr>
        <w:t>w</w:t>
      </w:r>
      <w:r>
        <w:rPr>
          <w:rFonts w:ascii="Arial" w:hAnsi="Arial" w:eastAsia="Arial" w:cs="Arial"/>
          <w:color w:val="0000FF"/>
          <w:w w:val="88"/>
        </w:rPr>
        <w:t>ork</w:t>
      </w:r>
      <w:r>
        <w:rPr>
          <w:rFonts w:ascii="Arial" w:hAnsi="Arial" w:eastAsia="Arial" w:cs="Arial"/>
          <w:color w:val="0000FF"/>
          <w:spacing w:val="6"/>
          <w:w w:val="88"/>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191</w:t>
      </w:r>
      <w:r>
        <w:rPr>
          <w:rFonts w:ascii="Arial" w:hAnsi="Arial" w:eastAsia="Arial" w:cs="Arial"/>
          <w:color w:val="0000FF"/>
          <w:w w:val="86"/>
        </w:rPr>
        <w:t xml:space="preserve"> </w:t>
      </w:r>
      <w:r>
        <w:rPr>
          <w:rFonts w:ascii="Arial" w:hAnsi="Arial" w:eastAsia="Arial" w:cs="Arial"/>
          <w:color w:val="0000FF"/>
          <w:w w:val="75"/>
        </w:rPr>
        <w:t>ISO</w:t>
      </w:r>
      <w:r>
        <w:rPr>
          <w:rFonts w:ascii="Arial" w:hAnsi="Arial" w:eastAsia="Arial" w:cs="Arial"/>
          <w:color w:val="0000FF"/>
          <w:spacing w:val="-9"/>
        </w:rPr>
        <w:t xml:space="preserve"> </w:t>
      </w:r>
      <w:r>
        <w:rPr>
          <w:rFonts w:ascii="Arial" w:hAnsi="Arial" w:eastAsia="Arial" w:cs="Arial"/>
          <w:color w:val="0000FF"/>
          <w:w w:val="75"/>
        </w:rPr>
        <w:t>OSI</w:t>
      </w:r>
      <w:r>
        <w:rPr>
          <w:rFonts w:ascii="Arial" w:hAnsi="Arial" w:eastAsia="Arial" w:cs="Arial"/>
          <w:color w:val="0000FF"/>
          <w:spacing w:val="-9"/>
        </w:rPr>
        <w:t xml:space="preserve"> </w:t>
      </w:r>
      <w:r>
        <w:rPr>
          <w:rFonts w:ascii="Arial" w:hAnsi="Arial" w:eastAsia="Arial" w:cs="Arial"/>
          <w:color w:val="0000FF"/>
          <w:w w:val="85"/>
        </w:rPr>
        <w:t>Protoco</w:t>
      </w:r>
      <w:r>
        <w:rPr>
          <w:rFonts w:ascii="Arial" w:hAnsi="Arial" w:eastAsia="Arial" w:cs="Arial"/>
          <w:color w:val="0000FF"/>
          <w:spacing w:val="-1"/>
          <w:w w:val="85"/>
        </w:rPr>
        <w:t>l</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191 </w:t>
      </w:r>
      <w:r>
        <w:rPr>
          <w:rFonts w:ascii="Arial" w:hAnsi="Arial" w:eastAsia="Arial" w:cs="Arial"/>
          <w:color w:val="0000FF"/>
          <w:w w:val="25"/>
        </w:rPr>
        <w:t>TCP/IP</w:t>
      </w:r>
      <w:r>
        <w:rPr>
          <w:rFonts w:ascii="Arial" w:hAnsi="Arial" w:eastAsia="Arial" w:cs="Arial"/>
          <w:color w:val="0000FF"/>
          <w:spacing w:val="5"/>
        </w:rPr>
        <w:t xml:space="preserve">      </w:t>
      </w:r>
      <w:r>
        <w:rPr>
          <w:rFonts w:ascii="Arial" w:hAnsi="Arial" w:eastAsia="Arial" w:cs="Arial"/>
          <w:color w:val="0000FF"/>
          <w:w w:val="25"/>
        </w:rPr>
        <w:t>Protocol</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2"/>
        </w:rPr>
        <w:t xml:space="preserve">      </w:t>
      </w:r>
      <w:r>
        <w:rPr>
          <w:rFonts w:ascii="Arial" w:hAnsi="Arial" w:eastAsia="Arial" w:cs="Arial"/>
          <w:color w:val="0000FF"/>
          <w:w w:val="25"/>
        </w:rPr>
        <w:t>193</w:t>
      </w:r>
      <w:r>
        <w:rPr>
          <w:rFonts w:ascii="Arial" w:hAnsi="Arial" w:eastAsia="Arial" w:cs="Arial"/>
          <w:color w:val="0000FF"/>
          <w:spacing w:val="1"/>
          <w:w w:val="25"/>
        </w:rPr>
        <w:t xml:space="preserve"> </w:t>
      </w:r>
      <w:r>
        <w:rPr>
          <w:rFonts w:ascii="Arial" w:hAnsi="Arial" w:eastAsia="Arial" w:cs="Arial"/>
          <w:color w:val="0000FF"/>
          <w:w w:val="25"/>
        </w:rPr>
        <w:t>Packet</w:t>
      </w:r>
      <w:r>
        <w:rPr>
          <w:rFonts w:ascii="Arial" w:hAnsi="Arial" w:eastAsia="Arial" w:cs="Arial"/>
          <w:color w:val="0000FF"/>
          <w:spacing w:val="1"/>
        </w:rPr>
        <w:t xml:space="preserve">        </w:t>
      </w:r>
      <w:r>
        <w:rPr>
          <w:rFonts w:ascii="Arial" w:hAnsi="Arial" w:eastAsia="Arial" w:cs="Arial"/>
          <w:color w:val="0000FF"/>
          <w:w w:val="25"/>
        </w:rPr>
        <w:t>Encapsulation</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4"/>
        </w:rPr>
        <w:t xml:space="preserve">      </w:t>
      </w:r>
      <w:r>
        <w:rPr>
          <w:rFonts w:ascii="Arial" w:hAnsi="Arial" w:eastAsia="Arial" w:cs="Arial"/>
          <w:color w:val="0000FF"/>
          <w:spacing w:val="5"/>
        </w:rPr>
        <w:t xml:space="preserve"> </w:t>
      </w:r>
      <w:r>
        <w:rPr>
          <w:rFonts w:ascii="Arial" w:hAnsi="Arial" w:eastAsia="Arial" w:cs="Arial"/>
          <w:color w:val="0000FF"/>
          <w:w w:val="25"/>
        </w:rPr>
        <w:t>195</w:t>
      </w:r>
      <w:r>
        <w:rPr>
          <w:rFonts w:ascii="Arial" w:hAnsi="Arial" w:eastAsia="Arial" w:cs="Arial"/>
          <w:color w:val="0000FF"/>
          <w:spacing w:val="1"/>
          <w:w w:val="25"/>
        </w:rPr>
        <w:t xml:space="preserve"> </w:t>
      </w:r>
      <w:r>
        <w:rPr>
          <w:rFonts w:ascii="Arial" w:hAnsi="Arial" w:eastAsia="Arial" w:cs="Arial"/>
          <w:color w:val="0000FF"/>
          <w:w w:val="25"/>
        </w:rPr>
        <w:t>Connection</w:t>
      </w:r>
      <w:r>
        <w:rPr>
          <w:rFonts w:ascii="Arial" w:hAnsi="Arial" w:eastAsia="Arial" w:cs="Arial"/>
          <w:color w:val="0000FF"/>
        </w:rPr>
        <w:t xml:space="preserve">    </w:t>
      </w:r>
      <w:r>
        <w:rPr>
          <w:rFonts w:ascii="Arial" w:hAnsi="Arial" w:eastAsia="Arial" w:cs="Arial"/>
          <w:color w:val="0000FF"/>
          <w:w w:val="25"/>
        </w:rPr>
        <w:t>Models</w:t>
      </w:r>
      <w:r>
        <w:rPr>
          <w:rFonts w:ascii="Arial" w:hAnsi="Arial" w:eastAsia="Arial" w:cs="Arial"/>
          <w:color w:val="0000FF"/>
          <w:spacing w:val="76"/>
        </w:rPr>
        <w:t xml:space="preserve"> </w:t>
      </w:r>
      <w:r>
        <w:rPr>
          <w:rFonts w:ascii="Arial" w:hAnsi="Arial" w:eastAsia="Arial" w:cs="Arial"/>
          <w:color w:val="0000FF"/>
          <w:w w:val="25"/>
        </w:rPr>
        <w:t>��������������������������������������������������������������������������������������������������������������</w:t>
      </w:r>
      <w:r>
        <w:rPr>
          <w:rFonts w:ascii="Arial" w:hAnsi="Arial" w:eastAsia="Arial" w:cs="Arial"/>
          <w:color w:val="0000FF"/>
          <w:spacing w:val="5"/>
        </w:rPr>
        <w:t xml:space="preserve">   </w:t>
      </w:r>
      <w:r>
        <w:rPr>
          <w:rFonts w:ascii="Arial" w:hAnsi="Arial" w:eastAsia="Arial" w:cs="Arial"/>
          <w:color w:val="0000FF"/>
          <w:w w:val="25"/>
        </w:rPr>
        <w:t>195</w:t>
      </w:r>
      <w:r>
        <w:rPr>
          <w:rFonts w:ascii="Arial" w:hAnsi="Arial" w:eastAsia="Arial" w:cs="Arial"/>
          <w:color w:val="0000FF"/>
          <w:spacing w:val="1"/>
          <w:w w:val="25"/>
        </w:rPr>
        <w:t xml:space="preserve"> </w:t>
      </w:r>
      <w:r>
        <w:rPr>
          <w:rFonts w:ascii="Arial" w:hAnsi="Arial" w:eastAsia="Arial" w:cs="Arial"/>
          <w:color w:val="0000FF"/>
          <w:w w:val="87"/>
        </w:rPr>
        <w:t>Distributed</w:t>
      </w:r>
      <w:r>
        <w:rPr>
          <w:rFonts w:ascii="Arial" w:hAnsi="Arial" w:eastAsia="Arial" w:cs="Arial"/>
          <w:color w:val="0000FF"/>
          <w:spacing w:val="-9"/>
        </w:rPr>
        <w:t xml:space="preserve"> </w:t>
      </w:r>
      <w:r>
        <w:rPr>
          <w:rFonts w:ascii="Arial" w:hAnsi="Arial" w:eastAsia="Arial" w:cs="Arial"/>
          <w:color w:val="0000FF"/>
          <w:w w:val="85"/>
        </w:rPr>
        <w:t>Computing</w:t>
      </w:r>
      <w:r>
        <w:rPr>
          <w:rFonts w:ascii="Arial" w:hAnsi="Arial" w:eastAsia="Arial" w:cs="Arial"/>
          <w:color w:val="0000FF"/>
          <w:spacing w:val="-17"/>
        </w:rPr>
        <w:t xml:space="preserve"> </w:t>
      </w:r>
      <w:r>
        <w:rPr>
          <w:rFonts w:ascii="Arial" w:hAnsi="Arial" w:eastAsia="Arial" w:cs="Arial"/>
          <w:color w:val="0000FF"/>
          <w:w w:val="83"/>
        </w:rPr>
        <w:t>A</w:t>
      </w:r>
      <w:r>
        <w:rPr>
          <w:rFonts w:ascii="Arial" w:hAnsi="Arial" w:eastAsia="Arial" w:cs="Arial"/>
          <w:color w:val="0000FF"/>
          <w:spacing w:val="-2"/>
          <w:w w:val="83"/>
        </w:rPr>
        <w:t>r</w:t>
      </w:r>
      <w:r>
        <w:rPr>
          <w:rFonts w:ascii="Arial" w:hAnsi="Arial" w:eastAsia="Arial" w:cs="Arial"/>
          <w:color w:val="0000FF"/>
          <w:spacing w:val="-2"/>
          <w:w w:val="88"/>
        </w:rPr>
        <w:t>c</w:t>
      </w:r>
      <w:r>
        <w:rPr>
          <w:rFonts w:ascii="Arial" w:hAnsi="Arial" w:eastAsia="Arial" w:cs="Arial"/>
          <w:color w:val="0000FF"/>
          <w:w w:val="90"/>
        </w:rPr>
        <w:t>hitectu</w:t>
      </w:r>
      <w:r>
        <w:rPr>
          <w:rFonts w:ascii="Arial" w:hAnsi="Arial" w:eastAsia="Arial" w:cs="Arial"/>
          <w:color w:val="0000FF"/>
          <w:spacing w:val="-2"/>
          <w:w w:val="90"/>
        </w:rPr>
        <w:t>r</w:t>
      </w:r>
      <w:r>
        <w:rPr>
          <w:rFonts w:ascii="Arial" w:hAnsi="Arial" w:eastAsia="Arial" w:cs="Arial"/>
          <w:color w:val="0000FF"/>
          <w:w w:val="84"/>
        </w:rPr>
        <w:t>e</w:t>
      </w:r>
      <w:r>
        <w:rPr>
          <w:rFonts w:ascii="Arial" w:hAnsi="Arial" w:eastAsia="Arial" w:cs="Arial"/>
          <w:color w:val="0000FF"/>
          <w:spacing w:val="-2"/>
          <w:w w:val="84"/>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196 </w:t>
      </w:r>
      <w:r>
        <w:rPr>
          <w:rFonts w:ascii="Arial" w:hAnsi="Arial" w:eastAsia="Arial" w:cs="Arial"/>
          <w:color w:val="0000FF"/>
          <w:w w:val="30"/>
        </w:rPr>
        <w:t>Communication</w:t>
      </w:r>
      <w:r>
        <w:rPr>
          <w:rFonts w:ascii="Arial" w:hAnsi="Arial" w:eastAsia="Arial" w:cs="Arial"/>
          <w:color w:val="0000FF"/>
          <w:spacing w:val="48"/>
        </w:rPr>
        <w:t xml:space="preserve"> </w:t>
      </w:r>
      <w:r>
        <w:rPr>
          <w:rFonts w:ascii="Arial" w:hAnsi="Arial" w:eastAsia="Arial" w:cs="Arial"/>
          <w:color w:val="0000FF"/>
          <w:w w:val="30"/>
        </w:rPr>
        <w:t>Flows</w:t>
      </w:r>
      <w:r>
        <w:rPr>
          <w:rFonts w:ascii="Arial" w:hAnsi="Arial" w:eastAsia="Arial" w:cs="Arial"/>
          <w:color w:val="0000FF"/>
          <w:spacing w:val="31"/>
        </w:rPr>
        <w:t xml:space="preserve"> </w:t>
      </w:r>
      <w:r>
        <w:rPr>
          <w:rFonts w:ascii="Arial" w:hAnsi="Arial" w:eastAsia="Arial" w:cs="Arial"/>
          <w:color w:val="0000FF"/>
          <w:w w:val="30"/>
        </w:rPr>
        <w:t>���������������������������������������������������������������������������������������������������������</w:t>
      </w:r>
      <w:r>
        <w:rPr>
          <w:rFonts w:ascii="Arial" w:hAnsi="Arial" w:eastAsia="Arial" w:cs="Arial"/>
          <w:color w:val="0000FF"/>
          <w:spacing w:val="31"/>
        </w:rPr>
        <w:t xml:space="preserve"> </w:t>
      </w:r>
      <w:r>
        <w:rPr>
          <w:rFonts w:ascii="Arial" w:hAnsi="Arial" w:eastAsia="Arial" w:cs="Arial"/>
          <w:color w:val="0000FF"/>
          <w:w w:val="30"/>
        </w:rPr>
        <w:t>197</w:t>
      </w:r>
      <w:r>
        <w:rPr>
          <w:rFonts w:ascii="Arial" w:hAnsi="Arial" w:eastAsia="Arial" w:cs="Arial"/>
          <w:color w:val="0000FF"/>
          <w:spacing w:val="1"/>
          <w:w w:val="30"/>
        </w:rPr>
        <w:t xml:space="preserve"> </w:t>
      </w:r>
      <w:r>
        <w:rPr>
          <w:rFonts w:ascii="Arial" w:hAnsi="Arial" w:eastAsia="Arial" w:cs="Arial"/>
          <w:color w:val="0000FF"/>
          <w:w w:val="25"/>
        </w:rPr>
        <w:t>HTTP</w:t>
      </w:r>
      <w:r>
        <w:rPr>
          <w:rFonts w:ascii="Arial" w:hAnsi="Arial" w:eastAsia="Arial" w:cs="Arial"/>
          <w:color w:val="0000FF"/>
          <w:spacing w:val="106"/>
        </w:rPr>
        <w:t xml:space="preserve"> </w:t>
      </w:r>
      <w:r>
        <w:rPr>
          <w:rFonts w:ascii="Arial" w:hAnsi="Arial" w:eastAsia="Arial" w:cs="Arial"/>
          <w:color w:val="0000FF"/>
          <w:w w:val="25"/>
        </w:rPr>
        <w:t>Protocol</w:t>
      </w:r>
      <w:r>
        <w:rPr>
          <w:rFonts w:ascii="Arial" w:hAnsi="Arial" w:eastAsia="Arial" w:cs="Arial"/>
          <w:color w:val="0000FF"/>
          <w:spacing w:val="46"/>
        </w:rPr>
        <w:t xml:space="preserve"> </w:t>
      </w:r>
      <w:r>
        <w:rPr>
          <w:rFonts w:ascii="Arial" w:hAnsi="Arial" w:eastAsia="Arial" w:cs="Arial"/>
          <w:color w:val="0000FF"/>
          <w:w w:val="25"/>
        </w:rPr>
        <w:t>����������������������������������������������������������������������������������������������������������������������</w:t>
      </w:r>
      <w:r>
        <w:rPr>
          <w:rFonts w:ascii="Arial" w:hAnsi="Arial" w:eastAsia="Arial" w:cs="Arial"/>
          <w:color w:val="0000FF"/>
          <w:spacing w:val="15"/>
        </w:rPr>
        <w:t xml:space="preserve"> </w:t>
      </w:r>
      <w:r>
        <w:rPr>
          <w:rFonts w:ascii="Arial" w:hAnsi="Arial" w:eastAsia="Arial" w:cs="Arial"/>
          <w:color w:val="0000FF"/>
          <w:spacing w:val="16"/>
        </w:rPr>
        <w:t xml:space="preserve"> </w:t>
      </w:r>
      <w:r>
        <w:rPr>
          <w:rFonts w:ascii="Arial" w:hAnsi="Arial" w:eastAsia="Arial" w:cs="Arial"/>
          <w:color w:val="0000FF"/>
          <w:w w:val="25"/>
        </w:rPr>
        <w:t>198</w:t>
      </w:r>
      <w:r>
        <w:rPr>
          <w:rFonts w:ascii="Arial" w:hAnsi="Arial" w:eastAsia="Arial" w:cs="Arial"/>
          <w:color w:val="0000FF"/>
          <w:spacing w:val="1"/>
          <w:w w:val="25"/>
        </w:rPr>
        <w:t xml:space="preserve"> </w:t>
      </w:r>
      <w:r>
        <w:rPr>
          <w:rFonts w:ascii="Arial" w:hAnsi="Arial" w:eastAsia="Arial" w:cs="Arial"/>
          <w:color w:val="0000FF"/>
          <w:w w:val="85"/>
        </w:rPr>
        <w:t>Endpoint</w:t>
      </w:r>
      <w:r>
        <w:rPr>
          <w:rFonts w:ascii="Arial" w:hAnsi="Arial" w:eastAsia="Arial" w:cs="Arial"/>
          <w:color w:val="0000FF"/>
          <w:spacing w:val="-9"/>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3"/>
        </w:rPr>
        <w:t>Se</w:t>
      </w:r>
      <w:r>
        <w:rPr>
          <w:rFonts w:ascii="Arial" w:hAnsi="Arial" w:eastAsia="Arial" w:cs="Arial"/>
          <w:color w:val="0000FF"/>
          <w:spacing w:val="3"/>
          <w:w w:val="83"/>
        </w:rPr>
        <w:t>r</w:t>
      </w:r>
      <w:r>
        <w:rPr>
          <w:rFonts w:ascii="Arial" w:hAnsi="Arial" w:eastAsia="Arial" w:cs="Arial"/>
          <w:color w:val="0000FF"/>
          <w:w w:val="87"/>
        </w:rPr>
        <w:t>vic</w:t>
      </w:r>
      <w:r>
        <w:rPr>
          <w:rFonts w:ascii="Arial" w:hAnsi="Arial" w:eastAsia="Arial" w:cs="Arial"/>
          <w:color w:val="0000FF"/>
          <w:spacing w:val="-2"/>
          <w:w w:val="87"/>
        </w:rPr>
        <w:t>e</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198 </w:t>
      </w:r>
      <w:r>
        <w:rPr>
          <w:rFonts w:ascii="Arial" w:hAnsi="Arial" w:eastAsia="Arial" w:cs="Arial"/>
          <w:color w:val="0000FF"/>
          <w:w w:val="88"/>
        </w:rPr>
        <w:t>Writing</w:t>
      </w:r>
      <w:r>
        <w:rPr>
          <w:rFonts w:ascii="Arial" w:hAnsi="Arial" w:eastAsia="Arial" w:cs="Arial"/>
          <w:color w:val="0000FF"/>
          <w:spacing w:val="-9"/>
        </w:rPr>
        <w:t xml:space="preserve"> </w:t>
      </w:r>
      <w:r>
        <w:rPr>
          <w:rFonts w:ascii="Arial" w:hAnsi="Arial" w:eastAsia="Arial" w:cs="Arial"/>
          <w:color w:val="0000FF"/>
          <w:w w:val="87"/>
        </w:rPr>
        <w:t>Net</w:t>
      </w:r>
      <w:r>
        <w:rPr>
          <w:rFonts w:ascii="Arial" w:hAnsi="Arial" w:eastAsia="Arial" w:cs="Arial"/>
          <w:color w:val="0000FF"/>
          <w:spacing w:val="-2"/>
          <w:w w:val="87"/>
        </w:rPr>
        <w:t>w</w:t>
      </w:r>
      <w:r>
        <w:rPr>
          <w:rFonts w:ascii="Arial" w:hAnsi="Arial" w:eastAsia="Arial" w:cs="Arial"/>
          <w:color w:val="0000FF"/>
          <w:w w:val="89"/>
        </w:rPr>
        <w:t>ork-Distributed</w:t>
      </w:r>
      <w:r>
        <w:rPr>
          <w:rFonts w:ascii="Arial" w:hAnsi="Arial" w:eastAsia="Arial" w:cs="Arial"/>
          <w:color w:val="0000FF"/>
          <w:spacing w:val="-9"/>
        </w:rPr>
        <w:t xml:space="preserve"> </w:t>
      </w:r>
      <w:r>
        <w:rPr>
          <w:rFonts w:ascii="Arial" w:hAnsi="Arial" w:eastAsia="Arial" w:cs="Arial"/>
          <w:color w:val="0000FF"/>
          <w:w w:val="83"/>
        </w:rPr>
        <w:t>Pro</w:t>
      </w:r>
      <w:r>
        <w:rPr>
          <w:rFonts w:ascii="Arial" w:hAnsi="Arial" w:eastAsia="Arial" w:cs="Arial"/>
          <w:color w:val="0000FF"/>
          <w:spacing w:val="1"/>
          <w:w w:val="83"/>
        </w:rPr>
        <w:t>g</w:t>
      </w:r>
      <w:r>
        <w:rPr>
          <w:rFonts w:ascii="Arial" w:hAnsi="Arial" w:eastAsia="Arial" w:cs="Arial"/>
          <w:color w:val="0000FF"/>
          <w:spacing w:val="-2"/>
          <w:w w:val="94"/>
        </w:rPr>
        <w:t>r</w:t>
      </w:r>
      <w:r>
        <w:rPr>
          <w:rFonts w:ascii="Arial" w:hAnsi="Arial" w:eastAsia="Arial" w:cs="Arial"/>
          <w:color w:val="0000FF"/>
          <w:w w:val="86"/>
        </w:rPr>
        <w:t>am</w:t>
      </w:r>
      <w:r>
        <w:rPr>
          <w:rFonts w:ascii="Arial" w:hAnsi="Arial" w:eastAsia="Arial" w:cs="Arial"/>
          <w:color w:val="0000FF"/>
          <w:spacing w:val="5"/>
          <w:w w:val="86"/>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199</w:t>
      </w:r>
      <w:r>
        <w:rPr>
          <w:rFonts w:ascii="Arial" w:hAnsi="Arial" w:eastAsia="Arial" w:cs="Arial"/>
          <w:color w:val="0000FF"/>
          <w:w w:val="86"/>
        </w:rPr>
        <w:t xml:space="preserve"> Listene</w:t>
      </w:r>
      <w:r>
        <w:rPr>
          <w:rFonts w:ascii="Arial" w:hAnsi="Arial" w:eastAsia="Arial" w:cs="Arial"/>
          <w:color w:val="0000FF"/>
          <w:spacing w:val="1"/>
          <w:w w:val="86"/>
        </w:rPr>
        <w:t>r</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199</w:t>
      </w:r>
    </w:p>
    <w:p>
      <w:pPr>
        <w:pStyle w:val="11"/>
        <w:spacing w:before="109" w:line="343" w:lineRule="auto"/>
        <w:ind w:left="710" w:right="157" w:hanging="190"/>
        <w:jc w:val="right"/>
        <w:rPr>
          <w:rFonts w:ascii="Arial" w:hAnsi="Arial" w:eastAsia="Arial" w:cs="Arial"/>
        </w:rPr>
      </w:pPr>
      <w:r>
        <w:rPr>
          <w:rFonts w:ascii="Arial" w:hAnsi="Arial" w:eastAsia="Arial" w:cs="Arial"/>
          <w:b/>
          <w:bCs/>
          <w:color w:val="0000FF"/>
          <w:w w:val="87"/>
          <w:sz w:val="24"/>
          <w:szCs w:val="24"/>
        </w:rPr>
        <w:t>第8</w:t>
      </w:r>
      <w:r>
        <w:rPr>
          <w:rFonts w:ascii="Arial" w:hAnsi="Arial" w:eastAsia="Arial" w:cs="Arial"/>
          <w:b/>
          <w:bCs/>
          <w:color w:val="0000FF"/>
          <w:w w:val="85"/>
          <w:sz w:val="24"/>
          <w:szCs w:val="24"/>
        </w:rPr>
        <w:t>章</w:t>
      </w:r>
      <w:r>
        <w:rPr>
          <w:rFonts w:ascii="Arial" w:hAnsi="Arial" w:eastAsia="Arial" w:cs="Arial"/>
          <w:b/>
          <w:bCs/>
          <w:color w:val="0000FF"/>
          <w:w w:val="87"/>
          <w:sz w:val="24"/>
          <w:szCs w:val="24"/>
        </w:rPr>
        <w:t>：</w:t>
      </w:r>
      <w:r>
        <w:rPr>
          <w:rFonts w:ascii="Arial" w:hAnsi="Arial" w:eastAsia="Arial" w:cs="Arial"/>
          <w:b/>
          <w:bCs/>
          <w:color w:val="0000FF"/>
          <w:w w:val="89"/>
          <w:sz w:val="24"/>
          <w:szCs w:val="24"/>
        </w:rPr>
        <w:t>网络</w:t>
      </w:r>
      <w:r>
        <w:rPr>
          <w:rFonts w:ascii="Arial" w:hAnsi="Arial" w:eastAsia="Arial" w:cs="Arial"/>
          <w:b/>
          <w:bCs/>
          <w:color w:val="0000FF"/>
          <w:spacing w:val="-3"/>
          <w:w w:val="87"/>
          <w:sz w:val="24"/>
          <w:szCs w:val="24"/>
        </w:rPr>
        <w:t>编程</w:t>
      </w:r>
      <w:r>
        <w:rPr>
          <w:rFonts w:ascii="Arial" w:hAnsi="Arial" w:eastAsia="Arial" w:cs="Arial"/>
          <w:b/>
          <w:bCs/>
          <w:color w:val="0000FF"/>
          <w:w w:val="26"/>
          <w:sz w:val="24"/>
          <w:szCs w:val="24"/>
        </w:rPr>
        <w:t>������������������������������������������������������������������</w:t>
      </w:r>
      <w:r>
        <w:t xml:space="preserve"> </w:t>
      </w:r>
      <w:r>
        <w:rPr>
          <w:rFonts w:ascii="Arial" w:hAnsi="Arial" w:eastAsia="Arial" w:cs="Arial"/>
          <w:b/>
          <w:bCs/>
          <w:color w:val="0000FF"/>
          <w:spacing w:val="-5"/>
          <w:w w:val="93"/>
          <w:sz w:val="24"/>
          <w:szCs w:val="24"/>
        </w:rPr>
        <w:t>191</w:t>
      </w:r>
      <w:r>
        <w:rPr>
          <w:rFonts w:ascii="Arial" w:hAnsi="Arial" w:eastAsia="Arial" w:cs="Arial"/>
          <w:color w:val="0000FF"/>
          <w:w w:val="85"/>
        </w:rPr>
        <w:t>计算机</w:t>
      </w:r>
      <w:r>
        <w:rPr>
          <w:rFonts w:ascii="Arial" w:hAnsi="Arial" w:eastAsia="Arial" w:cs="Arial"/>
          <w:color w:val="0000FF"/>
          <w:w w:val="87"/>
        </w:rPr>
        <w:t>网络</w:t>
      </w:r>
      <w:r>
        <w:rPr>
          <w:rFonts w:ascii="Arial" w:hAnsi="Arial" w:eastAsia="Arial" w:cs="Arial"/>
          <w:color w:val="0000FF"/>
          <w:w w:val="85"/>
        </w:rPr>
        <w:t>基础</w:t>
      </w:r>
      <w:r>
        <w:rPr>
          <w:rFonts w:ascii="Arial" w:hAnsi="Arial" w:eastAsia="Arial" w:cs="Arial"/>
          <w:color w:val="0000FF"/>
          <w:w w:val="24"/>
        </w:rPr>
        <w:t>��������������������������������������������������������������������������������������������</w:t>
      </w:r>
      <w:r>
        <w:t xml:space="preserve"> </w:t>
      </w:r>
      <w:r>
        <w:rPr>
          <w:rFonts w:ascii="Arial" w:hAnsi="Arial" w:eastAsia="Arial" w:cs="Arial"/>
          <w:color w:val="0000FF"/>
          <w:spacing w:val="-5"/>
          <w:w w:val="86"/>
        </w:rPr>
        <w:t>191</w:t>
      </w:r>
      <w:r>
        <w:t xml:space="preserve"> </w:t>
      </w:r>
      <w:r>
        <w:rPr>
          <w:rFonts w:ascii="Arial" w:hAnsi="Arial" w:eastAsia="Arial" w:cs="Arial"/>
          <w:color w:val="0000FF"/>
          <w:w w:val="75"/>
        </w:rPr>
        <w:t>ISO</w:t>
      </w:r>
      <w:r>
        <w:t xml:space="preserve"> </w:t>
      </w:r>
      <w:r>
        <w:rPr>
          <w:rFonts w:ascii="Arial" w:hAnsi="Arial" w:eastAsia="Arial" w:cs="Arial"/>
          <w:color w:val="0000FF"/>
          <w:w w:val="75"/>
        </w:rPr>
        <w:t>OSI</w:t>
      </w:r>
      <w:r>
        <w:rPr>
          <w:rFonts w:ascii="Arial" w:hAnsi="Arial" w:eastAsia="Arial" w:cs="Arial"/>
          <w:color w:val="0000FF"/>
          <w:w w:val="85"/>
        </w:rPr>
        <w:t>协议</w:t>
      </w:r>
      <w:r>
        <w:rPr>
          <w:rFonts w:ascii="Arial" w:hAnsi="Arial" w:eastAsia="Arial" w:cs="Arial"/>
          <w:color w:val="0000FF"/>
          <w:w w:val="24"/>
        </w:rPr>
        <w:t>�������������������������������������������������������������������������������������������������������������������</w:t>
      </w:r>
      <w:r>
        <w:t xml:space="preserve"> </w:t>
      </w:r>
      <w:r>
        <w:rPr>
          <w:rFonts w:ascii="Arial" w:hAnsi="Arial" w:eastAsia="Arial" w:cs="Arial"/>
          <w:color w:val="0000FF"/>
          <w:w w:val="86"/>
        </w:rPr>
        <w:t>191</w:t>
      </w:r>
      <w:r>
        <w:t xml:space="preserve"> </w:t>
      </w:r>
      <w:r>
        <w:rPr>
          <w:rFonts w:ascii="Arial" w:hAnsi="Arial" w:eastAsia="Arial" w:cs="Arial"/>
          <w:color w:val="0000FF"/>
          <w:w w:val="25"/>
        </w:rPr>
        <w:t>TCP/IP协议��������������������������������������������������������������������������������������������������������������������</w:t>
      </w:r>
      <w:r>
        <w:t xml:space="preserve">      </w:t>
      </w:r>
      <w:r>
        <w:rPr>
          <w:rFonts w:ascii="Arial" w:hAnsi="Arial" w:eastAsia="Arial" w:cs="Arial"/>
          <w:color w:val="0000FF"/>
          <w:w w:val="25"/>
        </w:rPr>
        <w:t>193数据包封装����������������������������������������������������������������������������������������������������������</w:t>
      </w:r>
      <w:r>
        <w:t xml:space="preserve">       </w:t>
      </w:r>
      <w:r>
        <w:rPr>
          <w:rFonts w:ascii="Arial" w:hAnsi="Arial" w:eastAsia="Arial" w:cs="Arial"/>
          <w:color w:val="0000FF"/>
          <w:w w:val="25"/>
        </w:rPr>
        <w:t>195连接型号��������������������������������������������������������������������������������������������������������������</w:t>
      </w:r>
      <w:r>
        <w:t xml:space="preserve">   </w:t>
      </w:r>
      <w:r>
        <w:rPr>
          <w:rFonts w:ascii="Arial" w:hAnsi="Arial" w:eastAsia="Arial" w:cs="Arial"/>
          <w:color w:val="0000FF"/>
          <w:w w:val="25"/>
        </w:rPr>
        <w:t>195</w:t>
      </w:r>
      <w:r>
        <w:rPr>
          <w:rFonts w:ascii="Arial" w:hAnsi="Arial" w:eastAsia="Arial" w:cs="Arial"/>
          <w:color w:val="0000FF"/>
          <w:w w:val="87"/>
        </w:rPr>
        <w:t>分布式</w:t>
      </w:r>
      <w:r>
        <w:rPr>
          <w:rFonts w:ascii="Arial" w:hAnsi="Arial" w:eastAsia="Arial" w:cs="Arial"/>
          <w:color w:val="0000FF"/>
          <w:w w:val="85"/>
        </w:rPr>
        <w:t>计算</w:t>
      </w:r>
      <w:r>
        <w:rPr>
          <w:rFonts w:ascii="Arial" w:hAnsi="Arial" w:eastAsia="Arial" w:cs="Arial"/>
          <w:color w:val="0000FF"/>
          <w:spacing w:val="-17"/>
        </w:rPr>
        <w:t>体</w:t>
      </w:r>
      <w:r>
        <w:rPr>
          <w:rFonts w:ascii="Arial" w:hAnsi="Arial" w:eastAsia="Arial" w:cs="Arial"/>
          <w:color w:val="0000FF"/>
          <w:w w:val="84"/>
        </w:rPr>
        <w:t>系结构</w:t>
      </w:r>
      <w:r>
        <w:rPr>
          <w:rFonts w:ascii="Arial" w:hAnsi="Arial" w:eastAsia="Arial" w:cs="Arial"/>
          <w:color w:val="0000FF"/>
          <w:w w:val="24"/>
        </w:rPr>
        <w:t>�����������������������������������������������������������������������������������</w:t>
      </w:r>
      <w:r>
        <w:t xml:space="preserve"> </w:t>
      </w:r>
      <w:r>
        <w:rPr>
          <w:rFonts w:ascii="Arial" w:hAnsi="Arial" w:eastAsia="Arial" w:cs="Arial"/>
          <w:color w:val="0000FF"/>
          <w:w w:val="86"/>
        </w:rPr>
        <w:t>196</w:t>
      </w:r>
      <w:r>
        <w:rPr>
          <w:rFonts w:ascii="Arial" w:hAnsi="Arial" w:eastAsia="Arial" w:cs="Arial"/>
          <w:color w:val="0000FF"/>
          <w:w w:val="30"/>
        </w:rPr>
        <w:t>通信流程���������������������������������������������������������������������������������������������������������</w:t>
      </w:r>
      <w:r>
        <w:t xml:space="preserve"> </w:t>
      </w:r>
      <w:r>
        <w:rPr>
          <w:rFonts w:ascii="Arial" w:hAnsi="Arial" w:eastAsia="Arial" w:cs="Arial"/>
          <w:color w:val="0000FF"/>
          <w:w w:val="30"/>
        </w:rPr>
        <w:t>197</w:t>
      </w:r>
      <w:r>
        <w:t xml:space="preserve"> </w:t>
      </w:r>
      <w:r>
        <w:rPr>
          <w:rFonts w:ascii="Arial" w:hAnsi="Arial" w:eastAsia="Arial" w:cs="Arial"/>
          <w:color w:val="0000FF"/>
          <w:w w:val="25"/>
        </w:rPr>
        <w:t>HTTP协议����������������������������������������������������������������������������������������������������������������������</w:t>
      </w:r>
      <w:r>
        <w:t xml:space="preserve">  </w:t>
      </w:r>
      <w:r>
        <w:rPr>
          <w:rFonts w:ascii="Arial" w:hAnsi="Arial" w:eastAsia="Arial" w:cs="Arial"/>
          <w:color w:val="0000FF"/>
          <w:w w:val="25"/>
        </w:rPr>
        <w:t>198</w:t>
      </w:r>
      <w:r>
        <w:rPr>
          <w:rFonts w:ascii="Arial" w:hAnsi="Arial" w:eastAsia="Arial" w:cs="Arial"/>
          <w:color w:val="0000FF"/>
          <w:w w:val="85"/>
        </w:rPr>
        <w:t>端点和</w:t>
      </w:r>
      <w:r>
        <w:rPr>
          <w:rFonts w:ascii="Arial" w:hAnsi="Arial" w:eastAsia="Arial" w:cs="Arial"/>
          <w:color w:val="0000FF"/>
          <w:w w:val="87"/>
        </w:rPr>
        <w:t>服</w:t>
      </w:r>
      <w:r>
        <w:rPr>
          <w:rFonts w:ascii="Arial" w:hAnsi="Arial" w:eastAsia="Arial" w:cs="Arial"/>
          <w:color w:val="0000FF"/>
          <w:spacing w:val="-2"/>
          <w:w w:val="87"/>
        </w:rPr>
        <w:t>务</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198</w:t>
      </w:r>
      <w:r>
        <w:rPr>
          <w:rFonts w:ascii="Arial" w:hAnsi="Arial" w:eastAsia="Arial" w:cs="Arial"/>
          <w:color w:val="0000FF"/>
          <w:w w:val="88"/>
        </w:rPr>
        <w:t>编写</w:t>
      </w:r>
      <w:r>
        <w:rPr>
          <w:rFonts w:ascii="Arial" w:hAnsi="Arial" w:eastAsia="Arial" w:cs="Arial"/>
          <w:color w:val="0000FF"/>
          <w:w w:val="87"/>
        </w:rPr>
        <w:t>网络</w:t>
      </w:r>
      <w:r>
        <w:rPr>
          <w:rFonts w:ascii="Arial" w:hAnsi="Arial" w:eastAsia="Arial" w:cs="Arial"/>
          <w:color w:val="0000FF"/>
          <w:w w:val="89"/>
        </w:rPr>
        <w:t>分布式</w:t>
      </w:r>
      <w:r>
        <w:rPr>
          <w:rFonts w:ascii="Arial" w:hAnsi="Arial" w:eastAsia="Arial" w:cs="Arial"/>
          <w:color w:val="0000FF"/>
          <w:w w:val="83"/>
        </w:rPr>
        <w:t>程序</w:t>
      </w:r>
      <w:r>
        <w:rPr>
          <w:rFonts w:ascii="Arial" w:hAnsi="Arial" w:eastAsia="Arial" w:cs="Arial"/>
          <w:color w:val="0000FF"/>
          <w:w w:val="24"/>
        </w:rPr>
        <w:t>�������������������������������������������������������������������������������������</w:t>
      </w:r>
      <w:r>
        <w:t xml:space="preserve"> </w:t>
      </w:r>
      <w:r>
        <w:rPr>
          <w:rFonts w:ascii="Arial" w:hAnsi="Arial" w:eastAsia="Arial" w:cs="Arial"/>
          <w:color w:val="0000FF"/>
          <w:spacing w:val="-5"/>
          <w:w w:val="86"/>
        </w:rPr>
        <w:t>199</w:t>
      </w:r>
      <w:r>
        <w:rPr>
          <w:rFonts w:ascii="Arial" w:hAnsi="Arial" w:eastAsia="Arial" w:cs="Arial"/>
          <w:color w:val="0000FF"/>
          <w:w w:val="86"/>
        </w:rPr>
        <w:t>听众</w:t>
      </w:r>
      <w:r>
        <w:rPr>
          <w:rFonts w:ascii="Arial" w:hAnsi="Arial" w:eastAsia="Arial" w:cs="Arial"/>
          <w:color w:val="0000FF"/>
          <w:w w:val="24"/>
        </w:rPr>
        <w:t>������������������������������������������������������������������������������������������������</w:t>
      </w:r>
      <w:r>
        <w:rPr>
          <w:rFonts w:ascii="Arial" w:hAnsi="Arial" w:eastAsia="Arial" w:cs="Arial"/>
          <w:color w:val="0000FF"/>
          <w:spacing w:val="-1"/>
          <w:w w:val="24"/>
        </w:rPr>
        <w:t>�</w:t>
      </w:r>
      <w:r>
        <w:rPr>
          <w:rFonts w:ascii="Arial" w:hAnsi="Arial" w:eastAsia="Arial" w:cs="Arial"/>
          <w:color w:val="0000FF"/>
          <w:w w:val="24"/>
        </w:rPr>
        <w:t>�������������������������������</w:t>
      </w:r>
      <w:r>
        <w:t xml:space="preserve"> </w:t>
      </w:r>
      <w:r>
        <w:rPr>
          <w:rFonts w:ascii="Arial" w:hAnsi="Arial" w:eastAsia="Arial" w:cs="Arial"/>
          <w:color w:val="0000FF"/>
          <w:w w:val="86"/>
        </w:rPr>
        <w:t>199</w:t>
      </w:r>
    </w:p>
    <w:p>
      <w:r>
        <w:rPr>
          <w:rFonts w:ascii="Arial" w:hAnsi="Arial" w:eastAsia="Arial" w:cs="Arial"/>
          <w:color w:val="0000FF"/>
          <w:w w:val="25"/>
        </w:rPr>
        <w:t>Service/Resource</w:t>
      </w:r>
      <w:r>
        <w:rPr>
          <w:rFonts w:ascii="Arial" w:hAnsi="Arial" w:eastAsia="Arial" w:cs="Arial"/>
          <w:color w:val="0000FF"/>
          <w:spacing w:val="4"/>
        </w:rPr>
        <w:t xml:space="preserve">       </w:t>
      </w:r>
      <w:r>
        <w:rPr>
          <w:rFonts w:ascii="Arial" w:hAnsi="Arial" w:eastAsia="Arial" w:cs="Arial"/>
          <w:color w:val="0000FF"/>
          <w:w w:val="25"/>
        </w:rPr>
        <w:t>����������������������������������������������������������������������������������������������������������������</w:t>
      </w:r>
      <w:r>
        <w:rPr>
          <w:rFonts w:ascii="Arial" w:hAnsi="Arial" w:eastAsia="Arial" w:cs="Arial"/>
          <w:color w:val="0000FF"/>
          <w:spacing w:val="0"/>
        </w:rPr>
        <w:t xml:space="preserve">       </w:t>
      </w:r>
      <w:r>
        <w:rPr>
          <w:rFonts w:ascii="Arial" w:hAnsi="Arial" w:eastAsia="Arial" w:cs="Arial"/>
          <w:color w:val="0000FF"/>
        </w:rPr>
        <w:t xml:space="preserve"> </w:t>
      </w:r>
      <w:r>
        <w:rPr>
          <w:rFonts w:ascii="Arial" w:hAnsi="Arial" w:eastAsia="Arial" w:cs="Arial"/>
          <w:color w:val="0000FF"/>
          <w:w w:val="25"/>
        </w:rPr>
        <w:t>200</w:t>
      </w:r>
      <w:r>
        <w:rPr>
          <w:rFonts w:ascii="Arial" w:hAnsi="Arial" w:eastAsia="Arial" w:cs="Arial"/>
          <w:color w:val="0000FF"/>
          <w:spacing w:val="1"/>
          <w:w w:val="25"/>
        </w:rPr>
        <w:t xml:space="preserve"> </w:t>
      </w:r>
      <w:r>
        <w:rPr>
          <w:rFonts w:ascii="Arial" w:hAnsi="Arial" w:eastAsia="Arial" w:cs="Arial"/>
          <w:color w:val="0000FF"/>
          <w:w w:val="25"/>
        </w:rPr>
        <w:t>Simple</w:t>
      </w:r>
      <w:r>
        <w:rPr>
          <w:rFonts w:ascii="Arial" w:hAnsi="Arial" w:eastAsia="Arial" w:cs="Arial"/>
          <w:color w:val="0000FF"/>
          <w:spacing w:val="5"/>
        </w:rPr>
        <w:t xml:space="preserve">      </w:t>
      </w:r>
      <w:r>
        <w:rPr>
          <w:rFonts w:ascii="Arial" w:hAnsi="Arial" w:eastAsia="Arial" w:cs="Arial"/>
          <w:color w:val="0000FF"/>
          <w:w w:val="25"/>
        </w:rPr>
        <w:t>HTTP</w:t>
      </w:r>
      <w:r>
        <w:rPr>
          <w:rFonts w:ascii="Arial" w:hAnsi="Arial" w:eastAsia="Arial" w:cs="Arial"/>
          <w:color w:val="0000FF"/>
          <w:spacing w:val="5"/>
        </w:rPr>
        <w:t xml:space="preserve">      </w:t>
      </w:r>
      <w:r>
        <w:rPr>
          <w:rFonts w:ascii="Arial" w:hAnsi="Arial" w:eastAsia="Arial" w:cs="Arial"/>
          <w:color w:val="0000FF"/>
          <w:w w:val="25"/>
        </w:rPr>
        <w:t>Service</w:t>
      </w:r>
      <w:r>
        <w:rPr>
          <w:rFonts w:ascii="Arial" w:hAnsi="Arial" w:eastAsia="Arial" w:cs="Arial"/>
          <w:color w:val="0000FF"/>
          <w:spacing w:val="6"/>
        </w:rPr>
        <w:t xml:space="preserve">    </w:t>
      </w:r>
      <w:r>
        <w:rPr>
          <w:rFonts w:ascii="Arial" w:hAnsi="Arial" w:eastAsia="Arial" w:cs="Arial"/>
          <w:color w:val="0000FF"/>
          <w:spacing w:val="7"/>
        </w:rPr>
        <w:t xml:space="preserve"> </w:t>
      </w:r>
      <w:r>
        <w:rPr>
          <w:rFonts w:ascii="Arial" w:hAnsi="Arial" w:eastAsia="Arial" w:cs="Arial"/>
          <w:color w:val="0000FF"/>
          <w:w w:val="25"/>
        </w:rPr>
        <w:t>�����������������������������������������������������������������������������������������������������������</w:t>
      </w:r>
      <w:r>
        <w:rPr>
          <w:rFonts w:ascii="Arial" w:hAnsi="Arial" w:eastAsia="Arial" w:cs="Arial"/>
          <w:color w:val="0000FF"/>
          <w:spacing w:val="0"/>
        </w:rPr>
        <w:t xml:space="preserve">     </w:t>
      </w:r>
      <w:r>
        <w:rPr>
          <w:rFonts w:ascii="Arial" w:hAnsi="Arial" w:eastAsia="Arial" w:cs="Arial"/>
          <w:color w:val="0000FF"/>
        </w:rPr>
        <w:t xml:space="preserve"> </w:t>
      </w:r>
      <w:r>
        <w:rPr>
          <w:rFonts w:ascii="Arial" w:hAnsi="Arial" w:eastAsia="Arial" w:cs="Arial"/>
          <w:color w:val="0000FF"/>
          <w:w w:val="25"/>
        </w:rPr>
        <w:t>201</w:t>
      </w:r>
      <w:r>
        <w:rPr>
          <w:rFonts w:ascii="Arial" w:hAnsi="Arial" w:eastAsia="Arial" w:cs="Arial"/>
          <w:color w:val="0000FF"/>
          <w:spacing w:val="1"/>
          <w:w w:val="25"/>
        </w:rPr>
        <w:t xml:space="preserve"> </w:t>
      </w:r>
      <w:r>
        <w:rPr>
          <w:rFonts w:ascii="Arial" w:hAnsi="Arial" w:eastAsia="Arial" w:cs="Arial"/>
          <w:color w:val="0000FF"/>
          <w:w w:val="30"/>
        </w:rPr>
        <w:t>Use</w:t>
      </w:r>
      <w:r>
        <w:rPr>
          <w:rFonts w:ascii="Arial" w:hAnsi="Arial" w:eastAsia="Arial" w:cs="Arial"/>
          <w:color w:val="0000FF"/>
          <w:spacing w:val="123"/>
        </w:rPr>
        <w:t xml:space="preserve"> </w:t>
      </w:r>
      <w:r>
        <w:rPr>
          <w:rFonts w:ascii="Arial" w:hAnsi="Arial" w:eastAsia="Arial" w:cs="Arial"/>
          <w:color w:val="0000FF"/>
          <w:w w:val="30"/>
        </w:rPr>
        <w:t>Case:</w:t>
      </w:r>
      <w:r>
        <w:rPr>
          <w:rFonts w:ascii="Arial" w:hAnsi="Arial" w:eastAsia="Arial" w:cs="Arial"/>
          <w:color w:val="0000FF"/>
          <w:spacing w:val="22"/>
        </w:rPr>
        <w:t xml:space="preserve">  </w:t>
      </w:r>
      <w:r>
        <w:rPr>
          <w:rFonts w:ascii="Arial" w:hAnsi="Arial" w:eastAsia="Arial" w:cs="Arial"/>
          <w:color w:val="0000FF"/>
          <w:w w:val="30"/>
        </w:rPr>
        <w:t>HTTP</w:t>
      </w:r>
      <w:r>
        <w:rPr>
          <w:rFonts w:ascii="Arial" w:hAnsi="Arial" w:eastAsia="Arial" w:cs="Arial"/>
          <w:color w:val="0000FF"/>
          <w:spacing w:val="30"/>
        </w:rPr>
        <w:t xml:space="preserve"> </w:t>
      </w:r>
      <w:r>
        <w:rPr>
          <w:rFonts w:ascii="Arial" w:hAnsi="Arial" w:eastAsia="Arial" w:cs="Arial"/>
          <w:color w:val="0000FF"/>
          <w:spacing w:val="31"/>
        </w:rPr>
        <w:t xml:space="preserve"> </w:t>
      </w:r>
      <w:r>
        <w:rPr>
          <w:rFonts w:ascii="Arial" w:hAnsi="Arial" w:eastAsia="Arial" w:cs="Arial"/>
          <w:color w:val="0000FF"/>
          <w:w w:val="30"/>
        </w:rPr>
        <w:t>RESTful</w:t>
      </w:r>
      <w:r>
        <w:rPr>
          <w:rFonts w:ascii="Arial" w:hAnsi="Arial" w:eastAsia="Arial" w:cs="Arial"/>
          <w:color w:val="0000FF"/>
          <w:spacing w:val="30"/>
        </w:rPr>
        <w:t xml:space="preserve"> </w:t>
      </w:r>
      <w:r>
        <w:rPr>
          <w:rFonts w:ascii="Arial" w:hAnsi="Arial" w:eastAsia="Arial" w:cs="Arial"/>
          <w:color w:val="0000FF"/>
          <w:spacing w:val="31"/>
        </w:rPr>
        <w:t xml:space="preserve"> </w:t>
      </w:r>
      <w:r>
        <w:rPr>
          <w:rFonts w:ascii="Arial" w:hAnsi="Arial" w:eastAsia="Arial" w:cs="Arial"/>
          <w:color w:val="0000FF"/>
          <w:w w:val="30"/>
        </w:rPr>
        <w:t>Service</w:t>
      </w:r>
      <w:r>
        <w:rPr>
          <w:rFonts w:ascii="Arial" w:hAnsi="Arial" w:eastAsia="Arial" w:cs="Arial"/>
          <w:color w:val="0000FF"/>
          <w:spacing w:val="14"/>
        </w:rPr>
        <w:t xml:space="preserve"> </w:t>
      </w:r>
      <w:r>
        <w:rPr>
          <w:rFonts w:ascii="Arial" w:hAnsi="Arial" w:eastAsia="Arial" w:cs="Arial"/>
          <w:color w:val="0000FF"/>
          <w:spacing w:val="15"/>
        </w:rPr>
        <w:t xml:space="preserve"> </w:t>
      </w:r>
      <w:r>
        <w:rPr>
          <w:rFonts w:ascii="Arial" w:hAnsi="Arial" w:eastAsia="Arial" w:cs="Arial"/>
          <w:color w:val="0000FF"/>
          <w:w w:val="30"/>
        </w:rPr>
        <w:t>�����������������������������������������������������������������������������������������</w:t>
      </w:r>
      <w:r>
        <w:rPr>
          <w:rFonts w:ascii="Arial" w:hAnsi="Arial" w:eastAsia="Arial" w:cs="Arial"/>
          <w:color w:val="0000FF"/>
          <w:spacing w:val="21"/>
        </w:rPr>
        <w:t xml:space="preserve"> </w:t>
      </w:r>
      <w:r>
        <w:rPr>
          <w:rFonts w:ascii="Arial" w:hAnsi="Arial" w:eastAsia="Arial" w:cs="Arial"/>
          <w:color w:val="0000FF"/>
          <w:spacing w:val="22"/>
        </w:rPr>
        <w:t xml:space="preserve"> </w:t>
      </w:r>
      <w:r>
        <w:rPr>
          <w:rFonts w:ascii="Arial" w:hAnsi="Arial" w:eastAsia="Arial" w:cs="Arial"/>
          <w:color w:val="0000FF"/>
          <w:w w:val="30"/>
        </w:rPr>
        <w:t>206</w:t>
      </w:r>
      <w:r>
        <w:rPr>
          <w:rFonts w:ascii="Arial" w:hAnsi="Arial" w:eastAsia="Arial" w:cs="Arial"/>
          <w:color w:val="0000FF"/>
          <w:spacing w:val="1"/>
          <w:w w:val="30"/>
        </w:rPr>
        <w:t xml:space="preserve"> </w:t>
      </w:r>
      <w:r>
        <w:rPr>
          <w:rFonts w:ascii="Arial" w:hAnsi="Arial" w:eastAsia="Arial" w:cs="Arial"/>
          <w:color w:val="0000FF"/>
          <w:w w:val="25"/>
        </w:rPr>
        <w:t>HTTP</w:t>
      </w:r>
      <w:r>
        <w:rPr>
          <w:rFonts w:ascii="Arial" w:hAnsi="Arial" w:eastAsia="Arial" w:cs="Arial"/>
          <w:color w:val="0000FF"/>
          <w:spacing w:val="3"/>
        </w:rPr>
        <w:t xml:space="preserve">     </w:t>
      </w:r>
      <w:r>
        <w:rPr>
          <w:rFonts w:ascii="Arial" w:hAnsi="Arial" w:eastAsia="Arial" w:cs="Arial"/>
          <w:color w:val="0000FF"/>
          <w:w w:val="25"/>
        </w:rPr>
        <w:t>Client</w:t>
      </w:r>
      <w:r>
        <w:rPr>
          <w:rFonts w:ascii="Arial" w:hAnsi="Arial" w:eastAsia="Arial" w:cs="Arial"/>
          <w:color w:val="0000FF"/>
          <w:spacing w:val="3"/>
        </w:rPr>
        <w:t xml:space="preserve">    </w:t>
      </w:r>
      <w:r>
        <w:rPr>
          <w:rFonts w:ascii="Arial" w:hAnsi="Arial" w:eastAsia="Arial" w:cs="Arial"/>
          <w:color w:val="0000FF"/>
          <w:w w:val="25"/>
        </w:rPr>
        <w:t>��������������������������������������������������������������������������������������������������������������������������</w:t>
      </w:r>
      <w:r>
        <w:rPr>
          <w:rFonts w:ascii="Arial" w:hAnsi="Arial" w:eastAsia="Arial" w:cs="Arial"/>
          <w:color w:val="0000FF"/>
          <w:spacing w:val="11"/>
        </w:rPr>
        <w:t xml:space="preserve">   </w:t>
      </w:r>
      <w:r>
        <w:rPr>
          <w:rFonts w:ascii="Arial" w:hAnsi="Arial" w:eastAsia="Arial" w:cs="Arial"/>
          <w:color w:val="0000FF"/>
          <w:spacing w:val="12"/>
        </w:rPr>
        <w:t xml:space="preserve"> </w:t>
      </w:r>
      <w:r>
        <w:rPr>
          <w:rFonts w:ascii="Arial" w:hAnsi="Arial" w:eastAsia="Arial" w:cs="Arial"/>
          <w:color w:val="0000FF"/>
          <w:w w:val="25"/>
        </w:rPr>
        <w:t>213</w:t>
      </w:r>
      <w:r>
        <w:rPr>
          <w:rFonts w:ascii="Arial" w:hAnsi="Arial" w:eastAsia="Arial" w:cs="Arial"/>
          <w:color w:val="0000FF"/>
          <w:spacing w:val="1"/>
          <w:w w:val="25"/>
        </w:rPr>
        <w:t xml:space="preserve"> </w:t>
      </w:r>
      <w:r>
        <w:rPr>
          <w:rFonts w:ascii="Arial" w:hAnsi="Arial" w:eastAsia="Arial" w:cs="Arial"/>
          <w:color w:val="0000FF"/>
          <w:w w:val="25"/>
        </w:rPr>
        <w:t>gRPC</w:t>
      </w:r>
      <w:r>
        <w:rPr>
          <w:rFonts w:ascii="Arial" w:hAnsi="Arial" w:eastAsia="Arial" w:cs="Arial"/>
          <w:color w:val="0000FF"/>
          <w:spacing w:val="4"/>
          <w:w w:val="25"/>
        </w:rPr>
        <w:t xml:space="preserve"> </w:t>
      </w:r>
      <w:r>
        <w:rPr>
          <w:rFonts w:ascii="Arial" w:hAnsi="Arial" w:eastAsia="Arial" w:cs="Arial"/>
          <w:color w:val="0000FF"/>
          <w:w w:val="25"/>
        </w:rPr>
        <w:t>Service</w:t>
      </w:r>
      <w:r>
        <w:rPr>
          <w:rFonts w:ascii="Arial" w:hAnsi="Arial" w:eastAsia="Arial" w:cs="Arial"/>
          <w:color w:val="0000FF"/>
          <w:spacing w:val="5"/>
          <w:w w:val="25"/>
        </w:rPr>
        <w:t xml:space="preserve"> </w:t>
      </w:r>
      <w:r>
        <w:rPr>
          <w:rFonts w:ascii="Arial" w:hAnsi="Arial" w:eastAsia="Arial" w:cs="Arial"/>
          <w:color w:val="0000FF"/>
          <w:w w:val="25"/>
        </w:rPr>
        <w:t>�����������������������������������������������������������������������������������������������������������������������</w:t>
      </w:r>
      <w:r>
        <w:rPr>
          <w:rFonts w:ascii="Arial" w:hAnsi="Arial" w:eastAsia="Arial" w:cs="Arial"/>
          <w:color w:val="0000FF"/>
          <w:spacing w:val="10"/>
          <w:w w:val="25"/>
        </w:rPr>
        <w:t xml:space="preserve"> </w:t>
      </w:r>
      <w:r>
        <w:rPr>
          <w:rFonts w:ascii="Arial" w:hAnsi="Arial" w:eastAsia="Arial" w:cs="Arial"/>
          <w:color w:val="0000FF"/>
          <w:w w:val="25"/>
        </w:rPr>
        <w:t>216</w:t>
      </w:r>
      <w:r>
        <w:rPr>
          <w:rFonts w:ascii="Arial" w:hAnsi="Arial" w:eastAsia="Arial" w:cs="Arial"/>
          <w:color w:val="0000FF"/>
          <w:spacing w:val="1"/>
          <w:w w:val="25"/>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225</w:t>
      </w:r>
    </w:p>
    <w:p>
      <w:pPr>
        <w:pStyle w:val="11"/>
        <w:spacing w:before="4" w:line="345" w:lineRule="auto"/>
        <w:ind w:left="710" w:right="157" w:firstLine="289"/>
        <w:jc w:val="right"/>
        <w:rPr>
          <w:rFonts w:ascii="Arial" w:hAnsi="Arial" w:eastAsia="Arial" w:cs="Arial"/>
        </w:rPr>
      </w:pPr>
      <w:r>
        <w:rPr>
          <w:rFonts w:ascii="Arial" w:hAnsi="Arial" w:eastAsia="Arial" w:cs="Arial"/>
          <w:color w:val="0000FF"/>
          <w:w w:val="25"/>
        </w:rPr>
        <w:t>服务/资源����������������������������������������������������������������������������������������������������������������</w:t>
      </w:r>
      <w:r>
        <w:t xml:space="preserve">        </w:t>
      </w:r>
      <w:r>
        <w:rPr>
          <w:rFonts w:ascii="Arial" w:hAnsi="Arial" w:eastAsia="Arial" w:cs="Arial"/>
          <w:color w:val="0000FF"/>
          <w:w w:val="25"/>
        </w:rPr>
        <w:t>200简单HTTP服务�����������������������������������������������������������������������������������������������������������</w:t>
      </w:r>
      <w:r>
        <w:t xml:space="preserve">      </w:t>
      </w:r>
      <w:r>
        <w:rPr>
          <w:rFonts w:ascii="Arial" w:hAnsi="Arial" w:eastAsia="Arial" w:cs="Arial"/>
          <w:color w:val="0000FF"/>
          <w:w w:val="25"/>
        </w:rPr>
        <w:t>201</w:t>
      </w:r>
      <w:r>
        <w:rPr>
          <w:rFonts w:ascii="Arial" w:hAnsi="Arial" w:eastAsia="Arial" w:cs="Arial"/>
          <w:color w:val="0000FF"/>
          <w:w w:val="30"/>
        </w:rPr>
        <w:t>用例</w:t>
      </w:r>
      <w:r>
        <w:rPr>
          <w:rFonts w:ascii="Arial" w:hAnsi="Arial" w:eastAsia="Arial" w:cs="Arial"/>
          <w:color w:val="0000FF"/>
          <w:spacing w:val="123"/>
          <w:w w:val="30"/>
        </w:rPr>
        <w:t>：</w:t>
      </w:r>
      <w:r>
        <w:rPr>
          <w:rFonts w:ascii="Arial" w:hAnsi="Arial" w:eastAsia="Arial" w:cs="Arial"/>
          <w:color w:val="0000FF"/>
          <w:w w:val="30"/>
        </w:rPr>
        <w:t>HTTP</w:t>
      </w:r>
      <w:r>
        <w:t xml:space="preserve"> </w:t>
      </w:r>
      <w:r>
        <w:rPr>
          <w:rFonts w:ascii="Arial" w:hAnsi="Arial" w:eastAsia="Arial" w:cs="Arial"/>
          <w:color w:val="0000FF"/>
          <w:w w:val="30"/>
        </w:rPr>
        <w:t>RESTful服务�����������������������������������������������������������������������������������������</w:t>
      </w:r>
      <w:r>
        <w:t xml:space="preserve">  </w:t>
      </w:r>
      <w:r>
        <w:rPr>
          <w:rFonts w:ascii="Arial" w:hAnsi="Arial" w:eastAsia="Arial" w:cs="Arial"/>
          <w:color w:val="0000FF"/>
          <w:w w:val="30"/>
        </w:rPr>
        <w:t>206</w:t>
      </w:r>
      <w:r>
        <w:t xml:space="preserve"> </w:t>
      </w:r>
      <w:r>
        <w:rPr>
          <w:rFonts w:ascii="Arial" w:hAnsi="Arial" w:eastAsia="Arial" w:cs="Arial"/>
          <w:color w:val="0000FF"/>
          <w:w w:val="25"/>
        </w:rPr>
        <w:t>HTTP客户端��������������������������������������������������������������������������������������������������������������������������</w:t>
      </w:r>
      <w:r>
        <w:t xml:space="preserve">    </w:t>
      </w:r>
      <w:r>
        <w:rPr>
          <w:rFonts w:ascii="Arial" w:hAnsi="Arial" w:eastAsia="Arial" w:cs="Arial"/>
          <w:color w:val="0000FF"/>
          <w:w w:val="25"/>
        </w:rPr>
        <w:t>213</w:t>
      </w:r>
      <w:r>
        <w:t xml:space="preserve"> </w:t>
      </w:r>
      <w:r>
        <w:rPr>
          <w:rFonts w:ascii="Arial" w:hAnsi="Arial" w:eastAsia="Arial" w:cs="Arial"/>
          <w:color w:val="0000FF"/>
          <w:w w:val="25"/>
        </w:rPr>
        <w:t>gRPC服务�����������������������������������������������������������������������������������������������������������������������</w:t>
      </w:r>
      <w:r>
        <w:t xml:space="preserve"> </w:t>
      </w:r>
      <w:r>
        <w:rPr>
          <w:rFonts w:ascii="Arial" w:hAnsi="Arial" w:eastAsia="Arial" w:cs="Arial"/>
          <w:color w:val="0000FF"/>
          <w:w w:val="25"/>
        </w:rPr>
        <w:t>216</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225</w:t>
      </w:r>
    </w:p>
    <w:p>
      <w:r>
        <w:rPr>
          <w:rFonts w:ascii="Arial" w:hAnsi="Arial" w:eastAsia="Arial" w:cs="Arial"/>
          <w:b/>
          <w:bCs/>
          <w:color w:val="0000FF"/>
          <w:w w:val="35"/>
          <w:sz w:val="24"/>
          <w:szCs w:val="24"/>
        </w:rPr>
        <w:t>Chapter</w:t>
      </w:r>
      <w:r>
        <w:rPr>
          <w:rFonts w:ascii="Arial" w:hAnsi="Arial" w:eastAsia="Arial" w:cs="Arial"/>
          <w:b/>
          <w:bCs/>
          <w:color w:val="0000FF"/>
          <w:spacing w:val="-18"/>
          <w:sz w:val="24"/>
          <w:szCs w:val="24"/>
        </w:rPr>
        <w:t xml:space="preserve"> </w:t>
      </w:r>
      <w:r>
        <w:rPr>
          <w:rFonts w:ascii="Arial" w:hAnsi="Arial" w:eastAsia="Arial" w:cs="Arial"/>
          <w:b/>
          <w:bCs/>
          <w:color w:val="0000FF"/>
          <w:w w:val="35"/>
          <w:sz w:val="24"/>
          <w:szCs w:val="24"/>
        </w:rPr>
        <w:t>9:</w:t>
      </w:r>
      <w:r>
        <w:rPr>
          <w:rFonts w:ascii="Arial" w:hAnsi="Arial" w:eastAsia="Arial" w:cs="Arial"/>
          <w:b/>
          <w:bCs/>
          <w:color w:val="0000FF"/>
          <w:spacing w:val="-18"/>
          <w:sz w:val="24"/>
          <w:szCs w:val="24"/>
        </w:rPr>
        <w:t xml:space="preserve"> </w:t>
      </w:r>
      <w:r>
        <w:rPr>
          <w:rFonts w:ascii="Arial" w:hAnsi="Arial" w:eastAsia="Arial" w:cs="Arial"/>
          <w:b/>
          <w:bCs/>
          <w:color w:val="0000FF"/>
          <w:w w:val="35"/>
          <w:sz w:val="24"/>
          <w:szCs w:val="24"/>
        </w:rPr>
        <w:t>Information</w:t>
      </w:r>
      <w:r>
        <w:rPr>
          <w:rFonts w:ascii="Arial" w:hAnsi="Arial" w:eastAsia="Arial" w:cs="Arial"/>
          <w:b/>
          <w:bCs/>
          <w:color w:val="0000FF"/>
          <w:spacing w:val="-18"/>
          <w:sz w:val="24"/>
          <w:szCs w:val="24"/>
        </w:rPr>
        <w:t xml:space="preserve"> </w:t>
      </w:r>
      <w:r>
        <w:rPr>
          <w:rFonts w:ascii="Arial" w:hAnsi="Arial" w:eastAsia="Arial" w:cs="Arial"/>
          <w:b/>
          <w:bCs/>
          <w:color w:val="0000FF"/>
          <w:w w:val="35"/>
          <w:sz w:val="24"/>
          <w:szCs w:val="24"/>
        </w:rPr>
        <w:t>Security</w:t>
      </w:r>
      <w:r>
        <w:rPr>
          <w:rFonts w:ascii="Arial" w:hAnsi="Arial" w:eastAsia="Arial" w:cs="Arial"/>
          <w:b/>
          <w:bCs/>
          <w:color w:val="0000FF"/>
          <w:spacing w:val="-1"/>
          <w:sz w:val="24"/>
          <w:szCs w:val="24"/>
        </w:rPr>
        <w:t xml:space="preserve"> </w:t>
      </w:r>
      <w:r>
        <w:rPr>
          <w:rFonts w:ascii="Arial" w:hAnsi="Arial" w:eastAsia="Arial" w:cs="Arial"/>
          <w:b/>
          <w:bCs/>
          <w:color w:val="0000FF"/>
          <w:w w:val="35"/>
          <w:sz w:val="24"/>
          <w:szCs w:val="24"/>
        </w:rPr>
        <w:t>���������������������������������������������������������������������������</w:t>
      </w:r>
      <w:r>
        <w:rPr>
          <w:rFonts w:ascii="Arial" w:hAnsi="Arial" w:eastAsia="Arial" w:cs="Arial"/>
          <w:b/>
          <w:bCs/>
          <w:color w:val="0000FF"/>
          <w:spacing w:val="8"/>
          <w:sz w:val="24"/>
          <w:szCs w:val="24"/>
        </w:rPr>
        <w:t xml:space="preserve"> </w:t>
      </w:r>
      <w:r>
        <w:rPr>
          <w:rFonts w:ascii="Arial" w:hAnsi="Arial" w:eastAsia="Arial" w:cs="Arial"/>
          <w:b/>
          <w:bCs/>
          <w:color w:val="0000FF"/>
          <w:w w:val="35"/>
          <w:sz w:val="24"/>
          <w:szCs w:val="24"/>
        </w:rPr>
        <w:t>227</w:t>
      </w:r>
      <w:r>
        <w:rPr>
          <w:rFonts w:ascii="Arial" w:hAnsi="Arial" w:eastAsia="Arial" w:cs="Arial"/>
          <w:b/>
          <w:bCs/>
          <w:color w:val="0000FF"/>
          <w:spacing w:val="1"/>
          <w:w w:val="35"/>
          <w:sz w:val="24"/>
          <w:szCs w:val="24"/>
        </w:rPr>
        <w:t xml:space="preserve"> </w:t>
      </w:r>
      <w:r>
        <w:rPr>
          <w:rFonts w:ascii="Arial" w:hAnsi="Arial" w:eastAsia="Arial" w:cs="Arial"/>
          <w:color w:val="0000FF"/>
          <w:w w:val="80"/>
          <w:sz w:val="22"/>
          <w:szCs w:val="22"/>
        </w:rPr>
        <w:t>Co</w:t>
      </w:r>
      <w:r>
        <w:rPr>
          <w:rFonts w:ascii="Arial" w:hAnsi="Arial" w:eastAsia="Arial" w:cs="Arial"/>
          <w:color w:val="0000FF"/>
          <w:spacing w:val="-2"/>
          <w:w w:val="80"/>
          <w:sz w:val="22"/>
          <w:szCs w:val="22"/>
        </w:rPr>
        <w:t>r</w:t>
      </w:r>
      <w:r>
        <w:rPr>
          <w:rFonts w:ascii="Arial" w:hAnsi="Arial" w:eastAsia="Arial" w:cs="Arial"/>
          <w:color w:val="0000FF"/>
          <w:w w:val="83"/>
          <w:sz w:val="22"/>
          <w:szCs w:val="22"/>
        </w:rPr>
        <w:t>e</w:t>
      </w:r>
      <w:r>
        <w:rPr>
          <w:rFonts w:ascii="Arial" w:hAnsi="Arial" w:eastAsia="Arial" w:cs="Arial"/>
          <w:color w:val="0000FF"/>
          <w:spacing w:val="-9"/>
          <w:sz w:val="22"/>
          <w:szCs w:val="22"/>
        </w:rPr>
        <w:t xml:space="preserve"> </w:t>
      </w:r>
      <w:r>
        <w:rPr>
          <w:rFonts w:ascii="Arial" w:hAnsi="Arial" w:eastAsia="Arial" w:cs="Arial"/>
          <w:color w:val="0000FF"/>
          <w:w w:val="84"/>
          <w:sz w:val="22"/>
          <w:szCs w:val="22"/>
        </w:rPr>
        <w:t>Concept</w:t>
      </w:r>
      <w:r>
        <w:rPr>
          <w:rFonts w:ascii="Arial" w:hAnsi="Arial" w:eastAsia="Arial" w:cs="Arial"/>
          <w:color w:val="0000FF"/>
          <w:spacing w:val="14"/>
          <w:w w:val="84"/>
          <w:sz w:val="22"/>
          <w:szCs w:val="22"/>
        </w:rPr>
        <w:t>s</w:t>
      </w:r>
      <w:r>
        <w:rPr>
          <w:rFonts w:ascii="Arial" w:hAnsi="Arial" w:eastAsia="Arial" w:cs="Arial"/>
          <w:color w:val="0000FF"/>
          <w:w w:val="24"/>
          <w:sz w:val="22"/>
          <w:szCs w:val="22"/>
        </w:rPr>
        <w:t>���������������������������������������������������������������������������������������������������������������������������</w:t>
      </w:r>
      <w:r>
        <w:rPr>
          <w:rFonts w:ascii="Arial" w:hAnsi="Arial" w:eastAsia="Arial" w:cs="Arial"/>
          <w:color w:val="0000FF"/>
          <w:spacing w:val="-18"/>
          <w:sz w:val="22"/>
          <w:szCs w:val="22"/>
        </w:rPr>
        <w:t xml:space="preserve"> </w:t>
      </w:r>
      <w:r>
        <w:rPr>
          <w:rFonts w:ascii="Arial" w:hAnsi="Arial" w:eastAsia="Arial" w:cs="Arial"/>
          <w:color w:val="0000FF"/>
          <w:spacing w:val="-5"/>
          <w:w w:val="86"/>
          <w:sz w:val="22"/>
          <w:szCs w:val="22"/>
        </w:rPr>
        <w:t>227</w:t>
      </w:r>
      <w:r>
        <w:rPr>
          <w:rFonts w:ascii="Arial" w:hAnsi="Arial" w:eastAsia="Arial" w:cs="Arial"/>
          <w:color w:val="0000FF"/>
          <w:w w:val="86"/>
          <w:sz w:val="22"/>
          <w:szCs w:val="22"/>
        </w:rPr>
        <w:t xml:space="preserve"> </w:t>
      </w:r>
      <w:r>
        <w:rPr>
          <w:rFonts w:ascii="Arial" w:hAnsi="Arial" w:eastAsia="Arial" w:cs="Arial"/>
          <w:color w:val="0000FF"/>
          <w:w w:val="87"/>
          <w:sz w:val="22"/>
          <w:szCs w:val="22"/>
        </w:rPr>
        <w:t>Confidentialit</w:t>
      </w:r>
      <w:r>
        <w:rPr>
          <w:rFonts w:ascii="Arial" w:hAnsi="Arial" w:eastAsia="Arial" w:cs="Arial"/>
          <w:color w:val="0000FF"/>
          <w:spacing w:val="-1"/>
          <w:w w:val="87"/>
          <w:sz w:val="22"/>
          <w:szCs w:val="22"/>
        </w:rPr>
        <w:t>y</w:t>
      </w:r>
      <w:r>
        <w:rPr>
          <w:rFonts w:ascii="Arial" w:hAnsi="Arial" w:eastAsia="Arial" w:cs="Arial"/>
          <w:color w:val="0000FF"/>
          <w:w w:val="24"/>
          <w:sz w:val="22"/>
          <w:szCs w:val="22"/>
        </w:rPr>
        <w:t>������������������������������������������������������������������������������������������������</w:t>
      </w:r>
      <w:r>
        <w:rPr>
          <w:rFonts w:ascii="Arial" w:hAnsi="Arial" w:eastAsia="Arial" w:cs="Arial"/>
          <w:color w:val="0000FF"/>
          <w:spacing w:val="-1"/>
          <w:w w:val="24"/>
          <w:sz w:val="22"/>
          <w:szCs w:val="22"/>
        </w:rPr>
        <w:t>�</w:t>
      </w:r>
      <w:r>
        <w:rPr>
          <w:rFonts w:ascii="Arial" w:hAnsi="Arial" w:eastAsia="Arial" w:cs="Arial"/>
          <w:color w:val="0000FF"/>
          <w:w w:val="24"/>
          <w:sz w:val="22"/>
          <w:szCs w:val="22"/>
        </w:rPr>
        <w:t>���������������������</w:t>
      </w:r>
      <w:r>
        <w:rPr>
          <w:rFonts w:ascii="Arial" w:hAnsi="Arial" w:eastAsia="Arial" w:cs="Arial"/>
          <w:color w:val="0000FF"/>
          <w:spacing w:val="-18"/>
          <w:sz w:val="22"/>
          <w:szCs w:val="22"/>
        </w:rPr>
        <w:t xml:space="preserve"> </w:t>
      </w:r>
      <w:r>
        <w:rPr>
          <w:rFonts w:ascii="Arial" w:hAnsi="Arial" w:eastAsia="Arial" w:cs="Arial"/>
          <w:color w:val="0000FF"/>
          <w:w w:val="86"/>
          <w:sz w:val="22"/>
          <w:szCs w:val="22"/>
        </w:rPr>
        <w:t>228</w:t>
      </w:r>
    </w:p>
    <w:p>
      <w:pPr>
        <w:spacing w:before="96" w:line="343" w:lineRule="auto"/>
        <w:ind w:left="710" w:right="157" w:hanging="190"/>
        <w:jc w:val="right"/>
        <w:rPr>
          <w:rFonts w:ascii="Arial" w:hAnsi="Arial" w:eastAsia="Arial" w:cs="Arial"/>
          <w:sz w:val="22"/>
          <w:szCs w:val="22"/>
        </w:rPr>
      </w:pPr>
      <w:r>
        <w:rPr>
          <w:rFonts w:ascii="Arial" w:hAnsi="Arial" w:eastAsia="Arial" w:cs="Arial"/>
          <w:b/>
          <w:bCs/>
          <w:color w:val="0000FF"/>
          <w:w w:val="35"/>
          <w:sz w:val="24"/>
          <w:szCs w:val="24"/>
        </w:rPr>
        <w:t>第9章：信息安全���������������������������������������������������������������������������</w:t>
      </w:r>
      <w:r>
        <w:t xml:space="preserve"> </w:t>
      </w:r>
      <w:r>
        <w:rPr>
          <w:rFonts w:ascii="Arial" w:hAnsi="Arial" w:eastAsia="Arial" w:cs="Arial"/>
          <w:b/>
          <w:bCs/>
          <w:color w:val="0000FF"/>
          <w:w w:val="35"/>
          <w:sz w:val="24"/>
          <w:szCs w:val="24"/>
        </w:rPr>
        <w:t>227</w:t>
      </w:r>
      <w:r>
        <w:rPr>
          <w:rFonts w:ascii="Arial" w:hAnsi="Arial" w:eastAsia="Arial" w:cs="Arial"/>
          <w:color w:val="0000FF"/>
          <w:spacing w:val="-2"/>
          <w:w w:val="80"/>
          <w:sz w:val="22"/>
          <w:szCs w:val="22"/>
        </w:rPr>
        <w:t>核心</w:t>
      </w:r>
      <w:r>
        <w:rPr>
          <w:rFonts w:ascii="Arial" w:hAnsi="Arial" w:eastAsia="Arial" w:cs="Arial"/>
          <w:color w:val="0000FF"/>
          <w:w w:val="84"/>
          <w:sz w:val="22"/>
          <w:szCs w:val="22"/>
        </w:rPr>
        <w:t>概念</w:t>
      </w:r>
      <w:r>
        <w:rPr>
          <w:rFonts w:ascii="Arial" w:hAnsi="Arial" w:eastAsia="Arial" w:cs="Arial"/>
          <w:color w:val="0000FF"/>
          <w:w w:val="24"/>
          <w:sz w:val="22"/>
          <w:szCs w:val="22"/>
        </w:rPr>
        <w:t>���������������������������������������������������������������������������������������������������������������������������</w:t>
      </w:r>
      <w:r>
        <w:t xml:space="preserve"> </w:t>
      </w:r>
      <w:r>
        <w:rPr>
          <w:rFonts w:ascii="Arial" w:hAnsi="Arial" w:eastAsia="Arial" w:cs="Arial"/>
          <w:color w:val="0000FF"/>
          <w:spacing w:val="-5"/>
          <w:w w:val="86"/>
          <w:sz w:val="22"/>
          <w:szCs w:val="22"/>
        </w:rPr>
        <w:t>227</w:t>
      </w:r>
      <w:r>
        <w:rPr>
          <w:rFonts w:ascii="Arial" w:hAnsi="Arial" w:eastAsia="Arial" w:cs="Arial"/>
          <w:color w:val="0000FF"/>
          <w:w w:val="87"/>
          <w:sz w:val="22"/>
          <w:szCs w:val="22"/>
        </w:rPr>
        <w:t>保密</w:t>
      </w:r>
      <w:r>
        <w:rPr>
          <w:rFonts w:ascii="Arial" w:hAnsi="Arial" w:eastAsia="Arial" w:cs="Arial"/>
          <w:color w:val="0000FF"/>
          <w:w w:val="24"/>
          <w:sz w:val="22"/>
          <w:szCs w:val="22"/>
        </w:rPr>
        <w:t>������������������������������������������������������������������������������������������������</w:t>
      </w:r>
      <w:r>
        <w:rPr>
          <w:rFonts w:ascii="Arial" w:hAnsi="Arial" w:eastAsia="Arial" w:cs="Arial"/>
          <w:color w:val="0000FF"/>
          <w:spacing w:val="-1"/>
          <w:w w:val="24"/>
          <w:sz w:val="22"/>
          <w:szCs w:val="22"/>
        </w:rPr>
        <w:t>�</w:t>
      </w:r>
      <w:r>
        <w:rPr>
          <w:rFonts w:ascii="Arial" w:hAnsi="Arial" w:eastAsia="Arial" w:cs="Arial"/>
          <w:color w:val="0000FF"/>
          <w:w w:val="24"/>
          <w:sz w:val="22"/>
          <w:szCs w:val="22"/>
        </w:rPr>
        <w:t>���������������������</w:t>
      </w:r>
      <w:r>
        <w:t xml:space="preserve"> </w:t>
      </w:r>
      <w:r>
        <w:rPr>
          <w:rFonts w:ascii="Arial" w:hAnsi="Arial" w:eastAsia="Arial" w:cs="Arial"/>
          <w:color w:val="0000FF"/>
          <w:w w:val="86"/>
          <w:sz w:val="22"/>
          <w:szCs w:val="22"/>
        </w:rPr>
        <w:t>228</w:t>
      </w:r>
    </w:p>
    <w:p>
      <w:r>
        <w:rPr>
          <w:rFonts w:ascii="Arial" w:hAnsi="Arial" w:eastAsia="Arial" w:cs="Arial"/>
          <w:color w:val="0000FF"/>
          <w:w w:val="25"/>
        </w:rPr>
        <w:t>Integrity</w:t>
      </w:r>
      <w:r>
        <w:rPr>
          <w:rFonts w:ascii="Arial" w:hAnsi="Arial" w:eastAsia="Arial" w:cs="Arial"/>
          <w:color w:val="0000FF"/>
          <w:spacing w:val="18"/>
        </w:rPr>
        <w:t xml:space="preserve">   </w:t>
      </w:r>
      <w:r>
        <w:rPr>
          <w:rFonts w:ascii="Arial" w:hAnsi="Arial" w:eastAsia="Arial" w:cs="Arial"/>
          <w:color w:val="0000FF"/>
          <w:w w:val="25"/>
        </w:rPr>
        <w:t>�������������������������������������������������������������������������������������������������������������������������������</w:t>
      </w:r>
      <w:r>
        <w:rPr>
          <w:rFonts w:ascii="Arial" w:hAnsi="Arial" w:eastAsia="Arial" w:cs="Arial"/>
          <w:color w:val="0000FF"/>
          <w:spacing w:val="10"/>
        </w:rPr>
        <w:t xml:space="preserve">   </w:t>
      </w:r>
      <w:r>
        <w:rPr>
          <w:rFonts w:ascii="Arial" w:hAnsi="Arial" w:eastAsia="Arial" w:cs="Arial"/>
          <w:color w:val="0000FF"/>
          <w:spacing w:val="11"/>
        </w:rPr>
        <w:t xml:space="preserve"> </w:t>
      </w:r>
      <w:r>
        <w:rPr>
          <w:rFonts w:ascii="Arial" w:hAnsi="Arial" w:eastAsia="Arial" w:cs="Arial"/>
          <w:color w:val="0000FF"/>
          <w:w w:val="25"/>
        </w:rPr>
        <w:t>228</w:t>
      </w:r>
    </w:p>
    <w:p>
      <w:pPr>
        <w:pStyle w:val="11"/>
        <w:spacing w:before="1"/>
        <w:ind w:right="157"/>
        <w:jc w:val="right"/>
        <w:rPr>
          <w:rFonts w:ascii="Arial" w:hAnsi="Arial" w:eastAsia="Arial" w:cs="Arial"/>
        </w:rPr>
      </w:pPr>
      <w:r>
        <w:rPr>
          <w:rFonts w:ascii="Arial" w:hAnsi="Arial" w:eastAsia="Arial" w:cs="Arial"/>
          <w:color w:val="0000FF"/>
          <w:w w:val="25"/>
        </w:rPr>
        <w:t>诚实正直�������������������������������������������������������������������������������������������������������������������������������</w:t>
      </w:r>
      <w:r>
        <w:t xml:space="preserve">    </w:t>
      </w:r>
      <w:r>
        <w:rPr>
          <w:rFonts w:ascii="Arial" w:hAnsi="Arial" w:eastAsia="Arial" w:cs="Arial"/>
          <w:color w:val="0000FF"/>
          <w:w w:val="25"/>
        </w:rPr>
        <w:t>228</w:t>
      </w:r>
    </w:p>
    <w:p>
      <w:r>
        <w:rPr>
          <w:rFonts w:ascii="Arial" w:hAnsi="Arial" w:eastAsia="Arial" w:cs="Arial"/>
          <w:color w:val="0000FF"/>
          <w:w w:val="25"/>
        </w:rPr>
        <w:t>Availability</w:t>
      </w:r>
      <w:r>
        <w:rPr>
          <w:rFonts w:ascii="Arial" w:hAnsi="Arial" w:eastAsia="Arial" w:cs="Arial"/>
          <w:color w:val="0000FF"/>
          <w:spacing w:val="0"/>
        </w:rPr>
        <w:t xml:space="preserve">    </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1"/>
        </w:rPr>
        <w:t xml:space="preserve">      </w:t>
      </w:r>
      <w:r>
        <w:rPr>
          <w:rFonts w:ascii="Arial" w:hAnsi="Arial" w:eastAsia="Arial" w:cs="Arial"/>
          <w:color w:val="0000FF"/>
          <w:w w:val="25"/>
        </w:rPr>
        <w:t>228</w:t>
      </w:r>
    </w:p>
    <w:p>
      <w:pPr>
        <w:pStyle w:val="11"/>
        <w:spacing w:before="106"/>
        <w:ind w:right="157"/>
        <w:jc w:val="right"/>
        <w:rPr>
          <w:rFonts w:ascii="Arial" w:hAnsi="Arial" w:eastAsia="Arial" w:cs="Arial"/>
        </w:rPr>
      </w:pPr>
      <w:r>
        <w:rPr>
          <w:rFonts w:ascii="Arial" w:hAnsi="Arial" w:eastAsia="Arial" w:cs="Arial"/>
          <w:color w:val="0000FF"/>
          <w:w w:val="25"/>
        </w:rPr>
        <w:t>可利用性���������������������������������������������������������������������������������������������������������������������������</w:t>
      </w:r>
      <w:r>
        <w:t xml:space="preserve">      </w:t>
      </w:r>
      <w:r>
        <w:rPr>
          <w:rFonts w:ascii="Arial" w:hAnsi="Arial" w:eastAsia="Arial" w:cs="Arial"/>
          <w:color w:val="0000FF"/>
          <w:w w:val="25"/>
        </w:rPr>
        <w:t>228</w:t>
      </w:r>
    </w:p>
    <w:p>
      <w:r>
        <w:rPr>
          <w:rFonts w:ascii="Arial" w:hAnsi="Arial" w:eastAsia="Arial" w:cs="Arial"/>
          <w:color w:val="0000FF"/>
          <w:w w:val="30"/>
        </w:rPr>
        <w:t>Authentication/Authorization</w:t>
      </w:r>
      <w:r>
        <w:rPr>
          <w:rFonts w:ascii="Arial" w:hAnsi="Arial" w:eastAsia="Arial" w:cs="Arial"/>
          <w:color w:val="0000FF"/>
          <w:spacing w:val="129"/>
        </w:rPr>
        <w:t xml:space="preserve"> </w:t>
      </w:r>
      <w:r>
        <w:rPr>
          <w:rFonts w:ascii="Arial" w:hAnsi="Arial" w:eastAsia="Arial" w:cs="Arial"/>
          <w:color w:val="0000FF"/>
          <w:w w:val="30"/>
        </w:rPr>
        <w:t>�����������������������������������������������������������������������������������������������</w:t>
      </w:r>
      <w:r>
        <w:rPr>
          <w:rFonts w:ascii="Arial" w:hAnsi="Arial" w:eastAsia="Arial" w:cs="Arial"/>
          <w:color w:val="0000FF"/>
          <w:spacing w:val="20"/>
        </w:rPr>
        <w:t xml:space="preserve">     </w:t>
      </w:r>
      <w:r>
        <w:rPr>
          <w:rFonts w:ascii="Arial" w:hAnsi="Arial" w:eastAsia="Arial" w:cs="Arial"/>
          <w:color w:val="0000FF"/>
          <w:w w:val="30"/>
        </w:rPr>
        <w:t>229</w:t>
      </w:r>
    </w:p>
    <w:p>
      <w:pPr>
        <w:pStyle w:val="11"/>
        <w:spacing w:before="107"/>
        <w:ind w:right="157"/>
        <w:jc w:val="right"/>
        <w:rPr>
          <w:rFonts w:ascii="Arial" w:hAnsi="Arial" w:eastAsia="Arial" w:cs="Arial"/>
        </w:rPr>
      </w:pPr>
      <w:r>
        <w:rPr>
          <w:rFonts w:ascii="Arial" w:hAnsi="Arial" w:eastAsia="Arial" w:cs="Arial"/>
          <w:color w:val="0000FF"/>
          <w:w w:val="30"/>
        </w:rPr>
        <w:t>身份验证/授权�����������������������������������������������������������������������������������������������</w:t>
      </w:r>
      <w:r>
        <w:t xml:space="preserve">     </w:t>
      </w:r>
      <w:r>
        <w:rPr>
          <w:rFonts w:ascii="Arial" w:hAnsi="Arial" w:eastAsia="Arial" w:cs="Arial"/>
          <w:color w:val="0000FF"/>
          <w:w w:val="30"/>
        </w:rPr>
        <w:t>229</w:t>
      </w:r>
    </w:p>
    <w:p>
      <w:r>
        <w:rPr>
          <w:rFonts w:ascii="Arial" w:hAnsi="Arial" w:eastAsia="Arial" w:cs="Arial"/>
          <w:color w:val="0000FF"/>
          <w:w w:val="25"/>
        </w:rPr>
        <w:t>Nonrepudiation</w:t>
      </w:r>
      <w:r>
        <w:rPr>
          <w:rFonts w:ascii="Arial" w:hAnsi="Arial" w:eastAsia="Arial" w:cs="Arial"/>
          <w:color w:val="0000FF"/>
          <w:spacing w:val="1"/>
          <w:w w:val="25"/>
        </w:rPr>
        <w:t xml:space="preserve"> </w:t>
      </w:r>
      <w:r>
        <w:rPr>
          <w:rFonts w:ascii="Arial" w:hAnsi="Arial" w:eastAsia="Arial" w:cs="Arial"/>
          <w:color w:val="0000FF"/>
          <w:w w:val="25"/>
        </w:rPr>
        <w:t>��������������������������������������������������������������������������������������������������������������������</w:t>
      </w:r>
      <w:r>
        <w:rPr>
          <w:rFonts w:ascii="Arial" w:hAnsi="Arial" w:eastAsia="Arial" w:cs="Arial"/>
          <w:color w:val="0000FF"/>
          <w:spacing w:val="1"/>
          <w:w w:val="25"/>
        </w:rPr>
        <w:t xml:space="preserve"> </w:t>
      </w:r>
      <w:r>
        <w:rPr>
          <w:rFonts w:ascii="Arial" w:hAnsi="Arial" w:eastAsia="Arial" w:cs="Arial"/>
          <w:color w:val="0000FF"/>
          <w:w w:val="25"/>
        </w:rPr>
        <w:t>229</w:t>
      </w:r>
      <w:r>
        <w:rPr>
          <w:rFonts w:ascii="Arial" w:hAnsi="Arial" w:eastAsia="Arial" w:cs="Arial"/>
          <w:color w:val="0000FF"/>
          <w:spacing w:val="1"/>
          <w:w w:val="25"/>
        </w:rPr>
        <w:t xml:space="preserve"> </w:t>
      </w:r>
      <w:r>
        <w:rPr>
          <w:rFonts w:ascii="Arial" w:hAnsi="Arial" w:eastAsia="Arial" w:cs="Arial"/>
          <w:color w:val="0000FF"/>
          <w:w w:val="87"/>
        </w:rPr>
        <w:t>Info</w:t>
      </w:r>
      <w:r>
        <w:rPr>
          <w:rFonts w:ascii="Arial" w:hAnsi="Arial" w:eastAsia="Arial" w:cs="Arial"/>
          <w:color w:val="0000FF"/>
          <w:spacing w:val="2"/>
          <w:w w:val="87"/>
        </w:rPr>
        <w:t>r</w:t>
      </w:r>
      <w:r>
        <w:rPr>
          <w:rFonts w:ascii="Arial" w:hAnsi="Arial" w:eastAsia="Arial" w:cs="Arial"/>
          <w:color w:val="0000FF"/>
          <w:w w:val="88"/>
        </w:rPr>
        <w:t>mation</w:t>
      </w:r>
      <w:r>
        <w:rPr>
          <w:rFonts w:ascii="Arial" w:hAnsi="Arial" w:eastAsia="Arial" w:cs="Arial"/>
          <w:color w:val="0000FF"/>
          <w:spacing w:val="-9"/>
        </w:rPr>
        <w:t xml:space="preserve"> </w:t>
      </w:r>
      <w:r>
        <w:rPr>
          <w:rFonts w:ascii="Arial" w:hAnsi="Arial" w:eastAsia="Arial" w:cs="Arial"/>
          <w:color w:val="0000FF"/>
          <w:w w:val="87"/>
        </w:rPr>
        <w:t>Security</w:t>
      </w:r>
      <w:r>
        <w:rPr>
          <w:rFonts w:ascii="Arial" w:hAnsi="Arial" w:eastAsia="Arial" w:cs="Arial"/>
          <w:color w:val="0000FF"/>
          <w:spacing w:val="-9"/>
        </w:rPr>
        <w:t xml:space="preserve"> </w:t>
      </w:r>
      <w:r>
        <w:rPr>
          <w:rFonts w:ascii="Arial" w:hAnsi="Arial" w:eastAsia="Arial" w:cs="Arial"/>
          <w:color w:val="0000FF"/>
          <w:w w:val="90"/>
        </w:rPr>
        <w:t>in</w:t>
      </w:r>
      <w:r>
        <w:rPr>
          <w:rFonts w:ascii="Arial" w:hAnsi="Arial" w:eastAsia="Arial" w:cs="Arial"/>
          <w:color w:val="0000FF"/>
          <w:spacing w:val="-17"/>
        </w:rPr>
        <w:t xml:space="preserve"> </w:t>
      </w:r>
      <w:r>
        <w:rPr>
          <w:rFonts w:ascii="Arial" w:hAnsi="Arial" w:eastAsia="Arial" w:cs="Arial"/>
          <w:color w:val="0000FF"/>
          <w:w w:val="86"/>
        </w:rPr>
        <w:t>Actio</w:t>
      </w:r>
      <w:r>
        <w:rPr>
          <w:rFonts w:ascii="Arial" w:hAnsi="Arial" w:eastAsia="Arial" w:cs="Arial"/>
          <w:color w:val="0000FF"/>
          <w:spacing w:val="4"/>
          <w:w w:val="86"/>
        </w:rPr>
        <w:t>n</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5"/>
          <w:w w:val="86"/>
        </w:rPr>
        <w:t>229</w:t>
      </w:r>
      <w:r>
        <w:rPr>
          <w:rFonts w:ascii="Arial" w:hAnsi="Arial" w:eastAsia="Arial" w:cs="Arial"/>
          <w:color w:val="0000FF"/>
          <w:w w:val="86"/>
        </w:rPr>
        <w:t xml:space="preserve"> </w:t>
      </w:r>
      <w:r>
        <w:rPr>
          <w:rFonts w:ascii="Arial" w:hAnsi="Arial" w:eastAsia="Arial" w:cs="Arial"/>
          <w:color w:val="0000FF"/>
          <w:w w:val="30"/>
        </w:rPr>
        <w:t>Ciphers:</w:t>
      </w:r>
      <w:r>
        <w:rPr>
          <w:rFonts w:ascii="Arial" w:hAnsi="Arial" w:eastAsia="Arial" w:cs="Arial"/>
          <w:color w:val="0000FF"/>
          <w:spacing w:val="-24"/>
        </w:rPr>
        <w:t xml:space="preserve"> </w:t>
      </w:r>
      <w:r>
        <w:rPr>
          <w:rFonts w:ascii="Arial" w:hAnsi="Arial" w:eastAsia="Arial" w:cs="Arial"/>
          <w:color w:val="0000FF"/>
          <w:w w:val="30"/>
        </w:rPr>
        <w:t>Enforcing</w:t>
      </w:r>
      <w:r>
        <w:rPr>
          <w:rFonts w:ascii="Arial" w:hAnsi="Arial" w:eastAsia="Arial" w:cs="Arial"/>
          <w:color w:val="0000FF"/>
          <w:spacing w:val="1"/>
          <w:w w:val="30"/>
        </w:rPr>
        <w:t xml:space="preserve"> </w:t>
      </w:r>
      <w:r>
        <w:rPr>
          <w:rFonts w:ascii="Arial" w:hAnsi="Arial" w:eastAsia="Arial" w:cs="Arial"/>
          <w:color w:val="0000FF"/>
          <w:w w:val="30"/>
        </w:rPr>
        <w:t>Confidentiality</w:t>
      </w:r>
      <w:r>
        <w:rPr>
          <w:rFonts w:ascii="Arial" w:hAnsi="Arial" w:eastAsia="Arial" w:cs="Arial"/>
          <w:color w:val="0000FF"/>
          <w:spacing w:val="-24"/>
        </w:rPr>
        <w:t xml:space="preserve"> </w:t>
      </w:r>
      <w:r>
        <w:rPr>
          <w:rFonts w:ascii="Arial" w:hAnsi="Arial" w:eastAsia="Arial" w:cs="Arial"/>
          <w:color w:val="0000FF"/>
          <w:w w:val="30"/>
        </w:rPr>
        <w:t>���������������������������������������������������������������������������������������</w:t>
      </w:r>
      <w:r>
        <w:rPr>
          <w:rFonts w:ascii="Arial" w:hAnsi="Arial" w:eastAsia="Arial" w:cs="Arial"/>
          <w:color w:val="0000FF"/>
          <w:spacing w:val="1"/>
          <w:w w:val="30"/>
        </w:rPr>
        <w:t xml:space="preserve"> </w:t>
      </w:r>
      <w:r>
        <w:rPr>
          <w:rFonts w:ascii="Arial" w:hAnsi="Arial" w:eastAsia="Arial" w:cs="Arial"/>
          <w:color w:val="0000FF"/>
          <w:w w:val="30"/>
        </w:rPr>
        <w:t>230</w:t>
      </w:r>
      <w:r>
        <w:rPr>
          <w:rFonts w:ascii="Arial" w:hAnsi="Arial" w:eastAsia="Arial" w:cs="Arial"/>
          <w:color w:val="0000FF"/>
          <w:spacing w:val="1"/>
          <w:w w:val="30"/>
        </w:rPr>
        <w:t xml:space="preserve"> </w:t>
      </w:r>
      <w:r>
        <w:rPr>
          <w:rFonts w:ascii="Arial" w:hAnsi="Arial" w:eastAsia="Arial" w:cs="Arial"/>
          <w:color w:val="0000FF"/>
          <w:w w:val="87"/>
        </w:rPr>
        <w:t>Symmetric-Key</w:t>
      </w:r>
      <w:r>
        <w:rPr>
          <w:rFonts w:ascii="Arial" w:hAnsi="Arial" w:eastAsia="Arial" w:cs="Arial"/>
          <w:color w:val="0000FF"/>
          <w:spacing w:val="-9"/>
        </w:rPr>
        <w:t xml:space="preserve"> </w:t>
      </w:r>
      <w:r>
        <w:rPr>
          <w:rFonts w:ascii="Arial" w:hAnsi="Arial" w:eastAsia="Arial" w:cs="Arial"/>
          <w:color w:val="0000FF"/>
          <w:w w:val="84"/>
        </w:rPr>
        <w:t>Cipher</w:t>
      </w:r>
      <w:r>
        <w:rPr>
          <w:rFonts w:ascii="Arial" w:hAnsi="Arial" w:eastAsia="Arial" w:cs="Arial"/>
          <w:color w:val="0000FF"/>
          <w:spacing w:val="9"/>
          <w:w w:val="84"/>
        </w:rPr>
        <w:t>s</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 xml:space="preserve">235 </w:t>
      </w:r>
      <w:r>
        <w:rPr>
          <w:rFonts w:ascii="Arial" w:hAnsi="Arial" w:eastAsia="Arial" w:cs="Arial"/>
          <w:color w:val="0000FF"/>
          <w:w w:val="30"/>
        </w:rPr>
        <w:t>Asymmetric-Key</w:t>
      </w:r>
      <w:r>
        <w:rPr>
          <w:rFonts w:ascii="Arial" w:hAnsi="Arial" w:eastAsia="Arial" w:cs="Arial"/>
          <w:color w:val="0000FF"/>
          <w:spacing w:val="1"/>
          <w:w w:val="30"/>
        </w:rPr>
        <w:t xml:space="preserve"> </w:t>
      </w:r>
      <w:r>
        <w:rPr>
          <w:rFonts w:ascii="Arial" w:hAnsi="Arial" w:eastAsia="Arial" w:cs="Arial"/>
          <w:color w:val="0000FF"/>
          <w:w w:val="30"/>
        </w:rPr>
        <w:t>Ciphers</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24"/>
        </w:rPr>
        <w:t xml:space="preserve"> </w:t>
      </w:r>
      <w:r>
        <w:rPr>
          <w:rFonts w:ascii="Arial" w:hAnsi="Arial" w:eastAsia="Arial" w:cs="Arial"/>
          <w:color w:val="0000FF"/>
          <w:w w:val="30"/>
        </w:rPr>
        <w:t>238</w:t>
      </w:r>
      <w:r>
        <w:rPr>
          <w:rFonts w:ascii="Arial" w:hAnsi="Arial" w:eastAsia="Arial" w:cs="Arial"/>
          <w:color w:val="0000FF"/>
          <w:spacing w:val="1"/>
          <w:w w:val="30"/>
        </w:rPr>
        <w:t xml:space="preserve"> </w:t>
      </w:r>
      <w:r>
        <w:rPr>
          <w:rFonts w:ascii="Arial" w:hAnsi="Arial" w:eastAsia="Arial" w:cs="Arial"/>
          <w:color w:val="0000FF"/>
          <w:w w:val="87"/>
        </w:rPr>
        <w:t>Digital</w:t>
      </w:r>
      <w:r>
        <w:rPr>
          <w:rFonts w:ascii="Arial" w:hAnsi="Arial" w:eastAsia="Arial" w:cs="Arial"/>
          <w:color w:val="0000FF"/>
          <w:spacing w:val="-9"/>
        </w:rPr>
        <w:t xml:space="preserve"> </w:t>
      </w:r>
      <w:r>
        <w:rPr>
          <w:rFonts w:ascii="Arial" w:hAnsi="Arial" w:eastAsia="Arial" w:cs="Arial"/>
          <w:color w:val="0000FF"/>
          <w:w w:val="86"/>
        </w:rPr>
        <w:t>Signatu</w:t>
      </w:r>
      <w:r>
        <w:rPr>
          <w:rFonts w:ascii="Arial" w:hAnsi="Arial" w:eastAsia="Arial" w:cs="Arial"/>
          <w:color w:val="0000FF"/>
          <w:spacing w:val="-2"/>
          <w:w w:val="86"/>
        </w:rPr>
        <w:t>r</w:t>
      </w:r>
      <w:r>
        <w:rPr>
          <w:rFonts w:ascii="Arial" w:hAnsi="Arial" w:eastAsia="Arial" w:cs="Arial"/>
          <w:color w:val="0000FF"/>
          <w:w w:val="84"/>
        </w:rPr>
        <w:t>es:</w:t>
      </w:r>
      <w:r>
        <w:rPr>
          <w:rFonts w:ascii="Arial" w:hAnsi="Arial" w:eastAsia="Arial" w:cs="Arial"/>
          <w:color w:val="0000FF"/>
          <w:spacing w:val="-25"/>
        </w:rPr>
        <w:t xml:space="preserve"> </w:t>
      </w:r>
      <w:r>
        <w:rPr>
          <w:rFonts w:ascii="Arial" w:hAnsi="Arial" w:eastAsia="Arial" w:cs="Arial"/>
          <w:color w:val="0000FF"/>
          <w:w w:val="88"/>
        </w:rPr>
        <w:t>Authenticit</w:t>
      </w:r>
      <w:r>
        <w:rPr>
          <w:rFonts w:ascii="Arial" w:hAnsi="Arial" w:eastAsia="Arial" w:cs="Arial"/>
          <w:color w:val="0000FF"/>
          <w:spacing w:val="-17"/>
          <w:w w:val="88"/>
        </w:rPr>
        <w:t>y</w:t>
      </w:r>
      <w:r>
        <w:rPr>
          <w:rFonts w:ascii="Arial" w:hAnsi="Arial" w:eastAsia="Arial" w:cs="Arial"/>
          <w:color w:val="0000FF"/>
          <w:w w:val="86"/>
        </w:rPr>
        <w:t>,</w:t>
      </w:r>
      <w:r>
        <w:rPr>
          <w:rFonts w:ascii="Arial" w:hAnsi="Arial" w:eastAsia="Arial" w:cs="Arial"/>
          <w:color w:val="0000FF"/>
          <w:spacing w:val="-17"/>
        </w:rPr>
        <w:t xml:space="preserve"> </w:t>
      </w:r>
      <w:r>
        <w:rPr>
          <w:rFonts w:ascii="Arial" w:hAnsi="Arial" w:eastAsia="Arial" w:cs="Arial"/>
          <w:color w:val="0000FF"/>
          <w:w w:val="86"/>
        </w:rPr>
        <w:t>Inte</w:t>
      </w:r>
      <w:r>
        <w:rPr>
          <w:rFonts w:ascii="Arial" w:hAnsi="Arial" w:eastAsia="Arial" w:cs="Arial"/>
          <w:color w:val="0000FF"/>
          <w:spacing w:val="1"/>
          <w:w w:val="86"/>
        </w:rPr>
        <w:t>g</w:t>
      </w:r>
      <w:r>
        <w:rPr>
          <w:rFonts w:ascii="Arial" w:hAnsi="Arial" w:eastAsia="Arial" w:cs="Arial"/>
          <w:color w:val="0000FF"/>
          <w:w w:val="93"/>
        </w:rPr>
        <w:t>rit</w:t>
      </w:r>
      <w:r>
        <w:rPr>
          <w:rFonts w:ascii="Arial" w:hAnsi="Arial" w:eastAsia="Arial" w:cs="Arial"/>
          <w:color w:val="0000FF"/>
          <w:spacing w:val="-17"/>
          <w:w w:val="93"/>
        </w:rPr>
        <w:t>y</w:t>
      </w:r>
      <w:r>
        <w:rPr>
          <w:rFonts w:ascii="Arial" w:hAnsi="Arial" w:eastAsia="Arial" w:cs="Arial"/>
          <w:color w:val="0000FF"/>
          <w:w w:val="86"/>
        </w:rPr>
        <w:t>,</w:t>
      </w:r>
      <w:r>
        <w:rPr>
          <w:rFonts w:ascii="Arial" w:hAnsi="Arial" w:eastAsia="Arial" w:cs="Arial"/>
          <w:color w:val="0000FF"/>
          <w:spacing w:val="-17"/>
        </w:rPr>
        <w:t xml:space="preserve"> </w:t>
      </w:r>
      <w:r>
        <w:rPr>
          <w:rFonts w:ascii="Arial" w:hAnsi="Arial" w:eastAsia="Arial" w:cs="Arial"/>
          <w:color w:val="0000FF"/>
          <w:w w:val="85"/>
        </w:rPr>
        <w:t>and</w:t>
      </w:r>
      <w:r>
        <w:rPr>
          <w:rFonts w:ascii="Arial" w:hAnsi="Arial" w:eastAsia="Arial" w:cs="Arial"/>
          <w:color w:val="0000FF"/>
          <w:spacing w:val="-9"/>
        </w:rPr>
        <w:t xml:space="preserve"> </w:t>
      </w:r>
      <w:r>
        <w:rPr>
          <w:rFonts w:ascii="Arial" w:hAnsi="Arial" w:eastAsia="Arial" w:cs="Arial"/>
          <w:color w:val="0000FF"/>
          <w:w w:val="84"/>
        </w:rPr>
        <w:t>Non</w:t>
      </w:r>
      <w:r>
        <w:rPr>
          <w:rFonts w:ascii="Arial" w:hAnsi="Arial" w:eastAsia="Arial" w:cs="Arial"/>
          <w:color w:val="0000FF"/>
          <w:spacing w:val="-2"/>
          <w:w w:val="84"/>
        </w:rPr>
        <w:t>r</w:t>
      </w:r>
      <w:r>
        <w:rPr>
          <w:rFonts w:ascii="Arial" w:hAnsi="Arial" w:eastAsia="Arial" w:cs="Arial"/>
          <w:color w:val="0000FF"/>
          <w:w w:val="87"/>
        </w:rPr>
        <w:t>epudiatio</w:t>
      </w:r>
      <w:r>
        <w:rPr>
          <w:rFonts w:ascii="Arial" w:hAnsi="Arial" w:eastAsia="Arial" w:cs="Arial"/>
          <w:color w:val="0000FF"/>
          <w:spacing w:val="7"/>
          <w:w w:val="87"/>
        </w:rPr>
        <w:t>n</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w w:val="86"/>
        </w:rPr>
        <w:t>240</w:t>
      </w:r>
    </w:p>
    <w:p>
      <w:pPr>
        <w:pStyle w:val="11"/>
        <w:spacing w:before="107" w:line="345" w:lineRule="auto"/>
        <w:ind w:left="710" w:right="157" w:firstLine="289"/>
        <w:jc w:val="right"/>
        <w:rPr>
          <w:rFonts w:ascii="Arial" w:hAnsi="Arial" w:eastAsia="Arial" w:cs="Arial"/>
        </w:rPr>
      </w:pPr>
      <w:r>
        <w:rPr>
          <w:rFonts w:ascii="Arial" w:hAnsi="Arial" w:eastAsia="Arial" w:cs="Arial"/>
          <w:color w:val="0000FF"/>
          <w:w w:val="25"/>
        </w:rPr>
        <w:t>不可否认性��������������������������������������������������������������������������������������������������������������������</w:t>
      </w:r>
      <w:r>
        <w:t xml:space="preserve"> </w:t>
      </w:r>
      <w:r>
        <w:rPr>
          <w:rFonts w:ascii="Arial" w:hAnsi="Arial" w:eastAsia="Arial" w:cs="Arial"/>
          <w:color w:val="0000FF"/>
          <w:w w:val="25"/>
        </w:rPr>
        <w:t>229</w:t>
      </w:r>
      <w:r>
        <w:rPr>
          <w:rFonts w:ascii="Arial" w:hAnsi="Arial" w:eastAsia="Arial" w:cs="Arial"/>
          <w:color w:val="0000FF"/>
          <w:w w:val="86"/>
        </w:rPr>
        <w:t>行动</w:t>
      </w:r>
      <w:r>
        <w:rPr>
          <w:rFonts w:ascii="Arial" w:hAnsi="Arial" w:eastAsia="Arial" w:cs="Arial"/>
          <w:color w:val="0000FF"/>
          <w:w w:val="90"/>
        </w:rPr>
        <w:t>中</w:t>
      </w:r>
      <w:r>
        <w:rPr>
          <w:rFonts w:ascii="Arial" w:hAnsi="Arial" w:eastAsia="Arial" w:cs="Arial"/>
          <w:color w:val="0000FF"/>
          <w:spacing w:val="-17"/>
        </w:rPr>
        <w:t>的</w:t>
      </w:r>
      <w:r>
        <w:rPr>
          <w:rFonts w:ascii="Arial" w:hAnsi="Arial" w:eastAsia="Arial" w:cs="Arial"/>
          <w:color w:val="0000FF"/>
          <w:w w:val="87"/>
        </w:rPr>
        <w:t>信息安全</w:t>
      </w:r>
      <w:r>
        <w:rPr>
          <w:rFonts w:ascii="Arial" w:hAnsi="Arial" w:eastAsia="Arial" w:cs="Arial"/>
          <w:color w:val="0000FF"/>
          <w:w w:val="24"/>
        </w:rPr>
        <w:t>���������������������������������������������������������������������������������������������������</w:t>
      </w:r>
      <w:r>
        <w:t xml:space="preserve"> </w:t>
      </w:r>
      <w:r>
        <w:rPr>
          <w:rFonts w:ascii="Arial" w:hAnsi="Arial" w:eastAsia="Arial" w:cs="Arial"/>
          <w:color w:val="0000FF"/>
          <w:spacing w:val="-5"/>
          <w:w w:val="86"/>
        </w:rPr>
        <w:t>229</w:t>
      </w:r>
      <w:r>
        <w:rPr>
          <w:rFonts w:ascii="Arial" w:hAnsi="Arial" w:eastAsia="Arial" w:cs="Arial"/>
          <w:color w:val="0000FF"/>
          <w:w w:val="30"/>
        </w:rPr>
        <w:t>密码：强制保密���������������������������������������������������������������������������������������</w:t>
      </w:r>
      <w:r>
        <w:t xml:space="preserve"> </w:t>
      </w:r>
      <w:r>
        <w:rPr>
          <w:rFonts w:ascii="Arial" w:hAnsi="Arial" w:eastAsia="Arial" w:cs="Arial"/>
          <w:color w:val="0000FF"/>
          <w:w w:val="30"/>
        </w:rPr>
        <w:t>230</w:t>
      </w:r>
      <w:r>
        <w:rPr>
          <w:rFonts w:ascii="Arial" w:hAnsi="Arial" w:eastAsia="Arial" w:cs="Arial"/>
          <w:color w:val="0000FF"/>
          <w:w w:val="87"/>
        </w:rPr>
        <w:t>对称密钥</w:t>
      </w:r>
      <w:r>
        <w:rPr>
          <w:rFonts w:ascii="Arial" w:hAnsi="Arial" w:eastAsia="Arial" w:cs="Arial"/>
          <w:color w:val="0000FF"/>
          <w:w w:val="84"/>
        </w:rPr>
        <w:t>密码</w:t>
      </w:r>
      <w:r>
        <w:rPr>
          <w:rFonts w:ascii="Arial" w:hAnsi="Arial" w:eastAsia="Arial" w:cs="Arial"/>
          <w:color w:val="0000FF"/>
          <w:w w:val="24"/>
        </w:rPr>
        <w:t>�������������������������������������������������������������������������������������������������������</w:t>
      </w:r>
      <w:r>
        <w:t xml:space="preserve"> </w:t>
      </w:r>
      <w:r>
        <w:rPr>
          <w:rFonts w:ascii="Arial" w:hAnsi="Arial" w:eastAsia="Arial" w:cs="Arial"/>
          <w:color w:val="0000FF"/>
          <w:w w:val="86"/>
        </w:rPr>
        <w:t>235</w:t>
      </w:r>
      <w:r>
        <w:rPr>
          <w:rFonts w:ascii="Arial" w:hAnsi="Arial" w:eastAsia="Arial" w:cs="Arial"/>
          <w:color w:val="0000FF"/>
          <w:w w:val="30"/>
        </w:rPr>
        <w:t>非对称</w:t>
      </w:r>
      <w:r>
        <w:rPr>
          <w:rFonts w:ascii="Arial" w:hAnsi="Arial" w:eastAsia="Arial" w:cs="Arial"/>
          <w:color w:val="0000FF"/>
          <w:spacing w:val="1"/>
          <w:w w:val="30"/>
        </w:rPr>
        <w:t>密</w:t>
      </w:r>
      <w:r>
        <w:rPr>
          <w:rFonts w:ascii="Arial" w:hAnsi="Arial" w:eastAsia="Arial" w:cs="Arial"/>
          <w:color w:val="0000FF"/>
          <w:w w:val="30"/>
        </w:rPr>
        <w:t>钥密码�����������������������������������������������������������������������������������������������������</w:t>
      </w:r>
      <w:r>
        <w:t xml:space="preserve"> </w:t>
      </w:r>
      <w:r>
        <w:rPr>
          <w:rFonts w:ascii="Arial" w:hAnsi="Arial" w:eastAsia="Arial" w:cs="Arial"/>
          <w:color w:val="0000FF"/>
          <w:w w:val="30"/>
        </w:rPr>
        <w:t>238</w:t>
      </w:r>
      <w:r>
        <w:rPr>
          <w:rFonts w:ascii="Arial" w:hAnsi="Arial" w:eastAsia="Arial" w:cs="Arial"/>
          <w:color w:val="0000FF"/>
          <w:w w:val="87"/>
        </w:rPr>
        <w:t>数字</w:t>
      </w:r>
      <w:r>
        <w:rPr>
          <w:rFonts w:ascii="Arial" w:hAnsi="Arial" w:eastAsia="Arial" w:cs="Arial"/>
          <w:color w:val="0000FF"/>
          <w:w w:val="86"/>
        </w:rPr>
        <w:t>签名</w:t>
      </w:r>
      <w:r>
        <w:rPr>
          <w:rFonts w:ascii="Arial" w:hAnsi="Arial" w:eastAsia="Arial" w:cs="Arial"/>
          <w:color w:val="0000FF"/>
          <w:w w:val="84"/>
        </w:rPr>
        <w:t>：</w:t>
      </w:r>
      <w:r>
        <w:rPr>
          <w:rFonts w:ascii="Arial" w:hAnsi="Arial" w:eastAsia="Arial" w:cs="Arial"/>
          <w:color w:val="0000FF"/>
          <w:w w:val="88"/>
        </w:rPr>
        <w:t>真实性</w:t>
      </w:r>
      <w:r>
        <w:rPr>
          <w:rFonts w:ascii="Arial" w:hAnsi="Arial" w:eastAsia="Arial" w:cs="Arial"/>
          <w:color w:val="0000FF"/>
          <w:w w:val="86"/>
        </w:rPr>
        <w:t>、完整性</w:t>
      </w:r>
      <w:r>
        <w:rPr>
          <w:rFonts w:ascii="Arial" w:hAnsi="Arial" w:eastAsia="Arial" w:cs="Arial"/>
          <w:color w:val="0000FF"/>
          <w:w w:val="85"/>
        </w:rPr>
        <w:t>和</w:t>
      </w:r>
      <w:r>
        <w:rPr>
          <w:rFonts w:ascii="Arial" w:hAnsi="Arial" w:eastAsia="Arial" w:cs="Arial"/>
          <w:color w:val="0000FF"/>
          <w:w w:val="84"/>
        </w:rPr>
        <w:t>不</w:t>
      </w:r>
      <w:r>
        <w:rPr>
          <w:rFonts w:ascii="Arial" w:hAnsi="Arial" w:eastAsia="Arial" w:cs="Arial"/>
          <w:color w:val="0000FF"/>
          <w:w w:val="87"/>
        </w:rPr>
        <w:t>可否认性</w:t>
      </w:r>
      <w:r>
        <w:rPr>
          <w:rFonts w:ascii="Arial" w:hAnsi="Arial" w:eastAsia="Arial" w:cs="Arial"/>
          <w:color w:val="0000FF"/>
          <w:w w:val="24"/>
        </w:rPr>
        <w:t>��������������������������������������������</w:t>
      </w:r>
      <w:r>
        <w:t xml:space="preserve"> </w:t>
      </w:r>
      <w:r>
        <w:rPr>
          <w:rFonts w:ascii="Arial" w:hAnsi="Arial" w:eastAsia="Arial" w:cs="Arial"/>
          <w:color w:val="0000FF"/>
          <w:w w:val="86"/>
        </w:rPr>
        <w:t>240</w:t>
      </w:r>
    </w:p>
    <w:p>
      <w:pPr>
        <w:spacing w:after="0" w:line="345" w:lineRule="auto"/>
        <w:jc w:val="right"/>
        <w:rPr>
          <w:rFonts w:ascii="Arial" w:hAnsi="Arial" w:eastAsia="Arial" w:cs="Arial"/>
        </w:rPr>
        <w:sectPr>
          <w:pgSz w:w="10080" w:h="14400"/>
          <w:pgMar w:top="1260" w:right="560" w:bottom="1260" w:left="560" w:header="1037" w:footer="1070" w:gutter="0"/>
          <w:cols w:space="720" w:num="1"/>
        </w:sectPr>
      </w:pPr>
    </w:p>
    <w:p>
      <w:pPr>
        <w:pStyle w:val="11"/>
        <w:spacing w:before="4"/>
        <w:rPr>
          <w:rFonts w:ascii="Arial"/>
          <w:sz w:val="12"/>
        </w:rPr>
      </w:pPr>
    </w:p>
    <w:p>
      <w:r>
        <w:rPr>
          <w:rFonts w:ascii="Arial" w:hAnsi="Arial" w:eastAsia="Arial" w:cs="Arial"/>
          <w:color w:val="0000FF"/>
          <w:w w:val="25"/>
        </w:rPr>
        <w:t>Cryptography</w:t>
      </w:r>
      <w:r>
        <w:rPr>
          <w:rFonts w:ascii="Arial" w:hAnsi="Arial" w:eastAsia="Arial" w:cs="Arial"/>
          <w:color w:val="0000FF"/>
          <w:spacing w:val="6"/>
        </w:rPr>
        <w:t xml:space="preserve">    </w:t>
      </w:r>
      <w:r>
        <w:rPr>
          <w:rFonts w:ascii="Arial" w:hAnsi="Arial" w:eastAsia="Arial" w:cs="Arial"/>
          <w:color w:val="0000FF"/>
          <w:spacing w:val="7"/>
        </w:rPr>
        <w:t xml:space="preserve"> </w:t>
      </w:r>
      <w:r>
        <w:rPr>
          <w:rFonts w:ascii="Arial" w:hAnsi="Arial" w:eastAsia="Arial" w:cs="Arial"/>
          <w:color w:val="0000FF"/>
          <w:w w:val="25"/>
        </w:rPr>
        <w:t>API</w:t>
      </w:r>
      <w:r>
        <w:rPr>
          <w:rFonts w:ascii="Arial" w:hAnsi="Arial" w:eastAsia="Arial" w:cs="Arial"/>
          <w:color w:val="0000FF"/>
          <w:spacing w:val="5"/>
        </w:rPr>
        <w:t xml:space="preserve">   </w:t>
      </w:r>
      <w:r>
        <w:rPr>
          <w:rFonts w:ascii="Arial" w:hAnsi="Arial" w:eastAsia="Arial" w:cs="Arial"/>
          <w:color w:val="0000FF"/>
          <w:w w:val="25"/>
        </w:rPr>
        <w:t>�����������������������������������������������������������������������������������������������������������������</w:t>
      </w:r>
      <w:r>
        <w:rPr>
          <w:rFonts w:ascii="Arial" w:hAnsi="Arial" w:eastAsia="Arial" w:cs="Arial"/>
          <w:color w:val="0000FF"/>
          <w:spacing w:val="6"/>
        </w:rPr>
        <w:t xml:space="preserve">    </w:t>
      </w:r>
      <w:r>
        <w:rPr>
          <w:rFonts w:ascii="Arial" w:hAnsi="Arial" w:eastAsia="Arial" w:cs="Arial"/>
          <w:color w:val="0000FF"/>
          <w:spacing w:val="7"/>
        </w:rPr>
        <w:t xml:space="preserve"> </w:t>
      </w:r>
      <w:r>
        <w:rPr>
          <w:rFonts w:ascii="Arial" w:hAnsi="Arial" w:eastAsia="Arial" w:cs="Arial"/>
          <w:color w:val="0000FF"/>
          <w:w w:val="25"/>
        </w:rPr>
        <w:t>245</w:t>
      </w:r>
      <w:r>
        <w:rPr>
          <w:rFonts w:ascii="Arial" w:hAnsi="Arial" w:eastAsia="Arial" w:cs="Arial"/>
          <w:color w:val="0000FF"/>
          <w:spacing w:val="1"/>
          <w:w w:val="25"/>
        </w:rPr>
        <w:t xml:space="preserve"> </w:t>
      </w:r>
      <w:r>
        <w:rPr>
          <w:rFonts w:ascii="Arial" w:hAnsi="Arial" w:eastAsia="Arial" w:cs="Arial"/>
          <w:color w:val="0000FF"/>
          <w:w w:val="30"/>
        </w:rPr>
        <w:t>Identity</w:t>
      </w:r>
      <w:r>
        <w:rPr>
          <w:rFonts w:ascii="Arial" w:hAnsi="Arial" w:eastAsia="Arial" w:cs="Arial"/>
          <w:color w:val="0000FF"/>
          <w:spacing w:val="1"/>
          <w:w w:val="30"/>
        </w:rPr>
        <w:t xml:space="preserve"> </w:t>
      </w:r>
      <w:r>
        <w:rPr>
          <w:rFonts w:ascii="Arial" w:hAnsi="Arial" w:eastAsia="Arial" w:cs="Arial"/>
          <w:color w:val="0000FF"/>
          <w:w w:val="30"/>
        </w:rPr>
        <w:t>and</w:t>
      </w:r>
      <w:r>
        <w:rPr>
          <w:rFonts w:ascii="Arial" w:hAnsi="Arial" w:eastAsia="Arial" w:cs="Arial"/>
          <w:color w:val="0000FF"/>
          <w:spacing w:val="1"/>
          <w:w w:val="30"/>
        </w:rPr>
        <w:t xml:space="preserve"> </w:t>
      </w:r>
      <w:r>
        <w:rPr>
          <w:rFonts w:ascii="Arial" w:hAnsi="Arial" w:eastAsia="Arial" w:cs="Arial"/>
          <w:color w:val="0000FF"/>
          <w:w w:val="30"/>
        </w:rPr>
        <w:t>Access</w:t>
      </w:r>
      <w:r>
        <w:rPr>
          <w:rFonts w:ascii="Arial" w:hAnsi="Arial" w:eastAsia="Arial" w:cs="Arial"/>
          <w:color w:val="0000FF"/>
          <w:spacing w:val="1"/>
          <w:w w:val="30"/>
        </w:rPr>
        <w:t xml:space="preserve"> </w:t>
      </w:r>
      <w:r>
        <w:rPr>
          <w:rFonts w:ascii="Arial" w:hAnsi="Arial" w:eastAsia="Arial" w:cs="Arial"/>
          <w:color w:val="0000FF"/>
          <w:w w:val="30"/>
        </w:rPr>
        <w:t>Control</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1"/>
          <w:w w:val="30"/>
        </w:rPr>
        <w:t xml:space="preserve"> </w:t>
      </w:r>
      <w:r>
        <w:rPr>
          <w:rFonts w:ascii="Arial" w:hAnsi="Arial" w:eastAsia="Arial" w:cs="Arial"/>
          <w:color w:val="0000FF"/>
          <w:w w:val="30"/>
        </w:rPr>
        <w:t>251</w:t>
      </w:r>
      <w:r>
        <w:rPr>
          <w:rFonts w:ascii="Arial" w:hAnsi="Arial" w:eastAsia="Arial" w:cs="Arial"/>
          <w:color w:val="0000FF"/>
          <w:spacing w:val="1"/>
          <w:w w:val="30"/>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268</w:t>
      </w:r>
    </w:p>
    <w:p>
      <w:pPr>
        <w:pStyle w:val="11"/>
        <w:spacing w:before="103" w:line="350" w:lineRule="auto"/>
        <w:ind w:left="350" w:right="517" w:firstLine="289"/>
        <w:jc w:val="right"/>
        <w:rPr>
          <w:rFonts w:ascii="Arial" w:hAnsi="Arial" w:eastAsia="Arial" w:cs="Arial"/>
        </w:rPr>
      </w:pPr>
      <w:r>
        <w:rPr>
          <w:rFonts w:ascii="Arial" w:hAnsi="Arial" w:eastAsia="Arial" w:cs="Arial"/>
          <w:color w:val="0000FF"/>
          <w:w w:val="25"/>
        </w:rPr>
        <w:t>加密API�����������������������������������������������������������������������������������������������������������������</w:t>
      </w:r>
      <w:r>
        <w:t xml:space="preserve">     </w:t>
      </w:r>
      <w:r>
        <w:rPr>
          <w:rFonts w:ascii="Arial" w:hAnsi="Arial" w:eastAsia="Arial" w:cs="Arial"/>
          <w:color w:val="0000FF"/>
          <w:w w:val="25"/>
        </w:rPr>
        <w:t>245</w:t>
      </w:r>
      <w:r>
        <w:rPr>
          <w:rFonts w:ascii="Arial" w:hAnsi="Arial" w:eastAsia="Arial" w:cs="Arial"/>
          <w:color w:val="0000FF"/>
          <w:w w:val="30"/>
        </w:rPr>
        <w:t>身份和访问控制�������������������������������������������������������������������������������������������������</w:t>
      </w:r>
      <w:r>
        <w:t xml:space="preserve"> </w:t>
      </w:r>
      <w:r>
        <w:rPr>
          <w:rFonts w:ascii="Arial" w:hAnsi="Arial" w:eastAsia="Arial" w:cs="Arial"/>
          <w:color w:val="0000FF"/>
          <w:w w:val="30"/>
        </w:rPr>
        <w:t>251</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268</w:t>
      </w:r>
    </w:p>
    <w:p>
      <w:r>
        <w:rPr>
          <w:rFonts w:ascii="Arial" w:hAnsi="Arial" w:eastAsia="Arial" w:cs="Arial"/>
          <w:b/>
          <w:bCs/>
          <w:color w:val="0000FF"/>
          <w:w w:val="35"/>
          <w:sz w:val="24"/>
          <w:szCs w:val="24"/>
        </w:rPr>
        <w:t>Chapter</w:t>
      </w:r>
      <w:r>
        <w:rPr>
          <w:rFonts w:ascii="Arial" w:hAnsi="Arial" w:eastAsia="Arial" w:cs="Arial"/>
          <w:b/>
          <w:bCs/>
          <w:color w:val="0000FF"/>
          <w:spacing w:val="75"/>
          <w:sz w:val="24"/>
          <w:szCs w:val="24"/>
        </w:rPr>
        <w:t xml:space="preserve"> </w:t>
      </w:r>
      <w:r>
        <w:rPr>
          <w:rFonts w:ascii="Arial" w:hAnsi="Arial" w:eastAsia="Arial" w:cs="Arial"/>
          <w:b/>
          <w:bCs/>
          <w:color w:val="0000FF"/>
          <w:w w:val="35"/>
          <w:sz w:val="24"/>
          <w:szCs w:val="24"/>
        </w:rPr>
        <w:t>10:</w:t>
      </w:r>
      <w:r>
        <w:rPr>
          <w:rFonts w:ascii="Arial" w:hAnsi="Arial" w:eastAsia="Arial" w:cs="Arial"/>
          <w:b/>
          <w:bCs/>
          <w:color w:val="0000FF"/>
          <w:spacing w:val="97"/>
          <w:sz w:val="24"/>
          <w:szCs w:val="24"/>
        </w:rPr>
        <w:t xml:space="preserve"> </w:t>
      </w:r>
      <w:r>
        <w:rPr>
          <w:rFonts w:ascii="Arial" w:hAnsi="Arial" w:eastAsia="Arial" w:cs="Arial"/>
          <w:b/>
          <w:bCs/>
          <w:color w:val="0000FF"/>
          <w:w w:val="35"/>
          <w:sz w:val="24"/>
          <w:szCs w:val="24"/>
        </w:rPr>
        <w:t>Database</w:t>
      </w:r>
      <w:r>
        <w:rPr>
          <w:rFonts w:ascii="Arial" w:hAnsi="Arial" w:eastAsia="Arial" w:cs="Arial"/>
          <w:b/>
          <w:bCs/>
          <w:color w:val="0000FF"/>
          <w:spacing w:val="97"/>
          <w:sz w:val="24"/>
          <w:szCs w:val="24"/>
        </w:rPr>
        <w:t xml:space="preserve"> </w:t>
      </w:r>
      <w:r>
        <w:rPr>
          <w:rFonts w:ascii="Arial" w:hAnsi="Arial" w:eastAsia="Arial" w:cs="Arial"/>
          <w:b/>
          <w:bCs/>
          <w:color w:val="0000FF"/>
          <w:w w:val="35"/>
          <w:sz w:val="24"/>
          <w:szCs w:val="24"/>
        </w:rPr>
        <w:t>Programming</w:t>
      </w:r>
      <w:r>
        <w:rPr>
          <w:rFonts w:ascii="Arial" w:hAnsi="Arial" w:eastAsia="Arial" w:cs="Arial"/>
          <w:b/>
          <w:bCs/>
          <w:color w:val="0000FF"/>
          <w:spacing w:val="97"/>
          <w:sz w:val="24"/>
          <w:szCs w:val="24"/>
        </w:rPr>
        <w:t xml:space="preserve"> </w:t>
      </w:r>
      <w:r>
        <w:rPr>
          <w:rFonts w:ascii="Arial" w:hAnsi="Arial" w:eastAsia="Arial" w:cs="Arial"/>
          <w:b/>
          <w:bCs/>
          <w:color w:val="0000FF"/>
          <w:w w:val="35"/>
          <w:sz w:val="24"/>
          <w:szCs w:val="24"/>
        </w:rPr>
        <w:t>��������������������������������������������������������������������</w:t>
      </w:r>
      <w:r>
        <w:rPr>
          <w:rFonts w:ascii="Arial" w:hAnsi="Arial" w:eastAsia="Arial" w:cs="Arial"/>
          <w:b/>
          <w:bCs/>
          <w:color w:val="0000FF"/>
          <w:spacing w:val="96"/>
          <w:sz w:val="24"/>
          <w:szCs w:val="24"/>
        </w:rPr>
        <w:t xml:space="preserve"> </w:t>
      </w:r>
      <w:r>
        <w:rPr>
          <w:rFonts w:ascii="Arial" w:hAnsi="Arial" w:eastAsia="Arial" w:cs="Arial"/>
          <w:b/>
          <w:bCs/>
          <w:color w:val="0000FF"/>
          <w:w w:val="35"/>
          <w:sz w:val="24"/>
          <w:szCs w:val="24"/>
        </w:rPr>
        <w:t>269</w:t>
      </w:r>
      <w:r>
        <w:rPr>
          <w:rFonts w:ascii="Arial" w:hAnsi="Arial" w:eastAsia="Arial" w:cs="Arial"/>
          <w:b/>
          <w:bCs/>
          <w:color w:val="0000FF"/>
          <w:spacing w:val="-21"/>
          <w:w w:val="35"/>
          <w:sz w:val="24"/>
          <w:szCs w:val="24"/>
        </w:rPr>
        <w:t xml:space="preserve"> </w:t>
      </w:r>
      <w:r>
        <w:rPr>
          <w:rFonts w:ascii="Arial" w:hAnsi="Arial" w:eastAsia="Arial" w:cs="Arial"/>
          <w:color w:val="0000FF"/>
          <w:w w:val="30"/>
        </w:rPr>
        <w:t>Relational</w:t>
      </w:r>
      <w:r>
        <w:rPr>
          <w:rFonts w:ascii="Arial" w:hAnsi="Arial" w:eastAsia="Arial" w:cs="Arial"/>
          <w:color w:val="0000FF"/>
          <w:spacing w:val="1"/>
          <w:w w:val="30"/>
        </w:rPr>
        <w:t xml:space="preserve"> </w:t>
      </w:r>
      <w:r>
        <w:rPr>
          <w:rFonts w:ascii="Arial" w:hAnsi="Arial" w:eastAsia="Arial" w:cs="Arial"/>
          <w:color w:val="0000FF"/>
          <w:w w:val="30"/>
        </w:rPr>
        <w:t>Database</w:t>
      </w:r>
      <w:r>
        <w:rPr>
          <w:rFonts w:ascii="Arial" w:hAnsi="Arial" w:eastAsia="Arial" w:cs="Arial"/>
          <w:color w:val="0000FF"/>
          <w:spacing w:val="1"/>
          <w:w w:val="30"/>
        </w:rPr>
        <w:t xml:space="preserve"> </w:t>
      </w:r>
      <w:r>
        <w:rPr>
          <w:rFonts w:ascii="Arial" w:hAnsi="Arial" w:eastAsia="Arial" w:cs="Arial"/>
          <w:color w:val="0000FF"/>
          <w:w w:val="30"/>
        </w:rPr>
        <w:t>Model</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1"/>
          <w:w w:val="30"/>
        </w:rPr>
        <w:t xml:space="preserve"> </w:t>
      </w:r>
      <w:r>
        <w:rPr>
          <w:rFonts w:ascii="Arial" w:hAnsi="Arial" w:eastAsia="Arial" w:cs="Arial"/>
          <w:color w:val="0000FF"/>
          <w:w w:val="30"/>
        </w:rPr>
        <w:t>269</w:t>
      </w:r>
      <w:r>
        <w:rPr>
          <w:rFonts w:ascii="Arial" w:hAnsi="Arial" w:eastAsia="Arial" w:cs="Arial"/>
          <w:color w:val="0000FF"/>
          <w:spacing w:val="1"/>
          <w:w w:val="30"/>
        </w:rPr>
        <w:t xml:space="preserve"> </w:t>
      </w:r>
      <w:r>
        <w:rPr>
          <w:rFonts w:ascii="Arial" w:hAnsi="Arial" w:eastAsia="Arial" w:cs="Arial"/>
          <w:color w:val="0000FF"/>
          <w:w w:val="30"/>
        </w:rPr>
        <w:t>Entity-Relationship</w:t>
      </w:r>
      <w:r>
        <w:rPr>
          <w:rFonts w:ascii="Arial" w:hAnsi="Arial" w:eastAsia="Arial" w:cs="Arial"/>
          <w:color w:val="0000FF"/>
          <w:spacing w:val="32"/>
        </w:rPr>
        <w:t xml:space="preserve"> </w:t>
      </w:r>
      <w:r>
        <w:rPr>
          <w:rFonts w:ascii="Arial" w:hAnsi="Arial" w:eastAsia="Arial" w:cs="Arial"/>
          <w:color w:val="0000FF"/>
          <w:w w:val="30"/>
        </w:rPr>
        <w:t>Modeling</w:t>
      </w:r>
      <w:r>
        <w:rPr>
          <w:rFonts w:ascii="Arial" w:hAnsi="Arial" w:eastAsia="Arial" w:cs="Arial"/>
          <w:color w:val="0000FF"/>
          <w:spacing w:val="30"/>
        </w:rPr>
        <w:t xml:space="preserve"> </w:t>
      </w:r>
      <w:r>
        <w:rPr>
          <w:rFonts w:ascii="Arial" w:hAnsi="Arial" w:eastAsia="Arial" w:cs="Arial"/>
          <w:color w:val="0000FF"/>
          <w:w w:val="30"/>
        </w:rPr>
        <w:t>����������������������������������������������������������������������������������������������������</w:t>
      </w:r>
      <w:r>
        <w:rPr>
          <w:rFonts w:ascii="Arial" w:hAnsi="Arial" w:eastAsia="Arial" w:cs="Arial"/>
          <w:color w:val="0000FF"/>
          <w:spacing w:val="49"/>
        </w:rPr>
        <w:t xml:space="preserve"> </w:t>
      </w:r>
      <w:r>
        <w:rPr>
          <w:rFonts w:ascii="Arial" w:hAnsi="Arial" w:eastAsia="Arial" w:cs="Arial"/>
          <w:color w:val="0000FF"/>
          <w:w w:val="30"/>
        </w:rPr>
        <w:t>274</w:t>
      </w:r>
      <w:r>
        <w:rPr>
          <w:rFonts w:ascii="Arial" w:hAnsi="Arial" w:eastAsia="Arial" w:cs="Arial"/>
          <w:color w:val="0000FF"/>
          <w:spacing w:val="1"/>
          <w:w w:val="30"/>
        </w:rPr>
        <w:t xml:space="preserve"> </w:t>
      </w:r>
      <w:r>
        <w:rPr>
          <w:rFonts w:ascii="Arial" w:hAnsi="Arial" w:eastAsia="Arial" w:cs="Arial"/>
          <w:color w:val="0000FF"/>
          <w:w w:val="25"/>
        </w:rPr>
        <w:t>Introduction</w:t>
      </w:r>
      <w:r>
        <w:rPr>
          <w:rFonts w:ascii="Arial" w:hAnsi="Arial" w:eastAsia="Arial" w:cs="Arial"/>
          <w:color w:val="0000FF"/>
          <w:spacing w:val="11"/>
        </w:rPr>
        <w:t xml:space="preserve">   </w:t>
      </w:r>
      <w:r>
        <w:rPr>
          <w:rFonts w:ascii="Arial" w:hAnsi="Arial" w:eastAsia="Arial" w:cs="Arial"/>
          <w:color w:val="0000FF"/>
          <w:spacing w:val="13"/>
        </w:rPr>
        <w:t xml:space="preserve"> </w:t>
      </w:r>
      <w:r>
        <w:rPr>
          <w:rFonts w:ascii="Arial" w:hAnsi="Arial" w:eastAsia="Arial" w:cs="Arial"/>
          <w:color w:val="0000FF"/>
          <w:w w:val="25"/>
        </w:rPr>
        <w:t>to</w:t>
      </w:r>
      <w:r>
        <w:rPr>
          <w:rFonts w:ascii="Arial" w:hAnsi="Arial" w:eastAsia="Arial" w:cs="Arial"/>
          <w:color w:val="0000FF"/>
        </w:rPr>
        <w:t xml:space="preserve">     </w:t>
      </w:r>
      <w:r>
        <w:rPr>
          <w:rFonts w:ascii="Arial" w:hAnsi="Arial" w:eastAsia="Arial" w:cs="Arial"/>
          <w:color w:val="0000FF"/>
          <w:w w:val="25"/>
        </w:rPr>
        <w:t>SQL</w:t>
      </w:r>
      <w:r>
        <w:rPr>
          <w:rFonts w:ascii="Arial" w:hAnsi="Arial" w:eastAsia="Arial" w:cs="Arial"/>
          <w:color w:val="0000FF"/>
        </w:rPr>
        <w:t xml:space="preserve">    </w:t>
      </w:r>
      <w:r>
        <w:rPr>
          <w:rFonts w:ascii="Arial" w:hAnsi="Arial" w:eastAsia="Arial" w:cs="Arial"/>
          <w:color w:val="0000FF"/>
          <w:w w:val="25"/>
        </w:rPr>
        <w:t>�������������������������������������������������������������������������������������������������������������������</w:t>
      </w:r>
      <w:r>
        <w:rPr>
          <w:rFonts w:ascii="Arial" w:hAnsi="Arial" w:eastAsia="Arial" w:cs="Arial"/>
          <w:color w:val="0000FF"/>
          <w:spacing w:val="3"/>
        </w:rPr>
        <w:t xml:space="preserve">    </w:t>
      </w:r>
      <w:r>
        <w:rPr>
          <w:rFonts w:ascii="Arial" w:hAnsi="Arial" w:eastAsia="Arial" w:cs="Arial"/>
          <w:color w:val="0000FF"/>
          <w:w w:val="25"/>
        </w:rPr>
        <w:t>277</w:t>
      </w:r>
      <w:r>
        <w:rPr>
          <w:rFonts w:ascii="Arial" w:hAnsi="Arial" w:eastAsia="Arial" w:cs="Arial"/>
          <w:color w:val="0000FF"/>
          <w:spacing w:val="1"/>
          <w:w w:val="25"/>
        </w:rPr>
        <w:t xml:space="preserve"> </w:t>
      </w:r>
      <w:r>
        <w:rPr>
          <w:rFonts w:ascii="Arial" w:hAnsi="Arial" w:eastAsia="Arial" w:cs="Arial"/>
          <w:color w:val="0000FF"/>
          <w:w w:val="30"/>
        </w:rPr>
        <w:t>Data</w:t>
      </w:r>
      <w:r>
        <w:rPr>
          <w:rFonts w:ascii="Arial" w:hAnsi="Arial" w:eastAsia="Arial" w:cs="Arial"/>
          <w:color w:val="0000FF"/>
          <w:spacing w:val="85"/>
        </w:rPr>
        <w:t xml:space="preserve"> </w:t>
      </w:r>
      <w:r>
        <w:rPr>
          <w:rFonts w:ascii="Arial" w:hAnsi="Arial" w:eastAsia="Arial" w:cs="Arial"/>
          <w:color w:val="0000FF"/>
          <w:w w:val="30"/>
        </w:rPr>
        <w:t>Definition</w:t>
      </w:r>
      <w:r>
        <w:rPr>
          <w:rFonts w:ascii="Arial" w:hAnsi="Arial" w:eastAsia="Arial" w:cs="Arial"/>
          <w:color w:val="0000FF"/>
          <w:spacing w:val="12"/>
        </w:rPr>
        <w:t xml:space="preserve">  </w:t>
      </w:r>
      <w:r>
        <w:rPr>
          <w:rFonts w:ascii="Arial" w:hAnsi="Arial" w:eastAsia="Arial" w:cs="Arial"/>
          <w:color w:val="0000FF"/>
          <w:w w:val="30"/>
        </w:rPr>
        <w:t>Language</w:t>
      </w:r>
      <w:r>
        <w:rPr>
          <w:rFonts w:ascii="Arial" w:hAnsi="Arial" w:eastAsia="Arial" w:cs="Arial"/>
          <w:color w:val="0000FF"/>
          <w:spacing w:val="68"/>
        </w:rPr>
        <w:t xml:space="preserve"> </w:t>
      </w:r>
      <w:r>
        <w:rPr>
          <w:rFonts w:ascii="Arial" w:hAnsi="Arial" w:eastAsia="Arial" w:cs="Arial"/>
          <w:color w:val="0000FF"/>
          <w:w w:val="30"/>
        </w:rPr>
        <w:t>����������������������������������������������������������������������������������������������������</w:t>
      </w:r>
      <w:r>
        <w:rPr>
          <w:rFonts w:ascii="Arial" w:hAnsi="Arial" w:eastAsia="Arial" w:cs="Arial"/>
          <w:color w:val="0000FF"/>
          <w:spacing w:val="67"/>
        </w:rPr>
        <w:t xml:space="preserve"> </w:t>
      </w:r>
      <w:r>
        <w:rPr>
          <w:rFonts w:ascii="Arial" w:hAnsi="Arial" w:eastAsia="Arial" w:cs="Arial"/>
          <w:color w:val="0000FF"/>
          <w:w w:val="30"/>
        </w:rPr>
        <w:t>278</w:t>
      </w:r>
      <w:r>
        <w:rPr>
          <w:rFonts w:ascii="Arial" w:hAnsi="Arial" w:eastAsia="Arial" w:cs="Arial"/>
          <w:color w:val="0000FF"/>
          <w:spacing w:val="1"/>
          <w:w w:val="30"/>
        </w:rPr>
        <w:t xml:space="preserve"> </w:t>
      </w:r>
      <w:r>
        <w:rPr>
          <w:rFonts w:ascii="Arial" w:hAnsi="Arial" w:eastAsia="Arial" w:cs="Arial"/>
          <w:color w:val="0000FF"/>
          <w:w w:val="30"/>
        </w:rPr>
        <w:t>Data</w:t>
      </w:r>
      <w:r>
        <w:rPr>
          <w:rFonts w:ascii="Arial" w:hAnsi="Arial" w:eastAsia="Arial" w:cs="Arial"/>
          <w:color w:val="0000FF"/>
          <w:spacing w:val="67"/>
        </w:rPr>
        <w:t xml:space="preserve"> </w:t>
      </w:r>
      <w:r>
        <w:rPr>
          <w:rFonts w:ascii="Arial" w:hAnsi="Arial" w:eastAsia="Arial" w:cs="Arial"/>
          <w:color w:val="0000FF"/>
          <w:w w:val="30"/>
        </w:rPr>
        <w:t>Definition</w:t>
      </w:r>
      <w:r>
        <w:rPr>
          <w:rFonts w:ascii="Arial" w:hAnsi="Arial" w:eastAsia="Arial" w:cs="Arial"/>
          <w:color w:val="0000FF"/>
          <w:spacing w:val="67"/>
        </w:rPr>
        <w:t xml:space="preserve"> </w:t>
      </w:r>
      <w:r>
        <w:rPr>
          <w:rFonts w:ascii="Arial" w:hAnsi="Arial" w:eastAsia="Arial" w:cs="Arial"/>
          <w:color w:val="0000FF"/>
          <w:w w:val="30"/>
        </w:rPr>
        <w:t>Language</w:t>
      </w:r>
      <w:r>
        <w:rPr>
          <w:rFonts w:ascii="Arial" w:hAnsi="Arial" w:eastAsia="Arial" w:cs="Arial"/>
          <w:color w:val="0000FF"/>
          <w:spacing w:val="49"/>
        </w:rPr>
        <w:t xml:space="preserve"> </w:t>
      </w:r>
      <w:r>
        <w:rPr>
          <w:rFonts w:ascii="Arial" w:hAnsi="Arial" w:eastAsia="Arial" w:cs="Arial"/>
          <w:color w:val="0000FF"/>
          <w:w w:val="30"/>
        </w:rPr>
        <w:t>����������������������������������������������������������������������������������������������������</w:t>
      </w:r>
      <w:r>
        <w:rPr>
          <w:rFonts w:ascii="Arial" w:hAnsi="Arial" w:eastAsia="Arial" w:cs="Arial"/>
          <w:color w:val="0000FF"/>
          <w:spacing w:val="49"/>
        </w:rPr>
        <w:t xml:space="preserve"> </w:t>
      </w:r>
      <w:r>
        <w:rPr>
          <w:rFonts w:ascii="Arial" w:hAnsi="Arial" w:eastAsia="Arial" w:cs="Arial"/>
          <w:color w:val="0000FF"/>
          <w:w w:val="30"/>
        </w:rPr>
        <w:t>280</w:t>
      </w:r>
      <w:r>
        <w:rPr>
          <w:rFonts w:ascii="Arial" w:hAnsi="Arial" w:eastAsia="Arial" w:cs="Arial"/>
          <w:color w:val="0000FF"/>
          <w:spacing w:val="1"/>
          <w:w w:val="30"/>
        </w:rPr>
        <w:t xml:space="preserve"> </w:t>
      </w:r>
      <w:r>
        <w:rPr>
          <w:rFonts w:ascii="Arial" w:hAnsi="Arial" w:eastAsia="Arial" w:cs="Arial"/>
          <w:color w:val="0000FF"/>
          <w:w w:val="25"/>
        </w:rPr>
        <w:t>Ballerina</w:t>
      </w:r>
      <w:r>
        <w:rPr>
          <w:rFonts w:ascii="Arial" w:hAnsi="Arial" w:eastAsia="Arial" w:cs="Arial"/>
          <w:color w:val="0000FF"/>
          <w:spacing w:val="5"/>
        </w:rPr>
        <w:t xml:space="preserve">  </w:t>
      </w:r>
      <w:r>
        <w:rPr>
          <w:rFonts w:ascii="Arial" w:hAnsi="Arial" w:eastAsia="Arial" w:cs="Arial"/>
          <w:color w:val="0000FF"/>
          <w:spacing w:val="6"/>
        </w:rPr>
        <w:t xml:space="preserve"> </w:t>
      </w:r>
      <w:r>
        <w:rPr>
          <w:rFonts w:ascii="Arial" w:hAnsi="Arial" w:eastAsia="Arial" w:cs="Arial"/>
          <w:color w:val="0000FF"/>
          <w:w w:val="25"/>
        </w:rPr>
        <w:t>SQL</w:t>
      </w:r>
      <w:r>
        <w:rPr>
          <w:rFonts w:ascii="Arial" w:hAnsi="Arial" w:eastAsia="Arial" w:cs="Arial"/>
          <w:color w:val="0000FF"/>
          <w:spacing w:val="5"/>
        </w:rPr>
        <w:t xml:space="preserve">  </w:t>
      </w:r>
      <w:r>
        <w:rPr>
          <w:rFonts w:ascii="Arial" w:hAnsi="Arial" w:eastAsia="Arial" w:cs="Arial"/>
          <w:color w:val="0000FF"/>
          <w:spacing w:val="6"/>
        </w:rPr>
        <w:t xml:space="preserve"> </w:t>
      </w:r>
      <w:r>
        <w:rPr>
          <w:rFonts w:ascii="Arial" w:hAnsi="Arial" w:eastAsia="Arial" w:cs="Arial"/>
          <w:color w:val="0000FF"/>
          <w:w w:val="25"/>
        </w:rPr>
        <w:t>API</w:t>
      </w:r>
      <w:r>
        <w:rPr>
          <w:rFonts w:ascii="Arial" w:hAnsi="Arial" w:eastAsia="Arial" w:cs="Arial"/>
          <w:color w:val="0000FF"/>
          <w:spacing w:val="10"/>
        </w:rPr>
        <w:t xml:space="preserve">  </w:t>
      </w:r>
      <w:r>
        <w:rPr>
          <w:rFonts w:ascii="Arial" w:hAnsi="Arial" w:eastAsia="Arial" w:cs="Arial"/>
          <w:color w:val="0000FF"/>
          <w:spacing w:val="11"/>
        </w:rPr>
        <w:t xml:space="preserve"> </w:t>
      </w:r>
      <w:r>
        <w:rPr>
          <w:rFonts w:ascii="Arial" w:hAnsi="Arial" w:eastAsia="Arial" w:cs="Arial"/>
          <w:color w:val="0000FF"/>
          <w:w w:val="25"/>
        </w:rPr>
        <w:t>����������������������������������������������������������������������������������������������������������������������</w:t>
      </w:r>
      <w:r>
        <w:rPr>
          <w:rFonts w:ascii="Arial" w:hAnsi="Arial" w:eastAsia="Arial" w:cs="Arial"/>
          <w:color w:val="0000FF"/>
          <w:spacing w:val="10"/>
        </w:rPr>
        <w:t xml:space="preserve">  </w:t>
      </w:r>
      <w:r>
        <w:rPr>
          <w:rFonts w:ascii="Arial" w:hAnsi="Arial" w:eastAsia="Arial" w:cs="Arial"/>
          <w:color w:val="0000FF"/>
          <w:spacing w:val="11"/>
        </w:rPr>
        <w:t xml:space="preserve"> </w:t>
      </w:r>
      <w:r>
        <w:rPr>
          <w:rFonts w:ascii="Arial" w:hAnsi="Arial" w:eastAsia="Arial" w:cs="Arial"/>
          <w:color w:val="0000FF"/>
          <w:w w:val="25"/>
        </w:rPr>
        <w:t>288</w:t>
      </w:r>
      <w:r>
        <w:rPr>
          <w:rFonts w:ascii="Arial" w:hAnsi="Arial" w:eastAsia="Arial" w:cs="Arial"/>
          <w:color w:val="0000FF"/>
          <w:spacing w:val="1"/>
          <w:w w:val="25"/>
        </w:rPr>
        <w:t xml:space="preserve"> </w:t>
      </w:r>
      <w:r>
        <w:rPr>
          <w:rFonts w:ascii="Arial" w:hAnsi="Arial" w:eastAsia="Arial" w:cs="Arial"/>
          <w:color w:val="0000FF"/>
          <w:w w:val="30"/>
        </w:rPr>
        <w:t>Database</w:t>
      </w:r>
      <w:r>
        <w:rPr>
          <w:rFonts w:ascii="Arial" w:hAnsi="Arial" w:eastAsia="Arial" w:cs="Arial"/>
          <w:color w:val="0000FF"/>
          <w:spacing w:val="21"/>
        </w:rPr>
        <w:t xml:space="preserve"> </w:t>
      </w:r>
      <w:r>
        <w:rPr>
          <w:rFonts w:ascii="Arial" w:hAnsi="Arial" w:eastAsia="Arial" w:cs="Arial"/>
          <w:color w:val="0000FF"/>
          <w:spacing w:val="23"/>
        </w:rPr>
        <w:t xml:space="preserve"> </w:t>
      </w:r>
      <w:r>
        <w:rPr>
          <w:rFonts w:ascii="Arial" w:hAnsi="Arial" w:eastAsia="Arial" w:cs="Arial"/>
          <w:color w:val="0000FF"/>
          <w:w w:val="30"/>
        </w:rPr>
        <w:t>Client</w:t>
      </w:r>
      <w:r>
        <w:rPr>
          <w:rFonts w:ascii="Arial" w:hAnsi="Arial" w:eastAsia="Arial" w:cs="Arial"/>
          <w:color w:val="0000FF"/>
          <w:spacing w:val="122"/>
        </w:rPr>
        <w:t xml:space="preserve"> </w:t>
      </w:r>
      <w:r>
        <w:rPr>
          <w:rFonts w:ascii="Arial" w:hAnsi="Arial" w:eastAsia="Arial" w:cs="Arial"/>
          <w:color w:val="0000FF"/>
          <w:w w:val="30"/>
        </w:rPr>
        <w:t>Initialization</w:t>
      </w:r>
      <w:r>
        <w:rPr>
          <w:rFonts w:ascii="Arial" w:hAnsi="Arial" w:eastAsia="Arial" w:cs="Arial"/>
          <w:color w:val="0000FF"/>
          <w:spacing w:val="67"/>
        </w:rPr>
        <w:t xml:space="preserve"> </w:t>
      </w:r>
      <w:r>
        <w:rPr>
          <w:rFonts w:ascii="Arial" w:hAnsi="Arial" w:eastAsia="Arial" w:cs="Arial"/>
          <w:color w:val="0000FF"/>
          <w:w w:val="30"/>
        </w:rPr>
        <w:t>�����������������������������������������������������������������������������������������������</w:t>
      </w:r>
      <w:r>
        <w:rPr>
          <w:rFonts w:ascii="Arial" w:hAnsi="Arial" w:eastAsia="Arial" w:cs="Arial"/>
          <w:color w:val="0000FF"/>
          <w:spacing w:val="21"/>
        </w:rPr>
        <w:t xml:space="preserve">  </w:t>
      </w:r>
      <w:r>
        <w:rPr>
          <w:rFonts w:ascii="Arial" w:hAnsi="Arial" w:eastAsia="Arial" w:cs="Arial"/>
          <w:color w:val="0000FF"/>
          <w:w w:val="30"/>
        </w:rPr>
        <w:t>289</w:t>
      </w:r>
      <w:r>
        <w:rPr>
          <w:rFonts w:ascii="Arial" w:hAnsi="Arial" w:eastAsia="Arial" w:cs="Arial"/>
          <w:color w:val="0000FF"/>
          <w:spacing w:val="1"/>
          <w:w w:val="30"/>
        </w:rPr>
        <w:t xml:space="preserve"> </w:t>
      </w:r>
      <w:r>
        <w:rPr>
          <w:rFonts w:ascii="Arial" w:hAnsi="Arial" w:eastAsia="Arial" w:cs="Arial"/>
          <w:color w:val="0000FF"/>
          <w:w w:val="30"/>
        </w:rPr>
        <w:t>Database</w:t>
      </w:r>
      <w:r>
        <w:rPr>
          <w:rFonts w:ascii="Arial" w:hAnsi="Arial" w:eastAsia="Arial" w:cs="Arial"/>
          <w:color w:val="0000FF"/>
          <w:spacing w:val="103"/>
        </w:rPr>
        <w:t xml:space="preserve"> </w:t>
      </w:r>
      <w:r>
        <w:rPr>
          <w:rFonts w:ascii="Arial" w:hAnsi="Arial" w:eastAsia="Arial" w:cs="Arial"/>
          <w:color w:val="0000FF"/>
          <w:w w:val="30"/>
        </w:rPr>
        <w:t>Client</w:t>
      </w:r>
      <w:r>
        <w:rPr>
          <w:rFonts w:ascii="Arial" w:hAnsi="Arial" w:eastAsia="Arial" w:cs="Arial"/>
          <w:color w:val="0000FF"/>
          <w:spacing w:val="21"/>
        </w:rPr>
        <w:t xml:space="preserve"> </w:t>
      </w:r>
      <w:r>
        <w:rPr>
          <w:rFonts w:ascii="Arial" w:hAnsi="Arial" w:eastAsia="Arial" w:cs="Arial"/>
          <w:color w:val="0000FF"/>
          <w:spacing w:val="22"/>
        </w:rPr>
        <w:t xml:space="preserve"> </w:t>
      </w:r>
      <w:r>
        <w:rPr>
          <w:rFonts w:ascii="Arial" w:hAnsi="Arial" w:eastAsia="Arial" w:cs="Arial"/>
          <w:color w:val="0000FF"/>
          <w:w w:val="30"/>
        </w:rPr>
        <w:t>Operations</w:t>
      </w:r>
      <w:r>
        <w:rPr>
          <w:rFonts w:ascii="Arial" w:hAnsi="Arial" w:eastAsia="Arial" w:cs="Arial"/>
          <w:color w:val="0000FF"/>
          <w:spacing w:val="67"/>
        </w:rPr>
        <w:t xml:space="preserve"> </w:t>
      </w:r>
      <w:r>
        <w:rPr>
          <w:rFonts w:ascii="Arial" w:hAnsi="Arial" w:eastAsia="Arial" w:cs="Arial"/>
          <w:color w:val="0000FF"/>
          <w:w w:val="30"/>
        </w:rPr>
        <w:t>�������������������������������������������������������������������������������������������������</w:t>
      </w:r>
      <w:r>
        <w:rPr>
          <w:rFonts w:ascii="Arial" w:hAnsi="Arial" w:eastAsia="Arial" w:cs="Arial"/>
          <w:color w:val="0000FF"/>
          <w:spacing w:val="12"/>
        </w:rPr>
        <w:t xml:space="preserve">  </w:t>
      </w:r>
      <w:r>
        <w:rPr>
          <w:rFonts w:ascii="Arial" w:hAnsi="Arial" w:eastAsia="Arial" w:cs="Arial"/>
          <w:color w:val="0000FF"/>
          <w:w w:val="30"/>
        </w:rPr>
        <w:t>290</w:t>
      </w:r>
      <w:r>
        <w:rPr>
          <w:rFonts w:ascii="Arial" w:hAnsi="Arial" w:eastAsia="Arial" w:cs="Arial"/>
          <w:color w:val="0000FF"/>
          <w:spacing w:val="1"/>
          <w:w w:val="30"/>
        </w:rPr>
        <w:t xml:space="preserve"> </w:t>
      </w:r>
      <w:r>
        <w:rPr>
          <w:rFonts w:ascii="Arial" w:hAnsi="Arial" w:eastAsia="Arial" w:cs="Arial"/>
          <w:color w:val="0000FF"/>
          <w:w w:val="25"/>
        </w:rPr>
        <w:t>Creating</w:t>
      </w:r>
      <w:r>
        <w:rPr>
          <w:rFonts w:ascii="Arial" w:hAnsi="Arial" w:eastAsia="Arial" w:cs="Arial"/>
          <w:color w:val="0000FF"/>
          <w:spacing w:val="12"/>
        </w:rPr>
        <w:t xml:space="preserve">   </w:t>
      </w:r>
      <w:r>
        <w:rPr>
          <w:rFonts w:ascii="Arial" w:hAnsi="Arial" w:eastAsia="Arial" w:cs="Arial"/>
          <w:color w:val="0000FF"/>
          <w:spacing w:val="13"/>
        </w:rPr>
        <w:t xml:space="preserve"> </w:t>
      </w:r>
      <w:r>
        <w:rPr>
          <w:rFonts w:ascii="Arial" w:hAnsi="Arial" w:eastAsia="Arial" w:cs="Arial"/>
          <w:color w:val="0000FF"/>
          <w:w w:val="25"/>
        </w:rPr>
        <w:t>Data</w:t>
      </w:r>
      <w:r>
        <w:rPr>
          <w:rFonts w:ascii="Arial" w:hAnsi="Arial" w:eastAsia="Arial" w:cs="Arial"/>
          <w:color w:val="0000FF"/>
          <w:spacing w:val="12"/>
        </w:rPr>
        <w:t xml:space="preserve">   </w:t>
      </w:r>
      <w:r>
        <w:rPr>
          <w:rFonts w:ascii="Arial" w:hAnsi="Arial" w:eastAsia="Arial" w:cs="Arial"/>
          <w:color w:val="0000FF"/>
          <w:spacing w:val="13"/>
        </w:rPr>
        <w:t xml:space="preserve"> </w:t>
      </w:r>
      <w:r>
        <w:rPr>
          <w:rFonts w:ascii="Arial" w:hAnsi="Arial" w:eastAsia="Arial" w:cs="Arial"/>
          <w:color w:val="0000FF"/>
          <w:w w:val="25"/>
        </w:rPr>
        <w:t>Services</w:t>
      </w:r>
      <w:r>
        <w:rPr>
          <w:rFonts w:ascii="Arial" w:hAnsi="Arial" w:eastAsia="Arial" w:cs="Arial"/>
          <w:color w:val="0000FF"/>
          <w:spacing w:val="14"/>
        </w:rPr>
        <w:t xml:space="preserve">   </w:t>
      </w:r>
      <w:r>
        <w:rPr>
          <w:rFonts w:ascii="Arial" w:hAnsi="Arial" w:eastAsia="Arial" w:cs="Arial"/>
          <w:color w:val="0000FF"/>
          <w:spacing w:val="15"/>
        </w:rPr>
        <w:t xml:space="preserve"> </w:t>
      </w:r>
      <w:r>
        <w:rPr>
          <w:rFonts w:ascii="Arial" w:hAnsi="Arial" w:eastAsia="Arial" w:cs="Arial"/>
          <w:color w:val="0000FF"/>
          <w:w w:val="25"/>
        </w:rPr>
        <w:t>�������������������������������������������������������������������������������������������������������������</w:t>
      </w:r>
      <w:r>
        <w:rPr>
          <w:rFonts w:ascii="Arial" w:hAnsi="Arial" w:eastAsia="Arial" w:cs="Arial"/>
          <w:color w:val="0000FF"/>
          <w:spacing w:val="12"/>
        </w:rPr>
        <w:t xml:space="preserve">    </w:t>
      </w:r>
      <w:r>
        <w:rPr>
          <w:rFonts w:ascii="Arial" w:hAnsi="Arial" w:eastAsia="Arial" w:cs="Arial"/>
          <w:color w:val="0000FF"/>
          <w:w w:val="25"/>
        </w:rPr>
        <w:t>297</w:t>
      </w:r>
      <w:r>
        <w:rPr>
          <w:rFonts w:ascii="Arial" w:hAnsi="Arial" w:eastAsia="Arial" w:cs="Arial"/>
          <w:color w:val="0000FF"/>
          <w:spacing w:val="1"/>
          <w:w w:val="25"/>
        </w:rPr>
        <w:t xml:space="preserve"> </w:t>
      </w:r>
      <w:r>
        <w:rPr>
          <w:rFonts w:ascii="Arial" w:hAnsi="Arial" w:eastAsia="Arial" w:cs="Arial"/>
          <w:color w:val="0000FF"/>
          <w:w w:val="30"/>
        </w:rPr>
        <w:t>Designing</w:t>
      </w:r>
      <w:r>
        <w:rPr>
          <w:rFonts w:ascii="Arial" w:hAnsi="Arial" w:eastAsia="Arial" w:cs="Arial"/>
          <w:color w:val="0000FF"/>
          <w:spacing w:val="30"/>
        </w:rPr>
        <w:t xml:space="preserve"> </w:t>
      </w:r>
      <w:r>
        <w:rPr>
          <w:rFonts w:ascii="Arial" w:hAnsi="Arial" w:eastAsia="Arial" w:cs="Arial"/>
          <w:color w:val="0000FF"/>
          <w:w w:val="30"/>
        </w:rPr>
        <w:t>the</w:t>
      </w:r>
      <w:r>
        <w:rPr>
          <w:rFonts w:ascii="Arial" w:hAnsi="Arial" w:eastAsia="Arial" w:cs="Arial"/>
          <w:color w:val="0000FF"/>
          <w:spacing w:val="31"/>
        </w:rPr>
        <w:t xml:space="preserve"> </w:t>
      </w:r>
      <w:r>
        <w:rPr>
          <w:rFonts w:ascii="Arial" w:hAnsi="Arial" w:eastAsia="Arial" w:cs="Arial"/>
          <w:color w:val="0000FF"/>
          <w:w w:val="30"/>
        </w:rPr>
        <w:t>Data</w:t>
      </w:r>
      <w:r>
        <w:rPr>
          <w:rFonts w:ascii="Arial" w:hAnsi="Arial" w:eastAsia="Arial" w:cs="Arial"/>
          <w:color w:val="0000FF"/>
          <w:spacing w:val="30"/>
        </w:rPr>
        <w:t xml:space="preserve"> </w:t>
      </w:r>
      <w:r>
        <w:rPr>
          <w:rFonts w:ascii="Arial" w:hAnsi="Arial" w:eastAsia="Arial" w:cs="Arial"/>
          <w:color w:val="0000FF"/>
          <w:w w:val="30"/>
        </w:rPr>
        <w:t>Service</w:t>
      </w:r>
      <w:r>
        <w:rPr>
          <w:rFonts w:ascii="Arial" w:hAnsi="Arial" w:eastAsia="Arial" w:cs="Arial"/>
          <w:color w:val="0000FF"/>
          <w:spacing w:val="12"/>
        </w:rPr>
        <w:t xml:space="preserve"> </w:t>
      </w:r>
      <w:r>
        <w:rPr>
          <w:rFonts w:ascii="Arial" w:hAnsi="Arial" w:eastAsia="Arial" w:cs="Arial"/>
          <w:color w:val="0000FF"/>
          <w:w w:val="30"/>
        </w:rPr>
        <w:t>�������������������������������������������������������������������������������������������������</w:t>
      </w:r>
      <w:r>
        <w:rPr>
          <w:rFonts w:ascii="Arial" w:hAnsi="Arial" w:eastAsia="Arial" w:cs="Arial"/>
          <w:color w:val="0000FF"/>
          <w:spacing w:val="31"/>
        </w:rPr>
        <w:t xml:space="preserve"> </w:t>
      </w:r>
      <w:r>
        <w:rPr>
          <w:rFonts w:ascii="Arial" w:hAnsi="Arial" w:eastAsia="Arial" w:cs="Arial"/>
          <w:color w:val="0000FF"/>
          <w:w w:val="30"/>
        </w:rPr>
        <w:t>298</w:t>
      </w:r>
      <w:r>
        <w:rPr>
          <w:rFonts w:ascii="Arial" w:hAnsi="Arial" w:eastAsia="Arial" w:cs="Arial"/>
          <w:color w:val="0000FF"/>
          <w:spacing w:val="1"/>
          <w:w w:val="30"/>
        </w:rPr>
        <w:t xml:space="preserve"> </w:t>
      </w:r>
      <w:r>
        <w:rPr>
          <w:rFonts w:ascii="Arial" w:hAnsi="Arial" w:eastAsia="Arial" w:cs="Arial"/>
          <w:color w:val="0000FF"/>
          <w:w w:val="30"/>
        </w:rPr>
        <w:t>Implementing</w:t>
      </w:r>
      <w:r>
        <w:rPr>
          <w:rFonts w:ascii="Arial" w:hAnsi="Arial" w:eastAsia="Arial" w:cs="Arial"/>
          <w:color w:val="0000FF"/>
          <w:spacing w:val="1"/>
          <w:w w:val="30"/>
        </w:rPr>
        <w:t xml:space="preserve"> </w:t>
      </w:r>
      <w:r>
        <w:rPr>
          <w:rFonts w:ascii="Arial" w:hAnsi="Arial" w:eastAsia="Arial" w:cs="Arial"/>
          <w:color w:val="0000FF"/>
          <w:w w:val="30"/>
        </w:rPr>
        <w:t>the</w:t>
      </w:r>
      <w:r>
        <w:rPr>
          <w:rFonts w:ascii="Arial" w:hAnsi="Arial" w:eastAsia="Arial" w:cs="Arial"/>
          <w:color w:val="0000FF"/>
          <w:spacing w:val="1"/>
          <w:w w:val="30"/>
        </w:rPr>
        <w:t xml:space="preserve"> </w:t>
      </w:r>
      <w:r>
        <w:rPr>
          <w:rFonts w:ascii="Arial" w:hAnsi="Arial" w:eastAsia="Arial" w:cs="Arial"/>
          <w:color w:val="0000FF"/>
          <w:w w:val="30"/>
        </w:rPr>
        <w:t>Data</w:t>
      </w:r>
      <w:r>
        <w:rPr>
          <w:rFonts w:ascii="Arial" w:hAnsi="Arial" w:eastAsia="Arial" w:cs="Arial"/>
          <w:color w:val="0000FF"/>
          <w:spacing w:val="1"/>
          <w:w w:val="30"/>
        </w:rPr>
        <w:t xml:space="preserve"> </w:t>
      </w:r>
      <w:r>
        <w:rPr>
          <w:rFonts w:ascii="Arial" w:hAnsi="Arial" w:eastAsia="Arial" w:cs="Arial"/>
          <w:color w:val="0000FF"/>
          <w:w w:val="30"/>
        </w:rPr>
        <w:t>Service</w:t>
      </w:r>
      <w:r>
        <w:rPr>
          <w:rFonts w:ascii="Arial" w:hAnsi="Arial" w:eastAsia="Arial" w:cs="Arial"/>
          <w:color w:val="0000FF"/>
          <w:spacing w:val="1"/>
          <w:w w:val="30"/>
        </w:rPr>
        <w:t xml:space="preserve"> </w:t>
      </w:r>
      <w:r>
        <w:rPr>
          <w:rFonts w:ascii="Arial" w:hAnsi="Arial" w:eastAsia="Arial" w:cs="Arial"/>
          <w:color w:val="0000FF"/>
          <w:w w:val="30"/>
        </w:rPr>
        <w:t>�������������������������������������������������������������������������������������������</w:t>
      </w:r>
      <w:r>
        <w:rPr>
          <w:rFonts w:ascii="Arial" w:hAnsi="Arial" w:eastAsia="Arial" w:cs="Arial"/>
          <w:color w:val="0000FF"/>
          <w:spacing w:val="1"/>
          <w:w w:val="30"/>
        </w:rPr>
        <w:t xml:space="preserve"> </w:t>
      </w:r>
      <w:r>
        <w:rPr>
          <w:rFonts w:ascii="Arial" w:hAnsi="Arial" w:eastAsia="Arial" w:cs="Arial"/>
          <w:color w:val="0000FF"/>
          <w:w w:val="30"/>
        </w:rPr>
        <w:t>302</w:t>
      </w:r>
      <w:r>
        <w:rPr>
          <w:rFonts w:ascii="Arial" w:hAnsi="Arial" w:eastAsia="Arial" w:cs="Arial"/>
          <w:color w:val="0000FF"/>
          <w:spacing w:val="1"/>
          <w:w w:val="30"/>
        </w:rPr>
        <w:t xml:space="preserve"> </w:t>
      </w:r>
      <w:r>
        <w:rPr>
          <w:rFonts w:ascii="Arial" w:hAnsi="Arial" w:eastAsia="Arial" w:cs="Arial"/>
          <w:color w:val="0000FF"/>
          <w:w w:val="86"/>
        </w:rPr>
        <w:t>Summa</w:t>
      </w:r>
      <w:r>
        <w:rPr>
          <w:rFonts w:ascii="Arial" w:hAnsi="Arial" w:eastAsia="Arial" w:cs="Arial"/>
          <w:color w:val="0000FF"/>
          <w:spacing w:val="3"/>
          <w:w w:val="86"/>
        </w:rPr>
        <w:t>r</w:t>
      </w:r>
      <w:r>
        <w:rPr>
          <w:rFonts w:ascii="Arial" w:hAnsi="Arial" w:eastAsia="Arial" w:cs="Arial"/>
          <w:color w:val="0000FF"/>
          <w:spacing w:val="-2"/>
          <w:w w:val="85"/>
        </w:rPr>
        <w:t>y</w:t>
      </w:r>
      <w:r>
        <w:rPr>
          <w:rFonts w:ascii="Arial" w:hAnsi="Arial" w:eastAsia="Arial" w:cs="Arial"/>
          <w:color w:val="0000FF"/>
          <w:w w:val="24"/>
        </w:rPr>
        <w:t>�����������������������������������������������������������������������������������������������������������������������������������</w:t>
      </w:r>
      <w:r>
        <w:rPr>
          <w:rFonts w:ascii="Arial" w:hAnsi="Arial" w:eastAsia="Arial" w:cs="Arial"/>
          <w:color w:val="0000FF"/>
          <w:spacing w:val="-18"/>
        </w:rPr>
        <w:t xml:space="preserve"> </w:t>
      </w:r>
      <w:r>
        <w:rPr>
          <w:rFonts w:ascii="Arial" w:hAnsi="Arial" w:eastAsia="Arial" w:cs="Arial"/>
          <w:color w:val="0000FF"/>
          <w:spacing w:val="-6"/>
          <w:w w:val="86"/>
        </w:rPr>
        <w:t>322</w:t>
      </w:r>
    </w:p>
    <w:p>
      <w:pPr>
        <w:pStyle w:val="11"/>
        <w:spacing w:before="93" w:line="350" w:lineRule="auto"/>
        <w:ind w:left="350" w:right="517" w:hanging="190"/>
        <w:jc w:val="right"/>
        <w:rPr>
          <w:rFonts w:ascii="Arial" w:hAnsi="Arial" w:eastAsia="Arial" w:cs="Arial"/>
        </w:rPr>
      </w:pPr>
      <w:r>
        <w:rPr>
          <w:rFonts w:ascii="Arial" w:hAnsi="Arial" w:eastAsia="Arial" w:cs="Arial"/>
          <w:b/>
          <w:bCs/>
          <w:color w:val="0000FF"/>
          <w:w w:val="35"/>
          <w:sz w:val="24"/>
          <w:szCs w:val="24"/>
        </w:rPr>
        <w:t>第10章：数据库编程��������������������������������������������������������������������</w:t>
      </w:r>
      <w:r>
        <w:t xml:space="preserve"> </w:t>
      </w:r>
      <w:r>
        <w:rPr>
          <w:rFonts w:ascii="Arial" w:hAnsi="Arial" w:eastAsia="Arial" w:cs="Arial"/>
          <w:b/>
          <w:bCs/>
          <w:color w:val="0000FF"/>
          <w:w w:val="35"/>
          <w:sz w:val="24"/>
          <w:szCs w:val="24"/>
        </w:rPr>
        <w:t>269</w:t>
      </w:r>
      <w:r>
        <w:rPr>
          <w:rFonts w:ascii="Arial" w:hAnsi="Arial" w:eastAsia="Arial" w:cs="Arial"/>
          <w:color w:val="0000FF"/>
          <w:w w:val="30"/>
        </w:rPr>
        <w:t>关系数据库模型�������������������������������������������������������������������������������������������������������</w:t>
      </w:r>
      <w:r>
        <w:t xml:space="preserve"> </w:t>
      </w:r>
      <w:r>
        <w:rPr>
          <w:rFonts w:ascii="Arial" w:hAnsi="Arial" w:eastAsia="Arial" w:cs="Arial"/>
          <w:color w:val="0000FF"/>
          <w:w w:val="30"/>
        </w:rPr>
        <w:t>269实体关系建模����������������������������������������������������������������������������������������������������</w:t>
      </w:r>
      <w:r>
        <w:t xml:space="preserve"> </w:t>
      </w:r>
      <w:r>
        <w:rPr>
          <w:rFonts w:ascii="Arial" w:hAnsi="Arial" w:eastAsia="Arial" w:cs="Arial"/>
          <w:color w:val="0000FF"/>
          <w:w w:val="30"/>
        </w:rPr>
        <w:t>274</w:t>
      </w:r>
      <w:r>
        <w:t xml:space="preserve"> </w:t>
      </w:r>
      <w:r>
        <w:rPr>
          <w:rFonts w:ascii="Arial" w:hAnsi="Arial" w:eastAsia="Arial" w:cs="Arial"/>
          <w:color w:val="0000FF"/>
          <w:w w:val="25"/>
        </w:rPr>
        <w:t>SQL简介�������������������������������������������������������������������������������������������������������������������</w:t>
      </w:r>
      <w:r>
        <w:t xml:space="preserve">    </w:t>
      </w:r>
      <w:r>
        <w:rPr>
          <w:rFonts w:ascii="Arial" w:hAnsi="Arial" w:eastAsia="Arial" w:cs="Arial"/>
          <w:color w:val="0000FF"/>
          <w:w w:val="25"/>
        </w:rPr>
        <w:t>277</w:t>
      </w:r>
      <w:r>
        <w:rPr>
          <w:rFonts w:ascii="Arial" w:hAnsi="Arial" w:eastAsia="Arial" w:cs="Arial"/>
          <w:color w:val="0000FF"/>
          <w:w w:val="30"/>
        </w:rPr>
        <w:t>数据定义语言����������������������������������������������������������������������������������������������������</w:t>
      </w:r>
      <w:r>
        <w:t xml:space="preserve"> </w:t>
      </w:r>
      <w:r>
        <w:rPr>
          <w:rFonts w:ascii="Arial" w:hAnsi="Arial" w:eastAsia="Arial" w:cs="Arial"/>
          <w:color w:val="0000FF"/>
          <w:w w:val="30"/>
        </w:rPr>
        <w:t>278数据定义语言����������������������������������������������������������������������������������������������������</w:t>
      </w:r>
      <w:r>
        <w:t xml:space="preserve"> </w:t>
      </w:r>
      <w:r>
        <w:rPr>
          <w:rFonts w:ascii="Arial" w:hAnsi="Arial" w:eastAsia="Arial" w:cs="Arial"/>
          <w:color w:val="0000FF"/>
          <w:w w:val="30"/>
        </w:rPr>
        <w:t>280</w:t>
      </w:r>
      <w:r>
        <w:t xml:space="preserve"> </w:t>
      </w:r>
      <w:r>
        <w:rPr>
          <w:rFonts w:ascii="Arial" w:hAnsi="Arial" w:eastAsia="Arial" w:cs="Arial"/>
          <w:color w:val="0000FF"/>
          <w:w w:val="25"/>
        </w:rPr>
        <w:t>Ballerina</w:t>
      </w:r>
      <w:r>
        <w:t xml:space="preserve"> </w:t>
      </w:r>
      <w:r>
        <w:rPr>
          <w:rFonts w:ascii="Arial" w:hAnsi="Arial" w:eastAsia="Arial" w:cs="Arial"/>
          <w:color w:val="0000FF"/>
          <w:w w:val="25"/>
        </w:rPr>
        <w:t>SQL</w:t>
      </w:r>
      <w:r>
        <w:t xml:space="preserve"> </w:t>
      </w:r>
      <w:r>
        <w:rPr>
          <w:rFonts w:ascii="Arial" w:hAnsi="Arial" w:eastAsia="Arial" w:cs="Arial"/>
          <w:color w:val="0000FF"/>
          <w:w w:val="25"/>
        </w:rPr>
        <w:t>API����������������������������������������������������������������������������������������������������������������������</w:t>
      </w:r>
      <w:r>
        <w:t xml:space="preserve">   </w:t>
      </w:r>
      <w:r>
        <w:rPr>
          <w:rFonts w:ascii="Arial" w:hAnsi="Arial" w:eastAsia="Arial" w:cs="Arial"/>
          <w:color w:val="0000FF"/>
          <w:w w:val="25"/>
        </w:rPr>
        <w:t>288</w:t>
      </w:r>
      <w:r>
        <w:rPr>
          <w:rFonts w:ascii="Arial" w:hAnsi="Arial" w:eastAsia="Arial" w:cs="Arial"/>
          <w:color w:val="0000FF"/>
          <w:w w:val="30"/>
        </w:rPr>
        <w:t>数据库客户端初始化�����������������������������������������������������������������������������������������������</w:t>
      </w:r>
      <w:r>
        <w:t xml:space="preserve">  </w:t>
      </w:r>
      <w:r>
        <w:rPr>
          <w:rFonts w:ascii="Arial" w:hAnsi="Arial" w:eastAsia="Arial" w:cs="Arial"/>
          <w:color w:val="0000FF"/>
          <w:w w:val="30"/>
        </w:rPr>
        <w:t>289数据库客户端操作�������������������������������������������������������������������������������������������������</w:t>
      </w:r>
      <w:r>
        <w:t xml:space="preserve">  </w:t>
      </w:r>
      <w:r>
        <w:rPr>
          <w:rFonts w:ascii="Arial" w:hAnsi="Arial" w:eastAsia="Arial" w:cs="Arial"/>
          <w:color w:val="0000FF"/>
          <w:w w:val="30"/>
        </w:rPr>
        <w:t>290</w:t>
      </w:r>
      <w:r>
        <w:rPr>
          <w:rFonts w:ascii="Arial" w:hAnsi="Arial" w:eastAsia="Arial" w:cs="Arial"/>
          <w:color w:val="0000FF"/>
          <w:w w:val="25"/>
        </w:rPr>
        <w:t>创建数据服务�������������������������������������������������������������������������������������������������������������</w:t>
      </w:r>
      <w:r>
        <w:t xml:space="preserve">    </w:t>
      </w:r>
      <w:r>
        <w:rPr>
          <w:rFonts w:ascii="Arial" w:hAnsi="Arial" w:eastAsia="Arial" w:cs="Arial"/>
          <w:color w:val="0000FF"/>
          <w:w w:val="25"/>
        </w:rPr>
        <w:t>297</w:t>
      </w:r>
      <w:r>
        <w:rPr>
          <w:rFonts w:ascii="Arial" w:hAnsi="Arial" w:eastAsia="Arial" w:cs="Arial"/>
          <w:color w:val="0000FF"/>
          <w:w w:val="30"/>
        </w:rPr>
        <w:t>设计数据服务�������������������������������������������������������������������������������������������������</w:t>
      </w:r>
      <w:r>
        <w:t xml:space="preserve"> </w:t>
      </w:r>
      <w:r>
        <w:rPr>
          <w:rFonts w:ascii="Arial" w:hAnsi="Arial" w:eastAsia="Arial" w:cs="Arial"/>
          <w:color w:val="0000FF"/>
          <w:w w:val="30"/>
        </w:rPr>
        <w:t>298实施数据服务�������������������������������������������������������������������������������������������</w:t>
      </w:r>
      <w:r>
        <w:t xml:space="preserve"> </w:t>
      </w:r>
      <w:r>
        <w:rPr>
          <w:rFonts w:ascii="Arial" w:hAnsi="Arial" w:eastAsia="Arial" w:cs="Arial"/>
          <w:color w:val="0000FF"/>
          <w:w w:val="30"/>
        </w:rPr>
        <w:t>302</w:t>
      </w:r>
      <w:r>
        <w:rPr>
          <w:rFonts w:ascii="Arial" w:hAnsi="Arial" w:eastAsia="Arial" w:cs="Arial"/>
          <w:color w:val="0000FF"/>
          <w:w w:val="86"/>
        </w:rPr>
        <w:t>摘要</w:t>
      </w:r>
      <w:r>
        <w:rPr>
          <w:rFonts w:ascii="Arial" w:hAnsi="Arial" w:eastAsia="Arial" w:cs="Arial"/>
          <w:color w:val="0000FF"/>
          <w:w w:val="24"/>
        </w:rPr>
        <w:t>�����������������������������������������������������������������������������������������������������������������������������������</w:t>
      </w:r>
      <w:r>
        <w:t xml:space="preserve"> </w:t>
      </w:r>
      <w:r>
        <w:rPr>
          <w:rFonts w:ascii="Arial" w:hAnsi="Arial" w:eastAsia="Arial" w:cs="Arial"/>
          <w:color w:val="0000FF"/>
          <w:spacing w:val="-6"/>
          <w:w w:val="86"/>
        </w:rPr>
        <w:t>322</w:t>
      </w:r>
    </w:p>
    <w:p>
      <w:r>
        <w:fldChar w:fldCharType="begin"/>
      </w:r>
      <w:r>
        <w:instrText xml:space="preserve"> HYPERLINK \l "_bookmark260" </w:instrText>
      </w:r>
      <w:r>
        <w:fldChar w:fldCharType="separate"/>
      </w:r>
      <w:r>
        <w:rPr>
          <w:rFonts w:ascii="Arial" w:hAnsi="Arial" w:eastAsia="Arial" w:cs="Arial"/>
          <w:b/>
          <w:bCs/>
          <w:color w:val="0000FF"/>
          <w:w w:val="40"/>
          <w:sz w:val="24"/>
          <w:szCs w:val="24"/>
        </w:rPr>
        <w:t>Appendix</w:t>
      </w:r>
      <w:r>
        <w:rPr>
          <w:rFonts w:ascii="Arial" w:hAnsi="Arial" w:eastAsia="Arial" w:cs="Arial"/>
          <w:b/>
          <w:bCs/>
          <w:color w:val="0000FF"/>
          <w:spacing w:val="-12"/>
          <w:sz w:val="24"/>
          <w:szCs w:val="24"/>
        </w:rPr>
        <w:t xml:space="preserve"> </w:t>
      </w:r>
      <w:r>
        <w:rPr>
          <w:rFonts w:ascii="Arial" w:hAnsi="Arial" w:eastAsia="Arial" w:cs="Arial"/>
          <w:b/>
          <w:bCs/>
          <w:color w:val="0000FF"/>
          <w:w w:val="40"/>
          <w:sz w:val="24"/>
          <w:szCs w:val="24"/>
        </w:rPr>
        <w:t>A:</w:t>
      </w:r>
      <w:r>
        <w:rPr>
          <w:rFonts w:ascii="Arial" w:hAnsi="Arial" w:eastAsia="Arial" w:cs="Arial"/>
          <w:b/>
          <w:bCs/>
          <w:color w:val="0000FF"/>
          <w:spacing w:val="14"/>
          <w:sz w:val="24"/>
          <w:szCs w:val="24"/>
        </w:rPr>
        <w:t xml:space="preserve"> </w:t>
      </w:r>
      <w:r>
        <w:rPr>
          <w:rFonts w:ascii="Arial" w:hAnsi="Arial" w:eastAsia="Arial" w:cs="Arial"/>
          <w:b/>
          <w:bCs/>
          <w:color w:val="0000FF"/>
          <w:w w:val="40"/>
          <w:sz w:val="24"/>
          <w:szCs w:val="24"/>
        </w:rPr>
        <w:t>Numbers</w:t>
      </w:r>
      <w:r>
        <w:rPr>
          <w:rFonts w:ascii="Arial" w:hAnsi="Arial" w:eastAsia="Arial" w:cs="Arial"/>
          <w:b/>
          <w:bCs/>
          <w:color w:val="0000FF"/>
          <w:spacing w:val="14"/>
          <w:sz w:val="24"/>
          <w:szCs w:val="24"/>
        </w:rPr>
        <w:t xml:space="preserve"> </w:t>
      </w:r>
      <w:r>
        <w:rPr>
          <w:rFonts w:ascii="Arial" w:hAnsi="Arial" w:eastAsia="Arial" w:cs="Arial"/>
          <w:b/>
          <w:bCs/>
          <w:color w:val="0000FF"/>
          <w:w w:val="40"/>
          <w:sz w:val="24"/>
          <w:szCs w:val="24"/>
        </w:rPr>
        <w:t>and</w:t>
      </w:r>
      <w:r>
        <w:rPr>
          <w:rFonts w:ascii="Arial" w:hAnsi="Arial" w:eastAsia="Arial" w:cs="Arial"/>
          <w:b/>
          <w:bCs/>
          <w:color w:val="0000FF"/>
          <w:spacing w:val="14"/>
          <w:sz w:val="24"/>
          <w:szCs w:val="24"/>
        </w:rPr>
        <w:t xml:space="preserve"> </w:t>
      </w:r>
      <w:r>
        <w:rPr>
          <w:rFonts w:ascii="Arial" w:hAnsi="Arial" w:eastAsia="Arial" w:cs="Arial"/>
          <w:b/>
          <w:bCs/>
          <w:color w:val="0000FF"/>
          <w:w w:val="40"/>
          <w:sz w:val="24"/>
          <w:szCs w:val="24"/>
        </w:rPr>
        <w:t>Representation �����������������������������������������������������������</w:t>
      </w:r>
      <w:r>
        <w:rPr>
          <w:rFonts w:ascii="Arial" w:hAnsi="Arial" w:eastAsia="Arial" w:cs="Arial"/>
          <w:b/>
          <w:bCs/>
          <w:color w:val="0000FF"/>
          <w:spacing w:val="13"/>
          <w:sz w:val="24"/>
          <w:szCs w:val="24"/>
        </w:rPr>
        <w:t xml:space="preserve"> </w:t>
      </w:r>
      <w:r>
        <w:rPr>
          <w:rFonts w:ascii="Arial" w:hAnsi="Arial" w:eastAsia="Arial" w:cs="Arial"/>
          <w:b/>
          <w:bCs/>
          <w:color w:val="0000FF"/>
          <w:w w:val="40"/>
          <w:sz w:val="24"/>
          <w:szCs w:val="24"/>
        </w:rPr>
        <w:t>323</w:t>
      </w:r>
      <w:r>
        <w:rPr>
          <w:rFonts w:ascii="Arial" w:hAnsi="Arial" w:eastAsia="Arial" w:cs="Arial"/>
          <w:b/>
          <w:bCs/>
          <w:color w:val="0000FF"/>
          <w:w w:val="40"/>
          <w:sz w:val="24"/>
          <w:szCs w:val="24"/>
        </w:rPr>
        <w:fldChar w:fldCharType="end"/>
      </w:r>
      <w:r>
        <w:rPr>
          <w:rFonts w:ascii="Arial" w:hAnsi="Arial" w:eastAsia="Arial" w:cs="Arial"/>
          <w:b/>
          <w:bCs/>
          <w:color w:val="0000FF"/>
          <w:spacing w:val="1"/>
          <w:w w:val="40"/>
          <w:sz w:val="24"/>
          <w:szCs w:val="24"/>
        </w:rPr>
        <w:t xml:space="preserve"> </w:t>
      </w:r>
      <w:r>
        <w:fldChar w:fldCharType="begin"/>
      </w:r>
      <w:r>
        <w:instrText xml:space="preserve"> HYPERLINK \l "_bookmark260" </w:instrText>
      </w:r>
      <w:r>
        <w:fldChar w:fldCharType="separate"/>
      </w:r>
      <w:r>
        <w:rPr>
          <w:rFonts w:ascii="Arial" w:hAnsi="Arial" w:eastAsia="Arial" w:cs="Arial"/>
          <w:color w:val="0000FF"/>
          <w:w w:val="35"/>
          <w:sz w:val="22"/>
          <w:szCs w:val="22"/>
        </w:rPr>
        <w:t>Signed</w:t>
      </w:r>
      <w:r>
        <w:rPr>
          <w:rFonts w:ascii="Arial" w:hAnsi="Arial" w:eastAsia="Arial" w:cs="Arial"/>
          <w:color w:val="0000FF"/>
          <w:spacing w:val="47"/>
          <w:sz w:val="22"/>
          <w:szCs w:val="22"/>
        </w:rPr>
        <w:t xml:space="preserve"> </w:t>
      </w:r>
      <w:r>
        <w:rPr>
          <w:rFonts w:ascii="Arial" w:hAnsi="Arial" w:eastAsia="Arial" w:cs="Arial"/>
          <w:color w:val="0000FF"/>
          <w:w w:val="35"/>
          <w:sz w:val="22"/>
          <w:szCs w:val="22"/>
        </w:rPr>
        <w:t>Numbers</w:t>
      </w:r>
      <w:r>
        <w:rPr>
          <w:rFonts w:ascii="Arial" w:hAnsi="Arial" w:eastAsia="Arial" w:cs="Arial"/>
          <w:color w:val="0000FF"/>
          <w:spacing w:val="46"/>
          <w:sz w:val="22"/>
          <w:szCs w:val="22"/>
        </w:rPr>
        <w:t xml:space="preserve"> </w:t>
      </w:r>
      <w:r>
        <w:rPr>
          <w:rFonts w:ascii="Arial" w:hAnsi="Arial" w:eastAsia="Arial" w:cs="Arial"/>
          <w:color w:val="0000FF"/>
          <w:w w:val="35"/>
          <w:sz w:val="22"/>
          <w:szCs w:val="22"/>
        </w:rPr>
        <w:t>and</w:t>
      </w:r>
      <w:r>
        <w:rPr>
          <w:rFonts w:ascii="Arial" w:hAnsi="Arial" w:eastAsia="Arial" w:cs="Arial"/>
          <w:color w:val="0000FF"/>
          <w:spacing w:val="68"/>
          <w:sz w:val="22"/>
          <w:szCs w:val="22"/>
        </w:rPr>
        <w:t xml:space="preserve"> </w:t>
      </w:r>
      <w:r>
        <w:rPr>
          <w:rFonts w:ascii="Arial" w:hAnsi="Arial" w:eastAsia="Arial" w:cs="Arial"/>
          <w:color w:val="0000FF"/>
          <w:w w:val="35"/>
          <w:sz w:val="22"/>
          <w:szCs w:val="22"/>
        </w:rPr>
        <w:t>Two’s</w:t>
      </w:r>
      <w:r>
        <w:rPr>
          <w:rFonts w:ascii="Arial" w:hAnsi="Arial" w:eastAsia="Arial" w:cs="Arial"/>
          <w:color w:val="0000FF"/>
          <w:spacing w:val="68"/>
          <w:sz w:val="22"/>
          <w:szCs w:val="22"/>
        </w:rPr>
        <w:t xml:space="preserve"> </w:t>
      </w:r>
      <w:r>
        <w:rPr>
          <w:rFonts w:ascii="Arial" w:hAnsi="Arial" w:eastAsia="Arial" w:cs="Arial"/>
          <w:color w:val="0000FF"/>
          <w:w w:val="35"/>
          <w:sz w:val="22"/>
          <w:szCs w:val="22"/>
        </w:rPr>
        <w:t>Complement</w:t>
      </w:r>
      <w:r>
        <w:rPr>
          <w:rFonts w:ascii="Arial" w:hAnsi="Arial" w:eastAsia="Arial" w:cs="Arial"/>
          <w:color w:val="0000FF"/>
          <w:spacing w:val="68"/>
          <w:sz w:val="22"/>
          <w:szCs w:val="22"/>
        </w:rPr>
        <w:t xml:space="preserve"> </w:t>
      </w:r>
      <w:r>
        <w:rPr>
          <w:rFonts w:ascii="Arial" w:hAnsi="Arial" w:eastAsia="Arial" w:cs="Arial"/>
          <w:color w:val="0000FF"/>
          <w:w w:val="35"/>
          <w:sz w:val="22"/>
          <w:szCs w:val="22"/>
        </w:rPr>
        <w:t>Notation</w:t>
      </w:r>
      <w:r>
        <w:rPr>
          <w:rFonts w:ascii="Arial" w:hAnsi="Arial" w:eastAsia="Arial" w:cs="Arial"/>
          <w:color w:val="0000FF"/>
          <w:spacing w:val="24"/>
          <w:sz w:val="22"/>
          <w:szCs w:val="22"/>
        </w:rPr>
        <w:t xml:space="preserve"> </w:t>
      </w:r>
      <w:r>
        <w:rPr>
          <w:rFonts w:ascii="Arial" w:hAnsi="Arial" w:eastAsia="Arial" w:cs="Arial"/>
          <w:color w:val="0000FF"/>
          <w:w w:val="35"/>
          <w:sz w:val="22"/>
          <w:szCs w:val="22"/>
        </w:rPr>
        <w:t>�������������������������������������������������������������������</w:t>
      </w:r>
      <w:r>
        <w:rPr>
          <w:rFonts w:ascii="Arial" w:hAnsi="Arial" w:eastAsia="Arial" w:cs="Arial"/>
          <w:color w:val="0000FF"/>
          <w:spacing w:val="68"/>
          <w:sz w:val="22"/>
          <w:szCs w:val="22"/>
        </w:rPr>
        <w:t xml:space="preserve"> </w:t>
      </w:r>
      <w:r>
        <w:rPr>
          <w:rFonts w:ascii="Arial" w:hAnsi="Arial" w:eastAsia="Arial" w:cs="Arial"/>
          <w:color w:val="0000FF"/>
          <w:w w:val="35"/>
          <w:sz w:val="22"/>
          <w:szCs w:val="22"/>
        </w:rPr>
        <w:t>323</w:t>
      </w:r>
      <w:r>
        <w:rPr>
          <w:rFonts w:ascii="Arial" w:hAnsi="Arial" w:eastAsia="Arial" w:cs="Arial"/>
          <w:color w:val="0000FF"/>
          <w:w w:val="35"/>
          <w:sz w:val="22"/>
          <w:szCs w:val="22"/>
        </w:rPr>
        <w:fldChar w:fldCharType="end"/>
      </w:r>
      <w:r>
        <w:rPr>
          <w:rFonts w:ascii="Arial" w:hAnsi="Arial" w:eastAsia="Arial" w:cs="Arial"/>
          <w:color w:val="0000FF"/>
          <w:spacing w:val="1"/>
          <w:w w:val="35"/>
          <w:sz w:val="22"/>
          <w:szCs w:val="22"/>
        </w:rPr>
        <w:t xml:space="preserve"> </w:t>
      </w:r>
      <w:r>
        <w:fldChar w:fldCharType="begin"/>
      </w:r>
      <w:r>
        <w:instrText xml:space="preserve"> HYPERLINK \l "_bookmark263" </w:instrText>
      </w:r>
      <w:r>
        <w:fldChar w:fldCharType="separate"/>
      </w:r>
      <w:r>
        <w:rPr>
          <w:rFonts w:ascii="Arial" w:hAnsi="Arial" w:eastAsia="Arial" w:cs="Arial"/>
          <w:color w:val="0000FF"/>
          <w:w w:val="30"/>
          <w:sz w:val="22"/>
          <w:szCs w:val="22"/>
        </w:rPr>
        <w:t>Floating-Point</w:t>
      </w:r>
      <w:r>
        <w:rPr>
          <w:rFonts w:ascii="Arial" w:hAnsi="Arial" w:eastAsia="Arial" w:cs="Arial"/>
          <w:color w:val="0000FF"/>
          <w:spacing w:val="7"/>
          <w:sz w:val="22"/>
          <w:szCs w:val="22"/>
        </w:rPr>
        <w:t xml:space="preserve"> </w:t>
      </w:r>
      <w:r>
        <w:rPr>
          <w:rFonts w:ascii="Arial" w:hAnsi="Arial" w:eastAsia="Arial" w:cs="Arial"/>
          <w:color w:val="0000FF"/>
          <w:w w:val="30"/>
          <w:sz w:val="22"/>
          <w:szCs w:val="22"/>
        </w:rPr>
        <w:t>Numbers</w:t>
      </w:r>
      <w:r>
        <w:rPr>
          <w:rFonts w:ascii="Arial" w:hAnsi="Arial" w:eastAsia="Arial" w:cs="Arial"/>
          <w:color w:val="0000FF"/>
          <w:spacing w:val="17"/>
          <w:w w:val="30"/>
          <w:sz w:val="22"/>
          <w:szCs w:val="22"/>
        </w:rPr>
        <w:t xml:space="preserve"> </w:t>
      </w:r>
      <w:r>
        <w:rPr>
          <w:rFonts w:ascii="Arial" w:hAnsi="Arial" w:eastAsia="Arial" w:cs="Arial"/>
          <w:color w:val="0000FF"/>
          <w:w w:val="30"/>
          <w:sz w:val="22"/>
          <w:szCs w:val="22"/>
        </w:rPr>
        <w:t>������������������������������������������������������������������������������������������������������������</w:t>
      </w:r>
      <w:r>
        <w:rPr>
          <w:rFonts w:ascii="Arial" w:hAnsi="Arial" w:eastAsia="Arial" w:cs="Arial"/>
          <w:color w:val="0000FF"/>
          <w:spacing w:val="-4"/>
          <w:sz w:val="22"/>
          <w:szCs w:val="22"/>
        </w:rPr>
        <w:t xml:space="preserve"> </w:t>
      </w:r>
      <w:r>
        <w:rPr>
          <w:rFonts w:ascii="Arial" w:hAnsi="Arial" w:eastAsia="Arial" w:cs="Arial"/>
          <w:color w:val="0000FF"/>
          <w:w w:val="30"/>
          <w:sz w:val="22"/>
          <w:szCs w:val="22"/>
        </w:rPr>
        <w:t>325</w:t>
      </w:r>
      <w:r>
        <w:rPr>
          <w:rFonts w:ascii="Arial" w:hAnsi="Arial" w:eastAsia="Arial" w:cs="Arial"/>
          <w:color w:val="0000FF"/>
          <w:w w:val="30"/>
          <w:sz w:val="22"/>
          <w:szCs w:val="22"/>
        </w:rPr>
        <w:fldChar w:fldCharType="end"/>
      </w:r>
    </w:p>
    <w:p>
      <w:pPr>
        <w:spacing w:before="85" w:line="355" w:lineRule="auto"/>
        <w:ind w:left="349" w:right="517" w:hanging="190"/>
        <w:jc w:val="both"/>
        <w:rPr>
          <w:rFonts w:ascii="Arial" w:hAnsi="Arial" w:eastAsia="Arial" w:cs="Arial"/>
          <w:sz w:val="22"/>
          <w:szCs w:val="22"/>
        </w:rPr>
      </w:pPr>
      <w:r>
        <w:fldChar w:fldCharType="begin"/>
      </w:r>
      <w:r>
        <w:instrText xml:space="preserve"> HYPERLINK \l "_bookmark260" </w:instrText>
      </w:r>
      <w:r>
        <w:fldChar w:fldCharType="separate"/>
      </w:r>
      <w:r>
        <w:rPr>
          <w:rFonts w:ascii="Arial" w:hAnsi="Arial" w:eastAsia="Arial" w:cs="Arial"/>
          <w:b/>
          <w:bCs/>
          <w:color w:val="0000FF"/>
          <w:w w:val="40"/>
          <w:sz w:val="24"/>
          <w:szCs w:val="24"/>
        </w:rPr>
        <w:t>附录A：数字和表示</w:t>
      </w:r>
      <w:r>
        <w:rPr>
          <w:rFonts w:ascii="Arial" w:hAnsi="Arial" w:eastAsia="Arial" w:cs="Arial"/>
          <w:b/>
          <w:bCs/>
          <w:color w:val="0000FF"/>
          <w:w w:val="40"/>
          <w:sz w:val="24"/>
          <w:szCs w:val="24"/>
        </w:rPr>
        <w:fldChar w:fldCharType="end"/>
      </w:r>
      <w:r>
        <w:fldChar w:fldCharType="begin"/>
      </w:r>
      <w:r>
        <w:instrText xml:space="preserve"> HYPERLINK \l "_bookmark260" </w:instrText>
      </w:r>
      <w:r>
        <w:fldChar w:fldCharType="separate"/>
      </w:r>
      <w:r>
        <w:rPr>
          <w:rFonts w:ascii="Arial" w:hAnsi="Arial" w:eastAsia="Arial" w:cs="Arial"/>
          <w:b/>
          <w:bCs/>
          <w:color w:val="0000FF"/>
          <w:w w:val="40"/>
          <w:sz w:val="24"/>
          <w:szCs w:val="24"/>
        </w:rPr>
        <w:t>�����������������������������������������������������������</w:t>
      </w:r>
      <w:r>
        <w:t xml:space="preserve"> </w:t>
      </w:r>
      <w:r>
        <w:fldChar w:fldCharType="end"/>
      </w:r>
      <w:r>
        <w:fldChar w:fldCharType="begin"/>
      </w:r>
      <w:r>
        <w:instrText xml:space="preserve"> HYPERLINK \l "_bookmark260" </w:instrText>
      </w:r>
      <w:r>
        <w:fldChar w:fldCharType="separate"/>
      </w:r>
      <w:r>
        <w:rPr>
          <w:rFonts w:ascii="Arial" w:hAnsi="Arial" w:eastAsia="Arial" w:cs="Arial"/>
          <w:b/>
          <w:bCs/>
          <w:color w:val="0000FF"/>
          <w:w w:val="40"/>
          <w:sz w:val="24"/>
          <w:szCs w:val="24"/>
        </w:rPr>
        <w:t>323</w:t>
      </w:r>
      <w:r>
        <w:rPr>
          <w:rFonts w:ascii="Arial" w:hAnsi="Arial" w:eastAsia="Arial" w:cs="Arial"/>
          <w:b/>
          <w:bCs/>
          <w:color w:val="0000FF"/>
          <w:w w:val="40"/>
          <w:sz w:val="24"/>
          <w:szCs w:val="24"/>
        </w:rPr>
        <w:fldChar w:fldCharType="end"/>
      </w:r>
      <w:r>
        <w:rPr>
          <w:rFonts w:ascii="Arial" w:hAnsi="Arial" w:eastAsia="Arial" w:cs="Arial"/>
          <w:b/>
          <w:bCs/>
          <w:color w:val="0000FF"/>
          <w:spacing w:val="1"/>
          <w:w w:val="40"/>
          <w:sz w:val="24"/>
          <w:szCs w:val="24"/>
        </w:rPr>
        <w:t>有</w:t>
      </w:r>
      <w:r>
        <w:fldChar w:fldCharType="begin"/>
      </w:r>
      <w:r>
        <w:instrText xml:space="preserve"> HYPERLINK \l "_bookmark260" </w:instrText>
      </w:r>
      <w:r>
        <w:fldChar w:fldCharType="separate"/>
      </w:r>
      <w:r>
        <w:rPr>
          <w:rFonts w:ascii="Arial" w:hAnsi="Arial" w:eastAsia="Arial" w:cs="Arial"/>
          <w:color w:val="0000FF"/>
          <w:w w:val="35"/>
          <w:sz w:val="22"/>
          <w:szCs w:val="22"/>
        </w:rPr>
        <w:t>符号数字和二的补码符号</w:t>
      </w:r>
      <w:r>
        <w:rPr>
          <w:rFonts w:ascii="Arial" w:hAnsi="Arial" w:eastAsia="Arial" w:cs="Arial"/>
          <w:color w:val="0000FF"/>
          <w:spacing w:val="24"/>
          <w:sz w:val="22"/>
          <w:szCs w:val="22"/>
        </w:rPr>
        <w:fldChar w:fldCharType="end"/>
      </w:r>
      <w:r>
        <w:fldChar w:fldCharType="begin"/>
      </w:r>
      <w:r>
        <w:instrText xml:space="preserve"> HYPERLINK \l "_bookmark260" </w:instrText>
      </w:r>
      <w:r>
        <w:fldChar w:fldCharType="separate"/>
      </w:r>
      <w:r>
        <w:rPr>
          <w:rFonts w:ascii="Arial" w:hAnsi="Arial" w:eastAsia="Arial" w:cs="Arial"/>
          <w:color w:val="0000FF"/>
          <w:w w:val="35"/>
          <w:sz w:val="22"/>
          <w:szCs w:val="22"/>
        </w:rPr>
        <w:t>�������������������������������������������������������������������</w:t>
      </w:r>
      <w:r>
        <w:t xml:space="preserve"> </w:t>
      </w:r>
      <w:r>
        <w:fldChar w:fldCharType="end"/>
      </w:r>
      <w:r>
        <w:fldChar w:fldCharType="begin"/>
      </w:r>
      <w:r>
        <w:instrText xml:space="preserve"> HYPERLINK \l "_bookmark260" </w:instrText>
      </w:r>
      <w:r>
        <w:fldChar w:fldCharType="separate"/>
      </w:r>
      <w:r>
        <w:rPr>
          <w:rFonts w:ascii="Arial" w:hAnsi="Arial" w:eastAsia="Arial" w:cs="Arial"/>
          <w:color w:val="0000FF"/>
          <w:w w:val="35"/>
          <w:sz w:val="22"/>
          <w:szCs w:val="22"/>
        </w:rPr>
        <w:t>323</w:t>
      </w:r>
      <w:r>
        <w:rPr>
          <w:rFonts w:ascii="Arial" w:hAnsi="Arial" w:eastAsia="Arial" w:cs="Arial"/>
          <w:color w:val="0000FF"/>
          <w:w w:val="35"/>
          <w:sz w:val="22"/>
          <w:szCs w:val="22"/>
        </w:rPr>
        <w:fldChar w:fldCharType="end"/>
      </w:r>
      <w:r>
        <w:fldChar w:fldCharType="begin"/>
      </w:r>
      <w:r>
        <w:instrText xml:space="preserve"> HYPERLINK \l "_bookmark263" </w:instrText>
      </w:r>
      <w:r>
        <w:fldChar w:fldCharType="separate"/>
      </w:r>
      <w:r>
        <w:rPr>
          <w:rFonts w:ascii="Arial" w:hAnsi="Arial" w:eastAsia="Arial" w:cs="Arial"/>
          <w:color w:val="0000FF"/>
          <w:w w:val="30"/>
          <w:sz w:val="22"/>
          <w:szCs w:val="22"/>
        </w:rPr>
        <w:t>浮点数</w:t>
      </w:r>
      <w:r>
        <w:rPr>
          <w:rFonts w:ascii="Arial" w:hAnsi="Arial" w:eastAsia="Arial" w:cs="Arial"/>
          <w:color w:val="0000FF"/>
          <w:spacing w:val="17"/>
          <w:w w:val="30"/>
          <w:sz w:val="22"/>
          <w:szCs w:val="22"/>
        </w:rPr>
        <w:fldChar w:fldCharType="end"/>
      </w:r>
      <w:r>
        <w:fldChar w:fldCharType="begin"/>
      </w:r>
      <w:r>
        <w:instrText xml:space="preserve"> HYPERLINK \l "_bookmark263" </w:instrText>
      </w:r>
      <w:r>
        <w:fldChar w:fldCharType="separate"/>
      </w:r>
      <w:r>
        <w:rPr>
          <w:rFonts w:ascii="Arial" w:hAnsi="Arial" w:eastAsia="Arial" w:cs="Arial"/>
          <w:color w:val="0000FF"/>
          <w:w w:val="30"/>
          <w:sz w:val="22"/>
          <w:szCs w:val="22"/>
        </w:rPr>
        <w:t>������������������������������������������������������������������������������������������������������������</w:t>
      </w:r>
      <w:r>
        <w:t xml:space="preserve"> </w:t>
      </w:r>
      <w:r>
        <w:fldChar w:fldCharType="end"/>
      </w:r>
      <w:r>
        <w:fldChar w:fldCharType="begin"/>
      </w:r>
      <w:r>
        <w:instrText xml:space="preserve"> HYPERLINK \l "_bookmark263" </w:instrText>
      </w:r>
      <w:r>
        <w:fldChar w:fldCharType="separate"/>
      </w:r>
      <w:r>
        <w:rPr>
          <w:rFonts w:ascii="Arial" w:hAnsi="Arial" w:eastAsia="Arial" w:cs="Arial"/>
          <w:color w:val="0000FF"/>
          <w:w w:val="30"/>
          <w:sz w:val="22"/>
          <w:szCs w:val="22"/>
        </w:rPr>
        <w:t>325</w:t>
      </w:r>
      <w:r>
        <w:rPr>
          <w:rFonts w:ascii="Arial" w:hAnsi="Arial" w:eastAsia="Arial" w:cs="Arial"/>
          <w:color w:val="0000FF"/>
          <w:w w:val="30"/>
          <w:sz w:val="22"/>
          <w:szCs w:val="22"/>
        </w:rPr>
        <w:fldChar w:fldCharType="end"/>
      </w:r>
    </w:p>
    <w:p>
      <w:r>
        <w:fldChar w:fldCharType="begin"/>
      </w:r>
      <w:r>
        <w:instrText xml:space="preserve"> HYPERLINK \l "_bookmark265" </w:instrText>
      </w:r>
      <w:r>
        <w:fldChar w:fldCharType="separate"/>
      </w:r>
      <w:r>
        <w:rPr>
          <w:rFonts w:ascii="Arial" w:hAnsi="Arial" w:eastAsia="Arial" w:cs="Arial"/>
          <w:b/>
          <w:bCs/>
          <w:color w:val="0000FF"/>
          <w:w w:val="87"/>
          <w:sz w:val="24"/>
          <w:szCs w:val="24"/>
        </w:rPr>
        <w:t>Inde</w:t>
      </w:r>
      <w:r>
        <w:rPr>
          <w:rFonts w:ascii="Arial" w:hAnsi="Arial" w:eastAsia="Arial" w:cs="Arial"/>
          <w:b/>
          <w:bCs/>
          <w:color w:val="0000FF"/>
          <w:spacing w:val="14"/>
          <w:w w:val="87"/>
          <w:sz w:val="24"/>
          <w:szCs w:val="24"/>
        </w:rPr>
        <w:t>x</w:t>
      </w:r>
      <w:r>
        <w:rPr>
          <w:rFonts w:ascii="Arial" w:hAnsi="Arial" w:eastAsia="Arial" w:cs="Arial"/>
          <w:b/>
          <w:bCs/>
          <w:color w:val="0000FF"/>
          <w:w w:val="26"/>
          <w:sz w:val="24"/>
          <w:szCs w:val="24"/>
        </w:rPr>
        <w:t>���������������������������������������������������������������������������������������������������������������������</w:t>
      </w:r>
      <w:r>
        <w:rPr>
          <w:rFonts w:ascii="Arial" w:hAnsi="Arial" w:eastAsia="Arial" w:cs="Arial"/>
          <w:b/>
          <w:bCs/>
          <w:color w:val="0000FF"/>
          <w:spacing w:val="-24"/>
          <w:sz w:val="24"/>
          <w:szCs w:val="24"/>
        </w:rPr>
        <w:t xml:space="preserve"> </w:t>
      </w:r>
      <w:r>
        <w:rPr>
          <w:rFonts w:ascii="Arial" w:hAnsi="Arial" w:eastAsia="Arial" w:cs="Arial"/>
          <w:b/>
          <w:bCs/>
          <w:color w:val="0000FF"/>
          <w:w w:val="93"/>
          <w:sz w:val="24"/>
          <w:szCs w:val="24"/>
        </w:rPr>
        <w:t>327</w:t>
      </w:r>
      <w:r>
        <w:rPr>
          <w:rFonts w:ascii="Arial" w:hAnsi="Arial" w:eastAsia="Arial" w:cs="Arial"/>
          <w:b/>
          <w:bCs/>
          <w:color w:val="0000FF"/>
          <w:w w:val="93"/>
          <w:sz w:val="24"/>
          <w:szCs w:val="24"/>
        </w:rPr>
        <w:fldChar w:fldCharType="end"/>
      </w:r>
    </w:p>
    <w:p>
      <w:pPr>
        <w:spacing w:before="95"/>
        <w:ind w:left="160" w:right="0" w:firstLine="0"/>
        <w:jc w:val="both"/>
        <w:rPr>
          <w:rFonts w:ascii="Arial" w:hAnsi="Arial" w:eastAsia="Arial" w:cs="Arial"/>
          <w:b/>
          <w:bCs/>
          <w:sz w:val="24"/>
          <w:szCs w:val="24"/>
        </w:rPr>
      </w:pPr>
      <w:r>
        <w:fldChar w:fldCharType="begin"/>
      </w:r>
      <w:r>
        <w:instrText xml:space="preserve"> HYPERLINK \l "_bookmark265" </w:instrText>
      </w:r>
      <w:r>
        <w:fldChar w:fldCharType="separate"/>
      </w:r>
      <w:r>
        <w:rPr>
          <w:rFonts w:ascii="Arial" w:hAnsi="Arial" w:eastAsia="Arial" w:cs="Arial"/>
          <w:b/>
          <w:bCs/>
          <w:color w:val="0000FF"/>
          <w:spacing w:val="14"/>
          <w:w w:val="87"/>
          <w:sz w:val="24"/>
          <w:szCs w:val="24"/>
        </w:rPr>
        <w:t>指数</w:t>
      </w:r>
      <w:r>
        <w:rPr>
          <w:rFonts w:ascii="Arial" w:hAnsi="Arial" w:eastAsia="Arial" w:cs="Arial"/>
          <w:b/>
          <w:bCs/>
          <w:color w:val="0000FF"/>
          <w:spacing w:val="14"/>
          <w:w w:val="87"/>
          <w:sz w:val="24"/>
          <w:szCs w:val="24"/>
        </w:rPr>
        <w:fldChar w:fldCharType="end"/>
      </w:r>
      <w:r>
        <w:fldChar w:fldCharType="begin"/>
      </w:r>
      <w:r>
        <w:instrText xml:space="preserve"> HYPERLINK \l "_bookmark265" </w:instrText>
      </w:r>
      <w:r>
        <w:fldChar w:fldCharType="separate"/>
      </w:r>
      <w:r>
        <w:rPr>
          <w:rFonts w:ascii="Arial" w:hAnsi="Arial" w:eastAsia="Arial" w:cs="Arial"/>
          <w:b/>
          <w:bCs/>
          <w:color w:val="0000FF"/>
          <w:w w:val="26"/>
          <w:sz w:val="24"/>
          <w:szCs w:val="24"/>
        </w:rPr>
        <w:t>���������������������������������������������������������������������������������������������������������������������</w:t>
      </w:r>
      <w:r>
        <w:t xml:space="preserve"> </w:t>
      </w:r>
      <w:r>
        <w:fldChar w:fldCharType="end"/>
      </w:r>
      <w:r>
        <w:fldChar w:fldCharType="begin"/>
      </w:r>
      <w:r>
        <w:instrText xml:space="preserve"> HYPERLINK \l "_bookmark265" </w:instrText>
      </w:r>
      <w:r>
        <w:fldChar w:fldCharType="separate"/>
      </w:r>
      <w:r>
        <w:rPr>
          <w:rFonts w:ascii="Arial" w:hAnsi="Arial" w:eastAsia="Arial" w:cs="Arial"/>
          <w:b/>
          <w:bCs/>
          <w:color w:val="0000FF"/>
          <w:w w:val="93"/>
          <w:sz w:val="24"/>
          <w:szCs w:val="24"/>
        </w:rPr>
        <w:t>327</w:t>
      </w:r>
      <w:r>
        <w:rPr>
          <w:rFonts w:ascii="Arial" w:hAnsi="Arial" w:eastAsia="Arial" w:cs="Arial"/>
          <w:b/>
          <w:bCs/>
          <w:color w:val="0000FF"/>
          <w:w w:val="93"/>
          <w:sz w:val="24"/>
          <w:szCs w:val="24"/>
        </w:rPr>
        <w:fldChar w:fldCharType="end"/>
      </w:r>
    </w:p>
    <w:p>
      <w:pPr>
        <w:spacing w:after="0"/>
        <w:jc w:val="both"/>
        <w:rPr>
          <w:rFonts w:ascii="Arial" w:hAnsi="Arial" w:eastAsia="Arial" w:cs="Arial"/>
          <w:sz w:val="24"/>
          <w:szCs w:val="24"/>
        </w:rPr>
        <w:sectPr>
          <w:pgSz w:w="10080" w:h="14400"/>
          <w:pgMar w:top="1260" w:right="560" w:bottom="1260" w:left="560" w:header="1037" w:footer="1070" w:gutter="0"/>
          <w:cols w:space="720" w:num="1"/>
        </w:sectPr>
      </w:pPr>
    </w:p>
    <w:p>
      <w:pPr>
        <w:pStyle w:val="11"/>
        <w:rPr>
          <w:rFonts w:ascii="Arial"/>
          <w:b/>
          <w:sz w:val="20"/>
        </w:rPr>
      </w:pPr>
    </w:p>
    <w:p>
      <w:pPr>
        <w:pStyle w:val="11"/>
        <w:rPr>
          <w:rFonts w:ascii="Arial"/>
          <w:b/>
          <w:sz w:val="24"/>
        </w:rPr>
      </w:pPr>
    </w:p>
    <w:p>
      <w:r>
        <w:rPr>
          <w:color w:val="2B2A29"/>
          <w:w w:val="80"/>
        </w:rPr>
        <w:t>About</w:t>
      </w:r>
      <w:r>
        <w:rPr>
          <w:color w:val="2B2A29"/>
          <w:spacing w:val="91"/>
          <w:w w:val="80"/>
        </w:rPr>
        <w:t xml:space="preserve"> </w:t>
      </w:r>
      <w:r>
        <w:rPr>
          <w:color w:val="2B2A29"/>
          <w:w w:val="80"/>
        </w:rPr>
        <w:t>the</w:t>
      </w:r>
      <w:r>
        <w:rPr>
          <w:color w:val="2B2A29"/>
          <w:spacing w:val="92"/>
          <w:w w:val="80"/>
        </w:rPr>
        <w:t xml:space="preserve"> </w:t>
      </w:r>
      <w:r>
        <w:rPr>
          <w:color w:val="2B2A29"/>
          <w:w w:val="80"/>
        </w:rPr>
        <w:t>Authors</w:t>
      </w:r>
    </w:p>
    <w:p>
      <w:pPr>
        <w:pStyle w:val="3"/>
      </w:pPr>
      <w:bookmarkStart w:id="1" w:name="_bookmark0"/>
      <w:bookmarkEnd w:id="1"/>
      <w:r>
        <w:rPr>
          <w:color w:val="2B2A29"/>
          <w:w w:val="80"/>
        </w:rPr>
        <w:t>关于作者</w:t>
      </w:r>
    </w:p>
    <w:p>
      <w:r>
        <w:rPr>
          <w:b/>
          <w:color w:val="2B2A29"/>
          <w:spacing w:val="-1"/>
          <w:w w:val="105"/>
        </w:rPr>
        <w:t xml:space="preserve">Anjana Fernando </w:t>
      </w:r>
      <w:r>
        <w:rPr>
          <w:color w:val="2B2A29"/>
          <w:spacing w:val="-1"/>
          <w:w w:val="105"/>
        </w:rPr>
        <w:t xml:space="preserve">is a director of developer relations </w:t>
      </w:r>
      <w:r>
        <w:rPr>
          <w:color w:val="2B2A29"/>
          <w:w w:val="105"/>
        </w:rPr>
        <w:t>for the CTO office at WSO2. He</w:t>
      </w:r>
      <w:r>
        <w:rPr>
          <w:color w:val="2B2A29"/>
          <w:spacing w:val="1"/>
          <w:w w:val="105"/>
        </w:rPr>
        <w:t xml:space="preserve"> </w:t>
      </w:r>
      <w:r>
        <w:rPr>
          <w:color w:val="2B2A29"/>
          <w:w w:val="105"/>
        </w:rPr>
        <w:t>has</w:t>
      </w:r>
      <w:r>
        <w:rPr>
          <w:color w:val="2B2A29"/>
          <w:spacing w:val="4"/>
          <w:w w:val="105"/>
        </w:rPr>
        <w:t xml:space="preserve"> </w:t>
      </w:r>
      <w:r>
        <w:rPr>
          <w:color w:val="2B2A29"/>
          <w:w w:val="105"/>
        </w:rPr>
        <w:t>built</w:t>
      </w:r>
      <w:r>
        <w:rPr>
          <w:color w:val="2B2A29"/>
          <w:spacing w:val="5"/>
          <w:w w:val="105"/>
        </w:rPr>
        <w:t xml:space="preserve"> </w:t>
      </w:r>
      <w:r>
        <w:rPr>
          <w:color w:val="2B2A29"/>
          <w:w w:val="105"/>
        </w:rPr>
        <w:t>up</w:t>
      </w:r>
      <w:r>
        <w:rPr>
          <w:color w:val="2B2A29"/>
          <w:spacing w:val="4"/>
          <w:w w:val="105"/>
        </w:rPr>
        <w:t xml:space="preserve"> </w:t>
      </w:r>
      <w:r>
        <w:rPr>
          <w:color w:val="2B2A29"/>
          <w:w w:val="105"/>
        </w:rPr>
        <w:t>his</w:t>
      </w:r>
      <w:r>
        <w:rPr>
          <w:color w:val="2B2A29"/>
          <w:spacing w:val="5"/>
          <w:w w:val="105"/>
        </w:rPr>
        <w:t xml:space="preserve"> </w:t>
      </w:r>
      <w:r>
        <w:rPr>
          <w:color w:val="2B2A29"/>
          <w:w w:val="105"/>
        </w:rPr>
        <w:t>expertise</w:t>
      </w:r>
      <w:r>
        <w:rPr>
          <w:color w:val="2B2A29"/>
          <w:spacing w:val="4"/>
          <w:w w:val="105"/>
        </w:rPr>
        <w:t xml:space="preserve"> </w:t>
      </w:r>
      <w:r>
        <w:rPr>
          <w:color w:val="2B2A29"/>
          <w:w w:val="105"/>
        </w:rPr>
        <w:t>in</w:t>
      </w:r>
      <w:r>
        <w:rPr>
          <w:color w:val="2B2A29"/>
          <w:spacing w:val="5"/>
          <w:w w:val="105"/>
        </w:rPr>
        <w:t xml:space="preserve"> </w:t>
      </w:r>
      <w:r>
        <w:rPr>
          <w:color w:val="2B2A29"/>
          <w:w w:val="105"/>
        </w:rPr>
        <w:t>data</w:t>
      </w:r>
      <w:r>
        <w:rPr>
          <w:color w:val="2B2A29"/>
          <w:spacing w:val="5"/>
          <w:w w:val="105"/>
        </w:rPr>
        <w:t xml:space="preserve"> </w:t>
      </w:r>
      <w:r>
        <w:rPr>
          <w:color w:val="2B2A29"/>
          <w:w w:val="105"/>
        </w:rPr>
        <w:t>analytics</w:t>
      </w:r>
      <w:r>
        <w:rPr>
          <w:color w:val="2B2A29"/>
          <w:spacing w:val="4"/>
          <w:w w:val="105"/>
        </w:rPr>
        <w:t xml:space="preserve"> </w:t>
      </w:r>
      <w:r>
        <w:rPr>
          <w:color w:val="2B2A29"/>
          <w:w w:val="105"/>
        </w:rPr>
        <w:t>and</w:t>
      </w:r>
      <w:r>
        <w:rPr>
          <w:color w:val="2B2A29"/>
          <w:spacing w:val="5"/>
          <w:w w:val="105"/>
        </w:rPr>
        <w:t xml:space="preserve"> </w:t>
      </w:r>
      <w:r>
        <w:rPr>
          <w:color w:val="2B2A29"/>
          <w:w w:val="105"/>
        </w:rPr>
        <w:t>enterprise</w:t>
      </w:r>
      <w:r>
        <w:rPr>
          <w:color w:val="2B2A29"/>
          <w:spacing w:val="4"/>
          <w:w w:val="105"/>
        </w:rPr>
        <w:t xml:space="preserve"> </w:t>
      </w:r>
      <w:r>
        <w:rPr>
          <w:color w:val="2B2A29"/>
          <w:w w:val="105"/>
        </w:rPr>
        <w:t>integration</w:t>
      </w:r>
      <w:r>
        <w:rPr>
          <w:color w:val="2B2A29"/>
          <w:spacing w:val="5"/>
          <w:w w:val="105"/>
        </w:rPr>
        <w:t xml:space="preserve"> </w:t>
      </w:r>
      <w:r>
        <w:rPr>
          <w:color w:val="2B2A29"/>
          <w:w w:val="105"/>
        </w:rPr>
        <w:t>by</w:t>
      </w:r>
      <w:r>
        <w:rPr>
          <w:color w:val="2B2A29"/>
          <w:spacing w:val="5"/>
          <w:w w:val="105"/>
        </w:rPr>
        <w:t xml:space="preserve"> </w:t>
      </w:r>
      <w:r>
        <w:rPr>
          <w:color w:val="2B2A29"/>
          <w:w w:val="105"/>
        </w:rPr>
        <w:t>leading</w:t>
      </w:r>
      <w:r>
        <w:rPr>
          <w:color w:val="2B2A29"/>
          <w:spacing w:val="4"/>
          <w:w w:val="105"/>
        </w:rPr>
        <w:t xml:space="preserve"> </w:t>
      </w:r>
      <w:r>
        <w:rPr>
          <w:color w:val="2B2A29"/>
          <w:w w:val="105"/>
        </w:rPr>
        <w:t>several</w:t>
      </w:r>
      <w:r>
        <w:rPr>
          <w:color w:val="2B2A29"/>
          <w:spacing w:val="-55"/>
          <w:w w:val="105"/>
        </w:rPr>
        <w:t xml:space="preserve"> </w:t>
      </w:r>
      <w:r>
        <w:rPr>
          <w:color w:val="2B2A29"/>
          <w:w w:val="105"/>
        </w:rPr>
        <w:t>products at WSO2. His latest role is as part of the Ballerina project, where he has been</w:t>
      </w:r>
      <w:r>
        <w:rPr>
          <w:color w:val="2B2A29"/>
          <w:spacing w:val="1"/>
          <w:w w:val="105"/>
        </w:rPr>
        <w:t xml:space="preserve"> </w:t>
      </w:r>
      <w:r>
        <w:rPr>
          <w:color w:val="2B2A29"/>
          <w:w w:val="105"/>
        </w:rPr>
        <w:t>involved</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design</w:t>
      </w:r>
      <w:r>
        <w:rPr>
          <w:color w:val="2B2A29"/>
          <w:spacing w:val="3"/>
          <w:w w:val="105"/>
        </w:rPr>
        <w:t xml:space="preserve"> </w:t>
      </w:r>
      <w:r>
        <w:rPr>
          <w:color w:val="2B2A29"/>
          <w:w w:val="105"/>
        </w:rPr>
        <w:t>and</w:t>
      </w:r>
      <w:r>
        <w:rPr>
          <w:color w:val="2B2A29"/>
          <w:spacing w:val="3"/>
          <w:w w:val="105"/>
        </w:rPr>
        <w:t xml:space="preserve"> </w:t>
      </w:r>
      <w:r>
        <w:rPr>
          <w:color w:val="2B2A29"/>
          <w:w w:val="105"/>
        </w:rPr>
        <w:t>implementation</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language</w:t>
      </w:r>
      <w:r>
        <w:rPr>
          <w:color w:val="2B2A29"/>
          <w:spacing w:val="3"/>
          <w:w w:val="105"/>
        </w:rPr>
        <w:t xml:space="preserve"> </w:t>
      </w:r>
      <w:r>
        <w:rPr>
          <w:color w:val="2B2A29"/>
          <w:w w:val="105"/>
        </w:rPr>
        <w:t>and</w:t>
      </w:r>
      <w:r>
        <w:rPr>
          <w:color w:val="2B2A29"/>
          <w:spacing w:val="3"/>
          <w:w w:val="105"/>
        </w:rPr>
        <w:t xml:space="preserve"> </w:t>
      </w:r>
      <w:r>
        <w:rPr>
          <w:color w:val="2B2A29"/>
          <w:w w:val="105"/>
        </w:rPr>
        <w:t>its</w:t>
      </w:r>
      <w:r>
        <w:rPr>
          <w:color w:val="2B2A29"/>
          <w:spacing w:val="3"/>
          <w:w w:val="105"/>
        </w:rPr>
        <w:t xml:space="preserve"> </w:t>
      </w:r>
      <w:r>
        <w:rPr>
          <w:color w:val="2B2A29"/>
          <w:w w:val="105"/>
        </w:rPr>
        <w:t>runtime,</w:t>
      </w:r>
      <w:r>
        <w:rPr>
          <w:color w:val="2B2A29"/>
          <w:spacing w:val="3"/>
          <w:w w:val="105"/>
        </w:rPr>
        <w:t xml:space="preserve"> </w:t>
      </w:r>
      <w:r>
        <w:rPr>
          <w:color w:val="2B2A29"/>
          <w:w w:val="105"/>
        </w:rPr>
        <w:t>currently</w:t>
      </w:r>
      <w:r>
        <w:rPr>
          <w:color w:val="2B2A29"/>
          <w:spacing w:val="1"/>
          <w:w w:val="105"/>
        </w:rPr>
        <w:t xml:space="preserve"> </w:t>
      </w:r>
      <w:r>
        <w:rPr>
          <w:color w:val="2B2A29"/>
          <w:w w:val="105"/>
        </w:rPr>
        <w:t>working</w:t>
      </w:r>
      <w:r>
        <w:rPr>
          <w:color w:val="2B2A29"/>
          <w:spacing w:val="-6"/>
          <w:w w:val="105"/>
        </w:rPr>
        <w:t xml:space="preserve"> </w:t>
      </w:r>
      <w:r>
        <w:rPr>
          <w:color w:val="2B2A29"/>
          <w:w w:val="105"/>
        </w:rPr>
        <w:t>on</w:t>
      </w:r>
      <w:r>
        <w:rPr>
          <w:color w:val="2B2A29"/>
          <w:spacing w:val="-5"/>
          <w:w w:val="105"/>
        </w:rPr>
        <w:t xml:space="preserve"> </w:t>
      </w:r>
      <w:r>
        <w:rPr>
          <w:color w:val="2B2A29"/>
          <w:w w:val="105"/>
        </w:rPr>
        <w:t>ecosystem</w:t>
      </w:r>
      <w:r>
        <w:rPr>
          <w:color w:val="2B2A29"/>
          <w:spacing w:val="-6"/>
          <w:w w:val="105"/>
        </w:rPr>
        <w:t xml:space="preserve"> </w:t>
      </w:r>
      <w:r>
        <w:rPr>
          <w:color w:val="2B2A29"/>
          <w:w w:val="105"/>
        </w:rPr>
        <w:t>engineering</w:t>
      </w:r>
      <w:r>
        <w:rPr>
          <w:color w:val="2B2A29"/>
          <w:spacing w:val="-5"/>
          <w:w w:val="105"/>
        </w:rPr>
        <w:t xml:space="preserve"> </w:t>
      </w:r>
      <w:r>
        <w:rPr>
          <w:color w:val="2B2A29"/>
          <w:w w:val="105"/>
        </w:rPr>
        <w:t>and</w:t>
      </w:r>
      <w:r>
        <w:rPr>
          <w:color w:val="2B2A29"/>
          <w:spacing w:val="-6"/>
          <w:w w:val="105"/>
        </w:rPr>
        <w:t xml:space="preserve"> </w:t>
      </w:r>
      <w:r>
        <w:rPr>
          <w:color w:val="2B2A29"/>
          <w:w w:val="105"/>
        </w:rPr>
        <w:t>evangelism</w:t>
      </w:r>
      <w:r>
        <w:rPr>
          <w:color w:val="2B2A29"/>
          <w:spacing w:val="-5"/>
          <w:w w:val="105"/>
        </w:rPr>
        <w:t xml:space="preserve"> </w:t>
      </w:r>
      <w:r>
        <w:rPr>
          <w:color w:val="2B2A29"/>
          <w:w w:val="105"/>
        </w:rPr>
        <w:t>activities.</w:t>
      </w:r>
      <w:r>
        <w:rPr>
          <w:color w:val="2B2A29"/>
          <w:spacing w:val="-6"/>
          <w:w w:val="105"/>
        </w:rPr>
        <w:t xml:space="preserve"> </w:t>
      </w:r>
      <w:r>
        <w:rPr>
          <w:color w:val="2B2A29"/>
          <w:w w:val="105"/>
        </w:rPr>
        <w:t>Anjana</w:t>
      </w:r>
      <w:r>
        <w:rPr>
          <w:color w:val="2B2A29"/>
          <w:spacing w:val="-5"/>
          <w:w w:val="105"/>
        </w:rPr>
        <w:t xml:space="preserve"> </w:t>
      </w:r>
      <w:r>
        <w:rPr>
          <w:color w:val="2B2A29"/>
          <w:w w:val="105"/>
        </w:rPr>
        <w:t>also</w:t>
      </w:r>
      <w:r>
        <w:rPr>
          <w:color w:val="2B2A29"/>
          <w:spacing w:val="-5"/>
          <w:w w:val="105"/>
        </w:rPr>
        <w:t xml:space="preserve"> </w:t>
      </w:r>
      <w:r>
        <w:rPr>
          <w:color w:val="2B2A29"/>
          <w:w w:val="105"/>
        </w:rPr>
        <w:t>presents</w:t>
      </w:r>
      <w:r>
        <w:rPr>
          <w:color w:val="2B2A29"/>
          <w:spacing w:val="-1"/>
          <w:w w:val="105"/>
        </w:rPr>
        <w:t xml:space="preserve"> frequently</w:t>
      </w:r>
      <w:r>
        <w:rPr>
          <w:color w:val="2B2A29"/>
          <w:spacing w:val="-14"/>
          <w:w w:val="105"/>
        </w:rPr>
        <w:t xml:space="preserve"> </w:t>
      </w:r>
      <w:r>
        <w:rPr>
          <w:color w:val="2B2A29"/>
          <w:spacing w:val="-1"/>
          <w:w w:val="105"/>
        </w:rPr>
        <w:t>at</w:t>
      </w:r>
      <w:r>
        <w:rPr>
          <w:color w:val="2B2A29"/>
          <w:spacing w:val="-13"/>
          <w:w w:val="105"/>
        </w:rPr>
        <w:t xml:space="preserve"> </w:t>
      </w:r>
      <w:r>
        <w:rPr>
          <w:color w:val="2B2A29"/>
          <w:spacing w:val="-1"/>
          <w:w w:val="105"/>
        </w:rPr>
        <w:t>events,</w:t>
      </w:r>
      <w:r>
        <w:rPr>
          <w:color w:val="2B2A29"/>
          <w:spacing w:val="-14"/>
          <w:w w:val="105"/>
        </w:rPr>
        <w:t xml:space="preserve"> </w:t>
      </w:r>
      <w:r>
        <w:rPr>
          <w:color w:val="2B2A29"/>
          <w:spacing w:val="-1"/>
          <w:w w:val="105"/>
        </w:rPr>
        <w:t>such</w:t>
      </w:r>
      <w:r>
        <w:rPr>
          <w:color w:val="2B2A29"/>
          <w:spacing w:val="-13"/>
          <w:w w:val="105"/>
        </w:rPr>
        <w:t xml:space="preserve"> </w:t>
      </w:r>
      <w:r>
        <w:rPr>
          <w:color w:val="2B2A29"/>
          <w:spacing w:val="-1"/>
          <w:w w:val="105"/>
        </w:rPr>
        <w:t>as</w:t>
      </w:r>
      <w:r>
        <w:rPr>
          <w:color w:val="2B2A29"/>
          <w:spacing w:val="-14"/>
          <w:w w:val="105"/>
        </w:rPr>
        <w:t xml:space="preserve"> </w:t>
      </w:r>
      <w:r>
        <w:rPr>
          <w:color w:val="2B2A29"/>
          <w:spacing w:val="-1"/>
          <w:w w:val="105"/>
        </w:rPr>
        <w:t>ApacheCon,</w:t>
      </w:r>
      <w:r>
        <w:rPr>
          <w:color w:val="2B2A29"/>
          <w:spacing w:val="-13"/>
          <w:w w:val="105"/>
        </w:rPr>
        <w:t xml:space="preserve"> </w:t>
      </w:r>
      <w:r>
        <w:rPr>
          <w:color w:val="2B2A29"/>
          <w:w w:val="105"/>
        </w:rPr>
        <w:t>API</w:t>
      </w:r>
      <w:r>
        <w:rPr>
          <w:color w:val="2B2A29"/>
          <w:spacing w:val="-13"/>
          <w:w w:val="105"/>
        </w:rPr>
        <w:t xml:space="preserve"> </w:t>
      </w:r>
      <w:r>
        <w:rPr>
          <w:color w:val="2B2A29"/>
          <w:w w:val="105"/>
        </w:rPr>
        <w:t>World,</w:t>
      </w:r>
      <w:r>
        <w:rPr>
          <w:color w:val="2B2A29"/>
          <w:spacing w:val="-14"/>
          <w:w w:val="105"/>
        </w:rPr>
        <w:t xml:space="preserve"> </w:t>
      </w:r>
      <w:r>
        <w:rPr>
          <w:color w:val="2B2A29"/>
          <w:w w:val="105"/>
        </w:rPr>
        <w:t>WSO2Con,</w:t>
      </w:r>
      <w:r>
        <w:rPr>
          <w:color w:val="2B2A29"/>
          <w:spacing w:val="-13"/>
          <w:w w:val="105"/>
        </w:rPr>
        <w:t xml:space="preserve"> </w:t>
      </w:r>
      <w:r>
        <w:rPr>
          <w:color w:val="2B2A29"/>
          <w:w w:val="105"/>
        </w:rPr>
        <w:t>KubeCon,</w:t>
      </w:r>
      <w:r>
        <w:rPr>
          <w:color w:val="2B2A29"/>
          <w:spacing w:val="-14"/>
          <w:w w:val="105"/>
        </w:rPr>
        <w:t xml:space="preserve"> </w:t>
      </w:r>
      <w:r>
        <w:rPr>
          <w:color w:val="2B2A29"/>
          <w:w w:val="105"/>
        </w:rPr>
        <w:t>BallerinaCon,</w:t>
      </w:r>
      <w:r>
        <w:rPr>
          <w:color w:val="2B2A29"/>
          <w:spacing w:val="-55"/>
          <w:w w:val="105"/>
        </w:rPr>
        <w:t xml:space="preserve"> </w:t>
      </w:r>
      <w:r>
        <w:rPr>
          <w:color w:val="2B2A29"/>
          <w:w w:val="105"/>
        </w:rPr>
        <w:t>DeveloperWeek, and many tech meetups. Anjana earned a first-class honors degree in</w:t>
      </w:r>
      <w:r>
        <w:rPr>
          <w:color w:val="2B2A29"/>
          <w:spacing w:val="1"/>
          <w:w w:val="105"/>
        </w:rPr>
        <w:t xml:space="preserve"> </w:t>
      </w:r>
      <w:r>
        <w:rPr>
          <w:color w:val="2B2A29"/>
          <w:w w:val="105"/>
        </w:rPr>
        <w:t>software</w:t>
      </w:r>
      <w:r>
        <w:rPr>
          <w:color w:val="2B2A29"/>
          <w:spacing w:val="-10"/>
          <w:w w:val="105"/>
        </w:rPr>
        <w:t xml:space="preserve"> </w:t>
      </w:r>
      <w:r>
        <w:rPr>
          <w:color w:val="2B2A29"/>
          <w:w w:val="105"/>
        </w:rPr>
        <w:t>engineering</w:t>
      </w:r>
      <w:r>
        <w:rPr>
          <w:color w:val="2B2A29"/>
          <w:spacing w:val="-10"/>
          <w:w w:val="105"/>
        </w:rPr>
        <w:t xml:space="preserve"> </w:t>
      </w:r>
      <w:r>
        <w:rPr>
          <w:color w:val="2B2A29"/>
          <w:w w:val="105"/>
        </w:rPr>
        <w:t>from</w:t>
      </w:r>
      <w:r>
        <w:rPr>
          <w:color w:val="2B2A29"/>
          <w:spacing w:val="-10"/>
          <w:w w:val="105"/>
        </w:rPr>
        <w:t xml:space="preserve"> </w:t>
      </w:r>
      <w:r>
        <w:rPr>
          <w:color w:val="2B2A29"/>
          <w:w w:val="105"/>
        </w:rPr>
        <w:t>the</w:t>
      </w:r>
      <w:r>
        <w:rPr>
          <w:color w:val="2B2A29"/>
          <w:spacing w:val="-10"/>
          <w:w w:val="105"/>
        </w:rPr>
        <w:t xml:space="preserve"> </w:t>
      </w:r>
      <w:r>
        <w:rPr>
          <w:color w:val="2B2A29"/>
          <w:w w:val="105"/>
        </w:rPr>
        <w:t>Informatics</w:t>
      </w:r>
      <w:r>
        <w:rPr>
          <w:color w:val="2B2A29"/>
          <w:spacing w:val="-9"/>
          <w:w w:val="105"/>
        </w:rPr>
        <w:t xml:space="preserve"> </w:t>
      </w:r>
      <w:r>
        <w:rPr>
          <w:color w:val="2B2A29"/>
          <w:w w:val="105"/>
        </w:rPr>
        <w:t>Institute</w:t>
      </w:r>
      <w:r>
        <w:rPr>
          <w:color w:val="2B2A29"/>
          <w:spacing w:val="-10"/>
          <w:w w:val="105"/>
        </w:rPr>
        <w:t xml:space="preserve"> </w:t>
      </w:r>
      <w:r>
        <w:rPr>
          <w:color w:val="2B2A29"/>
          <w:w w:val="105"/>
        </w:rPr>
        <w:t>of</w:t>
      </w:r>
      <w:r>
        <w:rPr>
          <w:color w:val="2B2A29"/>
          <w:spacing w:val="-10"/>
          <w:w w:val="105"/>
        </w:rPr>
        <w:t xml:space="preserve"> </w:t>
      </w:r>
      <w:r>
        <w:rPr>
          <w:color w:val="2B2A29"/>
          <w:w w:val="105"/>
        </w:rPr>
        <w:t>Technology,</w:t>
      </w:r>
      <w:r>
        <w:rPr>
          <w:color w:val="2B2A29"/>
          <w:spacing w:val="-10"/>
          <w:w w:val="105"/>
        </w:rPr>
        <w:t xml:space="preserve"> </w:t>
      </w:r>
      <w:r>
        <w:rPr>
          <w:color w:val="2B2A29"/>
          <w:w w:val="105"/>
        </w:rPr>
        <w:t>Sri</w:t>
      </w:r>
      <w:r>
        <w:rPr>
          <w:color w:val="2B2A29"/>
          <w:spacing w:val="-10"/>
          <w:w w:val="105"/>
        </w:rPr>
        <w:t xml:space="preserve"> </w:t>
      </w:r>
      <w:r>
        <w:rPr>
          <w:color w:val="2B2A29"/>
          <w:w w:val="105"/>
        </w:rPr>
        <w:t>Lanka,</w:t>
      </w:r>
      <w:r>
        <w:rPr>
          <w:color w:val="2B2A29"/>
          <w:spacing w:val="-10"/>
          <w:w w:val="105"/>
        </w:rPr>
        <w:t xml:space="preserve"> </w:t>
      </w:r>
      <w:r>
        <w:rPr>
          <w:color w:val="2B2A29"/>
          <w:w w:val="105"/>
        </w:rPr>
        <w:t>which is</w:t>
      </w:r>
      <w:r>
        <w:rPr>
          <w:color w:val="2B2A29"/>
          <w:spacing w:val="-14"/>
          <w:w w:val="105"/>
        </w:rPr>
        <w:t xml:space="preserve"> </w:t>
      </w:r>
      <w:r>
        <w:rPr>
          <w:color w:val="2B2A29"/>
          <w:w w:val="105"/>
        </w:rPr>
        <w:t>affiliated</w:t>
      </w:r>
      <w:r>
        <w:rPr>
          <w:color w:val="2B2A29"/>
          <w:spacing w:val="-13"/>
          <w:w w:val="105"/>
        </w:rPr>
        <w:t xml:space="preserve"> </w:t>
      </w:r>
      <w:r>
        <w:rPr>
          <w:color w:val="2B2A29"/>
          <w:w w:val="105"/>
        </w:rPr>
        <w:t>with</w:t>
      </w:r>
      <w:r>
        <w:rPr>
          <w:color w:val="2B2A29"/>
          <w:spacing w:val="-13"/>
          <w:w w:val="105"/>
        </w:rPr>
        <w:t xml:space="preserve"> </w:t>
      </w:r>
      <w:r>
        <w:rPr>
          <w:color w:val="2B2A29"/>
          <w:w w:val="105"/>
        </w:rPr>
        <w:t>the</w:t>
      </w:r>
      <w:r>
        <w:rPr>
          <w:color w:val="2B2A29"/>
          <w:spacing w:val="-13"/>
          <w:w w:val="105"/>
        </w:rPr>
        <w:t xml:space="preserve"> </w:t>
      </w:r>
      <w:r>
        <w:rPr>
          <w:color w:val="2B2A29"/>
          <w:w w:val="105"/>
        </w:rPr>
        <w:t>University</w:t>
      </w:r>
      <w:r>
        <w:rPr>
          <w:color w:val="2B2A29"/>
          <w:spacing w:val="-14"/>
          <w:w w:val="105"/>
        </w:rPr>
        <w:t xml:space="preserve"> </w:t>
      </w:r>
      <w:r>
        <w:rPr>
          <w:color w:val="2B2A29"/>
          <w:w w:val="105"/>
        </w:rPr>
        <w:t>of</w:t>
      </w:r>
      <w:r>
        <w:rPr>
          <w:color w:val="2B2A29"/>
          <w:spacing w:val="-13"/>
          <w:w w:val="105"/>
        </w:rPr>
        <w:t xml:space="preserve"> </w:t>
      </w:r>
      <w:r>
        <w:rPr>
          <w:color w:val="2B2A29"/>
          <w:w w:val="105"/>
        </w:rPr>
        <w:t>Westminster,</w:t>
      </w:r>
      <w:r>
        <w:rPr>
          <w:color w:val="2B2A29"/>
          <w:spacing w:val="-13"/>
          <w:w w:val="105"/>
        </w:rPr>
        <w:t xml:space="preserve"> </w:t>
      </w:r>
      <w:r>
        <w:rPr>
          <w:color w:val="2B2A29"/>
          <w:w w:val="105"/>
        </w:rPr>
        <w:t>UK.</w:t>
      </w:r>
      <w:r>
        <w:rPr>
          <w:color w:val="2B2A29"/>
          <w:spacing w:val="-13"/>
          <w:w w:val="105"/>
        </w:rPr>
        <w:t xml:space="preserve"> </w:t>
      </w:r>
      <w:r>
        <w:rPr>
          <w:color w:val="2B2A29"/>
          <w:w w:val="105"/>
        </w:rPr>
        <w:t>He</w:t>
      </w:r>
      <w:r>
        <w:rPr>
          <w:color w:val="2B2A29"/>
          <w:spacing w:val="-13"/>
          <w:w w:val="105"/>
        </w:rPr>
        <w:t xml:space="preserve"> </w:t>
      </w:r>
      <w:r>
        <w:rPr>
          <w:color w:val="2B2A29"/>
          <w:w w:val="105"/>
        </w:rPr>
        <w:t>also</w:t>
      </w:r>
      <w:r>
        <w:rPr>
          <w:color w:val="2B2A29"/>
          <w:spacing w:val="-14"/>
          <w:w w:val="105"/>
        </w:rPr>
        <w:t xml:space="preserve"> </w:t>
      </w:r>
      <w:r>
        <w:rPr>
          <w:color w:val="2B2A29"/>
          <w:w w:val="105"/>
        </w:rPr>
        <w:t>has</w:t>
      </w:r>
      <w:r>
        <w:rPr>
          <w:color w:val="2B2A29"/>
          <w:spacing w:val="-13"/>
          <w:w w:val="105"/>
        </w:rPr>
        <w:t xml:space="preserve"> </w:t>
      </w:r>
      <w:r>
        <w:rPr>
          <w:color w:val="2B2A29"/>
          <w:w w:val="105"/>
        </w:rPr>
        <w:t>a</w:t>
      </w:r>
      <w:r>
        <w:rPr>
          <w:color w:val="2B2A29"/>
          <w:spacing w:val="-13"/>
          <w:w w:val="105"/>
        </w:rPr>
        <w:t xml:space="preserve"> </w:t>
      </w:r>
      <w:r>
        <w:rPr>
          <w:color w:val="2B2A29"/>
          <w:w w:val="105"/>
        </w:rPr>
        <w:t>master’s</w:t>
      </w:r>
      <w:r>
        <w:rPr>
          <w:color w:val="2B2A29"/>
          <w:spacing w:val="-13"/>
          <w:w w:val="105"/>
        </w:rPr>
        <w:t xml:space="preserve"> </w:t>
      </w:r>
      <w:r>
        <w:rPr>
          <w:color w:val="2B2A29"/>
          <w:w w:val="105"/>
        </w:rPr>
        <w:t>degree</w:t>
      </w:r>
      <w:r>
        <w:rPr>
          <w:color w:val="2B2A29"/>
          <w:spacing w:val="-13"/>
          <w:w w:val="105"/>
        </w:rPr>
        <w:t xml:space="preserve"> </w:t>
      </w:r>
      <w:r>
        <w:rPr>
          <w:color w:val="2B2A29"/>
          <w:w w:val="105"/>
        </w:rPr>
        <w:t>in</w:t>
      </w:r>
      <w:r>
        <w:rPr>
          <w:color w:val="2B2A29"/>
          <w:spacing w:val="-55"/>
          <w:w w:val="105"/>
        </w:rPr>
        <w:t xml:space="preserve"> </w:t>
      </w:r>
      <w:r>
        <w:rPr>
          <w:color w:val="2B2A29"/>
          <w:w w:val="105"/>
        </w:rPr>
        <w:t>computer</w:t>
      </w:r>
      <w:r>
        <w:rPr>
          <w:color w:val="2B2A29"/>
          <w:spacing w:val="-11"/>
          <w:w w:val="105"/>
        </w:rPr>
        <w:t xml:space="preserve"> </w:t>
      </w:r>
      <w:r>
        <w:rPr>
          <w:color w:val="2B2A29"/>
          <w:w w:val="105"/>
        </w:rPr>
        <w:t>science</w:t>
      </w:r>
      <w:r>
        <w:rPr>
          <w:color w:val="2B2A29"/>
          <w:spacing w:val="-10"/>
          <w:w w:val="105"/>
        </w:rPr>
        <w:t xml:space="preserve"> </w:t>
      </w:r>
      <w:r>
        <w:rPr>
          <w:color w:val="2B2A29"/>
          <w:w w:val="105"/>
        </w:rPr>
        <w:t>from</w:t>
      </w:r>
      <w:r>
        <w:rPr>
          <w:color w:val="2B2A29"/>
          <w:spacing w:val="-10"/>
          <w:w w:val="105"/>
        </w:rPr>
        <w:t xml:space="preserve"> </w:t>
      </w:r>
      <w:r>
        <w:rPr>
          <w:color w:val="2B2A29"/>
          <w:w w:val="105"/>
        </w:rPr>
        <w:t>the</w:t>
      </w:r>
      <w:r>
        <w:rPr>
          <w:color w:val="2B2A29"/>
          <w:spacing w:val="-10"/>
          <w:w w:val="105"/>
        </w:rPr>
        <w:t xml:space="preserve"> </w:t>
      </w:r>
      <w:r>
        <w:rPr>
          <w:color w:val="2B2A29"/>
          <w:w w:val="105"/>
        </w:rPr>
        <w:t>University</w:t>
      </w:r>
      <w:r>
        <w:rPr>
          <w:color w:val="2B2A29"/>
          <w:spacing w:val="-10"/>
          <w:w w:val="105"/>
        </w:rPr>
        <w:t xml:space="preserve"> </w:t>
      </w:r>
      <w:r>
        <w:rPr>
          <w:color w:val="2B2A29"/>
          <w:w w:val="105"/>
        </w:rPr>
        <w:t>of</w:t>
      </w:r>
      <w:r>
        <w:rPr>
          <w:color w:val="2B2A29"/>
          <w:spacing w:val="-10"/>
          <w:w w:val="105"/>
        </w:rPr>
        <w:t xml:space="preserve"> </w:t>
      </w:r>
      <w:r>
        <w:rPr>
          <w:color w:val="2B2A29"/>
          <w:w w:val="105"/>
        </w:rPr>
        <w:t>Colombo</w:t>
      </w:r>
      <w:r>
        <w:rPr>
          <w:color w:val="2B2A29"/>
          <w:spacing w:val="-10"/>
          <w:w w:val="105"/>
        </w:rPr>
        <w:t xml:space="preserve"> </w:t>
      </w:r>
      <w:r>
        <w:rPr>
          <w:color w:val="2B2A29"/>
          <w:w w:val="105"/>
        </w:rPr>
        <w:t>School</w:t>
      </w:r>
      <w:r>
        <w:rPr>
          <w:color w:val="2B2A29"/>
          <w:spacing w:val="-10"/>
          <w:w w:val="105"/>
        </w:rPr>
        <w:t xml:space="preserve"> </w:t>
      </w:r>
      <w:r>
        <w:rPr>
          <w:color w:val="2B2A29"/>
          <w:w w:val="105"/>
        </w:rPr>
        <w:t>of</w:t>
      </w:r>
      <w:r>
        <w:rPr>
          <w:color w:val="2B2A29"/>
          <w:spacing w:val="-10"/>
          <w:w w:val="105"/>
        </w:rPr>
        <w:t xml:space="preserve"> </w:t>
      </w:r>
      <w:r>
        <w:rPr>
          <w:color w:val="2B2A29"/>
          <w:w w:val="105"/>
        </w:rPr>
        <w:t>Computing.</w:t>
      </w:r>
    </w:p>
    <w:p>
      <w:pPr>
        <w:pStyle w:val="11"/>
        <w:spacing w:before="536" w:line="304" w:lineRule="auto"/>
        <w:ind w:left="520" w:right="266"/>
      </w:pPr>
      <w:r>
        <w:rPr>
          <w:b/>
          <w:color w:val="2B2A29"/>
          <w:spacing w:val="-1"/>
          <w:w w:val="105"/>
        </w:rPr>
        <w:t>Anjana Fernando</w:t>
      </w:r>
      <w:r>
        <w:rPr>
          <w:color w:val="2B2A29"/>
          <w:spacing w:val="-1"/>
          <w:w w:val="105"/>
        </w:rPr>
        <w:t>是</w:t>
      </w:r>
      <w:r>
        <w:rPr>
          <w:color w:val="2B2A29"/>
          <w:w w:val="105"/>
        </w:rPr>
        <w:t>WSO2首席技术官办公室</w:t>
      </w:r>
      <w:r>
        <w:rPr>
          <w:color w:val="2B2A29"/>
          <w:spacing w:val="-1"/>
          <w:w w:val="105"/>
        </w:rPr>
        <w:t>的开发者关系总监</w:t>
      </w:r>
      <w:r>
        <w:rPr>
          <w:color w:val="2B2A29"/>
          <w:w w:val="105"/>
        </w:rPr>
        <w:t>。他通过领导WSO2的多个产品，积累了他在数据分析和企业集成</w:t>
      </w:r>
      <w:r>
        <w:rPr>
          <w:color w:val="2B2A29"/>
          <w:spacing w:val="5"/>
          <w:w w:val="105"/>
        </w:rPr>
        <w:t>方面的</w:t>
      </w:r>
      <w:r>
        <w:rPr>
          <w:color w:val="2B2A29"/>
          <w:w w:val="105"/>
        </w:rPr>
        <w:t>专业知识。他最近的角色是Ballerina项目的一部分，他参与</w:t>
      </w:r>
      <w:r>
        <w:rPr>
          <w:color w:val="2B2A29"/>
          <w:spacing w:val="3"/>
          <w:w w:val="105"/>
        </w:rPr>
        <w:t>了</w:t>
      </w:r>
      <w:r>
        <w:rPr>
          <w:color w:val="2B2A29"/>
          <w:w w:val="105"/>
        </w:rPr>
        <w:t>语言及其</w:t>
      </w:r>
      <w:r>
        <w:rPr>
          <w:color w:val="2B2A29"/>
          <w:spacing w:val="3"/>
          <w:w w:val="105"/>
        </w:rPr>
        <w:t>运行时</w:t>
      </w:r>
      <w:r>
        <w:rPr>
          <w:color w:val="2B2A29"/>
          <w:w w:val="105"/>
        </w:rPr>
        <w:t>的设计和实现，目前正在从事生态系统工程和福音活动。Anjana还</w:t>
      </w:r>
      <w:r>
        <w:rPr>
          <w:color w:val="2B2A29"/>
          <w:spacing w:val="-1"/>
          <w:w w:val="105"/>
        </w:rPr>
        <w:t>经常</w:t>
      </w:r>
      <w:r>
        <w:rPr>
          <w:color w:val="2B2A29"/>
          <w:w w:val="105"/>
        </w:rPr>
        <w:t>出席各种</w:t>
      </w:r>
      <w:r>
        <w:rPr>
          <w:color w:val="2B2A29"/>
          <w:spacing w:val="-1"/>
          <w:w w:val="105"/>
        </w:rPr>
        <w:t>活动，如ApacheCon、</w:t>
      </w:r>
      <w:r>
        <w:rPr>
          <w:color w:val="2B2A29"/>
          <w:w w:val="105"/>
        </w:rPr>
        <w:t>API</w:t>
      </w:r>
      <w:r>
        <w:t xml:space="preserve"> </w:t>
      </w:r>
      <w:r>
        <w:rPr>
          <w:color w:val="2B2A29"/>
          <w:w w:val="105"/>
        </w:rPr>
        <w:t>World、WSO2Con、KubeCon、</w:t>
      </w:r>
      <w:r>
        <w:rPr>
          <w:color w:val="2B2A29"/>
          <w:spacing w:val="-14"/>
          <w:w w:val="105"/>
        </w:rPr>
        <w:t>BallerinaCon</w:t>
      </w:r>
      <w:r>
        <w:rPr>
          <w:color w:val="2B2A29"/>
          <w:w w:val="105"/>
        </w:rPr>
        <w:t>、DeveloperWeek和许多技术会议。Anjana获得了斯里兰卡信息技术学院（隶属于英国威斯敏斯特大学</w:t>
      </w:r>
      <w:r>
        <w:rPr>
          <w:color w:val="2B2A29"/>
          <w:spacing w:val="-14"/>
          <w:w w:val="105"/>
        </w:rPr>
        <w:t>）的</w:t>
      </w:r>
      <w:r>
        <w:rPr>
          <w:color w:val="2B2A29"/>
          <w:w w:val="105"/>
        </w:rPr>
        <w:t>软件工程一级荣誉学位。他还拥有科伦坡大学计算机学院的计</w:t>
      </w:r>
      <w:r>
        <w:rPr>
          <w:color w:val="2B2A29"/>
          <w:spacing w:val="-10"/>
          <w:w w:val="105"/>
        </w:rPr>
        <w:t>算</w:t>
      </w:r>
      <w:r>
        <w:rPr>
          <w:color w:val="2B2A29"/>
          <w:w w:val="105"/>
        </w:rPr>
        <w:t>机科学硕士学位。</w:t>
      </w:r>
    </w:p>
    <w:p>
      <w:pPr>
        <w:pStyle w:val="11"/>
        <w:spacing w:before="10"/>
        <w:rPr>
          <w:sz w:val="19"/>
        </w:rPr>
      </w:pPr>
    </w:p>
    <w:p>
      <w:r>
        <w:rPr>
          <w:b/>
          <w:color w:val="2B2A29"/>
          <w:spacing w:val="-1"/>
          <w:w w:val="105"/>
        </w:rPr>
        <w:t>Lakmal</w:t>
      </w:r>
      <w:r>
        <w:rPr>
          <w:b/>
          <w:color w:val="2B2A29"/>
          <w:spacing w:val="-15"/>
          <w:w w:val="105"/>
        </w:rPr>
        <w:t xml:space="preserve"> </w:t>
      </w:r>
      <w:r>
        <w:rPr>
          <w:b/>
          <w:color w:val="2B2A29"/>
          <w:spacing w:val="-1"/>
          <w:w w:val="105"/>
        </w:rPr>
        <w:t>Warusawithana</w:t>
      </w:r>
      <w:r>
        <w:rPr>
          <w:b/>
          <w:color w:val="2B2A29"/>
          <w:spacing w:val="-14"/>
          <w:w w:val="105"/>
        </w:rPr>
        <w:t xml:space="preserve"> </w:t>
      </w:r>
      <w:r>
        <w:rPr>
          <w:color w:val="2B2A29"/>
          <w:w w:val="105"/>
        </w:rPr>
        <w:t>is</w:t>
      </w:r>
      <w:r>
        <w:rPr>
          <w:color w:val="2B2A29"/>
          <w:spacing w:val="-12"/>
          <w:w w:val="105"/>
        </w:rPr>
        <w:t xml:space="preserve"> </w:t>
      </w:r>
      <w:r>
        <w:rPr>
          <w:color w:val="2B2A29"/>
          <w:w w:val="105"/>
        </w:rPr>
        <w:t>the</w:t>
      </w:r>
      <w:r>
        <w:rPr>
          <w:color w:val="2B2A29"/>
          <w:spacing w:val="-13"/>
          <w:w w:val="105"/>
        </w:rPr>
        <w:t xml:space="preserve"> </w:t>
      </w:r>
      <w:r>
        <w:rPr>
          <w:color w:val="2B2A29"/>
          <w:w w:val="105"/>
        </w:rPr>
        <w:t>senior</w:t>
      </w:r>
      <w:r>
        <w:rPr>
          <w:color w:val="2B2A29"/>
          <w:spacing w:val="-12"/>
          <w:w w:val="105"/>
        </w:rPr>
        <w:t xml:space="preserve"> </w:t>
      </w:r>
      <w:r>
        <w:rPr>
          <w:color w:val="2B2A29"/>
          <w:w w:val="105"/>
        </w:rPr>
        <w:t>director</w:t>
      </w:r>
      <w:r>
        <w:rPr>
          <w:color w:val="2B2A29"/>
          <w:spacing w:val="-12"/>
          <w:w w:val="105"/>
        </w:rPr>
        <w:t xml:space="preserve"> </w:t>
      </w:r>
      <w:r>
        <w:rPr>
          <w:color w:val="2B2A29"/>
          <w:w w:val="105"/>
        </w:rPr>
        <w:t>of</w:t>
      </w:r>
      <w:r>
        <w:rPr>
          <w:color w:val="2B2A29"/>
          <w:spacing w:val="-12"/>
          <w:w w:val="105"/>
        </w:rPr>
        <w:t xml:space="preserve"> </w:t>
      </w:r>
      <w:r>
        <w:rPr>
          <w:color w:val="2B2A29"/>
          <w:w w:val="105"/>
        </w:rPr>
        <w:t>developer</w:t>
      </w:r>
      <w:r>
        <w:rPr>
          <w:color w:val="2B2A29"/>
          <w:spacing w:val="-13"/>
          <w:w w:val="105"/>
        </w:rPr>
        <w:t xml:space="preserve"> </w:t>
      </w:r>
      <w:r>
        <w:rPr>
          <w:color w:val="2B2A29"/>
          <w:w w:val="105"/>
        </w:rPr>
        <w:t>relations</w:t>
      </w:r>
      <w:r>
        <w:rPr>
          <w:color w:val="2B2A29"/>
          <w:spacing w:val="-12"/>
          <w:w w:val="105"/>
        </w:rPr>
        <w:t xml:space="preserve"> </w:t>
      </w:r>
      <w:r>
        <w:rPr>
          <w:color w:val="2B2A29"/>
          <w:w w:val="105"/>
        </w:rPr>
        <w:t>for</w:t>
      </w:r>
      <w:r>
        <w:rPr>
          <w:color w:val="2B2A29"/>
          <w:spacing w:val="-12"/>
          <w:w w:val="105"/>
        </w:rPr>
        <w:t xml:space="preserve"> </w:t>
      </w:r>
      <w:r>
        <w:rPr>
          <w:color w:val="2B2A29"/>
          <w:w w:val="105"/>
        </w:rPr>
        <w:t>the</w:t>
      </w:r>
      <w:r>
        <w:rPr>
          <w:color w:val="2B2A29"/>
          <w:spacing w:val="-12"/>
          <w:w w:val="105"/>
        </w:rPr>
        <w:t xml:space="preserve"> </w:t>
      </w:r>
      <w:r>
        <w:rPr>
          <w:color w:val="2B2A29"/>
          <w:w w:val="105"/>
        </w:rPr>
        <w:t>CTO</w:t>
      </w:r>
      <w:r>
        <w:rPr>
          <w:color w:val="2B2A29"/>
          <w:spacing w:val="-13"/>
          <w:w w:val="105"/>
        </w:rPr>
        <w:t xml:space="preserve"> </w:t>
      </w:r>
      <w:r>
        <w:rPr>
          <w:color w:val="2B2A29"/>
          <w:w w:val="105"/>
        </w:rPr>
        <w:t>office</w:t>
      </w:r>
      <w:r>
        <w:rPr>
          <w:color w:val="2B2A29"/>
          <w:spacing w:val="1"/>
          <w:w w:val="105"/>
        </w:rPr>
        <w:t xml:space="preserve"> </w:t>
      </w:r>
      <w:r>
        <w:rPr>
          <w:color w:val="2B2A29"/>
          <w:w w:val="105"/>
        </w:rPr>
        <w:t>at WSO2. Lakmal has a long history of working in open source, cloud, and DevOps</w:t>
      </w:r>
      <w:r>
        <w:rPr>
          <w:color w:val="2B2A29"/>
          <w:spacing w:val="1"/>
          <w:w w:val="105"/>
        </w:rPr>
        <w:t xml:space="preserve"> </w:t>
      </w:r>
      <w:r>
        <w:rPr>
          <w:color w:val="2B2A29"/>
          <w:w w:val="105"/>
        </w:rPr>
        <w:t>technologies and was previously the vice president of the Apache Stratos PaaS project.</w:t>
      </w:r>
      <w:r>
        <w:rPr>
          <w:color w:val="2B2A29"/>
          <w:spacing w:val="1"/>
          <w:w w:val="105"/>
        </w:rPr>
        <w:t xml:space="preserve"> </w:t>
      </w:r>
      <w:r>
        <w:rPr>
          <w:color w:val="2B2A29"/>
          <w:w w:val="105"/>
        </w:rPr>
        <w:t>Lakmal is an architect for the containerization and deployment orchestration of</w:t>
      </w:r>
      <w:r>
        <w:rPr>
          <w:color w:val="2B2A29"/>
          <w:spacing w:val="1"/>
          <w:w w:val="105"/>
        </w:rPr>
        <w:t xml:space="preserve"> </w:t>
      </w:r>
      <w:r>
        <w:rPr>
          <w:color w:val="2B2A29"/>
          <w:w w:val="105"/>
        </w:rPr>
        <w:t>Ballerina,</w:t>
      </w:r>
      <w:r>
        <w:rPr>
          <w:color w:val="2B2A29"/>
          <w:spacing w:val="4"/>
          <w:w w:val="105"/>
        </w:rPr>
        <w:t xml:space="preserve"> </w:t>
      </w:r>
      <w:r>
        <w:rPr>
          <w:color w:val="2B2A29"/>
          <w:w w:val="105"/>
        </w:rPr>
        <w:t>an</w:t>
      </w:r>
      <w:r>
        <w:rPr>
          <w:color w:val="2B2A29"/>
          <w:spacing w:val="4"/>
          <w:w w:val="105"/>
        </w:rPr>
        <w:t xml:space="preserve"> </w:t>
      </w:r>
      <w:r>
        <w:rPr>
          <w:color w:val="2B2A29"/>
          <w:w w:val="105"/>
        </w:rPr>
        <w:t>open</w:t>
      </w:r>
      <w:r>
        <w:rPr>
          <w:color w:val="2B2A29"/>
          <w:spacing w:val="4"/>
          <w:w w:val="105"/>
        </w:rPr>
        <w:t xml:space="preserve"> </w:t>
      </w:r>
      <w:r>
        <w:rPr>
          <w:color w:val="2B2A29"/>
          <w:w w:val="105"/>
        </w:rPr>
        <w:t>source</w:t>
      </w:r>
      <w:r>
        <w:rPr>
          <w:color w:val="2B2A29"/>
          <w:spacing w:val="4"/>
          <w:w w:val="105"/>
        </w:rPr>
        <w:t xml:space="preserve"> </w:t>
      </w:r>
      <w:r>
        <w:rPr>
          <w:color w:val="2B2A29"/>
          <w:w w:val="105"/>
        </w:rPr>
        <w:t>programming</w:t>
      </w:r>
      <w:r>
        <w:rPr>
          <w:color w:val="2B2A29"/>
          <w:spacing w:val="5"/>
          <w:w w:val="105"/>
        </w:rPr>
        <w:t xml:space="preserve"> </w:t>
      </w:r>
      <w:r>
        <w:rPr>
          <w:color w:val="2B2A29"/>
          <w:w w:val="105"/>
        </w:rPr>
        <w:t>language.</w:t>
      </w:r>
      <w:r>
        <w:rPr>
          <w:color w:val="2B2A29"/>
          <w:spacing w:val="4"/>
          <w:w w:val="105"/>
        </w:rPr>
        <w:t xml:space="preserve"> </w:t>
      </w:r>
      <w:r>
        <w:rPr>
          <w:color w:val="2B2A29"/>
          <w:w w:val="105"/>
        </w:rPr>
        <w:t>Lakmal</w:t>
      </w:r>
      <w:r>
        <w:rPr>
          <w:color w:val="2B2A29"/>
          <w:spacing w:val="4"/>
          <w:w w:val="105"/>
        </w:rPr>
        <w:t xml:space="preserve"> </w:t>
      </w:r>
      <w:r>
        <w:rPr>
          <w:color w:val="2B2A29"/>
          <w:w w:val="105"/>
        </w:rPr>
        <w:t>has</w:t>
      </w:r>
      <w:r>
        <w:rPr>
          <w:color w:val="2B2A29"/>
          <w:spacing w:val="4"/>
          <w:w w:val="105"/>
        </w:rPr>
        <w:t xml:space="preserve"> </w:t>
      </w:r>
      <w:r>
        <w:rPr>
          <w:color w:val="2B2A29"/>
          <w:w w:val="105"/>
        </w:rPr>
        <w:t>presented</w:t>
      </w:r>
      <w:r>
        <w:rPr>
          <w:color w:val="2B2A29"/>
          <w:spacing w:val="4"/>
          <w:w w:val="105"/>
        </w:rPr>
        <w:t xml:space="preserve"> </w:t>
      </w:r>
      <w:r>
        <w:rPr>
          <w:color w:val="2B2A29"/>
          <w:w w:val="105"/>
        </w:rPr>
        <w:t>at</w:t>
      </w:r>
      <w:r>
        <w:rPr>
          <w:color w:val="2B2A29"/>
          <w:spacing w:val="5"/>
          <w:w w:val="105"/>
        </w:rPr>
        <w:t xml:space="preserve"> </w:t>
      </w:r>
      <w:r>
        <w:rPr>
          <w:color w:val="2B2A29"/>
          <w:w w:val="105"/>
        </w:rPr>
        <w:t>numerous</w:t>
      </w:r>
      <w:r>
        <w:rPr>
          <w:color w:val="2B2A29"/>
          <w:spacing w:val="1"/>
          <w:w w:val="105"/>
        </w:rPr>
        <w:t xml:space="preserve"> </w:t>
      </w:r>
      <w:r>
        <w:rPr>
          <w:color w:val="2B2A29"/>
          <w:w w:val="105"/>
        </w:rPr>
        <w:t>events, including ApacheCon, CloudOpen, QCon, JaxLondon, Cloud Expo, Cloudstack</w:t>
      </w:r>
      <w:r>
        <w:rPr>
          <w:color w:val="2B2A29"/>
          <w:spacing w:val="1"/>
          <w:w w:val="105"/>
        </w:rPr>
        <w:t xml:space="preserve"> </w:t>
      </w:r>
      <w:r>
        <w:rPr>
          <w:color w:val="2B2A29"/>
          <w:spacing w:val="-1"/>
          <w:w w:val="105"/>
        </w:rPr>
        <w:t>Collaboration</w:t>
      </w:r>
      <w:r>
        <w:rPr>
          <w:color w:val="2B2A29"/>
          <w:spacing w:val="-14"/>
          <w:w w:val="105"/>
        </w:rPr>
        <w:t xml:space="preserve"> </w:t>
      </w:r>
      <w:r>
        <w:rPr>
          <w:color w:val="2B2A29"/>
          <w:spacing w:val="-1"/>
          <w:w w:val="105"/>
        </w:rPr>
        <w:t>Conference,</w:t>
      </w:r>
      <w:r>
        <w:rPr>
          <w:color w:val="2B2A29"/>
          <w:spacing w:val="-13"/>
          <w:w w:val="105"/>
        </w:rPr>
        <w:t xml:space="preserve"> </w:t>
      </w:r>
      <w:r>
        <w:rPr>
          <w:color w:val="2B2A29"/>
          <w:w w:val="105"/>
        </w:rPr>
        <w:t>WSO2Con,</w:t>
      </w:r>
      <w:r>
        <w:rPr>
          <w:color w:val="2B2A29"/>
          <w:spacing w:val="-13"/>
          <w:w w:val="105"/>
        </w:rPr>
        <w:t xml:space="preserve"> </w:t>
      </w:r>
      <w:r>
        <w:rPr>
          <w:color w:val="2B2A29"/>
          <w:w w:val="105"/>
        </w:rPr>
        <w:t>KubeCon,</w:t>
      </w:r>
      <w:r>
        <w:rPr>
          <w:color w:val="2B2A29"/>
          <w:spacing w:val="-13"/>
          <w:w w:val="105"/>
        </w:rPr>
        <w:t xml:space="preserve"> </w:t>
      </w:r>
      <w:r>
        <w:rPr>
          <w:color w:val="2B2A29"/>
          <w:w w:val="105"/>
        </w:rPr>
        <w:t>ContainerCamp,</w:t>
      </w:r>
      <w:r>
        <w:rPr>
          <w:color w:val="2B2A29"/>
          <w:spacing w:val="-14"/>
          <w:w w:val="105"/>
        </w:rPr>
        <w:t xml:space="preserve"> </w:t>
      </w:r>
      <w:r>
        <w:rPr>
          <w:color w:val="2B2A29"/>
          <w:w w:val="105"/>
        </w:rPr>
        <w:t>DeveloperWeek,</w:t>
      </w:r>
      <w:r>
        <w:rPr>
          <w:color w:val="2B2A29"/>
          <w:spacing w:val="-13"/>
          <w:w w:val="105"/>
        </w:rPr>
        <w:t xml:space="preserve"> </w:t>
      </w:r>
      <w:r>
        <w:rPr>
          <w:color w:val="2B2A29"/>
          <w:w w:val="105"/>
        </w:rPr>
        <w:t>API</w:t>
      </w:r>
      <w:r>
        <w:rPr>
          <w:color w:val="2B2A29"/>
          <w:spacing w:val="-55"/>
          <w:w w:val="105"/>
        </w:rPr>
        <w:t xml:space="preserve"> </w:t>
      </w:r>
      <w:r>
        <w:rPr>
          <w:color w:val="2B2A29"/>
          <w:w w:val="105"/>
        </w:rPr>
        <w:t>Summit, and many tech meetups. Lakmal holds a Bachelor of Science (Hons) Special in</w:t>
      </w:r>
      <w:r>
        <w:rPr>
          <w:color w:val="2B2A29"/>
          <w:spacing w:val="-55"/>
          <w:w w:val="105"/>
        </w:rPr>
        <w:t xml:space="preserve"> </w:t>
      </w:r>
      <w:r>
        <w:rPr>
          <w:color w:val="2B2A29"/>
          <w:w w:val="105"/>
        </w:rPr>
        <w:t>Computer</w:t>
      </w:r>
      <w:r>
        <w:rPr>
          <w:color w:val="2B2A29"/>
          <w:spacing w:val="-13"/>
          <w:w w:val="105"/>
        </w:rPr>
        <w:t xml:space="preserve"> </w:t>
      </w:r>
      <w:r>
        <w:rPr>
          <w:color w:val="2B2A29"/>
          <w:w w:val="105"/>
        </w:rPr>
        <w:t>Science</w:t>
      </w:r>
      <w:r>
        <w:rPr>
          <w:color w:val="2B2A29"/>
          <w:spacing w:val="-13"/>
          <w:w w:val="105"/>
        </w:rPr>
        <w:t xml:space="preserve"> </w:t>
      </w:r>
      <w:r>
        <w:rPr>
          <w:color w:val="2B2A29"/>
          <w:w w:val="105"/>
        </w:rPr>
        <w:t>from</w:t>
      </w:r>
      <w:r>
        <w:rPr>
          <w:color w:val="2B2A29"/>
          <w:spacing w:val="-12"/>
          <w:w w:val="105"/>
        </w:rPr>
        <w:t xml:space="preserve"> </w:t>
      </w:r>
      <w:r>
        <w:rPr>
          <w:color w:val="2B2A29"/>
          <w:w w:val="105"/>
        </w:rPr>
        <w:t>the</w:t>
      </w:r>
      <w:r>
        <w:rPr>
          <w:color w:val="2B2A29"/>
          <w:spacing w:val="-13"/>
          <w:w w:val="105"/>
        </w:rPr>
        <w:t xml:space="preserve"> </w:t>
      </w:r>
      <w:r>
        <w:rPr>
          <w:color w:val="2B2A29"/>
          <w:w w:val="105"/>
        </w:rPr>
        <w:t>University</w:t>
      </w:r>
      <w:r>
        <w:rPr>
          <w:color w:val="2B2A29"/>
          <w:spacing w:val="-12"/>
          <w:w w:val="105"/>
        </w:rPr>
        <w:t xml:space="preserve"> </w:t>
      </w:r>
      <w:r>
        <w:rPr>
          <w:color w:val="2B2A29"/>
          <w:w w:val="105"/>
        </w:rPr>
        <w:t>of</w:t>
      </w:r>
      <w:r>
        <w:rPr>
          <w:color w:val="2B2A29"/>
          <w:spacing w:val="-13"/>
          <w:w w:val="105"/>
        </w:rPr>
        <w:t xml:space="preserve"> </w:t>
      </w:r>
      <w:r>
        <w:rPr>
          <w:color w:val="2B2A29"/>
          <w:w w:val="105"/>
        </w:rPr>
        <w:t>Colombo,</w:t>
      </w:r>
      <w:r>
        <w:rPr>
          <w:color w:val="2B2A29"/>
          <w:spacing w:val="-12"/>
          <w:w w:val="105"/>
        </w:rPr>
        <w:t xml:space="preserve"> </w:t>
      </w:r>
      <w:r>
        <w:rPr>
          <w:color w:val="2B2A29"/>
          <w:w w:val="105"/>
        </w:rPr>
        <w:t>Sri</w:t>
      </w:r>
      <w:r>
        <w:rPr>
          <w:color w:val="2B2A29"/>
          <w:spacing w:val="-13"/>
          <w:w w:val="105"/>
        </w:rPr>
        <w:t xml:space="preserve"> </w:t>
      </w:r>
      <w:r>
        <w:rPr>
          <w:color w:val="2B2A29"/>
          <w:w w:val="105"/>
        </w:rPr>
        <w:t>Lanka.</w:t>
      </w:r>
    </w:p>
    <w:p>
      <w:pPr>
        <w:pStyle w:val="11"/>
        <w:spacing w:line="304" w:lineRule="auto"/>
        <w:ind w:left="520" w:right="266"/>
      </w:pPr>
      <w:r>
        <w:rPr>
          <w:b/>
          <w:color w:val="2B2A29"/>
          <w:spacing w:val="-1"/>
          <w:w w:val="105"/>
        </w:rPr>
        <w:t>Lakmal</w:t>
      </w:r>
      <w:r>
        <w:t xml:space="preserve"> </w:t>
      </w:r>
      <w:r>
        <w:rPr>
          <w:b/>
          <w:color w:val="2B2A29"/>
          <w:spacing w:val="-1"/>
          <w:w w:val="105"/>
        </w:rPr>
        <w:t>Warusawithana</w:t>
      </w:r>
      <w:r>
        <w:rPr>
          <w:color w:val="2B2A29"/>
          <w:w w:val="105"/>
        </w:rPr>
        <w:t>是WSO2首席技术</w:t>
      </w:r>
      <w:r>
        <w:rPr>
          <w:color w:val="2B2A29"/>
          <w:spacing w:val="-13"/>
          <w:w w:val="105"/>
        </w:rPr>
        <w:t>官</w:t>
      </w:r>
      <w:r>
        <w:rPr>
          <w:color w:val="2B2A29"/>
          <w:w w:val="105"/>
        </w:rPr>
        <w:t>办公</w:t>
      </w:r>
      <w:r>
        <w:rPr>
          <w:color w:val="2B2A29"/>
          <w:spacing w:val="1"/>
          <w:w w:val="105"/>
        </w:rPr>
        <w:t>室</w:t>
      </w:r>
      <w:r>
        <w:rPr>
          <w:color w:val="2B2A29"/>
          <w:w w:val="105"/>
        </w:rPr>
        <w:t>开发人员关系的高级主管。Lakmal在开源、云和DevOps技术方面有着悠久的工作历史，之前是Apache Stratos PaaS项目的副总裁。Lakmal是开源编程语言Ballerina的容器化和部署编排的架构师。Lakmal出席了许多活动，包括ApacheCon、CloudOpen、QCon、JaxLondon、云博览会、Cloudstack</w:t>
      </w:r>
      <w:r>
        <w:rPr>
          <w:color w:val="2B2A29"/>
          <w:spacing w:val="-1"/>
          <w:w w:val="105"/>
        </w:rPr>
        <w:t>协作会议、</w:t>
      </w:r>
      <w:r>
        <w:rPr>
          <w:color w:val="2B2A29"/>
          <w:w w:val="105"/>
        </w:rPr>
        <w:t>WSO2Con、</w:t>
      </w:r>
      <w:r>
        <w:rPr>
          <w:color w:val="2B2A29"/>
          <w:spacing w:val="-13"/>
          <w:w w:val="105"/>
        </w:rPr>
        <w:t>KubeCon、</w:t>
      </w:r>
      <w:r>
        <w:rPr>
          <w:color w:val="2B2A29"/>
          <w:w w:val="105"/>
        </w:rPr>
        <w:t>ContainerCon、</w:t>
      </w:r>
      <w:r>
        <w:rPr>
          <w:color w:val="2B2A29"/>
          <w:spacing w:val="-13"/>
          <w:w w:val="105"/>
        </w:rPr>
        <w:t>DeveloperWeek、</w:t>
      </w:r>
      <w:r>
        <w:rPr>
          <w:color w:val="2B2A29"/>
          <w:w w:val="105"/>
        </w:rPr>
        <w:t>API峰会以及许多技术会议。Lakmal拥有斯里兰卡科伦坡大学计算机科学专业理学士（荣誉）学位。</w:t>
      </w:r>
    </w:p>
    <w:p>
      <w:pPr>
        <w:spacing w:after="0" w:line="304" w:lineRule="auto"/>
        <w:sectPr>
          <w:headerReference r:id="rId11" w:type="default"/>
          <w:footerReference r:id="rId12" w:type="default"/>
          <w:footerReference r:id="rId13" w:type="even"/>
          <w:pgSz w:w="10080" w:h="14400"/>
          <w:pgMar w:top="1360" w:right="560" w:bottom="1260" w:left="560" w:header="0" w:footer="1070" w:gutter="0"/>
          <w:pgNumType w:start="11"/>
          <w:cols w:space="720" w:num="1"/>
        </w:sectPr>
      </w:pPr>
    </w:p>
    <w:p>
      <w:pPr>
        <w:pStyle w:val="11"/>
        <w:rPr>
          <w:sz w:val="20"/>
        </w:rPr>
      </w:pPr>
    </w:p>
    <w:p>
      <w:pPr>
        <w:pStyle w:val="11"/>
        <w:rPr>
          <w:sz w:val="24"/>
        </w:rPr>
      </w:pPr>
    </w:p>
    <w:p>
      <w:r>
        <w:rPr>
          <w:color w:val="2B2A29"/>
          <w:w w:val="80"/>
        </w:rPr>
        <w:t>About</w:t>
      </w:r>
      <w:r>
        <w:rPr>
          <w:color w:val="2B2A29"/>
          <w:spacing w:val="41"/>
          <w:w w:val="80"/>
        </w:rPr>
        <w:t xml:space="preserve"> </w:t>
      </w:r>
      <w:r>
        <w:rPr>
          <w:color w:val="2B2A29"/>
          <w:w w:val="80"/>
        </w:rPr>
        <w:t>the</w:t>
      </w:r>
      <w:r>
        <w:rPr>
          <w:color w:val="2B2A29"/>
          <w:spacing w:val="42"/>
          <w:w w:val="80"/>
        </w:rPr>
        <w:t xml:space="preserve"> </w:t>
      </w:r>
      <w:r>
        <w:rPr>
          <w:color w:val="2B2A29"/>
          <w:w w:val="80"/>
        </w:rPr>
        <w:t>Technical</w:t>
      </w:r>
      <w:r>
        <w:rPr>
          <w:color w:val="2B2A29"/>
          <w:spacing w:val="42"/>
          <w:w w:val="80"/>
        </w:rPr>
        <w:t xml:space="preserve"> </w:t>
      </w:r>
      <w:r>
        <w:rPr>
          <w:color w:val="2B2A29"/>
          <w:w w:val="80"/>
        </w:rPr>
        <w:t>Reviewer</w:t>
      </w:r>
    </w:p>
    <w:p>
      <w:pPr>
        <w:pStyle w:val="3"/>
      </w:pPr>
      <w:bookmarkStart w:id="2" w:name="_bookmark1"/>
      <w:bookmarkEnd w:id="2"/>
      <w:r>
        <w:rPr>
          <w:color w:val="2B2A29"/>
          <w:w w:val="80"/>
        </w:rPr>
        <w:t>关于技术审查员</w:t>
      </w:r>
    </w:p>
    <w:p>
      <w:pPr>
        <w:pStyle w:val="11"/>
        <w:rPr>
          <w:rFonts w:ascii="Trebuchet MS"/>
          <w:b/>
          <w:sz w:val="20"/>
        </w:rPr>
      </w:pPr>
    </w:p>
    <w:p>
      <w:pPr>
        <w:pStyle w:val="11"/>
        <w:spacing w:before="6"/>
        <w:rPr>
          <w:rFonts w:ascii="Trebuchet MS"/>
          <w:b/>
          <w:sz w:val="18"/>
        </w:rPr>
      </w:pPr>
    </w:p>
    <w:p>
      <w:r>
        <w:rPr>
          <w:b/>
          <w:color w:val="2B2A29"/>
          <w:w w:val="105"/>
        </w:rPr>
        <w:t xml:space="preserve">Sameera Jayasoma </w:t>
      </w:r>
      <w:r>
        <w:rPr>
          <w:color w:val="2B2A29"/>
          <w:w w:val="105"/>
        </w:rPr>
        <w:t>is the lead architect and developer of the Ballerina language</w:t>
      </w:r>
      <w:r>
        <w:rPr>
          <w:color w:val="2B2A29"/>
          <w:spacing w:val="1"/>
          <w:w w:val="105"/>
        </w:rPr>
        <w:t xml:space="preserve"> </w:t>
      </w:r>
      <w:r>
        <w:rPr>
          <w:color w:val="2B2A29"/>
          <w:w w:val="105"/>
        </w:rPr>
        <w:t>compiler and runtime. Also, he is the director of platform architecture at WSO2. He</w:t>
      </w:r>
      <w:r>
        <w:rPr>
          <w:color w:val="2B2A29"/>
          <w:spacing w:val="1"/>
          <w:w w:val="105"/>
        </w:rPr>
        <w:t xml:space="preserve"> </w:t>
      </w:r>
      <w:r>
        <w:rPr>
          <w:color w:val="2B2A29"/>
          <w:w w:val="105"/>
        </w:rPr>
        <w:t>is</w:t>
      </w:r>
      <w:r>
        <w:rPr>
          <w:color w:val="2B2A29"/>
          <w:spacing w:val="-3"/>
          <w:w w:val="105"/>
        </w:rPr>
        <w:t xml:space="preserve"> </w:t>
      </w:r>
      <w:r>
        <w:rPr>
          <w:color w:val="2B2A29"/>
          <w:w w:val="105"/>
        </w:rPr>
        <w:t>a</w:t>
      </w:r>
      <w:r>
        <w:rPr>
          <w:color w:val="2B2A29"/>
          <w:spacing w:val="-3"/>
          <w:w w:val="105"/>
        </w:rPr>
        <w:t xml:space="preserve"> </w:t>
      </w:r>
      <w:r>
        <w:rPr>
          <w:color w:val="2B2A29"/>
          <w:w w:val="105"/>
        </w:rPr>
        <w:t>member</w:t>
      </w:r>
      <w:r>
        <w:rPr>
          <w:color w:val="2B2A29"/>
          <w:spacing w:val="-3"/>
          <w:w w:val="105"/>
        </w:rPr>
        <w:t xml:space="preserve"> </w:t>
      </w:r>
      <w:r>
        <w:rPr>
          <w:color w:val="2B2A29"/>
          <w:w w:val="105"/>
        </w:rPr>
        <w:t>of</w:t>
      </w:r>
      <w:r>
        <w:rPr>
          <w:color w:val="2B2A29"/>
          <w:spacing w:val="-3"/>
          <w:w w:val="105"/>
        </w:rPr>
        <w:t xml:space="preserve"> </w:t>
      </w:r>
      <w:r>
        <w:rPr>
          <w:color w:val="2B2A29"/>
          <w:w w:val="105"/>
        </w:rPr>
        <w:t>WSO2’s</w:t>
      </w:r>
      <w:r>
        <w:rPr>
          <w:color w:val="2B2A29"/>
          <w:spacing w:val="-3"/>
          <w:w w:val="105"/>
        </w:rPr>
        <w:t xml:space="preserve"> </w:t>
      </w:r>
      <w:r>
        <w:rPr>
          <w:color w:val="2B2A29"/>
          <w:w w:val="105"/>
        </w:rPr>
        <w:t>architecture</w:t>
      </w:r>
      <w:r>
        <w:rPr>
          <w:color w:val="2B2A29"/>
          <w:spacing w:val="-2"/>
          <w:w w:val="105"/>
        </w:rPr>
        <w:t xml:space="preserve"> </w:t>
      </w:r>
      <w:r>
        <w:rPr>
          <w:color w:val="2B2A29"/>
          <w:w w:val="105"/>
        </w:rPr>
        <w:t>team,</w:t>
      </w:r>
      <w:r>
        <w:rPr>
          <w:color w:val="2B2A29"/>
          <w:spacing w:val="-3"/>
          <w:w w:val="105"/>
        </w:rPr>
        <w:t xml:space="preserve"> </w:t>
      </w:r>
      <w:r>
        <w:rPr>
          <w:color w:val="2B2A29"/>
          <w:w w:val="105"/>
        </w:rPr>
        <w:t>which</w:t>
      </w:r>
      <w:r>
        <w:rPr>
          <w:color w:val="2B2A29"/>
          <w:spacing w:val="-3"/>
          <w:w w:val="105"/>
        </w:rPr>
        <w:t xml:space="preserve"> </w:t>
      </w:r>
      <w:r>
        <w:rPr>
          <w:color w:val="2B2A29"/>
          <w:w w:val="105"/>
        </w:rPr>
        <w:t>drives</w:t>
      </w:r>
      <w:r>
        <w:rPr>
          <w:color w:val="2B2A29"/>
          <w:spacing w:val="-3"/>
          <w:w w:val="105"/>
        </w:rPr>
        <w:t xml:space="preserve"> </w:t>
      </w:r>
      <w:r>
        <w:rPr>
          <w:color w:val="2B2A29"/>
          <w:w w:val="105"/>
        </w:rPr>
        <w:t>the</w:t>
      </w:r>
      <w:r>
        <w:rPr>
          <w:color w:val="2B2A29"/>
          <w:spacing w:val="-3"/>
          <w:w w:val="105"/>
        </w:rPr>
        <w:t xml:space="preserve"> </w:t>
      </w:r>
      <w:r>
        <w:rPr>
          <w:color w:val="2B2A29"/>
          <w:w w:val="105"/>
        </w:rPr>
        <w:t>overall</w:t>
      </w:r>
      <w:r>
        <w:rPr>
          <w:color w:val="2B2A29"/>
          <w:spacing w:val="-3"/>
          <w:w w:val="105"/>
        </w:rPr>
        <w:t xml:space="preserve"> </w:t>
      </w:r>
      <w:r>
        <w:rPr>
          <w:color w:val="2B2A29"/>
          <w:w w:val="105"/>
        </w:rPr>
        <w:t>development</w:t>
      </w:r>
      <w:r>
        <w:rPr>
          <w:color w:val="2B2A29"/>
          <w:spacing w:val="-2"/>
          <w:w w:val="105"/>
        </w:rPr>
        <w:t xml:space="preserve"> </w:t>
      </w:r>
      <w:r>
        <w:rPr>
          <w:color w:val="2B2A29"/>
          <w:w w:val="105"/>
        </w:rPr>
        <w:t>and enhancement of</w:t>
      </w:r>
      <w:r>
        <w:rPr>
          <w:color w:val="2B2A29"/>
          <w:spacing w:val="1"/>
          <w:w w:val="105"/>
        </w:rPr>
        <w:t xml:space="preserve"> </w:t>
      </w:r>
      <w:r>
        <w:rPr>
          <w:color w:val="2B2A29"/>
          <w:w w:val="105"/>
        </w:rPr>
        <w:t>WSO2</w:t>
      </w:r>
      <w:r>
        <w:rPr>
          <w:color w:val="2B2A29"/>
          <w:spacing w:val="1"/>
          <w:w w:val="105"/>
        </w:rPr>
        <w:t xml:space="preserve"> </w:t>
      </w:r>
      <w:r>
        <w:rPr>
          <w:color w:val="2B2A29"/>
          <w:w w:val="105"/>
        </w:rPr>
        <w:t>platform</w:t>
      </w:r>
      <w:r>
        <w:rPr>
          <w:color w:val="2B2A29"/>
          <w:spacing w:val="1"/>
          <w:w w:val="105"/>
        </w:rPr>
        <w:t xml:space="preserve"> </w:t>
      </w:r>
      <w:r>
        <w:rPr>
          <w:color w:val="2B2A29"/>
          <w:w w:val="105"/>
        </w:rPr>
        <w:t>capabilities.</w:t>
      </w:r>
      <w:r>
        <w:rPr>
          <w:color w:val="2B2A29"/>
          <w:spacing w:val="1"/>
          <w:w w:val="105"/>
        </w:rPr>
        <w:t xml:space="preserve"> </w:t>
      </w:r>
      <w:r>
        <w:rPr>
          <w:color w:val="2B2A29"/>
          <w:w w:val="105"/>
        </w:rPr>
        <w:t>He</w:t>
      </w:r>
      <w:r>
        <w:rPr>
          <w:color w:val="2B2A29"/>
          <w:spacing w:val="1"/>
          <w:w w:val="105"/>
        </w:rPr>
        <w:t xml:space="preserve"> </w:t>
      </w:r>
      <w:r>
        <w:rPr>
          <w:color w:val="2B2A29"/>
          <w:w w:val="105"/>
        </w:rPr>
        <w:t>is</w:t>
      </w:r>
      <w:r>
        <w:rPr>
          <w:color w:val="2B2A29"/>
          <w:spacing w:val="1"/>
          <w:w w:val="105"/>
        </w:rPr>
        <w:t xml:space="preserve"> </w:t>
      </w:r>
      <w:r>
        <w:rPr>
          <w:color w:val="2B2A29"/>
          <w:w w:val="105"/>
        </w:rPr>
        <w:t>also</w:t>
      </w:r>
      <w:r>
        <w:rPr>
          <w:color w:val="2B2A29"/>
          <w:spacing w:val="1"/>
          <w:w w:val="105"/>
        </w:rPr>
        <w:t xml:space="preserve"> </w:t>
      </w:r>
      <w:r>
        <w:rPr>
          <w:color w:val="2B2A29"/>
          <w:w w:val="105"/>
        </w:rPr>
        <w:t>one</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lead</w:t>
      </w:r>
      <w:r>
        <w:rPr>
          <w:color w:val="2B2A29"/>
          <w:spacing w:val="1"/>
          <w:w w:val="105"/>
        </w:rPr>
        <w:t xml:space="preserve"> </w:t>
      </w:r>
      <w:r>
        <w:rPr>
          <w:color w:val="2B2A29"/>
          <w:w w:val="105"/>
        </w:rPr>
        <w:t>architects</w:t>
      </w:r>
      <w:r>
        <w:rPr>
          <w:color w:val="2B2A29"/>
          <w:spacing w:val="1"/>
          <w:w w:val="105"/>
        </w:rPr>
        <w:t xml:space="preserve"> </w:t>
      </w:r>
      <w:r>
        <w:rPr>
          <w:color w:val="2B2A29"/>
          <w:w w:val="105"/>
        </w:rPr>
        <w:t>behind</w:t>
      </w:r>
      <w:r>
        <w:rPr>
          <w:color w:val="2B2A29"/>
          <w:spacing w:val="-55"/>
          <w:w w:val="105"/>
        </w:rPr>
        <w:t xml:space="preserve"> </w:t>
      </w:r>
      <w:r>
        <w:rPr>
          <w:color w:val="2B2A29"/>
          <w:w w:val="105"/>
        </w:rPr>
        <w:t>WSO2 Carbon, WSO2 Update Manager, and the Ballerina language project. He has</w:t>
      </w:r>
      <w:r>
        <w:rPr>
          <w:color w:val="2B2A29"/>
          <w:spacing w:val="1"/>
          <w:w w:val="105"/>
        </w:rPr>
        <w:t xml:space="preserve"> </w:t>
      </w:r>
      <w:r>
        <w:rPr>
          <w:color w:val="2B2A29"/>
          <w:w w:val="105"/>
        </w:rPr>
        <w:t>presented at many conferences, including ApacheCon, OSCON, QCon, and WSO2Con,</w:t>
      </w:r>
      <w:r>
        <w:rPr>
          <w:color w:val="2B2A29"/>
          <w:spacing w:val="1"/>
          <w:w w:val="105"/>
        </w:rPr>
        <w:t xml:space="preserve"> </w:t>
      </w:r>
      <w:r>
        <w:rPr>
          <w:color w:val="2B2A29"/>
          <w:w w:val="105"/>
        </w:rPr>
        <w:t>and he has conducted technical workshops on Java, microservices, and OSGi. Sameera</w:t>
      </w:r>
      <w:r>
        <w:rPr>
          <w:color w:val="2B2A29"/>
          <w:spacing w:val="1"/>
          <w:w w:val="105"/>
        </w:rPr>
        <w:t xml:space="preserve"> </w:t>
      </w:r>
      <w:r>
        <w:rPr>
          <w:color w:val="2B2A29"/>
          <w:w w:val="105"/>
        </w:rPr>
        <w:t>holds a first-class honors degree in computer science and engineering from the</w:t>
      </w:r>
      <w:r>
        <w:rPr>
          <w:color w:val="2B2A29"/>
          <w:spacing w:val="1"/>
          <w:w w:val="105"/>
        </w:rPr>
        <w:t xml:space="preserve"> </w:t>
      </w:r>
      <w:r>
        <w:rPr>
          <w:color w:val="2B2A29"/>
          <w:w w:val="105"/>
        </w:rPr>
        <w:t>University</w:t>
      </w:r>
      <w:r>
        <w:rPr>
          <w:color w:val="2B2A29"/>
          <w:spacing w:val="-14"/>
          <w:w w:val="105"/>
        </w:rPr>
        <w:t xml:space="preserve"> </w:t>
      </w:r>
      <w:r>
        <w:rPr>
          <w:color w:val="2B2A29"/>
          <w:w w:val="105"/>
        </w:rPr>
        <w:t>of</w:t>
      </w:r>
      <w:r>
        <w:rPr>
          <w:color w:val="2B2A29"/>
          <w:spacing w:val="-13"/>
          <w:w w:val="105"/>
        </w:rPr>
        <w:t xml:space="preserve"> </w:t>
      </w:r>
      <w:r>
        <w:rPr>
          <w:color w:val="2B2A29"/>
          <w:w w:val="105"/>
        </w:rPr>
        <w:t>Moratuwa,</w:t>
      </w:r>
      <w:r>
        <w:rPr>
          <w:color w:val="2B2A29"/>
          <w:spacing w:val="-13"/>
          <w:w w:val="105"/>
        </w:rPr>
        <w:t xml:space="preserve"> </w:t>
      </w:r>
      <w:r>
        <w:rPr>
          <w:color w:val="2B2A29"/>
          <w:w w:val="105"/>
        </w:rPr>
        <w:t>Sri</w:t>
      </w:r>
      <w:r>
        <w:rPr>
          <w:color w:val="2B2A29"/>
          <w:spacing w:val="-13"/>
          <w:w w:val="105"/>
        </w:rPr>
        <w:t xml:space="preserve"> </w:t>
      </w:r>
      <w:r>
        <w:rPr>
          <w:color w:val="2B2A29"/>
          <w:w w:val="105"/>
        </w:rPr>
        <w:t>Lanka.</w:t>
      </w:r>
    </w:p>
    <w:p>
      <w:pPr>
        <w:pStyle w:val="11"/>
        <w:spacing w:before="94" w:line="304" w:lineRule="auto"/>
        <w:ind w:left="520" w:right="561"/>
      </w:pPr>
      <w:r>
        <w:rPr>
          <w:b/>
          <w:color w:val="2B2A29"/>
          <w:w w:val="105"/>
        </w:rPr>
        <w:t>Sameera Jayasoma</w:t>
      </w:r>
      <w:r>
        <w:rPr>
          <w:color w:val="2B2A29"/>
          <w:w w:val="105"/>
        </w:rPr>
        <w:t>是Ballerina语言编译器和运行时的首席架构师和开发人员。此外，他还是WSO2平台架构的主管。他是WSO2架构团队的成员，该</w:t>
      </w:r>
      <w:r>
        <w:rPr>
          <w:color w:val="2B2A29"/>
          <w:spacing w:val="-3"/>
          <w:w w:val="105"/>
        </w:rPr>
        <w:t>团队</w:t>
      </w:r>
      <w:r>
        <w:rPr>
          <w:color w:val="2B2A29"/>
          <w:w w:val="105"/>
        </w:rPr>
        <w:t>推动WSO2平台能力的整体开发和增强。他也是WSO2 Carbon、WSO2 Update Manager和Ballerina语言项目的首席架构师之一。他曾在许多会议上发表演讲，包括ApacheCon、OSCON、QCon和WSO2Con，并举办过Java、微服务和OSGi的技术研讨会。Sameera拥有斯里兰</w:t>
      </w:r>
      <w:r>
        <w:rPr>
          <w:color w:val="2B2A29"/>
          <w:spacing w:val="-13"/>
          <w:w w:val="105"/>
        </w:rPr>
        <w:t>卡</w:t>
      </w:r>
      <w:r>
        <w:rPr>
          <w:color w:val="2B2A29"/>
          <w:w w:val="105"/>
        </w:rPr>
        <w:t>Moratuwa大学计算机科学和工程一级荣誉学位。</w:t>
      </w:r>
    </w:p>
    <w:p>
      <w:pPr>
        <w:spacing w:after="0" w:line="304" w:lineRule="auto"/>
        <w:sectPr>
          <w:headerReference r:id="rId14" w:type="even"/>
          <w:pgSz w:w="10080" w:h="14400"/>
          <w:pgMar w:top="1360" w:right="560" w:bottom="1260" w:left="560" w:header="0" w:footer="1070" w:gutter="0"/>
          <w:cols w:space="720" w:num="1"/>
        </w:sectPr>
      </w:pPr>
    </w:p>
    <w:p>
      <w:pPr>
        <w:pStyle w:val="11"/>
        <w:rPr>
          <w:sz w:val="20"/>
        </w:rPr>
      </w:pPr>
    </w:p>
    <w:p>
      <w:pPr>
        <w:pStyle w:val="11"/>
        <w:rPr>
          <w:sz w:val="24"/>
        </w:rPr>
      </w:pPr>
    </w:p>
    <w:p>
      <w:r>
        <w:rPr>
          <w:color w:val="2B2A29"/>
          <w:w w:val="95"/>
        </w:rPr>
        <w:t>Acknowledgments</w:t>
      </w:r>
    </w:p>
    <w:p>
      <w:pPr>
        <w:pStyle w:val="3"/>
      </w:pPr>
      <w:bookmarkStart w:id="3" w:name="_bookmark2"/>
      <w:bookmarkEnd w:id="3"/>
      <w:r>
        <w:rPr>
          <w:color w:val="2B2A29"/>
          <w:w w:val="95"/>
        </w:rPr>
        <w:t>致谢</w:t>
      </w:r>
    </w:p>
    <w:p>
      <w:r>
        <w:rPr>
          <w:color w:val="2B2A29"/>
          <w:w w:val="105"/>
        </w:rPr>
        <w:t>We would like to thank all the people who helped us in writing this book, particularly</w:t>
      </w:r>
      <w:r>
        <w:rPr>
          <w:color w:val="2B2A29"/>
          <w:spacing w:val="1"/>
          <w:w w:val="105"/>
        </w:rPr>
        <w:t xml:space="preserve"> </w:t>
      </w:r>
      <w:r>
        <w:rPr>
          <w:color w:val="2B2A29"/>
          <w:w w:val="105"/>
        </w:rPr>
        <w:t>our</w:t>
      </w:r>
      <w:r>
        <w:rPr>
          <w:color w:val="2B2A29"/>
          <w:spacing w:val="3"/>
          <w:w w:val="105"/>
        </w:rPr>
        <w:t xml:space="preserve"> </w:t>
      </w:r>
      <w:r>
        <w:rPr>
          <w:color w:val="2B2A29"/>
          <w:w w:val="105"/>
        </w:rPr>
        <w:t>technical</w:t>
      </w:r>
      <w:r>
        <w:rPr>
          <w:color w:val="2B2A29"/>
          <w:spacing w:val="4"/>
          <w:w w:val="105"/>
        </w:rPr>
        <w:t xml:space="preserve"> </w:t>
      </w:r>
      <w:r>
        <w:rPr>
          <w:color w:val="2B2A29"/>
          <w:w w:val="105"/>
        </w:rPr>
        <w:t>reviewers,</w:t>
      </w:r>
      <w:r>
        <w:rPr>
          <w:color w:val="2B2A29"/>
          <w:spacing w:val="4"/>
          <w:w w:val="105"/>
        </w:rPr>
        <w:t xml:space="preserve"> </w:t>
      </w:r>
      <w:r>
        <w:rPr>
          <w:color w:val="2B2A29"/>
          <w:w w:val="105"/>
        </w:rPr>
        <w:t>Sameera</w:t>
      </w:r>
      <w:r>
        <w:rPr>
          <w:color w:val="2B2A29"/>
          <w:spacing w:val="4"/>
          <w:w w:val="105"/>
        </w:rPr>
        <w:t xml:space="preserve"> </w:t>
      </w:r>
      <w:r>
        <w:rPr>
          <w:color w:val="2B2A29"/>
          <w:w w:val="105"/>
        </w:rPr>
        <w:t>Jayasoma,</w:t>
      </w:r>
      <w:r>
        <w:rPr>
          <w:color w:val="2B2A29"/>
          <w:spacing w:val="4"/>
          <w:w w:val="105"/>
        </w:rPr>
        <w:t xml:space="preserve"> </w:t>
      </w:r>
      <w:r>
        <w:rPr>
          <w:color w:val="2B2A29"/>
          <w:w w:val="105"/>
        </w:rPr>
        <w:t>Prabath</w:t>
      </w:r>
      <w:r>
        <w:rPr>
          <w:color w:val="2B2A29"/>
          <w:spacing w:val="4"/>
          <w:w w:val="105"/>
        </w:rPr>
        <w:t xml:space="preserve"> </w:t>
      </w:r>
      <w:r>
        <w:rPr>
          <w:color w:val="2B2A29"/>
          <w:w w:val="105"/>
        </w:rPr>
        <w:t>Siriwardana,</w:t>
      </w:r>
      <w:r>
        <w:rPr>
          <w:color w:val="2B2A29"/>
          <w:spacing w:val="4"/>
          <w:w w:val="105"/>
        </w:rPr>
        <w:t xml:space="preserve"> </w:t>
      </w:r>
      <w:r>
        <w:rPr>
          <w:color w:val="2B2A29"/>
          <w:w w:val="105"/>
        </w:rPr>
        <w:t>Sudheera</w:t>
      </w:r>
      <w:r>
        <w:rPr>
          <w:color w:val="2B2A29"/>
          <w:spacing w:val="4"/>
          <w:w w:val="105"/>
        </w:rPr>
        <w:t xml:space="preserve"> </w:t>
      </w:r>
      <w:r>
        <w:rPr>
          <w:color w:val="2B2A29"/>
          <w:w w:val="105"/>
        </w:rPr>
        <w:t>Fernando,</w:t>
      </w:r>
      <w:r>
        <w:rPr>
          <w:color w:val="2B2A29"/>
          <w:spacing w:val="-55"/>
          <w:w w:val="105"/>
        </w:rPr>
        <w:t xml:space="preserve"> </w:t>
      </w:r>
      <w:r>
        <w:rPr>
          <w:color w:val="2B2A29"/>
          <w:w w:val="105"/>
        </w:rPr>
        <w:t>Shafreen</w:t>
      </w:r>
      <w:r>
        <w:rPr>
          <w:color w:val="2B2A29"/>
          <w:spacing w:val="-7"/>
          <w:w w:val="105"/>
        </w:rPr>
        <w:t xml:space="preserve"> </w:t>
      </w:r>
      <w:r>
        <w:rPr>
          <w:color w:val="2B2A29"/>
          <w:w w:val="105"/>
        </w:rPr>
        <w:t>Anfar,</w:t>
      </w:r>
      <w:r>
        <w:rPr>
          <w:color w:val="2B2A29"/>
          <w:spacing w:val="-7"/>
          <w:w w:val="105"/>
        </w:rPr>
        <w:t xml:space="preserve"> </w:t>
      </w:r>
      <w:r>
        <w:rPr>
          <w:color w:val="2B2A29"/>
          <w:w w:val="105"/>
        </w:rPr>
        <w:t>Anupama</w:t>
      </w:r>
      <w:r>
        <w:rPr>
          <w:color w:val="2B2A29"/>
          <w:spacing w:val="-7"/>
          <w:w w:val="105"/>
        </w:rPr>
        <w:t xml:space="preserve"> </w:t>
      </w:r>
      <w:r>
        <w:rPr>
          <w:color w:val="2B2A29"/>
          <w:w w:val="105"/>
        </w:rPr>
        <w:t>Pathirge,</w:t>
      </w:r>
      <w:r>
        <w:rPr>
          <w:color w:val="2B2A29"/>
          <w:spacing w:val="-7"/>
          <w:w w:val="105"/>
        </w:rPr>
        <w:t xml:space="preserve"> </w:t>
      </w:r>
      <w:r>
        <w:rPr>
          <w:color w:val="2B2A29"/>
          <w:w w:val="105"/>
        </w:rPr>
        <w:t>and</w:t>
      </w:r>
      <w:r>
        <w:rPr>
          <w:color w:val="2B2A29"/>
          <w:spacing w:val="-7"/>
          <w:w w:val="105"/>
        </w:rPr>
        <w:t xml:space="preserve"> </w:t>
      </w:r>
      <w:r>
        <w:rPr>
          <w:color w:val="2B2A29"/>
          <w:w w:val="105"/>
        </w:rPr>
        <w:t>Ruchith</w:t>
      </w:r>
      <w:r>
        <w:rPr>
          <w:color w:val="2B2A29"/>
          <w:spacing w:val="-7"/>
          <w:w w:val="105"/>
        </w:rPr>
        <w:t xml:space="preserve"> </w:t>
      </w:r>
      <w:r>
        <w:rPr>
          <w:color w:val="2B2A29"/>
          <w:w w:val="105"/>
        </w:rPr>
        <w:t>Fernando.</w:t>
      </w:r>
      <w:r>
        <w:rPr>
          <w:color w:val="2B2A29"/>
          <w:spacing w:val="-7"/>
          <w:w w:val="105"/>
        </w:rPr>
        <w:t xml:space="preserve"> </w:t>
      </w:r>
      <w:r>
        <w:rPr>
          <w:color w:val="2B2A29"/>
          <w:w w:val="105"/>
        </w:rPr>
        <w:t>We</w:t>
      </w:r>
      <w:r>
        <w:rPr>
          <w:color w:val="2B2A29"/>
          <w:spacing w:val="-7"/>
          <w:w w:val="105"/>
        </w:rPr>
        <w:t xml:space="preserve"> </w:t>
      </w:r>
      <w:r>
        <w:rPr>
          <w:color w:val="2B2A29"/>
          <w:w w:val="105"/>
        </w:rPr>
        <w:t>are</w:t>
      </w:r>
      <w:r>
        <w:rPr>
          <w:color w:val="2B2A29"/>
          <w:spacing w:val="-7"/>
          <w:w w:val="105"/>
        </w:rPr>
        <w:t xml:space="preserve"> </w:t>
      </w:r>
      <w:r>
        <w:rPr>
          <w:color w:val="2B2A29"/>
          <w:w w:val="105"/>
        </w:rPr>
        <w:t>also</w:t>
      </w:r>
      <w:r>
        <w:rPr>
          <w:color w:val="2B2A29"/>
          <w:spacing w:val="-7"/>
          <w:w w:val="105"/>
        </w:rPr>
        <w:t xml:space="preserve"> </w:t>
      </w:r>
      <w:r>
        <w:rPr>
          <w:color w:val="2B2A29"/>
          <w:w w:val="105"/>
        </w:rPr>
        <w:t>grateful</w:t>
      </w:r>
      <w:r>
        <w:rPr>
          <w:color w:val="2B2A29"/>
          <w:spacing w:val="-7"/>
          <w:w w:val="105"/>
        </w:rPr>
        <w:t xml:space="preserve"> </w:t>
      </w:r>
      <w:r>
        <w:rPr>
          <w:color w:val="2B2A29"/>
          <w:w w:val="105"/>
        </w:rPr>
        <w:t>for</w:t>
      </w:r>
      <w:r>
        <w:rPr>
          <w:color w:val="2B2A29"/>
          <w:spacing w:val="-7"/>
          <w:w w:val="105"/>
        </w:rPr>
        <w:t xml:space="preserve"> </w:t>
      </w:r>
      <w:r>
        <w:rPr>
          <w:color w:val="2B2A29"/>
          <w:w w:val="105"/>
        </w:rPr>
        <w:t>our</w:t>
      </w:r>
      <w:r>
        <w:rPr>
          <w:color w:val="2B2A29"/>
          <w:spacing w:val="-55"/>
          <w:w w:val="105"/>
        </w:rPr>
        <w:t xml:space="preserve"> </w:t>
      </w:r>
      <w:r>
        <w:rPr>
          <w:color w:val="2B2A29"/>
          <w:w w:val="105"/>
        </w:rPr>
        <w:t>families for their support throughout the project. Special thanks goes to Dr. Sanjiva</w:t>
      </w:r>
      <w:r>
        <w:rPr>
          <w:color w:val="2B2A29"/>
          <w:spacing w:val="1"/>
          <w:w w:val="105"/>
        </w:rPr>
        <w:t xml:space="preserve"> </w:t>
      </w:r>
      <w:r>
        <w:rPr>
          <w:color w:val="2B2A29"/>
          <w:w w:val="105"/>
        </w:rPr>
        <w:t>Weerawarana, the creator of the Ballerina programming language, who has also</w:t>
      </w:r>
      <w:r>
        <w:rPr>
          <w:color w:val="2B2A29"/>
          <w:spacing w:val="1"/>
          <w:w w:val="105"/>
        </w:rPr>
        <w:t xml:space="preserve"> </w:t>
      </w:r>
      <w:r>
        <w:rPr>
          <w:color w:val="2B2A29"/>
          <w:spacing w:val="-1"/>
          <w:w w:val="110"/>
        </w:rPr>
        <w:t>mentored</w:t>
      </w:r>
      <w:r>
        <w:rPr>
          <w:color w:val="2B2A29"/>
          <w:spacing w:val="-16"/>
          <w:w w:val="110"/>
        </w:rPr>
        <w:t xml:space="preserve"> </w:t>
      </w:r>
      <w:r>
        <w:rPr>
          <w:color w:val="2B2A29"/>
          <w:w w:val="110"/>
        </w:rPr>
        <w:t>and</w:t>
      </w:r>
      <w:r>
        <w:rPr>
          <w:color w:val="2B2A29"/>
          <w:spacing w:val="-15"/>
          <w:w w:val="110"/>
        </w:rPr>
        <w:t xml:space="preserve"> </w:t>
      </w:r>
      <w:r>
        <w:rPr>
          <w:color w:val="2B2A29"/>
          <w:w w:val="110"/>
        </w:rPr>
        <w:t>guided</w:t>
      </w:r>
      <w:r>
        <w:rPr>
          <w:color w:val="2B2A29"/>
          <w:spacing w:val="-16"/>
          <w:w w:val="110"/>
        </w:rPr>
        <w:t xml:space="preserve"> </w:t>
      </w:r>
      <w:r>
        <w:rPr>
          <w:color w:val="2B2A29"/>
          <w:w w:val="110"/>
        </w:rPr>
        <w:t>us</w:t>
      </w:r>
      <w:r>
        <w:rPr>
          <w:color w:val="2B2A29"/>
          <w:spacing w:val="-15"/>
          <w:w w:val="110"/>
        </w:rPr>
        <w:t xml:space="preserve"> </w:t>
      </w:r>
      <w:r>
        <w:rPr>
          <w:color w:val="2B2A29"/>
          <w:w w:val="110"/>
        </w:rPr>
        <w:t>throughout</w:t>
      </w:r>
      <w:r>
        <w:rPr>
          <w:color w:val="2B2A29"/>
          <w:spacing w:val="-16"/>
          <w:w w:val="110"/>
        </w:rPr>
        <w:t xml:space="preserve"> </w:t>
      </w:r>
      <w:r>
        <w:rPr>
          <w:color w:val="2B2A29"/>
          <w:w w:val="110"/>
        </w:rPr>
        <w:t>our</w:t>
      </w:r>
      <w:r>
        <w:rPr>
          <w:color w:val="2B2A29"/>
          <w:spacing w:val="-15"/>
          <w:w w:val="110"/>
        </w:rPr>
        <w:t xml:space="preserve"> </w:t>
      </w:r>
      <w:r>
        <w:rPr>
          <w:color w:val="2B2A29"/>
          <w:w w:val="110"/>
        </w:rPr>
        <w:t>careers.</w:t>
      </w:r>
    </w:p>
    <w:p>
      <w:pPr>
        <w:pStyle w:val="11"/>
        <w:spacing w:before="541" w:line="304" w:lineRule="auto"/>
        <w:ind w:left="520" w:right="266"/>
      </w:pPr>
      <w:r>
        <w:rPr>
          <w:color w:val="2B2A29"/>
          <w:w w:val="105"/>
        </w:rPr>
        <w:t>我们要感谢所有帮助我们写这本书的人，特别是我们的技术评论家，Sameera</w:t>
      </w:r>
      <w:r>
        <w:t xml:space="preserve"> </w:t>
      </w:r>
      <w:r>
        <w:rPr>
          <w:color w:val="2B2A29"/>
          <w:w w:val="105"/>
        </w:rPr>
        <w:t>Jayasoma、Prabath</w:t>
      </w:r>
      <w:r>
        <w:t xml:space="preserve"> </w:t>
      </w:r>
      <w:r>
        <w:rPr>
          <w:color w:val="2B2A29"/>
          <w:w w:val="105"/>
        </w:rPr>
        <w:t>Siriwardana、Sudheira</w:t>
      </w:r>
      <w:r>
        <w:t xml:space="preserve"> </w:t>
      </w:r>
      <w:r>
        <w:rPr>
          <w:color w:val="2B2A29"/>
          <w:w w:val="105"/>
        </w:rPr>
        <w:t>Fernando、Shafreen</w:t>
      </w:r>
      <w:r>
        <w:t xml:space="preserve"> </w:t>
      </w:r>
      <w:r>
        <w:rPr>
          <w:color w:val="2B2A29"/>
          <w:w w:val="105"/>
        </w:rPr>
        <w:t>Anfar、Anupama</w:t>
      </w:r>
      <w:r>
        <w:t xml:space="preserve"> </w:t>
      </w:r>
      <w:r>
        <w:rPr>
          <w:color w:val="2B2A29"/>
          <w:w w:val="105"/>
        </w:rPr>
        <w:t>Pathirge和Ruchith</w:t>
      </w:r>
      <w:r>
        <w:t xml:space="preserve"> </w:t>
      </w:r>
      <w:r>
        <w:rPr>
          <w:color w:val="2B2A29"/>
          <w:w w:val="105"/>
        </w:rPr>
        <w:t>Fernando。我们也感谢我们的家人在整个项目中的支持。特别感谢桑吉娃·韦拉瓦拉纳博士，她是芭蕾舞编程语言的创造者，在</w:t>
      </w:r>
      <w:r>
        <w:rPr>
          <w:color w:val="2B2A29"/>
          <w:w w:val="110"/>
        </w:rPr>
        <w:t>我们的整个职业生涯中，</w:t>
      </w:r>
      <w:r>
        <w:rPr>
          <w:color w:val="2B2A29"/>
          <w:w w:val="105"/>
        </w:rPr>
        <w:t>她</w:t>
      </w:r>
      <w:r>
        <w:rPr>
          <w:color w:val="2B2A29"/>
          <w:spacing w:val="1"/>
          <w:w w:val="105"/>
        </w:rPr>
        <w:t>也</w:t>
      </w:r>
      <w:r>
        <w:rPr>
          <w:color w:val="2B2A29"/>
          <w:spacing w:val="-1"/>
          <w:w w:val="110"/>
        </w:rPr>
        <w:t>指导</w:t>
      </w:r>
      <w:r>
        <w:rPr>
          <w:color w:val="2B2A29"/>
          <w:w w:val="110"/>
        </w:rPr>
        <w:t>和指导</w:t>
      </w:r>
      <w:r>
        <w:rPr>
          <w:color w:val="2B2A29"/>
          <w:spacing w:val="-16"/>
          <w:w w:val="110"/>
        </w:rPr>
        <w:t>了</w:t>
      </w:r>
      <w:r>
        <w:rPr>
          <w:color w:val="2B2A29"/>
          <w:w w:val="110"/>
        </w:rPr>
        <w:t>我们。</w:t>
      </w:r>
    </w:p>
    <w:p>
      <w:r>
        <w:rPr>
          <w:color w:val="2B2A29"/>
          <w:w w:val="105"/>
        </w:rPr>
        <w:t>—Anjana</w:t>
      </w:r>
      <w:r>
        <w:rPr>
          <w:color w:val="2B2A29"/>
          <w:spacing w:val="-3"/>
          <w:w w:val="105"/>
        </w:rPr>
        <w:t xml:space="preserve"> </w:t>
      </w:r>
      <w:r>
        <w:rPr>
          <w:color w:val="2B2A29"/>
          <w:w w:val="105"/>
        </w:rPr>
        <w:t>Fernando</w:t>
      </w:r>
      <w:r>
        <w:rPr>
          <w:color w:val="2B2A29"/>
          <w:spacing w:val="-2"/>
          <w:w w:val="105"/>
        </w:rPr>
        <w:t xml:space="preserve"> </w:t>
      </w:r>
      <w:r>
        <w:rPr>
          <w:color w:val="2B2A29"/>
          <w:w w:val="105"/>
        </w:rPr>
        <w:t>and</w:t>
      </w:r>
      <w:r>
        <w:rPr>
          <w:color w:val="2B2A29"/>
          <w:spacing w:val="-2"/>
          <w:w w:val="105"/>
        </w:rPr>
        <w:t xml:space="preserve"> </w:t>
      </w:r>
      <w:r>
        <w:rPr>
          <w:color w:val="2B2A29"/>
          <w:w w:val="105"/>
        </w:rPr>
        <w:t>Lakmal</w:t>
      </w:r>
      <w:r>
        <w:rPr>
          <w:color w:val="2B2A29"/>
          <w:spacing w:val="-3"/>
          <w:w w:val="105"/>
        </w:rPr>
        <w:t xml:space="preserve"> </w:t>
      </w:r>
      <w:r>
        <w:rPr>
          <w:color w:val="2B2A29"/>
          <w:w w:val="105"/>
        </w:rPr>
        <w:t>Warusawithana</w:t>
      </w:r>
    </w:p>
    <w:p>
      <w:pPr>
        <w:pStyle w:val="11"/>
        <w:spacing w:before="133"/>
        <w:ind w:left="4307"/>
      </w:pPr>
      <w:r>
        <w:rPr>
          <w:color w:val="2B2A29"/>
          <w:w w:val="105"/>
        </w:rPr>
        <w:t>-Anjana</w:t>
      </w:r>
      <w:r>
        <w:t xml:space="preserve"> </w:t>
      </w:r>
      <w:r>
        <w:rPr>
          <w:color w:val="2B2A29"/>
          <w:w w:val="105"/>
        </w:rPr>
        <w:t>Fernando和Lakmal</w:t>
      </w:r>
      <w:r>
        <w:t xml:space="preserve"> </w:t>
      </w:r>
      <w:r>
        <w:rPr>
          <w:color w:val="2B2A29"/>
          <w:w w:val="105"/>
        </w:rPr>
        <w:t>Warusawithana</w:t>
      </w:r>
    </w:p>
    <w:p>
      <w:pPr>
        <w:spacing w:after="0"/>
        <w:sectPr>
          <w:headerReference r:id="rId15" w:type="default"/>
          <w:footerReference r:id="rId16" w:type="default"/>
          <w:footerReference r:id="rId17" w:type="even"/>
          <w:pgSz w:w="10080" w:h="14400"/>
          <w:pgMar w:top="1360" w:right="560" w:bottom="1260" w:left="560" w:header="0" w:footer="1070" w:gutter="0"/>
          <w:cols w:space="720" w:num="1"/>
        </w:sectPr>
      </w:pPr>
    </w:p>
    <w:p>
      <w:pPr>
        <w:pStyle w:val="11"/>
        <w:rPr>
          <w:sz w:val="20"/>
        </w:rPr>
      </w:pPr>
    </w:p>
    <w:p>
      <w:pPr>
        <w:pStyle w:val="11"/>
        <w:rPr>
          <w:sz w:val="24"/>
        </w:rPr>
      </w:pPr>
    </w:p>
    <w:p>
      <w:r>
        <w:rPr>
          <w:color w:val="2B2A29"/>
          <w:w w:val="95"/>
        </w:rPr>
        <w:t>Introduction</w:t>
      </w:r>
    </w:p>
    <w:p>
      <w:pPr>
        <w:pStyle w:val="3"/>
      </w:pPr>
      <w:bookmarkStart w:id="4" w:name="_bookmark3"/>
      <w:bookmarkEnd w:id="4"/>
      <w:r>
        <w:rPr>
          <w:color w:val="2B2A29"/>
          <w:w w:val="95"/>
        </w:rPr>
        <w:t>介绍</w:t>
      </w:r>
    </w:p>
    <w:p>
      <w:r>
        <w:rPr>
          <w:color w:val="2B2A29"/>
          <w:w w:val="105"/>
        </w:rPr>
        <w:t>Ballerina</w:t>
      </w:r>
      <w:r>
        <w:rPr>
          <w:color w:val="2B2A29"/>
          <w:spacing w:val="5"/>
          <w:w w:val="105"/>
        </w:rPr>
        <w:t xml:space="preserve"> </w:t>
      </w:r>
      <w:r>
        <w:rPr>
          <w:color w:val="2B2A29"/>
          <w:w w:val="105"/>
        </w:rPr>
        <w:t>is</w:t>
      </w:r>
      <w:r>
        <w:rPr>
          <w:color w:val="2B2A29"/>
          <w:spacing w:val="5"/>
          <w:w w:val="105"/>
        </w:rPr>
        <w:t xml:space="preserve"> </w:t>
      </w:r>
      <w:r>
        <w:rPr>
          <w:color w:val="2B2A29"/>
          <w:w w:val="105"/>
        </w:rPr>
        <w:t>a</w:t>
      </w:r>
      <w:r>
        <w:rPr>
          <w:color w:val="2B2A29"/>
          <w:spacing w:val="5"/>
          <w:w w:val="105"/>
        </w:rPr>
        <w:t xml:space="preserve"> </w:t>
      </w:r>
      <w:r>
        <w:rPr>
          <w:color w:val="2B2A29"/>
          <w:w w:val="105"/>
        </w:rPr>
        <w:t>new</w:t>
      </w:r>
      <w:r>
        <w:rPr>
          <w:color w:val="2B2A29"/>
          <w:spacing w:val="5"/>
          <w:w w:val="105"/>
        </w:rPr>
        <w:t xml:space="preserve"> </w:t>
      </w:r>
      <w:r>
        <w:rPr>
          <w:color w:val="2B2A29"/>
          <w:w w:val="105"/>
        </w:rPr>
        <w:t>cutting-edge</w:t>
      </w:r>
      <w:r>
        <w:rPr>
          <w:color w:val="2B2A29"/>
          <w:spacing w:val="5"/>
          <w:w w:val="105"/>
        </w:rPr>
        <w:t xml:space="preserve"> </w:t>
      </w:r>
      <w:r>
        <w:rPr>
          <w:color w:val="2B2A29"/>
          <w:w w:val="105"/>
        </w:rPr>
        <w:t>programming</w:t>
      </w:r>
      <w:r>
        <w:rPr>
          <w:color w:val="2B2A29"/>
          <w:spacing w:val="5"/>
          <w:w w:val="105"/>
        </w:rPr>
        <w:t xml:space="preserve"> </w:t>
      </w:r>
      <w:r>
        <w:rPr>
          <w:color w:val="2B2A29"/>
          <w:w w:val="105"/>
        </w:rPr>
        <w:t>language</w:t>
      </w:r>
      <w:r>
        <w:rPr>
          <w:color w:val="2B2A29"/>
          <w:spacing w:val="5"/>
          <w:w w:val="105"/>
        </w:rPr>
        <w:t xml:space="preserve"> </w:t>
      </w:r>
      <w:r>
        <w:rPr>
          <w:color w:val="2B2A29"/>
          <w:w w:val="105"/>
        </w:rPr>
        <w:t>designed</w:t>
      </w:r>
      <w:r>
        <w:rPr>
          <w:color w:val="2B2A29"/>
          <w:spacing w:val="5"/>
          <w:w w:val="105"/>
        </w:rPr>
        <w:t xml:space="preserve"> </w:t>
      </w:r>
      <w:r>
        <w:rPr>
          <w:color w:val="2B2A29"/>
          <w:w w:val="105"/>
        </w:rPr>
        <w:t>to</w:t>
      </w:r>
      <w:r>
        <w:rPr>
          <w:color w:val="2B2A29"/>
          <w:spacing w:val="6"/>
          <w:w w:val="105"/>
        </w:rPr>
        <w:t xml:space="preserve"> </w:t>
      </w:r>
      <w:r>
        <w:rPr>
          <w:color w:val="2B2A29"/>
          <w:w w:val="105"/>
        </w:rPr>
        <w:t>write</w:t>
      </w:r>
      <w:r>
        <w:rPr>
          <w:color w:val="2B2A29"/>
          <w:spacing w:val="5"/>
          <w:w w:val="105"/>
        </w:rPr>
        <w:t xml:space="preserve"> </w:t>
      </w:r>
      <w:r>
        <w:rPr>
          <w:color w:val="2B2A29"/>
          <w:w w:val="105"/>
        </w:rPr>
        <w:t>modern,</w:t>
      </w:r>
      <w:r>
        <w:rPr>
          <w:color w:val="2B2A29"/>
          <w:spacing w:val="-55"/>
          <w:w w:val="105"/>
        </w:rPr>
        <w:t xml:space="preserve"> </w:t>
      </w:r>
      <w:r>
        <w:rPr>
          <w:color w:val="2B2A29"/>
          <w:w w:val="110"/>
        </w:rPr>
        <w:t>connected</w:t>
      </w:r>
      <w:r>
        <w:rPr>
          <w:color w:val="2B2A29"/>
          <w:spacing w:val="-16"/>
          <w:w w:val="110"/>
        </w:rPr>
        <w:t xml:space="preserve"> </w:t>
      </w:r>
      <w:r>
        <w:rPr>
          <w:color w:val="2B2A29"/>
          <w:w w:val="110"/>
        </w:rPr>
        <w:t>applications.</w:t>
      </w:r>
    </w:p>
    <w:p>
      <w:pPr>
        <w:pStyle w:val="11"/>
        <w:spacing w:before="541" w:line="304" w:lineRule="auto"/>
        <w:ind w:left="520"/>
      </w:pPr>
      <w:r>
        <w:rPr>
          <w:color w:val="2B2A29"/>
          <w:w w:val="105"/>
        </w:rPr>
        <w:t>Ballerina是一</w:t>
      </w:r>
      <w:r>
        <w:rPr>
          <w:color w:val="2B2A29"/>
          <w:spacing w:val="5"/>
          <w:w w:val="105"/>
        </w:rPr>
        <w:t>种</w:t>
      </w:r>
      <w:r>
        <w:rPr>
          <w:color w:val="2B2A29"/>
          <w:w w:val="105"/>
        </w:rPr>
        <w:t>新的尖端编程语言，旨在编写</w:t>
      </w:r>
      <w:r>
        <w:rPr>
          <w:color w:val="2B2A29"/>
          <w:spacing w:val="5"/>
          <w:w w:val="105"/>
        </w:rPr>
        <w:t>现代的</w:t>
      </w:r>
      <w:r>
        <w:rPr>
          <w:color w:val="2B2A29"/>
          <w:w w:val="110"/>
        </w:rPr>
        <w:t>连接应用程序。</w:t>
      </w:r>
    </w:p>
    <w:p>
      <w:r>
        <w:rPr>
          <w:i/>
          <w:color w:val="2B2A29"/>
          <w:w w:val="105"/>
        </w:rPr>
        <w:t xml:space="preserve">Beginning Ballerina Programming </w:t>
      </w:r>
      <w:r>
        <w:rPr>
          <w:color w:val="2B2A29"/>
          <w:w w:val="105"/>
        </w:rPr>
        <w:t>provides an opportunity to learn the Ballerina</w:t>
      </w:r>
      <w:r>
        <w:rPr>
          <w:color w:val="2B2A29"/>
          <w:spacing w:val="-55"/>
          <w:w w:val="105"/>
        </w:rPr>
        <w:t xml:space="preserve"> </w:t>
      </w:r>
      <w:r>
        <w:rPr>
          <w:color w:val="2B2A29"/>
          <w:w w:val="105"/>
        </w:rPr>
        <w:t>language</w:t>
      </w:r>
      <w:r>
        <w:rPr>
          <w:color w:val="2B2A29"/>
          <w:spacing w:val="5"/>
          <w:w w:val="105"/>
        </w:rPr>
        <w:t xml:space="preserve"> </w:t>
      </w:r>
      <w:r>
        <w:rPr>
          <w:color w:val="2B2A29"/>
          <w:w w:val="105"/>
        </w:rPr>
        <w:t>during</w:t>
      </w:r>
      <w:r>
        <w:rPr>
          <w:color w:val="2B2A29"/>
          <w:spacing w:val="6"/>
          <w:w w:val="105"/>
        </w:rPr>
        <w:t xml:space="preserve"> </w:t>
      </w:r>
      <w:r>
        <w:rPr>
          <w:color w:val="2B2A29"/>
          <w:w w:val="105"/>
        </w:rPr>
        <w:t>your</w:t>
      </w:r>
      <w:r>
        <w:rPr>
          <w:color w:val="2B2A29"/>
          <w:spacing w:val="5"/>
          <w:w w:val="105"/>
        </w:rPr>
        <w:t xml:space="preserve"> </w:t>
      </w:r>
      <w:r>
        <w:rPr>
          <w:color w:val="2B2A29"/>
          <w:w w:val="105"/>
        </w:rPr>
        <w:t>first</w:t>
      </w:r>
      <w:r>
        <w:rPr>
          <w:color w:val="2B2A29"/>
          <w:spacing w:val="6"/>
          <w:w w:val="105"/>
        </w:rPr>
        <w:t xml:space="preserve"> </w:t>
      </w:r>
      <w:r>
        <w:rPr>
          <w:color w:val="2B2A29"/>
          <w:w w:val="105"/>
        </w:rPr>
        <w:t>encounter</w:t>
      </w:r>
      <w:r>
        <w:rPr>
          <w:color w:val="2B2A29"/>
          <w:spacing w:val="5"/>
          <w:w w:val="105"/>
        </w:rPr>
        <w:t xml:space="preserve"> </w:t>
      </w:r>
      <w:r>
        <w:rPr>
          <w:color w:val="2B2A29"/>
          <w:w w:val="105"/>
        </w:rPr>
        <w:t>with</w:t>
      </w:r>
      <w:r>
        <w:rPr>
          <w:color w:val="2B2A29"/>
          <w:spacing w:val="6"/>
          <w:w w:val="105"/>
        </w:rPr>
        <w:t xml:space="preserve"> </w:t>
      </w:r>
      <w:r>
        <w:rPr>
          <w:color w:val="2B2A29"/>
          <w:w w:val="105"/>
        </w:rPr>
        <w:t>programming</w:t>
      </w:r>
      <w:r>
        <w:rPr>
          <w:color w:val="2B2A29"/>
          <w:spacing w:val="5"/>
          <w:w w:val="105"/>
        </w:rPr>
        <w:t xml:space="preserve"> </w:t>
      </w:r>
      <w:r>
        <w:rPr>
          <w:color w:val="2B2A29"/>
          <w:w w:val="105"/>
        </w:rPr>
        <w:t>computers.</w:t>
      </w:r>
      <w:r>
        <w:rPr>
          <w:color w:val="2B2A29"/>
          <w:spacing w:val="6"/>
          <w:w w:val="105"/>
        </w:rPr>
        <w:t xml:space="preserve"> </w:t>
      </w:r>
      <w:r>
        <w:rPr>
          <w:color w:val="2B2A29"/>
          <w:w w:val="105"/>
        </w:rPr>
        <w:t>The</w:t>
      </w:r>
      <w:r>
        <w:rPr>
          <w:color w:val="2B2A29"/>
          <w:spacing w:val="5"/>
          <w:w w:val="105"/>
        </w:rPr>
        <w:t xml:space="preserve"> </w:t>
      </w:r>
      <w:r>
        <w:rPr>
          <w:color w:val="2B2A29"/>
          <w:w w:val="105"/>
        </w:rPr>
        <w:t>book</w:t>
      </w:r>
      <w:r>
        <w:rPr>
          <w:color w:val="2B2A29"/>
          <w:spacing w:val="6"/>
          <w:w w:val="105"/>
        </w:rPr>
        <w:t xml:space="preserve"> </w:t>
      </w:r>
      <w:r>
        <w:rPr>
          <w:color w:val="2B2A29"/>
          <w:w w:val="105"/>
        </w:rPr>
        <w:t>starts</w:t>
      </w:r>
      <w:r>
        <w:rPr>
          <w:color w:val="2B2A29"/>
          <w:spacing w:val="1"/>
          <w:w w:val="105"/>
        </w:rPr>
        <w:t xml:space="preserve"> </w:t>
      </w:r>
      <w:r>
        <w:rPr>
          <w:color w:val="2B2A29"/>
          <w:w w:val="105"/>
        </w:rPr>
        <w:t>off by introducing basic computer organization, along with essential programming</w:t>
      </w:r>
      <w:r>
        <w:rPr>
          <w:color w:val="2B2A29"/>
          <w:spacing w:val="1"/>
          <w:w w:val="105"/>
        </w:rPr>
        <w:t xml:space="preserve"> </w:t>
      </w:r>
      <w:r>
        <w:rPr>
          <w:color w:val="2B2A29"/>
          <w:w w:val="105"/>
        </w:rPr>
        <w:t>constructs, and</w:t>
      </w:r>
      <w:r>
        <w:rPr>
          <w:color w:val="2B2A29"/>
          <w:spacing w:val="1"/>
          <w:w w:val="105"/>
        </w:rPr>
        <w:t xml:space="preserve"> </w:t>
      </w:r>
      <w:r>
        <w:rPr>
          <w:color w:val="2B2A29"/>
          <w:w w:val="105"/>
        </w:rPr>
        <w:t>gradually</w:t>
      </w:r>
      <w:r>
        <w:rPr>
          <w:color w:val="2B2A29"/>
          <w:spacing w:val="1"/>
          <w:w w:val="105"/>
        </w:rPr>
        <w:t xml:space="preserve"> </w:t>
      </w:r>
      <w:r>
        <w:rPr>
          <w:color w:val="2B2A29"/>
          <w:w w:val="105"/>
        </w:rPr>
        <w:t>progresses to</w:t>
      </w:r>
      <w:r>
        <w:rPr>
          <w:color w:val="2B2A29"/>
          <w:spacing w:val="1"/>
          <w:w w:val="105"/>
        </w:rPr>
        <w:t xml:space="preserve"> </w:t>
      </w:r>
      <w:r>
        <w:rPr>
          <w:color w:val="2B2A29"/>
          <w:w w:val="105"/>
        </w:rPr>
        <w:t>more</w:t>
      </w:r>
      <w:r>
        <w:rPr>
          <w:color w:val="2B2A29"/>
          <w:spacing w:val="1"/>
          <w:w w:val="105"/>
        </w:rPr>
        <w:t xml:space="preserve"> </w:t>
      </w:r>
      <w:r>
        <w:rPr>
          <w:color w:val="2B2A29"/>
          <w:w w:val="105"/>
        </w:rPr>
        <w:t>advanced use</w:t>
      </w:r>
      <w:r>
        <w:rPr>
          <w:color w:val="2B2A29"/>
          <w:spacing w:val="1"/>
          <w:w w:val="105"/>
        </w:rPr>
        <w:t xml:space="preserve"> </w:t>
      </w:r>
      <w:r>
        <w:rPr>
          <w:color w:val="2B2A29"/>
          <w:w w:val="105"/>
        </w:rPr>
        <w:t>cases,</w:t>
      </w:r>
      <w:r>
        <w:rPr>
          <w:color w:val="2B2A29"/>
          <w:spacing w:val="1"/>
          <w:w w:val="105"/>
        </w:rPr>
        <w:t xml:space="preserve"> </w:t>
      </w:r>
      <w:r>
        <w:rPr>
          <w:color w:val="2B2A29"/>
          <w:w w:val="105"/>
        </w:rPr>
        <w:t>such as</w:t>
      </w:r>
      <w:r>
        <w:rPr>
          <w:color w:val="2B2A29"/>
          <w:spacing w:val="1"/>
          <w:w w:val="105"/>
        </w:rPr>
        <w:t xml:space="preserve"> </w:t>
      </w:r>
      <w:r>
        <w:rPr>
          <w:color w:val="2B2A29"/>
          <w:w w:val="105"/>
        </w:rPr>
        <w:t>network</w:t>
      </w:r>
      <w:r>
        <w:rPr>
          <w:color w:val="2B2A29"/>
          <w:spacing w:val="1"/>
          <w:w w:val="105"/>
        </w:rPr>
        <w:t xml:space="preserve"> </w:t>
      </w:r>
      <w:r>
        <w:rPr>
          <w:color w:val="2B2A29"/>
          <w:w w:val="110"/>
        </w:rPr>
        <w:t>programming</w:t>
      </w:r>
      <w:r>
        <w:rPr>
          <w:color w:val="2B2A29"/>
          <w:spacing w:val="-16"/>
          <w:w w:val="110"/>
        </w:rPr>
        <w:t xml:space="preserve"> </w:t>
      </w:r>
      <w:r>
        <w:rPr>
          <w:color w:val="2B2A29"/>
          <w:w w:val="110"/>
        </w:rPr>
        <w:t>and</w:t>
      </w:r>
      <w:r>
        <w:rPr>
          <w:color w:val="2B2A29"/>
          <w:spacing w:val="-16"/>
          <w:w w:val="110"/>
        </w:rPr>
        <w:t xml:space="preserve"> </w:t>
      </w:r>
      <w:r>
        <w:rPr>
          <w:color w:val="2B2A29"/>
          <w:w w:val="110"/>
        </w:rPr>
        <w:t>data</w:t>
      </w:r>
      <w:r>
        <w:rPr>
          <w:color w:val="2B2A29"/>
          <w:spacing w:val="-16"/>
          <w:w w:val="110"/>
        </w:rPr>
        <w:t xml:space="preserve"> </w:t>
      </w:r>
      <w:r>
        <w:rPr>
          <w:color w:val="2B2A29"/>
          <w:w w:val="110"/>
        </w:rPr>
        <w:t>security.</w:t>
      </w:r>
    </w:p>
    <w:p>
      <w:pPr>
        <w:pStyle w:val="11"/>
        <w:spacing w:line="304" w:lineRule="auto"/>
        <w:ind w:left="520" w:right="561" w:firstLine="359"/>
      </w:pPr>
      <w:r>
        <w:rPr>
          <w:color w:val="2B2A29"/>
          <w:w w:val="105"/>
        </w:rPr>
        <w:t>在第一</w:t>
      </w:r>
      <w:r>
        <w:rPr>
          <w:color w:val="2B2A29"/>
          <w:spacing w:val="6"/>
          <w:w w:val="105"/>
        </w:rPr>
        <w:t>次</w:t>
      </w:r>
      <w:r>
        <w:rPr>
          <w:color w:val="2B2A29"/>
          <w:w w:val="105"/>
        </w:rPr>
        <w:t>接触编程计算机时</w:t>
      </w:r>
      <w:r>
        <w:rPr>
          <w:color w:val="2B2A29"/>
          <w:spacing w:val="6"/>
          <w:w w:val="105"/>
        </w:rPr>
        <w:t>，</w:t>
      </w:r>
      <w:r>
        <w:rPr>
          <w:i/>
          <w:color w:val="2B2A29"/>
          <w:w w:val="105"/>
        </w:rPr>
        <w:t>开始芭蕾舞编程</w:t>
      </w:r>
      <w:r>
        <w:rPr>
          <w:color w:val="2B2A29"/>
          <w:w w:val="105"/>
        </w:rPr>
        <w:t>提供了学习芭蕾舞语言的机会。</w:t>
      </w:r>
      <w:r>
        <w:rPr>
          <w:color w:val="2B2A29"/>
          <w:spacing w:val="6"/>
          <w:w w:val="105"/>
        </w:rPr>
        <w:t>本</w:t>
      </w:r>
      <w:r>
        <w:rPr>
          <w:color w:val="2B2A29"/>
          <w:w w:val="105"/>
        </w:rPr>
        <w:t>书首先介绍了基本的计算机组织，以及基本的编程结构，然后逐步发展到更高级的用例，如网络</w:t>
      </w:r>
      <w:r>
        <w:rPr>
          <w:color w:val="2B2A29"/>
          <w:w w:val="110"/>
        </w:rPr>
        <w:t>编程和数据安全。</w:t>
      </w:r>
    </w:p>
    <w:p>
      <w:r>
        <w:rPr>
          <w:color w:val="2B2A29"/>
          <w:w w:val="105"/>
        </w:rPr>
        <w:t>The</w:t>
      </w:r>
      <w:r>
        <w:rPr>
          <w:color w:val="2B2A29"/>
          <w:spacing w:val="1"/>
          <w:w w:val="105"/>
        </w:rPr>
        <w:t xml:space="preserve"> </w:t>
      </w:r>
      <w:r>
        <w:rPr>
          <w:color w:val="2B2A29"/>
          <w:w w:val="105"/>
        </w:rPr>
        <w:t>first</w:t>
      </w:r>
      <w:r>
        <w:rPr>
          <w:color w:val="2B2A29"/>
          <w:spacing w:val="1"/>
          <w:w w:val="105"/>
        </w:rPr>
        <w:t xml:space="preserve"> </w:t>
      </w:r>
      <w:r>
        <w:rPr>
          <w:color w:val="2B2A29"/>
          <w:w w:val="105"/>
        </w:rPr>
        <w:t>chapter</w:t>
      </w:r>
      <w:r>
        <w:rPr>
          <w:color w:val="2B2A29"/>
          <w:spacing w:val="2"/>
          <w:w w:val="105"/>
        </w:rPr>
        <w:t xml:space="preserve"> </w:t>
      </w:r>
      <w:r>
        <w:rPr>
          <w:color w:val="2B2A29"/>
          <w:w w:val="105"/>
        </w:rPr>
        <w:t>covers</w:t>
      </w:r>
      <w:r>
        <w:rPr>
          <w:color w:val="2B2A29"/>
          <w:spacing w:val="1"/>
          <w:w w:val="105"/>
        </w:rPr>
        <w:t xml:space="preserve"> </w:t>
      </w:r>
      <w:r>
        <w:rPr>
          <w:color w:val="2B2A29"/>
          <w:w w:val="105"/>
        </w:rPr>
        <w:t>the</w:t>
      </w:r>
      <w:r>
        <w:rPr>
          <w:color w:val="2B2A29"/>
          <w:spacing w:val="1"/>
          <w:w w:val="105"/>
        </w:rPr>
        <w:t xml:space="preserve"> </w:t>
      </w:r>
      <w:r>
        <w:rPr>
          <w:color w:val="2B2A29"/>
          <w:w w:val="105"/>
        </w:rPr>
        <w:t>foundational</w:t>
      </w:r>
      <w:r>
        <w:rPr>
          <w:color w:val="2B2A29"/>
          <w:spacing w:val="2"/>
          <w:w w:val="105"/>
        </w:rPr>
        <w:t xml:space="preserve"> </w:t>
      </w:r>
      <w:r>
        <w:rPr>
          <w:color w:val="2B2A29"/>
          <w:w w:val="105"/>
        </w:rPr>
        <w:t>operations</w:t>
      </w:r>
      <w:r>
        <w:rPr>
          <w:color w:val="2B2A29"/>
          <w:spacing w:val="1"/>
          <w:w w:val="105"/>
        </w:rPr>
        <w:t xml:space="preserve"> </w:t>
      </w:r>
      <w:r>
        <w:rPr>
          <w:color w:val="2B2A29"/>
          <w:w w:val="105"/>
        </w:rPr>
        <w:t>of</w:t>
      </w:r>
      <w:r>
        <w:rPr>
          <w:color w:val="2B2A29"/>
          <w:spacing w:val="1"/>
          <w:w w:val="105"/>
        </w:rPr>
        <w:t xml:space="preserve"> </w:t>
      </w:r>
      <w:r>
        <w:rPr>
          <w:color w:val="2B2A29"/>
          <w:w w:val="105"/>
        </w:rPr>
        <w:t>a</w:t>
      </w:r>
      <w:r>
        <w:rPr>
          <w:color w:val="2B2A29"/>
          <w:spacing w:val="2"/>
          <w:w w:val="105"/>
        </w:rPr>
        <w:t xml:space="preserve"> </w:t>
      </w:r>
      <w:r>
        <w:rPr>
          <w:color w:val="2B2A29"/>
          <w:w w:val="105"/>
        </w:rPr>
        <w:t>computer,</w:t>
      </w:r>
      <w:r>
        <w:rPr>
          <w:color w:val="2B2A29"/>
          <w:spacing w:val="1"/>
          <w:w w:val="105"/>
        </w:rPr>
        <w:t xml:space="preserve"> </w:t>
      </w:r>
      <w:r>
        <w:rPr>
          <w:color w:val="2B2A29"/>
          <w:w w:val="105"/>
        </w:rPr>
        <w:t>binary</w:t>
      </w:r>
      <w:r>
        <w:rPr>
          <w:color w:val="2B2A29"/>
          <w:spacing w:val="1"/>
          <w:w w:val="105"/>
        </w:rPr>
        <w:t xml:space="preserve"> </w:t>
      </w:r>
      <w:r>
        <w:rPr>
          <w:color w:val="2B2A29"/>
          <w:w w:val="105"/>
        </w:rPr>
        <w:t>systems,</w:t>
      </w:r>
      <w:r>
        <w:rPr>
          <w:color w:val="2B2A29"/>
          <w:spacing w:val="1"/>
          <w:w w:val="105"/>
        </w:rPr>
        <w:t xml:space="preserve"> </w:t>
      </w:r>
      <w:r>
        <w:rPr>
          <w:color w:val="2B2A29"/>
          <w:spacing w:val="-1"/>
          <w:w w:val="110"/>
        </w:rPr>
        <w:t>and</w:t>
      </w:r>
      <w:r>
        <w:rPr>
          <w:color w:val="2B2A29"/>
          <w:spacing w:val="-16"/>
          <w:w w:val="110"/>
        </w:rPr>
        <w:t xml:space="preserve"> </w:t>
      </w:r>
      <w:r>
        <w:rPr>
          <w:color w:val="2B2A29"/>
          <w:spacing w:val="-1"/>
          <w:w w:val="110"/>
        </w:rPr>
        <w:t>how</w:t>
      </w:r>
      <w:r>
        <w:rPr>
          <w:color w:val="2B2A29"/>
          <w:spacing w:val="-15"/>
          <w:w w:val="110"/>
        </w:rPr>
        <w:t xml:space="preserve"> </w:t>
      </w:r>
      <w:r>
        <w:rPr>
          <w:color w:val="2B2A29"/>
          <w:spacing w:val="-1"/>
          <w:w w:val="110"/>
        </w:rPr>
        <w:t>data</w:t>
      </w:r>
      <w:r>
        <w:rPr>
          <w:color w:val="2B2A29"/>
          <w:spacing w:val="-16"/>
          <w:w w:val="110"/>
        </w:rPr>
        <w:t xml:space="preserve"> </w:t>
      </w:r>
      <w:r>
        <w:rPr>
          <w:color w:val="2B2A29"/>
          <w:spacing w:val="-1"/>
          <w:w w:val="110"/>
        </w:rPr>
        <w:t>can</w:t>
      </w:r>
      <w:r>
        <w:rPr>
          <w:color w:val="2B2A29"/>
          <w:spacing w:val="-15"/>
          <w:w w:val="110"/>
        </w:rPr>
        <w:t xml:space="preserve"> </w:t>
      </w:r>
      <w:r>
        <w:rPr>
          <w:color w:val="2B2A29"/>
          <w:spacing w:val="-1"/>
          <w:w w:val="110"/>
        </w:rPr>
        <w:t>be</w:t>
      </w:r>
      <w:r>
        <w:rPr>
          <w:color w:val="2B2A29"/>
          <w:spacing w:val="-16"/>
          <w:w w:val="110"/>
        </w:rPr>
        <w:t xml:space="preserve"> </w:t>
      </w:r>
      <w:r>
        <w:rPr>
          <w:color w:val="2B2A29"/>
          <w:spacing w:val="-1"/>
          <w:w w:val="110"/>
        </w:rPr>
        <w:t>encoded</w:t>
      </w:r>
      <w:r>
        <w:rPr>
          <w:color w:val="2B2A29"/>
          <w:spacing w:val="-15"/>
          <w:w w:val="110"/>
        </w:rPr>
        <w:t xml:space="preserve"> </w:t>
      </w:r>
      <w:r>
        <w:rPr>
          <w:color w:val="2B2A29"/>
          <w:spacing w:val="-1"/>
          <w:w w:val="110"/>
        </w:rPr>
        <w:t>in</w:t>
      </w:r>
      <w:r>
        <w:rPr>
          <w:color w:val="2B2A29"/>
          <w:spacing w:val="-16"/>
          <w:w w:val="110"/>
        </w:rPr>
        <w:t xml:space="preserve"> </w:t>
      </w:r>
      <w:r>
        <w:rPr>
          <w:color w:val="2B2A29"/>
          <w:spacing w:val="-1"/>
          <w:w w:val="110"/>
        </w:rPr>
        <w:t>binary</w:t>
      </w:r>
      <w:r>
        <w:rPr>
          <w:color w:val="2B2A29"/>
          <w:spacing w:val="-15"/>
          <w:w w:val="110"/>
        </w:rPr>
        <w:t xml:space="preserve"> </w:t>
      </w:r>
      <w:r>
        <w:rPr>
          <w:color w:val="2B2A29"/>
          <w:spacing w:val="-1"/>
          <w:w w:val="110"/>
        </w:rPr>
        <w:t>data</w:t>
      </w:r>
      <w:r>
        <w:rPr>
          <w:color w:val="2B2A29"/>
          <w:spacing w:val="-16"/>
          <w:w w:val="110"/>
        </w:rPr>
        <w:t xml:space="preserve"> </w:t>
      </w:r>
      <w:r>
        <w:rPr>
          <w:color w:val="2B2A29"/>
          <w:spacing w:val="-1"/>
          <w:w w:val="110"/>
        </w:rPr>
        <w:t>to</w:t>
      </w:r>
      <w:r>
        <w:rPr>
          <w:color w:val="2B2A29"/>
          <w:spacing w:val="-15"/>
          <w:w w:val="110"/>
        </w:rPr>
        <w:t xml:space="preserve"> </w:t>
      </w:r>
      <w:r>
        <w:rPr>
          <w:color w:val="2B2A29"/>
          <w:w w:val="110"/>
        </w:rPr>
        <w:t>represent</w:t>
      </w:r>
      <w:r>
        <w:rPr>
          <w:color w:val="2B2A29"/>
          <w:spacing w:val="-16"/>
          <w:w w:val="110"/>
        </w:rPr>
        <w:t xml:space="preserve"> </w:t>
      </w:r>
      <w:r>
        <w:rPr>
          <w:color w:val="2B2A29"/>
          <w:w w:val="110"/>
        </w:rPr>
        <w:t>any</w:t>
      </w:r>
      <w:r>
        <w:rPr>
          <w:color w:val="2B2A29"/>
          <w:spacing w:val="-15"/>
          <w:w w:val="110"/>
        </w:rPr>
        <w:t xml:space="preserve"> </w:t>
      </w:r>
      <w:r>
        <w:rPr>
          <w:color w:val="2B2A29"/>
          <w:w w:val="110"/>
        </w:rPr>
        <w:t>information.</w:t>
      </w:r>
      <w:r>
        <w:rPr>
          <w:color w:val="2B2A29"/>
          <w:spacing w:val="-15"/>
          <w:w w:val="110"/>
        </w:rPr>
        <w:t xml:space="preserve"> </w:t>
      </w:r>
      <w:r>
        <w:rPr>
          <w:color w:val="2B2A29"/>
          <w:w w:val="110"/>
        </w:rPr>
        <w:t>From</w:t>
      </w:r>
      <w:r>
        <w:rPr>
          <w:color w:val="2B2A29"/>
          <w:spacing w:val="-16"/>
          <w:w w:val="110"/>
        </w:rPr>
        <w:t xml:space="preserve"> </w:t>
      </w:r>
      <w:r>
        <w:rPr>
          <w:color w:val="2B2A29"/>
          <w:w w:val="110"/>
        </w:rPr>
        <w:t>there,</w:t>
      </w:r>
      <w:r>
        <w:rPr>
          <w:color w:val="2B2A29"/>
          <w:spacing w:val="1"/>
          <w:w w:val="110"/>
        </w:rPr>
        <w:t xml:space="preserve"> </w:t>
      </w:r>
      <w:r>
        <w:rPr>
          <w:color w:val="2B2A29"/>
          <w:w w:val="105"/>
        </w:rPr>
        <w:t>the</w:t>
      </w:r>
      <w:r>
        <w:rPr>
          <w:color w:val="2B2A29"/>
          <w:spacing w:val="7"/>
          <w:w w:val="105"/>
        </w:rPr>
        <w:t xml:space="preserve"> </w:t>
      </w:r>
      <w:r>
        <w:rPr>
          <w:color w:val="2B2A29"/>
          <w:w w:val="105"/>
        </w:rPr>
        <w:t>book</w:t>
      </w:r>
      <w:r>
        <w:rPr>
          <w:color w:val="2B2A29"/>
          <w:spacing w:val="8"/>
          <w:w w:val="105"/>
        </w:rPr>
        <w:t xml:space="preserve"> </w:t>
      </w:r>
      <w:r>
        <w:rPr>
          <w:color w:val="2B2A29"/>
          <w:w w:val="105"/>
        </w:rPr>
        <w:t>explains</w:t>
      </w:r>
      <w:r>
        <w:rPr>
          <w:color w:val="2B2A29"/>
          <w:spacing w:val="7"/>
          <w:w w:val="105"/>
        </w:rPr>
        <w:t xml:space="preserve"> </w:t>
      </w:r>
      <w:r>
        <w:rPr>
          <w:color w:val="2B2A29"/>
          <w:w w:val="105"/>
        </w:rPr>
        <w:t>basic</w:t>
      </w:r>
      <w:r>
        <w:rPr>
          <w:color w:val="2B2A29"/>
          <w:spacing w:val="8"/>
          <w:w w:val="105"/>
        </w:rPr>
        <w:t xml:space="preserve"> </w:t>
      </w:r>
      <w:r>
        <w:rPr>
          <w:color w:val="2B2A29"/>
          <w:w w:val="105"/>
        </w:rPr>
        <w:t>programming</w:t>
      </w:r>
      <w:r>
        <w:rPr>
          <w:color w:val="2B2A29"/>
          <w:spacing w:val="7"/>
          <w:w w:val="105"/>
        </w:rPr>
        <w:t xml:space="preserve"> </w:t>
      </w:r>
      <w:r>
        <w:rPr>
          <w:color w:val="2B2A29"/>
          <w:w w:val="105"/>
        </w:rPr>
        <w:t>structures,</w:t>
      </w:r>
      <w:r>
        <w:rPr>
          <w:color w:val="2B2A29"/>
          <w:spacing w:val="8"/>
          <w:w w:val="105"/>
        </w:rPr>
        <w:t xml:space="preserve"> </w:t>
      </w:r>
      <w:r>
        <w:rPr>
          <w:color w:val="2B2A29"/>
          <w:w w:val="105"/>
        </w:rPr>
        <w:t>such</w:t>
      </w:r>
      <w:r>
        <w:rPr>
          <w:color w:val="2B2A29"/>
          <w:spacing w:val="8"/>
          <w:w w:val="105"/>
        </w:rPr>
        <w:t xml:space="preserve"> </w:t>
      </w:r>
      <w:r>
        <w:rPr>
          <w:color w:val="2B2A29"/>
          <w:w w:val="105"/>
        </w:rPr>
        <w:t>as</w:t>
      </w:r>
      <w:r>
        <w:rPr>
          <w:color w:val="2B2A29"/>
          <w:spacing w:val="7"/>
          <w:w w:val="105"/>
        </w:rPr>
        <w:t xml:space="preserve"> </w:t>
      </w:r>
      <w:r>
        <w:rPr>
          <w:color w:val="2B2A29"/>
          <w:w w:val="105"/>
        </w:rPr>
        <w:t>variables,</w:t>
      </w:r>
      <w:r>
        <w:rPr>
          <w:color w:val="2B2A29"/>
          <w:spacing w:val="8"/>
          <w:w w:val="105"/>
        </w:rPr>
        <w:t xml:space="preserve"> </w:t>
      </w:r>
      <w:r>
        <w:rPr>
          <w:color w:val="2B2A29"/>
          <w:w w:val="105"/>
        </w:rPr>
        <w:t>types,</w:t>
      </w:r>
      <w:r>
        <w:rPr>
          <w:color w:val="2B2A29"/>
          <w:spacing w:val="7"/>
          <w:w w:val="105"/>
        </w:rPr>
        <w:t xml:space="preserve"> </w:t>
      </w:r>
      <w:r>
        <w:rPr>
          <w:color w:val="2B2A29"/>
          <w:w w:val="105"/>
        </w:rPr>
        <w:t>and</w:t>
      </w:r>
      <w:r>
        <w:rPr>
          <w:color w:val="2B2A29"/>
          <w:spacing w:val="8"/>
          <w:w w:val="105"/>
        </w:rPr>
        <w:t xml:space="preserve"> </w:t>
      </w:r>
      <w:r>
        <w:rPr>
          <w:color w:val="2B2A29"/>
          <w:w w:val="105"/>
        </w:rPr>
        <w:t>the</w:t>
      </w:r>
      <w:r>
        <w:rPr>
          <w:color w:val="2B2A29"/>
          <w:spacing w:val="1"/>
          <w:w w:val="105"/>
        </w:rPr>
        <w:t xml:space="preserve"> </w:t>
      </w:r>
      <w:r>
        <w:rPr>
          <w:color w:val="2B2A29"/>
          <w:w w:val="105"/>
        </w:rPr>
        <w:t>usage</w:t>
      </w:r>
      <w:r>
        <w:rPr>
          <w:color w:val="2B2A29"/>
          <w:spacing w:val="3"/>
          <w:w w:val="105"/>
        </w:rPr>
        <w:t xml:space="preserve"> </w:t>
      </w:r>
      <w:r>
        <w:rPr>
          <w:color w:val="2B2A29"/>
          <w:w w:val="105"/>
        </w:rPr>
        <w:t>of</w:t>
      </w:r>
      <w:r>
        <w:rPr>
          <w:color w:val="2B2A29"/>
          <w:spacing w:val="4"/>
          <w:w w:val="105"/>
        </w:rPr>
        <w:t xml:space="preserve"> </w:t>
      </w:r>
      <w:r>
        <w:rPr>
          <w:color w:val="2B2A29"/>
          <w:w w:val="105"/>
        </w:rPr>
        <w:t>functions,</w:t>
      </w:r>
      <w:r>
        <w:rPr>
          <w:color w:val="2B2A29"/>
          <w:spacing w:val="3"/>
          <w:w w:val="105"/>
        </w:rPr>
        <w:t xml:space="preserve"> </w:t>
      </w:r>
      <w:r>
        <w:rPr>
          <w:color w:val="2B2A29"/>
          <w:w w:val="105"/>
        </w:rPr>
        <w:t>before</w:t>
      </w:r>
      <w:r>
        <w:rPr>
          <w:color w:val="2B2A29"/>
          <w:spacing w:val="4"/>
          <w:w w:val="105"/>
        </w:rPr>
        <w:t xml:space="preserve"> </w:t>
      </w:r>
      <w:r>
        <w:rPr>
          <w:color w:val="2B2A29"/>
          <w:w w:val="105"/>
        </w:rPr>
        <w:t>covering</w:t>
      </w:r>
      <w:r>
        <w:rPr>
          <w:color w:val="2B2A29"/>
          <w:spacing w:val="3"/>
          <w:w w:val="105"/>
        </w:rPr>
        <w:t xml:space="preserve"> </w:t>
      </w:r>
      <w:r>
        <w:rPr>
          <w:color w:val="2B2A29"/>
          <w:w w:val="105"/>
        </w:rPr>
        <w:t>the</w:t>
      </w:r>
      <w:r>
        <w:rPr>
          <w:color w:val="2B2A29"/>
          <w:spacing w:val="4"/>
          <w:w w:val="105"/>
        </w:rPr>
        <w:t xml:space="preserve"> </w:t>
      </w:r>
      <w:r>
        <w:rPr>
          <w:color w:val="2B2A29"/>
          <w:w w:val="105"/>
        </w:rPr>
        <w:t>code</w:t>
      </w:r>
      <w:r>
        <w:rPr>
          <w:color w:val="2B2A29"/>
          <w:spacing w:val="4"/>
          <w:w w:val="105"/>
        </w:rPr>
        <w:t xml:space="preserve"> </w:t>
      </w:r>
      <w:r>
        <w:rPr>
          <w:color w:val="2B2A29"/>
          <w:w w:val="105"/>
        </w:rPr>
        <w:t>organization</w:t>
      </w:r>
      <w:r>
        <w:rPr>
          <w:color w:val="2B2A29"/>
          <w:spacing w:val="3"/>
          <w:w w:val="105"/>
        </w:rPr>
        <w:t xml:space="preserve"> </w:t>
      </w:r>
      <w:r>
        <w:rPr>
          <w:color w:val="2B2A29"/>
          <w:w w:val="105"/>
        </w:rPr>
        <w:t>and</w:t>
      </w:r>
      <w:r>
        <w:rPr>
          <w:color w:val="2B2A29"/>
          <w:spacing w:val="4"/>
          <w:w w:val="105"/>
        </w:rPr>
        <w:t xml:space="preserve"> </w:t>
      </w:r>
      <w:r>
        <w:rPr>
          <w:color w:val="2B2A29"/>
          <w:w w:val="105"/>
        </w:rPr>
        <w:t>error</w:t>
      </w:r>
      <w:r>
        <w:rPr>
          <w:color w:val="2B2A29"/>
          <w:spacing w:val="3"/>
          <w:w w:val="105"/>
        </w:rPr>
        <w:t xml:space="preserve"> </w:t>
      </w:r>
      <w:r>
        <w:rPr>
          <w:color w:val="2B2A29"/>
          <w:w w:val="105"/>
        </w:rPr>
        <w:t>handling</w:t>
      </w:r>
      <w:r>
        <w:rPr>
          <w:color w:val="2B2A29"/>
          <w:spacing w:val="4"/>
          <w:w w:val="105"/>
        </w:rPr>
        <w:t xml:space="preserve"> </w:t>
      </w:r>
      <w:r>
        <w:rPr>
          <w:color w:val="2B2A29"/>
          <w:w w:val="105"/>
        </w:rPr>
        <w:t>aspects</w:t>
      </w:r>
      <w:r>
        <w:rPr>
          <w:color w:val="2B2A29"/>
          <w:spacing w:val="4"/>
          <w:w w:val="105"/>
        </w:rPr>
        <w:t xml:space="preserve"> </w:t>
      </w:r>
      <w:r>
        <w:rPr>
          <w:color w:val="2B2A29"/>
          <w:w w:val="105"/>
        </w:rPr>
        <w:t>of</w:t>
      </w:r>
      <w:r>
        <w:rPr>
          <w:color w:val="2B2A29"/>
          <w:spacing w:val="-55"/>
          <w:w w:val="105"/>
        </w:rPr>
        <w:t xml:space="preserve"> </w:t>
      </w:r>
      <w:r>
        <w:rPr>
          <w:color w:val="2B2A29"/>
          <w:w w:val="110"/>
        </w:rPr>
        <w:t>Ballerina.</w:t>
      </w:r>
    </w:p>
    <w:p>
      <w:pPr>
        <w:pStyle w:val="11"/>
        <w:spacing w:line="304" w:lineRule="auto"/>
        <w:ind w:left="520" w:right="325" w:firstLine="359"/>
      </w:pPr>
      <w:r>
        <w:rPr>
          <w:color w:val="2B2A29"/>
          <w:w w:val="105"/>
        </w:rPr>
        <w:t>第一章介绍</w:t>
      </w:r>
      <w:r>
        <w:rPr>
          <w:color w:val="2B2A29"/>
          <w:spacing w:val="1"/>
          <w:w w:val="105"/>
        </w:rPr>
        <w:t>了</w:t>
      </w:r>
      <w:r>
        <w:rPr>
          <w:color w:val="2B2A29"/>
          <w:w w:val="105"/>
        </w:rPr>
        <w:t>计算机的基本操作，二进制系统，</w:t>
      </w:r>
      <w:r>
        <w:rPr>
          <w:color w:val="2B2A29"/>
          <w:spacing w:val="-1"/>
          <w:w w:val="110"/>
        </w:rPr>
        <w:t>以及如何将数据编码为二进制数据来</w:t>
      </w:r>
      <w:r>
        <w:rPr>
          <w:color w:val="2B2A29"/>
          <w:w w:val="110"/>
        </w:rPr>
        <w:t>表示任何信息。从那里开始，</w:t>
      </w:r>
      <w:r>
        <w:rPr>
          <w:color w:val="2B2A29"/>
          <w:w w:val="105"/>
        </w:rPr>
        <w:t>本书解释</w:t>
      </w:r>
      <w:r>
        <w:rPr>
          <w:color w:val="2B2A29"/>
          <w:spacing w:val="7"/>
          <w:w w:val="105"/>
        </w:rPr>
        <w:t>了</w:t>
      </w:r>
      <w:r>
        <w:rPr>
          <w:color w:val="2B2A29"/>
          <w:w w:val="105"/>
        </w:rPr>
        <w:t>基本</w:t>
      </w:r>
      <w:r>
        <w:rPr>
          <w:color w:val="2B2A29"/>
          <w:spacing w:val="8"/>
          <w:w w:val="105"/>
        </w:rPr>
        <w:t>的</w:t>
      </w:r>
      <w:r>
        <w:rPr>
          <w:color w:val="2B2A29"/>
          <w:w w:val="105"/>
        </w:rPr>
        <w:t>编程结构，如变量、类型和函数的使用，然后介绍</w:t>
      </w:r>
      <w:r>
        <w:rPr>
          <w:color w:val="2B2A29"/>
          <w:spacing w:val="3"/>
          <w:w w:val="105"/>
        </w:rPr>
        <w:t>了</w:t>
      </w:r>
      <w:r>
        <w:rPr>
          <w:color w:val="2B2A29"/>
          <w:w w:val="110"/>
        </w:rPr>
        <w:t>Ballerina</w:t>
      </w:r>
      <w:r>
        <w:rPr>
          <w:color w:val="2B2A29"/>
          <w:w w:val="105"/>
        </w:rPr>
        <w:t>的代码组织和错误处理方面</w:t>
      </w:r>
      <w:r>
        <w:rPr>
          <w:color w:val="2B2A29"/>
          <w:w w:val="110"/>
        </w:rPr>
        <w:t>。</w:t>
      </w:r>
    </w:p>
    <w:p>
      <w:r>
        <w:rPr>
          <w:color w:val="2B2A29"/>
          <w:w w:val="105"/>
        </w:rPr>
        <w:t>Once you have a solid understanding of the basics, we move on to more complex</w:t>
      </w:r>
      <w:r>
        <w:rPr>
          <w:color w:val="2B2A29"/>
          <w:spacing w:val="-55"/>
          <w:w w:val="105"/>
        </w:rPr>
        <w:t xml:space="preserve"> </w:t>
      </w:r>
      <w:r>
        <w:rPr>
          <w:color w:val="2B2A29"/>
          <w:w w:val="105"/>
        </w:rPr>
        <w:t>topics,</w:t>
      </w:r>
      <w:r>
        <w:rPr>
          <w:color w:val="2B2A29"/>
          <w:spacing w:val="8"/>
          <w:w w:val="105"/>
        </w:rPr>
        <w:t xml:space="preserve"> </w:t>
      </w:r>
      <w:r>
        <w:rPr>
          <w:color w:val="2B2A29"/>
          <w:w w:val="105"/>
        </w:rPr>
        <w:t>beginning</w:t>
      </w:r>
      <w:r>
        <w:rPr>
          <w:color w:val="2B2A29"/>
          <w:spacing w:val="9"/>
          <w:w w:val="105"/>
        </w:rPr>
        <w:t xml:space="preserve"> </w:t>
      </w:r>
      <w:r>
        <w:rPr>
          <w:color w:val="2B2A29"/>
          <w:w w:val="105"/>
        </w:rPr>
        <w:t>with</w:t>
      </w:r>
      <w:r>
        <w:rPr>
          <w:color w:val="2B2A29"/>
          <w:spacing w:val="8"/>
          <w:w w:val="105"/>
        </w:rPr>
        <w:t xml:space="preserve"> </w:t>
      </w:r>
      <w:r>
        <w:rPr>
          <w:color w:val="2B2A29"/>
          <w:w w:val="105"/>
        </w:rPr>
        <w:t>concurrency,</w:t>
      </w:r>
      <w:r>
        <w:rPr>
          <w:color w:val="2B2A29"/>
          <w:spacing w:val="9"/>
          <w:w w:val="105"/>
        </w:rPr>
        <w:t xml:space="preserve"> </w:t>
      </w:r>
      <w:r>
        <w:rPr>
          <w:color w:val="2B2A29"/>
          <w:w w:val="105"/>
        </w:rPr>
        <w:t>then</w:t>
      </w:r>
      <w:r>
        <w:rPr>
          <w:color w:val="2B2A29"/>
          <w:spacing w:val="9"/>
          <w:w w:val="105"/>
        </w:rPr>
        <w:t xml:space="preserve"> </w:t>
      </w:r>
      <w:r>
        <w:rPr>
          <w:color w:val="2B2A29"/>
          <w:w w:val="105"/>
        </w:rPr>
        <w:t>input/output</w:t>
      </w:r>
      <w:r>
        <w:rPr>
          <w:color w:val="2B2A29"/>
          <w:spacing w:val="8"/>
          <w:w w:val="105"/>
        </w:rPr>
        <w:t xml:space="preserve"> </w:t>
      </w:r>
      <w:r>
        <w:rPr>
          <w:color w:val="2B2A29"/>
          <w:w w:val="105"/>
        </w:rPr>
        <w:t>systems,</w:t>
      </w:r>
      <w:r>
        <w:rPr>
          <w:color w:val="2B2A29"/>
          <w:spacing w:val="9"/>
          <w:w w:val="105"/>
        </w:rPr>
        <w:t xml:space="preserve"> </w:t>
      </w:r>
      <w:r>
        <w:rPr>
          <w:color w:val="2B2A29"/>
          <w:w w:val="105"/>
        </w:rPr>
        <w:t>and</w:t>
      </w:r>
      <w:r>
        <w:rPr>
          <w:color w:val="2B2A29"/>
          <w:spacing w:val="9"/>
          <w:w w:val="105"/>
        </w:rPr>
        <w:t xml:space="preserve"> </w:t>
      </w:r>
      <w:r>
        <w:rPr>
          <w:color w:val="2B2A29"/>
          <w:w w:val="105"/>
        </w:rPr>
        <w:t>finally</w:t>
      </w:r>
      <w:r>
        <w:rPr>
          <w:color w:val="2B2A29"/>
          <w:spacing w:val="8"/>
          <w:w w:val="105"/>
        </w:rPr>
        <w:t xml:space="preserve"> </w:t>
      </w:r>
      <w:r>
        <w:rPr>
          <w:color w:val="2B2A29"/>
          <w:w w:val="105"/>
        </w:rPr>
        <w:t>network</w:t>
      </w:r>
      <w:r>
        <w:rPr>
          <w:color w:val="2B2A29"/>
          <w:spacing w:val="1"/>
          <w:w w:val="105"/>
        </w:rPr>
        <w:t xml:space="preserve"> </w:t>
      </w:r>
      <w:r>
        <w:rPr>
          <w:color w:val="2B2A29"/>
          <w:w w:val="105"/>
        </w:rPr>
        <w:t>programming. We then explore a few popular topics in data security and database</w:t>
      </w:r>
      <w:r>
        <w:rPr>
          <w:color w:val="2B2A29"/>
          <w:spacing w:val="1"/>
          <w:w w:val="105"/>
        </w:rPr>
        <w:t xml:space="preserve"> </w:t>
      </w:r>
      <w:r>
        <w:rPr>
          <w:color w:val="2B2A29"/>
          <w:w w:val="110"/>
        </w:rPr>
        <w:t>programming.</w:t>
      </w:r>
    </w:p>
    <w:p>
      <w:pPr>
        <w:pStyle w:val="11"/>
        <w:spacing w:line="304" w:lineRule="auto"/>
        <w:ind w:left="520" w:right="561" w:firstLine="359"/>
      </w:pPr>
      <w:r>
        <w:rPr>
          <w:color w:val="2B2A29"/>
          <w:w w:val="105"/>
        </w:rPr>
        <w:t>一旦您对基础知识有了坚实的理解，我们将继续讨论更复杂</w:t>
      </w:r>
      <w:r>
        <w:rPr>
          <w:color w:val="2B2A29"/>
          <w:spacing w:val="-55"/>
          <w:w w:val="105"/>
        </w:rPr>
        <w:t>的</w:t>
      </w:r>
      <w:r>
        <w:rPr>
          <w:color w:val="2B2A29"/>
          <w:w w:val="105"/>
        </w:rPr>
        <w:t>主题，从并发开始，然后</w:t>
      </w:r>
      <w:r>
        <w:rPr>
          <w:color w:val="2B2A29"/>
          <w:spacing w:val="9"/>
          <w:w w:val="105"/>
        </w:rPr>
        <w:t>是</w:t>
      </w:r>
      <w:r>
        <w:rPr>
          <w:color w:val="2B2A29"/>
          <w:w w:val="105"/>
        </w:rPr>
        <w:t>输入/输出系统，最后</w:t>
      </w:r>
      <w:r>
        <w:rPr>
          <w:color w:val="2B2A29"/>
          <w:spacing w:val="8"/>
          <w:w w:val="105"/>
        </w:rPr>
        <w:t>是</w:t>
      </w:r>
      <w:r>
        <w:rPr>
          <w:color w:val="2B2A29"/>
          <w:w w:val="105"/>
        </w:rPr>
        <w:t>网络编程。然后，我们将探讨数据安全和数据库</w:t>
      </w:r>
      <w:r>
        <w:rPr>
          <w:color w:val="2B2A29"/>
          <w:w w:val="110"/>
        </w:rPr>
        <w:t>编程</w:t>
      </w:r>
      <w:r>
        <w:rPr>
          <w:color w:val="2B2A29"/>
          <w:w w:val="105"/>
        </w:rPr>
        <w:t>中的几个热门话题</w:t>
      </w:r>
      <w:r>
        <w:rPr>
          <w:color w:val="2B2A29"/>
          <w:w w:val="110"/>
        </w:rPr>
        <w:t>。</w:t>
      </w:r>
    </w:p>
    <w:p>
      <w:r>
        <w:rPr>
          <w:color w:val="2B2A29"/>
          <w:w w:val="105"/>
        </w:rPr>
        <w:t>The book aims to give readers an overall knowledge of programming and practical</w:t>
      </w:r>
      <w:r>
        <w:rPr>
          <w:color w:val="2B2A29"/>
          <w:spacing w:val="1"/>
          <w:w w:val="105"/>
        </w:rPr>
        <w:t xml:space="preserve"> </w:t>
      </w:r>
      <w:r>
        <w:rPr>
          <w:color w:val="2B2A29"/>
          <w:w w:val="105"/>
        </w:rPr>
        <w:t>usage. So even though you are a novice starting to program for the first time, the</w:t>
      </w:r>
      <w:r>
        <w:rPr>
          <w:color w:val="2B2A29"/>
          <w:spacing w:val="1"/>
          <w:w w:val="105"/>
        </w:rPr>
        <w:t xml:space="preserve"> </w:t>
      </w:r>
      <w:r>
        <w:rPr>
          <w:color w:val="2B2A29"/>
          <w:w w:val="105"/>
        </w:rPr>
        <w:t>knowledge</w:t>
      </w:r>
      <w:r>
        <w:rPr>
          <w:color w:val="2B2A29"/>
          <w:spacing w:val="-12"/>
          <w:w w:val="105"/>
        </w:rPr>
        <w:t xml:space="preserve"> </w:t>
      </w:r>
      <w:r>
        <w:rPr>
          <w:color w:val="2B2A29"/>
          <w:w w:val="105"/>
        </w:rPr>
        <w:t>you</w:t>
      </w:r>
      <w:r>
        <w:rPr>
          <w:color w:val="2B2A29"/>
          <w:spacing w:val="-11"/>
          <w:w w:val="105"/>
        </w:rPr>
        <w:t xml:space="preserve"> </w:t>
      </w:r>
      <w:r>
        <w:rPr>
          <w:color w:val="2B2A29"/>
          <w:w w:val="105"/>
        </w:rPr>
        <w:t>will</w:t>
      </w:r>
      <w:r>
        <w:rPr>
          <w:color w:val="2B2A29"/>
          <w:spacing w:val="-11"/>
          <w:w w:val="105"/>
        </w:rPr>
        <w:t xml:space="preserve"> </w:t>
      </w:r>
      <w:r>
        <w:rPr>
          <w:color w:val="2B2A29"/>
          <w:w w:val="105"/>
        </w:rPr>
        <w:t>gain</w:t>
      </w:r>
      <w:r>
        <w:rPr>
          <w:color w:val="2B2A29"/>
          <w:spacing w:val="-11"/>
          <w:w w:val="105"/>
        </w:rPr>
        <w:t xml:space="preserve"> </w:t>
      </w:r>
      <w:r>
        <w:rPr>
          <w:color w:val="2B2A29"/>
          <w:w w:val="105"/>
        </w:rPr>
        <w:t>from</w:t>
      </w:r>
      <w:r>
        <w:rPr>
          <w:color w:val="2B2A29"/>
          <w:spacing w:val="-11"/>
          <w:w w:val="105"/>
        </w:rPr>
        <w:t xml:space="preserve"> </w:t>
      </w:r>
      <w:r>
        <w:rPr>
          <w:color w:val="2B2A29"/>
          <w:w w:val="105"/>
        </w:rPr>
        <w:t>this</w:t>
      </w:r>
      <w:r>
        <w:rPr>
          <w:color w:val="2B2A29"/>
          <w:spacing w:val="-11"/>
          <w:w w:val="105"/>
        </w:rPr>
        <w:t xml:space="preserve"> </w:t>
      </w:r>
      <w:r>
        <w:rPr>
          <w:color w:val="2B2A29"/>
          <w:w w:val="105"/>
        </w:rPr>
        <w:t>book</w:t>
      </w:r>
      <w:r>
        <w:rPr>
          <w:color w:val="2B2A29"/>
          <w:spacing w:val="-11"/>
          <w:w w:val="105"/>
        </w:rPr>
        <w:t xml:space="preserve"> </w:t>
      </w:r>
      <w:r>
        <w:rPr>
          <w:color w:val="2B2A29"/>
          <w:w w:val="105"/>
        </w:rPr>
        <w:t>will</w:t>
      </w:r>
      <w:r>
        <w:rPr>
          <w:color w:val="2B2A29"/>
          <w:spacing w:val="-11"/>
          <w:w w:val="105"/>
        </w:rPr>
        <w:t xml:space="preserve"> </w:t>
      </w:r>
      <w:r>
        <w:rPr>
          <w:color w:val="2B2A29"/>
          <w:w w:val="105"/>
        </w:rPr>
        <w:t>take</w:t>
      </w:r>
      <w:r>
        <w:rPr>
          <w:color w:val="2B2A29"/>
          <w:spacing w:val="-12"/>
          <w:w w:val="105"/>
        </w:rPr>
        <w:t xml:space="preserve"> </w:t>
      </w:r>
      <w:r>
        <w:rPr>
          <w:color w:val="2B2A29"/>
          <w:w w:val="105"/>
        </w:rPr>
        <w:t>you</w:t>
      </w:r>
      <w:r>
        <w:rPr>
          <w:color w:val="2B2A29"/>
          <w:spacing w:val="-11"/>
          <w:w w:val="105"/>
        </w:rPr>
        <w:t xml:space="preserve"> </w:t>
      </w:r>
      <w:r>
        <w:rPr>
          <w:color w:val="2B2A29"/>
          <w:w w:val="105"/>
        </w:rPr>
        <w:t>well</w:t>
      </w:r>
      <w:r>
        <w:rPr>
          <w:color w:val="2B2A29"/>
          <w:spacing w:val="-11"/>
          <w:w w:val="105"/>
        </w:rPr>
        <w:t xml:space="preserve"> </w:t>
      </w:r>
      <w:r>
        <w:rPr>
          <w:color w:val="2B2A29"/>
          <w:w w:val="105"/>
        </w:rPr>
        <w:t>on</w:t>
      </w:r>
      <w:r>
        <w:rPr>
          <w:color w:val="2B2A29"/>
          <w:spacing w:val="-11"/>
          <w:w w:val="105"/>
        </w:rPr>
        <w:t xml:space="preserve"> </w:t>
      </w:r>
      <w:r>
        <w:rPr>
          <w:color w:val="2B2A29"/>
          <w:w w:val="105"/>
        </w:rPr>
        <w:t>your</w:t>
      </w:r>
      <w:r>
        <w:rPr>
          <w:color w:val="2B2A29"/>
          <w:spacing w:val="-11"/>
          <w:w w:val="105"/>
        </w:rPr>
        <w:t xml:space="preserve"> </w:t>
      </w:r>
      <w:r>
        <w:rPr>
          <w:color w:val="2B2A29"/>
          <w:w w:val="105"/>
        </w:rPr>
        <w:t>way</w:t>
      </w:r>
      <w:r>
        <w:rPr>
          <w:color w:val="2B2A29"/>
          <w:spacing w:val="-11"/>
          <w:w w:val="105"/>
        </w:rPr>
        <w:t xml:space="preserve"> </w:t>
      </w:r>
      <w:r>
        <w:rPr>
          <w:color w:val="2B2A29"/>
          <w:w w:val="105"/>
        </w:rPr>
        <w:t>to</w:t>
      </w:r>
      <w:r>
        <w:rPr>
          <w:color w:val="2B2A29"/>
          <w:spacing w:val="-11"/>
          <w:w w:val="105"/>
        </w:rPr>
        <w:t xml:space="preserve"> </w:t>
      </w:r>
      <w:r>
        <w:rPr>
          <w:color w:val="2B2A29"/>
          <w:w w:val="105"/>
        </w:rPr>
        <w:t>a</w:t>
      </w:r>
      <w:r>
        <w:rPr>
          <w:color w:val="2B2A29"/>
          <w:spacing w:val="-11"/>
          <w:w w:val="105"/>
        </w:rPr>
        <w:t xml:space="preserve"> </w:t>
      </w:r>
      <w:r>
        <w:rPr>
          <w:color w:val="2B2A29"/>
          <w:w w:val="105"/>
        </w:rPr>
        <w:t>professional</w:t>
      </w:r>
      <w:r>
        <w:rPr>
          <w:color w:val="2B2A29"/>
          <w:spacing w:val="-55"/>
          <w:w w:val="105"/>
        </w:rPr>
        <w:t xml:space="preserve"> </w:t>
      </w:r>
      <w:r>
        <w:rPr>
          <w:color w:val="2B2A29"/>
          <w:w w:val="105"/>
        </w:rPr>
        <w:t>programming</w:t>
      </w:r>
      <w:r>
        <w:rPr>
          <w:color w:val="2B2A29"/>
          <w:spacing w:val="-13"/>
          <w:w w:val="105"/>
        </w:rPr>
        <w:t xml:space="preserve"> </w:t>
      </w:r>
      <w:r>
        <w:rPr>
          <w:color w:val="2B2A29"/>
          <w:w w:val="105"/>
        </w:rPr>
        <w:t>career.</w:t>
      </w:r>
    </w:p>
    <w:p>
      <w:pPr>
        <w:pStyle w:val="11"/>
        <w:spacing w:line="304" w:lineRule="auto"/>
        <w:ind w:left="520" w:firstLine="359"/>
      </w:pPr>
      <w:r>
        <w:rPr>
          <w:color w:val="2B2A29"/>
          <w:w w:val="105"/>
        </w:rPr>
        <w:t>这本书旨在让读者全面了解编程和实际使用。所以，即使你是一个第一次开始编程的新手，你从这</w:t>
      </w:r>
      <w:r>
        <w:rPr>
          <w:color w:val="2B2A29"/>
          <w:spacing w:val="-11"/>
          <w:w w:val="105"/>
        </w:rPr>
        <w:t>本</w:t>
      </w:r>
      <w:r>
        <w:rPr>
          <w:color w:val="2B2A29"/>
          <w:w w:val="105"/>
        </w:rPr>
        <w:t>书</w:t>
      </w:r>
      <w:r>
        <w:rPr>
          <w:color w:val="2B2A29"/>
          <w:spacing w:val="-11"/>
          <w:w w:val="105"/>
        </w:rPr>
        <w:t>中</w:t>
      </w:r>
      <w:r>
        <w:rPr>
          <w:color w:val="2B2A29"/>
          <w:w w:val="105"/>
        </w:rPr>
        <w:t>获得</w:t>
      </w:r>
      <w:r>
        <w:rPr>
          <w:color w:val="2B2A29"/>
          <w:spacing w:val="-11"/>
          <w:w w:val="105"/>
        </w:rPr>
        <w:t>的</w:t>
      </w:r>
      <w:r>
        <w:rPr>
          <w:color w:val="2B2A29"/>
          <w:w w:val="105"/>
        </w:rPr>
        <w:t>知识将带你在职业编程生涯的道路上</w:t>
      </w:r>
      <w:r>
        <w:rPr>
          <w:color w:val="2B2A29"/>
          <w:spacing w:val="-11"/>
          <w:w w:val="105"/>
        </w:rPr>
        <w:t>走得很</w:t>
      </w:r>
      <w:r>
        <w:rPr>
          <w:color w:val="2B2A29"/>
          <w:w w:val="105"/>
        </w:rPr>
        <w:t>好。</w:t>
      </w:r>
    </w:p>
    <w:p>
      <w:pPr>
        <w:spacing w:after="0" w:line="304" w:lineRule="auto"/>
        <w:sectPr>
          <w:headerReference r:id="rId18" w:type="even"/>
          <w:pgSz w:w="10080" w:h="14400"/>
          <w:pgMar w:top="1360" w:right="560" w:bottom="1260" w:left="560" w:header="0"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1</w:t>
      </w:r>
    </w:p>
    <w:p>
      <w:pPr>
        <w:spacing w:before="83"/>
        <w:ind w:left="520" w:right="0" w:firstLine="0"/>
        <w:jc w:val="left"/>
        <w:rPr>
          <w:rFonts w:ascii="Arial"/>
          <w:b/>
          <w:sz w:val="36"/>
        </w:rPr>
      </w:pPr>
      <w:r>
        <w:rPr>
          <w:rFonts w:ascii="Arial"/>
          <w:b/>
          <w:color w:val="2B2A29"/>
          <w:sz w:val="36"/>
        </w:rPr>
        <w:t>第1</w:t>
      </w:r>
      <w:bookmarkStart w:id="5" w:name="_bookmark4"/>
      <w:bookmarkEnd w:id="5"/>
      <w:r>
        <w:rPr>
          <w:rFonts w:ascii="Arial"/>
          <w:b/>
          <w:color w:val="2B2A29"/>
          <w:sz w:val="36"/>
        </w:rPr>
        <w:t>章</w:t>
      </w:r>
    </w:p>
    <w:p>
      <w:pPr>
        <w:pStyle w:val="11"/>
        <w:rPr>
          <w:rFonts w:ascii="Arial"/>
          <w:b/>
          <w:sz w:val="40"/>
        </w:rPr>
      </w:pPr>
    </w:p>
    <w:p>
      <w:pPr>
        <w:pStyle w:val="11"/>
        <w:rPr>
          <w:rFonts w:ascii="Arial"/>
          <w:b/>
          <w:sz w:val="42"/>
        </w:rPr>
      </w:pPr>
    </w:p>
    <w:p>
      <w:r>
        <w:rPr>
          <w:color w:val="2B2A29"/>
          <w:w w:val="80"/>
        </w:rPr>
        <w:t>Getting</w:t>
      </w:r>
      <w:r>
        <w:rPr>
          <w:color w:val="2B2A29"/>
          <w:spacing w:val="67"/>
          <w:w w:val="80"/>
        </w:rPr>
        <w:t xml:space="preserve"> </w:t>
      </w:r>
      <w:r>
        <w:rPr>
          <w:color w:val="2B2A29"/>
          <w:w w:val="80"/>
        </w:rPr>
        <w:t>Started</w:t>
      </w:r>
    </w:p>
    <w:p>
      <w:pPr>
        <w:pStyle w:val="2"/>
      </w:pPr>
      <w:r>
        <w:rPr>
          <w:color w:val="2B2A29"/>
          <w:w w:val="80"/>
        </w:rPr>
        <w:t>入门</w:t>
      </w:r>
    </w:p>
    <w:p>
      <w:r>
        <w:rPr>
          <w:color w:val="2B2A29"/>
          <w:w w:val="105"/>
        </w:rPr>
        <w:t>In this chapter, we will learn the importance of computers, and how it affects our day</w:t>
      </w:r>
      <w:r>
        <w:rPr>
          <w:color w:val="2B2A29"/>
          <w:spacing w:val="-55"/>
          <w:w w:val="105"/>
        </w:rPr>
        <w:t xml:space="preserve"> </w:t>
      </w:r>
      <w:r>
        <w:rPr>
          <w:color w:val="2B2A29"/>
          <w:w w:val="105"/>
        </w:rPr>
        <w:t>to</w:t>
      </w:r>
      <w:r>
        <w:rPr>
          <w:color w:val="2B2A29"/>
          <w:spacing w:val="-9"/>
          <w:w w:val="105"/>
        </w:rPr>
        <w:t xml:space="preserve"> </w:t>
      </w:r>
      <w:r>
        <w:rPr>
          <w:color w:val="2B2A29"/>
          <w:w w:val="105"/>
        </w:rPr>
        <w:t>day</w:t>
      </w:r>
      <w:r>
        <w:rPr>
          <w:color w:val="2B2A29"/>
          <w:spacing w:val="-9"/>
          <w:w w:val="105"/>
        </w:rPr>
        <w:t xml:space="preserve"> </w:t>
      </w:r>
      <w:r>
        <w:rPr>
          <w:color w:val="2B2A29"/>
          <w:w w:val="105"/>
        </w:rPr>
        <w:t>life.</w:t>
      </w:r>
      <w:r>
        <w:rPr>
          <w:color w:val="2B2A29"/>
          <w:spacing w:val="-9"/>
          <w:w w:val="105"/>
        </w:rPr>
        <w:t xml:space="preserve"> </w:t>
      </w:r>
      <w:r>
        <w:rPr>
          <w:color w:val="2B2A29"/>
          <w:w w:val="105"/>
        </w:rPr>
        <w:t>We</w:t>
      </w:r>
      <w:r>
        <w:rPr>
          <w:color w:val="2B2A29"/>
          <w:spacing w:val="-8"/>
          <w:w w:val="105"/>
        </w:rPr>
        <w:t xml:space="preserve"> </w:t>
      </w:r>
      <w:r>
        <w:rPr>
          <w:color w:val="2B2A29"/>
          <w:w w:val="105"/>
        </w:rPr>
        <w:t>will</w:t>
      </w:r>
      <w:r>
        <w:rPr>
          <w:color w:val="2B2A29"/>
          <w:spacing w:val="-9"/>
          <w:w w:val="105"/>
        </w:rPr>
        <w:t xml:space="preserve"> </w:t>
      </w:r>
      <w:r>
        <w:rPr>
          <w:color w:val="2B2A29"/>
          <w:w w:val="105"/>
        </w:rPr>
        <w:t>start</w:t>
      </w:r>
      <w:r>
        <w:rPr>
          <w:color w:val="2B2A29"/>
          <w:spacing w:val="-9"/>
          <w:w w:val="105"/>
        </w:rPr>
        <w:t xml:space="preserve"> </w:t>
      </w:r>
      <w:r>
        <w:rPr>
          <w:color w:val="2B2A29"/>
          <w:w w:val="105"/>
        </w:rPr>
        <w:t>off</w:t>
      </w:r>
      <w:r>
        <w:rPr>
          <w:color w:val="2B2A29"/>
          <w:spacing w:val="-8"/>
          <w:w w:val="105"/>
        </w:rPr>
        <w:t xml:space="preserve"> </w:t>
      </w:r>
      <w:r>
        <w:rPr>
          <w:color w:val="2B2A29"/>
          <w:w w:val="105"/>
        </w:rPr>
        <w:t>by</w:t>
      </w:r>
      <w:r>
        <w:rPr>
          <w:color w:val="2B2A29"/>
          <w:spacing w:val="-9"/>
          <w:w w:val="105"/>
        </w:rPr>
        <w:t xml:space="preserve"> </w:t>
      </w:r>
      <w:r>
        <w:rPr>
          <w:color w:val="2B2A29"/>
          <w:w w:val="105"/>
        </w:rPr>
        <w:t>taking</w:t>
      </w:r>
      <w:r>
        <w:rPr>
          <w:color w:val="2B2A29"/>
          <w:spacing w:val="-9"/>
          <w:w w:val="105"/>
        </w:rPr>
        <w:t xml:space="preserve"> </w:t>
      </w:r>
      <w:r>
        <w:rPr>
          <w:color w:val="2B2A29"/>
          <w:w w:val="105"/>
        </w:rPr>
        <w:t>a</w:t>
      </w:r>
      <w:r>
        <w:rPr>
          <w:color w:val="2B2A29"/>
          <w:spacing w:val="-8"/>
          <w:w w:val="105"/>
        </w:rPr>
        <w:t xml:space="preserve"> </w:t>
      </w:r>
      <w:r>
        <w:rPr>
          <w:color w:val="2B2A29"/>
          <w:w w:val="105"/>
        </w:rPr>
        <w:t>look</w:t>
      </w:r>
      <w:r>
        <w:rPr>
          <w:color w:val="2B2A29"/>
          <w:spacing w:val="-9"/>
          <w:w w:val="105"/>
        </w:rPr>
        <w:t xml:space="preserve"> </w:t>
      </w:r>
      <w:r>
        <w:rPr>
          <w:color w:val="2B2A29"/>
          <w:w w:val="105"/>
        </w:rPr>
        <w:t>at</w:t>
      </w:r>
      <w:r>
        <w:rPr>
          <w:color w:val="2B2A29"/>
          <w:spacing w:val="-9"/>
          <w:w w:val="105"/>
        </w:rPr>
        <w:t xml:space="preserve"> </w:t>
      </w:r>
      <w:r>
        <w:rPr>
          <w:color w:val="2B2A29"/>
          <w:w w:val="105"/>
        </w:rPr>
        <w:t>the</w:t>
      </w:r>
      <w:r>
        <w:rPr>
          <w:color w:val="2B2A29"/>
          <w:spacing w:val="-8"/>
          <w:w w:val="105"/>
        </w:rPr>
        <w:t xml:space="preserve"> </w:t>
      </w:r>
      <w:r>
        <w:rPr>
          <w:color w:val="2B2A29"/>
          <w:w w:val="105"/>
        </w:rPr>
        <w:t>basic</w:t>
      </w:r>
      <w:r>
        <w:rPr>
          <w:color w:val="2B2A29"/>
          <w:spacing w:val="-9"/>
          <w:w w:val="105"/>
        </w:rPr>
        <w:t xml:space="preserve"> </w:t>
      </w:r>
      <w:r>
        <w:rPr>
          <w:color w:val="2B2A29"/>
          <w:w w:val="105"/>
        </w:rPr>
        <w:t>components</w:t>
      </w:r>
      <w:r>
        <w:rPr>
          <w:color w:val="2B2A29"/>
          <w:spacing w:val="-9"/>
          <w:w w:val="105"/>
        </w:rPr>
        <w:t xml:space="preserve"> </w:t>
      </w:r>
      <w:r>
        <w:rPr>
          <w:color w:val="2B2A29"/>
          <w:w w:val="105"/>
        </w:rPr>
        <w:t>that</w:t>
      </w:r>
      <w:r>
        <w:rPr>
          <w:color w:val="2B2A29"/>
          <w:spacing w:val="-8"/>
          <w:w w:val="105"/>
        </w:rPr>
        <w:t xml:space="preserve"> </w:t>
      </w:r>
      <w:r>
        <w:rPr>
          <w:color w:val="2B2A29"/>
          <w:w w:val="105"/>
        </w:rPr>
        <w:t>makes</w:t>
      </w:r>
      <w:r>
        <w:rPr>
          <w:color w:val="2B2A29"/>
          <w:spacing w:val="-9"/>
          <w:w w:val="105"/>
        </w:rPr>
        <w:t xml:space="preserve"> </w:t>
      </w:r>
      <w:r>
        <w:rPr>
          <w:color w:val="2B2A29"/>
          <w:w w:val="105"/>
        </w:rPr>
        <w:t>up a</w:t>
      </w:r>
      <w:r>
        <w:rPr>
          <w:color w:val="2B2A29"/>
          <w:spacing w:val="-5"/>
          <w:w w:val="105"/>
        </w:rPr>
        <w:t xml:space="preserve"> </w:t>
      </w:r>
      <w:r>
        <w:rPr>
          <w:color w:val="2B2A29"/>
          <w:w w:val="105"/>
        </w:rPr>
        <w:t>computer,</w:t>
      </w:r>
      <w:r>
        <w:rPr>
          <w:color w:val="2B2A29"/>
          <w:spacing w:val="-4"/>
          <w:w w:val="105"/>
        </w:rPr>
        <w:t xml:space="preserve"> </w:t>
      </w:r>
      <w:r>
        <w:rPr>
          <w:color w:val="2B2A29"/>
          <w:w w:val="105"/>
        </w:rPr>
        <w:t>and</w:t>
      </w:r>
      <w:r>
        <w:rPr>
          <w:color w:val="2B2A29"/>
          <w:spacing w:val="-4"/>
          <w:w w:val="105"/>
        </w:rPr>
        <w:t xml:space="preserve"> </w:t>
      </w:r>
      <w:r>
        <w:rPr>
          <w:color w:val="2B2A29"/>
          <w:w w:val="105"/>
        </w:rPr>
        <w:t>how</w:t>
      </w:r>
      <w:r>
        <w:rPr>
          <w:color w:val="2B2A29"/>
          <w:spacing w:val="-5"/>
          <w:w w:val="105"/>
        </w:rPr>
        <w:t xml:space="preserve"> </w:t>
      </w:r>
      <w:r>
        <w:rPr>
          <w:color w:val="2B2A29"/>
          <w:w w:val="105"/>
        </w:rPr>
        <w:t>they</w:t>
      </w:r>
      <w:r>
        <w:rPr>
          <w:color w:val="2B2A29"/>
          <w:spacing w:val="-4"/>
          <w:w w:val="105"/>
        </w:rPr>
        <w:t xml:space="preserve"> </w:t>
      </w:r>
      <w:r>
        <w:rPr>
          <w:color w:val="2B2A29"/>
          <w:w w:val="105"/>
        </w:rPr>
        <w:t>work</w:t>
      </w:r>
      <w:r>
        <w:rPr>
          <w:color w:val="2B2A29"/>
          <w:spacing w:val="-4"/>
          <w:w w:val="105"/>
        </w:rPr>
        <w:t xml:space="preserve"> </w:t>
      </w:r>
      <w:r>
        <w:rPr>
          <w:color w:val="2B2A29"/>
          <w:w w:val="105"/>
        </w:rPr>
        <w:t>together,</w:t>
      </w:r>
      <w:r>
        <w:rPr>
          <w:color w:val="2B2A29"/>
          <w:spacing w:val="-4"/>
          <w:w w:val="105"/>
        </w:rPr>
        <w:t xml:space="preserve"> </w:t>
      </w:r>
      <w:r>
        <w:rPr>
          <w:color w:val="2B2A29"/>
          <w:w w:val="105"/>
        </w:rPr>
        <w:t>along</w:t>
      </w:r>
      <w:r>
        <w:rPr>
          <w:color w:val="2B2A29"/>
          <w:spacing w:val="-5"/>
          <w:w w:val="105"/>
        </w:rPr>
        <w:t xml:space="preserve"> </w:t>
      </w:r>
      <w:r>
        <w:rPr>
          <w:color w:val="2B2A29"/>
          <w:w w:val="105"/>
        </w:rPr>
        <w:t>with</w:t>
      </w:r>
      <w:r>
        <w:rPr>
          <w:color w:val="2B2A29"/>
          <w:spacing w:val="-4"/>
          <w:w w:val="105"/>
        </w:rPr>
        <w:t xml:space="preserve"> </w:t>
      </w:r>
      <w:r>
        <w:rPr>
          <w:color w:val="2B2A29"/>
          <w:w w:val="105"/>
        </w:rPr>
        <w:t>a</w:t>
      </w:r>
      <w:r>
        <w:rPr>
          <w:color w:val="2B2A29"/>
          <w:spacing w:val="-4"/>
          <w:w w:val="105"/>
        </w:rPr>
        <w:t xml:space="preserve"> </w:t>
      </w:r>
      <w:r>
        <w:rPr>
          <w:color w:val="2B2A29"/>
          <w:w w:val="105"/>
        </w:rPr>
        <w:t>brief</w:t>
      </w:r>
      <w:r>
        <w:rPr>
          <w:color w:val="2B2A29"/>
          <w:spacing w:val="-4"/>
          <w:w w:val="105"/>
        </w:rPr>
        <w:t xml:space="preserve"> </w:t>
      </w:r>
      <w:r>
        <w:rPr>
          <w:color w:val="2B2A29"/>
          <w:w w:val="105"/>
        </w:rPr>
        <w:t>overview</w:t>
      </w:r>
      <w:r>
        <w:rPr>
          <w:color w:val="2B2A29"/>
          <w:spacing w:val="-5"/>
          <w:w w:val="105"/>
        </w:rPr>
        <w:t xml:space="preserve"> </w:t>
      </w:r>
      <w:r>
        <w:rPr>
          <w:color w:val="2B2A29"/>
          <w:w w:val="105"/>
        </w:rPr>
        <w:t>on</w:t>
      </w:r>
      <w:r>
        <w:rPr>
          <w:color w:val="2B2A29"/>
          <w:spacing w:val="-4"/>
          <w:w w:val="105"/>
        </w:rPr>
        <w:t xml:space="preserve"> </w:t>
      </w:r>
      <w:r>
        <w:rPr>
          <w:color w:val="2B2A29"/>
          <w:w w:val="105"/>
        </w:rPr>
        <w:t>digital</w:t>
      </w:r>
      <w:r>
        <w:rPr>
          <w:color w:val="2B2A29"/>
          <w:spacing w:val="-4"/>
          <w:w w:val="105"/>
        </w:rPr>
        <w:t xml:space="preserve"> </w:t>
      </w:r>
      <w:r>
        <w:rPr>
          <w:color w:val="2B2A29"/>
          <w:w w:val="105"/>
        </w:rPr>
        <w:t>data</w:t>
      </w:r>
      <w:r>
        <w:rPr>
          <w:color w:val="2B2A29"/>
          <w:spacing w:val="-55"/>
          <w:w w:val="105"/>
        </w:rPr>
        <w:t xml:space="preserve"> </w:t>
      </w:r>
      <w:r>
        <w:rPr>
          <w:color w:val="2B2A29"/>
          <w:w w:val="105"/>
        </w:rPr>
        <w:t>representation.</w:t>
      </w:r>
      <w:r>
        <w:rPr>
          <w:color w:val="2B2A29"/>
          <w:spacing w:val="-10"/>
          <w:w w:val="105"/>
        </w:rPr>
        <w:t xml:space="preserve"> </w:t>
      </w:r>
      <w:r>
        <w:rPr>
          <w:color w:val="2B2A29"/>
          <w:w w:val="105"/>
        </w:rPr>
        <w:t>And</w:t>
      </w:r>
      <w:r>
        <w:rPr>
          <w:color w:val="2B2A29"/>
          <w:spacing w:val="-10"/>
          <w:w w:val="105"/>
        </w:rPr>
        <w:t xml:space="preserve"> </w:t>
      </w:r>
      <w:r>
        <w:rPr>
          <w:color w:val="2B2A29"/>
          <w:w w:val="105"/>
        </w:rPr>
        <w:t>finally,</w:t>
      </w:r>
      <w:r>
        <w:rPr>
          <w:color w:val="2B2A29"/>
          <w:spacing w:val="-9"/>
          <w:w w:val="105"/>
        </w:rPr>
        <w:t xml:space="preserve"> </w:t>
      </w:r>
      <w:r>
        <w:rPr>
          <w:color w:val="2B2A29"/>
          <w:w w:val="105"/>
        </w:rPr>
        <w:t>we</w:t>
      </w:r>
      <w:r>
        <w:rPr>
          <w:color w:val="2B2A29"/>
          <w:spacing w:val="-10"/>
          <w:w w:val="105"/>
        </w:rPr>
        <w:t xml:space="preserve"> </w:t>
      </w:r>
      <w:r>
        <w:rPr>
          <w:color w:val="2B2A29"/>
          <w:w w:val="105"/>
        </w:rPr>
        <w:t>will</w:t>
      </w:r>
      <w:r>
        <w:rPr>
          <w:color w:val="2B2A29"/>
          <w:spacing w:val="-10"/>
          <w:w w:val="105"/>
        </w:rPr>
        <w:t xml:space="preserve"> </w:t>
      </w:r>
      <w:r>
        <w:rPr>
          <w:color w:val="2B2A29"/>
          <w:w w:val="105"/>
        </w:rPr>
        <w:t>be</w:t>
      </w:r>
      <w:r>
        <w:rPr>
          <w:color w:val="2B2A29"/>
          <w:spacing w:val="-9"/>
          <w:w w:val="105"/>
        </w:rPr>
        <w:t xml:space="preserve"> </w:t>
      </w:r>
      <w:r>
        <w:rPr>
          <w:color w:val="2B2A29"/>
          <w:w w:val="105"/>
        </w:rPr>
        <w:t>writing</w:t>
      </w:r>
      <w:r>
        <w:rPr>
          <w:color w:val="2B2A29"/>
          <w:spacing w:val="-10"/>
          <w:w w:val="105"/>
        </w:rPr>
        <w:t xml:space="preserve"> </w:t>
      </w:r>
      <w:r>
        <w:rPr>
          <w:color w:val="2B2A29"/>
          <w:w w:val="105"/>
        </w:rPr>
        <w:t>our</w:t>
      </w:r>
      <w:r>
        <w:rPr>
          <w:color w:val="2B2A29"/>
          <w:spacing w:val="-10"/>
          <w:w w:val="105"/>
        </w:rPr>
        <w:t xml:space="preserve"> </w:t>
      </w:r>
      <w:r>
        <w:rPr>
          <w:color w:val="2B2A29"/>
          <w:w w:val="105"/>
        </w:rPr>
        <w:t>first</w:t>
      </w:r>
      <w:r>
        <w:rPr>
          <w:color w:val="2B2A29"/>
          <w:spacing w:val="-9"/>
          <w:w w:val="105"/>
        </w:rPr>
        <w:t xml:space="preserve"> </w:t>
      </w:r>
      <w:r>
        <w:rPr>
          <w:color w:val="2B2A29"/>
          <w:w w:val="105"/>
        </w:rPr>
        <w:t>computer</w:t>
      </w:r>
      <w:r>
        <w:rPr>
          <w:color w:val="2B2A29"/>
          <w:spacing w:val="-10"/>
          <w:w w:val="105"/>
        </w:rPr>
        <w:t xml:space="preserve"> </w:t>
      </w:r>
      <w:r>
        <w:rPr>
          <w:color w:val="2B2A29"/>
          <w:w w:val="105"/>
        </w:rPr>
        <w:t>program.</w:t>
      </w:r>
    </w:p>
    <w:p>
      <w:pPr>
        <w:pStyle w:val="11"/>
        <w:spacing w:before="537" w:line="304" w:lineRule="auto"/>
        <w:ind w:left="520" w:right="549"/>
      </w:pPr>
      <w:r>
        <w:rPr>
          <w:color w:val="2B2A29"/>
          <w:w w:val="105"/>
        </w:rPr>
        <w:t>在本章中，我们将学习计算机的重要性，以及它如何影响我们的日常生活。首先</w:t>
      </w:r>
      <w:r>
        <w:rPr>
          <w:color w:val="2B2A29"/>
          <w:spacing w:val="-9"/>
          <w:w w:val="105"/>
        </w:rPr>
        <w:t>，</w:t>
      </w:r>
      <w:r>
        <w:rPr>
          <w:color w:val="2B2A29"/>
          <w:w w:val="105"/>
        </w:rPr>
        <w:t>我们将了</w:t>
      </w:r>
      <w:r>
        <w:rPr>
          <w:color w:val="2B2A29"/>
          <w:spacing w:val="-9"/>
          <w:w w:val="105"/>
        </w:rPr>
        <w:t>解</w:t>
      </w:r>
      <w:r>
        <w:rPr>
          <w:color w:val="2B2A29"/>
          <w:w w:val="105"/>
        </w:rPr>
        <w:t>构成计算机的基本组件，以及它们如何协同工作，并简要概述数字数据表示。最后，我们将编写我们的第一</w:t>
      </w:r>
      <w:r>
        <w:rPr>
          <w:color w:val="2B2A29"/>
          <w:spacing w:val="-9"/>
          <w:w w:val="105"/>
        </w:rPr>
        <w:t>个</w:t>
      </w:r>
      <w:r>
        <w:rPr>
          <w:color w:val="2B2A29"/>
          <w:w w:val="105"/>
        </w:rPr>
        <w:t>计算机程序。</w:t>
      </w:r>
    </w:p>
    <w:p>
      <w:pPr>
        <w:pStyle w:val="11"/>
        <w:rPr>
          <w:sz w:val="24"/>
        </w:rPr>
      </w:pPr>
    </w:p>
    <w:p>
      <w:r>
        <w:rPr>
          <w:color w:val="2B2A29"/>
          <w:w w:val="80"/>
        </w:rPr>
        <w:t>Computers</w:t>
      </w:r>
      <w:r>
        <w:rPr>
          <w:color w:val="2B2A29"/>
          <w:spacing w:val="23"/>
          <w:w w:val="80"/>
        </w:rPr>
        <w:t xml:space="preserve"> </w:t>
      </w:r>
      <w:r>
        <w:rPr>
          <w:color w:val="2B2A29"/>
          <w:w w:val="80"/>
        </w:rPr>
        <w:t>and</w:t>
      </w:r>
      <w:r>
        <w:rPr>
          <w:color w:val="2B2A29"/>
          <w:spacing w:val="24"/>
          <w:w w:val="80"/>
        </w:rPr>
        <w:t xml:space="preserve"> </w:t>
      </w:r>
      <w:r>
        <w:rPr>
          <w:color w:val="2B2A29"/>
          <w:w w:val="80"/>
        </w:rPr>
        <w:t>Coding</w:t>
      </w:r>
    </w:p>
    <w:p>
      <w:pPr>
        <w:pStyle w:val="4"/>
        <w:spacing w:before="189"/>
        <w:ind w:left="519"/>
      </w:pPr>
      <w:r>
        <w:rPr>
          <w:color w:val="2B2A29"/>
          <w:w w:val="80"/>
        </w:rPr>
        <w:t>计算机和编码</w:t>
      </w:r>
    </w:p>
    <w:p>
      <w:r>
        <w:rPr>
          <w:color w:val="2B2A29"/>
          <w:w w:val="105"/>
        </w:rPr>
        <w:t>It is no secret that computers have become an integral part of our lives. You can do your</w:t>
      </w:r>
      <w:r>
        <w:rPr>
          <w:color w:val="2B2A29"/>
          <w:spacing w:val="1"/>
          <w:w w:val="105"/>
        </w:rPr>
        <w:t xml:space="preserve"> </w:t>
      </w:r>
      <w:r>
        <w:rPr>
          <w:color w:val="2B2A29"/>
          <w:w w:val="105"/>
        </w:rPr>
        <w:t>online</w:t>
      </w:r>
      <w:r>
        <w:rPr>
          <w:color w:val="2B2A29"/>
          <w:spacing w:val="2"/>
          <w:w w:val="105"/>
        </w:rPr>
        <w:t xml:space="preserve"> </w:t>
      </w:r>
      <w:r>
        <w:rPr>
          <w:color w:val="2B2A29"/>
          <w:w w:val="105"/>
        </w:rPr>
        <w:t>banking</w:t>
      </w:r>
      <w:r>
        <w:rPr>
          <w:color w:val="2B2A29"/>
          <w:spacing w:val="3"/>
          <w:w w:val="105"/>
        </w:rPr>
        <w:t xml:space="preserve"> </w:t>
      </w:r>
      <w:r>
        <w:rPr>
          <w:color w:val="2B2A29"/>
          <w:w w:val="105"/>
        </w:rPr>
        <w:t>from</w:t>
      </w:r>
      <w:r>
        <w:rPr>
          <w:color w:val="2B2A29"/>
          <w:spacing w:val="2"/>
          <w:w w:val="105"/>
        </w:rPr>
        <w:t xml:space="preserve"> </w:t>
      </w:r>
      <w:r>
        <w:rPr>
          <w:color w:val="2B2A29"/>
          <w:w w:val="105"/>
        </w:rPr>
        <w:t>anywhere</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world;</w:t>
      </w:r>
      <w:r>
        <w:rPr>
          <w:color w:val="2B2A29"/>
          <w:spacing w:val="3"/>
          <w:w w:val="105"/>
        </w:rPr>
        <w:t xml:space="preserve"> </w:t>
      </w:r>
      <w:r>
        <w:rPr>
          <w:color w:val="2B2A29"/>
          <w:w w:val="105"/>
        </w:rPr>
        <w:t>this</w:t>
      </w:r>
      <w:r>
        <w:rPr>
          <w:color w:val="2B2A29"/>
          <w:spacing w:val="2"/>
          <w:w w:val="105"/>
        </w:rPr>
        <w:t xml:space="preserve"> </w:t>
      </w:r>
      <w:r>
        <w:rPr>
          <w:color w:val="2B2A29"/>
          <w:w w:val="105"/>
        </w:rPr>
        <w:t>is</w:t>
      </w:r>
      <w:r>
        <w:rPr>
          <w:color w:val="2B2A29"/>
          <w:spacing w:val="3"/>
          <w:w w:val="105"/>
        </w:rPr>
        <w:t xml:space="preserve"> </w:t>
      </w:r>
      <w:r>
        <w:rPr>
          <w:color w:val="2B2A29"/>
          <w:w w:val="105"/>
        </w:rPr>
        <w:t>made</w:t>
      </w:r>
      <w:r>
        <w:rPr>
          <w:color w:val="2B2A29"/>
          <w:spacing w:val="2"/>
          <w:w w:val="105"/>
        </w:rPr>
        <w:t xml:space="preserve"> </w:t>
      </w:r>
      <w:r>
        <w:rPr>
          <w:color w:val="2B2A29"/>
          <w:w w:val="105"/>
        </w:rPr>
        <w:t>possible</w:t>
      </w:r>
      <w:r>
        <w:rPr>
          <w:color w:val="2B2A29"/>
          <w:spacing w:val="3"/>
          <w:w w:val="105"/>
        </w:rPr>
        <w:t xml:space="preserve"> </w:t>
      </w:r>
      <w:r>
        <w:rPr>
          <w:color w:val="2B2A29"/>
          <w:w w:val="105"/>
        </w:rPr>
        <w:t>by</w:t>
      </w:r>
      <w:r>
        <w:rPr>
          <w:color w:val="2B2A29"/>
          <w:spacing w:val="3"/>
          <w:w w:val="105"/>
        </w:rPr>
        <w:t xml:space="preserve"> </w:t>
      </w:r>
      <w:r>
        <w:rPr>
          <w:color w:val="2B2A29"/>
          <w:w w:val="105"/>
        </w:rPr>
        <w:t>computers.</w:t>
      </w:r>
      <w:r>
        <w:rPr>
          <w:color w:val="2B2A29"/>
          <w:spacing w:val="2"/>
          <w:w w:val="105"/>
        </w:rPr>
        <w:t xml:space="preserve"> </w:t>
      </w:r>
      <w:r>
        <w:rPr>
          <w:color w:val="2B2A29"/>
          <w:w w:val="105"/>
        </w:rPr>
        <w:t>Modern</w:t>
      </w:r>
      <w:r>
        <w:rPr>
          <w:color w:val="2B2A29"/>
          <w:spacing w:val="-55"/>
          <w:w w:val="105"/>
        </w:rPr>
        <w:t xml:space="preserve"> </w:t>
      </w:r>
      <w:r>
        <w:rPr>
          <w:color w:val="2B2A29"/>
          <w:w w:val="105"/>
        </w:rPr>
        <w:t>medical procedures, from MRI tests to laser eye surgery, are performed using advanced</w:t>
      </w:r>
      <w:r>
        <w:rPr>
          <w:color w:val="2B2A29"/>
          <w:spacing w:val="1"/>
          <w:w w:val="105"/>
        </w:rPr>
        <w:t xml:space="preserve"> </w:t>
      </w:r>
      <w:r>
        <w:rPr>
          <w:color w:val="2B2A29"/>
          <w:w w:val="105"/>
        </w:rPr>
        <w:t>computer hardware and software. Self-driving cars offer a glimpse of the future of</w:t>
      </w:r>
      <w:r>
        <w:rPr>
          <w:color w:val="2B2A29"/>
          <w:spacing w:val="1"/>
          <w:w w:val="105"/>
        </w:rPr>
        <w:t xml:space="preserve"> </w:t>
      </w:r>
      <w:r>
        <w:rPr>
          <w:color w:val="2B2A29"/>
          <w:spacing w:val="-1"/>
          <w:w w:val="110"/>
        </w:rPr>
        <w:t xml:space="preserve">transportation. </w:t>
      </w:r>
      <w:r>
        <w:rPr>
          <w:color w:val="2B2A29"/>
          <w:w w:val="110"/>
        </w:rPr>
        <w:t>The limitations of humans do not hinder machines that can perform</w:t>
      </w:r>
      <w:r>
        <w:rPr>
          <w:color w:val="2B2A29"/>
          <w:spacing w:val="1"/>
          <w:w w:val="110"/>
        </w:rPr>
        <w:t xml:space="preserve"> </w:t>
      </w:r>
      <w:r>
        <w:rPr>
          <w:color w:val="2B2A29"/>
          <w:w w:val="105"/>
        </w:rPr>
        <w:t>certain tasks</w:t>
      </w:r>
      <w:r>
        <w:rPr>
          <w:color w:val="2B2A29"/>
          <w:spacing w:val="1"/>
          <w:w w:val="105"/>
        </w:rPr>
        <w:t xml:space="preserve"> </w:t>
      </w:r>
      <w:r>
        <w:rPr>
          <w:color w:val="2B2A29"/>
          <w:w w:val="105"/>
        </w:rPr>
        <w:t>better than</w:t>
      </w:r>
      <w:r>
        <w:rPr>
          <w:color w:val="2B2A29"/>
          <w:spacing w:val="1"/>
          <w:w w:val="105"/>
        </w:rPr>
        <w:t xml:space="preserve"> </w:t>
      </w:r>
      <w:r>
        <w:rPr>
          <w:color w:val="2B2A29"/>
          <w:w w:val="105"/>
        </w:rPr>
        <w:t>we</w:t>
      </w:r>
      <w:r>
        <w:rPr>
          <w:color w:val="2B2A29"/>
          <w:spacing w:val="1"/>
          <w:w w:val="105"/>
        </w:rPr>
        <w:t xml:space="preserve"> </w:t>
      </w:r>
      <w:r>
        <w:rPr>
          <w:color w:val="2B2A29"/>
          <w:w w:val="105"/>
        </w:rPr>
        <w:t>can. Take</w:t>
      </w:r>
      <w:r>
        <w:rPr>
          <w:color w:val="2B2A29"/>
          <w:spacing w:val="1"/>
          <w:w w:val="105"/>
        </w:rPr>
        <w:t xml:space="preserve"> </w:t>
      </w:r>
      <w:r>
        <w:rPr>
          <w:color w:val="2B2A29"/>
          <w:w w:val="105"/>
        </w:rPr>
        <w:t>the</w:t>
      </w:r>
      <w:r>
        <w:rPr>
          <w:color w:val="2B2A29"/>
          <w:spacing w:val="1"/>
          <w:w w:val="105"/>
        </w:rPr>
        <w:t xml:space="preserve"> </w:t>
      </w:r>
      <w:r>
        <w:rPr>
          <w:color w:val="2B2A29"/>
          <w:w w:val="105"/>
        </w:rPr>
        <w:t>latest Tesla</w:t>
      </w:r>
      <w:r>
        <w:rPr>
          <w:color w:val="2B2A29"/>
          <w:spacing w:val="1"/>
          <w:w w:val="105"/>
        </w:rPr>
        <w:t xml:space="preserve"> </w:t>
      </w:r>
      <w:r>
        <w:rPr>
          <w:color w:val="2B2A29"/>
          <w:w w:val="105"/>
        </w:rPr>
        <w:t>vehicles—more</w:t>
      </w:r>
      <w:r>
        <w:rPr>
          <w:color w:val="2B2A29"/>
          <w:spacing w:val="1"/>
          <w:w w:val="105"/>
        </w:rPr>
        <w:t xml:space="preserve"> </w:t>
      </w:r>
      <w:r>
        <w:rPr>
          <w:color w:val="2B2A29"/>
          <w:w w:val="105"/>
        </w:rPr>
        <w:t>than hardware,</w:t>
      </w:r>
      <w:r>
        <w:rPr>
          <w:color w:val="2B2A29"/>
          <w:spacing w:val="1"/>
          <w:w w:val="105"/>
        </w:rPr>
        <w:t xml:space="preserve"> </w:t>
      </w:r>
      <w:r>
        <w:rPr>
          <w:color w:val="2B2A29"/>
          <w:w w:val="105"/>
        </w:rPr>
        <w:t>they advance their features using software upgrades. Just by updating the car’s software,</w:t>
      </w:r>
      <w:r>
        <w:rPr>
          <w:color w:val="2B2A29"/>
          <w:spacing w:val="1"/>
          <w:w w:val="105"/>
        </w:rPr>
        <w:t xml:space="preserve"> </w:t>
      </w:r>
      <w:r>
        <w:rPr>
          <w:color w:val="2B2A29"/>
          <w:w w:val="105"/>
        </w:rPr>
        <w:t>users</w:t>
      </w:r>
      <w:r>
        <w:rPr>
          <w:color w:val="2B2A29"/>
          <w:spacing w:val="-7"/>
          <w:w w:val="105"/>
        </w:rPr>
        <w:t xml:space="preserve"> </w:t>
      </w:r>
      <w:r>
        <w:rPr>
          <w:color w:val="2B2A29"/>
          <w:w w:val="105"/>
        </w:rPr>
        <w:t>will</w:t>
      </w:r>
      <w:r>
        <w:rPr>
          <w:color w:val="2B2A29"/>
          <w:spacing w:val="-7"/>
          <w:w w:val="105"/>
        </w:rPr>
        <w:t xml:space="preserve"> </w:t>
      </w:r>
      <w:r>
        <w:rPr>
          <w:color w:val="2B2A29"/>
          <w:w w:val="105"/>
        </w:rPr>
        <w:t>be</w:t>
      </w:r>
      <w:r>
        <w:rPr>
          <w:color w:val="2B2A29"/>
          <w:spacing w:val="-7"/>
          <w:w w:val="105"/>
        </w:rPr>
        <w:t xml:space="preserve"> </w:t>
      </w:r>
      <w:r>
        <w:rPr>
          <w:color w:val="2B2A29"/>
          <w:w w:val="105"/>
        </w:rPr>
        <w:t>able</w:t>
      </w:r>
      <w:r>
        <w:rPr>
          <w:color w:val="2B2A29"/>
          <w:spacing w:val="-7"/>
          <w:w w:val="105"/>
        </w:rPr>
        <w:t xml:space="preserve"> </w:t>
      </w:r>
      <w:r>
        <w:rPr>
          <w:color w:val="2B2A29"/>
          <w:w w:val="105"/>
        </w:rPr>
        <w:t>to</w:t>
      </w:r>
      <w:r>
        <w:rPr>
          <w:color w:val="2B2A29"/>
          <w:spacing w:val="-7"/>
          <w:w w:val="105"/>
        </w:rPr>
        <w:t xml:space="preserve"> </w:t>
      </w:r>
      <w:r>
        <w:rPr>
          <w:color w:val="2B2A29"/>
          <w:w w:val="105"/>
        </w:rPr>
        <w:t>get</w:t>
      </w:r>
      <w:r>
        <w:rPr>
          <w:color w:val="2B2A29"/>
          <w:spacing w:val="-7"/>
          <w:w w:val="105"/>
        </w:rPr>
        <w:t xml:space="preserve"> </w:t>
      </w:r>
      <w:r>
        <w:rPr>
          <w:color w:val="2B2A29"/>
          <w:w w:val="105"/>
        </w:rPr>
        <w:t>better</w:t>
      </w:r>
      <w:r>
        <w:rPr>
          <w:color w:val="2B2A29"/>
          <w:spacing w:val="-7"/>
          <w:w w:val="105"/>
        </w:rPr>
        <w:t xml:space="preserve"> </w:t>
      </w:r>
      <w:r>
        <w:rPr>
          <w:color w:val="2B2A29"/>
          <w:w w:val="105"/>
        </w:rPr>
        <w:t>power</w:t>
      </w:r>
      <w:r>
        <w:rPr>
          <w:color w:val="2B2A29"/>
          <w:spacing w:val="-7"/>
          <w:w w:val="105"/>
        </w:rPr>
        <w:t xml:space="preserve"> </w:t>
      </w:r>
      <w:r>
        <w:rPr>
          <w:color w:val="2B2A29"/>
          <w:w w:val="105"/>
        </w:rPr>
        <w:t>management,</w:t>
      </w:r>
      <w:r>
        <w:rPr>
          <w:color w:val="2B2A29"/>
          <w:spacing w:val="-7"/>
          <w:w w:val="105"/>
        </w:rPr>
        <w:t xml:space="preserve"> </w:t>
      </w:r>
      <w:r>
        <w:rPr>
          <w:color w:val="2B2A29"/>
          <w:w w:val="105"/>
        </w:rPr>
        <w:t>thus</w:t>
      </w:r>
      <w:r>
        <w:rPr>
          <w:color w:val="2B2A29"/>
          <w:spacing w:val="-6"/>
          <w:w w:val="105"/>
        </w:rPr>
        <w:t xml:space="preserve"> </w:t>
      </w:r>
      <w:r>
        <w:rPr>
          <w:color w:val="2B2A29"/>
          <w:w w:val="105"/>
        </w:rPr>
        <w:t>getting</w:t>
      </w:r>
      <w:r>
        <w:rPr>
          <w:color w:val="2B2A29"/>
          <w:spacing w:val="-7"/>
          <w:w w:val="105"/>
        </w:rPr>
        <w:t xml:space="preserve"> </w:t>
      </w:r>
      <w:r>
        <w:rPr>
          <w:color w:val="2B2A29"/>
          <w:w w:val="105"/>
        </w:rPr>
        <w:t>better</w:t>
      </w:r>
      <w:r>
        <w:rPr>
          <w:color w:val="2B2A29"/>
          <w:spacing w:val="-7"/>
          <w:w w:val="105"/>
        </w:rPr>
        <w:t xml:space="preserve"> </w:t>
      </w:r>
      <w:r>
        <w:rPr>
          <w:color w:val="2B2A29"/>
          <w:w w:val="105"/>
        </w:rPr>
        <w:t>mileage;</w:t>
      </w:r>
    </w:p>
    <w:p>
      <w:pPr>
        <w:pStyle w:val="11"/>
        <w:spacing w:before="190" w:line="304" w:lineRule="auto"/>
        <w:ind w:left="520" w:right="171"/>
      </w:pPr>
      <w:r>
        <w:rPr>
          <w:color w:val="2B2A29"/>
          <w:w w:val="105"/>
        </w:rPr>
        <w:t>计算机已经成为我们生活中不可或缺的一部分，这不是什么秘密。您可以在世界任何地方进行网上银行</w:t>
      </w:r>
      <w:r>
        <w:rPr>
          <w:color w:val="2B2A29"/>
          <w:spacing w:val="3"/>
          <w:w w:val="105"/>
        </w:rPr>
        <w:t>业</w:t>
      </w:r>
      <w:r>
        <w:rPr>
          <w:color w:val="2B2A29"/>
          <w:w w:val="105"/>
        </w:rPr>
        <w:t>务；这是由计算机实现</w:t>
      </w:r>
      <w:r>
        <w:rPr>
          <w:color w:val="2B2A29"/>
          <w:spacing w:val="2"/>
          <w:w w:val="105"/>
        </w:rPr>
        <w:t>的</w:t>
      </w:r>
      <w:r>
        <w:rPr>
          <w:color w:val="2B2A29"/>
          <w:w w:val="105"/>
        </w:rPr>
        <w:t>。现代医疗程序，从MRI测试到激光眼科手术，都是使用先进的计算机硬件和软件进行的。自动驾驶汽车让我们一窥</w:t>
      </w:r>
      <w:r>
        <w:rPr>
          <w:color w:val="2B2A29"/>
          <w:spacing w:val="-1"/>
          <w:w w:val="110"/>
        </w:rPr>
        <w:t>交通</w:t>
      </w:r>
      <w:r>
        <w:rPr>
          <w:color w:val="2B2A29"/>
          <w:w w:val="105"/>
        </w:rPr>
        <w:t>的</w:t>
      </w:r>
      <w:r>
        <w:rPr>
          <w:color w:val="2B2A29"/>
          <w:spacing w:val="1"/>
          <w:w w:val="105"/>
        </w:rPr>
        <w:t>未来</w:t>
      </w:r>
      <w:r>
        <w:rPr>
          <w:color w:val="2B2A29"/>
          <w:spacing w:val="-1"/>
          <w:w w:val="110"/>
        </w:rPr>
        <w:t>。</w:t>
      </w:r>
      <w:r>
        <w:rPr>
          <w:color w:val="2B2A29"/>
          <w:w w:val="110"/>
        </w:rPr>
        <w:t>人类的局限性并不妨碍机器</w:t>
      </w:r>
      <w:r>
        <w:rPr>
          <w:color w:val="2B2A29"/>
          <w:w w:val="105"/>
        </w:rPr>
        <w:t>比我们更好地</w:t>
      </w:r>
      <w:r>
        <w:rPr>
          <w:color w:val="2B2A29"/>
          <w:w w:val="110"/>
        </w:rPr>
        <w:t>执行</w:t>
      </w:r>
      <w:r>
        <w:rPr>
          <w:color w:val="2B2A29"/>
          <w:w w:val="105"/>
        </w:rPr>
        <w:t>某些任务。以最新的特斯拉汽车为例，它们使用软件升级来提升其功能，而不是硬件。仅仅通过更新汽车的软件，用户就能获得更好的电源管理，从而获得更好</w:t>
      </w:r>
      <w:r>
        <w:rPr>
          <w:color w:val="2B2A29"/>
          <w:spacing w:val="-7"/>
          <w:w w:val="105"/>
        </w:rPr>
        <w:t>的</w:t>
      </w:r>
      <w:r>
        <w:rPr>
          <w:color w:val="2B2A29"/>
          <w:w w:val="105"/>
        </w:rPr>
        <w:t>里程数；</w:t>
      </w:r>
    </w:p>
    <w:p>
      <w:r>
        <w:rPr>
          <w:color w:val="2B2A29"/>
          <w:w w:val="105"/>
        </w:rPr>
        <w:t>in</w:t>
      </w:r>
      <w:r>
        <w:rPr>
          <w:color w:val="2B2A29"/>
          <w:spacing w:val="4"/>
          <w:w w:val="105"/>
        </w:rPr>
        <w:t xml:space="preserve"> </w:t>
      </w:r>
      <w:r>
        <w:rPr>
          <w:color w:val="2B2A29"/>
          <w:w w:val="105"/>
        </w:rPr>
        <w:t>addition,</w:t>
      </w:r>
      <w:r>
        <w:rPr>
          <w:color w:val="2B2A29"/>
          <w:spacing w:val="5"/>
          <w:w w:val="105"/>
        </w:rPr>
        <w:t xml:space="preserve"> </w:t>
      </w:r>
      <w:r>
        <w:rPr>
          <w:color w:val="2B2A29"/>
          <w:w w:val="105"/>
        </w:rPr>
        <w:t>users</w:t>
      </w:r>
      <w:r>
        <w:rPr>
          <w:color w:val="2B2A29"/>
          <w:spacing w:val="5"/>
          <w:w w:val="105"/>
        </w:rPr>
        <w:t xml:space="preserve"> </w:t>
      </w:r>
      <w:r>
        <w:rPr>
          <w:color w:val="2B2A29"/>
          <w:w w:val="105"/>
        </w:rPr>
        <w:t>can</w:t>
      </w:r>
      <w:r>
        <w:rPr>
          <w:color w:val="2B2A29"/>
          <w:spacing w:val="5"/>
          <w:w w:val="105"/>
        </w:rPr>
        <w:t xml:space="preserve"> </w:t>
      </w:r>
      <w:r>
        <w:rPr>
          <w:color w:val="2B2A29"/>
          <w:w w:val="105"/>
        </w:rPr>
        <w:t>update</w:t>
      </w:r>
      <w:r>
        <w:rPr>
          <w:color w:val="2B2A29"/>
          <w:spacing w:val="5"/>
          <w:w w:val="105"/>
        </w:rPr>
        <w:t xml:space="preserve"> </w:t>
      </w:r>
      <w:r>
        <w:rPr>
          <w:color w:val="2B2A29"/>
          <w:w w:val="105"/>
        </w:rPr>
        <w:t>the</w:t>
      </w:r>
      <w:r>
        <w:rPr>
          <w:color w:val="2B2A29"/>
          <w:spacing w:val="5"/>
          <w:w w:val="105"/>
        </w:rPr>
        <w:t xml:space="preserve"> </w:t>
      </w:r>
      <w:r>
        <w:rPr>
          <w:color w:val="2B2A29"/>
          <w:w w:val="105"/>
        </w:rPr>
        <w:t>automatic</w:t>
      </w:r>
      <w:r>
        <w:rPr>
          <w:color w:val="2B2A29"/>
          <w:spacing w:val="5"/>
          <w:w w:val="105"/>
        </w:rPr>
        <w:t xml:space="preserve"> </w:t>
      </w:r>
      <w:r>
        <w:rPr>
          <w:color w:val="2B2A29"/>
          <w:w w:val="105"/>
        </w:rPr>
        <w:t>driving</w:t>
      </w:r>
      <w:r>
        <w:rPr>
          <w:color w:val="2B2A29"/>
          <w:spacing w:val="5"/>
          <w:w w:val="105"/>
        </w:rPr>
        <w:t xml:space="preserve"> </w:t>
      </w:r>
      <w:r>
        <w:rPr>
          <w:color w:val="2B2A29"/>
          <w:w w:val="105"/>
        </w:rPr>
        <w:t>technology</w:t>
      </w:r>
      <w:r>
        <w:rPr>
          <w:color w:val="2B2A29"/>
          <w:spacing w:val="5"/>
          <w:w w:val="105"/>
        </w:rPr>
        <w:t xml:space="preserve"> </w:t>
      </w:r>
      <w:r>
        <w:rPr>
          <w:color w:val="2B2A29"/>
          <w:w w:val="105"/>
        </w:rPr>
        <w:t>for</w:t>
      </w:r>
      <w:r>
        <w:rPr>
          <w:color w:val="2B2A29"/>
          <w:spacing w:val="4"/>
          <w:w w:val="105"/>
        </w:rPr>
        <w:t xml:space="preserve"> </w:t>
      </w:r>
      <w:r>
        <w:rPr>
          <w:color w:val="2B2A29"/>
          <w:w w:val="105"/>
        </w:rPr>
        <w:t>a</w:t>
      </w:r>
      <w:r>
        <w:rPr>
          <w:color w:val="2B2A29"/>
          <w:spacing w:val="5"/>
          <w:w w:val="105"/>
        </w:rPr>
        <w:t xml:space="preserve"> </w:t>
      </w:r>
      <w:r>
        <w:rPr>
          <w:color w:val="2B2A29"/>
          <w:w w:val="105"/>
        </w:rPr>
        <w:t>safer</w:t>
      </w:r>
      <w:r>
        <w:rPr>
          <w:color w:val="2B2A29"/>
          <w:spacing w:val="5"/>
          <w:w w:val="105"/>
        </w:rPr>
        <w:t xml:space="preserve"> </w:t>
      </w:r>
      <w:r>
        <w:rPr>
          <w:color w:val="2B2A29"/>
          <w:w w:val="105"/>
        </w:rPr>
        <w:t>ride</w:t>
      </w:r>
      <w:r>
        <w:rPr>
          <w:color w:val="2B2A29"/>
          <w:spacing w:val="-55"/>
          <w:w w:val="105"/>
        </w:rPr>
        <w:t xml:space="preserve"> </w:t>
      </w:r>
      <w:r>
        <w:rPr>
          <w:color w:val="2B2A29"/>
          <w:w w:val="110"/>
        </w:rPr>
        <w:t>(see</w:t>
      </w:r>
      <w:r>
        <w:rPr>
          <w:color w:val="2B2A29"/>
          <w:spacing w:val="-17"/>
          <w:w w:val="110"/>
        </w:rPr>
        <w:t xml:space="preserve"> </w:t>
      </w:r>
      <w:r>
        <w:rPr>
          <w:color w:val="2B2A29"/>
          <w:w w:val="110"/>
        </w:rPr>
        <w:t>Figure</w:t>
      </w:r>
      <w:r>
        <w:rPr>
          <w:color w:val="2B2A29"/>
          <w:spacing w:val="-16"/>
          <w:w w:val="110"/>
        </w:rPr>
        <w:t xml:space="preserve"> </w:t>
      </w:r>
      <w:r>
        <w:rPr>
          <w:color w:val="0000FF"/>
          <w:w w:val="110"/>
        </w:rPr>
        <w:t>1-1</w:t>
      </w:r>
      <w:r>
        <w:rPr>
          <w:color w:val="2B2A29"/>
          <w:w w:val="110"/>
        </w:rPr>
        <w:t>).</w:t>
      </w:r>
    </w:p>
    <w:p>
      <w:pPr>
        <w:pStyle w:val="11"/>
        <w:spacing w:line="304" w:lineRule="auto"/>
        <w:ind w:left="520" w:right="934"/>
      </w:pPr>
      <w:r>
        <w:rPr>
          <w:color w:val="2B2A29"/>
          <w:w w:val="105"/>
        </w:rPr>
        <w:t>此外</w:t>
      </w:r>
      <w:r>
        <w:rPr>
          <w:color w:val="2B2A29"/>
          <w:spacing w:val="4"/>
          <w:w w:val="105"/>
        </w:rPr>
        <w:t>，</w:t>
      </w:r>
      <w:r>
        <w:rPr>
          <w:color w:val="2B2A29"/>
          <w:w w:val="105"/>
        </w:rPr>
        <w:t>用户可以更新自动驾驶技术</w:t>
      </w:r>
      <w:r>
        <w:rPr>
          <w:color w:val="2B2A29"/>
          <w:spacing w:val="5"/>
          <w:w w:val="105"/>
        </w:rPr>
        <w:t>，</w:t>
      </w:r>
      <w:r>
        <w:rPr>
          <w:color w:val="2B2A29"/>
          <w:w w:val="105"/>
        </w:rPr>
        <w:t>以</w:t>
      </w:r>
      <w:r>
        <w:rPr>
          <w:color w:val="2B2A29"/>
          <w:spacing w:val="4"/>
          <w:w w:val="105"/>
        </w:rPr>
        <w:t>实现</w:t>
      </w:r>
      <w:r>
        <w:rPr>
          <w:color w:val="2B2A29"/>
          <w:w w:val="105"/>
        </w:rPr>
        <w:t>更安全的</w:t>
      </w:r>
      <w:r>
        <w:rPr>
          <w:color w:val="2B2A29"/>
          <w:spacing w:val="5"/>
          <w:w w:val="105"/>
        </w:rPr>
        <w:t>乘坐</w:t>
      </w:r>
      <w:r>
        <w:rPr>
          <w:color w:val="2B2A29"/>
          <w:w w:val="110"/>
        </w:rPr>
        <w:t>（见图</w:t>
      </w:r>
      <w:r>
        <w:rPr>
          <w:color w:val="0000FF"/>
          <w:w w:val="110"/>
        </w:rPr>
        <w:t>1-1</w:t>
      </w:r>
      <w:r>
        <w:rPr>
          <w:color w:val="2B2A29"/>
          <w:w w:val="110"/>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6"/>
        <w:rPr>
          <w:sz w:val="17"/>
        </w:rPr>
      </w:pPr>
    </w:p>
    <w:p>
      <w:r>
        <w:rPr>
          <w:color w:val="2B2A29"/>
        </w:rPr>
        <w:t>1</w:t>
      </w:r>
    </w:p>
    <w:p>
      <w:pPr>
        <w:pStyle w:val="11"/>
        <w:spacing w:before="84" w:line="221" w:lineRule="exact"/>
        <w:ind w:right="159"/>
        <w:jc w:val="right"/>
      </w:pPr>
      <w:r>
        <w:rPr>
          <w:color w:val="2B2A29"/>
        </w:rPr>
        <w:t>1.</w:t>
      </w: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line="164" w:lineRule="exact"/>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https://doi.org/10.1007/978-1-4842-5139-3_1</w:t>
      </w:r>
    </w:p>
    <w:p>
      <w:pPr>
        <w:spacing w:before="5" w:line="244" w:lineRule="auto"/>
        <w:ind w:left="520" w:right="3305"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https://doi.org/10.1007/978-1-4842-5139-3_1</w:t>
      </w:r>
    </w:p>
    <w:p>
      <w:pPr>
        <w:spacing w:after="0" w:line="244" w:lineRule="auto"/>
        <w:jc w:val="left"/>
        <w:rPr>
          <w:sz w:val="17"/>
        </w:rPr>
        <w:sectPr>
          <w:headerReference r:id="rId19" w:type="default"/>
          <w:footerReference r:id="rId20" w:type="default"/>
          <w:pgSz w:w="10080" w:h="14400"/>
          <w:pgMar w:top="1120" w:right="560" w:bottom="280" w:left="560" w:header="0" w:footer="0" w:gutter="0"/>
          <w:cols w:space="720" w:num="1"/>
        </w:sectPr>
      </w:pPr>
    </w:p>
    <w:p>
      <w:pPr>
        <w:pStyle w:val="11"/>
        <w:spacing w:before="6" w:after="1"/>
        <w:rPr>
          <w:sz w:val="25"/>
        </w:rPr>
      </w:pPr>
    </w:p>
    <w:p>
      <w:pPr>
        <w:pStyle w:val="11"/>
        <w:ind w:left="897"/>
        <w:rPr>
          <w:sz w:val="20"/>
        </w:rPr>
      </w:pPr>
      <w:r>
        <w:rPr>
          <w:sz w:val="20"/>
        </w:rPr>
        <w:drawing>
          <wp:inline distT="0" distB="0" distL="0" distR="0">
            <wp:extent cx="4321175" cy="287083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96" cstate="print"/>
                    <a:stretch>
                      <a:fillRect/>
                    </a:stretch>
                  </pic:blipFill>
                  <pic:spPr>
                    <a:xfrm>
                      <a:off x="0" y="0"/>
                      <a:ext cx="4321192" cy="2871216"/>
                    </a:xfrm>
                    <a:prstGeom prst="rect">
                      <a:avLst/>
                    </a:prstGeom>
                  </pic:spPr>
                </pic:pic>
              </a:graphicData>
            </a:graphic>
          </wp:inline>
        </w:drawing>
      </w:r>
    </w:p>
    <w:p>
      <w:pPr>
        <w:pStyle w:val="11"/>
        <w:spacing w:before="6"/>
        <w:rPr>
          <w:sz w:val="8"/>
        </w:rPr>
      </w:pPr>
    </w:p>
    <w:p>
      <w:r>
        <w:rPr>
          <w:b/>
          <w:i/>
          <w:color w:val="2B2A29"/>
          <w:sz w:val="24"/>
        </w:rPr>
        <w:t>Figure</w:t>
      </w:r>
      <w:r>
        <w:rPr>
          <w:b/>
          <w:i/>
          <w:color w:val="2B2A29"/>
          <w:spacing w:val="12"/>
          <w:sz w:val="24"/>
        </w:rPr>
        <w:t xml:space="preserve"> </w:t>
      </w:r>
      <w:r>
        <w:rPr>
          <w:b/>
          <w:i/>
          <w:color w:val="2B2A29"/>
          <w:sz w:val="24"/>
        </w:rPr>
        <w:t xml:space="preserve">1-1.  </w:t>
      </w:r>
      <w:r>
        <w:rPr>
          <w:b/>
          <w:i/>
          <w:color w:val="2B2A29"/>
          <w:spacing w:val="4"/>
          <w:sz w:val="24"/>
        </w:rPr>
        <w:t xml:space="preserve"> </w:t>
      </w:r>
      <w:r>
        <w:rPr>
          <w:i/>
          <w:color w:val="2B2A29"/>
          <w:sz w:val="24"/>
        </w:rPr>
        <w:t>Computer</w:t>
      </w:r>
      <w:r>
        <w:rPr>
          <w:i/>
          <w:color w:val="2B2A29"/>
          <w:spacing w:val="16"/>
          <w:sz w:val="24"/>
        </w:rPr>
        <w:t xml:space="preserve"> </w:t>
      </w:r>
      <w:r>
        <w:rPr>
          <w:i/>
          <w:color w:val="2B2A29"/>
          <w:sz w:val="24"/>
        </w:rPr>
        <w:t>software–assisted</w:t>
      </w:r>
      <w:r>
        <w:rPr>
          <w:i/>
          <w:color w:val="2B2A29"/>
          <w:spacing w:val="17"/>
          <w:sz w:val="24"/>
        </w:rPr>
        <w:t xml:space="preserve"> </w:t>
      </w:r>
      <w:r>
        <w:rPr>
          <w:i/>
          <w:color w:val="2B2A29"/>
          <w:sz w:val="24"/>
        </w:rPr>
        <w:t>driving</w:t>
      </w:r>
    </w:p>
    <w:p>
      <w:pPr>
        <w:spacing w:before="94"/>
        <w:ind w:left="160" w:right="0" w:firstLine="0"/>
        <w:jc w:val="left"/>
        <w:rPr>
          <w:i/>
          <w:sz w:val="24"/>
        </w:rPr>
      </w:pPr>
      <w:bookmarkStart w:id="6" w:name="_bookmark5"/>
      <w:bookmarkEnd w:id="6"/>
      <w:r>
        <w:rPr>
          <w:b/>
          <w:i/>
          <w:color w:val="2B2A29"/>
          <w:sz w:val="24"/>
        </w:rPr>
        <w:t>图1-1：。</w:t>
      </w:r>
      <w:r>
        <w:rPr>
          <w:i/>
          <w:color w:val="2B2A29"/>
          <w:sz w:val="24"/>
        </w:rPr>
        <w:t>计算机软件–辅助驾驶</w:t>
      </w:r>
    </w:p>
    <w:p>
      <w:pPr>
        <w:pStyle w:val="11"/>
        <w:spacing w:before="10"/>
        <w:rPr>
          <w:i/>
          <w:sz w:val="20"/>
        </w:rPr>
      </w:pPr>
    </w:p>
    <w:p>
      <w:r>
        <w:rPr>
          <w:color w:val="2B2A29"/>
          <w:w w:val="105"/>
        </w:rPr>
        <w:t>Most modern businesses are now reliant on computer systems. All successful</w:t>
      </w:r>
      <w:r>
        <w:rPr>
          <w:color w:val="2B2A29"/>
          <w:spacing w:val="1"/>
          <w:w w:val="105"/>
        </w:rPr>
        <w:t xml:space="preserve"> </w:t>
      </w:r>
      <w:r>
        <w:rPr>
          <w:color w:val="2B2A29"/>
          <w:w w:val="105"/>
        </w:rPr>
        <w:t>companies have their own software departments. It is no longer enough to use off-the-shelf</w:t>
      </w:r>
      <w:r>
        <w:rPr>
          <w:color w:val="2B2A29"/>
          <w:spacing w:val="3"/>
          <w:w w:val="105"/>
        </w:rPr>
        <w:t xml:space="preserve"> </w:t>
      </w:r>
      <w:r>
        <w:rPr>
          <w:color w:val="2B2A29"/>
          <w:w w:val="105"/>
        </w:rPr>
        <w:t>software</w:t>
      </w:r>
      <w:r>
        <w:rPr>
          <w:color w:val="2B2A29"/>
          <w:spacing w:val="4"/>
          <w:w w:val="105"/>
        </w:rPr>
        <w:t xml:space="preserve"> </w:t>
      </w:r>
      <w:r>
        <w:rPr>
          <w:color w:val="2B2A29"/>
          <w:w w:val="105"/>
        </w:rPr>
        <w:t>products</w:t>
      </w:r>
      <w:r>
        <w:rPr>
          <w:color w:val="2B2A29"/>
          <w:spacing w:val="3"/>
          <w:w w:val="105"/>
        </w:rPr>
        <w:t xml:space="preserve"> </w:t>
      </w:r>
      <w:r>
        <w:rPr>
          <w:color w:val="2B2A29"/>
          <w:w w:val="105"/>
        </w:rPr>
        <w:t>to</w:t>
      </w:r>
      <w:r>
        <w:rPr>
          <w:color w:val="2B2A29"/>
          <w:spacing w:val="4"/>
          <w:w w:val="105"/>
        </w:rPr>
        <w:t xml:space="preserve"> </w:t>
      </w:r>
      <w:r>
        <w:rPr>
          <w:color w:val="2B2A29"/>
          <w:w w:val="105"/>
        </w:rPr>
        <w:t>get</w:t>
      </w:r>
      <w:r>
        <w:rPr>
          <w:color w:val="2B2A29"/>
          <w:spacing w:val="4"/>
          <w:w w:val="105"/>
        </w:rPr>
        <w:t xml:space="preserve"> </w:t>
      </w:r>
      <w:r>
        <w:rPr>
          <w:color w:val="2B2A29"/>
          <w:w w:val="105"/>
        </w:rPr>
        <w:t>something</w:t>
      </w:r>
      <w:r>
        <w:rPr>
          <w:color w:val="2B2A29"/>
          <w:spacing w:val="3"/>
          <w:w w:val="105"/>
        </w:rPr>
        <w:t xml:space="preserve"> </w:t>
      </w:r>
      <w:r>
        <w:rPr>
          <w:color w:val="2B2A29"/>
          <w:w w:val="105"/>
        </w:rPr>
        <w:t>done;</w:t>
      </w:r>
      <w:r>
        <w:rPr>
          <w:color w:val="2B2A29"/>
          <w:spacing w:val="4"/>
          <w:w w:val="105"/>
        </w:rPr>
        <w:t xml:space="preserve"> </w:t>
      </w:r>
      <w:r>
        <w:rPr>
          <w:color w:val="2B2A29"/>
          <w:w w:val="105"/>
        </w:rPr>
        <w:t>you</w:t>
      </w:r>
      <w:r>
        <w:rPr>
          <w:color w:val="2B2A29"/>
          <w:spacing w:val="4"/>
          <w:w w:val="105"/>
        </w:rPr>
        <w:t xml:space="preserve"> </w:t>
      </w:r>
      <w:r>
        <w:rPr>
          <w:color w:val="2B2A29"/>
          <w:w w:val="105"/>
        </w:rPr>
        <w:t>need</w:t>
      </w:r>
      <w:r>
        <w:rPr>
          <w:color w:val="2B2A29"/>
          <w:spacing w:val="3"/>
          <w:w w:val="105"/>
        </w:rPr>
        <w:t xml:space="preserve"> </w:t>
      </w:r>
      <w:r>
        <w:rPr>
          <w:color w:val="2B2A29"/>
          <w:w w:val="105"/>
        </w:rPr>
        <w:t>your</w:t>
      </w:r>
      <w:r>
        <w:rPr>
          <w:color w:val="2B2A29"/>
          <w:spacing w:val="4"/>
          <w:w w:val="105"/>
        </w:rPr>
        <w:t xml:space="preserve"> </w:t>
      </w:r>
      <w:r>
        <w:rPr>
          <w:color w:val="2B2A29"/>
          <w:w w:val="105"/>
        </w:rPr>
        <w:t>own</w:t>
      </w:r>
      <w:r>
        <w:rPr>
          <w:color w:val="2B2A29"/>
          <w:spacing w:val="4"/>
          <w:w w:val="105"/>
        </w:rPr>
        <w:t xml:space="preserve"> </w:t>
      </w:r>
      <w:r>
        <w:rPr>
          <w:color w:val="2B2A29"/>
          <w:w w:val="105"/>
        </w:rPr>
        <w:t>team</w:t>
      </w:r>
      <w:r>
        <w:rPr>
          <w:color w:val="2B2A29"/>
          <w:spacing w:val="3"/>
          <w:w w:val="105"/>
        </w:rPr>
        <w:t xml:space="preserve"> </w:t>
      </w:r>
      <w:r>
        <w:rPr>
          <w:color w:val="2B2A29"/>
          <w:w w:val="105"/>
        </w:rPr>
        <w:t>to</w:t>
      </w:r>
      <w:r>
        <w:rPr>
          <w:color w:val="2B2A29"/>
          <w:spacing w:val="4"/>
          <w:w w:val="105"/>
        </w:rPr>
        <w:t xml:space="preserve"> </w:t>
      </w:r>
      <w:r>
        <w:rPr>
          <w:color w:val="2B2A29"/>
          <w:w w:val="105"/>
        </w:rPr>
        <w:t>build</w:t>
      </w:r>
      <w:r>
        <w:rPr>
          <w:color w:val="2B2A29"/>
          <w:spacing w:val="-55"/>
          <w:w w:val="105"/>
        </w:rPr>
        <w:t xml:space="preserve"> </w:t>
      </w:r>
      <w:r>
        <w:rPr>
          <w:color w:val="2B2A29"/>
          <w:spacing w:val="-1"/>
          <w:w w:val="110"/>
        </w:rPr>
        <w:t>customized</w:t>
      </w:r>
      <w:r>
        <w:rPr>
          <w:color w:val="2B2A29"/>
          <w:spacing w:val="-16"/>
          <w:w w:val="110"/>
        </w:rPr>
        <w:t xml:space="preserve"> </w:t>
      </w:r>
      <w:r>
        <w:rPr>
          <w:color w:val="2B2A29"/>
          <w:spacing w:val="-1"/>
          <w:w w:val="110"/>
        </w:rPr>
        <w:t>applications</w:t>
      </w:r>
      <w:r>
        <w:rPr>
          <w:color w:val="2B2A29"/>
          <w:spacing w:val="-15"/>
          <w:w w:val="110"/>
        </w:rPr>
        <w:t xml:space="preserve"> </w:t>
      </w:r>
      <w:r>
        <w:rPr>
          <w:color w:val="2B2A29"/>
          <w:spacing w:val="-1"/>
          <w:w w:val="110"/>
        </w:rPr>
        <w:t>and</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maintain</w:t>
      </w:r>
      <w:r>
        <w:rPr>
          <w:color w:val="2B2A29"/>
          <w:spacing w:val="-16"/>
          <w:w w:val="110"/>
        </w:rPr>
        <w:t xml:space="preserve"> </w:t>
      </w:r>
      <w:r>
        <w:rPr>
          <w:color w:val="2B2A29"/>
          <w:spacing w:val="-1"/>
          <w:w w:val="110"/>
        </w:rPr>
        <w:t>them</w:t>
      </w:r>
      <w:r>
        <w:rPr>
          <w:color w:val="2B2A29"/>
          <w:spacing w:val="-15"/>
          <w:w w:val="110"/>
        </w:rPr>
        <w:t xml:space="preserve"> </w:t>
      </w:r>
      <w:r>
        <w:rPr>
          <w:color w:val="2B2A29"/>
          <w:spacing w:val="-1"/>
          <w:w w:val="110"/>
        </w:rPr>
        <w:t>in-house.</w:t>
      </w:r>
      <w:r>
        <w:rPr>
          <w:color w:val="2B2A29"/>
          <w:spacing w:val="-16"/>
          <w:w w:val="110"/>
        </w:rPr>
        <w:t xml:space="preserve"> </w:t>
      </w:r>
      <w:r>
        <w:rPr>
          <w:color w:val="2B2A29"/>
          <w:w w:val="110"/>
        </w:rPr>
        <w:t>Therefore,</w:t>
      </w:r>
      <w:r>
        <w:rPr>
          <w:color w:val="2B2A29"/>
          <w:spacing w:val="-15"/>
          <w:w w:val="110"/>
        </w:rPr>
        <w:t xml:space="preserve"> </w:t>
      </w:r>
      <w:r>
        <w:rPr>
          <w:color w:val="2B2A29"/>
          <w:w w:val="110"/>
        </w:rPr>
        <w:t>the</w:t>
      </w:r>
      <w:r>
        <w:rPr>
          <w:color w:val="2B2A29"/>
          <w:spacing w:val="-16"/>
          <w:w w:val="110"/>
        </w:rPr>
        <w:t xml:space="preserve"> </w:t>
      </w:r>
      <w:r>
        <w:rPr>
          <w:color w:val="2B2A29"/>
          <w:w w:val="110"/>
        </w:rPr>
        <w:t>demand</w:t>
      </w:r>
      <w:r>
        <w:rPr>
          <w:color w:val="2B2A29"/>
          <w:spacing w:val="-15"/>
          <w:w w:val="110"/>
        </w:rPr>
        <w:t xml:space="preserve"> </w:t>
      </w:r>
      <w:r>
        <w:rPr>
          <w:color w:val="2B2A29"/>
          <w:w w:val="110"/>
        </w:rPr>
        <w:t>for</w:t>
      </w:r>
      <w:r>
        <w:rPr>
          <w:color w:val="2B2A29"/>
          <w:w w:val="105"/>
        </w:rPr>
        <w:t xml:space="preserve"> computer</w:t>
      </w:r>
      <w:r>
        <w:rPr>
          <w:color w:val="2B2A29"/>
          <w:spacing w:val="3"/>
          <w:w w:val="105"/>
        </w:rPr>
        <w:t xml:space="preserve"> </w:t>
      </w:r>
      <w:r>
        <w:rPr>
          <w:color w:val="2B2A29"/>
          <w:w w:val="105"/>
        </w:rPr>
        <w:t>programmers</w:t>
      </w:r>
      <w:r>
        <w:rPr>
          <w:color w:val="2B2A29"/>
          <w:spacing w:val="4"/>
          <w:w w:val="105"/>
        </w:rPr>
        <w:t xml:space="preserve"> </w:t>
      </w:r>
      <w:r>
        <w:rPr>
          <w:color w:val="2B2A29"/>
          <w:w w:val="105"/>
        </w:rPr>
        <w:t>is</w:t>
      </w:r>
      <w:r>
        <w:rPr>
          <w:color w:val="2B2A29"/>
          <w:spacing w:val="4"/>
          <w:w w:val="105"/>
        </w:rPr>
        <w:t xml:space="preserve"> </w:t>
      </w:r>
      <w:r>
        <w:rPr>
          <w:color w:val="2B2A29"/>
          <w:w w:val="105"/>
        </w:rPr>
        <w:t>higher</w:t>
      </w:r>
      <w:r>
        <w:rPr>
          <w:color w:val="2B2A29"/>
          <w:spacing w:val="4"/>
          <w:w w:val="105"/>
        </w:rPr>
        <w:t xml:space="preserve"> </w:t>
      </w:r>
      <w:r>
        <w:rPr>
          <w:color w:val="2B2A29"/>
          <w:w w:val="105"/>
        </w:rPr>
        <w:t>than</w:t>
      </w:r>
      <w:r>
        <w:rPr>
          <w:color w:val="2B2A29"/>
          <w:spacing w:val="4"/>
          <w:w w:val="105"/>
        </w:rPr>
        <w:t xml:space="preserve"> </w:t>
      </w:r>
      <w:r>
        <w:rPr>
          <w:color w:val="2B2A29"/>
          <w:w w:val="105"/>
        </w:rPr>
        <w:t>ever.</w:t>
      </w:r>
      <w:r>
        <w:rPr>
          <w:color w:val="2B2A29"/>
          <w:spacing w:val="4"/>
          <w:w w:val="105"/>
        </w:rPr>
        <w:t xml:space="preserve"> </w:t>
      </w:r>
      <w:r>
        <w:rPr>
          <w:color w:val="2B2A29"/>
          <w:w w:val="105"/>
        </w:rPr>
        <w:t>And</w:t>
      </w:r>
      <w:r>
        <w:rPr>
          <w:color w:val="2B2A29"/>
          <w:spacing w:val="4"/>
          <w:w w:val="105"/>
        </w:rPr>
        <w:t xml:space="preserve"> </w:t>
      </w:r>
      <w:r>
        <w:rPr>
          <w:color w:val="2B2A29"/>
          <w:w w:val="105"/>
        </w:rPr>
        <w:t>it</w:t>
      </w:r>
      <w:r>
        <w:rPr>
          <w:color w:val="2B2A29"/>
          <w:spacing w:val="4"/>
          <w:w w:val="105"/>
        </w:rPr>
        <w:t xml:space="preserve"> </w:t>
      </w:r>
      <w:r>
        <w:rPr>
          <w:color w:val="2B2A29"/>
          <w:w w:val="105"/>
        </w:rPr>
        <w:t>remains</w:t>
      </w:r>
      <w:r>
        <w:rPr>
          <w:color w:val="2B2A29"/>
          <w:spacing w:val="4"/>
          <w:w w:val="105"/>
        </w:rPr>
        <w:t xml:space="preserve"> </w:t>
      </w:r>
      <w:r>
        <w:rPr>
          <w:color w:val="2B2A29"/>
          <w:w w:val="105"/>
        </w:rPr>
        <w:t>one</w:t>
      </w:r>
      <w:r>
        <w:rPr>
          <w:color w:val="2B2A29"/>
          <w:spacing w:val="3"/>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highest-paid</w:t>
      </w:r>
      <w:r>
        <w:rPr>
          <w:color w:val="2B2A29"/>
          <w:spacing w:val="4"/>
          <w:w w:val="105"/>
        </w:rPr>
        <w:t xml:space="preserve"> </w:t>
      </w:r>
      <w:r>
        <w:rPr>
          <w:color w:val="2B2A29"/>
          <w:w w:val="105"/>
        </w:rPr>
        <w:t>jobs</w:t>
      </w:r>
      <w:r>
        <w:rPr>
          <w:color w:val="2B2A29"/>
          <w:spacing w:val="-55"/>
          <w:w w:val="105"/>
        </w:rPr>
        <w:t xml:space="preserve"> </w:t>
      </w:r>
      <w:r>
        <w:rPr>
          <w:color w:val="2B2A29"/>
          <w:w w:val="110"/>
        </w:rPr>
        <w:t>in</w:t>
      </w:r>
      <w:r>
        <w:rPr>
          <w:color w:val="2B2A29"/>
          <w:spacing w:val="-16"/>
          <w:w w:val="110"/>
        </w:rPr>
        <w:t xml:space="preserve"> </w:t>
      </w:r>
      <w:r>
        <w:rPr>
          <w:color w:val="2B2A29"/>
          <w:w w:val="110"/>
        </w:rPr>
        <w:t>the</w:t>
      </w:r>
      <w:r>
        <w:rPr>
          <w:color w:val="2B2A29"/>
          <w:spacing w:val="-16"/>
          <w:w w:val="110"/>
        </w:rPr>
        <w:t xml:space="preserve"> </w:t>
      </w:r>
      <w:r>
        <w:rPr>
          <w:color w:val="2B2A29"/>
          <w:w w:val="110"/>
        </w:rPr>
        <w:t>world.</w:t>
      </w:r>
    </w:p>
    <w:p>
      <w:pPr>
        <w:pStyle w:val="11"/>
        <w:spacing w:before="84" w:line="304" w:lineRule="auto"/>
        <w:ind w:left="160" w:right="934" w:firstLine="359"/>
      </w:pPr>
      <w:r>
        <w:rPr>
          <w:color w:val="2B2A29"/>
          <w:w w:val="105"/>
        </w:rPr>
        <w:t>大多数现代企业现在都依赖计算机系统。所有成功的公司都有自己的软件部门。使用现成的软件产品来完成某件事</w:t>
      </w:r>
      <w:r>
        <w:rPr>
          <w:color w:val="2B2A29"/>
          <w:spacing w:val="3"/>
          <w:w w:val="105"/>
        </w:rPr>
        <w:t>已经</w:t>
      </w:r>
      <w:r>
        <w:rPr>
          <w:color w:val="2B2A29"/>
          <w:w w:val="105"/>
        </w:rPr>
        <w:t>不够了；您需要自己的团队</w:t>
      </w:r>
      <w:r>
        <w:rPr>
          <w:color w:val="2B2A29"/>
          <w:spacing w:val="-1"/>
          <w:w w:val="105"/>
        </w:rPr>
        <w:t>来</w:t>
      </w:r>
      <w:r>
        <w:rPr>
          <w:color w:val="2B2A29"/>
          <w:w w:val="105"/>
        </w:rPr>
        <w:t>构建</w:t>
      </w:r>
      <w:r>
        <w:rPr>
          <w:color w:val="2B2A29"/>
          <w:spacing w:val="-1"/>
          <w:w w:val="110"/>
        </w:rPr>
        <w:t>定制</w:t>
      </w:r>
      <w:r>
        <w:rPr>
          <w:color w:val="2B2A29"/>
          <w:spacing w:val="-16"/>
          <w:w w:val="110"/>
        </w:rPr>
        <w:t>的</w:t>
      </w:r>
      <w:r>
        <w:rPr>
          <w:color w:val="2B2A29"/>
          <w:spacing w:val="-1"/>
          <w:w w:val="110"/>
        </w:rPr>
        <w:t>应用程序并</w:t>
      </w:r>
      <w:r>
        <w:rPr>
          <w:color w:val="2B2A29"/>
          <w:spacing w:val="-16"/>
          <w:w w:val="110"/>
        </w:rPr>
        <w:t>在</w:t>
      </w:r>
      <w:r>
        <w:rPr>
          <w:color w:val="2B2A29"/>
          <w:spacing w:val="-1"/>
          <w:w w:val="110"/>
        </w:rPr>
        <w:t>内部维护它们。</w:t>
      </w:r>
      <w:r>
        <w:rPr>
          <w:color w:val="2B2A29"/>
          <w:w w:val="110"/>
        </w:rPr>
        <w:t>因此，对</w:t>
      </w:r>
      <w:r>
        <w:rPr>
          <w:color w:val="2B2A29"/>
          <w:w w:val="105"/>
        </w:rPr>
        <w:t>计算机程序员</w:t>
      </w:r>
      <w:r>
        <w:rPr>
          <w:color w:val="2B2A29"/>
          <w:spacing w:val="4"/>
          <w:w w:val="105"/>
        </w:rPr>
        <w:t>的</w:t>
      </w:r>
      <w:r>
        <w:rPr>
          <w:color w:val="2B2A29"/>
          <w:w w:val="110"/>
        </w:rPr>
        <w:t>需求</w:t>
      </w:r>
      <w:r>
        <w:rPr>
          <w:color w:val="2B2A29"/>
          <w:w w:val="105"/>
        </w:rPr>
        <w:t>比以往任何时候都高。它仍然</w:t>
      </w:r>
      <w:r>
        <w:rPr>
          <w:color w:val="2B2A29"/>
          <w:spacing w:val="4"/>
          <w:w w:val="105"/>
        </w:rPr>
        <w:t>是</w:t>
      </w:r>
      <w:r>
        <w:rPr>
          <w:color w:val="2B2A29"/>
          <w:w w:val="110"/>
        </w:rPr>
        <w:t>世界上</w:t>
      </w:r>
      <w:r>
        <w:rPr>
          <w:color w:val="2B2A29"/>
          <w:w w:val="105"/>
        </w:rPr>
        <w:t>收入</w:t>
      </w:r>
      <w:r>
        <w:rPr>
          <w:color w:val="2B2A29"/>
          <w:spacing w:val="4"/>
          <w:w w:val="105"/>
        </w:rPr>
        <w:t>最高</w:t>
      </w:r>
      <w:r>
        <w:rPr>
          <w:color w:val="2B2A29"/>
          <w:w w:val="105"/>
        </w:rPr>
        <w:t>的工</w:t>
      </w:r>
      <w:r>
        <w:rPr>
          <w:color w:val="2B2A29"/>
          <w:spacing w:val="-55"/>
          <w:w w:val="105"/>
        </w:rPr>
        <w:t>作</w:t>
      </w:r>
      <w:r>
        <w:rPr>
          <w:color w:val="2B2A29"/>
          <w:w w:val="105"/>
        </w:rPr>
        <w:t>之</w:t>
      </w:r>
      <w:r>
        <w:rPr>
          <w:color w:val="2B2A29"/>
          <w:spacing w:val="4"/>
          <w:w w:val="105"/>
        </w:rPr>
        <w:t>一</w:t>
      </w:r>
      <w:r>
        <w:rPr>
          <w:color w:val="2B2A29"/>
          <w:w w:val="110"/>
        </w:rPr>
        <w:t>。</w:t>
      </w:r>
    </w:p>
    <w:p>
      <w:r>
        <w:rPr>
          <w:color w:val="2B2A29"/>
        </w:rPr>
        <w:t>One of the</w:t>
      </w:r>
      <w:r>
        <w:rPr>
          <w:color w:val="2B2A29"/>
          <w:spacing w:val="1"/>
        </w:rPr>
        <w:t xml:space="preserve"> </w:t>
      </w:r>
      <w:r>
        <w:rPr>
          <w:color w:val="2B2A29"/>
        </w:rPr>
        <w:t>Miami Heat’s “Big</w:t>
      </w:r>
      <w:r>
        <w:rPr>
          <w:color w:val="2B2A29"/>
          <w:spacing w:val="1"/>
        </w:rPr>
        <w:t xml:space="preserve"> </w:t>
      </w:r>
      <w:r>
        <w:rPr>
          <w:color w:val="2B2A29"/>
        </w:rPr>
        <w:t>Three,” NBA All-Star</w:t>
      </w:r>
      <w:r>
        <w:rPr>
          <w:color w:val="2B2A29"/>
          <w:spacing w:val="1"/>
        </w:rPr>
        <w:t xml:space="preserve"> </w:t>
      </w:r>
      <w:r>
        <w:rPr>
          <w:color w:val="2B2A29"/>
        </w:rPr>
        <w:t>Chris Bosh started</w:t>
      </w:r>
      <w:r>
        <w:rPr>
          <w:color w:val="2B2A29"/>
          <w:spacing w:val="1"/>
        </w:rPr>
        <w:t xml:space="preserve"> </w:t>
      </w:r>
      <w:r>
        <w:rPr>
          <w:color w:val="2B2A29"/>
        </w:rPr>
        <w:t>as a coder</w:t>
      </w:r>
      <w:r>
        <w:rPr>
          <w:color w:val="2B2A29"/>
          <w:spacing w:val="1"/>
        </w:rPr>
        <w:t xml:space="preserve"> </w:t>
      </w:r>
      <w:r>
        <w:rPr>
          <w:color w:val="2B2A29"/>
        </w:rPr>
        <w:t>in</w:t>
      </w:r>
      <w:r>
        <w:rPr>
          <w:color w:val="2B2A29"/>
          <w:spacing w:val="1"/>
        </w:rPr>
        <w:t xml:space="preserve"> </w:t>
      </w:r>
      <w:r>
        <w:rPr>
          <w:color w:val="2B2A29"/>
          <w:w w:val="105"/>
        </w:rPr>
        <w:t>college. He frequently talks about how it helped in his life and that everyone should learn</w:t>
      </w:r>
      <w:r>
        <w:rPr>
          <w:color w:val="2B2A29"/>
          <w:spacing w:val="-54"/>
          <w:w w:val="105"/>
        </w:rPr>
        <w:t xml:space="preserve"> </w:t>
      </w:r>
      <w:r>
        <w:rPr>
          <w:color w:val="2B2A29"/>
          <w:w w:val="105"/>
        </w:rPr>
        <w:t>to</w:t>
      </w:r>
      <w:r>
        <w:rPr>
          <w:color w:val="2B2A29"/>
          <w:spacing w:val="1"/>
          <w:w w:val="105"/>
        </w:rPr>
        <w:t xml:space="preserve"> </w:t>
      </w:r>
      <w:r>
        <w:rPr>
          <w:color w:val="2B2A29"/>
          <w:w w:val="105"/>
        </w:rPr>
        <w:t>code</w:t>
      </w:r>
      <w:r>
        <w:rPr>
          <w:color w:val="2B2A29"/>
          <w:spacing w:val="1"/>
          <w:w w:val="105"/>
        </w:rPr>
        <w:t xml:space="preserve"> </w:t>
      </w:r>
      <w:r>
        <w:rPr>
          <w:color w:val="2B2A29"/>
          <w:w w:val="105"/>
        </w:rPr>
        <w:t>at</w:t>
      </w:r>
      <w:r>
        <w:rPr>
          <w:color w:val="2B2A29"/>
          <w:spacing w:val="2"/>
          <w:w w:val="105"/>
        </w:rPr>
        <w:t xml:space="preserve"> </w:t>
      </w:r>
      <w:r>
        <w:rPr>
          <w:color w:val="2B2A29"/>
          <w:w w:val="105"/>
        </w:rPr>
        <w:t>some</w:t>
      </w:r>
      <w:r>
        <w:rPr>
          <w:color w:val="2B2A29"/>
          <w:spacing w:val="1"/>
          <w:w w:val="105"/>
        </w:rPr>
        <w:t xml:space="preserve"> </w:t>
      </w:r>
      <w:r>
        <w:rPr>
          <w:color w:val="2B2A29"/>
          <w:w w:val="105"/>
        </w:rPr>
        <w:t>point.</w:t>
      </w:r>
      <w:r>
        <w:rPr>
          <w:color w:val="2B2A29"/>
          <w:spacing w:val="1"/>
          <w:w w:val="105"/>
        </w:rPr>
        <w:t xml:space="preserve"> </w:t>
      </w:r>
      <w:r>
        <w:rPr>
          <w:color w:val="2B2A29"/>
          <w:w w:val="105"/>
        </w:rPr>
        <w:t>Learning</w:t>
      </w:r>
      <w:r>
        <w:rPr>
          <w:color w:val="2B2A29"/>
          <w:spacing w:val="2"/>
          <w:w w:val="105"/>
        </w:rPr>
        <w:t xml:space="preserve"> </w:t>
      </w:r>
      <w:r>
        <w:rPr>
          <w:color w:val="2B2A29"/>
          <w:w w:val="105"/>
        </w:rPr>
        <w:t>to</w:t>
      </w:r>
      <w:r>
        <w:rPr>
          <w:color w:val="2B2A29"/>
          <w:spacing w:val="1"/>
          <w:w w:val="105"/>
        </w:rPr>
        <w:t xml:space="preserve"> </w:t>
      </w:r>
      <w:r>
        <w:rPr>
          <w:color w:val="2B2A29"/>
          <w:w w:val="105"/>
        </w:rPr>
        <w:t>code</w:t>
      </w:r>
      <w:r>
        <w:rPr>
          <w:color w:val="2B2A29"/>
          <w:spacing w:val="2"/>
          <w:w w:val="105"/>
        </w:rPr>
        <w:t xml:space="preserve"> </w:t>
      </w:r>
      <w:r>
        <w:rPr>
          <w:color w:val="2B2A29"/>
          <w:w w:val="105"/>
        </w:rPr>
        <w:t>is</w:t>
      </w:r>
      <w:r>
        <w:rPr>
          <w:color w:val="2B2A29"/>
          <w:spacing w:val="1"/>
          <w:w w:val="105"/>
        </w:rPr>
        <w:t xml:space="preserve"> </w:t>
      </w:r>
      <w:r>
        <w:rPr>
          <w:color w:val="2B2A29"/>
          <w:w w:val="105"/>
        </w:rPr>
        <w:t>one</w:t>
      </w:r>
      <w:r>
        <w:rPr>
          <w:color w:val="2B2A29"/>
          <w:spacing w:val="1"/>
          <w:w w:val="105"/>
        </w:rPr>
        <w:t xml:space="preserve"> </w:t>
      </w:r>
      <w:r>
        <w:rPr>
          <w:color w:val="2B2A29"/>
          <w:w w:val="105"/>
        </w:rPr>
        <w:t>of</w:t>
      </w:r>
      <w:r>
        <w:rPr>
          <w:color w:val="2B2A29"/>
          <w:spacing w:val="2"/>
          <w:w w:val="105"/>
        </w:rPr>
        <w:t xml:space="preserve"> </w:t>
      </w:r>
      <w:r>
        <w:rPr>
          <w:color w:val="2B2A29"/>
          <w:w w:val="105"/>
        </w:rPr>
        <w:t>the</w:t>
      </w:r>
      <w:r>
        <w:rPr>
          <w:color w:val="2B2A29"/>
          <w:spacing w:val="1"/>
          <w:w w:val="105"/>
        </w:rPr>
        <w:t xml:space="preserve"> </w:t>
      </w:r>
      <w:r>
        <w:rPr>
          <w:color w:val="2B2A29"/>
          <w:w w:val="105"/>
        </w:rPr>
        <w:t>most</w:t>
      </w:r>
      <w:r>
        <w:rPr>
          <w:color w:val="2B2A29"/>
          <w:spacing w:val="2"/>
          <w:w w:val="105"/>
        </w:rPr>
        <w:t xml:space="preserve"> </w:t>
      </w:r>
      <w:r>
        <w:rPr>
          <w:color w:val="2B2A29"/>
          <w:w w:val="105"/>
        </w:rPr>
        <w:t>interesting</w:t>
      </w:r>
      <w:r>
        <w:rPr>
          <w:color w:val="2B2A29"/>
          <w:spacing w:val="1"/>
          <w:w w:val="105"/>
        </w:rPr>
        <w:t xml:space="preserve"> </w:t>
      </w:r>
      <w:r>
        <w:rPr>
          <w:color w:val="2B2A29"/>
          <w:w w:val="105"/>
        </w:rPr>
        <w:t>experiences</w:t>
      </w:r>
      <w:r>
        <w:rPr>
          <w:color w:val="2B2A29"/>
          <w:spacing w:val="1"/>
          <w:w w:val="105"/>
        </w:rPr>
        <w:t xml:space="preserve"> </w:t>
      </w:r>
      <w:r>
        <w:rPr>
          <w:color w:val="2B2A29"/>
          <w:w w:val="105"/>
        </w:rPr>
        <w:t>you</w:t>
      </w:r>
      <w:r>
        <w:rPr>
          <w:color w:val="2B2A29"/>
          <w:spacing w:val="1"/>
          <w:w w:val="105"/>
        </w:rPr>
        <w:t xml:space="preserve"> </w:t>
      </w:r>
      <w:r>
        <w:rPr>
          <w:color w:val="2B2A29"/>
          <w:w w:val="105"/>
        </w:rPr>
        <w:t>can</w:t>
      </w:r>
      <w:r>
        <w:rPr>
          <w:color w:val="2B2A29"/>
          <w:spacing w:val="-7"/>
          <w:w w:val="105"/>
        </w:rPr>
        <w:t xml:space="preserve"> </w:t>
      </w:r>
      <w:r>
        <w:rPr>
          <w:color w:val="2B2A29"/>
          <w:w w:val="105"/>
        </w:rPr>
        <w:t>have</w:t>
      </w:r>
      <w:r>
        <w:rPr>
          <w:color w:val="2B2A29"/>
          <w:spacing w:val="-7"/>
          <w:w w:val="105"/>
        </w:rPr>
        <w:t xml:space="preserve"> </w:t>
      </w:r>
      <w:r>
        <w:rPr>
          <w:color w:val="2B2A29"/>
          <w:w w:val="105"/>
        </w:rPr>
        <w:t>in</w:t>
      </w:r>
      <w:r>
        <w:rPr>
          <w:color w:val="2B2A29"/>
          <w:spacing w:val="-6"/>
          <w:w w:val="105"/>
        </w:rPr>
        <w:t xml:space="preserve"> </w:t>
      </w:r>
      <w:r>
        <w:rPr>
          <w:color w:val="2B2A29"/>
          <w:w w:val="105"/>
        </w:rPr>
        <w:t>your</w:t>
      </w:r>
      <w:r>
        <w:rPr>
          <w:color w:val="2B2A29"/>
          <w:spacing w:val="-7"/>
          <w:w w:val="105"/>
        </w:rPr>
        <w:t xml:space="preserve"> </w:t>
      </w:r>
      <w:r>
        <w:rPr>
          <w:color w:val="2B2A29"/>
          <w:w w:val="105"/>
        </w:rPr>
        <w:t>life.</w:t>
      </w:r>
      <w:r>
        <w:rPr>
          <w:color w:val="2B2A29"/>
          <w:spacing w:val="-6"/>
          <w:w w:val="105"/>
        </w:rPr>
        <w:t xml:space="preserve"> </w:t>
      </w:r>
      <w:r>
        <w:rPr>
          <w:color w:val="2B2A29"/>
          <w:w w:val="105"/>
        </w:rPr>
        <w:t>Regardless</w:t>
      </w:r>
      <w:r>
        <w:rPr>
          <w:color w:val="2B2A29"/>
          <w:spacing w:val="-7"/>
          <w:w w:val="105"/>
        </w:rPr>
        <w:t xml:space="preserve"> </w:t>
      </w:r>
      <w:r>
        <w:rPr>
          <w:color w:val="2B2A29"/>
          <w:w w:val="105"/>
        </w:rPr>
        <w:t>of</w:t>
      </w:r>
      <w:r>
        <w:rPr>
          <w:color w:val="2B2A29"/>
          <w:spacing w:val="-6"/>
          <w:w w:val="105"/>
        </w:rPr>
        <w:t xml:space="preserve"> </w:t>
      </w:r>
      <w:r>
        <w:rPr>
          <w:color w:val="2B2A29"/>
          <w:w w:val="105"/>
        </w:rPr>
        <w:t>whether</w:t>
      </w:r>
      <w:r>
        <w:rPr>
          <w:color w:val="2B2A29"/>
          <w:spacing w:val="-7"/>
          <w:w w:val="105"/>
        </w:rPr>
        <w:t xml:space="preserve"> </w:t>
      </w:r>
      <w:r>
        <w:rPr>
          <w:color w:val="2B2A29"/>
          <w:w w:val="105"/>
        </w:rPr>
        <w:t>you</w:t>
      </w:r>
      <w:r>
        <w:rPr>
          <w:color w:val="2B2A29"/>
          <w:spacing w:val="-6"/>
          <w:w w:val="105"/>
        </w:rPr>
        <w:t xml:space="preserve"> </w:t>
      </w:r>
      <w:r>
        <w:rPr>
          <w:color w:val="2B2A29"/>
          <w:w w:val="105"/>
        </w:rPr>
        <w:t>are</w:t>
      </w:r>
      <w:r>
        <w:rPr>
          <w:color w:val="2B2A29"/>
          <w:spacing w:val="-7"/>
          <w:w w:val="105"/>
        </w:rPr>
        <w:t xml:space="preserve"> </w:t>
      </w:r>
      <w:r>
        <w:rPr>
          <w:color w:val="2B2A29"/>
          <w:w w:val="105"/>
        </w:rPr>
        <w:t>learning</w:t>
      </w:r>
      <w:r>
        <w:rPr>
          <w:color w:val="2B2A29"/>
          <w:spacing w:val="-6"/>
          <w:w w:val="105"/>
        </w:rPr>
        <w:t xml:space="preserve"> </w:t>
      </w:r>
      <w:r>
        <w:rPr>
          <w:color w:val="2B2A29"/>
          <w:w w:val="105"/>
        </w:rPr>
        <w:t>programming</w:t>
      </w:r>
      <w:r>
        <w:rPr>
          <w:color w:val="2B2A29"/>
          <w:spacing w:val="-7"/>
          <w:w w:val="105"/>
        </w:rPr>
        <w:t xml:space="preserve"> </w:t>
      </w:r>
      <w:r>
        <w:rPr>
          <w:color w:val="2B2A29"/>
          <w:w w:val="105"/>
        </w:rPr>
        <w:t>as</w:t>
      </w:r>
      <w:r>
        <w:rPr>
          <w:color w:val="2B2A29"/>
          <w:spacing w:val="-6"/>
          <w:w w:val="105"/>
        </w:rPr>
        <w:t xml:space="preserve"> </w:t>
      </w:r>
      <w:r>
        <w:rPr>
          <w:color w:val="2B2A29"/>
          <w:w w:val="105"/>
        </w:rPr>
        <w:t>a</w:t>
      </w:r>
      <w:r>
        <w:rPr>
          <w:color w:val="2B2A29"/>
          <w:spacing w:val="-7"/>
          <w:w w:val="105"/>
        </w:rPr>
        <w:t xml:space="preserve"> </w:t>
      </w:r>
      <w:r>
        <w:rPr>
          <w:color w:val="2B2A29"/>
          <w:w w:val="105"/>
        </w:rPr>
        <w:t>hobby or in the interest of making it a full-time profession, it will help improve your logical</w:t>
      </w:r>
      <w:r>
        <w:rPr>
          <w:color w:val="2B2A29"/>
          <w:spacing w:val="1"/>
          <w:w w:val="105"/>
        </w:rPr>
        <w:t xml:space="preserve"> </w:t>
      </w:r>
      <w:r>
        <w:rPr>
          <w:color w:val="2B2A29"/>
          <w:w w:val="105"/>
        </w:rPr>
        <w:t>thinking,</w:t>
      </w:r>
      <w:r>
        <w:rPr>
          <w:color w:val="2B2A29"/>
          <w:spacing w:val="8"/>
          <w:w w:val="105"/>
        </w:rPr>
        <w:t xml:space="preserve"> </w:t>
      </w:r>
      <w:r>
        <w:rPr>
          <w:color w:val="2B2A29"/>
          <w:w w:val="105"/>
        </w:rPr>
        <w:t>teach</w:t>
      </w:r>
      <w:r>
        <w:rPr>
          <w:color w:val="2B2A29"/>
          <w:spacing w:val="9"/>
          <w:w w:val="105"/>
        </w:rPr>
        <w:t xml:space="preserve"> </w:t>
      </w:r>
      <w:r>
        <w:rPr>
          <w:color w:val="2B2A29"/>
          <w:w w:val="105"/>
        </w:rPr>
        <w:t>you</w:t>
      </w:r>
      <w:r>
        <w:rPr>
          <w:color w:val="2B2A29"/>
          <w:spacing w:val="9"/>
          <w:w w:val="105"/>
        </w:rPr>
        <w:t xml:space="preserve"> </w:t>
      </w:r>
      <w:r>
        <w:rPr>
          <w:color w:val="2B2A29"/>
          <w:w w:val="105"/>
        </w:rPr>
        <w:t>how</w:t>
      </w:r>
      <w:r>
        <w:rPr>
          <w:color w:val="2B2A29"/>
          <w:spacing w:val="8"/>
          <w:w w:val="105"/>
        </w:rPr>
        <w:t xml:space="preserve"> </w:t>
      </w:r>
      <w:r>
        <w:rPr>
          <w:color w:val="2B2A29"/>
          <w:w w:val="105"/>
        </w:rPr>
        <w:t>problems</w:t>
      </w:r>
      <w:r>
        <w:rPr>
          <w:color w:val="2B2A29"/>
          <w:spacing w:val="9"/>
          <w:w w:val="105"/>
        </w:rPr>
        <w:t xml:space="preserve"> </w:t>
      </w:r>
      <w:r>
        <w:rPr>
          <w:color w:val="2B2A29"/>
          <w:w w:val="105"/>
        </w:rPr>
        <w:t>can</w:t>
      </w:r>
      <w:r>
        <w:rPr>
          <w:color w:val="2B2A29"/>
          <w:spacing w:val="9"/>
          <w:w w:val="105"/>
        </w:rPr>
        <w:t xml:space="preserve"> </w:t>
      </w:r>
      <w:r>
        <w:rPr>
          <w:color w:val="2B2A29"/>
          <w:w w:val="105"/>
        </w:rPr>
        <w:t>be</w:t>
      </w:r>
      <w:r>
        <w:rPr>
          <w:color w:val="2B2A29"/>
          <w:spacing w:val="8"/>
          <w:w w:val="105"/>
        </w:rPr>
        <w:t xml:space="preserve"> </w:t>
      </w:r>
      <w:r>
        <w:rPr>
          <w:color w:val="2B2A29"/>
          <w:w w:val="105"/>
        </w:rPr>
        <w:t>approached</w:t>
      </w:r>
      <w:r>
        <w:rPr>
          <w:color w:val="2B2A29"/>
          <w:spacing w:val="9"/>
          <w:w w:val="105"/>
        </w:rPr>
        <w:t xml:space="preserve"> </w:t>
      </w:r>
      <w:r>
        <w:rPr>
          <w:color w:val="2B2A29"/>
          <w:w w:val="105"/>
        </w:rPr>
        <w:t>methodically,</w:t>
      </w:r>
      <w:r>
        <w:rPr>
          <w:color w:val="2B2A29"/>
          <w:spacing w:val="9"/>
          <w:w w:val="105"/>
        </w:rPr>
        <w:t xml:space="preserve"> </w:t>
      </w:r>
      <w:r>
        <w:rPr>
          <w:color w:val="2B2A29"/>
          <w:w w:val="105"/>
        </w:rPr>
        <w:t>and</w:t>
      </w:r>
      <w:r>
        <w:rPr>
          <w:color w:val="2B2A29"/>
          <w:spacing w:val="8"/>
          <w:w w:val="105"/>
        </w:rPr>
        <w:t xml:space="preserve"> </w:t>
      </w:r>
      <w:r>
        <w:rPr>
          <w:color w:val="2B2A29"/>
          <w:w w:val="105"/>
        </w:rPr>
        <w:t>help</w:t>
      </w:r>
      <w:r>
        <w:rPr>
          <w:color w:val="2B2A29"/>
          <w:spacing w:val="9"/>
          <w:w w:val="105"/>
        </w:rPr>
        <w:t xml:space="preserve"> </w:t>
      </w:r>
      <w:r>
        <w:rPr>
          <w:color w:val="2B2A29"/>
          <w:w w:val="105"/>
        </w:rPr>
        <w:t>you</w:t>
      </w:r>
      <w:r>
        <w:rPr>
          <w:color w:val="2B2A29"/>
          <w:spacing w:val="9"/>
          <w:w w:val="105"/>
        </w:rPr>
        <w:t xml:space="preserve"> </w:t>
      </w:r>
      <w:r>
        <w:rPr>
          <w:color w:val="2B2A29"/>
          <w:w w:val="105"/>
        </w:rPr>
        <w:t>learn</w:t>
      </w:r>
      <w:r>
        <w:rPr>
          <w:color w:val="2B2A29"/>
          <w:spacing w:val="-55"/>
          <w:w w:val="105"/>
        </w:rPr>
        <w:t xml:space="preserve"> </w:t>
      </w:r>
      <w:r>
        <w:rPr>
          <w:color w:val="2B2A29"/>
          <w:w w:val="105"/>
        </w:rPr>
        <w:t>how</w:t>
      </w:r>
      <w:r>
        <w:rPr>
          <w:color w:val="2B2A29"/>
          <w:spacing w:val="-13"/>
          <w:w w:val="105"/>
        </w:rPr>
        <w:t xml:space="preserve"> </w:t>
      </w:r>
      <w:r>
        <w:rPr>
          <w:color w:val="2B2A29"/>
          <w:w w:val="105"/>
        </w:rPr>
        <w:t>to</w:t>
      </w:r>
      <w:r>
        <w:rPr>
          <w:color w:val="2B2A29"/>
          <w:spacing w:val="-12"/>
          <w:w w:val="105"/>
        </w:rPr>
        <w:t xml:space="preserve"> </w:t>
      </w:r>
      <w:r>
        <w:rPr>
          <w:color w:val="2B2A29"/>
          <w:w w:val="105"/>
        </w:rPr>
        <w:t>optimize</w:t>
      </w:r>
      <w:r>
        <w:rPr>
          <w:color w:val="2B2A29"/>
          <w:spacing w:val="-12"/>
          <w:w w:val="105"/>
        </w:rPr>
        <w:t xml:space="preserve"> </w:t>
      </w:r>
      <w:r>
        <w:rPr>
          <w:color w:val="2B2A29"/>
          <w:w w:val="105"/>
        </w:rPr>
        <w:t>solutions.</w:t>
      </w:r>
    </w:p>
    <w:p>
      <w:pPr>
        <w:pStyle w:val="11"/>
        <w:spacing w:line="304" w:lineRule="auto"/>
        <w:ind w:left="160" w:right="517" w:firstLine="359"/>
      </w:pPr>
      <w:r>
        <w:rPr>
          <w:color w:val="2B2A29"/>
        </w:rPr>
        <w:t>作为迈阿密热火队的“三巨头”之一，NBA全明星克里斯·波什在</w:t>
      </w:r>
      <w:r>
        <w:rPr>
          <w:color w:val="2B2A29"/>
          <w:w w:val="105"/>
        </w:rPr>
        <w:t>大学时就</w:t>
      </w:r>
      <w:r>
        <w:rPr>
          <w:color w:val="2B2A29"/>
        </w:rPr>
        <w:t>开始做程序员</w:t>
      </w:r>
      <w:r>
        <w:rPr>
          <w:color w:val="2B2A29"/>
          <w:w w:val="105"/>
        </w:rPr>
        <w:t>。他经常谈论它对</w:t>
      </w:r>
      <w:r>
        <w:rPr>
          <w:color w:val="2B2A29"/>
          <w:spacing w:val="1"/>
          <w:w w:val="105"/>
        </w:rPr>
        <w:t>他的生活</w:t>
      </w:r>
      <w:r>
        <w:rPr>
          <w:color w:val="2B2A29"/>
          <w:w w:val="105"/>
        </w:rPr>
        <w:t>有何帮助，并且每个人都应该在某个时刻学</w:t>
      </w:r>
      <w:r>
        <w:rPr>
          <w:color w:val="2B2A29"/>
          <w:spacing w:val="-54"/>
          <w:w w:val="105"/>
        </w:rPr>
        <w:t>会</w:t>
      </w:r>
      <w:r>
        <w:rPr>
          <w:color w:val="2B2A29"/>
          <w:w w:val="105"/>
        </w:rPr>
        <w:t>编码。学习编码是你一生中最有趣</w:t>
      </w:r>
      <w:r>
        <w:rPr>
          <w:color w:val="2B2A29"/>
          <w:spacing w:val="1"/>
          <w:w w:val="105"/>
        </w:rPr>
        <w:t>的</w:t>
      </w:r>
      <w:r>
        <w:rPr>
          <w:color w:val="2B2A29"/>
          <w:w w:val="105"/>
        </w:rPr>
        <w:t>经历之</w:t>
      </w:r>
      <w:r>
        <w:rPr>
          <w:color w:val="2B2A29"/>
          <w:spacing w:val="2"/>
          <w:w w:val="105"/>
        </w:rPr>
        <w:t>一</w:t>
      </w:r>
      <w:r>
        <w:rPr>
          <w:color w:val="2B2A29"/>
          <w:w w:val="105"/>
        </w:rPr>
        <w:t>。无论你是作为</w:t>
      </w:r>
      <w:r>
        <w:rPr>
          <w:color w:val="2B2A29"/>
          <w:spacing w:val="-6"/>
          <w:w w:val="105"/>
        </w:rPr>
        <w:t>业</w:t>
      </w:r>
      <w:r>
        <w:rPr>
          <w:color w:val="2B2A29"/>
          <w:w w:val="105"/>
        </w:rPr>
        <w:t>余爱好学习编程</w:t>
      </w:r>
      <w:r>
        <w:rPr>
          <w:color w:val="2B2A29"/>
          <w:spacing w:val="-7"/>
          <w:w w:val="105"/>
        </w:rPr>
        <w:t>，</w:t>
      </w:r>
      <w:r>
        <w:rPr>
          <w:color w:val="2B2A29"/>
          <w:w w:val="105"/>
        </w:rPr>
        <w:t>还是为了让编程成为全职职业，它都会帮助你提高逻辑思维，教你如何</w:t>
      </w:r>
      <w:r>
        <w:rPr>
          <w:color w:val="2B2A29"/>
          <w:spacing w:val="8"/>
          <w:w w:val="105"/>
        </w:rPr>
        <w:t>有条不紊地处理</w:t>
      </w:r>
      <w:r>
        <w:rPr>
          <w:color w:val="2B2A29"/>
          <w:w w:val="105"/>
        </w:rPr>
        <w:t>问题，并帮助你学习如何优化解决方案。</w:t>
      </w:r>
    </w:p>
    <w:p>
      <w:pPr>
        <w:spacing w:after="0" w:line="304" w:lineRule="auto"/>
        <w:sectPr>
          <w:headerReference r:id="rId21" w:type="default"/>
          <w:footerReference r:id="rId23" w:type="default"/>
          <w:headerReference r:id="rId22" w:type="even"/>
          <w:footerReference r:id="rId24" w:type="even"/>
          <w:pgSz w:w="10080" w:h="14400"/>
          <w:pgMar w:top="1260" w:right="560" w:bottom="1260" w:left="560" w:header="1037" w:footer="1070" w:gutter="0"/>
          <w:pgNumType w:start="2"/>
          <w:cols w:space="720" w:num="1"/>
        </w:sectPr>
      </w:pPr>
    </w:p>
    <w:p>
      <w:r>
        <w:rPr>
          <w:color w:val="2B2A29"/>
          <w:w w:val="80"/>
        </w:rPr>
        <w:t>Programming</w:t>
      </w:r>
      <w:r>
        <w:rPr>
          <w:color w:val="2B2A29"/>
          <w:spacing w:val="107"/>
        </w:rPr>
        <w:t xml:space="preserve"> </w:t>
      </w:r>
      <w:r>
        <w:rPr>
          <w:color w:val="2B2A29"/>
          <w:w w:val="80"/>
        </w:rPr>
        <w:t>Languages</w:t>
      </w:r>
    </w:p>
    <w:p>
      <w:pPr>
        <w:pStyle w:val="4"/>
      </w:pPr>
      <w:bookmarkStart w:id="7" w:name="_bookmark6"/>
      <w:bookmarkEnd w:id="7"/>
      <w:r>
        <w:rPr>
          <w:color w:val="2B2A29"/>
          <w:w w:val="80"/>
        </w:rPr>
        <w:t>编程语言</w:t>
      </w:r>
    </w:p>
    <w:p>
      <w:r>
        <w:rPr>
          <w:color w:val="2B2A29"/>
          <w:w w:val="105"/>
        </w:rPr>
        <w:t>This book will teach you the basics of how computers work and how to program them.</w:t>
      </w:r>
      <w:r>
        <w:rPr>
          <w:color w:val="2B2A29"/>
          <w:spacing w:val="1"/>
          <w:w w:val="105"/>
        </w:rPr>
        <w:t xml:space="preserve"> </w:t>
      </w:r>
      <w:r>
        <w:rPr>
          <w:color w:val="2B2A29"/>
          <w:w w:val="105"/>
        </w:rPr>
        <w:t>Ballerina is one of the languages that you can use to program a computer. Programming</w:t>
      </w:r>
      <w:r>
        <w:rPr>
          <w:color w:val="2B2A29"/>
          <w:spacing w:val="1"/>
          <w:w w:val="105"/>
        </w:rPr>
        <w:t xml:space="preserve"> </w:t>
      </w:r>
      <w:r>
        <w:rPr>
          <w:color w:val="2B2A29"/>
          <w:w w:val="105"/>
        </w:rPr>
        <w:t>languages</w:t>
      </w:r>
      <w:r>
        <w:rPr>
          <w:color w:val="2B2A29"/>
          <w:spacing w:val="4"/>
          <w:w w:val="105"/>
        </w:rPr>
        <w:t xml:space="preserve"> </w:t>
      </w:r>
      <w:r>
        <w:rPr>
          <w:color w:val="2B2A29"/>
          <w:w w:val="105"/>
        </w:rPr>
        <w:t>are</w:t>
      </w:r>
      <w:r>
        <w:rPr>
          <w:color w:val="2B2A29"/>
          <w:spacing w:val="5"/>
          <w:w w:val="105"/>
        </w:rPr>
        <w:t xml:space="preserve"> </w:t>
      </w:r>
      <w:r>
        <w:rPr>
          <w:color w:val="2B2A29"/>
          <w:w w:val="105"/>
        </w:rPr>
        <w:t>used</w:t>
      </w:r>
      <w:r>
        <w:rPr>
          <w:color w:val="2B2A29"/>
          <w:spacing w:val="4"/>
          <w:w w:val="105"/>
        </w:rPr>
        <w:t xml:space="preserve"> </w:t>
      </w:r>
      <w:r>
        <w:rPr>
          <w:color w:val="2B2A29"/>
          <w:w w:val="105"/>
        </w:rPr>
        <w:t>in</w:t>
      </w:r>
      <w:r>
        <w:rPr>
          <w:color w:val="2B2A29"/>
          <w:spacing w:val="5"/>
          <w:w w:val="105"/>
        </w:rPr>
        <w:t xml:space="preserve"> </w:t>
      </w:r>
      <w:r>
        <w:rPr>
          <w:color w:val="2B2A29"/>
          <w:w w:val="105"/>
        </w:rPr>
        <w:t>a</w:t>
      </w:r>
      <w:r>
        <w:rPr>
          <w:color w:val="2B2A29"/>
          <w:spacing w:val="5"/>
          <w:w w:val="105"/>
        </w:rPr>
        <w:t xml:space="preserve"> </w:t>
      </w:r>
      <w:r>
        <w:rPr>
          <w:color w:val="2B2A29"/>
          <w:w w:val="105"/>
        </w:rPr>
        <w:t>manner</w:t>
      </w:r>
      <w:r>
        <w:rPr>
          <w:color w:val="2B2A29"/>
          <w:spacing w:val="4"/>
          <w:w w:val="105"/>
        </w:rPr>
        <w:t xml:space="preserve"> </w:t>
      </w:r>
      <w:r>
        <w:rPr>
          <w:color w:val="2B2A29"/>
          <w:w w:val="105"/>
        </w:rPr>
        <w:t>similar</w:t>
      </w:r>
      <w:r>
        <w:rPr>
          <w:color w:val="2B2A29"/>
          <w:spacing w:val="5"/>
          <w:w w:val="105"/>
        </w:rPr>
        <w:t xml:space="preserve"> </w:t>
      </w:r>
      <w:r>
        <w:rPr>
          <w:color w:val="2B2A29"/>
          <w:w w:val="105"/>
        </w:rPr>
        <w:t>to</w:t>
      </w:r>
      <w:r>
        <w:rPr>
          <w:color w:val="2B2A29"/>
          <w:spacing w:val="4"/>
          <w:w w:val="105"/>
        </w:rPr>
        <w:t xml:space="preserve"> </w:t>
      </w:r>
      <w:r>
        <w:rPr>
          <w:color w:val="2B2A29"/>
          <w:w w:val="105"/>
        </w:rPr>
        <w:t>how</w:t>
      </w:r>
      <w:r>
        <w:rPr>
          <w:color w:val="2B2A29"/>
          <w:spacing w:val="5"/>
          <w:w w:val="105"/>
        </w:rPr>
        <w:t xml:space="preserve"> </w:t>
      </w:r>
      <w:r>
        <w:rPr>
          <w:color w:val="2B2A29"/>
          <w:w w:val="105"/>
        </w:rPr>
        <w:t>we</w:t>
      </w:r>
      <w:r>
        <w:rPr>
          <w:color w:val="2B2A29"/>
          <w:spacing w:val="5"/>
          <w:w w:val="105"/>
        </w:rPr>
        <w:t xml:space="preserve"> </w:t>
      </w:r>
      <w:r>
        <w:rPr>
          <w:color w:val="2B2A29"/>
          <w:w w:val="105"/>
        </w:rPr>
        <w:t>use</w:t>
      </w:r>
      <w:r>
        <w:rPr>
          <w:color w:val="2B2A29"/>
          <w:spacing w:val="4"/>
          <w:w w:val="105"/>
        </w:rPr>
        <w:t xml:space="preserve"> </w:t>
      </w:r>
      <w:r>
        <w:rPr>
          <w:color w:val="2B2A29"/>
          <w:w w:val="105"/>
        </w:rPr>
        <w:t>spoken</w:t>
      </w:r>
      <w:r>
        <w:rPr>
          <w:color w:val="2B2A29"/>
          <w:spacing w:val="5"/>
          <w:w w:val="105"/>
        </w:rPr>
        <w:t xml:space="preserve"> </w:t>
      </w:r>
      <w:r>
        <w:rPr>
          <w:color w:val="2B2A29"/>
          <w:w w:val="105"/>
        </w:rPr>
        <w:t>languages.</w:t>
      </w:r>
      <w:r>
        <w:rPr>
          <w:color w:val="2B2A29"/>
          <w:spacing w:val="5"/>
          <w:w w:val="105"/>
        </w:rPr>
        <w:t xml:space="preserve"> </w:t>
      </w:r>
      <w:r>
        <w:rPr>
          <w:color w:val="2B2A29"/>
          <w:w w:val="105"/>
        </w:rPr>
        <w:t>There</w:t>
      </w:r>
      <w:r>
        <w:rPr>
          <w:color w:val="2B2A29"/>
          <w:spacing w:val="4"/>
          <w:w w:val="105"/>
        </w:rPr>
        <w:t xml:space="preserve"> </w:t>
      </w:r>
      <w:r>
        <w:rPr>
          <w:color w:val="2B2A29"/>
          <w:w w:val="105"/>
        </w:rPr>
        <w:t>are</w:t>
      </w:r>
      <w:r>
        <w:rPr>
          <w:color w:val="2B2A29"/>
          <w:spacing w:val="1"/>
          <w:w w:val="105"/>
        </w:rPr>
        <w:t xml:space="preserve"> </w:t>
      </w:r>
      <w:r>
        <w:rPr>
          <w:color w:val="2B2A29"/>
          <w:w w:val="105"/>
        </w:rPr>
        <w:t>many</w:t>
      </w:r>
      <w:r>
        <w:rPr>
          <w:color w:val="2B2A29"/>
          <w:spacing w:val="8"/>
          <w:w w:val="105"/>
        </w:rPr>
        <w:t xml:space="preserve"> </w:t>
      </w:r>
      <w:r>
        <w:rPr>
          <w:color w:val="2B2A29"/>
          <w:w w:val="105"/>
        </w:rPr>
        <w:t>dialects</w:t>
      </w:r>
      <w:r>
        <w:rPr>
          <w:color w:val="2B2A29"/>
          <w:spacing w:val="8"/>
          <w:w w:val="105"/>
        </w:rPr>
        <w:t xml:space="preserve"> </w:t>
      </w:r>
      <w:r>
        <w:rPr>
          <w:color w:val="2B2A29"/>
          <w:w w:val="105"/>
        </w:rPr>
        <w:t>around</w:t>
      </w:r>
      <w:r>
        <w:rPr>
          <w:color w:val="2B2A29"/>
          <w:spacing w:val="9"/>
          <w:w w:val="105"/>
        </w:rPr>
        <w:t xml:space="preserve"> </w:t>
      </w:r>
      <w:r>
        <w:rPr>
          <w:color w:val="2B2A29"/>
          <w:w w:val="105"/>
        </w:rPr>
        <w:t>the</w:t>
      </w:r>
      <w:r>
        <w:rPr>
          <w:color w:val="2B2A29"/>
          <w:spacing w:val="8"/>
          <w:w w:val="105"/>
        </w:rPr>
        <w:t xml:space="preserve"> </w:t>
      </w:r>
      <w:r>
        <w:rPr>
          <w:color w:val="2B2A29"/>
          <w:w w:val="105"/>
        </w:rPr>
        <w:t>world</w:t>
      </w:r>
      <w:r>
        <w:rPr>
          <w:color w:val="2B2A29"/>
          <w:spacing w:val="8"/>
          <w:w w:val="105"/>
        </w:rPr>
        <w:t xml:space="preserve"> </w:t>
      </w:r>
      <w:r>
        <w:rPr>
          <w:color w:val="2B2A29"/>
          <w:w w:val="105"/>
        </w:rPr>
        <w:t>whose</w:t>
      </w:r>
      <w:r>
        <w:rPr>
          <w:color w:val="2B2A29"/>
          <w:spacing w:val="9"/>
          <w:w w:val="105"/>
        </w:rPr>
        <w:t xml:space="preserve"> </w:t>
      </w:r>
      <w:r>
        <w:rPr>
          <w:color w:val="2B2A29"/>
          <w:w w:val="105"/>
        </w:rPr>
        <w:t>sole</w:t>
      </w:r>
      <w:r>
        <w:rPr>
          <w:color w:val="2B2A29"/>
          <w:spacing w:val="8"/>
          <w:w w:val="105"/>
        </w:rPr>
        <w:t xml:space="preserve"> </w:t>
      </w:r>
      <w:r>
        <w:rPr>
          <w:color w:val="2B2A29"/>
          <w:w w:val="105"/>
        </w:rPr>
        <w:t>purpose</w:t>
      </w:r>
      <w:r>
        <w:rPr>
          <w:color w:val="2B2A29"/>
          <w:spacing w:val="8"/>
          <w:w w:val="105"/>
        </w:rPr>
        <w:t xml:space="preserve"> </w:t>
      </w:r>
      <w:r>
        <w:rPr>
          <w:color w:val="2B2A29"/>
          <w:w w:val="105"/>
        </w:rPr>
        <w:t>is</w:t>
      </w:r>
      <w:r>
        <w:rPr>
          <w:color w:val="2B2A29"/>
          <w:spacing w:val="9"/>
          <w:w w:val="105"/>
        </w:rPr>
        <w:t xml:space="preserve"> </w:t>
      </w:r>
      <w:r>
        <w:rPr>
          <w:color w:val="2B2A29"/>
          <w:w w:val="105"/>
        </w:rPr>
        <w:t>to</w:t>
      </w:r>
      <w:r>
        <w:rPr>
          <w:color w:val="2B2A29"/>
          <w:spacing w:val="8"/>
          <w:w w:val="105"/>
        </w:rPr>
        <w:t xml:space="preserve"> </w:t>
      </w:r>
      <w:r>
        <w:rPr>
          <w:color w:val="2B2A29"/>
          <w:w w:val="105"/>
        </w:rPr>
        <w:t>enable</w:t>
      </w:r>
      <w:r>
        <w:rPr>
          <w:color w:val="2B2A29"/>
          <w:spacing w:val="9"/>
          <w:w w:val="105"/>
        </w:rPr>
        <w:t xml:space="preserve"> </w:t>
      </w:r>
      <w:r>
        <w:rPr>
          <w:color w:val="2B2A29"/>
          <w:w w:val="105"/>
        </w:rPr>
        <w:t>people</w:t>
      </w:r>
      <w:r>
        <w:rPr>
          <w:color w:val="2B2A29"/>
          <w:spacing w:val="8"/>
          <w:w w:val="105"/>
        </w:rPr>
        <w:t xml:space="preserve"> </w:t>
      </w:r>
      <w:r>
        <w:rPr>
          <w:color w:val="2B2A29"/>
          <w:w w:val="105"/>
        </w:rPr>
        <w:t>to</w:t>
      </w:r>
      <w:r>
        <w:rPr>
          <w:color w:val="2B2A29"/>
          <w:spacing w:val="8"/>
          <w:w w:val="105"/>
        </w:rPr>
        <w:t xml:space="preserve"> </w:t>
      </w:r>
      <w:r>
        <w:rPr>
          <w:color w:val="2B2A29"/>
          <w:w w:val="105"/>
        </w:rPr>
        <w:t>communicate</w:t>
      </w:r>
      <w:r>
        <w:rPr>
          <w:color w:val="2B2A29"/>
          <w:spacing w:val="-55"/>
          <w:w w:val="105"/>
        </w:rPr>
        <w:t xml:space="preserve"> </w:t>
      </w:r>
      <w:r>
        <w:rPr>
          <w:color w:val="2B2A29"/>
          <w:w w:val="105"/>
        </w:rPr>
        <w:t>with each other. A single thought can be expressed in numerous ways through different</w:t>
      </w:r>
      <w:r>
        <w:rPr>
          <w:color w:val="2B2A29"/>
          <w:spacing w:val="1"/>
          <w:w w:val="105"/>
        </w:rPr>
        <w:t xml:space="preserve"> </w:t>
      </w:r>
      <w:r>
        <w:rPr>
          <w:color w:val="2B2A29"/>
          <w:w w:val="110"/>
        </w:rPr>
        <w:t>languages.</w:t>
      </w:r>
    </w:p>
    <w:p>
      <w:pPr>
        <w:pStyle w:val="11"/>
        <w:spacing w:before="189" w:line="304" w:lineRule="auto"/>
        <w:ind w:left="520" w:right="197"/>
      </w:pPr>
      <w:r>
        <w:rPr>
          <w:color w:val="2B2A29"/>
          <w:w w:val="105"/>
        </w:rPr>
        <w:t>这本书将教你计算机如何工作以及如何编程的基本知识。芭蕾舞是一种可以用来编程的语言。编程语言</w:t>
      </w:r>
      <w:r>
        <w:rPr>
          <w:color w:val="2B2A29"/>
          <w:spacing w:val="4"/>
          <w:w w:val="105"/>
        </w:rPr>
        <w:t>的</w:t>
      </w:r>
      <w:r>
        <w:rPr>
          <w:color w:val="2B2A29"/>
          <w:w w:val="105"/>
        </w:rPr>
        <w:t>使用</w:t>
      </w:r>
      <w:r>
        <w:rPr>
          <w:color w:val="2B2A29"/>
          <w:spacing w:val="4"/>
          <w:w w:val="105"/>
        </w:rPr>
        <w:t>方式</w:t>
      </w:r>
      <w:r>
        <w:rPr>
          <w:color w:val="2B2A29"/>
          <w:w w:val="105"/>
        </w:rPr>
        <w:t>与我们使用口语的方式类似。世界上有许多方言</w:t>
      </w:r>
      <w:r>
        <w:rPr>
          <w:color w:val="2B2A29"/>
          <w:spacing w:val="8"/>
          <w:w w:val="105"/>
        </w:rPr>
        <w:t>，</w:t>
      </w:r>
      <w:r>
        <w:rPr>
          <w:color w:val="2B2A29"/>
          <w:w w:val="105"/>
        </w:rPr>
        <w:t>其唯一目的是使人们能够相互交流。一个想法可以通过不同的</w:t>
      </w:r>
      <w:r>
        <w:rPr>
          <w:color w:val="2B2A29"/>
          <w:w w:val="110"/>
        </w:rPr>
        <w:t>语言</w:t>
      </w:r>
      <w:r>
        <w:rPr>
          <w:color w:val="2B2A29"/>
          <w:w w:val="105"/>
        </w:rPr>
        <w:t>以多种方式表达</w:t>
      </w:r>
      <w:r>
        <w:rPr>
          <w:color w:val="2B2A29"/>
          <w:w w:val="110"/>
        </w:rPr>
        <w:t>。</w:t>
      </w:r>
    </w:p>
    <w:p>
      <w:r>
        <w:rPr>
          <w:color w:val="2B2A29"/>
          <w:w w:val="105"/>
        </w:rPr>
        <w:t>For</w:t>
      </w:r>
      <w:r>
        <w:rPr>
          <w:color w:val="2B2A29"/>
          <w:spacing w:val="-4"/>
          <w:w w:val="105"/>
        </w:rPr>
        <w:t xml:space="preserve"> </w:t>
      </w:r>
      <w:r>
        <w:rPr>
          <w:color w:val="2B2A29"/>
          <w:w w:val="105"/>
        </w:rPr>
        <w:t>example,</w:t>
      </w:r>
      <w:r>
        <w:rPr>
          <w:color w:val="2B2A29"/>
          <w:spacing w:val="-4"/>
          <w:w w:val="105"/>
        </w:rPr>
        <w:t xml:space="preserve"> </w:t>
      </w:r>
      <w:r>
        <w:rPr>
          <w:color w:val="2B2A29"/>
          <w:w w:val="105"/>
        </w:rPr>
        <w:t>the</w:t>
      </w:r>
      <w:r>
        <w:rPr>
          <w:color w:val="2B2A29"/>
          <w:spacing w:val="-3"/>
          <w:w w:val="105"/>
        </w:rPr>
        <w:t xml:space="preserve"> </w:t>
      </w:r>
      <w:r>
        <w:rPr>
          <w:color w:val="2B2A29"/>
          <w:w w:val="105"/>
        </w:rPr>
        <w:t>English</w:t>
      </w:r>
      <w:r>
        <w:rPr>
          <w:color w:val="2B2A29"/>
          <w:spacing w:val="-4"/>
          <w:w w:val="105"/>
        </w:rPr>
        <w:t xml:space="preserve"> </w:t>
      </w:r>
      <w:r>
        <w:rPr>
          <w:color w:val="2B2A29"/>
          <w:w w:val="105"/>
        </w:rPr>
        <w:t>phrase</w:t>
      </w:r>
      <w:r>
        <w:rPr>
          <w:color w:val="2B2A29"/>
          <w:spacing w:val="-4"/>
          <w:w w:val="105"/>
        </w:rPr>
        <w:t xml:space="preserve"> </w:t>
      </w:r>
      <w:r>
        <w:rPr>
          <w:color w:val="2B2A29"/>
          <w:w w:val="105"/>
        </w:rPr>
        <w:t>“What</w:t>
      </w:r>
      <w:r>
        <w:rPr>
          <w:color w:val="2B2A29"/>
          <w:spacing w:val="-3"/>
          <w:w w:val="105"/>
        </w:rPr>
        <w:t xml:space="preserve"> </w:t>
      </w:r>
      <w:r>
        <w:rPr>
          <w:color w:val="2B2A29"/>
          <w:w w:val="105"/>
        </w:rPr>
        <w:t>is</w:t>
      </w:r>
      <w:r>
        <w:rPr>
          <w:color w:val="2B2A29"/>
          <w:spacing w:val="-4"/>
          <w:w w:val="105"/>
        </w:rPr>
        <w:t xml:space="preserve"> </w:t>
      </w:r>
      <w:r>
        <w:rPr>
          <w:color w:val="2B2A29"/>
          <w:w w:val="105"/>
        </w:rPr>
        <w:t>your</w:t>
      </w:r>
      <w:r>
        <w:rPr>
          <w:color w:val="2B2A29"/>
          <w:spacing w:val="-3"/>
          <w:w w:val="105"/>
        </w:rPr>
        <w:t xml:space="preserve"> </w:t>
      </w:r>
      <w:r>
        <w:rPr>
          <w:color w:val="2B2A29"/>
          <w:w w:val="105"/>
        </w:rPr>
        <w:t>name?”</w:t>
      </w:r>
      <w:r>
        <w:rPr>
          <w:color w:val="2B2A29"/>
          <w:spacing w:val="-4"/>
          <w:w w:val="105"/>
        </w:rPr>
        <w:t xml:space="preserve"> </w:t>
      </w:r>
      <w:r>
        <w:rPr>
          <w:color w:val="2B2A29"/>
          <w:w w:val="105"/>
        </w:rPr>
        <w:t>can</w:t>
      </w:r>
      <w:r>
        <w:rPr>
          <w:color w:val="2B2A29"/>
          <w:spacing w:val="-4"/>
          <w:w w:val="105"/>
        </w:rPr>
        <w:t xml:space="preserve"> </w:t>
      </w:r>
      <w:r>
        <w:rPr>
          <w:color w:val="2B2A29"/>
          <w:w w:val="105"/>
        </w:rPr>
        <w:t>be</w:t>
      </w:r>
      <w:r>
        <w:rPr>
          <w:color w:val="2B2A29"/>
          <w:spacing w:val="-3"/>
          <w:w w:val="105"/>
        </w:rPr>
        <w:t xml:space="preserve"> </w:t>
      </w:r>
      <w:r>
        <w:rPr>
          <w:color w:val="2B2A29"/>
          <w:w w:val="105"/>
        </w:rPr>
        <w:t>said</w:t>
      </w:r>
      <w:r>
        <w:rPr>
          <w:color w:val="2B2A29"/>
          <w:spacing w:val="-4"/>
          <w:w w:val="105"/>
        </w:rPr>
        <w:t xml:space="preserve"> </w:t>
      </w:r>
      <w:r>
        <w:rPr>
          <w:color w:val="2B2A29"/>
          <w:w w:val="105"/>
        </w:rPr>
        <w:t>in</w:t>
      </w:r>
      <w:r>
        <w:rPr>
          <w:color w:val="2B2A29"/>
          <w:spacing w:val="-3"/>
          <w:w w:val="105"/>
        </w:rPr>
        <w:t xml:space="preserve"> </w:t>
      </w:r>
      <w:r>
        <w:rPr>
          <w:color w:val="2B2A29"/>
          <w:w w:val="105"/>
        </w:rPr>
        <w:t>many</w:t>
      </w:r>
      <w:r>
        <w:rPr>
          <w:color w:val="2B2A29"/>
          <w:spacing w:val="-4"/>
          <w:w w:val="105"/>
        </w:rPr>
        <w:t xml:space="preserve"> </w:t>
      </w:r>
      <w:r>
        <w:rPr>
          <w:color w:val="2B2A29"/>
          <w:w w:val="105"/>
        </w:rPr>
        <w:t>different</w:t>
      </w:r>
      <w:r>
        <w:rPr>
          <w:color w:val="2B2A29"/>
          <w:spacing w:val="-55"/>
          <w:w w:val="105"/>
        </w:rPr>
        <w:t xml:space="preserve"> </w:t>
      </w:r>
      <w:r>
        <w:rPr>
          <w:color w:val="2B2A29"/>
          <w:spacing w:val="-1"/>
          <w:w w:val="105"/>
        </w:rPr>
        <w:t>languages.</w:t>
      </w:r>
      <w:r>
        <w:rPr>
          <w:color w:val="2B2A29"/>
          <w:spacing w:val="-13"/>
          <w:w w:val="105"/>
        </w:rPr>
        <w:t xml:space="preserve"> </w:t>
      </w:r>
      <w:r>
        <w:rPr>
          <w:color w:val="2B2A29"/>
          <w:spacing w:val="-1"/>
          <w:w w:val="105"/>
        </w:rPr>
        <w:t>In</w:t>
      </w:r>
      <w:r>
        <w:rPr>
          <w:color w:val="2B2A29"/>
          <w:spacing w:val="-13"/>
          <w:w w:val="105"/>
        </w:rPr>
        <w:t xml:space="preserve"> </w:t>
      </w:r>
      <w:r>
        <w:rPr>
          <w:color w:val="2B2A29"/>
          <w:spacing w:val="-1"/>
          <w:w w:val="105"/>
        </w:rPr>
        <w:t>Sinhala,</w:t>
      </w:r>
      <w:r>
        <w:rPr>
          <w:color w:val="2B2A29"/>
          <w:spacing w:val="-13"/>
          <w:w w:val="105"/>
        </w:rPr>
        <w:t xml:space="preserve"> </w:t>
      </w:r>
      <w:r>
        <w:rPr>
          <w:color w:val="2B2A29"/>
          <w:w w:val="105"/>
        </w:rPr>
        <w:t>it’s</w:t>
      </w:r>
      <w:r>
        <w:rPr>
          <w:color w:val="2B2A29"/>
          <w:spacing w:val="-13"/>
          <w:w w:val="105"/>
        </w:rPr>
        <w:t xml:space="preserve"> </w:t>
      </w:r>
      <w:r>
        <w:rPr>
          <w:color w:val="2B2A29"/>
          <w:w w:val="105"/>
        </w:rPr>
        <w:t>“”</w:t>
      </w:r>
      <w:r>
        <w:rPr>
          <w:color w:val="2B2A29"/>
          <w:spacing w:val="-14"/>
          <w:w w:val="105"/>
        </w:rPr>
        <w:t xml:space="preserve"> </w:t>
      </w:r>
      <w:r>
        <w:rPr>
          <w:color w:val="2B2A29"/>
          <w:w w:val="105"/>
        </w:rPr>
        <w:t>In</w:t>
      </w:r>
      <w:r>
        <w:rPr>
          <w:color w:val="2B2A29"/>
          <w:spacing w:val="-14"/>
          <w:w w:val="105"/>
        </w:rPr>
        <w:t xml:space="preserve"> </w:t>
      </w:r>
      <w:r>
        <w:rPr>
          <w:color w:val="2B2A29"/>
          <w:w w:val="105"/>
        </w:rPr>
        <w:t>French,</w:t>
      </w:r>
      <w:r>
        <w:rPr>
          <w:color w:val="2B2A29"/>
          <w:spacing w:val="-13"/>
          <w:w w:val="105"/>
        </w:rPr>
        <w:t xml:space="preserve"> </w:t>
      </w:r>
      <w:r>
        <w:rPr>
          <w:color w:val="2B2A29"/>
          <w:w w:val="105"/>
        </w:rPr>
        <w:t>it’s</w:t>
      </w:r>
      <w:r>
        <w:rPr>
          <w:color w:val="2B2A29"/>
          <w:spacing w:val="-14"/>
          <w:w w:val="105"/>
        </w:rPr>
        <w:t xml:space="preserve"> </w:t>
      </w:r>
      <w:r>
        <w:rPr>
          <w:color w:val="2B2A29"/>
          <w:w w:val="105"/>
        </w:rPr>
        <w:t>“Quel</w:t>
      </w:r>
      <w:r>
        <w:rPr>
          <w:color w:val="2B2A29"/>
          <w:spacing w:val="-14"/>
          <w:w w:val="105"/>
        </w:rPr>
        <w:t xml:space="preserve"> </w:t>
      </w:r>
      <w:r>
        <w:rPr>
          <w:color w:val="2B2A29"/>
          <w:w w:val="105"/>
        </w:rPr>
        <w:t>est</w:t>
      </w:r>
      <w:r>
        <w:rPr>
          <w:color w:val="2B2A29"/>
          <w:spacing w:val="-13"/>
          <w:w w:val="105"/>
        </w:rPr>
        <w:t xml:space="preserve"> </w:t>
      </w:r>
      <w:r>
        <w:rPr>
          <w:color w:val="2B2A29"/>
          <w:w w:val="105"/>
        </w:rPr>
        <w:t>votre</w:t>
      </w:r>
      <w:r>
        <w:rPr>
          <w:color w:val="2B2A29"/>
          <w:spacing w:val="-14"/>
          <w:w w:val="105"/>
        </w:rPr>
        <w:t xml:space="preserve"> </w:t>
      </w:r>
      <w:r>
        <w:rPr>
          <w:color w:val="2B2A29"/>
          <w:w w:val="105"/>
        </w:rPr>
        <w:t>nom?”</w:t>
      </w:r>
    </w:p>
    <w:p>
      <w:pPr>
        <w:pStyle w:val="11"/>
        <w:spacing w:line="304" w:lineRule="auto"/>
        <w:ind w:left="520" w:firstLine="359"/>
      </w:pPr>
      <w:r>
        <w:rPr>
          <w:color w:val="2B2A29"/>
          <w:w w:val="105"/>
        </w:rPr>
        <w:t>例如</w:t>
      </w:r>
      <w:r>
        <w:rPr>
          <w:color w:val="2B2A29"/>
          <w:spacing w:val="-4"/>
          <w:w w:val="105"/>
        </w:rPr>
        <w:t>，</w:t>
      </w:r>
      <w:r>
        <w:rPr>
          <w:color w:val="2B2A29"/>
          <w:w w:val="105"/>
        </w:rPr>
        <w:t>英语短语“你</w:t>
      </w:r>
      <w:r>
        <w:rPr>
          <w:color w:val="2B2A29"/>
          <w:spacing w:val="-3"/>
          <w:w w:val="105"/>
        </w:rPr>
        <w:t>叫</w:t>
      </w:r>
      <w:r>
        <w:rPr>
          <w:color w:val="2B2A29"/>
          <w:w w:val="105"/>
        </w:rPr>
        <w:t>什么名字？”可以用多种</w:t>
      </w:r>
      <w:r>
        <w:rPr>
          <w:color w:val="2B2A29"/>
          <w:spacing w:val="-1"/>
          <w:w w:val="105"/>
        </w:rPr>
        <w:t>语言</w:t>
      </w:r>
      <w:r>
        <w:rPr>
          <w:color w:val="2B2A29"/>
          <w:w w:val="105"/>
        </w:rPr>
        <w:t>表达</w:t>
      </w:r>
      <w:r>
        <w:rPr>
          <w:color w:val="2B2A29"/>
          <w:spacing w:val="-1"/>
          <w:w w:val="105"/>
        </w:rPr>
        <w:t>。在僧伽罗语中</w:t>
      </w:r>
      <w:r>
        <w:rPr>
          <w:color w:val="2B2A29"/>
          <w:w w:val="105"/>
        </w:rPr>
        <w:t>是</w:t>
      </w:r>
      <w:r>
        <w:rPr>
          <w:color w:val="2B2A29"/>
          <w:w w:val="95"/>
          <w:position w:val="-4"/>
        </w:rPr>
        <w:drawing>
          <wp:inline distT="0" distB="0" distL="0" distR="0">
            <wp:extent cx="1147445" cy="128905"/>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97" cstate="print"/>
                    <a:stretch>
                      <a:fillRect/>
                    </a:stretch>
                  </pic:blipFill>
                  <pic:spPr>
                    <a:xfrm>
                      <a:off x="0" y="0"/>
                      <a:ext cx="1147546" cy="129458"/>
                    </a:xfrm>
                    <a:prstGeom prst="rect">
                      <a:avLst/>
                    </a:prstGeom>
                  </pic:spPr>
                </pic:pic>
              </a:graphicData>
            </a:graphic>
          </wp:inline>
        </w:drawing>
      </w:r>
      <w:r>
        <w:rPr>
          <w:color w:val="2B2A29"/>
          <w:w w:val="105"/>
        </w:rPr>
        <w:t>“”在法语</w:t>
      </w:r>
      <w:r>
        <w:rPr>
          <w:color w:val="2B2A29"/>
          <w:spacing w:val="-1"/>
          <w:w w:val="105"/>
        </w:rPr>
        <w:t>中</w:t>
      </w:r>
      <w:r>
        <w:rPr>
          <w:color w:val="2B2A29"/>
          <w:w w:val="105"/>
        </w:rPr>
        <w:t>是“Quel</w:t>
      </w:r>
      <w:r>
        <w:t xml:space="preserve"> </w:t>
      </w:r>
      <w:r>
        <w:rPr>
          <w:color w:val="2B2A29"/>
          <w:w w:val="105"/>
        </w:rPr>
        <w:t>est</w:t>
      </w:r>
      <w:r>
        <w:t xml:space="preserve"> </w:t>
      </w:r>
      <w:r>
        <w:rPr>
          <w:color w:val="2B2A29"/>
          <w:w w:val="105"/>
        </w:rPr>
        <w:t>votre</w:t>
      </w:r>
      <w:r>
        <w:t xml:space="preserve"> </w:t>
      </w:r>
      <w:r>
        <w:rPr>
          <w:color w:val="2B2A29"/>
          <w:w w:val="105"/>
        </w:rPr>
        <w:t>nom？”</w:t>
      </w:r>
    </w:p>
    <w:p>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end,</w:t>
      </w:r>
      <w:r>
        <w:rPr>
          <w:color w:val="2B2A29"/>
          <w:spacing w:val="-1"/>
          <w:w w:val="105"/>
        </w:rPr>
        <w:t xml:space="preserve"> </w:t>
      </w:r>
      <w:r>
        <w:rPr>
          <w:color w:val="2B2A29"/>
          <w:w w:val="105"/>
        </w:rPr>
        <w:t>it</w:t>
      </w:r>
      <w:r>
        <w:rPr>
          <w:color w:val="2B2A29"/>
          <w:spacing w:val="-1"/>
          <w:w w:val="105"/>
        </w:rPr>
        <w:t xml:space="preserve"> </w:t>
      </w:r>
      <w:r>
        <w:rPr>
          <w:color w:val="2B2A29"/>
          <w:w w:val="105"/>
        </w:rPr>
        <w:t>still</w:t>
      </w:r>
      <w:r>
        <w:rPr>
          <w:color w:val="2B2A29"/>
          <w:spacing w:val="-1"/>
          <w:w w:val="105"/>
        </w:rPr>
        <w:t xml:space="preserve"> </w:t>
      </w:r>
      <w:r>
        <w:rPr>
          <w:color w:val="2B2A29"/>
          <w:w w:val="105"/>
        </w:rPr>
        <w:t>means</w:t>
      </w:r>
      <w:r>
        <w:rPr>
          <w:color w:val="2B2A29"/>
          <w:spacing w:val="-1"/>
          <w:w w:val="105"/>
        </w:rPr>
        <w:t xml:space="preserve"> </w:t>
      </w:r>
      <w:r>
        <w:rPr>
          <w:color w:val="2B2A29"/>
          <w:w w:val="105"/>
        </w:rPr>
        <w:t>the</w:t>
      </w:r>
      <w:r>
        <w:rPr>
          <w:color w:val="2B2A29"/>
          <w:spacing w:val="-1"/>
          <w:w w:val="105"/>
        </w:rPr>
        <w:t xml:space="preserve"> </w:t>
      </w:r>
      <w:r>
        <w:rPr>
          <w:color w:val="2B2A29"/>
          <w:w w:val="105"/>
        </w:rPr>
        <w:t>same</w:t>
      </w:r>
      <w:r>
        <w:rPr>
          <w:color w:val="2B2A29"/>
          <w:spacing w:val="-1"/>
          <w:w w:val="105"/>
        </w:rPr>
        <w:t xml:space="preserve"> </w:t>
      </w:r>
      <w:r>
        <w:rPr>
          <w:color w:val="2B2A29"/>
          <w:w w:val="105"/>
        </w:rPr>
        <w:t>for everyone.</w:t>
      </w:r>
    </w:p>
    <w:p>
      <w:pPr>
        <w:pStyle w:val="11"/>
        <w:spacing w:line="243" w:lineRule="exact"/>
        <w:ind w:left="519"/>
      </w:pPr>
      <w:r>
        <w:rPr>
          <w:color w:val="2B2A29"/>
          <w:w w:val="105"/>
        </w:rPr>
        <w:t>最终，这对每个人来说都是一样</w:t>
      </w:r>
      <w:r>
        <w:rPr>
          <w:color w:val="2B2A29"/>
          <w:spacing w:val="-1"/>
          <w:w w:val="105"/>
        </w:rPr>
        <w:t>的</w:t>
      </w:r>
      <w:r>
        <w:rPr>
          <w:color w:val="2B2A29"/>
          <w:w w:val="105"/>
        </w:rPr>
        <w:t>。</w:t>
      </w:r>
    </w:p>
    <w:p>
      <w:r>
        <w:rPr>
          <w:color w:val="2B2A29"/>
          <w:w w:val="105"/>
        </w:rPr>
        <w:t>The same is true with programming languages, except that their purpose is to tell a</w:t>
      </w:r>
      <w:r>
        <w:rPr>
          <w:color w:val="2B2A29"/>
          <w:spacing w:val="1"/>
          <w:w w:val="105"/>
        </w:rPr>
        <w:t xml:space="preserve"> </w:t>
      </w:r>
      <w:r>
        <w:rPr>
          <w:color w:val="2B2A29"/>
          <w:w w:val="105"/>
        </w:rPr>
        <w:t>computer</w:t>
      </w:r>
      <w:r>
        <w:rPr>
          <w:color w:val="2B2A29"/>
          <w:spacing w:val="-4"/>
          <w:w w:val="105"/>
        </w:rPr>
        <w:t xml:space="preserve"> </w:t>
      </w:r>
      <w:r>
        <w:rPr>
          <w:color w:val="2B2A29"/>
          <w:w w:val="105"/>
        </w:rPr>
        <w:t>what</w:t>
      </w:r>
      <w:r>
        <w:rPr>
          <w:color w:val="2B2A29"/>
          <w:spacing w:val="-4"/>
          <w:w w:val="105"/>
        </w:rPr>
        <w:t xml:space="preserve"> </w:t>
      </w:r>
      <w:r>
        <w:rPr>
          <w:color w:val="2B2A29"/>
          <w:w w:val="105"/>
        </w:rPr>
        <w:t>to</w:t>
      </w:r>
      <w:r>
        <w:rPr>
          <w:color w:val="2B2A29"/>
          <w:spacing w:val="-3"/>
          <w:w w:val="105"/>
        </w:rPr>
        <w:t xml:space="preserve"> </w:t>
      </w:r>
      <w:r>
        <w:rPr>
          <w:color w:val="2B2A29"/>
          <w:w w:val="105"/>
        </w:rPr>
        <w:t>do.</w:t>
      </w:r>
      <w:r>
        <w:rPr>
          <w:color w:val="2B2A29"/>
          <w:spacing w:val="-4"/>
          <w:w w:val="105"/>
        </w:rPr>
        <w:t xml:space="preserve"> </w:t>
      </w:r>
      <w:r>
        <w:rPr>
          <w:color w:val="2B2A29"/>
          <w:w w:val="105"/>
        </w:rPr>
        <w:t>There</w:t>
      </w:r>
      <w:r>
        <w:rPr>
          <w:color w:val="2B2A29"/>
          <w:spacing w:val="-4"/>
          <w:w w:val="105"/>
        </w:rPr>
        <w:t xml:space="preserve"> </w:t>
      </w:r>
      <w:r>
        <w:rPr>
          <w:color w:val="2B2A29"/>
          <w:w w:val="105"/>
        </w:rPr>
        <w:t>are</w:t>
      </w:r>
      <w:r>
        <w:rPr>
          <w:color w:val="2B2A29"/>
          <w:spacing w:val="-3"/>
          <w:w w:val="105"/>
        </w:rPr>
        <w:t xml:space="preserve"> </w:t>
      </w:r>
      <w:r>
        <w:rPr>
          <w:color w:val="2B2A29"/>
          <w:w w:val="105"/>
        </w:rPr>
        <w:t>many</w:t>
      </w:r>
      <w:r>
        <w:rPr>
          <w:color w:val="2B2A29"/>
          <w:spacing w:val="-4"/>
          <w:w w:val="105"/>
        </w:rPr>
        <w:t xml:space="preserve"> </w:t>
      </w:r>
      <w:r>
        <w:rPr>
          <w:color w:val="2B2A29"/>
          <w:w w:val="105"/>
        </w:rPr>
        <w:t>programming</w:t>
      </w:r>
      <w:r>
        <w:rPr>
          <w:color w:val="2B2A29"/>
          <w:spacing w:val="-4"/>
          <w:w w:val="105"/>
        </w:rPr>
        <w:t xml:space="preserve"> </w:t>
      </w:r>
      <w:r>
        <w:rPr>
          <w:color w:val="2B2A29"/>
          <w:w w:val="105"/>
        </w:rPr>
        <w:t>languages,</w:t>
      </w:r>
      <w:r>
        <w:rPr>
          <w:color w:val="2B2A29"/>
          <w:spacing w:val="-3"/>
          <w:w w:val="105"/>
        </w:rPr>
        <w:t xml:space="preserve"> </w:t>
      </w:r>
      <w:r>
        <w:rPr>
          <w:color w:val="2B2A29"/>
          <w:w w:val="105"/>
        </w:rPr>
        <w:t>such</w:t>
      </w:r>
      <w:r>
        <w:rPr>
          <w:color w:val="2B2A29"/>
          <w:spacing w:val="-4"/>
          <w:w w:val="105"/>
        </w:rPr>
        <w:t xml:space="preserve"> </w:t>
      </w:r>
      <w:r>
        <w:rPr>
          <w:color w:val="2B2A29"/>
          <w:w w:val="105"/>
        </w:rPr>
        <w:t>as</w:t>
      </w:r>
      <w:r>
        <w:rPr>
          <w:color w:val="2B2A29"/>
          <w:spacing w:val="-3"/>
          <w:w w:val="105"/>
        </w:rPr>
        <w:t xml:space="preserve"> </w:t>
      </w:r>
      <w:r>
        <w:rPr>
          <w:color w:val="2B2A29"/>
          <w:w w:val="105"/>
        </w:rPr>
        <w:t>C,</w:t>
      </w:r>
      <w:r>
        <w:rPr>
          <w:color w:val="2B2A29"/>
          <w:spacing w:val="-4"/>
          <w:w w:val="105"/>
        </w:rPr>
        <w:t xml:space="preserve"> </w:t>
      </w:r>
      <w:r>
        <w:rPr>
          <w:color w:val="2B2A29"/>
          <w:w w:val="105"/>
        </w:rPr>
        <w:t>C++,</w:t>
      </w:r>
      <w:r>
        <w:rPr>
          <w:color w:val="2B2A29"/>
          <w:spacing w:val="-4"/>
          <w:w w:val="105"/>
        </w:rPr>
        <w:t xml:space="preserve"> </w:t>
      </w:r>
      <w:r>
        <w:rPr>
          <w:color w:val="2B2A29"/>
          <w:w w:val="105"/>
        </w:rPr>
        <w:t>Java,</w:t>
      </w:r>
      <w:r>
        <w:rPr>
          <w:color w:val="2B2A29"/>
          <w:spacing w:val="-3"/>
          <w:w w:val="105"/>
        </w:rPr>
        <w:t xml:space="preserve"> </w:t>
      </w:r>
      <w:r>
        <w:rPr>
          <w:color w:val="2B2A29"/>
          <w:w w:val="105"/>
        </w:rPr>
        <w:t>and</w:t>
      </w:r>
      <w:r>
        <w:rPr>
          <w:color w:val="2B2A29"/>
          <w:spacing w:val="-55"/>
          <w:w w:val="105"/>
        </w:rPr>
        <w:t xml:space="preserve"> </w:t>
      </w:r>
      <w:r>
        <w:rPr>
          <w:color w:val="2B2A29"/>
          <w:w w:val="105"/>
        </w:rPr>
        <w:t>Go,</w:t>
      </w:r>
      <w:r>
        <w:rPr>
          <w:color w:val="2B2A29"/>
          <w:spacing w:val="-8"/>
          <w:w w:val="105"/>
        </w:rPr>
        <w:t xml:space="preserve"> </w:t>
      </w:r>
      <w:r>
        <w:rPr>
          <w:color w:val="2B2A29"/>
          <w:w w:val="105"/>
        </w:rPr>
        <w:t>but</w:t>
      </w:r>
      <w:r>
        <w:rPr>
          <w:color w:val="2B2A29"/>
          <w:spacing w:val="-7"/>
          <w:w w:val="105"/>
        </w:rPr>
        <w:t xml:space="preserve"> </w:t>
      </w:r>
      <w:r>
        <w:rPr>
          <w:color w:val="2B2A29"/>
          <w:w w:val="105"/>
        </w:rPr>
        <w:t>the</w:t>
      </w:r>
      <w:r>
        <w:rPr>
          <w:color w:val="2B2A29"/>
          <w:spacing w:val="-8"/>
          <w:w w:val="105"/>
        </w:rPr>
        <w:t xml:space="preserve"> </w:t>
      </w:r>
      <w:r>
        <w:rPr>
          <w:color w:val="2B2A29"/>
          <w:w w:val="105"/>
        </w:rPr>
        <w:t>computer</w:t>
      </w:r>
      <w:r>
        <w:rPr>
          <w:color w:val="2B2A29"/>
          <w:spacing w:val="-7"/>
          <w:w w:val="105"/>
        </w:rPr>
        <w:t xml:space="preserve"> </w:t>
      </w:r>
      <w:r>
        <w:rPr>
          <w:color w:val="2B2A29"/>
          <w:w w:val="105"/>
        </w:rPr>
        <w:t>will</w:t>
      </w:r>
      <w:r>
        <w:rPr>
          <w:color w:val="2B2A29"/>
          <w:spacing w:val="-7"/>
          <w:w w:val="105"/>
        </w:rPr>
        <w:t xml:space="preserve"> </w:t>
      </w:r>
      <w:r>
        <w:rPr>
          <w:color w:val="2B2A29"/>
          <w:w w:val="105"/>
        </w:rPr>
        <w:t>understand</w:t>
      </w:r>
      <w:r>
        <w:rPr>
          <w:color w:val="2B2A29"/>
          <w:spacing w:val="-8"/>
          <w:w w:val="105"/>
        </w:rPr>
        <w:t xml:space="preserve"> </w:t>
      </w:r>
      <w:r>
        <w:rPr>
          <w:color w:val="2B2A29"/>
          <w:w w:val="105"/>
        </w:rPr>
        <w:t>the</w:t>
      </w:r>
      <w:r>
        <w:rPr>
          <w:color w:val="2B2A29"/>
          <w:spacing w:val="-7"/>
          <w:w w:val="105"/>
        </w:rPr>
        <w:t xml:space="preserve"> </w:t>
      </w:r>
      <w:r>
        <w:rPr>
          <w:color w:val="2B2A29"/>
          <w:w w:val="105"/>
        </w:rPr>
        <w:t>same</w:t>
      </w:r>
      <w:r>
        <w:rPr>
          <w:color w:val="2B2A29"/>
          <w:spacing w:val="-8"/>
          <w:w w:val="105"/>
        </w:rPr>
        <w:t xml:space="preserve"> </w:t>
      </w:r>
      <w:r>
        <w:rPr>
          <w:color w:val="2B2A29"/>
          <w:w w:val="105"/>
        </w:rPr>
        <w:t>final</w:t>
      </w:r>
      <w:r>
        <w:rPr>
          <w:color w:val="2B2A29"/>
          <w:spacing w:val="-7"/>
          <w:w w:val="105"/>
        </w:rPr>
        <w:t xml:space="preserve"> </w:t>
      </w:r>
      <w:r>
        <w:rPr>
          <w:i/>
          <w:color w:val="2B2A29"/>
          <w:w w:val="105"/>
        </w:rPr>
        <w:t>machine-level</w:t>
      </w:r>
      <w:r>
        <w:rPr>
          <w:i/>
          <w:color w:val="2B2A29"/>
          <w:spacing w:val="-6"/>
          <w:w w:val="105"/>
        </w:rPr>
        <w:t xml:space="preserve"> </w:t>
      </w:r>
      <w:r>
        <w:rPr>
          <w:i/>
          <w:color w:val="2B2A29"/>
          <w:w w:val="105"/>
        </w:rPr>
        <w:t>instructions</w:t>
      </w:r>
      <w:r>
        <w:rPr>
          <w:color w:val="2B2A29"/>
          <w:w w:val="105"/>
        </w:rPr>
        <w:t>.</w:t>
      </w:r>
    </w:p>
    <w:p>
      <w:pPr>
        <w:pStyle w:val="11"/>
        <w:spacing w:before="60" w:line="304" w:lineRule="auto"/>
        <w:ind w:left="519" w:firstLine="359"/>
      </w:pPr>
      <w:r>
        <w:rPr>
          <w:color w:val="2B2A29"/>
          <w:w w:val="105"/>
        </w:rPr>
        <w:t>编程语言也是如此，只是它们的目的是告诉计算机该做什么。有许多编程语言，如C、C++、Java和Go，但计算机将理解相同</w:t>
      </w:r>
      <w:r>
        <w:rPr>
          <w:color w:val="2B2A29"/>
          <w:spacing w:val="-8"/>
          <w:w w:val="105"/>
        </w:rPr>
        <w:t>的</w:t>
      </w:r>
      <w:r>
        <w:rPr>
          <w:color w:val="2B2A29"/>
          <w:w w:val="105"/>
        </w:rPr>
        <w:t>最终</w:t>
      </w:r>
      <w:r>
        <w:rPr>
          <w:i/>
          <w:color w:val="2B2A29"/>
          <w:w w:val="105"/>
        </w:rPr>
        <w:t>机器级指令</w:t>
      </w:r>
      <w:r>
        <w:rPr>
          <w:color w:val="2B2A29"/>
          <w:w w:val="105"/>
        </w:rPr>
        <w:t>。</w:t>
      </w:r>
    </w:p>
    <w:p>
      <w:r>
        <w:rPr>
          <w:color w:val="2B2A29"/>
          <w:w w:val="105"/>
        </w:rPr>
        <w:t>You</w:t>
      </w:r>
      <w:r>
        <w:rPr>
          <w:color w:val="2B2A29"/>
          <w:spacing w:val="-10"/>
          <w:w w:val="105"/>
        </w:rPr>
        <w:t xml:space="preserve"> </w:t>
      </w:r>
      <w:r>
        <w:rPr>
          <w:color w:val="2B2A29"/>
          <w:w w:val="105"/>
        </w:rPr>
        <w:t>might</w:t>
      </w:r>
      <w:r>
        <w:rPr>
          <w:color w:val="2B2A29"/>
          <w:spacing w:val="-10"/>
          <w:w w:val="105"/>
        </w:rPr>
        <w:t xml:space="preserve"> </w:t>
      </w:r>
      <w:r>
        <w:rPr>
          <w:color w:val="2B2A29"/>
          <w:w w:val="105"/>
        </w:rPr>
        <w:t>be</w:t>
      </w:r>
      <w:r>
        <w:rPr>
          <w:color w:val="2B2A29"/>
          <w:spacing w:val="-10"/>
          <w:w w:val="105"/>
        </w:rPr>
        <w:t xml:space="preserve"> </w:t>
      </w:r>
      <w:r>
        <w:rPr>
          <w:color w:val="2B2A29"/>
          <w:w w:val="105"/>
        </w:rPr>
        <w:t>wondering,</w:t>
      </w:r>
      <w:r>
        <w:rPr>
          <w:color w:val="2B2A29"/>
          <w:spacing w:val="-9"/>
          <w:w w:val="105"/>
        </w:rPr>
        <w:t xml:space="preserve"> </w:t>
      </w:r>
      <w:r>
        <w:rPr>
          <w:color w:val="2B2A29"/>
          <w:w w:val="105"/>
        </w:rPr>
        <w:t>“Why</w:t>
      </w:r>
      <w:r>
        <w:rPr>
          <w:color w:val="2B2A29"/>
          <w:spacing w:val="-10"/>
          <w:w w:val="105"/>
        </w:rPr>
        <w:t xml:space="preserve"> </w:t>
      </w:r>
      <w:r>
        <w:rPr>
          <w:color w:val="2B2A29"/>
          <w:w w:val="105"/>
        </w:rPr>
        <w:t>are</w:t>
      </w:r>
      <w:r>
        <w:rPr>
          <w:color w:val="2B2A29"/>
          <w:spacing w:val="-10"/>
          <w:w w:val="105"/>
        </w:rPr>
        <w:t xml:space="preserve"> </w:t>
      </w:r>
      <w:r>
        <w:rPr>
          <w:color w:val="2B2A29"/>
          <w:w w:val="105"/>
        </w:rPr>
        <w:t>there</w:t>
      </w:r>
      <w:r>
        <w:rPr>
          <w:color w:val="2B2A29"/>
          <w:spacing w:val="-9"/>
          <w:w w:val="105"/>
        </w:rPr>
        <w:t xml:space="preserve"> </w:t>
      </w:r>
      <w:r>
        <w:rPr>
          <w:color w:val="2B2A29"/>
          <w:w w:val="105"/>
        </w:rPr>
        <w:t>so</w:t>
      </w:r>
      <w:r>
        <w:rPr>
          <w:color w:val="2B2A29"/>
          <w:spacing w:val="-10"/>
          <w:w w:val="105"/>
        </w:rPr>
        <w:t xml:space="preserve"> </w:t>
      </w:r>
      <w:r>
        <w:rPr>
          <w:color w:val="2B2A29"/>
          <w:w w:val="105"/>
        </w:rPr>
        <w:t>many</w:t>
      </w:r>
      <w:r>
        <w:rPr>
          <w:color w:val="2B2A29"/>
          <w:spacing w:val="-10"/>
          <w:w w:val="105"/>
        </w:rPr>
        <w:t xml:space="preserve"> </w:t>
      </w:r>
      <w:r>
        <w:rPr>
          <w:color w:val="2B2A29"/>
          <w:w w:val="105"/>
        </w:rPr>
        <w:t>programming</w:t>
      </w:r>
      <w:r>
        <w:rPr>
          <w:color w:val="2B2A29"/>
          <w:spacing w:val="-10"/>
          <w:w w:val="105"/>
        </w:rPr>
        <w:t xml:space="preserve"> </w:t>
      </w:r>
      <w:r>
        <w:rPr>
          <w:color w:val="2B2A29"/>
          <w:w w:val="105"/>
        </w:rPr>
        <w:t>languages?”</w:t>
      </w:r>
      <w:r>
        <w:rPr>
          <w:color w:val="2B2A29"/>
          <w:spacing w:val="-9"/>
          <w:w w:val="105"/>
        </w:rPr>
        <w:t xml:space="preserve"> </w:t>
      </w:r>
      <w:r>
        <w:rPr>
          <w:color w:val="2B2A29"/>
          <w:w w:val="105"/>
        </w:rPr>
        <w:t>Even</w:t>
      </w:r>
      <w:r>
        <w:rPr>
          <w:color w:val="2B2A29"/>
          <w:spacing w:val="-10"/>
          <w:w w:val="105"/>
        </w:rPr>
        <w:t xml:space="preserve"> </w:t>
      </w:r>
      <w:r>
        <w:rPr>
          <w:color w:val="2B2A29"/>
          <w:w w:val="105"/>
        </w:rPr>
        <w:t>if</w:t>
      </w:r>
      <w:r>
        <w:rPr>
          <w:color w:val="2B2A29"/>
          <w:spacing w:val="1"/>
          <w:w w:val="105"/>
        </w:rPr>
        <w:t xml:space="preserve"> </w:t>
      </w:r>
      <w:r>
        <w:rPr>
          <w:color w:val="2B2A29"/>
          <w:w w:val="105"/>
        </w:rPr>
        <w:t>programming</w:t>
      </w:r>
      <w:r>
        <w:rPr>
          <w:color w:val="2B2A29"/>
          <w:spacing w:val="8"/>
          <w:w w:val="105"/>
        </w:rPr>
        <w:t xml:space="preserve"> </w:t>
      </w:r>
      <w:r>
        <w:rPr>
          <w:color w:val="2B2A29"/>
          <w:w w:val="105"/>
        </w:rPr>
        <w:t>languages</w:t>
      </w:r>
      <w:r>
        <w:rPr>
          <w:color w:val="2B2A29"/>
          <w:spacing w:val="9"/>
          <w:w w:val="105"/>
        </w:rPr>
        <w:t xml:space="preserve"> </w:t>
      </w:r>
      <w:r>
        <w:rPr>
          <w:color w:val="2B2A29"/>
          <w:w w:val="105"/>
        </w:rPr>
        <w:t>ultimately</w:t>
      </w:r>
      <w:r>
        <w:rPr>
          <w:color w:val="2B2A29"/>
          <w:spacing w:val="9"/>
          <w:w w:val="105"/>
        </w:rPr>
        <w:t xml:space="preserve"> </w:t>
      </w:r>
      <w:r>
        <w:rPr>
          <w:color w:val="2B2A29"/>
          <w:w w:val="105"/>
        </w:rPr>
        <w:t>mean</w:t>
      </w:r>
      <w:r>
        <w:rPr>
          <w:color w:val="2B2A29"/>
          <w:spacing w:val="8"/>
          <w:w w:val="105"/>
        </w:rPr>
        <w:t xml:space="preserve"> </w:t>
      </w:r>
      <w:r>
        <w:rPr>
          <w:color w:val="2B2A29"/>
          <w:w w:val="105"/>
        </w:rPr>
        <w:t>the</w:t>
      </w:r>
      <w:r>
        <w:rPr>
          <w:color w:val="2B2A29"/>
          <w:spacing w:val="9"/>
          <w:w w:val="105"/>
        </w:rPr>
        <w:t xml:space="preserve"> </w:t>
      </w:r>
      <w:r>
        <w:rPr>
          <w:color w:val="2B2A29"/>
          <w:w w:val="105"/>
        </w:rPr>
        <w:t>same</w:t>
      </w:r>
      <w:r>
        <w:rPr>
          <w:color w:val="2B2A29"/>
          <w:spacing w:val="9"/>
          <w:w w:val="105"/>
        </w:rPr>
        <w:t xml:space="preserve"> </w:t>
      </w:r>
      <w:r>
        <w:rPr>
          <w:color w:val="2B2A29"/>
          <w:w w:val="105"/>
        </w:rPr>
        <w:t>thing</w:t>
      </w:r>
      <w:r>
        <w:rPr>
          <w:color w:val="2B2A29"/>
          <w:spacing w:val="8"/>
          <w:w w:val="105"/>
        </w:rPr>
        <w:t xml:space="preserve"> </w:t>
      </w:r>
      <w:r>
        <w:rPr>
          <w:color w:val="2B2A29"/>
          <w:w w:val="105"/>
        </w:rPr>
        <w:t>for</w:t>
      </w:r>
      <w:r>
        <w:rPr>
          <w:color w:val="2B2A29"/>
          <w:spacing w:val="9"/>
          <w:w w:val="105"/>
        </w:rPr>
        <w:t xml:space="preserve"> </w:t>
      </w:r>
      <w:r>
        <w:rPr>
          <w:color w:val="2B2A29"/>
          <w:w w:val="105"/>
        </w:rPr>
        <w:t>a</w:t>
      </w:r>
      <w:r>
        <w:rPr>
          <w:color w:val="2B2A29"/>
          <w:spacing w:val="9"/>
          <w:w w:val="105"/>
        </w:rPr>
        <w:t xml:space="preserve"> </w:t>
      </w:r>
      <w:r>
        <w:rPr>
          <w:color w:val="2B2A29"/>
          <w:w w:val="105"/>
        </w:rPr>
        <w:t>computer</w:t>
      </w:r>
      <w:r>
        <w:rPr>
          <w:color w:val="2B2A29"/>
          <w:spacing w:val="8"/>
          <w:w w:val="105"/>
        </w:rPr>
        <w:t xml:space="preserve"> </w:t>
      </w:r>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end,</w:t>
      </w:r>
      <w:r>
        <w:rPr>
          <w:color w:val="2B2A29"/>
          <w:spacing w:val="8"/>
          <w:w w:val="105"/>
        </w:rPr>
        <w:t xml:space="preserve"> </w:t>
      </w:r>
      <w:r>
        <w:rPr>
          <w:color w:val="2B2A29"/>
          <w:w w:val="105"/>
        </w:rPr>
        <w:t>each</w:t>
      </w:r>
      <w:r>
        <w:rPr>
          <w:color w:val="2B2A29"/>
          <w:spacing w:val="-54"/>
          <w:w w:val="105"/>
        </w:rPr>
        <w:t xml:space="preserve"> </w:t>
      </w:r>
      <w:r>
        <w:rPr>
          <w:color w:val="2B2A29"/>
          <w:w w:val="105"/>
        </w:rPr>
        <w:t>one has its own unique way of expressing certain needs. Some languages may be better</w:t>
      </w:r>
      <w:r>
        <w:rPr>
          <w:color w:val="2B2A29"/>
          <w:spacing w:val="1"/>
          <w:w w:val="105"/>
        </w:rPr>
        <w:t xml:space="preserve"> </w:t>
      </w:r>
      <w:r>
        <w:rPr>
          <w:color w:val="2B2A29"/>
          <w:w w:val="105"/>
        </w:rPr>
        <w:t>for</w:t>
      </w:r>
      <w:r>
        <w:rPr>
          <w:color w:val="2B2A29"/>
          <w:spacing w:val="3"/>
          <w:w w:val="105"/>
        </w:rPr>
        <w:t xml:space="preserve"> </w:t>
      </w:r>
      <w:r>
        <w:rPr>
          <w:color w:val="2B2A29"/>
          <w:w w:val="105"/>
        </w:rPr>
        <w:t>writing</w:t>
      </w:r>
      <w:r>
        <w:rPr>
          <w:color w:val="2B2A29"/>
          <w:spacing w:val="3"/>
          <w:w w:val="105"/>
        </w:rPr>
        <w:t xml:space="preserve"> </w:t>
      </w:r>
      <w:r>
        <w:rPr>
          <w:color w:val="2B2A29"/>
          <w:w w:val="105"/>
        </w:rPr>
        <w:t>computer</w:t>
      </w:r>
      <w:r>
        <w:rPr>
          <w:color w:val="2B2A29"/>
          <w:spacing w:val="4"/>
          <w:w w:val="105"/>
        </w:rPr>
        <w:t xml:space="preserve"> </w:t>
      </w:r>
      <w:r>
        <w:rPr>
          <w:color w:val="2B2A29"/>
          <w:w w:val="105"/>
        </w:rPr>
        <w:t>games,</w:t>
      </w:r>
      <w:r>
        <w:rPr>
          <w:color w:val="2B2A29"/>
          <w:spacing w:val="3"/>
          <w:w w:val="105"/>
        </w:rPr>
        <w:t xml:space="preserve"> </w:t>
      </w:r>
      <w:r>
        <w:rPr>
          <w:color w:val="2B2A29"/>
          <w:w w:val="105"/>
        </w:rPr>
        <w:t>some</w:t>
      </w:r>
      <w:r>
        <w:rPr>
          <w:color w:val="2B2A29"/>
          <w:spacing w:val="4"/>
          <w:w w:val="105"/>
        </w:rPr>
        <w:t xml:space="preserve"> </w:t>
      </w:r>
      <w:r>
        <w:rPr>
          <w:color w:val="2B2A29"/>
          <w:w w:val="105"/>
        </w:rPr>
        <w:t>may</w:t>
      </w:r>
      <w:r>
        <w:rPr>
          <w:color w:val="2B2A29"/>
          <w:spacing w:val="3"/>
          <w:w w:val="105"/>
        </w:rPr>
        <w:t xml:space="preserve"> </w:t>
      </w:r>
      <w:r>
        <w:rPr>
          <w:color w:val="2B2A29"/>
          <w:w w:val="105"/>
        </w:rPr>
        <w:t>be</w:t>
      </w:r>
      <w:r>
        <w:rPr>
          <w:color w:val="2B2A29"/>
          <w:spacing w:val="4"/>
          <w:w w:val="105"/>
        </w:rPr>
        <w:t xml:space="preserve"> </w:t>
      </w:r>
      <w:r>
        <w:rPr>
          <w:color w:val="2B2A29"/>
          <w:w w:val="105"/>
        </w:rPr>
        <w:t>better</w:t>
      </w:r>
      <w:r>
        <w:rPr>
          <w:color w:val="2B2A29"/>
          <w:spacing w:val="3"/>
          <w:w w:val="105"/>
        </w:rPr>
        <w:t xml:space="preserve"> </w:t>
      </w:r>
      <w:r>
        <w:rPr>
          <w:color w:val="2B2A29"/>
          <w:w w:val="105"/>
        </w:rPr>
        <w:t>for</w:t>
      </w:r>
      <w:r>
        <w:rPr>
          <w:color w:val="2B2A29"/>
          <w:spacing w:val="4"/>
          <w:w w:val="105"/>
        </w:rPr>
        <w:t xml:space="preserve"> </w:t>
      </w:r>
      <w:r>
        <w:rPr>
          <w:color w:val="2B2A29"/>
          <w:w w:val="105"/>
        </w:rPr>
        <w:t>network</w:t>
      </w:r>
      <w:r>
        <w:rPr>
          <w:color w:val="2B2A29"/>
          <w:spacing w:val="3"/>
          <w:w w:val="105"/>
        </w:rPr>
        <w:t xml:space="preserve"> </w:t>
      </w:r>
      <w:r>
        <w:rPr>
          <w:color w:val="2B2A29"/>
          <w:w w:val="105"/>
        </w:rPr>
        <w:t>communications,</w:t>
      </w:r>
      <w:r>
        <w:rPr>
          <w:color w:val="2B2A29"/>
          <w:spacing w:val="3"/>
          <w:w w:val="105"/>
        </w:rPr>
        <w:t xml:space="preserve"> </w:t>
      </w:r>
      <w:r>
        <w:rPr>
          <w:color w:val="2B2A29"/>
          <w:w w:val="105"/>
        </w:rPr>
        <w:t>and</w:t>
      </w:r>
      <w:r>
        <w:rPr>
          <w:color w:val="2B2A29"/>
          <w:spacing w:val="4"/>
          <w:w w:val="105"/>
        </w:rPr>
        <w:t xml:space="preserve"> </w:t>
      </w:r>
      <w:r>
        <w:rPr>
          <w:color w:val="2B2A29"/>
          <w:w w:val="105"/>
        </w:rPr>
        <w:t>so</w:t>
      </w:r>
      <w:r>
        <w:rPr>
          <w:color w:val="2B2A29"/>
          <w:spacing w:val="1"/>
          <w:w w:val="105"/>
        </w:rPr>
        <w:t xml:space="preserve"> </w:t>
      </w:r>
      <w:r>
        <w:rPr>
          <w:color w:val="2B2A29"/>
          <w:w w:val="105"/>
        </w:rPr>
        <w:t>on. There is no perfect programming language. It all depends on the type of computer</w:t>
      </w:r>
      <w:r>
        <w:rPr>
          <w:color w:val="2B2A29"/>
          <w:spacing w:val="1"/>
          <w:w w:val="105"/>
        </w:rPr>
        <w:t xml:space="preserve"> </w:t>
      </w:r>
      <w:r>
        <w:rPr>
          <w:color w:val="2B2A29"/>
          <w:w w:val="110"/>
        </w:rPr>
        <w:t>programming</w:t>
      </w:r>
      <w:r>
        <w:rPr>
          <w:color w:val="2B2A29"/>
          <w:spacing w:val="-17"/>
          <w:w w:val="110"/>
        </w:rPr>
        <w:t xml:space="preserve"> </w:t>
      </w:r>
      <w:r>
        <w:rPr>
          <w:color w:val="2B2A29"/>
          <w:w w:val="110"/>
        </w:rPr>
        <w:t>you</w:t>
      </w:r>
      <w:r>
        <w:rPr>
          <w:color w:val="2B2A29"/>
          <w:spacing w:val="-16"/>
          <w:w w:val="110"/>
        </w:rPr>
        <w:t xml:space="preserve"> </w:t>
      </w:r>
      <w:r>
        <w:rPr>
          <w:color w:val="2B2A29"/>
          <w:w w:val="110"/>
        </w:rPr>
        <w:t>will</w:t>
      </w:r>
      <w:r>
        <w:rPr>
          <w:color w:val="2B2A29"/>
          <w:spacing w:val="-16"/>
          <w:w w:val="110"/>
        </w:rPr>
        <w:t xml:space="preserve"> </w:t>
      </w:r>
      <w:r>
        <w:rPr>
          <w:color w:val="2B2A29"/>
          <w:w w:val="110"/>
        </w:rPr>
        <w:t>be</w:t>
      </w:r>
      <w:r>
        <w:rPr>
          <w:color w:val="2B2A29"/>
          <w:spacing w:val="-16"/>
          <w:w w:val="110"/>
        </w:rPr>
        <w:t xml:space="preserve"> </w:t>
      </w:r>
      <w:r>
        <w:rPr>
          <w:color w:val="2B2A29"/>
          <w:w w:val="110"/>
        </w:rPr>
        <w:t>doing.</w:t>
      </w:r>
    </w:p>
    <w:p>
      <w:pPr>
        <w:pStyle w:val="11"/>
        <w:spacing w:line="304" w:lineRule="auto"/>
        <w:ind w:left="519" w:right="182" w:firstLine="359"/>
      </w:pPr>
      <w:r>
        <w:rPr>
          <w:color w:val="2B2A29"/>
          <w:w w:val="105"/>
        </w:rPr>
        <w:t>你可能</w:t>
      </w:r>
      <w:r>
        <w:rPr>
          <w:color w:val="2B2A29"/>
          <w:spacing w:val="-10"/>
          <w:w w:val="105"/>
        </w:rPr>
        <w:t>会</w:t>
      </w:r>
      <w:r>
        <w:rPr>
          <w:color w:val="2B2A29"/>
          <w:w w:val="105"/>
        </w:rPr>
        <w:t>想，“为什么有这么多编程语言？”即使编程语言最终对计算机意味</w:t>
      </w:r>
      <w:r>
        <w:rPr>
          <w:color w:val="2B2A29"/>
          <w:spacing w:val="8"/>
          <w:w w:val="105"/>
        </w:rPr>
        <w:t>着</w:t>
      </w:r>
      <w:r>
        <w:rPr>
          <w:color w:val="2B2A29"/>
          <w:w w:val="105"/>
        </w:rPr>
        <w:t>相同</w:t>
      </w:r>
      <w:r>
        <w:rPr>
          <w:color w:val="2B2A29"/>
          <w:spacing w:val="9"/>
          <w:w w:val="105"/>
        </w:rPr>
        <w:t>的</w:t>
      </w:r>
      <w:r>
        <w:rPr>
          <w:color w:val="2B2A29"/>
          <w:w w:val="105"/>
        </w:rPr>
        <w:t>东西，</w:t>
      </w:r>
      <w:r>
        <w:rPr>
          <w:color w:val="2B2A29"/>
          <w:spacing w:val="8"/>
          <w:w w:val="105"/>
        </w:rPr>
        <w:t>但</w:t>
      </w:r>
      <w:r>
        <w:rPr>
          <w:color w:val="2B2A29"/>
          <w:w w:val="105"/>
        </w:rPr>
        <w:t>每种语言都有自己独特的方式来表达某些需求。有些语言可能更适合于编写电脑游戏，有些</w:t>
      </w:r>
      <w:r>
        <w:rPr>
          <w:color w:val="2B2A29"/>
          <w:spacing w:val="4"/>
          <w:w w:val="105"/>
        </w:rPr>
        <w:t>语言</w:t>
      </w:r>
      <w:r>
        <w:rPr>
          <w:color w:val="2B2A29"/>
          <w:w w:val="105"/>
        </w:rPr>
        <w:t>可能更好于网络通信，等</w:t>
      </w:r>
      <w:r>
        <w:rPr>
          <w:color w:val="2B2A29"/>
          <w:spacing w:val="4"/>
          <w:w w:val="105"/>
        </w:rPr>
        <w:t>等</w:t>
      </w:r>
      <w:r>
        <w:rPr>
          <w:color w:val="2B2A29"/>
          <w:spacing w:val="1"/>
          <w:w w:val="105"/>
        </w:rPr>
        <w:t>。没有完美</w:t>
      </w:r>
      <w:r>
        <w:rPr>
          <w:color w:val="2B2A29"/>
          <w:w w:val="105"/>
        </w:rPr>
        <w:t>的编程语言。这一切都取决于</w:t>
      </w:r>
      <w:r>
        <w:rPr>
          <w:color w:val="2B2A29"/>
          <w:w w:val="110"/>
        </w:rPr>
        <w:t>你将要做</w:t>
      </w:r>
      <w:r>
        <w:rPr>
          <w:color w:val="2B2A29"/>
          <w:w w:val="105"/>
        </w:rPr>
        <w:t>的计算机编程</w:t>
      </w:r>
      <w:r>
        <w:rPr>
          <w:color w:val="2B2A29"/>
          <w:spacing w:val="-17"/>
          <w:w w:val="110"/>
        </w:rPr>
        <w:t>类型</w:t>
      </w:r>
      <w:r>
        <w:rPr>
          <w:color w:val="2B2A29"/>
          <w:w w:val="110"/>
        </w:rPr>
        <w:t>。</w:t>
      </w:r>
    </w:p>
    <w:p>
      <w:r>
        <w:rPr>
          <w:color w:val="2B2A29"/>
          <w:w w:val="105"/>
        </w:rPr>
        <w:t>There</w:t>
      </w:r>
      <w:r>
        <w:rPr>
          <w:color w:val="2B2A29"/>
          <w:spacing w:val="-5"/>
          <w:w w:val="105"/>
        </w:rPr>
        <w:t xml:space="preserve"> </w:t>
      </w:r>
      <w:r>
        <w:rPr>
          <w:color w:val="2B2A29"/>
          <w:w w:val="105"/>
        </w:rPr>
        <w:t>are</w:t>
      </w:r>
      <w:r>
        <w:rPr>
          <w:color w:val="2B2A29"/>
          <w:spacing w:val="-4"/>
          <w:w w:val="105"/>
        </w:rPr>
        <w:t xml:space="preserve"> </w:t>
      </w:r>
      <w:r>
        <w:rPr>
          <w:color w:val="2B2A29"/>
          <w:w w:val="105"/>
        </w:rPr>
        <w:t>varying</w:t>
      </w:r>
      <w:r>
        <w:rPr>
          <w:color w:val="2B2A29"/>
          <w:spacing w:val="-5"/>
          <w:w w:val="105"/>
        </w:rPr>
        <w:t xml:space="preserve"> </w:t>
      </w:r>
      <w:r>
        <w:rPr>
          <w:color w:val="2B2A29"/>
          <w:w w:val="105"/>
        </w:rPr>
        <w:t>degrees</w:t>
      </w:r>
      <w:r>
        <w:rPr>
          <w:color w:val="2B2A29"/>
          <w:spacing w:val="-4"/>
          <w:w w:val="105"/>
        </w:rPr>
        <w:t xml:space="preserve"> </w:t>
      </w:r>
      <w:r>
        <w:rPr>
          <w:color w:val="2B2A29"/>
          <w:w w:val="105"/>
        </w:rPr>
        <w:t>of</w:t>
      </w:r>
      <w:r>
        <w:rPr>
          <w:color w:val="2B2A29"/>
          <w:spacing w:val="-4"/>
          <w:w w:val="105"/>
        </w:rPr>
        <w:t xml:space="preserve"> </w:t>
      </w:r>
      <w:r>
        <w:rPr>
          <w:color w:val="2B2A29"/>
          <w:w w:val="105"/>
        </w:rPr>
        <w:t>specialization</w:t>
      </w:r>
      <w:r>
        <w:rPr>
          <w:color w:val="2B2A29"/>
          <w:spacing w:val="-5"/>
          <w:w w:val="105"/>
        </w:rPr>
        <w:t xml:space="preserve"> </w:t>
      </w:r>
      <w:r>
        <w:rPr>
          <w:color w:val="2B2A29"/>
          <w:w w:val="105"/>
        </w:rPr>
        <w:t>for</w:t>
      </w:r>
      <w:r>
        <w:rPr>
          <w:color w:val="2B2A29"/>
          <w:spacing w:val="-4"/>
          <w:w w:val="105"/>
        </w:rPr>
        <w:t xml:space="preserve"> </w:t>
      </w:r>
      <w:r>
        <w:rPr>
          <w:color w:val="2B2A29"/>
          <w:w w:val="105"/>
        </w:rPr>
        <w:t>programming</w:t>
      </w:r>
      <w:r>
        <w:rPr>
          <w:color w:val="2B2A29"/>
          <w:spacing w:val="-4"/>
          <w:w w:val="105"/>
        </w:rPr>
        <w:t xml:space="preserve"> </w:t>
      </w:r>
      <w:r>
        <w:rPr>
          <w:color w:val="2B2A29"/>
          <w:w w:val="105"/>
        </w:rPr>
        <w:t>languages.</w:t>
      </w:r>
      <w:r>
        <w:rPr>
          <w:color w:val="2B2A29"/>
          <w:spacing w:val="-5"/>
          <w:w w:val="105"/>
        </w:rPr>
        <w:t xml:space="preserve"> </w:t>
      </w:r>
      <w:r>
        <w:rPr>
          <w:color w:val="2B2A29"/>
          <w:w w:val="105"/>
        </w:rPr>
        <w:t>For</w:t>
      </w:r>
      <w:r>
        <w:rPr>
          <w:color w:val="2B2A29"/>
          <w:spacing w:val="-4"/>
          <w:w w:val="105"/>
        </w:rPr>
        <w:t xml:space="preserve"> </w:t>
      </w:r>
      <w:r>
        <w:rPr>
          <w:color w:val="2B2A29"/>
          <w:w w:val="105"/>
        </w:rPr>
        <w:t>example,</w:t>
      </w:r>
      <w:r>
        <w:rPr>
          <w:color w:val="2B2A29"/>
          <w:spacing w:val="-55"/>
          <w:w w:val="105"/>
        </w:rPr>
        <w:t xml:space="preserve"> </w:t>
      </w:r>
      <w:r>
        <w:rPr>
          <w:color w:val="2B2A29"/>
          <w:w w:val="105"/>
        </w:rPr>
        <w:t>languages such as R and MATLAB are used specifically for statistical and mathematical</w:t>
      </w:r>
      <w:r>
        <w:rPr>
          <w:color w:val="2B2A29"/>
          <w:spacing w:val="1"/>
          <w:w w:val="105"/>
        </w:rPr>
        <w:t xml:space="preserve"> </w:t>
      </w:r>
      <w:r>
        <w:rPr>
          <w:color w:val="2B2A29"/>
          <w:w w:val="105"/>
        </w:rPr>
        <w:t>computations.</w:t>
      </w:r>
      <w:r>
        <w:rPr>
          <w:color w:val="2B2A29"/>
          <w:spacing w:val="-3"/>
          <w:w w:val="105"/>
        </w:rPr>
        <w:t xml:space="preserve"> </w:t>
      </w:r>
      <w:r>
        <w:rPr>
          <w:color w:val="2B2A29"/>
          <w:w w:val="105"/>
        </w:rPr>
        <w:t>PHP</w:t>
      </w:r>
      <w:r>
        <w:rPr>
          <w:color w:val="2B2A29"/>
          <w:spacing w:val="-2"/>
          <w:w w:val="105"/>
        </w:rPr>
        <w:t xml:space="preserve"> </w:t>
      </w:r>
      <w:r>
        <w:rPr>
          <w:color w:val="2B2A29"/>
          <w:w w:val="105"/>
        </w:rPr>
        <w:t>and</w:t>
      </w:r>
      <w:r>
        <w:rPr>
          <w:color w:val="2B2A29"/>
          <w:spacing w:val="-2"/>
          <w:w w:val="105"/>
        </w:rPr>
        <w:t xml:space="preserve"> </w:t>
      </w:r>
      <w:r>
        <w:rPr>
          <w:color w:val="2B2A29"/>
          <w:w w:val="105"/>
        </w:rPr>
        <w:t>JavaScript</w:t>
      </w:r>
      <w:r>
        <w:rPr>
          <w:color w:val="2B2A29"/>
          <w:spacing w:val="-3"/>
          <w:w w:val="105"/>
        </w:rPr>
        <w:t xml:space="preserve"> </w:t>
      </w:r>
      <w:r>
        <w:rPr>
          <w:color w:val="2B2A29"/>
          <w:w w:val="105"/>
        </w:rPr>
        <w:t>are</w:t>
      </w:r>
      <w:r>
        <w:rPr>
          <w:color w:val="2B2A29"/>
          <w:spacing w:val="-2"/>
          <w:w w:val="105"/>
        </w:rPr>
        <w:t xml:space="preserve"> </w:t>
      </w:r>
      <w:r>
        <w:rPr>
          <w:color w:val="2B2A29"/>
          <w:w w:val="105"/>
        </w:rPr>
        <w:t>mainly</w:t>
      </w:r>
      <w:r>
        <w:rPr>
          <w:color w:val="2B2A29"/>
          <w:spacing w:val="-2"/>
          <w:w w:val="105"/>
        </w:rPr>
        <w:t xml:space="preserve"> </w:t>
      </w:r>
      <w:r>
        <w:rPr>
          <w:color w:val="2B2A29"/>
          <w:w w:val="105"/>
        </w:rPr>
        <w:t>used</w:t>
      </w:r>
      <w:r>
        <w:rPr>
          <w:color w:val="2B2A29"/>
          <w:spacing w:val="-2"/>
          <w:w w:val="105"/>
        </w:rPr>
        <w:t xml:space="preserve"> </w:t>
      </w:r>
      <w:r>
        <w:rPr>
          <w:color w:val="2B2A29"/>
          <w:w w:val="105"/>
        </w:rPr>
        <w:t>in</w:t>
      </w:r>
      <w:r>
        <w:rPr>
          <w:color w:val="2B2A29"/>
          <w:spacing w:val="-3"/>
          <w:w w:val="105"/>
        </w:rPr>
        <w:t xml:space="preserve"> </w:t>
      </w:r>
      <w:r>
        <w:rPr>
          <w:color w:val="2B2A29"/>
          <w:w w:val="105"/>
        </w:rPr>
        <w:t>the</w:t>
      </w:r>
      <w:r>
        <w:rPr>
          <w:color w:val="2B2A29"/>
          <w:spacing w:val="-2"/>
          <w:w w:val="105"/>
        </w:rPr>
        <w:t xml:space="preserve"> </w:t>
      </w:r>
      <w:r>
        <w:rPr>
          <w:color w:val="2B2A29"/>
          <w:w w:val="105"/>
        </w:rPr>
        <w:t>web</w:t>
      </w:r>
      <w:r>
        <w:rPr>
          <w:color w:val="2B2A29"/>
          <w:spacing w:val="-2"/>
          <w:w w:val="105"/>
        </w:rPr>
        <w:t xml:space="preserve"> </w:t>
      </w:r>
      <w:r>
        <w:rPr>
          <w:color w:val="2B2A29"/>
          <w:w w:val="105"/>
        </w:rPr>
        <w:t>development</w:t>
      </w:r>
      <w:r>
        <w:rPr>
          <w:color w:val="2B2A29"/>
          <w:spacing w:val="-2"/>
          <w:w w:val="105"/>
        </w:rPr>
        <w:t xml:space="preserve"> </w:t>
      </w:r>
      <w:r>
        <w:rPr>
          <w:color w:val="2B2A29"/>
          <w:w w:val="105"/>
        </w:rPr>
        <w:t>domain.</w:t>
      </w:r>
    </w:p>
    <w:p>
      <w:pPr>
        <w:pStyle w:val="11"/>
        <w:spacing w:line="304" w:lineRule="auto"/>
        <w:ind w:left="519" w:firstLine="359"/>
      </w:pPr>
      <w:r>
        <w:rPr>
          <w:color w:val="2B2A29"/>
          <w:w w:val="105"/>
        </w:rPr>
        <w:t>编程语言有不同程度的专业化。例如，R和MATLAB等语言专门用于统计和数学计算。PHP和JavaScript主要用</w:t>
      </w:r>
      <w:r>
        <w:rPr>
          <w:color w:val="2B2A29"/>
          <w:spacing w:val="-2"/>
          <w:w w:val="105"/>
        </w:rPr>
        <w:t>于</w:t>
      </w:r>
      <w:r>
        <w:rPr>
          <w:color w:val="2B2A29"/>
          <w:w w:val="105"/>
        </w:rPr>
        <w:t>web开发领域。</w:t>
      </w:r>
    </w:p>
    <w:p>
      <w:r>
        <w:rPr>
          <w:color w:val="2B2A29"/>
          <w:w w:val="105"/>
        </w:rPr>
        <w:t>Languages</w:t>
      </w:r>
      <w:r>
        <w:rPr>
          <w:color w:val="2B2A29"/>
          <w:spacing w:val="-6"/>
          <w:w w:val="105"/>
        </w:rPr>
        <w:t xml:space="preserve"> </w:t>
      </w:r>
      <w:r>
        <w:rPr>
          <w:color w:val="2B2A29"/>
          <w:w w:val="105"/>
        </w:rPr>
        <w:t>like</w:t>
      </w:r>
      <w:r>
        <w:rPr>
          <w:color w:val="2B2A29"/>
          <w:spacing w:val="-6"/>
          <w:w w:val="105"/>
        </w:rPr>
        <w:t xml:space="preserve"> </w:t>
      </w:r>
      <w:r>
        <w:rPr>
          <w:color w:val="2B2A29"/>
          <w:w w:val="105"/>
        </w:rPr>
        <w:t>C/C++</w:t>
      </w:r>
      <w:r>
        <w:rPr>
          <w:color w:val="2B2A29"/>
          <w:spacing w:val="-5"/>
          <w:w w:val="105"/>
        </w:rPr>
        <w:t xml:space="preserve"> </w:t>
      </w:r>
      <w:r>
        <w:rPr>
          <w:color w:val="2B2A29"/>
          <w:w w:val="105"/>
        </w:rPr>
        <w:t>are</w:t>
      </w:r>
      <w:r>
        <w:rPr>
          <w:color w:val="2B2A29"/>
          <w:spacing w:val="-6"/>
          <w:w w:val="105"/>
        </w:rPr>
        <w:t xml:space="preserve"> </w:t>
      </w:r>
      <w:r>
        <w:rPr>
          <w:color w:val="2B2A29"/>
          <w:w w:val="105"/>
        </w:rPr>
        <w:t>mostly</w:t>
      </w:r>
      <w:r>
        <w:rPr>
          <w:color w:val="2B2A29"/>
          <w:spacing w:val="-5"/>
          <w:w w:val="105"/>
        </w:rPr>
        <w:t xml:space="preserve"> </w:t>
      </w:r>
      <w:r>
        <w:rPr>
          <w:color w:val="2B2A29"/>
          <w:w w:val="105"/>
        </w:rPr>
        <w:t>used</w:t>
      </w:r>
      <w:r>
        <w:rPr>
          <w:color w:val="2B2A29"/>
          <w:spacing w:val="-6"/>
          <w:w w:val="105"/>
        </w:rPr>
        <w:t xml:space="preserve"> </w:t>
      </w:r>
      <w:r>
        <w:rPr>
          <w:color w:val="2B2A29"/>
          <w:w w:val="105"/>
        </w:rPr>
        <w:t>for</w:t>
      </w:r>
      <w:r>
        <w:rPr>
          <w:color w:val="2B2A29"/>
          <w:spacing w:val="-5"/>
          <w:w w:val="105"/>
        </w:rPr>
        <w:t xml:space="preserve"> </w:t>
      </w:r>
      <w:r>
        <w:rPr>
          <w:color w:val="2B2A29"/>
          <w:w w:val="105"/>
        </w:rPr>
        <w:t>systems</w:t>
      </w:r>
      <w:r>
        <w:rPr>
          <w:color w:val="2B2A29"/>
          <w:spacing w:val="-6"/>
          <w:w w:val="105"/>
        </w:rPr>
        <w:t xml:space="preserve"> </w:t>
      </w:r>
      <w:r>
        <w:rPr>
          <w:color w:val="2B2A29"/>
          <w:w w:val="105"/>
        </w:rPr>
        <w:t>programming,</w:t>
      </w:r>
      <w:r>
        <w:rPr>
          <w:color w:val="2B2A29"/>
          <w:spacing w:val="-5"/>
          <w:w w:val="105"/>
        </w:rPr>
        <w:t xml:space="preserve"> </w:t>
      </w:r>
      <w:r>
        <w:rPr>
          <w:color w:val="2B2A29"/>
          <w:w w:val="105"/>
        </w:rPr>
        <w:t>which</w:t>
      </w:r>
      <w:r>
        <w:rPr>
          <w:color w:val="2B2A29"/>
          <w:spacing w:val="-6"/>
          <w:w w:val="105"/>
        </w:rPr>
        <w:t xml:space="preserve"> </w:t>
      </w:r>
      <w:r>
        <w:rPr>
          <w:color w:val="2B2A29"/>
          <w:w w:val="105"/>
        </w:rPr>
        <w:t>is</w:t>
      </w:r>
      <w:r>
        <w:rPr>
          <w:color w:val="2B2A29"/>
          <w:spacing w:val="-5"/>
          <w:w w:val="105"/>
        </w:rPr>
        <w:t xml:space="preserve"> </w:t>
      </w:r>
      <w:r>
        <w:rPr>
          <w:color w:val="2B2A29"/>
          <w:w w:val="105"/>
        </w:rPr>
        <w:t>related</w:t>
      </w:r>
      <w:r>
        <w:rPr>
          <w:color w:val="2B2A29"/>
          <w:spacing w:val="-6"/>
          <w:w w:val="105"/>
        </w:rPr>
        <w:t xml:space="preserve"> </w:t>
      </w:r>
      <w:r>
        <w:rPr>
          <w:color w:val="2B2A29"/>
          <w:w w:val="105"/>
        </w:rPr>
        <w:t>to</w:t>
      </w:r>
      <w:r>
        <w:rPr>
          <w:color w:val="2B2A29"/>
          <w:spacing w:val="-54"/>
          <w:w w:val="105"/>
        </w:rPr>
        <w:t xml:space="preserve"> </w:t>
      </w:r>
      <w:r>
        <w:rPr>
          <w:color w:val="2B2A29"/>
          <w:w w:val="105"/>
        </w:rPr>
        <w:t>operating</w:t>
      </w:r>
      <w:r>
        <w:rPr>
          <w:color w:val="2B2A29"/>
          <w:spacing w:val="-11"/>
          <w:w w:val="105"/>
        </w:rPr>
        <w:t xml:space="preserve"> </w:t>
      </w:r>
      <w:r>
        <w:rPr>
          <w:color w:val="2B2A29"/>
          <w:w w:val="105"/>
        </w:rPr>
        <w:t>systems</w:t>
      </w:r>
      <w:r>
        <w:rPr>
          <w:color w:val="2B2A29"/>
          <w:spacing w:val="-11"/>
          <w:w w:val="105"/>
        </w:rPr>
        <w:t xml:space="preserve"> </w:t>
      </w:r>
      <w:r>
        <w:rPr>
          <w:color w:val="2B2A29"/>
          <w:w w:val="105"/>
        </w:rPr>
        <w:t>code</w:t>
      </w:r>
      <w:r>
        <w:rPr>
          <w:color w:val="2B2A29"/>
          <w:spacing w:val="-11"/>
          <w:w w:val="105"/>
        </w:rPr>
        <w:t xml:space="preserve"> </w:t>
      </w:r>
      <w:r>
        <w:rPr>
          <w:color w:val="2B2A29"/>
          <w:w w:val="105"/>
        </w:rPr>
        <w:t>and</w:t>
      </w:r>
      <w:r>
        <w:rPr>
          <w:color w:val="2B2A29"/>
          <w:spacing w:val="-11"/>
          <w:w w:val="105"/>
        </w:rPr>
        <w:t xml:space="preserve"> </w:t>
      </w:r>
      <w:r>
        <w:rPr>
          <w:color w:val="2B2A29"/>
          <w:w w:val="105"/>
        </w:rPr>
        <w:t>embedded</w:t>
      </w:r>
      <w:r>
        <w:rPr>
          <w:color w:val="2B2A29"/>
          <w:spacing w:val="-11"/>
          <w:w w:val="105"/>
        </w:rPr>
        <w:t xml:space="preserve"> </w:t>
      </w:r>
      <w:r>
        <w:rPr>
          <w:color w:val="2B2A29"/>
          <w:w w:val="105"/>
        </w:rPr>
        <w:t>systems.</w:t>
      </w:r>
    </w:p>
    <w:p>
      <w:pPr>
        <w:pStyle w:val="11"/>
        <w:spacing w:line="304" w:lineRule="auto"/>
        <w:ind w:left="519"/>
      </w:pPr>
      <w:r>
        <w:rPr>
          <w:color w:val="2B2A29"/>
          <w:w w:val="105"/>
        </w:rPr>
        <w:t>C</w:t>
      </w:r>
      <w:r>
        <w:rPr>
          <w:color w:val="2B2A29"/>
          <w:spacing w:val="-5"/>
          <w:w w:val="105"/>
        </w:rPr>
        <w:t>/C++</w:t>
      </w:r>
      <w:r>
        <w:rPr>
          <w:color w:val="2B2A29"/>
          <w:w w:val="105"/>
        </w:rPr>
        <w:t>等语言主要用于系统编程，这</w:t>
      </w:r>
      <w:r>
        <w:rPr>
          <w:color w:val="2B2A29"/>
          <w:spacing w:val="-6"/>
          <w:w w:val="105"/>
        </w:rPr>
        <w:t>与</w:t>
      </w:r>
      <w:r>
        <w:rPr>
          <w:color w:val="2B2A29"/>
          <w:w w:val="105"/>
        </w:rPr>
        <w:t>操作系统代码和嵌入式系统有关。</w:t>
      </w:r>
    </w:p>
    <w:p>
      <w:r>
        <w:rPr>
          <w:color w:val="2B2A29"/>
          <w:w w:val="105"/>
        </w:rPr>
        <w:t>The</w:t>
      </w:r>
      <w:r>
        <w:rPr>
          <w:color w:val="2B2A29"/>
          <w:spacing w:val="7"/>
          <w:w w:val="105"/>
        </w:rPr>
        <w:t xml:space="preserve"> </w:t>
      </w:r>
      <w:r>
        <w:rPr>
          <w:color w:val="2B2A29"/>
          <w:w w:val="105"/>
        </w:rPr>
        <w:t>Ballerina</w:t>
      </w:r>
      <w:r>
        <w:rPr>
          <w:color w:val="2B2A29"/>
          <w:spacing w:val="7"/>
          <w:w w:val="105"/>
        </w:rPr>
        <w:t xml:space="preserve"> </w:t>
      </w:r>
      <w:r>
        <w:rPr>
          <w:color w:val="2B2A29"/>
          <w:w w:val="105"/>
        </w:rPr>
        <w:t>programming</w:t>
      </w:r>
      <w:r>
        <w:rPr>
          <w:color w:val="2B2A29"/>
          <w:spacing w:val="7"/>
          <w:w w:val="105"/>
        </w:rPr>
        <w:t xml:space="preserve"> </w:t>
      </w:r>
      <w:r>
        <w:rPr>
          <w:color w:val="2B2A29"/>
          <w:w w:val="105"/>
        </w:rPr>
        <w:t>language</w:t>
      </w:r>
      <w:r>
        <w:rPr>
          <w:color w:val="2B2A29"/>
          <w:spacing w:val="7"/>
          <w:w w:val="105"/>
        </w:rPr>
        <w:t xml:space="preserve"> </w:t>
      </w:r>
      <w:r>
        <w:rPr>
          <w:color w:val="2B2A29"/>
          <w:w w:val="105"/>
        </w:rPr>
        <w:t>is</w:t>
      </w:r>
      <w:r>
        <w:rPr>
          <w:color w:val="2B2A29"/>
          <w:spacing w:val="7"/>
          <w:w w:val="105"/>
        </w:rPr>
        <w:t xml:space="preserve"> </w:t>
      </w:r>
      <w:r>
        <w:rPr>
          <w:color w:val="2B2A29"/>
          <w:w w:val="105"/>
        </w:rPr>
        <w:t>defined</w:t>
      </w:r>
      <w:r>
        <w:rPr>
          <w:color w:val="2B2A29"/>
          <w:spacing w:val="7"/>
          <w:w w:val="105"/>
        </w:rPr>
        <w:t xml:space="preserve"> </w:t>
      </w:r>
      <w:r>
        <w:rPr>
          <w:color w:val="2B2A29"/>
          <w:w w:val="105"/>
        </w:rPr>
        <w:t>as</w:t>
      </w:r>
      <w:r>
        <w:rPr>
          <w:color w:val="2B2A29"/>
          <w:spacing w:val="7"/>
          <w:w w:val="105"/>
        </w:rPr>
        <w:t xml:space="preserve"> </w:t>
      </w:r>
      <w:r>
        <w:rPr>
          <w:color w:val="2B2A29"/>
          <w:w w:val="105"/>
        </w:rPr>
        <w:t>a</w:t>
      </w:r>
      <w:r>
        <w:rPr>
          <w:color w:val="2B2A29"/>
          <w:spacing w:val="8"/>
          <w:w w:val="105"/>
        </w:rPr>
        <w:t xml:space="preserve"> </w:t>
      </w:r>
      <w:r>
        <w:rPr>
          <w:color w:val="2B2A29"/>
          <w:w w:val="105"/>
        </w:rPr>
        <w:t>general-purpose</w:t>
      </w:r>
      <w:r>
        <w:rPr>
          <w:color w:val="2B2A29"/>
          <w:spacing w:val="7"/>
          <w:w w:val="105"/>
        </w:rPr>
        <w:t xml:space="preserve"> </w:t>
      </w:r>
      <w:r>
        <w:rPr>
          <w:color w:val="2B2A29"/>
          <w:w w:val="105"/>
        </w:rPr>
        <w:t>programming</w:t>
      </w:r>
      <w:r>
        <w:rPr>
          <w:color w:val="2B2A29"/>
          <w:spacing w:val="-55"/>
          <w:w w:val="105"/>
        </w:rPr>
        <w:t xml:space="preserve"> </w:t>
      </w:r>
      <w:r>
        <w:rPr>
          <w:color w:val="2B2A29"/>
          <w:w w:val="105"/>
        </w:rPr>
        <w:t>language,</w:t>
      </w:r>
      <w:r>
        <w:rPr>
          <w:color w:val="2B2A29"/>
          <w:spacing w:val="5"/>
          <w:w w:val="105"/>
        </w:rPr>
        <w:t xml:space="preserve"> </w:t>
      </w:r>
      <w:r>
        <w:rPr>
          <w:color w:val="2B2A29"/>
          <w:w w:val="105"/>
        </w:rPr>
        <w:t>but</w:t>
      </w:r>
      <w:r>
        <w:rPr>
          <w:color w:val="2B2A29"/>
          <w:spacing w:val="5"/>
          <w:w w:val="105"/>
        </w:rPr>
        <w:t xml:space="preserve"> </w:t>
      </w:r>
      <w:r>
        <w:rPr>
          <w:color w:val="2B2A29"/>
          <w:w w:val="105"/>
        </w:rPr>
        <w:t>it</w:t>
      </w:r>
      <w:r>
        <w:rPr>
          <w:color w:val="2B2A29"/>
          <w:spacing w:val="5"/>
          <w:w w:val="105"/>
        </w:rPr>
        <w:t xml:space="preserve"> </w:t>
      </w:r>
      <w:r>
        <w:rPr>
          <w:color w:val="2B2A29"/>
          <w:w w:val="105"/>
        </w:rPr>
        <w:t>also</w:t>
      </w:r>
      <w:r>
        <w:rPr>
          <w:color w:val="2B2A29"/>
          <w:spacing w:val="5"/>
          <w:w w:val="105"/>
        </w:rPr>
        <w:t xml:space="preserve"> </w:t>
      </w:r>
      <w:r>
        <w:rPr>
          <w:color w:val="2B2A29"/>
          <w:w w:val="105"/>
        </w:rPr>
        <w:t>has</w:t>
      </w:r>
      <w:r>
        <w:rPr>
          <w:color w:val="2B2A29"/>
          <w:spacing w:val="5"/>
          <w:w w:val="105"/>
        </w:rPr>
        <w:t xml:space="preserve"> </w:t>
      </w:r>
      <w:r>
        <w:rPr>
          <w:color w:val="2B2A29"/>
          <w:w w:val="105"/>
        </w:rPr>
        <w:t>built-in</w:t>
      </w:r>
      <w:r>
        <w:rPr>
          <w:color w:val="2B2A29"/>
          <w:spacing w:val="5"/>
          <w:w w:val="105"/>
        </w:rPr>
        <w:t xml:space="preserve"> </w:t>
      </w:r>
      <w:r>
        <w:rPr>
          <w:color w:val="2B2A29"/>
          <w:w w:val="105"/>
        </w:rPr>
        <w:t>features</w:t>
      </w:r>
      <w:r>
        <w:rPr>
          <w:color w:val="2B2A29"/>
          <w:spacing w:val="5"/>
          <w:w w:val="105"/>
        </w:rPr>
        <w:t xml:space="preserve"> </w:t>
      </w:r>
      <w:r>
        <w:rPr>
          <w:color w:val="2B2A29"/>
          <w:w w:val="105"/>
        </w:rPr>
        <w:t>to</w:t>
      </w:r>
      <w:r>
        <w:rPr>
          <w:color w:val="2B2A29"/>
          <w:spacing w:val="5"/>
          <w:w w:val="105"/>
        </w:rPr>
        <w:t xml:space="preserve"> </w:t>
      </w:r>
      <w:r>
        <w:rPr>
          <w:color w:val="2B2A29"/>
          <w:w w:val="105"/>
        </w:rPr>
        <w:t>help</w:t>
      </w:r>
      <w:r>
        <w:rPr>
          <w:color w:val="2B2A29"/>
          <w:spacing w:val="5"/>
          <w:w w:val="105"/>
        </w:rPr>
        <w:t xml:space="preserve"> </w:t>
      </w:r>
      <w:r>
        <w:rPr>
          <w:color w:val="2B2A29"/>
          <w:w w:val="105"/>
        </w:rPr>
        <w:t>write</w:t>
      </w:r>
      <w:r>
        <w:rPr>
          <w:color w:val="2B2A29"/>
          <w:spacing w:val="5"/>
          <w:w w:val="105"/>
        </w:rPr>
        <w:t xml:space="preserve"> </w:t>
      </w:r>
      <w:r>
        <w:rPr>
          <w:color w:val="2B2A29"/>
          <w:w w:val="105"/>
        </w:rPr>
        <w:t>network-distributed</w:t>
      </w:r>
      <w:r>
        <w:rPr>
          <w:color w:val="2B2A29"/>
          <w:spacing w:val="5"/>
          <w:w w:val="105"/>
        </w:rPr>
        <w:t xml:space="preserve"> </w:t>
      </w:r>
      <w:r>
        <w:rPr>
          <w:color w:val="2B2A29"/>
          <w:w w:val="105"/>
        </w:rPr>
        <w:t>applications.</w:t>
      </w:r>
      <w:r>
        <w:rPr>
          <w:color w:val="2B2A29"/>
          <w:spacing w:val="-55"/>
          <w:w w:val="105"/>
        </w:rPr>
        <w:t xml:space="preserve"> </w:t>
      </w:r>
      <w:r>
        <w:rPr>
          <w:color w:val="2B2A29"/>
          <w:w w:val="105"/>
        </w:rPr>
        <w:t>In a language such as C, these tasks are comparatively harder to do, because we need to</w:t>
      </w:r>
      <w:r>
        <w:rPr>
          <w:color w:val="2B2A29"/>
          <w:spacing w:val="1"/>
          <w:w w:val="105"/>
        </w:rPr>
        <w:t xml:space="preserve"> </w:t>
      </w:r>
      <w:r>
        <w:rPr>
          <w:color w:val="2B2A29"/>
          <w:w w:val="105"/>
        </w:rPr>
        <w:t>think about low-level details, such as explicit memory management. This is something</w:t>
      </w:r>
      <w:r>
        <w:rPr>
          <w:color w:val="2B2A29"/>
          <w:spacing w:val="1"/>
          <w:w w:val="105"/>
        </w:rPr>
        <w:t xml:space="preserve"> </w:t>
      </w:r>
      <w:r>
        <w:rPr>
          <w:color w:val="2B2A29"/>
          <w:w w:val="105"/>
        </w:rPr>
        <w:t>you need when you are doing systems programming, but not necessarily in general</w:t>
      </w:r>
      <w:r>
        <w:rPr>
          <w:color w:val="2B2A29"/>
          <w:spacing w:val="1"/>
          <w:w w:val="105"/>
        </w:rPr>
        <w:t xml:space="preserve"> </w:t>
      </w:r>
      <w:r>
        <w:rPr>
          <w:color w:val="2B2A29"/>
          <w:w w:val="105"/>
        </w:rPr>
        <w:t>applications programming. For instance, the C language would be good for writing an</w:t>
      </w:r>
      <w:r>
        <w:rPr>
          <w:color w:val="2B2A29"/>
          <w:spacing w:val="1"/>
          <w:w w:val="105"/>
        </w:rPr>
        <w:t xml:space="preserve"> </w:t>
      </w:r>
      <w:r>
        <w:rPr>
          <w:color w:val="2B2A29"/>
          <w:w w:val="105"/>
        </w:rPr>
        <w:t>operating system, but it would be hard to use Ballerina in that scenario. This is because</w:t>
      </w:r>
      <w:r>
        <w:rPr>
          <w:color w:val="2B2A29"/>
          <w:spacing w:val="1"/>
          <w:w w:val="105"/>
        </w:rPr>
        <w:t xml:space="preserve"> </w:t>
      </w:r>
      <w:r>
        <w:rPr>
          <w:color w:val="2B2A29"/>
          <w:w w:val="105"/>
        </w:rPr>
        <w:t>of</w:t>
      </w:r>
      <w:r>
        <w:rPr>
          <w:color w:val="2B2A29"/>
          <w:spacing w:val="3"/>
          <w:w w:val="105"/>
        </w:rPr>
        <w:t xml:space="preserve"> </w:t>
      </w:r>
      <w:r>
        <w:rPr>
          <w:color w:val="2B2A29"/>
          <w:w w:val="105"/>
        </w:rPr>
        <w:t>a</w:t>
      </w:r>
      <w:r>
        <w:rPr>
          <w:color w:val="2B2A29"/>
          <w:spacing w:val="4"/>
          <w:w w:val="105"/>
        </w:rPr>
        <w:t xml:space="preserve"> </w:t>
      </w:r>
      <w:r>
        <w:rPr>
          <w:color w:val="2B2A29"/>
          <w:w w:val="105"/>
        </w:rPr>
        <w:t>compromise</w:t>
      </w:r>
      <w:r>
        <w:rPr>
          <w:color w:val="2B2A29"/>
          <w:spacing w:val="4"/>
          <w:w w:val="105"/>
        </w:rPr>
        <w:t xml:space="preserve"> </w:t>
      </w:r>
      <w:r>
        <w:rPr>
          <w:color w:val="2B2A29"/>
          <w:w w:val="105"/>
        </w:rPr>
        <w:t>between</w:t>
      </w:r>
      <w:r>
        <w:rPr>
          <w:color w:val="2B2A29"/>
          <w:spacing w:val="4"/>
          <w:w w:val="105"/>
        </w:rPr>
        <w:t xml:space="preserve"> </w:t>
      </w:r>
      <w:r>
        <w:rPr>
          <w:color w:val="2B2A29"/>
          <w:w w:val="105"/>
        </w:rPr>
        <w:t>the</w:t>
      </w:r>
      <w:r>
        <w:rPr>
          <w:color w:val="2B2A29"/>
          <w:spacing w:val="4"/>
          <w:w w:val="105"/>
        </w:rPr>
        <w:t xml:space="preserve"> </w:t>
      </w:r>
      <w:r>
        <w:rPr>
          <w:color w:val="2B2A29"/>
          <w:w w:val="105"/>
        </w:rPr>
        <w:t>overall</w:t>
      </w:r>
      <w:r>
        <w:rPr>
          <w:color w:val="2B2A29"/>
          <w:spacing w:val="4"/>
          <w:w w:val="105"/>
        </w:rPr>
        <w:t xml:space="preserve"> </w:t>
      </w:r>
      <w:r>
        <w:rPr>
          <w:color w:val="2B2A29"/>
          <w:w w:val="105"/>
        </w:rPr>
        <w:t>user</w:t>
      </w:r>
      <w:r>
        <w:rPr>
          <w:color w:val="2B2A29"/>
          <w:spacing w:val="4"/>
          <w:w w:val="105"/>
        </w:rPr>
        <w:t xml:space="preserve"> </w:t>
      </w:r>
      <w:r>
        <w:rPr>
          <w:color w:val="2B2A29"/>
          <w:w w:val="105"/>
        </w:rPr>
        <w:t>control</w:t>
      </w:r>
      <w:r>
        <w:rPr>
          <w:color w:val="2B2A29"/>
          <w:spacing w:val="4"/>
          <w:w w:val="105"/>
        </w:rPr>
        <w:t xml:space="preserve"> </w:t>
      </w:r>
      <w:r>
        <w:rPr>
          <w:color w:val="2B2A29"/>
          <w:w w:val="105"/>
        </w:rPr>
        <w:t>of</w:t>
      </w:r>
      <w:r>
        <w:rPr>
          <w:color w:val="2B2A29"/>
          <w:spacing w:val="4"/>
          <w:w w:val="105"/>
        </w:rPr>
        <w:t xml:space="preserve"> </w:t>
      </w:r>
      <w:r>
        <w:rPr>
          <w:color w:val="2B2A29"/>
          <w:w w:val="105"/>
        </w:rPr>
        <w:t>resources</w:t>
      </w:r>
      <w:r>
        <w:rPr>
          <w:color w:val="2B2A29"/>
          <w:spacing w:val="4"/>
          <w:w w:val="105"/>
        </w:rPr>
        <w:t xml:space="preserve"> </w:t>
      </w:r>
      <w:r>
        <w:rPr>
          <w:color w:val="2B2A29"/>
          <w:w w:val="105"/>
        </w:rPr>
        <w:t>and</w:t>
      </w:r>
      <w:r>
        <w:rPr>
          <w:color w:val="2B2A29"/>
          <w:spacing w:val="4"/>
          <w:w w:val="105"/>
        </w:rPr>
        <w:t xml:space="preserve"> </w:t>
      </w:r>
      <w:r>
        <w:rPr>
          <w:color w:val="2B2A29"/>
          <w:w w:val="105"/>
        </w:rPr>
        <w:t>the</w:t>
      </w:r>
      <w:r>
        <w:rPr>
          <w:color w:val="2B2A29"/>
          <w:spacing w:val="4"/>
          <w:w w:val="105"/>
        </w:rPr>
        <w:t xml:space="preserve"> </w:t>
      </w:r>
      <w:r>
        <w:rPr>
          <w:color w:val="2B2A29"/>
          <w:w w:val="105"/>
        </w:rPr>
        <w:t>user</w:t>
      </w:r>
      <w:r>
        <w:rPr>
          <w:color w:val="2B2A29"/>
          <w:spacing w:val="4"/>
          <w:w w:val="105"/>
        </w:rPr>
        <w:t xml:space="preserve"> </w:t>
      </w:r>
      <w:r>
        <w:rPr>
          <w:color w:val="2B2A29"/>
          <w:w w:val="105"/>
        </w:rPr>
        <w:t>friendliness</w:t>
      </w:r>
      <w:r>
        <w:rPr>
          <w:color w:val="2B2A29"/>
          <w:spacing w:val="1"/>
          <w:w w:val="105"/>
        </w:rPr>
        <w:t xml:space="preserve"> </w:t>
      </w:r>
      <w:r>
        <w:rPr>
          <w:color w:val="2B2A29"/>
          <w:w w:val="105"/>
        </w:rPr>
        <w:t>of the language in general programming. One of these aspects is automatic memory</w:t>
      </w:r>
      <w:r>
        <w:rPr>
          <w:color w:val="2B2A29"/>
          <w:spacing w:val="1"/>
          <w:w w:val="105"/>
        </w:rPr>
        <w:t xml:space="preserve"> </w:t>
      </w:r>
      <w:r>
        <w:rPr>
          <w:color w:val="2B2A29"/>
          <w:w w:val="105"/>
        </w:rPr>
        <w:t>management</w:t>
      </w:r>
      <w:r>
        <w:rPr>
          <w:color w:val="2B2A29"/>
          <w:spacing w:val="1"/>
          <w:w w:val="105"/>
        </w:rPr>
        <w:t xml:space="preserve"> </w:t>
      </w:r>
      <w:r>
        <w:rPr>
          <w:color w:val="2B2A29"/>
          <w:w w:val="105"/>
        </w:rPr>
        <w:t>in</w:t>
      </w:r>
      <w:r>
        <w:rPr>
          <w:color w:val="2B2A29"/>
          <w:spacing w:val="2"/>
          <w:w w:val="105"/>
        </w:rPr>
        <w:t xml:space="preserve"> </w:t>
      </w:r>
      <w:r>
        <w:rPr>
          <w:color w:val="2B2A29"/>
          <w:w w:val="105"/>
        </w:rPr>
        <w:t>Ballerina,</w:t>
      </w:r>
      <w:r>
        <w:rPr>
          <w:color w:val="2B2A29"/>
          <w:spacing w:val="2"/>
          <w:w w:val="105"/>
        </w:rPr>
        <w:t xml:space="preserve"> </w:t>
      </w:r>
      <w:r>
        <w:rPr>
          <w:color w:val="2B2A29"/>
          <w:w w:val="105"/>
        </w:rPr>
        <w:t>whereas</w:t>
      </w:r>
      <w:r>
        <w:rPr>
          <w:color w:val="2B2A29"/>
          <w:spacing w:val="2"/>
          <w:w w:val="105"/>
        </w:rPr>
        <w:t xml:space="preserve"> </w:t>
      </w:r>
      <w:r>
        <w:rPr>
          <w:color w:val="2B2A29"/>
          <w:w w:val="105"/>
        </w:rPr>
        <w:t>in</w:t>
      </w:r>
      <w:r>
        <w:rPr>
          <w:color w:val="2B2A29"/>
          <w:spacing w:val="2"/>
          <w:w w:val="105"/>
        </w:rPr>
        <w:t xml:space="preserve"> </w:t>
      </w:r>
      <w:r>
        <w:rPr>
          <w:color w:val="2B2A29"/>
          <w:w w:val="105"/>
        </w:rPr>
        <w:t>C,</w:t>
      </w:r>
      <w:r>
        <w:rPr>
          <w:color w:val="2B2A29"/>
          <w:spacing w:val="2"/>
          <w:w w:val="105"/>
        </w:rPr>
        <w:t xml:space="preserve"> </w:t>
      </w:r>
      <w:r>
        <w:rPr>
          <w:color w:val="2B2A29"/>
          <w:w w:val="105"/>
        </w:rPr>
        <w:t>you</w:t>
      </w:r>
      <w:r>
        <w:rPr>
          <w:color w:val="2B2A29"/>
          <w:spacing w:val="2"/>
          <w:w w:val="105"/>
        </w:rPr>
        <w:t xml:space="preserve"> </w:t>
      </w:r>
      <w:r>
        <w:rPr>
          <w:color w:val="2B2A29"/>
          <w:w w:val="105"/>
        </w:rPr>
        <w:t>must</w:t>
      </w:r>
      <w:r>
        <w:rPr>
          <w:color w:val="2B2A29"/>
          <w:spacing w:val="1"/>
          <w:w w:val="105"/>
        </w:rPr>
        <w:t xml:space="preserve"> </w:t>
      </w:r>
      <w:r>
        <w:rPr>
          <w:color w:val="2B2A29"/>
          <w:w w:val="105"/>
        </w:rPr>
        <w:t>do</w:t>
      </w:r>
      <w:r>
        <w:rPr>
          <w:color w:val="2B2A29"/>
          <w:spacing w:val="2"/>
          <w:w w:val="105"/>
        </w:rPr>
        <w:t xml:space="preserve"> </w:t>
      </w:r>
      <w:r>
        <w:rPr>
          <w:color w:val="2B2A29"/>
          <w:w w:val="105"/>
        </w:rPr>
        <w:t>your</w:t>
      </w:r>
      <w:r>
        <w:rPr>
          <w:color w:val="2B2A29"/>
          <w:spacing w:val="2"/>
          <w:w w:val="105"/>
        </w:rPr>
        <w:t xml:space="preserve"> </w:t>
      </w:r>
      <w:r>
        <w:rPr>
          <w:color w:val="2B2A29"/>
          <w:w w:val="105"/>
        </w:rPr>
        <w:t>own</w:t>
      </w:r>
      <w:r>
        <w:rPr>
          <w:color w:val="2B2A29"/>
          <w:spacing w:val="2"/>
          <w:w w:val="105"/>
        </w:rPr>
        <w:t xml:space="preserve"> </w:t>
      </w:r>
      <w:r>
        <w:rPr>
          <w:color w:val="2B2A29"/>
          <w:w w:val="105"/>
        </w:rPr>
        <w:t>memory</w:t>
      </w:r>
      <w:r>
        <w:rPr>
          <w:color w:val="2B2A29"/>
          <w:spacing w:val="2"/>
          <w:w w:val="105"/>
        </w:rPr>
        <w:t xml:space="preserve"> </w:t>
      </w:r>
      <w:r>
        <w:rPr>
          <w:color w:val="2B2A29"/>
          <w:w w:val="105"/>
        </w:rPr>
        <w:t>management.</w:t>
      </w:r>
      <w:r>
        <w:rPr>
          <w:color w:val="2B2A29"/>
          <w:spacing w:val="1"/>
          <w:w w:val="105"/>
        </w:rPr>
        <w:t xml:space="preserve"> </w:t>
      </w:r>
      <w:r>
        <w:rPr>
          <w:color w:val="2B2A29"/>
          <w:w w:val="105"/>
        </w:rPr>
        <w:t>We</w:t>
      </w:r>
      <w:r>
        <w:rPr>
          <w:color w:val="2B2A29"/>
          <w:spacing w:val="-9"/>
          <w:w w:val="105"/>
        </w:rPr>
        <w:t xml:space="preserve"> </w:t>
      </w:r>
      <w:r>
        <w:rPr>
          <w:color w:val="2B2A29"/>
          <w:w w:val="105"/>
        </w:rPr>
        <w:t>will</w:t>
      </w:r>
      <w:r>
        <w:rPr>
          <w:color w:val="2B2A29"/>
          <w:spacing w:val="-8"/>
          <w:w w:val="105"/>
        </w:rPr>
        <w:t xml:space="preserve"> </w:t>
      </w:r>
      <w:r>
        <w:rPr>
          <w:color w:val="2B2A29"/>
          <w:w w:val="105"/>
        </w:rPr>
        <w:t>be</w:t>
      </w:r>
      <w:r>
        <w:rPr>
          <w:color w:val="2B2A29"/>
          <w:spacing w:val="-8"/>
          <w:w w:val="105"/>
        </w:rPr>
        <w:t xml:space="preserve"> </w:t>
      </w:r>
      <w:r>
        <w:rPr>
          <w:color w:val="2B2A29"/>
          <w:w w:val="105"/>
        </w:rPr>
        <w:t>learning</w:t>
      </w:r>
      <w:r>
        <w:rPr>
          <w:color w:val="2B2A29"/>
          <w:spacing w:val="-8"/>
          <w:w w:val="105"/>
        </w:rPr>
        <w:t xml:space="preserve"> </w:t>
      </w:r>
      <w:r>
        <w:rPr>
          <w:color w:val="2B2A29"/>
          <w:w w:val="105"/>
        </w:rPr>
        <w:t>more</w:t>
      </w:r>
      <w:r>
        <w:rPr>
          <w:color w:val="2B2A29"/>
          <w:spacing w:val="-8"/>
          <w:w w:val="105"/>
        </w:rPr>
        <w:t xml:space="preserve"> </w:t>
      </w:r>
      <w:r>
        <w:rPr>
          <w:color w:val="2B2A29"/>
          <w:w w:val="105"/>
        </w:rPr>
        <w:t>about</w:t>
      </w:r>
      <w:r>
        <w:rPr>
          <w:color w:val="2B2A29"/>
          <w:spacing w:val="-8"/>
          <w:w w:val="105"/>
        </w:rPr>
        <w:t xml:space="preserve"> </w:t>
      </w:r>
      <w:r>
        <w:rPr>
          <w:color w:val="2B2A29"/>
          <w:w w:val="105"/>
        </w:rPr>
        <w:t>these</w:t>
      </w:r>
      <w:r>
        <w:rPr>
          <w:color w:val="2B2A29"/>
          <w:spacing w:val="-9"/>
          <w:w w:val="105"/>
        </w:rPr>
        <w:t xml:space="preserve"> </w:t>
      </w:r>
      <w:r>
        <w:rPr>
          <w:color w:val="2B2A29"/>
          <w:w w:val="105"/>
        </w:rPr>
        <w:t>as</w:t>
      </w:r>
      <w:r>
        <w:rPr>
          <w:color w:val="2B2A29"/>
          <w:spacing w:val="-8"/>
          <w:w w:val="105"/>
        </w:rPr>
        <w:t xml:space="preserve"> </w:t>
      </w:r>
      <w:r>
        <w:rPr>
          <w:color w:val="2B2A29"/>
          <w:w w:val="105"/>
        </w:rPr>
        <w:t>we</w:t>
      </w:r>
      <w:r>
        <w:rPr>
          <w:color w:val="2B2A29"/>
          <w:spacing w:val="-8"/>
          <w:w w:val="105"/>
        </w:rPr>
        <w:t xml:space="preserve"> </w:t>
      </w:r>
      <w:r>
        <w:rPr>
          <w:color w:val="2B2A29"/>
          <w:w w:val="105"/>
        </w:rPr>
        <w:t>advance</w:t>
      </w:r>
      <w:r>
        <w:rPr>
          <w:color w:val="2B2A29"/>
          <w:spacing w:val="-8"/>
          <w:w w:val="105"/>
        </w:rPr>
        <w:t xml:space="preserve"> </w:t>
      </w:r>
      <w:r>
        <w:rPr>
          <w:color w:val="2B2A29"/>
          <w:w w:val="105"/>
        </w:rPr>
        <w:t>through</w:t>
      </w:r>
      <w:r>
        <w:rPr>
          <w:color w:val="2B2A29"/>
          <w:spacing w:val="-8"/>
          <w:w w:val="105"/>
        </w:rPr>
        <w:t xml:space="preserve"> </w:t>
      </w:r>
      <w:r>
        <w:rPr>
          <w:color w:val="2B2A29"/>
          <w:w w:val="105"/>
        </w:rPr>
        <w:t>the</w:t>
      </w:r>
      <w:r>
        <w:rPr>
          <w:color w:val="2B2A29"/>
          <w:spacing w:val="-8"/>
          <w:w w:val="105"/>
        </w:rPr>
        <w:t xml:space="preserve"> </w:t>
      </w:r>
      <w:r>
        <w:rPr>
          <w:color w:val="2B2A29"/>
          <w:w w:val="105"/>
        </w:rPr>
        <w:t>chapters.</w:t>
      </w:r>
    </w:p>
    <w:p>
      <w:pPr>
        <w:pStyle w:val="11"/>
        <w:spacing w:line="304" w:lineRule="auto"/>
        <w:ind w:left="519" w:right="261" w:firstLine="359"/>
      </w:pPr>
      <w:r>
        <w:rPr>
          <w:color w:val="2B2A29"/>
          <w:w w:val="105"/>
        </w:rPr>
        <w:t>Ballerina编程语言被定义为通用编程语言，但它也具有帮助编写网络</w:t>
      </w:r>
      <w:r>
        <w:rPr>
          <w:color w:val="2B2A29"/>
          <w:spacing w:val="5"/>
          <w:w w:val="105"/>
        </w:rPr>
        <w:t>分布式</w:t>
      </w:r>
      <w:r>
        <w:rPr>
          <w:color w:val="2B2A29"/>
          <w:w w:val="105"/>
        </w:rPr>
        <w:t>应用程序的内置功能。在C这样的语言中，这些任务相对来说更难完成，因为我们需要考虑低级细节，例如显式内存管理。这是在进行系统编程时需要的，但在一般应用程序编程中不一定需要。例如，C语言很适合编写操作系统，但在这种情况下很难使用Ballerina。这是因为在一般编程中，用户</w:t>
      </w:r>
      <w:r>
        <w:rPr>
          <w:color w:val="2B2A29"/>
          <w:spacing w:val="4"/>
          <w:w w:val="105"/>
        </w:rPr>
        <w:t>对</w:t>
      </w:r>
      <w:r>
        <w:rPr>
          <w:color w:val="2B2A29"/>
          <w:w w:val="105"/>
        </w:rPr>
        <w:t>资源的总体控制和语言的用户友好性之间</w:t>
      </w:r>
      <w:r>
        <w:rPr>
          <w:color w:val="2B2A29"/>
          <w:spacing w:val="4"/>
          <w:w w:val="105"/>
        </w:rPr>
        <w:t>存在</w:t>
      </w:r>
      <w:r>
        <w:rPr>
          <w:color w:val="2B2A29"/>
          <w:w w:val="105"/>
        </w:rPr>
        <w:t>折衷。其中一个方面是Ballerina中</w:t>
      </w:r>
      <w:r>
        <w:rPr>
          <w:color w:val="2B2A29"/>
          <w:spacing w:val="2"/>
          <w:w w:val="105"/>
        </w:rPr>
        <w:t>的</w:t>
      </w:r>
      <w:r>
        <w:rPr>
          <w:color w:val="2B2A29"/>
          <w:w w:val="105"/>
        </w:rPr>
        <w:t>自动内存管理，而在C中，您必须自己进行内存管理。随着章节的深入</w:t>
      </w:r>
      <w:r>
        <w:rPr>
          <w:color w:val="2B2A29"/>
          <w:spacing w:val="-8"/>
          <w:w w:val="105"/>
        </w:rPr>
        <w:t>，</w:t>
      </w:r>
      <w:r>
        <w:rPr>
          <w:color w:val="2B2A29"/>
          <w:w w:val="105"/>
        </w:rPr>
        <w:t>我们将进一步了解这些</w:t>
      </w:r>
      <w:r>
        <w:rPr>
          <w:color w:val="2B2A29"/>
          <w:spacing w:val="-9"/>
          <w:w w:val="105"/>
        </w:rPr>
        <w:t>内容</w:t>
      </w:r>
      <w:r>
        <w:rPr>
          <w:color w:val="2B2A29"/>
          <w:w w:val="105"/>
        </w:rPr>
        <w:t>。</w:t>
      </w:r>
    </w:p>
    <w:p>
      <w:pPr>
        <w:spacing w:after="0" w:line="304" w:lineRule="auto"/>
        <w:sectPr>
          <w:pgSz w:w="10080" w:h="14400"/>
          <w:pgMar w:top="1260" w:right="560" w:bottom="1260" w:left="560" w:header="1037" w:footer="1070" w:gutter="0"/>
          <w:cols w:space="720" w:num="1"/>
        </w:sectPr>
      </w:pPr>
    </w:p>
    <w:p>
      <w:r>
        <w:rPr>
          <w:color w:val="2B2A29"/>
          <w:w w:val="80"/>
        </w:rPr>
        <w:t>Computer</w:t>
      </w:r>
      <w:r>
        <w:rPr>
          <w:color w:val="2B2A29"/>
          <w:spacing w:val="77"/>
        </w:rPr>
        <w:t xml:space="preserve"> </w:t>
      </w:r>
      <w:r>
        <w:rPr>
          <w:color w:val="2B2A29"/>
          <w:w w:val="80"/>
        </w:rPr>
        <w:t>Organization</w:t>
      </w:r>
    </w:p>
    <w:p>
      <w:pPr>
        <w:pStyle w:val="4"/>
        <w:ind w:left="159"/>
      </w:pPr>
      <w:bookmarkStart w:id="8" w:name="_bookmark7"/>
      <w:bookmarkEnd w:id="8"/>
      <w:r>
        <w:rPr>
          <w:color w:val="2B2A29"/>
          <w:w w:val="80"/>
        </w:rPr>
        <w:t>计算机组织</w:t>
      </w:r>
    </w:p>
    <w:p>
      <w:r>
        <w:rPr>
          <w:color w:val="2B2A29"/>
          <w:w w:val="105"/>
        </w:rPr>
        <w:t>Before we start programming, it’s important to understand how a typical computer</w:t>
      </w:r>
      <w:r>
        <w:rPr>
          <w:color w:val="2B2A29"/>
          <w:spacing w:val="1"/>
          <w:w w:val="105"/>
        </w:rPr>
        <w:t xml:space="preserve"> </w:t>
      </w:r>
      <w:r>
        <w:rPr>
          <w:color w:val="2B2A29"/>
          <w:w w:val="105"/>
        </w:rPr>
        <w:t>system works.</w:t>
      </w:r>
      <w:r>
        <w:rPr>
          <w:color w:val="2B2A29"/>
          <w:spacing w:val="1"/>
          <w:w w:val="105"/>
        </w:rPr>
        <w:t xml:space="preserve"> </w:t>
      </w:r>
      <w:r>
        <w:rPr>
          <w:color w:val="2B2A29"/>
          <w:w w:val="105"/>
        </w:rPr>
        <w:t>This</w:t>
      </w:r>
      <w:r>
        <w:rPr>
          <w:color w:val="2B2A29"/>
          <w:spacing w:val="1"/>
          <w:w w:val="105"/>
        </w:rPr>
        <w:t xml:space="preserve"> </w:t>
      </w:r>
      <w:r>
        <w:rPr>
          <w:color w:val="2B2A29"/>
          <w:w w:val="105"/>
        </w:rPr>
        <w:t>is</w:t>
      </w:r>
      <w:r>
        <w:rPr>
          <w:color w:val="2B2A29"/>
          <w:spacing w:val="1"/>
          <w:w w:val="105"/>
        </w:rPr>
        <w:t xml:space="preserve"> </w:t>
      </w:r>
      <w:r>
        <w:rPr>
          <w:color w:val="2B2A29"/>
          <w:w w:val="105"/>
        </w:rPr>
        <w:t>not</w:t>
      </w:r>
      <w:r>
        <w:rPr>
          <w:color w:val="2B2A29"/>
          <w:spacing w:val="1"/>
          <w:w w:val="105"/>
        </w:rPr>
        <w:t xml:space="preserve"> </w:t>
      </w:r>
      <w:r>
        <w:rPr>
          <w:color w:val="2B2A29"/>
          <w:w w:val="105"/>
        </w:rPr>
        <w:t>an</w:t>
      </w:r>
      <w:r>
        <w:rPr>
          <w:color w:val="2B2A29"/>
          <w:spacing w:val="1"/>
          <w:w w:val="105"/>
        </w:rPr>
        <w:t xml:space="preserve"> </w:t>
      </w:r>
      <w:r>
        <w:rPr>
          <w:color w:val="2B2A29"/>
          <w:w w:val="105"/>
        </w:rPr>
        <w:t>in-depth guide</w:t>
      </w:r>
      <w:r>
        <w:rPr>
          <w:color w:val="2B2A29"/>
          <w:spacing w:val="1"/>
          <w:w w:val="105"/>
        </w:rPr>
        <w:t xml:space="preserve"> </w:t>
      </w:r>
      <w:r>
        <w:rPr>
          <w:color w:val="2B2A29"/>
          <w:w w:val="105"/>
        </w:rPr>
        <w:t>on</w:t>
      </w:r>
      <w:r>
        <w:rPr>
          <w:color w:val="2B2A29"/>
          <w:spacing w:val="1"/>
          <w:w w:val="105"/>
        </w:rPr>
        <w:t xml:space="preserve"> </w:t>
      </w:r>
      <w:r>
        <w:rPr>
          <w:color w:val="2B2A29"/>
          <w:w w:val="105"/>
        </w:rPr>
        <w:t>how</w:t>
      </w:r>
      <w:r>
        <w:rPr>
          <w:color w:val="2B2A29"/>
          <w:spacing w:val="1"/>
          <w:w w:val="105"/>
        </w:rPr>
        <w:t xml:space="preserve"> </w:t>
      </w:r>
      <w:r>
        <w:rPr>
          <w:color w:val="2B2A29"/>
          <w:w w:val="105"/>
        </w:rPr>
        <w:t>a</w:t>
      </w:r>
      <w:r>
        <w:rPr>
          <w:color w:val="2B2A29"/>
          <w:spacing w:val="1"/>
          <w:w w:val="105"/>
        </w:rPr>
        <w:t xml:space="preserve"> </w:t>
      </w:r>
      <w:r>
        <w:rPr>
          <w:color w:val="2B2A29"/>
          <w:w w:val="105"/>
        </w:rPr>
        <w:t>computer</w:t>
      </w:r>
      <w:r>
        <w:rPr>
          <w:color w:val="2B2A29"/>
          <w:spacing w:val="1"/>
          <w:w w:val="105"/>
        </w:rPr>
        <w:t xml:space="preserve"> </w:t>
      </w:r>
      <w:r>
        <w:rPr>
          <w:color w:val="2B2A29"/>
          <w:w w:val="105"/>
        </w:rPr>
        <w:t>works</w:t>
      </w:r>
      <w:r>
        <w:rPr>
          <w:color w:val="2B2A29"/>
          <w:spacing w:val="1"/>
          <w:w w:val="105"/>
        </w:rPr>
        <w:t xml:space="preserve"> </w:t>
      </w:r>
      <w:r>
        <w:rPr>
          <w:color w:val="2B2A29"/>
          <w:w w:val="105"/>
        </w:rPr>
        <w:t>but rather</w:t>
      </w:r>
      <w:r>
        <w:rPr>
          <w:color w:val="2B2A29"/>
          <w:spacing w:val="1"/>
          <w:w w:val="105"/>
        </w:rPr>
        <w:t xml:space="preserve"> </w:t>
      </w:r>
      <w:r>
        <w:rPr>
          <w:color w:val="2B2A29"/>
          <w:w w:val="105"/>
        </w:rPr>
        <w:t>just</w:t>
      </w:r>
      <w:r>
        <w:rPr>
          <w:color w:val="2B2A29"/>
          <w:spacing w:val="1"/>
          <w:w w:val="105"/>
        </w:rPr>
        <w:t xml:space="preserve"> </w:t>
      </w:r>
      <w:r>
        <w:rPr>
          <w:color w:val="2B2A29"/>
          <w:w w:val="105"/>
        </w:rPr>
        <w:t>a</w:t>
      </w:r>
      <w:r>
        <w:rPr>
          <w:color w:val="2B2A29"/>
          <w:spacing w:val="-55"/>
          <w:w w:val="105"/>
        </w:rPr>
        <w:t xml:space="preserve"> </w:t>
      </w:r>
      <w:r>
        <w:rPr>
          <w:color w:val="2B2A29"/>
          <w:w w:val="105"/>
        </w:rPr>
        <w:t>high-level</w:t>
      </w:r>
      <w:r>
        <w:rPr>
          <w:color w:val="2B2A29"/>
          <w:spacing w:val="-13"/>
          <w:w w:val="105"/>
        </w:rPr>
        <w:t xml:space="preserve"> </w:t>
      </w:r>
      <w:r>
        <w:rPr>
          <w:color w:val="2B2A29"/>
          <w:w w:val="105"/>
        </w:rPr>
        <w:t>overview</w:t>
      </w:r>
      <w:r>
        <w:rPr>
          <w:color w:val="2B2A29"/>
          <w:spacing w:val="-13"/>
          <w:w w:val="105"/>
        </w:rPr>
        <w:t xml:space="preserve"> </w:t>
      </w:r>
      <w:r>
        <w:rPr>
          <w:color w:val="2B2A29"/>
          <w:w w:val="105"/>
        </w:rPr>
        <w:t>of</w:t>
      </w:r>
      <w:r>
        <w:rPr>
          <w:color w:val="2B2A29"/>
          <w:spacing w:val="-13"/>
          <w:w w:val="105"/>
        </w:rPr>
        <w:t xml:space="preserve"> </w:t>
      </w:r>
      <w:r>
        <w:rPr>
          <w:color w:val="2B2A29"/>
          <w:w w:val="105"/>
        </w:rPr>
        <w:t>how</w:t>
      </w:r>
      <w:r>
        <w:rPr>
          <w:color w:val="2B2A29"/>
          <w:spacing w:val="-13"/>
          <w:w w:val="105"/>
        </w:rPr>
        <w:t xml:space="preserve"> </w:t>
      </w:r>
      <w:r>
        <w:rPr>
          <w:color w:val="2B2A29"/>
          <w:w w:val="105"/>
        </w:rPr>
        <w:t>things</w:t>
      </w:r>
      <w:r>
        <w:rPr>
          <w:color w:val="2B2A29"/>
          <w:spacing w:val="-12"/>
          <w:w w:val="105"/>
        </w:rPr>
        <w:t xml:space="preserve"> </w:t>
      </w:r>
      <w:r>
        <w:rPr>
          <w:color w:val="2B2A29"/>
          <w:w w:val="105"/>
        </w:rPr>
        <w:t>work</w:t>
      </w:r>
      <w:r>
        <w:rPr>
          <w:color w:val="2B2A29"/>
          <w:spacing w:val="-13"/>
          <w:w w:val="105"/>
        </w:rPr>
        <w:t xml:space="preserve"> </w:t>
      </w:r>
      <w:r>
        <w:rPr>
          <w:color w:val="2B2A29"/>
          <w:w w:val="105"/>
        </w:rPr>
        <w:t>together.</w:t>
      </w:r>
    </w:p>
    <w:p>
      <w:pPr>
        <w:pStyle w:val="11"/>
        <w:spacing w:before="189" w:line="304" w:lineRule="auto"/>
        <w:ind w:left="160" w:right="775"/>
      </w:pPr>
      <w:r>
        <w:rPr>
          <w:color w:val="2B2A29"/>
          <w:w w:val="105"/>
        </w:rPr>
        <w:t>在我们开始编程之前，了解一个典型的计算机系统是如何工作的很重要。这不是一个关于计算机如何工作</w:t>
      </w:r>
      <w:r>
        <w:rPr>
          <w:color w:val="2B2A29"/>
          <w:spacing w:val="1"/>
          <w:w w:val="105"/>
        </w:rPr>
        <w:t>的</w:t>
      </w:r>
      <w:r>
        <w:rPr>
          <w:color w:val="2B2A29"/>
          <w:w w:val="105"/>
        </w:rPr>
        <w:t>深入指南</w:t>
      </w:r>
      <w:r>
        <w:rPr>
          <w:color w:val="2B2A29"/>
          <w:spacing w:val="1"/>
          <w:w w:val="105"/>
        </w:rPr>
        <w:t>，</w:t>
      </w:r>
      <w:r>
        <w:rPr>
          <w:color w:val="2B2A29"/>
          <w:w w:val="105"/>
        </w:rPr>
        <w:t>而是一个</w:t>
      </w:r>
      <w:r>
        <w:rPr>
          <w:color w:val="2B2A29"/>
          <w:spacing w:val="-55"/>
          <w:w w:val="105"/>
        </w:rPr>
        <w:t>关</w:t>
      </w:r>
      <w:r>
        <w:rPr>
          <w:color w:val="2B2A29"/>
          <w:w w:val="105"/>
        </w:rPr>
        <w:t>于事物如何协同工作的高级概述。</w:t>
      </w:r>
    </w:p>
    <w:p>
      <w:r>
        <w:rPr>
          <w:color w:val="2B2A29"/>
          <w:w w:val="105"/>
        </w:rPr>
        <w:t xml:space="preserve">Figure </w:t>
      </w:r>
      <w:r>
        <w:rPr>
          <w:color w:val="0000FF"/>
          <w:w w:val="105"/>
        </w:rPr>
        <w:t>1-2</w:t>
      </w:r>
      <w:r>
        <w:rPr>
          <w:color w:val="0000FF"/>
          <w:spacing w:val="1"/>
          <w:w w:val="105"/>
        </w:rPr>
        <w:t xml:space="preserve"> </w:t>
      </w:r>
      <w:r>
        <w:rPr>
          <w:color w:val="2B2A29"/>
          <w:w w:val="105"/>
        </w:rPr>
        <w:t>shows</w:t>
      </w:r>
      <w:r>
        <w:rPr>
          <w:color w:val="2B2A29"/>
          <w:spacing w:val="1"/>
          <w:w w:val="105"/>
        </w:rPr>
        <w:t xml:space="preserve"> </w:t>
      </w:r>
      <w:r>
        <w:rPr>
          <w:color w:val="2B2A29"/>
          <w:w w:val="105"/>
        </w:rPr>
        <w:t>the</w:t>
      </w:r>
      <w:r>
        <w:rPr>
          <w:color w:val="2B2A29"/>
          <w:spacing w:val="1"/>
          <w:w w:val="105"/>
        </w:rPr>
        <w:t xml:space="preserve"> </w:t>
      </w:r>
      <w:r>
        <w:rPr>
          <w:color w:val="2B2A29"/>
          <w:w w:val="105"/>
        </w:rPr>
        <w:t>three</w:t>
      </w:r>
      <w:r>
        <w:rPr>
          <w:color w:val="2B2A29"/>
          <w:spacing w:val="1"/>
          <w:w w:val="105"/>
        </w:rPr>
        <w:t xml:space="preserve"> </w:t>
      </w:r>
      <w:r>
        <w:rPr>
          <w:color w:val="2B2A29"/>
          <w:w w:val="105"/>
        </w:rPr>
        <w:t>main</w:t>
      </w:r>
      <w:r>
        <w:rPr>
          <w:color w:val="2B2A29"/>
          <w:spacing w:val="1"/>
          <w:w w:val="105"/>
        </w:rPr>
        <w:t xml:space="preserve"> </w:t>
      </w:r>
      <w:r>
        <w:rPr>
          <w:color w:val="2B2A29"/>
          <w:w w:val="105"/>
        </w:rPr>
        <w:t>components</w:t>
      </w:r>
      <w:r>
        <w:rPr>
          <w:color w:val="2B2A29"/>
          <w:spacing w:val="1"/>
          <w:w w:val="105"/>
        </w:rPr>
        <w:t xml:space="preserve"> </w:t>
      </w:r>
      <w:r>
        <w:rPr>
          <w:color w:val="2B2A29"/>
          <w:w w:val="105"/>
        </w:rPr>
        <w:t>of</w:t>
      </w:r>
      <w:r>
        <w:rPr>
          <w:color w:val="2B2A29"/>
          <w:spacing w:val="1"/>
          <w:w w:val="105"/>
        </w:rPr>
        <w:t xml:space="preserve"> </w:t>
      </w:r>
      <w:r>
        <w:rPr>
          <w:color w:val="2B2A29"/>
          <w:w w:val="105"/>
        </w:rPr>
        <w:t>a</w:t>
      </w:r>
      <w:r>
        <w:rPr>
          <w:color w:val="2B2A29"/>
          <w:spacing w:val="1"/>
          <w:w w:val="105"/>
        </w:rPr>
        <w:t xml:space="preserve"> </w:t>
      </w:r>
      <w:r>
        <w:rPr>
          <w:color w:val="2B2A29"/>
          <w:w w:val="105"/>
        </w:rPr>
        <w:t>computer.</w:t>
      </w:r>
    </w:p>
    <w:p>
      <w:pPr>
        <w:pStyle w:val="11"/>
        <w:spacing w:line="249" w:lineRule="exact"/>
        <w:ind w:left="519"/>
      </w:pPr>
      <w:r>
        <w:rPr>
          <w:color w:val="2B2A29"/>
          <w:w w:val="105"/>
        </w:rPr>
        <w:t>图</w:t>
      </w:r>
      <w:r>
        <w:rPr>
          <w:color w:val="0000FF"/>
          <w:w w:val="105"/>
        </w:rPr>
        <w:t>1-2</w:t>
      </w:r>
      <w:r>
        <w:rPr>
          <w:color w:val="2B2A29"/>
          <w:w w:val="105"/>
        </w:rPr>
        <w:t>显示</w:t>
      </w:r>
      <w:r>
        <w:rPr>
          <w:color w:val="2B2A29"/>
          <w:spacing w:val="1"/>
          <w:w w:val="105"/>
        </w:rPr>
        <w:t>了</w:t>
      </w:r>
      <w:r>
        <w:rPr>
          <w:color w:val="2B2A29"/>
          <w:w w:val="105"/>
        </w:rPr>
        <w:t>计算机的三</w:t>
      </w:r>
      <w:r>
        <w:rPr>
          <w:color w:val="2B2A29"/>
          <w:spacing w:val="1"/>
          <w:w w:val="105"/>
        </w:rPr>
        <w:t>个</w:t>
      </w:r>
      <w:r>
        <w:rPr>
          <w:color w:val="2B2A29"/>
          <w:w w:val="105"/>
        </w:rPr>
        <w:t>主要组件。</w:t>
      </w:r>
    </w:p>
    <w:p>
      <w:pPr>
        <w:pStyle w:val="11"/>
        <w:rPr>
          <w:sz w:val="20"/>
        </w:rPr>
      </w:pPr>
    </w:p>
    <w:p>
      <w:pPr>
        <w:pStyle w:val="11"/>
        <w:spacing w:before="1"/>
        <w:rPr>
          <w:sz w:val="18"/>
        </w:rPr>
      </w:pPr>
      <w:r>
        <w:drawing>
          <wp:anchor distT="0" distB="0" distL="0" distR="0" simplePos="0" relativeHeight="251659264" behindDoc="0" locked="0" layoutInCell="1" allowOverlap="1">
            <wp:simplePos x="0" y="0"/>
            <wp:positionH relativeFrom="page">
              <wp:posOffset>1109980</wp:posOffset>
            </wp:positionH>
            <wp:positionV relativeFrom="paragraph">
              <wp:posOffset>147320</wp:posOffset>
            </wp:positionV>
            <wp:extent cx="3964305" cy="2480945"/>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98" cstate="print"/>
                    <a:stretch>
                      <a:fillRect/>
                    </a:stretch>
                  </pic:blipFill>
                  <pic:spPr>
                    <a:xfrm>
                      <a:off x="0" y="0"/>
                      <a:ext cx="3964135" cy="2481072"/>
                    </a:xfrm>
                    <a:prstGeom prst="rect">
                      <a:avLst/>
                    </a:prstGeom>
                  </pic:spPr>
                </pic:pic>
              </a:graphicData>
            </a:graphic>
          </wp:anchor>
        </w:drawing>
      </w:r>
    </w:p>
    <w:p>
      <w:pPr>
        <w:pStyle w:val="11"/>
        <w:spacing w:before="5"/>
        <w:rPr>
          <w:sz w:val="8"/>
        </w:rPr>
      </w:pPr>
    </w:p>
    <w:p>
      <w:r>
        <w:rPr>
          <w:b/>
          <w:i/>
          <w:color w:val="2B2A29"/>
          <w:sz w:val="24"/>
        </w:rPr>
        <w:t>Figure</w:t>
      </w:r>
      <w:r>
        <w:rPr>
          <w:b/>
          <w:i/>
          <w:color w:val="2B2A29"/>
          <w:spacing w:val="9"/>
          <w:sz w:val="24"/>
        </w:rPr>
        <w:t xml:space="preserve"> </w:t>
      </w:r>
      <w:r>
        <w:rPr>
          <w:b/>
          <w:i/>
          <w:color w:val="2B2A29"/>
          <w:sz w:val="24"/>
        </w:rPr>
        <w:t>1-2.</w:t>
      </w:r>
      <w:r>
        <w:rPr>
          <w:b/>
          <w:i/>
          <w:color w:val="2B2A29"/>
          <w:spacing w:val="118"/>
          <w:sz w:val="24"/>
        </w:rPr>
        <w:t xml:space="preserve"> </w:t>
      </w:r>
      <w:r>
        <w:rPr>
          <w:i/>
          <w:color w:val="2B2A29"/>
          <w:sz w:val="24"/>
        </w:rPr>
        <w:t>High-level</w:t>
      </w:r>
      <w:r>
        <w:rPr>
          <w:i/>
          <w:color w:val="2B2A29"/>
          <w:spacing w:val="14"/>
          <w:sz w:val="24"/>
        </w:rPr>
        <w:t xml:space="preserve"> </w:t>
      </w:r>
      <w:r>
        <w:rPr>
          <w:i/>
          <w:color w:val="2B2A29"/>
          <w:sz w:val="24"/>
        </w:rPr>
        <w:t>computer</w:t>
      </w:r>
      <w:r>
        <w:rPr>
          <w:i/>
          <w:color w:val="2B2A29"/>
          <w:spacing w:val="14"/>
          <w:sz w:val="24"/>
        </w:rPr>
        <w:t xml:space="preserve"> </w:t>
      </w:r>
      <w:r>
        <w:rPr>
          <w:i/>
          <w:color w:val="2B2A29"/>
          <w:sz w:val="24"/>
        </w:rPr>
        <w:t>organization</w:t>
      </w:r>
    </w:p>
    <w:p>
      <w:pPr>
        <w:spacing w:before="93"/>
        <w:ind w:left="160" w:right="0" w:firstLine="0"/>
        <w:jc w:val="left"/>
        <w:rPr>
          <w:i/>
          <w:sz w:val="24"/>
        </w:rPr>
      </w:pPr>
      <w:r>
        <w:rPr>
          <w:b/>
          <w:i/>
          <w:color w:val="2B2A29"/>
          <w:sz w:val="24"/>
        </w:rPr>
        <w:t>图1-2。</w:t>
      </w:r>
      <w:r>
        <w:rPr>
          <w:i/>
          <w:color w:val="2B2A29"/>
          <w:sz w:val="24"/>
        </w:rPr>
        <w:t>高级计算机组织</w:t>
      </w:r>
    </w:p>
    <w:p>
      <w:pPr>
        <w:pStyle w:val="11"/>
        <w:spacing w:before="6"/>
        <w:rPr>
          <w:i/>
          <w:sz w:val="30"/>
        </w:rPr>
      </w:pPr>
    </w:p>
    <w:p>
      <w:r>
        <w:rPr>
          <w:rFonts w:ascii="Arial"/>
          <w:b/>
          <w:color w:val="2B2A29"/>
          <w:w w:val="85"/>
          <w:sz w:val="36"/>
        </w:rPr>
        <w:t>CPU</w:t>
      </w:r>
    </w:p>
    <w:p>
      <w:pPr>
        <w:spacing w:before="0"/>
        <w:ind w:left="159" w:right="0" w:firstLine="0"/>
        <w:jc w:val="left"/>
        <w:rPr>
          <w:rFonts w:ascii="Arial"/>
          <w:b/>
          <w:sz w:val="36"/>
        </w:rPr>
      </w:pPr>
      <w:r>
        <w:rPr>
          <w:rFonts w:ascii="Arial"/>
          <w:b/>
          <w:color w:val="2B2A29"/>
          <w:w w:val="85"/>
          <w:sz w:val="36"/>
        </w:rPr>
        <w:t>中央处理器</w:t>
      </w:r>
    </w:p>
    <w:p>
      <w:r>
        <w:rPr>
          <w:color w:val="2B2A29"/>
          <w:w w:val="105"/>
        </w:rPr>
        <w:t>The central processing unit (CPU) is the brain of the computer. It takes in external</w:t>
      </w:r>
      <w:r>
        <w:rPr>
          <w:color w:val="2B2A29"/>
          <w:spacing w:val="1"/>
          <w:w w:val="105"/>
        </w:rPr>
        <w:t xml:space="preserve"> </w:t>
      </w:r>
      <w:r>
        <w:rPr>
          <w:color w:val="2B2A29"/>
          <w:w w:val="105"/>
        </w:rPr>
        <w:t>instructions</w:t>
      </w:r>
      <w:r>
        <w:rPr>
          <w:color w:val="2B2A29"/>
          <w:spacing w:val="9"/>
          <w:w w:val="105"/>
        </w:rPr>
        <w:t xml:space="preserve"> </w:t>
      </w:r>
      <w:r>
        <w:rPr>
          <w:color w:val="2B2A29"/>
          <w:w w:val="105"/>
        </w:rPr>
        <w:t>and</w:t>
      </w:r>
      <w:r>
        <w:rPr>
          <w:color w:val="2B2A29"/>
          <w:spacing w:val="9"/>
          <w:w w:val="105"/>
        </w:rPr>
        <w:t xml:space="preserve"> </w:t>
      </w:r>
      <w:r>
        <w:rPr>
          <w:color w:val="2B2A29"/>
          <w:w w:val="105"/>
        </w:rPr>
        <w:t>performs</w:t>
      </w:r>
      <w:r>
        <w:rPr>
          <w:color w:val="2B2A29"/>
          <w:spacing w:val="9"/>
          <w:w w:val="105"/>
        </w:rPr>
        <w:t xml:space="preserve"> </w:t>
      </w:r>
      <w:r>
        <w:rPr>
          <w:color w:val="2B2A29"/>
          <w:w w:val="105"/>
        </w:rPr>
        <w:t>the</w:t>
      </w:r>
      <w:r>
        <w:rPr>
          <w:color w:val="2B2A29"/>
          <w:spacing w:val="10"/>
          <w:w w:val="105"/>
        </w:rPr>
        <w:t xml:space="preserve"> </w:t>
      </w:r>
      <w:r>
        <w:rPr>
          <w:color w:val="2B2A29"/>
          <w:w w:val="105"/>
        </w:rPr>
        <w:t>required</w:t>
      </w:r>
      <w:r>
        <w:rPr>
          <w:color w:val="2B2A29"/>
          <w:spacing w:val="9"/>
          <w:w w:val="105"/>
        </w:rPr>
        <w:t xml:space="preserve"> </w:t>
      </w:r>
      <w:r>
        <w:rPr>
          <w:color w:val="2B2A29"/>
          <w:w w:val="105"/>
        </w:rPr>
        <w:t>actions</w:t>
      </w:r>
      <w:r>
        <w:rPr>
          <w:color w:val="2B2A29"/>
          <w:spacing w:val="9"/>
          <w:w w:val="105"/>
        </w:rPr>
        <w:t xml:space="preserve"> </w:t>
      </w:r>
      <w:r>
        <w:rPr>
          <w:color w:val="2B2A29"/>
          <w:w w:val="105"/>
        </w:rPr>
        <w:t>defined</w:t>
      </w:r>
      <w:r>
        <w:rPr>
          <w:color w:val="2B2A29"/>
          <w:spacing w:val="9"/>
          <w:w w:val="105"/>
        </w:rPr>
        <w:t xml:space="preserve"> </w:t>
      </w:r>
      <w:r>
        <w:rPr>
          <w:color w:val="2B2A29"/>
          <w:w w:val="105"/>
        </w:rPr>
        <w:t>by</w:t>
      </w:r>
      <w:r>
        <w:rPr>
          <w:color w:val="2B2A29"/>
          <w:spacing w:val="10"/>
          <w:w w:val="105"/>
        </w:rPr>
        <w:t xml:space="preserve"> </w:t>
      </w:r>
      <w:r>
        <w:rPr>
          <w:color w:val="2B2A29"/>
          <w:w w:val="105"/>
        </w:rPr>
        <w:t>the</w:t>
      </w:r>
      <w:r>
        <w:rPr>
          <w:color w:val="2B2A29"/>
          <w:spacing w:val="9"/>
          <w:w w:val="105"/>
        </w:rPr>
        <w:t xml:space="preserve"> </w:t>
      </w:r>
      <w:r>
        <w:rPr>
          <w:color w:val="2B2A29"/>
          <w:w w:val="105"/>
        </w:rPr>
        <w:t>instructions.</w:t>
      </w:r>
      <w:r>
        <w:rPr>
          <w:color w:val="2B2A29"/>
          <w:spacing w:val="9"/>
          <w:w w:val="105"/>
        </w:rPr>
        <w:t xml:space="preserve"> </w:t>
      </w:r>
      <w:r>
        <w:rPr>
          <w:color w:val="2B2A29"/>
          <w:w w:val="105"/>
        </w:rPr>
        <w:t>These</w:t>
      </w:r>
      <w:r>
        <w:rPr>
          <w:color w:val="2B2A29"/>
          <w:spacing w:val="9"/>
          <w:w w:val="105"/>
        </w:rPr>
        <w:t xml:space="preserve"> </w:t>
      </w:r>
      <w:r>
        <w:rPr>
          <w:color w:val="2B2A29"/>
          <w:w w:val="105"/>
        </w:rPr>
        <w:t>can</w:t>
      </w:r>
      <w:r>
        <w:rPr>
          <w:color w:val="2B2A29"/>
          <w:spacing w:val="1"/>
          <w:w w:val="105"/>
        </w:rPr>
        <w:t xml:space="preserve"> </w:t>
      </w:r>
      <w:r>
        <w:rPr>
          <w:color w:val="2B2A29"/>
          <w:spacing w:val="-1"/>
          <w:w w:val="110"/>
        </w:rPr>
        <w:t xml:space="preserve">be mathematical operations, </w:t>
      </w:r>
      <w:r>
        <w:rPr>
          <w:color w:val="2B2A29"/>
          <w:w w:val="110"/>
        </w:rPr>
        <w:t>reading and writing to memory, or input/output (I/O)</w:t>
      </w:r>
      <w:r>
        <w:rPr>
          <w:color w:val="2B2A29"/>
          <w:spacing w:val="1"/>
          <w:w w:val="110"/>
        </w:rPr>
        <w:t xml:space="preserve"> </w:t>
      </w:r>
      <w:r>
        <w:rPr>
          <w:color w:val="2B2A29"/>
          <w:w w:val="105"/>
        </w:rPr>
        <w:t>operations. I/O operations include, for example, accessing devices, such as a display</w:t>
      </w:r>
      <w:r>
        <w:rPr>
          <w:color w:val="2B2A29"/>
          <w:spacing w:val="1"/>
          <w:w w:val="105"/>
        </w:rPr>
        <w:t xml:space="preserve"> </w:t>
      </w:r>
      <w:r>
        <w:rPr>
          <w:color w:val="2B2A29"/>
          <w:w w:val="105"/>
        </w:rPr>
        <w:t>devices or printers. This is very much like a human brain, which coordinates all the</w:t>
      </w:r>
      <w:r>
        <w:rPr>
          <w:color w:val="2B2A29"/>
          <w:spacing w:val="1"/>
          <w:w w:val="105"/>
        </w:rPr>
        <w:t xml:space="preserve"> </w:t>
      </w:r>
      <w:r>
        <w:rPr>
          <w:color w:val="2B2A29"/>
          <w:w w:val="105"/>
        </w:rPr>
        <w:t>body’s functions to make things happen. One notable difference is that our brains</w:t>
      </w:r>
      <w:r>
        <w:rPr>
          <w:color w:val="2B2A29"/>
          <w:spacing w:val="1"/>
          <w:w w:val="105"/>
        </w:rPr>
        <w:t xml:space="preserve"> </w:t>
      </w:r>
      <w:r>
        <w:rPr>
          <w:color w:val="2B2A29"/>
          <w:w w:val="105"/>
        </w:rPr>
        <w:t>already have some initial programming at the time of birth and then learn to do new</w:t>
      </w:r>
      <w:r>
        <w:rPr>
          <w:color w:val="2B2A29"/>
          <w:spacing w:val="1"/>
          <w:w w:val="105"/>
        </w:rPr>
        <w:t xml:space="preserve"> </w:t>
      </w:r>
      <w:r>
        <w:rPr>
          <w:color w:val="2B2A29"/>
          <w:w w:val="105"/>
        </w:rPr>
        <w:t>things as we mature. Computer CPUs are not that advanced yet; it’s still necessary for</w:t>
      </w:r>
      <w:r>
        <w:rPr>
          <w:color w:val="2B2A29"/>
          <w:spacing w:val="1"/>
          <w:w w:val="105"/>
        </w:rPr>
        <w:t xml:space="preserve"> </w:t>
      </w:r>
      <w:r>
        <w:rPr>
          <w:color w:val="2B2A29"/>
          <w:w w:val="105"/>
        </w:rPr>
        <w:t>programmers to give them instructions on what to do. But with the advent of artificial</w:t>
      </w:r>
      <w:r>
        <w:rPr>
          <w:color w:val="2B2A29"/>
          <w:spacing w:val="1"/>
          <w:w w:val="105"/>
        </w:rPr>
        <w:t xml:space="preserve"> </w:t>
      </w:r>
      <w:r>
        <w:rPr>
          <w:color w:val="2B2A29"/>
          <w:w w:val="105"/>
        </w:rPr>
        <w:t>intelligence</w:t>
      </w:r>
      <w:r>
        <w:rPr>
          <w:color w:val="2B2A29"/>
          <w:spacing w:val="7"/>
          <w:w w:val="105"/>
        </w:rPr>
        <w:t xml:space="preserve"> </w:t>
      </w:r>
      <w:r>
        <w:rPr>
          <w:color w:val="2B2A29"/>
          <w:w w:val="105"/>
        </w:rPr>
        <w:t>(AI)</w:t>
      </w:r>
      <w:r>
        <w:rPr>
          <w:color w:val="2B2A29"/>
          <w:spacing w:val="7"/>
          <w:w w:val="105"/>
        </w:rPr>
        <w:t xml:space="preserve"> </w:t>
      </w:r>
      <w:r>
        <w:rPr>
          <w:color w:val="2B2A29"/>
          <w:w w:val="105"/>
        </w:rPr>
        <w:t>techniques</w:t>
      </w:r>
      <w:r>
        <w:rPr>
          <w:color w:val="2B2A29"/>
          <w:spacing w:val="7"/>
          <w:w w:val="105"/>
        </w:rPr>
        <w:t xml:space="preserve"> </w:t>
      </w:r>
      <w:r>
        <w:rPr>
          <w:color w:val="2B2A29"/>
          <w:w w:val="105"/>
        </w:rPr>
        <w:t>with</w:t>
      </w:r>
      <w:r>
        <w:rPr>
          <w:color w:val="2B2A29"/>
          <w:spacing w:val="8"/>
          <w:w w:val="105"/>
        </w:rPr>
        <w:t xml:space="preserve"> </w:t>
      </w:r>
      <w:r>
        <w:rPr>
          <w:color w:val="2B2A29"/>
          <w:w w:val="105"/>
        </w:rPr>
        <w:t>computer</w:t>
      </w:r>
      <w:r>
        <w:rPr>
          <w:color w:val="2B2A29"/>
          <w:spacing w:val="7"/>
          <w:w w:val="105"/>
        </w:rPr>
        <w:t xml:space="preserve"> </w:t>
      </w:r>
      <w:r>
        <w:rPr>
          <w:color w:val="2B2A29"/>
          <w:w w:val="105"/>
        </w:rPr>
        <w:t>code</w:t>
      </w:r>
      <w:r>
        <w:rPr>
          <w:color w:val="2B2A29"/>
          <w:spacing w:val="7"/>
          <w:w w:val="105"/>
        </w:rPr>
        <w:t xml:space="preserve"> </w:t>
      </w:r>
      <w:r>
        <w:rPr>
          <w:color w:val="2B2A29"/>
          <w:w w:val="105"/>
        </w:rPr>
        <w:t>and</w:t>
      </w:r>
      <w:r>
        <w:rPr>
          <w:color w:val="2B2A29"/>
          <w:spacing w:val="8"/>
          <w:w w:val="105"/>
        </w:rPr>
        <w:t xml:space="preserve"> </w:t>
      </w:r>
      <w:r>
        <w:rPr>
          <w:color w:val="2B2A29"/>
          <w:w w:val="105"/>
        </w:rPr>
        <w:t>improved</w:t>
      </w:r>
      <w:r>
        <w:rPr>
          <w:color w:val="2B2A29"/>
          <w:spacing w:val="7"/>
          <w:w w:val="105"/>
        </w:rPr>
        <w:t xml:space="preserve"> </w:t>
      </w:r>
      <w:r>
        <w:rPr>
          <w:color w:val="2B2A29"/>
          <w:w w:val="105"/>
        </w:rPr>
        <w:t>hardware,</w:t>
      </w:r>
      <w:r>
        <w:rPr>
          <w:color w:val="2B2A29"/>
          <w:spacing w:val="7"/>
          <w:w w:val="105"/>
        </w:rPr>
        <w:t xml:space="preserve"> </w:t>
      </w:r>
      <w:r>
        <w:rPr>
          <w:color w:val="2B2A29"/>
          <w:w w:val="105"/>
        </w:rPr>
        <w:t>the</w:t>
      </w:r>
      <w:r>
        <w:rPr>
          <w:color w:val="2B2A29"/>
          <w:spacing w:val="8"/>
          <w:w w:val="105"/>
        </w:rPr>
        <w:t xml:space="preserve"> </w:t>
      </w:r>
      <w:r>
        <w:rPr>
          <w:color w:val="2B2A29"/>
          <w:w w:val="105"/>
        </w:rPr>
        <w:t>push</w:t>
      </w:r>
      <w:r>
        <w:rPr>
          <w:color w:val="2B2A29"/>
          <w:spacing w:val="7"/>
          <w:w w:val="105"/>
        </w:rPr>
        <w:t xml:space="preserve"> </w:t>
      </w:r>
      <w:r>
        <w:rPr>
          <w:color w:val="2B2A29"/>
          <w:w w:val="105"/>
        </w:rPr>
        <w:t>for</w:t>
      </w:r>
      <w:r>
        <w:rPr>
          <w:color w:val="2B2A29"/>
          <w:spacing w:val="-55"/>
          <w:w w:val="105"/>
        </w:rPr>
        <w:t xml:space="preserve"> </w:t>
      </w:r>
      <w:r>
        <w:rPr>
          <w:color w:val="2B2A29"/>
          <w:w w:val="110"/>
        </w:rPr>
        <w:t>computers</w:t>
      </w:r>
      <w:r>
        <w:rPr>
          <w:color w:val="2B2A29"/>
          <w:spacing w:val="-16"/>
          <w:w w:val="110"/>
        </w:rPr>
        <w:t xml:space="preserve"> </w:t>
      </w:r>
      <w:r>
        <w:rPr>
          <w:color w:val="2B2A29"/>
          <w:w w:val="110"/>
        </w:rPr>
        <w:t>to</w:t>
      </w:r>
      <w:r>
        <w:rPr>
          <w:color w:val="2B2A29"/>
          <w:spacing w:val="-15"/>
          <w:w w:val="110"/>
        </w:rPr>
        <w:t xml:space="preserve"> </w:t>
      </w:r>
      <w:r>
        <w:rPr>
          <w:color w:val="2B2A29"/>
          <w:w w:val="110"/>
        </w:rPr>
        <w:t>learn</w:t>
      </w:r>
      <w:r>
        <w:rPr>
          <w:color w:val="2B2A29"/>
          <w:spacing w:val="-16"/>
          <w:w w:val="110"/>
        </w:rPr>
        <w:t xml:space="preserve"> </w:t>
      </w:r>
      <w:r>
        <w:rPr>
          <w:color w:val="2B2A29"/>
          <w:w w:val="110"/>
        </w:rPr>
        <w:t>and</w:t>
      </w:r>
      <w:r>
        <w:rPr>
          <w:color w:val="2B2A29"/>
          <w:spacing w:val="-15"/>
          <w:w w:val="110"/>
        </w:rPr>
        <w:t xml:space="preserve"> </w:t>
      </w:r>
      <w:r>
        <w:rPr>
          <w:i/>
          <w:color w:val="2B2A29"/>
          <w:w w:val="110"/>
        </w:rPr>
        <w:t>think</w:t>
      </w:r>
      <w:r>
        <w:rPr>
          <w:i/>
          <w:color w:val="2B2A29"/>
          <w:spacing w:val="-16"/>
          <w:w w:val="110"/>
        </w:rPr>
        <w:t xml:space="preserve"> </w:t>
      </w:r>
      <w:r>
        <w:rPr>
          <w:color w:val="2B2A29"/>
          <w:w w:val="110"/>
        </w:rPr>
        <w:t>on</w:t>
      </w:r>
      <w:r>
        <w:rPr>
          <w:color w:val="2B2A29"/>
          <w:spacing w:val="-15"/>
          <w:w w:val="110"/>
        </w:rPr>
        <w:t xml:space="preserve"> </w:t>
      </w:r>
      <w:r>
        <w:rPr>
          <w:color w:val="2B2A29"/>
          <w:w w:val="110"/>
        </w:rPr>
        <w:t>their</w:t>
      </w:r>
      <w:r>
        <w:rPr>
          <w:color w:val="2B2A29"/>
          <w:spacing w:val="-16"/>
          <w:w w:val="110"/>
        </w:rPr>
        <w:t xml:space="preserve"> </w:t>
      </w:r>
      <w:r>
        <w:rPr>
          <w:color w:val="2B2A29"/>
          <w:w w:val="110"/>
        </w:rPr>
        <w:t>own</w:t>
      </w:r>
      <w:r>
        <w:rPr>
          <w:color w:val="2B2A29"/>
          <w:spacing w:val="-15"/>
          <w:w w:val="110"/>
        </w:rPr>
        <w:t xml:space="preserve"> </w:t>
      </w:r>
      <w:r>
        <w:rPr>
          <w:color w:val="2B2A29"/>
          <w:w w:val="110"/>
        </w:rPr>
        <w:t>is</w:t>
      </w:r>
      <w:r>
        <w:rPr>
          <w:color w:val="2B2A29"/>
          <w:spacing w:val="-16"/>
          <w:w w:val="110"/>
        </w:rPr>
        <w:t xml:space="preserve"> </w:t>
      </w:r>
      <w:r>
        <w:rPr>
          <w:color w:val="2B2A29"/>
          <w:w w:val="110"/>
        </w:rPr>
        <w:t>on.</w:t>
      </w:r>
    </w:p>
    <w:p>
      <w:pPr>
        <w:pStyle w:val="11"/>
        <w:spacing w:before="198" w:line="304" w:lineRule="auto"/>
        <w:ind w:left="160" w:right="701"/>
      </w:pPr>
      <w:r>
        <w:rPr>
          <w:color w:val="2B2A29"/>
          <w:w w:val="105"/>
        </w:rPr>
        <w:t>中央处理器（CPU）是计算机的大脑。它接受外部指令并执行指令定义</w:t>
      </w:r>
      <w:r>
        <w:rPr>
          <w:color w:val="2B2A29"/>
          <w:spacing w:val="9"/>
          <w:w w:val="105"/>
        </w:rPr>
        <w:t>的所</w:t>
      </w:r>
      <w:r>
        <w:rPr>
          <w:color w:val="2B2A29"/>
          <w:w w:val="105"/>
        </w:rPr>
        <w:t>需操作。这些</w:t>
      </w:r>
      <w:r>
        <w:rPr>
          <w:color w:val="2B2A29"/>
          <w:spacing w:val="9"/>
          <w:w w:val="105"/>
        </w:rPr>
        <w:t>操作可以</w:t>
      </w:r>
      <w:r>
        <w:rPr>
          <w:color w:val="2B2A29"/>
          <w:spacing w:val="-1"/>
          <w:w w:val="110"/>
        </w:rPr>
        <w:t>是数学运算、</w:t>
      </w:r>
      <w:r>
        <w:rPr>
          <w:color w:val="2B2A29"/>
          <w:w w:val="110"/>
        </w:rPr>
        <w:t>读取和写入内存，也可以</w:t>
      </w:r>
      <w:r>
        <w:rPr>
          <w:color w:val="2B2A29"/>
          <w:spacing w:val="-1"/>
          <w:w w:val="110"/>
        </w:rPr>
        <w:t>是</w:t>
      </w:r>
      <w:r>
        <w:rPr>
          <w:color w:val="2B2A29"/>
          <w:w w:val="110"/>
        </w:rPr>
        <w:t>输入/输出（I/O）</w:t>
      </w:r>
      <w:r>
        <w:rPr>
          <w:color w:val="2B2A29"/>
          <w:w w:val="105"/>
        </w:rPr>
        <w:t>操作。I/O操作包括例如访问设备，例如显示设备或打印机。这非常像人脑，它协调身体的所有功能以使事情发生。一个显著的区别是，我们的大脑在出生时就已经有了一些初步的编程，然后在我们成熟时学会做新</w:t>
      </w:r>
      <w:r>
        <w:rPr>
          <w:color w:val="2B2A29"/>
          <w:spacing w:val="1"/>
          <w:w w:val="105"/>
        </w:rPr>
        <w:t>的</w:t>
      </w:r>
      <w:r>
        <w:rPr>
          <w:color w:val="2B2A29"/>
          <w:w w:val="105"/>
        </w:rPr>
        <w:t>事情。计算机CPU还没有那么先进；程序员仍然有必要向他们发出做什么的指令。但随着人工智能（AI）技术的出现，计算机代码和硬件的改进，促使</w:t>
      </w:r>
      <w:r>
        <w:rPr>
          <w:color w:val="2B2A29"/>
          <w:w w:val="110"/>
        </w:rPr>
        <w:t>计算机自主学习和</w:t>
      </w:r>
      <w:r>
        <w:rPr>
          <w:i/>
          <w:color w:val="2B2A29"/>
          <w:w w:val="110"/>
        </w:rPr>
        <w:t>思考</w:t>
      </w:r>
      <w:r>
        <w:rPr>
          <w:color w:val="2B2A29"/>
          <w:w w:val="105"/>
        </w:rPr>
        <w:t>。</w:t>
      </w:r>
    </w:p>
    <w:p>
      <w:pPr>
        <w:spacing w:after="0" w:line="304" w:lineRule="auto"/>
        <w:sectPr>
          <w:pgSz w:w="10080" w:h="14400"/>
          <w:pgMar w:top="1260" w:right="560" w:bottom="1260" w:left="560" w:header="1037" w:footer="1070" w:gutter="0"/>
          <w:cols w:space="720" w:num="1"/>
        </w:sectPr>
      </w:pPr>
    </w:p>
    <w:p>
      <w:pPr>
        <w:pStyle w:val="11"/>
        <w:rPr>
          <w:sz w:val="10"/>
        </w:rPr>
      </w:pPr>
    </w:p>
    <w:p>
      <w:r>
        <w:rPr>
          <w:color w:val="2B2A29"/>
          <w:w w:val="80"/>
        </w:rPr>
        <w:t>Instruction</w:t>
      </w:r>
      <w:r>
        <w:rPr>
          <w:color w:val="2B2A29"/>
          <w:spacing w:val="53"/>
        </w:rPr>
        <w:t xml:space="preserve"> </w:t>
      </w:r>
      <w:r>
        <w:rPr>
          <w:color w:val="2B2A29"/>
          <w:w w:val="80"/>
        </w:rPr>
        <w:t>Sets</w:t>
      </w:r>
    </w:p>
    <w:p>
      <w:pPr>
        <w:pStyle w:val="7"/>
        <w:spacing w:before="107"/>
        <w:ind w:left="519"/>
      </w:pPr>
      <w:bookmarkStart w:id="9" w:name="_bookmark8"/>
      <w:bookmarkEnd w:id="9"/>
      <w:r>
        <w:rPr>
          <w:color w:val="2B2A29"/>
          <w:w w:val="80"/>
        </w:rPr>
        <w:t>指令集</w:t>
      </w:r>
    </w:p>
    <w:p>
      <w:r>
        <w:rPr>
          <w:color w:val="2B2A29"/>
          <w:w w:val="105"/>
        </w:rPr>
        <w:t>Each</w:t>
      </w:r>
      <w:r>
        <w:rPr>
          <w:color w:val="2B2A29"/>
          <w:spacing w:val="6"/>
          <w:w w:val="105"/>
        </w:rPr>
        <w:t xml:space="preserve"> </w:t>
      </w:r>
      <w:r>
        <w:rPr>
          <w:color w:val="2B2A29"/>
          <w:w w:val="105"/>
        </w:rPr>
        <w:t>CPU</w:t>
      </w:r>
      <w:r>
        <w:rPr>
          <w:color w:val="2B2A29"/>
          <w:spacing w:val="7"/>
          <w:w w:val="105"/>
        </w:rPr>
        <w:t xml:space="preserve"> </w:t>
      </w:r>
      <w:r>
        <w:rPr>
          <w:color w:val="2B2A29"/>
          <w:w w:val="105"/>
        </w:rPr>
        <w:t>has</w:t>
      </w:r>
      <w:r>
        <w:rPr>
          <w:color w:val="2B2A29"/>
          <w:spacing w:val="7"/>
          <w:w w:val="105"/>
        </w:rPr>
        <w:t xml:space="preserve"> </w:t>
      </w:r>
      <w:r>
        <w:rPr>
          <w:color w:val="2B2A29"/>
          <w:w w:val="105"/>
        </w:rPr>
        <w:t>its</w:t>
      </w:r>
      <w:r>
        <w:rPr>
          <w:color w:val="2B2A29"/>
          <w:spacing w:val="7"/>
          <w:w w:val="105"/>
        </w:rPr>
        <w:t xml:space="preserve"> </w:t>
      </w:r>
      <w:r>
        <w:rPr>
          <w:color w:val="2B2A29"/>
          <w:w w:val="105"/>
        </w:rPr>
        <w:t>own</w:t>
      </w:r>
      <w:r>
        <w:rPr>
          <w:color w:val="2B2A29"/>
          <w:spacing w:val="7"/>
          <w:w w:val="105"/>
        </w:rPr>
        <w:t xml:space="preserve"> </w:t>
      </w:r>
      <w:r>
        <w:rPr>
          <w:color w:val="2B2A29"/>
          <w:w w:val="105"/>
        </w:rPr>
        <w:t>instruction</w:t>
      </w:r>
      <w:r>
        <w:rPr>
          <w:color w:val="2B2A29"/>
          <w:spacing w:val="7"/>
          <w:w w:val="105"/>
        </w:rPr>
        <w:t xml:space="preserve"> </w:t>
      </w:r>
      <w:r>
        <w:rPr>
          <w:color w:val="2B2A29"/>
          <w:w w:val="105"/>
        </w:rPr>
        <w:t>set.</w:t>
      </w:r>
      <w:r>
        <w:rPr>
          <w:color w:val="2B2A29"/>
          <w:spacing w:val="7"/>
          <w:w w:val="105"/>
        </w:rPr>
        <w:t xml:space="preserve"> </w:t>
      </w:r>
      <w:r>
        <w:rPr>
          <w:color w:val="2B2A29"/>
          <w:w w:val="105"/>
        </w:rPr>
        <w:t>Basically,</w:t>
      </w:r>
      <w:r>
        <w:rPr>
          <w:color w:val="2B2A29"/>
          <w:spacing w:val="7"/>
          <w:w w:val="105"/>
        </w:rPr>
        <w:t xml:space="preserve"> </w:t>
      </w:r>
      <w:r>
        <w:rPr>
          <w:color w:val="2B2A29"/>
          <w:w w:val="105"/>
        </w:rPr>
        <w:t>instructions</w:t>
      </w:r>
      <w:r>
        <w:rPr>
          <w:color w:val="2B2A29"/>
          <w:spacing w:val="6"/>
          <w:w w:val="105"/>
        </w:rPr>
        <w:t xml:space="preserve"> </w:t>
      </w:r>
      <w:r>
        <w:rPr>
          <w:color w:val="2B2A29"/>
          <w:w w:val="105"/>
        </w:rPr>
        <w:t>are</w:t>
      </w:r>
      <w:r>
        <w:rPr>
          <w:color w:val="2B2A29"/>
          <w:spacing w:val="7"/>
          <w:w w:val="105"/>
        </w:rPr>
        <w:t xml:space="preserve"> </w:t>
      </w:r>
      <w:r>
        <w:rPr>
          <w:color w:val="2B2A29"/>
          <w:w w:val="105"/>
        </w:rPr>
        <w:t>the</w:t>
      </w:r>
      <w:r>
        <w:rPr>
          <w:color w:val="2B2A29"/>
          <w:spacing w:val="7"/>
          <w:w w:val="105"/>
        </w:rPr>
        <w:t xml:space="preserve"> </w:t>
      </w:r>
      <w:r>
        <w:rPr>
          <w:color w:val="2B2A29"/>
          <w:w w:val="105"/>
        </w:rPr>
        <w:t>commands</w:t>
      </w:r>
      <w:r>
        <w:rPr>
          <w:color w:val="2B2A29"/>
          <w:spacing w:val="7"/>
          <w:w w:val="105"/>
        </w:rPr>
        <w:t xml:space="preserve"> </w:t>
      </w:r>
      <w:r>
        <w:rPr>
          <w:color w:val="2B2A29"/>
          <w:w w:val="105"/>
        </w:rPr>
        <w:t>that</w:t>
      </w:r>
      <w:r>
        <w:rPr>
          <w:color w:val="2B2A29"/>
          <w:spacing w:val="1"/>
          <w:w w:val="105"/>
        </w:rPr>
        <w:t xml:space="preserve"> </w:t>
      </w:r>
      <w:r>
        <w:rPr>
          <w:color w:val="2B2A29"/>
          <w:w w:val="105"/>
        </w:rPr>
        <w:t>it understands. This is similar to a dictionary of possible words in a written language.</w:t>
      </w:r>
      <w:r>
        <w:rPr>
          <w:color w:val="2B2A29"/>
          <w:spacing w:val="1"/>
          <w:w w:val="105"/>
        </w:rPr>
        <w:t xml:space="preserve"> </w:t>
      </w:r>
      <w:r>
        <w:rPr>
          <w:color w:val="2B2A29"/>
          <w:w w:val="105"/>
        </w:rPr>
        <w:t>The</w:t>
      </w:r>
      <w:r>
        <w:rPr>
          <w:color w:val="2B2A29"/>
          <w:spacing w:val="3"/>
          <w:w w:val="105"/>
        </w:rPr>
        <w:t xml:space="preserve"> </w:t>
      </w:r>
      <w:r>
        <w:rPr>
          <w:color w:val="2B2A29"/>
          <w:w w:val="105"/>
        </w:rPr>
        <w:t>most</w:t>
      </w:r>
      <w:r>
        <w:rPr>
          <w:color w:val="2B2A29"/>
          <w:spacing w:val="4"/>
          <w:w w:val="105"/>
        </w:rPr>
        <w:t xml:space="preserve"> </w:t>
      </w:r>
      <w:r>
        <w:rPr>
          <w:color w:val="2B2A29"/>
          <w:w w:val="105"/>
        </w:rPr>
        <w:t>popular</w:t>
      </w:r>
      <w:r>
        <w:rPr>
          <w:color w:val="2B2A29"/>
          <w:spacing w:val="4"/>
          <w:w w:val="105"/>
        </w:rPr>
        <w:t xml:space="preserve"> </w:t>
      </w:r>
      <w:r>
        <w:rPr>
          <w:color w:val="2B2A29"/>
          <w:w w:val="105"/>
        </w:rPr>
        <w:t>instruction</w:t>
      </w:r>
      <w:r>
        <w:rPr>
          <w:color w:val="2B2A29"/>
          <w:spacing w:val="4"/>
          <w:w w:val="105"/>
        </w:rPr>
        <w:t xml:space="preserve"> </w:t>
      </w:r>
      <w:r>
        <w:rPr>
          <w:color w:val="2B2A29"/>
          <w:w w:val="105"/>
        </w:rPr>
        <w:t>set</w:t>
      </w:r>
      <w:r>
        <w:rPr>
          <w:color w:val="2B2A29"/>
          <w:spacing w:val="4"/>
          <w:w w:val="105"/>
        </w:rPr>
        <w:t xml:space="preserve"> </w:t>
      </w:r>
      <w:r>
        <w:rPr>
          <w:color w:val="2B2A29"/>
          <w:w w:val="105"/>
        </w:rPr>
        <w:t>is</w:t>
      </w:r>
      <w:r>
        <w:rPr>
          <w:color w:val="2B2A29"/>
          <w:spacing w:val="4"/>
          <w:w w:val="105"/>
        </w:rPr>
        <w:t xml:space="preserve"> </w:t>
      </w:r>
      <w:r>
        <w:rPr>
          <w:color w:val="2B2A29"/>
          <w:w w:val="105"/>
        </w:rPr>
        <w:t>the</w:t>
      </w:r>
      <w:r>
        <w:rPr>
          <w:color w:val="2B2A29"/>
          <w:spacing w:val="4"/>
          <w:w w:val="105"/>
        </w:rPr>
        <w:t xml:space="preserve"> </w:t>
      </w:r>
      <w:r>
        <w:rPr>
          <w:color w:val="2B2A29"/>
          <w:w w:val="105"/>
        </w:rPr>
        <w:t>x86/x64</w:t>
      </w:r>
      <w:r>
        <w:rPr>
          <w:color w:val="2B2A29"/>
          <w:spacing w:val="4"/>
          <w:w w:val="105"/>
        </w:rPr>
        <w:t xml:space="preserve"> </w:t>
      </w:r>
      <w:r>
        <w:rPr>
          <w:color w:val="2B2A29"/>
          <w:w w:val="105"/>
        </w:rPr>
        <w:t>instruction</w:t>
      </w:r>
      <w:r>
        <w:rPr>
          <w:color w:val="2B2A29"/>
          <w:spacing w:val="4"/>
          <w:w w:val="105"/>
        </w:rPr>
        <w:t xml:space="preserve"> </w:t>
      </w:r>
      <w:r>
        <w:rPr>
          <w:color w:val="2B2A29"/>
          <w:w w:val="105"/>
        </w:rPr>
        <w:t>set</w:t>
      </w:r>
      <w:r>
        <w:rPr>
          <w:color w:val="2B2A29"/>
          <w:spacing w:val="4"/>
          <w:w w:val="105"/>
        </w:rPr>
        <w:t xml:space="preserve"> </w:t>
      </w:r>
      <w:r>
        <w:rPr>
          <w:color w:val="2B2A29"/>
          <w:w w:val="105"/>
        </w:rPr>
        <w:t>originated</w:t>
      </w:r>
      <w:r>
        <w:rPr>
          <w:color w:val="2B2A29"/>
          <w:spacing w:val="4"/>
          <w:w w:val="105"/>
        </w:rPr>
        <w:t xml:space="preserve"> </w:t>
      </w:r>
      <w:r>
        <w:rPr>
          <w:color w:val="2B2A29"/>
          <w:w w:val="105"/>
        </w:rPr>
        <w:t>by</w:t>
      </w:r>
      <w:r>
        <w:rPr>
          <w:color w:val="2B2A29"/>
          <w:spacing w:val="4"/>
          <w:w w:val="105"/>
        </w:rPr>
        <w:t xml:space="preserve"> </w:t>
      </w:r>
      <w:r>
        <w:rPr>
          <w:color w:val="2B2A29"/>
          <w:w w:val="105"/>
        </w:rPr>
        <w:t>Intel</w:t>
      </w:r>
      <w:r>
        <w:rPr>
          <w:color w:val="2B2A29"/>
          <w:spacing w:val="4"/>
          <w:w w:val="105"/>
        </w:rPr>
        <w:t xml:space="preserve"> </w:t>
      </w:r>
      <w:r>
        <w:rPr>
          <w:color w:val="2B2A29"/>
          <w:w w:val="105"/>
        </w:rPr>
        <w:t>and</w:t>
      </w:r>
      <w:r>
        <w:rPr>
          <w:color w:val="2B2A29"/>
          <w:spacing w:val="-54"/>
          <w:w w:val="105"/>
        </w:rPr>
        <w:t xml:space="preserve"> </w:t>
      </w:r>
      <w:r>
        <w:rPr>
          <w:color w:val="2B2A29"/>
          <w:w w:val="105"/>
        </w:rPr>
        <w:t>Advanced Micro Devices (AMD). The instructions are nothing more than a sequence</w:t>
      </w:r>
      <w:r>
        <w:rPr>
          <w:color w:val="2B2A29"/>
          <w:spacing w:val="1"/>
          <w:w w:val="105"/>
        </w:rPr>
        <w:t xml:space="preserve"> </w:t>
      </w:r>
      <w:r>
        <w:rPr>
          <w:color w:val="2B2A29"/>
          <w:w w:val="105"/>
        </w:rPr>
        <w:t xml:space="preserve">of numbers, representing some specific action to be executed by the CPU. Listing </w:t>
      </w:r>
      <w:r>
        <w:rPr>
          <w:color w:val="0000FF"/>
          <w:w w:val="105"/>
        </w:rPr>
        <w:t>1-1</w:t>
      </w:r>
      <w:r>
        <w:rPr>
          <w:color w:val="0000FF"/>
          <w:spacing w:val="-55"/>
          <w:w w:val="105"/>
        </w:rPr>
        <w:t xml:space="preserve"> </w:t>
      </w:r>
      <w:r>
        <w:rPr>
          <w:color w:val="2B2A29"/>
          <w:w w:val="105"/>
        </w:rPr>
        <w:t>contains</w:t>
      </w:r>
      <w:r>
        <w:rPr>
          <w:color w:val="2B2A29"/>
          <w:spacing w:val="-10"/>
          <w:w w:val="105"/>
        </w:rPr>
        <w:t xml:space="preserve"> </w:t>
      </w:r>
      <w:r>
        <w:rPr>
          <w:color w:val="2B2A29"/>
          <w:w w:val="105"/>
        </w:rPr>
        <w:t>a</w:t>
      </w:r>
      <w:r>
        <w:rPr>
          <w:color w:val="2B2A29"/>
          <w:spacing w:val="-10"/>
          <w:w w:val="105"/>
        </w:rPr>
        <w:t xml:space="preserve"> </w:t>
      </w:r>
      <w:r>
        <w:rPr>
          <w:color w:val="2B2A29"/>
          <w:w w:val="105"/>
        </w:rPr>
        <w:t>set</w:t>
      </w:r>
      <w:r>
        <w:rPr>
          <w:color w:val="2B2A29"/>
          <w:spacing w:val="-10"/>
          <w:w w:val="105"/>
        </w:rPr>
        <w:t xml:space="preserve"> </w:t>
      </w:r>
      <w:r>
        <w:rPr>
          <w:color w:val="2B2A29"/>
          <w:w w:val="105"/>
        </w:rPr>
        <w:t>of</w:t>
      </w:r>
      <w:r>
        <w:rPr>
          <w:color w:val="2B2A29"/>
          <w:spacing w:val="-10"/>
          <w:w w:val="105"/>
        </w:rPr>
        <w:t xml:space="preserve"> </w:t>
      </w:r>
      <w:r>
        <w:rPr>
          <w:color w:val="2B2A29"/>
          <w:w w:val="105"/>
        </w:rPr>
        <w:t>CPU</w:t>
      </w:r>
      <w:r>
        <w:rPr>
          <w:color w:val="2B2A29"/>
          <w:spacing w:val="-10"/>
          <w:w w:val="105"/>
        </w:rPr>
        <w:t xml:space="preserve"> </w:t>
      </w:r>
      <w:r>
        <w:rPr>
          <w:color w:val="2B2A29"/>
          <w:w w:val="105"/>
        </w:rPr>
        <w:t>instructions</w:t>
      </w:r>
      <w:r>
        <w:rPr>
          <w:color w:val="2B2A29"/>
          <w:spacing w:val="-9"/>
          <w:w w:val="105"/>
        </w:rPr>
        <w:t xml:space="preserve"> </w:t>
      </w:r>
      <w:r>
        <w:rPr>
          <w:color w:val="2B2A29"/>
          <w:w w:val="105"/>
        </w:rPr>
        <w:t>to</w:t>
      </w:r>
      <w:r>
        <w:rPr>
          <w:color w:val="2B2A29"/>
          <w:spacing w:val="-10"/>
          <w:w w:val="105"/>
        </w:rPr>
        <w:t xml:space="preserve"> </w:t>
      </w:r>
      <w:r>
        <w:rPr>
          <w:color w:val="2B2A29"/>
          <w:w w:val="105"/>
        </w:rPr>
        <w:t>perform</w:t>
      </w:r>
      <w:r>
        <w:rPr>
          <w:color w:val="2B2A29"/>
          <w:spacing w:val="-10"/>
          <w:w w:val="105"/>
        </w:rPr>
        <w:t xml:space="preserve"> </w:t>
      </w:r>
      <w:r>
        <w:rPr>
          <w:color w:val="2B2A29"/>
          <w:w w:val="105"/>
        </w:rPr>
        <w:t>a</w:t>
      </w:r>
      <w:r>
        <w:rPr>
          <w:color w:val="2B2A29"/>
          <w:spacing w:val="-10"/>
          <w:w w:val="105"/>
        </w:rPr>
        <w:t xml:space="preserve"> </w:t>
      </w:r>
      <w:r>
        <w:rPr>
          <w:color w:val="2B2A29"/>
          <w:w w:val="105"/>
        </w:rPr>
        <w:t>simple</w:t>
      </w:r>
      <w:r>
        <w:rPr>
          <w:color w:val="2B2A29"/>
          <w:spacing w:val="-10"/>
          <w:w w:val="105"/>
        </w:rPr>
        <w:t xml:space="preserve"> </w:t>
      </w:r>
      <w:r>
        <w:rPr>
          <w:color w:val="2B2A29"/>
          <w:w w:val="105"/>
        </w:rPr>
        <w:t>calculation.</w:t>
      </w:r>
    </w:p>
    <w:p>
      <w:pPr>
        <w:pStyle w:val="11"/>
        <w:spacing w:before="207" w:line="304" w:lineRule="auto"/>
        <w:ind w:left="520" w:right="492"/>
      </w:pPr>
      <w:r>
        <w:rPr>
          <w:color w:val="2B2A29"/>
          <w:w w:val="105"/>
        </w:rPr>
        <w:t>每个CPU</w:t>
      </w:r>
      <w:r>
        <w:rPr>
          <w:color w:val="2B2A29"/>
          <w:spacing w:val="7"/>
          <w:w w:val="105"/>
        </w:rPr>
        <w:t>都</w:t>
      </w:r>
      <w:r>
        <w:rPr>
          <w:color w:val="2B2A29"/>
          <w:w w:val="105"/>
        </w:rPr>
        <w:t>有自己的指令集。基本上，指令是它能够理解的命令。这类似于书面语言中可能的单词词典。最流行</w:t>
      </w:r>
      <w:r>
        <w:rPr>
          <w:color w:val="2B2A29"/>
          <w:spacing w:val="4"/>
          <w:w w:val="105"/>
        </w:rPr>
        <w:t>的</w:t>
      </w:r>
      <w:r>
        <w:rPr>
          <w:color w:val="2B2A29"/>
          <w:w w:val="105"/>
        </w:rPr>
        <w:t>指</w:t>
      </w:r>
      <w:r>
        <w:rPr>
          <w:color w:val="2B2A29"/>
          <w:spacing w:val="4"/>
          <w:w w:val="105"/>
        </w:rPr>
        <w:t>令</w:t>
      </w:r>
      <w:r>
        <w:rPr>
          <w:color w:val="2B2A29"/>
          <w:w w:val="105"/>
        </w:rPr>
        <w:t>集是由Intel和Advanced Micro Devices（AMD）推出</w:t>
      </w:r>
      <w:r>
        <w:rPr>
          <w:color w:val="2B2A29"/>
          <w:spacing w:val="4"/>
          <w:w w:val="105"/>
        </w:rPr>
        <w:t>的</w:t>
      </w:r>
      <w:r>
        <w:rPr>
          <w:color w:val="2B2A29"/>
          <w:w w:val="105"/>
        </w:rPr>
        <w:t>x86/x64指令集。指令只不过是一系列数字，代表CPU要执行的特定操作。清单</w:t>
      </w:r>
      <w:r>
        <w:rPr>
          <w:color w:val="0000FF"/>
          <w:w w:val="105"/>
        </w:rPr>
        <w:t>1-1</w:t>
      </w:r>
      <w:r>
        <w:rPr>
          <w:color w:val="2B2A29"/>
          <w:w w:val="105"/>
        </w:rPr>
        <w:t>包含一组执行简单计算的CPU指令。</w:t>
      </w:r>
    </w:p>
    <w:p>
      <w:pPr>
        <w:pStyle w:val="11"/>
        <w:spacing w:before="5"/>
        <w:rPr>
          <w:sz w:val="19"/>
        </w:rPr>
      </w:pPr>
    </w:p>
    <w:p>
      <w:r>
        <w:rPr>
          <w:b/>
          <w:i/>
          <w:color w:val="2B2A29"/>
          <w:sz w:val="24"/>
        </w:rPr>
        <w:t>Listing</w:t>
      </w:r>
      <w:r>
        <w:rPr>
          <w:b/>
          <w:i/>
          <w:color w:val="2B2A29"/>
          <w:spacing w:val="3"/>
          <w:sz w:val="24"/>
        </w:rPr>
        <w:t xml:space="preserve"> </w:t>
      </w:r>
      <w:r>
        <w:rPr>
          <w:b/>
          <w:i/>
          <w:color w:val="2B2A29"/>
          <w:sz w:val="24"/>
        </w:rPr>
        <w:t>1-1.</w:t>
      </w:r>
      <w:r>
        <w:rPr>
          <w:b/>
          <w:i/>
          <w:color w:val="2B2A29"/>
          <w:spacing w:val="104"/>
          <w:sz w:val="24"/>
        </w:rPr>
        <w:t xml:space="preserve"> </w:t>
      </w:r>
      <w:r>
        <w:rPr>
          <w:color w:val="2B2A29"/>
          <w:sz w:val="24"/>
        </w:rPr>
        <w:t>x86</w:t>
      </w:r>
      <w:r>
        <w:rPr>
          <w:color w:val="2B2A29"/>
          <w:spacing w:val="6"/>
          <w:sz w:val="24"/>
        </w:rPr>
        <w:t xml:space="preserve"> </w:t>
      </w:r>
      <w:r>
        <w:rPr>
          <w:color w:val="2B2A29"/>
          <w:sz w:val="24"/>
        </w:rPr>
        <w:t>Assembly</w:t>
      </w:r>
      <w:r>
        <w:rPr>
          <w:color w:val="2B2A29"/>
          <w:spacing w:val="7"/>
          <w:sz w:val="24"/>
        </w:rPr>
        <w:t xml:space="preserve"> </w:t>
      </w:r>
      <w:r>
        <w:rPr>
          <w:color w:val="2B2A29"/>
          <w:sz w:val="24"/>
        </w:rPr>
        <w:t>Code</w:t>
      </w:r>
      <w:r>
        <w:rPr>
          <w:color w:val="2B2A29"/>
          <w:spacing w:val="7"/>
          <w:sz w:val="24"/>
        </w:rPr>
        <w:t xml:space="preserve"> </w:t>
      </w:r>
      <w:r>
        <w:rPr>
          <w:color w:val="2B2A29"/>
          <w:sz w:val="24"/>
        </w:rPr>
        <w:t>for</w:t>
      </w:r>
      <w:r>
        <w:rPr>
          <w:color w:val="2B2A29"/>
          <w:spacing w:val="6"/>
          <w:sz w:val="24"/>
        </w:rPr>
        <w:t xml:space="preserve"> </w:t>
      </w:r>
      <w:r>
        <w:rPr>
          <w:color w:val="2B2A29"/>
          <w:sz w:val="24"/>
        </w:rPr>
        <w:t>Addition</w:t>
      </w:r>
    </w:p>
    <w:p>
      <w:pPr>
        <w:spacing w:before="0"/>
        <w:ind w:left="520" w:right="0" w:firstLine="0"/>
        <w:jc w:val="left"/>
        <w:rPr>
          <w:sz w:val="24"/>
        </w:rPr>
      </w:pPr>
      <w:r>
        <w:rPr>
          <w:b/>
          <w:i/>
          <w:color w:val="2B2A29"/>
          <w:sz w:val="24"/>
        </w:rPr>
        <w:t>清单1-1。</w:t>
      </w:r>
      <w:r>
        <w:rPr>
          <w:color w:val="2B2A29"/>
          <w:sz w:val="24"/>
        </w:rPr>
        <w:t>用于添加的x86程序集代码</w:t>
      </w:r>
    </w:p>
    <w:p>
      <w:r>
        <w:rPr>
          <w:rFonts w:ascii="宋体"/>
          <w:color w:val="2B2A29"/>
        </w:rPr>
        <w:t>mov eax, 10</w:t>
      </w:r>
    </w:p>
    <w:p>
      <w:pPr>
        <w:pStyle w:val="11"/>
        <w:spacing w:before="208"/>
        <w:ind w:left="520"/>
        <w:rPr>
          <w:rFonts w:ascii="宋体"/>
        </w:rPr>
      </w:pPr>
      <w:r>
        <w:rPr>
          <w:rFonts w:ascii="宋体"/>
          <w:color w:val="2B2A29"/>
        </w:rPr>
        <w:t>mov eax，10</w:t>
      </w:r>
    </w:p>
    <w:p>
      <w:r>
        <w:rPr>
          <w:rFonts w:ascii="宋体"/>
          <w:color w:val="2B2A29"/>
        </w:rPr>
        <w:t>mov ebx, 20</w:t>
      </w:r>
      <w:r>
        <w:rPr>
          <w:rFonts w:ascii="宋体"/>
          <w:color w:val="2B2A29"/>
          <w:spacing w:val="1"/>
        </w:rPr>
        <w:t xml:space="preserve"> </w:t>
      </w:r>
      <w:r>
        <w:rPr>
          <w:rFonts w:ascii="宋体"/>
          <w:color w:val="2B2A29"/>
        </w:rPr>
        <w:t>add</w:t>
      </w:r>
      <w:r>
        <w:rPr>
          <w:rFonts w:ascii="宋体"/>
          <w:color w:val="2B2A29"/>
          <w:spacing w:val="-10"/>
        </w:rPr>
        <w:t xml:space="preserve"> </w:t>
      </w:r>
      <w:r>
        <w:rPr>
          <w:rFonts w:ascii="宋体"/>
          <w:color w:val="2B2A29"/>
        </w:rPr>
        <w:t>eax,</w:t>
      </w:r>
      <w:r>
        <w:rPr>
          <w:rFonts w:ascii="宋体"/>
          <w:color w:val="2B2A29"/>
          <w:spacing w:val="-9"/>
        </w:rPr>
        <w:t xml:space="preserve"> </w:t>
      </w:r>
      <w:r>
        <w:rPr>
          <w:rFonts w:ascii="宋体"/>
          <w:color w:val="2B2A29"/>
        </w:rPr>
        <w:t>ebx</w:t>
      </w:r>
    </w:p>
    <w:p>
      <w:pPr>
        <w:pStyle w:val="11"/>
        <w:spacing w:before="39" w:line="273" w:lineRule="auto"/>
        <w:ind w:left="520" w:right="7038"/>
        <w:rPr>
          <w:rFonts w:ascii="宋体"/>
        </w:rPr>
      </w:pPr>
      <w:r>
        <w:rPr>
          <w:rFonts w:ascii="宋体"/>
          <w:color w:val="2B2A29"/>
        </w:rPr>
        <w:t>mov ebx，20添加eax，ebx</w:t>
      </w:r>
    </w:p>
    <w:p>
      <w:r>
        <w:rPr>
          <w:rFonts w:ascii="宋体"/>
          <w:color w:val="2B2A29"/>
        </w:rPr>
        <w:t>mov [esi+8], eax</w:t>
      </w:r>
    </w:p>
    <w:p>
      <w:pPr>
        <w:pStyle w:val="11"/>
        <w:spacing w:line="279" w:lineRule="exact"/>
        <w:ind w:left="520"/>
        <w:rPr>
          <w:rFonts w:ascii="宋体"/>
        </w:rPr>
      </w:pPr>
      <w:r>
        <w:rPr>
          <w:rFonts w:ascii="宋体"/>
          <w:color w:val="2B2A29"/>
        </w:rPr>
        <w:t>移动[esi+8]，eax</w:t>
      </w:r>
    </w:p>
    <w:p>
      <w:r>
        <w:rPr>
          <w:color w:val="2B2A29"/>
          <w:w w:val="105"/>
        </w:rPr>
        <w:t>Those are the CPU instructions to calculate 10 + 20 and store a result in a specific</w:t>
      </w:r>
      <w:r>
        <w:rPr>
          <w:color w:val="2B2A29"/>
          <w:spacing w:val="1"/>
          <w:w w:val="105"/>
        </w:rPr>
        <w:t xml:space="preserve"> </w:t>
      </w:r>
      <w:r>
        <w:rPr>
          <w:color w:val="2B2A29"/>
          <w:w w:val="105"/>
        </w:rPr>
        <w:t xml:space="preserve">place. We also call this the </w:t>
      </w:r>
      <w:r>
        <w:rPr>
          <w:i/>
          <w:color w:val="2B2A29"/>
          <w:w w:val="105"/>
        </w:rPr>
        <w:t>assembly code</w:t>
      </w:r>
      <w:r>
        <w:rPr>
          <w:color w:val="2B2A29"/>
          <w:w w:val="105"/>
        </w:rPr>
        <w:t>, which means it is the lowest-level code</w:t>
      </w:r>
      <w:r>
        <w:rPr>
          <w:color w:val="2B2A29"/>
          <w:spacing w:val="1"/>
          <w:w w:val="105"/>
        </w:rPr>
        <w:t xml:space="preserve"> </w:t>
      </w:r>
      <w:r>
        <w:rPr>
          <w:color w:val="2B2A29"/>
          <w:w w:val="105"/>
        </w:rPr>
        <w:t>actually running in a CPU. These instructions are translated into binary code, to a target</w:t>
      </w:r>
      <w:r>
        <w:rPr>
          <w:color w:val="2B2A29"/>
          <w:spacing w:val="1"/>
          <w:w w:val="105"/>
        </w:rPr>
        <w:t xml:space="preserve"> </w:t>
      </w:r>
      <w:r>
        <w:rPr>
          <w:color w:val="2B2A29"/>
          <w:w w:val="105"/>
        </w:rPr>
        <w:t>set</w:t>
      </w:r>
      <w:r>
        <w:rPr>
          <w:color w:val="2B2A29"/>
          <w:spacing w:val="4"/>
          <w:w w:val="105"/>
        </w:rPr>
        <w:t xml:space="preserve"> </w:t>
      </w:r>
      <w:r>
        <w:rPr>
          <w:color w:val="2B2A29"/>
          <w:w w:val="105"/>
        </w:rPr>
        <w:t>of</w:t>
      </w:r>
      <w:r>
        <w:rPr>
          <w:color w:val="2B2A29"/>
          <w:spacing w:val="5"/>
          <w:w w:val="105"/>
        </w:rPr>
        <w:t xml:space="preserve"> </w:t>
      </w:r>
      <w:r>
        <w:rPr>
          <w:color w:val="2B2A29"/>
          <w:w w:val="105"/>
        </w:rPr>
        <w:t>numbers,</w:t>
      </w:r>
      <w:r>
        <w:rPr>
          <w:color w:val="2B2A29"/>
          <w:spacing w:val="5"/>
          <w:w w:val="105"/>
        </w:rPr>
        <w:t xml:space="preserve"> </w:t>
      </w:r>
      <w:r>
        <w:rPr>
          <w:color w:val="2B2A29"/>
          <w:w w:val="105"/>
        </w:rPr>
        <w:t>using</w:t>
      </w:r>
      <w:r>
        <w:rPr>
          <w:color w:val="2B2A29"/>
          <w:spacing w:val="4"/>
          <w:w w:val="105"/>
        </w:rPr>
        <w:t xml:space="preserve"> </w:t>
      </w:r>
      <w:r>
        <w:rPr>
          <w:color w:val="2B2A29"/>
          <w:w w:val="105"/>
        </w:rPr>
        <w:t>an</w:t>
      </w:r>
      <w:r>
        <w:rPr>
          <w:color w:val="2B2A29"/>
          <w:spacing w:val="5"/>
          <w:w w:val="105"/>
        </w:rPr>
        <w:t xml:space="preserve"> </w:t>
      </w:r>
      <w:r>
        <w:rPr>
          <w:color w:val="2B2A29"/>
          <w:w w:val="105"/>
        </w:rPr>
        <w:t>assembler.</w:t>
      </w:r>
      <w:r>
        <w:rPr>
          <w:color w:val="2B2A29"/>
          <w:spacing w:val="5"/>
          <w:w w:val="105"/>
        </w:rPr>
        <w:t xml:space="preserve"> </w:t>
      </w:r>
      <w:r>
        <w:rPr>
          <w:color w:val="2B2A29"/>
          <w:w w:val="105"/>
        </w:rPr>
        <w:t>It</w:t>
      </w:r>
      <w:r>
        <w:rPr>
          <w:color w:val="2B2A29"/>
          <w:spacing w:val="4"/>
          <w:w w:val="105"/>
        </w:rPr>
        <w:t xml:space="preserve"> </w:t>
      </w:r>
      <w:r>
        <w:rPr>
          <w:color w:val="2B2A29"/>
          <w:w w:val="105"/>
        </w:rPr>
        <w:t>maps</w:t>
      </w:r>
      <w:r>
        <w:rPr>
          <w:color w:val="2B2A29"/>
          <w:spacing w:val="5"/>
          <w:w w:val="105"/>
        </w:rPr>
        <w:t xml:space="preserve"> </w:t>
      </w:r>
      <w:r>
        <w:rPr>
          <w:color w:val="2B2A29"/>
          <w:w w:val="105"/>
        </w:rPr>
        <w:t>each</w:t>
      </w:r>
      <w:r>
        <w:rPr>
          <w:color w:val="2B2A29"/>
          <w:spacing w:val="5"/>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instructions</w:t>
      </w:r>
      <w:r>
        <w:rPr>
          <w:color w:val="2B2A29"/>
          <w:spacing w:val="5"/>
          <w:w w:val="105"/>
        </w:rPr>
        <w:t xml:space="preserve"> </w:t>
      </w:r>
      <w:r>
        <w:rPr>
          <w:color w:val="2B2A29"/>
          <w:w w:val="105"/>
        </w:rPr>
        <w:t>and</w:t>
      </w:r>
      <w:r>
        <w:rPr>
          <w:color w:val="2B2A29"/>
          <w:spacing w:val="4"/>
          <w:w w:val="105"/>
        </w:rPr>
        <w:t xml:space="preserve"> </w:t>
      </w:r>
      <w:r>
        <w:rPr>
          <w:color w:val="2B2A29"/>
          <w:w w:val="105"/>
        </w:rPr>
        <w:t>the</w:t>
      </w:r>
      <w:r>
        <w:rPr>
          <w:color w:val="2B2A29"/>
          <w:spacing w:val="5"/>
          <w:w w:val="105"/>
        </w:rPr>
        <w:t xml:space="preserve"> </w:t>
      </w:r>
      <w:r>
        <w:rPr>
          <w:color w:val="2B2A29"/>
          <w:w w:val="105"/>
        </w:rPr>
        <w:t>other</w:t>
      </w:r>
      <w:r>
        <w:rPr>
          <w:color w:val="2B2A29"/>
          <w:spacing w:val="5"/>
          <w:w w:val="105"/>
        </w:rPr>
        <w:t xml:space="preserve"> </w:t>
      </w:r>
      <w:r>
        <w:rPr>
          <w:color w:val="2B2A29"/>
          <w:w w:val="105"/>
        </w:rPr>
        <w:t>values</w:t>
      </w:r>
      <w:r>
        <w:rPr>
          <w:color w:val="2B2A29"/>
          <w:spacing w:val="-55"/>
          <w:w w:val="105"/>
        </w:rPr>
        <w:t xml:space="preserve"> </w:t>
      </w:r>
      <w:r>
        <w:rPr>
          <w:color w:val="2B2A29"/>
          <w:w w:val="105"/>
        </w:rPr>
        <w:t>mentioned</w:t>
      </w:r>
      <w:r>
        <w:rPr>
          <w:color w:val="2B2A29"/>
          <w:spacing w:val="2"/>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assembly</w:t>
      </w:r>
      <w:r>
        <w:rPr>
          <w:color w:val="2B2A29"/>
          <w:spacing w:val="3"/>
          <w:w w:val="105"/>
        </w:rPr>
        <w:t xml:space="preserve"> </w:t>
      </w:r>
      <w:r>
        <w:rPr>
          <w:color w:val="2B2A29"/>
          <w:w w:val="105"/>
        </w:rPr>
        <w:t>code</w:t>
      </w:r>
      <w:r>
        <w:rPr>
          <w:color w:val="2B2A29"/>
          <w:spacing w:val="3"/>
          <w:w w:val="105"/>
        </w:rPr>
        <w:t xml:space="preserve"> </w:t>
      </w:r>
      <w:r>
        <w:rPr>
          <w:color w:val="2B2A29"/>
          <w:w w:val="105"/>
        </w:rPr>
        <w:t>to</w:t>
      </w:r>
      <w:r>
        <w:rPr>
          <w:color w:val="2B2A29"/>
          <w:spacing w:val="3"/>
          <w:w w:val="105"/>
        </w:rPr>
        <w:t xml:space="preserve"> </w:t>
      </w:r>
      <w:r>
        <w:rPr>
          <w:color w:val="2B2A29"/>
          <w:w w:val="105"/>
        </w:rPr>
        <w:t>a</w:t>
      </w:r>
      <w:r>
        <w:rPr>
          <w:color w:val="2B2A29"/>
          <w:spacing w:val="3"/>
          <w:w w:val="105"/>
        </w:rPr>
        <w:t xml:space="preserve"> </w:t>
      </w:r>
      <w:r>
        <w:rPr>
          <w:color w:val="2B2A29"/>
          <w:w w:val="105"/>
        </w:rPr>
        <w:t>numerical</w:t>
      </w:r>
      <w:r>
        <w:rPr>
          <w:color w:val="2B2A29"/>
          <w:spacing w:val="3"/>
          <w:w w:val="105"/>
        </w:rPr>
        <w:t xml:space="preserve"> </w:t>
      </w:r>
      <w:r>
        <w:rPr>
          <w:color w:val="2B2A29"/>
          <w:w w:val="105"/>
        </w:rPr>
        <w:t>format</w:t>
      </w:r>
      <w:r>
        <w:rPr>
          <w:color w:val="2B2A29"/>
          <w:spacing w:val="3"/>
          <w:w w:val="105"/>
        </w:rPr>
        <w:t xml:space="preserve"> </w:t>
      </w:r>
      <w:r>
        <w:rPr>
          <w:color w:val="2B2A29"/>
          <w:w w:val="105"/>
        </w:rPr>
        <w:t>identified</w:t>
      </w:r>
      <w:r>
        <w:rPr>
          <w:color w:val="2B2A29"/>
          <w:spacing w:val="3"/>
          <w:w w:val="105"/>
        </w:rPr>
        <w:t xml:space="preserve"> </w:t>
      </w:r>
      <w:r>
        <w:rPr>
          <w:color w:val="2B2A29"/>
          <w:w w:val="105"/>
        </w:rPr>
        <w:t>by</w:t>
      </w:r>
      <w:r>
        <w:rPr>
          <w:color w:val="2B2A29"/>
          <w:spacing w:val="3"/>
          <w:w w:val="105"/>
        </w:rPr>
        <w:t xml:space="preserve"> </w:t>
      </w:r>
      <w:r>
        <w:rPr>
          <w:color w:val="2B2A29"/>
          <w:w w:val="105"/>
        </w:rPr>
        <w:t>the</w:t>
      </w:r>
      <w:r>
        <w:rPr>
          <w:color w:val="2B2A29"/>
          <w:spacing w:val="3"/>
          <w:w w:val="105"/>
        </w:rPr>
        <w:t xml:space="preserve"> </w:t>
      </w:r>
      <w:r>
        <w:rPr>
          <w:color w:val="2B2A29"/>
          <w:w w:val="105"/>
        </w:rPr>
        <w:t>CPU.</w:t>
      </w:r>
      <w:r>
        <w:rPr>
          <w:color w:val="2B2A29"/>
          <w:spacing w:val="3"/>
          <w:w w:val="105"/>
        </w:rPr>
        <w:t xml:space="preserve"> </w:t>
      </w:r>
      <w:r>
        <w:rPr>
          <w:color w:val="2B2A29"/>
          <w:w w:val="105"/>
        </w:rPr>
        <w:t>This</w:t>
      </w:r>
      <w:r>
        <w:rPr>
          <w:color w:val="2B2A29"/>
          <w:spacing w:val="1"/>
          <w:w w:val="105"/>
        </w:rPr>
        <w:t xml:space="preserve"> </w:t>
      </w:r>
      <w:r>
        <w:rPr>
          <w:color w:val="2B2A29"/>
          <w:w w:val="105"/>
        </w:rPr>
        <w:t>binary</w:t>
      </w:r>
      <w:r>
        <w:rPr>
          <w:color w:val="2B2A29"/>
          <w:spacing w:val="-13"/>
          <w:w w:val="105"/>
        </w:rPr>
        <w:t xml:space="preserve"> </w:t>
      </w:r>
      <w:r>
        <w:rPr>
          <w:color w:val="2B2A29"/>
          <w:w w:val="105"/>
        </w:rPr>
        <w:t>code</w:t>
      </w:r>
      <w:r>
        <w:rPr>
          <w:color w:val="2B2A29"/>
          <w:spacing w:val="-12"/>
          <w:w w:val="105"/>
        </w:rPr>
        <w:t xml:space="preserve"> </w:t>
      </w:r>
      <w:r>
        <w:rPr>
          <w:color w:val="2B2A29"/>
          <w:w w:val="105"/>
        </w:rPr>
        <w:t>is</w:t>
      </w:r>
      <w:r>
        <w:rPr>
          <w:color w:val="2B2A29"/>
          <w:spacing w:val="-12"/>
          <w:w w:val="105"/>
        </w:rPr>
        <w:t xml:space="preserve"> </w:t>
      </w:r>
      <w:r>
        <w:rPr>
          <w:color w:val="2B2A29"/>
          <w:w w:val="105"/>
        </w:rPr>
        <w:t>also</w:t>
      </w:r>
      <w:r>
        <w:rPr>
          <w:color w:val="2B2A29"/>
          <w:spacing w:val="-12"/>
          <w:w w:val="105"/>
        </w:rPr>
        <w:t xml:space="preserve"> </w:t>
      </w:r>
      <w:r>
        <w:rPr>
          <w:color w:val="2B2A29"/>
          <w:w w:val="105"/>
        </w:rPr>
        <w:t>called</w:t>
      </w:r>
      <w:r>
        <w:rPr>
          <w:color w:val="2B2A29"/>
          <w:spacing w:val="-13"/>
          <w:w w:val="105"/>
        </w:rPr>
        <w:t xml:space="preserve"> </w:t>
      </w:r>
      <w:r>
        <w:rPr>
          <w:color w:val="2B2A29"/>
          <w:w w:val="105"/>
        </w:rPr>
        <w:t>the</w:t>
      </w:r>
      <w:r>
        <w:rPr>
          <w:color w:val="2B2A29"/>
          <w:spacing w:val="-12"/>
          <w:w w:val="105"/>
        </w:rPr>
        <w:t xml:space="preserve"> </w:t>
      </w:r>
      <w:r>
        <w:rPr>
          <w:i/>
          <w:color w:val="2B2A29"/>
          <w:w w:val="105"/>
        </w:rPr>
        <w:t>machine</w:t>
      </w:r>
      <w:r>
        <w:rPr>
          <w:i/>
          <w:color w:val="2B2A29"/>
          <w:spacing w:val="-11"/>
          <w:w w:val="105"/>
        </w:rPr>
        <w:t xml:space="preserve"> </w:t>
      </w:r>
      <w:r>
        <w:rPr>
          <w:i/>
          <w:color w:val="2B2A29"/>
          <w:w w:val="105"/>
        </w:rPr>
        <w:t>code</w:t>
      </w:r>
      <w:r>
        <w:rPr>
          <w:i/>
          <w:color w:val="2B2A29"/>
          <w:spacing w:val="-12"/>
          <w:w w:val="105"/>
        </w:rPr>
        <w:t xml:space="preserve"> </w:t>
      </w:r>
      <w:r>
        <w:rPr>
          <w:color w:val="2B2A29"/>
          <w:w w:val="105"/>
        </w:rPr>
        <w:t>for</w:t>
      </w:r>
      <w:r>
        <w:rPr>
          <w:color w:val="2B2A29"/>
          <w:spacing w:val="-13"/>
          <w:w w:val="105"/>
        </w:rPr>
        <w:t xml:space="preserve"> </w:t>
      </w:r>
      <w:r>
        <w:rPr>
          <w:color w:val="2B2A29"/>
          <w:w w:val="105"/>
        </w:rPr>
        <w:t>a</w:t>
      </w:r>
      <w:r>
        <w:rPr>
          <w:color w:val="2B2A29"/>
          <w:spacing w:val="-12"/>
          <w:w w:val="105"/>
        </w:rPr>
        <w:t xml:space="preserve"> </w:t>
      </w:r>
      <w:r>
        <w:rPr>
          <w:color w:val="2B2A29"/>
          <w:w w:val="105"/>
        </w:rPr>
        <w:t>CPU.</w:t>
      </w:r>
    </w:p>
    <w:p>
      <w:pPr>
        <w:pStyle w:val="11"/>
        <w:spacing w:before="212" w:line="304" w:lineRule="auto"/>
        <w:ind w:left="520" w:right="190" w:firstLine="359"/>
      </w:pPr>
      <w:r>
        <w:rPr>
          <w:color w:val="2B2A29"/>
          <w:w w:val="105"/>
        </w:rPr>
        <w:t>这些是CPU指令，用于计算10+20并将结果存储在特定位置。我们也将其称为</w:t>
      </w:r>
      <w:r>
        <w:rPr>
          <w:i/>
          <w:color w:val="2B2A29"/>
          <w:w w:val="105"/>
        </w:rPr>
        <w:t>汇编代码</w:t>
      </w:r>
      <w:r>
        <w:rPr>
          <w:color w:val="2B2A29"/>
          <w:w w:val="105"/>
        </w:rPr>
        <w:t>，这意味着它是在CPU中实际运行的最低级别代码。使用汇编器将这些指令转换成二进制代码，</w:t>
      </w:r>
      <w:r>
        <w:rPr>
          <w:color w:val="2B2A29"/>
          <w:spacing w:val="5"/>
          <w:w w:val="105"/>
        </w:rPr>
        <w:t>转换成目标</w:t>
      </w:r>
      <w:r>
        <w:rPr>
          <w:color w:val="2B2A29"/>
          <w:w w:val="105"/>
        </w:rPr>
        <w:t>数字集。它</w:t>
      </w:r>
      <w:r>
        <w:rPr>
          <w:color w:val="2B2A29"/>
          <w:spacing w:val="4"/>
          <w:w w:val="105"/>
        </w:rPr>
        <w:t>将</w:t>
      </w:r>
      <w:r>
        <w:rPr>
          <w:color w:val="2B2A29"/>
          <w:w w:val="105"/>
        </w:rPr>
        <w:t>汇编代码中提到</w:t>
      </w:r>
      <w:r>
        <w:rPr>
          <w:color w:val="2B2A29"/>
          <w:spacing w:val="2"/>
          <w:w w:val="105"/>
        </w:rPr>
        <w:t>的</w:t>
      </w:r>
      <w:r>
        <w:rPr>
          <w:color w:val="2B2A29"/>
          <w:w w:val="105"/>
        </w:rPr>
        <w:t>每个指令和其他值映射到CPU识别的数字格式。这种二进制代码也称为CPU的</w:t>
      </w:r>
      <w:r>
        <w:rPr>
          <w:i/>
          <w:color w:val="2B2A29"/>
          <w:w w:val="105"/>
        </w:rPr>
        <w:t>机器代码</w:t>
      </w:r>
      <w:r>
        <w:rPr>
          <w:color w:val="2B2A29"/>
          <w:w w:val="105"/>
        </w:rPr>
        <w:t>。</w:t>
      </w:r>
    </w:p>
    <w:p>
      <w:r>
        <w:rPr>
          <w:color w:val="2B2A29"/>
          <w:w w:val="105"/>
        </w:rPr>
        <w:t>The</w:t>
      </w:r>
      <w:r>
        <w:rPr>
          <w:color w:val="2B2A29"/>
          <w:spacing w:val="6"/>
          <w:w w:val="105"/>
        </w:rPr>
        <w:t xml:space="preserve"> </w:t>
      </w:r>
      <w:r>
        <w:rPr>
          <w:color w:val="2B2A29"/>
          <w:w w:val="105"/>
        </w:rPr>
        <w:t>actual</w:t>
      </w:r>
      <w:r>
        <w:rPr>
          <w:color w:val="2B2A29"/>
          <w:spacing w:val="5"/>
          <w:w w:val="105"/>
        </w:rPr>
        <w:t xml:space="preserve"> </w:t>
      </w:r>
      <w:r>
        <w:rPr>
          <w:color w:val="2B2A29"/>
          <w:w w:val="105"/>
        </w:rPr>
        <w:t>numerical</w:t>
      </w:r>
      <w:r>
        <w:rPr>
          <w:color w:val="2B2A29"/>
          <w:spacing w:val="6"/>
          <w:w w:val="105"/>
        </w:rPr>
        <w:t xml:space="preserve"> </w:t>
      </w:r>
      <w:r>
        <w:rPr>
          <w:color w:val="2B2A29"/>
          <w:w w:val="105"/>
        </w:rPr>
        <w:t>representation</w:t>
      </w:r>
      <w:r>
        <w:rPr>
          <w:color w:val="2B2A29"/>
          <w:spacing w:val="6"/>
          <w:w w:val="105"/>
        </w:rPr>
        <w:t xml:space="preserve"> </w:t>
      </w:r>
      <w:r>
        <w:rPr>
          <w:color w:val="2B2A29"/>
          <w:w w:val="105"/>
        </w:rPr>
        <w:t>of</w:t>
      </w:r>
      <w:r>
        <w:rPr>
          <w:color w:val="2B2A29"/>
          <w:spacing w:val="6"/>
          <w:w w:val="105"/>
        </w:rPr>
        <w:t xml:space="preserve"> </w:t>
      </w:r>
      <w:r>
        <w:rPr>
          <w:color w:val="2B2A29"/>
          <w:w w:val="105"/>
        </w:rPr>
        <w:t>the</w:t>
      </w:r>
      <w:r>
        <w:rPr>
          <w:color w:val="2B2A29"/>
          <w:spacing w:val="6"/>
          <w:w w:val="105"/>
        </w:rPr>
        <w:t xml:space="preserve"> </w:t>
      </w:r>
      <w:r>
        <w:rPr>
          <w:color w:val="2B2A29"/>
          <w:w w:val="105"/>
        </w:rPr>
        <w:t>preceding</w:t>
      </w:r>
      <w:r>
        <w:rPr>
          <w:color w:val="2B2A29"/>
          <w:spacing w:val="6"/>
          <w:w w:val="105"/>
        </w:rPr>
        <w:t xml:space="preserve"> </w:t>
      </w:r>
      <w:r>
        <w:rPr>
          <w:color w:val="2B2A29"/>
          <w:w w:val="105"/>
        </w:rPr>
        <w:t>code</w:t>
      </w:r>
      <w:r>
        <w:rPr>
          <w:color w:val="2B2A29"/>
          <w:spacing w:val="6"/>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x86</w:t>
      </w:r>
      <w:r>
        <w:rPr>
          <w:color w:val="2B2A29"/>
          <w:spacing w:val="6"/>
          <w:w w:val="105"/>
        </w:rPr>
        <w:t xml:space="preserve"> </w:t>
      </w:r>
      <w:r>
        <w:rPr>
          <w:color w:val="2B2A29"/>
          <w:w w:val="105"/>
        </w:rPr>
        <w:t>architecture</w:t>
      </w:r>
      <w:r>
        <w:rPr>
          <w:color w:val="2B2A29"/>
          <w:spacing w:val="6"/>
          <w:w w:val="105"/>
        </w:rPr>
        <w:t xml:space="preserve"> </w:t>
      </w:r>
      <w:r>
        <w:rPr>
          <w:color w:val="2B2A29"/>
          <w:w w:val="105"/>
        </w:rPr>
        <w:t>is</w:t>
      </w:r>
      <w:r>
        <w:rPr>
          <w:color w:val="2B2A29"/>
          <w:spacing w:val="-54"/>
          <w:w w:val="105"/>
        </w:rPr>
        <w:t xml:space="preserve"> </w:t>
      </w:r>
      <w:r>
        <w:rPr>
          <w:color w:val="2B2A29"/>
          <w:w w:val="110"/>
        </w:rPr>
        <w:t>displayed</w:t>
      </w:r>
      <w:r>
        <w:rPr>
          <w:color w:val="2B2A29"/>
          <w:spacing w:val="-17"/>
          <w:w w:val="110"/>
        </w:rPr>
        <w:t xml:space="preserve"> </w:t>
      </w:r>
      <w:r>
        <w:rPr>
          <w:color w:val="2B2A29"/>
          <w:w w:val="110"/>
        </w:rPr>
        <w:t>here</w:t>
      </w:r>
      <w:r>
        <w:rPr>
          <w:color w:val="2B2A29"/>
          <w:spacing w:val="-16"/>
          <w:w w:val="110"/>
        </w:rPr>
        <w:t xml:space="preserve"> </w:t>
      </w:r>
      <w:r>
        <w:rPr>
          <w:color w:val="2B2A29"/>
          <w:w w:val="110"/>
        </w:rPr>
        <w:t>in</w:t>
      </w:r>
      <w:r>
        <w:rPr>
          <w:color w:val="2B2A29"/>
          <w:spacing w:val="-16"/>
          <w:w w:val="110"/>
        </w:rPr>
        <w:t xml:space="preserve"> </w:t>
      </w:r>
      <w:r>
        <w:rPr>
          <w:color w:val="2B2A29"/>
          <w:w w:val="110"/>
        </w:rPr>
        <w:t>hex</w:t>
      </w:r>
      <w:r>
        <w:rPr>
          <w:color w:val="2B2A29"/>
          <w:spacing w:val="-16"/>
          <w:w w:val="110"/>
        </w:rPr>
        <w:t xml:space="preserve"> </w:t>
      </w:r>
      <w:r>
        <w:rPr>
          <w:color w:val="2B2A29"/>
          <w:w w:val="110"/>
        </w:rPr>
        <w:t>(base</w:t>
      </w:r>
      <w:r>
        <w:rPr>
          <w:color w:val="2B2A29"/>
          <w:spacing w:val="-16"/>
          <w:w w:val="110"/>
        </w:rPr>
        <w:t xml:space="preserve"> </w:t>
      </w:r>
      <w:r>
        <w:rPr>
          <w:color w:val="2B2A29"/>
          <w:w w:val="110"/>
        </w:rPr>
        <w:t>16)</w:t>
      </w:r>
      <w:r>
        <w:rPr>
          <w:color w:val="2B2A29"/>
          <w:spacing w:val="-16"/>
          <w:w w:val="110"/>
        </w:rPr>
        <w:t xml:space="preserve"> </w:t>
      </w:r>
      <w:r>
        <w:rPr>
          <w:color w:val="2B2A29"/>
          <w:w w:val="110"/>
        </w:rPr>
        <w:t>numbers:</w:t>
      </w:r>
    </w:p>
    <w:p>
      <w:pPr>
        <w:pStyle w:val="11"/>
        <w:spacing w:line="304" w:lineRule="auto"/>
        <w:ind w:left="520" w:firstLine="359"/>
      </w:pPr>
      <w:r>
        <w:rPr>
          <w:color w:val="2B2A29"/>
          <w:w w:val="105"/>
        </w:rPr>
        <w:t>x86架构中前面代码的实际数字表示</w:t>
      </w:r>
      <w:r>
        <w:rPr>
          <w:color w:val="2B2A29"/>
          <w:spacing w:val="6"/>
          <w:w w:val="105"/>
        </w:rPr>
        <w:t>在</w:t>
      </w:r>
      <w:r>
        <w:rPr>
          <w:color w:val="2B2A29"/>
          <w:w w:val="110"/>
        </w:rPr>
        <w:t>此以十六</w:t>
      </w:r>
      <w:r>
        <w:rPr>
          <w:color w:val="2B2A29"/>
          <w:spacing w:val="-16"/>
          <w:w w:val="110"/>
        </w:rPr>
        <w:t>进制</w:t>
      </w:r>
      <w:r>
        <w:rPr>
          <w:color w:val="2B2A29"/>
          <w:w w:val="110"/>
        </w:rPr>
        <w:t>（以16为基数）数字显示：</w:t>
      </w:r>
    </w:p>
    <w:p>
      <w:r>
        <w:rPr>
          <w:rFonts w:ascii="宋体"/>
          <w:color w:val="2B2A29"/>
        </w:rPr>
        <w:t>B8 0A 00 00 00 BB 14 00 00 00 01 D8 89 46 08</w:t>
      </w:r>
    </w:p>
    <w:p>
      <w:pPr>
        <w:pStyle w:val="11"/>
        <w:spacing w:before="136"/>
        <w:ind w:left="520"/>
        <w:rPr>
          <w:rFonts w:ascii="宋体"/>
        </w:rPr>
      </w:pPr>
      <w:r>
        <w:rPr>
          <w:rFonts w:ascii="宋体"/>
          <w:color w:val="2B2A29"/>
        </w:rPr>
        <w:t>B8 0A 00 00 00 BB 14 00 00 01 D8 89 46 08</w:t>
      </w:r>
    </w:p>
    <w:p>
      <w:r>
        <w:rPr>
          <w:color w:val="2B2A29"/>
          <w:w w:val="105"/>
        </w:rPr>
        <w:t>It is these numbers that</w:t>
      </w:r>
      <w:r>
        <w:rPr>
          <w:color w:val="2B2A29"/>
          <w:spacing w:val="1"/>
          <w:w w:val="105"/>
        </w:rPr>
        <w:t xml:space="preserve"> </w:t>
      </w:r>
      <w:r>
        <w:rPr>
          <w:color w:val="2B2A29"/>
          <w:w w:val="105"/>
        </w:rPr>
        <w:t>are fed into the CPU</w:t>
      </w:r>
      <w:r>
        <w:rPr>
          <w:color w:val="2B2A29"/>
          <w:spacing w:val="1"/>
          <w:w w:val="105"/>
        </w:rPr>
        <w:t xml:space="preserve"> </w:t>
      </w:r>
      <w:r>
        <w:rPr>
          <w:color w:val="2B2A29"/>
          <w:w w:val="105"/>
        </w:rPr>
        <w:t>to execute the required processing.</w:t>
      </w:r>
      <w:r>
        <w:rPr>
          <w:color w:val="2B2A29"/>
          <w:spacing w:val="1"/>
          <w:w w:val="105"/>
        </w:rPr>
        <w:t xml:space="preserve"> </w:t>
      </w:r>
      <w:r>
        <w:rPr>
          <w:color w:val="2B2A29"/>
          <w:w w:val="105"/>
        </w:rPr>
        <w:t>People used to program in this low-level assembly language in the early days of</w:t>
      </w:r>
      <w:r>
        <w:rPr>
          <w:color w:val="2B2A29"/>
          <w:spacing w:val="1"/>
          <w:w w:val="105"/>
        </w:rPr>
        <w:t xml:space="preserve"> </w:t>
      </w:r>
      <w:r>
        <w:rPr>
          <w:color w:val="2B2A29"/>
          <w:w w:val="105"/>
        </w:rPr>
        <w:t>computers.</w:t>
      </w:r>
      <w:r>
        <w:rPr>
          <w:color w:val="2B2A29"/>
          <w:spacing w:val="8"/>
          <w:w w:val="105"/>
        </w:rPr>
        <w:t xml:space="preserve"> </w:t>
      </w:r>
      <w:r>
        <w:rPr>
          <w:color w:val="2B2A29"/>
          <w:w w:val="105"/>
        </w:rPr>
        <w:t>But</w:t>
      </w:r>
      <w:r>
        <w:rPr>
          <w:color w:val="2B2A29"/>
          <w:spacing w:val="8"/>
          <w:w w:val="105"/>
        </w:rPr>
        <w:t xml:space="preserve"> </w:t>
      </w:r>
      <w:r>
        <w:rPr>
          <w:color w:val="2B2A29"/>
          <w:w w:val="105"/>
        </w:rPr>
        <w:t>as</w:t>
      </w:r>
      <w:r>
        <w:rPr>
          <w:color w:val="2B2A29"/>
          <w:spacing w:val="8"/>
          <w:w w:val="105"/>
        </w:rPr>
        <w:t xml:space="preserve"> </w:t>
      </w:r>
      <w:r>
        <w:rPr>
          <w:color w:val="2B2A29"/>
          <w:w w:val="105"/>
        </w:rPr>
        <w:t>memory</w:t>
      </w:r>
      <w:r>
        <w:rPr>
          <w:color w:val="2B2A29"/>
          <w:spacing w:val="8"/>
          <w:w w:val="105"/>
        </w:rPr>
        <w:t xml:space="preserve"> </w:t>
      </w:r>
      <w:r>
        <w:rPr>
          <w:color w:val="2B2A29"/>
          <w:w w:val="105"/>
        </w:rPr>
        <w:t>capacities</w:t>
      </w:r>
      <w:r>
        <w:rPr>
          <w:color w:val="2B2A29"/>
          <w:spacing w:val="8"/>
          <w:w w:val="105"/>
        </w:rPr>
        <w:t xml:space="preserve"> </w:t>
      </w:r>
      <w:r>
        <w:rPr>
          <w:color w:val="2B2A29"/>
          <w:w w:val="105"/>
        </w:rPr>
        <w:t>and</w:t>
      </w:r>
      <w:r>
        <w:rPr>
          <w:color w:val="2B2A29"/>
          <w:spacing w:val="8"/>
          <w:w w:val="105"/>
        </w:rPr>
        <w:t xml:space="preserve"> </w:t>
      </w:r>
      <w:r>
        <w:rPr>
          <w:color w:val="2B2A29"/>
          <w:w w:val="105"/>
        </w:rPr>
        <w:t>CPU</w:t>
      </w:r>
      <w:r>
        <w:rPr>
          <w:color w:val="2B2A29"/>
          <w:spacing w:val="8"/>
          <w:w w:val="105"/>
        </w:rPr>
        <w:t xml:space="preserve"> </w:t>
      </w:r>
      <w:r>
        <w:rPr>
          <w:color w:val="2B2A29"/>
          <w:w w:val="105"/>
        </w:rPr>
        <w:t>capabilities</w:t>
      </w:r>
      <w:r>
        <w:rPr>
          <w:color w:val="2B2A29"/>
          <w:spacing w:val="8"/>
          <w:w w:val="105"/>
        </w:rPr>
        <w:t xml:space="preserve"> </w:t>
      </w:r>
      <w:r>
        <w:rPr>
          <w:color w:val="2B2A29"/>
          <w:w w:val="105"/>
        </w:rPr>
        <w:t>increased,</w:t>
      </w:r>
      <w:r>
        <w:rPr>
          <w:color w:val="2B2A29"/>
          <w:spacing w:val="8"/>
          <w:w w:val="105"/>
        </w:rPr>
        <w:t xml:space="preserve"> </w:t>
      </w:r>
      <w:r>
        <w:rPr>
          <w:color w:val="2B2A29"/>
          <w:w w:val="105"/>
        </w:rPr>
        <w:t>programmers were</w:t>
      </w:r>
      <w:r>
        <w:rPr>
          <w:color w:val="2B2A29"/>
          <w:spacing w:val="3"/>
          <w:w w:val="105"/>
        </w:rPr>
        <w:t xml:space="preserve"> </w:t>
      </w:r>
      <w:r>
        <w:rPr>
          <w:color w:val="2B2A29"/>
          <w:w w:val="105"/>
        </w:rPr>
        <w:t>able</w:t>
      </w:r>
      <w:r>
        <w:rPr>
          <w:color w:val="2B2A29"/>
          <w:spacing w:val="2"/>
          <w:w w:val="105"/>
        </w:rPr>
        <w:t xml:space="preserve"> </w:t>
      </w:r>
      <w:r>
        <w:rPr>
          <w:color w:val="2B2A29"/>
          <w:w w:val="105"/>
        </w:rPr>
        <w:t>to</w:t>
      </w:r>
      <w:r>
        <w:rPr>
          <w:color w:val="2B2A29"/>
          <w:spacing w:val="3"/>
          <w:w w:val="105"/>
        </w:rPr>
        <w:t xml:space="preserve"> </w:t>
      </w:r>
      <w:r>
        <w:rPr>
          <w:color w:val="2B2A29"/>
          <w:w w:val="105"/>
        </w:rPr>
        <w:t>write</w:t>
      </w:r>
      <w:r>
        <w:rPr>
          <w:color w:val="2B2A29"/>
          <w:spacing w:val="3"/>
          <w:w w:val="105"/>
        </w:rPr>
        <w:t xml:space="preserve"> </w:t>
      </w:r>
      <w:r>
        <w:rPr>
          <w:color w:val="2B2A29"/>
          <w:w w:val="105"/>
        </w:rPr>
        <w:t>much</w:t>
      </w:r>
      <w:r>
        <w:rPr>
          <w:color w:val="2B2A29"/>
          <w:spacing w:val="3"/>
          <w:w w:val="105"/>
        </w:rPr>
        <w:t xml:space="preserve"> </w:t>
      </w:r>
      <w:r>
        <w:rPr>
          <w:color w:val="2B2A29"/>
          <w:w w:val="105"/>
        </w:rPr>
        <w:t>more</w:t>
      </w:r>
      <w:r>
        <w:rPr>
          <w:color w:val="2B2A29"/>
          <w:spacing w:val="3"/>
          <w:w w:val="105"/>
        </w:rPr>
        <w:t xml:space="preserve"> </w:t>
      </w:r>
      <w:r>
        <w:rPr>
          <w:color w:val="2B2A29"/>
          <w:w w:val="105"/>
        </w:rPr>
        <w:t>complicated</w:t>
      </w:r>
      <w:r>
        <w:rPr>
          <w:color w:val="2B2A29"/>
          <w:spacing w:val="3"/>
          <w:w w:val="105"/>
        </w:rPr>
        <w:t xml:space="preserve"> </w:t>
      </w:r>
      <w:r>
        <w:rPr>
          <w:color w:val="2B2A29"/>
          <w:w w:val="105"/>
        </w:rPr>
        <w:t>programs.</w:t>
      </w:r>
      <w:r>
        <w:rPr>
          <w:color w:val="2B2A29"/>
          <w:spacing w:val="3"/>
          <w:w w:val="105"/>
        </w:rPr>
        <w:t xml:space="preserve"> </w:t>
      </w:r>
      <w:r>
        <w:rPr>
          <w:color w:val="2B2A29"/>
          <w:w w:val="105"/>
        </w:rPr>
        <w:t>In</w:t>
      </w:r>
      <w:r>
        <w:rPr>
          <w:color w:val="2B2A29"/>
          <w:spacing w:val="3"/>
          <w:w w:val="105"/>
        </w:rPr>
        <w:t xml:space="preserve"> </w:t>
      </w:r>
      <w:r>
        <w:rPr>
          <w:color w:val="2B2A29"/>
          <w:w w:val="105"/>
        </w:rPr>
        <w:t>this</w:t>
      </w:r>
      <w:r>
        <w:rPr>
          <w:color w:val="2B2A29"/>
          <w:spacing w:val="3"/>
          <w:w w:val="105"/>
        </w:rPr>
        <w:t xml:space="preserve"> </w:t>
      </w:r>
      <w:r>
        <w:rPr>
          <w:color w:val="2B2A29"/>
          <w:w w:val="105"/>
        </w:rPr>
        <w:t>situation,</w:t>
      </w:r>
      <w:r>
        <w:rPr>
          <w:color w:val="2B2A29"/>
          <w:spacing w:val="3"/>
          <w:w w:val="105"/>
        </w:rPr>
        <w:t xml:space="preserve"> </w:t>
      </w:r>
      <w:r>
        <w:rPr>
          <w:color w:val="2B2A29"/>
          <w:w w:val="105"/>
        </w:rPr>
        <w:t>coding</w:t>
      </w:r>
      <w:r>
        <w:rPr>
          <w:color w:val="2B2A29"/>
          <w:spacing w:val="3"/>
          <w:w w:val="105"/>
        </w:rPr>
        <w:t xml:space="preserve"> </w:t>
      </w:r>
      <w:r>
        <w:rPr>
          <w:color w:val="2B2A29"/>
          <w:w w:val="105"/>
        </w:rPr>
        <w:t>with</w:t>
      </w:r>
      <w:r>
        <w:rPr>
          <w:color w:val="2B2A29"/>
          <w:spacing w:val="3"/>
          <w:w w:val="105"/>
        </w:rPr>
        <w:t xml:space="preserve"> </w:t>
      </w:r>
      <w:r>
        <w:rPr>
          <w:color w:val="2B2A29"/>
          <w:w w:val="105"/>
        </w:rPr>
        <w:t>this</w:t>
      </w:r>
      <w:r>
        <w:rPr>
          <w:color w:val="2B2A29"/>
          <w:spacing w:val="-54"/>
          <w:w w:val="105"/>
        </w:rPr>
        <w:t xml:space="preserve"> </w:t>
      </w:r>
      <w:r>
        <w:rPr>
          <w:color w:val="2B2A29"/>
          <w:w w:val="105"/>
        </w:rPr>
        <w:t>lower-level</w:t>
      </w:r>
      <w:r>
        <w:rPr>
          <w:color w:val="2B2A29"/>
          <w:spacing w:val="1"/>
          <w:w w:val="105"/>
        </w:rPr>
        <w:t xml:space="preserve"> </w:t>
      </w:r>
      <w:r>
        <w:rPr>
          <w:color w:val="2B2A29"/>
          <w:w w:val="105"/>
        </w:rPr>
        <w:t>form</w:t>
      </w:r>
      <w:r>
        <w:rPr>
          <w:color w:val="2B2A29"/>
          <w:spacing w:val="1"/>
          <w:w w:val="105"/>
        </w:rPr>
        <w:t xml:space="preserve"> </w:t>
      </w:r>
      <w:r>
        <w:rPr>
          <w:color w:val="2B2A29"/>
          <w:w w:val="105"/>
        </w:rPr>
        <w:t>is</w:t>
      </w:r>
      <w:r>
        <w:rPr>
          <w:color w:val="2B2A29"/>
          <w:spacing w:val="1"/>
          <w:w w:val="105"/>
        </w:rPr>
        <w:t xml:space="preserve"> </w:t>
      </w:r>
      <w:r>
        <w:rPr>
          <w:color w:val="2B2A29"/>
          <w:w w:val="105"/>
        </w:rPr>
        <w:t>time-consuming</w:t>
      </w:r>
      <w:r>
        <w:rPr>
          <w:color w:val="2B2A29"/>
          <w:spacing w:val="2"/>
          <w:w w:val="105"/>
        </w:rPr>
        <w:t xml:space="preserve"> </w:t>
      </w:r>
      <w:r>
        <w:rPr>
          <w:color w:val="2B2A29"/>
          <w:w w:val="105"/>
        </w:rPr>
        <w:t>and</w:t>
      </w:r>
      <w:r>
        <w:rPr>
          <w:color w:val="2B2A29"/>
          <w:spacing w:val="1"/>
          <w:w w:val="105"/>
        </w:rPr>
        <w:t xml:space="preserve"> </w:t>
      </w:r>
      <w:r>
        <w:rPr>
          <w:color w:val="2B2A29"/>
          <w:w w:val="105"/>
        </w:rPr>
        <w:t>hard</w:t>
      </w:r>
      <w:r>
        <w:rPr>
          <w:color w:val="2B2A29"/>
          <w:spacing w:val="1"/>
          <w:w w:val="105"/>
        </w:rPr>
        <w:t xml:space="preserve"> </w:t>
      </w:r>
      <w:r>
        <w:rPr>
          <w:color w:val="2B2A29"/>
          <w:w w:val="105"/>
        </w:rPr>
        <w:t>to</w:t>
      </w:r>
      <w:r>
        <w:rPr>
          <w:color w:val="2B2A29"/>
          <w:spacing w:val="2"/>
          <w:w w:val="105"/>
        </w:rPr>
        <w:t xml:space="preserve"> </w:t>
      </w:r>
      <w:r>
        <w:rPr>
          <w:color w:val="2B2A29"/>
          <w:w w:val="105"/>
        </w:rPr>
        <w:t>manage.</w:t>
      </w:r>
      <w:r>
        <w:rPr>
          <w:color w:val="2B2A29"/>
          <w:spacing w:val="1"/>
          <w:w w:val="105"/>
        </w:rPr>
        <w:t xml:space="preserve"> </w:t>
      </w:r>
      <w:r>
        <w:rPr>
          <w:color w:val="2B2A29"/>
          <w:w w:val="105"/>
        </w:rPr>
        <w:t>This</w:t>
      </w:r>
      <w:r>
        <w:rPr>
          <w:color w:val="2B2A29"/>
          <w:spacing w:val="1"/>
          <w:w w:val="105"/>
        </w:rPr>
        <w:t xml:space="preserve"> </w:t>
      </w:r>
      <w:r>
        <w:rPr>
          <w:color w:val="2B2A29"/>
          <w:w w:val="105"/>
        </w:rPr>
        <w:t>drove</w:t>
      </w:r>
      <w:r>
        <w:rPr>
          <w:color w:val="2B2A29"/>
          <w:spacing w:val="2"/>
          <w:w w:val="105"/>
        </w:rPr>
        <w:t xml:space="preserve"> </w:t>
      </w:r>
      <w:r>
        <w:rPr>
          <w:color w:val="2B2A29"/>
          <w:w w:val="105"/>
        </w:rPr>
        <w:t>the</w:t>
      </w:r>
      <w:r>
        <w:rPr>
          <w:color w:val="2B2A29"/>
          <w:spacing w:val="1"/>
          <w:w w:val="105"/>
        </w:rPr>
        <w:t xml:space="preserve"> </w:t>
      </w:r>
      <w:r>
        <w:rPr>
          <w:color w:val="2B2A29"/>
          <w:w w:val="105"/>
        </w:rPr>
        <w:t>development</w:t>
      </w:r>
      <w:r>
        <w:rPr>
          <w:color w:val="2B2A29"/>
          <w:spacing w:val="1"/>
          <w:w w:val="105"/>
        </w:rPr>
        <w:t xml:space="preserve"> </w:t>
      </w:r>
      <w:r>
        <w:rPr>
          <w:color w:val="2B2A29"/>
          <w:w w:val="105"/>
        </w:rPr>
        <w:t>of</w:t>
      </w:r>
      <w:r>
        <w:rPr>
          <w:color w:val="2B2A29"/>
          <w:spacing w:val="1"/>
          <w:w w:val="105"/>
        </w:rPr>
        <w:t xml:space="preserve"> </w:t>
      </w:r>
      <w:r>
        <w:rPr>
          <w:color w:val="2B2A29"/>
          <w:w w:val="105"/>
        </w:rPr>
        <w:t>higher-level</w:t>
      </w:r>
      <w:r>
        <w:rPr>
          <w:color w:val="2B2A29"/>
          <w:spacing w:val="1"/>
          <w:w w:val="105"/>
        </w:rPr>
        <w:t xml:space="preserve"> </w:t>
      </w:r>
      <w:r>
        <w:rPr>
          <w:color w:val="2B2A29"/>
          <w:w w:val="105"/>
        </w:rPr>
        <w:t>programming</w:t>
      </w:r>
      <w:r>
        <w:rPr>
          <w:color w:val="2B2A29"/>
          <w:spacing w:val="2"/>
          <w:w w:val="105"/>
        </w:rPr>
        <w:t xml:space="preserve"> </w:t>
      </w:r>
      <w:r>
        <w:rPr>
          <w:color w:val="2B2A29"/>
          <w:w w:val="105"/>
        </w:rPr>
        <w:t>languages</w:t>
      </w:r>
      <w:r>
        <w:rPr>
          <w:color w:val="2B2A29"/>
          <w:spacing w:val="1"/>
          <w:w w:val="105"/>
        </w:rPr>
        <w:t xml:space="preserve"> </w:t>
      </w:r>
      <w:r>
        <w:rPr>
          <w:color w:val="2B2A29"/>
          <w:w w:val="105"/>
        </w:rPr>
        <w:t>to</w:t>
      </w:r>
      <w:r>
        <w:rPr>
          <w:color w:val="2B2A29"/>
          <w:spacing w:val="2"/>
          <w:w w:val="105"/>
        </w:rPr>
        <w:t xml:space="preserve"> </w:t>
      </w:r>
      <w:r>
        <w:rPr>
          <w:color w:val="2B2A29"/>
          <w:w w:val="105"/>
        </w:rPr>
        <w:t>define</w:t>
      </w:r>
      <w:r>
        <w:rPr>
          <w:color w:val="2B2A29"/>
          <w:spacing w:val="1"/>
          <w:w w:val="105"/>
        </w:rPr>
        <w:t xml:space="preserve"> </w:t>
      </w:r>
      <w:r>
        <w:rPr>
          <w:color w:val="2B2A29"/>
          <w:w w:val="105"/>
        </w:rPr>
        <w:t>and</w:t>
      </w:r>
      <w:r>
        <w:rPr>
          <w:color w:val="2B2A29"/>
          <w:spacing w:val="2"/>
          <w:w w:val="105"/>
        </w:rPr>
        <w:t xml:space="preserve"> </w:t>
      </w:r>
      <w:r>
        <w:rPr>
          <w:color w:val="2B2A29"/>
          <w:w w:val="105"/>
        </w:rPr>
        <w:t>then</w:t>
      </w:r>
      <w:r>
        <w:rPr>
          <w:color w:val="2B2A29"/>
          <w:spacing w:val="1"/>
          <w:w w:val="105"/>
        </w:rPr>
        <w:t xml:space="preserve"> </w:t>
      </w:r>
      <w:r>
        <w:rPr>
          <w:color w:val="2B2A29"/>
          <w:w w:val="105"/>
        </w:rPr>
        <w:t>translate</w:t>
      </w:r>
      <w:r>
        <w:rPr>
          <w:color w:val="2B2A29"/>
          <w:spacing w:val="2"/>
          <w:w w:val="105"/>
        </w:rPr>
        <w:t xml:space="preserve"> </w:t>
      </w:r>
      <w:r>
        <w:rPr>
          <w:color w:val="2B2A29"/>
          <w:w w:val="105"/>
        </w:rPr>
        <w:t>or</w:t>
      </w:r>
      <w:r>
        <w:rPr>
          <w:color w:val="2B2A29"/>
          <w:spacing w:val="1"/>
          <w:w w:val="105"/>
        </w:rPr>
        <w:t xml:space="preserve"> </w:t>
      </w:r>
      <w:r>
        <w:rPr>
          <w:color w:val="2B2A29"/>
          <w:w w:val="105"/>
        </w:rPr>
        <w:t>compile</w:t>
      </w:r>
      <w:r>
        <w:rPr>
          <w:color w:val="2B2A29"/>
          <w:spacing w:val="2"/>
          <w:w w:val="105"/>
        </w:rPr>
        <w:t xml:space="preserve"> </w:t>
      </w:r>
      <w:r>
        <w:rPr>
          <w:color w:val="2B2A29"/>
          <w:w w:val="105"/>
        </w:rPr>
        <w:t>those</w:t>
      </w:r>
      <w:r>
        <w:rPr>
          <w:color w:val="2B2A29"/>
          <w:spacing w:val="1"/>
          <w:w w:val="105"/>
        </w:rPr>
        <w:t xml:space="preserve"> </w:t>
      </w:r>
      <w:r>
        <w:rPr>
          <w:color w:val="2B2A29"/>
          <w:w w:val="105"/>
        </w:rPr>
        <w:t>programs</w:t>
      </w:r>
      <w:r>
        <w:rPr>
          <w:color w:val="2B2A29"/>
          <w:spacing w:val="-7"/>
          <w:w w:val="105"/>
        </w:rPr>
        <w:t xml:space="preserve"> </w:t>
      </w:r>
      <w:r>
        <w:rPr>
          <w:color w:val="2B2A29"/>
          <w:w w:val="105"/>
        </w:rPr>
        <w:t>to</w:t>
      </w:r>
      <w:r>
        <w:rPr>
          <w:color w:val="2B2A29"/>
          <w:spacing w:val="-6"/>
          <w:w w:val="105"/>
        </w:rPr>
        <w:t xml:space="preserve"> </w:t>
      </w:r>
      <w:r>
        <w:rPr>
          <w:color w:val="2B2A29"/>
          <w:w w:val="105"/>
        </w:rPr>
        <w:t>CPU</w:t>
      </w:r>
      <w:r>
        <w:rPr>
          <w:color w:val="2B2A29"/>
          <w:spacing w:val="-6"/>
          <w:w w:val="105"/>
        </w:rPr>
        <w:t xml:space="preserve"> </w:t>
      </w:r>
      <w:r>
        <w:rPr>
          <w:color w:val="2B2A29"/>
          <w:w w:val="105"/>
        </w:rPr>
        <w:t>instructions.</w:t>
      </w:r>
      <w:r>
        <w:rPr>
          <w:color w:val="2B2A29"/>
          <w:spacing w:val="-7"/>
          <w:w w:val="105"/>
        </w:rPr>
        <w:t xml:space="preserve"> </w:t>
      </w:r>
      <w:r>
        <w:rPr>
          <w:color w:val="2B2A29"/>
          <w:w w:val="105"/>
        </w:rPr>
        <w:t>Listing</w:t>
      </w:r>
      <w:r>
        <w:rPr>
          <w:color w:val="2B2A29"/>
          <w:spacing w:val="-6"/>
          <w:w w:val="105"/>
        </w:rPr>
        <w:t xml:space="preserve"> </w:t>
      </w:r>
      <w:r>
        <w:rPr>
          <w:color w:val="0000FF"/>
          <w:w w:val="105"/>
        </w:rPr>
        <w:t>1-2</w:t>
      </w:r>
      <w:r>
        <w:rPr>
          <w:color w:val="0000FF"/>
          <w:spacing w:val="-6"/>
          <w:w w:val="105"/>
        </w:rPr>
        <w:t xml:space="preserve"> </w:t>
      </w:r>
      <w:r>
        <w:rPr>
          <w:color w:val="2B2A29"/>
          <w:w w:val="105"/>
        </w:rPr>
        <w:t>shows</w:t>
      </w:r>
      <w:r>
        <w:rPr>
          <w:color w:val="2B2A29"/>
          <w:spacing w:val="-7"/>
          <w:w w:val="105"/>
        </w:rPr>
        <w:t xml:space="preserve"> </w:t>
      </w:r>
      <w:r>
        <w:rPr>
          <w:color w:val="2B2A29"/>
          <w:w w:val="105"/>
        </w:rPr>
        <w:t>an</w:t>
      </w:r>
      <w:r>
        <w:rPr>
          <w:color w:val="2B2A29"/>
          <w:spacing w:val="-6"/>
          <w:w w:val="105"/>
        </w:rPr>
        <w:t xml:space="preserve"> </w:t>
      </w:r>
      <w:r>
        <w:rPr>
          <w:color w:val="2B2A29"/>
          <w:w w:val="105"/>
        </w:rPr>
        <w:t>example</w:t>
      </w:r>
      <w:r>
        <w:rPr>
          <w:color w:val="2B2A29"/>
          <w:spacing w:val="-6"/>
          <w:w w:val="105"/>
        </w:rPr>
        <w:t xml:space="preserve"> </w:t>
      </w:r>
      <w:r>
        <w:rPr>
          <w:color w:val="2B2A29"/>
          <w:w w:val="105"/>
        </w:rPr>
        <w:t>of</w:t>
      </w:r>
      <w:r>
        <w:rPr>
          <w:color w:val="2B2A29"/>
          <w:spacing w:val="-7"/>
          <w:w w:val="105"/>
        </w:rPr>
        <w:t xml:space="preserve"> </w:t>
      </w:r>
      <w:r>
        <w:rPr>
          <w:color w:val="2B2A29"/>
          <w:w w:val="105"/>
        </w:rPr>
        <w:t>a</w:t>
      </w:r>
      <w:r>
        <w:rPr>
          <w:color w:val="2B2A29"/>
          <w:spacing w:val="-6"/>
          <w:w w:val="105"/>
        </w:rPr>
        <w:t xml:space="preserve"> </w:t>
      </w:r>
      <w:r>
        <w:rPr>
          <w:color w:val="2B2A29"/>
          <w:w w:val="105"/>
        </w:rPr>
        <w:t>higher-level</w:t>
      </w:r>
      <w:r>
        <w:rPr>
          <w:color w:val="2B2A29"/>
          <w:spacing w:val="-6"/>
          <w:w w:val="105"/>
        </w:rPr>
        <w:t xml:space="preserve"> </w:t>
      </w:r>
      <w:r>
        <w:rPr>
          <w:color w:val="2B2A29"/>
          <w:w w:val="105"/>
        </w:rPr>
        <w:t>language</w:t>
      </w:r>
      <w:r>
        <w:rPr>
          <w:color w:val="2B2A29"/>
          <w:spacing w:val="1"/>
          <w:w w:val="105"/>
        </w:rPr>
        <w:t xml:space="preserve"> </w:t>
      </w:r>
      <w:r>
        <w:rPr>
          <w:color w:val="2B2A29"/>
          <w:w w:val="105"/>
        </w:rPr>
        <w:t>code</w:t>
      </w:r>
      <w:r>
        <w:rPr>
          <w:color w:val="2B2A29"/>
          <w:spacing w:val="-9"/>
          <w:w w:val="105"/>
        </w:rPr>
        <w:t xml:space="preserve"> </w:t>
      </w:r>
      <w:r>
        <w:rPr>
          <w:color w:val="2B2A29"/>
          <w:w w:val="105"/>
        </w:rPr>
        <w:t>to</w:t>
      </w:r>
      <w:r>
        <w:rPr>
          <w:color w:val="2B2A29"/>
          <w:spacing w:val="-9"/>
          <w:w w:val="105"/>
        </w:rPr>
        <w:t xml:space="preserve"> </w:t>
      </w:r>
      <w:r>
        <w:rPr>
          <w:color w:val="2B2A29"/>
          <w:w w:val="105"/>
        </w:rPr>
        <w:t>perform</w:t>
      </w:r>
      <w:r>
        <w:rPr>
          <w:color w:val="2B2A29"/>
          <w:spacing w:val="-9"/>
          <w:w w:val="105"/>
        </w:rPr>
        <w:t xml:space="preserve"> </w:t>
      </w:r>
      <w:r>
        <w:rPr>
          <w:color w:val="2B2A29"/>
          <w:w w:val="105"/>
        </w:rPr>
        <w:t>the</w:t>
      </w:r>
      <w:r>
        <w:rPr>
          <w:color w:val="2B2A29"/>
          <w:spacing w:val="-8"/>
          <w:w w:val="105"/>
        </w:rPr>
        <w:t xml:space="preserve"> </w:t>
      </w:r>
      <w:r>
        <w:rPr>
          <w:color w:val="2B2A29"/>
          <w:w w:val="105"/>
        </w:rPr>
        <w:t>same</w:t>
      </w:r>
      <w:r>
        <w:rPr>
          <w:color w:val="2B2A29"/>
          <w:spacing w:val="-9"/>
          <w:w w:val="105"/>
        </w:rPr>
        <w:t xml:space="preserve"> </w:t>
      </w:r>
      <w:r>
        <w:rPr>
          <w:color w:val="2B2A29"/>
          <w:w w:val="105"/>
        </w:rPr>
        <w:t>operation</w:t>
      </w:r>
      <w:r>
        <w:rPr>
          <w:color w:val="2B2A29"/>
          <w:spacing w:val="-9"/>
          <w:w w:val="105"/>
        </w:rPr>
        <w:t xml:space="preserve"> </w:t>
      </w:r>
      <w:r>
        <w:rPr>
          <w:color w:val="2B2A29"/>
          <w:w w:val="105"/>
        </w:rPr>
        <w:t>as</w:t>
      </w:r>
      <w:r>
        <w:rPr>
          <w:color w:val="2B2A29"/>
          <w:spacing w:val="-8"/>
          <w:w w:val="105"/>
        </w:rPr>
        <w:t xml:space="preserve"> </w:t>
      </w:r>
      <w:r>
        <w:rPr>
          <w:color w:val="2B2A29"/>
          <w:w w:val="105"/>
        </w:rPr>
        <w:t>the</w:t>
      </w:r>
      <w:r>
        <w:rPr>
          <w:color w:val="2B2A29"/>
          <w:spacing w:val="-9"/>
          <w:w w:val="105"/>
        </w:rPr>
        <w:t xml:space="preserve"> </w:t>
      </w:r>
      <w:r>
        <w:rPr>
          <w:color w:val="2B2A29"/>
          <w:w w:val="105"/>
        </w:rPr>
        <w:t>assembly</w:t>
      </w:r>
      <w:r>
        <w:rPr>
          <w:color w:val="2B2A29"/>
          <w:spacing w:val="-9"/>
          <w:w w:val="105"/>
        </w:rPr>
        <w:t xml:space="preserve"> </w:t>
      </w:r>
      <w:r>
        <w:rPr>
          <w:color w:val="2B2A29"/>
          <w:w w:val="105"/>
        </w:rPr>
        <w:t>code</w:t>
      </w:r>
      <w:r>
        <w:rPr>
          <w:color w:val="2B2A29"/>
          <w:spacing w:val="-9"/>
          <w:w w:val="105"/>
        </w:rPr>
        <w:t xml:space="preserve"> </w:t>
      </w:r>
      <w:r>
        <w:rPr>
          <w:color w:val="2B2A29"/>
          <w:w w:val="105"/>
        </w:rPr>
        <w:t>in</w:t>
      </w:r>
      <w:r>
        <w:rPr>
          <w:color w:val="2B2A29"/>
          <w:spacing w:val="-8"/>
          <w:w w:val="105"/>
        </w:rPr>
        <w:t xml:space="preserve"> </w:t>
      </w:r>
      <w:r>
        <w:rPr>
          <w:color w:val="2B2A29"/>
          <w:w w:val="105"/>
        </w:rPr>
        <w:t>Listing</w:t>
      </w:r>
      <w:r>
        <w:rPr>
          <w:color w:val="2B2A29"/>
          <w:spacing w:val="-9"/>
          <w:w w:val="105"/>
        </w:rPr>
        <w:t xml:space="preserve"> </w:t>
      </w:r>
      <w:r>
        <w:rPr>
          <w:color w:val="0000FF"/>
          <w:w w:val="105"/>
        </w:rPr>
        <w:t>1-1</w:t>
      </w:r>
      <w:r>
        <w:rPr>
          <w:color w:val="2B2A29"/>
          <w:w w:val="105"/>
        </w:rPr>
        <w:t>.</w:t>
      </w:r>
    </w:p>
    <w:p>
      <w:pPr>
        <w:pStyle w:val="11"/>
        <w:spacing w:before="213" w:line="304" w:lineRule="auto"/>
        <w:ind w:left="520" w:right="597" w:firstLine="359"/>
        <w:jc w:val="right"/>
      </w:pPr>
      <w:r>
        <w:rPr>
          <w:color w:val="2B2A29"/>
          <w:w w:val="105"/>
        </w:rPr>
        <w:t>正是这些数字被输入CPU以执行所需的处理。在计算机的早期，人们用这种低级汇编语言编程。但随着内存容量和CPU能力</w:t>
      </w:r>
      <w:r>
        <w:rPr>
          <w:color w:val="2B2A29"/>
          <w:spacing w:val="8"/>
          <w:w w:val="105"/>
        </w:rPr>
        <w:t>的</w:t>
      </w:r>
      <w:r>
        <w:rPr>
          <w:color w:val="2B2A29"/>
          <w:w w:val="105"/>
        </w:rPr>
        <w:t>增加，程序员能够编写更复杂</w:t>
      </w:r>
      <w:r>
        <w:rPr>
          <w:color w:val="2B2A29"/>
          <w:spacing w:val="3"/>
          <w:w w:val="105"/>
        </w:rPr>
        <w:t>的</w:t>
      </w:r>
      <w:r>
        <w:rPr>
          <w:color w:val="2B2A29"/>
          <w:w w:val="105"/>
        </w:rPr>
        <w:t>程序。在这种情况下，使用这种较低级别</w:t>
      </w:r>
      <w:r>
        <w:rPr>
          <w:color w:val="2B2A29"/>
          <w:spacing w:val="1"/>
          <w:w w:val="105"/>
        </w:rPr>
        <w:t>的</w:t>
      </w:r>
      <w:r>
        <w:rPr>
          <w:color w:val="2B2A29"/>
          <w:w w:val="105"/>
        </w:rPr>
        <w:t>表单</w:t>
      </w:r>
      <w:r>
        <w:rPr>
          <w:color w:val="2B2A29"/>
          <w:spacing w:val="1"/>
          <w:w w:val="105"/>
        </w:rPr>
        <w:t>进行</w:t>
      </w:r>
      <w:r>
        <w:rPr>
          <w:color w:val="2B2A29"/>
          <w:w w:val="105"/>
        </w:rPr>
        <w:t>编码</w:t>
      </w:r>
      <w:r>
        <w:rPr>
          <w:color w:val="2B2A29"/>
          <w:spacing w:val="3"/>
          <w:w w:val="105"/>
        </w:rPr>
        <w:t>既</w:t>
      </w:r>
      <w:r>
        <w:rPr>
          <w:color w:val="2B2A29"/>
          <w:w w:val="105"/>
        </w:rPr>
        <w:t>耗时又难以管理。这推动</w:t>
      </w:r>
      <w:r>
        <w:rPr>
          <w:color w:val="2B2A29"/>
          <w:spacing w:val="2"/>
          <w:w w:val="105"/>
        </w:rPr>
        <w:t>了</w:t>
      </w:r>
      <w:r>
        <w:rPr>
          <w:color w:val="2B2A29"/>
          <w:w w:val="105"/>
        </w:rPr>
        <w:t>高级编程语言的发展，以定义并随后</w:t>
      </w:r>
      <w:r>
        <w:rPr>
          <w:color w:val="2B2A29"/>
          <w:spacing w:val="1"/>
          <w:w w:val="105"/>
        </w:rPr>
        <w:t>将</w:t>
      </w:r>
      <w:r>
        <w:rPr>
          <w:color w:val="2B2A29"/>
          <w:w w:val="105"/>
        </w:rPr>
        <w:t>这些程序翻译或编译为CPU指令。清单</w:t>
      </w:r>
      <w:r>
        <w:rPr>
          <w:color w:val="0000FF"/>
          <w:w w:val="105"/>
        </w:rPr>
        <w:t>1-2</w:t>
      </w:r>
      <w:r>
        <w:rPr>
          <w:color w:val="2B2A29"/>
          <w:w w:val="105"/>
        </w:rPr>
        <w:t>显示</w:t>
      </w:r>
      <w:r>
        <w:rPr>
          <w:color w:val="2B2A29"/>
          <w:spacing w:val="-7"/>
          <w:w w:val="105"/>
        </w:rPr>
        <w:t>了</w:t>
      </w:r>
      <w:r>
        <w:rPr>
          <w:color w:val="2B2A29"/>
          <w:w w:val="105"/>
        </w:rPr>
        <w:t>执行与清单</w:t>
      </w:r>
      <w:r>
        <w:rPr>
          <w:color w:val="0000FF"/>
          <w:w w:val="105"/>
        </w:rPr>
        <w:t>1-1</w:t>
      </w:r>
      <w:r>
        <w:rPr>
          <w:color w:val="2B2A29"/>
          <w:w w:val="105"/>
        </w:rPr>
        <w:t>中</w:t>
      </w:r>
      <w:r>
        <w:rPr>
          <w:color w:val="2B2A29"/>
          <w:spacing w:val="-8"/>
          <w:w w:val="105"/>
        </w:rPr>
        <w:t>的</w:t>
      </w:r>
      <w:r>
        <w:rPr>
          <w:color w:val="2B2A29"/>
          <w:w w:val="105"/>
        </w:rPr>
        <w:t>汇编代码相同操作</w:t>
      </w:r>
      <w:r>
        <w:rPr>
          <w:color w:val="2B2A29"/>
          <w:spacing w:val="-9"/>
          <w:w w:val="105"/>
        </w:rPr>
        <w:t>的</w:t>
      </w:r>
      <w:r>
        <w:rPr>
          <w:color w:val="2B2A29"/>
          <w:w w:val="105"/>
        </w:rPr>
        <w:t>高级语言代码的示例。</w:t>
      </w:r>
    </w:p>
    <w:p>
      <w:pPr>
        <w:spacing w:after="0" w:line="304" w:lineRule="auto"/>
        <w:sectPr>
          <w:pgSz w:w="10080" w:h="14400"/>
          <w:pgMar w:top="1260" w:right="560" w:bottom="1260" w:left="560" w:header="1037" w:footer="1070" w:gutter="0"/>
          <w:cols w:space="720" w:num="1"/>
        </w:sectPr>
      </w:pPr>
    </w:p>
    <w:p>
      <w:pPr>
        <w:pStyle w:val="11"/>
        <w:spacing w:before="2"/>
        <w:rPr>
          <w:sz w:val="13"/>
        </w:rPr>
      </w:pPr>
    </w:p>
    <w:p>
      <w:r>
        <w:rPr>
          <w:b/>
          <w:i/>
          <w:color w:val="2B2A29"/>
          <w:spacing w:val="-1"/>
          <w:w w:val="105"/>
          <w:sz w:val="24"/>
        </w:rPr>
        <w:t>Listing</w:t>
      </w:r>
      <w:r>
        <w:rPr>
          <w:b/>
          <w:i/>
          <w:color w:val="2B2A29"/>
          <w:spacing w:val="-16"/>
          <w:w w:val="105"/>
          <w:sz w:val="24"/>
        </w:rPr>
        <w:t xml:space="preserve"> </w:t>
      </w:r>
      <w:r>
        <w:rPr>
          <w:b/>
          <w:i/>
          <w:color w:val="2B2A29"/>
          <w:spacing w:val="-1"/>
          <w:w w:val="105"/>
          <w:sz w:val="24"/>
        </w:rPr>
        <w:t>1-2.</w:t>
      </w:r>
      <w:r>
        <w:rPr>
          <w:b/>
          <w:i/>
          <w:color w:val="2B2A29"/>
          <w:spacing w:val="58"/>
          <w:w w:val="105"/>
          <w:sz w:val="24"/>
        </w:rPr>
        <w:t xml:space="preserve"> </w:t>
      </w:r>
      <w:r>
        <w:rPr>
          <w:color w:val="2B2A29"/>
          <w:spacing w:val="-1"/>
          <w:w w:val="105"/>
          <w:sz w:val="24"/>
        </w:rPr>
        <w:t>High-Level</w:t>
      </w:r>
      <w:r>
        <w:rPr>
          <w:color w:val="2B2A29"/>
          <w:spacing w:val="-14"/>
          <w:w w:val="105"/>
          <w:sz w:val="24"/>
        </w:rPr>
        <w:t xml:space="preserve"> </w:t>
      </w:r>
      <w:r>
        <w:rPr>
          <w:color w:val="2B2A29"/>
          <w:w w:val="105"/>
          <w:sz w:val="24"/>
        </w:rPr>
        <w:t>Code</w:t>
      </w:r>
      <w:r>
        <w:rPr>
          <w:color w:val="2B2A29"/>
          <w:spacing w:val="-13"/>
          <w:w w:val="105"/>
          <w:sz w:val="24"/>
        </w:rPr>
        <w:t xml:space="preserve"> </w:t>
      </w:r>
      <w:r>
        <w:rPr>
          <w:color w:val="2B2A29"/>
          <w:w w:val="105"/>
          <w:sz w:val="24"/>
        </w:rPr>
        <w:t>for</w:t>
      </w:r>
      <w:r>
        <w:rPr>
          <w:color w:val="2B2A29"/>
          <w:spacing w:val="-14"/>
          <w:w w:val="105"/>
          <w:sz w:val="24"/>
        </w:rPr>
        <w:t xml:space="preserve"> </w:t>
      </w:r>
      <w:r>
        <w:rPr>
          <w:color w:val="2B2A29"/>
          <w:w w:val="105"/>
          <w:sz w:val="24"/>
        </w:rPr>
        <w:t>Addition</w:t>
      </w:r>
    </w:p>
    <w:p>
      <w:pPr>
        <w:spacing w:before="93"/>
        <w:ind w:left="160" w:right="0" w:firstLine="0"/>
        <w:jc w:val="left"/>
        <w:rPr>
          <w:sz w:val="24"/>
        </w:rPr>
      </w:pPr>
      <w:bookmarkStart w:id="10" w:name="_bookmark9"/>
      <w:bookmarkEnd w:id="10"/>
      <w:r>
        <w:rPr>
          <w:b/>
          <w:i/>
          <w:color w:val="2B2A29"/>
          <w:spacing w:val="-1"/>
          <w:w w:val="105"/>
          <w:sz w:val="24"/>
        </w:rPr>
        <w:t>清单1-2。</w:t>
      </w:r>
      <w:r>
        <w:rPr>
          <w:color w:val="2B2A29"/>
          <w:w w:val="105"/>
          <w:sz w:val="24"/>
        </w:rPr>
        <w:t>添加的</w:t>
      </w:r>
      <w:r>
        <w:rPr>
          <w:color w:val="2B2A29"/>
          <w:spacing w:val="-1"/>
          <w:w w:val="105"/>
          <w:sz w:val="24"/>
        </w:rPr>
        <w:t>高级</w:t>
      </w:r>
      <w:r>
        <w:rPr>
          <w:color w:val="2B2A29"/>
          <w:w w:val="105"/>
          <w:sz w:val="24"/>
        </w:rPr>
        <w:t>代码</w:t>
      </w:r>
    </w:p>
    <w:p>
      <w:r>
        <w:rPr>
          <w:rFonts w:ascii="宋体"/>
          <w:color w:val="2B2A29"/>
        </w:rPr>
        <w:t>a = 10;</w:t>
      </w:r>
    </w:p>
    <w:p>
      <w:pPr>
        <w:pStyle w:val="11"/>
        <w:spacing w:before="208"/>
        <w:ind w:left="160"/>
        <w:rPr>
          <w:rFonts w:ascii="宋体"/>
        </w:rPr>
      </w:pPr>
      <w:r>
        <w:rPr>
          <w:rFonts w:ascii="宋体"/>
          <w:color w:val="2B2A29"/>
        </w:rPr>
        <w:t>a=10；</w:t>
      </w:r>
    </w:p>
    <w:p>
      <w:r>
        <w:rPr>
          <w:rFonts w:ascii="宋体"/>
          <w:color w:val="2B2A29"/>
        </w:rPr>
        <w:t>b = 20;</w:t>
      </w:r>
    </w:p>
    <w:p>
      <w:pPr>
        <w:pStyle w:val="11"/>
        <w:spacing w:before="39"/>
        <w:ind w:left="160"/>
        <w:rPr>
          <w:rFonts w:ascii="宋体"/>
        </w:rPr>
      </w:pPr>
      <w:r>
        <w:rPr>
          <w:rFonts w:ascii="宋体"/>
          <w:color w:val="2B2A29"/>
        </w:rPr>
        <w:t>b=20；</w:t>
      </w:r>
    </w:p>
    <w:p>
      <w:r>
        <w:rPr>
          <w:rFonts w:ascii="宋体"/>
          <w:color w:val="2B2A29"/>
        </w:rPr>
        <w:t>x = a + b;</w:t>
      </w:r>
    </w:p>
    <w:p>
      <w:pPr>
        <w:pStyle w:val="11"/>
        <w:spacing w:before="38"/>
        <w:ind w:left="160"/>
        <w:rPr>
          <w:rFonts w:ascii="宋体"/>
        </w:rPr>
      </w:pPr>
      <w:r>
        <w:rPr>
          <w:rFonts w:ascii="宋体"/>
          <w:color w:val="2B2A29"/>
        </w:rPr>
        <w:t>x=a+b；</w:t>
      </w:r>
    </w:p>
    <w:p>
      <w:r>
        <w:rPr>
          <w:color w:val="2B2A29"/>
          <w:w w:val="105"/>
        </w:rPr>
        <w:t>This</w:t>
      </w:r>
      <w:r>
        <w:rPr>
          <w:color w:val="2B2A29"/>
          <w:spacing w:val="1"/>
          <w:w w:val="105"/>
        </w:rPr>
        <w:t xml:space="preserve"> </w:t>
      </w:r>
      <w:r>
        <w:rPr>
          <w:color w:val="2B2A29"/>
          <w:w w:val="105"/>
        </w:rPr>
        <w:t>code</w:t>
      </w:r>
      <w:r>
        <w:rPr>
          <w:color w:val="2B2A29"/>
          <w:spacing w:val="1"/>
          <w:w w:val="105"/>
        </w:rPr>
        <w:t xml:space="preserve"> </w:t>
      </w:r>
      <w:r>
        <w:rPr>
          <w:color w:val="2B2A29"/>
          <w:w w:val="105"/>
        </w:rPr>
        <w:t>looks</w:t>
      </w:r>
      <w:r>
        <w:rPr>
          <w:color w:val="2B2A29"/>
          <w:spacing w:val="1"/>
          <w:w w:val="105"/>
        </w:rPr>
        <w:t xml:space="preserve"> </w:t>
      </w:r>
      <w:r>
        <w:rPr>
          <w:color w:val="2B2A29"/>
          <w:w w:val="105"/>
        </w:rPr>
        <w:t>simpler</w:t>
      </w:r>
      <w:r>
        <w:rPr>
          <w:color w:val="2B2A29"/>
          <w:spacing w:val="1"/>
          <w:w w:val="105"/>
        </w:rPr>
        <w:t xml:space="preserve"> </w:t>
      </w:r>
      <w:r>
        <w:rPr>
          <w:color w:val="2B2A29"/>
          <w:w w:val="105"/>
        </w:rPr>
        <w:t>and</w:t>
      </w:r>
      <w:r>
        <w:rPr>
          <w:color w:val="2B2A29"/>
          <w:spacing w:val="1"/>
          <w:w w:val="105"/>
        </w:rPr>
        <w:t xml:space="preserve"> </w:t>
      </w:r>
      <w:r>
        <w:rPr>
          <w:color w:val="2B2A29"/>
          <w:w w:val="105"/>
        </w:rPr>
        <w:t>is</w:t>
      </w:r>
      <w:r>
        <w:rPr>
          <w:color w:val="2B2A29"/>
          <w:spacing w:val="1"/>
          <w:w w:val="105"/>
        </w:rPr>
        <w:t xml:space="preserve"> </w:t>
      </w:r>
      <w:r>
        <w:rPr>
          <w:color w:val="2B2A29"/>
          <w:w w:val="105"/>
        </w:rPr>
        <w:t>more</w:t>
      </w:r>
      <w:r>
        <w:rPr>
          <w:color w:val="2B2A29"/>
          <w:spacing w:val="1"/>
          <w:w w:val="105"/>
        </w:rPr>
        <w:t xml:space="preserve"> </w:t>
      </w:r>
      <w:r>
        <w:rPr>
          <w:color w:val="2B2A29"/>
          <w:w w:val="105"/>
        </w:rPr>
        <w:t>natural</w:t>
      </w:r>
      <w:r>
        <w:rPr>
          <w:color w:val="2B2A29"/>
          <w:spacing w:val="1"/>
          <w:w w:val="105"/>
        </w:rPr>
        <w:t xml:space="preserve"> </w:t>
      </w:r>
      <w:r>
        <w:rPr>
          <w:color w:val="2B2A29"/>
          <w:w w:val="105"/>
        </w:rPr>
        <w:t>for</w:t>
      </w:r>
      <w:r>
        <w:rPr>
          <w:color w:val="2B2A29"/>
          <w:spacing w:val="1"/>
          <w:w w:val="105"/>
        </w:rPr>
        <w:t xml:space="preserve"> </w:t>
      </w:r>
      <w:r>
        <w:rPr>
          <w:color w:val="2B2A29"/>
          <w:w w:val="105"/>
        </w:rPr>
        <w:t>a</w:t>
      </w:r>
      <w:r>
        <w:rPr>
          <w:color w:val="2B2A29"/>
          <w:spacing w:val="1"/>
          <w:w w:val="105"/>
        </w:rPr>
        <w:t xml:space="preserve"> </w:t>
      </w:r>
      <w:r>
        <w:rPr>
          <w:color w:val="2B2A29"/>
          <w:w w:val="105"/>
        </w:rPr>
        <w:t>human</w:t>
      </w:r>
      <w:r>
        <w:rPr>
          <w:color w:val="2B2A29"/>
          <w:spacing w:val="1"/>
          <w:w w:val="105"/>
        </w:rPr>
        <w:t xml:space="preserve"> </w:t>
      </w:r>
      <w:r>
        <w:rPr>
          <w:color w:val="2B2A29"/>
          <w:w w:val="105"/>
        </w:rPr>
        <w:t>programmer.</w:t>
      </w:r>
      <w:r>
        <w:rPr>
          <w:color w:val="2B2A29"/>
          <w:spacing w:val="1"/>
          <w:w w:val="105"/>
        </w:rPr>
        <w:t xml:space="preserve"> </w:t>
      </w:r>
      <w:r>
        <w:rPr>
          <w:color w:val="2B2A29"/>
          <w:w w:val="105"/>
        </w:rPr>
        <w:t>There</w:t>
      </w:r>
      <w:r>
        <w:rPr>
          <w:color w:val="2B2A29"/>
          <w:spacing w:val="1"/>
          <w:w w:val="105"/>
        </w:rPr>
        <w:t xml:space="preserve"> </w:t>
      </w:r>
      <w:r>
        <w:rPr>
          <w:color w:val="2B2A29"/>
          <w:w w:val="105"/>
        </w:rPr>
        <w:t>are</w:t>
      </w:r>
      <w:r>
        <w:rPr>
          <w:color w:val="2B2A29"/>
          <w:spacing w:val="1"/>
          <w:w w:val="105"/>
        </w:rPr>
        <w:t xml:space="preserve"> </w:t>
      </w:r>
      <w:r>
        <w:rPr>
          <w:color w:val="2B2A29"/>
          <w:w w:val="105"/>
        </w:rPr>
        <w:t>many</w:t>
      </w:r>
      <w:r>
        <w:rPr>
          <w:color w:val="2B2A29"/>
          <w:spacing w:val="2"/>
          <w:w w:val="105"/>
        </w:rPr>
        <w:t xml:space="preserve"> </w:t>
      </w:r>
      <w:r>
        <w:rPr>
          <w:color w:val="2B2A29"/>
          <w:w w:val="105"/>
        </w:rPr>
        <w:t>more</w:t>
      </w:r>
      <w:r>
        <w:rPr>
          <w:color w:val="2B2A29"/>
          <w:spacing w:val="3"/>
          <w:w w:val="105"/>
        </w:rPr>
        <w:t xml:space="preserve"> </w:t>
      </w:r>
      <w:r>
        <w:rPr>
          <w:color w:val="2B2A29"/>
          <w:w w:val="105"/>
        </w:rPr>
        <w:t>higher-level</w:t>
      </w:r>
      <w:r>
        <w:rPr>
          <w:color w:val="2B2A29"/>
          <w:spacing w:val="2"/>
          <w:w w:val="105"/>
        </w:rPr>
        <w:t xml:space="preserve"> </w:t>
      </w:r>
      <w:r>
        <w:rPr>
          <w:color w:val="2B2A29"/>
          <w:w w:val="105"/>
        </w:rPr>
        <w:t>constructs</w:t>
      </w:r>
      <w:r>
        <w:rPr>
          <w:color w:val="2B2A29"/>
          <w:spacing w:val="3"/>
          <w:w w:val="105"/>
        </w:rPr>
        <w:t xml:space="preserve"> </w:t>
      </w:r>
      <w:r>
        <w:rPr>
          <w:color w:val="2B2A29"/>
          <w:w w:val="105"/>
        </w:rPr>
        <w:t>that</w:t>
      </w:r>
      <w:r>
        <w:rPr>
          <w:color w:val="2B2A29"/>
          <w:spacing w:val="3"/>
          <w:w w:val="105"/>
        </w:rPr>
        <w:t xml:space="preserve"> </w:t>
      </w:r>
      <w:r>
        <w:rPr>
          <w:color w:val="2B2A29"/>
          <w:w w:val="105"/>
        </w:rPr>
        <w:t>developers</w:t>
      </w:r>
      <w:r>
        <w:rPr>
          <w:color w:val="2B2A29"/>
          <w:spacing w:val="2"/>
          <w:w w:val="105"/>
        </w:rPr>
        <w:t xml:space="preserve"> </w:t>
      </w:r>
      <w:r>
        <w:rPr>
          <w:color w:val="2B2A29"/>
          <w:w w:val="105"/>
        </w:rPr>
        <w:t>use</w:t>
      </w:r>
      <w:r>
        <w:rPr>
          <w:color w:val="2B2A29"/>
          <w:spacing w:val="3"/>
          <w:w w:val="105"/>
        </w:rPr>
        <w:t xml:space="preserve"> </w:t>
      </w:r>
      <w:r>
        <w:rPr>
          <w:color w:val="2B2A29"/>
          <w:w w:val="105"/>
        </w:rPr>
        <w:t>in</w:t>
      </w:r>
      <w:r>
        <w:rPr>
          <w:color w:val="2B2A29"/>
          <w:spacing w:val="2"/>
          <w:w w:val="105"/>
        </w:rPr>
        <w:t xml:space="preserve"> </w:t>
      </w:r>
      <w:r>
        <w:rPr>
          <w:color w:val="2B2A29"/>
          <w:w w:val="105"/>
        </w:rPr>
        <w:t>programming</w:t>
      </w:r>
      <w:r>
        <w:rPr>
          <w:color w:val="2B2A29"/>
          <w:spacing w:val="3"/>
          <w:w w:val="105"/>
        </w:rPr>
        <w:t xml:space="preserve"> </w:t>
      </w:r>
      <w:r>
        <w:rPr>
          <w:color w:val="2B2A29"/>
          <w:w w:val="105"/>
        </w:rPr>
        <w:t>languages,</w:t>
      </w:r>
      <w:r>
        <w:rPr>
          <w:color w:val="2B2A29"/>
          <w:spacing w:val="1"/>
          <w:w w:val="105"/>
        </w:rPr>
        <w:t xml:space="preserve"> </w:t>
      </w:r>
      <w:r>
        <w:rPr>
          <w:color w:val="2B2A29"/>
          <w:w w:val="105"/>
        </w:rPr>
        <w:t>such</w:t>
      </w:r>
      <w:r>
        <w:rPr>
          <w:color w:val="2B2A29"/>
          <w:spacing w:val="-5"/>
          <w:w w:val="105"/>
        </w:rPr>
        <w:t xml:space="preserve"> </w:t>
      </w:r>
      <w:r>
        <w:rPr>
          <w:color w:val="2B2A29"/>
          <w:w w:val="105"/>
        </w:rPr>
        <w:t>as</w:t>
      </w:r>
      <w:r>
        <w:rPr>
          <w:color w:val="2B2A29"/>
          <w:spacing w:val="-5"/>
          <w:w w:val="105"/>
        </w:rPr>
        <w:t xml:space="preserve"> </w:t>
      </w:r>
      <w:r>
        <w:rPr>
          <w:color w:val="2B2A29"/>
          <w:w w:val="105"/>
        </w:rPr>
        <w:t>conditional</w:t>
      </w:r>
      <w:r>
        <w:rPr>
          <w:color w:val="2B2A29"/>
          <w:spacing w:val="-4"/>
          <w:w w:val="105"/>
        </w:rPr>
        <w:t xml:space="preserve"> </w:t>
      </w:r>
      <w:r>
        <w:rPr>
          <w:color w:val="2B2A29"/>
          <w:w w:val="105"/>
        </w:rPr>
        <w:t>execution,</w:t>
      </w:r>
      <w:r>
        <w:rPr>
          <w:color w:val="2B2A29"/>
          <w:spacing w:val="-5"/>
          <w:w w:val="105"/>
        </w:rPr>
        <w:t xml:space="preserve"> </w:t>
      </w:r>
      <w:r>
        <w:rPr>
          <w:color w:val="2B2A29"/>
          <w:w w:val="105"/>
        </w:rPr>
        <w:t>loops,</w:t>
      </w:r>
      <w:r>
        <w:rPr>
          <w:color w:val="2B2A29"/>
          <w:spacing w:val="-4"/>
          <w:w w:val="105"/>
        </w:rPr>
        <w:t xml:space="preserve"> </w:t>
      </w:r>
      <w:r>
        <w:rPr>
          <w:color w:val="2B2A29"/>
          <w:w w:val="105"/>
        </w:rPr>
        <w:t>and</w:t>
      </w:r>
      <w:r>
        <w:rPr>
          <w:color w:val="2B2A29"/>
          <w:spacing w:val="-5"/>
          <w:w w:val="105"/>
        </w:rPr>
        <w:t xml:space="preserve"> </w:t>
      </w:r>
      <w:r>
        <w:rPr>
          <w:color w:val="2B2A29"/>
          <w:w w:val="105"/>
        </w:rPr>
        <w:t>functions.</w:t>
      </w:r>
      <w:r>
        <w:rPr>
          <w:color w:val="2B2A29"/>
          <w:spacing w:val="-5"/>
          <w:w w:val="105"/>
        </w:rPr>
        <w:t xml:space="preserve"> </w:t>
      </w:r>
      <w:r>
        <w:rPr>
          <w:color w:val="2B2A29"/>
          <w:w w:val="105"/>
        </w:rPr>
        <w:t>A</w:t>
      </w:r>
      <w:r>
        <w:rPr>
          <w:color w:val="2B2A29"/>
          <w:spacing w:val="-4"/>
          <w:w w:val="105"/>
        </w:rPr>
        <w:t xml:space="preserve"> </w:t>
      </w:r>
      <w:r>
        <w:rPr>
          <w:i/>
          <w:color w:val="2B2A29"/>
          <w:w w:val="105"/>
        </w:rPr>
        <w:t>compiler</w:t>
      </w:r>
      <w:r>
        <w:rPr>
          <w:i/>
          <w:color w:val="2B2A29"/>
          <w:spacing w:val="-5"/>
          <w:w w:val="105"/>
        </w:rPr>
        <w:t xml:space="preserve"> </w:t>
      </w:r>
      <w:r>
        <w:rPr>
          <w:color w:val="2B2A29"/>
          <w:w w:val="105"/>
        </w:rPr>
        <w:t>does</w:t>
      </w:r>
      <w:r>
        <w:rPr>
          <w:color w:val="2B2A29"/>
          <w:spacing w:val="-4"/>
          <w:w w:val="105"/>
        </w:rPr>
        <w:t xml:space="preserve"> </w:t>
      </w:r>
      <w:r>
        <w:rPr>
          <w:color w:val="2B2A29"/>
          <w:w w:val="105"/>
        </w:rPr>
        <w:t>us</w:t>
      </w:r>
      <w:r>
        <w:rPr>
          <w:color w:val="2B2A29"/>
          <w:spacing w:val="-5"/>
          <w:w w:val="105"/>
        </w:rPr>
        <w:t xml:space="preserve"> </w:t>
      </w:r>
      <w:r>
        <w:rPr>
          <w:color w:val="2B2A29"/>
          <w:w w:val="105"/>
        </w:rPr>
        <w:t>a</w:t>
      </w:r>
      <w:r>
        <w:rPr>
          <w:color w:val="2B2A29"/>
          <w:spacing w:val="-5"/>
          <w:w w:val="105"/>
        </w:rPr>
        <w:t xml:space="preserve"> </w:t>
      </w:r>
      <w:r>
        <w:rPr>
          <w:color w:val="2B2A29"/>
          <w:w w:val="105"/>
        </w:rPr>
        <w:t>big</w:t>
      </w:r>
      <w:r>
        <w:rPr>
          <w:color w:val="2B2A29"/>
          <w:spacing w:val="-4"/>
          <w:w w:val="105"/>
        </w:rPr>
        <w:t xml:space="preserve"> </w:t>
      </w:r>
      <w:r>
        <w:rPr>
          <w:color w:val="2B2A29"/>
          <w:w w:val="105"/>
        </w:rPr>
        <w:t>favor</w:t>
      </w:r>
      <w:r>
        <w:rPr>
          <w:color w:val="2B2A29"/>
          <w:spacing w:val="-5"/>
          <w:w w:val="105"/>
        </w:rPr>
        <w:t xml:space="preserve"> </w:t>
      </w:r>
      <w:r>
        <w:rPr>
          <w:color w:val="2B2A29"/>
          <w:w w:val="105"/>
        </w:rPr>
        <w:t>by</w:t>
      </w:r>
      <w:r>
        <w:rPr>
          <w:color w:val="2B2A29"/>
          <w:spacing w:val="-55"/>
          <w:w w:val="105"/>
        </w:rPr>
        <w:t xml:space="preserve"> </w:t>
      </w:r>
      <w:r>
        <w:rPr>
          <w:color w:val="2B2A29"/>
          <w:w w:val="105"/>
        </w:rPr>
        <w:t>converting our higher-level—more human friendly—language code to the low-level</w:t>
      </w:r>
      <w:r>
        <w:rPr>
          <w:color w:val="2B2A29"/>
          <w:spacing w:val="1"/>
          <w:w w:val="105"/>
        </w:rPr>
        <w:t xml:space="preserve"> </w:t>
      </w:r>
      <w:r>
        <w:rPr>
          <w:color w:val="2B2A29"/>
          <w:w w:val="105"/>
        </w:rPr>
        <w:t>machine</w:t>
      </w:r>
      <w:r>
        <w:rPr>
          <w:color w:val="2B2A29"/>
          <w:spacing w:val="-12"/>
          <w:w w:val="105"/>
        </w:rPr>
        <w:t xml:space="preserve"> </w:t>
      </w:r>
      <w:r>
        <w:rPr>
          <w:color w:val="2B2A29"/>
          <w:w w:val="105"/>
        </w:rPr>
        <w:t>code</w:t>
      </w:r>
      <w:r>
        <w:rPr>
          <w:color w:val="2B2A29"/>
          <w:spacing w:val="-12"/>
          <w:w w:val="105"/>
        </w:rPr>
        <w:t xml:space="preserve"> </w:t>
      </w:r>
      <w:r>
        <w:rPr>
          <w:color w:val="2B2A29"/>
          <w:w w:val="105"/>
        </w:rPr>
        <w:t>understood</w:t>
      </w:r>
      <w:r>
        <w:rPr>
          <w:color w:val="2B2A29"/>
          <w:spacing w:val="-12"/>
          <w:w w:val="105"/>
        </w:rPr>
        <w:t xml:space="preserve"> </w:t>
      </w:r>
      <w:r>
        <w:rPr>
          <w:color w:val="2B2A29"/>
          <w:w w:val="105"/>
        </w:rPr>
        <w:t>by</w:t>
      </w:r>
      <w:r>
        <w:rPr>
          <w:color w:val="2B2A29"/>
          <w:spacing w:val="-12"/>
          <w:w w:val="105"/>
        </w:rPr>
        <w:t xml:space="preserve"> </w:t>
      </w:r>
      <w:r>
        <w:rPr>
          <w:color w:val="2B2A29"/>
          <w:w w:val="105"/>
        </w:rPr>
        <w:t>the</w:t>
      </w:r>
      <w:r>
        <w:rPr>
          <w:color w:val="2B2A29"/>
          <w:spacing w:val="-11"/>
          <w:w w:val="105"/>
        </w:rPr>
        <w:t xml:space="preserve"> </w:t>
      </w:r>
      <w:r>
        <w:rPr>
          <w:color w:val="2B2A29"/>
          <w:w w:val="105"/>
        </w:rPr>
        <w:t>CPU.</w:t>
      </w:r>
    </w:p>
    <w:p>
      <w:pPr>
        <w:pStyle w:val="11"/>
        <w:spacing w:before="213" w:line="304" w:lineRule="auto"/>
        <w:ind w:left="160" w:right="883" w:firstLine="359"/>
      </w:pPr>
      <w:r>
        <w:rPr>
          <w:color w:val="2B2A29"/>
          <w:w w:val="105"/>
        </w:rPr>
        <w:t>这</w:t>
      </w:r>
      <w:r>
        <w:rPr>
          <w:color w:val="2B2A29"/>
          <w:spacing w:val="1"/>
          <w:w w:val="105"/>
        </w:rPr>
        <w:t>段</w:t>
      </w:r>
      <w:r>
        <w:rPr>
          <w:color w:val="2B2A29"/>
          <w:w w:val="105"/>
        </w:rPr>
        <w:t>代码看起来更简单，对人类程序员来说更自然。开发人员在编程语言中使用</w:t>
      </w:r>
      <w:r>
        <w:rPr>
          <w:color w:val="2B2A29"/>
          <w:spacing w:val="3"/>
          <w:w w:val="105"/>
        </w:rPr>
        <w:t>了</w:t>
      </w:r>
      <w:r>
        <w:rPr>
          <w:color w:val="2B2A29"/>
          <w:w w:val="105"/>
        </w:rPr>
        <w:t>许多更</w:t>
      </w:r>
      <w:r>
        <w:rPr>
          <w:color w:val="2B2A29"/>
          <w:spacing w:val="3"/>
          <w:w w:val="105"/>
        </w:rPr>
        <w:t>高级</w:t>
      </w:r>
      <w:r>
        <w:rPr>
          <w:color w:val="2B2A29"/>
          <w:spacing w:val="2"/>
          <w:w w:val="105"/>
        </w:rPr>
        <w:t>的</w:t>
      </w:r>
      <w:r>
        <w:rPr>
          <w:color w:val="2B2A29"/>
          <w:w w:val="105"/>
        </w:rPr>
        <w:t>构造，例如条件执行、循环和函数。</w:t>
      </w:r>
      <w:r>
        <w:rPr>
          <w:i/>
          <w:color w:val="2B2A29"/>
          <w:w w:val="105"/>
        </w:rPr>
        <w:t>编译器</w:t>
      </w:r>
      <w:r>
        <w:rPr>
          <w:color w:val="2B2A29"/>
          <w:w w:val="105"/>
        </w:rPr>
        <w:t>通过</w:t>
      </w:r>
      <w:r>
        <w:rPr>
          <w:color w:val="2B2A29"/>
          <w:spacing w:val="-12"/>
          <w:w w:val="105"/>
        </w:rPr>
        <w:t>将</w:t>
      </w:r>
      <w:r>
        <w:rPr>
          <w:color w:val="2B2A29"/>
          <w:w w:val="105"/>
        </w:rPr>
        <w:t>我们更高级、更人性化的语言代码转换为CPU能够理解</w:t>
      </w:r>
      <w:r>
        <w:rPr>
          <w:color w:val="2B2A29"/>
          <w:spacing w:val="-12"/>
          <w:w w:val="105"/>
        </w:rPr>
        <w:t>的</w:t>
      </w:r>
      <w:r>
        <w:rPr>
          <w:color w:val="2B2A29"/>
          <w:w w:val="105"/>
        </w:rPr>
        <w:t>低级机器代码</w:t>
      </w:r>
      <w:r>
        <w:rPr>
          <w:color w:val="2B2A29"/>
          <w:spacing w:val="-12"/>
          <w:w w:val="105"/>
        </w:rPr>
        <w:t>，为</w:t>
      </w:r>
      <w:r>
        <w:rPr>
          <w:color w:val="2B2A29"/>
          <w:w w:val="105"/>
        </w:rPr>
        <w:t>我们带来</w:t>
      </w:r>
      <w:r>
        <w:rPr>
          <w:color w:val="2B2A29"/>
          <w:spacing w:val="-4"/>
          <w:w w:val="105"/>
        </w:rPr>
        <w:t>了</w:t>
      </w:r>
      <w:r>
        <w:rPr>
          <w:color w:val="2B2A29"/>
          <w:w w:val="105"/>
        </w:rPr>
        <w:t>巨大</w:t>
      </w:r>
      <w:r>
        <w:rPr>
          <w:color w:val="2B2A29"/>
          <w:spacing w:val="-4"/>
          <w:w w:val="105"/>
        </w:rPr>
        <w:t>的</w:t>
      </w:r>
      <w:r>
        <w:rPr>
          <w:color w:val="2B2A29"/>
          <w:w w:val="105"/>
        </w:rPr>
        <w:t>帮助。</w:t>
      </w:r>
    </w:p>
    <w:p>
      <w:pPr>
        <w:pStyle w:val="11"/>
        <w:spacing w:before="7"/>
        <w:rPr>
          <w:sz w:val="29"/>
        </w:rPr>
      </w:pPr>
    </w:p>
    <w:p>
      <w:r>
        <w:rPr>
          <w:color w:val="2B2A29"/>
          <w:w w:val="80"/>
        </w:rPr>
        <w:t>Primary</w:t>
      </w:r>
      <w:r>
        <w:rPr>
          <w:color w:val="2B2A29"/>
          <w:spacing w:val="52"/>
          <w:w w:val="80"/>
        </w:rPr>
        <w:t xml:space="preserve"> </w:t>
      </w:r>
      <w:r>
        <w:rPr>
          <w:color w:val="2B2A29"/>
          <w:w w:val="80"/>
        </w:rPr>
        <w:t>Memory</w:t>
      </w:r>
    </w:p>
    <w:p>
      <w:pPr>
        <w:pStyle w:val="5"/>
        <w:ind w:left="159"/>
      </w:pPr>
      <w:r>
        <w:rPr>
          <w:color w:val="2B2A29"/>
          <w:w w:val="80"/>
        </w:rPr>
        <w:t>主存储器</w:t>
      </w:r>
    </w:p>
    <w:p>
      <w:r>
        <w:rPr>
          <w:color w:val="2B2A29"/>
          <w:w w:val="105"/>
        </w:rPr>
        <w:t>The primary memory of a computer is where the storage that is required for the CPU</w:t>
      </w:r>
      <w:r>
        <w:rPr>
          <w:color w:val="2B2A29"/>
          <w:spacing w:val="1"/>
          <w:w w:val="105"/>
        </w:rPr>
        <w:t xml:space="preserve"> </w:t>
      </w:r>
      <w:r>
        <w:rPr>
          <w:color w:val="2B2A29"/>
          <w:w w:val="105"/>
        </w:rPr>
        <w:t xml:space="preserve">resides (Figure </w:t>
      </w:r>
      <w:r>
        <w:rPr>
          <w:color w:val="0000FF"/>
          <w:w w:val="105"/>
        </w:rPr>
        <w:t>1-3</w:t>
      </w:r>
      <w:r>
        <w:rPr>
          <w:color w:val="2B2A29"/>
          <w:w w:val="105"/>
        </w:rPr>
        <w:t>). This is used for CPU instruction calculations and other operations</w:t>
      </w:r>
      <w:r>
        <w:rPr>
          <w:color w:val="2B2A29"/>
          <w:spacing w:val="1"/>
          <w:w w:val="105"/>
        </w:rPr>
        <w:t xml:space="preserve"> </w:t>
      </w:r>
      <w:r>
        <w:rPr>
          <w:color w:val="2B2A29"/>
          <w:w w:val="105"/>
        </w:rPr>
        <w:t>that need a temporary storage area to carry out their work. This can be input data for</w:t>
      </w:r>
      <w:r>
        <w:rPr>
          <w:color w:val="2B2A29"/>
          <w:spacing w:val="1"/>
          <w:w w:val="105"/>
        </w:rPr>
        <w:t xml:space="preserve"> </w:t>
      </w:r>
      <w:r>
        <w:rPr>
          <w:color w:val="2B2A29"/>
          <w:w w:val="105"/>
        </w:rPr>
        <w:t>processing, intermediate data that is required for calculations, and a storage area for</w:t>
      </w:r>
      <w:r>
        <w:rPr>
          <w:color w:val="2B2A29"/>
          <w:spacing w:val="1"/>
          <w:w w:val="105"/>
        </w:rPr>
        <w:t xml:space="preserve"> </w:t>
      </w:r>
      <w:r>
        <w:rPr>
          <w:color w:val="2B2A29"/>
          <w:w w:val="105"/>
        </w:rPr>
        <w:t>containing</w:t>
      </w:r>
      <w:r>
        <w:rPr>
          <w:color w:val="2B2A29"/>
          <w:spacing w:val="1"/>
          <w:w w:val="105"/>
        </w:rPr>
        <w:t xml:space="preserve"> </w:t>
      </w:r>
      <w:r>
        <w:rPr>
          <w:color w:val="2B2A29"/>
          <w:w w:val="105"/>
        </w:rPr>
        <w:t>the</w:t>
      </w:r>
      <w:r>
        <w:rPr>
          <w:color w:val="2B2A29"/>
          <w:spacing w:val="2"/>
          <w:w w:val="105"/>
        </w:rPr>
        <w:t xml:space="preserve"> </w:t>
      </w:r>
      <w:r>
        <w:rPr>
          <w:color w:val="2B2A29"/>
          <w:w w:val="105"/>
        </w:rPr>
        <w:t>program</w:t>
      </w:r>
      <w:r>
        <w:rPr>
          <w:color w:val="2B2A29"/>
          <w:spacing w:val="2"/>
          <w:w w:val="105"/>
        </w:rPr>
        <w:t xml:space="preserve"> </w:t>
      </w:r>
      <w:r>
        <w:rPr>
          <w:color w:val="2B2A29"/>
          <w:w w:val="105"/>
        </w:rPr>
        <w:t>instructions</w:t>
      </w:r>
      <w:r>
        <w:rPr>
          <w:color w:val="2B2A29"/>
          <w:spacing w:val="2"/>
          <w:w w:val="105"/>
        </w:rPr>
        <w:t xml:space="preserve"> </w:t>
      </w:r>
      <w:r>
        <w:rPr>
          <w:color w:val="2B2A29"/>
          <w:w w:val="105"/>
        </w:rPr>
        <w:t>themselves.</w:t>
      </w:r>
      <w:r>
        <w:rPr>
          <w:color w:val="2B2A29"/>
          <w:spacing w:val="2"/>
          <w:w w:val="105"/>
        </w:rPr>
        <w:t xml:space="preserve"> </w:t>
      </w:r>
      <w:r>
        <w:rPr>
          <w:color w:val="2B2A29"/>
          <w:w w:val="105"/>
        </w:rPr>
        <w:t>This</w:t>
      </w:r>
      <w:r>
        <w:rPr>
          <w:color w:val="2B2A29"/>
          <w:spacing w:val="2"/>
          <w:w w:val="105"/>
        </w:rPr>
        <w:t xml:space="preserve"> </w:t>
      </w:r>
      <w:r>
        <w:rPr>
          <w:color w:val="2B2A29"/>
          <w:w w:val="105"/>
        </w:rPr>
        <w:t>area</w:t>
      </w:r>
      <w:r>
        <w:rPr>
          <w:color w:val="2B2A29"/>
          <w:spacing w:val="2"/>
          <w:w w:val="105"/>
        </w:rPr>
        <w:t xml:space="preserve"> </w:t>
      </w:r>
      <w:r>
        <w:rPr>
          <w:color w:val="2B2A29"/>
          <w:w w:val="105"/>
        </w:rPr>
        <w:t>of</w:t>
      </w:r>
      <w:r>
        <w:rPr>
          <w:color w:val="2B2A29"/>
          <w:spacing w:val="2"/>
          <w:w w:val="105"/>
        </w:rPr>
        <w:t xml:space="preserve"> </w:t>
      </w:r>
      <w:r>
        <w:rPr>
          <w:color w:val="2B2A29"/>
          <w:w w:val="105"/>
        </w:rPr>
        <w:t>memory</w:t>
      </w:r>
      <w:r>
        <w:rPr>
          <w:color w:val="2B2A29"/>
          <w:spacing w:val="2"/>
          <w:w w:val="105"/>
        </w:rPr>
        <w:t xml:space="preserve"> </w:t>
      </w:r>
      <w:r>
        <w:rPr>
          <w:color w:val="2B2A29"/>
          <w:w w:val="105"/>
        </w:rPr>
        <w:t>is</w:t>
      </w:r>
      <w:r>
        <w:rPr>
          <w:color w:val="2B2A29"/>
          <w:spacing w:val="2"/>
          <w:w w:val="105"/>
        </w:rPr>
        <w:t xml:space="preserve"> </w:t>
      </w:r>
      <w:r>
        <w:rPr>
          <w:color w:val="2B2A29"/>
          <w:w w:val="105"/>
        </w:rPr>
        <w:t>also</w:t>
      </w:r>
      <w:r>
        <w:rPr>
          <w:color w:val="2B2A29"/>
          <w:spacing w:val="2"/>
          <w:w w:val="105"/>
        </w:rPr>
        <w:t xml:space="preserve"> </w:t>
      </w:r>
      <w:r>
        <w:rPr>
          <w:color w:val="2B2A29"/>
          <w:w w:val="105"/>
        </w:rPr>
        <w:t>known</w:t>
      </w:r>
      <w:r>
        <w:rPr>
          <w:color w:val="2B2A29"/>
          <w:spacing w:val="2"/>
          <w:w w:val="105"/>
        </w:rPr>
        <w:t xml:space="preserve"> </w:t>
      </w:r>
      <w:r>
        <w:rPr>
          <w:color w:val="2B2A29"/>
          <w:w w:val="105"/>
        </w:rPr>
        <w:t>as</w:t>
      </w:r>
      <w:r>
        <w:rPr>
          <w:color w:val="2B2A29"/>
          <w:spacing w:val="1"/>
          <w:w w:val="105"/>
        </w:rPr>
        <w:t xml:space="preserve"> </w:t>
      </w:r>
      <w:r>
        <w:rPr>
          <w:i/>
          <w:color w:val="2B2A29"/>
          <w:w w:val="105"/>
        </w:rPr>
        <w:t>random</w:t>
      </w:r>
      <w:r>
        <w:rPr>
          <w:i/>
          <w:color w:val="2B2A29"/>
          <w:spacing w:val="-9"/>
          <w:w w:val="105"/>
        </w:rPr>
        <w:t xml:space="preserve"> </w:t>
      </w:r>
      <w:r>
        <w:rPr>
          <w:i/>
          <w:color w:val="2B2A29"/>
          <w:w w:val="105"/>
        </w:rPr>
        <w:t>access</w:t>
      </w:r>
      <w:r>
        <w:rPr>
          <w:i/>
          <w:color w:val="2B2A29"/>
          <w:spacing w:val="-8"/>
          <w:w w:val="105"/>
        </w:rPr>
        <w:t xml:space="preserve"> </w:t>
      </w:r>
      <w:r>
        <w:rPr>
          <w:i/>
          <w:color w:val="2B2A29"/>
          <w:w w:val="105"/>
        </w:rPr>
        <w:t>memory</w:t>
      </w:r>
      <w:r>
        <w:rPr>
          <w:i/>
          <w:color w:val="2B2A29"/>
          <w:spacing w:val="-9"/>
          <w:w w:val="105"/>
        </w:rPr>
        <w:t xml:space="preserve"> </w:t>
      </w:r>
      <w:r>
        <w:rPr>
          <w:color w:val="2B2A29"/>
          <w:w w:val="105"/>
        </w:rPr>
        <w:t>(RAM).</w:t>
      </w:r>
      <w:r>
        <w:rPr>
          <w:color w:val="2B2A29"/>
          <w:spacing w:val="-9"/>
          <w:w w:val="105"/>
        </w:rPr>
        <w:t xml:space="preserve"> </w:t>
      </w:r>
      <w:r>
        <w:rPr>
          <w:color w:val="2B2A29"/>
          <w:w w:val="105"/>
        </w:rPr>
        <w:t>Here,</w:t>
      </w:r>
      <w:r>
        <w:rPr>
          <w:color w:val="2B2A29"/>
          <w:spacing w:val="-10"/>
          <w:w w:val="105"/>
        </w:rPr>
        <w:t xml:space="preserve"> </w:t>
      </w:r>
      <w:r>
        <w:rPr>
          <w:color w:val="2B2A29"/>
          <w:w w:val="105"/>
        </w:rPr>
        <w:t>unlike</w:t>
      </w:r>
      <w:r>
        <w:rPr>
          <w:color w:val="2B2A29"/>
          <w:spacing w:val="-9"/>
          <w:w w:val="105"/>
        </w:rPr>
        <w:t xml:space="preserve"> </w:t>
      </w:r>
      <w:r>
        <w:rPr>
          <w:color w:val="2B2A29"/>
          <w:w w:val="105"/>
        </w:rPr>
        <w:t>in</w:t>
      </w:r>
      <w:r>
        <w:rPr>
          <w:color w:val="2B2A29"/>
          <w:spacing w:val="-9"/>
          <w:w w:val="105"/>
        </w:rPr>
        <w:t xml:space="preserve"> </w:t>
      </w:r>
      <w:r>
        <w:rPr>
          <w:color w:val="2B2A29"/>
          <w:w w:val="105"/>
        </w:rPr>
        <w:t>spinning</w:t>
      </w:r>
      <w:r>
        <w:rPr>
          <w:color w:val="2B2A29"/>
          <w:spacing w:val="-10"/>
          <w:w w:val="105"/>
        </w:rPr>
        <w:t xml:space="preserve"> </w:t>
      </w:r>
      <w:r>
        <w:rPr>
          <w:color w:val="2B2A29"/>
          <w:w w:val="105"/>
        </w:rPr>
        <w:t>magnetic</w:t>
      </w:r>
      <w:r>
        <w:rPr>
          <w:color w:val="2B2A29"/>
          <w:spacing w:val="-9"/>
          <w:w w:val="105"/>
        </w:rPr>
        <w:t xml:space="preserve"> </w:t>
      </w:r>
      <w:r>
        <w:rPr>
          <w:color w:val="2B2A29"/>
          <w:w w:val="105"/>
        </w:rPr>
        <w:t>disks</w:t>
      </w:r>
      <w:r>
        <w:rPr>
          <w:color w:val="2B2A29"/>
          <w:spacing w:val="-9"/>
          <w:w w:val="105"/>
        </w:rPr>
        <w:t xml:space="preserve"> </w:t>
      </w:r>
      <w:r>
        <w:rPr>
          <w:color w:val="2B2A29"/>
          <w:w w:val="105"/>
        </w:rPr>
        <w:t>or</w:t>
      </w:r>
      <w:r>
        <w:rPr>
          <w:color w:val="2B2A29"/>
          <w:spacing w:val="-9"/>
          <w:w w:val="105"/>
        </w:rPr>
        <w:t xml:space="preserve"> </w:t>
      </w:r>
      <w:r>
        <w:rPr>
          <w:color w:val="2B2A29"/>
          <w:w w:val="105"/>
        </w:rPr>
        <w:t>optical</w:t>
      </w:r>
      <w:r>
        <w:rPr>
          <w:color w:val="2B2A29"/>
          <w:spacing w:val="-10"/>
          <w:w w:val="105"/>
        </w:rPr>
        <w:t xml:space="preserve"> </w:t>
      </w:r>
      <w:r>
        <w:rPr>
          <w:color w:val="2B2A29"/>
          <w:w w:val="105"/>
        </w:rPr>
        <w:t>disks,</w:t>
      </w:r>
      <w:r>
        <w:rPr>
          <w:color w:val="2B2A29"/>
          <w:spacing w:val="-54"/>
          <w:w w:val="105"/>
        </w:rPr>
        <w:t xml:space="preserve"> </w:t>
      </w:r>
      <w:r>
        <w:rPr>
          <w:color w:val="2B2A29"/>
          <w:w w:val="105"/>
        </w:rPr>
        <w:t>any</w:t>
      </w:r>
      <w:r>
        <w:rPr>
          <w:color w:val="2B2A29"/>
          <w:spacing w:val="6"/>
          <w:w w:val="105"/>
        </w:rPr>
        <w:t xml:space="preserve"> </w:t>
      </w:r>
      <w:r>
        <w:rPr>
          <w:color w:val="2B2A29"/>
          <w:w w:val="105"/>
        </w:rPr>
        <w:t>data</w:t>
      </w:r>
      <w:r>
        <w:rPr>
          <w:color w:val="2B2A29"/>
          <w:spacing w:val="7"/>
          <w:w w:val="105"/>
        </w:rPr>
        <w:t xml:space="preserve"> </w:t>
      </w:r>
      <w:r>
        <w:rPr>
          <w:color w:val="2B2A29"/>
          <w:w w:val="105"/>
        </w:rPr>
        <w:t>point</w:t>
      </w:r>
      <w:r>
        <w:rPr>
          <w:color w:val="2B2A29"/>
          <w:spacing w:val="6"/>
          <w:w w:val="105"/>
        </w:rPr>
        <w:t xml:space="preserve"> </w:t>
      </w:r>
      <w:r>
        <w:rPr>
          <w:color w:val="2B2A29"/>
          <w:w w:val="105"/>
        </w:rPr>
        <w:t>can</w:t>
      </w:r>
      <w:r>
        <w:rPr>
          <w:color w:val="2B2A29"/>
          <w:spacing w:val="7"/>
          <w:w w:val="105"/>
        </w:rPr>
        <w:t xml:space="preserve"> </w:t>
      </w:r>
      <w:r>
        <w:rPr>
          <w:color w:val="2B2A29"/>
          <w:w w:val="105"/>
        </w:rPr>
        <w:t>be</w:t>
      </w:r>
      <w:r>
        <w:rPr>
          <w:color w:val="2B2A29"/>
          <w:spacing w:val="7"/>
          <w:w w:val="105"/>
        </w:rPr>
        <w:t xml:space="preserve"> </w:t>
      </w:r>
      <w:r>
        <w:rPr>
          <w:color w:val="2B2A29"/>
          <w:w w:val="105"/>
        </w:rPr>
        <w:t>instantly</w:t>
      </w:r>
      <w:r>
        <w:rPr>
          <w:color w:val="2B2A29"/>
          <w:spacing w:val="6"/>
          <w:w w:val="105"/>
        </w:rPr>
        <w:t xml:space="preserve"> </w:t>
      </w:r>
      <w:r>
        <w:rPr>
          <w:color w:val="2B2A29"/>
          <w:w w:val="105"/>
        </w:rPr>
        <w:t>accessed,</w:t>
      </w:r>
      <w:r>
        <w:rPr>
          <w:color w:val="2B2A29"/>
          <w:spacing w:val="7"/>
          <w:w w:val="105"/>
        </w:rPr>
        <w:t xml:space="preserve"> </w:t>
      </w:r>
      <w:r>
        <w:rPr>
          <w:color w:val="2B2A29"/>
          <w:w w:val="105"/>
        </w:rPr>
        <w:t>without</w:t>
      </w:r>
      <w:r>
        <w:rPr>
          <w:color w:val="2B2A29"/>
          <w:spacing w:val="7"/>
          <w:w w:val="105"/>
        </w:rPr>
        <w:t xml:space="preserve"> </w:t>
      </w:r>
      <w:r>
        <w:rPr>
          <w:color w:val="2B2A29"/>
          <w:w w:val="105"/>
        </w:rPr>
        <w:t>waiting</w:t>
      </w:r>
      <w:r>
        <w:rPr>
          <w:color w:val="2B2A29"/>
          <w:spacing w:val="6"/>
          <w:w w:val="105"/>
        </w:rPr>
        <w:t xml:space="preserve"> </w:t>
      </w:r>
      <w:r>
        <w:rPr>
          <w:color w:val="2B2A29"/>
          <w:w w:val="105"/>
        </w:rPr>
        <w:t>for</w:t>
      </w:r>
      <w:r>
        <w:rPr>
          <w:color w:val="2B2A29"/>
          <w:spacing w:val="7"/>
          <w:w w:val="105"/>
        </w:rPr>
        <w:t xml:space="preserve"> </w:t>
      </w:r>
      <w:r>
        <w:rPr>
          <w:color w:val="2B2A29"/>
          <w:w w:val="105"/>
        </w:rPr>
        <w:t>something</w:t>
      </w:r>
      <w:r>
        <w:rPr>
          <w:color w:val="2B2A29"/>
          <w:spacing w:val="7"/>
          <w:w w:val="105"/>
        </w:rPr>
        <w:t xml:space="preserve"> </w:t>
      </w:r>
      <w:r>
        <w:rPr>
          <w:color w:val="2B2A29"/>
          <w:w w:val="105"/>
        </w:rPr>
        <w:t>mechanically</w:t>
      </w:r>
      <w:r>
        <w:rPr>
          <w:color w:val="2B2A29"/>
          <w:spacing w:val="1"/>
          <w:w w:val="105"/>
        </w:rPr>
        <w:t xml:space="preserve"> </w:t>
      </w:r>
      <w:r>
        <w:rPr>
          <w:color w:val="2B2A29"/>
          <w:w w:val="105"/>
        </w:rPr>
        <w:t>to reposition itself to read the data. This type of memory is much faster than secondary</w:t>
      </w:r>
      <w:r>
        <w:rPr>
          <w:color w:val="2B2A29"/>
          <w:spacing w:val="1"/>
          <w:w w:val="105"/>
        </w:rPr>
        <w:t xml:space="preserve"> </w:t>
      </w:r>
      <w:r>
        <w:rPr>
          <w:color w:val="2B2A29"/>
          <w:w w:val="110"/>
        </w:rPr>
        <w:t>memory,</w:t>
      </w:r>
      <w:r>
        <w:rPr>
          <w:color w:val="2B2A29"/>
          <w:spacing w:val="-17"/>
          <w:w w:val="110"/>
        </w:rPr>
        <w:t xml:space="preserve"> </w:t>
      </w:r>
      <w:r>
        <w:rPr>
          <w:color w:val="2B2A29"/>
          <w:w w:val="110"/>
        </w:rPr>
        <w:t>e.g.,</w:t>
      </w:r>
      <w:r>
        <w:rPr>
          <w:color w:val="2B2A29"/>
          <w:spacing w:val="-16"/>
          <w:w w:val="110"/>
        </w:rPr>
        <w:t xml:space="preserve"> </w:t>
      </w:r>
      <w:r>
        <w:rPr>
          <w:color w:val="2B2A29"/>
          <w:w w:val="110"/>
        </w:rPr>
        <w:t>hard</w:t>
      </w:r>
      <w:r>
        <w:rPr>
          <w:color w:val="2B2A29"/>
          <w:spacing w:val="-16"/>
          <w:w w:val="110"/>
        </w:rPr>
        <w:t xml:space="preserve"> </w:t>
      </w:r>
      <w:r>
        <w:rPr>
          <w:color w:val="2B2A29"/>
          <w:w w:val="110"/>
        </w:rPr>
        <w:t>disks.</w:t>
      </w:r>
    </w:p>
    <w:p>
      <w:pPr>
        <w:pStyle w:val="11"/>
        <w:spacing w:before="198" w:line="304" w:lineRule="auto"/>
        <w:ind w:left="160" w:right="657"/>
      </w:pPr>
      <w:r>
        <w:rPr>
          <w:color w:val="2B2A29"/>
          <w:w w:val="105"/>
        </w:rPr>
        <w:t>计算机的主存储器是CPU所需的存储器所在的位置（图</w:t>
      </w:r>
      <w:r>
        <w:rPr>
          <w:color w:val="0000FF"/>
          <w:w w:val="105"/>
        </w:rPr>
        <w:t>1-3</w:t>
      </w:r>
      <w:r>
        <w:rPr>
          <w:color w:val="2B2A29"/>
          <w:w w:val="105"/>
        </w:rPr>
        <w:t>）。这用于CPU指令计算和其他需要临时存储区域来执行工作的操作。这可以是用于处理的输入数据、计算所需的中间数据以及用于包含程序指令本身的存储区域。该存储器区域也称为</w:t>
      </w:r>
      <w:r>
        <w:rPr>
          <w:i/>
          <w:color w:val="2B2A29"/>
          <w:w w:val="105"/>
        </w:rPr>
        <w:t>随机存取存</w:t>
      </w:r>
      <w:r>
        <w:rPr>
          <w:i/>
          <w:color w:val="2B2A29"/>
          <w:spacing w:val="-9"/>
          <w:w w:val="105"/>
        </w:rPr>
        <w:t>储</w:t>
      </w:r>
      <w:r>
        <w:rPr>
          <w:i/>
          <w:color w:val="2B2A29"/>
          <w:w w:val="105"/>
        </w:rPr>
        <w:t>器</w:t>
      </w:r>
      <w:r>
        <w:rPr>
          <w:color w:val="2B2A29"/>
          <w:w w:val="105"/>
        </w:rPr>
        <w:t>（RAM）。这里，与旋转</w:t>
      </w:r>
      <w:r>
        <w:rPr>
          <w:color w:val="2B2A29"/>
          <w:spacing w:val="-10"/>
          <w:w w:val="105"/>
        </w:rPr>
        <w:t>的</w:t>
      </w:r>
      <w:r>
        <w:rPr>
          <w:color w:val="2B2A29"/>
          <w:w w:val="105"/>
        </w:rPr>
        <w:t>磁</w:t>
      </w:r>
      <w:r>
        <w:rPr>
          <w:color w:val="2B2A29"/>
          <w:spacing w:val="-9"/>
          <w:w w:val="105"/>
        </w:rPr>
        <w:t>盘</w:t>
      </w:r>
      <w:r>
        <w:rPr>
          <w:color w:val="2B2A29"/>
          <w:w w:val="105"/>
        </w:rPr>
        <w:t>或光盘不同，任何数据点</w:t>
      </w:r>
      <w:r>
        <w:rPr>
          <w:color w:val="2B2A29"/>
          <w:spacing w:val="6"/>
          <w:w w:val="105"/>
        </w:rPr>
        <w:t>都</w:t>
      </w:r>
      <w:r>
        <w:rPr>
          <w:color w:val="2B2A29"/>
          <w:w w:val="105"/>
        </w:rPr>
        <w:t>可以立即访问，</w:t>
      </w:r>
      <w:r>
        <w:rPr>
          <w:color w:val="2B2A29"/>
          <w:spacing w:val="7"/>
          <w:w w:val="105"/>
        </w:rPr>
        <w:t>而</w:t>
      </w:r>
      <w:r>
        <w:rPr>
          <w:color w:val="2B2A29"/>
          <w:w w:val="105"/>
        </w:rPr>
        <w:t>无需等待</w:t>
      </w:r>
      <w:r>
        <w:rPr>
          <w:color w:val="2B2A29"/>
          <w:spacing w:val="6"/>
          <w:w w:val="105"/>
        </w:rPr>
        <w:t>某个</w:t>
      </w:r>
      <w:r>
        <w:rPr>
          <w:color w:val="2B2A29"/>
          <w:w w:val="105"/>
        </w:rPr>
        <w:t>东西机械地重新定位来读取数据。这种类型的内存比辅助</w:t>
      </w:r>
      <w:r>
        <w:rPr>
          <w:color w:val="2B2A29"/>
          <w:w w:val="110"/>
        </w:rPr>
        <w:t>内存（例如硬盘）</w:t>
      </w:r>
      <w:r>
        <w:rPr>
          <w:color w:val="2B2A29"/>
          <w:w w:val="105"/>
        </w:rPr>
        <w:t>快得多</w:t>
      </w:r>
      <w:r>
        <w:rPr>
          <w:color w:val="2B2A29"/>
          <w:w w:val="110"/>
        </w:rPr>
        <w:t>。</w:t>
      </w:r>
    </w:p>
    <w:p>
      <w:pPr>
        <w:pStyle w:val="11"/>
        <w:spacing w:before="5"/>
        <w:rPr>
          <w:sz w:val="27"/>
        </w:rPr>
      </w:pPr>
    </w:p>
    <w:p>
      <w:r>
        <w:rPr>
          <w:rFonts w:ascii="Arial"/>
          <w:b/>
          <w:color w:val="2B2A29"/>
          <w:w w:val="95"/>
          <w:sz w:val="20"/>
        </w:rPr>
        <w:t>Data</w:t>
      </w:r>
    </w:p>
    <w:p>
      <w:pPr>
        <w:spacing w:before="105"/>
        <w:ind w:left="17" w:right="2053" w:firstLine="0"/>
        <w:jc w:val="center"/>
        <w:rPr>
          <w:rFonts w:ascii="Arial"/>
          <w:b/>
          <w:sz w:val="20"/>
        </w:rPr>
      </w:pPr>
      <w:r>
        <w:rPr>
          <w:rFonts w:ascii="Arial"/>
          <w:b/>
          <w:color w:val="2B2A29"/>
          <w:w w:val="95"/>
          <w:sz w:val="20"/>
        </w:rPr>
        <w:t>数据</w:t>
      </w:r>
    </w:p>
    <w:p>
      <w:pPr>
        <w:pStyle w:val="11"/>
        <w:rPr>
          <w:rFonts w:ascii="Arial"/>
          <w:b/>
          <w:sz w:val="20"/>
        </w:rPr>
      </w:pPr>
    </w:p>
    <w:p>
      <w:pPr>
        <w:pStyle w:val="11"/>
        <w:spacing w:before="3"/>
        <w:rPr>
          <w:rFonts w:ascii="Arial"/>
          <w:b/>
          <w:sz w:val="23"/>
        </w:rPr>
      </w:pPr>
    </w:p>
    <w:p>
      <w:r>
        <w:rPr>
          <w:rFonts w:ascii="Arial"/>
          <w:b/>
          <w:color w:val="2B2A29"/>
          <w:w w:val="85"/>
          <w:sz w:val="16"/>
        </w:rPr>
        <w:t>1-Byte</w:t>
      </w:r>
      <w:r>
        <w:rPr>
          <w:rFonts w:ascii="Arial"/>
          <w:b/>
          <w:color w:val="2B2A29"/>
          <w:spacing w:val="-2"/>
          <w:w w:val="85"/>
          <w:sz w:val="16"/>
        </w:rPr>
        <w:t xml:space="preserve"> </w:t>
      </w:r>
      <w:r>
        <w:rPr>
          <w:rFonts w:ascii="Arial"/>
          <w:b/>
          <w:color w:val="2B2A29"/>
          <w:w w:val="85"/>
          <w:sz w:val="16"/>
        </w:rPr>
        <w:t>(8-Bit)</w:t>
      </w:r>
      <w:r>
        <w:rPr>
          <w:rFonts w:ascii="Arial"/>
          <w:b/>
          <w:color w:val="2B2A29"/>
          <w:spacing w:val="-1"/>
          <w:w w:val="85"/>
          <w:sz w:val="16"/>
        </w:rPr>
        <w:t xml:space="preserve"> </w:t>
      </w:r>
      <w:r>
        <w:rPr>
          <w:rFonts w:ascii="Arial"/>
          <w:b/>
          <w:color w:val="2B2A29"/>
          <w:w w:val="85"/>
          <w:sz w:val="16"/>
        </w:rPr>
        <w:t>Slots</w:t>
      </w:r>
    </w:p>
    <w:p>
      <w:pPr>
        <w:spacing w:before="104"/>
        <w:ind w:left="0" w:right="573" w:firstLine="0"/>
        <w:jc w:val="right"/>
        <w:rPr>
          <w:rFonts w:ascii="Arial"/>
          <w:b/>
          <w:sz w:val="16"/>
        </w:rPr>
      </w:pPr>
      <w:r>
        <w:pict>
          <v:group id="docshapegroup27" o:spid="_x0000_s1036" o:spt="203" style="position:absolute;left:0pt;margin-left:66.8pt;margin-top:-21.6pt;height:35.95pt;width:268.25pt;mso-position-horizontal-relative:page;z-index:251661312;mso-width-relative:page;mso-height-relative:page;" coordorigin="1337,-433" coordsize="5365,719">
            <o:lock v:ext="edit"/>
            <v:shape id="docshape28" o:spid="_x0000_s1037" style="position:absolute;left:1431;top:-31;height:196;width:5175;" filled="f" stroked="t" coordorigin="1432,-30" coordsize="5175,196" path="m6606,165l6606,-30,1432,-30,1432,165e">
              <v:path arrowok="t"/>
              <v:fill on="f" focussize="0,0"/>
              <v:stroke weight="1pt" color="#2B2A29"/>
              <v:imagedata o:title=""/>
              <o:lock v:ext="edit"/>
            </v:shape>
            <v:shape id="docshape29" o:spid="_x0000_s1038" o:spt="75" type="#_x0000_t75" style="position:absolute;left:6511;top:114;height:171;width:191;" filled="f" stroked="f" coordsize="21600,21600">
              <v:path/>
              <v:fill on="f" focussize="0,0"/>
              <v:stroke on="f"/>
              <v:imagedata r:id="rId99" o:title=""/>
              <o:lock v:ext="edit" aspectratio="t"/>
            </v:shape>
            <v:shape id="docshape30" o:spid="_x0000_s1039" o:spt="75" type="#_x0000_t75" style="position:absolute;left:1336;top:114;height:171;width:191;" filled="f" stroked="f" coordsize="21600,21600">
              <v:path/>
              <v:fill on="f" focussize="0,0"/>
              <v:stroke on="f"/>
              <v:imagedata r:id="rId100" o:title=""/>
              <o:lock v:ext="edit" aspectratio="t"/>
            </v:shape>
            <v:line id="_x0000_s1040" o:spid="_x0000_s1040" o:spt="20" style="position:absolute;left:5312;top:-30;flip:y;height:195;width:0;" stroked="t" coordsize="21600,21600">
              <v:path arrowok="t"/>
              <v:fill focussize="0,0"/>
              <v:stroke weight="1pt" color="#2B2A29"/>
              <v:imagedata o:title=""/>
              <o:lock v:ext="edit"/>
            </v:line>
            <v:shape id="docshape31" o:spid="_x0000_s1041" style="position:absolute;left:5216;top:114;height:171;width:191;" fillcolor="#2B2A29" filled="t" stroked="f" coordorigin="5217,115" coordsize="191,171" path="m5407,115l5312,149,5217,115,5245,152,5271,195,5294,241,5312,286,5330,241,5353,195,5379,152,5407,115xe">
              <v:path arrowok="t"/>
              <v:fill on="t" focussize="0,0"/>
              <v:stroke on="f"/>
              <v:imagedata o:title=""/>
              <o:lock v:ext="edit"/>
            </v:shape>
            <v:line id="_x0000_s1042" o:spid="_x0000_s1042" o:spt="20" style="position:absolute;left:2727;top:-30;flip:y;height:195;width:0;" stroked="t" coordsize="21600,21600">
              <v:path arrowok="t"/>
              <v:fill focussize="0,0"/>
              <v:stroke weight="1pt" color="#2B2A29"/>
              <v:imagedata o:title=""/>
              <o:lock v:ext="edit"/>
            </v:line>
            <v:shape id="docshape32" o:spid="_x0000_s1043" style="position:absolute;left:2632;top:114;height:171;width:191;" fillcolor="#2B2A29" filled="t" stroked="f" coordorigin="2632,115" coordsize="191,171" path="m2822,115l2727,149,2632,115,2660,152,2686,195,2709,241,2727,286,2746,241,2768,195,2794,152,2822,115xe">
              <v:path arrowok="t"/>
              <v:fill on="t" focussize="0,0"/>
              <v:stroke on="f"/>
              <v:imagedata o:title=""/>
              <o:lock v:ext="edit"/>
            </v:shape>
            <v:line id="_x0000_s1044" o:spid="_x0000_s1044" o:spt="20" style="position:absolute;left:4021;top:-433;flip:y;height:598;width:0;" stroked="t" coordsize="21600,21600">
              <v:path arrowok="t"/>
              <v:fill focussize="0,0"/>
              <v:stroke weight="1pt" color="#2B2A29"/>
              <v:imagedata o:title=""/>
              <o:lock v:ext="edit"/>
            </v:line>
            <v:shape id="docshape33" o:spid="_x0000_s1045" o:spt="75" type="#_x0000_t75" style="position:absolute;left:3925;top:114;height:171;width:191;" filled="f" stroked="f" coordsize="21600,21600">
              <v:path/>
              <v:fill on="f" focussize="0,0"/>
              <v:stroke on="f"/>
              <v:imagedata r:id="rId100" o:title=""/>
              <o:lock v:ext="edit" aspectratio="t"/>
            </v:shape>
          </v:group>
        </w:pict>
      </w:r>
      <w:r>
        <w:pict>
          <v:group id="docshapegroup34" o:spid="_x0000_s1046" o:spt="203" style="position:absolute;left:0pt;margin-left:362.85pt;margin-top:22.45pt;height:21.25pt;width:56.55pt;mso-position-horizontal-relative:page;z-index:251662336;mso-width-relative:page;mso-height-relative:page;" coordorigin="7258,450" coordsize="1131,425">
            <o:lock v:ext="edit"/>
            <v:shape id="docshape35" o:spid="_x0000_s1047" style="position:absolute;left:7378;top:459;height:319;width:1000;" filled="f" stroked="t" coordorigin="7378,460" path="m8378,460l8378,779,7378,779e">
              <v:path arrowok="t"/>
              <v:fill on="f" focussize="0,0"/>
              <v:stroke weight="1pt" color="#2B2A29"/>
              <v:imagedata o:title=""/>
              <o:lock v:ext="edit"/>
            </v:shape>
            <v:shape id="docshape36" o:spid="_x0000_s1048" o:spt="75" type="#_x0000_t75" style="position:absolute;left:7257;top:683;height:191;width:171;" filled="f" stroked="f" coordsize="21600,21600">
              <v:path/>
              <v:fill on="f" focussize="0,0"/>
              <v:stroke on="f"/>
              <v:imagedata r:id="rId101" o:title=""/>
              <o:lock v:ext="edit" aspectratio="t"/>
            </v:shape>
          </v:group>
        </w:pict>
      </w:r>
      <w:r>
        <w:rPr>
          <w:rFonts w:ascii="Arial"/>
          <w:b/>
          <w:color w:val="2B2A29"/>
          <w:w w:val="85"/>
          <w:sz w:val="16"/>
        </w:rPr>
        <w:t>1字节（8位）插槽</w:t>
      </w:r>
    </w:p>
    <w:tbl>
      <w:tblPr>
        <w:tblStyle w:val="13"/>
        <w:tblW w:w="0" w:type="auto"/>
        <w:tblInd w:w="235" w:type="dxa"/>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Layout w:type="fixed"/>
        <w:tblCellMar>
          <w:top w:w="0" w:type="dxa"/>
          <w:left w:w="0" w:type="dxa"/>
          <w:bottom w:w="0" w:type="dxa"/>
          <w:right w:w="0" w:type="dxa"/>
        </w:tblCellMar>
      </w:tblPr>
      <w:tblGrid>
        <w:gridCol w:w="1293"/>
        <w:gridCol w:w="1295"/>
        <w:gridCol w:w="1295"/>
        <w:gridCol w:w="1295"/>
        <w:gridCol w:w="1286"/>
      </w:tblGrid>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955" w:hRule="atLeast"/>
        </w:trPr>
        <w:tc>
          <w:tcPr>
            <w:tcW w:w="1293" w:type="dxa"/>
          </w:tcPr>
          <w:p>
            <w:pPr>
              <w:pStyle w:val="17"/>
              <w:spacing w:before="6"/>
              <w:rPr>
                <w:rFonts w:ascii="Arial"/>
                <w:b/>
                <w:sz w:val="29"/>
              </w:rPr>
            </w:pPr>
          </w:p>
          <w:p>
            <w:r>
              <w:rPr>
                <w:rFonts w:ascii="Arial"/>
                <w:color w:val="2B2A29"/>
                <w:w w:val="95"/>
                <w:sz w:val="20"/>
              </w:rPr>
              <w:t>120</w:t>
            </w:r>
          </w:p>
          <w:p>
            <w:pPr>
              <w:pStyle w:val="17"/>
              <w:spacing w:before="0"/>
              <w:ind w:left="466" w:right="450"/>
              <w:jc w:val="center"/>
              <w:rPr>
                <w:rFonts w:ascii="Arial"/>
                <w:sz w:val="20"/>
              </w:rPr>
            </w:pPr>
            <w:r>
              <w:rPr>
                <w:rFonts w:ascii="Arial"/>
                <w:color w:val="2B2A29"/>
                <w:w w:val="95"/>
                <w:sz w:val="20"/>
              </w:rPr>
              <w:t>120</w:t>
            </w:r>
          </w:p>
        </w:tc>
        <w:tc>
          <w:tcPr>
            <w:tcW w:w="1295" w:type="dxa"/>
          </w:tcPr>
          <w:p>
            <w:pPr>
              <w:pStyle w:val="17"/>
              <w:spacing w:before="6"/>
              <w:rPr>
                <w:rFonts w:ascii="Arial"/>
                <w:b/>
                <w:sz w:val="29"/>
              </w:rPr>
            </w:pPr>
          </w:p>
          <w:p>
            <w:r>
              <w:rPr>
                <w:rFonts w:ascii="Arial"/>
                <w:color w:val="2B2A29"/>
                <w:w w:val="95"/>
                <w:sz w:val="20"/>
              </w:rPr>
              <w:t>250</w:t>
            </w:r>
          </w:p>
          <w:p>
            <w:pPr>
              <w:pStyle w:val="17"/>
              <w:spacing w:before="0"/>
              <w:ind w:left="464" w:right="453"/>
              <w:jc w:val="center"/>
              <w:rPr>
                <w:rFonts w:ascii="Arial"/>
                <w:sz w:val="20"/>
              </w:rPr>
            </w:pPr>
            <w:r>
              <w:rPr>
                <w:rFonts w:ascii="Arial"/>
                <w:color w:val="2B2A29"/>
                <w:w w:val="95"/>
                <w:sz w:val="20"/>
              </w:rPr>
              <w:t>250</w:t>
            </w:r>
          </w:p>
        </w:tc>
        <w:tc>
          <w:tcPr>
            <w:tcW w:w="1295" w:type="dxa"/>
          </w:tcPr>
          <w:p>
            <w:pPr>
              <w:pStyle w:val="17"/>
              <w:spacing w:before="6"/>
              <w:rPr>
                <w:rFonts w:ascii="Arial"/>
                <w:b/>
                <w:sz w:val="29"/>
              </w:rPr>
            </w:pPr>
          </w:p>
          <w:p>
            <w:r>
              <w:rPr>
                <w:rFonts w:ascii="Arial"/>
                <w:color w:val="2B2A29"/>
                <w:w w:val="95"/>
                <w:sz w:val="20"/>
              </w:rPr>
              <w:t>43</w:t>
            </w:r>
          </w:p>
          <w:p>
            <w:pPr>
              <w:pStyle w:val="17"/>
              <w:spacing w:before="0"/>
              <w:ind w:left="440" w:right="453"/>
              <w:jc w:val="center"/>
              <w:rPr>
                <w:rFonts w:ascii="Arial"/>
                <w:sz w:val="20"/>
              </w:rPr>
            </w:pPr>
            <w:r>
              <w:rPr>
                <w:rFonts w:ascii="Arial"/>
                <w:color w:val="2B2A29"/>
                <w:w w:val="95"/>
                <w:sz w:val="20"/>
              </w:rPr>
              <w:t>43</w:t>
            </w:r>
          </w:p>
        </w:tc>
        <w:tc>
          <w:tcPr>
            <w:tcW w:w="1295" w:type="dxa"/>
          </w:tcPr>
          <w:p>
            <w:pPr>
              <w:pStyle w:val="17"/>
              <w:spacing w:before="6"/>
              <w:rPr>
                <w:rFonts w:ascii="Arial"/>
                <w:b/>
                <w:sz w:val="29"/>
              </w:rPr>
            </w:pPr>
          </w:p>
          <w:p>
            <w:r>
              <w:rPr>
                <w:rFonts w:ascii="Arial"/>
                <w:color w:val="2B2A29"/>
                <w:w w:val="95"/>
                <w:sz w:val="20"/>
              </w:rPr>
              <w:t>90</w:t>
            </w:r>
          </w:p>
          <w:p>
            <w:pPr>
              <w:pStyle w:val="17"/>
              <w:spacing w:before="0"/>
              <w:ind w:left="464" w:right="445"/>
              <w:jc w:val="center"/>
              <w:rPr>
                <w:rFonts w:ascii="Arial"/>
                <w:sz w:val="20"/>
              </w:rPr>
            </w:pPr>
            <w:r>
              <w:rPr>
                <w:rFonts w:ascii="Arial"/>
                <w:color w:val="2B2A29"/>
                <w:w w:val="95"/>
                <w:sz w:val="20"/>
              </w:rPr>
              <w:t>90</w:t>
            </w:r>
          </w:p>
        </w:tc>
        <w:tc>
          <w:tcPr>
            <w:tcW w:w="1286" w:type="dxa"/>
          </w:tcPr>
          <w:p>
            <w:pPr>
              <w:pStyle w:val="17"/>
              <w:spacing w:before="6"/>
              <w:rPr>
                <w:rFonts w:ascii="Arial"/>
                <w:b/>
                <w:sz w:val="29"/>
              </w:rPr>
            </w:pPr>
          </w:p>
          <w:p>
            <w:r>
              <w:rPr>
                <w:rFonts w:ascii="Arial"/>
                <w:color w:val="2B2A29"/>
                <w:w w:val="95"/>
                <w:sz w:val="20"/>
              </w:rPr>
              <w:t>170</w:t>
            </w:r>
          </w:p>
          <w:p>
            <w:pPr>
              <w:pStyle w:val="17"/>
              <w:spacing w:before="0"/>
              <w:ind w:left="461" w:right="447"/>
              <w:jc w:val="center"/>
              <w:rPr>
                <w:rFonts w:ascii="Arial"/>
                <w:sz w:val="20"/>
              </w:rPr>
            </w:pPr>
            <w:r>
              <w:rPr>
                <w:rFonts w:ascii="Arial"/>
                <w:color w:val="2B2A29"/>
                <w:w w:val="95"/>
                <w:sz w:val="20"/>
              </w:rPr>
              <w:t>170</w:t>
            </w:r>
          </w:p>
        </w:tc>
      </w:tr>
    </w:tbl>
    <w:p>
      <w:r>
        <w:rPr>
          <w:rFonts w:ascii="Arial"/>
          <w:color w:val="2B2A29"/>
          <w:w w:val="95"/>
          <w:sz w:val="20"/>
        </w:rPr>
        <w:t>100</w:t>
      </w:r>
      <w:r>
        <w:rPr>
          <w:rFonts w:ascii="Arial"/>
          <w:color w:val="2B2A29"/>
          <w:w w:val="95"/>
          <w:sz w:val="20"/>
        </w:rPr>
        <w:tab/>
      </w:r>
      <w:r>
        <w:rPr>
          <w:rFonts w:ascii="Arial"/>
          <w:color w:val="2B2A29"/>
          <w:w w:val="95"/>
          <w:sz w:val="20"/>
        </w:rPr>
        <w:t>101</w:t>
      </w:r>
      <w:r>
        <w:rPr>
          <w:rFonts w:ascii="Arial"/>
          <w:color w:val="2B2A29"/>
          <w:w w:val="95"/>
          <w:sz w:val="20"/>
        </w:rPr>
        <w:tab/>
      </w:r>
      <w:r>
        <w:rPr>
          <w:rFonts w:ascii="Arial"/>
          <w:color w:val="2B2A29"/>
          <w:w w:val="95"/>
          <w:sz w:val="20"/>
        </w:rPr>
        <w:t>102</w:t>
      </w:r>
      <w:r>
        <w:rPr>
          <w:rFonts w:ascii="Arial"/>
          <w:color w:val="2B2A29"/>
          <w:w w:val="95"/>
          <w:sz w:val="20"/>
        </w:rPr>
        <w:tab/>
      </w:r>
      <w:r>
        <w:rPr>
          <w:rFonts w:ascii="Arial"/>
          <w:color w:val="2B2A29"/>
          <w:w w:val="95"/>
          <w:sz w:val="20"/>
        </w:rPr>
        <w:t>103</w:t>
      </w:r>
      <w:r>
        <w:rPr>
          <w:rFonts w:ascii="Arial"/>
          <w:color w:val="2B2A29"/>
          <w:w w:val="95"/>
          <w:sz w:val="20"/>
        </w:rPr>
        <w:tab/>
      </w:r>
      <w:r>
        <w:rPr>
          <w:rFonts w:ascii="Arial"/>
          <w:color w:val="2B2A29"/>
          <w:w w:val="95"/>
          <w:sz w:val="20"/>
        </w:rPr>
        <w:t>104</w:t>
      </w:r>
    </w:p>
    <w:p>
      <w:pPr>
        <w:tabs>
          <w:tab w:val="left" w:pos="1287"/>
          <w:tab w:val="left" w:pos="2580"/>
          <w:tab w:val="left" w:pos="3867"/>
          <w:tab w:val="left" w:pos="5155"/>
        </w:tabs>
        <w:spacing w:before="5"/>
        <w:ind w:left="0" w:right="2053" w:firstLine="0"/>
        <w:jc w:val="center"/>
        <w:rPr>
          <w:rFonts w:ascii="Arial"/>
          <w:sz w:val="20"/>
        </w:rPr>
      </w:pPr>
      <w:r>
        <w:rPr>
          <w:rFonts w:ascii="Arial"/>
          <w:color w:val="2B2A29"/>
          <w:w w:val="95"/>
          <w:sz w:val="20"/>
        </w:rPr>
        <w:t>100101102103104</w:t>
      </w:r>
      <w:r>
        <w:rPr>
          <w:rFonts w:ascii="Arial"/>
          <w:color w:val="2B2A29"/>
          <w:w w:val="95"/>
          <w:sz w:val="20"/>
        </w:rPr>
        <w:tab/>
      </w:r>
      <w:r>
        <w:rPr>
          <w:rFonts w:ascii="Arial"/>
          <w:color w:val="2B2A29"/>
          <w:w w:val="95"/>
          <w:sz w:val="20"/>
        </w:rPr>
        <w:tab/>
      </w:r>
      <w:r>
        <w:rPr>
          <w:rFonts w:ascii="Arial"/>
          <w:color w:val="2B2A29"/>
          <w:w w:val="95"/>
          <w:sz w:val="20"/>
        </w:rPr>
        <w:tab/>
      </w:r>
      <w:r>
        <w:rPr>
          <w:rFonts w:ascii="Arial"/>
          <w:color w:val="2B2A29"/>
          <w:w w:val="95"/>
          <w:sz w:val="20"/>
        </w:rPr>
        <w:tab/>
      </w:r>
    </w:p>
    <w:p>
      <w:pPr>
        <w:pStyle w:val="11"/>
        <w:spacing w:before="6"/>
        <w:rPr>
          <w:rFonts w:ascii="Arial"/>
          <w:sz w:val="5"/>
        </w:rPr>
      </w:pPr>
      <w:r>
        <w:pict>
          <v:group id="docshapegroup37" o:spid="_x0000_s1049" o:spt="203" style="position:absolute;left:0pt;margin-left:66.8pt;margin-top:4.35pt;height:39.35pt;width:268.25pt;mso-position-horizontal-relative:page;mso-wrap-distance-bottom:0pt;mso-wrap-distance-top:0pt;z-index:-251580416;mso-width-relative:page;mso-height-relative:page;" coordorigin="1337,88" coordsize="5365,787">
            <o:lock v:ext="edit"/>
            <v:shape id="docshape38" o:spid="_x0000_s1050" style="position:absolute;left:1431;top:208;height:264;width:5175;" filled="f" stroked="t" coordorigin="1432,208" coordsize="5175,264" path="m1432,208l1432,472,6606,472,6606,208e">
              <v:path arrowok="t"/>
              <v:fill on="f" focussize="0,0"/>
              <v:stroke weight="1pt" color="#2B2A29"/>
              <v:imagedata o:title=""/>
              <o:lock v:ext="edit"/>
            </v:shape>
            <v:shape id="docshape39" o:spid="_x0000_s1051" o:spt="75" type="#_x0000_t75" style="position:absolute;left:1336;top:87;height:171;width:191;" filled="f" stroked="f" coordsize="21600,21600">
              <v:path/>
              <v:fill on="f" focussize="0,0"/>
              <v:stroke on="f"/>
              <v:imagedata r:id="rId102" o:title=""/>
              <o:lock v:ext="edit" aspectratio="t"/>
            </v:shape>
            <v:shape id="docshape40" o:spid="_x0000_s1052" o:spt="75" type="#_x0000_t75" style="position:absolute;left:6511;top:87;height:171;width:191;" filled="f" stroked="f" coordsize="21600,21600">
              <v:path/>
              <v:fill on="f" focussize="0,0"/>
              <v:stroke on="f"/>
              <v:imagedata r:id="rId103" o:title=""/>
              <o:lock v:ext="edit" aspectratio="t"/>
            </v:shape>
            <v:line id="_x0000_s1053" o:spid="_x0000_s1053" o:spt="20" style="position:absolute;left:2726;top:208;height:264;width:0;" stroked="t" coordsize="21600,21600">
              <v:path arrowok="t"/>
              <v:fill focussize="0,0"/>
              <v:stroke weight="1pt" color="#2B2A29"/>
              <v:imagedata o:title=""/>
              <o:lock v:ext="edit"/>
            </v:line>
            <v:shape id="docshape41" o:spid="_x0000_s1054" style="position:absolute;left:2630;top:87;height:171;width:191;" fillcolor="#2B2A29" filled="t" stroked="f" coordorigin="2631,88" coordsize="191,171" path="m2726,88l2708,132,2685,178,2659,221,2631,259,2726,224,2821,259,2793,221,2767,178,2744,132,2726,88xe">
              <v:path arrowok="t"/>
              <v:fill on="t" focussize="0,0"/>
              <v:stroke on="f"/>
              <v:imagedata o:title=""/>
              <o:lock v:ext="edit"/>
            </v:shape>
            <v:line id="_x0000_s1055" o:spid="_x0000_s1055" o:spt="20" style="position:absolute;left:5311;top:208;height:264;width:0;" stroked="t" coordsize="21600,21600">
              <v:path arrowok="t"/>
              <v:fill focussize="0,0"/>
              <v:stroke weight="1pt" color="#2B2A29"/>
              <v:imagedata o:title=""/>
              <o:lock v:ext="edit"/>
            </v:line>
            <v:shape id="docshape42" o:spid="_x0000_s1056" style="position:absolute;left:5215;top:87;height:171;width:191;" fillcolor="#2B2A29" filled="t" stroked="f" coordorigin="5216,88" coordsize="191,171" path="m5311,88l5293,132,5270,178,5244,221,5216,259,5311,224,5406,259,5378,221,5352,178,5329,132,5311,88xe">
              <v:path arrowok="t"/>
              <v:fill on="t" focussize="0,0"/>
              <v:stroke on="f"/>
              <v:imagedata o:title=""/>
              <o:lock v:ext="edit"/>
            </v:shape>
            <v:line id="_x0000_s1057" o:spid="_x0000_s1057" o:spt="20" style="position:absolute;left:4018;top:208;height:666;width:0;" stroked="t" coordsize="21600,21600">
              <v:path arrowok="t"/>
              <v:fill focussize="0,0"/>
              <v:stroke weight="1pt" color="#2B2A29"/>
              <v:imagedata o:title=""/>
              <o:lock v:ext="edit"/>
            </v:line>
            <v:shape id="docshape43" o:spid="_x0000_s1058" o:spt="75" type="#_x0000_t75" style="position:absolute;left:3922;top:87;height:171;width:191;" filled="f" stroked="f" coordsize="21600,21600">
              <v:path/>
              <v:fill on="f" focussize="0,0"/>
              <v:stroke on="f"/>
              <v:imagedata r:id="rId104" o:title=""/>
              <o:lock v:ext="edit" aspectratio="t"/>
            </v:shape>
            <w10:wrap type="topAndBottom"/>
          </v:group>
        </w:pict>
      </w:r>
    </w:p>
    <w:p>
      <w:r>
        <w:rPr>
          <w:rFonts w:ascii="Arial"/>
          <w:b/>
          <w:color w:val="2B2A29"/>
          <w:w w:val="80"/>
          <w:sz w:val="20"/>
        </w:rPr>
        <w:t>Memory</w:t>
      </w:r>
      <w:r>
        <w:rPr>
          <w:rFonts w:ascii="Arial"/>
          <w:b/>
          <w:color w:val="2B2A29"/>
          <w:spacing w:val="21"/>
          <w:w w:val="80"/>
          <w:sz w:val="20"/>
        </w:rPr>
        <w:t xml:space="preserve"> </w:t>
      </w:r>
      <w:r>
        <w:rPr>
          <w:rFonts w:ascii="Arial"/>
          <w:b/>
          <w:color w:val="2B2A29"/>
          <w:w w:val="80"/>
          <w:sz w:val="20"/>
        </w:rPr>
        <w:t>Addresses</w:t>
      </w:r>
    </w:p>
    <w:p>
      <w:pPr>
        <w:spacing w:before="91"/>
        <w:ind w:left="11" w:right="2053" w:firstLine="0"/>
        <w:jc w:val="center"/>
        <w:rPr>
          <w:rFonts w:ascii="Arial"/>
          <w:b/>
          <w:sz w:val="20"/>
        </w:rPr>
      </w:pPr>
      <w:r>
        <w:rPr>
          <w:rFonts w:ascii="Arial"/>
          <w:b/>
          <w:color w:val="2B2A29"/>
          <w:w w:val="80"/>
          <w:sz w:val="20"/>
        </w:rPr>
        <w:t>内存地址</w:t>
      </w:r>
    </w:p>
    <w:p>
      <w:r>
        <w:rPr>
          <w:b/>
          <w:i/>
          <w:color w:val="2B2A29"/>
          <w:w w:val="105"/>
          <w:sz w:val="24"/>
        </w:rPr>
        <w:t>Figure</w:t>
      </w:r>
      <w:r>
        <w:rPr>
          <w:b/>
          <w:i/>
          <w:color w:val="2B2A29"/>
          <w:spacing w:val="-14"/>
          <w:w w:val="105"/>
          <w:sz w:val="24"/>
        </w:rPr>
        <w:t xml:space="preserve"> </w:t>
      </w:r>
      <w:r>
        <w:rPr>
          <w:b/>
          <w:i/>
          <w:color w:val="2B2A29"/>
          <w:w w:val="105"/>
          <w:sz w:val="24"/>
        </w:rPr>
        <w:t xml:space="preserve">1-3.  </w:t>
      </w:r>
      <w:r>
        <w:rPr>
          <w:i/>
          <w:color w:val="2B2A29"/>
          <w:w w:val="105"/>
          <w:sz w:val="24"/>
        </w:rPr>
        <w:t>Main</w:t>
      </w:r>
      <w:r>
        <w:rPr>
          <w:i/>
          <w:color w:val="2B2A29"/>
          <w:spacing w:val="-11"/>
          <w:w w:val="105"/>
          <w:sz w:val="24"/>
        </w:rPr>
        <w:t xml:space="preserve"> </w:t>
      </w:r>
      <w:r>
        <w:rPr>
          <w:i/>
          <w:color w:val="2B2A29"/>
          <w:w w:val="105"/>
          <w:sz w:val="24"/>
        </w:rPr>
        <w:t>memory</w:t>
      </w:r>
      <w:r>
        <w:rPr>
          <w:i/>
          <w:color w:val="2B2A29"/>
          <w:spacing w:val="-11"/>
          <w:w w:val="105"/>
          <w:sz w:val="24"/>
        </w:rPr>
        <w:t xml:space="preserve"> </w:t>
      </w:r>
      <w:r>
        <w:rPr>
          <w:i/>
          <w:color w:val="2B2A29"/>
          <w:w w:val="105"/>
          <w:sz w:val="24"/>
        </w:rPr>
        <w:t>layout</w:t>
      </w:r>
    </w:p>
    <w:p>
      <w:pPr>
        <w:spacing w:before="214"/>
        <w:ind w:left="160" w:right="0" w:firstLine="0"/>
        <w:jc w:val="left"/>
        <w:rPr>
          <w:i/>
          <w:sz w:val="24"/>
        </w:rPr>
      </w:pPr>
      <w:r>
        <w:rPr>
          <w:b/>
          <w:i/>
          <w:color w:val="2B2A29"/>
          <w:w w:val="105"/>
          <w:sz w:val="24"/>
        </w:rPr>
        <w:t>图1-3。</w:t>
      </w:r>
      <w:r>
        <w:rPr>
          <w:i/>
          <w:color w:val="2B2A29"/>
          <w:w w:val="105"/>
          <w:sz w:val="24"/>
        </w:rPr>
        <w:t>主存储器布局</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r>
        <w:rPr>
          <w:color w:val="2B2A29"/>
          <w:w w:val="105"/>
        </w:rPr>
        <w:t>Primary</w:t>
      </w:r>
      <w:r>
        <w:rPr>
          <w:color w:val="2B2A29"/>
          <w:spacing w:val="-1"/>
          <w:w w:val="105"/>
        </w:rPr>
        <w:t xml:space="preserve"> </w:t>
      </w:r>
      <w:r>
        <w:rPr>
          <w:color w:val="2B2A29"/>
          <w:w w:val="105"/>
        </w:rPr>
        <w:t>memory can be visualized</w:t>
      </w:r>
      <w:r>
        <w:rPr>
          <w:color w:val="2B2A29"/>
          <w:spacing w:val="-1"/>
          <w:w w:val="105"/>
        </w:rPr>
        <w:t xml:space="preserve"> </w:t>
      </w:r>
      <w:r>
        <w:rPr>
          <w:color w:val="2B2A29"/>
          <w:w w:val="105"/>
        </w:rPr>
        <w:t>as a set of</w:t>
      </w:r>
      <w:r>
        <w:rPr>
          <w:color w:val="2B2A29"/>
          <w:spacing w:val="-1"/>
          <w:w w:val="105"/>
        </w:rPr>
        <w:t xml:space="preserve"> </w:t>
      </w:r>
      <w:r>
        <w:rPr>
          <w:color w:val="2B2A29"/>
          <w:w w:val="105"/>
        </w:rPr>
        <w:t>slots in the computer</w:t>
      </w:r>
      <w:r>
        <w:rPr>
          <w:color w:val="2B2A29"/>
          <w:spacing w:val="-1"/>
          <w:w w:val="105"/>
        </w:rPr>
        <w:t xml:space="preserve"> </w:t>
      </w:r>
      <w:r>
        <w:rPr>
          <w:color w:val="2B2A29"/>
          <w:w w:val="105"/>
        </w:rPr>
        <w:t>to store values.</w:t>
      </w:r>
    </w:p>
    <w:p>
      <w:pPr>
        <w:pStyle w:val="11"/>
        <w:spacing w:before="85"/>
        <w:ind w:left="520" w:firstLine="359"/>
      </w:pPr>
      <w:bookmarkStart w:id="11" w:name="_bookmark10"/>
      <w:bookmarkEnd w:id="11"/>
      <w:r>
        <w:rPr>
          <w:color w:val="2B2A29"/>
          <w:w w:val="105"/>
        </w:rPr>
        <w:t>主存储器可以可视化为计算机</w:t>
      </w:r>
      <w:r>
        <w:rPr>
          <w:color w:val="2B2A29"/>
          <w:spacing w:val="-1"/>
          <w:w w:val="105"/>
        </w:rPr>
        <w:t>中</w:t>
      </w:r>
      <w:r>
        <w:rPr>
          <w:color w:val="2B2A29"/>
          <w:w w:val="105"/>
        </w:rPr>
        <w:t>存储值的</w:t>
      </w:r>
      <w:r>
        <w:rPr>
          <w:color w:val="2B2A29"/>
          <w:spacing w:val="-1"/>
          <w:w w:val="105"/>
        </w:rPr>
        <w:t>一组</w:t>
      </w:r>
      <w:r>
        <w:rPr>
          <w:color w:val="2B2A29"/>
          <w:w w:val="105"/>
        </w:rPr>
        <w:t>插槽。</w:t>
      </w:r>
    </w:p>
    <w:p>
      <w:r>
        <w:rPr>
          <w:color w:val="2B2A29"/>
          <w:w w:val="105"/>
        </w:rPr>
        <w:t>It consists of a finite number of slots that we can refer to by a number representing the</w:t>
      </w:r>
      <w:r>
        <w:rPr>
          <w:color w:val="2B2A29"/>
          <w:spacing w:val="1"/>
          <w:w w:val="105"/>
        </w:rPr>
        <w:t xml:space="preserve"> </w:t>
      </w:r>
      <w:r>
        <w:rPr>
          <w:color w:val="2B2A29"/>
          <w:w w:val="105"/>
        </w:rPr>
        <w:t>slot</w:t>
      </w:r>
      <w:r>
        <w:rPr>
          <w:color w:val="2B2A29"/>
          <w:spacing w:val="-9"/>
          <w:w w:val="105"/>
        </w:rPr>
        <w:t xml:space="preserve"> </w:t>
      </w:r>
      <w:r>
        <w:rPr>
          <w:color w:val="2B2A29"/>
          <w:w w:val="105"/>
        </w:rPr>
        <w:t>position.</w:t>
      </w:r>
      <w:r>
        <w:rPr>
          <w:color w:val="2B2A29"/>
          <w:spacing w:val="-9"/>
          <w:w w:val="105"/>
        </w:rPr>
        <w:t xml:space="preserve"> </w:t>
      </w:r>
      <w:r>
        <w:rPr>
          <w:color w:val="2B2A29"/>
          <w:w w:val="105"/>
        </w:rPr>
        <w:t>We</w:t>
      </w:r>
      <w:r>
        <w:rPr>
          <w:color w:val="2B2A29"/>
          <w:spacing w:val="-9"/>
          <w:w w:val="105"/>
        </w:rPr>
        <w:t xml:space="preserve"> </w:t>
      </w:r>
      <w:r>
        <w:rPr>
          <w:color w:val="2B2A29"/>
          <w:w w:val="105"/>
        </w:rPr>
        <w:t>call</w:t>
      </w:r>
      <w:r>
        <w:rPr>
          <w:color w:val="2B2A29"/>
          <w:spacing w:val="-9"/>
          <w:w w:val="105"/>
        </w:rPr>
        <w:t xml:space="preserve"> </w:t>
      </w:r>
      <w:r>
        <w:rPr>
          <w:color w:val="2B2A29"/>
          <w:w w:val="105"/>
        </w:rPr>
        <w:t>this</w:t>
      </w:r>
      <w:r>
        <w:rPr>
          <w:color w:val="2B2A29"/>
          <w:spacing w:val="-9"/>
          <w:w w:val="105"/>
        </w:rPr>
        <w:t xml:space="preserve"> </w:t>
      </w:r>
      <w:r>
        <w:rPr>
          <w:color w:val="2B2A29"/>
          <w:w w:val="105"/>
        </w:rPr>
        <w:t>slot</w:t>
      </w:r>
      <w:r>
        <w:rPr>
          <w:color w:val="2B2A29"/>
          <w:spacing w:val="-8"/>
          <w:w w:val="105"/>
        </w:rPr>
        <w:t xml:space="preserve"> </w:t>
      </w:r>
      <w:r>
        <w:rPr>
          <w:color w:val="2B2A29"/>
          <w:w w:val="105"/>
        </w:rPr>
        <w:t>position</w:t>
      </w:r>
      <w:r>
        <w:rPr>
          <w:color w:val="2B2A29"/>
          <w:spacing w:val="-9"/>
          <w:w w:val="105"/>
        </w:rPr>
        <w:t xml:space="preserve"> </w:t>
      </w:r>
      <w:r>
        <w:rPr>
          <w:color w:val="2B2A29"/>
          <w:w w:val="105"/>
        </w:rPr>
        <w:t>a</w:t>
      </w:r>
      <w:r>
        <w:rPr>
          <w:color w:val="2B2A29"/>
          <w:spacing w:val="-9"/>
          <w:w w:val="105"/>
        </w:rPr>
        <w:t xml:space="preserve"> </w:t>
      </w:r>
      <w:r>
        <w:rPr>
          <w:i/>
          <w:color w:val="2B2A29"/>
          <w:w w:val="105"/>
        </w:rPr>
        <w:t>memory</w:t>
      </w:r>
      <w:r>
        <w:rPr>
          <w:i/>
          <w:color w:val="2B2A29"/>
          <w:spacing w:val="-8"/>
          <w:w w:val="105"/>
        </w:rPr>
        <w:t xml:space="preserve"> </w:t>
      </w:r>
      <w:r>
        <w:rPr>
          <w:i/>
          <w:color w:val="2B2A29"/>
          <w:w w:val="105"/>
        </w:rPr>
        <w:t>address</w:t>
      </w:r>
      <w:r>
        <w:rPr>
          <w:color w:val="2B2A29"/>
          <w:w w:val="105"/>
        </w:rPr>
        <w:t>.</w:t>
      </w:r>
      <w:r>
        <w:rPr>
          <w:color w:val="2B2A29"/>
          <w:spacing w:val="-8"/>
          <w:w w:val="105"/>
        </w:rPr>
        <w:t xml:space="preserve"> </w:t>
      </w:r>
      <w:r>
        <w:rPr>
          <w:color w:val="2B2A29"/>
          <w:w w:val="105"/>
        </w:rPr>
        <w:t>For</w:t>
      </w:r>
      <w:r>
        <w:rPr>
          <w:color w:val="2B2A29"/>
          <w:spacing w:val="-9"/>
          <w:w w:val="105"/>
        </w:rPr>
        <w:t xml:space="preserve"> </w:t>
      </w:r>
      <w:r>
        <w:rPr>
          <w:color w:val="2B2A29"/>
          <w:w w:val="105"/>
        </w:rPr>
        <w:t>example,</w:t>
      </w:r>
      <w:r>
        <w:rPr>
          <w:color w:val="2B2A29"/>
          <w:spacing w:val="-9"/>
          <w:w w:val="105"/>
        </w:rPr>
        <w:t xml:space="preserve"> </w:t>
      </w:r>
      <w:r>
        <w:rPr>
          <w:color w:val="2B2A29"/>
          <w:w w:val="105"/>
        </w:rPr>
        <w:t>if</w:t>
      </w:r>
      <w:r>
        <w:rPr>
          <w:color w:val="2B2A29"/>
          <w:spacing w:val="-9"/>
          <w:w w:val="105"/>
        </w:rPr>
        <w:t xml:space="preserve"> </w:t>
      </w:r>
      <w:r>
        <w:rPr>
          <w:color w:val="2B2A29"/>
          <w:w w:val="105"/>
        </w:rPr>
        <w:t>we</w:t>
      </w:r>
      <w:r>
        <w:rPr>
          <w:color w:val="2B2A29"/>
          <w:spacing w:val="-9"/>
          <w:w w:val="105"/>
        </w:rPr>
        <w:t xml:space="preserve"> </w:t>
      </w:r>
      <w:r>
        <w:rPr>
          <w:color w:val="2B2A29"/>
          <w:w w:val="105"/>
        </w:rPr>
        <w:t>have</w:t>
      </w:r>
      <w:r>
        <w:rPr>
          <w:color w:val="2B2A29"/>
          <w:spacing w:val="-8"/>
          <w:w w:val="105"/>
        </w:rPr>
        <w:t xml:space="preserve"> </w:t>
      </w:r>
      <w:r>
        <w:rPr>
          <w:color w:val="2B2A29"/>
          <w:w w:val="105"/>
        </w:rPr>
        <w:t>a</w:t>
      </w:r>
      <w:r>
        <w:rPr>
          <w:color w:val="2B2A29"/>
          <w:spacing w:val="-9"/>
          <w:w w:val="105"/>
        </w:rPr>
        <w:t xml:space="preserve"> </w:t>
      </w:r>
      <w:r>
        <w:rPr>
          <w:color w:val="2B2A29"/>
          <w:w w:val="105"/>
        </w:rPr>
        <w:t>main</w:t>
      </w:r>
      <w:r>
        <w:rPr>
          <w:color w:val="2B2A29"/>
          <w:spacing w:val="1"/>
          <w:w w:val="105"/>
        </w:rPr>
        <w:t xml:space="preserve"> </w:t>
      </w:r>
      <w:r>
        <w:rPr>
          <w:color w:val="2B2A29"/>
          <w:w w:val="105"/>
        </w:rPr>
        <w:t>memory capacity of 200 slots, these 200 slots can be used to store a specific value and be</w:t>
      </w:r>
      <w:r>
        <w:rPr>
          <w:color w:val="2B2A29"/>
          <w:spacing w:val="-55"/>
          <w:w w:val="105"/>
        </w:rPr>
        <w:t xml:space="preserve"> </w:t>
      </w:r>
      <w:r>
        <w:rPr>
          <w:color w:val="2B2A29"/>
          <w:w w:val="105"/>
        </w:rPr>
        <w:t>read back later by the CPU. The only thing you need to know is the specific index of the</w:t>
      </w:r>
      <w:r>
        <w:rPr>
          <w:color w:val="2B2A29"/>
          <w:spacing w:val="1"/>
          <w:w w:val="105"/>
        </w:rPr>
        <w:t xml:space="preserve"> </w:t>
      </w:r>
      <w:r>
        <w:rPr>
          <w:color w:val="2B2A29"/>
          <w:w w:val="105"/>
        </w:rPr>
        <w:t>slot to access</w:t>
      </w:r>
      <w:r>
        <w:rPr>
          <w:color w:val="2B2A29"/>
          <w:spacing w:val="1"/>
          <w:w w:val="105"/>
        </w:rPr>
        <w:t xml:space="preserve"> </w:t>
      </w:r>
      <w:r>
        <w:rPr>
          <w:color w:val="2B2A29"/>
          <w:w w:val="105"/>
        </w:rPr>
        <w:t>the data</w:t>
      </w:r>
      <w:r>
        <w:rPr>
          <w:color w:val="2B2A29"/>
          <w:spacing w:val="1"/>
          <w:w w:val="105"/>
        </w:rPr>
        <w:t xml:space="preserve"> </w:t>
      </w:r>
      <w:r>
        <w:rPr>
          <w:color w:val="2B2A29"/>
          <w:w w:val="105"/>
        </w:rPr>
        <w:t>you are</w:t>
      </w:r>
      <w:r>
        <w:rPr>
          <w:color w:val="2B2A29"/>
          <w:spacing w:val="1"/>
          <w:w w:val="105"/>
        </w:rPr>
        <w:t xml:space="preserve"> </w:t>
      </w:r>
      <w:r>
        <w:rPr>
          <w:color w:val="2B2A29"/>
          <w:w w:val="105"/>
        </w:rPr>
        <w:t>interested in.</w:t>
      </w:r>
      <w:r>
        <w:rPr>
          <w:color w:val="2B2A29"/>
          <w:spacing w:val="1"/>
          <w:w w:val="105"/>
        </w:rPr>
        <w:t xml:space="preserve"> </w:t>
      </w:r>
      <w:r>
        <w:rPr>
          <w:color w:val="2B2A29"/>
          <w:w w:val="105"/>
        </w:rPr>
        <w:t>That is,</w:t>
      </w:r>
      <w:r>
        <w:rPr>
          <w:color w:val="2B2A29"/>
          <w:spacing w:val="1"/>
          <w:w w:val="105"/>
        </w:rPr>
        <w:t xml:space="preserve"> </w:t>
      </w:r>
      <w:r>
        <w:rPr>
          <w:color w:val="2B2A29"/>
          <w:w w:val="105"/>
        </w:rPr>
        <w:t>CPU code</w:t>
      </w:r>
      <w:r>
        <w:rPr>
          <w:color w:val="2B2A29"/>
          <w:spacing w:val="1"/>
          <w:w w:val="105"/>
        </w:rPr>
        <w:t xml:space="preserve"> </w:t>
      </w:r>
      <w:r>
        <w:rPr>
          <w:color w:val="2B2A29"/>
          <w:w w:val="105"/>
        </w:rPr>
        <w:t>may instruct</w:t>
      </w:r>
      <w:r>
        <w:rPr>
          <w:color w:val="2B2A29"/>
          <w:spacing w:val="1"/>
          <w:w w:val="105"/>
        </w:rPr>
        <w:t xml:space="preserve"> </w:t>
      </w:r>
      <w:r>
        <w:rPr>
          <w:color w:val="2B2A29"/>
          <w:w w:val="105"/>
        </w:rPr>
        <w:t>the computer</w:t>
      </w:r>
      <w:r>
        <w:rPr>
          <w:color w:val="2B2A29"/>
          <w:spacing w:val="-55"/>
          <w:w w:val="105"/>
        </w:rPr>
        <w:t xml:space="preserve"> </w:t>
      </w:r>
      <w:r>
        <w:rPr>
          <w:color w:val="2B2A29"/>
          <w:w w:val="105"/>
        </w:rPr>
        <w:t>to fetch the data in the 101</w:t>
      </w:r>
      <w:r>
        <w:rPr>
          <w:color w:val="2B2A29"/>
          <w:w w:val="105"/>
          <w:vertAlign w:val="superscript"/>
        </w:rPr>
        <w:t>st</w:t>
      </w:r>
      <w:r>
        <w:rPr>
          <w:color w:val="2B2A29"/>
          <w:w w:val="105"/>
          <w:vertAlign w:val="baseline"/>
        </w:rPr>
        <w:t xml:space="preserve"> slot, perform some modifications to that data, and write it</w:t>
      </w:r>
      <w:r>
        <w:rPr>
          <w:color w:val="2B2A29"/>
          <w:spacing w:val="1"/>
          <w:w w:val="105"/>
          <w:vertAlign w:val="baseline"/>
        </w:rPr>
        <w:t xml:space="preserve"> </w:t>
      </w:r>
      <w:r>
        <w:rPr>
          <w:color w:val="2B2A29"/>
          <w:w w:val="105"/>
          <w:vertAlign w:val="baseline"/>
        </w:rPr>
        <w:t>back</w:t>
      </w:r>
      <w:r>
        <w:rPr>
          <w:color w:val="2B2A29"/>
          <w:spacing w:val="-13"/>
          <w:w w:val="105"/>
          <w:vertAlign w:val="baseline"/>
        </w:rPr>
        <w:t xml:space="preserve"> </w:t>
      </w:r>
      <w:r>
        <w:rPr>
          <w:color w:val="2B2A29"/>
          <w:w w:val="105"/>
          <w:vertAlign w:val="baseline"/>
        </w:rPr>
        <w:t>to</w:t>
      </w:r>
      <w:r>
        <w:rPr>
          <w:color w:val="2B2A29"/>
          <w:spacing w:val="-13"/>
          <w:w w:val="105"/>
          <w:vertAlign w:val="baseline"/>
        </w:rPr>
        <w:t xml:space="preserve"> </w:t>
      </w:r>
      <w:r>
        <w:rPr>
          <w:color w:val="2B2A29"/>
          <w:w w:val="105"/>
          <w:vertAlign w:val="baseline"/>
        </w:rPr>
        <w:t>the</w:t>
      </w:r>
      <w:r>
        <w:rPr>
          <w:color w:val="2B2A29"/>
          <w:spacing w:val="-12"/>
          <w:w w:val="105"/>
          <w:vertAlign w:val="baseline"/>
        </w:rPr>
        <w:t xml:space="preserve"> </w:t>
      </w:r>
      <w:r>
        <w:rPr>
          <w:color w:val="2B2A29"/>
          <w:w w:val="105"/>
          <w:vertAlign w:val="baseline"/>
        </w:rPr>
        <w:t>102</w:t>
      </w:r>
      <w:r>
        <w:rPr>
          <w:color w:val="2B2A29"/>
          <w:w w:val="105"/>
          <w:position w:val="7"/>
          <w:sz w:val="13"/>
          <w:vertAlign w:val="baseline"/>
        </w:rPr>
        <w:t>nd</w:t>
      </w:r>
      <w:r>
        <w:rPr>
          <w:color w:val="2B2A29"/>
          <w:spacing w:val="10"/>
          <w:w w:val="105"/>
          <w:position w:val="7"/>
          <w:sz w:val="13"/>
          <w:vertAlign w:val="baseline"/>
        </w:rPr>
        <w:t xml:space="preserve"> </w:t>
      </w:r>
      <w:r>
        <w:rPr>
          <w:color w:val="2B2A29"/>
          <w:w w:val="105"/>
          <w:vertAlign w:val="baseline"/>
        </w:rPr>
        <w:t>slot.</w:t>
      </w:r>
    </w:p>
    <w:p>
      <w:pPr>
        <w:pStyle w:val="11"/>
        <w:spacing w:before="67" w:line="302" w:lineRule="auto"/>
        <w:ind w:left="520" w:right="170"/>
      </w:pPr>
      <w:r>
        <w:rPr>
          <w:color w:val="2B2A29"/>
          <w:w w:val="105"/>
        </w:rPr>
        <w:t>它由有限数量的槽组成，我们可以通过表示槽位置的数字来引用这些</w:t>
      </w:r>
      <w:r>
        <w:rPr>
          <w:color w:val="2B2A29"/>
          <w:spacing w:val="1"/>
          <w:w w:val="105"/>
        </w:rPr>
        <w:t>槽</w:t>
      </w:r>
      <w:r>
        <w:rPr>
          <w:color w:val="2B2A29"/>
          <w:w w:val="105"/>
        </w:rPr>
        <w:t>。我们称这个槽位</w:t>
      </w:r>
      <w:r>
        <w:rPr>
          <w:color w:val="2B2A29"/>
          <w:spacing w:val="-9"/>
          <w:w w:val="105"/>
        </w:rPr>
        <w:t>为</w:t>
      </w:r>
      <w:r>
        <w:rPr>
          <w:i/>
          <w:color w:val="2B2A29"/>
          <w:w w:val="105"/>
        </w:rPr>
        <w:t>内存地址</w:t>
      </w:r>
      <w:r>
        <w:rPr>
          <w:color w:val="2B2A29"/>
          <w:w w:val="105"/>
        </w:rPr>
        <w:t>。例如</w:t>
      </w:r>
      <w:r>
        <w:rPr>
          <w:color w:val="2B2A29"/>
          <w:spacing w:val="-9"/>
          <w:w w:val="105"/>
        </w:rPr>
        <w:t>，</w:t>
      </w:r>
      <w:r>
        <w:rPr>
          <w:color w:val="2B2A29"/>
          <w:w w:val="105"/>
        </w:rPr>
        <w:t>如果我们</w:t>
      </w:r>
      <w:r>
        <w:rPr>
          <w:color w:val="2B2A29"/>
          <w:spacing w:val="-9"/>
          <w:w w:val="105"/>
        </w:rPr>
        <w:t>的</w:t>
      </w:r>
      <w:r>
        <w:rPr>
          <w:color w:val="2B2A29"/>
          <w:w w:val="105"/>
        </w:rPr>
        <w:t>主内存容量为</w:t>
      </w:r>
      <w:r>
        <w:rPr>
          <w:color w:val="2B2A29"/>
          <w:spacing w:val="-8"/>
          <w:w w:val="105"/>
        </w:rPr>
        <w:t>200</w:t>
      </w:r>
      <w:r>
        <w:rPr>
          <w:color w:val="2B2A29"/>
          <w:w w:val="105"/>
        </w:rPr>
        <w:t>个插槽，那么这200个插槽可以用于存储特定值，然后由CPU读取。您只需要知道插槽的特定索引，即可访问您感兴趣的数据。</w:t>
      </w:r>
      <w:r>
        <w:rPr>
          <w:color w:val="2B2A29"/>
          <w:spacing w:val="1"/>
          <w:w w:val="105"/>
        </w:rPr>
        <w:t>也</w:t>
      </w:r>
      <w:r>
        <w:rPr>
          <w:color w:val="2B2A29"/>
          <w:w w:val="105"/>
        </w:rPr>
        <w:t>就是说，CPU代码可能会指示计算机获取</w:t>
      </w:r>
      <w:r>
        <w:rPr>
          <w:color w:val="2B2A29"/>
          <w:w w:val="105"/>
          <w:vertAlign w:val="superscript"/>
        </w:rPr>
        <w:t>第</w:t>
      </w:r>
      <w:r>
        <w:rPr>
          <w:color w:val="2B2A29"/>
          <w:w w:val="105"/>
        </w:rPr>
        <w:t>101</w:t>
      </w:r>
      <w:r>
        <w:rPr>
          <w:color w:val="2B2A29"/>
          <w:w w:val="105"/>
          <w:vertAlign w:val="superscript"/>
        </w:rPr>
        <w:t>个</w:t>
      </w:r>
      <w:r>
        <w:rPr>
          <w:color w:val="2B2A29"/>
          <w:w w:val="105"/>
          <w:vertAlign w:val="baseline"/>
        </w:rPr>
        <w:t>插槽</w:t>
      </w:r>
      <w:r>
        <w:rPr>
          <w:color w:val="2B2A29"/>
          <w:w w:val="105"/>
        </w:rPr>
        <w:t>中的数据</w:t>
      </w:r>
      <w:r>
        <w:rPr>
          <w:color w:val="2B2A29"/>
          <w:w w:val="105"/>
          <w:vertAlign w:val="baseline"/>
        </w:rPr>
        <w:t>，对该数据进行一些修改，然后</w:t>
      </w:r>
      <w:r>
        <w:rPr>
          <w:color w:val="2B2A29"/>
          <w:w w:val="105"/>
        </w:rPr>
        <w:t>将</w:t>
      </w:r>
      <w:r>
        <w:rPr>
          <w:color w:val="2B2A29"/>
          <w:w w:val="105"/>
          <w:vertAlign w:val="baseline"/>
        </w:rPr>
        <w:t>其写回</w:t>
      </w:r>
      <w:r>
        <w:rPr>
          <w:color w:val="2B2A29"/>
          <w:w w:val="105"/>
          <w:position w:val="7"/>
          <w:sz w:val="13"/>
          <w:vertAlign w:val="baseline"/>
        </w:rPr>
        <w:t>第</w:t>
      </w:r>
      <w:r>
        <w:rPr>
          <w:color w:val="2B2A29"/>
          <w:w w:val="105"/>
          <w:vertAlign w:val="baseline"/>
        </w:rPr>
        <w:t>102</w:t>
      </w:r>
      <w:r>
        <w:rPr>
          <w:color w:val="2B2A29"/>
          <w:w w:val="105"/>
          <w:position w:val="7"/>
          <w:sz w:val="13"/>
          <w:vertAlign w:val="baseline"/>
        </w:rPr>
        <w:t>个</w:t>
      </w:r>
      <w:r>
        <w:rPr>
          <w:color w:val="2B2A29"/>
          <w:w w:val="105"/>
          <w:vertAlign w:val="baseline"/>
        </w:rPr>
        <w:t>插槽。</w:t>
      </w:r>
    </w:p>
    <w:p>
      <w:r>
        <w:rPr>
          <w:color w:val="2B2A29"/>
          <w:w w:val="105"/>
        </w:rPr>
        <w:t>Now that you know about primary memory, how much data does one of those slots</w:t>
      </w:r>
      <w:r>
        <w:rPr>
          <w:color w:val="2B2A29"/>
          <w:spacing w:val="1"/>
          <w:w w:val="105"/>
        </w:rPr>
        <w:t xml:space="preserve"> </w:t>
      </w:r>
      <w:r>
        <w:rPr>
          <w:color w:val="2B2A29"/>
          <w:w w:val="105"/>
        </w:rPr>
        <w:t>actually hold? This is generally the lowest addressable unit of data in computers, known</w:t>
      </w:r>
      <w:r>
        <w:rPr>
          <w:color w:val="2B2A29"/>
          <w:spacing w:val="1"/>
          <w:w w:val="105"/>
        </w:rPr>
        <w:t xml:space="preserve"> </w:t>
      </w:r>
      <w:r>
        <w:rPr>
          <w:color w:val="2B2A29"/>
          <w:w w:val="105"/>
        </w:rPr>
        <w:t xml:space="preserve">as a </w:t>
      </w:r>
      <w:r>
        <w:rPr>
          <w:i/>
          <w:color w:val="2B2A29"/>
          <w:w w:val="105"/>
        </w:rPr>
        <w:t>byte</w:t>
      </w:r>
      <w:r>
        <w:rPr>
          <w:color w:val="2B2A29"/>
          <w:w w:val="105"/>
        </w:rPr>
        <w:t xml:space="preserve">. A byte of data is made up of 8 </w:t>
      </w:r>
      <w:r>
        <w:rPr>
          <w:i/>
          <w:color w:val="2B2A29"/>
          <w:w w:val="105"/>
        </w:rPr>
        <w:t xml:space="preserve">bits. </w:t>
      </w:r>
      <w:r>
        <w:rPr>
          <w:color w:val="2B2A29"/>
          <w:w w:val="105"/>
        </w:rPr>
        <w:t>And a bit is a single base 2 number. In our</w:t>
      </w:r>
      <w:r>
        <w:rPr>
          <w:color w:val="2B2A29"/>
          <w:spacing w:val="1"/>
          <w:w w:val="105"/>
        </w:rPr>
        <w:t xml:space="preserve"> </w:t>
      </w:r>
      <w:r>
        <w:rPr>
          <w:color w:val="2B2A29"/>
          <w:w w:val="105"/>
        </w:rPr>
        <w:t>day-to-day lives, we use the decimal number system, which is base 10. This simply</w:t>
      </w:r>
      <w:r>
        <w:rPr>
          <w:color w:val="2B2A29"/>
          <w:spacing w:val="1"/>
          <w:w w:val="105"/>
        </w:rPr>
        <w:t xml:space="preserve"> </w:t>
      </w:r>
      <w:r>
        <w:rPr>
          <w:color w:val="2B2A29"/>
          <w:w w:val="105"/>
        </w:rPr>
        <w:t>means each digit can hold 10 states, from 0 to 9. So if you have space to write two digits,</w:t>
      </w:r>
      <w:r>
        <w:rPr>
          <w:color w:val="2B2A29"/>
          <w:spacing w:val="-55"/>
          <w:w w:val="105"/>
        </w:rPr>
        <w:t xml:space="preserve"> </w:t>
      </w:r>
      <w:r>
        <w:rPr>
          <w:color w:val="2B2A29"/>
          <w:w w:val="105"/>
        </w:rPr>
        <w:t>you</w:t>
      </w:r>
      <w:r>
        <w:rPr>
          <w:color w:val="2B2A29"/>
          <w:spacing w:val="-7"/>
          <w:w w:val="105"/>
        </w:rPr>
        <w:t xml:space="preserve"> </w:t>
      </w:r>
      <w:r>
        <w:rPr>
          <w:color w:val="2B2A29"/>
          <w:w w:val="105"/>
        </w:rPr>
        <w:t>will</w:t>
      </w:r>
      <w:r>
        <w:rPr>
          <w:color w:val="2B2A29"/>
          <w:spacing w:val="-6"/>
          <w:w w:val="105"/>
        </w:rPr>
        <w:t xml:space="preserve"> </w:t>
      </w:r>
      <w:r>
        <w:rPr>
          <w:color w:val="2B2A29"/>
          <w:w w:val="105"/>
        </w:rPr>
        <w:t>be</w:t>
      </w:r>
      <w:r>
        <w:rPr>
          <w:color w:val="2B2A29"/>
          <w:spacing w:val="-6"/>
          <w:w w:val="105"/>
        </w:rPr>
        <w:t xml:space="preserve"> </w:t>
      </w:r>
      <w:r>
        <w:rPr>
          <w:color w:val="2B2A29"/>
          <w:w w:val="105"/>
        </w:rPr>
        <w:t>able</w:t>
      </w:r>
      <w:r>
        <w:rPr>
          <w:color w:val="2B2A29"/>
          <w:spacing w:val="-7"/>
          <w:w w:val="105"/>
        </w:rPr>
        <w:t xml:space="preserve"> </w:t>
      </w:r>
      <w:r>
        <w:rPr>
          <w:color w:val="2B2A29"/>
          <w:w w:val="105"/>
        </w:rPr>
        <w:t>to</w:t>
      </w:r>
      <w:r>
        <w:rPr>
          <w:color w:val="2B2A29"/>
          <w:spacing w:val="-6"/>
          <w:w w:val="105"/>
        </w:rPr>
        <w:t xml:space="preserve"> </w:t>
      </w:r>
      <w:r>
        <w:rPr>
          <w:color w:val="2B2A29"/>
          <w:w w:val="105"/>
        </w:rPr>
        <w:t>store</w:t>
      </w:r>
      <w:r>
        <w:rPr>
          <w:color w:val="2B2A29"/>
          <w:spacing w:val="-6"/>
          <w:w w:val="105"/>
        </w:rPr>
        <w:t xml:space="preserve"> </w:t>
      </w:r>
      <w:r>
        <w:rPr>
          <w:color w:val="2B2A29"/>
          <w:w w:val="105"/>
        </w:rPr>
        <w:t>10</w:t>
      </w:r>
      <w:r>
        <w:rPr>
          <w:color w:val="2B2A29"/>
          <w:w w:val="105"/>
          <w:vertAlign w:val="superscript"/>
        </w:rPr>
        <w:t>2</w:t>
      </w:r>
      <w:r>
        <w:rPr>
          <w:color w:val="2B2A29"/>
          <w:spacing w:val="-7"/>
          <w:w w:val="105"/>
          <w:vertAlign w:val="baseline"/>
        </w:rPr>
        <w:t xml:space="preserve"> </w:t>
      </w:r>
      <w:r>
        <w:rPr>
          <w:color w:val="2B2A29"/>
          <w:w w:val="105"/>
          <w:vertAlign w:val="baseline"/>
        </w:rPr>
        <w:t>values,</w:t>
      </w:r>
      <w:r>
        <w:rPr>
          <w:color w:val="2B2A29"/>
          <w:spacing w:val="-6"/>
          <w:w w:val="105"/>
          <w:vertAlign w:val="baseline"/>
        </w:rPr>
        <w:t xml:space="preserve"> </w:t>
      </w:r>
      <w:r>
        <w:rPr>
          <w:color w:val="2B2A29"/>
          <w:w w:val="105"/>
          <w:vertAlign w:val="baseline"/>
        </w:rPr>
        <w:t>from</w:t>
      </w:r>
      <w:r>
        <w:rPr>
          <w:color w:val="2B2A29"/>
          <w:spacing w:val="-6"/>
          <w:w w:val="105"/>
          <w:vertAlign w:val="baseline"/>
        </w:rPr>
        <w:t xml:space="preserve"> </w:t>
      </w:r>
      <w:r>
        <w:rPr>
          <w:color w:val="2B2A29"/>
          <w:w w:val="105"/>
          <w:vertAlign w:val="baseline"/>
        </w:rPr>
        <w:t>0</w:t>
      </w:r>
      <w:r>
        <w:rPr>
          <w:color w:val="2B2A29"/>
          <w:spacing w:val="-7"/>
          <w:w w:val="105"/>
          <w:vertAlign w:val="baseline"/>
        </w:rPr>
        <w:t xml:space="preserve"> </w:t>
      </w:r>
      <w:r>
        <w:rPr>
          <w:color w:val="2B2A29"/>
          <w:w w:val="105"/>
          <w:vertAlign w:val="baseline"/>
        </w:rPr>
        <w:t>to</w:t>
      </w:r>
      <w:r>
        <w:rPr>
          <w:color w:val="2B2A29"/>
          <w:spacing w:val="-6"/>
          <w:w w:val="105"/>
          <w:vertAlign w:val="baseline"/>
        </w:rPr>
        <w:t xml:space="preserve"> </w:t>
      </w:r>
      <w:r>
        <w:rPr>
          <w:color w:val="2B2A29"/>
          <w:w w:val="105"/>
          <w:vertAlign w:val="baseline"/>
        </w:rPr>
        <w:t>99.</w:t>
      </w:r>
      <w:r>
        <w:rPr>
          <w:color w:val="2B2A29"/>
          <w:spacing w:val="-6"/>
          <w:w w:val="105"/>
          <w:vertAlign w:val="baseline"/>
        </w:rPr>
        <w:t xml:space="preserve"> </w:t>
      </w:r>
      <w:r>
        <w:rPr>
          <w:color w:val="2B2A29"/>
          <w:w w:val="105"/>
          <w:vertAlign w:val="baseline"/>
        </w:rPr>
        <w:t>Computers</w:t>
      </w:r>
      <w:r>
        <w:rPr>
          <w:color w:val="2B2A29"/>
          <w:spacing w:val="-6"/>
          <w:w w:val="105"/>
          <w:vertAlign w:val="baseline"/>
        </w:rPr>
        <w:t xml:space="preserve"> </w:t>
      </w:r>
      <w:r>
        <w:rPr>
          <w:color w:val="2B2A29"/>
          <w:w w:val="105"/>
          <w:vertAlign w:val="baseline"/>
        </w:rPr>
        <w:t>store</w:t>
      </w:r>
      <w:r>
        <w:rPr>
          <w:color w:val="2B2A29"/>
          <w:spacing w:val="-7"/>
          <w:w w:val="105"/>
          <w:vertAlign w:val="baseline"/>
        </w:rPr>
        <w:t xml:space="preserve"> </w:t>
      </w:r>
      <w:r>
        <w:rPr>
          <w:color w:val="2B2A29"/>
          <w:w w:val="105"/>
          <w:vertAlign w:val="baseline"/>
        </w:rPr>
        <w:t>the</w:t>
      </w:r>
      <w:r>
        <w:rPr>
          <w:color w:val="2B2A29"/>
          <w:spacing w:val="-6"/>
          <w:w w:val="105"/>
          <w:vertAlign w:val="baseline"/>
        </w:rPr>
        <w:t xml:space="preserve"> </w:t>
      </w:r>
      <w:r>
        <w:rPr>
          <w:color w:val="2B2A29"/>
          <w:w w:val="105"/>
          <w:vertAlign w:val="baseline"/>
        </w:rPr>
        <w:t>data</w:t>
      </w:r>
      <w:r>
        <w:rPr>
          <w:color w:val="2B2A29"/>
          <w:spacing w:val="-6"/>
          <w:w w:val="105"/>
          <w:vertAlign w:val="baseline"/>
        </w:rPr>
        <w:t xml:space="preserve"> </w:t>
      </w:r>
      <w:r>
        <w:rPr>
          <w:color w:val="2B2A29"/>
          <w:w w:val="105"/>
          <w:vertAlign w:val="baseline"/>
        </w:rPr>
        <w:t>as</w:t>
      </w:r>
      <w:r>
        <w:rPr>
          <w:color w:val="2B2A29"/>
          <w:spacing w:val="-7"/>
          <w:w w:val="105"/>
          <w:vertAlign w:val="baseline"/>
        </w:rPr>
        <w:t xml:space="preserve"> </w:t>
      </w:r>
      <w:r>
        <w:rPr>
          <w:color w:val="2B2A29"/>
          <w:w w:val="105"/>
          <w:vertAlign w:val="baseline"/>
        </w:rPr>
        <w:t>binary;</w:t>
      </w:r>
      <w:r>
        <w:rPr>
          <w:color w:val="2B2A29"/>
          <w:spacing w:val="-6"/>
          <w:w w:val="105"/>
          <w:vertAlign w:val="baseline"/>
        </w:rPr>
        <w:t xml:space="preserve"> </w:t>
      </w:r>
      <w:r>
        <w:rPr>
          <w:color w:val="2B2A29"/>
          <w:w w:val="105"/>
          <w:vertAlign w:val="baseline"/>
        </w:rPr>
        <w:t>that</w:t>
      </w:r>
      <w:r>
        <w:rPr>
          <w:color w:val="2B2A29"/>
          <w:spacing w:val="1"/>
          <w:w w:val="105"/>
          <w:vertAlign w:val="baseline"/>
        </w:rPr>
        <w:t xml:space="preserve"> </w:t>
      </w:r>
      <w:r>
        <w:rPr>
          <w:color w:val="2B2A29"/>
          <w:w w:val="105"/>
          <w:vertAlign w:val="baseline"/>
        </w:rPr>
        <w:t>is,</w:t>
      </w:r>
      <w:r>
        <w:rPr>
          <w:color w:val="2B2A29"/>
          <w:spacing w:val="-7"/>
          <w:w w:val="105"/>
          <w:vertAlign w:val="baseline"/>
        </w:rPr>
        <w:t xml:space="preserve"> </w:t>
      </w:r>
      <w:r>
        <w:rPr>
          <w:color w:val="2B2A29"/>
          <w:w w:val="105"/>
          <w:vertAlign w:val="baseline"/>
        </w:rPr>
        <w:t>it</w:t>
      </w:r>
      <w:r>
        <w:rPr>
          <w:color w:val="2B2A29"/>
          <w:spacing w:val="-7"/>
          <w:w w:val="105"/>
          <w:vertAlign w:val="baseline"/>
        </w:rPr>
        <w:t xml:space="preserve"> </w:t>
      </w:r>
      <w:r>
        <w:rPr>
          <w:color w:val="2B2A29"/>
          <w:w w:val="105"/>
          <w:vertAlign w:val="baseline"/>
        </w:rPr>
        <w:t>uses</w:t>
      </w:r>
      <w:r>
        <w:rPr>
          <w:color w:val="2B2A29"/>
          <w:spacing w:val="-7"/>
          <w:w w:val="105"/>
          <w:vertAlign w:val="baseline"/>
        </w:rPr>
        <w:t xml:space="preserve"> </w:t>
      </w:r>
      <w:r>
        <w:rPr>
          <w:color w:val="2B2A29"/>
          <w:w w:val="105"/>
          <w:vertAlign w:val="baseline"/>
        </w:rPr>
        <w:t>base</w:t>
      </w:r>
      <w:r>
        <w:rPr>
          <w:color w:val="2B2A29"/>
          <w:spacing w:val="-7"/>
          <w:w w:val="105"/>
          <w:vertAlign w:val="baseline"/>
        </w:rPr>
        <w:t xml:space="preserve"> </w:t>
      </w:r>
      <w:r>
        <w:rPr>
          <w:color w:val="2B2A29"/>
          <w:w w:val="105"/>
          <w:vertAlign w:val="baseline"/>
        </w:rPr>
        <w:t>2</w:t>
      </w:r>
      <w:r>
        <w:rPr>
          <w:color w:val="2B2A29"/>
          <w:spacing w:val="-7"/>
          <w:w w:val="105"/>
          <w:vertAlign w:val="baseline"/>
        </w:rPr>
        <w:t xml:space="preserve"> </w:t>
      </w:r>
      <w:r>
        <w:rPr>
          <w:color w:val="2B2A29"/>
          <w:w w:val="105"/>
          <w:vertAlign w:val="baseline"/>
        </w:rPr>
        <w:t>numbers,</w:t>
      </w:r>
      <w:r>
        <w:rPr>
          <w:color w:val="2B2A29"/>
          <w:spacing w:val="-6"/>
          <w:w w:val="105"/>
          <w:vertAlign w:val="baseline"/>
        </w:rPr>
        <w:t xml:space="preserve"> </w:t>
      </w:r>
      <w:r>
        <w:rPr>
          <w:color w:val="2B2A29"/>
          <w:w w:val="105"/>
          <w:vertAlign w:val="baseline"/>
        </w:rPr>
        <w:t>so</w:t>
      </w:r>
      <w:r>
        <w:rPr>
          <w:color w:val="2B2A29"/>
          <w:spacing w:val="-7"/>
          <w:w w:val="105"/>
          <w:vertAlign w:val="baseline"/>
        </w:rPr>
        <w:t xml:space="preserve"> </w:t>
      </w:r>
      <w:r>
        <w:rPr>
          <w:color w:val="2B2A29"/>
          <w:w w:val="105"/>
          <w:vertAlign w:val="baseline"/>
        </w:rPr>
        <w:t>if</w:t>
      </w:r>
      <w:r>
        <w:rPr>
          <w:color w:val="2B2A29"/>
          <w:spacing w:val="-7"/>
          <w:w w:val="105"/>
          <w:vertAlign w:val="baseline"/>
        </w:rPr>
        <w:t xml:space="preserve"> </w:t>
      </w:r>
      <w:r>
        <w:rPr>
          <w:color w:val="2B2A29"/>
          <w:w w:val="105"/>
          <w:vertAlign w:val="baseline"/>
        </w:rPr>
        <w:t>you</w:t>
      </w:r>
      <w:r>
        <w:rPr>
          <w:color w:val="2B2A29"/>
          <w:spacing w:val="-7"/>
          <w:w w:val="105"/>
          <w:vertAlign w:val="baseline"/>
        </w:rPr>
        <w:t xml:space="preserve"> </w:t>
      </w:r>
      <w:r>
        <w:rPr>
          <w:color w:val="2B2A29"/>
          <w:w w:val="105"/>
          <w:vertAlign w:val="baseline"/>
        </w:rPr>
        <w:t>have</w:t>
      </w:r>
      <w:r>
        <w:rPr>
          <w:color w:val="2B2A29"/>
          <w:spacing w:val="-7"/>
          <w:w w:val="105"/>
          <w:vertAlign w:val="baseline"/>
        </w:rPr>
        <w:t xml:space="preserve"> </w:t>
      </w:r>
      <w:r>
        <w:rPr>
          <w:color w:val="2B2A29"/>
          <w:w w:val="105"/>
          <w:vertAlign w:val="baseline"/>
        </w:rPr>
        <w:t>8</w:t>
      </w:r>
      <w:r>
        <w:rPr>
          <w:color w:val="2B2A29"/>
          <w:spacing w:val="-7"/>
          <w:w w:val="105"/>
          <w:vertAlign w:val="baseline"/>
        </w:rPr>
        <w:t xml:space="preserve"> </w:t>
      </w:r>
      <w:r>
        <w:rPr>
          <w:color w:val="2B2A29"/>
          <w:w w:val="105"/>
          <w:vertAlign w:val="baseline"/>
        </w:rPr>
        <w:t>bits,</w:t>
      </w:r>
      <w:r>
        <w:rPr>
          <w:color w:val="2B2A29"/>
          <w:spacing w:val="-6"/>
          <w:w w:val="105"/>
          <w:vertAlign w:val="baseline"/>
        </w:rPr>
        <w:t xml:space="preserve"> </w:t>
      </w:r>
      <w:r>
        <w:rPr>
          <w:color w:val="2B2A29"/>
          <w:w w:val="105"/>
          <w:vertAlign w:val="baseline"/>
        </w:rPr>
        <w:t>that</w:t>
      </w:r>
      <w:r>
        <w:rPr>
          <w:color w:val="2B2A29"/>
          <w:spacing w:val="-7"/>
          <w:w w:val="105"/>
          <w:vertAlign w:val="baseline"/>
        </w:rPr>
        <w:t xml:space="preserve"> </w:t>
      </w:r>
      <w:r>
        <w:rPr>
          <w:color w:val="2B2A29"/>
          <w:w w:val="105"/>
          <w:vertAlign w:val="baseline"/>
        </w:rPr>
        <w:t>means</w:t>
      </w:r>
      <w:r>
        <w:rPr>
          <w:color w:val="2B2A29"/>
          <w:spacing w:val="-7"/>
          <w:w w:val="105"/>
          <w:vertAlign w:val="baseline"/>
        </w:rPr>
        <w:t xml:space="preserve"> </w:t>
      </w:r>
      <w:r>
        <w:rPr>
          <w:color w:val="2B2A29"/>
          <w:w w:val="105"/>
          <w:vertAlign w:val="baseline"/>
        </w:rPr>
        <w:t>you</w:t>
      </w:r>
      <w:r>
        <w:rPr>
          <w:color w:val="2B2A29"/>
          <w:spacing w:val="-7"/>
          <w:w w:val="105"/>
          <w:vertAlign w:val="baseline"/>
        </w:rPr>
        <w:t xml:space="preserve"> </w:t>
      </w:r>
      <w:r>
        <w:rPr>
          <w:color w:val="2B2A29"/>
          <w:w w:val="105"/>
          <w:vertAlign w:val="baseline"/>
        </w:rPr>
        <w:t>can</w:t>
      </w:r>
      <w:r>
        <w:rPr>
          <w:color w:val="2B2A29"/>
          <w:spacing w:val="-7"/>
          <w:w w:val="105"/>
          <w:vertAlign w:val="baseline"/>
        </w:rPr>
        <w:t xml:space="preserve"> </w:t>
      </w:r>
      <w:r>
        <w:rPr>
          <w:color w:val="2B2A29"/>
          <w:w w:val="105"/>
          <w:vertAlign w:val="baseline"/>
        </w:rPr>
        <w:t>have</w:t>
      </w:r>
      <w:r>
        <w:rPr>
          <w:color w:val="2B2A29"/>
          <w:spacing w:val="-7"/>
          <w:w w:val="105"/>
          <w:vertAlign w:val="baseline"/>
        </w:rPr>
        <w:t xml:space="preserve"> </w:t>
      </w:r>
      <w:r>
        <w:rPr>
          <w:color w:val="2B2A29"/>
          <w:w w:val="105"/>
          <w:vertAlign w:val="baseline"/>
        </w:rPr>
        <w:t>2</w:t>
      </w:r>
      <w:r>
        <w:rPr>
          <w:color w:val="2B2A29"/>
          <w:w w:val="105"/>
          <w:position w:val="7"/>
          <w:sz w:val="13"/>
          <w:vertAlign w:val="baseline"/>
        </w:rPr>
        <w:t>8</w:t>
      </w:r>
      <w:r>
        <w:rPr>
          <w:color w:val="2B2A29"/>
          <w:w w:val="105"/>
          <w:vertAlign w:val="baseline"/>
        </w:rPr>
        <w:t>,</w:t>
      </w:r>
      <w:r>
        <w:rPr>
          <w:color w:val="2B2A29"/>
          <w:spacing w:val="-6"/>
          <w:w w:val="105"/>
          <w:vertAlign w:val="baseline"/>
        </w:rPr>
        <w:t xml:space="preserve"> </w:t>
      </w:r>
      <w:r>
        <w:rPr>
          <w:color w:val="2B2A29"/>
          <w:w w:val="105"/>
          <w:vertAlign w:val="baseline"/>
        </w:rPr>
        <w:t>or</w:t>
      </w:r>
      <w:r>
        <w:rPr>
          <w:color w:val="2B2A29"/>
          <w:spacing w:val="-7"/>
          <w:w w:val="105"/>
          <w:vertAlign w:val="baseline"/>
        </w:rPr>
        <w:t xml:space="preserve"> </w:t>
      </w:r>
      <w:r>
        <w:rPr>
          <w:color w:val="2B2A29"/>
          <w:w w:val="105"/>
          <w:vertAlign w:val="baseline"/>
        </w:rPr>
        <w:t>256,</w:t>
      </w:r>
      <w:r>
        <w:rPr>
          <w:color w:val="2B2A29"/>
          <w:spacing w:val="-7"/>
          <w:w w:val="105"/>
          <w:vertAlign w:val="baseline"/>
        </w:rPr>
        <w:t xml:space="preserve"> </w:t>
      </w:r>
      <w:r>
        <w:rPr>
          <w:color w:val="2B2A29"/>
          <w:w w:val="105"/>
          <w:vertAlign w:val="baseline"/>
        </w:rPr>
        <w:t>states.</w:t>
      </w:r>
    </w:p>
    <w:p>
      <w:pPr>
        <w:pStyle w:val="11"/>
        <w:spacing w:before="9" w:line="302" w:lineRule="auto"/>
        <w:ind w:left="519" w:right="192" w:firstLine="360"/>
      </w:pPr>
      <w:r>
        <w:rPr>
          <w:color w:val="2B2A29"/>
          <w:w w:val="105"/>
        </w:rPr>
        <w:t>既然您了解了主内存，那么这些插槽</w:t>
      </w:r>
      <w:r>
        <w:rPr>
          <w:color w:val="2B2A29"/>
          <w:spacing w:val="1"/>
          <w:w w:val="105"/>
        </w:rPr>
        <w:t>中</w:t>
      </w:r>
      <w:r>
        <w:rPr>
          <w:color w:val="2B2A29"/>
          <w:w w:val="105"/>
        </w:rPr>
        <w:t>的一个实际容纳了多少数据？这通常是计算机中最低的可寻址数据单位，称为</w:t>
      </w:r>
      <w:r>
        <w:rPr>
          <w:i/>
          <w:color w:val="2B2A29"/>
          <w:w w:val="105"/>
        </w:rPr>
        <w:t>字节</w:t>
      </w:r>
      <w:r>
        <w:rPr>
          <w:color w:val="2B2A29"/>
          <w:w w:val="105"/>
        </w:rPr>
        <w:t>。一个字</w:t>
      </w:r>
      <w:r>
        <w:rPr>
          <w:i/>
          <w:color w:val="2B2A29"/>
          <w:w w:val="105"/>
        </w:rPr>
        <w:t>节的数据由8位</w:t>
      </w:r>
      <w:r>
        <w:rPr>
          <w:color w:val="2B2A29"/>
          <w:w w:val="105"/>
        </w:rPr>
        <w:t>组成</w:t>
      </w:r>
      <w:r>
        <w:rPr>
          <w:i/>
          <w:color w:val="2B2A29"/>
          <w:w w:val="105"/>
        </w:rPr>
        <w:t>。</w:t>
      </w:r>
      <w:r>
        <w:rPr>
          <w:color w:val="2B2A29"/>
          <w:w w:val="105"/>
        </w:rPr>
        <w:t>一位是一个以2为基数的数字。在我们的日常生活中，我们使用十进制，即以10为基数。这仅仅意味着每个数字可以保存10个状态，从0到9。所以如果你有空间写两个数字，你就可以存储</w:t>
      </w:r>
      <w:r>
        <w:rPr>
          <w:color w:val="2B2A29"/>
          <w:w w:val="105"/>
          <w:vertAlign w:val="superscript"/>
        </w:rPr>
        <w:t>102</w:t>
      </w:r>
      <w:r>
        <w:rPr>
          <w:color w:val="2B2A29"/>
          <w:spacing w:val="-7"/>
          <w:w w:val="105"/>
        </w:rPr>
        <w:t>个</w:t>
      </w:r>
      <w:r>
        <w:rPr>
          <w:color w:val="2B2A29"/>
          <w:w w:val="105"/>
          <w:vertAlign w:val="baseline"/>
        </w:rPr>
        <w:t>值，从0到99。计算机将数据存储为二进制；也</w:t>
      </w:r>
      <w:r>
        <w:rPr>
          <w:color w:val="2B2A29"/>
          <w:spacing w:val="1"/>
          <w:w w:val="105"/>
          <w:vertAlign w:val="baseline"/>
        </w:rPr>
        <w:t>就</w:t>
      </w:r>
      <w:r>
        <w:rPr>
          <w:color w:val="2B2A29"/>
          <w:w w:val="105"/>
          <w:vertAlign w:val="baseline"/>
        </w:rPr>
        <w:t>是说，它使用基</w:t>
      </w:r>
      <w:r>
        <w:rPr>
          <w:color w:val="2B2A29"/>
          <w:spacing w:val="-7"/>
          <w:w w:val="105"/>
        </w:rPr>
        <w:t>数为</w:t>
      </w:r>
      <w:r>
        <w:rPr>
          <w:color w:val="2B2A29"/>
          <w:w w:val="105"/>
          <w:vertAlign w:val="baseline"/>
        </w:rPr>
        <w:t>2</w:t>
      </w:r>
      <w:r>
        <w:rPr>
          <w:color w:val="2B2A29"/>
          <w:spacing w:val="-7"/>
          <w:w w:val="105"/>
        </w:rPr>
        <w:t>的</w:t>
      </w:r>
      <w:r>
        <w:rPr>
          <w:color w:val="2B2A29"/>
          <w:w w:val="105"/>
          <w:vertAlign w:val="baseline"/>
        </w:rPr>
        <w:t>数字，所以如果你有8位，那</w:t>
      </w:r>
      <w:r>
        <w:rPr>
          <w:color w:val="2B2A29"/>
          <w:spacing w:val="-7"/>
          <w:w w:val="105"/>
        </w:rPr>
        <w:t>就</w:t>
      </w:r>
      <w:r>
        <w:rPr>
          <w:color w:val="2B2A29"/>
          <w:w w:val="105"/>
          <w:vertAlign w:val="baseline"/>
        </w:rPr>
        <w:t>意味着你可以有</w:t>
      </w:r>
      <w:r>
        <w:rPr>
          <w:color w:val="2B2A29"/>
          <w:w w:val="105"/>
          <w:position w:val="7"/>
          <w:sz w:val="13"/>
          <w:vertAlign w:val="baseline"/>
        </w:rPr>
        <w:t>28</w:t>
      </w:r>
      <w:r>
        <w:rPr>
          <w:color w:val="2B2A29"/>
          <w:w w:val="105"/>
          <w:vertAlign w:val="baseline"/>
        </w:rPr>
        <w:t>或256</w:t>
      </w:r>
      <w:r>
        <w:rPr>
          <w:color w:val="2B2A29"/>
          <w:w w:val="105"/>
        </w:rPr>
        <w:t>个</w:t>
      </w:r>
      <w:r>
        <w:rPr>
          <w:color w:val="2B2A29"/>
          <w:w w:val="105"/>
          <w:vertAlign w:val="baseline"/>
        </w:rPr>
        <w:t>状态。</w:t>
      </w:r>
    </w:p>
    <w:p>
      <w:r>
        <w:rPr>
          <w:color w:val="2B2A29"/>
          <w:w w:val="105"/>
        </w:rPr>
        <w:t>You’ve</w:t>
      </w:r>
      <w:r>
        <w:rPr>
          <w:color w:val="2B2A29"/>
          <w:spacing w:val="-6"/>
          <w:w w:val="105"/>
        </w:rPr>
        <w:t xml:space="preserve"> </w:t>
      </w:r>
      <w:r>
        <w:rPr>
          <w:color w:val="2B2A29"/>
          <w:w w:val="105"/>
        </w:rPr>
        <w:t>learned</w:t>
      </w:r>
      <w:r>
        <w:rPr>
          <w:color w:val="2B2A29"/>
          <w:spacing w:val="-6"/>
          <w:w w:val="105"/>
        </w:rPr>
        <w:t xml:space="preserve"> </w:t>
      </w:r>
      <w:r>
        <w:rPr>
          <w:color w:val="2B2A29"/>
          <w:w w:val="105"/>
        </w:rPr>
        <w:t>how</w:t>
      </w:r>
      <w:r>
        <w:rPr>
          <w:color w:val="2B2A29"/>
          <w:spacing w:val="-6"/>
          <w:w w:val="105"/>
        </w:rPr>
        <w:t xml:space="preserve"> </w:t>
      </w:r>
      <w:r>
        <w:rPr>
          <w:color w:val="2B2A29"/>
          <w:w w:val="105"/>
        </w:rPr>
        <w:t>the</w:t>
      </w:r>
      <w:r>
        <w:rPr>
          <w:color w:val="2B2A29"/>
          <w:spacing w:val="-5"/>
          <w:w w:val="105"/>
        </w:rPr>
        <w:t xml:space="preserve"> </w:t>
      </w:r>
      <w:r>
        <w:rPr>
          <w:color w:val="2B2A29"/>
          <w:w w:val="105"/>
        </w:rPr>
        <w:t>CPU</w:t>
      </w:r>
      <w:r>
        <w:rPr>
          <w:color w:val="2B2A29"/>
          <w:spacing w:val="-6"/>
          <w:w w:val="105"/>
        </w:rPr>
        <w:t xml:space="preserve"> </w:t>
      </w:r>
      <w:r>
        <w:rPr>
          <w:color w:val="2B2A29"/>
          <w:w w:val="105"/>
        </w:rPr>
        <w:t>can</w:t>
      </w:r>
      <w:r>
        <w:rPr>
          <w:color w:val="2B2A29"/>
          <w:spacing w:val="-6"/>
          <w:w w:val="105"/>
        </w:rPr>
        <w:t xml:space="preserve"> </w:t>
      </w:r>
      <w:r>
        <w:rPr>
          <w:color w:val="2B2A29"/>
          <w:w w:val="105"/>
        </w:rPr>
        <w:t>access</w:t>
      </w:r>
      <w:r>
        <w:rPr>
          <w:color w:val="2B2A29"/>
          <w:spacing w:val="-5"/>
          <w:w w:val="105"/>
        </w:rPr>
        <w:t xml:space="preserve"> </w:t>
      </w:r>
      <w:r>
        <w:rPr>
          <w:color w:val="2B2A29"/>
          <w:w w:val="105"/>
        </w:rPr>
        <w:t>a</w:t>
      </w:r>
      <w:r>
        <w:rPr>
          <w:color w:val="2B2A29"/>
          <w:spacing w:val="-6"/>
          <w:w w:val="105"/>
        </w:rPr>
        <w:t xml:space="preserve"> </w:t>
      </w:r>
      <w:r>
        <w:rPr>
          <w:color w:val="2B2A29"/>
          <w:w w:val="105"/>
        </w:rPr>
        <w:t>specific</w:t>
      </w:r>
      <w:r>
        <w:rPr>
          <w:color w:val="2B2A29"/>
          <w:spacing w:val="-6"/>
          <w:w w:val="105"/>
        </w:rPr>
        <w:t xml:space="preserve"> </w:t>
      </w:r>
      <w:r>
        <w:rPr>
          <w:color w:val="2B2A29"/>
          <w:w w:val="105"/>
        </w:rPr>
        <w:t>memory</w:t>
      </w:r>
      <w:r>
        <w:rPr>
          <w:color w:val="2B2A29"/>
          <w:spacing w:val="-5"/>
          <w:w w:val="105"/>
        </w:rPr>
        <w:t xml:space="preserve"> </w:t>
      </w:r>
      <w:r>
        <w:rPr>
          <w:color w:val="2B2A29"/>
          <w:w w:val="105"/>
        </w:rPr>
        <w:t>location</w:t>
      </w:r>
      <w:r>
        <w:rPr>
          <w:color w:val="2B2A29"/>
          <w:spacing w:val="-6"/>
          <w:w w:val="105"/>
        </w:rPr>
        <w:t xml:space="preserve"> </w:t>
      </w:r>
      <w:r>
        <w:rPr>
          <w:color w:val="2B2A29"/>
          <w:w w:val="105"/>
        </w:rPr>
        <w:t>and</w:t>
      </w:r>
      <w:r>
        <w:rPr>
          <w:color w:val="2B2A29"/>
          <w:spacing w:val="-6"/>
          <w:w w:val="105"/>
        </w:rPr>
        <w:t xml:space="preserve"> </w:t>
      </w:r>
      <w:r>
        <w:rPr>
          <w:color w:val="2B2A29"/>
          <w:w w:val="105"/>
        </w:rPr>
        <w:t>how</w:t>
      </w:r>
      <w:r>
        <w:rPr>
          <w:color w:val="2B2A29"/>
          <w:spacing w:val="-6"/>
          <w:w w:val="105"/>
        </w:rPr>
        <w:t xml:space="preserve"> </w:t>
      </w:r>
      <w:r>
        <w:rPr>
          <w:color w:val="2B2A29"/>
          <w:w w:val="105"/>
        </w:rPr>
        <w:t>it</w:t>
      </w:r>
      <w:r>
        <w:rPr>
          <w:color w:val="2B2A29"/>
          <w:spacing w:val="-5"/>
          <w:w w:val="105"/>
        </w:rPr>
        <w:t xml:space="preserve"> </w:t>
      </w:r>
      <w:r>
        <w:rPr>
          <w:color w:val="2B2A29"/>
          <w:w w:val="105"/>
        </w:rPr>
        <w:t>can</w:t>
      </w:r>
      <w:r>
        <w:rPr>
          <w:color w:val="2B2A29"/>
          <w:spacing w:val="-55"/>
          <w:w w:val="105"/>
        </w:rPr>
        <w:t xml:space="preserve"> </w:t>
      </w:r>
      <w:r>
        <w:rPr>
          <w:color w:val="2B2A29"/>
          <w:w w:val="105"/>
        </w:rPr>
        <w:t>get</w:t>
      </w:r>
      <w:r>
        <w:rPr>
          <w:color w:val="2B2A29"/>
          <w:spacing w:val="-6"/>
          <w:w w:val="105"/>
        </w:rPr>
        <w:t xml:space="preserve"> </w:t>
      </w:r>
      <w:r>
        <w:rPr>
          <w:color w:val="2B2A29"/>
          <w:w w:val="105"/>
        </w:rPr>
        <w:t>access</w:t>
      </w:r>
      <w:r>
        <w:rPr>
          <w:color w:val="2B2A29"/>
          <w:spacing w:val="-6"/>
          <w:w w:val="105"/>
        </w:rPr>
        <w:t xml:space="preserve"> </w:t>
      </w:r>
      <w:r>
        <w:rPr>
          <w:color w:val="2B2A29"/>
          <w:w w:val="105"/>
        </w:rPr>
        <w:t>to</w:t>
      </w:r>
      <w:r>
        <w:rPr>
          <w:color w:val="2B2A29"/>
          <w:spacing w:val="-5"/>
          <w:w w:val="105"/>
        </w:rPr>
        <w:t xml:space="preserve"> </w:t>
      </w:r>
      <w:r>
        <w:rPr>
          <w:color w:val="2B2A29"/>
          <w:w w:val="105"/>
        </w:rPr>
        <w:t>one</w:t>
      </w:r>
      <w:r>
        <w:rPr>
          <w:color w:val="2B2A29"/>
          <w:spacing w:val="-6"/>
          <w:w w:val="105"/>
        </w:rPr>
        <w:t xml:space="preserve"> </w:t>
      </w:r>
      <w:r>
        <w:rPr>
          <w:color w:val="2B2A29"/>
          <w:w w:val="105"/>
        </w:rPr>
        <w:t>byte</w:t>
      </w:r>
      <w:r>
        <w:rPr>
          <w:color w:val="2B2A29"/>
          <w:spacing w:val="-6"/>
          <w:w w:val="105"/>
        </w:rPr>
        <w:t xml:space="preserve"> </w:t>
      </w:r>
      <w:r>
        <w:rPr>
          <w:color w:val="2B2A29"/>
          <w:w w:val="105"/>
        </w:rPr>
        <w:t>of</w:t>
      </w:r>
      <w:r>
        <w:rPr>
          <w:color w:val="2B2A29"/>
          <w:spacing w:val="-5"/>
          <w:w w:val="105"/>
        </w:rPr>
        <w:t xml:space="preserve"> </w:t>
      </w:r>
      <w:r>
        <w:rPr>
          <w:color w:val="2B2A29"/>
          <w:w w:val="105"/>
        </w:rPr>
        <w:t>data</w:t>
      </w:r>
      <w:r>
        <w:rPr>
          <w:color w:val="2B2A29"/>
          <w:spacing w:val="-6"/>
          <w:w w:val="105"/>
        </w:rPr>
        <w:t xml:space="preserve"> </w:t>
      </w:r>
      <w:r>
        <w:rPr>
          <w:color w:val="2B2A29"/>
          <w:w w:val="105"/>
        </w:rPr>
        <w:t>and</w:t>
      </w:r>
      <w:r>
        <w:rPr>
          <w:color w:val="2B2A29"/>
          <w:spacing w:val="-5"/>
          <w:w w:val="105"/>
        </w:rPr>
        <w:t xml:space="preserve"> </w:t>
      </w:r>
      <w:r>
        <w:rPr>
          <w:color w:val="2B2A29"/>
          <w:w w:val="105"/>
        </w:rPr>
        <w:t>that</w:t>
      </w:r>
      <w:r>
        <w:rPr>
          <w:color w:val="2B2A29"/>
          <w:spacing w:val="-6"/>
          <w:w w:val="105"/>
        </w:rPr>
        <w:t xml:space="preserve"> </w:t>
      </w:r>
      <w:r>
        <w:rPr>
          <w:color w:val="2B2A29"/>
          <w:w w:val="105"/>
        </w:rPr>
        <w:t>you</w:t>
      </w:r>
      <w:r>
        <w:rPr>
          <w:color w:val="2B2A29"/>
          <w:spacing w:val="-6"/>
          <w:w w:val="105"/>
        </w:rPr>
        <w:t xml:space="preserve"> </w:t>
      </w:r>
      <w:r>
        <w:rPr>
          <w:color w:val="2B2A29"/>
          <w:w w:val="105"/>
        </w:rPr>
        <w:t>can</w:t>
      </w:r>
      <w:r>
        <w:rPr>
          <w:color w:val="2B2A29"/>
          <w:spacing w:val="-5"/>
          <w:w w:val="105"/>
        </w:rPr>
        <w:t xml:space="preserve"> </w:t>
      </w:r>
      <w:r>
        <w:rPr>
          <w:color w:val="2B2A29"/>
          <w:w w:val="105"/>
        </w:rPr>
        <w:t>store</w:t>
      </w:r>
      <w:r>
        <w:rPr>
          <w:color w:val="2B2A29"/>
          <w:spacing w:val="-6"/>
          <w:w w:val="105"/>
        </w:rPr>
        <w:t xml:space="preserve"> </w:t>
      </w:r>
      <w:r>
        <w:rPr>
          <w:color w:val="2B2A29"/>
          <w:w w:val="105"/>
        </w:rPr>
        <w:t>a</w:t>
      </w:r>
      <w:r>
        <w:rPr>
          <w:color w:val="2B2A29"/>
          <w:spacing w:val="-6"/>
          <w:w w:val="105"/>
        </w:rPr>
        <w:t xml:space="preserve"> </w:t>
      </w:r>
      <w:r>
        <w:rPr>
          <w:color w:val="2B2A29"/>
          <w:w w:val="105"/>
        </w:rPr>
        <w:t>numeric</w:t>
      </w:r>
      <w:r>
        <w:rPr>
          <w:color w:val="2B2A29"/>
          <w:spacing w:val="-5"/>
          <w:w w:val="105"/>
        </w:rPr>
        <w:t xml:space="preserve"> </w:t>
      </w:r>
      <w:r>
        <w:rPr>
          <w:color w:val="2B2A29"/>
          <w:w w:val="105"/>
        </w:rPr>
        <w:t>value</w:t>
      </w:r>
      <w:r>
        <w:rPr>
          <w:color w:val="2B2A29"/>
          <w:spacing w:val="-6"/>
          <w:w w:val="105"/>
        </w:rPr>
        <w:t xml:space="preserve"> </w:t>
      </w:r>
      <w:r>
        <w:rPr>
          <w:color w:val="2B2A29"/>
          <w:w w:val="105"/>
        </w:rPr>
        <w:t>of</w:t>
      </w:r>
      <w:r>
        <w:rPr>
          <w:color w:val="2B2A29"/>
          <w:spacing w:val="-5"/>
          <w:w w:val="105"/>
        </w:rPr>
        <w:t xml:space="preserve"> </w:t>
      </w:r>
      <w:r>
        <w:rPr>
          <w:color w:val="2B2A29"/>
          <w:w w:val="105"/>
        </w:rPr>
        <w:t>0–255</w:t>
      </w:r>
      <w:r>
        <w:rPr>
          <w:color w:val="2B2A29"/>
          <w:spacing w:val="-6"/>
          <w:w w:val="105"/>
        </w:rPr>
        <w:t xml:space="preserve"> </w:t>
      </w:r>
      <w:r>
        <w:rPr>
          <w:color w:val="2B2A29"/>
          <w:w w:val="105"/>
        </w:rPr>
        <w:t>there.</w:t>
      </w:r>
    </w:p>
    <w:p>
      <w:pPr>
        <w:pStyle w:val="11"/>
        <w:spacing w:before="8" w:line="304" w:lineRule="auto"/>
        <w:ind w:left="520" w:right="266" w:firstLine="359"/>
      </w:pPr>
      <w:r>
        <w:rPr>
          <w:color w:val="2B2A29"/>
          <w:w w:val="105"/>
        </w:rPr>
        <w:t>您已经了解</w:t>
      </w:r>
      <w:r>
        <w:rPr>
          <w:color w:val="2B2A29"/>
          <w:spacing w:val="-6"/>
          <w:w w:val="105"/>
        </w:rPr>
        <w:t>了</w:t>
      </w:r>
      <w:r>
        <w:rPr>
          <w:color w:val="2B2A29"/>
          <w:w w:val="105"/>
        </w:rPr>
        <w:t>CPU如何访问特定</w:t>
      </w:r>
      <w:r>
        <w:rPr>
          <w:color w:val="2B2A29"/>
          <w:spacing w:val="-6"/>
          <w:w w:val="105"/>
        </w:rPr>
        <w:t>的</w:t>
      </w:r>
      <w:r>
        <w:rPr>
          <w:color w:val="2B2A29"/>
          <w:w w:val="105"/>
        </w:rPr>
        <w:t>内存位置</w:t>
      </w:r>
      <w:r>
        <w:rPr>
          <w:color w:val="2B2A29"/>
          <w:spacing w:val="-6"/>
          <w:w w:val="105"/>
        </w:rPr>
        <w:t>，如何</w:t>
      </w:r>
      <w:r>
        <w:rPr>
          <w:color w:val="2B2A29"/>
          <w:w w:val="105"/>
        </w:rPr>
        <w:t>访问一个字节的数据</w:t>
      </w:r>
      <w:r>
        <w:rPr>
          <w:color w:val="2B2A29"/>
          <w:spacing w:val="-6"/>
          <w:w w:val="105"/>
        </w:rPr>
        <w:t>，</w:t>
      </w:r>
      <w:r>
        <w:rPr>
          <w:color w:val="2B2A29"/>
          <w:w w:val="105"/>
        </w:rPr>
        <w:t>以及如何</w:t>
      </w:r>
      <w:r>
        <w:rPr>
          <w:color w:val="2B2A29"/>
          <w:spacing w:val="-6"/>
          <w:w w:val="105"/>
        </w:rPr>
        <w:t>在</w:t>
      </w:r>
      <w:r>
        <w:rPr>
          <w:color w:val="2B2A29"/>
          <w:w w:val="105"/>
        </w:rPr>
        <w:t>那里存储0–255的数值。</w:t>
      </w:r>
    </w:p>
    <w:p>
      <w:r>
        <w:rPr>
          <w:color w:val="2B2A29"/>
          <w:w w:val="105"/>
        </w:rPr>
        <w:t>But</w:t>
      </w:r>
      <w:r>
        <w:rPr>
          <w:color w:val="2B2A29"/>
          <w:spacing w:val="-6"/>
          <w:w w:val="105"/>
        </w:rPr>
        <w:t xml:space="preserve"> </w:t>
      </w:r>
      <w:r>
        <w:rPr>
          <w:color w:val="2B2A29"/>
          <w:w w:val="105"/>
        </w:rPr>
        <w:t>what</w:t>
      </w:r>
      <w:r>
        <w:rPr>
          <w:color w:val="2B2A29"/>
          <w:spacing w:val="-6"/>
          <w:w w:val="105"/>
        </w:rPr>
        <w:t xml:space="preserve"> </w:t>
      </w:r>
      <w:r>
        <w:rPr>
          <w:color w:val="2B2A29"/>
          <w:w w:val="105"/>
        </w:rPr>
        <w:t>if</w:t>
      </w:r>
      <w:r>
        <w:rPr>
          <w:color w:val="2B2A29"/>
          <w:spacing w:val="-5"/>
          <w:w w:val="105"/>
        </w:rPr>
        <w:t xml:space="preserve"> </w:t>
      </w:r>
      <w:r>
        <w:rPr>
          <w:color w:val="2B2A29"/>
          <w:w w:val="105"/>
        </w:rPr>
        <w:t>you</w:t>
      </w:r>
      <w:r>
        <w:rPr>
          <w:color w:val="2B2A29"/>
          <w:spacing w:val="-6"/>
          <w:w w:val="105"/>
        </w:rPr>
        <w:t xml:space="preserve"> </w:t>
      </w:r>
      <w:r>
        <w:rPr>
          <w:color w:val="2B2A29"/>
          <w:w w:val="105"/>
        </w:rPr>
        <w:t>want</w:t>
      </w:r>
      <w:r>
        <w:rPr>
          <w:color w:val="2B2A29"/>
          <w:spacing w:val="-5"/>
          <w:w w:val="105"/>
        </w:rPr>
        <w:t xml:space="preserve"> </w:t>
      </w:r>
      <w:r>
        <w:rPr>
          <w:color w:val="2B2A29"/>
          <w:w w:val="105"/>
        </w:rPr>
        <w:t>to</w:t>
      </w:r>
      <w:r>
        <w:rPr>
          <w:color w:val="2B2A29"/>
          <w:spacing w:val="-6"/>
          <w:w w:val="105"/>
        </w:rPr>
        <w:t xml:space="preserve"> </w:t>
      </w:r>
      <w:r>
        <w:rPr>
          <w:color w:val="2B2A29"/>
          <w:w w:val="105"/>
        </w:rPr>
        <w:t>store</w:t>
      </w:r>
      <w:r>
        <w:rPr>
          <w:color w:val="2B2A29"/>
          <w:spacing w:val="-5"/>
          <w:w w:val="105"/>
        </w:rPr>
        <w:t xml:space="preserve"> </w:t>
      </w:r>
      <w:r>
        <w:rPr>
          <w:color w:val="2B2A29"/>
          <w:w w:val="105"/>
        </w:rPr>
        <w:t>a</w:t>
      </w:r>
      <w:r>
        <w:rPr>
          <w:color w:val="2B2A29"/>
          <w:spacing w:val="-6"/>
          <w:w w:val="105"/>
        </w:rPr>
        <w:t xml:space="preserve"> </w:t>
      </w:r>
      <w:r>
        <w:rPr>
          <w:color w:val="2B2A29"/>
          <w:w w:val="105"/>
        </w:rPr>
        <w:t>bigger</w:t>
      </w:r>
      <w:r>
        <w:rPr>
          <w:color w:val="2B2A29"/>
          <w:spacing w:val="-5"/>
          <w:w w:val="105"/>
        </w:rPr>
        <w:t xml:space="preserve"> </w:t>
      </w:r>
      <w:r>
        <w:rPr>
          <w:color w:val="2B2A29"/>
          <w:w w:val="105"/>
        </w:rPr>
        <w:t>value</w:t>
      </w:r>
      <w:r>
        <w:rPr>
          <w:color w:val="2B2A29"/>
          <w:spacing w:val="-6"/>
          <w:w w:val="105"/>
        </w:rPr>
        <w:t xml:space="preserve"> </w:t>
      </w:r>
      <w:r>
        <w:rPr>
          <w:color w:val="2B2A29"/>
          <w:w w:val="105"/>
        </w:rPr>
        <w:t>than</w:t>
      </w:r>
      <w:r>
        <w:rPr>
          <w:color w:val="2B2A29"/>
          <w:spacing w:val="-6"/>
          <w:w w:val="105"/>
        </w:rPr>
        <w:t xml:space="preserve"> </w:t>
      </w:r>
      <w:r>
        <w:rPr>
          <w:color w:val="2B2A29"/>
          <w:w w:val="105"/>
        </w:rPr>
        <w:t>that?</w:t>
      </w:r>
      <w:r>
        <w:rPr>
          <w:color w:val="2B2A29"/>
          <w:spacing w:val="-5"/>
          <w:w w:val="105"/>
        </w:rPr>
        <w:t xml:space="preserve"> </w:t>
      </w:r>
      <w:r>
        <w:rPr>
          <w:color w:val="2B2A29"/>
          <w:w w:val="105"/>
        </w:rPr>
        <w:t>In</w:t>
      </w:r>
      <w:r>
        <w:rPr>
          <w:color w:val="2B2A29"/>
          <w:spacing w:val="-6"/>
          <w:w w:val="105"/>
        </w:rPr>
        <w:t xml:space="preserve"> </w:t>
      </w:r>
      <w:r>
        <w:rPr>
          <w:color w:val="2B2A29"/>
          <w:w w:val="105"/>
        </w:rPr>
        <w:t>this</w:t>
      </w:r>
      <w:r>
        <w:rPr>
          <w:color w:val="2B2A29"/>
          <w:spacing w:val="-5"/>
          <w:w w:val="105"/>
        </w:rPr>
        <w:t xml:space="preserve"> </w:t>
      </w:r>
      <w:r>
        <w:rPr>
          <w:color w:val="2B2A29"/>
          <w:w w:val="105"/>
        </w:rPr>
        <w:t>case,</w:t>
      </w:r>
      <w:r>
        <w:rPr>
          <w:color w:val="2B2A29"/>
          <w:spacing w:val="-6"/>
          <w:w w:val="105"/>
        </w:rPr>
        <w:t xml:space="preserve"> </w:t>
      </w:r>
      <w:r>
        <w:rPr>
          <w:color w:val="2B2A29"/>
          <w:w w:val="105"/>
        </w:rPr>
        <w:t>you</w:t>
      </w:r>
      <w:r>
        <w:rPr>
          <w:color w:val="2B2A29"/>
          <w:spacing w:val="-5"/>
          <w:w w:val="105"/>
        </w:rPr>
        <w:t xml:space="preserve"> </w:t>
      </w:r>
      <w:r>
        <w:rPr>
          <w:color w:val="2B2A29"/>
          <w:w w:val="105"/>
        </w:rPr>
        <w:t>simply</w:t>
      </w:r>
      <w:r>
        <w:rPr>
          <w:color w:val="2B2A29"/>
          <w:spacing w:val="-6"/>
          <w:w w:val="105"/>
        </w:rPr>
        <w:t xml:space="preserve"> </w:t>
      </w:r>
      <w:r>
        <w:rPr>
          <w:color w:val="2B2A29"/>
          <w:w w:val="105"/>
        </w:rPr>
        <w:t>use</w:t>
      </w:r>
      <w:r>
        <w:rPr>
          <w:color w:val="2B2A29"/>
          <w:spacing w:val="-5"/>
          <w:w w:val="105"/>
        </w:rPr>
        <w:t xml:space="preserve"> </w:t>
      </w:r>
      <w:r>
        <w:rPr>
          <w:color w:val="2B2A29"/>
          <w:w w:val="105"/>
        </w:rPr>
        <w:t>more</w:t>
      </w:r>
      <w:r>
        <w:rPr>
          <w:color w:val="2B2A29"/>
          <w:spacing w:val="-55"/>
          <w:w w:val="105"/>
        </w:rPr>
        <w:t xml:space="preserve"> </w:t>
      </w:r>
      <w:r>
        <w:rPr>
          <w:color w:val="2B2A29"/>
          <w:w w:val="105"/>
        </w:rPr>
        <w:t>than</w:t>
      </w:r>
      <w:r>
        <w:rPr>
          <w:color w:val="2B2A29"/>
          <w:spacing w:val="3"/>
          <w:w w:val="105"/>
        </w:rPr>
        <w:t xml:space="preserve"> </w:t>
      </w:r>
      <w:r>
        <w:rPr>
          <w:color w:val="2B2A29"/>
          <w:w w:val="105"/>
        </w:rPr>
        <w:t>one</w:t>
      </w:r>
      <w:r>
        <w:rPr>
          <w:color w:val="2B2A29"/>
          <w:spacing w:val="3"/>
          <w:w w:val="105"/>
        </w:rPr>
        <w:t xml:space="preserve"> </w:t>
      </w:r>
      <w:r>
        <w:rPr>
          <w:color w:val="2B2A29"/>
          <w:w w:val="105"/>
        </w:rPr>
        <w:t>slot</w:t>
      </w:r>
      <w:r>
        <w:rPr>
          <w:color w:val="2B2A29"/>
          <w:spacing w:val="4"/>
          <w:w w:val="105"/>
        </w:rPr>
        <w:t xml:space="preserve"> </w:t>
      </w:r>
      <w:r>
        <w:rPr>
          <w:color w:val="2B2A29"/>
          <w:w w:val="105"/>
        </w:rPr>
        <w:t>to</w:t>
      </w:r>
      <w:r>
        <w:rPr>
          <w:color w:val="2B2A29"/>
          <w:spacing w:val="3"/>
          <w:w w:val="105"/>
        </w:rPr>
        <w:t xml:space="preserve"> </w:t>
      </w:r>
      <w:r>
        <w:rPr>
          <w:color w:val="2B2A29"/>
          <w:w w:val="105"/>
        </w:rPr>
        <w:t>store</w:t>
      </w:r>
      <w:r>
        <w:rPr>
          <w:color w:val="2B2A29"/>
          <w:spacing w:val="3"/>
          <w:w w:val="105"/>
        </w:rPr>
        <w:t xml:space="preserve"> </w:t>
      </w:r>
      <w:r>
        <w:rPr>
          <w:color w:val="2B2A29"/>
          <w:w w:val="105"/>
        </w:rPr>
        <w:t>that</w:t>
      </w:r>
      <w:r>
        <w:rPr>
          <w:color w:val="2B2A29"/>
          <w:spacing w:val="4"/>
          <w:w w:val="105"/>
        </w:rPr>
        <w:t xml:space="preserve"> </w:t>
      </w:r>
      <w:r>
        <w:rPr>
          <w:color w:val="2B2A29"/>
          <w:w w:val="105"/>
        </w:rPr>
        <w:t>value.</w:t>
      </w:r>
      <w:r>
        <w:rPr>
          <w:color w:val="2B2A29"/>
          <w:spacing w:val="3"/>
          <w:w w:val="105"/>
        </w:rPr>
        <w:t xml:space="preserve"> </w:t>
      </w:r>
      <w:r>
        <w:rPr>
          <w:color w:val="2B2A29"/>
          <w:w w:val="105"/>
        </w:rPr>
        <w:t>In</w:t>
      </w:r>
      <w:r>
        <w:rPr>
          <w:color w:val="2B2A29"/>
          <w:spacing w:val="4"/>
          <w:w w:val="105"/>
        </w:rPr>
        <w:t xml:space="preserve"> </w:t>
      </w:r>
      <w:r>
        <w:rPr>
          <w:color w:val="2B2A29"/>
          <w:w w:val="105"/>
        </w:rPr>
        <w:t>computer</w:t>
      </w:r>
      <w:r>
        <w:rPr>
          <w:color w:val="2B2A29"/>
          <w:spacing w:val="3"/>
          <w:w w:val="105"/>
        </w:rPr>
        <w:t xml:space="preserve"> </w:t>
      </w:r>
      <w:r>
        <w:rPr>
          <w:color w:val="2B2A29"/>
          <w:w w:val="105"/>
        </w:rPr>
        <w:t>programming,</w:t>
      </w:r>
      <w:r>
        <w:rPr>
          <w:color w:val="2B2A29"/>
          <w:spacing w:val="3"/>
          <w:w w:val="105"/>
        </w:rPr>
        <w:t xml:space="preserve"> </w:t>
      </w:r>
      <w:r>
        <w:rPr>
          <w:color w:val="2B2A29"/>
          <w:w w:val="105"/>
        </w:rPr>
        <w:t>we</w:t>
      </w:r>
      <w:r>
        <w:rPr>
          <w:color w:val="2B2A29"/>
          <w:spacing w:val="4"/>
          <w:w w:val="105"/>
        </w:rPr>
        <w:t xml:space="preserve"> </w:t>
      </w:r>
      <w:r>
        <w:rPr>
          <w:color w:val="2B2A29"/>
          <w:w w:val="105"/>
        </w:rPr>
        <w:t>generally</w:t>
      </w:r>
      <w:r>
        <w:rPr>
          <w:color w:val="2B2A29"/>
          <w:spacing w:val="3"/>
          <w:w w:val="105"/>
        </w:rPr>
        <w:t xml:space="preserve"> </w:t>
      </w:r>
      <w:r>
        <w:rPr>
          <w:color w:val="2B2A29"/>
          <w:w w:val="105"/>
        </w:rPr>
        <w:t>represent</w:t>
      </w:r>
      <w:r>
        <w:rPr>
          <w:color w:val="2B2A29"/>
          <w:spacing w:val="4"/>
          <w:w w:val="105"/>
        </w:rPr>
        <w:t xml:space="preserve"> </w:t>
      </w:r>
      <w:r>
        <w:rPr>
          <w:color w:val="2B2A29"/>
          <w:w w:val="105"/>
        </w:rPr>
        <w:t>an</w:t>
      </w:r>
      <w:r>
        <w:rPr>
          <w:color w:val="2B2A29"/>
          <w:spacing w:val="1"/>
          <w:w w:val="105"/>
        </w:rPr>
        <w:t xml:space="preserve"> </w:t>
      </w:r>
      <w:r>
        <w:rPr>
          <w:color w:val="2B2A29"/>
          <w:w w:val="105"/>
        </w:rPr>
        <w:t>integer value with 64 bits, or eight 8-bit slots. This will give us the ability to represent</w:t>
      </w:r>
      <w:r>
        <w:rPr>
          <w:color w:val="2B2A29"/>
          <w:spacing w:val="1"/>
          <w:w w:val="105"/>
        </w:rPr>
        <w:t xml:space="preserve"> </w:t>
      </w:r>
      <w:r>
        <w:rPr>
          <w:color w:val="2B2A29"/>
          <w:w w:val="105"/>
        </w:rPr>
        <w:t>2</w:t>
      </w:r>
      <w:r>
        <w:rPr>
          <w:color w:val="2B2A29"/>
          <w:w w:val="105"/>
          <w:vertAlign w:val="superscript"/>
        </w:rPr>
        <w:t>64</w:t>
      </w:r>
      <w:r>
        <w:rPr>
          <w:color w:val="2B2A29"/>
          <w:w w:val="105"/>
          <w:vertAlign w:val="baseline"/>
        </w:rPr>
        <w:t xml:space="preserve"> states. That is, if we consider it as a signed number (numbers with minus values),</w:t>
      </w:r>
      <w:r>
        <w:rPr>
          <w:color w:val="2B2A29"/>
          <w:spacing w:val="1"/>
          <w:w w:val="105"/>
          <w:vertAlign w:val="baseline"/>
        </w:rPr>
        <w:t xml:space="preserve"> </w:t>
      </w:r>
      <w:r>
        <w:rPr>
          <w:color w:val="2B2A29"/>
          <w:w w:val="105"/>
          <w:vertAlign w:val="baseline"/>
        </w:rPr>
        <w:t>we will be able to store a number value starting from -9,223,372,036,854,775,808 to</w:t>
      </w:r>
      <w:r>
        <w:rPr>
          <w:color w:val="2B2A29"/>
          <w:spacing w:val="1"/>
          <w:w w:val="105"/>
          <w:vertAlign w:val="baseline"/>
        </w:rPr>
        <w:t xml:space="preserve"> </w:t>
      </w:r>
      <w:r>
        <w:rPr>
          <w:color w:val="2B2A29"/>
          <w:w w:val="105"/>
          <w:vertAlign w:val="baseline"/>
        </w:rPr>
        <w:t>9,223,372,036,854,775,807 (-2</w:t>
      </w:r>
      <w:r>
        <w:rPr>
          <w:color w:val="2B2A29"/>
          <w:w w:val="105"/>
          <w:vertAlign w:val="superscript"/>
        </w:rPr>
        <w:t>64</w:t>
      </w:r>
      <w:r>
        <w:rPr>
          <w:color w:val="2B2A29"/>
          <w:w w:val="105"/>
          <w:vertAlign w:val="baseline"/>
        </w:rPr>
        <w:t>/2 - 2</w:t>
      </w:r>
      <w:r>
        <w:rPr>
          <w:color w:val="2B2A29"/>
          <w:w w:val="105"/>
          <w:vertAlign w:val="superscript"/>
        </w:rPr>
        <w:t>64</w:t>
      </w:r>
      <w:r>
        <w:rPr>
          <w:color w:val="2B2A29"/>
          <w:w w:val="105"/>
          <w:vertAlign w:val="baseline"/>
        </w:rPr>
        <w:t>/2-1). That is more than enough for our typical</w:t>
      </w:r>
      <w:r>
        <w:rPr>
          <w:color w:val="2B2A29"/>
          <w:spacing w:val="1"/>
          <w:w w:val="105"/>
          <w:vertAlign w:val="baseline"/>
        </w:rPr>
        <w:t xml:space="preserve"> </w:t>
      </w:r>
      <w:r>
        <w:rPr>
          <w:color w:val="2B2A29"/>
          <w:w w:val="105"/>
          <w:vertAlign w:val="baseline"/>
        </w:rPr>
        <w:t>uses,</w:t>
      </w:r>
      <w:r>
        <w:rPr>
          <w:color w:val="2B2A29"/>
          <w:spacing w:val="-5"/>
          <w:w w:val="105"/>
          <w:vertAlign w:val="baseline"/>
        </w:rPr>
        <w:t xml:space="preserve"> </w:t>
      </w:r>
      <w:r>
        <w:rPr>
          <w:color w:val="2B2A29"/>
          <w:w w:val="105"/>
          <w:vertAlign w:val="baseline"/>
        </w:rPr>
        <w:t>or</w:t>
      </w:r>
      <w:r>
        <w:rPr>
          <w:color w:val="2B2A29"/>
          <w:spacing w:val="-4"/>
          <w:w w:val="105"/>
          <w:vertAlign w:val="baseline"/>
        </w:rPr>
        <w:t xml:space="preserve"> </w:t>
      </w:r>
      <w:r>
        <w:rPr>
          <w:color w:val="2B2A29"/>
          <w:w w:val="105"/>
          <w:vertAlign w:val="baseline"/>
        </w:rPr>
        <w:t>if</w:t>
      </w:r>
      <w:r>
        <w:rPr>
          <w:color w:val="2B2A29"/>
          <w:spacing w:val="-4"/>
          <w:w w:val="105"/>
          <w:vertAlign w:val="baseline"/>
        </w:rPr>
        <w:t xml:space="preserve"> </w:t>
      </w:r>
      <w:r>
        <w:rPr>
          <w:color w:val="2B2A29"/>
          <w:w w:val="105"/>
          <w:vertAlign w:val="baseline"/>
        </w:rPr>
        <w:t>needed,</w:t>
      </w:r>
      <w:r>
        <w:rPr>
          <w:color w:val="2B2A29"/>
          <w:spacing w:val="-4"/>
          <w:w w:val="105"/>
          <w:vertAlign w:val="baseline"/>
        </w:rPr>
        <w:t xml:space="preserve"> </w:t>
      </w:r>
      <w:r>
        <w:rPr>
          <w:color w:val="2B2A29"/>
          <w:w w:val="105"/>
          <w:vertAlign w:val="baseline"/>
        </w:rPr>
        <w:t>we</w:t>
      </w:r>
      <w:r>
        <w:rPr>
          <w:color w:val="2B2A29"/>
          <w:spacing w:val="-5"/>
          <w:w w:val="105"/>
          <w:vertAlign w:val="baseline"/>
        </w:rPr>
        <w:t xml:space="preserve"> </w:t>
      </w:r>
      <w:r>
        <w:rPr>
          <w:color w:val="2B2A29"/>
          <w:w w:val="105"/>
          <w:vertAlign w:val="baseline"/>
        </w:rPr>
        <w:t>can</w:t>
      </w:r>
      <w:r>
        <w:rPr>
          <w:color w:val="2B2A29"/>
          <w:spacing w:val="-4"/>
          <w:w w:val="105"/>
          <w:vertAlign w:val="baseline"/>
        </w:rPr>
        <w:t xml:space="preserve"> </w:t>
      </w:r>
      <w:r>
        <w:rPr>
          <w:color w:val="2B2A29"/>
          <w:w w:val="105"/>
          <w:vertAlign w:val="baseline"/>
        </w:rPr>
        <w:t>combine</w:t>
      </w:r>
      <w:r>
        <w:rPr>
          <w:color w:val="2B2A29"/>
          <w:spacing w:val="-4"/>
          <w:w w:val="105"/>
          <w:vertAlign w:val="baseline"/>
        </w:rPr>
        <w:t xml:space="preserve"> </w:t>
      </w:r>
      <w:r>
        <w:rPr>
          <w:color w:val="2B2A29"/>
          <w:w w:val="105"/>
          <w:vertAlign w:val="baseline"/>
        </w:rPr>
        <w:t>more</w:t>
      </w:r>
      <w:r>
        <w:rPr>
          <w:color w:val="2B2A29"/>
          <w:spacing w:val="-4"/>
          <w:w w:val="105"/>
          <w:vertAlign w:val="baseline"/>
        </w:rPr>
        <w:t xml:space="preserve"> </w:t>
      </w:r>
      <w:r>
        <w:rPr>
          <w:color w:val="2B2A29"/>
          <w:w w:val="105"/>
          <w:vertAlign w:val="baseline"/>
        </w:rPr>
        <w:t>bytes</w:t>
      </w:r>
      <w:r>
        <w:rPr>
          <w:color w:val="2B2A29"/>
          <w:spacing w:val="-4"/>
          <w:w w:val="105"/>
          <w:vertAlign w:val="baseline"/>
        </w:rPr>
        <w:t xml:space="preserve"> </w:t>
      </w:r>
      <w:r>
        <w:rPr>
          <w:color w:val="2B2A29"/>
          <w:w w:val="105"/>
          <w:vertAlign w:val="baseline"/>
        </w:rPr>
        <w:t>and</w:t>
      </w:r>
      <w:r>
        <w:rPr>
          <w:color w:val="2B2A29"/>
          <w:spacing w:val="-5"/>
          <w:w w:val="105"/>
          <w:vertAlign w:val="baseline"/>
        </w:rPr>
        <w:t xml:space="preserve"> </w:t>
      </w:r>
      <w:r>
        <w:rPr>
          <w:color w:val="2B2A29"/>
          <w:w w:val="105"/>
          <w:vertAlign w:val="baseline"/>
        </w:rPr>
        <w:t>create</w:t>
      </w:r>
      <w:r>
        <w:rPr>
          <w:color w:val="2B2A29"/>
          <w:spacing w:val="-4"/>
          <w:w w:val="105"/>
          <w:vertAlign w:val="baseline"/>
        </w:rPr>
        <w:t xml:space="preserve"> </w:t>
      </w:r>
      <w:r>
        <w:rPr>
          <w:color w:val="2B2A29"/>
          <w:w w:val="105"/>
          <w:vertAlign w:val="baseline"/>
        </w:rPr>
        <w:t>larger</w:t>
      </w:r>
      <w:r>
        <w:rPr>
          <w:color w:val="2B2A29"/>
          <w:spacing w:val="-4"/>
          <w:w w:val="105"/>
          <w:vertAlign w:val="baseline"/>
        </w:rPr>
        <w:t xml:space="preserve"> </w:t>
      </w:r>
      <w:r>
        <w:rPr>
          <w:color w:val="2B2A29"/>
          <w:w w:val="105"/>
          <w:vertAlign w:val="baseline"/>
        </w:rPr>
        <w:t>structures</w:t>
      </w:r>
      <w:r>
        <w:rPr>
          <w:color w:val="2B2A29"/>
          <w:spacing w:val="-4"/>
          <w:w w:val="105"/>
          <w:vertAlign w:val="baseline"/>
        </w:rPr>
        <w:t xml:space="preserve"> </w:t>
      </w:r>
      <w:r>
        <w:rPr>
          <w:color w:val="2B2A29"/>
          <w:w w:val="105"/>
          <w:vertAlign w:val="baseline"/>
        </w:rPr>
        <w:t>as</w:t>
      </w:r>
      <w:r>
        <w:rPr>
          <w:color w:val="2B2A29"/>
          <w:spacing w:val="-5"/>
          <w:w w:val="105"/>
          <w:vertAlign w:val="baseline"/>
        </w:rPr>
        <w:t xml:space="preserve"> </w:t>
      </w:r>
      <w:r>
        <w:rPr>
          <w:color w:val="2B2A29"/>
          <w:w w:val="105"/>
          <w:vertAlign w:val="baseline"/>
        </w:rPr>
        <w:t>well.</w:t>
      </w:r>
    </w:p>
    <w:p>
      <w:pPr>
        <w:pStyle w:val="11"/>
        <w:spacing w:line="302" w:lineRule="auto"/>
        <w:ind w:left="519" w:right="348"/>
      </w:pPr>
      <w:r>
        <w:rPr>
          <w:color w:val="2B2A29"/>
          <w:w w:val="105"/>
        </w:rPr>
        <w:t>但如果你想存储比这更大的价值</w:t>
      </w:r>
      <w:r>
        <w:rPr>
          <w:color w:val="2B2A29"/>
          <w:spacing w:val="-6"/>
          <w:w w:val="105"/>
        </w:rPr>
        <w:t>呢</w:t>
      </w:r>
      <w:r>
        <w:rPr>
          <w:color w:val="2B2A29"/>
          <w:w w:val="105"/>
        </w:rPr>
        <w:t>？在这种情况下，您只</w:t>
      </w:r>
      <w:r>
        <w:rPr>
          <w:color w:val="2B2A29"/>
          <w:spacing w:val="-6"/>
          <w:w w:val="105"/>
        </w:rPr>
        <w:t>需</w:t>
      </w:r>
      <w:r>
        <w:rPr>
          <w:color w:val="2B2A29"/>
          <w:w w:val="105"/>
        </w:rPr>
        <w:t>使用多</w:t>
      </w:r>
      <w:r>
        <w:rPr>
          <w:color w:val="2B2A29"/>
          <w:spacing w:val="3"/>
          <w:w w:val="105"/>
        </w:rPr>
        <w:t>个</w:t>
      </w:r>
      <w:r>
        <w:rPr>
          <w:color w:val="2B2A29"/>
          <w:w w:val="105"/>
        </w:rPr>
        <w:t>插槽来存储该值。在计算机编程中，我们通常用64位或八个8位槽表示一</w:t>
      </w:r>
      <w:r>
        <w:rPr>
          <w:color w:val="2B2A29"/>
          <w:spacing w:val="1"/>
          <w:w w:val="105"/>
        </w:rPr>
        <w:t>个</w:t>
      </w:r>
      <w:r>
        <w:rPr>
          <w:color w:val="2B2A29"/>
          <w:w w:val="105"/>
        </w:rPr>
        <w:t>整数值。这将使我们能够表示</w:t>
      </w:r>
      <w:r>
        <w:rPr>
          <w:color w:val="2B2A29"/>
          <w:w w:val="105"/>
          <w:vertAlign w:val="superscript"/>
        </w:rPr>
        <w:t>264</w:t>
      </w:r>
      <w:r>
        <w:rPr>
          <w:color w:val="2B2A29"/>
          <w:w w:val="105"/>
        </w:rPr>
        <w:t>个</w:t>
      </w:r>
      <w:r>
        <w:rPr>
          <w:color w:val="2B2A29"/>
          <w:w w:val="105"/>
          <w:vertAlign w:val="baseline"/>
        </w:rPr>
        <w:t>州。也就是说，如果我们</w:t>
      </w:r>
      <w:r>
        <w:rPr>
          <w:color w:val="2B2A29"/>
          <w:w w:val="105"/>
        </w:rPr>
        <w:t>将</w:t>
      </w:r>
      <w:r>
        <w:rPr>
          <w:color w:val="2B2A29"/>
          <w:w w:val="105"/>
          <w:vertAlign w:val="baseline"/>
        </w:rPr>
        <w:t>其视为一个</w:t>
      </w:r>
      <w:r>
        <w:rPr>
          <w:color w:val="2B2A29"/>
          <w:w w:val="105"/>
        </w:rPr>
        <w:t>有</w:t>
      </w:r>
      <w:r>
        <w:rPr>
          <w:color w:val="2B2A29"/>
          <w:w w:val="105"/>
          <w:vertAlign w:val="baseline"/>
        </w:rPr>
        <w:t>符号的数字（带负值</w:t>
      </w:r>
      <w:r>
        <w:rPr>
          <w:color w:val="2B2A29"/>
          <w:w w:val="105"/>
        </w:rPr>
        <w:t>的</w:t>
      </w:r>
      <w:r>
        <w:rPr>
          <w:color w:val="2B2A29"/>
          <w:w w:val="105"/>
          <w:vertAlign w:val="baseline"/>
        </w:rPr>
        <w:t>数字），我们将能够存储一个从-9223372036854775808</w:t>
      </w:r>
      <w:r>
        <w:rPr>
          <w:color w:val="2B2A29"/>
          <w:w w:val="105"/>
        </w:rPr>
        <w:t>到9223372036854775807</w:t>
      </w:r>
      <w:r>
        <w:rPr>
          <w:color w:val="2B2A29"/>
          <w:w w:val="105"/>
          <w:vertAlign w:val="baseline"/>
        </w:rPr>
        <w:t>（-</w:t>
      </w:r>
      <w:r>
        <w:rPr>
          <w:color w:val="2B2A29"/>
          <w:w w:val="105"/>
          <w:vertAlign w:val="superscript"/>
        </w:rPr>
        <w:t>264</w:t>
      </w:r>
      <w:r>
        <w:rPr>
          <w:color w:val="2B2A29"/>
          <w:w w:val="105"/>
          <w:vertAlign w:val="baseline"/>
        </w:rPr>
        <w:t>/2-</w:t>
      </w:r>
      <w:r>
        <w:rPr>
          <w:color w:val="2B2A29"/>
          <w:w w:val="105"/>
          <w:vertAlign w:val="superscript"/>
        </w:rPr>
        <w:t>264</w:t>
      </w:r>
      <w:r>
        <w:rPr>
          <w:color w:val="2B2A29"/>
          <w:w w:val="105"/>
          <w:vertAlign w:val="baseline"/>
        </w:rPr>
        <w:t>/2-1）</w:t>
      </w:r>
      <w:r>
        <w:rPr>
          <w:color w:val="2B2A29"/>
          <w:w w:val="105"/>
        </w:rPr>
        <w:t>的</w:t>
      </w:r>
      <w:r>
        <w:rPr>
          <w:color w:val="2B2A29"/>
          <w:w w:val="105"/>
          <w:vertAlign w:val="baseline"/>
        </w:rPr>
        <w:t>数字值。这对于我们的典型用途</w:t>
      </w:r>
      <w:r>
        <w:rPr>
          <w:color w:val="2B2A29"/>
          <w:w w:val="105"/>
        </w:rPr>
        <w:t>来说绰绰</w:t>
      </w:r>
      <w:r>
        <w:rPr>
          <w:color w:val="2B2A29"/>
          <w:w w:val="105"/>
          <w:vertAlign w:val="baseline"/>
        </w:rPr>
        <w:t>有余，或者如果需要，我们可以组合更多</w:t>
      </w:r>
      <w:r>
        <w:rPr>
          <w:color w:val="2B2A29"/>
          <w:spacing w:val="-4"/>
          <w:w w:val="105"/>
        </w:rPr>
        <w:t>的</w:t>
      </w:r>
      <w:r>
        <w:rPr>
          <w:color w:val="2B2A29"/>
          <w:w w:val="105"/>
          <w:vertAlign w:val="baseline"/>
        </w:rPr>
        <w:t>字节并创建更大的结构。</w:t>
      </w:r>
    </w:p>
    <w:p>
      <w:r>
        <w:rPr>
          <w:color w:val="2B2A29"/>
          <w:w w:val="105"/>
        </w:rPr>
        <w:t>Memory bytes can be used to store various kinds of data. The trick lies in the way</w:t>
      </w:r>
      <w:r>
        <w:rPr>
          <w:color w:val="2B2A29"/>
          <w:spacing w:val="1"/>
          <w:w w:val="105"/>
        </w:rPr>
        <w:t xml:space="preserve"> </w:t>
      </w:r>
      <w:r>
        <w:rPr>
          <w:color w:val="2B2A29"/>
          <w:w w:val="105"/>
        </w:rPr>
        <w:t xml:space="preserve">you </w:t>
      </w:r>
      <w:r>
        <w:rPr>
          <w:i/>
          <w:color w:val="2B2A29"/>
          <w:w w:val="105"/>
        </w:rPr>
        <w:t xml:space="preserve">encode </w:t>
      </w:r>
      <w:r>
        <w:rPr>
          <w:color w:val="2B2A29"/>
          <w:w w:val="105"/>
        </w:rPr>
        <w:t>your data to be stored as bytes. For example, what if we want image data to</w:t>
      </w:r>
      <w:r>
        <w:rPr>
          <w:color w:val="2B2A29"/>
          <w:spacing w:val="-55"/>
          <w:w w:val="105"/>
        </w:rPr>
        <w:t xml:space="preserve"> </w:t>
      </w:r>
      <w:r>
        <w:rPr>
          <w:color w:val="2B2A29"/>
          <w:w w:val="105"/>
        </w:rPr>
        <w:t>be saved in memory? A digital image is composed using pixel values, where each pixel</w:t>
      </w:r>
      <w:r>
        <w:rPr>
          <w:color w:val="2B2A29"/>
          <w:spacing w:val="-55"/>
          <w:w w:val="105"/>
        </w:rPr>
        <w:t xml:space="preserve"> </w:t>
      </w:r>
      <w:r>
        <w:rPr>
          <w:color w:val="2B2A29"/>
          <w:w w:val="105"/>
        </w:rPr>
        <w:t>contains</w:t>
      </w:r>
      <w:r>
        <w:rPr>
          <w:color w:val="2B2A29"/>
          <w:spacing w:val="1"/>
          <w:w w:val="105"/>
        </w:rPr>
        <w:t xml:space="preserve"> </w:t>
      </w:r>
      <w:r>
        <w:rPr>
          <w:color w:val="2B2A29"/>
          <w:w w:val="105"/>
        </w:rPr>
        <w:t>red/green/blue</w:t>
      </w:r>
      <w:r>
        <w:rPr>
          <w:color w:val="2B2A29"/>
          <w:spacing w:val="2"/>
          <w:w w:val="105"/>
        </w:rPr>
        <w:t xml:space="preserve"> </w:t>
      </w:r>
      <w:r>
        <w:rPr>
          <w:color w:val="2B2A29"/>
          <w:w w:val="105"/>
        </w:rPr>
        <w:t>(RGB)</w:t>
      </w:r>
      <w:r>
        <w:rPr>
          <w:color w:val="2B2A29"/>
          <w:spacing w:val="1"/>
          <w:w w:val="105"/>
        </w:rPr>
        <w:t xml:space="preserve"> </w:t>
      </w:r>
      <w:r>
        <w:rPr>
          <w:color w:val="2B2A29"/>
          <w:w w:val="105"/>
        </w:rPr>
        <w:t>components,</w:t>
      </w:r>
      <w:r>
        <w:rPr>
          <w:color w:val="2B2A29"/>
          <w:spacing w:val="2"/>
          <w:w w:val="105"/>
        </w:rPr>
        <w:t xml:space="preserve"> </w:t>
      </w:r>
      <w:r>
        <w:rPr>
          <w:color w:val="2B2A29"/>
          <w:w w:val="105"/>
        </w:rPr>
        <w:t>which</w:t>
      </w:r>
      <w:r>
        <w:rPr>
          <w:color w:val="2B2A29"/>
          <w:spacing w:val="2"/>
          <w:w w:val="105"/>
        </w:rPr>
        <w:t xml:space="preserve"> </w:t>
      </w:r>
      <w:r>
        <w:rPr>
          <w:color w:val="2B2A29"/>
          <w:w w:val="105"/>
        </w:rPr>
        <w:t>represents</w:t>
      </w:r>
      <w:r>
        <w:rPr>
          <w:color w:val="2B2A29"/>
          <w:spacing w:val="1"/>
          <w:w w:val="105"/>
        </w:rPr>
        <w:t xml:space="preserve"> </w:t>
      </w:r>
      <w:r>
        <w:rPr>
          <w:color w:val="2B2A29"/>
          <w:w w:val="105"/>
        </w:rPr>
        <w:t>the</w:t>
      </w:r>
      <w:r>
        <w:rPr>
          <w:color w:val="2B2A29"/>
          <w:spacing w:val="2"/>
          <w:w w:val="105"/>
        </w:rPr>
        <w:t xml:space="preserve"> </w:t>
      </w:r>
      <w:r>
        <w:rPr>
          <w:color w:val="2B2A29"/>
          <w:w w:val="105"/>
        </w:rPr>
        <w:t>respective</w:t>
      </w:r>
      <w:r>
        <w:rPr>
          <w:color w:val="2B2A29"/>
          <w:spacing w:val="1"/>
          <w:w w:val="105"/>
        </w:rPr>
        <w:t xml:space="preserve"> </w:t>
      </w:r>
      <w:r>
        <w:rPr>
          <w:color w:val="2B2A29"/>
          <w:w w:val="105"/>
        </w:rPr>
        <w:t>color</w:t>
      </w:r>
      <w:r>
        <w:rPr>
          <w:color w:val="2B2A29"/>
          <w:spacing w:val="1"/>
          <w:w w:val="105"/>
        </w:rPr>
        <w:t xml:space="preserve"> </w:t>
      </w:r>
      <w:r>
        <w:rPr>
          <w:color w:val="2B2A29"/>
          <w:w w:val="105"/>
        </w:rPr>
        <w:t>component</w:t>
      </w:r>
      <w:r>
        <w:rPr>
          <w:color w:val="2B2A29"/>
          <w:spacing w:val="-1"/>
          <w:w w:val="105"/>
        </w:rPr>
        <w:t xml:space="preserve"> </w:t>
      </w:r>
      <w:r>
        <w:rPr>
          <w:color w:val="2B2A29"/>
          <w:w w:val="105"/>
        </w:rPr>
        <w:t>intensity of</w:t>
      </w:r>
      <w:r>
        <w:rPr>
          <w:color w:val="2B2A29"/>
          <w:spacing w:val="-1"/>
          <w:w w:val="105"/>
        </w:rPr>
        <w:t xml:space="preserve"> </w:t>
      </w:r>
      <w:r>
        <w:rPr>
          <w:color w:val="2B2A29"/>
          <w:w w:val="105"/>
        </w:rPr>
        <w:t>the pixel.</w:t>
      </w:r>
      <w:r>
        <w:rPr>
          <w:color w:val="2B2A29"/>
          <w:spacing w:val="-1"/>
          <w:w w:val="105"/>
        </w:rPr>
        <w:t xml:space="preserve"> </w:t>
      </w:r>
      <w:r>
        <w:rPr>
          <w:color w:val="2B2A29"/>
          <w:w w:val="105"/>
        </w:rPr>
        <w:t>The most</w:t>
      </w:r>
      <w:r>
        <w:rPr>
          <w:color w:val="2B2A29"/>
          <w:spacing w:val="-1"/>
          <w:w w:val="105"/>
        </w:rPr>
        <w:t xml:space="preserve"> </w:t>
      </w:r>
      <w:r>
        <w:rPr>
          <w:color w:val="2B2A29"/>
          <w:w w:val="105"/>
        </w:rPr>
        <w:t>common way</w:t>
      </w:r>
      <w:r>
        <w:rPr>
          <w:color w:val="2B2A29"/>
          <w:spacing w:val="-1"/>
          <w:w w:val="105"/>
        </w:rPr>
        <w:t xml:space="preserve"> </w:t>
      </w:r>
      <w:r>
        <w:rPr>
          <w:color w:val="2B2A29"/>
          <w:w w:val="105"/>
        </w:rPr>
        <w:t>to encode</w:t>
      </w:r>
      <w:r>
        <w:rPr>
          <w:color w:val="2B2A29"/>
          <w:spacing w:val="-1"/>
          <w:w w:val="105"/>
        </w:rPr>
        <w:t xml:space="preserve"> </w:t>
      </w:r>
      <w:r>
        <w:rPr>
          <w:color w:val="2B2A29"/>
          <w:w w:val="105"/>
        </w:rPr>
        <w:t>the pixel</w:t>
      </w:r>
      <w:r>
        <w:rPr>
          <w:color w:val="2B2A29"/>
          <w:spacing w:val="-1"/>
          <w:w w:val="105"/>
        </w:rPr>
        <w:t xml:space="preserve"> </w:t>
      </w:r>
      <w:r>
        <w:rPr>
          <w:color w:val="2B2A29"/>
          <w:w w:val="105"/>
        </w:rPr>
        <w:t>value is to</w:t>
      </w:r>
    </w:p>
    <w:p>
      <w:pPr>
        <w:pStyle w:val="11"/>
        <w:spacing w:before="7" w:line="304" w:lineRule="auto"/>
        <w:ind w:left="519" w:right="266" w:firstLine="359"/>
      </w:pPr>
      <w:r>
        <w:rPr>
          <w:color w:val="2B2A29"/>
          <w:w w:val="105"/>
        </w:rPr>
        <w:t>内存字节可用于存储各种数据。诀窍在于将数据</w:t>
      </w:r>
      <w:r>
        <w:rPr>
          <w:i/>
          <w:color w:val="2B2A29"/>
          <w:w w:val="105"/>
        </w:rPr>
        <w:t>编码</w:t>
      </w:r>
      <w:r>
        <w:rPr>
          <w:color w:val="2B2A29"/>
          <w:w w:val="105"/>
        </w:rPr>
        <w:t>为字节存储的方式。例如，如果我们希望图像数据保存在内存中，该怎么办？使用像素值构成数字图像，其中每个像素包含红/绿</w:t>
      </w:r>
      <w:r>
        <w:rPr>
          <w:color w:val="2B2A29"/>
          <w:spacing w:val="2"/>
          <w:w w:val="105"/>
        </w:rPr>
        <w:t>/蓝</w:t>
      </w:r>
      <w:r>
        <w:rPr>
          <w:color w:val="2B2A29"/>
          <w:w w:val="105"/>
        </w:rPr>
        <w:t>（RGB）分量，其表示像素的相应颜色分量强度。编码像素值的最常见方法是</w:t>
      </w:r>
    </w:p>
    <w:p>
      <w:r>
        <w:rPr>
          <w:color w:val="2B2A29"/>
          <w:w w:val="105"/>
        </w:rPr>
        <w:t>represent</w:t>
      </w:r>
      <w:r>
        <w:rPr>
          <w:color w:val="2B2A29"/>
          <w:spacing w:val="-2"/>
          <w:w w:val="105"/>
        </w:rPr>
        <w:t xml:space="preserve"> </w:t>
      </w:r>
      <w:r>
        <w:rPr>
          <w:color w:val="2B2A29"/>
          <w:w w:val="105"/>
        </w:rPr>
        <w:t>each</w:t>
      </w:r>
      <w:r>
        <w:rPr>
          <w:color w:val="2B2A29"/>
          <w:spacing w:val="-2"/>
          <w:w w:val="105"/>
        </w:rPr>
        <w:t xml:space="preserve"> </w:t>
      </w:r>
      <w:r>
        <w:rPr>
          <w:color w:val="2B2A29"/>
          <w:w w:val="105"/>
        </w:rPr>
        <w:t>color</w:t>
      </w:r>
      <w:r>
        <w:rPr>
          <w:color w:val="2B2A29"/>
          <w:spacing w:val="-2"/>
          <w:w w:val="105"/>
        </w:rPr>
        <w:t xml:space="preserve"> </w:t>
      </w:r>
      <w:r>
        <w:rPr>
          <w:color w:val="2B2A29"/>
          <w:w w:val="105"/>
        </w:rPr>
        <w:t>component</w:t>
      </w:r>
      <w:r>
        <w:rPr>
          <w:color w:val="2B2A29"/>
          <w:spacing w:val="-1"/>
          <w:w w:val="105"/>
        </w:rPr>
        <w:t xml:space="preserve"> </w:t>
      </w:r>
      <w:r>
        <w:rPr>
          <w:color w:val="2B2A29"/>
          <w:w w:val="105"/>
        </w:rPr>
        <w:t>using</w:t>
      </w:r>
      <w:r>
        <w:rPr>
          <w:color w:val="2B2A29"/>
          <w:spacing w:val="-2"/>
          <w:w w:val="105"/>
        </w:rPr>
        <w:t xml:space="preserve"> </w:t>
      </w:r>
      <w:r>
        <w:rPr>
          <w:color w:val="2B2A29"/>
          <w:w w:val="105"/>
        </w:rPr>
        <w:t>one</w:t>
      </w:r>
      <w:r>
        <w:rPr>
          <w:color w:val="2B2A29"/>
          <w:spacing w:val="-2"/>
          <w:w w:val="105"/>
        </w:rPr>
        <w:t xml:space="preserve"> </w:t>
      </w:r>
      <w:r>
        <w:rPr>
          <w:color w:val="2B2A29"/>
          <w:w w:val="105"/>
        </w:rPr>
        <w:t>byte</w:t>
      </w:r>
      <w:r>
        <w:rPr>
          <w:color w:val="2B2A29"/>
          <w:spacing w:val="-2"/>
          <w:w w:val="105"/>
        </w:rPr>
        <w:t xml:space="preserve"> </w:t>
      </w:r>
      <w:r>
        <w:rPr>
          <w:color w:val="2B2A29"/>
          <w:w w:val="105"/>
        </w:rPr>
        <w:t>of</w:t>
      </w:r>
      <w:r>
        <w:rPr>
          <w:color w:val="2B2A29"/>
          <w:spacing w:val="-1"/>
          <w:w w:val="105"/>
        </w:rPr>
        <w:t xml:space="preserve"> </w:t>
      </w:r>
      <w:r>
        <w:rPr>
          <w:color w:val="2B2A29"/>
          <w:w w:val="105"/>
        </w:rPr>
        <w:t>data,</w:t>
      </w:r>
      <w:r>
        <w:rPr>
          <w:color w:val="2B2A29"/>
          <w:spacing w:val="-2"/>
          <w:w w:val="105"/>
        </w:rPr>
        <w:t xml:space="preserve"> </w:t>
      </w:r>
      <w:r>
        <w:rPr>
          <w:color w:val="2B2A29"/>
          <w:w w:val="105"/>
        </w:rPr>
        <w:t>so</w:t>
      </w:r>
      <w:r>
        <w:rPr>
          <w:color w:val="2B2A29"/>
          <w:spacing w:val="-2"/>
          <w:w w:val="105"/>
        </w:rPr>
        <w:t xml:space="preserve"> </w:t>
      </w:r>
      <w:r>
        <w:rPr>
          <w:color w:val="2B2A29"/>
          <w:w w:val="105"/>
        </w:rPr>
        <w:t>you</w:t>
      </w:r>
      <w:r>
        <w:rPr>
          <w:color w:val="2B2A29"/>
          <w:spacing w:val="-2"/>
          <w:w w:val="105"/>
        </w:rPr>
        <w:t xml:space="preserve"> </w:t>
      </w:r>
      <w:r>
        <w:rPr>
          <w:color w:val="2B2A29"/>
          <w:w w:val="105"/>
        </w:rPr>
        <w:t>get</w:t>
      </w:r>
      <w:r>
        <w:rPr>
          <w:color w:val="2B2A29"/>
          <w:spacing w:val="-1"/>
          <w:w w:val="105"/>
        </w:rPr>
        <w:t xml:space="preserve"> </w:t>
      </w:r>
      <w:r>
        <w:rPr>
          <w:color w:val="2B2A29"/>
          <w:w w:val="105"/>
        </w:rPr>
        <w:t>2</w:t>
      </w:r>
      <w:r>
        <w:rPr>
          <w:color w:val="2B2A29"/>
          <w:w w:val="105"/>
          <w:vertAlign w:val="superscript"/>
        </w:rPr>
        <w:t>8</w:t>
      </w:r>
      <w:r>
        <w:rPr>
          <w:color w:val="2B2A29"/>
          <w:w w:val="105"/>
          <w:vertAlign w:val="baseline"/>
        </w:rPr>
        <w:t>=256</w:t>
      </w:r>
      <w:r>
        <w:rPr>
          <w:color w:val="2B2A29"/>
          <w:spacing w:val="-2"/>
          <w:w w:val="105"/>
          <w:vertAlign w:val="baseline"/>
        </w:rPr>
        <w:t xml:space="preserve"> </w:t>
      </w:r>
      <w:r>
        <w:rPr>
          <w:color w:val="2B2A29"/>
          <w:w w:val="105"/>
          <w:vertAlign w:val="baseline"/>
        </w:rPr>
        <w:t>color</w:t>
      </w:r>
      <w:r>
        <w:rPr>
          <w:color w:val="2B2A29"/>
          <w:spacing w:val="-2"/>
          <w:w w:val="105"/>
          <w:vertAlign w:val="baseline"/>
        </w:rPr>
        <w:t xml:space="preserve"> </w:t>
      </w:r>
      <w:r>
        <w:rPr>
          <w:color w:val="2B2A29"/>
          <w:w w:val="105"/>
          <w:vertAlign w:val="baseline"/>
        </w:rPr>
        <w:t>shades</w:t>
      </w:r>
      <w:r>
        <w:rPr>
          <w:color w:val="2B2A29"/>
          <w:spacing w:val="-2"/>
          <w:w w:val="105"/>
          <w:vertAlign w:val="baseline"/>
        </w:rPr>
        <w:t xml:space="preserve"> </w:t>
      </w:r>
      <w:r>
        <w:rPr>
          <w:color w:val="2B2A29"/>
          <w:w w:val="105"/>
          <w:vertAlign w:val="baseline"/>
        </w:rPr>
        <w:t>of</w:t>
      </w:r>
      <w:r>
        <w:rPr>
          <w:color w:val="2B2A29"/>
          <w:spacing w:val="-54"/>
          <w:w w:val="105"/>
          <w:vertAlign w:val="baseline"/>
        </w:rPr>
        <w:t xml:space="preserve"> </w:t>
      </w:r>
      <w:r>
        <w:rPr>
          <w:color w:val="2B2A29"/>
          <w:w w:val="105"/>
          <w:vertAlign w:val="baseline"/>
        </w:rPr>
        <w:t>that component. In this manner, you will be storing each pixel value with 24 bits, which</w:t>
      </w:r>
      <w:r>
        <w:rPr>
          <w:color w:val="2B2A29"/>
          <w:spacing w:val="1"/>
          <w:w w:val="105"/>
          <w:vertAlign w:val="baseline"/>
        </w:rPr>
        <w:t xml:space="preserve"> </w:t>
      </w:r>
      <w:r>
        <w:rPr>
          <w:color w:val="2B2A29"/>
          <w:w w:val="105"/>
          <w:vertAlign w:val="baseline"/>
        </w:rPr>
        <w:t>gives</w:t>
      </w:r>
      <w:r>
        <w:rPr>
          <w:color w:val="2B2A29"/>
          <w:spacing w:val="-12"/>
          <w:w w:val="105"/>
          <w:vertAlign w:val="baseline"/>
        </w:rPr>
        <w:t xml:space="preserve"> </w:t>
      </w:r>
      <w:r>
        <w:rPr>
          <w:color w:val="2B2A29"/>
          <w:w w:val="105"/>
          <w:vertAlign w:val="baseline"/>
        </w:rPr>
        <w:t>you</w:t>
      </w:r>
      <w:r>
        <w:rPr>
          <w:color w:val="2B2A29"/>
          <w:spacing w:val="-12"/>
          <w:w w:val="105"/>
          <w:vertAlign w:val="baseline"/>
        </w:rPr>
        <w:t xml:space="preserve"> </w:t>
      </w:r>
      <w:r>
        <w:rPr>
          <w:color w:val="2B2A29"/>
          <w:w w:val="105"/>
          <w:vertAlign w:val="baseline"/>
        </w:rPr>
        <w:t>the</w:t>
      </w:r>
      <w:r>
        <w:rPr>
          <w:color w:val="2B2A29"/>
          <w:spacing w:val="-12"/>
          <w:w w:val="105"/>
          <w:vertAlign w:val="baseline"/>
        </w:rPr>
        <w:t xml:space="preserve"> </w:t>
      </w:r>
      <w:r>
        <w:rPr>
          <w:color w:val="2B2A29"/>
          <w:w w:val="105"/>
          <w:vertAlign w:val="baseline"/>
        </w:rPr>
        <w:t>ability</w:t>
      </w:r>
      <w:r>
        <w:rPr>
          <w:color w:val="2B2A29"/>
          <w:spacing w:val="-12"/>
          <w:w w:val="105"/>
          <w:vertAlign w:val="baseline"/>
        </w:rPr>
        <w:t xml:space="preserve"> </w:t>
      </w:r>
      <w:r>
        <w:rPr>
          <w:color w:val="2B2A29"/>
          <w:w w:val="105"/>
          <w:vertAlign w:val="baseline"/>
        </w:rPr>
        <w:t>to</w:t>
      </w:r>
      <w:r>
        <w:rPr>
          <w:color w:val="2B2A29"/>
          <w:spacing w:val="-12"/>
          <w:w w:val="105"/>
          <w:vertAlign w:val="baseline"/>
        </w:rPr>
        <w:t xml:space="preserve"> </w:t>
      </w:r>
      <w:r>
        <w:rPr>
          <w:color w:val="2B2A29"/>
          <w:w w:val="105"/>
          <w:vertAlign w:val="baseline"/>
        </w:rPr>
        <w:t>represent</w:t>
      </w:r>
      <w:r>
        <w:rPr>
          <w:color w:val="2B2A29"/>
          <w:spacing w:val="-12"/>
          <w:w w:val="105"/>
          <w:vertAlign w:val="baseline"/>
        </w:rPr>
        <w:t xml:space="preserve"> </w:t>
      </w:r>
      <w:r>
        <w:rPr>
          <w:color w:val="2B2A29"/>
          <w:w w:val="105"/>
          <w:vertAlign w:val="baseline"/>
        </w:rPr>
        <w:t>2</w:t>
      </w:r>
      <w:r>
        <w:rPr>
          <w:color w:val="2B2A29"/>
          <w:w w:val="105"/>
          <w:vertAlign w:val="superscript"/>
        </w:rPr>
        <w:t>24</w:t>
      </w:r>
      <w:r>
        <w:rPr>
          <w:color w:val="2B2A29"/>
          <w:w w:val="105"/>
          <w:vertAlign w:val="baseline"/>
        </w:rPr>
        <w:t>,</w:t>
      </w:r>
      <w:r>
        <w:rPr>
          <w:color w:val="2B2A29"/>
          <w:spacing w:val="-11"/>
          <w:w w:val="105"/>
          <w:vertAlign w:val="baseline"/>
        </w:rPr>
        <w:t xml:space="preserve"> </w:t>
      </w:r>
      <w:r>
        <w:rPr>
          <w:color w:val="2B2A29"/>
          <w:w w:val="105"/>
          <w:vertAlign w:val="baseline"/>
        </w:rPr>
        <w:t>or</w:t>
      </w:r>
      <w:r>
        <w:rPr>
          <w:color w:val="2B2A29"/>
          <w:spacing w:val="-12"/>
          <w:w w:val="105"/>
          <w:vertAlign w:val="baseline"/>
        </w:rPr>
        <w:t xml:space="preserve"> </w:t>
      </w:r>
      <w:r>
        <w:rPr>
          <w:color w:val="2B2A29"/>
          <w:w w:val="105"/>
          <w:vertAlign w:val="baseline"/>
        </w:rPr>
        <w:t>about</w:t>
      </w:r>
      <w:r>
        <w:rPr>
          <w:color w:val="2B2A29"/>
          <w:spacing w:val="-12"/>
          <w:w w:val="105"/>
          <w:vertAlign w:val="baseline"/>
        </w:rPr>
        <w:t xml:space="preserve"> </w:t>
      </w:r>
      <w:r>
        <w:rPr>
          <w:color w:val="2B2A29"/>
          <w:w w:val="105"/>
          <w:vertAlign w:val="baseline"/>
        </w:rPr>
        <w:t>16</w:t>
      </w:r>
      <w:r>
        <w:rPr>
          <w:color w:val="2B2A29"/>
          <w:spacing w:val="-12"/>
          <w:w w:val="105"/>
          <w:vertAlign w:val="baseline"/>
        </w:rPr>
        <w:t xml:space="preserve"> </w:t>
      </w:r>
      <w:r>
        <w:rPr>
          <w:color w:val="2B2A29"/>
          <w:w w:val="105"/>
          <w:vertAlign w:val="baseline"/>
        </w:rPr>
        <w:t>million,</w:t>
      </w:r>
      <w:r>
        <w:rPr>
          <w:color w:val="2B2A29"/>
          <w:spacing w:val="-12"/>
          <w:w w:val="105"/>
          <w:vertAlign w:val="baseline"/>
        </w:rPr>
        <w:t xml:space="preserve"> </w:t>
      </w:r>
      <w:r>
        <w:rPr>
          <w:color w:val="2B2A29"/>
          <w:w w:val="105"/>
          <w:vertAlign w:val="baseline"/>
        </w:rPr>
        <w:t>colors.</w:t>
      </w:r>
    </w:p>
    <w:p>
      <w:pPr>
        <w:pStyle w:val="11"/>
        <w:spacing w:line="302" w:lineRule="auto"/>
        <w:ind w:left="520" w:hanging="1"/>
      </w:pPr>
      <w:r>
        <w:rPr>
          <w:color w:val="2B2A29"/>
          <w:w w:val="105"/>
        </w:rPr>
        <w:t>使用一个字节的数据来表示每个颜色分量，因此可以得到</w:t>
      </w:r>
      <w:r>
        <w:rPr>
          <w:color w:val="2B2A29"/>
          <w:w w:val="105"/>
          <w:vertAlign w:val="baseline"/>
        </w:rPr>
        <w:t>该分量的</w:t>
      </w:r>
      <w:r>
        <w:rPr>
          <w:color w:val="2B2A29"/>
          <w:w w:val="105"/>
          <w:vertAlign w:val="superscript"/>
        </w:rPr>
        <w:t>28</w:t>
      </w:r>
      <w:r>
        <w:rPr>
          <w:color w:val="2B2A29"/>
          <w:w w:val="105"/>
          <w:vertAlign w:val="baseline"/>
        </w:rPr>
        <w:t>=256</w:t>
      </w:r>
      <w:r>
        <w:rPr>
          <w:color w:val="2B2A29"/>
          <w:spacing w:val="-2"/>
          <w:w w:val="105"/>
        </w:rPr>
        <w:t>个</w:t>
      </w:r>
      <w:r>
        <w:rPr>
          <w:color w:val="2B2A29"/>
          <w:w w:val="105"/>
          <w:vertAlign w:val="baseline"/>
        </w:rPr>
        <w:t>颜色阴影。以这种方式，您将以24位存储每个像素值，这使您能够表示224</w:t>
      </w:r>
      <w:r>
        <w:rPr>
          <w:color w:val="2B2A29"/>
          <w:w w:val="105"/>
        </w:rPr>
        <w:t>种</w:t>
      </w:r>
      <w:r>
        <w:rPr>
          <w:color w:val="2B2A29"/>
          <w:w w:val="105"/>
          <w:vertAlign w:val="baseline"/>
        </w:rPr>
        <w:t>或大约1600万</w:t>
      </w:r>
      <w:r>
        <w:rPr>
          <w:color w:val="2B2A29"/>
          <w:w w:val="105"/>
        </w:rPr>
        <w:t>种</w:t>
      </w:r>
      <w:r>
        <w:rPr>
          <w:color w:val="2B2A29"/>
          <w:w w:val="105"/>
          <w:vertAlign w:val="baseline"/>
        </w:rPr>
        <w:t>颜色。</w:t>
      </w:r>
    </w:p>
    <w:p>
      <w:pPr>
        <w:spacing w:after="0" w:line="302"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 xml:space="preserve">Figure </w:t>
      </w:r>
      <w:r>
        <w:rPr>
          <w:color w:val="0000FF"/>
          <w:w w:val="105"/>
        </w:rPr>
        <w:t xml:space="preserve">1-4 </w:t>
      </w:r>
      <w:r>
        <w:rPr>
          <w:color w:val="2B2A29"/>
          <w:w w:val="105"/>
        </w:rPr>
        <w:t>shows a zoomed-in image with each pixel showing, as well as the single-</w:t>
      </w:r>
      <w:r>
        <w:rPr>
          <w:color w:val="2B2A29"/>
          <w:spacing w:val="-2"/>
          <w:w w:val="105"/>
        </w:rPr>
        <w:t>pixel</w:t>
      </w:r>
      <w:r>
        <w:rPr>
          <w:color w:val="2B2A29"/>
          <w:spacing w:val="-18"/>
          <w:w w:val="105"/>
        </w:rPr>
        <w:t xml:space="preserve"> </w:t>
      </w:r>
      <w:r>
        <w:rPr>
          <w:color w:val="2B2A29"/>
          <w:spacing w:val="-2"/>
          <w:w w:val="105"/>
        </w:rPr>
        <w:t>color</w:t>
      </w:r>
      <w:r>
        <w:rPr>
          <w:color w:val="2B2A29"/>
          <w:spacing w:val="-18"/>
          <w:w w:val="105"/>
        </w:rPr>
        <w:t xml:space="preserve"> </w:t>
      </w:r>
      <w:r>
        <w:rPr>
          <w:color w:val="2B2A29"/>
          <w:spacing w:val="-2"/>
          <w:w w:val="105"/>
        </w:rPr>
        <w:t>components.</w:t>
      </w:r>
      <w:r>
        <w:rPr>
          <w:color w:val="2B2A29"/>
          <w:spacing w:val="-17"/>
          <w:w w:val="105"/>
        </w:rPr>
        <w:t xml:space="preserve"> </w:t>
      </w:r>
      <w:r>
        <w:rPr>
          <w:color w:val="2B2A29"/>
          <w:spacing w:val="-2"/>
          <w:w w:val="105"/>
        </w:rPr>
        <w:t>Here</w:t>
      </w:r>
      <w:r>
        <w:rPr>
          <w:color w:val="2B2A29"/>
          <w:spacing w:val="-18"/>
          <w:w w:val="105"/>
        </w:rPr>
        <w:t xml:space="preserve"> </w:t>
      </w:r>
      <w:r>
        <w:rPr>
          <w:color w:val="2B2A29"/>
          <w:spacing w:val="-2"/>
          <w:w w:val="105"/>
        </w:rPr>
        <w:t>the</w:t>
      </w:r>
      <w:r>
        <w:rPr>
          <w:color w:val="2B2A29"/>
          <w:spacing w:val="-17"/>
          <w:w w:val="105"/>
        </w:rPr>
        <w:t xml:space="preserve"> </w:t>
      </w:r>
      <w:r>
        <w:rPr>
          <w:color w:val="2B2A29"/>
          <w:spacing w:val="-2"/>
          <w:w w:val="105"/>
        </w:rPr>
        <w:t>highlighted</w:t>
      </w:r>
      <w:r>
        <w:rPr>
          <w:color w:val="2B2A29"/>
          <w:spacing w:val="-18"/>
          <w:w w:val="105"/>
        </w:rPr>
        <w:t xml:space="preserve"> </w:t>
      </w:r>
      <w:r>
        <w:rPr>
          <w:color w:val="2B2A29"/>
          <w:spacing w:val="-1"/>
          <w:w w:val="105"/>
        </w:rPr>
        <w:t>pixel’s</w:t>
      </w:r>
      <w:r>
        <w:rPr>
          <w:color w:val="2B2A29"/>
          <w:spacing w:val="-17"/>
          <w:w w:val="105"/>
        </w:rPr>
        <w:t xml:space="preserve"> </w:t>
      </w:r>
      <w:r>
        <w:rPr>
          <w:color w:val="2B2A29"/>
          <w:spacing w:val="-1"/>
          <w:w w:val="105"/>
        </w:rPr>
        <w:t>RGB</w:t>
      </w:r>
      <w:r>
        <w:rPr>
          <w:color w:val="2B2A29"/>
          <w:spacing w:val="-18"/>
          <w:w w:val="105"/>
        </w:rPr>
        <w:t xml:space="preserve"> </w:t>
      </w:r>
      <w:r>
        <w:rPr>
          <w:color w:val="2B2A29"/>
          <w:spacing w:val="-1"/>
          <w:w w:val="105"/>
        </w:rPr>
        <w:t>value</w:t>
      </w:r>
      <w:r>
        <w:rPr>
          <w:color w:val="2B2A29"/>
          <w:spacing w:val="-17"/>
          <w:w w:val="105"/>
        </w:rPr>
        <w:t xml:space="preserve"> </w:t>
      </w:r>
      <w:r>
        <w:rPr>
          <w:color w:val="2B2A29"/>
          <w:spacing w:val="-1"/>
          <w:w w:val="105"/>
        </w:rPr>
        <w:t>is</w:t>
      </w:r>
      <w:r>
        <w:rPr>
          <w:color w:val="2B2A29"/>
          <w:spacing w:val="-18"/>
          <w:w w:val="105"/>
        </w:rPr>
        <w:t xml:space="preserve"> </w:t>
      </w:r>
      <w:r>
        <w:rPr>
          <w:color w:val="2B2A29"/>
          <w:spacing w:val="-1"/>
          <w:w w:val="105"/>
        </w:rPr>
        <w:t>a</w:t>
      </w:r>
      <w:r>
        <w:rPr>
          <w:color w:val="2B2A29"/>
          <w:spacing w:val="-17"/>
          <w:w w:val="105"/>
        </w:rPr>
        <w:t xml:space="preserve"> </w:t>
      </w:r>
      <w:r>
        <w:rPr>
          <w:color w:val="2B2A29"/>
          <w:spacing w:val="-1"/>
          <w:w w:val="105"/>
        </w:rPr>
        <w:t>hexadecimal</w:t>
      </w:r>
      <w:r>
        <w:rPr>
          <w:color w:val="2B2A29"/>
          <w:spacing w:val="-18"/>
          <w:w w:val="105"/>
        </w:rPr>
        <w:t xml:space="preserve"> </w:t>
      </w:r>
      <w:r>
        <w:rPr>
          <w:color w:val="2B2A29"/>
          <w:spacing w:val="-1"/>
          <w:w w:val="105"/>
        </w:rPr>
        <w:t>(base</w:t>
      </w:r>
      <w:r>
        <w:rPr>
          <w:color w:val="2B2A29"/>
          <w:spacing w:val="-17"/>
          <w:w w:val="105"/>
        </w:rPr>
        <w:t xml:space="preserve"> </w:t>
      </w:r>
      <w:r>
        <w:rPr>
          <w:color w:val="2B2A29"/>
          <w:spacing w:val="-1"/>
          <w:w w:val="105"/>
        </w:rPr>
        <w:t>16)</w:t>
      </w:r>
      <w:r>
        <w:rPr>
          <w:color w:val="2B2A29"/>
          <w:w w:val="105"/>
        </w:rPr>
        <w:t xml:space="preserve"> </w:t>
      </w:r>
      <w:r>
        <w:rPr>
          <w:color w:val="2B2A29"/>
          <w:spacing w:val="-1"/>
          <w:w w:val="105"/>
        </w:rPr>
        <w:t>value</w:t>
      </w:r>
      <w:r>
        <w:rPr>
          <w:color w:val="2B2A29"/>
          <w:spacing w:val="-14"/>
          <w:w w:val="105"/>
        </w:rPr>
        <w:t xml:space="preserve"> </w:t>
      </w:r>
      <w:r>
        <w:rPr>
          <w:color w:val="2B2A29"/>
          <w:spacing w:val="-1"/>
          <w:w w:val="105"/>
        </w:rPr>
        <w:t>of</w:t>
      </w:r>
      <w:r>
        <w:rPr>
          <w:color w:val="2B2A29"/>
          <w:spacing w:val="-13"/>
          <w:w w:val="105"/>
        </w:rPr>
        <w:t xml:space="preserve"> </w:t>
      </w:r>
      <w:r>
        <w:rPr>
          <w:color w:val="2B2A29"/>
          <w:spacing w:val="-1"/>
          <w:w w:val="105"/>
        </w:rPr>
        <w:t>746508.</w:t>
      </w:r>
      <w:r>
        <w:rPr>
          <w:color w:val="2B2A29"/>
          <w:spacing w:val="-14"/>
          <w:w w:val="105"/>
        </w:rPr>
        <w:t xml:space="preserve"> </w:t>
      </w:r>
      <w:r>
        <w:rPr>
          <w:color w:val="2B2A29"/>
          <w:spacing w:val="-1"/>
          <w:w w:val="105"/>
        </w:rPr>
        <w:t>This</w:t>
      </w:r>
      <w:r>
        <w:rPr>
          <w:color w:val="2B2A29"/>
          <w:spacing w:val="-13"/>
          <w:w w:val="105"/>
        </w:rPr>
        <w:t xml:space="preserve"> </w:t>
      </w:r>
      <w:r>
        <w:rPr>
          <w:color w:val="2B2A29"/>
          <w:spacing w:val="-1"/>
          <w:w w:val="105"/>
        </w:rPr>
        <w:t>means</w:t>
      </w:r>
      <w:r>
        <w:rPr>
          <w:color w:val="2B2A29"/>
          <w:spacing w:val="-13"/>
          <w:w w:val="105"/>
        </w:rPr>
        <w:t xml:space="preserve"> </w:t>
      </w:r>
      <w:r>
        <w:rPr>
          <w:color w:val="2B2A29"/>
          <w:w w:val="105"/>
        </w:rPr>
        <w:t>R=74,</w:t>
      </w:r>
      <w:r>
        <w:rPr>
          <w:color w:val="2B2A29"/>
          <w:spacing w:val="-14"/>
          <w:w w:val="105"/>
        </w:rPr>
        <w:t xml:space="preserve"> </w:t>
      </w:r>
      <w:r>
        <w:rPr>
          <w:color w:val="2B2A29"/>
          <w:w w:val="105"/>
        </w:rPr>
        <w:t>G=65,</w:t>
      </w:r>
      <w:r>
        <w:rPr>
          <w:color w:val="2B2A29"/>
          <w:spacing w:val="-13"/>
          <w:w w:val="105"/>
        </w:rPr>
        <w:t xml:space="preserve"> </w:t>
      </w:r>
      <w:r>
        <w:rPr>
          <w:color w:val="2B2A29"/>
          <w:w w:val="105"/>
        </w:rPr>
        <w:t>and</w:t>
      </w:r>
      <w:r>
        <w:rPr>
          <w:color w:val="2B2A29"/>
          <w:spacing w:val="-14"/>
          <w:w w:val="105"/>
        </w:rPr>
        <w:t xml:space="preserve"> </w:t>
      </w:r>
      <w:r>
        <w:rPr>
          <w:color w:val="2B2A29"/>
          <w:w w:val="105"/>
        </w:rPr>
        <w:t>B=08</w:t>
      </w:r>
      <w:r>
        <w:rPr>
          <w:color w:val="2B2A29"/>
          <w:spacing w:val="-13"/>
          <w:w w:val="105"/>
        </w:rPr>
        <w:t xml:space="preserve"> </w:t>
      </w:r>
      <w:r>
        <w:rPr>
          <w:color w:val="2B2A29"/>
          <w:w w:val="105"/>
        </w:rPr>
        <w:t>in</w:t>
      </w:r>
      <w:r>
        <w:rPr>
          <w:color w:val="2B2A29"/>
          <w:spacing w:val="-13"/>
          <w:w w:val="105"/>
        </w:rPr>
        <w:t xml:space="preserve"> </w:t>
      </w:r>
      <w:r>
        <w:rPr>
          <w:color w:val="2B2A29"/>
          <w:w w:val="105"/>
        </w:rPr>
        <w:t>hexadecimal</w:t>
      </w:r>
      <w:r>
        <w:rPr>
          <w:color w:val="2B2A29"/>
          <w:spacing w:val="-14"/>
          <w:w w:val="105"/>
        </w:rPr>
        <w:t xml:space="preserve"> </w:t>
      </w:r>
      <w:r>
        <w:rPr>
          <w:color w:val="2B2A29"/>
          <w:w w:val="105"/>
        </w:rPr>
        <w:t>values</w:t>
      </w:r>
      <w:r>
        <w:rPr>
          <w:color w:val="2B2A29"/>
          <w:spacing w:val="-13"/>
          <w:w w:val="105"/>
        </w:rPr>
        <w:t xml:space="preserve"> </w:t>
      </w:r>
      <w:r>
        <w:rPr>
          <w:color w:val="2B2A29"/>
          <w:w w:val="105"/>
        </w:rPr>
        <w:t>of</w:t>
      </w:r>
      <w:r>
        <w:rPr>
          <w:color w:val="2B2A29"/>
          <w:spacing w:val="-14"/>
          <w:w w:val="105"/>
        </w:rPr>
        <w:t xml:space="preserve"> </w:t>
      </w:r>
      <w:r>
        <w:rPr>
          <w:color w:val="2B2A29"/>
          <w:w w:val="105"/>
        </w:rPr>
        <w:t>each</w:t>
      </w:r>
      <w:r>
        <w:rPr>
          <w:color w:val="2B2A29"/>
          <w:spacing w:val="-13"/>
          <w:w w:val="105"/>
        </w:rPr>
        <w:t xml:space="preserve"> </w:t>
      </w:r>
      <w:r>
        <w:rPr>
          <w:color w:val="2B2A29"/>
          <w:w w:val="105"/>
        </w:rPr>
        <w:t>color</w:t>
      </w:r>
      <w:r>
        <w:rPr>
          <w:color w:val="2B2A29"/>
          <w:spacing w:val="1"/>
          <w:w w:val="105"/>
        </w:rPr>
        <w:t xml:space="preserve"> </w:t>
      </w:r>
      <w:r>
        <w:rPr>
          <w:color w:val="2B2A29"/>
          <w:w w:val="110"/>
        </w:rPr>
        <w:t>component.</w:t>
      </w:r>
    </w:p>
    <w:p>
      <w:pPr>
        <w:pStyle w:val="11"/>
        <w:spacing w:before="85" w:line="304" w:lineRule="auto"/>
        <w:ind w:left="160" w:right="510" w:firstLine="359"/>
      </w:pPr>
      <w:bookmarkStart w:id="12" w:name="_bookmark11"/>
      <w:bookmarkEnd w:id="12"/>
      <w:r>
        <w:rPr>
          <w:color w:val="2B2A29"/>
          <w:w w:val="105"/>
        </w:rPr>
        <w:t>图</w:t>
      </w:r>
      <w:r>
        <w:rPr>
          <w:color w:val="0000FF"/>
          <w:w w:val="105"/>
        </w:rPr>
        <w:t>1-4</w:t>
      </w:r>
      <w:r>
        <w:rPr>
          <w:color w:val="2B2A29"/>
          <w:w w:val="105"/>
        </w:rPr>
        <w:t>显示了每个像素显示的放大图像，以及单个像素</w:t>
      </w:r>
      <w:r>
        <w:rPr>
          <w:color w:val="2B2A29"/>
          <w:spacing w:val="-2"/>
          <w:w w:val="105"/>
        </w:rPr>
        <w:t>颜色分量。这里</w:t>
      </w:r>
      <w:r>
        <w:rPr>
          <w:color w:val="2B2A29"/>
          <w:spacing w:val="-18"/>
          <w:w w:val="105"/>
        </w:rPr>
        <w:t>，</w:t>
      </w:r>
      <w:r>
        <w:rPr>
          <w:color w:val="2B2A29"/>
          <w:spacing w:val="-2"/>
          <w:w w:val="105"/>
        </w:rPr>
        <w:t>高亮显示的</w:t>
      </w:r>
      <w:r>
        <w:rPr>
          <w:color w:val="2B2A29"/>
          <w:spacing w:val="-1"/>
          <w:w w:val="105"/>
        </w:rPr>
        <w:t>像素的RGB值是十六</w:t>
      </w:r>
      <w:r>
        <w:rPr>
          <w:color w:val="2B2A29"/>
          <w:spacing w:val="-18"/>
          <w:w w:val="105"/>
        </w:rPr>
        <w:t>进</w:t>
      </w:r>
      <w:r>
        <w:rPr>
          <w:color w:val="2B2A29"/>
          <w:spacing w:val="-1"/>
          <w:w w:val="105"/>
        </w:rPr>
        <w:t>制（以16为基数）值746508。这意味着</w:t>
      </w:r>
      <w:r>
        <w:rPr>
          <w:color w:val="2B2A29"/>
          <w:w w:val="105"/>
        </w:rPr>
        <w:t>每个颜色</w:t>
      </w:r>
      <w:r>
        <w:rPr>
          <w:color w:val="2B2A29"/>
          <w:w w:val="110"/>
        </w:rPr>
        <w:t>分量</w:t>
      </w:r>
      <w:r>
        <w:rPr>
          <w:color w:val="2B2A29"/>
          <w:w w:val="105"/>
        </w:rPr>
        <w:t>的十六进制值R=74、G=65和B=08</w:t>
      </w:r>
      <w:r>
        <w:rPr>
          <w:color w:val="2B2A29"/>
          <w:w w:val="110"/>
        </w:rPr>
        <w:t>。</w:t>
      </w:r>
    </w:p>
    <w:p>
      <w:pPr>
        <w:pStyle w:val="11"/>
        <w:rPr>
          <w:sz w:val="20"/>
        </w:rPr>
      </w:pPr>
    </w:p>
    <w:p>
      <w:pPr>
        <w:pStyle w:val="11"/>
        <w:rPr>
          <w:sz w:val="14"/>
        </w:rPr>
      </w:pPr>
      <w:r>
        <w:drawing>
          <wp:anchor distT="0" distB="0" distL="0" distR="0" simplePos="0" relativeHeight="251659264" behindDoc="0" locked="0" layoutInCell="1" allowOverlap="1">
            <wp:simplePos x="0" y="0"/>
            <wp:positionH relativeFrom="page">
              <wp:posOffset>1646555</wp:posOffset>
            </wp:positionH>
            <wp:positionV relativeFrom="paragraph">
              <wp:posOffset>117475</wp:posOffset>
            </wp:positionV>
            <wp:extent cx="2879725" cy="2749550"/>
            <wp:effectExtent l="0" t="0" r="0" b="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105" cstate="print"/>
                    <a:stretch>
                      <a:fillRect/>
                    </a:stretch>
                  </pic:blipFill>
                  <pic:spPr>
                    <a:xfrm>
                      <a:off x="0" y="0"/>
                      <a:ext cx="2879966" cy="2749296"/>
                    </a:xfrm>
                    <a:prstGeom prst="rect">
                      <a:avLst/>
                    </a:prstGeom>
                  </pic:spPr>
                </pic:pic>
              </a:graphicData>
            </a:graphic>
          </wp:anchor>
        </w:drawing>
      </w:r>
    </w:p>
    <w:p>
      <w:pPr>
        <w:pStyle w:val="11"/>
        <w:spacing w:before="10"/>
        <w:rPr>
          <w:sz w:val="8"/>
        </w:rPr>
      </w:pPr>
    </w:p>
    <w:p>
      <w:r>
        <w:rPr>
          <w:b/>
          <w:i/>
          <w:color w:val="2B2A29"/>
          <w:sz w:val="24"/>
        </w:rPr>
        <w:t>Figure</w:t>
      </w:r>
      <w:r>
        <w:rPr>
          <w:b/>
          <w:i/>
          <w:color w:val="2B2A29"/>
          <w:spacing w:val="3"/>
          <w:sz w:val="24"/>
        </w:rPr>
        <w:t xml:space="preserve"> </w:t>
      </w:r>
      <w:r>
        <w:rPr>
          <w:b/>
          <w:i/>
          <w:color w:val="2B2A29"/>
          <w:sz w:val="24"/>
        </w:rPr>
        <w:t>1-4.</w:t>
      </w:r>
      <w:r>
        <w:rPr>
          <w:b/>
          <w:i/>
          <w:color w:val="2B2A29"/>
          <w:spacing w:val="101"/>
          <w:sz w:val="24"/>
        </w:rPr>
        <w:t xml:space="preserve"> </w:t>
      </w:r>
      <w:r>
        <w:rPr>
          <w:i/>
          <w:color w:val="2B2A29"/>
          <w:sz w:val="24"/>
        </w:rPr>
        <w:t>Image</w:t>
      </w:r>
      <w:r>
        <w:rPr>
          <w:i/>
          <w:color w:val="2B2A29"/>
          <w:spacing w:val="7"/>
          <w:sz w:val="24"/>
        </w:rPr>
        <w:t xml:space="preserve"> </w:t>
      </w:r>
      <w:r>
        <w:rPr>
          <w:i/>
          <w:color w:val="2B2A29"/>
          <w:sz w:val="24"/>
        </w:rPr>
        <w:t>pixel</w:t>
      </w:r>
      <w:r>
        <w:rPr>
          <w:i/>
          <w:color w:val="2B2A29"/>
          <w:spacing w:val="7"/>
          <w:sz w:val="24"/>
        </w:rPr>
        <w:t xml:space="preserve"> </w:t>
      </w:r>
      <w:r>
        <w:rPr>
          <w:i/>
          <w:color w:val="2B2A29"/>
          <w:sz w:val="24"/>
        </w:rPr>
        <w:t>representation</w:t>
      </w:r>
    </w:p>
    <w:p>
      <w:pPr>
        <w:spacing w:before="94"/>
        <w:ind w:left="160" w:right="0" w:firstLine="0"/>
        <w:jc w:val="left"/>
        <w:rPr>
          <w:i/>
          <w:sz w:val="24"/>
        </w:rPr>
      </w:pPr>
      <w:r>
        <w:rPr>
          <w:b/>
          <w:i/>
          <w:color w:val="2B2A29"/>
          <w:sz w:val="24"/>
        </w:rPr>
        <w:t>图1-4。</w:t>
      </w:r>
      <w:r>
        <w:rPr>
          <w:i/>
          <w:color w:val="2B2A29"/>
          <w:sz w:val="24"/>
        </w:rPr>
        <w:t>图像像素表示</w:t>
      </w:r>
    </w:p>
    <w:p>
      <w:pPr>
        <w:pStyle w:val="11"/>
        <w:spacing w:before="4"/>
        <w:rPr>
          <w:i/>
          <w:sz w:val="26"/>
        </w:rPr>
      </w:pPr>
    </w:p>
    <w:p>
      <w:r>
        <w:rPr>
          <w:color w:val="2B2A29"/>
          <w:w w:val="105"/>
        </w:rPr>
        <w:t>Similar</w:t>
      </w:r>
      <w:r>
        <w:rPr>
          <w:color w:val="2B2A29"/>
          <w:spacing w:val="5"/>
          <w:w w:val="105"/>
        </w:rPr>
        <w:t xml:space="preserve"> </w:t>
      </w:r>
      <w:r>
        <w:rPr>
          <w:color w:val="2B2A29"/>
          <w:w w:val="105"/>
        </w:rPr>
        <w:t>techniques</w:t>
      </w:r>
      <w:r>
        <w:rPr>
          <w:color w:val="2B2A29"/>
          <w:spacing w:val="6"/>
          <w:w w:val="105"/>
        </w:rPr>
        <w:t xml:space="preserve"> </w:t>
      </w:r>
      <w:r>
        <w:rPr>
          <w:color w:val="2B2A29"/>
          <w:w w:val="105"/>
        </w:rPr>
        <w:t>are</w:t>
      </w:r>
      <w:r>
        <w:rPr>
          <w:color w:val="2B2A29"/>
          <w:spacing w:val="5"/>
          <w:w w:val="105"/>
        </w:rPr>
        <w:t xml:space="preserve"> </w:t>
      </w:r>
      <w:r>
        <w:rPr>
          <w:color w:val="2B2A29"/>
          <w:w w:val="105"/>
        </w:rPr>
        <w:t>applied</w:t>
      </w:r>
      <w:r>
        <w:rPr>
          <w:color w:val="2B2A29"/>
          <w:spacing w:val="6"/>
          <w:w w:val="105"/>
        </w:rPr>
        <w:t xml:space="preserve"> </w:t>
      </w:r>
      <w:r>
        <w:rPr>
          <w:color w:val="2B2A29"/>
          <w:w w:val="105"/>
        </w:rPr>
        <w:t>for</w:t>
      </w:r>
      <w:r>
        <w:rPr>
          <w:color w:val="2B2A29"/>
          <w:spacing w:val="6"/>
          <w:w w:val="105"/>
        </w:rPr>
        <w:t xml:space="preserve"> </w:t>
      </w:r>
      <w:r>
        <w:rPr>
          <w:color w:val="2B2A29"/>
          <w:w w:val="105"/>
        </w:rPr>
        <w:t>audio.</w:t>
      </w:r>
      <w:r>
        <w:rPr>
          <w:color w:val="2B2A29"/>
          <w:spacing w:val="5"/>
          <w:w w:val="105"/>
        </w:rPr>
        <w:t xml:space="preserve"> </w:t>
      </w:r>
      <w:r>
        <w:rPr>
          <w:color w:val="2B2A29"/>
          <w:w w:val="105"/>
        </w:rPr>
        <w:t>Pulse</w:t>
      </w:r>
      <w:r>
        <w:rPr>
          <w:color w:val="2B2A29"/>
          <w:spacing w:val="6"/>
          <w:w w:val="105"/>
        </w:rPr>
        <w:t xml:space="preserve"> </w:t>
      </w:r>
      <w:r>
        <w:rPr>
          <w:color w:val="2B2A29"/>
          <w:w w:val="105"/>
        </w:rPr>
        <w:t>code</w:t>
      </w:r>
      <w:r>
        <w:rPr>
          <w:color w:val="2B2A29"/>
          <w:spacing w:val="5"/>
          <w:w w:val="105"/>
        </w:rPr>
        <w:t xml:space="preserve"> </w:t>
      </w:r>
      <w:r>
        <w:rPr>
          <w:color w:val="2B2A29"/>
          <w:w w:val="105"/>
        </w:rPr>
        <w:t>modulation</w:t>
      </w:r>
      <w:r>
        <w:rPr>
          <w:color w:val="2B2A29"/>
          <w:spacing w:val="6"/>
          <w:w w:val="105"/>
        </w:rPr>
        <w:t xml:space="preserve"> </w:t>
      </w:r>
      <w:r>
        <w:rPr>
          <w:color w:val="2B2A29"/>
          <w:w w:val="105"/>
        </w:rPr>
        <w:t>(PCM)</w:t>
      </w:r>
      <w:r>
        <w:rPr>
          <w:color w:val="2B2A29"/>
          <w:spacing w:val="6"/>
          <w:w w:val="105"/>
        </w:rPr>
        <w:t xml:space="preserve"> </w:t>
      </w:r>
      <w:r>
        <w:rPr>
          <w:color w:val="2B2A29"/>
          <w:w w:val="105"/>
        </w:rPr>
        <w:t>is</w:t>
      </w:r>
      <w:r>
        <w:rPr>
          <w:color w:val="2B2A29"/>
          <w:spacing w:val="5"/>
          <w:w w:val="105"/>
        </w:rPr>
        <w:t xml:space="preserve"> </w:t>
      </w:r>
      <w:r>
        <w:rPr>
          <w:color w:val="2B2A29"/>
          <w:w w:val="105"/>
        </w:rPr>
        <w:t>often</w:t>
      </w:r>
      <w:r>
        <w:rPr>
          <w:color w:val="2B2A29"/>
          <w:spacing w:val="1"/>
          <w:w w:val="105"/>
        </w:rPr>
        <w:t xml:space="preserve"> </w:t>
      </w:r>
      <w:r>
        <w:rPr>
          <w:color w:val="2B2A29"/>
          <w:w w:val="105"/>
        </w:rPr>
        <w:t>used to represent digital audio by analyzing an analog audio signal. This is done by</w:t>
      </w:r>
      <w:r>
        <w:rPr>
          <w:color w:val="2B2A29"/>
          <w:spacing w:val="1"/>
          <w:w w:val="105"/>
        </w:rPr>
        <w:t xml:space="preserve"> </w:t>
      </w:r>
      <w:r>
        <w:rPr>
          <w:color w:val="2B2A29"/>
          <w:w w:val="105"/>
        </w:rPr>
        <w:t>taking</w:t>
      </w:r>
      <w:r>
        <w:rPr>
          <w:color w:val="2B2A29"/>
          <w:spacing w:val="3"/>
          <w:w w:val="105"/>
        </w:rPr>
        <w:t xml:space="preserve"> </w:t>
      </w:r>
      <w:r>
        <w:rPr>
          <w:color w:val="2B2A29"/>
          <w:w w:val="105"/>
        </w:rPr>
        <w:t>samples</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intensity</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analog</w:t>
      </w:r>
      <w:r>
        <w:rPr>
          <w:color w:val="2B2A29"/>
          <w:spacing w:val="4"/>
          <w:w w:val="105"/>
        </w:rPr>
        <w:t xml:space="preserve"> </w:t>
      </w:r>
      <w:r>
        <w:rPr>
          <w:color w:val="2B2A29"/>
          <w:w w:val="105"/>
        </w:rPr>
        <w:t>audio</w:t>
      </w:r>
      <w:r>
        <w:rPr>
          <w:color w:val="2B2A29"/>
          <w:spacing w:val="3"/>
          <w:w w:val="105"/>
        </w:rPr>
        <w:t xml:space="preserve"> </w:t>
      </w:r>
      <w:r>
        <w:rPr>
          <w:color w:val="2B2A29"/>
          <w:w w:val="105"/>
        </w:rPr>
        <w:t>signal</w:t>
      </w:r>
      <w:r>
        <w:rPr>
          <w:color w:val="2B2A29"/>
          <w:spacing w:val="4"/>
          <w:w w:val="105"/>
        </w:rPr>
        <w:t xml:space="preserve"> </w:t>
      </w:r>
      <w:r>
        <w:rPr>
          <w:color w:val="2B2A29"/>
          <w:w w:val="105"/>
        </w:rPr>
        <w:t>(the</w:t>
      </w:r>
      <w:r>
        <w:rPr>
          <w:color w:val="2B2A29"/>
          <w:spacing w:val="4"/>
          <w:w w:val="105"/>
        </w:rPr>
        <w:t xml:space="preserve"> </w:t>
      </w:r>
      <w:r>
        <w:rPr>
          <w:color w:val="2B2A29"/>
          <w:w w:val="105"/>
        </w:rPr>
        <w:t>amplitude)</w:t>
      </w:r>
      <w:r>
        <w:rPr>
          <w:color w:val="2B2A29"/>
          <w:spacing w:val="4"/>
          <w:w w:val="105"/>
        </w:rPr>
        <w:t xml:space="preserve"> </w:t>
      </w:r>
      <w:r>
        <w:rPr>
          <w:color w:val="2B2A29"/>
          <w:w w:val="105"/>
        </w:rPr>
        <w:t>in</w:t>
      </w:r>
      <w:r>
        <w:rPr>
          <w:color w:val="2B2A29"/>
          <w:spacing w:val="4"/>
          <w:w w:val="105"/>
        </w:rPr>
        <w:t xml:space="preserve"> </w:t>
      </w:r>
      <w:r>
        <w:rPr>
          <w:color w:val="2B2A29"/>
          <w:w w:val="105"/>
        </w:rPr>
        <w:t>certain</w:t>
      </w:r>
      <w:r>
        <w:rPr>
          <w:color w:val="2B2A29"/>
          <w:spacing w:val="4"/>
          <w:w w:val="105"/>
        </w:rPr>
        <w:t xml:space="preserve"> </w:t>
      </w:r>
      <w:r>
        <w:rPr>
          <w:color w:val="2B2A29"/>
          <w:w w:val="105"/>
        </w:rPr>
        <w:t>time</w:t>
      </w:r>
      <w:r>
        <w:rPr>
          <w:color w:val="2B2A29"/>
          <w:spacing w:val="-55"/>
          <w:w w:val="105"/>
        </w:rPr>
        <w:t xml:space="preserve"> </w:t>
      </w:r>
      <w:r>
        <w:rPr>
          <w:color w:val="2B2A29"/>
          <w:w w:val="110"/>
        </w:rPr>
        <w:t>intervals</w:t>
      </w:r>
      <w:r>
        <w:rPr>
          <w:color w:val="2B2A29"/>
          <w:spacing w:val="-16"/>
          <w:w w:val="110"/>
        </w:rPr>
        <w:t xml:space="preserve"> </w:t>
      </w:r>
      <w:r>
        <w:rPr>
          <w:color w:val="2B2A29"/>
          <w:w w:val="110"/>
        </w:rPr>
        <w:t>(the</w:t>
      </w:r>
      <w:r>
        <w:rPr>
          <w:color w:val="2B2A29"/>
          <w:spacing w:val="-16"/>
          <w:w w:val="110"/>
        </w:rPr>
        <w:t xml:space="preserve"> </w:t>
      </w:r>
      <w:r>
        <w:rPr>
          <w:color w:val="2B2A29"/>
          <w:w w:val="110"/>
        </w:rPr>
        <w:t>sample</w:t>
      </w:r>
      <w:r>
        <w:rPr>
          <w:color w:val="2B2A29"/>
          <w:spacing w:val="-16"/>
          <w:w w:val="110"/>
        </w:rPr>
        <w:t xml:space="preserve"> </w:t>
      </w:r>
      <w:r>
        <w:rPr>
          <w:color w:val="2B2A29"/>
          <w:w w:val="110"/>
        </w:rPr>
        <w:t>rate).</w:t>
      </w:r>
    </w:p>
    <w:p>
      <w:pPr>
        <w:pStyle w:val="11"/>
        <w:spacing w:before="85" w:line="304" w:lineRule="auto"/>
        <w:ind w:left="160" w:right="591" w:firstLine="359"/>
      </w:pPr>
      <w:r>
        <w:rPr>
          <w:color w:val="2B2A29"/>
          <w:w w:val="105"/>
        </w:rPr>
        <w:t>类似</w:t>
      </w:r>
      <w:r>
        <w:rPr>
          <w:color w:val="2B2A29"/>
          <w:spacing w:val="5"/>
          <w:w w:val="105"/>
        </w:rPr>
        <w:t>的</w:t>
      </w:r>
      <w:r>
        <w:rPr>
          <w:color w:val="2B2A29"/>
          <w:w w:val="105"/>
        </w:rPr>
        <w:t>技术</w:t>
      </w:r>
      <w:r>
        <w:rPr>
          <w:color w:val="2B2A29"/>
          <w:spacing w:val="6"/>
          <w:w w:val="105"/>
        </w:rPr>
        <w:t>也</w:t>
      </w:r>
      <w:r>
        <w:rPr>
          <w:color w:val="2B2A29"/>
          <w:w w:val="105"/>
        </w:rPr>
        <w:t>应用于音频。脉码调制（PCM）通常用于通过分析模拟音频信号来表示数字音频。这是通过在特定时间</w:t>
      </w:r>
      <w:r>
        <w:rPr>
          <w:color w:val="2B2A29"/>
          <w:w w:val="110"/>
        </w:rPr>
        <w:t>间隔（采样率</w:t>
      </w:r>
      <w:r>
        <w:rPr>
          <w:color w:val="2B2A29"/>
          <w:w w:val="105"/>
        </w:rPr>
        <w:t>）</w:t>
      </w:r>
      <w:r>
        <w:rPr>
          <w:color w:val="2B2A29"/>
          <w:w w:val="110"/>
        </w:rPr>
        <w:t>中</w:t>
      </w:r>
      <w:r>
        <w:rPr>
          <w:color w:val="2B2A29"/>
          <w:w w:val="105"/>
        </w:rPr>
        <w:t>对模拟音频信号的强度</w:t>
      </w:r>
      <w:r>
        <w:rPr>
          <w:color w:val="2B2A29"/>
          <w:spacing w:val="4"/>
          <w:w w:val="105"/>
        </w:rPr>
        <w:t>（</w:t>
      </w:r>
      <w:r>
        <w:rPr>
          <w:color w:val="2B2A29"/>
          <w:w w:val="105"/>
        </w:rPr>
        <w:t>幅</w:t>
      </w:r>
      <w:r>
        <w:rPr>
          <w:color w:val="2B2A29"/>
          <w:w w:val="110"/>
        </w:rPr>
        <w:t>度）</w:t>
      </w:r>
      <w:r>
        <w:rPr>
          <w:color w:val="2B2A29"/>
          <w:w w:val="105"/>
        </w:rPr>
        <w:t>进行采样</w:t>
      </w:r>
      <w:r>
        <w:rPr>
          <w:color w:val="2B2A29"/>
          <w:spacing w:val="4"/>
          <w:w w:val="105"/>
        </w:rPr>
        <w:t>来</w:t>
      </w:r>
      <w:r>
        <w:rPr>
          <w:color w:val="2B2A29"/>
          <w:w w:val="105"/>
        </w:rPr>
        <w:t>实现的</w:t>
      </w:r>
      <w:r>
        <w:rPr>
          <w:color w:val="2B2A29"/>
          <w:w w:val="110"/>
        </w:rPr>
        <w:t>。</w:t>
      </w:r>
    </w:p>
    <w:p>
      <w:r>
        <w:rPr>
          <w:color w:val="2B2A29"/>
          <w:w w:val="105"/>
        </w:rPr>
        <w:t>Figure</w:t>
      </w:r>
      <w:r>
        <w:rPr>
          <w:color w:val="2B2A29"/>
          <w:spacing w:val="-4"/>
          <w:w w:val="105"/>
        </w:rPr>
        <w:t xml:space="preserve"> </w:t>
      </w:r>
      <w:r>
        <w:rPr>
          <w:color w:val="0000FF"/>
          <w:w w:val="105"/>
        </w:rPr>
        <w:t>1-5</w:t>
      </w:r>
      <w:r>
        <w:rPr>
          <w:color w:val="0000FF"/>
          <w:spacing w:val="-4"/>
          <w:w w:val="105"/>
        </w:rPr>
        <w:t xml:space="preserve"> </w:t>
      </w:r>
      <w:r>
        <w:rPr>
          <w:color w:val="2B2A29"/>
          <w:w w:val="105"/>
        </w:rPr>
        <w:t>shows</w:t>
      </w:r>
      <w:r>
        <w:rPr>
          <w:color w:val="2B2A29"/>
          <w:spacing w:val="-3"/>
          <w:w w:val="105"/>
        </w:rPr>
        <w:t xml:space="preserve"> </w:t>
      </w:r>
      <w:r>
        <w:rPr>
          <w:color w:val="2B2A29"/>
          <w:w w:val="105"/>
        </w:rPr>
        <w:t>the</w:t>
      </w:r>
      <w:r>
        <w:rPr>
          <w:color w:val="2B2A29"/>
          <w:spacing w:val="-4"/>
          <w:w w:val="105"/>
        </w:rPr>
        <w:t xml:space="preserve"> </w:t>
      </w:r>
      <w:r>
        <w:rPr>
          <w:color w:val="2B2A29"/>
          <w:w w:val="105"/>
        </w:rPr>
        <w:t>use</w:t>
      </w:r>
      <w:r>
        <w:rPr>
          <w:color w:val="2B2A29"/>
          <w:spacing w:val="-3"/>
          <w:w w:val="105"/>
        </w:rPr>
        <w:t xml:space="preserve"> </w:t>
      </w:r>
      <w:r>
        <w:rPr>
          <w:color w:val="2B2A29"/>
          <w:w w:val="105"/>
        </w:rPr>
        <w:t>of</w:t>
      </w:r>
      <w:r>
        <w:rPr>
          <w:color w:val="2B2A29"/>
          <w:spacing w:val="-4"/>
          <w:w w:val="105"/>
        </w:rPr>
        <w:t xml:space="preserve"> </w:t>
      </w:r>
      <w:r>
        <w:rPr>
          <w:color w:val="2B2A29"/>
          <w:w w:val="105"/>
        </w:rPr>
        <w:t>PCM</w:t>
      </w:r>
      <w:r>
        <w:rPr>
          <w:color w:val="2B2A29"/>
          <w:spacing w:val="-4"/>
          <w:w w:val="105"/>
        </w:rPr>
        <w:t xml:space="preserve"> </w:t>
      </w:r>
      <w:r>
        <w:rPr>
          <w:color w:val="2B2A29"/>
          <w:w w:val="105"/>
        </w:rPr>
        <w:t>operation,</w:t>
      </w:r>
      <w:r>
        <w:rPr>
          <w:color w:val="2B2A29"/>
          <w:spacing w:val="-3"/>
          <w:w w:val="105"/>
        </w:rPr>
        <w:t xml:space="preserve"> </w:t>
      </w:r>
      <w:r>
        <w:rPr>
          <w:color w:val="2B2A29"/>
          <w:w w:val="105"/>
        </w:rPr>
        <w:t>where</w:t>
      </w:r>
      <w:r>
        <w:rPr>
          <w:color w:val="2B2A29"/>
          <w:spacing w:val="-4"/>
          <w:w w:val="105"/>
        </w:rPr>
        <w:t xml:space="preserve"> </w:t>
      </w:r>
      <w:r>
        <w:rPr>
          <w:color w:val="2B2A29"/>
          <w:w w:val="105"/>
        </w:rPr>
        <w:t>each</w:t>
      </w:r>
      <w:r>
        <w:rPr>
          <w:color w:val="2B2A29"/>
          <w:spacing w:val="-3"/>
          <w:w w:val="105"/>
        </w:rPr>
        <w:t xml:space="preserve"> </w:t>
      </w:r>
      <w:r>
        <w:rPr>
          <w:color w:val="2B2A29"/>
          <w:w w:val="105"/>
        </w:rPr>
        <w:t>sample</w:t>
      </w:r>
      <w:r>
        <w:rPr>
          <w:color w:val="2B2A29"/>
          <w:spacing w:val="-4"/>
          <w:w w:val="105"/>
        </w:rPr>
        <w:t xml:space="preserve"> </w:t>
      </w:r>
      <w:r>
        <w:rPr>
          <w:color w:val="2B2A29"/>
          <w:w w:val="105"/>
        </w:rPr>
        <w:t>S(t)</w:t>
      </w:r>
      <w:r>
        <w:rPr>
          <w:color w:val="2B2A29"/>
          <w:spacing w:val="-4"/>
          <w:w w:val="105"/>
        </w:rPr>
        <w:t xml:space="preserve"> </w:t>
      </w:r>
      <w:r>
        <w:rPr>
          <w:color w:val="2B2A29"/>
          <w:w w:val="105"/>
        </w:rPr>
        <w:t>is</w:t>
      </w:r>
      <w:r>
        <w:rPr>
          <w:color w:val="2B2A29"/>
          <w:spacing w:val="-3"/>
          <w:w w:val="105"/>
        </w:rPr>
        <w:t xml:space="preserve"> </w:t>
      </w:r>
      <w:r>
        <w:rPr>
          <w:color w:val="2B2A29"/>
          <w:w w:val="105"/>
        </w:rPr>
        <w:t>recorded</w:t>
      </w:r>
      <w:r>
        <w:rPr>
          <w:color w:val="2B2A29"/>
          <w:spacing w:val="-4"/>
          <w:w w:val="105"/>
        </w:rPr>
        <w:t xml:space="preserve"> </w:t>
      </w:r>
      <w:r>
        <w:rPr>
          <w:color w:val="2B2A29"/>
          <w:w w:val="105"/>
        </w:rPr>
        <w:t>at</w:t>
      </w:r>
      <w:r>
        <w:rPr>
          <w:color w:val="2B2A29"/>
          <w:spacing w:val="-54"/>
          <w:w w:val="105"/>
        </w:rPr>
        <w:t xml:space="preserve"> </w:t>
      </w:r>
      <w:r>
        <w:rPr>
          <w:color w:val="2B2A29"/>
          <w:w w:val="105"/>
        </w:rPr>
        <w:t>given</w:t>
      </w:r>
      <w:r>
        <w:rPr>
          <w:color w:val="2B2A29"/>
          <w:spacing w:val="-12"/>
          <w:w w:val="105"/>
        </w:rPr>
        <w:t xml:space="preserve"> </w:t>
      </w:r>
      <w:r>
        <w:rPr>
          <w:color w:val="2B2A29"/>
          <w:w w:val="105"/>
        </w:rPr>
        <w:t>T</w:t>
      </w:r>
      <w:r>
        <w:rPr>
          <w:color w:val="2B2A29"/>
          <w:spacing w:val="-12"/>
          <w:w w:val="105"/>
        </w:rPr>
        <w:t xml:space="preserve"> </w:t>
      </w:r>
      <w:r>
        <w:rPr>
          <w:color w:val="2B2A29"/>
          <w:w w:val="105"/>
        </w:rPr>
        <w:t>time</w:t>
      </w:r>
      <w:r>
        <w:rPr>
          <w:color w:val="2B2A29"/>
          <w:spacing w:val="-12"/>
          <w:w w:val="105"/>
        </w:rPr>
        <w:t xml:space="preserve"> </w:t>
      </w:r>
      <w:r>
        <w:rPr>
          <w:color w:val="2B2A29"/>
          <w:w w:val="105"/>
        </w:rPr>
        <w:t>intervals</w:t>
      </w:r>
      <w:r>
        <w:rPr>
          <w:color w:val="2B2A29"/>
          <w:spacing w:val="-12"/>
          <w:w w:val="105"/>
        </w:rPr>
        <w:t xml:space="preserve"> </w:t>
      </w:r>
      <w:r>
        <w:rPr>
          <w:color w:val="2B2A29"/>
          <w:w w:val="105"/>
        </w:rPr>
        <w:t>from</w:t>
      </w:r>
      <w:r>
        <w:rPr>
          <w:color w:val="2B2A29"/>
          <w:spacing w:val="-12"/>
          <w:w w:val="105"/>
        </w:rPr>
        <w:t xml:space="preserve"> </w:t>
      </w:r>
      <w:r>
        <w:rPr>
          <w:color w:val="2B2A29"/>
          <w:w w:val="105"/>
        </w:rPr>
        <w:t>the</w:t>
      </w:r>
      <w:r>
        <w:rPr>
          <w:color w:val="2B2A29"/>
          <w:spacing w:val="-11"/>
          <w:w w:val="105"/>
        </w:rPr>
        <w:t xml:space="preserve"> </w:t>
      </w:r>
      <w:r>
        <w:rPr>
          <w:color w:val="2B2A29"/>
          <w:w w:val="105"/>
        </w:rPr>
        <w:t>analog</w:t>
      </w:r>
      <w:r>
        <w:rPr>
          <w:color w:val="2B2A29"/>
          <w:spacing w:val="-12"/>
          <w:w w:val="105"/>
        </w:rPr>
        <w:t xml:space="preserve"> </w:t>
      </w:r>
      <w:r>
        <w:rPr>
          <w:color w:val="2B2A29"/>
          <w:w w:val="105"/>
        </w:rPr>
        <w:t>audio</w:t>
      </w:r>
      <w:r>
        <w:rPr>
          <w:color w:val="2B2A29"/>
          <w:spacing w:val="-12"/>
          <w:w w:val="105"/>
        </w:rPr>
        <w:t xml:space="preserve"> </w:t>
      </w:r>
      <w:r>
        <w:rPr>
          <w:color w:val="2B2A29"/>
          <w:w w:val="105"/>
        </w:rPr>
        <w:t>signal.</w:t>
      </w:r>
    </w:p>
    <w:p>
      <w:pPr>
        <w:pStyle w:val="11"/>
        <w:spacing w:line="304" w:lineRule="auto"/>
        <w:ind w:left="160" w:right="510" w:firstLine="359"/>
      </w:pPr>
      <w:r>
        <w:rPr>
          <w:color w:val="2B2A29"/>
          <w:w w:val="105"/>
        </w:rPr>
        <w:t>图</w:t>
      </w:r>
      <w:r>
        <w:rPr>
          <w:color w:val="0000FF"/>
          <w:w w:val="105"/>
        </w:rPr>
        <w:t>1-5</w:t>
      </w:r>
      <w:r>
        <w:rPr>
          <w:color w:val="2B2A29"/>
          <w:w w:val="105"/>
        </w:rPr>
        <w:t>显示</w:t>
      </w:r>
      <w:r>
        <w:rPr>
          <w:color w:val="2B2A29"/>
          <w:spacing w:val="-3"/>
          <w:w w:val="105"/>
        </w:rPr>
        <w:t>了</w:t>
      </w:r>
      <w:r>
        <w:rPr>
          <w:color w:val="2B2A29"/>
          <w:w w:val="105"/>
        </w:rPr>
        <w:t>PCM操作的使用，其中每个样本S（t）</w:t>
      </w:r>
      <w:r>
        <w:rPr>
          <w:color w:val="2B2A29"/>
          <w:spacing w:val="-4"/>
          <w:w w:val="105"/>
        </w:rPr>
        <w:t>以</w:t>
      </w:r>
      <w:r>
        <w:rPr>
          <w:color w:val="2B2A29"/>
          <w:w w:val="105"/>
        </w:rPr>
        <w:t>给</w:t>
      </w:r>
      <w:r>
        <w:rPr>
          <w:color w:val="2B2A29"/>
          <w:spacing w:val="-12"/>
          <w:w w:val="105"/>
        </w:rPr>
        <w:t>定的</w:t>
      </w:r>
      <w:r>
        <w:rPr>
          <w:color w:val="2B2A29"/>
          <w:w w:val="105"/>
        </w:rPr>
        <w:t>t时间间隔从模拟音频信号中记录。</w:t>
      </w:r>
    </w:p>
    <w:p>
      <w:pPr>
        <w:spacing w:after="0" w:line="304" w:lineRule="auto"/>
        <w:sectPr>
          <w:pgSz w:w="10080" w:h="14400"/>
          <w:pgMar w:top="1260" w:right="560" w:bottom="1260" w:left="560" w:header="1037" w:footer="1070" w:gutter="0"/>
          <w:cols w:space="720" w:num="1"/>
        </w:sectPr>
      </w:pPr>
    </w:p>
    <w:p>
      <w:pPr>
        <w:pStyle w:val="11"/>
        <w:spacing w:before="6" w:after="1"/>
        <w:rPr>
          <w:sz w:val="25"/>
        </w:rPr>
      </w:pPr>
    </w:p>
    <w:p>
      <w:pPr>
        <w:pStyle w:val="11"/>
        <w:ind w:left="1255"/>
        <w:rPr>
          <w:sz w:val="20"/>
        </w:rPr>
      </w:pPr>
      <w:r>
        <w:rPr>
          <w:sz w:val="20"/>
        </w:rPr>
        <w:drawing>
          <wp:inline distT="0" distB="0" distL="0" distR="0">
            <wp:extent cx="4324985" cy="2785745"/>
            <wp:effectExtent l="0" t="0" r="0" b="0"/>
            <wp:docPr id="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jpeg"/>
                    <pic:cNvPicPr>
                      <a:picLocks noChangeAspect="1"/>
                    </pic:cNvPicPr>
                  </pic:nvPicPr>
                  <pic:blipFill>
                    <a:blip r:embed="rId106" cstate="print"/>
                    <a:stretch>
                      <a:fillRect/>
                    </a:stretch>
                  </pic:blipFill>
                  <pic:spPr>
                    <a:xfrm>
                      <a:off x="0" y="0"/>
                      <a:ext cx="4325169" cy="2785872"/>
                    </a:xfrm>
                    <a:prstGeom prst="rect">
                      <a:avLst/>
                    </a:prstGeom>
                  </pic:spPr>
                </pic:pic>
              </a:graphicData>
            </a:graphic>
          </wp:inline>
        </w:drawing>
      </w:r>
    </w:p>
    <w:p>
      <w:pPr>
        <w:pStyle w:val="11"/>
        <w:spacing w:before="4"/>
        <w:rPr>
          <w:sz w:val="8"/>
        </w:rPr>
      </w:pPr>
    </w:p>
    <w:p>
      <w:r>
        <w:rPr>
          <w:b/>
          <w:i/>
          <w:color w:val="2B2A29"/>
          <w:sz w:val="24"/>
        </w:rPr>
        <w:t>Figure</w:t>
      </w:r>
      <w:r>
        <w:rPr>
          <w:b/>
          <w:i/>
          <w:color w:val="2B2A29"/>
          <w:spacing w:val="10"/>
          <w:sz w:val="24"/>
        </w:rPr>
        <w:t xml:space="preserve"> </w:t>
      </w:r>
      <w:r>
        <w:rPr>
          <w:b/>
          <w:i/>
          <w:color w:val="2B2A29"/>
          <w:sz w:val="24"/>
        </w:rPr>
        <w:t xml:space="preserve">1-5.  </w:t>
      </w:r>
      <w:r>
        <w:rPr>
          <w:b/>
          <w:i/>
          <w:color w:val="2B2A29"/>
          <w:spacing w:val="2"/>
          <w:sz w:val="24"/>
        </w:rPr>
        <w:t xml:space="preserve"> </w:t>
      </w:r>
      <w:r>
        <w:rPr>
          <w:i/>
          <w:color w:val="2B2A29"/>
          <w:sz w:val="24"/>
        </w:rPr>
        <w:t>Digital</w:t>
      </w:r>
      <w:r>
        <w:rPr>
          <w:i/>
          <w:color w:val="2B2A29"/>
          <w:spacing w:val="15"/>
          <w:sz w:val="24"/>
        </w:rPr>
        <w:t xml:space="preserve"> </w:t>
      </w:r>
      <w:r>
        <w:rPr>
          <w:i/>
          <w:color w:val="2B2A29"/>
          <w:sz w:val="24"/>
        </w:rPr>
        <w:t>audio</w:t>
      </w:r>
      <w:r>
        <w:rPr>
          <w:i/>
          <w:color w:val="2B2A29"/>
          <w:spacing w:val="15"/>
          <w:sz w:val="24"/>
        </w:rPr>
        <w:t xml:space="preserve"> </w:t>
      </w:r>
      <w:r>
        <w:rPr>
          <w:i/>
          <w:color w:val="2B2A29"/>
          <w:sz w:val="24"/>
        </w:rPr>
        <w:t>representation</w:t>
      </w:r>
    </w:p>
    <w:p>
      <w:pPr>
        <w:spacing w:before="94"/>
        <w:ind w:left="520" w:right="0" w:firstLine="0"/>
        <w:jc w:val="left"/>
        <w:rPr>
          <w:i/>
          <w:sz w:val="24"/>
        </w:rPr>
      </w:pPr>
      <w:bookmarkStart w:id="13" w:name="_bookmark12"/>
      <w:bookmarkEnd w:id="13"/>
      <w:r>
        <w:rPr>
          <w:b/>
          <w:i/>
          <w:color w:val="2B2A29"/>
          <w:sz w:val="24"/>
        </w:rPr>
        <w:t>图1-5。</w:t>
      </w:r>
      <w:r>
        <w:rPr>
          <w:i/>
          <w:color w:val="2B2A29"/>
          <w:sz w:val="24"/>
        </w:rPr>
        <w:t>数字音频表示</w:t>
      </w:r>
    </w:p>
    <w:p>
      <w:pPr>
        <w:pStyle w:val="11"/>
        <w:spacing w:before="9"/>
        <w:rPr>
          <w:i/>
          <w:sz w:val="18"/>
        </w:rPr>
      </w:pPr>
    </w:p>
    <w:p>
      <w:r>
        <w:rPr>
          <w:color w:val="2B2A29"/>
          <w:w w:val="105"/>
        </w:rPr>
        <w:t>If we take more samples, with each sample having a higher accuracy, we will get</w:t>
      </w:r>
      <w:r>
        <w:rPr>
          <w:color w:val="2B2A29"/>
          <w:spacing w:val="-55"/>
          <w:w w:val="105"/>
        </w:rPr>
        <w:t xml:space="preserve"> </w:t>
      </w:r>
      <w:r>
        <w:rPr>
          <w:color w:val="2B2A29"/>
          <w:w w:val="105"/>
        </w:rPr>
        <w:t>a better</w:t>
      </w:r>
      <w:r>
        <w:rPr>
          <w:color w:val="2B2A29"/>
          <w:spacing w:val="1"/>
          <w:w w:val="105"/>
        </w:rPr>
        <w:t xml:space="preserve"> </w:t>
      </w:r>
      <w:r>
        <w:rPr>
          <w:color w:val="2B2A29"/>
          <w:w w:val="105"/>
        </w:rPr>
        <w:t>reproduction</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original</w:t>
      </w:r>
      <w:r>
        <w:rPr>
          <w:color w:val="2B2A29"/>
          <w:spacing w:val="1"/>
          <w:w w:val="105"/>
        </w:rPr>
        <w:t xml:space="preserve"> </w:t>
      </w:r>
      <w:r>
        <w:rPr>
          <w:color w:val="2B2A29"/>
          <w:w w:val="105"/>
        </w:rPr>
        <w:t>analog signal,</w:t>
      </w:r>
      <w:r>
        <w:rPr>
          <w:color w:val="2B2A29"/>
          <w:spacing w:val="1"/>
          <w:w w:val="105"/>
        </w:rPr>
        <w:t xml:space="preserve"> </w:t>
      </w:r>
      <w:r>
        <w:rPr>
          <w:color w:val="2B2A29"/>
          <w:w w:val="105"/>
        </w:rPr>
        <w:t>which</w:t>
      </w:r>
      <w:r>
        <w:rPr>
          <w:color w:val="2B2A29"/>
          <w:spacing w:val="1"/>
          <w:w w:val="105"/>
        </w:rPr>
        <w:t xml:space="preserve"> </w:t>
      </w:r>
      <w:r>
        <w:rPr>
          <w:color w:val="2B2A29"/>
          <w:w w:val="105"/>
        </w:rPr>
        <w:t>results</w:t>
      </w:r>
      <w:r>
        <w:rPr>
          <w:color w:val="2B2A29"/>
          <w:spacing w:val="1"/>
          <w:w w:val="105"/>
        </w:rPr>
        <w:t xml:space="preserve"> </w:t>
      </w:r>
      <w:r>
        <w:rPr>
          <w:color w:val="2B2A29"/>
          <w:w w:val="105"/>
        </w:rPr>
        <w:t>in</w:t>
      </w:r>
      <w:r>
        <w:rPr>
          <w:color w:val="2B2A29"/>
          <w:spacing w:val="1"/>
          <w:w w:val="105"/>
        </w:rPr>
        <w:t xml:space="preserve"> </w:t>
      </w:r>
      <w:r>
        <w:rPr>
          <w:color w:val="2B2A29"/>
          <w:w w:val="105"/>
        </w:rPr>
        <w:t>clearer</w:t>
      </w:r>
      <w:r>
        <w:rPr>
          <w:color w:val="2B2A29"/>
          <w:spacing w:val="1"/>
          <w:w w:val="105"/>
        </w:rPr>
        <w:t xml:space="preserve"> </w:t>
      </w:r>
      <w:r>
        <w:rPr>
          <w:color w:val="2B2A29"/>
          <w:w w:val="105"/>
        </w:rPr>
        <w:t>audio. For example,</w:t>
      </w:r>
      <w:r>
        <w:rPr>
          <w:color w:val="2B2A29"/>
          <w:spacing w:val="-3"/>
          <w:w w:val="105"/>
        </w:rPr>
        <w:t xml:space="preserve"> </w:t>
      </w:r>
      <w:r>
        <w:rPr>
          <w:color w:val="2B2A29"/>
          <w:w w:val="105"/>
        </w:rPr>
        <w:t>CD-quality</w:t>
      </w:r>
      <w:r>
        <w:rPr>
          <w:color w:val="2B2A29"/>
          <w:spacing w:val="-2"/>
          <w:w w:val="105"/>
        </w:rPr>
        <w:t xml:space="preserve"> </w:t>
      </w:r>
      <w:r>
        <w:rPr>
          <w:color w:val="2B2A29"/>
          <w:w w:val="105"/>
        </w:rPr>
        <w:t>audio</w:t>
      </w:r>
      <w:r>
        <w:rPr>
          <w:color w:val="2B2A29"/>
          <w:spacing w:val="-2"/>
          <w:w w:val="105"/>
        </w:rPr>
        <w:t xml:space="preserve"> </w:t>
      </w:r>
      <w:r>
        <w:rPr>
          <w:color w:val="2B2A29"/>
          <w:w w:val="105"/>
        </w:rPr>
        <w:t>has</w:t>
      </w:r>
      <w:r>
        <w:rPr>
          <w:color w:val="2B2A29"/>
          <w:spacing w:val="-3"/>
          <w:w w:val="105"/>
        </w:rPr>
        <w:t xml:space="preserve"> </w:t>
      </w:r>
      <w:r>
        <w:rPr>
          <w:color w:val="2B2A29"/>
          <w:w w:val="105"/>
        </w:rPr>
        <w:t>a</w:t>
      </w:r>
      <w:r>
        <w:rPr>
          <w:color w:val="2B2A29"/>
          <w:spacing w:val="-2"/>
          <w:w w:val="105"/>
        </w:rPr>
        <w:t xml:space="preserve"> </w:t>
      </w:r>
      <w:r>
        <w:rPr>
          <w:color w:val="2B2A29"/>
          <w:w w:val="105"/>
        </w:rPr>
        <w:t>sample</w:t>
      </w:r>
      <w:r>
        <w:rPr>
          <w:color w:val="2B2A29"/>
          <w:spacing w:val="-2"/>
          <w:w w:val="105"/>
        </w:rPr>
        <w:t xml:space="preserve"> </w:t>
      </w:r>
      <w:r>
        <w:rPr>
          <w:color w:val="2B2A29"/>
          <w:w w:val="105"/>
        </w:rPr>
        <w:t>size</w:t>
      </w:r>
      <w:r>
        <w:rPr>
          <w:color w:val="2B2A29"/>
          <w:spacing w:val="-2"/>
          <w:w w:val="105"/>
        </w:rPr>
        <w:t xml:space="preserve"> </w:t>
      </w:r>
      <w:r>
        <w:rPr>
          <w:color w:val="2B2A29"/>
          <w:w w:val="105"/>
        </w:rPr>
        <w:t>(resolution)</w:t>
      </w:r>
      <w:r>
        <w:rPr>
          <w:color w:val="2B2A29"/>
          <w:spacing w:val="-3"/>
          <w:w w:val="105"/>
        </w:rPr>
        <w:t xml:space="preserve"> </w:t>
      </w:r>
      <w:r>
        <w:rPr>
          <w:color w:val="2B2A29"/>
          <w:w w:val="105"/>
        </w:rPr>
        <w:t>of</w:t>
      </w:r>
      <w:r>
        <w:rPr>
          <w:color w:val="2B2A29"/>
          <w:spacing w:val="-2"/>
          <w:w w:val="105"/>
        </w:rPr>
        <w:t xml:space="preserve"> </w:t>
      </w:r>
      <w:r>
        <w:rPr>
          <w:color w:val="2B2A29"/>
          <w:w w:val="105"/>
        </w:rPr>
        <w:t>16</w:t>
      </w:r>
      <w:r>
        <w:rPr>
          <w:color w:val="2B2A29"/>
          <w:spacing w:val="-2"/>
          <w:w w:val="105"/>
        </w:rPr>
        <w:t xml:space="preserve"> </w:t>
      </w:r>
      <w:r>
        <w:rPr>
          <w:color w:val="2B2A29"/>
          <w:w w:val="105"/>
        </w:rPr>
        <w:t>bits</w:t>
      </w:r>
      <w:r>
        <w:rPr>
          <w:color w:val="2B2A29"/>
          <w:spacing w:val="-2"/>
          <w:w w:val="105"/>
        </w:rPr>
        <w:t xml:space="preserve"> </w:t>
      </w:r>
      <w:r>
        <w:rPr>
          <w:color w:val="2B2A29"/>
          <w:w w:val="105"/>
        </w:rPr>
        <w:t>and</w:t>
      </w:r>
      <w:r>
        <w:rPr>
          <w:color w:val="2B2A29"/>
          <w:spacing w:val="-3"/>
          <w:w w:val="105"/>
        </w:rPr>
        <w:t xml:space="preserve"> </w:t>
      </w:r>
      <w:r>
        <w:rPr>
          <w:color w:val="2B2A29"/>
          <w:w w:val="105"/>
        </w:rPr>
        <w:t>a</w:t>
      </w:r>
      <w:r>
        <w:rPr>
          <w:color w:val="2B2A29"/>
          <w:spacing w:val="-2"/>
          <w:w w:val="105"/>
        </w:rPr>
        <w:t xml:space="preserve"> </w:t>
      </w:r>
      <w:r>
        <w:rPr>
          <w:color w:val="2B2A29"/>
          <w:w w:val="105"/>
        </w:rPr>
        <w:t>sample</w:t>
      </w:r>
      <w:r>
        <w:rPr>
          <w:color w:val="2B2A29"/>
          <w:spacing w:val="-2"/>
          <w:w w:val="105"/>
        </w:rPr>
        <w:t xml:space="preserve"> </w:t>
      </w:r>
      <w:r>
        <w:rPr>
          <w:color w:val="2B2A29"/>
          <w:w w:val="105"/>
        </w:rPr>
        <w:t>rate</w:t>
      </w:r>
      <w:r>
        <w:rPr>
          <w:color w:val="2B2A29"/>
          <w:spacing w:val="-2"/>
          <w:w w:val="105"/>
        </w:rPr>
        <w:t xml:space="preserve"> </w:t>
      </w:r>
      <w:r>
        <w:rPr>
          <w:color w:val="2B2A29"/>
          <w:w w:val="105"/>
        </w:rPr>
        <w:t>of</w:t>
      </w:r>
    </w:p>
    <w:p>
      <w:pPr>
        <w:pStyle w:val="11"/>
        <w:spacing w:before="85" w:line="304" w:lineRule="auto"/>
        <w:ind w:left="520" w:right="560" w:firstLine="359"/>
        <w:jc w:val="both"/>
      </w:pPr>
      <w:r>
        <w:rPr>
          <w:color w:val="2B2A29"/>
          <w:w w:val="105"/>
        </w:rPr>
        <w:t>如果我们采集更多的样本，每个样本都具有更高的精度，我们将获得原始模拟信号的更好再现，从而产</w:t>
      </w:r>
      <w:r>
        <w:rPr>
          <w:color w:val="2B2A29"/>
          <w:spacing w:val="1"/>
          <w:w w:val="105"/>
        </w:rPr>
        <w:t>生</w:t>
      </w:r>
      <w:r>
        <w:rPr>
          <w:color w:val="2B2A29"/>
          <w:w w:val="105"/>
        </w:rPr>
        <w:t>更清晰的音频。例如，CD质量音频的采样大小（分辨率）</w:t>
      </w:r>
      <w:r>
        <w:rPr>
          <w:color w:val="2B2A29"/>
          <w:spacing w:val="-3"/>
          <w:w w:val="105"/>
        </w:rPr>
        <w:t>为</w:t>
      </w:r>
      <w:r>
        <w:rPr>
          <w:color w:val="2B2A29"/>
          <w:w w:val="105"/>
        </w:rPr>
        <w:t>16位，采样率为</w:t>
      </w:r>
    </w:p>
    <w:p>
      <w:r>
        <w:rPr>
          <w:rFonts w:ascii="Times New Roman"/>
          <w:color w:val="2B2A29"/>
          <w:w w:val="105"/>
          <w:sz w:val="22"/>
        </w:rPr>
        <w:t>kHz.</w:t>
      </w:r>
      <w:r>
        <w:rPr>
          <w:rFonts w:ascii="Times New Roman"/>
          <w:color w:val="2B2A29"/>
          <w:spacing w:val="-11"/>
          <w:w w:val="105"/>
          <w:sz w:val="22"/>
        </w:rPr>
        <w:t xml:space="preserve"> </w:t>
      </w:r>
      <w:r>
        <w:rPr>
          <w:rFonts w:ascii="Times New Roman"/>
          <w:color w:val="2B2A29"/>
          <w:w w:val="105"/>
          <w:sz w:val="22"/>
        </w:rPr>
        <w:t>That</w:t>
      </w:r>
      <w:r>
        <w:rPr>
          <w:rFonts w:ascii="Times New Roman"/>
          <w:color w:val="2B2A29"/>
          <w:spacing w:val="-10"/>
          <w:w w:val="105"/>
          <w:sz w:val="22"/>
        </w:rPr>
        <w:t xml:space="preserve"> </w:t>
      </w:r>
      <w:r>
        <w:rPr>
          <w:rFonts w:ascii="Times New Roman"/>
          <w:color w:val="2B2A29"/>
          <w:w w:val="105"/>
          <w:sz w:val="22"/>
        </w:rPr>
        <w:t>is,</w:t>
      </w:r>
      <w:r>
        <w:rPr>
          <w:rFonts w:ascii="Times New Roman"/>
          <w:color w:val="2B2A29"/>
          <w:spacing w:val="-11"/>
          <w:w w:val="105"/>
          <w:sz w:val="22"/>
        </w:rPr>
        <w:t xml:space="preserve"> </w:t>
      </w:r>
      <w:r>
        <w:rPr>
          <w:rFonts w:ascii="Times New Roman"/>
          <w:color w:val="2B2A29"/>
          <w:w w:val="105"/>
          <w:sz w:val="22"/>
        </w:rPr>
        <w:t>the</w:t>
      </w:r>
      <w:r>
        <w:rPr>
          <w:rFonts w:ascii="Times New Roman"/>
          <w:color w:val="2B2A29"/>
          <w:spacing w:val="-10"/>
          <w:w w:val="105"/>
          <w:sz w:val="22"/>
        </w:rPr>
        <w:t xml:space="preserve"> </w:t>
      </w:r>
      <w:r>
        <w:rPr>
          <w:rFonts w:ascii="Times New Roman"/>
          <w:color w:val="2B2A29"/>
          <w:w w:val="105"/>
          <w:sz w:val="22"/>
        </w:rPr>
        <w:t>S(i)</w:t>
      </w:r>
      <w:r>
        <w:rPr>
          <w:rFonts w:ascii="Times New Roman"/>
          <w:color w:val="2B2A29"/>
          <w:spacing w:val="-11"/>
          <w:w w:val="105"/>
          <w:sz w:val="22"/>
        </w:rPr>
        <w:t xml:space="preserve"> </w:t>
      </w:r>
      <w:r>
        <w:rPr>
          <w:rFonts w:ascii="Times New Roman"/>
          <w:color w:val="2B2A29"/>
          <w:w w:val="105"/>
          <w:sz w:val="22"/>
        </w:rPr>
        <w:t>value</w:t>
      </w:r>
      <w:r>
        <w:rPr>
          <w:rFonts w:ascii="Times New Roman"/>
          <w:color w:val="2B2A29"/>
          <w:spacing w:val="-10"/>
          <w:w w:val="105"/>
          <w:sz w:val="22"/>
        </w:rPr>
        <w:t xml:space="preserve"> </w:t>
      </w:r>
      <w:r>
        <w:rPr>
          <w:rFonts w:ascii="Times New Roman"/>
          <w:color w:val="2B2A29"/>
          <w:w w:val="105"/>
          <w:sz w:val="22"/>
        </w:rPr>
        <w:t>has</w:t>
      </w:r>
      <w:r>
        <w:rPr>
          <w:rFonts w:ascii="Times New Roman"/>
          <w:color w:val="2B2A29"/>
          <w:spacing w:val="-11"/>
          <w:w w:val="105"/>
          <w:sz w:val="22"/>
        </w:rPr>
        <w:t xml:space="preserve"> </w:t>
      </w:r>
      <w:r>
        <w:rPr>
          <w:rFonts w:ascii="Times New Roman"/>
          <w:color w:val="2B2A29"/>
          <w:w w:val="105"/>
          <w:sz w:val="22"/>
        </w:rPr>
        <w:t>a</w:t>
      </w:r>
      <w:r>
        <w:rPr>
          <w:rFonts w:ascii="Times New Roman"/>
          <w:color w:val="2B2A29"/>
          <w:spacing w:val="-10"/>
          <w:w w:val="105"/>
          <w:sz w:val="22"/>
        </w:rPr>
        <w:t xml:space="preserve"> </w:t>
      </w:r>
      <w:r>
        <w:rPr>
          <w:rFonts w:ascii="Times New Roman"/>
          <w:color w:val="2B2A29"/>
          <w:w w:val="105"/>
          <w:sz w:val="22"/>
        </w:rPr>
        <w:t>16-bit</w:t>
      </w:r>
      <w:r>
        <w:rPr>
          <w:rFonts w:ascii="Times New Roman"/>
          <w:color w:val="2B2A29"/>
          <w:spacing w:val="-11"/>
          <w:w w:val="105"/>
          <w:sz w:val="22"/>
        </w:rPr>
        <w:t xml:space="preserve"> </w:t>
      </w:r>
      <w:r>
        <w:rPr>
          <w:rFonts w:ascii="Times New Roman"/>
          <w:color w:val="2B2A29"/>
          <w:w w:val="105"/>
          <w:sz w:val="22"/>
        </w:rPr>
        <w:t>value,</w:t>
      </w:r>
      <w:r>
        <w:rPr>
          <w:rFonts w:ascii="Times New Roman"/>
          <w:color w:val="2B2A29"/>
          <w:spacing w:val="-10"/>
          <w:w w:val="105"/>
          <w:sz w:val="22"/>
        </w:rPr>
        <w:t xml:space="preserve"> </w:t>
      </w:r>
      <w:r>
        <w:rPr>
          <w:rFonts w:ascii="Times New Roman"/>
          <w:color w:val="2B2A29"/>
          <w:w w:val="105"/>
          <w:sz w:val="22"/>
        </w:rPr>
        <w:t>which</w:t>
      </w:r>
      <w:r>
        <w:rPr>
          <w:rFonts w:ascii="Times New Roman"/>
          <w:color w:val="2B2A29"/>
          <w:spacing w:val="-11"/>
          <w:w w:val="105"/>
          <w:sz w:val="22"/>
        </w:rPr>
        <w:t xml:space="preserve"> </w:t>
      </w:r>
      <w:r>
        <w:rPr>
          <w:rFonts w:ascii="Times New Roman"/>
          <w:color w:val="2B2A29"/>
          <w:w w:val="105"/>
          <w:sz w:val="22"/>
        </w:rPr>
        <w:t>means</w:t>
      </w:r>
      <w:r>
        <w:rPr>
          <w:rFonts w:ascii="Times New Roman"/>
          <w:color w:val="2B2A29"/>
          <w:spacing w:val="-10"/>
          <w:w w:val="105"/>
          <w:sz w:val="22"/>
        </w:rPr>
        <w:t xml:space="preserve"> </w:t>
      </w:r>
      <w:r>
        <w:rPr>
          <w:rFonts w:ascii="Times New Roman"/>
          <w:color w:val="2B2A29"/>
          <w:w w:val="105"/>
          <w:sz w:val="22"/>
        </w:rPr>
        <w:t>it</w:t>
      </w:r>
      <w:r>
        <w:rPr>
          <w:rFonts w:ascii="Times New Roman"/>
          <w:color w:val="2B2A29"/>
          <w:spacing w:val="-11"/>
          <w:w w:val="105"/>
          <w:sz w:val="22"/>
        </w:rPr>
        <w:t xml:space="preserve"> </w:t>
      </w:r>
      <w:r>
        <w:rPr>
          <w:rFonts w:ascii="Times New Roman"/>
          <w:color w:val="2B2A29"/>
          <w:w w:val="105"/>
          <w:sz w:val="22"/>
        </w:rPr>
        <w:t>can</w:t>
      </w:r>
      <w:r>
        <w:rPr>
          <w:rFonts w:ascii="Times New Roman"/>
          <w:color w:val="2B2A29"/>
          <w:spacing w:val="-10"/>
          <w:w w:val="105"/>
          <w:sz w:val="22"/>
        </w:rPr>
        <w:t xml:space="preserve"> </w:t>
      </w:r>
      <w:r>
        <w:rPr>
          <w:rFonts w:ascii="Times New Roman"/>
          <w:color w:val="2B2A29"/>
          <w:w w:val="105"/>
          <w:sz w:val="22"/>
        </w:rPr>
        <w:t>have</w:t>
      </w:r>
      <w:r>
        <w:rPr>
          <w:rFonts w:ascii="Times New Roman"/>
          <w:color w:val="2B2A29"/>
          <w:spacing w:val="-11"/>
          <w:w w:val="105"/>
          <w:sz w:val="22"/>
        </w:rPr>
        <w:t xml:space="preserve"> </w:t>
      </w:r>
      <w:r>
        <w:rPr>
          <w:rFonts w:ascii="Times New Roman"/>
          <w:color w:val="2B2A29"/>
          <w:w w:val="105"/>
          <w:sz w:val="22"/>
        </w:rPr>
        <w:t>2</w:t>
      </w:r>
      <w:r>
        <w:rPr>
          <w:rFonts w:ascii="Times New Roman"/>
          <w:color w:val="2B2A29"/>
          <w:w w:val="105"/>
          <w:sz w:val="22"/>
          <w:vertAlign w:val="superscript"/>
        </w:rPr>
        <w:t>16</w:t>
      </w:r>
      <w:r>
        <w:rPr>
          <w:rFonts w:ascii="Times New Roman"/>
          <w:color w:val="2B2A29"/>
          <w:spacing w:val="-10"/>
          <w:w w:val="105"/>
          <w:sz w:val="22"/>
          <w:vertAlign w:val="baseline"/>
        </w:rPr>
        <w:t xml:space="preserve"> </w:t>
      </w:r>
      <w:r>
        <w:rPr>
          <w:rFonts w:ascii="Times New Roman"/>
          <w:color w:val="2B2A29"/>
          <w:w w:val="105"/>
          <w:sz w:val="22"/>
          <w:vertAlign w:val="baseline"/>
        </w:rPr>
        <w:t>(65536)</w:t>
      </w:r>
      <w:r>
        <w:rPr>
          <w:rFonts w:ascii="Times New Roman"/>
          <w:color w:val="2B2A29"/>
          <w:spacing w:val="-56"/>
          <w:w w:val="105"/>
          <w:sz w:val="22"/>
          <w:vertAlign w:val="baseline"/>
        </w:rPr>
        <w:t xml:space="preserve"> </w:t>
      </w:r>
      <w:r>
        <w:rPr>
          <w:rFonts w:ascii="Times New Roman"/>
          <w:color w:val="2B2A29"/>
          <w:w w:val="105"/>
          <w:sz w:val="22"/>
          <w:vertAlign w:val="baseline"/>
        </w:rPr>
        <w:t>values for representing the sample amplitude, and it takes 44,100 of these samples per</w:t>
      </w:r>
      <w:r>
        <w:rPr>
          <w:rFonts w:ascii="Times New Roman"/>
          <w:color w:val="2B2A29"/>
          <w:spacing w:val="-55"/>
          <w:w w:val="105"/>
          <w:sz w:val="22"/>
          <w:vertAlign w:val="baseline"/>
        </w:rPr>
        <w:t xml:space="preserve"> </w:t>
      </w:r>
      <w:r>
        <w:rPr>
          <w:rFonts w:ascii="Times New Roman"/>
          <w:color w:val="2B2A29"/>
          <w:w w:val="110"/>
          <w:sz w:val="22"/>
          <w:vertAlign w:val="baseline"/>
        </w:rPr>
        <w:t>second.</w:t>
      </w:r>
    </w:p>
    <w:p>
      <w:pPr>
        <w:pStyle w:val="16"/>
        <w:numPr>
          <w:ilvl w:val="1"/>
          <w:numId w:val="1"/>
        </w:numPr>
        <w:tabs>
          <w:tab w:val="left" w:pos="951"/>
        </w:tabs>
        <w:spacing w:before="67" w:after="0" w:line="302" w:lineRule="auto"/>
        <w:ind w:left="519" w:right="443" w:firstLine="0"/>
        <w:jc w:val="both"/>
        <w:rPr>
          <w:rFonts w:ascii="Times New Roman"/>
          <w:sz w:val="22"/>
        </w:rPr>
      </w:pPr>
      <w:r>
        <w:rPr>
          <w:rFonts w:ascii="Times New Roman"/>
          <w:color w:val="2B2A29"/>
          <w:w w:val="105"/>
          <w:sz w:val="22"/>
        </w:rPr>
        <w:t>千赫。也就</w:t>
      </w:r>
      <w:r>
        <w:rPr>
          <w:rFonts w:ascii="Times New Roman"/>
          <w:color w:val="2B2A29"/>
          <w:spacing w:val="-10"/>
          <w:w w:val="105"/>
          <w:sz w:val="22"/>
        </w:rPr>
        <w:t>是</w:t>
      </w:r>
      <w:r>
        <w:rPr>
          <w:rFonts w:ascii="Times New Roman"/>
          <w:color w:val="2B2A29"/>
          <w:w w:val="105"/>
          <w:sz w:val="22"/>
        </w:rPr>
        <w:t>说，S（i）值具有16位值，这意味着它可以具有</w:t>
      </w:r>
      <w:r>
        <w:rPr>
          <w:rFonts w:ascii="Times New Roman"/>
          <w:color w:val="2B2A29"/>
          <w:w w:val="105"/>
          <w:sz w:val="22"/>
          <w:vertAlign w:val="superscript"/>
        </w:rPr>
        <w:t>216</w:t>
      </w:r>
      <w:r>
        <w:rPr>
          <w:rFonts w:ascii="Times New Roman"/>
          <w:color w:val="2B2A29"/>
          <w:w w:val="105"/>
          <w:sz w:val="22"/>
          <w:vertAlign w:val="baseline"/>
        </w:rPr>
        <w:t>（65536）</w:t>
      </w:r>
      <w:r>
        <w:rPr>
          <w:rFonts w:ascii="Times New Roman"/>
          <w:color w:val="2B2A29"/>
          <w:spacing w:val="-56"/>
          <w:w w:val="105"/>
          <w:sz w:val="22"/>
        </w:rPr>
        <w:t>个</w:t>
      </w:r>
      <w:r>
        <w:rPr>
          <w:rFonts w:ascii="Times New Roman"/>
          <w:color w:val="2B2A29"/>
          <w:w w:val="105"/>
          <w:sz w:val="22"/>
          <w:vertAlign w:val="baseline"/>
        </w:rPr>
        <w:t>值来表示采样幅度，并且它每</w:t>
      </w:r>
      <w:r>
        <w:rPr>
          <w:rFonts w:ascii="Times New Roman"/>
          <w:color w:val="2B2A29"/>
          <w:spacing w:val="-55"/>
          <w:w w:val="105"/>
          <w:sz w:val="22"/>
          <w:vertAlign w:val="baseline"/>
        </w:rPr>
        <w:t>秒</w:t>
      </w:r>
      <w:r>
        <w:rPr>
          <w:rFonts w:ascii="Times New Roman"/>
          <w:color w:val="2B2A29"/>
          <w:w w:val="110"/>
          <w:sz w:val="22"/>
          <w:vertAlign w:val="baseline"/>
        </w:rPr>
        <w:t>需要44100个这些采样。</w:t>
      </w:r>
    </w:p>
    <w:p>
      <w:r>
        <w:rPr>
          <w:color w:val="2B2A29"/>
          <w:w w:val="105"/>
        </w:rPr>
        <w:t>A</w:t>
      </w:r>
      <w:r>
        <w:rPr>
          <w:color w:val="2B2A29"/>
          <w:spacing w:val="-7"/>
          <w:w w:val="105"/>
        </w:rPr>
        <w:t xml:space="preserve"> </w:t>
      </w:r>
      <w:r>
        <w:rPr>
          <w:color w:val="2B2A29"/>
          <w:w w:val="105"/>
        </w:rPr>
        <w:t>CD</w:t>
      </w:r>
      <w:r>
        <w:rPr>
          <w:color w:val="2B2A29"/>
          <w:spacing w:val="-6"/>
          <w:w w:val="105"/>
        </w:rPr>
        <w:t xml:space="preserve"> </w:t>
      </w:r>
      <w:r>
        <w:rPr>
          <w:color w:val="2B2A29"/>
          <w:w w:val="105"/>
        </w:rPr>
        <w:t>generally</w:t>
      </w:r>
      <w:r>
        <w:rPr>
          <w:color w:val="2B2A29"/>
          <w:spacing w:val="-6"/>
          <w:w w:val="105"/>
        </w:rPr>
        <w:t xml:space="preserve"> </w:t>
      </w:r>
      <w:r>
        <w:rPr>
          <w:color w:val="2B2A29"/>
          <w:w w:val="105"/>
        </w:rPr>
        <w:t>holds</w:t>
      </w:r>
      <w:r>
        <w:rPr>
          <w:color w:val="2B2A29"/>
          <w:spacing w:val="-7"/>
          <w:w w:val="105"/>
        </w:rPr>
        <w:t xml:space="preserve"> </w:t>
      </w:r>
      <w:r>
        <w:rPr>
          <w:color w:val="2B2A29"/>
          <w:w w:val="105"/>
        </w:rPr>
        <w:t>about</w:t>
      </w:r>
      <w:r>
        <w:rPr>
          <w:color w:val="2B2A29"/>
          <w:spacing w:val="-6"/>
          <w:w w:val="105"/>
        </w:rPr>
        <w:t xml:space="preserve"> </w:t>
      </w:r>
      <w:r>
        <w:rPr>
          <w:color w:val="2B2A29"/>
          <w:w w:val="105"/>
        </w:rPr>
        <w:t>847</w:t>
      </w:r>
      <w:r>
        <w:rPr>
          <w:color w:val="2B2A29"/>
          <w:spacing w:val="-6"/>
          <w:w w:val="105"/>
        </w:rPr>
        <w:t xml:space="preserve"> </w:t>
      </w:r>
      <w:r>
        <w:rPr>
          <w:color w:val="2B2A29"/>
          <w:w w:val="105"/>
        </w:rPr>
        <w:t>MB</w:t>
      </w:r>
      <w:r>
        <w:rPr>
          <w:color w:val="2B2A29"/>
          <w:spacing w:val="-7"/>
          <w:w w:val="105"/>
        </w:rPr>
        <w:t xml:space="preserve"> </w:t>
      </w:r>
      <w:r>
        <w:rPr>
          <w:color w:val="2B2A29"/>
          <w:w w:val="105"/>
        </w:rPr>
        <w:t>of</w:t>
      </w:r>
      <w:r>
        <w:rPr>
          <w:color w:val="2B2A29"/>
          <w:spacing w:val="-6"/>
          <w:w w:val="105"/>
        </w:rPr>
        <w:t xml:space="preserve"> </w:t>
      </w:r>
      <w:r>
        <w:rPr>
          <w:color w:val="2B2A29"/>
          <w:w w:val="105"/>
        </w:rPr>
        <w:t>data</w:t>
      </w:r>
      <w:r>
        <w:rPr>
          <w:color w:val="2B2A29"/>
          <w:spacing w:val="-6"/>
          <w:w w:val="105"/>
        </w:rPr>
        <w:t xml:space="preserve"> </w:t>
      </w:r>
      <w:r>
        <w:rPr>
          <w:color w:val="2B2A29"/>
          <w:w w:val="105"/>
        </w:rPr>
        <w:t>(even</w:t>
      </w:r>
      <w:r>
        <w:rPr>
          <w:color w:val="2B2A29"/>
          <w:spacing w:val="-7"/>
          <w:w w:val="105"/>
        </w:rPr>
        <w:t xml:space="preserve"> </w:t>
      </w:r>
      <w:r>
        <w:rPr>
          <w:color w:val="2B2A29"/>
          <w:w w:val="105"/>
        </w:rPr>
        <w:t>though</w:t>
      </w:r>
      <w:r>
        <w:rPr>
          <w:color w:val="2B2A29"/>
          <w:spacing w:val="-6"/>
          <w:w w:val="105"/>
        </w:rPr>
        <w:t xml:space="preserve"> </w:t>
      </w:r>
      <w:r>
        <w:rPr>
          <w:color w:val="2B2A29"/>
          <w:w w:val="105"/>
        </w:rPr>
        <w:t>they</w:t>
      </w:r>
      <w:r>
        <w:rPr>
          <w:color w:val="2B2A29"/>
          <w:spacing w:val="-6"/>
          <w:w w:val="105"/>
        </w:rPr>
        <w:t xml:space="preserve"> </w:t>
      </w:r>
      <w:r>
        <w:rPr>
          <w:color w:val="2B2A29"/>
          <w:w w:val="105"/>
        </w:rPr>
        <w:t>are</w:t>
      </w:r>
      <w:r>
        <w:rPr>
          <w:color w:val="2B2A29"/>
          <w:spacing w:val="-7"/>
          <w:w w:val="105"/>
        </w:rPr>
        <w:t xml:space="preserve"> </w:t>
      </w:r>
      <w:r>
        <w:rPr>
          <w:color w:val="2B2A29"/>
          <w:w w:val="105"/>
        </w:rPr>
        <w:t>commonly</w:t>
      </w:r>
      <w:r>
        <w:rPr>
          <w:color w:val="2B2A29"/>
          <w:spacing w:val="-6"/>
          <w:w w:val="105"/>
        </w:rPr>
        <w:t xml:space="preserve"> </w:t>
      </w:r>
      <w:r>
        <w:rPr>
          <w:color w:val="2B2A29"/>
          <w:w w:val="105"/>
        </w:rPr>
        <w:t>marked</w:t>
      </w:r>
      <w:r>
        <w:rPr>
          <w:color w:val="2B2A29"/>
          <w:spacing w:val="-55"/>
          <w:w w:val="105"/>
        </w:rPr>
        <w:t xml:space="preserve"> </w:t>
      </w:r>
      <w:r>
        <w:rPr>
          <w:color w:val="2B2A29"/>
          <w:w w:val="105"/>
        </w:rPr>
        <w:t>as</w:t>
      </w:r>
      <w:r>
        <w:rPr>
          <w:color w:val="2B2A29"/>
          <w:spacing w:val="-8"/>
          <w:w w:val="105"/>
        </w:rPr>
        <w:t xml:space="preserve"> </w:t>
      </w:r>
      <w:r>
        <w:rPr>
          <w:color w:val="2B2A29"/>
          <w:w w:val="105"/>
        </w:rPr>
        <w:t>700</w:t>
      </w:r>
      <w:r>
        <w:rPr>
          <w:color w:val="2B2A29"/>
          <w:spacing w:val="-7"/>
          <w:w w:val="105"/>
        </w:rPr>
        <w:t xml:space="preserve"> </w:t>
      </w:r>
      <w:r>
        <w:rPr>
          <w:color w:val="2B2A29"/>
          <w:w w:val="105"/>
        </w:rPr>
        <w:t>MB</w:t>
      </w:r>
      <w:r>
        <w:rPr>
          <w:color w:val="2B2A29"/>
          <w:spacing w:val="-8"/>
          <w:w w:val="105"/>
        </w:rPr>
        <w:t xml:space="preserve"> </w:t>
      </w:r>
      <w:r>
        <w:rPr>
          <w:color w:val="2B2A29"/>
          <w:w w:val="105"/>
        </w:rPr>
        <w:t>CDs).</w:t>
      </w:r>
      <w:r>
        <w:rPr>
          <w:color w:val="2B2A29"/>
          <w:spacing w:val="-7"/>
          <w:w w:val="105"/>
        </w:rPr>
        <w:t xml:space="preserve"> </w:t>
      </w:r>
      <w:r>
        <w:rPr>
          <w:color w:val="2B2A29"/>
          <w:w w:val="105"/>
        </w:rPr>
        <w:t>This</w:t>
      </w:r>
      <w:r>
        <w:rPr>
          <w:color w:val="2B2A29"/>
          <w:spacing w:val="-7"/>
          <w:w w:val="105"/>
        </w:rPr>
        <w:t xml:space="preserve"> </w:t>
      </w:r>
      <w:r>
        <w:rPr>
          <w:color w:val="2B2A29"/>
          <w:w w:val="105"/>
        </w:rPr>
        <w:t>is</w:t>
      </w:r>
      <w:r>
        <w:rPr>
          <w:color w:val="2B2A29"/>
          <w:spacing w:val="-8"/>
          <w:w w:val="105"/>
        </w:rPr>
        <w:t xml:space="preserve"> </w:t>
      </w:r>
      <w:r>
        <w:rPr>
          <w:color w:val="2B2A29"/>
          <w:w w:val="105"/>
        </w:rPr>
        <w:t>due</w:t>
      </w:r>
      <w:r>
        <w:rPr>
          <w:color w:val="2B2A29"/>
          <w:spacing w:val="-7"/>
          <w:w w:val="105"/>
        </w:rPr>
        <w:t xml:space="preserve"> </w:t>
      </w:r>
      <w:r>
        <w:rPr>
          <w:color w:val="2B2A29"/>
          <w:w w:val="105"/>
        </w:rPr>
        <w:t>to</w:t>
      </w:r>
      <w:r>
        <w:rPr>
          <w:color w:val="2B2A29"/>
          <w:spacing w:val="-7"/>
          <w:w w:val="105"/>
        </w:rPr>
        <w:t xml:space="preserve"> </w:t>
      </w:r>
      <w:r>
        <w:rPr>
          <w:color w:val="2B2A29"/>
          <w:w w:val="105"/>
        </w:rPr>
        <w:t>the</w:t>
      </w:r>
      <w:r>
        <w:rPr>
          <w:color w:val="2B2A29"/>
          <w:spacing w:val="-8"/>
          <w:w w:val="105"/>
        </w:rPr>
        <w:t xml:space="preserve"> </w:t>
      </w:r>
      <w:r>
        <w:rPr>
          <w:color w:val="2B2A29"/>
          <w:w w:val="105"/>
        </w:rPr>
        <w:t>additional</w:t>
      </w:r>
      <w:r>
        <w:rPr>
          <w:color w:val="2B2A29"/>
          <w:spacing w:val="-7"/>
          <w:w w:val="105"/>
        </w:rPr>
        <w:t xml:space="preserve"> </w:t>
      </w:r>
      <w:r>
        <w:rPr>
          <w:color w:val="2B2A29"/>
          <w:w w:val="105"/>
        </w:rPr>
        <w:t>error</w:t>
      </w:r>
      <w:r>
        <w:rPr>
          <w:color w:val="2B2A29"/>
          <w:spacing w:val="-8"/>
          <w:w w:val="105"/>
        </w:rPr>
        <w:t xml:space="preserve"> </w:t>
      </w:r>
      <w:r>
        <w:rPr>
          <w:color w:val="2B2A29"/>
          <w:w w:val="105"/>
        </w:rPr>
        <w:t>correction</w:t>
      </w:r>
      <w:r>
        <w:rPr>
          <w:color w:val="2B2A29"/>
          <w:spacing w:val="-7"/>
          <w:w w:val="105"/>
        </w:rPr>
        <w:t xml:space="preserve"> </w:t>
      </w:r>
      <w:r>
        <w:rPr>
          <w:color w:val="2B2A29"/>
          <w:w w:val="105"/>
        </w:rPr>
        <w:t>data</w:t>
      </w:r>
      <w:r>
        <w:rPr>
          <w:color w:val="2B2A29"/>
          <w:spacing w:val="-7"/>
          <w:w w:val="105"/>
        </w:rPr>
        <w:t xml:space="preserve"> </w:t>
      </w:r>
      <w:r>
        <w:rPr>
          <w:color w:val="2B2A29"/>
          <w:w w:val="105"/>
        </w:rPr>
        <w:t>used</w:t>
      </w:r>
      <w:r>
        <w:rPr>
          <w:color w:val="2B2A29"/>
          <w:spacing w:val="-8"/>
          <w:w w:val="105"/>
        </w:rPr>
        <w:t xml:space="preserve"> </w:t>
      </w:r>
      <w:r>
        <w:rPr>
          <w:color w:val="2B2A29"/>
          <w:w w:val="105"/>
        </w:rPr>
        <w:t>for</w:t>
      </w:r>
      <w:r>
        <w:rPr>
          <w:color w:val="2B2A29"/>
          <w:spacing w:val="-7"/>
          <w:w w:val="105"/>
        </w:rPr>
        <w:t xml:space="preserve"> </w:t>
      </w:r>
      <w:r>
        <w:rPr>
          <w:color w:val="2B2A29"/>
          <w:w w:val="105"/>
        </w:rPr>
        <w:t>general data storage. But in audio CDs, the full 847 MB of storage can be used. Since we now</w:t>
      </w:r>
      <w:r>
        <w:rPr>
          <w:color w:val="2B2A29"/>
          <w:spacing w:val="1"/>
          <w:w w:val="105"/>
        </w:rPr>
        <w:t xml:space="preserve"> </w:t>
      </w:r>
      <w:r>
        <w:rPr>
          <w:color w:val="2B2A29"/>
          <w:w w:val="105"/>
        </w:rPr>
        <w:t>know about</w:t>
      </w:r>
      <w:r>
        <w:rPr>
          <w:color w:val="2B2A29"/>
          <w:spacing w:val="1"/>
          <w:w w:val="105"/>
        </w:rPr>
        <w:t xml:space="preserve"> </w:t>
      </w:r>
      <w:r>
        <w:rPr>
          <w:color w:val="2B2A29"/>
          <w:w w:val="105"/>
        </w:rPr>
        <w:t>sampling</w:t>
      </w:r>
      <w:r>
        <w:rPr>
          <w:color w:val="2B2A29"/>
          <w:spacing w:val="1"/>
          <w:w w:val="105"/>
        </w:rPr>
        <w:t xml:space="preserve"> </w:t>
      </w:r>
      <w:r>
        <w:rPr>
          <w:color w:val="2B2A29"/>
          <w:w w:val="105"/>
        </w:rPr>
        <w:t>size and</w:t>
      </w:r>
      <w:r>
        <w:rPr>
          <w:color w:val="2B2A29"/>
          <w:spacing w:val="1"/>
          <w:w w:val="105"/>
        </w:rPr>
        <w:t xml:space="preserve"> </w:t>
      </w:r>
      <w:r>
        <w:rPr>
          <w:color w:val="2B2A29"/>
          <w:w w:val="105"/>
        </w:rPr>
        <w:t>sample</w:t>
      </w:r>
      <w:r>
        <w:rPr>
          <w:color w:val="2B2A29"/>
          <w:spacing w:val="1"/>
          <w:w w:val="105"/>
        </w:rPr>
        <w:t xml:space="preserve"> </w:t>
      </w:r>
      <w:r>
        <w:rPr>
          <w:color w:val="2B2A29"/>
          <w:w w:val="105"/>
        </w:rPr>
        <w:t>rates</w:t>
      </w:r>
      <w:r>
        <w:rPr>
          <w:color w:val="2B2A29"/>
          <w:spacing w:val="1"/>
          <w:w w:val="105"/>
        </w:rPr>
        <w:t xml:space="preserve"> </w:t>
      </w:r>
      <w:r>
        <w:rPr>
          <w:color w:val="2B2A29"/>
          <w:w w:val="105"/>
        </w:rPr>
        <w:t>for audio</w:t>
      </w:r>
      <w:r>
        <w:rPr>
          <w:color w:val="2B2A29"/>
          <w:spacing w:val="1"/>
          <w:w w:val="105"/>
        </w:rPr>
        <w:t xml:space="preserve"> </w:t>
      </w:r>
      <w:r>
        <w:rPr>
          <w:color w:val="2B2A29"/>
          <w:w w:val="105"/>
        </w:rPr>
        <w:t>CDs,</w:t>
      </w:r>
      <w:r>
        <w:rPr>
          <w:color w:val="2B2A29"/>
          <w:spacing w:val="1"/>
          <w:w w:val="105"/>
        </w:rPr>
        <w:t xml:space="preserve"> </w:t>
      </w:r>
      <w:r>
        <w:rPr>
          <w:color w:val="2B2A29"/>
          <w:w w:val="105"/>
        </w:rPr>
        <w:t>we</w:t>
      </w:r>
      <w:r>
        <w:rPr>
          <w:color w:val="2B2A29"/>
          <w:spacing w:val="1"/>
          <w:w w:val="105"/>
        </w:rPr>
        <w:t xml:space="preserve"> </w:t>
      </w:r>
      <w:r>
        <w:rPr>
          <w:color w:val="2B2A29"/>
          <w:w w:val="105"/>
        </w:rPr>
        <w:t>can check</w:t>
      </w:r>
      <w:r>
        <w:rPr>
          <w:color w:val="2B2A29"/>
          <w:spacing w:val="1"/>
          <w:w w:val="105"/>
        </w:rPr>
        <w:t xml:space="preserve"> </w:t>
      </w:r>
      <w:r>
        <w:rPr>
          <w:color w:val="2B2A29"/>
          <w:w w:val="105"/>
        </w:rPr>
        <w:t>the</w:t>
      </w:r>
      <w:r>
        <w:rPr>
          <w:color w:val="2B2A29"/>
          <w:spacing w:val="1"/>
          <w:w w:val="105"/>
        </w:rPr>
        <w:t xml:space="preserve"> </w:t>
      </w:r>
      <w:r>
        <w:rPr>
          <w:color w:val="2B2A29"/>
          <w:w w:val="105"/>
        </w:rPr>
        <w:t>maximum</w:t>
      </w:r>
      <w:r>
        <w:rPr>
          <w:color w:val="2B2A29"/>
          <w:spacing w:val="-55"/>
          <w:w w:val="105"/>
        </w:rPr>
        <w:t xml:space="preserve"> </w:t>
      </w:r>
      <w:r>
        <w:rPr>
          <w:color w:val="2B2A29"/>
          <w:w w:val="105"/>
        </w:rPr>
        <w:t>amount</w:t>
      </w:r>
      <w:r>
        <w:rPr>
          <w:color w:val="2B2A29"/>
          <w:spacing w:val="-12"/>
          <w:w w:val="105"/>
        </w:rPr>
        <w:t xml:space="preserve"> </w:t>
      </w:r>
      <w:r>
        <w:rPr>
          <w:color w:val="2B2A29"/>
          <w:w w:val="105"/>
        </w:rPr>
        <w:t>of</w:t>
      </w:r>
      <w:r>
        <w:rPr>
          <w:color w:val="2B2A29"/>
          <w:spacing w:val="-12"/>
          <w:w w:val="105"/>
        </w:rPr>
        <w:t xml:space="preserve"> </w:t>
      </w:r>
      <w:r>
        <w:rPr>
          <w:color w:val="2B2A29"/>
          <w:w w:val="105"/>
        </w:rPr>
        <w:t>digital</w:t>
      </w:r>
      <w:r>
        <w:rPr>
          <w:color w:val="2B2A29"/>
          <w:spacing w:val="-12"/>
          <w:w w:val="105"/>
        </w:rPr>
        <w:t xml:space="preserve"> </w:t>
      </w:r>
      <w:r>
        <w:rPr>
          <w:color w:val="2B2A29"/>
          <w:w w:val="105"/>
        </w:rPr>
        <w:t>audio</w:t>
      </w:r>
      <w:r>
        <w:rPr>
          <w:color w:val="2B2A29"/>
          <w:spacing w:val="-12"/>
          <w:w w:val="105"/>
        </w:rPr>
        <w:t xml:space="preserve"> </w:t>
      </w:r>
      <w:r>
        <w:rPr>
          <w:color w:val="2B2A29"/>
          <w:w w:val="105"/>
        </w:rPr>
        <w:t>that</w:t>
      </w:r>
      <w:r>
        <w:rPr>
          <w:color w:val="2B2A29"/>
          <w:spacing w:val="-12"/>
          <w:w w:val="105"/>
        </w:rPr>
        <w:t xml:space="preserve"> </w:t>
      </w:r>
      <w:r>
        <w:rPr>
          <w:color w:val="2B2A29"/>
          <w:w w:val="105"/>
        </w:rPr>
        <w:t>can</w:t>
      </w:r>
      <w:r>
        <w:rPr>
          <w:color w:val="2B2A29"/>
          <w:spacing w:val="-12"/>
          <w:w w:val="105"/>
        </w:rPr>
        <w:t xml:space="preserve"> </w:t>
      </w:r>
      <w:r>
        <w:rPr>
          <w:color w:val="2B2A29"/>
          <w:w w:val="105"/>
        </w:rPr>
        <w:t>fit</w:t>
      </w:r>
      <w:r>
        <w:rPr>
          <w:color w:val="2B2A29"/>
          <w:spacing w:val="-12"/>
          <w:w w:val="105"/>
        </w:rPr>
        <w:t xml:space="preserve"> </w:t>
      </w:r>
      <w:r>
        <w:rPr>
          <w:color w:val="2B2A29"/>
          <w:w w:val="105"/>
        </w:rPr>
        <w:t>in</w:t>
      </w:r>
      <w:r>
        <w:rPr>
          <w:color w:val="2B2A29"/>
          <w:spacing w:val="-12"/>
          <w:w w:val="105"/>
        </w:rPr>
        <w:t xml:space="preserve"> </w:t>
      </w:r>
      <w:r>
        <w:rPr>
          <w:color w:val="2B2A29"/>
          <w:w w:val="105"/>
        </w:rPr>
        <w:t>a</w:t>
      </w:r>
      <w:r>
        <w:rPr>
          <w:color w:val="2B2A29"/>
          <w:spacing w:val="-12"/>
          <w:w w:val="105"/>
        </w:rPr>
        <w:t xml:space="preserve"> </w:t>
      </w:r>
      <w:r>
        <w:rPr>
          <w:color w:val="2B2A29"/>
          <w:w w:val="105"/>
        </w:rPr>
        <w:t>CD.</w:t>
      </w:r>
    </w:p>
    <w:p>
      <w:pPr>
        <w:pStyle w:val="11"/>
        <w:spacing w:before="3" w:line="304" w:lineRule="auto"/>
        <w:ind w:left="519" w:right="182" w:firstLine="359"/>
        <w:jc w:val="both"/>
      </w:pPr>
      <w:r>
        <w:rPr>
          <w:color w:val="2B2A29"/>
          <w:w w:val="105"/>
        </w:rPr>
        <w:t>一</w:t>
      </w:r>
      <w:r>
        <w:rPr>
          <w:color w:val="2B2A29"/>
          <w:spacing w:val="-7"/>
          <w:w w:val="105"/>
        </w:rPr>
        <w:t>张</w:t>
      </w:r>
      <w:r>
        <w:rPr>
          <w:color w:val="2B2A29"/>
          <w:w w:val="105"/>
        </w:rPr>
        <w:t>CD通常</w:t>
      </w:r>
      <w:r>
        <w:rPr>
          <w:color w:val="2B2A29"/>
          <w:spacing w:val="-6"/>
          <w:w w:val="105"/>
        </w:rPr>
        <w:t>可</w:t>
      </w:r>
      <w:r>
        <w:rPr>
          <w:color w:val="2B2A29"/>
          <w:w w:val="105"/>
        </w:rPr>
        <w:t>容纳大约847</w:t>
      </w:r>
      <w:r>
        <w:t xml:space="preserve"> </w:t>
      </w:r>
      <w:r>
        <w:rPr>
          <w:color w:val="2B2A29"/>
          <w:w w:val="105"/>
        </w:rPr>
        <w:t>MB的数据（尽管它们通常标记为700</w:t>
      </w:r>
      <w:r>
        <w:t xml:space="preserve"> </w:t>
      </w:r>
      <w:r>
        <w:rPr>
          <w:color w:val="2B2A29"/>
          <w:w w:val="105"/>
        </w:rPr>
        <w:t>MB</w:t>
      </w:r>
      <w:r>
        <w:t xml:space="preserve"> </w:t>
      </w:r>
      <w:r>
        <w:rPr>
          <w:color w:val="2B2A29"/>
          <w:w w:val="105"/>
        </w:rPr>
        <w:t>CD）。这是由于用于一般数据存储的附加纠错数据。但在音频CD中，可以使用847 MB的存储空间。由于我们现在知道音频CD的采样大小和采样率，我们可以检查CD中可以容纳的最大数字音频量。</w:t>
      </w:r>
    </w:p>
    <w:p>
      <w:r>
        <w:rPr>
          <w:rFonts w:ascii="Times New Roman" w:hAnsi="Times New Roman"/>
          <w:i/>
          <w:color w:val="2B2A29"/>
          <w:sz w:val="22"/>
        </w:rPr>
        <w:t>Storage</w:t>
      </w:r>
      <w:r>
        <w:rPr>
          <w:rFonts w:ascii="Times New Roman" w:hAnsi="Times New Roman"/>
          <w:i/>
          <w:color w:val="2B2A29"/>
          <w:spacing w:val="-4"/>
          <w:sz w:val="22"/>
        </w:rPr>
        <w:t xml:space="preserve"> </w:t>
      </w:r>
      <w:r>
        <w:rPr>
          <w:rFonts w:ascii="Times New Roman" w:hAnsi="Times New Roman"/>
          <w:i/>
          <w:color w:val="2B2A29"/>
          <w:sz w:val="22"/>
        </w:rPr>
        <w:t>required</w:t>
      </w:r>
      <w:r>
        <w:rPr>
          <w:rFonts w:ascii="Times New Roman" w:hAnsi="Times New Roman"/>
          <w:i/>
          <w:color w:val="2B2A29"/>
          <w:spacing w:val="-4"/>
          <w:sz w:val="22"/>
        </w:rPr>
        <w:t xml:space="preserve"> </w:t>
      </w:r>
      <w:r>
        <w:rPr>
          <w:rFonts w:ascii="Times New Roman" w:hAnsi="Times New Roman"/>
          <w:i/>
          <w:color w:val="2B2A29"/>
          <w:sz w:val="22"/>
        </w:rPr>
        <w:t>for</w:t>
      </w:r>
      <w:r>
        <w:rPr>
          <w:rFonts w:ascii="Times New Roman" w:hAnsi="Times New Roman"/>
          <w:i/>
          <w:color w:val="2B2A29"/>
          <w:spacing w:val="-3"/>
          <w:sz w:val="22"/>
        </w:rPr>
        <w:t xml:space="preserve"> </w:t>
      </w:r>
      <w:r>
        <w:rPr>
          <w:rFonts w:ascii="Times New Roman" w:hAnsi="Times New Roman"/>
          <w:i/>
          <w:color w:val="2B2A29"/>
          <w:sz w:val="22"/>
        </w:rPr>
        <w:t>one</w:t>
      </w:r>
      <w:r>
        <w:rPr>
          <w:rFonts w:ascii="Times New Roman" w:hAnsi="Times New Roman"/>
          <w:i/>
          <w:color w:val="2B2A29"/>
          <w:spacing w:val="-4"/>
          <w:sz w:val="22"/>
        </w:rPr>
        <w:t xml:space="preserve"> </w:t>
      </w:r>
      <w:r>
        <w:rPr>
          <w:rFonts w:ascii="Times New Roman" w:hAnsi="Times New Roman"/>
          <w:i/>
          <w:color w:val="2B2A29"/>
          <w:sz w:val="22"/>
        </w:rPr>
        <w:t>second</w:t>
      </w:r>
      <w:r>
        <w:rPr>
          <w:rFonts w:ascii="Times New Roman" w:hAnsi="Times New Roman"/>
          <w:i/>
          <w:color w:val="2B2A29"/>
          <w:spacing w:val="-4"/>
          <w:sz w:val="22"/>
        </w:rPr>
        <w:t xml:space="preserve"> </w:t>
      </w:r>
      <w:r>
        <w:rPr>
          <w:rFonts w:ascii="Times New Roman" w:hAnsi="Times New Roman"/>
          <w:i/>
          <w:color w:val="2B2A29"/>
          <w:sz w:val="22"/>
        </w:rPr>
        <w:t>of</w:t>
      </w:r>
      <w:r>
        <w:rPr>
          <w:rFonts w:ascii="Times New Roman" w:hAnsi="Times New Roman"/>
          <w:i/>
          <w:color w:val="2B2A29"/>
          <w:spacing w:val="-3"/>
          <w:sz w:val="22"/>
        </w:rPr>
        <w:t xml:space="preserve"> </w:t>
      </w:r>
      <w:r>
        <w:rPr>
          <w:rFonts w:ascii="Times New Roman" w:hAnsi="Times New Roman"/>
          <w:i/>
          <w:color w:val="2B2A29"/>
          <w:sz w:val="22"/>
        </w:rPr>
        <w:t>audio</w:t>
      </w:r>
      <w:r>
        <w:rPr>
          <w:rFonts w:ascii="Times New Roman" w:hAnsi="Times New Roman"/>
          <w:color w:val="2B2A29"/>
          <w:sz w:val="22"/>
        </w:rPr>
        <w:t>:</w:t>
      </w:r>
      <w:r>
        <w:rPr>
          <w:rFonts w:ascii="Times New Roman" w:hAnsi="Times New Roman"/>
          <w:color w:val="2B2A29"/>
          <w:spacing w:val="-5"/>
          <w:sz w:val="22"/>
        </w:rPr>
        <w:t xml:space="preserve"> </w:t>
      </w:r>
      <w:r>
        <w:rPr>
          <w:rFonts w:ascii="Times New Roman" w:hAnsi="Times New Roman"/>
          <w:color w:val="2B2A29"/>
          <w:sz w:val="22"/>
        </w:rPr>
        <w:t>44100</w:t>
      </w:r>
      <w:r>
        <w:rPr>
          <w:rFonts w:ascii="Times New Roman" w:hAnsi="Times New Roman"/>
          <w:color w:val="2B2A29"/>
          <w:spacing w:val="-5"/>
          <w:sz w:val="22"/>
        </w:rPr>
        <w:t xml:space="preserve"> </w:t>
      </w:r>
      <w:r>
        <w:rPr>
          <w:color w:val="2B2A29"/>
          <w:position w:val="-3"/>
          <w:sz w:val="22"/>
        </w:rPr>
        <w:t>*</w:t>
      </w:r>
      <w:r>
        <w:rPr>
          <w:color w:val="2B2A29"/>
          <w:spacing w:val="-60"/>
          <w:position w:val="-3"/>
          <w:sz w:val="22"/>
        </w:rPr>
        <w:t xml:space="preserve"> </w:t>
      </w:r>
      <w:r>
        <w:rPr>
          <w:rFonts w:ascii="Times New Roman" w:hAnsi="Times New Roman"/>
          <w:color w:val="2B2A29"/>
          <w:sz w:val="22"/>
        </w:rPr>
        <w:t>2</w:t>
      </w:r>
      <w:r>
        <w:rPr>
          <w:rFonts w:ascii="Times New Roman" w:hAnsi="Times New Roman"/>
          <w:color w:val="2B2A29"/>
          <w:spacing w:val="-5"/>
          <w:sz w:val="22"/>
        </w:rPr>
        <w:t xml:space="preserve"> </w:t>
      </w:r>
      <w:r>
        <w:rPr>
          <w:rFonts w:ascii="Times New Roman" w:hAnsi="Times New Roman"/>
          <w:color w:val="2B2A29"/>
          <w:sz w:val="22"/>
        </w:rPr>
        <w:t>(16</w:t>
      </w:r>
      <w:r>
        <w:rPr>
          <w:rFonts w:ascii="Times New Roman" w:hAnsi="Times New Roman"/>
          <w:color w:val="2B2A29"/>
          <w:spacing w:val="-4"/>
          <w:sz w:val="22"/>
        </w:rPr>
        <w:t xml:space="preserve"> </w:t>
      </w:r>
      <w:r>
        <w:rPr>
          <w:rFonts w:ascii="Times New Roman" w:hAnsi="Times New Roman"/>
          <w:color w:val="2B2A29"/>
          <w:sz w:val="22"/>
        </w:rPr>
        <w:t>bits,</w:t>
      </w:r>
      <w:r>
        <w:rPr>
          <w:rFonts w:ascii="Times New Roman" w:hAnsi="Times New Roman"/>
          <w:color w:val="2B2A29"/>
          <w:spacing w:val="-5"/>
          <w:sz w:val="22"/>
        </w:rPr>
        <w:t xml:space="preserve"> </w:t>
      </w:r>
      <w:r>
        <w:rPr>
          <w:rFonts w:ascii="Times New Roman" w:hAnsi="Times New Roman"/>
          <w:color w:val="2B2A29"/>
          <w:sz w:val="22"/>
        </w:rPr>
        <w:t>2</w:t>
      </w:r>
      <w:r>
        <w:rPr>
          <w:rFonts w:ascii="Times New Roman" w:hAnsi="Times New Roman"/>
          <w:color w:val="2B2A29"/>
          <w:spacing w:val="-5"/>
          <w:sz w:val="22"/>
        </w:rPr>
        <w:t xml:space="preserve"> </w:t>
      </w:r>
      <w:r>
        <w:rPr>
          <w:rFonts w:ascii="Times New Roman" w:hAnsi="Times New Roman"/>
          <w:color w:val="2B2A29"/>
          <w:sz w:val="22"/>
        </w:rPr>
        <w:t>bytes)</w:t>
      </w:r>
      <w:r>
        <w:rPr>
          <w:rFonts w:ascii="Times New Roman" w:hAnsi="Times New Roman"/>
          <w:color w:val="2B2A29"/>
          <w:spacing w:val="-5"/>
          <w:sz w:val="22"/>
        </w:rPr>
        <w:t xml:space="preserve"> </w:t>
      </w:r>
      <w:r>
        <w:rPr>
          <w:color w:val="2B2A29"/>
          <w:position w:val="-3"/>
          <w:sz w:val="22"/>
        </w:rPr>
        <w:t>*</w:t>
      </w:r>
      <w:r>
        <w:rPr>
          <w:color w:val="2B2A29"/>
          <w:spacing w:val="-60"/>
          <w:position w:val="-3"/>
          <w:sz w:val="22"/>
        </w:rPr>
        <w:t xml:space="preserve"> </w:t>
      </w:r>
      <w:r>
        <w:rPr>
          <w:rFonts w:ascii="Times New Roman" w:hAnsi="Times New Roman"/>
          <w:color w:val="2B2A29"/>
          <w:sz w:val="22"/>
        </w:rPr>
        <w:t>2</w:t>
      </w:r>
      <w:r>
        <w:rPr>
          <w:rFonts w:ascii="Times New Roman" w:hAnsi="Times New Roman"/>
          <w:color w:val="2B2A29"/>
          <w:spacing w:val="-52"/>
          <w:sz w:val="22"/>
        </w:rPr>
        <w:t xml:space="preserve"> </w:t>
      </w:r>
      <w:r>
        <w:rPr>
          <w:rFonts w:ascii="Times New Roman" w:hAnsi="Times New Roman"/>
          <w:color w:val="2B2A29"/>
          <w:w w:val="105"/>
          <w:sz w:val="22"/>
        </w:rPr>
        <w:t>(two</w:t>
      </w:r>
      <w:r>
        <w:rPr>
          <w:rFonts w:ascii="Times New Roman" w:hAnsi="Times New Roman"/>
          <w:color w:val="2B2A29"/>
          <w:spacing w:val="-13"/>
          <w:w w:val="105"/>
          <w:sz w:val="22"/>
        </w:rPr>
        <w:t xml:space="preserve"> </w:t>
      </w:r>
      <w:r>
        <w:rPr>
          <w:rFonts w:ascii="Times New Roman" w:hAnsi="Times New Roman"/>
          <w:color w:val="2B2A29"/>
          <w:w w:val="105"/>
          <w:sz w:val="22"/>
        </w:rPr>
        <w:t>channels,</w:t>
      </w:r>
      <w:r>
        <w:rPr>
          <w:rFonts w:ascii="Times New Roman" w:hAnsi="Times New Roman"/>
          <w:color w:val="2B2A29"/>
          <w:spacing w:val="-13"/>
          <w:w w:val="105"/>
          <w:sz w:val="22"/>
        </w:rPr>
        <w:t xml:space="preserve"> </w:t>
      </w:r>
      <w:r>
        <w:rPr>
          <w:rFonts w:ascii="Times New Roman" w:hAnsi="Times New Roman"/>
          <w:color w:val="2B2A29"/>
          <w:w w:val="105"/>
          <w:sz w:val="22"/>
        </w:rPr>
        <w:t>stereo)</w:t>
      </w:r>
      <w:r>
        <w:rPr>
          <w:rFonts w:ascii="Times New Roman" w:hAnsi="Times New Roman"/>
          <w:color w:val="2B2A29"/>
          <w:spacing w:val="-12"/>
          <w:w w:val="105"/>
          <w:sz w:val="22"/>
        </w:rPr>
        <w:t xml:space="preserve"> </w:t>
      </w:r>
      <w:r>
        <w:rPr>
          <w:rFonts w:ascii="Times New Roman" w:hAnsi="Times New Roman"/>
          <w:color w:val="2B2A29"/>
          <w:w w:val="105"/>
          <w:sz w:val="22"/>
        </w:rPr>
        <w:t>=</w:t>
      </w:r>
      <w:r>
        <w:rPr>
          <w:rFonts w:ascii="Times New Roman" w:hAnsi="Times New Roman"/>
          <w:color w:val="2B2A29"/>
          <w:spacing w:val="-13"/>
          <w:w w:val="105"/>
          <w:sz w:val="22"/>
        </w:rPr>
        <w:t xml:space="preserve"> </w:t>
      </w:r>
      <w:r>
        <w:rPr>
          <w:rFonts w:ascii="Times New Roman" w:hAnsi="Times New Roman"/>
          <w:color w:val="2B2A29"/>
          <w:w w:val="105"/>
          <w:sz w:val="22"/>
        </w:rPr>
        <w:t>176,400</w:t>
      </w:r>
      <w:r>
        <w:rPr>
          <w:rFonts w:ascii="Times New Roman" w:hAnsi="Times New Roman"/>
          <w:color w:val="2B2A29"/>
          <w:spacing w:val="-12"/>
          <w:w w:val="105"/>
          <w:sz w:val="22"/>
        </w:rPr>
        <w:t xml:space="preserve"> </w:t>
      </w:r>
      <w:r>
        <w:rPr>
          <w:rFonts w:ascii="Times New Roman" w:hAnsi="Times New Roman"/>
          <w:color w:val="2B2A29"/>
          <w:w w:val="105"/>
          <w:sz w:val="22"/>
        </w:rPr>
        <w:t>bytes</w:t>
      </w:r>
    </w:p>
    <w:p>
      <w:pPr>
        <w:pStyle w:val="16"/>
        <w:numPr>
          <w:ilvl w:val="2"/>
          <w:numId w:val="1"/>
        </w:numPr>
        <w:tabs>
          <w:tab w:val="left" w:pos="1455"/>
          <w:tab w:val="left" w:pos="1456"/>
        </w:tabs>
        <w:spacing w:before="114" w:after="0" w:line="252" w:lineRule="auto"/>
        <w:ind w:left="1455" w:right="1048" w:hanging="358"/>
        <w:jc w:val="left"/>
        <w:rPr>
          <w:rFonts w:ascii="Times New Roman" w:hAnsi="Times New Roman"/>
          <w:sz w:val="22"/>
        </w:rPr>
      </w:pPr>
      <w:r>
        <w:rPr>
          <w:rFonts w:ascii="Times New Roman" w:hAnsi="Times New Roman"/>
          <w:i/>
          <w:color w:val="2B2A29"/>
          <w:sz w:val="22"/>
        </w:rPr>
        <w:t>一秒钟音频所需</w:t>
      </w:r>
      <w:r>
        <w:rPr>
          <w:rFonts w:ascii="Times New Roman" w:hAnsi="Times New Roman"/>
          <w:i/>
          <w:color w:val="2B2A29"/>
          <w:spacing w:val="-4"/>
          <w:sz w:val="22"/>
        </w:rPr>
        <w:t>的</w:t>
      </w:r>
      <w:r>
        <w:rPr>
          <w:rFonts w:ascii="Times New Roman" w:hAnsi="Times New Roman"/>
          <w:i/>
          <w:color w:val="2B2A29"/>
          <w:sz w:val="22"/>
        </w:rPr>
        <w:t>存储</w:t>
      </w:r>
      <w:r>
        <w:rPr>
          <w:rFonts w:ascii="Times New Roman" w:hAnsi="Times New Roman"/>
          <w:i/>
          <w:color w:val="2B2A29"/>
          <w:spacing w:val="-4"/>
          <w:sz w:val="22"/>
        </w:rPr>
        <w:t>空间</w:t>
      </w:r>
      <w:r>
        <w:rPr>
          <w:rFonts w:ascii="Times New Roman" w:hAnsi="Times New Roman"/>
          <w:color w:val="2B2A29"/>
          <w:sz w:val="22"/>
        </w:rPr>
        <w:t>：44100</w:t>
      </w:r>
      <w:r>
        <w:rPr>
          <w:color w:val="2B2A29"/>
          <w:position w:val="-3"/>
          <w:sz w:val="22"/>
        </w:rPr>
        <w:t>*</w:t>
      </w:r>
      <w:r>
        <w:rPr>
          <w:rFonts w:ascii="Times New Roman" w:hAnsi="Times New Roman"/>
          <w:color w:val="2B2A29"/>
          <w:sz w:val="22"/>
        </w:rPr>
        <w:t>2（16位，2字节）</w:t>
      </w:r>
      <w:r>
        <w:rPr>
          <w:color w:val="2B2A29"/>
          <w:position w:val="-3"/>
          <w:sz w:val="22"/>
        </w:rPr>
        <w:t>*</w:t>
      </w:r>
      <w:r>
        <w:rPr>
          <w:rFonts w:ascii="Times New Roman" w:hAnsi="Times New Roman"/>
          <w:color w:val="2B2A29"/>
          <w:sz w:val="22"/>
        </w:rPr>
        <w:t>2</w:t>
      </w:r>
      <w:r>
        <w:rPr>
          <w:rFonts w:ascii="Times New Roman" w:hAnsi="Times New Roman"/>
          <w:color w:val="2B2A29"/>
          <w:w w:val="105"/>
          <w:sz w:val="22"/>
        </w:rPr>
        <w:t>（双通道，立体声）=176400字节</w:t>
      </w:r>
    </w:p>
    <w:p>
      <w:r>
        <w:rPr>
          <w:rFonts w:ascii="Times New Roman" w:hAnsi="Times New Roman"/>
          <w:i/>
          <w:color w:val="2B2A29"/>
          <w:sz w:val="22"/>
        </w:rPr>
        <w:t>Number</w:t>
      </w:r>
      <w:r>
        <w:rPr>
          <w:rFonts w:ascii="Times New Roman" w:hAnsi="Times New Roman"/>
          <w:i/>
          <w:color w:val="2B2A29"/>
          <w:spacing w:val="-3"/>
          <w:sz w:val="22"/>
        </w:rPr>
        <w:t xml:space="preserve"> </w:t>
      </w:r>
      <w:r>
        <w:rPr>
          <w:rFonts w:ascii="Times New Roman" w:hAnsi="Times New Roman"/>
          <w:i/>
          <w:color w:val="2B2A29"/>
          <w:sz w:val="22"/>
        </w:rPr>
        <w:t>of</w:t>
      </w:r>
      <w:r>
        <w:rPr>
          <w:rFonts w:ascii="Times New Roman" w:hAnsi="Times New Roman"/>
          <w:i/>
          <w:color w:val="2B2A29"/>
          <w:spacing w:val="-3"/>
          <w:sz w:val="22"/>
        </w:rPr>
        <w:t xml:space="preserve"> </w:t>
      </w:r>
      <w:r>
        <w:rPr>
          <w:rFonts w:ascii="Times New Roman" w:hAnsi="Times New Roman"/>
          <w:i/>
          <w:color w:val="2B2A29"/>
          <w:sz w:val="22"/>
        </w:rPr>
        <w:t>seconds</w:t>
      </w:r>
      <w:r>
        <w:rPr>
          <w:rFonts w:ascii="Times New Roman" w:hAnsi="Times New Roman"/>
          <w:i/>
          <w:color w:val="2B2A29"/>
          <w:spacing w:val="-2"/>
          <w:sz w:val="22"/>
        </w:rPr>
        <w:t xml:space="preserve"> </w:t>
      </w:r>
      <w:r>
        <w:rPr>
          <w:rFonts w:ascii="Times New Roman" w:hAnsi="Times New Roman"/>
          <w:i/>
          <w:color w:val="2B2A29"/>
          <w:sz w:val="22"/>
        </w:rPr>
        <w:t>of</w:t>
      </w:r>
      <w:r>
        <w:rPr>
          <w:rFonts w:ascii="Times New Roman" w:hAnsi="Times New Roman"/>
          <w:i/>
          <w:color w:val="2B2A29"/>
          <w:spacing w:val="-3"/>
          <w:sz w:val="22"/>
        </w:rPr>
        <w:t xml:space="preserve"> </w:t>
      </w:r>
      <w:r>
        <w:rPr>
          <w:rFonts w:ascii="Times New Roman" w:hAnsi="Times New Roman"/>
          <w:i/>
          <w:color w:val="2B2A29"/>
          <w:sz w:val="22"/>
        </w:rPr>
        <w:t>audio</w:t>
      </w:r>
      <w:r>
        <w:rPr>
          <w:rFonts w:ascii="Times New Roman" w:hAnsi="Times New Roman"/>
          <w:i/>
          <w:color w:val="2B2A29"/>
          <w:spacing w:val="-2"/>
          <w:sz w:val="22"/>
        </w:rPr>
        <w:t xml:space="preserve"> </w:t>
      </w:r>
      <w:r>
        <w:rPr>
          <w:rFonts w:ascii="Times New Roman" w:hAnsi="Times New Roman"/>
          <w:i/>
          <w:color w:val="2B2A29"/>
          <w:sz w:val="22"/>
        </w:rPr>
        <w:t>in</w:t>
      </w:r>
      <w:r>
        <w:rPr>
          <w:rFonts w:ascii="Times New Roman" w:hAnsi="Times New Roman"/>
          <w:i/>
          <w:color w:val="2B2A29"/>
          <w:spacing w:val="-3"/>
          <w:sz w:val="22"/>
        </w:rPr>
        <w:t xml:space="preserve"> </w:t>
      </w:r>
      <w:r>
        <w:rPr>
          <w:rFonts w:ascii="Times New Roman" w:hAnsi="Times New Roman"/>
          <w:i/>
          <w:color w:val="2B2A29"/>
          <w:sz w:val="22"/>
        </w:rPr>
        <w:t>a</w:t>
      </w:r>
      <w:r>
        <w:rPr>
          <w:rFonts w:ascii="Times New Roman" w:hAnsi="Times New Roman"/>
          <w:i/>
          <w:color w:val="2B2A29"/>
          <w:spacing w:val="-2"/>
          <w:sz w:val="22"/>
        </w:rPr>
        <w:t xml:space="preserve"> </w:t>
      </w:r>
      <w:r>
        <w:rPr>
          <w:rFonts w:ascii="Times New Roman" w:hAnsi="Times New Roman"/>
          <w:i/>
          <w:color w:val="2B2A29"/>
          <w:sz w:val="22"/>
        </w:rPr>
        <w:t>CD</w:t>
      </w:r>
      <w:r>
        <w:rPr>
          <w:rFonts w:ascii="Times New Roman" w:hAnsi="Times New Roman"/>
          <w:color w:val="2B2A29"/>
          <w:sz w:val="22"/>
        </w:rPr>
        <w:t>:</w:t>
      </w:r>
      <w:r>
        <w:rPr>
          <w:rFonts w:ascii="Times New Roman" w:hAnsi="Times New Roman"/>
          <w:color w:val="2B2A29"/>
          <w:spacing w:val="-4"/>
          <w:sz w:val="22"/>
        </w:rPr>
        <w:t xml:space="preserve"> </w:t>
      </w:r>
      <w:r>
        <w:rPr>
          <w:rFonts w:ascii="Times New Roman" w:hAnsi="Times New Roman"/>
          <w:color w:val="2B2A29"/>
          <w:sz w:val="22"/>
        </w:rPr>
        <w:t>847</w:t>
      </w:r>
      <w:r>
        <w:rPr>
          <w:rFonts w:ascii="Times New Roman" w:hAnsi="Times New Roman"/>
          <w:color w:val="2B2A29"/>
          <w:spacing w:val="-3"/>
          <w:sz w:val="22"/>
        </w:rPr>
        <w:t xml:space="preserve"> </w:t>
      </w:r>
      <w:r>
        <w:rPr>
          <w:rFonts w:ascii="Times New Roman" w:hAnsi="Times New Roman"/>
          <w:color w:val="2B2A29"/>
          <w:sz w:val="22"/>
        </w:rPr>
        <w:t>×</w:t>
      </w:r>
      <w:r>
        <w:rPr>
          <w:rFonts w:ascii="Times New Roman" w:hAnsi="Times New Roman"/>
          <w:color w:val="2B2A29"/>
          <w:spacing w:val="-4"/>
          <w:sz w:val="22"/>
        </w:rPr>
        <w:t xml:space="preserve"> </w:t>
      </w:r>
      <w:r>
        <w:rPr>
          <w:rFonts w:ascii="Times New Roman" w:hAnsi="Times New Roman"/>
          <w:color w:val="2B2A29"/>
          <w:sz w:val="22"/>
        </w:rPr>
        <w:t>1000</w:t>
      </w:r>
      <w:r>
        <w:rPr>
          <w:rFonts w:ascii="Times New Roman" w:hAnsi="Times New Roman"/>
          <w:color w:val="2B2A29"/>
          <w:spacing w:val="-4"/>
          <w:sz w:val="22"/>
        </w:rPr>
        <w:t xml:space="preserve"> </w:t>
      </w:r>
      <w:r>
        <w:rPr>
          <w:rFonts w:ascii="Times New Roman" w:hAnsi="Times New Roman"/>
          <w:color w:val="2B2A29"/>
          <w:sz w:val="22"/>
        </w:rPr>
        <w:t>×</w:t>
      </w:r>
      <w:r>
        <w:rPr>
          <w:rFonts w:ascii="Times New Roman" w:hAnsi="Times New Roman"/>
          <w:color w:val="2B2A29"/>
          <w:spacing w:val="-3"/>
          <w:sz w:val="22"/>
        </w:rPr>
        <w:t xml:space="preserve"> </w:t>
      </w:r>
      <w:r>
        <w:rPr>
          <w:rFonts w:ascii="Times New Roman" w:hAnsi="Times New Roman"/>
          <w:color w:val="2B2A29"/>
          <w:sz w:val="22"/>
        </w:rPr>
        <w:t>1000</w:t>
      </w:r>
      <w:r>
        <w:rPr>
          <w:rFonts w:ascii="Times New Roman" w:hAnsi="Times New Roman"/>
          <w:color w:val="2B2A29"/>
          <w:spacing w:val="-4"/>
          <w:sz w:val="22"/>
        </w:rPr>
        <w:t xml:space="preserve"> </w:t>
      </w:r>
      <w:r>
        <w:rPr>
          <w:rFonts w:ascii="Times New Roman" w:hAnsi="Times New Roman"/>
          <w:color w:val="2B2A29"/>
          <w:sz w:val="22"/>
        </w:rPr>
        <w:t>÷</w:t>
      </w:r>
      <w:r>
        <w:rPr>
          <w:rFonts w:ascii="Times New Roman" w:hAnsi="Times New Roman"/>
          <w:color w:val="2B2A29"/>
          <w:spacing w:val="-4"/>
          <w:sz w:val="22"/>
        </w:rPr>
        <w:t xml:space="preserve"> </w:t>
      </w:r>
      <w:r>
        <w:rPr>
          <w:rFonts w:ascii="Times New Roman" w:hAnsi="Times New Roman"/>
          <w:color w:val="2B2A29"/>
          <w:sz w:val="22"/>
        </w:rPr>
        <w:t>176400</w:t>
      </w:r>
      <w:r>
        <w:rPr>
          <w:rFonts w:ascii="Times New Roman" w:hAnsi="Times New Roman"/>
          <w:color w:val="2B2A29"/>
          <w:spacing w:val="-3"/>
          <w:sz w:val="22"/>
        </w:rPr>
        <w:t xml:space="preserve"> </w:t>
      </w:r>
      <w:r>
        <w:rPr>
          <w:rFonts w:ascii="Times New Roman" w:hAnsi="Times New Roman"/>
          <w:color w:val="2B2A29"/>
          <w:sz w:val="22"/>
        </w:rPr>
        <w:t>=</w:t>
      </w:r>
      <w:r>
        <w:rPr>
          <w:rFonts w:ascii="Times New Roman" w:hAnsi="Times New Roman"/>
          <w:color w:val="2B2A29"/>
          <w:spacing w:val="-4"/>
          <w:sz w:val="22"/>
        </w:rPr>
        <w:t xml:space="preserve"> </w:t>
      </w:r>
      <w:r>
        <w:rPr>
          <w:rFonts w:ascii="Times New Roman" w:hAnsi="Times New Roman"/>
          <w:color w:val="2B2A29"/>
          <w:sz w:val="22"/>
        </w:rPr>
        <w:t>4801</w:t>
      </w:r>
    </w:p>
    <w:p>
      <w:pPr>
        <w:pStyle w:val="16"/>
        <w:numPr>
          <w:ilvl w:val="2"/>
          <w:numId w:val="1"/>
        </w:numPr>
        <w:tabs>
          <w:tab w:val="left" w:pos="1455"/>
          <w:tab w:val="left" w:pos="1456"/>
        </w:tabs>
        <w:spacing w:before="173" w:after="0" w:line="240" w:lineRule="auto"/>
        <w:ind w:left="1455" w:right="0" w:hanging="358"/>
        <w:jc w:val="left"/>
        <w:rPr>
          <w:rFonts w:ascii="Times New Roman" w:hAnsi="Times New Roman"/>
          <w:sz w:val="22"/>
        </w:rPr>
      </w:pPr>
      <w:r>
        <w:rPr>
          <w:rFonts w:ascii="Times New Roman" w:hAnsi="Times New Roman"/>
          <w:i/>
          <w:color w:val="2B2A29"/>
          <w:sz w:val="22"/>
        </w:rPr>
        <w:t>CD中音频的秒数</w:t>
      </w:r>
      <w:r>
        <w:rPr>
          <w:rFonts w:ascii="Times New Roman" w:hAnsi="Times New Roman"/>
          <w:color w:val="2B2A29"/>
          <w:sz w:val="22"/>
        </w:rPr>
        <w:t>：847×1000×1000÷176400=4801</w:t>
      </w:r>
    </w:p>
    <w:p>
      <w:r>
        <w:rPr>
          <w:rFonts w:ascii="Times New Roman" w:hAnsi="Times New Roman"/>
          <w:i/>
          <w:color w:val="2B2A29"/>
          <w:w w:val="105"/>
          <w:sz w:val="22"/>
        </w:rPr>
        <w:t>Number</w:t>
      </w:r>
      <w:r>
        <w:rPr>
          <w:rFonts w:ascii="Times New Roman" w:hAnsi="Times New Roman"/>
          <w:i/>
          <w:color w:val="2B2A29"/>
          <w:spacing w:val="-8"/>
          <w:w w:val="105"/>
          <w:sz w:val="22"/>
        </w:rPr>
        <w:t xml:space="preserve"> </w:t>
      </w:r>
      <w:r>
        <w:rPr>
          <w:rFonts w:ascii="Times New Roman" w:hAnsi="Times New Roman"/>
          <w:i/>
          <w:color w:val="2B2A29"/>
          <w:w w:val="105"/>
          <w:sz w:val="22"/>
        </w:rPr>
        <w:t>of</w:t>
      </w:r>
      <w:r>
        <w:rPr>
          <w:rFonts w:ascii="Times New Roman" w:hAnsi="Times New Roman"/>
          <w:i/>
          <w:color w:val="2B2A29"/>
          <w:spacing w:val="-8"/>
          <w:w w:val="105"/>
          <w:sz w:val="22"/>
        </w:rPr>
        <w:t xml:space="preserve"> </w:t>
      </w:r>
      <w:r>
        <w:rPr>
          <w:rFonts w:ascii="Times New Roman" w:hAnsi="Times New Roman"/>
          <w:i/>
          <w:color w:val="2B2A29"/>
          <w:w w:val="105"/>
          <w:sz w:val="22"/>
        </w:rPr>
        <w:t>minutes</w:t>
      </w:r>
      <w:r>
        <w:rPr>
          <w:rFonts w:ascii="Times New Roman" w:hAnsi="Times New Roman"/>
          <w:i/>
          <w:color w:val="2B2A29"/>
          <w:spacing w:val="-7"/>
          <w:w w:val="105"/>
          <w:sz w:val="22"/>
        </w:rPr>
        <w:t xml:space="preserve"> </w:t>
      </w:r>
      <w:r>
        <w:rPr>
          <w:rFonts w:ascii="Times New Roman" w:hAnsi="Times New Roman"/>
          <w:i/>
          <w:color w:val="2B2A29"/>
          <w:w w:val="105"/>
          <w:sz w:val="22"/>
        </w:rPr>
        <w:t>in</w:t>
      </w:r>
      <w:r>
        <w:rPr>
          <w:rFonts w:ascii="Times New Roman" w:hAnsi="Times New Roman"/>
          <w:i/>
          <w:color w:val="2B2A29"/>
          <w:spacing w:val="-8"/>
          <w:w w:val="105"/>
          <w:sz w:val="22"/>
        </w:rPr>
        <w:t xml:space="preserve"> </w:t>
      </w:r>
      <w:r>
        <w:rPr>
          <w:rFonts w:ascii="Times New Roman" w:hAnsi="Times New Roman"/>
          <w:i/>
          <w:color w:val="2B2A29"/>
          <w:w w:val="105"/>
          <w:sz w:val="22"/>
        </w:rPr>
        <w:t>an</w:t>
      </w:r>
      <w:r>
        <w:rPr>
          <w:rFonts w:ascii="Times New Roman" w:hAnsi="Times New Roman"/>
          <w:i/>
          <w:color w:val="2B2A29"/>
          <w:spacing w:val="-7"/>
          <w:w w:val="105"/>
          <w:sz w:val="22"/>
        </w:rPr>
        <w:t xml:space="preserve"> </w:t>
      </w:r>
      <w:r>
        <w:rPr>
          <w:rFonts w:ascii="Times New Roman" w:hAnsi="Times New Roman"/>
          <w:i/>
          <w:color w:val="2B2A29"/>
          <w:w w:val="105"/>
          <w:sz w:val="22"/>
        </w:rPr>
        <w:t>audio</w:t>
      </w:r>
      <w:r>
        <w:rPr>
          <w:rFonts w:ascii="Times New Roman" w:hAnsi="Times New Roman"/>
          <w:i/>
          <w:color w:val="2B2A29"/>
          <w:spacing w:val="-8"/>
          <w:w w:val="105"/>
          <w:sz w:val="22"/>
        </w:rPr>
        <w:t xml:space="preserve"> </w:t>
      </w:r>
      <w:r>
        <w:rPr>
          <w:rFonts w:ascii="Times New Roman" w:hAnsi="Times New Roman"/>
          <w:i/>
          <w:color w:val="2B2A29"/>
          <w:w w:val="105"/>
          <w:sz w:val="22"/>
        </w:rPr>
        <w:t>CD</w:t>
      </w:r>
      <w:r>
        <w:rPr>
          <w:rFonts w:ascii="Times New Roman" w:hAnsi="Times New Roman"/>
          <w:color w:val="2B2A29"/>
          <w:w w:val="105"/>
          <w:sz w:val="22"/>
        </w:rPr>
        <w:t>:</w:t>
      </w:r>
      <w:r>
        <w:rPr>
          <w:rFonts w:ascii="Times New Roman" w:hAnsi="Times New Roman"/>
          <w:color w:val="2B2A29"/>
          <w:spacing w:val="-8"/>
          <w:w w:val="105"/>
          <w:sz w:val="22"/>
        </w:rPr>
        <w:t xml:space="preserve"> </w:t>
      </w:r>
      <w:r>
        <w:rPr>
          <w:rFonts w:ascii="Times New Roman" w:hAnsi="Times New Roman"/>
          <w:color w:val="2B2A29"/>
          <w:w w:val="105"/>
          <w:sz w:val="22"/>
        </w:rPr>
        <w:t>4801</w:t>
      </w:r>
      <w:r>
        <w:rPr>
          <w:rFonts w:ascii="Times New Roman" w:hAnsi="Times New Roman"/>
          <w:color w:val="2B2A29"/>
          <w:spacing w:val="-9"/>
          <w:w w:val="105"/>
          <w:sz w:val="22"/>
        </w:rPr>
        <w:t xml:space="preserve"> </w:t>
      </w:r>
      <w:r>
        <w:rPr>
          <w:rFonts w:ascii="Times New Roman" w:hAnsi="Times New Roman"/>
          <w:color w:val="2B2A29"/>
          <w:w w:val="105"/>
          <w:sz w:val="22"/>
        </w:rPr>
        <w:t>÷</w:t>
      </w:r>
      <w:r>
        <w:rPr>
          <w:rFonts w:ascii="Times New Roman" w:hAnsi="Times New Roman"/>
          <w:color w:val="2B2A29"/>
          <w:spacing w:val="-9"/>
          <w:w w:val="105"/>
          <w:sz w:val="22"/>
        </w:rPr>
        <w:t xml:space="preserve"> </w:t>
      </w:r>
      <w:r>
        <w:rPr>
          <w:rFonts w:ascii="Times New Roman" w:hAnsi="Times New Roman"/>
          <w:color w:val="2B2A29"/>
          <w:w w:val="105"/>
          <w:sz w:val="22"/>
        </w:rPr>
        <w:t>60</w:t>
      </w:r>
      <w:r>
        <w:rPr>
          <w:rFonts w:ascii="Times New Roman" w:hAnsi="Times New Roman"/>
          <w:color w:val="2B2A29"/>
          <w:spacing w:val="-8"/>
          <w:w w:val="105"/>
          <w:sz w:val="22"/>
        </w:rPr>
        <w:t xml:space="preserve"> </w:t>
      </w:r>
      <w:r>
        <w:rPr>
          <w:rFonts w:ascii="Times New Roman" w:hAnsi="Times New Roman"/>
          <w:color w:val="2B2A29"/>
          <w:w w:val="105"/>
          <w:sz w:val="22"/>
        </w:rPr>
        <w:t>≈</w:t>
      </w:r>
      <w:r>
        <w:rPr>
          <w:rFonts w:ascii="Times New Roman" w:hAnsi="Times New Roman"/>
          <w:color w:val="2B2A29"/>
          <w:spacing w:val="-9"/>
          <w:w w:val="105"/>
          <w:sz w:val="22"/>
        </w:rPr>
        <w:t xml:space="preserve"> </w:t>
      </w:r>
      <w:r>
        <w:rPr>
          <w:rFonts w:ascii="Times New Roman" w:hAnsi="Times New Roman"/>
          <w:color w:val="2B2A29"/>
          <w:w w:val="105"/>
          <w:sz w:val="22"/>
        </w:rPr>
        <w:t>80</w:t>
      </w:r>
      <w:r>
        <w:rPr>
          <w:rFonts w:ascii="Times New Roman" w:hAnsi="Times New Roman"/>
          <w:color w:val="2B2A29"/>
          <w:spacing w:val="-9"/>
          <w:w w:val="105"/>
          <w:sz w:val="22"/>
        </w:rPr>
        <w:t xml:space="preserve"> </w:t>
      </w:r>
      <w:r>
        <w:rPr>
          <w:rFonts w:ascii="Times New Roman" w:hAnsi="Times New Roman"/>
          <w:color w:val="2B2A29"/>
          <w:w w:val="105"/>
          <w:sz w:val="22"/>
        </w:rPr>
        <w:t>minutes</w:t>
      </w:r>
    </w:p>
    <w:p>
      <w:pPr>
        <w:pStyle w:val="16"/>
        <w:numPr>
          <w:ilvl w:val="2"/>
          <w:numId w:val="1"/>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i/>
          <w:color w:val="2B2A29"/>
          <w:w w:val="105"/>
          <w:sz w:val="22"/>
        </w:rPr>
        <w:t>音频CD的分钟数</w:t>
      </w:r>
      <w:r>
        <w:rPr>
          <w:rFonts w:ascii="Times New Roman" w:hAnsi="Times New Roman"/>
          <w:color w:val="2B2A29"/>
          <w:w w:val="105"/>
          <w:sz w:val="22"/>
        </w:rPr>
        <w:t>：4801÷60≈80</w:t>
      </w:r>
      <w:r>
        <w:rPr>
          <w:rFonts w:ascii="Times New Roman" w:hAnsi="Times New Roman"/>
          <w:i/>
          <w:color w:val="2B2A29"/>
          <w:w w:val="105"/>
          <w:sz w:val="22"/>
        </w:rPr>
        <w:t>分钟</w:t>
      </w:r>
    </w:p>
    <w:p>
      <w:r>
        <w:rPr>
          <w:color w:val="2B2A29"/>
          <w:w w:val="105"/>
        </w:rPr>
        <w:t>This</w:t>
      </w:r>
      <w:r>
        <w:rPr>
          <w:color w:val="2B2A29"/>
          <w:spacing w:val="-4"/>
          <w:w w:val="105"/>
        </w:rPr>
        <w:t xml:space="preserve"> </w:t>
      </w:r>
      <w:r>
        <w:rPr>
          <w:color w:val="2B2A29"/>
          <w:w w:val="105"/>
        </w:rPr>
        <w:t>calculation</w:t>
      </w:r>
      <w:r>
        <w:rPr>
          <w:color w:val="2B2A29"/>
          <w:spacing w:val="-3"/>
          <w:w w:val="105"/>
        </w:rPr>
        <w:t xml:space="preserve"> </w:t>
      </w:r>
      <w:r>
        <w:rPr>
          <w:color w:val="2B2A29"/>
          <w:w w:val="105"/>
        </w:rPr>
        <w:t>shows</w:t>
      </w:r>
      <w:r>
        <w:rPr>
          <w:color w:val="2B2A29"/>
          <w:spacing w:val="-3"/>
          <w:w w:val="105"/>
        </w:rPr>
        <w:t xml:space="preserve"> </w:t>
      </w:r>
      <w:r>
        <w:rPr>
          <w:color w:val="2B2A29"/>
          <w:w w:val="105"/>
        </w:rPr>
        <w:t>how</w:t>
      </w:r>
      <w:r>
        <w:rPr>
          <w:color w:val="2B2A29"/>
          <w:spacing w:val="-3"/>
          <w:w w:val="105"/>
        </w:rPr>
        <w:t xml:space="preserve"> </w:t>
      </w:r>
      <w:r>
        <w:rPr>
          <w:color w:val="2B2A29"/>
          <w:w w:val="105"/>
        </w:rPr>
        <w:t>a</w:t>
      </w:r>
      <w:r>
        <w:rPr>
          <w:color w:val="2B2A29"/>
          <w:spacing w:val="-3"/>
          <w:w w:val="105"/>
        </w:rPr>
        <w:t xml:space="preserve"> </w:t>
      </w:r>
      <w:r>
        <w:rPr>
          <w:color w:val="2B2A29"/>
          <w:w w:val="105"/>
        </w:rPr>
        <w:t>CD</w:t>
      </w:r>
      <w:r>
        <w:rPr>
          <w:color w:val="2B2A29"/>
          <w:spacing w:val="-3"/>
          <w:w w:val="105"/>
        </w:rPr>
        <w:t xml:space="preserve"> </w:t>
      </w:r>
      <w:r>
        <w:rPr>
          <w:color w:val="2B2A29"/>
          <w:w w:val="105"/>
        </w:rPr>
        <w:t>can</w:t>
      </w:r>
      <w:r>
        <w:rPr>
          <w:color w:val="2B2A29"/>
          <w:spacing w:val="-3"/>
          <w:w w:val="105"/>
        </w:rPr>
        <w:t xml:space="preserve"> </w:t>
      </w:r>
      <w:r>
        <w:rPr>
          <w:color w:val="2B2A29"/>
          <w:w w:val="105"/>
        </w:rPr>
        <w:t>hold</w:t>
      </w:r>
      <w:r>
        <w:rPr>
          <w:color w:val="2B2A29"/>
          <w:spacing w:val="-3"/>
          <w:w w:val="105"/>
        </w:rPr>
        <w:t xml:space="preserve"> </w:t>
      </w:r>
      <w:r>
        <w:rPr>
          <w:color w:val="2B2A29"/>
          <w:w w:val="105"/>
        </w:rPr>
        <w:t>80</w:t>
      </w:r>
      <w:r>
        <w:rPr>
          <w:color w:val="2B2A29"/>
          <w:spacing w:val="-3"/>
          <w:w w:val="105"/>
        </w:rPr>
        <w:t xml:space="preserve"> </w:t>
      </w:r>
      <w:r>
        <w:rPr>
          <w:color w:val="2B2A29"/>
          <w:w w:val="105"/>
        </w:rPr>
        <w:t>minutes</w:t>
      </w:r>
      <w:r>
        <w:rPr>
          <w:color w:val="2B2A29"/>
          <w:spacing w:val="-3"/>
          <w:w w:val="105"/>
        </w:rPr>
        <w:t xml:space="preserve"> </w:t>
      </w:r>
      <w:r>
        <w:rPr>
          <w:color w:val="2B2A29"/>
          <w:w w:val="105"/>
        </w:rPr>
        <w:t>of</w:t>
      </w:r>
      <w:r>
        <w:rPr>
          <w:color w:val="2B2A29"/>
          <w:spacing w:val="-3"/>
          <w:w w:val="105"/>
        </w:rPr>
        <w:t xml:space="preserve"> </w:t>
      </w:r>
      <w:r>
        <w:rPr>
          <w:color w:val="2B2A29"/>
          <w:w w:val="105"/>
        </w:rPr>
        <w:t>audio</w:t>
      </w:r>
      <w:r>
        <w:rPr>
          <w:color w:val="2B2A29"/>
          <w:spacing w:val="-3"/>
          <w:w w:val="105"/>
        </w:rPr>
        <w:t xml:space="preserve"> </w:t>
      </w:r>
      <w:r>
        <w:rPr>
          <w:color w:val="2B2A29"/>
          <w:w w:val="105"/>
        </w:rPr>
        <w:t>using</w:t>
      </w:r>
      <w:r>
        <w:rPr>
          <w:color w:val="2B2A29"/>
          <w:spacing w:val="-3"/>
          <w:w w:val="105"/>
        </w:rPr>
        <w:t xml:space="preserve"> </w:t>
      </w:r>
      <w:r>
        <w:rPr>
          <w:color w:val="2B2A29"/>
          <w:w w:val="105"/>
        </w:rPr>
        <w:t>a</w:t>
      </w:r>
      <w:r>
        <w:rPr>
          <w:color w:val="2B2A29"/>
          <w:spacing w:val="-3"/>
          <w:w w:val="105"/>
        </w:rPr>
        <w:t xml:space="preserve"> </w:t>
      </w:r>
      <w:r>
        <w:rPr>
          <w:color w:val="2B2A29"/>
          <w:w w:val="105"/>
        </w:rPr>
        <w:t>digital</w:t>
      </w:r>
      <w:r>
        <w:rPr>
          <w:color w:val="2B2A29"/>
          <w:spacing w:val="-3"/>
          <w:w w:val="105"/>
        </w:rPr>
        <w:t xml:space="preserve"> </w:t>
      </w:r>
      <w:r>
        <w:rPr>
          <w:color w:val="2B2A29"/>
          <w:w w:val="105"/>
        </w:rPr>
        <w:t>audio</w:t>
      </w:r>
      <w:r>
        <w:rPr>
          <w:color w:val="2B2A29"/>
          <w:spacing w:val="-55"/>
          <w:w w:val="105"/>
        </w:rPr>
        <w:t xml:space="preserve"> </w:t>
      </w:r>
      <w:r>
        <w:rPr>
          <w:color w:val="2B2A29"/>
          <w:w w:val="110"/>
        </w:rPr>
        <w:t>encoding</w:t>
      </w:r>
      <w:r>
        <w:rPr>
          <w:color w:val="2B2A29"/>
          <w:spacing w:val="-16"/>
          <w:w w:val="110"/>
        </w:rPr>
        <w:t xml:space="preserve"> </w:t>
      </w:r>
      <w:r>
        <w:rPr>
          <w:color w:val="2B2A29"/>
          <w:w w:val="110"/>
        </w:rPr>
        <w:t>mechanism.</w:t>
      </w:r>
    </w:p>
    <w:p>
      <w:pPr>
        <w:pStyle w:val="11"/>
        <w:spacing w:before="188" w:line="304" w:lineRule="auto"/>
        <w:ind w:left="519" w:firstLine="359"/>
      </w:pPr>
      <w:r>
        <w:rPr>
          <w:color w:val="2B2A29"/>
          <w:w w:val="105"/>
        </w:rPr>
        <w:t>该计算显示</w:t>
      </w:r>
      <w:r>
        <w:rPr>
          <w:color w:val="2B2A29"/>
          <w:spacing w:val="-3"/>
          <w:w w:val="105"/>
        </w:rPr>
        <w:t>了</w:t>
      </w:r>
      <w:r>
        <w:rPr>
          <w:color w:val="2B2A29"/>
          <w:w w:val="105"/>
        </w:rPr>
        <w:t>CD如何使用数字</w:t>
      </w:r>
      <w:r>
        <w:rPr>
          <w:color w:val="2B2A29"/>
          <w:spacing w:val="-3"/>
          <w:w w:val="105"/>
        </w:rPr>
        <w:t>音频</w:t>
      </w:r>
      <w:r>
        <w:rPr>
          <w:color w:val="2B2A29"/>
          <w:w w:val="110"/>
        </w:rPr>
        <w:t>编码机制</w:t>
      </w:r>
      <w:r>
        <w:rPr>
          <w:color w:val="2B2A29"/>
          <w:w w:val="105"/>
        </w:rPr>
        <w:t>保存80分钟的音频</w:t>
      </w:r>
      <w:r>
        <w:rPr>
          <w:color w:val="2B2A29"/>
          <w:w w:val="110"/>
        </w:rPr>
        <w:t>。</w:t>
      </w:r>
    </w:p>
    <w:p>
      <w:pPr>
        <w:spacing w:after="0" w:line="304" w:lineRule="auto"/>
        <w:sectPr>
          <w:pgSz w:w="10080" w:h="14400"/>
          <w:pgMar w:top="1260" w:right="560" w:bottom="1260" w:left="560" w:header="1037" w:footer="1070" w:gutter="0"/>
          <w:cols w:space="720" w:num="1"/>
        </w:sectPr>
      </w:pPr>
    </w:p>
    <w:p>
      <w:pPr>
        <w:pStyle w:val="11"/>
        <w:rPr>
          <w:sz w:val="10"/>
        </w:rPr>
      </w:pPr>
    </w:p>
    <w:p>
      <w:r>
        <w:rPr>
          <w:color w:val="2B2A29"/>
          <w:w w:val="80"/>
        </w:rPr>
        <w:t>Why</w:t>
      </w:r>
      <w:r>
        <w:rPr>
          <w:color w:val="2B2A29"/>
          <w:spacing w:val="36"/>
          <w:w w:val="80"/>
        </w:rPr>
        <w:t xml:space="preserve"> </w:t>
      </w:r>
      <w:r>
        <w:rPr>
          <w:color w:val="2B2A29"/>
          <w:w w:val="80"/>
        </w:rPr>
        <w:t>Binary</w:t>
      </w:r>
      <w:r>
        <w:rPr>
          <w:color w:val="2B2A29"/>
          <w:spacing w:val="37"/>
          <w:w w:val="80"/>
        </w:rPr>
        <w:t xml:space="preserve"> </w:t>
      </w:r>
      <w:r>
        <w:rPr>
          <w:color w:val="2B2A29"/>
          <w:w w:val="80"/>
        </w:rPr>
        <w:t>and</w:t>
      </w:r>
      <w:r>
        <w:rPr>
          <w:color w:val="2B2A29"/>
          <w:spacing w:val="36"/>
          <w:w w:val="80"/>
        </w:rPr>
        <w:t xml:space="preserve"> </w:t>
      </w:r>
      <w:r>
        <w:rPr>
          <w:color w:val="2B2A29"/>
          <w:w w:val="80"/>
        </w:rPr>
        <w:t>Hexadecimal</w:t>
      </w:r>
      <w:r>
        <w:rPr>
          <w:color w:val="2B2A29"/>
          <w:spacing w:val="37"/>
          <w:w w:val="80"/>
        </w:rPr>
        <w:t xml:space="preserve"> </w:t>
      </w:r>
      <w:r>
        <w:rPr>
          <w:color w:val="2B2A29"/>
          <w:w w:val="80"/>
        </w:rPr>
        <w:t>Values?</w:t>
      </w:r>
    </w:p>
    <w:p>
      <w:pPr>
        <w:pStyle w:val="7"/>
        <w:spacing w:before="107"/>
      </w:pPr>
      <w:bookmarkStart w:id="14" w:name="_bookmark13"/>
      <w:bookmarkEnd w:id="14"/>
      <w:r>
        <w:rPr>
          <w:color w:val="2B2A29"/>
          <w:w w:val="80"/>
        </w:rPr>
        <w:t>为什么</w:t>
      </w:r>
      <w:r>
        <w:rPr>
          <w:color w:val="2B2A29"/>
          <w:spacing w:val="36"/>
          <w:w w:val="80"/>
        </w:rPr>
        <w:t>选择</w:t>
      </w:r>
      <w:r>
        <w:rPr>
          <w:color w:val="2B2A29"/>
          <w:w w:val="80"/>
        </w:rPr>
        <w:t>二进制和十六进制值？</w:t>
      </w:r>
    </w:p>
    <w:p>
      <w:r>
        <w:rPr>
          <w:color w:val="2B2A29"/>
          <w:w w:val="105"/>
        </w:rPr>
        <w:t>Computers work with binary values, which are just 0s and 1s. You are probably</w:t>
      </w:r>
      <w:r>
        <w:rPr>
          <w:color w:val="2B2A29"/>
          <w:spacing w:val="1"/>
          <w:w w:val="105"/>
        </w:rPr>
        <w:t xml:space="preserve"> </w:t>
      </w:r>
      <w:r>
        <w:rPr>
          <w:color w:val="2B2A29"/>
          <w:w w:val="105"/>
        </w:rPr>
        <w:t>wondering</w:t>
      </w:r>
      <w:r>
        <w:rPr>
          <w:color w:val="2B2A29"/>
          <w:spacing w:val="-4"/>
          <w:w w:val="105"/>
        </w:rPr>
        <w:t xml:space="preserve"> </w:t>
      </w:r>
      <w:r>
        <w:rPr>
          <w:color w:val="2B2A29"/>
          <w:w w:val="105"/>
        </w:rPr>
        <w:t>why</w:t>
      </w:r>
      <w:r>
        <w:rPr>
          <w:color w:val="2B2A29"/>
          <w:spacing w:val="-4"/>
          <w:w w:val="105"/>
        </w:rPr>
        <w:t xml:space="preserve"> </w:t>
      </w:r>
      <w:r>
        <w:rPr>
          <w:color w:val="2B2A29"/>
          <w:w w:val="105"/>
        </w:rPr>
        <w:t>that</w:t>
      </w:r>
      <w:r>
        <w:rPr>
          <w:color w:val="2B2A29"/>
          <w:spacing w:val="-4"/>
          <w:w w:val="105"/>
        </w:rPr>
        <w:t xml:space="preserve"> </w:t>
      </w:r>
      <w:r>
        <w:rPr>
          <w:color w:val="2B2A29"/>
          <w:w w:val="105"/>
        </w:rPr>
        <w:t>is.</w:t>
      </w:r>
      <w:r>
        <w:rPr>
          <w:color w:val="2B2A29"/>
          <w:spacing w:val="-4"/>
          <w:w w:val="105"/>
        </w:rPr>
        <w:t xml:space="preserve"> </w:t>
      </w:r>
      <w:r>
        <w:rPr>
          <w:color w:val="2B2A29"/>
          <w:w w:val="105"/>
        </w:rPr>
        <w:t>What’s</w:t>
      </w:r>
      <w:r>
        <w:rPr>
          <w:color w:val="2B2A29"/>
          <w:spacing w:val="-4"/>
          <w:w w:val="105"/>
        </w:rPr>
        <w:t xml:space="preserve"> </w:t>
      </w:r>
      <w:r>
        <w:rPr>
          <w:color w:val="2B2A29"/>
          <w:w w:val="105"/>
        </w:rPr>
        <w:t>so</w:t>
      </w:r>
      <w:r>
        <w:rPr>
          <w:color w:val="2B2A29"/>
          <w:spacing w:val="-4"/>
          <w:w w:val="105"/>
        </w:rPr>
        <w:t xml:space="preserve"> </w:t>
      </w:r>
      <w:r>
        <w:rPr>
          <w:color w:val="2B2A29"/>
          <w:w w:val="105"/>
        </w:rPr>
        <w:t>special</w:t>
      </w:r>
      <w:r>
        <w:rPr>
          <w:color w:val="2B2A29"/>
          <w:spacing w:val="-4"/>
          <w:w w:val="105"/>
        </w:rPr>
        <w:t xml:space="preserve"> </w:t>
      </w:r>
      <w:r>
        <w:rPr>
          <w:color w:val="2B2A29"/>
          <w:w w:val="105"/>
        </w:rPr>
        <w:t>about</w:t>
      </w:r>
      <w:r>
        <w:rPr>
          <w:color w:val="2B2A29"/>
          <w:spacing w:val="-4"/>
          <w:w w:val="105"/>
        </w:rPr>
        <w:t xml:space="preserve"> </w:t>
      </w:r>
      <w:r>
        <w:rPr>
          <w:color w:val="2B2A29"/>
          <w:w w:val="105"/>
        </w:rPr>
        <w:t>binary,</w:t>
      </w:r>
      <w:r>
        <w:rPr>
          <w:color w:val="2B2A29"/>
          <w:spacing w:val="-4"/>
          <w:w w:val="105"/>
        </w:rPr>
        <w:t xml:space="preserve"> </w:t>
      </w:r>
      <w:r>
        <w:rPr>
          <w:color w:val="2B2A29"/>
          <w:w w:val="105"/>
        </w:rPr>
        <w:t>and</w:t>
      </w:r>
      <w:r>
        <w:rPr>
          <w:color w:val="2B2A29"/>
          <w:spacing w:val="-4"/>
          <w:w w:val="105"/>
        </w:rPr>
        <w:t xml:space="preserve"> </w:t>
      </w:r>
      <w:r>
        <w:rPr>
          <w:color w:val="2B2A29"/>
          <w:w w:val="105"/>
        </w:rPr>
        <w:t>why</w:t>
      </w:r>
      <w:r>
        <w:rPr>
          <w:color w:val="2B2A29"/>
          <w:spacing w:val="-4"/>
          <w:w w:val="105"/>
        </w:rPr>
        <w:t xml:space="preserve"> </w:t>
      </w:r>
      <w:r>
        <w:rPr>
          <w:color w:val="2B2A29"/>
          <w:w w:val="105"/>
        </w:rPr>
        <w:t>not</w:t>
      </w:r>
      <w:r>
        <w:rPr>
          <w:color w:val="2B2A29"/>
          <w:spacing w:val="-4"/>
          <w:w w:val="105"/>
        </w:rPr>
        <w:t xml:space="preserve"> </w:t>
      </w:r>
      <w:r>
        <w:rPr>
          <w:color w:val="2B2A29"/>
          <w:w w:val="105"/>
        </w:rPr>
        <w:t>ternary?</w:t>
      </w:r>
      <w:r>
        <w:rPr>
          <w:color w:val="2B2A29"/>
          <w:spacing w:val="-4"/>
          <w:w w:val="105"/>
        </w:rPr>
        <w:t xml:space="preserve"> </w:t>
      </w:r>
      <w:r>
        <w:rPr>
          <w:color w:val="2B2A29"/>
          <w:w w:val="105"/>
        </w:rPr>
        <w:t>It</w:t>
      </w:r>
      <w:r>
        <w:rPr>
          <w:color w:val="2B2A29"/>
          <w:spacing w:val="-4"/>
          <w:w w:val="105"/>
        </w:rPr>
        <w:t xml:space="preserve"> </w:t>
      </w:r>
      <w:r>
        <w:rPr>
          <w:color w:val="2B2A29"/>
          <w:w w:val="105"/>
        </w:rPr>
        <w:t>has</w:t>
      </w:r>
      <w:r>
        <w:rPr>
          <w:color w:val="2B2A29"/>
          <w:spacing w:val="-4"/>
          <w:w w:val="105"/>
        </w:rPr>
        <w:t xml:space="preserve"> </w:t>
      </w:r>
      <w:r>
        <w:rPr>
          <w:color w:val="2B2A29"/>
          <w:w w:val="105"/>
        </w:rPr>
        <w:t>to</w:t>
      </w:r>
      <w:r>
        <w:rPr>
          <w:color w:val="2B2A29"/>
          <w:spacing w:val="-4"/>
          <w:w w:val="105"/>
        </w:rPr>
        <w:t xml:space="preserve"> </w:t>
      </w:r>
      <w:r>
        <w:rPr>
          <w:color w:val="2B2A29"/>
          <w:w w:val="105"/>
        </w:rPr>
        <w:t>do</w:t>
      </w:r>
      <w:r>
        <w:rPr>
          <w:color w:val="2B2A29"/>
          <w:spacing w:val="-55"/>
          <w:w w:val="105"/>
        </w:rPr>
        <w:t xml:space="preserve"> </w:t>
      </w:r>
      <w:r>
        <w:rPr>
          <w:color w:val="2B2A29"/>
          <w:w w:val="105"/>
        </w:rPr>
        <w:t>with how</w:t>
      </w:r>
      <w:r>
        <w:rPr>
          <w:color w:val="2B2A29"/>
          <w:spacing w:val="1"/>
          <w:w w:val="105"/>
        </w:rPr>
        <w:t xml:space="preserve"> </w:t>
      </w:r>
      <w:r>
        <w:rPr>
          <w:color w:val="2B2A29"/>
          <w:w w:val="105"/>
        </w:rPr>
        <w:t>easy</w:t>
      </w:r>
      <w:r>
        <w:rPr>
          <w:color w:val="2B2A29"/>
          <w:spacing w:val="1"/>
          <w:w w:val="105"/>
        </w:rPr>
        <w:t xml:space="preserve"> </w:t>
      </w:r>
      <w:r>
        <w:rPr>
          <w:color w:val="2B2A29"/>
          <w:w w:val="105"/>
        </w:rPr>
        <w:t>it</w:t>
      </w:r>
      <w:r>
        <w:rPr>
          <w:color w:val="2B2A29"/>
          <w:spacing w:val="1"/>
          <w:w w:val="105"/>
        </w:rPr>
        <w:t xml:space="preserve"> </w:t>
      </w:r>
      <w:r>
        <w:rPr>
          <w:color w:val="2B2A29"/>
          <w:w w:val="105"/>
        </w:rPr>
        <w:t>is</w:t>
      </w:r>
      <w:r>
        <w:rPr>
          <w:color w:val="2B2A29"/>
          <w:spacing w:val="1"/>
          <w:w w:val="105"/>
        </w:rPr>
        <w:t xml:space="preserve"> </w:t>
      </w:r>
      <w:r>
        <w:rPr>
          <w:color w:val="2B2A29"/>
          <w:w w:val="105"/>
        </w:rPr>
        <w:t>to</w:t>
      </w:r>
      <w:r>
        <w:rPr>
          <w:color w:val="2B2A29"/>
          <w:spacing w:val="1"/>
          <w:w w:val="105"/>
        </w:rPr>
        <w:t xml:space="preserve"> </w:t>
      </w:r>
      <w:r>
        <w:rPr>
          <w:color w:val="2B2A29"/>
          <w:w w:val="105"/>
        </w:rPr>
        <w:t>represent these</w:t>
      </w:r>
      <w:r>
        <w:rPr>
          <w:color w:val="2B2A29"/>
          <w:spacing w:val="1"/>
          <w:w w:val="105"/>
        </w:rPr>
        <w:t xml:space="preserve"> </w:t>
      </w:r>
      <w:r>
        <w:rPr>
          <w:color w:val="2B2A29"/>
          <w:w w:val="105"/>
        </w:rPr>
        <w:t>values</w:t>
      </w:r>
      <w:r>
        <w:rPr>
          <w:color w:val="2B2A29"/>
          <w:spacing w:val="1"/>
          <w:w w:val="105"/>
        </w:rPr>
        <w:t xml:space="preserve"> </w:t>
      </w:r>
      <w:r>
        <w:rPr>
          <w:color w:val="2B2A29"/>
          <w:w w:val="105"/>
        </w:rPr>
        <w:t>in</w:t>
      </w:r>
      <w:r>
        <w:rPr>
          <w:color w:val="2B2A29"/>
          <w:spacing w:val="1"/>
          <w:w w:val="105"/>
        </w:rPr>
        <w:t xml:space="preserve"> </w:t>
      </w:r>
      <w:r>
        <w:rPr>
          <w:color w:val="2B2A29"/>
          <w:w w:val="105"/>
        </w:rPr>
        <w:t>electronic</w:t>
      </w:r>
      <w:r>
        <w:rPr>
          <w:color w:val="2B2A29"/>
          <w:spacing w:val="1"/>
          <w:w w:val="105"/>
        </w:rPr>
        <w:t xml:space="preserve"> </w:t>
      </w:r>
      <w:r>
        <w:rPr>
          <w:color w:val="2B2A29"/>
          <w:w w:val="105"/>
        </w:rPr>
        <w:t>circuits</w:t>
      </w:r>
      <w:r>
        <w:rPr>
          <w:color w:val="2B2A29"/>
          <w:spacing w:val="1"/>
          <w:w w:val="105"/>
        </w:rPr>
        <w:t xml:space="preserve"> </w:t>
      </w:r>
      <w:r>
        <w:rPr>
          <w:color w:val="2B2A29"/>
          <w:w w:val="105"/>
        </w:rPr>
        <w:t>and</w:t>
      </w:r>
      <w:r>
        <w:rPr>
          <w:color w:val="2B2A29"/>
          <w:spacing w:val="1"/>
          <w:w w:val="105"/>
        </w:rPr>
        <w:t xml:space="preserve"> </w:t>
      </w:r>
      <w:r>
        <w:rPr>
          <w:color w:val="2B2A29"/>
          <w:w w:val="105"/>
        </w:rPr>
        <w:t>storage mediums.</w:t>
      </w:r>
      <w:r>
        <w:rPr>
          <w:color w:val="2B2A29"/>
          <w:spacing w:val="1"/>
          <w:w w:val="105"/>
        </w:rPr>
        <w:t xml:space="preserve"> </w:t>
      </w:r>
      <w:r>
        <w:rPr>
          <w:color w:val="2B2A29"/>
          <w:w w:val="105"/>
        </w:rPr>
        <w:t>Binary, or two, values can be represented comparatively easily. In digital circuits, we</w:t>
      </w:r>
      <w:r>
        <w:rPr>
          <w:color w:val="2B2A29"/>
          <w:spacing w:val="1"/>
          <w:w w:val="105"/>
        </w:rPr>
        <w:t xml:space="preserve"> </w:t>
      </w:r>
      <w:r>
        <w:rPr>
          <w:color w:val="2B2A29"/>
          <w:w w:val="105"/>
        </w:rPr>
        <w:t>can</w:t>
      </w:r>
      <w:r>
        <w:rPr>
          <w:color w:val="2B2A29"/>
          <w:spacing w:val="-7"/>
          <w:w w:val="105"/>
        </w:rPr>
        <w:t xml:space="preserve"> </w:t>
      </w:r>
      <w:r>
        <w:rPr>
          <w:color w:val="2B2A29"/>
          <w:w w:val="105"/>
        </w:rPr>
        <w:t>represent</w:t>
      </w:r>
      <w:r>
        <w:rPr>
          <w:color w:val="2B2A29"/>
          <w:spacing w:val="-7"/>
          <w:w w:val="105"/>
        </w:rPr>
        <w:t xml:space="preserve"> </w:t>
      </w:r>
      <w:r>
        <w:rPr>
          <w:color w:val="2B2A29"/>
          <w:w w:val="105"/>
        </w:rPr>
        <w:t>1</w:t>
      </w:r>
      <w:r>
        <w:rPr>
          <w:color w:val="2B2A29"/>
          <w:spacing w:val="-6"/>
          <w:w w:val="105"/>
        </w:rPr>
        <w:t xml:space="preserve"> </w:t>
      </w:r>
      <w:r>
        <w:rPr>
          <w:color w:val="2B2A29"/>
          <w:w w:val="105"/>
        </w:rPr>
        <w:t>with</w:t>
      </w:r>
      <w:r>
        <w:rPr>
          <w:color w:val="2B2A29"/>
          <w:spacing w:val="-7"/>
          <w:w w:val="105"/>
        </w:rPr>
        <w:t xml:space="preserve"> </w:t>
      </w:r>
      <w:r>
        <w:rPr>
          <w:color w:val="2B2A29"/>
          <w:w w:val="105"/>
        </w:rPr>
        <w:t>a</w:t>
      </w:r>
      <w:r>
        <w:rPr>
          <w:color w:val="2B2A29"/>
          <w:spacing w:val="-6"/>
          <w:w w:val="105"/>
        </w:rPr>
        <w:t xml:space="preserve"> </w:t>
      </w:r>
      <w:r>
        <w:rPr>
          <w:color w:val="2B2A29"/>
          <w:w w:val="105"/>
        </w:rPr>
        <w:t>positive</w:t>
      </w:r>
      <w:r>
        <w:rPr>
          <w:color w:val="2B2A29"/>
          <w:spacing w:val="-7"/>
          <w:w w:val="105"/>
        </w:rPr>
        <w:t xml:space="preserve"> </w:t>
      </w:r>
      <w:r>
        <w:rPr>
          <w:color w:val="2B2A29"/>
          <w:w w:val="105"/>
        </w:rPr>
        <w:t>voltage</w:t>
      </w:r>
      <w:r>
        <w:rPr>
          <w:color w:val="2B2A29"/>
          <w:spacing w:val="-6"/>
          <w:w w:val="105"/>
        </w:rPr>
        <w:t xml:space="preserve"> </w:t>
      </w:r>
      <w:r>
        <w:rPr>
          <w:color w:val="2B2A29"/>
          <w:w w:val="105"/>
        </w:rPr>
        <w:t>at</w:t>
      </w:r>
      <w:r>
        <w:rPr>
          <w:color w:val="2B2A29"/>
          <w:spacing w:val="-7"/>
          <w:w w:val="105"/>
        </w:rPr>
        <w:t xml:space="preserve"> </w:t>
      </w:r>
      <w:r>
        <w:rPr>
          <w:color w:val="2B2A29"/>
          <w:w w:val="105"/>
        </w:rPr>
        <w:t>some</w:t>
      </w:r>
      <w:r>
        <w:rPr>
          <w:color w:val="2B2A29"/>
          <w:spacing w:val="-7"/>
          <w:w w:val="105"/>
        </w:rPr>
        <w:t xml:space="preserve"> </w:t>
      </w:r>
      <w:r>
        <w:rPr>
          <w:color w:val="2B2A29"/>
          <w:w w:val="105"/>
        </w:rPr>
        <w:t>pin</w:t>
      </w:r>
      <w:r>
        <w:rPr>
          <w:color w:val="2B2A29"/>
          <w:spacing w:val="-6"/>
          <w:w w:val="105"/>
        </w:rPr>
        <w:t xml:space="preserve"> </w:t>
      </w:r>
      <w:r>
        <w:rPr>
          <w:color w:val="2B2A29"/>
          <w:w w:val="105"/>
        </w:rPr>
        <w:t>or</w:t>
      </w:r>
      <w:r>
        <w:rPr>
          <w:color w:val="2B2A29"/>
          <w:spacing w:val="-7"/>
          <w:w w:val="105"/>
        </w:rPr>
        <w:t xml:space="preserve"> </w:t>
      </w:r>
      <w:r>
        <w:rPr>
          <w:color w:val="2B2A29"/>
          <w:w w:val="105"/>
        </w:rPr>
        <w:t>else</w:t>
      </w:r>
      <w:r>
        <w:rPr>
          <w:color w:val="2B2A29"/>
          <w:spacing w:val="-6"/>
          <w:w w:val="105"/>
        </w:rPr>
        <w:t xml:space="preserve"> </w:t>
      </w:r>
      <w:r>
        <w:rPr>
          <w:color w:val="2B2A29"/>
          <w:w w:val="105"/>
        </w:rPr>
        <w:t>0,</w:t>
      </w:r>
      <w:r>
        <w:rPr>
          <w:color w:val="2B2A29"/>
          <w:spacing w:val="-7"/>
          <w:w w:val="105"/>
        </w:rPr>
        <w:t xml:space="preserve"> </w:t>
      </w:r>
      <w:r>
        <w:rPr>
          <w:color w:val="2B2A29"/>
          <w:w w:val="105"/>
        </w:rPr>
        <w:t>if</w:t>
      </w:r>
      <w:r>
        <w:rPr>
          <w:color w:val="2B2A29"/>
          <w:spacing w:val="-6"/>
          <w:w w:val="105"/>
        </w:rPr>
        <w:t xml:space="preserve"> </w:t>
      </w:r>
      <w:r>
        <w:rPr>
          <w:color w:val="2B2A29"/>
          <w:w w:val="105"/>
        </w:rPr>
        <w:t>we</w:t>
      </w:r>
      <w:r>
        <w:rPr>
          <w:color w:val="2B2A29"/>
          <w:spacing w:val="-7"/>
          <w:w w:val="105"/>
        </w:rPr>
        <w:t xml:space="preserve"> </w:t>
      </w:r>
      <w:r>
        <w:rPr>
          <w:color w:val="2B2A29"/>
          <w:w w:val="105"/>
        </w:rPr>
        <w:t>can’t</w:t>
      </w:r>
      <w:r>
        <w:rPr>
          <w:color w:val="2B2A29"/>
          <w:spacing w:val="-6"/>
          <w:w w:val="105"/>
        </w:rPr>
        <w:t xml:space="preserve"> </w:t>
      </w:r>
      <w:r>
        <w:rPr>
          <w:color w:val="2B2A29"/>
          <w:w w:val="105"/>
        </w:rPr>
        <w:t>detect</w:t>
      </w:r>
      <w:r>
        <w:rPr>
          <w:color w:val="2B2A29"/>
          <w:spacing w:val="-7"/>
          <w:w w:val="105"/>
        </w:rPr>
        <w:t xml:space="preserve"> </w:t>
      </w:r>
      <w:r>
        <w:rPr>
          <w:color w:val="2B2A29"/>
          <w:w w:val="105"/>
        </w:rPr>
        <w:t>a</w:t>
      </w:r>
      <w:r>
        <w:rPr>
          <w:color w:val="2B2A29"/>
          <w:spacing w:val="-7"/>
          <w:w w:val="105"/>
        </w:rPr>
        <w:t xml:space="preserve"> </w:t>
      </w:r>
      <w:r>
        <w:rPr>
          <w:color w:val="2B2A29"/>
          <w:w w:val="105"/>
        </w:rPr>
        <w:t>voltage there.</w:t>
      </w:r>
      <w:r>
        <w:rPr>
          <w:color w:val="2B2A29"/>
          <w:spacing w:val="-6"/>
          <w:w w:val="105"/>
        </w:rPr>
        <w:t xml:space="preserve"> </w:t>
      </w:r>
      <w:r>
        <w:rPr>
          <w:color w:val="2B2A29"/>
          <w:w w:val="105"/>
        </w:rPr>
        <w:t>If</w:t>
      </w:r>
      <w:r>
        <w:rPr>
          <w:color w:val="2B2A29"/>
          <w:spacing w:val="-6"/>
          <w:w w:val="105"/>
        </w:rPr>
        <w:t xml:space="preserve"> </w:t>
      </w:r>
      <w:r>
        <w:rPr>
          <w:color w:val="2B2A29"/>
          <w:w w:val="105"/>
        </w:rPr>
        <w:t>you</w:t>
      </w:r>
      <w:r>
        <w:rPr>
          <w:color w:val="2B2A29"/>
          <w:spacing w:val="-6"/>
          <w:w w:val="105"/>
        </w:rPr>
        <w:t xml:space="preserve"> </w:t>
      </w:r>
      <w:r>
        <w:rPr>
          <w:color w:val="2B2A29"/>
          <w:w w:val="105"/>
        </w:rPr>
        <w:t>think</w:t>
      </w:r>
      <w:r>
        <w:rPr>
          <w:color w:val="2B2A29"/>
          <w:spacing w:val="-5"/>
          <w:w w:val="105"/>
        </w:rPr>
        <w:t xml:space="preserve"> </w:t>
      </w:r>
      <w:r>
        <w:rPr>
          <w:color w:val="2B2A29"/>
          <w:w w:val="105"/>
        </w:rPr>
        <w:t>of</w:t>
      </w:r>
      <w:r>
        <w:rPr>
          <w:color w:val="2B2A29"/>
          <w:spacing w:val="-6"/>
          <w:w w:val="105"/>
        </w:rPr>
        <w:t xml:space="preserve"> </w:t>
      </w:r>
      <w:r>
        <w:rPr>
          <w:color w:val="2B2A29"/>
          <w:w w:val="105"/>
        </w:rPr>
        <w:t>an</w:t>
      </w:r>
      <w:r>
        <w:rPr>
          <w:color w:val="2B2A29"/>
          <w:spacing w:val="-6"/>
          <w:w w:val="105"/>
        </w:rPr>
        <w:t xml:space="preserve"> </w:t>
      </w:r>
      <w:r>
        <w:rPr>
          <w:color w:val="2B2A29"/>
          <w:w w:val="105"/>
        </w:rPr>
        <w:t>optical</w:t>
      </w:r>
      <w:r>
        <w:rPr>
          <w:color w:val="2B2A29"/>
          <w:spacing w:val="-5"/>
          <w:w w:val="105"/>
        </w:rPr>
        <w:t xml:space="preserve"> </w:t>
      </w:r>
      <w:r>
        <w:rPr>
          <w:color w:val="2B2A29"/>
          <w:w w:val="105"/>
        </w:rPr>
        <w:t>storage</w:t>
      </w:r>
      <w:r>
        <w:rPr>
          <w:color w:val="2B2A29"/>
          <w:spacing w:val="-6"/>
          <w:w w:val="105"/>
        </w:rPr>
        <w:t xml:space="preserve"> </w:t>
      </w:r>
      <w:r>
        <w:rPr>
          <w:color w:val="2B2A29"/>
          <w:w w:val="105"/>
        </w:rPr>
        <w:t>disc</w:t>
      </w:r>
      <w:r>
        <w:rPr>
          <w:color w:val="2B2A29"/>
          <w:spacing w:val="-6"/>
          <w:w w:val="105"/>
        </w:rPr>
        <w:t xml:space="preserve"> </w:t>
      </w:r>
      <w:r>
        <w:rPr>
          <w:color w:val="2B2A29"/>
          <w:w w:val="105"/>
        </w:rPr>
        <w:t>such</w:t>
      </w:r>
      <w:r>
        <w:rPr>
          <w:color w:val="2B2A29"/>
          <w:spacing w:val="-5"/>
          <w:w w:val="105"/>
        </w:rPr>
        <w:t xml:space="preserve"> </w:t>
      </w:r>
      <w:r>
        <w:rPr>
          <w:color w:val="2B2A29"/>
          <w:w w:val="105"/>
        </w:rPr>
        <w:t>as</w:t>
      </w:r>
      <w:r>
        <w:rPr>
          <w:color w:val="2B2A29"/>
          <w:spacing w:val="-6"/>
          <w:w w:val="105"/>
        </w:rPr>
        <w:t xml:space="preserve"> </w:t>
      </w:r>
      <w:r>
        <w:rPr>
          <w:color w:val="2B2A29"/>
          <w:w w:val="105"/>
        </w:rPr>
        <w:t>a</w:t>
      </w:r>
      <w:r>
        <w:rPr>
          <w:color w:val="2B2A29"/>
          <w:spacing w:val="-6"/>
          <w:w w:val="105"/>
        </w:rPr>
        <w:t xml:space="preserve"> </w:t>
      </w:r>
      <w:r>
        <w:rPr>
          <w:color w:val="2B2A29"/>
          <w:w w:val="105"/>
        </w:rPr>
        <w:t>CD,</w:t>
      </w:r>
      <w:r>
        <w:rPr>
          <w:color w:val="2B2A29"/>
          <w:spacing w:val="-5"/>
          <w:w w:val="105"/>
        </w:rPr>
        <w:t xml:space="preserve"> </w:t>
      </w:r>
      <w:r>
        <w:rPr>
          <w:color w:val="2B2A29"/>
          <w:w w:val="105"/>
        </w:rPr>
        <w:t>it</w:t>
      </w:r>
      <w:r>
        <w:rPr>
          <w:color w:val="2B2A29"/>
          <w:spacing w:val="-6"/>
          <w:w w:val="105"/>
        </w:rPr>
        <w:t xml:space="preserve"> </w:t>
      </w:r>
      <w:r>
        <w:rPr>
          <w:color w:val="2B2A29"/>
          <w:w w:val="105"/>
        </w:rPr>
        <w:t>is</w:t>
      </w:r>
      <w:r>
        <w:rPr>
          <w:color w:val="2B2A29"/>
          <w:spacing w:val="-6"/>
          <w:w w:val="105"/>
        </w:rPr>
        <w:t xml:space="preserve"> </w:t>
      </w:r>
      <w:r>
        <w:rPr>
          <w:color w:val="2B2A29"/>
          <w:w w:val="105"/>
        </w:rPr>
        <w:t>simply</w:t>
      </w:r>
      <w:r>
        <w:rPr>
          <w:color w:val="2B2A29"/>
          <w:spacing w:val="-5"/>
          <w:w w:val="105"/>
        </w:rPr>
        <w:t xml:space="preserve"> </w:t>
      </w:r>
      <w:r>
        <w:rPr>
          <w:color w:val="2B2A29"/>
          <w:w w:val="105"/>
        </w:rPr>
        <w:t>how</w:t>
      </w:r>
      <w:r>
        <w:rPr>
          <w:color w:val="2B2A29"/>
          <w:spacing w:val="-6"/>
          <w:w w:val="105"/>
        </w:rPr>
        <w:t xml:space="preserve"> </w:t>
      </w:r>
      <w:r>
        <w:rPr>
          <w:color w:val="2B2A29"/>
          <w:w w:val="105"/>
        </w:rPr>
        <w:t>the</w:t>
      </w:r>
      <w:r>
        <w:rPr>
          <w:color w:val="2B2A29"/>
          <w:spacing w:val="-6"/>
          <w:w w:val="105"/>
        </w:rPr>
        <w:t xml:space="preserve"> </w:t>
      </w:r>
      <w:r>
        <w:rPr>
          <w:color w:val="2B2A29"/>
          <w:w w:val="105"/>
        </w:rPr>
        <w:t>laser</w:t>
      </w:r>
      <w:r>
        <w:rPr>
          <w:color w:val="2B2A29"/>
          <w:spacing w:val="-6"/>
          <w:w w:val="105"/>
        </w:rPr>
        <w:t xml:space="preserve"> </w:t>
      </w:r>
      <w:r>
        <w:rPr>
          <w:color w:val="2B2A29"/>
          <w:w w:val="105"/>
        </w:rPr>
        <w:t>beam</w:t>
      </w:r>
      <w:r>
        <w:rPr>
          <w:color w:val="2B2A29"/>
          <w:spacing w:val="-55"/>
          <w:w w:val="105"/>
        </w:rPr>
        <w:t xml:space="preserve"> </w:t>
      </w:r>
      <w:r>
        <w:rPr>
          <w:color w:val="2B2A29"/>
          <w:w w:val="105"/>
        </w:rPr>
        <w:t>reflects</w:t>
      </w:r>
      <w:r>
        <w:rPr>
          <w:color w:val="2B2A29"/>
          <w:spacing w:val="-12"/>
          <w:w w:val="105"/>
        </w:rPr>
        <w:t xml:space="preserve"> </w:t>
      </w:r>
      <w:r>
        <w:rPr>
          <w:color w:val="2B2A29"/>
          <w:w w:val="105"/>
        </w:rPr>
        <w:t>off</w:t>
      </w:r>
      <w:r>
        <w:rPr>
          <w:color w:val="2B2A29"/>
          <w:spacing w:val="-12"/>
          <w:w w:val="105"/>
        </w:rPr>
        <w:t xml:space="preserve"> </w:t>
      </w:r>
      <w:r>
        <w:rPr>
          <w:color w:val="2B2A29"/>
          <w:w w:val="105"/>
        </w:rPr>
        <w:t>the</w:t>
      </w:r>
      <w:r>
        <w:rPr>
          <w:color w:val="2B2A29"/>
          <w:spacing w:val="-12"/>
          <w:w w:val="105"/>
        </w:rPr>
        <w:t xml:space="preserve"> </w:t>
      </w:r>
      <w:r>
        <w:rPr>
          <w:color w:val="2B2A29"/>
          <w:w w:val="105"/>
        </w:rPr>
        <w:t>surface</w:t>
      </w:r>
      <w:r>
        <w:rPr>
          <w:color w:val="2B2A29"/>
          <w:spacing w:val="-11"/>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CD,</w:t>
      </w:r>
      <w:r>
        <w:rPr>
          <w:color w:val="2B2A29"/>
          <w:spacing w:val="-12"/>
          <w:w w:val="105"/>
        </w:rPr>
        <w:t xml:space="preserve"> </w:t>
      </w:r>
      <w:r>
        <w:rPr>
          <w:color w:val="2B2A29"/>
          <w:w w:val="105"/>
        </w:rPr>
        <w:t>such</w:t>
      </w:r>
      <w:r>
        <w:rPr>
          <w:color w:val="2B2A29"/>
          <w:spacing w:val="-11"/>
          <w:w w:val="105"/>
        </w:rPr>
        <w:t xml:space="preserve"> </w:t>
      </w:r>
      <w:r>
        <w:rPr>
          <w:color w:val="2B2A29"/>
          <w:w w:val="105"/>
        </w:rPr>
        <w:t>as</w:t>
      </w:r>
      <w:r>
        <w:rPr>
          <w:color w:val="2B2A29"/>
          <w:spacing w:val="-12"/>
          <w:w w:val="105"/>
        </w:rPr>
        <w:t xml:space="preserve"> </w:t>
      </w:r>
      <w:r>
        <w:rPr>
          <w:color w:val="2B2A29"/>
          <w:w w:val="105"/>
        </w:rPr>
        <w:t>if</w:t>
      </w:r>
      <w:r>
        <w:rPr>
          <w:color w:val="2B2A29"/>
          <w:spacing w:val="-12"/>
          <w:w w:val="105"/>
        </w:rPr>
        <w:t xml:space="preserve"> </w:t>
      </w:r>
      <w:r>
        <w:rPr>
          <w:color w:val="2B2A29"/>
          <w:w w:val="105"/>
        </w:rPr>
        <w:t>it</w:t>
      </w:r>
      <w:r>
        <w:rPr>
          <w:color w:val="2B2A29"/>
          <w:spacing w:val="-12"/>
          <w:w w:val="105"/>
        </w:rPr>
        <w:t xml:space="preserve"> </w:t>
      </w:r>
      <w:r>
        <w:rPr>
          <w:color w:val="2B2A29"/>
          <w:w w:val="105"/>
        </w:rPr>
        <w:t>reflects</w:t>
      </w:r>
      <w:r>
        <w:rPr>
          <w:color w:val="2B2A29"/>
          <w:spacing w:val="-11"/>
          <w:w w:val="105"/>
        </w:rPr>
        <w:t xml:space="preserve"> </w:t>
      </w:r>
      <w:r>
        <w:rPr>
          <w:color w:val="2B2A29"/>
          <w:w w:val="105"/>
        </w:rPr>
        <w:t>cleanly</w:t>
      </w:r>
      <w:r>
        <w:rPr>
          <w:color w:val="2B2A29"/>
          <w:spacing w:val="-12"/>
          <w:w w:val="105"/>
        </w:rPr>
        <w:t xml:space="preserve"> </w:t>
      </w:r>
      <w:r>
        <w:rPr>
          <w:color w:val="2B2A29"/>
          <w:w w:val="105"/>
        </w:rPr>
        <w:t>or</w:t>
      </w:r>
      <w:r>
        <w:rPr>
          <w:color w:val="2B2A29"/>
          <w:spacing w:val="-12"/>
          <w:w w:val="105"/>
        </w:rPr>
        <w:t xml:space="preserve"> </w:t>
      </w:r>
      <w:r>
        <w:rPr>
          <w:color w:val="2B2A29"/>
          <w:w w:val="105"/>
        </w:rPr>
        <w:t>if</w:t>
      </w:r>
      <w:r>
        <w:rPr>
          <w:color w:val="2B2A29"/>
          <w:spacing w:val="-11"/>
          <w:w w:val="105"/>
        </w:rPr>
        <w:t xml:space="preserve"> </w:t>
      </w:r>
      <w:r>
        <w:rPr>
          <w:color w:val="2B2A29"/>
          <w:w w:val="105"/>
        </w:rPr>
        <w:t>it</w:t>
      </w:r>
      <w:r>
        <w:rPr>
          <w:color w:val="2B2A29"/>
          <w:spacing w:val="-12"/>
          <w:w w:val="105"/>
        </w:rPr>
        <w:t xml:space="preserve"> </w:t>
      </w:r>
      <w:r>
        <w:rPr>
          <w:color w:val="2B2A29"/>
          <w:w w:val="105"/>
        </w:rPr>
        <w:t>hits</w:t>
      </w:r>
      <w:r>
        <w:rPr>
          <w:color w:val="2B2A29"/>
          <w:spacing w:val="-12"/>
          <w:w w:val="105"/>
        </w:rPr>
        <w:t xml:space="preserve"> </w:t>
      </w:r>
      <w:r>
        <w:rPr>
          <w:color w:val="2B2A29"/>
          <w:w w:val="105"/>
        </w:rPr>
        <w:t>a</w:t>
      </w:r>
      <w:r>
        <w:rPr>
          <w:color w:val="2B2A29"/>
          <w:spacing w:val="-12"/>
          <w:w w:val="105"/>
        </w:rPr>
        <w:t xml:space="preserve"> </w:t>
      </w:r>
      <w:r>
        <w:rPr>
          <w:color w:val="2B2A29"/>
          <w:w w:val="105"/>
        </w:rPr>
        <w:t>ridge.</w:t>
      </w:r>
      <w:r>
        <w:rPr>
          <w:color w:val="2B2A29"/>
          <w:spacing w:val="-11"/>
          <w:w w:val="105"/>
        </w:rPr>
        <w:t xml:space="preserve"> </w:t>
      </w:r>
      <w:r>
        <w:rPr>
          <w:color w:val="2B2A29"/>
          <w:w w:val="105"/>
        </w:rPr>
        <w:t>This</w:t>
      </w:r>
      <w:r>
        <w:rPr>
          <w:color w:val="2B2A29"/>
          <w:spacing w:val="-12"/>
          <w:w w:val="105"/>
        </w:rPr>
        <w:t xml:space="preserve"> </w:t>
      </w:r>
      <w:r>
        <w:rPr>
          <w:color w:val="2B2A29"/>
          <w:w w:val="105"/>
        </w:rPr>
        <w:t>clear</w:t>
      </w:r>
      <w:r>
        <w:rPr>
          <w:color w:val="2B2A29"/>
          <w:spacing w:val="-55"/>
          <w:w w:val="105"/>
        </w:rPr>
        <w:t xml:space="preserve"> </w:t>
      </w:r>
      <w:r>
        <w:rPr>
          <w:color w:val="2B2A29"/>
          <w:w w:val="105"/>
        </w:rPr>
        <w:t>difference</w:t>
      </w:r>
      <w:r>
        <w:rPr>
          <w:color w:val="2B2A29"/>
          <w:spacing w:val="-12"/>
          <w:w w:val="105"/>
        </w:rPr>
        <w:t xml:space="preserve"> </w:t>
      </w:r>
      <w:r>
        <w:rPr>
          <w:color w:val="2B2A29"/>
          <w:w w:val="105"/>
        </w:rPr>
        <w:t>in</w:t>
      </w:r>
      <w:r>
        <w:rPr>
          <w:color w:val="2B2A29"/>
          <w:spacing w:val="-11"/>
          <w:w w:val="105"/>
        </w:rPr>
        <w:t xml:space="preserve"> </w:t>
      </w:r>
      <w:r>
        <w:rPr>
          <w:color w:val="2B2A29"/>
          <w:w w:val="105"/>
        </w:rPr>
        <w:t>states</w:t>
      </w:r>
      <w:r>
        <w:rPr>
          <w:color w:val="2B2A29"/>
          <w:spacing w:val="-11"/>
          <w:w w:val="105"/>
        </w:rPr>
        <w:t xml:space="preserve"> </w:t>
      </w:r>
      <w:r>
        <w:rPr>
          <w:color w:val="2B2A29"/>
          <w:w w:val="105"/>
        </w:rPr>
        <w:t>makes</w:t>
      </w:r>
      <w:r>
        <w:rPr>
          <w:color w:val="2B2A29"/>
          <w:spacing w:val="-11"/>
          <w:w w:val="105"/>
        </w:rPr>
        <w:t xml:space="preserve"> </w:t>
      </w:r>
      <w:r>
        <w:rPr>
          <w:color w:val="2B2A29"/>
          <w:w w:val="105"/>
        </w:rPr>
        <w:t>it</w:t>
      </w:r>
      <w:r>
        <w:rPr>
          <w:color w:val="2B2A29"/>
          <w:spacing w:val="-11"/>
          <w:w w:val="105"/>
        </w:rPr>
        <w:t xml:space="preserve"> </w:t>
      </w:r>
      <w:r>
        <w:rPr>
          <w:color w:val="2B2A29"/>
          <w:w w:val="105"/>
        </w:rPr>
        <w:t>easy</w:t>
      </w:r>
      <w:r>
        <w:rPr>
          <w:color w:val="2B2A29"/>
          <w:spacing w:val="-11"/>
          <w:w w:val="105"/>
        </w:rPr>
        <w:t xml:space="preserve"> </w:t>
      </w:r>
      <w:r>
        <w:rPr>
          <w:color w:val="2B2A29"/>
          <w:w w:val="105"/>
        </w:rPr>
        <w:t>to</w:t>
      </w:r>
      <w:r>
        <w:rPr>
          <w:color w:val="2B2A29"/>
          <w:spacing w:val="-11"/>
          <w:w w:val="105"/>
        </w:rPr>
        <w:t xml:space="preserve"> </w:t>
      </w:r>
      <w:r>
        <w:rPr>
          <w:color w:val="2B2A29"/>
          <w:w w:val="105"/>
        </w:rPr>
        <w:t>represent</w:t>
      </w:r>
      <w:r>
        <w:rPr>
          <w:color w:val="2B2A29"/>
          <w:spacing w:val="-11"/>
          <w:w w:val="105"/>
        </w:rPr>
        <w:t xml:space="preserve"> </w:t>
      </w:r>
      <w:r>
        <w:rPr>
          <w:color w:val="2B2A29"/>
          <w:w w:val="105"/>
        </w:rPr>
        <w:t>binary</w:t>
      </w:r>
      <w:r>
        <w:rPr>
          <w:color w:val="2B2A29"/>
          <w:spacing w:val="-12"/>
          <w:w w:val="105"/>
        </w:rPr>
        <w:t xml:space="preserve"> </w:t>
      </w:r>
      <w:r>
        <w:rPr>
          <w:color w:val="2B2A29"/>
          <w:w w:val="105"/>
        </w:rPr>
        <w:t>values.</w:t>
      </w:r>
    </w:p>
    <w:p>
      <w:pPr>
        <w:pStyle w:val="11"/>
        <w:spacing w:before="207" w:line="304" w:lineRule="auto"/>
        <w:ind w:left="160" w:right="632"/>
      </w:pPr>
      <w:r>
        <w:rPr>
          <w:color w:val="2B2A29"/>
          <w:w w:val="105"/>
        </w:rPr>
        <w:t>计算机使用二进制值，即0和1。你可能想</w:t>
      </w:r>
      <w:r>
        <w:rPr>
          <w:color w:val="2B2A29"/>
          <w:spacing w:val="-4"/>
          <w:w w:val="105"/>
        </w:rPr>
        <w:t>知</w:t>
      </w:r>
      <w:r>
        <w:rPr>
          <w:color w:val="2B2A29"/>
          <w:w w:val="105"/>
        </w:rPr>
        <w:t>道为什么是这样。二进制有什么特别</w:t>
      </w:r>
      <w:r>
        <w:rPr>
          <w:color w:val="2B2A29"/>
          <w:spacing w:val="-4"/>
          <w:w w:val="105"/>
        </w:rPr>
        <w:t>之处</w:t>
      </w:r>
      <w:r>
        <w:rPr>
          <w:color w:val="2B2A29"/>
          <w:w w:val="105"/>
        </w:rPr>
        <w:t>，为什么不是三进制？这与在电子电路和存储介质中表示这些值有多容易有</w:t>
      </w:r>
      <w:r>
        <w:rPr>
          <w:color w:val="2B2A29"/>
          <w:spacing w:val="-4"/>
          <w:w w:val="105"/>
        </w:rPr>
        <w:t>关</w:t>
      </w:r>
      <w:r>
        <w:rPr>
          <w:color w:val="2B2A29"/>
          <w:w w:val="105"/>
        </w:rPr>
        <w:t>。二进制或两个值可以相对容易地表示。在数字电路中，如果我们无法检测</w:t>
      </w:r>
      <w:r>
        <w:rPr>
          <w:color w:val="2B2A29"/>
          <w:spacing w:val="-7"/>
          <w:w w:val="105"/>
        </w:rPr>
        <w:t>到</w:t>
      </w:r>
      <w:r>
        <w:rPr>
          <w:color w:val="2B2A29"/>
          <w:w w:val="105"/>
        </w:rPr>
        <w:t>某个引脚上的电压，</w:t>
      </w:r>
      <w:r>
        <w:rPr>
          <w:color w:val="2B2A29"/>
          <w:spacing w:val="-7"/>
          <w:w w:val="105"/>
        </w:rPr>
        <w:t>我们</w:t>
      </w:r>
      <w:r>
        <w:rPr>
          <w:color w:val="2B2A29"/>
          <w:w w:val="105"/>
        </w:rPr>
        <w:t>可以用正电压</w:t>
      </w:r>
      <w:r>
        <w:rPr>
          <w:color w:val="2B2A29"/>
          <w:spacing w:val="-6"/>
          <w:w w:val="105"/>
        </w:rPr>
        <w:t>表示</w:t>
      </w:r>
      <w:r>
        <w:rPr>
          <w:color w:val="2B2A29"/>
          <w:w w:val="105"/>
        </w:rPr>
        <w:t>1</w:t>
      </w:r>
      <w:r>
        <w:rPr>
          <w:color w:val="2B2A29"/>
          <w:spacing w:val="-6"/>
          <w:w w:val="105"/>
        </w:rPr>
        <w:t>，</w:t>
      </w:r>
      <w:r>
        <w:rPr>
          <w:color w:val="2B2A29"/>
          <w:w w:val="105"/>
        </w:rPr>
        <w:t>或者用0表示。如果你想到一</w:t>
      </w:r>
      <w:r>
        <w:rPr>
          <w:color w:val="2B2A29"/>
          <w:spacing w:val="-6"/>
          <w:w w:val="105"/>
        </w:rPr>
        <w:t>张</w:t>
      </w:r>
      <w:r>
        <w:rPr>
          <w:color w:val="2B2A29"/>
          <w:w w:val="105"/>
        </w:rPr>
        <w:t>光盘</w:t>
      </w:r>
      <w:r>
        <w:rPr>
          <w:color w:val="2B2A29"/>
          <w:spacing w:val="-6"/>
          <w:w w:val="105"/>
        </w:rPr>
        <w:t>，</w:t>
      </w:r>
      <w:r>
        <w:rPr>
          <w:color w:val="2B2A29"/>
          <w:w w:val="105"/>
        </w:rPr>
        <w:t>比如CD，那</w:t>
      </w:r>
      <w:r>
        <w:rPr>
          <w:color w:val="2B2A29"/>
          <w:spacing w:val="-6"/>
          <w:w w:val="105"/>
        </w:rPr>
        <w:t>就</w:t>
      </w:r>
      <w:r>
        <w:rPr>
          <w:color w:val="2B2A29"/>
          <w:w w:val="105"/>
        </w:rPr>
        <w:t>是激光束是如何从CD表面反射出来的，比如它反射</w:t>
      </w:r>
      <w:r>
        <w:rPr>
          <w:color w:val="2B2A29"/>
          <w:spacing w:val="-11"/>
          <w:w w:val="105"/>
        </w:rPr>
        <w:t>得很</w:t>
      </w:r>
      <w:r>
        <w:rPr>
          <w:color w:val="2B2A29"/>
          <w:w w:val="105"/>
        </w:rPr>
        <w:t>干净或者碰到</w:t>
      </w:r>
      <w:r>
        <w:rPr>
          <w:color w:val="2B2A29"/>
          <w:spacing w:val="-12"/>
          <w:w w:val="105"/>
        </w:rPr>
        <w:t>了</w:t>
      </w:r>
      <w:r>
        <w:rPr>
          <w:color w:val="2B2A29"/>
          <w:w w:val="105"/>
        </w:rPr>
        <w:t>山脊。这种状态的</w:t>
      </w:r>
      <w:r>
        <w:rPr>
          <w:color w:val="2B2A29"/>
          <w:spacing w:val="-11"/>
          <w:w w:val="105"/>
        </w:rPr>
        <w:t>明显</w:t>
      </w:r>
      <w:r>
        <w:rPr>
          <w:color w:val="2B2A29"/>
          <w:w w:val="105"/>
        </w:rPr>
        <w:t>差异使得表示二进制值变得容易。</w:t>
      </w:r>
    </w:p>
    <w:p>
      <w:r>
        <w:rPr>
          <w:color w:val="2B2A29"/>
          <w:w w:val="105"/>
        </w:rPr>
        <w:t>For example, if we decide to try a ternary value system instead, it becomes much</w:t>
      </w:r>
      <w:r>
        <w:rPr>
          <w:color w:val="2B2A29"/>
          <w:spacing w:val="1"/>
          <w:w w:val="105"/>
        </w:rPr>
        <w:t xml:space="preserve"> </w:t>
      </w:r>
      <w:r>
        <w:rPr>
          <w:color w:val="2B2A29"/>
          <w:w w:val="105"/>
        </w:rPr>
        <w:t>trickier,</w:t>
      </w:r>
      <w:r>
        <w:rPr>
          <w:color w:val="2B2A29"/>
          <w:spacing w:val="5"/>
          <w:w w:val="105"/>
        </w:rPr>
        <w:t xml:space="preserve"> </w:t>
      </w:r>
      <w:r>
        <w:rPr>
          <w:color w:val="2B2A29"/>
          <w:w w:val="105"/>
        </w:rPr>
        <w:t>because</w:t>
      </w:r>
      <w:r>
        <w:rPr>
          <w:color w:val="2B2A29"/>
          <w:spacing w:val="6"/>
          <w:w w:val="105"/>
        </w:rPr>
        <w:t xml:space="preserve"> </w:t>
      </w:r>
      <w:r>
        <w:rPr>
          <w:color w:val="2B2A29"/>
          <w:w w:val="105"/>
        </w:rPr>
        <w:t>now</w:t>
      </w:r>
      <w:r>
        <w:rPr>
          <w:color w:val="2B2A29"/>
          <w:spacing w:val="6"/>
          <w:w w:val="105"/>
        </w:rPr>
        <w:t xml:space="preserve"> </w:t>
      </w:r>
      <w:r>
        <w:rPr>
          <w:color w:val="2B2A29"/>
          <w:w w:val="105"/>
        </w:rPr>
        <w:t>we</w:t>
      </w:r>
      <w:r>
        <w:rPr>
          <w:color w:val="2B2A29"/>
          <w:spacing w:val="6"/>
          <w:w w:val="105"/>
        </w:rPr>
        <w:t xml:space="preserve"> </w:t>
      </w:r>
      <w:r>
        <w:rPr>
          <w:color w:val="2B2A29"/>
          <w:w w:val="105"/>
        </w:rPr>
        <w:t>need</w:t>
      </w:r>
      <w:r>
        <w:rPr>
          <w:color w:val="2B2A29"/>
          <w:spacing w:val="6"/>
          <w:w w:val="105"/>
        </w:rPr>
        <w:t xml:space="preserve"> </w:t>
      </w:r>
      <w:r>
        <w:rPr>
          <w:color w:val="2B2A29"/>
          <w:w w:val="105"/>
        </w:rPr>
        <w:t>to</w:t>
      </w:r>
      <w:r>
        <w:rPr>
          <w:color w:val="2B2A29"/>
          <w:spacing w:val="6"/>
          <w:w w:val="105"/>
        </w:rPr>
        <w:t xml:space="preserve"> </w:t>
      </w:r>
      <w:r>
        <w:rPr>
          <w:color w:val="2B2A29"/>
          <w:w w:val="105"/>
        </w:rPr>
        <w:t>more</w:t>
      </w:r>
      <w:r>
        <w:rPr>
          <w:color w:val="2B2A29"/>
          <w:spacing w:val="6"/>
          <w:w w:val="105"/>
        </w:rPr>
        <w:t xml:space="preserve"> </w:t>
      </w:r>
      <w:r>
        <w:rPr>
          <w:color w:val="2B2A29"/>
          <w:w w:val="105"/>
        </w:rPr>
        <w:t>precisely</w:t>
      </w:r>
      <w:r>
        <w:rPr>
          <w:color w:val="2B2A29"/>
          <w:spacing w:val="6"/>
          <w:w w:val="105"/>
        </w:rPr>
        <w:t xml:space="preserve"> </w:t>
      </w:r>
      <w:r>
        <w:rPr>
          <w:color w:val="2B2A29"/>
          <w:w w:val="105"/>
        </w:rPr>
        <w:t>measure</w:t>
      </w:r>
      <w:r>
        <w:rPr>
          <w:color w:val="2B2A29"/>
          <w:spacing w:val="6"/>
          <w:w w:val="105"/>
        </w:rPr>
        <w:t xml:space="preserve"> </w:t>
      </w:r>
      <w:r>
        <w:rPr>
          <w:color w:val="2B2A29"/>
          <w:w w:val="105"/>
        </w:rPr>
        <w:t>an</w:t>
      </w:r>
      <w:r>
        <w:rPr>
          <w:color w:val="2B2A29"/>
          <w:spacing w:val="6"/>
          <w:w w:val="105"/>
        </w:rPr>
        <w:t xml:space="preserve"> </w:t>
      </w:r>
      <w:r>
        <w:rPr>
          <w:color w:val="2B2A29"/>
          <w:w w:val="105"/>
        </w:rPr>
        <w:t>intermediate</w:t>
      </w:r>
      <w:r>
        <w:rPr>
          <w:color w:val="2B2A29"/>
          <w:spacing w:val="5"/>
          <w:w w:val="105"/>
        </w:rPr>
        <w:t xml:space="preserve"> </w:t>
      </w:r>
      <w:r>
        <w:rPr>
          <w:color w:val="2B2A29"/>
          <w:w w:val="105"/>
        </w:rPr>
        <w:t>voltage</w:t>
      </w:r>
      <w:r>
        <w:rPr>
          <w:color w:val="2B2A29"/>
          <w:spacing w:val="6"/>
          <w:w w:val="105"/>
        </w:rPr>
        <w:t xml:space="preserve"> </w:t>
      </w:r>
      <w:r>
        <w:rPr>
          <w:color w:val="2B2A29"/>
          <w:w w:val="105"/>
        </w:rPr>
        <w:t>in</w:t>
      </w:r>
      <w:r>
        <w:rPr>
          <w:color w:val="2B2A29"/>
          <w:spacing w:val="1"/>
          <w:w w:val="105"/>
        </w:rPr>
        <w:t xml:space="preserve"> </w:t>
      </w:r>
      <w:r>
        <w:rPr>
          <w:color w:val="2B2A29"/>
          <w:w w:val="105"/>
        </w:rPr>
        <w:t>a digital circuit by defining an upper/lower limit. We also have a similar complexity</w:t>
      </w:r>
      <w:r>
        <w:rPr>
          <w:color w:val="2B2A29"/>
          <w:spacing w:val="1"/>
          <w:w w:val="105"/>
        </w:rPr>
        <w:t xml:space="preserve"> </w:t>
      </w:r>
      <w:r>
        <w:rPr>
          <w:color w:val="2B2A29"/>
          <w:w w:val="105"/>
        </w:rPr>
        <w:t>for</w:t>
      </w:r>
      <w:r>
        <w:rPr>
          <w:color w:val="2B2A29"/>
          <w:spacing w:val="-4"/>
          <w:w w:val="105"/>
        </w:rPr>
        <w:t xml:space="preserve"> </w:t>
      </w:r>
      <w:r>
        <w:rPr>
          <w:color w:val="2B2A29"/>
          <w:w w:val="105"/>
        </w:rPr>
        <w:t>storage</w:t>
      </w:r>
      <w:r>
        <w:rPr>
          <w:color w:val="2B2A29"/>
          <w:spacing w:val="-4"/>
          <w:w w:val="105"/>
        </w:rPr>
        <w:t xml:space="preserve"> </w:t>
      </w:r>
      <w:r>
        <w:rPr>
          <w:color w:val="2B2A29"/>
          <w:w w:val="105"/>
        </w:rPr>
        <w:t>devices</w:t>
      </w:r>
      <w:r>
        <w:rPr>
          <w:color w:val="2B2A29"/>
          <w:spacing w:val="-4"/>
          <w:w w:val="105"/>
        </w:rPr>
        <w:t xml:space="preserve"> </w:t>
      </w:r>
      <w:r>
        <w:rPr>
          <w:color w:val="2B2A29"/>
          <w:w w:val="105"/>
        </w:rPr>
        <w:t>like</w:t>
      </w:r>
      <w:r>
        <w:rPr>
          <w:color w:val="2B2A29"/>
          <w:spacing w:val="-4"/>
          <w:w w:val="105"/>
        </w:rPr>
        <w:t xml:space="preserve"> </w:t>
      </w:r>
      <w:r>
        <w:rPr>
          <w:color w:val="2B2A29"/>
          <w:w w:val="105"/>
        </w:rPr>
        <w:t>CDs,</w:t>
      </w:r>
      <w:r>
        <w:rPr>
          <w:color w:val="2B2A29"/>
          <w:spacing w:val="-4"/>
          <w:w w:val="105"/>
        </w:rPr>
        <w:t xml:space="preserve"> </w:t>
      </w:r>
      <w:r>
        <w:rPr>
          <w:color w:val="2B2A29"/>
          <w:w w:val="105"/>
        </w:rPr>
        <w:t>where</w:t>
      </w:r>
      <w:r>
        <w:rPr>
          <w:color w:val="2B2A29"/>
          <w:spacing w:val="-4"/>
          <w:w w:val="105"/>
        </w:rPr>
        <w:t xml:space="preserve"> </w:t>
      </w:r>
      <w:r>
        <w:rPr>
          <w:color w:val="2B2A29"/>
          <w:w w:val="105"/>
        </w:rPr>
        <w:t>identifying</w:t>
      </w:r>
      <w:r>
        <w:rPr>
          <w:color w:val="2B2A29"/>
          <w:spacing w:val="-4"/>
          <w:w w:val="105"/>
        </w:rPr>
        <w:t xml:space="preserve"> </w:t>
      </w:r>
      <w:r>
        <w:rPr>
          <w:color w:val="2B2A29"/>
          <w:w w:val="105"/>
        </w:rPr>
        <w:t>the</w:t>
      </w:r>
      <w:r>
        <w:rPr>
          <w:color w:val="2B2A29"/>
          <w:spacing w:val="-4"/>
          <w:w w:val="105"/>
        </w:rPr>
        <w:t xml:space="preserve"> </w:t>
      </w:r>
      <w:r>
        <w:rPr>
          <w:color w:val="2B2A29"/>
          <w:w w:val="105"/>
        </w:rPr>
        <w:t>extra</w:t>
      </w:r>
      <w:r>
        <w:rPr>
          <w:color w:val="2B2A29"/>
          <w:spacing w:val="-4"/>
          <w:w w:val="105"/>
        </w:rPr>
        <w:t xml:space="preserve"> </w:t>
      </w:r>
      <w:r>
        <w:rPr>
          <w:color w:val="2B2A29"/>
          <w:w w:val="105"/>
        </w:rPr>
        <w:t>states</w:t>
      </w:r>
      <w:r>
        <w:rPr>
          <w:color w:val="2B2A29"/>
          <w:spacing w:val="-4"/>
          <w:w w:val="105"/>
        </w:rPr>
        <w:t xml:space="preserve"> </w:t>
      </w:r>
      <w:r>
        <w:rPr>
          <w:color w:val="2B2A29"/>
          <w:w w:val="105"/>
        </w:rPr>
        <w:t>becomes</w:t>
      </w:r>
      <w:r>
        <w:rPr>
          <w:color w:val="2B2A29"/>
          <w:spacing w:val="-4"/>
          <w:w w:val="105"/>
        </w:rPr>
        <w:t xml:space="preserve"> </w:t>
      </w:r>
      <w:r>
        <w:rPr>
          <w:color w:val="2B2A29"/>
          <w:w w:val="105"/>
        </w:rPr>
        <w:t>much</w:t>
      </w:r>
      <w:r>
        <w:rPr>
          <w:color w:val="2B2A29"/>
          <w:spacing w:val="-4"/>
          <w:w w:val="105"/>
        </w:rPr>
        <w:t xml:space="preserve"> </w:t>
      </w:r>
      <w:r>
        <w:rPr>
          <w:color w:val="2B2A29"/>
          <w:w w:val="105"/>
        </w:rPr>
        <w:t>harder.</w:t>
      </w:r>
      <w:r>
        <w:rPr>
          <w:color w:val="2B2A29"/>
          <w:spacing w:val="-55"/>
          <w:w w:val="105"/>
        </w:rPr>
        <w:t xml:space="preserve"> </w:t>
      </w:r>
      <w:r>
        <w:rPr>
          <w:color w:val="2B2A29"/>
          <w:w w:val="105"/>
        </w:rPr>
        <w:t>Therefore,</w:t>
      </w:r>
      <w:r>
        <w:rPr>
          <w:color w:val="2B2A29"/>
          <w:spacing w:val="-8"/>
          <w:w w:val="105"/>
        </w:rPr>
        <w:t xml:space="preserve"> </w:t>
      </w:r>
      <w:r>
        <w:rPr>
          <w:color w:val="2B2A29"/>
          <w:w w:val="105"/>
        </w:rPr>
        <w:t>generally,</w:t>
      </w:r>
      <w:r>
        <w:rPr>
          <w:color w:val="2B2A29"/>
          <w:spacing w:val="-8"/>
          <w:w w:val="105"/>
        </w:rPr>
        <w:t xml:space="preserve"> </w:t>
      </w:r>
      <w:r>
        <w:rPr>
          <w:color w:val="2B2A29"/>
          <w:w w:val="105"/>
        </w:rPr>
        <w:t>binary</w:t>
      </w:r>
      <w:r>
        <w:rPr>
          <w:color w:val="2B2A29"/>
          <w:spacing w:val="-7"/>
          <w:w w:val="105"/>
        </w:rPr>
        <w:t xml:space="preserve"> </w:t>
      </w:r>
      <w:r>
        <w:rPr>
          <w:color w:val="2B2A29"/>
          <w:w w:val="105"/>
        </w:rPr>
        <w:t>systems</w:t>
      </w:r>
      <w:r>
        <w:rPr>
          <w:color w:val="2B2A29"/>
          <w:spacing w:val="-8"/>
          <w:w w:val="105"/>
        </w:rPr>
        <w:t xml:space="preserve"> </w:t>
      </w:r>
      <w:r>
        <w:rPr>
          <w:color w:val="2B2A29"/>
          <w:w w:val="105"/>
        </w:rPr>
        <w:t>are</w:t>
      </w:r>
      <w:r>
        <w:rPr>
          <w:color w:val="2B2A29"/>
          <w:spacing w:val="-7"/>
          <w:w w:val="105"/>
        </w:rPr>
        <w:t xml:space="preserve"> </w:t>
      </w:r>
      <w:r>
        <w:rPr>
          <w:color w:val="2B2A29"/>
          <w:w w:val="105"/>
        </w:rPr>
        <w:t>easier</w:t>
      </w:r>
      <w:r>
        <w:rPr>
          <w:color w:val="2B2A29"/>
          <w:spacing w:val="-8"/>
          <w:w w:val="105"/>
        </w:rPr>
        <w:t xml:space="preserve"> </w:t>
      </w:r>
      <w:r>
        <w:rPr>
          <w:color w:val="2B2A29"/>
          <w:w w:val="105"/>
        </w:rPr>
        <w:t>to</w:t>
      </w:r>
      <w:r>
        <w:rPr>
          <w:color w:val="2B2A29"/>
          <w:spacing w:val="-8"/>
          <w:w w:val="105"/>
        </w:rPr>
        <w:t xml:space="preserve"> </w:t>
      </w:r>
      <w:r>
        <w:rPr>
          <w:color w:val="2B2A29"/>
          <w:w w:val="105"/>
        </w:rPr>
        <w:t>define</w:t>
      </w:r>
      <w:r>
        <w:rPr>
          <w:color w:val="2B2A29"/>
          <w:spacing w:val="-7"/>
          <w:w w:val="105"/>
        </w:rPr>
        <w:t xml:space="preserve"> </w:t>
      </w:r>
      <w:r>
        <w:rPr>
          <w:color w:val="2B2A29"/>
          <w:w w:val="105"/>
        </w:rPr>
        <w:t>and</w:t>
      </w:r>
      <w:r>
        <w:rPr>
          <w:color w:val="2B2A29"/>
          <w:spacing w:val="-8"/>
          <w:w w:val="105"/>
        </w:rPr>
        <w:t xml:space="preserve"> </w:t>
      </w:r>
      <w:r>
        <w:rPr>
          <w:color w:val="2B2A29"/>
          <w:w w:val="105"/>
        </w:rPr>
        <w:t>less</w:t>
      </w:r>
      <w:r>
        <w:rPr>
          <w:color w:val="2B2A29"/>
          <w:spacing w:val="-7"/>
          <w:w w:val="105"/>
        </w:rPr>
        <w:t xml:space="preserve"> </w:t>
      </w:r>
      <w:r>
        <w:rPr>
          <w:color w:val="2B2A29"/>
          <w:w w:val="105"/>
        </w:rPr>
        <w:t>error</w:t>
      </w:r>
      <w:r>
        <w:rPr>
          <w:color w:val="2B2A29"/>
          <w:spacing w:val="-8"/>
          <w:w w:val="105"/>
        </w:rPr>
        <w:t xml:space="preserve"> </w:t>
      </w:r>
      <w:r>
        <w:rPr>
          <w:color w:val="2B2A29"/>
          <w:w w:val="105"/>
        </w:rPr>
        <w:t>prone.</w:t>
      </w:r>
    </w:p>
    <w:p>
      <w:pPr>
        <w:pStyle w:val="11"/>
        <w:spacing w:line="304" w:lineRule="auto"/>
        <w:ind w:left="160" w:right="885" w:firstLine="359"/>
      </w:pPr>
      <w:r>
        <w:rPr>
          <w:color w:val="2B2A29"/>
          <w:w w:val="105"/>
        </w:rPr>
        <w:t>例如，如果我们决定尝试三值制，则会变得更加棘手，因为现在我们需要通过定义上限/下限来更精确</w:t>
      </w:r>
      <w:r>
        <w:rPr>
          <w:color w:val="2B2A29"/>
          <w:spacing w:val="6"/>
          <w:w w:val="105"/>
        </w:rPr>
        <w:t>地</w:t>
      </w:r>
      <w:r>
        <w:rPr>
          <w:color w:val="2B2A29"/>
          <w:w w:val="105"/>
        </w:rPr>
        <w:t>测量数字电路中</w:t>
      </w:r>
      <w:r>
        <w:rPr>
          <w:color w:val="2B2A29"/>
          <w:spacing w:val="1"/>
          <w:w w:val="105"/>
        </w:rPr>
        <w:t>的</w:t>
      </w:r>
      <w:r>
        <w:rPr>
          <w:color w:val="2B2A29"/>
          <w:w w:val="105"/>
        </w:rPr>
        <w:t>中间电压。对于CD等存储设备，我们也有类似的复杂性，识别额外</w:t>
      </w:r>
      <w:r>
        <w:rPr>
          <w:color w:val="2B2A29"/>
          <w:spacing w:val="-4"/>
          <w:w w:val="105"/>
        </w:rPr>
        <w:t>的</w:t>
      </w:r>
      <w:r>
        <w:rPr>
          <w:color w:val="2B2A29"/>
          <w:w w:val="105"/>
        </w:rPr>
        <w:t>状态变得更加困难。因此，一般来说，二进制系统更容易定义，更不</w:t>
      </w:r>
      <w:r>
        <w:rPr>
          <w:color w:val="2B2A29"/>
          <w:spacing w:val="-7"/>
          <w:w w:val="105"/>
        </w:rPr>
        <w:t>容易</w:t>
      </w:r>
      <w:r>
        <w:rPr>
          <w:color w:val="2B2A29"/>
          <w:w w:val="105"/>
        </w:rPr>
        <w:t>出错。</w:t>
      </w:r>
    </w:p>
    <w:p>
      <w:r>
        <w:rPr>
          <w:color w:val="2B2A29"/>
          <w:w w:val="105"/>
        </w:rPr>
        <w:t>But what is the deal with hexadecimal (hex) values? We see these values often when</w:t>
      </w:r>
      <w:r>
        <w:rPr>
          <w:color w:val="2B2A29"/>
          <w:spacing w:val="1"/>
          <w:w w:val="105"/>
        </w:rPr>
        <w:t xml:space="preserve"> </w:t>
      </w:r>
      <w:r>
        <w:rPr>
          <w:color w:val="2B2A29"/>
          <w:w w:val="105"/>
        </w:rPr>
        <w:t>we</w:t>
      </w:r>
      <w:r>
        <w:rPr>
          <w:color w:val="2B2A29"/>
          <w:spacing w:val="-11"/>
          <w:w w:val="105"/>
        </w:rPr>
        <w:t xml:space="preserve"> </w:t>
      </w:r>
      <w:r>
        <w:rPr>
          <w:color w:val="2B2A29"/>
          <w:w w:val="105"/>
        </w:rPr>
        <w:t>talk</w:t>
      </w:r>
      <w:r>
        <w:rPr>
          <w:color w:val="2B2A29"/>
          <w:spacing w:val="-10"/>
          <w:w w:val="105"/>
        </w:rPr>
        <w:t xml:space="preserve"> </w:t>
      </w:r>
      <w:r>
        <w:rPr>
          <w:color w:val="2B2A29"/>
          <w:w w:val="105"/>
        </w:rPr>
        <w:t>about</w:t>
      </w:r>
      <w:r>
        <w:rPr>
          <w:color w:val="2B2A29"/>
          <w:spacing w:val="-11"/>
          <w:w w:val="105"/>
        </w:rPr>
        <w:t xml:space="preserve"> </w:t>
      </w:r>
      <w:r>
        <w:rPr>
          <w:color w:val="2B2A29"/>
          <w:w w:val="105"/>
        </w:rPr>
        <w:t>binary</w:t>
      </w:r>
      <w:r>
        <w:rPr>
          <w:color w:val="2B2A29"/>
          <w:spacing w:val="-10"/>
          <w:w w:val="105"/>
        </w:rPr>
        <w:t xml:space="preserve"> </w:t>
      </w:r>
      <w:r>
        <w:rPr>
          <w:color w:val="2B2A29"/>
          <w:w w:val="105"/>
        </w:rPr>
        <w:t>values.</w:t>
      </w:r>
      <w:r>
        <w:rPr>
          <w:color w:val="2B2A29"/>
          <w:spacing w:val="-11"/>
          <w:w w:val="105"/>
        </w:rPr>
        <w:t xml:space="preserve"> </w:t>
      </w:r>
      <w:r>
        <w:rPr>
          <w:color w:val="2B2A29"/>
          <w:w w:val="105"/>
        </w:rPr>
        <w:t>This</w:t>
      </w:r>
      <w:r>
        <w:rPr>
          <w:color w:val="2B2A29"/>
          <w:spacing w:val="-10"/>
          <w:w w:val="105"/>
        </w:rPr>
        <w:t xml:space="preserve"> </w:t>
      </w:r>
      <w:r>
        <w:rPr>
          <w:color w:val="2B2A29"/>
          <w:w w:val="105"/>
        </w:rPr>
        <w:t>is</w:t>
      </w:r>
      <w:r>
        <w:rPr>
          <w:color w:val="2B2A29"/>
          <w:spacing w:val="-11"/>
          <w:w w:val="105"/>
        </w:rPr>
        <w:t xml:space="preserve"> </w:t>
      </w:r>
      <w:r>
        <w:rPr>
          <w:color w:val="2B2A29"/>
          <w:w w:val="105"/>
        </w:rPr>
        <w:t>because</w:t>
      </w:r>
      <w:r>
        <w:rPr>
          <w:color w:val="2B2A29"/>
          <w:spacing w:val="-10"/>
          <w:w w:val="105"/>
        </w:rPr>
        <w:t xml:space="preserve"> </w:t>
      </w:r>
      <w:r>
        <w:rPr>
          <w:color w:val="2B2A29"/>
          <w:w w:val="105"/>
        </w:rPr>
        <w:t>when</w:t>
      </w:r>
      <w:r>
        <w:rPr>
          <w:color w:val="2B2A29"/>
          <w:spacing w:val="-10"/>
          <w:w w:val="105"/>
        </w:rPr>
        <w:t xml:space="preserve"> </w:t>
      </w:r>
      <w:r>
        <w:rPr>
          <w:color w:val="2B2A29"/>
          <w:w w:val="105"/>
        </w:rPr>
        <w:t>we</w:t>
      </w:r>
      <w:r>
        <w:rPr>
          <w:color w:val="2B2A29"/>
          <w:spacing w:val="-11"/>
          <w:w w:val="105"/>
        </w:rPr>
        <w:t xml:space="preserve"> </w:t>
      </w:r>
      <w:r>
        <w:rPr>
          <w:color w:val="2B2A29"/>
          <w:w w:val="105"/>
        </w:rPr>
        <w:t>have</w:t>
      </w:r>
      <w:r>
        <w:rPr>
          <w:color w:val="2B2A29"/>
          <w:spacing w:val="-10"/>
          <w:w w:val="105"/>
        </w:rPr>
        <w:t xml:space="preserve"> </w:t>
      </w:r>
      <w:r>
        <w:rPr>
          <w:color w:val="2B2A29"/>
          <w:w w:val="105"/>
        </w:rPr>
        <w:t>larger</w:t>
      </w:r>
      <w:r>
        <w:rPr>
          <w:color w:val="2B2A29"/>
          <w:spacing w:val="-11"/>
          <w:w w:val="105"/>
        </w:rPr>
        <w:t xml:space="preserve"> </w:t>
      </w:r>
      <w:r>
        <w:rPr>
          <w:color w:val="2B2A29"/>
          <w:w w:val="105"/>
        </w:rPr>
        <w:t>binary</w:t>
      </w:r>
      <w:r>
        <w:rPr>
          <w:color w:val="2B2A29"/>
          <w:spacing w:val="-10"/>
          <w:w w:val="105"/>
        </w:rPr>
        <w:t xml:space="preserve"> </w:t>
      </w:r>
      <w:r>
        <w:rPr>
          <w:color w:val="2B2A29"/>
          <w:w w:val="105"/>
        </w:rPr>
        <w:t>values,</w:t>
      </w:r>
      <w:r>
        <w:rPr>
          <w:color w:val="2B2A29"/>
          <w:spacing w:val="-11"/>
          <w:w w:val="105"/>
        </w:rPr>
        <w:t xml:space="preserve"> </w:t>
      </w:r>
      <w:r>
        <w:rPr>
          <w:color w:val="2B2A29"/>
          <w:w w:val="105"/>
        </w:rPr>
        <w:t>it</w:t>
      </w:r>
      <w:r>
        <w:rPr>
          <w:color w:val="2B2A29"/>
          <w:spacing w:val="-10"/>
          <w:w w:val="105"/>
        </w:rPr>
        <w:t xml:space="preserve"> </w:t>
      </w:r>
      <w:r>
        <w:rPr>
          <w:color w:val="2B2A29"/>
          <w:w w:val="105"/>
        </w:rPr>
        <w:t>is</w:t>
      </w:r>
      <w:r>
        <w:rPr>
          <w:color w:val="2B2A29"/>
          <w:spacing w:val="-10"/>
          <w:w w:val="105"/>
        </w:rPr>
        <w:t xml:space="preserve"> </w:t>
      </w:r>
      <w:r>
        <w:rPr>
          <w:color w:val="2B2A29"/>
          <w:w w:val="105"/>
        </w:rPr>
        <w:t>easier</w:t>
      </w:r>
      <w:r>
        <w:rPr>
          <w:color w:val="2B2A29"/>
          <w:spacing w:val="1"/>
          <w:w w:val="105"/>
        </w:rPr>
        <w:t xml:space="preserve"> </w:t>
      </w:r>
      <w:r>
        <w:rPr>
          <w:color w:val="2B2A29"/>
          <w:w w:val="105"/>
        </w:rPr>
        <w:t>to show them as hex (base 16) values. In hex values, the first 10 states are represented</w:t>
      </w:r>
      <w:r>
        <w:rPr>
          <w:color w:val="2B2A29"/>
          <w:spacing w:val="1"/>
          <w:w w:val="105"/>
        </w:rPr>
        <w:t xml:space="preserve"> </w:t>
      </w:r>
      <w:r>
        <w:rPr>
          <w:color w:val="2B2A29"/>
          <w:w w:val="105"/>
        </w:rPr>
        <w:t>using</w:t>
      </w:r>
      <w:r>
        <w:rPr>
          <w:color w:val="2B2A29"/>
          <w:spacing w:val="-12"/>
          <w:w w:val="105"/>
        </w:rPr>
        <w:t xml:space="preserve"> </w:t>
      </w:r>
      <w:r>
        <w:rPr>
          <w:color w:val="2B2A29"/>
          <w:w w:val="105"/>
        </w:rPr>
        <w:t>0–9</w:t>
      </w:r>
      <w:r>
        <w:rPr>
          <w:color w:val="2B2A29"/>
          <w:spacing w:val="-11"/>
          <w:w w:val="105"/>
        </w:rPr>
        <w:t xml:space="preserve"> </w:t>
      </w:r>
      <w:r>
        <w:rPr>
          <w:color w:val="2B2A29"/>
          <w:w w:val="105"/>
        </w:rPr>
        <w:t>numbers,</w:t>
      </w:r>
      <w:r>
        <w:rPr>
          <w:color w:val="2B2A29"/>
          <w:spacing w:val="-11"/>
          <w:w w:val="105"/>
        </w:rPr>
        <w:t xml:space="preserve"> </w:t>
      </w:r>
      <w:r>
        <w:rPr>
          <w:color w:val="2B2A29"/>
          <w:w w:val="105"/>
        </w:rPr>
        <w:t>and</w:t>
      </w:r>
      <w:r>
        <w:rPr>
          <w:color w:val="2B2A29"/>
          <w:spacing w:val="-11"/>
          <w:w w:val="105"/>
        </w:rPr>
        <w:t xml:space="preserve"> </w:t>
      </w:r>
      <w:r>
        <w:rPr>
          <w:color w:val="2B2A29"/>
          <w:w w:val="105"/>
        </w:rPr>
        <w:t>the</w:t>
      </w:r>
      <w:r>
        <w:rPr>
          <w:color w:val="2B2A29"/>
          <w:spacing w:val="-11"/>
          <w:w w:val="105"/>
        </w:rPr>
        <w:t xml:space="preserve"> </w:t>
      </w:r>
      <w:r>
        <w:rPr>
          <w:color w:val="2B2A29"/>
          <w:w w:val="105"/>
        </w:rPr>
        <w:t>other</w:t>
      </w:r>
      <w:r>
        <w:rPr>
          <w:color w:val="2B2A29"/>
          <w:spacing w:val="-11"/>
          <w:w w:val="105"/>
        </w:rPr>
        <w:t xml:space="preserve"> </w:t>
      </w:r>
      <w:r>
        <w:rPr>
          <w:color w:val="2B2A29"/>
          <w:w w:val="105"/>
        </w:rPr>
        <w:t>six</w:t>
      </w:r>
      <w:r>
        <w:rPr>
          <w:color w:val="2B2A29"/>
          <w:spacing w:val="-11"/>
          <w:w w:val="105"/>
        </w:rPr>
        <w:t xml:space="preserve"> </w:t>
      </w:r>
      <w:r>
        <w:rPr>
          <w:color w:val="2B2A29"/>
          <w:w w:val="105"/>
        </w:rPr>
        <w:t>states</w:t>
      </w:r>
      <w:r>
        <w:rPr>
          <w:color w:val="2B2A29"/>
          <w:spacing w:val="-11"/>
          <w:w w:val="105"/>
        </w:rPr>
        <w:t xml:space="preserve"> </w:t>
      </w:r>
      <w:r>
        <w:rPr>
          <w:color w:val="2B2A29"/>
          <w:w w:val="105"/>
        </w:rPr>
        <w:t>are</w:t>
      </w:r>
      <w:r>
        <w:rPr>
          <w:color w:val="2B2A29"/>
          <w:spacing w:val="-11"/>
          <w:w w:val="105"/>
        </w:rPr>
        <w:t xml:space="preserve"> </w:t>
      </w:r>
      <w:r>
        <w:rPr>
          <w:color w:val="2B2A29"/>
          <w:w w:val="105"/>
        </w:rPr>
        <w:t>represented</w:t>
      </w:r>
      <w:r>
        <w:rPr>
          <w:color w:val="2B2A29"/>
          <w:spacing w:val="-11"/>
          <w:w w:val="105"/>
        </w:rPr>
        <w:t xml:space="preserve"> </w:t>
      </w:r>
      <w:r>
        <w:rPr>
          <w:color w:val="2B2A29"/>
          <w:w w:val="105"/>
        </w:rPr>
        <w:t>using</w:t>
      </w:r>
      <w:r>
        <w:rPr>
          <w:color w:val="2B2A29"/>
          <w:spacing w:val="-12"/>
          <w:w w:val="105"/>
        </w:rPr>
        <w:t xml:space="preserve"> </w:t>
      </w:r>
      <w:r>
        <w:rPr>
          <w:color w:val="2B2A29"/>
          <w:w w:val="105"/>
        </w:rPr>
        <w:t>the</w:t>
      </w:r>
      <w:r>
        <w:rPr>
          <w:color w:val="2B2A29"/>
          <w:spacing w:val="-11"/>
          <w:w w:val="105"/>
        </w:rPr>
        <w:t xml:space="preserve"> </w:t>
      </w:r>
      <w:r>
        <w:rPr>
          <w:color w:val="2B2A29"/>
          <w:w w:val="105"/>
        </w:rPr>
        <w:t>characters</w:t>
      </w:r>
      <w:r>
        <w:rPr>
          <w:color w:val="2B2A29"/>
          <w:spacing w:val="-11"/>
          <w:w w:val="105"/>
        </w:rPr>
        <w:t xml:space="preserve"> </w:t>
      </w:r>
      <w:r>
        <w:rPr>
          <w:color w:val="2B2A29"/>
          <w:w w:val="105"/>
        </w:rPr>
        <w:t>A–F.</w:t>
      </w:r>
      <w:r>
        <w:rPr>
          <w:color w:val="2B2A29"/>
          <w:spacing w:val="-11"/>
          <w:w w:val="105"/>
        </w:rPr>
        <w:t xml:space="preserve"> </w:t>
      </w:r>
      <w:r>
        <w:rPr>
          <w:color w:val="2B2A29"/>
          <w:w w:val="105"/>
        </w:rPr>
        <w:t>Also,</w:t>
      </w:r>
      <w:r>
        <w:rPr>
          <w:color w:val="2B2A29"/>
          <w:spacing w:val="-55"/>
          <w:w w:val="105"/>
        </w:rPr>
        <w:t xml:space="preserve"> </w:t>
      </w:r>
      <w:r>
        <w:rPr>
          <w:color w:val="2B2A29"/>
          <w:w w:val="105"/>
        </w:rPr>
        <w:t>it</w:t>
      </w:r>
      <w:r>
        <w:rPr>
          <w:color w:val="2B2A29"/>
          <w:spacing w:val="-9"/>
          <w:w w:val="105"/>
        </w:rPr>
        <w:t xml:space="preserve"> </w:t>
      </w:r>
      <w:r>
        <w:rPr>
          <w:color w:val="2B2A29"/>
          <w:w w:val="105"/>
        </w:rPr>
        <w:t>is</w:t>
      </w:r>
      <w:r>
        <w:rPr>
          <w:color w:val="2B2A29"/>
          <w:spacing w:val="-8"/>
          <w:w w:val="105"/>
        </w:rPr>
        <w:t xml:space="preserve"> </w:t>
      </w:r>
      <w:r>
        <w:rPr>
          <w:color w:val="2B2A29"/>
          <w:w w:val="105"/>
        </w:rPr>
        <w:t>easier</w:t>
      </w:r>
      <w:r>
        <w:rPr>
          <w:color w:val="2B2A29"/>
          <w:spacing w:val="-9"/>
          <w:w w:val="105"/>
        </w:rPr>
        <w:t xml:space="preserve"> </w:t>
      </w:r>
      <w:r>
        <w:rPr>
          <w:color w:val="2B2A29"/>
          <w:w w:val="105"/>
        </w:rPr>
        <w:t>to</w:t>
      </w:r>
      <w:r>
        <w:rPr>
          <w:color w:val="2B2A29"/>
          <w:spacing w:val="-8"/>
          <w:w w:val="105"/>
        </w:rPr>
        <w:t xml:space="preserve"> </w:t>
      </w:r>
      <w:r>
        <w:rPr>
          <w:color w:val="2B2A29"/>
          <w:w w:val="105"/>
        </w:rPr>
        <w:t>convert</w:t>
      </w:r>
      <w:r>
        <w:rPr>
          <w:color w:val="2B2A29"/>
          <w:spacing w:val="-9"/>
          <w:w w:val="105"/>
        </w:rPr>
        <w:t xml:space="preserve"> </w:t>
      </w:r>
      <w:r>
        <w:rPr>
          <w:color w:val="2B2A29"/>
          <w:w w:val="105"/>
        </w:rPr>
        <w:t>from</w:t>
      </w:r>
      <w:r>
        <w:rPr>
          <w:color w:val="2B2A29"/>
          <w:spacing w:val="-8"/>
          <w:w w:val="105"/>
        </w:rPr>
        <w:t xml:space="preserve"> </w:t>
      </w:r>
      <w:r>
        <w:rPr>
          <w:color w:val="2B2A29"/>
          <w:w w:val="105"/>
        </w:rPr>
        <w:t>binary</w:t>
      </w:r>
      <w:r>
        <w:rPr>
          <w:color w:val="2B2A29"/>
          <w:spacing w:val="-9"/>
          <w:w w:val="105"/>
        </w:rPr>
        <w:t xml:space="preserve"> </w:t>
      </w:r>
      <w:r>
        <w:rPr>
          <w:color w:val="2B2A29"/>
          <w:w w:val="105"/>
        </w:rPr>
        <w:t>to</w:t>
      </w:r>
      <w:r>
        <w:rPr>
          <w:color w:val="2B2A29"/>
          <w:spacing w:val="-8"/>
          <w:w w:val="105"/>
        </w:rPr>
        <w:t xml:space="preserve"> </w:t>
      </w:r>
      <w:r>
        <w:rPr>
          <w:color w:val="2B2A29"/>
          <w:w w:val="105"/>
        </w:rPr>
        <w:t>hex.</w:t>
      </w:r>
      <w:r>
        <w:rPr>
          <w:color w:val="2B2A29"/>
          <w:spacing w:val="-9"/>
          <w:w w:val="105"/>
        </w:rPr>
        <w:t xml:space="preserve"> </w:t>
      </w:r>
      <w:r>
        <w:rPr>
          <w:color w:val="2B2A29"/>
          <w:w w:val="105"/>
        </w:rPr>
        <w:t>This</w:t>
      </w:r>
      <w:r>
        <w:rPr>
          <w:color w:val="2B2A29"/>
          <w:spacing w:val="-8"/>
          <w:w w:val="105"/>
        </w:rPr>
        <w:t xml:space="preserve"> </w:t>
      </w:r>
      <w:r>
        <w:rPr>
          <w:color w:val="2B2A29"/>
          <w:w w:val="105"/>
        </w:rPr>
        <w:t>is</w:t>
      </w:r>
      <w:r>
        <w:rPr>
          <w:color w:val="2B2A29"/>
          <w:spacing w:val="-9"/>
          <w:w w:val="105"/>
        </w:rPr>
        <w:t xml:space="preserve"> </w:t>
      </w:r>
      <w:r>
        <w:rPr>
          <w:color w:val="2B2A29"/>
          <w:w w:val="105"/>
        </w:rPr>
        <w:t>because</w:t>
      </w:r>
      <w:r>
        <w:rPr>
          <w:color w:val="2B2A29"/>
          <w:spacing w:val="-8"/>
          <w:w w:val="105"/>
        </w:rPr>
        <w:t xml:space="preserve"> </w:t>
      </w:r>
      <w:r>
        <w:rPr>
          <w:color w:val="2B2A29"/>
          <w:w w:val="105"/>
        </w:rPr>
        <w:t>a</w:t>
      </w:r>
      <w:r>
        <w:rPr>
          <w:color w:val="2B2A29"/>
          <w:spacing w:val="-9"/>
          <w:w w:val="105"/>
        </w:rPr>
        <w:t xml:space="preserve"> </w:t>
      </w:r>
      <w:r>
        <w:rPr>
          <w:color w:val="2B2A29"/>
          <w:w w:val="105"/>
        </w:rPr>
        <w:t>single</w:t>
      </w:r>
      <w:r>
        <w:rPr>
          <w:color w:val="2B2A29"/>
          <w:spacing w:val="-8"/>
          <w:w w:val="105"/>
        </w:rPr>
        <w:t xml:space="preserve"> </w:t>
      </w:r>
      <w:r>
        <w:rPr>
          <w:color w:val="2B2A29"/>
          <w:w w:val="105"/>
        </w:rPr>
        <w:t>hex</w:t>
      </w:r>
      <w:r>
        <w:rPr>
          <w:color w:val="2B2A29"/>
          <w:spacing w:val="-9"/>
          <w:w w:val="105"/>
        </w:rPr>
        <w:t xml:space="preserve"> </w:t>
      </w:r>
      <w:r>
        <w:rPr>
          <w:color w:val="2B2A29"/>
          <w:w w:val="105"/>
        </w:rPr>
        <w:t>digit</w:t>
      </w:r>
      <w:r>
        <w:rPr>
          <w:color w:val="2B2A29"/>
          <w:spacing w:val="-8"/>
          <w:w w:val="105"/>
        </w:rPr>
        <w:t xml:space="preserve"> </w:t>
      </w:r>
      <w:r>
        <w:rPr>
          <w:color w:val="2B2A29"/>
          <w:w w:val="105"/>
        </w:rPr>
        <w:t>can</w:t>
      </w:r>
      <w:r>
        <w:rPr>
          <w:color w:val="2B2A29"/>
          <w:spacing w:val="-8"/>
          <w:w w:val="105"/>
        </w:rPr>
        <w:t xml:space="preserve"> </w:t>
      </w:r>
      <w:r>
        <w:rPr>
          <w:color w:val="2B2A29"/>
          <w:w w:val="105"/>
        </w:rPr>
        <w:t>be</w:t>
      </w:r>
      <w:r>
        <w:rPr>
          <w:color w:val="2B2A29"/>
          <w:spacing w:val="-9"/>
          <w:w w:val="105"/>
        </w:rPr>
        <w:t xml:space="preserve"> </w:t>
      </w:r>
      <w:r>
        <w:rPr>
          <w:color w:val="2B2A29"/>
          <w:w w:val="105"/>
        </w:rPr>
        <w:t>mapped</w:t>
      </w:r>
      <w:r>
        <w:rPr>
          <w:color w:val="2B2A29"/>
          <w:spacing w:val="1"/>
          <w:w w:val="105"/>
        </w:rPr>
        <w:t xml:space="preserve"> </w:t>
      </w:r>
      <w:r>
        <w:rPr>
          <w:color w:val="2B2A29"/>
          <w:w w:val="105"/>
        </w:rPr>
        <w:t>to</w:t>
      </w:r>
      <w:r>
        <w:rPr>
          <w:color w:val="2B2A29"/>
          <w:spacing w:val="-12"/>
          <w:w w:val="105"/>
        </w:rPr>
        <w:t xml:space="preserve"> </w:t>
      </w:r>
      <w:r>
        <w:rPr>
          <w:color w:val="2B2A29"/>
          <w:w w:val="105"/>
        </w:rPr>
        <w:t>4</w:t>
      </w:r>
      <w:r>
        <w:rPr>
          <w:color w:val="2B2A29"/>
          <w:spacing w:val="-12"/>
          <w:w w:val="105"/>
        </w:rPr>
        <w:t xml:space="preserve"> </w:t>
      </w:r>
      <w:r>
        <w:rPr>
          <w:color w:val="2B2A29"/>
          <w:w w:val="105"/>
        </w:rPr>
        <w:t>bits,</w:t>
      </w:r>
      <w:r>
        <w:rPr>
          <w:color w:val="2B2A29"/>
          <w:spacing w:val="-11"/>
          <w:w w:val="105"/>
        </w:rPr>
        <w:t xml:space="preserve"> </w:t>
      </w:r>
      <w:r>
        <w:rPr>
          <w:color w:val="2B2A29"/>
          <w:w w:val="105"/>
        </w:rPr>
        <w:t>or</w:t>
      </w:r>
      <w:r>
        <w:rPr>
          <w:color w:val="2B2A29"/>
          <w:spacing w:val="-12"/>
          <w:w w:val="105"/>
        </w:rPr>
        <w:t xml:space="preserve"> </w:t>
      </w:r>
      <w:r>
        <w:rPr>
          <w:color w:val="2B2A29"/>
          <w:w w:val="105"/>
        </w:rPr>
        <w:t>rather</w:t>
      </w:r>
      <w:r>
        <w:rPr>
          <w:color w:val="2B2A29"/>
          <w:spacing w:val="-12"/>
          <w:w w:val="105"/>
        </w:rPr>
        <w:t xml:space="preserve"> </w:t>
      </w:r>
      <w:r>
        <w:rPr>
          <w:color w:val="2B2A29"/>
          <w:w w:val="105"/>
        </w:rPr>
        <w:t>1</w:t>
      </w:r>
      <w:r>
        <w:rPr>
          <w:color w:val="2B2A29"/>
          <w:spacing w:val="-11"/>
          <w:w w:val="105"/>
        </w:rPr>
        <w:t xml:space="preserve"> </w:t>
      </w:r>
      <w:r>
        <w:rPr>
          <w:color w:val="2B2A29"/>
          <w:w w:val="105"/>
        </w:rPr>
        <w:t>byte</w:t>
      </w:r>
      <w:r>
        <w:rPr>
          <w:color w:val="2B2A29"/>
          <w:spacing w:val="-12"/>
          <w:w w:val="105"/>
        </w:rPr>
        <w:t xml:space="preserve"> </w:t>
      </w:r>
      <w:r>
        <w:rPr>
          <w:color w:val="2B2A29"/>
          <w:w w:val="105"/>
        </w:rPr>
        <w:t>(8</w:t>
      </w:r>
      <w:r>
        <w:rPr>
          <w:color w:val="2B2A29"/>
          <w:spacing w:val="-11"/>
          <w:w w:val="105"/>
        </w:rPr>
        <w:t xml:space="preserve"> </w:t>
      </w:r>
      <w:r>
        <w:rPr>
          <w:color w:val="2B2A29"/>
          <w:w w:val="105"/>
        </w:rPr>
        <w:t>bits)</w:t>
      </w:r>
      <w:r>
        <w:rPr>
          <w:color w:val="2B2A29"/>
          <w:spacing w:val="-12"/>
          <w:w w:val="105"/>
        </w:rPr>
        <w:t xml:space="preserve"> </w:t>
      </w:r>
      <w:r>
        <w:rPr>
          <w:color w:val="2B2A29"/>
          <w:w w:val="105"/>
        </w:rPr>
        <w:t>can</w:t>
      </w:r>
      <w:r>
        <w:rPr>
          <w:color w:val="2B2A29"/>
          <w:spacing w:val="-12"/>
          <w:w w:val="105"/>
        </w:rPr>
        <w:t xml:space="preserve"> </w:t>
      </w:r>
      <w:r>
        <w:rPr>
          <w:color w:val="2B2A29"/>
          <w:w w:val="105"/>
        </w:rPr>
        <w:t>be</w:t>
      </w:r>
      <w:r>
        <w:rPr>
          <w:color w:val="2B2A29"/>
          <w:spacing w:val="-11"/>
          <w:w w:val="105"/>
        </w:rPr>
        <w:t xml:space="preserve"> </w:t>
      </w:r>
      <w:r>
        <w:rPr>
          <w:color w:val="2B2A29"/>
          <w:w w:val="105"/>
        </w:rPr>
        <w:t>mapped</w:t>
      </w:r>
      <w:r>
        <w:rPr>
          <w:color w:val="2B2A29"/>
          <w:spacing w:val="-12"/>
          <w:w w:val="105"/>
        </w:rPr>
        <w:t xml:space="preserve"> </w:t>
      </w:r>
      <w:r>
        <w:rPr>
          <w:color w:val="2B2A29"/>
          <w:w w:val="105"/>
        </w:rPr>
        <w:t>to</w:t>
      </w:r>
      <w:r>
        <w:rPr>
          <w:color w:val="2B2A29"/>
          <w:spacing w:val="-11"/>
          <w:w w:val="105"/>
        </w:rPr>
        <w:t xml:space="preserve"> </w:t>
      </w:r>
      <w:r>
        <w:rPr>
          <w:color w:val="2B2A29"/>
          <w:w w:val="105"/>
        </w:rPr>
        <w:t>two</w:t>
      </w:r>
      <w:r>
        <w:rPr>
          <w:color w:val="2B2A29"/>
          <w:spacing w:val="-12"/>
          <w:w w:val="105"/>
        </w:rPr>
        <w:t xml:space="preserve"> </w:t>
      </w:r>
      <w:r>
        <w:rPr>
          <w:color w:val="2B2A29"/>
          <w:w w:val="105"/>
        </w:rPr>
        <w:t>hex</w:t>
      </w:r>
      <w:r>
        <w:rPr>
          <w:color w:val="2B2A29"/>
          <w:spacing w:val="-12"/>
          <w:w w:val="105"/>
        </w:rPr>
        <w:t xml:space="preserve"> </w:t>
      </w:r>
      <w:r>
        <w:rPr>
          <w:color w:val="2B2A29"/>
          <w:w w:val="105"/>
        </w:rPr>
        <w:t>digits.</w:t>
      </w:r>
      <w:r>
        <w:rPr>
          <w:color w:val="2B2A29"/>
          <w:spacing w:val="-11"/>
          <w:w w:val="105"/>
        </w:rPr>
        <w:t xml:space="preserve"> </w:t>
      </w:r>
      <w:r>
        <w:rPr>
          <w:color w:val="2B2A29"/>
          <w:w w:val="105"/>
        </w:rPr>
        <w:t>So,</w:t>
      </w:r>
      <w:r>
        <w:rPr>
          <w:color w:val="2B2A29"/>
          <w:spacing w:val="-12"/>
          <w:w w:val="105"/>
        </w:rPr>
        <w:t xml:space="preserve"> </w:t>
      </w:r>
      <w:r>
        <w:rPr>
          <w:color w:val="2B2A29"/>
          <w:w w:val="105"/>
        </w:rPr>
        <w:t>especially</w:t>
      </w:r>
      <w:r>
        <w:rPr>
          <w:color w:val="2B2A29"/>
          <w:spacing w:val="-11"/>
          <w:w w:val="105"/>
        </w:rPr>
        <w:t xml:space="preserve"> </w:t>
      </w:r>
      <w:r>
        <w:rPr>
          <w:color w:val="2B2A29"/>
          <w:w w:val="105"/>
        </w:rPr>
        <w:t>when</w:t>
      </w:r>
      <w:r>
        <w:rPr>
          <w:color w:val="2B2A29"/>
          <w:spacing w:val="-12"/>
          <w:w w:val="105"/>
        </w:rPr>
        <w:t xml:space="preserve"> </w:t>
      </w:r>
      <w:r>
        <w:rPr>
          <w:color w:val="2B2A29"/>
          <w:w w:val="105"/>
        </w:rPr>
        <w:t>we</w:t>
      </w:r>
      <w:r>
        <w:rPr>
          <w:color w:val="2B2A29"/>
          <w:spacing w:val="1"/>
          <w:w w:val="105"/>
        </w:rPr>
        <w:t xml:space="preserve"> </w:t>
      </w:r>
      <w:r>
        <w:rPr>
          <w:color w:val="2B2A29"/>
          <w:w w:val="105"/>
        </w:rPr>
        <w:t>talk</w:t>
      </w:r>
      <w:r>
        <w:rPr>
          <w:color w:val="2B2A29"/>
          <w:spacing w:val="-15"/>
          <w:w w:val="105"/>
        </w:rPr>
        <w:t xml:space="preserve"> </w:t>
      </w:r>
      <w:r>
        <w:rPr>
          <w:color w:val="2B2A29"/>
          <w:w w:val="105"/>
        </w:rPr>
        <w:t>in</w:t>
      </w:r>
      <w:r>
        <w:rPr>
          <w:color w:val="2B2A29"/>
          <w:spacing w:val="-14"/>
          <w:w w:val="105"/>
        </w:rPr>
        <w:t xml:space="preserve"> </w:t>
      </w:r>
      <w:r>
        <w:rPr>
          <w:color w:val="2B2A29"/>
          <w:w w:val="105"/>
        </w:rPr>
        <w:t>byte</w:t>
      </w:r>
      <w:r>
        <w:rPr>
          <w:color w:val="2B2A29"/>
          <w:spacing w:val="-14"/>
          <w:w w:val="105"/>
        </w:rPr>
        <w:t xml:space="preserve"> </w:t>
      </w:r>
      <w:r>
        <w:rPr>
          <w:color w:val="2B2A29"/>
          <w:w w:val="105"/>
        </w:rPr>
        <w:t>granularity,</w:t>
      </w:r>
      <w:r>
        <w:rPr>
          <w:color w:val="2B2A29"/>
          <w:spacing w:val="-14"/>
          <w:w w:val="105"/>
        </w:rPr>
        <w:t xml:space="preserve"> </w:t>
      </w:r>
      <w:r>
        <w:rPr>
          <w:color w:val="2B2A29"/>
          <w:w w:val="105"/>
        </w:rPr>
        <w:t>we</w:t>
      </w:r>
      <w:r>
        <w:rPr>
          <w:color w:val="2B2A29"/>
          <w:spacing w:val="-14"/>
          <w:w w:val="105"/>
        </w:rPr>
        <w:t xml:space="preserve"> </w:t>
      </w:r>
      <w:r>
        <w:rPr>
          <w:color w:val="2B2A29"/>
          <w:w w:val="105"/>
        </w:rPr>
        <w:t>can</w:t>
      </w:r>
      <w:r>
        <w:rPr>
          <w:color w:val="2B2A29"/>
          <w:spacing w:val="-14"/>
          <w:w w:val="105"/>
        </w:rPr>
        <w:t xml:space="preserve"> </w:t>
      </w:r>
      <w:r>
        <w:rPr>
          <w:color w:val="2B2A29"/>
          <w:w w:val="105"/>
        </w:rPr>
        <w:t>always</w:t>
      </w:r>
      <w:r>
        <w:rPr>
          <w:color w:val="2B2A29"/>
          <w:spacing w:val="-14"/>
          <w:w w:val="105"/>
        </w:rPr>
        <w:t xml:space="preserve"> </w:t>
      </w:r>
      <w:r>
        <w:rPr>
          <w:color w:val="2B2A29"/>
          <w:w w:val="105"/>
        </w:rPr>
        <w:t>represent</w:t>
      </w:r>
      <w:r>
        <w:rPr>
          <w:color w:val="2B2A29"/>
          <w:spacing w:val="-14"/>
          <w:w w:val="105"/>
        </w:rPr>
        <w:t xml:space="preserve"> </w:t>
      </w:r>
      <w:r>
        <w:rPr>
          <w:color w:val="2B2A29"/>
          <w:w w:val="105"/>
        </w:rPr>
        <w:t>them</w:t>
      </w:r>
      <w:r>
        <w:rPr>
          <w:color w:val="2B2A29"/>
          <w:spacing w:val="-14"/>
          <w:w w:val="105"/>
        </w:rPr>
        <w:t xml:space="preserve"> </w:t>
      </w:r>
      <w:r>
        <w:rPr>
          <w:color w:val="2B2A29"/>
          <w:w w:val="105"/>
        </w:rPr>
        <w:t>fully</w:t>
      </w:r>
      <w:r>
        <w:rPr>
          <w:color w:val="2B2A29"/>
          <w:spacing w:val="-14"/>
          <w:w w:val="105"/>
        </w:rPr>
        <w:t xml:space="preserve"> </w:t>
      </w:r>
      <w:r>
        <w:rPr>
          <w:color w:val="2B2A29"/>
          <w:w w:val="105"/>
        </w:rPr>
        <w:t>as</w:t>
      </w:r>
      <w:r>
        <w:rPr>
          <w:color w:val="2B2A29"/>
          <w:spacing w:val="-14"/>
          <w:w w:val="105"/>
        </w:rPr>
        <w:t xml:space="preserve"> </w:t>
      </w:r>
      <w:r>
        <w:rPr>
          <w:color w:val="2B2A29"/>
          <w:w w:val="105"/>
        </w:rPr>
        <w:t>hex</w:t>
      </w:r>
      <w:r>
        <w:rPr>
          <w:color w:val="2B2A29"/>
          <w:spacing w:val="-15"/>
          <w:w w:val="105"/>
        </w:rPr>
        <w:t xml:space="preserve"> </w:t>
      </w:r>
      <w:r>
        <w:rPr>
          <w:color w:val="2B2A29"/>
          <w:w w:val="105"/>
        </w:rPr>
        <w:t>values.</w:t>
      </w:r>
    </w:p>
    <w:p>
      <w:pPr>
        <w:pStyle w:val="11"/>
        <w:spacing w:line="304" w:lineRule="auto"/>
        <w:ind w:left="160" w:right="510" w:firstLine="359"/>
      </w:pPr>
      <w:r>
        <w:rPr>
          <w:color w:val="2B2A29"/>
          <w:w w:val="105"/>
        </w:rPr>
        <w:t>但是十六进制（hex）值是怎么处理的呢？当我们谈论二进制值时</w:t>
      </w:r>
      <w:r>
        <w:rPr>
          <w:color w:val="2B2A29"/>
          <w:spacing w:val="1"/>
          <w:w w:val="105"/>
        </w:rPr>
        <w:t>，</w:t>
      </w:r>
      <w:r>
        <w:rPr>
          <w:color w:val="2B2A29"/>
          <w:w w:val="105"/>
        </w:rPr>
        <w:t>经常会看到这些值。这是因为当我们有更大的二进制值时，更容易将它们显示为十六进制（16进制）值。在十六进制值中，前10个状态使用0–9</w:t>
      </w:r>
      <w:r>
        <w:rPr>
          <w:color w:val="2B2A29"/>
          <w:spacing w:val="-11"/>
          <w:w w:val="105"/>
        </w:rPr>
        <w:t>个</w:t>
      </w:r>
      <w:r>
        <w:rPr>
          <w:color w:val="2B2A29"/>
          <w:w w:val="105"/>
        </w:rPr>
        <w:t>数字表示，其他6</w:t>
      </w:r>
      <w:r>
        <w:rPr>
          <w:color w:val="2B2A29"/>
          <w:spacing w:val="-11"/>
          <w:w w:val="105"/>
        </w:rPr>
        <w:t>个</w:t>
      </w:r>
      <w:r>
        <w:rPr>
          <w:color w:val="2B2A29"/>
          <w:w w:val="105"/>
        </w:rPr>
        <w:t>状态使用字符A–F表示。此外，从二进制转换为十六进制更容易。这是因为单个十六进制</w:t>
      </w:r>
      <w:r>
        <w:rPr>
          <w:color w:val="2B2A29"/>
          <w:spacing w:val="-9"/>
          <w:w w:val="105"/>
        </w:rPr>
        <w:t>数字</w:t>
      </w:r>
      <w:r>
        <w:rPr>
          <w:color w:val="2B2A29"/>
          <w:w w:val="105"/>
        </w:rPr>
        <w:t>可以映射到4位，或者1字节（8位）可以映射到两</w:t>
      </w:r>
      <w:r>
        <w:rPr>
          <w:color w:val="2B2A29"/>
          <w:spacing w:val="-12"/>
          <w:w w:val="105"/>
        </w:rPr>
        <w:t>个</w:t>
      </w:r>
      <w:r>
        <w:rPr>
          <w:color w:val="2B2A29"/>
          <w:w w:val="105"/>
        </w:rPr>
        <w:t>十六进制数字。因此，特别是当</w:t>
      </w:r>
      <w:r>
        <w:rPr>
          <w:color w:val="2B2A29"/>
          <w:spacing w:val="-12"/>
          <w:w w:val="105"/>
        </w:rPr>
        <w:t>我们</w:t>
      </w:r>
      <w:r>
        <w:rPr>
          <w:color w:val="2B2A29"/>
          <w:w w:val="105"/>
        </w:rPr>
        <w:t>讨论字节粒度时，我们总是可以</w:t>
      </w:r>
      <w:r>
        <w:rPr>
          <w:color w:val="2B2A29"/>
          <w:spacing w:val="-14"/>
          <w:w w:val="105"/>
        </w:rPr>
        <w:t>将</w:t>
      </w:r>
      <w:r>
        <w:rPr>
          <w:color w:val="2B2A29"/>
          <w:w w:val="105"/>
        </w:rPr>
        <w:t>它们完全表示为十六进制值。</w:t>
      </w:r>
    </w:p>
    <w:p>
      <w:r>
        <w:rPr>
          <w:color w:val="2B2A29"/>
          <w:w w:val="105"/>
        </w:rPr>
        <w:t>For</w:t>
      </w:r>
      <w:r>
        <w:rPr>
          <w:color w:val="2B2A29"/>
          <w:spacing w:val="-15"/>
          <w:w w:val="105"/>
        </w:rPr>
        <w:t xml:space="preserve"> </w:t>
      </w:r>
      <w:r>
        <w:rPr>
          <w:color w:val="2B2A29"/>
          <w:w w:val="105"/>
        </w:rPr>
        <w:t>example,</w:t>
      </w:r>
      <w:r>
        <w:rPr>
          <w:color w:val="2B2A29"/>
          <w:spacing w:val="-14"/>
          <w:w w:val="105"/>
        </w:rPr>
        <w:t xml:space="preserve"> </w:t>
      </w:r>
      <w:r>
        <w:rPr>
          <w:color w:val="2B2A29"/>
          <w:w w:val="105"/>
        </w:rPr>
        <w:t>the</w:t>
      </w:r>
      <w:r>
        <w:rPr>
          <w:color w:val="2B2A29"/>
          <w:spacing w:val="-15"/>
          <w:w w:val="105"/>
        </w:rPr>
        <w:t xml:space="preserve"> </w:t>
      </w:r>
      <w:r>
        <w:rPr>
          <w:color w:val="2B2A29"/>
          <w:w w:val="105"/>
        </w:rPr>
        <w:t>1110</w:t>
      </w:r>
      <w:r>
        <w:rPr>
          <w:color w:val="2B2A29"/>
          <w:spacing w:val="-14"/>
          <w:w w:val="105"/>
        </w:rPr>
        <w:t xml:space="preserve"> </w:t>
      </w:r>
      <w:r>
        <w:rPr>
          <w:color w:val="2B2A29"/>
          <w:w w:val="105"/>
        </w:rPr>
        <w:t>0110</w:t>
      </w:r>
      <w:r>
        <w:rPr>
          <w:color w:val="2B2A29"/>
          <w:spacing w:val="-14"/>
          <w:w w:val="105"/>
        </w:rPr>
        <w:t xml:space="preserve"> </w:t>
      </w:r>
      <w:r>
        <w:rPr>
          <w:color w:val="2B2A29"/>
          <w:w w:val="105"/>
        </w:rPr>
        <w:t>binary</w:t>
      </w:r>
      <w:r>
        <w:rPr>
          <w:color w:val="2B2A29"/>
          <w:spacing w:val="-15"/>
          <w:w w:val="105"/>
        </w:rPr>
        <w:t xml:space="preserve"> </w:t>
      </w:r>
      <w:r>
        <w:rPr>
          <w:color w:val="2B2A29"/>
          <w:w w:val="105"/>
        </w:rPr>
        <w:t>value</w:t>
      </w:r>
      <w:r>
        <w:rPr>
          <w:color w:val="2B2A29"/>
          <w:spacing w:val="-14"/>
          <w:w w:val="105"/>
        </w:rPr>
        <w:t xml:space="preserve"> </w:t>
      </w:r>
      <w:r>
        <w:rPr>
          <w:color w:val="2B2A29"/>
          <w:w w:val="105"/>
        </w:rPr>
        <w:t>in</w:t>
      </w:r>
      <w:r>
        <w:rPr>
          <w:color w:val="2B2A29"/>
          <w:spacing w:val="-15"/>
          <w:w w:val="105"/>
        </w:rPr>
        <w:t xml:space="preserve"> </w:t>
      </w:r>
      <w:r>
        <w:rPr>
          <w:color w:val="2B2A29"/>
          <w:w w:val="105"/>
        </w:rPr>
        <w:t>hex</w:t>
      </w:r>
      <w:r>
        <w:rPr>
          <w:color w:val="2B2A29"/>
          <w:spacing w:val="-14"/>
          <w:w w:val="105"/>
        </w:rPr>
        <w:t xml:space="preserve"> </w:t>
      </w:r>
      <w:r>
        <w:rPr>
          <w:color w:val="2B2A29"/>
          <w:w w:val="105"/>
        </w:rPr>
        <w:t>is</w:t>
      </w:r>
      <w:r>
        <w:rPr>
          <w:color w:val="2B2A29"/>
          <w:spacing w:val="-14"/>
          <w:w w:val="105"/>
        </w:rPr>
        <w:t xml:space="preserve"> </w:t>
      </w:r>
      <w:r>
        <w:rPr>
          <w:color w:val="2B2A29"/>
          <w:w w:val="105"/>
        </w:rPr>
        <w:t>E6.</w:t>
      </w:r>
      <w:r>
        <w:rPr>
          <w:color w:val="2B2A29"/>
          <w:spacing w:val="-15"/>
          <w:w w:val="105"/>
        </w:rPr>
        <w:t xml:space="preserve"> </w:t>
      </w:r>
      <w:r>
        <w:rPr>
          <w:color w:val="2B2A29"/>
          <w:w w:val="105"/>
        </w:rPr>
        <w:t>This</w:t>
      </w:r>
      <w:r>
        <w:rPr>
          <w:color w:val="2B2A29"/>
          <w:spacing w:val="-14"/>
          <w:w w:val="105"/>
        </w:rPr>
        <w:t xml:space="preserve"> </w:t>
      </w:r>
      <w:r>
        <w:rPr>
          <w:color w:val="2B2A29"/>
          <w:w w:val="105"/>
        </w:rPr>
        <w:t>is</w:t>
      </w:r>
      <w:r>
        <w:rPr>
          <w:color w:val="2B2A29"/>
          <w:spacing w:val="-15"/>
          <w:w w:val="105"/>
        </w:rPr>
        <w:t xml:space="preserve"> </w:t>
      </w:r>
      <w:r>
        <w:rPr>
          <w:color w:val="2B2A29"/>
          <w:w w:val="105"/>
        </w:rPr>
        <w:t>also</w:t>
      </w:r>
      <w:r>
        <w:rPr>
          <w:color w:val="2B2A29"/>
          <w:spacing w:val="-14"/>
          <w:w w:val="105"/>
        </w:rPr>
        <w:t xml:space="preserve"> </w:t>
      </w:r>
      <w:r>
        <w:rPr>
          <w:color w:val="2B2A29"/>
          <w:w w:val="105"/>
        </w:rPr>
        <w:t>written</w:t>
      </w:r>
      <w:r>
        <w:rPr>
          <w:color w:val="2B2A29"/>
          <w:spacing w:val="-14"/>
          <w:w w:val="105"/>
        </w:rPr>
        <w:t xml:space="preserve"> </w:t>
      </w:r>
      <w:r>
        <w:rPr>
          <w:color w:val="2B2A29"/>
          <w:w w:val="105"/>
        </w:rPr>
        <w:t>as</w:t>
      </w:r>
      <w:r>
        <w:rPr>
          <w:color w:val="2B2A29"/>
          <w:spacing w:val="-15"/>
          <w:w w:val="105"/>
        </w:rPr>
        <w:t xml:space="preserve"> </w:t>
      </w:r>
      <w:r>
        <w:rPr>
          <w:color w:val="2B2A29"/>
          <w:w w:val="105"/>
        </w:rPr>
        <w:t>0xE6,</w:t>
      </w:r>
      <w:r>
        <w:rPr>
          <w:color w:val="2B2A29"/>
          <w:spacing w:val="-55"/>
          <w:w w:val="105"/>
        </w:rPr>
        <w:t xml:space="preserve"> </w:t>
      </w:r>
      <w:r>
        <w:rPr>
          <w:color w:val="2B2A29"/>
          <w:w w:val="105"/>
        </w:rPr>
        <w:t>where</w:t>
      </w:r>
      <w:r>
        <w:rPr>
          <w:color w:val="2B2A29"/>
          <w:spacing w:val="-6"/>
          <w:w w:val="105"/>
        </w:rPr>
        <w:t xml:space="preserve"> </w:t>
      </w:r>
      <w:r>
        <w:rPr>
          <w:color w:val="2B2A29"/>
          <w:w w:val="105"/>
        </w:rPr>
        <w:t>hex</w:t>
      </w:r>
      <w:r>
        <w:rPr>
          <w:color w:val="2B2A29"/>
          <w:spacing w:val="-6"/>
          <w:w w:val="105"/>
        </w:rPr>
        <w:t xml:space="preserve"> </w:t>
      </w:r>
      <w:r>
        <w:rPr>
          <w:color w:val="2B2A29"/>
          <w:w w:val="105"/>
        </w:rPr>
        <w:t>values</w:t>
      </w:r>
      <w:r>
        <w:rPr>
          <w:color w:val="2B2A29"/>
          <w:spacing w:val="-6"/>
          <w:w w:val="105"/>
        </w:rPr>
        <w:t xml:space="preserve"> </w:t>
      </w:r>
      <w:r>
        <w:rPr>
          <w:color w:val="2B2A29"/>
          <w:w w:val="105"/>
        </w:rPr>
        <w:t>are</w:t>
      </w:r>
      <w:r>
        <w:rPr>
          <w:color w:val="2B2A29"/>
          <w:spacing w:val="-6"/>
          <w:w w:val="105"/>
        </w:rPr>
        <w:t xml:space="preserve"> </w:t>
      </w:r>
      <w:r>
        <w:rPr>
          <w:color w:val="2B2A29"/>
          <w:w w:val="105"/>
        </w:rPr>
        <w:t>prefixed</w:t>
      </w:r>
      <w:r>
        <w:rPr>
          <w:color w:val="2B2A29"/>
          <w:spacing w:val="-6"/>
          <w:w w:val="105"/>
        </w:rPr>
        <w:t xml:space="preserve"> </w:t>
      </w:r>
      <w:r>
        <w:rPr>
          <w:color w:val="2B2A29"/>
          <w:w w:val="105"/>
        </w:rPr>
        <w:t>with</w:t>
      </w:r>
      <w:r>
        <w:rPr>
          <w:color w:val="2B2A29"/>
          <w:spacing w:val="-6"/>
          <w:w w:val="105"/>
        </w:rPr>
        <w:t xml:space="preserve"> </w:t>
      </w:r>
      <w:r>
        <w:rPr>
          <w:color w:val="2B2A29"/>
          <w:w w:val="105"/>
        </w:rPr>
        <w:t>0x</w:t>
      </w:r>
      <w:r>
        <w:rPr>
          <w:color w:val="2B2A29"/>
          <w:spacing w:val="-6"/>
          <w:w w:val="105"/>
        </w:rPr>
        <w:t xml:space="preserve"> </w:t>
      </w:r>
      <w:r>
        <w:rPr>
          <w:color w:val="2B2A29"/>
          <w:w w:val="105"/>
        </w:rPr>
        <w:t>to</w:t>
      </w:r>
      <w:r>
        <w:rPr>
          <w:color w:val="2B2A29"/>
          <w:spacing w:val="-6"/>
          <w:w w:val="105"/>
        </w:rPr>
        <w:t xml:space="preserve"> </w:t>
      </w:r>
      <w:r>
        <w:rPr>
          <w:color w:val="2B2A29"/>
          <w:w w:val="105"/>
        </w:rPr>
        <w:t>signal</w:t>
      </w:r>
      <w:r>
        <w:rPr>
          <w:color w:val="2B2A29"/>
          <w:spacing w:val="-6"/>
          <w:w w:val="105"/>
        </w:rPr>
        <w:t xml:space="preserve"> </w:t>
      </w:r>
      <w:r>
        <w:rPr>
          <w:color w:val="2B2A29"/>
          <w:w w:val="105"/>
        </w:rPr>
        <w:t>that</w:t>
      </w:r>
      <w:r>
        <w:rPr>
          <w:color w:val="2B2A29"/>
          <w:spacing w:val="-5"/>
          <w:w w:val="105"/>
        </w:rPr>
        <w:t xml:space="preserve"> </w:t>
      </w:r>
      <w:r>
        <w:rPr>
          <w:color w:val="2B2A29"/>
          <w:w w:val="105"/>
        </w:rPr>
        <w:t>they</w:t>
      </w:r>
      <w:r>
        <w:rPr>
          <w:color w:val="2B2A29"/>
          <w:spacing w:val="-6"/>
          <w:w w:val="105"/>
        </w:rPr>
        <w:t xml:space="preserve"> </w:t>
      </w:r>
      <w:r>
        <w:rPr>
          <w:color w:val="2B2A29"/>
          <w:w w:val="105"/>
        </w:rPr>
        <w:t>are</w:t>
      </w:r>
      <w:r>
        <w:rPr>
          <w:color w:val="2B2A29"/>
          <w:spacing w:val="-6"/>
          <w:w w:val="105"/>
        </w:rPr>
        <w:t xml:space="preserve"> </w:t>
      </w:r>
      <w:r>
        <w:rPr>
          <w:color w:val="2B2A29"/>
          <w:w w:val="105"/>
        </w:rPr>
        <w:t>base</w:t>
      </w:r>
      <w:r>
        <w:rPr>
          <w:color w:val="2B2A29"/>
          <w:spacing w:val="-6"/>
          <w:w w:val="105"/>
        </w:rPr>
        <w:t xml:space="preserve"> </w:t>
      </w:r>
      <w:r>
        <w:rPr>
          <w:color w:val="2B2A29"/>
          <w:w w:val="105"/>
        </w:rPr>
        <w:t>16</w:t>
      </w:r>
      <w:r>
        <w:rPr>
          <w:color w:val="2B2A29"/>
          <w:spacing w:val="-6"/>
          <w:w w:val="105"/>
        </w:rPr>
        <w:t xml:space="preserve"> </w:t>
      </w:r>
      <w:r>
        <w:rPr>
          <w:color w:val="2B2A29"/>
          <w:w w:val="105"/>
        </w:rPr>
        <w:t>(hex)</w:t>
      </w:r>
      <w:r>
        <w:rPr>
          <w:color w:val="2B2A29"/>
          <w:spacing w:val="-6"/>
          <w:w w:val="105"/>
        </w:rPr>
        <w:t xml:space="preserve"> </w:t>
      </w:r>
      <w:r>
        <w:rPr>
          <w:color w:val="2B2A29"/>
          <w:w w:val="105"/>
        </w:rPr>
        <w:t>numbers.</w:t>
      </w:r>
    </w:p>
    <w:p>
      <w:pPr>
        <w:pStyle w:val="11"/>
        <w:spacing w:line="304" w:lineRule="auto"/>
        <w:ind w:left="160" w:right="959" w:firstLine="359"/>
      </w:pPr>
      <w:r>
        <w:rPr>
          <w:color w:val="2B2A29"/>
          <w:w w:val="105"/>
        </w:rPr>
        <w:t>例如</w:t>
      </w:r>
      <w:r>
        <w:rPr>
          <w:color w:val="2B2A29"/>
          <w:spacing w:val="-15"/>
          <w:w w:val="105"/>
        </w:rPr>
        <w:t>，</w:t>
      </w:r>
      <w:r>
        <w:rPr>
          <w:color w:val="2B2A29"/>
          <w:w w:val="105"/>
        </w:rPr>
        <w:t>1110 0110</w:t>
      </w:r>
      <w:r>
        <w:rPr>
          <w:color w:val="2B2A29"/>
          <w:spacing w:val="-14"/>
          <w:w w:val="105"/>
        </w:rPr>
        <w:t>十六</w:t>
      </w:r>
      <w:r>
        <w:rPr>
          <w:color w:val="2B2A29"/>
          <w:w w:val="105"/>
        </w:rPr>
        <w:t>进</w:t>
      </w:r>
      <w:r>
        <w:rPr>
          <w:color w:val="2B2A29"/>
          <w:spacing w:val="-14"/>
          <w:w w:val="105"/>
        </w:rPr>
        <w:t>制</w:t>
      </w:r>
      <w:r>
        <w:rPr>
          <w:color w:val="2B2A29"/>
          <w:w w:val="105"/>
        </w:rPr>
        <w:t>二进制值为E6。这也被写为0xE6，其中十六</w:t>
      </w:r>
      <w:r>
        <w:rPr>
          <w:color w:val="2B2A29"/>
          <w:spacing w:val="-6"/>
          <w:w w:val="105"/>
        </w:rPr>
        <w:t>进制</w:t>
      </w:r>
      <w:r>
        <w:rPr>
          <w:color w:val="2B2A29"/>
          <w:w w:val="105"/>
        </w:rPr>
        <w:t>值以0x为前缀</w:t>
      </w:r>
      <w:r>
        <w:rPr>
          <w:color w:val="2B2A29"/>
          <w:spacing w:val="-6"/>
          <w:w w:val="105"/>
        </w:rPr>
        <w:t>，</w:t>
      </w:r>
      <w:r>
        <w:rPr>
          <w:color w:val="2B2A29"/>
          <w:w w:val="105"/>
        </w:rPr>
        <w:t>以表示它们是十六</w:t>
      </w:r>
      <w:r>
        <w:rPr>
          <w:color w:val="2B2A29"/>
          <w:spacing w:val="-6"/>
          <w:w w:val="105"/>
        </w:rPr>
        <w:t>进</w:t>
      </w:r>
      <w:r>
        <w:rPr>
          <w:color w:val="2B2A29"/>
          <w:w w:val="105"/>
        </w:rPr>
        <w:t>制数字。</w:t>
      </w:r>
    </w:p>
    <w:p>
      <w:pPr>
        <w:pStyle w:val="11"/>
        <w:spacing w:before="9"/>
        <w:rPr>
          <w:sz w:val="27"/>
        </w:rPr>
      </w:pPr>
    </w:p>
    <w:p>
      <w:r>
        <w:rPr>
          <w:color w:val="2B2A29"/>
          <w:w w:val="95"/>
        </w:rPr>
        <w:t>Input/Output</w:t>
      </w:r>
    </w:p>
    <w:p>
      <w:pPr>
        <w:pStyle w:val="5"/>
        <w:ind w:left="160"/>
      </w:pPr>
      <w:r>
        <w:rPr>
          <w:color w:val="2B2A29"/>
          <w:w w:val="95"/>
        </w:rPr>
        <w:t>输入/输出</w:t>
      </w:r>
    </w:p>
    <w:p>
      <w:r>
        <w:rPr>
          <w:color w:val="2B2A29"/>
          <w:w w:val="105"/>
        </w:rPr>
        <w:t>The input/output subsystem is what is used by the CPU to communicate with other</w:t>
      </w:r>
      <w:r>
        <w:rPr>
          <w:color w:val="2B2A29"/>
          <w:spacing w:val="1"/>
          <w:w w:val="105"/>
        </w:rPr>
        <w:t xml:space="preserve"> </w:t>
      </w:r>
      <w:r>
        <w:rPr>
          <w:color w:val="2B2A29"/>
          <w:w w:val="105"/>
        </w:rPr>
        <w:t>devices</w:t>
      </w:r>
      <w:r>
        <w:rPr>
          <w:color w:val="2B2A29"/>
          <w:spacing w:val="3"/>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computer</w:t>
      </w:r>
      <w:r>
        <w:rPr>
          <w:color w:val="2B2A29"/>
          <w:spacing w:val="4"/>
          <w:w w:val="105"/>
        </w:rPr>
        <w:t xml:space="preserve"> </w:t>
      </w:r>
      <w:r>
        <w:rPr>
          <w:color w:val="2B2A29"/>
          <w:w w:val="105"/>
        </w:rPr>
        <w:t>and</w:t>
      </w:r>
      <w:r>
        <w:rPr>
          <w:color w:val="2B2A29"/>
          <w:spacing w:val="4"/>
          <w:w w:val="105"/>
        </w:rPr>
        <w:t xml:space="preserve"> </w:t>
      </w:r>
      <w:r>
        <w:rPr>
          <w:color w:val="2B2A29"/>
          <w:w w:val="105"/>
        </w:rPr>
        <w:t>the</w:t>
      </w:r>
      <w:r>
        <w:rPr>
          <w:color w:val="2B2A29"/>
          <w:spacing w:val="4"/>
          <w:w w:val="105"/>
        </w:rPr>
        <w:t xml:space="preserve"> </w:t>
      </w:r>
      <w:r>
        <w:rPr>
          <w:color w:val="2B2A29"/>
          <w:w w:val="105"/>
        </w:rPr>
        <w:t>outside</w:t>
      </w:r>
      <w:r>
        <w:rPr>
          <w:color w:val="2B2A29"/>
          <w:spacing w:val="4"/>
          <w:w w:val="105"/>
        </w:rPr>
        <w:t xml:space="preserve"> </w:t>
      </w:r>
      <w:r>
        <w:rPr>
          <w:color w:val="2B2A29"/>
          <w:w w:val="105"/>
        </w:rPr>
        <w:t>world.</w:t>
      </w:r>
      <w:r>
        <w:rPr>
          <w:color w:val="2B2A29"/>
          <w:spacing w:val="4"/>
          <w:w w:val="105"/>
        </w:rPr>
        <w:t xml:space="preserve"> </w:t>
      </w:r>
      <w:r>
        <w:rPr>
          <w:color w:val="2B2A29"/>
          <w:w w:val="105"/>
        </w:rPr>
        <w:t>These</w:t>
      </w:r>
      <w:r>
        <w:rPr>
          <w:color w:val="2B2A29"/>
          <w:spacing w:val="4"/>
          <w:w w:val="105"/>
        </w:rPr>
        <w:t xml:space="preserve"> </w:t>
      </w:r>
      <w:r>
        <w:rPr>
          <w:color w:val="2B2A29"/>
          <w:w w:val="105"/>
        </w:rPr>
        <w:t>devices</w:t>
      </w:r>
      <w:r>
        <w:rPr>
          <w:color w:val="2B2A29"/>
          <w:spacing w:val="4"/>
          <w:w w:val="105"/>
        </w:rPr>
        <w:t xml:space="preserve"> </w:t>
      </w:r>
      <w:r>
        <w:rPr>
          <w:color w:val="2B2A29"/>
          <w:w w:val="105"/>
        </w:rPr>
        <w:t>include</w:t>
      </w:r>
      <w:r>
        <w:rPr>
          <w:color w:val="2B2A29"/>
          <w:spacing w:val="4"/>
          <w:w w:val="105"/>
        </w:rPr>
        <w:t xml:space="preserve"> </w:t>
      </w:r>
      <w:r>
        <w:rPr>
          <w:color w:val="2B2A29"/>
          <w:w w:val="105"/>
        </w:rPr>
        <w:t>hard</w:t>
      </w:r>
      <w:r>
        <w:rPr>
          <w:color w:val="2B2A29"/>
          <w:spacing w:val="4"/>
          <w:w w:val="105"/>
        </w:rPr>
        <w:t xml:space="preserve"> </w:t>
      </w:r>
      <w:r>
        <w:rPr>
          <w:color w:val="2B2A29"/>
          <w:w w:val="105"/>
        </w:rPr>
        <w:t>disks,</w:t>
      </w:r>
      <w:r>
        <w:rPr>
          <w:color w:val="2B2A29"/>
          <w:spacing w:val="4"/>
          <w:w w:val="105"/>
        </w:rPr>
        <w:t xml:space="preserve"> </w:t>
      </w:r>
      <w:r>
        <w:rPr>
          <w:color w:val="2B2A29"/>
          <w:w w:val="105"/>
        </w:rPr>
        <w:t>display</w:t>
      </w:r>
      <w:r>
        <w:rPr>
          <w:color w:val="2B2A29"/>
          <w:spacing w:val="-54"/>
          <w:w w:val="105"/>
        </w:rPr>
        <w:t xml:space="preserve"> </w:t>
      </w:r>
      <w:r>
        <w:rPr>
          <w:color w:val="2B2A29"/>
          <w:w w:val="105"/>
        </w:rPr>
        <w:t>monitors, printers, keyboards, network devices, etc. From computer programs, we can</w:t>
      </w:r>
      <w:r>
        <w:rPr>
          <w:color w:val="2B2A29"/>
          <w:spacing w:val="1"/>
          <w:w w:val="105"/>
        </w:rPr>
        <w:t xml:space="preserve"> </w:t>
      </w:r>
      <w:r>
        <w:rPr>
          <w:color w:val="2B2A29"/>
          <w:w w:val="105"/>
        </w:rPr>
        <w:t>provide</w:t>
      </w:r>
      <w:r>
        <w:rPr>
          <w:color w:val="2B2A29"/>
          <w:spacing w:val="2"/>
          <w:w w:val="105"/>
        </w:rPr>
        <w:t xml:space="preserve"> </w:t>
      </w:r>
      <w:r>
        <w:rPr>
          <w:color w:val="2B2A29"/>
          <w:w w:val="105"/>
        </w:rPr>
        <w:t>CPU</w:t>
      </w:r>
      <w:r>
        <w:rPr>
          <w:color w:val="2B2A29"/>
          <w:spacing w:val="2"/>
          <w:w w:val="105"/>
        </w:rPr>
        <w:t xml:space="preserve"> </w:t>
      </w:r>
      <w:r>
        <w:rPr>
          <w:color w:val="2B2A29"/>
          <w:w w:val="105"/>
        </w:rPr>
        <w:t>instructions</w:t>
      </w:r>
      <w:r>
        <w:rPr>
          <w:color w:val="2B2A29"/>
          <w:spacing w:val="3"/>
          <w:w w:val="105"/>
        </w:rPr>
        <w:t xml:space="preserve"> </w:t>
      </w:r>
      <w:r>
        <w:rPr>
          <w:color w:val="2B2A29"/>
          <w:w w:val="105"/>
        </w:rPr>
        <w:t>to</w:t>
      </w:r>
      <w:r>
        <w:rPr>
          <w:color w:val="2B2A29"/>
          <w:spacing w:val="2"/>
          <w:w w:val="105"/>
        </w:rPr>
        <w:t xml:space="preserve"> </w:t>
      </w:r>
      <w:r>
        <w:rPr>
          <w:color w:val="2B2A29"/>
          <w:w w:val="105"/>
        </w:rPr>
        <w:t>communicate</w:t>
      </w:r>
      <w:r>
        <w:rPr>
          <w:color w:val="2B2A29"/>
          <w:spacing w:val="3"/>
          <w:w w:val="105"/>
        </w:rPr>
        <w:t xml:space="preserve"> </w:t>
      </w:r>
      <w:r>
        <w:rPr>
          <w:color w:val="2B2A29"/>
          <w:w w:val="105"/>
        </w:rPr>
        <w:t>with</w:t>
      </w:r>
      <w:r>
        <w:rPr>
          <w:color w:val="2B2A29"/>
          <w:spacing w:val="2"/>
          <w:w w:val="105"/>
        </w:rPr>
        <w:t xml:space="preserve"> </w:t>
      </w:r>
      <w:r>
        <w:rPr>
          <w:color w:val="2B2A29"/>
          <w:w w:val="105"/>
        </w:rPr>
        <w:t>these</w:t>
      </w:r>
      <w:r>
        <w:rPr>
          <w:color w:val="2B2A29"/>
          <w:spacing w:val="2"/>
          <w:w w:val="105"/>
        </w:rPr>
        <w:t xml:space="preserve"> </w:t>
      </w:r>
      <w:r>
        <w:rPr>
          <w:color w:val="2B2A29"/>
          <w:w w:val="105"/>
        </w:rPr>
        <w:t>devices</w:t>
      </w:r>
      <w:r>
        <w:rPr>
          <w:color w:val="2B2A29"/>
          <w:spacing w:val="3"/>
          <w:w w:val="105"/>
        </w:rPr>
        <w:t xml:space="preserve"> </w:t>
      </w:r>
      <w:r>
        <w:rPr>
          <w:color w:val="2B2A29"/>
          <w:w w:val="105"/>
        </w:rPr>
        <w:t>by</w:t>
      </w:r>
      <w:r>
        <w:rPr>
          <w:color w:val="2B2A29"/>
          <w:spacing w:val="2"/>
          <w:w w:val="105"/>
        </w:rPr>
        <w:t xml:space="preserve"> </w:t>
      </w:r>
      <w:r>
        <w:rPr>
          <w:color w:val="2B2A29"/>
          <w:w w:val="105"/>
        </w:rPr>
        <w:t>transferring</w:t>
      </w:r>
      <w:r>
        <w:rPr>
          <w:color w:val="2B2A29"/>
          <w:spacing w:val="3"/>
          <w:w w:val="105"/>
        </w:rPr>
        <w:t xml:space="preserve"> </w:t>
      </w:r>
      <w:r>
        <w:rPr>
          <w:color w:val="2B2A29"/>
          <w:w w:val="105"/>
        </w:rPr>
        <w:t>from</w:t>
      </w:r>
      <w:r>
        <w:rPr>
          <w:color w:val="2B2A29"/>
          <w:spacing w:val="2"/>
          <w:w w:val="105"/>
        </w:rPr>
        <w:t xml:space="preserve"> </w:t>
      </w:r>
      <w:r>
        <w:rPr>
          <w:color w:val="2B2A29"/>
          <w:w w:val="105"/>
        </w:rPr>
        <w:t>and</w:t>
      </w:r>
      <w:r>
        <w:rPr>
          <w:color w:val="2B2A29"/>
          <w:spacing w:val="3"/>
          <w:w w:val="105"/>
        </w:rPr>
        <w:t xml:space="preserve"> </w:t>
      </w:r>
      <w:r>
        <w:rPr>
          <w:color w:val="2B2A29"/>
          <w:w w:val="105"/>
        </w:rPr>
        <w:t>to</w:t>
      </w:r>
      <w:r>
        <w:rPr>
          <w:color w:val="2B2A29"/>
          <w:spacing w:val="-55"/>
          <w:w w:val="105"/>
        </w:rPr>
        <w:t xml:space="preserve"> </w:t>
      </w:r>
      <w:r>
        <w:rPr>
          <w:color w:val="2B2A29"/>
          <w:w w:val="110"/>
        </w:rPr>
        <w:t>primary</w:t>
      </w:r>
      <w:r>
        <w:rPr>
          <w:color w:val="2B2A29"/>
          <w:spacing w:val="-16"/>
          <w:w w:val="110"/>
        </w:rPr>
        <w:t xml:space="preserve"> </w:t>
      </w:r>
      <w:r>
        <w:rPr>
          <w:color w:val="2B2A29"/>
          <w:w w:val="110"/>
        </w:rPr>
        <w:t>memory.</w:t>
      </w:r>
    </w:p>
    <w:p>
      <w:pPr>
        <w:pStyle w:val="11"/>
        <w:spacing w:before="199" w:line="304" w:lineRule="auto"/>
        <w:ind w:left="160" w:right="510"/>
      </w:pPr>
      <w:r>
        <w:rPr>
          <w:color w:val="2B2A29"/>
          <w:w w:val="105"/>
        </w:rPr>
        <w:t>输入/输出子系统是CPU用来与计算机和外部世界中</w:t>
      </w:r>
      <w:r>
        <w:rPr>
          <w:color w:val="2B2A29"/>
          <w:spacing w:val="4"/>
          <w:w w:val="105"/>
        </w:rPr>
        <w:t>的</w:t>
      </w:r>
      <w:r>
        <w:rPr>
          <w:color w:val="2B2A29"/>
          <w:w w:val="105"/>
        </w:rPr>
        <w:t>其他设备通信的子系统。这些设备包括硬盘</w:t>
      </w:r>
      <w:r>
        <w:rPr>
          <w:color w:val="2B2A29"/>
          <w:spacing w:val="4"/>
          <w:w w:val="105"/>
        </w:rPr>
        <w:t>、</w:t>
      </w:r>
      <w:r>
        <w:rPr>
          <w:color w:val="2B2A29"/>
          <w:w w:val="105"/>
        </w:rPr>
        <w:t>显示器、打印机、键盘、网络设备等。从计算机程序中，我们可以提供CPU指令，通过在</w:t>
      </w:r>
      <w:r>
        <w:rPr>
          <w:color w:val="2B2A29"/>
          <w:w w:val="110"/>
        </w:rPr>
        <w:t>主</w:t>
      </w:r>
      <w:r>
        <w:rPr>
          <w:color w:val="2B2A29"/>
          <w:w w:val="105"/>
        </w:rPr>
        <w:t>存储器之间</w:t>
      </w:r>
      <w:r>
        <w:rPr>
          <w:color w:val="2B2A29"/>
          <w:spacing w:val="2"/>
          <w:w w:val="105"/>
        </w:rPr>
        <w:t>进行</w:t>
      </w:r>
      <w:r>
        <w:rPr>
          <w:color w:val="2B2A29"/>
          <w:w w:val="105"/>
        </w:rPr>
        <w:t>传输来与这些设备</w:t>
      </w:r>
      <w:r>
        <w:rPr>
          <w:color w:val="2B2A29"/>
          <w:spacing w:val="3"/>
          <w:w w:val="105"/>
        </w:rPr>
        <w:t>进行</w:t>
      </w:r>
      <w:r>
        <w:rPr>
          <w:color w:val="2B2A29"/>
          <w:w w:val="105"/>
        </w:rPr>
        <w:t>通信</w:t>
      </w:r>
      <w:r>
        <w:rPr>
          <w:color w:val="2B2A29"/>
          <w:w w:val="110"/>
        </w:rPr>
        <w:t>。</w:t>
      </w:r>
    </w:p>
    <w:p>
      <w:r>
        <w:rPr>
          <w:color w:val="2B2A29"/>
          <w:w w:val="105"/>
        </w:rPr>
        <w:t>In</w:t>
      </w:r>
      <w:r>
        <w:rPr>
          <w:color w:val="2B2A29"/>
          <w:spacing w:val="-3"/>
          <w:w w:val="105"/>
        </w:rPr>
        <w:t xml:space="preserve"> </w:t>
      </w:r>
      <w:r>
        <w:rPr>
          <w:color w:val="2B2A29"/>
          <w:w w:val="105"/>
        </w:rPr>
        <w:t>our</w:t>
      </w:r>
      <w:r>
        <w:rPr>
          <w:color w:val="2B2A29"/>
          <w:spacing w:val="-3"/>
          <w:w w:val="105"/>
        </w:rPr>
        <w:t xml:space="preserve"> </w:t>
      </w:r>
      <w:r>
        <w:rPr>
          <w:color w:val="2B2A29"/>
          <w:w w:val="105"/>
        </w:rPr>
        <w:t>first</w:t>
      </w:r>
      <w:r>
        <w:rPr>
          <w:color w:val="2B2A29"/>
          <w:spacing w:val="-3"/>
          <w:w w:val="105"/>
        </w:rPr>
        <w:t xml:space="preserve"> </w:t>
      </w:r>
      <w:r>
        <w:rPr>
          <w:color w:val="2B2A29"/>
          <w:w w:val="105"/>
        </w:rPr>
        <w:t>Ballerina</w:t>
      </w:r>
      <w:r>
        <w:rPr>
          <w:color w:val="2B2A29"/>
          <w:spacing w:val="-2"/>
          <w:w w:val="105"/>
        </w:rPr>
        <w:t xml:space="preserve"> </w:t>
      </w:r>
      <w:r>
        <w:rPr>
          <w:color w:val="2B2A29"/>
          <w:w w:val="105"/>
        </w:rPr>
        <w:t>program,</w:t>
      </w:r>
      <w:r>
        <w:rPr>
          <w:color w:val="2B2A29"/>
          <w:spacing w:val="-3"/>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2"/>
          <w:w w:val="105"/>
        </w:rPr>
        <w:t xml:space="preserve"> </w:t>
      </w:r>
      <w:r>
        <w:rPr>
          <w:color w:val="2B2A29"/>
          <w:w w:val="105"/>
        </w:rPr>
        <w:t>bringing</w:t>
      </w:r>
      <w:r>
        <w:rPr>
          <w:color w:val="2B2A29"/>
          <w:spacing w:val="-3"/>
          <w:w w:val="105"/>
        </w:rPr>
        <w:t xml:space="preserve"> </w:t>
      </w:r>
      <w:r>
        <w:rPr>
          <w:color w:val="2B2A29"/>
          <w:w w:val="105"/>
        </w:rPr>
        <w:t>all</w:t>
      </w:r>
      <w:r>
        <w:rPr>
          <w:color w:val="2B2A29"/>
          <w:spacing w:val="-3"/>
          <w:w w:val="105"/>
        </w:rPr>
        <w:t xml:space="preserve"> </w:t>
      </w:r>
      <w:r>
        <w:rPr>
          <w:color w:val="2B2A29"/>
          <w:w w:val="105"/>
        </w:rPr>
        <w:t>the</w:t>
      </w:r>
      <w:r>
        <w:rPr>
          <w:color w:val="2B2A29"/>
          <w:spacing w:val="-2"/>
          <w:w w:val="105"/>
        </w:rPr>
        <w:t xml:space="preserve"> </w:t>
      </w:r>
      <w:r>
        <w:rPr>
          <w:color w:val="2B2A29"/>
          <w:w w:val="105"/>
        </w:rPr>
        <w:t>parts</w:t>
      </w:r>
      <w:r>
        <w:rPr>
          <w:color w:val="2B2A29"/>
          <w:spacing w:val="-3"/>
          <w:w w:val="105"/>
        </w:rPr>
        <w:t xml:space="preserve"> </w:t>
      </w:r>
      <w:r>
        <w:rPr>
          <w:color w:val="2B2A29"/>
          <w:w w:val="105"/>
        </w:rPr>
        <w:t>of</w:t>
      </w:r>
      <w:r>
        <w:rPr>
          <w:color w:val="2B2A29"/>
          <w:spacing w:val="-3"/>
          <w:w w:val="105"/>
        </w:rPr>
        <w:t xml:space="preserve"> </w:t>
      </w:r>
      <w:r>
        <w:rPr>
          <w:color w:val="2B2A29"/>
          <w:w w:val="105"/>
        </w:rPr>
        <w:t>a</w:t>
      </w:r>
      <w:r>
        <w:rPr>
          <w:color w:val="2B2A29"/>
          <w:spacing w:val="-3"/>
          <w:w w:val="105"/>
        </w:rPr>
        <w:t xml:space="preserve"> </w:t>
      </w:r>
      <w:r>
        <w:rPr>
          <w:color w:val="2B2A29"/>
          <w:w w:val="105"/>
        </w:rPr>
        <w:t>computer</w:t>
      </w:r>
      <w:r>
        <w:rPr>
          <w:color w:val="2B2A29"/>
          <w:spacing w:val="-2"/>
          <w:w w:val="105"/>
        </w:rPr>
        <w:t xml:space="preserve"> </w:t>
      </w:r>
      <w:r>
        <w:rPr>
          <w:color w:val="2B2A29"/>
          <w:w w:val="105"/>
        </w:rPr>
        <w:t>together</w:t>
      </w:r>
      <w:r>
        <w:rPr>
          <w:color w:val="2B2A29"/>
          <w:spacing w:val="-55"/>
          <w:w w:val="105"/>
        </w:rPr>
        <w:t xml:space="preserve"> </w:t>
      </w:r>
      <w:r>
        <w:rPr>
          <w:color w:val="2B2A29"/>
          <w:w w:val="105"/>
        </w:rPr>
        <w:t>to</w:t>
      </w:r>
      <w:r>
        <w:rPr>
          <w:color w:val="2B2A29"/>
          <w:spacing w:val="-12"/>
          <w:w w:val="105"/>
        </w:rPr>
        <w:t xml:space="preserve"> </w:t>
      </w:r>
      <w:r>
        <w:rPr>
          <w:color w:val="2B2A29"/>
          <w:w w:val="105"/>
        </w:rPr>
        <w:t>show</w:t>
      </w:r>
      <w:r>
        <w:rPr>
          <w:color w:val="2B2A29"/>
          <w:spacing w:val="-12"/>
          <w:w w:val="105"/>
        </w:rPr>
        <w:t xml:space="preserve"> </w:t>
      </w:r>
      <w:r>
        <w:rPr>
          <w:color w:val="2B2A29"/>
          <w:w w:val="105"/>
        </w:rPr>
        <w:t>a</w:t>
      </w:r>
      <w:r>
        <w:rPr>
          <w:color w:val="2B2A29"/>
          <w:spacing w:val="-12"/>
          <w:w w:val="105"/>
        </w:rPr>
        <w:t xml:space="preserve"> </w:t>
      </w:r>
      <w:r>
        <w:rPr>
          <w:color w:val="2B2A29"/>
          <w:w w:val="105"/>
        </w:rPr>
        <w:t>message</w:t>
      </w:r>
      <w:r>
        <w:rPr>
          <w:color w:val="2B2A29"/>
          <w:spacing w:val="-12"/>
          <w:w w:val="105"/>
        </w:rPr>
        <w:t xml:space="preserve"> </w:t>
      </w:r>
      <w:r>
        <w:rPr>
          <w:color w:val="2B2A29"/>
          <w:w w:val="105"/>
        </w:rPr>
        <w:t>on</w:t>
      </w:r>
      <w:r>
        <w:rPr>
          <w:color w:val="2B2A29"/>
          <w:spacing w:val="-12"/>
          <w:w w:val="105"/>
        </w:rPr>
        <w:t xml:space="preserve"> </w:t>
      </w:r>
      <w:r>
        <w:rPr>
          <w:color w:val="2B2A29"/>
          <w:w w:val="105"/>
        </w:rPr>
        <w:t>our</w:t>
      </w:r>
      <w:r>
        <w:rPr>
          <w:color w:val="2B2A29"/>
          <w:spacing w:val="-12"/>
          <w:w w:val="105"/>
        </w:rPr>
        <w:t xml:space="preserve"> </w:t>
      </w:r>
      <w:r>
        <w:rPr>
          <w:color w:val="2B2A29"/>
          <w:w w:val="105"/>
        </w:rPr>
        <w:t>display</w:t>
      </w:r>
      <w:r>
        <w:rPr>
          <w:color w:val="2B2A29"/>
          <w:spacing w:val="-12"/>
          <w:w w:val="105"/>
        </w:rPr>
        <w:t xml:space="preserve"> </w:t>
      </w:r>
      <w:r>
        <w:rPr>
          <w:color w:val="2B2A29"/>
          <w:w w:val="105"/>
        </w:rPr>
        <w:t>monitor.</w:t>
      </w:r>
    </w:p>
    <w:p>
      <w:pPr>
        <w:pStyle w:val="11"/>
        <w:spacing w:line="304" w:lineRule="auto"/>
        <w:ind w:left="160" w:right="510" w:firstLine="359"/>
      </w:pPr>
      <w:r>
        <w:rPr>
          <w:color w:val="2B2A29"/>
          <w:w w:val="105"/>
        </w:rPr>
        <w:t>在我们</w:t>
      </w:r>
      <w:r>
        <w:rPr>
          <w:color w:val="2B2A29"/>
          <w:spacing w:val="-3"/>
          <w:w w:val="105"/>
        </w:rPr>
        <w:t>的</w:t>
      </w:r>
      <w:r>
        <w:rPr>
          <w:color w:val="2B2A29"/>
          <w:w w:val="105"/>
        </w:rPr>
        <w:t>第一</w:t>
      </w:r>
      <w:r>
        <w:rPr>
          <w:color w:val="2B2A29"/>
          <w:spacing w:val="-3"/>
          <w:w w:val="105"/>
        </w:rPr>
        <w:t>个</w:t>
      </w:r>
      <w:r>
        <w:rPr>
          <w:color w:val="2B2A29"/>
          <w:w w:val="105"/>
        </w:rPr>
        <w:t>芭蕾舞节目中，我们将</w:t>
      </w:r>
      <w:r>
        <w:rPr>
          <w:color w:val="2B2A29"/>
          <w:spacing w:val="-3"/>
          <w:w w:val="105"/>
        </w:rPr>
        <w:t>把</w:t>
      </w:r>
      <w:r>
        <w:rPr>
          <w:color w:val="2B2A29"/>
          <w:w w:val="105"/>
        </w:rPr>
        <w:t>电脑的所有部件放在一起</w:t>
      </w:r>
      <w:r>
        <w:rPr>
          <w:color w:val="2B2A29"/>
          <w:spacing w:val="-55"/>
          <w:w w:val="105"/>
        </w:rPr>
        <w:t>，</w:t>
      </w:r>
      <w:r>
        <w:rPr>
          <w:color w:val="2B2A29"/>
          <w:w w:val="105"/>
        </w:rPr>
        <w:t>在显示</w:t>
      </w:r>
      <w:r>
        <w:rPr>
          <w:color w:val="2B2A29"/>
          <w:spacing w:val="-12"/>
          <w:w w:val="105"/>
        </w:rPr>
        <w:t>器</w:t>
      </w:r>
      <w:r>
        <w:rPr>
          <w:color w:val="2B2A29"/>
          <w:w w:val="105"/>
        </w:rPr>
        <w:t>上显示信息。</w:t>
      </w:r>
    </w:p>
    <w:p>
      <w:pPr>
        <w:spacing w:after="0" w:line="304" w:lineRule="auto"/>
        <w:sectPr>
          <w:pgSz w:w="10080" w:h="14400"/>
          <w:pgMar w:top="1260" w:right="560" w:bottom="1260" w:left="560" w:header="1037" w:footer="1070" w:gutter="0"/>
          <w:cols w:space="720" w:num="1"/>
        </w:sectPr>
      </w:pPr>
    </w:p>
    <w:p>
      <w:bookmarkStart w:id="15" w:name="_bookmark14"/>
      <w:bookmarkEnd w:id="15"/>
      <w:r>
        <w:rPr>
          <w:color w:val="2B2A29"/>
          <w:w w:val="80"/>
        </w:rPr>
        <w:t>The</w:t>
      </w:r>
      <w:r>
        <w:rPr>
          <w:color w:val="2B2A29"/>
          <w:spacing w:val="50"/>
          <w:w w:val="80"/>
        </w:rPr>
        <w:t xml:space="preserve"> </w:t>
      </w:r>
      <w:r>
        <w:rPr>
          <w:color w:val="2B2A29"/>
          <w:w w:val="80"/>
        </w:rPr>
        <w:t>First</w:t>
      </w:r>
      <w:r>
        <w:rPr>
          <w:color w:val="2B2A29"/>
          <w:spacing w:val="50"/>
          <w:w w:val="80"/>
        </w:rPr>
        <w:t xml:space="preserve"> </w:t>
      </w:r>
      <w:r>
        <w:rPr>
          <w:color w:val="2B2A29"/>
          <w:w w:val="80"/>
        </w:rPr>
        <w:t>Ballerina</w:t>
      </w:r>
      <w:r>
        <w:rPr>
          <w:color w:val="2B2A29"/>
          <w:spacing w:val="51"/>
          <w:w w:val="80"/>
        </w:rPr>
        <w:t xml:space="preserve"> </w:t>
      </w:r>
      <w:r>
        <w:rPr>
          <w:color w:val="2B2A29"/>
          <w:w w:val="80"/>
        </w:rPr>
        <w:t>Program</w:t>
      </w:r>
    </w:p>
    <w:p>
      <w:pPr>
        <w:pStyle w:val="4"/>
      </w:pPr>
      <w:r>
        <w:rPr>
          <w:color w:val="2B2A29"/>
          <w:w w:val="80"/>
        </w:rPr>
        <w:t>第一</w:t>
      </w:r>
      <w:r>
        <w:rPr>
          <w:color w:val="2B2A29"/>
          <w:spacing w:val="50"/>
          <w:w w:val="80"/>
        </w:rPr>
        <w:t>个</w:t>
      </w:r>
      <w:r>
        <w:rPr>
          <w:color w:val="2B2A29"/>
          <w:w w:val="80"/>
        </w:rPr>
        <w:t>芭蕾舞节目</w:t>
      </w:r>
    </w:p>
    <w:p>
      <w:r>
        <w:rPr>
          <w:color w:val="2B2A29"/>
          <w:w w:val="105"/>
        </w:rPr>
        <w:t>Now</w:t>
      </w:r>
      <w:r>
        <w:rPr>
          <w:color w:val="2B2A29"/>
          <w:spacing w:val="-9"/>
          <w:w w:val="105"/>
        </w:rPr>
        <w:t xml:space="preserve"> </w:t>
      </w:r>
      <w:r>
        <w:rPr>
          <w:color w:val="2B2A29"/>
          <w:w w:val="105"/>
        </w:rPr>
        <w:t>that</w:t>
      </w:r>
      <w:r>
        <w:rPr>
          <w:color w:val="2B2A29"/>
          <w:spacing w:val="-9"/>
          <w:w w:val="105"/>
        </w:rPr>
        <w:t xml:space="preserve"> </w:t>
      </w:r>
      <w:r>
        <w:rPr>
          <w:color w:val="2B2A29"/>
          <w:w w:val="105"/>
        </w:rPr>
        <w:t>we</w:t>
      </w:r>
      <w:r>
        <w:rPr>
          <w:color w:val="2B2A29"/>
          <w:spacing w:val="-8"/>
          <w:w w:val="105"/>
        </w:rPr>
        <w:t xml:space="preserve"> </w:t>
      </w:r>
      <w:r>
        <w:rPr>
          <w:color w:val="2B2A29"/>
          <w:w w:val="105"/>
        </w:rPr>
        <w:t>know</w:t>
      </w:r>
      <w:r>
        <w:rPr>
          <w:color w:val="2B2A29"/>
          <w:spacing w:val="-9"/>
          <w:w w:val="105"/>
        </w:rPr>
        <w:t xml:space="preserve"> </w:t>
      </w:r>
      <w:r>
        <w:rPr>
          <w:color w:val="2B2A29"/>
          <w:w w:val="105"/>
        </w:rPr>
        <w:t>the</w:t>
      </w:r>
      <w:r>
        <w:rPr>
          <w:color w:val="2B2A29"/>
          <w:spacing w:val="-8"/>
          <w:w w:val="105"/>
        </w:rPr>
        <w:t xml:space="preserve"> </w:t>
      </w:r>
      <w:r>
        <w:rPr>
          <w:color w:val="2B2A29"/>
          <w:w w:val="105"/>
        </w:rPr>
        <w:t>basics</w:t>
      </w:r>
      <w:r>
        <w:rPr>
          <w:color w:val="2B2A29"/>
          <w:spacing w:val="-9"/>
          <w:w w:val="105"/>
        </w:rPr>
        <w:t xml:space="preserve"> </w:t>
      </w:r>
      <w:r>
        <w:rPr>
          <w:color w:val="2B2A29"/>
          <w:w w:val="105"/>
        </w:rPr>
        <w:t>of</w:t>
      </w:r>
      <w:r>
        <w:rPr>
          <w:color w:val="2B2A29"/>
          <w:spacing w:val="-9"/>
          <w:w w:val="105"/>
        </w:rPr>
        <w:t xml:space="preserve"> </w:t>
      </w:r>
      <w:r>
        <w:rPr>
          <w:color w:val="2B2A29"/>
          <w:w w:val="105"/>
        </w:rPr>
        <w:t>how</w:t>
      </w:r>
      <w:r>
        <w:rPr>
          <w:color w:val="2B2A29"/>
          <w:spacing w:val="-8"/>
          <w:w w:val="105"/>
        </w:rPr>
        <w:t xml:space="preserve"> </w:t>
      </w:r>
      <w:r>
        <w:rPr>
          <w:color w:val="2B2A29"/>
          <w:w w:val="105"/>
        </w:rPr>
        <w:t>a</w:t>
      </w:r>
      <w:r>
        <w:rPr>
          <w:color w:val="2B2A29"/>
          <w:spacing w:val="-9"/>
          <w:w w:val="105"/>
        </w:rPr>
        <w:t xml:space="preserve"> </w:t>
      </w:r>
      <w:r>
        <w:rPr>
          <w:color w:val="2B2A29"/>
          <w:w w:val="105"/>
        </w:rPr>
        <w:t>computer</w:t>
      </w:r>
      <w:r>
        <w:rPr>
          <w:color w:val="2B2A29"/>
          <w:spacing w:val="-8"/>
          <w:w w:val="105"/>
        </w:rPr>
        <w:t xml:space="preserve"> </w:t>
      </w:r>
      <w:r>
        <w:rPr>
          <w:color w:val="2B2A29"/>
          <w:w w:val="105"/>
        </w:rPr>
        <w:t>works,</w:t>
      </w:r>
      <w:r>
        <w:rPr>
          <w:color w:val="2B2A29"/>
          <w:spacing w:val="-9"/>
          <w:w w:val="105"/>
        </w:rPr>
        <w:t xml:space="preserve"> </w:t>
      </w:r>
      <w:r>
        <w:rPr>
          <w:color w:val="2B2A29"/>
          <w:w w:val="105"/>
        </w:rPr>
        <w:t>let’s</w:t>
      </w:r>
      <w:r>
        <w:rPr>
          <w:color w:val="2B2A29"/>
          <w:spacing w:val="-8"/>
          <w:w w:val="105"/>
        </w:rPr>
        <w:t xml:space="preserve"> </w:t>
      </w:r>
      <w:r>
        <w:rPr>
          <w:color w:val="2B2A29"/>
          <w:w w:val="105"/>
        </w:rPr>
        <w:t>see</w:t>
      </w:r>
      <w:r>
        <w:rPr>
          <w:color w:val="2B2A29"/>
          <w:spacing w:val="-9"/>
          <w:w w:val="105"/>
        </w:rPr>
        <w:t xml:space="preserve"> </w:t>
      </w:r>
      <w:r>
        <w:rPr>
          <w:color w:val="2B2A29"/>
          <w:w w:val="105"/>
        </w:rPr>
        <w:t>how</w:t>
      </w:r>
      <w:r>
        <w:rPr>
          <w:color w:val="2B2A29"/>
          <w:spacing w:val="-9"/>
          <w:w w:val="105"/>
        </w:rPr>
        <w:t xml:space="preserve"> </w:t>
      </w:r>
      <w:r>
        <w:rPr>
          <w:color w:val="2B2A29"/>
          <w:w w:val="105"/>
        </w:rPr>
        <w:t>to</w:t>
      </w:r>
      <w:r>
        <w:rPr>
          <w:color w:val="2B2A29"/>
          <w:spacing w:val="-8"/>
          <w:w w:val="105"/>
        </w:rPr>
        <w:t xml:space="preserve"> </w:t>
      </w:r>
      <w:r>
        <w:rPr>
          <w:color w:val="2B2A29"/>
          <w:w w:val="105"/>
        </w:rPr>
        <w:t>write</w:t>
      </w:r>
      <w:r>
        <w:rPr>
          <w:color w:val="2B2A29"/>
          <w:spacing w:val="-9"/>
          <w:w w:val="105"/>
        </w:rPr>
        <w:t xml:space="preserve"> </w:t>
      </w:r>
      <w:r>
        <w:rPr>
          <w:color w:val="2B2A29"/>
          <w:w w:val="105"/>
        </w:rPr>
        <w:t>our</w:t>
      </w:r>
      <w:r>
        <w:rPr>
          <w:color w:val="2B2A29"/>
          <w:spacing w:val="-8"/>
          <w:w w:val="105"/>
        </w:rPr>
        <w:t xml:space="preserve"> </w:t>
      </w:r>
      <w:r>
        <w:rPr>
          <w:color w:val="2B2A29"/>
          <w:w w:val="105"/>
        </w:rPr>
        <w:t>first</w:t>
      </w:r>
      <w:r>
        <w:rPr>
          <w:color w:val="2B2A29"/>
          <w:spacing w:val="-55"/>
          <w:w w:val="105"/>
        </w:rPr>
        <w:t xml:space="preserve"> </w:t>
      </w:r>
      <w:r>
        <w:rPr>
          <w:color w:val="2B2A29"/>
          <w:w w:val="105"/>
        </w:rPr>
        <w:t>computer</w:t>
      </w:r>
      <w:r>
        <w:rPr>
          <w:color w:val="2B2A29"/>
          <w:spacing w:val="-13"/>
          <w:w w:val="105"/>
        </w:rPr>
        <w:t xml:space="preserve"> </w:t>
      </w:r>
      <w:r>
        <w:rPr>
          <w:color w:val="2B2A29"/>
          <w:w w:val="105"/>
        </w:rPr>
        <w:t>program</w:t>
      </w:r>
      <w:r>
        <w:rPr>
          <w:color w:val="2B2A29"/>
          <w:spacing w:val="-12"/>
          <w:w w:val="105"/>
        </w:rPr>
        <w:t xml:space="preserve"> </w:t>
      </w:r>
      <w:r>
        <w:rPr>
          <w:color w:val="2B2A29"/>
          <w:w w:val="105"/>
        </w:rPr>
        <w:t>using</w:t>
      </w:r>
      <w:r>
        <w:rPr>
          <w:color w:val="2B2A29"/>
          <w:spacing w:val="-12"/>
          <w:w w:val="105"/>
        </w:rPr>
        <w:t xml:space="preserve"> </w:t>
      </w:r>
      <w:r>
        <w:rPr>
          <w:color w:val="2B2A29"/>
          <w:w w:val="105"/>
        </w:rPr>
        <w:t>Ballerina.</w:t>
      </w:r>
    </w:p>
    <w:p>
      <w:pPr>
        <w:pStyle w:val="11"/>
        <w:spacing w:before="189" w:line="304" w:lineRule="auto"/>
        <w:ind w:left="520"/>
      </w:pPr>
      <w:r>
        <w:rPr>
          <w:color w:val="2B2A29"/>
          <w:w w:val="105"/>
        </w:rPr>
        <w:t>现在我们</w:t>
      </w:r>
      <w:r>
        <w:rPr>
          <w:color w:val="2B2A29"/>
          <w:spacing w:val="-8"/>
          <w:w w:val="105"/>
        </w:rPr>
        <w:t>已经</w:t>
      </w:r>
      <w:r>
        <w:rPr>
          <w:color w:val="2B2A29"/>
          <w:w w:val="105"/>
        </w:rPr>
        <w:t>了解</w:t>
      </w:r>
      <w:r>
        <w:rPr>
          <w:color w:val="2B2A29"/>
          <w:spacing w:val="-9"/>
          <w:w w:val="105"/>
        </w:rPr>
        <w:t>了</w:t>
      </w:r>
      <w:r>
        <w:rPr>
          <w:color w:val="2B2A29"/>
          <w:w w:val="105"/>
        </w:rPr>
        <w:t>计算机工作原理的基础</w:t>
      </w:r>
      <w:r>
        <w:rPr>
          <w:color w:val="2B2A29"/>
          <w:spacing w:val="-9"/>
          <w:w w:val="105"/>
        </w:rPr>
        <w:t>知识</w:t>
      </w:r>
      <w:r>
        <w:rPr>
          <w:color w:val="2B2A29"/>
          <w:w w:val="105"/>
        </w:rPr>
        <w:t>，让我们</w:t>
      </w:r>
      <w:r>
        <w:rPr>
          <w:color w:val="2B2A29"/>
          <w:spacing w:val="-8"/>
          <w:w w:val="105"/>
        </w:rPr>
        <w:t>来</w:t>
      </w:r>
      <w:r>
        <w:rPr>
          <w:color w:val="2B2A29"/>
          <w:w w:val="105"/>
        </w:rPr>
        <w:t>看看如何使用Ballerina编写我们</w:t>
      </w:r>
      <w:r>
        <w:rPr>
          <w:color w:val="2B2A29"/>
          <w:spacing w:val="-8"/>
          <w:w w:val="105"/>
        </w:rPr>
        <w:t>的第</w:t>
      </w:r>
      <w:r>
        <w:rPr>
          <w:color w:val="2B2A29"/>
          <w:w w:val="105"/>
        </w:rPr>
        <w:t>一个计算机程序。</w:t>
      </w:r>
    </w:p>
    <w:p>
      <w:pPr>
        <w:pStyle w:val="11"/>
        <w:rPr>
          <w:sz w:val="30"/>
        </w:rPr>
      </w:pPr>
    </w:p>
    <w:p>
      <w:r>
        <w:rPr>
          <w:color w:val="2B2A29"/>
          <w:w w:val="80"/>
        </w:rPr>
        <w:t>Installing</w:t>
      </w:r>
      <w:r>
        <w:rPr>
          <w:color w:val="2B2A29"/>
          <w:spacing w:val="57"/>
          <w:w w:val="80"/>
        </w:rPr>
        <w:t xml:space="preserve"> </w:t>
      </w:r>
      <w:r>
        <w:rPr>
          <w:color w:val="2B2A29"/>
          <w:w w:val="80"/>
        </w:rPr>
        <w:t>Ballerina</w:t>
      </w:r>
    </w:p>
    <w:p>
      <w:pPr>
        <w:pStyle w:val="5"/>
        <w:spacing w:before="1"/>
        <w:ind w:left="519"/>
      </w:pPr>
      <w:r>
        <w:rPr>
          <w:color w:val="2B2A29"/>
          <w:w w:val="80"/>
        </w:rPr>
        <w:t>安装Ballerina</w:t>
      </w:r>
    </w:p>
    <w:p>
      <w:r>
        <w:rPr>
          <w:color w:val="2B2A29"/>
          <w:spacing w:val="-1"/>
          <w:w w:val="105"/>
        </w:rPr>
        <w:t>Ballerina</w:t>
      </w:r>
      <w:r>
        <w:rPr>
          <w:color w:val="2B2A29"/>
          <w:spacing w:val="-22"/>
          <w:w w:val="105"/>
        </w:rPr>
        <w:t xml:space="preserve"> </w:t>
      </w:r>
      <w:r>
        <w:rPr>
          <w:color w:val="2B2A29"/>
          <w:spacing w:val="-1"/>
          <w:w w:val="105"/>
        </w:rPr>
        <w:t>consists</w:t>
      </w:r>
      <w:r>
        <w:rPr>
          <w:color w:val="2B2A29"/>
          <w:spacing w:val="-21"/>
          <w:w w:val="105"/>
        </w:rPr>
        <w:t xml:space="preserve"> </w:t>
      </w:r>
      <w:r>
        <w:rPr>
          <w:color w:val="2B2A29"/>
          <w:spacing w:val="-1"/>
          <w:w w:val="105"/>
        </w:rPr>
        <w:t>of</w:t>
      </w:r>
      <w:r>
        <w:rPr>
          <w:color w:val="2B2A29"/>
          <w:spacing w:val="-22"/>
          <w:w w:val="105"/>
        </w:rPr>
        <w:t xml:space="preserve"> </w:t>
      </w:r>
      <w:r>
        <w:rPr>
          <w:color w:val="2B2A29"/>
          <w:spacing w:val="-1"/>
          <w:w w:val="105"/>
        </w:rPr>
        <w:t>a</w:t>
      </w:r>
      <w:r>
        <w:rPr>
          <w:color w:val="2B2A29"/>
          <w:spacing w:val="-21"/>
          <w:w w:val="105"/>
        </w:rPr>
        <w:t xml:space="preserve"> </w:t>
      </w:r>
      <w:r>
        <w:rPr>
          <w:color w:val="2B2A29"/>
          <w:spacing w:val="-1"/>
          <w:w w:val="105"/>
        </w:rPr>
        <w:t>compiler</w:t>
      </w:r>
      <w:r>
        <w:rPr>
          <w:color w:val="2B2A29"/>
          <w:spacing w:val="-21"/>
          <w:w w:val="105"/>
        </w:rPr>
        <w:t xml:space="preserve"> </w:t>
      </w:r>
      <w:r>
        <w:rPr>
          <w:color w:val="2B2A29"/>
          <w:spacing w:val="-1"/>
          <w:w w:val="105"/>
        </w:rPr>
        <w:t>and</w:t>
      </w:r>
      <w:r>
        <w:rPr>
          <w:color w:val="2B2A29"/>
          <w:spacing w:val="-22"/>
          <w:w w:val="105"/>
        </w:rPr>
        <w:t xml:space="preserve"> </w:t>
      </w:r>
      <w:r>
        <w:rPr>
          <w:color w:val="2B2A29"/>
          <w:spacing w:val="-1"/>
          <w:w w:val="105"/>
        </w:rPr>
        <w:t>a</w:t>
      </w:r>
      <w:r>
        <w:rPr>
          <w:color w:val="2B2A29"/>
          <w:spacing w:val="-21"/>
          <w:w w:val="105"/>
        </w:rPr>
        <w:t xml:space="preserve"> </w:t>
      </w:r>
      <w:r>
        <w:rPr>
          <w:color w:val="2B2A29"/>
          <w:spacing w:val="-1"/>
          <w:w w:val="105"/>
        </w:rPr>
        <w:t>runtime.</w:t>
      </w:r>
      <w:r>
        <w:rPr>
          <w:color w:val="2B2A29"/>
          <w:spacing w:val="-21"/>
          <w:w w:val="105"/>
        </w:rPr>
        <w:t xml:space="preserve"> </w:t>
      </w:r>
      <w:r>
        <w:rPr>
          <w:color w:val="2B2A29"/>
          <w:spacing w:val="-1"/>
          <w:w w:val="105"/>
        </w:rPr>
        <w:t>The</w:t>
      </w:r>
      <w:r>
        <w:rPr>
          <w:color w:val="2B2A29"/>
          <w:spacing w:val="-22"/>
          <w:w w:val="105"/>
        </w:rPr>
        <w:t xml:space="preserve"> </w:t>
      </w:r>
      <w:r>
        <w:rPr>
          <w:color w:val="2B2A29"/>
          <w:spacing w:val="-1"/>
          <w:w w:val="105"/>
        </w:rPr>
        <w:t>compiler</w:t>
      </w:r>
      <w:r>
        <w:rPr>
          <w:color w:val="2B2A29"/>
          <w:spacing w:val="-21"/>
          <w:w w:val="105"/>
        </w:rPr>
        <w:t xml:space="preserve"> </w:t>
      </w:r>
      <w:r>
        <w:rPr>
          <w:color w:val="2B2A29"/>
          <w:spacing w:val="-1"/>
          <w:w w:val="105"/>
        </w:rPr>
        <w:t>is</w:t>
      </w:r>
      <w:r>
        <w:rPr>
          <w:color w:val="2B2A29"/>
          <w:spacing w:val="-22"/>
          <w:w w:val="105"/>
        </w:rPr>
        <w:t xml:space="preserve"> </w:t>
      </w:r>
      <w:r>
        <w:rPr>
          <w:color w:val="2B2A29"/>
          <w:spacing w:val="-1"/>
          <w:w w:val="105"/>
        </w:rPr>
        <w:t>used</w:t>
      </w:r>
      <w:r>
        <w:rPr>
          <w:color w:val="2B2A29"/>
          <w:spacing w:val="-21"/>
          <w:w w:val="105"/>
        </w:rPr>
        <w:t xml:space="preserve"> </w:t>
      </w:r>
      <w:r>
        <w:rPr>
          <w:color w:val="2B2A29"/>
          <w:spacing w:val="-1"/>
          <w:w w:val="105"/>
        </w:rPr>
        <w:t>to</w:t>
      </w:r>
      <w:r>
        <w:rPr>
          <w:color w:val="2B2A29"/>
          <w:spacing w:val="-21"/>
          <w:w w:val="105"/>
        </w:rPr>
        <w:t xml:space="preserve"> </w:t>
      </w:r>
      <w:r>
        <w:rPr>
          <w:color w:val="2B2A29"/>
          <w:spacing w:val="-1"/>
          <w:w w:val="105"/>
        </w:rPr>
        <w:t>convert</w:t>
      </w:r>
      <w:r>
        <w:rPr>
          <w:color w:val="2B2A29"/>
          <w:spacing w:val="-22"/>
          <w:w w:val="105"/>
        </w:rPr>
        <w:t xml:space="preserve"> </w:t>
      </w:r>
      <w:r>
        <w:rPr>
          <w:color w:val="2B2A29"/>
          <w:w w:val="105"/>
        </w:rPr>
        <w:t>our</w:t>
      </w:r>
      <w:r>
        <w:rPr>
          <w:color w:val="2B2A29"/>
          <w:spacing w:val="-21"/>
          <w:w w:val="105"/>
        </w:rPr>
        <w:t xml:space="preserve"> </w:t>
      </w:r>
      <w:r>
        <w:rPr>
          <w:color w:val="2B2A29"/>
          <w:w w:val="105"/>
        </w:rPr>
        <w:t>program</w:t>
      </w:r>
      <w:r>
        <w:rPr>
          <w:color w:val="2B2A29"/>
          <w:spacing w:val="1"/>
          <w:w w:val="105"/>
        </w:rPr>
        <w:t xml:space="preserve"> </w:t>
      </w:r>
      <w:r>
        <w:rPr>
          <w:color w:val="2B2A29"/>
          <w:w w:val="105"/>
        </w:rPr>
        <w:t>code</w:t>
      </w:r>
      <w:r>
        <w:rPr>
          <w:color w:val="2B2A29"/>
          <w:spacing w:val="3"/>
          <w:w w:val="105"/>
        </w:rPr>
        <w:t xml:space="preserve"> </w:t>
      </w:r>
      <w:r>
        <w:rPr>
          <w:color w:val="2B2A29"/>
          <w:w w:val="105"/>
        </w:rPr>
        <w:t>to</w:t>
      </w:r>
      <w:r>
        <w:rPr>
          <w:color w:val="2B2A29"/>
          <w:spacing w:val="3"/>
          <w:w w:val="105"/>
        </w:rPr>
        <w:t xml:space="preserve"> </w:t>
      </w:r>
      <w:r>
        <w:rPr>
          <w:color w:val="2B2A29"/>
          <w:w w:val="105"/>
        </w:rPr>
        <w:t>a</w:t>
      </w:r>
      <w:r>
        <w:rPr>
          <w:color w:val="2B2A29"/>
          <w:spacing w:val="3"/>
          <w:w w:val="105"/>
        </w:rPr>
        <w:t xml:space="preserve"> </w:t>
      </w:r>
      <w:r>
        <w:rPr>
          <w:color w:val="2B2A29"/>
          <w:w w:val="105"/>
        </w:rPr>
        <w:t>representation</w:t>
      </w:r>
      <w:r>
        <w:rPr>
          <w:color w:val="2B2A29"/>
          <w:spacing w:val="4"/>
          <w:w w:val="105"/>
        </w:rPr>
        <w:t xml:space="preserve"> </w:t>
      </w:r>
      <w:r>
        <w:rPr>
          <w:color w:val="2B2A29"/>
          <w:w w:val="105"/>
        </w:rPr>
        <w:t>that</w:t>
      </w:r>
      <w:r>
        <w:rPr>
          <w:color w:val="2B2A29"/>
          <w:spacing w:val="3"/>
          <w:w w:val="105"/>
        </w:rPr>
        <w:t xml:space="preserve"> </w:t>
      </w:r>
      <w:r>
        <w:rPr>
          <w:color w:val="2B2A29"/>
          <w:w w:val="105"/>
        </w:rPr>
        <w:t>the</w:t>
      </w:r>
      <w:r>
        <w:rPr>
          <w:color w:val="2B2A29"/>
          <w:spacing w:val="3"/>
          <w:w w:val="105"/>
        </w:rPr>
        <w:t xml:space="preserve"> </w:t>
      </w:r>
      <w:r>
        <w:rPr>
          <w:color w:val="2B2A29"/>
          <w:w w:val="105"/>
        </w:rPr>
        <w:t>runtime</w:t>
      </w:r>
      <w:r>
        <w:rPr>
          <w:color w:val="2B2A29"/>
          <w:spacing w:val="3"/>
          <w:w w:val="105"/>
        </w:rPr>
        <w:t xml:space="preserve"> </w:t>
      </w:r>
      <w:r>
        <w:rPr>
          <w:color w:val="2B2A29"/>
          <w:w w:val="105"/>
        </w:rPr>
        <w:t>will</w:t>
      </w:r>
      <w:r>
        <w:rPr>
          <w:color w:val="2B2A29"/>
          <w:spacing w:val="4"/>
          <w:w w:val="105"/>
        </w:rPr>
        <w:t xml:space="preserve"> </w:t>
      </w:r>
      <w:r>
        <w:rPr>
          <w:color w:val="2B2A29"/>
          <w:w w:val="105"/>
        </w:rPr>
        <w:t>use</w:t>
      </w:r>
      <w:r>
        <w:rPr>
          <w:color w:val="2B2A29"/>
          <w:spacing w:val="3"/>
          <w:w w:val="105"/>
        </w:rPr>
        <w:t xml:space="preserve"> </w:t>
      </w:r>
      <w:r>
        <w:rPr>
          <w:color w:val="2B2A29"/>
          <w:w w:val="105"/>
        </w:rPr>
        <w:t>to</w:t>
      </w:r>
      <w:r>
        <w:rPr>
          <w:color w:val="2B2A29"/>
          <w:spacing w:val="3"/>
          <w:w w:val="105"/>
        </w:rPr>
        <w:t xml:space="preserve"> </w:t>
      </w:r>
      <w:r>
        <w:rPr>
          <w:color w:val="2B2A29"/>
          <w:w w:val="105"/>
        </w:rPr>
        <w:t>execute</w:t>
      </w:r>
      <w:r>
        <w:rPr>
          <w:color w:val="2B2A29"/>
          <w:spacing w:val="4"/>
          <w:w w:val="105"/>
        </w:rPr>
        <w:t xml:space="preserve"> </w:t>
      </w:r>
      <w:r>
        <w:rPr>
          <w:color w:val="2B2A29"/>
          <w:w w:val="105"/>
        </w:rPr>
        <w:t>CPU</w:t>
      </w:r>
      <w:r>
        <w:rPr>
          <w:color w:val="2B2A29"/>
          <w:spacing w:val="3"/>
          <w:w w:val="105"/>
        </w:rPr>
        <w:t xml:space="preserve"> </w:t>
      </w:r>
      <w:r>
        <w:rPr>
          <w:color w:val="2B2A29"/>
          <w:w w:val="105"/>
        </w:rPr>
        <w:t>instructions.</w:t>
      </w:r>
      <w:r>
        <w:rPr>
          <w:color w:val="2B2A29"/>
          <w:spacing w:val="3"/>
          <w:w w:val="105"/>
        </w:rPr>
        <w:t xml:space="preserve"> </w:t>
      </w:r>
      <w:r>
        <w:rPr>
          <w:color w:val="2B2A29"/>
          <w:w w:val="105"/>
        </w:rPr>
        <w:t>Ballerina</w:t>
      </w:r>
      <w:r>
        <w:rPr>
          <w:color w:val="2B2A29"/>
          <w:spacing w:val="-55"/>
          <w:w w:val="105"/>
        </w:rPr>
        <w:t xml:space="preserve"> </w:t>
      </w:r>
      <w:r>
        <w:rPr>
          <w:color w:val="2B2A29"/>
        </w:rPr>
        <w:t>can</w:t>
      </w:r>
      <w:r>
        <w:rPr>
          <w:color w:val="2B2A29"/>
          <w:spacing w:val="12"/>
        </w:rPr>
        <w:t xml:space="preserve"> </w:t>
      </w:r>
      <w:r>
        <w:rPr>
          <w:color w:val="2B2A29"/>
        </w:rPr>
        <w:t>be</w:t>
      </w:r>
      <w:r>
        <w:rPr>
          <w:color w:val="2B2A29"/>
          <w:spacing w:val="12"/>
        </w:rPr>
        <w:t xml:space="preserve"> </w:t>
      </w:r>
      <w:r>
        <w:rPr>
          <w:color w:val="2B2A29"/>
        </w:rPr>
        <w:t>downloaded</w:t>
      </w:r>
      <w:r>
        <w:rPr>
          <w:color w:val="2B2A29"/>
          <w:spacing w:val="13"/>
        </w:rPr>
        <w:t xml:space="preserve"> </w:t>
      </w:r>
      <w:r>
        <w:rPr>
          <w:color w:val="2B2A29"/>
        </w:rPr>
        <w:t>from</w:t>
      </w:r>
      <w:r>
        <w:rPr>
          <w:color w:val="2B2A29"/>
          <w:spacing w:val="12"/>
        </w:rPr>
        <w:t xml:space="preserve"> </w:t>
      </w:r>
      <w:r>
        <w:fldChar w:fldCharType="begin"/>
      </w:r>
      <w:r>
        <w:instrText xml:space="preserve"> HYPERLINK "https://ballerina.io/downloads/" \h </w:instrText>
      </w:r>
      <w:r>
        <w:fldChar w:fldCharType="separate"/>
      </w:r>
      <w:r>
        <w:rPr>
          <w:rFonts w:ascii="宋体"/>
          <w:color w:val="0000FF"/>
        </w:rPr>
        <w:t>https://ballerina.io/downloads/</w:t>
      </w:r>
      <w:r>
        <w:rPr>
          <w:rFonts w:ascii="宋体"/>
          <w:color w:val="0000FF"/>
          <w:spacing w:val="-43"/>
        </w:rPr>
        <w:t xml:space="preserve"> </w:t>
      </w:r>
      <w:r>
        <w:rPr>
          <w:rFonts w:ascii="宋体"/>
          <w:color w:val="0000FF"/>
          <w:spacing w:val="-43"/>
        </w:rPr>
        <w:fldChar w:fldCharType="end"/>
      </w:r>
      <w:r>
        <w:rPr>
          <w:color w:val="2B2A29"/>
        </w:rPr>
        <w:t>for</w:t>
      </w:r>
      <w:r>
        <w:rPr>
          <w:color w:val="2B2A29"/>
          <w:spacing w:val="13"/>
        </w:rPr>
        <w:t xml:space="preserve"> </w:t>
      </w:r>
      <w:r>
        <w:rPr>
          <w:color w:val="2B2A29"/>
        </w:rPr>
        <w:t>all</w:t>
      </w:r>
      <w:r>
        <w:rPr>
          <w:color w:val="2B2A29"/>
          <w:spacing w:val="12"/>
        </w:rPr>
        <w:t xml:space="preserve"> </w:t>
      </w:r>
      <w:r>
        <w:rPr>
          <w:color w:val="2B2A29"/>
        </w:rPr>
        <w:t>major</w:t>
      </w:r>
      <w:r>
        <w:rPr>
          <w:color w:val="2B2A29"/>
          <w:spacing w:val="12"/>
        </w:rPr>
        <w:t xml:space="preserve"> </w:t>
      </w:r>
      <w:r>
        <w:rPr>
          <w:color w:val="2B2A29"/>
        </w:rPr>
        <w:t>operating</w:t>
      </w:r>
      <w:r>
        <w:rPr>
          <w:color w:val="2B2A29"/>
          <w:spacing w:val="1"/>
        </w:rPr>
        <w:t xml:space="preserve"> </w:t>
      </w:r>
      <w:r>
        <w:rPr>
          <w:color w:val="2B2A29"/>
          <w:w w:val="105"/>
        </w:rPr>
        <w:t>systems.</w:t>
      </w:r>
      <w:r>
        <w:rPr>
          <w:color w:val="2B2A29"/>
          <w:spacing w:val="-4"/>
          <w:w w:val="105"/>
        </w:rPr>
        <w:t xml:space="preserve"> </w:t>
      </w:r>
      <w:r>
        <w:rPr>
          <w:color w:val="2B2A29"/>
          <w:w w:val="105"/>
        </w:rPr>
        <w:t>Follow</w:t>
      </w:r>
      <w:r>
        <w:rPr>
          <w:color w:val="2B2A29"/>
          <w:spacing w:val="-3"/>
          <w:w w:val="105"/>
        </w:rPr>
        <w:t xml:space="preserve"> </w:t>
      </w:r>
      <w:r>
        <w:rPr>
          <w:color w:val="2B2A29"/>
          <w:w w:val="105"/>
        </w:rPr>
        <w:t>the</w:t>
      </w:r>
      <w:r>
        <w:rPr>
          <w:color w:val="2B2A29"/>
          <w:spacing w:val="-3"/>
          <w:w w:val="105"/>
        </w:rPr>
        <w:t xml:space="preserve"> </w:t>
      </w:r>
      <w:r>
        <w:rPr>
          <w:color w:val="2B2A29"/>
          <w:w w:val="105"/>
        </w:rPr>
        <w:t>instructions</w:t>
      </w:r>
      <w:r>
        <w:rPr>
          <w:color w:val="2B2A29"/>
          <w:spacing w:val="-4"/>
          <w:w w:val="105"/>
        </w:rPr>
        <w:t xml:space="preserve"> </w:t>
      </w:r>
      <w:r>
        <w:rPr>
          <w:color w:val="2B2A29"/>
          <w:w w:val="105"/>
        </w:rPr>
        <w:t>available</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color w:val="2B2A29"/>
          <w:w w:val="105"/>
        </w:rPr>
        <w:t>respective</w:t>
      </w:r>
      <w:r>
        <w:rPr>
          <w:color w:val="2B2A29"/>
          <w:spacing w:val="-3"/>
          <w:w w:val="105"/>
        </w:rPr>
        <w:t xml:space="preserve"> </w:t>
      </w:r>
      <w:r>
        <w:rPr>
          <w:color w:val="2B2A29"/>
          <w:w w:val="105"/>
        </w:rPr>
        <w:t>installers</w:t>
      </w:r>
      <w:r>
        <w:rPr>
          <w:color w:val="2B2A29"/>
          <w:spacing w:val="-3"/>
          <w:w w:val="105"/>
        </w:rPr>
        <w:t xml:space="preserve"> </w:t>
      </w:r>
      <w:r>
        <w:rPr>
          <w:color w:val="2B2A29"/>
          <w:w w:val="105"/>
        </w:rPr>
        <w:t>to</w:t>
      </w:r>
      <w:r>
        <w:rPr>
          <w:color w:val="2B2A29"/>
          <w:spacing w:val="-4"/>
          <w:w w:val="105"/>
        </w:rPr>
        <w:t xml:space="preserve"> </w:t>
      </w:r>
      <w:r>
        <w:rPr>
          <w:color w:val="2B2A29"/>
          <w:w w:val="105"/>
        </w:rPr>
        <w:t>install</w:t>
      </w:r>
      <w:r>
        <w:rPr>
          <w:color w:val="2B2A29"/>
          <w:spacing w:val="-3"/>
          <w:w w:val="105"/>
        </w:rPr>
        <w:t xml:space="preserve"> </w:t>
      </w:r>
      <w:r>
        <w:rPr>
          <w:color w:val="2B2A29"/>
          <w:w w:val="105"/>
        </w:rPr>
        <w:t>Ballerina.</w:t>
      </w:r>
    </w:p>
    <w:p>
      <w:pPr>
        <w:pStyle w:val="11"/>
        <w:spacing w:before="198" w:line="292" w:lineRule="auto"/>
        <w:ind w:left="520" w:right="204"/>
      </w:pPr>
      <w:r>
        <w:rPr>
          <w:color w:val="2B2A29"/>
          <w:spacing w:val="-1"/>
          <w:w w:val="105"/>
        </w:rPr>
        <w:t>Ballerina由编译器和运行时组成。编译器用于</w:t>
      </w:r>
      <w:r>
        <w:rPr>
          <w:color w:val="2B2A29"/>
          <w:w w:val="105"/>
        </w:rPr>
        <w:t>将程序代码</w:t>
      </w:r>
      <w:r>
        <w:rPr>
          <w:color w:val="2B2A29"/>
          <w:spacing w:val="-1"/>
          <w:w w:val="105"/>
        </w:rPr>
        <w:t>转换</w:t>
      </w:r>
      <w:r>
        <w:rPr>
          <w:color w:val="2B2A29"/>
          <w:w w:val="105"/>
        </w:rPr>
        <w:t>为</w:t>
      </w:r>
      <w:r>
        <w:rPr>
          <w:color w:val="2B2A29"/>
          <w:spacing w:val="3"/>
          <w:w w:val="105"/>
        </w:rPr>
        <w:t>运行</w:t>
      </w:r>
      <w:r>
        <w:rPr>
          <w:color w:val="2B2A29"/>
          <w:w w:val="105"/>
        </w:rPr>
        <w:t>时将</w:t>
      </w:r>
      <w:r>
        <w:rPr>
          <w:color w:val="2B2A29"/>
          <w:spacing w:val="-1"/>
          <w:w w:val="105"/>
        </w:rPr>
        <w:t>用于</w:t>
      </w:r>
      <w:r>
        <w:rPr>
          <w:color w:val="2B2A29"/>
          <w:w w:val="105"/>
        </w:rPr>
        <w:t>执行CPU指令的表示。Ballerina</w:t>
      </w:r>
      <w:r>
        <w:rPr>
          <w:color w:val="2B2A29"/>
        </w:rPr>
        <w:t>可从</w:t>
      </w:r>
      <w:r>
        <w:fldChar w:fldCharType="begin"/>
      </w:r>
      <w:r>
        <w:instrText xml:space="preserve"> HYPERLINK "https://ballerina.io/downloads/" \h </w:instrText>
      </w:r>
      <w:r>
        <w:fldChar w:fldCharType="separate"/>
      </w:r>
      <w:r>
        <w:rPr>
          <w:rFonts w:ascii="宋体"/>
          <w:color w:val="0000FF"/>
        </w:rPr>
        <w:t>https://ballerina.io/downloads/</w:t>
      </w:r>
      <w:r>
        <w:rPr>
          <w:rFonts w:ascii="宋体"/>
          <w:color w:val="0000FF"/>
        </w:rPr>
        <w:fldChar w:fldCharType="end"/>
      </w:r>
      <w:r>
        <w:fldChar w:fldCharType="begin"/>
      </w:r>
      <w:r>
        <w:instrText xml:space="preserve"> HYPERLINK "https://ballerina.io/downloads/" \h </w:instrText>
      </w:r>
      <w:r>
        <w:fldChar w:fldCharType="separate"/>
      </w:r>
      <w:r>
        <w:rPr>
          <w:rFonts w:ascii="宋体"/>
          <w:color w:val="0000FF"/>
          <w:spacing w:val="-43"/>
        </w:rPr>
        <w:fldChar w:fldCharType="end"/>
      </w:r>
      <w:r>
        <w:fldChar w:fldCharType="begin"/>
      </w:r>
      <w:r>
        <w:instrText xml:space="preserve"> HYPERLINK "https://ballerina.io/downloads/" \h </w:instrText>
      </w:r>
      <w:r>
        <w:fldChar w:fldCharType="separate"/>
      </w:r>
      <w:r>
        <w:rPr>
          <w:rFonts w:ascii="宋体"/>
          <w:color w:val="0000FF"/>
        </w:rPr>
        <w:t>适用于</w:t>
      </w:r>
      <w:r>
        <w:rPr>
          <w:rFonts w:ascii="宋体"/>
          <w:color w:val="0000FF"/>
          <w:spacing w:val="-43"/>
        </w:rPr>
        <w:fldChar w:fldCharType="end"/>
      </w:r>
      <w:r>
        <w:rPr>
          <w:color w:val="2B2A29"/>
        </w:rPr>
        <w:t>所有主要操作</w:t>
      </w:r>
      <w:r>
        <w:rPr>
          <w:color w:val="2B2A29"/>
          <w:w w:val="105"/>
        </w:rPr>
        <w:t>系统。按照相应安装</w:t>
      </w:r>
      <w:r>
        <w:rPr>
          <w:color w:val="2B2A29"/>
          <w:spacing w:val="-3"/>
          <w:w w:val="105"/>
        </w:rPr>
        <w:t>程</w:t>
      </w:r>
      <w:r>
        <w:rPr>
          <w:color w:val="2B2A29"/>
          <w:w w:val="105"/>
        </w:rPr>
        <w:t>序中</w:t>
      </w:r>
      <w:r>
        <w:rPr>
          <w:color w:val="2B2A29"/>
          <w:spacing w:val="-3"/>
          <w:w w:val="105"/>
        </w:rPr>
        <w:t>的</w:t>
      </w:r>
      <w:r>
        <w:rPr>
          <w:color w:val="2B2A29"/>
          <w:w w:val="105"/>
        </w:rPr>
        <w:t>说明安装Ballerina。</w:t>
      </w:r>
    </w:p>
    <w:p>
      <w:r>
        <w:rPr>
          <w:color w:val="2B2A29"/>
        </w:rPr>
        <w:t>After</w:t>
      </w:r>
      <w:r>
        <w:rPr>
          <w:color w:val="2B2A29"/>
          <w:spacing w:val="13"/>
        </w:rPr>
        <w:t xml:space="preserve"> </w:t>
      </w:r>
      <w:r>
        <w:rPr>
          <w:color w:val="2B2A29"/>
        </w:rPr>
        <w:t>the</w:t>
      </w:r>
      <w:r>
        <w:rPr>
          <w:color w:val="2B2A29"/>
          <w:spacing w:val="13"/>
        </w:rPr>
        <w:t xml:space="preserve"> </w:t>
      </w:r>
      <w:r>
        <w:rPr>
          <w:color w:val="2B2A29"/>
        </w:rPr>
        <w:t>installation,</w:t>
      </w:r>
      <w:r>
        <w:rPr>
          <w:color w:val="2B2A29"/>
          <w:spacing w:val="14"/>
        </w:rPr>
        <w:t xml:space="preserve"> </w:t>
      </w:r>
      <w:r>
        <w:rPr>
          <w:color w:val="2B2A29"/>
        </w:rPr>
        <w:t>verify</w:t>
      </w:r>
      <w:r>
        <w:rPr>
          <w:color w:val="2B2A29"/>
          <w:spacing w:val="13"/>
        </w:rPr>
        <w:t xml:space="preserve"> </w:t>
      </w:r>
      <w:r>
        <w:rPr>
          <w:color w:val="2B2A29"/>
        </w:rPr>
        <w:t>the</w:t>
      </w:r>
      <w:r>
        <w:rPr>
          <w:color w:val="2B2A29"/>
          <w:spacing w:val="13"/>
        </w:rPr>
        <w:t xml:space="preserve"> </w:t>
      </w:r>
      <w:r>
        <w:rPr>
          <w:color w:val="2B2A29"/>
        </w:rPr>
        <w:t>installation</w:t>
      </w:r>
      <w:r>
        <w:rPr>
          <w:color w:val="2B2A29"/>
          <w:spacing w:val="14"/>
        </w:rPr>
        <w:t xml:space="preserve"> </w:t>
      </w:r>
      <w:r>
        <w:rPr>
          <w:color w:val="2B2A29"/>
        </w:rPr>
        <w:t>by</w:t>
      </w:r>
      <w:r>
        <w:rPr>
          <w:color w:val="2B2A29"/>
          <w:spacing w:val="13"/>
        </w:rPr>
        <w:t xml:space="preserve"> </w:t>
      </w:r>
      <w:r>
        <w:rPr>
          <w:color w:val="2B2A29"/>
        </w:rPr>
        <w:t>typing</w:t>
      </w:r>
      <w:r>
        <w:rPr>
          <w:color w:val="2B2A29"/>
          <w:spacing w:val="14"/>
        </w:rPr>
        <w:t xml:space="preserve"> </w:t>
      </w:r>
      <w:r>
        <w:rPr>
          <w:rFonts w:ascii="宋体"/>
          <w:color w:val="2B2A29"/>
        </w:rPr>
        <w:t>ballerina</w:t>
      </w:r>
      <w:r>
        <w:rPr>
          <w:rFonts w:ascii="宋体"/>
          <w:color w:val="2B2A29"/>
          <w:spacing w:val="57"/>
        </w:rPr>
        <w:t xml:space="preserve"> </w:t>
      </w:r>
      <w:r>
        <w:rPr>
          <w:rFonts w:ascii="宋体"/>
          <w:color w:val="2B2A29"/>
        </w:rPr>
        <w:t>--version</w:t>
      </w:r>
      <w:r>
        <w:rPr>
          <w:rFonts w:ascii="宋体"/>
          <w:color w:val="2B2A29"/>
          <w:spacing w:val="-42"/>
        </w:rPr>
        <w:t xml:space="preserve"> </w:t>
      </w:r>
      <w:r>
        <w:rPr>
          <w:color w:val="2B2A29"/>
        </w:rPr>
        <w:t>from</w:t>
      </w:r>
      <w:r>
        <w:rPr>
          <w:color w:val="2B2A29"/>
          <w:spacing w:val="-52"/>
        </w:rPr>
        <w:t xml:space="preserve"> </w:t>
      </w:r>
      <w:r>
        <w:rPr>
          <w:color w:val="2B2A29"/>
          <w:w w:val="105"/>
        </w:rPr>
        <w:t>a terminal window on the respective operating system. This will print the installed</w:t>
      </w:r>
      <w:r>
        <w:rPr>
          <w:color w:val="2B2A29"/>
          <w:spacing w:val="1"/>
          <w:w w:val="105"/>
        </w:rPr>
        <w:t xml:space="preserve"> </w:t>
      </w:r>
      <w:r>
        <w:rPr>
          <w:color w:val="2B2A29"/>
          <w:w w:val="105"/>
        </w:rPr>
        <w:t>Ballerina</w:t>
      </w:r>
      <w:r>
        <w:rPr>
          <w:color w:val="2B2A29"/>
          <w:spacing w:val="-13"/>
          <w:w w:val="105"/>
        </w:rPr>
        <w:t xml:space="preserve"> </w:t>
      </w:r>
      <w:r>
        <w:rPr>
          <w:color w:val="2B2A29"/>
          <w:w w:val="105"/>
        </w:rPr>
        <w:t>version</w:t>
      </w:r>
      <w:r>
        <w:rPr>
          <w:color w:val="2B2A29"/>
          <w:spacing w:val="-13"/>
          <w:w w:val="105"/>
        </w:rPr>
        <w:t xml:space="preserve"> </w:t>
      </w:r>
      <w:r>
        <w:rPr>
          <w:color w:val="2B2A29"/>
          <w:w w:val="105"/>
        </w:rPr>
        <w:t>if</w:t>
      </w:r>
      <w:r>
        <w:rPr>
          <w:color w:val="2B2A29"/>
          <w:spacing w:val="-13"/>
          <w:w w:val="105"/>
        </w:rPr>
        <w:t xml:space="preserve"> </w:t>
      </w:r>
      <w:r>
        <w:rPr>
          <w:color w:val="2B2A29"/>
          <w:w w:val="105"/>
        </w:rPr>
        <w:t>it</w:t>
      </w:r>
      <w:r>
        <w:rPr>
          <w:color w:val="2B2A29"/>
          <w:spacing w:val="-12"/>
          <w:w w:val="105"/>
        </w:rPr>
        <w:t xml:space="preserve"> </w:t>
      </w:r>
      <w:r>
        <w:rPr>
          <w:color w:val="2B2A29"/>
          <w:w w:val="105"/>
        </w:rPr>
        <w:t>was</w:t>
      </w:r>
      <w:r>
        <w:rPr>
          <w:color w:val="2B2A29"/>
          <w:spacing w:val="-13"/>
          <w:w w:val="105"/>
        </w:rPr>
        <w:t xml:space="preserve"> </w:t>
      </w:r>
      <w:r>
        <w:rPr>
          <w:color w:val="2B2A29"/>
          <w:w w:val="105"/>
        </w:rPr>
        <w:t>successfully</w:t>
      </w:r>
      <w:r>
        <w:rPr>
          <w:color w:val="2B2A29"/>
          <w:spacing w:val="-13"/>
          <w:w w:val="105"/>
        </w:rPr>
        <w:t xml:space="preserve"> </w:t>
      </w:r>
      <w:r>
        <w:rPr>
          <w:color w:val="2B2A29"/>
          <w:w w:val="105"/>
        </w:rPr>
        <w:t>installed.</w:t>
      </w:r>
    </w:p>
    <w:p>
      <w:pPr>
        <w:pStyle w:val="11"/>
        <w:spacing w:line="295" w:lineRule="auto"/>
        <w:ind w:left="520" w:right="510" w:firstLine="359"/>
      </w:pPr>
      <w:r>
        <w:rPr>
          <w:color w:val="2B2A29"/>
        </w:rPr>
        <w:t>安装完成后，通过</w:t>
      </w:r>
      <w:r>
        <w:rPr>
          <w:color w:val="2B2A29"/>
          <w:w w:val="105"/>
        </w:rPr>
        <w:t>在相应操作系统的终端窗口中</w:t>
      </w:r>
      <w:r>
        <w:rPr>
          <w:color w:val="2B2A29"/>
        </w:rPr>
        <w:t>键入</w:t>
      </w:r>
      <w:r>
        <w:rPr>
          <w:rFonts w:ascii="宋体"/>
          <w:color w:val="2B2A29"/>
        </w:rPr>
        <w:t>ballerina--version</w:t>
      </w:r>
      <w:r>
        <w:rPr>
          <w:rFonts w:ascii="宋体"/>
          <w:color w:val="2B2A29"/>
          <w:spacing w:val="-42"/>
        </w:rPr>
        <w:t>来</w:t>
      </w:r>
      <w:r>
        <w:rPr>
          <w:color w:val="2B2A29"/>
        </w:rPr>
        <w:t>验证安装</w:t>
      </w:r>
      <w:r>
        <w:rPr>
          <w:color w:val="2B2A29"/>
          <w:w w:val="105"/>
        </w:rPr>
        <w:t>。如果成功安装，这将打印已安装的Ballerina版本。</w:t>
      </w:r>
    </w:p>
    <w:p>
      <w:pPr>
        <w:pStyle w:val="11"/>
        <w:spacing w:before="4"/>
        <w:rPr>
          <w:sz w:val="30"/>
        </w:rPr>
      </w:pPr>
    </w:p>
    <w:p>
      <w:r>
        <w:rPr>
          <w:color w:val="2B2A29"/>
          <w:w w:val="80"/>
        </w:rPr>
        <w:t>Ballerina</w:t>
      </w:r>
      <w:r>
        <w:rPr>
          <w:color w:val="2B2A29"/>
          <w:spacing w:val="37"/>
          <w:w w:val="80"/>
        </w:rPr>
        <w:t xml:space="preserve"> </w:t>
      </w:r>
      <w:r>
        <w:rPr>
          <w:color w:val="2B2A29"/>
          <w:w w:val="80"/>
        </w:rPr>
        <w:t>IDE</w:t>
      </w:r>
      <w:r>
        <w:rPr>
          <w:color w:val="2B2A29"/>
          <w:spacing w:val="37"/>
          <w:w w:val="80"/>
        </w:rPr>
        <w:t xml:space="preserve"> </w:t>
      </w:r>
      <w:r>
        <w:rPr>
          <w:color w:val="2B2A29"/>
          <w:w w:val="80"/>
        </w:rPr>
        <w:t>Plug-in</w:t>
      </w:r>
    </w:p>
    <w:p>
      <w:pPr>
        <w:pStyle w:val="5"/>
      </w:pPr>
      <w:r>
        <w:rPr>
          <w:color w:val="2B2A29"/>
          <w:w w:val="80"/>
        </w:rPr>
        <w:t>Ballerina</w:t>
      </w:r>
      <w:r>
        <w:t xml:space="preserve"> </w:t>
      </w:r>
      <w:r>
        <w:rPr>
          <w:color w:val="2B2A29"/>
          <w:w w:val="80"/>
        </w:rPr>
        <w:t>IDE插件</w:t>
      </w:r>
    </w:p>
    <w:p>
      <w:r>
        <w:rPr>
          <w:color w:val="2B2A29"/>
          <w:w w:val="105"/>
        </w:rPr>
        <w:t>The source code of Ballerina programs can be written in any simple text editor available</w:t>
      </w:r>
      <w:r>
        <w:rPr>
          <w:color w:val="2B2A29"/>
          <w:spacing w:val="-56"/>
          <w:w w:val="105"/>
        </w:rPr>
        <w:t xml:space="preserve"> </w:t>
      </w:r>
      <w:r>
        <w:rPr>
          <w:color w:val="2B2A29"/>
          <w:w w:val="105"/>
        </w:rPr>
        <w:t>with your operating system. Ballerina also provides support for the Visual Studio Code</w:t>
      </w:r>
      <w:r>
        <w:rPr>
          <w:color w:val="2B2A29"/>
          <w:spacing w:val="1"/>
          <w:w w:val="105"/>
        </w:rPr>
        <w:t xml:space="preserve"> </w:t>
      </w:r>
      <w:r>
        <w:rPr>
          <w:color w:val="2B2A29"/>
          <w:w w:val="105"/>
        </w:rPr>
        <w:t>(VS</w:t>
      </w:r>
      <w:r>
        <w:rPr>
          <w:color w:val="2B2A29"/>
          <w:spacing w:val="-12"/>
          <w:w w:val="105"/>
        </w:rPr>
        <w:t xml:space="preserve"> </w:t>
      </w:r>
      <w:r>
        <w:rPr>
          <w:color w:val="2B2A29"/>
          <w:w w:val="105"/>
        </w:rPr>
        <w:t>Code)</w:t>
      </w:r>
      <w:r>
        <w:rPr>
          <w:color w:val="2B2A29"/>
          <w:spacing w:val="-12"/>
          <w:w w:val="105"/>
        </w:rPr>
        <w:t xml:space="preserve"> </w:t>
      </w:r>
      <w:r>
        <w:rPr>
          <w:color w:val="2B2A29"/>
          <w:w w:val="105"/>
        </w:rPr>
        <w:t>integrated</w:t>
      </w:r>
      <w:r>
        <w:rPr>
          <w:color w:val="2B2A29"/>
          <w:spacing w:val="-11"/>
          <w:w w:val="105"/>
        </w:rPr>
        <w:t xml:space="preserve"> </w:t>
      </w:r>
      <w:r>
        <w:rPr>
          <w:color w:val="2B2A29"/>
          <w:w w:val="105"/>
        </w:rPr>
        <w:t>development</w:t>
      </w:r>
      <w:r>
        <w:rPr>
          <w:color w:val="2B2A29"/>
          <w:spacing w:val="-12"/>
          <w:w w:val="105"/>
        </w:rPr>
        <w:t xml:space="preserve"> </w:t>
      </w:r>
      <w:r>
        <w:rPr>
          <w:color w:val="2B2A29"/>
          <w:w w:val="105"/>
        </w:rPr>
        <w:t>environment.</w:t>
      </w:r>
    </w:p>
    <w:p>
      <w:pPr>
        <w:pStyle w:val="11"/>
        <w:spacing w:before="198" w:line="304" w:lineRule="auto"/>
        <w:ind w:left="520" w:right="261"/>
      </w:pPr>
      <w:r>
        <w:rPr>
          <w:color w:val="2B2A29"/>
          <w:w w:val="105"/>
        </w:rPr>
        <w:t>Ballerina程序的源代码可以用操作系统提供的任何简单文本编辑器编写。Ballerina还为Visual Studio代码（VS代码）集成开发环境提供支持。</w:t>
      </w:r>
    </w:p>
    <w:p>
      <w:r>
        <w:rPr>
          <w:color w:val="2B2A29"/>
          <w:w w:val="105"/>
        </w:rPr>
        <w:t>VS Code offers additional functionality compared to a simple text editor. It can</w:t>
      </w:r>
      <w:r>
        <w:rPr>
          <w:color w:val="2B2A29"/>
          <w:spacing w:val="1"/>
          <w:w w:val="105"/>
        </w:rPr>
        <w:t xml:space="preserve"> </w:t>
      </w:r>
      <w:r>
        <w:rPr>
          <w:color w:val="2B2A29"/>
          <w:w w:val="105"/>
        </w:rPr>
        <w:t>improve your development experience</w:t>
      </w:r>
      <w:r>
        <w:rPr>
          <w:color w:val="2B2A29"/>
          <w:spacing w:val="1"/>
          <w:w w:val="105"/>
        </w:rPr>
        <w:t xml:space="preserve"> </w:t>
      </w:r>
      <w:r>
        <w:rPr>
          <w:color w:val="2B2A29"/>
          <w:w w:val="105"/>
        </w:rPr>
        <w:t>by providing features such</w:t>
      </w:r>
      <w:r>
        <w:rPr>
          <w:color w:val="2B2A29"/>
          <w:spacing w:val="1"/>
          <w:w w:val="105"/>
        </w:rPr>
        <w:t xml:space="preserve"> </w:t>
      </w:r>
      <w:r>
        <w:rPr>
          <w:color w:val="2B2A29"/>
          <w:w w:val="105"/>
        </w:rPr>
        <w:t>as syntax highlighting</w:t>
      </w:r>
      <w:r>
        <w:rPr>
          <w:color w:val="2B2A29"/>
          <w:spacing w:val="-55"/>
          <w:w w:val="105"/>
        </w:rPr>
        <w:t xml:space="preserve"> </w:t>
      </w:r>
      <w:r>
        <w:rPr>
          <w:color w:val="2B2A29"/>
          <w:w w:val="105"/>
        </w:rPr>
        <w:t>of the source code, as well as other types of assistance such as code autocomplete,</w:t>
      </w:r>
      <w:r>
        <w:rPr>
          <w:color w:val="2B2A29"/>
          <w:spacing w:val="1"/>
          <w:w w:val="105"/>
        </w:rPr>
        <w:t xml:space="preserve"> </w:t>
      </w:r>
      <w:r>
        <w:rPr>
          <w:color w:val="2B2A29"/>
          <w:w w:val="105"/>
        </w:rPr>
        <w:t>templates, and library lookups. These code assist features are useful when you are</w:t>
      </w:r>
      <w:r>
        <w:rPr>
          <w:color w:val="2B2A29"/>
          <w:spacing w:val="1"/>
          <w:w w:val="105"/>
        </w:rPr>
        <w:t xml:space="preserve"> </w:t>
      </w:r>
      <w:r>
        <w:rPr>
          <w:color w:val="2B2A29"/>
          <w:w w:val="105"/>
        </w:rPr>
        <w:t>proficient with the basics, and it will make advanced users more productive with their</w:t>
      </w:r>
      <w:r>
        <w:rPr>
          <w:color w:val="2B2A29"/>
          <w:spacing w:val="1"/>
          <w:w w:val="105"/>
        </w:rPr>
        <w:t xml:space="preserve"> </w:t>
      </w:r>
      <w:r>
        <w:rPr>
          <w:color w:val="2B2A29"/>
          <w:w w:val="110"/>
        </w:rPr>
        <w:t>development.</w:t>
      </w:r>
    </w:p>
    <w:p>
      <w:pPr>
        <w:pStyle w:val="11"/>
        <w:spacing w:line="304" w:lineRule="auto"/>
        <w:ind w:left="520" w:right="204" w:firstLine="359"/>
      </w:pPr>
      <w:r>
        <w:rPr>
          <w:color w:val="2B2A29"/>
          <w:w w:val="105"/>
        </w:rPr>
        <w:t>与简单的文本编辑器相比，VS Code提供了额外的功能。它可以通过提供源代码的语法高亮显示等功能以及其他类型的帮助（如代码自动完成、模板和库查找）来改善您的开发体验。当您精通基础知识时，这些代码辅助功能非常有用，它将使高级用户的</w:t>
      </w:r>
      <w:r>
        <w:rPr>
          <w:color w:val="2B2A29"/>
          <w:w w:val="110"/>
        </w:rPr>
        <w:t>开发</w:t>
      </w:r>
      <w:r>
        <w:rPr>
          <w:color w:val="2B2A29"/>
          <w:w w:val="105"/>
        </w:rPr>
        <w:t>效率更高</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5"/>
        <w:rPr>
          <w:sz w:val="26"/>
        </w:rPr>
      </w:pPr>
    </w:p>
    <w:p>
      <w:pPr>
        <w:pStyle w:val="11"/>
        <w:ind w:left="187"/>
        <w:rPr>
          <w:sz w:val="20"/>
        </w:rPr>
      </w:pPr>
      <w:r>
        <w:rPr>
          <w:sz w:val="20"/>
        </w:rPr>
        <w:drawing>
          <wp:inline distT="0" distB="0" distL="0" distR="0">
            <wp:extent cx="5243195" cy="1950720"/>
            <wp:effectExtent l="0" t="0" r="0" b="0"/>
            <wp:docPr id="1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jpeg"/>
                    <pic:cNvPicPr>
                      <a:picLocks noChangeAspect="1"/>
                    </pic:cNvPicPr>
                  </pic:nvPicPr>
                  <pic:blipFill>
                    <a:blip r:embed="rId107" cstate="print"/>
                    <a:stretch>
                      <a:fillRect/>
                    </a:stretch>
                  </pic:blipFill>
                  <pic:spPr>
                    <a:xfrm>
                      <a:off x="0" y="0"/>
                      <a:ext cx="5243499" cy="1950720"/>
                    </a:xfrm>
                    <a:prstGeom prst="rect">
                      <a:avLst/>
                    </a:prstGeom>
                  </pic:spPr>
                </pic:pic>
              </a:graphicData>
            </a:graphic>
          </wp:inline>
        </w:drawing>
      </w:r>
    </w:p>
    <w:p>
      <w:pPr>
        <w:pStyle w:val="11"/>
        <w:spacing w:before="10"/>
        <w:rPr>
          <w:sz w:val="7"/>
        </w:rPr>
      </w:pPr>
    </w:p>
    <w:p>
      <w:r>
        <w:rPr>
          <w:b/>
          <w:i/>
          <w:color w:val="2B2A29"/>
          <w:sz w:val="24"/>
        </w:rPr>
        <w:t>Figure</w:t>
      </w:r>
      <w:r>
        <w:rPr>
          <w:b/>
          <w:i/>
          <w:color w:val="2B2A29"/>
          <w:spacing w:val="11"/>
          <w:sz w:val="24"/>
        </w:rPr>
        <w:t xml:space="preserve"> </w:t>
      </w:r>
      <w:r>
        <w:rPr>
          <w:b/>
          <w:i/>
          <w:color w:val="2B2A29"/>
          <w:sz w:val="24"/>
        </w:rPr>
        <w:t xml:space="preserve">1-6.  </w:t>
      </w:r>
      <w:r>
        <w:rPr>
          <w:b/>
          <w:i/>
          <w:color w:val="2B2A29"/>
          <w:spacing w:val="1"/>
          <w:sz w:val="24"/>
        </w:rPr>
        <w:t xml:space="preserve"> </w:t>
      </w:r>
      <w:r>
        <w:rPr>
          <w:i/>
          <w:color w:val="2B2A29"/>
          <w:sz w:val="24"/>
        </w:rPr>
        <w:t>VS</w:t>
      </w:r>
      <w:r>
        <w:rPr>
          <w:i/>
          <w:color w:val="2B2A29"/>
          <w:spacing w:val="15"/>
          <w:sz w:val="24"/>
        </w:rPr>
        <w:t xml:space="preserve"> </w:t>
      </w:r>
      <w:r>
        <w:rPr>
          <w:i/>
          <w:color w:val="2B2A29"/>
          <w:sz w:val="24"/>
        </w:rPr>
        <w:t>Code</w:t>
      </w:r>
      <w:r>
        <w:rPr>
          <w:i/>
          <w:color w:val="2B2A29"/>
          <w:spacing w:val="16"/>
          <w:sz w:val="24"/>
        </w:rPr>
        <w:t xml:space="preserve"> </w:t>
      </w:r>
      <w:r>
        <w:rPr>
          <w:i/>
          <w:color w:val="2B2A29"/>
          <w:sz w:val="24"/>
        </w:rPr>
        <w:t>Ballerina</w:t>
      </w:r>
      <w:r>
        <w:rPr>
          <w:i/>
          <w:color w:val="2B2A29"/>
          <w:spacing w:val="16"/>
          <w:sz w:val="24"/>
        </w:rPr>
        <w:t xml:space="preserve"> </w:t>
      </w:r>
      <w:r>
        <w:rPr>
          <w:i/>
          <w:color w:val="2B2A29"/>
          <w:sz w:val="24"/>
        </w:rPr>
        <w:t>plug-in</w:t>
      </w:r>
      <w:r>
        <w:rPr>
          <w:i/>
          <w:color w:val="2B2A29"/>
          <w:spacing w:val="15"/>
          <w:sz w:val="24"/>
        </w:rPr>
        <w:t xml:space="preserve"> </w:t>
      </w:r>
      <w:r>
        <w:rPr>
          <w:i/>
          <w:color w:val="2B2A29"/>
          <w:sz w:val="24"/>
        </w:rPr>
        <w:t>installation</w:t>
      </w:r>
    </w:p>
    <w:p>
      <w:pPr>
        <w:spacing w:before="93"/>
        <w:ind w:left="160" w:right="0" w:firstLine="0"/>
        <w:jc w:val="left"/>
        <w:rPr>
          <w:i/>
          <w:sz w:val="24"/>
        </w:rPr>
      </w:pPr>
      <w:bookmarkStart w:id="16" w:name="_bookmark15"/>
      <w:bookmarkEnd w:id="16"/>
      <w:r>
        <w:rPr>
          <w:b/>
          <w:i/>
          <w:color w:val="2B2A29"/>
          <w:sz w:val="24"/>
        </w:rPr>
        <w:t>图1-6。</w:t>
      </w:r>
      <w:r>
        <w:rPr>
          <w:i/>
          <w:color w:val="2B2A29"/>
          <w:sz w:val="24"/>
        </w:rPr>
        <w:t>VS</w:t>
      </w:r>
      <w:r>
        <w:t xml:space="preserve"> </w:t>
      </w:r>
      <w:r>
        <w:rPr>
          <w:i/>
          <w:color w:val="2B2A29"/>
          <w:sz w:val="24"/>
        </w:rPr>
        <w:t>Code</w:t>
      </w:r>
      <w:r>
        <w:t xml:space="preserve"> </w:t>
      </w:r>
      <w:r>
        <w:rPr>
          <w:i/>
          <w:color w:val="2B2A29"/>
          <w:sz w:val="24"/>
        </w:rPr>
        <w:t>Ballerina插件安装</w:t>
      </w:r>
    </w:p>
    <w:p>
      <w:pPr>
        <w:pStyle w:val="11"/>
        <w:rPr>
          <w:i/>
          <w:sz w:val="25"/>
        </w:rPr>
      </w:pPr>
    </w:p>
    <w:p>
      <w:r>
        <w:rPr>
          <w:color w:val="2B2A29"/>
          <w:w w:val="105"/>
        </w:rPr>
        <w:t xml:space="preserve">The VS Code Ballerina plug-in can be installed simply by searching for </w:t>
      </w:r>
      <w:r>
        <w:rPr>
          <w:i/>
          <w:color w:val="2B2A29"/>
          <w:w w:val="105"/>
        </w:rPr>
        <w:t>Ballerina</w:t>
      </w:r>
      <w:r>
        <w:rPr>
          <w:i/>
          <w:color w:val="2B2A29"/>
          <w:spacing w:val="1"/>
          <w:w w:val="105"/>
        </w:rPr>
        <w:t xml:space="preserve"> </w:t>
      </w:r>
      <w:r>
        <w:rPr>
          <w:color w:val="2B2A29"/>
          <w:w w:val="105"/>
        </w:rPr>
        <w:t>using</w:t>
      </w:r>
      <w:r>
        <w:rPr>
          <w:color w:val="2B2A29"/>
          <w:spacing w:val="-5"/>
          <w:w w:val="105"/>
        </w:rPr>
        <w:t xml:space="preserve"> </w:t>
      </w:r>
      <w:r>
        <w:rPr>
          <w:color w:val="2B2A29"/>
          <w:w w:val="105"/>
        </w:rPr>
        <w:t>the</w:t>
      </w:r>
      <w:r>
        <w:rPr>
          <w:color w:val="2B2A29"/>
          <w:spacing w:val="-5"/>
          <w:w w:val="105"/>
        </w:rPr>
        <w:t xml:space="preserve"> </w:t>
      </w:r>
      <w:r>
        <w:rPr>
          <w:color w:val="2B2A29"/>
          <w:w w:val="105"/>
        </w:rPr>
        <w:t>plug-in</w:t>
      </w:r>
      <w:r>
        <w:rPr>
          <w:color w:val="2B2A29"/>
          <w:spacing w:val="-4"/>
          <w:w w:val="105"/>
        </w:rPr>
        <w:t xml:space="preserve"> </w:t>
      </w:r>
      <w:r>
        <w:rPr>
          <w:color w:val="2B2A29"/>
          <w:w w:val="105"/>
        </w:rPr>
        <w:t>search</w:t>
      </w:r>
      <w:r>
        <w:rPr>
          <w:color w:val="2B2A29"/>
          <w:spacing w:val="-5"/>
          <w:w w:val="105"/>
        </w:rPr>
        <w:t xml:space="preserve"> </w:t>
      </w:r>
      <w:r>
        <w:rPr>
          <w:color w:val="2B2A29"/>
          <w:w w:val="105"/>
        </w:rPr>
        <w:t>mechanism</w:t>
      </w:r>
      <w:r>
        <w:rPr>
          <w:color w:val="2B2A29"/>
          <w:spacing w:val="-4"/>
          <w:w w:val="105"/>
        </w:rPr>
        <w:t xml:space="preserve"> </w:t>
      </w:r>
      <w:r>
        <w:rPr>
          <w:color w:val="2B2A29"/>
          <w:w w:val="105"/>
        </w:rPr>
        <w:t>in</w:t>
      </w:r>
      <w:r>
        <w:rPr>
          <w:color w:val="2B2A29"/>
          <w:spacing w:val="-5"/>
          <w:w w:val="105"/>
        </w:rPr>
        <w:t xml:space="preserve"> </w:t>
      </w:r>
      <w:r>
        <w:rPr>
          <w:color w:val="2B2A29"/>
          <w:w w:val="105"/>
        </w:rPr>
        <w:t>VS</w:t>
      </w:r>
      <w:r>
        <w:rPr>
          <w:color w:val="2B2A29"/>
          <w:spacing w:val="-4"/>
          <w:w w:val="105"/>
        </w:rPr>
        <w:t xml:space="preserve"> </w:t>
      </w:r>
      <w:r>
        <w:rPr>
          <w:color w:val="2B2A29"/>
          <w:w w:val="105"/>
        </w:rPr>
        <w:t>Code.</w:t>
      </w:r>
      <w:r>
        <w:rPr>
          <w:color w:val="2B2A29"/>
          <w:spacing w:val="-5"/>
          <w:w w:val="105"/>
        </w:rPr>
        <w:t xml:space="preserve"> </w:t>
      </w:r>
      <w:r>
        <w:rPr>
          <w:color w:val="2B2A29"/>
          <w:w w:val="105"/>
        </w:rPr>
        <w:t>You</w:t>
      </w:r>
      <w:r>
        <w:rPr>
          <w:color w:val="2B2A29"/>
          <w:spacing w:val="-4"/>
          <w:w w:val="105"/>
        </w:rPr>
        <w:t xml:space="preserve"> </w:t>
      </w:r>
      <w:r>
        <w:rPr>
          <w:color w:val="2B2A29"/>
          <w:w w:val="105"/>
        </w:rPr>
        <w:t>will</w:t>
      </w:r>
      <w:r>
        <w:rPr>
          <w:color w:val="2B2A29"/>
          <w:spacing w:val="-5"/>
          <w:w w:val="105"/>
        </w:rPr>
        <w:t xml:space="preserve"> </w:t>
      </w:r>
      <w:r>
        <w:rPr>
          <w:color w:val="2B2A29"/>
          <w:w w:val="105"/>
        </w:rPr>
        <w:t>be</w:t>
      </w:r>
      <w:r>
        <w:rPr>
          <w:color w:val="2B2A29"/>
          <w:spacing w:val="-4"/>
          <w:w w:val="105"/>
        </w:rPr>
        <w:t xml:space="preserve"> </w:t>
      </w:r>
      <w:r>
        <w:rPr>
          <w:color w:val="2B2A29"/>
          <w:w w:val="105"/>
        </w:rPr>
        <w:t>able</w:t>
      </w:r>
      <w:r>
        <w:rPr>
          <w:color w:val="2B2A29"/>
          <w:spacing w:val="-5"/>
          <w:w w:val="105"/>
        </w:rPr>
        <w:t xml:space="preserve"> </w:t>
      </w:r>
      <w:r>
        <w:rPr>
          <w:color w:val="2B2A29"/>
          <w:w w:val="105"/>
        </w:rPr>
        <w:t>to</w:t>
      </w:r>
      <w:r>
        <w:rPr>
          <w:color w:val="2B2A29"/>
          <w:spacing w:val="-4"/>
          <w:w w:val="105"/>
        </w:rPr>
        <w:t xml:space="preserve"> </w:t>
      </w:r>
      <w:r>
        <w:rPr>
          <w:color w:val="2B2A29"/>
          <w:w w:val="105"/>
        </w:rPr>
        <w:t>select</w:t>
      </w:r>
      <w:r>
        <w:rPr>
          <w:color w:val="2B2A29"/>
          <w:spacing w:val="-5"/>
          <w:w w:val="105"/>
        </w:rPr>
        <w:t xml:space="preserve"> </w:t>
      </w:r>
      <w:r>
        <w:rPr>
          <w:color w:val="2B2A29"/>
          <w:w w:val="105"/>
        </w:rPr>
        <w:t>and</w:t>
      </w:r>
      <w:r>
        <w:rPr>
          <w:color w:val="2B2A29"/>
          <w:spacing w:val="-4"/>
          <w:w w:val="105"/>
        </w:rPr>
        <w:t xml:space="preserve"> </w:t>
      </w:r>
      <w:r>
        <w:rPr>
          <w:color w:val="2B2A29"/>
          <w:w w:val="105"/>
        </w:rPr>
        <w:t>install</w:t>
      </w:r>
      <w:r>
        <w:rPr>
          <w:color w:val="2B2A29"/>
          <w:spacing w:val="-5"/>
          <w:w w:val="105"/>
        </w:rPr>
        <w:t xml:space="preserve"> </w:t>
      </w:r>
      <w:r>
        <w:rPr>
          <w:color w:val="2B2A29"/>
          <w:w w:val="105"/>
        </w:rPr>
        <w:t>the</w:t>
      </w:r>
      <w:r>
        <w:rPr>
          <w:color w:val="2B2A29"/>
          <w:spacing w:val="-55"/>
          <w:w w:val="105"/>
        </w:rPr>
        <w:t xml:space="preserve"> </w:t>
      </w:r>
      <w:r>
        <w:rPr>
          <w:color w:val="2B2A29"/>
          <w:w w:val="110"/>
        </w:rPr>
        <w:t>Ballerina</w:t>
      </w:r>
      <w:r>
        <w:rPr>
          <w:color w:val="2B2A29"/>
          <w:spacing w:val="-16"/>
          <w:w w:val="110"/>
        </w:rPr>
        <w:t xml:space="preserve"> </w:t>
      </w:r>
      <w:r>
        <w:rPr>
          <w:color w:val="2B2A29"/>
          <w:w w:val="110"/>
        </w:rPr>
        <w:t>plug-in.</w:t>
      </w:r>
    </w:p>
    <w:p>
      <w:pPr>
        <w:pStyle w:val="11"/>
        <w:spacing w:before="86" w:line="304" w:lineRule="auto"/>
        <w:ind w:left="160" w:right="510" w:firstLine="359"/>
      </w:pPr>
      <w:r>
        <w:rPr>
          <w:color w:val="2B2A29"/>
          <w:w w:val="105"/>
        </w:rPr>
        <w:t>通过使用VS</w:t>
      </w:r>
      <w:r>
        <w:t xml:space="preserve"> </w:t>
      </w:r>
      <w:r>
        <w:rPr>
          <w:color w:val="2B2A29"/>
          <w:w w:val="105"/>
        </w:rPr>
        <w:t>Code中</w:t>
      </w:r>
      <w:r>
        <w:rPr>
          <w:color w:val="2B2A29"/>
          <w:spacing w:val="-5"/>
          <w:w w:val="105"/>
        </w:rPr>
        <w:t>的</w:t>
      </w:r>
      <w:r>
        <w:rPr>
          <w:color w:val="2B2A29"/>
          <w:w w:val="105"/>
        </w:rPr>
        <w:t>插件搜索机制搜索</w:t>
      </w:r>
      <w:r>
        <w:rPr>
          <w:i/>
          <w:color w:val="2B2A29"/>
          <w:w w:val="105"/>
        </w:rPr>
        <w:t>Ballerina，</w:t>
      </w:r>
      <w:r>
        <w:rPr>
          <w:color w:val="2B2A29"/>
          <w:w w:val="105"/>
        </w:rPr>
        <w:t>可以简单地安装VS Code Ballerina插件。您将能够选择并安装</w:t>
      </w:r>
      <w:r>
        <w:rPr>
          <w:color w:val="2B2A29"/>
          <w:w w:val="110"/>
        </w:rPr>
        <w:t>Ballerina插件。</w:t>
      </w:r>
    </w:p>
    <w:p>
      <w:r>
        <w:rPr>
          <w:color w:val="2B2A29"/>
          <w:w w:val="105"/>
        </w:rPr>
        <w:t>Now</w:t>
      </w:r>
      <w:r>
        <w:rPr>
          <w:color w:val="2B2A29"/>
          <w:spacing w:val="-9"/>
          <w:w w:val="105"/>
        </w:rPr>
        <w:t xml:space="preserve"> </w:t>
      </w:r>
      <w:r>
        <w:rPr>
          <w:color w:val="2B2A29"/>
          <w:w w:val="105"/>
        </w:rPr>
        <w:t>in</w:t>
      </w:r>
      <w:r>
        <w:rPr>
          <w:color w:val="2B2A29"/>
          <w:spacing w:val="-8"/>
          <w:w w:val="105"/>
        </w:rPr>
        <w:t xml:space="preserve"> </w:t>
      </w:r>
      <w:r>
        <w:rPr>
          <w:color w:val="2B2A29"/>
          <w:w w:val="105"/>
        </w:rPr>
        <w:t>VS</w:t>
      </w:r>
      <w:r>
        <w:rPr>
          <w:color w:val="2B2A29"/>
          <w:spacing w:val="-8"/>
          <w:w w:val="105"/>
        </w:rPr>
        <w:t xml:space="preserve"> </w:t>
      </w:r>
      <w:r>
        <w:rPr>
          <w:color w:val="2B2A29"/>
          <w:w w:val="105"/>
        </w:rPr>
        <w:t>Code,</w:t>
      </w:r>
      <w:r>
        <w:rPr>
          <w:color w:val="2B2A29"/>
          <w:spacing w:val="-9"/>
          <w:w w:val="105"/>
        </w:rPr>
        <w:t xml:space="preserve"> </w:t>
      </w:r>
      <w:r>
        <w:rPr>
          <w:color w:val="2B2A29"/>
          <w:w w:val="105"/>
        </w:rPr>
        <w:t>you</w:t>
      </w:r>
      <w:r>
        <w:rPr>
          <w:color w:val="2B2A29"/>
          <w:spacing w:val="-8"/>
          <w:w w:val="105"/>
        </w:rPr>
        <w:t xml:space="preserve"> </w:t>
      </w:r>
      <w:r>
        <w:rPr>
          <w:color w:val="2B2A29"/>
          <w:w w:val="105"/>
        </w:rPr>
        <w:t>can</w:t>
      </w:r>
      <w:r>
        <w:rPr>
          <w:color w:val="2B2A29"/>
          <w:spacing w:val="-8"/>
          <w:w w:val="105"/>
        </w:rPr>
        <w:t xml:space="preserve"> </w:t>
      </w:r>
      <w:r>
        <w:rPr>
          <w:color w:val="2B2A29"/>
          <w:w w:val="105"/>
        </w:rPr>
        <w:t>create</w:t>
      </w:r>
      <w:r>
        <w:rPr>
          <w:color w:val="2B2A29"/>
          <w:spacing w:val="-9"/>
          <w:w w:val="105"/>
        </w:rPr>
        <w:t xml:space="preserve"> </w:t>
      </w:r>
      <w:r>
        <w:rPr>
          <w:color w:val="2B2A29"/>
          <w:w w:val="105"/>
        </w:rPr>
        <w:t>any</w:t>
      </w:r>
      <w:r>
        <w:rPr>
          <w:color w:val="2B2A29"/>
          <w:spacing w:val="-8"/>
          <w:w w:val="105"/>
        </w:rPr>
        <w:t xml:space="preserve"> </w:t>
      </w:r>
      <w:r>
        <w:rPr>
          <w:color w:val="2B2A29"/>
          <w:w w:val="105"/>
        </w:rPr>
        <w:t>new</w:t>
      </w:r>
      <w:r>
        <w:rPr>
          <w:color w:val="2B2A29"/>
          <w:spacing w:val="-8"/>
          <w:w w:val="105"/>
        </w:rPr>
        <w:t xml:space="preserve"> </w:t>
      </w:r>
      <w:r>
        <w:rPr>
          <w:color w:val="2B2A29"/>
          <w:w w:val="105"/>
        </w:rPr>
        <w:t>file</w:t>
      </w:r>
      <w:r>
        <w:rPr>
          <w:color w:val="2B2A29"/>
          <w:spacing w:val="-9"/>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rFonts w:ascii="宋体"/>
          <w:color w:val="2B2A29"/>
          <w:w w:val="105"/>
        </w:rPr>
        <w:t>.bal</w:t>
      </w:r>
      <w:r>
        <w:rPr>
          <w:rFonts w:ascii="宋体"/>
          <w:color w:val="2B2A29"/>
          <w:spacing w:val="-66"/>
          <w:w w:val="105"/>
        </w:rPr>
        <w:t xml:space="preserve"> </w:t>
      </w:r>
      <w:r>
        <w:rPr>
          <w:color w:val="2B2A29"/>
          <w:w w:val="105"/>
        </w:rPr>
        <w:t>extension,</w:t>
      </w:r>
      <w:r>
        <w:rPr>
          <w:color w:val="2B2A29"/>
          <w:spacing w:val="-9"/>
          <w:w w:val="105"/>
        </w:rPr>
        <w:t xml:space="preserve"> </w:t>
      </w:r>
      <w:r>
        <w:rPr>
          <w:color w:val="2B2A29"/>
          <w:w w:val="105"/>
        </w:rPr>
        <w:t>and</w:t>
      </w:r>
      <w:r>
        <w:rPr>
          <w:color w:val="2B2A29"/>
          <w:spacing w:val="-8"/>
          <w:w w:val="105"/>
        </w:rPr>
        <w:t xml:space="preserve"> </w:t>
      </w:r>
      <w:r>
        <w:rPr>
          <w:color w:val="2B2A29"/>
          <w:w w:val="105"/>
        </w:rPr>
        <w:t>the</w:t>
      </w:r>
      <w:r>
        <w:rPr>
          <w:color w:val="2B2A29"/>
          <w:spacing w:val="-8"/>
          <w:w w:val="105"/>
        </w:rPr>
        <w:t xml:space="preserve"> </w:t>
      </w:r>
      <w:r>
        <w:rPr>
          <w:color w:val="2B2A29"/>
          <w:w w:val="105"/>
        </w:rPr>
        <w:t>plug-in features</w:t>
      </w:r>
      <w:r>
        <w:rPr>
          <w:color w:val="2B2A29"/>
          <w:spacing w:val="-2"/>
          <w:w w:val="105"/>
        </w:rPr>
        <w:t xml:space="preserve"> </w:t>
      </w:r>
      <w:r>
        <w:rPr>
          <w:color w:val="2B2A29"/>
          <w:w w:val="105"/>
        </w:rPr>
        <w:t>will</w:t>
      </w:r>
      <w:r>
        <w:rPr>
          <w:color w:val="2B2A29"/>
          <w:spacing w:val="-2"/>
          <w:w w:val="105"/>
        </w:rPr>
        <w:t xml:space="preserve"> </w:t>
      </w:r>
      <w:r>
        <w:rPr>
          <w:color w:val="2B2A29"/>
          <w:w w:val="105"/>
        </w:rPr>
        <w:t>be</w:t>
      </w:r>
      <w:r>
        <w:rPr>
          <w:color w:val="2B2A29"/>
          <w:spacing w:val="-2"/>
          <w:w w:val="105"/>
        </w:rPr>
        <w:t xml:space="preserve"> </w:t>
      </w:r>
      <w:r>
        <w:rPr>
          <w:color w:val="2B2A29"/>
          <w:w w:val="105"/>
        </w:rPr>
        <w:t>available</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source</w:t>
      </w:r>
      <w:r>
        <w:rPr>
          <w:color w:val="2B2A29"/>
          <w:spacing w:val="-2"/>
          <w:w w:val="105"/>
        </w:rPr>
        <w:t xml:space="preserve"> </w:t>
      </w:r>
      <w:r>
        <w:rPr>
          <w:color w:val="2B2A29"/>
          <w:w w:val="105"/>
        </w:rPr>
        <w:t>code</w:t>
      </w:r>
      <w:r>
        <w:rPr>
          <w:color w:val="2B2A29"/>
          <w:spacing w:val="-2"/>
          <w:w w:val="105"/>
        </w:rPr>
        <w:t xml:space="preserve"> </w:t>
      </w:r>
      <w:r>
        <w:rPr>
          <w:color w:val="2B2A29"/>
          <w:w w:val="105"/>
        </w:rPr>
        <w:t>when</w:t>
      </w:r>
      <w:r>
        <w:rPr>
          <w:color w:val="2B2A29"/>
          <w:spacing w:val="-2"/>
          <w:w w:val="105"/>
        </w:rPr>
        <w:t xml:space="preserve"> </w:t>
      </w:r>
      <w:r>
        <w:rPr>
          <w:color w:val="2B2A29"/>
          <w:w w:val="105"/>
        </w:rPr>
        <w:t>editing</w:t>
      </w:r>
      <w:r>
        <w:rPr>
          <w:color w:val="2B2A29"/>
          <w:spacing w:val="-2"/>
          <w:w w:val="105"/>
        </w:rPr>
        <w:t xml:space="preserve"> </w:t>
      </w:r>
      <w:r>
        <w:rPr>
          <w:color w:val="2B2A29"/>
          <w:w w:val="105"/>
        </w:rPr>
        <w:t>these</w:t>
      </w:r>
      <w:r>
        <w:rPr>
          <w:color w:val="2B2A29"/>
          <w:spacing w:val="-2"/>
          <w:w w:val="105"/>
        </w:rPr>
        <w:t xml:space="preserve"> </w:t>
      </w:r>
      <w:r>
        <w:rPr>
          <w:color w:val="2B2A29"/>
          <w:w w:val="105"/>
        </w:rPr>
        <w:t>files.</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next</w:t>
      </w:r>
      <w:r>
        <w:rPr>
          <w:color w:val="2B2A29"/>
          <w:spacing w:val="-2"/>
          <w:w w:val="105"/>
        </w:rPr>
        <w:t xml:space="preserve"> </w:t>
      </w:r>
      <w:r>
        <w:rPr>
          <w:color w:val="2B2A29"/>
          <w:w w:val="105"/>
        </w:rPr>
        <w:t>section,</w:t>
      </w:r>
      <w:r>
        <w:rPr>
          <w:color w:val="2B2A29"/>
          <w:spacing w:val="-55"/>
          <w:w w:val="105"/>
        </w:rPr>
        <w:t xml:space="preserve"> </w:t>
      </w:r>
      <w:r>
        <w:rPr>
          <w:color w:val="2B2A29"/>
          <w:w w:val="110"/>
        </w:rPr>
        <w:t>let’s</w:t>
      </w:r>
      <w:r>
        <w:rPr>
          <w:color w:val="2B2A29"/>
          <w:spacing w:val="-17"/>
          <w:w w:val="110"/>
        </w:rPr>
        <w:t xml:space="preserve"> </w:t>
      </w:r>
      <w:r>
        <w:rPr>
          <w:color w:val="2B2A29"/>
          <w:w w:val="110"/>
        </w:rPr>
        <w:t>create</w:t>
      </w:r>
      <w:r>
        <w:rPr>
          <w:color w:val="2B2A29"/>
          <w:spacing w:val="-17"/>
          <w:w w:val="110"/>
        </w:rPr>
        <w:t xml:space="preserve"> </w:t>
      </w:r>
      <w:r>
        <w:rPr>
          <w:color w:val="2B2A29"/>
          <w:w w:val="110"/>
        </w:rPr>
        <w:t>our</w:t>
      </w:r>
      <w:r>
        <w:rPr>
          <w:color w:val="2B2A29"/>
          <w:spacing w:val="-17"/>
          <w:w w:val="110"/>
        </w:rPr>
        <w:t xml:space="preserve"> </w:t>
      </w:r>
      <w:r>
        <w:rPr>
          <w:color w:val="2B2A29"/>
          <w:w w:val="110"/>
        </w:rPr>
        <w:t>first</w:t>
      </w:r>
      <w:r>
        <w:rPr>
          <w:color w:val="2B2A29"/>
          <w:spacing w:val="-17"/>
          <w:w w:val="110"/>
        </w:rPr>
        <w:t xml:space="preserve"> </w:t>
      </w:r>
      <w:r>
        <w:rPr>
          <w:color w:val="2B2A29"/>
          <w:w w:val="110"/>
        </w:rPr>
        <w:t>Ballerina</w:t>
      </w:r>
      <w:r>
        <w:rPr>
          <w:color w:val="2B2A29"/>
          <w:spacing w:val="-17"/>
          <w:w w:val="110"/>
        </w:rPr>
        <w:t xml:space="preserve"> </w:t>
      </w:r>
      <w:r>
        <w:rPr>
          <w:color w:val="2B2A29"/>
          <w:w w:val="110"/>
        </w:rPr>
        <w:t>program.</w:t>
      </w:r>
    </w:p>
    <w:p>
      <w:pPr>
        <w:pStyle w:val="11"/>
        <w:spacing w:line="264" w:lineRule="exact"/>
        <w:ind w:left="519"/>
      </w:pPr>
      <w:r>
        <w:rPr>
          <w:color w:val="2B2A29"/>
          <w:w w:val="105"/>
        </w:rPr>
        <w:t>现在在VSCode中，您可以创建任何扩展名为</w:t>
      </w:r>
      <w:r>
        <w:rPr>
          <w:rFonts w:ascii="宋体"/>
          <w:color w:val="2B2A29"/>
          <w:w w:val="105"/>
        </w:rPr>
        <w:t>.bal</w:t>
      </w:r>
      <w:r>
        <w:rPr>
          <w:rFonts w:ascii="宋体"/>
          <w:color w:val="2B2A29"/>
          <w:spacing w:val="-66"/>
          <w:w w:val="105"/>
        </w:rPr>
        <w:t>的</w:t>
      </w:r>
      <w:r>
        <w:rPr>
          <w:color w:val="2B2A29"/>
          <w:w w:val="105"/>
        </w:rPr>
        <w:t>新文件，并且在编辑这些文件时</w:t>
      </w:r>
      <w:r>
        <w:rPr>
          <w:color w:val="2B2A29"/>
          <w:spacing w:val="-2"/>
          <w:w w:val="105"/>
        </w:rPr>
        <w:t>，</w:t>
      </w:r>
      <w:r>
        <w:rPr>
          <w:color w:val="2B2A29"/>
          <w:w w:val="105"/>
        </w:rPr>
        <w:t>源代码将</w:t>
      </w:r>
      <w:r>
        <w:rPr>
          <w:color w:val="2B2A29"/>
          <w:spacing w:val="-2"/>
          <w:w w:val="105"/>
        </w:rPr>
        <w:t>可以</w:t>
      </w:r>
      <w:r>
        <w:rPr>
          <w:color w:val="2B2A29"/>
          <w:w w:val="105"/>
        </w:rPr>
        <w:t>使用插件特性。在下一节中，</w:t>
      </w:r>
      <w:r>
        <w:rPr>
          <w:color w:val="2B2A29"/>
          <w:w w:val="110"/>
        </w:rPr>
        <w:t>让我们创建第一</w:t>
      </w:r>
      <w:r>
        <w:rPr>
          <w:color w:val="2B2A29"/>
          <w:spacing w:val="-17"/>
          <w:w w:val="110"/>
        </w:rPr>
        <w:t>个</w:t>
      </w:r>
      <w:r>
        <w:rPr>
          <w:color w:val="2B2A29"/>
          <w:w w:val="110"/>
        </w:rPr>
        <w:t>芭蕾舞节目。</w:t>
      </w:r>
    </w:p>
    <w:p>
      <w:pPr>
        <w:pStyle w:val="11"/>
        <w:spacing w:before="11"/>
        <w:rPr>
          <w:sz w:val="29"/>
        </w:rPr>
      </w:pPr>
    </w:p>
    <w:p>
      <w:r>
        <w:rPr>
          <w:color w:val="2B2A29"/>
          <w:w w:val="80"/>
        </w:rPr>
        <w:t>Hello,</w:t>
      </w:r>
      <w:r>
        <w:rPr>
          <w:color w:val="2B2A29"/>
          <w:spacing w:val="6"/>
          <w:w w:val="80"/>
        </w:rPr>
        <w:t xml:space="preserve"> </w:t>
      </w:r>
      <w:r>
        <w:rPr>
          <w:color w:val="2B2A29"/>
          <w:w w:val="80"/>
        </w:rPr>
        <w:t>World!</w:t>
      </w:r>
    </w:p>
    <w:p>
      <w:pPr>
        <w:pStyle w:val="5"/>
        <w:ind w:left="159"/>
      </w:pPr>
      <w:r>
        <w:rPr>
          <w:color w:val="2B2A29"/>
          <w:w w:val="80"/>
        </w:rPr>
        <w:t>你好，世界！</w:t>
      </w:r>
    </w:p>
    <w:p>
      <w:r>
        <w:rPr>
          <w:color w:val="2B2A29"/>
          <w:w w:val="105"/>
        </w:rPr>
        <w:t>Open</w:t>
      </w:r>
      <w:r>
        <w:rPr>
          <w:color w:val="2B2A29"/>
          <w:spacing w:val="-13"/>
          <w:w w:val="105"/>
        </w:rPr>
        <w:t xml:space="preserve"> </w:t>
      </w:r>
      <w:r>
        <w:rPr>
          <w:color w:val="2B2A29"/>
          <w:w w:val="105"/>
        </w:rPr>
        <w:t>your</w:t>
      </w:r>
      <w:r>
        <w:rPr>
          <w:color w:val="2B2A29"/>
          <w:spacing w:val="-12"/>
          <w:w w:val="105"/>
        </w:rPr>
        <w:t xml:space="preserve"> </w:t>
      </w:r>
      <w:r>
        <w:rPr>
          <w:color w:val="2B2A29"/>
          <w:w w:val="105"/>
        </w:rPr>
        <w:t>favorite</w:t>
      </w:r>
      <w:r>
        <w:rPr>
          <w:color w:val="2B2A29"/>
          <w:spacing w:val="-13"/>
          <w:w w:val="105"/>
        </w:rPr>
        <w:t xml:space="preserve"> </w:t>
      </w:r>
      <w:r>
        <w:rPr>
          <w:color w:val="2B2A29"/>
          <w:w w:val="105"/>
        </w:rPr>
        <w:t>text</w:t>
      </w:r>
      <w:r>
        <w:rPr>
          <w:color w:val="2B2A29"/>
          <w:spacing w:val="-13"/>
          <w:w w:val="105"/>
        </w:rPr>
        <w:t xml:space="preserve"> </w:t>
      </w:r>
      <w:r>
        <w:rPr>
          <w:color w:val="2B2A29"/>
          <w:w w:val="105"/>
        </w:rPr>
        <w:t>editor</w:t>
      </w:r>
      <w:r>
        <w:rPr>
          <w:color w:val="2B2A29"/>
          <w:spacing w:val="-12"/>
          <w:w w:val="105"/>
        </w:rPr>
        <w:t xml:space="preserve"> </w:t>
      </w:r>
      <w:r>
        <w:rPr>
          <w:color w:val="2B2A29"/>
          <w:w w:val="105"/>
        </w:rPr>
        <w:t>(e.g.,</w:t>
      </w:r>
      <w:r>
        <w:rPr>
          <w:color w:val="2B2A29"/>
          <w:spacing w:val="-13"/>
          <w:w w:val="105"/>
        </w:rPr>
        <w:t xml:space="preserve"> </w:t>
      </w:r>
      <w:r>
        <w:rPr>
          <w:rFonts w:ascii="宋体"/>
          <w:color w:val="2B2A29"/>
          <w:w w:val="105"/>
        </w:rPr>
        <w:t>Nano,</w:t>
      </w:r>
      <w:r>
        <w:rPr>
          <w:rFonts w:ascii="宋体"/>
          <w:color w:val="2B2A29"/>
          <w:spacing w:val="-4"/>
          <w:w w:val="105"/>
        </w:rPr>
        <w:t xml:space="preserve"> </w:t>
      </w:r>
      <w:r>
        <w:rPr>
          <w:rFonts w:ascii="宋体"/>
          <w:color w:val="2B2A29"/>
          <w:w w:val="105"/>
        </w:rPr>
        <w:t>Notepad,</w:t>
      </w:r>
      <w:r>
        <w:rPr>
          <w:rFonts w:ascii="宋体"/>
          <w:color w:val="2B2A29"/>
          <w:spacing w:val="-5"/>
          <w:w w:val="105"/>
        </w:rPr>
        <w:t xml:space="preserve"> </w:t>
      </w:r>
      <w:r>
        <w:rPr>
          <w:rFonts w:ascii="宋体"/>
          <w:color w:val="2B2A29"/>
          <w:w w:val="105"/>
        </w:rPr>
        <w:t>VS</w:t>
      </w:r>
      <w:r>
        <w:rPr>
          <w:rFonts w:ascii="宋体"/>
          <w:color w:val="2B2A29"/>
          <w:spacing w:val="-5"/>
          <w:w w:val="105"/>
        </w:rPr>
        <w:t xml:space="preserve"> </w:t>
      </w:r>
      <w:r>
        <w:rPr>
          <w:rFonts w:ascii="宋体"/>
          <w:color w:val="2B2A29"/>
          <w:w w:val="105"/>
        </w:rPr>
        <w:t>Code</w:t>
      </w:r>
      <w:r>
        <w:rPr>
          <w:color w:val="2B2A29"/>
          <w:w w:val="105"/>
        </w:rPr>
        <w:t>),</w:t>
      </w:r>
      <w:r>
        <w:rPr>
          <w:color w:val="2B2A29"/>
          <w:spacing w:val="-13"/>
          <w:w w:val="105"/>
        </w:rPr>
        <w:t xml:space="preserve"> </w:t>
      </w:r>
      <w:r>
        <w:rPr>
          <w:color w:val="2B2A29"/>
          <w:w w:val="105"/>
        </w:rPr>
        <w:t>and</w:t>
      </w:r>
      <w:r>
        <w:rPr>
          <w:color w:val="2B2A29"/>
          <w:spacing w:val="-12"/>
          <w:w w:val="105"/>
        </w:rPr>
        <w:t xml:space="preserve"> </w:t>
      </w:r>
      <w:r>
        <w:rPr>
          <w:color w:val="2B2A29"/>
          <w:w w:val="105"/>
        </w:rPr>
        <w:t>enter</w:t>
      </w:r>
      <w:r>
        <w:rPr>
          <w:color w:val="2B2A29"/>
          <w:spacing w:val="-13"/>
          <w:w w:val="105"/>
        </w:rPr>
        <w:t xml:space="preserve"> </w:t>
      </w:r>
      <w:r>
        <w:rPr>
          <w:color w:val="2B2A29"/>
          <w:w w:val="105"/>
        </w:rPr>
        <w:t>the</w:t>
      </w:r>
      <w:r>
        <w:rPr>
          <w:color w:val="2B2A29"/>
          <w:spacing w:val="-12"/>
          <w:w w:val="105"/>
        </w:rPr>
        <w:t xml:space="preserve"> </w:t>
      </w:r>
      <w:r>
        <w:rPr>
          <w:color w:val="2B2A29"/>
          <w:w w:val="105"/>
        </w:rPr>
        <w:t>code</w:t>
      </w:r>
      <w:r>
        <w:rPr>
          <w:color w:val="2B2A29"/>
          <w:spacing w:val="-55"/>
          <w:w w:val="105"/>
        </w:rPr>
        <w:t xml:space="preserve"> </w:t>
      </w:r>
      <w:r>
        <w:rPr>
          <w:color w:val="2B2A29"/>
          <w:w w:val="105"/>
        </w:rPr>
        <w:t>shown</w:t>
      </w:r>
      <w:r>
        <w:rPr>
          <w:color w:val="2B2A29"/>
          <w:spacing w:val="-13"/>
          <w:w w:val="105"/>
        </w:rPr>
        <w:t xml:space="preserve"> </w:t>
      </w:r>
      <w:r>
        <w:rPr>
          <w:color w:val="2B2A29"/>
          <w:w w:val="105"/>
        </w:rPr>
        <w:t>in</w:t>
      </w:r>
      <w:r>
        <w:rPr>
          <w:color w:val="2B2A29"/>
          <w:spacing w:val="-13"/>
          <w:w w:val="105"/>
        </w:rPr>
        <w:t xml:space="preserve"> </w:t>
      </w:r>
      <w:r>
        <w:rPr>
          <w:color w:val="2B2A29"/>
          <w:w w:val="105"/>
        </w:rPr>
        <w:t>Listing</w:t>
      </w:r>
      <w:r>
        <w:rPr>
          <w:color w:val="2B2A29"/>
          <w:spacing w:val="-13"/>
          <w:w w:val="105"/>
        </w:rPr>
        <w:t xml:space="preserve"> </w:t>
      </w:r>
      <w:r>
        <w:rPr>
          <w:color w:val="0000FF"/>
          <w:w w:val="105"/>
        </w:rPr>
        <w:t>1-3</w:t>
      </w:r>
      <w:r>
        <w:rPr>
          <w:color w:val="2B2A29"/>
          <w:w w:val="105"/>
        </w:rPr>
        <w:t>.</w:t>
      </w:r>
    </w:p>
    <w:p>
      <w:pPr>
        <w:pStyle w:val="11"/>
        <w:spacing w:before="184" w:line="285" w:lineRule="auto"/>
        <w:ind w:left="160" w:right="1157"/>
      </w:pPr>
      <w:r>
        <w:rPr>
          <w:color w:val="2B2A29"/>
          <w:w w:val="105"/>
        </w:rPr>
        <w:t>打开您最喜欢的文本编辑器（例如</w:t>
      </w:r>
      <w:r>
        <w:rPr>
          <w:rFonts w:ascii="宋体"/>
          <w:color w:val="2B2A29"/>
          <w:w w:val="105"/>
        </w:rPr>
        <w:t>Nano、记事本、VS代码</w:t>
      </w:r>
      <w:r>
        <w:rPr>
          <w:color w:val="2B2A29"/>
          <w:w w:val="105"/>
        </w:rPr>
        <w:t>），输入清单</w:t>
      </w:r>
      <w:r>
        <w:rPr>
          <w:color w:val="0000FF"/>
          <w:w w:val="105"/>
        </w:rPr>
        <w:t>1-3</w:t>
      </w:r>
      <w:r>
        <w:rPr>
          <w:color w:val="2B2A29"/>
          <w:w w:val="105"/>
        </w:rPr>
        <w:t>所示</w:t>
      </w:r>
      <w:r>
        <w:rPr>
          <w:color w:val="2B2A29"/>
          <w:spacing w:val="-13"/>
          <w:w w:val="105"/>
        </w:rPr>
        <w:t>的</w:t>
      </w:r>
      <w:r>
        <w:rPr>
          <w:color w:val="2B2A29"/>
          <w:w w:val="105"/>
        </w:rPr>
        <w:t>代码。</w:t>
      </w:r>
    </w:p>
    <w:p>
      <w:pPr>
        <w:pStyle w:val="11"/>
        <w:spacing w:before="8"/>
        <w:rPr>
          <w:sz w:val="21"/>
        </w:rPr>
      </w:pPr>
    </w:p>
    <w:p>
      <w:r>
        <w:rPr>
          <w:b/>
          <w:i/>
          <w:color w:val="2B2A29"/>
          <w:w w:val="105"/>
          <w:sz w:val="24"/>
        </w:rPr>
        <w:t>Listing</w:t>
      </w:r>
      <w:r>
        <w:rPr>
          <w:b/>
          <w:i/>
          <w:color w:val="2B2A29"/>
          <w:spacing w:val="-14"/>
          <w:w w:val="105"/>
          <w:sz w:val="24"/>
        </w:rPr>
        <w:t xml:space="preserve"> </w:t>
      </w:r>
      <w:r>
        <w:rPr>
          <w:b/>
          <w:i/>
          <w:color w:val="2B2A29"/>
          <w:w w:val="105"/>
          <w:sz w:val="24"/>
        </w:rPr>
        <w:t>1-3.</w:t>
      </w:r>
      <w:r>
        <w:rPr>
          <w:b/>
          <w:i/>
          <w:color w:val="2B2A29"/>
          <w:spacing w:val="1"/>
          <w:w w:val="105"/>
          <w:sz w:val="24"/>
        </w:rPr>
        <w:t xml:space="preserve"> </w:t>
      </w:r>
      <w:r>
        <w:rPr>
          <w:color w:val="2B2A29"/>
          <w:w w:val="105"/>
          <w:sz w:val="24"/>
        </w:rPr>
        <w:t>hello.bal</w:t>
      </w:r>
    </w:p>
    <w:p>
      <w:pPr>
        <w:spacing w:before="0"/>
        <w:ind w:left="160" w:right="0" w:firstLine="0"/>
        <w:jc w:val="left"/>
        <w:rPr>
          <w:sz w:val="24"/>
        </w:rPr>
      </w:pPr>
      <w:r>
        <w:rPr>
          <w:b/>
          <w:i/>
          <w:color w:val="2B2A29"/>
          <w:w w:val="105"/>
          <w:sz w:val="24"/>
        </w:rPr>
        <w:t>清单1-3。</w:t>
      </w:r>
      <w:r>
        <w:rPr>
          <w:color w:val="2B2A29"/>
          <w:w w:val="105"/>
          <w:sz w:val="24"/>
        </w:rPr>
        <w:t>hello.bal（你好）</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8"/>
        <w:ind w:left="160"/>
        <w:rPr>
          <w:rFonts w:ascii="宋体"/>
        </w:rPr>
      </w:pPr>
      <w:r>
        <w:rPr>
          <w:rFonts w:ascii="宋体"/>
          <w:color w:val="2B2A29"/>
        </w:rPr>
        <w:t>02</w:t>
      </w:r>
    </w:p>
    <w:p>
      <w:r>
        <w:rPr>
          <w:color w:val="2B2A29"/>
          <w:sz w:val="22"/>
        </w:rPr>
        <w:t>public function main() {</w:t>
      </w:r>
    </w:p>
    <w:p>
      <w:pPr>
        <w:pStyle w:val="16"/>
        <w:numPr>
          <w:ilvl w:val="0"/>
          <w:numId w:val="2"/>
        </w:numPr>
        <w:tabs>
          <w:tab w:val="left" w:pos="490"/>
        </w:tabs>
        <w:spacing w:before="38" w:after="0" w:line="240" w:lineRule="auto"/>
        <w:ind w:left="490" w:right="0" w:hanging="330"/>
        <w:jc w:val="left"/>
        <w:rPr>
          <w:sz w:val="22"/>
        </w:rPr>
      </w:pPr>
      <w:r>
        <w:rPr>
          <w:color w:val="2B2A29"/>
          <w:sz w:val="22"/>
        </w:rPr>
        <w:t>公共函数main（）{</w:t>
      </w:r>
    </w:p>
    <w:p>
      <w:r>
        <w:rPr>
          <w:color w:val="2B2A29"/>
          <w:sz w:val="22"/>
        </w:rPr>
        <w:t>io:println("Hello, World!");</w:t>
      </w:r>
    </w:p>
    <w:p>
      <w:pPr>
        <w:pStyle w:val="16"/>
        <w:numPr>
          <w:ilvl w:val="0"/>
          <w:numId w:val="2"/>
        </w:numPr>
        <w:tabs>
          <w:tab w:val="left" w:pos="929"/>
          <w:tab w:val="left" w:pos="930"/>
        </w:tabs>
        <w:spacing w:before="39" w:after="0" w:line="240" w:lineRule="auto"/>
        <w:ind w:left="930" w:right="0" w:hanging="770"/>
        <w:jc w:val="left"/>
        <w:rPr>
          <w:sz w:val="22"/>
        </w:rPr>
      </w:pPr>
      <w:r>
        <w:rPr>
          <w:color w:val="2B2A29"/>
          <w:sz w:val="22"/>
        </w:rPr>
        <w:t>io:println（“你好，世界！”）；</w:t>
      </w:r>
    </w:p>
    <w:p>
      <w:r>
        <w:rPr>
          <w:rFonts w:ascii="宋体"/>
          <w:color w:val="2B2A29"/>
        </w:rPr>
        <w:t>05 }</w:t>
      </w:r>
    </w:p>
    <w:p>
      <w:pPr>
        <w:pStyle w:val="11"/>
        <w:spacing w:before="38"/>
        <w:ind w:left="160"/>
        <w:rPr>
          <w:rFonts w:ascii="宋体"/>
        </w:rPr>
      </w:pPr>
      <w:r>
        <w:rPr>
          <w:rFonts w:ascii="宋体"/>
          <w:color w:val="2B2A29"/>
        </w:rPr>
        <w:t>05 }</w:t>
      </w:r>
    </w:p>
    <w:p>
      <w:r>
        <w:rPr>
          <w:color w:val="2B2A29"/>
        </w:rPr>
        <w:t>Save</w:t>
      </w:r>
      <w:r>
        <w:rPr>
          <w:color w:val="2B2A29"/>
          <w:spacing w:val="-2"/>
        </w:rPr>
        <w:t xml:space="preserve"> </w:t>
      </w:r>
      <w:r>
        <w:rPr>
          <w:color w:val="2B2A29"/>
        </w:rPr>
        <w:t>the</w:t>
      </w:r>
      <w:r>
        <w:rPr>
          <w:color w:val="2B2A29"/>
          <w:spacing w:val="-2"/>
        </w:rPr>
        <w:t xml:space="preserve"> </w:t>
      </w:r>
      <w:r>
        <w:rPr>
          <w:color w:val="2B2A29"/>
        </w:rPr>
        <w:t>file</w:t>
      </w:r>
      <w:r>
        <w:rPr>
          <w:color w:val="2B2A29"/>
          <w:spacing w:val="-1"/>
        </w:rPr>
        <w:t xml:space="preserve"> </w:t>
      </w:r>
      <w:r>
        <w:rPr>
          <w:color w:val="2B2A29"/>
        </w:rPr>
        <w:t>as</w:t>
      </w:r>
      <w:r>
        <w:rPr>
          <w:color w:val="2B2A29"/>
          <w:spacing w:val="-2"/>
        </w:rPr>
        <w:t xml:space="preserve"> </w:t>
      </w:r>
      <w:r>
        <w:rPr>
          <w:rFonts w:ascii="宋体"/>
          <w:color w:val="2B2A29"/>
        </w:rPr>
        <w:t>hello.bal</w:t>
      </w:r>
      <w:r>
        <w:rPr>
          <w:color w:val="2B2A29"/>
        </w:rPr>
        <w:t>.</w:t>
      </w:r>
    </w:p>
    <w:p>
      <w:pPr>
        <w:pStyle w:val="11"/>
        <w:spacing w:before="198"/>
        <w:ind w:left="519"/>
      </w:pPr>
      <w:r>
        <w:rPr>
          <w:color w:val="2B2A29"/>
        </w:rPr>
        <w:t>将文件另存为</w:t>
      </w:r>
      <w:r>
        <w:rPr>
          <w:rFonts w:ascii="宋体"/>
          <w:color w:val="2B2A29"/>
        </w:rPr>
        <w:t>hello.bal</w:t>
      </w:r>
      <w:r>
        <w:rPr>
          <w:color w:val="2B2A29"/>
        </w:rPr>
        <w:t>。</w:t>
      </w:r>
    </w:p>
    <w:p>
      <w:r>
        <w:rPr>
          <w:color w:val="2B2A29"/>
          <w:w w:val="105"/>
        </w:rPr>
        <w:t>Open</w:t>
      </w:r>
      <w:r>
        <w:rPr>
          <w:color w:val="2B2A29"/>
          <w:spacing w:val="-3"/>
          <w:w w:val="105"/>
        </w:rPr>
        <w:t xml:space="preserve"> </w:t>
      </w:r>
      <w:r>
        <w:rPr>
          <w:color w:val="2B2A29"/>
          <w:w w:val="105"/>
        </w:rPr>
        <w:t>a</w:t>
      </w:r>
      <w:r>
        <w:rPr>
          <w:color w:val="2B2A29"/>
          <w:spacing w:val="-3"/>
          <w:w w:val="105"/>
        </w:rPr>
        <w:t xml:space="preserve"> </w:t>
      </w:r>
      <w:r>
        <w:rPr>
          <w:color w:val="2B2A29"/>
          <w:w w:val="105"/>
        </w:rPr>
        <w:t>terminal</w:t>
      </w:r>
      <w:r>
        <w:rPr>
          <w:color w:val="2B2A29"/>
          <w:spacing w:val="-3"/>
          <w:w w:val="105"/>
        </w:rPr>
        <w:t xml:space="preserve"> </w:t>
      </w:r>
      <w:r>
        <w:rPr>
          <w:color w:val="2B2A29"/>
          <w:w w:val="105"/>
        </w:rPr>
        <w:t>and</w:t>
      </w:r>
      <w:r>
        <w:rPr>
          <w:color w:val="2B2A29"/>
          <w:spacing w:val="-3"/>
          <w:w w:val="105"/>
        </w:rPr>
        <w:t xml:space="preserve"> </w:t>
      </w:r>
      <w:r>
        <w:rPr>
          <w:color w:val="2B2A29"/>
          <w:w w:val="105"/>
        </w:rPr>
        <w:t>navigate</w:t>
      </w:r>
      <w:r>
        <w:rPr>
          <w:color w:val="2B2A29"/>
          <w:spacing w:val="-3"/>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color w:val="2B2A29"/>
          <w:w w:val="105"/>
        </w:rPr>
        <w:t>location</w:t>
      </w:r>
      <w:r>
        <w:rPr>
          <w:color w:val="2B2A29"/>
          <w:spacing w:val="-3"/>
          <w:w w:val="105"/>
        </w:rPr>
        <w:t xml:space="preserve"> </w:t>
      </w:r>
      <w:r>
        <w:rPr>
          <w:color w:val="2B2A29"/>
          <w:w w:val="105"/>
        </w:rPr>
        <w:t>where</w:t>
      </w:r>
      <w:r>
        <w:rPr>
          <w:color w:val="2B2A29"/>
          <w:spacing w:val="-3"/>
          <w:w w:val="105"/>
        </w:rPr>
        <w:t xml:space="preserve"> </w:t>
      </w:r>
      <w:r>
        <w:rPr>
          <w:color w:val="2B2A29"/>
          <w:w w:val="105"/>
        </w:rPr>
        <w:t>you</w:t>
      </w:r>
      <w:r>
        <w:rPr>
          <w:color w:val="2B2A29"/>
          <w:spacing w:val="-3"/>
          <w:w w:val="105"/>
        </w:rPr>
        <w:t xml:space="preserve"> </w:t>
      </w:r>
      <w:r>
        <w:rPr>
          <w:color w:val="2B2A29"/>
          <w:w w:val="105"/>
        </w:rPr>
        <w:t>saved</w:t>
      </w:r>
      <w:r>
        <w:rPr>
          <w:color w:val="2B2A29"/>
          <w:spacing w:val="-3"/>
          <w:w w:val="105"/>
        </w:rPr>
        <w:t xml:space="preserve"> </w:t>
      </w:r>
      <w:r>
        <w:rPr>
          <w:rFonts w:ascii="宋体"/>
          <w:color w:val="2B2A29"/>
          <w:w w:val="105"/>
        </w:rPr>
        <w:t>hello.bal</w:t>
      </w:r>
      <w:r>
        <w:rPr>
          <w:color w:val="2B2A29"/>
          <w:w w:val="105"/>
        </w:rPr>
        <w:t>.</w:t>
      </w:r>
      <w:r>
        <w:rPr>
          <w:color w:val="2B2A29"/>
          <w:spacing w:val="-2"/>
          <w:w w:val="105"/>
        </w:rPr>
        <w:t xml:space="preserve"> </w:t>
      </w:r>
      <w:r>
        <w:rPr>
          <w:color w:val="2B2A29"/>
          <w:w w:val="105"/>
        </w:rPr>
        <w:t>Here,</w:t>
      </w:r>
      <w:r>
        <w:rPr>
          <w:color w:val="2B2A29"/>
          <w:spacing w:val="-3"/>
          <w:w w:val="105"/>
        </w:rPr>
        <w:t xml:space="preserve"> </w:t>
      </w:r>
      <w:r>
        <w:rPr>
          <w:color w:val="2B2A29"/>
          <w:w w:val="105"/>
        </w:rPr>
        <w:t>run</w:t>
      </w:r>
      <w:r>
        <w:rPr>
          <w:color w:val="2B2A29"/>
          <w:spacing w:val="-55"/>
          <w:w w:val="105"/>
        </w:rPr>
        <w:t xml:space="preserve"> </w:t>
      </w:r>
      <w:r>
        <w:rPr>
          <w:color w:val="2B2A29"/>
          <w:w w:val="110"/>
        </w:rPr>
        <w:t>the</w:t>
      </w:r>
      <w:r>
        <w:rPr>
          <w:color w:val="2B2A29"/>
          <w:spacing w:val="-16"/>
          <w:w w:val="110"/>
        </w:rPr>
        <w:t xml:space="preserve"> </w:t>
      </w:r>
      <w:r>
        <w:rPr>
          <w:color w:val="2B2A29"/>
          <w:w w:val="110"/>
        </w:rPr>
        <w:t>following</w:t>
      </w:r>
      <w:r>
        <w:rPr>
          <w:color w:val="2B2A29"/>
          <w:spacing w:val="-16"/>
          <w:w w:val="110"/>
        </w:rPr>
        <w:t xml:space="preserve"> </w:t>
      </w:r>
      <w:r>
        <w:rPr>
          <w:color w:val="2B2A29"/>
          <w:w w:val="110"/>
        </w:rPr>
        <w:t>command:</w:t>
      </w:r>
    </w:p>
    <w:p>
      <w:pPr>
        <w:pStyle w:val="11"/>
        <w:spacing w:before="38" w:line="285" w:lineRule="auto"/>
        <w:ind w:left="160" w:right="510" w:firstLine="359"/>
      </w:pPr>
      <w:r>
        <w:rPr>
          <w:color w:val="2B2A29"/>
          <w:w w:val="105"/>
        </w:rPr>
        <w:t>打开终端并导航到保存</w:t>
      </w:r>
      <w:r>
        <w:rPr>
          <w:rFonts w:ascii="宋体"/>
          <w:color w:val="2B2A29"/>
          <w:w w:val="105"/>
        </w:rPr>
        <w:t>hello.bal的</w:t>
      </w:r>
      <w:r>
        <w:rPr>
          <w:color w:val="2B2A29"/>
          <w:w w:val="105"/>
        </w:rPr>
        <w:t>位置。</w:t>
      </w:r>
      <w:r>
        <w:rPr>
          <w:color w:val="2B2A29"/>
          <w:spacing w:val="-2"/>
          <w:w w:val="105"/>
        </w:rPr>
        <w:t>在</w:t>
      </w:r>
      <w:r>
        <w:rPr>
          <w:color w:val="2B2A29"/>
          <w:w w:val="105"/>
        </w:rPr>
        <w:t>这里，</w:t>
      </w:r>
      <w:r>
        <w:rPr>
          <w:color w:val="2B2A29"/>
          <w:spacing w:val="-3"/>
          <w:w w:val="105"/>
        </w:rPr>
        <w:t>运行</w:t>
      </w:r>
      <w:r>
        <w:rPr>
          <w:color w:val="2B2A29"/>
          <w:w w:val="110"/>
        </w:rPr>
        <w:t>以下命令：</w:t>
      </w:r>
    </w:p>
    <w:p>
      <w:pPr>
        <w:spacing w:after="0" w:line="285" w:lineRule="auto"/>
        <w:sectPr>
          <w:pgSz w:w="10080" w:h="14400"/>
          <w:pgMar w:top="1260" w:right="560" w:bottom="1260" w:left="560" w:header="1037" w:footer="1070" w:gutter="0"/>
          <w:cols w:space="720" w:num="1"/>
        </w:sectPr>
      </w:pPr>
    </w:p>
    <w:p>
      <w:pPr>
        <w:pStyle w:val="11"/>
        <w:spacing w:before="3"/>
        <w:rPr>
          <w:sz w:val="14"/>
        </w:rPr>
      </w:pPr>
    </w:p>
    <w:p>
      <w:r>
        <w:rPr>
          <w:rFonts w:ascii="Arial"/>
          <w:b/>
          <w:color w:val="2B2A29"/>
          <w:w w:val="105"/>
          <w:sz w:val="22"/>
        </w:rPr>
        <w:t>$</w:t>
      </w:r>
      <w:r>
        <w:rPr>
          <w:rFonts w:ascii="Arial"/>
          <w:b/>
          <w:color w:val="2B2A29"/>
          <w:spacing w:val="55"/>
          <w:w w:val="105"/>
          <w:sz w:val="22"/>
        </w:rPr>
        <w:t xml:space="preserve"> </w:t>
      </w:r>
      <w:r>
        <w:rPr>
          <w:rFonts w:ascii="Arial"/>
          <w:b/>
          <w:color w:val="2B2A29"/>
          <w:w w:val="105"/>
          <w:sz w:val="22"/>
        </w:rPr>
        <w:t>ballerina</w:t>
      </w:r>
      <w:r>
        <w:rPr>
          <w:rFonts w:ascii="Arial"/>
          <w:b/>
          <w:color w:val="2B2A29"/>
          <w:spacing w:val="56"/>
          <w:w w:val="105"/>
          <w:sz w:val="22"/>
        </w:rPr>
        <w:t xml:space="preserve"> </w:t>
      </w:r>
      <w:r>
        <w:rPr>
          <w:rFonts w:ascii="Arial"/>
          <w:b/>
          <w:color w:val="2B2A29"/>
          <w:w w:val="105"/>
          <w:sz w:val="22"/>
        </w:rPr>
        <w:t>run</w:t>
      </w:r>
      <w:r>
        <w:rPr>
          <w:rFonts w:ascii="Arial"/>
          <w:b/>
          <w:color w:val="2B2A29"/>
          <w:spacing w:val="56"/>
          <w:w w:val="105"/>
          <w:sz w:val="22"/>
        </w:rPr>
        <w:t xml:space="preserve"> </w:t>
      </w:r>
      <w:r>
        <w:rPr>
          <w:rFonts w:ascii="Arial"/>
          <w:b/>
          <w:color w:val="2B2A29"/>
          <w:w w:val="105"/>
          <w:sz w:val="22"/>
        </w:rPr>
        <w:t>hello.bal</w:t>
      </w:r>
    </w:p>
    <w:p>
      <w:pPr>
        <w:spacing w:before="89"/>
        <w:ind w:left="520" w:right="0" w:firstLine="0"/>
        <w:jc w:val="left"/>
        <w:rPr>
          <w:rFonts w:ascii="Arial"/>
          <w:b/>
          <w:sz w:val="22"/>
        </w:rPr>
      </w:pPr>
      <w:bookmarkStart w:id="17" w:name="_bookmark16"/>
      <w:bookmarkEnd w:id="17"/>
      <w:r>
        <w:rPr>
          <w:rFonts w:ascii="Arial"/>
          <w:b/>
          <w:color w:val="2B2A29"/>
          <w:w w:val="105"/>
          <w:sz w:val="22"/>
        </w:rPr>
        <w:t>$balletina打</w:t>
      </w:r>
      <w:r>
        <w:rPr>
          <w:rFonts w:ascii="Arial"/>
          <w:b/>
          <w:color w:val="2B2A29"/>
          <w:spacing w:val="56"/>
          <w:w w:val="105"/>
          <w:sz w:val="22"/>
        </w:rPr>
        <w:t>招呼</w:t>
      </w:r>
      <w:r>
        <w:rPr>
          <w:rFonts w:ascii="Arial"/>
          <w:b/>
          <w:color w:val="2B2A29"/>
          <w:w w:val="105"/>
          <w:sz w:val="22"/>
        </w:rPr>
        <w:t>.bal</w:t>
      </w:r>
    </w:p>
    <w:p>
      <w:r>
        <w:rPr>
          <w:rFonts w:ascii="宋体"/>
          <w:color w:val="2B2A29"/>
        </w:rPr>
        <w:t>Hello, World!</w:t>
      </w:r>
    </w:p>
    <w:p>
      <w:pPr>
        <w:pStyle w:val="11"/>
        <w:spacing w:before="53"/>
        <w:ind w:left="520"/>
        <w:rPr>
          <w:rFonts w:ascii="宋体"/>
        </w:rPr>
      </w:pPr>
      <w:r>
        <w:rPr>
          <w:rFonts w:ascii="宋体"/>
          <w:color w:val="2B2A29"/>
        </w:rPr>
        <w:t>你好，世界！</w:t>
      </w:r>
    </w:p>
    <w:p>
      <w:r>
        <w:rPr>
          <w:color w:val="2B2A29"/>
          <w:spacing w:val="-1"/>
          <w:w w:val="105"/>
        </w:rPr>
        <w:t>You</w:t>
      </w:r>
      <w:r>
        <w:rPr>
          <w:color w:val="2B2A29"/>
          <w:spacing w:val="-13"/>
          <w:w w:val="105"/>
        </w:rPr>
        <w:t xml:space="preserve"> </w:t>
      </w:r>
      <w:r>
        <w:rPr>
          <w:color w:val="2B2A29"/>
          <w:spacing w:val="-1"/>
          <w:w w:val="105"/>
        </w:rPr>
        <w:t>have</w:t>
      </w:r>
      <w:r>
        <w:rPr>
          <w:color w:val="2B2A29"/>
          <w:spacing w:val="-12"/>
          <w:w w:val="105"/>
        </w:rPr>
        <w:t xml:space="preserve"> </w:t>
      </w:r>
      <w:r>
        <w:rPr>
          <w:color w:val="2B2A29"/>
          <w:spacing w:val="-1"/>
          <w:w w:val="105"/>
        </w:rPr>
        <w:t>now</w:t>
      </w:r>
      <w:r>
        <w:rPr>
          <w:color w:val="2B2A29"/>
          <w:spacing w:val="-12"/>
          <w:w w:val="105"/>
        </w:rPr>
        <w:t xml:space="preserve"> </w:t>
      </w:r>
      <w:r>
        <w:rPr>
          <w:color w:val="2B2A29"/>
          <w:spacing w:val="-1"/>
          <w:w w:val="105"/>
        </w:rPr>
        <w:t>successfully</w:t>
      </w:r>
      <w:r>
        <w:rPr>
          <w:color w:val="2B2A29"/>
          <w:spacing w:val="-12"/>
          <w:w w:val="105"/>
        </w:rPr>
        <w:t xml:space="preserve"> </w:t>
      </w:r>
      <w:r>
        <w:rPr>
          <w:color w:val="2B2A29"/>
          <w:w w:val="105"/>
        </w:rPr>
        <w:t>run</w:t>
      </w:r>
      <w:r>
        <w:rPr>
          <w:color w:val="2B2A29"/>
          <w:spacing w:val="-12"/>
          <w:w w:val="105"/>
        </w:rPr>
        <w:t xml:space="preserve"> </w:t>
      </w:r>
      <w:r>
        <w:rPr>
          <w:color w:val="2B2A29"/>
          <w:w w:val="105"/>
        </w:rPr>
        <w:t>your</w:t>
      </w:r>
      <w:r>
        <w:rPr>
          <w:color w:val="2B2A29"/>
          <w:spacing w:val="-12"/>
          <w:w w:val="105"/>
        </w:rPr>
        <w:t xml:space="preserve"> </w:t>
      </w:r>
      <w:r>
        <w:rPr>
          <w:color w:val="2B2A29"/>
          <w:w w:val="105"/>
        </w:rPr>
        <w:t>first</w:t>
      </w:r>
      <w:r>
        <w:rPr>
          <w:color w:val="2B2A29"/>
          <w:spacing w:val="-12"/>
          <w:w w:val="105"/>
        </w:rPr>
        <w:t xml:space="preserve"> </w:t>
      </w:r>
      <w:r>
        <w:rPr>
          <w:color w:val="2B2A29"/>
          <w:w w:val="105"/>
        </w:rPr>
        <w:t>Ballerina</w:t>
      </w:r>
      <w:r>
        <w:rPr>
          <w:color w:val="2B2A29"/>
          <w:spacing w:val="-12"/>
          <w:w w:val="105"/>
        </w:rPr>
        <w:t xml:space="preserve"> </w:t>
      </w:r>
      <w:r>
        <w:rPr>
          <w:color w:val="2B2A29"/>
          <w:w w:val="105"/>
        </w:rPr>
        <w:t>program!</w:t>
      </w:r>
      <w:r>
        <w:rPr>
          <w:color w:val="2B2A29"/>
          <w:spacing w:val="-55"/>
          <w:w w:val="105"/>
        </w:rPr>
        <w:t xml:space="preserve"> </w:t>
      </w:r>
      <w:r>
        <w:rPr>
          <w:color w:val="2B2A29"/>
          <w:w w:val="105"/>
        </w:rPr>
        <w:t>Let’s</w:t>
      </w:r>
      <w:r>
        <w:rPr>
          <w:color w:val="2B2A29"/>
          <w:spacing w:val="-10"/>
          <w:w w:val="105"/>
        </w:rPr>
        <w:t xml:space="preserve"> </w:t>
      </w:r>
      <w:r>
        <w:rPr>
          <w:color w:val="2B2A29"/>
          <w:w w:val="105"/>
        </w:rPr>
        <w:t>try</w:t>
      </w:r>
      <w:r>
        <w:rPr>
          <w:color w:val="2B2A29"/>
          <w:spacing w:val="-9"/>
          <w:w w:val="105"/>
        </w:rPr>
        <w:t xml:space="preserve"> </w:t>
      </w:r>
      <w:r>
        <w:rPr>
          <w:color w:val="2B2A29"/>
          <w:w w:val="105"/>
        </w:rPr>
        <w:t>to</w:t>
      </w:r>
      <w:r>
        <w:rPr>
          <w:color w:val="2B2A29"/>
          <w:spacing w:val="-9"/>
          <w:w w:val="105"/>
        </w:rPr>
        <w:t xml:space="preserve"> </w:t>
      </w:r>
      <w:r>
        <w:rPr>
          <w:color w:val="2B2A29"/>
          <w:w w:val="105"/>
        </w:rPr>
        <w:t>understand</w:t>
      </w:r>
      <w:r>
        <w:rPr>
          <w:color w:val="2B2A29"/>
          <w:spacing w:val="-9"/>
          <w:w w:val="105"/>
        </w:rPr>
        <w:t xml:space="preserve"> </w:t>
      </w:r>
      <w:r>
        <w:rPr>
          <w:color w:val="2B2A29"/>
          <w:w w:val="105"/>
        </w:rPr>
        <w:t>what</w:t>
      </w:r>
      <w:r>
        <w:rPr>
          <w:color w:val="2B2A29"/>
          <w:spacing w:val="-10"/>
          <w:w w:val="105"/>
        </w:rPr>
        <w:t xml:space="preserve"> </w:t>
      </w:r>
      <w:r>
        <w:rPr>
          <w:color w:val="2B2A29"/>
          <w:w w:val="105"/>
        </w:rPr>
        <w:t>is</w:t>
      </w:r>
      <w:r>
        <w:rPr>
          <w:color w:val="2B2A29"/>
          <w:spacing w:val="-9"/>
          <w:w w:val="105"/>
        </w:rPr>
        <w:t xml:space="preserve"> </w:t>
      </w:r>
      <w:r>
        <w:rPr>
          <w:color w:val="2B2A29"/>
          <w:w w:val="105"/>
        </w:rPr>
        <w:t>meant</w:t>
      </w:r>
      <w:r>
        <w:rPr>
          <w:color w:val="2B2A29"/>
          <w:spacing w:val="-9"/>
          <w:w w:val="105"/>
        </w:rPr>
        <w:t xml:space="preserve"> </w:t>
      </w:r>
      <w:r>
        <w:rPr>
          <w:color w:val="2B2A29"/>
          <w:w w:val="105"/>
        </w:rPr>
        <w:t>by</w:t>
      </w:r>
      <w:r>
        <w:rPr>
          <w:color w:val="2B2A29"/>
          <w:spacing w:val="-9"/>
          <w:w w:val="105"/>
        </w:rPr>
        <w:t xml:space="preserve"> </w:t>
      </w:r>
      <w:r>
        <w:rPr>
          <w:color w:val="2B2A29"/>
          <w:w w:val="105"/>
        </w:rPr>
        <w:t>this</w:t>
      </w:r>
      <w:r>
        <w:rPr>
          <w:color w:val="2B2A29"/>
          <w:spacing w:val="-9"/>
          <w:w w:val="105"/>
        </w:rPr>
        <w:t xml:space="preserve"> </w:t>
      </w:r>
      <w:r>
        <w:rPr>
          <w:color w:val="2B2A29"/>
          <w:w w:val="105"/>
        </w:rPr>
        <w:t>code.</w:t>
      </w:r>
    </w:p>
    <w:p>
      <w:pPr>
        <w:pStyle w:val="11"/>
        <w:spacing w:before="213" w:line="304" w:lineRule="auto"/>
        <w:ind w:left="879" w:right="2547"/>
      </w:pPr>
      <w:r>
        <w:rPr>
          <w:color w:val="2B2A29"/>
          <w:spacing w:val="-1"/>
          <w:w w:val="105"/>
        </w:rPr>
        <w:t>您现在已经成功</w:t>
      </w:r>
      <w:r>
        <w:rPr>
          <w:color w:val="2B2A29"/>
          <w:w w:val="105"/>
        </w:rPr>
        <w:t>运行</w:t>
      </w:r>
      <w:r>
        <w:rPr>
          <w:color w:val="2B2A29"/>
          <w:spacing w:val="-12"/>
          <w:w w:val="105"/>
        </w:rPr>
        <w:t>了</w:t>
      </w:r>
      <w:r>
        <w:rPr>
          <w:color w:val="2B2A29"/>
          <w:w w:val="105"/>
        </w:rPr>
        <w:t>第一</w:t>
      </w:r>
      <w:r>
        <w:rPr>
          <w:color w:val="2B2A29"/>
          <w:spacing w:val="-12"/>
          <w:w w:val="105"/>
        </w:rPr>
        <w:t>个</w:t>
      </w:r>
      <w:r>
        <w:rPr>
          <w:color w:val="2B2A29"/>
          <w:w w:val="105"/>
        </w:rPr>
        <w:t>芭蕾舞节目！让我们试着理解这</w:t>
      </w:r>
      <w:r>
        <w:rPr>
          <w:color w:val="2B2A29"/>
          <w:spacing w:val="-9"/>
          <w:w w:val="105"/>
        </w:rPr>
        <w:t>段</w:t>
      </w:r>
      <w:r>
        <w:rPr>
          <w:color w:val="2B2A29"/>
          <w:w w:val="105"/>
        </w:rPr>
        <w:t>代码的含义。</w:t>
      </w:r>
    </w:p>
    <w:p>
      <w:r>
        <w:rPr>
          <w:color w:val="2B2A29"/>
          <w:w w:val="105"/>
        </w:rPr>
        <w:t>The</w:t>
      </w:r>
      <w:r>
        <w:rPr>
          <w:color w:val="2B2A29"/>
          <w:spacing w:val="-4"/>
          <w:w w:val="105"/>
        </w:rPr>
        <w:t xml:space="preserve"> </w:t>
      </w:r>
      <w:r>
        <w:rPr>
          <w:rFonts w:ascii="宋体"/>
          <w:color w:val="2B2A29"/>
          <w:w w:val="105"/>
        </w:rPr>
        <w:t>import</w:t>
      </w:r>
      <w:r>
        <w:rPr>
          <w:rFonts w:ascii="宋体"/>
          <w:color w:val="2B2A29"/>
          <w:spacing w:val="-62"/>
          <w:w w:val="105"/>
        </w:rPr>
        <w:t xml:space="preserve"> </w:t>
      </w:r>
      <w:r>
        <w:rPr>
          <w:color w:val="2B2A29"/>
          <w:w w:val="105"/>
        </w:rPr>
        <w:t>declaration</w:t>
      </w:r>
      <w:r>
        <w:rPr>
          <w:color w:val="2B2A29"/>
          <w:spacing w:val="-4"/>
          <w:w w:val="105"/>
        </w:rPr>
        <w:t xml:space="preserve"> </w:t>
      </w:r>
      <w:r>
        <w:rPr>
          <w:color w:val="2B2A29"/>
          <w:w w:val="105"/>
        </w:rPr>
        <w:t>statement</w:t>
      </w:r>
      <w:r>
        <w:rPr>
          <w:color w:val="2B2A29"/>
          <w:spacing w:val="-4"/>
          <w:w w:val="105"/>
        </w:rPr>
        <w:t xml:space="preserve"> </w:t>
      </w:r>
      <w:r>
        <w:rPr>
          <w:color w:val="2B2A29"/>
          <w:w w:val="105"/>
        </w:rPr>
        <w:t>at</w:t>
      </w:r>
      <w:r>
        <w:rPr>
          <w:color w:val="2B2A29"/>
          <w:spacing w:val="-4"/>
          <w:w w:val="105"/>
        </w:rPr>
        <w:t xml:space="preserve"> </w:t>
      </w:r>
      <w:r>
        <w:rPr>
          <w:color w:val="2B2A29"/>
          <w:w w:val="105"/>
        </w:rPr>
        <w:t>line</w:t>
      </w:r>
      <w:r>
        <w:rPr>
          <w:color w:val="2B2A29"/>
          <w:spacing w:val="-4"/>
          <w:w w:val="105"/>
        </w:rPr>
        <w:t xml:space="preserve"> </w:t>
      </w:r>
      <w:r>
        <w:rPr>
          <w:color w:val="2B2A29"/>
          <w:w w:val="105"/>
        </w:rPr>
        <w:t>1</w:t>
      </w:r>
      <w:r>
        <w:rPr>
          <w:color w:val="2B2A29"/>
          <w:spacing w:val="-4"/>
          <w:w w:val="105"/>
        </w:rPr>
        <w:t xml:space="preserve"> </w:t>
      </w:r>
      <w:r>
        <w:rPr>
          <w:color w:val="2B2A29"/>
          <w:w w:val="105"/>
        </w:rPr>
        <w:t>says</w:t>
      </w:r>
      <w:r>
        <w:rPr>
          <w:color w:val="2B2A29"/>
          <w:spacing w:val="-3"/>
          <w:w w:val="105"/>
        </w:rPr>
        <w:t xml:space="preserve"> </w:t>
      </w:r>
      <w:r>
        <w:rPr>
          <w:color w:val="2B2A29"/>
          <w:w w:val="105"/>
        </w:rPr>
        <w:t>to</w:t>
      </w:r>
      <w:r>
        <w:rPr>
          <w:color w:val="2B2A29"/>
          <w:spacing w:val="-4"/>
          <w:w w:val="105"/>
        </w:rPr>
        <w:t xml:space="preserve"> </w:t>
      </w:r>
      <w:r>
        <w:rPr>
          <w:color w:val="2B2A29"/>
          <w:w w:val="105"/>
        </w:rPr>
        <w:t>make</w:t>
      </w:r>
      <w:r>
        <w:rPr>
          <w:color w:val="2B2A29"/>
          <w:spacing w:val="-4"/>
          <w:w w:val="105"/>
        </w:rPr>
        <w:t xml:space="preserve"> </w:t>
      </w:r>
      <w:r>
        <w:rPr>
          <w:color w:val="2B2A29"/>
          <w:w w:val="105"/>
        </w:rPr>
        <w:t>the</w:t>
      </w:r>
      <w:r>
        <w:rPr>
          <w:color w:val="2B2A29"/>
          <w:spacing w:val="-4"/>
          <w:w w:val="105"/>
        </w:rPr>
        <w:t xml:space="preserve"> </w:t>
      </w:r>
      <w:r>
        <w:rPr>
          <w:i/>
          <w:color w:val="2B2A29"/>
          <w:w w:val="105"/>
        </w:rPr>
        <w:t>module</w:t>
      </w:r>
      <w:r>
        <w:rPr>
          <w:i/>
          <w:color w:val="2B2A29"/>
          <w:spacing w:val="-4"/>
          <w:w w:val="105"/>
        </w:rPr>
        <w:t xml:space="preserve"> </w:t>
      </w:r>
      <w:r>
        <w:rPr>
          <w:rFonts w:ascii="宋体"/>
          <w:color w:val="2B2A29"/>
          <w:w w:val="105"/>
        </w:rPr>
        <w:t>io</w:t>
      </w:r>
      <w:r>
        <w:rPr>
          <w:rFonts w:ascii="宋体"/>
          <w:color w:val="2B2A29"/>
          <w:spacing w:val="-62"/>
          <w:w w:val="105"/>
        </w:rPr>
        <w:t xml:space="preserve"> </w:t>
      </w:r>
      <w:r>
        <w:rPr>
          <w:color w:val="2B2A29"/>
          <w:w w:val="105"/>
        </w:rPr>
        <w:t>from</w:t>
      </w:r>
      <w:r>
        <w:rPr>
          <w:color w:val="2B2A29"/>
          <w:spacing w:val="-4"/>
          <w:w w:val="105"/>
        </w:rPr>
        <w:t xml:space="preserve"> </w:t>
      </w:r>
      <w:r>
        <w:rPr>
          <w:color w:val="2B2A29"/>
          <w:w w:val="105"/>
        </w:rPr>
        <w:t>the</w:t>
      </w:r>
      <w:r>
        <w:rPr>
          <w:i/>
          <w:color w:val="2B2A29"/>
          <w:w w:val="105"/>
        </w:rPr>
        <w:t xml:space="preserve"> organization</w:t>
      </w:r>
      <w:r>
        <w:rPr>
          <w:i/>
          <w:color w:val="2B2A29"/>
          <w:spacing w:val="-9"/>
          <w:w w:val="105"/>
        </w:rPr>
        <w:t xml:space="preserve"> </w:t>
      </w:r>
      <w:r>
        <w:rPr>
          <w:rFonts w:ascii="宋体"/>
          <w:color w:val="2B2A29"/>
          <w:w w:val="105"/>
        </w:rPr>
        <w:t>ballerina</w:t>
      </w:r>
      <w:r>
        <w:rPr>
          <w:rFonts w:ascii="宋体"/>
          <w:color w:val="2B2A29"/>
          <w:spacing w:val="-66"/>
          <w:w w:val="105"/>
        </w:rPr>
        <w:t xml:space="preserve"> </w:t>
      </w:r>
      <w:r>
        <w:rPr>
          <w:color w:val="2B2A29"/>
          <w:w w:val="105"/>
        </w:rPr>
        <w:t>available</w:t>
      </w:r>
      <w:r>
        <w:rPr>
          <w:color w:val="2B2A29"/>
          <w:spacing w:val="-8"/>
          <w:w w:val="105"/>
        </w:rPr>
        <w:t xml:space="preserve"> </w:t>
      </w:r>
      <w:r>
        <w:rPr>
          <w:color w:val="2B2A29"/>
          <w:w w:val="105"/>
        </w:rPr>
        <w:t>to</w:t>
      </w:r>
      <w:r>
        <w:rPr>
          <w:color w:val="2B2A29"/>
          <w:spacing w:val="-8"/>
          <w:w w:val="105"/>
        </w:rPr>
        <w:t xml:space="preserve"> </w:t>
      </w:r>
      <w:r>
        <w:rPr>
          <w:color w:val="2B2A29"/>
          <w:w w:val="105"/>
        </w:rPr>
        <w:t>our</w:t>
      </w:r>
      <w:r>
        <w:rPr>
          <w:color w:val="2B2A29"/>
          <w:spacing w:val="-9"/>
          <w:w w:val="105"/>
        </w:rPr>
        <w:t xml:space="preserve"> </w:t>
      </w:r>
      <w:r>
        <w:rPr>
          <w:color w:val="2B2A29"/>
          <w:w w:val="105"/>
        </w:rPr>
        <w:t>code.</w:t>
      </w:r>
      <w:r>
        <w:rPr>
          <w:color w:val="2B2A29"/>
          <w:spacing w:val="-8"/>
          <w:w w:val="105"/>
        </w:rPr>
        <w:t xml:space="preserve"> </w:t>
      </w:r>
      <w:r>
        <w:rPr>
          <w:color w:val="2B2A29"/>
          <w:w w:val="105"/>
        </w:rPr>
        <w:t>This</w:t>
      </w:r>
      <w:r>
        <w:rPr>
          <w:color w:val="2B2A29"/>
          <w:spacing w:val="-8"/>
          <w:w w:val="105"/>
        </w:rPr>
        <w:t xml:space="preserve"> </w:t>
      </w:r>
      <w:r>
        <w:rPr>
          <w:color w:val="2B2A29"/>
          <w:w w:val="105"/>
        </w:rPr>
        <w:t>module</w:t>
      </w:r>
      <w:r>
        <w:rPr>
          <w:color w:val="2B2A29"/>
          <w:spacing w:val="-8"/>
          <w:w w:val="105"/>
        </w:rPr>
        <w:t xml:space="preserve"> </w:t>
      </w:r>
      <w:r>
        <w:rPr>
          <w:color w:val="2B2A29"/>
          <w:w w:val="105"/>
        </w:rPr>
        <w:t>will</w:t>
      </w:r>
      <w:r>
        <w:rPr>
          <w:color w:val="2B2A29"/>
          <w:spacing w:val="-9"/>
          <w:w w:val="105"/>
        </w:rPr>
        <w:t xml:space="preserve"> </w:t>
      </w:r>
      <w:r>
        <w:rPr>
          <w:color w:val="2B2A29"/>
          <w:w w:val="105"/>
        </w:rPr>
        <w:t>be</w:t>
      </w:r>
      <w:r>
        <w:rPr>
          <w:color w:val="2B2A29"/>
          <w:spacing w:val="-8"/>
          <w:w w:val="105"/>
        </w:rPr>
        <w:t xml:space="preserve"> </w:t>
      </w:r>
      <w:r>
        <w:rPr>
          <w:color w:val="2B2A29"/>
          <w:w w:val="105"/>
        </w:rPr>
        <w:t>accessible</w:t>
      </w:r>
      <w:r>
        <w:rPr>
          <w:color w:val="2B2A29"/>
          <w:spacing w:val="-8"/>
          <w:w w:val="105"/>
        </w:rPr>
        <w:t xml:space="preserve"> </w:t>
      </w:r>
      <w:r>
        <w:rPr>
          <w:color w:val="2B2A29"/>
          <w:w w:val="105"/>
        </w:rPr>
        <w:t>to</w:t>
      </w:r>
      <w:r>
        <w:rPr>
          <w:color w:val="2B2A29"/>
          <w:spacing w:val="-8"/>
          <w:w w:val="105"/>
        </w:rPr>
        <w:t xml:space="preserve"> </w:t>
      </w:r>
      <w:r>
        <w:rPr>
          <w:color w:val="2B2A29"/>
          <w:w w:val="105"/>
        </w:rPr>
        <w:t>us</w:t>
      </w:r>
      <w:r>
        <w:rPr>
          <w:color w:val="2B2A29"/>
          <w:spacing w:val="-9"/>
          <w:w w:val="105"/>
        </w:rPr>
        <w:t xml:space="preserve"> </w:t>
      </w:r>
      <w:r>
        <w:rPr>
          <w:color w:val="2B2A29"/>
          <w:w w:val="105"/>
        </w:rPr>
        <w:t>with</w:t>
      </w:r>
      <w:r>
        <w:rPr>
          <w:color w:val="2B2A29"/>
          <w:spacing w:val="-54"/>
          <w:w w:val="105"/>
        </w:rPr>
        <w:t xml:space="preserve"> </w:t>
      </w:r>
      <w:r>
        <w:rPr>
          <w:color w:val="2B2A29"/>
          <w:w w:val="105"/>
        </w:rPr>
        <w:t>the</w:t>
      </w:r>
      <w:r>
        <w:rPr>
          <w:color w:val="2B2A29"/>
          <w:spacing w:val="-13"/>
          <w:w w:val="105"/>
        </w:rPr>
        <w:t xml:space="preserve"> </w:t>
      </w:r>
      <w:r>
        <w:rPr>
          <w:color w:val="2B2A29"/>
          <w:w w:val="105"/>
        </w:rPr>
        <w:t>alias</w:t>
      </w:r>
      <w:r>
        <w:rPr>
          <w:color w:val="2B2A29"/>
          <w:spacing w:val="-13"/>
          <w:w w:val="105"/>
        </w:rPr>
        <w:t xml:space="preserve"> </w:t>
      </w:r>
      <w:r>
        <w:rPr>
          <w:rFonts w:ascii="宋体"/>
          <w:color w:val="2B2A29"/>
          <w:w w:val="105"/>
        </w:rPr>
        <w:t>io</w:t>
      </w:r>
      <w:r>
        <w:rPr>
          <w:color w:val="2B2A29"/>
          <w:w w:val="105"/>
        </w:rPr>
        <w:t>.</w:t>
      </w:r>
    </w:p>
    <w:p>
      <w:pPr>
        <w:pStyle w:val="11"/>
        <w:spacing w:line="265" w:lineRule="exact"/>
        <w:ind w:left="879"/>
      </w:pPr>
      <w:r>
        <w:rPr>
          <w:color w:val="2B2A29"/>
          <w:w w:val="105"/>
        </w:rPr>
        <w:t>第1行的</w:t>
      </w:r>
      <w:r>
        <w:rPr>
          <w:rFonts w:ascii="宋体"/>
          <w:color w:val="2B2A29"/>
          <w:w w:val="105"/>
        </w:rPr>
        <w:t>进口</w:t>
      </w:r>
      <w:r>
        <w:rPr>
          <w:color w:val="2B2A29"/>
          <w:w w:val="105"/>
        </w:rPr>
        <w:t>声明</w:t>
      </w:r>
      <w:r>
        <w:rPr>
          <w:color w:val="2B2A29"/>
          <w:spacing w:val="-4"/>
          <w:w w:val="105"/>
        </w:rPr>
        <w:t>声明</w:t>
      </w:r>
      <w:r>
        <w:rPr>
          <w:color w:val="2B2A29"/>
          <w:w w:val="105"/>
        </w:rPr>
        <w:t>说</w:t>
      </w:r>
      <w:r>
        <w:rPr>
          <w:color w:val="2B2A29"/>
          <w:spacing w:val="-3"/>
          <w:w w:val="105"/>
        </w:rPr>
        <w:t>，</w:t>
      </w:r>
      <w:r>
        <w:rPr>
          <w:color w:val="2B2A29"/>
          <w:w w:val="105"/>
        </w:rPr>
        <w:t>要使</w:t>
      </w:r>
      <w:r>
        <w:rPr>
          <w:rFonts w:ascii="宋体"/>
          <w:color w:val="2B2A29"/>
          <w:w w:val="105"/>
        </w:rPr>
        <w:t>芭蕾舞</w:t>
      </w:r>
      <w:r>
        <w:rPr>
          <w:rFonts w:ascii="宋体"/>
          <w:color w:val="2B2A29"/>
          <w:spacing w:val="-66"/>
          <w:w w:val="105"/>
        </w:rPr>
        <w:t>演员</w:t>
      </w:r>
      <w:r>
        <w:rPr>
          <w:i/>
          <w:color w:val="2B2A29"/>
          <w:w w:val="105"/>
        </w:rPr>
        <w:t>组织</w:t>
      </w:r>
      <w:r>
        <w:rPr>
          <w:i/>
          <w:color w:val="2B2A29"/>
          <w:spacing w:val="-9"/>
          <w:w w:val="105"/>
        </w:rPr>
        <w:t>的</w:t>
      </w:r>
      <w:r>
        <w:rPr>
          <w:i/>
          <w:color w:val="2B2A29"/>
          <w:w w:val="105"/>
        </w:rPr>
        <w:t>模块</w:t>
      </w:r>
      <w:r>
        <w:rPr>
          <w:rFonts w:ascii="宋体"/>
          <w:color w:val="2B2A29"/>
          <w:w w:val="105"/>
        </w:rPr>
        <w:t>io</w:t>
      </w:r>
      <w:r>
        <w:rPr>
          <w:color w:val="2B2A29"/>
          <w:w w:val="105"/>
        </w:rPr>
        <w:t>可用于我们的代码。我们可以使</w:t>
      </w:r>
      <w:r>
        <w:rPr>
          <w:color w:val="2B2A29"/>
          <w:spacing w:val="-8"/>
          <w:w w:val="105"/>
        </w:rPr>
        <w:t>用</w:t>
      </w:r>
      <w:r>
        <w:rPr>
          <w:color w:val="2B2A29"/>
          <w:w w:val="105"/>
        </w:rPr>
        <w:t>别名</w:t>
      </w:r>
      <w:r>
        <w:rPr>
          <w:rFonts w:ascii="宋体"/>
          <w:color w:val="2B2A29"/>
          <w:w w:val="105"/>
        </w:rPr>
        <w:t>io</w:t>
      </w:r>
      <w:r>
        <w:rPr>
          <w:color w:val="2B2A29"/>
          <w:w w:val="105"/>
        </w:rPr>
        <w:t>访问此模块。</w:t>
      </w:r>
    </w:p>
    <w:p>
      <w:r>
        <w:rPr>
          <w:color w:val="2B2A29"/>
          <w:w w:val="105"/>
        </w:rPr>
        <w:t xml:space="preserve">We call the statement in line 4 a </w:t>
      </w:r>
      <w:r>
        <w:rPr>
          <w:i/>
          <w:color w:val="2B2A29"/>
          <w:w w:val="105"/>
        </w:rPr>
        <w:t xml:space="preserve">function call </w:t>
      </w:r>
      <w:r>
        <w:rPr>
          <w:color w:val="2B2A29"/>
          <w:w w:val="105"/>
        </w:rPr>
        <w:t xml:space="preserve">or an </w:t>
      </w:r>
      <w:r>
        <w:rPr>
          <w:i/>
          <w:color w:val="2B2A29"/>
          <w:w w:val="105"/>
        </w:rPr>
        <w:t>invocation</w:t>
      </w:r>
      <w:r>
        <w:rPr>
          <w:color w:val="2B2A29"/>
          <w:w w:val="105"/>
        </w:rPr>
        <w:t>. It basically says to</w:t>
      </w:r>
      <w:r>
        <w:rPr>
          <w:color w:val="2B2A29"/>
          <w:spacing w:val="1"/>
          <w:w w:val="105"/>
        </w:rPr>
        <w:t xml:space="preserve"> </w:t>
      </w:r>
      <w:r>
        <w:rPr>
          <w:color w:val="2B2A29"/>
          <w:w w:val="105"/>
        </w:rPr>
        <w:t>execute</w:t>
      </w:r>
      <w:r>
        <w:rPr>
          <w:color w:val="2B2A29"/>
          <w:spacing w:val="-7"/>
          <w:w w:val="105"/>
        </w:rPr>
        <w:t xml:space="preserve"> </w:t>
      </w:r>
      <w:r>
        <w:rPr>
          <w:color w:val="2B2A29"/>
          <w:w w:val="105"/>
        </w:rPr>
        <w:t>a</w:t>
      </w:r>
      <w:r>
        <w:rPr>
          <w:color w:val="2B2A29"/>
          <w:spacing w:val="-6"/>
          <w:w w:val="105"/>
        </w:rPr>
        <w:t xml:space="preserve"> </w:t>
      </w:r>
      <w:r>
        <w:rPr>
          <w:color w:val="2B2A29"/>
          <w:w w:val="105"/>
        </w:rPr>
        <w:t>specific</w:t>
      </w:r>
      <w:r>
        <w:rPr>
          <w:color w:val="2B2A29"/>
          <w:spacing w:val="-6"/>
          <w:w w:val="105"/>
        </w:rPr>
        <w:t xml:space="preserve"> </w:t>
      </w:r>
      <w:r>
        <w:rPr>
          <w:color w:val="2B2A29"/>
          <w:w w:val="105"/>
        </w:rPr>
        <w:t>functionality</w:t>
      </w:r>
      <w:r>
        <w:rPr>
          <w:color w:val="2B2A29"/>
          <w:spacing w:val="-6"/>
          <w:w w:val="105"/>
        </w:rPr>
        <w:t xml:space="preserve"> </w:t>
      </w:r>
      <w:r>
        <w:rPr>
          <w:color w:val="2B2A29"/>
          <w:w w:val="105"/>
        </w:rPr>
        <w:t>defined</w:t>
      </w:r>
      <w:r>
        <w:rPr>
          <w:color w:val="2B2A29"/>
          <w:spacing w:val="-7"/>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println</w:t>
      </w:r>
      <w:r>
        <w:rPr>
          <w:rFonts w:ascii="宋体"/>
          <w:color w:val="2B2A29"/>
          <w:spacing w:val="-64"/>
          <w:w w:val="105"/>
        </w:rPr>
        <w:t xml:space="preserve"> </w:t>
      </w:r>
      <w:r>
        <w:rPr>
          <w:color w:val="2B2A29"/>
          <w:w w:val="105"/>
        </w:rPr>
        <w:t>function</w:t>
      </w:r>
      <w:r>
        <w:rPr>
          <w:color w:val="2B2A29"/>
          <w:spacing w:val="-6"/>
          <w:w w:val="105"/>
        </w:rPr>
        <w:t xml:space="preserve"> </w:t>
      </w:r>
      <w:r>
        <w:rPr>
          <w:color w:val="2B2A29"/>
          <w:w w:val="105"/>
        </w:rPr>
        <w:t>in</w:t>
      </w:r>
      <w:r>
        <w:rPr>
          <w:color w:val="2B2A29"/>
          <w:spacing w:val="-7"/>
          <w:w w:val="105"/>
        </w:rPr>
        <w:t xml:space="preserve"> </w:t>
      </w:r>
      <w:r>
        <w:rPr>
          <w:color w:val="2B2A29"/>
          <w:w w:val="105"/>
        </w:rPr>
        <w:t>the</w:t>
      </w:r>
      <w:r>
        <w:rPr>
          <w:color w:val="2B2A29"/>
          <w:spacing w:val="-6"/>
          <w:w w:val="105"/>
        </w:rPr>
        <w:t xml:space="preserve"> </w:t>
      </w:r>
      <w:r>
        <w:rPr>
          <w:rFonts w:ascii="宋体"/>
          <w:color w:val="2B2A29"/>
          <w:w w:val="105"/>
        </w:rPr>
        <w:t>io</w:t>
      </w:r>
      <w:r>
        <w:rPr>
          <w:rFonts w:ascii="宋体"/>
          <w:color w:val="2B2A29"/>
          <w:spacing w:val="-64"/>
          <w:w w:val="105"/>
        </w:rPr>
        <w:t xml:space="preserve"> </w:t>
      </w:r>
      <w:r>
        <w:rPr>
          <w:color w:val="2B2A29"/>
          <w:w w:val="105"/>
        </w:rPr>
        <w:t>module.</w:t>
      </w:r>
      <w:r>
        <w:rPr>
          <w:color w:val="2B2A29"/>
          <w:spacing w:val="-6"/>
          <w:w w:val="105"/>
        </w:rPr>
        <w:t xml:space="preserve"> </w:t>
      </w:r>
      <w:r>
        <w:rPr>
          <w:color w:val="2B2A29"/>
          <w:w w:val="105"/>
        </w:rPr>
        <w:t>As</w:t>
      </w:r>
      <w:r>
        <w:rPr>
          <w:color w:val="2B2A29"/>
          <w:spacing w:val="-6"/>
          <w:w w:val="105"/>
        </w:rPr>
        <w:t xml:space="preserve"> </w:t>
      </w:r>
      <w:r>
        <w:rPr>
          <w:color w:val="2B2A29"/>
          <w:w w:val="105"/>
        </w:rPr>
        <w:t>you</w:t>
      </w:r>
      <w:r>
        <w:rPr>
          <w:color w:val="2B2A29"/>
          <w:spacing w:val="-55"/>
          <w:w w:val="105"/>
        </w:rPr>
        <w:t xml:space="preserve"> </w:t>
      </w:r>
      <w:r>
        <w:rPr>
          <w:color w:val="2B2A29"/>
          <w:w w:val="105"/>
        </w:rPr>
        <w:t>may</w:t>
      </w:r>
      <w:r>
        <w:rPr>
          <w:color w:val="2B2A29"/>
          <w:spacing w:val="-8"/>
          <w:w w:val="105"/>
        </w:rPr>
        <w:t xml:space="preserve"> </w:t>
      </w:r>
      <w:r>
        <w:rPr>
          <w:color w:val="2B2A29"/>
          <w:w w:val="105"/>
        </w:rPr>
        <w:t>have</w:t>
      </w:r>
      <w:r>
        <w:rPr>
          <w:color w:val="2B2A29"/>
          <w:spacing w:val="-7"/>
          <w:w w:val="105"/>
        </w:rPr>
        <w:t xml:space="preserve"> </w:t>
      </w:r>
      <w:r>
        <w:rPr>
          <w:color w:val="2B2A29"/>
          <w:w w:val="105"/>
        </w:rPr>
        <w:t>guessed,</w:t>
      </w:r>
      <w:r>
        <w:rPr>
          <w:color w:val="2B2A29"/>
          <w:spacing w:val="-7"/>
          <w:w w:val="105"/>
        </w:rPr>
        <w:t xml:space="preserve"> </w:t>
      </w:r>
      <w:r>
        <w:rPr>
          <w:color w:val="2B2A29"/>
          <w:w w:val="105"/>
        </w:rPr>
        <w:t>this</w:t>
      </w:r>
      <w:r>
        <w:rPr>
          <w:color w:val="2B2A29"/>
          <w:spacing w:val="-8"/>
          <w:w w:val="105"/>
        </w:rPr>
        <w:t xml:space="preserve"> </w:t>
      </w:r>
      <w:r>
        <w:rPr>
          <w:color w:val="2B2A29"/>
          <w:w w:val="105"/>
        </w:rPr>
        <w:t>function</w:t>
      </w:r>
      <w:r>
        <w:rPr>
          <w:color w:val="2B2A29"/>
          <w:spacing w:val="-7"/>
          <w:w w:val="105"/>
        </w:rPr>
        <w:t xml:space="preserve"> </w:t>
      </w:r>
      <w:r>
        <w:rPr>
          <w:color w:val="2B2A29"/>
          <w:w w:val="105"/>
        </w:rPr>
        <w:t>is</w:t>
      </w:r>
      <w:r>
        <w:rPr>
          <w:color w:val="2B2A29"/>
          <w:spacing w:val="-7"/>
          <w:w w:val="105"/>
        </w:rPr>
        <w:t xml:space="preserve"> </w:t>
      </w:r>
      <w:r>
        <w:rPr>
          <w:color w:val="2B2A29"/>
          <w:w w:val="105"/>
        </w:rPr>
        <w:t>used</w:t>
      </w:r>
      <w:r>
        <w:rPr>
          <w:color w:val="2B2A29"/>
          <w:spacing w:val="-7"/>
          <w:w w:val="105"/>
        </w:rPr>
        <w:t xml:space="preserve"> </w:t>
      </w:r>
      <w:r>
        <w:rPr>
          <w:color w:val="2B2A29"/>
          <w:w w:val="105"/>
        </w:rPr>
        <w:t>to</w:t>
      </w:r>
      <w:r>
        <w:rPr>
          <w:color w:val="2B2A29"/>
          <w:spacing w:val="-8"/>
          <w:w w:val="105"/>
        </w:rPr>
        <w:t xml:space="preserve"> </w:t>
      </w:r>
      <w:r>
        <w:rPr>
          <w:color w:val="2B2A29"/>
          <w:w w:val="105"/>
        </w:rPr>
        <w:t>print</w:t>
      </w:r>
      <w:r>
        <w:rPr>
          <w:color w:val="2B2A29"/>
          <w:spacing w:val="-7"/>
          <w:w w:val="105"/>
        </w:rPr>
        <w:t xml:space="preserve"> </w:t>
      </w:r>
      <w:r>
        <w:rPr>
          <w:color w:val="2B2A29"/>
          <w:w w:val="105"/>
        </w:rPr>
        <w:t>a</w:t>
      </w:r>
      <w:r>
        <w:rPr>
          <w:color w:val="2B2A29"/>
          <w:spacing w:val="-7"/>
          <w:w w:val="105"/>
        </w:rPr>
        <w:t xml:space="preserve"> </w:t>
      </w:r>
      <w:r>
        <w:rPr>
          <w:color w:val="2B2A29"/>
          <w:w w:val="105"/>
        </w:rPr>
        <w:t>message</w:t>
      </w:r>
      <w:r>
        <w:rPr>
          <w:color w:val="2B2A29"/>
          <w:spacing w:val="-7"/>
          <w:w w:val="105"/>
        </w:rPr>
        <w:t xml:space="preserve"> </w:t>
      </w:r>
      <w:r>
        <w:rPr>
          <w:color w:val="2B2A29"/>
          <w:w w:val="105"/>
        </w:rPr>
        <w:t>out</w:t>
      </w:r>
      <w:r>
        <w:rPr>
          <w:color w:val="2B2A29"/>
          <w:spacing w:val="-8"/>
          <w:w w:val="105"/>
        </w:rPr>
        <w:t xml:space="preserve"> </w:t>
      </w:r>
      <w:r>
        <w:rPr>
          <w:color w:val="2B2A29"/>
          <w:w w:val="105"/>
        </w:rPr>
        <w:t>to</w:t>
      </w:r>
      <w:r>
        <w:rPr>
          <w:color w:val="2B2A29"/>
          <w:spacing w:val="-7"/>
          <w:w w:val="105"/>
        </w:rPr>
        <w:t xml:space="preserve"> </w:t>
      </w:r>
      <w:r>
        <w:rPr>
          <w:color w:val="2B2A29"/>
          <w:w w:val="105"/>
        </w:rPr>
        <w:t>our</w:t>
      </w:r>
      <w:r>
        <w:rPr>
          <w:color w:val="2B2A29"/>
          <w:spacing w:val="-7"/>
          <w:w w:val="105"/>
        </w:rPr>
        <w:t xml:space="preserve"> </w:t>
      </w:r>
      <w:r>
        <w:rPr>
          <w:color w:val="2B2A29"/>
          <w:w w:val="105"/>
        </w:rPr>
        <w:t>console.</w:t>
      </w:r>
    </w:p>
    <w:p>
      <w:pPr>
        <w:pStyle w:val="11"/>
        <w:spacing w:before="12" w:line="288" w:lineRule="auto"/>
        <w:ind w:left="520" w:right="212" w:firstLine="359"/>
      </w:pPr>
      <w:r>
        <w:rPr>
          <w:color w:val="2B2A29"/>
          <w:w w:val="105"/>
        </w:rPr>
        <w:t>我们将第4行中的语句称为</w:t>
      </w:r>
      <w:r>
        <w:rPr>
          <w:i/>
          <w:color w:val="2B2A29"/>
          <w:w w:val="105"/>
        </w:rPr>
        <w:t>函数调用</w:t>
      </w:r>
      <w:r>
        <w:rPr>
          <w:color w:val="2B2A29"/>
          <w:w w:val="105"/>
        </w:rPr>
        <w:t>或</w:t>
      </w:r>
      <w:r>
        <w:rPr>
          <w:i/>
          <w:color w:val="2B2A29"/>
          <w:w w:val="105"/>
        </w:rPr>
        <w:t>调用</w:t>
      </w:r>
      <w:r>
        <w:rPr>
          <w:color w:val="2B2A29"/>
          <w:w w:val="105"/>
        </w:rPr>
        <w:t>。它基本上说要执行</w:t>
      </w:r>
      <w:r>
        <w:rPr>
          <w:rFonts w:ascii="宋体"/>
          <w:color w:val="2B2A29"/>
          <w:w w:val="105"/>
        </w:rPr>
        <w:t>io</w:t>
      </w:r>
      <w:r>
        <w:rPr>
          <w:color w:val="2B2A29"/>
          <w:w w:val="105"/>
        </w:rPr>
        <w:t>模块中</w:t>
      </w:r>
      <w:r>
        <w:rPr>
          <w:rFonts w:ascii="宋体"/>
          <w:color w:val="2B2A29"/>
          <w:w w:val="105"/>
        </w:rPr>
        <w:t>println</w:t>
      </w:r>
      <w:r>
        <w:rPr>
          <w:color w:val="2B2A29"/>
          <w:w w:val="105"/>
        </w:rPr>
        <w:t>函数中定义</w:t>
      </w:r>
      <w:r>
        <w:rPr>
          <w:color w:val="2B2A29"/>
          <w:spacing w:val="-7"/>
          <w:w w:val="105"/>
        </w:rPr>
        <w:t>的</w:t>
      </w:r>
      <w:r>
        <w:rPr>
          <w:color w:val="2B2A29"/>
          <w:w w:val="105"/>
        </w:rPr>
        <w:t>特定功能。正如您可能已经猜到的，这个函数用于</w:t>
      </w:r>
      <w:r>
        <w:rPr>
          <w:color w:val="2B2A29"/>
          <w:spacing w:val="-7"/>
          <w:w w:val="105"/>
        </w:rPr>
        <w:t>将</w:t>
      </w:r>
      <w:r>
        <w:rPr>
          <w:color w:val="2B2A29"/>
          <w:w w:val="105"/>
        </w:rPr>
        <w:t>消息打印到控制台。</w:t>
      </w:r>
    </w:p>
    <w:p>
      <w:r>
        <w:rPr>
          <w:color w:val="2B2A29"/>
          <w:w w:val="105"/>
        </w:rPr>
        <w:t>This example program uses many concepts to illustrate how to use the Ballerina</w:t>
      </w:r>
      <w:r>
        <w:rPr>
          <w:color w:val="2B2A29"/>
          <w:spacing w:val="1"/>
          <w:w w:val="105"/>
        </w:rPr>
        <w:t xml:space="preserve"> </w:t>
      </w:r>
      <w:r>
        <w:rPr>
          <w:color w:val="2B2A29"/>
          <w:w w:val="105"/>
        </w:rPr>
        <w:t>programming</w:t>
      </w:r>
      <w:r>
        <w:rPr>
          <w:color w:val="2B2A29"/>
          <w:spacing w:val="2"/>
          <w:w w:val="105"/>
        </w:rPr>
        <w:t xml:space="preserve"> </w:t>
      </w:r>
      <w:r>
        <w:rPr>
          <w:color w:val="2B2A29"/>
          <w:w w:val="105"/>
        </w:rPr>
        <w:t>language.</w:t>
      </w:r>
      <w:r>
        <w:rPr>
          <w:color w:val="2B2A29"/>
          <w:spacing w:val="3"/>
          <w:w w:val="105"/>
        </w:rPr>
        <w:t xml:space="preserve"> </w:t>
      </w:r>
      <w:r>
        <w:rPr>
          <w:color w:val="2B2A29"/>
          <w:w w:val="105"/>
        </w:rPr>
        <w:t>We</w:t>
      </w:r>
      <w:r>
        <w:rPr>
          <w:color w:val="2B2A29"/>
          <w:spacing w:val="2"/>
          <w:w w:val="105"/>
        </w:rPr>
        <w:t xml:space="preserve"> </w:t>
      </w:r>
      <w:r>
        <w:rPr>
          <w:color w:val="2B2A29"/>
          <w:w w:val="105"/>
        </w:rPr>
        <w:t>will</w:t>
      </w:r>
      <w:r>
        <w:rPr>
          <w:color w:val="2B2A29"/>
          <w:spacing w:val="3"/>
          <w:w w:val="105"/>
        </w:rPr>
        <w:t xml:space="preserve"> </w:t>
      </w:r>
      <w:r>
        <w:rPr>
          <w:color w:val="2B2A29"/>
          <w:w w:val="105"/>
        </w:rPr>
        <w:t>learn</w:t>
      </w:r>
      <w:r>
        <w:rPr>
          <w:color w:val="2B2A29"/>
          <w:spacing w:val="3"/>
          <w:w w:val="105"/>
        </w:rPr>
        <w:t xml:space="preserve"> </w:t>
      </w:r>
      <w:r>
        <w:rPr>
          <w:color w:val="2B2A29"/>
          <w:w w:val="105"/>
        </w:rPr>
        <w:t>more</w:t>
      </w:r>
      <w:r>
        <w:rPr>
          <w:color w:val="2B2A29"/>
          <w:spacing w:val="2"/>
          <w:w w:val="105"/>
        </w:rPr>
        <w:t xml:space="preserve"> </w:t>
      </w:r>
      <w:r>
        <w:rPr>
          <w:color w:val="2B2A29"/>
          <w:w w:val="105"/>
        </w:rPr>
        <w:t>about</w:t>
      </w:r>
      <w:r>
        <w:rPr>
          <w:color w:val="2B2A29"/>
          <w:spacing w:val="3"/>
          <w:w w:val="105"/>
        </w:rPr>
        <w:t xml:space="preserve"> </w:t>
      </w:r>
      <w:r>
        <w:rPr>
          <w:color w:val="2B2A29"/>
          <w:w w:val="105"/>
        </w:rPr>
        <w:t>these</w:t>
      </w:r>
      <w:r>
        <w:rPr>
          <w:color w:val="2B2A29"/>
          <w:spacing w:val="3"/>
          <w:w w:val="105"/>
        </w:rPr>
        <w:t xml:space="preserve"> </w:t>
      </w:r>
      <w:r>
        <w:rPr>
          <w:color w:val="2B2A29"/>
          <w:w w:val="105"/>
        </w:rPr>
        <w:t>in</w:t>
      </w:r>
      <w:r>
        <w:rPr>
          <w:color w:val="2B2A29"/>
          <w:spacing w:val="2"/>
          <w:w w:val="105"/>
        </w:rPr>
        <w:t xml:space="preserve"> </w:t>
      </w:r>
      <w:r>
        <w:rPr>
          <w:color w:val="2B2A29"/>
          <w:w w:val="105"/>
        </w:rPr>
        <w:t>detail</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2"/>
          <w:w w:val="105"/>
        </w:rPr>
        <w:t xml:space="preserve"> </w:t>
      </w:r>
      <w:r>
        <w:rPr>
          <w:color w:val="2B2A29"/>
          <w:w w:val="105"/>
        </w:rPr>
        <w:t>coming</w:t>
      </w:r>
      <w:r>
        <w:rPr>
          <w:color w:val="2B2A29"/>
          <w:spacing w:val="3"/>
          <w:w w:val="105"/>
        </w:rPr>
        <w:t xml:space="preserve"> </w:t>
      </w:r>
      <w:r>
        <w:rPr>
          <w:color w:val="2B2A29"/>
          <w:w w:val="105"/>
        </w:rPr>
        <w:t>chapters.</w:t>
      </w:r>
      <w:r>
        <w:rPr>
          <w:color w:val="2B2A29"/>
          <w:spacing w:val="-55"/>
          <w:w w:val="105"/>
        </w:rPr>
        <w:t xml:space="preserve"> </w:t>
      </w:r>
      <w:r>
        <w:rPr>
          <w:color w:val="2B2A29"/>
          <w:w w:val="105"/>
        </w:rPr>
        <w:t xml:space="preserve">For now, we will simply write the instructions inside the </w:t>
      </w:r>
      <w:r>
        <w:rPr>
          <w:rFonts w:ascii="宋体"/>
          <w:color w:val="2B2A29"/>
          <w:w w:val="105"/>
        </w:rPr>
        <w:t xml:space="preserve">main </w:t>
      </w:r>
      <w:r>
        <w:rPr>
          <w:color w:val="2B2A29"/>
          <w:w w:val="105"/>
        </w:rPr>
        <w:t>function, which is in the</w:t>
      </w:r>
      <w:r>
        <w:rPr>
          <w:color w:val="2B2A29"/>
          <w:spacing w:val="1"/>
          <w:w w:val="105"/>
        </w:rPr>
        <w:t xml:space="preserve"> </w:t>
      </w:r>
      <w:r>
        <w:rPr>
          <w:color w:val="2B2A29"/>
          <w:w w:val="105"/>
        </w:rPr>
        <w:t xml:space="preserve">space between lines 4 and 5. A </w:t>
      </w:r>
      <w:r>
        <w:rPr>
          <w:i/>
          <w:color w:val="2B2A29"/>
          <w:w w:val="105"/>
        </w:rPr>
        <w:t xml:space="preserve">function </w:t>
      </w:r>
      <w:r>
        <w:rPr>
          <w:color w:val="2B2A29"/>
          <w:w w:val="105"/>
        </w:rPr>
        <w:t>is simply a reusable unit of programming code</w:t>
      </w:r>
      <w:r>
        <w:rPr>
          <w:color w:val="2B2A29"/>
          <w:spacing w:val="1"/>
          <w:w w:val="105"/>
        </w:rPr>
        <w:t xml:space="preserve"> </w:t>
      </w:r>
      <w:r>
        <w:rPr>
          <w:color w:val="2B2A29"/>
          <w:w w:val="105"/>
        </w:rPr>
        <w:t>that</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executed</w:t>
      </w:r>
      <w:r>
        <w:rPr>
          <w:color w:val="2B2A29"/>
          <w:spacing w:val="-6"/>
          <w:w w:val="105"/>
        </w:rPr>
        <w:t xml:space="preserve"> </w:t>
      </w:r>
      <w:r>
        <w:rPr>
          <w:color w:val="2B2A29"/>
          <w:w w:val="105"/>
        </w:rPr>
        <w:t>when</w:t>
      </w:r>
      <w:r>
        <w:rPr>
          <w:color w:val="2B2A29"/>
          <w:spacing w:val="-6"/>
          <w:w w:val="105"/>
        </w:rPr>
        <w:t xml:space="preserve"> </w:t>
      </w:r>
      <w:r>
        <w:rPr>
          <w:color w:val="2B2A29"/>
          <w:w w:val="105"/>
        </w:rPr>
        <w:t>needed.</w:t>
      </w:r>
      <w:r>
        <w:rPr>
          <w:color w:val="2B2A29"/>
          <w:spacing w:val="-5"/>
          <w:w w:val="105"/>
        </w:rPr>
        <w:t xml:space="preserve"> </w:t>
      </w:r>
      <w:r>
        <w:rPr>
          <w:color w:val="2B2A29"/>
          <w:w w:val="105"/>
        </w:rPr>
        <w:t>The</w:t>
      </w:r>
      <w:r>
        <w:rPr>
          <w:color w:val="2B2A29"/>
          <w:spacing w:val="-6"/>
          <w:w w:val="105"/>
        </w:rPr>
        <w:t xml:space="preserve"> </w:t>
      </w:r>
      <w:r>
        <w:rPr>
          <w:rFonts w:ascii="宋体"/>
          <w:color w:val="2B2A29"/>
          <w:w w:val="105"/>
        </w:rPr>
        <w:t>main</w:t>
      </w:r>
      <w:r>
        <w:rPr>
          <w:rFonts w:ascii="宋体"/>
          <w:color w:val="2B2A29"/>
          <w:spacing w:val="-64"/>
          <w:w w:val="105"/>
        </w:rPr>
        <w:t xml:space="preserve"> </w:t>
      </w:r>
      <w:r>
        <w:rPr>
          <w:color w:val="2B2A29"/>
          <w:w w:val="105"/>
        </w:rPr>
        <w:t>function</w:t>
      </w:r>
      <w:r>
        <w:rPr>
          <w:color w:val="2B2A29"/>
          <w:spacing w:val="-6"/>
          <w:w w:val="105"/>
        </w:rPr>
        <w:t xml:space="preserve"> </w:t>
      </w:r>
      <w:r>
        <w:rPr>
          <w:color w:val="2B2A29"/>
          <w:w w:val="105"/>
        </w:rPr>
        <w:t>is</w:t>
      </w:r>
      <w:r>
        <w:rPr>
          <w:color w:val="2B2A29"/>
          <w:spacing w:val="-5"/>
          <w:w w:val="105"/>
        </w:rPr>
        <w:t xml:space="preserve"> </w:t>
      </w:r>
      <w:r>
        <w:rPr>
          <w:color w:val="2B2A29"/>
          <w:w w:val="105"/>
        </w:rPr>
        <w:t>a</w:t>
      </w:r>
      <w:r>
        <w:rPr>
          <w:color w:val="2B2A29"/>
          <w:spacing w:val="-6"/>
          <w:w w:val="105"/>
        </w:rPr>
        <w:t xml:space="preserve"> </w:t>
      </w:r>
      <w:r>
        <w:rPr>
          <w:color w:val="2B2A29"/>
          <w:w w:val="105"/>
        </w:rPr>
        <w:t>bit</w:t>
      </w:r>
      <w:r>
        <w:rPr>
          <w:color w:val="2B2A29"/>
          <w:spacing w:val="-6"/>
          <w:w w:val="105"/>
        </w:rPr>
        <w:t xml:space="preserve"> </w:t>
      </w:r>
      <w:r>
        <w:rPr>
          <w:color w:val="2B2A29"/>
          <w:w w:val="105"/>
        </w:rPr>
        <w:t>special,</w:t>
      </w:r>
      <w:r>
        <w:rPr>
          <w:color w:val="2B2A29"/>
          <w:spacing w:val="-6"/>
          <w:w w:val="105"/>
        </w:rPr>
        <w:t xml:space="preserve"> </w:t>
      </w:r>
      <w:r>
        <w:rPr>
          <w:color w:val="2B2A29"/>
          <w:w w:val="105"/>
        </w:rPr>
        <w:t>because</w:t>
      </w:r>
      <w:r>
        <w:rPr>
          <w:color w:val="2B2A29"/>
          <w:spacing w:val="-6"/>
          <w:w w:val="105"/>
        </w:rPr>
        <w:t xml:space="preserve"> </w:t>
      </w:r>
      <w:r>
        <w:rPr>
          <w:color w:val="2B2A29"/>
          <w:w w:val="105"/>
        </w:rPr>
        <w:t>it</w:t>
      </w:r>
      <w:r>
        <w:rPr>
          <w:color w:val="2B2A29"/>
          <w:spacing w:val="-5"/>
          <w:w w:val="105"/>
        </w:rPr>
        <w:t xml:space="preserve"> </w:t>
      </w:r>
      <w:r>
        <w:rPr>
          <w:color w:val="2B2A29"/>
          <w:w w:val="105"/>
        </w:rPr>
        <w:t>is the entry</w:t>
      </w:r>
      <w:r>
        <w:rPr>
          <w:color w:val="2B2A29"/>
          <w:spacing w:val="1"/>
          <w:w w:val="105"/>
        </w:rPr>
        <w:t xml:space="preserve"> </w:t>
      </w:r>
      <w:r>
        <w:rPr>
          <w:color w:val="2B2A29"/>
          <w:w w:val="105"/>
        </w:rPr>
        <w:t>point to</w:t>
      </w:r>
      <w:r>
        <w:rPr>
          <w:color w:val="2B2A29"/>
          <w:spacing w:val="1"/>
          <w:w w:val="105"/>
        </w:rPr>
        <w:t xml:space="preserve"> </w:t>
      </w:r>
      <w:r>
        <w:rPr>
          <w:color w:val="2B2A29"/>
          <w:w w:val="105"/>
        </w:rPr>
        <w:t>the Ballerina</w:t>
      </w:r>
      <w:r>
        <w:rPr>
          <w:color w:val="2B2A29"/>
          <w:spacing w:val="1"/>
          <w:w w:val="105"/>
        </w:rPr>
        <w:t xml:space="preserve"> </w:t>
      </w:r>
      <w:r>
        <w:rPr>
          <w:color w:val="2B2A29"/>
          <w:w w:val="105"/>
        </w:rPr>
        <w:t>program. That</w:t>
      </w:r>
      <w:r>
        <w:rPr>
          <w:color w:val="2B2A29"/>
          <w:spacing w:val="1"/>
          <w:w w:val="105"/>
        </w:rPr>
        <w:t xml:space="preserve"> </w:t>
      </w:r>
      <w:r>
        <w:rPr>
          <w:color w:val="2B2A29"/>
          <w:w w:val="105"/>
        </w:rPr>
        <w:t>is,</w:t>
      </w:r>
      <w:r>
        <w:rPr>
          <w:color w:val="2B2A29"/>
          <w:spacing w:val="1"/>
          <w:w w:val="105"/>
        </w:rPr>
        <w:t xml:space="preserve"> </w:t>
      </w:r>
      <w:r>
        <w:rPr>
          <w:color w:val="2B2A29"/>
          <w:w w:val="105"/>
        </w:rPr>
        <w:t>this is</w:t>
      </w:r>
      <w:r>
        <w:rPr>
          <w:color w:val="2B2A29"/>
          <w:spacing w:val="1"/>
          <w:w w:val="105"/>
        </w:rPr>
        <w:t xml:space="preserve"> </w:t>
      </w:r>
      <w:r>
        <w:rPr>
          <w:color w:val="2B2A29"/>
          <w:w w:val="105"/>
        </w:rPr>
        <w:t>the section</w:t>
      </w:r>
      <w:r>
        <w:rPr>
          <w:color w:val="2B2A29"/>
          <w:spacing w:val="1"/>
          <w:w w:val="105"/>
        </w:rPr>
        <w:t xml:space="preserve"> </w:t>
      </w:r>
      <w:r>
        <w:rPr>
          <w:color w:val="2B2A29"/>
          <w:w w:val="105"/>
        </w:rPr>
        <w:t>that gets</w:t>
      </w:r>
      <w:r>
        <w:rPr>
          <w:color w:val="2B2A29"/>
          <w:spacing w:val="1"/>
          <w:w w:val="105"/>
        </w:rPr>
        <w:t xml:space="preserve"> </w:t>
      </w:r>
      <w:r>
        <w:rPr>
          <w:color w:val="2B2A29"/>
          <w:w w:val="105"/>
        </w:rPr>
        <w:t>executed</w:t>
      </w:r>
      <w:r>
        <w:rPr>
          <w:color w:val="2B2A29"/>
          <w:spacing w:val="-55"/>
          <w:w w:val="105"/>
        </w:rPr>
        <w:t xml:space="preserve"> </w:t>
      </w:r>
      <w:r>
        <w:rPr>
          <w:color w:val="2B2A29"/>
          <w:w w:val="105"/>
        </w:rPr>
        <w:t>automatically</w:t>
      </w:r>
      <w:r>
        <w:rPr>
          <w:color w:val="2B2A29"/>
          <w:spacing w:val="-12"/>
          <w:w w:val="105"/>
        </w:rPr>
        <w:t xml:space="preserve"> </w:t>
      </w:r>
      <w:r>
        <w:rPr>
          <w:color w:val="2B2A29"/>
          <w:w w:val="105"/>
        </w:rPr>
        <w:t>when</w:t>
      </w:r>
      <w:r>
        <w:rPr>
          <w:color w:val="2B2A29"/>
          <w:spacing w:val="-11"/>
          <w:w w:val="105"/>
        </w:rPr>
        <w:t xml:space="preserve"> </w:t>
      </w:r>
      <w:r>
        <w:rPr>
          <w:color w:val="2B2A29"/>
          <w:w w:val="105"/>
        </w:rPr>
        <w:t>the</w:t>
      </w:r>
      <w:r>
        <w:rPr>
          <w:color w:val="2B2A29"/>
          <w:spacing w:val="-12"/>
          <w:w w:val="105"/>
        </w:rPr>
        <w:t xml:space="preserve"> </w:t>
      </w:r>
      <w:r>
        <w:rPr>
          <w:color w:val="2B2A29"/>
          <w:w w:val="105"/>
        </w:rPr>
        <w:t>program</w:t>
      </w:r>
      <w:r>
        <w:rPr>
          <w:color w:val="2B2A29"/>
          <w:spacing w:val="-11"/>
          <w:w w:val="105"/>
        </w:rPr>
        <w:t xml:space="preserve"> </w:t>
      </w:r>
      <w:r>
        <w:rPr>
          <w:color w:val="2B2A29"/>
          <w:w w:val="105"/>
        </w:rPr>
        <w:t>is</w:t>
      </w:r>
      <w:r>
        <w:rPr>
          <w:color w:val="2B2A29"/>
          <w:spacing w:val="-12"/>
          <w:w w:val="105"/>
        </w:rPr>
        <w:t xml:space="preserve"> </w:t>
      </w:r>
      <w:r>
        <w:rPr>
          <w:color w:val="2B2A29"/>
          <w:w w:val="105"/>
        </w:rPr>
        <w:t>started.</w:t>
      </w:r>
    </w:p>
    <w:p>
      <w:pPr>
        <w:pStyle w:val="11"/>
        <w:spacing w:before="15" w:line="292" w:lineRule="auto"/>
        <w:ind w:left="520" w:right="170" w:firstLine="359"/>
      </w:pPr>
      <w:r>
        <w:rPr>
          <w:color w:val="2B2A29"/>
          <w:w w:val="105"/>
        </w:rPr>
        <w:t>这个示例程序使用了许多概念来说明如何使用Ballerina编程语言。我们将在接下来</w:t>
      </w:r>
      <w:r>
        <w:rPr>
          <w:color w:val="2B2A29"/>
          <w:spacing w:val="3"/>
          <w:w w:val="105"/>
        </w:rPr>
        <w:t>的</w:t>
      </w:r>
      <w:r>
        <w:rPr>
          <w:color w:val="2B2A29"/>
          <w:w w:val="105"/>
        </w:rPr>
        <w:t>章节中详细了</w:t>
      </w:r>
      <w:r>
        <w:rPr>
          <w:color w:val="2B2A29"/>
          <w:spacing w:val="3"/>
          <w:w w:val="105"/>
        </w:rPr>
        <w:t>解</w:t>
      </w:r>
      <w:r>
        <w:rPr>
          <w:color w:val="2B2A29"/>
          <w:w w:val="105"/>
        </w:rPr>
        <w:t>这些</w:t>
      </w:r>
      <w:r>
        <w:rPr>
          <w:color w:val="2B2A29"/>
          <w:spacing w:val="3"/>
          <w:w w:val="105"/>
        </w:rPr>
        <w:t>内容</w:t>
      </w:r>
      <w:r>
        <w:rPr>
          <w:color w:val="2B2A29"/>
          <w:w w:val="105"/>
        </w:rPr>
        <w:t>。现在，我们将简单地在</w:t>
      </w:r>
      <w:r>
        <w:rPr>
          <w:rFonts w:ascii="宋体"/>
          <w:color w:val="2B2A29"/>
          <w:w w:val="105"/>
        </w:rPr>
        <w:t>主</w:t>
      </w:r>
      <w:r>
        <w:rPr>
          <w:color w:val="2B2A29"/>
          <w:w w:val="105"/>
        </w:rPr>
        <w:t>函数中编写指令，该函数位于第4行和第5行之间的空间中。</w:t>
      </w:r>
      <w:r>
        <w:rPr>
          <w:i/>
          <w:color w:val="2B2A29"/>
          <w:w w:val="105"/>
        </w:rPr>
        <w:t>函数</w:t>
      </w:r>
      <w:r>
        <w:rPr>
          <w:color w:val="2B2A29"/>
          <w:w w:val="105"/>
        </w:rPr>
        <w:t>只是一个可重用的编程代码单元，可以在需要时执行。</w:t>
      </w:r>
      <w:r>
        <w:rPr>
          <w:rFonts w:ascii="宋体"/>
          <w:color w:val="2B2A29"/>
          <w:w w:val="105"/>
        </w:rPr>
        <w:t>主要</w:t>
      </w:r>
      <w:r>
        <w:rPr>
          <w:color w:val="2B2A29"/>
          <w:w w:val="105"/>
        </w:rPr>
        <w:t>功能有点特殊，因为它是芭蕾舞节目的切入点。也就是说，这是程序启动时自动执行的部分。</w:t>
      </w:r>
    </w:p>
    <w:p>
      <w:pPr>
        <w:pStyle w:val="11"/>
        <w:spacing w:before="9"/>
        <w:rPr>
          <w:sz w:val="28"/>
        </w:rPr>
      </w:pPr>
    </w:p>
    <w:p>
      <w:r>
        <w:rPr>
          <w:color w:val="2B2A29"/>
          <w:w w:val="90"/>
        </w:rPr>
        <w:t>Comments</w:t>
      </w:r>
    </w:p>
    <w:p>
      <w:pPr>
        <w:pStyle w:val="5"/>
      </w:pPr>
      <w:r>
        <w:rPr>
          <w:color w:val="2B2A29"/>
          <w:w w:val="90"/>
        </w:rPr>
        <w:t>评论</w:t>
      </w:r>
    </w:p>
    <w:p>
      <w:r>
        <w:rPr>
          <w:color w:val="2B2A29"/>
          <w:w w:val="105"/>
        </w:rPr>
        <w:t>You can</w:t>
      </w:r>
      <w:r>
        <w:rPr>
          <w:color w:val="2B2A29"/>
          <w:spacing w:val="1"/>
          <w:w w:val="105"/>
        </w:rPr>
        <w:t xml:space="preserve"> </w:t>
      </w:r>
      <w:r>
        <w:rPr>
          <w:color w:val="2B2A29"/>
          <w:w w:val="105"/>
        </w:rPr>
        <w:t>put</w:t>
      </w:r>
      <w:r>
        <w:rPr>
          <w:color w:val="2B2A29"/>
          <w:spacing w:val="1"/>
          <w:w w:val="105"/>
        </w:rPr>
        <w:t xml:space="preserve"> </w:t>
      </w:r>
      <w:r>
        <w:rPr>
          <w:color w:val="2B2A29"/>
          <w:w w:val="105"/>
        </w:rPr>
        <w:t>code comments</w:t>
      </w:r>
      <w:r>
        <w:rPr>
          <w:color w:val="2B2A29"/>
          <w:spacing w:val="1"/>
          <w:w w:val="105"/>
        </w:rPr>
        <w:t xml:space="preserve"> </w:t>
      </w:r>
      <w:r>
        <w:rPr>
          <w:color w:val="2B2A29"/>
          <w:w w:val="105"/>
        </w:rPr>
        <w:t>in</w:t>
      </w:r>
      <w:r>
        <w:rPr>
          <w:color w:val="2B2A29"/>
          <w:spacing w:val="1"/>
          <w:w w:val="105"/>
        </w:rPr>
        <w:t xml:space="preserve"> </w:t>
      </w:r>
      <w:r>
        <w:rPr>
          <w:color w:val="2B2A29"/>
          <w:w w:val="105"/>
        </w:rPr>
        <w:t>your programming</w:t>
      </w:r>
      <w:r>
        <w:rPr>
          <w:color w:val="2B2A29"/>
          <w:spacing w:val="1"/>
          <w:w w:val="105"/>
        </w:rPr>
        <w:t xml:space="preserve"> </w:t>
      </w:r>
      <w:r>
        <w:rPr>
          <w:color w:val="2B2A29"/>
          <w:w w:val="105"/>
        </w:rPr>
        <w:t>code</w:t>
      </w:r>
      <w:r>
        <w:rPr>
          <w:color w:val="2B2A29"/>
          <w:spacing w:val="1"/>
          <w:w w:val="105"/>
        </w:rPr>
        <w:t xml:space="preserve"> </w:t>
      </w:r>
      <w:r>
        <w:rPr>
          <w:color w:val="2B2A29"/>
          <w:w w:val="105"/>
        </w:rPr>
        <w:t>to note</w:t>
      </w:r>
      <w:r>
        <w:rPr>
          <w:color w:val="2B2A29"/>
          <w:spacing w:val="1"/>
          <w:w w:val="105"/>
        </w:rPr>
        <w:t xml:space="preserve"> </w:t>
      </w:r>
      <w:r>
        <w:rPr>
          <w:color w:val="2B2A29"/>
          <w:w w:val="105"/>
        </w:rPr>
        <w:t>something</w:t>
      </w:r>
      <w:r>
        <w:rPr>
          <w:color w:val="2B2A29"/>
          <w:spacing w:val="1"/>
          <w:w w:val="105"/>
        </w:rPr>
        <w:t xml:space="preserve"> </w:t>
      </w:r>
      <w:r>
        <w:rPr>
          <w:color w:val="2B2A29"/>
          <w:w w:val="105"/>
        </w:rPr>
        <w:t>related</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5"/>
          <w:w w:val="105"/>
        </w:rPr>
        <w:t xml:space="preserve"> </w:t>
      </w:r>
      <w:r>
        <w:rPr>
          <w:color w:val="2B2A29"/>
          <w:w w:val="105"/>
        </w:rPr>
        <w:t>code</w:t>
      </w:r>
      <w:r>
        <w:rPr>
          <w:color w:val="2B2A29"/>
          <w:spacing w:val="-4"/>
          <w:w w:val="105"/>
        </w:rPr>
        <w:t xml:space="preserve"> </w:t>
      </w:r>
      <w:r>
        <w:rPr>
          <w:color w:val="2B2A29"/>
          <w:w w:val="105"/>
        </w:rPr>
        <w:t>you</w:t>
      </w:r>
      <w:r>
        <w:rPr>
          <w:color w:val="2B2A29"/>
          <w:spacing w:val="-4"/>
          <w:w w:val="105"/>
        </w:rPr>
        <w:t xml:space="preserve"> </w:t>
      </w:r>
      <w:r>
        <w:rPr>
          <w:color w:val="2B2A29"/>
          <w:w w:val="105"/>
        </w:rPr>
        <w:t>have</w:t>
      </w:r>
      <w:r>
        <w:rPr>
          <w:color w:val="2B2A29"/>
          <w:spacing w:val="-4"/>
          <w:w w:val="105"/>
        </w:rPr>
        <w:t xml:space="preserve"> </w:t>
      </w:r>
      <w:r>
        <w:rPr>
          <w:color w:val="2B2A29"/>
          <w:w w:val="105"/>
        </w:rPr>
        <w:t>written.</w:t>
      </w:r>
      <w:r>
        <w:rPr>
          <w:color w:val="2B2A29"/>
          <w:spacing w:val="-4"/>
          <w:w w:val="105"/>
        </w:rPr>
        <w:t xml:space="preserve"> </w:t>
      </w:r>
      <w:r>
        <w:rPr>
          <w:color w:val="2B2A29"/>
          <w:w w:val="105"/>
        </w:rPr>
        <w:t>This</w:t>
      </w:r>
      <w:r>
        <w:rPr>
          <w:color w:val="2B2A29"/>
          <w:spacing w:val="-5"/>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an</w:t>
      </w:r>
      <w:r>
        <w:rPr>
          <w:color w:val="2B2A29"/>
          <w:spacing w:val="-4"/>
          <w:w w:val="105"/>
        </w:rPr>
        <w:t xml:space="preserve"> </w:t>
      </w:r>
      <w:r>
        <w:rPr>
          <w:color w:val="2B2A29"/>
          <w:w w:val="105"/>
        </w:rPr>
        <w:t>explanation</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logic</w:t>
      </w:r>
      <w:r>
        <w:rPr>
          <w:color w:val="2B2A29"/>
          <w:spacing w:val="-4"/>
          <w:w w:val="105"/>
        </w:rPr>
        <w:t xml:space="preserve"> </w:t>
      </w:r>
      <w:r>
        <w:rPr>
          <w:color w:val="2B2A29"/>
          <w:w w:val="105"/>
        </w:rPr>
        <w:t>you</w:t>
      </w:r>
      <w:r>
        <w:rPr>
          <w:color w:val="2B2A29"/>
          <w:spacing w:val="-4"/>
          <w:w w:val="105"/>
        </w:rPr>
        <w:t xml:space="preserve"> </w:t>
      </w:r>
      <w:r>
        <w:rPr>
          <w:color w:val="2B2A29"/>
          <w:w w:val="105"/>
        </w:rPr>
        <w:t>have</w:t>
      </w:r>
      <w:r>
        <w:rPr>
          <w:color w:val="2B2A29"/>
          <w:spacing w:val="-4"/>
          <w:w w:val="105"/>
        </w:rPr>
        <w:t xml:space="preserve"> </w:t>
      </w:r>
      <w:r>
        <w:rPr>
          <w:color w:val="2B2A29"/>
          <w:w w:val="105"/>
        </w:rPr>
        <w:t>followed</w:t>
      </w:r>
      <w:r>
        <w:rPr>
          <w:color w:val="2B2A29"/>
          <w:spacing w:val="-4"/>
          <w:w w:val="105"/>
        </w:rPr>
        <w:t xml:space="preserve"> </w:t>
      </w:r>
      <w:r>
        <w:rPr>
          <w:color w:val="2B2A29"/>
          <w:w w:val="105"/>
        </w:rPr>
        <w:t>or</w:t>
      </w:r>
      <w:r>
        <w:rPr>
          <w:color w:val="2B2A29"/>
          <w:spacing w:val="-55"/>
          <w:w w:val="105"/>
        </w:rPr>
        <w:t xml:space="preserve"> </w:t>
      </w:r>
      <w:r>
        <w:rPr>
          <w:color w:val="2B2A29"/>
          <w:w w:val="105"/>
        </w:rPr>
        <w:t>basically anything that would help someone who is reading the code. Comments are</w:t>
      </w:r>
      <w:r>
        <w:rPr>
          <w:color w:val="2B2A29"/>
          <w:spacing w:val="1"/>
          <w:w w:val="105"/>
        </w:rPr>
        <w:t xml:space="preserve"> </w:t>
      </w:r>
      <w:r>
        <w:rPr>
          <w:color w:val="2B2A29"/>
          <w:w w:val="105"/>
        </w:rPr>
        <w:t>ignored</w:t>
      </w:r>
      <w:r>
        <w:rPr>
          <w:color w:val="2B2A29"/>
          <w:spacing w:val="-7"/>
          <w:w w:val="105"/>
        </w:rPr>
        <w:t xml:space="preserve"> </w:t>
      </w:r>
      <w:r>
        <w:rPr>
          <w:color w:val="2B2A29"/>
          <w:w w:val="105"/>
        </w:rPr>
        <w:t>by</w:t>
      </w:r>
      <w:r>
        <w:rPr>
          <w:color w:val="2B2A29"/>
          <w:spacing w:val="-7"/>
          <w:w w:val="105"/>
        </w:rPr>
        <w:t xml:space="preserve"> </w:t>
      </w:r>
      <w:r>
        <w:rPr>
          <w:color w:val="2B2A29"/>
          <w:w w:val="105"/>
        </w:rPr>
        <w:t>the</w:t>
      </w:r>
      <w:r>
        <w:rPr>
          <w:color w:val="2B2A29"/>
          <w:spacing w:val="-7"/>
          <w:w w:val="105"/>
        </w:rPr>
        <w:t xml:space="preserve"> </w:t>
      </w:r>
      <w:r>
        <w:rPr>
          <w:color w:val="2B2A29"/>
          <w:w w:val="105"/>
        </w:rPr>
        <w:t>compiler,</w:t>
      </w:r>
      <w:r>
        <w:rPr>
          <w:color w:val="2B2A29"/>
          <w:spacing w:val="-6"/>
          <w:w w:val="105"/>
        </w:rPr>
        <w:t xml:space="preserve"> </w:t>
      </w:r>
      <w:r>
        <w:rPr>
          <w:color w:val="2B2A29"/>
          <w:w w:val="105"/>
        </w:rPr>
        <w:t>and</w:t>
      </w:r>
      <w:r>
        <w:rPr>
          <w:color w:val="2B2A29"/>
          <w:spacing w:val="-7"/>
          <w:w w:val="105"/>
        </w:rPr>
        <w:t xml:space="preserve"> </w:t>
      </w:r>
      <w:r>
        <w:rPr>
          <w:color w:val="2B2A29"/>
          <w:w w:val="105"/>
        </w:rPr>
        <w:t>they</w:t>
      </w:r>
      <w:r>
        <w:rPr>
          <w:color w:val="2B2A29"/>
          <w:spacing w:val="-7"/>
          <w:w w:val="105"/>
        </w:rPr>
        <w:t xml:space="preserve"> </w:t>
      </w:r>
      <w:r>
        <w:rPr>
          <w:color w:val="2B2A29"/>
          <w:w w:val="105"/>
        </w:rPr>
        <w:t>will</w:t>
      </w:r>
      <w:r>
        <w:rPr>
          <w:color w:val="2B2A29"/>
          <w:spacing w:val="-7"/>
          <w:w w:val="105"/>
        </w:rPr>
        <w:t xml:space="preserve"> </w:t>
      </w:r>
      <w:r>
        <w:rPr>
          <w:color w:val="2B2A29"/>
          <w:w w:val="105"/>
        </w:rPr>
        <w:t>not</w:t>
      </w:r>
      <w:r>
        <w:rPr>
          <w:color w:val="2B2A29"/>
          <w:spacing w:val="-6"/>
          <w:w w:val="105"/>
        </w:rPr>
        <w:t xml:space="preserve"> </w:t>
      </w:r>
      <w:r>
        <w:rPr>
          <w:color w:val="2B2A29"/>
          <w:w w:val="105"/>
        </w:rPr>
        <w:t>affect</w:t>
      </w:r>
      <w:r>
        <w:rPr>
          <w:color w:val="2B2A29"/>
          <w:spacing w:val="-7"/>
          <w:w w:val="105"/>
        </w:rPr>
        <w:t xml:space="preserve"> </w:t>
      </w:r>
      <w:r>
        <w:rPr>
          <w:color w:val="2B2A29"/>
          <w:w w:val="105"/>
        </w:rPr>
        <w:t>the</w:t>
      </w:r>
      <w:r>
        <w:rPr>
          <w:color w:val="2B2A29"/>
          <w:spacing w:val="-7"/>
          <w:w w:val="105"/>
        </w:rPr>
        <w:t xml:space="preserve"> </w:t>
      </w:r>
      <w:r>
        <w:rPr>
          <w:color w:val="2B2A29"/>
          <w:w w:val="105"/>
        </w:rPr>
        <w:t>outcome</w:t>
      </w:r>
      <w:r>
        <w:rPr>
          <w:color w:val="2B2A29"/>
          <w:spacing w:val="-7"/>
          <w:w w:val="105"/>
        </w:rPr>
        <w:t xml:space="preserve"> </w:t>
      </w:r>
      <w:r>
        <w:rPr>
          <w:color w:val="2B2A29"/>
          <w:w w:val="105"/>
        </w:rPr>
        <w:t>of</w:t>
      </w:r>
      <w:r>
        <w:rPr>
          <w:color w:val="2B2A29"/>
          <w:spacing w:val="-6"/>
          <w:w w:val="105"/>
        </w:rPr>
        <w:t xml:space="preserve"> </w:t>
      </w:r>
      <w:r>
        <w:rPr>
          <w:color w:val="2B2A29"/>
          <w:w w:val="105"/>
        </w:rPr>
        <w:t>the</w:t>
      </w:r>
      <w:r>
        <w:rPr>
          <w:color w:val="2B2A29"/>
          <w:spacing w:val="-7"/>
          <w:w w:val="105"/>
        </w:rPr>
        <w:t xml:space="preserve"> </w:t>
      </w:r>
      <w:r>
        <w:rPr>
          <w:color w:val="2B2A29"/>
          <w:w w:val="105"/>
        </w:rPr>
        <w:t>program</w:t>
      </w:r>
      <w:r>
        <w:rPr>
          <w:color w:val="2B2A29"/>
          <w:spacing w:val="-7"/>
          <w:w w:val="105"/>
        </w:rPr>
        <w:t xml:space="preserve"> </w:t>
      </w:r>
      <w:r>
        <w:rPr>
          <w:color w:val="2B2A29"/>
          <w:w w:val="105"/>
        </w:rPr>
        <w:t>logic.</w:t>
      </w:r>
    </w:p>
    <w:p>
      <w:pPr>
        <w:pStyle w:val="11"/>
        <w:spacing w:before="198" w:line="304" w:lineRule="auto"/>
        <w:ind w:left="520" w:right="370"/>
      </w:pPr>
      <w:r>
        <w:rPr>
          <w:color w:val="2B2A29"/>
          <w:w w:val="105"/>
        </w:rPr>
        <w:t>您可以在编程代码中添加代码注释</w:t>
      </w:r>
      <w:r>
        <w:rPr>
          <w:color w:val="2B2A29"/>
          <w:spacing w:val="1"/>
          <w:w w:val="105"/>
        </w:rPr>
        <w:t>，</w:t>
      </w:r>
      <w:r>
        <w:rPr>
          <w:color w:val="2B2A29"/>
          <w:w w:val="105"/>
        </w:rPr>
        <w:t>以记录与您编写的代码相关</w:t>
      </w:r>
      <w:r>
        <w:rPr>
          <w:color w:val="2B2A29"/>
          <w:spacing w:val="1"/>
          <w:w w:val="105"/>
        </w:rPr>
        <w:t>的</w:t>
      </w:r>
      <w:r>
        <w:rPr>
          <w:color w:val="2B2A29"/>
          <w:w w:val="105"/>
        </w:rPr>
        <w:t>内容。这可以是</w:t>
      </w:r>
      <w:r>
        <w:rPr>
          <w:color w:val="2B2A29"/>
          <w:spacing w:val="-4"/>
          <w:w w:val="105"/>
        </w:rPr>
        <w:t>对</w:t>
      </w:r>
      <w:r>
        <w:rPr>
          <w:color w:val="2B2A29"/>
          <w:w w:val="105"/>
        </w:rPr>
        <w:t>您遵循</w:t>
      </w:r>
      <w:r>
        <w:rPr>
          <w:color w:val="2B2A29"/>
          <w:spacing w:val="-4"/>
          <w:w w:val="105"/>
        </w:rPr>
        <w:t>的</w:t>
      </w:r>
      <w:r>
        <w:rPr>
          <w:color w:val="2B2A29"/>
          <w:w w:val="105"/>
        </w:rPr>
        <w:t>逻辑的解释</w:t>
      </w:r>
      <w:r>
        <w:rPr>
          <w:color w:val="2B2A29"/>
          <w:spacing w:val="-4"/>
          <w:w w:val="105"/>
        </w:rPr>
        <w:t>，</w:t>
      </w:r>
      <w:r>
        <w:rPr>
          <w:color w:val="2B2A29"/>
          <w:w w:val="105"/>
        </w:rPr>
        <w:t>或者基本上是对正在阅读代码的人有帮助的任何东西。注释被编译器忽略，它们不会影响程序逻辑的结果。</w:t>
      </w:r>
    </w:p>
    <w:p>
      <w:r>
        <w:rPr>
          <w:color w:val="2B2A29"/>
          <w:w w:val="105"/>
        </w:rPr>
        <w:t>You</w:t>
      </w:r>
      <w:r>
        <w:rPr>
          <w:color w:val="2B2A29"/>
          <w:spacing w:val="-7"/>
          <w:w w:val="105"/>
        </w:rPr>
        <w:t xml:space="preserve"> </w:t>
      </w:r>
      <w:r>
        <w:rPr>
          <w:color w:val="2B2A29"/>
          <w:w w:val="105"/>
        </w:rPr>
        <w:t>enter</w:t>
      </w:r>
      <w:r>
        <w:rPr>
          <w:color w:val="2B2A29"/>
          <w:spacing w:val="-7"/>
          <w:w w:val="105"/>
        </w:rPr>
        <w:t xml:space="preserve"> </w:t>
      </w:r>
      <w:r>
        <w:rPr>
          <w:color w:val="2B2A29"/>
          <w:w w:val="105"/>
        </w:rPr>
        <w:t>comments</w:t>
      </w:r>
      <w:r>
        <w:rPr>
          <w:color w:val="2B2A29"/>
          <w:spacing w:val="-7"/>
          <w:w w:val="105"/>
        </w:rPr>
        <w:t xml:space="preserve"> </w:t>
      </w:r>
      <w:r>
        <w:rPr>
          <w:color w:val="2B2A29"/>
          <w:w w:val="105"/>
        </w:rPr>
        <w:t>in</w:t>
      </w:r>
      <w:r>
        <w:rPr>
          <w:color w:val="2B2A29"/>
          <w:spacing w:val="-7"/>
          <w:w w:val="105"/>
        </w:rPr>
        <w:t xml:space="preserve"> </w:t>
      </w:r>
      <w:r>
        <w:rPr>
          <w:color w:val="2B2A29"/>
          <w:w w:val="105"/>
        </w:rPr>
        <w:t>a</w:t>
      </w:r>
      <w:r>
        <w:rPr>
          <w:color w:val="2B2A29"/>
          <w:spacing w:val="-7"/>
          <w:w w:val="105"/>
        </w:rPr>
        <w:t xml:space="preserve"> </w:t>
      </w:r>
      <w:r>
        <w:rPr>
          <w:color w:val="2B2A29"/>
          <w:w w:val="105"/>
        </w:rPr>
        <w:t>Ballerina</w:t>
      </w:r>
      <w:r>
        <w:rPr>
          <w:color w:val="2B2A29"/>
          <w:spacing w:val="-7"/>
          <w:w w:val="105"/>
        </w:rPr>
        <w:t xml:space="preserve"> </w:t>
      </w:r>
      <w:r>
        <w:rPr>
          <w:color w:val="2B2A29"/>
          <w:w w:val="105"/>
        </w:rPr>
        <w:t>program</w:t>
      </w:r>
      <w:r>
        <w:rPr>
          <w:color w:val="2B2A29"/>
          <w:spacing w:val="-7"/>
          <w:w w:val="105"/>
        </w:rPr>
        <w:t xml:space="preserve"> </w:t>
      </w:r>
      <w:r>
        <w:rPr>
          <w:color w:val="2B2A29"/>
          <w:w w:val="105"/>
        </w:rPr>
        <w:t>by</w:t>
      </w:r>
      <w:r>
        <w:rPr>
          <w:color w:val="2B2A29"/>
          <w:spacing w:val="-7"/>
          <w:w w:val="105"/>
        </w:rPr>
        <w:t xml:space="preserve"> </w:t>
      </w:r>
      <w:r>
        <w:rPr>
          <w:color w:val="2B2A29"/>
          <w:w w:val="105"/>
        </w:rPr>
        <w:t>using</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w:t>
      </w:r>
      <w:r>
        <w:rPr>
          <w:rFonts w:ascii="宋体"/>
          <w:color w:val="2B2A29"/>
          <w:spacing w:val="-64"/>
          <w:w w:val="105"/>
        </w:rPr>
        <w:t xml:space="preserve"> </w:t>
      </w:r>
      <w:r>
        <w:rPr>
          <w:color w:val="2B2A29"/>
          <w:w w:val="105"/>
        </w:rPr>
        <w:t>prefix.</w:t>
      </w:r>
      <w:r>
        <w:rPr>
          <w:color w:val="2B2A29"/>
          <w:spacing w:val="-7"/>
          <w:w w:val="105"/>
        </w:rPr>
        <w:t xml:space="preserve"> </w:t>
      </w:r>
      <w:r>
        <w:rPr>
          <w:color w:val="2B2A29"/>
          <w:w w:val="105"/>
        </w:rPr>
        <w:t>Any</w:t>
      </w:r>
      <w:r>
        <w:rPr>
          <w:color w:val="2B2A29"/>
          <w:spacing w:val="-7"/>
          <w:w w:val="105"/>
        </w:rPr>
        <w:t xml:space="preserve"> </w:t>
      </w:r>
      <w:r>
        <w:rPr>
          <w:color w:val="2B2A29"/>
          <w:w w:val="105"/>
        </w:rPr>
        <w:t>content</w:t>
      </w:r>
      <w:r>
        <w:rPr>
          <w:color w:val="2B2A29"/>
          <w:spacing w:val="-7"/>
          <w:w w:val="105"/>
        </w:rPr>
        <w:t xml:space="preserve"> </w:t>
      </w:r>
      <w:r>
        <w:rPr>
          <w:color w:val="2B2A29"/>
          <w:w w:val="105"/>
        </w:rPr>
        <w:t>after</w:t>
      </w:r>
    </w:p>
    <w:p>
      <w:pPr>
        <w:pStyle w:val="11"/>
        <w:spacing w:line="263" w:lineRule="exact"/>
        <w:ind w:left="879"/>
      </w:pPr>
      <w:r>
        <w:rPr>
          <w:color w:val="2B2A29"/>
          <w:w w:val="105"/>
        </w:rPr>
        <w:t>可以使用</w:t>
      </w:r>
      <w:r>
        <w:rPr>
          <w:rFonts w:ascii="宋体"/>
          <w:color w:val="2B2A29"/>
          <w:w w:val="105"/>
        </w:rPr>
        <w:t>//</w:t>
      </w:r>
      <w:r>
        <w:rPr>
          <w:color w:val="2B2A29"/>
          <w:w w:val="105"/>
        </w:rPr>
        <w:t>前缀在Ballerina程序中输入注释。之后的任何内容</w:t>
      </w:r>
    </w:p>
    <w:p>
      <w:pPr>
        <w:pStyle w:val="11"/>
        <w:spacing w:before="38"/>
        <w:ind w:left="520"/>
      </w:pPr>
      <w:r>
        <w:rPr>
          <w:rFonts w:ascii="宋体"/>
          <w:color w:val="2B2A29"/>
          <w:w w:val="105"/>
        </w:rPr>
        <w:t>//</w:t>
      </w:r>
      <w:r>
        <w:rPr>
          <w:rFonts w:ascii="宋体"/>
          <w:color w:val="2B2A29"/>
          <w:spacing w:val="-64"/>
          <w:w w:val="105"/>
        </w:rPr>
        <w:t xml:space="preserve"> </w:t>
      </w:r>
      <w:r>
        <w:rPr>
          <w:color w:val="2B2A29"/>
          <w:w w:val="105"/>
        </w:rPr>
        <w:t>in</w:t>
      </w:r>
    </w:p>
    <w:p>
      <w:r>
        <w:rPr>
          <w:color w:val="2B2A29"/>
          <w:spacing w:val="-6"/>
          <w:w w:val="105"/>
        </w:rPr>
        <w:t xml:space="preserve"> </w:t>
      </w:r>
      <w:r>
        <w:rPr>
          <w:color w:val="2B2A29"/>
          <w:w w:val="105"/>
        </w:rPr>
        <w:t>the</w:t>
      </w:r>
      <w:r>
        <w:rPr>
          <w:color w:val="2B2A29"/>
          <w:spacing w:val="-6"/>
          <w:w w:val="105"/>
        </w:rPr>
        <w:t xml:space="preserve"> </w:t>
      </w:r>
      <w:r>
        <w:rPr>
          <w:color w:val="2B2A29"/>
          <w:w w:val="105"/>
        </w:rPr>
        <w:t>same</w:t>
      </w:r>
      <w:r>
        <w:rPr>
          <w:color w:val="2B2A29"/>
          <w:spacing w:val="-6"/>
          <w:w w:val="105"/>
        </w:rPr>
        <w:t xml:space="preserve"> </w:t>
      </w:r>
      <w:r>
        <w:rPr>
          <w:color w:val="2B2A29"/>
          <w:w w:val="105"/>
        </w:rPr>
        <w:t>line</w:t>
      </w:r>
      <w:r>
        <w:rPr>
          <w:color w:val="2B2A29"/>
          <w:spacing w:val="-6"/>
          <w:w w:val="105"/>
        </w:rPr>
        <w:t xml:space="preserve"> </w:t>
      </w:r>
      <w:r>
        <w:rPr>
          <w:color w:val="2B2A29"/>
          <w:w w:val="105"/>
        </w:rPr>
        <w:t>will</w:t>
      </w:r>
      <w:r>
        <w:rPr>
          <w:color w:val="2B2A29"/>
          <w:spacing w:val="-5"/>
          <w:w w:val="105"/>
        </w:rPr>
        <w:t xml:space="preserve"> </w:t>
      </w:r>
      <w:r>
        <w:rPr>
          <w:color w:val="2B2A29"/>
          <w:w w:val="105"/>
        </w:rPr>
        <w:t>be</w:t>
      </w:r>
      <w:r>
        <w:rPr>
          <w:color w:val="2B2A29"/>
          <w:spacing w:val="-6"/>
          <w:w w:val="105"/>
        </w:rPr>
        <w:t xml:space="preserve"> </w:t>
      </w:r>
      <w:r>
        <w:rPr>
          <w:color w:val="2B2A29"/>
          <w:w w:val="105"/>
        </w:rPr>
        <w:t>ignored</w:t>
      </w:r>
      <w:r>
        <w:rPr>
          <w:color w:val="2B2A29"/>
          <w:spacing w:val="-6"/>
          <w:w w:val="105"/>
        </w:rPr>
        <w:t xml:space="preserve"> </w:t>
      </w:r>
      <w:r>
        <w:rPr>
          <w:color w:val="2B2A29"/>
          <w:w w:val="105"/>
        </w:rPr>
        <w:t>by</w:t>
      </w:r>
      <w:r>
        <w:rPr>
          <w:color w:val="2B2A29"/>
          <w:spacing w:val="-6"/>
          <w:w w:val="105"/>
        </w:rPr>
        <w:t xml:space="preserve"> </w:t>
      </w:r>
      <w:r>
        <w:rPr>
          <w:color w:val="2B2A29"/>
          <w:w w:val="105"/>
        </w:rPr>
        <w:t>the</w:t>
      </w:r>
      <w:r>
        <w:rPr>
          <w:color w:val="2B2A29"/>
          <w:spacing w:val="-6"/>
          <w:w w:val="105"/>
        </w:rPr>
        <w:t xml:space="preserve"> </w:t>
      </w:r>
      <w:r>
        <w:rPr>
          <w:color w:val="2B2A29"/>
          <w:w w:val="105"/>
        </w:rPr>
        <w:t>compiler.</w:t>
      </w:r>
    </w:p>
    <w:p>
      <w:pPr>
        <w:pStyle w:val="11"/>
      </w:pPr>
      <w:r>
        <w:rPr>
          <w:color w:val="2B2A29"/>
          <w:w w:val="105"/>
        </w:rPr>
        <w:t>编译器将忽略同一行。</w:t>
      </w:r>
    </w:p>
    <w:p>
      <w:r>
        <w:rPr>
          <w:color w:val="2B2A29"/>
          <w:w w:val="105"/>
        </w:rPr>
        <w:t>Here’s</w:t>
      </w:r>
      <w:r>
        <w:rPr>
          <w:color w:val="2B2A29"/>
          <w:spacing w:val="-14"/>
          <w:w w:val="105"/>
        </w:rPr>
        <w:t xml:space="preserve"> </w:t>
      </w:r>
      <w:r>
        <w:rPr>
          <w:color w:val="2B2A29"/>
          <w:w w:val="105"/>
        </w:rPr>
        <w:t>an</w:t>
      </w:r>
      <w:r>
        <w:rPr>
          <w:color w:val="2B2A29"/>
          <w:spacing w:val="-13"/>
          <w:w w:val="105"/>
        </w:rPr>
        <w:t xml:space="preserve"> </w:t>
      </w:r>
      <w:r>
        <w:rPr>
          <w:color w:val="2B2A29"/>
          <w:w w:val="105"/>
        </w:rPr>
        <w:t>example:</w:t>
      </w:r>
    </w:p>
    <w:p>
      <w:pPr>
        <w:pStyle w:val="11"/>
        <w:spacing w:before="53"/>
        <w:ind w:left="879"/>
      </w:pPr>
      <w:r>
        <w:rPr>
          <w:color w:val="2B2A29"/>
          <w:w w:val="105"/>
        </w:rPr>
        <w:t>下面是一个示例：</w:t>
      </w:r>
    </w:p>
    <w:p>
      <w:r>
        <w:rPr>
          <w:rFonts w:ascii="宋体"/>
          <w:color w:val="2B2A29"/>
        </w:rPr>
        <w:t>io:println("Hello, World!"); // prints a message</w:t>
      </w:r>
    </w:p>
    <w:p>
      <w:pPr>
        <w:pStyle w:val="11"/>
        <w:spacing w:before="213"/>
        <w:ind w:left="520"/>
        <w:rPr>
          <w:rFonts w:ascii="宋体"/>
        </w:rPr>
      </w:pPr>
      <w:r>
        <w:rPr>
          <w:rFonts w:ascii="宋体"/>
          <w:color w:val="2B2A29"/>
        </w:rPr>
        <w:t>io:println（“你好，世界！”）；//打印消息</w:t>
      </w:r>
    </w:p>
    <w:p>
      <w:pPr>
        <w:spacing w:after="0"/>
        <w:rPr>
          <w:rFonts w:ascii="宋体"/>
        </w:rPr>
        <w:sectPr>
          <w:pgSz w:w="10080" w:h="14400"/>
          <w:pgMar w:top="1260" w:right="560" w:bottom="1260" w:left="560" w:header="1037" w:footer="1070" w:gutter="0"/>
          <w:cols w:space="720" w:num="1"/>
        </w:sectPr>
      </w:pPr>
    </w:p>
    <w:p>
      <w:r>
        <w:rPr>
          <w:color w:val="2B2A29"/>
          <w:w w:val="95"/>
        </w:rPr>
        <w:t>Summary</w:t>
      </w:r>
    </w:p>
    <w:p>
      <w:pPr>
        <w:pStyle w:val="4"/>
        <w:ind w:left="160"/>
      </w:pPr>
      <w:r>
        <w:rPr>
          <w:color w:val="2B2A29"/>
          <w:w w:val="95"/>
        </w:rPr>
        <w:t>总结</w:t>
      </w:r>
    </w:p>
    <w:p>
      <w:r>
        <w:rPr>
          <w:color w:val="2B2A29"/>
          <w:w w:val="105"/>
        </w:rPr>
        <w:t>In this chapter, we covered the basics of computer organization, the binary data</w:t>
      </w:r>
      <w:r>
        <w:rPr>
          <w:color w:val="2B2A29"/>
          <w:spacing w:val="1"/>
          <w:w w:val="105"/>
        </w:rPr>
        <w:t xml:space="preserve"> </w:t>
      </w:r>
      <w:r>
        <w:rPr>
          <w:color w:val="2B2A29"/>
          <w:w w:val="105"/>
        </w:rPr>
        <w:t>representation,</w:t>
      </w:r>
      <w:r>
        <w:rPr>
          <w:color w:val="2B2A29"/>
          <w:spacing w:val="9"/>
          <w:w w:val="105"/>
        </w:rPr>
        <w:t xml:space="preserve"> </w:t>
      </w:r>
      <w:r>
        <w:rPr>
          <w:color w:val="2B2A29"/>
          <w:w w:val="105"/>
        </w:rPr>
        <w:t>and</w:t>
      </w:r>
      <w:r>
        <w:rPr>
          <w:color w:val="2B2A29"/>
          <w:spacing w:val="9"/>
          <w:w w:val="105"/>
        </w:rPr>
        <w:t xml:space="preserve"> </w:t>
      </w:r>
      <w:r>
        <w:rPr>
          <w:color w:val="2B2A29"/>
          <w:w w:val="105"/>
        </w:rPr>
        <w:t>encoding</w:t>
      </w:r>
      <w:r>
        <w:rPr>
          <w:color w:val="2B2A29"/>
          <w:spacing w:val="9"/>
          <w:w w:val="105"/>
        </w:rPr>
        <w:t xml:space="preserve"> </w:t>
      </w:r>
      <w:r>
        <w:rPr>
          <w:color w:val="2B2A29"/>
          <w:w w:val="105"/>
        </w:rPr>
        <w:t>techniques;</w:t>
      </w:r>
      <w:r>
        <w:rPr>
          <w:color w:val="2B2A29"/>
          <w:spacing w:val="9"/>
          <w:w w:val="105"/>
        </w:rPr>
        <w:t xml:space="preserve"> </w:t>
      </w:r>
      <w:r>
        <w:rPr>
          <w:color w:val="2B2A29"/>
          <w:w w:val="105"/>
        </w:rPr>
        <w:t>in</w:t>
      </w:r>
      <w:r>
        <w:rPr>
          <w:color w:val="2B2A29"/>
          <w:spacing w:val="9"/>
          <w:w w:val="105"/>
        </w:rPr>
        <w:t xml:space="preserve"> </w:t>
      </w:r>
      <w:r>
        <w:rPr>
          <w:color w:val="2B2A29"/>
          <w:w w:val="105"/>
        </w:rPr>
        <w:t>addition,</w:t>
      </w:r>
      <w:r>
        <w:rPr>
          <w:color w:val="2B2A29"/>
          <w:spacing w:val="9"/>
          <w:w w:val="105"/>
        </w:rPr>
        <w:t xml:space="preserve"> </w:t>
      </w:r>
      <w:r>
        <w:rPr>
          <w:color w:val="2B2A29"/>
          <w:w w:val="105"/>
        </w:rPr>
        <w:t>we</w:t>
      </w:r>
      <w:r>
        <w:rPr>
          <w:color w:val="2B2A29"/>
          <w:spacing w:val="9"/>
          <w:w w:val="105"/>
        </w:rPr>
        <w:t xml:space="preserve"> </w:t>
      </w:r>
      <w:r>
        <w:rPr>
          <w:color w:val="2B2A29"/>
          <w:w w:val="105"/>
        </w:rPr>
        <w:t>wrote</w:t>
      </w:r>
      <w:r>
        <w:rPr>
          <w:color w:val="2B2A29"/>
          <w:spacing w:val="9"/>
          <w:w w:val="105"/>
        </w:rPr>
        <w:t xml:space="preserve"> </w:t>
      </w:r>
      <w:r>
        <w:rPr>
          <w:color w:val="2B2A29"/>
          <w:w w:val="105"/>
        </w:rPr>
        <w:t>our</w:t>
      </w:r>
      <w:r>
        <w:rPr>
          <w:color w:val="2B2A29"/>
          <w:spacing w:val="9"/>
          <w:w w:val="105"/>
        </w:rPr>
        <w:t xml:space="preserve"> </w:t>
      </w:r>
      <w:r>
        <w:rPr>
          <w:color w:val="2B2A29"/>
          <w:w w:val="105"/>
        </w:rPr>
        <w:t>first</w:t>
      </w:r>
      <w:r>
        <w:rPr>
          <w:color w:val="2B2A29"/>
          <w:spacing w:val="9"/>
          <w:w w:val="105"/>
        </w:rPr>
        <w:t xml:space="preserve"> </w:t>
      </w:r>
      <w:r>
        <w:rPr>
          <w:color w:val="2B2A29"/>
          <w:w w:val="105"/>
        </w:rPr>
        <w:t>Ballerina</w:t>
      </w:r>
      <w:r>
        <w:rPr>
          <w:color w:val="2B2A29"/>
          <w:spacing w:val="-55"/>
          <w:w w:val="105"/>
        </w:rPr>
        <w:t xml:space="preserve"> </w:t>
      </w:r>
      <w:r>
        <w:rPr>
          <w:color w:val="2B2A29"/>
          <w:spacing w:val="-1"/>
          <w:w w:val="110"/>
        </w:rPr>
        <w:t>program</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output</w:t>
      </w:r>
      <w:r>
        <w:rPr>
          <w:color w:val="2B2A29"/>
          <w:spacing w:val="-16"/>
          <w:w w:val="110"/>
        </w:rPr>
        <w:t xml:space="preserve"> </w:t>
      </w:r>
      <w:r>
        <w:rPr>
          <w:color w:val="2B2A29"/>
          <w:spacing w:val="-1"/>
          <w:w w:val="110"/>
        </w:rPr>
        <w:t>a</w:t>
      </w:r>
      <w:r>
        <w:rPr>
          <w:color w:val="2B2A29"/>
          <w:spacing w:val="-15"/>
          <w:w w:val="110"/>
        </w:rPr>
        <w:t xml:space="preserve"> </w:t>
      </w:r>
      <w:r>
        <w:rPr>
          <w:color w:val="2B2A29"/>
          <w:spacing w:val="-1"/>
          <w:w w:val="110"/>
        </w:rPr>
        <w:t>message</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console.</w:t>
      </w:r>
    </w:p>
    <w:p>
      <w:pPr>
        <w:pStyle w:val="11"/>
        <w:spacing w:before="189" w:line="304" w:lineRule="auto"/>
        <w:ind w:left="160" w:right="510"/>
      </w:pPr>
      <w:r>
        <w:rPr>
          <w:color w:val="2B2A29"/>
          <w:w w:val="105"/>
        </w:rPr>
        <w:t>在本章中，我们介绍了计算机组织、二进制数据表示和编码技术的基础知识；此外</w:t>
      </w:r>
      <w:r>
        <w:rPr>
          <w:color w:val="2B2A29"/>
          <w:spacing w:val="9"/>
          <w:w w:val="105"/>
        </w:rPr>
        <w:t>，</w:t>
      </w:r>
      <w:r>
        <w:rPr>
          <w:color w:val="2B2A29"/>
          <w:w w:val="105"/>
        </w:rPr>
        <w:t>我们编写</w:t>
      </w:r>
      <w:r>
        <w:rPr>
          <w:color w:val="2B2A29"/>
          <w:spacing w:val="9"/>
          <w:w w:val="105"/>
        </w:rPr>
        <w:t>了</w:t>
      </w:r>
      <w:r>
        <w:rPr>
          <w:color w:val="2B2A29"/>
          <w:w w:val="105"/>
        </w:rPr>
        <w:t>第一个Ballerina</w:t>
      </w:r>
      <w:r>
        <w:rPr>
          <w:color w:val="2B2A29"/>
          <w:spacing w:val="-1"/>
          <w:w w:val="110"/>
        </w:rPr>
        <w:t>程序</w:t>
      </w:r>
      <w:r>
        <w:rPr>
          <w:color w:val="2B2A29"/>
          <w:spacing w:val="-16"/>
          <w:w w:val="110"/>
        </w:rPr>
        <w:t>，</w:t>
      </w:r>
      <w:r>
        <w:rPr>
          <w:color w:val="2B2A29"/>
          <w:spacing w:val="-1"/>
          <w:w w:val="110"/>
        </w:rPr>
        <w:t>将消息输出到控制台。</w:t>
      </w:r>
    </w:p>
    <w:p>
      <w:r>
        <w:rPr>
          <w:color w:val="2B2A29"/>
          <w:w w:val="105"/>
        </w:rPr>
        <w:t>In</w:t>
      </w:r>
      <w:r>
        <w:rPr>
          <w:color w:val="2B2A29"/>
          <w:spacing w:val="-3"/>
          <w:w w:val="105"/>
        </w:rPr>
        <w:t xml:space="preserve"> </w:t>
      </w:r>
      <w:r>
        <w:rPr>
          <w:color w:val="2B2A29"/>
          <w:w w:val="105"/>
        </w:rPr>
        <w:t>the</w:t>
      </w:r>
      <w:r>
        <w:rPr>
          <w:color w:val="2B2A29"/>
          <w:spacing w:val="-2"/>
          <w:w w:val="105"/>
        </w:rPr>
        <w:t xml:space="preserve"> </w:t>
      </w:r>
      <w:r>
        <w:rPr>
          <w:color w:val="2B2A29"/>
          <w:w w:val="105"/>
        </w:rPr>
        <w:t>next</w:t>
      </w:r>
      <w:r>
        <w:rPr>
          <w:color w:val="2B2A29"/>
          <w:spacing w:val="-2"/>
          <w:w w:val="105"/>
        </w:rPr>
        <w:t xml:space="preserve"> </w:t>
      </w:r>
      <w:r>
        <w:rPr>
          <w:color w:val="2B2A29"/>
          <w:w w:val="105"/>
        </w:rPr>
        <w:t>chapter,</w:t>
      </w:r>
      <w:r>
        <w:rPr>
          <w:color w:val="2B2A29"/>
          <w:spacing w:val="-3"/>
          <w:w w:val="105"/>
        </w:rPr>
        <w:t xml:space="preserve"> </w:t>
      </w:r>
      <w:r>
        <w:rPr>
          <w:color w:val="2B2A29"/>
          <w:w w:val="105"/>
        </w:rPr>
        <w:t>we</w:t>
      </w:r>
      <w:r>
        <w:rPr>
          <w:color w:val="2B2A29"/>
          <w:spacing w:val="-2"/>
          <w:w w:val="105"/>
        </w:rPr>
        <w:t xml:space="preserve"> </w:t>
      </w:r>
      <w:r>
        <w:rPr>
          <w:color w:val="2B2A29"/>
          <w:w w:val="105"/>
        </w:rPr>
        <w:t>will</w:t>
      </w:r>
      <w:r>
        <w:rPr>
          <w:color w:val="2B2A29"/>
          <w:spacing w:val="-2"/>
          <w:w w:val="105"/>
        </w:rPr>
        <w:t xml:space="preserve"> </w:t>
      </w:r>
      <w:r>
        <w:rPr>
          <w:color w:val="2B2A29"/>
          <w:w w:val="105"/>
        </w:rPr>
        <w:t>extend</w:t>
      </w:r>
      <w:r>
        <w:rPr>
          <w:color w:val="2B2A29"/>
          <w:spacing w:val="-3"/>
          <w:w w:val="105"/>
        </w:rPr>
        <w:t xml:space="preserve"> </w:t>
      </w:r>
      <w:r>
        <w:rPr>
          <w:color w:val="2B2A29"/>
          <w:w w:val="105"/>
        </w:rPr>
        <w:t>our</w:t>
      </w:r>
      <w:r>
        <w:rPr>
          <w:color w:val="2B2A29"/>
          <w:spacing w:val="-2"/>
          <w:w w:val="105"/>
        </w:rPr>
        <w:t xml:space="preserve"> </w:t>
      </w:r>
      <w:r>
        <w:rPr>
          <w:color w:val="2B2A29"/>
          <w:w w:val="105"/>
        </w:rPr>
        <w:t>knowledge</w:t>
      </w:r>
      <w:r>
        <w:rPr>
          <w:color w:val="2B2A29"/>
          <w:spacing w:val="-2"/>
          <w:w w:val="105"/>
        </w:rPr>
        <w:t xml:space="preserve"> </w:t>
      </w:r>
      <w:r>
        <w:rPr>
          <w:color w:val="2B2A29"/>
          <w:w w:val="105"/>
        </w:rPr>
        <w:t>of</w:t>
      </w:r>
      <w:r>
        <w:rPr>
          <w:color w:val="2B2A29"/>
          <w:spacing w:val="-2"/>
          <w:w w:val="105"/>
        </w:rPr>
        <w:t xml:space="preserve"> </w:t>
      </w:r>
      <w:r>
        <w:rPr>
          <w:color w:val="2B2A29"/>
          <w:w w:val="105"/>
        </w:rPr>
        <w:t>programming</w:t>
      </w:r>
      <w:r>
        <w:rPr>
          <w:color w:val="2B2A29"/>
          <w:spacing w:val="-3"/>
          <w:w w:val="105"/>
        </w:rPr>
        <w:t xml:space="preserve"> </w:t>
      </w:r>
      <w:r>
        <w:rPr>
          <w:color w:val="2B2A29"/>
          <w:w w:val="105"/>
        </w:rPr>
        <w:t>to</w:t>
      </w:r>
      <w:r>
        <w:rPr>
          <w:color w:val="2B2A29"/>
          <w:spacing w:val="-2"/>
          <w:w w:val="105"/>
        </w:rPr>
        <w:t xml:space="preserve"> </w:t>
      </w:r>
      <w:r>
        <w:rPr>
          <w:color w:val="2B2A29"/>
          <w:w w:val="105"/>
        </w:rPr>
        <w:t>create</w:t>
      </w:r>
      <w:r>
        <w:rPr>
          <w:color w:val="2B2A29"/>
          <w:spacing w:val="-2"/>
          <w:w w:val="105"/>
        </w:rPr>
        <w:t xml:space="preserve"> </w:t>
      </w:r>
      <w:r>
        <w:rPr>
          <w:color w:val="2B2A29"/>
          <w:w w:val="105"/>
        </w:rPr>
        <w:t>more</w:t>
      </w:r>
      <w:r>
        <w:rPr>
          <w:color w:val="2B2A29"/>
          <w:spacing w:val="-56"/>
          <w:w w:val="105"/>
        </w:rPr>
        <w:t xml:space="preserve"> </w:t>
      </w:r>
      <w:r>
        <w:rPr>
          <w:color w:val="2B2A29"/>
          <w:w w:val="105"/>
        </w:rPr>
        <w:t>useful programs. This will include using variables, performing conditional execution,</w:t>
      </w:r>
      <w:r>
        <w:rPr>
          <w:color w:val="2B2A29"/>
          <w:spacing w:val="-55"/>
          <w:w w:val="105"/>
        </w:rPr>
        <w:t xml:space="preserve"> </w:t>
      </w:r>
      <w:r>
        <w:rPr>
          <w:color w:val="2B2A29"/>
          <w:w w:val="110"/>
        </w:rPr>
        <w:t>and</w:t>
      </w:r>
      <w:r>
        <w:rPr>
          <w:color w:val="2B2A29"/>
          <w:spacing w:val="-16"/>
          <w:w w:val="110"/>
        </w:rPr>
        <w:t xml:space="preserve"> </w:t>
      </w:r>
      <w:r>
        <w:rPr>
          <w:color w:val="2B2A29"/>
          <w:w w:val="110"/>
        </w:rPr>
        <w:t>creating</w:t>
      </w:r>
      <w:r>
        <w:rPr>
          <w:color w:val="2B2A29"/>
          <w:spacing w:val="-16"/>
          <w:w w:val="110"/>
        </w:rPr>
        <w:t xml:space="preserve"> </w:t>
      </w:r>
      <w:r>
        <w:rPr>
          <w:color w:val="2B2A29"/>
          <w:w w:val="110"/>
        </w:rPr>
        <w:t>functions.</w:t>
      </w:r>
    </w:p>
    <w:p>
      <w:pPr>
        <w:pStyle w:val="11"/>
        <w:spacing w:line="304" w:lineRule="auto"/>
        <w:ind w:left="160" w:right="861" w:firstLine="359"/>
        <w:jc w:val="both"/>
      </w:pPr>
      <w:r>
        <w:rPr>
          <w:color w:val="2B2A29"/>
          <w:w w:val="105"/>
        </w:rPr>
        <w:t>在下一章中，我们将扩展我们的编程知识</w:t>
      </w:r>
      <w:r>
        <w:rPr>
          <w:color w:val="2B2A29"/>
          <w:spacing w:val="-2"/>
          <w:w w:val="105"/>
        </w:rPr>
        <w:t>，</w:t>
      </w:r>
      <w:r>
        <w:rPr>
          <w:color w:val="2B2A29"/>
          <w:w w:val="105"/>
        </w:rPr>
        <w:t>以创建更多有用的程序</w:t>
      </w:r>
      <w:r>
        <w:rPr>
          <w:color w:val="2B2A29"/>
          <w:spacing w:val="-3"/>
          <w:w w:val="105"/>
        </w:rPr>
        <w:t>。</w:t>
      </w:r>
      <w:r>
        <w:rPr>
          <w:color w:val="2B2A29"/>
          <w:w w:val="105"/>
        </w:rPr>
        <w:t>这将包括使用变量、执行条件执行</w:t>
      </w:r>
      <w:r>
        <w:rPr>
          <w:color w:val="2B2A29"/>
          <w:w w:val="110"/>
        </w:rPr>
        <w:t>和创建函数。</w:t>
      </w:r>
    </w:p>
    <w:p>
      <w:pPr>
        <w:spacing w:after="0" w:line="304" w:lineRule="auto"/>
        <w:jc w:val="both"/>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2</w:t>
      </w:r>
    </w:p>
    <w:p>
      <w:pPr>
        <w:spacing w:before="83"/>
        <w:ind w:left="520" w:right="0" w:firstLine="0"/>
        <w:jc w:val="left"/>
        <w:rPr>
          <w:rFonts w:ascii="Arial"/>
          <w:b/>
          <w:sz w:val="36"/>
        </w:rPr>
      </w:pPr>
      <w:r>
        <w:rPr>
          <w:rFonts w:ascii="Arial"/>
          <w:b/>
          <w:color w:val="2B2A29"/>
          <w:sz w:val="36"/>
        </w:rPr>
        <w:t>第2</w:t>
      </w:r>
      <w:bookmarkStart w:id="18" w:name="_bookmark17"/>
      <w:bookmarkEnd w:id="18"/>
      <w:r>
        <w:rPr>
          <w:rFonts w:ascii="Arial"/>
          <w:b/>
          <w:color w:val="2B2A29"/>
          <w:sz w:val="36"/>
        </w:rPr>
        <w:t>章</w:t>
      </w:r>
    </w:p>
    <w:p>
      <w:pPr>
        <w:pStyle w:val="11"/>
        <w:rPr>
          <w:rFonts w:ascii="Arial"/>
          <w:b/>
          <w:sz w:val="40"/>
        </w:rPr>
      </w:pPr>
    </w:p>
    <w:p>
      <w:pPr>
        <w:pStyle w:val="11"/>
        <w:rPr>
          <w:rFonts w:ascii="Arial"/>
          <w:b/>
          <w:sz w:val="42"/>
        </w:rPr>
      </w:pPr>
    </w:p>
    <w:p>
      <w:r>
        <w:rPr>
          <w:color w:val="2B2A29"/>
          <w:w w:val="85"/>
        </w:rPr>
        <w:t>Programming</w:t>
      </w:r>
      <w:r>
        <w:rPr>
          <w:color w:val="2B2A29"/>
          <w:spacing w:val="85"/>
          <w:w w:val="85"/>
        </w:rPr>
        <w:t xml:space="preserve"> </w:t>
      </w:r>
      <w:r>
        <w:rPr>
          <w:color w:val="2B2A29"/>
          <w:w w:val="85"/>
        </w:rPr>
        <w:t>Basics</w:t>
      </w:r>
    </w:p>
    <w:p>
      <w:pPr>
        <w:pStyle w:val="2"/>
      </w:pPr>
      <w:r>
        <w:rPr>
          <w:color w:val="2B2A29"/>
          <w:w w:val="85"/>
        </w:rPr>
        <w:t>编程基础知识</w:t>
      </w:r>
    </w:p>
    <w:p>
      <w:r>
        <w:rPr>
          <w:color w:val="2B2A29"/>
          <w:w w:val="105"/>
        </w:rPr>
        <w:t>In this chapter, you will learn the basics of programming, such as how to use simple data</w:t>
      </w:r>
      <w:r>
        <w:rPr>
          <w:color w:val="2B2A29"/>
          <w:spacing w:val="-55"/>
          <w:w w:val="105"/>
        </w:rPr>
        <w:t xml:space="preserve"> </w:t>
      </w:r>
      <w:r>
        <w:rPr>
          <w:color w:val="2B2A29"/>
          <w:w w:val="105"/>
        </w:rPr>
        <w:t>types and variables, how to implement flow control, and how to organize and reuse logic</w:t>
      </w:r>
      <w:r>
        <w:rPr>
          <w:color w:val="2B2A29"/>
          <w:spacing w:val="-55"/>
          <w:w w:val="105"/>
        </w:rPr>
        <w:t xml:space="preserve"> </w:t>
      </w:r>
      <w:r>
        <w:rPr>
          <w:color w:val="2B2A29"/>
          <w:w w:val="110"/>
        </w:rPr>
        <w:t>by</w:t>
      </w:r>
      <w:r>
        <w:rPr>
          <w:color w:val="2B2A29"/>
          <w:spacing w:val="-17"/>
          <w:w w:val="110"/>
        </w:rPr>
        <w:t xml:space="preserve"> </w:t>
      </w:r>
      <w:r>
        <w:rPr>
          <w:color w:val="2B2A29"/>
          <w:w w:val="110"/>
        </w:rPr>
        <w:t>writing</w:t>
      </w:r>
      <w:r>
        <w:rPr>
          <w:color w:val="2B2A29"/>
          <w:spacing w:val="-16"/>
          <w:w w:val="110"/>
        </w:rPr>
        <w:t xml:space="preserve"> </w:t>
      </w:r>
      <w:r>
        <w:rPr>
          <w:color w:val="2B2A29"/>
          <w:w w:val="110"/>
        </w:rPr>
        <w:t>your</w:t>
      </w:r>
      <w:r>
        <w:rPr>
          <w:color w:val="2B2A29"/>
          <w:spacing w:val="-16"/>
          <w:w w:val="110"/>
        </w:rPr>
        <w:t xml:space="preserve"> </w:t>
      </w:r>
      <w:r>
        <w:rPr>
          <w:color w:val="2B2A29"/>
          <w:w w:val="110"/>
        </w:rPr>
        <w:t>own</w:t>
      </w:r>
      <w:r>
        <w:rPr>
          <w:color w:val="2B2A29"/>
          <w:spacing w:val="-17"/>
          <w:w w:val="110"/>
        </w:rPr>
        <w:t xml:space="preserve"> </w:t>
      </w:r>
      <w:r>
        <w:rPr>
          <w:color w:val="2B2A29"/>
          <w:w w:val="110"/>
        </w:rPr>
        <w:t>functions.</w:t>
      </w:r>
    </w:p>
    <w:p>
      <w:pPr>
        <w:pStyle w:val="11"/>
        <w:spacing w:before="537" w:line="304" w:lineRule="auto"/>
        <w:ind w:left="520" w:right="205"/>
        <w:jc w:val="both"/>
      </w:pPr>
      <w:r>
        <w:rPr>
          <w:color w:val="2B2A29"/>
          <w:w w:val="105"/>
        </w:rPr>
        <w:t>在本章中，您将学习编程的基础知识，例如如何使用简单的数据类型和变量，如何实现流控制，以及如何</w:t>
      </w:r>
      <w:r>
        <w:rPr>
          <w:color w:val="2B2A29"/>
          <w:w w:val="110"/>
        </w:rPr>
        <w:t>通过编写自己的函数来</w:t>
      </w:r>
      <w:r>
        <w:rPr>
          <w:color w:val="2B2A29"/>
          <w:w w:val="105"/>
        </w:rPr>
        <w:t>组织和重用逻辑</w:t>
      </w:r>
      <w:r>
        <w:rPr>
          <w:color w:val="2B2A29"/>
          <w:w w:val="110"/>
        </w:rPr>
        <w:t>。</w:t>
      </w:r>
    </w:p>
    <w:p>
      <w:pPr>
        <w:pStyle w:val="11"/>
        <w:rPr>
          <w:sz w:val="24"/>
        </w:rPr>
      </w:pPr>
    </w:p>
    <w:p>
      <w:r>
        <w:rPr>
          <w:color w:val="2B2A29"/>
          <w:w w:val="80"/>
        </w:rPr>
        <w:t>Types</w:t>
      </w:r>
      <w:r>
        <w:rPr>
          <w:color w:val="2B2A29"/>
          <w:spacing w:val="23"/>
          <w:w w:val="80"/>
        </w:rPr>
        <w:t xml:space="preserve"> </w:t>
      </w:r>
      <w:r>
        <w:rPr>
          <w:color w:val="2B2A29"/>
          <w:w w:val="80"/>
        </w:rPr>
        <w:t>and</w:t>
      </w:r>
      <w:r>
        <w:rPr>
          <w:color w:val="2B2A29"/>
          <w:spacing w:val="23"/>
          <w:w w:val="80"/>
        </w:rPr>
        <w:t xml:space="preserve"> </w:t>
      </w:r>
      <w:r>
        <w:rPr>
          <w:color w:val="2B2A29"/>
          <w:w w:val="80"/>
        </w:rPr>
        <w:t>Variables</w:t>
      </w:r>
    </w:p>
    <w:p>
      <w:pPr>
        <w:pStyle w:val="4"/>
        <w:spacing w:before="190"/>
        <w:ind w:left="519"/>
        <w:jc w:val="both"/>
      </w:pPr>
      <w:r>
        <w:rPr>
          <w:color w:val="2B2A29"/>
          <w:w w:val="80"/>
        </w:rPr>
        <w:t>类型和变量</w:t>
      </w:r>
    </w:p>
    <w:p>
      <w:r>
        <w:rPr>
          <w:color w:val="2B2A29"/>
          <w:w w:val="105"/>
        </w:rPr>
        <w:t>Variables</w:t>
      </w:r>
      <w:r>
        <w:rPr>
          <w:color w:val="2B2A29"/>
          <w:spacing w:val="-7"/>
          <w:w w:val="105"/>
        </w:rPr>
        <w:t xml:space="preserve"> </w:t>
      </w:r>
      <w:r>
        <w:rPr>
          <w:color w:val="2B2A29"/>
          <w:w w:val="105"/>
        </w:rPr>
        <w:t>are</w:t>
      </w:r>
      <w:r>
        <w:rPr>
          <w:color w:val="2B2A29"/>
          <w:spacing w:val="-6"/>
          <w:w w:val="105"/>
        </w:rPr>
        <w:t xml:space="preserve"> </w:t>
      </w:r>
      <w:r>
        <w:rPr>
          <w:color w:val="2B2A29"/>
          <w:w w:val="105"/>
        </w:rPr>
        <w:t>simply</w:t>
      </w:r>
      <w:r>
        <w:rPr>
          <w:color w:val="2B2A29"/>
          <w:spacing w:val="-7"/>
          <w:w w:val="105"/>
        </w:rPr>
        <w:t xml:space="preserve"> </w:t>
      </w:r>
      <w:r>
        <w:rPr>
          <w:color w:val="2B2A29"/>
          <w:w w:val="105"/>
        </w:rPr>
        <w:t>locations</w:t>
      </w:r>
      <w:r>
        <w:rPr>
          <w:color w:val="2B2A29"/>
          <w:spacing w:val="-6"/>
          <w:w w:val="105"/>
        </w:rPr>
        <w:t xml:space="preserve"> </w:t>
      </w:r>
      <w:r>
        <w:rPr>
          <w:color w:val="2B2A29"/>
          <w:w w:val="105"/>
        </w:rPr>
        <w:t>in</w:t>
      </w:r>
      <w:r>
        <w:rPr>
          <w:color w:val="2B2A29"/>
          <w:spacing w:val="-7"/>
          <w:w w:val="105"/>
        </w:rPr>
        <w:t xml:space="preserve"> </w:t>
      </w:r>
      <w:r>
        <w:rPr>
          <w:color w:val="2B2A29"/>
          <w:w w:val="105"/>
        </w:rPr>
        <w:t>memory</w:t>
      </w:r>
      <w:r>
        <w:rPr>
          <w:color w:val="2B2A29"/>
          <w:spacing w:val="-6"/>
          <w:w w:val="105"/>
        </w:rPr>
        <w:t xml:space="preserve"> </w:t>
      </w:r>
      <w:r>
        <w:rPr>
          <w:color w:val="2B2A29"/>
          <w:w w:val="105"/>
        </w:rPr>
        <w:t>with</w:t>
      </w:r>
      <w:r>
        <w:rPr>
          <w:color w:val="2B2A29"/>
          <w:spacing w:val="-7"/>
          <w:w w:val="105"/>
        </w:rPr>
        <w:t xml:space="preserve"> </w:t>
      </w:r>
      <w:r>
        <w:rPr>
          <w:color w:val="2B2A29"/>
          <w:w w:val="105"/>
        </w:rPr>
        <w:t>a</w:t>
      </w:r>
      <w:r>
        <w:rPr>
          <w:color w:val="2B2A29"/>
          <w:spacing w:val="-6"/>
          <w:w w:val="105"/>
        </w:rPr>
        <w:t xml:space="preserve"> </w:t>
      </w:r>
      <w:r>
        <w:rPr>
          <w:color w:val="2B2A29"/>
          <w:w w:val="105"/>
        </w:rPr>
        <w:t>given</w:t>
      </w:r>
      <w:r>
        <w:rPr>
          <w:color w:val="2B2A29"/>
          <w:spacing w:val="-7"/>
          <w:w w:val="105"/>
        </w:rPr>
        <w:t xml:space="preserve"> </w:t>
      </w:r>
      <w:r>
        <w:rPr>
          <w:color w:val="2B2A29"/>
          <w:w w:val="105"/>
        </w:rPr>
        <w:t>name.</w:t>
      </w:r>
      <w:r>
        <w:rPr>
          <w:color w:val="2B2A29"/>
          <w:spacing w:val="-6"/>
          <w:w w:val="105"/>
        </w:rPr>
        <w:t xml:space="preserve"> </w:t>
      </w:r>
      <w:r>
        <w:rPr>
          <w:color w:val="2B2A29"/>
          <w:w w:val="105"/>
        </w:rPr>
        <w:t>This</w:t>
      </w:r>
      <w:r>
        <w:rPr>
          <w:color w:val="2B2A29"/>
          <w:spacing w:val="-7"/>
          <w:w w:val="105"/>
        </w:rPr>
        <w:t xml:space="preserve"> </w:t>
      </w:r>
      <w:r>
        <w:rPr>
          <w:color w:val="2B2A29"/>
          <w:w w:val="105"/>
        </w:rPr>
        <w:t>gives</w:t>
      </w:r>
      <w:r>
        <w:rPr>
          <w:color w:val="2B2A29"/>
          <w:spacing w:val="-6"/>
          <w:w w:val="105"/>
        </w:rPr>
        <w:t xml:space="preserve"> </w:t>
      </w:r>
      <w:r>
        <w:rPr>
          <w:color w:val="2B2A29"/>
          <w:w w:val="105"/>
        </w:rPr>
        <w:t>you</w:t>
      </w:r>
      <w:r>
        <w:rPr>
          <w:color w:val="2B2A29"/>
          <w:spacing w:val="-7"/>
          <w:w w:val="105"/>
        </w:rPr>
        <w:t xml:space="preserve"> </w:t>
      </w:r>
      <w:r>
        <w:rPr>
          <w:color w:val="2B2A29"/>
          <w:w w:val="105"/>
        </w:rPr>
        <w:t>a</w:t>
      </w:r>
      <w:r>
        <w:rPr>
          <w:color w:val="2B2A29"/>
          <w:spacing w:val="-6"/>
          <w:w w:val="105"/>
        </w:rPr>
        <w:t xml:space="preserve"> </w:t>
      </w:r>
      <w:r>
        <w:rPr>
          <w:color w:val="2B2A29"/>
          <w:w w:val="105"/>
        </w:rPr>
        <w:t>chance</w:t>
      </w:r>
      <w:r>
        <w:rPr>
          <w:color w:val="2B2A29"/>
          <w:spacing w:val="-7"/>
          <w:w w:val="105"/>
        </w:rPr>
        <w:t xml:space="preserve"> </w:t>
      </w:r>
      <w:r>
        <w:rPr>
          <w:color w:val="2B2A29"/>
          <w:w w:val="105"/>
        </w:rPr>
        <w:t>to</w:t>
      </w:r>
      <w:r>
        <w:rPr>
          <w:color w:val="2B2A29"/>
          <w:spacing w:val="1"/>
          <w:w w:val="105"/>
        </w:rPr>
        <w:t xml:space="preserve"> </w:t>
      </w:r>
      <w:r>
        <w:rPr>
          <w:color w:val="2B2A29"/>
          <w:w w:val="105"/>
        </w:rPr>
        <w:t>store something in memory to be later used or modified in your program. Every variable</w:t>
      </w:r>
      <w:r>
        <w:rPr>
          <w:color w:val="2B2A29"/>
          <w:spacing w:val="-55"/>
          <w:w w:val="105"/>
        </w:rPr>
        <w:t xml:space="preserve"> </w:t>
      </w:r>
      <w:r>
        <w:rPr>
          <w:color w:val="2B2A29"/>
          <w:w w:val="105"/>
        </w:rPr>
        <w:t>has</w:t>
      </w:r>
      <w:r>
        <w:rPr>
          <w:color w:val="2B2A29"/>
          <w:spacing w:val="-3"/>
          <w:w w:val="105"/>
        </w:rPr>
        <w:t xml:space="preserve"> </w:t>
      </w:r>
      <w:r>
        <w:rPr>
          <w:color w:val="2B2A29"/>
          <w:w w:val="105"/>
        </w:rPr>
        <w:t>a</w:t>
      </w:r>
      <w:r>
        <w:rPr>
          <w:color w:val="2B2A29"/>
          <w:spacing w:val="-3"/>
          <w:w w:val="105"/>
        </w:rPr>
        <w:t xml:space="preserve"> </w:t>
      </w:r>
      <w:r>
        <w:rPr>
          <w:color w:val="2B2A29"/>
          <w:w w:val="105"/>
        </w:rPr>
        <w:t>type</w:t>
      </w:r>
      <w:r>
        <w:rPr>
          <w:color w:val="2B2A29"/>
          <w:spacing w:val="-3"/>
          <w:w w:val="105"/>
        </w:rPr>
        <w:t xml:space="preserve"> </w:t>
      </w:r>
      <w:r>
        <w:rPr>
          <w:color w:val="2B2A29"/>
          <w:w w:val="105"/>
        </w:rPr>
        <w:t>associated</w:t>
      </w:r>
      <w:r>
        <w:rPr>
          <w:color w:val="2B2A29"/>
          <w:spacing w:val="-3"/>
          <w:w w:val="105"/>
        </w:rPr>
        <w:t xml:space="preserve"> </w:t>
      </w:r>
      <w:r>
        <w:rPr>
          <w:color w:val="2B2A29"/>
          <w:w w:val="105"/>
        </w:rPr>
        <w:t>with</w:t>
      </w:r>
      <w:r>
        <w:rPr>
          <w:color w:val="2B2A29"/>
          <w:spacing w:val="-2"/>
          <w:w w:val="105"/>
        </w:rPr>
        <w:t xml:space="preserve"> </w:t>
      </w:r>
      <w:r>
        <w:rPr>
          <w:color w:val="2B2A29"/>
          <w:w w:val="105"/>
        </w:rPr>
        <w:t>it</w:t>
      </w:r>
      <w:r>
        <w:rPr>
          <w:color w:val="2B2A29"/>
          <w:spacing w:val="-3"/>
          <w:w w:val="105"/>
        </w:rPr>
        <w:t xml:space="preserve"> </w:t>
      </w:r>
      <w:r>
        <w:rPr>
          <w:color w:val="2B2A29"/>
          <w:w w:val="105"/>
        </w:rPr>
        <w:t>that</w:t>
      </w:r>
      <w:r>
        <w:rPr>
          <w:color w:val="2B2A29"/>
          <w:spacing w:val="-3"/>
          <w:w w:val="105"/>
        </w:rPr>
        <w:t xml:space="preserve"> </w:t>
      </w:r>
      <w:r>
        <w:rPr>
          <w:color w:val="2B2A29"/>
          <w:w w:val="105"/>
        </w:rPr>
        <w:t>defines</w:t>
      </w:r>
      <w:r>
        <w:rPr>
          <w:color w:val="2B2A29"/>
          <w:spacing w:val="-3"/>
          <w:w w:val="105"/>
        </w:rPr>
        <w:t xml:space="preserve"> </w:t>
      </w:r>
      <w:r>
        <w:rPr>
          <w:color w:val="2B2A29"/>
          <w:w w:val="105"/>
        </w:rPr>
        <w:t>the</w:t>
      </w:r>
      <w:r>
        <w:rPr>
          <w:color w:val="2B2A29"/>
          <w:spacing w:val="-3"/>
          <w:w w:val="105"/>
        </w:rPr>
        <w:t xml:space="preserve"> </w:t>
      </w:r>
      <w:r>
        <w:rPr>
          <w:color w:val="2B2A29"/>
          <w:w w:val="105"/>
        </w:rPr>
        <w:t>values</w:t>
      </w:r>
      <w:r>
        <w:rPr>
          <w:color w:val="2B2A29"/>
          <w:spacing w:val="-2"/>
          <w:w w:val="105"/>
        </w:rPr>
        <w:t xml:space="preserve"> </w:t>
      </w:r>
      <w:r>
        <w:rPr>
          <w:color w:val="2B2A29"/>
          <w:w w:val="105"/>
        </w:rPr>
        <w:t>that</w:t>
      </w:r>
      <w:r>
        <w:rPr>
          <w:color w:val="2B2A29"/>
          <w:spacing w:val="-3"/>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stored</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variable.</w:t>
      </w:r>
    </w:p>
    <w:p>
      <w:pPr>
        <w:pStyle w:val="11"/>
        <w:spacing w:before="190" w:line="304" w:lineRule="auto"/>
        <w:ind w:left="520" w:right="246"/>
        <w:jc w:val="both"/>
      </w:pPr>
      <w:r>
        <w:rPr>
          <w:color w:val="2B2A29"/>
          <w:w w:val="105"/>
        </w:rPr>
        <w:t>变量只是内存中具有给定名称的位置。这使您有机会</w:t>
      </w:r>
      <w:r>
        <w:rPr>
          <w:color w:val="2B2A29"/>
          <w:spacing w:val="-7"/>
          <w:w w:val="105"/>
        </w:rPr>
        <w:t>将</w:t>
      </w:r>
      <w:r>
        <w:rPr>
          <w:color w:val="2B2A29"/>
          <w:w w:val="105"/>
        </w:rPr>
        <w:t>某些内容存储在内存中，以便以后在程序中使用或修改。每个变量都有一个与其关联</w:t>
      </w:r>
      <w:r>
        <w:rPr>
          <w:color w:val="2B2A29"/>
          <w:spacing w:val="-3"/>
          <w:w w:val="105"/>
        </w:rPr>
        <w:t>的</w:t>
      </w:r>
      <w:r>
        <w:rPr>
          <w:color w:val="2B2A29"/>
          <w:w w:val="105"/>
        </w:rPr>
        <w:t>类型</w:t>
      </w:r>
      <w:r>
        <w:rPr>
          <w:color w:val="2B2A29"/>
          <w:spacing w:val="-3"/>
          <w:w w:val="105"/>
        </w:rPr>
        <w:t>，</w:t>
      </w:r>
      <w:r>
        <w:rPr>
          <w:color w:val="2B2A29"/>
          <w:w w:val="105"/>
        </w:rPr>
        <w:t>该</w:t>
      </w:r>
      <w:r>
        <w:rPr>
          <w:color w:val="2B2A29"/>
          <w:spacing w:val="-3"/>
          <w:w w:val="105"/>
        </w:rPr>
        <w:t>类型</w:t>
      </w:r>
      <w:r>
        <w:rPr>
          <w:color w:val="2B2A29"/>
          <w:w w:val="105"/>
        </w:rPr>
        <w:t>定义</w:t>
      </w:r>
      <w:r>
        <w:rPr>
          <w:color w:val="2B2A29"/>
          <w:spacing w:val="-3"/>
          <w:w w:val="105"/>
        </w:rPr>
        <w:t>了</w:t>
      </w:r>
      <w:r>
        <w:rPr>
          <w:color w:val="2B2A29"/>
          <w:w w:val="105"/>
        </w:rPr>
        <w:t>可以存储在变量中的值。</w:t>
      </w:r>
    </w:p>
    <w:p>
      <w:r>
        <w:rPr>
          <w:color w:val="2B2A29"/>
          <w:w w:val="105"/>
        </w:rPr>
        <w:t>Let’s</w:t>
      </w:r>
      <w:r>
        <w:rPr>
          <w:color w:val="2B2A29"/>
          <w:spacing w:val="-7"/>
          <w:w w:val="105"/>
        </w:rPr>
        <w:t xml:space="preserve"> </w:t>
      </w:r>
      <w:r>
        <w:rPr>
          <w:color w:val="2B2A29"/>
          <w:w w:val="105"/>
        </w:rPr>
        <w:t>do</w:t>
      </w:r>
      <w:r>
        <w:rPr>
          <w:color w:val="2B2A29"/>
          <w:spacing w:val="-7"/>
          <w:w w:val="105"/>
        </w:rPr>
        <w:t xml:space="preserve"> </w:t>
      </w:r>
      <w:r>
        <w:rPr>
          <w:color w:val="2B2A29"/>
          <w:w w:val="105"/>
        </w:rPr>
        <w:t>a</w:t>
      </w:r>
      <w:r>
        <w:rPr>
          <w:color w:val="2B2A29"/>
          <w:spacing w:val="-7"/>
          <w:w w:val="105"/>
        </w:rPr>
        <w:t xml:space="preserve"> </w:t>
      </w:r>
      <w:r>
        <w:rPr>
          <w:color w:val="2B2A29"/>
          <w:w w:val="105"/>
        </w:rPr>
        <w:t>demonstration</w:t>
      </w:r>
      <w:r>
        <w:rPr>
          <w:color w:val="2B2A29"/>
          <w:spacing w:val="-7"/>
          <w:w w:val="105"/>
        </w:rPr>
        <w:t xml:space="preserve"> </w:t>
      </w:r>
      <w:r>
        <w:rPr>
          <w:color w:val="2B2A29"/>
          <w:w w:val="105"/>
        </w:rPr>
        <w:t>by</w:t>
      </w:r>
      <w:r>
        <w:rPr>
          <w:color w:val="2B2A29"/>
          <w:spacing w:val="-7"/>
          <w:w w:val="105"/>
        </w:rPr>
        <w:t xml:space="preserve"> </w:t>
      </w:r>
      <w:r>
        <w:rPr>
          <w:color w:val="2B2A29"/>
          <w:w w:val="105"/>
        </w:rPr>
        <w:t>writing</w:t>
      </w:r>
      <w:r>
        <w:rPr>
          <w:color w:val="2B2A29"/>
          <w:spacing w:val="-7"/>
          <w:w w:val="105"/>
        </w:rPr>
        <w:t xml:space="preserve"> </w:t>
      </w:r>
      <w:r>
        <w:rPr>
          <w:color w:val="2B2A29"/>
          <w:w w:val="105"/>
        </w:rPr>
        <w:t>a</w:t>
      </w:r>
      <w:r>
        <w:rPr>
          <w:color w:val="2B2A29"/>
          <w:spacing w:val="-7"/>
          <w:w w:val="105"/>
        </w:rPr>
        <w:t xml:space="preserve"> </w:t>
      </w:r>
      <w:r>
        <w:rPr>
          <w:color w:val="2B2A29"/>
          <w:w w:val="105"/>
        </w:rPr>
        <w:t>small</w:t>
      </w:r>
      <w:r>
        <w:rPr>
          <w:color w:val="2B2A29"/>
          <w:spacing w:val="-7"/>
          <w:w w:val="105"/>
        </w:rPr>
        <w:t xml:space="preserve"> </w:t>
      </w:r>
      <w:r>
        <w:rPr>
          <w:color w:val="2B2A29"/>
          <w:w w:val="105"/>
        </w:rPr>
        <w:t>program,</w:t>
      </w:r>
      <w:r>
        <w:rPr>
          <w:color w:val="2B2A29"/>
          <w:spacing w:val="-7"/>
          <w:w w:val="105"/>
        </w:rPr>
        <w:t xml:space="preserve"> </w:t>
      </w:r>
      <w:r>
        <w:rPr>
          <w:color w:val="2B2A29"/>
          <w:w w:val="105"/>
        </w:rPr>
        <w:t>shown</w:t>
      </w:r>
      <w:r>
        <w:rPr>
          <w:color w:val="2B2A29"/>
          <w:spacing w:val="-7"/>
          <w:w w:val="105"/>
        </w:rPr>
        <w:t xml:space="preserve"> </w:t>
      </w:r>
      <w:r>
        <w:rPr>
          <w:color w:val="2B2A29"/>
          <w:w w:val="105"/>
        </w:rPr>
        <w:t>in</w:t>
      </w:r>
      <w:r>
        <w:rPr>
          <w:color w:val="2B2A29"/>
          <w:spacing w:val="-7"/>
          <w:w w:val="105"/>
        </w:rPr>
        <w:t xml:space="preserve"> </w:t>
      </w:r>
      <w:r>
        <w:rPr>
          <w:color w:val="2B2A29"/>
          <w:w w:val="105"/>
        </w:rPr>
        <w:t>Listing</w:t>
      </w:r>
      <w:r>
        <w:rPr>
          <w:color w:val="2B2A29"/>
          <w:spacing w:val="-7"/>
          <w:w w:val="105"/>
        </w:rPr>
        <w:t xml:space="preserve"> </w:t>
      </w:r>
      <w:r>
        <w:rPr>
          <w:color w:val="0000FF"/>
          <w:w w:val="105"/>
        </w:rPr>
        <w:t>2-1</w:t>
      </w:r>
      <w:r>
        <w:rPr>
          <w:color w:val="2B2A29"/>
          <w:w w:val="105"/>
        </w:rPr>
        <w:t>,</w:t>
      </w:r>
      <w:r>
        <w:rPr>
          <w:color w:val="2B2A29"/>
          <w:spacing w:val="-7"/>
          <w:w w:val="105"/>
        </w:rPr>
        <w:t xml:space="preserve"> </w:t>
      </w:r>
      <w:r>
        <w:rPr>
          <w:color w:val="2B2A29"/>
          <w:w w:val="105"/>
        </w:rPr>
        <w:t>to</w:t>
      </w:r>
      <w:r>
        <w:rPr>
          <w:color w:val="2B2A29"/>
          <w:spacing w:val="-55"/>
          <w:w w:val="105"/>
        </w:rPr>
        <w:t xml:space="preserve"> </w:t>
      </w:r>
      <w:r>
        <w:rPr>
          <w:color w:val="2B2A29"/>
          <w:w w:val="105"/>
        </w:rPr>
        <w:t>calculate</w:t>
      </w:r>
      <w:r>
        <w:rPr>
          <w:color w:val="2B2A29"/>
          <w:spacing w:val="-13"/>
          <w:w w:val="105"/>
        </w:rPr>
        <w:t xml:space="preserve"> </w:t>
      </w:r>
      <w:r>
        <w:rPr>
          <w:color w:val="2B2A29"/>
          <w:w w:val="105"/>
        </w:rPr>
        <w:t>the</w:t>
      </w:r>
      <w:r>
        <w:rPr>
          <w:color w:val="2B2A29"/>
          <w:spacing w:val="-13"/>
          <w:w w:val="105"/>
        </w:rPr>
        <w:t xml:space="preserve"> </w:t>
      </w:r>
      <w:r>
        <w:rPr>
          <w:color w:val="2B2A29"/>
          <w:w w:val="105"/>
        </w:rPr>
        <w:t>area</w:t>
      </w:r>
      <w:r>
        <w:rPr>
          <w:color w:val="2B2A29"/>
          <w:spacing w:val="-13"/>
          <w:w w:val="105"/>
        </w:rPr>
        <w:t xml:space="preserve"> </w:t>
      </w:r>
      <w:r>
        <w:rPr>
          <w:color w:val="2B2A29"/>
          <w:w w:val="105"/>
        </w:rPr>
        <w:t>of</w:t>
      </w:r>
      <w:r>
        <w:rPr>
          <w:color w:val="2B2A29"/>
          <w:spacing w:val="-12"/>
          <w:w w:val="105"/>
        </w:rPr>
        <w:t xml:space="preserve"> </w:t>
      </w:r>
      <w:r>
        <w:rPr>
          <w:color w:val="2B2A29"/>
          <w:w w:val="105"/>
        </w:rPr>
        <w:t>a</w:t>
      </w:r>
      <w:r>
        <w:rPr>
          <w:color w:val="2B2A29"/>
          <w:spacing w:val="-13"/>
          <w:w w:val="105"/>
        </w:rPr>
        <w:t xml:space="preserve"> </w:t>
      </w:r>
      <w:r>
        <w:rPr>
          <w:color w:val="2B2A29"/>
          <w:w w:val="105"/>
        </w:rPr>
        <w:t>circle.</w:t>
      </w:r>
      <w:r>
        <w:rPr>
          <w:color w:val="2B2A29"/>
          <w:spacing w:val="-13"/>
          <w:w w:val="105"/>
        </w:rPr>
        <w:t xml:space="preserve"> </w:t>
      </w:r>
      <w:r>
        <w:rPr>
          <w:color w:val="2B2A29"/>
          <w:w w:val="105"/>
        </w:rPr>
        <w:t>The</w:t>
      </w:r>
      <w:r>
        <w:rPr>
          <w:color w:val="2B2A29"/>
          <w:spacing w:val="-12"/>
          <w:w w:val="105"/>
        </w:rPr>
        <w:t xml:space="preserve"> </w:t>
      </w:r>
      <w:r>
        <w:rPr>
          <w:color w:val="2B2A29"/>
          <w:w w:val="105"/>
        </w:rPr>
        <w:t>formula</w:t>
      </w:r>
      <w:r>
        <w:rPr>
          <w:color w:val="2B2A29"/>
          <w:spacing w:val="-13"/>
          <w:w w:val="105"/>
        </w:rPr>
        <w:t xml:space="preserve"> </w:t>
      </w:r>
      <w:r>
        <w:rPr>
          <w:color w:val="2B2A29"/>
          <w:w w:val="105"/>
        </w:rPr>
        <w:t>for</w:t>
      </w:r>
      <w:r>
        <w:rPr>
          <w:color w:val="2B2A29"/>
          <w:spacing w:val="-13"/>
          <w:w w:val="105"/>
        </w:rPr>
        <w:t xml:space="preserve"> </w:t>
      </w:r>
      <w:r>
        <w:rPr>
          <w:color w:val="2B2A29"/>
          <w:w w:val="105"/>
        </w:rPr>
        <w:t>this</w:t>
      </w:r>
      <w:r>
        <w:rPr>
          <w:color w:val="2B2A29"/>
          <w:spacing w:val="-12"/>
          <w:w w:val="105"/>
        </w:rPr>
        <w:t xml:space="preserve"> </w:t>
      </w:r>
      <w:r>
        <w:rPr>
          <w:color w:val="2B2A29"/>
          <w:w w:val="105"/>
        </w:rPr>
        <w:t>is</w:t>
      </w:r>
      <w:r>
        <w:rPr>
          <w:color w:val="2B2A29"/>
          <w:spacing w:val="-13"/>
          <w:w w:val="105"/>
        </w:rPr>
        <w:t xml:space="preserve"> </w:t>
      </w:r>
      <w:r>
        <w:rPr>
          <w:color w:val="2B2A29"/>
          <w:w w:val="105"/>
        </w:rPr>
        <w:t>A</w:t>
      </w:r>
      <w:r>
        <w:rPr>
          <w:color w:val="2B2A29"/>
          <w:spacing w:val="-13"/>
          <w:w w:val="105"/>
        </w:rPr>
        <w:t xml:space="preserve"> </w:t>
      </w:r>
      <w:r>
        <w:rPr>
          <w:color w:val="2B2A29"/>
          <w:w w:val="105"/>
        </w:rPr>
        <w:t>=</w:t>
      </w:r>
      <w:r>
        <w:rPr>
          <w:color w:val="2B2A29"/>
          <w:spacing w:val="-12"/>
          <w:w w:val="105"/>
        </w:rPr>
        <w:t xml:space="preserve"> </w:t>
      </w:r>
      <w:r>
        <w:rPr>
          <w:color w:val="2B2A29"/>
          <w:w w:val="105"/>
        </w:rPr>
        <w:t>π</w:t>
      </w:r>
      <w:r>
        <w:rPr>
          <w:rFonts w:ascii="宋体" w:hAnsi="宋体"/>
          <w:color w:val="2B2A29"/>
          <w:w w:val="105"/>
          <w:position w:val="-3"/>
        </w:rPr>
        <w:t>*</w:t>
      </w:r>
      <w:r>
        <w:rPr>
          <w:color w:val="2B2A29"/>
          <w:w w:val="105"/>
        </w:rPr>
        <w:t>r</w:t>
      </w:r>
      <w:r>
        <w:rPr>
          <w:color w:val="2B2A29"/>
          <w:w w:val="105"/>
          <w:vertAlign w:val="superscript"/>
        </w:rPr>
        <w:t>2</w:t>
      </w:r>
      <w:r>
        <w:rPr>
          <w:color w:val="2B2A29"/>
          <w:spacing w:val="-13"/>
          <w:w w:val="105"/>
          <w:vertAlign w:val="baseline"/>
        </w:rPr>
        <w:t xml:space="preserve"> </w:t>
      </w:r>
      <w:r>
        <w:rPr>
          <w:color w:val="2B2A29"/>
          <w:w w:val="105"/>
          <w:vertAlign w:val="baseline"/>
        </w:rPr>
        <w:t>(π</w:t>
      </w:r>
      <w:r>
        <w:rPr>
          <w:color w:val="2B2A29"/>
          <w:spacing w:val="-13"/>
          <w:w w:val="105"/>
          <w:vertAlign w:val="baseline"/>
        </w:rPr>
        <w:t xml:space="preserve"> </w:t>
      </w:r>
      <w:r>
        <w:rPr>
          <w:color w:val="2B2A29"/>
          <w:w w:val="105"/>
          <w:vertAlign w:val="baseline"/>
        </w:rPr>
        <w:t>≈</w:t>
      </w:r>
      <w:r>
        <w:rPr>
          <w:color w:val="2B2A29"/>
          <w:spacing w:val="-12"/>
          <w:w w:val="105"/>
          <w:vertAlign w:val="baseline"/>
        </w:rPr>
        <w:t xml:space="preserve"> </w:t>
      </w:r>
      <w:r>
        <w:rPr>
          <w:color w:val="2B2A29"/>
          <w:w w:val="105"/>
          <w:vertAlign w:val="baseline"/>
        </w:rPr>
        <w:t>3.1415).</w:t>
      </w:r>
    </w:p>
    <w:p>
      <w:pPr>
        <w:pStyle w:val="11"/>
        <w:spacing w:line="304" w:lineRule="auto"/>
        <w:ind w:left="520" w:right="946" w:firstLine="359"/>
        <w:jc w:val="both"/>
      </w:pPr>
      <w:r>
        <w:rPr>
          <w:color w:val="2B2A29"/>
          <w:w w:val="105"/>
        </w:rPr>
        <w:t>让我们编写一个小程序来计算圆的面积，如清单</w:t>
      </w:r>
      <w:r>
        <w:rPr>
          <w:color w:val="0000FF"/>
          <w:w w:val="105"/>
        </w:rPr>
        <w:t>2-1</w:t>
      </w:r>
      <w:r>
        <w:rPr>
          <w:color w:val="2B2A29"/>
          <w:w w:val="105"/>
        </w:rPr>
        <w:t>所示。公式为A=π</w:t>
      </w:r>
      <w:r>
        <w:rPr>
          <w:rFonts w:ascii="宋体" w:hAnsi="宋体"/>
          <w:color w:val="2B2A29"/>
          <w:w w:val="105"/>
          <w:position w:val="-3"/>
        </w:rPr>
        <w:t>*</w:t>
      </w:r>
      <w:r>
        <w:rPr>
          <w:color w:val="2B2A29"/>
          <w:w w:val="105"/>
          <w:vertAlign w:val="superscript"/>
        </w:rPr>
        <w:t>r2</w:t>
      </w:r>
      <w:r>
        <w:rPr>
          <w:color w:val="2B2A29"/>
          <w:w w:val="105"/>
          <w:vertAlign w:val="baseline"/>
        </w:rPr>
        <w:t>（π≈3</w:t>
      </w:r>
      <w:r>
        <w:rPr>
          <w:color w:val="2B2A29"/>
          <w:spacing w:val="-12"/>
          <w:w w:val="105"/>
          <w:vertAlign w:val="baseline"/>
        </w:rPr>
        <w:t>.1415）。</w:t>
      </w:r>
    </w:p>
    <w:p>
      <w:r>
        <w:rPr>
          <w:b/>
          <w:i/>
          <w:color w:val="2B2A29"/>
          <w:w w:val="105"/>
          <w:sz w:val="24"/>
        </w:rPr>
        <w:t>Listing</w:t>
      </w:r>
      <w:r>
        <w:rPr>
          <w:b/>
          <w:i/>
          <w:color w:val="2B2A29"/>
          <w:spacing w:val="-14"/>
          <w:w w:val="105"/>
          <w:sz w:val="24"/>
        </w:rPr>
        <w:t xml:space="preserve"> </w:t>
      </w:r>
      <w:r>
        <w:rPr>
          <w:b/>
          <w:i/>
          <w:color w:val="2B2A29"/>
          <w:w w:val="105"/>
          <w:sz w:val="24"/>
        </w:rPr>
        <w:t>2-1.</w:t>
      </w:r>
      <w:r>
        <w:rPr>
          <w:b/>
          <w:i/>
          <w:color w:val="2B2A29"/>
          <w:spacing w:val="62"/>
          <w:w w:val="105"/>
          <w:sz w:val="24"/>
        </w:rPr>
        <w:t xml:space="preserve"> </w:t>
      </w:r>
      <w:r>
        <w:rPr>
          <w:color w:val="2B2A29"/>
          <w:w w:val="105"/>
          <w:sz w:val="24"/>
        </w:rPr>
        <w:t>circle_area.bal</w:t>
      </w:r>
    </w:p>
    <w:p>
      <w:pPr>
        <w:spacing w:before="163"/>
        <w:ind w:left="520" w:right="0" w:firstLine="0"/>
        <w:jc w:val="both"/>
        <w:rPr>
          <w:sz w:val="24"/>
        </w:rPr>
      </w:pPr>
      <w:r>
        <w:rPr>
          <w:b/>
          <w:i/>
          <w:color w:val="2B2A29"/>
          <w:w w:val="105"/>
          <w:sz w:val="24"/>
        </w:rPr>
        <w:t>清单2-1。</w:t>
      </w:r>
      <w:r>
        <w:rPr>
          <w:color w:val="2B2A29"/>
          <w:w w:val="105"/>
          <w:sz w:val="24"/>
        </w:rPr>
        <w:t>圆形区域.bal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radius = 5;</w:t>
      </w:r>
    </w:p>
    <w:p>
      <w:pPr>
        <w:pStyle w:val="11"/>
        <w:tabs>
          <w:tab w:val="left" w:pos="1289"/>
        </w:tabs>
        <w:spacing w:before="38" w:line="273" w:lineRule="auto"/>
        <w:ind w:left="520" w:right="5469"/>
        <w:rPr>
          <w:rFonts w:ascii="宋体"/>
        </w:rPr>
      </w:pPr>
      <w:r>
        <w:rPr>
          <w:rFonts w:ascii="宋体"/>
          <w:color w:val="2B2A29"/>
        </w:rPr>
        <w:t>03公共函数main（）｛04int radius=5；</w:t>
      </w:r>
      <w:r>
        <w:rPr>
          <w:rFonts w:ascii="宋体"/>
          <w:color w:val="2B2A29"/>
        </w:rPr>
        <w:tab/>
      </w:r>
    </w:p>
    <w:p>
      <w:r>
        <w:rPr>
          <w:rFonts w:ascii="宋体"/>
          <w:color w:val="2B2A29"/>
        </w:rPr>
        <w:t>05</w:t>
      </w:r>
      <w:r>
        <w:rPr>
          <w:rFonts w:ascii="宋体"/>
          <w:color w:val="2B2A29"/>
        </w:rPr>
        <w:tab/>
      </w:r>
      <w:r>
        <w:rPr>
          <w:rFonts w:ascii="宋体"/>
          <w:color w:val="2B2A29"/>
        </w:rPr>
        <w:t>float</w:t>
      </w:r>
      <w:r>
        <w:rPr>
          <w:rFonts w:ascii="宋体"/>
          <w:color w:val="2B2A29"/>
          <w:spacing w:val="-3"/>
        </w:rPr>
        <w:t xml:space="preserve"> </w:t>
      </w:r>
      <w:r>
        <w:rPr>
          <w:rFonts w:ascii="宋体"/>
          <w:color w:val="2B2A29"/>
        </w:rPr>
        <w:t>area</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3.1415</w:t>
      </w:r>
      <w:r>
        <w:rPr>
          <w:rFonts w:ascii="宋体"/>
          <w:color w:val="2B2A29"/>
          <w:spacing w:val="-3"/>
        </w:rPr>
        <w:t xml:space="preserve"> </w:t>
      </w:r>
      <w:r>
        <w:rPr>
          <w:rFonts w:ascii="宋体"/>
          <w:color w:val="2B2A29"/>
          <w:position w:val="-3"/>
        </w:rPr>
        <w:t>*</w:t>
      </w:r>
      <w:r>
        <w:rPr>
          <w:rFonts w:ascii="宋体"/>
          <w:color w:val="2B2A29"/>
          <w:spacing w:val="-2"/>
          <w:position w:val="-3"/>
        </w:rPr>
        <w:t xml:space="preserve"> </w:t>
      </w:r>
      <w:r>
        <w:rPr>
          <w:rFonts w:ascii="宋体"/>
          <w:color w:val="2B2A29"/>
        </w:rPr>
        <w:t>radius</w:t>
      </w:r>
      <w:r>
        <w:rPr>
          <w:rFonts w:ascii="宋体"/>
          <w:color w:val="2B2A29"/>
          <w:spacing w:val="-3"/>
        </w:rPr>
        <w:t xml:space="preserve"> </w:t>
      </w:r>
      <w:r>
        <w:rPr>
          <w:rFonts w:ascii="宋体"/>
          <w:color w:val="2B2A29"/>
          <w:position w:val="-3"/>
        </w:rPr>
        <w:t>*</w:t>
      </w:r>
      <w:r>
        <w:rPr>
          <w:rFonts w:ascii="宋体"/>
          <w:color w:val="2B2A29"/>
          <w:spacing w:val="-2"/>
          <w:position w:val="-3"/>
        </w:rPr>
        <w:t xml:space="preserve"> </w:t>
      </w:r>
      <w:r>
        <w:rPr>
          <w:rFonts w:ascii="宋体"/>
          <w:color w:val="2B2A29"/>
        </w:rPr>
        <w:t>radius;</w:t>
      </w:r>
      <w:r>
        <w:rPr>
          <w:rFonts w:ascii="宋体"/>
          <w:color w:val="2B2A29"/>
          <w:spacing w:val="-107"/>
        </w:rPr>
        <w:t xml:space="preserve"> </w:t>
      </w:r>
      <w:r>
        <w:rPr>
          <w:rFonts w:ascii="宋体"/>
          <w:color w:val="2B2A29"/>
        </w:rPr>
        <w:t>06</w:t>
      </w:r>
      <w:r>
        <w:rPr>
          <w:rFonts w:ascii="宋体"/>
          <w:color w:val="2B2A29"/>
        </w:rPr>
        <w:tab/>
      </w:r>
      <w:r>
        <w:rPr>
          <w:rFonts w:ascii="宋体"/>
          <w:color w:val="2B2A29"/>
        </w:rPr>
        <w:t>io:println(area);</w:t>
      </w:r>
    </w:p>
    <w:p>
      <w:pPr>
        <w:pStyle w:val="11"/>
        <w:tabs>
          <w:tab w:val="left" w:pos="1289"/>
        </w:tabs>
        <w:spacing w:line="237" w:lineRule="auto"/>
        <w:ind w:left="520" w:right="3489"/>
        <w:rPr>
          <w:rFonts w:ascii="宋体"/>
        </w:rPr>
      </w:pPr>
      <w:r>
        <w:rPr>
          <w:rFonts w:ascii="宋体"/>
          <w:color w:val="2B2A29"/>
        </w:rPr>
        <w:t>05浮动</w:t>
      </w:r>
      <w:r>
        <w:rPr>
          <w:rFonts w:ascii="宋体"/>
          <w:color w:val="2B2A29"/>
        </w:rPr>
        <w:tab/>
      </w:r>
      <w:r>
        <w:rPr>
          <w:rFonts w:ascii="宋体"/>
          <w:color w:val="2B2A29"/>
        </w:rPr>
        <w:t>面积=3.1415</w:t>
      </w:r>
      <w:r>
        <w:rPr>
          <w:rFonts w:ascii="宋体"/>
          <w:color w:val="2B2A29"/>
          <w:position w:val="-3"/>
        </w:rPr>
        <w:t>*</w:t>
      </w:r>
      <w:r>
        <w:rPr>
          <w:rFonts w:ascii="宋体"/>
          <w:color w:val="2B2A29"/>
        </w:rPr>
        <w:t>半径</w:t>
      </w:r>
      <w:r>
        <w:rPr>
          <w:rFonts w:ascii="宋体"/>
          <w:color w:val="2B2A29"/>
          <w:position w:val="-3"/>
        </w:rPr>
        <w:t>*</w:t>
      </w:r>
      <w:r>
        <w:rPr>
          <w:rFonts w:ascii="宋体"/>
          <w:color w:val="2B2A29"/>
        </w:rPr>
        <w:t>半径；06io:println（面积）；</w:t>
      </w:r>
      <w:r>
        <w:rPr>
          <w:rFonts w:ascii="宋体"/>
          <w:color w:val="2B2A29"/>
        </w:rPr>
        <w:tab/>
      </w:r>
    </w:p>
    <w:p>
      <w:r>
        <w:rPr>
          <w:rFonts w:ascii="宋体"/>
          <w:color w:val="2B2A29"/>
        </w:rPr>
        <w:t>07 }</w:t>
      </w:r>
    </w:p>
    <w:p>
      <w:pPr>
        <w:pStyle w:val="11"/>
        <w:spacing w:before="40"/>
        <w:ind w:left="520"/>
        <w:rPr>
          <w:rFonts w:ascii="宋体"/>
        </w:rPr>
      </w:pPr>
      <w:r>
        <w:rPr>
          <w:rFonts w:ascii="宋体"/>
          <w:color w:val="2B2A29"/>
        </w:rPr>
        <w:t>07 }</w:t>
      </w:r>
    </w:p>
    <w:p>
      <w:r>
        <w:rPr>
          <w:rFonts w:ascii="Arial"/>
          <w:b/>
          <w:color w:val="2B2A29"/>
          <w:w w:val="105"/>
          <w:sz w:val="22"/>
        </w:rPr>
        <w:t>$</w:t>
      </w:r>
      <w:r>
        <w:rPr>
          <w:rFonts w:ascii="Arial"/>
          <w:b/>
          <w:color w:val="2B2A29"/>
          <w:spacing w:val="51"/>
          <w:w w:val="105"/>
          <w:sz w:val="22"/>
        </w:rPr>
        <w:t xml:space="preserve"> </w:t>
      </w:r>
      <w:r>
        <w:rPr>
          <w:rFonts w:ascii="Arial"/>
          <w:b/>
          <w:color w:val="2B2A29"/>
          <w:w w:val="105"/>
          <w:sz w:val="22"/>
        </w:rPr>
        <w:t>ballerina</w:t>
      </w:r>
      <w:r>
        <w:rPr>
          <w:rFonts w:ascii="Arial"/>
          <w:b/>
          <w:color w:val="2B2A29"/>
          <w:spacing w:val="52"/>
          <w:w w:val="105"/>
          <w:sz w:val="22"/>
        </w:rPr>
        <w:t xml:space="preserve"> </w:t>
      </w:r>
      <w:r>
        <w:rPr>
          <w:rFonts w:ascii="Arial"/>
          <w:b/>
          <w:color w:val="2B2A29"/>
          <w:w w:val="105"/>
          <w:sz w:val="22"/>
        </w:rPr>
        <w:t>run</w:t>
      </w:r>
      <w:r>
        <w:rPr>
          <w:rFonts w:ascii="Arial"/>
          <w:b/>
          <w:color w:val="2B2A29"/>
          <w:spacing w:val="51"/>
          <w:w w:val="105"/>
          <w:sz w:val="22"/>
        </w:rPr>
        <w:t xml:space="preserve"> </w:t>
      </w:r>
      <w:r>
        <w:rPr>
          <w:rFonts w:ascii="Arial"/>
          <w:b/>
          <w:color w:val="2B2A29"/>
          <w:w w:val="105"/>
          <w:sz w:val="22"/>
        </w:rPr>
        <w:t>circle_area.bal</w:t>
      </w:r>
    </w:p>
    <w:p>
      <w:pPr>
        <w:spacing w:before="212"/>
        <w:ind w:left="520" w:right="0" w:firstLine="0"/>
        <w:jc w:val="both"/>
        <w:rPr>
          <w:rFonts w:ascii="Arial"/>
          <w:b/>
          <w:sz w:val="22"/>
        </w:rPr>
      </w:pPr>
      <w:r>
        <w:rPr>
          <w:rFonts w:ascii="Arial"/>
          <w:b/>
          <w:color w:val="2B2A29"/>
          <w:w w:val="105"/>
          <w:sz w:val="22"/>
        </w:rPr>
        <w:t>$balletina跑步circle_area.bal</w:t>
      </w:r>
    </w:p>
    <w:p>
      <w:r>
        <w:rPr>
          <w:rFonts w:ascii="宋体"/>
          <w:color w:val="2B2A29"/>
        </w:rPr>
        <w:t>78.53750000000001</w:t>
      </w:r>
    </w:p>
    <w:p>
      <w:pPr>
        <w:pStyle w:val="11"/>
        <w:spacing w:before="53"/>
        <w:ind w:left="520"/>
        <w:rPr>
          <w:rFonts w:ascii="宋体"/>
        </w:rPr>
      </w:pPr>
      <w:r>
        <w:rPr>
          <w:rFonts w:ascii="宋体"/>
          <w:color w:val="2B2A29"/>
        </w:rPr>
        <w:t>78.53750000000001</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9"/>
        </w:rPr>
      </w:pPr>
    </w:p>
    <w:p>
      <w:r>
        <w:rPr>
          <w:color w:val="2B2A29"/>
        </w:rPr>
        <w:t>15</w:t>
      </w:r>
    </w:p>
    <w:p>
      <w:pPr>
        <w:pStyle w:val="11"/>
        <w:spacing w:before="84" w:line="221" w:lineRule="exact"/>
        <w:ind w:right="159"/>
        <w:jc w:val="right"/>
      </w:pPr>
      <w:r>
        <w:rPr>
          <w:color w:val="2B2A29"/>
        </w:rPr>
        <w:t>15</w:t>
      </w: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line="164" w:lineRule="exact"/>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https://doi.org/10.1007/978-1-4842-5139-3_2</w:t>
      </w:r>
    </w:p>
    <w:p>
      <w:pPr>
        <w:spacing w:before="5" w:line="244" w:lineRule="auto"/>
        <w:ind w:left="520" w:right="3305"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https://doi.org/10.1007/978-1-4842-5139-3_2</w:t>
      </w:r>
    </w:p>
    <w:p>
      <w:pPr>
        <w:spacing w:after="0" w:line="244" w:lineRule="auto"/>
        <w:jc w:val="left"/>
        <w:rPr>
          <w:sz w:val="17"/>
        </w:rPr>
        <w:sectPr>
          <w:headerReference r:id="rId25" w:type="default"/>
          <w:footerReference r:id="rId26" w:type="default"/>
          <w:pgSz w:w="10080" w:h="14400"/>
          <w:pgMar w:top="1120" w:right="560" w:bottom="280" w:left="560" w:header="0" w:footer="0" w:gutter="0"/>
          <w:cols w:space="720" w:num="1"/>
        </w:sectPr>
      </w:pPr>
    </w:p>
    <w:p>
      <w:pPr>
        <w:pStyle w:val="11"/>
        <w:spacing w:before="6"/>
        <w:rPr>
          <w:sz w:val="14"/>
        </w:rPr>
      </w:pPr>
    </w:p>
    <w:p>
      <w:r>
        <w:rPr>
          <w:color w:val="2B2A29"/>
          <w:w w:val="105"/>
        </w:rPr>
        <w:t xml:space="preserve">Here, we have declared two variables: </w:t>
      </w:r>
      <w:r>
        <w:rPr>
          <w:rFonts w:ascii="宋体" w:hAnsi="宋体"/>
          <w:color w:val="2B2A29"/>
          <w:w w:val="105"/>
        </w:rPr>
        <w:t xml:space="preserve">radius </w:t>
      </w:r>
      <w:r>
        <w:rPr>
          <w:color w:val="2B2A29"/>
          <w:w w:val="105"/>
        </w:rPr>
        <w:t xml:space="preserve">and </w:t>
      </w:r>
      <w:r>
        <w:rPr>
          <w:rFonts w:ascii="宋体" w:hAnsi="宋体"/>
          <w:color w:val="2B2A29"/>
          <w:w w:val="105"/>
        </w:rPr>
        <w:t>area</w:t>
      </w:r>
      <w:r>
        <w:rPr>
          <w:color w:val="2B2A29"/>
          <w:w w:val="105"/>
        </w:rPr>
        <w:t>. Line 4 contains the</w:t>
      </w:r>
      <w:r>
        <w:rPr>
          <w:color w:val="2B2A29"/>
          <w:spacing w:val="1"/>
          <w:w w:val="105"/>
        </w:rPr>
        <w:t xml:space="preserve"> </w:t>
      </w:r>
      <w:r>
        <w:rPr>
          <w:color w:val="2B2A29"/>
          <w:w w:val="105"/>
        </w:rPr>
        <w:t xml:space="preserve">declaration of the variable </w:t>
      </w:r>
      <w:r>
        <w:rPr>
          <w:rFonts w:ascii="宋体" w:hAnsi="宋体"/>
          <w:color w:val="2B2A29"/>
          <w:w w:val="105"/>
        </w:rPr>
        <w:t>radius</w:t>
      </w:r>
      <w:r>
        <w:rPr>
          <w:color w:val="2B2A29"/>
          <w:w w:val="105"/>
        </w:rPr>
        <w:t>. This line starts with the type of the variable, followed</w:t>
      </w:r>
      <w:r>
        <w:rPr>
          <w:color w:val="2B2A29"/>
          <w:spacing w:val="-55"/>
          <w:w w:val="105"/>
        </w:rPr>
        <w:t xml:space="preserve"> </w:t>
      </w:r>
      <w:r>
        <w:rPr>
          <w:color w:val="2B2A29"/>
          <w:w w:val="105"/>
        </w:rPr>
        <w:t>by</w:t>
      </w:r>
      <w:r>
        <w:rPr>
          <w:color w:val="2B2A29"/>
          <w:spacing w:val="-4"/>
          <w:w w:val="105"/>
        </w:rPr>
        <w:t xml:space="preserve"> </w:t>
      </w:r>
      <w:r>
        <w:rPr>
          <w:color w:val="2B2A29"/>
          <w:w w:val="105"/>
        </w:rPr>
        <w:t>the</w:t>
      </w:r>
      <w:r>
        <w:rPr>
          <w:color w:val="2B2A29"/>
          <w:spacing w:val="-3"/>
          <w:w w:val="105"/>
        </w:rPr>
        <w:t xml:space="preserve"> </w:t>
      </w:r>
      <w:r>
        <w:rPr>
          <w:color w:val="2B2A29"/>
          <w:w w:val="105"/>
        </w:rPr>
        <w:t>variable</w:t>
      </w:r>
      <w:r>
        <w:rPr>
          <w:color w:val="2B2A29"/>
          <w:spacing w:val="-3"/>
          <w:w w:val="105"/>
        </w:rPr>
        <w:t xml:space="preserve"> </w:t>
      </w:r>
      <w:r>
        <w:rPr>
          <w:color w:val="2B2A29"/>
          <w:w w:val="105"/>
        </w:rPr>
        <w:t>name,</w:t>
      </w:r>
      <w:r>
        <w:rPr>
          <w:color w:val="2B2A29"/>
          <w:spacing w:val="-3"/>
          <w:w w:val="105"/>
        </w:rPr>
        <w:t xml:space="preserve"> </w:t>
      </w:r>
      <w:r>
        <w:rPr>
          <w:color w:val="2B2A29"/>
          <w:w w:val="105"/>
        </w:rPr>
        <w:t>then</w:t>
      </w:r>
      <w:r>
        <w:rPr>
          <w:color w:val="2B2A29"/>
          <w:spacing w:val="-3"/>
          <w:w w:val="105"/>
        </w:rPr>
        <w:t xml:space="preserve"> </w:t>
      </w:r>
      <w:r>
        <w:rPr>
          <w:color w:val="2B2A29"/>
          <w:w w:val="105"/>
        </w:rPr>
        <w:t>the</w:t>
      </w:r>
      <w:r>
        <w:rPr>
          <w:color w:val="2B2A29"/>
          <w:spacing w:val="-4"/>
          <w:w w:val="105"/>
        </w:rPr>
        <w:t xml:space="preserve"> </w:t>
      </w:r>
      <w:r>
        <w:rPr>
          <w:color w:val="2B2A29"/>
          <w:w w:val="105"/>
        </w:rPr>
        <w:t>equal</w:t>
      </w:r>
      <w:r>
        <w:rPr>
          <w:color w:val="2B2A29"/>
          <w:spacing w:val="-3"/>
          <w:w w:val="105"/>
        </w:rPr>
        <w:t xml:space="preserve"> </w:t>
      </w:r>
      <w:r>
        <w:rPr>
          <w:color w:val="2B2A29"/>
          <w:w w:val="105"/>
        </w:rPr>
        <w:t>sign,</w:t>
      </w:r>
      <w:r>
        <w:rPr>
          <w:color w:val="2B2A29"/>
          <w:spacing w:val="-3"/>
          <w:w w:val="105"/>
        </w:rPr>
        <w:t xml:space="preserve"> </w:t>
      </w:r>
      <w:r>
        <w:rPr>
          <w:color w:val="2B2A29"/>
          <w:w w:val="105"/>
        </w:rPr>
        <w:t>and</w:t>
      </w:r>
      <w:r>
        <w:rPr>
          <w:color w:val="2B2A29"/>
          <w:spacing w:val="-3"/>
          <w:w w:val="105"/>
        </w:rPr>
        <w:t xml:space="preserve"> </w:t>
      </w:r>
      <w:r>
        <w:rPr>
          <w:color w:val="2B2A29"/>
          <w:w w:val="105"/>
        </w:rPr>
        <w:t>finally</w:t>
      </w:r>
      <w:r>
        <w:rPr>
          <w:color w:val="2B2A29"/>
          <w:spacing w:val="-3"/>
          <w:w w:val="105"/>
        </w:rPr>
        <w:t xml:space="preserve"> </w:t>
      </w:r>
      <w:r>
        <w:rPr>
          <w:color w:val="2B2A29"/>
          <w:w w:val="105"/>
        </w:rPr>
        <w:t>the</w:t>
      </w:r>
      <w:r>
        <w:rPr>
          <w:color w:val="2B2A29"/>
          <w:spacing w:val="-3"/>
          <w:w w:val="105"/>
        </w:rPr>
        <w:t xml:space="preserve"> </w:t>
      </w:r>
      <w:r>
        <w:rPr>
          <w:color w:val="2B2A29"/>
          <w:w w:val="105"/>
        </w:rPr>
        <w:t>literal</w:t>
      </w:r>
      <w:r>
        <w:rPr>
          <w:color w:val="2B2A29"/>
          <w:spacing w:val="-4"/>
          <w:w w:val="105"/>
        </w:rPr>
        <w:t xml:space="preserve"> </w:t>
      </w:r>
      <w:r>
        <w:rPr>
          <w:color w:val="2B2A29"/>
          <w:w w:val="105"/>
        </w:rPr>
        <w:t>value</w:t>
      </w:r>
      <w:r>
        <w:rPr>
          <w:color w:val="2B2A29"/>
          <w:spacing w:val="-3"/>
          <w:w w:val="105"/>
        </w:rPr>
        <w:t xml:space="preserve"> </w:t>
      </w:r>
      <w:r>
        <w:rPr>
          <w:color w:val="2B2A29"/>
          <w:w w:val="105"/>
        </w:rPr>
        <w:t>5.</w:t>
      </w:r>
      <w:r>
        <w:rPr>
          <w:color w:val="2B2A29"/>
          <w:spacing w:val="-3"/>
          <w:w w:val="105"/>
        </w:rPr>
        <w:t xml:space="preserve"> </w:t>
      </w:r>
      <w:r>
        <w:rPr>
          <w:color w:val="2B2A29"/>
          <w:w w:val="105"/>
        </w:rPr>
        <w:t>Literal</w:t>
      </w:r>
      <w:r>
        <w:rPr>
          <w:color w:val="2B2A29"/>
          <w:spacing w:val="-3"/>
          <w:w w:val="105"/>
        </w:rPr>
        <w:t xml:space="preserve"> </w:t>
      </w:r>
      <w:r>
        <w:rPr>
          <w:color w:val="2B2A29"/>
          <w:w w:val="105"/>
        </w:rPr>
        <w:t>values</w:t>
      </w:r>
      <w:r>
        <w:rPr>
          <w:color w:val="2B2A29"/>
          <w:spacing w:val="-3"/>
          <w:w w:val="105"/>
        </w:rPr>
        <w:t xml:space="preserve"> </w:t>
      </w:r>
      <w:r>
        <w:rPr>
          <w:color w:val="2B2A29"/>
          <w:w w:val="105"/>
        </w:rPr>
        <w:t>are</w:t>
      </w:r>
      <w:r>
        <w:rPr>
          <w:color w:val="2B2A29"/>
          <w:spacing w:val="-55"/>
          <w:w w:val="105"/>
        </w:rPr>
        <w:t xml:space="preserve"> </w:t>
      </w:r>
      <w:r>
        <w:rPr>
          <w:color w:val="2B2A29"/>
          <w:w w:val="105"/>
        </w:rPr>
        <w:t>explicit fixed values in the code, which are meant to be used as is. So, line 4 can be read</w:t>
      </w:r>
      <w:r>
        <w:rPr>
          <w:color w:val="2B2A29"/>
          <w:spacing w:val="1"/>
          <w:w w:val="105"/>
        </w:rPr>
        <w:t xml:space="preserve"> </w:t>
      </w:r>
      <w:r>
        <w:rPr>
          <w:color w:val="2B2A29"/>
          <w:w w:val="105"/>
        </w:rPr>
        <w:t>as</w:t>
      </w:r>
      <w:r>
        <w:rPr>
          <w:color w:val="2B2A29"/>
          <w:spacing w:val="-11"/>
          <w:w w:val="105"/>
        </w:rPr>
        <w:t xml:space="preserve"> </w:t>
      </w:r>
      <w:r>
        <w:rPr>
          <w:color w:val="2B2A29"/>
          <w:w w:val="105"/>
        </w:rPr>
        <w:t>follows:</w:t>
      </w:r>
      <w:r>
        <w:rPr>
          <w:color w:val="2B2A29"/>
          <w:spacing w:val="-10"/>
          <w:w w:val="105"/>
        </w:rPr>
        <w:t xml:space="preserve"> </w:t>
      </w:r>
      <w:r>
        <w:rPr>
          <w:color w:val="2B2A29"/>
          <w:w w:val="105"/>
        </w:rPr>
        <w:t>“declare</w:t>
      </w:r>
      <w:r>
        <w:rPr>
          <w:color w:val="2B2A29"/>
          <w:spacing w:val="-10"/>
          <w:w w:val="105"/>
        </w:rPr>
        <w:t xml:space="preserve"> </w:t>
      </w:r>
      <w:r>
        <w:rPr>
          <w:color w:val="2B2A29"/>
          <w:w w:val="105"/>
        </w:rPr>
        <w:t>a</w:t>
      </w:r>
      <w:r>
        <w:rPr>
          <w:color w:val="2B2A29"/>
          <w:spacing w:val="-10"/>
          <w:w w:val="105"/>
        </w:rPr>
        <w:t xml:space="preserve"> </w:t>
      </w:r>
      <w:r>
        <w:rPr>
          <w:color w:val="2B2A29"/>
          <w:w w:val="105"/>
        </w:rPr>
        <w:t>variable</w:t>
      </w:r>
      <w:r>
        <w:rPr>
          <w:color w:val="2B2A29"/>
          <w:spacing w:val="-10"/>
          <w:w w:val="105"/>
        </w:rPr>
        <w:t xml:space="preserve"> </w:t>
      </w:r>
      <w:r>
        <w:rPr>
          <w:color w:val="2B2A29"/>
          <w:w w:val="105"/>
        </w:rPr>
        <w:t>named</w:t>
      </w:r>
      <w:r>
        <w:rPr>
          <w:color w:val="2B2A29"/>
          <w:spacing w:val="-10"/>
          <w:w w:val="105"/>
        </w:rPr>
        <w:t xml:space="preserve"> </w:t>
      </w:r>
      <w:r>
        <w:rPr>
          <w:rFonts w:ascii="宋体" w:hAnsi="宋体"/>
          <w:color w:val="2B2A29"/>
          <w:w w:val="105"/>
        </w:rPr>
        <w:t>radius</w:t>
      </w:r>
      <w:r>
        <w:rPr>
          <w:color w:val="2B2A29"/>
          <w:w w:val="105"/>
        </w:rPr>
        <w:t>,</w:t>
      </w:r>
      <w:r>
        <w:rPr>
          <w:color w:val="2B2A29"/>
          <w:spacing w:val="-10"/>
          <w:w w:val="105"/>
        </w:rPr>
        <w:t xml:space="preserve"> </w:t>
      </w:r>
      <w:r>
        <w:rPr>
          <w:color w:val="2B2A29"/>
          <w:w w:val="105"/>
        </w:rPr>
        <w:t>which</w:t>
      </w:r>
      <w:r>
        <w:rPr>
          <w:color w:val="2B2A29"/>
          <w:spacing w:val="-11"/>
          <w:w w:val="105"/>
        </w:rPr>
        <w:t xml:space="preserve"> </w:t>
      </w:r>
      <w:r>
        <w:rPr>
          <w:color w:val="2B2A29"/>
          <w:w w:val="105"/>
        </w:rPr>
        <w:t>is</w:t>
      </w:r>
      <w:r>
        <w:rPr>
          <w:color w:val="2B2A29"/>
          <w:spacing w:val="-10"/>
          <w:w w:val="105"/>
        </w:rPr>
        <w:t xml:space="preserve"> </w:t>
      </w:r>
      <w:r>
        <w:rPr>
          <w:color w:val="2B2A29"/>
          <w:w w:val="105"/>
        </w:rPr>
        <w:t>of</w:t>
      </w:r>
      <w:r>
        <w:rPr>
          <w:color w:val="2B2A29"/>
          <w:spacing w:val="-10"/>
          <w:w w:val="105"/>
        </w:rPr>
        <w:t xml:space="preserve"> </w:t>
      </w:r>
      <w:r>
        <w:rPr>
          <w:color w:val="2B2A29"/>
          <w:w w:val="105"/>
        </w:rPr>
        <w:t>type</w:t>
      </w:r>
      <w:r>
        <w:rPr>
          <w:color w:val="2B2A29"/>
          <w:spacing w:val="-10"/>
          <w:w w:val="105"/>
        </w:rPr>
        <w:t xml:space="preserve"> </w:t>
      </w:r>
      <w:r>
        <w:rPr>
          <w:rFonts w:ascii="宋体" w:hAnsi="宋体"/>
          <w:color w:val="2B2A29"/>
          <w:w w:val="105"/>
        </w:rPr>
        <w:t>int</w:t>
      </w:r>
      <w:r>
        <w:rPr>
          <w:color w:val="2B2A29"/>
          <w:w w:val="105"/>
        </w:rPr>
        <w:t>,</w:t>
      </w:r>
      <w:r>
        <w:rPr>
          <w:color w:val="2B2A29"/>
          <w:spacing w:val="-10"/>
          <w:w w:val="105"/>
        </w:rPr>
        <w:t xml:space="preserve"> </w:t>
      </w:r>
      <w:r>
        <w:rPr>
          <w:color w:val="2B2A29"/>
          <w:w w:val="105"/>
        </w:rPr>
        <w:t>and</w:t>
      </w:r>
      <w:r>
        <w:rPr>
          <w:color w:val="2B2A29"/>
          <w:spacing w:val="-10"/>
          <w:w w:val="105"/>
        </w:rPr>
        <w:t xml:space="preserve"> </w:t>
      </w:r>
      <w:r>
        <w:rPr>
          <w:color w:val="2B2A29"/>
          <w:w w:val="105"/>
        </w:rPr>
        <w:t>assign</w:t>
      </w:r>
      <w:r>
        <w:rPr>
          <w:color w:val="2B2A29"/>
          <w:spacing w:val="-10"/>
          <w:w w:val="105"/>
        </w:rPr>
        <w:t xml:space="preserve"> </w:t>
      </w:r>
      <w:r>
        <w:rPr>
          <w:color w:val="2B2A29"/>
          <w:w w:val="105"/>
        </w:rPr>
        <w:t>it</w:t>
      </w:r>
      <w:r>
        <w:rPr>
          <w:color w:val="2B2A29"/>
          <w:spacing w:val="-11"/>
          <w:w w:val="105"/>
        </w:rPr>
        <w:t xml:space="preserve"> </w:t>
      </w:r>
      <w:r>
        <w:rPr>
          <w:color w:val="2B2A29"/>
          <w:w w:val="105"/>
        </w:rPr>
        <w:t>an</w:t>
      </w:r>
      <w:r>
        <w:rPr>
          <w:color w:val="2B2A29"/>
          <w:spacing w:val="-10"/>
          <w:w w:val="105"/>
        </w:rPr>
        <w:t xml:space="preserve"> </w:t>
      </w:r>
      <w:r>
        <w:rPr>
          <w:color w:val="2B2A29"/>
          <w:w w:val="105"/>
        </w:rPr>
        <w:t>initial</w:t>
      </w:r>
      <w:r>
        <w:rPr>
          <w:color w:val="2B2A29"/>
          <w:spacing w:val="-54"/>
          <w:w w:val="105"/>
        </w:rPr>
        <w:t xml:space="preserve"> </w:t>
      </w:r>
      <w:r>
        <w:rPr>
          <w:color w:val="2B2A29"/>
          <w:w w:val="110"/>
        </w:rPr>
        <w:t>value</w:t>
      </w:r>
      <w:r>
        <w:rPr>
          <w:color w:val="2B2A29"/>
          <w:spacing w:val="-17"/>
          <w:w w:val="110"/>
        </w:rPr>
        <w:t xml:space="preserve"> </w:t>
      </w:r>
      <w:r>
        <w:rPr>
          <w:color w:val="2B2A29"/>
          <w:w w:val="110"/>
        </w:rPr>
        <w:t>of</w:t>
      </w:r>
      <w:r>
        <w:rPr>
          <w:color w:val="2B2A29"/>
          <w:spacing w:val="-16"/>
          <w:w w:val="110"/>
        </w:rPr>
        <w:t xml:space="preserve"> </w:t>
      </w:r>
      <w:r>
        <w:rPr>
          <w:color w:val="2B2A29"/>
          <w:w w:val="110"/>
        </w:rPr>
        <w:t>5.”</w:t>
      </w:r>
    </w:p>
    <w:p>
      <w:pPr>
        <w:pStyle w:val="11"/>
        <w:spacing w:before="71" w:line="288" w:lineRule="auto"/>
        <w:ind w:left="160" w:right="543" w:firstLine="359"/>
      </w:pPr>
      <w:bookmarkStart w:id="19" w:name="_bookmark18"/>
      <w:bookmarkEnd w:id="19"/>
      <w:r>
        <w:rPr>
          <w:color w:val="2B2A29"/>
          <w:w w:val="105"/>
        </w:rPr>
        <w:t>这里，我们声明了两个变量：</w:t>
      </w:r>
      <w:r>
        <w:rPr>
          <w:rFonts w:ascii="宋体" w:hAnsi="宋体"/>
          <w:color w:val="2B2A29"/>
          <w:w w:val="105"/>
        </w:rPr>
        <w:t>半径</w:t>
      </w:r>
      <w:r>
        <w:rPr>
          <w:color w:val="2B2A29"/>
          <w:w w:val="105"/>
        </w:rPr>
        <w:t>和</w:t>
      </w:r>
      <w:r>
        <w:rPr>
          <w:rFonts w:ascii="宋体" w:hAnsi="宋体"/>
          <w:color w:val="2B2A29"/>
          <w:w w:val="105"/>
        </w:rPr>
        <w:t>面积</w:t>
      </w:r>
      <w:r>
        <w:rPr>
          <w:color w:val="2B2A29"/>
          <w:w w:val="105"/>
        </w:rPr>
        <w:t>。第4行包含可变</w:t>
      </w:r>
      <w:r>
        <w:rPr>
          <w:rFonts w:ascii="宋体" w:hAnsi="宋体"/>
          <w:color w:val="2B2A29"/>
          <w:w w:val="105"/>
        </w:rPr>
        <w:t>半径</w:t>
      </w:r>
      <w:r>
        <w:rPr>
          <w:color w:val="2B2A29"/>
          <w:w w:val="105"/>
        </w:rPr>
        <w:t>的声明。这一行从变量的类型开始，然</w:t>
      </w:r>
      <w:r>
        <w:rPr>
          <w:color w:val="2B2A29"/>
          <w:spacing w:val="-3"/>
          <w:w w:val="105"/>
        </w:rPr>
        <w:t>后是</w:t>
      </w:r>
      <w:r>
        <w:rPr>
          <w:color w:val="2B2A29"/>
          <w:w w:val="105"/>
        </w:rPr>
        <w:t>变量名，然后</w:t>
      </w:r>
      <w:r>
        <w:rPr>
          <w:color w:val="2B2A29"/>
          <w:spacing w:val="-3"/>
          <w:w w:val="105"/>
        </w:rPr>
        <w:t>是</w:t>
      </w:r>
      <w:r>
        <w:rPr>
          <w:color w:val="2B2A29"/>
          <w:w w:val="105"/>
        </w:rPr>
        <w:t>等号</w:t>
      </w:r>
      <w:r>
        <w:rPr>
          <w:color w:val="2B2A29"/>
          <w:spacing w:val="-3"/>
          <w:w w:val="105"/>
        </w:rPr>
        <w:t>，</w:t>
      </w:r>
      <w:r>
        <w:rPr>
          <w:color w:val="2B2A29"/>
          <w:w w:val="105"/>
        </w:rPr>
        <w:t>最后</w:t>
      </w:r>
      <w:r>
        <w:rPr>
          <w:color w:val="2B2A29"/>
          <w:spacing w:val="-3"/>
          <w:w w:val="105"/>
        </w:rPr>
        <w:t>是</w:t>
      </w:r>
      <w:r>
        <w:rPr>
          <w:color w:val="2B2A29"/>
          <w:w w:val="105"/>
        </w:rPr>
        <w:t>文本值5。文字值是</w:t>
      </w:r>
      <w:r>
        <w:rPr>
          <w:color w:val="2B2A29"/>
          <w:spacing w:val="-55"/>
          <w:w w:val="105"/>
        </w:rPr>
        <w:t>代码中</w:t>
      </w:r>
      <w:r>
        <w:rPr>
          <w:color w:val="2B2A29"/>
          <w:w w:val="105"/>
        </w:rPr>
        <w:t>的显式固定值，按原样使用。因此，第4行可以如</w:t>
      </w:r>
      <w:r>
        <w:rPr>
          <w:color w:val="2B2A29"/>
          <w:spacing w:val="-11"/>
          <w:w w:val="105"/>
        </w:rPr>
        <w:t>下</w:t>
      </w:r>
      <w:r>
        <w:rPr>
          <w:color w:val="2B2A29"/>
          <w:w w:val="105"/>
        </w:rPr>
        <w:t>所示：“声明一个名为</w:t>
      </w:r>
      <w:r>
        <w:rPr>
          <w:rFonts w:ascii="宋体" w:hAnsi="宋体"/>
          <w:color w:val="2B2A29"/>
          <w:w w:val="105"/>
        </w:rPr>
        <w:t>radius</w:t>
      </w:r>
      <w:r>
        <w:rPr>
          <w:color w:val="2B2A29"/>
          <w:w w:val="105"/>
        </w:rPr>
        <w:t>的变量，其类型为</w:t>
      </w:r>
      <w:r>
        <w:rPr>
          <w:rFonts w:ascii="宋体" w:hAnsi="宋体"/>
          <w:color w:val="2B2A29"/>
          <w:w w:val="105"/>
        </w:rPr>
        <w:t>int</w:t>
      </w:r>
      <w:r>
        <w:rPr>
          <w:color w:val="2B2A29"/>
          <w:w w:val="105"/>
        </w:rPr>
        <w:t>，并</w:t>
      </w:r>
      <w:r>
        <w:rPr>
          <w:color w:val="2B2A29"/>
          <w:spacing w:val="-10"/>
          <w:w w:val="105"/>
        </w:rPr>
        <w:t>将</w:t>
      </w:r>
      <w:r>
        <w:rPr>
          <w:color w:val="2B2A29"/>
          <w:w w:val="105"/>
        </w:rPr>
        <w:t>其赋值为初始</w:t>
      </w:r>
      <w:r>
        <w:rPr>
          <w:color w:val="2B2A29"/>
          <w:w w:val="110"/>
        </w:rPr>
        <w:t>值5。”</w:t>
      </w:r>
    </w:p>
    <w:p>
      <w:r>
        <w:rPr>
          <w:color w:val="2B2A29"/>
          <w:w w:val="105"/>
        </w:rPr>
        <w:t xml:space="preserve">We call each of the lines at lines 4, 5, and 6 a code </w:t>
      </w:r>
      <w:r>
        <w:rPr>
          <w:i/>
          <w:color w:val="2B2A29"/>
          <w:w w:val="105"/>
        </w:rPr>
        <w:t>statement</w:t>
      </w:r>
      <w:r>
        <w:rPr>
          <w:color w:val="2B2A29"/>
          <w:w w:val="105"/>
        </w:rPr>
        <w:t>. A statement must</w:t>
      </w:r>
      <w:r>
        <w:rPr>
          <w:color w:val="2B2A29"/>
          <w:spacing w:val="1"/>
          <w:w w:val="105"/>
        </w:rPr>
        <w:t xml:space="preserve"> </w:t>
      </w:r>
      <w:r>
        <w:rPr>
          <w:color w:val="2B2A29"/>
          <w:w w:val="105"/>
        </w:rPr>
        <w:t>always end with a semicolon (</w:t>
      </w:r>
      <w:r>
        <w:rPr>
          <w:rFonts w:ascii="宋体"/>
          <w:color w:val="2B2A29"/>
          <w:w w:val="105"/>
        </w:rPr>
        <w:t>;</w:t>
      </w:r>
      <w:r>
        <w:rPr>
          <w:color w:val="2B2A29"/>
          <w:w w:val="105"/>
        </w:rPr>
        <w:t>). A variable declaration statement takes either of the</w:t>
      </w:r>
      <w:r>
        <w:rPr>
          <w:color w:val="2B2A29"/>
          <w:spacing w:val="-55"/>
          <w:w w:val="105"/>
        </w:rPr>
        <w:t xml:space="preserve"> </w:t>
      </w:r>
      <w:r>
        <w:rPr>
          <w:color w:val="2B2A29"/>
          <w:w w:val="105"/>
        </w:rPr>
        <w:t>following</w:t>
      </w:r>
      <w:r>
        <w:rPr>
          <w:color w:val="2B2A29"/>
          <w:spacing w:val="-13"/>
          <w:w w:val="105"/>
        </w:rPr>
        <w:t xml:space="preserve"> </w:t>
      </w:r>
      <w:r>
        <w:rPr>
          <w:color w:val="2B2A29"/>
          <w:w w:val="105"/>
        </w:rPr>
        <w:t>forms:</w:t>
      </w:r>
    </w:p>
    <w:p>
      <w:pPr>
        <w:pStyle w:val="11"/>
        <w:spacing w:before="9" w:line="288" w:lineRule="auto"/>
        <w:ind w:left="160" w:right="967" w:firstLine="359"/>
      </w:pPr>
      <w:r>
        <w:rPr>
          <w:color w:val="2B2A29"/>
          <w:w w:val="105"/>
        </w:rPr>
        <w:t>我们将第4、5和6行的每一行称为代码</w:t>
      </w:r>
      <w:r>
        <w:rPr>
          <w:i/>
          <w:color w:val="2B2A29"/>
          <w:w w:val="105"/>
        </w:rPr>
        <w:t>语句</w:t>
      </w:r>
      <w:r>
        <w:rPr>
          <w:color w:val="2B2A29"/>
          <w:w w:val="105"/>
        </w:rPr>
        <w:t>。语句必须始终以分号（</w:t>
      </w:r>
      <w:r>
        <w:rPr>
          <w:rFonts w:ascii="宋体"/>
          <w:color w:val="2B2A29"/>
          <w:w w:val="105"/>
        </w:rPr>
        <w:t>；</w:t>
      </w:r>
      <w:r>
        <w:rPr>
          <w:color w:val="2B2A29"/>
          <w:w w:val="105"/>
        </w:rPr>
        <w:t>）结尾。变量声明语句采用以下形式之一：</w:t>
      </w:r>
    </w:p>
    <w:p>
      <w:r>
        <w:rPr>
          <w:rFonts w:ascii="宋体"/>
          <w:color w:val="2B2A29"/>
        </w:rPr>
        <w:t>&lt;type&gt; &lt;variable_name&gt;;</w:t>
      </w:r>
    </w:p>
    <w:p>
      <w:pPr>
        <w:pStyle w:val="11"/>
        <w:spacing w:before="161"/>
        <w:ind w:left="160"/>
        <w:rPr>
          <w:rFonts w:ascii="宋体"/>
        </w:rPr>
      </w:pPr>
      <w:r>
        <w:rPr>
          <w:rFonts w:ascii="宋体"/>
          <w:color w:val="2B2A29"/>
        </w:rPr>
        <w:t>&lt;type&gt;&lt;variable_name&gt;；</w:t>
      </w:r>
    </w:p>
    <w:p>
      <w:r>
        <w:rPr>
          <w:rFonts w:ascii="宋体"/>
          <w:color w:val="2B2A29"/>
        </w:rPr>
        <w:t>&lt;type&gt; &lt;variable_name&gt; = &lt;initialization_expression&gt;;</w:t>
      </w:r>
    </w:p>
    <w:p>
      <w:pPr>
        <w:pStyle w:val="11"/>
        <w:spacing w:before="38"/>
        <w:ind w:left="160"/>
        <w:rPr>
          <w:rFonts w:ascii="宋体"/>
        </w:rPr>
      </w:pPr>
      <w:r>
        <w:rPr>
          <w:rFonts w:ascii="宋体"/>
          <w:color w:val="2B2A29"/>
        </w:rPr>
        <w:t>&lt;type&gt;&lt;variable_name&gt;=&lt;initialization_expression&gt;；</w:t>
      </w:r>
    </w:p>
    <w:p>
      <w:r>
        <w:rPr>
          <w:color w:val="2B2A29"/>
          <w:w w:val="105"/>
        </w:rPr>
        <w:t>A</w:t>
      </w:r>
      <w:r>
        <w:rPr>
          <w:color w:val="2B2A29"/>
          <w:spacing w:val="-3"/>
          <w:w w:val="105"/>
        </w:rPr>
        <w:t xml:space="preserve"> </w:t>
      </w:r>
      <w:r>
        <w:rPr>
          <w:color w:val="2B2A29"/>
          <w:w w:val="105"/>
        </w:rPr>
        <w:t>variable</w:t>
      </w:r>
      <w:r>
        <w:rPr>
          <w:color w:val="2B2A29"/>
          <w:spacing w:val="-3"/>
          <w:w w:val="105"/>
        </w:rPr>
        <w:t xml:space="preserve"> </w:t>
      </w:r>
      <w:r>
        <w:rPr>
          <w:color w:val="2B2A29"/>
          <w:w w:val="105"/>
        </w:rPr>
        <w:t>can</w:t>
      </w:r>
      <w:r>
        <w:rPr>
          <w:color w:val="2B2A29"/>
          <w:spacing w:val="-2"/>
          <w:w w:val="105"/>
        </w:rPr>
        <w:t xml:space="preserve"> </w:t>
      </w:r>
      <w:r>
        <w:rPr>
          <w:color w:val="2B2A29"/>
          <w:w w:val="105"/>
        </w:rPr>
        <w:t>be</w:t>
      </w:r>
      <w:r>
        <w:rPr>
          <w:color w:val="2B2A29"/>
          <w:spacing w:val="-3"/>
          <w:w w:val="105"/>
        </w:rPr>
        <w:t xml:space="preserve"> </w:t>
      </w:r>
      <w:r>
        <w:rPr>
          <w:color w:val="2B2A29"/>
          <w:w w:val="105"/>
        </w:rPr>
        <w:t>declared</w:t>
      </w:r>
      <w:r>
        <w:rPr>
          <w:color w:val="2B2A29"/>
          <w:spacing w:val="-3"/>
          <w:w w:val="105"/>
        </w:rPr>
        <w:t xml:space="preserve"> </w:t>
      </w:r>
      <w:r>
        <w:rPr>
          <w:color w:val="2B2A29"/>
          <w:w w:val="105"/>
        </w:rPr>
        <w:t>with</w:t>
      </w:r>
      <w:r>
        <w:rPr>
          <w:color w:val="2B2A29"/>
          <w:spacing w:val="-2"/>
          <w:w w:val="105"/>
        </w:rPr>
        <w:t xml:space="preserve"> </w:t>
      </w:r>
      <w:r>
        <w:rPr>
          <w:color w:val="2B2A29"/>
          <w:w w:val="105"/>
        </w:rPr>
        <w:t>or</w:t>
      </w:r>
      <w:r>
        <w:rPr>
          <w:color w:val="2B2A29"/>
          <w:spacing w:val="-3"/>
          <w:w w:val="105"/>
        </w:rPr>
        <w:t xml:space="preserve"> </w:t>
      </w:r>
      <w:r>
        <w:rPr>
          <w:color w:val="2B2A29"/>
          <w:w w:val="105"/>
        </w:rPr>
        <w:t>without</w:t>
      </w:r>
      <w:r>
        <w:rPr>
          <w:color w:val="2B2A29"/>
          <w:spacing w:val="-2"/>
          <w:w w:val="105"/>
        </w:rPr>
        <w:t xml:space="preserve"> </w:t>
      </w:r>
      <w:r>
        <w:rPr>
          <w:color w:val="2B2A29"/>
          <w:w w:val="105"/>
        </w:rPr>
        <w:t>an</w:t>
      </w:r>
      <w:r>
        <w:rPr>
          <w:color w:val="2B2A29"/>
          <w:spacing w:val="-3"/>
          <w:w w:val="105"/>
        </w:rPr>
        <w:t xml:space="preserve"> </w:t>
      </w:r>
      <w:r>
        <w:rPr>
          <w:color w:val="2B2A29"/>
          <w:w w:val="105"/>
        </w:rPr>
        <w:t>initial</w:t>
      </w:r>
      <w:r>
        <w:rPr>
          <w:color w:val="2B2A29"/>
          <w:spacing w:val="-3"/>
          <w:w w:val="105"/>
        </w:rPr>
        <w:t xml:space="preserve"> </w:t>
      </w:r>
      <w:r>
        <w:rPr>
          <w:color w:val="2B2A29"/>
          <w:w w:val="105"/>
        </w:rPr>
        <w:t>value.</w:t>
      </w:r>
    </w:p>
    <w:p>
      <w:pPr>
        <w:pStyle w:val="11"/>
        <w:spacing w:before="213"/>
        <w:ind w:left="519"/>
      </w:pPr>
      <w:r>
        <w:rPr>
          <w:color w:val="2B2A29"/>
          <w:w w:val="105"/>
        </w:rPr>
        <w:t>变量可以声明有或没有初始值。</w:t>
      </w:r>
    </w:p>
    <w:p>
      <w:r>
        <w:rPr>
          <w:rFonts w:ascii="宋体"/>
          <w:color w:val="2B2A29"/>
        </w:rPr>
        <w:t>int age;</w:t>
      </w:r>
    </w:p>
    <w:p>
      <w:pPr>
        <w:pStyle w:val="11"/>
        <w:spacing w:before="212"/>
        <w:ind w:left="160"/>
        <w:rPr>
          <w:rFonts w:ascii="宋体"/>
        </w:rPr>
      </w:pPr>
      <w:r>
        <w:rPr>
          <w:rFonts w:ascii="宋体"/>
          <w:color w:val="2B2A29"/>
        </w:rPr>
        <w:t>int年龄；</w:t>
      </w:r>
    </w:p>
    <w:p>
      <w:r>
        <w:rPr>
          <w:color w:val="2B2A29"/>
          <w:w w:val="105"/>
        </w:rPr>
        <w:t>The</w:t>
      </w:r>
      <w:r>
        <w:rPr>
          <w:color w:val="2B2A29"/>
          <w:spacing w:val="-7"/>
          <w:w w:val="105"/>
        </w:rPr>
        <w:t xml:space="preserve"> </w:t>
      </w:r>
      <w:r>
        <w:rPr>
          <w:color w:val="2B2A29"/>
          <w:w w:val="105"/>
        </w:rPr>
        <w:t>previous</w:t>
      </w:r>
      <w:r>
        <w:rPr>
          <w:color w:val="2B2A29"/>
          <w:spacing w:val="-6"/>
          <w:w w:val="105"/>
        </w:rPr>
        <w:t xml:space="preserve"> </w:t>
      </w:r>
      <w:r>
        <w:rPr>
          <w:color w:val="2B2A29"/>
          <w:w w:val="105"/>
        </w:rPr>
        <w:t>line</w:t>
      </w:r>
      <w:r>
        <w:rPr>
          <w:color w:val="2B2A29"/>
          <w:spacing w:val="-6"/>
          <w:w w:val="105"/>
        </w:rPr>
        <w:t xml:space="preserve"> </w:t>
      </w:r>
      <w:r>
        <w:rPr>
          <w:color w:val="2B2A29"/>
          <w:w w:val="105"/>
        </w:rPr>
        <w:t>declares</w:t>
      </w:r>
      <w:r>
        <w:rPr>
          <w:color w:val="2B2A29"/>
          <w:spacing w:val="-6"/>
          <w:w w:val="105"/>
        </w:rPr>
        <w:t xml:space="preserve"> </w:t>
      </w:r>
      <w:r>
        <w:rPr>
          <w:color w:val="2B2A29"/>
          <w:w w:val="105"/>
        </w:rPr>
        <w:t>the</w:t>
      </w:r>
      <w:r>
        <w:rPr>
          <w:color w:val="2B2A29"/>
          <w:spacing w:val="-6"/>
          <w:w w:val="105"/>
        </w:rPr>
        <w:t xml:space="preserve"> </w:t>
      </w:r>
      <w:r>
        <w:rPr>
          <w:color w:val="2B2A29"/>
          <w:w w:val="105"/>
        </w:rPr>
        <w:t>variable</w:t>
      </w:r>
      <w:r>
        <w:rPr>
          <w:color w:val="2B2A29"/>
          <w:spacing w:val="-6"/>
          <w:w w:val="105"/>
        </w:rPr>
        <w:t xml:space="preserve"> </w:t>
      </w:r>
      <w:r>
        <w:rPr>
          <w:rFonts w:ascii="宋体"/>
          <w:color w:val="2B2A29"/>
          <w:w w:val="105"/>
        </w:rPr>
        <w:t>age</w:t>
      </w:r>
      <w:r>
        <w:rPr>
          <w:rFonts w:ascii="宋体"/>
          <w:color w:val="2B2A29"/>
          <w:spacing w:val="-63"/>
          <w:w w:val="105"/>
        </w:rPr>
        <w:t xml:space="preserve"> </w:t>
      </w:r>
      <w:r>
        <w:rPr>
          <w:color w:val="2B2A29"/>
          <w:w w:val="105"/>
        </w:rPr>
        <w:t>of</w:t>
      </w:r>
      <w:r>
        <w:rPr>
          <w:color w:val="2B2A29"/>
          <w:spacing w:val="-7"/>
          <w:w w:val="105"/>
        </w:rPr>
        <w:t xml:space="preserve"> </w:t>
      </w:r>
      <w:r>
        <w:rPr>
          <w:color w:val="2B2A29"/>
          <w:w w:val="105"/>
        </w:rPr>
        <w:t>type</w:t>
      </w:r>
      <w:r>
        <w:rPr>
          <w:color w:val="2B2A29"/>
          <w:spacing w:val="-6"/>
          <w:w w:val="105"/>
        </w:rPr>
        <w:t xml:space="preserve"> </w:t>
      </w:r>
      <w:r>
        <w:rPr>
          <w:rFonts w:ascii="宋体"/>
          <w:color w:val="2B2A29"/>
          <w:w w:val="105"/>
        </w:rPr>
        <w:t>int</w:t>
      </w:r>
      <w:r>
        <w:rPr>
          <w:color w:val="2B2A29"/>
          <w:w w:val="105"/>
        </w:rPr>
        <w:t>,</w:t>
      </w:r>
      <w:r>
        <w:rPr>
          <w:color w:val="2B2A29"/>
          <w:spacing w:val="-6"/>
          <w:w w:val="105"/>
        </w:rPr>
        <w:t xml:space="preserve"> </w:t>
      </w:r>
      <w:r>
        <w:rPr>
          <w:color w:val="2B2A29"/>
          <w:w w:val="105"/>
        </w:rPr>
        <w:t>but</w:t>
      </w:r>
      <w:r>
        <w:rPr>
          <w:color w:val="2B2A29"/>
          <w:spacing w:val="-6"/>
          <w:w w:val="105"/>
        </w:rPr>
        <w:t xml:space="preserve"> </w:t>
      </w:r>
      <w:r>
        <w:rPr>
          <w:color w:val="2B2A29"/>
          <w:w w:val="105"/>
        </w:rPr>
        <w:t>it</w:t>
      </w:r>
      <w:r>
        <w:rPr>
          <w:color w:val="2B2A29"/>
          <w:spacing w:val="-6"/>
          <w:w w:val="105"/>
        </w:rPr>
        <w:t xml:space="preserve"> </w:t>
      </w:r>
      <w:r>
        <w:rPr>
          <w:color w:val="2B2A29"/>
          <w:w w:val="105"/>
        </w:rPr>
        <w:t>is</w:t>
      </w:r>
      <w:r>
        <w:rPr>
          <w:color w:val="2B2A29"/>
          <w:spacing w:val="-6"/>
          <w:w w:val="105"/>
        </w:rPr>
        <w:t xml:space="preserve"> </w:t>
      </w:r>
      <w:r>
        <w:rPr>
          <w:color w:val="2B2A29"/>
          <w:w w:val="105"/>
        </w:rPr>
        <w:t>not</w:t>
      </w:r>
      <w:r>
        <w:rPr>
          <w:color w:val="2B2A29"/>
          <w:spacing w:val="-6"/>
          <w:w w:val="105"/>
        </w:rPr>
        <w:t xml:space="preserve"> </w:t>
      </w:r>
      <w:r>
        <w:rPr>
          <w:color w:val="2B2A29"/>
          <w:w w:val="105"/>
        </w:rPr>
        <w:t>assigned</w:t>
      </w:r>
      <w:r>
        <w:rPr>
          <w:color w:val="2B2A29"/>
          <w:spacing w:val="-6"/>
          <w:w w:val="105"/>
        </w:rPr>
        <w:t xml:space="preserve"> </w:t>
      </w:r>
      <w:r>
        <w:rPr>
          <w:color w:val="2B2A29"/>
          <w:w w:val="105"/>
        </w:rPr>
        <w:t>a</w:t>
      </w:r>
      <w:r>
        <w:rPr>
          <w:color w:val="2B2A29"/>
          <w:spacing w:val="-6"/>
          <w:w w:val="105"/>
        </w:rPr>
        <w:t xml:space="preserve"> </w:t>
      </w:r>
      <w:r>
        <w:rPr>
          <w:color w:val="2B2A29"/>
          <w:w w:val="105"/>
        </w:rPr>
        <w:t>value</w:t>
      </w:r>
      <w:r>
        <w:rPr>
          <w:color w:val="2B2A29"/>
          <w:spacing w:val="-55"/>
          <w:w w:val="105"/>
        </w:rPr>
        <w:t xml:space="preserve"> </w:t>
      </w:r>
      <w:r>
        <w:rPr>
          <w:color w:val="2B2A29"/>
          <w:w w:val="105"/>
        </w:rPr>
        <w:t>yet.</w:t>
      </w:r>
      <w:r>
        <w:rPr>
          <w:color w:val="2B2A29"/>
          <w:spacing w:val="-10"/>
          <w:w w:val="105"/>
        </w:rPr>
        <w:t xml:space="preserve"> </w:t>
      </w:r>
      <w:r>
        <w:rPr>
          <w:color w:val="2B2A29"/>
          <w:w w:val="105"/>
        </w:rPr>
        <w:t>Before</w:t>
      </w:r>
      <w:r>
        <w:rPr>
          <w:color w:val="2B2A29"/>
          <w:spacing w:val="-9"/>
          <w:w w:val="105"/>
        </w:rPr>
        <w:t xml:space="preserve"> </w:t>
      </w:r>
      <w:r>
        <w:rPr>
          <w:color w:val="2B2A29"/>
          <w:w w:val="105"/>
        </w:rPr>
        <w:t>a</w:t>
      </w:r>
      <w:r>
        <w:rPr>
          <w:color w:val="2B2A29"/>
          <w:spacing w:val="-10"/>
          <w:w w:val="105"/>
        </w:rPr>
        <w:t xml:space="preserve"> </w:t>
      </w:r>
      <w:r>
        <w:rPr>
          <w:color w:val="2B2A29"/>
          <w:w w:val="105"/>
        </w:rPr>
        <w:t>variable</w:t>
      </w:r>
      <w:r>
        <w:rPr>
          <w:color w:val="2B2A29"/>
          <w:spacing w:val="-9"/>
          <w:w w:val="105"/>
        </w:rPr>
        <w:t xml:space="preserve"> </w:t>
      </w:r>
      <w:r>
        <w:rPr>
          <w:color w:val="2B2A29"/>
          <w:w w:val="105"/>
        </w:rPr>
        <w:t>can</w:t>
      </w:r>
      <w:r>
        <w:rPr>
          <w:color w:val="2B2A29"/>
          <w:spacing w:val="-10"/>
          <w:w w:val="105"/>
        </w:rPr>
        <w:t xml:space="preserve"> </w:t>
      </w:r>
      <w:r>
        <w:rPr>
          <w:color w:val="2B2A29"/>
          <w:w w:val="105"/>
        </w:rPr>
        <w:t>be</w:t>
      </w:r>
      <w:r>
        <w:rPr>
          <w:color w:val="2B2A29"/>
          <w:spacing w:val="-9"/>
          <w:w w:val="105"/>
        </w:rPr>
        <w:t xml:space="preserve"> </w:t>
      </w:r>
      <w:r>
        <w:rPr>
          <w:color w:val="2B2A29"/>
          <w:w w:val="105"/>
        </w:rPr>
        <w:t>used</w:t>
      </w:r>
      <w:r>
        <w:rPr>
          <w:color w:val="2B2A29"/>
          <w:spacing w:val="-10"/>
          <w:w w:val="105"/>
        </w:rPr>
        <w:t xml:space="preserve"> </w:t>
      </w:r>
      <w:r>
        <w:rPr>
          <w:color w:val="2B2A29"/>
          <w:w w:val="105"/>
        </w:rPr>
        <w:t>for</w:t>
      </w:r>
      <w:r>
        <w:rPr>
          <w:color w:val="2B2A29"/>
          <w:spacing w:val="-9"/>
          <w:w w:val="105"/>
        </w:rPr>
        <w:t xml:space="preserve"> </w:t>
      </w:r>
      <w:r>
        <w:rPr>
          <w:color w:val="2B2A29"/>
          <w:w w:val="105"/>
        </w:rPr>
        <w:t>reading</w:t>
      </w:r>
      <w:r>
        <w:rPr>
          <w:color w:val="2B2A29"/>
          <w:spacing w:val="-10"/>
          <w:w w:val="105"/>
        </w:rPr>
        <w:t xml:space="preserve"> </w:t>
      </w:r>
      <w:r>
        <w:rPr>
          <w:color w:val="2B2A29"/>
          <w:w w:val="105"/>
        </w:rPr>
        <w:t>its</w:t>
      </w:r>
      <w:r>
        <w:rPr>
          <w:color w:val="2B2A29"/>
          <w:spacing w:val="-9"/>
          <w:w w:val="105"/>
        </w:rPr>
        <w:t xml:space="preserve"> </w:t>
      </w:r>
      <w:r>
        <w:rPr>
          <w:color w:val="2B2A29"/>
          <w:w w:val="105"/>
        </w:rPr>
        <w:t>value,</w:t>
      </w:r>
      <w:r>
        <w:rPr>
          <w:color w:val="2B2A29"/>
          <w:spacing w:val="-10"/>
          <w:w w:val="105"/>
        </w:rPr>
        <w:t xml:space="preserve"> </w:t>
      </w:r>
      <w:r>
        <w:rPr>
          <w:color w:val="2B2A29"/>
          <w:w w:val="105"/>
        </w:rPr>
        <w:t>it</w:t>
      </w:r>
      <w:r>
        <w:rPr>
          <w:color w:val="2B2A29"/>
          <w:spacing w:val="-9"/>
          <w:w w:val="105"/>
        </w:rPr>
        <w:t xml:space="preserve"> </w:t>
      </w:r>
      <w:r>
        <w:rPr>
          <w:color w:val="2B2A29"/>
          <w:w w:val="105"/>
        </w:rPr>
        <w:t>must</w:t>
      </w:r>
      <w:r>
        <w:rPr>
          <w:color w:val="2B2A29"/>
          <w:spacing w:val="-10"/>
          <w:w w:val="105"/>
        </w:rPr>
        <w:t xml:space="preserve"> </w:t>
      </w:r>
      <w:r>
        <w:rPr>
          <w:color w:val="2B2A29"/>
          <w:w w:val="105"/>
        </w:rPr>
        <w:t>be</w:t>
      </w:r>
      <w:r>
        <w:rPr>
          <w:color w:val="2B2A29"/>
          <w:spacing w:val="-9"/>
          <w:w w:val="105"/>
        </w:rPr>
        <w:t xml:space="preserve"> </w:t>
      </w:r>
      <w:r>
        <w:rPr>
          <w:color w:val="2B2A29"/>
          <w:w w:val="105"/>
        </w:rPr>
        <w:t>first</w:t>
      </w:r>
      <w:r>
        <w:rPr>
          <w:color w:val="2B2A29"/>
          <w:spacing w:val="-10"/>
          <w:w w:val="105"/>
        </w:rPr>
        <w:t xml:space="preserve"> </w:t>
      </w:r>
      <w:r>
        <w:rPr>
          <w:color w:val="2B2A29"/>
          <w:w w:val="105"/>
        </w:rPr>
        <w:t>initialized.</w:t>
      </w:r>
    </w:p>
    <w:p>
      <w:pPr>
        <w:pStyle w:val="11"/>
        <w:spacing w:before="198" w:line="285" w:lineRule="auto"/>
        <w:ind w:left="160" w:right="510" w:firstLine="359"/>
      </w:pPr>
      <w:r>
        <w:rPr>
          <w:color w:val="2B2A29"/>
          <w:w w:val="105"/>
        </w:rPr>
        <w:t>前一行声明</w:t>
      </w:r>
      <w:r>
        <w:rPr>
          <w:color w:val="2B2A29"/>
          <w:spacing w:val="-6"/>
          <w:w w:val="105"/>
        </w:rPr>
        <w:t>了</w:t>
      </w:r>
      <w:r>
        <w:rPr>
          <w:rFonts w:ascii="宋体"/>
          <w:color w:val="2B2A29"/>
          <w:w w:val="105"/>
        </w:rPr>
        <w:t>int</w:t>
      </w:r>
      <w:r>
        <w:rPr>
          <w:color w:val="2B2A29"/>
          <w:w w:val="105"/>
        </w:rPr>
        <w:t>类型的变量</w:t>
      </w:r>
      <w:r>
        <w:rPr>
          <w:rFonts w:ascii="宋体"/>
          <w:color w:val="2B2A29"/>
          <w:w w:val="105"/>
        </w:rPr>
        <w:t>age</w:t>
      </w:r>
      <w:r>
        <w:rPr>
          <w:color w:val="2B2A29"/>
          <w:w w:val="105"/>
        </w:rPr>
        <w:t>，但尚未</w:t>
      </w:r>
      <w:r>
        <w:rPr>
          <w:color w:val="2B2A29"/>
          <w:spacing w:val="-6"/>
          <w:w w:val="105"/>
        </w:rPr>
        <w:t>为</w:t>
      </w:r>
      <w:r>
        <w:rPr>
          <w:color w:val="2B2A29"/>
          <w:w w:val="105"/>
        </w:rPr>
        <w:t>其赋值。在使用变量读取其值之前，必须先对其进行初始化。</w:t>
      </w:r>
    </w:p>
    <w:p>
      <w:r>
        <w:rPr>
          <w:color w:val="2B2A29"/>
          <w:w w:val="105"/>
        </w:rPr>
        <w:t xml:space="preserve">A variable with the type </w:t>
      </w:r>
      <w:r>
        <w:rPr>
          <w:rFonts w:ascii="宋体"/>
          <w:color w:val="2B2A29"/>
          <w:w w:val="105"/>
        </w:rPr>
        <w:t xml:space="preserve">int </w:t>
      </w:r>
      <w:r>
        <w:rPr>
          <w:color w:val="2B2A29"/>
          <w:w w:val="105"/>
        </w:rPr>
        <w:t>is used to store integer values, and no other type of</w:t>
      </w:r>
      <w:r>
        <w:rPr>
          <w:color w:val="2B2A29"/>
          <w:spacing w:val="1"/>
          <w:w w:val="105"/>
        </w:rPr>
        <w:t xml:space="preserve"> </w:t>
      </w:r>
      <w:r>
        <w:rPr>
          <w:color w:val="2B2A29"/>
          <w:w w:val="105"/>
        </w:rPr>
        <w:t>values can be stored. For example, we will not be able to store numbers with decimal</w:t>
      </w:r>
      <w:r>
        <w:rPr>
          <w:color w:val="2B2A29"/>
          <w:spacing w:val="-55"/>
          <w:w w:val="105"/>
        </w:rPr>
        <w:t xml:space="preserve"> </w:t>
      </w:r>
      <w:r>
        <w:rPr>
          <w:color w:val="2B2A29"/>
          <w:w w:val="105"/>
        </w:rPr>
        <w:t>points. If we need to support values with decimal points, we will have to declare</w:t>
      </w:r>
      <w:r>
        <w:rPr>
          <w:color w:val="2B2A29"/>
          <w:spacing w:val="1"/>
          <w:w w:val="105"/>
        </w:rPr>
        <w:t xml:space="preserve"> </w:t>
      </w:r>
      <w:r>
        <w:rPr>
          <w:color w:val="2B2A29"/>
          <w:w w:val="105"/>
        </w:rPr>
        <w:t>variables</w:t>
      </w:r>
      <w:r>
        <w:rPr>
          <w:color w:val="2B2A29"/>
          <w:spacing w:val="-13"/>
          <w:w w:val="105"/>
        </w:rPr>
        <w:t xml:space="preserve"> </w:t>
      </w:r>
      <w:r>
        <w:rPr>
          <w:color w:val="2B2A29"/>
          <w:w w:val="105"/>
        </w:rPr>
        <w:t>with</w:t>
      </w:r>
      <w:r>
        <w:rPr>
          <w:color w:val="2B2A29"/>
          <w:spacing w:val="-12"/>
          <w:w w:val="105"/>
        </w:rPr>
        <w:t xml:space="preserve"> </w:t>
      </w:r>
      <w:r>
        <w:rPr>
          <w:color w:val="2B2A29"/>
          <w:w w:val="105"/>
        </w:rPr>
        <w:t>a</w:t>
      </w:r>
      <w:r>
        <w:rPr>
          <w:color w:val="2B2A29"/>
          <w:spacing w:val="-12"/>
          <w:w w:val="105"/>
        </w:rPr>
        <w:t xml:space="preserve"> </w:t>
      </w:r>
      <w:r>
        <w:rPr>
          <w:color w:val="2B2A29"/>
          <w:w w:val="105"/>
        </w:rPr>
        <w:t>different</w:t>
      </w:r>
      <w:r>
        <w:rPr>
          <w:color w:val="2B2A29"/>
          <w:spacing w:val="-12"/>
          <w:w w:val="105"/>
        </w:rPr>
        <w:t xml:space="preserve"> </w:t>
      </w:r>
      <w:r>
        <w:rPr>
          <w:color w:val="2B2A29"/>
          <w:w w:val="105"/>
        </w:rPr>
        <w:t>type</w:t>
      </w:r>
      <w:r>
        <w:rPr>
          <w:color w:val="2B2A29"/>
          <w:spacing w:val="-12"/>
          <w:w w:val="105"/>
        </w:rPr>
        <w:t xml:space="preserve"> </w:t>
      </w:r>
      <w:r>
        <w:rPr>
          <w:color w:val="2B2A29"/>
          <w:w w:val="105"/>
        </w:rPr>
        <w:t>that</w:t>
      </w:r>
      <w:r>
        <w:rPr>
          <w:color w:val="2B2A29"/>
          <w:spacing w:val="-12"/>
          <w:w w:val="105"/>
        </w:rPr>
        <w:t xml:space="preserve"> </w:t>
      </w:r>
      <w:r>
        <w:rPr>
          <w:color w:val="2B2A29"/>
          <w:w w:val="105"/>
        </w:rPr>
        <w:t>will</w:t>
      </w:r>
      <w:r>
        <w:rPr>
          <w:color w:val="2B2A29"/>
          <w:spacing w:val="-12"/>
          <w:w w:val="105"/>
        </w:rPr>
        <w:t xml:space="preserve"> </w:t>
      </w:r>
      <w:r>
        <w:rPr>
          <w:color w:val="2B2A29"/>
          <w:w w:val="105"/>
        </w:rPr>
        <w:t>allow</w:t>
      </w:r>
      <w:r>
        <w:rPr>
          <w:color w:val="2B2A29"/>
          <w:spacing w:val="-12"/>
          <w:w w:val="105"/>
        </w:rPr>
        <w:t xml:space="preserve"> </w:t>
      </w:r>
      <w:r>
        <w:rPr>
          <w:color w:val="2B2A29"/>
          <w:w w:val="105"/>
        </w:rPr>
        <w:t>those</w:t>
      </w:r>
      <w:r>
        <w:rPr>
          <w:color w:val="2B2A29"/>
          <w:spacing w:val="-12"/>
          <w:w w:val="105"/>
        </w:rPr>
        <w:t xml:space="preserve"> </w:t>
      </w:r>
      <w:r>
        <w:rPr>
          <w:color w:val="2B2A29"/>
          <w:w w:val="105"/>
        </w:rPr>
        <w:t>values.</w:t>
      </w:r>
    </w:p>
    <w:p>
      <w:pPr>
        <w:pStyle w:val="11"/>
        <w:spacing w:before="4" w:line="297" w:lineRule="auto"/>
        <w:ind w:left="160" w:right="908" w:firstLine="359"/>
      </w:pPr>
      <w:r>
        <w:rPr>
          <w:rFonts w:ascii="宋体"/>
          <w:color w:val="2B2A29"/>
          <w:w w:val="105"/>
        </w:rPr>
        <w:t>int</w:t>
      </w:r>
      <w:r>
        <w:rPr>
          <w:color w:val="2B2A29"/>
          <w:w w:val="105"/>
        </w:rPr>
        <w:t>类型的变量用于存储整数值，不能存储其他类型的值。例如，我们将无法存储带有小数点的数字。如果我们需要支持带有小数点的值，那么我们必须声明具有允许这些值的不同类型</w:t>
      </w:r>
      <w:r>
        <w:rPr>
          <w:color w:val="2B2A29"/>
          <w:spacing w:val="-12"/>
          <w:w w:val="105"/>
        </w:rPr>
        <w:t>的</w:t>
      </w:r>
      <w:r>
        <w:rPr>
          <w:color w:val="2B2A29"/>
          <w:w w:val="105"/>
        </w:rPr>
        <w:t>变量。</w:t>
      </w:r>
    </w:p>
    <w:p>
      <w:r>
        <w:rPr>
          <w:color w:val="2B2A29"/>
          <w:w w:val="105"/>
        </w:rPr>
        <w:t>This</w:t>
      </w:r>
      <w:r>
        <w:rPr>
          <w:color w:val="2B2A29"/>
          <w:spacing w:val="-9"/>
          <w:w w:val="105"/>
        </w:rPr>
        <w:t xml:space="preserve"> </w:t>
      </w:r>
      <w:r>
        <w:rPr>
          <w:color w:val="2B2A29"/>
          <w:w w:val="105"/>
        </w:rPr>
        <w:t>is</w:t>
      </w:r>
      <w:r>
        <w:rPr>
          <w:color w:val="2B2A29"/>
          <w:spacing w:val="-9"/>
          <w:w w:val="105"/>
        </w:rPr>
        <w:t xml:space="preserve"> </w:t>
      </w:r>
      <w:r>
        <w:rPr>
          <w:color w:val="2B2A29"/>
          <w:w w:val="105"/>
        </w:rPr>
        <w:t>what</w:t>
      </w:r>
      <w:r>
        <w:rPr>
          <w:color w:val="2B2A29"/>
          <w:spacing w:val="-9"/>
          <w:w w:val="105"/>
        </w:rPr>
        <w:t xml:space="preserve"> </w:t>
      </w:r>
      <w:r>
        <w:rPr>
          <w:color w:val="2B2A29"/>
          <w:w w:val="105"/>
        </w:rPr>
        <w:t>is</w:t>
      </w:r>
      <w:r>
        <w:rPr>
          <w:color w:val="2B2A29"/>
          <w:spacing w:val="-9"/>
          <w:w w:val="105"/>
        </w:rPr>
        <w:t xml:space="preserve"> </w:t>
      </w:r>
      <w:r>
        <w:rPr>
          <w:color w:val="2B2A29"/>
          <w:w w:val="105"/>
        </w:rPr>
        <w:t>done</w:t>
      </w:r>
      <w:r>
        <w:rPr>
          <w:color w:val="2B2A29"/>
          <w:spacing w:val="-9"/>
          <w:w w:val="105"/>
        </w:rPr>
        <w:t xml:space="preserve"> </w:t>
      </w:r>
      <w:r>
        <w:rPr>
          <w:color w:val="2B2A29"/>
          <w:w w:val="105"/>
        </w:rPr>
        <w:t>in</w:t>
      </w:r>
      <w:r>
        <w:rPr>
          <w:color w:val="2B2A29"/>
          <w:spacing w:val="-9"/>
          <w:w w:val="105"/>
        </w:rPr>
        <w:t xml:space="preserve"> </w:t>
      </w:r>
      <w:r>
        <w:rPr>
          <w:color w:val="2B2A29"/>
          <w:w w:val="105"/>
        </w:rPr>
        <w:t>line</w:t>
      </w:r>
      <w:r>
        <w:rPr>
          <w:color w:val="2B2A29"/>
          <w:spacing w:val="-9"/>
          <w:w w:val="105"/>
        </w:rPr>
        <w:t xml:space="preserve"> </w:t>
      </w:r>
      <w:r>
        <w:rPr>
          <w:color w:val="2B2A29"/>
          <w:w w:val="105"/>
        </w:rPr>
        <w:t>5,</w:t>
      </w:r>
      <w:r>
        <w:rPr>
          <w:color w:val="2B2A29"/>
          <w:spacing w:val="-9"/>
          <w:w w:val="105"/>
        </w:rPr>
        <w:t xml:space="preserve"> </w:t>
      </w:r>
      <w:r>
        <w:rPr>
          <w:color w:val="2B2A29"/>
          <w:w w:val="105"/>
        </w:rPr>
        <w:t>where</w:t>
      </w:r>
      <w:r>
        <w:rPr>
          <w:color w:val="2B2A29"/>
          <w:spacing w:val="-9"/>
          <w:w w:val="105"/>
        </w:rPr>
        <w:t xml:space="preserve"> </w:t>
      </w:r>
      <w:r>
        <w:rPr>
          <w:color w:val="2B2A29"/>
          <w:w w:val="105"/>
        </w:rPr>
        <w:t>we</w:t>
      </w:r>
      <w:r>
        <w:rPr>
          <w:color w:val="2B2A29"/>
          <w:spacing w:val="-9"/>
          <w:w w:val="105"/>
        </w:rPr>
        <w:t xml:space="preserve"> </w:t>
      </w:r>
      <w:r>
        <w:rPr>
          <w:color w:val="2B2A29"/>
          <w:w w:val="105"/>
        </w:rPr>
        <w:t>declare</w:t>
      </w:r>
      <w:r>
        <w:rPr>
          <w:color w:val="2B2A29"/>
          <w:spacing w:val="-9"/>
          <w:w w:val="105"/>
        </w:rPr>
        <w:t xml:space="preserve"> </w:t>
      </w:r>
      <w:r>
        <w:rPr>
          <w:color w:val="2B2A29"/>
          <w:w w:val="105"/>
        </w:rPr>
        <w:t>the</w:t>
      </w:r>
      <w:r>
        <w:rPr>
          <w:color w:val="2B2A29"/>
          <w:spacing w:val="-9"/>
          <w:w w:val="105"/>
        </w:rPr>
        <w:t xml:space="preserve"> </w:t>
      </w:r>
      <w:r>
        <w:rPr>
          <w:color w:val="2B2A29"/>
          <w:w w:val="105"/>
        </w:rPr>
        <w:t>type</w:t>
      </w:r>
      <w:r>
        <w:rPr>
          <w:color w:val="2B2A29"/>
          <w:spacing w:val="-9"/>
          <w:w w:val="105"/>
        </w:rPr>
        <w:t xml:space="preserve"> </w:t>
      </w:r>
      <w:r>
        <w:rPr>
          <w:color w:val="2B2A29"/>
          <w:w w:val="105"/>
        </w:rPr>
        <w:t>of</w:t>
      </w:r>
      <w:r>
        <w:rPr>
          <w:color w:val="2B2A29"/>
          <w:spacing w:val="-9"/>
          <w:w w:val="105"/>
        </w:rPr>
        <w:t xml:space="preserve"> </w:t>
      </w:r>
      <w:r>
        <w:rPr>
          <w:color w:val="2B2A29"/>
          <w:w w:val="105"/>
        </w:rPr>
        <w:t>the</w:t>
      </w:r>
      <w:r>
        <w:rPr>
          <w:color w:val="2B2A29"/>
          <w:spacing w:val="-9"/>
          <w:w w:val="105"/>
        </w:rPr>
        <w:t xml:space="preserve"> </w:t>
      </w:r>
      <w:r>
        <w:rPr>
          <w:color w:val="2B2A29"/>
          <w:w w:val="105"/>
        </w:rPr>
        <w:t>variable</w:t>
      </w:r>
      <w:r>
        <w:rPr>
          <w:color w:val="2B2A29"/>
          <w:spacing w:val="-8"/>
          <w:w w:val="105"/>
        </w:rPr>
        <w:t xml:space="preserve"> </w:t>
      </w:r>
      <w:r>
        <w:rPr>
          <w:rFonts w:ascii="宋体"/>
          <w:color w:val="2B2A29"/>
          <w:w w:val="105"/>
        </w:rPr>
        <w:t>area</w:t>
      </w:r>
      <w:r>
        <w:rPr>
          <w:rFonts w:ascii="宋体"/>
          <w:color w:val="2B2A29"/>
          <w:spacing w:val="-67"/>
          <w:w w:val="105"/>
        </w:rPr>
        <w:t xml:space="preserve"> </w:t>
      </w:r>
      <w:r>
        <w:rPr>
          <w:color w:val="2B2A29"/>
          <w:w w:val="105"/>
        </w:rPr>
        <w:t>as</w:t>
      </w:r>
      <w:r>
        <w:rPr>
          <w:color w:val="2B2A29"/>
          <w:spacing w:val="-9"/>
          <w:w w:val="105"/>
        </w:rPr>
        <w:t xml:space="preserve"> </w:t>
      </w:r>
      <w:r>
        <w:rPr>
          <w:rFonts w:ascii="宋体"/>
          <w:color w:val="2B2A29"/>
          <w:w w:val="105"/>
        </w:rPr>
        <w:t>float</w:t>
      </w:r>
      <w:r>
        <w:rPr>
          <w:color w:val="2B2A29"/>
          <w:w w:val="105"/>
        </w:rPr>
        <w:t>.</w:t>
      </w:r>
    </w:p>
    <w:p>
      <w:pPr>
        <w:pStyle w:val="11"/>
        <w:spacing w:line="272" w:lineRule="exact"/>
        <w:ind w:left="519"/>
      </w:pPr>
      <w:r>
        <w:rPr>
          <w:color w:val="2B2A29"/>
          <w:w w:val="105"/>
        </w:rPr>
        <w:t>这是在</w:t>
      </w:r>
      <w:r>
        <w:rPr>
          <w:color w:val="2B2A29"/>
          <w:spacing w:val="-9"/>
          <w:w w:val="105"/>
        </w:rPr>
        <w:t>第</w:t>
      </w:r>
      <w:r>
        <w:rPr>
          <w:color w:val="2B2A29"/>
          <w:w w:val="105"/>
        </w:rPr>
        <w:t>5行中所做</w:t>
      </w:r>
      <w:r>
        <w:rPr>
          <w:color w:val="2B2A29"/>
          <w:spacing w:val="-9"/>
          <w:w w:val="105"/>
        </w:rPr>
        <w:t>的</w:t>
      </w:r>
      <w:r>
        <w:rPr>
          <w:color w:val="2B2A29"/>
          <w:w w:val="105"/>
        </w:rPr>
        <w:t>，</w:t>
      </w:r>
      <w:r>
        <w:rPr>
          <w:color w:val="2B2A29"/>
          <w:spacing w:val="-9"/>
          <w:w w:val="105"/>
        </w:rPr>
        <w:t>在</w:t>
      </w:r>
      <w:r>
        <w:rPr>
          <w:color w:val="2B2A29"/>
          <w:w w:val="105"/>
        </w:rPr>
        <w:t>这里我们</w:t>
      </w:r>
      <w:r>
        <w:rPr>
          <w:color w:val="2B2A29"/>
          <w:spacing w:val="-9"/>
          <w:w w:val="105"/>
        </w:rPr>
        <w:t>将</w:t>
      </w:r>
      <w:r>
        <w:rPr>
          <w:color w:val="2B2A29"/>
          <w:w w:val="105"/>
        </w:rPr>
        <w:t>变量</w:t>
      </w:r>
      <w:r>
        <w:rPr>
          <w:rFonts w:ascii="宋体"/>
          <w:color w:val="2B2A29"/>
          <w:w w:val="105"/>
        </w:rPr>
        <w:t>区域</w:t>
      </w:r>
      <w:r>
        <w:rPr>
          <w:color w:val="2B2A29"/>
          <w:w w:val="105"/>
        </w:rPr>
        <w:t>的类型声明为</w:t>
      </w:r>
      <w:r>
        <w:rPr>
          <w:rFonts w:ascii="宋体"/>
          <w:color w:val="2B2A29"/>
          <w:w w:val="105"/>
        </w:rPr>
        <w:t>float</w:t>
      </w:r>
      <w:r>
        <w:rPr>
          <w:color w:val="2B2A29"/>
          <w:w w:val="105"/>
        </w:rPr>
        <w:t>。</w:t>
      </w:r>
    </w:p>
    <w:p>
      <w:r>
        <w:rPr>
          <w:color w:val="2B2A29"/>
          <w:w w:val="105"/>
        </w:rPr>
        <w:t>This means it is a floating-point value that can store numbers with fractional values.</w:t>
      </w:r>
      <w:r>
        <w:rPr>
          <w:color w:val="2B2A29"/>
          <w:spacing w:val="1"/>
          <w:w w:val="105"/>
        </w:rPr>
        <w:t xml:space="preserve"> </w:t>
      </w:r>
      <w:r>
        <w:rPr>
          <w:color w:val="2B2A29"/>
          <w:w w:val="105"/>
        </w:rPr>
        <w:t>The</w:t>
      </w:r>
      <w:r>
        <w:rPr>
          <w:color w:val="2B2A29"/>
          <w:spacing w:val="-12"/>
          <w:w w:val="105"/>
        </w:rPr>
        <w:t xml:space="preserve"> </w:t>
      </w:r>
      <w:r>
        <w:rPr>
          <w:color w:val="2B2A29"/>
          <w:w w:val="105"/>
        </w:rPr>
        <w:t>value</w:t>
      </w:r>
      <w:r>
        <w:rPr>
          <w:color w:val="2B2A29"/>
          <w:spacing w:val="-12"/>
          <w:w w:val="105"/>
        </w:rPr>
        <w:t xml:space="preserve"> </w:t>
      </w:r>
      <w:r>
        <w:rPr>
          <w:color w:val="2B2A29"/>
          <w:w w:val="105"/>
        </w:rPr>
        <w:t>of</w:t>
      </w:r>
      <w:r>
        <w:rPr>
          <w:color w:val="2B2A29"/>
          <w:spacing w:val="-12"/>
          <w:w w:val="105"/>
        </w:rPr>
        <w:t xml:space="preserve"> </w:t>
      </w:r>
      <w:r>
        <w:rPr>
          <w:rFonts w:ascii="宋体"/>
          <w:color w:val="2B2A29"/>
          <w:w w:val="105"/>
        </w:rPr>
        <w:t>area</w:t>
      </w:r>
      <w:r>
        <w:rPr>
          <w:rFonts w:ascii="宋体"/>
          <w:color w:val="2B2A29"/>
          <w:spacing w:val="-69"/>
          <w:w w:val="105"/>
        </w:rPr>
        <w:t xml:space="preserve"> </w:t>
      </w:r>
      <w:r>
        <w:rPr>
          <w:color w:val="2B2A29"/>
          <w:w w:val="105"/>
        </w:rPr>
        <w:t>is</w:t>
      </w:r>
      <w:r>
        <w:rPr>
          <w:color w:val="2B2A29"/>
          <w:spacing w:val="-12"/>
          <w:w w:val="105"/>
        </w:rPr>
        <w:t xml:space="preserve"> </w:t>
      </w:r>
      <w:r>
        <w:rPr>
          <w:color w:val="2B2A29"/>
          <w:w w:val="105"/>
        </w:rPr>
        <w:t>calculated</w:t>
      </w:r>
      <w:r>
        <w:rPr>
          <w:color w:val="2B2A29"/>
          <w:spacing w:val="-12"/>
          <w:w w:val="105"/>
        </w:rPr>
        <w:t xml:space="preserve"> </w:t>
      </w:r>
      <w:r>
        <w:rPr>
          <w:color w:val="2B2A29"/>
          <w:w w:val="105"/>
        </w:rPr>
        <w:t>using</w:t>
      </w:r>
      <w:r>
        <w:rPr>
          <w:color w:val="2B2A29"/>
          <w:spacing w:val="-11"/>
          <w:w w:val="105"/>
        </w:rPr>
        <w:t xml:space="preserve"> </w:t>
      </w:r>
      <w:r>
        <w:rPr>
          <w:color w:val="2B2A29"/>
          <w:w w:val="105"/>
        </w:rPr>
        <w:t>an</w:t>
      </w:r>
      <w:r>
        <w:rPr>
          <w:color w:val="2B2A29"/>
          <w:spacing w:val="-12"/>
          <w:w w:val="105"/>
        </w:rPr>
        <w:t xml:space="preserve"> </w:t>
      </w:r>
      <w:r>
        <w:rPr>
          <w:i/>
          <w:color w:val="2B2A29"/>
          <w:w w:val="105"/>
        </w:rPr>
        <w:t>expression</w:t>
      </w:r>
      <w:r>
        <w:rPr>
          <w:color w:val="2B2A29"/>
          <w:w w:val="105"/>
        </w:rPr>
        <w:t>.</w:t>
      </w:r>
      <w:r>
        <w:rPr>
          <w:color w:val="2B2A29"/>
          <w:spacing w:val="-12"/>
          <w:w w:val="105"/>
        </w:rPr>
        <w:t xml:space="preserve"> </w:t>
      </w:r>
      <w:r>
        <w:rPr>
          <w:color w:val="2B2A29"/>
          <w:w w:val="105"/>
        </w:rPr>
        <w:t>An</w:t>
      </w:r>
      <w:r>
        <w:rPr>
          <w:color w:val="2B2A29"/>
          <w:spacing w:val="-11"/>
          <w:w w:val="105"/>
        </w:rPr>
        <w:t xml:space="preserve"> </w:t>
      </w:r>
      <w:r>
        <w:rPr>
          <w:color w:val="2B2A29"/>
          <w:w w:val="105"/>
        </w:rPr>
        <w:t>expression</w:t>
      </w:r>
      <w:r>
        <w:rPr>
          <w:color w:val="2B2A29"/>
          <w:spacing w:val="-12"/>
          <w:w w:val="105"/>
        </w:rPr>
        <w:t xml:space="preserve"> </w:t>
      </w:r>
      <w:r>
        <w:rPr>
          <w:color w:val="2B2A29"/>
          <w:w w:val="105"/>
        </w:rPr>
        <w:t>is</w:t>
      </w:r>
      <w:r>
        <w:rPr>
          <w:color w:val="2B2A29"/>
          <w:spacing w:val="-12"/>
          <w:w w:val="105"/>
        </w:rPr>
        <w:t xml:space="preserve"> </w:t>
      </w:r>
      <w:r>
        <w:rPr>
          <w:color w:val="2B2A29"/>
          <w:w w:val="105"/>
        </w:rPr>
        <w:t>a</w:t>
      </w:r>
      <w:r>
        <w:rPr>
          <w:color w:val="2B2A29"/>
          <w:spacing w:val="-11"/>
          <w:w w:val="105"/>
        </w:rPr>
        <w:t xml:space="preserve"> </w:t>
      </w:r>
      <w:r>
        <w:rPr>
          <w:color w:val="2B2A29"/>
          <w:w w:val="105"/>
        </w:rPr>
        <w:t>clause</w:t>
      </w:r>
      <w:r>
        <w:rPr>
          <w:color w:val="2B2A29"/>
          <w:spacing w:val="-12"/>
          <w:w w:val="105"/>
        </w:rPr>
        <w:t xml:space="preserve"> </w:t>
      </w:r>
      <w:r>
        <w:rPr>
          <w:color w:val="2B2A29"/>
          <w:w w:val="105"/>
        </w:rPr>
        <w:t>that</w:t>
      </w:r>
      <w:r>
        <w:rPr>
          <w:color w:val="2B2A29"/>
          <w:spacing w:val="-12"/>
          <w:w w:val="105"/>
        </w:rPr>
        <w:t xml:space="preserve"> </w:t>
      </w:r>
      <w:r>
        <w:rPr>
          <w:color w:val="2B2A29"/>
          <w:w w:val="105"/>
        </w:rPr>
        <w:t>will</w:t>
      </w:r>
      <w:r>
        <w:rPr>
          <w:color w:val="2B2A29"/>
          <w:spacing w:val="1"/>
          <w:w w:val="105"/>
        </w:rPr>
        <w:t xml:space="preserve"> </w:t>
      </w:r>
      <w:r>
        <w:rPr>
          <w:color w:val="2B2A29"/>
          <w:w w:val="105"/>
        </w:rPr>
        <w:t>evaluate</w:t>
      </w:r>
      <w:r>
        <w:rPr>
          <w:color w:val="2B2A29"/>
          <w:spacing w:val="-11"/>
          <w:w w:val="105"/>
        </w:rPr>
        <w:t xml:space="preserve"> </w:t>
      </w:r>
      <w:r>
        <w:rPr>
          <w:color w:val="2B2A29"/>
          <w:w w:val="105"/>
        </w:rPr>
        <w:t>to</w:t>
      </w:r>
      <w:r>
        <w:rPr>
          <w:color w:val="2B2A29"/>
          <w:spacing w:val="-10"/>
          <w:w w:val="105"/>
        </w:rPr>
        <w:t xml:space="preserve"> </w:t>
      </w:r>
      <w:r>
        <w:rPr>
          <w:color w:val="2B2A29"/>
          <w:w w:val="105"/>
        </w:rPr>
        <w:t>some</w:t>
      </w:r>
      <w:r>
        <w:rPr>
          <w:color w:val="2B2A29"/>
          <w:spacing w:val="-11"/>
          <w:w w:val="105"/>
        </w:rPr>
        <w:t xml:space="preserve"> </w:t>
      </w:r>
      <w:r>
        <w:rPr>
          <w:color w:val="2B2A29"/>
          <w:w w:val="105"/>
        </w:rPr>
        <w:t>value.</w:t>
      </w:r>
      <w:r>
        <w:rPr>
          <w:color w:val="2B2A29"/>
          <w:spacing w:val="-10"/>
          <w:w w:val="105"/>
        </w:rPr>
        <w:t xml:space="preserve"> </w:t>
      </w:r>
      <w:r>
        <w:rPr>
          <w:color w:val="2B2A29"/>
          <w:w w:val="105"/>
        </w:rPr>
        <w:t>This</w:t>
      </w:r>
      <w:r>
        <w:rPr>
          <w:color w:val="2B2A29"/>
          <w:spacing w:val="-11"/>
          <w:w w:val="105"/>
        </w:rPr>
        <w:t xml:space="preserve"> </w:t>
      </w:r>
      <w:r>
        <w:rPr>
          <w:color w:val="2B2A29"/>
          <w:w w:val="105"/>
        </w:rPr>
        <w:t>can</w:t>
      </w:r>
      <w:r>
        <w:rPr>
          <w:color w:val="2B2A29"/>
          <w:spacing w:val="-10"/>
          <w:w w:val="105"/>
        </w:rPr>
        <w:t xml:space="preserve"> </w:t>
      </w:r>
      <w:r>
        <w:rPr>
          <w:color w:val="2B2A29"/>
          <w:w w:val="105"/>
        </w:rPr>
        <w:t>be</w:t>
      </w:r>
      <w:r>
        <w:rPr>
          <w:color w:val="2B2A29"/>
          <w:spacing w:val="-10"/>
          <w:w w:val="105"/>
        </w:rPr>
        <w:t xml:space="preserve"> </w:t>
      </w:r>
      <w:r>
        <w:rPr>
          <w:color w:val="2B2A29"/>
          <w:w w:val="105"/>
        </w:rPr>
        <w:t>a</w:t>
      </w:r>
      <w:r>
        <w:rPr>
          <w:color w:val="2B2A29"/>
          <w:spacing w:val="-11"/>
          <w:w w:val="105"/>
        </w:rPr>
        <w:t xml:space="preserve"> </w:t>
      </w:r>
      <w:r>
        <w:rPr>
          <w:color w:val="2B2A29"/>
          <w:w w:val="105"/>
        </w:rPr>
        <w:t>specific</w:t>
      </w:r>
      <w:r>
        <w:rPr>
          <w:color w:val="2B2A29"/>
          <w:spacing w:val="-10"/>
          <w:w w:val="105"/>
        </w:rPr>
        <w:t xml:space="preserve"> </w:t>
      </w:r>
      <w:r>
        <w:rPr>
          <w:color w:val="2B2A29"/>
          <w:w w:val="105"/>
        </w:rPr>
        <w:t>calculation,</w:t>
      </w:r>
      <w:r>
        <w:rPr>
          <w:color w:val="2B2A29"/>
          <w:spacing w:val="-11"/>
          <w:w w:val="105"/>
        </w:rPr>
        <w:t xml:space="preserve"> </w:t>
      </w:r>
      <w:r>
        <w:rPr>
          <w:color w:val="2B2A29"/>
          <w:w w:val="105"/>
        </w:rPr>
        <w:t>such</w:t>
      </w:r>
      <w:r>
        <w:rPr>
          <w:color w:val="2B2A29"/>
          <w:spacing w:val="-10"/>
          <w:w w:val="105"/>
        </w:rPr>
        <w:t xml:space="preserve"> </w:t>
      </w:r>
      <w:r>
        <w:rPr>
          <w:color w:val="2B2A29"/>
          <w:w w:val="105"/>
        </w:rPr>
        <w:t>as</w:t>
      </w:r>
      <w:r>
        <w:rPr>
          <w:color w:val="2B2A29"/>
          <w:spacing w:val="-10"/>
          <w:w w:val="105"/>
        </w:rPr>
        <w:t xml:space="preserve"> </w:t>
      </w:r>
      <w:r>
        <w:rPr>
          <w:rFonts w:ascii="宋体"/>
          <w:color w:val="2B2A29"/>
          <w:w w:val="105"/>
        </w:rPr>
        <w:t xml:space="preserve">3.1415 </w:t>
      </w:r>
      <w:r>
        <w:rPr>
          <w:rFonts w:ascii="宋体"/>
          <w:color w:val="2B2A29"/>
          <w:w w:val="105"/>
          <w:position w:val="-3"/>
        </w:rPr>
        <w:t xml:space="preserve">* </w:t>
      </w:r>
      <w:r>
        <w:rPr>
          <w:rFonts w:ascii="宋体"/>
          <w:color w:val="2B2A29"/>
          <w:w w:val="105"/>
        </w:rPr>
        <w:t xml:space="preserve">radius </w:t>
      </w:r>
      <w:r>
        <w:rPr>
          <w:rFonts w:ascii="宋体"/>
          <w:color w:val="2B2A29"/>
          <w:w w:val="105"/>
          <w:position w:val="-3"/>
        </w:rPr>
        <w:t>*</w:t>
      </w:r>
      <w:r>
        <w:rPr>
          <w:rFonts w:ascii="宋体"/>
          <w:color w:val="2B2A29"/>
          <w:spacing w:val="-112"/>
          <w:w w:val="105"/>
          <w:position w:val="-3"/>
        </w:rPr>
        <w:t xml:space="preserve"> </w:t>
      </w:r>
      <w:r>
        <w:rPr>
          <w:rFonts w:ascii="宋体"/>
          <w:color w:val="2B2A29"/>
          <w:w w:val="105"/>
        </w:rPr>
        <w:t xml:space="preserve">radius </w:t>
      </w:r>
      <w:r>
        <w:rPr>
          <w:color w:val="2B2A29"/>
          <w:w w:val="105"/>
        </w:rPr>
        <w:t>or even a single literal value. For variable assignment statements, the general</w:t>
      </w:r>
      <w:r>
        <w:rPr>
          <w:color w:val="2B2A29"/>
          <w:spacing w:val="1"/>
          <w:w w:val="105"/>
        </w:rPr>
        <w:t xml:space="preserve"> </w:t>
      </w:r>
      <w:r>
        <w:rPr>
          <w:color w:val="2B2A29"/>
          <w:w w:val="105"/>
        </w:rPr>
        <w:t>format</w:t>
      </w:r>
      <w:r>
        <w:rPr>
          <w:color w:val="2B2A29"/>
          <w:spacing w:val="-13"/>
          <w:w w:val="105"/>
        </w:rPr>
        <w:t xml:space="preserve"> </w:t>
      </w:r>
      <w:r>
        <w:rPr>
          <w:color w:val="2B2A29"/>
          <w:w w:val="105"/>
        </w:rPr>
        <w:t>is</w:t>
      </w:r>
      <w:r>
        <w:rPr>
          <w:color w:val="2B2A29"/>
          <w:spacing w:val="-13"/>
          <w:w w:val="105"/>
        </w:rPr>
        <w:t xml:space="preserve"> </w:t>
      </w:r>
      <w:r>
        <w:rPr>
          <w:color w:val="2B2A29"/>
          <w:w w:val="105"/>
        </w:rPr>
        <w:t>as</w:t>
      </w:r>
      <w:r>
        <w:rPr>
          <w:color w:val="2B2A29"/>
          <w:spacing w:val="-13"/>
          <w:w w:val="105"/>
        </w:rPr>
        <w:t xml:space="preserve"> </w:t>
      </w:r>
      <w:r>
        <w:rPr>
          <w:color w:val="2B2A29"/>
          <w:w w:val="105"/>
        </w:rPr>
        <w:t>follows:</w:t>
      </w:r>
    </w:p>
    <w:p>
      <w:pPr>
        <w:pStyle w:val="11"/>
        <w:spacing w:before="2" w:line="320" w:lineRule="exact"/>
        <w:ind w:left="160" w:right="775"/>
      </w:pPr>
      <w:r>
        <w:rPr>
          <w:color w:val="2B2A29"/>
          <w:w w:val="105"/>
        </w:rPr>
        <w:t>这意味着它是一个浮点值，可以存储带有小数的数字。使用</w:t>
      </w:r>
      <w:r>
        <w:rPr>
          <w:i/>
          <w:color w:val="2B2A29"/>
          <w:w w:val="105"/>
        </w:rPr>
        <w:t>表达式</w:t>
      </w:r>
      <w:r>
        <w:rPr>
          <w:color w:val="2B2A29"/>
          <w:w w:val="105"/>
        </w:rPr>
        <w:t>计算</w:t>
      </w:r>
      <w:r>
        <w:rPr>
          <w:rFonts w:ascii="宋体"/>
          <w:color w:val="2B2A29"/>
          <w:w w:val="105"/>
        </w:rPr>
        <w:t>面积</w:t>
      </w:r>
      <w:r>
        <w:rPr>
          <w:color w:val="2B2A29"/>
          <w:w w:val="105"/>
        </w:rPr>
        <w:t>值。表达式是一</w:t>
      </w:r>
      <w:r>
        <w:rPr>
          <w:color w:val="2B2A29"/>
          <w:spacing w:val="-11"/>
          <w:w w:val="105"/>
        </w:rPr>
        <w:t>个</w:t>
      </w:r>
      <w:r>
        <w:rPr>
          <w:color w:val="2B2A29"/>
          <w:w w:val="105"/>
        </w:rPr>
        <w:t>将求值为某个值的子句。这可以是一个特定</w:t>
      </w:r>
      <w:r>
        <w:rPr>
          <w:color w:val="2B2A29"/>
          <w:spacing w:val="-10"/>
          <w:w w:val="105"/>
        </w:rPr>
        <w:t>的</w:t>
      </w:r>
      <w:r>
        <w:rPr>
          <w:color w:val="2B2A29"/>
          <w:w w:val="105"/>
        </w:rPr>
        <w:t>计算，例如</w:t>
      </w:r>
      <w:r>
        <w:rPr>
          <w:rFonts w:ascii="宋体"/>
          <w:color w:val="2B2A29"/>
          <w:w w:val="105"/>
        </w:rPr>
        <w:t>3.1415</w:t>
      </w:r>
      <w:r>
        <w:rPr>
          <w:rFonts w:ascii="宋体"/>
          <w:color w:val="2B2A29"/>
          <w:w w:val="105"/>
          <w:position w:val="-3"/>
        </w:rPr>
        <w:t>*</w:t>
      </w:r>
      <w:r>
        <w:rPr>
          <w:rFonts w:ascii="宋体"/>
          <w:color w:val="2B2A29"/>
          <w:w w:val="105"/>
        </w:rPr>
        <w:t>radius</w:t>
      </w:r>
      <w:r>
        <w:rPr>
          <w:rFonts w:ascii="宋体"/>
          <w:color w:val="2B2A29"/>
          <w:w w:val="105"/>
          <w:position w:val="-3"/>
        </w:rPr>
        <w:t>*</w:t>
      </w:r>
      <w:r>
        <w:rPr>
          <w:rFonts w:ascii="宋体"/>
          <w:color w:val="2B2A29"/>
          <w:w w:val="105"/>
        </w:rPr>
        <w:t>radius</w:t>
      </w:r>
      <w:r>
        <w:rPr>
          <w:color w:val="2B2A29"/>
          <w:w w:val="105"/>
        </w:rPr>
        <w:t>或甚至是单个文字值。对于变量赋值语句，一般格式如下</w:t>
      </w:r>
      <w:r>
        <w:rPr>
          <w:color w:val="2B2A29"/>
          <w:spacing w:val="-13"/>
          <w:w w:val="105"/>
        </w:rPr>
        <w:t>：</w:t>
      </w:r>
    </w:p>
    <w:p>
      <w:r>
        <w:rPr>
          <w:rFonts w:ascii="宋体"/>
          <w:color w:val="2B2A29"/>
        </w:rPr>
        <w:t>variable = &lt;expression&gt;;</w:t>
      </w:r>
    </w:p>
    <w:p>
      <w:pPr>
        <w:pStyle w:val="11"/>
        <w:spacing w:before="197"/>
        <w:ind w:left="160"/>
        <w:rPr>
          <w:rFonts w:ascii="宋体"/>
        </w:rPr>
      </w:pPr>
      <w:r>
        <w:rPr>
          <w:rFonts w:ascii="宋体"/>
          <w:color w:val="2B2A29"/>
        </w:rPr>
        <w:t>variable=&lt;expression&gt;；</w:t>
      </w:r>
    </w:p>
    <w:p>
      <w:r>
        <w:rPr>
          <w:color w:val="2B2A29"/>
          <w:w w:val="105"/>
        </w:rPr>
        <w:t>You can picture this operation as follows: the right-hand side (RHS) is evaluated</w:t>
      </w:r>
      <w:r>
        <w:rPr>
          <w:color w:val="2B2A29"/>
          <w:spacing w:val="1"/>
          <w:w w:val="105"/>
        </w:rPr>
        <w:t xml:space="preserve"> </w:t>
      </w:r>
      <w:r>
        <w:rPr>
          <w:color w:val="2B2A29"/>
          <w:w w:val="105"/>
        </w:rPr>
        <w:t>first,</w:t>
      </w:r>
      <w:r>
        <w:rPr>
          <w:color w:val="2B2A29"/>
          <w:spacing w:val="-9"/>
          <w:w w:val="105"/>
        </w:rPr>
        <w:t xml:space="preserve"> </w:t>
      </w:r>
      <w:r>
        <w:rPr>
          <w:color w:val="2B2A29"/>
          <w:w w:val="105"/>
        </w:rPr>
        <w:t>and</w:t>
      </w:r>
      <w:r>
        <w:rPr>
          <w:color w:val="2B2A29"/>
          <w:spacing w:val="-8"/>
          <w:w w:val="105"/>
        </w:rPr>
        <w:t xml:space="preserve"> </w:t>
      </w:r>
      <w:r>
        <w:rPr>
          <w:color w:val="2B2A29"/>
          <w:w w:val="105"/>
        </w:rPr>
        <w:t>the</w:t>
      </w:r>
      <w:r>
        <w:rPr>
          <w:color w:val="2B2A29"/>
          <w:spacing w:val="-8"/>
          <w:w w:val="105"/>
        </w:rPr>
        <w:t xml:space="preserve"> </w:t>
      </w:r>
      <w:r>
        <w:rPr>
          <w:color w:val="2B2A29"/>
          <w:w w:val="105"/>
        </w:rPr>
        <w:t>result</w:t>
      </w:r>
      <w:r>
        <w:rPr>
          <w:color w:val="2B2A29"/>
          <w:spacing w:val="-8"/>
          <w:w w:val="105"/>
        </w:rPr>
        <w:t xml:space="preserve"> </w:t>
      </w:r>
      <w:r>
        <w:rPr>
          <w:color w:val="2B2A29"/>
          <w:w w:val="105"/>
        </w:rPr>
        <w:t>flows</w:t>
      </w:r>
      <w:r>
        <w:rPr>
          <w:color w:val="2B2A29"/>
          <w:spacing w:val="-8"/>
          <w:w w:val="105"/>
        </w:rPr>
        <w:t xml:space="preserve"> </w:t>
      </w:r>
      <w:r>
        <w:rPr>
          <w:color w:val="2B2A29"/>
          <w:w w:val="105"/>
        </w:rPr>
        <w:t>to</w:t>
      </w:r>
      <w:r>
        <w:rPr>
          <w:color w:val="2B2A29"/>
          <w:spacing w:val="-8"/>
          <w:w w:val="105"/>
        </w:rPr>
        <w:t xml:space="preserve"> </w:t>
      </w:r>
      <w:r>
        <w:rPr>
          <w:color w:val="2B2A29"/>
          <w:w w:val="105"/>
        </w:rPr>
        <w:t>the</w:t>
      </w:r>
      <w:r>
        <w:rPr>
          <w:color w:val="2B2A29"/>
          <w:spacing w:val="-8"/>
          <w:w w:val="105"/>
        </w:rPr>
        <w:t xml:space="preserve"> </w:t>
      </w:r>
      <w:r>
        <w:rPr>
          <w:color w:val="2B2A29"/>
          <w:w w:val="105"/>
        </w:rPr>
        <w:t>left-hand</w:t>
      </w:r>
      <w:r>
        <w:rPr>
          <w:color w:val="2B2A29"/>
          <w:spacing w:val="-8"/>
          <w:w w:val="105"/>
        </w:rPr>
        <w:t xml:space="preserve"> </w:t>
      </w:r>
      <w:r>
        <w:rPr>
          <w:color w:val="2B2A29"/>
          <w:w w:val="105"/>
        </w:rPr>
        <w:t>side</w:t>
      </w:r>
      <w:r>
        <w:rPr>
          <w:color w:val="2B2A29"/>
          <w:spacing w:val="-9"/>
          <w:w w:val="105"/>
        </w:rPr>
        <w:t xml:space="preserve"> </w:t>
      </w:r>
      <w:r>
        <w:rPr>
          <w:color w:val="2B2A29"/>
          <w:w w:val="105"/>
        </w:rPr>
        <w:t>(LHS)</w:t>
      </w:r>
      <w:r>
        <w:rPr>
          <w:color w:val="2B2A29"/>
          <w:spacing w:val="-8"/>
          <w:w w:val="105"/>
        </w:rPr>
        <w:t xml:space="preserve"> </w:t>
      </w:r>
      <w:r>
        <w:rPr>
          <w:color w:val="2B2A29"/>
          <w:w w:val="105"/>
        </w:rPr>
        <w:t>to</w:t>
      </w:r>
      <w:r>
        <w:rPr>
          <w:color w:val="2B2A29"/>
          <w:spacing w:val="-8"/>
          <w:w w:val="105"/>
        </w:rPr>
        <w:t xml:space="preserve"> </w:t>
      </w:r>
      <w:r>
        <w:rPr>
          <w:color w:val="2B2A29"/>
          <w:w w:val="105"/>
        </w:rPr>
        <w:t>the</w:t>
      </w:r>
      <w:r>
        <w:rPr>
          <w:color w:val="2B2A29"/>
          <w:spacing w:val="-8"/>
          <w:w w:val="105"/>
        </w:rPr>
        <w:t xml:space="preserve"> </w:t>
      </w:r>
      <w:r>
        <w:rPr>
          <w:color w:val="2B2A29"/>
          <w:w w:val="105"/>
        </w:rPr>
        <w:t>variable.</w:t>
      </w:r>
      <w:r>
        <w:rPr>
          <w:color w:val="2B2A29"/>
          <w:spacing w:val="-8"/>
          <w:w w:val="105"/>
        </w:rPr>
        <w:t xml:space="preserve"> </w:t>
      </w:r>
      <w:r>
        <w:rPr>
          <w:color w:val="2B2A29"/>
          <w:w w:val="105"/>
        </w:rPr>
        <w:t>Assigning</w:t>
      </w:r>
      <w:r>
        <w:rPr>
          <w:color w:val="2B2A29"/>
          <w:spacing w:val="-8"/>
          <w:w w:val="105"/>
        </w:rPr>
        <w:t xml:space="preserve"> </w:t>
      </w:r>
      <w:r>
        <w:rPr>
          <w:color w:val="2B2A29"/>
          <w:w w:val="105"/>
        </w:rPr>
        <w:t>a</w:t>
      </w:r>
      <w:r>
        <w:rPr>
          <w:color w:val="2B2A29"/>
          <w:spacing w:val="-8"/>
          <w:w w:val="105"/>
        </w:rPr>
        <w:t xml:space="preserve"> </w:t>
      </w:r>
      <w:r>
        <w:rPr>
          <w:color w:val="2B2A29"/>
          <w:w w:val="105"/>
        </w:rPr>
        <w:t>value</w:t>
      </w:r>
      <w:r>
        <w:rPr>
          <w:color w:val="2B2A29"/>
          <w:spacing w:val="-8"/>
          <w:w w:val="105"/>
        </w:rPr>
        <w:t xml:space="preserve"> </w:t>
      </w:r>
      <w:r>
        <w:rPr>
          <w:color w:val="2B2A29"/>
          <w:w w:val="105"/>
        </w:rPr>
        <w:t>as</w:t>
      </w:r>
      <w:r>
        <w:rPr>
          <w:color w:val="2B2A29"/>
          <w:spacing w:val="-55"/>
          <w:w w:val="105"/>
        </w:rPr>
        <w:t xml:space="preserve"> </w:t>
      </w:r>
      <w:r>
        <w:rPr>
          <w:color w:val="2B2A29"/>
          <w:w w:val="105"/>
        </w:rPr>
        <w:t>such can</w:t>
      </w:r>
      <w:r>
        <w:rPr>
          <w:color w:val="2B2A29"/>
          <w:spacing w:val="1"/>
          <w:w w:val="105"/>
        </w:rPr>
        <w:t xml:space="preserve"> </w:t>
      </w:r>
      <w:r>
        <w:rPr>
          <w:color w:val="2B2A29"/>
          <w:w w:val="105"/>
        </w:rPr>
        <w:t>be</w:t>
      </w:r>
      <w:r>
        <w:rPr>
          <w:color w:val="2B2A29"/>
          <w:spacing w:val="1"/>
          <w:w w:val="105"/>
        </w:rPr>
        <w:t xml:space="preserve"> </w:t>
      </w:r>
      <w:r>
        <w:rPr>
          <w:color w:val="2B2A29"/>
          <w:w w:val="105"/>
        </w:rPr>
        <w:t>done</w:t>
      </w:r>
      <w:r>
        <w:rPr>
          <w:color w:val="2B2A29"/>
          <w:spacing w:val="1"/>
          <w:w w:val="105"/>
        </w:rPr>
        <w:t xml:space="preserve"> </w:t>
      </w:r>
      <w:r>
        <w:rPr>
          <w:color w:val="2B2A29"/>
          <w:w w:val="105"/>
        </w:rPr>
        <w:t>immediately</w:t>
      </w:r>
      <w:r>
        <w:rPr>
          <w:color w:val="2B2A29"/>
          <w:spacing w:val="1"/>
          <w:w w:val="105"/>
        </w:rPr>
        <w:t xml:space="preserve"> </w:t>
      </w:r>
      <w:r>
        <w:rPr>
          <w:color w:val="2B2A29"/>
          <w:w w:val="105"/>
        </w:rPr>
        <w:t>when</w:t>
      </w:r>
      <w:r>
        <w:rPr>
          <w:color w:val="2B2A29"/>
          <w:spacing w:val="1"/>
          <w:w w:val="105"/>
        </w:rPr>
        <w:t xml:space="preserve"> </w:t>
      </w:r>
      <w:r>
        <w:rPr>
          <w:color w:val="2B2A29"/>
          <w:w w:val="105"/>
        </w:rPr>
        <w:t>the</w:t>
      </w:r>
      <w:r>
        <w:rPr>
          <w:color w:val="2B2A29"/>
          <w:spacing w:val="1"/>
          <w:w w:val="105"/>
        </w:rPr>
        <w:t xml:space="preserve"> </w:t>
      </w:r>
      <w:r>
        <w:rPr>
          <w:color w:val="2B2A29"/>
          <w:w w:val="105"/>
        </w:rPr>
        <w:t>variable</w:t>
      </w:r>
      <w:r>
        <w:rPr>
          <w:color w:val="2B2A29"/>
          <w:spacing w:val="1"/>
          <w:w w:val="105"/>
        </w:rPr>
        <w:t xml:space="preserve"> </w:t>
      </w:r>
      <w:r>
        <w:rPr>
          <w:color w:val="2B2A29"/>
          <w:w w:val="105"/>
        </w:rPr>
        <w:t>is</w:t>
      </w:r>
      <w:r>
        <w:rPr>
          <w:color w:val="2B2A29"/>
          <w:spacing w:val="1"/>
          <w:w w:val="105"/>
        </w:rPr>
        <w:t xml:space="preserve"> </w:t>
      </w:r>
      <w:r>
        <w:rPr>
          <w:color w:val="2B2A29"/>
          <w:w w:val="105"/>
        </w:rPr>
        <w:t>declared or</w:t>
      </w:r>
      <w:r>
        <w:rPr>
          <w:color w:val="2B2A29"/>
          <w:spacing w:val="1"/>
          <w:w w:val="105"/>
        </w:rPr>
        <w:t xml:space="preserve"> </w:t>
      </w:r>
      <w:r>
        <w:rPr>
          <w:color w:val="2B2A29"/>
          <w:w w:val="105"/>
        </w:rPr>
        <w:t>later</w:t>
      </w:r>
      <w:r>
        <w:rPr>
          <w:color w:val="2B2A29"/>
          <w:spacing w:val="1"/>
          <w:w w:val="105"/>
        </w:rPr>
        <w:t xml:space="preserve"> </w:t>
      </w:r>
      <w:r>
        <w:rPr>
          <w:color w:val="2B2A29"/>
          <w:w w:val="105"/>
        </w:rPr>
        <w:t>with</w:t>
      </w:r>
      <w:r>
        <w:rPr>
          <w:color w:val="2B2A29"/>
          <w:spacing w:val="1"/>
          <w:w w:val="105"/>
        </w:rPr>
        <w:t xml:space="preserve"> </w:t>
      </w:r>
      <w:r>
        <w:rPr>
          <w:color w:val="2B2A29"/>
          <w:w w:val="105"/>
        </w:rPr>
        <w:t>assignment</w:t>
      </w:r>
      <w:r>
        <w:rPr>
          <w:color w:val="2B2A29"/>
          <w:spacing w:val="1"/>
          <w:w w:val="105"/>
        </w:rPr>
        <w:t xml:space="preserve"> </w:t>
      </w:r>
      <w:r>
        <w:rPr>
          <w:color w:val="2B2A29"/>
          <w:w w:val="110"/>
        </w:rPr>
        <w:t>statements.</w:t>
      </w:r>
    </w:p>
    <w:p>
      <w:pPr>
        <w:pStyle w:val="11"/>
        <w:spacing w:before="212" w:line="304" w:lineRule="auto"/>
        <w:ind w:left="160" w:right="632" w:firstLine="359"/>
      </w:pPr>
      <w:r>
        <w:rPr>
          <w:color w:val="2B2A29"/>
          <w:w w:val="105"/>
        </w:rPr>
        <w:t>您可以将此操作描述为：首先计算右侧（RHS），然后结果流到左侧（LHS）</w:t>
      </w:r>
      <w:r>
        <w:rPr>
          <w:color w:val="2B2A29"/>
          <w:spacing w:val="-8"/>
          <w:w w:val="105"/>
        </w:rPr>
        <w:t>，</w:t>
      </w:r>
      <w:r>
        <w:rPr>
          <w:color w:val="2B2A29"/>
          <w:w w:val="105"/>
        </w:rPr>
        <w:t>到</w:t>
      </w:r>
      <w:r>
        <w:rPr>
          <w:color w:val="2B2A29"/>
          <w:spacing w:val="-8"/>
          <w:w w:val="105"/>
        </w:rPr>
        <w:t>达</w:t>
      </w:r>
      <w:r>
        <w:rPr>
          <w:color w:val="2B2A29"/>
          <w:w w:val="105"/>
        </w:rPr>
        <w:t>变量。这样赋值可以在声明变量时立即执行</w:t>
      </w:r>
      <w:r>
        <w:rPr>
          <w:color w:val="2B2A29"/>
          <w:spacing w:val="1"/>
          <w:w w:val="105"/>
        </w:rPr>
        <w:t>，</w:t>
      </w:r>
      <w:r>
        <w:rPr>
          <w:color w:val="2B2A29"/>
          <w:w w:val="105"/>
        </w:rPr>
        <w:t>也可以</w:t>
      </w:r>
      <w:r>
        <w:rPr>
          <w:color w:val="2B2A29"/>
          <w:spacing w:val="1"/>
          <w:w w:val="105"/>
        </w:rPr>
        <w:t>在</w:t>
      </w:r>
      <w:r>
        <w:rPr>
          <w:color w:val="2B2A29"/>
          <w:w w:val="105"/>
        </w:rPr>
        <w:t>稍后使用赋值</w:t>
      </w:r>
      <w:r>
        <w:rPr>
          <w:color w:val="2B2A29"/>
          <w:w w:val="110"/>
        </w:rPr>
        <w:t>语句</w:t>
      </w:r>
      <w:r>
        <w:rPr>
          <w:color w:val="2B2A29"/>
          <w:w w:val="105"/>
        </w:rPr>
        <w:t>执行</w:t>
      </w:r>
      <w:r>
        <w:rPr>
          <w:color w:val="2B2A29"/>
          <w:w w:val="110"/>
        </w:rPr>
        <w:t>。</w:t>
      </w:r>
    </w:p>
    <w:p>
      <w:r>
        <w:rPr>
          <w:color w:val="2B2A29"/>
          <w:w w:val="105"/>
        </w:rPr>
        <w:t>Let’s</w:t>
      </w:r>
      <w:r>
        <w:rPr>
          <w:color w:val="2B2A29"/>
          <w:spacing w:val="-1"/>
          <w:w w:val="105"/>
        </w:rPr>
        <w:t xml:space="preserve"> </w:t>
      </w:r>
      <w:r>
        <w:rPr>
          <w:color w:val="2B2A29"/>
          <w:w w:val="105"/>
        </w:rPr>
        <w:t>update</w:t>
      </w:r>
      <w:r>
        <w:rPr>
          <w:color w:val="2B2A29"/>
          <w:spacing w:val="-1"/>
          <w:w w:val="105"/>
        </w:rPr>
        <w:t xml:space="preserve"> </w:t>
      </w:r>
      <w:r>
        <w:rPr>
          <w:color w:val="2B2A29"/>
          <w:w w:val="105"/>
        </w:rPr>
        <w:t>our</w:t>
      </w:r>
      <w:r>
        <w:rPr>
          <w:color w:val="2B2A29"/>
          <w:spacing w:val="-1"/>
          <w:w w:val="105"/>
        </w:rPr>
        <w:t xml:space="preserve"> </w:t>
      </w:r>
      <w:r>
        <w:rPr>
          <w:color w:val="2B2A29"/>
          <w:w w:val="105"/>
        </w:rPr>
        <w:t>code</w:t>
      </w:r>
      <w:r>
        <w:rPr>
          <w:color w:val="2B2A29"/>
          <w:spacing w:val="-1"/>
          <w:w w:val="105"/>
        </w:rPr>
        <w:t xml:space="preserve"> </w:t>
      </w:r>
      <w:r>
        <w:rPr>
          <w:color w:val="2B2A29"/>
          <w:w w:val="105"/>
        </w:rPr>
        <w:t>to add</w:t>
      </w:r>
      <w:r>
        <w:rPr>
          <w:color w:val="2B2A29"/>
          <w:spacing w:val="-1"/>
          <w:w w:val="105"/>
        </w:rPr>
        <w:t xml:space="preserve"> </w:t>
      </w:r>
      <w:r>
        <w:rPr>
          <w:color w:val="2B2A29"/>
          <w:w w:val="105"/>
        </w:rPr>
        <w:t>an</w:t>
      </w:r>
      <w:r>
        <w:rPr>
          <w:color w:val="2B2A29"/>
          <w:spacing w:val="-1"/>
          <w:w w:val="105"/>
        </w:rPr>
        <w:t xml:space="preserve"> </w:t>
      </w:r>
      <w:r>
        <w:rPr>
          <w:color w:val="2B2A29"/>
          <w:w w:val="105"/>
        </w:rPr>
        <w:t>extra</w:t>
      </w:r>
      <w:r>
        <w:rPr>
          <w:color w:val="2B2A29"/>
          <w:spacing w:val="-1"/>
          <w:w w:val="105"/>
        </w:rPr>
        <w:t xml:space="preserve"> </w:t>
      </w:r>
      <w:r>
        <w:rPr>
          <w:color w:val="2B2A29"/>
          <w:w w:val="105"/>
        </w:rPr>
        <w:t>assignment</w:t>
      </w:r>
      <w:r>
        <w:rPr>
          <w:color w:val="2B2A29"/>
          <w:spacing w:val="-1"/>
          <w:w w:val="105"/>
        </w:rPr>
        <w:t xml:space="preserve"> </w:t>
      </w:r>
      <w:r>
        <w:rPr>
          <w:color w:val="2B2A29"/>
          <w:w w:val="105"/>
        </w:rPr>
        <w:t>to the</w:t>
      </w:r>
      <w:r>
        <w:rPr>
          <w:color w:val="2B2A29"/>
          <w:spacing w:val="-1"/>
          <w:w w:val="105"/>
        </w:rPr>
        <w:t xml:space="preserve"> </w:t>
      </w:r>
      <w:r>
        <w:rPr>
          <w:rFonts w:ascii="宋体" w:hAnsi="宋体"/>
          <w:color w:val="2B2A29"/>
          <w:w w:val="105"/>
        </w:rPr>
        <w:t>radius</w:t>
      </w:r>
      <w:r>
        <w:rPr>
          <w:rFonts w:ascii="宋体" w:hAnsi="宋体"/>
          <w:color w:val="2B2A29"/>
          <w:spacing w:val="-59"/>
          <w:w w:val="105"/>
        </w:rPr>
        <w:t xml:space="preserve"> </w:t>
      </w:r>
      <w:r>
        <w:rPr>
          <w:color w:val="2B2A29"/>
          <w:w w:val="105"/>
        </w:rPr>
        <w:t>variable</w:t>
      </w:r>
      <w:r>
        <w:rPr>
          <w:color w:val="2B2A29"/>
          <w:spacing w:val="-1"/>
          <w:w w:val="105"/>
        </w:rPr>
        <w:t xml:space="preserve"> </w:t>
      </w:r>
      <w:r>
        <w:rPr>
          <w:color w:val="2B2A29"/>
          <w:w w:val="105"/>
        </w:rPr>
        <w:t>and repeat the</w:t>
      </w:r>
      <w:r>
        <w:rPr>
          <w:color w:val="2B2A29"/>
          <w:spacing w:val="-8"/>
          <w:w w:val="105"/>
        </w:rPr>
        <w:t xml:space="preserve"> </w:t>
      </w:r>
      <w:r>
        <w:rPr>
          <w:color w:val="2B2A29"/>
          <w:w w:val="105"/>
        </w:rPr>
        <w:t>calculation</w:t>
      </w:r>
      <w:r>
        <w:rPr>
          <w:color w:val="2B2A29"/>
          <w:spacing w:val="-7"/>
          <w:w w:val="105"/>
        </w:rPr>
        <w:t xml:space="preserve"> </w:t>
      </w:r>
      <w:r>
        <w:rPr>
          <w:color w:val="2B2A29"/>
          <w:w w:val="105"/>
        </w:rPr>
        <w:t>(see</w:t>
      </w:r>
      <w:r>
        <w:rPr>
          <w:color w:val="2B2A29"/>
          <w:spacing w:val="-7"/>
          <w:w w:val="105"/>
        </w:rPr>
        <w:t xml:space="preserve"> </w:t>
      </w:r>
      <w:r>
        <w:rPr>
          <w:color w:val="2B2A29"/>
          <w:w w:val="105"/>
        </w:rPr>
        <w:t>Listing</w:t>
      </w:r>
      <w:r>
        <w:rPr>
          <w:color w:val="2B2A29"/>
          <w:spacing w:val="-7"/>
          <w:w w:val="105"/>
        </w:rPr>
        <w:t xml:space="preserve"> </w:t>
      </w:r>
      <w:r>
        <w:rPr>
          <w:color w:val="0000FF"/>
          <w:w w:val="105"/>
        </w:rPr>
        <w:t>2-2</w:t>
      </w:r>
      <w:r>
        <w:rPr>
          <w:color w:val="2B2A29"/>
          <w:w w:val="105"/>
        </w:rPr>
        <w:t>).</w:t>
      </w:r>
    </w:p>
    <w:p>
      <w:pPr>
        <w:pStyle w:val="11"/>
        <w:spacing w:line="263" w:lineRule="exact"/>
        <w:ind w:left="519"/>
      </w:pPr>
      <w:r>
        <w:rPr>
          <w:color w:val="2B2A29"/>
          <w:w w:val="105"/>
        </w:rPr>
        <w:t>让我们更新代码</w:t>
      </w:r>
      <w:r>
        <w:rPr>
          <w:color w:val="2B2A29"/>
          <w:spacing w:val="-1"/>
          <w:w w:val="105"/>
        </w:rPr>
        <w:t>，</w:t>
      </w:r>
      <w:r>
        <w:rPr>
          <w:color w:val="2B2A29"/>
          <w:w w:val="105"/>
        </w:rPr>
        <w:t>为</w:t>
      </w:r>
      <w:r>
        <w:rPr>
          <w:rFonts w:ascii="宋体" w:hAnsi="宋体"/>
          <w:color w:val="2B2A29"/>
          <w:w w:val="105"/>
        </w:rPr>
        <w:t>半径</w:t>
      </w:r>
      <w:r>
        <w:rPr>
          <w:color w:val="2B2A29"/>
          <w:w w:val="105"/>
        </w:rPr>
        <w:t>变量添加一个额外</w:t>
      </w:r>
      <w:r>
        <w:rPr>
          <w:color w:val="2B2A29"/>
          <w:spacing w:val="-1"/>
          <w:w w:val="105"/>
        </w:rPr>
        <w:t>的</w:t>
      </w:r>
      <w:r>
        <w:rPr>
          <w:color w:val="2B2A29"/>
          <w:w w:val="105"/>
        </w:rPr>
        <w:t>赋值</w:t>
      </w:r>
      <w:r>
        <w:rPr>
          <w:color w:val="2B2A29"/>
          <w:spacing w:val="-1"/>
          <w:w w:val="105"/>
        </w:rPr>
        <w:t>，</w:t>
      </w:r>
      <w:r>
        <w:rPr>
          <w:color w:val="2B2A29"/>
          <w:w w:val="105"/>
        </w:rPr>
        <w:t>并重复计算（参见清单</w:t>
      </w:r>
      <w:r>
        <w:rPr>
          <w:color w:val="0000FF"/>
          <w:w w:val="105"/>
        </w:rPr>
        <w:t>2-2</w:t>
      </w:r>
      <w:r>
        <w:rPr>
          <w:color w:val="2B2A29"/>
          <w:w w:val="105"/>
        </w:rPr>
        <w:t>）。</w:t>
      </w:r>
    </w:p>
    <w:p>
      <w:pPr>
        <w:spacing w:after="0"/>
        <w:sectPr>
          <w:headerReference r:id="rId27" w:type="default"/>
          <w:footerReference r:id="rId29" w:type="default"/>
          <w:headerReference r:id="rId28" w:type="even"/>
          <w:footerReference r:id="rId30" w:type="even"/>
          <w:pgSz w:w="10080" w:h="14400"/>
          <w:pgMar w:top="1260" w:right="560" w:bottom="1260" w:left="560" w:header="1037" w:footer="1070" w:gutter="0"/>
          <w:pgNumType w:start="16"/>
          <w:cols w:space="720" w:num="1"/>
        </w:sectPr>
      </w:pPr>
    </w:p>
    <w:p>
      <w:pPr>
        <w:pStyle w:val="11"/>
        <w:spacing w:before="2"/>
        <w:rPr>
          <w:sz w:val="13"/>
        </w:rPr>
      </w:pPr>
    </w:p>
    <w:p>
      <w:r>
        <w:rPr>
          <w:b/>
          <w:i/>
          <w:color w:val="2B2A29"/>
          <w:w w:val="105"/>
          <w:sz w:val="24"/>
        </w:rPr>
        <w:t>Listing</w:t>
      </w:r>
      <w:r>
        <w:rPr>
          <w:b/>
          <w:i/>
          <w:color w:val="2B2A29"/>
          <w:spacing w:val="-14"/>
          <w:w w:val="105"/>
          <w:sz w:val="24"/>
        </w:rPr>
        <w:t xml:space="preserve"> </w:t>
      </w:r>
      <w:r>
        <w:rPr>
          <w:b/>
          <w:i/>
          <w:color w:val="2B2A29"/>
          <w:w w:val="105"/>
          <w:sz w:val="24"/>
        </w:rPr>
        <w:t xml:space="preserve">2-2.  </w:t>
      </w:r>
      <w:r>
        <w:rPr>
          <w:color w:val="2B2A29"/>
          <w:w w:val="105"/>
          <w:sz w:val="24"/>
        </w:rPr>
        <w:t>circle_area2.bal</w:t>
      </w:r>
    </w:p>
    <w:p>
      <w:pPr>
        <w:spacing w:before="93"/>
        <w:ind w:left="520" w:right="0" w:firstLine="0"/>
        <w:jc w:val="left"/>
        <w:rPr>
          <w:sz w:val="24"/>
        </w:rPr>
      </w:pPr>
      <w:bookmarkStart w:id="20" w:name="_bookmark19"/>
      <w:bookmarkEnd w:id="20"/>
      <w:r>
        <w:rPr>
          <w:b/>
          <w:i/>
          <w:color w:val="2B2A29"/>
          <w:w w:val="105"/>
          <w:sz w:val="24"/>
        </w:rPr>
        <w:t>清单2-2。</w:t>
      </w:r>
      <w:r>
        <w:rPr>
          <w:color w:val="2B2A29"/>
          <w:w w:val="105"/>
          <w:sz w:val="24"/>
        </w:rPr>
        <w:t>圆_面2.bal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9"/>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radius = 5;</w:t>
      </w:r>
    </w:p>
    <w:p>
      <w:pPr>
        <w:pStyle w:val="11"/>
        <w:tabs>
          <w:tab w:val="left" w:pos="1289"/>
        </w:tabs>
        <w:spacing w:before="38" w:line="273" w:lineRule="auto"/>
        <w:ind w:left="520" w:right="5469"/>
        <w:rPr>
          <w:rFonts w:ascii="宋体"/>
        </w:rPr>
      </w:pPr>
      <w:r>
        <w:rPr>
          <w:rFonts w:ascii="宋体"/>
          <w:color w:val="2B2A29"/>
        </w:rPr>
        <w:t>03公共函数main（）｛04int radius=5；</w:t>
      </w:r>
      <w:r>
        <w:rPr>
          <w:rFonts w:ascii="宋体"/>
          <w:color w:val="2B2A29"/>
        </w:rPr>
        <w:tab/>
      </w:r>
    </w:p>
    <w:p>
      <w:r>
        <w:rPr>
          <w:rFonts w:ascii="宋体"/>
          <w:color w:val="2B2A29"/>
        </w:rPr>
        <w:t>05</w:t>
      </w:r>
      <w:r>
        <w:rPr>
          <w:rFonts w:ascii="宋体"/>
          <w:color w:val="2B2A29"/>
        </w:rPr>
        <w:tab/>
      </w:r>
      <w:r>
        <w:rPr>
          <w:rFonts w:ascii="宋体"/>
          <w:color w:val="2B2A29"/>
        </w:rPr>
        <w:t>float</w:t>
      </w:r>
      <w:r>
        <w:rPr>
          <w:rFonts w:ascii="宋体"/>
          <w:color w:val="2B2A29"/>
          <w:spacing w:val="-3"/>
        </w:rPr>
        <w:t xml:space="preserve"> </w:t>
      </w:r>
      <w:r>
        <w:rPr>
          <w:rFonts w:ascii="宋体"/>
          <w:color w:val="2B2A29"/>
        </w:rPr>
        <w:t>area</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3.1415</w:t>
      </w:r>
      <w:r>
        <w:rPr>
          <w:rFonts w:ascii="宋体"/>
          <w:color w:val="2B2A29"/>
          <w:spacing w:val="-3"/>
        </w:rPr>
        <w:t xml:space="preserve"> </w:t>
      </w:r>
      <w:r>
        <w:rPr>
          <w:rFonts w:ascii="宋体"/>
          <w:color w:val="2B2A29"/>
          <w:position w:val="-3"/>
        </w:rPr>
        <w:t>*</w:t>
      </w:r>
      <w:r>
        <w:rPr>
          <w:rFonts w:ascii="宋体"/>
          <w:color w:val="2B2A29"/>
          <w:spacing w:val="-2"/>
          <w:position w:val="-3"/>
        </w:rPr>
        <w:t xml:space="preserve"> </w:t>
      </w:r>
      <w:r>
        <w:rPr>
          <w:rFonts w:ascii="宋体"/>
          <w:color w:val="2B2A29"/>
        </w:rPr>
        <w:t>radius</w:t>
      </w:r>
      <w:r>
        <w:rPr>
          <w:rFonts w:ascii="宋体"/>
          <w:color w:val="2B2A29"/>
          <w:spacing w:val="-3"/>
        </w:rPr>
        <w:t xml:space="preserve"> </w:t>
      </w:r>
      <w:r>
        <w:rPr>
          <w:rFonts w:ascii="宋体"/>
          <w:color w:val="2B2A29"/>
          <w:position w:val="-3"/>
        </w:rPr>
        <w:t>*</w:t>
      </w:r>
      <w:r>
        <w:rPr>
          <w:rFonts w:ascii="宋体"/>
          <w:color w:val="2B2A29"/>
          <w:spacing w:val="-2"/>
          <w:position w:val="-3"/>
        </w:rPr>
        <w:t xml:space="preserve"> </w:t>
      </w:r>
      <w:r>
        <w:rPr>
          <w:rFonts w:ascii="宋体"/>
          <w:color w:val="2B2A29"/>
        </w:rPr>
        <w:t>radius;</w:t>
      </w:r>
      <w:r>
        <w:rPr>
          <w:rFonts w:ascii="宋体"/>
          <w:color w:val="2B2A29"/>
          <w:spacing w:val="-107"/>
        </w:rPr>
        <w:t xml:space="preserve"> </w:t>
      </w:r>
      <w:r>
        <w:rPr>
          <w:rFonts w:ascii="宋体"/>
          <w:color w:val="2B2A29"/>
        </w:rPr>
        <w:t>06</w:t>
      </w:r>
      <w:r>
        <w:rPr>
          <w:rFonts w:ascii="宋体"/>
          <w:color w:val="2B2A29"/>
        </w:rPr>
        <w:tab/>
      </w:r>
      <w:r>
        <w:rPr>
          <w:rFonts w:ascii="宋体"/>
          <w:color w:val="2B2A29"/>
        </w:rPr>
        <w:t>io:println(area);</w:t>
      </w:r>
    </w:p>
    <w:p>
      <w:pPr>
        <w:pStyle w:val="11"/>
        <w:tabs>
          <w:tab w:val="left" w:pos="1289"/>
        </w:tabs>
        <w:spacing w:line="237" w:lineRule="auto"/>
        <w:ind w:left="520" w:right="3489"/>
        <w:rPr>
          <w:rFonts w:ascii="宋体"/>
        </w:rPr>
      </w:pPr>
      <w:r>
        <w:rPr>
          <w:rFonts w:ascii="宋体"/>
          <w:color w:val="2B2A29"/>
        </w:rPr>
        <w:t>05浮动</w:t>
      </w:r>
      <w:r>
        <w:rPr>
          <w:rFonts w:ascii="宋体"/>
          <w:color w:val="2B2A29"/>
        </w:rPr>
        <w:tab/>
      </w:r>
      <w:r>
        <w:rPr>
          <w:rFonts w:ascii="宋体"/>
          <w:color w:val="2B2A29"/>
        </w:rPr>
        <w:t>面积=3.1415</w:t>
      </w:r>
      <w:r>
        <w:rPr>
          <w:rFonts w:ascii="宋体"/>
          <w:color w:val="2B2A29"/>
          <w:position w:val="-3"/>
        </w:rPr>
        <w:t>*</w:t>
      </w:r>
      <w:r>
        <w:rPr>
          <w:rFonts w:ascii="宋体"/>
          <w:color w:val="2B2A29"/>
        </w:rPr>
        <w:t>半径</w:t>
      </w:r>
      <w:r>
        <w:rPr>
          <w:rFonts w:ascii="宋体"/>
          <w:color w:val="2B2A29"/>
          <w:position w:val="-3"/>
        </w:rPr>
        <w:t>*</w:t>
      </w:r>
      <w:r>
        <w:rPr>
          <w:rFonts w:ascii="宋体"/>
          <w:color w:val="2B2A29"/>
        </w:rPr>
        <w:t>半径；06io:println（面积）；</w:t>
      </w:r>
      <w:r>
        <w:rPr>
          <w:rFonts w:ascii="宋体"/>
          <w:color w:val="2B2A29"/>
        </w:rPr>
        <w:tab/>
      </w:r>
    </w:p>
    <w:p>
      <w:r>
        <w:rPr>
          <w:color w:val="2B2A29"/>
          <w:sz w:val="22"/>
        </w:rPr>
        <w:t>radius = 10;</w:t>
      </w:r>
    </w:p>
    <w:p>
      <w:pPr>
        <w:pStyle w:val="16"/>
        <w:numPr>
          <w:ilvl w:val="0"/>
          <w:numId w:val="3"/>
        </w:numPr>
        <w:tabs>
          <w:tab w:val="left" w:pos="1289"/>
          <w:tab w:val="left" w:pos="1290"/>
        </w:tabs>
        <w:spacing w:before="39" w:after="0" w:line="240" w:lineRule="auto"/>
        <w:ind w:left="1290" w:right="0" w:hanging="770"/>
        <w:jc w:val="left"/>
        <w:rPr>
          <w:sz w:val="22"/>
        </w:rPr>
      </w:pPr>
      <w:r>
        <w:rPr>
          <w:color w:val="2B2A29"/>
          <w:sz w:val="22"/>
        </w:rPr>
        <w:t>半径=10；</w:t>
      </w:r>
    </w:p>
    <w:p>
      <w:r>
        <w:rPr>
          <w:color w:val="2B2A29"/>
          <w:sz w:val="22"/>
        </w:rPr>
        <w:t>area</w:t>
      </w:r>
      <w:r>
        <w:rPr>
          <w:color w:val="2B2A29"/>
          <w:spacing w:val="-3"/>
          <w:sz w:val="22"/>
        </w:rPr>
        <w:t xml:space="preserve"> </w:t>
      </w:r>
      <w:r>
        <w:rPr>
          <w:color w:val="2B2A29"/>
          <w:sz w:val="22"/>
        </w:rPr>
        <w:t>=</w:t>
      </w:r>
      <w:r>
        <w:rPr>
          <w:color w:val="2B2A29"/>
          <w:spacing w:val="-3"/>
          <w:sz w:val="22"/>
        </w:rPr>
        <w:t xml:space="preserve"> </w:t>
      </w:r>
      <w:r>
        <w:rPr>
          <w:color w:val="2B2A29"/>
          <w:sz w:val="22"/>
        </w:rPr>
        <w:t>3.1415</w:t>
      </w:r>
      <w:r>
        <w:rPr>
          <w:color w:val="2B2A29"/>
          <w:spacing w:val="-3"/>
          <w:sz w:val="22"/>
        </w:rPr>
        <w:t xml:space="preserve"> </w:t>
      </w:r>
      <w:r>
        <w:rPr>
          <w:color w:val="2B2A29"/>
          <w:position w:val="-3"/>
          <w:sz w:val="22"/>
        </w:rPr>
        <w:t>*</w:t>
      </w:r>
      <w:r>
        <w:rPr>
          <w:color w:val="2B2A29"/>
          <w:spacing w:val="-3"/>
          <w:position w:val="-3"/>
          <w:sz w:val="22"/>
        </w:rPr>
        <w:t xml:space="preserve"> </w:t>
      </w:r>
      <w:r>
        <w:rPr>
          <w:color w:val="2B2A29"/>
          <w:sz w:val="22"/>
        </w:rPr>
        <w:t>radius</w:t>
      </w:r>
      <w:r>
        <w:rPr>
          <w:color w:val="2B2A29"/>
          <w:spacing w:val="-3"/>
          <w:sz w:val="22"/>
        </w:rPr>
        <w:t xml:space="preserve"> </w:t>
      </w:r>
      <w:r>
        <w:rPr>
          <w:color w:val="2B2A29"/>
          <w:position w:val="-3"/>
          <w:sz w:val="22"/>
        </w:rPr>
        <w:t>*</w:t>
      </w:r>
      <w:r>
        <w:rPr>
          <w:color w:val="2B2A29"/>
          <w:spacing w:val="-3"/>
          <w:position w:val="-3"/>
          <w:sz w:val="22"/>
        </w:rPr>
        <w:t xml:space="preserve"> </w:t>
      </w:r>
      <w:r>
        <w:rPr>
          <w:color w:val="2B2A29"/>
          <w:sz w:val="22"/>
        </w:rPr>
        <w:t>radius;</w:t>
      </w:r>
      <w:r>
        <w:rPr>
          <w:color w:val="2B2A29"/>
          <w:spacing w:val="-107"/>
          <w:sz w:val="22"/>
        </w:rPr>
        <w:t xml:space="preserve"> </w:t>
      </w:r>
      <w:r>
        <w:rPr>
          <w:color w:val="2B2A29"/>
          <w:sz w:val="22"/>
        </w:rPr>
        <w:t>09</w:t>
      </w:r>
      <w:r>
        <w:rPr>
          <w:color w:val="2B2A29"/>
          <w:sz w:val="22"/>
        </w:rPr>
        <w:tab/>
      </w:r>
      <w:r>
        <w:rPr>
          <w:color w:val="2B2A29"/>
          <w:sz w:val="22"/>
        </w:rPr>
        <w:t>io:println(area);</w:t>
      </w:r>
    </w:p>
    <w:p>
      <w:pPr>
        <w:pStyle w:val="16"/>
        <w:numPr>
          <w:ilvl w:val="0"/>
          <w:numId w:val="3"/>
        </w:numPr>
        <w:tabs>
          <w:tab w:val="left" w:pos="1289"/>
          <w:tab w:val="left" w:pos="1290"/>
        </w:tabs>
        <w:spacing w:before="39" w:after="0" w:line="240" w:lineRule="auto"/>
        <w:ind w:left="520" w:right="4149" w:firstLine="0"/>
        <w:jc w:val="left"/>
        <w:rPr>
          <w:sz w:val="22"/>
        </w:rPr>
      </w:pPr>
      <w:r>
        <w:rPr>
          <w:color w:val="2B2A29"/>
          <w:sz w:val="22"/>
        </w:rPr>
        <w:t>面积=3.1415</w:t>
      </w:r>
      <w:r>
        <w:rPr>
          <w:color w:val="2B2A29"/>
          <w:position w:val="-3"/>
          <w:sz w:val="22"/>
        </w:rPr>
        <w:t>*</w:t>
      </w:r>
      <w:r>
        <w:rPr>
          <w:color w:val="2B2A29"/>
          <w:sz w:val="22"/>
        </w:rPr>
        <w:t>半径</w:t>
      </w:r>
      <w:r>
        <w:rPr>
          <w:color w:val="2B2A29"/>
          <w:position w:val="-3"/>
          <w:sz w:val="22"/>
        </w:rPr>
        <w:t>*</w:t>
      </w:r>
      <w:r>
        <w:rPr>
          <w:color w:val="2B2A29"/>
          <w:sz w:val="22"/>
        </w:rPr>
        <w:t>半径；09io:println（面积）；</w:t>
      </w:r>
      <w:r>
        <w:rPr>
          <w:color w:val="2B2A29"/>
          <w:sz w:val="22"/>
        </w:rPr>
        <w:tab/>
      </w:r>
    </w:p>
    <w:p>
      <w:r>
        <w:rPr>
          <w:rFonts w:ascii="宋体"/>
          <w:color w:val="2B2A29"/>
        </w:rPr>
        <w:t>10 }</w:t>
      </w:r>
    </w:p>
    <w:p>
      <w:pPr>
        <w:pStyle w:val="11"/>
        <w:spacing w:before="36"/>
        <w:ind w:left="520"/>
        <w:rPr>
          <w:rFonts w:ascii="宋体"/>
        </w:rPr>
      </w:pPr>
      <w:r>
        <w:rPr>
          <w:rFonts w:ascii="宋体"/>
          <w:color w:val="2B2A29"/>
        </w:rPr>
        <w:t>10 }</w:t>
      </w:r>
    </w:p>
    <w:p>
      <w:r>
        <w:rPr>
          <w:rFonts w:ascii="Arial"/>
          <w:b/>
          <w:color w:val="2B2A29"/>
          <w:w w:val="105"/>
          <w:sz w:val="22"/>
        </w:rPr>
        <w:t>$</w:t>
      </w:r>
      <w:r>
        <w:rPr>
          <w:rFonts w:ascii="Arial"/>
          <w:b/>
          <w:color w:val="2B2A29"/>
          <w:spacing w:val="46"/>
          <w:w w:val="105"/>
          <w:sz w:val="22"/>
        </w:rPr>
        <w:t xml:space="preserve"> </w:t>
      </w:r>
      <w:r>
        <w:rPr>
          <w:rFonts w:ascii="Arial"/>
          <w:b/>
          <w:color w:val="2B2A29"/>
          <w:w w:val="105"/>
          <w:sz w:val="22"/>
        </w:rPr>
        <w:t>ballerina</w:t>
      </w:r>
      <w:r>
        <w:rPr>
          <w:rFonts w:ascii="Arial"/>
          <w:b/>
          <w:color w:val="2B2A29"/>
          <w:spacing w:val="47"/>
          <w:w w:val="105"/>
          <w:sz w:val="22"/>
        </w:rPr>
        <w:t xml:space="preserve"> </w:t>
      </w:r>
      <w:r>
        <w:rPr>
          <w:rFonts w:ascii="Arial"/>
          <w:b/>
          <w:color w:val="2B2A29"/>
          <w:w w:val="105"/>
          <w:sz w:val="22"/>
        </w:rPr>
        <w:t>run</w:t>
      </w:r>
      <w:r>
        <w:rPr>
          <w:rFonts w:ascii="Arial"/>
          <w:b/>
          <w:color w:val="2B2A29"/>
          <w:spacing w:val="46"/>
          <w:w w:val="105"/>
          <w:sz w:val="22"/>
        </w:rPr>
        <w:t xml:space="preserve"> </w:t>
      </w:r>
      <w:r>
        <w:rPr>
          <w:rFonts w:ascii="Arial"/>
          <w:b/>
          <w:color w:val="2B2A29"/>
          <w:w w:val="105"/>
          <w:sz w:val="22"/>
        </w:rPr>
        <w:t>circle_area2.bal</w:t>
      </w:r>
    </w:p>
    <w:p>
      <w:pPr>
        <w:spacing w:before="212"/>
        <w:ind w:left="520" w:right="0" w:firstLine="0"/>
        <w:jc w:val="left"/>
        <w:rPr>
          <w:rFonts w:ascii="Arial"/>
          <w:b/>
          <w:sz w:val="22"/>
        </w:rPr>
      </w:pPr>
      <w:r>
        <w:rPr>
          <w:rFonts w:ascii="Arial"/>
          <w:b/>
          <w:color w:val="2B2A29"/>
          <w:w w:val="105"/>
          <w:sz w:val="22"/>
        </w:rPr>
        <w:t>$balletina跑步circle_area2.bal</w:t>
      </w:r>
    </w:p>
    <w:p>
      <w:r>
        <w:rPr>
          <w:rFonts w:ascii="宋体"/>
          <w:color w:val="2B2A29"/>
        </w:rPr>
        <w:t>78.53750000000001</w:t>
      </w:r>
    </w:p>
    <w:p>
      <w:pPr>
        <w:pStyle w:val="11"/>
        <w:spacing w:before="53"/>
        <w:ind w:left="520"/>
        <w:rPr>
          <w:rFonts w:ascii="宋体"/>
        </w:rPr>
      </w:pPr>
      <w:r>
        <w:rPr>
          <w:rFonts w:ascii="宋体"/>
          <w:color w:val="2B2A29"/>
        </w:rPr>
        <w:t>78.53750000000001</w:t>
      </w:r>
    </w:p>
    <w:p>
      <w:r>
        <w:rPr>
          <w:rFonts w:ascii="宋体"/>
          <w:color w:val="2B2A29"/>
        </w:rPr>
        <w:t>314.15000000000003</w:t>
      </w:r>
    </w:p>
    <w:p>
      <w:pPr>
        <w:pStyle w:val="11"/>
        <w:spacing w:before="39"/>
        <w:ind w:left="520"/>
        <w:rPr>
          <w:rFonts w:ascii="宋体"/>
        </w:rPr>
      </w:pPr>
      <w:r>
        <w:rPr>
          <w:rFonts w:ascii="宋体"/>
          <w:color w:val="2B2A29"/>
        </w:rPr>
        <w:t>314.15000000000003</w:t>
      </w:r>
    </w:p>
    <w:p>
      <w:pPr>
        <w:pStyle w:val="11"/>
        <w:spacing w:before="2"/>
        <w:rPr>
          <w:rFonts w:ascii="宋体"/>
          <w:sz w:val="31"/>
        </w:rPr>
      </w:pPr>
    </w:p>
    <w:p>
      <w:r>
        <w:rPr>
          <w:color w:val="2B2A29"/>
          <w:w w:val="80"/>
        </w:rPr>
        <w:t>Naming</w:t>
      </w:r>
      <w:r>
        <w:rPr>
          <w:color w:val="2B2A29"/>
          <w:spacing w:val="42"/>
          <w:w w:val="80"/>
        </w:rPr>
        <w:t xml:space="preserve"> </w:t>
      </w:r>
      <w:r>
        <w:rPr>
          <w:color w:val="2B2A29"/>
          <w:w w:val="80"/>
        </w:rPr>
        <w:t>Variables</w:t>
      </w:r>
    </w:p>
    <w:p>
      <w:pPr>
        <w:pStyle w:val="5"/>
        <w:ind w:left="519"/>
      </w:pPr>
      <w:r>
        <w:rPr>
          <w:color w:val="2B2A29"/>
          <w:w w:val="80"/>
        </w:rPr>
        <w:t>命名变量</w:t>
      </w:r>
    </w:p>
    <w:p>
      <w:r>
        <w:rPr>
          <w:color w:val="2B2A29"/>
          <w:w w:val="105"/>
        </w:rPr>
        <w:t xml:space="preserve">The variable names that are used in Ballerina are called </w:t>
      </w:r>
      <w:r>
        <w:rPr>
          <w:i/>
          <w:color w:val="2B2A29"/>
          <w:w w:val="105"/>
        </w:rPr>
        <w:t>identifiers</w:t>
      </w:r>
      <w:r>
        <w:rPr>
          <w:color w:val="2B2A29"/>
          <w:w w:val="105"/>
        </w:rPr>
        <w:t>. These can be any</w:t>
      </w:r>
      <w:r>
        <w:rPr>
          <w:color w:val="2B2A29"/>
          <w:spacing w:val="1"/>
          <w:w w:val="105"/>
        </w:rPr>
        <w:t xml:space="preserve"> </w:t>
      </w:r>
      <w:r>
        <w:rPr>
          <w:color w:val="2B2A29"/>
          <w:w w:val="105"/>
        </w:rPr>
        <w:t>Unicode string but with some specific restrictions. The identifier should start with a</w:t>
      </w:r>
      <w:r>
        <w:rPr>
          <w:color w:val="2B2A29"/>
          <w:spacing w:val="1"/>
          <w:w w:val="105"/>
        </w:rPr>
        <w:t xml:space="preserve"> </w:t>
      </w:r>
      <w:r>
        <w:rPr>
          <w:color w:val="2B2A29"/>
          <w:w w:val="105"/>
        </w:rPr>
        <w:t>letter</w:t>
      </w:r>
      <w:r>
        <w:rPr>
          <w:color w:val="2B2A29"/>
          <w:spacing w:val="2"/>
          <w:w w:val="105"/>
        </w:rPr>
        <w:t xml:space="preserve"> </w:t>
      </w:r>
      <w:r>
        <w:rPr>
          <w:color w:val="2B2A29"/>
          <w:w w:val="105"/>
        </w:rPr>
        <w:t>or</w:t>
      </w:r>
      <w:r>
        <w:rPr>
          <w:color w:val="2B2A29"/>
          <w:spacing w:val="2"/>
          <w:w w:val="105"/>
        </w:rPr>
        <w:t xml:space="preserve"> </w:t>
      </w:r>
      <w:r>
        <w:rPr>
          <w:color w:val="2B2A29"/>
          <w:w w:val="105"/>
        </w:rPr>
        <w:t>an</w:t>
      </w:r>
      <w:r>
        <w:rPr>
          <w:color w:val="2B2A29"/>
          <w:spacing w:val="2"/>
          <w:w w:val="105"/>
        </w:rPr>
        <w:t xml:space="preserve"> </w:t>
      </w:r>
      <w:r>
        <w:rPr>
          <w:color w:val="2B2A29"/>
          <w:w w:val="105"/>
        </w:rPr>
        <w:t>underscore</w:t>
      </w:r>
      <w:r>
        <w:rPr>
          <w:color w:val="2B2A29"/>
          <w:spacing w:val="2"/>
          <w:w w:val="105"/>
        </w:rPr>
        <w:t xml:space="preserve"> </w:t>
      </w:r>
      <w:r>
        <w:rPr>
          <w:color w:val="2B2A29"/>
          <w:w w:val="105"/>
        </w:rPr>
        <w:t>(_).</w:t>
      </w:r>
      <w:r>
        <w:rPr>
          <w:color w:val="2B2A29"/>
          <w:spacing w:val="2"/>
          <w:w w:val="105"/>
        </w:rPr>
        <w:t xml:space="preserve"> </w:t>
      </w:r>
      <w:r>
        <w:rPr>
          <w:color w:val="2B2A29"/>
          <w:w w:val="105"/>
        </w:rPr>
        <w:t>The</w:t>
      </w:r>
      <w:r>
        <w:rPr>
          <w:color w:val="2B2A29"/>
          <w:spacing w:val="2"/>
          <w:w w:val="105"/>
        </w:rPr>
        <w:t xml:space="preserve"> </w:t>
      </w:r>
      <w:r>
        <w:rPr>
          <w:color w:val="2B2A29"/>
          <w:w w:val="105"/>
        </w:rPr>
        <w:t>rest</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characters</w:t>
      </w:r>
      <w:r>
        <w:rPr>
          <w:color w:val="2B2A29"/>
          <w:spacing w:val="2"/>
          <w:w w:val="105"/>
        </w:rPr>
        <w:t xml:space="preserve"> </w:t>
      </w:r>
      <w:r>
        <w:rPr>
          <w:color w:val="2B2A29"/>
          <w:w w:val="105"/>
        </w:rPr>
        <w:t>also</w:t>
      </w:r>
      <w:r>
        <w:rPr>
          <w:color w:val="2B2A29"/>
          <w:spacing w:val="3"/>
          <w:w w:val="105"/>
        </w:rPr>
        <w:t xml:space="preserve"> </w:t>
      </w:r>
      <w:r>
        <w:rPr>
          <w:color w:val="2B2A29"/>
          <w:w w:val="105"/>
        </w:rPr>
        <w:t>cannot</w:t>
      </w:r>
      <w:r>
        <w:rPr>
          <w:color w:val="2B2A29"/>
          <w:spacing w:val="2"/>
          <w:w w:val="105"/>
        </w:rPr>
        <w:t xml:space="preserve"> </w:t>
      </w:r>
      <w:r>
        <w:rPr>
          <w:color w:val="2B2A29"/>
          <w:w w:val="105"/>
        </w:rPr>
        <w:t>contain</w:t>
      </w:r>
      <w:r>
        <w:rPr>
          <w:color w:val="2B2A29"/>
          <w:spacing w:val="2"/>
          <w:w w:val="105"/>
        </w:rPr>
        <w:t xml:space="preserve"> </w:t>
      </w:r>
      <w:r>
        <w:rPr>
          <w:color w:val="2B2A29"/>
          <w:w w:val="105"/>
        </w:rPr>
        <w:t>symbols</w:t>
      </w:r>
      <w:r>
        <w:rPr>
          <w:color w:val="2B2A29"/>
          <w:spacing w:val="2"/>
          <w:w w:val="105"/>
        </w:rPr>
        <w:t xml:space="preserve"> </w:t>
      </w:r>
      <w:r>
        <w:rPr>
          <w:color w:val="2B2A29"/>
          <w:w w:val="105"/>
        </w:rPr>
        <w:t>such</w:t>
      </w:r>
      <w:r>
        <w:rPr>
          <w:color w:val="2B2A29"/>
          <w:spacing w:val="1"/>
          <w:w w:val="105"/>
        </w:rPr>
        <w:t xml:space="preserve"> </w:t>
      </w:r>
      <w:r>
        <w:rPr>
          <w:color w:val="2B2A29"/>
          <w:w w:val="105"/>
        </w:rPr>
        <w:t>as</w:t>
      </w:r>
      <w:r>
        <w:rPr>
          <w:color w:val="2B2A29"/>
          <w:spacing w:val="-7"/>
          <w:w w:val="105"/>
        </w:rPr>
        <w:t xml:space="preserve"> </w:t>
      </w:r>
      <w:r>
        <w:rPr>
          <w:color w:val="2B2A29"/>
          <w:w w:val="105"/>
        </w:rPr>
        <w:t>programming</w:t>
      </w:r>
      <w:r>
        <w:rPr>
          <w:color w:val="2B2A29"/>
          <w:spacing w:val="-6"/>
          <w:w w:val="105"/>
        </w:rPr>
        <w:t xml:space="preserve"> </w:t>
      </w:r>
      <w:r>
        <w:rPr>
          <w:color w:val="2B2A29"/>
          <w:w w:val="105"/>
        </w:rPr>
        <w:t>operators,</w:t>
      </w:r>
      <w:r>
        <w:rPr>
          <w:color w:val="2B2A29"/>
          <w:spacing w:val="-6"/>
          <w:w w:val="105"/>
        </w:rPr>
        <w:t xml:space="preserve"> </w:t>
      </w:r>
      <w:r>
        <w:rPr>
          <w:color w:val="2B2A29"/>
          <w:w w:val="105"/>
        </w:rPr>
        <w:t>e.g.,</w:t>
      </w:r>
      <w:r>
        <w:rPr>
          <w:color w:val="2B2A29"/>
          <w:spacing w:val="-6"/>
          <w:w w:val="105"/>
        </w:rPr>
        <w:t xml:space="preserve"> </w:t>
      </w:r>
      <w:r>
        <w:rPr>
          <w:color w:val="2B2A29"/>
          <w:w w:val="105"/>
        </w:rPr>
        <w:t>+,</w:t>
      </w:r>
      <w:r>
        <w:rPr>
          <w:color w:val="2B2A29"/>
          <w:spacing w:val="-7"/>
          <w:w w:val="105"/>
        </w:rPr>
        <w:t xml:space="preserve"> </w:t>
      </w:r>
      <w:r>
        <w:rPr>
          <w:color w:val="2B2A29"/>
          <w:w w:val="105"/>
        </w:rPr>
        <w:t>-,</w:t>
      </w:r>
      <w:r>
        <w:rPr>
          <w:color w:val="2B2A29"/>
          <w:spacing w:val="-6"/>
          <w:w w:val="105"/>
        </w:rPr>
        <w:t xml:space="preserve"> </w:t>
      </w:r>
      <w:r>
        <w:rPr>
          <w:color w:val="2B2A29"/>
          <w:w w:val="105"/>
        </w:rPr>
        <w:t>and</w:t>
      </w:r>
      <w:r>
        <w:rPr>
          <w:color w:val="2B2A29"/>
          <w:spacing w:val="-6"/>
          <w:w w:val="105"/>
        </w:rPr>
        <w:t xml:space="preserve"> </w:t>
      </w:r>
      <w:r>
        <w:rPr>
          <w:color w:val="2B2A29"/>
          <w:w w:val="105"/>
        </w:rPr>
        <w:t>&amp;.</w:t>
      </w:r>
      <w:r>
        <w:rPr>
          <w:color w:val="2B2A29"/>
          <w:spacing w:val="-6"/>
          <w:w w:val="105"/>
        </w:rPr>
        <w:t xml:space="preserve"> </w:t>
      </w:r>
      <w:r>
        <w:rPr>
          <w:color w:val="2B2A29"/>
          <w:w w:val="105"/>
        </w:rPr>
        <w:t>Also,</w:t>
      </w:r>
      <w:r>
        <w:rPr>
          <w:color w:val="2B2A29"/>
          <w:spacing w:val="-6"/>
          <w:w w:val="105"/>
        </w:rPr>
        <w:t xml:space="preserve"> </w:t>
      </w:r>
      <w:r>
        <w:rPr>
          <w:color w:val="2B2A29"/>
          <w:w w:val="105"/>
        </w:rPr>
        <w:t>identifiers</w:t>
      </w:r>
      <w:r>
        <w:rPr>
          <w:color w:val="2B2A29"/>
          <w:spacing w:val="-7"/>
          <w:w w:val="105"/>
        </w:rPr>
        <w:t xml:space="preserve"> </w:t>
      </w:r>
      <w:r>
        <w:rPr>
          <w:color w:val="2B2A29"/>
          <w:w w:val="105"/>
        </w:rPr>
        <w:t>cannot</w:t>
      </w:r>
      <w:r>
        <w:rPr>
          <w:color w:val="2B2A29"/>
          <w:spacing w:val="-6"/>
          <w:w w:val="105"/>
        </w:rPr>
        <w:t xml:space="preserve"> </w:t>
      </w:r>
      <w:r>
        <w:rPr>
          <w:color w:val="2B2A29"/>
          <w:w w:val="105"/>
        </w:rPr>
        <w:t>contain</w:t>
      </w:r>
      <w:r>
        <w:rPr>
          <w:color w:val="2B2A29"/>
          <w:spacing w:val="-6"/>
          <w:w w:val="105"/>
        </w:rPr>
        <w:t xml:space="preserve"> </w:t>
      </w:r>
      <w:r>
        <w:rPr>
          <w:color w:val="2B2A29"/>
          <w:w w:val="105"/>
        </w:rPr>
        <w:t>keywords</w:t>
      </w:r>
      <w:r>
        <w:rPr>
          <w:color w:val="2B2A29"/>
          <w:spacing w:val="-6"/>
          <w:w w:val="105"/>
        </w:rPr>
        <w:t xml:space="preserve"> </w:t>
      </w:r>
      <w:r>
        <w:rPr>
          <w:color w:val="2B2A29"/>
          <w:w w:val="105"/>
        </w:rPr>
        <w:t>in</w:t>
      </w:r>
      <w:r>
        <w:rPr>
          <w:color w:val="2B2A29"/>
          <w:spacing w:val="1"/>
          <w:w w:val="105"/>
        </w:rPr>
        <w:t xml:space="preserve"> </w:t>
      </w:r>
      <w:r>
        <w:rPr>
          <w:color w:val="2B2A29"/>
          <w:w w:val="105"/>
        </w:rPr>
        <w:t>Ballerina, which are the terms used to build up the syntax in the language. These are, for</w:t>
      </w:r>
      <w:r>
        <w:rPr>
          <w:color w:val="2B2A29"/>
          <w:spacing w:val="-55"/>
          <w:w w:val="105"/>
        </w:rPr>
        <w:t xml:space="preserve"> </w:t>
      </w:r>
      <w:r>
        <w:rPr>
          <w:color w:val="2B2A29"/>
        </w:rPr>
        <w:t>example,</w:t>
      </w:r>
      <w:r>
        <w:rPr>
          <w:color w:val="2B2A29"/>
          <w:spacing w:val="10"/>
        </w:rPr>
        <w:t xml:space="preserve"> </w:t>
      </w:r>
      <w:r>
        <w:rPr>
          <w:rFonts w:ascii="宋体"/>
          <w:color w:val="2B2A29"/>
        </w:rPr>
        <w:t>public</w:t>
      </w:r>
      <w:r>
        <w:rPr>
          <w:color w:val="2B2A29"/>
        </w:rPr>
        <w:t>,</w:t>
      </w:r>
      <w:r>
        <w:rPr>
          <w:color w:val="2B2A29"/>
          <w:spacing w:val="10"/>
        </w:rPr>
        <w:t xml:space="preserve"> </w:t>
      </w:r>
      <w:r>
        <w:rPr>
          <w:rFonts w:ascii="宋体"/>
          <w:color w:val="2B2A29"/>
        </w:rPr>
        <w:t>function</w:t>
      </w:r>
      <w:r>
        <w:rPr>
          <w:color w:val="2B2A29"/>
        </w:rPr>
        <w:t>,</w:t>
      </w:r>
      <w:r>
        <w:rPr>
          <w:color w:val="2B2A29"/>
          <w:spacing w:val="10"/>
        </w:rPr>
        <w:t xml:space="preserve"> </w:t>
      </w:r>
      <w:r>
        <w:rPr>
          <w:color w:val="2B2A29"/>
        </w:rPr>
        <w:t>and</w:t>
      </w:r>
      <w:r>
        <w:rPr>
          <w:color w:val="2B2A29"/>
          <w:spacing w:val="10"/>
        </w:rPr>
        <w:t xml:space="preserve"> </w:t>
      </w:r>
      <w:r>
        <w:rPr>
          <w:rFonts w:ascii="宋体"/>
          <w:color w:val="2B2A29"/>
        </w:rPr>
        <w:t>import</w:t>
      </w:r>
      <w:r>
        <w:rPr>
          <w:color w:val="2B2A29"/>
        </w:rPr>
        <w:t>.</w:t>
      </w:r>
      <w:r>
        <w:rPr>
          <w:color w:val="2B2A29"/>
          <w:spacing w:val="11"/>
        </w:rPr>
        <w:t xml:space="preserve"> </w:t>
      </w:r>
      <w:r>
        <w:rPr>
          <w:color w:val="2B2A29"/>
        </w:rPr>
        <w:t>For</w:t>
      </w:r>
      <w:r>
        <w:rPr>
          <w:color w:val="2B2A29"/>
          <w:spacing w:val="10"/>
        </w:rPr>
        <w:t xml:space="preserve"> </w:t>
      </w:r>
      <w:r>
        <w:rPr>
          <w:color w:val="2B2A29"/>
        </w:rPr>
        <w:t>a</w:t>
      </w:r>
      <w:r>
        <w:rPr>
          <w:color w:val="2B2A29"/>
          <w:spacing w:val="10"/>
        </w:rPr>
        <w:t xml:space="preserve"> </w:t>
      </w:r>
      <w:r>
        <w:rPr>
          <w:color w:val="2B2A29"/>
        </w:rPr>
        <w:t>full</w:t>
      </w:r>
      <w:r>
        <w:rPr>
          <w:color w:val="2B2A29"/>
          <w:spacing w:val="10"/>
        </w:rPr>
        <w:t xml:space="preserve"> </w:t>
      </w:r>
      <w:r>
        <w:rPr>
          <w:color w:val="2B2A29"/>
        </w:rPr>
        <w:t>list</w:t>
      </w:r>
      <w:r>
        <w:rPr>
          <w:color w:val="2B2A29"/>
          <w:spacing w:val="10"/>
        </w:rPr>
        <w:t xml:space="preserve"> </w:t>
      </w:r>
      <w:r>
        <w:rPr>
          <w:color w:val="2B2A29"/>
        </w:rPr>
        <w:t>of</w:t>
      </w:r>
      <w:r>
        <w:rPr>
          <w:color w:val="2B2A29"/>
          <w:spacing w:val="11"/>
        </w:rPr>
        <w:t xml:space="preserve"> </w:t>
      </w:r>
      <w:r>
        <w:rPr>
          <w:color w:val="2B2A29"/>
        </w:rPr>
        <w:t>reserved</w:t>
      </w:r>
      <w:r>
        <w:rPr>
          <w:color w:val="2B2A29"/>
          <w:spacing w:val="10"/>
        </w:rPr>
        <w:t xml:space="preserve"> </w:t>
      </w:r>
      <w:r>
        <w:rPr>
          <w:color w:val="2B2A29"/>
        </w:rPr>
        <w:t>keywords,</w:t>
      </w:r>
      <w:r>
        <w:rPr>
          <w:color w:val="2B2A29"/>
          <w:spacing w:val="10"/>
        </w:rPr>
        <w:t xml:space="preserve"> </w:t>
      </w:r>
      <w:r>
        <w:rPr>
          <w:color w:val="2B2A29"/>
        </w:rPr>
        <w:t>please</w:t>
      </w:r>
      <w:r>
        <w:rPr>
          <w:color w:val="2B2A29"/>
          <w:spacing w:val="10"/>
        </w:rPr>
        <w:t xml:space="preserve"> </w:t>
      </w:r>
      <w:r>
        <w:rPr>
          <w:color w:val="2B2A29"/>
        </w:rPr>
        <w:t>refer</w:t>
      </w:r>
      <w:r>
        <w:rPr>
          <w:color w:val="2B2A29"/>
          <w:spacing w:val="1"/>
        </w:rPr>
        <w:t xml:space="preserve"> </w:t>
      </w:r>
      <w:r>
        <w:rPr>
          <w:color w:val="2B2A29"/>
        </w:rPr>
        <w:t>to</w:t>
      </w:r>
      <w:r>
        <w:rPr>
          <w:color w:val="2B2A29"/>
          <w:spacing w:val="-5"/>
        </w:rPr>
        <w:t xml:space="preserve"> </w:t>
      </w:r>
      <w:r>
        <w:rPr>
          <w:color w:val="2B2A29"/>
        </w:rPr>
        <w:t>the</w:t>
      </w:r>
      <w:r>
        <w:rPr>
          <w:color w:val="2B2A29"/>
          <w:spacing w:val="-5"/>
        </w:rPr>
        <w:t xml:space="preserve"> </w:t>
      </w:r>
      <w:r>
        <w:rPr>
          <w:color w:val="2B2A29"/>
        </w:rPr>
        <w:t>Ballerina</w:t>
      </w:r>
      <w:r>
        <w:rPr>
          <w:color w:val="2B2A29"/>
          <w:spacing w:val="-5"/>
        </w:rPr>
        <w:t xml:space="preserve"> </w:t>
      </w:r>
      <w:r>
        <w:rPr>
          <w:color w:val="2B2A29"/>
        </w:rPr>
        <w:t>language</w:t>
      </w:r>
      <w:r>
        <w:rPr>
          <w:color w:val="2B2A29"/>
          <w:spacing w:val="-5"/>
        </w:rPr>
        <w:t xml:space="preserve"> </w:t>
      </w:r>
      <w:r>
        <w:rPr>
          <w:color w:val="2B2A29"/>
        </w:rPr>
        <w:t>specification:</w:t>
      </w:r>
      <w:r>
        <w:rPr>
          <w:color w:val="2B2A29"/>
          <w:spacing w:val="-5"/>
        </w:rPr>
        <w:t xml:space="preserve"> </w:t>
      </w:r>
      <w:r>
        <w:fldChar w:fldCharType="begin"/>
      </w:r>
      <w:r>
        <w:instrText xml:space="preserve"> HYPERLINK "https://ballerina.io/spec/" \h </w:instrText>
      </w:r>
      <w:r>
        <w:fldChar w:fldCharType="separate"/>
      </w:r>
      <w:r>
        <w:rPr>
          <w:rFonts w:ascii="宋体"/>
          <w:color w:val="0000FF"/>
        </w:rPr>
        <w:t>https://ballerina.io/spec/</w:t>
      </w:r>
      <w:r>
        <w:rPr>
          <w:rFonts w:ascii="宋体"/>
          <w:color w:val="0000FF"/>
        </w:rPr>
        <w:fldChar w:fldCharType="end"/>
      </w:r>
      <w:r>
        <w:rPr>
          <w:color w:val="2B2A29"/>
        </w:rPr>
        <w:t>.</w:t>
      </w:r>
    </w:p>
    <w:p>
      <w:pPr>
        <w:pStyle w:val="11"/>
        <w:spacing w:before="198" w:line="295" w:lineRule="auto"/>
        <w:ind w:left="520" w:right="241"/>
      </w:pPr>
      <w:r>
        <w:rPr>
          <w:color w:val="2B2A29"/>
          <w:w w:val="105"/>
        </w:rPr>
        <w:t>Ballerina中使用的变量名称为</w:t>
      </w:r>
      <w:r>
        <w:rPr>
          <w:i/>
          <w:color w:val="2B2A29"/>
          <w:w w:val="105"/>
        </w:rPr>
        <w:t>标识符</w:t>
      </w:r>
      <w:r>
        <w:rPr>
          <w:color w:val="2B2A29"/>
          <w:w w:val="105"/>
        </w:rPr>
        <w:t>。这些字符串可以是任何Unicode字符串，但有一些特定的限制。标识符应以字母或下划线（_）开头。其余字符也不能包含编程运算符等符号，例如+、</w:t>
      </w:r>
      <w:r>
        <w:rPr>
          <w:color w:val="2B2A29"/>
          <w:spacing w:val="-6"/>
          <w:w w:val="105"/>
        </w:rPr>
        <w:t>-</w:t>
      </w:r>
      <w:r>
        <w:rPr>
          <w:color w:val="2B2A29"/>
          <w:w w:val="105"/>
        </w:rPr>
        <w:t>和&amp;。此外，标识符不能包含Ballerina中</w:t>
      </w:r>
      <w:r>
        <w:rPr>
          <w:color w:val="2B2A29"/>
          <w:spacing w:val="1"/>
          <w:w w:val="105"/>
        </w:rPr>
        <w:t>的</w:t>
      </w:r>
      <w:r>
        <w:rPr>
          <w:color w:val="2B2A29"/>
          <w:w w:val="105"/>
        </w:rPr>
        <w:t>关键字，这些关键字是用来构建语言语法的术语。例如</w:t>
      </w:r>
      <w:r>
        <w:rPr>
          <w:color w:val="2B2A29"/>
          <w:spacing w:val="-55"/>
          <w:w w:val="105"/>
        </w:rPr>
        <w:t>，</w:t>
      </w:r>
      <w:r>
        <w:rPr>
          <w:rFonts w:ascii="宋体"/>
          <w:color w:val="2B2A29"/>
        </w:rPr>
        <w:t>公共</w:t>
      </w:r>
      <w:r>
        <w:rPr>
          <w:color w:val="2B2A29"/>
        </w:rPr>
        <w:t>、</w:t>
      </w:r>
      <w:r>
        <w:rPr>
          <w:rFonts w:ascii="宋体"/>
          <w:color w:val="2B2A29"/>
        </w:rPr>
        <w:t>函数</w:t>
      </w:r>
      <w:r>
        <w:rPr>
          <w:color w:val="2B2A29"/>
        </w:rPr>
        <w:t>和</w:t>
      </w:r>
      <w:r>
        <w:rPr>
          <w:rFonts w:ascii="宋体"/>
          <w:color w:val="2B2A29"/>
        </w:rPr>
        <w:t>导入</w:t>
      </w:r>
      <w:r>
        <w:rPr>
          <w:color w:val="2B2A29"/>
        </w:rPr>
        <w:t>。有关保留关键字的完整列表，请参阅Ballerina语言规范：</w:t>
      </w:r>
      <w:r>
        <w:fldChar w:fldCharType="begin"/>
      </w:r>
      <w:r>
        <w:instrText xml:space="preserve"> HYPERLINK "https://ballerina.io/spec/" \h </w:instrText>
      </w:r>
      <w:r>
        <w:fldChar w:fldCharType="separate"/>
      </w:r>
      <w:r>
        <w:rPr>
          <w:rFonts w:ascii="宋体"/>
          <w:color w:val="0000FF"/>
        </w:rPr>
        <w:t>https://ballerina.io/spec/</w:t>
      </w:r>
      <w:r>
        <w:rPr>
          <w:rFonts w:ascii="宋体"/>
          <w:color w:val="0000FF"/>
        </w:rPr>
        <w:fldChar w:fldCharType="end"/>
      </w:r>
      <w:r>
        <w:rPr>
          <w:color w:val="2B2A29"/>
        </w:rPr>
        <w:t>.</w:t>
      </w:r>
    </w:p>
    <w:p>
      <w:r>
        <w:rPr>
          <w:color w:val="2B2A29"/>
          <w:w w:val="105"/>
        </w:rPr>
        <w:t>If a Ballerina keyword is critical for a variable name, a mechanism known as the</w:t>
      </w:r>
      <w:r>
        <w:rPr>
          <w:color w:val="2B2A29"/>
          <w:spacing w:val="1"/>
          <w:w w:val="105"/>
        </w:rPr>
        <w:t xml:space="preserve"> </w:t>
      </w:r>
      <w:r>
        <w:rPr>
          <w:i/>
          <w:color w:val="2B2A29"/>
          <w:w w:val="105"/>
        </w:rPr>
        <w:t xml:space="preserve">quoted identifier syntax </w:t>
      </w:r>
      <w:r>
        <w:rPr>
          <w:color w:val="2B2A29"/>
          <w:w w:val="105"/>
        </w:rPr>
        <w:t>can be used. This is done by prefixing the name with a single</w:t>
      </w:r>
      <w:r>
        <w:rPr>
          <w:color w:val="2B2A29"/>
          <w:spacing w:val="1"/>
          <w:w w:val="105"/>
        </w:rPr>
        <w:t xml:space="preserve"> </w:t>
      </w:r>
      <w:r>
        <w:rPr>
          <w:color w:val="2B2A29"/>
          <w:w w:val="105"/>
        </w:rPr>
        <w:t>quote</w:t>
      </w:r>
      <w:r>
        <w:rPr>
          <w:color w:val="2B2A29"/>
          <w:spacing w:val="-8"/>
          <w:w w:val="105"/>
        </w:rPr>
        <w:t xml:space="preserve"> </w:t>
      </w:r>
      <w:r>
        <w:rPr>
          <w:color w:val="2B2A29"/>
          <w:w w:val="105"/>
        </w:rPr>
        <w:t>(</w:t>
      </w:r>
      <w:r>
        <w:rPr>
          <w:rFonts w:ascii="宋体"/>
          <w:color w:val="2B2A29"/>
          <w:w w:val="105"/>
        </w:rPr>
        <w:t>'</w:t>
      </w:r>
      <w:r>
        <w:rPr>
          <w:color w:val="2B2A29"/>
          <w:w w:val="105"/>
        </w:rPr>
        <w:t>).</w:t>
      </w:r>
      <w:r>
        <w:rPr>
          <w:color w:val="2B2A29"/>
          <w:spacing w:val="-7"/>
          <w:w w:val="105"/>
        </w:rPr>
        <w:t xml:space="preserve"> </w:t>
      </w:r>
      <w:r>
        <w:rPr>
          <w:color w:val="2B2A29"/>
          <w:w w:val="105"/>
        </w:rPr>
        <w:t>This</w:t>
      </w:r>
      <w:r>
        <w:rPr>
          <w:color w:val="2B2A29"/>
          <w:spacing w:val="-7"/>
          <w:w w:val="105"/>
        </w:rPr>
        <w:t xml:space="preserve"> </w:t>
      </w:r>
      <w:r>
        <w:rPr>
          <w:color w:val="2B2A29"/>
          <w:w w:val="105"/>
        </w:rPr>
        <w:t>usage</w:t>
      </w:r>
      <w:r>
        <w:rPr>
          <w:color w:val="2B2A29"/>
          <w:spacing w:val="-8"/>
          <w:w w:val="105"/>
        </w:rPr>
        <w:t xml:space="preserve"> </w:t>
      </w:r>
      <w:r>
        <w:rPr>
          <w:color w:val="2B2A29"/>
          <w:w w:val="105"/>
        </w:rPr>
        <w:t>is</w:t>
      </w:r>
      <w:r>
        <w:rPr>
          <w:color w:val="2B2A29"/>
          <w:spacing w:val="-7"/>
          <w:w w:val="105"/>
        </w:rPr>
        <w:t xml:space="preserve"> </w:t>
      </w:r>
      <w:r>
        <w:rPr>
          <w:color w:val="2B2A29"/>
          <w:w w:val="105"/>
        </w:rPr>
        <w:t>mainly</w:t>
      </w:r>
      <w:r>
        <w:rPr>
          <w:color w:val="2B2A29"/>
          <w:spacing w:val="-7"/>
          <w:w w:val="105"/>
        </w:rPr>
        <w:t xml:space="preserve"> </w:t>
      </w:r>
      <w:r>
        <w:rPr>
          <w:color w:val="2B2A29"/>
          <w:w w:val="105"/>
        </w:rPr>
        <w:t>useful</w:t>
      </w:r>
      <w:r>
        <w:rPr>
          <w:color w:val="2B2A29"/>
          <w:spacing w:val="-7"/>
          <w:w w:val="105"/>
        </w:rPr>
        <w:t xml:space="preserve"> </w:t>
      </w:r>
      <w:r>
        <w:rPr>
          <w:color w:val="2B2A29"/>
          <w:w w:val="105"/>
        </w:rPr>
        <w:t>in</w:t>
      </w:r>
      <w:r>
        <w:rPr>
          <w:color w:val="2B2A29"/>
          <w:spacing w:val="-8"/>
          <w:w w:val="105"/>
        </w:rPr>
        <w:t xml:space="preserve"> </w:t>
      </w:r>
      <w:r>
        <w:rPr>
          <w:color w:val="2B2A29"/>
          <w:w w:val="105"/>
        </w:rPr>
        <w:t>field</w:t>
      </w:r>
      <w:r>
        <w:rPr>
          <w:color w:val="2B2A29"/>
          <w:spacing w:val="-7"/>
          <w:w w:val="105"/>
        </w:rPr>
        <w:t xml:space="preserve"> </w:t>
      </w:r>
      <w:r>
        <w:rPr>
          <w:color w:val="2B2A29"/>
          <w:w w:val="105"/>
        </w:rPr>
        <w:t>names</w:t>
      </w:r>
      <w:r>
        <w:rPr>
          <w:color w:val="2B2A29"/>
          <w:spacing w:val="-7"/>
          <w:w w:val="105"/>
        </w:rPr>
        <w:t xml:space="preserve"> </w:t>
      </w:r>
      <w:r>
        <w:rPr>
          <w:color w:val="2B2A29"/>
          <w:w w:val="105"/>
        </w:rPr>
        <w:t>of</w:t>
      </w:r>
      <w:r>
        <w:rPr>
          <w:color w:val="2B2A29"/>
          <w:spacing w:val="-7"/>
          <w:w w:val="105"/>
        </w:rPr>
        <w:t xml:space="preserve"> </w:t>
      </w:r>
      <w:r>
        <w:rPr>
          <w:color w:val="2B2A29"/>
          <w:w w:val="105"/>
        </w:rPr>
        <w:t>Ballerina</w:t>
      </w:r>
      <w:r>
        <w:rPr>
          <w:color w:val="2B2A29"/>
          <w:spacing w:val="-8"/>
          <w:w w:val="105"/>
        </w:rPr>
        <w:t xml:space="preserve"> </w:t>
      </w:r>
      <w:r>
        <w:rPr>
          <w:color w:val="2B2A29"/>
          <w:w w:val="105"/>
        </w:rPr>
        <w:t>record</w:t>
      </w:r>
      <w:r>
        <w:rPr>
          <w:color w:val="2B2A29"/>
          <w:spacing w:val="-7"/>
          <w:w w:val="105"/>
        </w:rPr>
        <w:t xml:space="preserve"> </w:t>
      </w:r>
      <w:r>
        <w:rPr>
          <w:color w:val="2B2A29"/>
          <w:w w:val="105"/>
        </w:rPr>
        <w:t>types,</w:t>
      </w:r>
      <w:r>
        <w:rPr>
          <w:color w:val="2B2A29"/>
          <w:spacing w:val="-7"/>
          <w:w w:val="105"/>
        </w:rPr>
        <w:t xml:space="preserve"> </w:t>
      </w:r>
      <w:r>
        <w:rPr>
          <w:color w:val="2B2A29"/>
          <w:w w:val="105"/>
        </w:rPr>
        <w:t>which</w:t>
      </w:r>
      <w:r>
        <w:rPr>
          <w:color w:val="2B2A29"/>
          <w:spacing w:val="-7"/>
          <w:w w:val="105"/>
        </w:rPr>
        <w:t xml:space="preserve"> </w:t>
      </w:r>
      <w:r>
        <w:rPr>
          <w:color w:val="2B2A29"/>
          <w:w w:val="105"/>
        </w:rPr>
        <w:t>will</w:t>
      </w:r>
      <w:r>
        <w:rPr>
          <w:color w:val="2B2A29"/>
          <w:spacing w:val="-55"/>
          <w:w w:val="105"/>
        </w:rPr>
        <w:t xml:space="preserve"> </w:t>
      </w:r>
      <w:r>
        <w:rPr>
          <w:color w:val="2B2A29"/>
          <w:w w:val="105"/>
        </w:rPr>
        <w:t>be</w:t>
      </w:r>
      <w:r>
        <w:rPr>
          <w:color w:val="2B2A29"/>
          <w:spacing w:val="-13"/>
          <w:w w:val="105"/>
        </w:rPr>
        <w:t xml:space="preserve"> </w:t>
      </w:r>
      <w:r>
        <w:rPr>
          <w:color w:val="2B2A29"/>
          <w:w w:val="105"/>
        </w:rPr>
        <w:t>introduced</w:t>
      </w:r>
      <w:r>
        <w:rPr>
          <w:color w:val="2B2A29"/>
          <w:spacing w:val="-12"/>
          <w:w w:val="105"/>
        </w:rPr>
        <w:t xml:space="preserve"> </w:t>
      </w:r>
      <w:r>
        <w:rPr>
          <w:color w:val="2B2A29"/>
          <w:w w:val="105"/>
        </w:rPr>
        <w:t>in</w:t>
      </w:r>
      <w:r>
        <w:rPr>
          <w:color w:val="2B2A29"/>
          <w:spacing w:val="-12"/>
          <w:w w:val="105"/>
        </w:rPr>
        <w:t xml:space="preserve"> </w:t>
      </w:r>
      <w:r>
        <w:rPr>
          <w:color w:val="2B2A29"/>
          <w:w w:val="105"/>
        </w:rPr>
        <w:t>Chapter</w:t>
      </w:r>
      <w:r>
        <w:rPr>
          <w:color w:val="2B2A29"/>
          <w:spacing w:val="-12"/>
          <w:w w:val="105"/>
        </w:rPr>
        <w:t xml:space="preserve"> </w:t>
      </w:r>
      <w:r>
        <w:rPr>
          <w:color w:val="0000FF"/>
          <w:w w:val="105"/>
        </w:rPr>
        <w:t>3</w:t>
      </w:r>
      <w:r>
        <w:rPr>
          <w:color w:val="2B2A29"/>
          <w:w w:val="105"/>
        </w:rPr>
        <w:t>.</w:t>
      </w:r>
    </w:p>
    <w:p>
      <w:pPr>
        <w:pStyle w:val="11"/>
        <w:spacing w:line="292" w:lineRule="auto"/>
        <w:ind w:left="520" w:right="204" w:firstLine="359"/>
      </w:pPr>
      <w:r>
        <w:rPr>
          <w:color w:val="2B2A29"/>
          <w:w w:val="105"/>
        </w:rPr>
        <w:t>如果Ballerina关键字对变量名至关重要，则可以使用一种称为</w:t>
      </w:r>
      <w:r>
        <w:rPr>
          <w:i/>
          <w:color w:val="2B2A29"/>
          <w:w w:val="105"/>
        </w:rPr>
        <w:t>引号标识符语法的</w:t>
      </w:r>
      <w:r>
        <w:rPr>
          <w:color w:val="2B2A29"/>
          <w:w w:val="105"/>
        </w:rPr>
        <w:t>机制。这是通过在名称前面加上单引号（</w:t>
      </w:r>
      <w:r>
        <w:rPr>
          <w:rFonts w:ascii="宋体"/>
          <w:color w:val="2B2A29"/>
          <w:w w:val="105"/>
        </w:rPr>
        <w:t>'</w:t>
      </w:r>
      <w:r>
        <w:rPr>
          <w:color w:val="2B2A29"/>
          <w:w w:val="105"/>
        </w:rPr>
        <w:t>）来完成的。这种用法主要用于Ballerina记录类型的</w:t>
      </w:r>
      <w:r>
        <w:rPr>
          <w:color w:val="2B2A29"/>
          <w:spacing w:val="-7"/>
          <w:w w:val="105"/>
        </w:rPr>
        <w:t>字</w:t>
      </w:r>
      <w:r>
        <w:rPr>
          <w:color w:val="2B2A29"/>
          <w:w w:val="105"/>
        </w:rPr>
        <w:t>段名，这将在</w:t>
      </w:r>
      <w:r>
        <w:rPr>
          <w:color w:val="0000FF"/>
          <w:w w:val="105"/>
        </w:rPr>
        <w:t>第3</w:t>
      </w:r>
      <w:r>
        <w:rPr>
          <w:color w:val="2B2A29"/>
          <w:w w:val="105"/>
        </w:rPr>
        <w:t>章</w:t>
      </w:r>
      <w:r>
        <w:rPr>
          <w:color w:val="2B2A29"/>
          <w:spacing w:val="-12"/>
          <w:w w:val="105"/>
        </w:rPr>
        <w:t>中</w:t>
      </w:r>
      <w:r>
        <w:rPr>
          <w:color w:val="2B2A29"/>
          <w:w w:val="105"/>
        </w:rPr>
        <w:t>介绍。</w:t>
      </w:r>
    </w:p>
    <w:p>
      <w:r>
        <w:rPr>
          <w:color w:val="2B2A29"/>
          <w:w w:val="105"/>
        </w:rPr>
        <w:t>An</w:t>
      </w:r>
      <w:r>
        <w:rPr>
          <w:color w:val="2B2A29"/>
          <w:spacing w:val="-5"/>
          <w:w w:val="105"/>
        </w:rPr>
        <w:t xml:space="preserve"> </w:t>
      </w:r>
      <w:r>
        <w:rPr>
          <w:color w:val="2B2A29"/>
          <w:w w:val="105"/>
        </w:rPr>
        <w:t>example</w:t>
      </w:r>
      <w:r>
        <w:rPr>
          <w:color w:val="2B2A29"/>
          <w:spacing w:val="-4"/>
          <w:w w:val="105"/>
        </w:rPr>
        <w:t xml:space="preserve"> </w:t>
      </w:r>
      <w:r>
        <w:rPr>
          <w:color w:val="2B2A29"/>
          <w:w w:val="105"/>
        </w:rPr>
        <w:t>usage</w:t>
      </w:r>
      <w:r>
        <w:rPr>
          <w:color w:val="2B2A29"/>
          <w:spacing w:val="-5"/>
          <w:w w:val="105"/>
        </w:rPr>
        <w:t xml:space="preserve"> </w:t>
      </w:r>
      <w:r>
        <w:rPr>
          <w:color w:val="2B2A29"/>
          <w:w w:val="105"/>
        </w:rPr>
        <w:t>of</w:t>
      </w:r>
      <w:r>
        <w:rPr>
          <w:color w:val="2B2A29"/>
          <w:spacing w:val="-4"/>
          <w:w w:val="105"/>
        </w:rPr>
        <w:t xml:space="preserve"> </w:t>
      </w:r>
      <w:r>
        <w:rPr>
          <w:color w:val="2B2A29"/>
          <w:w w:val="105"/>
        </w:rPr>
        <w:t>variable</w:t>
      </w:r>
      <w:r>
        <w:rPr>
          <w:color w:val="2B2A29"/>
          <w:spacing w:val="-5"/>
          <w:w w:val="105"/>
        </w:rPr>
        <w:t xml:space="preserve"> </w:t>
      </w:r>
      <w:r>
        <w:rPr>
          <w:color w:val="2B2A29"/>
          <w:w w:val="105"/>
        </w:rPr>
        <w:t>names</w:t>
      </w:r>
      <w:r>
        <w:rPr>
          <w:color w:val="2B2A29"/>
          <w:spacing w:val="-4"/>
          <w:w w:val="105"/>
        </w:rPr>
        <w:t xml:space="preserve"> </w:t>
      </w:r>
      <w:r>
        <w:rPr>
          <w:color w:val="2B2A29"/>
          <w:w w:val="105"/>
        </w:rPr>
        <w:t>is</w:t>
      </w:r>
      <w:r>
        <w:rPr>
          <w:color w:val="2B2A29"/>
          <w:spacing w:val="-5"/>
          <w:w w:val="105"/>
        </w:rPr>
        <w:t xml:space="preserve"> </w:t>
      </w:r>
      <w:r>
        <w:rPr>
          <w:color w:val="2B2A29"/>
          <w:w w:val="105"/>
        </w:rPr>
        <w:t>shown</w:t>
      </w:r>
      <w:r>
        <w:rPr>
          <w:color w:val="2B2A29"/>
          <w:spacing w:val="-4"/>
          <w:w w:val="105"/>
        </w:rPr>
        <w:t xml:space="preserve"> </w:t>
      </w:r>
      <w:r>
        <w:rPr>
          <w:color w:val="2B2A29"/>
          <w:w w:val="105"/>
        </w:rPr>
        <w:t>here:</w:t>
      </w:r>
    </w:p>
    <w:p>
      <w:pPr>
        <w:pStyle w:val="11"/>
        <w:spacing w:before="2"/>
        <w:ind w:left="879"/>
      </w:pPr>
      <w:r>
        <w:rPr>
          <w:color w:val="2B2A29"/>
          <w:w w:val="105"/>
        </w:rPr>
        <w:t>变量名的用法示例</w:t>
      </w:r>
      <w:r>
        <w:rPr>
          <w:color w:val="2B2A29"/>
          <w:spacing w:val="-4"/>
          <w:w w:val="105"/>
        </w:rPr>
        <w:t>如</w:t>
      </w:r>
      <w:r>
        <w:rPr>
          <w:color w:val="2B2A29"/>
          <w:w w:val="105"/>
        </w:rPr>
        <w:t>下：</w:t>
      </w:r>
    </w:p>
    <w:p>
      <w:r>
        <w:rPr>
          <w:rFonts w:ascii="宋体"/>
          <w:color w:val="2B2A29"/>
        </w:rPr>
        <w:t>int _count = 5;</w:t>
      </w:r>
    </w:p>
    <w:p>
      <w:pPr>
        <w:pStyle w:val="11"/>
        <w:spacing w:before="213"/>
        <w:ind w:left="520"/>
        <w:rPr>
          <w:rFonts w:ascii="宋体"/>
        </w:rPr>
      </w:pPr>
      <w:r>
        <w:rPr>
          <w:rFonts w:ascii="宋体"/>
          <w:color w:val="2B2A29"/>
        </w:rPr>
        <w:t>int _ count=5；</w:t>
      </w:r>
    </w:p>
    <w:p>
      <w:r>
        <w:rPr>
          <w:rFonts w:ascii="宋体"/>
          <w:color w:val="2B2A29"/>
        </w:rPr>
        <w:t>string</w:t>
      </w:r>
      <w:r>
        <w:rPr>
          <w:rFonts w:ascii="宋体"/>
          <w:color w:val="2B2A29"/>
          <w:spacing w:val="-6"/>
        </w:rPr>
        <w:t xml:space="preserve"> </w:t>
      </w:r>
      <w:r>
        <w:rPr>
          <w:rFonts w:ascii="宋体"/>
          <w:color w:val="2B2A29"/>
        </w:rPr>
        <w:t>'function</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"add";</w:t>
      </w:r>
      <w:r>
        <w:rPr>
          <w:rFonts w:ascii="宋体"/>
          <w:color w:val="2B2A29"/>
          <w:spacing w:val="-107"/>
        </w:rPr>
        <w:t xml:space="preserve"> </w:t>
      </w:r>
      <w:r>
        <w:rPr>
          <w:rFonts w:ascii="宋体"/>
          <w:color w:val="2B2A29"/>
        </w:rPr>
        <w:t>float</w:t>
      </w:r>
      <w:r>
        <w:rPr>
          <w:rFonts w:ascii="宋体"/>
          <w:color w:val="2B2A29"/>
          <w:spacing w:val="-6"/>
        </w:rPr>
        <w:t xml:space="preserve"> </w:t>
      </w:r>
      <w:r>
        <w:rPr>
          <w:rFonts w:ascii="宋体"/>
          <w:color w:val="2B2A29"/>
        </w:rPr>
        <w:t>personHeight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2.5;</w:t>
      </w:r>
    </w:p>
    <w:p>
      <w:pPr>
        <w:pStyle w:val="11"/>
        <w:spacing w:before="38" w:line="273" w:lineRule="auto"/>
        <w:ind w:left="520" w:right="5688"/>
        <w:rPr>
          <w:rFonts w:ascii="宋体"/>
        </w:rPr>
      </w:pPr>
      <w:r>
        <w:rPr>
          <w:rFonts w:ascii="宋体"/>
          <w:color w:val="2B2A29"/>
        </w:rPr>
        <w:t>string'function=“add”；浮动人员高度=2.5；</w:t>
      </w:r>
    </w:p>
    <w:p>
      <w:pPr>
        <w:spacing w:after="0" w:line="273" w:lineRule="auto"/>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 xml:space="preserve">The identifiers are also case sensitive, where the names </w:t>
      </w:r>
      <w:r>
        <w:rPr>
          <w:rFonts w:ascii="宋体"/>
          <w:color w:val="2B2A29"/>
          <w:w w:val="105"/>
        </w:rPr>
        <w:t xml:space="preserve">personHeight </w:t>
      </w:r>
      <w:r>
        <w:rPr>
          <w:color w:val="2B2A29"/>
          <w:w w:val="105"/>
        </w:rPr>
        <w:t>and</w:t>
      </w:r>
      <w:r>
        <w:rPr>
          <w:color w:val="2B2A29"/>
          <w:spacing w:val="1"/>
          <w:w w:val="105"/>
        </w:rPr>
        <w:t xml:space="preserve"> </w:t>
      </w:r>
      <w:r>
        <w:rPr>
          <w:rFonts w:ascii="宋体"/>
          <w:color w:val="2B2A29"/>
          <w:w w:val="105"/>
        </w:rPr>
        <w:t xml:space="preserve">PersonHeight </w:t>
      </w:r>
      <w:r>
        <w:rPr>
          <w:color w:val="2B2A29"/>
          <w:w w:val="105"/>
        </w:rPr>
        <w:t>are two distinct names and will not conflict. A general notation used in</w:t>
      </w:r>
      <w:r>
        <w:rPr>
          <w:color w:val="2B2A29"/>
          <w:spacing w:val="-55"/>
          <w:w w:val="105"/>
        </w:rPr>
        <w:t xml:space="preserve"> </w:t>
      </w:r>
      <w:r>
        <w:rPr>
          <w:color w:val="2B2A29"/>
          <w:w w:val="105"/>
        </w:rPr>
        <w:t>naming</w:t>
      </w:r>
      <w:r>
        <w:rPr>
          <w:color w:val="2B2A29"/>
          <w:spacing w:val="-2"/>
          <w:w w:val="105"/>
        </w:rPr>
        <w:t xml:space="preserve"> </w:t>
      </w:r>
      <w:r>
        <w:rPr>
          <w:color w:val="2B2A29"/>
          <w:w w:val="105"/>
        </w:rPr>
        <w:t>is</w:t>
      </w:r>
      <w:r>
        <w:rPr>
          <w:color w:val="2B2A29"/>
          <w:spacing w:val="-2"/>
          <w:w w:val="105"/>
        </w:rPr>
        <w:t xml:space="preserve"> </w:t>
      </w:r>
      <w:r>
        <w:rPr>
          <w:i/>
          <w:color w:val="2B2A29"/>
          <w:w w:val="105"/>
        </w:rPr>
        <w:t>hump notation</w:t>
      </w:r>
      <w:r>
        <w:rPr>
          <w:color w:val="2B2A29"/>
          <w:w w:val="105"/>
        </w:rPr>
        <w:t>.</w:t>
      </w:r>
      <w:r>
        <w:rPr>
          <w:color w:val="2B2A29"/>
          <w:spacing w:val="-2"/>
          <w:w w:val="105"/>
        </w:rPr>
        <w:t xml:space="preserve"> </w:t>
      </w:r>
      <w:r>
        <w:rPr>
          <w:color w:val="2B2A29"/>
          <w:w w:val="105"/>
        </w:rPr>
        <w:t>This</w:t>
      </w:r>
      <w:r>
        <w:rPr>
          <w:color w:val="2B2A29"/>
          <w:spacing w:val="-1"/>
          <w:w w:val="105"/>
        </w:rPr>
        <w:t xml:space="preserve"> </w:t>
      </w:r>
      <w:r>
        <w:rPr>
          <w:color w:val="2B2A29"/>
          <w:w w:val="105"/>
        </w:rPr>
        <w:t>is</w:t>
      </w:r>
      <w:r>
        <w:rPr>
          <w:color w:val="2B2A29"/>
          <w:spacing w:val="-2"/>
          <w:w w:val="105"/>
        </w:rPr>
        <w:t xml:space="preserve"> </w:t>
      </w:r>
      <w:r>
        <w:rPr>
          <w:color w:val="2B2A29"/>
          <w:w w:val="105"/>
        </w:rPr>
        <w:t>where</w:t>
      </w:r>
      <w:r>
        <w:rPr>
          <w:color w:val="2B2A29"/>
          <w:spacing w:val="-1"/>
          <w:w w:val="105"/>
        </w:rPr>
        <w:t xml:space="preserve"> </w:t>
      </w:r>
      <w:r>
        <w:rPr>
          <w:color w:val="2B2A29"/>
          <w:w w:val="105"/>
        </w:rPr>
        <w:t>the</w:t>
      </w:r>
      <w:r>
        <w:rPr>
          <w:color w:val="2B2A29"/>
          <w:spacing w:val="-2"/>
          <w:w w:val="105"/>
        </w:rPr>
        <w:t xml:space="preserve"> </w:t>
      </w:r>
      <w:r>
        <w:rPr>
          <w:color w:val="2B2A29"/>
          <w:w w:val="105"/>
        </w:rPr>
        <w:t>first</w:t>
      </w:r>
      <w:r>
        <w:rPr>
          <w:color w:val="2B2A29"/>
          <w:spacing w:val="-1"/>
          <w:w w:val="105"/>
        </w:rPr>
        <w:t xml:space="preserve"> </w:t>
      </w:r>
      <w:r>
        <w:rPr>
          <w:color w:val="2B2A29"/>
          <w:w w:val="105"/>
        </w:rPr>
        <w:t>letter</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1"/>
          <w:w w:val="105"/>
        </w:rPr>
        <w:t xml:space="preserve"> </w:t>
      </w:r>
      <w:r>
        <w:rPr>
          <w:color w:val="2B2A29"/>
          <w:w w:val="105"/>
        </w:rPr>
        <w:t>identifier</w:t>
      </w:r>
      <w:r>
        <w:rPr>
          <w:color w:val="2B2A29"/>
          <w:spacing w:val="-2"/>
          <w:w w:val="105"/>
        </w:rPr>
        <w:t xml:space="preserve"> </w:t>
      </w:r>
      <w:r>
        <w:rPr>
          <w:color w:val="2B2A29"/>
          <w:w w:val="105"/>
        </w:rPr>
        <w:t>is</w:t>
      </w:r>
      <w:r>
        <w:rPr>
          <w:color w:val="2B2A29"/>
          <w:spacing w:val="-1"/>
          <w:w w:val="105"/>
        </w:rPr>
        <w:t xml:space="preserve"> </w:t>
      </w:r>
      <w:r>
        <w:rPr>
          <w:color w:val="2B2A29"/>
          <w:w w:val="105"/>
        </w:rPr>
        <w:t>lowercase,</w:t>
      </w:r>
      <w:r>
        <w:rPr>
          <w:color w:val="2B2A29"/>
          <w:spacing w:val="-2"/>
          <w:w w:val="105"/>
        </w:rPr>
        <w:t xml:space="preserve"> </w:t>
      </w:r>
      <w:r>
        <w:rPr>
          <w:color w:val="2B2A29"/>
          <w:w w:val="105"/>
        </w:rPr>
        <w:t>and</w:t>
      </w:r>
      <w:r>
        <w:rPr>
          <w:color w:val="2B2A29"/>
          <w:spacing w:val="-55"/>
          <w:w w:val="105"/>
        </w:rPr>
        <w:t xml:space="preserve"> </w:t>
      </w:r>
      <w:r>
        <w:rPr>
          <w:color w:val="2B2A29"/>
        </w:rPr>
        <w:t>the</w:t>
      </w:r>
      <w:r>
        <w:rPr>
          <w:color w:val="2B2A29"/>
          <w:spacing w:val="6"/>
        </w:rPr>
        <w:t xml:space="preserve"> </w:t>
      </w:r>
      <w:r>
        <w:rPr>
          <w:color w:val="2B2A29"/>
        </w:rPr>
        <w:t>first</w:t>
      </w:r>
      <w:r>
        <w:rPr>
          <w:color w:val="2B2A29"/>
          <w:spacing w:val="6"/>
        </w:rPr>
        <w:t xml:space="preserve"> </w:t>
      </w:r>
      <w:r>
        <w:rPr>
          <w:color w:val="2B2A29"/>
        </w:rPr>
        <w:t>letter</w:t>
      </w:r>
      <w:r>
        <w:rPr>
          <w:color w:val="2B2A29"/>
          <w:spacing w:val="6"/>
        </w:rPr>
        <w:t xml:space="preserve"> </w:t>
      </w:r>
      <w:r>
        <w:rPr>
          <w:color w:val="2B2A29"/>
        </w:rPr>
        <w:t>of</w:t>
      </w:r>
      <w:r>
        <w:rPr>
          <w:color w:val="2B2A29"/>
          <w:spacing w:val="6"/>
        </w:rPr>
        <w:t xml:space="preserve"> </w:t>
      </w:r>
      <w:r>
        <w:rPr>
          <w:color w:val="2B2A29"/>
        </w:rPr>
        <w:t>the</w:t>
      </w:r>
      <w:r>
        <w:rPr>
          <w:color w:val="2B2A29"/>
          <w:spacing w:val="6"/>
        </w:rPr>
        <w:t xml:space="preserve"> </w:t>
      </w:r>
      <w:r>
        <w:rPr>
          <w:color w:val="2B2A29"/>
        </w:rPr>
        <w:t>following</w:t>
      </w:r>
      <w:r>
        <w:rPr>
          <w:color w:val="2B2A29"/>
          <w:spacing w:val="6"/>
        </w:rPr>
        <w:t xml:space="preserve"> </w:t>
      </w:r>
      <w:r>
        <w:rPr>
          <w:color w:val="2B2A29"/>
        </w:rPr>
        <w:t>words</w:t>
      </w:r>
      <w:r>
        <w:rPr>
          <w:color w:val="2B2A29"/>
          <w:spacing w:val="6"/>
        </w:rPr>
        <w:t xml:space="preserve"> </w:t>
      </w:r>
      <w:r>
        <w:rPr>
          <w:color w:val="2B2A29"/>
        </w:rPr>
        <w:t>are</w:t>
      </w:r>
      <w:r>
        <w:rPr>
          <w:color w:val="2B2A29"/>
          <w:spacing w:val="6"/>
        </w:rPr>
        <w:t xml:space="preserve"> </w:t>
      </w:r>
      <w:r>
        <w:rPr>
          <w:color w:val="2B2A29"/>
        </w:rPr>
        <w:t>capitalized,</w:t>
      </w:r>
      <w:r>
        <w:rPr>
          <w:color w:val="2B2A29"/>
          <w:spacing w:val="6"/>
        </w:rPr>
        <w:t xml:space="preserve"> </w:t>
      </w:r>
      <w:r>
        <w:rPr>
          <w:color w:val="2B2A29"/>
        </w:rPr>
        <w:t>e.g.,</w:t>
      </w:r>
      <w:r>
        <w:rPr>
          <w:color w:val="2B2A29"/>
          <w:spacing w:val="6"/>
        </w:rPr>
        <w:t xml:space="preserve"> </w:t>
      </w:r>
      <w:r>
        <w:rPr>
          <w:rFonts w:ascii="宋体"/>
          <w:color w:val="2B2A29"/>
        </w:rPr>
        <w:t>streetAddress</w:t>
      </w:r>
      <w:r>
        <w:rPr>
          <w:color w:val="2B2A29"/>
        </w:rPr>
        <w:t>,</w:t>
      </w:r>
      <w:r>
        <w:rPr>
          <w:color w:val="2B2A29"/>
          <w:spacing w:val="6"/>
        </w:rPr>
        <w:t xml:space="preserve"> </w:t>
      </w:r>
      <w:r>
        <w:rPr>
          <w:rFonts w:ascii="宋体"/>
          <w:color w:val="2B2A29"/>
        </w:rPr>
        <w:t>firstName</w:t>
      </w:r>
      <w:r>
        <w:rPr>
          <w:color w:val="2B2A29"/>
        </w:rPr>
        <w:t>.</w:t>
      </w:r>
    </w:p>
    <w:p>
      <w:pPr>
        <w:pStyle w:val="11"/>
        <w:spacing w:before="70" w:line="283" w:lineRule="auto"/>
        <w:ind w:left="160" w:right="510" w:firstLine="359"/>
      </w:pPr>
      <w:bookmarkStart w:id="21" w:name="_bookmark20"/>
      <w:bookmarkEnd w:id="21"/>
      <w:r>
        <w:rPr>
          <w:color w:val="2B2A29"/>
          <w:w w:val="105"/>
        </w:rPr>
        <w:t>标识符也区分大小写，其中</w:t>
      </w:r>
      <w:r>
        <w:rPr>
          <w:rFonts w:ascii="宋体"/>
          <w:color w:val="2B2A29"/>
          <w:w w:val="105"/>
        </w:rPr>
        <w:t>personHeight</w:t>
      </w:r>
      <w:r>
        <w:rPr>
          <w:color w:val="2B2A29"/>
          <w:w w:val="105"/>
        </w:rPr>
        <w:t>和</w:t>
      </w:r>
      <w:r>
        <w:rPr>
          <w:rFonts w:ascii="宋体"/>
          <w:color w:val="2B2A29"/>
          <w:w w:val="105"/>
        </w:rPr>
        <w:t>personHeight</w:t>
      </w:r>
      <w:r>
        <w:rPr>
          <w:color w:val="2B2A29"/>
          <w:w w:val="105"/>
        </w:rPr>
        <w:t>是两个不同的名称，不会冲突。命名中使用的一种通用符号是</w:t>
      </w:r>
      <w:r>
        <w:rPr>
          <w:i/>
          <w:color w:val="2B2A29"/>
          <w:w w:val="105"/>
        </w:rPr>
        <w:t>驼峰符号</w:t>
      </w:r>
      <w:r>
        <w:rPr>
          <w:color w:val="2B2A29"/>
          <w:w w:val="105"/>
        </w:rPr>
        <w:t>。这</w:t>
      </w:r>
      <w:r>
        <w:rPr>
          <w:color w:val="2B2A29"/>
          <w:spacing w:val="-1"/>
          <w:w w:val="105"/>
        </w:rPr>
        <w:t>里</w:t>
      </w:r>
      <w:r>
        <w:rPr>
          <w:color w:val="2B2A29"/>
          <w:w w:val="105"/>
        </w:rPr>
        <w:t>标识符的第一</w:t>
      </w:r>
      <w:r>
        <w:rPr>
          <w:color w:val="2B2A29"/>
          <w:spacing w:val="-1"/>
          <w:w w:val="105"/>
        </w:rPr>
        <w:t>个</w:t>
      </w:r>
      <w:r>
        <w:rPr>
          <w:color w:val="2B2A29"/>
          <w:w w:val="105"/>
        </w:rPr>
        <w:t>字母是</w:t>
      </w:r>
      <w:r>
        <w:rPr>
          <w:color w:val="2B2A29"/>
          <w:spacing w:val="-1"/>
          <w:w w:val="105"/>
        </w:rPr>
        <w:t>小写的</w:t>
      </w:r>
      <w:r>
        <w:rPr>
          <w:color w:val="2B2A29"/>
          <w:w w:val="105"/>
        </w:rPr>
        <w:t>，</w:t>
      </w:r>
      <w:r>
        <w:rPr>
          <w:color w:val="2B2A29"/>
        </w:rPr>
        <w:t>后面单词的第一</w:t>
      </w:r>
      <w:r>
        <w:rPr>
          <w:color w:val="2B2A29"/>
          <w:spacing w:val="6"/>
        </w:rPr>
        <w:t>个</w:t>
      </w:r>
      <w:r>
        <w:rPr>
          <w:color w:val="2B2A29"/>
        </w:rPr>
        <w:t>单词是大写的，例如</w:t>
      </w:r>
      <w:r>
        <w:rPr>
          <w:rFonts w:ascii="宋体"/>
          <w:color w:val="2B2A29"/>
        </w:rPr>
        <w:t>streetAddress</w:t>
      </w:r>
      <w:r>
        <w:rPr>
          <w:color w:val="2B2A29"/>
        </w:rPr>
        <w:t>、</w:t>
      </w:r>
      <w:r>
        <w:rPr>
          <w:rFonts w:ascii="宋体"/>
          <w:color w:val="2B2A29"/>
        </w:rPr>
        <w:t>firstName</w:t>
      </w:r>
      <w:r>
        <w:rPr>
          <w:color w:val="2B2A29"/>
        </w:rPr>
        <w:t>。</w:t>
      </w:r>
    </w:p>
    <w:p>
      <w:r>
        <w:rPr>
          <w:color w:val="2B2A29"/>
          <w:w w:val="105"/>
        </w:rPr>
        <w:t>The</w:t>
      </w:r>
      <w:r>
        <w:rPr>
          <w:color w:val="2B2A29"/>
          <w:spacing w:val="4"/>
          <w:w w:val="105"/>
        </w:rPr>
        <w:t xml:space="preserve"> </w:t>
      </w:r>
      <w:r>
        <w:rPr>
          <w:color w:val="2B2A29"/>
          <w:w w:val="105"/>
        </w:rPr>
        <w:t>name</w:t>
      </w:r>
      <w:r>
        <w:rPr>
          <w:color w:val="2B2A29"/>
          <w:spacing w:val="4"/>
          <w:w w:val="105"/>
        </w:rPr>
        <w:t xml:space="preserve"> </w:t>
      </w:r>
      <w:r>
        <w:rPr>
          <w:color w:val="2B2A29"/>
          <w:w w:val="105"/>
        </w:rPr>
        <w:t>for</w:t>
      </w:r>
      <w:r>
        <w:rPr>
          <w:color w:val="2B2A29"/>
          <w:spacing w:val="4"/>
          <w:w w:val="105"/>
        </w:rPr>
        <w:t xml:space="preserve"> </w:t>
      </w:r>
      <w:r>
        <w:rPr>
          <w:color w:val="2B2A29"/>
          <w:w w:val="105"/>
        </w:rPr>
        <w:t>the</w:t>
      </w:r>
      <w:r>
        <w:rPr>
          <w:color w:val="2B2A29"/>
          <w:spacing w:val="4"/>
          <w:w w:val="105"/>
        </w:rPr>
        <w:t xml:space="preserve"> </w:t>
      </w:r>
      <w:r>
        <w:rPr>
          <w:color w:val="2B2A29"/>
          <w:w w:val="105"/>
        </w:rPr>
        <w:t>notation</w:t>
      </w:r>
      <w:r>
        <w:rPr>
          <w:color w:val="2B2A29"/>
          <w:spacing w:val="4"/>
          <w:w w:val="105"/>
        </w:rPr>
        <w:t xml:space="preserve"> </w:t>
      </w:r>
      <w:r>
        <w:rPr>
          <w:color w:val="2B2A29"/>
          <w:w w:val="105"/>
        </w:rPr>
        <w:t>is</w:t>
      </w:r>
      <w:r>
        <w:rPr>
          <w:color w:val="2B2A29"/>
          <w:spacing w:val="4"/>
          <w:w w:val="105"/>
        </w:rPr>
        <w:t xml:space="preserve"> </w:t>
      </w:r>
      <w:r>
        <w:rPr>
          <w:color w:val="2B2A29"/>
          <w:w w:val="105"/>
        </w:rPr>
        <w:t>because</w:t>
      </w:r>
      <w:r>
        <w:rPr>
          <w:color w:val="2B2A29"/>
          <w:spacing w:val="4"/>
          <w:w w:val="105"/>
        </w:rPr>
        <w:t xml:space="preserve"> </w:t>
      </w:r>
      <w:r>
        <w:rPr>
          <w:color w:val="2B2A29"/>
          <w:w w:val="105"/>
        </w:rPr>
        <w:t>the</w:t>
      </w:r>
      <w:r>
        <w:rPr>
          <w:color w:val="2B2A29"/>
          <w:spacing w:val="4"/>
          <w:w w:val="105"/>
        </w:rPr>
        <w:t xml:space="preserve"> </w:t>
      </w:r>
      <w:r>
        <w:rPr>
          <w:color w:val="2B2A29"/>
          <w:w w:val="105"/>
        </w:rPr>
        <w:t>identifiers</w:t>
      </w:r>
      <w:r>
        <w:rPr>
          <w:color w:val="2B2A29"/>
          <w:spacing w:val="4"/>
          <w:w w:val="105"/>
        </w:rPr>
        <w:t xml:space="preserve"> </w:t>
      </w:r>
      <w:r>
        <w:rPr>
          <w:color w:val="2B2A29"/>
          <w:w w:val="105"/>
        </w:rPr>
        <w:t>resemble</w:t>
      </w:r>
      <w:r>
        <w:rPr>
          <w:color w:val="2B2A29"/>
          <w:spacing w:val="4"/>
          <w:w w:val="105"/>
        </w:rPr>
        <w:t xml:space="preserve"> </w:t>
      </w:r>
      <w:r>
        <w:rPr>
          <w:color w:val="2B2A29"/>
          <w:w w:val="105"/>
        </w:rPr>
        <w:t>the</w:t>
      </w:r>
      <w:r>
        <w:rPr>
          <w:color w:val="2B2A29"/>
          <w:spacing w:val="4"/>
          <w:w w:val="105"/>
        </w:rPr>
        <w:t xml:space="preserve"> </w:t>
      </w:r>
      <w:r>
        <w:rPr>
          <w:color w:val="2B2A29"/>
          <w:w w:val="105"/>
        </w:rPr>
        <w:t>hump</w:t>
      </w:r>
      <w:r>
        <w:rPr>
          <w:color w:val="2B2A29"/>
          <w:spacing w:val="4"/>
          <w:w w:val="105"/>
        </w:rPr>
        <w:t xml:space="preserve"> </w:t>
      </w:r>
      <w:r>
        <w:rPr>
          <w:color w:val="2B2A29"/>
          <w:w w:val="105"/>
        </w:rPr>
        <w:t>of</w:t>
      </w:r>
      <w:r>
        <w:rPr>
          <w:color w:val="2B2A29"/>
          <w:spacing w:val="4"/>
          <w:w w:val="105"/>
        </w:rPr>
        <w:t xml:space="preserve"> </w:t>
      </w:r>
      <w:r>
        <w:rPr>
          <w:color w:val="2B2A29"/>
          <w:w w:val="105"/>
        </w:rPr>
        <w:t>a</w:t>
      </w:r>
      <w:r>
        <w:rPr>
          <w:color w:val="2B2A29"/>
          <w:spacing w:val="4"/>
          <w:w w:val="105"/>
        </w:rPr>
        <w:t xml:space="preserve"> </w:t>
      </w:r>
      <w:r>
        <w:rPr>
          <w:color w:val="2B2A29"/>
          <w:w w:val="105"/>
        </w:rPr>
        <w:t>camel.</w:t>
      </w:r>
      <w:r>
        <w:rPr>
          <w:color w:val="2B2A29"/>
          <w:spacing w:val="4"/>
          <w:w w:val="105"/>
        </w:rPr>
        <w:t xml:space="preserve"> </w:t>
      </w:r>
      <w:r>
        <w:rPr>
          <w:color w:val="2B2A29"/>
          <w:w w:val="105"/>
        </w:rPr>
        <w:t>This</w:t>
      </w:r>
      <w:r>
        <w:rPr>
          <w:color w:val="2B2A29"/>
          <w:spacing w:val="-55"/>
          <w:w w:val="105"/>
        </w:rPr>
        <w:t xml:space="preserve"> </w:t>
      </w:r>
      <w:r>
        <w:rPr>
          <w:color w:val="2B2A29"/>
          <w:w w:val="105"/>
        </w:rPr>
        <w:t>notation</w:t>
      </w:r>
      <w:r>
        <w:rPr>
          <w:color w:val="2B2A29"/>
          <w:spacing w:val="-13"/>
          <w:w w:val="105"/>
        </w:rPr>
        <w:t xml:space="preserve"> </w:t>
      </w:r>
      <w:r>
        <w:rPr>
          <w:color w:val="2B2A29"/>
          <w:w w:val="105"/>
        </w:rPr>
        <w:t>is</w:t>
      </w:r>
      <w:r>
        <w:rPr>
          <w:color w:val="2B2A29"/>
          <w:spacing w:val="-12"/>
          <w:w w:val="105"/>
        </w:rPr>
        <w:t xml:space="preserve"> </w:t>
      </w:r>
      <w:r>
        <w:rPr>
          <w:color w:val="2B2A29"/>
          <w:w w:val="105"/>
        </w:rPr>
        <w:t>also</w:t>
      </w:r>
      <w:r>
        <w:rPr>
          <w:color w:val="2B2A29"/>
          <w:spacing w:val="-13"/>
          <w:w w:val="105"/>
        </w:rPr>
        <w:t xml:space="preserve"> </w:t>
      </w:r>
      <w:r>
        <w:rPr>
          <w:color w:val="2B2A29"/>
          <w:w w:val="105"/>
        </w:rPr>
        <w:t>known</w:t>
      </w:r>
      <w:r>
        <w:rPr>
          <w:color w:val="2B2A29"/>
          <w:spacing w:val="-12"/>
          <w:w w:val="105"/>
        </w:rPr>
        <w:t xml:space="preserve"> </w:t>
      </w:r>
      <w:r>
        <w:rPr>
          <w:color w:val="2B2A29"/>
          <w:w w:val="105"/>
        </w:rPr>
        <w:t>as</w:t>
      </w:r>
      <w:r>
        <w:rPr>
          <w:color w:val="2B2A29"/>
          <w:spacing w:val="-12"/>
          <w:w w:val="105"/>
        </w:rPr>
        <w:t xml:space="preserve"> </w:t>
      </w:r>
      <w:r>
        <w:rPr>
          <w:i/>
          <w:color w:val="2B2A29"/>
          <w:w w:val="105"/>
        </w:rPr>
        <w:t>camel</w:t>
      </w:r>
      <w:r>
        <w:rPr>
          <w:i/>
          <w:color w:val="2B2A29"/>
          <w:spacing w:val="-12"/>
          <w:w w:val="105"/>
        </w:rPr>
        <w:t xml:space="preserve"> </w:t>
      </w:r>
      <w:r>
        <w:rPr>
          <w:i/>
          <w:color w:val="2B2A29"/>
          <w:w w:val="105"/>
        </w:rPr>
        <w:t>case.</w:t>
      </w:r>
    </w:p>
    <w:p>
      <w:pPr>
        <w:pStyle w:val="11"/>
        <w:spacing w:line="304" w:lineRule="auto"/>
        <w:ind w:left="160"/>
        <w:rPr>
          <w:i/>
        </w:rPr>
      </w:pPr>
      <w:r>
        <w:rPr>
          <w:color w:val="2B2A29"/>
          <w:w w:val="105"/>
        </w:rPr>
        <w:t>该符号的名称是因为标识符类似</w:t>
      </w:r>
      <w:r>
        <w:rPr>
          <w:color w:val="2B2A29"/>
          <w:spacing w:val="4"/>
          <w:w w:val="105"/>
        </w:rPr>
        <w:t>于</w:t>
      </w:r>
      <w:r>
        <w:rPr>
          <w:color w:val="2B2A29"/>
          <w:w w:val="105"/>
        </w:rPr>
        <w:t>骆驼的驼峰。这种符号也被称为</w:t>
      </w:r>
      <w:r>
        <w:rPr>
          <w:i/>
          <w:color w:val="2B2A29"/>
          <w:w w:val="105"/>
        </w:rPr>
        <w:t>骆驼格。</w:t>
      </w:r>
    </w:p>
    <w:p>
      <w:r>
        <w:rPr>
          <w:color w:val="2B2A29"/>
          <w:w w:val="105"/>
        </w:rPr>
        <w:t>It’s</w:t>
      </w:r>
      <w:r>
        <w:rPr>
          <w:color w:val="2B2A29"/>
          <w:spacing w:val="-7"/>
          <w:w w:val="105"/>
        </w:rPr>
        <w:t xml:space="preserve"> </w:t>
      </w:r>
      <w:r>
        <w:rPr>
          <w:color w:val="2B2A29"/>
          <w:w w:val="105"/>
        </w:rPr>
        <w:t>important</w:t>
      </w:r>
      <w:r>
        <w:rPr>
          <w:color w:val="2B2A29"/>
          <w:spacing w:val="-7"/>
          <w:w w:val="105"/>
        </w:rPr>
        <w:t xml:space="preserve"> </w:t>
      </w:r>
      <w:r>
        <w:rPr>
          <w:color w:val="2B2A29"/>
          <w:w w:val="105"/>
        </w:rPr>
        <w:t>to</w:t>
      </w:r>
      <w:r>
        <w:rPr>
          <w:color w:val="2B2A29"/>
          <w:spacing w:val="-7"/>
          <w:w w:val="105"/>
        </w:rPr>
        <w:t xml:space="preserve"> </w:t>
      </w:r>
      <w:r>
        <w:rPr>
          <w:color w:val="2B2A29"/>
          <w:w w:val="105"/>
        </w:rPr>
        <w:t>use</w:t>
      </w:r>
      <w:r>
        <w:rPr>
          <w:color w:val="2B2A29"/>
          <w:spacing w:val="-7"/>
          <w:w w:val="105"/>
        </w:rPr>
        <w:t xml:space="preserve"> </w:t>
      </w:r>
      <w:r>
        <w:rPr>
          <w:color w:val="2B2A29"/>
          <w:w w:val="105"/>
        </w:rPr>
        <w:t>meaningful</w:t>
      </w:r>
      <w:r>
        <w:rPr>
          <w:color w:val="2B2A29"/>
          <w:spacing w:val="-6"/>
          <w:w w:val="105"/>
        </w:rPr>
        <w:t xml:space="preserve"> </w:t>
      </w:r>
      <w:r>
        <w:rPr>
          <w:color w:val="2B2A29"/>
          <w:w w:val="105"/>
        </w:rPr>
        <w:t>names</w:t>
      </w:r>
      <w:r>
        <w:rPr>
          <w:color w:val="2B2A29"/>
          <w:spacing w:val="-7"/>
          <w:w w:val="105"/>
        </w:rPr>
        <w:t xml:space="preserve"> </w:t>
      </w:r>
      <w:r>
        <w:rPr>
          <w:color w:val="2B2A29"/>
          <w:w w:val="105"/>
        </w:rPr>
        <w:t>for</w:t>
      </w:r>
      <w:r>
        <w:rPr>
          <w:color w:val="2B2A29"/>
          <w:spacing w:val="-7"/>
          <w:w w:val="105"/>
        </w:rPr>
        <w:t xml:space="preserve"> </w:t>
      </w:r>
      <w:r>
        <w:rPr>
          <w:color w:val="2B2A29"/>
          <w:w w:val="105"/>
        </w:rPr>
        <w:t>variables,</w:t>
      </w:r>
      <w:r>
        <w:rPr>
          <w:color w:val="2B2A29"/>
          <w:spacing w:val="-7"/>
          <w:w w:val="105"/>
        </w:rPr>
        <w:t xml:space="preserve"> </w:t>
      </w:r>
      <w:r>
        <w:rPr>
          <w:color w:val="2B2A29"/>
          <w:w w:val="105"/>
        </w:rPr>
        <w:t>for</w:t>
      </w:r>
      <w:r>
        <w:rPr>
          <w:color w:val="2B2A29"/>
          <w:spacing w:val="-6"/>
          <w:w w:val="105"/>
        </w:rPr>
        <w:t xml:space="preserve"> </w:t>
      </w:r>
      <w:r>
        <w:rPr>
          <w:color w:val="2B2A29"/>
          <w:w w:val="105"/>
        </w:rPr>
        <w:t>example,</w:t>
      </w:r>
      <w:r>
        <w:rPr>
          <w:color w:val="2B2A29"/>
          <w:spacing w:val="-7"/>
          <w:w w:val="105"/>
        </w:rPr>
        <w:t xml:space="preserve"> </w:t>
      </w:r>
      <w:r>
        <w:rPr>
          <w:rFonts w:ascii="宋体" w:hAnsi="宋体"/>
          <w:color w:val="2B2A29"/>
          <w:w w:val="105"/>
        </w:rPr>
        <w:t>areaCircle</w:t>
      </w:r>
      <w:r>
        <w:rPr>
          <w:rFonts w:ascii="宋体" w:hAnsi="宋体"/>
          <w:color w:val="2B2A29"/>
          <w:spacing w:val="-65"/>
          <w:w w:val="105"/>
        </w:rPr>
        <w:t xml:space="preserve"> </w:t>
      </w:r>
      <w:r>
        <w:rPr>
          <w:color w:val="2B2A29"/>
          <w:w w:val="105"/>
        </w:rPr>
        <w:t>and</w:t>
      </w:r>
      <w:r>
        <w:rPr>
          <w:rFonts w:ascii="宋体"/>
          <w:color w:val="2B2A29"/>
          <w:w w:val="105"/>
        </w:rPr>
        <w:t xml:space="preserve"> areaBox</w:t>
      </w:r>
      <w:r>
        <w:rPr>
          <w:rFonts w:ascii="宋体"/>
          <w:color w:val="2B2A29"/>
          <w:spacing w:val="-66"/>
          <w:w w:val="105"/>
        </w:rPr>
        <w:t xml:space="preserve"> </w:t>
      </w:r>
      <w:r>
        <w:rPr>
          <w:color w:val="2B2A29"/>
          <w:w w:val="105"/>
        </w:rPr>
        <w:t>instead</w:t>
      </w:r>
      <w:r>
        <w:rPr>
          <w:color w:val="2B2A29"/>
          <w:spacing w:val="-8"/>
          <w:w w:val="105"/>
        </w:rPr>
        <w:t xml:space="preserve"> </w:t>
      </w:r>
      <w:r>
        <w:rPr>
          <w:color w:val="2B2A29"/>
          <w:w w:val="105"/>
        </w:rPr>
        <w:t>of</w:t>
      </w:r>
      <w:r>
        <w:rPr>
          <w:color w:val="2B2A29"/>
          <w:spacing w:val="-8"/>
          <w:w w:val="105"/>
        </w:rPr>
        <w:t xml:space="preserve"> </w:t>
      </w:r>
      <w:r>
        <w:rPr>
          <w:rFonts w:ascii="宋体"/>
          <w:color w:val="2B2A29"/>
          <w:w w:val="105"/>
        </w:rPr>
        <w:t>a1</w:t>
      </w:r>
      <w:r>
        <w:rPr>
          <w:rFonts w:ascii="宋体"/>
          <w:color w:val="2B2A29"/>
          <w:spacing w:val="-66"/>
          <w:w w:val="105"/>
        </w:rPr>
        <w:t xml:space="preserve"> </w:t>
      </w:r>
      <w:r>
        <w:rPr>
          <w:color w:val="2B2A29"/>
          <w:w w:val="105"/>
        </w:rPr>
        <w:t>and</w:t>
      </w:r>
      <w:r>
        <w:rPr>
          <w:color w:val="2B2A29"/>
          <w:spacing w:val="-8"/>
          <w:w w:val="105"/>
        </w:rPr>
        <w:t xml:space="preserve"> </w:t>
      </w:r>
      <w:r>
        <w:rPr>
          <w:rFonts w:ascii="宋体"/>
          <w:color w:val="2B2A29"/>
          <w:w w:val="105"/>
        </w:rPr>
        <w:t>a2</w:t>
      </w:r>
      <w:r>
        <w:rPr>
          <w:color w:val="2B2A29"/>
          <w:w w:val="105"/>
        </w:rPr>
        <w:t>.</w:t>
      </w:r>
      <w:r>
        <w:rPr>
          <w:color w:val="2B2A29"/>
          <w:spacing w:val="-8"/>
          <w:w w:val="105"/>
        </w:rPr>
        <w:t xml:space="preserve"> </w:t>
      </w:r>
      <w:r>
        <w:rPr>
          <w:color w:val="2B2A29"/>
          <w:w w:val="105"/>
        </w:rPr>
        <w:t>The</w:t>
      </w:r>
      <w:r>
        <w:rPr>
          <w:color w:val="2B2A29"/>
          <w:spacing w:val="-8"/>
          <w:w w:val="105"/>
        </w:rPr>
        <w:t xml:space="preserve"> </w:t>
      </w:r>
      <w:r>
        <w:rPr>
          <w:color w:val="2B2A29"/>
          <w:w w:val="105"/>
        </w:rPr>
        <w:t>code</w:t>
      </w:r>
      <w:r>
        <w:rPr>
          <w:color w:val="2B2A29"/>
          <w:spacing w:val="-8"/>
          <w:w w:val="105"/>
        </w:rPr>
        <w:t xml:space="preserve"> </w:t>
      </w:r>
      <w:r>
        <w:rPr>
          <w:color w:val="2B2A29"/>
          <w:w w:val="105"/>
        </w:rPr>
        <w:t>you</w:t>
      </w:r>
      <w:r>
        <w:rPr>
          <w:color w:val="2B2A29"/>
          <w:spacing w:val="-8"/>
          <w:w w:val="105"/>
        </w:rPr>
        <w:t xml:space="preserve"> </w:t>
      </w:r>
      <w:r>
        <w:rPr>
          <w:color w:val="2B2A29"/>
          <w:w w:val="105"/>
        </w:rPr>
        <w:t>write</w:t>
      </w:r>
      <w:r>
        <w:rPr>
          <w:color w:val="2B2A29"/>
          <w:spacing w:val="-7"/>
          <w:w w:val="105"/>
        </w:rPr>
        <w:t xml:space="preserve"> </w:t>
      </w:r>
      <w:r>
        <w:rPr>
          <w:color w:val="2B2A29"/>
          <w:w w:val="105"/>
        </w:rPr>
        <w:t>now</w:t>
      </w:r>
      <w:r>
        <w:rPr>
          <w:color w:val="2B2A29"/>
          <w:spacing w:val="-8"/>
          <w:w w:val="105"/>
        </w:rPr>
        <w:t xml:space="preserve"> </w:t>
      </w:r>
      <w:r>
        <w:rPr>
          <w:color w:val="2B2A29"/>
          <w:w w:val="105"/>
        </w:rPr>
        <w:t>has</w:t>
      </w:r>
      <w:r>
        <w:rPr>
          <w:color w:val="2B2A29"/>
          <w:spacing w:val="-8"/>
          <w:w w:val="105"/>
        </w:rPr>
        <w:t xml:space="preserve"> </w:t>
      </w:r>
      <w:r>
        <w:rPr>
          <w:color w:val="2B2A29"/>
          <w:w w:val="105"/>
        </w:rPr>
        <w:t>to</w:t>
      </w:r>
      <w:r>
        <w:rPr>
          <w:color w:val="2B2A29"/>
          <w:spacing w:val="-8"/>
          <w:w w:val="105"/>
        </w:rPr>
        <w:t xml:space="preserve"> </w:t>
      </w:r>
      <w:r>
        <w:rPr>
          <w:color w:val="2B2A29"/>
          <w:w w:val="105"/>
        </w:rPr>
        <w:t>be</w:t>
      </w:r>
      <w:r>
        <w:rPr>
          <w:color w:val="2B2A29"/>
          <w:spacing w:val="-8"/>
          <w:w w:val="105"/>
        </w:rPr>
        <w:t xml:space="preserve"> </w:t>
      </w:r>
      <w:r>
        <w:rPr>
          <w:color w:val="2B2A29"/>
          <w:w w:val="105"/>
        </w:rPr>
        <w:t>read</w:t>
      </w:r>
      <w:r>
        <w:rPr>
          <w:color w:val="2B2A29"/>
          <w:spacing w:val="-8"/>
          <w:w w:val="105"/>
        </w:rPr>
        <w:t xml:space="preserve"> </w:t>
      </w:r>
      <w:r>
        <w:rPr>
          <w:color w:val="2B2A29"/>
          <w:w w:val="105"/>
        </w:rPr>
        <w:t>later,</w:t>
      </w:r>
      <w:r>
        <w:rPr>
          <w:color w:val="2B2A29"/>
          <w:spacing w:val="-8"/>
          <w:w w:val="105"/>
        </w:rPr>
        <w:t xml:space="preserve"> </w:t>
      </w:r>
      <w:r>
        <w:rPr>
          <w:color w:val="2B2A29"/>
          <w:w w:val="105"/>
        </w:rPr>
        <w:t>either</w:t>
      </w:r>
      <w:r>
        <w:rPr>
          <w:color w:val="2B2A29"/>
          <w:spacing w:val="-8"/>
          <w:w w:val="105"/>
        </w:rPr>
        <w:t xml:space="preserve"> </w:t>
      </w:r>
      <w:r>
        <w:rPr>
          <w:color w:val="2B2A29"/>
          <w:w w:val="105"/>
        </w:rPr>
        <w:t>by</w:t>
      </w:r>
      <w:r>
        <w:rPr>
          <w:color w:val="2B2A29"/>
          <w:spacing w:val="-8"/>
          <w:w w:val="105"/>
        </w:rPr>
        <w:t xml:space="preserve"> </w:t>
      </w:r>
      <w:r>
        <w:rPr>
          <w:color w:val="2B2A29"/>
          <w:w w:val="105"/>
        </w:rPr>
        <w:t>you</w:t>
      </w:r>
      <w:r>
        <w:rPr>
          <w:color w:val="2B2A29"/>
          <w:spacing w:val="-55"/>
          <w:w w:val="105"/>
        </w:rPr>
        <w:t xml:space="preserve"> </w:t>
      </w:r>
      <w:r>
        <w:rPr>
          <w:color w:val="2B2A29"/>
          <w:w w:val="105"/>
        </w:rPr>
        <w:t>or by other users. At this point, the logic that is intended should be apparent by reading</w:t>
      </w:r>
      <w:r>
        <w:rPr>
          <w:color w:val="2B2A29"/>
          <w:spacing w:val="1"/>
          <w:w w:val="105"/>
        </w:rPr>
        <w:t xml:space="preserve"> </w:t>
      </w:r>
      <w:r>
        <w:rPr>
          <w:color w:val="2B2A29"/>
          <w:w w:val="105"/>
        </w:rPr>
        <w:t>the</w:t>
      </w:r>
      <w:r>
        <w:rPr>
          <w:color w:val="2B2A29"/>
          <w:spacing w:val="-11"/>
          <w:w w:val="105"/>
        </w:rPr>
        <w:t xml:space="preserve"> </w:t>
      </w:r>
      <w:r>
        <w:rPr>
          <w:color w:val="2B2A29"/>
          <w:w w:val="105"/>
        </w:rPr>
        <w:t>code;</w:t>
      </w:r>
      <w:r>
        <w:rPr>
          <w:color w:val="2B2A29"/>
          <w:spacing w:val="-10"/>
          <w:w w:val="105"/>
        </w:rPr>
        <w:t xml:space="preserve"> </w:t>
      </w:r>
      <w:r>
        <w:rPr>
          <w:color w:val="2B2A29"/>
          <w:w w:val="105"/>
        </w:rPr>
        <w:t>therefore,</w:t>
      </w:r>
      <w:r>
        <w:rPr>
          <w:color w:val="2B2A29"/>
          <w:spacing w:val="-11"/>
          <w:w w:val="105"/>
        </w:rPr>
        <w:t xml:space="preserve"> </w:t>
      </w:r>
      <w:r>
        <w:rPr>
          <w:color w:val="2B2A29"/>
          <w:w w:val="105"/>
        </w:rPr>
        <w:t>using</w:t>
      </w:r>
      <w:r>
        <w:rPr>
          <w:color w:val="2B2A29"/>
          <w:spacing w:val="-10"/>
          <w:w w:val="105"/>
        </w:rPr>
        <w:t xml:space="preserve"> </w:t>
      </w:r>
      <w:r>
        <w:rPr>
          <w:color w:val="2B2A29"/>
          <w:w w:val="105"/>
        </w:rPr>
        <w:t>meaningful</w:t>
      </w:r>
      <w:r>
        <w:rPr>
          <w:color w:val="2B2A29"/>
          <w:spacing w:val="-10"/>
          <w:w w:val="105"/>
        </w:rPr>
        <w:t xml:space="preserve"> </w:t>
      </w:r>
      <w:r>
        <w:rPr>
          <w:color w:val="2B2A29"/>
          <w:w w:val="105"/>
        </w:rPr>
        <w:t>identifiers</w:t>
      </w:r>
      <w:r>
        <w:rPr>
          <w:color w:val="2B2A29"/>
          <w:spacing w:val="-11"/>
          <w:w w:val="105"/>
        </w:rPr>
        <w:t xml:space="preserve"> </w:t>
      </w:r>
      <w:r>
        <w:rPr>
          <w:color w:val="2B2A29"/>
          <w:w w:val="105"/>
        </w:rPr>
        <w:t>is</w:t>
      </w:r>
      <w:r>
        <w:rPr>
          <w:color w:val="2B2A29"/>
          <w:spacing w:val="-10"/>
          <w:w w:val="105"/>
        </w:rPr>
        <w:t xml:space="preserve"> </w:t>
      </w:r>
      <w:r>
        <w:rPr>
          <w:color w:val="2B2A29"/>
          <w:w w:val="105"/>
        </w:rPr>
        <w:t>important.</w:t>
      </w:r>
    </w:p>
    <w:p>
      <w:pPr>
        <w:pStyle w:val="11"/>
        <w:spacing w:line="265" w:lineRule="exact"/>
        <w:ind w:left="519"/>
        <w:jc w:val="both"/>
      </w:pPr>
      <w:r>
        <w:rPr>
          <w:color w:val="2B2A29"/>
          <w:w w:val="105"/>
        </w:rPr>
        <w:t>对变量使用</w:t>
      </w:r>
      <w:r>
        <w:rPr>
          <w:color w:val="2B2A29"/>
          <w:spacing w:val="-7"/>
          <w:w w:val="105"/>
        </w:rPr>
        <w:t>有</w:t>
      </w:r>
      <w:r>
        <w:rPr>
          <w:color w:val="2B2A29"/>
          <w:w w:val="105"/>
        </w:rPr>
        <w:t>意义</w:t>
      </w:r>
      <w:r>
        <w:rPr>
          <w:color w:val="2B2A29"/>
          <w:spacing w:val="-6"/>
          <w:w w:val="105"/>
        </w:rPr>
        <w:t>的</w:t>
      </w:r>
      <w:r>
        <w:rPr>
          <w:color w:val="2B2A29"/>
          <w:w w:val="105"/>
        </w:rPr>
        <w:t>名称很重要，例如</w:t>
      </w:r>
      <w:r>
        <w:rPr>
          <w:color w:val="2B2A29"/>
          <w:spacing w:val="-6"/>
          <w:w w:val="105"/>
        </w:rPr>
        <w:t>，</w:t>
      </w:r>
      <w:r>
        <w:rPr>
          <w:rFonts w:ascii="宋体" w:hAnsi="宋体"/>
          <w:color w:val="2B2A29"/>
          <w:w w:val="105"/>
        </w:rPr>
        <w:t>areaCircle</w:t>
      </w:r>
      <w:r>
        <w:rPr>
          <w:color w:val="2B2A29"/>
          <w:w w:val="105"/>
        </w:rPr>
        <w:t>和</w:t>
      </w:r>
      <w:r>
        <w:rPr>
          <w:rFonts w:ascii="宋体"/>
          <w:color w:val="2B2A29"/>
          <w:w w:val="105"/>
        </w:rPr>
        <w:t>areaBox</w:t>
      </w:r>
      <w:r>
        <w:rPr>
          <w:rFonts w:ascii="宋体"/>
          <w:color w:val="2B2A29"/>
          <w:spacing w:val="-66"/>
          <w:w w:val="105"/>
        </w:rPr>
        <w:t>，</w:t>
      </w:r>
      <w:r>
        <w:rPr>
          <w:color w:val="2B2A29"/>
          <w:w w:val="105"/>
        </w:rPr>
        <w:t>而不</w:t>
      </w:r>
      <w:r>
        <w:rPr>
          <w:color w:val="2B2A29"/>
          <w:spacing w:val="-8"/>
          <w:w w:val="105"/>
        </w:rPr>
        <w:t>是</w:t>
      </w:r>
      <w:r>
        <w:rPr>
          <w:rFonts w:ascii="宋体"/>
          <w:color w:val="2B2A29"/>
          <w:w w:val="105"/>
        </w:rPr>
        <w:t>a1</w:t>
      </w:r>
      <w:r>
        <w:rPr>
          <w:color w:val="2B2A29"/>
          <w:w w:val="105"/>
        </w:rPr>
        <w:t>和</w:t>
      </w:r>
      <w:r>
        <w:rPr>
          <w:rFonts w:ascii="宋体"/>
          <w:color w:val="2B2A29"/>
          <w:w w:val="105"/>
        </w:rPr>
        <w:t>a2</w:t>
      </w:r>
      <w:r>
        <w:rPr>
          <w:color w:val="2B2A29"/>
          <w:w w:val="105"/>
        </w:rPr>
        <w:t>。您现在编写</w:t>
      </w:r>
      <w:r>
        <w:rPr>
          <w:color w:val="2B2A29"/>
          <w:spacing w:val="-7"/>
          <w:w w:val="105"/>
        </w:rPr>
        <w:t>的</w:t>
      </w:r>
      <w:r>
        <w:rPr>
          <w:color w:val="2B2A29"/>
          <w:w w:val="105"/>
        </w:rPr>
        <w:t>代码必须稍后由您或其他用户读取。在这一点上，通过阅读代码，预期的逻辑应该是显而易见的；因此，使用</w:t>
      </w:r>
      <w:r>
        <w:rPr>
          <w:color w:val="2B2A29"/>
          <w:spacing w:val="-10"/>
          <w:w w:val="105"/>
        </w:rPr>
        <w:t>有</w:t>
      </w:r>
      <w:r>
        <w:rPr>
          <w:color w:val="2B2A29"/>
          <w:w w:val="105"/>
        </w:rPr>
        <w:t>意义的标识符很重要。</w:t>
      </w:r>
    </w:p>
    <w:p>
      <w:pPr>
        <w:pStyle w:val="11"/>
        <w:spacing w:before="8"/>
        <w:rPr>
          <w:sz w:val="30"/>
        </w:rPr>
      </w:pPr>
    </w:p>
    <w:p>
      <w:r>
        <w:rPr>
          <w:color w:val="2B2A29"/>
          <w:w w:val="80"/>
        </w:rPr>
        <w:t>Simple</w:t>
      </w:r>
      <w:r>
        <w:rPr>
          <w:color w:val="2B2A29"/>
          <w:spacing w:val="15"/>
          <w:w w:val="80"/>
        </w:rPr>
        <w:t xml:space="preserve"> </w:t>
      </w:r>
      <w:r>
        <w:rPr>
          <w:color w:val="2B2A29"/>
          <w:w w:val="80"/>
        </w:rPr>
        <w:t>Types</w:t>
      </w:r>
    </w:p>
    <w:p>
      <w:pPr>
        <w:pStyle w:val="5"/>
        <w:ind w:left="160"/>
        <w:jc w:val="both"/>
      </w:pPr>
      <w:r>
        <w:rPr>
          <w:color w:val="2B2A29"/>
          <w:w w:val="80"/>
        </w:rPr>
        <w:t>简单类型</w:t>
      </w:r>
    </w:p>
    <w:p>
      <w:r>
        <w:rPr>
          <w:color w:val="2B2A29"/>
          <w:w w:val="105"/>
        </w:rPr>
        <w:t>A</w:t>
      </w:r>
      <w:r>
        <w:rPr>
          <w:color w:val="2B2A29"/>
          <w:spacing w:val="-16"/>
          <w:w w:val="105"/>
        </w:rPr>
        <w:t xml:space="preserve"> </w:t>
      </w:r>
      <w:r>
        <w:rPr>
          <w:color w:val="2B2A29"/>
          <w:w w:val="105"/>
        </w:rPr>
        <w:t>simple</w:t>
      </w:r>
      <w:r>
        <w:rPr>
          <w:color w:val="2B2A29"/>
          <w:spacing w:val="-15"/>
          <w:w w:val="105"/>
        </w:rPr>
        <w:t xml:space="preserve"> </w:t>
      </w:r>
      <w:r>
        <w:rPr>
          <w:color w:val="2B2A29"/>
          <w:w w:val="105"/>
        </w:rPr>
        <w:t>type</w:t>
      </w:r>
      <w:r>
        <w:rPr>
          <w:color w:val="2B2A29"/>
          <w:spacing w:val="-15"/>
          <w:w w:val="105"/>
        </w:rPr>
        <w:t xml:space="preserve"> </w:t>
      </w:r>
      <w:r>
        <w:rPr>
          <w:color w:val="2B2A29"/>
          <w:w w:val="105"/>
        </w:rPr>
        <w:t>is</w:t>
      </w:r>
      <w:r>
        <w:rPr>
          <w:color w:val="2B2A29"/>
          <w:spacing w:val="-16"/>
          <w:w w:val="105"/>
        </w:rPr>
        <w:t xml:space="preserve"> </w:t>
      </w:r>
      <w:r>
        <w:rPr>
          <w:color w:val="2B2A29"/>
          <w:w w:val="105"/>
        </w:rPr>
        <w:t>a</w:t>
      </w:r>
      <w:r>
        <w:rPr>
          <w:color w:val="2B2A29"/>
          <w:spacing w:val="-15"/>
          <w:w w:val="105"/>
        </w:rPr>
        <w:t xml:space="preserve"> </w:t>
      </w:r>
      <w:r>
        <w:rPr>
          <w:color w:val="2B2A29"/>
          <w:w w:val="105"/>
        </w:rPr>
        <w:t>type</w:t>
      </w:r>
      <w:r>
        <w:rPr>
          <w:color w:val="2B2A29"/>
          <w:spacing w:val="-15"/>
          <w:w w:val="105"/>
        </w:rPr>
        <w:t xml:space="preserve"> </w:t>
      </w:r>
      <w:r>
        <w:rPr>
          <w:color w:val="2B2A29"/>
          <w:w w:val="105"/>
        </w:rPr>
        <w:t>that</w:t>
      </w:r>
      <w:r>
        <w:rPr>
          <w:color w:val="2B2A29"/>
          <w:spacing w:val="-15"/>
          <w:w w:val="105"/>
        </w:rPr>
        <w:t xml:space="preserve"> </w:t>
      </w:r>
      <w:r>
        <w:rPr>
          <w:color w:val="2B2A29"/>
          <w:w w:val="105"/>
        </w:rPr>
        <w:t>is</w:t>
      </w:r>
      <w:r>
        <w:rPr>
          <w:color w:val="2B2A29"/>
          <w:spacing w:val="-16"/>
          <w:w w:val="105"/>
        </w:rPr>
        <w:t xml:space="preserve"> </w:t>
      </w:r>
      <w:r>
        <w:rPr>
          <w:color w:val="2B2A29"/>
          <w:w w:val="105"/>
        </w:rPr>
        <w:t>defined</w:t>
      </w:r>
      <w:r>
        <w:rPr>
          <w:color w:val="2B2A29"/>
          <w:spacing w:val="-15"/>
          <w:w w:val="105"/>
        </w:rPr>
        <w:t xml:space="preserve"> </w:t>
      </w:r>
      <w:r>
        <w:rPr>
          <w:color w:val="2B2A29"/>
          <w:w w:val="105"/>
        </w:rPr>
        <w:t>as</w:t>
      </w:r>
      <w:r>
        <w:rPr>
          <w:color w:val="2B2A29"/>
          <w:spacing w:val="-15"/>
          <w:w w:val="105"/>
        </w:rPr>
        <w:t xml:space="preserve"> </w:t>
      </w:r>
      <w:r>
        <w:rPr>
          <w:color w:val="2B2A29"/>
          <w:w w:val="105"/>
        </w:rPr>
        <w:t>the</w:t>
      </w:r>
      <w:r>
        <w:rPr>
          <w:color w:val="2B2A29"/>
          <w:spacing w:val="-16"/>
          <w:w w:val="105"/>
        </w:rPr>
        <w:t xml:space="preserve"> </w:t>
      </w:r>
      <w:r>
        <w:rPr>
          <w:color w:val="2B2A29"/>
          <w:w w:val="105"/>
        </w:rPr>
        <w:t>primitive</w:t>
      </w:r>
      <w:r>
        <w:rPr>
          <w:color w:val="2B2A29"/>
          <w:spacing w:val="-15"/>
          <w:w w:val="105"/>
        </w:rPr>
        <w:t xml:space="preserve"> </w:t>
      </w:r>
      <w:r>
        <w:rPr>
          <w:color w:val="2B2A29"/>
          <w:w w:val="105"/>
        </w:rPr>
        <w:t>set</w:t>
      </w:r>
      <w:r>
        <w:rPr>
          <w:color w:val="2B2A29"/>
          <w:spacing w:val="-15"/>
          <w:w w:val="105"/>
        </w:rPr>
        <w:t xml:space="preserve"> </w:t>
      </w:r>
      <w:r>
        <w:rPr>
          <w:color w:val="2B2A29"/>
          <w:w w:val="105"/>
        </w:rPr>
        <w:t>of</w:t>
      </w:r>
      <w:r>
        <w:rPr>
          <w:color w:val="2B2A29"/>
          <w:spacing w:val="-15"/>
          <w:w w:val="105"/>
        </w:rPr>
        <w:t xml:space="preserve"> </w:t>
      </w:r>
      <w:r>
        <w:rPr>
          <w:color w:val="2B2A29"/>
          <w:w w:val="105"/>
        </w:rPr>
        <w:t>types</w:t>
      </w:r>
      <w:r>
        <w:rPr>
          <w:color w:val="2B2A29"/>
          <w:spacing w:val="-16"/>
          <w:w w:val="105"/>
        </w:rPr>
        <w:t xml:space="preserve"> </w:t>
      </w:r>
      <w:r>
        <w:rPr>
          <w:color w:val="2B2A29"/>
          <w:w w:val="105"/>
        </w:rPr>
        <w:t>available</w:t>
      </w:r>
      <w:r>
        <w:rPr>
          <w:color w:val="2B2A29"/>
          <w:spacing w:val="-15"/>
          <w:w w:val="105"/>
        </w:rPr>
        <w:t xml:space="preserve"> </w:t>
      </w:r>
      <w:r>
        <w:rPr>
          <w:color w:val="2B2A29"/>
          <w:w w:val="105"/>
        </w:rPr>
        <w:t>in</w:t>
      </w:r>
      <w:r>
        <w:rPr>
          <w:color w:val="2B2A29"/>
          <w:spacing w:val="-15"/>
          <w:w w:val="105"/>
        </w:rPr>
        <w:t xml:space="preserve"> </w:t>
      </w:r>
      <w:r>
        <w:rPr>
          <w:color w:val="2B2A29"/>
          <w:w w:val="105"/>
        </w:rPr>
        <w:t>the</w:t>
      </w:r>
      <w:r>
        <w:rPr>
          <w:color w:val="2B2A29"/>
          <w:spacing w:val="-16"/>
          <w:w w:val="105"/>
        </w:rPr>
        <w:t xml:space="preserve"> </w:t>
      </w:r>
      <w:r>
        <w:rPr>
          <w:color w:val="2B2A29"/>
          <w:w w:val="105"/>
        </w:rPr>
        <w:t>language,</w:t>
      </w:r>
      <w:r>
        <w:rPr>
          <w:color w:val="2B2A29"/>
          <w:spacing w:val="-54"/>
          <w:w w:val="105"/>
        </w:rPr>
        <w:t xml:space="preserve"> </w:t>
      </w:r>
      <w:r>
        <w:rPr>
          <w:color w:val="2B2A29"/>
          <w:w w:val="105"/>
        </w:rPr>
        <w:t>which</w:t>
      </w:r>
      <w:r>
        <w:rPr>
          <w:color w:val="2B2A29"/>
          <w:spacing w:val="-15"/>
          <w:w w:val="105"/>
        </w:rPr>
        <w:t xml:space="preserve"> </w:t>
      </w:r>
      <w:r>
        <w:rPr>
          <w:color w:val="2B2A29"/>
          <w:w w:val="105"/>
        </w:rPr>
        <w:t>is</w:t>
      </w:r>
      <w:r>
        <w:rPr>
          <w:color w:val="2B2A29"/>
          <w:spacing w:val="-15"/>
          <w:w w:val="105"/>
        </w:rPr>
        <w:t xml:space="preserve"> </w:t>
      </w:r>
      <w:r>
        <w:rPr>
          <w:color w:val="2B2A29"/>
          <w:w w:val="105"/>
        </w:rPr>
        <w:t>not</w:t>
      </w:r>
      <w:r>
        <w:rPr>
          <w:color w:val="2B2A29"/>
          <w:spacing w:val="-15"/>
          <w:w w:val="105"/>
        </w:rPr>
        <w:t xml:space="preserve"> </w:t>
      </w:r>
      <w:r>
        <w:rPr>
          <w:color w:val="2B2A29"/>
          <w:w w:val="105"/>
        </w:rPr>
        <w:t>based</w:t>
      </w:r>
      <w:r>
        <w:rPr>
          <w:color w:val="2B2A29"/>
          <w:spacing w:val="-15"/>
          <w:w w:val="105"/>
        </w:rPr>
        <w:t xml:space="preserve"> </w:t>
      </w:r>
      <w:r>
        <w:rPr>
          <w:color w:val="2B2A29"/>
          <w:w w:val="105"/>
        </w:rPr>
        <w:t>on</w:t>
      </w:r>
      <w:r>
        <w:rPr>
          <w:color w:val="2B2A29"/>
          <w:spacing w:val="-14"/>
          <w:w w:val="105"/>
        </w:rPr>
        <w:t xml:space="preserve"> </w:t>
      </w:r>
      <w:r>
        <w:rPr>
          <w:color w:val="2B2A29"/>
          <w:w w:val="105"/>
        </w:rPr>
        <w:t>another</w:t>
      </w:r>
      <w:r>
        <w:rPr>
          <w:color w:val="2B2A29"/>
          <w:spacing w:val="-15"/>
          <w:w w:val="105"/>
        </w:rPr>
        <w:t xml:space="preserve"> </w:t>
      </w:r>
      <w:r>
        <w:rPr>
          <w:color w:val="2B2A29"/>
          <w:w w:val="105"/>
        </w:rPr>
        <w:t>type.</w:t>
      </w:r>
      <w:r>
        <w:rPr>
          <w:color w:val="2B2A29"/>
          <w:spacing w:val="-15"/>
          <w:w w:val="105"/>
        </w:rPr>
        <w:t xml:space="preserve"> </w:t>
      </w:r>
      <w:r>
        <w:rPr>
          <w:color w:val="2B2A29"/>
          <w:w w:val="105"/>
        </w:rPr>
        <w:t>The</w:t>
      </w:r>
      <w:r>
        <w:rPr>
          <w:color w:val="2B2A29"/>
          <w:spacing w:val="-15"/>
          <w:w w:val="105"/>
        </w:rPr>
        <w:t xml:space="preserve"> </w:t>
      </w:r>
      <w:r>
        <w:rPr>
          <w:color w:val="2B2A29"/>
          <w:w w:val="105"/>
        </w:rPr>
        <w:t>following</w:t>
      </w:r>
      <w:r>
        <w:rPr>
          <w:color w:val="2B2A29"/>
          <w:spacing w:val="-15"/>
          <w:w w:val="105"/>
        </w:rPr>
        <w:t xml:space="preserve"> </w:t>
      </w:r>
      <w:r>
        <w:rPr>
          <w:color w:val="2B2A29"/>
          <w:w w:val="105"/>
        </w:rPr>
        <w:t>table</w:t>
      </w:r>
      <w:r>
        <w:rPr>
          <w:color w:val="2B2A29"/>
          <w:spacing w:val="-14"/>
          <w:w w:val="105"/>
        </w:rPr>
        <w:t xml:space="preserve"> </w:t>
      </w:r>
      <w:r>
        <w:rPr>
          <w:color w:val="2B2A29"/>
          <w:w w:val="105"/>
        </w:rPr>
        <w:t>defines</w:t>
      </w:r>
      <w:r>
        <w:rPr>
          <w:color w:val="2B2A29"/>
          <w:spacing w:val="-15"/>
          <w:w w:val="105"/>
        </w:rPr>
        <w:t xml:space="preserve"> </w:t>
      </w:r>
      <w:r>
        <w:rPr>
          <w:color w:val="2B2A29"/>
          <w:w w:val="105"/>
        </w:rPr>
        <w:t>each</w:t>
      </w:r>
      <w:r>
        <w:rPr>
          <w:color w:val="2B2A29"/>
          <w:spacing w:val="-15"/>
          <w:w w:val="105"/>
        </w:rPr>
        <w:t xml:space="preserve"> </w:t>
      </w:r>
      <w:r>
        <w:rPr>
          <w:color w:val="2B2A29"/>
          <w:w w:val="105"/>
        </w:rPr>
        <w:t>simple</w:t>
      </w:r>
      <w:r>
        <w:rPr>
          <w:color w:val="2B2A29"/>
          <w:spacing w:val="-15"/>
          <w:w w:val="105"/>
        </w:rPr>
        <w:t xml:space="preserve"> </w:t>
      </w:r>
      <w:r>
        <w:rPr>
          <w:color w:val="2B2A29"/>
          <w:w w:val="105"/>
        </w:rPr>
        <w:t>type:</w:t>
      </w:r>
    </w:p>
    <w:p>
      <w:pPr>
        <w:pStyle w:val="11"/>
        <w:spacing w:before="198" w:line="304" w:lineRule="auto"/>
        <w:ind w:left="160" w:right="510"/>
      </w:pPr>
      <w:r>
        <w:rPr>
          <w:color w:val="2B2A29"/>
          <w:w w:val="105"/>
        </w:rPr>
        <w:t>简单类型是一</w:t>
      </w:r>
      <w:r>
        <w:rPr>
          <w:color w:val="2B2A29"/>
          <w:spacing w:val="-15"/>
          <w:w w:val="105"/>
        </w:rPr>
        <w:t>种</w:t>
      </w:r>
      <w:r>
        <w:rPr>
          <w:color w:val="2B2A29"/>
          <w:w w:val="105"/>
        </w:rPr>
        <w:t>被定义为语言中可用类型的原始集合的类型，它不基于另一</w:t>
      </w:r>
      <w:r>
        <w:rPr>
          <w:color w:val="2B2A29"/>
          <w:spacing w:val="-15"/>
          <w:w w:val="105"/>
        </w:rPr>
        <w:t>种</w:t>
      </w:r>
      <w:r>
        <w:rPr>
          <w:color w:val="2B2A29"/>
          <w:w w:val="105"/>
        </w:rPr>
        <w:t>类型。下</w:t>
      </w:r>
      <w:r>
        <w:rPr>
          <w:color w:val="2B2A29"/>
          <w:spacing w:val="-15"/>
          <w:w w:val="105"/>
        </w:rPr>
        <w:t>表</w:t>
      </w:r>
      <w:r>
        <w:rPr>
          <w:color w:val="2B2A29"/>
          <w:w w:val="105"/>
        </w:rPr>
        <w:t>定义</w:t>
      </w:r>
      <w:r>
        <w:rPr>
          <w:color w:val="2B2A29"/>
          <w:spacing w:val="-15"/>
          <w:w w:val="105"/>
        </w:rPr>
        <w:t>了</w:t>
      </w:r>
      <w:r>
        <w:rPr>
          <w:color w:val="2B2A29"/>
          <w:w w:val="105"/>
        </w:rPr>
        <w:t>每</w:t>
      </w:r>
      <w:r>
        <w:rPr>
          <w:color w:val="2B2A29"/>
          <w:spacing w:val="-15"/>
          <w:w w:val="105"/>
        </w:rPr>
        <w:t>种</w:t>
      </w:r>
      <w:r>
        <w:rPr>
          <w:color w:val="2B2A29"/>
          <w:w w:val="105"/>
        </w:rPr>
        <w:t>简单类型：</w:t>
      </w:r>
    </w:p>
    <w:p>
      <w:pPr>
        <w:pStyle w:val="11"/>
        <w:spacing w:before="8"/>
        <w:rPr>
          <w:sz w:val="14"/>
        </w:rPr>
      </w:pPr>
      <w:r>
        <w:pict>
          <v:group id="docshapegroup50" o:spid="_x0000_s1059" o:spt="203" style="position:absolute;left:0pt;margin-left:36pt;margin-top:9.65pt;height:0.5pt;width:414pt;mso-position-horizontal-relative:page;mso-wrap-distance-bottom:0pt;mso-wrap-distance-top:0pt;z-index:-251579392;mso-width-relative:page;mso-height-relative:page;" coordorigin="720,193" coordsize="8280,10">
            <o:lock v:ext="edit"/>
            <v:line id="_x0000_s1060" o:spid="_x0000_s1060" o:spt="20" style="position:absolute;left:720;top:198;height:0;width:3060;" stroked="t" coordsize="21600,21600">
              <v:path arrowok="t"/>
              <v:fill focussize="0,0"/>
              <v:stroke weight="0.5pt" color="#2B2A29"/>
              <v:imagedata o:title=""/>
              <o:lock v:ext="edit"/>
            </v:line>
            <v:line id="_x0000_s1061" o:spid="_x0000_s1061" o:spt="20" style="position:absolute;left:3780;top:198;height:0;width:5220;" stroked="t" coordsize="21600,21600">
              <v:path arrowok="t"/>
              <v:fill focussize="0,0"/>
              <v:stroke weight="0.5pt" color="#2B2A29"/>
              <v:imagedata o:title=""/>
              <o:lock v:ext="edit"/>
            </v:line>
            <w10:wrap type="topAndBottom"/>
          </v:group>
        </w:pict>
      </w:r>
    </w:p>
    <w:p>
      <w:r>
        <w:rPr>
          <w:rFonts w:ascii="Arial"/>
          <w:b/>
          <w:color w:val="2B2A29"/>
          <w:w w:val="95"/>
          <w:sz w:val="22"/>
        </w:rPr>
        <w:t>Name</w:t>
      </w:r>
      <w:r>
        <w:rPr>
          <w:rFonts w:ascii="Arial"/>
          <w:b/>
          <w:color w:val="2B2A29"/>
          <w:w w:val="95"/>
          <w:sz w:val="22"/>
        </w:rPr>
        <w:tab/>
      </w:r>
      <w:r>
        <w:rPr>
          <w:rFonts w:ascii="Arial"/>
          <w:b/>
          <w:color w:val="2B2A29"/>
          <w:w w:val="80"/>
          <w:sz w:val="22"/>
        </w:rPr>
        <w:t>Supported</w:t>
      </w:r>
      <w:r>
        <w:rPr>
          <w:rFonts w:ascii="Arial"/>
          <w:b/>
          <w:color w:val="2B2A29"/>
          <w:spacing w:val="16"/>
          <w:w w:val="80"/>
          <w:sz w:val="22"/>
        </w:rPr>
        <w:t xml:space="preserve"> </w:t>
      </w:r>
      <w:r>
        <w:rPr>
          <w:rFonts w:ascii="Arial"/>
          <w:b/>
          <w:color w:val="2B2A29"/>
          <w:w w:val="80"/>
          <w:sz w:val="22"/>
        </w:rPr>
        <w:t>Values</w:t>
      </w:r>
    </w:p>
    <w:p>
      <w:pPr>
        <w:tabs>
          <w:tab w:val="left" w:pos="3219"/>
        </w:tabs>
        <w:spacing w:before="112"/>
        <w:ind w:left="160" w:right="0" w:firstLine="0"/>
        <w:jc w:val="left"/>
        <w:rPr>
          <w:rFonts w:ascii="Arial"/>
          <w:b/>
          <w:sz w:val="22"/>
        </w:rPr>
      </w:pPr>
      <w:r>
        <w:rPr>
          <w:rFonts w:ascii="Arial"/>
          <w:b/>
          <w:color w:val="2B2A29"/>
          <w:w w:val="95"/>
          <w:sz w:val="22"/>
        </w:rPr>
        <w:t>名称</w:t>
      </w:r>
      <w:r>
        <w:rPr>
          <w:rFonts w:ascii="Arial"/>
          <w:b/>
          <w:color w:val="2B2A29"/>
          <w:w w:val="95"/>
          <w:sz w:val="22"/>
        </w:rPr>
        <w:tab/>
      </w:r>
      <w:r>
        <w:rPr>
          <w:rFonts w:ascii="Arial"/>
          <w:b/>
          <w:color w:val="2B2A29"/>
          <w:w w:val="80"/>
          <w:sz w:val="22"/>
        </w:rPr>
        <w:t>支持</w:t>
      </w:r>
      <w:r>
        <w:rPr>
          <w:rFonts w:ascii="Arial"/>
          <w:b/>
          <w:color w:val="2B2A29"/>
          <w:spacing w:val="16"/>
          <w:w w:val="80"/>
          <w:sz w:val="22"/>
        </w:rPr>
        <w:t>的</w:t>
      </w:r>
      <w:r>
        <w:rPr>
          <w:rFonts w:ascii="Arial"/>
          <w:b/>
          <w:color w:val="2B2A29"/>
          <w:w w:val="80"/>
          <w:sz w:val="22"/>
        </w:rPr>
        <w:t>值</w:t>
      </w:r>
    </w:p>
    <w:p>
      <w:pPr>
        <w:pStyle w:val="11"/>
        <w:spacing w:before="11"/>
        <w:rPr>
          <w:rFonts w:ascii="Arial"/>
          <w:b/>
          <w:sz w:val="6"/>
        </w:rPr>
      </w:pPr>
      <w:r>
        <w:pict>
          <v:group id="docshapegroup51" o:spid="_x0000_s1062" o:spt="203" style="position:absolute;left:0pt;margin-left:36pt;margin-top:5.2pt;height:0.5pt;width:414pt;mso-position-horizontal-relative:page;mso-wrap-distance-bottom:0pt;mso-wrap-distance-top:0pt;z-index:-251578368;mso-width-relative:page;mso-height-relative:page;" coordorigin="720,104" coordsize="8280,10">
            <o:lock v:ext="edit"/>
            <v:line id="_x0000_s1063" o:spid="_x0000_s1063" o:spt="20" style="position:absolute;left:720;top:109;height:0;width:3060;" stroked="t" coordsize="21600,21600">
              <v:path arrowok="t"/>
              <v:fill focussize="0,0"/>
              <v:stroke weight="0.5pt" color="#2B2A29"/>
              <v:imagedata o:title=""/>
              <o:lock v:ext="edit"/>
            </v:line>
            <v:line id="_x0000_s1064" o:spid="_x0000_s1064" o:spt="20" style="position:absolute;left:3780;top:109;height:0;width:5220;" stroked="t" coordsize="21600,21600">
              <v:path arrowok="t"/>
              <v:fill focussize="0,0"/>
              <v:stroke weight="0.5pt" color="#2B2A29"/>
              <v:imagedata o:title=""/>
              <o:lock v:ext="edit"/>
            </v:line>
            <w10:wrap type="topAndBottom"/>
          </v:group>
        </w:pict>
      </w:r>
    </w:p>
    <w:p>
      <w:r>
        <w:rPr>
          <w:rFonts w:ascii="宋体"/>
          <w:color w:val="2B2A29"/>
        </w:rPr>
        <w:t>boolean</w:t>
      </w:r>
      <w:r>
        <w:rPr>
          <w:rFonts w:ascii="宋体"/>
          <w:color w:val="2B2A29"/>
        </w:rPr>
        <w:tab/>
      </w:r>
      <w:r>
        <w:rPr>
          <w:rFonts w:ascii="宋体"/>
          <w:color w:val="2B2A29"/>
        </w:rPr>
        <w:t>true, false</w:t>
      </w:r>
    </w:p>
    <w:p>
      <w:pPr>
        <w:pStyle w:val="11"/>
        <w:tabs>
          <w:tab w:val="left" w:pos="3219"/>
        </w:tabs>
        <w:spacing w:before="90"/>
        <w:ind w:left="160"/>
        <w:rPr>
          <w:rFonts w:ascii="宋体"/>
        </w:rPr>
      </w:pPr>
      <w:r>
        <w:rPr>
          <w:rFonts w:ascii="宋体"/>
          <w:color w:val="2B2A29"/>
        </w:rPr>
        <w:t>布尔真，假</w:t>
      </w:r>
      <w:r>
        <w:rPr>
          <w:rFonts w:ascii="宋体"/>
          <w:color w:val="2B2A29"/>
        </w:rPr>
        <w:tab/>
      </w:r>
    </w:p>
    <w:p>
      <w:r>
        <w:rPr>
          <w:rFonts w:ascii="宋体"/>
          <w:color w:val="2B2A29"/>
        </w:rPr>
        <w:t>byte</w:t>
      </w:r>
      <w:r>
        <w:rPr>
          <w:rFonts w:ascii="宋体"/>
          <w:color w:val="2B2A29"/>
        </w:rPr>
        <w:tab/>
      </w:r>
      <w:r>
        <w:rPr>
          <w:rFonts w:ascii="Arial"/>
          <w:color w:val="2B2A29"/>
          <w:w w:val="85"/>
        </w:rPr>
        <w:t>8-bit</w:t>
      </w:r>
      <w:r>
        <w:rPr>
          <w:rFonts w:ascii="Arial"/>
          <w:color w:val="2B2A29"/>
          <w:spacing w:val="15"/>
          <w:w w:val="85"/>
        </w:rPr>
        <w:t xml:space="preserve"> </w:t>
      </w:r>
      <w:r>
        <w:rPr>
          <w:rFonts w:ascii="Arial"/>
          <w:color w:val="2B2A29"/>
          <w:w w:val="85"/>
        </w:rPr>
        <w:t>unsigned</w:t>
      </w:r>
      <w:r>
        <w:rPr>
          <w:rFonts w:ascii="Arial"/>
          <w:color w:val="2B2A29"/>
          <w:spacing w:val="15"/>
          <w:w w:val="85"/>
        </w:rPr>
        <w:t xml:space="preserve"> </w:t>
      </w:r>
      <w:r>
        <w:rPr>
          <w:rFonts w:ascii="Arial"/>
          <w:color w:val="2B2A29"/>
          <w:w w:val="85"/>
        </w:rPr>
        <w:t>integers:</w:t>
      </w:r>
      <w:r>
        <w:rPr>
          <w:rFonts w:ascii="Arial"/>
          <w:color w:val="2B2A29"/>
          <w:spacing w:val="5"/>
          <w:w w:val="85"/>
        </w:rPr>
        <w:t xml:space="preserve"> </w:t>
      </w:r>
      <w:r>
        <w:rPr>
          <w:rFonts w:ascii="宋体"/>
          <w:color w:val="2B2A29"/>
          <w:w w:val="85"/>
        </w:rPr>
        <w:t>10,</w:t>
      </w:r>
      <w:r>
        <w:rPr>
          <w:rFonts w:ascii="宋体"/>
          <w:color w:val="2B2A29"/>
          <w:spacing w:val="48"/>
          <w:w w:val="85"/>
        </w:rPr>
        <w:t xml:space="preserve"> </w:t>
      </w:r>
      <w:r>
        <w:rPr>
          <w:rFonts w:ascii="宋体"/>
          <w:color w:val="2B2A29"/>
          <w:w w:val="85"/>
        </w:rPr>
        <w:t>150</w:t>
      </w:r>
    </w:p>
    <w:p>
      <w:pPr>
        <w:pStyle w:val="11"/>
        <w:tabs>
          <w:tab w:val="left" w:pos="3219"/>
        </w:tabs>
        <w:spacing w:before="118"/>
        <w:ind w:left="160"/>
        <w:rPr>
          <w:rFonts w:ascii="宋体"/>
        </w:rPr>
      </w:pPr>
      <w:r>
        <w:rPr>
          <w:rFonts w:ascii="宋体"/>
          <w:color w:val="2B2A29"/>
        </w:rPr>
        <w:t>字节</w:t>
      </w:r>
      <w:r>
        <w:rPr>
          <w:rFonts w:ascii="宋体"/>
          <w:color w:val="2B2A29"/>
        </w:rPr>
        <w:tab/>
      </w:r>
      <w:r>
        <w:rPr>
          <w:rFonts w:ascii="Arial"/>
          <w:color w:val="2B2A29"/>
          <w:w w:val="85"/>
        </w:rPr>
        <w:t>8位无符号整数：</w:t>
      </w:r>
      <w:r>
        <w:rPr>
          <w:rFonts w:ascii="宋体"/>
          <w:color w:val="2B2A29"/>
          <w:w w:val="85"/>
        </w:rPr>
        <w:t>10，150</w:t>
      </w:r>
    </w:p>
    <w:p>
      <w:r>
        <w:rPr>
          <w:rFonts w:ascii="宋体"/>
          <w:color w:val="2B2A29"/>
        </w:rPr>
        <w:t>int</w:t>
      </w:r>
      <w:r>
        <w:rPr>
          <w:rFonts w:ascii="宋体"/>
          <w:color w:val="2B2A29"/>
        </w:rPr>
        <w:tab/>
      </w:r>
      <w:r>
        <w:rPr>
          <w:rFonts w:ascii="Arial"/>
          <w:color w:val="2B2A29"/>
          <w:w w:val="90"/>
        </w:rPr>
        <w:t>64-bit signed</w:t>
      </w:r>
      <w:r>
        <w:rPr>
          <w:rFonts w:ascii="Arial"/>
          <w:color w:val="2B2A29"/>
          <w:spacing w:val="1"/>
          <w:w w:val="90"/>
        </w:rPr>
        <w:t xml:space="preserve"> </w:t>
      </w:r>
      <w:r>
        <w:rPr>
          <w:rFonts w:ascii="Arial"/>
          <w:color w:val="2B2A29"/>
          <w:w w:val="90"/>
        </w:rPr>
        <w:t>integers:</w:t>
      </w:r>
      <w:r>
        <w:rPr>
          <w:rFonts w:ascii="Arial"/>
          <w:color w:val="2B2A29"/>
          <w:spacing w:val="-7"/>
          <w:w w:val="90"/>
        </w:rPr>
        <w:t xml:space="preserve"> </w:t>
      </w:r>
      <w:r>
        <w:rPr>
          <w:rFonts w:ascii="宋体"/>
          <w:color w:val="2B2A29"/>
          <w:w w:val="90"/>
        </w:rPr>
        <w:t>10,</w:t>
      </w:r>
      <w:r>
        <w:rPr>
          <w:rFonts w:ascii="宋体"/>
          <w:color w:val="2B2A29"/>
          <w:spacing w:val="19"/>
          <w:w w:val="90"/>
        </w:rPr>
        <w:t xml:space="preserve"> </w:t>
      </w:r>
      <w:r>
        <w:rPr>
          <w:rFonts w:ascii="宋体"/>
          <w:color w:val="2B2A29"/>
          <w:w w:val="90"/>
        </w:rPr>
        <w:t>-1259,</w:t>
      </w:r>
      <w:r>
        <w:rPr>
          <w:rFonts w:ascii="宋体"/>
          <w:color w:val="2B2A29"/>
          <w:spacing w:val="19"/>
          <w:w w:val="90"/>
        </w:rPr>
        <w:t xml:space="preserve"> </w:t>
      </w:r>
      <w:r>
        <w:rPr>
          <w:rFonts w:ascii="宋体"/>
          <w:color w:val="2B2A29"/>
          <w:w w:val="90"/>
        </w:rPr>
        <w:t>289</w:t>
      </w:r>
    </w:p>
    <w:p>
      <w:pPr>
        <w:pStyle w:val="11"/>
        <w:tabs>
          <w:tab w:val="left" w:pos="3219"/>
        </w:tabs>
        <w:spacing w:before="118"/>
        <w:ind w:left="160"/>
        <w:rPr>
          <w:rFonts w:ascii="宋体"/>
        </w:rPr>
      </w:pPr>
      <w:r>
        <w:rPr>
          <w:rFonts w:ascii="宋体"/>
          <w:color w:val="2B2A29"/>
          <w:w w:val="90"/>
        </w:rPr>
        <w:t>int64</w:t>
      </w:r>
      <w:r>
        <w:rPr>
          <w:rFonts w:ascii="宋体"/>
          <w:color w:val="2B2A29"/>
          <w:w w:val="90"/>
        </w:rPr>
        <w:tab/>
      </w:r>
      <w:r>
        <w:rPr>
          <w:rFonts w:ascii="Arial"/>
          <w:color w:val="2B2A29"/>
          <w:w w:val="90"/>
        </w:rPr>
        <w:t>位有符号</w:t>
      </w:r>
      <w:r>
        <w:rPr>
          <w:rFonts w:ascii="Arial"/>
          <w:color w:val="2B2A29"/>
          <w:spacing w:val="1"/>
          <w:w w:val="90"/>
        </w:rPr>
        <w:t>整数：</w:t>
      </w:r>
      <w:r>
        <w:rPr>
          <w:rFonts w:ascii="宋体"/>
          <w:color w:val="2B2A29"/>
          <w:w w:val="90"/>
        </w:rPr>
        <w:t>10，-1259，289</w:t>
      </w:r>
    </w:p>
    <w:p>
      <w:r>
        <w:rPr>
          <w:rFonts w:ascii="宋体"/>
          <w:color w:val="2B2A29"/>
          <w:w w:val="95"/>
        </w:rPr>
        <w:t>float</w:t>
      </w:r>
      <w:r>
        <w:rPr>
          <w:rFonts w:ascii="宋体"/>
          <w:color w:val="2B2A29"/>
          <w:w w:val="95"/>
        </w:rPr>
        <w:tab/>
      </w:r>
      <w:r>
        <w:rPr>
          <w:rFonts w:ascii="Arial"/>
          <w:color w:val="2B2A29"/>
          <w:w w:val="85"/>
        </w:rPr>
        <w:t>64-bit</w:t>
      </w:r>
      <w:r>
        <w:rPr>
          <w:rFonts w:ascii="Arial"/>
          <w:color w:val="2B2A29"/>
          <w:spacing w:val="5"/>
          <w:w w:val="85"/>
        </w:rPr>
        <w:t xml:space="preserve"> </w:t>
      </w:r>
      <w:r>
        <w:rPr>
          <w:rFonts w:ascii="Arial"/>
          <w:color w:val="2B2A29"/>
          <w:w w:val="85"/>
        </w:rPr>
        <w:t>IEEE</w:t>
      </w:r>
      <w:r>
        <w:rPr>
          <w:rFonts w:ascii="Arial"/>
          <w:color w:val="2B2A29"/>
          <w:spacing w:val="6"/>
          <w:w w:val="85"/>
        </w:rPr>
        <w:t xml:space="preserve"> </w:t>
      </w:r>
      <w:r>
        <w:rPr>
          <w:rFonts w:ascii="Arial"/>
          <w:color w:val="2B2A29"/>
          <w:w w:val="85"/>
        </w:rPr>
        <w:t>754-2008</w:t>
      </w:r>
      <w:r>
        <w:rPr>
          <w:rFonts w:ascii="Arial"/>
          <w:color w:val="2B2A29"/>
          <w:spacing w:val="6"/>
          <w:w w:val="85"/>
        </w:rPr>
        <w:t xml:space="preserve"> </w:t>
      </w:r>
      <w:r>
        <w:rPr>
          <w:rFonts w:ascii="Arial"/>
          <w:color w:val="2B2A29"/>
          <w:w w:val="85"/>
        </w:rPr>
        <w:t>binary</w:t>
      </w:r>
      <w:r>
        <w:rPr>
          <w:rFonts w:ascii="Arial"/>
          <w:color w:val="2B2A29"/>
          <w:spacing w:val="5"/>
          <w:w w:val="85"/>
        </w:rPr>
        <w:t xml:space="preserve"> </w:t>
      </w:r>
      <w:r>
        <w:rPr>
          <w:rFonts w:ascii="Arial"/>
          <w:color w:val="2B2A29"/>
          <w:w w:val="85"/>
        </w:rPr>
        <w:t>floating-point</w:t>
      </w:r>
      <w:r>
        <w:rPr>
          <w:rFonts w:ascii="Arial"/>
          <w:color w:val="2B2A29"/>
          <w:spacing w:val="6"/>
          <w:w w:val="85"/>
        </w:rPr>
        <w:t xml:space="preserve"> </w:t>
      </w:r>
      <w:r>
        <w:rPr>
          <w:rFonts w:ascii="Arial"/>
          <w:color w:val="2B2A29"/>
          <w:w w:val="85"/>
        </w:rPr>
        <w:t>numbers:</w:t>
      </w:r>
      <w:r>
        <w:rPr>
          <w:rFonts w:ascii="Arial"/>
          <w:color w:val="2B2A29"/>
          <w:spacing w:val="-3"/>
          <w:w w:val="85"/>
        </w:rPr>
        <w:t xml:space="preserve"> </w:t>
      </w:r>
      <w:r>
        <w:rPr>
          <w:rFonts w:ascii="宋体"/>
          <w:color w:val="2B2A29"/>
          <w:w w:val="85"/>
        </w:rPr>
        <w:t>1.0,</w:t>
      </w:r>
    </w:p>
    <w:p>
      <w:pPr>
        <w:pStyle w:val="11"/>
        <w:tabs>
          <w:tab w:val="left" w:pos="3219"/>
        </w:tabs>
        <w:spacing w:before="118"/>
        <w:ind w:left="160"/>
        <w:rPr>
          <w:rFonts w:ascii="宋体"/>
        </w:rPr>
      </w:pPr>
      <w:r>
        <w:rPr>
          <w:rFonts w:ascii="宋体"/>
          <w:color w:val="2B2A29"/>
          <w:w w:val="95"/>
        </w:rPr>
        <w:t>float64</w:t>
      </w:r>
      <w:r>
        <w:rPr>
          <w:rFonts w:ascii="宋体"/>
          <w:color w:val="2B2A29"/>
          <w:w w:val="95"/>
        </w:rPr>
        <w:tab/>
      </w:r>
      <w:r>
        <w:rPr>
          <w:rFonts w:ascii="Arial"/>
          <w:color w:val="2B2A29"/>
          <w:spacing w:val="5"/>
          <w:w w:val="85"/>
        </w:rPr>
        <w:t>位</w:t>
      </w:r>
      <w:r>
        <w:rPr>
          <w:rFonts w:ascii="Arial"/>
          <w:color w:val="2B2A29"/>
          <w:w w:val="85"/>
        </w:rPr>
        <w:t>IEEE</w:t>
      </w:r>
      <w:r>
        <w:t xml:space="preserve"> </w:t>
      </w:r>
      <w:r>
        <w:rPr>
          <w:rFonts w:ascii="Arial"/>
          <w:color w:val="2B2A29"/>
          <w:w w:val="85"/>
        </w:rPr>
        <w:t>754-2008二进制浮点数：</w:t>
      </w:r>
      <w:r>
        <w:rPr>
          <w:rFonts w:ascii="宋体"/>
          <w:color w:val="2B2A29"/>
          <w:w w:val="85"/>
        </w:rPr>
        <w:t>1.0，</w:t>
      </w:r>
    </w:p>
    <w:p>
      <w:r>
        <w:rPr>
          <w:rFonts w:ascii="宋体"/>
          <w:color w:val="2B2A29"/>
        </w:rPr>
        <w:t>-35.1, 1.453e10</w:t>
      </w:r>
    </w:p>
    <w:p>
      <w:pPr>
        <w:pStyle w:val="11"/>
        <w:spacing w:before="38"/>
        <w:ind w:left="3219"/>
        <w:rPr>
          <w:rFonts w:ascii="宋体"/>
        </w:rPr>
      </w:pPr>
      <w:r>
        <w:rPr>
          <w:rFonts w:ascii="宋体"/>
          <w:color w:val="2B2A29"/>
        </w:rPr>
        <w:t>-35.1、1.453e10</w:t>
      </w:r>
    </w:p>
    <w:p>
      <w:r>
        <w:rPr>
          <w:rFonts w:ascii="宋体"/>
          <w:color w:val="2B2A29"/>
          <w:w w:val="95"/>
        </w:rPr>
        <w:t>decimal</w:t>
      </w:r>
      <w:r>
        <w:rPr>
          <w:rFonts w:ascii="宋体"/>
          <w:color w:val="2B2A29"/>
          <w:w w:val="95"/>
        </w:rPr>
        <w:tab/>
      </w:r>
      <w:r>
        <w:rPr>
          <w:rFonts w:ascii="Arial"/>
          <w:color w:val="2B2A29"/>
          <w:w w:val="85"/>
        </w:rPr>
        <w:t>128-bit</w:t>
      </w:r>
      <w:r>
        <w:rPr>
          <w:rFonts w:ascii="Arial"/>
          <w:color w:val="2B2A29"/>
          <w:spacing w:val="-4"/>
          <w:w w:val="85"/>
        </w:rPr>
        <w:t xml:space="preserve"> </w:t>
      </w:r>
      <w:r>
        <w:rPr>
          <w:rFonts w:ascii="Arial"/>
          <w:color w:val="2B2A29"/>
          <w:w w:val="85"/>
        </w:rPr>
        <w:t>IEEE</w:t>
      </w:r>
      <w:r>
        <w:rPr>
          <w:rFonts w:ascii="Arial"/>
          <w:color w:val="2B2A29"/>
          <w:spacing w:val="-3"/>
          <w:w w:val="85"/>
        </w:rPr>
        <w:t xml:space="preserve"> </w:t>
      </w:r>
      <w:r>
        <w:rPr>
          <w:rFonts w:ascii="Arial"/>
          <w:color w:val="2B2A29"/>
          <w:w w:val="85"/>
        </w:rPr>
        <w:t>754-2008</w:t>
      </w:r>
      <w:r>
        <w:rPr>
          <w:rFonts w:ascii="Arial"/>
          <w:color w:val="2B2A29"/>
          <w:spacing w:val="-4"/>
          <w:w w:val="85"/>
        </w:rPr>
        <w:t xml:space="preserve"> </w:t>
      </w:r>
      <w:r>
        <w:rPr>
          <w:rFonts w:ascii="Arial"/>
          <w:color w:val="2B2A29"/>
          <w:w w:val="85"/>
        </w:rPr>
        <w:t>decimal</w:t>
      </w:r>
      <w:r>
        <w:rPr>
          <w:rFonts w:ascii="Arial"/>
          <w:color w:val="2B2A29"/>
          <w:spacing w:val="-3"/>
          <w:w w:val="85"/>
        </w:rPr>
        <w:t xml:space="preserve"> </w:t>
      </w:r>
      <w:r>
        <w:rPr>
          <w:rFonts w:ascii="Arial"/>
          <w:color w:val="2B2A29"/>
          <w:w w:val="85"/>
        </w:rPr>
        <w:t>floating-point</w:t>
      </w:r>
      <w:r>
        <w:rPr>
          <w:rFonts w:ascii="Arial"/>
          <w:color w:val="2B2A29"/>
          <w:spacing w:val="-4"/>
          <w:w w:val="85"/>
        </w:rPr>
        <w:t xml:space="preserve"> </w:t>
      </w:r>
      <w:r>
        <w:rPr>
          <w:rFonts w:ascii="Arial"/>
          <w:color w:val="2B2A29"/>
          <w:w w:val="85"/>
        </w:rPr>
        <w:t>numbers:</w:t>
      </w:r>
    </w:p>
    <w:p>
      <w:pPr>
        <w:pStyle w:val="11"/>
        <w:tabs>
          <w:tab w:val="left" w:pos="3219"/>
        </w:tabs>
        <w:spacing w:before="118"/>
        <w:ind w:left="160"/>
        <w:rPr>
          <w:rFonts w:ascii="Arial"/>
        </w:rPr>
      </w:pPr>
      <w:r>
        <w:rPr>
          <w:rFonts w:ascii="宋体"/>
          <w:color w:val="2B2A29"/>
          <w:w w:val="95"/>
        </w:rPr>
        <w:t>十</w:t>
      </w:r>
      <w:r>
        <w:rPr>
          <w:rFonts w:ascii="宋体"/>
          <w:color w:val="2B2A29"/>
          <w:w w:val="95"/>
        </w:rPr>
        <w:tab/>
      </w:r>
      <w:r>
        <w:rPr>
          <w:rFonts w:ascii="宋体"/>
          <w:color w:val="2B2A29"/>
          <w:w w:val="95"/>
        </w:rPr>
        <w:t>进制</w:t>
      </w:r>
      <w:r>
        <w:rPr>
          <w:rFonts w:ascii="宋体"/>
          <w:color w:val="2B2A29"/>
          <w:w w:val="95"/>
        </w:rPr>
        <w:tab/>
      </w:r>
      <w:r>
        <w:rPr>
          <w:rFonts w:ascii="Arial"/>
          <w:color w:val="2B2A29"/>
          <w:w w:val="85"/>
        </w:rPr>
        <w:t>128位IEEE</w:t>
      </w:r>
      <w:r>
        <w:t xml:space="preserve"> </w:t>
      </w:r>
      <w:r>
        <w:rPr>
          <w:rFonts w:ascii="Arial"/>
          <w:color w:val="2B2A29"/>
          <w:w w:val="85"/>
        </w:rPr>
        <w:t>754-2008</w:t>
      </w:r>
      <w:r>
        <w:rPr>
          <w:rFonts w:ascii="Arial"/>
          <w:color w:val="2B2A29"/>
          <w:spacing w:val="-4"/>
          <w:w w:val="85"/>
        </w:rPr>
        <w:t>十</w:t>
      </w:r>
      <w:r>
        <w:rPr>
          <w:rFonts w:ascii="Arial"/>
          <w:color w:val="2B2A29"/>
          <w:w w:val="85"/>
        </w:rPr>
        <w:t>进制浮点</w:t>
      </w:r>
      <w:r>
        <w:rPr>
          <w:rFonts w:ascii="宋体"/>
          <w:color w:val="2B2A29"/>
          <w:w w:val="95"/>
        </w:rPr>
        <w:t>数</w:t>
      </w:r>
      <w:r>
        <w:rPr>
          <w:rFonts w:ascii="宋体"/>
          <w:color w:val="2B2A29"/>
          <w:w w:val="95"/>
        </w:rPr>
        <w:tab/>
      </w:r>
      <w:r>
        <w:rPr>
          <w:rFonts w:ascii="宋体"/>
          <w:color w:val="2B2A29"/>
          <w:w w:val="95"/>
        </w:rPr>
        <w:t>：</w:t>
      </w:r>
      <w:r>
        <w:rPr>
          <w:rFonts w:ascii="宋体"/>
          <w:color w:val="2B2A29"/>
          <w:w w:val="95"/>
        </w:rPr>
        <w:tab/>
      </w:r>
    </w:p>
    <w:p>
      <w:r>
        <w:rPr>
          <w:rFonts w:ascii="宋体"/>
          <w:color w:val="2B2A29"/>
        </w:rPr>
        <w:t>3.435e10, 3.10, -10.0003</w:t>
      </w:r>
    </w:p>
    <w:p>
      <w:pPr>
        <w:pStyle w:val="11"/>
        <w:spacing w:before="38"/>
        <w:ind w:left="3219"/>
        <w:rPr>
          <w:rFonts w:ascii="宋体"/>
        </w:rPr>
      </w:pPr>
      <w:r>
        <w:rPr>
          <w:rFonts w:ascii="宋体"/>
          <w:color w:val="2B2A29"/>
        </w:rPr>
        <w:t>3.435e10、3.10、-10.0003</w:t>
      </w:r>
    </w:p>
    <w:p>
      <w:r>
        <w:rPr>
          <w:rFonts w:ascii="宋体"/>
          <w:color w:val="2B2A29"/>
          <w:position w:val="2"/>
        </w:rPr>
        <w:t>string</w:t>
      </w:r>
      <w:r>
        <w:rPr>
          <w:rFonts w:ascii="宋体"/>
          <w:color w:val="2B2A29"/>
          <w:position w:val="2"/>
        </w:rPr>
        <w:tab/>
      </w:r>
      <w:r>
        <w:rPr>
          <w:rFonts w:ascii="Arial"/>
          <w:color w:val="2B2A29"/>
          <w:w w:val="85"/>
        </w:rPr>
        <w:t>Unicode</w:t>
      </w:r>
      <w:r>
        <w:rPr>
          <w:rFonts w:ascii="Arial"/>
          <w:color w:val="2B2A29"/>
          <w:spacing w:val="42"/>
          <w:w w:val="85"/>
        </w:rPr>
        <w:t xml:space="preserve"> </w:t>
      </w:r>
      <w:r>
        <w:rPr>
          <w:rFonts w:ascii="Arial"/>
          <w:color w:val="2B2A29"/>
          <w:w w:val="85"/>
        </w:rPr>
        <w:t>strings:</w:t>
      </w:r>
      <w:r>
        <w:rPr>
          <w:rFonts w:ascii="Arial"/>
          <w:color w:val="2B2A29"/>
          <w:spacing w:val="28"/>
          <w:w w:val="85"/>
        </w:rPr>
        <w:t xml:space="preserve"> </w:t>
      </w:r>
      <w:r>
        <w:rPr>
          <w:rFonts w:ascii="宋体"/>
          <w:color w:val="2B2A29"/>
          <w:w w:val="85"/>
        </w:rPr>
        <w:t>"hello",</w:t>
      </w:r>
      <w:r>
        <w:rPr>
          <w:rFonts w:ascii="宋体"/>
          <w:color w:val="2B2A29"/>
          <w:spacing w:val="1"/>
          <w:w w:val="85"/>
        </w:rPr>
        <w:t xml:space="preserve"> </w:t>
      </w:r>
      <w:r>
        <w:rPr>
          <w:rFonts w:ascii="Arial"/>
          <w:color w:val="2B2A29"/>
          <w:w w:val="85"/>
        </w:rPr>
        <w:t>"</w:t>
      </w:r>
      <w:r>
        <w:rPr>
          <w:rFonts w:ascii="Arial"/>
          <w:color w:val="2B2A29"/>
        </w:rPr>
        <w:t>"</w:t>
      </w:r>
    </w:p>
    <w:p>
      <w:pPr>
        <w:pStyle w:val="11"/>
        <w:tabs>
          <w:tab w:val="left" w:pos="3219"/>
        </w:tabs>
        <w:spacing w:before="117"/>
        <w:ind w:left="160"/>
        <w:rPr>
          <w:rFonts w:ascii="Arial"/>
        </w:rPr>
      </w:pPr>
      <w:r>
        <w:rPr>
          <w:rFonts w:ascii="宋体"/>
          <w:color w:val="2B2A29"/>
          <w:w w:val="85"/>
          <w:position w:val="2"/>
        </w:rPr>
        <w:t>stringUnicode</w:t>
      </w:r>
      <w:r>
        <w:rPr>
          <w:rFonts w:ascii="宋体"/>
          <w:color w:val="2B2A29"/>
          <w:w w:val="85"/>
          <w:position w:val="2"/>
        </w:rPr>
        <w:tab/>
      </w:r>
      <w:r>
        <w:rPr>
          <w:rFonts w:ascii="Arial"/>
          <w:color w:val="2B2A29"/>
          <w:w w:val="85"/>
        </w:rPr>
        <w:t>字</w:t>
      </w:r>
      <w:r>
        <w:rPr>
          <w:rFonts w:ascii="宋体"/>
          <w:color w:val="2B2A29"/>
          <w:w w:val="85"/>
          <w:position w:val="2"/>
        </w:rPr>
        <w:t>符串</w:t>
      </w:r>
      <w:r>
        <w:rPr>
          <w:rFonts w:ascii="宋体"/>
          <w:color w:val="2B2A29"/>
          <w:w w:val="85"/>
          <w:position w:val="2"/>
        </w:rPr>
        <w:tab/>
      </w:r>
      <w:r>
        <w:rPr>
          <w:rFonts w:ascii="宋体"/>
          <w:color w:val="2B2A29"/>
          <w:w w:val="85"/>
          <w:position w:val="2"/>
        </w:rPr>
        <w:t>：</w:t>
      </w:r>
      <w:r>
        <w:rPr>
          <w:rFonts w:ascii="宋体"/>
          <w:color w:val="2B2A29"/>
          <w:w w:val="85"/>
          <w:position w:val="2"/>
        </w:rPr>
        <w:tab/>
      </w:r>
      <w:r>
        <w:rPr>
          <w:rFonts w:ascii="宋体"/>
          <w:color w:val="2B2A29"/>
          <w:w w:val="85"/>
        </w:rPr>
        <w:t>“hello”，</w:t>
      </w:r>
      <w:r>
        <w:rPr>
          <w:rFonts w:ascii="Arial"/>
          <w:color w:val="2B2A29"/>
          <w:w w:val="114"/>
          <w:position w:val="-4"/>
        </w:rPr>
        <w:drawing>
          <wp:inline distT="0" distB="0" distL="0" distR="0">
            <wp:extent cx="587375" cy="119380"/>
            <wp:effectExtent l="0" t="0" r="0" b="0"/>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pic:cNvPicPr>
                  </pic:nvPicPr>
                  <pic:blipFill>
                    <a:blip r:embed="rId108" cstate="print"/>
                    <a:stretch>
                      <a:fillRect/>
                    </a:stretch>
                  </pic:blipFill>
                  <pic:spPr>
                    <a:xfrm>
                      <a:off x="0" y="0"/>
                      <a:ext cx="587787" cy="119608"/>
                    </a:xfrm>
                    <a:prstGeom prst="rect">
                      <a:avLst/>
                    </a:prstGeom>
                  </pic:spPr>
                </pic:pic>
              </a:graphicData>
            </a:graphic>
          </wp:inline>
        </w:drawing>
      </w:r>
      <w:r>
        <w:rPr>
          <w:rFonts w:ascii="Arial"/>
          <w:color w:val="2B2A29"/>
          <w:w w:val="85"/>
        </w:rPr>
        <w:t>“”</w:t>
      </w:r>
    </w:p>
    <w:p>
      <w:r>
        <w:rPr>
          <w:rFonts w:ascii="宋体"/>
          <w:color w:val="2B2A29"/>
          <w:w w:val="95"/>
        </w:rPr>
        <w:t>()</w:t>
      </w:r>
      <w:r>
        <w:rPr>
          <w:rFonts w:ascii="宋体"/>
          <w:color w:val="2B2A29"/>
          <w:spacing w:val="-53"/>
          <w:w w:val="95"/>
        </w:rPr>
        <w:t xml:space="preserve"> </w:t>
      </w:r>
      <w:r>
        <w:rPr>
          <w:rFonts w:ascii="Arial"/>
          <w:color w:val="2B2A29"/>
          <w:w w:val="95"/>
        </w:rPr>
        <w:t>-</w:t>
      </w:r>
      <w:r>
        <w:rPr>
          <w:rFonts w:ascii="Arial"/>
          <w:color w:val="2B2A29"/>
          <w:spacing w:val="-5"/>
          <w:w w:val="95"/>
        </w:rPr>
        <w:t xml:space="preserve"> </w:t>
      </w:r>
      <w:r>
        <w:rPr>
          <w:rFonts w:ascii="Arial"/>
          <w:color w:val="2B2A29"/>
          <w:w w:val="95"/>
        </w:rPr>
        <w:t>nil</w:t>
      </w:r>
      <w:r>
        <w:rPr>
          <w:rFonts w:ascii="Arial"/>
          <w:color w:val="2B2A29"/>
          <w:w w:val="95"/>
        </w:rPr>
        <w:tab/>
      </w:r>
      <w:r>
        <w:rPr>
          <w:rFonts w:ascii="宋体"/>
          <w:color w:val="2B2A29"/>
        </w:rPr>
        <w:t>()</w:t>
      </w:r>
    </w:p>
    <w:p>
      <w:pPr>
        <w:pStyle w:val="11"/>
        <w:tabs>
          <w:tab w:val="left" w:pos="3219"/>
        </w:tabs>
        <w:spacing w:before="118"/>
        <w:ind w:left="159"/>
        <w:rPr>
          <w:rFonts w:ascii="宋体"/>
        </w:rPr>
      </w:pPr>
      <w:r>
        <w:rPr>
          <w:rFonts w:ascii="宋体"/>
          <w:color w:val="2B2A29"/>
          <w:w w:val="95"/>
        </w:rPr>
        <w:t>（）</w:t>
      </w:r>
      <w:r>
        <w:rPr>
          <w:rFonts w:ascii="Arial"/>
          <w:color w:val="2B2A29"/>
          <w:w w:val="95"/>
        </w:rPr>
        <w:t>-nil</w:t>
      </w:r>
      <w:r>
        <w:rPr>
          <w:rFonts w:ascii="Arial"/>
          <w:color w:val="2B2A29"/>
          <w:w w:val="95"/>
        </w:rPr>
        <w:tab/>
      </w:r>
      <w:r>
        <w:rPr>
          <w:rFonts w:ascii="宋体"/>
          <w:color w:val="2B2A29"/>
          <w:w w:val="95"/>
        </w:rPr>
        <w:t>（）</w:t>
      </w:r>
    </w:p>
    <w:p>
      <w:pPr>
        <w:pStyle w:val="11"/>
        <w:rPr>
          <w:rFonts w:ascii="宋体"/>
          <w:sz w:val="5"/>
        </w:rPr>
      </w:pPr>
      <w:r>
        <w:pict>
          <v:group id="docshapegroup52" o:spid="_x0000_s1065" o:spt="203" style="position:absolute;left:0pt;margin-left:36pt;margin-top:4.4pt;height:0.5pt;width:414pt;mso-position-horizontal-relative:page;mso-wrap-distance-bottom:0pt;mso-wrap-distance-top:0pt;z-index:-251578368;mso-width-relative:page;mso-height-relative:page;" coordorigin="720,88" coordsize="8280,10">
            <o:lock v:ext="edit"/>
            <v:line id="_x0000_s1066" o:spid="_x0000_s1066" o:spt="20" style="position:absolute;left:3780;top:93;height:0;width:5220;" stroked="t" coordsize="21600,21600">
              <v:path arrowok="t"/>
              <v:fill focussize="0,0"/>
              <v:stroke weight="0.5pt" color="#2B2A29"/>
              <v:imagedata o:title=""/>
              <o:lock v:ext="edit"/>
            </v:line>
            <v:line id="_x0000_s1067" o:spid="_x0000_s1067" o:spt="20" style="position:absolute;left:720;top:93;height:0;width:3060;" stroked="t" coordsize="21600,21600">
              <v:path arrowok="t"/>
              <v:fill focussize="0,0"/>
              <v:stroke weight="0.5pt" color="#2B2A29"/>
              <v:imagedata o:title=""/>
              <o:lock v:ext="edit"/>
            </v:line>
            <w10:wrap type="topAndBottom"/>
          </v:group>
        </w:pict>
      </w:r>
    </w:p>
    <w:p>
      <w:pPr>
        <w:pStyle w:val="11"/>
        <w:spacing w:before="7"/>
        <w:rPr>
          <w:rFonts w:ascii="宋体"/>
          <w:sz w:val="29"/>
        </w:rPr>
      </w:pPr>
    </w:p>
    <w:p>
      <w:r>
        <w:rPr>
          <w:color w:val="2B2A29"/>
          <w:w w:val="80"/>
        </w:rPr>
        <w:t>Boolean</w:t>
      </w:r>
      <w:r>
        <w:rPr>
          <w:color w:val="2B2A29"/>
          <w:spacing w:val="5"/>
          <w:w w:val="80"/>
        </w:rPr>
        <w:t xml:space="preserve"> </w:t>
      </w:r>
      <w:r>
        <w:rPr>
          <w:color w:val="2B2A29"/>
          <w:w w:val="80"/>
        </w:rPr>
        <w:t>Type</w:t>
      </w:r>
    </w:p>
    <w:p>
      <w:pPr>
        <w:pStyle w:val="7"/>
      </w:pPr>
      <w:r>
        <w:rPr>
          <w:color w:val="2B2A29"/>
          <w:w w:val="80"/>
        </w:rPr>
        <w:t>布尔类型</w:t>
      </w:r>
    </w:p>
    <w:p>
      <w:r>
        <w:rPr>
          <w:color w:val="2B2A29"/>
          <w:w w:val="105"/>
        </w:rPr>
        <w:t>Boolean values are used in situations where you have only true or false values, and</w:t>
      </w:r>
      <w:r>
        <w:rPr>
          <w:color w:val="2B2A29"/>
          <w:spacing w:val="1"/>
          <w:w w:val="105"/>
        </w:rPr>
        <w:t xml:space="preserve"> </w:t>
      </w:r>
      <w:r>
        <w:rPr>
          <w:color w:val="2B2A29"/>
          <w:w w:val="105"/>
        </w:rPr>
        <w:t>fittingly</w:t>
      </w:r>
      <w:r>
        <w:rPr>
          <w:color w:val="2B2A29"/>
          <w:spacing w:val="-12"/>
          <w:w w:val="105"/>
        </w:rPr>
        <w:t xml:space="preserve"> </w:t>
      </w:r>
      <w:r>
        <w:rPr>
          <w:color w:val="2B2A29"/>
          <w:w w:val="105"/>
        </w:rPr>
        <w:t>the</w:t>
      </w:r>
      <w:r>
        <w:rPr>
          <w:color w:val="2B2A29"/>
          <w:spacing w:val="-12"/>
          <w:w w:val="105"/>
        </w:rPr>
        <w:t xml:space="preserve"> </w:t>
      </w:r>
      <w:r>
        <w:rPr>
          <w:color w:val="2B2A29"/>
          <w:w w:val="105"/>
        </w:rPr>
        <w:t>only</w:t>
      </w:r>
      <w:r>
        <w:rPr>
          <w:color w:val="2B2A29"/>
          <w:spacing w:val="-12"/>
          <w:w w:val="105"/>
        </w:rPr>
        <w:t xml:space="preserve"> </w:t>
      </w:r>
      <w:r>
        <w:rPr>
          <w:color w:val="2B2A29"/>
          <w:w w:val="105"/>
        </w:rPr>
        <w:t>possible</w:t>
      </w:r>
      <w:r>
        <w:rPr>
          <w:color w:val="2B2A29"/>
          <w:spacing w:val="-12"/>
          <w:w w:val="105"/>
        </w:rPr>
        <w:t xml:space="preserve"> </w:t>
      </w:r>
      <w:r>
        <w:rPr>
          <w:color w:val="2B2A29"/>
          <w:w w:val="105"/>
        </w:rPr>
        <w:t>literal</w:t>
      </w:r>
      <w:r>
        <w:rPr>
          <w:color w:val="2B2A29"/>
          <w:spacing w:val="-12"/>
          <w:w w:val="105"/>
        </w:rPr>
        <w:t xml:space="preserve"> </w:t>
      </w:r>
      <w:r>
        <w:rPr>
          <w:color w:val="2B2A29"/>
          <w:w w:val="105"/>
        </w:rPr>
        <w:t>values</w:t>
      </w:r>
      <w:r>
        <w:rPr>
          <w:color w:val="2B2A29"/>
          <w:spacing w:val="-12"/>
          <w:w w:val="105"/>
        </w:rPr>
        <w:t xml:space="preserve"> </w:t>
      </w:r>
      <w:r>
        <w:rPr>
          <w:color w:val="2B2A29"/>
          <w:w w:val="105"/>
        </w:rPr>
        <w:t>for</w:t>
      </w:r>
      <w:r>
        <w:rPr>
          <w:color w:val="2B2A29"/>
          <w:spacing w:val="-12"/>
          <w:w w:val="105"/>
        </w:rPr>
        <w:t xml:space="preserve"> </w:t>
      </w:r>
      <w:r>
        <w:rPr>
          <w:color w:val="2B2A29"/>
          <w:w w:val="105"/>
        </w:rPr>
        <w:t>Boolean</w:t>
      </w:r>
      <w:r>
        <w:rPr>
          <w:color w:val="2B2A29"/>
          <w:spacing w:val="-11"/>
          <w:w w:val="105"/>
        </w:rPr>
        <w:t xml:space="preserve"> </w:t>
      </w:r>
      <w:r>
        <w:rPr>
          <w:color w:val="2B2A29"/>
          <w:w w:val="105"/>
        </w:rPr>
        <w:t>are</w:t>
      </w:r>
      <w:r>
        <w:rPr>
          <w:color w:val="2B2A29"/>
          <w:spacing w:val="-12"/>
          <w:w w:val="105"/>
        </w:rPr>
        <w:t xml:space="preserve"> </w:t>
      </w:r>
      <w:r>
        <w:rPr>
          <w:rFonts w:ascii="宋体"/>
          <w:color w:val="2B2A29"/>
          <w:w w:val="105"/>
        </w:rPr>
        <w:t>true</w:t>
      </w:r>
      <w:r>
        <w:rPr>
          <w:rFonts w:ascii="宋体"/>
          <w:color w:val="2B2A29"/>
          <w:spacing w:val="-70"/>
          <w:w w:val="105"/>
        </w:rPr>
        <w:t xml:space="preserve"> </w:t>
      </w:r>
      <w:r>
        <w:rPr>
          <w:color w:val="2B2A29"/>
          <w:w w:val="105"/>
        </w:rPr>
        <w:t>and</w:t>
      </w:r>
      <w:r>
        <w:rPr>
          <w:color w:val="2B2A29"/>
          <w:spacing w:val="-12"/>
          <w:w w:val="105"/>
        </w:rPr>
        <w:t xml:space="preserve"> </w:t>
      </w:r>
      <w:r>
        <w:rPr>
          <w:rFonts w:ascii="宋体"/>
          <w:color w:val="2B2A29"/>
          <w:w w:val="105"/>
        </w:rPr>
        <w:t>false</w:t>
      </w:r>
      <w:r>
        <w:rPr>
          <w:color w:val="2B2A29"/>
          <w:w w:val="105"/>
        </w:rPr>
        <w:t>.</w:t>
      </w:r>
      <w:r>
        <w:rPr>
          <w:color w:val="2B2A29"/>
          <w:spacing w:val="-12"/>
          <w:w w:val="105"/>
        </w:rPr>
        <w:t xml:space="preserve"> </w:t>
      </w:r>
      <w:r>
        <w:rPr>
          <w:color w:val="2B2A29"/>
          <w:w w:val="105"/>
        </w:rPr>
        <w:t>An</w:t>
      </w:r>
      <w:r>
        <w:rPr>
          <w:color w:val="2B2A29"/>
          <w:spacing w:val="-12"/>
          <w:w w:val="105"/>
        </w:rPr>
        <w:t xml:space="preserve"> </w:t>
      </w:r>
      <w:r>
        <w:rPr>
          <w:color w:val="2B2A29"/>
          <w:w w:val="105"/>
        </w:rPr>
        <w:t>example</w:t>
      </w:r>
      <w:r>
        <w:rPr>
          <w:color w:val="2B2A29"/>
          <w:spacing w:val="-54"/>
          <w:w w:val="105"/>
        </w:rPr>
        <w:t xml:space="preserve"> </w:t>
      </w:r>
      <w:r>
        <w:rPr>
          <w:color w:val="2B2A29"/>
          <w:w w:val="105"/>
        </w:rPr>
        <w:t>usage</w:t>
      </w:r>
      <w:r>
        <w:rPr>
          <w:color w:val="2B2A29"/>
          <w:spacing w:val="-13"/>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Boolean</w:t>
      </w:r>
      <w:r>
        <w:rPr>
          <w:color w:val="2B2A29"/>
          <w:spacing w:val="-12"/>
          <w:w w:val="105"/>
        </w:rPr>
        <w:t xml:space="preserve"> </w:t>
      </w:r>
      <w:r>
        <w:rPr>
          <w:color w:val="2B2A29"/>
          <w:w w:val="105"/>
        </w:rPr>
        <w:t>type</w:t>
      </w:r>
      <w:r>
        <w:rPr>
          <w:color w:val="2B2A29"/>
          <w:spacing w:val="-12"/>
          <w:w w:val="105"/>
        </w:rPr>
        <w:t xml:space="preserve"> </w:t>
      </w:r>
      <w:r>
        <w:rPr>
          <w:color w:val="2B2A29"/>
          <w:w w:val="105"/>
        </w:rPr>
        <w:t>is</w:t>
      </w:r>
      <w:r>
        <w:rPr>
          <w:color w:val="2B2A29"/>
          <w:spacing w:val="-12"/>
          <w:w w:val="105"/>
        </w:rPr>
        <w:t xml:space="preserve"> </w:t>
      </w:r>
      <w:r>
        <w:rPr>
          <w:color w:val="2B2A29"/>
          <w:w w:val="105"/>
        </w:rPr>
        <w:t>shown</w:t>
      </w:r>
      <w:r>
        <w:rPr>
          <w:color w:val="2B2A29"/>
          <w:spacing w:val="-12"/>
          <w:w w:val="105"/>
        </w:rPr>
        <w:t xml:space="preserve"> </w:t>
      </w:r>
      <w:r>
        <w:rPr>
          <w:color w:val="2B2A29"/>
          <w:w w:val="105"/>
        </w:rPr>
        <w:t>here:</w:t>
      </w:r>
    </w:p>
    <w:p>
      <w:pPr>
        <w:pStyle w:val="11"/>
        <w:spacing w:before="207" w:line="288" w:lineRule="auto"/>
        <w:ind w:left="160" w:right="1044"/>
      </w:pPr>
      <w:r>
        <w:rPr>
          <w:color w:val="2B2A29"/>
          <w:w w:val="105"/>
        </w:rPr>
        <w:t>布尔值用于只有true或false值的情况，并且布尔值的唯一可能</w:t>
      </w:r>
      <w:r>
        <w:rPr>
          <w:color w:val="2B2A29"/>
          <w:spacing w:val="-12"/>
          <w:w w:val="105"/>
        </w:rPr>
        <w:t>的</w:t>
      </w:r>
      <w:r>
        <w:rPr>
          <w:color w:val="2B2A29"/>
          <w:w w:val="105"/>
        </w:rPr>
        <w:t>文字值是</w:t>
      </w:r>
      <w:r>
        <w:rPr>
          <w:rFonts w:ascii="宋体"/>
          <w:color w:val="2B2A29"/>
          <w:w w:val="105"/>
        </w:rPr>
        <w:t>true</w:t>
      </w:r>
      <w:r>
        <w:rPr>
          <w:color w:val="2B2A29"/>
          <w:w w:val="105"/>
        </w:rPr>
        <w:t>和</w:t>
      </w:r>
      <w:r>
        <w:rPr>
          <w:rFonts w:ascii="宋体"/>
          <w:color w:val="2B2A29"/>
          <w:w w:val="105"/>
        </w:rPr>
        <w:t>false</w:t>
      </w:r>
      <w:r>
        <w:rPr>
          <w:color w:val="2B2A29"/>
          <w:w w:val="105"/>
        </w:rPr>
        <w:t>。布尔类型的用法示</w:t>
      </w:r>
      <w:r>
        <w:rPr>
          <w:color w:val="2B2A29"/>
          <w:spacing w:val="-54"/>
          <w:w w:val="105"/>
        </w:rPr>
        <w:t>例</w:t>
      </w:r>
      <w:r>
        <w:rPr>
          <w:color w:val="2B2A29"/>
          <w:spacing w:val="-12"/>
          <w:w w:val="105"/>
        </w:rPr>
        <w:t>如</w:t>
      </w:r>
      <w:r>
        <w:rPr>
          <w:color w:val="2B2A29"/>
          <w:w w:val="105"/>
        </w:rPr>
        <w:t>下：</w:t>
      </w:r>
    </w:p>
    <w:p>
      <w:r>
        <w:rPr>
          <w:rFonts w:ascii="宋体"/>
          <w:color w:val="2B2A29"/>
        </w:rPr>
        <w:t>boolean finished = false;</w:t>
      </w:r>
    </w:p>
    <w:p>
      <w:pPr>
        <w:pStyle w:val="11"/>
        <w:spacing w:before="161"/>
        <w:ind w:left="160"/>
        <w:rPr>
          <w:rFonts w:ascii="宋体"/>
        </w:rPr>
      </w:pPr>
      <w:r>
        <w:rPr>
          <w:rFonts w:ascii="宋体"/>
          <w:color w:val="2B2A29"/>
        </w:rPr>
        <w:t>boolean finished=false；</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13"/>
        </w:rPr>
      </w:pPr>
    </w:p>
    <w:p>
      <w:bookmarkStart w:id="22" w:name="_bookmark21"/>
      <w:bookmarkEnd w:id="22"/>
      <w:r>
        <w:rPr>
          <w:color w:val="2B2A29"/>
          <w:w w:val="105"/>
        </w:rPr>
        <w:t>The</w:t>
      </w:r>
      <w:r>
        <w:rPr>
          <w:color w:val="2B2A29"/>
          <w:spacing w:val="-8"/>
          <w:w w:val="105"/>
        </w:rPr>
        <w:t xml:space="preserve"> </w:t>
      </w:r>
      <w:r>
        <w:rPr>
          <w:color w:val="2B2A29"/>
          <w:w w:val="105"/>
        </w:rPr>
        <w:t>previous</w:t>
      </w:r>
      <w:r>
        <w:rPr>
          <w:color w:val="2B2A29"/>
          <w:spacing w:val="-8"/>
          <w:w w:val="105"/>
        </w:rPr>
        <w:t xml:space="preserve"> </w:t>
      </w:r>
      <w:r>
        <w:rPr>
          <w:color w:val="2B2A29"/>
          <w:w w:val="105"/>
        </w:rPr>
        <w:t>code</w:t>
      </w:r>
      <w:r>
        <w:rPr>
          <w:color w:val="2B2A29"/>
          <w:spacing w:val="-8"/>
          <w:w w:val="105"/>
        </w:rPr>
        <w:t xml:space="preserve"> </w:t>
      </w:r>
      <w:r>
        <w:rPr>
          <w:color w:val="2B2A29"/>
          <w:w w:val="105"/>
        </w:rPr>
        <w:t>is</w:t>
      </w:r>
      <w:r>
        <w:rPr>
          <w:color w:val="2B2A29"/>
          <w:spacing w:val="-8"/>
          <w:w w:val="105"/>
        </w:rPr>
        <w:t xml:space="preserve"> </w:t>
      </w:r>
      <w:r>
        <w:rPr>
          <w:color w:val="2B2A29"/>
          <w:w w:val="105"/>
        </w:rPr>
        <w:t>used</w:t>
      </w:r>
      <w:r>
        <w:rPr>
          <w:color w:val="2B2A29"/>
          <w:spacing w:val="-8"/>
          <w:w w:val="105"/>
        </w:rPr>
        <w:t xml:space="preserve"> </w:t>
      </w:r>
      <w:r>
        <w:rPr>
          <w:color w:val="2B2A29"/>
          <w:w w:val="105"/>
        </w:rPr>
        <w:t>in</w:t>
      </w:r>
      <w:r>
        <w:rPr>
          <w:color w:val="2B2A29"/>
          <w:spacing w:val="-8"/>
          <w:w w:val="105"/>
        </w:rPr>
        <w:t xml:space="preserve"> </w:t>
      </w:r>
      <w:r>
        <w:rPr>
          <w:color w:val="2B2A29"/>
          <w:w w:val="105"/>
        </w:rPr>
        <w:t>declaring</w:t>
      </w:r>
      <w:r>
        <w:rPr>
          <w:color w:val="2B2A29"/>
          <w:spacing w:val="-8"/>
          <w:w w:val="105"/>
        </w:rPr>
        <w:t xml:space="preserve"> </w:t>
      </w:r>
      <w:r>
        <w:rPr>
          <w:color w:val="2B2A29"/>
          <w:w w:val="105"/>
        </w:rPr>
        <w:t>the</w:t>
      </w:r>
      <w:r>
        <w:rPr>
          <w:color w:val="2B2A29"/>
          <w:spacing w:val="-8"/>
          <w:w w:val="105"/>
        </w:rPr>
        <w:t xml:space="preserve"> </w:t>
      </w:r>
      <w:r>
        <w:rPr>
          <w:color w:val="2B2A29"/>
          <w:w w:val="105"/>
        </w:rPr>
        <w:t>variable</w:t>
      </w:r>
      <w:r>
        <w:rPr>
          <w:color w:val="2B2A29"/>
          <w:spacing w:val="-8"/>
          <w:w w:val="105"/>
        </w:rPr>
        <w:t xml:space="preserve"> </w:t>
      </w:r>
      <w:r>
        <w:rPr>
          <w:rFonts w:ascii="宋体"/>
          <w:color w:val="2B2A29"/>
          <w:w w:val="105"/>
        </w:rPr>
        <w:t>finished</w:t>
      </w:r>
      <w:r>
        <w:rPr>
          <w:rFonts w:ascii="宋体"/>
          <w:color w:val="2B2A29"/>
          <w:spacing w:val="-65"/>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color w:val="2B2A29"/>
          <w:w w:val="105"/>
        </w:rPr>
        <w:t>type</w:t>
      </w:r>
      <w:r>
        <w:rPr>
          <w:color w:val="2B2A29"/>
          <w:spacing w:val="-8"/>
          <w:w w:val="105"/>
        </w:rPr>
        <w:t xml:space="preserve"> </w:t>
      </w:r>
      <w:r>
        <w:rPr>
          <w:rFonts w:ascii="宋体"/>
          <w:color w:val="2B2A29"/>
          <w:w w:val="105"/>
        </w:rPr>
        <w:t>boolean</w:t>
      </w:r>
      <w:r>
        <w:rPr>
          <w:color w:val="2B2A29"/>
          <w:w w:val="105"/>
        </w:rPr>
        <w:t>,</w:t>
      </w:r>
      <w:r>
        <w:rPr>
          <w:color w:val="2B2A29"/>
          <w:spacing w:val="-55"/>
          <w:w w:val="105"/>
        </w:rPr>
        <w:t xml:space="preserve"> </w:t>
      </w:r>
      <w:r>
        <w:rPr>
          <w:color w:val="2B2A29"/>
          <w:w w:val="105"/>
        </w:rPr>
        <w:t>and</w:t>
      </w:r>
      <w:r>
        <w:rPr>
          <w:color w:val="2B2A29"/>
          <w:spacing w:val="-13"/>
          <w:w w:val="105"/>
        </w:rPr>
        <w:t xml:space="preserve"> </w:t>
      </w:r>
      <w:r>
        <w:rPr>
          <w:color w:val="2B2A29"/>
          <w:w w:val="105"/>
        </w:rPr>
        <w:t>it</w:t>
      </w:r>
      <w:r>
        <w:rPr>
          <w:color w:val="2B2A29"/>
          <w:spacing w:val="-12"/>
          <w:w w:val="105"/>
        </w:rPr>
        <w:t xml:space="preserve"> </w:t>
      </w:r>
      <w:r>
        <w:rPr>
          <w:color w:val="2B2A29"/>
          <w:w w:val="105"/>
        </w:rPr>
        <w:t>is</w:t>
      </w:r>
      <w:r>
        <w:rPr>
          <w:color w:val="2B2A29"/>
          <w:spacing w:val="-13"/>
          <w:w w:val="105"/>
        </w:rPr>
        <w:t xml:space="preserve"> </w:t>
      </w:r>
      <w:r>
        <w:rPr>
          <w:color w:val="2B2A29"/>
          <w:w w:val="105"/>
        </w:rPr>
        <w:t>given</w:t>
      </w:r>
      <w:r>
        <w:rPr>
          <w:color w:val="2B2A29"/>
          <w:spacing w:val="-12"/>
          <w:w w:val="105"/>
        </w:rPr>
        <w:t xml:space="preserve"> </w:t>
      </w:r>
      <w:r>
        <w:rPr>
          <w:color w:val="2B2A29"/>
          <w:w w:val="105"/>
        </w:rPr>
        <w:t>the</w:t>
      </w:r>
      <w:r>
        <w:rPr>
          <w:color w:val="2B2A29"/>
          <w:spacing w:val="-13"/>
          <w:w w:val="105"/>
        </w:rPr>
        <w:t xml:space="preserve"> </w:t>
      </w:r>
      <w:r>
        <w:rPr>
          <w:color w:val="2B2A29"/>
          <w:w w:val="105"/>
        </w:rPr>
        <w:t>initial</w:t>
      </w:r>
      <w:r>
        <w:rPr>
          <w:color w:val="2B2A29"/>
          <w:spacing w:val="-12"/>
          <w:w w:val="105"/>
        </w:rPr>
        <w:t xml:space="preserve"> </w:t>
      </w:r>
      <w:r>
        <w:rPr>
          <w:color w:val="2B2A29"/>
          <w:w w:val="105"/>
        </w:rPr>
        <w:t>literal</w:t>
      </w:r>
      <w:r>
        <w:rPr>
          <w:color w:val="2B2A29"/>
          <w:spacing w:val="-13"/>
          <w:w w:val="105"/>
        </w:rPr>
        <w:t xml:space="preserve"> </w:t>
      </w:r>
      <w:r>
        <w:rPr>
          <w:color w:val="2B2A29"/>
          <w:w w:val="105"/>
        </w:rPr>
        <w:t>value</w:t>
      </w:r>
      <w:r>
        <w:rPr>
          <w:color w:val="2B2A29"/>
          <w:spacing w:val="-12"/>
          <w:w w:val="105"/>
        </w:rPr>
        <w:t xml:space="preserve"> </w:t>
      </w:r>
      <w:r>
        <w:rPr>
          <w:rFonts w:ascii="宋体"/>
          <w:color w:val="2B2A29"/>
          <w:w w:val="105"/>
        </w:rPr>
        <w:t>false</w:t>
      </w:r>
      <w:r>
        <w:rPr>
          <w:color w:val="2B2A29"/>
          <w:w w:val="105"/>
        </w:rPr>
        <w:t>.</w:t>
      </w:r>
    </w:p>
    <w:p>
      <w:pPr>
        <w:pStyle w:val="11"/>
        <w:spacing w:before="70" w:line="273" w:lineRule="auto"/>
        <w:ind w:left="520" w:right="266" w:firstLine="359"/>
      </w:pPr>
      <w:r>
        <w:rPr>
          <w:color w:val="2B2A29"/>
          <w:w w:val="105"/>
        </w:rPr>
        <w:t>前面的代码用于声明以</w:t>
      </w:r>
      <w:r>
        <w:rPr>
          <w:rFonts w:ascii="宋体"/>
          <w:color w:val="2B2A29"/>
          <w:w w:val="105"/>
        </w:rPr>
        <w:t>布尔</w:t>
      </w:r>
      <w:r>
        <w:rPr>
          <w:color w:val="2B2A29"/>
          <w:w w:val="105"/>
        </w:rPr>
        <w:t>类型</w:t>
      </w:r>
      <w:r>
        <w:rPr>
          <w:rFonts w:ascii="宋体"/>
          <w:color w:val="2B2A29"/>
          <w:w w:val="105"/>
        </w:rPr>
        <w:t>结束</w:t>
      </w:r>
      <w:r>
        <w:rPr>
          <w:rFonts w:ascii="宋体"/>
          <w:color w:val="2B2A29"/>
          <w:spacing w:val="-65"/>
          <w:w w:val="105"/>
        </w:rPr>
        <w:t>的</w:t>
      </w:r>
      <w:r>
        <w:rPr>
          <w:color w:val="2B2A29"/>
          <w:w w:val="105"/>
        </w:rPr>
        <w:t>变量，并将初始文字值设</w:t>
      </w:r>
      <w:r>
        <w:rPr>
          <w:color w:val="2B2A29"/>
          <w:spacing w:val="-12"/>
          <w:w w:val="105"/>
        </w:rPr>
        <w:t>置</w:t>
      </w:r>
      <w:r>
        <w:rPr>
          <w:color w:val="2B2A29"/>
          <w:w w:val="105"/>
        </w:rPr>
        <w:t>为</w:t>
      </w:r>
      <w:r>
        <w:rPr>
          <w:rFonts w:ascii="宋体"/>
          <w:color w:val="2B2A29"/>
          <w:w w:val="105"/>
        </w:rPr>
        <w:t>false</w:t>
      </w:r>
      <w:r>
        <w:rPr>
          <w:color w:val="2B2A29"/>
          <w:w w:val="105"/>
        </w:rPr>
        <w:t>。</w:t>
      </w:r>
    </w:p>
    <w:p>
      <w:r>
        <w:rPr>
          <w:color w:val="2B2A29"/>
          <w:w w:val="105"/>
        </w:rPr>
        <w:t>Subsequent</w:t>
      </w:r>
      <w:r>
        <w:rPr>
          <w:color w:val="2B2A29"/>
          <w:spacing w:val="3"/>
          <w:w w:val="105"/>
        </w:rPr>
        <w:t xml:space="preserve"> </w:t>
      </w:r>
      <w:r>
        <w:rPr>
          <w:color w:val="2B2A29"/>
          <w:w w:val="105"/>
        </w:rPr>
        <w:t>assignment</w:t>
      </w:r>
      <w:r>
        <w:rPr>
          <w:color w:val="2B2A29"/>
          <w:spacing w:val="4"/>
          <w:w w:val="105"/>
        </w:rPr>
        <w:t xml:space="preserve"> </w:t>
      </w:r>
      <w:r>
        <w:rPr>
          <w:color w:val="2B2A29"/>
          <w:w w:val="105"/>
        </w:rPr>
        <w:t>operations</w:t>
      </w:r>
      <w:r>
        <w:rPr>
          <w:color w:val="2B2A29"/>
          <w:spacing w:val="4"/>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done</w:t>
      </w:r>
      <w:r>
        <w:rPr>
          <w:color w:val="2B2A29"/>
          <w:spacing w:val="4"/>
          <w:w w:val="105"/>
        </w:rPr>
        <w:t xml:space="preserve"> </w:t>
      </w:r>
      <w:r>
        <w:rPr>
          <w:color w:val="2B2A29"/>
          <w:w w:val="105"/>
        </w:rPr>
        <w:t>to</w:t>
      </w:r>
      <w:r>
        <w:rPr>
          <w:color w:val="2B2A29"/>
          <w:spacing w:val="4"/>
          <w:w w:val="105"/>
        </w:rPr>
        <w:t xml:space="preserve"> </w:t>
      </w:r>
      <w:r>
        <w:rPr>
          <w:color w:val="2B2A29"/>
          <w:w w:val="105"/>
        </w:rPr>
        <w:t>modify</w:t>
      </w:r>
      <w:r>
        <w:rPr>
          <w:color w:val="2B2A29"/>
          <w:spacing w:val="4"/>
          <w:w w:val="105"/>
        </w:rPr>
        <w:t xml:space="preserve"> </w:t>
      </w:r>
      <w:r>
        <w:rPr>
          <w:color w:val="2B2A29"/>
          <w:w w:val="105"/>
        </w:rPr>
        <w:t>the</w:t>
      </w:r>
      <w:r>
        <w:rPr>
          <w:color w:val="2B2A29"/>
          <w:spacing w:val="4"/>
          <w:w w:val="105"/>
        </w:rPr>
        <w:t xml:space="preserve"> </w:t>
      </w:r>
      <w:r>
        <w:rPr>
          <w:color w:val="2B2A29"/>
          <w:w w:val="105"/>
        </w:rPr>
        <w:t>value</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variable.</w:t>
      </w:r>
    </w:p>
    <w:p>
      <w:pPr>
        <w:pStyle w:val="11"/>
        <w:spacing w:before="12"/>
        <w:ind w:left="880"/>
      </w:pPr>
      <w:r>
        <w:rPr>
          <w:color w:val="2B2A29"/>
          <w:w w:val="105"/>
        </w:rPr>
        <w:t>可以执行后续赋值操作来修改变量的值。</w:t>
      </w:r>
    </w:p>
    <w:p>
      <w:r>
        <w:rPr>
          <w:rFonts w:ascii="宋体"/>
          <w:color w:val="2B2A29"/>
        </w:rPr>
        <w:t>finished = true;</w:t>
      </w:r>
    </w:p>
    <w:p>
      <w:pPr>
        <w:pStyle w:val="11"/>
        <w:spacing w:before="213"/>
        <w:ind w:left="520"/>
        <w:rPr>
          <w:rFonts w:ascii="宋体"/>
        </w:rPr>
      </w:pPr>
      <w:r>
        <w:rPr>
          <w:rFonts w:ascii="宋体"/>
          <w:color w:val="2B2A29"/>
        </w:rPr>
        <w:t>finished=真；</w:t>
      </w:r>
    </w:p>
    <w:p>
      <w:pPr>
        <w:pStyle w:val="11"/>
        <w:spacing w:before="8"/>
        <w:rPr>
          <w:rFonts w:ascii="宋体"/>
          <w:sz w:val="21"/>
        </w:rPr>
      </w:pPr>
    </w:p>
    <w:p>
      <w:r>
        <w:rPr>
          <w:color w:val="2B2A29"/>
          <w:w w:val="80"/>
        </w:rPr>
        <w:t>Integer</w:t>
      </w:r>
      <w:r>
        <w:rPr>
          <w:color w:val="2B2A29"/>
          <w:spacing w:val="39"/>
          <w:w w:val="80"/>
        </w:rPr>
        <w:t xml:space="preserve"> </w:t>
      </w:r>
      <w:r>
        <w:rPr>
          <w:color w:val="2B2A29"/>
          <w:w w:val="80"/>
        </w:rPr>
        <w:t>Types</w:t>
      </w:r>
    </w:p>
    <w:p>
      <w:pPr>
        <w:pStyle w:val="7"/>
        <w:ind w:left="520"/>
      </w:pPr>
      <w:r>
        <w:rPr>
          <w:color w:val="2B2A29"/>
          <w:w w:val="80"/>
        </w:rPr>
        <w:t>整数类型</w:t>
      </w:r>
    </w:p>
    <w:p>
      <w:r>
        <w:rPr>
          <w:color w:val="2B2A29"/>
          <w:w w:val="105"/>
        </w:rPr>
        <w:t xml:space="preserve">Integer types in Ballerina are represented by the </w:t>
      </w:r>
      <w:r>
        <w:rPr>
          <w:rFonts w:ascii="宋体"/>
          <w:color w:val="2B2A29"/>
          <w:w w:val="105"/>
        </w:rPr>
        <w:t xml:space="preserve">int </w:t>
      </w:r>
      <w:r>
        <w:rPr>
          <w:color w:val="2B2A29"/>
          <w:w w:val="105"/>
        </w:rPr>
        <w:t xml:space="preserve">and </w:t>
      </w:r>
      <w:r>
        <w:rPr>
          <w:rFonts w:ascii="宋体"/>
          <w:color w:val="2B2A29"/>
          <w:w w:val="105"/>
        </w:rPr>
        <w:t xml:space="preserve">byte </w:t>
      </w:r>
      <w:r>
        <w:rPr>
          <w:color w:val="2B2A29"/>
          <w:w w:val="105"/>
        </w:rPr>
        <w:t>types. The difference</w:t>
      </w:r>
      <w:r>
        <w:rPr>
          <w:color w:val="2B2A29"/>
          <w:spacing w:val="-55"/>
          <w:w w:val="105"/>
        </w:rPr>
        <w:t xml:space="preserve"> </w:t>
      </w:r>
      <w:r>
        <w:rPr>
          <w:color w:val="2B2A29"/>
          <w:w w:val="105"/>
        </w:rPr>
        <w:t>is</w:t>
      </w:r>
      <w:r>
        <w:rPr>
          <w:color w:val="2B2A29"/>
          <w:spacing w:val="4"/>
          <w:w w:val="105"/>
        </w:rPr>
        <w:t xml:space="preserve"> </w:t>
      </w:r>
      <w:r>
        <w:rPr>
          <w:color w:val="2B2A29"/>
          <w:w w:val="105"/>
        </w:rPr>
        <w:t>simply</w:t>
      </w:r>
      <w:r>
        <w:rPr>
          <w:color w:val="2B2A29"/>
          <w:spacing w:val="4"/>
          <w:w w:val="105"/>
        </w:rPr>
        <w:t xml:space="preserve"> </w:t>
      </w:r>
      <w:r>
        <w:rPr>
          <w:color w:val="2B2A29"/>
          <w:w w:val="105"/>
        </w:rPr>
        <w:t>the</w:t>
      </w:r>
      <w:r>
        <w:rPr>
          <w:color w:val="2B2A29"/>
          <w:spacing w:val="4"/>
          <w:w w:val="105"/>
        </w:rPr>
        <w:t xml:space="preserve"> </w:t>
      </w:r>
      <w:r>
        <w:rPr>
          <w:color w:val="2B2A29"/>
          <w:w w:val="105"/>
        </w:rPr>
        <w:t>amount</w:t>
      </w:r>
      <w:r>
        <w:rPr>
          <w:color w:val="2B2A29"/>
          <w:spacing w:val="4"/>
          <w:w w:val="105"/>
        </w:rPr>
        <w:t xml:space="preserve"> </w:t>
      </w:r>
      <w:r>
        <w:rPr>
          <w:color w:val="2B2A29"/>
          <w:w w:val="105"/>
        </w:rPr>
        <w:t>of</w:t>
      </w:r>
      <w:r>
        <w:rPr>
          <w:color w:val="2B2A29"/>
          <w:spacing w:val="5"/>
          <w:w w:val="105"/>
        </w:rPr>
        <w:t xml:space="preserve"> </w:t>
      </w:r>
      <w:r>
        <w:rPr>
          <w:color w:val="2B2A29"/>
          <w:w w:val="105"/>
        </w:rPr>
        <w:t>memory</w:t>
      </w:r>
      <w:r>
        <w:rPr>
          <w:color w:val="2B2A29"/>
          <w:spacing w:val="4"/>
          <w:w w:val="105"/>
        </w:rPr>
        <w:t xml:space="preserve"> </w:t>
      </w:r>
      <w:r>
        <w:rPr>
          <w:color w:val="2B2A29"/>
          <w:w w:val="105"/>
        </w:rPr>
        <w:t>used</w:t>
      </w:r>
      <w:r>
        <w:rPr>
          <w:color w:val="2B2A29"/>
          <w:spacing w:val="4"/>
          <w:w w:val="105"/>
        </w:rPr>
        <w:t xml:space="preserve"> </w:t>
      </w:r>
      <w:r>
        <w:rPr>
          <w:color w:val="2B2A29"/>
          <w:w w:val="105"/>
        </w:rPr>
        <w:t>to</w:t>
      </w:r>
      <w:r>
        <w:rPr>
          <w:color w:val="2B2A29"/>
          <w:spacing w:val="4"/>
          <w:w w:val="105"/>
        </w:rPr>
        <w:t xml:space="preserve"> </w:t>
      </w:r>
      <w:r>
        <w:rPr>
          <w:color w:val="2B2A29"/>
          <w:w w:val="105"/>
        </w:rPr>
        <w:t>store</w:t>
      </w:r>
      <w:r>
        <w:rPr>
          <w:color w:val="2B2A29"/>
          <w:spacing w:val="4"/>
          <w:w w:val="105"/>
        </w:rPr>
        <w:t xml:space="preserve"> </w:t>
      </w:r>
      <w:r>
        <w:rPr>
          <w:color w:val="2B2A29"/>
          <w:w w:val="105"/>
        </w:rPr>
        <w:t>each</w:t>
      </w:r>
      <w:r>
        <w:rPr>
          <w:color w:val="2B2A29"/>
          <w:spacing w:val="5"/>
          <w:w w:val="105"/>
        </w:rPr>
        <w:t xml:space="preserve"> </w:t>
      </w:r>
      <w:r>
        <w:rPr>
          <w:color w:val="2B2A29"/>
          <w:w w:val="105"/>
        </w:rPr>
        <w:t>value,</w:t>
      </w:r>
      <w:r>
        <w:rPr>
          <w:color w:val="2B2A29"/>
          <w:spacing w:val="4"/>
          <w:w w:val="105"/>
        </w:rPr>
        <w:t xml:space="preserve"> </w:t>
      </w:r>
      <w:r>
        <w:rPr>
          <w:color w:val="2B2A29"/>
          <w:w w:val="105"/>
        </w:rPr>
        <w:t>which</w:t>
      </w:r>
      <w:r>
        <w:rPr>
          <w:color w:val="2B2A29"/>
          <w:spacing w:val="4"/>
          <w:w w:val="105"/>
        </w:rPr>
        <w:t xml:space="preserve"> </w:t>
      </w:r>
      <w:r>
        <w:rPr>
          <w:color w:val="2B2A29"/>
          <w:w w:val="105"/>
        </w:rPr>
        <w:t>mandates</w:t>
      </w:r>
      <w:r>
        <w:rPr>
          <w:color w:val="2B2A29"/>
          <w:spacing w:val="4"/>
          <w:w w:val="105"/>
        </w:rPr>
        <w:t xml:space="preserve"> </w:t>
      </w:r>
      <w:r>
        <w:rPr>
          <w:color w:val="2B2A29"/>
          <w:w w:val="105"/>
        </w:rPr>
        <w:t>the</w:t>
      </w:r>
      <w:r>
        <w:rPr>
          <w:color w:val="2B2A29"/>
          <w:spacing w:val="5"/>
          <w:w w:val="105"/>
        </w:rPr>
        <w:t xml:space="preserve"> </w:t>
      </w:r>
      <w:r>
        <w:rPr>
          <w:color w:val="2B2A29"/>
          <w:w w:val="105"/>
        </w:rPr>
        <w:t xml:space="preserve">range of values possible in each type. </w:t>
      </w:r>
      <w:r>
        <w:rPr>
          <w:rFonts w:ascii="宋体"/>
          <w:color w:val="2B2A29"/>
          <w:w w:val="105"/>
        </w:rPr>
        <w:t xml:space="preserve">int </w:t>
      </w:r>
      <w:r>
        <w:rPr>
          <w:color w:val="2B2A29"/>
          <w:w w:val="105"/>
        </w:rPr>
        <w:t xml:space="preserve">is a 64-bit signed integer type, and </w:t>
      </w:r>
      <w:r>
        <w:rPr>
          <w:rFonts w:ascii="宋体"/>
          <w:color w:val="2B2A29"/>
          <w:w w:val="105"/>
        </w:rPr>
        <w:t xml:space="preserve">byte </w:t>
      </w:r>
      <w:r>
        <w:rPr>
          <w:color w:val="2B2A29"/>
          <w:w w:val="105"/>
        </w:rPr>
        <w:t>is an 8-bit</w:t>
      </w:r>
      <w:r>
        <w:rPr>
          <w:color w:val="2B2A29"/>
          <w:spacing w:val="1"/>
          <w:w w:val="105"/>
        </w:rPr>
        <w:t xml:space="preserve"> </w:t>
      </w:r>
      <w:r>
        <w:rPr>
          <w:color w:val="2B2A29"/>
          <w:w w:val="105"/>
        </w:rPr>
        <w:t>unsigned integer type. A signed integer type is something where its values can be used to</w:t>
      </w:r>
      <w:r>
        <w:rPr>
          <w:color w:val="2B2A29"/>
          <w:spacing w:val="-55"/>
          <w:w w:val="105"/>
        </w:rPr>
        <w:t xml:space="preserve"> </w:t>
      </w:r>
      <w:r>
        <w:rPr>
          <w:color w:val="2B2A29"/>
          <w:w w:val="105"/>
        </w:rPr>
        <w:t>store both positive and negative values. The opposite is unsigned types, which have only</w:t>
      </w:r>
      <w:r>
        <w:rPr>
          <w:color w:val="2B2A29"/>
          <w:spacing w:val="1"/>
          <w:w w:val="105"/>
        </w:rPr>
        <w:t xml:space="preserve"> </w:t>
      </w:r>
      <w:r>
        <w:rPr>
          <w:color w:val="2B2A29"/>
          <w:w w:val="105"/>
        </w:rPr>
        <w:t>positive</w:t>
      </w:r>
      <w:r>
        <w:rPr>
          <w:color w:val="2B2A29"/>
          <w:spacing w:val="-11"/>
          <w:w w:val="105"/>
        </w:rPr>
        <w:t xml:space="preserve"> </w:t>
      </w:r>
      <w:r>
        <w:rPr>
          <w:color w:val="2B2A29"/>
          <w:w w:val="105"/>
        </w:rPr>
        <w:t>values.</w:t>
      </w:r>
      <w:r>
        <w:rPr>
          <w:color w:val="2B2A29"/>
          <w:spacing w:val="-11"/>
          <w:w w:val="105"/>
        </w:rPr>
        <w:t xml:space="preserve"> </w:t>
      </w:r>
      <w:r>
        <w:rPr>
          <w:color w:val="2B2A29"/>
          <w:w w:val="105"/>
        </w:rPr>
        <w:t>The</w:t>
      </w:r>
      <w:r>
        <w:rPr>
          <w:color w:val="2B2A29"/>
          <w:spacing w:val="-10"/>
          <w:w w:val="105"/>
        </w:rPr>
        <w:t xml:space="preserve"> </w:t>
      </w:r>
      <w:r>
        <w:rPr>
          <w:color w:val="2B2A29"/>
          <w:w w:val="105"/>
        </w:rPr>
        <w:t>byte</w:t>
      </w:r>
      <w:r>
        <w:rPr>
          <w:color w:val="2B2A29"/>
          <w:spacing w:val="-11"/>
          <w:w w:val="105"/>
        </w:rPr>
        <w:t xml:space="preserve"> </w:t>
      </w:r>
      <w:r>
        <w:rPr>
          <w:color w:val="2B2A29"/>
          <w:w w:val="105"/>
        </w:rPr>
        <w:t>type</w:t>
      </w:r>
      <w:r>
        <w:rPr>
          <w:color w:val="2B2A29"/>
          <w:spacing w:val="-11"/>
          <w:w w:val="105"/>
        </w:rPr>
        <w:t xml:space="preserve"> </w:t>
      </w:r>
      <w:r>
        <w:rPr>
          <w:color w:val="2B2A29"/>
          <w:w w:val="105"/>
        </w:rPr>
        <w:t>has</w:t>
      </w:r>
      <w:r>
        <w:rPr>
          <w:color w:val="2B2A29"/>
          <w:spacing w:val="-10"/>
          <w:w w:val="105"/>
        </w:rPr>
        <w:t xml:space="preserve"> </w:t>
      </w:r>
      <w:r>
        <w:rPr>
          <w:color w:val="2B2A29"/>
          <w:w w:val="105"/>
        </w:rPr>
        <w:t>a</w:t>
      </w:r>
      <w:r>
        <w:rPr>
          <w:color w:val="2B2A29"/>
          <w:spacing w:val="-11"/>
          <w:w w:val="105"/>
        </w:rPr>
        <w:t xml:space="preserve"> </w:t>
      </w:r>
      <w:r>
        <w:rPr>
          <w:color w:val="2B2A29"/>
          <w:w w:val="105"/>
        </w:rPr>
        <w:t>value</w:t>
      </w:r>
      <w:r>
        <w:rPr>
          <w:color w:val="2B2A29"/>
          <w:spacing w:val="-11"/>
          <w:w w:val="105"/>
        </w:rPr>
        <w:t xml:space="preserve"> </w:t>
      </w:r>
      <w:r>
        <w:rPr>
          <w:color w:val="2B2A29"/>
          <w:w w:val="105"/>
        </w:rPr>
        <w:t>range</w:t>
      </w:r>
      <w:r>
        <w:rPr>
          <w:color w:val="2B2A29"/>
          <w:spacing w:val="-10"/>
          <w:w w:val="105"/>
        </w:rPr>
        <w:t xml:space="preserve"> </w:t>
      </w:r>
      <w:r>
        <w:rPr>
          <w:color w:val="2B2A29"/>
          <w:w w:val="105"/>
        </w:rPr>
        <w:t>from</w:t>
      </w:r>
      <w:r>
        <w:rPr>
          <w:color w:val="2B2A29"/>
          <w:spacing w:val="-11"/>
          <w:w w:val="105"/>
        </w:rPr>
        <w:t xml:space="preserve"> </w:t>
      </w:r>
      <w:r>
        <w:rPr>
          <w:color w:val="2B2A29"/>
          <w:w w:val="105"/>
        </w:rPr>
        <w:t>0</w:t>
      </w:r>
      <w:r>
        <w:rPr>
          <w:color w:val="2B2A29"/>
          <w:spacing w:val="-11"/>
          <w:w w:val="105"/>
        </w:rPr>
        <w:t xml:space="preserve"> </w:t>
      </w:r>
      <w:r>
        <w:rPr>
          <w:color w:val="2B2A29"/>
          <w:w w:val="105"/>
        </w:rPr>
        <w:t>to</w:t>
      </w:r>
      <w:r>
        <w:rPr>
          <w:color w:val="2B2A29"/>
          <w:spacing w:val="-10"/>
          <w:w w:val="105"/>
        </w:rPr>
        <w:t xml:space="preserve"> </w:t>
      </w:r>
      <w:r>
        <w:rPr>
          <w:color w:val="2B2A29"/>
          <w:w w:val="105"/>
        </w:rPr>
        <w:t>2</w:t>
      </w:r>
      <w:r>
        <w:rPr>
          <w:color w:val="2B2A29"/>
          <w:w w:val="105"/>
          <w:vertAlign w:val="superscript"/>
        </w:rPr>
        <w:t>8</w:t>
      </w:r>
      <w:r>
        <w:rPr>
          <w:color w:val="2B2A29"/>
          <w:w w:val="105"/>
          <w:vertAlign w:val="baseline"/>
        </w:rPr>
        <w:t>-1</w:t>
      </w:r>
      <w:r>
        <w:rPr>
          <w:color w:val="2B2A29"/>
          <w:spacing w:val="-11"/>
          <w:w w:val="105"/>
          <w:vertAlign w:val="baseline"/>
        </w:rPr>
        <w:t xml:space="preserve"> </w:t>
      </w:r>
      <w:r>
        <w:rPr>
          <w:color w:val="2B2A29"/>
          <w:w w:val="105"/>
          <w:vertAlign w:val="baseline"/>
        </w:rPr>
        <w:t>(0</w:t>
      </w:r>
      <w:r>
        <w:rPr>
          <w:color w:val="2B2A29"/>
          <w:spacing w:val="-11"/>
          <w:w w:val="105"/>
          <w:vertAlign w:val="baseline"/>
        </w:rPr>
        <w:t xml:space="preserve"> </w:t>
      </w:r>
      <w:r>
        <w:rPr>
          <w:color w:val="2B2A29"/>
          <w:w w:val="105"/>
          <w:vertAlign w:val="baseline"/>
        </w:rPr>
        <w:t>to</w:t>
      </w:r>
      <w:r>
        <w:rPr>
          <w:color w:val="2B2A29"/>
          <w:spacing w:val="-10"/>
          <w:w w:val="105"/>
          <w:vertAlign w:val="baseline"/>
        </w:rPr>
        <w:t xml:space="preserve"> </w:t>
      </w:r>
      <w:r>
        <w:rPr>
          <w:color w:val="2B2A29"/>
          <w:w w:val="105"/>
          <w:vertAlign w:val="baseline"/>
        </w:rPr>
        <w:t>255).</w:t>
      </w:r>
      <w:r>
        <w:rPr>
          <w:color w:val="2B2A29"/>
          <w:spacing w:val="-11"/>
          <w:w w:val="105"/>
          <w:vertAlign w:val="baseline"/>
        </w:rPr>
        <w:t xml:space="preserve"> </w:t>
      </w:r>
      <w:r>
        <w:rPr>
          <w:color w:val="2B2A29"/>
          <w:w w:val="105"/>
          <w:vertAlign w:val="baseline"/>
        </w:rPr>
        <w:t>And</w:t>
      </w:r>
      <w:r>
        <w:rPr>
          <w:color w:val="2B2A29"/>
          <w:spacing w:val="-11"/>
          <w:w w:val="105"/>
          <w:vertAlign w:val="baseline"/>
        </w:rPr>
        <w:t xml:space="preserve"> </w:t>
      </w:r>
      <w:r>
        <w:rPr>
          <w:color w:val="2B2A29"/>
          <w:w w:val="105"/>
          <w:vertAlign w:val="baseline"/>
        </w:rPr>
        <w:t>the</w:t>
      </w:r>
      <w:r>
        <w:rPr>
          <w:color w:val="2B2A29"/>
          <w:spacing w:val="-10"/>
          <w:w w:val="105"/>
          <w:vertAlign w:val="baseline"/>
        </w:rPr>
        <w:t xml:space="preserve"> </w:t>
      </w:r>
      <w:r>
        <w:rPr>
          <w:rFonts w:ascii="宋体"/>
          <w:color w:val="2B2A29"/>
          <w:w w:val="105"/>
          <w:vertAlign w:val="baseline"/>
        </w:rPr>
        <w:t>int</w:t>
      </w:r>
      <w:r>
        <w:rPr>
          <w:rFonts w:ascii="宋体"/>
          <w:color w:val="2B2A29"/>
          <w:spacing w:val="-69"/>
          <w:w w:val="105"/>
          <w:vertAlign w:val="baseline"/>
        </w:rPr>
        <w:t xml:space="preserve"> </w:t>
      </w:r>
      <w:r>
        <w:rPr>
          <w:color w:val="2B2A29"/>
          <w:w w:val="105"/>
          <w:vertAlign w:val="baseline"/>
        </w:rPr>
        <w:t>type</w:t>
      </w:r>
      <w:r>
        <w:rPr>
          <w:color w:val="2B2A29"/>
          <w:spacing w:val="-54"/>
          <w:w w:val="105"/>
          <w:vertAlign w:val="baseline"/>
        </w:rPr>
        <w:t xml:space="preserve"> </w:t>
      </w:r>
      <w:r>
        <w:rPr>
          <w:color w:val="2B2A29"/>
          <w:vertAlign w:val="baseline"/>
        </w:rPr>
        <w:t>has</w:t>
      </w:r>
      <w:r>
        <w:rPr>
          <w:color w:val="2B2A29"/>
          <w:spacing w:val="4"/>
          <w:vertAlign w:val="baseline"/>
        </w:rPr>
        <w:t xml:space="preserve"> </w:t>
      </w:r>
      <w:r>
        <w:rPr>
          <w:color w:val="2B2A29"/>
          <w:vertAlign w:val="baseline"/>
        </w:rPr>
        <w:t>a</w:t>
      </w:r>
      <w:r>
        <w:rPr>
          <w:color w:val="2B2A29"/>
          <w:spacing w:val="4"/>
          <w:vertAlign w:val="baseline"/>
        </w:rPr>
        <w:t xml:space="preserve"> </w:t>
      </w:r>
      <w:r>
        <w:rPr>
          <w:color w:val="2B2A29"/>
          <w:vertAlign w:val="baseline"/>
        </w:rPr>
        <w:t>value</w:t>
      </w:r>
      <w:r>
        <w:rPr>
          <w:color w:val="2B2A29"/>
          <w:spacing w:val="5"/>
          <w:vertAlign w:val="baseline"/>
        </w:rPr>
        <w:t xml:space="preserve"> </w:t>
      </w:r>
      <w:r>
        <w:rPr>
          <w:color w:val="2B2A29"/>
          <w:vertAlign w:val="baseline"/>
        </w:rPr>
        <w:t>range</w:t>
      </w:r>
      <w:r>
        <w:rPr>
          <w:color w:val="2B2A29"/>
          <w:spacing w:val="4"/>
          <w:vertAlign w:val="baseline"/>
        </w:rPr>
        <w:t xml:space="preserve"> </w:t>
      </w:r>
      <w:r>
        <w:rPr>
          <w:color w:val="2B2A29"/>
          <w:vertAlign w:val="baseline"/>
        </w:rPr>
        <w:t>from</w:t>
      </w:r>
      <w:r>
        <w:rPr>
          <w:color w:val="2B2A29"/>
          <w:spacing w:val="4"/>
          <w:vertAlign w:val="baseline"/>
        </w:rPr>
        <w:t xml:space="preserve"> </w:t>
      </w:r>
      <w:r>
        <w:rPr>
          <w:color w:val="2B2A29"/>
          <w:vertAlign w:val="baseline"/>
        </w:rPr>
        <w:t>-2</w:t>
      </w:r>
      <w:r>
        <w:rPr>
          <w:color w:val="2B2A29"/>
          <w:position w:val="7"/>
          <w:sz w:val="13"/>
          <w:vertAlign w:val="baseline"/>
        </w:rPr>
        <w:t>63</w:t>
      </w:r>
      <w:r>
        <w:rPr>
          <w:color w:val="2B2A29"/>
          <w:spacing w:val="26"/>
          <w:position w:val="7"/>
          <w:sz w:val="13"/>
          <w:vertAlign w:val="baseline"/>
        </w:rPr>
        <w:t xml:space="preserve"> </w:t>
      </w:r>
      <w:r>
        <w:rPr>
          <w:color w:val="2B2A29"/>
          <w:vertAlign w:val="baseline"/>
        </w:rPr>
        <w:t>to</w:t>
      </w:r>
      <w:r>
        <w:rPr>
          <w:color w:val="2B2A29"/>
          <w:spacing w:val="5"/>
          <w:vertAlign w:val="baseline"/>
        </w:rPr>
        <w:t xml:space="preserve"> </w:t>
      </w:r>
      <w:r>
        <w:rPr>
          <w:color w:val="2B2A29"/>
          <w:vertAlign w:val="baseline"/>
        </w:rPr>
        <w:t>+2</w:t>
      </w:r>
      <w:r>
        <w:rPr>
          <w:color w:val="2B2A29"/>
          <w:position w:val="7"/>
          <w:sz w:val="13"/>
          <w:vertAlign w:val="baseline"/>
        </w:rPr>
        <w:t>63</w:t>
      </w:r>
      <w:r>
        <w:rPr>
          <w:color w:val="2B2A29"/>
          <w:vertAlign w:val="baseline"/>
        </w:rPr>
        <w:t>-1</w:t>
      </w:r>
      <w:r>
        <w:rPr>
          <w:color w:val="2B2A29"/>
          <w:spacing w:val="4"/>
          <w:vertAlign w:val="baseline"/>
        </w:rPr>
        <w:t xml:space="preserve"> </w:t>
      </w:r>
      <w:r>
        <w:rPr>
          <w:color w:val="2B2A29"/>
          <w:vertAlign w:val="baseline"/>
        </w:rPr>
        <w:t>(-9223372036854775808</w:t>
      </w:r>
      <w:r>
        <w:rPr>
          <w:color w:val="2B2A29"/>
          <w:spacing w:val="4"/>
          <w:vertAlign w:val="baseline"/>
        </w:rPr>
        <w:t xml:space="preserve"> </w:t>
      </w:r>
      <w:r>
        <w:rPr>
          <w:color w:val="2B2A29"/>
          <w:vertAlign w:val="baseline"/>
        </w:rPr>
        <w:t>to</w:t>
      </w:r>
      <w:r>
        <w:rPr>
          <w:color w:val="2B2A29"/>
          <w:spacing w:val="5"/>
          <w:vertAlign w:val="baseline"/>
        </w:rPr>
        <w:t xml:space="preserve"> </w:t>
      </w:r>
      <w:r>
        <w:rPr>
          <w:color w:val="2B2A29"/>
          <w:vertAlign w:val="baseline"/>
        </w:rPr>
        <w:t>9223372036854775807).</w:t>
      </w:r>
    </w:p>
    <w:p>
      <w:pPr>
        <w:pStyle w:val="11"/>
        <w:spacing w:before="193" w:line="285" w:lineRule="auto"/>
        <w:ind w:left="520" w:right="543"/>
      </w:pPr>
      <w:r>
        <w:rPr>
          <w:color w:val="2B2A29"/>
          <w:w w:val="105"/>
        </w:rPr>
        <w:t>Ballerina中的整数类型由</w:t>
      </w:r>
      <w:r>
        <w:rPr>
          <w:rFonts w:ascii="宋体"/>
          <w:color w:val="2B2A29"/>
          <w:w w:val="105"/>
        </w:rPr>
        <w:t>int</w:t>
      </w:r>
      <w:r>
        <w:rPr>
          <w:color w:val="2B2A29"/>
          <w:w w:val="105"/>
        </w:rPr>
        <w:t>和</w:t>
      </w:r>
      <w:r>
        <w:rPr>
          <w:rFonts w:ascii="宋体"/>
          <w:color w:val="2B2A29"/>
          <w:w w:val="105"/>
        </w:rPr>
        <w:t>byte</w:t>
      </w:r>
      <w:r>
        <w:rPr>
          <w:color w:val="2B2A29"/>
          <w:w w:val="105"/>
        </w:rPr>
        <w:t>类型表示。区别仅仅是用于存储每个值的内存量，它规定</w:t>
      </w:r>
      <w:r>
        <w:rPr>
          <w:color w:val="2B2A29"/>
          <w:spacing w:val="4"/>
          <w:w w:val="105"/>
        </w:rPr>
        <w:t>了</w:t>
      </w:r>
      <w:r>
        <w:rPr>
          <w:color w:val="2B2A29"/>
          <w:w w:val="105"/>
        </w:rPr>
        <w:t>每种类型中可能的值范围。</w:t>
      </w:r>
      <w:r>
        <w:rPr>
          <w:rFonts w:ascii="宋体"/>
          <w:color w:val="2B2A29"/>
          <w:w w:val="105"/>
        </w:rPr>
        <w:t>int</w:t>
      </w:r>
      <w:r>
        <w:rPr>
          <w:color w:val="2B2A29"/>
          <w:w w:val="105"/>
        </w:rPr>
        <w:t>是64位有符号整数类型，</w:t>
      </w:r>
      <w:r>
        <w:rPr>
          <w:rFonts w:ascii="宋体"/>
          <w:color w:val="2B2A29"/>
          <w:w w:val="105"/>
        </w:rPr>
        <w:t>byte</w:t>
      </w:r>
      <w:r>
        <w:rPr>
          <w:color w:val="2B2A29"/>
          <w:w w:val="105"/>
        </w:rPr>
        <w:t>是8位无符号整数类型。有符号整数类型的值可用于存储正值和负值。相反的是无符号类型，它只有正值</w:t>
      </w:r>
      <w:r>
        <w:rPr>
          <w:color w:val="2B2A29"/>
          <w:spacing w:val="-11"/>
          <w:w w:val="105"/>
        </w:rPr>
        <w:t>。</w:t>
      </w:r>
      <w:r>
        <w:rPr>
          <w:color w:val="2B2A29"/>
          <w:w w:val="105"/>
        </w:rPr>
        <w:t>字节类型</w:t>
      </w:r>
      <w:r>
        <w:rPr>
          <w:color w:val="2B2A29"/>
          <w:spacing w:val="-11"/>
          <w:w w:val="105"/>
        </w:rPr>
        <w:t>的</w:t>
      </w:r>
      <w:r>
        <w:rPr>
          <w:color w:val="2B2A29"/>
          <w:w w:val="105"/>
        </w:rPr>
        <w:t>值范围为0到</w:t>
      </w:r>
      <w:r>
        <w:rPr>
          <w:color w:val="2B2A29"/>
          <w:w w:val="105"/>
          <w:vertAlign w:val="superscript"/>
        </w:rPr>
        <w:t>28-1</w:t>
      </w:r>
      <w:r>
        <w:rPr>
          <w:color w:val="2B2A29"/>
          <w:w w:val="105"/>
          <w:vertAlign w:val="baseline"/>
        </w:rPr>
        <w:t>（0到255）。</w:t>
      </w:r>
      <w:r>
        <w:rPr>
          <w:rFonts w:ascii="宋体"/>
          <w:color w:val="2B2A29"/>
          <w:w w:val="105"/>
          <w:vertAlign w:val="baseline"/>
        </w:rPr>
        <w:t>int</w:t>
      </w:r>
      <w:r>
        <w:rPr>
          <w:color w:val="2B2A29"/>
          <w:w w:val="105"/>
          <w:vertAlign w:val="baseline"/>
        </w:rPr>
        <w:t>类型</w:t>
      </w:r>
      <w:r>
        <w:rPr>
          <w:color w:val="2B2A29"/>
          <w:vertAlign w:val="baseline"/>
        </w:rPr>
        <w:t>的值范围为-</w:t>
      </w:r>
      <w:r>
        <w:rPr>
          <w:color w:val="2B2A29"/>
          <w:position w:val="7"/>
          <w:sz w:val="13"/>
          <w:vertAlign w:val="baseline"/>
        </w:rPr>
        <w:t>263</w:t>
      </w:r>
      <w:r>
        <w:rPr>
          <w:color w:val="2B2A29"/>
          <w:vertAlign w:val="baseline"/>
        </w:rPr>
        <w:t>到+</w:t>
      </w:r>
      <w:r>
        <w:rPr>
          <w:color w:val="2B2A29"/>
          <w:position w:val="7"/>
          <w:sz w:val="13"/>
          <w:vertAlign w:val="baseline"/>
        </w:rPr>
        <w:t>263-1</w:t>
      </w:r>
      <w:r>
        <w:rPr>
          <w:color w:val="2B2A29"/>
          <w:vertAlign w:val="baseline"/>
        </w:rPr>
        <w:t>（-9223372036854775808到9223372036854775807）。</w:t>
      </w:r>
    </w:p>
    <w:p>
      <w:r>
        <w:rPr>
          <w:color w:val="2B2A29"/>
          <w:w w:val="105"/>
        </w:rPr>
        <w:t xml:space="preserve">A mechanism known as </w:t>
      </w:r>
      <w:r>
        <w:rPr>
          <w:i/>
          <w:color w:val="2B2A29"/>
          <w:w w:val="105"/>
        </w:rPr>
        <w:t xml:space="preserve">two’s complement </w:t>
      </w:r>
      <w:r>
        <w:rPr>
          <w:color w:val="2B2A29"/>
          <w:w w:val="105"/>
        </w:rPr>
        <w:t>is used to represent signed integers as</w:t>
      </w:r>
      <w:r>
        <w:rPr>
          <w:color w:val="2B2A29"/>
          <w:spacing w:val="1"/>
          <w:w w:val="105"/>
        </w:rPr>
        <w:t xml:space="preserve"> </w:t>
      </w:r>
      <w:r>
        <w:rPr>
          <w:color w:val="2B2A29"/>
          <w:w w:val="105"/>
        </w:rPr>
        <w:t>binary</w:t>
      </w:r>
      <w:r>
        <w:rPr>
          <w:color w:val="2B2A29"/>
          <w:spacing w:val="-5"/>
          <w:w w:val="105"/>
        </w:rPr>
        <w:t xml:space="preserve"> </w:t>
      </w:r>
      <w:r>
        <w:rPr>
          <w:color w:val="2B2A29"/>
          <w:w w:val="105"/>
        </w:rPr>
        <w:t>values.</w:t>
      </w:r>
      <w:r>
        <w:rPr>
          <w:color w:val="2B2A29"/>
          <w:spacing w:val="-5"/>
          <w:w w:val="105"/>
        </w:rPr>
        <w:t xml:space="preserve"> </w:t>
      </w:r>
      <w:r>
        <w:rPr>
          <w:color w:val="2B2A29"/>
          <w:w w:val="105"/>
        </w:rPr>
        <w:t>The</w:t>
      </w:r>
      <w:r>
        <w:rPr>
          <w:color w:val="2B2A29"/>
          <w:spacing w:val="-5"/>
          <w:w w:val="105"/>
        </w:rPr>
        <w:t xml:space="preserve"> </w:t>
      </w:r>
      <w:r>
        <w:rPr>
          <w:color w:val="2B2A29"/>
          <w:w w:val="105"/>
        </w:rPr>
        <w:t>exact</w:t>
      </w:r>
      <w:r>
        <w:rPr>
          <w:color w:val="2B2A29"/>
          <w:spacing w:val="-5"/>
          <w:w w:val="105"/>
        </w:rPr>
        <w:t xml:space="preserve"> </w:t>
      </w:r>
      <w:r>
        <w:rPr>
          <w:color w:val="2B2A29"/>
          <w:w w:val="105"/>
        </w:rPr>
        <w:t>approach</w:t>
      </w:r>
      <w:r>
        <w:rPr>
          <w:color w:val="2B2A29"/>
          <w:spacing w:val="-4"/>
          <w:w w:val="105"/>
        </w:rPr>
        <w:t xml:space="preserve"> </w:t>
      </w:r>
      <w:r>
        <w:rPr>
          <w:color w:val="2B2A29"/>
          <w:w w:val="105"/>
        </w:rPr>
        <w:t>used</w:t>
      </w:r>
      <w:r>
        <w:rPr>
          <w:color w:val="2B2A29"/>
          <w:spacing w:val="-5"/>
          <w:w w:val="105"/>
        </w:rPr>
        <w:t xml:space="preserve"> </w:t>
      </w:r>
      <w:r>
        <w:rPr>
          <w:color w:val="2B2A29"/>
          <w:w w:val="105"/>
        </w:rPr>
        <w:t>for</w:t>
      </w:r>
      <w:r>
        <w:rPr>
          <w:color w:val="2B2A29"/>
          <w:spacing w:val="-5"/>
          <w:w w:val="105"/>
        </w:rPr>
        <w:t xml:space="preserve"> </w:t>
      </w:r>
      <w:r>
        <w:rPr>
          <w:color w:val="2B2A29"/>
          <w:w w:val="105"/>
        </w:rPr>
        <w:t>this</w:t>
      </w:r>
      <w:r>
        <w:rPr>
          <w:color w:val="2B2A29"/>
          <w:spacing w:val="-5"/>
          <w:w w:val="105"/>
        </w:rPr>
        <w:t xml:space="preserve"> </w:t>
      </w:r>
      <w:r>
        <w:rPr>
          <w:color w:val="2B2A29"/>
          <w:w w:val="105"/>
        </w:rPr>
        <w:t>is</w:t>
      </w:r>
      <w:r>
        <w:rPr>
          <w:color w:val="2B2A29"/>
          <w:spacing w:val="-4"/>
          <w:w w:val="105"/>
        </w:rPr>
        <w:t xml:space="preserve"> </w:t>
      </w:r>
      <w:r>
        <w:rPr>
          <w:color w:val="2B2A29"/>
          <w:w w:val="105"/>
        </w:rPr>
        <w:t>out</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scope</w:t>
      </w:r>
      <w:r>
        <w:rPr>
          <w:color w:val="2B2A29"/>
          <w:spacing w:val="-4"/>
          <w:w w:val="105"/>
        </w:rPr>
        <w:t xml:space="preserve"> </w:t>
      </w:r>
      <w:r>
        <w:rPr>
          <w:color w:val="2B2A29"/>
          <w:w w:val="105"/>
        </w:rPr>
        <w:t>of</w:t>
      </w:r>
      <w:r>
        <w:rPr>
          <w:color w:val="2B2A29"/>
          <w:spacing w:val="-5"/>
          <w:w w:val="105"/>
        </w:rPr>
        <w:t xml:space="preserve"> </w:t>
      </w:r>
      <w:r>
        <w:rPr>
          <w:color w:val="2B2A29"/>
          <w:w w:val="105"/>
        </w:rPr>
        <w:t>this</w:t>
      </w:r>
      <w:r>
        <w:rPr>
          <w:color w:val="2B2A29"/>
          <w:spacing w:val="-5"/>
          <w:w w:val="105"/>
        </w:rPr>
        <w:t xml:space="preserve"> </w:t>
      </w:r>
      <w:r>
        <w:rPr>
          <w:color w:val="2B2A29"/>
          <w:w w:val="105"/>
        </w:rPr>
        <w:t>chapter.</w:t>
      </w:r>
      <w:r>
        <w:rPr>
          <w:color w:val="2B2A29"/>
          <w:spacing w:val="-5"/>
          <w:w w:val="105"/>
        </w:rPr>
        <w:t xml:space="preserve"> </w:t>
      </w:r>
      <w:r>
        <w:rPr>
          <w:color w:val="2B2A29"/>
          <w:w w:val="105"/>
        </w:rPr>
        <w:t>But</w:t>
      </w:r>
      <w:r>
        <w:rPr>
          <w:color w:val="2B2A29"/>
          <w:spacing w:val="-4"/>
          <w:w w:val="105"/>
        </w:rPr>
        <w:t xml:space="preserve"> </w:t>
      </w:r>
      <w:r>
        <w:rPr>
          <w:color w:val="2B2A29"/>
          <w:w w:val="105"/>
        </w:rPr>
        <w:t>if</w:t>
      </w:r>
      <w:r>
        <w:rPr>
          <w:color w:val="2B2A29"/>
          <w:spacing w:val="-55"/>
          <w:w w:val="105"/>
        </w:rPr>
        <w:t xml:space="preserve"> </w:t>
      </w:r>
      <w:r>
        <w:rPr>
          <w:color w:val="2B2A29"/>
          <w:w w:val="105"/>
        </w:rPr>
        <w:t>you</w:t>
      </w:r>
      <w:r>
        <w:rPr>
          <w:color w:val="2B2A29"/>
          <w:spacing w:val="-9"/>
          <w:w w:val="105"/>
        </w:rPr>
        <w:t xml:space="preserve"> </w:t>
      </w:r>
      <w:r>
        <w:rPr>
          <w:color w:val="2B2A29"/>
          <w:w w:val="105"/>
        </w:rPr>
        <w:t>are</w:t>
      </w:r>
      <w:r>
        <w:rPr>
          <w:color w:val="2B2A29"/>
          <w:spacing w:val="-9"/>
          <w:w w:val="105"/>
        </w:rPr>
        <w:t xml:space="preserve"> </w:t>
      </w:r>
      <w:r>
        <w:rPr>
          <w:color w:val="2B2A29"/>
          <w:w w:val="105"/>
        </w:rPr>
        <w:t>curious,</w:t>
      </w:r>
      <w:r>
        <w:rPr>
          <w:color w:val="2B2A29"/>
          <w:spacing w:val="-9"/>
          <w:w w:val="105"/>
        </w:rPr>
        <w:t xml:space="preserve"> </w:t>
      </w:r>
      <w:r>
        <w:rPr>
          <w:color w:val="2B2A29"/>
          <w:w w:val="105"/>
        </w:rPr>
        <w:t>check</w:t>
      </w:r>
      <w:r>
        <w:rPr>
          <w:color w:val="2B2A29"/>
          <w:spacing w:val="-9"/>
          <w:w w:val="105"/>
        </w:rPr>
        <w:t xml:space="preserve"> </w:t>
      </w:r>
      <w:r>
        <w:rPr>
          <w:color w:val="2B2A29"/>
          <w:w w:val="105"/>
        </w:rPr>
        <w:t>Appendix</w:t>
      </w:r>
      <w:r>
        <w:rPr>
          <w:color w:val="2B2A29"/>
          <w:spacing w:val="-9"/>
          <w:w w:val="105"/>
        </w:rPr>
        <w:t xml:space="preserve"> </w:t>
      </w:r>
      <w:r>
        <w:rPr>
          <w:color w:val="2B2A29"/>
          <w:w w:val="105"/>
        </w:rPr>
        <w:t>A</w:t>
      </w:r>
      <w:r>
        <w:rPr>
          <w:color w:val="2B2A29"/>
          <w:spacing w:val="-8"/>
          <w:w w:val="105"/>
        </w:rPr>
        <w:t xml:space="preserve"> </w:t>
      </w:r>
      <w:r>
        <w:rPr>
          <w:color w:val="2B2A29"/>
          <w:w w:val="105"/>
        </w:rPr>
        <w:t>for</w:t>
      </w:r>
      <w:r>
        <w:rPr>
          <w:color w:val="2B2A29"/>
          <w:spacing w:val="-9"/>
          <w:w w:val="105"/>
        </w:rPr>
        <w:t xml:space="preserve"> </w:t>
      </w:r>
      <w:r>
        <w:rPr>
          <w:color w:val="2B2A29"/>
          <w:w w:val="105"/>
        </w:rPr>
        <w:t>a</w:t>
      </w:r>
      <w:r>
        <w:rPr>
          <w:color w:val="2B2A29"/>
          <w:spacing w:val="-9"/>
          <w:w w:val="105"/>
        </w:rPr>
        <w:t xml:space="preserve"> </w:t>
      </w:r>
      <w:r>
        <w:rPr>
          <w:color w:val="2B2A29"/>
          <w:w w:val="105"/>
        </w:rPr>
        <w:t>detailed</w:t>
      </w:r>
      <w:r>
        <w:rPr>
          <w:color w:val="2B2A29"/>
          <w:spacing w:val="-9"/>
          <w:w w:val="105"/>
        </w:rPr>
        <w:t xml:space="preserve"> </w:t>
      </w:r>
      <w:r>
        <w:rPr>
          <w:color w:val="2B2A29"/>
          <w:w w:val="105"/>
        </w:rPr>
        <w:t>explanation</w:t>
      </w:r>
      <w:r>
        <w:rPr>
          <w:color w:val="2B2A29"/>
          <w:spacing w:val="-9"/>
          <w:w w:val="105"/>
        </w:rPr>
        <w:t xml:space="preserve"> </w:t>
      </w:r>
      <w:r>
        <w:rPr>
          <w:color w:val="2B2A29"/>
          <w:w w:val="105"/>
        </w:rPr>
        <w:t>of</w:t>
      </w:r>
      <w:r>
        <w:rPr>
          <w:color w:val="2B2A29"/>
          <w:spacing w:val="-9"/>
          <w:w w:val="105"/>
        </w:rPr>
        <w:t xml:space="preserve"> </w:t>
      </w:r>
      <w:r>
        <w:rPr>
          <w:color w:val="2B2A29"/>
          <w:w w:val="105"/>
        </w:rPr>
        <w:t>how</w:t>
      </w:r>
      <w:r>
        <w:rPr>
          <w:color w:val="2B2A29"/>
          <w:spacing w:val="-8"/>
          <w:w w:val="105"/>
        </w:rPr>
        <w:t xml:space="preserve"> </w:t>
      </w:r>
      <w:r>
        <w:rPr>
          <w:color w:val="2B2A29"/>
          <w:w w:val="105"/>
        </w:rPr>
        <w:t>this</w:t>
      </w:r>
      <w:r>
        <w:rPr>
          <w:color w:val="2B2A29"/>
          <w:spacing w:val="-9"/>
          <w:w w:val="105"/>
        </w:rPr>
        <w:t xml:space="preserve"> </w:t>
      </w:r>
      <w:r>
        <w:rPr>
          <w:color w:val="2B2A29"/>
          <w:w w:val="105"/>
        </w:rPr>
        <w:t>is</w:t>
      </w:r>
      <w:r>
        <w:rPr>
          <w:color w:val="2B2A29"/>
          <w:spacing w:val="-9"/>
          <w:w w:val="105"/>
        </w:rPr>
        <w:t xml:space="preserve"> </w:t>
      </w:r>
      <w:r>
        <w:rPr>
          <w:color w:val="2B2A29"/>
          <w:w w:val="105"/>
        </w:rPr>
        <w:t>done.</w:t>
      </w:r>
    </w:p>
    <w:p>
      <w:pPr>
        <w:pStyle w:val="11"/>
        <w:spacing w:before="14" w:line="304" w:lineRule="auto"/>
        <w:ind w:left="520" w:right="266" w:firstLine="359"/>
      </w:pPr>
      <w:r>
        <w:rPr>
          <w:color w:val="2B2A29"/>
          <w:w w:val="105"/>
        </w:rPr>
        <w:t>一种称为</w:t>
      </w:r>
      <w:r>
        <w:rPr>
          <w:i/>
          <w:color w:val="2B2A29"/>
          <w:w w:val="105"/>
        </w:rPr>
        <w:t>二补码的</w:t>
      </w:r>
      <w:r>
        <w:rPr>
          <w:color w:val="2B2A29"/>
          <w:w w:val="105"/>
        </w:rPr>
        <w:t>机制用于将有符号</w:t>
      </w:r>
      <w:r>
        <w:rPr>
          <w:i/>
          <w:color w:val="2B2A29"/>
          <w:w w:val="105"/>
        </w:rPr>
        <w:t>整数表示</w:t>
      </w:r>
      <w:r>
        <w:rPr>
          <w:color w:val="2B2A29"/>
          <w:w w:val="105"/>
        </w:rPr>
        <w:t>为二进制值。用于此</w:t>
      </w:r>
      <w:r>
        <w:rPr>
          <w:color w:val="2B2A29"/>
          <w:spacing w:val="-5"/>
          <w:w w:val="105"/>
        </w:rPr>
        <w:t>目的的</w:t>
      </w:r>
      <w:r>
        <w:rPr>
          <w:color w:val="2B2A29"/>
          <w:w w:val="105"/>
        </w:rPr>
        <w:t>确切方法超出</w:t>
      </w:r>
      <w:r>
        <w:rPr>
          <w:color w:val="2B2A29"/>
          <w:spacing w:val="-5"/>
          <w:w w:val="105"/>
        </w:rPr>
        <w:t>了</w:t>
      </w:r>
      <w:r>
        <w:rPr>
          <w:color w:val="2B2A29"/>
          <w:w w:val="105"/>
        </w:rPr>
        <w:t>本章的范围。但是</w:t>
      </w:r>
      <w:r>
        <w:rPr>
          <w:color w:val="2B2A29"/>
          <w:spacing w:val="-4"/>
          <w:w w:val="105"/>
        </w:rPr>
        <w:t>，</w:t>
      </w:r>
      <w:r>
        <w:rPr>
          <w:color w:val="2B2A29"/>
          <w:w w:val="105"/>
        </w:rPr>
        <w:t>如果你很好奇，请查看附录A</w:t>
      </w:r>
      <w:r>
        <w:rPr>
          <w:color w:val="2B2A29"/>
          <w:spacing w:val="-8"/>
          <w:w w:val="105"/>
        </w:rPr>
        <w:t>，了解</w:t>
      </w:r>
      <w:r>
        <w:rPr>
          <w:color w:val="2B2A29"/>
          <w:w w:val="105"/>
        </w:rPr>
        <w:t>如何进行此</w:t>
      </w:r>
      <w:r>
        <w:rPr>
          <w:color w:val="2B2A29"/>
          <w:spacing w:val="-9"/>
          <w:w w:val="105"/>
        </w:rPr>
        <w:t>操</w:t>
      </w:r>
      <w:r>
        <w:rPr>
          <w:color w:val="2B2A29"/>
          <w:w w:val="105"/>
        </w:rPr>
        <w:t>作的详细说明。</w:t>
      </w:r>
    </w:p>
    <w:p>
      <w:r>
        <w:rPr>
          <w:color w:val="2B2A29"/>
          <w:w w:val="105"/>
        </w:rPr>
        <w:t>Let’s</w:t>
      </w:r>
      <w:r>
        <w:rPr>
          <w:color w:val="2B2A29"/>
          <w:spacing w:val="-6"/>
          <w:w w:val="105"/>
        </w:rPr>
        <w:t xml:space="preserve"> </w:t>
      </w:r>
      <w:r>
        <w:rPr>
          <w:color w:val="2B2A29"/>
          <w:w w:val="105"/>
        </w:rPr>
        <w:t>take</w:t>
      </w:r>
      <w:r>
        <w:rPr>
          <w:color w:val="2B2A29"/>
          <w:spacing w:val="-6"/>
          <w:w w:val="105"/>
        </w:rPr>
        <w:t xml:space="preserve"> </w:t>
      </w:r>
      <w:r>
        <w:rPr>
          <w:color w:val="2B2A29"/>
          <w:w w:val="105"/>
        </w:rPr>
        <w:t>a</w:t>
      </w:r>
      <w:r>
        <w:rPr>
          <w:color w:val="2B2A29"/>
          <w:spacing w:val="-6"/>
          <w:w w:val="105"/>
        </w:rPr>
        <w:t xml:space="preserve"> </w:t>
      </w:r>
      <w:r>
        <w:rPr>
          <w:color w:val="2B2A29"/>
          <w:w w:val="105"/>
        </w:rPr>
        <w:t>look</w:t>
      </w:r>
      <w:r>
        <w:rPr>
          <w:color w:val="2B2A29"/>
          <w:spacing w:val="-6"/>
          <w:w w:val="105"/>
        </w:rPr>
        <w:t xml:space="preserve"> </w:t>
      </w:r>
      <w:r>
        <w:rPr>
          <w:color w:val="2B2A29"/>
          <w:w w:val="105"/>
        </w:rPr>
        <w:t>at</w:t>
      </w:r>
      <w:r>
        <w:rPr>
          <w:color w:val="2B2A29"/>
          <w:spacing w:val="-6"/>
          <w:w w:val="105"/>
        </w:rPr>
        <w:t xml:space="preserve"> </w:t>
      </w:r>
      <w:r>
        <w:rPr>
          <w:color w:val="2B2A29"/>
          <w:w w:val="105"/>
        </w:rPr>
        <w:t>how</w:t>
      </w:r>
      <w:r>
        <w:rPr>
          <w:color w:val="2B2A29"/>
          <w:spacing w:val="-6"/>
          <w:w w:val="105"/>
        </w:rPr>
        <w:t xml:space="preserve"> </w:t>
      </w:r>
      <w:r>
        <w:rPr>
          <w:color w:val="2B2A29"/>
          <w:w w:val="105"/>
        </w:rPr>
        <w:t>the</w:t>
      </w:r>
      <w:r>
        <w:rPr>
          <w:color w:val="2B2A29"/>
          <w:spacing w:val="-6"/>
          <w:w w:val="105"/>
        </w:rPr>
        <w:t xml:space="preserve"> </w:t>
      </w:r>
      <w:r>
        <w:rPr>
          <w:color w:val="2B2A29"/>
          <w:w w:val="105"/>
        </w:rPr>
        <w:t>integer</w:t>
      </w:r>
      <w:r>
        <w:rPr>
          <w:color w:val="2B2A29"/>
          <w:spacing w:val="-5"/>
          <w:w w:val="105"/>
        </w:rPr>
        <w:t xml:space="preserve"> </w:t>
      </w:r>
      <w:r>
        <w:rPr>
          <w:color w:val="2B2A29"/>
          <w:w w:val="105"/>
        </w:rPr>
        <w:t>types</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declared.</w:t>
      </w:r>
    </w:p>
    <w:p>
      <w:pPr>
        <w:pStyle w:val="11"/>
        <w:spacing w:line="249" w:lineRule="exact"/>
        <w:ind w:left="880"/>
      </w:pPr>
      <w:r>
        <w:rPr>
          <w:color w:val="2B2A29"/>
          <w:w w:val="105"/>
        </w:rPr>
        <w:t>让我们来看看如何声明整数类型。</w:t>
      </w:r>
    </w:p>
    <w:p>
      <w:r>
        <w:rPr>
          <w:rFonts w:ascii="宋体"/>
          <w:color w:val="2B2A29"/>
        </w:rPr>
        <w:t>byte myByte = 53;</w:t>
      </w:r>
    </w:p>
    <w:p>
      <w:pPr>
        <w:pStyle w:val="11"/>
        <w:spacing w:before="213"/>
        <w:ind w:left="520"/>
        <w:rPr>
          <w:rFonts w:ascii="宋体"/>
        </w:rPr>
      </w:pPr>
      <w:r>
        <w:rPr>
          <w:rFonts w:ascii="宋体"/>
          <w:color w:val="2B2A29"/>
        </w:rPr>
        <w:t>字节myByte=53；</w:t>
      </w:r>
    </w:p>
    <w:p>
      <w:r>
        <w:rPr>
          <w:rFonts w:ascii="宋体"/>
          <w:color w:val="2B2A29"/>
        </w:rPr>
        <w:t>int myInteger = 11530;</w:t>
      </w:r>
    </w:p>
    <w:p>
      <w:pPr>
        <w:pStyle w:val="11"/>
        <w:spacing w:before="38"/>
        <w:ind w:left="520"/>
        <w:rPr>
          <w:rFonts w:ascii="宋体"/>
        </w:rPr>
      </w:pPr>
      <w:r>
        <w:rPr>
          <w:rFonts w:ascii="宋体"/>
          <w:color w:val="2B2A29"/>
        </w:rPr>
        <w:t>int myInteger=11530；</w:t>
      </w:r>
    </w:p>
    <w:p>
      <w:r>
        <w:rPr>
          <w:rFonts w:ascii="宋体"/>
          <w:color w:val="2B2A29"/>
        </w:rPr>
        <w:t>int myOtherInteger = -640;</w:t>
      </w:r>
    </w:p>
    <w:p>
      <w:pPr>
        <w:pStyle w:val="11"/>
        <w:spacing w:before="38"/>
        <w:ind w:left="520"/>
        <w:rPr>
          <w:rFonts w:ascii="宋体"/>
        </w:rPr>
      </w:pPr>
      <w:r>
        <w:rPr>
          <w:rFonts w:ascii="宋体"/>
          <w:color w:val="2B2A29"/>
        </w:rPr>
        <w:t>int myOtherInteger=-640；</w:t>
      </w:r>
    </w:p>
    <w:p>
      <w:r>
        <w:rPr>
          <w:color w:val="2B2A29"/>
          <w:w w:val="105"/>
        </w:rPr>
        <w:t>The literal integer values 53, 11530, and -640 are used to give initial values for the</w:t>
      </w:r>
      <w:r>
        <w:rPr>
          <w:color w:val="2B2A29"/>
          <w:spacing w:val="-55"/>
          <w:w w:val="105"/>
        </w:rPr>
        <w:t xml:space="preserve"> </w:t>
      </w:r>
      <w:r>
        <w:rPr>
          <w:color w:val="2B2A29"/>
          <w:w w:val="105"/>
        </w:rPr>
        <w:t>variables. These are base 10 values we use in our day-to-day life. It is also possible to</w:t>
      </w:r>
      <w:r>
        <w:rPr>
          <w:color w:val="2B2A29"/>
          <w:spacing w:val="1"/>
          <w:w w:val="105"/>
        </w:rPr>
        <w:t xml:space="preserve"> </w:t>
      </w:r>
      <w:r>
        <w:rPr>
          <w:color w:val="2B2A29"/>
          <w:w w:val="105"/>
        </w:rPr>
        <w:t xml:space="preserve">provide literal integer values in base 16, also known as </w:t>
      </w:r>
      <w:r>
        <w:rPr>
          <w:i/>
          <w:color w:val="2B2A29"/>
          <w:w w:val="105"/>
        </w:rPr>
        <w:t>hexadecimal</w:t>
      </w:r>
      <w:r>
        <w:rPr>
          <w:color w:val="2B2A29"/>
          <w:w w:val="105"/>
        </w:rPr>
        <w:t>. The following</w:t>
      </w:r>
      <w:r>
        <w:rPr>
          <w:color w:val="2B2A29"/>
          <w:spacing w:val="1"/>
          <w:w w:val="105"/>
        </w:rPr>
        <w:t xml:space="preserve"> </w:t>
      </w:r>
      <w:r>
        <w:rPr>
          <w:color w:val="2B2A29"/>
          <w:w w:val="105"/>
        </w:rPr>
        <w:t>shows</w:t>
      </w:r>
      <w:r>
        <w:rPr>
          <w:color w:val="2B2A29"/>
          <w:spacing w:val="6"/>
          <w:w w:val="105"/>
        </w:rPr>
        <w:t xml:space="preserve"> </w:t>
      </w:r>
      <w:r>
        <w:rPr>
          <w:color w:val="2B2A29"/>
          <w:w w:val="105"/>
        </w:rPr>
        <w:t>some</w:t>
      </w:r>
      <w:r>
        <w:rPr>
          <w:color w:val="2B2A29"/>
          <w:spacing w:val="7"/>
          <w:w w:val="105"/>
        </w:rPr>
        <w:t xml:space="preserve"> </w:t>
      </w:r>
      <w:r>
        <w:rPr>
          <w:color w:val="2B2A29"/>
          <w:w w:val="105"/>
        </w:rPr>
        <w:t>follow-up</w:t>
      </w:r>
      <w:r>
        <w:rPr>
          <w:color w:val="2B2A29"/>
          <w:spacing w:val="7"/>
          <w:w w:val="105"/>
        </w:rPr>
        <w:t xml:space="preserve"> </w:t>
      </w:r>
      <w:r>
        <w:rPr>
          <w:color w:val="2B2A29"/>
          <w:w w:val="105"/>
        </w:rPr>
        <w:t>assignment</w:t>
      </w:r>
      <w:r>
        <w:rPr>
          <w:color w:val="2B2A29"/>
          <w:spacing w:val="7"/>
          <w:w w:val="105"/>
        </w:rPr>
        <w:t xml:space="preserve"> </w:t>
      </w:r>
      <w:r>
        <w:rPr>
          <w:color w:val="2B2A29"/>
          <w:w w:val="105"/>
        </w:rPr>
        <w:t>operations</w:t>
      </w:r>
      <w:r>
        <w:rPr>
          <w:color w:val="2B2A29"/>
          <w:spacing w:val="7"/>
          <w:w w:val="105"/>
        </w:rPr>
        <w:t xml:space="preserve"> </w:t>
      </w:r>
      <w:r>
        <w:rPr>
          <w:color w:val="2B2A29"/>
          <w:w w:val="105"/>
        </w:rPr>
        <w:t>used</w:t>
      </w:r>
      <w:r>
        <w:rPr>
          <w:color w:val="2B2A29"/>
          <w:spacing w:val="7"/>
          <w:w w:val="105"/>
        </w:rPr>
        <w:t xml:space="preserve"> </w:t>
      </w:r>
      <w:r>
        <w:rPr>
          <w:color w:val="2B2A29"/>
          <w:w w:val="105"/>
        </w:rPr>
        <w:t>to</w:t>
      </w:r>
      <w:r>
        <w:rPr>
          <w:color w:val="2B2A29"/>
          <w:spacing w:val="7"/>
          <w:w w:val="105"/>
        </w:rPr>
        <w:t xml:space="preserve"> </w:t>
      </w:r>
      <w:r>
        <w:rPr>
          <w:color w:val="2B2A29"/>
          <w:w w:val="105"/>
        </w:rPr>
        <w:t>update</w:t>
      </w:r>
      <w:r>
        <w:rPr>
          <w:color w:val="2B2A29"/>
          <w:spacing w:val="6"/>
          <w:w w:val="105"/>
        </w:rPr>
        <w:t xml:space="preserve"> </w:t>
      </w:r>
      <w:r>
        <w:rPr>
          <w:color w:val="2B2A29"/>
          <w:w w:val="105"/>
        </w:rPr>
        <w:t>the</w:t>
      </w:r>
      <w:r>
        <w:rPr>
          <w:color w:val="2B2A29"/>
          <w:spacing w:val="7"/>
          <w:w w:val="105"/>
        </w:rPr>
        <w:t xml:space="preserve"> </w:t>
      </w:r>
      <w:r>
        <w:rPr>
          <w:color w:val="2B2A29"/>
          <w:w w:val="105"/>
        </w:rPr>
        <w:t>variable</w:t>
      </w:r>
      <w:r>
        <w:rPr>
          <w:color w:val="2B2A29"/>
          <w:spacing w:val="7"/>
          <w:w w:val="105"/>
        </w:rPr>
        <w:t xml:space="preserve"> </w:t>
      </w:r>
      <w:r>
        <w:rPr>
          <w:color w:val="2B2A29"/>
          <w:w w:val="105"/>
        </w:rPr>
        <w:t>values</w:t>
      </w:r>
      <w:r>
        <w:rPr>
          <w:color w:val="2B2A29"/>
          <w:spacing w:val="7"/>
          <w:w w:val="105"/>
        </w:rPr>
        <w:t xml:space="preserve"> </w:t>
      </w:r>
      <w:r>
        <w:rPr>
          <w:color w:val="2B2A29"/>
          <w:w w:val="105"/>
        </w:rPr>
        <w:t>using</w:t>
      </w:r>
      <w:r>
        <w:rPr>
          <w:color w:val="2B2A29"/>
          <w:spacing w:val="-55"/>
          <w:w w:val="105"/>
        </w:rPr>
        <w:t xml:space="preserve"> </w:t>
      </w:r>
      <w:r>
        <w:rPr>
          <w:color w:val="2B2A29"/>
          <w:w w:val="105"/>
        </w:rPr>
        <w:t>hex</w:t>
      </w:r>
      <w:r>
        <w:rPr>
          <w:color w:val="2B2A29"/>
          <w:spacing w:val="-13"/>
          <w:w w:val="105"/>
        </w:rPr>
        <w:t xml:space="preserve"> </w:t>
      </w:r>
      <w:r>
        <w:rPr>
          <w:color w:val="2B2A29"/>
          <w:w w:val="105"/>
        </w:rPr>
        <w:t>values:</w:t>
      </w:r>
    </w:p>
    <w:p>
      <w:pPr>
        <w:pStyle w:val="11"/>
        <w:spacing w:before="213" w:line="304" w:lineRule="auto"/>
        <w:ind w:left="520" w:right="266" w:firstLine="359"/>
      </w:pPr>
      <w:r>
        <w:rPr>
          <w:color w:val="2B2A29"/>
          <w:w w:val="105"/>
        </w:rPr>
        <w:t>文字整数值53、11530和-640用于给出变量的初始值。这些是我们在日常生活中使用的基本价值观。也可以提供以16为基数的文字整数值，也称为</w:t>
      </w:r>
      <w:r>
        <w:rPr>
          <w:i/>
          <w:color w:val="2B2A29"/>
          <w:w w:val="105"/>
        </w:rPr>
        <w:t>十六进制</w:t>
      </w:r>
      <w:r>
        <w:rPr>
          <w:color w:val="2B2A29"/>
          <w:w w:val="105"/>
        </w:rPr>
        <w:t>。以下显示</w:t>
      </w:r>
      <w:r>
        <w:rPr>
          <w:color w:val="2B2A29"/>
          <w:spacing w:val="6"/>
          <w:w w:val="105"/>
        </w:rPr>
        <w:t>了</w:t>
      </w:r>
      <w:r>
        <w:rPr>
          <w:color w:val="2B2A29"/>
          <w:w w:val="105"/>
        </w:rPr>
        <w:t>用于</w:t>
      </w:r>
      <w:r>
        <w:rPr>
          <w:color w:val="2B2A29"/>
          <w:spacing w:val="7"/>
          <w:w w:val="105"/>
        </w:rPr>
        <w:t>使用</w:t>
      </w:r>
      <w:r>
        <w:rPr>
          <w:color w:val="2B2A29"/>
          <w:w w:val="105"/>
        </w:rPr>
        <w:t>十六</w:t>
      </w:r>
      <w:r>
        <w:rPr>
          <w:color w:val="2B2A29"/>
          <w:spacing w:val="-13"/>
          <w:w w:val="105"/>
        </w:rPr>
        <w:t>进制</w:t>
      </w:r>
      <w:r>
        <w:rPr>
          <w:color w:val="2B2A29"/>
          <w:w w:val="105"/>
        </w:rPr>
        <w:t>值更新变量值的一些后续赋值操作：</w:t>
      </w:r>
    </w:p>
    <w:p>
      <w:r>
        <w:rPr>
          <w:rFonts w:ascii="宋体"/>
          <w:color w:val="2B2A29"/>
        </w:rPr>
        <w:t>myByte = 0xFF;</w:t>
      </w:r>
      <w:r>
        <w:rPr>
          <w:rFonts w:ascii="宋体"/>
          <w:color w:val="2B2A29"/>
        </w:rPr>
        <w:tab/>
      </w:r>
      <w:r>
        <w:rPr>
          <w:rFonts w:ascii="宋体"/>
          <w:color w:val="2B2A29"/>
        </w:rPr>
        <w:t>// 255 in base 10</w:t>
      </w:r>
      <w:r>
        <w:rPr>
          <w:rFonts w:ascii="宋体"/>
          <w:color w:val="2B2A29"/>
          <w:spacing w:val="-107"/>
        </w:rPr>
        <w:t xml:space="preserve"> </w:t>
      </w:r>
      <w:r>
        <w:rPr>
          <w:rFonts w:ascii="宋体"/>
          <w:color w:val="2B2A29"/>
        </w:rPr>
        <w:t>myInteger = 0x10; // 16 in base 10</w:t>
      </w:r>
    </w:p>
    <w:p>
      <w:pPr>
        <w:pStyle w:val="11"/>
        <w:tabs>
          <w:tab w:val="left" w:pos="2500"/>
        </w:tabs>
        <w:spacing w:before="140" w:line="273" w:lineRule="auto"/>
        <w:ind w:left="520" w:right="4587"/>
        <w:rPr>
          <w:rFonts w:ascii="宋体"/>
        </w:rPr>
      </w:pPr>
      <w:r>
        <w:rPr>
          <w:rFonts w:ascii="宋体"/>
          <w:color w:val="2B2A29"/>
        </w:rPr>
        <w:t>myByte=0xFF；//</w:t>
      </w:r>
      <w:r>
        <w:rPr>
          <w:rFonts w:ascii="宋体"/>
          <w:color w:val="2B2A29"/>
        </w:rPr>
        <w:tab/>
      </w:r>
      <w:r>
        <w:rPr>
          <w:rFonts w:ascii="宋体"/>
          <w:color w:val="2B2A29"/>
        </w:rPr>
        <w:t>255</w:t>
      </w:r>
      <w:r>
        <w:rPr>
          <w:rFonts w:ascii="宋体"/>
          <w:color w:val="2B2A29"/>
        </w:rPr>
        <w:tab/>
      </w:r>
      <w:r>
        <w:rPr>
          <w:rFonts w:ascii="宋体"/>
          <w:color w:val="2B2A29"/>
        </w:rPr>
        <w:t>，</w:t>
      </w:r>
      <w:r>
        <w:rPr>
          <w:rFonts w:ascii="宋体"/>
          <w:color w:val="2B2A29"/>
        </w:rPr>
        <w:tab/>
      </w:r>
      <w:r>
        <w:rPr>
          <w:rFonts w:ascii="宋体"/>
          <w:color w:val="2B2A29"/>
        </w:rPr>
        <w:t>基数为</w:t>
      </w:r>
      <w:r>
        <w:rPr>
          <w:rFonts w:ascii="宋体"/>
          <w:color w:val="2B2A29"/>
        </w:rPr>
        <w:tab/>
      </w:r>
      <w:r>
        <w:rPr>
          <w:rFonts w:ascii="宋体"/>
          <w:color w:val="2B2A29"/>
        </w:rPr>
        <w:t>10</w:t>
      </w:r>
      <w:r>
        <w:t xml:space="preserve"> </w:t>
      </w:r>
      <w:r>
        <w:rPr>
          <w:rFonts w:ascii="宋体"/>
          <w:color w:val="2B2A29"/>
        </w:rPr>
        <w:t>myInteger=0x10；//底座10中的16</w:t>
      </w:r>
    </w:p>
    <w:p>
      <w:r>
        <w:rPr>
          <w:color w:val="2B2A29"/>
          <w:w w:val="105"/>
        </w:rPr>
        <w:t>Hexadecimal integer literals are prefixed with 0x to distinguish them from base 10</w:t>
      </w:r>
      <w:r>
        <w:rPr>
          <w:color w:val="2B2A29"/>
          <w:spacing w:val="1"/>
          <w:w w:val="105"/>
        </w:rPr>
        <w:t xml:space="preserve"> </w:t>
      </w:r>
      <w:r>
        <w:rPr>
          <w:color w:val="2B2A29"/>
          <w:w w:val="105"/>
        </w:rPr>
        <w:t>numbers.</w:t>
      </w:r>
      <w:r>
        <w:rPr>
          <w:color w:val="2B2A29"/>
          <w:spacing w:val="-8"/>
          <w:w w:val="105"/>
        </w:rPr>
        <w:t xml:space="preserve"> </w:t>
      </w:r>
      <w:r>
        <w:rPr>
          <w:color w:val="2B2A29"/>
          <w:w w:val="105"/>
        </w:rPr>
        <w:t>The</w:t>
      </w:r>
      <w:r>
        <w:rPr>
          <w:color w:val="2B2A29"/>
          <w:spacing w:val="-8"/>
          <w:w w:val="105"/>
        </w:rPr>
        <w:t xml:space="preserve"> </w:t>
      </w:r>
      <w:r>
        <w:rPr>
          <w:color w:val="2B2A29"/>
          <w:w w:val="105"/>
        </w:rPr>
        <w:t>16</w:t>
      </w:r>
      <w:r>
        <w:rPr>
          <w:color w:val="2B2A29"/>
          <w:spacing w:val="-7"/>
          <w:w w:val="105"/>
        </w:rPr>
        <w:t xml:space="preserve"> </w:t>
      </w:r>
      <w:r>
        <w:rPr>
          <w:color w:val="2B2A29"/>
          <w:w w:val="105"/>
        </w:rPr>
        <w:t>possible</w:t>
      </w:r>
      <w:r>
        <w:rPr>
          <w:color w:val="2B2A29"/>
          <w:spacing w:val="-8"/>
          <w:w w:val="105"/>
        </w:rPr>
        <w:t xml:space="preserve"> </w:t>
      </w:r>
      <w:r>
        <w:rPr>
          <w:color w:val="2B2A29"/>
          <w:w w:val="105"/>
        </w:rPr>
        <w:t>values</w:t>
      </w:r>
      <w:r>
        <w:rPr>
          <w:color w:val="2B2A29"/>
          <w:spacing w:val="-7"/>
          <w:w w:val="105"/>
        </w:rPr>
        <w:t xml:space="preserve"> </w:t>
      </w:r>
      <w:r>
        <w:rPr>
          <w:color w:val="2B2A29"/>
          <w:w w:val="105"/>
        </w:rPr>
        <w:t>for</w:t>
      </w:r>
      <w:r>
        <w:rPr>
          <w:color w:val="2B2A29"/>
          <w:spacing w:val="-8"/>
          <w:w w:val="105"/>
        </w:rPr>
        <w:t xml:space="preserve"> </w:t>
      </w:r>
      <w:r>
        <w:rPr>
          <w:color w:val="2B2A29"/>
          <w:w w:val="105"/>
        </w:rPr>
        <w:t>each</w:t>
      </w:r>
      <w:r>
        <w:rPr>
          <w:color w:val="2B2A29"/>
          <w:spacing w:val="-8"/>
          <w:w w:val="105"/>
        </w:rPr>
        <w:t xml:space="preserve"> </w:t>
      </w:r>
      <w:r>
        <w:rPr>
          <w:color w:val="2B2A29"/>
          <w:w w:val="105"/>
        </w:rPr>
        <w:t>digit</w:t>
      </w:r>
      <w:r>
        <w:rPr>
          <w:color w:val="2B2A29"/>
          <w:spacing w:val="-7"/>
          <w:w w:val="105"/>
        </w:rPr>
        <w:t xml:space="preserve"> </w:t>
      </w:r>
      <w:r>
        <w:rPr>
          <w:color w:val="2B2A29"/>
          <w:w w:val="105"/>
        </w:rPr>
        <w:t>are</w:t>
      </w:r>
      <w:r>
        <w:rPr>
          <w:color w:val="2B2A29"/>
          <w:spacing w:val="-8"/>
          <w:w w:val="105"/>
        </w:rPr>
        <w:t xml:space="preserve"> </w:t>
      </w:r>
      <w:r>
        <w:rPr>
          <w:color w:val="2B2A29"/>
          <w:w w:val="105"/>
        </w:rPr>
        <w:t>represented</w:t>
      </w:r>
      <w:r>
        <w:rPr>
          <w:color w:val="2B2A29"/>
          <w:spacing w:val="-7"/>
          <w:w w:val="105"/>
        </w:rPr>
        <w:t xml:space="preserve"> </w:t>
      </w:r>
      <w:r>
        <w:rPr>
          <w:color w:val="2B2A29"/>
          <w:w w:val="105"/>
        </w:rPr>
        <w:t>using</w:t>
      </w:r>
      <w:r>
        <w:rPr>
          <w:color w:val="2B2A29"/>
          <w:spacing w:val="-8"/>
          <w:w w:val="105"/>
        </w:rPr>
        <w:t xml:space="preserve"> </w:t>
      </w:r>
      <w:r>
        <w:rPr>
          <w:color w:val="2B2A29"/>
          <w:w w:val="105"/>
        </w:rPr>
        <w:t>0–9</w:t>
      </w:r>
      <w:r>
        <w:rPr>
          <w:color w:val="2B2A29"/>
          <w:spacing w:val="-8"/>
          <w:w w:val="105"/>
        </w:rPr>
        <w:t xml:space="preserve"> </w:t>
      </w:r>
      <w:r>
        <w:rPr>
          <w:color w:val="2B2A29"/>
          <w:w w:val="105"/>
        </w:rPr>
        <w:t>and</w:t>
      </w:r>
      <w:r>
        <w:rPr>
          <w:color w:val="2B2A29"/>
          <w:spacing w:val="-7"/>
          <w:w w:val="105"/>
        </w:rPr>
        <w:t xml:space="preserve"> </w:t>
      </w:r>
      <w:r>
        <w:rPr>
          <w:color w:val="2B2A29"/>
          <w:w w:val="105"/>
        </w:rPr>
        <w:t>A–F,</w:t>
      </w:r>
      <w:r>
        <w:rPr>
          <w:color w:val="2B2A29"/>
          <w:spacing w:val="-8"/>
          <w:w w:val="105"/>
        </w:rPr>
        <w:t xml:space="preserve"> </w:t>
      </w:r>
      <w:r>
        <w:rPr>
          <w:color w:val="2B2A29"/>
          <w:w w:val="105"/>
        </w:rPr>
        <w:t>which</w:t>
      </w:r>
      <w:r>
        <w:rPr>
          <w:color w:val="2B2A29"/>
          <w:spacing w:val="-55"/>
          <w:w w:val="105"/>
        </w:rPr>
        <w:t xml:space="preserve"> </w:t>
      </w:r>
      <w:r>
        <w:rPr>
          <w:color w:val="2B2A29"/>
          <w:w w:val="105"/>
        </w:rPr>
        <w:t>represents</w:t>
      </w:r>
      <w:r>
        <w:rPr>
          <w:color w:val="2B2A29"/>
          <w:spacing w:val="-13"/>
          <w:w w:val="105"/>
        </w:rPr>
        <w:t xml:space="preserve"> </w:t>
      </w:r>
      <w:r>
        <w:rPr>
          <w:color w:val="2B2A29"/>
          <w:w w:val="105"/>
        </w:rPr>
        <w:t>the</w:t>
      </w:r>
      <w:r>
        <w:rPr>
          <w:color w:val="2B2A29"/>
          <w:spacing w:val="-13"/>
          <w:w w:val="105"/>
        </w:rPr>
        <w:t xml:space="preserve"> </w:t>
      </w:r>
      <w:r>
        <w:rPr>
          <w:color w:val="2B2A29"/>
          <w:w w:val="105"/>
        </w:rPr>
        <w:t>values</w:t>
      </w:r>
      <w:r>
        <w:rPr>
          <w:color w:val="2B2A29"/>
          <w:spacing w:val="-12"/>
          <w:w w:val="105"/>
        </w:rPr>
        <w:t xml:space="preserve"> </w:t>
      </w:r>
      <w:r>
        <w:rPr>
          <w:color w:val="2B2A29"/>
          <w:w w:val="105"/>
        </w:rPr>
        <w:t>10–16.</w:t>
      </w:r>
    </w:p>
    <w:p>
      <w:pPr>
        <w:pStyle w:val="11"/>
        <w:spacing w:before="172" w:line="304" w:lineRule="auto"/>
        <w:ind w:left="520" w:firstLine="359"/>
      </w:pPr>
      <w:r>
        <w:rPr>
          <w:color w:val="2B2A29"/>
          <w:w w:val="105"/>
        </w:rPr>
        <w:t>十六进制整数文本前缀为0x，以区别于基数为10</w:t>
      </w:r>
      <w:r>
        <w:rPr>
          <w:color w:val="2B2A29"/>
          <w:spacing w:val="1"/>
          <w:w w:val="105"/>
        </w:rPr>
        <w:t>的</w:t>
      </w:r>
      <w:r>
        <w:rPr>
          <w:color w:val="2B2A29"/>
          <w:w w:val="105"/>
        </w:rPr>
        <w:t>数字。每个数字的16</w:t>
      </w:r>
      <w:r>
        <w:rPr>
          <w:color w:val="2B2A29"/>
          <w:spacing w:val="-7"/>
          <w:w w:val="105"/>
        </w:rPr>
        <w:t>个</w:t>
      </w:r>
      <w:r>
        <w:rPr>
          <w:color w:val="2B2A29"/>
          <w:w w:val="105"/>
        </w:rPr>
        <w:t>可能值用0–9和A–F表示，</w:t>
      </w:r>
      <w:r>
        <w:rPr>
          <w:color w:val="2B2A29"/>
          <w:spacing w:val="-8"/>
          <w:w w:val="105"/>
        </w:rPr>
        <w:t>A–F</w:t>
      </w:r>
      <w:r>
        <w:rPr>
          <w:color w:val="2B2A29"/>
          <w:w w:val="105"/>
        </w:rPr>
        <w:t>代表值10–16。</w:t>
      </w:r>
    </w:p>
    <w:p>
      <w:pPr>
        <w:spacing w:after="0" w:line="304" w:lineRule="auto"/>
        <w:sectPr>
          <w:pgSz w:w="10080" w:h="14400"/>
          <w:pgMar w:top="1260" w:right="560" w:bottom="1260" w:left="560" w:header="1037" w:footer="1070" w:gutter="0"/>
          <w:cols w:space="720" w:num="1"/>
        </w:sectPr>
      </w:pPr>
    </w:p>
    <w:p>
      <w:pPr>
        <w:pStyle w:val="11"/>
        <w:rPr>
          <w:sz w:val="10"/>
        </w:rPr>
      </w:pPr>
    </w:p>
    <w:p>
      <w:r>
        <w:rPr>
          <w:color w:val="2B2A29"/>
          <w:w w:val="80"/>
        </w:rPr>
        <w:t>Floating-Point</w:t>
      </w:r>
      <w:r>
        <w:rPr>
          <w:color w:val="2B2A29"/>
          <w:spacing w:val="57"/>
          <w:w w:val="80"/>
        </w:rPr>
        <w:t xml:space="preserve"> </w:t>
      </w:r>
      <w:r>
        <w:rPr>
          <w:color w:val="2B2A29"/>
          <w:w w:val="80"/>
        </w:rPr>
        <w:t>Types</w:t>
      </w:r>
    </w:p>
    <w:p>
      <w:pPr>
        <w:pStyle w:val="7"/>
        <w:spacing w:before="107"/>
      </w:pPr>
      <w:bookmarkStart w:id="23" w:name="_bookmark22"/>
      <w:bookmarkEnd w:id="23"/>
      <w:r>
        <w:rPr>
          <w:color w:val="2B2A29"/>
          <w:w w:val="80"/>
        </w:rPr>
        <w:t>浮点类型</w:t>
      </w:r>
    </w:p>
    <w:p>
      <w:r>
        <w:rPr>
          <w:color w:val="2B2A29"/>
          <w:w w:val="105"/>
        </w:rPr>
        <w:t>In</w:t>
      </w:r>
      <w:r>
        <w:rPr>
          <w:color w:val="2B2A29"/>
          <w:spacing w:val="10"/>
          <w:w w:val="105"/>
        </w:rPr>
        <w:t xml:space="preserve"> </w:t>
      </w:r>
      <w:r>
        <w:rPr>
          <w:color w:val="2B2A29"/>
          <w:w w:val="105"/>
        </w:rPr>
        <w:t>Ballerina,</w:t>
      </w:r>
      <w:r>
        <w:rPr>
          <w:color w:val="2B2A29"/>
          <w:spacing w:val="11"/>
          <w:w w:val="105"/>
        </w:rPr>
        <w:t xml:space="preserve"> </w:t>
      </w:r>
      <w:r>
        <w:rPr>
          <w:color w:val="2B2A29"/>
          <w:w w:val="105"/>
        </w:rPr>
        <w:t>numbers</w:t>
      </w:r>
      <w:r>
        <w:rPr>
          <w:color w:val="2B2A29"/>
          <w:spacing w:val="10"/>
          <w:w w:val="105"/>
        </w:rPr>
        <w:t xml:space="preserve"> </w:t>
      </w:r>
      <w:r>
        <w:rPr>
          <w:color w:val="2B2A29"/>
          <w:w w:val="105"/>
        </w:rPr>
        <w:t>with</w:t>
      </w:r>
      <w:r>
        <w:rPr>
          <w:color w:val="2B2A29"/>
          <w:spacing w:val="11"/>
          <w:w w:val="105"/>
        </w:rPr>
        <w:t xml:space="preserve"> </w:t>
      </w:r>
      <w:r>
        <w:rPr>
          <w:color w:val="2B2A29"/>
          <w:w w:val="105"/>
        </w:rPr>
        <w:t>fractional</w:t>
      </w:r>
      <w:r>
        <w:rPr>
          <w:color w:val="2B2A29"/>
          <w:spacing w:val="11"/>
          <w:w w:val="105"/>
        </w:rPr>
        <w:t xml:space="preserve"> </w:t>
      </w:r>
      <w:r>
        <w:rPr>
          <w:color w:val="2B2A29"/>
          <w:w w:val="105"/>
        </w:rPr>
        <w:t>components</w:t>
      </w:r>
      <w:r>
        <w:rPr>
          <w:color w:val="2B2A29"/>
          <w:spacing w:val="10"/>
          <w:w w:val="105"/>
        </w:rPr>
        <w:t xml:space="preserve"> </w:t>
      </w:r>
      <w:r>
        <w:rPr>
          <w:color w:val="2B2A29"/>
          <w:w w:val="105"/>
        </w:rPr>
        <w:t>are</w:t>
      </w:r>
      <w:r>
        <w:rPr>
          <w:color w:val="2B2A29"/>
          <w:spacing w:val="11"/>
          <w:w w:val="105"/>
        </w:rPr>
        <w:t xml:space="preserve"> </w:t>
      </w:r>
      <w:r>
        <w:rPr>
          <w:color w:val="2B2A29"/>
          <w:w w:val="105"/>
        </w:rPr>
        <w:t>represented</w:t>
      </w:r>
      <w:r>
        <w:rPr>
          <w:color w:val="2B2A29"/>
          <w:spacing w:val="11"/>
          <w:w w:val="105"/>
        </w:rPr>
        <w:t xml:space="preserve"> </w:t>
      </w:r>
      <w:r>
        <w:rPr>
          <w:color w:val="2B2A29"/>
          <w:w w:val="105"/>
        </w:rPr>
        <w:t>using</w:t>
      </w:r>
      <w:r>
        <w:rPr>
          <w:color w:val="2B2A29"/>
          <w:spacing w:val="10"/>
          <w:w w:val="105"/>
        </w:rPr>
        <w:t xml:space="preserve"> </w:t>
      </w:r>
      <w:r>
        <w:rPr>
          <w:color w:val="2B2A29"/>
          <w:w w:val="105"/>
        </w:rPr>
        <w:t>floating-point</w:t>
      </w:r>
      <w:r>
        <w:rPr>
          <w:color w:val="2B2A29"/>
          <w:spacing w:val="-54"/>
          <w:w w:val="105"/>
        </w:rPr>
        <w:t xml:space="preserve"> </w:t>
      </w:r>
      <w:r>
        <w:rPr>
          <w:color w:val="2B2A29"/>
          <w:w w:val="105"/>
        </w:rPr>
        <w:t>types:</w:t>
      </w:r>
      <w:r>
        <w:rPr>
          <w:color w:val="2B2A29"/>
          <w:spacing w:val="9"/>
          <w:w w:val="105"/>
        </w:rPr>
        <w:t xml:space="preserve"> </w:t>
      </w:r>
      <w:r>
        <w:rPr>
          <w:rFonts w:ascii="宋体"/>
          <w:color w:val="2B2A29"/>
          <w:w w:val="105"/>
        </w:rPr>
        <w:t>float</w:t>
      </w:r>
      <w:r>
        <w:rPr>
          <w:rFonts w:ascii="宋体"/>
          <w:color w:val="2B2A29"/>
          <w:spacing w:val="-47"/>
          <w:w w:val="105"/>
        </w:rPr>
        <w:t xml:space="preserve"> </w:t>
      </w:r>
      <w:r>
        <w:rPr>
          <w:color w:val="2B2A29"/>
          <w:w w:val="105"/>
        </w:rPr>
        <w:t>and</w:t>
      </w:r>
      <w:r>
        <w:rPr>
          <w:color w:val="2B2A29"/>
          <w:spacing w:val="10"/>
          <w:w w:val="105"/>
        </w:rPr>
        <w:t xml:space="preserve"> </w:t>
      </w:r>
      <w:r>
        <w:rPr>
          <w:rFonts w:ascii="宋体"/>
          <w:color w:val="2B2A29"/>
          <w:w w:val="105"/>
        </w:rPr>
        <w:t>decimal</w:t>
      </w:r>
      <w:r>
        <w:rPr>
          <w:color w:val="2B2A29"/>
          <w:w w:val="105"/>
        </w:rPr>
        <w:t>.</w:t>
      </w:r>
      <w:r>
        <w:rPr>
          <w:color w:val="2B2A29"/>
          <w:spacing w:val="9"/>
          <w:w w:val="105"/>
        </w:rPr>
        <w:t xml:space="preserve"> </w:t>
      </w:r>
      <w:r>
        <w:rPr>
          <w:color w:val="2B2A29"/>
          <w:w w:val="105"/>
        </w:rPr>
        <w:t>Floating-point</w:t>
      </w:r>
      <w:r>
        <w:rPr>
          <w:color w:val="2B2A29"/>
          <w:spacing w:val="10"/>
          <w:w w:val="105"/>
        </w:rPr>
        <w:t xml:space="preserve"> </w:t>
      </w:r>
      <w:r>
        <w:rPr>
          <w:color w:val="2B2A29"/>
          <w:w w:val="105"/>
        </w:rPr>
        <w:t>numbers</w:t>
      </w:r>
      <w:r>
        <w:rPr>
          <w:color w:val="2B2A29"/>
          <w:spacing w:val="10"/>
          <w:w w:val="105"/>
        </w:rPr>
        <w:t xml:space="preserve"> </w:t>
      </w:r>
      <w:r>
        <w:rPr>
          <w:color w:val="2B2A29"/>
          <w:w w:val="105"/>
        </w:rPr>
        <w:t>are</w:t>
      </w:r>
      <w:r>
        <w:rPr>
          <w:color w:val="2B2A29"/>
          <w:spacing w:val="10"/>
          <w:w w:val="105"/>
        </w:rPr>
        <w:t xml:space="preserve"> </w:t>
      </w:r>
      <w:r>
        <w:rPr>
          <w:color w:val="2B2A29"/>
          <w:w w:val="105"/>
        </w:rPr>
        <w:t>internally</w:t>
      </w:r>
      <w:r>
        <w:rPr>
          <w:color w:val="2B2A29"/>
          <w:spacing w:val="10"/>
          <w:w w:val="105"/>
        </w:rPr>
        <w:t xml:space="preserve"> </w:t>
      </w:r>
      <w:r>
        <w:rPr>
          <w:color w:val="2B2A29"/>
          <w:w w:val="105"/>
        </w:rPr>
        <w:t>represented</w:t>
      </w:r>
      <w:r>
        <w:rPr>
          <w:color w:val="2B2A29"/>
          <w:spacing w:val="10"/>
          <w:w w:val="105"/>
        </w:rPr>
        <w:t xml:space="preserve"> </w:t>
      </w:r>
      <w:r>
        <w:rPr>
          <w:color w:val="2B2A29"/>
          <w:w w:val="105"/>
        </w:rPr>
        <w:t>using</w:t>
      </w:r>
      <w:r>
        <w:rPr>
          <w:color w:val="2B2A29"/>
          <w:spacing w:val="1"/>
          <w:w w:val="105"/>
        </w:rPr>
        <w:t xml:space="preserve"> </w:t>
      </w:r>
      <w:r>
        <w:rPr>
          <w:color w:val="2B2A29"/>
          <w:w w:val="105"/>
        </w:rPr>
        <w:t>the</w:t>
      </w:r>
      <w:r>
        <w:rPr>
          <w:color w:val="2B2A29"/>
          <w:spacing w:val="2"/>
          <w:w w:val="105"/>
        </w:rPr>
        <w:t xml:space="preserve"> </w:t>
      </w:r>
      <w:r>
        <w:rPr>
          <w:color w:val="2B2A29"/>
          <w:w w:val="105"/>
        </w:rPr>
        <w:t>scientific</w:t>
      </w:r>
      <w:r>
        <w:rPr>
          <w:color w:val="2B2A29"/>
          <w:spacing w:val="3"/>
          <w:w w:val="105"/>
        </w:rPr>
        <w:t xml:space="preserve"> </w:t>
      </w:r>
      <w:r>
        <w:rPr>
          <w:color w:val="2B2A29"/>
          <w:w w:val="105"/>
        </w:rPr>
        <w:t>notation</w:t>
      </w:r>
      <w:r>
        <w:rPr>
          <w:color w:val="2B2A29"/>
          <w:spacing w:val="2"/>
          <w:w w:val="105"/>
        </w:rPr>
        <w:t xml:space="preserve"> </w:t>
      </w:r>
      <w:r>
        <w:rPr>
          <w:color w:val="2B2A29"/>
          <w:w w:val="105"/>
        </w:rPr>
        <w:t>based</w:t>
      </w:r>
      <w:r>
        <w:rPr>
          <w:color w:val="2B2A29"/>
          <w:spacing w:val="3"/>
          <w:w w:val="105"/>
        </w:rPr>
        <w:t xml:space="preserve"> </w:t>
      </w:r>
      <w:r>
        <w:rPr>
          <w:color w:val="2B2A29"/>
          <w:w w:val="105"/>
        </w:rPr>
        <w:t>on</w:t>
      </w:r>
      <w:r>
        <w:rPr>
          <w:color w:val="2B2A29"/>
          <w:spacing w:val="3"/>
          <w:w w:val="105"/>
        </w:rPr>
        <w:t xml:space="preserve"> </w:t>
      </w:r>
      <w:r>
        <w:rPr>
          <w:color w:val="2B2A29"/>
          <w:w w:val="105"/>
        </w:rPr>
        <w:t>a</w:t>
      </w:r>
      <w:r>
        <w:rPr>
          <w:color w:val="2B2A29"/>
          <w:spacing w:val="2"/>
          <w:w w:val="105"/>
        </w:rPr>
        <w:t xml:space="preserve"> </w:t>
      </w:r>
      <w:r>
        <w:rPr>
          <w:color w:val="2B2A29"/>
          <w:w w:val="105"/>
        </w:rPr>
        <w:t>binary</w:t>
      </w:r>
      <w:r>
        <w:rPr>
          <w:color w:val="2B2A29"/>
          <w:spacing w:val="3"/>
          <w:w w:val="105"/>
        </w:rPr>
        <w:t xml:space="preserve"> </w:t>
      </w:r>
      <w:r>
        <w:rPr>
          <w:color w:val="2B2A29"/>
          <w:w w:val="105"/>
        </w:rPr>
        <w:t>encoding.</w:t>
      </w:r>
      <w:r>
        <w:rPr>
          <w:color w:val="2B2A29"/>
          <w:spacing w:val="3"/>
          <w:w w:val="105"/>
        </w:rPr>
        <w:t xml:space="preserve"> </w:t>
      </w:r>
      <w:r>
        <w:rPr>
          <w:color w:val="2B2A29"/>
          <w:w w:val="105"/>
        </w:rPr>
        <w:t>This</w:t>
      </w:r>
      <w:r>
        <w:rPr>
          <w:color w:val="2B2A29"/>
          <w:spacing w:val="2"/>
          <w:w w:val="105"/>
        </w:rPr>
        <w:t xml:space="preserve"> </w:t>
      </w:r>
      <w:r>
        <w:rPr>
          <w:color w:val="2B2A29"/>
          <w:w w:val="105"/>
        </w:rPr>
        <w:t>representation</w:t>
      </w:r>
      <w:r>
        <w:rPr>
          <w:color w:val="2B2A29"/>
          <w:spacing w:val="3"/>
          <w:w w:val="105"/>
        </w:rPr>
        <w:t xml:space="preserve"> </w:t>
      </w:r>
      <w:r>
        <w:rPr>
          <w:color w:val="2B2A29"/>
          <w:w w:val="105"/>
        </w:rPr>
        <w:t>contains</w:t>
      </w:r>
      <w:r>
        <w:rPr>
          <w:color w:val="2B2A29"/>
          <w:spacing w:val="3"/>
          <w:w w:val="105"/>
        </w:rPr>
        <w:t xml:space="preserve"> </w:t>
      </w:r>
      <w:r>
        <w:rPr>
          <w:color w:val="2B2A29"/>
          <w:w w:val="105"/>
        </w:rPr>
        <w:t>two</w:t>
      </w:r>
      <w:r>
        <w:rPr>
          <w:color w:val="2B2A29"/>
          <w:spacing w:val="1"/>
          <w:w w:val="105"/>
        </w:rPr>
        <w:t xml:space="preserve"> </w:t>
      </w:r>
      <w:r>
        <w:rPr>
          <w:color w:val="2B2A29"/>
          <w:spacing w:val="-1"/>
          <w:w w:val="110"/>
        </w:rPr>
        <w:t>main</w:t>
      </w:r>
      <w:r>
        <w:rPr>
          <w:color w:val="2B2A29"/>
          <w:spacing w:val="-16"/>
          <w:w w:val="110"/>
        </w:rPr>
        <w:t xml:space="preserve"> </w:t>
      </w:r>
      <w:r>
        <w:rPr>
          <w:color w:val="2B2A29"/>
          <w:spacing w:val="-1"/>
          <w:w w:val="110"/>
        </w:rPr>
        <w:t>parts;</w:t>
      </w:r>
      <w:r>
        <w:rPr>
          <w:color w:val="2B2A29"/>
          <w:spacing w:val="-15"/>
          <w:w w:val="110"/>
        </w:rPr>
        <w:t xml:space="preserve"> </w:t>
      </w:r>
      <w:r>
        <w:rPr>
          <w:color w:val="2B2A29"/>
          <w:w w:val="110"/>
        </w:rPr>
        <w:t>one</w:t>
      </w:r>
      <w:r>
        <w:rPr>
          <w:color w:val="2B2A29"/>
          <w:spacing w:val="-16"/>
          <w:w w:val="110"/>
        </w:rPr>
        <w:t xml:space="preserve"> </w:t>
      </w:r>
      <w:r>
        <w:rPr>
          <w:color w:val="2B2A29"/>
          <w:w w:val="110"/>
        </w:rPr>
        <w:t>is</w:t>
      </w:r>
      <w:r>
        <w:rPr>
          <w:color w:val="2B2A29"/>
          <w:spacing w:val="-15"/>
          <w:w w:val="110"/>
        </w:rPr>
        <w:t xml:space="preserve"> </w:t>
      </w:r>
      <w:r>
        <w:rPr>
          <w:color w:val="2B2A29"/>
          <w:w w:val="110"/>
        </w:rPr>
        <w:t>the</w:t>
      </w:r>
      <w:r>
        <w:rPr>
          <w:color w:val="2B2A29"/>
          <w:spacing w:val="-16"/>
          <w:w w:val="110"/>
        </w:rPr>
        <w:t xml:space="preserve"> </w:t>
      </w:r>
      <w:r>
        <w:rPr>
          <w:color w:val="2B2A29"/>
          <w:w w:val="110"/>
        </w:rPr>
        <w:t>actual</w:t>
      </w:r>
      <w:r>
        <w:rPr>
          <w:color w:val="2B2A29"/>
          <w:spacing w:val="-15"/>
          <w:w w:val="110"/>
        </w:rPr>
        <w:t xml:space="preserve"> </w:t>
      </w:r>
      <w:r>
        <w:rPr>
          <w:color w:val="2B2A29"/>
          <w:w w:val="110"/>
        </w:rPr>
        <w:t>digits</w:t>
      </w:r>
      <w:r>
        <w:rPr>
          <w:color w:val="2B2A29"/>
          <w:spacing w:val="-15"/>
          <w:w w:val="110"/>
        </w:rPr>
        <w:t xml:space="preserve"> </w:t>
      </w:r>
      <w:r>
        <w:rPr>
          <w:color w:val="2B2A29"/>
          <w:w w:val="110"/>
        </w:rPr>
        <w:t>that</w:t>
      </w:r>
      <w:r>
        <w:rPr>
          <w:color w:val="2B2A29"/>
          <w:spacing w:val="-16"/>
          <w:w w:val="110"/>
        </w:rPr>
        <w:t xml:space="preserve"> </w:t>
      </w:r>
      <w:r>
        <w:rPr>
          <w:color w:val="2B2A29"/>
          <w:w w:val="110"/>
        </w:rPr>
        <w:t>make</w:t>
      </w:r>
      <w:r>
        <w:rPr>
          <w:color w:val="2B2A29"/>
          <w:spacing w:val="-15"/>
          <w:w w:val="110"/>
        </w:rPr>
        <w:t xml:space="preserve"> </w:t>
      </w:r>
      <w:r>
        <w:rPr>
          <w:color w:val="2B2A29"/>
          <w:w w:val="110"/>
        </w:rPr>
        <w:t>the</w:t>
      </w:r>
      <w:r>
        <w:rPr>
          <w:color w:val="2B2A29"/>
          <w:spacing w:val="-16"/>
          <w:w w:val="110"/>
        </w:rPr>
        <w:t xml:space="preserve"> </w:t>
      </w:r>
      <w:r>
        <w:rPr>
          <w:color w:val="2B2A29"/>
          <w:w w:val="110"/>
        </w:rPr>
        <w:t>number,</w:t>
      </w:r>
      <w:r>
        <w:rPr>
          <w:color w:val="2B2A29"/>
          <w:spacing w:val="-15"/>
          <w:w w:val="110"/>
        </w:rPr>
        <w:t xml:space="preserve"> </w:t>
      </w:r>
      <w:r>
        <w:rPr>
          <w:color w:val="2B2A29"/>
          <w:w w:val="110"/>
        </w:rPr>
        <w:t>and</w:t>
      </w:r>
      <w:r>
        <w:rPr>
          <w:color w:val="2B2A29"/>
          <w:spacing w:val="-16"/>
          <w:w w:val="110"/>
        </w:rPr>
        <w:t xml:space="preserve"> </w:t>
      </w:r>
      <w:r>
        <w:rPr>
          <w:color w:val="2B2A29"/>
          <w:w w:val="110"/>
        </w:rPr>
        <w:t>the</w:t>
      </w:r>
      <w:r>
        <w:rPr>
          <w:color w:val="2B2A29"/>
          <w:spacing w:val="-15"/>
          <w:w w:val="110"/>
        </w:rPr>
        <w:t xml:space="preserve"> </w:t>
      </w:r>
      <w:r>
        <w:rPr>
          <w:color w:val="2B2A29"/>
          <w:w w:val="110"/>
        </w:rPr>
        <w:t>other</w:t>
      </w:r>
      <w:r>
        <w:rPr>
          <w:color w:val="2B2A29"/>
          <w:spacing w:val="-15"/>
          <w:w w:val="110"/>
        </w:rPr>
        <w:t xml:space="preserve"> </w:t>
      </w:r>
      <w:r>
        <w:rPr>
          <w:color w:val="2B2A29"/>
          <w:w w:val="110"/>
        </w:rPr>
        <w:t>represents</w:t>
      </w:r>
      <w:r>
        <w:rPr>
          <w:color w:val="2B2A29"/>
          <w:w w:val="105"/>
        </w:rPr>
        <w:t xml:space="preserve"> the</w:t>
      </w:r>
      <w:r>
        <w:rPr>
          <w:color w:val="2B2A29"/>
          <w:spacing w:val="-2"/>
          <w:w w:val="105"/>
        </w:rPr>
        <w:t xml:space="preserve"> </w:t>
      </w:r>
      <w:r>
        <w:rPr>
          <w:color w:val="2B2A29"/>
          <w:w w:val="105"/>
        </w:rPr>
        <w:t>position</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digits</w:t>
      </w:r>
      <w:r>
        <w:rPr>
          <w:color w:val="2B2A29"/>
          <w:spacing w:val="-1"/>
          <w:w w:val="105"/>
        </w:rPr>
        <w:t xml:space="preserve"> </w:t>
      </w:r>
      <w:r>
        <w:rPr>
          <w:color w:val="2B2A29"/>
          <w:w w:val="105"/>
        </w:rPr>
        <w:t>where</w:t>
      </w:r>
      <w:r>
        <w:rPr>
          <w:color w:val="2B2A29"/>
          <w:spacing w:val="-1"/>
          <w:w w:val="105"/>
        </w:rPr>
        <w:t xml:space="preserve"> </w:t>
      </w:r>
      <w:r>
        <w:rPr>
          <w:color w:val="2B2A29"/>
          <w:w w:val="105"/>
        </w:rPr>
        <w:t>the</w:t>
      </w:r>
      <w:r>
        <w:rPr>
          <w:color w:val="2B2A29"/>
          <w:spacing w:val="-1"/>
          <w:w w:val="105"/>
        </w:rPr>
        <w:t xml:space="preserve"> </w:t>
      </w:r>
      <w:r>
        <w:rPr>
          <w:color w:val="2B2A29"/>
          <w:w w:val="105"/>
        </w:rPr>
        <w:t>radix</w:t>
      </w:r>
      <w:r>
        <w:rPr>
          <w:color w:val="2B2A29"/>
          <w:spacing w:val="-1"/>
          <w:w w:val="105"/>
        </w:rPr>
        <w:t xml:space="preserve"> </w:t>
      </w:r>
      <w:r>
        <w:rPr>
          <w:color w:val="2B2A29"/>
          <w:w w:val="105"/>
        </w:rPr>
        <w:t>point</w:t>
      </w:r>
      <w:r>
        <w:rPr>
          <w:color w:val="2B2A29"/>
          <w:spacing w:val="-1"/>
          <w:w w:val="105"/>
        </w:rPr>
        <w:t xml:space="preserve"> </w:t>
      </w:r>
      <w:r>
        <w:rPr>
          <w:color w:val="2B2A29"/>
          <w:w w:val="105"/>
        </w:rPr>
        <w:t>is</w:t>
      </w:r>
      <w:r>
        <w:rPr>
          <w:color w:val="2B2A29"/>
          <w:spacing w:val="-1"/>
          <w:w w:val="105"/>
        </w:rPr>
        <w:t xml:space="preserve"> </w:t>
      </w:r>
      <w:r>
        <w:rPr>
          <w:color w:val="2B2A29"/>
          <w:w w:val="105"/>
        </w:rPr>
        <w:t>situated.</w:t>
      </w:r>
      <w:r>
        <w:rPr>
          <w:color w:val="2B2A29"/>
          <w:spacing w:val="-1"/>
          <w:w w:val="105"/>
        </w:rPr>
        <w:t xml:space="preserve"> </w:t>
      </w:r>
      <w:r>
        <w:rPr>
          <w:color w:val="2B2A29"/>
          <w:w w:val="105"/>
        </w:rPr>
        <w:t>The</w:t>
      </w:r>
      <w:r>
        <w:rPr>
          <w:color w:val="2B2A29"/>
          <w:spacing w:val="-1"/>
          <w:w w:val="105"/>
        </w:rPr>
        <w:t xml:space="preserve"> </w:t>
      </w:r>
      <w:r>
        <w:rPr>
          <w:color w:val="2B2A29"/>
          <w:w w:val="105"/>
        </w:rPr>
        <w:t>radix</w:t>
      </w:r>
      <w:r>
        <w:rPr>
          <w:color w:val="2B2A29"/>
          <w:spacing w:val="-2"/>
          <w:w w:val="105"/>
        </w:rPr>
        <w:t xml:space="preserve"> </w:t>
      </w:r>
      <w:r>
        <w:rPr>
          <w:color w:val="2B2A29"/>
          <w:w w:val="105"/>
        </w:rPr>
        <w:t>point</w:t>
      </w:r>
      <w:r>
        <w:rPr>
          <w:color w:val="2B2A29"/>
          <w:spacing w:val="-1"/>
          <w:w w:val="105"/>
        </w:rPr>
        <w:t xml:space="preserve"> </w:t>
      </w:r>
      <w:r>
        <w:rPr>
          <w:color w:val="2B2A29"/>
          <w:w w:val="105"/>
        </w:rPr>
        <w:t>is</w:t>
      </w:r>
      <w:r>
        <w:rPr>
          <w:color w:val="2B2A29"/>
          <w:spacing w:val="-1"/>
          <w:w w:val="105"/>
        </w:rPr>
        <w:t xml:space="preserve"> </w:t>
      </w:r>
      <w:r>
        <w:rPr>
          <w:color w:val="2B2A29"/>
          <w:w w:val="105"/>
        </w:rPr>
        <w:t>said</w:t>
      </w:r>
      <w:r>
        <w:rPr>
          <w:color w:val="2B2A29"/>
          <w:spacing w:val="-1"/>
          <w:w w:val="105"/>
        </w:rPr>
        <w:t xml:space="preserve"> </w:t>
      </w:r>
      <w:r>
        <w:rPr>
          <w:color w:val="2B2A29"/>
          <w:w w:val="105"/>
        </w:rPr>
        <w:t>to</w:t>
      </w:r>
      <w:r>
        <w:rPr>
          <w:color w:val="2B2A29"/>
          <w:spacing w:val="-1"/>
          <w:w w:val="105"/>
        </w:rPr>
        <w:t xml:space="preserve"> </w:t>
      </w:r>
      <w:r>
        <w:rPr>
          <w:color w:val="2B2A29"/>
          <w:w w:val="105"/>
        </w:rPr>
        <w:t>be</w:t>
      </w:r>
    </w:p>
    <w:p>
      <w:pPr>
        <w:pStyle w:val="11"/>
        <w:spacing w:before="207" w:line="292" w:lineRule="auto"/>
        <w:ind w:left="160" w:right="730"/>
      </w:pPr>
      <w:r>
        <w:rPr>
          <w:color w:val="2B2A29"/>
          <w:w w:val="105"/>
        </w:rPr>
        <w:t>在Ballerina中，带有小数成分</w:t>
      </w:r>
      <w:r>
        <w:rPr>
          <w:color w:val="2B2A29"/>
          <w:spacing w:val="10"/>
          <w:w w:val="105"/>
        </w:rPr>
        <w:t>的</w:t>
      </w:r>
      <w:r>
        <w:rPr>
          <w:color w:val="2B2A29"/>
          <w:w w:val="105"/>
        </w:rPr>
        <w:t>数字使用浮点类型表示：</w:t>
      </w:r>
      <w:r>
        <w:rPr>
          <w:rFonts w:ascii="宋体"/>
          <w:color w:val="2B2A29"/>
          <w:w w:val="105"/>
        </w:rPr>
        <w:t>float</w:t>
      </w:r>
      <w:r>
        <w:rPr>
          <w:color w:val="2B2A29"/>
          <w:w w:val="105"/>
        </w:rPr>
        <w:t>和</w:t>
      </w:r>
      <w:r>
        <w:rPr>
          <w:rFonts w:ascii="宋体"/>
          <w:color w:val="2B2A29"/>
          <w:w w:val="105"/>
        </w:rPr>
        <w:t>decimal</w:t>
      </w:r>
      <w:r>
        <w:rPr>
          <w:color w:val="2B2A29"/>
          <w:w w:val="105"/>
        </w:rPr>
        <w:t>。浮点数</w:t>
      </w:r>
      <w:r>
        <w:rPr>
          <w:color w:val="2B2A29"/>
          <w:spacing w:val="10"/>
          <w:w w:val="105"/>
        </w:rPr>
        <w:t>在</w:t>
      </w:r>
      <w:r>
        <w:rPr>
          <w:color w:val="2B2A29"/>
          <w:w w:val="105"/>
        </w:rPr>
        <w:t>内部</w:t>
      </w:r>
      <w:r>
        <w:rPr>
          <w:color w:val="2B2A29"/>
          <w:spacing w:val="10"/>
          <w:w w:val="105"/>
        </w:rPr>
        <w:t>使用</w:t>
      </w:r>
      <w:r>
        <w:rPr>
          <w:color w:val="2B2A29"/>
          <w:w w:val="105"/>
        </w:rPr>
        <w:t>基于二进制编码的科学符号表示。该表示包含两个</w:t>
      </w:r>
      <w:r>
        <w:rPr>
          <w:color w:val="2B2A29"/>
          <w:spacing w:val="-1"/>
          <w:w w:val="110"/>
        </w:rPr>
        <w:t>主要部分：；</w:t>
      </w:r>
      <w:r>
        <w:rPr>
          <w:color w:val="2B2A29"/>
          <w:w w:val="110"/>
        </w:rPr>
        <w:t>一个是构成数字的实际数字，另一个代表</w:t>
      </w:r>
      <w:r>
        <w:rPr>
          <w:color w:val="2B2A29"/>
          <w:w w:val="105"/>
        </w:rPr>
        <w:t>基</w:t>
      </w:r>
      <w:r>
        <w:rPr>
          <w:color w:val="2B2A29"/>
          <w:w w:val="110"/>
        </w:rPr>
        <w:t>数</w:t>
      </w:r>
      <w:r>
        <w:rPr>
          <w:color w:val="2B2A29"/>
          <w:w w:val="105"/>
        </w:rPr>
        <w:t>点所在</w:t>
      </w:r>
      <w:r>
        <w:rPr>
          <w:color w:val="2B2A29"/>
          <w:w w:val="110"/>
        </w:rPr>
        <w:t>数字</w:t>
      </w:r>
      <w:r>
        <w:rPr>
          <w:color w:val="2B2A29"/>
          <w:spacing w:val="-1"/>
          <w:w w:val="105"/>
        </w:rPr>
        <w:t>的</w:t>
      </w:r>
      <w:r>
        <w:rPr>
          <w:color w:val="2B2A29"/>
          <w:w w:val="105"/>
        </w:rPr>
        <w:t>位置。称基</w:t>
      </w:r>
      <w:r>
        <w:rPr>
          <w:color w:val="2B2A29"/>
          <w:spacing w:val="-2"/>
          <w:w w:val="105"/>
        </w:rPr>
        <w:t>点</w:t>
      </w:r>
      <w:r>
        <w:rPr>
          <w:color w:val="2B2A29"/>
          <w:w w:val="105"/>
        </w:rPr>
        <w:t>为</w:t>
      </w:r>
    </w:p>
    <w:p>
      <w:r>
        <w:rPr>
          <w:i/>
          <w:color w:val="2B2A29"/>
          <w:w w:val="105"/>
          <w:sz w:val="22"/>
        </w:rPr>
        <w:t>floating</w:t>
      </w:r>
      <w:r>
        <w:rPr>
          <w:i/>
          <w:color w:val="2B2A29"/>
          <w:spacing w:val="2"/>
          <w:w w:val="105"/>
          <w:sz w:val="22"/>
        </w:rPr>
        <w:t xml:space="preserve"> </w:t>
      </w:r>
      <w:r>
        <w:rPr>
          <w:color w:val="2B2A29"/>
          <w:w w:val="105"/>
          <w:sz w:val="22"/>
        </w:rPr>
        <w:t>because</w:t>
      </w:r>
      <w:r>
        <w:rPr>
          <w:color w:val="2B2A29"/>
          <w:spacing w:val="3"/>
          <w:w w:val="105"/>
          <w:sz w:val="22"/>
        </w:rPr>
        <w:t xml:space="preserve"> </w:t>
      </w:r>
      <w:r>
        <w:rPr>
          <w:color w:val="2B2A29"/>
          <w:w w:val="105"/>
          <w:sz w:val="22"/>
        </w:rPr>
        <w:t>of</w:t>
      </w:r>
      <w:r>
        <w:rPr>
          <w:color w:val="2B2A29"/>
          <w:spacing w:val="3"/>
          <w:w w:val="105"/>
          <w:sz w:val="22"/>
        </w:rPr>
        <w:t xml:space="preserve"> </w:t>
      </w:r>
      <w:r>
        <w:rPr>
          <w:color w:val="2B2A29"/>
          <w:w w:val="105"/>
          <w:sz w:val="22"/>
        </w:rPr>
        <w:t>this</w:t>
      </w:r>
      <w:r>
        <w:rPr>
          <w:color w:val="2B2A29"/>
          <w:spacing w:val="3"/>
          <w:w w:val="105"/>
          <w:sz w:val="22"/>
        </w:rPr>
        <w:t xml:space="preserve"> </w:t>
      </w:r>
      <w:r>
        <w:rPr>
          <w:color w:val="2B2A29"/>
          <w:w w:val="105"/>
          <w:sz w:val="22"/>
        </w:rPr>
        <w:t>representation.</w:t>
      </w:r>
    </w:p>
    <w:p>
      <w:pPr>
        <w:spacing w:before="67"/>
        <w:ind w:left="160" w:right="0" w:firstLine="0"/>
        <w:jc w:val="left"/>
        <w:rPr>
          <w:sz w:val="22"/>
        </w:rPr>
      </w:pPr>
      <w:r>
        <w:rPr>
          <w:color w:val="2B2A29"/>
          <w:w w:val="105"/>
          <w:sz w:val="22"/>
        </w:rPr>
        <w:t>因为这种表示而</w:t>
      </w:r>
      <w:r>
        <w:rPr>
          <w:i/>
          <w:color w:val="2B2A29"/>
          <w:w w:val="105"/>
          <w:sz w:val="22"/>
        </w:rPr>
        <w:t>浮动</w:t>
      </w:r>
      <w:r>
        <w:rPr>
          <w:color w:val="2B2A29"/>
          <w:w w:val="105"/>
          <w:sz w:val="22"/>
        </w:rPr>
        <w:t>。</w:t>
      </w:r>
    </w:p>
    <w:p>
      <w:r>
        <w:rPr>
          <w:color w:val="2B2A29"/>
          <w:w w:val="105"/>
        </w:rPr>
        <w:t>The</w:t>
      </w:r>
      <w:r>
        <w:rPr>
          <w:color w:val="2B2A29"/>
          <w:spacing w:val="-9"/>
          <w:w w:val="105"/>
        </w:rPr>
        <w:t xml:space="preserve"> </w:t>
      </w:r>
      <w:r>
        <w:rPr>
          <w:rFonts w:ascii="宋体"/>
          <w:color w:val="2B2A29"/>
          <w:w w:val="105"/>
        </w:rPr>
        <w:t>float</w:t>
      </w:r>
      <w:r>
        <w:rPr>
          <w:rFonts w:ascii="宋体"/>
          <w:color w:val="2B2A29"/>
          <w:spacing w:val="-66"/>
          <w:w w:val="105"/>
        </w:rPr>
        <w:t xml:space="preserve"> </w:t>
      </w:r>
      <w:r>
        <w:rPr>
          <w:color w:val="2B2A29"/>
          <w:w w:val="105"/>
        </w:rPr>
        <w:t>type,</w:t>
      </w:r>
      <w:r>
        <w:rPr>
          <w:color w:val="2B2A29"/>
          <w:spacing w:val="-9"/>
          <w:w w:val="105"/>
        </w:rPr>
        <w:t xml:space="preserve"> </w:t>
      </w:r>
      <w:r>
        <w:rPr>
          <w:color w:val="2B2A29"/>
          <w:w w:val="105"/>
        </w:rPr>
        <w:t>represented</w:t>
      </w:r>
      <w:r>
        <w:rPr>
          <w:color w:val="2B2A29"/>
          <w:spacing w:val="-9"/>
          <w:w w:val="105"/>
        </w:rPr>
        <w:t xml:space="preserve"> </w:t>
      </w:r>
      <w:r>
        <w:rPr>
          <w:color w:val="2B2A29"/>
          <w:w w:val="105"/>
        </w:rPr>
        <w:t>using</w:t>
      </w:r>
      <w:r>
        <w:rPr>
          <w:color w:val="2B2A29"/>
          <w:spacing w:val="-8"/>
          <w:w w:val="105"/>
        </w:rPr>
        <w:t xml:space="preserve"> </w:t>
      </w:r>
      <w:r>
        <w:rPr>
          <w:color w:val="2B2A29"/>
          <w:w w:val="105"/>
        </w:rPr>
        <w:t>the</w:t>
      </w:r>
      <w:r>
        <w:rPr>
          <w:color w:val="2B2A29"/>
          <w:spacing w:val="-9"/>
          <w:w w:val="105"/>
        </w:rPr>
        <w:t xml:space="preserve"> </w:t>
      </w:r>
      <w:r>
        <w:rPr>
          <w:color w:val="2B2A29"/>
          <w:w w:val="105"/>
        </w:rPr>
        <w:t>64-bit</w:t>
      </w:r>
      <w:r>
        <w:rPr>
          <w:color w:val="2B2A29"/>
          <w:spacing w:val="-9"/>
          <w:w w:val="105"/>
        </w:rPr>
        <w:t xml:space="preserve"> </w:t>
      </w:r>
      <w:r>
        <w:rPr>
          <w:color w:val="2B2A29"/>
          <w:w w:val="105"/>
        </w:rPr>
        <w:t>IEEE</w:t>
      </w:r>
      <w:r>
        <w:rPr>
          <w:color w:val="2B2A29"/>
          <w:spacing w:val="-8"/>
          <w:w w:val="105"/>
        </w:rPr>
        <w:t xml:space="preserve"> </w:t>
      </w:r>
      <w:r>
        <w:rPr>
          <w:color w:val="2B2A29"/>
          <w:w w:val="105"/>
        </w:rPr>
        <w:t>754-2008</w:t>
      </w:r>
      <w:r>
        <w:rPr>
          <w:color w:val="2B2A29"/>
          <w:spacing w:val="-9"/>
          <w:w w:val="105"/>
        </w:rPr>
        <w:t xml:space="preserve"> </w:t>
      </w:r>
      <w:r>
        <w:rPr>
          <w:color w:val="2B2A29"/>
          <w:w w:val="105"/>
        </w:rPr>
        <w:t>floating-point</w:t>
      </w:r>
      <w:r>
        <w:rPr>
          <w:color w:val="2B2A29"/>
          <w:spacing w:val="-8"/>
          <w:w w:val="105"/>
        </w:rPr>
        <w:t xml:space="preserve"> </w:t>
      </w:r>
      <w:r>
        <w:rPr>
          <w:color w:val="2B2A29"/>
          <w:w w:val="105"/>
        </w:rPr>
        <w:t>standard,</w:t>
      </w:r>
      <w:r>
        <w:rPr>
          <w:color w:val="2B2A29"/>
          <w:spacing w:val="-55"/>
          <w:w w:val="105"/>
        </w:rPr>
        <w:t xml:space="preserve"> </w:t>
      </w:r>
      <w:r>
        <w:rPr>
          <w:color w:val="2B2A29"/>
          <w:w w:val="105"/>
        </w:rPr>
        <w:t>converts the decimal fractional</w:t>
      </w:r>
      <w:r>
        <w:rPr>
          <w:color w:val="2B2A29"/>
          <w:spacing w:val="1"/>
          <w:w w:val="105"/>
        </w:rPr>
        <w:t xml:space="preserve"> </w:t>
      </w:r>
      <w:r>
        <w:rPr>
          <w:color w:val="2B2A29"/>
          <w:w w:val="105"/>
        </w:rPr>
        <w:t>values to binary</w:t>
      </w:r>
      <w:r>
        <w:rPr>
          <w:color w:val="2B2A29"/>
          <w:spacing w:val="1"/>
          <w:w w:val="105"/>
        </w:rPr>
        <w:t xml:space="preserve"> </w:t>
      </w:r>
      <w:r>
        <w:rPr>
          <w:color w:val="2B2A29"/>
          <w:w w:val="105"/>
        </w:rPr>
        <w:t>fractional values. In this</w:t>
      </w:r>
      <w:r>
        <w:rPr>
          <w:color w:val="2B2A29"/>
          <w:spacing w:val="1"/>
          <w:w w:val="105"/>
        </w:rPr>
        <w:t xml:space="preserve"> </w:t>
      </w:r>
      <w:r>
        <w:rPr>
          <w:color w:val="2B2A29"/>
          <w:w w:val="105"/>
        </w:rPr>
        <w:t>conversation, it</w:t>
      </w:r>
      <w:r>
        <w:rPr>
          <w:color w:val="2B2A29"/>
          <w:spacing w:val="-55"/>
          <w:w w:val="105"/>
        </w:rPr>
        <w:t xml:space="preserve"> </w:t>
      </w:r>
      <w:r>
        <w:rPr>
          <w:color w:val="2B2A29"/>
          <w:w w:val="105"/>
        </w:rPr>
        <w:t>is not possible to always exactly represent the decimal fractional value as it is, as binary</w:t>
      </w:r>
      <w:r>
        <w:rPr>
          <w:color w:val="2B2A29"/>
          <w:spacing w:val="1"/>
          <w:w w:val="105"/>
        </w:rPr>
        <w:t xml:space="preserve"> </w:t>
      </w:r>
      <w:r>
        <w:rPr>
          <w:color w:val="2B2A29"/>
          <w:w w:val="105"/>
        </w:rPr>
        <w:t>fractions. Because of this behavior, there can be rounding errors when we represent</w:t>
      </w:r>
      <w:r>
        <w:rPr>
          <w:color w:val="2B2A29"/>
          <w:spacing w:val="1"/>
          <w:w w:val="105"/>
        </w:rPr>
        <w:t xml:space="preserve"> </w:t>
      </w:r>
      <w:r>
        <w:rPr>
          <w:color w:val="2B2A29"/>
          <w:w w:val="105"/>
        </w:rPr>
        <w:t>decimal</w:t>
      </w:r>
      <w:r>
        <w:rPr>
          <w:color w:val="2B2A29"/>
          <w:spacing w:val="-9"/>
          <w:w w:val="105"/>
        </w:rPr>
        <w:t xml:space="preserve"> </w:t>
      </w:r>
      <w:r>
        <w:rPr>
          <w:color w:val="2B2A29"/>
          <w:w w:val="105"/>
        </w:rPr>
        <w:t>values</w:t>
      </w:r>
      <w:r>
        <w:rPr>
          <w:color w:val="2B2A29"/>
          <w:spacing w:val="-9"/>
          <w:w w:val="105"/>
        </w:rPr>
        <w:t xml:space="preserve"> </w:t>
      </w:r>
      <w:r>
        <w:rPr>
          <w:color w:val="2B2A29"/>
          <w:w w:val="105"/>
        </w:rPr>
        <w:t>using</w:t>
      </w:r>
      <w:r>
        <w:rPr>
          <w:color w:val="2B2A29"/>
          <w:spacing w:val="-9"/>
          <w:w w:val="105"/>
        </w:rPr>
        <w:t xml:space="preserve"> </w:t>
      </w:r>
      <w:r>
        <w:rPr>
          <w:color w:val="2B2A29"/>
          <w:w w:val="105"/>
        </w:rPr>
        <w:t>the</w:t>
      </w:r>
      <w:r>
        <w:rPr>
          <w:color w:val="2B2A29"/>
          <w:spacing w:val="-9"/>
          <w:w w:val="105"/>
        </w:rPr>
        <w:t xml:space="preserve"> </w:t>
      </w:r>
      <w:r>
        <w:rPr>
          <w:rFonts w:ascii="宋体"/>
          <w:color w:val="2B2A29"/>
          <w:w w:val="105"/>
        </w:rPr>
        <w:t>float</w:t>
      </w:r>
      <w:r>
        <w:rPr>
          <w:rFonts w:ascii="宋体"/>
          <w:color w:val="2B2A29"/>
          <w:spacing w:val="-67"/>
          <w:w w:val="105"/>
        </w:rPr>
        <w:t xml:space="preserve"> </w:t>
      </w:r>
      <w:r>
        <w:rPr>
          <w:color w:val="2B2A29"/>
          <w:w w:val="105"/>
        </w:rPr>
        <w:t>type.</w:t>
      </w:r>
      <w:r>
        <w:rPr>
          <w:color w:val="2B2A29"/>
          <w:spacing w:val="-9"/>
          <w:w w:val="105"/>
        </w:rPr>
        <w:t xml:space="preserve"> </w:t>
      </w:r>
      <w:r>
        <w:rPr>
          <w:color w:val="2B2A29"/>
          <w:w w:val="105"/>
        </w:rPr>
        <w:t>Appendix</w:t>
      </w:r>
      <w:r>
        <w:rPr>
          <w:color w:val="2B2A29"/>
          <w:spacing w:val="-9"/>
          <w:w w:val="105"/>
        </w:rPr>
        <w:t xml:space="preserve"> </w:t>
      </w:r>
      <w:r>
        <w:rPr>
          <w:color w:val="2B2A29"/>
          <w:w w:val="105"/>
        </w:rPr>
        <w:t>A</w:t>
      </w:r>
      <w:r>
        <w:rPr>
          <w:color w:val="2B2A29"/>
          <w:spacing w:val="-9"/>
          <w:w w:val="105"/>
        </w:rPr>
        <w:t xml:space="preserve"> </w:t>
      </w:r>
      <w:r>
        <w:rPr>
          <w:color w:val="2B2A29"/>
          <w:w w:val="105"/>
        </w:rPr>
        <w:t>explains</w:t>
      </w:r>
      <w:r>
        <w:rPr>
          <w:color w:val="2B2A29"/>
          <w:spacing w:val="-9"/>
          <w:w w:val="105"/>
        </w:rPr>
        <w:t xml:space="preserve"> </w:t>
      </w:r>
      <w:r>
        <w:rPr>
          <w:color w:val="2B2A29"/>
          <w:w w:val="105"/>
        </w:rPr>
        <w:t>how</w:t>
      </w:r>
      <w:r>
        <w:rPr>
          <w:color w:val="2B2A29"/>
          <w:spacing w:val="-9"/>
          <w:w w:val="105"/>
        </w:rPr>
        <w:t xml:space="preserve"> </w:t>
      </w:r>
      <w:r>
        <w:rPr>
          <w:color w:val="2B2A29"/>
          <w:w w:val="105"/>
        </w:rPr>
        <w:t>floating-point</w:t>
      </w:r>
      <w:r>
        <w:rPr>
          <w:color w:val="2B2A29"/>
          <w:spacing w:val="-9"/>
          <w:w w:val="105"/>
        </w:rPr>
        <w:t xml:space="preserve"> </w:t>
      </w:r>
      <w:r>
        <w:rPr>
          <w:color w:val="2B2A29"/>
          <w:w w:val="105"/>
        </w:rPr>
        <w:t>values</w:t>
      </w:r>
      <w:r>
        <w:rPr>
          <w:color w:val="2B2A29"/>
          <w:spacing w:val="-9"/>
          <w:w w:val="105"/>
        </w:rPr>
        <w:t xml:space="preserve"> </w:t>
      </w:r>
      <w:r>
        <w:rPr>
          <w:color w:val="2B2A29"/>
          <w:w w:val="105"/>
        </w:rPr>
        <w:t>are</w:t>
      </w:r>
      <w:r>
        <w:rPr>
          <w:color w:val="2B2A29"/>
          <w:spacing w:val="1"/>
          <w:w w:val="105"/>
        </w:rPr>
        <w:t xml:space="preserve"> </w:t>
      </w:r>
      <w:r>
        <w:rPr>
          <w:color w:val="2B2A29"/>
          <w:w w:val="105"/>
        </w:rPr>
        <w:t>represented</w:t>
      </w:r>
      <w:r>
        <w:rPr>
          <w:color w:val="2B2A29"/>
          <w:spacing w:val="-12"/>
          <w:w w:val="105"/>
        </w:rPr>
        <w:t xml:space="preserve"> </w:t>
      </w:r>
      <w:r>
        <w:rPr>
          <w:color w:val="2B2A29"/>
          <w:w w:val="105"/>
        </w:rPr>
        <w:t>in</w:t>
      </w:r>
      <w:r>
        <w:rPr>
          <w:color w:val="2B2A29"/>
          <w:spacing w:val="-12"/>
          <w:w w:val="105"/>
        </w:rPr>
        <w:t xml:space="preserve"> </w:t>
      </w:r>
      <w:r>
        <w:rPr>
          <w:color w:val="2B2A29"/>
          <w:w w:val="105"/>
        </w:rPr>
        <w:t>binary</w:t>
      </w:r>
      <w:r>
        <w:rPr>
          <w:color w:val="2B2A29"/>
          <w:spacing w:val="-12"/>
          <w:w w:val="105"/>
        </w:rPr>
        <w:t xml:space="preserve"> </w:t>
      </w:r>
      <w:r>
        <w:rPr>
          <w:color w:val="2B2A29"/>
          <w:w w:val="105"/>
        </w:rPr>
        <w:t>data.</w:t>
      </w:r>
    </w:p>
    <w:p>
      <w:pPr>
        <w:pStyle w:val="11"/>
        <w:spacing w:before="52" w:line="292" w:lineRule="auto"/>
        <w:ind w:left="160" w:right="510" w:firstLine="359"/>
      </w:pPr>
      <w:r>
        <w:rPr>
          <w:rFonts w:ascii="宋体"/>
          <w:color w:val="2B2A29"/>
          <w:w w:val="105"/>
        </w:rPr>
        <w:t>浮点</w:t>
      </w:r>
      <w:r>
        <w:rPr>
          <w:color w:val="2B2A29"/>
          <w:w w:val="105"/>
        </w:rPr>
        <w:t>类型（使用64位IEEE</w:t>
      </w:r>
      <w:r>
        <w:t xml:space="preserve"> </w:t>
      </w:r>
      <w:r>
        <w:rPr>
          <w:color w:val="2B2A29"/>
          <w:w w:val="105"/>
        </w:rPr>
        <w:t>754-2008浮点标准表示）</w:t>
      </w:r>
      <w:r>
        <w:rPr>
          <w:color w:val="2B2A29"/>
          <w:spacing w:val="-55"/>
          <w:w w:val="105"/>
        </w:rPr>
        <w:t>将</w:t>
      </w:r>
      <w:r>
        <w:rPr>
          <w:color w:val="2B2A29"/>
          <w:w w:val="105"/>
        </w:rPr>
        <w:t>十进制小数转换为二进制</w:t>
      </w:r>
      <w:r>
        <w:rPr>
          <w:color w:val="2B2A29"/>
          <w:spacing w:val="1"/>
          <w:w w:val="105"/>
        </w:rPr>
        <w:t>小数。</w:t>
      </w:r>
      <w:r>
        <w:rPr>
          <w:color w:val="2B2A29"/>
          <w:w w:val="105"/>
        </w:rPr>
        <w:t>在这段对话中，不可能始终将十进制小数精确地表示为二进制分数。由于这种行为，当我们使用</w:t>
      </w:r>
      <w:r>
        <w:rPr>
          <w:rFonts w:ascii="宋体"/>
          <w:color w:val="2B2A29"/>
          <w:w w:val="105"/>
        </w:rPr>
        <w:t>浮点</w:t>
      </w:r>
      <w:r>
        <w:rPr>
          <w:color w:val="2B2A29"/>
          <w:w w:val="105"/>
        </w:rPr>
        <w:t>类型表示十</w:t>
      </w:r>
      <w:r>
        <w:rPr>
          <w:color w:val="2B2A29"/>
          <w:spacing w:val="1"/>
          <w:w w:val="105"/>
        </w:rPr>
        <w:t>进制</w:t>
      </w:r>
      <w:r>
        <w:rPr>
          <w:color w:val="2B2A29"/>
          <w:w w:val="105"/>
        </w:rPr>
        <w:t>值时，可能会出现舍入错误。附录A说明</w:t>
      </w:r>
      <w:r>
        <w:rPr>
          <w:color w:val="2B2A29"/>
          <w:spacing w:val="-9"/>
          <w:w w:val="105"/>
        </w:rPr>
        <w:t>了</w:t>
      </w:r>
      <w:r>
        <w:rPr>
          <w:color w:val="2B2A29"/>
          <w:w w:val="105"/>
        </w:rPr>
        <w:t>二进制数据中如何表示浮点值。</w:t>
      </w:r>
    </w:p>
    <w:p>
      <w:r>
        <w:rPr>
          <w:color w:val="2B2A29"/>
          <w:w w:val="105"/>
        </w:rPr>
        <w:t>Because of the accuracy issues in representing decimal values as binary floating-point values, it is not recommended to use floats in domains such as currency</w:t>
      </w:r>
      <w:r>
        <w:rPr>
          <w:color w:val="2B2A29"/>
          <w:spacing w:val="1"/>
          <w:w w:val="105"/>
        </w:rPr>
        <w:t xml:space="preserve"> </w:t>
      </w:r>
      <w:r>
        <w:rPr>
          <w:color w:val="2B2A29"/>
          <w:w w:val="105"/>
        </w:rPr>
        <w:t>processing, where even slight accuracy errors can build up to bigger issues with time.</w:t>
      </w:r>
      <w:r>
        <w:rPr>
          <w:color w:val="2B2A29"/>
          <w:spacing w:val="1"/>
          <w:w w:val="105"/>
        </w:rPr>
        <w:t xml:space="preserve"> </w:t>
      </w:r>
      <w:r>
        <w:rPr>
          <w:color w:val="2B2A29"/>
          <w:w w:val="105"/>
        </w:rPr>
        <w:t xml:space="preserve">In those situations, we will use special data types to represent currency. The </w:t>
      </w:r>
      <w:r>
        <w:rPr>
          <w:rFonts w:ascii="宋体"/>
          <w:color w:val="2B2A29"/>
          <w:w w:val="105"/>
        </w:rPr>
        <w:t>decimal</w:t>
      </w:r>
      <w:r>
        <w:rPr>
          <w:rFonts w:ascii="宋体"/>
          <w:color w:val="2B2A29"/>
          <w:spacing w:val="-113"/>
          <w:w w:val="105"/>
        </w:rPr>
        <w:t xml:space="preserve"> </w:t>
      </w:r>
      <w:r>
        <w:rPr>
          <w:color w:val="2B2A29"/>
          <w:w w:val="105"/>
        </w:rPr>
        <w:t xml:space="preserve">type in Ballerina is suitable for this domain. The </w:t>
      </w:r>
      <w:r>
        <w:rPr>
          <w:rFonts w:ascii="宋体"/>
          <w:color w:val="2B2A29"/>
          <w:w w:val="105"/>
        </w:rPr>
        <w:t xml:space="preserve">decimal </w:t>
      </w:r>
      <w:r>
        <w:rPr>
          <w:color w:val="2B2A29"/>
          <w:w w:val="105"/>
        </w:rPr>
        <w:t>type is used when we want</w:t>
      </w:r>
      <w:r>
        <w:rPr>
          <w:color w:val="2B2A29"/>
          <w:spacing w:val="-55"/>
          <w:w w:val="105"/>
        </w:rPr>
        <w:t xml:space="preserve"> </w:t>
      </w:r>
      <w:r>
        <w:rPr>
          <w:color w:val="2B2A29"/>
          <w:w w:val="105"/>
        </w:rPr>
        <w:t>to</w:t>
      </w:r>
      <w:r>
        <w:rPr>
          <w:color w:val="2B2A29"/>
          <w:spacing w:val="6"/>
          <w:w w:val="105"/>
        </w:rPr>
        <w:t xml:space="preserve"> </w:t>
      </w:r>
      <w:r>
        <w:rPr>
          <w:color w:val="2B2A29"/>
          <w:w w:val="105"/>
        </w:rPr>
        <w:t>represent</w:t>
      </w:r>
      <w:r>
        <w:rPr>
          <w:color w:val="2B2A29"/>
          <w:spacing w:val="6"/>
          <w:w w:val="105"/>
        </w:rPr>
        <w:t xml:space="preserve"> </w:t>
      </w:r>
      <w:r>
        <w:rPr>
          <w:color w:val="2B2A29"/>
          <w:w w:val="105"/>
        </w:rPr>
        <w:t>numbers</w:t>
      </w:r>
      <w:r>
        <w:rPr>
          <w:color w:val="2B2A29"/>
          <w:spacing w:val="7"/>
          <w:w w:val="105"/>
        </w:rPr>
        <w:t xml:space="preserve"> </w:t>
      </w:r>
      <w:r>
        <w:rPr>
          <w:color w:val="2B2A29"/>
          <w:w w:val="105"/>
        </w:rPr>
        <w:t>with</w:t>
      </w:r>
      <w:r>
        <w:rPr>
          <w:color w:val="2B2A29"/>
          <w:spacing w:val="6"/>
          <w:w w:val="105"/>
        </w:rPr>
        <w:t xml:space="preserve"> </w:t>
      </w:r>
      <w:r>
        <w:rPr>
          <w:color w:val="2B2A29"/>
          <w:w w:val="105"/>
        </w:rPr>
        <w:t>decimal</w:t>
      </w:r>
      <w:r>
        <w:rPr>
          <w:color w:val="2B2A29"/>
          <w:spacing w:val="6"/>
          <w:w w:val="105"/>
        </w:rPr>
        <w:t xml:space="preserve"> </w:t>
      </w:r>
      <w:r>
        <w:rPr>
          <w:color w:val="2B2A29"/>
          <w:w w:val="105"/>
        </w:rPr>
        <w:t>fractions</w:t>
      </w:r>
      <w:r>
        <w:rPr>
          <w:color w:val="2B2A29"/>
          <w:spacing w:val="7"/>
          <w:w w:val="105"/>
        </w:rPr>
        <w:t xml:space="preserve"> </w:t>
      </w:r>
      <w:r>
        <w:rPr>
          <w:color w:val="2B2A29"/>
          <w:w w:val="105"/>
        </w:rPr>
        <w:t>without</w:t>
      </w:r>
      <w:r>
        <w:rPr>
          <w:color w:val="2B2A29"/>
          <w:spacing w:val="6"/>
          <w:w w:val="105"/>
        </w:rPr>
        <w:t xml:space="preserve"> </w:t>
      </w:r>
      <w:r>
        <w:rPr>
          <w:color w:val="2B2A29"/>
          <w:w w:val="105"/>
        </w:rPr>
        <w:t>rounding</w:t>
      </w:r>
      <w:r>
        <w:rPr>
          <w:color w:val="2B2A29"/>
          <w:spacing w:val="6"/>
          <w:w w:val="105"/>
        </w:rPr>
        <w:t xml:space="preserve"> </w:t>
      </w:r>
      <w:r>
        <w:rPr>
          <w:color w:val="2B2A29"/>
          <w:w w:val="105"/>
        </w:rPr>
        <w:t>errors.</w:t>
      </w:r>
      <w:r>
        <w:rPr>
          <w:color w:val="2B2A29"/>
          <w:spacing w:val="7"/>
          <w:w w:val="105"/>
        </w:rPr>
        <w:t xml:space="preserve"> </w:t>
      </w:r>
      <w:r>
        <w:rPr>
          <w:color w:val="2B2A29"/>
          <w:w w:val="105"/>
        </w:rPr>
        <w:t>It</w:t>
      </w:r>
      <w:r>
        <w:rPr>
          <w:color w:val="2B2A29"/>
          <w:spacing w:val="6"/>
          <w:w w:val="105"/>
        </w:rPr>
        <w:t xml:space="preserve"> </w:t>
      </w:r>
      <w:r>
        <w:rPr>
          <w:color w:val="2B2A29"/>
          <w:w w:val="105"/>
        </w:rPr>
        <w:t>uses</w:t>
      </w:r>
      <w:r>
        <w:rPr>
          <w:color w:val="2B2A29"/>
          <w:spacing w:val="6"/>
          <w:w w:val="105"/>
        </w:rPr>
        <w:t xml:space="preserve"> </w:t>
      </w:r>
      <w:r>
        <w:rPr>
          <w:color w:val="2B2A29"/>
          <w:w w:val="105"/>
        </w:rPr>
        <w:t>a</w:t>
      </w:r>
      <w:r>
        <w:rPr>
          <w:color w:val="2B2A29"/>
          <w:spacing w:val="7"/>
          <w:w w:val="105"/>
        </w:rPr>
        <w:t xml:space="preserve"> </w:t>
      </w:r>
      <w:r>
        <w:rPr>
          <w:color w:val="2B2A29"/>
          <w:w w:val="105"/>
        </w:rPr>
        <w:t>special</w:t>
      </w:r>
      <w:r>
        <w:rPr>
          <w:color w:val="2B2A29"/>
          <w:spacing w:val="-55"/>
          <w:w w:val="105"/>
        </w:rPr>
        <w:t xml:space="preserve"> </w:t>
      </w:r>
      <w:r>
        <w:rPr>
          <w:color w:val="2B2A29"/>
          <w:w w:val="105"/>
        </w:rPr>
        <w:t>binary</w:t>
      </w:r>
      <w:r>
        <w:rPr>
          <w:color w:val="2B2A29"/>
          <w:spacing w:val="-7"/>
          <w:w w:val="105"/>
        </w:rPr>
        <w:t xml:space="preserve"> </w:t>
      </w:r>
      <w:r>
        <w:rPr>
          <w:color w:val="2B2A29"/>
          <w:w w:val="105"/>
        </w:rPr>
        <w:t>encoding</w:t>
      </w:r>
      <w:r>
        <w:rPr>
          <w:color w:val="2B2A29"/>
          <w:spacing w:val="-7"/>
          <w:w w:val="105"/>
        </w:rPr>
        <w:t xml:space="preserve"> </w:t>
      </w:r>
      <w:r>
        <w:rPr>
          <w:color w:val="2B2A29"/>
          <w:w w:val="105"/>
        </w:rPr>
        <w:t>mechanism</w:t>
      </w:r>
      <w:r>
        <w:rPr>
          <w:color w:val="2B2A29"/>
          <w:spacing w:val="-7"/>
          <w:w w:val="105"/>
        </w:rPr>
        <w:t xml:space="preserve"> </w:t>
      </w:r>
      <w:r>
        <w:rPr>
          <w:color w:val="2B2A29"/>
          <w:w w:val="105"/>
        </w:rPr>
        <w:t>to</w:t>
      </w:r>
      <w:r>
        <w:rPr>
          <w:color w:val="2B2A29"/>
          <w:spacing w:val="-7"/>
          <w:w w:val="105"/>
        </w:rPr>
        <w:t xml:space="preserve"> </w:t>
      </w:r>
      <w:r>
        <w:rPr>
          <w:color w:val="2B2A29"/>
          <w:w w:val="105"/>
        </w:rPr>
        <w:t>represent</w:t>
      </w:r>
      <w:r>
        <w:rPr>
          <w:color w:val="2B2A29"/>
          <w:spacing w:val="-7"/>
          <w:w w:val="105"/>
        </w:rPr>
        <w:t xml:space="preserve"> </w:t>
      </w:r>
      <w:r>
        <w:rPr>
          <w:color w:val="2B2A29"/>
          <w:w w:val="105"/>
        </w:rPr>
        <w:t>the</w:t>
      </w:r>
      <w:r>
        <w:rPr>
          <w:color w:val="2B2A29"/>
          <w:spacing w:val="-7"/>
          <w:w w:val="105"/>
        </w:rPr>
        <w:t xml:space="preserve"> </w:t>
      </w:r>
      <w:r>
        <w:rPr>
          <w:color w:val="2B2A29"/>
          <w:w w:val="105"/>
        </w:rPr>
        <w:t>decimal</w:t>
      </w:r>
      <w:r>
        <w:rPr>
          <w:color w:val="2B2A29"/>
          <w:spacing w:val="-6"/>
          <w:w w:val="105"/>
        </w:rPr>
        <w:t xml:space="preserve"> </w:t>
      </w:r>
      <w:r>
        <w:rPr>
          <w:color w:val="2B2A29"/>
          <w:w w:val="105"/>
        </w:rPr>
        <w:t>fractions</w:t>
      </w:r>
      <w:r>
        <w:rPr>
          <w:color w:val="2B2A29"/>
          <w:spacing w:val="-7"/>
          <w:w w:val="105"/>
        </w:rPr>
        <w:t xml:space="preserve"> </w:t>
      </w:r>
      <w:r>
        <w:rPr>
          <w:color w:val="2B2A29"/>
          <w:w w:val="105"/>
        </w:rPr>
        <w:t>correctly.</w:t>
      </w:r>
    </w:p>
    <w:p>
      <w:pPr>
        <w:pStyle w:val="11"/>
        <w:spacing w:before="13" w:line="292" w:lineRule="auto"/>
        <w:ind w:left="160" w:right="775" w:firstLine="359"/>
      </w:pPr>
      <w:r>
        <w:rPr>
          <w:color w:val="2B2A29"/>
          <w:w w:val="105"/>
        </w:rPr>
        <w:t>由于将十进制值表示为二进制浮点值时存在精度问题，因此不建议在货币处理等</w:t>
      </w:r>
      <w:r>
        <w:rPr>
          <w:color w:val="2B2A29"/>
          <w:spacing w:val="1"/>
          <w:w w:val="105"/>
        </w:rPr>
        <w:t>领域使用浮点</w:t>
      </w:r>
      <w:r>
        <w:rPr>
          <w:color w:val="2B2A29"/>
          <w:w w:val="105"/>
        </w:rPr>
        <w:t>值，因为即使是轻微的精度误差也会随着时间的推移而导致更大的问题。在这些情况下，我们将使用特殊的数据类型来表示货币。Ballerina中的</w:t>
      </w:r>
      <w:r>
        <w:rPr>
          <w:rFonts w:ascii="宋体"/>
          <w:color w:val="2B2A29"/>
          <w:w w:val="105"/>
        </w:rPr>
        <w:t>十进制</w:t>
      </w:r>
      <w:r>
        <w:rPr>
          <w:color w:val="2B2A29"/>
          <w:w w:val="105"/>
        </w:rPr>
        <w:t>类型适用于此域。当我们想用小数表示数字</w:t>
      </w:r>
      <w:r>
        <w:rPr>
          <w:color w:val="2B2A29"/>
          <w:spacing w:val="7"/>
          <w:w w:val="105"/>
        </w:rPr>
        <w:t>而</w:t>
      </w:r>
      <w:r>
        <w:rPr>
          <w:color w:val="2B2A29"/>
          <w:w w:val="105"/>
        </w:rPr>
        <w:t>不</w:t>
      </w:r>
      <w:r>
        <w:rPr>
          <w:color w:val="2B2A29"/>
          <w:spacing w:val="6"/>
          <w:w w:val="105"/>
        </w:rPr>
        <w:t>出现</w:t>
      </w:r>
      <w:r>
        <w:rPr>
          <w:color w:val="2B2A29"/>
          <w:w w:val="105"/>
        </w:rPr>
        <w:t>舍入错误时，使用</w:t>
      </w:r>
      <w:r>
        <w:rPr>
          <w:rFonts w:ascii="宋体"/>
          <w:color w:val="2B2A29"/>
          <w:w w:val="105"/>
        </w:rPr>
        <w:t>十进制</w:t>
      </w:r>
      <w:r>
        <w:rPr>
          <w:color w:val="2B2A29"/>
          <w:w w:val="105"/>
        </w:rPr>
        <w:t>类型。它使用一</w:t>
      </w:r>
      <w:r>
        <w:rPr>
          <w:color w:val="2B2A29"/>
          <w:spacing w:val="7"/>
          <w:w w:val="105"/>
        </w:rPr>
        <w:t>种</w:t>
      </w:r>
      <w:r>
        <w:rPr>
          <w:color w:val="2B2A29"/>
          <w:w w:val="105"/>
        </w:rPr>
        <w:t>特殊的二进制编码机制来正确表示小数。</w:t>
      </w:r>
    </w:p>
    <w:p>
      <w:r>
        <w:rPr>
          <w:color w:val="2B2A29"/>
          <w:w w:val="105"/>
        </w:rPr>
        <w:t>How floating-point typed variables are declared and the usage of their literal values</w:t>
      </w:r>
      <w:r>
        <w:rPr>
          <w:color w:val="2B2A29"/>
          <w:spacing w:val="-55"/>
          <w:w w:val="105"/>
        </w:rPr>
        <w:t xml:space="preserve"> </w:t>
      </w:r>
      <w:r>
        <w:rPr>
          <w:color w:val="2B2A29"/>
          <w:w w:val="110"/>
        </w:rPr>
        <w:t>are</w:t>
      </w:r>
      <w:r>
        <w:rPr>
          <w:color w:val="2B2A29"/>
          <w:spacing w:val="-16"/>
          <w:w w:val="110"/>
        </w:rPr>
        <w:t xml:space="preserve"> </w:t>
      </w:r>
      <w:r>
        <w:rPr>
          <w:color w:val="2B2A29"/>
          <w:w w:val="110"/>
        </w:rPr>
        <w:t>shown</w:t>
      </w:r>
      <w:r>
        <w:rPr>
          <w:color w:val="2B2A29"/>
          <w:spacing w:val="-16"/>
          <w:w w:val="110"/>
        </w:rPr>
        <w:t xml:space="preserve"> </w:t>
      </w:r>
      <w:r>
        <w:rPr>
          <w:color w:val="2B2A29"/>
          <w:w w:val="110"/>
        </w:rPr>
        <w:t>here:</w:t>
      </w:r>
    </w:p>
    <w:p>
      <w:pPr>
        <w:pStyle w:val="11"/>
        <w:spacing w:before="10" w:line="304" w:lineRule="auto"/>
        <w:ind w:left="160" w:right="510" w:firstLine="359"/>
      </w:pPr>
      <w:r>
        <w:rPr>
          <w:color w:val="2B2A29"/>
          <w:w w:val="105"/>
        </w:rPr>
        <w:t>浮点类型变</w:t>
      </w:r>
      <w:r>
        <w:rPr>
          <w:color w:val="2B2A29"/>
          <w:spacing w:val="-55"/>
          <w:w w:val="105"/>
        </w:rPr>
        <w:t>量</w:t>
      </w:r>
      <w:r>
        <w:rPr>
          <w:color w:val="2B2A29"/>
          <w:w w:val="105"/>
        </w:rPr>
        <w:t>的声明方</w:t>
      </w:r>
      <w:r>
        <w:rPr>
          <w:color w:val="2B2A29"/>
          <w:spacing w:val="-55"/>
          <w:w w:val="105"/>
        </w:rPr>
        <w:t>式</w:t>
      </w:r>
      <w:r>
        <w:rPr>
          <w:color w:val="2B2A29"/>
          <w:w w:val="105"/>
        </w:rPr>
        <w:t>及其文字值的用法</w:t>
      </w:r>
      <w:r>
        <w:rPr>
          <w:color w:val="2B2A29"/>
          <w:w w:val="110"/>
        </w:rPr>
        <w:t>如下所示：</w:t>
      </w:r>
    </w:p>
    <w:p>
      <w:r>
        <w:rPr>
          <w:rFonts w:ascii="宋体"/>
          <w:color w:val="2B2A29"/>
        </w:rPr>
        <w:t>float roadWidth =</w:t>
      </w:r>
      <w:r>
        <w:rPr>
          <w:rFonts w:ascii="宋体"/>
          <w:color w:val="2B2A29"/>
          <w:spacing w:val="1"/>
        </w:rPr>
        <w:t xml:space="preserve"> </w:t>
      </w:r>
      <w:r>
        <w:rPr>
          <w:rFonts w:ascii="宋体"/>
          <w:color w:val="2B2A29"/>
        </w:rPr>
        <w:t>1245.5;</w:t>
      </w:r>
      <w:r>
        <w:rPr>
          <w:rFonts w:ascii="宋体"/>
          <w:color w:val="2B2A29"/>
          <w:spacing w:val="1"/>
        </w:rPr>
        <w:t xml:space="preserve"> </w:t>
      </w:r>
      <w:r>
        <w:rPr>
          <w:rFonts w:ascii="宋体"/>
          <w:color w:val="2B2A29"/>
        </w:rPr>
        <w:t>float</w:t>
      </w:r>
      <w:r>
        <w:rPr>
          <w:rFonts w:ascii="宋体"/>
          <w:color w:val="2B2A29"/>
          <w:spacing w:val="-6"/>
        </w:rPr>
        <w:t xml:space="preserve"> </w:t>
      </w:r>
      <w:r>
        <w:rPr>
          <w:rFonts w:ascii="宋体"/>
          <w:color w:val="2B2A29"/>
        </w:rPr>
        <w:t>distanceToSun</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9.296e7;</w:t>
      </w:r>
      <w:r>
        <w:rPr>
          <w:rFonts w:ascii="宋体"/>
          <w:color w:val="2B2A29"/>
          <w:spacing w:val="-107"/>
        </w:rPr>
        <w:t xml:space="preserve"> </w:t>
      </w:r>
      <w:r>
        <w:rPr>
          <w:rFonts w:ascii="宋体"/>
          <w:color w:val="2B2A29"/>
        </w:rPr>
        <w:t>decimal sharePrice = 153.59;</w:t>
      </w:r>
    </w:p>
    <w:p>
      <w:pPr>
        <w:pStyle w:val="11"/>
        <w:spacing w:before="143" w:line="273" w:lineRule="auto"/>
        <w:ind w:left="160" w:right="5499"/>
        <w:rPr>
          <w:rFonts w:ascii="宋体"/>
        </w:rPr>
      </w:pPr>
      <w:r>
        <w:rPr>
          <w:rFonts w:ascii="宋体"/>
          <w:color w:val="2B2A29"/>
        </w:rPr>
        <w:t>浮动道路宽度=1245.5；浮动</w:t>
      </w:r>
      <w:r>
        <w:rPr>
          <w:rFonts w:ascii="宋体"/>
          <w:color w:val="2B2A29"/>
          <w:spacing w:val="-6"/>
        </w:rPr>
        <w:t>距离</w:t>
      </w:r>
      <w:r>
        <w:rPr>
          <w:rFonts w:ascii="宋体"/>
          <w:color w:val="2B2A29"/>
        </w:rPr>
        <w:t>ToSun=9.296e7；十进制股份价格=153.59；</w:t>
      </w:r>
    </w:p>
    <w:p>
      <w:r>
        <w:rPr>
          <w:color w:val="2B2A29"/>
          <w:w w:val="105"/>
        </w:rPr>
        <w:t xml:space="preserve">The notation with </w:t>
      </w:r>
      <w:r>
        <w:rPr>
          <w:i/>
          <w:color w:val="2B2A29"/>
          <w:w w:val="105"/>
        </w:rPr>
        <w:t xml:space="preserve">e </w:t>
      </w:r>
      <w:r>
        <w:rPr>
          <w:color w:val="2B2A29"/>
          <w:w w:val="105"/>
        </w:rPr>
        <w:t>(or E) is used to denote the number of times the preceding value</w:t>
      </w:r>
      <w:r>
        <w:rPr>
          <w:color w:val="2B2A29"/>
          <w:spacing w:val="1"/>
          <w:w w:val="105"/>
        </w:rPr>
        <w:t xml:space="preserve"> </w:t>
      </w:r>
      <w:r>
        <w:rPr>
          <w:color w:val="2B2A29"/>
          <w:w w:val="105"/>
        </w:rPr>
        <w:t>should</w:t>
      </w:r>
      <w:r>
        <w:rPr>
          <w:color w:val="2B2A29"/>
          <w:spacing w:val="-16"/>
          <w:w w:val="105"/>
        </w:rPr>
        <w:t xml:space="preserve"> </w:t>
      </w:r>
      <w:r>
        <w:rPr>
          <w:color w:val="2B2A29"/>
          <w:w w:val="105"/>
        </w:rPr>
        <w:t>be</w:t>
      </w:r>
      <w:r>
        <w:rPr>
          <w:color w:val="2B2A29"/>
          <w:spacing w:val="-15"/>
          <w:w w:val="105"/>
        </w:rPr>
        <w:t xml:space="preserve"> </w:t>
      </w:r>
      <w:r>
        <w:rPr>
          <w:color w:val="2B2A29"/>
          <w:w w:val="105"/>
        </w:rPr>
        <w:t>multiplied</w:t>
      </w:r>
      <w:r>
        <w:rPr>
          <w:color w:val="2B2A29"/>
          <w:spacing w:val="-15"/>
          <w:w w:val="105"/>
        </w:rPr>
        <w:t xml:space="preserve"> </w:t>
      </w:r>
      <w:r>
        <w:rPr>
          <w:color w:val="2B2A29"/>
          <w:w w:val="105"/>
        </w:rPr>
        <w:t>by</w:t>
      </w:r>
      <w:r>
        <w:rPr>
          <w:color w:val="2B2A29"/>
          <w:spacing w:val="-15"/>
          <w:w w:val="105"/>
        </w:rPr>
        <w:t xml:space="preserve"> </w:t>
      </w:r>
      <w:r>
        <w:rPr>
          <w:color w:val="2B2A29"/>
          <w:w w:val="105"/>
        </w:rPr>
        <w:t>10.</w:t>
      </w:r>
      <w:r>
        <w:rPr>
          <w:color w:val="2B2A29"/>
          <w:spacing w:val="-16"/>
          <w:w w:val="105"/>
        </w:rPr>
        <w:t xml:space="preserve"> </w:t>
      </w:r>
      <w:r>
        <w:rPr>
          <w:color w:val="2B2A29"/>
          <w:w w:val="105"/>
        </w:rPr>
        <w:t>This</w:t>
      </w:r>
      <w:r>
        <w:rPr>
          <w:color w:val="2B2A29"/>
          <w:spacing w:val="-15"/>
          <w:w w:val="105"/>
        </w:rPr>
        <w:t xml:space="preserve"> </w:t>
      </w:r>
      <w:r>
        <w:rPr>
          <w:color w:val="2B2A29"/>
          <w:w w:val="105"/>
        </w:rPr>
        <w:t>is</w:t>
      </w:r>
      <w:r>
        <w:rPr>
          <w:color w:val="2B2A29"/>
          <w:spacing w:val="-15"/>
          <w:w w:val="105"/>
        </w:rPr>
        <w:t xml:space="preserve"> </w:t>
      </w:r>
      <w:r>
        <w:rPr>
          <w:color w:val="2B2A29"/>
          <w:w w:val="105"/>
        </w:rPr>
        <w:t>basically</w:t>
      </w:r>
      <w:r>
        <w:rPr>
          <w:color w:val="2B2A29"/>
          <w:spacing w:val="-15"/>
          <w:w w:val="105"/>
        </w:rPr>
        <w:t xml:space="preserve"> </w:t>
      </w:r>
      <w:r>
        <w:rPr>
          <w:color w:val="2B2A29"/>
          <w:w w:val="105"/>
        </w:rPr>
        <w:t>using</w:t>
      </w:r>
      <w:r>
        <w:rPr>
          <w:color w:val="2B2A29"/>
          <w:spacing w:val="-16"/>
          <w:w w:val="105"/>
        </w:rPr>
        <w:t xml:space="preserve"> </w:t>
      </w:r>
      <w:r>
        <w:rPr>
          <w:color w:val="2B2A29"/>
          <w:w w:val="105"/>
        </w:rPr>
        <w:t>scientific</w:t>
      </w:r>
      <w:r>
        <w:rPr>
          <w:color w:val="2B2A29"/>
          <w:spacing w:val="-15"/>
          <w:w w:val="105"/>
        </w:rPr>
        <w:t xml:space="preserve"> </w:t>
      </w:r>
      <w:r>
        <w:rPr>
          <w:color w:val="2B2A29"/>
          <w:w w:val="105"/>
        </w:rPr>
        <w:t>notation</w:t>
      </w:r>
      <w:r>
        <w:rPr>
          <w:color w:val="2B2A29"/>
          <w:spacing w:val="-15"/>
          <w:w w:val="105"/>
        </w:rPr>
        <w:t xml:space="preserve"> </w:t>
      </w:r>
      <w:r>
        <w:rPr>
          <w:color w:val="2B2A29"/>
          <w:w w:val="105"/>
        </w:rPr>
        <w:t>to</w:t>
      </w:r>
      <w:r>
        <w:rPr>
          <w:color w:val="2B2A29"/>
          <w:spacing w:val="-15"/>
          <w:w w:val="105"/>
        </w:rPr>
        <w:t xml:space="preserve"> </w:t>
      </w:r>
      <w:r>
        <w:rPr>
          <w:color w:val="2B2A29"/>
          <w:w w:val="105"/>
        </w:rPr>
        <w:t>represent</w:t>
      </w:r>
      <w:r>
        <w:rPr>
          <w:color w:val="2B2A29"/>
          <w:spacing w:val="-16"/>
          <w:w w:val="105"/>
        </w:rPr>
        <w:t xml:space="preserve"> </w:t>
      </w:r>
      <w:r>
        <w:rPr>
          <w:color w:val="2B2A29"/>
          <w:w w:val="105"/>
        </w:rPr>
        <w:t>the</w:t>
      </w:r>
      <w:r>
        <w:rPr>
          <w:color w:val="2B2A29"/>
          <w:spacing w:val="-15"/>
          <w:w w:val="105"/>
        </w:rPr>
        <w:t xml:space="preserve"> </w:t>
      </w:r>
      <w:r>
        <w:rPr>
          <w:color w:val="2B2A29"/>
          <w:w w:val="105"/>
        </w:rPr>
        <w:t>value.</w:t>
      </w:r>
      <w:r>
        <w:rPr>
          <w:color w:val="2B2A29"/>
          <w:spacing w:val="-55"/>
          <w:w w:val="105"/>
        </w:rPr>
        <w:t xml:space="preserve"> </w:t>
      </w:r>
      <w:r>
        <w:rPr>
          <w:color w:val="2B2A29"/>
        </w:rPr>
        <w:t>In</w:t>
      </w:r>
      <w:r>
        <w:rPr>
          <w:color w:val="2B2A29"/>
          <w:spacing w:val="-6"/>
        </w:rPr>
        <w:t xml:space="preserve"> </w:t>
      </w:r>
      <w:r>
        <w:rPr>
          <w:color w:val="2B2A29"/>
        </w:rPr>
        <w:t>this</w:t>
      </w:r>
      <w:r>
        <w:rPr>
          <w:color w:val="2B2A29"/>
          <w:spacing w:val="-6"/>
        </w:rPr>
        <w:t xml:space="preserve"> </w:t>
      </w:r>
      <w:r>
        <w:rPr>
          <w:color w:val="2B2A29"/>
        </w:rPr>
        <w:t>manner,</w:t>
      </w:r>
      <w:r>
        <w:rPr>
          <w:color w:val="2B2A29"/>
          <w:spacing w:val="-6"/>
        </w:rPr>
        <w:t xml:space="preserve"> </w:t>
      </w:r>
      <w:r>
        <w:rPr>
          <w:color w:val="2B2A29"/>
        </w:rPr>
        <w:t>the</w:t>
      </w:r>
      <w:r>
        <w:rPr>
          <w:color w:val="2B2A29"/>
          <w:spacing w:val="-6"/>
        </w:rPr>
        <w:t xml:space="preserve"> </w:t>
      </w:r>
      <w:r>
        <w:rPr>
          <w:color w:val="2B2A29"/>
        </w:rPr>
        <w:t>value</w:t>
      </w:r>
      <w:r>
        <w:rPr>
          <w:color w:val="2B2A29"/>
          <w:spacing w:val="-5"/>
        </w:rPr>
        <w:t xml:space="preserve"> </w:t>
      </w:r>
      <w:r>
        <w:rPr>
          <w:color w:val="2B2A29"/>
        </w:rPr>
        <w:t>of</w:t>
      </w:r>
      <w:r>
        <w:rPr>
          <w:color w:val="2B2A29"/>
          <w:spacing w:val="-6"/>
        </w:rPr>
        <w:t xml:space="preserve"> </w:t>
      </w:r>
      <w:r>
        <w:rPr>
          <w:color w:val="2B2A29"/>
        </w:rPr>
        <w:t>the</w:t>
      </w:r>
      <w:r>
        <w:rPr>
          <w:color w:val="2B2A29"/>
          <w:spacing w:val="-6"/>
        </w:rPr>
        <w:t xml:space="preserve"> </w:t>
      </w:r>
      <w:r>
        <w:rPr>
          <w:color w:val="2B2A29"/>
        </w:rPr>
        <w:t>variable</w:t>
      </w:r>
      <w:r>
        <w:rPr>
          <w:color w:val="2B2A29"/>
          <w:spacing w:val="-6"/>
        </w:rPr>
        <w:t xml:space="preserve"> </w:t>
      </w:r>
      <w:r>
        <w:rPr>
          <w:rFonts w:ascii="宋体"/>
          <w:color w:val="2B2A29"/>
        </w:rPr>
        <w:t>distanceToSun</w:t>
      </w:r>
      <w:r>
        <w:rPr>
          <w:rFonts w:ascii="宋体"/>
          <w:color w:val="2B2A29"/>
          <w:spacing w:val="-60"/>
        </w:rPr>
        <w:t xml:space="preserve"> </w:t>
      </w:r>
      <w:r>
        <w:rPr>
          <w:color w:val="2B2A29"/>
        </w:rPr>
        <w:t>equals</w:t>
      </w:r>
      <w:r>
        <w:rPr>
          <w:color w:val="2B2A29"/>
          <w:spacing w:val="-6"/>
        </w:rPr>
        <w:t xml:space="preserve"> </w:t>
      </w:r>
      <w:r>
        <w:rPr>
          <w:color w:val="2B2A29"/>
        </w:rPr>
        <w:t>9.296</w:t>
      </w:r>
      <w:r>
        <w:rPr>
          <w:color w:val="2B2A29"/>
          <w:spacing w:val="-6"/>
        </w:rPr>
        <w:t xml:space="preserve"> </w:t>
      </w:r>
      <w:r>
        <w:rPr>
          <w:rFonts w:ascii="宋体"/>
          <w:color w:val="2B2A29"/>
          <w:position w:val="-3"/>
        </w:rPr>
        <w:t>*</w:t>
      </w:r>
      <w:r>
        <w:rPr>
          <w:rFonts w:ascii="宋体"/>
          <w:color w:val="2B2A29"/>
          <w:spacing w:val="-58"/>
          <w:position w:val="-3"/>
        </w:rPr>
        <w:t xml:space="preserve"> </w:t>
      </w:r>
      <w:r>
        <w:rPr>
          <w:color w:val="2B2A29"/>
        </w:rPr>
        <w:t>10</w:t>
      </w:r>
      <w:r>
        <w:rPr>
          <w:color w:val="2B2A29"/>
          <w:vertAlign w:val="superscript"/>
        </w:rPr>
        <w:t>7</w:t>
      </w:r>
      <w:r>
        <w:rPr>
          <w:color w:val="2B2A29"/>
          <w:spacing w:val="-5"/>
          <w:vertAlign w:val="baseline"/>
        </w:rPr>
        <w:t xml:space="preserve"> </w:t>
      </w:r>
      <w:r>
        <w:rPr>
          <w:color w:val="2B2A29"/>
          <w:vertAlign w:val="baseline"/>
        </w:rPr>
        <w:t>=</w:t>
      </w:r>
      <w:r>
        <w:rPr>
          <w:color w:val="2B2A29"/>
          <w:spacing w:val="-5"/>
          <w:vertAlign w:val="baseline"/>
        </w:rPr>
        <w:t xml:space="preserve"> </w:t>
      </w:r>
      <w:r>
        <w:rPr>
          <w:color w:val="2B2A29"/>
          <w:vertAlign w:val="baseline"/>
        </w:rPr>
        <w:t>92960000.0.</w:t>
      </w:r>
    </w:p>
    <w:p>
      <w:pPr>
        <w:pStyle w:val="11"/>
        <w:spacing w:before="171" w:line="297" w:lineRule="auto"/>
        <w:ind w:left="160" w:right="510" w:firstLine="359"/>
      </w:pPr>
      <w:r>
        <w:rPr>
          <w:color w:val="2B2A29"/>
          <w:w w:val="105"/>
        </w:rPr>
        <w:t>带</w:t>
      </w:r>
      <w:r>
        <w:rPr>
          <w:i/>
          <w:color w:val="2B2A29"/>
          <w:w w:val="105"/>
        </w:rPr>
        <w:t>e</w:t>
      </w:r>
      <w:r>
        <w:rPr>
          <w:color w:val="2B2A29"/>
          <w:w w:val="105"/>
        </w:rPr>
        <w:t>（或e）的符号用于表示前一值应乘以10的次数。这基本上是使用科学符号来表示值。</w:t>
      </w:r>
      <w:r>
        <w:rPr>
          <w:color w:val="2B2A29"/>
        </w:rPr>
        <w:t>以这种方式，可变</w:t>
      </w:r>
      <w:r>
        <w:rPr>
          <w:color w:val="2B2A29"/>
          <w:spacing w:val="-6"/>
        </w:rPr>
        <w:t>距离</w:t>
      </w:r>
      <w:r>
        <w:rPr>
          <w:rFonts w:ascii="宋体"/>
          <w:color w:val="2B2A29"/>
        </w:rPr>
        <w:t>ToSun</w:t>
      </w:r>
      <w:r>
        <w:rPr>
          <w:color w:val="2B2A29"/>
        </w:rPr>
        <w:t>的值等于9.296</w:t>
      </w:r>
      <w:r>
        <w:rPr>
          <w:rFonts w:ascii="宋体"/>
          <w:color w:val="2B2A29"/>
          <w:position w:val="-3"/>
        </w:rPr>
        <w:t>*</w:t>
      </w:r>
      <w:r>
        <w:rPr>
          <w:color w:val="2B2A29"/>
          <w:vertAlign w:val="superscript"/>
        </w:rPr>
        <w:t>107</w:t>
      </w:r>
      <w:r>
        <w:rPr>
          <w:color w:val="2B2A29"/>
          <w:vertAlign w:val="baseline"/>
        </w:rPr>
        <w:t>=929600.0。</w:t>
      </w:r>
    </w:p>
    <w:p>
      <w:r>
        <w:rPr>
          <w:color w:val="2B2A29"/>
          <w:w w:val="105"/>
        </w:rPr>
        <w:t>A</w:t>
      </w:r>
      <w:r>
        <w:rPr>
          <w:color w:val="2B2A29"/>
          <w:spacing w:val="-11"/>
          <w:w w:val="105"/>
        </w:rPr>
        <w:t xml:space="preserve"> </w:t>
      </w:r>
      <w:r>
        <w:rPr>
          <w:color w:val="2B2A29"/>
          <w:w w:val="105"/>
        </w:rPr>
        <w:t>floating-point</w:t>
      </w:r>
      <w:r>
        <w:rPr>
          <w:color w:val="2B2A29"/>
          <w:spacing w:val="-11"/>
          <w:w w:val="105"/>
        </w:rPr>
        <w:t xml:space="preserve"> </w:t>
      </w:r>
      <w:r>
        <w:rPr>
          <w:color w:val="2B2A29"/>
          <w:w w:val="105"/>
        </w:rPr>
        <w:t>literal</w:t>
      </w:r>
      <w:r>
        <w:rPr>
          <w:color w:val="2B2A29"/>
          <w:spacing w:val="-10"/>
          <w:w w:val="105"/>
        </w:rPr>
        <w:t xml:space="preserve"> </w:t>
      </w:r>
      <w:r>
        <w:rPr>
          <w:color w:val="2B2A29"/>
          <w:w w:val="105"/>
        </w:rPr>
        <w:t>value</w:t>
      </w:r>
      <w:r>
        <w:rPr>
          <w:color w:val="2B2A29"/>
          <w:spacing w:val="-11"/>
          <w:w w:val="105"/>
        </w:rPr>
        <w:t xml:space="preserve"> </w:t>
      </w:r>
      <w:r>
        <w:rPr>
          <w:color w:val="2B2A29"/>
          <w:w w:val="105"/>
        </w:rPr>
        <w:t>can</w:t>
      </w:r>
      <w:r>
        <w:rPr>
          <w:color w:val="2B2A29"/>
          <w:spacing w:val="-10"/>
          <w:w w:val="105"/>
        </w:rPr>
        <w:t xml:space="preserve"> </w:t>
      </w:r>
      <w:r>
        <w:rPr>
          <w:color w:val="2B2A29"/>
          <w:w w:val="105"/>
        </w:rPr>
        <w:t>also</w:t>
      </w:r>
      <w:r>
        <w:rPr>
          <w:color w:val="2B2A29"/>
          <w:spacing w:val="-11"/>
          <w:w w:val="105"/>
        </w:rPr>
        <w:t xml:space="preserve"> </w:t>
      </w:r>
      <w:r>
        <w:rPr>
          <w:color w:val="2B2A29"/>
          <w:w w:val="105"/>
        </w:rPr>
        <w:t>state</w:t>
      </w:r>
      <w:r>
        <w:rPr>
          <w:color w:val="2B2A29"/>
          <w:spacing w:val="-10"/>
          <w:w w:val="105"/>
        </w:rPr>
        <w:t xml:space="preserve"> </w:t>
      </w:r>
      <w:r>
        <w:rPr>
          <w:color w:val="2B2A29"/>
          <w:w w:val="105"/>
        </w:rPr>
        <w:t>explicitly</w:t>
      </w:r>
      <w:r>
        <w:rPr>
          <w:color w:val="2B2A29"/>
          <w:spacing w:val="-11"/>
          <w:w w:val="105"/>
        </w:rPr>
        <w:t xml:space="preserve"> </w:t>
      </w:r>
      <w:r>
        <w:rPr>
          <w:color w:val="2B2A29"/>
          <w:w w:val="105"/>
        </w:rPr>
        <w:t>what</w:t>
      </w:r>
      <w:r>
        <w:rPr>
          <w:color w:val="2B2A29"/>
          <w:spacing w:val="-10"/>
          <w:w w:val="105"/>
        </w:rPr>
        <w:t xml:space="preserve"> </w:t>
      </w:r>
      <w:r>
        <w:rPr>
          <w:color w:val="2B2A29"/>
          <w:w w:val="105"/>
        </w:rPr>
        <w:t>its</w:t>
      </w:r>
      <w:r>
        <w:rPr>
          <w:color w:val="2B2A29"/>
          <w:spacing w:val="-11"/>
          <w:w w:val="105"/>
        </w:rPr>
        <w:t xml:space="preserve"> </w:t>
      </w:r>
      <w:r>
        <w:rPr>
          <w:color w:val="2B2A29"/>
          <w:w w:val="105"/>
        </w:rPr>
        <w:t>type</w:t>
      </w:r>
      <w:r>
        <w:rPr>
          <w:color w:val="2B2A29"/>
          <w:spacing w:val="-10"/>
          <w:w w:val="105"/>
        </w:rPr>
        <w:t xml:space="preserve"> </w:t>
      </w:r>
      <w:r>
        <w:rPr>
          <w:color w:val="2B2A29"/>
          <w:w w:val="105"/>
        </w:rPr>
        <w:t>is.</w:t>
      </w:r>
      <w:r>
        <w:rPr>
          <w:color w:val="2B2A29"/>
          <w:spacing w:val="-11"/>
          <w:w w:val="105"/>
        </w:rPr>
        <w:t xml:space="preserve"> </w:t>
      </w:r>
      <w:r>
        <w:rPr>
          <w:color w:val="2B2A29"/>
          <w:w w:val="105"/>
        </w:rPr>
        <w:t>This</w:t>
      </w:r>
      <w:r>
        <w:rPr>
          <w:color w:val="2B2A29"/>
          <w:spacing w:val="-11"/>
          <w:w w:val="105"/>
        </w:rPr>
        <w:t xml:space="preserve"> </w:t>
      </w:r>
      <w:r>
        <w:rPr>
          <w:color w:val="2B2A29"/>
          <w:w w:val="105"/>
        </w:rPr>
        <w:t>is</w:t>
      </w:r>
      <w:r>
        <w:rPr>
          <w:color w:val="2B2A29"/>
          <w:spacing w:val="-10"/>
          <w:w w:val="105"/>
        </w:rPr>
        <w:t xml:space="preserve"> </w:t>
      </w:r>
      <w:r>
        <w:rPr>
          <w:color w:val="2B2A29"/>
          <w:w w:val="105"/>
        </w:rPr>
        <w:t>done</w:t>
      </w:r>
      <w:r>
        <w:rPr>
          <w:color w:val="2B2A29"/>
          <w:spacing w:val="-11"/>
          <w:w w:val="105"/>
        </w:rPr>
        <w:t xml:space="preserve"> </w:t>
      </w:r>
      <w:r>
        <w:rPr>
          <w:color w:val="2B2A29"/>
          <w:w w:val="105"/>
        </w:rPr>
        <w:t>by</w:t>
      </w:r>
      <w:r>
        <w:rPr>
          <w:color w:val="2B2A29"/>
          <w:spacing w:val="-4"/>
          <w:w w:val="105"/>
        </w:rPr>
        <w:t xml:space="preserve"> adding</w:t>
      </w:r>
      <w:r>
        <w:rPr>
          <w:color w:val="2B2A29"/>
          <w:spacing w:val="-22"/>
          <w:w w:val="105"/>
        </w:rPr>
        <w:t xml:space="preserve"> </w:t>
      </w:r>
      <w:r>
        <w:rPr>
          <w:color w:val="2B2A29"/>
          <w:spacing w:val="-4"/>
          <w:w w:val="105"/>
        </w:rPr>
        <w:t>the</w:t>
      </w:r>
      <w:r>
        <w:rPr>
          <w:color w:val="2B2A29"/>
          <w:spacing w:val="-22"/>
          <w:w w:val="105"/>
        </w:rPr>
        <w:t xml:space="preserve"> </w:t>
      </w:r>
      <w:r>
        <w:rPr>
          <w:color w:val="2B2A29"/>
          <w:spacing w:val="-4"/>
          <w:w w:val="105"/>
        </w:rPr>
        <w:t>suffix</w:t>
      </w:r>
      <w:r>
        <w:rPr>
          <w:color w:val="2B2A29"/>
          <w:spacing w:val="-21"/>
          <w:w w:val="105"/>
        </w:rPr>
        <w:t xml:space="preserve"> </w:t>
      </w:r>
      <w:r>
        <w:rPr>
          <w:rFonts w:ascii="宋体" w:hAnsi="宋体"/>
          <w:color w:val="2B2A29"/>
          <w:spacing w:val="-4"/>
          <w:w w:val="105"/>
        </w:rPr>
        <w:t>f</w:t>
      </w:r>
      <w:r>
        <w:rPr>
          <w:rFonts w:ascii="宋体" w:hAnsi="宋体"/>
          <w:color w:val="2B2A29"/>
          <w:spacing w:val="-79"/>
          <w:w w:val="105"/>
        </w:rPr>
        <w:t xml:space="preserve"> </w:t>
      </w:r>
      <w:r>
        <w:rPr>
          <w:color w:val="2B2A29"/>
          <w:spacing w:val="-4"/>
          <w:w w:val="105"/>
        </w:rPr>
        <w:t>or</w:t>
      </w:r>
      <w:r>
        <w:rPr>
          <w:color w:val="2B2A29"/>
          <w:spacing w:val="-22"/>
          <w:w w:val="105"/>
        </w:rPr>
        <w:t xml:space="preserve"> </w:t>
      </w:r>
      <w:r>
        <w:rPr>
          <w:rFonts w:ascii="宋体" w:hAnsi="宋体"/>
          <w:color w:val="2B2A29"/>
          <w:spacing w:val="-4"/>
          <w:w w:val="105"/>
        </w:rPr>
        <w:t>d</w:t>
      </w:r>
      <w:r>
        <w:rPr>
          <w:rFonts w:ascii="宋体" w:hAnsi="宋体"/>
          <w:color w:val="2B2A29"/>
          <w:spacing w:val="-79"/>
          <w:w w:val="105"/>
        </w:rPr>
        <w:t xml:space="preserve"> </w:t>
      </w:r>
      <w:r>
        <w:rPr>
          <w:color w:val="2B2A29"/>
          <w:spacing w:val="-4"/>
          <w:w w:val="105"/>
        </w:rPr>
        <w:t>to</w:t>
      </w:r>
      <w:r>
        <w:rPr>
          <w:color w:val="2B2A29"/>
          <w:spacing w:val="-22"/>
          <w:w w:val="105"/>
        </w:rPr>
        <w:t xml:space="preserve"> </w:t>
      </w:r>
      <w:r>
        <w:rPr>
          <w:color w:val="2B2A29"/>
          <w:spacing w:val="-4"/>
          <w:w w:val="105"/>
        </w:rPr>
        <w:t>the</w:t>
      </w:r>
      <w:r>
        <w:rPr>
          <w:color w:val="2B2A29"/>
          <w:spacing w:val="-21"/>
          <w:w w:val="105"/>
        </w:rPr>
        <w:t xml:space="preserve"> </w:t>
      </w:r>
      <w:r>
        <w:rPr>
          <w:color w:val="2B2A29"/>
          <w:spacing w:val="-4"/>
          <w:w w:val="105"/>
        </w:rPr>
        <w:t>value,</w:t>
      </w:r>
      <w:r>
        <w:rPr>
          <w:color w:val="2B2A29"/>
          <w:spacing w:val="-22"/>
          <w:w w:val="105"/>
        </w:rPr>
        <w:t xml:space="preserve"> </w:t>
      </w:r>
      <w:r>
        <w:rPr>
          <w:color w:val="2B2A29"/>
          <w:spacing w:val="-4"/>
          <w:w w:val="105"/>
        </w:rPr>
        <w:t>e.g.,</w:t>
      </w:r>
      <w:r>
        <w:rPr>
          <w:color w:val="2B2A29"/>
          <w:spacing w:val="-21"/>
          <w:w w:val="105"/>
        </w:rPr>
        <w:t xml:space="preserve"> </w:t>
      </w:r>
      <w:r>
        <w:rPr>
          <w:rFonts w:ascii="宋体" w:hAnsi="宋体"/>
          <w:color w:val="2B2A29"/>
          <w:spacing w:val="-4"/>
          <w:w w:val="105"/>
        </w:rPr>
        <w:t>3.14f</w:t>
      </w:r>
      <w:r>
        <w:rPr>
          <w:color w:val="2B2A29"/>
          <w:spacing w:val="-4"/>
          <w:w w:val="105"/>
        </w:rPr>
        <w:t>,</w:t>
      </w:r>
      <w:r>
        <w:rPr>
          <w:color w:val="2B2A29"/>
          <w:spacing w:val="-22"/>
          <w:w w:val="105"/>
        </w:rPr>
        <w:t xml:space="preserve"> </w:t>
      </w:r>
      <w:r>
        <w:rPr>
          <w:rFonts w:ascii="宋体" w:hAnsi="宋体"/>
          <w:color w:val="2B2A29"/>
          <w:spacing w:val="-3"/>
          <w:w w:val="105"/>
        </w:rPr>
        <w:t>1.005d</w:t>
      </w:r>
      <w:r>
        <w:rPr>
          <w:color w:val="2B2A29"/>
          <w:spacing w:val="-3"/>
          <w:w w:val="105"/>
        </w:rPr>
        <w:t>,</w:t>
      </w:r>
      <w:r>
        <w:rPr>
          <w:color w:val="2B2A29"/>
          <w:spacing w:val="-21"/>
          <w:w w:val="105"/>
        </w:rPr>
        <w:t xml:space="preserve"> </w:t>
      </w:r>
      <w:r>
        <w:rPr>
          <w:color w:val="2B2A29"/>
          <w:spacing w:val="-3"/>
          <w:w w:val="105"/>
        </w:rPr>
        <w:t>for</w:t>
      </w:r>
      <w:r>
        <w:rPr>
          <w:color w:val="2B2A29"/>
          <w:spacing w:val="-22"/>
          <w:w w:val="105"/>
        </w:rPr>
        <w:t xml:space="preserve"> </w:t>
      </w:r>
      <w:r>
        <w:rPr>
          <w:color w:val="2B2A29"/>
          <w:spacing w:val="-3"/>
          <w:w w:val="105"/>
        </w:rPr>
        <w:t>denoting</w:t>
      </w:r>
      <w:r>
        <w:rPr>
          <w:color w:val="2B2A29"/>
          <w:spacing w:val="-21"/>
          <w:w w:val="105"/>
        </w:rPr>
        <w:t xml:space="preserve"> </w:t>
      </w:r>
      <w:r>
        <w:rPr>
          <w:color w:val="2B2A29"/>
          <w:spacing w:val="-3"/>
          <w:w w:val="105"/>
        </w:rPr>
        <w:t>float</w:t>
      </w:r>
      <w:r>
        <w:rPr>
          <w:color w:val="2B2A29"/>
          <w:spacing w:val="-22"/>
          <w:w w:val="105"/>
        </w:rPr>
        <w:t xml:space="preserve"> </w:t>
      </w:r>
      <w:r>
        <w:rPr>
          <w:color w:val="2B2A29"/>
          <w:spacing w:val="-3"/>
          <w:w w:val="105"/>
        </w:rPr>
        <w:t>and</w:t>
      </w:r>
      <w:r>
        <w:rPr>
          <w:color w:val="2B2A29"/>
          <w:spacing w:val="-21"/>
          <w:w w:val="105"/>
        </w:rPr>
        <w:t xml:space="preserve"> </w:t>
      </w:r>
      <w:r>
        <w:rPr>
          <w:color w:val="2B2A29"/>
          <w:spacing w:val="-3"/>
          <w:w w:val="105"/>
        </w:rPr>
        <w:t>decimal</w:t>
      </w:r>
      <w:r>
        <w:rPr>
          <w:color w:val="2B2A29"/>
          <w:spacing w:val="-22"/>
          <w:w w:val="105"/>
        </w:rPr>
        <w:t xml:space="preserve"> </w:t>
      </w:r>
      <w:r>
        <w:rPr>
          <w:color w:val="2B2A29"/>
          <w:spacing w:val="-3"/>
          <w:w w:val="105"/>
        </w:rPr>
        <w:t>values,</w:t>
      </w:r>
      <w:r>
        <w:rPr>
          <w:color w:val="2B2A29"/>
          <w:spacing w:val="-55"/>
          <w:w w:val="105"/>
        </w:rPr>
        <w:t xml:space="preserve"> </w:t>
      </w:r>
      <w:r>
        <w:rPr>
          <w:color w:val="2B2A29"/>
          <w:spacing w:val="-4"/>
          <w:w w:val="105"/>
        </w:rPr>
        <w:t>respectively.</w:t>
      </w:r>
      <w:r>
        <w:rPr>
          <w:color w:val="2B2A29"/>
          <w:spacing w:val="-25"/>
          <w:w w:val="105"/>
        </w:rPr>
        <w:t xml:space="preserve"> </w:t>
      </w:r>
      <w:r>
        <w:rPr>
          <w:color w:val="2B2A29"/>
          <w:spacing w:val="-4"/>
          <w:w w:val="105"/>
        </w:rPr>
        <w:t>Generally,</w:t>
      </w:r>
      <w:r>
        <w:rPr>
          <w:color w:val="2B2A29"/>
          <w:spacing w:val="-24"/>
          <w:w w:val="105"/>
        </w:rPr>
        <w:t xml:space="preserve"> </w:t>
      </w:r>
      <w:r>
        <w:rPr>
          <w:color w:val="2B2A29"/>
          <w:spacing w:val="-3"/>
          <w:w w:val="105"/>
        </w:rPr>
        <w:t>this</w:t>
      </w:r>
      <w:r>
        <w:rPr>
          <w:color w:val="2B2A29"/>
          <w:spacing w:val="-25"/>
          <w:w w:val="105"/>
        </w:rPr>
        <w:t xml:space="preserve"> </w:t>
      </w:r>
      <w:r>
        <w:rPr>
          <w:color w:val="2B2A29"/>
          <w:spacing w:val="-3"/>
          <w:w w:val="105"/>
        </w:rPr>
        <w:t>is</w:t>
      </w:r>
      <w:r>
        <w:rPr>
          <w:color w:val="2B2A29"/>
          <w:spacing w:val="-24"/>
          <w:w w:val="105"/>
        </w:rPr>
        <w:t xml:space="preserve"> </w:t>
      </w:r>
      <w:r>
        <w:rPr>
          <w:color w:val="2B2A29"/>
          <w:spacing w:val="-3"/>
          <w:w w:val="105"/>
        </w:rPr>
        <w:t>not</w:t>
      </w:r>
      <w:r>
        <w:rPr>
          <w:color w:val="2B2A29"/>
          <w:spacing w:val="-25"/>
          <w:w w:val="105"/>
        </w:rPr>
        <w:t xml:space="preserve"> </w:t>
      </w:r>
      <w:r>
        <w:rPr>
          <w:color w:val="2B2A29"/>
          <w:spacing w:val="-3"/>
          <w:w w:val="105"/>
        </w:rPr>
        <w:t>required</w:t>
      </w:r>
      <w:r>
        <w:rPr>
          <w:color w:val="2B2A29"/>
          <w:spacing w:val="-24"/>
          <w:w w:val="105"/>
        </w:rPr>
        <w:t xml:space="preserve"> </w:t>
      </w:r>
      <w:r>
        <w:rPr>
          <w:color w:val="2B2A29"/>
          <w:spacing w:val="-3"/>
          <w:w w:val="105"/>
        </w:rPr>
        <w:t>since</w:t>
      </w:r>
      <w:r>
        <w:rPr>
          <w:color w:val="2B2A29"/>
          <w:spacing w:val="-25"/>
          <w:w w:val="105"/>
        </w:rPr>
        <w:t xml:space="preserve"> </w:t>
      </w:r>
      <w:r>
        <w:rPr>
          <w:color w:val="2B2A29"/>
          <w:spacing w:val="-3"/>
          <w:w w:val="105"/>
        </w:rPr>
        <w:t>the</w:t>
      </w:r>
      <w:r>
        <w:rPr>
          <w:color w:val="2B2A29"/>
          <w:spacing w:val="-24"/>
          <w:w w:val="105"/>
        </w:rPr>
        <w:t xml:space="preserve"> </w:t>
      </w:r>
      <w:r>
        <w:rPr>
          <w:color w:val="2B2A29"/>
          <w:spacing w:val="-3"/>
          <w:w w:val="105"/>
        </w:rPr>
        <w:t>type</w:t>
      </w:r>
      <w:r>
        <w:rPr>
          <w:color w:val="2B2A29"/>
          <w:spacing w:val="-25"/>
          <w:w w:val="105"/>
        </w:rPr>
        <w:t xml:space="preserve"> </w:t>
      </w:r>
      <w:r>
        <w:rPr>
          <w:color w:val="2B2A29"/>
          <w:spacing w:val="-3"/>
          <w:w w:val="105"/>
        </w:rPr>
        <w:t>of</w:t>
      </w:r>
      <w:r>
        <w:rPr>
          <w:color w:val="2B2A29"/>
          <w:spacing w:val="-24"/>
          <w:w w:val="105"/>
        </w:rPr>
        <w:t xml:space="preserve"> </w:t>
      </w:r>
      <w:r>
        <w:rPr>
          <w:color w:val="2B2A29"/>
          <w:spacing w:val="-3"/>
          <w:w w:val="105"/>
        </w:rPr>
        <w:t>the</w:t>
      </w:r>
      <w:r>
        <w:rPr>
          <w:color w:val="2B2A29"/>
          <w:spacing w:val="-25"/>
          <w:w w:val="105"/>
        </w:rPr>
        <w:t xml:space="preserve"> </w:t>
      </w:r>
      <w:r>
        <w:rPr>
          <w:color w:val="2B2A29"/>
          <w:spacing w:val="-3"/>
          <w:w w:val="105"/>
        </w:rPr>
        <w:t>value</w:t>
      </w:r>
      <w:r>
        <w:rPr>
          <w:color w:val="2B2A29"/>
          <w:spacing w:val="-24"/>
          <w:w w:val="105"/>
        </w:rPr>
        <w:t xml:space="preserve"> </w:t>
      </w:r>
      <w:r>
        <w:rPr>
          <w:color w:val="2B2A29"/>
          <w:spacing w:val="-3"/>
          <w:w w:val="105"/>
        </w:rPr>
        <w:t>is</w:t>
      </w:r>
      <w:r>
        <w:rPr>
          <w:color w:val="2B2A29"/>
          <w:spacing w:val="-25"/>
          <w:w w:val="105"/>
        </w:rPr>
        <w:t xml:space="preserve"> </w:t>
      </w:r>
      <w:r>
        <w:rPr>
          <w:color w:val="2B2A29"/>
          <w:spacing w:val="-3"/>
          <w:w w:val="105"/>
        </w:rPr>
        <w:t>detected</w:t>
      </w:r>
      <w:r>
        <w:rPr>
          <w:color w:val="2B2A29"/>
          <w:spacing w:val="-24"/>
          <w:w w:val="105"/>
        </w:rPr>
        <w:t xml:space="preserve"> </w:t>
      </w:r>
      <w:r>
        <w:rPr>
          <w:color w:val="2B2A29"/>
          <w:spacing w:val="-3"/>
          <w:w w:val="105"/>
        </w:rPr>
        <w:t>by</w:t>
      </w:r>
      <w:r>
        <w:rPr>
          <w:color w:val="2B2A29"/>
          <w:spacing w:val="-25"/>
          <w:w w:val="105"/>
        </w:rPr>
        <w:t xml:space="preserve"> </w:t>
      </w:r>
      <w:r>
        <w:rPr>
          <w:color w:val="2B2A29"/>
          <w:spacing w:val="-3"/>
          <w:w w:val="105"/>
        </w:rPr>
        <w:t>the</w:t>
      </w:r>
      <w:r>
        <w:rPr>
          <w:color w:val="2B2A29"/>
          <w:spacing w:val="-24"/>
          <w:w w:val="105"/>
        </w:rPr>
        <w:t xml:space="preserve"> </w:t>
      </w:r>
      <w:r>
        <w:rPr>
          <w:color w:val="2B2A29"/>
          <w:spacing w:val="-3"/>
          <w:w w:val="105"/>
        </w:rPr>
        <w:t>context</w:t>
      </w:r>
      <w:r>
        <w:rPr>
          <w:color w:val="2B2A29"/>
          <w:spacing w:val="-2"/>
          <w:w w:val="105"/>
        </w:rPr>
        <w:t xml:space="preserve"> </w:t>
      </w:r>
      <w:r>
        <w:rPr>
          <w:color w:val="2B2A29"/>
          <w:spacing w:val="-4"/>
          <w:w w:val="105"/>
        </w:rPr>
        <w:t>it</w:t>
      </w:r>
      <w:r>
        <w:rPr>
          <w:color w:val="2B2A29"/>
          <w:spacing w:val="-22"/>
          <w:w w:val="105"/>
        </w:rPr>
        <w:t xml:space="preserve"> </w:t>
      </w:r>
      <w:r>
        <w:rPr>
          <w:color w:val="2B2A29"/>
          <w:spacing w:val="-4"/>
          <w:w w:val="105"/>
        </w:rPr>
        <w:t>is</w:t>
      </w:r>
      <w:r>
        <w:rPr>
          <w:color w:val="2B2A29"/>
          <w:spacing w:val="-22"/>
          <w:w w:val="105"/>
        </w:rPr>
        <w:t xml:space="preserve"> </w:t>
      </w:r>
      <w:r>
        <w:rPr>
          <w:color w:val="2B2A29"/>
          <w:spacing w:val="-4"/>
          <w:w w:val="105"/>
        </w:rPr>
        <w:t>in.</w:t>
      </w:r>
      <w:r>
        <w:rPr>
          <w:color w:val="2B2A29"/>
          <w:spacing w:val="-21"/>
          <w:w w:val="105"/>
        </w:rPr>
        <w:t xml:space="preserve"> </w:t>
      </w:r>
      <w:r>
        <w:rPr>
          <w:color w:val="2B2A29"/>
          <w:spacing w:val="-4"/>
          <w:w w:val="105"/>
        </w:rPr>
        <w:t>For</w:t>
      </w:r>
      <w:r>
        <w:rPr>
          <w:color w:val="2B2A29"/>
          <w:spacing w:val="-22"/>
          <w:w w:val="105"/>
        </w:rPr>
        <w:t xml:space="preserve"> </w:t>
      </w:r>
      <w:r>
        <w:rPr>
          <w:color w:val="2B2A29"/>
          <w:spacing w:val="-4"/>
          <w:w w:val="105"/>
        </w:rPr>
        <w:t>example,</w:t>
      </w:r>
      <w:r>
        <w:rPr>
          <w:color w:val="2B2A29"/>
          <w:spacing w:val="-21"/>
          <w:w w:val="105"/>
        </w:rPr>
        <w:t xml:space="preserve"> </w:t>
      </w:r>
      <w:r>
        <w:rPr>
          <w:color w:val="2B2A29"/>
          <w:spacing w:val="-4"/>
          <w:w w:val="105"/>
        </w:rPr>
        <w:t>the</w:t>
      </w:r>
      <w:r>
        <w:rPr>
          <w:color w:val="2B2A29"/>
          <w:spacing w:val="-22"/>
          <w:w w:val="105"/>
        </w:rPr>
        <w:t xml:space="preserve"> </w:t>
      </w:r>
      <w:r>
        <w:rPr>
          <w:color w:val="2B2A29"/>
          <w:spacing w:val="-4"/>
          <w:w w:val="105"/>
        </w:rPr>
        <w:t>previous</w:t>
      </w:r>
      <w:r>
        <w:rPr>
          <w:color w:val="2B2A29"/>
          <w:spacing w:val="-21"/>
          <w:w w:val="105"/>
        </w:rPr>
        <w:t xml:space="preserve"> </w:t>
      </w:r>
      <w:r>
        <w:rPr>
          <w:rFonts w:ascii="宋体" w:hAnsi="宋体"/>
          <w:color w:val="2B2A29"/>
          <w:spacing w:val="-4"/>
          <w:w w:val="105"/>
        </w:rPr>
        <w:t>distanceToSun</w:t>
      </w:r>
      <w:r>
        <w:rPr>
          <w:rFonts w:ascii="宋体" w:hAnsi="宋体"/>
          <w:color w:val="2B2A29"/>
          <w:spacing w:val="-80"/>
          <w:w w:val="105"/>
        </w:rPr>
        <w:t xml:space="preserve"> </w:t>
      </w:r>
      <w:r>
        <w:rPr>
          <w:color w:val="2B2A29"/>
          <w:spacing w:val="-4"/>
          <w:w w:val="105"/>
        </w:rPr>
        <w:t>variable</w:t>
      </w:r>
      <w:r>
        <w:rPr>
          <w:color w:val="2B2A29"/>
          <w:spacing w:val="-21"/>
          <w:w w:val="105"/>
        </w:rPr>
        <w:t xml:space="preserve"> </w:t>
      </w:r>
      <w:r>
        <w:rPr>
          <w:color w:val="2B2A29"/>
          <w:spacing w:val="-4"/>
          <w:w w:val="105"/>
        </w:rPr>
        <w:t>has</w:t>
      </w:r>
      <w:r>
        <w:rPr>
          <w:color w:val="2B2A29"/>
          <w:spacing w:val="-22"/>
          <w:w w:val="105"/>
        </w:rPr>
        <w:t xml:space="preserve"> </w:t>
      </w:r>
      <w:r>
        <w:rPr>
          <w:color w:val="2B2A29"/>
          <w:spacing w:val="-4"/>
          <w:w w:val="105"/>
        </w:rPr>
        <w:t>the</w:t>
      </w:r>
      <w:r>
        <w:rPr>
          <w:color w:val="2B2A29"/>
          <w:spacing w:val="-21"/>
          <w:w w:val="105"/>
        </w:rPr>
        <w:t xml:space="preserve"> </w:t>
      </w:r>
      <w:r>
        <w:rPr>
          <w:color w:val="2B2A29"/>
          <w:spacing w:val="-4"/>
          <w:w w:val="105"/>
        </w:rPr>
        <w:t>type</w:t>
      </w:r>
      <w:r>
        <w:rPr>
          <w:color w:val="2B2A29"/>
          <w:spacing w:val="-22"/>
          <w:w w:val="105"/>
        </w:rPr>
        <w:t xml:space="preserve"> </w:t>
      </w:r>
      <w:r>
        <w:rPr>
          <w:rFonts w:ascii="宋体" w:hAnsi="宋体"/>
          <w:color w:val="2B2A29"/>
          <w:spacing w:val="-4"/>
          <w:w w:val="105"/>
        </w:rPr>
        <w:t>float</w:t>
      </w:r>
      <w:r>
        <w:rPr>
          <w:color w:val="2B2A29"/>
          <w:spacing w:val="-4"/>
          <w:w w:val="105"/>
        </w:rPr>
        <w:t>.</w:t>
      </w:r>
      <w:r>
        <w:rPr>
          <w:color w:val="2B2A29"/>
          <w:spacing w:val="-21"/>
          <w:w w:val="105"/>
        </w:rPr>
        <w:t xml:space="preserve"> </w:t>
      </w:r>
      <w:r>
        <w:rPr>
          <w:color w:val="2B2A29"/>
          <w:spacing w:val="-4"/>
          <w:w w:val="105"/>
        </w:rPr>
        <w:t>Thus,</w:t>
      </w:r>
      <w:r>
        <w:rPr>
          <w:color w:val="2B2A29"/>
          <w:spacing w:val="-22"/>
          <w:w w:val="105"/>
        </w:rPr>
        <w:t xml:space="preserve"> </w:t>
      </w:r>
      <w:r>
        <w:rPr>
          <w:color w:val="2B2A29"/>
          <w:spacing w:val="-3"/>
          <w:w w:val="105"/>
        </w:rPr>
        <w:t>it</w:t>
      </w:r>
      <w:r>
        <w:rPr>
          <w:color w:val="2B2A29"/>
          <w:spacing w:val="-21"/>
          <w:w w:val="105"/>
        </w:rPr>
        <w:t xml:space="preserve"> </w:t>
      </w:r>
      <w:r>
        <w:rPr>
          <w:color w:val="2B2A29"/>
          <w:spacing w:val="-3"/>
          <w:w w:val="105"/>
        </w:rPr>
        <w:t>expects</w:t>
      </w:r>
      <w:r>
        <w:rPr>
          <w:color w:val="2B2A29"/>
          <w:spacing w:val="-2"/>
          <w:w w:val="105"/>
        </w:rPr>
        <w:t xml:space="preserve"> </w:t>
      </w:r>
      <w:r>
        <w:rPr>
          <w:color w:val="2B2A29"/>
          <w:spacing w:val="-4"/>
          <w:w w:val="105"/>
        </w:rPr>
        <w:t>and</w:t>
      </w:r>
      <w:r>
        <w:rPr>
          <w:color w:val="2B2A29"/>
          <w:spacing w:val="-26"/>
          <w:w w:val="105"/>
        </w:rPr>
        <w:t xml:space="preserve"> </w:t>
      </w:r>
      <w:r>
        <w:rPr>
          <w:color w:val="2B2A29"/>
          <w:spacing w:val="-4"/>
          <w:w w:val="105"/>
        </w:rPr>
        <w:t>considers</w:t>
      </w:r>
      <w:r>
        <w:rPr>
          <w:color w:val="2B2A29"/>
          <w:spacing w:val="-26"/>
          <w:w w:val="105"/>
        </w:rPr>
        <w:t xml:space="preserve"> </w:t>
      </w:r>
      <w:r>
        <w:rPr>
          <w:color w:val="2B2A29"/>
          <w:spacing w:val="-4"/>
          <w:w w:val="105"/>
        </w:rPr>
        <w:t>the</w:t>
      </w:r>
      <w:r>
        <w:rPr>
          <w:color w:val="2B2A29"/>
          <w:spacing w:val="-25"/>
          <w:w w:val="105"/>
        </w:rPr>
        <w:t xml:space="preserve"> </w:t>
      </w:r>
      <w:r>
        <w:rPr>
          <w:color w:val="2B2A29"/>
          <w:spacing w:val="-4"/>
          <w:w w:val="105"/>
        </w:rPr>
        <w:t>expression</w:t>
      </w:r>
      <w:r>
        <w:rPr>
          <w:color w:val="2B2A29"/>
          <w:spacing w:val="-26"/>
          <w:w w:val="105"/>
        </w:rPr>
        <w:t xml:space="preserve"> </w:t>
      </w:r>
      <w:r>
        <w:rPr>
          <w:color w:val="2B2A29"/>
          <w:spacing w:val="-4"/>
          <w:w w:val="105"/>
        </w:rPr>
        <w:t>used</w:t>
      </w:r>
      <w:r>
        <w:rPr>
          <w:color w:val="2B2A29"/>
          <w:spacing w:val="-25"/>
          <w:w w:val="105"/>
        </w:rPr>
        <w:t xml:space="preserve"> </w:t>
      </w:r>
      <w:r>
        <w:rPr>
          <w:color w:val="2B2A29"/>
          <w:spacing w:val="-4"/>
          <w:w w:val="105"/>
        </w:rPr>
        <w:t>to</w:t>
      </w:r>
      <w:r>
        <w:rPr>
          <w:color w:val="2B2A29"/>
          <w:spacing w:val="-26"/>
          <w:w w:val="105"/>
        </w:rPr>
        <w:t xml:space="preserve"> </w:t>
      </w:r>
      <w:r>
        <w:rPr>
          <w:color w:val="2B2A29"/>
          <w:spacing w:val="-4"/>
          <w:w w:val="105"/>
        </w:rPr>
        <w:t>assign</w:t>
      </w:r>
      <w:r>
        <w:rPr>
          <w:color w:val="2B2A29"/>
          <w:spacing w:val="-25"/>
          <w:w w:val="105"/>
        </w:rPr>
        <w:t xml:space="preserve"> </w:t>
      </w:r>
      <w:r>
        <w:rPr>
          <w:color w:val="2B2A29"/>
          <w:spacing w:val="-3"/>
          <w:w w:val="105"/>
        </w:rPr>
        <w:t>its</w:t>
      </w:r>
      <w:r>
        <w:rPr>
          <w:color w:val="2B2A29"/>
          <w:spacing w:val="-26"/>
          <w:w w:val="105"/>
        </w:rPr>
        <w:t xml:space="preserve"> </w:t>
      </w:r>
      <w:r>
        <w:rPr>
          <w:color w:val="2B2A29"/>
          <w:spacing w:val="-3"/>
          <w:w w:val="105"/>
        </w:rPr>
        <w:t>value.</w:t>
      </w:r>
      <w:r>
        <w:rPr>
          <w:color w:val="2B2A29"/>
          <w:spacing w:val="-26"/>
          <w:w w:val="105"/>
        </w:rPr>
        <w:t xml:space="preserve"> </w:t>
      </w:r>
      <w:r>
        <w:rPr>
          <w:color w:val="2B2A29"/>
          <w:spacing w:val="-3"/>
          <w:w w:val="105"/>
        </w:rPr>
        <w:t>In</w:t>
      </w:r>
      <w:r>
        <w:rPr>
          <w:color w:val="2B2A29"/>
          <w:spacing w:val="-25"/>
          <w:w w:val="105"/>
        </w:rPr>
        <w:t xml:space="preserve"> </w:t>
      </w:r>
      <w:r>
        <w:rPr>
          <w:color w:val="2B2A29"/>
          <w:spacing w:val="-3"/>
          <w:w w:val="105"/>
        </w:rPr>
        <w:t>this</w:t>
      </w:r>
      <w:r>
        <w:rPr>
          <w:color w:val="2B2A29"/>
          <w:spacing w:val="-26"/>
          <w:w w:val="105"/>
        </w:rPr>
        <w:t xml:space="preserve"> </w:t>
      </w:r>
      <w:r>
        <w:rPr>
          <w:color w:val="2B2A29"/>
          <w:spacing w:val="-3"/>
          <w:w w:val="105"/>
        </w:rPr>
        <w:t>case,</w:t>
      </w:r>
      <w:r>
        <w:rPr>
          <w:color w:val="2B2A29"/>
          <w:spacing w:val="-25"/>
          <w:w w:val="105"/>
        </w:rPr>
        <w:t xml:space="preserve"> </w:t>
      </w:r>
      <w:r>
        <w:rPr>
          <w:color w:val="2B2A29"/>
          <w:spacing w:val="-3"/>
          <w:w w:val="105"/>
        </w:rPr>
        <w:t>the</w:t>
      </w:r>
      <w:r>
        <w:rPr>
          <w:color w:val="2B2A29"/>
          <w:spacing w:val="-26"/>
          <w:w w:val="105"/>
        </w:rPr>
        <w:t xml:space="preserve"> </w:t>
      </w:r>
      <w:r>
        <w:rPr>
          <w:color w:val="2B2A29"/>
          <w:spacing w:val="-3"/>
          <w:w w:val="105"/>
        </w:rPr>
        <w:t>literal</w:t>
      </w:r>
      <w:r>
        <w:rPr>
          <w:color w:val="2B2A29"/>
          <w:spacing w:val="-25"/>
          <w:w w:val="105"/>
        </w:rPr>
        <w:t xml:space="preserve"> </w:t>
      </w:r>
      <w:r>
        <w:rPr>
          <w:color w:val="2B2A29"/>
          <w:spacing w:val="-3"/>
          <w:w w:val="105"/>
        </w:rPr>
        <w:t>value</w:t>
      </w:r>
      <w:r>
        <w:rPr>
          <w:color w:val="2B2A29"/>
          <w:spacing w:val="-26"/>
          <w:w w:val="105"/>
        </w:rPr>
        <w:t xml:space="preserve"> </w:t>
      </w:r>
      <w:r>
        <w:rPr>
          <w:rFonts w:ascii="宋体" w:hAnsi="宋体"/>
          <w:color w:val="2B2A29"/>
          <w:spacing w:val="-3"/>
          <w:w w:val="105"/>
        </w:rPr>
        <w:t>9.296e7</w:t>
      </w:r>
      <w:r>
        <w:rPr>
          <w:rFonts w:ascii="宋体" w:hAnsi="宋体"/>
          <w:color w:val="2B2A29"/>
          <w:spacing w:val="-83"/>
          <w:w w:val="105"/>
        </w:rPr>
        <w:t xml:space="preserve"> </w:t>
      </w:r>
      <w:r>
        <w:rPr>
          <w:color w:val="2B2A29"/>
          <w:spacing w:val="-3"/>
          <w:w w:val="105"/>
        </w:rPr>
        <w:t>is</w:t>
      </w:r>
      <w:r>
        <w:rPr>
          <w:color w:val="2B2A29"/>
          <w:spacing w:val="-26"/>
          <w:w w:val="105"/>
        </w:rPr>
        <w:t xml:space="preserve"> </w:t>
      </w:r>
      <w:r>
        <w:rPr>
          <w:color w:val="2B2A29"/>
          <w:spacing w:val="-3"/>
          <w:w w:val="105"/>
        </w:rPr>
        <w:t>a</w:t>
      </w:r>
      <w:r>
        <w:rPr>
          <w:color w:val="2B2A29"/>
          <w:spacing w:val="-2"/>
          <w:w w:val="105"/>
        </w:rPr>
        <w:t xml:space="preserve"> </w:t>
      </w:r>
      <w:r>
        <w:rPr>
          <w:color w:val="2B2A29"/>
          <w:w w:val="105"/>
        </w:rPr>
        <w:t>float</w:t>
      </w:r>
      <w:r>
        <w:rPr>
          <w:color w:val="2B2A29"/>
          <w:spacing w:val="-10"/>
          <w:w w:val="105"/>
        </w:rPr>
        <w:t xml:space="preserve"> </w:t>
      </w:r>
      <w:r>
        <w:rPr>
          <w:color w:val="2B2A29"/>
          <w:w w:val="105"/>
        </w:rPr>
        <w:t>value.</w:t>
      </w:r>
      <w:r>
        <w:rPr>
          <w:color w:val="2B2A29"/>
          <w:spacing w:val="-10"/>
          <w:w w:val="105"/>
        </w:rPr>
        <w:t xml:space="preserve"> </w:t>
      </w:r>
      <w:r>
        <w:rPr>
          <w:color w:val="2B2A29"/>
          <w:w w:val="105"/>
        </w:rPr>
        <w:t>Let’s</w:t>
      </w:r>
      <w:r>
        <w:rPr>
          <w:color w:val="2B2A29"/>
          <w:spacing w:val="-10"/>
          <w:w w:val="105"/>
        </w:rPr>
        <w:t xml:space="preserve"> </w:t>
      </w:r>
      <w:r>
        <w:rPr>
          <w:color w:val="2B2A29"/>
          <w:w w:val="105"/>
        </w:rPr>
        <w:t>see</w:t>
      </w:r>
      <w:r>
        <w:rPr>
          <w:color w:val="2B2A29"/>
          <w:spacing w:val="-10"/>
          <w:w w:val="105"/>
        </w:rPr>
        <w:t xml:space="preserve"> </w:t>
      </w:r>
      <w:r>
        <w:rPr>
          <w:color w:val="2B2A29"/>
          <w:w w:val="105"/>
        </w:rPr>
        <w:t>a</w:t>
      </w:r>
      <w:r>
        <w:rPr>
          <w:color w:val="2B2A29"/>
          <w:spacing w:val="-9"/>
          <w:w w:val="105"/>
        </w:rPr>
        <w:t xml:space="preserve"> </w:t>
      </w:r>
      <w:r>
        <w:rPr>
          <w:color w:val="2B2A29"/>
          <w:w w:val="105"/>
        </w:rPr>
        <w:t>scenario</w:t>
      </w:r>
      <w:r>
        <w:rPr>
          <w:color w:val="2B2A29"/>
          <w:spacing w:val="-10"/>
          <w:w w:val="105"/>
        </w:rPr>
        <w:t xml:space="preserve"> </w:t>
      </w:r>
      <w:r>
        <w:rPr>
          <w:color w:val="2B2A29"/>
          <w:w w:val="105"/>
        </w:rPr>
        <w:t>when</w:t>
      </w:r>
      <w:r>
        <w:rPr>
          <w:color w:val="2B2A29"/>
          <w:spacing w:val="-10"/>
          <w:w w:val="105"/>
        </w:rPr>
        <w:t xml:space="preserve"> </w:t>
      </w:r>
      <w:r>
        <w:rPr>
          <w:color w:val="2B2A29"/>
          <w:w w:val="105"/>
        </w:rPr>
        <w:t>the</w:t>
      </w:r>
      <w:r>
        <w:rPr>
          <w:color w:val="2B2A29"/>
          <w:spacing w:val="-10"/>
          <w:w w:val="105"/>
        </w:rPr>
        <w:t xml:space="preserve"> </w:t>
      </w:r>
      <w:r>
        <w:rPr>
          <w:color w:val="2B2A29"/>
          <w:w w:val="105"/>
        </w:rPr>
        <w:t>floating-point</w:t>
      </w:r>
      <w:r>
        <w:rPr>
          <w:color w:val="2B2A29"/>
          <w:spacing w:val="-10"/>
          <w:w w:val="105"/>
        </w:rPr>
        <w:t xml:space="preserve"> </w:t>
      </w:r>
      <w:r>
        <w:rPr>
          <w:color w:val="2B2A29"/>
          <w:w w:val="105"/>
        </w:rPr>
        <w:t>type</w:t>
      </w:r>
      <w:r>
        <w:rPr>
          <w:color w:val="2B2A29"/>
          <w:spacing w:val="-9"/>
          <w:w w:val="105"/>
        </w:rPr>
        <w:t xml:space="preserve"> </w:t>
      </w:r>
      <w:r>
        <w:rPr>
          <w:color w:val="2B2A29"/>
          <w:w w:val="105"/>
        </w:rPr>
        <w:t>suffixes</w:t>
      </w:r>
      <w:r>
        <w:rPr>
          <w:color w:val="2B2A29"/>
          <w:spacing w:val="-10"/>
          <w:w w:val="105"/>
        </w:rPr>
        <w:t xml:space="preserve"> </w:t>
      </w:r>
      <w:r>
        <w:rPr>
          <w:color w:val="2B2A29"/>
          <w:w w:val="105"/>
        </w:rPr>
        <w:t>become</w:t>
      </w:r>
      <w:r>
        <w:rPr>
          <w:color w:val="2B2A29"/>
          <w:spacing w:val="-10"/>
          <w:w w:val="105"/>
        </w:rPr>
        <w:t xml:space="preserve"> </w:t>
      </w:r>
      <w:r>
        <w:rPr>
          <w:color w:val="2B2A29"/>
          <w:w w:val="105"/>
        </w:rPr>
        <w:t>useful.</w:t>
      </w:r>
    </w:p>
    <w:p>
      <w:pPr>
        <w:pStyle w:val="11"/>
        <w:spacing w:line="194" w:lineRule="exact"/>
        <w:ind w:left="519"/>
      </w:pPr>
      <w:r>
        <w:rPr>
          <w:color w:val="2B2A29"/>
          <w:w w:val="105"/>
        </w:rPr>
        <w:t>浮点文字值也可以明确表示其类型。这</w:t>
      </w:r>
      <w:r>
        <w:rPr>
          <w:color w:val="2B2A29"/>
          <w:spacing w:val="-11"/>
          <w:w w:val="105"/>
        </w:rPr>
        <w:t>可以</w:t>
      </w:r>
      <w:r>
        <w:rPr>
          <w:color w:val="2B2A29"/>
          <w:w w:val="105"/>
        </w:rPr>
        <w:t>通过</w:t>
      </w:r>
      <w:r>
        <w:rPr>
          <w:color w:val="2B2A29"/>
          <w:spacing w:val="-4"/>
          <w:w w:val="105"/>
        </w:rPr>
        <w:t>在值中添加后缀</w:t>
      </w:r>
      <w:r>
        <w:rPr>
          <w:rFonts w:ascii="宋体" w:hAnsi="宋体"/>
          <w:color w:val="2B2A29"/>
          <w:spacing w:val="-4"/>
          <w:w w:val="105"/>
        </w:rPr>
        <w:t>f</w:t>
      </w:r>
      <w:r>
        <w:rPr>
          <w:color w:val="2B2A29"/>
          <w:spacing w:val="-4"/>
          <w:w w:val="105"/>
        </w:rPr>
        <w:t>或</w:t>
      </w:r>
      <w:r>
        <w:rPr>
          <w:rFonts w:ascii="宋体" w:hAnsi="宋体"/>
          <w:color w:val="2B2A29"/>
          <w:spacing w:val="-4"/>
          <w:w w:val="105"/>
        </w:rPr>
        <w:t>d</w:t>
      </w:r>
      <w:r>
        <w:rPr>
          <w:rFonts w:ascii="宋体" w:hAnsi="宋体"/>
          <w:color w:val="2B2A29"/>
          <w:spacing w:val="-79"/>
          <w:w w:val="105"/>
        </w:rPr>
        <w:t>来</w:t>
      </w:r>
      <w:r>
        <w:rPr>
          <w:color w:val="2B2A29"/>
          <w:w w:val="105"/>
        </w:rPr>
        <w:t>实现</w:t>
      </w:r>
      <w:r>
        <w:rPr>
          <w:color w:val="2B2A29"/>
          <w:spacing w:val="-4"/>
          <w:w w:val="105"/>
        </w:rPr>
        <w:t>，例如</w:t>
      </w:r>
      <w:r>
        <w:rPr>
          <w:rFonts w:ascii="宋体" w:hAnsi="宋体"/>
          <w:color w:val="2B2A29"/>
          <w:spacing w:val="-4"/>
          <w:w w:val="105"/>
        </w:rPr>
        <w:t>3.14f</w:t>
      </w:r>
      <w:r>
        <w:rPr>
          <w:color w:val="2B2A29"/>
          <w:spacing w:val="-4"/>
          <w:w w:val="105"/>
        </w:rPr>
        <w:t>、</w:t>
      </w:r>
      <w:r>
        <w:rPr>
          <w:rFonts w:ascii="宋体" w:hAnsi="宋体"/>
          <w:color w:val="2B2A29"/>
          <w:spacing w:val="-3"/>
          <w:w w:val="105"/>
        </w:rPr>
        <w:t>1.005d</w:t>
      </w:r>
      <w:r>
        <w:rPr>
          <w:color w:val="2B2A29"/>
          <w:spacing w:val="-3"/>
          <w:w w:val="105"/>
        </w:rPr>
        <w:t>，</w:t>
      </w:r>
      <w:r>
        <w:rPr>
          <w:color w:val="2B2A29"/>
          <w:spacing w:val="-4"/>
          <w:w w:val="105"/>
        </w:rPr>
        <w:t>分别</w:t>
      </w:r>
      <w:r>
        <w:rPr>
          <w:color w:val="2B2A29"/>
          <w:spacing w:val="-3"/>
          <w:w w:val="105"/>
        </w:rPr>
        <w:t>表示浮点</w:t>
      </w:r>
      <w:r>
        <w:rPr>
          <w:color w:val="2B2A29"/>
          <w:spacing w:val="-22"/>
          <w:w w:val="105"/>
        </w:rPr>
        <w:t>值</w:t>
      </w:r>
      <w:r>
        <w:rPr>
          <w:color w:val="2B2A29"/>
          <w:spacing w:val="-3"/>
          <w:w w:val="105"/>
        </w:rPr>
        <w:t>和十进制值</w:t>
      </w:r>
      <w:r>
        <w:rPr>
          <w:color w:val="2B2A29"/>
          <w:spacing w:val="-4"/>
          <w:w w:val="105"/>
        </w:rPr>
        <w:t>。通常，</w:t>
      </w:r>
      <w:r>
        <w:rPr>
          <w:color w:val="2B2A29"/>
          <w:spacing w:val="-3"/>
          <w:w w:val="105"/>
        </w:rPr>
        <w:t>这不是必需</w:t>
      </w:r>
      <w:r>
        <w:rPr>
          <w:color w:val="2B2A29"/>
          <w:spacing w:val="-24"/>
          <w:w w:val="105"/>
        </w:rPr>
        <w:t>的，</w:t>
      </w:r>
      <w:r>
        <w:rPr>
          <w:color w:val="2B2A29"/>
          <w:spacing w:val="-3"/>
          <w:w w:val="105"/>
        </w:rPr>
        <w:t>因为值的类型由</w:t>
      </w:r>
      <w:r>
        <w:rPr>
          <w:color w:val="2B2A29"/>
          <w:spacing w:val="-4"/>
          <w:w w:val="105"/>
        </w:rPr>
        <w:t>它所</w:t>
      </w:r>
      <w:r>
        <w:rPr>
          <w:color w:val="2B2A29"/>
          <w:spacing w:val="-22"/>
          <w:w w:val="105"/>
        </w:rPr>
        <w:t>在</w:t>
      </w:r>
      <w:r>
        <w:rPr>
          <w:color w:val="2B2A29"/>
          <w:spacing w:val="-4"/>
          <w:w w:val="105"/>
        </w:rPr>
        <w:t>的</w:t>
      </w:r>
      <w:r>
        <w:rPr>
          <w:color w:val="2B2A29"/>
          <w:spacing w:val="-3"/>
          <w:w w:val="105"/>
        </w:rPr>
        <w:t>上下文检测</w:t>
      </w:r>
      <w:r>
        <w:rPr>
          <w:color w:val="2B2A29"/>
          <w:spacing w:val="-4"/>
          <w:w w:val="105"/>
        </w:rPr>
        <w:t>。例如</w:t>
      </w:r>
      <w:r>
        <w:rPr>
          <w:color w:val="2B2A29"/>
          <w:spacing w:val="-22"/>
          <w:w w:val="105"/>
        </w:rPr>
        <w:t>，</w:t>
      </w:r>
      <w:r>
        <w:rPr>
          <w:color w:val="2B2A29"/>
          <w:spacing w:val="-4"/>
          <w:w w:val="105"/>
        </w:rPr>
        <w:t>前面</w:t>
      </w:r>
      <w:r>
        <w:rPr>
          <w:color w:val="2B2A29"/>
          <w:spacing w:val="-21"/>
          <w:w w:val="105"/>
        </w:rPr>
        <w:t>的</w:t>
      </w:r>
      <w:r>
        <w:rPr>
          <w:rFonts w:ascii="宋体" w:hAnsi="宋体"/>
          <w:color w:val="2B2A29"/>
          <w:spacing w:val="-4"/>
          <w:w w:val="105"/>
        </w:rPr>
        <w:t>distance ToSun</w:t>
      </w:r>
      <w:r>
        <w:rPr>
          <w:color w:val="2B2A29"/>
          <w:spacing w:val="-4"/>
          <w:w w:val="105"/>
        </w:rPr>
        <w:t>变量具有</w:t>
      </w:r>
      <w:r>
        <w:rPr>
          <w:rFonts w:ascii="宋体" w:hAnsi="宋体"/>
          <w:color w:val="2B2A29"/>
          <w:spacing w:val="-4"/>
          <w:w w:val="105"/>
        </w:rPr>
        <w:t>float</w:t>
      </w:r>
      <w:r>
        <w:rPr>
          <w:color w:val="2B2A29"/>
          <w:spacing w:val="-4"/>
          <w:w w:val="105"/>
        </w:rPr>
        <w:t>类型。因此，</w:t>
      </w:r>
      <w:r>
        <w:rPr>
          <w:color w:val="2B2A29"/>
          <w:spacing w:val="-3"/>
          <w:w w:val="105"/>
        </w:rPr>
        <w:t>它</w:t>
      </w:r>
      <w:r>
        <w:rPr>
          <w:color w:val="2B2A29"/>
          <w:spacing w:val="-21"/>
          <w:w w:val="105"/>
        </w:rPr>
        <w:t>期望</w:t>
      </w:r>
      <w:r>
        <w:rPr>
          <w:color w:val="2B2A29"/>
          <w:spacing w:val="-4"/>
          <w:w w:val="105"/>
        </w:rPr>
        <w:t>并考虑用于赋</w:t>
      </w:r>
      <w:r>
        <w:rPr>
          <w:color w:val="2B2A29"/>
          <w:spacing w:val="-25"/>
          <w:w w:val="105"/>
        </w:rPr>
        <w:t>值</w:t>
      </w:r>
      <w:r>
        <w:rPr>
          <w:color w:val="2B2A29"/>
          <w:spacing w:val="-3"/>
          <w:w w:val="105"/>
        </w:rPr>
        <w:t>的</w:t>
      </w:r>
      <w:r>
        <w:rPr>
          <w:color w:val="2B2A29"/>
          <w:spacing w:val="-4"/>
          <w:w w:val="105"/>
        </w:rPr>
        <w:t>表达式</w:t>
      </w:r>
      <w:r>
        <w:rPr>
          <w:color w:val="2B2A29"/>
          <w:spacing w:val="-3"/>
          <w:w w:val="105"/>
        </w:rPr>
        <w:t>。在这种情况下，文字值</w:t>
      </w:r>
      <w:r>
        <w:rPr>
          <w:rFonts w:ascii="宋体" w:hAnsi="宋体"/>
          <w:color w:val="2B2A29"/>
          <w:spacing w:val="-3"/>
          <w:w w:val="105"/>
        </w:rPr>
        <w:t>9.296e7</w:t>
      </w:r>
      <w:r>
        <w:rPr>
          <w:color w:val="2B2A29"/>
          <w:spacing w:val="-3"/>
          <w:w w:val="105"/>
        </w:rPr>
        <w:t>是</w:t>
      </w:r>
      <w:r>
        <w:rPr>
          <w:color w:val="2B2A29"/>
          <w:w w:val="105"/>
        </w:rPr>
        <w:t>浮点值。让我们看一个浮点类型后缀变得有用的场景。</w:t>
      </w:r>
    </w:p>
    <w:p>
      <w:pPr>
        <w:spacing w:after="0" w:line="283" w:lineRule="auto"/>
        <w:sectPr>
          <w:pgSz w:w="10080" w:h="14400"/>
          <w:pgMar w:top="1260" w:right="560" w:bottom="1260" w:left="560" w:header="1037" w:footer="1070" w:gutter="0"/>
          <w:cols w:space="720" w:num="1"/>
        </w:sectPr>
      </w:pPr>
    </w:p>
    <w:p>
      <w:pPr>
        <w:pStyle w:val="11"/>
        <w:spacing w:before="10"/>
        <w:rPr>
          <w:sz w:val="10"/>
        </w:rPr>
      </w:pPr>
    </w:p>
    <w:p>
      <w:r>
        <w:rPr>
          <w:color w:val="2B2A29"/>
          <w:w w:val="80"/>
        </w:rPr>
        <w:t>Type</w:t>
      </w:r>
      <w:r>
        <w:rPr>
          <w:color w:val="2B2A29"/>
          <w:spacing w:val="34"/>
          <w:w w:val="80"/>
        </w:rPr>
        <w:t xml:space="preserve"> </w:t>
      </w:r>
      <w:r>
        <w:rPr>
          <w:color w:val="2B2A29"/>
          <w:w w:val="80"/>
        </w:rPr>
        <w:t>Inference</w:t>
      </w:r>
      <w:r>
        <w:rPr>
          <w:color w:val="2B2A29"/>
          <w:spacing w:val="35"/>
          <w:w w:val="80"/>
        </w:rPr>
        <w:t xml:space="preserve"> </w:t>
      </w:r>
      <w:r>
        <w:rPr>
          <w:color w:val="2B2A29"/>
          <w:w w:val="80"/>
        </w:rPr>
        <w:t>with</w:t>
      </w:r>
      <w:r>
        <w:rPr>
          <w:color w:val="2B2A29"/>
          <w:spacing w:val="35"/>
          <w:w w:val="80"/>
        </w:rPr>
        <w:t xml:space="preserve"> </w:t>
      </w:r>
      <w:r>
        <w:rPr>
          <w:color w:val="2B2A29"/>
          <w:w w:val="80"/>
        </w:rPr>
        <w:t>var</w:t>
      </w:r>
    </w:p>
    <w:p>
      <w:pPr>
        <w:pStyle w:val="8"/>
        <w:spacing w:before="106"/>
      </w:pPr>
      <w:r>
        <w:rPr>
          <w:color w:val="2B2A29"/>
          <w:w w:val="80"/>
        </w:rPr>
        <w:t>带var的</w:t>
      </w:r>
      <w:bookmarkStart w:id="24" w:name="_bookmark23"/>
      <w:bookmarkEnd w:id="24"/>
      <w:r>
        <w:rPr>
          <w:color w:val="2B2A29"/>
          <w:w w:val="80"/>
        </w:rPr>
        <w:t>类型推断</w:t>
      </w:r>
    </w:p>
    <w:p>
      <w:r>
        <w:rPr>
          <w:color w:val="2B2A29"/>
          <w:w w:val="105"/>
        </w:rPr>
        <w:t>In</w:t>
      </w:r>
      <w:r>
        <w:rPr>
          <w:color w:val="2B2A29"/>
          <w:spacing w:val="-5"/>
          <w:w w:val="105"/>
        </w:rPr>
        <w:t xml:space="preserve"> </w:t>
      </w:r>
      <w:r>
        <w:rPr>
          <w:color w:val="2B2A29"/>
          <w:w w:val="105"/>
        </w:rPr>
        <w:t>Ballerina,</w:t>
      </w:r>
      <w:r>
        <w:rPr>
          <w:color w:val="2B2A29"/>
          <w:spacing w:val="-5"/>
          <w:w w:val="105"/>
        </w:rPr>
        <w:t xml:space="preserve"> </w:t>
      </w:r>
      <w:r>
        <w:rPr>
          <w:color w:val="2B2A29"/>
          <w:w w:val="105"/>
        </w:rPr>
        <w:t>we</w:t>
      </w:r>
      <w:r>
        <w:rPr>
          <w:color w:val="2B2A29"/>
          <w:spacing w:val="-5"/>
          <w:w w:val="105"/>
        </w:rPr>
        <w:t xml:space="preserve"> </w:t>
      </w:r>
      <w:r>
        <w:rPr>
          <w:color w:val="2B2A29"/>
          <w:w w:val="105"/>
        </w:rPr>
        <w:t>can</w:t>
      </w:r>
      <w:r>
        <w:rPr>
          <w:color w:val="2B2A29"/>
          <w:spacing w:val="-5"/>
          <w:w w:val="105"/>
        </w:rPr>
        <w:t xml:space="preserve"> </w:t>
      </w:r>
      <w:r>
        <w:rPr>
          <w:color w:val="2B2A29"/>
          <w:w w:val="105"/>
        </w:rPr>
        <w:t>use</w:t>
      </w:r>
      <w:r>
        <w:rPr>
          <w:color w:val="2B2A29"/>
          <w:spacing w:val="-5"/>
          <w:w w:val="105"/>
        </w:rPr>
        <w:t xml:space="preserve"> </w:t>
      </w:r>
      <w:r>
        <w:rPr>
          <w:color w:val="2B2A29"/>
          <w:w w:val="105"/>
        </w:rPr>
        <w:t>the</w:t>
      </w:r>
      <w:r>
        <w:rPr>
          <w:color w:val="2B2A29"/>
          <w:spacing w:val="-5"/>
          <w:w w:val="105"/>
        </w:rPr>
        <w:t xml:space="preserve"> </w:t>
      </w:r>
      <w:r>
        <w:rPr>
          <w:rFonts w:ascii="宋体"/>
          <w:color w:val="2B2A29"/>
          <w:w w:val="105"/>
        </w:rPr>
        <w:t>var</w:t>
      </w:r>
      <w:r>
        <w:rPr>
          <w:rFonts w:ascii="宋体"/>
          <w:color w:val="2B2A29"/>
          <w:spacing w:val="-63"/>
          <w:w w:val="105"/>
        </w:rPr>
        <w:t xml:space="preserve"> </w:t>
      </w:r>
      <w:r>
        <w:rPr>
          <w:color w:val="2B2A29"/>
          <w:w w:val="105"/>
        </w:rPr>
        <w:t>keyword</w:t>
      </w:r>
      <w:r>
        <w:rPr>
          <w:color w:val="2B2A29"/>
          <w:spacing w:val="-5"/>
          <w:w w:val="105"/>
        </w:rPr>
        <w:t xml:space="preserve"> </w:t>
      </w:r>
      <w:r>
        <w:rPr>
          <w:color w:val="2B2A29"/>
          <w:w w:val="105"/>
        </w:rPr>
        <w:t>in</w:t>
      </w:r>
      <w:r>
        <w:rPr>
          <w:color w:val="2B2A29"/>
          <w:spacing w:val="-5"/>
          <w:w w:val="105"/>
        </w:rPr>
        <w:t xml:space="preserve"> </w:t>
      </w:r>
      <w:r>
        <w:rPr>
          <w:color w:val="2B2A29"/>
          <w:w w:val="105"/>
        </w:rPr>
        <w:t>place</w:t>
      </w:r>
      <w:r>
        <w:rPr>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type</w:t>
      </w:r>
      <w:r>
        <w:rPr>
          <w:color w:val="2B2A29"/>
          <w:spacing w:val="-5"/>
          <w:w w:val="105"/>
        </w:rPr>
        <w:t xml:space="preserve"> </w:t>
      </w:r>
      <w:r>
        <w:rPr>
          <w:color w:val="2B2A29"/>
          <w:w w:val="105"/>
        </w:rPr>
        <w:t>descriptor,</w:t>
      </w:r>
      <w:r>
        <w:rPr>
          <w:color w:val="2B2A29"/>
          <w:spacing w:val="-5"/>
          <w:w w:val="105"/>
        </w:rPr>
        <w:t xml:space="preserve"> </w:t>
      </w:r>
      <w:r>
        <w:rPr>
          <w:color w:val="2B2A29"/>
          <w:w w:val="105"/>
        </w:rPr>
        <w:t>where</w:t>
      </w:r>
      <w:r>
        <w:rPr>
          <w:color w:val="2B2A29"/>
          <w:spacing w:val="-5"/>
          <w:w w:val="105"/>
        </w:rPr>
        <w:t xml:space="preserve"> </w:t>
      </w:r>
      <w:r>
        <w:rPr>
          <w:color w:val="2B2A29"/>
          <w:w w:val="105"/>
        </w:rPr>
        <w:t>the</w:t>
      </w:r>
      <w:r>
        <w:rPr>
          <w:color w:val="2B2A29"/>
          <w:spacing w:val="-5"/>
          <w:w w:val="105"/>
        </w:rPr>
        <w:t xml:space="preserve"> </w:t>
      </w:r>
      <w:r>
        <w:rPr>
          <w:color w:val="2B2A29"/>
          <w:w w:val="105"/>
        </w:rPr>
        <w:t>type</w:t>
      </w:r>
      <w:r>
        <w:rPr>
          <w:color w:val="2B2A29"/>
          <w:spacing w:val="-55"/>
          <w:w w:val="105"/>
        </w:rPr>
        <w:t xml:space="preserve"> </w:t>
      </w:r>
      <w:r>
        <w:rPr>
          <w:color w:val="2B2A29"/>
          <w:w w:val="105"/>
        </w:rPr>
        <w:t>of</w:t>
      </w:r>
      <w:r>
        <w:rPr>
          <w:color w:val="2B2A29"/>
          <w:spacing w:val="-10"/>
          <w:w w:val="105"/>
        </w:rPr>
        <w:t xml:space="preserve"> </w:t>
      </w:r>
      <w:r>
        <w:rPr>
          <w:color w:val="2B2A29"/>
          <w:w w:val="105"/>
        </w:rPr>
        <w:t>the</w:t>
      </w:r>
      <w:r>
        <w:rPr>
          <w:color w:val="2B2A29"/>
          <w:spacing w:val="-9"/>
          <w:w w:val="105"/>
        </w:rPr>
        <w:t xml:space="preserve"> </w:t>
      </w:r>
      <w:r>
        <w:rPr>
          <w:color w:val="2B2A29"/>
          <w:w w:val="105"/>
        </w:rPr>
        <w:t>variable</w:t>
      </w:r>
      <w:r>
        <w:rPr>
          <w:color w:val="2B2A29"/>
          <w:spacing w:val="-10"/>
          <w:w w:val="105"/>
        </w:rPr>
        <w:t xml:space="preserve"> </w:t>
      </w:r>
      <w:r>
        <w:rPr>
          <w:color w:val="2B2A29"/>
          <w:w w:val="105"/>
        </w:rPr>
        <w:t>is</w:t>
      </w:r>
      <w:r>
        <w:rPr>
          <w:color w:val="2B2A29"/>
          <w:spacing w:val="-9"/>
          <w:w w:val="105"/>
        </w:rPr>
        <w:t xml:space="preserve"> </w:t>
      </w:r>
      <w:r>
        <w:rPr>
          <w:color w:val="2B2A29"/>
          <w:w w:val="105"/>
        </w:rPr>
        <w:t>inferred</w:t>
      </w:r>
      <w:r>
        <w:rPr>
          <w:color w:val="2B2A29"/>
          <w:spacing w:val="-10"/>
          <w:w w:val="105"/>
        </w:rPr>
        <w:t xml:space="preserve"> </w:t>
      </w:r>
      <w:r>
        <w:rPr>
          <w:color w:val="2B2A29"/>
          <w:w w:val="105"/>
        </w:rPr>
        <w:t>from</w:t>
      </w:r>
      <w:r>
        <w:rPr>
          <w:color w:val="2B2A29"/>
          <w:spacing w:val="-9"/>
          <w:w w:val="105"/>
        </w:rPr>
        <w:t xml:space="preserve"> </w:t>
      </w:r>
      <w:r>
        <w:rPr>
          <w:color w:val="2B2A29"/>
          <w:w w:val="105"/>
        </w:rPr>
        <w:t>the</w:t>
      </w:r>
      <w:r>
        <w:rPr>
          <w:color w:val="2B2A29"/>
          <w:spacing w:val="-10"/>
          <w:w w:val="105"/>
        </w:rPr>
        <w:t xml:space="preserve"> </w:t>
      </w:r>
      <w:r>
        <w:rPr>
          <w:color w:val="2B2A29"/>
          <w:w w:val="105"/>
        </w:rPr>
        <w:t>value</w:t>
      </w:r>
      <w:r>
        <w:rPr>
          <w:color w:val="2B2A29"/>
          <w:spacing w:val="-9"/>
          <w:w w:val="105"/>
        </w:rPr>
        <w:t xml:space="preserve"> </w:t>
      </w:r>
      <w:r>
        <w:rPr>
          <w:color w:val="2B2A29"/>
          <w:w w:val="105"/>
        </w:rPr>
        <w:t>that</w:t>
      </w:r>
      <w:r>
        <w:rPr>
          <w:color w:val="2B2A29"/>
          <w:spacing w:val="-9"/>
          <w:w w:val="105"/>
        </w:rPr>
        <w:t xml:space="preserve"> </w:t>
      </w:r>
      <w:r>
        <w:rPr>
          <w:color w:val="2B2A29"/>
          <w:w w:val="105"/>
        </w:rPr>
        <w:t>is</w:t>
      </w:r>
      <w:r>
        <w:rPr>
          <w:color w:val="2B2A29"/>
          <w:spacing w:val="-10"/>
          <w:w w:val="105"/>
        </w:rPr>
        <w:t xml:space="preserve"> </w:t>
      </w:r>
      <w:r>
        <w:rPr>
          <w:color w:val="2B2A29"/>
          <w:w w:val="105"/>
        </w:rPr>
        <w:t>provided</w:t>
      </w:r>
      <w:r>
        <w:rPr>
          <w:color w:val="2B2A29"/>
          <w:spacing w:val="-9"/>
          <w:w w:val="105"/>
        </w:rPr>
        <w:t xml:space="preserve"> </w:t>
      </w:r>
      <w:r>
        <w:rPr>
          <w:color w:val="2B2A29"/>
          <w:w w:val="105"/>
        </w:rPr>
        <w:t>for</w:t>
      </w:r>
      <w:r>
        <w:rPr>
          <w:color w:val="2B2A29"/>
          <w:spacing w:val="-10"/>
          <w:w w:val="105"/>
        </w:rPr>
        <w:t xml:space="preserve"> </w:t>
      </w:r>
      <w:r>
        <w:rPr>
          <w:color w:val="2B2A29"/>
          <w:w w:val="105"/>
        </w:rPr>
        <w:t>its</w:t>
      </w:r>
      <w:r>
        <w:rPr>
          <w:color w:val="2B2A29"/>
          <w:spacing w:val="-9"/>
          <w:w w:val="105"/>
        </w:rPr>
        <w:t xml:space="preserve"> </w:t>
      </w:r>
      <w:r>
        <w:rPr>
          <w:color w:val="2B2A29"/>
          <w:w w:val="105"/>
        </w:rPr>
        <w:t>initialization.</w:t>
      </w:r>
    </w:p>
    <w:p>
      <w:pPr>
        <w:pStyle w:val="11"/>
        <w:spacing w:before="201" w:line="285" w:lineRule="auto"/>
        <w:ind w:left="520" w:right="266"/>
      </w:pPr>
      <w:r>
        <w:rPr>
          <w:color w:val="2B2A29"/>
          <w:w w:val="105"/>
        </w:rPr>
        <w:t>在Ballerina中，我们可以使用</w:t>
      </w:r>
      <w:r>
        <w:rPr>
          <w:rFonts w:ascii="宋体"/>
          <w:color w:val="2B2A29"/>
          <w:w w:val="105"/>
        </w:rPr>
        <w:t>var</w:t>
      </w:r>
      <w:r>
        <w:rPr>
          <w:color w:val="2B2A29"/>
          <w:w w:val="105"/>
        </w:rPr>
        <w:t>关键字代替类型描述符，其中变量的类型是从为其初始化提供的值</w:t>
      </w:r>
      <w:r>
        <w:rPr>
          <w:color w:val="2B2A29"/>
          <w:spacing w:val="-9"/>
          <w:w w:val="105"/>
        </w:rPr>
        <w:t>中</w:t>
      </w:r>
      <w:r>
        <w:rPr>
          <w:color w:val="2B2A29"/>
          <w:w w:val="105"/>
        </w:rPr>
        <w:t>推断</w:t>
      </w:r>
      <w:r>
        <w:rPr>
          <w:color w:val="2B2A29"/>
          <w:spacing w:val="-10"/>
          <w:w w:val="105"/>
        </w:rPr>
        <w:t>出来的</w:t>
      </w:r>
      <w:r>
        <w:rPr>
          <w:color w:val="2B2A29"/>
          <w:w w:val="105"/>
        </w:rPr>
        <w:t>。</w:t>
      </w:r>
    </w:p>
    <w:p>
      <w:r>
        <w:rPr>
          <w:rFonts w:ascii="宋体"/>
          <w:color w:val="2B2A29"/>
        </w:rPr>
        <w:t>var</w:t>
      </w:r>
      <w:r>
        <w:rPr>
          <w:rFonts w:ascii="宋体"/>
          <w:color w:val="2B2A29"/>
          <w:spacing w:val="-6"/>
        </w:rPr>
        <w:t xml:space="preserve"> </w:t>
      </w:r>
      <w:r>
        <w:rPr>
          <w:rFonts w:ascii="宋体"/>
          <w:color w:val="2B2A29"/>
        </w:rPr>
        <w:t>name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"Nimal";</w:t>
      </w:r>
      <w:r>
        <w:rPr>
          <w:rFonts w:ascii="宋体"/>
          <w:color w:val="2B2A29"/>
          <w:spacing w:val="-107"/>
        </w:rPr>
        <w:t xml:space="preserve"> </w:t>
      </w:r>
      <w:r>
        <w:rPr>
          <w:rFonts w:ascii="宋体"/>
          <w:color w:val="2B2A29"/>
        </w:rPr>
        <w:t>var age = 18;</w:t>
      </w:r>
    </w:p>
    <w:p>
      <w:pPr>
        <w:pStyle w:val="11"/>
        <w:spacing w:before="164" w:line="273" w:lineRule="auto"/>
        <w:ind w:left="520" w:right="6348"/>
        <w:rPr>
          <w:rFonts w:ascii="宋体"/>
        </w:rPr>
      </w:pPr>
      <w:r>
        <w:rPr>
          <w:rFonts w:ascii="宋体"/>
          <w:color w:val="2B2A29"/>
        </w:rPr>
        <w:t>var</w:t>
      </w:r>
      <w:r>
        <w:t xml:space="preserve"> </w:t>
      </w:r>
      <w:r>
        <w:rPr>
          <w:rFonts w:ascii="宋体"/>
          <w:color w:val="2B2A29"/>
        </w:rPr>
        <w:t>name=“Nimal”；var年龄=18；</w:t>
      </w:r>
    </w:p>
    <w:p>
      <w:r>
        <w:rPr>
          <w:rFonts w:ascii="宋体"/>
          <w:color w:val="2B2A29"/>
        </w:rPr>
        <w:t>var height = 182.88;</w:t>
      </w:r>
    </w:p>
    <w:p>
      <w:pPr>
        <w:pStyle w:val="11"/>
        <w:spacing w:line="279" w:lineRule="exact"/>
        <w:ind w:left="520"/>
        <w:rPr>
          <w:rFonts w:ascii="宋体"/>
        </w:rPr>
      </w:pPr>
      <w:r>
        <w:rPr>
          <w:rFonts w:ascii="宋体"/>
          <w:color w:val="2B2A29"/>
        </w:rPr>
        <w:t>var高度=182.88；</w:t>
      </w:r>
    </w:p>
    <w:p>
      <w:r>
        <w:rPr>
          <w:rFonts w:ascii="宋体"/>
          <w:color w:val="2B2A29"/>
        </w:rPr>
        <w:t>var</w:t>
      </w:r>
      <w:r>
        <w:rPr>
          <w:rFonts w:ascii="宋体"/>
          <w:color w:val="2B2A29"/>
          <w:spacing w:val="-6"/>
        </w:rPr>
        <w:t xml:space="preserve"> </w:t>
      </w:r>
      <w:r>
        <w:rPr>
          <w:rFonts w:ascii="宋体"/>
          <w:color w:val="2B2A29"/>
        </w:rPr>
        <w:t>distanceToSun</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9.296e7f;</w:t>
      </w:r>
      <w:r>
        <w:rPr>
          <w:rFonts w:ascii="宋体"/>
          <w:color w:val="2B2A29"/>
          <w:spacing w:val="-107"/>
        </w:rPr>
        <w:t xml:space="preserve"> </w:t>
      </w:r>
      <w:r>
        <w:rPr>
          <w:rFonts w:ascii="宋体"/>
          <w:color w:val="2B2A29"/>
        </w:rPr>
        <w:t>var sharePrice = 153.59d;</w:t>
      </w:r>
    </w:p>
    <w:p>
      <w:pPr>
        <w:pStyle w:val="11"/>
        <w:spacing w:before="38" w:line="273" w:lineRule="auto"/>
        <w:ind w:left="520" w:right="5248"/>
        <w:rPr>
          <w:rFonts w:ascii="宋体"/>
        </w:rPr>
      </w:pPr>
      <w:r>
        <w:rPr>
          <w:rFonts w:ascii="宋体"/>
          <w:color w:val="2B2A29"/>
        </w:rPr>
        <w:t>var</w:t>
      </w:r>
      <w:r>
        <w:rPr>
          <w:rFonts w:ascii="宋体"/>
          <w:color w:val="2B2A29"/>
          <w:spacing w:val="-6"/>
        </w:rPr>
        <w:t>距离</w:t>
      </w:r>
      <w:r>
        <w:rPr>
          <w:rFonts w:ascii="宋体"/>
          <w:color w:val="2B2A29"/>
        </w:rPr>
        <w:t>ToSun=9.296e7f；var sharePrice=153.59d；</w:t>
      </w:r>
    </w:p>
    <w:p>
      <w:r>
        <w:rPr>
          <w:color w:val="2B2A29"/>
          <w:w w:val="105"/>
        </w:rPr>
        <w:t>In the previous code snippet, we have not given the exact type in the variable</w:t>
      </w:r>
      <w:r>
        <w:rPr>
          <w:color w:val="2B2A29"/>
          <w:spacing w:val="1"/>
          <w:w w:val="105"/>
        </w:rPr>
        <w:t xml:space="preserve"> </w:t>
      </w:r>
      <w:r>
        <w:rPr>
          <w:color w:val="2B2A29"/>
          <w:w w:val="105"/>
        </w:rPr>
        <w:t>declaration</w:t>
      </w:r>
      <w:r>
        <w:rPr>
          <w:color w:val="2B2A29"/>
          <w:spacing w:val="-2"/>
          <w:w w:val="105"/>
        </w:rPr>
        <w:t xml:space="preserve"> </w:t>
      </w:r>
      <w:r>
        <w:rPr>
          <w:color w:val="2B2A29"/>
          <w:w w:val="105"/>
        </w:rPr>
        <w:t>but</w:t>
      </w:r>
      <w:r>
        <w:rPr>
          <w:color w:val="2B2A29"/>
          <w:spacing w:val="-2"/>
          <w:w w:val="105"/>
        </w:rPr>
        <w:t xml:space="preserve"> </w:t>
      </w:r>
      <w:r>
        <w:rPr>
          <w:color w:val="2B2A29"/>
          <w:w w:val="105"/>
        </w:rPr>
        <w:t>rather</w:t>
      </w:r>
      <w:r>
        <w:rPr>
          <w:color w:val="2B2A29"/>
          <w:spacing w:val="-2"/>
          <w:w w:val="105"/>
        </w:rPr>
        <w:t xml:space="preserve"> </w:t>
      </w:r>
      <w:r>
        <w:rPr>
          <w:color w:val="2B2A29"/>
          <w:w w:val="105"/>
        </w:rPr>
        <w:t>used</w:t>
      </w:r>
      <w:r>
        <w:rPr>
          <w:color w:val="2B2A29"/>
          <w:spacing w:val="-2"/>
          <w:w w:val="105"/>
        </w:rPr>
        <w:t xml:space="preserve"> </w:t>
      </w:r>
      <w:r>
        <w:rPr>
          <w:rFonts w:ascii="宋体"/>
          <w:color w:val="2B2A29"/>
          <w:w w:val="105"/>
        </w:rPr>
        <w:t>var</w:t>
      </w:r>
      <w:r>
        <w:rPr>
          <w:rFonts w:ascii="宋体"/>
          <w:color w:val="2B2A29"/>
          <w:spacing w:val="-60"/>
          <w:w w:val="105"/>
        </w:rPr>
        <w:t xml:space="preserve"> </w:t>
      </w:r>
      <w:r>
        <w:rPr>
          <w:color w:val="2B2A29"/>
          <w:w w:val="105"/>
        </w:rPr>
        <w:t>to</w:t>
      </w:r>
      <w:r>
        <w:rPr>
          <w:color w:val="2B2A29"/>
          <w:spacing w:val="-2"/>
          <w:w w:val="105"/>
        </w:rPr>
        <w:t xml:space="preserve"> </w:t>
      </w:r>
      <w:r>
        <w:rPr>
          <w:color w:val="2B2A29"/>
          <w:w w:val="105"/>
        </w:rPr>
        <w:t>infer</w:t>
      </w:r>
      <w:r>
        <w:rPr>
          <w:color w:val="2B2A29"/>
          <w:spacing w:val="-2"/>
          <w:w w:val="105"/>
        </w:rPr>
        <w:t xml:space="preserve"> </w:t>
      </w:r>
      <w:r>
        <w:rPr>
          <w:color w:val="2B2A29"/>
          <w:w w:val="105"/>
        </w:rPr>
        <w:t>the</w:t>
      </w:r>
      <w:r>
        <w:rPr>
          <w:color w:val="2B2A29"/>
          <w:spacing w:val="-1"/>
          <w:w w:val="105"/>
        </w:rPr>
        <w:t xml:space="preserve"> </w:t>
      </w:r>
      <w:r>
        <w:rPr>
          <w:color w:val="2B2A29"/>
          <w:w w:val="105"/>
        </w:rPr>
        <w:t>type</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variable</w:t>
      </w:r>
      <w:r>
        <w:rPr>
          <w:color w:val="2B2A29"/>
          <w:spacing w:val="-2"/>
          <w:w w:val="105"/>
        </w:rPr>
        <w:t xml:space="preserve"> </w:t>
      </w:r>
      <w:r>
        <w:rPr>
          <w:color w:val="2B2A29"/>
          <w:w w:val="105"/>
        </w:rPr>
        <w:t>using</w:t>
      </w:r>
      <w:r>
        <w:rPr>
          <w:color w:val="2B2A29"/>
          <w:spacing w:val="-2"/>
          <w:w w:val="105"/>
        </w:rPr>
        <w:t xml:space="preserve"> </w:t>
      </w:r>
      <w:r>
        <w:rPr>
          <w:color w:val="2B2A29"/>
          <w:w w:val="105"/>
        </w:rPr>
        <w:t>the</w:t>
      </w:r>
      <w:r>
        <w:rPr>
          <w:color w:val="2B2A29"/>
          <w:spacing w:val="-2"/>
          <w:w w:val="105"/>
        </w:rPr>
        <w:t xml:space="preserve"> </w:t>
      </w:r>
      <w:r>
        <w:rPr>
          <w:color w:val="2B2A29"/>
          <w:w w:val="105"/>
        </w:rPr>
        <w:t>given</w:t>
      </w:r>
      <w:r>
        <w:rPr>
          <w:color w:val="2B2A29"/>
          <w:spacing w:val="-2"/>
          <w:w w:val="105"/>
        </w:rPr>
        <w:t xml:space="preserve"> </w:t>
      </w:r>
      <w:r>
        <w:rPr>
          <w:color w:val="2B2A29"/>
          <w:w w:val="105"/>
        </w:rPr>
        <w:t>value.</w:t>
      </w:r>
      <w:r>
        <w:rPr>
          <w:color w:val="2B2A29"/>
          <w:spacing w:val="-2"/>
          <w:w w:val="105"/>
        </w:rPr>
        <w:t xml:space="preserve"> </w:t>
      </w:r>
      <w:r>
        <w:rPr>
          <w:color w:val="2B2A29"/>
          <w:w w:val="105"/>
        </w:rPr>
        <w:t>In</w:t>
      </w:r>
      <w:r>
        <w:rPr>
          <w:color w:val="2B2A29"/>
          <w:spacing w:val="1"/>
          <w:w w:val="105"/>
        </w:rPr>
        <w:t xml:space="preserve"> </w:t>
      </w:r>
      <w:r>
        <w:rPr>
          <w:color w:val="2B2A29"/>
          <w:w w:val="105"/>
        </w:rPr>
        <w:t xml:space="preserve">this manner, the variable </w:t>
      </w:r>
      <w:r>
        <w:rPr>
          <w:rFonts w:ascii="宋体"/>
          <w:color w:val="2B2A29"/>
          <w:w w:val="105"/>
        </w:rPr>
        <w:t xml:space="preserve">name </w:t>
      </w:r>
      <w:r>
        <w:rPr>
          <w:color w:val="2B2A29"/>
          <w:w w:val="105"/>
        </w:rPr>
        <w:t xml:space="preserve">is inferred as a string type from the compiler, and </w:t>
      </w:r>
      <w:r>
        <w:rPr>
          <w:rFonts w:ascii="宋体"/>
          <w:color w:val="2B2A29"/>
          <w:w w:val="105"/>
        </w:rPr>
        <w:t xml:space="preserve">age </w:t>
      </w:r>
      <w:r>
        <w:rPr>
          <w:color w:val="2B2A29"/>
          <w:w w:val="105"/>
        </w:rPr>
        <w:t>is</w:t>
      </w:r>
      <w:r>
        <w:rPr>
          <w:color w:val="2B2A29"/>
          <w:spacing w:val="-56"/>
          <w:w w:val="105"/>
        </w:rPr>
        <w:t xml:space="preserve"> </w:t>
      </w:r>
      <w:r>
        <w:rPr>
          <w:color w:val="2B2A29"/>
          <w:w w:val="105"/>
        </w:rPr>
        <w:t>inferred</w:t>
      </w:r>
      <w:r>
        <w:rPr>
          <w:color w:val="2B2A29"/>
          <w:spacing w:val="-12"/>
          <w:w w:val="105"/>
        </w:rPr>
        <w:t xml:space="preserve"> </w:t>
      </w:r>
      <w:r>
        <w:rPr>
          <w:color w:val="2B2A29"/>
          <w:w w:val="105"/>
        </w:rPr>
        <w:t>as</w:t>
      </w:r>
      <w:r>
        <w:rPr>
          <w:color w:val="2B2A29"/>
          <w:spacing w:val="-12"/>
          <w:w w:val="105"/>
        </w:rPr>
        <w:t xml:space="preserve"> </w:t>
      </w:r>
      <w:r>
        <w:rPr>
          <w:color w:val="2B2A29"/>
          <w:w w:val="105"/>
        </w:rPr>
        <w:t>an</w:t>
      </w:r>
      <w:r>
        <w:rPr>
          <w:color w:val="2B2A29"/>
          <w:spacing w:val="-12"/>
          <w:w w:val="105"/>
        </w:rPr>
        <w:t xml:space="preserve"> </w:t>
      </w:r>
      <w:r>
        <w:rPr>
          <w:rFonts w:ascii="宋体"/>
          <w:color w:val="2B2A29"/>
          <w:w w:val="105"/>
        </w:rPr>
        <w:t>int</w:t>
      </w:r>
      <w:r>
        <w:rPr>
          <w:color w:val="2B2A29"/>
          <w:w w:val="105"/>
        </w:rPr>
        <w:t>.</w:t>
      </w:r>
      <w:r>
        <w:rPr>
          <w:color w:val="2B2A29"/>
          <w:spacing w:val="-11"/>
          <w:w w:val="105"/>
        </w:rPr>
        <w:t xml:space="preserve"> </w:t>
      </w:r>
      <w:r>
        <w:rPr>
          <w:color w:val="2B2A29"/>
          <w:w w:val="105"/>
        </w:rPr>
        <w:t>Also,</w:t>
      </w:r>
      <w:r>
        <w:rPr>
          <w:color w:val="2B2A29"/>
          <w:spacing w:val="-12"/>
          <w:w w:val="105"/>
        </w:rPr>
        <w:t xml:space="preserve"> </w:t>
      </w:r>
      <w:r>
        <w:rPr>
          <w:color w:val="2B2A29"/>
          <w:w w:val="105"/>
        </w:rPr>
        <w:t>the</w:t>
      </w:r>
      <w:r>
        <w:rPr>
          <w:color w:val="2B2A29"/>
          <w:spacing w:val="-12"/>
          <w:w w:val="105"/>
        </w:rPr>
        <w:t xml:space="preserve"> </w:t>
      </w:r>
      <w:r>
        <w:rPr>
          <w:color w:val="2B2A29"/>
          <w:w w:val="105"/>
        </w:rPr>
        <w:t>variable</w:t>
      </w:r>
      <w:r>
        <w:rPr>
          <w:color w:val="2B2A29"/>
          <w:spacing w:val="-12"/>
          <w:w w:val="105"/>
        </w:rPr>
        <w:t xml:space="preserve"> </w:t>
      </w:r>
      <w:r>
        <w:rPr>
          <w:rFonts w:ascii="宋体"/>
          <w:color w:val="2B2A29"/>
          <w:w w:val="105"/>
        </w:rPr>
        <w:t>height</w:t>
      </w:r>
      <w:r>
        <w:rPr>
          <w:rFonts w:ascii="宋体"/>
          <w:color w:val="2B2A29"/>
          <w:spacing w:val="-69"/>
          <w:w w:val="105"/>
        </w:rPr>
        <w:t xml:space="preserve"> </w:t>
      </w:r>
      <w:r>
        <w:rPr>
          <w:color w:val="2B2A29"/>
          <w:w w:val="105"/>
        </w:rPr>
        <w:t>is</w:t>
      </w:r>
      <w:r>
        <w:rPr>
          <w:color w:val="2B2A29"/>
          <w:spacing w:val="-12"/>
          <w:w w:val="105"/>
        </w:rPr>
        <w:t xml:space="preserve"> </w:t>
      </w:r>
      <w:r>
        <w:rPr>
          <w:color w:val="2B2A29"/>
          <w:w w:val="105"/>
        </w:rPr>
        <w:t>given</w:t>
      </w:r>
      <w:r>
        <w:rPr>
          <w:color w:val="2B2A29"/>
          <w:spacing w:val="-12"/>
          <w:w w:val="105"/>
        </w:rPr>
        <w:t xml:space="preserve"> </w:t>
      </w:r>
      <w:r>
        <w:rPr>
          <w:color w:val="2B2A29"/>
          <w:w w:val="105"/>
        </w:rPr>
        <w:t>a</w:t>
      </w:r>
      <w:r>
        <w:rPr>
          <w:color w:val="2B2A29"/>
          <w:spacing w:val="-11"/>
          <w:w w:val="105"/>
        </w:rPr>
        <w:t xml:space="preserve"> </w:t>
      </w:r>
      <w:r>
        <w:rPr>
          <w:color w:val="2B2A29"/>
          <w:w w:val="105"/>
        </w:rPr>
        <w:t>floating-point</w:t>
      </w:r>
      <w:r>
        <w:rPr>
          <w:color w:val="2B2A29"/>
          <w:spacing w:val="-12"/>
          <w:w w:val="105"/>
        </w:rPr>
        <w:t xml:space="preserve"> </w:t>
      </w:r>
      <w:r>
        <w:rPr>
          <w:color w:val="2B2A29"/>
          <w:w w:val="105"/>
        </w:rPr>
        <w:t>literal</w:t>
      </w:r>
      <w:r>
        <w:rPr>
          <w:color w:val="2B2A29"/>
          <w:spacing w:val="-12"/>
          <w:w w:val="105"/>
        </w:rPr>
        <w:t xml:space="preserve"> </w:t>
      </w:r>
      <w:r>
        <w:rPr>
          <w:color w:val="2B2A29"/>
          <w:w w:val="105"/>
        </w:rPr>
        <w:t>value,</w:t>
      </w:r>
      <w:r>
        <w:rPr>
          <w:color w:val="2B2A29"/>
          <w:spacing w:val="-12"/>
          <w:w w:val="105"/>
        </w:rPr>
        <w:t xml:space="preserve"> </w:t>
      </w:r>
      <w:r>
        <w:rPr>
          <w:color w:val="2B2A29"/>
          <w:w w:val="105"/>
        </w:rPr>
        <w:t>where</w:t>
      </w:r>
      <w:r>
        <w:rPr>
          <w:color w:val="2B2A29"/>
          <w:spacing w:val="1"/>
          <w:w w:val="105"/>
        </w:rPr>
        <w:t xml:space="preserve"> </w:t>
      </w:r>
      <w:r>
        <w:rPr>
          <w:color w:val="2B2A29"/>
          <w:w w:val="105"/>
        </w:rPr>
        <w:t>by</w:t>
      </w:r>
      <w:r>
        <w:rPr>
          <w:color w:val="2B2A29"/>
          <w:spacing w:val="-11"/>
          <w:w w:val="105"/>
        </w:rPr>
        <w:t xml:space="preserve"> </w:t>
      </w:r>
      <w:r>
        <w:rPr>
          <w:color w:val="2B2A29"/>
          <w:w w:val="105"/>
        </w:rPr>
        <w:t>default</w:t>
      </w:r>
      <w:r>
        <w:rPr>
          <w:color w:val="2B2A29"/>
          <w:spacing w:val="-10"/>
          <w:w w:val="105"/>
        </w:rPr>
        <w:t xml:space="preserve"> </w:t>
      </w:r>
      <w:r>
        <w:rPr>
          <w:color w:val="2B2A29"/>
          <w:w w:val="105"/>
        </w:rPr>
        <w:t>this</w:t>
      </w:r>
      <w:r>
        <w:rPr>
          <w:color w:val="2B2A29"/>
          <w:spacing w:val="-10"/>
          <w:w w:val="105"/>
        </w:rPr>
        <w:t xml:space="preserve"> </w:t>
      </w:r>
      <w:r>
        <w:rPr>
          <w:color w:val="2B2A29"/>
          <w:w w:val="105"/>
        </w:rPr>
        <w:t>get</w:t>
      </w:r>
      <w:r>
        <w:rPr>
          <w:color w:val="2B2A29"/>
          <w:spacing w:val="-10"/>
          <w:w w:val="105"/>
        </w:rPr>
        <w:t xml:space="preserve"> </w:t>
      </w:r>
      <w:r>
        <w:rPr>
          <w:color w:val="2B2A29"/>
          <w:w w:val="105"/>
        </w:rPr>
        <w:t>inferred</w:t>
      </w:r>
      <w:r>
        <w:rPr>
          <w:color w:val="2B2A29"/>
          <w:spacing w:val="-11"/>
          <w:w w:val="105"/>
        </w:rPr>
        <w:t xml:space="preserve"> </w:t>
      </w:r>
      <w:r>
        <w:rPr>
          <w:color w:val="2B2A29"/>
          <w:w w:val="105"/>
        </w:rPr>
        <w:t>as</w:t>
      </w:r>
      <w:r>
        <w:rPr>
          <w:color w:val="2B2A29"/>
          <w:spacing w:val="-10"/>
          <w:w w:val="105"/>
        </w:rPr>
        <w:t xml:space="preserve"> </w:t>
      </w:r>
      <w:r>
        <w:rPr>
          <w:color w:val="2B2A29"/>
          <w:w w:val="105"/>
        </w:rPr>
        <w:t>a</w:t>
      </w:r>
      <w:r>
        <w:rPr>
          <w:color w:val="2B2A29"/>
          <w:spacing w:val="-10"/>
          <w:w w:val="105"/>
        </w:rPr>
        <w:t xml:space="preserve"> </w:t>
      </w:r>
      <w:r>
        <w:rPr>
          <w:rFonts w:ascii="宋体"/>
          <w:color w:val="2B2A29"/>
          <w:w w:val="105"/>
        </w:rPr>
        <w:t>float</w:t>
      </w:r>
      <w:r>
        <w:rPr>
          <w:rFonts w:ascii="宋体"/>
          <w:color w:val="2B2A29"/>
          <w:spacing w:val="-68"/>
          <w:w w:val="105"/>
        </w:rPr>
        <w:t xml:space="preserve"> </w:t>
      </w:r>
      <w:r>
        <w:rPr>
          <w:color w:val="2B2A29"/>
          <w:w w:val="105"/>
        </w:rPr>
        <w:t>type.</w:t>
      </w:r>
      <w:r>
        <w:rPr>
          <w:color w:val="2B2A29"/>
          <w:spacing w:val="-10"/>
          <w:w w:val="105"/>
        </w:rPr>
        <w:t xml:space="preserve"> </w:t>
      </w:r>
      <w:r>
        <w:rPr>
          <w:color w:val="2B2A29"/>
          <w:w w:val="105"/>
        </w:rPr>
        <w:t>The</w:t>
      </w:r>
      <w:r>
        <w:rPr>
          <w:color w:val="2B2A29"/>
          <w:spacing w:val="-11"/>
          <w:w w:val="105"/>
        </w:rPr>
        <w:t xml:space="preserve"> </w:t>
      </w:r>
      <w:r>
        <w:rPr>
          <w:color w:val="2B2A29"/>
          <w:w w:val="105"/>
        </w:rPr>
        <w:t>variable</w:t>
      </w:r>
      <w:r>
        <w:rPr>
          <w:color w:val="2B2A29"/>
          <w:spacing w:val="-10"/>
          <w:w w:val="105"/>
        </w:rPr>
        <w:t xml:space="preserve"> </w:t>
      </w:r>
      <w:r>
        <w:rPr>
          <w:rFonts w:ascii="宋体"/>
          <w:color w:val="2B2A29"/>
          <w:w w:val="105"/>
        </w:rPr>
        <w:t>sharePrice</w:t>
      </w:r>
      <w:r>
        <w:rPr>
          <w:rFonts w:ascii="宋体"/>
          <w:color w:val="2B2A29"/>
          <w:spacing w:val="-68"/>
          <w:w w:val="105"/>
        </w:rPr>
        <w:t xml:space="preserve"> </w:t>
      </w:r>
      <w:r>
        <w:rPr>
          <w:color w:val="2B2A29"/>
          <w:w w:val="105"/>
        </w:rPr>
        <w:t>here</w:t>
      </w:r>
      <w:r>
        <w:rPr>
          <w:color w:val="2B2A29"/>
          <w:spacing w:val="-10"/>
          <w:w w:val="105"/>
        </w:rPr>
        <w:t xml:space="preserve"> </w:t>
      </w:r>
      <w:r>
        <w:rPr>
          <w:color w:val="2B2A29"/>
          <w:w w:val="105"/>
        </w:rPr>
        <w:t>is</w:t>
      </w:r>
      <w:r>
        <w:rPr>
          <w:color w:val="2B2A29"/>
          <w:spacing w:val="-10"/>
          <w:w w:val="105"/>
        </w:rPr>
        <w:t xml:space="preserve"> </w:t>
      </w:r>
      <w:r>
        <w:rPr>
          <w:color w:val="2B2A29"/>
          <w:w w:val="105"/>
        </w:rPr>
        <w:t>inferred</w:t>
      </w:r>
      <w:r>
        <w:rPr>
          <w:color w:val="2B2A29"/>
          <w:spacing w:val="-10"/>
          <w:w w:val="105"/>
        </w:rPr>
        <w:t xml:space="preserve"> </w:t>
      </w:r>
      <w:r>
        <w:rPr>
          <w:color w:val="2B2A29"/>
          <w:w w:val="105"/>
        </w:rPr>
        <w:t>as</w:t>
      </w:r>
      <w:r>
        <w:rPr>
          <w:color w:val="2B2A29"/>
          <w:spacing w:val="-11"/>
          <w:w w:val="105"/>
        </w:rPr>
        <w:t xml:space="preserve"> </w:t>
      </w:r>
      <w:r>
        <w:rPr>
          <w:color w:val="2B2A29"/>
          <w:w w:val="105"/>
        </w:rPr>
        <w:t>a</w:t>
      </w:r>
      <w:r>
        <w:rPr>
          <w:color w:val="2B2A29"/>
          <w:spacing w:val="-54"/>
          <w:w w:val="105"/>
        </w:rPr>
        <w:t xml:space="preserve"> </w:t>
      </w:r>
      <w:r>
        <w:rPr>
          <w:rFonts w:ascii="宋体"/>
          <w:color w:val="2B2A29"/>
          <w:spacing w:val="-1"/>
          <w:w w:val="105"/>
        </w:rPr>
        <w:t>decimal</w:t>
      </w:r>
      <w:r>
        <w:rPr>
          <w:rFonts w:ascii="宋体"/>
          <w:color w:val="2B2A29"/>
          <w:spacing w:val="-71"/>
          <w:w w:val="105"/>
        </w:rPr>
        <w:t xml:space="preserve"> </w:t>
      </w:r>
      <w:r>
        <w:rPr>
          <w:color w:val="2B2A29"/>
          <w:spacing w:val="-1"/>
          <w:w w:val="105"/>
        </w:rPr>
        <w:t>type</w:t>
      </w:r>
      <w:r>
        <w:rPr>
          <w:color w:val="2B2A29"/>
          <w:spacing w:val="-12"/>
          <w:w w:val="105"/>
        </w:rPr>
        <w:t xml:space="preserve"> </w:t>
      </w:r>
      <w:r>
        <w:rPr>
          <w:color w:val="2B2A29"/>
          <w:spacing w:val="-1"/>
          <w:w w:val="105"/>
        </w:rPr>
        <w:t>since</w:t>
      </w:r>
      <w:r>
        <w:rPr>
          <w:color w:val="2B2A29"/>
          <w:spacing w:val="-12"/>
          <w:w w:val="105"/>
        </w:rPr>
        <w:t xml:space="preserve"> </w:t>
      </w:r>
      <w:r>
        <w:rPr>
          <w:color w:val="2B2A29"/>
          <w:spacing w:val="-1"/>
          <w:w w:val="105"/>
        </w:rPr>
        <w:t>we</w:t>
      </w:r>
      <w:r>
        <w:rPr>
          <w:color w:val="2B2A29"/>
          <w:spacing w:val="-13"/>
          <w:w w:val="105"/>
        </w:rPr>
        <w:t xml:space="preserve"> </w:t>
      </w:r>
      <w:r>
        <w:rPr>
          <w:color w:val="2B2A29"/>
          <w:spacing w:val="-1"/>
          <w:w w:val="105"/>
        </w:rPr>
        <w:t>explicitly</w:t>
      </w:r>
      <w:r>
        <w:rPr>
          <w:color w:val="2B2A29"/>
          <w:spacing w:val="-12"/>
          <w:w w:val="105"/>
        </w:rPr>
        <w:t xml:space="preserve"> </w:t>
      </w:r>
      <w:r>
        <w:rPr>
          <w:color w:val="2B2A29"/>
          <w:w w:val="105"/>
        </w:rPr>
        <w:t>mentioned</w:t>
      </w:r>
      <w:r>
        <w:rPr>
          <w:color w:val="2B2A29"/>
          <w:spacing w:val="-13"/>
          <w:w w:val="105"/>
        </w:rPr>
        <w:t xml:space="preserve"> </w:t>
      </w:r>
      <w:r>
        <w:rPr>
          <w:color w:val="2B2A29"/>
          <w:w w:val="105"/>
        </w:rPr>
        <w:t>the</w:t>
      </w:r>
      <w:r>
        <w:rPr>
          <w:color w:val="2B2A29"/>
          <w:spacing w:val="-12"/>
          <w:w w:val="105"/>
        </w:rPr>
        <w:t xml:space="preserve"> </w:t>
      </w:r>
      <w:r>
        <w:rPr>
          <w:color w:val="2B2A29"/>
          <w:w w:val="105"/>
        </w:rPr>
        <w:t>literal</w:t>
      </w:r>
      <w:r>
        <w:rPr>
          <w:color w:val="2B2A29"/>
          <w:spacing w:val="-12"/>
          <w:w w:val="105"/>
        </w:rPr>
        <w:t xml:space="preserve"> </w:t>
      </w:r>
      <w:r>
        <w:rPr>
          <w:color w:val="2B2A29"/>
          <w:w w:val="105"/>
        </w:rPr>
        <w:t>value</w:t>
      </w:r>
      <w:r>
        <w:rPr>
          <w:color w:val="2B2A29"/>
          <w:spacing w:val="-13"/>
          <w:w w:val="105"/>
        </w:rPr>
        <w:t xml:space="preserve"> </w:t>
      </w:r>
      <w:r>
        <w:rPr>
          <w:color w:val="2B2A29"/>
          <w:w w:val="105"/>
        </w:rPr>
        <w:t>given</w:t>
      </w:r>
      <w:r>
        <w:rPr>
          <w:color w:val="2B2A29"/>
          <w:spacing w:val="-12"/>
          <w:w w:val="105"/>
        </w:rPr>
        <w:t xml:space="preserve"> </w:t>
      </w:r>
      <w:r>
        <w:rPr>
          <w:color w:val="2B2A29"/>
          <w:w w:val="105"/>
        </w:rPr>
        <w:t>is</w:t>
      </w:r>
      <w:r>
        <w:rPr>
          <w:color w:val="2B2A29"/>
          <w:spacing w:val="-12"/>
          <w:w w:val="105"/>
        </w:rPr>
        <w:t xml:space="preserve"> </w:t>
      </w:r>
      <w:r>
        <w:rPr>
          <w:color w:val="2B2A29"/>
          <w:w w:val="105"/>
        </w:rPr>
        <w:t>of</w:t>
      </w:r>
      <w:r>
        <w:rPr>
          <w:color w:val="2B2A29"/>
          <w:spacing w:val="-13"/>
          <w:w w:val="105"/>
        </w:rPr>
        <w:t xml:space="preserve"> </w:t>
      </w:r>
      <w:r>
        <w:rPr>
          <w:rFonts w:ascii="宋体"/>
          <w:color w:val="2B2A29"/>
          <w:w w:val="105"/>
        </w:rPr>
        <w:t>decimal</w:t>
      </w:r>
      <w:r>
        <w:rPr>
          <w:rFonts w:ascii="宋体"/>
          <w:color w:val="2B2A29"/>
          <w:spacing w:val="-70"/>
          <w:w w:val="105"/>
        </w:rPr>
        <w:t xml:space="preserve"> </w:t>
      </w:r>
      <w:r>
        <w:rPr>
          <w:color w:val="2B2A29"/>
          <w:w w:val="105"/>
        </w:rPr>
        <w:t>type.</w:t>
      </w:r>
    </w:p>
    <w:p>
      <w:pPr>
        <w:pStyle w:val="11"/>
        <w:spacing w:before="172" w:line="276" w:lineRule="auto"/>
        <w:ind w:left="520" w:right="260" w:firstLine="359"/>
      </w:pPr>
      <w:r>
        <w:rPr>
          <w:color w:val="2B2A29"/>
          <w:w w:val="105"/>
        </w:rPr>
        <w:t>在前面的代码片段中，我们没有在变量声明中给出确切的类型，而是使用</w:t>
      </w:r>
      <w:r>
        <w:rPr>
          <w:rFonts w:ascii="宋体"/>
          <w:color w:val="2B2A29"/>
          <w:w w:val="105"/>
        </w:rPr>
        <w:t>var</w:t>
      </w:r>
      <w:r>
        <w:rPr>
          <w:color w:val="2B2A29"/>
          <w:w w:val="105"/>
        </w:rPr>
        <w:t>来使用给定</w:t>
      </w:r>
      <w:r>
        <w:rPr>
          <w:color w:val="2B2A29"/>
          <w:spacing w:val="-2"/>
          <w:w w:val="105"/>
        </w:rPr>
        <w:t>的</w:t>
      </w:r>
      <w:r>
        <w:rPr>
          <w:color w:val="2B2A29"/>
          <w:w w:val="105"/>
        </w:rPr>
        <w:t>值推断变量的类型。</w:t>
      </w:r>
      <w:r>
        <w:rPr>
          <w:color w:val="2B2A29"/>
          <w:spacing w:val="-2"/>
          <w:w w:val="105"/>
        </w:rPr>
        <w:t>通过</w:t>
      </w:r>
      <w:r>
        <w:rPr>
          <w:color w:val="2B2A29"/>
          <w:w w:val="105"/>
        </w:rPr>
        <w:t>这种方式，变量</w:t>
      </w:r>
      <w:r>
        <w:rPr>
          <w:rFonts w:ascii="宋体"/>
          <w:color w:val="2B2A29"/>
          <w:w w:val="105"/>
        </w:rPr>
        <w:t>名</w:t>
      </w:r>
      <w:r>
        <w:rPr>
          <w:color w:val="2B2A29"/>
          <w:w w:val="105"/>
        </w:rPr>
        <w:t>从编译器推断为字符串类型，</w:t>
      </w:r>
      <w:r>
        <w:rPr>
          <w:rFonts w:ascii="宋体"/>
          <w:color w:val="2B2A29"/>
          <w:w w:val="105"/>
        </w:rPr>
        <w:t>年龄</w:t>
      </w:r>
      <w:r>
        <w:rPr>
          <w:color w:val="2B2A29"/>
          <w:w w:val="105"/>
        </w:rPr>
        <w:t>推断为</w:t>
      </w:r>
      <w:r>
        <w:rPr>
          <w:rFonts w:ascii="宋体"/>
          <w:color w:val="2B2A29"/>
          <w:w w:val="105"/>
        </w:rPr>
        <w:t>int</w:t>
      </w:r>
      <w:r>
        <w:rPr>
          <w:color w:val="2B2A29"/>
          <w:w w:val="105"/>
        </w:rPr>
        <w:t>。此外，变量</w:t>
      </w:r>
      <w:r>
        <w:rPr>
          <w:rFonts w:ascii="宋体"/>
          <w:color w:val="2B2A29"/>
          <w:w w:val="105"/>
        </w:rPr>
        <w:t>高度</w:t>
      </w:r>
      <w:r>
        <w:rPr>
          <w:color w:val="2B2A29"/>
          <w:w w:val="105"/>
        </w:rPr>
        <w:t>被赋予浮点文本值，默认情况下，该</w:t>
      </w:r>
      <w:r>
        <w:rPr>
          <w:color w:val="2B2A29"/>
          <w:spacing w:val="-10"/>
          <w:w w:val="105"/>
        </w:rPr>
        <w:t>值</w:t>
      </w:r>
      <w:r>
        <w:rPr>
          <w:color w:val="2B2A29"/>
          <w:w w:val="105"/>
        </w:rPr>
        <w:t>被推断为</w:t>
      </w:r>
      <w:r>
        <w:rPr>
          <w:rFonts w:ascii="宋体"/>
          <w:color w:val="2B2A29"/>
          <w:w w:val="105"/>
        </w:rPr>
        <w:t>浮点</w:t>
      </w:r>
      <w:r>
        <w:rPr>
          <w:color w:val="2B2A29"/>
          <w:w w:val="105"/>
        </w:rPr>
        <w:t>类型。这里</w:t>
      </w:r>
      <w:r>
        <w:rPr>
          <w:color w:val="2B2A29"/>
          <w:spacing w:val="-10"/>
          <w:w w:val="105"/>
        </w:rPr>
        <w:t>的</w:t>
      </w:r>
      <w:r>
        <w:rPr>
          <w:color w:val="2B2A29"/>
          <w:w w:val="105"/>
        </w:rPr>
        <w:t>变量</w:t>
      </w:r>
      <w:r>
        <w:rPr>
          <w:rFonts w:ascii="宋体"/>
          <w:color w:val="2B2A29"/>
          <w:w w:val="105"/>
        </w:rPr>
        <w:t>sharePrice</w:t>
      </w:r>
      <w:r>
        <w:rPr>
          <w:color w:val="2B2A29"/>
          <w:w w:val="105"/>
        </w:rPr>
        <w:t>被推断为</w:t>
      </w:r>
      <w:r>
        <w:rPr>
          <w:rFonts w:ascii="宋体"/>
          <w:color w:val="2B2A29"/>
          <w:spacing w:val="-1"/>
          <w:w w:val="105"/>
        </w:rPr>
        <w:t>十进制</w:t>
      </w:r>
      <w:r>
        <w:rPr>
          <w:color w:val="2B2A29"/>
          <w:spacing w:val="-1"/>
          <w:w w:val="105"/>
        </w:rPr>
        <w:t>类型</w:t>
      </w:r>
      <w:r>
        <w:rPr>
          <w:color w:val="2B2A29"/>
          <w:spacing w:val="-12"/>
          <w:w w:val="105"/>
        </w:rPr>
        <w:t>，</w:t>
      </w:r>
      <w:r>
        <w:rPr>
          <w:color w:val="2B2A29"/>
          <w:spacing w:val="-1"/>
          <w:w w:val="105"/>
        </w:rPr>
        <w:t>因为我们明确</w:t>
      </w:r>
      <w:r>
        <w:rPr>
          <w:color w:val="2B2A29"/>
          <w:w w:val="105"/>
        </w:rPr>
        <w:t>提到</w:t>
      </w:r>
      <w:r>
        <w:rPr>
          <w:color w:val="2B2A29"/>
          <w:spacing w:val="-13"/>
          <w:w w:val="105"/>
        </w:rPr>
        <w:t>了</w:t>
      </w:r>
      <w:r>
        <w:rPr>
          <w:color w:val="2B2A29"/>
          <w:w w:val="105"/>
        </w:rPr>
        <w:t>给定</w:t>
      </w:r>
      <w:r>
        <w:rPr>
          <w:color w:val="2B2A29"/>
          <w:spacing w:val="-12"/>
          <w:w w:val="105"/>
        </w:rPr>
        <w:t>的</w:t>
      </w:r>
      <w:r>
        <w:rPr>
          <w:color w:val="2B2A29"/>
          <w:w w:val="105"/>
        </w:rPr>
        <w:t>文字值是</w:t>
      </w:r>
      <w:r>
        <w:rPr>
          <w:rFonts w:ascii="宋体"/>
          <w:color w:val="2B2A29"/>
          <w:w w:val="105"/>
        </w:rPr>
        <w:t>十进制</w:t>
      </w:r>
      <w:r>
        <w:rPr>
          <w:color w:val="2B2A29"/>
          <w:spacing w:val="-1"/>
          <w:w w:val="105"/>
        </w:rPr>
        <w:t>类型</w:t>
      </w:r>
      <w:r>
        <w:rPr>
          <w:color w:val="2B2A29"/>
          <w:spacing w:val="-12"/>
          <w:w w:val="105"/>
        </w:rPr>
        <w:t>。</w:t>
      </w:r>
    </w:p>
    <w:p>
      <w:r>
        <w:rPr>
          <w:color w:val="2B2A29"/>
          <w:w w:val="105"/>
        </w:rPr>
        <w:t>In this manner, we can use the floating-point type suffixes to eliminate any possible</w:t>
      </w:r>
      <w:r>
        <w:rPr>
          <w:color w:val="2B2A29"/>
          <w:spacing w:val="-55"/>
          <w:w w:val="105"/>
        </w:rPr>
        <w:t xml:space="preserve"> </w:t>
      </w:r>
      <w:r>
        <w:rPr>
          <w:color w:val="2B2A29"/>
          <w:w w:val="105"/>
        </w:rPr>
        <w:t>ambiguity</w:t>
      </w:r>
      <w:r>
        <w:rPr>
          <w:color w:val="2B2A29"/>
          <w:spacing w:val="-12"/>
          <w:w w:val="105"/>
        </w:rPr>
        <w:t xml:space="preserve"> </w:t>
      </w:r>
      <w:r>
        <w:rPr>
          <w:color w:val="2B2A29"/>
          <w:w w:val="105"/>
        </w:rPr>
        <w:t>for</w:t>
      </w:r>
      <w:r>
        <w:rPr>
          <w:color w:val="2B2A29"/>
          <w:spacing w:val="-11"/>
          <w:w w:val="105"/>
        </w:rPr>
        <w:t xml:space="preserve"> </w:t>
      </w:r>
      <w:r>
        <w:rPr>
          <w:color w:val="2B2A29"/>
          <w:w w:val="105"/>
        </w:rPr>
        <w:t>the</w:t>
      </w:r>
      <w:r>
        <w:rPr>
          <w:color w:val="2B2A29"/>
          <w:spacing w:val="-12"/>
          <w:w w:val="105"/>
        </w:rPr>
        <w:t xml:space="preserve"> </w:t>
      </w:r>
      <w:r>
        <w:rPr>
          <w:color w:val="2B2A29"/>
          <w:w w:val="105"/>
        </w:rPr>
        <w:t>compiler</w:t>
      </w:r>
      <w:r>
        <w:rPr>
          <w:color w:val="2B2A29"/>
          <w:spacing w:val="-11"/>
          <w:w w:val="105"/>
        </w:rPr>
        <w:t xml:space="preserve"> </w:t>
      </w:r>
      <w:r>
        <w:rPr>
          <w:color w:val="2B2A29"/>
          <w:w w:val="105"/>
        </w:rPr>
        <w:t>in</w:t>
      </w:r>
      <w:r>
        <w:rPr>
          <w:color w:val="2B2A29"/>
          <w:spacing w:val="-12"/>
          <w:w w:val="105"/>
        </w:rPr>
        <w:t xml:space="preserve"> </w:t>
      </w:r>
      <w:r>
        <w:rPr>
          <w:color w:val="2B2A29"/>
          <w:w w:val="105"/>
        </w:rPr>
        <w:t>resolving</w:t>
      </w:r>
      <w:r>
        <w:rPr>
          <w:color w:val="2B2A29"/>
          <w:spacing w:val="-11"/>
          <w:w w:val="105"/>
        </w:rPr>
        <w:t xml:space="preserve"> </w:t>
      </w:r>
      <w:r>
        <w:rPr>
          <w:color w:val="2B2A29"/>
          <w:w w:val="105"/>
        </w:rPr>
        <w:t>the</w:t>
      </w:r>
      <w:r>
        <w:rPr>
          <w:color w:val="2B2A29"/>
          <w:spacing w:val="-12"/>
          <w:w w:val="105"/>
        </w:rPr>
        <w:t xml:space="preserve"> </w:t>
      </w:r>
      <w:r>
        <w:rPr>
          <w:color w:val="2B2A29"/>
          <w:w w:val="105"/>
        </w:rPr>
        <w:t>types</w:t>
      </w:r>
      <w:r>
        <w:rPr>
          <w:color w:val="2B2A29"/>
          <w:spacing w:val="-11"/>
          <w:w w:val="105"/>
        </w:rPr>
        <w:t xml:space="preserve"> </w:t>
      </w:r>
      <w:r>
        <w:rPr>
          <w:color w:val="2B2A29"/>
          <w:w w:val="105"/>
        </w:rPr>
        <w:t>of</w:t>
      </w:r>
      <w:r>
        <w:rPr>
          <w:color w:val="2B2A29"/>
          <w:spacing w:val="-12"/>
          <w:w w:val="105"/>
        </w:rPr>
        <w:t xml:space="preserve"> </w:t>
      </w:r>
      <w:r>
        <w:rPr>
          <w:color w:val="2B2A29"/>
          <w:w w:val="105"/>
        </w:rPr>
        <w:t>literal</w:t>
      </w:r>
      <w:r>
        <w:rPr>
          <w:color w:val="2B2A29"/>
          <w:spacing w:val="-11"/>
          <w:w w:val="105"/>
        </w:rPr>
        <w:t xml:space="preserve"> </w:t>
      </w:r>
      <w:r>
        <w:rPr>
          <w:color w:val="2B2A29"/>
          <w:w w:val="105"/>
        </w:rPr>
        <w:t>values.</w:t>
      </w:r>
    </w:p>
    <w:p>
      <w:pPr>
        <w:pStyle w:val="11"/>
        <w:spacing w:before="9" w:line="304" w:lineRule="auto"/>
        <w:ind w:left="520" w:right="324" w:firstLine="359"/>
      </w:pPr>
      <w:r>
        <w:rPr>
          <w:color w:val="2B2A29"/>
          <w:w w:val="105"/>
        </w:rPr>
        <w:t>通过这种方式，我们可以使用浮点类型后缀来消除编译器在解析文本值类型</w:t>
      </w:r>
      <w:r>
        <w:rPr>
          <w:color w:val="2B2A29"/>
          <w:spacing w:val="-11"/>
          <w:w w:val="105"/>
        </w:rPr>
        <w:t>时</w:t>
      </w:r>
      <w:r>
        <w:rPr>
          <w:color w:val="2B2A29"/>
          <w:w w:val="105"/>
        </w:rPr>
        <w:t>可能出现</w:t>
      </w:r>
      <w:r>
        <w:rPr>
          <w:color w:val="2B2A29"/>
          <w:spacing w:val="-55"/>
          <w:w w:val="105"/>
        </w:rPr>
        <w:t>的</w:t>
      </w:r>
      <w:r>
        <w:rPr>
          <w:color w:val="2B2A29"/>
          <w:w w:val="105"/>
        </w:rPr>
        <w:t>歧义。</w:t>
      </w:r>
    </w:p>
    <w:p>
      <w:pPr>
        <w:pStyle w:val="11"/>
        <w:spacing w:before="6"/>
      </w:pPr>
    </w:p>
    <w:p>
      <w:r>
        <w:rPr>
          <w:color w:val="2B2A29"/>
          <w:w w:val="80"/>
        </w:rPr>
        <w:t>Why</w:t>
      </w:r>
      <w:r>
        <w:rPr>
          <w:color w:val="2B2A29"/>
          <w:spacing w:val="24"/>
          <w:w w:val="80"/>
        </w:rPr>
        <w:t xml:space="preserve"> </w:t>
      </w:r>
      <w:r>
        <w:rPr>
          <w:color w:val="2B2A29"/>
          <w:w w:val="80"/>
        </w:rPr>
        <w:t>both</w:t>
      </w:r>
      <w:r>
        <w:rPr>
          <w:color w:val="2B2A29"/>
          <w:spacing w:val="24"/>
          <w:w w:val="80"/>
        </w:rPr>
        <w:t xml:space="preserve"> </w:t>
      </w:r>
      <w:r>
        <w:rPr>
          <w:color w:val="2B2A29"/>
          <w:w w:val="80"/>
        </w:rPr>
        <w:t>decimal</w:t>
      </w:r>
      <w:r>
        <w:rPr>
          <w:color w:val="2B2A29"/>
          <w:spacing w:val="24"/>
          <w:w w:val="80"/>
        </w:rPr>
        <w:t xml:space="preserve"> </w:t>
      </w:r>
      <w:r>
        <w:rPr>
          <w:color w:val="2B2A29"/>
          <w:w w:val="80"/>
        </w:rPr>
        <w:t>and</w:t>
      </w:r>
      <w:r>
        <w:rPr>
          <w:color w:val="2B2A29"/>
          <w:spacing w:val="25"/>
          <w:w w:val="80"/>
        </w:rPr>
        <w:t xml:space="preserve"> </w:t>
      </w:r>
      <w:r>
        <w:rPr>
          <w:color w:val="2B2A29"/>
          <w:w w:val="80"/>
        </w:rPr>
        <w:t>float?</w:t>
      </w:r>
    </w:p>
    <w:p>
      <w:pPr>
        <w:pStyle w:val="8"/>
      </w:pPr>
      <w:r>
        <w:rPr>
          <w:color w:val="2B2A29"/>
          <w:w w:val="80"/>
        </w:rPr>
        <w:t>为什么同时</w:t>
      </w:r>
      <w:r>
        <w:rPr>
          <w:color w:val="2B2A29"/>
          <w:spacing w:val="24"/>
          <w:w w:val="80"/>
        </w:rPr>
        <w:t>使用</w:t>
      </w:r>
      <w:r>
        <w:rPr>
          <w:color w:val="2B2A29"/>
          <w:w w:val="80"/>
        </w:rPr>
        <w:t>十进制和浮点？</w:t>
      </w:r>
    </w:p>
    <w:p>
      <w:r>
        <w:rPr>
          <w:color w:val="2B2A29"/>
          <w:w w:val="105"/>
        </w:rPr>
        <w:t>The question may arise, why are there two different floating-point types, and why can’t</w:t>
      </w:r>
      <w:r>
        <w:rPr>
          <w:color w:val="2B2A29"/>
          <w:spacing w:val="1"/>
          <w:w w:val="105"/>
        </w:rPr>
        <w:t xml:space="preserve"> </w:t>
      </w:r>
      <w:r>
        <w:rPr>
          <w:color w:val="2B2A29"/>
          <w:w w:val="105"/>
        </w:rPr>
        <w:t>we</w:t>
      </w:r>
      <w:r>
        <w:rPr>
          <w:color w:val="2B2A29"/>
          <w:spacing w:val="-13"/>
          <w:w w:val="105"/>
        </w:rPr>
        <w:t xml:space="preserve"> </w:t>
      </w:r>
      <w:r>
        <w:rPr>
          <w:color w:val="2B2A29"/>
          <w:w w:val="105"/>
        </w:rPr>
        <w:t>always</w:t>
      </w:r>
      <w:r>
        <w:rPr>
          <w:color w:val="2B2A29"/>
          <w:spacing w:val="-12"/>
          <w:w w:val="105"/>
        </w:rPr>
        <w:t xml:space="preserve"> </w:t>
      </w:r>
      <w:r>
        <w:rPr>
          <w:color w:val="2B2A29"/>
          <w:w w:val="105"/>
        </w:rPr>
        <w:t>use</w:t>
      </w:r>
      <w:r>
        <w:rPr>
          <w:color w:val="2B2A29"/>
          <w:spacing w:val="-12"/>
          <w:w w:val="105"/>
        </w:rPr>
        <w:t xml:space="preserve"> </w:t>
      </w:r>
      <w:r>
        <w:rPr>
          <w:rFonts w:ascii="宋体" w:hAnsi="宋体"/>
          <w:color w:val="2B2A29"/>
          <w:w w:val="105"/>
        </w:rPr>
        <w:t>decimal</w:t>
      </w:r>
      <w:r>
        <w:rPr>
          <w:color w:val="2B2A29"/>
          <w:w w:val="105"/>
        </w:rPr>
        <w:t>?</w:t>
      </w:r>
      <w:r>
        <w:rPr>
          <w:color w:val="2B2A29"/>
          <w:spacing w:val="-13"/>
          <w:w w:val="105"/>
        </w:rPr>
        <w:t xml:space="preserve"> </w:t>
      </w:r>
      <w:r>
        <w:rPr>
          <w:color w:val="2B2A29"/>
          <w:w w:val="105"/>
        </w:rPr>
        <w:t>This</w:t>
      </w:r>
      <w:r>
        <w:rPr>
          <w:color w:val="2B2A29"/>
          <w:spacing w:val="-12"/>
          <w:w w:val="105"/>
        </w:rPr>
        <w:t xml:space="preserve"> </w:t>
      </w:r>
      <w:r>
        <w:rPr>
          <w:color w:val="2B2A29"/>
          <w:w w:val="105"/>
        </w:rPr>
        <w:t>is</w:t>
      </w:r>
      <w:r>
        <w:rPr>
          <w:color w:val="2B2A29"/>
          <w:spacing w:val="-12"/>
          <w:w w:val="105"/>
        </w:rPr>
        <w:t xml:space="preserve"> </w:t>
      </w:r>
      <w:r>
        <w:rPr>
          <w:color w:val="2B2A29"/>
          <w:w w:val="105"/>
        </w:rPr>
        <w:t>because</w:t>
      </w:r>
      <w:r>
        <w:rPr>
          <w:color w:val="2B2A29"/>
          <w:spacing w:val="-12"/>
          <w:w w:val="105"/>
        </w:rPr>
        <w:t xml:space="preserve"> </w:t>
      </w:r>
      <w:r>
        <w:rPr>
          <w:color w:val="2B2A29"/>
          <w:w w:val="105"/>
        </w:rPr>
        <w:t>the</w:t>
      </w:r>
      <w:r>
        <w:rPr>
          <w:color w:val="2B2A29"/>
          <w:spacing w:val="-13"/>
          <w:w w:val="105"/>
        </w:rPr>
        <w:t xml:space="preserve"> </w:t>
      </w:r>
      <w:r>
        <w:rPr>
          <w:rFonts w:ascii="宋体" w:hAnsi="宋体"/>
          <w:color w:val="2B2A29"/>
          <w:w w:val="105"/>
        </w:rPr>
        <w:t>float</w:t>
      </w:r>
      <w:r>
        <w:rPr>
          <w:rFonts w:ascii="宋体" w:hAnsi="宋体"/>
          <w:color w:val="2B2A29"/>
          <w:spacing w:val="-70"/>
          <w:w w:val="105"/>
        </w:rPr>
        <w:t xml:space="preserve"> </w:t>
      </w:r>
      <w:r>
        <w:rPr>
          <w:color w:val="2B2A29"/>
          <w:w w:val="105"/>
        </w:rPr>
        <w:t>type</w:t>
      </w:r>
      <w:r>
        <w:rPr>
          <w:color w:val="2B2A29"/>
          <w:spacing w:val="-12"/>
          <w:w w:val="105"/>
        </w:rPr>
        <w:t xml:space="preserve"> </w:t>
      </w:r>
      <w:r>
        <w:rPr>
          <w:color w:val="2B2A29"/>
          <w:w w:val="105"/>
        </w:rPr>
        <w:t>takes</w:t>
      </w:r>
      <w:r>
        <w:rPr>
          <w:color w:val="2B2A29"/>
          <w:spacing w:val="-12"/>
          <w:w w:val="105"/>
        </w:rPr>
        <w:t xml:space="preserve"> </w:t>
      </w:r>
      <w:r>
        <w:rPr>
          <w:color w:val="2B2A29"/>
          <w:w w:val="105"/>
        </w:rPr>
        <w:t>less</w:t>
      </w:r>
      <w:r>
        <w:rPr>
          <w:color w:val="2B2A29"/>
          <w:spacing w:val="-12"/>
          <w:w w:val="105"/>
        </w:rPr>
        <w:t xml:space="preserve"> </w:t>
      </w:r>
      <w:r>
        <w:rPr>
          <w:color w:val="2B2A29"/>
          <w:w w:val="105"/>
        </w:rPr>
        <w:t>memory</w:t>
      </w:r>
      <w:r>
        <w:rPr>
          <w:color w:val="2B2A29"/>
          <w:spacing w:val="-13"/>
          <w:w w:val="105"/>
        </w:rPr>
        <w:t xml:space="preserve"> </w:t>
      </w:r>
      <w:r>
        <w:rPr>
          <w:color w:val="2B2A29"/>
          <w:w w:val="105"/>
        </w:rPr>
        <w:t>than</w:t>
      </w:r>
      <w:r>
        <w:rPr>
          <w:color w:val="2B2A29"/>
          <w:spacing w:val="-12"/>
          <w:w w:val="105"/>
        </w:rPr>
        <w:t xml:space="preserve"> </w:t>
      </w:r>
      <w:r>
        <w:rPr>
          <w:rFonts w:ascii="宋体" w:hAnsi="宋体"/>
          <w:color w:val="2B2A29"/>
          <w:w w:val="105"/>
        </w:rPr>
        <w:t>decimal</w:t>
      </w:r>
      <w:r>
        <w:rPr>
          <w:rFonts w:ascii="宋体" w:hAnsi="宋体"/>
          <w:color w:val="2B2A29"/>
          <w:spacing w:val="-112"/>
          <w:w w:val="105"/>
        </w:rPr>
        <w:t xml:space="preserve"> </w:t>
      </w:r>
      <w:r>
        <w:rPr>
          <w:color w:val="2B2A29"/>
          <w:w w:val="105"/>
        </w:rPr>
        <w:t>(64</w:t>
      </w:r>
      <w:r>
        <w:rPr>
          <w:color w:val="2B2A29"/>
          <w:spacing w:val="-7"/>
          <w:w w:val="105"/>
        </w:rPr>
        <w:t xml:space="preserve"> </w:t>
      </w:r>
      <w:r>
        <w:rPr>
          <w:color w:val="2B2A29"/>
          <w:w w:val="105"/>
        </w:rPr>
        <w:t>bits</w:t>
      </w:r>
      <w:r>
        <w:rPr>
          <w:color w:val="2B2A29"/>
          <w:spacing w:val="-7"/>
          <w:w w:val="105"/>
        </w:rPr>
        <w:t xml:space="preserve"> </w:t>
      </w:r>
      <w:r>
        <w:rPr>
          <w:color w:val="2B2A29"/>
          <w:w w:val="105"/>
        </w:rPr>
        <w:t>versus</w:t>
      </w:r>
      <w:r>
        <w:rPr>
          <w:color w:val="2B2A29"/>
          <w:spacing w:val="-6"/>
          <w:w w:val="105"/>
        </w:rPr>
        <w:t xml:space="preserve"> </w:t>
      </w:r>
      <w:r>
        <w:rPr>
          <w:color w:val="2B2A29"/>
          <w:w w:val="105"/>
        </w:rPr>
        <w:t>128</w:t>
      </w:r>
      <w:r>
        <w:rPr>
          <w:color w:val="2B2A29"/>
          <w:spacing w:val="-7"/>
          <w:w w:val="105"/>
        </w:rPr>
        <w:t xml:space="preserve"> </w:t>
      </w:r>
      <w:r>
        <w:rPr>
          <w:color w:val="2B2A29"/>
          <w:w w:val="105"/>
        </w:rPr>
        <w:t>bits),</w:t>
      </w:r>
      <w:r>
        <w:rPr>
          <w:color w:val="2B2A29"/>
          <w:spacing w:val="-7"/>
          <w:w w:val="105"/>
        </w:rPr>
        <w:t xml:space="preserve"> </w:t>
      </w:r>
      <w:r>
        <w:rPr>
          <w:color w:val="2B2A29"/>
          <w:w w:val="105"/>
        </w:rPr>
        <w:t>and</w:t>
      </w:r>
      <w:r>
        <w:rPr>
          <w:color w:val="2B2A29"/>
          <w:spacing w:val="-6"/>
          <w:w w:val="105"/>
        </w:rPr>
        <w:t xml:space="preserve"> </w:t>
      </w:r>
      <w:r>
        <w:rPr>
          <w:color w:val="2B2A29"/>
          <w:w w:val="105"/>
        </w:rPr>
        <w:t>also</w:t>
      </w:r>
      <w:r>
        <w:rPr>
          <w:color w:val="2B2A29"/>
          <w:spacing w:val="-7"/>
          <w:w w:val="105"/>
        </w:rPr>
        <w:t xml:space="preserve"> </w:t>
      </w:r>
      <w:r>
        <w:rPr>
          <w:color w:val="2B2A29"/>
          <w:w w:val="105"/>
        </w:rPr>
        <w:t>its</w:t>
      </w:r>
      <w:r>
        <w:rPr>
          <w:color w:val="2B2A29"/>
          <w:spacing w:val="-7"/>
          <w:w w:val="105"/>
        </w:rPr>
        <w:t xml:space="preserve"> </w:t>
      </w:r>
      <w:r>
        <w:rPr>
          <w:color w:val="2B2A29"/>
          <w:w w:val="105"/>
        </w:rPr>
        <w:t>operations</w:t>
      </w:r>
      <w:r>
        <w:rPr>
          <w:color w:val="2B2A29"/>
          <w:spacing w:val="-6"/>
          <w:w w:val="105"/>
        </w:rPr>
        <w:t xml:space="preserve"> </w:t>
      </w:r>
      <w:r>
        <w:rPr>
          <w:color w:val="2B2A29"/>
          <w:w w:val="105"/>
        </w:rPr>
        <w:t>are</w:t>
      </w:r>
      <w:r>
        <w:rPr>
          <w:color w:val="2B2A29"/>
          <w:spacing w:val="-7"/>
          <w:w w:val="105"/>
        </w:rPr>
        <w:t xml:space="preserve"> </w:t>
      </w:r>
      <w:r>
        <w:rPr>
          <w:color w:val="2B2A29"/>
          <w:w w:val="105"/>
        </w:rPr>
        <w:t>typically</w:t>
      </w:r>
      <w:r>
        <w:rPr>
          <w:color w:val="2B2A29"/>
          <w:spacing w:val="-6"/>
          <w:w w:val="105"/>
        </w:rPr>
        <w:t xml:space="preserve"> </w:t>
      </w:r>
      <w:r>
        <w:rPr>
          <w:color w:val="2B2A29"/>
          <w:w w:val="105"/>
        </w:rPr>
        <w:t>faster</w:t>
      </w:r>
      <w:r>
        <w:rPr>
          <w:color w:val="2B2A29"/>
          <w:spacing w:val="-7"/>
          <w:w w:val="105"/>
        </w:rPr>
        <w:t xml:space="preserve"> </w:t>
      </w:r>
      <w:r>
        <w:rPr>
          <w:color w:val="2B2A29"/>
          <w:w w:val="105"/>
        </w:rPr>
        <w:t>compared</w:t>
      </w:r>
      <w:r>
        <w:rPr>
          <w:color w:val="2B2A29"/>
          <w:spacing w:val="-7"/>
          <w:w w:val="105"/>
        </w:rPr>
        <w:t xml:space="preserve"> </w:t>
      </w:r>
      <w:r>
        <w:rPr>
          <w:color w:val="2B2A29"/>
          <w:w w:val="105"/>
        </w:rPr>
        <w:t>to</w:t>
      </w:r>
      <w:r>
        <w:rPr>
          <w:color w:val="2B2A29"/>
          <w:spacing w:val="-6"/>
          <w:w w:val="105"/>
        </w:rPr>
        <w:t xml:space="preserve"> </w:t>
      </w:r>
      <w:r>
        <w:rPr>
          <w:rFonts w:ascii="宋体" w:hAnsi="宋体"/>
          <w:color w:val="2B2A29"/>
          <w:w w:val="105"/>
        </w:rPr>
        <w:t>decimal</w:t>
      </w:r>
      <w:r>
        <w:rPr>
          <w:rFonts w:ascii="宋体" w:hAnsi="宋体"/>
          <w:color w:val="2B2A29"/>
          <w:spacing w:val="-113"/>
          <w:w w:val="105"/>
        </w:rPr>
        <w:t xml:space="preserve"> </w:t>
      </w:r>
      <w:r>
        <w:rPr>
          <w:color w:val="2B2A29"/>
          <w:w w:val="105"/>
        </w:rPr>
        <w:t>because</w:t>
      </w:r>
      <w:r>
        <w:rPr>
          <w:color w:val="2B2A29"/>
          <w:spacing w:val="-5"/>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special</w:t>
      </w:r>
      <w:r>
        <w:rPr>
          <w:color w:val="2B2A29"/>
          <w:spacing w:val="-4"/>
          <w:w w:val="105"/>
        </w:rPr>
        <w:t xml:space="preserve"> </w:t>
      </w:r>
      <w:r>
        <w:rPr>
          <w:color w:val="2B2A29"/>
          <w:w w:val="105"/>
        </w:rPr>
        <w:t>dedicated</w:t>
      </w:r>
      <w:r>
        <w:rPr>
          <w:color w:val="2B2A29"/>
          <w:spacing w:val="-4"/>
          <w:w w:val="105"/>
        </w:rPr>
        <w:t xml:space="preserve"> </w:t>
      </w:r>
      <w:r>
        <w:rPr>
          <w:color w:val="2B2A29"/>
          <w:w w:val="105"/>
        </w:rPr>
        <w:t>floating-point</w:t>
      </w:r>
      <w:r>
        <w:rPr>
          <w:color w:val="2B2A29"/>
          <w:spacing w:val="-5"/>
          <w:w w:val="105"/>
        </w:rPr>
        <w:t xml:space="preserve"> </w:t>
      </w:r>
      <w:r>
        <w:rPr>
          <w:color w:val="2B2A29"/>
          <w:w w:val="105"/>
        </w:rPr>
        <w:t>calculation</w:t>
      </w:r>
      <w:r>
        <w:rPr>
          <w:color w:val="2B2A29"/>
          <w:spacing w:val="-4"/>
          <w:w w:val="105"/>
        </w:rPr>
        <w:t xml:space="preserve"> </w:t>
      </w:r>
      <w:r>
        <w:rPr>
          <w:color w:val="2B2A29"/>
          <w:w w:val="105"/>
        </w:rPr>
        <w:t>circuitry</w:t>
      </w:r>
      <w:r>
        <w:rPr>
          <w:color w:val="2B2A29"/>
          <w:spacing w:val="-5"/>
          <w:w w:val="105"/>
        </w:rPr>
        <w:t xml:space="preserve"> </w:t>
      </w:r>
      <w:r>
        <w:rPr>
          <w:color w:val="2B2A29"/>
          <w:w w:val="105"/>
        </w:rPr>
        <w:t>available</w:t>
      </w:r>
      <w:r>
        <w:rPr>
          <w:color w:val="2B2A29"/>
          <w:spacing w:val="-4"/>
          <w:w w:val="105"/>
        </w:rPr>
        <w:t xml:space="preserve"> </w:t>
      </w:r>
      <w:r>
        <w:rPr>
          <w:color w:val="2B2A29"/>
          <w:w w:val="105"/>
        </w:rPr>
        <w:t>in</w:t>
      </w:r>
      <w:r>
        <w:rPr>
          <w:color w:val="2B2A29"/>
          <w:spacing w:val="-4"/>
          <w:w w:val="105"/>
        </w:rPr>
        <w:t xml:space="preserve"> </w:t>
      </w:r>
      <w:r>
        <w:rPr>
          <w:color w:val="2B2A29"/>
          <w:w w:val="105"/>
        </w:rPr>
        <w:t>CPUs.</w:t>
      </w:r>
    </w:p>
    <w:p>
      <w:pPr>
        <w:pStyle w:val="11"/>
        <w:spacing w:before="215" w:line="283" w:lineRule="auto"/>
        <w:ind w:left="520" w:right="266"/>
      </w:pPr>
      <w:r>
        <w:rPr>
          <w:color w:val="2B2A29"/>
          <w:w w:val="105"/>
        </w:rPr>
        <w:t>问题可能会出现，为什么有两种不同的浮点类型，为什么我们不能总是使用</w:t>
      </w:r>
      <w:r>
        <w:rPr>
          <w:rFonts w:ascii="宋体" w:hAnsi="宋体"/>
          <w:color w:val="2B2A29"/>
          <w:w w:val="105"/>
        </w:rPr>
        <w:t>十进制</w:t>
      </w:r>
      <w:r>
        <w:rPr>
          <w:color w:val="2B2A29"/>
          <w:w w:val="105"/>
        </w:rPr>
        <w:t>？这是因为</w:t>
      </w:r>
      <w:r>
        <w:rPr>
          <w:rFonts w:ascii="宋体" w:hAnsi="宋体"/>
          <w:color w:val="2B2A29"/>
          <w:w w:val="105"/>
        </w:rPr>
        <w:t>浮点</w:t>
      </w:r>
      <w:r>
        <w:rPr>
          <w:color w:val="2B2A29"/>
          <w:w w:val="105"/>
        </w:rPr>
        <w:t>型比</w:t>
      </w:r>
      <w:r>
        <w:rPr>
          <w:color w:val="2B2A29"/>
          <w:spacing w:val="-12"/>
          <w:w w:val="105"/>
        </w:rPr>
        <w:t>十进制</w:t>
      </w:r>
      <w:r>
        <w:rPr>
          <w:color w:val="2B2A29"/>
          <w:w w:val="105"/>
        </w:rPr>
        <w:t>占用</w:t>
      </w:r>
      <w:r>
        <w:rPr>
          <w:color w:val="2B2A29"/>
          <w:spacing w:val="-12"/>
          <w:w w:val="105"/>
        </w:rPr>
        <w:t>的</w:t>
      </w:r>
      <w:r>
        <w:rPr>
          <w:color w:val="2B2A29"/>
          <w:w w:val="105"/>
        </w:rPr>
        <w:t>内存更少（64位对128位），而且由于CPU中有特殊</w:t>
      </w:r>
      <w:r>
        <w:rPr>
          <w:color w:val="2B2A29"/>
          <w:spacing w:val="-4"/>
          <w:w w:val="105"/>
        </w:rPr>
        <w:t>的</w:t>
      </w:r>
      <w:r>
        <w:rPr>
          <w:color w:val="2B2A29"/>
          <w:w w:val="105"/>
        </w:rPr>
        <w:t>专用浮点计算电路</w:t>
      </w:r>
      <w:r>
        <w:rPr>
          <w:color w:val="2B2A29"/>
          <w:spacing w:val="-5"/>
          <w:w w:val="105"/>
        </w:rPr>
        <w:t>，所以</w:t>
      </w:r>
      <w:r>
        <w:rPr>
          <w:color w:val="2B2A29"/>
          <w:w w:val="105"/>
        </w:rPr>
        <w:t>它的操作通常比</w:t>
      </w:r>
      <w:r>
        <w:rPr>
          <w:rFonts w:ascii="宋体" w:hAnsi="宋体"/>
          <w:color w:val="2B2A29"/>
          <w:w w:val="105"/>
        </w:rPr>
        <w:t>十进制</w:t>
      </w:r>
      <w:r>
        <w:rPr>
          <w:color w:val="2B2A29"/>
          <w:w w:val="105"/>
        </w:rPr>
        <w:t>更快。</w:t>
      </w:r>
    </w:p>
    <w:p>
      <w:r>
        <w:rPr>
          <w:color w:val="2B2A29"/>
          <w:w w:val="105"/>
        </w:rPr>
        <w:t>Generally,</w:t>
      </w:r>
      <w:r>
        <w:rPr>
          <w:color w:val="2B2A29"/>
          <w:spacing w:val="-9"/>
          <w:w w:val="105"/>
        </w:rPr>
        <w:t xml:space="preserve"> </w:t>
      </w:r>
      <w:r>
        <w:rPr>
          <w:color w:val="2B2A29"/>
          <w:w w:val="105"/>
        </w:rPr>
        <w:t>the</w:t>
      </w:r>
      <w:r>
        <w:rPr>
          <w:color w:val="2B2A29"/>
          <w:spacing w:val="-9"/>
          <w:w w:val="105"/>
        </w:rPr>
        <w:t xml:space="preserve"> </w:t>
      </w:r>
      <w:r>
        <w:rPr>
          <w:rFonts w:ascii="宋体" w:hAnsi="宋体"/>
          <w:color w:val="2B2A29"/>
          <w:w w:val="105"/>
        </w:rPr>
        <w:t>float</w:t>
      </w:r>
      <w:r>
        <w:rPr>
          <w:rFonts w:ascii="宋体" w:hAnsi="宋体"/>
          <w:color w:val="2B2A29"/>
          <w:spacing w:val="-67"/>
          <w:w w:val="105"/>
        </w:rPr>
        <w:t xml:space="preserve"> </w:t>
      </w:r>
      <w:r>
        <w:rPr>
          <w:color w:val="2B2A29"/>
          <w:w w:val="105"/>
        </w:rPr>
        <w:t>type</w:t>
      </w:r>
      <w:r>
        <w:rPr>
          <w:color w:val="2B2A29"/>
          <w:spacing w:val="-8"/>
          <w:w w:val="105"/>
        </w:rPr>
        <w:t xml:space="preserve"> </w:t>
      </w:r>
      <w:r>
        <w:rPr>
          <w:color w:val="2B2A29"/>
          <w:w w:val="105"/>
        </w:rPr>
        <w:t>is</w:t>
      </w:r>
      <w:r>
        <w:rPr>
          <w:color w:val="2B2A29"/>
          <w:spacing w:val="-9"/>
          <w:w w:val="105"/>
        </w:rPr>
        <w:t xml:space="preserve"> </w:t>
      </w:r>
      <w:r>
        <w:rPr>
          <w:color w:val="2B2A29"/>
          <w:w w:val="105"/>
        </w:rPr>
        <w:t>usable</w:t>
      </w:r>
      <w:r>
        <w:rPr>
          <w:color w:val="2B2A29"/>
          <w:spacing w:val="-9"/>
          <w:w w:val="105"/>
        </w:rPr>
        <w:t xml:space="preserve"> </w:t>
      </w:r>
      <w:r>
        <w:rPr>
          <w:color w:val="2B2A29"/>
          <w:w w:val="105"/>
        </w:rPr>
        <w:t>for</w:t>
      </w:r>
      <w:r>
        <w:rPr>
          <w:color w:val="2B2A29"/>
          <w:spacing w:val="-9"/>
          <w:w w:val="105"/>
        </w:rPr>
        <w:t xml:space="preserve"> </w:t>
      </w:r>
      <w:r>
        <w:rPr>
          <w:color w:val="2B2A29"/>
          <w:w w:val="105"/>
        </w:rPr>
        <w:t>the</w:t>
      </w:r>
      <w:r>
        <w:rPr>
          <w:color w:val="2B2A29"/>
          <w:spacing w:val="-8"/>
          <w:w w:val="105"/>
        </w:rPr>
        <w:t xml:space="preserve"> </w:t>
      </w:r>
      <w:r>
        <w:rPr>
          <w:color w:val="2B2A29"/>
          <w:w w:val="105"/>
        </w:rPr>
        <w:t>majority</w:t>
      </w:r>
      <w:r>
        <w:rPr>
          <w:color w:val="2B2A29"/>
          <w:spacing w:val="-9"/>
          <w:w w:val="105"/>
        </w:rPr>
        <w:t xml:space="preserve"> </w:t>
      </w:r>
      <w:r>
        <w:rPr>
          <w:color w:val="2B2A29"/>
          <w:w w:val="105"/>
        </w:rPr>
        <w:t>of</w:t>
      </w:r>
      <w:r>
        <w:rPr>
          <w:color w:val="2B2A29"/>
          <w:spacing w:val="-9"/>
          <w:w w:val="105"/>
        </w:rPr>
        <w:t xml:space="preserve"> </w:t>
      </w:r>
      <w:r>
        <w:rPr>
          <w:color w:val="2B2A29"/>
          <w:w w:val="105"/>
        </w:rPr>
        <w:t>our</w:t>
      </w:r>
      <w:r>
        <w:rPr>
          <w:color w:val="2B2A29"/>
          <w:spacing w:val="-9"/>
          <w:w w:val="105"/>
        </w:rPr>
        <w:t xml:space="preserve"> </w:t>
      </w:r>
      <w:r>
        <w:rPr>
          <w:color w:val="2B2A29"/>
          <w:w w:val="105"/>
        </w:rPr>
        <w:t>use</w:t>
      </w:r>
      <w:r>
        <w:rPr>
          <w:color w:val="2B2A29"/>
          <w:spacing w:val="-8"/>
          <w:w w:val="105"/>
        </w:rPr>
        <w:t xml:space="preserve"> </w:t>
      </w:r>
      <w:r>
        <w:rPr>
          <w:color w:val="2B2A29"/>
          <w:w w:val="105"/>
        </w:rPr>
        <w:t>cases.</w:t>
      </w:r>
      <w:r>
        <w:rPr>
          <w:color w:val="2B2A29"/>
          <w:spacing w:val="-9"/>
          <w:w w:val="105"/>
        </w:rPr>
        <w:t xml:space="preserve"> </w:t>
      </w:r>
      <w:r>
        <w:rPr>
          <w:color w:val="2B2A29"/>
          <w:w w:val="105"/>
        </w:rPr>
        <w:t>So,</w:t>
      </w:r>
      <w:r>
        <w:rPr>
          <w:color w:val="2B2A29"/>
          <w:spacing w:val="-9"/>
          <w:w w:val="105"/>
        </w:rPr>
        <w:t xml:space="preserve"> </w:t>
      </w:r>
      <w:r>
        <w:rPr>
          <w:color w:val="2B2A29"/>
          <w:w w:val="105"/>
        </w:rPr>
        <w:t>we</w:t>
      </w:r>
      <w:r>
        <w:rPr>
          <w:color w:val="2B2A29"/>
          <w:spacing w:val="-9"/>
          <w:w w:val="105"/>
        </w:rPr>
        <w:t xml:space="preserve"> </w:t>
      </w:r>
      <w:r>
        <w:rPr>
          <w:color w:val="2B2A29"/>
          <w:w w:val="105"/>
        </w:rPr>
        <w:t>should</w:t>
      </w:r>
      <w:r>
        <w:rPr>
          <w:color w:val="2B2A29"/>
          <w:spacing w:val="1"/>
          <w:w w:val="105"/>
        </w:rPr>
        <w:t xml:space="preserve"> </w:t>
      </w:r>
      <w:r>
        <w:rPr>
          <w:color w:val="2B2A29"/>
          <w:w w:val="105"/>
        </w:rPr>
        <w:t>use</w:t>
      </w:r>
      <w:r>
        <w:rPr>
          <w:color w:val="2B2A29"/>
          <w:spacing w:val="-10"/>
          <w:w w:val="105"/>
        </w:rPr>
        <w:t xml:space="preserve"> </w:t>
      </w:r>
      <w:r>
        <w:rPr>
          <w:rFonts w:ascii="宋体" w:hAnsi="宋体"/>
          <w:color w:val="2B2A29"/>
          <w:w w:val="105"/>
        </w:rPr>
        <w:t>decimal</w:t>
      </w:r>
      <w:r>
        <w:rPr>
          <w:rFonts w:ascii="宋体" w:hAnsi="宋体"/>
          <w:color w:val="2B2A29"/>
          <w:spacing w:val="-66"/>
          <w:w w:val="105"/>
        </w:rPr>
        <w:t xml:space="preserve"> </w:t>
      </w:r>
      <w:r>
        <w:rPr>
          <w:color w:val="2B2A29"/>
          <w:w w:val="105"/>
        </w:rPr>
        <w:t>only</w:t>
      </w:r>
      <w:r>
        <w:rPr>
          <w:color w:val="2B2A29"/>
          <w:spacing w:val="-9"/>
          <w:w w:val="105"/>
        </w:rPr>
        <w:t xml:space="preserve"> </w:t>
      </w:r>
      <w:r>
        <w:rPr>
          <w:color w:val="2B2A29"/>
          <w:w w:val="105"/>
        </w:rPr>
        <w:t>when</w:t>
      </w:r>
      <w:r>
        <w:rPr>
          <w:color w:val="2B2A29"/>
          <w:spacing w:val="-9"/>
          <w:w w:val="105"/>
        </w:rPr>
        <w:t xml:space="preserve"> </w:t>
      </w:r>
      <w:r>
        <w:rPr>
          <w:color w:val="2B2A29"/>
          <w:w w:val="105"/>
        </w:rPr>
        <w:t>it’s</w:t>
      </w:r>
      <w:r>
        <w:rPr>
          <w:color w:val="2B2A29"/>
          <w:spacing w:val="-9"/>
          <w:w w:val="105"/>
        </w:rPr>
        <w:t xml:space="preserve"> </w:t>
      </w:r>
      <w:r>
        <w:rPr>
          <w:color w:val="2B2A29"/>
          <w:w w:val="105"/>
        </w:rPr>
        <w:t>actually</w:t>
      </w:r>
      <w:r>
        <w:rPr>
          <w:color w:val="2B2A29"/>
          <w:spacing w:val="-9"/>
          <w:w w:val="105"/>
        </w:rPr>
        <w:t xml:space="preserve"> </w:t>
      </w:r>
      <w:r>
        <w:rPr>
          <w:color w:val="2B2A29"/>
          <w:w w:val="105"/>
        </w:rPr>
        <w:t>required</w:t>
      </w:r>
      <w:r>
        <w:rPr>
          <w:color w:val="2B2A29"/>
          <w:spacing w:val="-9"/>
          <w:w w:val="105"/>
        </w:rPr>
        <w:t xml:space="preserve"> </w:t>
      </w:r>
      <w:r>
        <w:rPr>
          <w:color w:val="2B2A29"/>
          <w:w w:val="105"/>
        </w:rPr>
        <w:t>for</w:t>
      </w:r>
      <w:r>
        <w:rPr>
          <w:color w:val="2B2A29"/>
          <w:spacing w:val="-9"/>
          <w:w w:val="105"/>
        </w:rPr>
        <w:t xml:space="preserve"> </w:t>
      </w:r>
      <w:r>
        <w:rPr>
          <w:color w:val="2B2A29"/>
          <w:w w:val="105"/>
        </w:rPr>
        <w:t>the</w:t>
      </w:r>
      <w:r>
        <w:rPr>
          <w:color w:val="2B2A29"/>
          <w:spacing w:val="-9"/>
          <w:w w:val="105"/>
        </w:rPr>
        <w:t xml:space="preserve"> </w:t>
      </w:r>
      <w:r>
        <w:rPr>
          <w:color w:val="2B2A29"/>
          <w:w w:val="105"/>
        </w:rPr>
        <w:t>specific</w:t>
      </w:r>
      <w:r>
        <w:rPr>
          <w:color w:val="2B2A29"/>
          <w:spacing w:val="-9"/>
          <w:w w:val="105"/>
        </w:rPr>
        <w:t xml:space="preserve"> </w:t>
      </w:r>
      <w:r>
        <w:rPr>
          <w:color w:val="2B2A29"/>
          <w:w w:val="105"/>
        </w:rPr>
        <w:t>advantages</w:t>
      </w:r>
      <w:r>
        <w:rPr>
          <w:color w:val="2B2A29"/>
          <w:spacing w:val="-9"/>
          <w:w w:val="105"/>
        </w:rPr>
        <w:t xml:space="preserve"> </w:t>
      </w:r>
      <w:r>
        <w:rPr>
          <w:color w:val="2B2A29"/>
          <w:w w:val="105"/>
        </w:rPr>
        <w:t>it</w:t>
      </w:r>
      <w:r>
        <w:rPr>
          <w:color w:val="2B2A29"/>
          <w:spacing w:val="-9"/>
          <w:w w:val="105"/>
        </w:rPr>
        <w:t xml:space="preserve"> </w:t>
      </w:r>
      <w:r>
        <w:rPr>
          <w:color w:val="2B2A29"/>
          <w:w w:val="105"/>
        </w:rPr>
        <w:t>provides</w:t>
      </w:r>
      <w:r>
        <w:rPr>
          <w:color w:val="2B2A29"/>
          <w:spacing w:val="-9"/>
          <w:w w:val="105"/>
        </w:rPr>
        <w:t xml:space="preserve"> </w:t>
      </w:r>
      <w:r>
        <w:rPr>
          <w:color w:val="2B2A29"/>
          <w:w w:val="105"/>
        </w:rPr>
        <w:t>over</w:t>
      </w:r>
      <w:r>
        <w:rPr>
          <w:color w:val="2B2A29"/>
          <w:spacing w:val="-55"/>
          <w:w w:val="105"/>
        </w:rPr>
        <w:t xml:space="preserve"> </w:t>
      </w:r>
      <w:r>
        <w:rPr>
          <w:color w:val="2B2A29"/>
          <w:w w:val="105"/>
        </w:rPr>
        <w:t>the</w:t>
      </w:r>
      <w:r>
        <w:rPr>
          <w:color w:val="2B2A29"/>
          <w:spacing w:val="-13"/>
          <w:w w:val="105"/>
        </w:rPr>
        <w:t xml:space="preserve"> </w:t>
      </w:r>
      <w:r>
        <w:rPr>
          <w:rFonts w:ascii="宋体" w:hAnsi="宋体"/>
          <w:color w:val="2B2A29"/>
          <w:w w:val="105"/>
        </w:rPr>
        <w:t>float</w:t>
      </w:r>
      <w:r>
        <w:rPr>
          <w:rFonts w:ascii="宋体" w:hAnsi="宋体"/>
          <w:color w:val="2B2A29"/>
          <w:spacing w:val="-71"/>
          <w:w w:val="105"/>
        </w:rPr>
        <w:t xml:space="preserve"> </w:t>
      </w:r>
      <w:r>
        <w:rPr>
          <w:color w:val="2B2A29"/>
          <w:w w:val="105"/>
        </w:rPr>
        <w:t>type.</w:t>
      </w:r>
    </w:p>
    <w:p>
      <w:pPr>
        <w:pStyle w:val="11"/>
        <w:spacing w:before="4" w:line="273" w:lineRule="auto"/>
        <w:ind w:left="520" w:right="266" w:firstLine="359"/>
      </w:pPr>
      <w:r>
        <w:rPr>
          <w:color w:val="2B2A29"/>
          <w:w w:val="105"/>
        </w:rPr>
        <w:t>通常，</w:t>
      </w:r>
      <w:r>
        <w:rPr>
          <w:rFonts w:ascii="宋体" w:hAnsi="宋体"/>
          <w:color w:val="2B2A29"/>
          <w:w w:val="105"/>
        </w:rPr>
        <w:t>float</w:t>
      </w:r>
      <w:r>
        <w:rPr>
          <w:color w:val="2B2A29"/>
          <w:w w:val="105"/>
        </w:rPr>
        <w:t>类型</w:t>
      </w:r>
      <w:r>
        <w:rPr>
          <w:color w:val="2B2A29"/>
          <w:spacing w:val="-8"/>
          <w:w w:val="105"/>
        </w:rPr>
        <w:t>可</w:t>
      </w:r>
      <w:r>
        <w:rPr>
          <w:color w:val="2B2A29"/>
          <w:w w:val="105"/>
        </w:rPr>
        <w:t>用于我们的大多数用例</w:t>
      </w:r>
      <w:r>
        <w:rPr>
          <w:color w:val="2B2A29"/>
          <w:spacing w:val="-8"/>
          <w:w w:val="105"/>
        </w:rPr>
        <w:t>。</w:t>
      </w:r>
      <w:r>
        <w:rPr>
          <w:color w:val="2B2A29"/>
          <w:w w:val="105"/>
        </w:rPr>
        <w:t>因此，我们应该只在实际需要</w:t>
      </w:r>
      <w:r>
        <w:rPr>
          <w:color w:val="2B2A29"/>
          <w:spacing w:val="-9"/>
          <w:w w:val="105"/>
        </w:rPr>
        <w:t>十进制</w:t>
      </w:r>
      <w:r>
        <w:rPr>
          <w:color w:val="2B2A29"/>
          <w:w w:val="105"/>
        </w:rPr>
        <w:t>时</w:t>
      </w:r>
      <w:r>
        <w:rPr>
          <w:color w:val="2B2A29"/>
          <w:spacing w:val="-9"/>
          <w:w w:val="105"/>
        </w:rPr>
        <w:t>才</w:t>
      </w:r>
      <w:r>
        <w:rPr>
          <w:color w:val="2B2A29"/>
          <w:w w:val="105"/>
        </w:rPr>
        <w:t>使用</w:t>
      </w:r>
      <w:r>
        <w:rPr>
          <w:rFonts w:ascii="宋体" w:hAnsi="宋体"/>
          <w:color w:val="2B2A29"/>
          <w:w w:val="105"/>
        </w:rPr>
        <w:t>十进制</w:t>
      </w:r>
      <w:r>
        <w:rPr>
          <w:rFonts w:ascii="宋体" w:hAnsi="宋体"/>
          <w:color w:val="2B2A29"/>
          <w:spacing w:val="-66"/>
          <w:w w:val="105"/>
        </w:rPr>
        <w:t>，因为</w:t>
      </w:r>
      <w:r>
        <w:rPr>
          <w:color w:val="2B2A29"/>
          <w:w w:val="105"/>
        </w:rPr>
        <w:t>它提供</w:t>
      </w:r>
      <w:r>
        <w:rPr>
          <w:color w:val="2B2A29"/>
          <w:spacing w:val="-9"/>
          <w:w w:val="105"/>
        </w:rPr>
        <w:t>了优于</w:t>
      </w:r>
      <w:r>
        <w:rPr>
          <w:rFonts w:ascii="宋体" w:hAnsi="宋体"/>
          <w:color w:val="2B2A29"/>
          <w:w w:val="105"/>
        </w:rPr>
        <w:t>浮点</w:t>
      </w:r>
      <w:r>
        <w:rPr>
          <w:color w:val="2B2A29"/>
          <w:w w:val="105"/>
        </w:rPr>
        <w:t>类型的特定优势。</w:t>
      </w:r>
    </w:p>
    <w:p>
      <w:pPr>
        <w:pStyle w:val="11"/>
        <w:spacing w:before="8"/>
        <w:rPr>
          <w:sz w:val="23"/>
        </w:rPr>
      </w:pPr>
    </w:p>
    <w:p>
      <w:r>
        <w:rPr>
          <w:color w:val="2B2A29"/>
          <w:w w:val="80"/>
        </w:rPr>
        <w:t>Numeric</w:t>
      </w:r>
      <w:r>
        <w:rPr>
          <w:color w:val="2B2A29"/>
          <w:spacing w:val="21"/>
          <w:w w:val="80"/>
        </w:rPr>
        <w:t xml:space="preserve"> </w:t>
      </w:r>
      <w:r>
        <w:rPr>
          <w:color w:val="2B2A29"/>
          <w:w w:val="80"/>
        </w:rPr>
        <w:t>Conversions</w:t>
      </w:r>
    </w:p>
    <w:p>
      <w:pPr>
        <w:pStyle w:val="8"/>
      </w:pPr>
      <w:r>
        <w:rPr>
          <w:color w:val="2B2A29"/>
          <w:w w:val="80"/>
        </w:rPr>
        <w:t>数字转换</w:t>
      </w:r>
    </w:p>
    <w:p>
      <w:r>
        <w:rPr>
          <w:color w:val="2B2A29"/>
          <w:w w:val="105"/>
        </w:rPr>
        <w:t>Sometimes you may need to convert between numeric data types in a program. For</w:t>
      </w:r>
      <w:r>
        <w:rPr>
          <w:color w:val="2B2A29"/>
          <w:spacing w:val="1"/>
          <w:w w:val="105"/>
        </w:rPr>
        <w:t xml:space="preserve"> </w:t>
      </w:r>
      <w:r>
        <w:rPr>
          <w:color w:val="2B2A29"/>
          <w:w w:val="105"/>
        </w:rPr>
        <w:t>example,</w:t>
      </w:r>
      <w:r>
        <w:rPr>
          <w:color w:val="2B2A29"/>
          <w:spacing w:val="-10"/>
          <w:w w:val="105"/>
        </w:rPr>
        <w:t xml:space="preserve"> </w:t>
      </w:r>
      <w:r>
        <w:rPr>
          <w:color w:val="2B2A29"/>
          <w:w w:val="105"/>
        </w:rPr>
        <w:t>if</w:t>
      </w:r>
      <w:r>
        <w:rPr>
          <w:color w:val="2B2A29"/>
          <w:spacing w:val="-9"/>
          <w:w w:val="105"/>
        </w:rPr>
        <w:t xml:space="preserve"> </w:t>
      </w:r>
      <w:r>
        <w:rPr>
          <w:color w:val="2B2A29"/>
          <w:w w:val="105"/>
        </w:rPr>
        <w:t>you</w:t>
      </w:r>
      <w:r>
        <w:rPr>
          <w:color w:val="2B2A29"/>
          <w:spacing w:val="-9"/>
          <w:w w:val="105"/>
        </w:rPr>
        <w:t xml:space="preserve"> </w:t>
      </w:r>
      <w:r>
        <w:rPr>
          <w:color w:val="2B2A29"/>
          <w:w w:val="105"/>
        </w:rPr>
        <w:t>have</w:t>
      </w:r>
      <w:r>
        <w:rPr>
          <w:color w:val="2B2A29"/>
          <w:spacing w:val="-9"/>
          <w:w w:val="105"/>
        </w:rPr>
        <w:t xml:space="preserve"> </w:t>
      </w:r>
      <w:r>
        <w:rPr>
          <w:color w:val="2B2A29"/>
          <w:w w:val="105"/>
        </w:rPr>
        <w:t>a</w:t>
      </w:r>
      <w:r>
        <w:rPr>
          <w:color w:val="2B2A29"/>
          <w:spacing w:val="-10"/>
          <w:w w:val="105"/>
        </w:rPr>
        <w:t xml:space="preserve"> </w:t>
      </w:r>
      <w:r>
        <w:rPr>
          <w:color w:val="2B2A29"/>
          <w:w w:val="105"/>
        </w:rPr>
        <w:t>floating-point</w:t>
      </w:r>
      <w:r>
        <w:rPr>
          <w:color w:val="2B2A29"/>
          <w:spacing w:val="-9"/>
          <w:w w:val="105"/>
        </w:rPr>
        <w:t xml:space="preserve"> </w:t>
      </w:r>
      <w:r>
        <w:rPr>
          <w:color w:val="2B2A29"/>
          <w:w w:val="105"/>
        </w:rPr>
        <w:t>value,</w:t>
      </w:r>
      <w:r>
        <w:rPr>
          <w:color w:val="2B2A29"/>
          <w:spacing w:val="-9"/>
          <w:w w:val="105"/>
        </w:rPr>
        <w:t xml:space="preserve"> </w:t>
      </w:r>
      <w:r>
        <w:rPr>
          <w:color w:val="2B2A29"/>
          <w:w w:val="105"/>
        </w:rPr>
        <w:t>you</w:t>
      </w:r>
      <w:r>
        <w:rPr>
          <w:color w:val="2B2A29"/>
          <w:spacing w:val="-9"/>
          <w:w w:val="105"/>
        </w:rPr>
        <w:t xml:space="preserve"> </w:t>
      </w:r>
      <w:r>
        <w:rPr>
          <w:color w:val="2B2A29"/>
          <w:w w:val="105"/>
        </w:rPr>
        <w:t>may</w:t>
      </w:r>
      <w:r>
        <w:rPr>
          <w:color w:val="2B2A29"/>
          <w:spacing w:val="-10"/>
          <w:w w:val="105"/>
        </w:rPr>
        <w:t xml:space="preserve"> </w:t>
      </w:r>
      <w:r>
        <w:rPr>
          <w:color w:val="2B2A29"/>
          <w:w w:val="105"/>
        </w:rPr>
        <w:t>need</w:t>
      </w:r>
      <w:r>
        <w:rPr>
          <w:color w:val="2B2A29"/>
          <w:spacing w:val="-9"/>
          <w:w w:val="105"/>
        </w:rPr>
        <w:t xml:space="preserve"> </w:t>
      </w:r>
      <w:r>
        <w:rPr>
          <w:color w:val="2B2A29"/>
          <w:w w:val="105"/>
        </w:rPr>
        <w:t>to</w:t>
      </w:r>
      <w:r>
        <w:rPr>
          <w:color w:val="2B2A29"/>
          <w:spacing w:val="-9"/>
          <w:w w:val="105"/>
        </w:rPr>
        <w:t xml:space="preserve"> </w:t>
      </w:r>
      <w:r>
        <w:rPr>
          <w:color w:val="2B2A29"/>
          <w:w w:val="105"/>
        </w:rPr>
        <w:t>convert</w:t>
      </w:r>
      <w:r>
        <w:rPr>
          <w:color w:val="2B2A29"/>
          <w:spacing w:val="-9"/>
          <w:w w:val="105"/>
        </w:rPr>
        <w:t xml:space="preserve"> </w:t>
      </w:r>
      <w:r>
        <w:rPr>
          <w:color w:val="2B2A29"/>
          <w:w w:val="105"/>
        </w:rPr>
        <w:t>it</w:t>
      </w:r>
      <w:r>
        <w:rPr>
          <w:color w:val="2B2A29"/>
          <w:spacing w:val="-10"/>
          <w:w w:val="105"/>
        </w:rPr>
        <w:t xml:space="preserve"> </w:t>
      </w:r>
      <w:r>
        <w:rPr>
          <w:color w:val="2B2A29"/>
          <w:w w:val="105"/>
        </w:rPr>
        <w:t>to</w:t>
      </w:r>
      <w:r>
        <w:rPr>
          <w:color w:val="2B2A29"/>
          <w:spacing w:val="-9"/>
          <w:w w:val="105"/>
        </w:rPr>
        <w:t xml:space="preserve"> </w:t>
      </w:r>
      <w:r>
        <w:rPr>
          <w:color w:val="2B2A29"/>
          <w:w w:val="105"/>
        </w:rPr>
        <w:t>an</w:t>
      </w:r>
      <w:r>
        <w:rPr>
          <w:color w:val="2B2A29"/>
          <w:spacing w:val="-9"/>
          <w:w w:val="105"/>
        </w:rPr>
        <w:t xml:space="preserve"> </w:t>
      </w:r>
      <w:r>
        <w:rPr>
          <w:color w:val="2B2A29"/>
          <w:w w:val="105"/>
        </w:rPr>
        <w:t>integer</w:t>
      </w:r>
      <w:r>
        <w:rPr>
          <w:color w:val="2B2A29"/>
          <w:spacing w:val="-9"/>
          <w:w w:val="105"/>
        </w:rPr>
        <w:t xml:space="preserve"> </w:t>
      </w:r>
      <w:r>
        <w:rPr>
          <w:color w:val="2B2A29"/>
          <w:w w:val="105"/>
        </w:rPr>
        <w:t>value.</w:t>
      </w:r>
      <w:r>
        <w:rPr>
          <w:color w:val="2B2A29"/>
          <w:spacing w:val="-55"/>
          <w:w w:val="105"/>
        </w:rPr>
        <w:t xml:space="preserve"> </w:t>
      </w:r>
      <w:r>
        <w:rPr>
          <w:color w:val="2B2A29"/>
          <w:w w:val="105"/>
        </w:rPr>
        <w:t xml:space="preserve">Or it could be that you have a value of type </w:t>
      </w:r>
      <w:r>
        <w:rPr>
          <w:rFonts w:ascii="宋体"/>
          <w:color w:val="2B2A29"/>
          <w:w w:val="105"/>
        </w:rPr>
        <w:t>int</w:t>
      </w:r>
      <w:r>
        <w:rPr>
          <w:color w:val="2B2A29"/>
          <w:w w:val="105"/>
        </w:rPr>
        <w:t xml:space="preserve">, but you actually need it in a </w:t>
      </w:r>
      <w:r>
        <w:rPr>
          <w:rFonts w:ascii="宋体"/>
          <w:color w:val="2B2A29"/>
          <w:w w:val="105"/>
        </w:rPr>
        <w:t>byte</w:t>
      </w:r>
      <w:r>
        <w:rPr>
          <w:color w:val="2B2A29"/>
          <w:w w:val="105"/>
        </w:rPr>
        <w:t>-typed</w:t>
      </w:r>
      <w:r>
        <w:rPr>
          <w:color w:val="2B2A29"/>
          <w:spacing w:val="1"/>
          <w:w w:val="105"/>
        </w:rPr>
        <w:t xml:space="preserve"> </w:t>
      </w:r>
      <w:r>
        <w:rPr>
          <w:color w:val="2B2A29"/>
          <w:w w:val="105"/>
        </w:rPr>
        <w:t>variable.</w:t>
      </w:r>
      <w:r>
        <w:rPr>
          <w:color w:val="2B2A29"/>
          <w:spacing w:val="-11"/>
          <w:w w:val="105"/>
        </w:rPr>
        <w:t xml:space="preserve"> </w:t>
      </w:r>
      <w:r>
        <w:rPr>
          <w:color w:val="2B2A29"/>
          <w:w w:val="105"/>
        </w:rPr>
        <w:t>These</w:t>
      </w:r>
      <w:r>
        <w:rPr>
          <w:color w:val="2B2A29"/>
          <w:spacing w:val="-11"/>
          <w:w w:val="105"/>
        </w:rPr>
        <w:t xml:space="preserve"> </w:t>
      </w:r>
      <w:r>
        <w:rPr>
          <w:color w:val="2B2A29"/>
          <w:w w:val="105"/>
        </w:rPr>
        <w:t>operations</w:t>
      </w:r>
      <w:r>
        <w:rPr>
          <w:color w:val="2B2A29"/>
          <w:spacing w:val="-10"/>
          <w:w w:val="105"/>
        </w:rPr>
        <w:t xml:space="preserve"> </w:t>
      </w:r>
      <w:r>
        <w:rPr>
          <w:color w:val="2B2A29"/>
          <w:w w:val="105"/>
        </w:rPr>
        <w:t>are</w:t>
      </w:r>
      <w:r>
        <w:rPr>
          <w:color w:val="2B2A29"/>
          <w:spacing w:val="-11"/>
          <w:w w:val="105"/>
        </w:rPr>
        <w:t xml:space="preserve"> </w:t>
      </w:r>
      <w:r>
        <w:rPr>
          <w:color w:val="2B2A29"/>
          <w:w w:val="105"/>
        </w:rPr>
        <w:t>done</w:t>
      </w:r>
      <w:r>
        <w:rPr>
          <w:color w:val="2B2A29"/>
          <w:spacing w:val="-10"/>
          <w:w w:val="105"/>
        </w:rPr>
        <w:t xml:space="preserve"> </w:t>
      </w:r>
      <w:r>
        <w:rPr>
          <w:color w:val="2B2A29"/>
          <w:w w:val="105"/>
        </w:rPr>
        <w:t>using</w:t>
      </w:r>
      <w:r>
        <w:rPr>
          <w:color w:val="2B2A29"/>
          <w:spacing w:val="-11"/>
          <w:w w:val="105"/>
        </w:rPr>
        <w:t xml:space="preserve"> </w:t>
      </w:r>
      <w:r>
        <w:rPr>
          <w:color w:val="2B2A29"/>
          <w:w w:val="105"/>
        </w:rPr>
        <w:t>the</w:t>
      </w:r>
      <w:r>
        <w:rPr>
          <w:color w:val="2B2A29"/>
          <w:spacing w:val="-11"/>
          <w:w w:val="105"/>
        </w:rPr>
        <w:t xml:space="preserve"> </w:t>
      </w:r>
      <w:r>
        <w:rPr>
          <w:color w:val="2B2A29"/>
          <w:w w:val="105"/>
        </w:rPr>
        <w:t>cast</w:t>
      </w:r>
      <w:r>
        <w:rPr>
          <w:color w:val="2B2A29"/>
          <w:spacing w:val="-10"/>
          <w:w w:val="105"/>
        </w:rPr>
        <w:t xml:space="preserve"> </w:t>
      </w:r>
      <w:r>
        <w:rPr>
          <w:color w:val="2B2A29"/>
          <w:w w:val="105"/>
        </w:rPr>
        <w:t>operator</w:t>
      </w:r>
      <w:r>
        <w:rPr>
          <w:color w:val="2B2A29"/>
          <w:spacing w:val="-11"/>
          <w:w w:val="105"/>
        </w:rPr>
        <w:t xml:space="preserve"> </w:t>
      </w:r>
      <w:r>
        <w:rPr>
          <w:color w:val="2B2A29"/>
          <w:w w:val="105"/>
        </w:rPr>
        <w:t>(</w:t>
      </w:r>
      <w:r>
        <w:rPr>
          <w:rFonts w:ascii="宋体"/>
          <w:color w:val="2B2A29"/>
          <w:w w:val="105"/>
        </w:rPr>
        <w:t>&lt;&gt;</w:t>
      </w:r>
      <w:r>
        <w:rPr>
          <w:color w:val="2B2A29"/>
          <w:w w:val="105"/>
        </w:rPr>
        <w:t>)</w:t>
      </w:r>
      <w:r>
        <w:rPr>
          <w:color w:val="2B2A29"/>
          <w:spacing w:val="-10"/>
          <w:w w:val="105"/>
        </w:rPr>
        <w:t xml:space="preserve"> </w:t>
      </w:r>
      <w:r>
        <w:rPr>
          <w:color w:val="2B2A29"/>
          <w:w w:val="105"/>
        </w:rPr>
        <w:t>in</w:t>
      </w:r>
      <w:r>
        <w:rPr>
          <w:color w:val="2B2A29"/>
          <w:spacing w:val="-11"/>
          <w:w w:val="105"/>
        </w:rPr>
        <w:t xml:space="preserve"> </w:t>
      </w:r>
      <w:r>
        <w:rPr>
          <w:color w:val="2B2A29"/>
          <w:w w:val="105"/>
        </w:rPr>
        <w:t>Ballerina.</w:t>
      </w:r>
    </w:p>
    <w:p>
      <w:pPr>
        <w:pStyle w:val="11"/>
        <w:spacing w:before="215" w:line="288" w:lineRule="auto"/>
        <w:ind w:left="520"/>
      </w:pPr>
      <w:r>
        <w:rPr>
          <w:color w:val="2B2A29"/>
          <w:w w:val="105"/>
        </w:rPr>
        <w:t>有时，您可能需要在程序中的数字数据类型之间进行转换。例如，如果您有浮点值，</w:t>
      </w:r>
      <w:r>
        <w:rPr>
          <w:color w:val="2B2A29"/>
          <w:spacing w:val="-9"/>
          <w:w w:val="105"/>
        </w:rPr>
        <w:t>则</w:t>
      </w:r>
      <w:r>
        <w:rPr>
          <w:color w:val="2B2A29"/>
          <w:w w:val="105"/>
        </w:rPr>
        <w:t>可能需要将其转换为整</w:t>
      </w:r>
      <w:r>
        <w:rPr>
          <w:color w:val="2B2A29"/>
          <w:spacing w:val="-9"/>
          <w:w w:val="105"/>
        </w:rPr>
        <w:t>数</w:t>
      </w:r>
      <w:r>
        <w:rPr>
          <w:color w:val="2B2A29"/>
          <w:w w:val="105"/>
        </w:rPr>
        <w:t>值。或者，您可能有一个</w:t>
      </w:r>
      <w:r>
        <w:rPr>
          <w:rFonts w:ascii="宋体"/>
          <w:color w:val="2B2A29"/>
          <w:w w:val="105"/>
        </w:rPr>
        <w:t>int</w:t>
      </w:r>
      <w:r>
        <w:rPr>
          <w:color w:val="2B2A29"/>
          <w:w w:val="105"/>
        </w:rPr>
        <w:t>类型的值，但实际上需要在</w:t>
      </w:r>
      <w:r>
        <w:rPr>
          <w:rFonts w:ascii="宋体"/>
          <w:color w:val="2B2A29"/>
          <w:w w:val="105"/>
        </w:rPr>
        <w:t>字节类</w:t>
      </w:r>
      <w:r>
        <w:rPr>
          <w:color w:val="2B2A29"/>
          <w:w w:val="105"/>
        </w:rPr>
        <w:t>型的变量中使用它。这些操作是使用Ballerina中</w:t>
      </w:r>
      <w:r>
        <w:rPr>
          <w:color w:val="2B2A29"/>
          <w:spacing w:val="-11"/>
          <w:w w:val="105"/>
        </w:rPr>
        <w:t>的</w:t>
      </w:r>
      <w:r>
        <w:rPr>
          <w:color w:val="2B2A29"/>
          <w:w w:val="105"/>
        </w:rPr>
        <w:t>cast运算符（</w:t>
      </w:r>
      <w:r>
        <w:rPr>
          <w:rFonts w:ascii="宋体"/>
          <w:color w:val="2B2A29"/>
          <w:w w:val="105"/>
        </w:rPr>
        <w:t>&lt;&gt;</w:t>
      </w:r>
      <w:r>
        <w:rPr>
          <w:color w:val="2B2A29"/>
          <w:w w:val="105"/>
        </w:rPr>
        <w:t>）完成</w:t>
      </w:r>
      <w:r>
        <w:rPr>
          <w:color w:val="2B2A29"/>
          <w:spacing w:val="-10"/>
          <w:w w:val="105"/>
        </w:rPr>
        <w:t>的</w:t>
      </w:r>
      <w:r>
        <w:rPr>
          <w:color w:val="2B2A29"/>
          <w:w w:val="105"/>
        </w:rPr>
        <w:t>。</w:t>
      </w:r>
    </w:p>
    <w:p>
      <w:pPr>
        <w:spacing w:after="0" w:line="288" w:lineRule="auto"/>
        <w:sectPr>
          <w:pgSz w:w="10080" w:h="14400"/>
          <w:pgMar w:top="1260" w:right="560" w:bottom="1260" w:left="560" w:header="1037" w:footer="1070" w:gutter="0"/>
          <w:cols w:space="720" w:num="1"/>
        </w:sectPr>
      </w:pPr>
    </w:p>
    <w:p>
      <w:pPr>
        <w:pStyle w:val="11"/>
        <w:spacing w:before="6"/>
        <w:rPr>
          <w:sz w:val="14"/>
        </w:rPr>
      </w:pPr>
    </w:p>
    <w:p>
      <w:bookmarkStart w:id="25" w:name="_bookmark24"/>
      <w:bookmarkEnd w:id="25"/>
      <w:r>
        <w:rPr>
          <w:color w:val="2B2A29"/>
          <w:w w:val="105"/>
        </w:rPr>
        <w:t>The</w:t>
      </w:r>
      <w:r>
        <w:rPr>
          <w:color w:val="2B2A29"/>
          <w:spacing w:val="-13"/>
          <w:w w:val="105"/>
        </w:rPr>
        <w:t xml:space="preserve"> </w:t>
      </w:r>
      <w:r>
        <w:rPr>
          <w:color w:val="2B2A29"/>
          <w:w w:val="105"/>
        </w:rPr>
        <w:t>following</w:t>
      </w:r>
      <w:r>
        <w:rPr>
          <w:color w:val="2B2A29"/>
          <w:spacing w:val="-13"/>
          <w:w w:val="105"/>
        </w:rPr>
        <w:t xml:space="preserve"> </w:t>
      </w:r>
      <w:r>
        <w:rPr>
          <w:color w:val="2B2A29"/>
          <w:w w:val="105"/>
        </w:rPr>
        <w:t>example</w:t>
      </w:r>
      <w:r>
        <w:rPr>
          <w:color w:val="2B2A29"/>
          <w:spacing w:val="-12"/>
          <w:w w:val="105"/>
        </w:rPr>
        <w:t xml:space="preserve"> </w:t>
      </w:r>
      <w:r>
        <w:rPr>
          <w:color w:val="2B2A29"/>
          <w:w w:val="105"/>
        </w:rPr>
        <w:t>converts</w:t>
      </w:r>
      <w:r>
        <w:rPr>
          <w:color w:val="2B2A29"/>
          <w:spacing w:val="-13"/>
          <w:w w:val="105"/>
        </w:rPr>
        <w:t xml:space="preserve"> </w:t>
      </w:r>
      <w:r>
        <w:rPr>
          <w:color w:val="2B2A29"/>
          <w:w w:val="105"/>
        </w:rPr>
        <w:t>from</w:t>
      </w:r>
      <w:r>
        <w:rPr>
          <w:color w:val="2B2A29"/>
          <w:spacing w:val="-12"/>
          <w:w w:val="105"/>
        </w:rPr>
        <w:t xml:space="preserve"> </w:t>
      </w:r>
      <w:r>
        <w:rPr>
          <w:color w:val="2B2A29"/>
          <w:w w:val="105"/>
        </w:rPr>
        <w:t>a</w:t>
      </w:r>
      <w:r>
        <w:rPr>
          <w:color w:val="2B2A29"/>
          <w:spacing w:val="-13"/>
          <w:w w:val="105"/>
        </w:rPr>
        <w:t xml:space="preserve"> </w:t>
      </w:r>
      <w:r>
        <w:rPr>
          <w:rFonts w:ascii="宋体"/>
          <w:color w:val="2B2A29"/>
          <w:w w:val="105"/>
        </w:rPr>
        <w:t>float</w:t>
      </w:r>
      <w:r>
        <w:rPr>
          <w:rFonts w:ascii="宋体"/>
          <w:color w:val="2B2A29"/>
          <w:spacing w:val="-70"/>
          <w:w w:val="105"/>
        </w:rPr>
        <w:t xml:space="preserve"> </w:t>
      </w:r>
      <w:r>
        <w:rPr>
          <w:color w:val="2B2A29"/>
          <w:w w:val="105"/>
        </w:rPr>
        <w:t>value</w:t>
      </w:r>
      <w:r>
        <w:rPr>
          <w:color w:val="2B2A29"/>
          <w:spacing w:val="-13"/>
          <w:w w:val="105"/>
        </w:rPr>
        <w:t xml:space="preserve"> </w:t>
      </w:r>
      <w:r>
        <w:rPr>
          <w:color w:val="2B2A29"/>
          <w:w w:val="105"/>
        </w:rPr>
        <w:t>to</w:t>
      </w:r>
      <w:r>
        <w:rPr>
          <w:color w:val="2B2A29"/>
          <w:spacing w:val="-13"/>
          <w:w w:val="105"/>
        </w:rPr>
        <w:t xml:space="preserve"> </w:t>
      </w:r>
      <w:r>
        <w:rPr>
          <w:color w:val="2B2A29"/>
          <w:w w:val="105"/>
        </w:rPr>
        <w:t>an</w:t>
      </w:r>
      <w:r>
        <w:rPr>
          <w:color w:val="2B2A29"/>
          <w:spacing w:val="-12"/>
          <w:w w:val="105"/>
        </w:rPr>
        <w:t xml:space="preserve"> </w:t>
      </w:r>
      <w:r>
        <w:rPr>
          <w:rFonts w:ascii="宋体"/>
          <w:color w:val="2B2A29"/>
          <w:w w:val="105"/>
        </w:rPr>
        <w:t>int</w:t>
      </w:r>
      <w:r>
        <w:rPr>
          <w:color w:val="2B2A29"/>
          <w:w w:val="105"/>
        </w:rPr>
        <w:t>:</w:t>
      </w:r>
    </w:p>
    <w:p>
      <w:pPr>
        <w:pStyle w:val="11"/>
        <w:spacing w:before="71"/>
        <w:ind w:left="519"/>
      </w:pPr>
      <w:r>
        <w:rPr>
          <w:color w:val="2B2A29"/>
          <w:w w:val="105"/>
        </w:rPr>
        <w:t>以下示例将</w:t>
      </w:r>
      <w:r>
        <w:rPr>
          <w:rFonts w:ascii="宋体"/>
          <w:color w:val="2B2A29"/>
          <w:w w:val="105"/>
        </w:rPr>
        <w:t>浮点</w:t>
      </w:r>
      <w:r>
        <w:rPr>
          <w:color w:val="2B2A29"/>
          <w:w w:val="105"/>
        </w:rPr>
        <w:t>值转换为</w:t>
      </w:r>
      <w:r>
        <w:rPr>
          <w:rFonts w:ascii="宋体"/>
          <w:color w:val="2B2A29"/>
          <w:w w:val="105"/>
        </w:rPr>
        <w:t>int</w:t>
      </w:r>
      <w:r>
        <w:rPr>
          <w:color w:val="2B2A29"/>
          <w:w w:val="105"/>
        </w:rPr>
        <w:t>：</w:t>
      </w:r>
    </w:p>
    <w:p>
      <w:r>
        <w:rPr>
          <w:rFonts w:ascii="宋体"/>
          <w:color w:val="2B2A29"/>
        </w:rPr>
        <w:t>float</w:t>
      </w:r>
      <w:r>
        <w:rPr>
          <w:rFonts w:ascii="宋体"/>
          <w:color w:val="2B2A29"/>
          <w:spacing w:val="-6"/>
        </w:rPr>
        <w:t xml:space="preserve"> </w:t>
      </w:r>
      <w:r>
        <w:rPr>
          <w:rFonts w:ascii="宋体"/>
          <w:color w:val="2B2A29"/>
        </w:rPr>
        <w:t>a</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53.56;</w:t>
      </w:r>
      <w:r>
        <w:rPr>
          <w:rFonts w:ascii="宋体"/>
          <w:color w:val="2B2A29"/>
          <w:spacing w:val="-107"/>
        </w:rPr>
        <w:t xml:space="preserve"> </w:t>
      </w:r>
      <w:r>
        <w:rPr>
          <w:rFonts w:ascii="宋体"/>
          <w:color w:val="2B2A29"/>
        </w:rPr>
        <w:t>int</w:t>
      </w:r>
      <w:r>
        <w:rPr>
          <w:rFonts w:ascii="宋体"/>
          <w:color w:val="2B2A29"/>
          <w:spacing w:val="-5"/>
        </w:rPr>
        <w:t xml:space="preserve"> </w:t>
      </w:r>
      <w:r>
        <w:rPr>
          <w:rFonts w:ascii="宋体"/>
          <w:color w:val="2B2A29"/>
        </w:rPr>
        <w:t>b</w:t>
      </w:r>
      <w:r>
        <w:rPr>
          <w:rFonts w:ascii="宋体"/>
          <w:color w:val="2B2A29"/>
          <w:spacing w:val="-5"/>
        </w:rPr>
        <w:t xml:space="preserve"> </w:t>
      </w:r>
      <w:r>
        <w:rPr>
          <w:rFonts w:ascii="宋体"/>
          <w:color w:val="2B2A29"/>
        </w:rPr>
        <w:t>=</w:t>
      </w:r>
      <w:r>
        <w:rPr>
          <w:rFonts w:ascii="宋体"/>
          <w:color w:val="2B2A29"/>
          <w:spacing w:val="-4"/>
        </w:rPr>
        <w:t xml:space="preserve"> </w:t>
      </w:r>
      <w:r>
        <w:rPr>
          <w:rFonts w:ascii="宋体"/>
          <w:color w:val="2B2A29"/>
        </w:rPr>
        <w:t>&lt;int&gt;</w:t>
      </w:r>
      <w:r>
        <w:rPr>
          <w:rFonts w:ascii="宋体"/>
          <w:color w:val="2B2A29"/>
          <w:spacing w:val="-5"/>
        </w:rPr>
        <w:t xml:space="preserve"> </w:t>
      </w:r>
      <w:r>
        <w:rPr>
          <w:rFonts w:ascii="宋体"/>
          <w:color w:val="2B2A29"/>
        </w:rPr>
        <w:t>a;</w:t>
      </w:r>
    </w:p>
    <w:p>
      <w:pPr>
        <w:pStyle w:val="11"/>
        <w:spacing w:before="198" w:line="273" w:lineRule="auto"/>
        <w:ind w:left="160" w:right="7038"/>
        <w:rPr>
          <w:rFonts w:ascii="宋体"/>
        </w:rPr>
      </w:pPr>
      <w:r>
        <w:rPr>
          <w:rFonts w:ascii="宋体"/>
          <w:color w:val="2B2A29"/>
        </w:rPr>
        <w:t>浮动a=53.56；int</w:t>
      </w:r>
      <w:r>
        <w:t xml:space="preserve"> </w:t>
      </w:r>
      <w:r>
        <w:rPr>
          <w:rFonts w:ascii="宋体"/>
          <w:color w:val="2B2A29"/>
        </w:rPr>
        <w:t>b=&lt;int&gt;a；</w:t>
      </w:r>
    </w:p>
    <w:p>
      <w:r>
        <w:rPr>
          <w:color w:val="2B2A29"/>
          <w:w w:val="105"/>
        </w:rPr>
        <w:t>After</w:t>
      </w:r>
      <w:r>
        <w:rPr>
          <w:color w:val="2B2A29"/>
          <w:spacing w:val="-6"/>
          <w:w w:val="105"/>
        </w:rPr>
        <w:t xml:space="preserve"> </w:t>
      </w:r>
      <w:r>
        <w:rPr>
          <w:color w:val="2B2A29"/>
          <w:w w:val="105"/>
        </w:rPr>
        <w:t>the</w:t>
      </w:r>
      <w:r>
        <w:rPr>
          <w:color w:val="2B2A29"/>
          <w:spacing w:val="-6"/>
          <w:w w:val="105"/>
        </w:rPr>
        <w:t xml:space="preserve"> </w:t>
      </w:r>
      <w:r>
        <w:rPr>
          <w:color w:val="2B2A29"/>
          <w:w w:val="105"/>
        </w:rPr>
        <w:t>previous</w:t>
      </w:r>
      <w:r>
        <w:rPr>
          <w:color w:val="2B2A29"/>
          <w:spacing w:val="-5"/>
          <w:w w:val="105"/>
        </w:rPr>
        <w:t xml:space="preserve"> </w:t>
      </w:r>
      <w:r>
        <w:rPr>
          <w:color w:val="2B2A29"/>
          <w:w w:val="105"/>
        </w:rPr>
        <w:t>conversion</w:t>
      </w:r>
      <w:r>
        <w:rPr>
          <w:color w:val="2B2A29"/>
          <w:spacing w:val="-6"/>
          <w:w w:val="105"/>
        </w:rPr>
        <w:t xml:space="preserve"> </w:t>
      </w:r>
      <w:r>
        <w:rPr>
          <w:color w:val="2B2A29"/>
          <w:w w:val="105"/>
        </w:rPr>
        <w:t>operation,</w:t>
      </w:r>
      <w:r>
        <w:rPr>
          <w:color w:val="2B2A29"/>
          <w:spacing w:val="-6"/>
          <w:w w:val="105"/>
        </w:rPr>
        <w:t xml:space="preserve"> </w:t>
      </w:r>
      <w:r>
        <w:rPr>
          <w:color w:val="2B2A29"/>
          <w:w w:val="105"/>
        </w:rPr>
        <w:t>the</w:t>
      </w:r>
      <w:r>
        <w:rPr>
          <w:color w:val="2B2A29"/>
          <w:spacing w:val="-5"/>
          <w:w w:val="105"/>
        </w:rPr>
        <w:t xml:space="preserve"> </w:t>
      </w:r>
      <w:r>
        <w:rPr>
          <w:color w:val="2B2A29"/>
          <w:w w:val="105"/>
        </w:rPr>
        <w:t>value</w:t>
      </w:r>
      <w:r>
        <w:rPr>
          <w:color w:val="2B2A29"/>
          <w:spacing w:val="-6"/>
          <w:w w:val="105"/>
        </w:rPr>
        <w:t xml:space="preserve"> </w:t>
      </w:r>
      <w:r>
        <w:rPr>
          <w:color w:val="2B2A29"/>
          <w:w w:val="105"/>
        </w:rPr>
        <w:t>of</w:t>
      </w:r>
      <w:r>
        <w:rPr>
          <w:color w:val="2B2A29"/>
          <w:spacing w:val="-6"/>
          <w:w w:val="105"/>
        </w:rPr>
        <w:t xml:space="preserve"> </w:t>
      </w:r>
      <w:r>
        <w:rPr>
          <w:rFonts w:ascii="宋体"/>
          <w:color w:val="2B2A29"/>
          <w:w w:val="105"/>
        </w:rPr>
        <w:t>b</w:t>
      </w:r>
      <w:r>
        <w:rPr>
          <w:rFonts w:ascii="宋体"/>
          <w:color w:val="2B2A29"/>
          <w:spacing w:val="-63"/>
          <w:w w:val="105"/>
        </w:rPr>
        <w:t xml:space="preserve"> </w:t>
      </w:r>
      <w:r>
        <w:rPr>
          <w:color w:val="2B2A29"/>
          <w:w w:val="105"/>
        </w:rPr>
        <w:t>will</w:t>
      </w:r>
      <w:r>
        <w:rPr>
          <w:color w:val="2B2A29"/>
          <w:spacing w:val="-6"/>
          <w:w w:val="105"/>
        </w:rPr>
        <w:t xml:space="preserve"> </w:t>
      </w:r>
      <w:r>
        <w:rPr>
          <w:color w:val="2B2A29"/>
          <w:w w:val="105"/>
        </w:rPr>
        <w:t>be</w:t>
      </w:r>
      <w:r>
        <w:rPr>
          <w:color w:val="2B2A29"/>
          <w:spacing w:val="-5"/>
          <w:w w:val="105"/>
        </w:rPr>
        <w:t xml:space="preserve"> </w:t>
      </w:r>
      <w:r>
        <w:rPr>
          <w:color w:val="2B2A29"/>
          <w:w w:val="105"/>
        </w:rPr>
        <w:t>54.</w:t>
      </w:r>
      <w:r>
        <w:rPr>
          <w:color w:val="2B2A29"/>
          <w:spacing w:val="-6"/>
          <w:w w:val="105"/>
        </w:rPr>
        <w:t xml:space="preserve"> </w:t>
      </w:r>
      <w:r>
        <w:rPr>
          <w:color w:val="2B2A29"/>
          <w:w w:val="105"/>
        </w:rPr>
        <w:t>The</w:t>
      </w:r>
      <w:r>
        <w:rPr>
          <w:color w:val="2B2A29"/>
          <w:spacing w:val="-6"/>
          <w:w w:val="105"/>
        </w:rPr>
        <w:t xml:space="preserve"> </w:t>
      </w:r>
      <w:r>
        <w:rPr>
          <w:color w:val="2B2A29"/>
          <w:w w:val="105"/>
        </w:rPr>
        <w:t>reason</w:t>
      </w:r>
      <w:r>
        <w:rPr>
          <w:color w:val="2B2A29"/>
          <w:spacing w:val="-5"/>
          <w:w w:val="105"/>
        </w:rPr>
        <w:t xml:space="preserve"> </w:t>
      </w:r>
      <w:r>
        <w:rPr>
          <w:color w:val="2B2A29"/>
          <w:w w:val="105"/>
        </w:rPr>
        <w:t>is</w:t>
      </w:r>
      <w:r>
        <w:rPr>
          <w:color w:val="2B2A29"/>
          <w:spacing w:val="-6"/>
          <w:w w:val="105"/>
        </w:rPr>
        <w:t xml:space="preserve"> </w:t>
      </w:r>
      <w:r>
        <w:rPr>
          <w:color w:val="2B2A29"/>
          <w:w w:val="105"/>
        </w:rPr>
        <w:t>that</w:t>
      </w:r>
      <w:r>
        <w:rPr>
          <w:color w:val="2B2A29"/>
          <w:spacing w:val="-55"/>
          <w:w w:val="105"/>
        </w:rPr>
        <w:t xml:space="preserve"> </w:t>
      </w:r>
      <w:r>
        <w:rPr>
          <w:color w:val="2B2A29"/>
          <w:w w:val="105"/>
        </w:rPr>
        <w:t>the</w:t>
      </w:r>
      <w:r>
        <w:rPr>
          <w:color w:val="2B2A29"/>
          <w:spacing w:val="-10"/>
          <w:w w:val="105"/>
        </w:rPr>
        <w:t xml:space="preserve"> </w:t>
      </w:r>
      <w:r>
        <w:rPr>
          <w:color w:val="2B2A29"/>
          <w:w w:val="105"/>
        </w:rPr>
        <w:t>conversion</w:t>
      </w:r>
      <w:r>
        <w:rPr>
          <w:color w:val="2B2A29"/>
          <w:spacing w:val="-10"/>
          <w:w w:val="105"/>
        </w:rPr>
        <w:t xml:space="preserve"> </w:t>
      </w:r>
      <w:r>
        <w:rPr>
          <w:color w:val="2B2A29"/>
          <w:w w:val="105"/>
        </w:rPr>
        <w:t>automatically</w:t>
      </w:r>
      <w:r>
        <w:rPr>
          <w:color w:val="2B2A29"/>
          <w:spacing w:val="-9"/>
          <w:w w:val="105"/>
        </w:rPr>
        <w:t xml:space="preserve"> </w:t>
      </w:r>
      <w:r>
        <w:rPr>
          <w:color w:val="2B2A29"/>
          <w:w w:val="105"/>
        </w:rPr>
        <w:t>rounds</w:t>
      </w:r>
      <w:r>
        <w:rPr>
          <w:color w:val="2B2A29"/>
          <w:spacing w:val="-10"/>
          <w:w w:val="105"/>
        </w:rPr>
        <w:t xml:space="preserve"> </w:t>
      </w:r>
      <w:r>
        <w:rPr>
          <w:color w:val="2B2A29"/>
          <w:w w:val="105"/>
        </w:rPr>
        <w:t>the</w:t>
      </w:r>
      <w:r>
        <w:rPr>
          <w:color w:val="2B2A29"/>
          <w:spacing w:val="-9"/>
          <w:w w:val="105"/>
        </w:rPr>
        <w:t xml:space="preserve"> </w:t>
      </w:r>
      <w:r>
        <w:rPr>
          <w:color w:val="2B2A29"/>
          <w:w w:val="105"/>
        </w:rPr>
        <w:t>value</w:t>
      </w:r>
      <w:r>
        <w:rPr>
          <w:color w:val="2B2A29"/>
          <w:spacing w:val="-10"/>
          <w:w w:val="105"/>
        </w:rPr>
        <w:t xml:space="preserve"> </w:t>
      </w:r>
      <w:r>
        <w:rPr>
          <w:color w:val="2B2A29"/>
          <w:w w:val="105"/>
        </w:rPr>
        <w:t>to</w:t>
      </w:r>
      <w:r>
        <w:rPr>
          <w:color w:val="2B2A29"/>
          <w:spacing w:val="-9"/>
          <w:w w:val="105"/>
        </w:rPr>
        <w:t xml:space="preserve"> </w:t>
      </w:r>
      <w:r>
        <w:rPr>
          <w:color w:val="2B2A29"/>
          <w:w w:val="105"/>
        </w:rPr>
        <w:t>the</w:t>
      </w:r>
      <w:r>
        <w:rPr>
          <w:color w:val="2B2A29"/>
          <w:spacing w:val="-10"/>
          <w:w w:val="105"/>
        </w:rPr>
        <w:t xml:space="preserve"> </w:t>
      </w:r>
      <w:r>
        <w:rPr>
          <w:color w:val="2B2A29"/>
          <w:w w:val="105"/>
        </w:rPr>
        <w:t>closest</w:t>
      </w:r>
      <w:r>
        <w:rPr>
          <w:color w:val="2B2A29"/>
          <w:spacing w:val="-9"/>
          <w:w w:val="105"/>
        </w:rPr>
        <w:t xml:space="preserve"> </w:t>
      </w:r>
      <w:r>
        <w:rPr>
          <w:color w:val="2B2A29"/>
          <w:w w:val="105"/>
        </w:rPr>
        <w:t>integer.</w:t>
      </w:r>
    </w:p>
    <w:p>
      <w:pPr>
        <w:pStyle w:val="11"/>
        <w:spacing w:before="157" w:line="285" w:lineRule="auto"/>
        <w:ind w:left="160" w:right="510" w:firstLine="359"/>
      </w:pPr>
      <w:r>
        <w:rPr>
          <w:color w:val="2B2A29"/>
          <w:w w:val="105"/>
        </w:rPr>
        <w:t>在上一</w:t>
      </w:r>
      <w:r>
        <w:rPr>
          <w:color w:val="2B2A29"/>
          <w:spacing w:val="-6"/>
          <w:w w:val="105"/>
        </w:rPr>
        <w:t>次</w:t>
      </w:r>
      <w:r>
        <w:rPr>
          <w:color w:val="2B2A29"/>
          <w:w w:val="105"/>
        </w:rPr>
        <w:t>转换操作之后，</w:t>
      </w:r>
      <w:r>
        <w:rPr>
          <w:rFonts w:ascii="宋体"/>
          <w:color w:val="2B2A29"/>
          <w:w w:val="105"/>
        </w:rPr>
        <w:t>b</w:t>
      </w:r>
      <w:r>
        <w:rPr>
          <w:color w:val="2B2A29"/>
          <w:w w:val="105"/>
        </w:rPr>
        <w:t>的值将为54。原因是转换会自动将值舍入为最接近</w:t>
      </w:r>
      <w:r>
        <w:rPr>
          <w:color w:val="2B2A29"/>
          <w:spacing w:val="-9"/>
          <w:w w:val="105"/>
        </w:rPr>
        <w:t>的</w:t>
      </w:r>
      <w:r>
        <w:rPr>
          <w:color w:val="2B2A29"/>
          <w:w w:val="105"/>
        </w:rPr>
        <w:t>整数。</w:t>
      </w:r>
    </w:p>
    <w:p>
      <w:r>
        <w:rPr>
          <w:color w:val="2B2A29"/>
          <w:w w:val="105"/>
        </w:rPr>
        <w:t xml:space="preserve">The following example converts an </w:t>
      </w:r>
      <w:r>
        <w:rPr>
          <w:rFonts w:ascii="宋体"/>
          <w:color w:val="2B2A29"/>
          <w:w w:val="105"/>
        </w:rPr>
        <w:t xml:space="preserve">int </w:t>
      </w:r>
      <w:r>
        <w:rPr>
          <w:color w:val="2B2A29"/>
          <w:w w:val="105"/>
        </w:rPr>
        <w:t xml:space="preserve">value to a </w:t>
      </w:r>
      <w:r>
        <w:rPr>
          <w:rFonts w:ascii="宋体"/>
          <w:color w:val="2B2A29"/>
          <w:w w:val="105"/>
        </w:rPr>
        <w:t xml:space="preserve">byte </w:t>
      </w:r>
      <w:r>
        <w:rPr>
          <w:color w:val="2B2A29"/>
          <w:w w:val="105"/>
        </w:rPr>
        <w:t>value, where the byte is a</w:t>
      </w:r>
      <w:r>
        <w:rPr>
          <w:color w:val="2B2A29"/>
          <w:spacing w:val="1"/>
          <w:w w:val="105"/>
        </w:rPr>
        <w:t xml:space="preserve"> </w:t>
      </w:r>
      <w:r>
        <w:rPr>
          <w:color w:val="2B2A29"/>
          <w:w w:val="105"/>
        </w:rPr>
        <w:t xml:space="preserve">smaller capacity type compared to the </w:t>
      </w:r>
      <w:r>
        <w:rPr>
          <w:rFonts w:ascii="宋体"/>
          <w:color w:val="2B2A29"/>
          <w:w w:val="105"/>
        </w:rPr>
        <w:t>int</w:t>
      </w:r>
      <w:r>
        <w:rPr>
          <w:color w:val="2B2A29"/>
          <w:w w:val="105"/>
        </w:rPr>
        <w:t>. So, in the conversion, there is a chance that</w:t>
      </w:r>
      <w:r>
        <w:rPr>
          <w:color w:val="2B2A29"/>
          <w:spacing w:val="1"/>
          <w:w w:val="105"/>
        </w:rPr>
        <w:t xml:space="preserve"> </w:t>
      </w:r>
      <w:r>
        <w:rPr>
          <w:color w:val="2B2A29"/>
          <w:w w:val="105"/>
        </w:rPr>
        <w:t>the</w:t>
      </w:r>
      <w:r>
        <w:rPr>
          <w:color w:val="2B2A29"/>
          <w:spacing w:val="-4"/>
          <w:w w:val="105"/>
        </w:rPr>
        <w:t xml:space="preserve"> </w:t>
      </w:r>
      <w:r>
        <w:rPr>
          <w:color w:val="2B2A29"/>
          <w:w w:val="105"/>
        </w:rPr>
        <w:t>conversion</w:t>
      </w:r>
      <w:r>
        <w:rPr>
          <w:color w:val="2B2A29"/>
          <w:spacing w:val="-4"/>
          <w:w w:val="105"/>
        </w:rPr>
        <w:t xml:space="preserve"> </w:t>
      </w:r>
      <w:r>
        <w:rPr>
          <w:color w:val="2B2A29"/>
          <w:w w:val="105"/>
        </w:rPr>
        <w:t>may</w:t>
      </w:r>
      <w:r>
        <w:rPr>
          <w:color w:val="2B2A29"/>
          <w:spacing w:val="-3"/>
          <w:w w:val="105"/>
        </w:rPr>
        <w:t xml:space="preserve"> </w:t>
      </w:r>
      <w:r>
        <w:rPr>
          <w:color w:val="2B2A29"/>
          <w:w w:val="105"/>
        </w:rPr>
        <w:t>fail</w:t>
      </w:r>
      <w:r>
        <w:rPr>
          <w:color w:val="2B2A29"/>
          <w:spacing w:val="-4"/>
          <w:w w:val="105"/>
        </w:rPr>
        <w:t xml:space="preserve"> </w:t>
      </w:r>
      <w:r>
        <w:rPr>
          <w:color w:val="2B2A29"/>
          <w:w w:val="105"/>
        </w:rPr>
        <w:t>because</w:t>
      </w:r>
      <w:r>
        <w:rPr>
          <w:color w:val="2B2A29"/>
          <w:spacing w:val="-3"/>
          <w:w w:val="105"/>
        </w:rPr>
        <w:t xml:space="preserve"> </w:t>
      </w:r>
      <w:r>
        <w:rPr>
          <w:color w:val="2B2A29"/>
          <w:w w:val="105"/>
        </w:rPr>
        <w:t>the</w:t>
      </w:r>
      <w:r>
        <w:rPr>
          <w:color w:val="2B2A29"/>
          <w:spacing w:val="-4"/>
          <w:w w:val="105"/>
        </w:rPr>
        <w:t xml:space="preserve"> </w:t>
      </w:r>
      <w:r>
        <w:rPr>
          <w:color w:val="2B2A29"/>
          <w:w w:val="105"/>
        </w:rPr>
        <w:t>integer</w:t>
      </w:r>
      <w:r>
        <w:rPr>
          <w:color w:val="2B2A29"/>
          <w:spacing w:val="-3"/>
          <w:w w:val="105"/>
        </w:rPr>
        <w:t xml:space="preserve"> </w:t>
      </w:r>
      <w:r>
        <w:rPr>
          <w:color w:val="2B2A29"/>
          <w:w w:val="105"/>
        </w:rPr>
        <w:t>value</w:t>
      </w:r>
      <w:r>
        <w:rPr>
          <w:color w:val="2B2A29"/>
          <w:spacing w:val="-4"/>
          <w:w w:val="105"/>
        </w:rPr>
        <w:t xml:space="preserve"> </w:t>
      </w:r>
      <w:r>
        <w:rPr>
          <w:color w:val="2B2A29"/>
          <w:w w:val="105"/>
        </w:rPr>
        <w:t>is</w:t>
      </w:r>
      <w:r>
        <w:rPr>
          <w:color w:val="2B2A29"/>
          <w:spacing w:val="-4"/>
          <w:w w:val="105"/>
        </w:rPr>
        <w:t xml:space="preserve"> </w:t>
      </w:r>
      <w:r>
        <w:rPr>
          <w:color w:val="2B2A29"/>
          <w:w w:val="105"/>
        </w:rPr>
        <w:t>too</w:t>
      </w:r>
      <w:r>
        <w:rPr>
          <w:color w:val="2B2A29"/>
          <w:spacing w:val="-3"/>
          <w:w w:val="105"/>
        </w:rPr>
        <w:t xml:space="preserve"> </w:t>
      </w:r>
      <w:r>
        <w:rPr>
          <w:color w:val="2B2A29"/>
          <w:w w:val="105"/>
        </w:rPr>
        <w:t>big</w:t>
      </w:r>
      <w:r>
        <w:rPr>
          <w:color w:val="2B2A29"/>
          <w:spacing w:val="-4"/>
          <w:w w:val="105"/>
        </w:rPr>
        <w:t xml:space="preserve"> </w:t>
      </w:r>
      <w:r>
        <w:rPr>
          <w:color w:val="2B2A29"/>
          <w:w w:val="105"/>
        </w:rPr>
        <w:t>to</w:t>
      </w:r>
      <w:r>
        <w:rPr>
          <w:color w:val="2B2A29"/>
          <w:spacing w:val="-3"/>
          <w:w w:val="105"/>
        </w:rPr>
        <w:t xml:space="preserve"> </w:t>
      </w:r>
      <w:r>
        <w:rPr>
          <w:color w:val="2B2A29"/>
          <w:w w:val="105"/>
        </w:rPr>
        <w:t>fit</w:t>
      </w:r>
      <w:r>
        <w:rPr>
          <w:color w:val="2B2A29"/>
          <w:spacing w:val="-4"/>
          <w:w w:val="105"/>
        </w:rPr>
        <w:t xml:space="preserve"> </w:t>
      </w:r>
      <w:r>
        <w:rPr>
          <w:color w:val="2B2A29"/>
          <w:w w:val="105"/>
        </w:rPr>
        <w:t>into</w:t>
      </w:r>
      <w:r>
        <w:rPr>
          <w:color w:val="2B2A29"/>
          <w:spacing w:val="-3"/>
          <w:w w:val="105"/>
        </w:rPr>
        <w:t xml:space="preserve"> </w:t>
      </w:r>
      <w:r>
        <w:rPr>
          <w:color w:val="2B2A29"/>
          <w:w w:val="105"/>
        </w:rPr>
        <w:t>the</w:t>
      </w:r>
      <w:r>
        <w:rPr>
          <w:color w:val="2B2A29"/>
          <w:spacing w:val="-4"/>
          <w:w w:val="105"/>
        </w:rPr>
        <w:t xml:space="preserve"> </w:t>
      </w:r>
      <w:r>
        <w:rPr>
          <w:color w:val="2B2A29"/>
          <w:w w:val="105"/>
        </w:rPr>
        <w:t>target</w:t>
      </w:r>
      <w:r>
        <w:rPr>
          <w:color w:val="2B2A29"/>
          <w:spacing w:val="-4"/>
          <w:w w:val="105"/>
        </w:rPr>
        <w:t xml:space="preserve"> </w:t>
      </w:r>
      <w:r>
        <w:rPr>
          <w:color w:val="2B2A29"/>
          <w:w w:val="105"/>
        </w:rPr>
        <w:t>variable.</w:t>
      </w:r>
    </w:p>
    <w:p>
      <w:pPr>
        <w:pStyle w:val="11"/>
        <w:spacing w:before="4" w:line="278" w:lineRule="auto"/>
        <w:ind w:left="160" w:right="510" w:firstLine="359"/>
      </w:pPr>
      <w:r>
        <w:rPr>
          <w:color w:val="2B2A29"/>
          <w:w w:val="105"/>
        </w:rPr>
        <w:t>下面的示例将</w:t>
      </w:r>
      <w:r>
        <w:rPr>
          <w:rFonts w:ascii="宋体"/>
          <w:color w:val="2B2A29"/>
          <w:w w:val="105"/>
        </w:rPr>
        <w:t>int</w:t>
      </w:r>
      <w:r>
        <w:rPr>
          <w:color w:val="2B2A29"/>
          <w:w w:val="105"/>
        </w:rPr>
        <w:t>值转换为</w:t>
      </w:r>
      <w:r>
        <w:rPr>
          <w:rFonts w:ascii="宋体"/>
          <w:color w:val="2B2A29"/>
          <w:w w:val="105"/>
        </w:rPr>
        <w:t>byte</w:t>
      </w:r>
      <w:r>
        <w:rPr>
          <w:color w:val="2B2A29"/>
          <w:w w:val="105"/>
        </w:rPr>
        <w:t>值，其中byte是比</w:t>
      </w:r>
      <w:r>
        <w:rPr>
          <w:rFonts w:ascii="宋体"/>
          <w:color w:val="2B2A29"/>
          <w:w w:val="105"/>
        </w:rPr>
        <w:t>int</w:t>
      </w:r>
      <w:r>
        <w:rPr>
          <w:color w:val="2B2A29"/>
          <w:w w:val="105"/>
        </w:rPr>
        <w:t>更小的容量类型。因此，在转换过程中，由于整数值太大，无法放入目标变量，转换可能</w:t>
      </w:r>
      <w:r>
        <w:rPr>
          <w:color w:val="2B2A29"/>
          <w:spacing w:val="-3"/>
          <w:w w:val="105"/>
        </w:rPr>
        <w:t>会</w:t>
      </w:r>
      <w:r>
        <w:rPr>
          <w:color w:val="2B2A29"/>
          <w:w w:val="105"/>
        </w:rPr>
        <w:t>失败。</w:t>
      </w:r>
    </w:p>
    <w:p>
      <w:r>
        <w:rPr>
          <w:rFonts w:ascii="宋体"/>
          <w:color w:val="2B2A29"/>
        </w:rPr>
        <w:t>int a = 70;</w:t>
      </w:r>
    </w:p>
    <w:p>
      <w:pPr>
        <w:pStyle w:val="11"/>
        <w:spacing w:before="173"/>
        <w:ind w:left="160"/>
        <w:rPr>
          <w:rFonts w:ascii="宋体"/>
        </w:rPr>
      </w:pPr>
      <w:r>
        <w:rPr>
          <w:rFonts w:ascii="宋体"/>
          <w:color w:val="2B2A29"/>
        </w:rPr>
        <w:t>整数a=70；</w:t>
      </w:r>
    </w:p>
    <w:p>
      <w:r>
        <w:rPr>
          <w:rFonts w:ascii="宋体"/>
          <w:color w:val="2B2A29"/>
        </w:rPr>
        <w:t>byte b = &lt;byte&gt; a;</w:t>
      </w:r>
    </w:p>
    <w:p>
      <w:pPr>
        <w:pStyle w:val="11"/>
        <w:spacing w:before="38"/>
        <w:ind w:left="160"/>
        <w:rPr>
          <w:rFonts w:ascii="宋体"/>
        </w:rPr>
      </w:pPr>
      <w:r>
        <w:rPr>
          <w:rFonts w:ascii="宋体"/>
          <w:color w:val="2B2A29"/>
        </w:rPr>
        <w:t>字节b=&lt;byte&gt;a；</w:t>
      </w:r>
    </w:p>
    <w:p>
      <w:r>
        <w:rPr>
          <w:color w:val="2B2A29"/>
          <w:w w:val="105"/>
        </w:rPr>
        <w:t>The</w:t>
      </w:r>
      <w:r>
        <w:rPr>
          <w:color w:val="2B2A29"/>
          <w:spacing w:val="-2"/>
          <w:w w:val="105"/>
        </w:rPr>
        <w:t xml:space="preserve"> </w:t>
      </w:r>
      <w:r>
        <w:rPr>
          <w:color w:val="2B2A29"/>
          <w:w w:val="105"/>
        </w:rPr>
        <w:t>previous</w:t>
      </w:r>
      <w:r>
        <w:rPr>
          <w:color w:val="2B2A29"/>
          <w:spacing w:val="-2"/>
          <w:w w:val="105"/>
        </w:rPr>
        <w:t xml:space="preserve"> </w:t>
      </w:r>
      <w:r>
        <w:rPr>
          <w:color w:val="2B2A29"/>
          <w:w w:val="105"/>
        </w:rPr>
        <w:t>code</w:t>
      </w:r>
      <w:r>
        <w:rPr>
          <w:color w:val="2B2A29"/>
          <w:spacing w:val="-2"/>
          <w:w w:val="105"/>
        </w:rPr>
        <w:t xml:space="preserve"> </w:t>
      </w:r>
      <w:r>
        <w:rPr>
          <w:color w:val="2B2A29"/>
          <w:w w:val="105"/>
        </w:rPr>
        <w:t>will</w:t>
      </w:r>
      <w:r>
        <w:rPr>
          <w:color w:val="2B2A29"/>
          <w:spacing w:val="-2"/>
          <w:w w:val="105"/>
        </w:rPr>
        <w:t xml:space="preserve"> </w:t>
      </w:r>
      <w:r>
        <w:rPr>
          <w:color w:val="2B2A29"/>
          <w:w w:val="105"/>
        </w:rPr>
        <w:t>execute</w:t>
      </w:r>
      <w:r>
        <w:rPr>
          <w:color w:val="2B2A29"/>
          <w:spacing w:val="-2"/>
          <w:w w:val="105"/>
        </w:rPr>
        <w:t xml:space="preserve"> </w:t>
      </w:r>
      <w:r>
        <w:rPr>
          <w:color w:val="2B2A29"/>
          <w:w w:val="105"/>
        </w:rPr>
        <w:t>properly,</w:t>
      </w:r>
      <w:r>
        <w:rPr>
          <w:color w:val="2B2A29"/>
          <w:spacing w:val="-2"/>
          <w:w w:val="105"/>
        </w:rPr>
        <w:t xml:space="preserve"> </w:t>
      </w:r>
      <w:r>
        <w:rPr>
          <w:color w:val="2B2A29"/>
          <w:w w:val="105"/>
        </w:rPr>
        <w:t>since</w:t>
      </w:r>
      <w:r>
        <w:rPr>
          <w:color w:val="2B2A29"/>
          <w:spacing w:val="-2"/>
          <w:w w:val="105"/>
        </w:rPr>
        <w:t xml:space="preserve"> </w:t>
      </w:r>
      <w:r>
        <w:rPr>
          <w:color w:val="2B2A29"/>
          <w:w w:val="105"/>
        </w:rPr>
        <w:t>the</w:t>
      </w:r>
      <w:r>
        <w:rPr>
          <w:color w:val="2B2A29"/>
          <w:spacing w:val="-2"/>
          <w:w w:val="105"/>
        </w:rPr>
        <w:t xml:space="preserve"> </w:t>
      </w:r>
      <w:r>
        <w:rPr>
          <w:color w:val="2B2A29"/>
          <w:w w:val="105"/>
        </w:rPr>
        <w:t>integer</w:t>
      </w:r>
      <w:r>
        <w:rPr>
          <w:color w:val="2B2A29"/>
          <w:spacing w:val="-2"/>
          <w:w w:val="105"/>
        </w:rPr>
        <w:t xml:space="preserve"> </w:t>
      </w:r>
      <w:r>
        <w:rPr>
          <w:color w:val="2B2A29"/>
          <w:w w:val="105"/>
        </w:rPr>
        <w:t>value</w:t>
      </w:r>
      <w:r>
        <w:rPr>
          <w:color w:val="2B2A29"/>
          <w:spacing w:val="-2"/>
          <w:w w:val="105"/>
        </w:rPr>
        <w:t xml:space="preserve"> </w:t>
      </w:r>
      <w:r>
        <w:rPr>
          <w:color w:val="2B2A29"/>
          <w:w w:val="105"/>
        </w:rPr>
        <w:t>70</w:t>
      </w:r>
      <w:r>
        <w:rPr>
          <w:color w:val="2B2A29"/>
          <w:spacing w:val="-2"/>
          <w:w w:val="105"/>
        </w:rPr>
        <w:t xml:space="preserve"> </w:t>
      </w:r>
      <w:r>
        <w:rPr>
          <w:color w:val="2B2A29"/>
          <w:w w:val="105"/>
        </w:rPr>
        <w:t>is</w:t>
      </w:r>
      <w:r>
        <w:rPr>
          <w:color w:val="2B2A29"/>
          <w:spacing w:val="-2"/>
          <w:w w:val="105"/>
        </w:rPr>
        <w:t xml:space="preserve"> </w:t>
      </w:r>
      <w:r>
        <w:rPr>
          <w:color w:val="2B2A29"/>
          <w:w w:val="105"/>
        </w:rPr>
        <w:t>a</w:t>
      </w:r>
      <w:r>
        <w:rPr>
          <w:color w:val="2B2A29"/>
          <w:spacing w:val="-2"/>
          <w:w w:val="105"/>
        </w:rPr>
        <w:t xml:space="preserve"> </w:t>
      </w:r>
      <w:r>
        <w:rPr>
          <w:color w:val="2B2A29"/>
          <w:w w:val="105"/>
        </w:rPr>
        <w:t>supported</w:t>
      </w:r>
      <w:r>
        <w:rPr>
          <w:color w:val="2B2A29"/>
          <w:spacing w:val="-54"/>
          <w:w w:val="105"/>
        </w:rPr>
        <w:t xml:space="preserve"> </w:t>
      </w:r>
      <w:r>
        <w:rPr>
          <w:color w:val="2B2A29"/>
          <w:spacing w:val="-1"/>
          <w:w w:val="105"/>
        </w:rPr>
        <w:t>value</w:t>
      </w:r>
      <w:r>
        <w:rPr>
          <w:color w:val="2B2A29"/>
          <w:spacing w:val="-13"/>
          <w:w w:val="105"/>
        </w:rPr>
        <w:t xml:space="preserve"> </w:t>
      </w:r>
      <w:r>
        <w:rPr>
          <w:color w:val="2B2A29"/>
          <w:spacing w:val="-1"/>
          <w:w w:val="105"/>
        </w:rPr>
        <w:t>for</w:t>
      </w:r>
      <w:r>
        <w:rPr>
          <w:color w:val="2B2A29"/>
          <w:spacing w:val="-13"/>
          <w:w w:val="105"/>
        </w:rPr>
        <w:t xml:space="preserve"> </w:t>
      </w:r>
      <w:r>
        <w:rPr>
          <w:color w:val="2B2A29"/>
          <w:w w:val="105"/>
        </w:rPr>
        <w:t>a</w:t>
      </w:r>
      <w:r>
        <w:rPr>
          <w:color w:val="2B2A29"/>
          <w:spacing w:val="-13"/>
          <w:w w:val="105"/>
        </w:rPr>
        <w:t xml:space="preserve"> </w:t>
      </w:r>
      <w:r>
        <w:rPr>
          <w:rFonts w:ascii="宋体" w:hAnsi="宋体"/>
          <w:color w:val="2B2A29"/>
          <w:w w:val="105"/>
        </w:rPr>
        <w:t>byte</w:t>
      </w:r>
      <w:r>
        <w:rPr>
          <w:rFonts w:ascii="宋体" w:hAnsi="宋体"/>
          <w:color w:val="2B2A29"/>
          <w:spacing w:val="-70"/>
          <w:w w:val="105"/>
        </w:rPr>
        <w:t xml:space="preserve"> </w:t>
      </w:r>
      <w:r>
        <w:rPr>
          <w:color w:val="2B2A29"/>
          <w:w w:val="105"/>
        </w:rPr>
        <w:t>value.</w:t>
      </w:r>
      <w:r>
        <w:rPr>
          <w:color w:val="2B2A29"/>
          <w:spacing w:val="-13"/>
          <w:w w:val="105"/>
        </w:rPr>
        <w:t xml:space="preserve"> </w:t>
      </w:r>
      <w:r>
        <w:rPr>
          <w:color w:val="2B2A29"/>
          <w:w w:val="105"/>
        </w:rPr>
        <w:t>Let’s</w:t>
      </w:r>
      <w:r>
        <w:rPr>
          <w:color w:val="2B2A29"/>
          <w:spacing w:val="-13"/>
          <w:w w:val="105"/>
        </w:rPr>
        <w:t xml:space="preserve"> </w:t>
      </w:r>
      <w:r>
        <w:rPr>
          <w:color w:val="2B2A29"/>
          <w:w w:val="105"/>
        </w:rPr>
        <w:t>see</w:t>
      </w:r>
      <w:r>
        <w:rPr>
          <w:color w:val="2B2A29"/>
          <w:spacing w:val="-12"/>
          <w:w w:val="105"/>
        </w:rPr>
        <w:t xml:space="preserve"> </w:t>
      </w:r>
      <w:r>
        <w:rPr>
          <w:color w:val="2B2A29"/>
          <w:w w:val="105"/>
        </w:rPr>
        <w:t>a</w:t>
      </w:r>
      <w:r>
        <w:rPr>
          <w:color w:val="2B2A29"/>
          <w:spacing w:val="-13"/>
          <w:w w:val="105"/>
        </w:rPr>
        <w:t xml:space="preserve"> </w:t>
      </w:r>
      <w:r>
        <w:rPr>
          <w:color w:val="2B2A29"/>
          <w:w w:val="105"/>
        </w:rPr>
        <w:t>typical</w:t>
      </w:r>
      <w:r>
        <w:rPr>
          <w:color w:val="2B2A29"/>
          <w:spacing w:val="-13"/>
          <w:w w:val="105"/>
        </w:rPr>
        <w:t xml:space="preserve"> </w:t>
      </w:r>
      <w:r>
        <w:rPr>
          <w:color w:val="2B2A29"/>
          <w:w w:val="105"/>
        </w:rPr>
        <w:t>problem</w:t>
      </w:r>
      <w:r>
        <w:rPr>
          <w:color w:val="2B2A29"/>
          <w:spacing w:val="-13"/>
          <w:w w:val="105"/>
        </w:rPr>
        <w:t xml:space="preserve"> </w:t>
      </w:r>
      <w:r>
        <w:rPr>
          <w:color w:val="2B2A29"/>
          <w:w w:val="105"/>
        </w:rPr>
        <w:t>case.</w:t>
      </w:r>
    </w:p>
    <w:p>
      <w:pPr>
        <w:pStyle w:val="11"/>
        <w:spacing w:before="213" w:line="290" w:lineRule="auto"/>
        <w:ind w:left="160" w:right="510" w:firstLine="359"/>
      </w:pPr>
      <w:r>
        <w:rPr>
          <w:color w:val="2B2A29"/>
          <w:w w:val="105"/>
        </w:rPr>
        <w:t>前面的代码将正确执行，因为整数值70是</w:t>
      </w:r>
      <w:r>
        <w:rPr>
          <w:rFonts w:ascii="宋体" w:hAnsi="宋体"/>
          <w:color w:val="2B2A29"/>
          <w:w w:val="105"/>
        </w:rPr>
        <w:t>字节</w:t>
      </w:r>
      <w:r>
        <w:rPr>
          <w:color w:val="2B2A29"/>
          <w:w w:val="105"/>
        </w:rPr>
        <w:t>值的支持</w:t>
      </w:r>
      <w:r>
        <w:rPr>
          <w:color w:val="2B2A29"/>
          <w:spacing w:val="-1"/>
          <w:w w:val="105"/>
        </w:rPr>
        <w:t>值</w:t>
      </w:r>
      <w:r>
        <w:rPr>
          <w:color w:val="2B2A29"/>
          <w:w w:val="105"/>
        </w:rPr>
        <w:t>。让我们看一个典型的问题案例。</w:t>
      </w:r>
    </w:p>
    <w:p>
      <w:r>
        <w:rPr>
          <w:rFonts w:ascii="宋体"/>
          <w:color w:val="2B2A29"/>
        </w:rPr>
        <w:t>int a = 1500;</w:t>
      </w:r>
    </w:p>
    <w:p>
      <w:pPr>
        <w:pStyle w:val="11"/>
        <w:spacing w:before="138"/>
        <w:ind w:left="160"/>
        <w:rPr>
          <w:rFonts w:ascii="宋体"/>
        </w:rPr>
      </w:pPr>
      <w:r>
        <w:rPr>
          <w:rFonts w:ascii="宋体"/>
          <w:color w:val="2B2A29"/>
        </w:rPr>
        <w:t>整数a=1500；</w:t>
      </w:r>
    </w:p>
    <w:p>
      <w:r>
        <w:rPr>
          <w:rFonts w:ascii="宋体"/>
          <w:color w:val="2B2A29"/>
        </w:rPr>
        <w:t>byte b = &lt;byte&gt; a;</w:t>
      </w:r>
    </w:p>
    <w:p>
      <w:pPr>
        <w:pStyle w:val="11"/>
        <w:spacing w:before="38"/>
        <w:ind w:left="160"/>
        <w:rPr>
          <w:rFonts w:ascii="宋体"/>
        </w:rPr>
      </w:pPr>
      <w:r>
        <w:rPr>
          <w:rFonts w:ascii="宋体"/>
          <w:color w:val="2B2A29"/>
        </w:rPr>
        <w:t>字节b=&lt;byte&gt;a；</w:t>
      </w:r>
    </w:p>
    <w:p>
      <w:r>
        <w:rPr>
          <w:color w:val="2B2A29"/>
          <w:w w:val="105"/>
        </w:rPr>
        <w:t>The</w:t>
      </w:r>
      <w:r>
        <w:rPr>
          <w:color w:val="2B2A29"/>
          <w:spacing w:val="1"/>
          <w:w w:val="105"/>
        </w:rPr>
        <w:t xml:space="preserve"> </w:t>
      </w:r>
      <w:r>
        <w:rPr>
          <w:color w:val="2B2A29"/>
          <w:w w:val="105"/>
        </w:rPr>
        <w:t>previous</w:t>
      </w:r>
      <w:r>
        <w:rPr>
          <w:color w:val="2B2A29"/>
          <w:spacing w:val="1"/>
          <w:w w:val="105"/>
        </w:rPr>
        <w:t xml:space="preserve"> </w:t>
      </w:r>
      <w:r>
        <w:rPr>
          <w:color w:val="2B2A29"/>
          <w:w w:val="105"/>
        </w:rPr>
        <w:t>code</w:t>
      </w:r>
      <w:r>
        <w:rPr>
          <w:color w:val="2B2A29"/>
          <w:spacing w:val="1"/>
          <w:w w:val="105"/>
        </w:rPr>
        <w:t xml:space="preserve"> </w:t>
      </w:r>
      <w:r>
        <w:rPr>
          <w:color w:val="2B2A29"/>
          <w:w w:val="105"/>
        </w:rPr>
        <w:t>will</w:t>
      </w:r>
      <w:r>
        <w:rPr>
          <w:color w:val="2B2A29"/>
          <w:spacing w:val="1"/>
          <w:w w:val="105"/>
        </w:rPr>
        <w:t xml:space="preserve"> </w:t>
      </w:r>
      <w:r>
        <w:rPr>
          <w:color w:val="2B2A29"/>
          <w:w w:val="105"/>
        </w:rPr>
        <w:t>fail</w:t>
      </w:r>
      <w:r>
        <w:rPr>
          <w:color w:val="2B2A29"/>
          <w:spacing w:val="2"/>
          <w:w w:val="105"/>
        </w:rPr>
        <w:t xml:space="preserve"> </w:t>
      </w:r>
      <w:r>
        <w:rPr>
          <w:color w:val="2B2A29"/>
          <w:w w:val="105"/>
        </w:rPr>
        <w:t>during</w:t>
      </w:r>
      <w:r>
        <w:rPr>
          <w:color w:val="2B2A29"/>
          <w:spacing w:val="1"/>
          <w:w w:val="105"/>
        </w:rPr>
        <w:t xml:space="preserve"> </w:t>
      </w:r>
      <w:r>
        <w:rPr>
          <w:color w:val="2B2A29"/>
          <w:w w:val="105"/>
        </w:rPr>
        <w:t>the</w:t>
      </w:r>
      <w:r>
        <w:rPr>
          <w:color w:val="2B2A29"/>
          <w:spacing w:val="1"/>
          <w:w w:val="105"/>
        </w:rPr>
        <w:t xml:space="preserve"> </w:t>
      </w:r>
      <w:r>
        <w:rPr>
          <w:color w:val="2B2A29"/>
          <w:w w:val="105"/>
        </w:rPr>
        <w:t>conversion</w:t>
      </w:r>
      <w:r>
        <w:rPr>
          <w:color w:val="2B2A29"/>
          <w:spacing w:val="1"/>
          <w:w w:val="105"/>
        </w:rPr>
        <w:t xml:space="preserve"> </w:t>
      </w:r>
      <w:r>
        <w:rPr>
          <w:color w:val="2B2A29"/>
          <w:w w:val="105"/>
        </w:rPr>
        <w:t>operation</w:t>
      </w:r>
      <w:r>
        <w:rPr>
          <w:color w:val="2B2A29"/>
          <w:spacing w:val="1"/>
          <w:w w:val="105"/>
        </w:rPr>
        <w:t xml:space="preserve"> </w:t>
      </w:r>
      <w:r>
        <w:rPr>
          <w:color w:val="2B2A29"/>
          <w:w w:val="105"/>
        </w:rPr>
        <w:t>at</w:t>
      </w:r>
      <w:r>
        <w:rPr>
          <w:color w:val="2B2A29"/>
          <w:spacing w:val="2"/>
          <w:w w:val="105"/>
        </w:rPr>
        <w:t xml:space="preserve"> </w:t>
      </w:r>
      <w:r>
        <w:rPr>
          <w:color w:val="2B2A29"/>
          <w:w w:val="105"/>
        </w:rPr>
        <w:t>runtime</w:t>
      </w:r>
      <w:r>
        <w:rPr>
          <w:color w:val="2B2A29"/>
          <w:spacing w:val="1"/>
          <w:w w:val="105"/>
        </w:rPr>
        <w:t xml:space="preserve"> </w:t>
      </w:r>
      <w:r>
        <w:rPr>
          <w:color w:val="2B2A29"/>
          <w:w w:val="105"/>
        </w:rPr>
        <w:t>by</w:t>
      </w:r>
      <w:r>
        <w:rPr>
          <w:color w:val="2B2A29"/>
          <w:spacing w:val="1"/>
          <w:w w:val="105"/>
        </w:rPr>
        <w:t xml:space="preserve"> </w:t>
      </w:r>
      <w:r>
        <w:rPr>
          <w:color w:val="2B2A29"/>
          <w:w w:val="105"/>
        </w:rPr>
        <w:t>resulting</w:t>
      </w:r>
      <w:r>
        <w:rPr>
          <w:color w:val="2B2A29"/>
          <w:spacing w:val="-55"/>
          <w:w w:val="105"/>
        </w:rPr>
        <w:t xml:space="preserve"> </w:t>
      </w:r>
      <w:r>
        <w:rPr>
          <w:color w:val="2B2A29"/>
          <w:w w:val="105"/>
        </w:rPr>
        <w:t>in a panic. This is because the integer value 1500 is unable to fit into an 8-bit unsigned</w:t>
      </w:r>
      <w:r>
        <w:rPr>
          <w:color w:val="2B2A29"/>
          <w:spacing w:val="-55"/>
          <w:w w:val="105"/>
        </w:rPr>
        <w:t xml:space="preserve"> </w:t>
      </w:r>
      <w:r>
        <w:rPr>
          <w:color w:val="2B2A29"/>
          <w:w w:val="105"/>
        </w:rPr>
        <w:t>integer (</w:t>
      </w:r>
      <w:r>
        <w:rPr>
          <w:rFonts w:ascii="宋体"/>
          <w:color w:val="2B2A29"/>
          <w:w w:val="105"/>
        </w:rPr>
        <w:t>byte</w:t>
      </w:r>
      <w:r>
        <w:rPr>
          <w:color w:val="2B2A29"/>
          <w:w w:val="105"/>
        </w:rPr>
        <w:t>) typed variable. Ballerina error handling and panics will be covered in</w:t>
      </w:r>
      <w:r>
        <w:rPr>
          <w:color w:val="2B2A29"/>
          <w:spacing w:val="1"/>
          <w:w w:val="105"/>
        </w:rPr>
        <w:t xml:space="preserve"> </w:t>
      </w:r>
      <w:r>
        <w:rPr>
          <w:color w:val="2B2A29"/>
          <w:w w:val="110"/>
        </w:rPr>
        <w:t>depth</w:t>
      </w:r>
      <w:r>
        <w:rPr>
          <w:color w:val="2B2A29"/>
          <w:spacing w:val="-16"/>
          <w:w w:val="110"/>
        </w:rPr>
        <w:t xml:space="preserve"> </w:t>
      </w:r>
      <w:r>
        <w:rPr>
          <w:color w:val="2B2A29"/>
          <w:w w:val="110"/>
        </w:rPr>
        <w:t>in</w:t>
      </w:r>
      <w:r>
        <w:rPr>
          <w:color w:val="2B2A29"/>
          <w:spacing w:val="-16"/>
          <w:w w:val="110"/>
        </w:rPr>
        <w:t xml:space="preserve"> </w:t>
      </w:r>
      <w:r>
        <w:rPr>
          <w:color w:val="2B2A29"/>
          <w:w w:val="110"/>
        </w:rPr>
        <w:t>Chapter</w:t>
      </w:r>
      <w:r>
        <w:rPr>
          <w:color w:val="2B2A29"/>
          <w:spacing w:val="-15"/>
          <w:w w:val="110"/>
        </w:rPr>
        <w:t xml:space="preserve"> </w:t>
      </w:r>
      <w:r>
        <w:rPr>
          <w:color w:val="0000FF"/>
          <w:w w:val="110"/>
        </w:rPr>
        <w:t>5</w:t>
      </w:r>
      <w:r>
        <w:rPr>
          <w:color w:val="2B2A29"/>
          <w:w w:val="110"/>
        </w:rPr>
        <w:t>.</w:t>
      </w:r>
    </w:p>
    <w:p>
      <w:pPr>
        <w:pStyle w:val="11"/>
        <w:spacing w:before="213" w:line="292" w:lineRule="auto"/>
        <w:ind w:left="160" w:right="701" w:firstLine="359"/>
      </w:pPr>
      <w:r>
        <w:rPr>
          <w:color w:val="2B2A29"/>
          <w:w w:val="105"/>
        </w:rPr>
        <w:t>在</w:t>
      </w:r>
      <w:r>
        <w:rPr>
          <w:color w:val="2B2A29"/>
          <w:spacing w:val="2"/>
          <w:w w:val="105"/>
        </w:rPr>
        <w:t>运行时</w:t>
      </w:r>
      <w:r>
        <w:rPr>
          <w:color w:val="2B2A29"/>
          <w:w w:val="105"/>
        </w:rPr>
        <w:t>的转换操作期间</w:t>
      </w:r>
      <w:r>
        <w:rPr>
          <w:color w:val="2B2A29"/>
          <w:spacing w:val="1"/>
          <w:w w:val="105"/>
        </w:rPr>
        <w:t>，</w:t>
      </w:r>
      <w:r>
        <w:rPr>
          <w:color w:val="2B2A29"/>
          <w:w w:val="105"/>
        </w:rPr>
        <w:t>前面的代码将失败</w:t>
      </w:r>
      <w:r>
        <w:rPr>
          <w:color w:val="2B2A29"/>
          <w:spacing w:val="2"/>
          <w:w w:val="105"/>
        </w:rPr>
        <w:t>，</w:t>
      </w:r>
      <w:r>
        <w:rPr>
          <w:color w:val="2B2A29"/>
          <w:w w:val="105"/>
        </w:rPr>
        <w:t>导致死机。这是因为整数值1500无法适应8位无符号整数（</w:t>
      </w:r>
      <w:r>
        <w:rPr>
          <w:rFonts w:ascii="宋体"/>
          <w:color w:val="2B2A29"/>
          <w:w w:val="105"/>
        </w:rPr>
        <w:t>字节</w:t>
      </w:r>
      <w:r>
        <w:rPr>
          <w:color w:val="2B2A29"/>
          <w:w w:val="105"/>
        </w:rPr>
        <w:t>）类型的变量。芭蕾舞女的错误处理和恐慌将</w:t>
      </w:r>
      <w:r>
        <w:rPr>
          <w:color w:val="2B2A29"/>
          <w:w w:val="110"/>
        </w:rPr>
        <w:t>在</w:t>
      </w:r>
      <w:r>
        <w:rPr>
          <w:color w:val="0000FF"/>
          <w:w w:val="110"/>
        </w:rPr>
        <w:t>第5</w:t>
      </w:r>
      <w:r>
        <w:rPr>
          <w:color w:val="2B2A29"/>
          <w:w w:val="110"/>
        </w:rPr>
        <w:t>章</w:t>
      </w:r>
      <w:r>
        <w:rPr>
          <w:color w:val="2B2A29"/>
          <w:spacing w:val="-15"/>
          <w:w w:val="110"/>
        </w:rPr>
        <w:t>中</w:t>
      </w:r>
      <w:r>
        <w:rPr>
          <w:color w:val="2B2A29"/>
          <w:w w:val="110"/>
        </w:rPr>
        <w:t>详细</w:t>
      </w:r>
      <w:r>
        <w:rPr>
          <w:color w:val="2B2A29"/>
          <w:w w:val="105"/>
        </w:rPr>
        <w:t>介绍</w:t>
      </w:r>
      <w:r>
        <w:rPr>
          <w:color w:val="2B2A29"/>
          <w:w w:val="110"/>
        </w:rPr>
        <w:t>。</w:t>
      </w:r>
    </w:p>
    <w:p>
      <w:pPr>
        <w:pStyle w:val="11"/>
        <w:spacing w:before="5"/>
        <w:rPr>
          <w:sz w:val="20"/>
        </w:rPr>
      </w:pPr>
    </w:p>
    <w:p>
      <w:r>
        <w:rPr>
          <w:color w:val="2B2A29"/>
          <w:w w:val="80"/>
        </w:rPr>
        <w:t>string</w:t>
      </w:r>
      <w:r>
        <w:rPr>
          <w:color w:val="2B2A29"/>
          <w:spacing w:val="12"/>
          <w:w w:val="80"/>
        </w:rPr>
        <w:t xml:space="preserve"> </w:t>
      </w:r>
      <w:r>
        <w:rPr>
          <w:color w:val="2B2A29"/>
          <w:w w:val="80"/>
        </w:rPr>
        <w:t>Type</w:t>
      </w:r>
    </w:p>
    <w:p>
      <w:pPr>
        <w:pStyle w:val="7"/>
        <w:ind w:left="159"/>
      </w:pPr>
      <w:r>
        <w:rPr>
          <w:color w:val="2B2A29"/>
          <w:w w:val="80"/>
        </w:rPr>
        <w:t>字符串类型</w:t>
      </w:r>
    </w:p>
    <w:p>
      <w:r>
        <w:rPr>
          <w:color w:val="2B2A29"/>
          <w:w w:val="105"/>
        </w:rPr>
        <w:t>A</w:t>
      </w:r>
      <w:r>
        <w:rPr>
          <w:color w:val="2B2A29"/>
          <w:spacing w:val="-12"/>
          <w:w w:val="105"/>
        </w:rPr>
        <w:t xml:space="preserve"> </w:t>
      </w:r>
      <w:r>
        <w:rPr>
          <w:rFonts w:ascii="宋体"/>
          <w:color w:val="2B2A29"/>
          <w:w w:val="105"/>
        </w:rPr>
        <w:t>string</w:t>
      </w:r>
      <w:r>
        <w:rPr>
          <w:rFonts w:ascii="宋体"/>
          <w:color w:val="2B2A29"/>
          <w:spacing w:val="-68"/>
          <w:w w:val="105"/>
        </w:rPr>
        <w:t xml:space="preserve"> </w:t>
      </w:r>
      <w:r>
        <w:rPr>
          <w:color w:val="2B2A29"/>
          <w:w w:val="105"/>
        </w:rPr>
        <w:t>is</w:t>
      </w:r>
      <w:r>
        <w:rPr>
          <w:color w:val="2B2A29"/>
          <w:spacing w:val="-12"/>
          <w:w w:val="105"/>
        </w:rPr>
        <w:t xml:space="preserve"> </w:t>
      </w:r>
      <w:r>
        <w:rPr>
          <w:color w:val="2B2A29"/>
          <w:w w:val="105"/>
        </w:rPr>
        <w:t>used</w:t>
      </w:r>
      <w:r>
        <w:rPr>
          <w:color w:val="2B2A29"/>
          <w:spacing w:val="-11"/>
          <w:w w:val="105"/>
        </w:rPr>
        <w:t xml:space="preserve"> </w:t>
      </w:r>
      <w:r>
        <w:rPr>
          <w:color w:val="2B2A29"/>
          <w:w w:val="105"/>
        </w:rPr>
        <w:t>to</w:t>
      </w:r>
      <w:r>
        <w:rPr>
          <w:color w:val="2B2A29"/>
          <w:spacing w:val="-11"/>
          <w:w w:val="105"/>
        </w:rPr>
        <w:t xml:space="preserve"> </w:t>
      </w:r>
      <w:r>
        <w:rPr>
          <w:color w:val="2B2A29"/>
          <w:w w:val="105"/>
        </w:rPr>
        <w:t>store</w:t>
      </w:r>
      <w:r>
        <w:rPr>
          <w:color w:val="2B2A29"/>
          <w:spacing w:val="-11"/>
          <w:w w:val="105"/>
        </w:rPr>
        <w:t xml:space="preserve"> </w:t>
      </w:r>
      <w:r>
        <w:rPr>
          <w:color w:val="2B2A29"/>
          <w:w w:val="105"/>
        </w:rPr>
        <w:t>text</w:t>
      </w:r>
      <w:r>
        <w:rPr>
          <w:color w:val="2B2A29"/>
          <w:spacing w:val="-11"/>
          <w:w w:val="105"/>
        </w:rPr>
        <w:t xml:space="preserve"> </w:t>
      </w:r>
      <w:r>
        <w:rPr>
          <w:color w:val="2B2A29"/>
          <w:w w:val="105"/>
        </w:rPr>
        <w:t>in</w:t>
      </w:r>
      <w:r>
        <w:rPr>
          <w:color w:val="2B2A29"/>
          <w:spacing w:val="-11"/>
          <w:w w:val="105"/>
        </w:rPr>
        <w:t xml:space="preserve"> </w:t>
      </w:r>
      <w:r>
        <w:rPr>
          <w:color w:val="2B2A29"/>
          <w:w w:val="105"/>
        </w:rPr>
        <w:t>your</w:t>
      </w:r>
      <w:r>
        <w:rPr>
          <w:color w:val="2B2A29"/>
          <w:spacing w:val="-11"/>
          <w:w w:val="105"/>
        </w:rPr>
        <w:t xml:space="preserve"> </w:t>
      </w:r>
      <w:r>
        <w:rPr>
          <w:color w:val="2B2A29"/>
          <w:w w:val="105"/>
        </w:rPr>
        <w:t>program.</w:t>
      </w:r>
      <w:r>
        <w:rPr>
          <w:color w:val="2B2A29"/>
          <w:spacing w:val="-11"/>
          <w:w w:val="105"/>
        </w:rPr>
        <w:t xml:space="preserve"> </w:t>
      </w:r>
      <w:r>
        <w:rPr>
          <w:color w:val="2B2A29"/>
          <w:w w:val="105"/>
        </w:rPr>
        <w:t>In</w:t>
      </w:r>
      <w:r>
        <w:rPr>
          <w:color w:val="2B2A29"/>
          <w:spacing w:val="-11"/>
          <w:w w:val="105"/>
        </w:rPr>
        <w:t xml:space="preserve"> </w:t>
      </w:r>
      <w:r>
        <w:rPr>
          <w:color w:val="2B2A29"/>
          <w:w w:val="105"/>
        </w:rPr>
        <w:t>a</w:t>
      </w:r>
      <w:r>
        <w:rPr>
          <w:color w:val="2B2A29"/>
          <w:spacing w:val="-11"/>
          <w:w w:val="105"/>
        </w:rPr>
        <w:t xml:space="preserve"> </w:t>
      </w:r>
      <w:r>
        <w:rPr>
          <w:rFonts w:ascii="宋体"/>
          <w:color w:val="2B2A29"/>
          <w:w w:val="105"/>
        </w:rPr>
        <w:t>string</w:t>
      </w:r>
      <w:r>
        <w:rPr>
          <w:rFonts w:ascii="宋体"/>
          <w:color w:val="2B2A29"/>
          <w:spacing w:val="-69"/>
          <w:w w:val="105"/>
        </w:rPr>
        <w:t xml:space="preserve"> </w:t>
      </w:r>
      <w:r>
        <w:rPr>
          <w:color w:val="2B2A29"/>
          <w:w w:val="105"/>
        </w:rPr>
        <w:t>variable,</w:t>
      </w:r>
      <w:r>
        <w:rPr>
          <w:color w:val="2B2A29"/>
          <w:spacing w:val="-11"/>
          <w:w w:val="105"/>
        </w:rPr>
        <w:t xml:space="preserve"> </w:t>
      </w:r>
      <w:r>
        <w:rPr>
          <w:color w:val="2B2A29"/>
          <w:w w:val="105"/>
        </w:rPr>
        <w:t>you</w:t>
      </w:r>
      <w:r>
        <w:rPr>
          <w:color w:val="2B2A29"/>
          <w:spacing w:val="-11"/>
          <w:w w:val="105"/>
        </w:rPr>
        <w:t xml:space="preserve"> </w:t>
      </w:r>
      <w:r>
        <w:rPr>
          <w:color w:val="2B2A29"/>
          <w:w w:val="105"/>
        </w:rPr>
        <w:t>can</w:t>
      </w:r>
      <w:r>
        <w:rPr>
          <w:color w:val="2B2A29"/>
          <w:spacing w:val="-12"/>
          <w:w w:val="105"/>
        </w:rPr>
        <w:t xml:space="preserve"> </w:t>
      </w:r>
      <w:r>
        <w:rPr>
          <w:color w:val="2B2A29"/>
          <w:w w:val="105"/>
        </w:rPr>
        <w:t>store</w:t>
      </w:r>
      <w:r>
        <w:rPr>
          <w:color w:val="2B2A29"/>
          <w:spacing w:val="-11"/>
          <w:w w:val="105"/>
        </w:rPr>
        <w:t xml:space="preserve"> </w:t>
      </w:r>
      <w:r>
        <w:rPr>
          <w:color w:val="2B2A29"/>
          <w:w w:val="105"/>
        </w:rPr>
        <w:t>any</w:t>
      </w:r>
      <w:r>
        <w:rPr>
          <w:color w:val="2B2A29"/>
          <w:spacing w:val="-54"/>
          <w:w w:val="105"/>
        </w:rPr>
        <w:t xml:space="preserve"> </w:t>
      </w:r>
      <w:r>
        <w:rPr>
          <w:color w:val="2B2A29"/>
          <w:w w:val="105"/>
        </w:rPr>
        <w:t>sequence</w:t>
      </w:r>
      <w:r>
        <w:rPr>
          <w:color w:val="2B2A29"/>
          <w:spacing w:val="1"/>
          <w:w w:val="105"/>
        </w:rPr>
        <w:t xml:space="preserve"> </w:t>
      </w:r>
      <w:r>
        <w:rPr>
          <w:color w:val="2B2A29"/>
          <w:w w:val="105"/>
        </w:rPr>
        <w:t>of</w:t>
      </w:r>
      <w:r>
        <w:rPr>
          <w:color w:val="2B2A29"/>
          <w:spacing w:val="1"/>
          <w:w w:val="105"/>
        </w:rPr>
        <w:t xml:space="preserve"> </w:t>
      </w:r>
      <w:r>
        <w:rPr>
          <w:color w:val="2B2A29"/>
          <w:w w:val="105"/>
        </w:rPr>
        <w:t>Unicode</w:t>
      </w:r>
      <w:r>
        <w:rPr>
          <w:color w:val="2B2A29"/>
          <w:spacing w:val="1"/>
          <w:w w:val="105"/>
        </w:rPr>
        <w:t xml:space="preserve"> </w:t>
      </w:r>
      <w:r>
        <w:rPr>
          <w:color w:val="2B2A29"/>
          <w:w w:val="105"/>
        </w:rPr>
        <w:t>characters.</w:t>
      </w:r>
      <w:r>
        <w:rPr>
          <w:color w:val="2B2A29"/>
          <w:spacing w:val="1"/>
          <w:w w:val="105"/>
        </w:rPr>
        <w:t xml:space="preserve"> </w:t>
      </w:r>
      <w:r>
        <w:rPr>
          <w:color w:val="2B2A29"/>
          <w:w w:val="105"/>
        </w:rPr>
        <w:t>The</w:t>
      </w:r>
      <w:r>
        <w:rPr>
          <w:color w:val="2B2A29"/>
          <w:spacing w:val="1"/>
          <w:w w:val="105"/>
        </w:rPr>
        <w:t xml:space="preserve"> </w:t>
      </w:r>
      <w:r>
        <w:rPr>
          <w:color w:val="2B2A29"/>
          <w:w w:val="105"/>
        </w:rPr>
        <w:t>following</w:t>
      </w:r>
      <w:r>
        <w:rPr>
          <w:color w:val="2B2A29"/>
          <w:spacing w:val="2"/>
          <w:w w:val="105"/>
        </w:rPr>
        <w:t xml:space="preserve"> </w:t>
      </w:r>
      <w:r>
        <w:rPr>
          <w:color w:val="2B2A29"/>
          <w:w w:val="105"/>
        </w:rPr>
        <w:t>example</w:t>
      </w:r>
      <w:r>
        <w:rPr>
          <w:color w:val="2B2A29"/>
          <w:spacing w:val="1"/>
          <w:w w:val="105"/>
        </w:rPr>
        <w:t xml:space="preserve"> </w:t>
      </w:r>
      <w:r>
        <w:rPr>
          <w:color w:val="2B2A29"/>
          <w:w w:val="105"/>
        </w:rPr>
        <w:t>contains</w:t>
      </w:r>
      <w:r>
        <w:rPr>
          <w:color w:val="2B2A29"/>
          <w:spacing w:val="1"/>
          <w:w w:val="105"/>
        </w:rPr>
        <w:t xml:space="preserve"> </w:t>
      </w:r>
      <w:r>
        <w:rPr>
          <w:color w:val="2B2A29"/>
          <w:w w:val="105"/>
        </w:rPr>
        <w:t>the</w:t>
      </w:r>
      <w:r>
        <w:rPr>
          <w:color w:val="2B2A29"/>
          <w:spacing w:val="1"/>
          <w:w w:val="105"/>
        </w:rPr>
        <w:t xml:space="preserve"> </w:t>
      </w:r>
      <w:r>
        <w:rPr>
          <w:color w:val="2B2A29"/>
          <w:w w:val="105"/>
        </w:rPr>
        <w:t>declarations</w:t>
      </w:r>
      <w:r>
        <w:rPr>
          <w:color w:val="2B2A29"/>
          <w:spacing w:val="1"/>
          <w:w w:val="105"/>
        </w:rPr>
        <w:t xml:space="preserve"> </w:t>
      </w:r>
      <w:r>
        <w:rPr>
          <w:color w:val="2B2A29"/>
          <w:w w:val="105"/>
        </w:rPr>
        <w:t>of</w:t>
      </w:r>
      <w:r>
        <w:rPr>
          <w:color w:val="2B2A29"/>
          <w:spacing w:val="1"/>
          <w:w w:val="105"/>
        </w:rPr>
        <w:t xml:space="preserve"> </w:t>
      </w:r>
      <w:r>
        <w:rPr>
          <w:rFonts w:ascii="宋体"/>
          <w:color w:val="2B2A29"/>
          <w:w w:val="105"/>
        </w:rPr>
        <w:t>string</w:t>
      </w:r>
      <w:r>
        <w:rPr>
          <w:color w:val="2B2A29"/>
          <w:w w:val="105"/>
        </w:rPr>
        <w:t>-typed</w:t>
      </w:r>
      <w:r>
        <w:rPr>
          <w:color w:val="2B2A29"/>
          <w:spacing w:val="-12"/>
          <w:w w:val="105"/>
        </w:rPr>
        <w:t xml:space="preserve"> </w:t>
      </w:r>
      <w:r>
        <w:rPr>
          <w:color w:val="2B2A29"/>
          <w:w w:val="105"/>
        </w:rPr>
        <w:t>variables</w:t>
      </w:r>
      <w:r>
        <w:rPr>
          <w:color w:val="2B2A29"/>
          <w:spacing w:val="-12"/>
          <w:w w:val="105"/>
        </w:rPr>
        <w:t xml:space="preserve"> </w:t>
      </w:r>
      <w:r>
        <w:rPr>
          <w:color w:val="2B2A29"/>
          <w:w w:val="105"/>
        </w:rPr>
        <w:t>with</w:t>
      </w:r>
      <w:r>
        <w:rPr>
          <w:color w:val="2B2A29"/>
          <w:spacing w:val="-12"/>
          <w:w w:val="105"/>
        </w:rPr>
        <w:t xml:space="preserve"> </w:t>
      </w:r>
      <w:r>
        <w:rPr>
          <w:rFonts w:ascii="宋体"/>
          <w:color w:val="2B2A29"/>
          <w:w w:val="105"/>
        </w:rPr>
        <w:t>string</w:t>
      </w:r>
      <w:r>
        <w:rPr>
          <w:rFonts w:ascii="宋体"/>
          <w:color w:val="2B2A29"/>
          <w:spacing w:val="-70"/>
          <w:w w:val="105"/>
        </w:rPr>
        <w:t xml:space="preserve"> </w:t>
      </w:r>
      <w:r>
        <w:rPr>
          <w:color w:val="2B2A29"/>
          <w:w w:val="105"/>
        </w:rPr>
        <w:t>literals</w:t>
      </w:r>
      <w:r>
        <w:rPr>
          <w:color w:val="2B2A29"/>
          <w:spacing w:val="-12"/>
          <w:w w:val="105"/>
        </w:rPr>
        <w:t xml:space="preserve"> </w:t>
      </w:r>
      <w:r>
        <w:rPr>
          <w:color w:val="2B2A29"/>
          <w:w w:val="105"/>
        </w:rPr>
        <w:t>used</w:t>
      </w:r>
      <w:r>
        <w:rPr>
          <w:color w:val="2B2A29"/>
          <w:spacing w:val="-12"/>
          <w:w w:val="105"/>
        </w:rPr>
        <w:t xml:space="preserve"> </w:t>
      </w:r>
      <w:r>
        <w:rPr>
          <w:color w:val="2B2A29"/>
          <w:w w:val="105"/>
        </w:rPr>
        <w:t>to</w:t>
      </w:r>
      <w:r>
        <w:rPr>
          <w:color w:val="2B2A29"/>
          <w:spacing w:val="-12"/>
          <w:w w:val="105"/>
        </w:rPr>
        <w:t xml:space="preserve"> </w:t>
      </w:r>
      <w:r>
        <w:rPr>
          <w:color w:val="2B2A29"/>
          <w:w w:val="105"/>
        </w:rPr>
        <w:t>initialize</w:t>
      </w:r>
      <w:r>
        <w:rPr>
          <w:color w:val="2B2A29"/>
          <w:spacing w:val="-12"/>
          <w:w w:val="105"/>
        </w:rPr>
        <w:t xml:space="preserve"> </w:t>
      </w:r>
      <w:r>
        <w:rPr>
          <w:color w:val="2B2A29"/>
          <w:w w:val="105"/>
        </w:rPr>
        <w:t>them:</w:t>
      </w:r>
    </w:p>
    <w:p>
      <w:pPr>
        <w:pStyle w:val="11"/>
        <w:spacing w:before="192" w:line="288" w:lineRule="auto"/>
        <w:ind w:left="160" w:right="887"/>
      </w:pPr>
      <w:r>
        <w:rPr>
          <w:rFonts w:ascii="宋体"/>
          <w:color w:val="2B2A29"/>
          <w:w w:val="105"/>
        </w:rPr>
        <w:t>字符串</w:t>
      </w:r>
      <w:r>
        <w:rPr>
          <w:color w:val="2B2A29"/>
          <w:w w:val="105"/>
        </w:rPr>
        <w:t>用于在程序中存储文本。在</w:t>
      </w:r>
      <w:r>
        <w:rPr>
          <w:rFonts w:ascii="宋体"/>
          <w:color w:val="2B2A29"/>
          <w:w w:val="105"/>
        </w:rPr>
        <w:t>字符串</w:t>
      </w:r>
      <w:r>
        <w:rPr>
          <w:color w:val="2B2A29"/>
          <w:w w:val="105"/>
        </w:rPr>
        <w:t>变量中，可以存储任何Unicode字符序列。以下示例包含</w:t>
      </w:r>
      <w:r>
        <w:rPr>
          <w:rFonts w:ascii="宋体"/>
          <w:color w:val="2B2A29"/>
          <w:w w:val="105"/>
        </w:rPr>
        <w:t>字</w:t>
      </w:r>
      <w:r>
        <w:rPr>
          <w:rFonts w:ascii="宋体"/>
          <w:color w:val="2B2A29"/>
          <w:spacing w:val="-70"/>
          <w:w w:val="105"/>
        </w:rPr>
        <w:t>符</w:t>
      </w:r>
      <w:r>
        <w:rPr>
          <w:rFonts w:ascii="宋体"/>
          <w:color w:val="2B2A29"/>
          <w:w w:val="105"/>
        </w:rPr>
        <w:t>串</w:t>
      </w:r>
      <w:r>
        <w:rPr>
          <w:rFonts w:ascii="宋体"/>
          <w:color w:val="2B2A29"/>
          <w:spacing w:val="-70"/>
          <w:w w:val="105"/>
        </w:rPr>
        <w:t>类</w:t>
      </w:r>
      <w:r>
        <w:rPr>
          <w:color w:val="2B2A29"/>
          <w:w w:val="105"/>
        </w:rPr>
        <w:t>型变量的声明</w:t>
      </w:r>
      <w:r>
        <w:rPr>
          <w:color w:val="2B2A29"/>
          <w:spacing w:val="1"/>
          <w:w w:val="105"/>
        </w:rPr>
        <w:t>，其中</w:t>
      </w:r>
      <w:r>
        <w:rPr>
          <w:color w:val="2B2A29"/>
          <w:w w:val="105"/>
        </w:rPr>
        <w:t>包含用于初始化它们的</w:t>
      </w:r>
      <w:r>
        <w:rPr>
          <w:rFonts w:ascii="宋体"/>
          <w:color w:val="2B2A29"/>
          <w:w w:val="105"/>
        </w:rPr>
        <w:t>字符</w:t>
      </w:r>
      <w:r>
        <w:rPr>
          <w:rFonts w:ascii="宋体"/>
          <w:color w:val="2B2A29"/>
          <w:spacing w:val="-12"/>
          <w:w w:val="105"/>
        </w:rPr>
        <w:t>串</w:t>
      </w:r>
      <w:r>
        <w:rPr>
          <w:color w:val="2B2A29"/>
          <w:w w:val="105"/>
        </w:rPr>
        <w:t>文</w:t>
      </w:r>
      <w:r>
        <w:rPr>
          <w:color w:val="2B2A29"/>
          <w:spacing w:val="-12"/>
          <w:w w:val="105"/>
        </w:rPr>
        <w:t>本</w:t>
      </w:r>
      <w:r>
        <w:rPr>
          <w:color w:val="2B2A29"/>
          <w:w w:val="105"/>
        </w:rPr>
        <w:t>：</w:t>
      </w:r>
    </w:p>
    <w:p>
      <w:r>
        <w:rPr>
          <w:rFonts w:ascii="宋体"/>
          <w:color w:val="2B2A29"/>
        </w:rPr>
        <w:t>string city = "Colombo";</w:t>
      </w:r>
      <w:r>
        <w:rPr>
          <w:rFonts w:ascii="宋体"/>
          <w:color w:val="2B2A29"/>
          <w:spacing w:val="1"/>
        </w:rPr>
        <w:t xml:space="preserve"> </w:t>
      </w:r>
      <w:r>
        <w:rPr>
          <w:rFonts w:ascii="宋体"/>
          <w:color w:val="2B2A29"/>
        </w:rPr>
        <w:t>string myFriend = "</w:t>
      </w:r>
      <w:r>
        <w:rPr>
          <w:rFonts w:ascii="宋体"/>
          <w:color w:val="2B2A29"/>
          <w:spacing w:val="-2"/>
        </w:rPr>
        <w:t>";</w:t>
      </w:r>
    </w:p>
    <w:p>
      <w:pPr>
        <w:pStyle w:val="11"/>
        <w:spacing w:before="140" w:line="273" w:lineRule="auto"/>
        <w:ind w:left="160" w:right="5996"/>
        <w:rPr>
          <w:rFonts w:ascii="宋体"/>
        </w:rPr>
      </w:pPr>
      <w:r>
        <w:rPr>
          <w:rFonts w:ascii="宋体"/>
          <w:color w:val="2B2A29"/>
        </w:rPr>
        <w:t>string city=“科伦坡”；string myFriend=</w:t>
      </w:r>
      <w:r>
        <w:rPr>
          <w:rFonts w:ascii="宋体"/>
          <w:color w:val="2B2A29"/>
          <w:position w:val="-4"/>
        </w:rPr>
        <w:drawing>
          <wp:inline distT="0" distB="0" distL="0" distR="0">
            <wp:extent cx="302895" cy="127000"/>
            <wp:effectExtent l="0" t="0" r="0" b="0"/>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pic:cNvPicPr>
                      <a:picLocks noChangeAspect="1"/>
                    </pic:cNvPicPr>
                  </pic:nvPicPr>
                  <pic:blipFill>
                    <a:blip r:embed="rId109" cstate="print"/>
                    <a:stretch>
                      <a:fillRect/>
                    </a:stretch>
                  </pic:blipFill>
                  <pic:spPr>
                    <a:xfrm>
                      <a:off x="0" y="0"/>
                      <a:ext cx="303044" cy="127281"/>
                    </a:xfrm>
                    <a:prstGeom prst="rect">
                      <a:avLst/>
                    </a:prstGeom>
                  </pic:spPr>
                </pic:pic>
              </a:graphicData>
            </a:graphic>
          </wp:inline>
        </w:drawing>
      </w:r>
      <w:r>
        <w:rPr>
          <w:rFonts w:ascii="宋体"/>
          <w:color w:val="2B2A29"/>
          <w:spacing w:val="-2"/>
        </w:rPr>
        <w:t>“”；</w:t>
      </w:r>
    </w:p>
    <w:p>
      <w:r>
        <w:rPr>
          <w:rFonts w:ascii="宋体"/>
          <w:color w:val="2B2A29"/>
        </w:rPr>
        <w:t>string myOtherFriend = "</w:t>
      </w:r>
      <w:r>
        <w:rPr>
          <w:rFonts w:ascii="宋体"/>
          <w:color w:val="2B2A29"/>
        </w:rPr>
        <w:tab/>
      </w:r>
      <w:r>
        <w:rPr>
          <w:rFonts w:ascii="宋体"/>
          <w:color w:val="2B2A29"/>
        </w:rPr>
        <w:t>";</w:t>
      </w:r>
    </w:p>
    <w:p>
      <w:pPr>
        <w:pStyle w:val="11"/>
        <w:tabs>
          <w:tab w:val="left" w:pos="3370"/>
        </w:tabs>
        <w:spacing w:before="51"/>
        <w:ind w:left="160"/>
        <w:rPr>
          <w:rFonts w:ascii="宋体"/>
        </w:rPr>
      </w:pPr>
      <w:r>
        <w:pict>
          <v:group id="docshapegroup53" o:spid="_x0000_s1068" o:spt="203" style="position:absolute;left:0pt;margin-left:168pt;margin-top:3.65pt;height:9.9pt;width:28.55pt;mso-position-horizontal-relative:page;z-index:-251620352;mso-width-relative:page;mso-height-relative:page;" coordorigin="3360,74" coordsize="571,198">
            <o:lock v:ext="edit"/>
            <v:shape id="docshape54" o:spid="_x0000_s1069" o:spt="75" type="#_x0000_t75" style="position:absolute;left:3360;top:73;height:198;width:424;" filled="f" stroked="f" coordsize="21600,21600">
              <v:path/>
              <v:fill on="f" focussize="0,0"/>
              <v:stroke on="f"/>
              <v:imagedata r:id="rId110" o:title=""/>
              <o:lock v:ext="edit" aspectratio="t"/>
            </v:shape>
            <v:shape id="docshape55" o:spid="_x0000_s1070" o:spt="75" type="#_x0000_t75" style="position:absolute;left:3813;top:129;height:142;width:117;" filled="f" stroked="f" coordsize="21600,21600">
              <v:path/>
              <v:fill on="f" focussize="0,0"/>
              <v:stroke on="f"/>
              <v:imagedata r:id="rId111" o:title=""/>
              <o:lock v:ext="edit" aspectratio="t"/>
            </v:shape>
          </v:group>
        </w:pict>
      </w:r>
      <w:r>
        <w:rPr>
          <w:rFonts w:ascii="宋体"/>
          <w:color w:val="2B2A29"/>
        </w:rPr>
        <w:t>string myOtherFriend=“”；</w:t>
      </w:r>
      <w:r>
        <w:rPr>
          <w:rFonts w:ascii="宋体"/>
          <w:color w:val="2B2A29"/>
        </w:rPr>
        <w:tab/>
      </w:r>
    </w:p>
    <w:p>
      <w:pPr>
        <w:pStyle w:val="11"/>
        <w:spacing w:before="8"/>
        <w:rPr>
          <w:rFonts w:ascii="宋体"/>
          <w:sz w:val="24"/>
        </w:rPr>
      </w:pPr>
    </w:p>
    <w:p>
      <w:r>
        <w:rPr>
          <w:color w:val="2B2A29"/>
          <w:w w:val="80"/>
        </w:rPr>
        <w:t>Escape</w:t>
      </w:r>
      <w:r>
        <w:rPr>
          <w:color w:val="2B2A29"/>
          <w:spacing w:val="18"/>
          <w:w w:val="80"/>
        </w:rPr>
        <w:t xml:space="preserve"> </w:t>
      </w:r>
      <w:r>
        <w:rPr>
          <w:color w:val="2B2A29"/>
          <w:w w:val="80"/>
        </w:rPr>
        <w:t>Sequences</w:t>
      </w:r>
    </w:p>
    <w:p>
      <w:pPr>
        <w:pStyle w:val="8"/>
        <w:ind w:left="160"/>
      </w:pPr>
      <w:r>
        <w:rPr>
          <w:color w:val="2B2A29"/>
          <w:w w:val="80"/>
        </w:rPr>
        <w:t>转义序列</w:t>
      </w:r>
    </w:p>
    <w:p>
      <w:r>
        <w:rPr>
          <w:color w:val="2B2A29"/>
          <w:w w:val="105"/>
        </w:rPr>
        <w:t>In</w:t>
      </w:r>
      <w:r>
        <w:rPr>
          <w:color w:val="2B2A29"/>
          <w:spacing w:val="5"/>
          <w:w w:val="105"/>
        </w:rPr>
        <w:t xml:space="preserve"> </w:t>
      </w:r>
      <w:r>
        <w:rPr>
          <w:color w:val="2B2A29"/>
          <w:w w:val="105"/>
        </w:rPr>
        <w:t>strings,</w:t>
      </w:r>
      <w:r>
        <w:rPr>
          <w:color w:val="2B2A29"/>
          <w:spacing w:val="5"/>
          <w:w w:val="105"/>
        </w:rPr>
        <w:t xml:space="preserve"> </w:t>
      </w:r>
      <w:r>
        <w:rPr>
          <w:color w:val="2B2A29"/>
          <w:w w:val="105"/>
        </w:rPr>
        <w:t>there</w:t>
      </w:r>
      <w:r>
        <w:rPr>
          <w:color w:val="2B2A29"/>
          <w:spacing w:val="5"/>
          <w:w w:val="105"/>
        </w:rPr>
        <w:t xml:space="preserve"> </w:t>
      </w:r>
      <w:r>
        <w:rPr>
          <w:color w:val="2B2A29"/>
          <w:w w:val="105"/>
        </w:rPr>
        <w:t>are</w:t>
      </w:r>
      <w:r>
        <w:rPr>
          <w:color w:val="2B2A29"/>
          <w:spacing w:val="5"/>
          <w:w w:val="105"/>
        </w:rPr>
        <w:t xml:space="preserve"> </w:t>
      </w:r>
      <w:r>
        <w:rPr>
          <w:color w:val="2B2A29"/>
          <w:w w:val="105"/>
        </w:rPr>
        <w:t>special</w:t>
      </w:r>
      <w:r>
        <w:rPr>
          <w:color w:val="2B2A29"/>
          <w:spacing w:val="5"/>
          <w:w w:val="105"/>
        </w:rPr>
        <w:t xml:space="preserve"> </w:t>
      </w:r>
      <w:r>
        <w:rPr>
          <w:color w:val="2B2A29"/>
          <w:w w:val="105"/>
        </w:rPr>
        <w:t>characters</w:t>
      </w:r>
      <w:r>
        <w:rPr>
          <w:color w:val="2B2A29"/>
          <w:spacing w:val="5"/>
          <w:w w:val="105"/>
        </w:rPr>
        <w:t xml:space="preserve"> </w:t>
      </w:r>
      <w:r>
        <w:rPr>
          <w:color w:val="2B2A29"/>
          <w:w w:val="105"/>
        </w:rPr>
        <w:t>known</w:t>
      </w:r>
      <w:r>
        <w:rPr>
          <w:color w:val="2B2A29"/>
          <w:spacing w:val="5"/>
          <w:w w:val="105"/>
        </w:rPr>
        <w:t xml:space="preserve"> </w:t>
      </w:r>
      <w:r>
        <w:rPr>
          <w:color w:val="2B2A29"/>
          <w:w w:val="105"/>
        </w:rPr>
        <w:t>as</w:t>
      </w:r>
      <w:r>
        <w:rPr>
          <w:color w:val="2B2A29"/>
          <w:spacing w:val="5"/>
          <w:w w:val="105"/>
        </w:rPr>
        <w:t xml:space="preserve"> </w:t>
      </w:r>
      <w:r>
        <w:rPr>
          <w:color w:val="2B2A29"/>
          <w:w w:val="105"/>
        </w:rPr>
        <w:t>escape</w:t>
      </w:r>
      <w:r>
        <w:rPr>
          <w:color w:val="2B2A29"/>
          <w:spacing w:val="5"/>
          <w:w w:val="105"/>
        </w:rPr>
        <w:t xml:space="preserve"> </w:t>
      </w:r>
      <w:r>
        <w:rPr>
          <w:color w:val="2B2A29"/>
          <w:w w:val="105"/>
        </w:rPr>
        <w:t>sequences,</w:t>
      </w:r>
      <w:r>
        <w:rPr>
          <w:color w:val="2B2A29"/>
          <w:spacing w:val="5"/>
          <w:w w:val="105"/>
        </w:rPr>
        <w:t xml:space="preserve"> </w:t>
      </w:r>
      <w:r>
        <w:rPr>
          <w:color w:val="2B2A29"/>
          <w:w w:val="105"/>
        </w:rPr>
        <w:t>which</w:t>
      </w:r>
      <w:r>
        <w:rPr>
          <w:color w:val="2B2A29"/>
          <w:spacing w:val="6"/>
          <w:w w:val="105"/>
        </w:rPr>
        <w:t xml:space="preserve"> </w:t>
      </w:r>
      <w:r>
        <w:rPr>
          <w:color w:val="2B2A29"/>
          <w:w w:val="105"/>
        </w:rPr>
        <w:t>start</w:t>
      </w:r>
      <w:r>
        <w:rPr>
          <w:color w:val="2B2A29"/>
          <w:spacing w:val="5"/>
          <w:w w:val="105"/>
        </w:rPr>
        <w:t xml:space="preserve"> </w:t>
      </w:r>
      <w:r>
        <w:rPr>
          <w:color w:val="2B2A29"/>
          <w:w w:val="105"/>
        </w:rPr>
        <w:t>with</w:t>
      </w:r>
      <w:r>
        <w:rPr>
          <w:color w:val="2B2A29"/>
          <w:spacing w:val="5"/>
          <w:w w:val="105"/>
        </w:rPr>
        <w:t xml:space="preserve"> </w:t>
      </w:r>
      <w:r>
        <w:rPr>
          <w:color w:val="2B2A29"/>
          <w:w w:val="105"/>
        </w:rPr>
        <w:t>the</w:t>
      </w:r>
      <w:r>
        <w:rPr>
          <w:color w:val="2B2A29"/>
          <w:spacing w:val="-55"/>
          <w:w w:val="105"/>
        </w:rPr>
        <w:t xml:space="preserve"> </w:t>
      </w:r>
      <w:r>
        <w:rPr>
          <w:color w:val="2B2A29"/>
          <w:w w:val="105"/>
        </w:rPr>
        <w:t xml:space="preserve">escape character </w:t>
      </w:r>
      <w:r>
        <w:rPr>
          <w:rFonts w:ascii="宋体"/>
          <w:color w:val="2B2A29"/>
          <w:w w:val="105"/>
        </w:rPr>
        <w:t>\</w:t>
      </w:r>
      <w:r>
        <w:rPr>
          <w:color w:val="2B2A29"/>
          <w:w w:val="105"/>
        </w:rPr>
        <w:t>. For example, if we need to add double quotes (</w:t>
      </w:r>
      <w:r>
        <w:rPr>
          <w:rFonts w:ascii="宋体"/>
          <w:color w:val="2B2A29"/>
          <w:w w:val="105"/>
        </w:rPr>
        <w:t>""</w:t>
      </w:r>
      <w:r>
        <w:rPr>
          <w:color w:val="2B2A29"/>
          <w:w w:val="105"/>
        </w:rPr>
        <w:t>) to a string, we</w:t>
      </w:r>
      <w:r>
        <w:rPr>
          <w:color w:val="2B2A29"/>
          <w:spacing w:val="1"/>
          <w:w w:val="105"/>
        </w:rPr>
        <w:t xml:space="preserve"> </w:t>
      </w:r>
      <w:r>
        <w:rPr>
          <w:color w:val="2B2A29"/>
          <w:w w:val="105"/>
        </w:rPr>
        <w:t>cannot</w:t>
      </w:r>
      <w:r>
        <w:rPr>
          <w:color w:val="2B2A29"/>
          <w:spacing w:val="1"/>
          <w:w w:val="105"/>
        </w:rPr>
        <w:t xml:space="preserve"> </w:t>
      </w:r>
      <w:r>
        <w:rPr>
          <w:color w:val="2B2A29"/>
          <w:w w:val="105"/>
        </w:rPr>
        <w:t>add</w:t>
      </w:r>
      <w:r>
        <w:rPr>
          <w:color w:val="2B2A29"/>
          <w:spacing w:val="1"/>
          <w:w w:val="105"/>
        </w:rPr>
        <w:t xml:space="preserve"> </w:t>
      </w:r>
      <w:r>
        <w:rPr>
          <w:color w:val="2B2A29"/>
          <w:w w:val="105"/>
        </w:rPr>
        <w:t>it</w:t>
      </w:r>
      <w:r>
        <w:rPr>
          <w:color w:val="2B2A29"/>
          <w:spacing w:val="2"/>
          <w:w w:val="105"/>
        </w:rPr>
        <w:t xml:space="preserve"> </w:t>
      </w:r>
      <w:r>
        <w:rPr>
          <w:color w:val="2B2A29"/>
          <w:w w:val="105"/>
        </w:rPr>
        <w:t>directly,</w:t>
      </w:r>
      <w:r>
        <w:rPr>
          <w:color w:val="2B2A29"/>
          <w:spacing w:val="1"/>
          <w:w w:val="105"/>
        </w:rPr>
        <w:t xml:space="preserve"> </w:t>
      </w:r>
      <w:r>
        <w:rPr>
          <w:color w:val="2B2A29"/>
          <w:w w:val="105"/>
        </w:rPr>
        <w:t>since</w:t>
      </w:r>
      <w:r>
        <w:rPr>
          <w:color w:val="2B2A29"/>
          <w:spacing w:val="1"/>
          <w:w w:val="105"/>
        </w:rPr>
        <w:t xml:space="preserve"> </w:t>
      </w:r>
      <w:r>
        <w:rPr>
          <w:color w:val="2B2A29"/>
          <w:w w:val="105"/>
        </w:rPr>
        <w:t>it</w:t>
      </w:r>
      <w:r>
        <w:rPr>
          <w:color w:val="2B2A29"/>
          <w:spacing w:val="2"/>
          <w:w w:val="105"/>
        </w:rPr>
        <w:t xml:space="preserve"> </w:t>
      </w:r>
      <w:r>
        <w:rPr>
          <w:color w:val="2B2A29"/>
          <w:w w:val="105"/>
        </w:rPr>
        <w:t>will</w:t>
      </w:r>
      <w:r>
        <w:rPr>
          <w:color w:val="2B2A29"/>
          <w:spacing w:val="1"/>
          <w:w w:val="105"/>
        </w:rPr>
        <w:t xml:space="preserve"> </w:t>
      </w:r>
      <w:r>
        <w:rPr>
          <w:color w:val="2B2A29"/>
          <w:w w:val="105"/>
        </w:rPr>
        <w:t>become</w:t>
      </w:r>
      <w:r>
        <w:rPr>
          <w:color w:val="2B2A29"/>
          <w:spacing w:val="1"/>
          <w:w w:val="105"/>
        </w:rPr>
        <w:t xml:space="preserve"> </w:t>
      </w:r>
      <w:r>
        <w:rPr>
          <w:color w:val="2B2A29"/>
          <w:w w:val="105"/>
        </w:rPr>
        <w:t>a</w:t>
      </w:r>
      <w:r>
        <w:rPr>
          <w:color w:val="2B2A29"/>
          <w:spacing w:val="2"/>
          <w:w w:val="105"/>
        </w:rPr>
        <w:t xml:space="preserve"> </w:t>
      </w:r>
      <w:r>
        <w:rPr>
          <w:color w:val="2B2A29"/>
          <w:w w:val="105"/>
        </w:rPr>
        <w:t>syntax</w:t>
      </w:r>
      <w:r>
        <w:rPr>
          <w:color w:val="2B2A29"/>
          <w:spacing w:val="1"/>
          <w:w w:val="105"/>
        </w:rPr>
        <w:t xml:space="preserve"> </w:t>
      </w:r>
      <w:r>
        <w:rPr>
          <w:color w:val="2B2A29"/>
          <w:w w:val="105"/>
        </w:rPr>
        <w:t>error</w:t>
      </w:r>
      <w:r>
        <w:rPr>
          <w:color w:val="2B2A29"/>
          <w:spacing w:val="2"/>
          <w:w w:val="105"/>
        </w:rPr>
        <w:t xml:space="preserve"> </w:t>
      </w:r>
      <w:r>
        <w:rPr>
          <w:color w:val="2B2A29"/>
          <w:w w:val="105"/>
        </w:rPr>
        <w:t>because</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string</w:t>
      </w:r>
      <w:r>
        <w:rPr>
          <w:color w:val="2B2A29"/>
          <w:spacing w:val="1"/>
          <w:w w:val="105"/>
        </w:rPr>
        <w:t xml:space="preserve"> </w:t>
      </w:r>
      <w:r>
        <w:rPr>
          <w:color w:val="2B2A29"/>
          <w:w w:val="105"/>
        </w:rPr>
        <w:t>bounded</w:t>
      </w:r>
    </w:p>
    <w:p>
      <w:pPr>
        <w:pStyle w:val="11"/>
        <w:spacing w:before="215" w:line="288" w:lineRule="auto"/>
        <w:ind w:left="160" w:right="510"/>
      </w:pPr>
      <w:r>
        <w:rPr>
          <w:color w:val="2B2A29"/>
          <w:w w:val="105"/>
        </w:rPr>
        <w:t>在字符串中，有</w:t>
      </w:r>
      <w:r>
        <w:rPr>
          <w:color w:val="2B2A29"/>
          <w:spacing w:val="5"/>
          <w:w w:val="105"/>
        </w:rPr>
        <w:t>一些</w:t>
      </w:r>
      <w:r>
        <w:rPr>
          <w:color w:val="2B2A29"/>
          <w:w w:val="105"/>
        </w:rPr>
        <w:t>特殊字符称为转义序列，以转义字符</w:t>
      </w:r>
      <w:r>
        <w:rPr>
          <w:rFonts w:ascii="宋体"/>
          <w:color w:val="2B2A29"/>
          <w:w w:val="105"/>
        </w:rPr>
        <w:t>\</w:t>
      </w:r>
      <w:r>
        <w:rPr>
          <w:color w:val="2B2A29"/>
          <w:w w:val="105"/>
        </w:rPr>
        <w:t>开头。例如，如果我们需要在字符串中添加双引号（</w:t>
      </w:r>
      <w:r>
        <w:rPr>
          <w:rFonts w:ascii="宋体"/>
          <w:color w:val="2B2A29"/>
          <w:w w:val="105"/>
        </w:rPr>
        <w:t>“”</w:t>
      </w:r>
      <w:r>
        <w:rPr>
          <w:color w:val="2B2A29"/>
          <w:w w:val="105"/>
        </w:rPr>
        <w:t>），我们不能直接添加它，因为它将成为语法错误</w:t>
      </w:r>
      <w:r>
        <w:rPr>
          <w:color w:val="2B2A29"/>
          <w:spacing w:val="2"/>
          <w:w w:val="105"/>
        </w:rPr>
        <w:t>，</w:t>
      </w:r>
      <w:r>
        <w:rPr>
          <w:color w:val="2B2A29"/>
          <w:w w:val="105"/>
        </w:rPr>
        <w:t>因为字符串有界</w:t>
      </w:r>
    </w:p>
    <w:p>
      <w:pPr>
        <w:spacing w:after="0" w:line="288"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by double quotes in its definition, and the compiler will get confused because of the mix</w:t>
      </w:r>
      <w:r>
        <w:rPr>
          <w:color w:val="2B2A29"/>
          <w:spacing w:val="1"/>
          <w:w w:val="105"/>
        </w:rPr>
        <w:t xml:space="preserve"> </w:t>
      </w:r>
      <w:r>
        <w:rPr>
          <w:color w:val="2B2A29"/>
          <w:w w:val="105"/>
        </w:rPr>
        <w:t>of double quotes. This is where we need to use the escape character to create a sequence</w:t>
      </w:r>
      <w:r>
        <w:rPr>
          <w:color w:val="2B2A29"/>
          <w:spacing w:val="1"/>
          <w:w w:val="105"/>
        </w:rPr>
        <w:t xml:space="preserve"> </w:t>
      </w:r>
      <w:r>
        <w:rPr>
          <w:color w:val="2B2A29"/>
          <w:w w:val="105"/>
        </w:rPr>
        <w:t>with \, which can be used to add the double quotes to the final string. The following table</w:t>
      </w:r>
      <w:r>
        <w:rPr>
          <w:color w:val="2B2A29"/>
          <w:spacing w:val="-55"/>
          <w:w w:val="105"/>
        </w:rPr>
        <w:t xml:space="preserve"> </w:t>
      </w:r>
      <w:r>
        <w:rPr>
          <w:color w:val="2B2A29"/>
          <w:spacing w:val="-1"/>
          <w:w w:val="110"/>
        </w:rPr>
        <w:t>contains</w:t>
      </w:r>
      <w:r>
        <w:rPr>
          <w:color w:val="2B2A29"/>
          <w:spacing w:val="-16"/>
          <w:w w:val="110"/>
        </w:rPr>
        <w:t xml:space="preserve"> </w:t>
      </w:r>
      <w:r>
        <w:rPr>
          <w:color w:val="2B2A29"/>
          <w:w w:val="110"/>
        </w:rPr>
        <w:t>the</w:t>
      </w:r>
      <w:r>
        <w:rPr>
          <w:color w:val="2B2A29"/>
          <w:spacing w:val="-15"/>
          <w:w w:val="110"/>
        </w:rPr>
        <w:t xml:space="preserve"> </w:t>
      </w:r>
      <w:r>
        <w:rPr>
          <w:color w:val="2B2A29"/>
          <w:w w:val="110"/>
        </w:rPr>
        <w:t>escape</w:t>
      </w:r>
      <w:r>
        <w:rPr>
          <w:color w:val="2B2A29"/>
          <w:spacing w:val="-16"/>
          <w:w w:val="110"/>
        </w:rPr>
        <w:t xml:space="preserve"> </w:t>
      </w:r>
      <w:r>
        <w:rPr>
          <w:color w:val="2B2A29"/>
          <w:w w:val="110"/>
        </w:rPr>
        <w:t>character</w:t>
      </w:r>
      <w:r>
        <w:rPr>
          <w:color w:val="2B2A29"/>
          <w:spacing w:val="-15"/>
          <w:w w:val="110"/>
        </w:rPr>
        <w:t xml:space="preserve"> </w:t>
      </w:r>
      <w:r>
        <w:rPr>
          <w:color w:val="2B2A29"/>
          <w:w w:val="110"/>
        </w:rPr>
        <w:t>sequences</w:t>
      </w:r>
      <w:r>
        <w:rPr>
          <w:color w:val="2B2A29"/>
          <w:spacing w:val="-16"/>
          <w:w w:val="110"/>
        </w:rPr>
        <w:t xml:space="preserve"> </w:t>
      </w:r>
      <w:r>
        <w:rPr>
          <w:color w:val="2B2A29"/>
          <w:w w:val="110"/>
        </w:rPr>
        <w:t>and</w:t>
      </w:r>
      <w:r>
        <w:rPr>
          <w:color w:val="2B2A29"/>
          <w:spacing w:val="-15"/>
          <w:w w:val="110"/>
        </w:rPr>
        <w:t xml:space="preserve"> </w:t>
      </w:r>
      <w:r>
        <w:rPr>
          <w:color w:val="2B2A29"/>
          <w:w w:val="110"/>
        </w:rPr>
        <w:t>their</w:t>
      </w:r>
      <w:r>
        <w:rPr>
          <w:color w:val="2B2A29"/>
          <w:spacing w:val="-16"/>
          <w:w w:val="110"/>
        </w:rPr>
        <w:t xml:space="preserve"> </w:t>
      </w:r>
      <w:r>
        <w:rPr>
          <w:color w:val="2B2A29"/>
          <w:w w:val="110"/>
        </w:rPr>
        <w:t>usages:</w:t>
      </w:r>
    </w:p>
    <w:p>
      <w:pPr>
        <w:pStyle w:val="11"/>
        <w:spacing w:before="85" w:line="304" w:lineRule="auto"/>
        <w:ind w:left="520" w:right="158"/>
        <w:jc w:val="both"/>
      </w:pPr>
      <w:bookmarkStart w:id="26" w:name="_bookmark25"/>
      <w:bookmarkEnd w:id="26"/>
      <w:r>
        <w:rPr>
          <w:color w:val="2B2A29"/>
          <w:w w:val="105"/>
        </w:rPr>
        <w:t>在定义中使用双引号，编译器会因为双引号的混合</w:t>
      </w:r>
      <w:r>
        <w:rPr>
          <w:color w:val="2B2A29"/>
          <w:spacing w:val="1"/>
          <w:w w:val="105"/>
        </w:rPr>
        <w:t>而</w:t>
      </w:r>
      <w:r>
        <w:rPr>
          <w:color w:val="2B2A29"/>
          <w:w w:val="105"/>
        </w:rPr>
        <w:t>感到困惑。这就是我们需要使用转义符</w:t>
      </w:r>
      <w:r>
        <w:rPr>
          <w:color w:val="2B2A29"/>
          <w:spacing w:val="1"/>
          <w:w w:val="105"/>
        </w:rPr>
        <w:t>来创建一个</w:t>
      </w:r>
      <w:r>
        <w:rPr>
          <w:color w:val="2B2A29"/>
          <w:w w:val="105"/>
        </w:rPr>
        <w:t>带有\的序列的地方，它可以用来将双引号添加到最后的字符串中。下表</w:t>
      </w:r>
      <w:r>
        <w:rPr>
          <w:color w:val="2B2A29"/>
          <w:spacing w:val="-1"/>
          <w:w w:val="110"/>
        </w:rPr>
        <w:t>包含</w:t>
      </w:r>
      <w:r>
        <w:rPr>
          <w:color w:val="2B2A29"/>
          <w:w w:val="110"/>
        </w:rPr>
        <w:t>转义字符序列及其用法：</w:t>
      </w:r>
    </w:p>
    <w:p>
      <w:pPr>
        <w:pStyle w:val="11"/>
        <w:spacing w:before="5"/>
        <w:rPr>
          <w:sz w:val="14"/>
        </w:rPr>
      </w:pPr>
      <w:r>
        <w:pict>
          <v:group id="docshapegroup56" o:spid="_x0000_s1071" o:spt="203" style="position:absolute;left:0pt;margin-left:137.5pt;margin-top:9.5pt;height:0.5pt;width:247pt;mso-position-horizontal-relative:page;mso-wrap-distance-bottom:0pt;mso-wrap-distance-top:0pt;z-index:-251577344;mso-width-relative:page;mso-height-relative:page;" coordorigin="2750,190" coordsize="4940,10">
            <o:lock v:ext="edit"/>
            <v:line id="_x0000_s1072" o:spid="_x0000_s1072" o:spt="20" style="position:absolute;left:2750;top:195;height:0;width:2660;" stroked="t" coordsize="21600,21600">
              <v:path arrowok="t"/>
              <v:fill focussize="0,0"/>
              <v:stroke weight="0.5pt" color="#2B2A29"/>
              <v:imagedata o:title=""/>
              <o:lock v:ext="edit"/>
            </v:line>
            <v:line id="_x0000_s1073" o:spid="_x0000_s1073" o:spt="20" style="position:absolute;left:5410;top:195;height:0;width:2280;" stroked="t" coordsize="21600,21600">
              <v:path arrowok="t"/>
              <v:fill focussize="0,0"/>
              <v:stroke weight="0.5pt" color="#2B2A29"/>
              <v:imagedata o:title=""/>
              <o:lock v:ext="edit"/>
            </v:line>
            <w10:wrap type="topAndBottom"/>
          </v:group>
        </w:pict>
      </w:r>
    </w:p>
    <w:p>
      <w:r>
        <w:rPr>
          <w:rFonts w:ascii="Arial"/>
          <w:b/>
          <w:color w:val="2B2A29"/>
          <w:w w:val="80"/>
          <w:sz w:val="22"/>
        </w:rPr>
        <w:t>Escape</w:t>
      </w:r>
      <w:r>
        <w:rPr>
          <w:rFonts w:ascii="Arial"/>
          <w:b/>
          <w:color w:val="2B2A29"/>
          <w:spacing w:val="16"/>
          <w:w w:val="80"/>
          <w:sz w:val="22"/>
        </w:rPr>
        <w:t xml:space="preserve"> </w:t>
      </w:r>
      <w:r>
        <w:rPr>
          <w:rFonts w:ascii="Arial"/>
          <w:b/>
          <w:color w:val="2B2A29"/>
          <w:w w:val="80"/>
          <w:sz w:val="22"/>
        </w:rPr>
        <w:t>Character</w:t>
      </w:r>
      <w:r>
        <w:rPr>
          <w:rFonts w:ascii="Arial"/>
          <w:b/>
          <w:color w:val="2B2A29"/>
          <w:spacing w:val="17"/>
          <w:w w:val="80"/>
          <w:sz w:val="22"/>
        </w:rPr>
        <w:t xml:space="preserve"> </w:t>
      </w:r>
      <w:r>
        <w:rPr>
          <w:rFonts w:ascii="Arial"/>
          <w:b/>
          <w:color w:val="2B2A29"/>
          <w:w w:val="80"/>
          <w:sz w:val="22"/>
        </w:rPr>
        <w:t>Sequence</w:t>
      </w:r>
      <w:r>
        <w:rPr>
          <w:rFonts w:ascii="Arial"/>
          <w:b/>
          <w:color w:val="2B2A29"/>
          <w:w w:val="80"/>
          <w:sz w:val="22"/>
        </w:rPr>
        <w:tab/>
      </w:r>
      <w:r>
        <w:rPr>
          <w:rFonts w:ascii="Arial"/>
          <w:b/>
          <w:color w:val="2B2A29"/>
          <w:w w:val="90"/>
          <w:sz w:val="22"/>
        </w:rPr>
        <w:t>Description</w:t>
      </w:r>
    </w:p>
    <w:p>
      <w:pPr>
        <w:tabs>
          <w:tab w:val="left" w:pos="4849"/>
        </w:tabs>
        <w:spacing w:before="112"/>
        <w:ind w:left="2190" w:right="0" w:firstLine="0"/>
        <w:jc w:val="left"/>
        <w:rPr>
          <w:rFonts w:ascii="Arial"/>
          <w:b/>
          <w:sz w:val="22"/>
        </w:rPr>
      </w:pPr>
      <w:r>
        <w:rPr>
          <w:rFonts w:ascii="Arial"/>
          <w:b/>
          <w:color w:val="2B2A29"/>
          <w:w w:val="80"/>
          <w:sz w:val="22"/>
        </w:rPr>
        <w:t>转义字符序列</w:t>
      </w:r>
      <w:r>
        <w:rPr>
          <w:rFonts w:ascii="Arial"/>
          <w:b/>
          <w:color w:val="2B2A29"/>
          <w:w w:val="80"/>
          <w:sz w:val="22"/>
        </w:rPr>
        <w:tab/>
      </w:r>
      <w:r>
        <w:rPr>
          <w:rFonts w:ascii="Arial"/>
          <w:b/>
          <w:color w:val="2B2A29"/>
          <w:w w:val="90"/>
          <w:sz w:val="22"/>
        </w:rPr>
        <w:t>描述</w:t>
      </w:r>
    </w:p>
    <w:p>
      <w:pPr>
        <w:pStyle w:val="11"/>
        <w:spacing w:before="11"/>
        <w:rPr>
          <w:rFonts w:ascii="Arial"/>
          <w:b/>
          <w:sz w:val="6"/>
        </w:rPr>
      </w:pPr>
      <w:r>
        <w:pict>
          <v:group id="docshapegroup57" o:spid="_x0000_s1074" o:spt="203" style="position:absolute;left:0pt;margin-left:137.5pt;margin-top:5.2pt;height:0.5pt;width:247pt;mso-position-horizontal-relative:page;mso-wrap-distance-bottom:0pt;mso-wrap-distance-top:0pt;z-index:-251576320;mso-width-relative:page;mso-height-relative:page;" coordorigin="2750,104" coordsize="4940,10">
            <o:lock v:ext="edit"/>
            <v:line id="_x0000_s1075" o:spid="_x0000_s1075" o:spt="20" style="position:absolute;left:2750;top:109;height:0;width:2660;" stroked="t" coordsize="21600,21600">
              <v:path arrowok="t"/>
              <v:fill focussize="0,0"/>
              <v:stroke weight="0.5pt" color="#2B2A29"/>
              <v:imagedata o:title=""/>
              <o:lock v:ext="edit"/>
            </v:line>
            <v:line id="_x0000_s1076" o:spid="_x0000_s1076" o:spt="20" style="position:absolute;left:5410;top:109;height:0;width:2280;" stroked="t" coordsize="21600,21600">
              <v:path arrowok="t"/>
              <v:fill focussize="0,0"/>
              <v:stroke weight="0.5pt" color="#2B2A29"/>
              <v:imagedata o:title=""/>
              <o:lock v:ext="edit"/>
            </v:line>
            <w10:wrap type="topAndBottom"/>
          </v:group>
        </w:pict>
      </w:r>
    </w:p>
    <w:p>
      <w:r>
        <w:rPr>
          <w:rFonts w:ascii="宋体"/>
          <w:color w:val="2B2A29"/>
          <w:w w:val="95"/>
        </w:rPr>
        <w:t>\n</w:t>
      </w:r>
      <w:r>
        <w:rPr>
          <w:rFonts w:ascii="宋体"/>
          <w:color w:val="2B2A29"/>
          <w:w w:val="95"/>
        </w:rPr>
        <w:tab/>
      </w:r>
      <w:r>
        <w:rPr>
          <w:rFonts w:ascii="Arial"/>
          <w:color w:val="2B2A29"/>
          <w:w w:val="80"/>
        </w:rPr>
        <w:t>New</w:t>
      </w:r>
      <w:r>
        <w:rPr>
          <w:rFonts w:ascii="Arial"/>
          <w:color w:val="2B2A29"/>
          <w:spacing w:val="21"/>
          <w:w w:val="80"/>
        </w:rPr>
        <w:t xml:space="preserve"> </w:t>
      </w:r>
      <w:r>
        <w:rPr>
          <w:rFonts w:ascii="Arial"/>
          <w:color w:val="2B2A29"/>
          <w:w w:val="80"/>
        </w:rPr>
        <w:t>line</w:t>
      </w:r>
      <w:r>
        <w:rPr>
          <w:rFonts w:ascii="Arial"/>
          <w:color w:val="2B2A29"/>
          <w:spacing w:val="21"/>
          <w:w w:val="80"/>
        </w:rPr>
        <w:t xml:space="preserve"> </w:t>
      </w:r>
      <w:r>
        <w:rPr>
          <w:rFonts w:ascii="Arial"/>
          <w:color w:val="2B2A29"/>
          <w:w w:val="80"/>
        </w:rPr>
        <w:t>character</w:t>
      </w:r>
    </w:p>
    <w:p>
      <w:pPr>
        <w:pStyle w:val="11"/>
        <w:tabs>
          <w:tab w:val="left" w:pos="4849"/>
        </w:tabs>
        <w:spacing w:before="90"/>
        <w:ind w:left="2190"/>
        <w:rPr>
          <w:rFonts w:ascii="Arial"/>
        </w:rPr>
      </w:pPr>
      <w:r>
        <w:rPr>
          <w:rFonts w:ascii="宋体"/>
          <w:color w:val="2B2A29"/>
          <w:w w:val="95"/>
        </w:rPr>
        <w:t>\</w:t>
      </w:r>
      <w:r>
        <w:rPr>
          <w:rFonts w:ascii="宋体"/>
          <w:color w:val="2B2A29"/>
          <w:w w:val="95"/>
        </w:rPr>
        <w:tab/>
      </w:r>
      <w:r>
        <w:rPr>
          <w:rFonts w:ascii="Arial"/>
          <w:color w:val="2B2A29"/>
          <w:w w:val="80"/>
        </w:rPr>
        <w:t>换行符</w:t>
      </w:r>
    </w:p>
    <w:p>
      <w:r>
        <w:rPr>
          <w:rFonts w:ascii="宋体"/>
          <w:color w:val="2B2A29"/>
          <w:w w:val="95"/>
        </w:rPr>
        <w:t>\r</w:t>
      </w:r>
      <w:r>
        <w:rPr>
          <w:rFonts w:ascii="宋体"/>
          <w:color w:val="2B2A29"/>
          <w:w w:val="95"/>
        </w:rPr>
        <w:tab/>
      </w:r>
      <w:r>
        <w:rPr>
          <w:rFonts w:ascii="Arial"/>
          <w:color w:val="2B2A29"/>
          <w:w w:val="80"/>
        </w:rPr>
        <w:t>Carriage</w:t>
      </w:r>
      <w:r>
        <w:rPr>
          <w:rFonts w:ascii="Arial"/>
          <w:color w:val="2B2A29"/>
          <w:spacing w:val="25"/>
          <w:w w:val="80"/>
        </w:rPr>
        <w:t xml:space="preserve"> </w:t>
      </w:r>
      <w:r>
        <w:rPr>
          <w:rFonts w:ascii="Arial"/>
          <w:color w:val="2B2A29"/>
          <w:w w:val="80"/>
        </w:rPr>
        <w:t>return</w:t>
      </w:r>
      <w:r>
        <w:rPr>
          <w:rFonts w:ascii="Arial"/>
          <w:color w:val="2B2A29"/>
          <w:spacing w:val="26"/>
          <w:w w:val="80"/>
        </w:rPr>
        <w:t xml:space="preserve"> </w:t>
      </w:r>
      <w:r>
        <w:rPr>
          <w:rFonts w:ascii="Arial"/>
          <w:color w:val="2B2A29"/>
          <w:w w:val="80"/>
        </w:rPr>
        <w:t>character</w:t>
      </w:r>
    </w:p>
    <w:p>
      <w:pPr>
        <w:pStyle w:val="11"/>
        <w:tabs>
          <w:tab w:val="left" w:pos="4849"/>
        </w:tabs>
        <w:spacing w:before="118"/>
        <w:ind w:left="2190"/>
        <w:rPr>
          <w:rFonts w:ascii="Arial"/>
        </w:rPr>
      </w:pPr>
      <w:r>
        <w:rPr>
          <w:rFonts w:ascii="宋体"/>
          <w:color w:val="2B2A29"/>
          <w:w w:val="95"/>
        </w:rPr>
        <w:t>\r</w:t>
      </w:r>
      <w:r>
        <w:rPr>
          <w:rFonts w:ascii="宋体"/>
          <w:color w:val="2B2A29"/>
          <w:w w:val="95"/>
        </w:rPr>
        <w:tab/>
      </w:r>
      <w:r>
        <w:rPr>
          <w:rFonts w:ascii="Arial"/>
          <w:color w:val="2B2A29"/>
          <w:w w:val="80"/>
        </w:rPr>
        <w:t>运输返回字符</w:t>
      </w:r>
    </w:p>
    <w:p>
      <w:r>
        <w:rPr>
          <w:rFonts w:ascii="宋体"/>
          <w:color w:val="2B2A29"/>
          <w:w w:val="95"/>
        </w:rPr>
        <w:t>\t</w:t>
      </w:r>
      <w:r>
        <w:rPr>
          <w:rFonts w:ascii="宋体"/>
          <w:color w:val="2B2A29"/>
          <w:w w:val="95"/>
        </w:rPr>
        <w:tab/>
      </w:r>
      <w:r>
        <w:rPr>
          <w:rFonts w:ascii="Arial"/>
          <w:color w:val="2B2A29"/>
          <w:w w:val="80"/>
        </w:rPr>
        <w:t>Tab</w:t>
      </w:r>
      <w:r>
        <w:rPr>
          <w:rFonts w:ascii="Arial"/>
          <w:color w:val="2B2A29"/>
          <w:spacing w:val="10"/>
          <w:w w:val="80"/>
        </w:rPr>
        <w:t xml:space="preserve"> </w:t>
      </w:r>
      <w:r>
        <w:rPr>
          <w:rFonts w:ascii="Arial"/>
          <w:color w:val="2B2A29"/>
          <w:w w:val="80"/>
        </w:rPr>
        <w:t>character</w:t>
      </w:r>
    </w:p>
    <w:p>
      <w:pPr>
        <w:pStyle w:val="11"/>
        <w:tabs>
          <w:tab w:val="left" w:pos="4849"/>
        </w:tabs>
        <w:spacing w:before="118"/>
        <w:ind w:left="2190"/>
        <w:rPr>
          <w:rFonts w:ascii="Arial"/>
        </w:rPr>
      </w:pPr>
      <w:r>
        <w:rPr>
          <w:rFonts w:ascii="宋体"/>
          <w:color w:val="2B2A29"/>
          <w:w w:val="95"/>
        </w:rPr>
        <w:t>\t</w:t>
      </w:r>
      <w:r>
        <w:rPr>
          <w:rFonts w:ascii="宋体"/>
          <w:color w:val="2B2A29"/>
          <w:w w:val="95"/>
        </w:rPr>
        <w:tab/>
      </w:r>
      <w:r>
        <w:rPr>
          <w:rFonts w:ascii="Arial"/>
          <w:color w:val="2B2A29"/>
          <w:w w:val="80"/>
        </w:rPr>
        <w:t>制表符</w:t>
      </w:r>
    </w:p>
    <w:p>
      <w:r>
        <w:rPr>
          <w:rFonts w:ascii="宋体"/>
          <w:color w:val="2B2A29"/>
        </w:rPr>
        <w:t>\\</w:t>
      </w:r>
      <w:r>
        <w:rPr>
          <w:rFonts w:ascii="宋体"/>
          <w:color w:val="2B2A29"/>
        </w:rPr>
        <w:tab/>
      </w:r>
      <w:r>
        <w:rPr>
          <w:rFonts w:ascii="Arial"/>
          <w:color w:val="2B2A29"/>
        </w:rPr>
        <w:t>Backslash</w:t>
      </w:r>
    </w:p>
    <w:p>
      <w:pPr>
        <w:pStyle w:val="11"/>
        <w:tabs>
          <w:tab w:val="left" w:pos="4849"/>
        </w:tabs>
        <w:spacing w:before="118"/>
        <w:ind w:left="2190"/>
        <w:rPr>
          <w:rFonts w:ascii="Arial"/>
        </w:rPr>
      </w:pPr>
      <w:r>
        <w:rPr>
          <w:rFonts w:ascii="宋体"/>
          <w:color w:val="2B2A29"/>
        </w:rPr>
        <w:t>\\</w:t>
      </w:r>
      <w:r>
        <w:rPr>
          <w:rFonts w:ascii="宋体"/>
          <w:color w:val="2B2A29"/>
        </w:rPr>
        <w:tab/>
      </w:r>
      <w:r>
        <w:rPr>
          <w:rFonts w:ascii="Arial"/>
          <w:color w:val="2B2A29"/>
        </w:rPr>
        <w:t>后间隙</w:t>
      </w:r>
    </w:p>
    <w:p>
      <w:r>
        <w:rPr>
          <w:rFonts w:ascii="宋体"/>
          <w:color w:val="2B2A29"/>
          <w:w w:val="95"/>
        </w:rPr>
        <w:t>\"</w:t>
      </w:r>
      <w:r>
        <w:rPr>
          <w:rFonts w:ascii="宋体"/>
          <w:color w:val="2B2A29"/>
          <w:w w:val="95"/>
        </w:rPr>
        <w:tab/>
      </w:r>
      <w:r>
        <w:rPr>
          <w:rFonts w:ascii="Arial"/>
          <w:color w:val="2B2A29"/>
          <w:w w:val="80"/>
        </w:rPr>
        <w:t>Double</w:t>
      </w:r>
      <w:r>
        <w:rPr>
          <w:rFonts w:ascii="Arial"/>
          <w:color w:val="2B2A29"/>
          <w:spacing w:val="13"/>
          <w:w w:val="80"/>
        </w:rPr>
        <w:t xml:space="preserve"> </w:t>
      </w:r>
      <w:r>
        <w:rPr>
          <w:rFonts w:ascii="Arial"/>
          <w:color w:val="2B2A29"/>
          <w:w w:val="80"/>
        </w:rPr>
        <w:t>quotes</w:t>
      </w:r>
    </w:p>
    <w:p>
      <w:pPr>
        <w:pStyle w:val="11"/>
        <w:tabs>
          <w:tab w:val="left" w:pos="4849"/>
        </w:tabs>
        <w:spacing w:before="118"/>
        <w:ind w:left="2190"/>
        <w:rPr>
          <w:rFonts w:ascii="Arial"/>
        </w:rPr>
      </w:pPr>
      <w:r>
        <w:rPr>
          <w:rFonts w:ascii="宋体"/>
          <w:color w:val="2B2A29"/>
          <w:w w:val="95"/>
        </w:rPr>
        <w:t>\“”</w:t>
      </w:r>
      <w:r>
        <w:rPr>
          <w:rFonts w:ascii="宋体"/>
          <w:color w:val="2B2A29"/>
          <w:w w:val="95"/>
        </w:rPr>
        <w:tab/>
      </w:r>
      <w:r>
        <w:rPr>
          <w:rFonts w:ascii="Arial"/>
          <w:color w:val="2B2A29"/>
          <w:w w:val="80"/>
        </w:rPr>
        <w:t>双引号</w:t>
      </w:r>
    </w:p>
    <w:p>
      <w:pPr>
        <w:pStyle w:val="11"/>
        <w:spacing w:before="7"/>
        <w:rPr>
          <w:rFonts w:ascii="Arial"/>
          <w:sz w:val="5"/>
        </w:rPr>
      </w:pPr>
      <w:r>
        <w:pict>
          <v:group id="docshapegroup58" o:spid="_x0000_s1077" o:spt="203" style="position:absolute;left:0pt;margin-left:137.5pt;margin-top:4.4pt;height:0.5pt;width:247pt;mso-position-horizontal-relative:page;mso-wrap-distance-bottom:0pt;mso-wrap-distance-top:0pt;z-index:-251576320;mso-width-relative:page;mso-height-relative:page;" coordorigin="2750,89" coordsize="4940,10">
            <o:lock v:ext="edit"/>
            <v:line id="_x0000_s1078" o:spid="_x0000_s1078" o:spt="20" style="position:absolute;left:5410;top:94;height:0;width:2280;" stroked="t" coordsize="21600,21600">
              <v:path arrowok="t"/>
              <v:fill focussize="0,0"/>
              <v:stroke weight="0.5pt" color="#2B2A29"/>
              <v:imagedata o:title=""/>
              <o:lock v:ext="edit"/>
            </v:line>
            <v:line id="_x0000_s1079" o:spid="_x0000_s1079" o:spt="20" style="position:absolute;left:2750;top:94;height:0;width:2660;" stroked="t" coordsize="21600,21600">
              <v:path arrowok="t"/>
              <v:fill focussize="0,0"/>
              <v:stroke weight="0.5pt" color="#2B2A29"/>
              <v:imagedata o:title=""/>
              <o:lock v:ext="edit"/>
            </v:line>
            <w10:wrap type="topAndBottom"/>
          </v:group>
        </w:pict>
      </w:r>
    </w:p>
    <w:p>
      <w:pPr>
        <w:pStyle w:val="11"/>
        <w:spacing w:before="3"/>
        <w:rPr>
          <w:rFonts w:ascii="Arial"/>
          <w:sz w:val="27"/>
        </w:rPr>
      </w:pPr>
    </w:p>
    <w:p>
      <w:r>
        <w:rPr>
          <w:color w:val="2B2A29"/>
          <w:w w:val="105"/>
        </w:rPr>
        <w:t>Listing</w:t>
      </w:r>
      <w:r>
        <w:rPr>
          <w:color w:val="2B2A29"/>
          <w:spacing w:val="-4"/>
          <w:w w:val="105"/>
        </w:rPr>
        <w:t xml:space="preserve"> </w:t>
      </w:r>
      <w:r>
        <w:rPr>
          <w:color w:val="0000FF"/>
          <w:w w:val="105"/>
        </w:rPr>
        <w:t>2-3</w:t>
      </w:r>
      <w:r>
        <w:rPr>
          <w:color w:val="0000FF"/>
          <w:spacing w:val="-4"/>
          <w:w w:val="105"/>
        </w:rPr>
        <w:t xml:space="preserve"> </w:t>
      </w:r>
      <w:r>
        <w:rPr>
          <w:color w:val="2B2A29"/>
          <w:w w:val="105"/>
        </w:rPr>
        <w:t>shows</w:t>
      </w:r>
      <w:r>
        <w:rPr>
          <w:color w:val="2B2A29"/>
          <w:spacing w:val="-4"/>
          <w:w w:val="105"/>
        </w:rPr>
        <w:t xml:space="preserve"> </w:t>
      </w:r>
      <w:r>
        <w:rPr>
          <w:color w:val="2B2A29"/>
          <w:w w:val="105"/>
        </w:rPr>
        <w:t>an</w:t>
      </w:r>
      <w:r>
        <w:rPr>
          <w:color w:val="2B2A29"/>
          <w:spacing w:val="-4"/>
          <w:w w:val="105"/>
        </w:rPr>
        <w:t xml:space="preserve"> </w:t>
      </w:r>
      <w:r>
        <w:rPr>
          <w:color w:val="2B2A29"/>
          <w:w w:val="105"/>
        </w:rPr>
        <w:t>example</w:t>
      </w:r>
      <w:r>
        <w:rPr>
          <w:color w:val="2B2A29"/>
          <w:spacing w:val="-4"/>
          <w:w w:val="105"/>
        </w:rPr>
        <w:t xml:space="preserve"> </w:t>
      </w:r>
      <w:r>
        <w:rPr>
          <w:color w:val="2B2A29"/>
          <w:w w:val="105"/>
        </w:rPr>
        <w:t>of</w:t>
      </w:r>
      <w:r>
        <w:rPr>
          <w:color w:val="2B2A29"/>
          <w:spacing w:val="-4"/>
          <w:w w:val="105"/>
        </w:rPr>
        <w:t xml:space="preserve"> </w:t>
      </w:r>
      <w:r>
        <w:rPr>
          <w:color w:val="2B2A29"/>
          <w:w w:val="105"/>
        </w:rPr>
        <w:t>how</w:t>
      </w:r>
      <w:r>
        <w:rPr>
          <w:color w:val="2B2A29"/>
          <w:spacing w:val="-4"/>
          <w:w w:val="105"/>
        </w:rPr>
        <w:t xml:space="preserve"> </w:t>
      </w:r>
      <w:r>
        <w:rPr>
          <w:color w:val="2B2A29"/>
          <w:w w:val="105"/>
        </w:rPr>
        <w:t>to</w:t>
      </w:r>
      <w:r>
        <w:rPr>
          <w:color w:val="2B2A29"/>
          <w:spacing w:val="-4"/>
          <w:w w:val="105"/>
        </w:rPr>
        <w:t xml:space="preserve"> </w:t>
      </w:r>
      <w:r>
        <w:rPr>
          <w:color w:val="2B2A29"/>
          <w:w w:val="105"/>
        </w:rPr>
        <w:t>use</w:t>
      </w:r>
      <w:r>
        <w:rPr>
          <w:color w:val="2B2A29"/>
          <w:spacing w:val="-4"/>
          <w:w w:val="105"/>
        </w:rPr>
        <w:t xml:space="preserve"> </w:t>
      </w:r>
      <w:r>
        <w:rPr>
          <w:color w:val="2B2A29"/>
          <w:w w:val="105"/>
        </w:rPr>
        <w:t>escape</w:t>
      </w:r>
      <w:r>
        <w:rPr>
          <w:color w:val="2B2A29"/>
          <w:spacing w:val="-4"/>
          <w:w w:val="105"/>
        </w:rPr>
        <w:t xml:space="preserve"> </w:t>
      </w:r>
      <w:r>
        <w:rPr>
          <w:color w:val="2B2A29"/>
          <w:w w:val="105"/>
        </w:rPr>
        <w:t>sequences.</w:t>
      </w:r>
    </w:p>
    <w:p>
      <w:pPr>
        <w:pStyle w:val="11"/>
        <w:ind w:left="880"/>
      </w:pPr>
      <w:r>
        <w:rPr>
          <w:color w:val="2B2A29"/>
          <w:w w:val="105"/>
        </w:rPr>
        <w:t>清单</w:t>
      </w:r>
      <w:r>
        <w:rPr>
          <w:color w:val="0000FF"/>
          <w:w w:val="105"/>
        </w:rPr>
        <w:t>2-3</w:t>
      </w:r>
      <w:r>
        <w:rPr>
          <w:color w:val="2B2A29"/>
          <w:w w:val="105"/>
        </w:rPr>
        <w:t>显示</w:t>
      </w:r>
      <w:r>
        <w:rPr>
          <w:color w:val="2B2A29"/>
          <w:spacing w:val="-4"/>
          <w:w w:val="105"/>
        </w:rPr>
        <w:t>了</w:t>
      </w:r>
      <w:r>
        <w:rPr>
          <w:color w:val="2B2A29"/>
          <w:w w:val="105"/>
        </w:rPr>
        <w:t>如何使用转义序列的示例。</w:t>
      </w:r>
    </w:p>
    <w:p>
      <w:pPr>
        <w:pStyle w:val="11"/>
        <w:rPr>
          <w:sz w:val="26"/>
        </w:rPr>
      </w:pPr>
    </w:p>
    <w:p>
      <w:r>
        <w:rPr>
          <w:b/>
          <w:i/>
          <w:color w:val="2B2A29"/>
          <w:w w:val="105"/>
          <w:sz w:val="24"/>
        </w:rPr>
        <w:t>Listing</w:t>
      </w:r>
      <w:r>
        <w:rPr>
          <w:b/>
          <w:i/>
          <w:color w:val="2B2A29"/>
          <w:spacing w:val="-2"/>
          <w:w w:val="105"/>
          <w:sz w:val="24"/>
        </w:rPr>
        <w:t xml:space="preserve"> </w:t>
      </w:r>
      <w:r>
        <w:rPr>
          <w:b/>
          <w:i/>
          <w:color w:val="2B2A29"/>
          <w:w w:val="105"/>
          <w:sz w:val="24"/>
        </w:rPr>
        <w:t xml:space="preserve">2-3. </w:t>
      </w:r>
      <w:r>
        <w:rPr>
          <w:b/>
          <w:i/>
          <w:color w:val="2B2A29"/>
          <w:spacing w:val="28"/>
          <w:w w:val="105"/>
          <w:sz w:val="24"/>
        </w:rPr>
        <w:t xml:space="preserve"> </w:t>
      </w:r>
      <w:r>
        <w:rPr>
          <w:color w:val="2B2A29"/>
          <w:w w:val="105"/>
          <w:sz w:val="24"/>
        </w:rPr>
        <w:t>escape_sequences.bal</w:t>
      </w:r>
    </w:p>
    <w:p>
      <w:pPr>
        <w:spacing w:before="0"/>
        <w:ind w:left="520" w:right="0" w:firstLine="0"/>
        <w:jc w:val="left"/>
        <w:rPr>
          <w:sz w:val="24"/>
        </w:rPr>
      </w:pPr>
      <w:r>
        <w:rPr>
          <w:b/>
          <w:i/>
          <w:color w:val="2B2A29"/>
          <w:w w:val="105"/>
          <w:sz w:val="24"/>
        </w:rPr>
        <w:t>清单2-3。</w:t>
      </w:r>
      <w:r>
        <w:rPr>
          <w:color w:val="2B2A29"/>
          <w:w w:val="105"/>
          <w:sz w:val="24"/>
        </w:rPr>
        <w:t>escape_sequences.bal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color w:val="2B2A29"/>
          <w:sz w:val="22"/>
        </w:rPr>
        <w:t>public function main() {</w:t>
      </w:r>
    </w:p>
    <w:p>
      <w:pPr>
        <w:pStyle w:val="16"/>
        <w:numPr>
          <w:ilvl w:val="0"/>
          <w:numId w:val="4"/>
        </w:numPr>
        <w:tabs>
          <w:tab w:val="left" w:pos="850"/>
        </w:tabs>
        <w:spacing w:before="38" w:after="0" w:line="240" w:lineRule="auto"/>
        <w:ind w:left="850" w:right="0" w:hanging="330"/>
        <w:jc w:val="left"/>
        <w:rPr>
          <w:sz w:val="22"/>
        </w:rPr>
      </w:pPr>
      <w:r>
        <w:rPr>
          <w:color w:val="2B2A29"/>
          <w:sz w:val="22"/>
        </w:rPr>
        <w:t>公共函数main（）{</w:t>
      </w:r>
    </w:p>
    <w:p>
      <w:r>
        <w:rPr>
          <w:color w:val="2B2A29"/>
          <w:sz w:val="22"/>
        </w:rPr>
        <w:t>string</w:t>
      </w:r>
      <w:r>
        <w:rPr>
          <w:color w:val="2B2A29"/>
          <w:spacing w:val="-2"/>
          <w:sz w:val="22"/>
        </w:rPr>
        <w:t xml:space="preserve"> </w:t>
      </w:r>
      <w:r>
        <w:rPr>
          <w:color w:val="2B2A29"/>
          <w:sz w:val="22"/>
        </w:rPr>
        <w:t>message</w:t>
      </w:r>
      <w:r>
        <w:rPr>
          <w:color w:val="2B2A29"/>
          <w:spacing w:val="-2"/>
          <w:sz w:val="22"/>
        </w:rPr>
        <w:t xml:space="preserve"> </w:t>
      </w:r>
      <w:r>
        <w:rPr>
          <w:color w:val="2B2A29"/>
          <w:sz w:val="22"/>
        </w:rPr>
        <w:t>=</w:t>
      </w:r>
      <w:r>
        <w:rPr>
          <w:color w:val="2B2A29"/>
          <w:spacing w:val="-1"/>
          <w:sz w:val="22"/>
        </w:rPr>
        <w:t xml:space="preserve"> </w:t>
      </w:r>
      <w:r>
        <w:rPr>
          <w:color w:val="2B2A29"/>
          <w:sz w:val="22"/>
        </w:rPr>
        <w:t>"I</w:t>
      </w:r>
      <w:r>
        <w:rPr>
          <w:color w:val="2B2A29"/>
          <w:spacing w:val="-2"/>
          <w:sz w:val="22"/>
        </w:rPr>
        <w:t xml:space="preserve"> </w:t>
      </w:r>
      <w:r>
        <w:rPr>
          <w:color w:val="2B2A29"/>
          <w:sz w:val="22"/>
        </w:rPr>
        <w:t>remember</w:t>
      </w:r>
      <w:r>
        <w:rPr>
          <w:color w:val="2B2A29"/>
          <w:spacing w:val="-2"/>
          <w:sz w:val="22"/>
        </w:rPr>
        <w:t xml:space="preserve"> </w:t>
      </w:r>
      <w:r>
        <w:rPr>
          <w:color w:val="2B2A29"/>
          <w:sz w:val="22"/>
        </w:rPr>
        <w:t>my</w:t>
      </w:r>
      <w:r>
        <w:rPr>
          <w:color w:val="2B2A29"/>
          <w:spacing w:val="-1"/>
          <w:sz w:val="22"/>
        </w:rPr>
        <w:t xml:space="preserve"> </w:t>
      </w:r>
      <w:r>
        <w:rPr>
          <w:color w:val="2B2A29"/>
          <w:sz w:val="22"/>
        </w:rPr>
        <w:t>uncle</w:t>
      </w:r>
      <w:r>
        <w:rPr>
          <w:color w:val="2B2A29"/>
          <w:spacing w:val="-2"/>
          <w:sz w:val="22"/>
        </w:rPr>
        <w:t xml:space="preserve"> </w:t>
      </w:r>
      <w:r>
        <w:rPr>
          <w:color w:val="2B2A29"/>
          <w:sz w:val="22"/>
        </w:rPr>
        <w:t>saying</w:t>
      </w:r>
      <w:r>
        <w:rPr>
          <w:color w:val="2B2A29"/>
          <w:spacing w:val="-1"/>
          <w:sz w:val="22"/>
        </w:rPr>
        <w:t xml:space="preserve"> </w:t>
      </w:r>
      <w:r>
        <w:rPr>
          <w:color w:val="2B2A29"/>
          <w:sz w:val="22"/>
        </w:rPr>
        <w:t>\"great</w:t>
      </w:r>
      <w:r>
        <w:rPr>
          <w:color w:val="2B2A29"/>
          <w:spacing w:val="-2"/>
          <w:sz w:val="22"/>
        </w:rPr>
        <w:t xml:space="preserve"> </w:t>
      </w:r>
      <w:r>
        <w:rPr>
          <w:color w:val="2B2A29"/>
          <w:sz w:val="22"/>
        </w:rPr>
        <w:t>power</w:t>
      </w:r>
      <w:r>
        <w:rPr>
          <w:color w:val="2B2A29"/>
          <w:spacing w:val="-2"/>
          <w:sz w:val="22"/>
        </w:rPr>
        <w:t xml:space="preserve"> </w:t>
      </w:r>
      <w:r>
        <w:rPr>
          <w:color w:val="2B2A29"/>
          <w:sz w:val="22"/>
        </w:rPr>
        <w:t>"</w:t>
      </w:r>
      <w:r>
        <w:rPr>
          <w:color w:val="2B2A29"/>
          <w:spacing w:val="-1"/>
          <w:sz w:val="22"/>
        </w:rPr>
        <w:t xml:space="preserve"> </w:t>
      </w:r>
      <w:r>
        <w:rPr>
          <w:color w:val="2B2A29"/>
          <w:sz w:val="22"/>
        </w:rPr>
        <w:t>+</w:t>
      </w:r>
      <w:r>
        <w:rPr>
          <w:color w:val="2B2A29"/>
          <w:spacing w:val="-107"/>
          <w:sz w:val="22"/>
        </w:rPr>
        <w:t xml:space="preserve"> </w:t>
      </w:r>
      <w:r>
        <w:rPr>
          <w:color w:val="2B2A29"/>
          <w:sz w:val="22"/>
        </w:rPr>
        <w:t>05</w:t>
      </w:r>
      <w:r>
        <w:rPr>
          <w:color w:val="2B2A29"/>
          <w:sz w:val="22"/>
        </w:rPr>
        <w:tab/>
      </w:r>
      <w:r>
        <w:rPr>
          <w:color w:val="2B2A29"/>
          <w:sz w:val="22"/>
        </w:rPr>
        <w:tab/>
      </w:r>
      <w:r>
        <w:rPr>
          <w:color w:val="2B2A29"/>
          <w:sz w:val="22"/>
        </w:rPr>
        <w:t>"comes great responsibility\".";</w:t>
      </w:r>
    </w:p>
    <w:p>
      <w:pPr>
        <w:pStyle w:val="16"/>
        <w:numPr>
          <w:ilvl w:val="0"/>
          <w:numId w:val="4"/>
        </w:numPr>
        <w:tabs>
          <w:tab w:val="left" w:pos="1289"/>
          <w:tab w:val="left" w:pos="1290"/>
          <w:tab w:val="left" w:pos="3159"/>
        </w:tabs>
        <w:spacing w:before="38" w:after="0" w:line="273" w:lineRule="auto"/>
        <w:ind w:left="520" w:right="849" w:firstLine="0"/>
        <w:jc w:val="left"/>
        <w:rPr>
          <w:sz w:val="22"/>
        </w:rPr>
      </w:pPr>
      <w:r>
        <w:rPr>
          <w:color w:val="2B2A29"/>
          <w:sz w:val="22"/>
        </w:rPr>
        <w:t>string</w:t>
      </w:r>
      <w:r>
        <w:t xml:space="preserve"> </w:t>
      </w:r>
      <w:r>
        <w:rPr>
          <w:color w:val="2B2A29"/>
          <w:sz w:val="22"/>
        </w:rPr>
        <w:t>message=“我记得我叔叔说</w:t>
      </w:r>
      <w:r>
        <w:rPr>
          <w:color w:val="2B2A29"/>
          <w:spacing w:val="-1"/>
          <w:sz w:val="22"/>
        </w:rPr>
        <w:t>过</w:t>
      </w:r>
      <w:r>
        <w:rPr>
          <w:color w:val="2B2A29"/>
          <w:sz w:val="22"/>
        </w:rPr>
        <w:t>“伟大</w:t>
      </w:r>
      <w:r>
        <w:rPr>
          <w:color w:val="2B2A29"/>
          <w:spacing w:val="-2"/>
          <w:sz w:val="22"/>
        </w:rPr>
        <w:t>的</w:t>
      </w:r>
      <w:r>
        <w:rPr>
          <w:color w:val="2B2A29"/>
          <w:sz w:val="22"/>
        </w:rPr>
        <w:t>力量”+05“伟</w:t>
      </w:r>
      <w:r>
        <w:rPr>
          <w:color w:val="2B2A29"/>
          <w:sz w:val="22"/>
        </w:rPr>
        <w:tab/>
      </w:r>
      <w:r>
        <w:rPr>
          <w:color w:val="2B2A29"/>
          <w:sz w:val="22"/>
        </w:rPr>
        <w:tab/>
      </w:r>
      <w:r>
        <w:rPr>
          <w:color w:val="2B2A29"/>
          <w:sz w:val="22"/>
        </w:rPr>
        <w:t>大的</w:t>
      </w:r>
      <w:r>
        <w:rPr>
          <w:color w:val="2B2A29"/>
          <w:sz w:val="22"/>
        </w:rPr>
        <w:tab/>
      </w:r>
      <w:r>
        <w:rPr>
          <w:color w:val="2B2A29"/>
          <w:sz w:val="22"/>
        </w:rPr>
        <w:tab/>
      </w:r>
      <w:r>
        <w:rPr>
          <w:color w:val="2B2A29"/>
          <w:sz w:val="22"/>
        </w:rPr>
        <w:t>责任”。”；</w:t>
      </w:r>
      <w:r>
        <w:rPr>
          <w:color w:val="2B2A29"/>
          <w:sz w:val="22"/>
        </w:rPr>
        <w:tab/>
      </w:r>
      <w:r>
        <w:rPr>
          <w:color w:val="2B2A29"/>
          <w:sz w:val="22"/>
        </w:rPr>
        <w:tab/>
      </w:r>
    </w:p>
    <w:p>
      <w:r>
        <w:rPr>
          <w:color w:val="2B2A29"/>
          <w:sz w:val="22"/>
        </w:rPr>
        <w:t>io:println(message);</w:t>
      </w:r>
    </w:p>
    <w:p>
      <w:pPr>
        <w:pStyle w:val="16"/>
        <w:numPr>
          <w:ilvl w:val="0"/>
          <w:numId w:val="5"/>
        </w:numPr>
        <w:tabs>
          <w:tab w:val="left" w:pos="1289"/>
          <w:tab w:val="left" w:pos="1290"/>
        </w:tabs>
        <w:spacing w:before="0" w:after="0" w:line="279" w:lineRule="exact"/>
        <w:ind w:left="1290" w:right="0" w:hanging="770"/>
        <w:jc w:val="left"/>
        <w:rPr>
          <w:sz w:val="22"/>
        </w:rPr>
      </w:pPr>
      <w:r>
        <w:rPr>
          <w:color w:val="2B2A29"/>
          <w:sz w:val="22"/>
        </w:rPr>
        <w:t>io:println（消息）；</w:t>
      </w:r>
    </w:p>
    <w:p>
      <w:r>
        <w:rPr>
          <w:color w:val="2B2A29"/>
          <w:sz w:val="22"/>
        </w:rPr>
        <w:t>message</w:t>
      </w:r>
      <w:r>
        <w:rPr>
          <w:color w:val="2B2A29"/>
          <w:spacing w:val="-6"/>
          <w:sz w:val="22"/>
        </w:rPr>
        <w:t xml:space="preserve"> </w:t>
      </w:r>
      <w:r>
        <w:rPr>
          <w:color w:val="2B2A29"/>
          <w:sz w:val="22"/>
        </w:rPr>
        <w:t>=</w:t>
      </w:r>
      <w:r>
        <w:rPr>
          <w:color w:val="2B2A29"/>
          <w:spacing w:val="-6"/>
          <w:sz w:val="22"/>
        </w:rPr>
        <w:t xml:space="preserve"> </w:t>
      </w:r>
      <w:r>
        <w:rPr>
          <w:color w:val="2B2A29"/>
          <w:sz w:val="22"/>
        </w:rPr>
        <w:t>"Shopping</w:t>
      </w:r>
      <w:r>
        <w:rPr>
          <w:color w:val="2B2A29"/>
          <w:spacing w:val="-5"/>
          <w:sz w:val="22"/>
        </w:rPr>
        <w:t xml:space="preserve"> </w:t>
      </w:r>
      <w:r>
        <w:rPr>
          <w:color w:val="2B2A29"/>
          <w:sz w:val="22"/>
        </w:rPr>
        <w:t>List:\n\tBread\n\tEggs\n\tButter";</w:t>
      </w:r>
      <w:r>
        <w:rPr>
          <w:color w:val="2B2A29"/>
          <w:spacing w:val="-107"/>
          <w:sz w:val="22"/>
        </w:rPr>
        <w:t xml:space="preserve"> </w:t>
      </w:r>
      <w:r>
        <w:rPr>
          <w:color w:val="2B2A29"/>
          <w:sz w:val="22"/>
        </w:rPr>
        <w:t>08</w:t>
      </w:r>
      <w:r>
        <w:rPr>
          <w:color w:val="2B2A29"/>
          <w:sz w:val="22"/>
        </w:rPr>
        <w:tab/>
      </w:r>
      <w:r>
        <w:rPr>
          <w:color w:val="2B2A29"/>
          <w:sz w:val="22"/>
        </w:rPr>
        <w:t>io:println(message);</w:t>
      </w:r>
    </w:p>
    <w:p>
      <w:pPr>
        <w:pStyle w:val="16"/>
        <w:numPr>
          <w:ilvl w:val="0"/>
          <w:numId w:val="5"/>
        </w:numPr>
        <w:tabs>
          <w:tab w:val="left" w:pos="1289"/>
          <w:tab w:val="left" w:pos="1290"/>
        </w:tabs>
        <w:spacing w:before="39" w:after="0" w:line="273" w:lineRule="auto"/>
        <w:ind w:left="520" w:right="1729" w:firstLine="0"/>
        <w:jc w:val="left"/>
        <w:rPr>
          <w:sz w:val="22"/>
        </w:rPr>
      </w:pPr>
      <w:r>
        <w:rPr>
          <w:color w:val="2B2A29"/>
          <w:sz w:val="22"/>
        </w:rPr>
        <w:t>message=“购物清单：\n\t面包\n\tggs\n\t黄油”；08io:println（消息）；</w:t>
      </w:r>
      <w:r>
        <w:rPr>
          <w:color w:val="2B2A29"/>
          <w:sz w:val="22"/>
        </w:rPr>
        <w:tab/>
      </w:r>
    </w:p>
    <w:p>
      <w:r>
        <w:rPr>
          <w:rFonts w:ascii="宋体"/>
          <w:color w:val="2B2A29"/>
        </w:rPr>
        <w:t>09 }</w:t>
      </w:r>
    </w:p>
    <w:p>
      <w:pPr>
        <w:pStyle w:val="11"/>
        <w:spacing w:line="279" w:lineRule="exact"/>
        <w:ind w:left="520"/>
        <w:rPr>
          <w:rFonts w:ascii="宋体"/>
        </w:rPr>
      </w:pPr>
      <w:r>
        <w:rPr>
          <w:rFonts w:ascii="宋体"/>
          <w:color w:val="2B2A29"/>
        </w:rPr>
        <w:t>09 }</w:t>
      </w:r>
    </w:p>
    <w:p>
      <w:r>
        <w:rPr>
          <w:rFonts w:ascii="Arial"/>
          <w:b/>
          <w:color w:val="2B2A29"/>
          <w:sz w:val="22"/>
        </w:rPr>
        <w:t>$</w:t>
      </w:r>
      <w:r>
        <w:rPr>
          <w:rFonts w:ascii="Arial"/>
          <w:b/>
          <w:color w:val="2B2A29"/>
          <w:spacing w:val="11"/>
          <w:sz w:val="22"/>
        </w:rPr>
        <w:t xml:space="preserve"> </w:t>
      </w:r>
      <w:r>
        <w:rPr>
          <w:rFonts w:ascii="Arial"/>
          <w:b/>
          <w:color w:val="2B2A29"/>
          <w:sz w:val="22"/>
        </w:rPr>
        <w:t>ballerina</w:t>
      </w:r>
      <w:r>
        <w:rPr>
          <w:rFonts w:ascii="Arial"/>
          <w:b/>
          <w:color w:val="2B2A29"/>
          <w:spacing w:val="10"/>
          <w:sz w:val="22"/>
        </w:rPr>
        <w:t xml:space="preserve"> </w:t>
      </w:r>
      <w:r>
        <w:rPr>
          <w:rFonts w:ascii="Arial"/>
          <w:b/>
          <w:color w:val="2B2A29"/>
          <w:sz w:val="22"/>
        </w:rPr>
        <w:t>run</w:t>
      </w:r>
      <w:r>
        <w:rPr>
          <w:rFonts w:ascii="Arial"/>
          <w:b/>
          <w:color w:val="2B2A29"/>
          <w:spacing w:val="11"/>
          <w:sz w:val="22"/>
        </w:rPr>
        <w:t xml:space="preserve"> </w:t>
      </w:r>
      <w:r>
        <w:rPr>
          <w:rFonts w:ascii="Arial"/>
          <w:b/>
          <w:color w:val="2B2A29"/>
          <w:sz w:val="22"/>
        </w:rPr>
        <w:t>escape_sequences.bal</w:t>
      </w:r>
    </w:p>
    <w:p>
      <w:pPr>
        <w:spacing w:before="212"/>
        <w:ind w:left="520" w:right="0" w:firstLine="0"/>
        <w:jc w:val="left"/>
        <w:rPr>
          <w:rFonts w:ascii="Arial"/>
          <w:b/>
          <w:sz w:val="22"/>
        </w:rPr>
      </w:pPr>
      <w:r>
        <w:rPr>
          <w:rFonts w:ascii="Arial"/>
          <w:b/>
          <w:color w:val="2B2A29"/>
          <w:sz w:val="22"/>
        </w:rPr>
        <w:t>$balletina运行escape_sequences.bal</w:t>
      </w:r>
    </w:p>
    <w:p>
      <w:r>
        <w:rPr>
          <w:rFonts w:ascii="宋体"/>
          <w:color w:val="2B2A29"/>
        </w:rPr>
        <w:t>I</w:t>
      </w:r>
      <w:r>
        <w:rPr>
          <w:rFonts w:ascii="宋体"/>
          <w:color w:val="2B2A29"/>
          <w:spacing w:val="-3"/>
        </w:rPr>
        <w:t xml:space="preserve"> </w:t>
      </w:r>
      <w:r>
        <w:rPr>
          <w:rFonts w:ascii="宋体"/>
          <w:color w:val="2B2A29"/>
        </w:rPr>
        <w:t>remember</w:t>
      </w:r>
      <w:r>
        <w:rPr>
          <w:rFonts w:ascii="宋体"/>
          <w:color w:val="2B2A29"/>
          <w:spacing w:val="-2"/>
        </w:rPr>
        <w:t xml:space="preserve"> </w:t>
      </w:r>
      <w:r>
        <w:rPr>
          <w:rFonts w:ascii="宋体"/>
          <w:color w:val="2B2A29"/>
        </w:rPr>
        <w:t>my</w:t>
      </w:r>
      <w:r>
        <w:rPr>
          <w:rFonts w:ascii="宋体"/>
          <w:color w:val="2B2A29"/>
          <w:spacing w:val="-2"/>
        </w:rPr>
        <w:t xml:space="preserve"> </w:t>
      </w:r>
      <w:r>
        <w:rPr>
          <w:rFonts w:ascii="宋体"/>
          <w:color w:val="2B2A29"/>
        </w:rPr>
        <w:t>uncle</w:t>
      </w:r>
      <w:r>
        <w:rPr>
          <w:rFonts w:ascii="宋体"/>
          <w:color w:val="2B2A29"/>
          <w:spacing w:val="-2"/>
        </w:rPr>
        <w:t xml:space="preserve"> </w:t>
      </w:r>
      <w:r>
        <w:rPr>
          <w:rFonts w:ascii="宋体"/>
          <w:color w:val="2B2A29"/>
        </w:rPr>
        <w:t>saying</w:t>
      </w:r>
      <w:r>
        <w:rPr>
          <w:rFonts w:ascii="宋体"/>
          <w:color w:val="2B2A29"/>
          <w:spacing w:val="-2"/>
        </w:rPr>
        <w:t xml:space="preserve"> </w:t>
      </w:r>
      <w:r>
        <w:rPr>
          <w:rFonts w:ascii="宋体"/>
          <w:color w:val="2B2A29"/>
        </w:rPr>
        <w:t>"great</w:t>
      </w:r>
      <w:r>
        <w:rPr>
          <w:rFonts w:ascii="宋体"/>
          <w:color w:val="2B2A29"/>
          <w:spacing w:val="-2"/>
        </w:rPr>
        <w:t xml:space="preserve"> </w:t>
      </w:r>
      <w:r>
        <w:rPr>
          <w:rFonts w:ascii="宋体"/>
          <w:color w:val="2B2A29"/>
        </w:rPr>
        <w:t>power</w:t>
      </w:r>
      <w:r>
        <w:rPr>
          <w:rFonts w:ascii="宋体"/>
          <w:color w:val="2B2A29"/>
          <w:spacing w:val="-2"/>
        </w:rPr>
        <w:t xml:space="preserve"> </w:t>
      </w:r>
      <w:r>
        <w:rPr>
          <w:rFonts w:ascii="宋体"/>
          <w:color w:val="2B2A29"/>
        </w:rPr>
        <w:t>comes</w:t>
      </w:r>
      <w:r>
        <w:rPr>
          <w:rFonts w:ascii="宋体"/>
          <w:color w:val="2B2A29"/>
          <w:spacing w:val="-2"/>
        </w:rPr>
        <w:t xml:space="preserve"> </w:t>
      </w:r>
      <w:r>
        <w:rPr>
          <w:rFonts w:ascii="宋体"/>
          <w:color w:val="2B2A29"/>
        </w:rPr>
        <w:t>great</w:t>
      </w:r>
      <w:r>
        <w:rPr>
          <w:rFonts w:ascii="宋体"/>
          <w:color w:val="2B2A29"/>
          <w:spacing w:val="-2"/>
        </w:rPr>
        <w:t xml:space="preserve"> </w:t>
      </w:r>
      <w:r>
        <w:rPr>
          <w:rFonts w:ascii="宋体"/>
          <w:color w:val="2B2A29"/>
        </w:rPr>
        <w:t>responsibility".</w:t>
      </w:r>
      <w:r>
        <w:rPr>
          <w:rFonts w:ascii="宋体"/>
          <w:color w:val="2B2A29"/>
          <w:spacing w:val="-107"/>
        </w:rPr>
        <w:t xml:space="preserve"> </w:t>
      </w:r>
      <w:r>
        <w:rPr>
          <w:rFonts w:ascii="宋体"/>
          <w:color w:val="2B2A29"/>
        </w:rPr>
        <w:t>Shopping List:</w:t>
      </w:r>
    </w:p>
    <w:p>
      <w:pPr>
        <w:pStyle w:val="11"/>
        <w:spacing w:before="53" w:line="273" w:lineRule="auto"/>
        <w:ind w:left="520" w:right="510"/>
        <w:rPr>
          <w:rFonts w:ascii="宋体"/>
        </w:rPr>
      </w:pPr>
      <w:r>
        <w:rPr>
          <w:rFonts w:ascii="宋体"/>
          <w:color w:val="2B2A29"/>
        </w:rPr>
        <w:t>我记得我叔叔说</w:t>
      </w:r>
      <w:r>
        <w:rPr>
          <w:rFonts w:ascii="宋体"/>
          <w:color w:val="2B2A29"/>
          <w:spacing w:val="-2"/>
        </w:rPr>
        <w:t>过</w:t>
      </w:r>
      <w:r>
        <w:rPr>
          <w:rFonts w:ascii="宋体"/>
          <w:color w:val="2B2A29"/>
        </w:rPr>
        <w:t>“伟大</w:t>
      </w:r>
      <w:r>
        <w:rPr>
          <w:rFonts w:ascii="宋体"/>
          <w:color w:val="2B2A29"/>
          <w:spacing w:val="-2"/>
        </w:rPr>
        <w:t>的</w:t>
      </w:r>
      <w:r>
        <w:rPr>
          <w:rFonts w:ascii="宋体"/>
          <w:color w:val="2B2A29"/>
        </w:rPr>
        <w:t>力量带来伟大</w:t>
      </w:r>
      <w:r>
        <w:rPr>
          <w:rFonts w:ascii="宋体"/>
          <w:color w:val="2B2A29"/>
          <w:spacing w:val="-2"/>
        </w:rPr>
        <w:t>的</w:t>
      </w:r>
      <w:r>
        <w:rPr>
          <w:rFonts w:ascii="宋体"/>
          <w:color w:val="2B2A29"/>
        </w:rPr>
        <w:t>责任”。购物清单：</w:t>
      </w:r>
    </w:p>
    <w:p>
      <w:r>
        <w:rPr>
          <w:rFonts w:ascii="宋体"/>
          <w:color w:val="2B2A29"/>
        </w:rPr>
        <w:t>Bread</w:t>
      </w:r>
      <w:r>
        <w:rPr>
          <w:rFonts w:ascii="宋体"/>
          <w:color w:val="2B2A29"/>
          <w:spacing w:val="1"/>
        </w:rPr>
        <w:t xml:space="preserve"> </w:t>
      </w:r>
      <w:r>
        <w:rPr>
          <w:rFonts w:ascii="宋体"/>
          <w:color w:val="2B2A29"/>
        </w:rPr>
        <w:t>Eggs</w:t>
      </w:r>
      <w:r>
        <w:rPr>
          <w:rFonts w:ascii="宋体"/>
          <w:color w:val="2B2A29"/>
          <w:spacing w:val="1"/>
        </w:rPr>
        <w:t xml:space="preserve"> </w:t>
      </w:r>
      <w:r>
        <w:rPr>
          <w:rFonts w:ascii="宋体"/>
          <w:color w:val="2B2A29"/>
        </w:rPr>
        <w:t>Butter</w:t>
      </w:r>
    </w:p>
    <w:p>
      <w:pPr>
        <w:pStyle w:val="11"/>
        <w:spacing w:line="273" w:lineRule="auto"/>
        <w:ind w:left="1400" w:right="6880"/>
        <w:rPr>
          <w:rFonts w:ascii="宋体"/>
        </w:rPr>
      </w:pPr>
      <w:r>
        <w:rPr>
          <w:rFonts w:ascii="宋体"/>
          <w:color w:val="2B2A29"/>
        </w:rPr>
        <w:t>面包鸡蛋黄油</w:t>
      </w:r>
    </w:p>
    <w:p>
      <w:pPr>
        <w:spacing w:after="0" w:line="273" w:lineRule="auto"/>
        <w:rPr>
          <w:rFonts w:ascii="宋体"/>
        </w:rPr>
        <w:sectPr>
          <w:pgSz w:w="10080" w:h="14400"/>
          <w:pgMar w:top="1260" w:right="560" w:bottom="1260" w:left="560" w:header="1037" w:footer="1070" w:gutter="0"/>
          <w:cols w:space="720" w:num="1"/>
        </w:sectPr>
      </w:pPr>
    </w:p>
    <w:p>
      <w:pPr>
        <w:pStyle w:val="11"/>
        <w:spacing w:before="12"/>
        <w:rPr>
          <w:rFonts w:ascii="宋体"/>
        </w:rPr>
      </w:pPr>
    </w:p>
    <w:p>
      <w:pPr>
        <w:pStyle w:val="11"/>
        <w:spacing w:line="20" w:lineRule="exact"/>
        <w:ind w:left="155"/>
        <w:rPr>
          <w:rFonts w:ascii="宋体"/>
          <w:sz w:val="2"/>
        </w:rPr>
      </w:pPr>
      <w:r>
        <w:rPr>
          <w:rFonts w:ascii="宋体"/>
          <w:sz w:val="2"/>
        </w:rPr>
        <w:pict>
          <v:group id="docshapegroup59" o:spid="_x0000_s1080" o:spt="203" style="height:0.5pt;width:414pt;" coordsize="8280,10">
            <o:lock v:ext="edit"/>
            <v:line id="_x0000_s1081" o:spid="_x0000_s1081" o:spt="20" style="position:absolute;left:0;top:5;height:0;width:2536;" stroked="t" coordsize="21600,21600">
              <v:path arrowok="t"/>
              <v:fill focussize="0,0"/>
              <v:stroke weight="0.5pt" color="#2B2A29"/>
              <v:imagedata o:title=""/>
              <o:lock v:ext="edit"/>
            </v:line>
            <v:line id="_x0000_s1082" o:spid="_x0000_s1082" o:spt="20" style="position:absolute;left:2536;top:5;height:0;width:5744;" stroked="t" coordsize="21600,21600">
              <v:path arrowok="t"/>
              <v:fill focussize="0,0"/>
              <v:stroke weight="0.5pt" color="#2B2A29"/>
              <v:imagedata o:title=""/>
              <o:lock v:ext="edit"/>
            </v:line>
            <w10:wrap type="none"/>
            <w10:anchorlock/>
          </v:group>
        </w:pict>
      </w:r>
    </w:p>
    <w:p>
      <w:r>
        <w:rPr>
          <w:rFonts w:ascii="Arial"/>
          <w:b/>
          <w:color w:val="2B2A29"/>
          <w:w w:val="90"/>
          <w:sz w:val="22"/>
        </w:rPr>
        <w:t>Function</w:t>
      </w:r>
      <w:r>
        <w:rPr>
          <w:rFonts w:ascii="Arial"/>
          <w:b/>
          <w:color w:val="2B2A29"/>
          <w:w w:val="90"/>
          <w:sz w:val="22"/>
        </w:rPr>
        <w:tab/>
      </w:r>
      <w:r>
        <w:rPr>
          <w:rFonts w:ascii="Arial"/>
          <w:b/>
          <w:color w:val="2B2A29"/>
          <w:w w:val="90"/>
          <w:sz w:val="22"/>
        </w:rPr>
        <w:t>Description</w:t>
      </w:r>
    </w:p>
    <w:p>
      <w:pPr>
        <w:tabs>
          <w:tab w:val="left" w:pos="2695"/>
        </w:tabs>
        <w:spacing w:before="102"/>
        <w:ind w:left="160" w:right="0" w:firstLine="0"/>
        <w:jc w:val="left"/>
        <w:rPr>
          <w:rFonts w:ascii="Arial"/>
          <w:b/>
          <w:sz w:val="22"/>
        </w:rPr>
      </w:pPr>
      <w:bookmarkStart w:id="27" w:name="_bookmark26"/>
      <w:bookmarkEnd w:id="27"/>
      <w:r>
        <w:rPr>
          <w:rFonts w:ascii="Arial"/>
          <w:b/>
          <w:color w:val="2B2A29"/>
          <w:w w:val="90"/>
          <w:sz w:val="22"/>
        </w:rPr>
        <w:t>功能描述</w:t>
      </w:r>
      <w:r>
        <w:rPr>
          <w:rFonts w:ascii="Arial"/>
          <w:b/>
          <w:color w:val="2B2A29"/>
          <w:w w:val="90"/>
          <w:sz w:val="22"/>
        </w:rPr>
        <w:tab/>
      </w:r>
    </w:p>
    <w:p>
      <w:pPr>
        <w:pStyle w:val="11"/>
        <w:spacing w:before="11"/>
        <w:rPr>
          <w:rFonts w:ascii="Arial"/>
          <w:b/>
          <w:sz w:val="6"/>
        </w:rPr>
      </w:pPr>
      <w:r>
        <w:pict>
          <v:group id="docshapegroup60" o:spid="_x0000_s1083" o:spt="203" style="position:absolute;left:0pt;margin-left:36pt;margin-top:5.2pt;height:0.5pt;width:414pt;mso-position-horizontal-relative:page;mso-wrap-distance-bottom:0pt;mso-wrap-distance-top:0pt;z-index:-251575296;mso-width-relative:page;mso-height-relative:page;" coordorigin="720,104" coordsize="8280,10">
            <o:lock v:ext="edit"/>
            <v:line id="_x0000_s1084" o:spid="_x0000_s1084" o:spt="20" style="position:absolute;left:720;top:109;height:0;width:2536;" stroked="t" coordsize="21600,21600">
              <v:path arrowok="t"/>
              <v:fill focussize="0,0"/>
              <v:stroke weight="0.5pt" color="#2B2A29"/>
              <v:imagedata o:title=""/>
              <o:lock v:ext="edit"/>
            </v:line>
            <v:line id="_x0000_s1085" o:spid="_x0000_s1085" o:spt="20" style="position:absolute;left:3256;top:109;height:0;width:5744;" stroked="t" coordsize="21600,21600">
              <v:path arrowok="t"/>
              <v:fill focussize="0,0"/>
              <v:stroke weight="0.5pt" color="#2B2A29"/>
              <v:imagedata o:title=""/>
              <o:lock v:ext="edit"/>
            </v:line>
            <w10:wrap type="topAndBottom"/>
          </v:group>
        </w:pict>
      </w:r>
    </w:p>
    <w:p>
      <w:pPr>
        <w:pStyle w:val="11"/>
        <w:spacing w:before="1"/>
        <w:rPr>
          <w:rFonts w:ascii="Arial"/>
          <w:b/>
          <w:sz w:val="6"/>
        </w:rPr>
      </w:pPr>
    </w:p>
    <w:p>
      <w:pPr>
        <w:spacing w:after="0"/>
        <w:rPr>
          <w:rFonts w:ascii="Arial"/>
          <w:sz w:val="6"/>
        </w:rPr>
        <w:sectPr>
          <w:pgSz w:w="10080" w:h="14400"/>
          <w:pgMar w:top="1260" w:right="560" w:bottom="1260" w:left="560" w:header="1037" w:footer="1070" w:gutter="0"/>
          <w:cols w:space="720" w:num="1"/>
        </w:sectPr>
      </w:pPr>
    </w:p>
    <w:p>
      <w:r>
        <w:rPr>
          <w:rFonts w:ascii="宋体"/>
          <w:color w:val="2B2A29"/>
        </w:rPr>
        <w:t>indexOf(string</w:t>
      </w:r>
      <w:r>
        <w:rPr>
          <w:rFonts w:ascii="宋体"/>
          <w:color w:val="2B2A29"/>
          <w:spacing w:val="-22"/>
        </w:rPr>
        <w:t xml:space="preserve"> </w:t>
      </w:r>
      <w:r>
        <w:rPr>
          <w:rFonts w:ascii="宋体"/>
          <w:color w:val="2B2A29"/>
        </w:rPr>
        <w:t>substr,</w:t>
      </w:r>
      <w:r>
        <w:rPr>
          <w:rFonts w:ascii="宋体"/>
          <w:color w:val="2B2A29"/>
          <w:spacing w:val="-107"/>
        </w:rPr>
        <w:t xml:space="preserve"> </w:t>
      </w:r>
      <w:r>
        <w:rPr>
          <w:rFonts w:ascii="宋体"/>
          <w:color w:val="2B2A29"/>
        </w:rPr>
        <w:t>int indexFrom)</w:t>
      </w:r>
    </w:p>
    <w:p>
      <w:pPr>
        <w:pStyle w:val="11"/>
        <w:spacing w:before="20" w:line="273" w:lineRule="auto"/>
        <w:ind w:left="160" w:right="-2"/>
        <w:rPr>
          <w:rFonts w:ascii="宋体"/>
        </w:rPr>
      </w:pPr>
      <w:r>
        <w:rPr>
          <w:rFonts w:ascii="宋体"/>
          <w:color w:val="2B2A29"/>
        </w:rPr>
        <w:t>indexOf（字符串substr，int indexFrom）</w:t>
      </w:r>
    </w:p>
    <w:p>
      <w:r>
        <w:rPr>
          <w:rFonts w:ascii="宋体"/>
          <w:color w:val="2B2A29"/>
        </w:rPr>
        <w:t>substring(int</w:t>
      </w:r>
      <w:r>
        <w:rPr>
          <w:rFonts w:ascii="宋体"/>
          <w:color w:val="2B2A29"/>
          <w:spacing w:val="1"/>
        </w:rPr>
        <w:t xml:space="preserve"> </w:t>
      </w:r>
      <w:r>
        <w:rPr>
          <w:rFonts w:ascii="宋体"/>
          <w:color w:val="2B2A29"/>
        </w:rPr>
        <w:t>startIndex, int</w:t>
      </w:r>
      <w:r>
        <w:rPr>
          <w:rFonts w:ascii="宋体"/>
          <w:color w:val="2B2A29"/>
          <w:spacing w:val="-107"/>
        </w:rPr>
        <w:t xml:space="preserve"> </w:t>
      </w:r>
      <w:r>
        <w:rPr>
          <w:rFonts w:ascii="宋体"/>
          <w:color w:val="2B2A29"/>
        </w:rPr>
        <w:t>endIndex)</w:t>
      </w:r>
    </w:p>
    <w:p>
      <w:pPr>
        <w:pStyle w:val="11"/>
        <w:spacing w:before="77" w:line="273" w:lineRule="auto"/>
        <w:ind w:left="160" w:right="746"/>
        <w:rPr>
          <w:rFonts w:ascii="宋体"/>
        </w:rPr>
      </w:pPr>
      <w:r>
        <w:rPr>
          <w:rFonts w:ascii="宋体"/>
          <w:color w:val="2B2A29"/>
        </w:rPr>
        <w:t>substring（int</w:t>
      </w:r>
      <w:r>
        <w:t xml:space="preserve"> </w:t>
      </w:r>
      <w:r>
        <w:rPr>
          <w:rFonts w:ascii="宋体"/>
          <w:color w:val="2B2A29"/>
        </w:rPr>
        <w:t>startIndex，int</w:t>
      </w:r>
      <w:r>
        <w:t xml:space="preserve"> </w:t>
      </w:r>
      <w:r>
        <w:rPr>
          <w:rFonts w:ascii="宋体"/>
          <w:color w:val="2B2A29"/>
        </w:rPr>
        <w:t>endIndex）</w:t>
      </w:r>
    </w:p>
    <w:p>
      <w:r>
        <w:rPr>
          <w:rFonts w:ascii="宋体"/>
          <w:color w:val="2B2A29"/>
        </w:rPr>
        <w:t>startsWith(string</w:t>
      </w:r>
      <w:r>
        <w:rPr>
          <w:rFonts w:ascii="宋体"/>
          <w:color w:val="2B2A29"/>
          <w:spacing w:val="-107"/>
        </w:rPr>
        <w:t xml:space="preserve"> </w:t>
      </w:r>
      <w:r>
        <w:rPr>
          <w:rFonts w:ascii="宋体"/>
          <w:color w:val="2B2A29"/>
        </w:rPr>
        <w:t>substr)</w:t>
      </w:r>
    </w:p>
    <w:p>
      <w:pPr>
        <w:pStyle w:val="11"/>
        <w:spacing w:before="76" w:line="273" w:lineRule="auto"/>
        <w:ind w:left="160" w:right="526"/>
        <w:rPr>
          <w:rFonts w:ascii="宋体"/>
        </w:rPr>
      </w:pPr>
      <w:r>
        <w:rPr>
          <w:rFonts w:ascii="宋体"/>
          <w:color w:val="2B2A29"/>
        </w:rPr>
        <w:t>startsWith（字符串</w:t>
      </w:r>
      <w:r>
        <w:rPr>
          <w:rFonts w:ascii="宋体"/>
          <w:color w:val="2B2A29"/>
          <w:spacing w:val="-107"/>
        </w:rPr>
        <w:t>子</w:t>
      </w:r>
      <w:r>
        <w:rPr>
          <w:rFonts w:ascii="宋体"/>
          <w:color w:val="2B2A29"/>
        </w:rPr>
        <w:t>字符串</w:t>
      </w:r>
      <w:r>
        <w:rPr>
          <w:rFonts w:ascii="宋体"/>
          <w:color w:val="2B2A29"/>
          <w:spacing w:val="-107"/>
        </w:rPr>
        <w:t>）</w:t>
      </w:r>
    </w:p>
    <w:p>
      <w:r>
        <w:rPr>
          <w:rFonts w:ascii="宋体"/>
          <w:color w:val="2B2A29"/>
        </w:rPr>
        <w:t>endsWith(string</w:t>
      </w:r>
      <w:r>
        <w:rPr>
          <w:rFonts w:ascii="宋体"/>
          <w:color w:val="2B2A29"/>
          <w:spacing w:val="-107"/>
        </w:rPr>
        <w:t xml:space="preserve"> </w:t>
      </w:r>
      <w:r>
        <w:rPr>
          <w:rFonts w:ascii="宋体"/>
          <w:color w:val="2B2A29"/>
        </w:rPr>
        <w:t>substr)</w:t>
      </w:r>
    </w:p>
    <w:p>
      <w:pPr>
        <w:pStyle w:val="11"/>
        <w:spacing w:before="78" w:line="273" w:lineRule="auto"/>
        <w:ind w:left="160" w:right="746"/>
        <w:rPr>
          <w:rFonts w:ascii="宋体"/>
        </w:rPr>
      </w:pPr>
      <w:r>
        <w:rPr>
          <w:rFonts w:ascii="宋体"/>
          <w:color w:val="2B2A29"/>
        </w:rPr>
        <w:t>endsWith（字符串</w:t>
      </w:r>
      <w:r>
        <w:rPr>
          <w:rFonts w:ascii="宋体"/>
          <w:color w:val="2B2A29"/>
          <w:spacing w:val="-107"/>
        </w:rPr>
        <w:t>子</w:t>
      </w:r>
      <w:r>
        <w:rPr>
          <w:rFonts w:ascii="宋体"/>
          <w:color w:val="2B2A29"/>
        </w:rPr>
        <w:t>字符串</w:t>
      </w:r>
      <w:r>
        <w:rPr>
          <w:rFonts w:ascii="宋体"/>
          <w:color w:val="2B2A29"/>
          <w:spacing w:val="-107"/>
        </w:rPr>
        <w:t>）</w:t>
      </w:r>
    </w:p>
    <w:p>
      <w:r>
        <w:rPr>
          <w:rFonts w:ascii="Arial"/>
          <w:color w:val="2B2A29"/>
          <w:spacing w:val="-1"/>
          <w:w w:val="85"/>
        </w:rPr>
        <w:t>Searches</w:t>
      </w:r>
      <w:r>
        <w:rPr>
          <w:rFonts w:ascii="Arial"/>
          <w:color w:val="2B2A29"/>
          <w:spacing w:val="-5"/>
          <w:w w:val="85"/>
        </w:rPr>
        <w:t xml:space="preserve"> </w:t>
      </w:r>
      <w:r>
        <w:rPr>
          <w:rFonts w:ascii="Arial"/>
          <w:color w:val="2B2A29"/>
          <w:spacing w:val="-1"/>
          <w:w w:val="85"/>
        </w:rPr>
        <w:t>the</w:t>
      </w:r>
      <w:r>
        <w:rPr>
          <w:rFonts w:ascii="Arial"/>
          <w:color w:val="2B2A29"/>
          <w:spacing w:val="-5"/>
          <w:w w:val="85"/>
        </w:rPr>
        <w:t xml:space="preserve"> </w:t>
      </w:r>
      <w:r>
        <w:rPr>
          <w:rFonts w:ascii="Arial"/>
          <w:color w:val="2B2A29"/>
          <w:spacing w:val="-1"/>
          <w:w w:val="85"/>
        </w:rPr>
        <w:t>current</w:t>
      </w:r>
      <w:r>
        <w:rPr>
          <w:rFonts w:ascii="Arial"/>
          <w:color w:val="2B2A29"/>
          <w:spacing w:val="-5"/>
          <w:w w:val="85"/>
        </w:rPr>
        <w:t xml:space="preserve"> </w:t>
      </w:r>
      <w:r>
        <w:rPr>
          <w:rFonts w:ascii="Arial"/>
          <w:color w:val="2B2A29"/>
          <w:spacing w:val="-1"/>
          <w:w w:val="85"/>
        </w:rPr>
        <w:t>string</w:t>
      </w:r>
      <w:r>
        <w:rPr>
          <w:rFonts w:ascii="Arial"/>
          <w:color w:val="2B2A29"/>
          <w:spacing w:val="-5"/>
          <w:w w:val="85"/>
        </w:rPr>
        <w:t xml:space="preserve"> </w:t>
      </w:r>
      <w:r>
        <w:rPr>
          <w:rFonts w:ascii="Arial"/>
          <w:color w:val="2B2A29"/>
          <w:w w:val="85"/>
        </w:rPr>
        <w:t>for</w:t>
      </w:r>
      <w:r>
        <w:rPr>
          <w:rFonts w:ascii="Arial"/>
          <w:color w:val="2B2A29"/>
          <w:spacing w:val="-5"/>
          <w:w w:val="85"/>
        </w:rPr>
        <w:t xml:space="preserve"> </w:t>
      </w:r>
      <w:r>
        <w:rPr>
          <w:rFonts w:ascii="Arial"/>
          <w:color w:val="2B2A29"/>
          <w:w w:val="85"/>
        </w:rPr>
        <w:t>the</w:t>
      </w:r>
      <w:r>
        <w:rPr>
          <w:rFonts w:ascii="Arial"/>
          <w:color w:val="2B2A29"/>
          <w:spacing w:val="-5"/>
          <w:w w:val="85"/>
        </w:rPr>
        <w:t xml:space="preserve"> </w:t>
      </w:r>
      <w:r>
        <w:rPr>
          <w:rFonts w:ascii="Arial"/>
          <w:color w:val="2B2A29"/>
          <w:w w:val="85"/>
        </w:rPr>
        <w:t>given</w:t>
      </w:r>
      <w:r>
        <w:rPr>
          <w:rFonts w:ascii="Arial"/>
          <w:color w:val="2B2A29"/>
          <w:spacing w:val="-4"/>
          <w:w w:val="85"/>
        </w:rPr>
        <w:t xml:space="preserve"> </w:t>
      </w:r>
      <w:r>
        <w:rPr>
          <w:rFonts w:ascii="Arial"/>
          <w:color w:val="2B2A29"/>
          <w:w w:val="85"/>
        </w:rPr>
        <w:t>substring</w:t>
      </w:r>
      <w:r>
        <w:rPr>
          <w:rFonts w:ascii="Arial"/>
          <w:color w:val="2B2A29"/>
          <w:spacing w:val="-5"/>
          <w:w w:val="85"/>
        </w:rPr>
        <w:t xml:space="preserve"> </w:t>
      </w:r>
      <w:r>
        <w:rPr>
          <w:rFonts w:ascii="Arial"/>
          <w:color w:val="2B2A29"/>
          <w:w w:val="85"/>
        </w:rPr>
        <w:t>from</w:t>
      </w:r>
      <w:r>
        <w:rPr>
          <w:rFonts w:ascii="Arial"/>
          <w:color w:val="2B2A29"/>
          <w:spacing w:val="-5"/>
          <w:w w:val="85"/>
        </w:rPr>
        <w:t xml:space="preserve"> </w:t>
      </w:r>
      <w:r>
        <w:rPr>
          <w:rFonts w:ascii="Arial"/>
          <w:color w:val="2B2A29"/>
          <w:w w:val="85"/>
        </w:rPr>
        <w:t>the</w:t>
      </w:r>
      <w:r>
        <w:rPr>
          <w:rFonts w:ascii="Arial"/>
          <w:color w:val="2B2A29"/>
          <w:spacing w:val="-5"/>
          <w:w w:val="85"/>
        </w:rPr>
        <w:t xml:space="preserve"> </w:t>
      </w:r>
      <w:r>
        <w:rPr>
          <w:rFonts w:ascii="Arial"/>
          <w:color w:val="2B2A29"/>
          <w:w w:val="85"/>
        </w:rPr>
        <w:t>given</w:t>
      </w:r>
      <w:r>
        <w:rPr>
          <w:rFonts w:ascii="Arial"/>
          <w:color w:val="2B2A29"/>
          <w:spacing w:val="-49"/>
          <w:w w:val="85"/>
        </w:rPr>
        <w:t xml:space="preserve"> </w:t>
      </w:r>
      <w:r>
        <w:rPr>
          <w:rFonts w:ascii="Arial"/>
          <w:color w:val="2B2A29"/>
          <w:w w:val="95"/>
        </w:rPr>
        <w:t>index</w:t>
      </w:r>
      <w:r>
        <w:rPr>
          <w:rFonts w:ascii="Arial"/>
          <w:color w:val="2B2A29"/>
          <w:spacing w:val="-8"/>
          <w:w w:val="95"/>
        </w:rPr>
        <w:t xml:space="preserve"> </w:t>
      </w:r>
      <w:r>
        <w:rPr>
          <w:rFonts w:ascii="Arial"/>
          <w:color w:val="2B2A29"/>
          <w:w w:val="95"/>
        </w:rPr>
        <w:t>location</w:t>
      </w:r>
      <w:r>
        <w:rPr>
          <w:rFonts w:ascii="Arial"/>
          <w:color w:val="2B2A29"/>
          <w:w w:val="85"/>
        </w:rPr>
        <w:t xml:space="preserve"> Returns</w:t>
      </w:r>
      <w:r>
        <w:rPr>
          <w:rFonts w:ascii="Arial"/>
          <w:color w:val="2B2A29"/>
          <w:spacing w:val="6"/>
          <w:w w:val="85"/>
        </w:rPr>
        <w:t xml:space="preserve"> </w:t>
      </w:r>
      <w:r>
        <w:rPr>
          <w:rFonts w:ascii="Arial"/>
          <w:color w:val="2B2A29"/>
          <w:w w:val="85"/>
        </w:rPr>
        <w:t>a</w:t>
      </w:r>
      <w:r>
        <w:rPr>
          <w:rFonts w:ascii="Arial"/>
          <w:color w:val="2B2A29"/>
          <w:spacing w:val="7"/>
          <w:w w:val="85"/>
        </w:rPr>
        <w:t xml:space="preserve"> </w:t>
      </w:r>
      <w:r>
        <w:rPr>
          <w:rFonts w:ascii="Arial"/>
          <w:color w:val="2B2A29"/>
          <w:w w:val="85"/>
        </w:rPr>
        <w:t>substring</w:t>
      </w:r>
      <w:r>
        <w:rPr>
          <w:rFonts w:ascii="Arial"/>
          <w:color w:val="2B2A29"/>
          <w:spacing w:val="7"/>
          <w:w w:val="85"/>
        </w:rPr>
        <w:t xml:space="preserve"> </w:t>
      </w:r>
      <w:r>
        <w:rPr>
          <w:rFonts w:ascii="Arial"/>
          <w:color w:val="2B2A29"/>
          <w:w w:val="85"/>
        </w:rPr>
        <w:t>from</w:t>
      </w:r>
      <w:r>
        <w:rPr>
          <w:rFonts w:ascii="Arial"/>
          <w:color w:val="2B2A29"/>
          <w:spacing w:val="7"/>
          <w:w w:val="85"/>
        </w:rPr>
        <w:t xml:space="preserve"> </w:t>
      </w:r>
      <w:r>
        <w:rPr>
          <w:rFonts w:ascii="Arial"/>
          <w:color w:val="2B2A29"/>
          <w:w w:val="85"/>
        </w:rPr>
        <w:t>the</w:t>
      </w:r>
      <w:r>
        <w:rPr>
          <w:rFonts w:ascii="Arial"/>
          <w:color w:val="2B2A29"/>
          <w:spacing w:val="7"/>
          <w:w w:val="85"/>
        </w:rPr>
        <w:t xml:space="preserve"> </w:t>
      </w:r>
      <w:r>
        <w:rPr>
          <w:rFonts w:ascii="Arial"/>
          <w:color w:val="2B2A29"/>
          <w:w w:val="85"/>
        </w:rPr>
        <w:t>current</w:t>
      </w:r>
      <w:r>
        <w:rPr>
          <w:rFonts w:ascii="Arial"/>
          <w:color w:val="2B2A29"/>
          <w:spacing w:val="6"/>
          <w:w w:val="85"/>
        </w:rPr>
        <w:t xml:space="preserve"> </w:t>
      </w:r>
      <w:r>
        <w:rPr>
          <w:rFonts w:ascii="Arial"/>
          <w:color w:val="2B2A29"/>
          <w:w w:val="85"/>
        </w:rPr>
        <w:t>string</w:t>
      </w:r>
      <w:r>
        <w:rPr>
          <w:rFonts w:ascii="Arial"/>
          <w:color w:val="2B2A29"/>
          <w:spacing w:val="7"/>
          <w:w w:val="85"/>
        </w:rPr>
        <w:t xml:space="preserve"> </w:t>
      </w:r>
      <w:r>
        <w:rPr>
          <w:rFonts w:ascii="Arial"/>
          <w:color w:val="2B2A29"/>
          <w:w w:val="85"/>
        </w:rPr>
        <w:t>starting</w:t>
      </w:r>
      <w:r>
        <w:rPr>
          <w:rFonts w:ascii="Arial"/>
          <w:color w:val="2B2A29"/>
          <w:spacing w:val="7"/>
          <w:w w:val="85"/>
        </w:rPr>
        <w:t xml:space="preserve"> </w:t>
      </w:r>
      <w:r>
        <w:rPr>
          <w:rFonts w:ascii="Arial"/>
          <w:color w:val="2B2A29"/>
          <w:w w:val="85"/>
        </w:rPr>
        <w:t>with</w:t>
      </w:r>
      <w:r>
        <w:rPr>
          <w:rFonts w:ascii="Arial"/>
          <w:color w:val="2B2A29"/>
          <w:spacing w:val="6"/>
          <w:w w:val="85"/>
        </w:rPr>
        <w:t xml:space="preserve"> </w:t>
      </w:r>
      <w:r>
        <w:rPr>
          <w:rFonts w:ascii="宋体"/>
          <w:color w:val="2B2A29"/>
          <w:w w:val="85"/>
        </w:rPr>
        <w:t>startIndex</w:t>
      </w:r>
      <w:r>
        <w:rPr>
          <w:rFonts w:ascii="Arial"/>
          <w:color w:val="2B2A29"/>
          <w:w w:val="85"/>
        </w:rPr>
        <w:t xml:space="preserve"> (inclusive)</w:t>
      </w:r>
      <w:r>
        <w:rPr>
          <w:rFonts w:ascii="Arial"/>
          <w:color w:val="2B2A29"/>
          <w:spacing w:val="12"/>
          <w:w w:val="85"/>
        </w:rPr>
        <w:t xml:space="preserve"> </w:t>
      </w:r>
      <w:r>
        <w:rPr>
          <w:rFonts w:ascii="Arial"/>
          <w:color w:val="2B2A29"/>
          <w:w w:val="85"/>
        </w:rPr>
        <w:t>to</w:t>
      </w:r>
      <w:r>
        <w:rPr>
          <w:rFonts w:ascii="Arial"/>
          <w:color w:val="2B2A29"/>
          <w:spacing w:val="13"/>
          <w:w w:val="85"/>
        </w:rPr>
        <w:t xml:space="preserve"> </w:t>
      </w:r>
      <w:r>
        <w:rPr>
          <w:rFonts w:ascii="宋体"/>
          <w:color w:val="2B2A29"/>
          <w:w w:val="85"/>
        </w:rPr>
        <w:t>endIndex</w:t>
      </w:r>
      <w:r>
        <w:rPr>
          <w:rFonts w:ascii="宋体"/>
          <w:color w:val="2B2A29"/>
          <w:spacing w:val="-29"/>
          <w:w w:val="85"/>
        </w:rPr>
        <w:t xml:space="preserve"> </w:t>
      </w:r>
      <w:r>
        <w:rPr>
          <w:rFonts w:ascii="Arial"/>
          <w:color w:val="2B2A29"/>
          <w:w w:val="85"/>
        </w:rPr>
        <w:t>(exclusive)</w:t>
      </w:r>
    </w:p>
    <w:p>
      <w:pPr>
        <w:pStyle w:val="11"/>
        <w:spacing w:before="33" w:line="304" w:lineRule="auto"/>
        <w:ind w:left="80" w:right="943"/>
        <w:rPr>
          <w:rFonts w:ascii="Arial"/>
        </w:rPr>
      </w:pPr>
      <w:r>
        <w:rPr>
          <w:rFonts w:ascii="Arial"/>
          <w:color w:val="2B2A29"/>
          <w:w w:val="85"/>
        </w:rPr>
        <w:t>从给定</w:t>
      </w:r>
      <w:r>
        <w:rPr>
          <w:rFonts w:ascii="Arial"/>
          <w:color w:val="2B2A29"/>
          <w:w w:val="95"/>
        </w:rPr>
        <w:t>索引位置</w:t>
      </w:r>
      <w:r>
        <w:br w:type="column"/>
      </w:r>
      <w:r>
        <w:rPr>
          <w:rFonts w:ascii="Arial"/>
          <w:color w:val="2B2A29"/>
          <w:spacing w:val="-1"/>
          <w:w w:val="85"/>
        </w:rPr>
        <w:t>搜索当前</w:t>
      </w:r>
      <w:r>
        <w:rPr>
          <w:rFonts w:ascii="Arial"/>
          <w:color w:val="2B2A29"/>
          <w:spacing w:val="6"/>
          <w:w w:val="85"/>
        </w:rPr>
        <w:t>字符串中</w:t>
      </w:r>
      <w:r>
        <w:rPr>
          <w:rFonts w:ascii="Arial"/>
          <w:color w:val="2B2A29"/>
          <w:w w:val="85"/>
        </w:rPr>
        <w:t>的给定子字符串返回当前字符串</w:t>
      </w:r>
      <w:r>
        <w:rPr>
          <w:rFonts w:ascii="Arial"/>
          <w:color w:val="2B2A29"/>
          <w:spacing w:val="7"/>
          <w:w w:val="85"/>
        </w:rPr>
        <w:t>中</w:t>
      </w:r>
      <w:r>
        <w:rPr>
          <w:rFonts w:ascii="Arial"/>
          <w:color w:val="2B2A29"/>
          <w:w w:val="85"/>
        </w:rPr>
        <w:t>以</w:t>
      </w:r>
      <w:r>
        <w:rPr>
          <w:rFonts w:ascii="宋体"/>
          <w:color w:val="2B2A29"/>
          <w:w w:val="85"/>
        </w:rPr>
        <w:t>startIndex</w:t>
      </w:r>
      <w:r>
        <w:rPr>
          <w:rFonts w:ascii="Arial"/>
          <w:color w:val="2B2A29"/>
          <w:w w:val="85"/>
        </w:rPr>
        <w:t>（包括）到</w:t>
      </w:r>
      <w:r>
        <w:rPr>
          <w:rFonts w:ascii="宋体"/>
          <w:color w:val="2B2A29"/>
          <w:w w:val="85"/>
        </w:rPr>
        <w:t>endIndex</w:t>
      </w:r>
      <w:r>
        <w:rPr>
          <w:rFonts w:ascii="Arial"/>
          <w:color w:val="2B2A29"/>
          <w:w w:val="85"/>
        </w:rPr>
        <w:t>（不包括）开头</w:t>
      </w:r>
      <w:r>
        <w:rPr>
          <w:rFonts w:ascii="Arial"/>
          <w:color w:val="2B2A29"/>
          <w:spacing w:val="7"/>
          <w:w w:val="85"/>
        </w:rPr>
        <w:t>的子</w:t>
      </w:r>
      <w:r>
        <w:rPr>
          <w:rFonts w:ascii="Arial"/>
          <w:color w:val="2B2A29"/>
          <w:spacing w:val="-1"/>
          <w:w w:val="85"/>
        </w:rPr>
        <w:t>字符串</w:t>
      </w:r>
    </w:p>
    <w:p>
      <w:pPr>
        <w:pStyle w:val="11"/>
        <w:rPr>
          <w:rFonts w:ascii="Arial"/>
          <w:sz w:val="26"/>
        </w:rPr>
      </w:pPr>
    </w:p>
    <w:p>
      <w:r>
        <w:rPr>
          <w:rFonts w:ascii="Arial"/>
          <w:color w:val="2B2A29"/>
          <w:spacing w:val="-1"/>
          <w:w w:val="85"/>
        </w:rPr>
        <w:t>Returns</w:t>
      </w:r>
      <w:r>
        <w:rPr>
          <w:rFonts w:ascii="Arial"/>
          <w:color w:val="2B2A29"/>
          <w:spacing w:val="-5"/>
          <w:w w:val="85"/>
        </w:rPr>
        <w:t xml:space="preserve"> </w:t>
      </w:r>
      <w:r>
        <w:rPr>
          <w:rFonts w:ascii="Arial"/>
          <w:color w:val="2B2A29"/>
          <w:spacing w:val="-1"/>
          <w:w w:val="85"/>
        </w:rPr>
        <w:t>a</w:t>
      </w:r>
      <w:r>
        <w:rPr>
          <w:rFonts w:ascii="Arial"/>
          <w:color w:val="2B2A29"/>
          <w:spacing w:val="-5"/>
          <w:w w:val="85"/>
        </w:rPr>
        <w:t xml:space="preserve"> </w:t>
      </w:r>
      <w:r>
        <w:rPr>
          <w:rFonts w:ascii="Arial"/>
          <w:color w:val="2B2A29"/>
          <w:spacing w:val="-1"/>
          <w:w w:val="85"/>
        </w:rPr>
        <w:t>Boolean</w:t>
      </w:r>
      <w:r>
        <w:rPr>
          <w:rFonts w:ascii="Arial"/>
          <w:color w:val="2B2A29"/>
          <w:spacing w:val="-5"/>
          <w:w w:val="85"/>
        </w:rPr>
        <w:t xml:space="preserve"> </w:t>
      </w:r>
      <w:r>
        <w:rPr>
          <w:rFonts w:ascii="Arial"/>
          <w:color w:val="2B2A29"/>
          <w:spacing w:val="-1"/>
          <w:w w:val="85"/>
        </w:rPr>
        <w:t>value</w:t>
      </w:r>
      <w:r>
        <w:rPr>
          <w:rFonts w:ascii="Arial"/>
          <w:color w:val="2B2A29"/>
          <w:spacing w:val="-5"/>
          <w:w w:val="85"/>
        </w:rPr>
        <w:t xml:space="preserve"> </w:t>
      </w:r>
      <w:r>
        <w:rPr>
          <w:rFonts w:ascii="Arial"/>
          <w:color w:val="2B2A29"/>
          <w:w w:val="85"/>
        </w:rPr>
        <w:t>indicating</w:t>
      </w:r>
      <w:r>
        <w:rPr>
          <w:rFonts w:ascii="Arial"/>
          <w:color w:val="2B2A29"/>
          <w:spacing w:val="-4"/>
          <w:w w:val="85"/>
        </w:rPr>
        <w:t xml:space="preserve"> </w:t>
      </w:r>
      <w:r>
        <w:rPr>
          <w:rFonts w:ascii="Arial"/>
          <w:color w:val="2B2A29"/>
          <w:w w:val="85"/>
        </w:rPr>
        <w:t>if</w:t>
      </w:r>
      <w:r>
        <w:rPr>
          <w:rFonts w:ascii="Arial"/>
          <w:color w:val="2B2A29"/>
          <w:spacing w:val="-5"/>
          <w:w w:val="85"/>
        </w:rPr>
        <w:t xml:space="preserve"> </w:t>
      </w:r>
      <w:r>
        <w:rPr>
          <w:rFonts w:ascii="Arial"/>
          <w:color w:val="2B2A29"/>
          <w:w w:val="85"/>
        </w:rPr>
        <w:t>the</w:t>
      </w:r>
      <w:r>
        <w:rPr>
          <w:rFonts w:ascii="Arial"/>
          <w:color w:val="2B2A29"/>
          <w:spacing w:val="-5"/>
          <w:w w:val="85"/>
        </w:rPr>
        <w:t xml:space="preserve"> </w:t>
      </w:r>
      <w:r>
        <w:rPr>
          <w:rFonts w:ascii="Arial"/>
          <w:color w:val="2B2A29"/>
          <w:w w:val="85"/>
        </w:rPr>
        <w:t>current</w:t>
      </w:r>
      <w:r>
        <w:rPr>
          <w:rFonts w:ascii="Arial"/>
          <w:color w:val="2B2A29"/>
          <w:spacing w:val="-5"/>
          <w:w w:val="85"/>
        </w:rPr>
        <w:t xml:space="preserve"> </w:t>
      </w:r>
      <w:r>
        <w:rPr>
          <w:rFonts w:ascii="Arial"/>
          <w:color w:val="2B2A29"/>
          <w:w w:val="85"/>
        </w:rPr>
        <w:t>string</w:t>
      </w:r>
      <w:r>
        <w:rPr>
          <w:rFonts w:ascii="Arial"/>
          <w:color w:val="2B2A29"/>
          <w:spacing w:val="-5"/>
          <w:w w:val="85"/>
        </w:rPr>
        <w:t xml:space="preserve"> </w:t>
      </w:r>
      <w:r>
        <w:rPr>
          <w:rFonts w:ascii="Arial"/>
          <w:color w:val="2B2A29"/>
          <w:w w:val="85"/>
        </w:rPr>
        <w:t>starts</w:t>
      </w:r>
      <w:r>
        <w:rPr>
          <w:rFonts w:ascii="Arial"/>
          <w:color w:val="2B2A29"/>
          <w:spacing w:val="-4"/>
          <w:w w:val="85"/>
        </w:rPr>
        <w:t xml:space="preserve"> </w:t>
      </w:r>
      <w:r>
        <w:rPr>
          <w:rFonts w:ascii="Arial"/>
          <w:color w:val="2B2A29"/>
          <w:w w:val="85"/>
        </w:rPr>
        <w:t>with</w:t>
      </w:r>
      <w:r>
        <w:rPr>
          <w:rFonts w:ascii="Arial"/>
          <w:color w:val="2B2A29"/>
          <w:spacing w:val="-49"/>
          <w:w w:val="85"/>
        </w:rPr>
        <w:t xml:space="preserve"> </w:t>
      </w:r>
      <w:r>
        <w:rPr>
          <w:rFonts w:ascii="Arial"/>
          <w:color w:val="2B2A29"/>
          <w:w w:val="95"/>
        </w:rPr>
        <w:t>the</w:t>
      </w:r>
      <w:r>
        <w:rPr>
          <w:rFonts w:ascii="Arial"/>
          <w:color w:val="2B2A29"/>
          <w:spacing w:val="-8"/>
          <w:w w:val="95"/>
        </w:rPr>
        <w:t xml:space="preserve"> </w:t>
      </w:r>
      <w:r>
        <w:rPr>
          <w:rFonts w:ascii="Arial"/>
          <w:color w:val="2B2A29"/>
          <w:w w:val="95"/>
        </w:rPr>
        <w:t>given</w:t>
      </w:r>
      <w:r>
        <w:rPr>
          <w:rFonts w:ascii="Arial"/>
          <w:color w:val="2B2A29"/>
          <w:spacing w:val="-8"/>
          <w:w w:val="95"/>
        </w:rPr>
        <w:t xml:space="preserve"> </w:t>
      </w:r>
      <w:r>
        <w:rPr>
          <w:rFonts w:ascii="Arial"/>
          <w:color w:val="2B2A29"/>
          <w:w w:val="95"/>
        </w:rPr>
        <w:t>string</w:t>
      </w:r>
    </w:p>
    <w:p>
      <w:pPr>
        <w:pStyle w:val="11"/>
        <w:spacing w:before="152" w:line="304" w:lineRule="auto"/>
        <w:ind w:left="80" w:right="927"/>
        <w:rPr>
          <w:rFonts w:ascii="Arial"/>
        </w:rPr>
      </w:pPr>
      <w:r>
        <w:rPr>
          <w:rFonts w:ascii="Arial"/>
          <w:color w:val="2B2A29"/>
          <w:spacing w:val="-1"/>
          <w:w w:val="85"/>
        </w:rPr>
        <w:t>返回一个布尔值</w:t>
      </w:r>
      <w:r>
        <w:rPr>
          <w:rFonts w:ascii="Arial"/>
          <w:color w:val="2B2A29"/>
          <w:spacing w:val="-5"/>
          <w:w w:val="85"/>
        </w:rPr>
        <w:t>，</w:t>
      </w:r>
      <w:r>
        <w:rPr>
          <w:rFonts w:ascii="Arial"/>
          <w:color w:val="2B2A29"/>
          <w:w w:val="85"/>
        </w:rPr>
        <w:t>指示当前字符串是否</w:t>
      </w:r>
      <w:r>
        <w:rPr>
          <w:rFonts w:ascii="Arial"/>
          <w:color w:val="2B2A29"/>
          <w:spacing w:val="-5"/>
          <w:w w:val="85"/>
        </w:rPr>
        <w:t>以</w:t>
      </w:r>
      <w:r>
        <w:rPr>
          <w:rFonts w:ascii="Arial"/>
          <w:color w:val="2B2A29"/>
          <w:w w:val="95"/>
        </w:rPr>
        <w:t>给定字符</w:t>
      </w:r>
      <w:r>
        <w:rPr>
          <w:rFonts w:ascii="Arial"/>
          <w:color w:val="2B2A29"/>
          <w:w w:val="85"/>
        </w:rPr>
        <w:t>串开头</w:t>
      </w:r>
    </w:p>
    <w:p>
      <w:r>
        <w:rPr>
          <w:rFonts w:ascii="Arial"/>
          <w:color w:val="2B2A29"/>
          <w:w w:val="80"/>
        </w:rPr>
        <w:t>Returns</w:t>
      </w:r>
      <w:r>
        <w:rPr>
          <w:rFonts w:ascii="Arial"/>
          <w:color w:val="2B2A29"/>
          <w:spacing w:val="21"/>
          <w:w w:val="80"/>
        </w:rPr>
        <w:t xml:space="preserve"> </w:t>
      </w:r>
      <w:r>
        <w:rPr>
          <w:rFonts w:ascii="Arial"/>
          <w:color w:val="2B2A29"/>
          <w:w w:val="80"/>
        </w:rPr>
        <w:t>a</w:t>
      </w:r>
      <w:r>
        <w:rPr>
          <w:rFonts w:ascii="Arial"/>
          <w:color w:val="2B2A29"/>
          <w:spacing w:val="22"/>
          <w:w w:val="80"/>
        </w:rPr>
        <w:t xml:space="preserve"> </w:t>
      </w:r>
      <w:r>
        <w:rPr>
          <w:rFonts w:ascii="Arial"/>
          <w:color w:val="2B2A29"/>
          <w:w w:val="80"/>
        </w:rPr>
        <w:t>Boolean</w:t>
      </w:r>
      <w:r>
        <w:rPr>
          <w:rFonts w:ascii="Arial"/>
          <w:color w:val="2B2A29"/>
          <w:spacing w:val="22"/>
          <w:w w:val="80"/>
        </w:rPr>
        <w:t xml:space="preserve"> </w:t>
      </w:r>
      <w:r>
        <w:rPr>
          <w:rFonts w:ascii="Arial"/>
          <w:color w:val="2B2A29"/>
          <w:w w:val="80"/>
        </w:rPr>
        <w:t>value</w:t>
      </w:r>
      <w:r>
        <w:rPr>
          <w:rFonts w:ascii="Arial"/>
          <w:color w:val="2B2A29"/>
          <w:spacing w:val="21"/>
          <w:w w:val="80"/>
        </w:rPr>
        <w:t xml:space="preserve"> </w:t>
      </w:r>
      <w:r>
        <w:rPr>
          <w:rFonts w:ascii="Arial"/>
          <w:color w:val="2B2A29"/>
          <w:w w:val="80"/>
        </w:rPr>
        <w:t>indicating</w:t>
      </w:r>
      <w:r>
        <w:rPr>
          <w:rFonts w:ascii="Arial"/>
          <w:color w:val="2B2A29"/>
          <w:spacing w:val="22"/>
          <w:w w:val="80"/>
        </w:rPr>
        <w:t xml:space="preserve"> </w:t>
      </w:r>
      <w:r>
        <w:rPr>
          <w:rFonts w:ascii="Arial"/>
          <w:color w:val="2B2A29"/>
          <w:w w:val="80"/>
        </w:rPr>
        <w:t>if</w:t>
      </w:r>
      <w:r>
        <w:rPr>
          <w:rFonts w:ascii="Arial"/>
          <w:color w:val="2B2A29"/>
          <w:spacing w:val="22"/>
          <w:w w:val="80"/>
        </w:rPr>
        <w:t xml:space="preserve"> </w:t>
      </w:r>
      <w:r>
        <w:rPr>
          <w:rFonts w:ascii="Arial"/>
          <w:color w:val="2B2A29"/>
          <w:w w:val="80"/>
        </w:rPr>
        <w:t>the</w:t>
      </w:r>
      <w:r>
        <w:rPr>
          <w:rFonts w:ascii="Arial"/>
          <w:color w:val="2B2A29"/>
          <w:spacing w:val="22"/>
          <w:w w:val="80"/>
        </w:rPr>
        <w:t xml:space="preserve"> </w:t>
      </w:r>
      <w:r>
        <w:rPr>
          <w:rFonts w:ascii="Arial"/>
          <w:color w:val="2B2A29"/>
          <w:w w:val="80"/>
        </w:rPr>
        <w:t>current</w:t>
      </w:r>
      <w:r>
        <w:rPr>
          <w:rFonts w:ascii="Arial"/>
          <w:color w:val="2B2A29"/>
          <w:spacing w:val="21"/>
          <w:w w:val="80"/>
        </w:rPr>
        <w:t xml:space="preserve"> </w:t>
      </w:r>
      <w:r>
        <w:rPr>
          <w:rFonts w:ascii="Arial"/>
          <w:color w:val="2B2A29"/>
          <w:w w:val="80"/>
        </w:rPr>
        <w:t>string</w:t>
      </w:r>
      <w:r>
        <w:rPr>
          <w:rFonts w:ascii="Arial"/>
          <w:color w:val="2B2A29"/>
          <w:spacing w:val="22"/>
          <w:w w:val="80"/>
        </w:rPr>
        <w:t xml:space="preserve"> </w:t>
      </w:r>
      <w:r>
        <w:rPr>
          <w:rFonts w:ascii="Arial"/>
          <w:color w:val="2B2A29"/>
          <w:w w:val="80"/>
        </w:rPr>
        <w:t>ends</w:t>
      </w:r>
      <w:r>
        <w:rPr>
          <w:rFonts w:ascii="Arial"/>
          <w:color w:val="2B2A29"/>
          <w:spacing w:val="22"/>
          <w:w w:val="80"/>
        </w:rPr>
        <w:t xml:space="preserve"> </w:t>
      </w:r>
      <w:r>
        <w:rPr>
          <w:rFonts w:ascii="Arial"/>
          <w:color w:val="2B2A29"/>
          <w:w w:val="80"/>
        </w:rPr>
        <w:t>with</w:t>
      </w:r>
      <w:r>
        <w:rPr>
          <w:rFonts w:ascii="Arial"/>
          <w:color w:val="2B2A29"/>
          <w:spacing w:val="22"/>
          <w:w w:val="80"/>
        </w:rPr>
        <w:t xml:space="preserve"> </w:t>
      </w:r>
      <w:r>
        <w:rPr>
          <w:rFonts w:ascii="Arial"/>
          <w:color w:val="2B2A29"/>
          <w:w w:val="80"/>
        </w:rPr>
        <w:t>the</w:t>
      </w:r>
      <w:r>
        <w:rPr>
          <w:rFonts w:ascii="Arial"/>
          <w:color w:val="2B2A29"/>
          <w:spacing w:val="-46"/>
          <w:w w:val="80"/>
        </w:rPr>
        <w:t xml:space="preserve"> </w:t>
      </w:r>
      <w:r>
        <w:rPr>
          <w:rFonts w:ascii="Arial"/>
          <w:color w:val="2B2A29"/>
          <w:w w:val="95"/>
        </w:rPr>
        <w:t>given</w:t>
      </w:r>
      <w:r>
        <w:rPr>
          <w:rFonts w:ascii="Arial"/>
          <w:color w:val="2B2A29"/>
          <w:spacing w:val="-8"/>
          <w:w w:val="95"/>
        </w:rPr>
        <w:t xml:space="preserve"> </w:t>
      </w:r>
      <w:r>
        <w:rPr>
          <w:rFonts w:ascii="Arial"/>
          <w:color w:val="2B2A29"/>
          <w:w w:val="95"/>
        </w:rPr>
        <w:t>string</w:t>
      </w:r>
    </w:p>
    <w:p>
      <w:pPr>
        <w:pStyle w:val="11"/>
        <w:spacing w:before="78" w:line="304" w:lineRule="auto"/>
        <w:ind w:left="80" w:right="232"/>
        <w:rPr>
          <w:rFonts w:ascii="Arial"/>
        </w:rPr>
      </w:pPr>
      <w:r>
        <w:rPr>
          <w:rFonts w:ascii="Arial"/>
          <w:color w:val="2B2A29"/>
          <w:w w:val="80"/>
        </w:rPr>
        <w:t>返回一个布尔值</w:t>
      </w:r>
      <w:r>
        <w:rPr>
          <w:rFonts w:ascii="Arial"/>
          <w:color w:val="2B2A29"/>
          <w:spacing w:val="21"/>
          <w:w w:val="80"/>
        </w:rPr>
        <w:t>，</w:t>
      </w:r>
      <w:r>
        <w:rPr>
          <w:rFonts w:ascii="Arial"/>
          <w:color w:val="2B2A29"/>
          <w:w w:val="80"/>
        </w:rPr>
        <w:t>指示当前字符串是否以</w:t>
      </w:r>
      <w:r>
        <w:rPr>
          <w:rFonts w:ascii="Arial"/>
          <w:color w:val="2B2A29"/>
          <w:w w:val="95"/>
        </w:rPr>
        <w:t>给定</w:t>
      </w:r>
      <w:r>
        <w:rPr>
          <w:rFonts w:ascii="Arial"/>
          <w:color w:val="2B2A29"/>
          <w:w w:val="80"/>
        </w:rPr>
        <w:t>字</w:t>
      </w:r>
      <w:r>
        <w:rPr>
          <w:rFonts w:ascii="Arial"/>
          <w:color w:val="2B2A29"/>
          <w:spacing w:val="22"/>
          <w:w w:val="80"/>
        </w:rPr>
        <w:t>符</w:t>
      </w:r>
      <w:r>
        <w:rPr>
          <w:rFonts w:ascii="Arial"/>
          <w:color w:val="2B2A29"/>
          <w:w w:val="80"/>
        </w:rPr>
        <w:t>串结尾</w:t>
      </w:r>
    </w:p>
    <w:p>
      <w:pPr>
        <w:spacing w:after="0" w:line="304" w:lineRule="auto"/>
        <w:rPr>
          <w:rFonts w:ascii="Arial"/>
        </w:rPr>
        <w:sectPr>
          <w:type w:val="continuous"/>
          <w:pgSz w:w="10080" w:h="14400"/>
          <w:pgMar w:top="0" w:right="560" w:bottom="0" w:left="560" w:header="1037" w:footer="1070" w:gutter="0"/>
          <w:cols w:equalWidth="0" w:num="2">
            <w:col w:w="2576" w:space="40"/>
            <w:col w:w="6344"/>
          </w:cols>
        </w:sectPr>
      </w:pPr>
    </w:p>
    <w:p>
      <w:r>
        <w:rPr>
          <w:rFonts w:ascii="宋体"/>
          <w:color w:val="2B2A29"/>
          <w:w w:val="95"/>
        </w:rPr>
        <w:t>trim()</w:t>
      </w:r>
      <w:r>
        <w:rPr>
          <w:rFonts w:ascii="宋体"/>
          <w:color w:val="2B2A29"/>
          <w:w w:val="95"/>
        </w:rPr>
        <w:tab/>
      </w:r>
      <w:r>
        <w:rPr>
          <w:rFonts w:ascii="Arial"/>
          <w:color w:val="2B2A29"/>
          <w:w w:val="80"/>
        </w:rPr>
        <w:t>Removes</w:t>
      </w:r>
      <w:r>
        <w:rPr>
          <w:rFonts w:ascii="Arial"/>
          <w:color w:val="2B2A29"/>
          <w:spacing w:val="22"/>
          <w:w w:val="80"/>
        </w:rPr>
        <w:t xml:space="preserve"> </w:t>
      </w:r>
      <w:r>
        <w:rPr>
          <w:rFonts w:ascii="Arial"/>
          <w:color w:val="2B2A29"/>
          <w:w w:val="80"/>
        </w:rPr>
        <w:t>any</w:t>
      </w:r>
      <w:r>
        <w:rPr>
          <w:rFonts w:ascii="Arial"/>
          <w:color w:val="2B2A29"/>
          <w:spacing w:val="22"/>
          <w:w w:val="80"/>
        </w:rPr>
        <w:t xml:space="preserve"> </w:t>
      </w:r>
      <w:r>
        <w:rPr>
          <w:rFonts w:ascii="Arial"/>
          <w:color w:val="2B2A29"/>
          <w:w w:val="80"/>
        </w:rPr>
        <w:t>whitespace</w:t>
      </w:r>
      <w:r>
        <w:rPr>
          <w:rFonts w:ascii="Arial"/>
          <w:color w:val="2B2A29"/>
          <w:spacing w:val="23"/>
          <w:w w:val="80"/>
        </w:rPr>
        <w:t xml:space="preserve"> </w:t>
      </w:r>
      <w:r>
        <w:rPr>
          <w:rFonts w:ascii="Arial"/>
          <w:color w:val="2B2A29"/>
          <w:w w:val="80"/>
        </w:rPr>
        <w:t>characters</w:t>
      </w:r>
      <w:r>
        <w:rPr>
          <w:rFonts w:ascii="Arial"/>
          <w:color w:val="2B2A29"/>
          <w:spacing w:val="22"/>
          <w:w w:val="80"/>
        </w:rPr>
        <w:t xml:space="preserve"> </w:t>
      </w:r>
      <w:r>
        <w:rPr>
          <w:rFonts w:ascii="Arial"/>
          <w:color w:val="2B2A29"/>
          <w:w w:val="80"/>
        </w:rPr>
        <w:t>from</w:t>
      </w:r>
      <w:r>
        <w:rPr>
          <w:rFonts w:ascii="Arial"/>
          <w:color w:val="2B2A29"/>
          <w:spacing w:val="23"/>
          <w:w w:val="80"/>
        </w:rPr>
        <w:t xml:space="preserve"> </w:t>
      </w:r>
      <w:r>
        <w:rPr>
          <w:rFonts w:ascii="Arial"/>
          <w:color w:val="2B2A29"/>
          <w:w w:val="80"/>
        </w:rPr>
        <w:t>the</w:t>
      </w:r>
      <w:r>
        <w:rPr>
          <w:rFonts w:ascii="Arial"/>
          <w:color w:val="2B2A29"/>
          <w:spacing w:val="22"/>
          <w:w w:val="80"/>
        </w:rPr>
        <w:t xml:space="preserve"> </w:t>
      </w:r>
      <w:r>
        <w:rPr>
          <w:rFonts w:ascii="Arial"/>
          <w:color w:val="2B2A29"/>
          <w:w w:val="80"/>
        </w:rPr>
        <w:t>beginning</w:t>
      </w:r>
      <w:r>
        <w:rPr>
          <w:rFonts w:ascii="Arial"/>
          <w:color w:val="2B2A29"/>
          <w:spacing w:val="23"/>
          <w:w w:val="80"/>
        </w:rPr>
        <w:t xml:space="preserve"> </w:t>
      </w:r>
      <w:r>
        <w:rPr>
          <w:rFonts w:ascii="Arial"/>
          <w:color w:val="2B2A29"/>
          <w:w w:val="80"/>
        </w:rPr>
        <w:t>and</w:t>
      </w:r>
      <w:r>
        <w:rPr>
          <w:rFonts w:ascii="Arial"/>
          <w:color w:val="2B2A29"/>
          <w:spacing w:val="22"/>
          <w:w w:val="80"/>
        </w:rPr>
        <w:t xml:space="preserve"> </w:t>
      </w:r>
      <w:r>
        <w:rPr>
          <w:rFonts w:ascii="Arial"/>
          <w:color w:val="2B2A29"/>
          <w:w w:val="80"/>
        </w:rPr>
        <w:t>the</w:t>
      </w:r>
      <w:r>
        <w:rPr>
          <w:rFonts w:ascii="Arial"/>
          <w:color w:val="2B2A29"/>
          <w:spacing w:val="23"/>
          <w:w w:val="80"/>
        </w:rPr>
        <w:t xml:space="preserve"> </w:t>
      </w:r>
      <w:r>
        <w:rPr>
          <w:rFonts w:ascii="Arial"/>
          <w:color w:val="2B2A29"/>
          <w:w w:val="80"/>
        </w:rPr>
        <w:t>end</w:t>
      </w:r>
      <w:r>
        <w:rPr>
          <w:rFonts w:ascii="Arial"/>
          <w:color w:val="2B2A29"/>
          <w:spacing w:val="-46"/>
          <w:w w:val="80"/>
        </w:rPr>
        <w:t xml:space="preserve"> </w:t>
      </w:r>
      <w:r>
        <w:rPr>
          <w:rFonts w:ascii="Arial"/>
          <w:color w:val="2B2A29"/>
          <w:w w:val="95"/>
        </w:rPr>
        <w:t>of</w:t>
      </w:r>
      <w:r>
        <w:rPr>
          <w:rFonts w:ascii="Arial"/>
          <w:color w:val="2B2A29"/>
          <w:spacing w:val="-8"/>
          <w:w w:val="95"/>
        </w:rPr>
        <w:t xml:space="preserve"> </w:t>
      </w:r>
      <w:r>
        <w:rPr>
          <w:rFonts w:ascii="Arial"/>
          <w:color w:val="2B2A29"/>
          <w:w w:val="95"/>
        </w:rPr>
        <w:t>the</w:t>
      </w:r>
      <w:r>
        <w:rPr>
          <w:rFonts w:ascii="Arial"/>
          <w:color w:val="2B2A29"/>
          <w:spacing w:val="-7"/>
          <w:w w:val="95"/>
        </w:rPr>
        <w:t xml:space="preserve"> </w:t>
      </w:r>
      <w:r>
        <w:rPr>
          <w:rFonts w:ascii="Arial"/>
          <w:color w:val="2B2A29"/>
          <w:w w:val="95"/>
        </w:rPr>
        <w:t>string</w:t>
      </w:r>
    </w:p>
    <w:p>
      <w:pPr>
        <w:pStyle w:val="11"/>
        <w:tabs>
          <w:tab w:val="left" w:pos="2695"/>
        </w:tabs>
        <w:spacing w:before="64" w:line="283" w:lineRule="auto"/>
        <w:ind w:left="2695" w:right="674" w:hanging="2536"/>
        <w:rPr>
          <w:rFonts w:ascii="Arial"/>
        </w:rPr>
      </w:pPr>
      <w:r>
        <w:rPr>
          <w:rFonts w:ascii="宋体"/>
          <w:color w:val="2B2A29"/>
          <w:w w:val="95"/>
        </w:rPr>
        <w:t>trim（）</w:t>
      </w:r>
      <w:r>
        <w:rPr>
          <w:rFonts w:ascii="宋体"/>
          <w:color w:val="2B2A29"/>
          <w:w w:val="95"/>
        </w:rPr>
        <w:tab/>
      </w:r>
      <w:r>
        <w:rPr>
          <w:rFonts w:ascii="Arial"/>
          <w:color w:val="2B2A29"/>
          <w:w w:val="80"/>
        </w:rPr>
        <w:t>删除</w:t>
      </w:r>
      <w:r>
        <w:rPr>
          <w:rFonts w:ascii="Arial"/>
          <w:color w:val="2B2A29"/>
          <w:w w:val="95"/>
        </w:rPr>
        <w:t>字符串</w:t>
      </w:r>
      <w:r>
        <w:rPr>
          <w:rFonts w:ascii="Arial"/>
          <w:color w:val="2B2A29"/>
          <w:w w:val="80"/>
        </w:rPr>
        <w:t>开头和</w:t>
      </w:r>
      <w:r>
        <w:rPr>
          <w:rFonts w:ascii="Arial"/>
          <w:color w:val="2B2A29"/>
          <w:spacing w:val="22"/>
          <w:w w:val="80"/>
        </w:rPr>
        <w:t>结尾</w:t>
      </w:r>
      <w:r>
        <w:rPr>
          <w:rFonts w:ascii="Arial"/>
          <w:color w:val="2B2A29"/>
          <w:w w:val="95"/>
        </w:rPr>
        <w:t>的</w:t>
      </w:r>
      <w:r>
        <w:rPr>
          <w:rFonts w:ascii="Arial"/>
          <w:color w:val="2B2A29"/>
          <w:w w:val="80"/>
        </w:rPr>
        <w:t>所有空白字符</w:t>
      </w:r>
    </w:p>
    <w:p>
      <w:r>
        <w:rPr>
          <w:rFonts w:ascii="宋体"/>
          <w:color w:val="2B2A29"/>
          <w:w w:val="95"/>
        </w:rPr>
        <w:t>length()</w:t>
      </w:r>
      <w:r>
        <w:rPr>
          <w:rFonts w:ascii="宋体"/>
          <w:color w:val="2B2A29"/>
          <w:w w:val="95"/>
        </w:rPr>
        <w:tab/>
      </w:r>
      <w:r>
        <w:rPr>
          <w:rFonts w:ascii="Arial"/>
          <w:color w:val="2B2A29"/>
          <w:w w:val="85"/>
        </w:rPr>
        <w:t>Returns</w:t>
      </w:r>
      <w:r>
        <w:rPr>
          <w:rFonts w:ascii="Arial"/>
          <w:color w:val="2B2A29"/>
          <w:spacing w:val="-6"/>
          <w:w w:val="85"/>
        </w:rPr>
        <w:t xml:space="preserve"> </w:t>
      </w:r>
      <w:r>
        <w:rPr>
          <w:rFonts w:ascii="Arial"/>
          <w:color w:val="2B2A29"/>
          <w:w w:val="85"/>
        </w:rPr>
        <w:t>the</w:t>
      </w:r>
      <w:r>
        <w:rPr>
          <w:rFonts w:ascii="Arial"/>
          <w:color w:val="2B2A29"/>
          <w:spacing w:val="-6"/>
          <w:w w:val="85"/>
        </w:rPr>
        <w:t xml:space="preserve"> </w:t>
      </w:r>
      <w:r>
        <w:rPr>
          <w:rFonts w:ascii="Arial"/>
          <w:color w:val="2B2A29"/>
          <w:w w:val="85"/>
        </w:rPr>
        <w:t>length</w:t>
      </w:r>
      <w:r>
        <w:rPr>
          <w:rFonts w:ascii="Arial"/>
          <w:color w:val="2B2A29"/>
          <w:spacing w:val="-5"/>
          <w:w w:val="85"/>
        </w:rPr>
        <w:t xml:space="preserve"> </w:t>
      </w:r>
      <w:r>
        <w:rPr>
          <w:rFonts w:ascii="Arial"/>
          <w:color w:val="2B2A29"/>
          <w:w w:val="85"/>
        </w:rPr>
        <w:t>of</w:t>
      </w:r>
      <w:r>
        <w:rPr>
          <w:rFonts w:ascii="Arial"/>
          <w:color w:val="2B2A29"/>
          <w:spacing w:val="-6"/>
          <w:w w:val="85"/>
        </w:rPr>
        <w:t xml:space="preserve"> </w:t>
      </w:r>
      <w:r>
        <w:rPr>
          <w:rFonts w:ascii="Arial"/>
          <w:color w:val="2B2A29"/>
          <w:w w:val="85"/>
        </w:rPr>
        <w:t>the</w:t>
      </w:r>
      <w:r>
        <w:rPr>
          <w:rFonts w:ascii="Arial"/>
          <w:color w:val="2B2A29"/>
          <w:spacing w:val="-6"/>
          <w:w w:val="85"/>
        </w:rPr>
        <w:t xml:space="preserve"> </w:t>
      </w:r>
      <w:r>
        <w:rPr>
          <w:rFonts w:ascii="Arial"/>
          <w:color w:val="2B2A29"/>
          <w:w w:val="85"/>
        </w:rPr>
        <w:t>string</w:t>
      </w:r>
    </w:p>
    <w:p>
      <w:pPr>
        <w:pStyle w:val="11"/>
        <w:tabs>
          <w:tab w:val="left" w:pos="2695"/>
        </w:tabs>
        <w:spacing w:before="89"/>
        <w:ind w:left="160"/>
        <w:rPr>
          <w:rFonts w:ascii="Arial"/>
        </w:rPr>
      </w:pPr>
      <w:r>
        <w:rPr>
          <w:rFonts w:ascii="宋体"/>
          <w:color w:val="2B2A29"/>
          <w:w w:val="95"/>
        </w:rPr>
        <w:t>length（）</w:t>
      </w:r>
      <w:r>
        <w:rPr>
          <w:rFonts w:ascii="宋体"/>
          <w:color w:val="2B2A29"/>
          <w:w w:val="95"/>
        </w:rPr>
        <w:tab/>
      </w:r>
      <w:r>
        <w:rPr>
          <w:rFonts w:ascii="Arial"/>
          <w:color w:val="2B2A29"/>
          <w:w w:val="85"/>
        </w:rPr>
        <w:t>返回字符串的长度</w:t>
      </w:r>
    </w:p>
    <w:p>
      <w:r>
        <w:rPr>
          <w:rFonts w:ascii="宋体" w:hAnsi="宋体"/>
          <w:color w:val="2B2A29"/>
          <w:w w:val="95"/>
        </w:rPr>
        <w:t>toLowerAscii()</w:t>
      </w:r>
      <w:r>
        <w:rPr>
          <w:rFonts w:ascii="宋体" w:hAnsi="宋体"/>
          <w:color w:val="2B2A29"/>
          <w:w w:val="95"/>
        </w:rPr>
        <w:tab/>
      </w:r>
      <w:r>
        <w:rPr>
          <w:rFonts w:ascii="Arial" w:hAnsi="Arial"/>
          <w:color w:val="2B2A29"/>
          <w:w w:val="85"/>
        </w:rPr>
        <w:t>Returns</w:t>
      </w:r>
      <w:r>
        <w:rPr>
          <w:rFonts w:ascii="Arial" w:hAnsi="Arial"/>
          <w:color w:val="2B2A29"/>
          <w:spacing w:val="-5"/>
          <w:w w:val="85"/>
        </w:rPr>
        <w:t xml:space="preserve"> </w:t>
      </w:r>
      <w:r>
        <w:rPr>
          <w:rFonts w:ascii="Arial" w:hAnsi="Arial"/>
          <w:color w:val="2B2A29"/>
          <w:w w:val="85"/>
        </w:rPr>
        <w:t>a</w:t>
      </w:r>
      <w:r>
        <w:rPr>
          <w:rFonts w:ascii="Arial" w:hAnsi="Arial"/>
          <w:color w:val="2B2A29"/>
          <w:spacing w:val="-5"/>
          <w:w w:val="85"/>
        </w:rPr>
        <w:t xml:space="preserve"> </w:t>
      </w:r>
      <w:r>
        <w:rPr>
          <w:rFonts w:ascii="Arial" w:hAnsi="Arial"/>
          <w:color w:val="2B2A29"/>
          <w:w w:val="85"/>
        </w:rPr>
        <w:t>string</w:t>
      </w:r>
      <w:r>
        <w:rPr>
          <w:rFonts w:ascii="Arial" w:hAnsi="Arial"/>
          <w:color w:val="2B2A29"/>
          <w:spacing w:val="-5"/>
          <w:w w:val="85"/>
        </w:rPr>
        <w:t xml:space="preserve"> </w:t>
      </w:r>
      <w:r>
        <w:rPr>
          <w:rFonts w:ascii="Arial" w:hAnsi="Arial"/>
          <w:color w:val="2B2A29"/>
          <w:w w:val="85"/>
        </w:rPr>
        <w:t>with</w:t>
      </w:r>
      <w:r>
        <w:rPr>
          <w:rFonts w:ascii="Arial" w:hAnsi="Arial"/>
          <w:color w:val="2B2A29"/>
          <w:spacing w:val="-4"/>
          <w:w w:val="85"/>
        </w:rPr>
        <w:t xml:space="preserve"> </w:t>
      </w:r>
      <w:r>
        <w:rPr>
          <w:rFonts w:ascii="Arial" w:hAnsi="Arial"/>
          <w:color w:val="2B2A29"/>
          <w:w w:val="85"/>
        </w:rPr>
        <w:t>the</w:t>
      </w:r>
      <w:r>
        <w:rPr>
          <w:rFonts w:ascii="Arial" w:hAnsi="Arial"/>
          <w:color w:val="2B2A29"/>
          <w:spacing w:val="-5"/>
          <w:w w:val="85"/>
        </w:rPr>
        <w:t xml:space="preserve"> </w:t>
      </w:r>
      <w:r>
        <w:rPr>
          <w:rFonts w:ascii="Arial" w:hAnsi="Arial"/>
          <w:color w:val="2B2A29"/>
          <w:w w:val="85"/>
        </w:rPr>
        <w:t>current</w:t>
      </w:r>
      <w:r>
        <w:rPr>
          <w:rFonts w:ascii="Arial" w:hAnsi="Arial"/>
          <w:color w:val="2B2A29"/>
          <w:spacing w:val="-5"/>
          <w:w w:val="85"/>
        </w:rPr>
        <w:t xml:space="preserve"> </w:t>
      </w:r>
      <w:r>
        <w:rPr>
          <w:rFonts w:ascii="Arial" w:hAnsi="Arial"/>
          <w:color w:val="2B2A29"/>
          <w:w w:val="85"/>
        </w:rPr>
        <w:t>string’s</w:t>
      </w:r>
      <w:r>
        <w:rPr>
          <w:rFonts w:ascii="Arial" w:hAnsi="Arial"/>
          <w:color w:val="2B2A29"/>
          <w:spacing w:val="-5"/>
          <w:w w:val="85"/>
        </w:rPr>
        <w:t xml:space="preserve"> </w:t>
      </w:r>
      <w:r>
        <w:rPr>
          <w:rFonts w:ascii="Arial" w:hAnsi="Arial"/>
          <w:color w:val="2B2A29"/>
          <w:w w:val="85"/>
        </w:rPr>
        <w:t>English</w:t>
      </w:r>
      <w:r>
        <w:rPr>
          <w:rFonts w:ascii="Arial" w:hAnsi="Arial"/>
          <w:color w:val="2B2A29"/>
          <w:spacing w:val="-5"/>
          <w:w w:val="85"/>
        </w:rPr>
        <w:t xml:space="preserve"> </w:t>
      </w:r>
      <w:r>
        <w:rPr>
          <w:rFonts w:ascii="Arial" w:hAnsi="Arial"/>
          <w:color w:val="2B2A29"/>
          <w:w w:val="85"/>
        </w:rPr>
        <w:t>letters</w:t>
      </w:r>
      <w:r>
        <w:rPr>
          <w:rFonts w:ascii="Arial" w:hAnsi="Arial"/>
          <w:color w:val="2B2A29"/>
          <w:spacing w:val="-4"/>
          <w:w w:val="85"/>
        </w:rPr>
        <w:t xml:space="preserve"> </w:t>
      </w:r>
      <w:r>
        <w:rPr>
          <w:rFonts w:ascii="Arial" w:hAnsi="Arial"/>
          <w:color w:val="2B2A29"/>
          <w:w w:val="85"/>
        </w:rPr>
        <w:t>turned</w:t>
      </w:r>
      <w:r>
        <w:rPr>
          <w:rFonts w:ascii="Arial" w:hAnsi="Arial"/>
          <w:color w:val="2B2A29"/>
          <w:spacing w:val="-5"/>
          <w:w w:val="85"/>
        </w:rPr>
        <w:t xml:space="preserve"> </w:t>
      </w:r>
      <w:r>
        <w:rPr>
          <w:rFonts w:ascii="Arial" w:hAnsi="Arial"/>
          <w:color w:val="2B2A29"/>
          <w:w w:val="85"/>
        </w:rPr>
        <w:t>to</w:t>
      </w:r>
    </w:p>
    <w:p>
      <w:pPr>
        <w:pStyle w:val="11"/>
        <w:tabs>
          <w:tab w:val="left" w:pos="2695"/>
        </w:tabs>
        <w:spacing w:before="118"/>
        <w:ind w:left="160"/>
        <w:rPr>
          <w:rFonts w:ascii="Arial" w:hAnsi="Arial"/>
        </w:rPr>
      </w:pPr>
      <w:r>
        <w:rPr>
          <w:rFonts w:ascii="宋体" w:hAnsi="宋体"/>
          <w:color w:val="2B2A29"/>
          <w:w w:val="95"/>
        </w:rPr>
        <w:t>toLowerAscii（）</w:t>
      </w:r>
      <w:r>
        <w:rPr>
          <w:rFonts w:ascii="宋体" w:hAnsi="宋体"/>
          <w:color w:val="2B2A29"/>
          <w:w w:val="95"/>
        </w:rPr>
        <w:tab/>
      </w:r>
      <w:r>
        <w:rPr>
          <w:rFonts w:ascii="Arial" w:hAnsi="Arial"/>
          <w:color w:val="2B2A29"/>
          <w:w w:val="85"/>
        </w:rPr>
        <w:t>返回当前字符串的英文字母转换为的字符串</w:t>
      </w:r>
    </w:p>
    <w:p>
      <w:r>
        <w:rPr>
          <w:rFonts w:ascii="Arial"/>
          <w:color w:val="2B2A29"/>
          <w:w w:val="95"/>
        </w:rPr>
        <w:t>lowercase</w:t>
      </w:r>
    </w:p>
    <w:p>
      <w:pPr>
        <w:pStyle w:val="11"/>
        <w:spacing w:before="52"/>
        <w:ind w:left="2695"/>
        <w:rPr>
          <w:rFonts w:ascii="Arial"/>
        </w:rPr>
      </w:pPr>
      <w:r>
        <w:rPr>
          <w:rFonts w:ascii="Arial"/>
          <w:color w:val="2B2A29"/>
          <w:w w:val="95"/>
        </w:rPr>
        <w:t>小写字母</w:t>
      </w:r>
    </w:p>
    <w:p>
      <w:r>
        <w:rPr>
          <w:rFonts w:ascii="宋体" w:hAnsi="宋体"/>
          <w:color w:val="2B2A29"/>
          <w:w w:val="95"/>
        </w:rPr>
        <w:t>toUpperAscii()</w:t>
      </w:r>
      <w:r>
        <w:rPr>
          <w:rFonts w:ascii="宋体" w:hAnsi="宋体"/>
          <w:color w:val="2B2A29"/>
          <w:w w:val="95"/>
        </w:rPr>
        <w:tab/>
      </w:r>
      <w:r>
        <w:rPr>
          <w:rFonts w:ascii="Arial" w:hAnsi="Arial"/>
          <w:color w:val="2B2A29"/>
          <w:w w:val="85"/>
        </w:rPr>
        <w:t>Returns</w:t>
      </w:r>
      <w:r>
        <w:rPr>
          <w:rFonts w:ascii="Arial" w:hAnsi="Arial"/>
          <w:color w:val="2B2A29"/>
          <w:spacing w:val="-5"/>
          <w:w w:val="85"/>
        </w:rPr>
        <w:t xml:space="preserve"> </w:t>
      </w:r>
      <w:r>
        <w:rPr>
          <w:rFonts w:ascii="Arial" w:hAnsi="Arial"/>
          <w:color w:val="2B2A29"/>
          <w:w w:val="85"/>
        </w:rPr>
        <w:t>a</w:t>
      </w:r>
      <w:r>
        <w:rPr>
          <w:rFonts w:ascii="Arial" w:hAnsi="Arial"/>
          <w:color w:val="2B2A29"/>
          <w:spacing w:val="-5"/>
          <w:w w:val="85"/>
        </w:rPr>
        <w:t xml:space="preserve"> </w:t>
      </w:r>
      <w:r>
        <w:rPr>
          <w:rFonts w:ascii="Arial" w:hAnsi="Arial"/>
          <w:color w:val="2B2A29"/>
          <w:w w:val="85"/>
        </w:rPr>
        <w:t>string</w:t>
      </w:r>
      <w:r>
        <w:rPr>
          <w:rFonts w:ascii="Arial" w:hAnsi="Arial"/>
          <w:color w:val="2B2A29"/>
          <w:spacing w:val="-5"/>
          <w:w w:val="85"/>
        </w:rPr>
        <w:t xml:space="preserve"> </w:t>
      </w:r>
      <w:r>
        <w:rPr>
          <w:rFonts w:ascii="Arial" w:hAnsi="Arial"/>
          <w:color w:val="2B2A29"/>
          <w:w w:val="85"/>
        </w:rPr>
        <w:t>with</w:t>
      </w:r>
      <w:r>
        <w:rPr>
          <w:rFonts w:ascii="Arial" w:hAnsi="Arial"/>
          <w:color w:val="2B2A29"/>
          <w:spacing w:val="-4"/>
          <w:w w:val="85"/>
        </w:rPr>
        <w:t xml:space="preserve"> </w:t>
      </w:r>
      <w:r>
        <w:rPr>
          <w:rFonts w:ascii="Arial" w:hAnsi="Arial"/>
          <w:color w:val="2B2A29"/>
          <w:w w:val="85"/>
        </w:rPr>
        <w:t>the</w:t>
      </w:r>
      <w:r>
        <w:rPr>
          <w:rFonts w:ascii="Arial" w:hAnsi="Arial"/>
          <w:color w:val="2B2A29"/>
          <w:spacing w:val="-5"/>
          <w:w w:val="85"/>
        </w:rPr>
        <w:t xml:space="preserve"> </w:t>
      </w:r>
      <w:r>
        <w:rPr>
          <w:rFonts w:ascii="Arial" w:hAnsi="Arial"/>
          <w:color w:val="2B2A29"/>
          <w:w w:val="85"/>
        </w:rPr>
        <w:t>current</w:t>
      </w:r>
      <w:r>
        <w:rPr>
          <w:rFonts w:ascii="Arial" w:hAnsi="Arial"/>
          <w:color w:val="2B2A29"/>
          <w:spacing w:val="-5"/>
          <w:w w:val="85"/>
        </w:rPr>
        <w:t xml:space="preserve"> </w:t>
      </w:r>
      <w:r>
        <w:rPr>
          <w:rFonts w:ascii="Arial" w:hAnsi="Arial"/>
          <w:color w:val="2B2A29"/>
          <w:w w:val="85"/>
        </w:rPr>
        <w:t>string’s</w:t>
      </w:r>
      <w:r>
        <w:rPr>
          <w:rFonts w:ascii="Arial" w:hAnsi="Arial"/>
          <w:color w:val="2B2A29"/>
          <w:spacing w:val="-5"/>
          <w:w w:val="85"/>
        </w:rPr>
        <w:t xml:space="preserve"> </w:t>
      </w:r>
      <w:r>
        <w:rPr>
          <w:rFonts w:ascii="Arial" w:hAnsi="Arial"/>
          <w:color w:val="2B2A29"/>
          <w:w w:val="85"/>
        </w:rPr>
        <w:t>English</w:t>
      </w:r>
      <w:r>
        <w:rPr>
          <w:rFonts w:ascii="Arial" w:hAnsi="Arial"/>
          <w:color w:val="2B2A29"/>
          <w:spacing w:val="-5"/>
          <w:w w:val="85"/>
        </w:rPr>
        <w:t xml:space="preserve"> </w:t>
      </w:r>
      <w:r>
        <w:rPr>
          <w:rFonts w:ascii="Arial" w:hAnsi="Arial"/>
          <w:color w:val="2B2A29"/>
          <w:w w:val="85"/>
        </w:rPr>
        <w:t>letters</w:t>
      </w:r>
      <w:r>
        <w:rPr>
          <w:rFonts w:ascii="Arial" w:hAnsi="Arial"/>
          <w:color w:val="2B2A29"/>
          <w:spacing w:val="-4"/>
          <w:w w:val="85"/>
        </w:rPr>
        <w:t xml:space="preserve"> </w:t>
      </w:r>
      <w:r>
        <w:rPr>
          <w:rFonts w:ascii="Arial" w:hAnsi="Arial"/>
          <w:color w:val="2B2A29"/>
          <w:w w:val="85"/>
        </w:rPr>
        <w:t>turned</w:t>
      </w:r>
      <w:r>
        <w:rPr>
          <w:rFonts w:ascii="Arial" w:hAnsi="Arial"/>
          <w:color w:val="2B2A29"/>
          <w:spacing w:val="-5"/>
          <w:w w:val="85"/>
        </w:rPr>
        <w:t xml:space="preserve"> </w:t>
      </w:r>
      <w:r>
        <w:rPr>
          <w:rFonts w:ascii="Arial" w:hAnsi="Arial"/>
          <w:color w:val="2B2A29"/>
          <w:w w:val="85"/>
        </w:rPr>
        <w:t>to</w:t>
      </w:r>
    </w:p>
    <w:p>
      <w:pPr>
        <w:pStyle w:val="11"/>
        <w:tabs>
          <w:tab w:val="left" w:pos="2695"/>
        </w:tabs>
        <w:spacing w:before="133"/>
        <w:ind w:left="160"/>
        <w:rPr>
          <w:rFonts w:ascii="Arial" w:hAnsi="Arial"/>
        </w:rPr>
      </w:pPr>
      <w:r>
        <w:rPr>
          <w:rFonts w:ascii="宋体" w:hAnsi="宋体"/>
          <w:color w:val="2B2A29"/>
          <w:w w:val="95"/>
        </w:rPr>
        <w:t>toUpperAscii（）</w:t>
      </w:r>
      <w:r>
        <w:rPr>
          <w:rFonts w:ascii="宋体" w:hAnsi="宋体"/>
          <w:color w:val="2B2A29"/>
          <w:w w:val="95"/>
        </w:rPr>
        <w:tab/>
      </w:r>
      <w:r>
        <w:rPr>
          <w:rFonts w:ascii="Arial" w:hAnsi="Arial"/>
          <w:color w:val="2B2A29"/>
          <w:w w:val="85"/>
        </w:rPr>
        <w:t>返回当前字符串的英文字母变为</w:t>
      </w:r>
      <w:r>
        <w:rPr>
          <w:rFonts w:ascii="Arial" w:hAnsi="Arial"/>
          <w:color w:val="2B2A29"/>
          <w:spacing w:val="-5"/>
          <w:w w:val="85"/>
        </w:rPr>
        <w:t>的</w:t>
      </w:r>
      <w:r>
        <w:rPr>
          <w:rFonts w:ascii="Arial" w:hAnsi="Arial"/>
          <w:color w:val="2B2A29"/>
          <w:w w:val="85"/>
        </w:rPr>
        <w:t>字符串</w:t>
      </w:r>
    </w:p>
    <w:p>
      <w:r>
        <w:rPr>
          <w:rFonts w:ascii="Arial"/>
          <w:color w:val="2B2A29"/>
          <w:w w:val="90"/>
        </w:rPr>
        <w:t>uppercase</w:t>
      </w:r>
    </w:p>
    <w:p>
      <w:pPr>
        <w:pStyle w:val="11"/>
        <w:spacing w:before="52"/>
        <w:ind w:left="2695"/>
        <w:rPr>
          <w:rFonts w:ascii="Arial"/>
        </w:rPr>
      </w:pPr>
      <w:r>
        <w:rPr>
          <w:rFonts w:ascii="Arial"/>
          <w:color w:val="2B2A29"/>
          <w:w w:val="90"/>
        </w:rPr>
        <w:t>大写字母</w:t>
      </w:r>
    </w:p>
    <w:p>
      <w:pPr>
        <w:pStyle w:val="11"/>
        <w:spacing w:before="9"/>
        <w:rPr>
          <w:rFonts w:ascii="Arial"/>
          <w:sz w:val="6"/>
        </w:rPr>
      </w:pPr>
      <w:r>
        <w:pict>
          <v:group id="docshapegroup61" o:spid="_x0000_s1086" o:spt="203" style="position:absolute;left:0pt;margin-left:36pt;margin-top:5.1pt;height:0.5pt;width:414pt;mso-position-horizontal-relative:page;mso-wrap-distance-bottom:0pt;mso-wrap-distance-top:0pt;z-index:-251574272;mso-width-relative:page;mso-height-relative:page;" coordorigin="720,103" coordsize="8280,10">
            <o:lock v:ext="edit"/>
            <v:line id="_x0000_s1087" o:spid="_x0000_s1087" o:spt="20" style="position:absolute;left:3256;top:108;height:0;width:5744;" stroked="t" coordsize="21600,21600">
              <v:path arrowok="t"/>
              <v:fill focussize="0,0"/>
              <v:stroke weight="0.5pt" color="#2B2A29"/>
              <v:imagedata o:title=""/>
              <o:lock v:ext="edit"/>
            </v:line>
            <v:line id="_x0000_s1088" o:spid="_x0000_s1088" o:spt="20" style="position:absolute;left:720;top:108;height:0;width:2536;" stroked="t" coordsize="21600,21600">
              <v:path arrowok="t"/>
              <v:fill focussize="0,0"/>
              <v:stroke weight="0.5pt" color="#2B2A29"/>
              <v:imagedata o:title=""/>
              <o:lock v:ext="edit"/>
            </v:line>
            <w10:wrap type="topAndBottom"/>
          </v:group>
        </w:pict>
      </w:r>
    </w:p>
    <w:p>
      <w:r>
        <w:rPr>
          <w:color w:val="2B2A29"/>
          <w:w w:val="105"/>
        </w:rPr>
        <w:t>In the previous code snippet at lines 4 and 5, we can see how escape sequences have</w:t>
      </w:r>
      <w:r>
        <w:rPr>
          <w:color w:val="2B2A29"/>
          <w:spacing w:val="1"/>
          <w:w w:val="105"/>
        </w:rPr>
        <w:t xml:space="preserve"> </w:t>
      </w:r>
      <w:r>
        <w:rPr>
          <w:color w:val="2B2A29"/>
          <w:w w:val="105"/>
        </w:rPr>
        <w:t>been used to add double quotes to the string. And at line 7, escape sequences have been</w:t>
      </w:r>
      <w:r>
        <w:rPr>
          <w:color w:val="2B2A29"/>
          <w:spacing w:val="1"/>
          <w:w w:val="105"/>
        </w:rPr>
        <w:t xml:space="preserve"> </w:t>
      </w:r>
      <w:r>
        <w:rPr>
          <w:color w:val="2B2A29"/>
          <w:w w:val="110"/>
        </w:rPr>
        <w:t>used</w:t>
      </w:r>
      <w:r>
        <w:rPr>
          <w:color w:val="2B2A29"/>
          <w:spacing w:val="-16"/>
          <w:w w:val="110"/>
        </w:rPr>
        <w:t xml:space="preserve"> </w:t>
      </w:r>
      <w:r>
        <w:rPr>
          <w:color w:val="2B2A29"/>
          <w:w w:val="110"/>
        </w:rPr>
        <w:t>to</w:t>
      </w:r>
      <w:r>
        <w:rPr>
          <w:color w:val="2B2A29"/>
          <w:spacing w:val="-16"/>
          <w:w w:val="110"/>
        </w:rPr>
        <w:t xml:space="preserve"> </w:t>
      </w:r>
      <w:r>
        <w:rPr>
          <w:color w:val="2B2A29"/>
          <w:w w:val="110"/>
        </w:rPr>
        <w:t>add</w:t>
      </w:r>
      <w:r>
        <w:rPr>
          <w:color w:val="2B2A29"/>
          <w:spacing w:val="-15"/>
          <w:w w:val="110"/>
        </w:rPr>
        <w:t xml:space="preserve"> </w:t>
      </w:r>
      <w:r>
        <w:rPr>
          <w:color w:val="2B2A29"/>
          <w:w w:val="110"/>
        </w:rPr>
        <w:t>line</w:t>
      </w:r>
      <w:r>
        <w:rPr>
          <w:color w:val="2B2A29"/>
          <w:spacing w:val="-16"/>
          <w:w w:val="110"/>
        </w:rPr>
        <w:t xml:space="preserve"> </w:t>
      </w:r>
      <w:r>
        <w:rPr>
          <w:color w:val="2B2A29"/>
          <w:w w:val="110"/>
        </w:rPr>
        <w:t>breaks</w:t>
      </w:r>
      <w:r>
        <w:rPr>
          <w:color w:val="2B2A29"/>
          <w:spacing w:val="-15"/>
          <w:w w:val="110"/>
        </w:rPr>
        <w:t xml:space="preserve"> </w:t>
      </w:r>
      <w:r>
        <w:rPr>
          <w:color w:val="2B2A29"/>
          <w:w w:val="110"/>
        </w:rPr>
        <w:t>and</w:t>
      </w:r>
      <w:r>
        <w:rPr>
          <w:color w:val="2B2A29"/>
          <w:spacing w:val="-16"/>
          <w:w w:val="110"/>
        </w:rPr>
        <w:t xml:space="preserve"> </w:t>
      </w:r>
      <w:r>
        <w:rPr>
          <w:color w:val="2B2A29"/>
          <w:w w:val="110"/>
        </w:rPr>
        <w:t>tabs.</w:t>
      </w:r>
    </w:p>
    <w:p>
      <w:pPr>
        <w:pStyle w:val="11"/>
        <w:spacing w:before="154" w:line="304" w:lineRule="auto"/>
        <w:ind w:left="160" w:right="589" w:firstLine="359"/>
        <w:jc w:val="both"/>
      </w:pPr>
      <w:r>
        <w:rPr>
          <w:color w:val="2B2A29"/>
          <w:w w:val="105"/>
        </w:rPr>
        <w:t>在前面第4行和第5行的代码片段中，我们可以看到转义序列是如何被用于向字符串添加双引号的。在第7行，转义序列被</w:t>
      </w:r>
      <w:r>
        <w:rPr>
          <w:color w:val="2B2A29"/>
          <w:w w:val="110"/>
        </w:rPr>
        <w:t>用于添加换行符和制表符。</w:t>
      </w:r>
    </w:p>
    <w:p>
      <w:pPr>
        <w:pStyle w:val="11"/>
        <w:spacing w:before="3"/>
        <w:rPr>
          <w:sz w:val="19"/>
        </w:rPr>
      </w:pPr>
    </w:p>
    <w:p>
      <w:r>
        <w:rPr>
          <w:color w:val="2B2A29"/>
          <w:w w:val="80"/>
        </w:rPr>
        <w:t>nil</w:t>
      </w:r>
      <w:r>
        <w:rPr>
          <w:color w:val="2B2A29"/>
          <w:spacing w:val="6"/>
          <w:w w:val="80"/>
        </w:rPr>
        <w:t xml:space="preserve"> </w:t>
      </w:r>
      <w:r>
        <w:rPr>
          <w:color w:val="2B2A29"/>
          <w:w w:val="80"/>
        </w:rPr>
        <w:t>Type</w:t>
      </w:r>
    </w:p>
    <w:p>
      <w:pPr>
        <w:pStyle w:val="7"/>
        <w:ind w:left="159"/>
      </w:pPr>
      <w:r>
        <w:rPr>
          <w:color w:val="2B2A29"/>
          <w:w w:val="80"/>
        </w:rPr>
        <w:t>nil类型</w:t>
      </w:r>
    </w:p>
    <w:p>
      <w:r>
        <w:rPr>
          <w:color w:val="2B2A29"/>
          <w:w w:val="105"/>
        </w:rPr>
        <w:t>The</w:t>
      </w:r>
      <w:r>
        <w:rPr>
          <w:color w:val="2B2A29"/>
          <w:spacing w:val="-4"/>
          <w:w w:val="105"/>
        </w:rPr>
        <w:t xml:space="preserve"> </w:t>
      </w:r>
      <w:r>
        <w:rPr>
          <w:rFonts w:ascii="宋体"/>
          <w:color w:val="2B2A29"/>
          <w:w w:val="105"/>
        </w:rPr>
        <w:t>nil</w:t>
      </w:r>
      <w:r>
        <w:rPr>
          <w:rFonts w:ascii="宋体"/>
          <w:color w:val="2B2A29"/>
          <w:spacing w:val="-62"/>
          <w:w w:val="105"/>
        </w:rPr>
        <w:t xml:space="preserve"> </w:t>
      </w:r>
      <w:r>
        <w:rPr>
          <w:color w:val="2B2A29"/>
          <w:w w:val="105"/>
        </w:rPr>
        <w:t>type/value</w:t>
      </w:r>
      <w:r>
        <w:rPr>
          <w:color w:val="2B2A29"/>
          <w:spacing w:val="-4"/>
          <w:w w:val="105"/>
        </w:rPr>
        <w:t xml:space="preserve"> </w:t>
      </w:r>
      <w:r>
        <w:rPr>
          <w:color w:val="2B2A29"/>
          <w:w w:val="105"/>
        </w:rPr>
        <w:t>is</w:t>
      </w:r>
      <w:r>
        <w:rPr>
          <w:color w:val="2B2A29"/>
          <w:spacing w:val="-4"/>
          <w:w w:val="105"/>
        </w:rPr>
        <w:t xml:space="preserve"> </w:t>
      </w:r>
      <w:r>
        <w:rPr>
          <w:color w:val="2B2A29"/>
          <w:w w:val="105"/>
        </w:rPr>
        <w:t>special.</w:t>
      </w:r>
      <w:r>
        <w:rPr>
          <w:color w:val="2B2A29"/>
          <w:spacing w:val="-4"/>
          <w:w w:val="105"/>
        </w:rPr>
        <w:t xml:space="preserve"> </w:t>
      </w:r>
      <w:r>
        <w:rPr>
          <w:color w:val="2B2A29"/>
          <w:w w:val="105"/>
        </w:rPr>
        <w:t>This</w:t>
      </w:r>
      <w:r>
        <w:rPr>
          <w:color w:val="2B2A29"/>
          <w:spacing w:val="-4"/>
          <w:w w:val="105"/>
        </w:rPr>
        <w:t xml:space="preserve"> </w:t>
      </w:r>
      <w:r>
        <w:rPr>
          <w:color w:val="2B2A29"/>
          <w:w w:val="105"/>
        </w:rPr>
        <w:t>represents</w:t>
      </w:r>
      <w:r>
        <w:rPr>
          <w:color w:val="2B2A29"/>
          <w:spacing w:val="-4"/>
          <w:w w:val="105"/>
        </w:rPr>
        <w:t xml:space="preserve"> </w:t>
      </w:r>
      <w:r>
        <w:rPr>
          <w:color w:val="2B2A29"/>
          <w:w w:val="105"/>
        </w:rPr>
        <w:t>a</w:t>
      </w:r>
      <w:r>
        <w:rPr>
          <w:color w:val="2B2A29"/>
          <w:spacing w:val="-3"/>
          <w:w w:val="105"/>
        </w:rPr>
        <w:t xml:space="preserve"> </w:t>
      </w:r>
      <w:r>
        <w:rPr>
          <w:color w:val="2B2A29"/>
          <w:w w:val="105"/>
        </w:rPr>
        <w:t>nothing</w:t>
      </w:r>
      <w:r>
        <w:rPr>
          <w:color w:val="2B2A29"/>
          <w:spacing w:val="-4"/>
          <w:w w:val="105"/>
        </w:rPr>
        <w:t xml:space="preserve"> </w:t>
      </w:r>
      <w:r>
        <w:rPr>
          <w:color w:val="2B2A29"/>
          <w:w w:val="105"/>
        </w:rPr>
        <w:t>or</w:t>
      </w:r>
      <w:r>
        <w:rPr>
          <w:color w:val="2B2A29"/>
          <w:spacing w:val="-4"/>
          <w:w w:val="105"/>
        </w:rPr>
        <w:t xml:space="preserve"> </w:t>
      </w:r>
      <w:r>
        <w:rPr>
          <w:color w:val="2B2A29"/>
          <w:w w:val="105"/>
        </w:rPr>
        <w:t>a</w:t>
      </w:r>
      <w:r>
        <w:rPr>
          <w:color w:val="2B2A29"/>
          <w:spacing w:val="-4"/>
          <w:w w:val="105"/>
        </w:rPr>
        <w:t xml:space="preserve"> </w:t>
      </w:r>
      <w:r>
        <w:rPr>
          <w:color w:val="2B2A29"/>
          <w:w w:val="105"/>
        </w:rPr>
        <w:t>void</w:t>
      </w:r>
      <w:r>
        <w:rPr>
          <w:color w:val="2B2A29"/>
          <w:spacing w:val="-4"/>
          <w:w w:val="105"/>
        </w:rPr>
        <w:t xml:space="preserve"> </w:t>
      </w:r>
      <w:r>
        <w:rPr>
          <w:color w:val="2B2A29"/>
          <w:w w:val="105"/>
        </w:rPr>
        <w:t>value</w:t>
      </w:r>
      <w:r>
        <w:rPr>
          <w:color w:val="2B2A29"/>
          <w:spacing w:val="-4"/>
          <w:w w:val="105"/>
        </w:rPr>
        <w:t xml:space="preserve"> </w:t>
      </w:r>
      <w:r>
        <w:rPr>
          <w:color w:val="2B2A29"/>
          <w:w w:val="105"/>
        </w:rPr>
        <w:t>in</w:t>
      </w:r>
      <w:r>
        <w:rPr>
          <w:color w:val="2B2A29"/>
          <w:spacing w:val="-4"/>
          <w:w w:val="105"/>
        </w:rPr>
        <w:t xml:space="preserve"> </w:t>
      </w:r>
      <w:r>
        <w:rPr>
          <w:color w:val="2B2A29"/>
          <w:w w:val="105"/>
        </w:rPr>
        <w:t>Ballerina.</w:t>
      </w:r>
      <w:r>
        <w:rPr>
          <w:color w:val="2B2A29"/>
          <w:spacing w:val="-4"/>
          <w:w w:val="105"/>
        </w:rPr>
        <w:t xml:space="preserve"> </w:t>
      </w:r>
      <w:r>
        <w:rPr>
          <w:color w:val="2B2A29"/>
          <w:w w:val="105"/>
        </w:rPr>
        <w:t>The</w:t>
      </w:r>
      <w:r>
        <w:rPr>
          <w:color w:val="2B2A29"/>
          <w:spacing w:val="-54"/>
          <w:w w:val="105"/>
        </w:rPr>
        <w:t xml:space="preserve"> </w:t>
      </w:r>
      <w:r>
        <w:rPr>
          <w:rFonts w:ascii="宋体"/>
          <w:color w:val="2B2A29"/>
          <w:w w:val="105"/>
        </w:rPr>
        <w:t xml:space="preserve">nil </w:t>
      </w:r>
      <w:r>
        <w:rPr>
          <w:color w:val="2B2A29"/>
          <w:w w:val="105"/>
        </w:rPr>
        <w:t xml:space="preserve">type and value are both represented in the code using </w:t>
      </w:r>
      <w:r>
        <w:rPr>
          <w:rFonts w:ascii="宋体"/>
          <w:color w:val="2B2A29"/>
          <w:w w:val="105"/>
        </w:rPr>
        <w:t>()</w:t>
      </w:r>
      <w:r>
        <w:rPr>
          <w:color w:val="2B2A29"/>
          <w:w w:val="105"/>
        </w:rPr>
        <w:t>. This usage is especially</w:t>
      </w:r>
      <w:r>
        <w:rPr>
          <w:color w:val="2B2A29"/>
          <w:spacing w:val="1"/>
          <w:w w:val="105"/>
        </w:rPr>
        <w:t xml:space="preserve"> </w:t>
      </w:r>
      <w:r>
        <w:rPr>
          <w:color w:val="2B2A29"/>
          <w:w w:val="105"/>
        </w:rPr>
        <w:t>useful when we are using optional values and return types in functions. This will be</w:t>
      </w:r>
      <w:r>
        <w:rPr>
          <w:color w:val="2B2A29"/>
          <w:spacing w:val="1"/>
          <w:w w:val="105"/>
        </w:rPr>
        <w:t xml:space="preserve"> </w:t>
      </w:r>
      <w:r>
        <w:rPr>
          <w:color w:val="2B2A29"/>
          <w:w w:val="105"/>
        </w:rPr>
        <w:t>covered</w:t>
      </w:r>
      <w:r>
        <w:rPr>
          <w:color w:val="2B2A29"/>
          <w:spacing w:val="-10"/>
          <w:w w:val="105"/>
        </w:rPr>
        <w:t xml:space="preserve"> </w:t>
      </w:r>
      <w:r>
        <w:rPr>
          <w:color w:val="2B2A29"/>
          <w:w w:val="105"/>
        </w:rPr>
        <w:t>in</w:t>
      </w:r>
      <w:r>
        <w:rPr>
          <w:color w:val="2B2A29"/>
          <w:spacing w:val="-9"/>
          <w:w w:val="105"/>
        </w:rPr>
        <w:t xml:space="preserve"> </w:t>
      </w:r>
      <w:r>
        <w:rPr>
          <w:color w:val="2B2A29"/>
          <w:w w:val="105"/>
        </w:rPr>
        <w:t>more</w:t>
      </w:r>
      <w:r>
        <w:rPr>
          <w:color w:val="2B2A29"/>
          <w:spacing w:val="-9"/>
          <w:w w:val="105"/>
        </w:rPr>
        <w:t xml:space="preserve"> </w:t>
      </w:r>
      <w:r>
        <w:rPr>
          <w:color w:val="2B2A29"/>
          <w:w w:val="105"/>
        </w:rPr>
        <w:t>detail</w:t>
      </w:r>
      <w:r>
        <w:rPr>
          <w:color w:val="2B2A29"/>
          <w:spacing w:val="-10"/>
          <w:w w:val="105"/>
        </w:rPr>
        <w:t xml:space="preserve"> </w:t>
      </w:r>
      <w:r>
        <w:rPr>
          <w:color w:val="2B2A29"/>
          <w:w w:val="105"/>
        </w:rPr>
        <w:t>when</w:t>
      </w:r>
      <w:r>
        <w:rPr>
          <w:color w:val="2B2A29"/>
          <w:spacing w:val="-9"/>
          <w:w w:val="105"/>
        </w:rPr>
        <w:t xml:space="preserve"> </w:t>
      </w:r>
      <w:r>
        <w:rPr>
          <w:color w:val="2B2A29"/>
          <w:w w:val="105"/>
        </w:rPr>
        <w:t>introducing</w:t>
      </w:r>
      <w:r>
        <w:rPr>
          <w:color w:val="2B2A29"/>
          <w:spacing w:val="-9"/>
          <w:w w:val="105"/>
        </w:rPr>
        <w:t xml:space="preserve"> </w:t>
      </w:r>
      <w:r>
        <w:rPr>
          <w:color w:val="2B2A29"/>
          <w:w w:val="105"/>
        </w:rPr>
        <w:t>union</w:t>
      </w:r>
      <w:r>
        <w:rPr>
          <w:color w:val="2B2A29"/>
          <w:spacing w:val="-10"/>
          <w:w w:val="105"/>
        </w:rPr>
        <w:t xml:space="preserve"> </w:t>
      </w:r>
      <w:r>
        <w:rPr>
          <w:color w:val="2B2A29"/>
          <w:w w:val="105"/>
        </w:rPr>
        <w:t>types</w:t>
      </w:r>
      <w:r>
        <w:rPr>
          <w:color w:val="2B2A29"/>
          <w:spacing w:val="-9"/>
          <w:w w:val="105"/>
        </w:rPr>
        <w:t xml:space="preserve"> </w:t>
      </w:r>
      <w:r>
        <w:rPr>
          <w:color w:val="2B2A29"/>
          <w:w w:val="105"/>
        </w:rPr>
        <w:t>in</w:t>
      </w:r>
      <w:r>
        <w:rPr>
          <w:color w:val="2B2A29"/>
          <w:spacing w:val="-9"/>
          <w:w w:val="105"/>
        </w:rPr>
        <w:t xml:space="preserve"> </w:t>
      </w:r>
      <w:r>
        <w:rPr>
          <w:color w:val="2B2A29"/>
          <w:w w:val="105"/>
        </w:rPr>
        <w:t>Chapter</w:t>
      </w:r>
      <w:r>
        <w:rPr>
          <w:color w:val="2B2A29"/>
          <w:spacing w:val="-10"/>
          <w:w w:val="105"/>
        </w:rPr>
        <w:t xml:space="preserve"> </w:t>
      </w:r>
      <w:r>
        <w:rPr>
          <w:color w:val="0000FF"/>
          <w:w w:val="105"/>
        </w:rPr>
        <w:t>3</w:t>
      </w:r>
      <w:r>
        <w:rPr>
          <w:color w:val="2B2A29"/>
          <w:w w:val="105"/>
        </w:rPr>
        <w:t>.</w:t>
      </w:r>
    </w:p>
    <w:p>
      <w:pPr>
        <w:pStyle w:val="11"/>
        <w:spacing w:before="192" w:line="288" w:lineRule="auto"/>
        <w:ind w:left="160" w:right="510"/>
      </w:pPr>
      <w:r>
        <w:rPr>
          <w:rFonts w:ascii="宋体"/>
          <w:color w:val="2B2A29"/>
          <w:w w:val="105"/>
        </w:rPr>
        <w:t>nil</w:t>
      </w:r>
      <w:r>
        <w:rPr>
          <w:color w:val="2B2A29"/>
          <w:w w:val="105"/>
        </w:rPr>
        <w:t>类型/值是特殊的。这表示Ballerina中</w:t>
      </w:r>
      <w:r>
        <w:rPr>
          <w:color w:val="2B2A29"/>
          <w:spacing w:val="-4"/>
          <w:w w:val="105"/>
        </w:rPr>
        <w:t>的</w:t>
      </w:r>
      <w:r>
        <w:rPr>
          <w:color w:val="2B2A29"/>
          <w:w w:val="105"/>
        </w:rPr>
        <w:t>空</w:t>
      </w:r>
      <w:r>
        <w:rPr>
          <w:color w:val="2B2A29"/>
          <w:spacing w:val="-4"/>
          <w:w w:val="105"/>
        </w:rPr>
        <w:t>值</w:t>
      </w:r>
      <w:r>
        <w:rPr>
          <w:color w:val="2B2A29"/>
          <w:w w:val="105"/>
        </w:rPr>
        <w:t>或空值。</w:t>
      </w:r>
      <w:r>
        <w:rPr>
          <w:rFonts w:ascii="宋体"/>
          <w:color w:val="2B2A29"/>
          <w:w w:val="105"/>
        </w:rPr>
        <w:t>nil</w:t>
      </w:r>
      <w:r>
        <w:rPr>
          <w:color w:val="2B2A29"/>
          <w:w w:val="105"/>
        </w:rPr>
        <w:t>类型和值都在代码中使用</w:t>
      </w:r>
      <w:r>
        <w:rPr>
          <w:rFonts w:ascii="宋体"/>
          <w:color w:val="2B2A29"/>
          <w:w w:val="105"/>
        </w:rPr>
        <w:t>（）</w:t>
      </w:r>
      <w:r>
        <w:rPr>
          <w:color w:val="2B2A29"/>
          <w:w w:val="105"/>
        </w:rPr>
        <w:t>表示。当我们在函数中使用可选值和返回类型时，这种用法特别有用。在</w:t>
      </w:r>
      <w:r>
        <w:rPr>
          <w:color w:val="0000FF"/>
          <w:w w:val="105"/>
        </w:rPr>
        <w:t>第3</w:t>
      </w:r>
      <w:r>
        <w:rPr>
          <w:color w:val="2B2A29"/>
          <w:w w:val="105"/>
        </w:rPr>
        <w:t>章中介绍联合类型时</w:t>
      </w:r>
      <w:r>
        <w:rPr>
          <w:color w:val="2B2A29"/>
          <w:spacing w:val="-9"/>
          <w:w w:val="105"/>
        </w:rPr>
        <w:t>，</w:t>
      </w:r>
      <w:r>
        <w:rPr>
          <w:color w:val="2B2A29"/>
          <w:w w:val="105"/>
        </w:rPr>
        <w:t>将更详细</w:t>
      </w:r>
      <w:r>
        <w:rPr>
          <w:color w:val="2B2A29"/>
          <w:spacing w:val="-10"/>
          <w:w w:val="105"/>
        </w:rPr>
        <w:t>地</w:t>
      </w:r>
      <w:r>
        <w:rPr>
          <w:color w:val="2B2A29"/>
          <w:w w:val="105"/>
        </w:rPr>
        <w:t>介绍这一点。</w:t>
      </w:r>
    </w:p>
    <w:p>
      <w:pPr>
        <w:spacing w:after="0" w:line="288" w:lineRule="auto"/>
        <w:sectPr>
          <w:type w:val="continuous"/>
          <w:pgSz w:w="10080" w:h="14400"/>
          <w:pgMar w:top="0" w:right="560" w:bottom="0" w:left="560" w:header="1037" w:footer="1070" w:gutter="0"/>
          <w:cols w:space="720" w:num="1"/>
        </w:sectPr>
      </w:pPr>
    </w:p>
    <w:p>
      <w:r>
        <w:rPr>
          <w:color w:val="2B2A29"/>
          <w:w w:val="80"/>
        </w:rPr>
        <w:t>Mathematical</w:t>
      </w:r>
      <w:r>
        <w:rPr>
          <w:color w:val="2B2A29"/>
          <w:spacing w:val="190"/>
        </w:rPr>
        <w:t xml:space="preserve"> </w:t>
      </w:r>
      <w:r>
        <w:rPr>
          <w:color w:val="2B2A29"/>
          <w:w w:val="80"/>
        </w:rPr>
        <w:t>Calculations</w:t>
      </w:r>
    </w:p>
    <w:p>
      <w:pPr>
        <w:pStyle w:val="4"/>
        <w:ind w:left="519"/>
        <w:jc w:val="both"/>
      </w:pPr>
      <w:bookmarkStart w:id="28" w:name="_bookmark27"/>
      <w:bookmarkEnd w:id="28"/>
      <w:r>
        <w:rPr>
          <w:color w:val="2B2A29"/>
          <w:w w:val="80"/>
        </w:rPr>
        <w:t>数学计算</w:t>
      </w:r>
    </w:p>
    <w:p>
      <w:r>
        <w:rPr>
          <w:color w:val="2B2A29"/>
          <w:w w:val="105"/>
        </w:rPr>
        <w:t>We already saw some mathematical calculations in action when we multiplied variables</w:t>
      </w:r>
      <w:r>
        <w:rPr>
          <w:color w:val="2B2A29"/>
          <w:spacing w:val="1"/>
          <w:w w:val="105"/>
        </w:rPr>
        <w:t xml:space="preserve"> </w:t>
      </w:r>
      <w:r>
        <w:rPr>
          <w:color w:val="2B2A29"/>
          <w:w w:val="105"/>
        </w:rPr>
        <w:t xml:space="preserve">in the sample program in Listing </w:t>
      </w:r>
      <w:r>
        <w:rPr>
          <w:color w:val="0000FF"/>
          <w:w w:val="105"/>
        </w:rPr>
        <w:t>2-1</w:t>
      </w:r>
      <w:r>
        <w:rPr>
          <w:color w:val="2B2A29"/>
          <w:w w:val="105"/>
        </w:rPr>
        <w:t>. Let’s go through the main supported mathematical</w:t>
      </w:r>
      <w:r>
        <w:rPr>
          <w:color w:val="2B2A29"/>
          <w:spacing w:val="-55"/>
          <w:w w:val="105"/>
        </w:rPr>
        <w:t xml:space="preserve"> </w:t>
      </w:r>
      <w:r>
        <w:rPr>
          <w:color w:val="2B2A29"/>
          <w:w w:val="110"/>
        </w:rPr>
        <w:t>operators</w:t>
      </w:r>
      <w:r>
        <w:rPr>
          <w:color w:val="2B2A29"/>
          <w:spacing w:val="-17"/>
          <w:w w:val="110"/>
        </w:rPr>
        <w:t xml:space="preserve"> </w:t>
      </w:r>
      <w:r>
        <w:rPr>
          <w:color w:val="2B2A29"/>
          <w:w w:val="110"/>
        </w:rPr>
        <w:t>that</w:t>
      </w:r>
      <w:r>
        <w:rPr>
          <w:color w:val="2B2A29"/>
          <w:spacing w:val="-16"/>
          <w:w w:val="110"/>
        </w:rPr>
        <w:t xml:space="preserve"> </w:t>
      </w:r>
      <w:r>
        <w:rPr>
          <w:color w:val="2B2A29"/>
          <w:w w:val="110"/>
        </w:rPr>
        <w:t>are</w:t>
      </w:r>
      <w:r>
        <w:rPr>
          <w:color w:val="2B2A29"/>
          <w:spacing w:val="-16"/>
          <w:w w:val="110"/>
        </w:rPr>
        <w:t xml:space="preserve"> </w:t>
      </w:r>
      <w:r>
        <w:rPr>
          <w:color w:val="2B2A29"/>
          <w:w w:val="110"/>
        </w:rPr>
        <w:t>available</w:t>
      </w:r>
      <w:r>
        <w:rPr>
          <w:color w:val="2B2A29"/>
          <w:spacing w:val="-17"/>
          <w:w w:val="110"/>
        </w:rPr>
        <w:t xml:space="preserve"> </w:t>
      </w:r>
      <w:r>
        <w:rPr>
          <w:color w:val="2B2A29"/>
          <w:w w:val="110"/>
        </w:rPr>
        <w:t>in</w:t>
      </w:r>
      <w:r>
        <w:rPr>
          <w:color w:val="2B2A29"/>
          <w:spacing w:val="-16"/>
          <w:w w:val="110"/>
        </w:rPr>
        <w:t xml:space="preserve"> </w:t>
      </w:r>
      <w:r>
        <w:rPr>
          <w:color w:val="2B2A29"/>
          <w:w w:val="110"/>
        </w:rPr>
        <w:t>Ballerina.</w:t>
      </w:r>
    </w:p>
    <w:p>
      <w:pPr>
        <w:pStyle w:val="11"/>
        <w:spacing w:before="189" w:line="304" w:lineRule="auto"/>
        <w:ind w:left="520" w:right="213"/>
        <w:jc w:val="both"/>
      </w:pPr>
      <w:r>
        <w:rPr>
          <w:color w:val="2B2A29"/>
          <w:w w:val="105"/>
        </w:rPr>
        <w:t>当我们在清单</w:t>
      </w:r>
      <w:r>
        <w:rPr>
          <w:color w:val="0000FF"/>
          <w:w w:val="105"/>
        </w:rPr>
        <w:t>2-1</w:t>
      </w:r>
      <w:r>
        <w:rPr>
          <w:color w:val="2B2A29"/>
          <w:w w:val="105"/>
        </w:rPr>
        <w:t>中的示例程序中乘以变量</w:t>
      </w:r>
      <w:r>
        <w:rPr>
          <w:color w:val="2B2A29"/>
          <w:spacing w:val="1"/>
          <w:w w:val="105"/>
        </w:rPr>
        <w:t>时</w:t>
      </w:r>
      <w:r>
        <w:rPr>
          <w:color w:val="2B2A29"/>
          <w:w w:val="105"/>
        </w:rPr>
        <w:t>，我们已经看到了一些数学计算。让我们了解一下</w:t>
      </w:r>
      <w:r>
        <w:rPr>
          <w:color w:val="2B2A29"/>
          <w:w w:val="110"/>
        </w:rPr>
        <w:t>Ballerina中</w:t>
      </w:r>
      <w:r>
        <w:rPr>
          <w:color w:val="2B2A29"/>
          <w:w w:val="105"/>
        </w:rPr>
        <w:t>支持的主要数学</w:t>
      </w:r>
      <w:r>
        <w:rPr>
          <w:color w:val="2B2A29"/>
          <w:w w:val="110"/>
        </w:rPr>
        <w:t>运算符。</w:t>
      </w:r>
    </w:p>
    <w:p>
      <w:pPr>
        <w:pStyle w:val="11"/>
        <w:spacing w:before="10"/>
        <w:rPr>
          <w:sz w:val="7"/>
        </w:rPr>
      </w:pPr>
      <w:r>
        <w:pict>
          <v:shape id="docshape62" o:spid="_x0000_s1089" style="position:absolute;left:0pt;margin-left:54pt;margin-top:5.75pt;height:0.1pt;width:414pt;mso-position-horizontal-relative:page;mso-wrap-distance-bottom:0pt;mso-wrap-distance-top:0pt;z-index:-251574272;mso-width-relative:page;mso-height-relative:page;" filled="f" stroked="t" coordorigin="1080,115" coordsize="8280,0" path="m1080,115l9360,115e">
            <v:path arrowok="t"/>
            <v:fill on="f" focussize="0,0"/>
            <v:stroke weight="0.5pt" color="#2B2A29"/>
            <v:imagedata o:title=""/>
            <o:lock v:ext="edit"/>
            <w10:wrap type="topAndBottom"/>
          </v:shape>
        </w:pict>
      </w:r>
    </w:p>
    <w:p>
      <w:r>
        <w:rPr>
          <w:rFonts w:ascii="Arial"/>
          <w:color w:val="2B2A29"/>
          <w:w w:val="80"/>
          <w:sz w:val="26"/>
        </w:rPr>
        <w:t>Operands</w:t>
      </w:r>
      <w:r>
        <w:rPr>
          <w:rFonts w:ascii="Arial"/>
          <w:color w:val="2B2A29"/>
          <w:spacing w:val="19"/>
          <w:w w:val="80"/>
          <w:sz w:val="26"/>
        </w:rPr>
        <w:t xml:space="preserve"> </w:t>
      </w:r>
      <w:r>
        <w:rPr>
          <w:rFonts w:ascii="Arial"/>
          <w:color w:val="2B2A29"/>
          <w:w w:val="80"/>
          <w:sz w:val="26"/>
        </w:rPr>
        <w:t>are</w:t>
      </w:r>
      <w:r>
        <w:rPr>
          <w:rFonts w:ascii="Arial"/>
          <w:color w:val="2B2A29"/>
          <w:spacing w:val="20"/>
          <w:w w:val="80"/>
          <w:sz w:val="26"/>
        </w:rPr>
        <w:t xml:space="preserve"> </w:t>
      </w:r>
      <w:r>
        <w:rPr>
          <w:rFonts w:ascii="Arial"/>
          <w:color w:val="2B2A29"/>
          <w:w w:val="80"/>
          <w:sz w:val="26"/>
        </w:rPr>
        <w:t>values</w:t>
      </w:r>
      <w:r>
        <w:rPr>
          <w:rFonts w:ascii="Arial"/>
          <w:color w:val="2B2A29"/>
          <w:spacing w:val="19"/>
          <w:w w:val="80"/>
          <w:sz w:val="26"/>
        </w:rPr>
        <w:t xml:space="preserve"> </w:t>
      </w:r>
      <w:r>
        <w:rPr>
          <w:rFonts w:ascii="Arial"/>
          <w:color w:val="2B2A29"/>
          <w:w w:val="80"/>
          <w:sz w:val="26"/>
        </w:rPr>
        <w:t>given</w:t>
      </w:r>
      <w:r>
        <w:rPr>
          <w:rFonts w:ascii="Arial"/>
          <w:color w:val="2B2A29"/>
          <w:spacing w:val="20"/>
          <w:w w:val="80"/>
          <w:sz w:val="26"/>
        </w:rPr>
        <w:t xml:space="preserve"> </w:t>
      </w:r>
      <w:r>
        <w:rPr>
          <w:rFonts w:ascii="Arial"/>
          <w:color w:val="2B2A29"/>
          <w:w w:val="80"/>
          <w:sz w:val="26"/>
        </w:rPr>
        <w:t>in</w:t>
      </w:r>
      <w:r>
        <w:rPr>
          <w:rFonts w:ascii="Arial"/>
          <w:color w:val="2B2A29"/>
          <w:spacing w:val="19"/>
          <w:w w:val="80"/>
          <w:sz w:val="26"/>
        </w:rPr>
        <w:t xml:space="preserve"> </w:t>
      </w:r>
      <w:r>
        <w:rPr>
          <w:rFonts w:ascii="Arial"/>
          <w:color w:val="2B2A29"/>
          <w:w w:val="80"/>
          <w:sz w:val="26"/>
        </w:rPr>
        <w:t>relation</w:t>
      </w:r>
      <w:r>
        <w:rPr>
          <w:rFonts w:ascii="Arial"/>
          <w:color w:val="2B2A29"/>
          <w:spacing w:val="20"/>
          <w:w w:val="80"/>
          <w:sz w:val="26"/>
        </w:rPr>
        <w:t xml:space="preserve"> </w:t>
      </w:r>
      <w:r>
        <w:rPr>
          <w:rFonts w:ascii="Arial"/>
          <w:color w:val="2B2A29"/>
          <w:w w:val="80"/>
          <w:sz w:val="26"/>
        </w:rPr>
        <w:t>to</w:t>
      </w:r>
      <w:r>
        <w:rPr>
          <w:rFonts w:ascii="Arial"/>
          <w:color w:val="2B2A29"/>
          <w:spacing w:val="19"/>
          <w:w w:val="80"/>
          <w:sz w:val="26"/>
        </w:rPr>
        <w:t xml:space="preserve"> </w:t>
      </w:r>
      <w:r>
        <w:rPr>
          <w:rFonts w:ascii="Arial"/>
          <w:color w:val="2B2A29"/>
          <w:w w:val="80"/>
          <w:sz w:val="26"/>
        </w:rPr>
        <w:t>the</w:t>
      </w:r>
      <w:r>
        <w:rPr>
          <w:rFonts w:ascii="Arial"/>
          <w:color w:val="2B2A29"/>
          <w:spacing w:val="20"/>
          <w:w w:val="80"/>
          <w:sz w:val="26"/>
        </w:rPr>
        <w:t xml:space="preserve"> </w:t>
      </w:r>
      <w:r>
        <w:rPr>
          <w:rFonts w:ascii="Arial"/>
          <w:color w:val="2B2A29"/>
          <w:w w:val="80"/>
          <w:sz w:val="26"/>
        </w:rPr>
        <w:t>operator.</w:t>
      </w:r>
      <w:r>
        <w:rPr>
          <w:rFonts w:ascii="Arial"/>
          <w:color w:val="2B2A29"/>
          <w:spacing w:val="-4"/>
          <w:w w:val="80"/>
          <w:sz w:val="26"/>
        </w:rPr>
        <w:t xml:space="preserve"> </w:t>
      </w:r>
      <w:r>
        <w:rPr>
          <w:rFonts w:ascii="Arial"/>
          <w:color w:val="2B2A29"/>
          <w:w w:val="80"/>
          <w:sz w:val="26"/>
        </w:rPr>
        <w:t>These</w:t>
      </w:r>
      <w:r>
        <w:rPr>
          <w:rFonts w:ascii="Arial"/>
          <w:color w:val="2B2A29"/>
          <w:spacing w:val="19"/>
          <w:w w:val="80"/>
          <w:sz w:val="26"/>
        </w:rPr>
        <w:t xml:space="preserve"> </w:t>
      </w:r>
      <w:r>
        <w:rPr>
          <w:rFonts w:ascii="Arial"/>
          <w:color w:val="2B2A29"/>
          <w:w w:val="80"/>
          <w:sz w:val="26"/>
        </w:rPr>
        <w:t>can</w:t>
      </w:r>
      <w:r>
        <w:rPr>
          <w:rFonts w:ascii="Arial"/>
          <w:color w:val="2B2A29"/>
          <w:spacing w:val="20"/>
          <w:w w:val="80"/>
          <w:sz w:val="26"/>
        </w:rPr>
        <w:t xml:space="preserve"> </w:t>
      </w:r>
      <w:r>
        <w:rPr>
          <w:rFonts w:ascii="Arial"/>
          <w:color w:val="2B2A29"/>
          <w:w w:val="80"/>
          <w:sz w:val="26"/>
        </w:rPr>
        <w:t>be</w:t>
      </w:r>
      <w:r>
        <w:rPr>
          <w:rFonts w:ascii="Arial"/>
          <w:color w:val="2B2A29"/>
          <w:spacing w:val="19"/>
          <w:w w:val="80"/>
          <w:sz w:val="26"/>
        </w:rPr>
        <w:t xml:space="preserve"> </w:t>
      </w:r>
      <w:r>
        <w:rPr>
          <w:rFonts w:ascii="Arial"/>
          <w:color w:val="2B2A29"/>
          <w:w w:val="80"/>
          <w:sz w:val="26"/>
        </w:rPr>
        <w:t>either</w:t>
      </w:r>
      <w:r>
        <w:rPr>
          <w:rFonts w:ascii="Arial"/>
          <w:color w:val="2B2A29"/>
          <w:spacing w:val="20"/>
          <w:w w:val="80"/>
          <w:sz w:val="26"/>
        </w:rPr>
        <w:t xml:space="preserve"> </w:t>
      </w:r>
      <w:r>
        <w:rPr>
          <w:rFonts w:ascii="Arial"/>
          <w:color w:val="2B2A29"/>
          <w:w w:val="80"/>
          <w:sz w:val="26"/>
        </w:rPr>
        <w:t>variables,</w:t>
      </w:r>
      <w:r>
        <w:rPr>
          <w:rFonts w:ascii="Arial"/>
          <w:color w:val="2B2A29"/>
          <w:spacing w:val="-55"/>
          <w:w w:val="80"/>
          <w:sz w:val="26"/>
        </w:rPr>
        <w:t xml:space="preserve"> </w:t>
      </w:r>
      <w:r>
        <w:rPr>
          <w:rFonts w:ascii="Arial"/>
          <w:color w:val="2B2A29"/>
          <w:w w:val="80"/>
          <w:sz w:val="26"/>
        </w:rPr>
        <w:t>literal</w:t>
      </w:r>
      <w:r>
        <w:rPr>
          <w:rFonts w:ascii="Arial"/>
          <w:color w:val="2B2A29"/>
          <w:spacing w:val="29"/>
          <w:w w:val="80"/>
          <w:sz w:val="26"/>
        </w:rPr>
        <w:t xml:space="preserve"> </w:t>
      </w:r>
      <w:r>
        <w:rPr>
          <w:rFonts w:ascii="Arial"/>
          <w:color w:val="2B2A29"/>
          <w:w w:val="80"/>
          <w:sz w:val="26"/>
        </w:rPr>
        <w:t>values,</w:t>
      </w:r>
      <w:r>
        <w:rPr>
          <w:rFonts w:ascii="Arial"/>
          <w:color w:val="2B2A29"/>
          <w:spacing w:val="18"/>
          <w:w w:val="80"/>
          <w:sz w:val="26"/>
        </w:rPr>
        <w:t xml:space="preserve"> </w:t>
      </w:r>
      <w:r>
        <w:rPr>
          <w:rFonts w:ascii="Arial"/>
          <w:color w:val="2B2A29"/>
          <w:w w:val="80"/>
          <w:sz w:val="26"/>
        </w:rPr>
        <w:t>or</w:t>
      </w:r>
      <w:r>
        <w:rPr>
          <w:rFonts w:ascii="Arial"/>
          <w:color w:val="2B2A29"/>
          <w:spacing w:val="29"/>
          <w:w w:val="80"/>
          <w:sz w:val="26"/>
        </w:rPr>
        <w:t xml:space="preserve"> </w:t>
      </w:r>
      <w:r>
        <w:rPr>
          <w:rFonts w:ascii="Arial"/>
          <w:color w:val="2B2A29"/>
          <w:w w:val="80"/>
          <w:sz w:val="26"/>
        </w:rPr>
        <w:t>any</w:t>
      </w:r>
      <w:r>
        <w:rPr>
          <w:rFonts w:ascii="Arial"/>
          <w:color w:val="2B2A29"/>
          <w:spacing w:val="30"/>
          <w:w w:val="80"/>
          <w:sz w:val="26"/>
        </w:rPr>
        <w:t xml:space="preserve"> </w:t>
      </w:r>
      <w:r>
        <w:rPr>
          <w:rFonts w:ascii="Arial"/>
          <w:color w:val="2B2A29"/>
          <w:w w:val="80"/>
          <w:sz w:val="26"/>
        </w:rPr>
        <w:t>other</w:t>
      </w:r>
      <w:r>
        <w:rPr>
          <w:rFonts w:ascii="Arial"/>
          <w:color w:val="2B2A29"/>
          <w:spacing w:val="30"/>
          <w:w w:val="80"/>
          <w:sz w:val="26"/>
        </w:rPr>
        <w:t xml:space="preserve"> </w:t>
      </w:r>
      <w:r>
        <w:rPr>
          <w:rFonts w:ascii="Arial"/>
          <w:color w:val="2B2A29"/>
          <w:w w:val="80"/>
          <w:sz w:val="26"/>
        </w:rPr>
        <w:t>expression.</w:t>
      </w:r>
      <w:r>
        <w:rPr>
          <w:rFonts w:ascii="Arial"/>
          <w:color w:val="2B2A29"/>
          <w:spacing w:val="5"/>
          <w:w w:val="80"/>
          <w:sz w:val="26"/>
        </w:rPr>
        <w:t xml:space="preserve"> </w:t>
      </w:r>
      <w:r>
        <w:rPr>
          <w:rFonts w:ascii="Arial"/>
          <w:color w:val="2B2A29"/>
          <w:w w:val="80"/>
          <w:sz w:val="26"/>
        </w:rPr>
        <w:t>The</w:t>
      </w:r>
      <w:r>
        <w:rPr>
          <w:rFonts w:ascii="Arial"/>
          <w:color w:val="2B2A29"/>
          <w:spacing w:val="30"/>
          <w:w w:val="80"/>
          <w:sz w:val="26"/>
        </w:rPr>
        <w:t xml:space="preserve"> </w:t>
      </w:r>
      <w:r>
        <w:rPr>
          <w:rFonts w:ascii="Arial"/>
          <w:color w:val="2B2A29"/>
          <w:w w:val="80"/>
          <w:sz w:val="26"/>
        </w:rPr>
        <w:t>number</w:t>
      </w:r>
      <w:r>
        <w:rPr>
          <w:rFonts w:ascii="Arial"/>
          <w:color w:val="2B2A29"/>
          <w:spacing w:val="29"/>
          <w:w w:val="80"/>
          <w:sz w:val="26"/>
        </w:rPr>
        <w:t xml:space="preserve"> </w:t>
      </w:r>
      <w:r>
        <w:rPr>
          <w:rFonts w:ascii="Arial"/>
          <w:color w:val="2B2A29"/>
          <w:w w:val="80"/>
          <w:sz w:val="26"/>
        </w:rPr>
        <w:t>of</w:t>
      </w:r>
      <w:r>
        <w:rPr>
          <w:rFonts w:ascii="Arial"/>
          <w:color w:val="2B2A29"/>
          <w:spacing w:val="30"/>
          <w:w w:val="80"/>
          <w:sz w:val="26"/>
        </w:rPr>
        <w:t xml:space="preserve"> </w:t>
      </w:r>
      <w:r>
        <w:rPr>
          <w:rFonts w:ascii="Arial"/>
          <w:color w:val="2B2A29"/>
          <w:w w:val="80"/>
          <w:sz w:val="26"/>
        </w:rPr>
        <w:t>operands</w:t>
      </w:r>
      <w:r>
        <w:rPr>
          <w:rFonts w:ascii="Arial"/>
          <w:color w:val="2B2A29"/>
          <w:spacing w:val="30"/>
          <w:w w:val="80"/>
          <w:sz w:val="26"/>
        </w:rPr>
        <w:t xml:space="preserve"> </w:t>
      </w:r>
      <w:r>
        <w:rPr>
          <w:rFonts w:ascii="Arial"/>
          <w:color w:val="2B2A29"/>
          <w:w w:val="80"/>
          <w:sz w:val="26"/>
        </w:rPr>
        <w:t>is</w:t>
      </w:r>
      <w:r>
        <w:rPr>
          <w:rFonts w:ascii="Arial"/>
          <w:color w:val="2B2A29"/>
          <w:spacing w:val="30"/>
          <w:w w:val="80"/>
          <w:sz w:val="26"/>
        </w:rPr>
        <w:t xml:space="preserve"> </w:t>
      </w:r>
      <w:r>
        <w:rPr>
          <w:rFonts w:ascii="Arial"/>
          <w:color w:val="2B2A29"/>
          <w:w w:val="80"/>
          <w:sz w:val="26"/>
        </w:rPr>
        <w:t>decided</w:t>
      </w:r>
      <w:r>
        <w:rPr>
          <w:rFonts w:ascii="Arial"/>
          <w:color w:val="2B2A29"/>
          <w:spacing w:val="30"/>
          <w:w w:val="80"/>
          <w:sz w:val="26"/>
        </w:rPr>
        <w:t xml:space="preserve"> </w:t>
      </w:r>
      <w:r>
        <w:rPr>
          <w:rFonts w:ascii="Arial"/>
          <w:color w:val="2B2A29"/>
          <w:w w:val="80"/>
          <w:sz w:val="26"/>
        </w:rPr>
        <w:t>based</w:t>
      </w:r>
      <w:r>
        <w:rPr>
          <w:rFonts w:ascii="Arial"/>
          <w:color w:val="2B2A29"/>
          <w:spacing w:val="1"/>
          <w:w w:val="80"/>
          <w:sz w:val="26"/>
        </w:rPr>
        <w:t xml:space="preserve"> </w:t>
      </w:r>
      <w:r>
        <w:rPr>
          <w:rFonts w:ascii="Arial"/>
          <w:color w:val="2B2A29"/>
          <w:w w:val="80"/>
          <w:sz w:val="26"/>
        </w:rPr>
        <w:t>on</w:t>
      </w:r>
      <w:r>
        <w:rPr>
          <w:rFonts w:ascii="Arial"/>
          <w:color w:val="2B2A29"/>
          <w:spacing w:val="19"/>
          <w:w w:val="80"/>
          <w:sz w:val="26"/>
        </w:rPr>
        <w:t xml:space="preserve"> </w:t>
      </w:r>
      <w:r>
        <w:rPr>
          <w:rFonts w:ascii="Arial"/>
          <w:color w:val="2B2A29"/>
          <w:w w:val="80"/>
          <w:sz w:val="26"/>
        </w:rPr>
        <w:t>if</w:t>
      </w:r>
      <w:r>
        <w:rPr>
          <w:rFonts w:ascii="Arial"/>
          <w:color w:val="2B2A29"/>
          <w:spacing w:val="20"/>
          <w:w w:val="80"/>
          <w:sz w:val="26"/>
        </w:rPr>
        <w:t xml:space="preserve"> </w:t>
      </w:r>
      <w:r>
        <w:rPr>
          <w:rFonts w:ascii="Arial"/>
          <w:color w:val="2B2A29"/>
          <w:w w:val="80"/>
          <w:sz w:val="26"/>
        </w:rPr>
        <w:t>it</w:t>
      </w:r>
      <w:r>
        <w:rPr>
          <w:rFonts w:ascii="Arial"/>
          <w:color w:val="2B2A29"/>
          <w:spacing w:val="20"/>
          <w:w w:val="80"/>
          <w:sz w:val="26"/>
        </w:rPr>
        <w:t xml:space="preserve"> </w:t>
      </w:r>
      <w:r>
        <w:rPr>
          <w:rFonts w:ascii="Arial"/>
          <w:color w:val="2B2A29"/>
          <w:w w:val="80"/>
          <w:sz w:val="26"/>
        </w:rPr>
        <w:t>is</w:t>
      </w:r>
      <w:r>
        <w:rPr>
          <w:rFonts w:ascii="Arial"/>
          <w:color w:val="2B2A29"/>
          <w:spacing w:val="19"/>
          <w:w w:val="80"/>
          <w:sz w:val="26"/>
        </w:rPr>
        <w:t xml:space="preserve"> </w:t>
      </w:r>
      <w:r>
        <w:rPr>
          <w:rFonts w:ascii="Arial"/>
          <w:color w:val="2B2A29"/>
          <w:w w:val="80"/>
          <w:sz w:val="26"/>
        </w:rPr>
        <w:t>a</w:t>
      </w:r>
      <w:r>
        <w:rPr>
          <w:rFonts w:ascii="Arial"/>
          <w:color w:val="2B2A29"/>
          <w:spacing w:val="20"/>
          <w:w w:val="80"/>
          <w:sz w:val="26"/>
        </w:rPr>
        <w:t xml:space="preserve"> </w:t>
      </w:r>
      <w:r>
        <w:rPr>
          <w:rFonts w:ascii="Arial"/>
          <w:color w:val="2B2A29"/>
          <w:w w:val="80"/>
          <w:sz w:val="26"/>
        </w:rPr>
        <w:t>unary,</w:t>
      </w:r>
      <w:r>
        <w:rPr>
          <w:rFonts w:ascii="Arial"/>
          <w:color w:val="2B2A29"/>
          <w:spacing w:val="7"/>
          <w:w w:val="80"/>
          <w:sz w:val="26"/>
        </w:rPr>
        <w:t xml:space="preserve"> </w:t>
      </w:r>
      <w:r>
        <w:rPr>
          <w:rFonts w:ascii="Arial"/>
          <w:color w:val="2B2A29"/>
          <w:w w:val="80"/>
          <w:sz w:val="26"/>
        </w:rPr>
        <w:t>binary,</w:t>
      </w:r>
      <w:r>
        <w:rPr>
          <w:rFonts w:ascii="Arial"/>
          <w:color w:val="2B2A29"/>
          <w:spacing w:val="8"/>
          <w:w w:val="80"/>
          <w:sz w:val="26"/>
        </w:rPr>
        <w:t xml:space="preserve"> </w:t>
      </w:r>
      <w:r>
        <w:rPr>
          <w:rFonts w:ascii="Arial"/>
          <w:color w:val="2B2A29"/>
          <w:w w:val="80"/>
          <w:sz w:val="26"/>
        </w:rPr>
        <w:t>or</w:t>
      </w:r>
      <w:r>
        <w:rPr>
          <w:rFonts w:ascii="Arial"/>
          <w:color w:val="2B2A29"/>
          <w:spacing w:val="19"/>
          <w:w w:val="80"/>
          <w:sz w:val="26"/>
        </w:rPr>
        <w:t xml:space="preserve"> </w:t>
      </w:r>
      <w:r>
        <w:rPr>
          <w:rFonts w:ascii="Arial"/>
          <w:color w:val="2B2A29"/>
          <w:w w:val="80"/>
          <w:sz w:val="26"/>
        </w:rPr>
        <w:t>ternary</w:t>
      </w:r>
      <w:r>
        <w:rPr>
          <w:rFonts w:ascii="Arial"/>
          <w:color w:val="2B2A29"/>
          <w:spacing w:val="20"/>
          <w:w w:val="80"/>
          <w:sz w:val="26"/>
        </w:rPr>
        <w:t xml:space="preserve"> </w:t>
      </w:r>
      <w:r>
        <w:rPr>
          <w:rFonts w:ascii="Arial"/>
          <w:color w:val="2B2A29"/>
          <w:w w:val="80"/>
          <w:sz w:val="26"/>
        </w:rPr>
        <w:t>operator.</w:t>
      </w:r>
      <w:r>
        <w:rPr>
          <w:rFonts w:ascii="Arial"/>
          <w:color w:val="2B2A29"/>
          <w:spacing w:val="-5"/>
          <w:w w:val="80"/>
          <w:sz w:val="26"/>
        </w:rPr>
        <w:t xml:space="preserve"> </w:t>
      </w:r>
      <w:r>
        <w:rPr>
          <w:rFonts w:ascii="Arial"/>
          <w:color w:val="2B2A29"/>
          <w:w w:val="80"/>
          <w:sz w:val="26"/>
        </w:rPr>
        <w:t>This</w:t>
      </w:r>
      <w:r>
        <w:rPr>
          <w:rFonts w:ascii="Arial"/>
          <w:color w:val="2B2A29"/>
          <w:spacing w:val="20"/>
          <w:w w:val="80"/>
          <w:sz w:val="26"/>
        </w:rPr>
        <w:t xml:space="preserve"> </w:t>
      </w:r>
      <w:r>
        <w:rPr>
          <w:rFonts w:ascii="Arial"/>
          <w:color w:val="2B2A29"/>
          <w:w w:val="80"/>
          <w:sz w:val="26"/>
        </w:rPr>
        <w:t>means</w:t>
      </w:r>
      <w:r>
        <w:rPr>
          <w:rFonts w:ascii="Arial"/>
          <w:color w:val="2B2A29"/>
          <w:spacing w:val="19"/>
          <w:w w:val="80"/>
          <w:sz w:val="26"/>
        </w:rPr>
        <w:t xml:space="preserve"> </w:t>
      </w:r>
      <w:r>
        <w:rPr>
          <w:rFonts w:ascii="Arial"/>
          <w:color w:val="2B2A29"/>
          <w:w w:val="80"/>
          <w:sz w:val="26"/>
        </w:rPr>
        <w:t>the</w:t>
      </w:r>
      <w:r>
        <w:rPr>
          <w:rFonts w:ascii="Arial"/>
          <w:color w:val="2B2A29"/>
          <w:spacing w:val="20"/>
          <w:w w:val="80"/>
          <w:sz w:val="26"/>
        </w:rPr>
        <w:t xml:space="preserve"> </w:t>
      </w:r>
      <w:r>
        <w:rPr>
          <w:rFonts w:ascii="Arial"/>
          <w:color w:val="2B2A29"/>
          <w:w w:val="80"/>
          <w:sz w:val="26"/>
        </w:rPr>
        <w:t>operator</w:t>
      </w:r>
      <w:r>
        <w:rPr>
          <w:rFonts w:ascii="Arial"/>
          <w:color w:val="2B2A29"/>
          <w:spacing w:val="20"/>
          <w:w w:val="80"/>
          <w:sz w:val="26"/>
        </w:rPr>
        <w:t xml:space="preserve"> </w:t>
      </w:r>
      <w:r>
        <w:rPr>
          <w:rFonts w:ascii="Arial"/>
          <w:color w:val="2B2A29"/>
          <w:w w:val="80"/>
          <w:sz w:val="26"/>
        </w:rPr>
        <w:t>works</w:t>
      </w:r>
      <w:r>
        <w:rPr>
          <w:rFonts w:ascii="Arial"/>
          <w:color w:val="2B2A29"/>
          <w:spacing w:val="19"/>
          <w:w w:val="80"/>
          <w:sz w:val="26"/>
        </w:rPr>
        <w:t xml:space="preserve"> </w:t>
      </w:r>
      <w:r>
        <w:rPr>
          <w:rFonts w:ascii="Arial"/>
          <w:color w:val="2B2A29"/>
          <w:w w:val="80"/>
          <w:sz w:val="26"/>
        </w:rPr>
        <w:t>with</w:t>
      </w:r>
      <w:r>
        <w:rPr>
          <w:rFonts w:ascii="Arial"/>
          <w:color w:val="2B2A29"/>
          <w:spacing w:val="1"/>
          <w:w w:val="80"/>
          <w:sz w:val="26"/>
        </w:rPr>
        <w:t xml:space="preserve"> </w:t>
      </w:r>
      <w:r>
        <w:rPr>
          <w:rFonts w:ascii="Arial"/>
          <w:color w:val="2B2A29"/>
          <w:w w:val="80"/>
          <w:sz w:val="26"/>
        </w:rPr>
        <w:t>one,</w:t>
      </w:r>
      <w:r>
        <w:rPr>
          <w:rFonts w:ascii="Arial"/>
          <w:color w:val="2B2A29"/>
          <w:spacing w:val="-4"/>
          <w:w w:val="80"/>
          <w:sz w:val="26"/>
        </w:rPr>
        <w:t xml:space="preserve"> </w:t>
      </w:r>
      <w:r>
        <w:rPr>
          <w:rFonts w:ascii="Arial"/>
          <w:color w:val="2B2A29"/>
          <w:w w:val="80"/>
          <w:sz w:val="26"/>
        </w:rPr>
        <w:t>two,</w:t>
      </w:r>
      <w:r>
        <w:rPr>
          <w:rFonts w:ascii="Arial"/>
          <w:color w:val="2B2A29"/>
          <w:spacing w:val="-4"/>
          <w:w w:val="80"/>
          <w:sz w:val="26"/>
        </w:rPr>
        <w:t xml:space="preserve"> </w:t>
      </w:r>
      <w:r>
        <w:rPr>
          <w:rFonts w:ascii="Arial"/>
          <w:color w:val="2B2A29"/>
          <w:w w:val="80"/>
          <w:sz w:val="26"/>
        </w:rPr>
        <w:t>or</w:t>
      </w:r>
      <w:r>
        <w:rPr>
          <w:rFonts w:ascii="Arial"/>
          <w:color w:val="2B2A29"/>
          <w:spacing w:val="6"/>
          <w:w w:val="80"/>
          <w:sz w:val="26"/>
        </w:rPr>
        <w:t xml:space="preserve"> </w:t>
      </w:r>
      <w:r>
        <w:rPr>
          <w:rFonts w:ascii="Arial"/>
          <w:color w:val="2B2A29"/>
          <w:w w:val="80"/>
          <w:sz w:val="26"/>
        </w:rPr>
        <w:t>three</w:t>
      </w:r>
      <w:r>
        <w:rPr>
          <w:rFonts w:ascii="Arial"/>
          <w:color w:val="2B2A29"/>
          <w:spacing w:val="6"/>
          <w:w w:val="80"/>
          <w:sz w:val="26"/>
        </w:rPr>
        <w:t xml:space="preserve"> </w:t>
      </w:r>
      <w:r>
        <w:rPr>
          <w:rFonts w:ascii="Arial"/>
          <w:color w:val="2B2A29"/>
          <w:w w:val="80"/>
          <w:sz w:val="26"/>
        </w:rPr>
        <w:t>operands,</w:t>
      </w:r>
      <w:r>
        <w:rPr>
          <w:rFonts w:ascii="Arial"/>
          <w:color w:val="2B2A29"/>
          <w:spacing w:val="-4"/>
          <w:w w:val="80"/>
          <w:sz w:val="26"/>
        </w:rPr>
        <w:t xml:space="preserve"> </w:t>
      </w:r>
      <w:r>
        <w:rPr>
          <w:rFonts w:ascii="Arial"/>
          <w:color w:val="2B2A29"/>
          <w:w w:val="80"/>
          <w:sz w:val="26"/>
        </w:rPr>
        <w:t>respectively.</w:t>
      </w:r>
    </w:p>
    <w:p>
      <w:pPr>
        <w:spacing w:before="168" w:line="273" w:lineRule="auto"/>
        <w:ind w:left="661" w:right="290" w:firstLine="0"/>
        <w:jc w:val="left"/>
        <w:rPr>
          <w:rFonts w:ascii="Arial"/>
          <w:sz w:val="26"/>
        </w:rPr>
      </w:pPr>
      <w:r>
        <w:rPr>
          <w:rFonts w:ascii="Arial"/>
          <w:color w:val="2B2A29"/>
          <w:w w:val="80"/>
          <w:sz w:val="26"/>
        </w:rPr>
        <w:t>操作</w:t>
      </w:r>
      <w:r>
        <w:rPr>
          <w:rFonts w:ascii="Arial"/>
          <w:color w:val="2B2A29"/>
          <w:spacing w:val="19"/>
          <w:w w:val="80"/>
          <w:sz w:val="26"/>
        </w:rPr>
        <w:t>数</w:t>
      </w:r>
      <w:r>
        <w:rPr>
          <w:rFonts w:ascii="Arial"/>
          <w:color w:val="2B2A29"/>
          <w:w w:val="80"/>
          <w:sz w:val="26"/>
        </w:rPr>
        <w:t>是与运算符相关</w:t>
      </w:r>
      <w:r>
        <w:rPr>
          <w:rFonts w:ascii="Arial"/>
          <w:color w:val="2B2A29"/>
          <w:spacing w:val="20"/>
          <w:w w:val="80"/>
          <w:sz w:val="26"/>
        </w:rPr>
        <w:t>的</w:t>
      </w:r>
      <w:r>
        <w:rPr>
          <w:rFonts w:ascii="Arial"/>
          <w:color w:val="2B2A29"/>
          <w:w w:val="80"/>
          <w:sz w:val="26"/>
        </w:rPr>
        <w:t>给定值。这些可以是变量、文字值或任何其他表达式。操作</w:t>
      </w:r>
      <w:r>
        <w:rPr>
          <w:rFonts w:ascii="Arial"/>
          <w:color w:val="2B2A29"/>
          <w:spacing w:val="30"/>
          <w:w w:val="80"/>
          <w:sz w:val="26"/>
        </w:rPr>
        <w:t>数</w:t>
      </w:r>
      <w:r>
        <w:rPr>
          <w:rFonts w:ascii="Arial"/>
          <w:color w:val="2B2A29"/>
          <w:w w:val="80"/>
          <w:sz w:val="26"/>
        </w:rPr>
        <w:t>的数量取决于它是一元运算符、二元运算符还是三元运算符。这意味着运算符分别使用一个、两个或三</w:t>
      </w:r>
      <w:r>
        <w:rPr>
          <w:rFonts w:ascii="Arial"/>
          <w:color w:val="2B2A29"/>
          <w:spacing w:val="6"/>
          <w:w w:val="80"/>
          <w:sz w:val="26"/>
        </w:rPr>
        <w:t>个</w:t>
      </w:r>
      <w:r>
        <w:rPr>
          <w:rFonts w:ascii="Arial"/>
          <w:color w:val="2B2A29"/>
          <w:w w:val="80"/>
          <w:sz w:val="26"/>
        </w:rPr>
        <w:t>操作数。</w:t>
      </w:r>
    </w:p>
    <w:p>
      <w:pPr>
        <w:pStyle w:val="11"/>
        <w:spacing w:before="6"/>
        <w:rPr>
          <w:rFonts w:ascii="Arial"/>
          <w:sz w:val="10"/>
        </w:rPr>
      </w:pPr>
      <w:r>
        <w:pict>
          <v:shape id="docshape63" o:spid="_x0000_s1090" style="position:absolute;left:0pt;margin-left:54pt;margin-top:7.25pt;height:0.1pt;width:414pt;mso-position-horizontal-relative:page;mso-wrap-distance-bottom:0pt;mso-wrap-distance-top:0pt;z-index:-251573248;mso-width-relative:page;mso-height-relative:page;" filled="f" stroked="t" coordorigin="1080,146" coordsize="8280,0" path="m1080,146l9360,146e">
            <v:path arrowok="t"/>
            <v:fill on="f" focussize="0,0"/>
            <v:stroke weight="0.5pt" color="#2B2A29"/>
            <v:imagedata o:title=""/>
            <o:lock v:ext="edit"/>
            <w10:wrap type="topAndBottom"/>
          </v:shape>
        </w:pict>
      </w:r>
    </w:p>
    <w:p>
      <w:pPr>
        <w:pStyle w:val="11"/>
        <w:spacing w:before="1"/>
        <w:rPr>
          <w:rFonts w:ascii="Arial"/>
          <w:sz w:val="27"/>
        </w:rPr>
      </w:pPr>
    </w:p>
    <w:p>
      <w:r>
        <w:rPr>
          <w:color w:val="2B2A29"/>
          <w:w w:val="80"/>
        </w:rPr>
        <w:t>Arithmetic</w:t>
      </w:r>
      <w:r>
        <w:rPr>
          <w:color w:val="2B2A29"/>
          <w:spacing w:val="43"/>
          <w:w w:val="80"/>
        </w:rPr>
        <w:t xml:space="preserve"> </w:t>
      </w:r>
      <w:r>
        <w:rPr>
          <w:color w:val="2B2A29"/>
          <w:w w:val="80"/>
        </w:rPr>
        <w:t>Operators</w:t>
      </w:r>
    </w:p>
    <w:p>
      <w:pPr>
        <w:pStyle w:val="5"/>
        <w:spacing w:before="1"/>
        <w:ind w:left="519"/>
      </w:pPr>
      <w:r>
        <w:rPr>
          <w:color w:val="2B2A29"/>
          <w:w w:val="80"/>
        </w:rPr>
        <w:t>算术运算符</w:t>
      </w:r>
    </w:p>
    <w:p>
      <w:r>
        <w:rPr>
          <w:color w:val="2B2A29"/>
          <w:spacing w:val="-1"/>
          <w:w w:val="105"/>
        </w:rPr>
        <w:t>The</w:t>
      </w:r>
      <w:r>
        <w:rPr>
          <w:color w:val="2B2A29"/>
          <w:spacing w:val="-20"/>
          <w:w w:val="105"/>
        </w:rPr>
        <w:t xml:space="preserve"> </w:t>
      </w:r>
      <w:r>
        <w:rPr>
          <w:color w:val="2B2A29"/>
          <w:spacing w:val="-1"/>
          <w:w w:val="105"/>
        </w:rPr>
        <w:t>following</w:t>
      </w:r>
      <w:r>
        <w:rPr>
          <w:color w:val="2B2A29"/>
          <w:spacing w:val="-20"/>
          <w:w w:val="105"/>
        </w:rPr>
        <w:t xml:space="preserve"> </w:t>
      </w:r>
      <w:r>
        <w:rPr>
          <w:color w:val="2B2A29"/>
          <w:spacing w:val="-1"/>
          <w:w w:val="105"/>
        </w:rPr>
        <w:t>binary</w:t>
      </w:r>
      <w:r>
        <w:rPr>
          <w:color w:val="2B2A29"/>
          <w:spacing w:val="-19"/>
          <w:w w:val="105"/>
        </w:rPr>
        <w:t xml:space="preserve"> </w:t>
      </w:r>
      <w:r>
        <w:rPr>
          <w:color w:val="2B2A29"/>
          <w:spacing w:val="-1"/>
          <w:w w:val="105"/>
        </w:rPr>
        <w:t>operators</w:t>
      </w:r>
      <w:r>
        <w:rPr>
          <w:color w:val="2B2A29"/>
          <w:spacing w:val="-20"/>
          <w:w w:val="105"/>
        </w:rPr>
        <w:t xml:space="preserve"> </w:t>
      </w:r>
      <w:r>
        <w:rPr>
          <w:color w:val="2B2A29"/>
          <w:spacing w:val="-1"/>
          <w:w w:val="105"/>
        </w:rPr>
        <w:t>are</w:t>
      </w:r>
      <w:r>
        <w:rPr>
          <w:color w:val="2B2A29"/>
          <w:spacing w:val="-19"/>
          <w:w w:val="105"/>
        </w:rPr>
        <w:t xml:space="preserve"> </w:t>
      </w:r>
      <w:r>
        <w:rPr>
          <w:color w:val="2B2A29"/>
          <w:spacing w:val="-1"/>
          <w:w w:val="105"/>
        </w:rPr>
        <w:t>used</w:t>
      </w:r>
      <w:r>
        <w:rPr>
          <w:color w:val="2B2A29"/>
          <w:spacing w:val="-20"/>
          <w:w w:val="105"/>
        </w:rPr>
        <w:t xml:space="preserve"> </w:t>
      </w:r>
      <w:r>
        <w:rPr>
          <w:color w:val="2B2A29"/>
          <w:spacing w:val="-1"/>
          <w:w w:val="105"/>
        </w:rPr>
        <w:t>to</w:t>
      </w:r>
      <w:r>
        <w:rPr>
          <w:color w:val="2B2A29"/>
          <w:spacing w:val="-19"/>
          <w:w w:val="105"/>
        </w:rPr>
        <w:t xml:space="preserve"> </w:t>
      </w:r>
      <w:r>
        <w:rPr>
          <w:color w:val="2B2A29"/>
          <w:spacing w:val="-1"/>
          <w:w w:val="105"/>
        </w:rPr>
        <w:t>do</w:t>
      </w:r>
      <w:r>
        <w:rPr>
          <w:color w:val="2B2A29"/>
          <w:spacing w:val="-20"/>
          <w:w w:val="105"/>
        </w:rPr>
        <w:t xml:space="preserve"> </w:t>
      </w:r>
      <w:r>
        <w:rPr>
          <w:color w:val="2B2A29"/>
          <w:spacing w:val="-1"/>
          <w:w w:val="105"/>
        </w:rPr>
        <w:t>arithmetic</w:t>
      </w:r>
      <w:r>
        <w:rPr>
          <w:color w:val="2B2A29"/>
          <w:spacing w:val="-19"/>
          <w:w w:val="105"/>
        </w:rPr>
        <w:t xml:space="preserve"> </w:t>
      </w:r>
      <w:r>
        <w:rPr>
          <w:color w:val="2B2A29"/>
          <w:w w:val="105"/>
        </w:rPr>
        <w:t>operations</w:t>
      </w:r>
      <w:r>
        <w:rPr>
          <w:color w:val="2B2A29"/>
          <w:spacing w:val="-20"/>
          <w:w w:val="105"/>
        </w:rPr>
        <w:t xml:space="preserve"> </w:t>
      </w:r>
      <w:r>
        <w:rPr>
          <w:color w:val="2B2A29"/>
          <w:w w:val="105"/>
        </w:rPr>
        <w:t>on</w:t>
      </w:r>
      <w:r>
        <w:rPr>
          <w:color w:val="2B2A29"/>
          <w:spacing w:val="-20"/>
          <w:w w:val="105"/>
        </w:rPr>
        <w:t xml:space="preserve"> </w:t>
      </w:r>
      <w:r>
        <w:rPr>
          <w:color w:val="2B2A29"/>
          <w:w w:val="105"/>
        </w:rPr>
        <w:t>given</w:t>
      </w:r>
      <w:r>
        <w:rPr>
          <w:color w:val="2B2A29"/>
          <w:spacing w:val="-19"/>
          <w:w w:val="105"/>
        </w:rPr>
        <w:t xml:space="preserve"> </w:t>
      </w:r>
      <w:r>
        <w:rPr>
          <w:color w:val="2B2A29"/>
          <w:w w:val="105"/>
        </w:rPr>
        <w:t>two</w:t>
      </w:r>
      <w:r>
        <w:rPr>
          <w:color w:val="2B2A29"/>
          <w:spacing w:val="-20"/>
          <w:w w:val="105"/>
        </w:rPr>
        <w:t xml:space="preserve"> </w:t>
      </w:r>
      <w:r>
        <w:rPr>
          <w:color w:val="2B2A29"/>
          <w:w w:val="105"/>
        </w:rPr>
        <w:t>values.</w:t>
      </w:r>
    </w:p>
    <w:p>
      <w:pPr>
        <w:pStyle w:val="11"/>
        <w:spacing w:before="198"/>
        <w:ind w:left="520"/>
        <w:jc w:val="both"/>
      </w:pPr>
      <w:r>
        <w:rPr>
          <w:color w:val="2B2A29"/>
          <w:spacing w:val="-1"/>
          <w:w w:val="105"/>
        </w:rPr>
        <w:t>以下二进制运算符用于</w:t>
      </w:r>
      <w:r>
        <w:rPr>
          <w:color w:val="2B2A29"/>
          <w:w w:val="105"/>
        </w:rPr>
        <w:t>对给定</w:t>
      </w:r>
      <w:r>
        <w:rPr>
          <w:color w:val="2B2A29"/>
          <w:spacing w:val="-19"/>
          <w:w w:val="105"/>
        </w:rPr>
        <w:t>的</w:t>
      </w:r>
      <w:r>
        <w:rPr>
          <w:color w:val="2B2A29"/>
          <w:w w:val="105"/>
        </w:rPr>
        <w:t>两</w:t>
      </w:r>
      <w:r>
        <w:rPr>
          <w:color w:val="2B2A29"/>
          <w:spacing w:val="-20"/>
          <w:w w:val="105"/>
        </w:rPr>
        <w:t>个</w:t>
      </w:r>
      <w:r>
        <w:rPr>
          <w:color w:val="2B2A29"/>
          <w:w w:val="105"/>
        </w:rPr>
        <w:t>值</w:t>
      </w:r>
      <w:r>
        <w:rPr>
          <w:color w:val="2B2A29"/>
          <w:spacing w:val="-1"/>
          <w:w w:val="105"/>
        </w:rPr>
        <w:t>进行算术</w:t>
      </w:r>
      <w:r>
        <w:rPr>
          <w:color w:val="2B2A29"/>
          <w:w w:val="105"/>
        </w:rPr>
        <w:t>运算。</w:t>
      </w:r>
    </w:p>
    <w:p>
      <w:pPr>
        <w:pStyle w:val="11"/>
        <w:spacing w:before="9"/>
        <w:rPr>
          <w:sz w:val="19"/>
        </w:rPr>
      </w:pPr>
    </w:p>
    <w:tbl>
      <w:tblPr>
        <w:tblStyle w:val="13"/>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11"/>
        <w:gridCol w:w="4795"/>
        <w:gridCol w:w="2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211" w:type="dxa"/>
            <w:tcBorders>
              <w:top w:val="single" w:color="2B2A29" w:sz="4" w:space="0"/>
              <w:bottom w:val="single" w:color="2B2A29" w:sz="4" w:space="0"/>
            </w:tcBorders>
          </w:tcPr>
          <w:p>
            <w:r>
              <w:rPr>
                <w:rFonts w:ascii="Arial"/>
                <w:b/>
                <w:color w:val="2B2A29"/>
                <w:w w:val="90"/>
                <w:sz w:val="22"/>
              </w:rPr>
              <w:t>Operator</w:t>
            </w:r>
          </w:p>
          <w:p>
            <w:pPr>
              <w:pStyle w:val="17"/>
              <w:spacing w:before="112"/>
              <w:rPr>
                <w:rFonts w:ascii="Arial"/>
                <w:b/>
                <w:sz w:val="22"/>
              </w:rPr>
            </w:pPr>
            <w:r>
              <w:rPr>
                <w:rFonts w:ascii="Arial"/>
                <w:b/>
                <w:color w:val="2B2A29"/>
                <w:w w:val="90"/>
                <w:sz w:val="22"/>
              </w:rPr>
              <w:t>操作人员</w:t>
            </w:r>
          </w:p>
        </w:tc>
        <w:tc>
          <w:tcPr>
            <w:tcW w:w="4795" w:type="dxa"/>
            <w:tcBorders>
              <w:top w:val="single" w:color="2B2A29" w:sz="4" w:space="0"/>
              <w:bottom w:val="single" w:color="2B2A29" w:sz="4" w:space="0"/>
            </w:tcBorders>
          </w:tcPr>
          <w:p>
            <w:r>
              <w:rPr>
                <w:rFonts w:ascii="Arial"/>
                <w:b/>
                <w:color w:val="2B2A29"/>
                <w:w w:val="90"/>
                <w:sz w:val="22"/>
              </w:rPr>
              <w:t>Description</w:t>
            </w:r>
          </w:p>
          <w:p>
            <w:pPr>
              <w:pStyle w:val="17"/>
              <w:spacing w:before="112"/>
              <w:ind w:left="453"/>
              <w:rPr>
                <w:rFonts w:ascii="Arial"/>
                <w:b/>
                <w:sz w:val="22"/>
              </w:rPr>
            </w:pPr>
            <w:r>
              <w:rPr>
                <w:rFonts w:ascii="Arial"/>
                <w:b/>
                <w:color w:val="2B2A29"/>
                <w:w w:val="90"/>
                <w:sz w:val="22"/>
              </w:rPr>
              <w:t>描述</w:t>
            </w:r>
          </w:p>
        </w:tc>
        <w:tc>
          <w:tcPr>
            <w:tcW w:w="2273" w:type="dxa"/>
            <w:tcBorders>
              <w:top w:val="single" w:color="2B2A29" w:sz="4" w:space="0"/>
              <w:bottom w:val="single" w:color="2B2A29" w:sz="4" w:space="0"/>
            </w:tcBorders>
          </w:tcPr>
          <w:p>
            <w:r>
              <w:rPr>
                <w:rFonts w:ascii="Arial"/>
                <w:b/>
                <w:color w:val="2B2A29"/>
                <w:w w:val="90"/>
                <w:sz w:val="22"/>
              </w:rPr>
              <w:t>Example</w:t>
            </w:r>
          </w:p>
          <w:p>
            <w:pPr>
              <w:pStyle w:val="17"/>
              <w:spacing w:before="112"/>
              <w:ind w:left="588"/>
              <w:rPr>
                <w:rFonts w:ascii="Arial"/>
                <w:b/>
                <w:sz w:val="22"/>
              </w:rPr>
            </w:pPr>
            <w:r>
              <w:rPr>
                <w:rFonts w:ascii="Arial"/>
                <w:b/>
                <w:color w:val="2B2A29"/>
                <w:w w:val="90"/>
                <w:sz w:val="22"/>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8" w:hRule="atLeast"/>
        </w:trPr>
        <w:tc>
          <w:tcPr>
            <w:tcW w:w="1211" w:type="dxa"/>
            <w:tcBorders>
              <w:top w:val="single" w:color="2B2A29" w:sz="4" w:space="0"/>
            </w:tcBorders>
          </w:tcPr>
          <w:p>
            <w:pPr>
              <w:pStyle w:val="17"/>
              <w:spacing w:before="81"/>
              <w:rPr>
                <w:rFonts w:ascii="Arial"/>
                <w:sz w:val="22"/>
              </w:rPr>
            </w:pPr>
            <w:r>
              <w:rPr>
                <w:rFonts w:ascii="Arial"/>
                <w:color w:val="2B2A29"/>
                <w:w w:val="102"/>
                <w:sz w:val="22"/>
              </w:rPr>
              <w:t>+</w:t>
            </w:r>
          </w:p>
        </w:tc>
        <w:tc>
          <w:tcPr>
            <w:tcW w:w="4795" w:type="dxa"/>
            <w:tcBorders>
              <w:top w:val="single" w:color="2B2A29" w:sz="4" w:space="0"/>
            </w:tcBorders>
          </w:tcPr>
          <w:p>
            <w:r>
              <w:rPr>
                <w:rFonts w:ascii="Arial"/>
                <w:color w:val="2B2A29"/>
                <w:w w:val="90"/>
                <w:sz w:val="22"/>
              </w:rPr>
              <w:t>Add</w:t>
            </w:r>
          </w:p>
          <w:p>
            <w:pPr>
              <w:pStyle w:val="17"/>
              <w:spacing w:before="81"/>
              <w:ind w:left="453"/>
              <w:rPr>
                <w:rFonts w:ascii="Arial"/>
                <w:sz w:val="22"/>
              </w:rPr>
            </w:pPr>
            <w:r>
              <w:rPr>
                <w:rFonts w:ascii="Arial"/>
                <w:color w:val="2B2A29"/>
                <w:w w:val="90"/>
                <w:sz w:val="22"/>
              </w:rPr>
              <w:t>添加</w:t>
            </w:r>
          </w:p>
        </w:tc>
        <w:tc>
          <w:tcPr>
            <w:tcW w:w="2273" w:type="dxa"/>
            <w:tcBorders>
              <w:top w:val="single" w:color="2B2A29" w:sz="4" w:space="0"/>
            </w:tcBorders>
          </w:tcPr>
          <w:p>
            <w:pPr>
              <w:pStyle w:val="17"/>
              <w:spacing w:before="68"/>
              <w:ind w:left="588"/>
              <w:rPr>
                <w:sz w:val="22"/>
              </w:rPr>
            </w:pPr>
            <w:r>
              <w:rPr>
                <w:color w:val="2B2A29"/>
                <w:sz w:val="22"/>
              </w:rPr>
              <w:t>a +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1211" w:type="dxa"/>
          </w:tcPr>
          <w:p>
            <w:r>
              <w:rPr>
                <w:rFonts w:ascii="Arial"/>
                <w:color w:val="2B2A29"/>
                <w:w w:val="105"/>
                <w:sz w:val="22"/>
              </w:rPr>
              <w:t>-</w:t>
            </w:r>
          </w:p>
          <w:p>
            <w:pPr>
              <w:pStyle w:val="17"/>
              <w:spacing w:before="53"/>
              <w:rPr>
                <w:rFonts w:ascii="Arial"/>
                <w:sz w:val="22"/>
              </w:rPr>
            </w:pPr>
            <w:r>
              <w:rPr>
                <w:rFonts w:ascii="Arial"/>
                <w:color w:val="2B2A29"/>
                <w:w w:val="105"/>
                <w:sz w:val="22"/>
              </w:rPr>
              <w:t>-</w:t>
            </w:r>
          </w:p>
        </w:tc>
        <w:tc>
          <w:tcPr>
            <w:tcW w:w="4795" w:type="dxa"/>
          </w:tcPr>
          <w:p>
            <w:r>
              <w:rPr>
                <w:rFonts w:ascii="Arial"/>
                <w:color w:val="2B2A29"/>
                <w:w w:val="95"/>
                <w:sz w:val="22"/>
              </w:rPr>
              <w:t>Subtract</w:t>
            </w:r>
          </w:p>
          <w:p>
            <w:pPr>
              <w:pStyle w:val="17"/>
              <w:spacing w:before="53"/>
              <w:ind w:left="453"/>
              <w:rPr>
                <w:rFonts w:ascii="Arial"/>
                <w:sz w:val="22"/>
              </w:rPr>
            </w:pPr>
            <w:r>
              <w:rPr>
                <w:rFonts w:ascii="Arial"/>
                <w:color w:val="2B2A29"/>
                <w:w w:val="95"/>
                <w:sz w:val="22"/>
              </w:rPr>
              <w:t>减</w:t>
            </w:r>
          </w:p>
        </w:tc>
        <w:tc>
          <w:tcPr>
            <w:tcW w:w="2273" w:type="dxa"/>
          </w:tcPr>
          <w:p>
            <w:r>
              <w:rPr>
                <w:color w:val="2B2A29"/>
                <w:sz w:val="22"/>
              </w:rPr>
              <w:t>a</w:t>
            </w:r>
            <w:r>
              <w:rPr>
                <w:color w:val="2B2A29"/>
                <w:spacing w:val="-25"/>
                <w:sz w:val="22"/>
              </w:rPr>
              <w:t xml:space="preserve"> </w:t>
            </w:r>
            <w:r>
              <w:rPr>
                <w:color w:val="2B2A29"/>
                <w:w w:val="80"/>
                <w:sz w:val="22"/>
              </w:rPr>
              <w:t>–</w:t>
            </w:r>
            <w:r>
              <w:rPr>
                <w:color w:val="2B2A29"/>
                <w:spacing w:val="-3"/>
                <w:w w:val="80"/>
                <w:sz w:val="22"/>
              </w:rPr>
              <w:t xml:space="preserve"> </w:t>
            </w:r>
            <w:r>
              <w:rPr>
                <w:color w:val="2B2A29"/>
                <w:sz w:val="22"/>
              </w:rPr>
              <w:t>b</w:t>
            </w:r>
          </w:p>
          <w:p>
            <w:pPr>
              <w:pStyle w:val="17"/>
              <w:spacing w:before="39"/>
              <w:ind w:left="588"/>
              <w:rPr>
                <w:sz w:val="22"/>
              </w:rPr>
            </w:pPr>
            <w:r>
              <w:rPr>
                <w:color w:val="2B2A29"/>
                <w:sz w:val="22"/>
              </w:rPr>
              <w:t>a</w:t>
            </w:r>
            <w:r>
              <w:rPr>
                <w:color w:val="2B2A29"/>
                <w:w w:val="80"/>
                <w:sz w:val="22"/>
              </w:rPr>
              <w:t>–</w:t>
            </w:r>
            <w:r>
              <w:rPr>
                <w:color w:val="2B2A29"/>
                <w:sz w:val="22"/>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0" w:hRule="atLeast"/>
        </w:trPr>
        <w:tc>
          <w:tcPr>
            <w:tcW w:w="1211" w:type="dxa"/>
          </w:tcPr>
          <w:p>
            <w:pPr>
              <w:pStyle w:val="17"/>
              <w:spacing w:before="79"/>
              <w:rPr>
                <w:sz w:val="22"/>
              </w:rPr>
            </w:pPr>
            <w:r>
              <w:rPr>
                <w:color w:val="2B2A29"/>
                <w:sz w:val="22"/>
              </w:rPr>
              <w:t>*</w:t>
            </w:r>
          </w:p>
        </w:tc>
        <w:tc>
          <w:tcPr>
            <w:tcW w:w="4795" w:type="dxa"/>
          </w:tcPr>
          <w:p>
            <w:r>
              <w:rPr>
                <w:rFonts w:ascii="Arial"/>
                <w:color w:val="2B2A29"/>
                <w:w w:val="95"/>
                <w:sz w:val="22"/>
              </w:rPr>
              <w:t>Multiply</w:t>
            </w:r>
          </w:p>
          <w:p>
            <w:pPr>
              <w:pStyle w:val="17"/>
              <w:spacing w:before="53"/>
              <w:ind w:left="453"/>
              <w:rPr>
                <w:rFonts w:ascii="Arial"/>
                <w:sz w:val="22"/>
              </w:rPr>
            </w:pPr>
            <w:r>
              <w:rPr>
                <w:rFonts w:ascii="Arial"/>
                <w:color w:val="2B2A29"/>
                <w:w w:val="95"/>
                <w:sz w:val="22"/>
              </w:rPr>
              <w:t>乘</w:t>
            </w:r>
          </w:p>
        </w:tc>
        <w:tc>
          <w:tcPr>
            <w:tcW w:w="2273" w:type="dxa"/>
          </w:tcPr>
          <w:p>
            <w:pPr>
              <w:pStyle w:val="17"/>
              <w:spacing w:before="39"/>
              <w:ind w:left="588"/>
              <w:rPr>
                <w:sz w:val="22"/>
              </w:rPr>
            </w:pPr>
            <w:r>
              <w:rPr>
                <w:color w:val="2B2A29"/>
                <w:sz w:val="22"/>
              </w:rPr>
              <w:t>a</w:t>
            </w:r>
            <w:r>
              <w:rPr>
                <w:color w:val="2B2A29"/>
                <w:spacing w:val="-58"/>
                <w:sz w:val="22"/>
              </w:rPr>
              <w:t xml:space="preserve"> </w:t>
            </w:r>
            <w:r>
              <w:rPr>
                <w:color w:val="2B2A29"/>
                <w:position w:val="-3"/>
                <w:sz w:val="22"/>
              </w:rPr>
              <w:t>*</w:t>
            </w:r>
            <w:r>
              <w:rPr>
                <w:color w:val="2B2A29"/>
                <w:spacing w:val="-58"/>
                <w:position w:val="-3"/>
                <w:sz w:val="22"/>
              </w:rPr>
              <w:t xml:space="preserve"> </w:t>
            </w:r>
            <w:r>
              <w:rPr>
                <w:color w:val="2B2A29"/>
                <w:sz w:val="22"/>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 w:hRule="atLeast"/>
        </w:trPr>
        <w:tc>
          <w:tcPr>
            <w:tcW w:w="1211" w:type="dxa"/>
          </w:tcPr>
          <w:p>
            <w:pPr>
              <w:pStyle w:val="17"/>
              <w:spacing w:before="33"/>
              <w:rPr>
                <w:rFonts w:ascii="Arial"/>
                <w:sz w:val="22"/>
              </w:rPr>
            </w:pPr>
            <w:r>
              <w:rPr>
                <w:rFonts w:ascii="Arial"/>
                <w:color w:val="2B2A29"/>
                <w:w w:val="100"/>
                <w:sz w:val="22"/>
              </w:rPr>
              <w:t>/</w:t>
            </w:r>
          </w:p>
        </w:tc>
        <w:tc>
          <w:tcPr>
            <w:tcW w:w="4795" w:type="dxa"/>
          </w:tcPr>
          <w:p>
            <w:r>
              <w:rPr>
                <w:rFonts w:ascii="Arial"/>
                <w:color w:val="2B2A29"/>
                <w:w w:val="90"/>
                <w:sz w:val="22"/>
              </w:rPr>
              <w:t>Divide</w:t>
            </w:r>
          </w:p>
          <w:p>
            <w:pPr>
              <w:pStyle w:val="17"/>
              <w:spacing w:before="33"/>
              <w:ind w:left="453"/>
              <w:rPr>
                <w:rFonts w:ascii="Arial"/>
                <w:sz w:val="22"/>
              </w:rPr>
            </w:pPr>
            <w:r>
              <w:rPr>
                <w:rFonts w:ascii="Arial"/>
                <w:color w:val="2B2A29"/>
                <w:w w:val="90"/>
                <w:sz w:val="22"/>
              </w:rPr>
              <w:t>分</w:t>
            </w:r>
          </w:p>
        </w:tc>
        <w:tc>
          <w:tcPr>
            <w:tcW w:w="2273" w:type="dxa"/>
          </w:tcPr>
          <w:p>
            <w:pPr>
              <w:pStyle w:val="17"/>
              <w:spacing w:before="19"/>
              <w:ind w:left="588"/>
              <w:rPr>
                <w:sz w:val="22"/>
              </w:rPr>
            </w:pPr>
            <w:r>
              <w:rPr>
                <w:color w:val="2B2A29"/>
                <w:sz w:val="22"/>
              </w:rPr>
              <w:t>a /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4" w:hRule="atLeast"/>
        </w:trPr>
        <w:tc>
          <w:tcPr>
            <w:tcW w:w="1211" w:type="dxa"/>
            <w:tcBorders>
              <w:bottom w:val="single" w:color="2B2A29" w:sz="4" w:space="0"/>
            </w:tcBorders>
          </w:tcPr>
          <w:p>
            <w:r>
              <w:rPr>
                <w:rFonts w:ascii="Arial"/>
                <w:color w:val="2B2A29"/>
                <w:w w:val="85"/>
                <w:sz w:val="22"/>
              </w:rPr>
              <w:t>%</w:t>
            </w:r>
          </w:p>
          <w:p>
            <w:pPr>
              <w:pStyle w:val="17"/>
              <w:spacing w:before="53"/>
              <w:rPr>
                <w:rFonts w:ascii="Arial"/>
                <w:sz w:val="22"/>
              </w:rPr>
            </w:pPr>
            <w:r>
              <w:rPr>
                <w:rFonts w:ascii="Arial"/>
                <w:color w:val="2B2A29"/>
                <w:w w:val="85"/>
                <w:sz w:val="22"/>
              </w:rPr>
              <w:t>%</w:t>
            </w:r>
          </w:p>
        </w:tc>
        <w:tc>
          <w:tcPr>
            <w:tcW w:w="4795" w:type="dxa"/>
            <w:tcBorders>
              <w:bottom w:val="single" w:color="2B2A29" w:sz="4" w:space="0"/>
            </w:tcBorders>
          </w:tcPr>
          <w:p>
            <w:r>
              <w:rPr>
                <w:rFonts w:ascii="Arial"/>
                <w:color w:val="2B2A29"/>
                <w:w w:val="80"/>
                <w:sz w:val="22"/>
              </w:rPr>
              <w:t>Remainder</w:t>
            </w:r>
            <w:r>
              <w:rPr>
                <w:rFonts w:ascii="Arial"/>
                <w:color w:val="2B2A29"/>
                <w:spacing w:val="18"/>
                <w:w w:val="80"/>
                <w:sz w:val="22"/>
              </w:rPr>
              <w:t xml:space="preserve"> </w:t>
            </w:r>
            <w:r>
              <w:rPr>
                <w:rFonts w:ascii="Arial"/>
                <w:color w:val="2B2A29"/>
                <w:w w:val="80"/>
                <w:sz w:val="22"/>
              </w:rPr>
              <w:t>of</w:t>
            </w:r>
            <w:r>
              <w:rPr>
                <w:rFonts w:ascii="Arial"/>
                <w:color w:val="2B2A29"/>
                <w:spacing w:val="19"/>
                <w:w w:val="80"/>
                <w:sz w:val="22"/>
              </w:rPr>
              <w:t xml:space="preserve"> </w:t>
            </w:r>
            <w:r>
              <w:rPr>
                <w:rFonts w:ascii="Arial"/>
                <w:color w:val="2B2A29"/>
                <w:w w:val="80"/>
                <w:sz w:val="22"/>
              </w:rPr>
              <w:t>the</w:t>
            </w:r>
            <w:r>
              <w:rPr>
                <w:rFonts w:ascii="Arial"/>
                <w:color w:val="2B2A29"/>
                <w:spacing w:val="19"/>
                <w:w w:val="80"/>
                <w:sz w:val="22"/>
              </w:rPr>
              <w:t xml:space="preserve"> </w:t>
            </w:r>
            <w:r>
              <w:rPr>
                <w:rFonts w:ascii="Arial"/>
                <w:color w:val="2B2A29"/>
                <w:w w:val="80"/>
                <w:sz w:val="22"/>
              </w:rPr>
              <w:t>value</w:t>
            </w:r>
            <w:r>
              <w:rPr>
                <w:rFonts w:ascii="Arial"/>
                <w:color w:val="2B2A29"/>
                <w:spacing w:val="19"/>
                <w:w w:val="80"/>
                <w:sz w:val="22"/>
              </w:rPr>
              <w:t xml:space="preserve"> </w:t>
            </w:r>
            <w:r>
              <w:rPr>
                <w:rFonts w:ascii="Arial"/>
                <w:color w:val="2B2A29"/>
                <w:w w:val="80"/>
                <w:sz w:val="22"/>
              </w:rPr>
              <w:t>after</w:t>
            </w:r>
            <w:r>
              <w:rPr>
                <w:rFonts w:ascii="Arial"/>
                <w:color w:val="2B2A29"/>
                <w:spacing w:val="19"/>
                <w:w w:val="80"/>
                <w:sz w:val="22"/>
              </w:rPr>
              <w:t xml:space="preserve"> </w:t>
            </w:r>
            <w:r>
              <w:rPr>
                <w:color w:val="2B2A29"/>
                <w:w w:val="80"/>
                <w:sz w:val="22"/>
              </w:rPr>
              <w:t>a</w:t>
            </w:r>
            <w:r>
              <w:rPr>
                <w:color w:val="2B2A29"/>
                <w:spacing w:val="-21"/>
                <w:w w:val="80"/>
                <w:sz w:val="22"/>
              </w:rPr>
              <w:t xml:space="preserve"> </w:t>
            </w:r>
            <w:r>
              <w:rPr>
                <w:rFonts w:ascii="Arial"/>
                <w:color w:val="2B2A29"/>
                <w:w w:val="80"/>
                <w:sz w:val="22"/>
              </w:rPr>
              <w:t>is</w:t>
            </w:r>
            <w:r>
              <w:rPr>
                <w:rFonts w:ascii="Arial"/>
                <w:color w:val="2B2A29"/>
                <w:spacing w:val="19"/>
                <w:w w:val="80"/>
                <w:sz w:val="22"/>
              </w:rPr>
              <w:t xml:space="preserve"> </w:t>
            </w:r>
            <w:r>
              <w:rPr>
                <w:rFonts w:ascii="Arial"/>
                <w:color w:val="2B2A29"/>
                <w:w w:val="80"/>
                <w:sz w:val="22"/>
              </w:rPr>
              <w:t>divided</w:t>
            </w:r>
            <w:r>
              <w:rPr>
                <w:rFonts w:ascii="Arial"/>
                <w:color w:val="2B2A29"/>
                <w:spacing w:val="19"/>
                <w:w w:val="80"/>
                <w:sz w:val="22"/>
              </w:rPr>
              <w:t xml:space="preserve"> </w:t>
            </w:r>
            <w:r>
              <w:rPr>
                <w:rFonts w:ascii="Arial"/>
                <w:color w:val="2B2A29"/>
                <w:w w:val="80"/>
                <w:sz w:val="22"/>
              </w:rPr>
              <w:t>by</w:t>
            </w:r>
            <w:r>
              <w:rPr>
                <w:rFonts w:ascii="Arial"/>
                <w:color w:val="2B2A29"/>
                <w:spacing w:val="19"/>
                <w:w w:val="80"/>
                <w:sz w:val="22"/>
              </w:rPr>
              <w:t xml:space="preserve"> </w:t>
            </w:r>
            <w:r>
              <w:rPr>
                <w:color w:val="2B2A29"/>
                <w:w w:val="80"/>
                <w:sz w:val="22"/>
              </w:rPr>
              <w:t>b</w:t>
            </w:r>
            <w:r>
              <w:rPr>
                <w:rFonts w:ascii="Arial"/>
                <w:color w:val="2B2A29"/>
                <w:w w:val="80"/>
                <w:sz w:val="22"/>
              </w:rPr>
              <w:t>.</w:t>
            </w:r>
            <w:r>
              <w:rPr>
                <w:rFonts w:ascii="Arial"/>
                <w:color w:val="2B2A29"/>
                <w:spacing w:val="-46"/>
                <w:w w:val="80"/>
                <w:sz w:val="22"/>
              </w:rPr>
              <w:t xml:space="preserve"> </w:t>
            </w:r>
            <w:r>
              <w:rPr>
                <w:rFonts w:ascii="Arial"/>
                <w:color w:val="2B2A29"/>
                <w:w w:val="80"/>
                <w:sz w:val="22"/>
              </w:rPr>
              <w:t>For</w:t>
            </w:r>
            <w:r>
              <w:rPr>
                <w:rFonts w:ascii="Arial"/>
                <w:color w:val="2B2A29"/>
                <w:spacing w:val="5"/>
                <w:w w:val="80"/>
                <w:sz w:val="22"/>
              </w:rPr>
              <w:t xml:space="preserve"> </w:t>
            </w:r>
            <w:r>
              <w:rPr>
                <w:rFonts w:ascii="Arial"/>
                <w:color w:val="2B2A29"/>
                <w:w w:val="80"/>
                <w:sz w:val="22"/>
              </w:rPr>
              <w:t>example,</w:t>
            </w:r>
            <w:r>
              <w:rPr>
                <w:rFonts w:ascii="Arial"/>
                <w:color w:val="2B2A29"/>
                <w:spacing w:val="-2"/>
                <w:w w:val="80"/>
                <w:sz w:val="22"/>
              </w:rPr>
              <w:t xml:space="preserve"> </w:t>
            </w:r>
            <w:r>
              <w:rPr>
                <w:rFonts w:ascii="Arial"/>
                <w:color w:val="2B2A29"/>
                <w:w w:val="80"/>
                <w:sz w:val="22"/>
              </w:rPr>
              <w:t>5</w:t>
            </w:r>
            <w:r>
              <w:rPr>
                <w:rFonts w:ascii="Arial"/>
                <w:color w:val="2B2A29"/>
                <w:spacing w:val="6"/>
                <w:w w:val="80"/>
                <w:sz w:val="22"/>
              </w:rPr>
              <w:t xml:space="preserve"> </w:t>
            </w:r>
            <w:r>
              <w:rPr>
                <w:rFonts w:ascii="Arial"/>
                <w:color w:val="2B2A29"/>
                <w:w w:val="80"/>
                <w:sz w:val="22"/>
              </w:rPr>
              <w:t>%</w:t>
            </w:r>
            <w:r>
              <w:rPr>
                <w:rFonts w:ascii="Arial"/>
                <w:color w:val="2B2A29"/>
                <w:spacing w:val="6"/>
                <w:w w:val="80"/>
                <w:sz w:val="22"/>
              </w:rPr>
              <w:t xml:space="preserve"> </w:t>
            </w:r>
            <w:r>
              <w:rPr>
                <w:rFonts w:ascii="Arial"/>
                <w:color w:val="2B2A29"/>
                <w:w w:val="80"/>
                <w:sz w:val="22"/>
              </w:rPr>
              <w:t>3</w:t>
            </w:r>
            <w:r>
              <w:rPr>
                <w:rFonts w:ascii="Arial"/>
                <w:color w:val="2B2A29"/>
                <w:spacing w:val="6"/>
                <w:w w:val="80"/>
                <w:sz w:val="22"/>
              </w:rPr>
              <w:t xml:space="preserve"> </w:t>
            </w:r>
            <w:r>
              <w:rPr>
                <w:rFonts w:ascii="Arial"/>
                <w:color w:val="2B2A29"/>
                <w:w w:val="80"/>
                <w:sz w:val="22"/>
              </w:rPr>
              <w:t>is</w:t>
            </w:r>
            <w:r>
              <w:rPr>
                <w:rFonts w:ascii="Arial"/>
                <w:color w:val="2B2A29"/>
                <w:spacing w:val="6"/>
                <w:w w:val="80"/>
                <w:sz w:val="22"/>
              </w:rPr>
              <w:t xml:space="preserve"> </w:t>
            </w:r>
            <w:r>
              <w:rPr>
                <w:rFonts w:ascii="Arial"/>
                <w:color w:val="2B2A29"/>
                <w:w w:val="80"/>
                <w:sz w:val="22"/>
              </w:rPr>
              <w:t>equal</w:t>
            </w:r>
            <w:r>
              <w:rPr>
                <w:rFonts w:ascii="Arial"/>
                <w:color w:val="2B2A29"/>
                <w:spacing w:val="6"/>
                <w:w w:val="80"/>
                <w:sz w:val="22"/>
              </w:rPr>
              <w:t xml:space="preserve"> </w:t>
            </w:r>
            <w:r>
              <w:rPr>
                <w:rFonts w:ascii="Arial"/>
                <w:color w:val="2B2A29"/>
                <w:w w:val="80"/>
                <w:sz w:val="22"/>
              </w:rPr>
              <w:t>to</w:t>
            </w:r>
            <w:r>
              <w:rPr>
                <w:rFonts w:ascii="Arial"/>
                <w:color w:val="2B2A29"/>
                <w:spacing w:val="6"/>
                <w:w w:val="80"/>
                <w:sz w:val="22"/>
              </w:rPr>
              <w:t xml:space="preserve"> </w:t>
            </w:r>
            <w:r>
              <w:rPr>
                <w:rFonts w:ascii="Arial"/>
                <w:color w:val="2B2A29"/>
                <w:w w:val="80"/>
                <w:sz w:val="22"/>
              </w:rPr>
              <w:t>2</w:t>
            </w:r>
          </w:p>
          <w:p>
            <w:pPr>
              <w:pStyle w:val="17"/>
              <w:spacing w:before="39" w:line="283" w:lineRule="auto"/>
              <w:ind w:left="453" w:right="368"/>
              <w:rPr>
                <w:rFonts w:ascii="Arial"/>
                <w:sz w:val="22"/>
              </w:rPr>
            </w:pPr>
            <w:r>
              <w:rPr>
                <w:color w:val="2B2A29"/>
                <w:w w:val="80"/>
                <w:sz w:val="22"/>
              </w:rPr>
              <w:t>a</w:t>
            </w:r>
            <w:r>
              <w:rPr>
                <w:rFonts w:ascii="Arial"/>
                <w:color w:val="2B2A29"/>
                <w:w w:val="80"/>
                <w:sz w:val="22"/>
              </w:rPr>
              <w:t>除以</w:t>
            </w:r>
            <w:r>
              <w:rPr>
                <w:color w:val="2B2A29"/>
                <w:w w:val="80"/>
                <w:sz w:val="22"/>
              </w:rPr>
              <w:t>b</w:t>
            </w:r>
            <w:r>
              <w:rPr>
                <w:rFonts w:ascii="Arial"/>
                <w:color w:val="2B2A29"/>
                <w:w w:val="80"/>
                <w:sz w:val="22"/>
              </w:rPr>
              <w:t>后的剩余值。例如</w:t>
            </w:r>
            <w:r>
              <w:rPr>
                <w:rFonts w:ascii="Arial"/>
                <w:color w:val="2B2A29"/>
                <w:spacing w:val="5"/>
                <w:w w:val="80"/>
                <w:sz w:val="22"/>
              </w:rPr>
              <w:t>，</w:t>
            </w:r>
            <w:r>
              <w:rPr>
                <w:rFonts w:ascii="Arial"/>
                <w:color w:val="2B2A29"/>
                <w:w w:val="80"/>
                <w:sz w:val="22"/>
              </w:rPr>
              <w:t>5%3等于2</w:t>
            </w:r>
          </w:p>
        </w:tc>
        <w:tc>
          <w:tcPr>
            <w:tcW w:w="2273" w:type="dxa"/>
            <w:tcBorders>
              <w:bottom w:val="single" w:color="2B2A29" w:sz="4" w:space="0"/>
            </w:tcBorders>
          </w:tcPr>
          <w:p>
            <w:r>
              <w:rPr>
                <w:color w:val="2B2A29"/>
                <w:sz w:val="22"/>
              </w:rPr>
              <w:t>a % b</w:t>
            </w:r>
          </w:p>
          <w:p>
            <w:pPr>
              <w:pStyle w:val="17"/>
              <w:spacing w:before="39"/>
              <w:ind w:left="588"/>
              <w:rPr>
                <w:sz w:val="22"/>
              </w:rPr>
            </w:pPr>
            <w:r>
              <w:rPr>
                <w:color w:val="2B2A29"/>
                <w:sz w:val="22"/>
              </w:rPr>
              <w:t>a%b</w:t>
            </w:r>
          </w:p>
        </w:tc>
      </w:tr>
    </w:tbl>
    <w:p>
      <w:r>
        <w:rPr>
          <w:color w:val="2B2A29"/>
          <w:w w:val="105"/>
        </w:rPr>
        <w:t xml:space="preserve">The arithmetic operators are mostly self-explanatory. Listing </w:t>
      </w:r>
      <w:r>
        <w:rPr>
          <w:color w:val="0000FF"/>
          <w:w w:val="105"/>
        </w:rPr>
        <w:t xml:space="preserve">2-4 </w:t>
      </w:r>
      <w:r>
        <w:rPr>
          <w:color w:val="2B2A29"/>
          <w:w w:val="105"/>
        </w:rPr>
        <w:t>shows an example</w:t>
      </w:r>
      <w:r>
        <w:rPr>
          <w:color w:val="2B2A29"/>
          <w:spacing w:val="-55"/>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arithmetic</w:t>
      </w:r>
      <w:r>
        <w:rPr>
          <w:color w:val="2B2A29"/>
          <w:spacing w:val="-11"/>
          <w:w w:val="105"/>
        </w:rPr>
        <w:t xml:space="preserve"> </w:t>
      </w:r>
      <w:r>
        <w:rPr>
          <w:color w:val="2B2A29"/>
          <w:w w:val="105"/>
        </w:rPr>
        <w:t>operators</w:t>
      </w:r>
      <w:r>
        <w:rPr>
          <w:color w:val="2B2A29"/>
          <w:spacing w:val="-12"/>
          <w:w w:val="105"/>
        </w:rPr>
        <w:t xml:space="preserve"> </w:t>
      </w:r>
      <w:r>
        <w:rPr>
          <w:color w:val="2B2A29"/>
          <w:w w:val="105"/>
        </w:rPr>
        <w:t>in</w:t>
      </w:r>
      <w:r>
        <w:rPr>
          <w:color w:val="2B2A29"/>
          <w:spacing w:val="-12"/>
          <w:w w:val="105"/>
        </w:rPr>
        <w:t xml:space="preserve"> </w:t>
      </w:r>
      <w:r>
        <w:rPr>
          <w:color w:val="2B2A29"/>
          <w:w w:val="105"/>
        </w:rPr>
        <w:t>action.</w:t>
      </w:r>
    </w:p>
    <w:p>
      <w:pPr>
        <w:pStyle w:val="11"/>
        <w:spacing w:before="190" w:line="304" w:lineRule="auto"/>
        <w:ind w:left="520" w:right="318" w:firstLine="359"/>
      </w:pPr>
      <w:r>
        <w:rPr>
          <w:color w:val="2B2A29"/>
          <w:w w:val="105"/>
        </w:rPr>
        <w:t>算术运算符大多是不言自明的。清单</w:t>
      </w:r>
      <w:r>
        <w:rPr>
          <w:color w:val="0000FF"/>
          <w:w w:val="105"/>
        </w:rPr>
        <w:t>2-4</w:t>
      </w:r>
      <w:r>
        <w:rPr>
          <w:color w:val="2B2A29"/>
          <w:w w:val="105"/>
        </w:rPr>
        <w:t>显示了运算运算符的一个示例。</w:t>
      </w:r>
    </w:p>
    <w:p>
      <w:r>
        <w:rPr>
          <w:b/>
          <w:i/>
          <w:color w:val="2B2A29"/>
          <w:w w:val="105"/>
          <w:sz w:val="24"/>
        </w:rPr>
        <w:t>Listing</w:t>
      </w:r>
      <w:r>
        <w:rPr>
          <w:b/>
          <w:i/>
          <w:color w:val="2B2A29"/>
          <w:spacing w:val="-3"/>
          <w:w w:val="105"/>
          <w:sz w:val="24"/>
        </w:rPr>
        <w:t xml:space="preserve"> </w:t>
      </w:r>
      <w:r>
        <w:rPr>
          <w:b/>
          <w:i/>
          <w:color w:val="2B2A29"/>
          <w:w w:val="105"/>
          <w:sz w:val="24"/>
        </w:rPr>
        <w:t xml:space="preserve">2-4. </w:t>
      </w:r>
      <w:r>
        <w:rPr>
          <w:b/>
          <w:i/>
          <w:color w:val="2B2A29"/>
          <w:spacing w:val="26"/>
          <w:w w:val="105"/>
          <w:sz w:val="24"/>
        </w:rPr>
        <w:t xml:space="preserve"> </w:t>
      </w:r>
      <w:r>
        <w:rPr>
          <w:color w:val="2B2A29"/>
          <w:w w:val="105"/>
          <w:sz w:val="24"/>
        </w:rPr>
        <w:t>arithmetic_sample.bal</w:t>
      </w:r>
    </w:p>
    <w:p>
      <w:pPr>
        <w:spacing w:before="209"/>
        <w:ind w:left="520" w:right="0" w:firstLine="0"/>
        <w:jc w:val="both"/>
        <w:rPr>
          <w:sz w:val="24"/>
        </w:rPr>
      </w:pPr>
      <w:r>
        <w:rPr>
          <w:b/>
          <w:i/>
          <w:color w:val="2B2A29"/>
          <w:w w:val="105"/>
          <w:sz w:val="24"/>
        </w:rPr>
        <w:t>清单2-4。</w:t>
      </w:r>
      <w:r>
        <w:rPr>
          <w:color w:val="2B2A29"/>
          <w:w w:val="105"/>
          <w:sz w:val="24"/>
        </w:rPr>
        <w:t>算术样本.bal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a = 1 + 4;</w:t>
      </w:r>
    </w:p>
    <w:p>
      <w:pPr>
        <w:pStyle w:val="11"/>
        <w:tabs>
          <w:tab w:val="left" w:pos="1289"/>
        </w:tabs>
        <w:spacing w:before="38" w:line="273" w:lineRule="auto"/>
        <w:ind w:left="520" w:right="5469"/>
        <w:rPr>
          <w:rFonts w:ascii="宋体"/>
        </w:rPr>
      </w:pPr>
      <w:r>
        <w:rPr>
          <w:rFonts w:ascii="宋体"/>
          <w:color w:val="2B2A29"/>
        </w:rPr>
        <w:t>03公共函数main（）｛04int a＝1+4；</w:t>
      </w:r>
      <w:r>
        <w:rPr>
          <w:rFonts w:ascii="宋体"/>
          <w:color w:val="2B2A29"/>
        </w:rPr>
        <w:tab/>
      </w:r>
    </w:p>
    <w:p>
      <w:r>
        <w:rPr>
          <w:color w:val="2B2A29"/>
          <w:sz w:val="22"/>
        </w:rPr>
        <w:t>int b = a + 10;</w:t>
      </w:r>
    </w:p>
    <w:p>
      <w:pPr>
        <w:pStyle w:val="16"/>
        <w:numPr>
          <w:ilvl w:val="0"/>
          <w:numId w:val="6"/>
        </w:numPr>
        <w:tabs>
          <w:tab w:val="left" w:pos="1289"/>
          <w:tab w:val="left" w:pos="1290"/>
        </w:tabs>
        <w:spacing w:before="0" w:after="0" w:line="279" w:lineRule="exact"/>
        <w:ind w:left="1290" w:right="0" w:hanging="770"/>
        <w:jc w:val="left"/>
        <w:rPr>
          <w:sz w:val="22"/>
        </w:rPr>
      </w:pPr>
      <w:r>
        <w:rPr>
          <w:color w:val="2B2A29"/>
          <w:sz w:val="22"/>
        </w:rPr>
        <w:t>int b=a+10；</w:t>
      </w:r>
    </w:p>
    <w:p>
      <w:r>
        <w:rPr>
          <w:color w:val="2B2A29"/>
          <w:sz w:val="22"/>
        </w:rPr>
        <w:t xml:space="preserve">float c = b </w:t>
      </w:r>
      <w:r>
        <w:rPr>
          <w:color w:val="2B2A29"/>
          <w:position w:val="-3"/>
          <w:sz w:val="22"/>
        </w:rPr>
        <w:t xml:space="preserve">* </w:t>
      </w:r>
      <w:r>
        <w:rPr>
          <w:color w:val="2B2A29"/>
          <w:sz w:val="22"/>
        </w:rPr>
        <w:t>2.5;</w:t>
      </w:r>
    </w:p>
    <w:p>
      <w:pPr>
        <w:pStyle w:val="16"/>
        <w:numPr>
          <w:ilvl w:val="0"/>
          <w:numId w:val="6"/>
        </w:numPr>
        <w:tabs>
          <w:tab w:val="left" w:pos="1289"/>
          <w:tab w:val="left" w:pos="1290"/>
        </w:tabs>
        <w:spacing w:before="38" w:after="0" w:line="321" w:lineRule="exact"/>
        <w:ind w:left="1290" w:right="0" w:hanging="770"/>
        <w:jc w:val="left"/>
        <w:rPr>
          <w:sz w:val="22"/>
        </w:rPr>
      </w:pPr>
      <w:r>
        <w:rPr>
          <w:color w:val="2B2A29"/>
          <w:sz w:val="22"/>
        </w:rPr>
        <w:t>浮子c=b</w:t>
      </w:r>
      <w:r>
        <w:rPr>
          <w:color w:val="2B2A29"/>
          <w:position w:val="-3"/>
          <w:sz w:val="22"/>
        </w:rPr>
        <w:t>*</w:t>
      </w:r>
      <w:r>
        <w:rPr>
          <w:color w:val="2B2A29"/>
          <w:sz w:val="22"/>
        </w:rPr>
        <w:t>2.5；</w:t>
      </w:r>
    </w:p>
    <w:p>
      <w:r>
        <w:rPr>
          <w:rFonts w:ascii="宋体"/>
          <w:color w:val="2B2A29"/>
        </w:rPr>
        <w:t>07</w:t>
      </w:r>
      <w:r>
        <w:rPr>
          <w:rFonts w:ascii="宋体"/>
          <w:color w:val="2B2A29"/>
        </w:rPr>
        <w:tab/>
      </w:r>
      <w:r>
        <w:rPr>
          <w:rFonts w:ascii="宋体"/>
          <w:color w:val="2B2A29"/>
        </w:rPr>
        <w:t>io:println(a, ":", b, ":", c);</w:t>
      </w:r>
      <w:r>
        <w:rPr>
          <w:rFonts w:ascii="宋体"/>
          <w:color w:val="2B2A29"/>
          <w:spacing w:val="-108"/>
        </w:rPr>
        <w:t xml:space="preserve"> </w:t>
      </w:r>
      <w:r>
        <w:rPr>
          <w:rFonts w:ascii="宋体"/>
          <w:color w:val="2B2A29"/>
        </w:rPr>
        <w:t>08</w:t>
      </w:r>
      <w:r>
        <w:rPr>
          <w:rFonts w:ascii="宋体"/>
          <w:color w:val="2B2A29"/>
        </w:rPr>
        <w:tab/>
      </w:r>
      <w:r>
        <w:rPr>
          <w:rFonts w:ascii="宋体"/>
          <w:color w:val="2B2A29"/>
        </w:rPr>
        <w:t>int d = a % 3;</w:t>
      </w:r>
    </w:p>
    <w:p>
      <w:pPr>
        <w:pStyle w:val="11"/>
        <w:tabs>
          <w:tab w:val="left" w:pos="1289"/>
        </w:tabs>
        <w:spacing w:line="273" w:lineRule="auto"/>
        <w:ind w:left="520" w:right="4369"/>
        <w:rPr>
          <w:rFonts w:ascii="宋体"/>
        </w:rPr>
      </w:pPr>
      <w:r>
        <w:rPr>
          <w:rFonts w:ascii="宋体"/>
          <w:color w:val="2B2A29"/>
        </w:rPr>
        <w:t>07io:println（a，“：”，b，“：“，c）</w:t>
      </w:r>
      <w:r>
        <w:rPr>
          <w:rFonts w:ascii="宋体"/>
          <w:color w:val="2B2A29"/>
        </w:rPr>
        <w:tab/>
      </w:r>
      <w:r>
        <w:rPr>
          <w:rFonts w:ascii="宋体"/>
          <w:color w:val="2B2A29"/>
        </w:rPr>
        <w:t>；08int d=a%3；</w:t>
      </w:r>
      <w:r>
        <w:rPr>
          <w:rFonts w:ascii="宋体"/>
          <w:color w:val="2B2A29"/>
        </w:rPr>
        <w:tab/>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int e = a / 3;</w:t>
      </w:r>
    </w:p>
    <w:p>
      <w:pPr>
        <w:pStyle w:val="16"/>
        <w:numPr>
          <w:ilvl w:val="0"/>
          <w:numId w:val="3"/>
        </w:numPr>
        <w:tabs>
          <w:tab w:val="left" w:pos="929"/>
          <w:tab w:val="left" w:pos="930"/>
        </w:tabs>
        <w:spacing w:before="68" w:after="0" w:line="240" w:lineRule="auto"/>
        <w:ind w:left="930" w:right="0" w:hanging="770"/>
        <w:jc w:val="left"/>
        <w:rPr>
          <w:sz w:val="22"/>
        </w:rPr>
      </w:pPr>
      <w:bookmarkStart w:id="29" w:name="_bookmark28"/>
      <w:bookmarkEnd w:id="29"/>
      <w:bookmarkStart w:id="30" w:name="_bookmark28"/>
      <w:bookmarkEnd w:id="30"/>
      <w:r>
        <w:rPr>
          <w:color w:val="2B2A29"/>
          <w:sz w:val="22"/>
        </w:rPr>
        <w:t>int</w:t>
      </w:r>
      <w:r>
        <w:t xml:space="preserve"> </w:t>
      </w:r>
      <w:r>
        <w:rPr>
          <w:color w:val="2B2A29"/>
          <w:sz w:val="22"/>
        </w:rPr>
        <w:t>e=a/3；</w:t>
      </w:r>
    </w:p>
    <w:p>
      <w:r>
        <w:rPr>
          <w:color w:val="2B2A29"/>
          <w:sz w:val="22"/>
        </w:rPr>
        <w:t>io:println(d, ":", e);</w:t>
      </w:r>
    </w:p>
    <w:p>
      <w:pPr>
        <w:pStyle w:val="16"/>
        <w:numPr>
          <w:ilvl w:val="0"/>
          <w:numId w:val="7"/>
        </w:numPr>
        <w:tabs>
          <w:tab w:val="left" w:pos="929"/>
          <w:tab w:val="left" w:pos="930"/>
        </w:tabs>
        <w:spacing w:before="38" w:after="0" w:line="240" w:lineRule="auto"/>
        <w:ind w:left="930" w:right="0" w:hanging="770"/>
        <w:jc w:val="left"/>
        <w:rPr>
          <w:sz w:val="22"/>
        </w:rPr>
      </w:pPr>
      <w:r>
        <w:rPr>
          <w:color w:val="2B2A29"/>
          <w:sz w:val="22"/>
        </w:rPr>
        <w:t>io:println（d，“：”，e）；</w:t>
      </w:r>
    </w:p>
    <w:p>
      <w:r>
        <w:rPr>
          <w:color w:val="2B2A29"/>
          <w:sz w:val="22"/>
        </w:rPr>
        <w:t>float f = a / 3.0;</w:t>
      </w:r>
    </w:p>
    <w:p>
      <w:pPr>
        <w:pStyle w:val="16"/>
        <w:numPr>
          <w:ilvl w:val="0"/>
          <w:numId w:val="7"/>
        </w:numPr>
        <w:tabs>
          <w:tab w:val="left" w:pos="929"/>
          <w:tab w:val="left" w:pos="930"/>
        </w:tabs>
        <w:spacing w:before="39" w:after="0" w:line="240" w:lineRule="auto"/>
        <w:ind w:left="930" w:right="0" w:hanging="770"/>
        <w:jc w:val="left"/>
        <w:rPr>
          <w:sz w:val="22"/>
        </w:rPr>
      </w:pPr>
      <w:r>
        <w:rPr>
          <w:color w:val="2B2A29"/>
          <w:sz w:val="22"/>
        </w:rPr>
        <w:t>浮子f=a/3.0；</w:t>
      </w:r>
    </w:p>
    <w:p>
      <w:r>
        <w:rPr>
          <w:color w:val="2B2A29"/>
          <w:sz w:val="22"/>
        </w:rPr>
        <w:t>io:println(f);</w:t>
      </w:r>
    </w:p>
    <w:p>
      <w:pPr>
        <w:pStyle w:val="16"/>
        <w:numPr>
          <w:ilvl w:val="0"/>
          <w:numId w:val="7"/>
        </w:numPr>
        <w:tabs>
          <w:tab w:val="left" w:pos="929"/>
          <w:tab w:val="left" w:pos="930"/>
        </w:tabs>
        <w:spacing w:before="38" w:after="0" w:line="240" w:lineRule="auto"/>
        <w:ind w:left="930" w:right="0" w:hanging="770"/>
        <w:jc w:val="left"/>
        <w:rPr>
          <w:sz w:val="22"/>
        </w:rPr>
      </w:pPr>
      <w:r>
        <w:rPr>
          <w:color w:val="2B2A29"/>
          <w:sz w:val="22"/>
        </w:rPr>
        <w:t>io：打印ln（f）；</w:t>
      </w:r>
    </w:p>
    <w:p>
      <w:r>
        <w:rPr>
          <w:color w:val="2B2A29"/>
          <w:sz w:val="22"/>
        </w:rPr>
        <w:t xml:space="preserve">int g = a + b </w:t>
      </w:r>
      <w:r>
        <w:rPr>
          <w:color w:val="2B2A29"/>
          <w:position w:val="-3"/>
          <w:sz w:val="22"/>
        </w:rPr>
        <w:t xml:space="preserve">* </w:t>
      </w:r>
      <w:r>
        <w:rPr>
          <w:color w:val="2B2A29"/>
          <w:sz w:val="22"/>
        </w:rPr>
        <w:t>2;</w:t>
      </w:r>
    </w:p>
    <w:p>
      <w:pPr>
        <w:pStyle w:val="16"/>
        <w:numPr>
          <w:ilvl w:val="0"/>
          <w:numId w:val="7"/>
        </w:numPr>
        <w:tabs>
          <w:tab w:val="left" w:pos="929"/>
          <w:tab w:val="left" w:pos="930"/>
        </w:tabs>
        <w:spacing w:before="38" w:after="0" w:line="321" w:lineRule="exact"/>
        <w:ind w:left="930" w:right="0" w:hanging="770"/>
        <w:jc w:val="left"/>
        <w:rPr>
          <w:sz w:val="22"/>
        </w:rPr>
      </w:pPr>
      <w:r>
        <w:rPr>
          <w:color w:val="2B2A29"/>
          <w:sz w:val="22"/>
        </w:rPr>
        <w:t>int g=a+b</w:t>
      </w:r>
      <w:r>
        <w:rPr>
          <w:color w:val="2B2A29"/>
          <w:position w:val="-3"/>
          <w:sz w:val="22"/>
        </w:rPr>
        <w:t>*</w:t>
      </w:r>
      <w:r>
        <w:rPr>
          <w:color w:val="2B2A29"/>
          <w:sz w:val="22"/>
        </w:rPr>
        <w:t>2；</w:t>
      </w:r>
    </w:p>
    <w:p>
      <w:r>
        <w:rPr>
          <w:rFonts w:ascii="宋体"/>
          <w:color w:val="2B2A29"/>
        </w:rPr>
        <w:t>14</w:t>
      </w:r>
      <w:r>
        <w:rPr>
          <w:rFonts w:ascii="宋体"/>
          <w:color w:val="2B2A29"/>
        </w:rPr>
        <w:tab/>
      </w:r>
      <w:r>
        <w:rPr>
          <w:rFonts w:ascii="宋体"/>
          <w:color w:val="2B2A29"/>
        </w:rPr>
        <w:t xml:space="preserve">int h = (a + b) </w:t>
      </w:r>
      <w:r>
        <w:rPr>
          <w:rFonts w:ascii="宋体"/>
          <w:color w:val="2B2A29"/>
          <w:position w:val="-3"/>
        </w:rPr>
        <w:t xml:space="preserve">* </w:t>
      </w:r>
      <w:r>
        <w:rPr>
          <w:rFonts w:ascii="宋体"/>
          <w:color w:val="2B2A29"/>
        </w:rPr>
        <w:t>2;</w:t>
      </w:r>
    </w:p>
    <w:p>
      <w:pPr>
        <w:pStyle w:val="11"/>
        <w:tabs>
          <w:tab w:val="left" w:pos="929"/>
        </w:tabs>
        <w:spacing w:line="320" w:lineRule="exact"/>
        <w:ind w:left="160"/>
        <w:rPr>
          <w:rFonts w:ascii="宋体"/>
        </w:rPr>
      </w:pPr>
      <w:r>
        <w:rPr>
          <w:rFonts w:ascii="宋体"/>
          <w:color w:val="2B2A29"/>
        </w:rPr>
        <w:t>14int h=（a+b）</w:t>
      </w:r>
      <w:r>
        <w:rPr>
          <w:rFonts w:ascii="宋体"/>
          <w:color w:val="2B2A29"/>
        </w:rPr>
        <w:tab/>
      </w:r>
      <w:r>
        <w:rPr>
          <w:rFonts w:ascii="宋体"/>
          <w:color w:val="2B2A29"/>
          <w:position w:val="-3"/>
        </w:rPr>
        <w:t>*</w:t>
      </w:r>
      <w:r>
        <w:rPr>
          <w:rFonts w:ascii="宋体"/>
          <w:color w:val="2B2A29"/>
        </w:rPr>
        <w:t>2；</w:t>
      </w:r>
    </w:p>
    <w:p>
      <w:r>
        <w:rPr>
          <w:rFonts w:ascii="宋体"/>
          <w:color w:val="2B2A29"/>
        </w:rPr>
        <w:t>15</w:t>
      </w:r>
      <w:r>
        <w:rPr>
          <w:rFonts w:ascii="宋体"/>
          <w:color w:val="2B2A29"/>
        </w:rPr>
        <w:tab/>
      </w:r>
      <w:r>
        <w:rPr>
          <w:rFonts w:ascii="宋体"/>
          <w:color w:val="2B2A29"/>
        </w:rPr>
        <w:t>io:println(g, ":", h);</w:t>
      </w:r>
      <w:r>
        <w:rPr>
          <w:rFonts w:ascii="宋体"/>
          <w:color w:val="2B2A29"/>
          <w:spacing w:val="-108"/>
        </w:rPr>
        <w:t xml:space="preserve"> </w:t>
      </w:r>
      <w:r>
        <w:rPr>
          <w:rFonts w:ascii="宋体"/>
          <w:color w:val="2B2A29"/>
        </w:rPr>
        <w:t>16 }</w:t>
      </w:r>
    </w:p>
    <w:p>
      <w:pPr>
        <w:pStyle w:val="11"/>
        <w:tabs>
          <w:tab w:val="left" w:pos="929"/>
        </w:tabs>
        <w:spacing w:line="273" w:lineRule="auto"/>
        <w:ind w:left="160" w:right="5609"/>
        <w:rPr>
          <w:rFonts w:ascii="宋体"/>
        </w:rPr>
      </w:pPr>
      <w:r>
        <w:rPr>
          <w:rFonts w:ascii="宋体"/>
          <w:color w:val="2B2A29"/>
        </w:rPr>
        <w:t>15io:</w:t>
      </w:r>
      <w:r>
        <w:rPr>
          <w:rFonts w:ascii="宋体"/>
          <w:color w:val="2B2A29"/>
        </w:rPr>
        <w:tab/>
      </w:r>
      <w:r>
        <w:rPr>
          <w:rFonts w:ascii="宋体"/>
          <w:color w:val="2B2A29"/>
        </w:rPr>
        <w:t>打印</w:t>
      </w:r>
      <w:r>
        <w:rPr>
          <w:rFonts w:ascii="宋体"/>
          <w:color w:val="2B2A29"/>
        </w:rPr>
        <w:tab/>
      </w:r>
      <w:r>
        <w:rPr>
          <w:rFonts w:ascii="宋体"/>
          <w:color w:val="2B2A29"/>
        </w:rPr>
        <w:t>ln（g，“：”，h）</w:t>
      </w:r>
      <w:r>
        <w:rPr>
          <w:rFonts w:ascii="宋体"/>
          <w:color w:val="2B2A29"/>
        </w:rPr>
        <w:tab/>
      </w:r>
      <w:r>
        <w:rPr>
          <w:rFonts w:ascii="宋体"/>
          <w:color w:val="2B2A29"/>
        </w:rPr>
        <w:t>；16 }</w:t>
      </w:r>
    </w:p>
    <w:p>
      <w:r>
        <w:rPr>
          <w:rFonts w:ascii="Arial"/>
          <w:b/>
          <w:color w:val="2B2A29"/>
          <w:sz w:val="22"/>
        </w:rPr>
        <w:t>$</w:t>
      </w:r>
      <w:r>
        <w:rPr>
          <w:rFonts w:ascii="Arial"/>
          <w:b/>
          <w:color w:val="2B2A29"/>
          <w:spacing w:val="61"/>
          <w:sz w:val="22"/>
        </w:rPr>
        <w:t xml:space="preserve"> </w:t>
      </w:r>
      <w:r>
        <w:rPr>
          <w:rFonts w:ascii="Arial"/>
          <w:b/>
          <w:color w:val="2B2A29"/>
          <w:sz w:val="22"/>
        </w:rPr>
        <w:t>ballerina</w:t>
      </w:r>
      <w:r>
        <w:rPr>
          <w:rFonts w:ascii="Arial"/>
          <w:b/>
          <w:color w:val="2B2A29"/>
          <w:spacing w:val="61"/>
          <w:sz w:val="22"/>
        </w:rPr>
        <w:t xml:space="preserve"> </w:t>
      </w:r>
      <w:r>
        <w:rPr>
          <w:rFonts w:ascii="Arial"/>
          <w:b/>
          <w:color w:val="2B2A29"/>
          <w:sz w:val="22"/>
        </w:rPr>
        <w:t>run  arithmetic_sample.bal</w:t>
      </w:r>
    </w:p>
    <w:p>
      <w:pPr>
        <w:spacing w:before="130"/>
        <w:ind w:left="160" w:right="0" w:firstLine="0"/>
        <w:jc w:val="left"/>
        <w:rPr>
          <w:rFonts w:ascii="Arial"/>
          <w:b/>
          <w:sz w:val="22"/>
        </w:rPr>
      </w:pPr>
      <w:r>
        <w:rPr>
          <w:rFonts w:ascii="Arial"/>
          <w:b/>
          <w:color w:val="2B2A29"/>
          <w:sz w:val="22"/>
        </w:rPr>
        <w:t>$balletina运行算术_示例.bal</w:t>
      </w:r>
    </w:p>
    <w:p>
      <w:r>
        <w:rPr>
          <w:rFonts w:ascii="宋体"/>
          <w:color w:val="2B2A29"/>
        </w:rPr>
        <w:t>5:15:37.5</w:t>
      </w:r>
    </w:p>
    <w:p>
      <w:pPr>
        <w:pStyle w:val="11"/>
        <w:spacing w:before="54"/>
        <w:ind w:left="160"/>
        <w:rPr>
          <w:rFonts w:ascii="宋体"/>
        </w:rPr>
      </w:pPr>
      <w:r>
        <w:rPr>
          <w:rFonts w:ascii="宋体"/>
          <w:color w:val="2B2A29"/>
        </w:rPr>
        <w:t>5:15:37.5</w:t>
      </w:r>
    </w:p>
    <w:p>
      <w:r>
        <w:rPr>
          <w:rFonts w:ascii="宋体"/>
          <w:color w:val="2B2A29"/>
        </w:rPr>
        <w:t>2:1</w:t>
      </w:r>
    </w:p>
    <w:p>
      <w:pPr>
        <w:pStyle w:val="11"/>
        <w:spacing w:before="38"/>
        <w:ind w:left="160"/>
        <w:rPr>
          <w:rFonts w:ascii="宋体"/>
        </w:rPr>
      </w:pPr>
      <w:r>
        <w:rPr>
          <w:rFonts w:ascii="宋体"/>
          <w:color w:val="2B2A29"/>
        </w:rPr>
        <w:t>2:1</w:t>
      </w:r>
    </w:p>
    <w:p>
      <w:r>
        <w:rPr>
          <w:rFonts w:ascii="宋体"/>
          <w:color w:val="2B2A29"/>
        </w:rPr>
        <w:t>1.6666666666666667</w:t>
      </w:r>
    </w:p>
    <w:p>
      <w:pPr>
        <w:pStyle w:val="11"/>
        <w:spacing w:before="38"/>
        <w:ind w:left="160"/>
        <w:rPr>
          <w:rFonts w:ascii="宋体"/>
        </w:rPr>
      </w:pPr>
      <w:r>
        <w:rPr>
          <w:rFonts w:ascii="宋体"/>
          <w:color w:val="2B2A29"/>
        </w:rPr>
        <w:t>1.6666666666666667</w:t>
      </w:r>
    </w:p>
    <w:p>
      <w:r>
        <w:rPr>
          <w:rFonts w:ascii="宋体"/>
          <w:color w:val="2B2A29"/>
        </w:rPr>
        <w:t>35:40</w:t>
      </w:r>
    </w:p>
    <w:p>
      <w:pPr>
        <w:pStyle w:val="11"/>
        <w:spacing w:before="38"/>
        <w:ind w:left="160"/>
        <w:rPr>
          <w:rFonts w:ascii="宋体"/>
        </w:rPr>
      </w:pPr>
      <w:r>
        <w:rPr>
          <w:rFonts w:ascii="宋体"/>
          <w:color w:val="2B2A29"/>
        </w:rPr>
        <w:t>35:40</w:t>
      </w:r>
    </w:p>
    <w:p>
      <w:r>
        <w:rPr>
          <w:color w:val="2B2A29"/>
          <w:spacing w:val="-2"/>
          <w:w w:val="105"/>
        </w:rPr>
        <w:t>In</w:t>
      </w:r>
      <w:r>
        <w:rPr>
          <w:color w:val="2B2A29"/>
          <w:spacing w:val="-20"/>
          <w:w w:val="105"/>
        </w:rPr>
        <w:t xml:space="preserve"> </w:t>
      </w:r>
      <w:r>
        <w:rPr>
          <w:color w:val="2B2A29"/>
          <w:spacing w:val="-2"/>
          <w:w w:val="105"/>
        </w:rPr>
        <w:t>line</w:t>
      </w:r>
      <w:r>
        <w:rPr>
          <w:color w:val="2B2A29"/>
          <w:spacing w:val="-19"/>
          <w:w w:val="105"/>
        </w:rPr>
        <w:t xml:space="preserve"> </w:t>
      </w:r>
      <w:r>
        <w:rPr>
          <w:color w:val="2B2A29"/>
          <w:spacing w:val="-2"/>
          <w:w w:val="105"/>
        </w:rPr>
        <w:t>9,</w:t>
      </w:r>
      <w:r>
        <w:rPr>
          <w:color w:val="2B2A29"/>
          <w:spacing w:val="-20"/>
          <w:w w:val="105"/>
        </w:rPr>
        <w:t xml:space="preserve"> </w:t>
      </w:r>
      <w:r>
        <w:rPr>
          <w:color w:val="2B2A29"/>
          <w:spacing w:val="-2"/>
          <w:w w:val="105"/>
        </w:rPr>
        <w:t>the</w:t>
      </w:r>
      <w:r>
        <w:rPr>
          <w:color w:val="2B2A29"/>
          <w:spacing w:val="-19"/>
          <w:w w:val="105"/>
        </w:rPr>
        <w:t xml:space="preserve"> </w:t>
      </w:r>
      <w:r>
        <w:rPr>
          <w:color w:val="2B2A29"/>
          <w:spacing w:val="-2"/>
          <w:w w:val="105"/>
        </w:rPr>
        <w:t>division</w:t>
      </w:r>
      <w:r>
        <w:rPr>
          <w:color w:val="2B2A29"/>
          <w:spacing w:val="-19"/>
          <w:w w:val="105"/>
        </w:rPr>
        <w:t xml:space="preserve"> </w:t>
      </w:r>
      <w:r>
        <w:rPr>
          <w:color w:val="2B2A29"/>
          <w:spacing w:val="-2"/>
          <w:w w:val="105"/>
        </w:rPr>
        <w:t>operator</w:t>
      </w:r>
      <w:r>
        <w:rPr>
          <w:color w:val="2B2A29"/>
          <w:spacing w:val="-20"/>
          <w:w w:val="105"/>
        </w:rPr>
        <w:t xml:space="preserve"> </w:t>
      </w:r>
      <w:r>
        <w:rPr>
          <w:color w:val="2B2A29"/>
          <w:spacing w:val="-1"/>
          <w:w w:val="105"/>
        </w:rPr>
        <w:t>works</w:t>
      </w:r>
      <w:r>
        <w:rPr>
          <w:color w:val="2B2A29"/>
          <w:spacing w:val="-19"/>
          <w:w w:val="105"/>
        </w:rPr>
        <w:t xml:space="preserve"> </w:t>
      </w:r>
      <w:r>
        <w:rPr>
          <w:color w:val="2B2A29"/>
          <w:spacing w:val="-1"/>
          <w:w w:val="105"/>
        </w:rPr>
        <w:t>in</w:t>
      </w:r>
      <w:r>
        <w:rPr>
          <w:color w:val="2B2A29"/>
          <w:spacing w:val="-19"/>
          <w:w w:val="105"/>
        </w:rPr>
        <w:t xml:space="preserve"> </w:t>
      </w:r>
      <w:r>
        <w:rPr>
          <w:color w:val="2B2A29"/>
          <w:spacing w:val="-1"/>
          <w:w w:val="105"/>
        </w:rPr>
        <w:t>a</w:t>
      </w:r>
      <w:r>
        <w:rPr>
          <w:color w:val="2B2A29"/>
          <w:spacing w:val="-20"/>
          <w:w w:val="105"/>
        </w:rPr>
        <w:t xml:space="preserve"> </w:t>
      </w:r>
      <w:r>
        <w:rPr>
          <w:color w:val="2B2A29"/>
          <w:spacing w:val="-1"/>
          <w:w w:val="105"/>
        </w:rPr>
        <w:t>way</w:t>
      </w:r>
      <w:r>
        <w:rPr>
          <w:color w:val="2B2A29"/>
          <w:spacing w:val="-19"/>
          <w:w w:val="105"/>
        </w:rPr>
        <w:t xml:space="preserve"> </w:t>
      </w:r>
      <w:r>
        <w:rPr>
          <w:color w:val="2B2A29"/>
          <w:spacing w:val="-1"/>
          <w:w w:val="105"/>
        </w:rPr>
        <w:t>that,</w:t>
      </w:r>
      <w:r>
        <w:rPr>
          <w:color w:val="2B2A29"/>
          <w:spacing w:val="-20"/>
          <w:w w:val="105"/>
        </w:rPr>
        <w:t xml:space="preserve"> </w:t>
      </w:r>
      <w:r>
        <w:rPr>
          <w:color w:val="2B2A29"/>
          <w:spacing w:val="-1"/>
          <w:w w:val="105"/>
        </w:rPr>
        <w:t>since</w:t>
      </w:r>
      <w:r>
        <w:rPr>
          <w:color w:val="2B2A29"/>
          <w:spacing w:val="-19"/>
          <w:w w:val="105"/>
        </w:rPr>
        <w:t xml:space="preserve"> </w:t>
      </w:r>
      <w:r>
        <w:rPr>
          <w:color w:val="2B2A29"/>
          <w:spacing w:val="-1"/>
          <w:w w:val="105"/>
        </w:rPr>
        <w:t>two</w:t>
      </w:r>
      <w:r>
        <w:rPr>
          <w:color w:val="2B2A29"/>
          <w:spacing w:val="-19"/>
          <w:w w:val="105"/>
        </w:rPr>
        <w:t xml:space="preserve"> </w:t>
      </w:r>
      <w:r>
        <w:rPr>
          <w:color w:val="2B2A29"/>
          <w:spacing w:val="-1"/>
          <w:w w:val="105"/>
        </w:rPr>
        <w:t>integer</w:t>
      </w:r>
      <w:r>
        <w:rPr>
          <w:color w:val="2B2A29"/>
          <w:spacing w:val="-20"/>
          <w:w w:val="105"/>
        </w:rPr>
        <w:t xml:space="preserve"> </w:t>
      </w:r>
      <w:r>
        <w:rPr>
          <w:color w:val="2B2A29"/>
          <w:spacing w:val="-1"/>
          <w:w w:val="105"/>
        </w:rPr>
        <w:t>values</w:t>
      </w:r>
      <w:r>
        <w:rPr>
          <w:color w:val="2B2A29"/>
          <w:spacing w:val="-19"/>
          <w:w w:val="105"/>
        </w:rPr>
        <w:t xml:space="preserve"> </w:t>
      </w:r>
      <w:r>
        <w:rPr>
          <w:color w:val="2B2A29"/>
          <w:spacing w:val="-1"/>
          <w:w w:val="105"/>
        </w:rPr>
        <w:t>are</w:t>
      </w:r>
      <w:r>
        <w:rPr>
          <w:color w:val="2B2A29"/>
          <w:spacing w:val="-19"/>
          <w:w w:val="105"/>
        </w:rPr>
        <w:t xml:space="preserve"> </w:t>
      </w:r>
      <w:r>
        <w:rPr>
          <w:color w:val="2B2A29"/>
          <w:spacing w:val="-1"/>
          <w:w w:val="105"/>
        </w:rPr>
        <w:t>involved,</w:t>
      </w:r>
      <w:r>
        <w:rPr>
          <w:color w:val="2B2A29"/>
          <w:w w:val="105"/>
        </w:rPr>
        <w:t xml:space="preserve"> the</w:t>
      </w:r>
      <w:r>
        <w:rPr>
          <w:color w:val="2B2A29"/>
          <w:spacing w:val="-15"/>
          <w:w w:val="105"/>
        </w:rPr>
        <w:t xml:space="preserve"> </w:t>
      </w:r>
      <w:r>
        <w:rPr>
          <w:color w:val="2B2A29"/>
          <w:w w:val="105"/>
        </w:rPr>
        <w:t>result</w:t>
      </w:r>
      <w:r>
        <w:rPr>
          <w:color w:val="2B2A29"/>
          <w:spacing w:val="-15"/>
          <w:w w:val="105"/>
        </w:rPr>
        <w:t xml:space="preserve"> </w:t>
      </w:r>
      <w:r>
        <w:rPr>
          <w:color w:val="2B2A29"/>
          <w:w w:val="105"/>
        </w:rPr>
        <w:t>is</w:t>
      </w:r>
      <w:r>
        <w:rPr>
          <w:color w:val="2B2A29"/>
          <w:spacing w:val="-15"/>
          <w:w w:val="105"/>
        </w:rPr>
        <w:t xml:space="preserve"> </w:t>
      </w:r>
      <w:r>
        <w:rPr>
          <w:color w:val="2B2A29"/>
          <w:w w:val="105"/>
        </w:rPr>
        <w:t>also</w:t>
      </w:r>
      <w:r>
        <w:rPr>
          <w:color w:val="2B2A29"/>
          <w:spacing w:val="-15"/>
          <w:w w:val="105"/>
        </w:rPr>
        <w:t xml:space="preserve"> </w:t>
      </w:r>
      <w:r>
        <w:rPr>
          <w:color w:val="2B2A29"/>
          <w:w w:val="105"/>
        </w:rPr>
        <w:t>an</w:t>
      </w:r>
      <w:r>
        <w:rPr>
          <w:color w:val="2B2A29"/>
          <w:spacing w:val="-15"/>
          <w:w w:val="105"/>
        </w:rPr>
        <w:t xml:space="preserve"> </w:t>
      </w:r>
      <w:r>
        <w:rPr>
          <w:color w:val="2B2A29"/>
          <w:w w:val="105"/>
        </w:rPr>
        <w:t>integer</w:t>
      </w:r>
      <w:r>
        <w:rPr>
          <w:color w:val="2B2A29"/>
          <w:spacing w:val="-15"/>
          <w:w w:val="105"/>
        </w:rPr>
        <w:t xml:space="preserve"> </w:t>
      </w:r>
      <w:r>
        <w:rPr>
          <w:color w:val="2B2A29"/>
          <w:w w:val="105"/>
        </w:rPr>
        <w:t>value.</w:t>
      </w:r>
      <w:r>
        <w:rPr>
          <w:color w:val="2B2A29"/>
          <w:spacing w:val="-14"/>
          <w:w w:val="105"/>
        </w:rPr>
        <w:t xml:space="preserve"> </w:t>
      </w:r>
      <w:r>
        <w:rPr>
          <w:color w:val="2B2A29"/>
          <w:w w:val="105"/>
        </w:rPr>
        <w:t>This</w:t>
      </w:r>
      <w:r>
        <w:rPr>
          <w:color w:val="2B2A29"/>
          <w:spacing w:val="-15"/>
          <w:w w:val="105"/>
        </w:rPr>
        <w:t xml:space="preserve"> </w:t>
      </w:r>
      <w:r>
        <w:rPr>
          <w:color w:val="2B2A29"/>
          <w:w w:val="105"/>
        </w:rPr>
        <w:t>result</w:t>
      </w:r>
      <w:r>
        <w:rPr>
          <w:color w:val="2B2A29"/>
          <w:spacing w:val="-15"/>
          <w:w w:val="105"/>
        </w:rPr>
        <w:t xml:space="preserve"> </w:t>
      </w:r>
      <w:r>
        <w:rPr>
          <w:color w:val="2B2A29"/>
          <w:w w:val="105"/>
        </w:rPr>
        <w:t>is</w:t>
      </w:r>
      <w:r>
        <w:rPr>
          <w:color w:val="2B2A29"/>
          <w:spacing w:val="-15"/>
          <w:w w:val="105"/>
        </w:rPr>
        <w:t xml:space="preserve"> </w:t>
      </w:r>
      <w:r>
        <w:rPr>
          <w:color w:val="2B2A29"/>
          <w:w w:val="105"/>
        </w:rPr>
        <w:t>always</w:t>
      </w:r>
      <w:r>
        <w:rPr>
          <w:color w:val="2B2A29"/>
          <w:spacing w:val="-15"/>
          <w:w w:val="105"/>
        </w:rPr>
        <w:t xml:space="preserve"> </w:t>
      </w:r>
      <w:r>
        <w:rPr>
          <w:color w:val="2B2A29"/>
          <w:w w:val="105"/>
        </w:rPr>
        <w:t>a</w:t>
      </w:r>
      <w:r>
        <w:rPr>
          <w:color w:val="2B2A29"/>
          <w:spacing w:val="-15"/>
          <w:w w:val="105"/>
        </w:rPr>
        <w:t xml:space="preserve"> </w:t>
      </w:r>
      <w:r>
        <w:rPr>
          <w:color w:val="2B2A29"/>
          <w:w w:val="105"/>
        </w:rPr>
        <w:t>rounded-down</w:t>
      </w:r>
      <w:r>
        <w:rPr>
          <w:color w:val="2B2A29"/>
          <w:spacing w:val="-14"/>
          <w:w w:val="105"/>
        </w:rPr>
        <w:t xml:space="preserve"> </w:t>
      </w:r>
      <w:r>
        <w:rPr>
          <w:color w:val="2B2A29"/>
          <w:w w:val="105"/>
        </w:rPr>
        <w:t>integer</w:t>
      </w:r>
      <w:r>
        <w:rPr>
          <w:color w:val="2B2A29"/>
          <w:spacing w:val="-15"/>
          <w:w w:val="105"/>
        </w:rPr>
        <w:t xml:space="preserve"> </w:t>
      </w:r>
      <w:r>
        <w:rPr>
          <w:color w:val="2B2A29"/>
          <w:w w:val="105"/>
        </w:rPr>
        <w:t>value.</w:t>
      </w:r>
      <w:r>
        <w:rPr>
          <w:color w:val="2B2A29"/>
          <w:spacing w:val="-15"/>
          <w:w w:val="105"/>
        </w:rPr>
        <w:t xml:space="preserve"> </w:t>
      </w:r>
      <w:r>
        <w:rPr>
          <w:color w:val="2B2A29"/>
          <w:w w:val="105"/>
        </w:rPr>
        <w:t>For</w:t>
      </w:r>
      <w:r>
        <w:rPr>
          <w:color w:val="2B2A29"/>
          <w:spacing w:val="1"/>
          <w:w w:val="105"/>
        </w:rPr>
        <w:t xml:space="preserve"> </w:t>
      </w:r>
      <w:r>
        <w:rPr>
          <w:color w:val="2B2A29"/>
          <w:spacing w:val="-1"/>
          <w:w w:val="105"/>
        </w:rPr>
        <w:t>example,</w:t>
      </w:r>
      <w:r>
        <w:rPr>
          <w:color w:val="2B2A29"/>
          <w:spacing w:val="-15"/>
          <w:w w:val="105"/>
        </w:rPr>
        <w:t xml:space="preserve"> </w:t>
      </w:r>
      <w:r>
        <w:rPr>
          <w:color w:val="2B2A29"/>
          <w:spacing w:val="-1"/>
          <w:w w:val="105"/>
        </w:rPr>
        <w:t>if</w:t>
      </w:r>
      <w:r>
        <w:rPr>
          <w:color w:val="2B2A29"/>
          <w:spacing w:val="-15"/>
          <w:w w:val="105"/>
        </w:rPr>
        <w:t xml:space="preserve"> </w:t>
      </w:r>
      <w:r>
        <w:rPr>
          <w:color w:val="2B2A29"/>
          <w:spacing w:val="-1"/>
          <w:w w:val="105"/>
        </w:rPr>
        <w:t>you</w:t>
      </w:r>
      <w:r>
        <w:rPr>
          <w:color w:val="2B2A29"/>
          <w:spacing w:val="-14"/>
          <w:w w:val="105"/>
        </w:rPr>
        <w:t xml:space="preserve"> </w:t>
      </w:r>
      <w:r>
        <w:rPr>
          <w:color w:val="2B2A29"/>
          <w:spacing w:val="-1"/>
          <w:w w:val="105"/>
        </w:rPr>
        <w:t>execute</w:t>
      </w:r>
      <w:r>
        <w:rPr>
          <w:color w:val="2B2A29"/>
          <w:spacing w:val="-15"/>
          <w:w w:val="105"/>
        </w:rPr>
        <w:t xml:space="preserve"> </w:t>
      </w:r>
      <w:r>
        <w:rPr>
          <w:color w:val="2B2A29"/>
          <w:spacing w:val="-1"/>
          <w:w w:val="105"/>
        </w:rPr>
        <w:t>the</w:t>
      </w:r>
      <w:r>
        <w:rPr>
          <w:color w:val="2B2A29"/>
          <w:spacing w:val="-15"/>
          <w:w w:val="105"/>
        </w:rPr>
        <w:t xml:space="preserve"> </w:t>
      </w:r>
      <w:r>
        <w:rPr>
          <w:color w:val="2B2A29"/>
          <w:spacing w:val="-1"/>
          <w:w w:val="105"/>
        </w:rPr>
        <w:t>expression</w:t>
      </w:r>
      <w:r>
        <w:rPr>
          <w:color w:val="2B2A29"/>
          <w:spacing w:val="-14"/>
          <w:w w:val="105"/>
        </w:rPr>
        <w:t xml:space="preserve"> </w:t>
      </w:r>
      <w:r>
        <w:rPr>
          <w:color w:val="2B2A29"/>
          <w:w w:val="105"/>
        </w:rPr>
        <w:t>11/6,</w:t>
      </w:r>
      <w:r>
        <w:rPr>
          <w:color w:val="2B2A29"/>
          <w:spacing w:val="-15"/>
          <w:w w:val="105"/>
        </w:rPr>
        <w:t xml:space="preserve"> </w:t>
      </w:r>
      <w:r>
        <w:rPr>
          <w:color w:val="2B2A29"/>
          <w:w w:val="105"/>
        </w:rPr>
        <w:t>the</w:t>
      </w:r>
      <w:r>
        <w:rPr>
          <w:color w:val="2B2A29"/>
          <w:spacing w:val="-15"/>
          <w:w w:val="105"/>
        </w:rPr>
        <w:t xml:space="preserve"> </w:t>
      </w:r>
      <w:r>
        <w:rPr>
          <w:color w:val="2B2A29"/>
          <w:w w:val="105"/>
        </w:rPr>
        <w:t>result</w:t>
      </w:r>
      <w:r>
        <w:rPr>
          <w:color w:val="2B2A29"/>
          <w:spacing w:val="-14"/>
          <w:w w:val="105"/>
        </w:rPr>
        <w:t xml:space="preserve"> </w:t>
      </w:r>
      <w:r>
        <w:rPr>
          <w:color w:val="2B2A29"/>
          <w:w w:val="105"/>
        </w:rPr>
        <w:t>will</w:t>
      </w:r>
      <w:r>
        <w:rPr>
          <w:color w:val="2B2A29"/>
          <w:spacing w:val="-15"/>
          <w:w w:val="105"/>
        </w:rPr>
        <w:t xml:space="preserve"> </w:t>
      </w:r>
      <w:r>
        <w:rPr>
          <w:color w:val="2B2A29"/>
          <w:w w:val="105"/>
        </w:rPr>
        <w:t>be</w:t>
      </w:r>
      <w:r>
        <w:rPr>
          <w:color w:val="2B2A29"/>
          <w:spacing w:val="-15"/>
          <w:w w:val="105"/>
        </w:rPr>
        <w:t xml:space="preserve"> </w:t>
      </w:r>
      <w:r>
        <w:rPr>
          <w:color w:val="2B2A29"/>
          <w:w w:val="105"/>
        </w:rPr>
        <w:t>1.</w:t>
      </w:r>
      <w:r>
        <w:rPr>
          <w:color w:val="2B2A29"/>
          <w:spacing w:val="-14"/>
          <w:w w:val="105"/>
        </w:rPr>
        <w:t xml:space="preserve"> </w:t>
      </w:r>
      <w:r>
        <w:rPr>
          <w:color w:val="2B2A29"/>
          <w:w w:val="105"/>
        </w:rPr>
        <w:t>Also,</w:t>
      </w:r>
      <w:r>
        <w:rPr>
          <w:color w:val="2B2A29"/>
          <w:spacing w:val="-15"/>
          <w:w w:val="105"/>
        </w:rPr>
        <w:t xml:space="preserve"> </w:t>
      </w:r>
      <w:r>
        <w:rPr>
          <w:color w:val="2B2A29"/>
          <w:w w:val="105"/>
        </w:rPr>
        <w:t>as</w:t>
      </w:r>
      <w:r>
        <w:rPr>
          <w:color w:val="2B2A29"/>
          <w:spacing w:val="-15"/>
          <w:w w:val="105"/>
        </w:rPr>
        <w:t xml:space="preserve"> </w:t>
      </w:r>
      <w:r>
        <w:rPr>
          <w:color w:val="2B2A29"/>
          <w:w w:val="105"/>
        </w:rPr>
        <w:t>shown</w:t>
      </w:r>
      <w:r>
        <w:rPr>
          <w:color w:val="2B2A29"/>
          <w:spacing w:val="-14"/>
          <w:w w:val="105"/>
        </w:rPr>
        <w:t xml:space="preserve"> </w:t>
      </w:r>
      <w:r>
        <w:rPr>
          <w:color w:val="2B2A29"/>
          <w:w w:val="105"/>
        </w:rPr>
        <w:t>in</w:t>
      </w:r>
      <w:r>
        <w:rPr>
          <w:color w:val="2B2A29"/>
          <w:spacing w:val="-15"/>
          <w:w w:val="105"/>
        </w:rPr>
        <w:t xml:space="preserve"> </w:t>
      </w:r>
      <w:r>
        <w:rPr>
          <w:color w:val="2B2A29"/>
          <w:w w:val="105"/>
        </w:rPr>
        <w:t>line</w:t>
      </w:r>
      <w:r>
        <w:rPr>
          <w:color w:val="2B2A29"/>
          <w:spacing w:val="-15"/>
          <w:w w:val="105"/>
        </w:rPr>
        <w:t xml:space="preserve"> </w:t>
      </w:r>
      <w:r>
        <w:rPr>
          <w:color w:val="2B2A29"/>
          <w:w w:val="105"/>
        </w:rPr>
        <w:t>11,</w:t>
      </w:r>
      <w:r>
        <w:rPr>
          <w:color w:val="2B2A29"/>
          <w:spacing w:val="1"/>
          <w:w w:val="105"/>
        </w:rPr>
        <w:t xml:space="preserve"> </w:t>
      </w:r>
      <w:r>
        <w:rPr>
          <w:color w:val="2B2A29"/>
          <w:w w:val="105"/>
        </w:rPr>
        <w:t>even</w:t>
      </w:r>
      <w:r>
        <w:rPr>
          <w:color w:val="2B2A29"/>
          <w:spacing w:val="-8"/>
          <w:w w:val="105"/>
        </w:rPr>
        <w:t xml:space="preserve"> </w:t>
      </w:r>
      <w:r>
        <w:rPr>
          <w:color w:val="2B2A29"/>
          <w:w w:val="105"/>
        </w:rPr>
        <w:t>if</w:t>
      </w:r>
      <w:r>
        <w:rPr>
          <w:color w:val="2B2A29"/>
          <w:spacing w:val="-7"/>
          <w:w w:val="105"/>
        </w:rPr>
        <w:t xml:space="preserve"> </w:t>
      </w:r>
      <w:r>
        <w:rPr>
          <w:color w:val="2B2A29"/>
          <w:w w:val="105"/>
        </w:rPr>
        <w:t>one</w:t>
      </w:r>
      <w:r>
        <w:rPr>
          <w:color w:val="2B2A29"/>
          <w:spacing w:val="-7"/>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color w:val="2B2A29"/>
          <w:w w:val="105"/>
        </w:rPr>
        <w:t>numbers</w:t>
      </w:r>
      <w:r>
        <w:rPr>
          <w:color w:val="2B2A29"/>
          <w:spacing w:val="-7"/>
          <w:w w:val="105"/>
        </w:rPr>
        <w:t xml:space="preserve"> </w:t>
      </w:r>
      <w:r>
        <w:rPr>
          <w:color w:val="2B2A29"/>
          <w:w w:val="105"/>
        </w:rPr>
        <w:t>is</w:t>
      </w:r>
      <w:r>
        <w:rPr>
          <w:color w:val="2B2A29"/>
          <w:spacing w:val="-7"/>
          <w:w w:val="105"/>
        </w:rPr>
        <w:t xml:space="preserve"> </w:t>
      </w:r>
      <w:r>
        <w:rPr>
          <w:color w:val="2B2A29"/>
          <w:w w:val="105"/>
        </w:rPr>
        <w:t>a</w:t>
      </w:r>
      <w:r>
        <w:rPr>
          <w:color w:val="2B2A29"/>
          <w:spacing w:val="-7"/>
          <w:w w:val="105"/>
        </w:rPr>
        <w:t xml:space="preserve"> </w:t>
      </w:r>
      <w:r>
        <w:rPr>
          <w:rFonts w:ascii="宋体"/>
          <w:color w:val="2B2A29"/>
          <w:w w:val="105"/>
        </w:rPr>
        <w:t>float</w:t>
      </w:r>
      <w:r>
        <w:rPr>
          <w:rFonts w:ascii="宋体"/>
          <w:color w:val="2B2A29"/>
          <w:spacing w:val="-65"/>
          <w:w w:val="105"/>
        </w:rPr>
        <w:t xml:space="preserve"> </w:t>
      </w:r>
      <w:r>
        <w:rPr>
          <w:color w:val="2B2A29"/>
          <w:w w:val="105"/>
        </w:rPr>
        <w:t>value,</w:t>
      </w:r>
      <w:r>
        <w:rPr>
          <w:color w:val="2B2A29"/>
          <w:spacing w:val="-7"/>
          <w:w w:val="105"/>
        </w:rPr>
        <w:t xml:space="preserve"> </w:t>
      </w:r>
      <w:r>
        <w:rPr>
          <w:color w:val="2B2A29"/>
          <w:w w:val="105"/>
        </w:rPr>
        <w:t>then</w:t>
      </w:r>
      <w:r>
        <w:rPr>
          <w:color w:val="2B2A29"/>
          <w:spacing w:val="-7"/>
          <w:w w:val="105"/>
        </w:rPr>
        <w:t xml:space="preserve"> </w:t>
      </w:r>
      <w:r>
        <w:rPr>
          <w:color w:val="2B2A29"/>
          <w:w w:val="105"/>
        </w:rPr>
        <w:t>the</w:t>
      </w:r>
      <w:r>
        <w:rPr>
          <w:color w:val="2B2A29"/>
          <w:spacing w:val="-7"/>
          <w:w w:val="105"/>
        </w:rPr>
        <w:t xml:space="preserve"> </w:t>
      </w:r>
      <w:r>
        <w:rPr>
          <w:color w:val="2B2A29"/>
          <w:w w:val="105"/>
        </w:rPr>
        <w:t>result</w:t>
      </w:r>
      <w:r>
        <w:rPr>
          <w:color w:val="2B2A29"/>
          <w:spacing w:val="-7"/>
          <w:w w:val="105"/>
        </w:rPr>
        <w:t xml:space="preserve"> </w:t>
      </w:r>
      <w:r>
        <w:rPr>
          <w:color w:val="2B2A29"/>
          <w:w w:val="105"/>
        </w:rPr>
        <w:t>would</w:t>
      </w:r>
      <w:r>
        <w:rPr>
          <w:color w:val="2B2A29"/>
          <w:spacing w:val="-7"/>
          <w:w w:val="105"/>
        </w:rPr>
        <w:t xml:space="preserve"> </w:t>
      </w:r>
      <w:r>
        <w:rPr>
          <w:color w:val="2B2A29"/>
          <w:w w:val="105"/>
        </w:rPr>
        <w:t>also</w:t>
      </w:r>
      <w:r>
        <w:rPr>
          <w:color w:val="2B2A29"/>
          <w:spacing w:val="-7"/>
          <w:w w:val="105"/>
        </w:rPr>
        <w:t xml:space="preserve"> </w:t>
      </w:r>
      <w:r>
        <w:rPr>
          <w:color w:val="2B2A29"/>
          <w:w w:val="105"/>
        </w:rPr>
        <w:t>be</w:t>
      </w:r>
      <w:r>
        <w:rPr>
          <w:color w:val="2B2A29"/>
          <w:spacing w:val="-7"/>
          <w:w w:val="105"/>
        </w:rPr>
        <w:t xml:space="preserve"> </w:t>
      </w:r>
      <w:r>
        <w:rPr>
          <w:color w:val="2B2A29"/>
          <w:w w:val="105"/>
        </w:rPr>
        <w:t>a</w:t>
      </w:r>
      <w:r>
        <w:rPr>
          <w:color w:val="2B2A29"/>
          <w:spacing w:val="-7"/>
          <w:w w:val="105"/>
        </w:rPr>
        <w:t xml:space="preserve"> </w:t>
      </w:r>
      <w:r>
        <w:rPr>
          <w:rFonts w:ascii="宋体"/>
          <w:color w:val="2B2A29"/>
          <w:w w:val="105"/>
        </w:rPr>
        <w:t>float</w:t>
      </w:r>
      <w:r>
        <w:rPr>
          <w:rFonts w:ascii="宋体"/>
          <w:color w:val="2B2A29"/>
          <w:spacing w:val="-65"/>
          <w:w w:val="105"/>
        </w:rPr>
        <w:t xml:space="preserve"> </w:t>
      </w:r>
      <w:r>
        <w:rPr>
          <w:color w:val="2B2A29"/>
          <w:w w:val="105"/>
        </w:rPr>
        <w:t>value.</w:t>
      </w:r>
    </w:p>
    <w:p>
      <w:pPr>
        <w:pStyle w:val="11"/>
        <w:spacing w:before="213" w:line="300" w:lineRule="auto"/>
        <w:ind w:left="160" w:right="510" w:firstLine="359"/>
      </w:pPr>
      <w:r>
        <w:rPr>
          <w:color w:val="2B2A29"/>
          <w:spacing w:val="-2"/>
          <w:w w:val="105"/>
        </w:rPr>
        <w:t>在</w:t>
      </w:r>
      <w:r>
        <w:rPr>
          <w:color w:val="2B2A29"/>
          <w:spacing w:val="-20"/>
          <w:w w:val="105"/>
        </w:rPr>
        <w:t>第</w:t>
      </w:r>
      <w:r>
        <w:rPr>
          <w:color w:val="2B2A29"/>
          <w:spacing w:val="-2"/>
          <w:w w:val="105"/>
        </w:rPr>
        <w:t>9行中，除法运算符</w:t>
      </w:r>
      <w:r>
        <w:rPr>
          <w:color w:val="2B2A29"/>
          <w:spacing w:val="-20"/>
          <w:w w:val="105"/>
        </w:rPr>
        <w:t>的</w:t>
      </w:r>
      <w:r>
        <w:rPr>
          <w:color w:val="2B2A29"/>
          <w:spacing w:val="-1"/>
          <w:w w:val="105"/>
        </w:rPr>
        <w:t>工作方式是，由于涉及两</w:t>
      </w:r>
      <w:r>
        <w:rPr>
          <w:color w:val="2B2A29"/>
          <w:spacing w:val="-19"/>
          <w:w w:val="105"/>
        </w:rPr>
        <w:t>个</w:t>
      </w:r>
      <w:r>
        <w:rPr>
          <w:color w:val="2B2A29"/>
          <w:spacing w:val="-1"/>
          <w:w w:val="105"/>
        </w:rPr>
        <w:t>整数</w:t>
      </w:r>
      <w:r>
        <w:rPr>
          <w:color w:val="2B2A29"/>
          <w:spacing w:val="-20"/>
          <w:w w:val="105"/>
        </w:rPr>
        <w:t>值</w:t>
      </w:r>
      <w:r>
        <w:rPr>
          <w:color w:val="2B2A29"/>
          <w:spacing w:val="-1"/>
          <w:w w:val="105"/>
        </w:rPr>
        <w:t>，因此</w:t>
      </w:r>
      <w:r>
        <w:rPr>
          <w:color w:val="2B2A29"/>
          <w:w w:val="105"/>
        </w:rPr>
        <w:t>结果也是一</w:t>
      </w:r>
      <w:r>
        <w:rPr>
          <w:color w:val="2B2A29"/>
          <w:spacing w:val="-15"/>
          <w:w w:val="105"/>
        </w:rPr>
        <w:t>个</w:t>
      </w:r>
      <w:r>
        <w:rPr>
          <w:color w:val="2B2A29"/>
          <w:w w:val="105"/>
        </w:rPr>
        <w:t>整数值。此结果始终是一个</w:t>
      </w:r>
      <w:r>
        <w:rPr>
          <w:color w:val="2B2A29"/>
          <w:spacing w:val="-15"/>
          <w:w w:val="105"/>
        </w:rPr>
        <w:t>向</w:t>
      </w:r>
      <w:r>
        <w:rPr>
          <w:color w:val="2B2A29"/>
          <w:w w:val="105"/>
        </w:rPr>
        <w:t>下舍入</w:t>
      </w:r>
      <w:r>
        <w:rPr>
          <w:color w:val="2B2A29"/>
          <w:spacing w:val="-14"/>
          <w:w w:val="105"/>
        </w:rPr>
        <w:t>的</w:t>
      </w:r>
      <w:r>
        <w:rPr>
          <w:color w:val="2B2A29"/>
          <w:w w:val="105"/>
        </w:rPr>
        <w:t>整数值。</w:t>
      </w:r>
      <w:r>
        <w:rPr>
          <w:color w:val="2B2A29"/>
          <w:spacing w:val="-1"/>
          <w:w w:val="105"/>
        </w:rPr>
        <w:t>例如，如果执行表达式</w:t>
      </w:r>
      <w:r>
        <w:rPr>
          <w:color w:val="2B2A29"/>
          <w:w w:val="105"/>
        </w:rPr>
        <w:t>11/6，结果将为1。此外，如</w:t>
      </w:r>
      <w:r>
        <w:rPr>
          <w:color w:val="2B2A29"/>
          <w:spacing w:val="-15"/>
          <w:w w:val="105"/>
        </w:rPr>
        <w:t>第</w:t>
      </w:r>
      <w:r>
        <w:rPr>
          <w:color w:val="2B2A29"/>
          <w:w w:val="105"/>
        </w:rPr>
        <w:t>11行</w:t>
      </w:r>
      <w:r>
        <w:rPr>
          <w:color w:val="2B2A29"/>
          <w:spacing w:val="-15"/>
          <w:w w:val="105"/>
        </w:rPr>
        <w:t>所</w:t>
      </w:r>
      <w:r>
        <w:rPr>
          <w:color w:val="2B2A29"/>
          <w:w w:val="105"/>
        </w:rPr>
        <w:t>示，即使其中一个数字是</w:t>
      </w:r>
      <w:r>
        <w:rPr>
          <w:rFonts w:ascii="宋体"/>
          <w:color w:val="2B2A29"/>
          <w:w w:val="105"/>
        </w:rPr>
        <w:t>浮点</w:t>
      </w:r>
      <w:r>
        <w:rPr>
          <w:color w:val="2B2A29"/>
          <w:w w:val="105"/>
        </w:rPr>
        <w:t>值，那么结果也将是</w:t>
      </w:r>
      <w:r>
        <w:rPr>
          <w:rFonts w:ascii="宋体"/>
          <w:color w:val="2B2A29"/>
          <w:w w:val="105"/>
        </w:rPr>
        <w:t>浮点</w:t>
      </w:r>
      <w:r>
        <w:rPr>
          <w:color w:val="2B2A29"/>
          <w:w w:val="105"/>
        </w:rPr>
        <w:t>值。</w:t>
      </w:r>
    </w:p>
    <w:p>
      <w:r>
        <w:rPr>
          <w:color w:val="2B2A29"/>
          <w:w w:val="105"/>
        </w:rPr>
        <w:t>When</w:t>
      </w:r>
      <w:r>
        <w:rPr>
          <w:color w:val="2B2A29"/>
          <w:spacing w:val="3"/>
          <w:w w:val="105"/>
        </w:rPr>
        <w:t xml:space="preserve"> </w:t>
      </w:r>
      <w:r>
        <w:rPr>
          <w:color w:val="2B2A29"/>
          <w:w w:val="105"/>
        </w:rPr>
        <w:t>executing</w:t>
      </w:r>
      <w:r>
        <w:rPr>
          <w:color w:val="2B2A29"/>
          <w:spacing w:val="3"/>
          <w:w w:val="105"/>
        </w:rPr>
        <w:t xml:space="preserve"> </w:t>
      </w:r>
      <w:r>
        <w:rPr>
          <w:color w:val="2B2A29"/>
          <w:w w:val="105"/>
        </w:rPr>
        <w:t>an</w:t>
      </w:r>
      <w:r>
        <w:rPr>
          <w:color w:val="2B2A29"/>
          <w:spacing w:val="3"/>
          <w:w w:val="105"/>
        </w:rPr>
        <w:t xml:space="preserve"> </w:t>
      </w:r>
      <w:r>
        <w:rPr>
          <w:color w:val="2B2A29"/>
          <w:w w:val="105"/>
        </w:rPr>
        <w:t>expression</w:t>
      </w:r>
      <w:r>
        <w:rPr>
          <w:color w:val="2B2A29"/>
          <w:spacing w:val="3"/>
          <w:w w:val="105"/>
        </w:rPr>
        <w:t xml:space="preserve"> </w:t>
      </w:r>
      <w:r>
        <w:rPr>
          <w:color w:val="2B2A29"/>
          <w:w w:val="105"/>
        </w:rPr>
        <w:t>with</w:t>
      </w:r>
      <w:r>
        <w:rPr>
          <w:color w:val="2B2A29"/>
          <w:spacing w:val="4"/>
          <w:w w:val="105"/>
        </w:rPr>
        <w:t xml:space="preserve"> </w:t>
      </w:r>
      <w:r>
        <w:rPr>
          <w:color w:val="2B2A29"/>
          <w:w w:val="105"/>
        </w:rPr>
        <w:t>multiple</w:t>
      </w:r>
      <w:r>
        <w:rPr>
          <w:color w:val="2B2A29"/>
          <w:spacing w:val="3"/>
          <w:w w:val="105"/>
        </w:rPr>
        <w:t xml:space="preserve"> </w:t>
      </w:r>
      <w:r>
        <w:rPr>
          <w:color w:val="2B2A29"/>
          <w:w w:val="105"/>
        </w:rPr>
        <w:t>arithmetic</w:t>
      </w:r>
      <w:r>
        <w:rPr>
          <w:color w:val="2B2A29"/>
          <w:spacing w:val="3"/>
          <w:w w:val="105"/>
        </w:rPr>
        <w:t xml:space="preserve"> </w:t>
      </w:r>
      <w:r>
        <w:rPr>
          <w:color w:val="2B2A29"/>
          <w:w w:val="105"/>
        </w:rPr>
        <w:t>operators,</w:t>
      </w:r>
      <w:r>
        <w:rPr>
          <w:color w:val="2B2A29"/>
          <w:spacing w:val="3"/>
          <w:w w:val="105"/>
        </w:rPr>
        <w:t xml:space="preserve"> </w:t>
      </w:r>
      <w:r>
        <w:rPr>
          <w:color w:val="2B2A29"/>
          <w:w w:val="105"/>
        </w:rPr>
        <w:t>as</w:t>
      </w:r>
      <w:r>
        <w:rPr>
          <w:color w:val="2B2A29"/>
          <w:spacing w:val="3"/>
          <w:w w:val="105"/>
        </w:rPr>
        <w:t xml:space="preserve"> </w:t>
      </w:r>
      <w:r>
        <w:rPr>
          <w:color w:val="2B2A29"/>
          <w:w w:val="105"/>
        </w:rPr>
        <w:t>shown</w:t>
      </w:r>
      <w:r>
        <w:rPr>
          <w:color w:val="2B2A29"/>
          <w:spacing w:val="4"/>
          <w:w w:val="105"/>
        </w:rPr>
        <w:t xml:space="preserve"> </w:t>
      </w:r>
      <w:r>
        <w:rPr>
          <w:color w:val="2B2A29"/>
          <w:w w:val="105"/>
        </w:rPr>
        <w:t>in</w:t>
      </w:r>
      <w:r>
        <w:rPr>
          <w:color w:val="2B2A29"/>
          <w:spacing w:val="3"/>
          <w:w w:val="105"/>
        </w:rPr>
        <w:t xml:space="preserve"> </w:t>
      </w:r>
      <w:r>
        <w:rPr>
          <w:color w:val="2B2A29"/>
          <w:w w:val="105"/>
        </w:rPr>
        <w:t>lines 13</w:t>
      </w:r>
      <w:r>
        <w:rPr>
          <w:color w:val="2B2A29"/>
          <w:spacing w:val="7"/>
          <w:w w:val="105"/>
        </w:rPr>
        <w:t xml:space="preserve"> </w:t>
      </w:r>
      <w:r>
        <w:rPr>
          <w:color w:val="2B2A29"/>
          <w:w w:val="105"/>
        </w:rPr>
        <w:t>and</w:t>
      </w:r>
      <w:r>
        <w:rPr>
          <w:color w:val="2B2A29"/>
          <w:spacing w:val="7"/>
          <w:w w:val="105"/>
        </w:rPr>
        <w:t xml:space="preserve"> </w:t>
      </w:r>
      <w:r>
        <w:rPr>
          <w:color w:val="2B2A29"/>
          <w:w w:val="105"/>
        </w:rPr>
        <w:t>14,</w:t>
      </w:r>
      <w:r>
        <w:rPr>
          <w:color w:val="2B2A29"/>
          <w:spacing w:val="7"/>
          <w:w w:val="105"/>
        </w:rPr>
        <w:t xml:space="preserve"> </w:t>
      </w:r>
      <w:r>
        <w:rPr>
          <w:color w:val="2B2A29"/>
          <w:w w:val="105"/>
        </w:rPr>
        <w:t>operator</w:t>
      </w:r>
      <w:r>
        <w:rPr>
          <w:color w:val="2B2A29"/>
          <w:spacing w:val="7"/>
          <w:w w:val="105"/>
        </w:rPr>
        <w:t xml:space="preserve"> </w:t>
      </w:r>
      <w:r>
        <w:rPr>
          <w:color w:val="2B2A29"/>
          <w:w w:val="105"/>
        </w:rPr>
        <w:t>precedence</w:t>
      </w:r>
      <w:r>
        <w:rPr>
          <w:color w:val="2B2A29"/>
          <w:spacing w:val="7"/>
          <w:w w:val="105"/>
        </w:rPr>
        <w:t xml:space="preserve"> </w:t>
      </w:r>
      <w:r>
        <w:rPr>
          <w:color w:val="2B2A29"/>
          <w:w w:val="105"/>
        </w:rPr>
        <w:t>comes</w:t>
      </w:r>
      <w:r>
        <w:rPr>
          <w:color w:val="2B2A29"/>
          <w:spacing w:val="8"/>
          <w:w w:val="105"/>
        </w:rPr>
        <w:t xml:space="preserve"> </w:t>
      </w:r>
      <w:r>
        <w:rPr>
          <w:color w:val="2B2A29"/>
          <w:w w:val="105"/>
        </w:rPr>
        <w:t>into</w:t>
      </w:r>
      <w:r>
        <w:rPr>
          <w:color w:val="2B2A29"/>
          <w:spacing w:val="7"/>
          <w:w w:val="105"/>
        </w:rPr>
        <w:t xml:space="preserve"> </w:t>
      </w:r>
      <w:r>
        <w:rPr>
          <w:color w:val="2B2A29"/>
          <w:w w:val="105"/>
        </w:rPr>
        <w:t>play,</w:t>
      </w:r>
      <w:r>
        <w:rPr>
          <w:color w:val="2B2A29"/>
          <w:spacing w:val="7"/>
          <w:w w:val="105"/>
        </w:rPr>
        <w:t xml:space="preserve"> </w:t>
      </w:r>
      <w:r>
        <w:rPr>
          <w:color w:val="2B2A29"/>
          <w:w w:val="105"/>
        </w:rPr>
        <w:t>that</w:t>
      </w:r>
      <w:r>
        <w:rPr>
          <w:color w:val="2B2A29"/>
          <w:spacing w:val="7"/>
          <w:w w:val="105"/>
        </w:rPr>
        <w:t xml:space="preserve"> </w:t>
      </w:r>
      <w:r>
        <w:rPr>
          <w:color w:val="2B2A29"/>
          <w:w w:val="105"/>
        </w:rPr>
        <w:t>is,</w:t>
      </w:r>
      <w:r>
        <w:rPr>
          <w:color w:val="2B2A29"/>
          <w:spacing w:val="7"/>
          <w:w w:val="105"/>
        </w:rPr>
        <w:t xml:space="preserve"> </w:t>
      </w:r>
      <w:r>
        <w:rPr>
          <w:color w:val="2B2A29"/>
          <w:w w:val="105"/>
        </w:rPr>
        <w:t>figuring</w:t>
      </w:r>
      <w:r>
        <w:rPr>
          <w:color w:val="2B2A29"/>
          <w:spacing w:val="8"/>
          <w:w w:val="105"/>
        </w:rPr>
        <w:t xml:space="preserve"> </w:t>
      </w:r>
      <w:r>
        <w:rPr>
          <w:color w:val="2B2A29"/>
          <w:w w:val="105"/>
        </w:rPr>
        <w:t>out</w:t>
      </w:r>
      <w:r>
        <w:rPr>
          <w:color w:val="2B2A29"/>
          <w:spacing w:val="7"/>
          <w:w w:val="105"/>
        </w:rPr>
        <w:t xml:space="preserve"> </w:t>
      </w:r>
      <w:r>
        <w:rPr>
          <w:color w:val="2B2A29"/>
          <w:w w:val="105"/>
        </w:rPr>
        <w:t>which</w:t>
      </w:r>
      <w:r>
        <w:rPr>
          <w:color w:val="2B2A29"/>
          <w:spacing w:val="7"/>
          <w:w w:val="105"/>
        </w:rPr>
        <w:t xml:space="preserve"> </w:t>
      </w:r>
      <w:r>
        <w:rPr>
          <w:color w:val="2B2A29"/>
          <w:w w:val="105"/>
        </w:rPr>
        <w:t>operator</w:t>
      </w:r>
      <w:r>
        <w:rPr>
          <w:color w:val="2B2A29"/>
          <w:spacing w:val="1"/>
          <w:w w:val="105"/>
        </w:rPr>
        <w:t xml:space="preserve"> </w:t>
      </w:r>
      <w:r>
        <w:rPr>
          <w:color w:val="2B2A29"/>
          <w:w w:val="105"/>
        </w:rPr>
        <w:t>to</w:t>
      </w:r>
      <w:r>
        <w:rPr>
          <w:color w:val="2B2A29"/>
          <w:spacing w:val="-9"/>
          <w:w w:val="105"/>
        </w:rPr>
        <w:t xml:space="preserve"> </w:t>
      </w:r>
      <w:r>
        <w:rPr>
          <w:color w:val="2B2A29"/>
          <w:w w:val="105"/>
        </w:rPr>
        <w:t>be</w:t>
      </w:r>
      <w:r>
        <w:rPr>
          <w:color w:val="2B2A29"/>
          <w:spacing w:val="-8"/>
          <w:w w:val="105"/>
        </w:rPr>
        <w:t xml:space="preserve"> </w:t>
      </w:r>
      <w:r>
        <w:rPr>
          <w:color w:val="2B2A29"/>
          <w:w w:val="105"/>
        </w:rPr>
        <w:t>executed</w:t>
      </w:r>
      <w:r>
        <w:rPr>
          <w:color w:val="2B2A29"/>
          <w:spacing w:val="-8"/>
          <w:w w:val="105"/>
        </w:rPr>
        <w:t xml:space="preserve"> </w:t>
      </w:r>
      <w:r>
        <w:rPr>
          <w:color w:val="2B2A29"/>
          <w:w w:val="105"/>
        </w:rPr>
        <w:t>first</w:t>
      </w:r>
      <w:r>
        <w:rPr>
          <w:color w:val="2B2A29"/>
          <w:spacing w:val="-8"/>
          <w:w w:val="105"/>
        </w:rPr>
        <w:t xml:space="preserve"> </w:t>
      </w:r>
      <w:r>
        <w:rPr>
          <w:color w:val="2B2A29"/>
          <w:w w:val="105"/>
        </w:rPr>
        <w:t>in</w:t>
      </w:r>
      <w:r>
        <w:rPr>
          <w:color w:val="2B2A29"/>
          <w:spacing w:val="-9"/>
          <w:w w:val="105"/>
        </w:rPr>
        <w:t xml:space="preserve"> </w:t>
      </w:r>
      <w:r>
        <w:rPr>
          <w:color w:val="2B2A29"/>
          <w:w w:val="105"/>
        </w:rPr>
        <w:t>an</w:t>
      </w:r>
      <w:r>
        <w:rPr>
          <w:color w:val="2B2A29"/>
          <w:spacing w:val="-8"/>
          <w:w w:val="105"/>
        </w:rPr>
        <w:t xml:space="preserve"> </w:t>
      </w:r>
      <w:r>
        <w:rPr>
          <w:color w:val="2B2A29"/>
          <w:w w:val="105"/>
        </w:rPr>
        <w:t>expression.</w:t>
      </w:r>
      <w:r>
        <w:rPr>
          <w:color w:val="2B2A29"/>
          <w:spacing w:val="-8"/>
          <w:w w:val="105"/>
        </w:rPr>
        <w:t xml:space="preserve"> </w:t>
      </w:r>
      <w:r>
        <w:rPr>
          <w:color w:val="2B2A29"/>
          <w:w w:val="105"/>
        </w:rPr>
        <w:t>In</w:t>
      </w:r>
      <w:r>
        <w:rPr>
          <w:color w:val="2B2A29"/>
          <w:spacing w:val="-8"/>
          <w:w w:val="105"/>
        </w:rPr>
        <w:t xml:space="preserve"> </w:t>
      </w:r>
      <w:r>
        <w:rPr>
          <w:color w:val="2B2A29"/>
          <w:w w:val="105"/>
        </w:rPr>
        <w:t>line</w:t>
      </w:r>
      <w:r>
        <w:rPr>
          <w:color w:val="2B2A29"/>
          <w:spacing w:val="-9"/>
          <w:w w:val="105"/>
        </w:rPr>
        <w:t xml:space="preserve"> </w:t>
      </w:r>
      <w:r>
        <w:rPr>
          <w:color w:val="2B2A29"/>
          <w:w w:val="105"/>
        </w:rPr>
        <w:t>13,</w:t>
      </w:r>
      <w:r>
        <w:rPr>
          <w:color w:val="2B2A29"/>
          <w:spacing w:val="-8"/>
          <w:w w:val="105"/>
        </w:rPr>
        <w:t xml:space="preserve"> </w:t>
      </w:r>
      <w:r>
        <w:rPr>
          <w:color w:val="2B2A29"/>
          <w:w w:val="105"/>
        </w:rPr>
        <w:t>the</w:t>
      </w:r>
      <w:r>
        <w:rPr>
          <w:color w:val="2B2A29"/>
          <w:spacing w:val="-8"/>
          <w:w w:val="105"/>
        </w:rPr>
        <w:t xml:space="preserve"> </w:t>
      </w:r>
      <w:r>
        <w:rPr>
          <w:color w:val="2B2A29"/>
          <w:w w:val="105"/>
        </w:rPr>
        <w:t>expression</w:t>
      </w:r>
      <w:r>
        <w:rPr>
          <w:color w:val="2B2A29"/>
          <w:spacing w:val="-8"/>
          <w:w w:val="105"/>
        </w:rPr>
        <w:t xml:space="preserve"> </w:t>
      </w:r>
      <w:r>
        <w:rPr>
          <w:rFonts w:ascii="宋体"/>
          <w:color w:val="2B2A29"/>
          <w:w w:val="105"/>
        </w:rPr>
        <w:t>a</w:t>
      </w:r>
      <w:r>
        <w:rPr>
          <w:rFonts w:ascii="宋体"/>
          <w:color w:val="2B2A29"/>
          <w:spacing w:val="5"/>
          <w:w w:val="105"/>
        </w:rPr>
        <w:t xml:space="preserve"> </w:t>
      </w:r>
      <w:r>
        <w:rPr>
          <w:rFonts w:ascii="宋体"/>
          <w:color w:val="2B2A29"/>
          <w:w w:val="105"/>
        </w:rPr>
        <w:t>+</w:t>
      </w:r>
      <w:r>
        <w:rPr>
          <w:rFonts w:ascii="宋体"/>
          <w:color w:val="2B2A29"/>
          <w:spacing w:val="6"/>
          <w:w w:val="105"/>
        </w:rPr>
        <w:t xml:space="preserve"> </w:t>
      </w:r>
      <w:r>
        <w:rPr>
          <w:rFonts w:ascii="宋体"/>
          <w:color w:val="2B2A29"/>
          <w:w w:val="105"/>
        </w:rPr>
        <w:t>b</w:t>
      </w:r>
      <w:r>
        <w:rPr>
          <w:rFonts w:ascii="宋体"/>
          <w:color w:val="2B2A29"/>
          <w:spacing w:val="-66"/>
          <w:w w:val="105"/>
        </w:rPr>
        <w:t xml:space="preserve"> </w:t>
      </w:r>
      <w:r>
        <w:rPr>
          <w:rFonts w:ascii="宋体"/>
          <w:color w:val="2B2A29"/>
          <w:w w:val="105"/>
          <w:position w:val="-3"/>
        </w:rPr>
        <w:t>*</w:t>
      </w:r>
      <w:r>
        <w:rPr>
          <w:rFonts w:ascii="宋体"/>
          <w:color w:val="2B2A29"/>
          <w:spacing w:val="-66"/>
          <w:w w:val="105"/>
          <w:position w:val="-3"/>
        </w:rPr>
        <w:t xml:space="preserve"> </w:t>
      </w:r>
      <w:r>
        <w:rPr>
          <w:rFonts w:ascii="宋体"/>
          <w:color w:val="2B2A29"/>
          <w:w w:val="105"/>
        </w:rPr>
        <w:t>2</w:t>
      </w:r>
      <w:r>
        <w:rPr>
          <w:rFonts w:ascii="宋体"/>
          <w:color w:val="2B2A29"/>
          <w:spacing w:val="-66"/>
          <w:w w:val="105"/>
        </w:rPr>
        <w:t xml:space="preserve"> </w:t>
      </w:r>
      <w:r>
        <w:rPr>
          <w:color w:val="2B2A29"/>
          <w:w w:val="105"/>
        </w:rPr>
        <w:t>is</w:t>
      </w:r>
      <w:r>
        <w:rPr>
          <w:color w:val="2B2A29"/>
          <w:spacing w:val="-8"/>
          <w:w w:val="105"/>
        </w:rPr>
        <w:t xml:space="preserve"> </w:t>
      </w:r>
      <w:r>
        <w:rPr>
          <w:color w:val="2B2A29"/>
          <w:w w:val="105"/>
        </w:rPr>
        <w:t>executed</w:t>
      </w:r>
      <w:r>
        <w:rPr>
          <w:color w:val="2B2A29"/>
          <w:spacing w:val="-8"/>
          <w:w w:val="105"/>
        </w:rPr>
        <w:t xml:space="preserve"> </w:t>
      </w:r>
      <w:r>
        <w:rPr>
          <w:color w:val="2B2A29"/>
          <w:w w:val="105"/>
        </w:rPr>
        <w:t>by</w:t>
      </w:r>
      <w:r>
        <w:rPr>
          <w:color w:val="2B2A29"/>
          <w:spacing w:val="-55"/>
          <w:w w:val="105"/>
        </w:rPr>
        <w:t xml:space="preserve"> </w:t>
      </w:r>
      <w:r>
        <w:rPr>
          <w:color w:val="2B2A29"/>
          <w:w w:val="105"/>
        </w:rPr>
        <w:t>first</w:t>
      </w:r>
      <w:r>
        <w:rPr>
          <w:color w:val="2B2A29"/>
          <w:spacing w:val="-2"/>
          <w:w w:val="105"/>
        </w:rPr>
        <w:t xml:space="preserve"> </w:t>
      </w:r>
      <w:r>
        <w:rPr>
          <w:color w:val="2B2A29"/>
          <w:w w:val="105"/>
        </w:rPr>
        <w:t>evaluating</w:t>
      </w:r>
      <w:r>
        <w:rPr>
          <w:color w:val="2B2A29"/>
          <w:spacing w:val="-1"/>
          <w:w w:val="105"/>
        </w:rPr>
        <w:t xml:space="preserve"> </w:t>
      </w:r>
      <w:r>
        <w:rPr>
          <w:rFonts w:ascii="宋体"/>
          <w:color w:val="2B2A29"/>
          <w:w w:val="105"/>
        </w:rPr>
        <w:t>b</w:t>
      </w:r>
      <w:r>
        <w:rPr>
          <w:rFonts w:ascii="宋体"/>
          <w:color w:val="2B2A29"/>
          <w:spacing w:val="-60"/>
          <w:w w:val="105"/>
        </w:rPr>
        <w:t xml:space="preserve"> </w:t>
      </w:r>
      <w:r>
        <w:rPr>
          <w:rFonts w:ascii="宋体"/>
          <w:color w:val="2B2A29"/>
          <w:w w:val="105"/>
          <w:position w:val="-3"/>
        </w:rPr>
        <w:t>*</w:t>
      </w:r>
      <w:r>
        <w:rPr>
          <w:rFonts w:ascii="宋体"/>
          <w:color w:val="2B2A29"/>
          <w:spacing w:val="-59"/>
          <w:w w:val="105"/>
          <w:position w:val="-3"/>
        </w:rPr>
        <w:t xml:space="preserve"> </w:t>
      </w:r>
      <w:r>
        <w:rPr>
          <w:rFonts w:ascii="宋体"/>
          <w:color w:val="2B2A29"/>
          <w:w w:val="105"/>
        </w:rPr>
        <w:t>2</w:t>
      </w:r>
      <w:r>
        <w:rPr>
          <w:rFonts w:ascii="宋体"/>
          <w:color w:val="2B2A29"/>
          <w:spacing w:val="-59"/>
          <w:w w:val="105"/>
        </w:rPr>
        <w:t xml:space="preserve"> </w:t>
      </w:r>
      <w:r>
        <w:rPr>
          <w:color w:val="2B2A29"/>
          <w:w w:val="105"/>
        </w:rPr>
        <w:t>and</w:t>
      </w:r>
      <w:r>
        <w:rPr>
          <w:color w:val="2B2A29"/>
          <w:spacing w:val="-1"/>
          <w:w w:val="105"/>
        </w:rPr>
        <w:t xml:space="preserve"> </w:t>
      </w:r>
      <w:r>
        <w:rPr>
          <w:color w:val="2B2A29"/>
          <w:w w:val="105"/>
        </w:rPr>
        <w:t>then</w:t>
      </w:r>
      <w:r>
        <w:rPr>
          <w:color w:val="2B2A29"/>
          <w:spacing w:val="-2"/>
          <w:w w:val="105"/>
        </w:rPr>
        <w:t xml:space="preserve"> </w:t>
      </w:r>
      <w:r>
        <w:rPr>
          <w:color w:val="2B2A29"/>
          <w:w w:val="105"/>
        </w:rPr>
        <w:t>adding</w:t>
      </w:r>
      <w:r>
        <w:rPr>
          <w:color w:val="2B2A29"/>
          <w:spacing w:val="-1"/>
          <w:w w:val="105"/>
        </w:rPr>
        <w:t xml:space="preserve"> </w:t>
      </w:r>
      <w:r>
        <w:rPr>
          <w:color w:val="2B2A29"/>
          <w:w w:val="105"/>
        </w:rPr>
        <w:t>the</w:t>
      </w:r>
      <w:r>
        <w:rPr>
          <w:color w:val="2B2A29"/>
          <w:spacing w:val="-2"/>
          <w:w w:val="105"/>
        </w:rPr>
        <w:t xml:space="preserve"> </w:t>
      </w:r>
      <w:r>
        <w:rPr>
          <w:color w:val="2B2A29"/>
          <w:w w:val="105"/>
        </w:rPr>
        <w:t>result</w:t>
      </w:r>
      <w:r>
        <w:rPr>
          <w:color w:val="2B2A29"/>
          <w:spacing w:val="-1"/>
          <w:w w:val="105"/>
        </w:rPr>
        <w:t xml:space="preserve"> </w:t>
      </w:r>
      <w:r>
        <w:rPr>
          <w:color w:val="2B2A29"/>
          <w:w w:val="105"/>
        </w:rPr>
        <w:t>to</w:t>
      </w:r>
      <w:r>
        <w:rPr>
          <w:color w:val="2B2A29"/>
          <w:spacing w:val="-2"/>
          <w:w w:val="105"/>
        </w:rPr>
        <w:t xml:space="preserve"> </w:t>
      </w:r>
      <w:r>
        <w:rPr>
          <w:rFonts w:ascii="宋体"/>
          <w:color w:val="2B2A29"/>
          <w:w w:val="105"/>
        </w:rPr>
        <w:t>a</w:t>
      </w:r>
      <w:r>
        <w:rPr>
          <w:color w:val="2B2A29"/>
          <w:w w:val="105"/>
        </w:rPr>
        <w:t>.</w:t>
      </w:r>
      <w:r>
        <w:rPr>
          <w:color w:val="2B2A29"/>
          <w:spacing w:val="-1"/>
          <w:w w:val="105"/>
        </w:rPr>
        <w:t xml:space="preserve"> </w:t>
      </w:r>
      <w:r>
        <w:rPr>
          <w:color w:val="2B2A29"/>
          <w:w w:val="105"/>
        </w:rPr>
        <w:t>This</w:t>
      </w:r>
      <w:r>
        <w:rPr>
          <w:color w:val="2B2A29"/>
          <w:spacing w:val="-1"/>
          <w:w w:val="105"/>
        </w:rPr>
        <w:t xml:space="preserve"> </w:t>
      </w:r>
      <w:r>
        <w:rPr>
          <w:color w:val="2B2A29"/>
          <w:w w:val="105"/>
        </w:rPr>
        <w:t>is</w:t>
      </w:r>
      <w:r>
        <w:rPr>
          <w:color w:val="2B2A29"/>
          <w:spacing w:val="-2"/>
          <w:w w:val="105"/>
        </w:rPr>
        <w:t xml:space="preserve"> </w:t>
      </w:r>
      <w:r>
        <w:rPr>
          <w:color w:val="2B2A29"/>
          <w:w w:val="105"/>
        </w:rPr>
        <w:t>because</w:t>
      </w:r>
      <w:r>
        <w:rPr>
          <w:color w:val="2B2A29"/>
          <w:spacing w:val="-1"/>
          <w:w w:val="105"/>
        </w:rPr>
        <w:t xml:space="preserve"> </w:t>
      </w:r>
      <w:r>
        <w:rPr>
          <w:color w:val="2B2A29"/>
          <w:w w:val="105"/>
        </w:rPr>
        <w:t>the</w:t>
      </w:r>
      <w:r>
        <w:rPr>
          <w:color w:val="2B2A29"/>
          <w:spacing w:val="-2"/>
          <w:w w:val="105"/>
        </w:rPr>
        <w:t xml:space="preserve"> </w:t>
      </w:r>
      <w:r>
        <w:rPr>
          <w:color w:val="2B2A29"/>
          <w:w w:val="105"/>
        </w:rPr>
        <w:t>multiplication</w:t>
      </w:r>
      <w:r>
        <w:rPr>
          <w:color w:val="2B2A29"/>
          <w:spacing w:val="-2"/>
          <w:w w:val="110"/>
        </w:rPr>
        <w:t xml:space="preserve"> operator </w:t>
      </w:r>
      <w:r>
        <w:rPr>
          <w:color w:val="2B2A29"/>
          <w:spacing w:val="-1"/>
          <w:w w:val="110"/>
        </w:rPr>
        <w:t>has higher precedence than the addition operator. So, in scenarios where you</w:t>
      </w:r>
      <w:r>
        <w:rPr>
          <w:color w:val="2B2A29"/>
          <w:spacing w:val="-58"/>
          <w:w w:val="110"/>
        </w:rPr>
        <w:t xml:space="preserve"> </w:t>
      </w:r>
      <w:r>
        <w:rPr>
          <w:color w:val="2B2A29"/>
          <w:w w:val="105"/>
        </w:rPr>
        <w:t>need</w:t>
      </w:r>
      <w:r>
        <w:rPr>
          <w:color w:val="2B2A29"/>
          <w:spacing w:val="4"/>
          <w:w w:val="105"/>
        </w:rPr>
        <w:t xml:space="preserve"> </w:t>
      </w:r>
      <w:r>
        <w:rPr>
          <w:color w:val="2B2A29"/>
          <w:w w:val="105"/>
        </w:rPr>
        <w:t>to</w:t>
      </w:r>
      <w:r>
        <w:rPr>
          <w:color w:val="2B2A29"/>
          <w:spacing w:val="5"/>
          <w:w w:val="105"/>
        </w:rPr>
        <w:t xml:space="preserve"> </w:t>
      </w:r>
      <w:r>
        <w:rPr>
          <w:color w:val="2B2A29"/>
          <w:w w:val="105"/>
        </w:rPr>
        <w:t>evaluate</w:t>
      </w:r>
      <w:r>
        <w:rPr>
          <w:color w:val="2B2A29"/>
          <w:spacing w:val="4"/>
          <w:w w:val="105"/>
        </w:rPr>
        <w:t xml:space="preserve"> </w:t>
      </w:r>
      <w:r>
        <w:rPr>
          <w:color w:val="2B2A29"/>
          <w:w w:val="105"/>
        </w:rPr>
        <w:t>the</w:t>
      </w:r>
      <w:r>
        <w:rPr>
          <w:color w:val="2B2A29"/>
          <w:spacing w:val="5"/>
          <w:w w:val="105"/>
        </w:rPr>
        <w:t xml:space="preserve"> </w:t>
      </w:r>
      <w:r>
        <w:rPr>
          <w:color w:val="2B2A29"/>
          <w:w w:val="105"/>
        </w:rPr>
        <w:t>addition</w:t>
      </w:r>
      <w:r>
        <w:rPr>
          <w:color w:val="2B2A29"/>
          <w:spacing w:val="4"/>
          <w:w w:val="105"/>
        </w:rPr>
        <w:t xml:space="preserve"> </w:t>
      </w:r>
      <w:r>
        <w:rPr>
          <w:color w:val="2B2A29"/>
          <w:w w:val="105"/>
        </w:rPr>
        <w:t>first</w:t>
      </w:r>
      <w:r>
        <w:rPr>
          <w:color w:val="2B2A29"/>
          <w:spacing w:val="5"/>
          <w:w w:val="105"/>
        </w:rPr>
        <w:t xml:space="preserve"> </w:t>
      </w:r>
      <w:r>
        <w:rPr>
          <w:color w:val="2B2A29"/>
          <w:w w:val="105"/>
        </w:rPr>
        <w:t>and</w:t>
      </w:r>
      <w:r>
        <w:rPr>
          <w:color w:val="2B2A29"/>
          <w:spacing w:val="4"/>
          <w:w w:val="105"/>
        </w:rPr>
        <w:t xml:space="preserve"> </w:t>
      </w:r>
      <w:r>
        <w:rPr>
          <w:color w:val="2B2A29"/>
          <w:w w:val="105"/>
        </w:rPr>
        <w:t>do</w:t>
      </w:r>
      <w:r>
        <w:rPr>
          <w:color w:val="2B2A29"/>
          <w:spacing w:val="5"/>
          <w:w w:val="105"/>
        </w:rPr>
        <w:t xml:space="preserve"> </w:t>
      </w:r>
      <w:r>
        <w:rPr>
          <w:color w:val="2B2A29"/>
          <w:w w:val="105"/>
        </w:rPr>
        <w:t>the</w:t>
      </w:r>
      <w:r>
        <w:rPr>
          <w:color w:val="2B2A29"/>
          <w:spacing w:val="4"/>
          <w:w w:val="105"/>
        </w:rPr>
        <w:t xml:space="preserve"> </w:t>
      </w:r>
      <w:r>
        <w:rPr>
          <w:color w:val="2B2A29"/>
          <w:w w:val="105"/>
        </w:rPr>
        <w:t>multiplication</w:t>
      </w:r>
      <w:r>
        <w:rPr>
          <w:color w:val="2B2A29"/>
          <w:spacing w:val="5"/>
          <w:w w:val="105"/>
        </w:rPr>
        <w:t xml:space="preserve"> </w:t>
      </w:r>
      <w:r>
        <w:rPr>
          <w:color w:val="2B2A29"/>
          <w:w w:val="105"/>
        </w:rPr>
        <w:t>with</w:t>
      </w:r>
      <w:r>
        <w:rPr>
          <w:color w:val="2B2A29"/>
          <w:spacing w:val="4"/>
          <w:w w:val="105"/>
        </w:rPr>
        <w:t xml:space="preserve"> </w:t>
      </w:r>
      <w:r>
        <w:rPr>
          <w:color w:val="2B2A29"/>
          <w:w w:val="105"/>
        </w:rPr>
        <w:t>the</w:t>
      </w:r>
      <w:r>
        <w:rPr>
          <w:color w:val="2B2A29"/>
          <w:spacing w:val="5"/>
          <w:w w:val="105"/>
        </w:rPr>
        <w:t xml:space="preserve"> </w:t>
      </w:r>
      <w:r>
        <w:rPr>
          <w:color w:val="2B2A29"/>
          <w:w w:val="105"/>
        </w:rPr>
        <w:t>result,</w:t>
      </w:r>
      <w:r>
        <w:rPr>
          <w:color w:val="2B2A29"/>
          <w:spacing w:val="4"/>
          <w:w w:val="105"/>
        </w:rPr>
        <w:t xml:space="preserve"> </w:t>
      </w:r>
      <w:r>
        <w:rPr>
          <w:color w:val="2B2A29"/>
          <w:w w:val="105"/>
        </w:rPr>
        <w:t>we</w:t>
      </w:r>
      <w:r>
        <w:rPr>
          <w:color w:val="2B2A29"/>
          <w:spacing w:val="5"/>
          <w:w w:val="105"/>
        </w:rPr>
        <w:t xml:space="preserve"> </w:t>
      </w:r>
      <w:r>
        <w:rPr>
          <w:color w:val="2B2A29"/>
          <w:w w:val="105"/>
        </w:rPr>
        <w:t>can</w:t>
      </w:r>
      <w:r>
        <w:rPr>
          <w:color w:val="2B2A29"/>
          <w:spacing w:val="4"/>
          <w:w w:val="105"/>
        </w:rPr>
        <w:t xml:space="preserve"> </w:t>
      </w:r>
      <w:r>
        <w:rPr>
          <w:color w:val="2B2A29"/>
          <w:w w:val="105"/>
        </w:rPr>
        <w:t>wrap</w:t>
      </w:r>
      <w:r>
        <w:rPr>
          <w:color w:val="2B2A29"/>
          <w:spacing w:val="-55"/>
          <w:w w:val="105"/>
        </w:rPr>
        <w:t xml:space="preserve"> </w:t>
      </w:r>
      <w:r>
        <w:rPr>
          <w:color w:val="2B2A29"/>
          <w:w w:val="105"/>
        </w:rPr>
        <w:t xml:space="preserve">the </w:t>
      </w:r>
      <w:r>
        <w:rPr>
          <w:rFonts w:ascii="宋体"/>
          <w:color w:val="2B2A29"/>
          <w:w w:val="105"/>
        </w:rPr>
        <w:t xml:space="preserve">a + b </w:t>
      </w:r>
      <w:r>
        <w:rPr>
          <w:color w:val="2B2A29"/>
          <w:w w:val="105"/>
        </w:rPr>
        <w:t>section with parentheses, where parentheses always get higher precedence</w:t>
      </w:r>
      <w:r>
        <w:rPr>
          <w:color w:val="2B2A29"/>
          <w:spacing w:val="1"/>
          <w:w w:val="105"/>
        </w:rPr>
        <w:t xml:space="preserve"> </w:t>
      </w:r>
      <w:r>
        <w:rPr>
          <w:color w:val="2B2A29"/>
          <w:w w:val="105"/>
        </w:rPr>
        <w:t>compared</w:t>
      </w:r>
      <w:r>
        <w:rPr>
          <w:color w:val="2B2A29"/>
          <w:spacing w:val="-11"/>
          <w:w w:val="105"/>
        </w:rPr>
        <w:t xml:space="preserve"> </w:t>
      </w:r>
      <w:r>
        <w:rPr>
          <w:color w:val="2B2A29"/>
          <w:w w:val="105"/>
        </w:rPr>
        <w:t>to</w:t>
      </w:r>
      <w:r>
        <w:rPr>
          <w:color w:val="2B2A29"/>
          <w:spacing w:val="-10"/>
          <w:w w:val="105"/>
        </w:rPr>
        <w:t xml:space="preserve"> </w:t>
      </w:r>
      <w:r>
        <w:rPr>
          <w:color w:val="2B2A29"/>
          <w:w w:val="105"/>
        </w:rPr>
        <w:t>other</w:t>
      </w:r>
      <w:r>
        <w:rPr>
          <w:color w:val="2B2A29"/>
          <w:spacing w:val="-11"/>
          <w:w w:val="105"/>
        </w:rPr>
        <w:t xml:space="preserve"> </w:t>
      </w:r>
      <w:r>
        <w:rPr>
          <w:color w:val="2B2A29"/>
          <w:w w:val="105"/>
        </w:rPr>
        <w:t>operators.</w:t>
      </w:r>
      <w:r>
        <w:rPr>
          <w:color w:val="2B2A29"/>
          <w:spacing w:val="-10"/>
          <w:w w:val="105"/>
        </w:rPr>
        <w:t xml:space="preserve"> </w:t>
      </w:r>
      <w:r>
        <w:rPr>
          <w:color w:val="2B2A29"/>
          <w:w w:val="105"/>
        </w:rPr>
        <w:t>This</w:t>
      </w:r>
      <w:r>
        <w:rPr>
          <w:color w:val="2B2A29"/>
          <w:spacing w:val="-11"/>
          <w:w w:val="105"/>
        </w:rPr>
        <w:t xml:space="preserve"> </w:t>
      </w:r>
      <w:r>
        <w:rPr>
          <w:color w:val="2B2A29"/>
          <w:w w:val="105"/>
        </w:rPr>
        <w:t>behavior</w:t>
      </w:r>
      <w:r>
        <w:rPr>
          <w:color w:val="2B2A29"/>
          <w:spacing w:val="-10"/>
          <w:w w:val="105"/>
        </w:rPr>
        <w:t xml:space="preserve"> </w:t>
      </w:r>
      <w:r>
        <w:rPr>
          <w:color w:val="2B2A29"/>
          <w:w w:val="105"/>
        </w:rPr>
        <w:t>is</w:t>
      </w:r>
      <w:r>
        <w:rPr>
          <w:color w:val="2B2A29"/>
          <w:spacing w:val="-11"/>
          <w:w w:val="105"/>
        </w:rPr>
        <w:t xml:space="preserve"> </w:t>
      </w:r>
      <w:r>
        <w:rPr>
          <w:color w:val="2B2A29"/>
          <w:w w:val="105"/>
        </w:rPr>
        <w:t>shown</w:t>
      </w:r>
      <w:r>
        <w:rPr>
          <w:color w:val="2B2A29"/>
          <w:spacing w:val="-10"/>
          <w:w w:val="105"/>
        </w:rPr>
        <w:t xml:space="preserve"> </w:t>
      </w:r>
      <w:r>
        <w:rPr>
          <w:color w:val="2B2A29"/>
          <w:w w:val="105"/>
        </w:rPr>
        <w:t>in</w:t>
      </w:r>
      <w:r>
        <w:rPr>
          <w:color w:val="2B2A29"/>
          <w:spacing w:val="-10"/>
          <w:w w:val="105"/>
        </w:rPr>
        <w:t xml:space="preserve"> </w:t>
      </w:r>
      <w:r>
        <w:rPr>
          <w:color w:val="2B2A29"/>
          <w:w w:val="105"/>
        </w:rPr>
        <w:t>line</w:t>
      </w:r>
      <w:r>
        <w:rPr>
          <w:color w:val="2B2A29"/>
          <w:spacing w:val="-11"/>
          <w:w w:val="105"/>
        </w:rPr>
        <w:t xml:space="preserve"> </w:t>
      </w:r>
      <w:r>
        <w:rPr>
          <w:color w:val="2B2A29"/>
          <w:w w:val="105"/>
        </w:rPr>
        <w:t>14.</w:t>
      </w:r>
    </w:p>
    <w:p>
      <w:pPr>
        <w:pStyle w:val="11"/>
        <w:spacing w:line="232" w:lineRule="exact"/>
        <w:ind w:left="519"/>
      </w:pPr>
      <w:r>
        <w:rPr>
          <w:color w:val="2B2A29"/>
          <w:w w:val="105"/>
        </w:rPr>
        <w:t>当</w:t>
      </w:r>
      <w:r>
        <w:rPr>
          <w:color w:val="2B2A29"/>
          <w:spacing w:val="3"/>
          <w:w w:val="105"/>
        </w:rPr>
        <w:t>使</w:t>
      </w:r>
      <w:r>
        <w:rPr>
          <w:color w:val="2B2A29"/>
          <w:w w:val="105"/>
        </w:rPr>
        <w:t>用多个算术运算符执行表达式时，如</w:t>
      </w:r>
      <w:r>
        <w:rPr>
          <w:color w:val="2B2A29"/>
          <w:spacing w:val="3"/>
          <w:w w:val="105"/>
        </w:rPr>
        <w:t>第</w:t>
      </w:r>
      <w:r>
        <w:rPr>
          <w:color w:val="2B2A29"/>
          <w:w w:val="105"/>
        </w:rPr>
        <w:t>13行和</w:t>
      </w:r>
      <w:r>
        <w:rPr>
          <w:color w:val="2B2A29"/>
          <w:spacing w:val="7"/>
          <w:w w:val="105"/>
        </w:rPr>
        <w:t>第</w:t>
      </w:r>
      <w:r>
        <w:rPr>
          <w:color w:val="2B2A29"/>
          <w:w w:val="105"/>
        </w:rPr>
        <w:t>14行所示，运算符优先</w:t>
      </w:r>
      <w:r>
        <w:rPr>
          <w:color w:val="2B2A29"/>
          <w:spacing w:val="7"/>
          <w:w w:val="105"/>
        </w:rPr>
        <w:t>级</w:t>
      </w:r>
      <w:r>
        <w:rPr>
          <w:color w:val="2B2A29"/>
          <w:w w:val="105"/>
        </w:rPr>
        <w:t>起</w:t>
      </w:r>
      <w:r>
        <w:rPr>
          <w:color w:val="2B2A29"/>
          <w:spacing w:val="7"/>
          <w:w w:val="105"/>
        </w:rPr>
        <w:t>作用，</w:t>
      </w:r>
      <w:r>
        <w:rPr>
          <w:color w:val="2B2A29"/>
          <w:w w:val="105"/>
        </w:rPr>
        <w:t>即确定表达式中首先执行哪个运算符。在</w:t>
      </w:r>
      <w:r>
        <w:rPr>
          <w:color w:val="2B2A29"/>
          <w:spacing w:val="-8"/>
          <w:w w:val="105"/>
        </w:rPr>
        <w:t>第</w:t>
      </w:r>
      <w:r>
        <w:rPr>
          <w:color w:val="2B2A29"/>
          <w:w w:val="105"/>
        </w:rPr>
        <w:t>13行中，表达式</w:t>
      </w:r>
      <w:r>
        <w:rPr>
          <w:rFonts w:ascii="宋体"/>
          <w:color w:val="2B2A29"/>
          <w:w w:val="105"/>
        </w:rPr>
        <w:t>a</w:t>
      </w:r>
      <w:r>
        <w:rPr>
          <w:rFonts w:ascii="宋体"/>
          <w:color w:val="2B2A29"/>
          <w:w w:val="105"/>
          <w:position w:val="-3"/>
        </w:rPr>
        <w:t>+</w:t>
      </w:r>
      <w:r>
        <w:rPr>
          <w:rFonts w:ascii="宋体"/>
          <w:color w:val="2B2A29"/>
          <w:spacing w:val="-66"/>
          <w:w w:val="105"/>
          <w:position w:val="-3"/>
        </w:rPr>
        <w:t>b</w:t>
      </w:r>
      <w:r>
        <w:rPr>
          <w:rFonts w:ascii="宋体"/>
          <w:color w:val="2B2A29"/>
          <w:w w:val="105"/>
          <w:position w:val="-3"/>
        </w:rPr>
        <w:t>*</w:t>
      </w:r>
      <w:r>
        <w:rPr>
          <w:rFonts w:ascii="宋体"/>
          <w:color w:val="2B2A29"/>
          <w:w w:val="105"/>
        </w:rPr>
        <w:t>2</w:t>
      </w:r>
      <w:r>
        <w:rPr>
          <w:color w:val="2B2A29"/>
          <w:w w:val="105"/>
        </w:rPr>
        <w:t>通过首先计算</w:t>
      </w:r>
      <w:r>
        <w:rPr>
          <w:rFonts w:ascii="宋体"/>
          <w:color w:val="2B2A29"/>
          <w:w w:val="105"/>
          <w:position w:val="-3"/>
        </w:rPr>
        <w:t>b</w:t>
      </w:r>
      <w:r>
        <w:rPr>
          <w:rFonts w:ascii="宋体"/>
          <w:color w:val="2B2A29"/>
          <w:spacing w:val="-59"/>
          <w:w w:val="105"/>
        </w:rPr>
        <w:t>*</w:t>
      </w:r>
      <w:r>
        <w:rPr>
          <w:rFonts w:ascii="宋体"/>
          <w:color w:val="2B2A29"/>
          <w:w w:val="105"/>
        </w:rPr>
        <w:t>2</w:t>
      </w:r>
      <w:r>
        <w:rPr>
          <w:rFonts w:ascii="宋体"/>
          <w:color w:val="2B2A29"/>
          <w:spacing w:val="-59"/>
          <w:w w:val="105"/>
        </w:rPr>
        <w:t>，</w:t>
      </w:r>
      <w:r>
        <w:rPr>
          <w:color w:val="2B2A29"/>
          <w:w w:val="105"/>
        </w:rPr>
        <w:t>然后</w:t>
      </w:r>
      <w:r>
        <w:rPr>
          <w:color w:val="2B2A29"/>
          <w:spacing w:val="-2"/>
          <w:w w:val="105"/>
        </w:rPr>
        <w:t>将</w:t>
      </w:r>
      <w:r>
        <w:rPr>
          <w:color w:val="2B2A29"/>
          <w:w w:val="105"/>
        </w:rPr>
        <w:t>结果与</w:t>
      </w:r>
      <w:r>
        <w:rPr>
          <w:rFonts w:ascii="宋体"/>
          <w:color w:val="2B2A29"/>
          <w:w w:val="105"/>
        </w:rPr>
        <w:t>a相</w:t>
      </w:r>
      <w:r>
        <w:rPr>
          <w:color w:val="2B2A29"/>
          <w:w w:val="105"/>
        </w:rPr>
        <w:t>加</w:t>
      </w:r>
      <w:r>
        <w:rPr>
          <w:color w:val="2B2A29"/>
          <w:spacing w:val="-1"/>
          <w:w w:val="105"/>
        </w:rPr>
        <w:t>来</w:t>
      </w:r>
      <w:r>
        <w:rPr>
          <w:color w:val="2B2A29"/>
          <w:w w:val="105"/>
        </w:rPr>
        <w:t>执行。这是因为乘法</w:t>
      </w:r>
      <w:r>
        <w:rPr>
          <w:color w:val="2B2A29"/>
          <w:spacing w:val="-2"/>
          <w:w w:val="110"/>
        </w:rPr>
        <w:t>运算符</w:t>
      </w:r>
      <w:r>
        <w:rPr>
          <w:color w:val="2B2A29"/>
          <w:spacing w:val="-1"/>
          <w:w w:val="110"/>
        </w:rPr>
        <w:t>比加法运算符具有更高的优先级。因此，在</w:t>
      </w:r>
      <w:r>
        <w:rPr>
          <w:color w:val="2B2A29"/>
          <w:w w:val="105"/>
        </w:rPr>
        <w:t>需要首先计算加法并与结果相乘</w:t>
      </w:r>
      <w:r>
        <w:rPr>
          <w:color w:val="2B2A29"/>
          <w:spacing w:val="5"/>
          <w:w w:val="105"/>
        </w:rPr>
        <w:t>的</w:t>
      </w:r>
      <w:r>
        <w:rPr>
          <w:color w:val="2B2A29"/>
          <w:spacing w:val="-1"/>
          <w:w w:val="110"/>
        </w:rPr>
        <w:t>情况下</w:t>
      </w:r>
      <w:r>
        <w:rPr>
          <w:color w:val="2B2A29"/>
          <w:w w:val="105"/>
        </w:rPr>
        <w:t>，我们可以用括号来包装</w:t>
      </w:r>
      <w:r>
        <w:rPr>
          <w:rFonts w:ascii="宋体"/>
          <w:color w:val="2B2A29"/>
          <w:w w:val="105"/>
        </w:rPr>
        <w:t>a+b</w:t>
      </w:r>
      <w:r>
        <w:rPr>
          <w:color w:val="2B2A29"/>
          <w:w w:val="105"/>
        </w:rPr>
        <w:t>部分，其中括号与其他运算符相比总是具有更高的优先级。该行为如</w:t>
      </w:r>
      <w:r>
        <w:rPr>
          <w:color w:val="2B2A29"/>
          <w:spacing w:val="-10"/>
          <w:w w:val="105"/>
        </w:rPr>
        <w:t>第</w:t>
      </w:r>
      <w:r>
        <w:rPr>
          <w:color w:val="2B2A29"/>
          <w:w w:val="105"/>
        </w:rPr>
        <w:t>14行</w:t>
      </w:r>
      <w:r>
        <w:rPr>
          <w:color w:val="2B2A29"/>
          <w:spacing w:val="-11"/>
          <w:w w:val="105"/>
        </w:rPr>
        <w:t>所</w:t>
      </w:r>
      <w:r>
        <w:rPr>
          <w:color w:val="2B2A29"/>
          <w:w w:val="105"/>
        </w:rPr>
        <w:t>示。</w:t>
      </w:r>
    </w:p>
    <w:p>
      <w:r>
        <w:rPr>
          <w:color w:val="2B2A29"/>
          <w:w w:val="105"/>
        </w:rPr>
        <w:t>The</w:t>
      </w:r>
      <w:r>
        <w:rPr>
          <w:color w:val="2B2A29"/>
          <w:spacing w:val="2"/>
          <w:w w:val="105"/>
        </w:rPr>
        <w:t xml:space="preserve"> </w:t>
      </w:r>
      <w:r>
        <w:rPr>
          <w:color w:val="2B2A29"/>
          <w:w w:val="105"/>
        </w:rPr>
        <w:t>arithmetic</w:t>
      </w:r>
      <w:r>
        <w:rPr>
          <w:color w:val="2B2A29"/>
          <w:spacing w:val="3"/>
          <w:w w:val="105"/>
        </w:rPr>
        <w:t xml:space="preserve"> </w:t>
      </w:r>
      <w:r>
        <w:rPr>
          <w:color w:val="2B2A29"/>
          <w:w w:val="105"/>
        </w:rPr>
        <w:t>operator</w:t>
      </w:r>
      <w:r>
        <w:rPr>
          <w:color w:val="2B2A29"/>
          <w:spacing w:val="3"/>
          <w:w w:val="105"/>
        </w:rPr>
        <w:t xml:space="preserve"> </w:t>
      </w:r>
      <w:r>
        <w:rPr>
          <w:color w:val="2B2A29"/>
          <w:w w:val="105"/>
        </w:rPr>
        <w:t>precedence</w:t>
      </w:r>
      <w:r>
        <w:rPr>
          <w:color w:val="2B2A29"/>
          <w:spacing w:val="3"/>
          <w:w w:val="105"/>
        </w:rPr>
        <w:t xml:space="preserve"> </w:t>
      </w:r>
      <w:r>
        <w:rPr>
          <w:color w:val="2B2A29"/>
          <w:w w:val="105"/>
        </w:rPr>
        <w:t>order</w:t>
      </w:r>
      <w:r>
        <w:rPr>
          <w:color w:val="2B2A29"/>
          <w:spacing w:val="3"/>
          <w:w w:val="105"/>
        </w:rPr>
        <w:t xml:space="preserve"> </w:t>
      </w:r>
      <w:r>
        <w:rPr>
          <w:color w:val="2B2A29"/>
          <w:w w:val="105"/>
        </w:rPr>
        <w:t>in</w:t>
      </w:r>
      <w:r>
        <w:rPr>
          <w:color w:val="2B2A29"/>
          <w:spacing w:val="3"/>
          <w:w w:val="105"/>
        </w:rPr>
        <w:t xml:space="preserve"> </w:t>
      </w:r>
      <w:r>
        <w:rPr>
          <w:color w:val="2B2A29"/>
          <w:w w:val="105"/>
        </w:rPr>
        <w:t>Ballerina</w:t>
      </w:r>
      <w:r>
        <w:rPr>
          <w:color w:val="2B2A29"/>
          <w:spacing w:val="3"/>
          <w:w w:val="105"/>
        </w:rPr>
        <w:t xml:space="preserve"> </w:t>
      </w:r>
      <w:r>
        <w:rPr>
          <w:color w:val="2B2A29"/>
          <w:w w:val="105"/>
        </w:rPr>
        <w:t>is</w:t>
      </w:r>
      <w:r>
        <w:rPr>
          <w:color w:val="2B2A29"/>
          <w:spacing w:val="3"/>
          <w:w w:val="105"/>
        </w:rPr>
        <w:t xml:space="preserve"> </w:t>
      </w:r>
      <w:r>
        <w:rPr>
          <w:color w:val="2B2A29"/>
          <w:w w:val="105"/>
        </w:rPr>
        <w:t>as</w:t>
      </w:r>
      <w:r>
        <w:rPr>
          <w:color w:val="2B2A29"/>
          <w:spacing w:val="3"/>
          <w:w w:val="105"/>
        </w:rPr>
        <w:t xml:space="preserve"> </w:t>
      </w:r>
      <w:r>
        <w:rPr>
          <w:color w:val="2B2A29"/>
          <w:w w:val="105"/>
        </w:rPr>
        <w:t>follows</w:t>
      </w:r>
      <w:r>
        <w:rPr>
          <w:color w:val="2B2A29"/>
          <w:spacing w:val="3"/>
          <w:w w:val="105"/>
        </w:rPr>
        <w:t xml:space="preserve"> </w:t>
      </w:r>
      <w:r>
        <w:rPr>
          <w:color w:val="2B2A29"/>
          <w:w w:val="105"/>
        </w:rPr>
        <w:t>(ordered</w:t>
      </w:r>
      <w:r>
        <w:rPr>
          <w:color w:val="2B2A29"/>
          <w:spacing w:val="3"/>
          <w:w w:val="105"/>
        </w:rPr>
        <w:t xml:space="preserve"> </w:t>
      </w:r>
      <w:r>
        <w:rPr>
          <w:color w:val="2B2A29"/>
          <w:w w:val="105"/>
        </w:rPr>
        <w:t>from</w:t>
      </w:r>
      <w:r>
        <w:rPr>
          <w:color w:val="2B2A29"/>
          <w:spacing w:val="-55"/>
          <w:w w:val="105"/>
        </w:rPr>
        <w:t xml:space="preserve"> </w:t>
      </w:r>
      <w:r>
        <w:rPr>
          <w:color w:val="2B2A29"/>
          <w:w w:val="110"/>
        </w:rPr>
        <w:t>highest</w:t>
      </w:r>
      <w:r>
        <w:rPr>
          <w:color w:val="2B2A29"/>
          <w:spacing w:val="-16"/>
          <w:w w:val="110"/>
        </w:rPr>
        <w:t xml:space="preserve"> </w:t>
      </w:r>
      <w:r>
        <w:rPr>
          <w:color w:val="2B2A29"/>
          <w:w w:val="110"/>
        </w:rPr>
        <w:t>to</w:t>
      </w:r>
      <w:r>
        <w:rPr>
          <w:color w:val="2B2A29"/>
          <w:spacing w:val="-16"/>
          <w:w w:val="110"/>
        </w:rPr>
        <w:t xml:space="preserve"> </w:t>
      </w:r>
      <w:r>
        <w:rPr>
          <w:color w:val="2B2A29"/>
          <w:w w:val="110"/>
        </w:rPr>
        <w:t>lowest):</w:t>
      </w:r>
    </w:p>
    <w:p>
      <w:pPr>
        <w:pStyle w:val="11"/>
        <w:spacing w:before="10" w:line="304" w:lineRule="auto"/>
        <w:ind w:left="160" w:right="510" w:firstLine="359"/>
      </w:pPr>
      <w:r>
        <w:rPr>
          <w:color w:val="2B2A29"/>
          <w:w w:val="105"/>
        </w:rPr>
        <w:t>Ballerina中</w:t>
      </w:r>
      <w:r>
        <w:rPr>
          <w:color w:val="2B2A29"/>
          <w:spacing w:val="3"/>
          <w:w w:val="105"/>
        </w:rPr>
        <w:t>的</w:t>
      </w:r>
      <w:r>
        <w:rPr>
          <w:color w:val="2B2A29"/>
          <w:w w:val="105"/>
        </w:rPr>
        <w:t>算术运算符优先</w:t>
      </w:r>
      <w:r>
        <w:rPr>
          <w:color w:val="2B2A29"/>
          <w:spacing w:val="3"/>
          <w:w w:val="105"/>
        </w:rPr>
        <w:t>级</w:t>
      </w:r>
      <w:r>
        <w:rPr>
          <w:color w:val="2B2A29"/>
          <w:w w:val="105"/>
        </w:rPr>
        <w:t>顺序如</w:t>
      </w:r>
      <w:r>
        <w:rPr>
          <w:color w:val="2B2A29"/>
          <w:spacing w:val="3"/>
          <w:w w:val="105"/>
        </w:rPr>
        <w:t>下</w:t>
      </w:r>
      <w:r>
        <w:rPr>
          <w:color w:val="2B2A29"/>
          <w:w w:val="105"/>
        </w:rPr>
        <w:t>（从</w:t>
      </w:r>
      <w:r>
        <w:rPr>
          <w:color w:val="2B2A29"/>
          <w:w w:val="110"/>
        </w:rPr>
        <w:t>最高到最低</w:t>
      </w:r>
      <w:r>
        <w:rPr>
          <w:color w:val="2B2A29"/>
          <w:w w:val="105"/>
        </w:rPr>
        <w:t>排序</w:t>
      </w:r>
      <w:r>
        <w:rPr>
          <w:color w:val="2B2A29"/>
          <w:w w:val="110"/>
        </w:rPr>
        <w:t>）：</w:t>
      </w:r>
    </w:p>
    <w:p>
      <w:r>
        <w:rPr>
          <w:color w:val="2B2A29"/>
          <w:sz w:val="22"/>
        </w:rPr>
        <w:t>()</w:t>
      </w:r>
    </w:p>
    <w:p>
      <w:pPr>
        <w:pStyle w:val="16"/>
        <w:numPr>
          <w:ilvl w:val="0"/>
          <w:numId w:val="8"/>
        </w:numPr>
        <w:tabs>
          <w:tab w:val="left" w:pos="1095"/>
          <w:tab w:val="left" w:pos="1096"/>
        </w:tabs>
        <w:spacing w:before="103" w:after="0" w:line="240" w:lineRule="auto"/>
        <w:ind w:left="1095" w:right="0" w:hanging="358"/>
        <w:jc w:val="left"/>
        <w:rPr>
          <w:sz w:val="22"/>
        </w:rPr>
      </w:pPr>
      <w:r>
        <w:rPr>
          <w:color w:val="2B2A29"/>
          <w:sz w:val="22"/>
        </w:rPr>
        <w:t>()</w:t>
      </w:r>
    </w:p>
    <w:p>
      <w:pPr>
        <w:pStyle w:val="16"/>
        <w:numPr>
          <w:ilvl w:val="0"/>
          <w:numId w:val="8"/>
        </w:numPr>
        <w:tabs>
          <w:tab w:val="left" w:pos="1095"/>
          <w:tab w:val="left" w:pos="1096"/>
        </w:tabs>
        <w:spacing w:before="173" w:after="0" w:line="240" w:lineRule="auto"/>
        <w:ind w:left="1095" w:right="0" w:hanging="358"/>
        <w:jc w:val="left"/>
        <w:rPr>
          <w:sz w:val="22"/>
        </w:rPr>
      </w:pPr>
      <w:r>
        <w:rPr>
          <w:color w:val="2B2A29"/>
          <w:position w:val="-3"/>
          <w:sz w:val="22"/>
        </w:rPr>
        <w:t>*</w:t>
      </w:r>
    </w:p>
    <w:p>
      <w:pPr>
        <w:pStyle w:val="16"/>
        <w:numPr>
          <w:ilvl w:val="0"/>
          <w:numId w:val="8"/>
        </w:numPr>
        <w:tabs>
          <w:tab w:val="left" w:pos="1095"/>
          <w:tab w:val="left" w:pos="1096"/>
        </w:tabs>
        <w:spacing w:before="118" w:after="0" w:line="240" w:lineRule="auto"/>
        <w:ind w:left="1095" w:right="0" w:hanging="358"/>
        <w:jc w:val="left"/>
        <w:rPr>
          <w:sz w:val="22"/>
        </w:rPr>
      </w:pPr>
      <w:r>
        <w:rPr>
          <w:color w:val="2B2A29"/>
          <w:sz w:val="22"/>
        </w:rPr>
        <w:t>/</w:t>
      </w:r>
    </w:p>
    <w:p>
      <w:r>
        <w:rPr>
          <w:color w:val="2B2A29"/>
          <w:sz w:val="22"/>
        </w:rPr>
        <w:t>%</w:t>
      </w:r>
    </w:p>
    <w:p>
      <w:pPr>
        <w:pStyle w:val="16"/>
        <w:numPr>
          <w:ilvl w:val="0"/>
          <w:numId w:val="8"/>
        </w:numPr>
        <w:tabs>
          <w:tab w:val="left" w:pos="1095"/>
          <w:tab w:val="left" w:pos="1096"/>
        </w:tabs>
        <w:spacing w:before="158" w:after="0" w:line="240" w:lineRule="auto"/>
        <w:ind w:left="1095" w:right="0" w:hanging="358"/>
        <w:jc w:val="left"/>
        <w:rPr>
          <w:sz w:val="22"/>
        </w:rPr>
      </w:pPr>
      <w:r>
        <w:rPr>
          <w:color w:val="2B2A29"/>
          <w:sz w:val="22"/>
        </w:rPr>
        <w:t>%</w:t>
      </w:r>
    </w:p>
    <w:p>
      <w:pPr>
        <w:tabs>
          <w:tab w:val="left" w:pos="1095"/>
        </w:tabs>
        <w:spacing w:before="158"/>
        <w:ind w:left="738" w:right="0" w:firstLine="0"/>
        <w:jc w:val="left"/>
        <w:rPr>
          <w:rFonts w:ascii="宋体" w:hAnsi="宋体"/>
          <w:sz w:val="22"/>
        </w:rPr>
      </w:pPr>
      <w:r>
        <w:rPr>
          <w:color w:val="2B2A29"/>
          <w:w w:val="110"/>
          <w:sz w:val="22"/>
        </w:rPr>
        <w:t>•</w:t>
      </w:r>
      <w:r>
        <w:rPr>
          <w:color w:val="2B2A29"/>
          <w:w w:val="110"/>
          <w:sz w:val="22"/>
        </w:rPr>
        <w:tab/>
      </w:r>
      <w:r>
        <w:rPr>
          <w:rFonts w:ascii="宋体" w:hAnsi="宋体"/>
          <w:color w:val="2B2A29"/>
          <w:w w:val="110"/>
          <w:sz w:val="22"/>
        </w:rPr>
        <w:t>+</w:t>
      </w:r>
    </w:p>
    <w:p>
      <w:r>
        <w:rPr>
          <w:color w:val="2B2A29"/>
          <w:sz w:val="22"/>
        </w:rPr>
        <w:t>-</w:t>
      </w:r>
    </w:p>
    <w:p>
      <w:pPr>
        <w:pStyle w:val="16"/>
        <w:numPr>
          <w:ilvl w:val="0"/>
          <w:numId w:val="8"/>
        </w:numPr>
        <w:tabs>
          <w:tab w:val="left" w:pos="1095"/>
          <w:tab w:val="left" w:pos="1096"/>
        </w:tabs>
        <w:spacing w:before="158" w:after="0" w:line="240" w:lineRule="auto"/>
        <w:ind w:left="1095" w:right="0" w:hanging="358"/>
        <w:jc w:val="left"/>
        <w:rPr>
          <w:sz w:val="22"/>
        </w:rPr>
      </w:pPr>
      <w:r>
        <w:rPr>
          <w:color w:val="2B2A29"/>
          <w:sz w:val="22"/>
        </w:rPr>
        <w:t>-</w:t>
      </w:r>
    </w:p>
    <w:p>
      <w:pPr>
        <w:spacing w:after="0" w:line="240" w:lineRule="auto"/>
        <w:jc w:val="left"/>
        <w:rPr>
          <w:sz w:val="22"/>
        </w:rPr>
        <w:sectPr>
          <w:pgSz w:w="10080" w:h="14400"/>
          <w:pgMar w:top="1260" w:right="560" w:bottom="1260" w:left="560" w:header="1037" w:footer="1070" w:gutter="0"/>
          <w:cols w:space="720" w:num="1"/>
        </w:sectPr>
      </w:pPr>
    </w:p>
    <w:p>
      <w:pPr>
        <w:pStyle w:val="11"/>
        <w:spacing w:before="2"/>
        <w:rPr>
          <w:rFonts w:ascii="宋体"/>
          <w:sz w:val="8"/>
        </w:rPr>
      </w:pPr>
    </w:p>
    <w:p>
      <w:r>
        <w:rPr>
          <w:color w:val="2B2A29"/>
          <w:w w:val="80"/>
        </w:rPr>
        <w:t>Assignment</w:t>
      </w:r>
      <w:r>
        <w:rPr>
          <w:color w:val="2B2A29"/>
          <w:spacing w:val="72"/>
          <w:w w:val="80"/>
        </w:rPr>
        <w:t xml:space="preserve"> </w:t>
      </w:r>
      <w:r>
        <w:rPr>
          <w:color w:val="2B2A29"/>
          <w:w w:val="80"/>
        </w:rPr>
        <w:t>Operators</w:t>
      </w:r>
    </w:p>
    <w:p>
      <w:pPr>
        <w:pStyle w:val="5"/>
        <w:spacing w:before="109"/>
      </w:pPr>
      <w:bookmarkStart w:id="31" w:name="_bookmark29"/>
      <w:bookmarkEnd w:id="31"/>
      <w:r>
        <w:rPr>
          <w:color w:val="2B2A29"/>
          <w:w w:val="80"/>
        </w:rPr>
        <w:t>赋值运算符</w:t>
      </w:r>
    </w:p>
    <w:p>
      <w:r>
        <w:rPr>
          <w:color w:val="2B2A29"/>
          <w:w w:val="105"/>
        </w:rPr>
        <w:t>These</w:t>
      </w:r>
      <w:r>
        <w:rPr>
          <w:color w:val="2B2A29"/>
          <w:spacing w:val="3"/>
          <w:w w:val="105"/>
        </w:rPr>
        <w:t xml:space="preserve"> </w:t>
      </w:r>
      <w:r>
        <w:rPr>
          <w:color w:val="2B2A29"/>
          <w:w w:val="105"/>
        </w:rPr>
        <w:t>are</w:t>
      </w:r>
      <w:r>
        <w:rPr>
          <w:color w:val="2B2A29"/>
          <w:spacing w:val="4"/>
          <w:w w:val="105"/>
        </w:rPr>
        <w:t xml:space="preserve"> </w:t>
      </w:r>
      <w:r>
        <w:rPr>
          <w:color w:val="2B2A29"/>
          <w:w w:val="105"/>
        </w:rPr>
        <w:t>used</w:t>
      </w:r>
      <w:r>
        <w:rPr>
          <w:color w:val="2B2A29"/>
          <w:spacing w:val="3"/>
          <w:w w:val="105"/>
        </w:rPr>
        <w:t xml:space="preserve"> </w:t>
      </w:r>
      <w:r>
        <w:rPr>
          <w:color w:val="2B2A29"/>
          <w:w w:val="105"/>
        </w:rPr>
        <w:t>to</w:t>
      </w:r>
      <w:r>
        <w:rPr>
          <w:color w:val="2B2A29"/>
          <w:spacing w:val="4"/>
          <w:w w:val="105"/>
        </w:rPr>
        <w:t xml:space="preserve"> </w:t>
      </w:r>
      <w:r>
        <w:rPr>
          <w:color w:val="2B2A29"/>
          <w:w w:val="105"/>
        </w:rPr>
        <w:t>assign</w:t>
      </w:r>
      <w:r>
        <w:rPr>
          <w:color w:val="2B2A29"/>
          <w:spacing w:val="3"/>
          <w:w w:val="105"/>
        </w:rPr>
        <w:t xml:space="preserve"> </w:t>
      </w:r>
      <w:r>
        <w:rPr>
          <w:color w:val="2B2A29"/>
          <w:w w:val="105"/>
        </w:rPr>
        <w:t>a</w:t>
      </w:r>
      <w:r>
        <w:rPr>
          <w:color w:val="2B2A29"/>
          <w:spacing w:val="4"/>
          <w:w w:val="105"/>
        </w:rPr>
        <w:t xml:space="preserve"> </w:t>
      </w:r>
      <w:r>
        <w:rPr>
          <w:color w:val="2B2A29"/>
          <w:w w:val="105"/>
        </w:rPr>
        <w:t>value</w:t>
      </w:r>
      <w:r>
        <w:rPr>
          <w:color w:val="2B2A29"/>
          <w:spacing w:val="3"/>
          <w:w w:val="105"/>
        </w:rPr>
        <w:t xml:space="preserve"> </w:t>
      </w:r>
      <w:r>
        <w:rPr>
          <w:color w:val="2B2A29"/>
          <w:w w:val="105"/>
        </w:rPr>
        <w:t>to</w:t>
      </w:r>
      <w:r>
        <w:rPr>
          <w:color w:val="2B2A29"/>
          <w:spacing w:val="4"/>
          <w:w w:val="105"/>
        </w:rPr>
        <w:t xml:space="preserve"> </w:t>
      </w:r>
      <w:r>
        <w:rPr>
          <w:color w:val="2B2A29"/>
          <w:w w:val="105"/>
        </w:rPr>
        <w:t>a</w:t>
      </w:r>
      <w:r>
        <w:rPr>
          <w:color w:val="2B2A29"/>
          <w:spacing w:val="3"/>
          <w:w w:val="105"/>
        </w:rPr>
        <w:t xml:space="preserve"> </w:t>
      </w:r>
      <w:r>
        <w:rPr>
          <w:color w:val="2B2A29"/>
          <w:w w:val="105"/>
        </w:rPr>
        <w:t>variable</w:t>
      </w:r>
      <w:r>
        <w:rPr>
          <w:color w:val="2B2A29"/>
          <w:spacing w:val="4"/>
          <w:w w:val="105"/>
        </w:rPr>
        <w:t xml:space="preserve"> </w:t>
      </w:r>
      <w:r>
        <w:rPr>
          <w:color w:val="2B2A29"/>
          <w:w w:val="105"/>
        </w:rPr>
        <w:t>and</w:t>
      </w:r>
      <w:r>
        <w:rPr>
          <w:color w:val="2B2A29"/>
          <w:spacing w:val="3"/>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used</w:t>
      </w:r>
      <w:r>
        <w:rPr>
          <w:color w:val="2B2A29"/>
          <w:spacing w:val="3"/>
          <w:w w:val="105"/>
        </w:rPr>
        <w:t xml:space="preserve"> </w:t>
      </w:r>
      <w:r>
        <w:rPr>
          <w:color w:val="2B2A29"/>
          <w:w w:val="105"/>
        </w:rPr>
        <w:t>to</w:t>
      </w:r>
      <w:r>
        <w:rPr>
          <w:color w:val="2B2A29"/>
          <w:spacing w:val="4"/>
          <w:w w:val="105"/>
        </w:rPr>
        <w:t xml:space="preserve"> </w:t>
      </w:r>
      <w:r>
        <w:rPr>
          <w:color w:val="2B2A29"/>
          <w:w w:val="105"/>
        </w:rPr>
        <w:t>combine</w:t>
      </w:r>
      <w:r>
        <w:rPr>
          <w:color w:val="2B2A29"/>
          <w:spacing w:val="3"/>
          <w:w w:val="105"/>
        </w:rPr>
        <w:t xml:space="preserve"> </w:t>
      </w:r>
      <w:r>
        <w:rPr>
          <w:color w:val="2B2A29"/>
          <w:w w:val="105"/>
        </w:rPr>
        <w:t>an</w:t>
      </w:r>
      <w:r>
        <w:rPr>
          <w:color w:val="2B2A29"/>
          <w:spacing w:val="4"/>
          <w:w w:val="105"/>
        </w:rPr>
        <w:t xml:space="preserve"> </w:t>
      </w:r>
      <w:r>
        <w:rPr>
          <w:color w:val="2B2A29"/>
          <w:w w:val="105"/>
        </w:rPr>
        <w:t>arithmetic</w:t>
      </w:r>
      <w:r>
        <w:rPr>
          <w:color w:val="2B2A29"/>
          <w:spacing w:val="-55"/>
          <w:w w:val="105"/>
        </w:rPr>
        <w:t xml:space="preserve"> </w:t>
      </w:r>
      <w:r>
        <w:rPr>
          <w:color w:val="2B2A29"/>
          <w:spacing w:val="-1"/>
          <w:w w:val="110"/>
        </w:rPr>
        <w:t>operation</w:t>
      </w:r>
      <w:r>
        <w:rPr>
          <w:color w:val="2B2A29"/>
          <w:spacing w:val="-16"/>
          <w:w w:val="110"/>
        </w:rPr>
        <w:t xml:space="preserve"> </w:t>
      </w:r>
      <w:r>
        <w:rPr>
          <w:color w:val="2B2A29"/>
          <w:spacing w:val="-1"/>
          <w:w w:val="110"/>
        </w:rPr>
        <w:t>at</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same</w:t>
      </w:r>
      <w:r>
        <w:rPr>
          <w:color w:val="2B2A29"/>
          <w:spacing w:val="-16"/>
          <w:w w:val="110"/>
        </w:rPr>
        <w:t xml:space="preserve"> </w:t>
      </w:r>
      <w:r>
        <w:rPr>
          <w:color w:val="2B2A29"/>
          <w:spacing w:val="-1"/>
          <w:w w:val="110"/>
        </w:rPr>
        <w:t>time</w:t>
      </w:r>
      <w:r>
        <w:rPr>
          <w:color w:val="2B2A29"/>
          <w:spacing w:val="-15"/>
          <w:w w:val="110"/>
        </w:rPr>
        <w:t xml:space="preserve"> </w:t>
      </w:r>
      <w:r>
        <w:rPr>
          <w:color w:val="2B2A29"/>
          <w:spacing w:val="-1"/>
          <w:w w:val="110"/>
        </w:rPr>
        <w:t>of</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assignment.</w:t>
      </w:r>
      <w:r>
        <w:rPr>
          <w:color w:val="2B2A29"/>
          <w:spacing w:val="-15"/>
          <w:w w:val="110"/>
        </w:rPr>
        <w:t xml:space="preserve"> </w:t>
      </w:r>
      <w:r>
        <w:rPr>
          <w:color w:val="2B2A29"/>
          <w:w w:val="110"/>
        </w:rPr>
        <w:t>The</w:t>
      </w:r>
      <w:r>
        <w:rPr>
          <w:color w:val="2B2A29"/>
          <w:spacing w:val="-15"/>
          <w:w w:val="110"/>
        </w:rPr>
        <w:t xml:space="preserve"> </w:t>
      </w:r>
      <w:r>
        <w:rPr>
          <w:color w:val="2B2A29"/>
          <w:w w:val="110"/>
        </w:rPr>
        <w:t>operators</w:t>
      </w:r>
      <w:r>
        <w:rPr>
          <w:color w:val="2B2A29"/>
          <w:spacing w:val="-15"/>
          <w:w w:val="110"/>
        </w:rPr>
        <w:t xml:space="preserve"> </w:t>
      </w:r>
      <w:r>
        <w:rPr>
          <w:color w:val="2B2A29"/>
          <w:w w:val="110"/>
        </w:rPr>
        <w:t>that</w:t>
      </w:r>
      <w:r>
        <w:rPr>
          <w:color w:val="2B2A29"/>
          <w:spacing w:val="-16"/>
          <w:w w:val="110"/>
        </w:rPr>
        <w:t xml:space="preserve"> </w:t>
      </w:r>
      <w:r>
        <w:rPr>
          <w:color w:val="2B2A29"/>
          <w:w w:val="110"/>
        </w:rPr>
        <w:t>are</w:t>
      </w:r>
      <w:r>
        <w:rPr>
          <w:color w:val="2B2A29"/>
          <w:spacing w:val="-15"/>
          <w:w w:val="110"/>
        </w:rPr>
        <w:t xml:space="preserve"> </w:t>
      </w:r>
      <w:r>
        <w:rPr>
          <w:color w:val="2B2A29"/>
          <w:w w:val="110"/>
        </w:rPr>
        <w:t>used</w:t>
      </w:r>
      <w:r>
        <w:rPr>
          <w:color w:val="2B2A29"/>
          <w:spacing w:val="-15"/>
          <w:w w:val="110"/>
        </w:rPr>
        <w:t xml:space="preserve"> </w:t>
      </w:r>
      <w:r>
        <w:rPr>
          <w:color w:val="2B2A29"/>
          <w:w w:val="110"/>
        </w:rPr>
        <w:t>to</w:t>
      </w:r>
      <w:r>
        <w:rPr>
          <w:color w:val="2B2A29"/>
          <w:spacing w:val="-16"/>
          <w:w w:val="110"/>
        </w:rPr>
        <w:t xml:space="preserve"> </w:t>
      </w:r>
      <w:r>
        <w:rPr>
          <w:color w:val="2B2A29"/>
          <w:w w:val="110"/>
        </w:rPr>
        <w:t>combine</w:t>
      </w:r>
      <w:r>
        <w:rPr>
          <w:color w:val="2B2A29"/>
          <w:spacing w:val="1"/>
          <w:w w:val="110"/>
        </w:rPr>
        <w:t xml:space="preserve"> </w:t>
      </w:r>
      <w:r>
        <w:rPr>
          <w:color w:val="2B2A29"/>
          <w:w w:val="105"/>
        </w:rPr>
        <w:t>the</w:t>
      </w:r>
      <w:r>
        <w:rPr>
          <w:color w:val="2B2A29"/>
          <w:spacing w:val="-7"/>
          <w:w w:val="105"/>
        </w:rPr>
        <w:t xml:space="preserve"> </w:t>
      </w:r>
      <w:r>
        <w:rPr>
          <w:color w:val="2B2A29"/>
          <w:w w:val="105"/>
        </w:rPr>
        <w:t>arithmetic</w:t>
      </w:r>
      <w:r>
        <w:rPr>
          <w:color w:val="2B2A29"/>
          <w:spacing w:val="-7"/>
          <w:w w:val="105"/>
        </w:rPr>
        <w:t xml:space="preserve"> </w:t>
      </w:r>
      <w:r>
        <w:rPr>
          <w:color w:val="2B2A29"/>
          <w:w w:val="105"/>
        </w:rPr>
        <w:t>operators</w:t>
      </w:r>
      <w:r>
        <w:rPr>
          <w:color w:val="2B2A29"/>
          <w:spacing w:val="-6"/>
          <w:w w:val="105"/>
        </w:rPr>
        <w:t xml:space="preserve"> </w:t>
      </w:r>
      <w:r>
        <w:rPr>
          <w:color w:val="2B2A29"/>
          <w:w w:val="105"/>
        </w:rPr>
        <w:t>with</w:t>
      </w:r>
      <w:r>
        <w:rPr>
          <w:color w:val="2B2A29"/>
          <w:spacing w:val="-7"/>
          <w:w w:val="105"/>
        </w:rPr>
        <w:t xml:space="preserve"> </w:t>
      </w:r>
      <w:r>
        <w:rPr>
          <w:color w:val="2B2A29"/>
          <w:w w:val="105"/>
        </w:rPr>
        <w:t>the</w:t>
      </w:r>
      <w:r>
        <w:rPr>
          <w:color w:val="2B2A29"/>
          <w:spacing w:val="-6"/>
          <w:w w:val="105"/>
        </w:rPr>
        <w:t xml:space="preserve"> </w:t>
      </w:r>
      <w:r>
        <w:rPr>
          <w:color w:val="2B2A29"/>
          <w:w w:val="105"/>
        </w:rPr>
        <w:t>assignment</w:t>
      </w:r>
      <w:r>
        <w:rPr>
          <w:color w:val="2B2A29"/>
          <w:spacing w:val="-7"/>
          <w:w w:val="105"/>
        </w:rPr>
        <w:t xml:space="preserve"> </w:t>
      </w:r>
      <w:r>
        <w:rPr>
          <w:color w:val="2B2A29"/>
          <w:w w:val="105"/>
        </w:rPr>
        <w:t>are</w:t>
      </w:r>
      <w:r>
        <w:rPr>
          <w:color w:val="2B2A29"/>
          <w:spacing w:val="-6"/>
          <w:w w:val="105"/>
        </w:rPr>
        <w:t xml:space="preserve"> </w:t>
      </w:r>
      <w:r>
        <w:rPr>
          <w:color w:val="2B2A29"/>
          <w:w w:val="105"/>
        </w:rPr>
        <w:t>called</w:t>
      </w:r>
      <w:r>
        <w:rPr>
          <w:color w:val="2B2A29"/>
          <w:spacing w:val="-7"/>
          <w:w w:val="105"/>
        </w:rPr>
        <w:t xml:space="preserve"> </w:t>
      </w:r>
      <w:r>
        <w:rPr>
          <w:i/>
          <w:color w:val="2B2A29"/>
          <w:w w:val="105"/>
        </w:rPr>
        <w:t>compound</w:t>
      </w:r>
      <w:r>
        <w:rPr>
          <w:i/>
          <w:color w:val="2B2A29"/>
          <w:spacing w:val="-5"/>
          <w:w w:val="105"/>
        </w:rPr>
        <w:t xml:space="preserve"> </w:t>
      </w:r>
      <w:r>
        <w:rPr>
          <w:i/>
          <w:color w:val="2B2A29"/>
          <w:w w:val="105"/>
        </w:rPr>
        <w:t>operators</w:t>
      </w:r>
      <w:r>
        <w:rPr>
          <w:color w:val="2B2A29"/>
          <w:w w:val="105"/>
        </w:rPr>
        <w:t>.</w:t>
      </w:r>
    </w:p>
    <w:p>
      <w:pPr>
        <w:pStyle w:val="11"/>
        <w:spacing w:before="198" w:line="304" w:lineRule="auto"/>
        <w:ind w:left="520" w:right="266"/>
      </w:pPr>
      <w:r>
        <w:rPr>
          <w:color w:val="2B2A29"/>
          <w:w w:val="105"/>
        </w:rPr>
        <w:t>它们用于为变量赋值</w:t>
      </w:r>
      <w:r>
        <w:rPr>
          <w:color w:val="2B2A29"/>
          <w:spacing w:val="3"/>
          <w:w w:val="105"/>
        </w:rPr>
        <w:t>，</w:t>
      </w:r>
      <w:r>
        <w:rPr>
          <w:color w:val="2B2A29"/>
          <w:w w:val="105"/>
        </w:rPr>
        <w:t>并可用</w:t>
      </w:r>
      <w:r>
        <w:rPr>
          <w:color w:val="2B2A29"/>
          <w:spacing w:val="3"/>
          <w:w w:val="105"/>
        </w:rPr>
        <w:t>于</w:t>
      </w:r>
      <w:r>
        <w:rPr>
          <w:color w:val="2B2A29"/>
          <w:spacing w:val="-1"/>
          <w:w w:val="110"/>
        </w:rPr>
        <w:t>在赋值的同时</w:t>
      </w:r>
      <w:r>
        <w:rPr>
          <w:color w:val="2B2A29"/>
          <w:w w:val="105"/>
        </w:rPr>
        <w:t>组合算术</w:t>
      </w:r>
      <w:r>
        <w:rPr>
          <w:color w:val="2B2A29"/>
          <w:spacing w:val="-1"/>
          <w:w w:val="110"/>
        </w:rPr>
        <w:t>运算。</w:t>
      </w:r>
      <w:r>
        <w:rPr>
          <w:color w:val="2B2A29"/>
          <w:w w:val="110"/>
        </w:rPr>
        <w:t>用于</w:t>
      </w:r>
      <w:r>
        <w:rPr>
          <w:color w:val="2B2A29"/>
          <w:spacing w:val="-15"/>
          <w:w w:val="110"/>
        </w:rPr>
        <w:t>将</w:t>
      </w:r>
      <w:r>
        <w:rPr>
          <w:color w:val="2B2A29"/>
          <w:w w:val="105"/>
        </w:rPr>
        <w:t>算术运算符与赋值</w:t>
      </w:r>
      <w:r>
        <w:rPr>
          <w:color w:val="2B2A29"/>
          <w:w w:val="110"/>
        </w:rPr>
        <w:t>组合的运算符</w:t>
      </w:r>
      <w:r>
        <w:rPr>
          <w:color w:val="2B2A29"/>
          <w:w w:val="105"/>
        </w:rPr>
        <w:t>称为</w:t>
      </w:r>
      <w:r>
        <w:rPr>
          <w:i/>
          <w:color w:val="2B2A29"/>
          <w:w w:val="105"/>
        </w:rPr>
        <w:t>复合运算符</w:t>
      </w:r>
      <w:r>
        <w:rPr>
          <w:color w:val="2B2A29"/>
          <w:w w:val="105"/>
        </w:rPr>
        <w:t>。</w:t>
      </w:r>
    </w:p>
    <w:p>
      <w:pPr>
        <w:pStyle w:val="11"/>
        <w:spacing w:before="1"/>
        <w:rPr>
          <w:sz w:val="11"/>
        </w:rPr>
      </w:pPr>
      <w:r>
        <w:pict>
          <v:group id="docshapegroup64" o:spid="_x0000_s1091" o:spt="203" style="position:absolute;left:0pt;margin-left:137.5pt;margin-top:7.6pt;height:0.5pt;width:247pt;mso-position-horizontal-relative:page;mso-wrap-distance-bottom:0pt;mso-wrap-distance-top:0pt;z-index:-251573248;mso-width-relative:page;mso-height-relative:page;" coordorigin="2750,152" coordsize="4940,10">
            <o:lock v:ext="edit"/>
            <v:line id="_x0000_s1092" o:spid="_x0000_s1092" o:spt="20" style="position:absolute;left:2750;top:157;height:0;width:1270;" stroked="t" coordsize="21600,21600">
              <v:path arrowok="t"/>
              <v:fill focussize="0,0"/>
              <v:stroke weight="0.5pt" color="#2B2A29"/>
              <v:imagedata o:title=""/>
              <o:lock v:ext="edit"/>
            </v:line>
            <v:line id="_x0000_s1093" o:spid="_x0000_s1093" o:spt="20" style="position:absolute;left:4020;top:157;height:0;width:2680;" stroked="t" coordsize="21600,21600">
              <v:path arrowok="t"/>
              <v:fill focussize="0,0"/>
              <v:stroke weight="0.5pt" color="#2B2A29"/>
              <v:imagedata o:title=""/>
              <o:lock v:ext="edit"/>
            </v:line>
            <v:line id="_x0000_s1094" o:spid="_x0000_s1094" o:spt="20" style="position:absolute;left:6700;top:157;height:0;width:990;" stroked="t" coordsize="21600,21600">
              <v:path arrowok="t"/>
              <v:fill focussize="0,0"/>
              <v:stroke weight="0.5pt" color="#2B2A29"/>
              <v:imagedata o:title=""/>
              <o:lock v:ext="edit"/>
            </v:line>
            <w10:wrap type="topAndBottom"/>
          </v:group>
        </w:pict>
      </w:r>
    </w:p>
    <w:p>
      <w:r>
        <w:rPr>
          <w:rFonts w:ascii="Arial"/>
          <w:b/>
          <w:color w:val="2B2A29"/>
          <w:w w:val="90"/>
          <w:sz w:val="22"/>
        </w:rPr>
        <w:t>Operator</w:t>
      </w:r>
      <w:r>
        <w:rPr>
          <w:rFonts w:ascii="Arial"/>
          <w:b/>
          <w:color w:val="2B2A29"/>
          <w:w w:val="90"/>
          <w:sz w:val="22"/>
        </w:rPr>
        <w:tab/>
      </w:r>
      <w:r>
        <w:rPr>
          <w:rFonts w:ascii="Arial"/>
          <w:b/>
          <w:color w:val="2B2A29"/>
          <w:w w:val="85"/>
          <w:sz w:val="22"/>
        </w:rPr>
        <w:t>Description</w:t>
      </w:r>
      <w:r>
        <w:rPr>
          <w:rFonts w:ascii="Arial"/>
          <w:b/>
          <w:color w:val="2B2A29"/>
          <w:w w:val="85"/>
          <w:sz w:val="22"/>
        </w:rPr>
        <w:tab/>
      </w:r>
      <w:r>
        <w:rPr>
          <w:rFonts w:ascii="Arial"/>
          <w:b/>
          <w:color w:val="2B2A29"/>
          <w:w w:val="90"/>
          <w:sz w:val="22"/>
        </w:rPr>
        <w:t>Example</w:t>
      </w:r>
    </w:p>
    <w:p>
      <w:pPr>
        <w:tabs>
          <w:tab w:val="left" w:pos="1384"/>
          <w:tab w:val="left" w:pos="4064"/>
        </w:tabs>
        <w:spacing w:before="112"/>
        <w:ind w:left="114" w:right="0" w:firstLine="0"/>
        <w:jc w:val="center"/>
        <w:rPr>
          <w:rFonts w:ascii="Arial"/>
          <w:b/>
          <w:sz w:val="22"/>
        </w:rPr>
      </w:pPr>
      <w:r>
        <w:rPr>
          <w:rFonts w:ascii="Arial"/>
          <w:b/>
          <w:color w:val="2B2A29"/>
          <w:w w:val="90"/>
          <w:sz w:val="22"/>
        </w:rPr>
        <w:t>操作员</w:t>
      </w:r>
      <w:r>
        <w:rPr>
          <w:rFonts w:ascii="Arial"/>
          <w:b/>
          <w:color w:val="2B2A29"/>
          <w:w w:val="90"/>
          <w:sz w:val="22"/>
        </w:rPr>
        <w:tab/>
      </w:r>
      <w:r>
        <w:rPr>
          <w:rFonts w:ascii="Arial"/>
          <w:b/>
          <w:color w:val="2B2A29"/>
          <w:w w:val="85"/>
          <w:sz w:val="22"/>
        </w:rPr>
        <w:t>描述</w:t>
      </w:r>
      <w:r>
        <w:rPr>
          <w:rFonts w:ascii="Arial"/>
          <w:b/>
          <w:color w:val="2B2A29"/>
          <w:w w:val="85"/>
          <w:sz w:val="22"/>
        </w:rPr>
        <w:tab/>
      </w:r>
      <w:r>
        <w:rPr>
          <w:rFonts w:ascii="Arial"/>
          <w:b/>
          <w:color w:val="2B2A29"/>
          <w:w w:val="90"/>
          <w:sz w:val="22"/>
        </w:rPr>
        <w:t>示例</w:t>
      </w:r>
    </w:p>
    <w:p>
      <w:pPr>
        <w:pStyle w:val="11"/>
        <w:spacing w:before="11"/>
        <w:rPr>
          <w:rFonts w:ascii="Arial"/>
          <w:b/>
          <w:sz w:val="6"/>
        </w:rPr>
      </w:pPr>
      <w:r>
        <w:pict>
          <v:group id="docshapegroup65" o:spid="_x0000_s1095" o:spt="203" style="position:absolute;left:0pt;margin-left:137.5pt;margin-top:5.2pt;height:0.5pt;width:247pt;mso-position-horizontal-relative:page;mso-wrap-distance-bottom:0pt;mso-wrap-distance-top:0pt;z-index:-251572224;mso-width-relative:page;mso-height-relative:page;" coordorigin="2750,104" coordsize="4940,10">
            <o:lock v:ext="edit"/>
            <v:line id="_x0000_s1096" o:spid="_x0000_s1096" o:spt="20" style="position:absolute;left:2750;top:109;height:0;width:1270;" stroked="t" coordsize="21600,21600">
              <v:path arrowok="t"/>
              <v:fill focussize="0,0"/>
              <v:stroke weight="0.5pt" color="#2B2A29"/>
              <v:imagedata o:title=""/>
              <o:lock v:ext="edit"/>
            </v:line>
            <v:line id="_x0000_s1097" o:spid="_x0000_s1097" o:spt="20" style="position:absolute;left:4020;top:109;height:0;width:2680;" stroked="t" coordsize="21600,21600">
              <v:path arrowok="t"/>
              <v:fill focussize="0,0"/>
              <v:stroke weight="0.5pt" color="#2B2A29"/>
              <v:imagedata o:title=""/>
              <o:lock v:ext="edit"/>
            </v:line>
            <v:line id="_x0000_s1098" o:spid="_x0000_s1098" o:spt="20" style="position:absolute;left:6700;top:109;height:0;width:990;" stroked="t" coordsize="21600,21600">
              <v:path arrowok="t"/>
              <v:fill focussize="0,0"/>
              <v:stroke weight="0.5pt" color="#2B2A29"/>
              <v:imagedata o:title=""/>
              <o:lock v:ext="edit"/>
            </v:line>
            <w10:wrap type="topAndBottom"/>
          </v:group>
        </w:pict>
      </w:r>
    </w:p>
    <w:p>
      <w:pPr>
        <w:pStyle w:val="11"/>
        <w:spacing w:before="1"/>
        <w:rPr>
          <w:rFonts w:ascii="Arial"/>
          <w:b/>
          <w:sz w:val="6"/>
        </w:rPr>
      </w:pPr>
    </w:p>
    <w:p>
      <w:pPr>
        <w:spacing w:after="0"/>
        <w:rPr>
          <w:rFonts w:ascii="Arial"/>
          <w:sz w:val="6"/>
        </w:rPr>
        <w:sectPr>
          <w:pgSz w:w="10080" w:h="14400"/>
          <w:pgMar w:top="1260" w:right="560" w:bottom="1260" w:left="560" w:header="1037" w:footer="1070" w:gutter="0"/>
          <w:cols w:space="720" w:num="1"/>
        </w:sectPr>
      </w:pPr>
    </w:p>
    <w:p>
      <w:pPr>
        <w:pStyle w:val="11"/>
        <w:tabs>
          <w:tab w:val="left" w:pos="3459"/>
        </w:tabs>
        <w:spacing w:before="20" w:line="283" w:lineRule="auto"/>
        <w:ind w:left="3460" w:hanging="1271"/>
        <w:rPr>
          <w:rFonts w:ascii="Arial"/>
        </w:rPr>
      </w:pPr>
      <w:r>
        <w:rPr>
          <w:rFonts w:ascii="宋体"/>
          <w:color w:val="2B2A29"/>
          <w:w w:val="90"/>
        </w:rPr>
        <w:t>=</w:t>
      </w:r>
      <w:r>
        <w:rPr>
          <w:rFonts w:ascii="宋体"/>
          <w:color w:val="2B2A29"/>
          <w:w w:val="90"/>
        </w:rPr>
        <w:tab/>
      </w:r>
      <w:r>
        <w:rPr>
          <w:rFonts w:ascii="Arial"/>
          <w:color w:val="2B2A29"/>
          <w:w w:val="80"/>
        </w:rPr>
        <w:t>Assigns</w:t>
      </w:r>
    </w:p>
    <w:p>
      <w:r>
        <w:rPr>
          <w:rFonts w:ascii="Arial"/>
          <w:color w:val="2B2A29"/>
          <w:spacing w:val="11"/>
          <w:w w:val="80"/>
        </w:rPr>
        <w:t xml:space="preserve"> </w:t>
      </w:r>
      <w:r>
        <w:rPr>
          <w:rFonts w:ascii="Arial"/>
          <w:color w:val="2B2A29"/>
          <w:w w:val="80"/>
        </w:rPr>
        <w:t>the</w:t>
      </w:r>
      <w:r>
        <w:rPr>
          <w:rFonts w:ascii="Arial"/>
          <w:color w:val="2B2A29"/>
          <w:spacing w:val="11"/>
          <w:w w:val="80"/>
        </w:rPr>
        <w:t xml:space="preserve"> </w:t>
      </w:r>
      <w:r>
        <w:rPr>
          <w:rFonts w:ascii="Arial"/>
          <w:color w:val="2B2A29"/>
          <w:w w:val="80"/>
        </w:rPr>
        <w:t>value</w:t>
      </w:r>
      <w:r>
        <w:rPr>
          <w:rFonts w:ascii="Arial"/>
          <w:color w:val="2B2A29"/>
          <w:spacing w:val="12"/>
          <w:w w:val="80"/>
        </w:rPr>
        <w:t xml:space="preserve"> </w:t>
      </w:r>
      <w:r>
        <w:rPr>
          <w:rFonts w:ascii="Arial"/>
          <w:color w:val="2B2A29"/>
          <w:w w:val="80"/>
        </w:rPr>
        <w:t>of</w:t>
      </w:r>
      <w:r>
        <w:rPr>
          <w:rFonts w:ascii="Arial"/>
          <w:color w:val="2B2A29"/>
          <w:spacing w:val="11"/>
          <w:w w:val="80"/>
        </w:rPr>
        <w:t xml:space="preserve"> </w:t>
      </w:r>
      <w:r>
        <w:rPr>
          <w:rFonts w:ascii="Arial"/>
          <w:color w:val="2B2A29"/>
          <w:w w:val="80"/>
        </w:rPr>
        <w:t>the</w:t>
      </w:r>
      <w:r>
        <w:rPr>
          <w:rFonts w:ascii="Arial"/>
          <w:color w:val="2B2A29"/>
          <w:spacing w:val="1"/>
          <w:w w:val="80"/>
        </w:rPr>
        <w:t xml:space="preserve"> </w:t>
      </w:r>
      <w:r>
        <w:rPr>
          <w:rFonts w:ascii="Arial"/>
          <w:color w:val="2B2A29"/>
          <w:w w:val="80"/>
        </w:rPr>
        <w:t>expression</w:t>
      </w:r>
      <w:r>
        <w:rPr>
          <w:rFonts w:ascii="Arial"/>
          <w:color w:val="2B2A29"/>
          <w:spacing w:val="-2"/>
          <w:w w:val="80"/>
        </w:rPr>
        <w:t xml:space="preserve"> </w:t>
      </w:r>
      <w:r>
        <w:rPr>
          <w:rFonts w:ascii="Arial"/>
          <w:color w:val="2B2A29"/>
          <w:w w:val="80"/>
        </w:rPr>
        <w:t>at</w:t>
      </w:r>
      <w:r>
        <w:rPr>
          <w:rFonts w:ascii="Arial"/>
          <w:color w:val="2B2A29"/>
          <w:spacing w:val="-2"/>
          <w:w w:val="80"/>
        </w:rPr>
        <w:t xml:space="preserve"> </w:t>
      </w:r>
      <w:r>
        <w:rPr>
          <w:rFonts w:ascii="Arial"/>
          <w:color w:val="2B2A29"/>
          <w:w w:val="80"/>
        </w:rPr>
        <w:t>RHS</w:t>
      </w:r>
      <w:r>
        <w:rPr>
          <w:rFonts w:ascii="Arial"/>
          <w:color w:val="2B2A29"/>
          <w:spacing w:val="-1"/>
          <w:w w:val="80"/>
        </w:rPr>
        <w:t xml:space="preserve"> </w:t>
      </w:r>
      <w:r>
        <w:rPr>
          <w:rFonts w:ascii="Arial"/>
          <w:color w:val="2B2A29"/>
          <w:w w:val="80"/>
        </w:rPr>
        <w:t>to</w:t>
      </w:r>
      <w:r>
        <w:rPr>
          <w:rFonts w:ascii="Arial"/>
          <w:color w:val="2B2A29"/>
          <w:spacing w:val="-2"/>
          <w:w w:val="80"/>
        </w:rPr>
        <w:t xml:space="preserve"> </w:t>
      </w:r>
      <w:r>
        <w:rPr>
          <w:rFonts w:ascii="Arial"/>
          <w:color w:val="2B2A29"/>
          <w:w w:val="80"/>
        </w:rPr>
        <w:t>LHS</w:t>
      </w:r>
    </w:p>
    <w:p>
      <w:pPr>
        <w:pStyle w:val="11"/>
      </w:pPr>
      <w:r>
        <w:rPr>
          <w:rFonts w:ascii="Arial"/>
          <w:color w:val="2B2A29"/>
          <w:w w:val="80"/>
        </w:rPr>
        <w:t>RHS到LHS的表达式值</w:t>
      </w:r>
    </w:p>
    <w:p>
      <w:pPr>
        <w:pStyle w:val="11"/>
        <w:spacing w:before="20"/>
        <w:ind w:left="574"/>
        <w:rPr>
          <w:rFonts w:ascii="宋体"/>
        </w:rPr>
      </w:pPr>
      <w:r>
        <w:br w:type="column"/>
      </w:r>
      <w:r>
        <w:rPr>
          <w:rFonts w:ascii="宋体"/>
          <w:color w:val="2B2A29"/>
        </w:rPr>
        <w:t>a = b</w:t>
      </w:r>
    </w:p>
    <w:p>
      <w:pPr>
        <w:spacing w:after="0"/>
        <w:rPr>
          <w:rFonts w:ascii="宋体"/>
        </w:rPr>
        <w:sectPr>
          <w:type w:val="continuous"/>
          <w:pgSz w:w="10080" w:h="14400"/>
          <w:pgMar w:top="0" w:right="560" w:bottom="0" w:left="560" w:header="1037" w:footer="1070" w:gutter="0"/>
          <w:cols w:equalWidth="0" w:num="2">
            <w:col w:w="5527" w:space="40"/>
            <w:col w:w="3393"/>
          </w:cols>
        </w:sectPr>
      </w:pPr>
    </w:p>
    <w:p>
      <w:pPr>
        <w:pStyle w:val="11"/>
        <w:spacing w:before="1"/>
        <w:rPr>
          <w:rFonts w:ascii="宋体"/>
          <w:sz w:val="8"/>
        </w:rPr>
      </w:pPr>
    </w:p>
    <w:tbl>
      <w:tblPr>
        <w:tblStyle w:val="13"/>
        <w:tblW w:w="0" w:type="auto"/>
        <w:tblInd w:w="21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45"/>
        <w:gridCol w:w="1822"/>
        <w:gridCol w:w="220"/>
        <w:gridCol w:w="220"/>
        <w:gridCol w:w="220"/>
        <w:gridCol w:w="444"/>
        <w:gridCol w:w="444"/>
        <w:gridCol w:w="330"/>
        <w:gridCol w:w="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0" w:hRule="atLeast"/>
        </w:trPr>
        <w:tc>
          <w:tcPr>
            <w:tcW w:w="745" w:type="dxa"/>
          </w:tcPr>
          <w:p>
            <w:pPr>
              <w:pStyle w:val="17"/>
              <w:spacing w:before="0" w:line="267" w:lineRule="exact"/>
              <w:rPr>
                <w:sz w:val="22"/>
              </w:rPr>
            </w:pPr>
            <w:r>
              <w:rPr>
                <w:color w:val="2B2A29"/>
                <w:sz w:val="22"/>
              </w:rPr>
              <w:t>+=</w:t>
            </w:r>
          </w:p>
        </w:tc>
        <w:tc>
          <w:tcPr>
            <w:tcW w:w="1822" w:type="dxa"/>
          </w:tcPr>
          <w:p>
            <w:r>
              <w:rPr>
                <w:rFonts w:ascii="Arial"/>
                <w:color w:val="2B2A29"/>
                <w:w w:val="85"/>
                <w:sz w:val="22"/>
              </w:rPr>
              <w:t>Simplified</w:t>
            </w:r>
            <w:r>
              <w:rPr>
                <w:rFonts w:ascii="Arial"/>
                <w:color w:val="2B2A29"/>
                <w:spacing w:val="4"/>
                <w:w w:val="85"/>
                <w:sz w:val="22"/>
              </w:rPr>
              <w:t xml:space="preserve"> </w:t>
            </w:r>
            <w:r>
              <w:rPr>
                <w:rFonts w:ascii="Arial"/>
                <w:color w:val="2B2A29"/>
                <w:w w:val="85"/>
                <w:sz w:val="22"/>
              </w:rPr>
              <w:t>for</w:t>
            </w:r>
            <w:r>
              <w:rPr>
                <w:rFonts w:ascii="Arial"/>
                <w:color w:val="2B2A29"/>
                <w:spacing w:val="4"/>
                <w:w w:val="85"/>
                <w:sz w:val="22"/>
              </w:rPr>
              <w:t xml:space="preserve"> </w:t>
            </w:r>
            <w:r>
              <w:rPr>
                <w:color w:val="2B2A29"/>
                <w:w w:val="85"/>
                <w:sz w:val="22"/>
              </w:rPr>
              <w:t>a</w:t>
            </w:r>
          </w:p>
          <w:p>
            <w:pPr>
              <w:pStyle w:val="17"/>
              <w:spacing w:before="0" w:line="267" w:lineRule="exact"/>
              <w:ind w:right="52"/>
              <w:jc w:val="right"/>
              <w:rPr>
                <w:sz w:val="22"/>
              </w:rPr>
            </w:pPr>
            <w:r>
              <w:rPr>
                <w:rFonts w:ascii="Arial"/>
                <w:color w:val="2B2A29"/>
                <w:w w:val="85"/>
                <w:sz w:val="22"/>
              </w:rPr>
              <w:t>简化为</w:t>
            </w:r>
          </w:p>
        </w:tc>
        <w:tc>
          <w:tcPr>
            <w:tcW w:w="220" w:type="dxa"/>
          </w:tcPr>
          <w:p>
            <w:pPr>
              <w:pStyle w:val="17"/>
              <w:spacing w:before="0" w:line="267" w:lineRule="exact"/>
              <w:ind w:right="52"/>
              <w:jc w:val="right"/>
              <w:rPr>
                <w:sz w:val="22"/>
              </w:rPr>
            </w:pPr>
            <w:r>
              <w:rPr>
                <w:color w:val="2B2A29"/>
                <w:sz w:val="22"/>
              </w:rPr>
              <w:t>=</w:t>
            </w:r>
          </w:p>
        </w:tc>
        <w:tc>
          <w:tcPr>
            <w:tcW w:w="220" w:type="dxa"/>
          </w:tcPr>
          <w:p>
            <w:r>
              <w:rPr>
                <w:color w:val="2B2A29"/>
                <w:sz w:val="22"/>
              </w:rPr>
              <w:t>a</w:t>
            </w:r>
          </w:p>
          <w:p>
            <w:pPr>
              <w:pStyle w:val="17"/>
              <w:spacing w:before="0" w:line="267" w:lineRule="exact"/>
              <w:jc w:val="center"/>
              <w:rPr>
                <w:sz w:val="22"/>
              </w:rPr>
            </w:pPr>
            <w:r>
              <w:rPr>
                <w:color w:val="2B2A29"/>
                <w:sz w:val="22"/>
              </w:rPr>
              <w:t>一</w:t>
            </w:r>
          </w:p>
        </w:tc>
        <w:tc>
          <w:tcPr>
            <w:tcW w:w="220" w:type="dxa"/>
          </w:tcPr>
          <w:p>
            <w:pPr>
              <w:pStyle w:val="17"/>
              <w:spacing w:before="0" w:line="267" w:lineRule="exact"/>
              <w:jc w:val="center"/>
              <w:rPr>
                <w:sz w:val="22"/>
              </w:rPr>
            </w:pPr>
            <w:r>
              <w:rPr>
                <w:color w:val="2B2A29"/>
                <w:sz w:val="22"/>
              </w:rPr>
              <w:t>+</w:t>
            </w:r>
          </w:p>
        </w:tc>
        <w:tc>
          <w:tcPr>
            <w:tcW w:w="444" w:type="dxa"/>
          </w:tcPr>
          <w:p>
            <w:r>
              <w:rPr>
                <w:color w:val="2B2A29"/>
                <w:sz w:val="22"/>
              </w:rPr>
              <w:t>b</w:t>
            </w:r>
          </w:p>
          <w:p>
            <w:pPr>
              <w:pStyle w:val="17"/>
              <w:spacing w:before="0" w:line="267" w:lineRule="exact"/>
              <w:ind w:left="55"/>
              <w:rPr>
                <w:sz w:val="22"/>
              </w:rPr>
            </w:pPr>
            <w:r>
              <w:rPr>
                <w:color w:val="2B2A29"/>
                <w:sz w:val="22"/>
              </w:rPr>
              <w:t>b</w:t>
            </w:r>
          </w:p>
        </w:tc>
        <w:tc>
          <w:tcPr>
            <w:tcW w:w="444" w:type="dxa"/>
          </w:tcPr>
          <w:p>
            <w:r>
              <w:rPr>
                <w:color w:val="2B2A29"/>
                <w:sz w:val="22"/>
              </w:rPr>
              <w:t>a</w:t>
            </w:r>
          </w:p>
          <w:p>
            <w:pPr>
              <w:pStyle w:val="17"/>
              <w:spacing w:before="0" w:line="267" w:lineRule="exact"/>
              <w:ind w:right="52"/>
              <w:jc w:val="right"/>
              <w:rPr>
                <w:sz w:val="22"/>
              </w:rPr>
            </w:pPr>
            <w:r>
              <w:rPr>
                <w:color w:val="2B2A29"/>
                <w:sz w:val="22"/>
              </w:rPr>
              <w:t>一</w:t>
            </w:r>
          </w:p>
        </w:tc>
        <w:tc>
          <w:tcPr>
            <w:tcW w:w="330" w:type="dxa"/>
          </w:tcPr>
          <w:p>
            <w:pPr>
              <w:pStyle w:val="17"/>
              <w:spacing w:before="0" w:line="267" w:lineRule="exact"/>
              <w:ind w:left="35" w:right="35"/>
              <w:jc w:val="center"/>
              <w:rPr>
                <w:sz w:val="22"/>
              </w:rPr>
            </w:pPr>
            <w:r>
              <w:rPr>
                <w:color w:val="2B2A29"/>
                <w:sz w:val="22"/>
              </w:rPr>
              <w:t>+=</w:t>
            </w:r>
          </w:p>
        </w:tc>
        <w:tc>
          <w:tcPr>
            <w:tcW w:w="495" w:type="dxa"/>
          </w:tcPr>
          <w:p>
            <w:r>
              <w:rPr>
                <w:color w:val="2B2A29"/>
                <w:sz w:val="22"/>
              </w:rPr>
              <w:t>b</w:t>
            </w:r>
          </w:p>
          <w:p>
            <w:pPr>
              <w:pStyle w:val="17"/>
              <w:spacing w:before="0" w:line="267" w:lineRule="exact"/>
              <w:ind w:left="55"/>
              <w:rPr>
                <w:sz w:val="22"/>
              </w:rPr>
            </w:pPr>
            <w:r>
              <w:rPr>
                <w:color w:val="2B2A29"/>
                <w:sz w:val="22"/>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745" w:type="dxa"/>
          </w:tcPr>
          <w:p>
            <w:pPr>
              <w:pStyle w:val="17"/>
              <w:spacing w:before="54"/>
              <w:rPr>
                <w:sz w:val="22"/>
              </w:rPr>
            </w:pPr>
            <w:r>
              <w:rPr>
                <w:color w:val="2B2A29"/>
                <w:sz w:val="22"/>
              </w:rPr>
              <w:t>-=</w:t>
            </w:r>
          </w:p>
        </w:tc>
        <w:tc>
          <w:tcPr>
            <w:tcW w:w="1822" w:type="dxa"/>
          </w:tcPr>
          <w:p>
            <w:r>
              <w:rPr>
                <w:rFonts w:ascii="Arial"/>
                <w:color w:val="2B2A29"/>
                <w:w w:val="85"/>
                <w:sz w:val="22"/>
              </w:rPr>
              <w:t>Simplified</w:t>
            </w:r>
            <w:r>
              <w:rPr>
                <w:rFonts w:ascii="Arial"/>
                <w:color w:val="2B2A29"/>
                <w:spacing w:val="4"/>
                <w:w w:val="85"/>
                <w:sz w:val="22"/>
              </w:rPr>
              <w:t xml:space="preserve"> </w:t>
            </w:r>
            <w:r>
              <w:rPr>
                <w:rFonts w:ascii="Arial"/>
                <w:color w:val="2B2A29"/>
                <w:w w:val="85"/>
                <w:sz w:val="22"/>
              </w:rPr>
              <w:t>for</w:t>
            </w:r>
            <w:r>
              <w:rPr>
                <w:rFonts w:ascii="Arial"/>
                <w:color w:val="2B2A29"/>
                <w:spacing w:val="4"/>
                <w:w w:val="85"/>
                <w:sz w:val="22"/>
              </w:rPr>
              <w:t xml:space="preserve"> </w:t>
            </w:r>
            <w:r>
              <w:rPr>
                <w:color w:val="2B2A29"/>
                <w:w w:val="85"/>
                <w:sz w:val="22"/>
              </w:rPr>
              <w:t>a</w:t>
            </w:r>
          </w:p>
          <w:p>
            <w:pPr>
              <w:pStyle w:val="17"/>
              <w:spacing w:before="54"/>
              <w:ind w:right="52"/>
              <w:jc w:val="right"/>
              <w:rPr>
                <w:sz w:val="22"/>
              </w:rPr>
            </w:pPr>
            <w:r>
              <w:rPr>
                <w:rFonts w:ascii="Arial"/>
                <w:color w:val="2B2A29"/>
                <w:w w:val="85"/>
                <w:sz w:val="22"/>
              </w:rPr>
              <w:t>简化为</w:t>
            </w:r>
          </w:p>
        </w:tc>
        <w:tc>
          <w:tcPr>
            <w:tcW w:w="220" w:type="dxa"/>
          </w:tcPr>
          <w:p>
            <w:pPr>
              <w:pStyle w:val="17"/>
              <w:spacing w:before="54"/>
              <w:ind w:right="52"/>
              <w:jc w:val="right"/>
              <w:rPr>
                <w:sz w:val="22"/>
              </w:rPr>
            </w:pPr>
            <w:r>
              <w:rPr>
                <w:color w:val="2B2A29"/>
                <w:sz w:val="22"/>
              </w:rPr>
              <w:t>=</w:t>
            </w:r>
          </w:p>
        </w:tc>
        <w:tc>
          <w:tcPr>
            <w:tcW w:w="220" w:type="dxa"/>
          </w:tcPr>
          <w:p>
            <w:r>
              <w:rPr>
                <w:color w:val="2B2A29"/>
                <w:sz w:val="22"/>
              </w:rPr>
              <w:t>a</w:t>
            </w:r>
          </w:p>
          <w:p>
            <w:pPr>
              <w:pStyle w:val="17"/>
              <w:spacing w:before="54"/>
              <w:jc w:val="center"/>
              <w:rPr>
                <w:sz w:val="22"/>
              </w:rPr>
            </w:pPr>
            <w:r>
              <w:rPr>
                <w:color w:val="2B2A29"/>
                <w:sz w:val="22"/>
              </w:rPr>
              <w:t>一</w:t>
            </w:r>
          </w:p>
        </w:tc>
        <w:tc>
          <w:tcPr>
            <w:tcW w:w="220" w:type="dxa"/>
          </w:tcPr>
          <w:p>
            <w:r>
              <w:rPr>
                <w:color w:val="2B2A29"/>
                <w:sz w:val="22"/>
              </w:rPr>
              <w:t>-</w:t>
            </w:r>
          </w:p>
          <w:p>
            <w:pPr>
              <w:pStyle w:val="17"/>
              <w:spacing w:before="54"/>
              <w:jc w:val="center"/>
              <w:rPr>
                <w:sz w:val="22"/>
              </w:rPr>
            </w:pPr>
            <w:r>
              <w:rPr>
                <w:color w:val="2B2A29"/>
                <w:sz w:val="22"/>
              </w:rPr>
              <w:t>-</w:t>
            </w:r>
          </w:p>
        </w:tc>
        <w:tc>
          <w:tcPr>
            <w:tcW w:w="444" w:type="dxa"/>
          </w:tcPr>
          <w:p>
            <w:r>
              <w:rPr>
                <w:color w:val="2B2A29"/>
                <w:sz w:val="22"/>
              </w:rPr>
              <w:t>b</w:t>
            </w:r>
          </w:p>
          <w:p>
            <w:pPr>
              <w:pStyle w:val="17"/>
              <w:spacing w:before="54"/>
              <w:ind w:left="55"/>
              <w:rPr>
                <w:sz w:val="22"/>
              </w:rPr>
            </w:pPr>
            <w:r>
              <w:rPr>
                <w:color w:val="2B2A29"/>
                <w:sz w:val="22"/>
              </w:rPr>
              <w:t>b</w:t>
            </w:r>
          </w:p>
        </w:tc>
        <w:tc>
          <w:tcPr>
            <w:tcW w:w="444" w:type="dxa"/>
          </w:tcPr>
          <w:p>
            <w:r>
              <w:rPr>
                <w:color w:val="2B2A29"/>
                <w:sz w:val="22"/>
              </w:rPr>
              <w:t>a</w:t>
            </w:r>
          </w:p>
          <w:p>
            <w:pPr>
              <w:pStyle w:val="17"/>
              <w:spacing w:before="54"/>
              <w:ind w:right="52"/>
              <w:jc w:val="right"/>
              <w:rPr>
                <w:sz w:val="22"/>
              </w:rPr>
            </w:pPr>
            <w:r>
              <w:rPr>
                <w:color w:val="2B2A29"/>
                <w:sz w:val="22"/>
              </w:rPr>
              <w:t>一</w:t>
            </w:r>
          </w:p>
        </w:tc>
        <w:tc>
          <w:tcPr>
            <w:tcW w:w="330" w:type="dxa"/>
          </w:tcPr>
          <w:p>
            <w:pPr>
              <w:pStyle w:val="17"/>
              <w:spacing w:before="54"/>
              <w:ind w:left="35" w:right="35"/>
              <w:jc w:val="center"/>
              <w:rPr>
                <w:sz w:val="22"/>
              </w:rPr>
            </w:pPr>
            <w:r>
              <w:rPr>
                <w:color w:val="2B2A29"/>
                <w:sz w:val="22"/>
              </w:rPr>
              <w:t>-=</w:t>
            </w:r>
          </w:p>
        </w:tc>
        <w:tc>
          <w:tcPr>
            <w:tcW w:w="495" w:type="dxa"/>
          </w:tcPr>
          <w:p>
            <w:r>
              <w:rPr>
                <w:color w:val="2B2A29"/>
                <w:sz w:val="22"/>
              </w:rPr>
              <w:t>b</w:t>
            </w:r>
          </w:p>
          <w:p>
            <w:pPr>
              <w:pStyle w:val="17"/>
              <w:spacing w:before="54"/>
              <w:ind w:left="55"/>
              <w:rPr>
                <w:sz w:val="22"/>
              </w:rPr>
            </w:pPr>
            <w:r>
              <w:rPr>
                <w:color w:val="2B2A29"/>
                <w:sz w:val="22"/>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9" w:hRule="atLeast"/>
        </w:trPr>
        <w:tc>
          <w:tcPr>
            <w:tcW w:w="745" w:type="dxa"/>
          </w:tcPr>
          <w:p>
            <w:pPr>
              <w:pStyle w:val="17"/>
              <w:spacing w:before="54"/>
              <w:rPr>
                <w:sz w:val="22"/>
              </w:rPr>
            </w:pPr>
            <w:r>
              <w:rPr>
                <w:color w:val="2B2A29"/>
                <w:position w:val="-3"/>
                <w:sz w:val="22"/>
              </w:rPr>
              <w:t>*</w:t>
            </w:r>
            <w:r>
              <w:rPr>
                <w:color w:val="2B2A29"/>
                <w:sz w:val="22"/>
              </w:rPr>
              <w:t>=</w:t>
            </w:r>
          </w:p>
        </w:tc>
        <w:tc>
          <w:tcPr>
            <w:tcW w:w="1822" w:type="dxa"/>
          </w:tcPr>
          <w:p>
            <w:r>
              <w:rPr>
                <w:rFonts w:ascii="Arial"/>
                <w:color w:val="2B2A29"/>
                <w:w w:val="85"/>
                <w:sz w:val="22"/>
              </w:rPr>
              <w:t>Simplified</w:t>
            </w:r>
            <w:r>
              <w:rPr>
                <w:rFonts w:ascii="Arial"/>
                <w:color w:val="2B2A29"/>
                <w:spacing w:val="4"/>
                <w:w w:val="85"/>
                <w:sz w:val="22"/>
              </w:rPr>
              <w:t xml:space="preserve"> </w:t>
            </w:r>
            <w:r>
              <w:rPr>
                <w:rFonts w:ascii="Arial"/>
                <w:color w:val="2B2A29"/>
                <w:w w:val="85"/>
                <w:sz w:val="22"/>
              </w:rPr>
              <w:t>for</w:t>
            </w:r>
            <w:r>
              <w:rPr>
                <w:rFonts w:ascii="Arial"/>
                <w:color w:val="2B2A29"/>
                <w:spacing w:val="4"/>
                <w:w w:val="85"/>
                <w:sz w:val="22"/>
              </w:rPr>
              <w:t xml:space="preserve"> </w:t>
            </w:r>
            <w:r>
              <w:rPr>
                <w:color w:val="2B2A29"/>
                <w:w w:val="85"/>
                <w:sz w:val="22"/>
              </w:rPr>
              <w:t>a</w:t>
            </w:r>
          </w:p>
          <w:p>
            <w:pPr>
              <w:pStyle w:val="17"/>
              <w:spacing w:before="54"/>
              <w:ind w:right="52"/>
              <w:jc w:val="right"/>
              <w:rPr>
                <w:sz w:val="22"/>
              </w:rPr>
            </w:pPr>
            <w:r>
              <w:rPr>
                <w:rFonts w:ascii="Arial"/>
                <w:color w:val="2B2A29"/>
                <w:w w:val="85"/>
                <w:sz w:val="22"/>
              </w:rPr>
              <w:t>简化为</w:t>
            </w:r>
          </w:p>
        </w:tc>
        <w:tc>
          <w:tcPr>
            <w:tcW w:w="220" w:type="dxa"/>
          </w:tcPr>
          <w:p>
            <w:pPr>
              <w:pStyle w:val="17"/>
              <w:spacing w:before="54"/>
              <w:ind w:right="52"/>
              <w:jc w:val="right"/>
              <w:rPr>
                <w:sz w:val="22"/>
              </w:rPr>
            </w:pPr>
            <w:r>
              <w:rPr>
                <w:color w:val="2B2A29"/>
                <w:sz w:val="22"/>
              </w:rPr>
              <w:t>=</w:t>
            </w:r>
          </w:p>
        </w:tc>
        <w:tc>
          <w:tcPr>
            <w:tcW w:w="220" w:type="dxa"/>
          </w:tcPr>
          <w:p>
            <w:r>
              <w:rPr>
                <w:color w:val="2B2A29"/>
                <w:sz w:val="22"/>
              </w:rPr>
              <w:t>a</w:t>
            </w:r>
          </w:p>
          <w:p>
            <w:pPr>
              <w:pStyle w:val="17"/>
              <w:spacing w:before="54"/>
              <w:jc w:val="center"/>
              <w:rPr>
                <w:sz w:val="22"/>
              </w:rPr>
            </w:pPr>
            <w:r>
              <w:rPr>
                <w:color w:val="2B2A29"/>
                <w:sz w:val="22"/>
              </w:rPr>
              <w:t>一</w:t>
            </w:r>
          </w:p>
        </w:tc>
        <w:tc>
          <w:tcPr>
            <w:tcW w:w="220" w:type="dxa"/>
          </w:tcPr>
          <w:p>
            <w:pPr>
              <w:pStyle w:val="17"/>
              <w:spacing w:before="94"/>
              <w:jc w:val="center"/>
              <w:rPr>
                <w:sz w:val="22"/>
              </w:rPr>
            </w:pPr>
            <w:r>
              <w:rPr>
                <w:color w:val="2B2A29"/>
                <w:sz w:val="22"/>
              </w:rPr>
              <w:t>*</w:t>
            </w:r>
          </w:p>
        </w:tc>
        <w:tc>
          <w:tcPr>
            <w:tcW w:w="444" w:type="dxa"/>
          </w:tcPr>
          <w:p>
            <w:r>
              <w:rPr>
                <w:color w:val="2B2A29"/>
                <w:sz w:val="22"/>
              </w:rPr>
              <w:t>b</w:t>
            </w:r>
          </w:p>
          <w:p>
            <w:pPr>
              <w:pStyle w:val="17"/>
              <w:spacing w:before="54"/>
              <w:ind w:left="55"/>
              <w:rPr>
                <w:sz w:val="22"/>
              </w:rPr>
            </w:pPr>
            <w:r>
              <w:rPr>
                <w:color w:val="2B2A29"/>
                <w:sz w:val="22"/>
              </w:rPr>
              <w:t>b</w:t>
            </w:r>
          </w:p>
        </w:tc>
        <w:tc>
          <w:tcPr>
            <w:tcW w:w="444" w:type="dxa"/>
          </w:tcPr>
          <w:p>
            <w:r>
              <w:rPr>
                <w:color w:val="2B2A29"/>
                <w:sz w:val="22"/>
              </w:rPr>
              <w:t>a</w:t>
            </w:r>
          </w:p>
          <w:p>
            <w:pPr>
              <w:pStyle w:val="17"/>
              <w:spacing w:before="54"/>
              <w:ind w:right="52"/>
              <w:jc w:val="right"/>
              <w:rPr>
                <w:sz w:val="22"/>
              </w:rPr>
            </w:pPr>
            <w:r>
              <w:rPr>
                <w:color w:val="2B2A29"/>
                <w:sz w:val="22"/>
              </w:rPr>
              <w:t>一</w:t>
            </w:r>
          </w:p>
        </w:tc>
        <w:tc>
          <w:tcPr>
            <w:tcW w:w="330" w:type="dxa"/>
          </w:tcPr>
          <w:p>
            <w:pPr>
              <w:pStyle w:val="17"/>
              <w:spacing w:before="54"/>
              <w:ind w:left="35" w:right="35"/>
              <w:jc w:val="center"/>
              <w:rPr>
                <w:sz w:val="22"/>
              </w:rPr>
            </w:pPr>
            <w:r>
              <w:rPr>
                <w:color w:val="2B2A29"/>
                <w:position w:val="-3"/>
                <w:sz w:val="22"/>
              </w:rPr>
              <w:t>*</w:t>
            </w:r>
            <w:r>
              <w:rPr>
                <w:color w:val="2B2A29"/>
                <w:sz w:val="22"/>
              </w:rPr>
              <w:t>=</w:t>
            </w:r>
          </w:p>
        </w:tc>
        <w:tc>
          <w:tcPr>
            <w:tcW w:w="495" w:type="dxa"/>
          </w:tcPr>
          <w:p>
            <w:r>
              <w:rPr>
                <w:color w:val="2B2A29"/>
                <w:sz w:val="22"/>
              </w:rPr>
              <w:t>b</w:t>
            </w:r>
          </w:p>
          <w:p>
            <w:pPr>
              <w:pStyle w:val="17"/>
              <w:spacing w:before="54"/>
              <w:ind w:left="55"/>
              <w:rPr>
                <w:sz w:val="22"/>
              </w:rPr>
            </w:pPr>
            <w:r>
              <w:rPr>
                <w:color w:val="2B2A29"/>
                <w:sz w:val="22"/>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4" w:hRule="atLeast"/>
        </w:trPr>
        <w:tc>
          <w:tcPr>
            <w:tcW w:w="745" w:type="dxa"/>
            <w:tcBorders>
              <w:bottom w:val="single" w:color="2B2A29" w:sz="4" w:space="0"/>
            </w:tcBorders>
          </w:tcPr>
          <w:p>
            <w:pPr>
              <w:pStyle w:val="17"/>
              <w:spacing w:before="34"/>
              <w:rPr>
                <w:sz w:val="22"/>
              </w:rPr>
            </w:pPr>
            <w:r>
              <w:rPr>
                <w:color w:val="2B2A29"/>
                <w:sz w:val="22"/>
              </w:rPr>
              <w:t>/=</w:t>
            </w:r>
          </w:p>
        </w:tc>
        <w:tc>
          <w:tcPr>
            <w:tcW w:w="1822" w:type="dxa"/>
            <w:tcBorders>
              <w:bottom w:val="single" w:color="2B2A29" w:sz="4" w:space="0"/>
            </w:tcBorders>
          </w:tcPr>
          <w:p>
            <w:r>
              <w:rPr>
                <w:rFonts w:ascii="Arial"/>
                <w:color w:val="2B2A29"/>
                <w:w w:val="85"/>
                <w:sz w:val="22"/>
              </w:rPr>
              <w:t>Simplified</w:t>
            </w:r>
            <w:r>
              <w:rPr>
                <w:rFonts w:ascii="Arial"/>
                <w:color w:val="2B2A29"/>
                <w:spacing w:val="4"/>
                <w:w w:val="85"/>
                <w:sz w:val="22"/>
              </w:rPr>
              <w:t xml:space="preserve"> </w:t>
            </w:r>
            <w:r>
              <w:rPr>
                <w:rFonts w:ascii="Arial"/>
                <w:color w:val="2B2A29"/>
                <w:w w:val="85"/>
                <w:sz w:val="22"/>
              </w:rPr>
              <w:t>for</w:t>
            </w:r>
            <w:r>
              <w:rPr>
                <w:rFonts w:ascii="Arial"/>
                <w:color w:val="2B2A29"/>
                <w:spacing w:val="4"/>
                <w:w w:val="85"/>
                <w:sz w:val="22"/>
              </w:rPr>
              <w:t xml:space="preserve"> </w:t>
            </w:r>
            <w:r>
              <w:rPr>
                <w:color w:val="2B2A29"/>
                <w:w w:val="85"/>
                <w:sz w:val="22"/>
              </w:rPr>
              <w:t>a</w:t>
            </w:r>
          </w:p>
          <w:p>
            <w:pPr>
              <w:pStyle w:val="17"/>
              <w:spacing w:before="34"/>
              <w:ind w:right="52"/>
              <w:jc w:val="right"/>
              <w:rPr>
                <w:sz w:val="22"/>
              </w:rPr>
            </w:pPr>
            <w:r>
              <w:rPr>
                <w:rFonts w:ascii="Arial"/>
                <w:color w:val="2B2A29"/>
                <w:w w:val="85"/>
                <w:sz w:val="22"/>
              </w:rPr>
              <w:t>简化为</w:t>
            </w:r>
          </w:p>
        </w:tc>
        <w:tc>
          <w:tcPr>
            <w:tcW w:w="220" w:type="dxa"/>
            <w:tcBorders>
              <w:bottom w:val="single" w:color="2B2A29" w:sz="4" w:space="0"/>
            </w:tcBorders>
          </w:tcPr>
          <w:p>
            <w:pPr>
              <w:pStyle w:val="17"/>
              <w:spacing w:before="34"/>
              <w:ind w:right="52"/>
              <w:jc w:val="right"/>
              <w:rPr>
                <w:sz w:val="22"/>
              </w:rPr>
            </w:pPr>
            <w:r>
              <w:rPr>
                <w:color w:val="2B2A29"/>
                <w:sz w:val="22"/>
              </w:rPr>
              <w:t>=</w:t>
            </w:r>
          </w:p>
        </w:tc>
        <w:tc>
          <w:tcPr>
            <w:tcW w:w="220" w:type="dxa"/>
            <w:tcBorders>
              <w:bottom w:val="single" w:color="2B2A29" w:sz="4" w:space="0"/>
            </w:tcBorders>
          </w:tcPr>
          <w:p>
            <w:r>
              <w:rPr>
                <w:color w:val="2B2A29"/>
                <w:sz w:val="22"/>
              </w:rPr>
              <w:t>a</w:t>
            </w:r>
          </w:p>
          <w:p>
            <w:pPr>
              <w:pStyle w:val="17"/>
              <w:spacing w:before="34"/>
              <w:jc w:val="center"/>
              <w:rPr>
                <w:sz w:val="22"/>
              </w:rPr>
            </w:pPr>
            <w:r>
              <w:rPr>
                <w:color w:val="2B2A29"/>
                <w:sz w:val="22"/>
              </w:rPr>
              <w:t>一</w:t>
            </w:r>
          </w:p>
        </w:tc>
        <w:tc>
          <w:tcPr>
            <w:tcW w:w="220" w:type="dxa"/>
            <w:tcBorders>
              <w:bottom w:val="single" w:color="2B2A29" w:sz="4" w:space="0"/>
            </w:tcBorders>
          </w:tcPr>
          <w:p>
            <w:pPr>
              <w:pStyle w:val="17"/>
              <w:spacing w:before="34"/>
              <w:jc w:val="center"/>
              <w:rPr>
                <w:sz w:val="22"/>
              </w:rPr>
            </w:pPr>
            <w:r>
              <w:rPr>
                <w:color w:val="2B2A29"/>
                <w:sz w:val="22"/>
              </w:rPr>
              <w:t>/</w:t>
            </w:r>
          </w:p>
        </w:tc>
        <w:tc>
          <w:tcPr>
            <w:tcW w:w="444" w:type="dxa"/>
            <w:tcBorders>
              <w:bottom w:val="single" w:color="2B2A29" w:sz="4" w:space="0"/>
            </w:tcBorders>
          </w:tcPr>
          <w:p>
            <w:r>
              <w:rPr>
                <w:color w:val="2B2A29"/>
                <w:sz w:val="22"/>
              </w:rPr>
              <w:t>b</w:t>
            </w:r>
          </w:p>
          <w:p>
            <w:pPr>
              <w:pStyle w:val="17"/>
              <w:spacing w:before="34"/>
              <w:ind w:left="55"/>
              <w:rPr>
                <w:sz w:val="22"/>
              </w:rPr>
            </w:pPr>
            <w:r>
              <w:rPr>
                <w:color w:val="2B2A29"/>
                <w:sz w:val="22"/>
              </w:rPr>
              <w:t>b</w:t>
            </w:r>
          </w:p>
        </w:tc>
        <w:tc>
          <w:tcPr>
            <w:tcW w:w="444" w:type="dxa"/>
            <w:tcBorders>
              <w:bottom w:val="single" w:color="2B2A29" w:sz="4" w:space="0"/>
            </w:tcBorders>
          </w:tcPr>
          <w:p>
            <w:r>
              <w:rPr>
                <w:color w:val="2B2A29"/>
                <w:sz w:val="22"/>
              </w:rPr>
              <w:t>a</w:t>
            </w:r>
          </w:p>
          <w:p>
            <w:pPr>
              <w:pStyle w:val="17"/>
              <w:spacing w:before="34"/>
              <w:ind w:right="52"/>
              <w:jc w:val="right"/>
              <w:rPr>
                <w:sz w:val="22"/>
              </w:rPr>
            </w:pPr>
            <w:r>
              <w:rPr>
                <w:color w:val="2B2A29"/>
                <w:sz w:val="22"/>
              </w:rPr>
              <w:t>一</w:t>
            </w:r>
          </w:p>
        </w:tc>
        <w:tc>
          <w:tcPr>
            <w:tcW w:w="330" w:type="dxa"/>
            <w:tcBorders>
              <w:bottom w:val="single" w:color="2B2A29" w:sz="4" w:space="0"/>
            </w:tcBorders>
          </w:tcPr>
          <w:p>
            <w:pPr>
              <w:pStyle w:val="17"/>
              <w:spacing w:before="34"/>
              <w:ind w:left="35" w:right="35"/>
              <w:jc w:val="center"/>
              <w:rPr>
                <w:sz w:val="22"/>
              </w:rPr>
            </w:pPr>
            <w:r>
              <w:rPr>
                <w:color w:val="2B2A29"/>
                <w:sz w:val="22"/>
              </w:rPr>
              <w:t>/=</w:t>
            </w:r>
          </w:p>
        </w:tc>
        <w:tc>
          <w:tcPr>
            <w:tcW w:w="495" w:type="dxa"/>
            <w:tcBorders>
              <w:bottom w:val="single" w:color="2B2A29" w:sz="4" w:space="0"/>
            </w:tcBorders>
          </w:tcPr>
          <w:p>
            <w:r>
              <w:rPr>
                <w:color w:val="2B2A29"/>
                <w:sz w:val="22"/>
              </w:rPr>
              <w:t>b</w:t>
            </w:r>
          </w:p>
          <w:p>
            <w:pPr>
              <w:pStyle w:val="17"/>
              <w:spacing w:before="34"/>
              <w:ind w:left="55"/>
              <w:rPr>
                <w:sz w:val="22"/>
              </w:rPr>
            </w:pPr>
            <w:r>
              <w:rPr>
                <w:color w:val="2B2A29"/>
                <w:sz w:val="22"/>
              </w:rPr>
              <w:t>b</w:t>
            </w:r>
          </w:p>
        </w:tc>
      </w:tr>
    </w:tbl>
    <w:p>
      <w:pPr>
        <w:pStyle w:val="11"/>
        <w:rPr>
          <w:rFonts w:ascii="宋体"/>
          <w:sz w:val="20"/>
        </w:rPr>
      </w:pPr>
    </w:p>
    <w:p>
      <w:r>
        <w:rPr>
          <w:color w:val="2B2A29"/>
          <w:w w:val="80"/>
        </w:rPr>
        <w:t>Making</w:t>
      </w:r>
      <w:r>
        <w:rPr>
          <w:color w:val="2B2A29"/>
          <w:spacing w:val="51"/>
          <w:w w:val="80"/>
        </w:rPr>
        <w:t xml:space="preserve"> </w:t>
      </w:r>
      <w:r>
        <w:rPr>
          <w:color w:val="2B2A29"/>
          <w:w w:val="80"/>
        </w:rPr>
        <w:t>Decisions</w:t>
      </w:r>
    </w:p>
    <w:p>
      <w:pPr>
        <w:pStyle w:val="4"/>
        <w:spacing w:before="251"/>
      </w:pPr>
      <w:r>
        <w:rPr>
          <w:color w:val="2B2A29"/>
          <w:w w:val="80"/>
        </w:rPr>
        <w:t>做出决定</w:t>
      </w:r>
    </w:p>
    <w:p>
      <w:r>
        <w:rPr>
          <w:color w:val="2B2A29"/>
          <w:w w:val="105"/>
        </w:rPr>
        <w:t>Decision-making in programming is often a combination of conditional and logical</w:t>
      </w:r>
      <w:r>
        <w:rPr>
          <w:color w:val="2B2A29"/>
          <w:spacing w:val="1"/>
          <w:w w:val="105"/>
        </w:rPr>
        <w:t xml:space="preserve"> </w:t>
      </w:r>
      <w:r>
        <w:rPr>
          <w:color w:val="2B2A29"/>
          <w:w w:val="105"/>
        </w:rPr>
        <w:t>operators</w:t>
      </w:r>
      <w:r>
        <w:rPr>
          <w:color w:val="2B2A29"/>
          <w:spacing w:val="2"/>
          <w:w w:val="105"/>
        </w:rPr>
        <w:t xml:space="preserve"> </w:t>
      </w:r>
      <w:r>
        <w:rPr>
          <w:color w:val="2B2A29"/>
          <w:w w:val="105"/>
        </w:rPr>
        <w:t>and</w:t>
      </w:r>
      <w:r>
        <w:rPr>
          <w:color w:val="2B2A29"/>
          <w:spacing w:val="3"/>
          <w:w w:val="105"/>
        </w:rPr>
        <w:t xml:space="preserve"> </w:t>
      </w:r>
      <w:r>
        <w:rPr>
          <w:color w:val="2B2A29"/>
          <w:w w:val="105"/>
        </w:rPr>
        <w:t>the</w:t>
      </w:r>
      <w:r>
        <w:rPr>
          <w:color w:val="2B2A29"/>
          <w:spacing w:val="2"/>
          <w:w w:val="105"/>
        </w:rPr>
        <w:t xml:space="preserve"> </w:t>
      </w:r>
      <w:r>
        <w:rPr>
          <w:color w:val="2B2A29"/>
          <w:w w:val="105"/>
        </w:rPr>
        <w:t>use</w:t>
      </w:r>
      <w:r>
        <w:rPr>
          <w:color w:val="2B2A29"/>
          <w:spacing w:val="3"/>
          <w:w w:val="105"/>
        </w:rPr>
        <w:t xml:space="preserve"> </w:t>
      </w:r>
      <w:r>
        <w:rPr>
          <w:color w:val="2B2A29"/>
          <w:w w:val="105"/>
        </w:rPr>
        <w:t>of</w:t>
      </w:r>
      <w:r>
        <w:rPr>
          <w:color w:val="2B2A29"/>
          <w:spacing w:val="3"/>
          <w:w w:val="105"/>
        </w:rPr>
        <w:t xml:space="preserve"> </w:t>
      </w:r>
      <w:r>
        <w:rPr>
          <w:color w:val="2B2A29"/>
          <w:w w:val="105"/>
        </w:rPr>
        <w:t>flow</w:t>
      </w:r>
      <w:r>
        <w:rPr>
          <w:color w:val="2B2A29"/>
          <w:spacing w:val="2"/>
          <w:w w:val="105"/>
        </w:rPr>
        <w:t xml:space="preserve"> </w:t>
      </w:r>
      <w:r>
        <w:rPr>
          <w:color w:val="2B2A29"/>
          <w:w w:val="105"/>
        </w:rPr>
        <w:t>control</w:t>
      </w:r>
      <w:r>
        <w:rPr>
          <w:color w:val="2B2A29"/>
          <w:spacing w:val="3"/>
          <w:w w:val="105"/>
        </w:rPr>
        <w:t xml:space="preserve"> </w:t>
      </w:r>
      <w:r>
        <w:rPr>
          <w:color w:val="2B2A29"/>
          <w:w w:val="105"/>
        </w:rPr>
        <w:t>constructs.</w:t>
      </w:r>
      <w:r>
        <w:rPr>
          <w:color w:val="2B2A29"/>
          <w:spacing w:val="2"/>
          <w:w w:val="105"/>
        </w:rPr>
        <w:t xml:space="preserve"> </w:t>
      </w:r>
      <w:r>
        <w:rPr>
          <w:color w:val="2B2A29"/>
          <w:w w:val="105"/>
        </w:rPr>
        <w:t>The</w:t>
      </w:r>
      <w:r>
        <w:rPr>
          <w:color w:val="2B2A29"/>
          <w:spacing w:val="3"/>
          <w:w w:val="105"/>
        </w:rPr>
        <w:t xml:space="preserve"> </w:t>
      </w:r>
      <w:r>
        <w:rPr>
          <w:color w:val="2B2A29"/>
          <w:w w:val="105"/>
        </w:rPr>
        <w:t>following</w:t>
      </w:r>
      <w:r>
        <w:rPr>
          <w:color w:val="2B2A29"/>
          <w:spacing w:val="3"/>
          <w:w w:val="105"/>
        </w:rPr>
        <w:t xml:space="preserve"> </w:t>
      </w:r>
      <w:r>
        <w:rPr>
          <w:color w:val="2B2A29"/>
          <w:w w:val="105"/>
        </w:rPr>
        <w:t>sections</w:t>
      </w:r>
      <w:r>
        <w:rPr>
          <w:color w:val="2B2A29"/>
          <w:spacing w:val="2"/>
          <w:w w:val="105"/>
        </w:rPr>
        <w:t xml:space="preserve"> </w:t>
      </w:r>
      <w:r>
        <w:rPr>
          <w:color w:val="2B2A29"/>
          <w:w w:val="105"/>
        </w:rPr>
        <w:t>introduce</w:t>
      </w:r>
      <w:r>
        <w:rPr>
          <w:color w:val="2B2A29"/>
          <w:spacing w:val="3"/>
          <w:w w:val="105"/>
        </w:rPr>
        <w:t xml:space="preserve"> </w:t>
      </w:r>
      <w:r>
        <w:rPr>
          <w:color w:val="2B2A29"/>
          <w:w w:val="105"/>
        </w:rPr>
        <w:t>these</w:t>
      </w:r>
      <w:r>
        <w:rPr>
          <w:color w:val="2B2A29"/>
          <w:spacing w:val="-55"/>
          <w:w w:val="105"/>
        </w:rPr>
        <w:t xml:space="preserve"> </w:t>
      </w:r>
      <w:r>
        <w:rPr>
          <w:color w:val="2B2A29"/>
          <w:w w:val="105"/>
        </w:rPr>
        <w:t>concepts</w:t>
      </w:r>
      <w:r>
        <w:rPr>
          <w:color w:val="2B2A29"/>
          <w:spacing w:val="-11"/>
          <w:w w:val="105"/>
        </w:rPr>
        <w:t xml:space="preserve"> </w:t>
      </w:r>
      <w:r>
        <w:rPr>
          <w:color w:val="2B2A29"/>
          <w:w w:val="105"/>
        </w:rPr>
        <w:t>in</w:t>
      </w:r>
      <w:r>
        <w:rPr>
          <w:color w:val="2B2A29"/>
          <w:spacing w:val="-10"/>
          <w:w w:val="105"/>
        </w:rPr>
        <w:t xml:space="preserve"> </w:t>
      </w:r>
      <w:r>
        <w:rPr>
          <w:color w:val="2B2A29"/>
          <w:w w:val="105"/>
        </w:rPr>
        <w:t>detail</w:t>
      </w:r>
      <w:r>
        <w:rPr>
          <w:color w:val="2B2A29"/>
          <w:spacing w:val="-10"/>
          <w:w w:val="105"/>
        </w:rPr>
        <w:t xml:space="preserve"> </w:t>
      </w:r>
      <w:r>
        <w:rPr>
          <w:color w:val="2B2A29"/>
          <w:w w:val="105"/>
        </w:rPr>
        <w:t>and</w:t>
      </w:r>
      <w:r>
        <w:rPr>
          <w:color w:val="2B2A29"/>
          <w:spacing w:val="-10"/>
          <w:w w:val="105"/>
        </w:rPr>
        <w:t xml:space="preserve"> </w:t>
      </w:r>
      <w:r>
        <w:rPr>
          <w:color w:val="2B2A29"/>
          <w:w w:val="105"/>
        </w:rPr>
        <w:t>cover</w:t>
      </w:r>
      <w:r>
        <w:rPr>
          <w:color w:val="2B2A29"/>
          <w:spacing w:val="-10"/>
          <w:w w:val="105"/>
        </w:rPr>
        <w:t xml:space="preserve"> </w:t>
      </w:r>
      <w:r>
        <w:rPr>
          <w:color w:val="2B2A29"/>
          <w:w w:val="105"/>
        </w:rPr>
        <w:t>how</w:t>
      </w:r>
      <w:r>
        <w:rPr>
          <w:color w:val="2B2A29"/>
          <w:spacing w:val="-10"/>
          <w:w w:val="105"/>
        </w:rPr>
        <w:t xml:space="preserve"> </w:t>
      </w:r>
      <w:r>
        <w:rPr>
          <w:color w:val="2B2A29"/>
          <w:w w:val="105"/>
        </w:rPr>
        <w:t>and</w:t>
      </w:r>
      <w:r>
        <w:rPr>
          <w:color w:val="2B2A29"/>
          <w:spacing w:val="-10"/>
          <w:w w:val="105"/>
        </w:rPr>
        <w:t xml:space="preserve"> </w:t>
      </w:r>
      <w:r>
        <w:rPr>
          <w:color w:val="2B2A29"/>
          <w:w w:val="105"/>
        </w:rPr>
        <w:t>when</w:t>
      </w:r>
      <w:r>
        <w:rPr>
          <w:color w:val="2B2A29"/>
          <w:spacing w:val="-11"/>
          <w:w w:val="105"/>
        </w:rPr>
        <w:t xml:space="preserve"> </w:t>
      </w:r>
      <w:r>
        <w:rPr>
          <w:color w:val="2B2A29"/>
          <w:w w:val="105"/>
        </w:rPr>
        <w:t>to</w:t>
      </w:r>
      <w:r>
        <w:rPr>
          <w:color w:val="2B2A29"/>
          <w:spacing w:val="-10"/>
          <w:w w:val="105"/>
        </w:rPr>
        <w:t xml:space="preserve"> </w:t>
      </w:r>
      <w:r>
        <w:rPr>
          <w:color w:val="2B2A29"/>
          <w:w w:val="105"/>
        </w:rPr>
        <w:t>use</w:t>
      </w:r>
      <w:r>
        <w:rPr>
          <w:color w:val="2B2A29"/>
          <w:spacing w:val="-10"/>
          <w:w w:val="105"/>
        </w:rPr>
        <w:t xml:space="preserve"> </w:t>
      </w:r>
      <w:r>
        <w:rPr>
          <w:color w:val="2B2A29"/>
          <w:w w:val="105"/>
        </w:rPr>
        <w:t>them.</w:t>
      </w:r>
    </w:p>
    <w:p>
      <w:pPr>
        <w:pStyle w:val="11"/>
        <w:spacing w:before="190" w:line="304" w:lineRule="auto"/>
        <w:ind w:left="520"/>
      </w:pPr>
      <w:r>
        <w:rPr>
          <w:color w:val="2B2A29"/>
          <w:w w:val="105"/>
        </w:rPr>
        <w:t>编程中的决策通常是条件运算符和逻辑运算</w:t>
      </w:r>
      <w:r>
        <w:rPr>
          <w:color w:val="2B2A29"/>
          <w:spacing w:val="2"/>
          <w:w w:val="105"/>
        </w:rPr>
        <w:t>符</w:t>
      </w:r>
      <w:r>
        <w:rPr>
          <w:color w:val="2B2A29"/>
          <w:w w:val="105"/>
        </w:rPr>
        <w:t>的组合以及流控制结构的使用。以下</w:t>
      </w:r>
      <w:r>
        <w:rPr>
          <w:color w:val="2B2A29"/>
          <w:spacing w:val="3"/>
          <w:w w:val="105"/>
        </w:rPr>
        <w:t>各</w:t>
      </w:r>
      <w:r>
        <w:rPr>
          <w:color w:val="2B2A29"/>
          <w:w w:val="105"/>
        </w:rPr>
        <w:t>节</w:t>
      </w:r>
      <w:r>
        <w:rPr>
          <w:color w:val="2B2A29"/>
          <w:spacing w:val="2"/>
          <w:w w:val="105"/>
        </w:rPr>
        <w:t>将</w:t>
      </w:r>
      <w:r>
        <w:rPr>
          <w:color w:val="2B2A29"/>
          <w:w w:val="105"/>
        </w:rPr>
        <w:t>详细介绍这些概念</w:t>
      </w:r>
      <w:r>
        <w:rPr>
          <w:color w:val="2B2A29"/>
          <w:spacing w:val="-11"/>
          <w:w w:val="105"/>
        </w:rPr>
        <w:t>，</w:t>
      </w:r>
      <w:r>
        <w:rPr>
          <w:color w:val="2B2A29"/>
          <w:w w:val="105"/>
        </w:rPr>
        <w:t>并介绍如何以及何时使用它们。</w:t>
      </w:r>
    </w:p>
    <w:p>
      <w:pPr>
        <w:pStyle w:val="11"/>
        <w:spacing w:before="4"/>
        <w:rPr>
          <w:sz w:val="26"/>
        </w:rPr>
      </w:pPr>
    </w:p>
    <w:p>
      <w:r>
        <w:rPr>
          <w:color w:val="2B2A29"/>
          <w:w w:val="80"/>
        </w:rPr>
        <w:t>Comparison</w:t>
      </w:r>
      <w:r>
        <w:rPr>
          <w:color w:val="2B2A29"/>
          <w:spacing w:val="28"/>
          <w:w w:val="80"/>
        </w:rPr>
        <w:t xml:space="preserve"> </w:t>
      </w:r>
      <w:r>
        <w:rPr>
          <w:color w:val="2B2A29"/>
          <w:w w:val="80"/>
        </w:rPr>
        <w:t>Operators</w:t>
      </w:r>
    </w:p>
    <w:p>
      <w:pPr>
        <w:pStyle w:val="5"/>
        <w:spacing w:before="1"/>
      </w:pPr>
      <w:r>
        <w:rPr>
          <w:color w:val="2B2A29"/>
          <w:w w:val="80"/>
        </w:rPr>
        <w:t>比较运算符</w:t>
      </w:r>
    </w:p>
    <w:p>
      <w:r>
        <w:rPr>
          <w:color w:val="2B2A29"/>
          <w:w w:val="105"/>
        </w:rPr>
        <w:t>These</w:t>
      </w:r>
      <w:r>
        <w:rPr>
          <w:color w:val="2B2A29"/>
          <w:spacing w:val="6"/>
          <w:w w:val="105"/>
        </w:rPr>
        <w:t xml:space="preserve"> </w:t>
      </w:r>
      <w:r>
        <w:rPr>
          <w:color w:val="2B2A29"/>
          <w:w w:val="105"/>
        </w:rPr>
        <w:t>operators</w:t>
      </w:r>
      <w:r>
        <w:rPr>
          <w:color w:val="2B2A29"/>
          <w:spacing w:val="6"/>
          <w:w w:val="105"/>
        </w:rPr>
        <w:t xml:space="preserve"> </w:t>
      </w:r>
      <w:r>
        <w:rPr>
          <w:color w:val="2B2A29"/>
          <w:w w:val="105"/>
        </w:rPr>
        <w:t>are</w:t>
      </w:r>
      <w:r>
        <w:rPr>
          <w:color w:val="2B2A29"/>
          <w:spacing w:val="6"/>
          <w:w w:val="105"/>
        </w:rPr>
        <w:t xml:space="preserve"> </w:t>
      </w:r>
      <w:r>
        <w:rPr>
          <w:color w:val="2B2A29"/>
          <w:w w:val="105"/>
        </w:rPr>
        <w:t>used</w:t>
      </w:r>
      <w:r>
        <w:rPr>
          <w:color w:val="2B2A29"/>
          <w:spacing w:val="6"/>
          <w:w w:val="105"/>
        </w:rPr>
        <w:t xml:space="preserve"> </w:t>
      </w:r>
      <w:r>
        <w:rPr>
          <w:color w:val="2B2A29"/>
          <w:w w:val="105"/>
        </w:rPr>
        <w:t>to</w:t>
      </w:r>
      <w:r>
        <w:rPr>
          <w:color w:val="2B2A29"/>
          <w:spacing w:val="6"/>
          <w:w w:val="105"/>
        </w:rPr>
        <w:t xml:space="preserve"> </w:t>
      </w:r>
      <w:r>
        <w:rPr>
          <w:color w:val="2B2A29"/>
          <w:w w:val="105"/>
        </w:rPr>
        <w:t>create</w:t>
      </w:r>
      <w:r>
        <w:rPr>
          <w:color w:val="2B2A29"/>
          <w:spacing w:val="6"/>
          <w:w w:val="105"/>
        </w:rPr>
        <w:t xml:space="preserve"> </w:t>
      </w:r>
      <w:r>
        <w:rPr>
          <w:color w:val="2B2A29"/>
          <w:w w:val="105"/>
        </w:rPr>
        <w:t>Boolean</w:t>
      </w:r>
      <w:r>
        <w:rPr>
          <w:color w:val="2B2A29"/>
          <w:spacing w:val="7"/>
          <w:w w:val="105"/>
        </w:rPr>
        <w:t xml:space="preserve"> </w:t>
      </w:r>
      <w:r>
        <w:rPr>
          <w:color w:val="2B2A29"/>
          <w:w w:val="105"/>
        </w:rPr>
        <w:t>expressions</w:t>
      </w:r>
      <w:r>
        <w:rPr>
          <w:color w:val="2B2A29"/>
          <w:spacing w:val="6"/>
          <w:w w:val="105"/>
        </w:rPr>
        <w:t xml:space="preserve"> </w:t>
      </w:r>
      <w:r>
        <w:rPr>
          <w:color w:val="2B2A29"/>
          <w:w w:val="105"/>
        </w:rPr>
        <w:t>to</w:t>
      </w:r>
      <w:r>
        <w:rPr>
          <w:color w:val="2B2A29"/>
          <w:spacing w:val="6"/>
          <w:w w:val="105"/>
        </w:rPr>
        <w:t xml:space="preserve"> </w:t>
      </w:r>
      <w:r>
        <w:rPr>
          <w:color w:val="2B2A29"/>
          <w:w w:val="105"/>
        </w:rPr>
        <w:t>do</w:t>
      </w:r>
      <w:r>
        <w:rPr>
          <w:color w:val="2B2A29"/>
          <w:spacing w:val="6"/>
          <w:w w:val="105"/>
        </w:rPr>
        <w:t xml:space="preserve"> </w:t>
      </w:r>
      <w:r>
        <w:rPr>
          <w:color w:val="2B2A29"/>
          <w:w w:val="105"/>
        </w:rPr>
        <w:t>comparisons</w:t>
      </w:r>
      <w:r>
        <w:rPr>
          <w:color w:val="2B2A29"/>
          <w:spacing w:val="6"/>
          <w:w w:val="105"/>
        </w:rPr>
        <w:t xml:space="preserve"> </w:t>
      </w:r>
      <w:r>
        <w:rPr>
          <w:color w:val="2B2A29"/>
          <w:w w:val="105"/>
        </w:rPr>
        <w:t>between</w:t>
      </w:r>
      <w:r>
        <w:rPr>
          <w:color w:val="2B2A29"/>
          <w:spacing w:val="6"/>
          <w:w w:val="105"/>
        </w:rPr>
        <w:t xml:space="preserve"> </w:t>
      </w:r>
      <w:r>
        <w:rPr>
          <w:color w:val="2B2A29"/>
          <w:w w:val="105"/>
        </w:rPr>
        <w:t>two</w:t>
      </w:r>
      <w:r>
        <w:rPr>
          <w:color w:val="2B2A29"/>
          <w:spacing w:val="-54"/>
          <w:w w:val="105"/>
        </w:rPr>
        <w:t xml:space="preserve"> </w:t>
      </w:r>
      <w:r>
        <w:rPr>
          <w:color w:val="2B2A29"/>
          <w:w w:val="110"/>
        </w:rPr>
        <w:t>given</w:t>
      </w:r>
      <w:r>
        <w:rPr>
          <w:color w:val="2B2A29"/>
          <w:spacing w:val="-16"/>
          <w:w w:val="110"/>
        </w:rPr>
        <w:t xml:space="preserve"> </w:t>
      </w:r>
      <w:r>
        <w:rPr>
          <w:color w:val="2B2A29"/>
          <w:w w:val="110"/>
        </w:rPr>
        <w:t>expressions.</w:t>
      </w:r>
    </w:p>
    <w:p>
      <w:pPr>
        <w:pStyle w:val="11"/>
        <w:spacing w:before="198" w:after="38" w:line="304" w:lineRule="auto"/>
        <w:ind w:left="520"/>
      </w:pPr>
      <w:r>
        <w:rPr>
          <w:color w:val="2B2A29"/>
          <w:w w:val="105"/>
        </w:rPr>
        <w:t>这些运算符用于创建布尔表达式</w:t>
      </w:r>
      <w:r>
        <w:rPr>
          <w:color w:val="2B2A29"/>
          <w:spacing w:val="6"/>
          <w:w w:val="105"/>
        </w:rPr>
        <w:t>，</w:t>
      </w:r>
      <w:r>
        <w:rPr>
          <w:color w:val="2B2A29"/>
          <w:w w:val="105"/>
        </w:rPr>
        <w:t>以</w:t>
      </w:r>
      <w:r>
        <w:rPr>
          <w:color w:val="2B2A29"/>
          <w:spacing w:val="6"/>
          <w:w w:val="105"/>
        </w:rPr>
        <w:t>便在两个</w:t>
      </w:r>
      <w:r>
        <w:rPr>
          <w:color w:val="2B2A29"/>
          <w:w w:val="110"/>
        </w:rPr>
        <w:t>给定表达式</w:t>
      </w:r>
      <w:r>
        <w:rPr>
          <w:color w:val="2B2A29"/>
          <w:w w:val="105"/>
        </w:rPr>
        <w:t>之间进行比较</w:t>
      </w:r>
      <w:r>
        <w:rPr>
          <w:color w:val="2B2A29"/>
          <w:w w:val="110"/>
        </w:rPr>
        <w:t>。</w:t>
      </w:r>
    </w:p>
    <w:tbl>
      <w:tblPr>
        <w:tblStyle w:val="13"/>
        <w:tblW w:w="0" w:type="auto"/>
        <w:tblInd w:w="27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9"/>
        <w:gridCol w:w="1944"/>
        <w:gridCol w:w="1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869" w:type="dxa"/>
            <w:tcBorders>
              <w:top w:val="single" w:color="2B2A29" w:sz="4" w:space="0"/>
              <w:bottom w:val="single" w:color="2B2A29" w:sz="4" w:space="0"/>
            </w:tcBorders>
          </w:tcPr>
          <w:p>
            <w:r>
              <w:rPr>
                <w:rFonts w:ascii="Arial"/>
                <w:b/>
                <w:color w:val="2B2A29"/>
                <w:w w:val="85"/>
                <w:sz w:val="22"/>
              </w:rPr>
              <w:t>Operator</w:t>
            </w:r>
          </w:p>
          <w:p>
            <w:pPr>
              <w:pStyle w:val="17"/>
              <w:spacing w:before="112"/>
              <w:rPr>
                <w:rFonts w:ascii="Arial"/>
                <w:b/>
                <w:sz w:val="22"/>
              </w:rPr>
            </w:pPr>
            <w:r>
              <w:rPr>
                <w:rFonts w:ascii="Arial"/>
                <w:b/>
                <w:color w:val="2B2A29"/>
                <w:w w:val="85"/>
                <w:sz w:val="22"/>
              </w:rPr>
              <w:t>操作人员</w:t>
            </w:r>
          </w:p>
        </w:tc>
        <w:tc>
          <w:tcPr>
            <w:tcW w:w="1944" w:type="dxa"/>
            <w:tcBorders>
              <w:top w:val="single" w:color="2B2A29" w:sz="4" w:space="0"/>
              <w:bottom w:val="single" w:color="2B2A29" w:sz="4" w:space="0"/>
            </w:tcBorders>
          </w:tcPr>
          <w:p>
            <w:r>
              <w:rPr>
                <w:rFonts w:ascii="Arial"/>
                <w:b/>
                <w:color w:val="2B2A29"/>
                <w:w w:val="90"/>
                <w:sz w:val="22"/>
              </w:rPr>
              <w:t>Description</w:t>
            </w:r>
          </w:p>
          <w:p>
            <w:pPr>
              <w:pStyle w:val="17"/>
              <w:spacing w:before="112"/>
              <w:ind w:left="111"/>
              <w:rPr>
                <w:rFonts w:ascii="Arial"/>
                <w:b/>
                <w:sz w:val="22"/>
              </w:rPr>
            </w:pPr>
            <w:r>
              <w:rPr>
                <w:rFonts w:ascii="Arial"/>
                <w:b/>
                <w:color w:val="2B2A29"/>
                <w:w w:val="90"/>
                <w:sz w:val="22"/>
              </w:rPr>
              <w:t>描述</w:t>
            </w:r>
          </w:p>
        </w:tc>
        <w:tc>
          <w:tcPr>
            <w:tcW w:w="1068" w:type="dxa"/>
            <w:tcBorders>
              <w:top w:val="single" w:color="2B2A29" w:sz="4" w:space="0"/>
              <w:bottom w:val="single" w:color="2B2A29" w:sz="4" w:space="0"/>
            </w:tcBorders>
          </w:tcPr>
          <w:p>
            <w:r>
              <w:rPr>
                <w:rFonts w:ascii="Arial"/>
                <w:b/>
                <w:color w:val="2B2A29"/>
                <w:w w:val="90"/>
                <w:sz w:val="22"/>
              </w:rPr>
              <w:t>Example</w:t>
            </w:r>
          </w:p>
          <w:p>
            <w:pPr>
              <w:pStyle w:val="17"/>
              <w:spacing w:before="112"/>
              <w:ind w:left="107"/>
              <w:rPr>
                <w:rFonts w:ascii="Arial"/>
                <w:b/>
                <w:sz w:val="22"/>
              </w:rPr>
            </w:pPr>
            <w:r>
              <w:rPr>
                <w:rFonts w:ascii="Arial"/>
                <w:b/>
                <w:color w:val="2B2A29"/>
                <w:w w:val="90"/>
                <w:sz w:val="22"/>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869" w:type="dxa"/>
            <w:tcBorders>
              <w:top w:val="single" w:color="2B2A29" w:sz="4" w:space="0"/>
            </w:tcBorders>
          </w:tcPr>
          <w:p>
            <w:pPr>
              <w:pStyle w:val="17"/>
              <w:spacing w:before="90"/>
              <w:rPr>
                <w:sz w:val="22"/>
              </w:rPr>
            </w:pPr>
            <w:r>
              <w:rPr>
                <w:color w:val="2B2A29"/>
                <w:sz w:val="22"/>
              </w:rPr>
              <w:t>==</w:t>
            </w:r>
          </w:p>
        </w:tc>
        <w:tc>
          <w:tcPr>
            <w:tcW w:w="1944" w:type="dxa"/>
            <w:tcBorders>
              <w:top w:val="single" w:color="2B2A29" w:sz="4" w:space="0"/>
            </w:tcBorders>
          </w:tcPr>
          <w:p>
            <w:r>
              <w:rPr>
                <w:rFonts w:ascii="Arial"/>
                <w:color w:val="2B2A29"/>
                <w:w w:val="80"/>
                <w:sz w:val="22"/>
              </w:rPr>
              <w:t>Deep</w:t>
            </w:r>
            <w:r>
              <w:rPr>
                <w:rFonts w:ascii="Arial"/>
                <w:color w:val="2B2A29"/>
                <w:spacing w:val="8"/>
                <w:w w:val="80"/>
                <w:sz w:val="22"/>
              </w:rPr>
              <w:t xml:space="preserve"> </w:t>
            </w:r>
            <w:r>
              <w:rPr>
                <w:rFonts w:ascii="Arial"/>
                <w:color w:val="2B2A29"/>
                <w:w w:val="80"/>
                <w:sz w:val="22"/>
              </w:rPr>
              <w:t>equals</w:t>
            </w:r>
          </w:p>
          <w:p>
            <w:pPr>
              <w:pStyle w:val="17"/>
              <w:spacing w:before="103"/>
              <w:ind w:left="111"/>
              <w:rPr>
                <w:rFonts w:ascii="Arial"/>
                <w:sz w:val="22"/>
              </w:rPr>
            </w:pPr>
            <w:r>
              <w:rPr>
                <w:rFonts w:ascii="Arial"/>
                <w:color w:val="2B2A29"/>
                <w:w w:val="80"/>
                <w:sz w:val="22"/>
              </w:rPr>
              <w:t>深度等于</w:t>
            </w:r>
          </w:p>
        </w:tc>
        <w:tc>
          <w:tcPr>
            <w:tcW w:w="1068" w:type="dxa"/>
            <w:tcBorders>
              <w:top w:val="single" w:color="2B2A29" w:sz="4" w:space="0"/>
            </w:tcBorders>
          </w:tcPr>
          <w:p>
            <w:r>
              <w:rPr>
                <w:color w:val="2B2A29"/>
                <w:sz w:val="22"/>
              </w:rPr>
              <w:t>a == b</w:t>
            </w:r>
          </w:p>
          <w:p>
            <w:pPr>
              <w:pStyle w:val="17"/>
              <w:spacing w:before="90"/>
              <w:ind w:left="107"/>
              <w:rPr>
                <w:sz w:val="22"/>
              </w:rPr>
            </w:pPr>
            <w:r>
              <w:rPr>
                <w:color w:val="2B2A29"/>
                <w:sz w:val="22"/>
              </w:rPr>
              <w:t>a==b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869" w:type="dxa"/>
          </w:tcPr>
          <w:p>
            <w:r>
              <w:rPr>
                <w:color w:val="2B2A29"/>
                <w:sz w:val="22"/>
              </w:rPr>
              <w:t>&lt;</w:t>
            </w:r>
          </w:p>
          <w:p>
            <w:pPr>
              <w:pStyle w:val="17"/>
              <w:spacing w:before="54"/>
              <w:rPr>
                <w:sz w:val="22"/>
              </w:rPr>
            </w:pPr>
            <w:r>
              <w:rPr>
                <w:color w:val="2B2A29"/>
                <w:sz w:val="22"/>
              </w:rPr>
              <w:t>&lt;</w:t>
            </w:r>
          </w:p>
        </w:tc>
        <w:tc>
          <w:tcPr>
            <w:tcW w:w="1944" w:type="dxa"/>
          </w:tcPr>
          <w:p>
            <w:r>
              <w:rPr>
                <w:rFonts w:ascii="Arial"/>
                <w:color w:val="2B2A29"/>
                <w:w w:val="80"/>
                <w:sz w:val="22"/>
              </w:rPr>
              <w:t>Less</w:t>
            </w:r>
            <w:r>
              <w:rPr>
                <w:rFonts w:ascii="Arial"/>
                <w:color w:val="2B2A29"/>
                <w:spacing w:val="10"/>
                <w:w w:val="80"/>
                <w:sz w:val="22"/>
              </w:rPr>
              <w:t xml:space="preserve"> </w:t>
            </w:r>
            <w:r>
              <w:rPr>
                <w:rFonts w:ascii="Arial"/>
                <w:color w:val="2B2A29"/>
                <w:w w:val="80"/>
                <w:sz w:val="22"/>
              </w:rPr>
              <w:t>than</w:t>
            </w:r>
          </w:p>
          <w:p>
            <w:pPr>
              <w:pStyle w:val="17"/>
              <w:spacing w:before="68"/>
              <w:ind w:left="111"/>
              <w:rPr>
                <w:rFonts w:ascii="Arial"/>
                <w:sz w:val="22"/>
              </w:rPr>
            </w:pPr>
            <w:r>
              <w:rPr>
                <w:rFonts w:ascii="Arial"/>
                <w:color w:val="2B2A29"/>
                <w:w w:val="80"/>
                <w:sz w:val="22"/>
              </w:rPr>
              <w:t>少于</w:t>
            </w:r>
          </w:p>
        </w:tc>
        <w:tc>
          <w:tcPr>
            <w:tcW w:w="1068" w:type="dxa"/>
          </w:tcPr>
          <w:p>
            <w:r>
              <w:rPr>
                <w:color w:val="2B2A29"/>
                <w:sz w:val="22"/>
              </w:rPr>
              <w:t>a &lt; b</w:t>
            </w:r>
          </w:p>
          <w:p>
            <w:pPr>
              <w:pStyle w:val="17"/>
              <w:spacing w:before="54"/>
              <w:ind w:left="107"/>
              <w:rPr>
                <w:sz w:val="22"/>
              </w:rPr>
            </w:pPr>
            <w:r>
              <w:rPr>
                <w:color w:val="2B2A29"/>
                <w:sz w:val="22"/>
              </w:rPr>
              <w:t>a&lt;b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869" w:type="dxa"/>
          </w:tcPr>
          <w:p>
            <w:pPr>
              <w:pStyle w:val="17"/>
              <w:spacing w:before="54"/>
              <w:rPr>
                <w:sz w:val="22"/>
              </w:rPr>
            </w:pPr>
            <w:r>
              <w:rPr>
                <w:color w:val="2B2A29"/>
                <w:sz w:val="22"/>
              </w:rPr>
              <w:t>&lt;=</w:t>
            </w:r>
          </w:p>
        </w:tc>
        <w:tc>
          <w:tcPr>
            <w:tcW w:w="1944" w:type="dxa"/>
          </w:tcPr>
          <w:p>
            <w:r>
              <w:rPr>
                <w:rFonts w:ascii="Arial"/>
                <w:color w:val="2B2A29"/>
                <w:w w:val="80"/>
                <w:sz w:val="22"/>
              </w:rPr>
              <w:t>Less</w:t>
            </w:r>
            <w:r>
              <w:rPr>
                <w:rFonts w:ascii="Arial"/>
                <w:color w:val="2B2A29"/>
                <w:spacing w:val="11"/>
                <w:w w:val="80"/>
                <w:sz w:val="22"/>
              </w:rPr>
              <w:t xml:space="preserve"> </w:t>
            </w:r>
            <w:r>
              <w:rPr>
                <w:rFonts w:ascii="Arial"/>
                <w:color w:val="2B2A29"/>
                <w:w w:val="80"/>
                <w:sz w:val="22"/>
              </w:rPr>
              <w:t>than</w:t>
            </w:r>
            <w:r>
              <w:rPr>
                <w:rFonts w:ascii="Arial"/>
                <w:color w:val="2B2A29"/>
                <w:spacing w:val="12"/>
                <w:w w:val="80"/>
                <w:sz w:val="22"/>
              </w:rPr>
              <w:t xml:space="preserve"> </w:t>
            </w:r>
            <w:r>
              <w:rPr>
                <w:rFonts w:ascii="Arial"/>
                <w:color w:val="2B2A29"/>
                <w:w w:val="80"/>
                <w:sz w:val="22"/>
              </w:rPr>
              <w:t>or</w:t>
            </w:r>
            <w:r>
              <w:rPr>
                <w:rFonts w:ascii="Arial"/>
                <w:color w:val="2B2A29"/>
                <w:spacing w:val="12"/>
                <w:w w:val="80"/>
                <w:sz w:val="22"/>
              </w:rPr>
              <w:t xml:space="preserve"> </w:t>
            </w:r>
            <w:r>
              <w:rPr>
                <w:rFonts w:ascii="Arial"/>
                <w:color w:val="2B2A29"/>
                <w:w w:val="80"/>
                <w:sz w:val="22"/>
              </w:rPr>
              <w:t>equal</w:t>
            </w:r>
          </w:p>
          <w:p>
            <w:pPr>
              <w:pStyle w:val="17"/>
              <w:spacing w:before="68"/>
              <w:ind w:left="111"/>
              <w:rPr>
                <w:rFonts w:ascii="Arial"/>
                <w:sz w:val="22"/>
              </w:rPr>
            </w:pPr>
            <w:r>
              <w:rPr>
                <w:rFonts w:ascii="Arial"/>
                <w:color w:val="2B2A29"/>
                <w:w w:val="80"/>
                <w:sz w:val="22"/>
              </w:rPr>
              <w:t>小于或等于</w:t>
            </w:r>
          </w:p>
        </w:tc>
        <w:tc>
          <w:tcPr>
            <w:tcW w:w="1068" w:type="dxa"/>
          </w:tcPr>
          <w:p>
            <w:r>
              <w:rPr>
                <w:color w:val="2B2A29"/>
                <w:sz w:val="22"/>
              </w:rPr>
              <w:t>a &lt;= b</w:t>
            </w:r>
          </w:p>
          <w:p>
            <w:pPr>
              <w:pStyle w:val="17"/>
              <w:spacing w:before="54"/>
              <w:ind w:left="107"/>
              <w:rPr>
                <w:sz w:val="22"/>
              </w:rPr>
            </w:pPr>
            <w:r>
              <w:rPr>
                <w:color w:val="2B2A29"/>
                <w:sz w:val="22"/>
              </w:rPr>
              <w:t>a&lt;=b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869" w:type="dxa"/>
          </w:tcPr>
          <w:p>
            <w:r>
              <w:rPr>
                <w:color w:val="2B2A29"/>
                <w:sz w:val="22"/>
              </w:rPr>
              <w:t>&gt;</w:t>
            </w:r>
          </w:p>
          <w:p>
            <w:pPr>
              <w:pStyle w:val="17"/>
              <w:spacing w:before="54"/>
              <w:rPr>
                <w:sz w:val="22"/>
              </w:rPr>
            </w:pPr>
            <w:r>
              <w:rPr>
                <w:color w:val="2B2A29"/>
                <w:sz w:val="22"/>
              </w:rPr>
              <w:t>&gt;</w:t>
            </w:r>
          </w:p>
        </w:tc>
        <w:tc>
          <w:tcPr>
            <w:tcW w:w="1944" w:type="dxa"/>
          </w:tcPr>
          <w:p>
            <w:r>
              <w:rPr>
                <w:rFonts w:ascii="Arial"/>
                <w:color w:val="2B2A29"/>
                <w:w w:val="80"/>
                <w:sz w:val="22"/>
              </w:rPr>
              <w:t>Greater</w:t>
            </w:r>
            <w:r>
              <w:rPr>
                <w:rFonts w:ascii="Arial"/>
                <w:color w:val="2B2A29"/>
                <w:spacing w:val="11"/>
                <w:w w:val="80"/>
                <w:sz w:val="22"/>
              </w:rPr>
              <w:t xml:space="preserve"> </w:t>
            </w:r>
            <w:r>
              <w:rPr>
                <w:rFonts w:ascii="Arial"/>
                <w:color w:val="2B2A29"/>
                <w:w w:val="80"/>
                <w:sz w:val="22"/>
              </w:rPr>
              <w:t>than</w:t>
            </w:r>
          </w:p>
          <w:p>
            <w:pPr>
              <w:pStyle w:val="17"/>
              <w:spacing w:before="68"/>
              <w:ind w:left="111"/>
              <w:rPr>
                <w:rFonts w:ascii="Arial"/>
                <w:sz w:val="22"/>
              </w:rPr>
            </w:pPr>
            <w:r>
              <w:rPr>
                <w:rFonts w:ascii="Arial"/>
                <w:color w:val="2B2A29"/>
                <w:w w:val="80"/>
                <w:sz w:val="22"/>
              </w:rPr>
              <w:t>大于</w:t>
            </w:r>
          </w:p>
        </w:tc>
        <w:tc>
          <w:tcPr>
            <w:tcW w:w="1068" w:type="dxa"/>
          </w:tcPr>
          <w:p>
            <w:r>
              <w:rPr>
                <w:color w:val="2B2A29"/>
                <w:sz w:val="22"/>
              </w:rPr>
              <w:t>a &gt; b</w:t>
            </w:r>
          </w:p>
          <w:p>
            <w:pPr>
              <w:pStyle w:val="17"/>
              <w:spacing w:before="54"/>
              <w:ind w:left="107"/>
              <w:rPr>
                <w:sz w:val="22"/>
              </w:rPr>
            </w:pPr>
            <w:r>
              <w:rPr>
                <w:color w:val="2B2A29"/>
                <w:sz w:val="22"/>
              </w:rPr>
              <w:t>a&gt;b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869" w:type="dxa"/>
          </w:tcPr>
          <w:p>
            <w:pPr>
              <w:pStyle w:val="17"/>
              <w:spacing w:before="54"/>
              <w:rPr>
                <w:sz w:val="22"/>
              </w:rPr>
            </w:pPr>
            <w:r>
              <w:rPr>
                <w:color w:val="2B2A29"/>
                <w:sz w:val="22"/>
              </w:rPr>
              <w:t>&gt;=</w:t>
            </w:r>
          </w:p>
        </w:tc>
        <w:tc>
          <w:tcPr>
            <w:tcW w:w="1944" w:type="dxa"/>
          </w:tcPr>
          <w:p>
            <w:r>
              <w:rPr>
                <w:rFonts w:ascii="Arial"/>
                <w:color w:val="2B2A29"/>
                <w:w w:val="80"/>
                <w:sz w:val="22"/>
              </w:rPr>
              <w:t>Greater</w:t>
            </w:r>
            <w:r>
              <w:rPr>
                <w:rFonts w:ascii="Arial"/>
                <w:color w:val="2B2A29"/>
                <w:spacing w:val="12"/>
                <w:w w:val="80"/>
                <w:sz w:val="22"/>
              </w:rPr>
              <w:t xml:space="preserve"> </w:t>
            </w:r>
            <w:r>
              <w:rPr>
                <w:rFonts w:ascii="Arial"/>
                <w:color w:val="2B2A29"/>
                <w:w w:val="80"/>
                <w:sz w:val="22"/>
              </w:rPr>
              <w:t>than</w:t>
            </w:r>
            <w:r>
              <w:rPr>
                <w:rFonts w:ascii="Arial"/>
                <w:color w:val="2B2A29"/>
                <w:spacing w:val="12"/>
                <w:w w:val="80"/>
                <w:sz w:val="22"/>
              </w:rPr>
              <w:t xml:space="preserve"> </w:t>
            </w:r>
            <w:r>
              <w:rPr>
                <w:rFonts w:ascii="Arial"/>
                <w:color w:val="2B2A29"/>
                <w:w w:val="80"/>
                <w:sz w:val="22"/>
              </w:rPr>
              <w:t>or</w:t>
            </w:r>
            <w:r>
              <w:rPr>
                <w:rFonts w:ascii="Arial"/>
                <w:color w:val="2B2A29"/>
                <w:spacing w:val="12"/>
                <w:w w:val="80"/>
                <w:sz w:val="22"/>
              </w:rPr>
              <w:t xml:space="preserve"> </w:t>
            </w:r>
            <w:r>
              <w:rPr>
                <w:rFonts w:ascii="Arial"/>
                <w:color w:val="2B2A29"/>
                <w:w w:val="80"/>
                <w:sz w:val="22"/>
              </w:rPr>
              <w:t>equal</w:t>
            </w:r>
          </w:p>
          <w:p>
            <w:pPr>
              <w:pStyle w:val="17"/>
              <w:spacing w:before="68"/>
              <w:ind w:left="111"/>
              <w:rPr>
                <w:rFonts w:ascii="Arial"/>
                <w:sz w:val="22"/>
              </w:rPr>
            </w:pPr>
            <w:r>
              <w:rPr>
                <w:rFonts w:ascii="Arial"/>
                <w:color w:val="2B2A29"/>
                <w:w w:val="80"/>
                <w:sz w:val="22"/>
              </w:rPr>
              <w:t>大于或等于</w:t>
            </w:r>
          </w:p>
        </w:tc>
        <w:tc>
          <w:tcPr>
            <w:tcW w:w="1068" w:type="dxa"/>
          </w:tcPr>
          <w:p>
            <w:r>
              <w:rPr>
                <w:color w:val="2B2A29"/>
                <w:sz w:val="22"/>
              </w:rPr>
              <w:t>a &gt;= b</w:t>
            </w:r>
          </w:p>
          <w:p>
            <w:pPr>
              <w:pStyle w:val="17"/>
              <w:spacing w:before="54"/>
              <w:ind w:left="107"/>
              <w:rPr>
                <w:sz w:val="22"/>
              </w:rPr>
            </w:pPr>
            <w:r>
              <w:rPr>
                <w:color w:val="2B2A29"/>
                <w:sz w:val="22"/>
              </w:rPr>
              <w:t>a&gt;=b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869" w:type="dxa"/>
            <w:tcBorders>
              <w:bottom w:val="single" w:color="2B2A29" w:sz="4" w:space="0"/>
            </w:tcBorders>
          </w:tcPr>
          <w:p>
            <w:pPr>
              <w:pStyle w:val="17"/>
              <w:spacing w:before="54" w:line="275" w:lineRule="exact"/>
              <w:rPr>
                <w:sz w:val="22"/>
              </w:rPr>
            </w:pPr>
            <w:r>
              <w:rPr>
                <w:color w:val="2B2A29"/>
                <w:sz w:val="22"/>
              </w:rPr>
              <w:t>!=</w:t>
            </w:r>
          </w:p>
        </w:tc>
        <w:tc>
          <w:tcPr>
            <w:tcW w:w="1944" w:type="dxa"/>
            <w:tcBorders>
              <w:bottom w:val="single" w:color="2B2A29" w:sz="4" w:space="0"/>
            </w:tcBorders>
          </w:tcPr>
          <w:p>
            <w:r>
              <w:rPr>
                <w:rFonts w:ascii="Arial"/>
                <w:color w:val="2B2A29"/>
                <w:w w:val="80"/>
                <w:sz w:val="22"/>
              </w:rPr>
              <w:t>Not</w:t>
            </w:r>
            <w:r>
              <w:rPr>
                <w:rFonts w:ascii="Arial"/>
                <w:color w:val="2B2A29"/>
                <w:spacing w:val="10"/>
                <w:w w:val="80"/>
                <w:sz w:val="22"/>
              </w:rPr>
              <w:t xml:space="preserve"> </w:t>
            </w:r>
            <w:r>
              <w:rPr>
                <w:rFonts w:ascii="Arial"/>
                <w:color w:val="2B2A29"/>
                <w:w w:val="80"/>
                <w:sz w:val="22"/>
              </w:rPr>
              <w:t>deep</w:t>
            </w:r>
            <w:r>
              <w:rPr>
                <w:rFonts w:ascii="Arial"/>
                <w:color w:val="2B2A29"/>
                <w:spacing w:val="11"/>
                <w:w w:val="80"/>
                <w:sz w:val="22"/>
              </w:rPr>
              <w:t xml:space="preserve"> </w:t>
            </w:r>
            <w:r>
              <w:rPr>
                <w:rFonts w:ascii="Arial"/>
                <w:color w:val="2B2A29"/>
                <w:w w:val="80"/>
                <w:sz w:val="22"/>
              </w:rPr>
              <w:t>equals</w:t>
            </w:r>
          </w:p>
          <w:p>
            <w:pPr>
              <w:pStyle w:val="17"/>
              <w:spacing w:before="68"/>
              <w:ind w:left="111"/>
              <w:rPr>
                <w:rFonts w:ascii="Arial"/>
                <w:sz w:val="22"/>
              </w:rPr>
            </w:pPr>
            <w:r>
              <w:rPr>
                <w:rFonts w:ascii="Arial"/>
                <w:color w:val="2B2A29"/>
                <w:w w:val="80"/>
                <w:sz w:val="22"/>
              </w:rPr>
              <w:t>不深等于</w:t>
            </w:r>
          </w:p>
        </w:tc>
        <w:tc>
          <w:tcPr>
            <w:tcW w:w="1068" w:type="dxa"/>
            <w:tcBorders>
              <w:bottom w:val="single" w:color="2B2A29" w:sz="4" w:space="0"/>
            </w:tcBorders>
          </w:tcPr>
          <w:p>
            <w:r>
              <w:rPr>
                <w:color w:val="2B2A29"/>
                <w:sz w:val="22"/>
              </w:rPr>
              <w:t>a != b</w:t>
            </w:r>
          </w:p>
          <w:p>
            <w:pPr>
              <w:pStyle w:val="17"/>
              <w:spacing w:before="54" w:line="275" w:lineRule="exact"/>
              <w:ind w:left="107"/>
              <w:rPr>
                <w:sz w:val="22"/>
              </w:rPr>
            </w:pPr>
            <w:r>
              <w:rPr>
                <w:color w:val="2B2A29"/>
                <w:sz w:val="22"/>
              </w:rPr>
              <w:t>a！=b</w:t>
            </w:r>
          </w:p>
        </w:tc>
      </w:tr>
    </w:tbl>
    <w:p>
      <w:r>
        <w:rPr>
          <w:color w:val="2B2A29"/>
          <w:w w:val="105"/>
          <w:sz w:val="24"/>
        </w:rPr>
        <w:t>(</w:t>
      </w:r>
      <w:r>
        <w:rPr>
          <w:i/>
          <w:color w:val="2B2A29"/>
          <w:w w:val="105"/>
          <w:sz w:val="24"/>
        </w:rPr>
        <w:t>continued</w:t>
      </w:r>
      <w:r>
        <w:rPr>
          <w:color w:val="2B2A29"/>
          <w:w w:val="105"/>
          <w:sz w:val="24"/>
        </w:rPr>
        <w:t>)</w:t>
      </w:r>
    </w:p>
    <w:p>
      <w:pPr>
        <w:spacing w:before="41"/>
        <w:ind w:left="5420" w:right="0" w:firstLine="0"/>
        <w:jc w:val="left"/>
        <w:rPr>
          <w:sz w:val="24"/>
        </w:rPr>
      </w:pPr>
      <w:r>
        <w:rPr>
          <w:color w:val="2B2A29"/>
          <w:w w:val="105"/>
          <w:sz w:val="24"/>
        </w:rPr>
        <w:t>（</w:t>
      </w:r>
      <w:r>
        <w:rPr>
          <w:i/>
          <w:color w:val="2B2A29"/>
          <w:w w:val="105"/>
          <w:sz w:val="24"/>
        </w:rPr>
        <w:t>续</w:t>
      </w:r>
      <w:r>
        <w:rPr>
          <w:color w:val="2B2A29"/>
          <w:w w:val="105"/>
          <w:sz w:val="24"/>
        </w:rPr>
        <w:t>）</w:t>
      </w:r>
    </w:p>
    <w:p>
      <w:pPr>
        <w:spacing w:after="0"/>
        <w:jc w:val="left"/>
        <w:rPr>
          <w:sz w:val="24"/>
        </w:rPr>
        <w:sectPr>
          <w:type w:val="continuous"/>
          <w:pgSz w:w="10080" w:h="14400"/>
          <w:pgMar w:top="0" w:right="560" w:bottom="0" w:left="560" w:header="1037" w:footer="1070" w:gutter="0"/>
          <w:cols w:space="720" w:num="1"/>
        </w:sectPr>
      </w:pPr>
    </w:p>
    <w:p>
      <w:pPr>
        <w:pStyle w:val="11"/>
        <w:rPr>
          <w:sz w:val="26"/>
        </w:rPr>
      </w:pPr>
    </w:p>
    <w:tbl>
      <w:tblPr>
        <w:tblStyle w:val="13"/>
        <w:tblW w:w="0" w:type="auto"/>
        <w:tblInd w:w="23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9"/>
        <w:gridCol w:w="1757"/>
        <w:gridCol w:w="1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9" w:hRule="atLeast"/>
        </w:trPr>
        <w:tc>
          <w:tcPr>
            <w:tcW w:w="869" w:type="dxa"/>
            <w:tcBorders>
              <w:top w:val="single" w:color="2B2A29" w:sz="4" w:space="0"/>
              <w:bottom w:val="single" w:color="2B2A29" w:sz="4" w:space="0"/>
            </w:tcBorders>
          </w:tcPr>
          <w:p>
            <w:r>
              <w:rPr>
                <w:rFonts w:ascii="Arial"/>
                <w:b/>
                <w:color w:val="2B2A29"/>
                <w:w w:val="85"/>
                <w:sz w:val="22"/>
              </w:rPr>
              <w:t>Operator</w:t>
            </w:r>
          </w:p>
          <w:p>
            <w:pPr>
              <w:pStyle w:val="17"/>
              <w:spacing w:before="112"/>
              <w:rPr>
                <w:rFonts w:ascii="Arial"/>
                <w:b/>
                <w:sz w:val="22"/>
              </w:rPr>
            </w:pPr>
            <w:r>
              <w:rPr>
                <w:rFonts w:ascii="Arial"/>
                <w:b/>
                <w:color w:val="2B2A29"/>
                <w:w w:val="85"/>
                <w:sz w:val="22"/>
              </w:rPr>
              <w:t>操作人员</w:t>
            </w:r>
          </w:p>
        </w:tc>
        <w:tc>
          <w:tcPr>
            <w:tcW w:w="1757" w:type="dxa"/>
            <w:tcBorders>
              <w:top w:val="single" w:color="2B2A29" w:sz="4" w:space="0"/>
              <w:bottom w:val="single" w:color="2B2A29" w:sz="4" w:space="0"/>
            </w:tcBorders>
          </w:tcPr>
          <w:p>
            <w:r>
              <w:rPr>
                <w:rFonts w:ascii="Arial"/>
                <w:b/>
                <w:color w:val="2B2A29"/>
                <w:w w:val="90"/>
                <w:sz w:val="22"/>
              </w:rPr>
              <w:t>Description</w:t>
            </w:r>
          </w:p>
          <w:p>
            <w:pPr>
              <w:pStyle w:val="17"/>
              <w:spacing w:before="112"/>
              <w:ind w:left="111"/>
              <w:rPr>
                <w:rFonts w:ascii="Arial"/>
                <w:b/>
                <w:sz w:val="22"/>
              </w:rPr>
            </w:pPr>
            <w:r>
              <w:rPr>
                <w:rFonts w:ascii="Arial"/>
                <w:b/>
                <w:color w:val="2B2A29"/>
                <w:w w:val="90"/>
                <w:sz w:val="22"/>
              </w:rPr>
              <w:t>描述</w:t>
            </w:r>
          </w:p>
        </w:tc>
        <w:tc>
          <w:tcPr>
            <w:tcW w:w="1254" w:type="dxa"/>
            <w:tcBorders>
              <w:top w:val="single" w:color="2B2A29" w:sz="4" w:space="0"/>
              <w:bottom w:val="single" w:color="2B2A29" w:sz="4" w:space="0"/>
            </w:tcBorders>
          </w:tcPr>
          <w:p>
            <w:r>
              <w:rPr>
                <w:rFonts w:ascii="Arial"/>
                <w:b/>
                <w:color w:val="2B2A29"/>
                <w:w w:val="90"/>
                <w:sz w:val="22"/>
              </w:rPr>
              <w:t>Example</w:t>
            </w:r>
          </w:p>
          <w:p>
            <w:pPr>
              <w:pStyle w:val="17"/>
              <w:spacing w:before="112"/>
              <w:ind w:right="213"/>
              <w:jc w:val="right"/>
              <w:rPr>
                <w:rFonts w:ascii="Arial"/>
                <w:b/>
                <w:sz w:val="22"/>
              </w:rPr>
            </w:pPr>
            <w:r>
              <w:rPr>
                <w:rFonts w:ascii="Arial"/>
                <w:b/>
                <w:color w:val="2B2A29"/>
                <w:w w:val="90"/>
                <w:sz w:val="22"/>
              </w:rPr>
              <w:t>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869" w:type="dxa"/>
            <w:tcBorders>
              <w:top w:val="single" w:color="2B2A29" w:sz="4" w:space="0"/>
            </w:tcBorders>
          </w:tcPr>
          <w:p>
            <w:pPr>
              <w:pStyle w:val="17"/>
              <w:spacing w:before="95"/>
              <w:rPr>
                <w:sz w:val="22"/>
              </w:rPr>
            </w:pPr>
            <w:r>
              <w:rPr>
                <w:color w:val="2B2A29"/>
                <w:sz w:val="22"/>
              </w:rPr>
              <w:t>===</w:t>
            </w:r>
          </w:p>
        </w:tc>
        <w:tc>
          <w:tcPr>
            <w:tcW w:w="1757" w:type="dxa"/>
            <w:tcBorders>
              <w:top w:val="single" w:color="2B2A29" w:sz="4" w:space="0"/>
            </w:tcBorders>
          </w:tcPr>
          <w:p>
            <w:r>
              <w:rPr>
                <w:rFonts w:ascii="Arial"/>
                <w:color w:val="2B2A29"/>
                <w:w w:val="80"/>
                <w:sz w:val="22"/>
              </w:rPr>
              <w:t>Exact</w:t>
            </w:r>
            <w:r>
              <w:rPr>
                <w:rFonts w:ascii="Arial"/>
                <w:color w:val="2B2A29"/>
                <w:spacing w:val="9"/>
                <w:w w:val="80"/>
                <w:sz w:val="22"/>
              </w:rPr>
              <w:t xml:space="preserve"> </w:t>
            </w:r>
            <w:r>
              <w:rPr>
                <w:rFonts w:ascii="Arial"/>
                <w:color w:val="2B2A29"/>
                <w:w w:val="80"/>
                <w:sz w:val="22"/>
              </w:rPr>
              <w:t>equals</w:t>
            </w:r>
          </w:p>
          <w:p>
            <w:pPr>
              <w:pStyle w:val="17"/>
              <w:spacing w:before="108"/>
              <w:ind w:left="111"/>
              <w:rPr>
                <w:rFonts w:ascii="Arial"/>
                <w:sz w:val="22"/>
              </w:rPr>
            </w:pPr>
            <w:r>
              <w:rPr>
                <w:rFonts w:ascii="Arial"/>
                <w:color w:val="2B2A29"/>
                <w:w w:val="80"/>
                <w:sz w:val="22"/>
              </w:rPr>
              <w:t>完全相等</w:t>
            </w:r>
          </w:p>
        </w:tc>
        <w:tc>
          <w:tcPr>
            <w:tcW w:w="1254" w:type="dxa"/>
            <w:tcBorders>
              <w:top w:val="single" w:color="2B2A29" w:sz="4" w:space="0"/>
            </w:tcBorders>
          </w:tcPr>
          <w:p>
            <w:r>
              <w:rPr>
                <w:color w:val="2B2A29"/>
                <w:sz w:val="22"/>
              </w:rPr>
              <w:t>a === b</w:t>
            </w:r>
          </w:p>
          <w:p>
            <w:pPr>
              <w:pStyle w:val="17"/>
              <w:spacing w:before="95"/>
              <w:ind w:right="187"/>
              <w:jc w:val="right"/>
              <w:rPr>
                <w:sz w:val="22"/>
              </w:rPr>
            </w:pPr>
            <w:r>
              <w:rPr>
                <w:color w:val="2B2A29"/>
                <w:sz w:val="22"/>
              </w:rPr>
              <w:t>a===b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4" w:hRule="atLeast"/>
        </w:trPr>
        <w:tc>
          <w:tcPr>
            <w:tcW w:w="869" w:type="dxa"/>
            <w:tcBorders>
              <w:bottom w:val="single" w:color="2B2A29" w:sz="4" w:space="0"/>
            </w:tcBorders>
          </w:tcPr>
          <w:p>
            <w:pPr>
              <w:pStyle w:val="17"/>
              <w:spacing w:before="54"/>
              <w:rPr>
                <w:sz w:val="22"/>
              </w:rPr>
            </w:pPr>
            <w:r>
              <w:rPr>
                <w:color w:val="2B2A29"/>
                <w:sz w:val="22"/>
              </w:rPr>
              <w:t>!==</w:t>
            </w:r>
          </w:p>
        </w:tc>
        <w:tc>
          <w:tcPr>
            <w:tcW w:w="1757" w:type="dxa"/>
            <w:tcBorders>
              <w:bottom w:val="single" w:color="2B2A29" w:sz="4" w:space="0"/>
            </w:tcBorders>
          </w:tcPr>
          <w:p>
            <w:r>
              <w:rPr>
                <w:rFonts w:ascii="Arial"/>
                <w:color w:val="2B2A29"/>
                <w:w w:val="80"/>
                <w:sz w:val="22"/>
              </w:rPr>
              <w:t>Not</w:t>
            </w:r>
            <w:r>
              <w:rPr>
                <w:rFonts w:ascii="Arial"/>
                <w:color w:val="2B2A29"/>
                <w:spacing w:val="12"/>
                <w:w w:val="80"/>
                <w:sz w:val="22"/>
              </w:rPr>
              <w:t xml:space="preserve"> </w:t>
            </w:r>
            <w:r>
              <w:rPr>
                <w:rFonts w:ascii="Arial"/>
                <w:color w:val="2B2A29"/>
                <w:w w:val="80"/>
                <w:sz w:val="22"/>
              </w:rPr>
              <w:t>exact</w:t>
            </w:r>
            <w:r>
              <w:rPr>
                <w:rFonts w:ascii="Arial"/>
                <w:color w:val="2B2A29"/>
                <w:spacing w:val="13"/>
                <w:w w:val="80"/>
                <w:sz w:val="22"/>
              </w:rPr>
              <w:t xml:space="preserve"> </w:t>
            </w:r>
            <w:r>
              <w:rPr>
                <w:rFonts w:ascii="Arial"/>
                <w:color w:val="2B2A29"/>
                <w:w w:val="80"/>
                <w:sz w:val="22"/>
              </w:rPr>
              <w:t>equals</w:t>
            </w:r>
          </w:p>
          <w:p>
            <w:pPr>
              <w:pStyle w:val="17"/>
              <w:spacing w:before="68"/>
              <w:ind w:left="111"/>
              <w:rPr>
                <w:rFonts w:ascii="Arial"/>
                <w:sz w:val="22"/>
              </w:rPr>
            </w:pPr>
            <w:r>
              <w:rPr>
                <w:rFonts w:ascii="Arial"/>
                <w:color w:val="2B2A29"/>
                <w:w w:val="80"/>
                <w:sz w:val="22"/>
              </w:rPr>
              <w:t>不完全相等</w:t>
            </w:r>
          </w:p>
        </w:tc>
        <w:tc>
          <w:tcPr>
            <w:tcW w:w="1254" w:type="dxa"/>
            <w:tcBorders>
              <w:bottom w:val="single" w:color="2B2A29" w:sz="4" w:space="0"/>
            </w:tcBorders>
          </w:tcPr>
          <w:p>
            <w:r>
              <w:rPr>
                <w:color w:val="2B2A29"/>
                <w:sz w:val="22"/>
              </w:rPr>
              <w:t>a !== b</w:t>
            </w:r>
          </w:p>
          <w:p>
            <w:pPr>
              <w:pStyle w:val="17"/>
              <w:spacing w:before="54"/>
              <w:ind w:right="187"/>
              <w:jc w:val="right"/>
              <w:rPr>
                <w:sz w:val="22"/>
              </w:rPr>
            </w:pPr>
            <w:r>
              <w:rPr>
                <w:color w:val="2B2A29"/>
                <w:sz w:val="22"/>
              </w:rPr>
              <w:t>a！==b</w:t>
            </w:r>
          </w:p>
        </w:tc>
      </w:tr>
    </w:tbl>
    <w:p>
      <w:r>
        <w:rPr>
          <w:color w:val="2B2A29"/>
          <w:w w:val="105"/>
        </w:rPr>
        <w:t xml:space="preserve">The </w:t>
      </w:r>
      <w:r>
        <w:rPr>
          <w:rFonts w:ascii="宋体"/>
          <w:color w:val="2B2A29"/>
          <w:w w:val="105"/>
        </w:rPr>
        <w:t xml:space="preserve">=== </w:t>
      </w:r>
      <w:r>
        <w:rPr>
          <w:color w:val="2B2A29"/>
          <w:w w:val="105"/>
        </w:rPr>
        <w:t>operator checks for exact equality, where in the case of simple types, it</w:t>
      </w:r>
      <w:r>
        <w:rPr>
          <w:color w:val="2B2A29"/>
          <w:spacing w:val="1"/>
          <w:w w:val="105"/>
        </w:rPr>
        <w:t xml:space="preserve"> </w:t>
      </w:r>
      <w:r>
        <w:rPr>
          <w:color w:val="2B2A29"/>
          <w:w w:val="105"/>
        </w:rPr>
        <w:t>checks</w:t>
      </w:r>
      <w:r>
        <w:rPr>
          <w:color w:val="2B2A29"/>
          <w:spacing w:val="-6"/>
          <w:w w:val="105"/>
        </w:rPr>
        <w:t xml:space="preserve"> </w:t>
      </w:r>
      <w:r>
        <w:rPr>
          <w:color w:val="2B2A29"/>
          <w:w w:val="105"/>
        </w:rPr>
        <w:t>if</w:t>
      </w:r>
      <w:r>
        <w:rPr>
          <w:color w:val="2B2A29"/>
          <w:spacing w:val="-5"/>
          <w:w w:val="105"/>
        </w:rPr>
        <w:t xml:space="preserve"> </w:t>
      </w:r>
      <w:r>
        <w:rPr>
          <w:color w:val="2B2A29"/>
          <w:w w:val="105"/>
        </w:rPr>
        <w:t>the</w:t>
      </w:r>
      <w:r>
        <w:rPr>
          <w:color w:val="2B2A29"/>
          <w:spacing w:val="-5"/>
          <w:w w:val="105"/>
        </w:rPr>
        <w:t xml:space="preserve"> </w:t>
      </w:r>
      <w:r>
        <w:rPr>
          <w:color w:val="2B2A29"/>
          <w:w w:val="105"/>
        </w:rPr>
        <w:t>values</w:t>
      </w:r>
      <w:r>
        <w:rPr>
          <w:color w:val="2B2A29"/>
          <w:spacing w:val="-6"/>
          <w:w w:val="105"/>
        </w:rPr>
        <w:t xml:space="preserve"> </w:t>
      </w:r>
      <w:r>
        <w:rPr>
          <w:color w:val="2B2A29"/>
          <w:w w:val="105"/>
        </w:rPr>
        <w:t>are</w:t>
      </w:r>
      <w:r>
        <w:rPr>
          <w:color w:val="2B2A29"/>
          <w:spacing w:val="-5"/>
          <w:w w:val="105"/>
        </w:rPr>
        <w:t xml:space="preserve"> </w:t>
      </w:r>
      <w:r>
        <w:rPr>
          <w:color w:val="2B2A29"/>
          <w:w w:val="105"/>
        </w:rPr>
        <w:t>identical.</w:t>
      </w:r>
      <w:r>
        <w:rPr>
          <w:color w:val="2B2A29"/>
          <w:spacing w:val="-5"/>
          <w:w w:val="105"/>
        </w:rPr>
        <w:t xml:space="preserve"> </w:t>
      </w:r>
      <w:r>
        <w:rPr>
          <w:color w:val="2B2A29"/>
          <w:w w:val="105"/>
        </w:rPr>
        <w:t>Otherwise,</w:t>
      </w:r>
      <w:r>
        <w:rPr>
          <w:color w:val="2B2A29"/>
          <w:spacing w:val="-6"/>
          <w:w w:val="105"/>
        </w:rPr>
        <w:t xml:space="preserve"> </w:t>
      </w:r>
      <w:r>
        <w:rPr>
          <w:color w:val="2B2A29"/>
          <w:w w:val="105"/>
        </w:rPr>
        <w:t>in</w:t>
      </w:r>
      <w:r>
        <w:rPr>
          <w:color w:val="2B2A29"/>
          <w:spacing w:val="-5"/>
          <w:w w:val="105"/>
        </w:rPr>
        <w:t xml:space="preserve"> </w:t>
      </w:r>
      <w:r>
        <w:rPr>
          <w:color w:val="2B2A29"/>
          <w:w w:val="105"/>
        </w:rPr>
        <w:t>the</w:t>
      </w:r>
      <w:r>
        <w:rPr>
          <w:color w:val="2B2A29"/>
          <w:spacing w:val="-5"/>
          <w:w w:val="105"/>
        </w:rPr>
        <w:t xml:space="preserve"> </w:t>
      </w:r>
      <w:r>
        <w:rPr>
          <w:color w:val="2B2A29"/>
          <w:w w:val="105"/>
        </w:rPr>
        <w:t>case</w:t>
      </w:r>
      <w:r>
        <w:rPr>
          <w:color w:val="2B2A29"/>
          <w:spacing w:val="-5"/>
          <w:w w:val="105"/>
        </w:rPr>
        <w:t xml:space="preserve"> </w:t>
      </w:r>
      <w:r>
        <w:rPr>
          <w:color w:val="2B2A29"/>
          <w:w w:val="105"/>
        </w:rPr>
        <w:t>of</w:t>
      </w:r>
      <w:r>
        <w:rPr>
          <w:color w:val="2B2A29"/>
          <w:spacing w:val="-6"/>
          <w:w w:val="105"/>
        </w:rPr>
        <w:t xml:space="preserve"> </w:t>
      </w:r>
      <w:r>
        <w:rPr>
          <w:color w:val="2B2A29"/>
          <w:w w:val="105"/>
        </w:rPr>
        <w:t>reference</w:t>
      </w:r>
      <w:r>
        <w:rPr>
          <w:color w:val="2B2A29"/>
          <w:spacing w:val="-5"/>
          <w:w w:val="105"/>
        </w:rPr>
        <w:t xml:space="preserve"> </w:t>
      </w:r>
      <w:r>
        <w:rPr>
          <w:color w:val="2B2A29"/>
          <w:w w:val="105"/>
        </w:rPr>
        <w:t>types,</w:t>
      </w:r>
      <w:r>
        <w:rPr>
          <w:color w:val="2B2A29"/>
          <w:spacing w:val="-5"/>
          <w:w w:val="105"/>
        </w:rPr>
        <w:t xml:space="preserve"> </w:t>
      </w:r>
      <w:r>
        <w:rPr>
          <w:color w:val="2B2A29"/>
          <w:w w:val="105"/>
        </w:rPr>
        <w:t>it</w:t>
      </w:r>
      <w:r>
        <w:rPr>
          <w:color w:val="2B2A29"/>
          <w:spacing w:val="-6"/>
          <w:w w:val="105"/>
        </w:rPr>
        <w:t xml:space="preserve"> </w:t>
      </w:r>
      <w:r>
        <w:rPr>
          <w:color w:val="2B2A29"/>
          <w:w w:val="105"/>
        </w:rPr>
        <w:t>checks</w:t>
      </w:r>
      <w:r>
        <w:rPr>
          <w:color w:val="2B2A29"/>
          <w:spacing w:val="-5"/>
          <w:w w:val="105"/>
        </w:rPr>
        <w:t xml:space="preserve"> </w:t>
      </w:r>
      <w:r>
        <w:rPr>
          <w:color w:val="2B2A29"/>
          <w:w w:val="105"/>
        </w:rPr>
        <w:t>if</w:t>
      </w:r>
      <w:r>
        <w:rPr>
          <w:color w:val="2B2A29"/>
          <w:spacing w:val="-5"/>
          <w:w w:val="105"/>
        </w:rPr>
        <w:t xml:space="preserve"> </w:t>
      </w:r>
      <w:r>
        <w:rPr>
          <w:color w:val="2B2A29"/>
          <w:w w:val="105"/>
        </w:rPr>
        <w:t>the</w:t>
      </w:r>
      <w:r>
        <w:rPr>
          <w:color w:val="2B2A29"/>
          <w:spacing w:val="-55"/>
          <w:w w:val="105"/>
        </w:rPr>
        <w:t xml:space="preserve"> </w:t>
      </w:r>
      <w:r>
        <w:rPr>
          <w:color w:val="2B2A29"/>
          <w:w w:val="105"/>
        </w:rPr>
        <w:t>memory</w:t>
      </w:r>
      <w:r>
        <w:rPr>
          <w:color w:val="2B2A29"/>
          <w:spacing w:val="-7"/>
          <w:w w:val="105"/>
        </w:rPr>
        <w:t xml:space="preserve"> </w:t>
      </w:r>
      <w:r>
        <w:rPr>
          <w:color w:val="2B2A29"/>
          <w:w w:val="105"/>
        </w:rPr>
        <w:t>location</w:t>
      </w:r>
      <w:r>
        <w:rPr>
          <w:color w:val="2B2A29"/>
          <w:spacing w:val="-6"/>
          <w:w w:val="105"/>
        </w:rPr>
        <w:t xml:space="preserve"> </w:t>
      </w:r>
      <w:r>
        <w:rPr>
          <w:color w:val="2B2A29"/>
          <w:w w:val="105"/>
        </w:rPr>
        <w:t>information</w:t>
      </w:r>
      <w:r>
        <w:rPr>
          <w:color w:val="2B2A29"/>
          <w:spacing w:val="-6"/>
          <w:w w:val="105"/>
        </w:rPr>
        <w:t xml:space="preserve"> </w:t>
      </w:r>
      <w:r>
        <w:rPr>
          <w:color w:val="2B2A29"/>
          <w:w w:val="105"/>
        </w:rPr>
        <w:t>stored</w:t>
      </w:r>
      <w:r>
        <w:rPr>
          <w:color w:val="2B2A29"/>
          <w:spacing w:val="-6"/>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reference</w:t>
      </w:r>
      <w:r>
        <w:rPr>
          <w:color w:val="2B2A29"/>
          <w:spacing w:val="-6"/>
          <w:w w:val="105"/>
        </w:rPr>
        <w:t xml:space="preserve"> </w:t>
      </w:r>
      <w:r>
        <w:rPr>
          <w:color w:val="2B2A29"/>
          <w:w w:val="105"/>
        </w:rPr>
        <w:t>typed</w:t>
      </w:r>
      <w:r>
        <w:rPr>
          <w:color w:val="2B2A29"/>
          <w:spacing w:val="-7"/>
          <w:w w:val="105"/>
        </w:rPr>
        <w:t xml:space="preserve"> </w:t>
      </w:r>
      <w:r>
        <w:rPr>
          <w:color w:val="2B2A29"/>
          <w:w w:val="105"/>
        </w:rPr>
        <w:t>variable</w:t>
      </w:r>
      <w:r>
        <w:rPr>
          <w:color w:val="2B2A29"/>
          <w:spacing w:val="-6"/>
          <w:w w:val="105"/>
        </w:rPr>
        <w:t xml:space="preserve"> </w:t>
      </w:r>
      <w:r>
        <w:rPr>
          <w:color w:val="2B2A29"/>
          <w:w w:val="105"/>
        </w:rPr>
        <w:t>is</w:t>
      </w:r>
      <w:r>
        <w:rPr>
          <w:color w:val="2B2A29"/>
          <w:spacing w:val="-6"/>
          <w:w w:val="105"/>
        </w:rPr>
        <w:t xml:space="preserve"> </w:t>
      </w:r>
      <w:r>
        <w:rPr>
          <w:color w:val="2B2A29"/>
          <w:w w:val="105"/>
        </w:rPr>
        <w:t>identical.</w:t>
      </w:r>
    </w:p>
    <w:p>
      <w:pPr>
        <w:pStyle w:val="11"/>
        <w:spacing w:before="135" w:line="295" w:lineRule="auto"/>
        <w:ind w:left="160" w:right="510" w:firstLine="359"/>
      </w:pPr>
      <w:r>
        <w:rPr>
          <w:rFonts w:ascii="宋体"/>
          <w:color w:val="2B2A29"/>
          <w:w w:val="105"/>
        </w:rPr>
        <w:t>==</w:t>
      </w:r>
      <w:r>
        <w:rPr>
          <w:color w:val="2B2A29"/>
          <w:w w:val="105"/>
        </w:rPr>
        <w:t>运算符检查是否完全相等，在简单类型的情况下，它检查值是否相同。否则，在引用类型的情况下，它检查存储在引用类型变量</w:t>
      </w:r>
      <w:r>
        <w:rPr>
          <w:color w:val="2B2A29"/>
          <w:spacing w:val="-6"/>
          <w:w w:val="105"/>
        </w:rPr>
        <w:t>中的</w:t>
      </w:r>
      <w:r>
        <w:rPr>
          <w:color w:val="2B2A29"/>
          <w:w w:val="105"/>
        </w:rPr>
        <w:t>内存位置信息是否相同。</w:t>
      </w:r>
    </w:p>
    <w:p>
      <w:r>
        <w:rPr>
          <w:color w:val="2B2A29"/>
          <w:w w:val="105"/>
        </w:rPr>
        <w:t>The</w:t>
      </w:r>
      <w:r>
        <w:rPr>
          <w:color w:val="2B2A29"/>
          <w:spacing w:val="-3"/>
          <w:w w:val="105"/>
        </w:rPr>
        <w:t xml:space="preserve"> </w:t>
      </w:r>
      <w:r>
        <w:rPr>
          <w:rFonts w:ascii="宋体"/>
          <w:color w:val="2B2A29"/>
          <w:w w:val="105"/>
        </w:rPr>
        <w:t>==</w:t>
      </w:r>
      <w:r>
        <w:rPr>
          <w:rFonts w:ascii="宋体"/>
          <w:color w:val="2B2A29"/>
          <w:spacing w:val="-60"/>
          <w:w w:val="105"/>
        </w:rPr>
        <w:t xml:space="preserve"> </w:t>
      </w:r>
      <w:r>
        <w:rPr>
          <w:color w:val="2B2A29"/>
          <w:w w:val="105"/>
        </w:rPr>
        <w:t>operator</w:t>
      </w:r>
      <w:r>
        <w:rPr>
          <w:color w:val="2B2A29"/>
          <w:spacing w:val="-2"/>
          <w:w w:val="105"/>
        </w:rPr>
        <w:t xml:space="preserve"> </w:t>
      </w:r>
      <w:r>
        <w:rPr>
          <w:color w:val="2B2A29"/>
          <w:w w:val="105"/>
        </w:rPr>
        <w:t>checks</w:t>
      </w:r>
      <w:r>
        <w:rPr>
          <w:color w:val="2B2A29"/>
          <w:spacing w:val="-3"/>
          <w:w w:val="105"/>
        </w:rPr>
        <w:t xml:space="preserve"> </w:t>
      </w:r>
      <w:r>
        <w:rPr>
          <w:color w:val="2B2A29"/>
          <w:w w:val="105"/>
        </w:rPr>
        <w:t>for</w:t>
      </w:r>
      <w:r>
        <w:rPr>
          <w:color w:val="2B2A29"/>
          <w:spacing w:val="-2"/>
          <w:w w:val="105"/>
        </w:rPr>
        <w:t xml:space="preserve"> </w:t>
      </w:r>
      <w:r>
        <w:rPr>
          <w:color w:val="2B2A29"/>
          <w:w w:val="105"/>
        </w:rPr>
        <w:t>deep</w:t>
      </w:r>
      <w:r>
        <w:rPr>
          <w:color w:val="2B2A29"/>
          <w:spacing w:val="-2"/>
          <w:w w:val="105"/>
        </w:rPr>
        <w:t xml:space="preserve"> </w:t>
      </w:r>
      <w:r>
        <w:rPr>
          <w:color w:val="2B2A29"/>
          <w:w w:val="105"/>
        </w:rPr>
        <w:t>equality,</w:t>
      </w:r>
      <w:r>
        <w:rPr>
          <w:color w:val="2B2A29"/>
          <w:spacing w:val="-2"/>
          <w:w w:val="105"/>
        </w:rPr>
        <w:t xml:space="preserve"> </w:t>
      </w:r>
      <w:r>
        <w:rPr>
          <w:color w:val="2B2A29"/>
          <w:w w:val="105"/>
        </w:rPr>
        <w:t>whereas</w:t>
      </w:r>
      <w:r>
        <w:rPr>
          <w:color w:val="2B2A29"/>
          <w:spacing w:val="-3"/>
          <w:w w:val="105"/>
        </w:rPr>
        <w:t xml:space="preserve"> </w:t>
      </w:r>
      <w:r>
        <w:rPr>
          <w:color w:val="2B2A29"/>
          <w:w w:val="105"/>
        </w:rPr>
        <w:t>for</w:t>
      </w:r>
      <w:r>
        <w:rPr>
          <w:color w:val="2B2A29"/>
          <w:spacing w:val="-2"/>
          <w:w w:val="105"/>
        </w:rPr>
        <w:t xml:space="preserve"> </w:t>
      </w:r>
      <w:r>
        <w:rPr>
          <w:color w:val="2B2A29"/>
          <w:w w:val="105"/>
        </w:rPr>
        <w:t>simple</w:t>
      </w:r>
      <w:r>
        <w:rPr>
          <w:color w:val="2B2A29"/>
          <w:spacing w:val="-2"/>
          <w:w w:val="105"/>
        </w:rPr>
        <w:t xml:space="preserve"> </w:t>
      </w:r>
      <w:r>
        <w:rPr>
          <w:color w:val="2B2A29"/>
          <w:w w:val="105"/>
        </w:rPr>
        <w:t>types,</w:t>
      </w:r>
      <w:r>
        <w:rPr>
          <w:color w:val="2B2A29"/>
          <w:spacing w:val="-3"/>
          <w:w w:val="105"/>
        </w:rPr>
        <w:t xml:space="preserve"> </w:t>
      </w:r>
      <w:r>
        <w:rPr>
          <w:color w:val="2B2A29"/>
          <w:w w:val="105"/>
        </w:rPr>
        <w:t>with</w:t>
      </w:r>
      <w:r>
        <w:rPr>
          <w:color w:val="2B2A29"/>
          <w:spacing w:val="-2"/>
          <w:w w:val="105"/>
        </w:rPr>
        <w:t xml:space="preserve"> </w:t>
      </w:r>
      <w:r>
        <w:rPr>
          <w:color w:val="2B2A29"/>
          <w:w w:val="105"/>
        </w:rPr>
        <w:t>the</w:t>
      </w:r>
      <w:r>
        <w:rPr>
          <w:color w:val="2B2A29"/>
          <w:spacing w:val="-55"/>
          <w:w w:val="105"/>
        </w:rPr>
        <w:t xml:space="preserve"> </w:t>
      </w:r>
      <w:r>
        <w:rPr>
          <w:color w:val="2B2A29"/>
          <w:w w:val="105"/>
        </w:rPr>
        <w:t>exception</w:t>
      </w:r>
      <w:r>
        <w:rPr>
          <w:color w:val="2B2A29"/>
          <w:spacing w:val="-8"/>
          <w:w w:val="105"/>
        </w:rPr>
        <w:t xml:space="preserve"> </w:t>
      </w:r>
      <w:r>
        <w:rPr>
          <w:color w:val="2B2A29"/>
          <w:w w:val="105"/>
        </w:rPr>
        <w:t>of</w:t>
      </w:r>
      <w:r>
        <w:rPr>
          <w:color w:val="2B2A29"/>
          <w:spacing w:val="-8"/>
          <w:w w:val="105"/>
        </w:rPr>
        <w:t xml:space="preserve"> </w:t>
      </w:r>
      <w:r>
        <w:rPr>
          <w:color w:val="2B2A29"/>
          <w:w w:val="105"/>
        </w:rPr>
        <w:t>floating-point</w:t>
      </w:r>
      <w:r>
        <w:rPr>
          <w:color w:val="2B2A29"/>
          <w:spacing w:val="-8"/>
          <w:w w:val="105"/>
        </w:rPr>
        <w:t xml:space="preserve"> </w:t>
      </w:r>
      <w:r>
        <w:rPr>
          <w:color w:val="2B2A29"/>
          <w:w w:val="105"/>
        </w:rPr>
        <w:t>values,</w:t>
      </w:r>
      <w:r>
        <w:rPr>
          <w:color w:val="2B2A29"/>
          <w:spacing w:val="-7"/>
          <w:w w:val="105"/>
        </w:rPr>
        <w:t xml:space="preserve"> </w:t>
      </w:r>
      <w:r>
        <w:rPr>
          <w:color w:val="2B2A29"/>
          <w:w w:val="105"/>
        </w:rPr>
        <w:t>it</w:t>
      </w:r>
      <w:r>
        <w:rPr>
          <w:color w:val="2B2A29"/>
          <w:spacing w:val="-8"/>
          <w:w w:val="105"/>
        </w:rPr>
        <w:t xml:space="preserve"> </w:t>
      </w:r>
      <w:r>
        <w:rPr>
          <w:color w:val="2B2A29"/>
          <w:w w:val="105"/>
        </w:rPr>
        <w:t>behaves</w:t>
      </w:r>
      <w:r>
        <w:rPr>
          <w:color w:val="2B2A29"/>
          <w:spacing w:val="-8"/>
          <w:w w:val="105"/>
        </w:rPr>
        <w:t xml:space="preserve"> </w:t>
      </w:r>
      <w:r>
        <w:rPr>
          <w:color w:val="2B2A29"/>
          <w:w w:val="105"/>
        </w:rPr>
        <w:t>the</w:t>
      </w:r>
      <w:r>
        <w:rPr>
          <w:color w:val="2B2A29"/>
          <w:spacing w:val="-8"/>
          <w:w w:val="105"/>
        </w:rPr>
        <w:t xml:space="preserve"> </w:t>
      </w:r>
      <w:r>
        <w:rPr>
          <w:color w:val="2B2A29"/>
          <w:w w:val="105"/>
        </w:rPr>
        <w:t>same</w:t>
      </w:r>
      <w:r>
        <w:rPr>
          <w:color w:val="2B2A29"/>
          <w:spacing w:val="-7"/>
          <w:w w:val="105"/>
        </w:rPr>
        <w:t xml:space="preserve"> </w:t>
      </w:r>
      <w:r>
        <w:rPr>
          <w:color w:val="2B2A29"/>
          <w:w w:val="105"/>
        </w:rPr>
        <w:t>as</w:t>
      </w:r>
      <w:r>
        <w:rPr>
          <w:color w:val="2B2A29"/>
          <w:spacing w:val="-8"/>
          <w:w w:val="105"/>
        </w:rPr>
        <w:t xml:space="preserve"> </w:t>
      </w:r>
      <w:r>
        <w:rPr>
          <w:color w:val="2B2A29"/>
          <w:w w:val="105"/>
        </w:rPr>
        <w:t>the</w:t>
      </w:r>
      <w:r>
        <w:rPr>
          <w:color w:val="2B2A29"/>
          <w:spacing w:val="-8"/>
          <w:w w:val="105"/>
        </w:rPr>
        <w:t xml:space="preserve"> </w:t>
      </w:r>
      <w:r>
        <w:rPr>
          <w:rFonts w:ascii="宋体"/>
          <w:color w:val="2B2A29"/>
          <w:w w:val="105"/>
        </w:rPr>
        <w:t>===</w:t>
      </w:r>
      <w:r>
        <w:rPr>
          <w:rFonts w:ascii="宋体"/>
          <w:color w:val="2B2A29"/>
          <w:spacing w:val="-65"/>
          <w:w w:val="105"/>
        </w:rPr>
        <w:t xml:space="preserve"> </w:t>
      </w:r>
      <w:r>
        <w:rPr>
          <w:color w:val="2B2A29"/>
          <w:w w:val="105"/>
        </w:rPr>
        <w:t>operator.</w:t>
      </w:r>
    </w:p>
    <w:p>
      <w:pPr>
        <w:pStyle w:val="11"/>
        <w:spacing w:line="273" w:lineRule="auto"/>
        <w:ind w:left="160" w:right="817" w:firstLine="359"/>
      </w:pPr>
      <w:r>
        <w:rPr>
          <w:rFonts w:ascii="宋体"/>
          <w:color w:val="2B2A29"/>
          <w:w w:val="105"/>
        </w:rPr>
        <w:t>==</w:t>
      </w:r>
      <w:r>
        <w:rPr>
          <w:color w:val="2B2A29"/>
          <w:w w:val="105"/>
        </w:rPr>
        <w:t>运算符检查深度相等，而对于简单类型（浮点值除外</w:t>
      </w:r>
      <w:r>
        <w:rPr>
          <w:color w:val="2B2A29"/>
          <w:spacing w:val="-8"/>
          <w:w w:val="105"/>
        </w:rPr>
        <w:t>）</w:t>
      </w:r>
      <w:r>
        <w:rPr>
          <w:color w:val="2B2A29"/>
          <w:w w:val="105"/>
        </w:rPr>
        <w:t>，其行为与</w:t>
      </w:r>
      <w:r>
        <w:rPr>
          <w:rFonts w:ascii="宋体"/>
          <w:color w:val="2B2A29"/>
          <w:w w:val="105"/>
        </w:rPr>
        <w:t>==</w:t>
      </w:r>
      <w:r>
        <w:rPr>
          <w:color w:val="2B2A29"/>
          <w:w w:val="105"/>
        </w:rPr>
        <w:t>运算符相同。</w:t>
      </w:r>
    </w:p>
    <w:p>
      <w:r>
        <w:rPr>
          <w:color w:val="2B2A29"/>
          <w:w w:val="105"/>
        </w:rPr>
        <w:t>For</w:t>
      </w:r>
      <w:r>
        <w:rPr>
          <w:color w:val="2B2A29"/>
          <w:spacing w:val="-6"/>
          <w:w w:val="105"/>
        </w:rPr>
        <w:t xml:space="preserve"> </w:t>
      </w:r>
      <w:r>
        <w:rPr>
          <w:color w:val="2B2A29"/>
          <w:w w:val="105"/>
        </w:rPr>
        <w:t>simple</w:t>
      </w:r>
      <w:r>
        <w:rPr>
          <w:color w:val="2B2A29"/>
          <w:spacing w:val="-6"/>
          <w:w w:val="105"/>
        </w:rPr>
        <w:t xml:space="preserve"> </w:t>
      </w:r>
      <w:r>
        <w:rPr>
          <w:color w:val="2B2A29"/>
          <w:w w:val="105"/>
        </w:rPr>
        <w:t>types,</w:t>
      </w:r>
      <w:r>
        <w:rPr>
          <w:color w:val="2B2A29"/>
          <w:spacing w:val="-6"/>
          <w:w w:val="105"/>
        </w:rPr>
        <w:t xml:space="preserve"> </w:t>
      </w:r>
      <w:r>
        <w:rPr>
          <w:color w:val="2B2A29"/>
          <w:w w:val="105"/>
        </w:rPr>
        <w:t>other</w:t>
      </w:r>
      <w:r>
        <w:rPr>
          <w:color w:val="2B2A29"/>
          <w:spacing w:val="-5"/>
          <w:w w:val="105"/>
        </w:rPr>
        <w:t xml:space="preserve"> </w:t>
      </w:r>
      <w:r>
        <w:rPr>
          <w:color w:val="2B2A29"/>
          <w:w w:val="105"/>
        </w:rPr>
        <w:t>than</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float</w:t>
      </w:r>
      <w:r>
        <w:rPr>
          <w:rFonts w:ascii="宋体"/>
          <w:color w:val="2B2A29"/>
          <w:spacing w:val="-63"/>
          <w:w w:val="105"/>
        </w:rPr>
        <w:t xml:space="preserve"> </w:t>
      </w:r>
      <w:r>
        <w:rPr>
          <w:color w:val="2B2A29"/>
          <w:w w:val="105"/>
        </w:rPr>
        <w:t>type,</w:t>
      </w:r>
      <w:r>
        <w:rPr>
          <w:color w:val="2B2A29"/>
          <w:spacing w:val="-6"/>
          <w:w w:val="105"/>
        </w:rPr>
        <w:t xml:space="preserve"> </w:t>
      </w:r>
      <w:r>
        <w:rPr>
          <w:rFonts w:ascii="宋体"/>
          <w:color w:val="2B2A29"/>
          <w:w w:val="105"/>
        </w:rPr>
        <w:t>==</w:t>
      </w:r>
      <w:r>
        <w:rPr>
          <w:rFonts w:ascii="宋体"/>
          <w:color w:val="2B2A29"/>
          <w:spacing w:val="-63"/>
          <w:w w:val="105"/>
        </w:rPr>
        <w:t xml:space="preserve"> </w:t>
      </w:r>
      <w:r>
        <w:rPr>
          <w:color w:val="2B2A29"/>
          <w:w w:val="105"/>
        </w:rPr>
        <w:t>and</w:t>
      </w:r>
      <w:r>
        <w:rPr>
          <w:color w:val="2B2A29"/>
          <w:spacing w:val="-6"/>
          <w:w w:val="105"/>
        </w:rPr>
        <w:t xml:space="preserve"> </w:t>
      </w:r>
      <w:r>
        <w:rPr>
          <w:rFonts w:ascii="宋体"/>
          <w:color w:val="2B2A29"/>
          <w:w w:val="105"/>
        </w:rPr>
        <w:t>===</w:t>
      </w:r>
      <w:r>
        <w:rPr>
          <w:rFonts w:ascii="宋体"/>
          <w:color w:val="2B2A29"/>
          <w:spacing w:val="-63"/>
          <w:w w:val="105"/>
        </w:rPr>
        <w:t xml:space="preserve"> </w:t>
      </w:r>
      <w:r>
        <w:rPr>
          <w:color w:val="2B2A29"/>
          <w:w w:val="105"/>
        </w:rPr>
        <w:t>provide</w:t>
      </w:r>
      <w:r>
        <w:rPr>
          <w:color w:val="2B2A29"/>
          <w:spacing w:val="-6"/>
          <w:w w:val="105"/>
        </w:rPr>
        <w:t xml:space="preserve"> </w:t>
      </w:r>
      <w:r>
        <w:rPr>
          <w:color w:val="2B2A29"/>
          <w:w w:val="105"/>
        </w:rPr>
        <w:t>a</w:t>
      </w:r>
      <w:r>
        <w:rPr>
          <w:color w:val="2B2A29"/>
          <w:spacing w:val="-6"/>
          <w:w w:val="105"/>
        </w:rPr>
        <w:t xml:space="preserve"> </w:t>
      </w:r>
      <w:r>
        <w:rPr>
          <w:color w:val="2B2A29"/>
          <w:w w:val="105"/>
        </w:rPr>
        <w:t>similar</w:t>
      </w:r>
      <w:r>
        <w:rPr>
          <w:color w:val="2B2A29"/>
          <w:spacing w:val="-5"/>
          <w:w w:val="105"/>
        </w:rPr>
        <w:t xml:space="preserve"> </w:t>
      </w:r>
      <w:r>
        <w:rPr>
          <w:color w:val="2B2A29"/>
          <w:w w:val="105"/>
        </w:rPr>
        <w:t>result.</w:t>
      </w:r>
      <w:r>
        <w:rPr>
          <w:color w:val="2B2A29"/>
          <w:spacing w:val="-6"/>
          <w:w w:val="105"/>
        </w:rPr>
        <w:t xml:space="preserve"> </w:t>
      </w:r>
      <w:r>
        <w:rPr>
          <w:color w:val="2B2A29"/>
          <w:w w:val="105"/>
        </w:rPr>
        <w:t>The</w:t>
      </w:r>
      <w:r>
        <w:rPr>
          <w:color w:val="2B2A29"/>
          <w:spacing w:val="-55"/>
          <w:w w:val="105"/>
        </w:rPr>
        <w:t xml:space="preserve"> </w:t>
      </w:r>
      <w:r>
        <w:rPr>
          <w:color w:val="2B2A29"/>
          <w:w w:val="105"/>
        </w:rPr>
        <w:t>difference in usage of these two operators will be specially made clear when we check</w:t>
      </w:r>
      <w:r>
        <w:rPr>
          <w:color w:val="2B2A29"/>
          <w:spacing w:val="1"/>
          <w:w w:val="105"/>
        </w:rPr>
        <w:t xml:space="preserve"> </w:t>
      </w:r>
      <w:r>
        <w:rPr>
          <w:color w:val="2B2A29"/>
          <w:w w:val="105"/>
        </w:rPr>
        <w:t>reference</w:t>
      </w:r>
      <w:r>
        <w:rPr>
          <w:color w:val="2B2A29"/>
          <w:spacing w:val="-11"/>
          <w:w w:val="105"/>
        </w:rPr>
        <w:t xml:space="preserve"> </w:t>
      </w:r>
      <w:r>
        <w:rPr>
          <w:color w:val="2B2A29"/>
          <w:w w:val="105"/>
        </w:rPr>
        <w:t>types</w:t>
      </w:r>
      <w:r>
        <w:rPr>
          <w:color w:val="2B2A29"/>
          <w:spacing w:val="-10"/>
          <w:w w:val="105"/>
        </w:rPr>
        <w:t xml:space="preserve"> </w:t>
      </w:r>
      <w:r>
        <w:rPr>
          <w:color w:val="2B2A29"/>
          <w:w w:val="105"/>
        </w:rPr>
        <w:t>in</w:t>
      </w:r>
      <w:r>
        <w:rPr>
          <w:color w:val="2B2A29"/>
          <w:spacing w:val="-11"/>
          <w:w w:val="105"/>
        </w:rPr>
        <w:t xml:space="preserve"> </w:t>
      </w:r>
      <w:r>
        <w:rPr>
          <w:color w:val="2B2A29"/>
          <w:w w:val="105"/>
        </w:rPr>
        <w:t>Ballerina,</w:t>
      </w:r>
      <w:r>
        <w:rPr>
          <w:color w:val="2B2A29"/>
          <w:spacing w:val="-10"/>
          <w:w w:val="105"/>
        </w:rPr>
        <w:t xml:space="preserve"> </w:t>
      </w:r>
      <w:r>
        <w:rPr>
          <w:color w:val="2B2A29"/>
          <w:w w:val="105"/>
        </w:rPr>
        <w:t>which</w:t>
      </w:r>
      <w:r>
        <w:rPr>
          <w:color w:val="2B2A29"/>
          <w:spacing w:val="-11"/>
          <w:w w:val="105"/>
        </w:rPr>
        <w:t xml:space="preserve"> </w:t>
      </w:r>
      <w:r>
        <w:rPr>
          <w:color w:val="2B2A29"/>
          <w:w w:val="105"/>
        </w:rPr>
        <w:t>are</w:t>
      </w:r>
      <w:r>
        <w:rPr>
          <w:color w:val="2B2A29"/>
          <w:spacing w:val="-10"/>
          <w:w w:val="105"/>
        </w:rPr>
        <w:t xml:space="preserve"> </w:t>
      </w:r>
      <w:r>
        <w:rPr>
          <w:color w:val="2B2A29"/>
          <w:w w:val="105"/>
        </w:rPr>
        <w:t>introduced</w:t>
      </w:r>
      <w:r>
        <w:rPr>
          <w:color w:val="2B2A29"/>
          <w:spacing w:val="-11"/>
          <w:w w:val="105"/>
        </w:rPr>
        <w:t xml:space="preserve"> </w:t>
      </w:r>
      <w:r>
        <w:rPr>
          <w:color w:val="2B2A29"/>
          <w:w w:val="105"/>
        </w:rPr>
        <w:t>in</w:t>
      </w:r>
      <w:r>
        <w:rPr>
          <w:color w:val="2B2A29"/>
          <w:spacing w:val="-10"/>
          <w:w w:val="105"/>
        </w:rPr>
        <w:t xml:space="preserve"> </w:t>
      </w:r>
      <w:r>
        <w:rPr>
          <w:color w:val="2B2A29"/>
          <w:w w:val="105"/>
        </w:rPr>
        <w:t>Chapter</w:t>
      </w:r>
      <w:r>
        <w:rPr>
          <w:color w:val="2B2A29"/>
          <w:spacing w:val="-11"/>
          <w:w w:val="105"/>
        </w:rPr>
        <w:t xml:space="preserve"> </w:t>
      </w:r>
      <w:r>
        <w:rPr>
          <w:color w:val="0000FF"/>
          <w:w w:val="105"/>
        </w:rPr>
        <w:t>3</w:t>
      </w:r>
      <w:r>
        <w:rPr>
          <w:color w:val="2B2A29"/>
          <w:w w:val="105"/>
        </w:rPr>
        <w:t>.</w:t>
      </w:r>
    </w:p>
    <w:p>
      <w:pPr>
        <w:pStyle w:val="11"/>
        <w:spacing w:line="295" w:lineRule="auto"/>
        <w:ind w:left="160" w:right="679" w:firstLine="359"/>
      </w:pPr>
      <w:r>
        <w:rPr>
          <w:color w:val="2B2A29"/>
          <w:w w:val="105"/>
        </w:rPr>
        <w:t>对于简单类型，除了</w:t>
      </w:r>
      <w:r>
        <w:rPr>
          <w:rFonts w:ascii="宋体"/>
          <w:color w:val="2B2A29"/>
          <w:w w:val="105"/>
        </w:rPr>
        <w:t>float</w:t>
      </w:r>
      <w:r>
        <w:rPr>
          <w:color w:val="2B2A29"/>
          <w:w w:val="105"/>
        </w:rPr>
        <w:t>类型，</w:t>
      </w:r>
      <w:r>
        <w:rPr>
          <w:rFonts w:ascii="宋体"/>
          <w:color w:val="2B2A29"/>
          <w:w w:val="105"/>
        </w:rPr>
        <w:t>==</w:t>
      </w:r>
      <w:r>
        <w:rPr>
          <w:color w:val="2B2A29"/>
          <w:w w:val="105"/>
        </w:rPr>
        <w:t>和</w:t>
      </w:r>
      <w:r>
        <w:rPr>
          <w:rFonts w:ascii="宋体"/>
          <w:color w:val="2B2A29"/>
          <w:w w:val="105"/>
        </w:rPr>
        <w:t>==</w:t>
      </w:r>
      <w:r>
        <w:rPr>
          <w:color w:val="2B2A29"/>
          <w:w w:val="105"/>
        </w:rPr>
        <w:t>提供</w:t>
      </w:r>
      <w:r>
        <w:rPr>
          <w:color w:val="2B2A29"/>
          <w:spacing w:val="-6"/>
          <w:w w:val="105"/>
        </w:rPr>
        <w:t>了</w:t>
      </w:r>
      <w:r>
        <w:rPr>
          <w:color w:val="2B2A29"/>
          <w:w w:val="105"/>
        </w:rPr>
        <w:t>类似</w:t>
      </w:r>
      <w:r>
        <w:rPr>
          <w:color w:val="2B2A29"/>
          <w:spacing w:val="-5"/>
          <w:w w:val="105"/>
        </w:rPr>
        <w:t>的</w:t>
      </w:r>
      <w:r>
        <w:rPr>
          <w:color w:val="2B2A29"/>
          <w:w w:val="105"/>
        </w:rPr>
        <w:t>结果。当我们检查Ballerina中的引用类型时，这两个运算符在用法上的差异将特别清楚，这将在</w:t>
      </w:r>
      <w:r>
        <w:rPr>
          <w:color w:val="0000FF"/>
          <w:w w:val="105"/>
        </w:rPr>
        <w:t>第3</w:t>
      </w:r>
      <w:r>
        <w:rPr>
          <w:color w:val="2B2A29"/>
          <w:w w:val="105"/>
        </w:rPr>
        <w:t>章</w:t>
      </w:r>
      <w:r>
        <w:rPr>
          <w:color w:val="2B2A29"/>
          <w:spacing w:val="-11"/>
          <w:w w:val="105"/>
        </w:rPr>
        <w:t>中</w:t>
      </w:r>
      <w:r>
        <w:rPr>
          <w:color w:val="2B2A29"/>
          <w:w w:val="105"/>
        </w:rPr>
        <w:t>介绍。</w:t>
      </w:r>
    </w:p>
    <w:p>
      <w:r>
        <w:rPr>
          <w:color w:val="2B2A29"/>
          <w:w w:val="105"/>
        </w:rPr>
        <w:t xml:space="preserve">In the case of the </w:t>
      </w:r>
      <w:r>
        <w:rPr>
          <w:rFonts w:ascii="宋体"/>
          <w:color w:val="2B2A29"/>
          <w:w w:val="105"/>
        </w:rPr>
        <w:t xml:space="preserve">float </w:t>
      </w:r>
      <w:r>
        <w:rPr>
          <w:color w:val="2B2A29"/>
          <w:w w:val="105"/>
        </w:rPr>
        <w:t>type, positive and negative zero are both equal when used</w:t>
      </w:r>
      <w:r>
        <w:rPr>
          <w:color w:val="2B2A29"/>
          <w:spacing w:val="1"/>
          <w:w w:val="105"/>
        </w:rPr>
        <w:t xml:space="preserve"> </w:t>
      </w:r>
      <w:r>
        <w:rPr>
          <w:color w:val="2B2A29"/>
          <w:w w:val="105"/>
        </w:rPr>
        <w:t xml:space="preserve">with </w:t>
      </w:r>
      <w:r>
        <w:rPr>
          <w:rFonts w:ascii="宋体"/>
          <w:color w:val="2B2A29"/>
          <w:w w:val="105"/>
        </w:rPr>
        <w:t>==</w:t>
      </w:r>
      <w:r>
        <w:rPr>
          <w:color w:val="2B2A29"/>
          <w:w w:val="105"/>
        </w:rPr>
        <w:t xml:space="preserve">, but they are not with </w:t>
      </w:r>
      <w:r>
        <w:rPr>
          <w:rFonts w:ascii="宋体"/>
          <w:color w:val="2B2A29"/>
          <w:w w:val="105"/>
        </w:rPr>
        <w:t>===</w:t>
      </w:r>
      <w:r>
        <w:rPr>
          <w:color w:val="2B2A29"/>
          <w:w w:val="105"/>
        </w:rPr>
        <w:t>. For the decimal type, it takes in the precision when</w:t>
      </w:r>
      <w:r>
        <w:rPr>
          <w:color w:val="2B2A29"/>
          <w:spacing w:val="1"/>
          <w:w w:val="105"/>
        </w:rPr>
        <w:t xml:space="preserve"> </w:t>
      </w:r>
      <w:r>
        <w:rPr>
          <w:color w:val="2B2A29"/>
          <w:w w:val="105"/>
        </w:rPr>
        <w:t>considering</w:t>
      </w:r>
      <w:r>
        <w:rPr>
          <w:color w:val="2B2A29"/>
          <w:spacing w:val="-5"/>
          <w:w w:val="105"/>
        </w:rPr>
        <w:t xml:space="preserve"> </w:t>
      </w:r>
      <w:r>
        <w:rPr>
          <w:color w:val="2B2A29"/>
          <w:w w:val="105"/>
        </w:rPr>
        <w:t>the</w:t>
      </w:r>
      <w:r>
        <w:rPr>
          <w:color w:val="2B2A29"/>
          <w:spacing w:val="-4"/>
          <w:w w:val="105"/>
        </w:rPr>
        <w:t xml:space="preserve"> </w:t>
      </w:r>
      <w:r>
        <w:rPr>
          <w:color w:val="2B2A29"/>
          <w:w w:val="105"/>
        </w:rPr>
        <w:t>deep</w:t>
      </w:r>
      <w:r>
        <w:rPr>
          <w:color w:val="2B2A29"/>
          <w:spacing w:val="-4"/>
          <w:w w:val="105"/>
        </w:rPr>
        <w:t xml:space="preserve"> </w:t>
      </w:r>
      <w:r>
        <w:rPr>
          <w:color w:val="2B2A29"/>
          <w:w w:val="105"/>
        </w:rPr>
        <w:t>and</w:t>
      </w:r>
      <w:r>
        <w:rPr>
          <w:color w:val="2B2A29"/>
          <w:spacing w:val="-5"/>
          <w:w w:val="105"/>
        </w:rPr>
        <w:t xml:space="preserve"> </w:t>
      </w:r>
      <w:r>
        <w:rPr>
          <w:color w:val="2B2A29"/>
          <w:w w:val="105"/>
        </w:rPr>
        <w:t>exact</w:t>
      </w:r>
      <w:r>
        <w:rPr>
          <w:color w:val="2B2A29"/>
          <w:spacing w:val="-4"/>
          <w:w w:val="105"/>
        </w:rPr>
        <w:t xml:space="preserve"> </w:t>
      </w:r>
      <w:r>
        <w:rPr>
          <w:color w:val="2B2A29"/>
          <w:w w:val="105"/>
        </w:rPr>
        <w:t>equals.</w:t>
      </w:r>
      <w:r>
        <w:rPr>
          <w:color w:val="2B2A29"/>
          <w:spacing w:val="-4"/>
          <w:w w:val="105"/>
        </w:rPr>
        <w:t xml:space="preserve"> </w:t>
      </w:r>
      <w:r>
        <w:rPr>
          <w:color w:val="2B2A29"/>
          <w:w w:val="105"/>
        </w:rPr>
        <w:t>For</w:t>
      </w:r>
      <w:r>
        <w:rPr>
          <w:color w:val="2B2A29"/>
          <w:spacing w:val="-5"/>
          <w:w w:val="105"/>
        </w:rPr>
        <w:t xml:space="preserve"> </w:t>
      </w:r>
      <w:r>
        <w:rPr>
          <w:color w:val="2B2A29"/>
          <w:w w:val="105"/>
        </w:rPr>
        <w:t>instance,</w:t>
      </w:r>
      <w:r>
        <w:rPr>
          <w:color w:val="2B2A29"/>
          <w:spacing w:val="-4"/>
          <w:w w:val="105"/>
        </w:rPr>
        <w:t xml:space="preserve"> </w:t>
      </w:r>
      <w:r>
        <w:rPr>
          <w:color w:val="2B2A29"/>
          <w:w w:val="105"/>
        </w:rPr>
        <w:t>with</w:t>
      </w:r>
      <w:r>
        <w:rPr>
          <w:color w:val="2B2A29"/>
          <w:spacing w:val="-4"/>
          <w:w w:val="105"/>
        </w:rPr>
        <w:t xml:space="preserve"> </w:t>
      </w:r>
      <w:r>
        <w:rPr>
          <w:color w:val="2B2A29"/>
          <w:w w:val="105"/>
        </w:rPr>
        <w:t>decimal</w:t>
      </w:r>
      <w:r>
        <w:rPr>
          <w:color w:val="2B2A29"/>
          <w:spacing w:val="-4"/>
          <w:w w:val="105"/>
        </w:rPr>
        <w:t xml:space="preserve"> </w:t>
      </w:r>
      <w:r>
        <w:rPr>
          <w:color w:val="2B2A29"/>
          <w:w w:val="105"/>
        </w:rPr>
        <w:t>values,</w:t>
      </w:r>
      <w:r>
        <w:rPr>
          <w:color w:val="2B2A29"/>
          <w:spacing w:val="-5"/>
          <w:w w:val="105"/>
        </w:rPr>
        <w:t xml:space="preserve"> </w:t>
      </w:r>
      <w:r>
        <w:rPr>
          <w:rFonts w:ascii="宋体"/>
          <w:color w:val="2B2A29"/>
          <w:w w:val="105"/>
        </w:rPr>
        <w:t>5.0</w:t>
      </w:r>
      <w:r>
        <w:rPr>
          <w:rFonts w:ascii="宋体"/>
          <w:color w:val="2B2A29"/>
          <w:spacing w:val="15"/>
          <w:w w:val="105"/>
        </w:rPr>
        <w:t xml:space="preserve"> </w:t>
      </w:r>
      <w:r>
        <w:rPr>
          <w:rFonts w:ascii="宋体"/>
          <w:color w:val="2B2A29"/>
          <w:w w:val="105"/>
        </w:rPr>
        <w:t>==</w:t>
      </w:r>
      <w:r>
        <w:rPr>
          <w:rFonts w:ascii="宋体"/>
          <w:color w:val="2B2A29"/>
          <w:spacing w:val="16"/>
          <w:w w:val="105"/>
        </w:rPr>
        <w:t xml:space="preserve"> </w:t>
      </w:r>
      <w:r>
        <w:rPr>
          <w:rFonts w:ascii="宋体"/>
          <w:color w:val="2B2A29"/>
          <w:w w:val="105"/>
        </w:rPr>
        <w:t>5.00</w:t>
      </w:r>
      <w:r>
        <w:rPr>
          <w:rFonts w:ascii="宋体"/>
          <w:color w:val="2B2A29"/>
          <w:spacing w:val="-113"/>
          <w:w w:val="105"/>
        </w:rPr>
        <w:t xml:space="preserve"> </w:t>
      </w:r>
      <w:r>
        <w:rPr>
          <w:color w:val="2B2A29"/>
          <w:w w:val="110"/>
        </w:rPr>
        <w:t>is</w:t>
      </w:r>
      <w:r>
        <w:rPr>
          <w:color w:val="2B2A29"/>
          <w:spacing w:val="-17"/>
          <w:w w:val="110"/>
        </w:rPr>
        <w:t xml:space="preserve"> </w:t>
      </w:r>
      <w:r>
        <w:rPr>
          <w:color w:val="2B2A29"/>
          <w:w w:val="110"/>
        </w:rPr>
        <w:t>true,</w:t>
      </w:r>
      <w:r>
        <w:rPr>
          <w:color w:val="2B2A29"/>
          <w:spacing w:val="-17"/>
          <w:w w:val="110"/>
        </w:rPr>
        <w:t xml:space="preserve"> </w:t>
      </w:r>
      <w:r>
        <w:rPr>
          <w:color w:val="2B2A29"/>
          <w:w w:val="110"/>
        </w:rPr>
        <w:t>but</w:t>
      </w:r>
      <w:r>
        <w:rPr>
          <w:color w:val="2B2A29"/>
          <w:spacing w:val="-17"/>
          <w:w w:val="110"/>
        </w:rPr>
        <w:t xml:space="preserve"> </w:t>
      </w:r>
      <w:r>
        <w:rPr>
          <w:rFonts w:ascii="宋体"/>
          <w:color w:val="2B2A29"/>
          <w:w w:val="110"/>
        </w:rPr>
        <w:t>5.0</w:t>
      </w:r>
      <w:r>
        <w:rPr>
          <w:rFonts w:ascii="宋体"/>
          <w:color w:val="2B2A29"/>
          <w:spacing w:val="-14"/>
          <w:w w:val="110"/>
        </w:rPr>
        <w:t xml:space="preserve"> </w:t>
      </w:r>
      <w:r>
        <w:rPr>
          <w:rFonts w:ascii="宋体"/>
          <w:color w:val="2B2A29"/>
          <w:w w:val="110"/>
        </w:rPr>
        <w:t>===</w:t>
      </w:r>
      <w:r>
        <w:rPr>
          <w:rFonts w:ascii="宋体"/>
          <w:color w:val="2B2A29"/>
          <w:spacing w:val="-14"/>
          <w:w w:val="110"/>
        </w:rPr>
        <w:t xml:space="preserve"> </w:t>
      </w:r>
      <w:r>
        <w:rPr>
          <w:rFonts w:ascii="宋体"/>
          <w:color w:val="2B2A29"/>
          <w:w w:val="110"/>
        </w:rPr>
        <w:t>5.00</w:t>
      </w:r>
      <w:r>
        <w:rPr>
          <w:rFonts w:ascii="宋体"/>
          <w:color w:val="2B2A29"/>
          <w:spacing w:val="-78"/>
          <w:w w:val="110"/>
        </w:rPr>
        <w:t xml:space="preserve"> </w:t>
      </w:r>
      <w:r>
        <w:rPr>
          <w:color w:val="2B2A29"/>
          <w:w w:val="110"/>
        </w:rPr>
        <w:t>is</w:t>
      </w:r>
      <w:r>
        <w:rPr>
          <w:color w:val="2B2A29"/>
          <w:spacing w:val="-17"/>
          <w:w w:val="110"/>
        </w:rPr>
        <w:t xml:space="preserve"> </w:t>
      </w:r>
      <w:r>
        <w:rPr>
          <w:color w:val="2B2A29"/>
          <w:w w:val="110"/>
        </w:rPr>
        <w:t>false.</w:t>
      </w:r>
    </w:p>
    <w:p>
      <w:pPr>
        <w:pStyle w:val="11"/>
        <w:spacing w:line="273" w:lineRule="auto"/>
        <w:ind w:left="160" w:right="701" w:firstLine="359"/>
      </w:pPr>
      <w:r>
        <w:rPr>
          <w:color w:val="2B2A29"/>
          <w:w w:val="105"/>
        </w:rPr>
        <w:t>在</w:t>
      </w:r>
      <w:r>
        <w:rPr>
          <w:rFonts w:ascii="宋体"/>
          <w:color w:val="2B2A29"/>
          <w:w w:val="105"/>
        </w:rPr>
        <w:t>浮点数</w:t>
      </w:r>
      <w:r>
        <w:rPr>
          <w:color w:val="2B2A29"/>
          <w:w w:val="105"/>
        </w:rPr>
        <w:t>类型的情况下，当与</w:t>
      </w:r>
      <w:r>
        <w:rPr>
          <w:rFonts w:ascii="宋体"/>
          <w:color w:val="2B2A29"/>
          <w:w w:val="105"/>
        </w:rPr>
        <w:t>==一起</w:t>
      </w:r>
      <w:r>
        <w:rPr>
          <w:color w:val="2B2A29"/>
          <w:w w:val="105"/>
        </w:rPr>
        <w:t>使用时，正零和负零都相等，但与</w:t>
      </w:r>
      <w:r>
        <w:rPr>
          <w:rFonts w:ascii="宋体"/>
          <w:color w:val="2B2A29"/>
          <w:w w:val="105"/>
        </w:rPr>
        <w:t>==</w:t>
      </w:r>
      <w:r>
        <w:rPr>
          <w:color w:val="2B2A29"/>
          <w:w w:val="105"/>
        </w:rPr>
        <w:t>不相等。对于十进制类型，当考虑深度和精确相等时，它将采用精度。例如</w:t>
      </w:r>
      <w:r>
        <w:rPr>
          <w:color w:val="2B2A29"/>
          <w:spacing w:val="-5"/>
          <w:w w:val="105"/>
        </w:rPr>
        <w:t>，</w:t>
      </w:r>
      <w:r>
        <w:rPr>
          <w:color w:val="2B2A29"/>
          <w:w w:val="105"/>
        </w:rPr>
        <w:t>对于十进制值，</w:t>
      </w:r>
      <w:r>
        <w:rPr>
          <w:rFonts w:ascii="宋体"/>
          <w:color w:val="2B2A29"/>
          <w:w w:val="105"/>
        </w:rPr>
        <w:t>5.0==5.00</w:t>
      </w:r>
      <w:r>
        <w:rPr>
          <w:color w:val="2B2A29"/>
          <w:w w:val="110"/>
        </w:rPr>
        <w:t>为真，但</w:t>
      </w:r>
      <w:r>
        <w:rPr>
          <w:rFonts w:ascii="宋体"/>
          <w:color w:val="2B2A29"/>
          <w:w w:val="110"/>
        </w:rPr>
        <w:t>5.0===5.00</w:t>
      </w:r>
      <w:r>
        <w:rPr>
          <w:color w:val="2B2A29"/>
          <w:w w:val="110"/>
        </w:rPr>
        <w:t>为假。</w:t>
      </w:r>
    </w:p>
    <w:p>
      <w:r>
        <w:rPr>
          <w:color w:val="2B2A29"/>
          <w:w w:val="105"/>
        </w:rPr>
        <w:t>Listing</w:t>
      </w:r>
      <w:r>
        <w:rPr>
          <w:color w:val="2B2A29"/>
          <w:spacing w:val="4"/>
          <w:w w:val="105"/>
        </w:rPr>
        <w:t xml:space="preserve"> </w:t>
      </w:r>
      <w:r>
        <w:rPr>
          <w:color w:val="0000FF"/>
          <w:w w:val="105"/>
        </w:rPr>
        <w:t>2-5</w:t>
      </w:r>
      <w:r>
        <w:rPr>
          <w:color w:val="0000FF"/>
          <w:spacing w:val="5"/>
          <w:w w:val="105"/>
        </w:rPr>
        <w:t xml:space="preserve"> </w:t>
      </w:r>
      <w:r>
        <w:rPr>
          <w:color w:val="2B2A29"/>
          <w:w w:val="105"/>
        </w:rPr>
        <w:t>contains</w:t>
      </w:r>
      <w:r>
        <w:rPr>
          <w:color w:val="2B2A29"/>
          <w:spacing w:val="4"/>
          <w:w w:val="105"/>
        </w:rPr>
        <w:t xml:space="preserve"> </w:t>
      </w:r>
      <w:r>
        <w:rPr>
          <w:color w:val="2B2A29"/>
          <w:w w:val="105"/>
        </w:rPr>
        <w:t>sample</w:t>
      </w:r>
      <w:r>
        <w:rPr>
          <w:color w:val="2B2A29"/>
          <w:spacing w:val="5"/>
          <w:w w:val="105"/>
        </w:rPr>
        <w:t xml:space="preserve"> </w:t>
      </w:r>
      <w:r>
        <w:rPr>
          <w:color w:val="2B2A29"/>
          <w:w w:val="105"/>
        </w:rPr>
        <w:t>code</w:t>
      </w:r>
      <w:r>
        <w:rPr>
          <w:color w:val="2B2A29"/>
          <w:spacing w:val="4"/>
          <w:w w:val="105"/>
        </w:rPr>
        <w:t xml:space="preserve"> </w:t>
      </w:r>
      <w:r>
        <w:rPr>
          <w:color w:val="2B2A29"/>
          <w:w w:val="105"/>
        </w:rPr>
        <w:t>that</w:t>
      </w:r>
      <w:r>
        <w:rPr>
          <w:color w:val="2B2A29"/>
          <w:spacing w:val="5"/>
          <w:w w:val="105"/>
        </w:rPr>
        <w:t xml:space="preserve"> </w:t>
      </w:r>
      <w:r>
        <w:rPr>
          <w:color w:val="2B2A29"/>
          <w:w w:val="105"/>
        </w:rPr>
        <w:t>shows</w:t>
      </w:r>
      <w:r>
        <w:rPr>
          <w:color w:val="2B2A29"/>
          <w:spacing w:val="5"/>
          <w:w w:val="105"/>
        </w:rPr>
        <w:t xml:space="preserve"> </w:t>
      </w:r>
      <w:r>
        <w:rPr>
          <w:color w:val="2B2A29"/>
          <w:w w:val="105"/>
        </w:rPr>
        <w:t>the</w:t>
      </w:r>
      <w:r>
        <w:rPr>
          <w:color w:val="2B2A29"/>
          <w:spacing w:val="4"/>
          <w:w w:val="105"/>
        </w:rPr>
        <w:t xml:space="preserve"> </w:t>
      </w:r>
      <w:r>
        <w:rPr>
          <w:color w:val="2B2A29"/>
          <w:w w:val="105"/>
        </w:rPr>
        <w:t>comparison</w:t>
      </w:r>
      <w:r>
        <w:rPr>
          <w:color w:val="2B2A29"/>
          <w:spacing w:val="5"/>
          <w:w w:val="105"/>
        </w:rPr>
        <w:t xml:space="preserve"> </w:t>
      </w:r>
      <w:r>
        <w:rPr>
          <w:color w:val="2B2A29"/>
          <w:w w:val="105"/>
        </w:rPr>
        <w:t>operators</w:t>
      </w:r>
      <w:r>
        <w:rPr>
          <w:color w:val="2B2A29"/>
          <w:spacing w:val="4"/>
          <w:w w:val="105"/>
        </w:rPr>
        <w:t xml:space="preserve"> </w:t>
      </w:r>
      <w:r>
        <w:rPr>
          <w:color w:val="2B2A29"/>
          <w:w w:val="105"/>
        </w:rPr>
        <w:t>in</w:t>
      </w:r>
      <w:r>
        <w:rPr>
          <w:color w:val="2B2A29"/>
          <w:spacing w:val="5"/>
          <w:w w:val="105"/>
        </w:rPr>
        <w:t xml:space="preserve"> </w:t>
      </w:r>
      <w:r>
        <w:rPr>
          <w:color w:val="2B2A29"/>
          <w:w w:val="105"/>
        </w:rPr>
        <w:t>action.</w:t>
      </w:r>
    </w:p>
    <w:p>
      <w:pPr>
        <w:pStyle w:val="11"/>
        <w:ind w:left="520"/>
      </w:pPr>
      <w:r>
        <w:rPr>
          <w:color w:val="2B2A29"/>
          <w:w w:val="105"/>
        </w:rPr>
        <w:t>清单</w:t>
      </w:r>
      <w:r>
        <w:rPr>
          <w:color w:val="0000FF"/>
          <w:w w:val="105"/>
        </w:rPr>
        <w:t>2-5</w:t>
      </w:r>
      <w:r>
        <w:rPr>
          <w:color w:val="2B2A29"/>
          <w:w w:val="105"/>
        </w:rPr>
        <w:t>包含</w:t>
      </w:r>
      <w:r>
        <w:rPr>
          <w:color w:val="2B2A29"/>
          <w:spacing w:val="4"/>
          <w:w w:val="105"/>
        </w:rPr>
        <w:t>的</w:t>
      </w:r>
      <w:r>
        <w:rPr>
          <w:color w:val="2B2A29"/>
          <w:w w:val="105"/>
        </w:rPr>
        <w:t>示例代码显示</w:t>
      </w:r>
      <w:r>
        <w:rPr>
          <w:color w:val="2B2A29"/>
          <w:spacing w:val="5"/>
          <w:w w:val="105"/>
        </w:rPr>
        <w:t>了</w:t>
      </w:r>
      <w:r>
        <w:rPr>
          <w:color w:val="2B2A29"/>
          <w:w w:val="105"/>
        </w:rPr>
        <w:t>比较运算符的作用。</w:t>
      </w:r>
    </w:p>
    <w:p>
      <w:pPr>
        <w:pStyle w:val="11"/>
        <w:spacing w:before="11"/>
        <w:rPr>
          <w:sz w:val="24"/>
        </w:rPr>
      </w:pPr>
    </w:p>
    <w:p>
      <w:r>
        <w:rPr>
          <w:b/>
          <w:i/>
          <w:color w:val="2B2A29"/>
          <w:w w:val="105"/>
          <w:sz w:val="24"/>
        </w:rPr>
        <w:t xml:space="preserve">Listing 2-5. </w:t>
      </w:r>
      <w:r>
        <w:rPr>
          <w:b/>
          <w:i/>
          <w:color w:val="2B2A29"/>
          <w:spacing w:val="35"/>
          <w:w w:val="105"/>
          <w:sz w:val="24"/>
        </w:rPr>
        <w:t xml:space="preserve"> </w:t>
      </w:r>
      <w:r>
        <w:rPr>
          <w:color w:val="2B2A29"/>
          <w:w w:val="105"/>
          <w:sz w:val="24"/>
        </w:rPr>
        <w:t>comparison_operators.bal</w:t>
      </w:r>
    </w:p>
    <w:p>
      <w:pPr>
        <w:spacing w:before="0"/>
        <w:ind w:left="160" w:right="0" w:firstLine="0"/>
        <w:jc w:val="left"/>
        <w:rPr>
          <w:sz w:val="24"/>
        </w:rPr>
      </w:pPr>
      <w:r>
        <w:rPr>
          <w:b/>
          <w:i/>
          <w:color w:val="2B2A29"/>
          <w:w w:val="105"/>
          <w:sz w:val="24"/>
        </w:rPr>
        <w:t>清单2-5。</w:t>
      </w:r>
      <w:r>
        <w:rPr>
          <w:color w:val="2B2A29"/>
          <w:w w:val="105"/>
          <w:sz w:val="24"/>
        </w:rPr>
        <w:t>比较器_运算符.bal</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8"/>
        <w:ind w:left="16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a = 10;</w:t>
      </w:r>
    </w:p>
    <w:p>
      <w:pPr>
        <w:pStyle w:val="11"/>
        <w:tabs>
          <w:tab w:val="left" w:pos="929"/>
        </w:tabs>
        <w:spacing w:before="39" w:line="273" w:lineRule="auto"/>
        <w:ind w:left="160" w:right="5829"/>
        <w:rPr>
          <w:rFonts w:ascii="宋体"/>
        </w:rPr>
      </w:pPr>
      <w:r>
        <w:rPr>
          <w:rFonts w:ascii="宋体"/>
          <w:color w:val="2B2A29"/>
        </w:rPr>
        <w:t>03公共函数main（）｛04int a=10；</w:t>
      </w:r>
      <w:r>
        <w:rPr>
          <w:rFonts w:ascii="宋体"/>
          <w:color w:val="2B2A29"/>
        </w:rPr>
        <w:tab/>
      </w:r>
    </w:p>
    <w:p>
      <w:r>
        <w:rPr>
          <w:color w:val="2B2A29"/>
          <w:sz w:val="22"/>
        </w:rPr>
        <w:t>int b = 20;</w:t>
      </w:r>
    </w:p>
    <w:p>
      <w:pPr>
        <w:pStyle w:val="16"/>
        <w:numPr>
          <w:ilvl w:val="0"/>
          <w:numId w:val="9"/>
        </w:numPr>
        <w:tabs>
          <w:tab w:val="left" w:pos="929"/>
          <w:tab w:val="left" w:pos="930"/>
        </w:tabs>
        <w:spacing w:before="0" w:after="0" w:line="279" w:lineRule="exact"/>
        <w:ind w:left="930" w:right="0" w:hanging="770"/>
        <w:jc w:val="left"/>
        <w:rPr>
          <w:sz w:val="22"/>
        </w:rPr>
      </w:pPr>
      <w:r>
        <w:rPr>
          <w:color w:val="2B2A29"/>
          <w:sz w:val="22"/>
        </w:rPr>
        <w:t>整数b=20；</w:t>
      </w:r>
    </w:p>
    <w:p>
      <w:r>
        <w:rPr>
          <w:color w:val="2B2A29"/>
          <w:sz w:val="22"/>
        </w:rPr>
        <w:t>int c = 10;</w:t>
      </w:r>
    </w:p>
    <w:p>
      <w:pPr>
        <w:pStyle w:val="16"/>
        <w:numPr>
          <w:ilvl w:val="0"/>
          <w:numId w:val="9"/>
        </w:numPr>
        <w:tabs>
          <w:tab w:val="left" w:pos="929"/>
          <w:tab w:val="left" w:pos="930"/>
        </w:tabs>
        <w:spacing w:before="38" w:after="0" w:line="240" w:lineRule="auto"/>
        <w:ind w:left="930" w:right="0" w:hanging="770"/>
        <w:jc w:val="left"/>
        <w:rPr>
          <w:sz w:val="22"/>
        </w:rPr>
      </w:pPr>
      <w:r>
        <w:rPr>
          <w:color w:val="2B2A29"/>
          <w:sz w:val="22"/>
        </w:rPr>
        <w:t>整数c=10；</w:t>
      </w:r>
    </w:p>
    <w:p>
      <w:r>
        <w:rPr>
          <w:color w:val="2B2A29"/>
          <w:sz w:val="22"/>
        </w:rPr>
        <w:t>boolean d = a == c;</w:t>
      </w:r>
      <w:r>
        <w:rPr>
          <w:color w:val="2B2A29"/>
          <w:spacing w:val="-108"/>
          <w:sz w:val="22"/>
        </w:rPr>
        <w:t xml:space="preserve"> </w:t>
      </w:r>
      <w:r>
        <w:rPr>
          <w:color w:val="2B2A29"/>
          <w:sz w:val="22"/>
        </w:rPr>
        <w:t xml:space="preserve">08  </w:t>
      </w:r>
      <w:r>
        <w:rPr>
          <w:color w:val="2B2A29"/>
          <w:spacing w:val="1"/>
          <w:sz w:val="22"/>
        </w:rPr>
        <w:t xml:space="preserve"> </w:t>
      </w:r>
      <w:r>
        <w:rPr>
          <w:color w:val="2B2A29"/>
          <w:sz w:val="22"/>
        </w:rPr>
        <w:t>boolean e = a == b;</w:t>
      </w:r>
      <w:r>
        <w:rPr>
          <w:color w:val="2B2A29"/>
          <w:spacing w:val="1"/>
          <w:sz w:val="22"/>
        </w:rPr>
        <w:t xml:space="preserve"> </w:t>
      </w:r>
      <w:r>
        <w:rPr>
          <w:color w:val="2B2A29"/>
          <w:sz w:val="22"/>
        </w:rPr>
        <w:t>09</w:t>
      </w:r>
      <w:r>
        <w:rPr>
          <w:color w:val="2B2A29"/>
          <w:spacing w:val="102"/>
          <w:sz w:val="22"/>
        </w:rPr>
        <w:t xml:space="preserve"> </w:t>
      </w:r>
      <w:r>
        <w:rPr>
          <w:color w:val="2B2A29"/>
          <w:sz w:val="22"/>
        </w:rPr>
        <w:t>boolean</w:t>
      </w:r>
      <w:r>
        <w:rPr>
          <w:color w:val="2B2A29"/>
          <w:spacing w:val="-2"/>
          <w:sz w:val="22"/>
        </w:rPr>
        <w:t xml:space="preserve"> </w:t>
      </w:r>
      <w:r>
        <w:rPr>
          <w:color w:val="2B2A29"/>
          <w:sz w:val="22"/>
        </w:rPr>
        <w:t>f</w:t>
      </w:r>
      <w:r>
        <w:rPr>
          <w:color w:val="2B2A29"/>
          <w:spacing w:val="-2"/>
          <w:sz w:val="22"/>
        </w:rPr>
        <w:t xml:space="preserve"> </w:t>
      </w:r>
      <w:r>
        <w:rPr>
          <w:color w:val="2B2A29"/>
          <w:sz w:val="22"/>
        </w:rPr>
        <w:t>=</w:t>
      </w:r>
      <w:r>
        <w:rPr>
          <w:color w:val="2B2A29"/>
          <w:spacing w:val="-2"/>
          <w:sz w:val="22"/>
        </w:rPr>
        <w:t xml:space="preserve"> </w:t>
      </w:r>
      <w:r>
        <w:rPr>
          <w:color w:val="2B2A29"/>
          <w:sz w:val="22"/>
        </w:rPr>
        <w:t>a</w:t>
      </w:r>
      <w:r>
        <w:rPr>
          <w:color w:val="2B2A29"/>
          <w:spacing w:val="-2"/>
          <w:sz w:val="22"/>
        </w:rPr>
        <w:t xml:space="preserve"> </w:t>
      </w:r>
      <w:r>
        <w:rPr>
          <w:color w:val="2B2A29"/>
          <w:sz w:val="22"/>
        </w:rPr>
        <w:t>&lt;</w:t>
      </w:r>
      <w:r>
        <w:rPr>
          <w:color w:val="2B2A29"/>
          <w:spacing w:val="-2"/>
          <w:sz w:val="22"/>
        </w:rPr>
        <w:t xml:space="preserve"> </w:t>
      </w:r>
      <w:r>
        <w:rPr>
          <w:color w:val="2B2A29"/>
          <w:sz w:val="22"/>
        </w:rPr>
        <w:t>10;</w:t>
      </w:r>
    </w:p>
    <w:p>
      <w:pPr>
        <w:pStyle w:val="16"/>
        <w:numPr>
          <w:ilvl w:val="0"/>
          <w:numId w:val="9"/>
        </w:numPr>
        <w:tabs>
          <w:tab w:val="left" w:pos="930"/>
        </w:tabs>
        <w:spacing w:before="38" w:after="0" w:line="273" w:lineRule="auto"/>
        <w:ind w:left="160" w:right="5939" w:firstLine="0"/>
        <w:jc w:val="both"/>
        <w:rPr>
          <w:sz w:val="22"/>
        </w:rPr>
      </w:pPr>
      <w:r>
        <w:rPr>
          <w:color w:val="2B2A29"/>
          <w:sz w:val="22"/>
        </w:rPr>
        <w:t>布尔值d=a==c；08布尔值e=a==b；09布尔f=a&lt;10；</w:t>
      </w:r>
    </w:p>
    <w:p>
      <w:r>
        <w:rPr>
          <w:color w:val="2B2A29"/>
          <w:sz w:val="22"/>
        </w:rPr>
        <w:t>boolean g = a &lt;= 10;</w:t>
      </w:r>
    </w:p>
    <w:p>
      <w:pPr>
        <w:pStyle w:val="16"/>
        <w:numPr>
          <w:ilvl w:val="0"/>
          <w:numId w:val="10"/>
        </w:numPr>
        <w:tabs>
          <w:tab w:val="left" w:pos="930"/>
        </w:tabs>
        <w:spacing w:before="0" w:after="0" w:line="278" w:lineRule="exact"/>
        <w:ind w:left="930" w:right="0" w:hanging="770"/>
        <w:jc w:val="both"/>
        <w:rPr>
          <w:sz w:val="22"/>
        </w:rPr>
      </w:pPr>
      <w:r>
        <w:rPr>
          <w:color w:val="2B2A29"/>
          <w:sz w:val="22"/>
        </w:rPr>
        <w:t>布尔值g=a&lt;=10；</w:t>
      </w:r>
    </w:p>
    <w:p>
      <w:r>
        <w:rPr>
          <w:rFonts w:ascii="宋体"/>
          <w:color w:val="2B2A29"/>
        </w:rPr>
        <w:t xml:space="preserve">11  </w:t>
      </w:r>
      <w:r>
        <w:rPr>
          <w:rFonts w:ascii="宋体"/>
          <w:color w:val="2B2A29"/>
          <w:spacing w:val="1"/>
        </w:rPr>
        <w:t xml:space="preserve"> </w:t>
      </w:r>
      <w:r>
        <w:rPr>
          <w:rFonts w:ascii="宋体"/>
          <w:color w:val="2B2A29"/>
        </w:rPr>
        <w:t>io:println(d, ":", e, ":", f, ":", g);</w:t>
      </w:r>
      <w:r>
        <w:rPr>
          <w:rFonts w:ascii="宋体"/>
          <w:color w:val="2B2A29"/>
          <w:spacing w:val="1"/>
        </w:rPr>
        <w:t xml:space="preserve"> </w:t>
      </w:r>
      <w:r>
        <w:rPr>
          <w:rFonts w:ascii="宋体"/>
          <w:color w:val="2B2A29"/>
        </w:rPr>
        <w:t>12 }</w:t>
      </w:r>
    </w:p>
    <w:p>
      <w:pPr>
        <w:pStyle w:val="11"/>
        <w:spacing w:before="38" w:line="273" w:lineRule="auto"/>
        <w:ind w:left="160" w:right="3849"/>
        <w:jc w:val="both"/>
        <w:rPr>
          <w:rFonts w:ascii="宋体"/>
        </w:rPr>
      </w:pPr>
      <w:r>
        <w:rPr>
          <w:rFonts w:ascii="宋体"/>
          <w:color w:val="2B2A29"/>
        </w:rPr>
        <w:t>11</w:t>
      </w:r>
      <w:r>
        <w:t xml:space="preserve"> </w:t>
      </w:r>
      <w:r>
        <w:rPr>
          <w:rFonts w:ascii="宋体"/>
          <w:color w:val="2B2A29"/>
        </w:rPr>
        <w:t>io:println（d，“：”，e，“：“，f，”：“，g）；12 }</w:t>
      </w:r>
    </w:p>
    <w:p>
      <w:r>
        <w:rPr>
          <w:rFonts w:ascii="Arial"/>
          <w:b/>
          <w:color w:val="2B2A29"/>
          <w:sz w:val="22"/>
        </w:rPr>
        <w:t>$</w:t>
      </w:r>
      <w:r>
        <w:rPr>
          <w:rFonts w:ascii="Arial"/>
          <w:b/>
          <w:color w:val="2B2A29"/>
          <w:spacing w:val="27"/>
          <w:sz w:val="22"/>
        </w:rPr>
        <w:t xml:space="preserve"> </w:t>
      </w:r>
      <w:r>
        <w:rPr>
          <w:rFonts w:ascii="Arial"/>
          <w:b/>
          <w:color w:val="2B2A29"/>
          <w:sz w:val="22"/>
        </w:rPr>
        <w:t>ballerina</w:t>
      </w:r>
      <w:r>
        <w:rPr>
          <w:rFonts w:ascii="Arial"/>
          <w:b/>
          <w:color w:val="2B2A29"/>
          <w:spacing w:val="28"/>
          <w:sz w:val="22"/>
        </w:rPr>
        <w:t xml:space="preserve"> </w:t>
      </w:r>
      <w:r>
        <w:rPr>
          <w:rFonts w:ascii="Arial"/>
          <w:b/>
          <w:color w:val="2B2A29"/>
          <w:sz w:val="22"/>
        </w:rPr>
        <w:t>run</w:t>
      </w:r>
      <w:r>
        <w:rPr>
          <w:rFonts w:ascii="Arial"/>
          <w:b/>
          <w:color w:val="2B2A29"/>
          <w:spacing w:val="28"/>
          <w:sz w:val="22"/>
        </w:rPr>
        <w:t xml:space="preserve"> </w:t>
      </w:r>
      <w:r>
        <w:rPr>
          <w:rFonts w:ascii="Arial"/>
          <w:b/>
          <w:color w:val="2B2A29"/>
          <w:sz w:val="22"/>
        </w:rPr>
        <w:t>comparison_operators.bal</w:t>
      </w:r>
    </w:p>
    <w:p>
      <w:pPr>
        <w:spacing w:before="171"/>
        <w:ind w:left="160" w:right="0" w:firstLine="0"/>
        <w:jc w:val="both"/>
        <w:rPr>
          <w:rFonts w:ascii="Arial"/>
          <w:b/>
          <w:sz w:val="22"/>
        </w:rPr>
      </w:pPr>
      <w:r>
        <w:rPr>
          <w:rFonts w:ascii="Arial"/>
          <w:b/>
          <w:color w:val="2B2A29"/>
          <w:sz w:val="22"/>
        </w:rPr>
        <w:t>$balletina运行comparison_operators.bal</w:t>
      </w:r>
    </w:p>
    <w:p>
      <w:r>
        <w:rPr>
          <w:rFonts w:ascii="宋体"/>
          <w:color w:val="2B2A29"/>
        </w:rPr>
        <w:t>true:false:false:true</w:t>
      </w:r>
    </w:p>
    <w:p>
      <w:pPr>
        <w:pStyle w:val="11"/>
        <w:spacing w:before="54"/>
        <w:ind w:left="160"/>
        <w:rPr>
          <w:rFonts w:ascii="宋体"/>
        </w:rPr>
      </w:pPr>
      <w:r>
        <w:rPr>
          <w:rFonts w:ascii="宋体"/>
          <w:color w:val="2B2A29"/>
        </w:rPr>
        <w:t>真：假：假：真</w:t>
      </w:r>
    </w:p>
    <w:p>
      <w:pPr>
        <w:spacing w:after="0"/>
        <w:rPr>
          <w:rFonts w:ascii="宋体"/>
        </w:rPr>
        <w:sectPr>
          <w:pgSz w:w="10080" w:h="14400"/>
          <w:pgMar w:top="1260" w:right="560" w:bottom="1260" w:left="560" w:header="1037" w:footer="1070" w:gutter="0"/>
          <w:cols w:space="720" w:num="1"/>
        </w:sectPr>
      </w:pPr>
    </w:p>
    <w:p>
      <w:pPr>
        <w:pStyle w:val="11"/>
        <w:spacing w:before="2"/>
        <w:rPr>
          <w:rFonts w:ascii="宋体"/>
          <w:sz w:val="8"/>
        </w:rPr>
      </w:pPr>
    </w:p>
    <w:p>
      <w:r>
        <w:rPr>
          <w:color w:val="2B2A29"/>
          <w:w w:val="80"/>
        </w:rPr>
        <w:t>Logical</w:t>
      </w:r>
      <w:r>
        <w:rPr>
          <w:color w:val="2B2A29"/>
          <w:spacing w:val="52"/>
          <w:w w:val="80"/>
        </w:rPr>
        <w:t xml:space="preserve"> </w:t>
      </w:r>
      <w:r>
        <w:rPr>
          <w:color w:val="2B2A29"/>
          <w:w w:val="80"/>
        </w:rPr>
        <w:t>Operators</w:t>
      </w:r>
    </w:p>
    <w:p>
      <w:pPr>
        <w:pStyle w:val="5"/>
        <w:spacing w:before="109"/>
      </w:pPr>
      <w:bookmarkStart w:id="32" w:name="_bookmark30"/>
      <w:bookmarkEnd w:id="32"/>
      <w:r>
        <w:rPr>
          <w:color w:val="2B2A29"/>
          <w:w w:val="80"/>
        </w:rPr>
        <w:t>逻辑运算符</w:t>
      </w:r>
    </w:p>
    <w:p>
      <w:r>
        <w:rPr>
          <w:color w:val="2B2A29"/>
          <w:w w:val="105"/>
        </w:rPr>
        <w:t>The logical operators are used to combine two Boolean expressions to result in a single</w:t>
      </w:r>
      <w:r>
        <w:rPr>
          <w:color w:val="2B2A29"/>
          <w:spacing w:val="-55"/>
          <w:w w:val="105"/>
        </w:rPr>
        <w:t xml:space="preserve"> </w:t>
      </w:r>
      <w:r>
        <w:rPr>
          <w:color w:val="2B2A29"/>
          <w:w w:val="105"/>
        </w:rPr>
        <w:t>expression</w:t>
      </w:r>
      <w:r>
        <w:rPr>
          <w:color w:val="2B2A29"/>
          <w:spacing w:val="-11"/>
          <w:w w:val="105"/>
        </w:rPr>
        <w:t xml:space="preserve"> </w:t>
      </w:r>
      <w:r>
        <w:rPr>
          <w:color w:val="2B2A29"/>
          <w:w w:val="105"/>
        </w:rPr>
        <w:t>or</w:t>
      </w:r>
      <w:r>
        <w:rPr>
          <w:color w:val="2B2A29"/>
          <w:spacing w:val="-11"/>
          <w:w w:val="105"/>
        </w:rPr>
        <w:t xml:space="preserve"> </w:t>
      </w:r>
      <w:r>
        <w:rPr>
          <w:color w:val="2B2A29"/>
          <w:w w:val="105"/>
        </w:rPr>
        <w:t>else</w:t>
      </w:r>
      <w:r>
        <w:rPr>
          <w:color w:val="2B2A29"/>
          <w:spacing w:val="-11"/>
          <w:w w:val="105"/>
        </w:rPr>
        <w:t xml:space="preserve"> </w:t>
      </w:r>
      <w:r>
        <w:rPr>
          <w:color w:val="2B2A29"/>
          <w:w w:val="105"/>
        </w:rPr>
        <w:t>complement</w:t>
      </w:r>
      <w:r>
        <w:rPr>
          <w:color w:val="2B2A29"/>
          <w:spacing w:val="-11"/>
          <w:w w:val="105"/>
        </w:rPr>
        <w:t xml:space="preserve"> </w:t>
      </w:r>
      <w:r>
        <w:rPr>
          <w:color w:val="2B2A29"/>
          <w:w w:val="105"/>
        </w:rPr>
        <w:t>a</w:t>
      </w:r>
      <w:r>
        <w:rPr>
          <w:color w:val="2B2A29"/>
          <w:spacing w:val="-11"/>
          <w:w w:val="105"/>
        </w:rPr>
        <w:t xml:space="preserve"> </w:t>
      </w:r>
      <w:r>
        <w:rPr>
          <w:color w:val="2B2A29"/>
          <w:w w:val="105"/>
        </w:rPr>
        <w:t>given</w:t>
      </w:r>
      <w:r>
        <w:rPr>
          <w:color w:val="2B2A29"/>
          <w:spacing w:val="-11"/>
          <w:w w:val="105"/>
        </w:rPr>
        <w:t xml:space="preserve"> </w:t>
      </w:r>
      <w:r>
        <w:rPr>
          <w:color w:val="2B2A29"/>
          <w:w w:val="105"/>
        </w:rPr>
        <w:t>Boolean</w:t>
      </w:r>
      <w:r>
        <w:rPr>
          <w:color w:val="2B2A29"/>
          <w:spacing w:val="-11"/>
          <w:w w:val="105"/>
        </w:rPr>
        <w:t xml:space="preserve"> </w:t>
      </w:r>
      <w:r>
        <w:rPr>
          <w:color w:val="2B2A29"/>
          <w:w w:val="105"/>
        </w:rPr>
        <w:t>expression.</w:t>
      </w:r>
    </w:p>
    <w:p>
      <w:pPr>
        <w:pStyle w:val="11"/>
        <w:spacing w:before="198" w:line="304" w:lineRule="auto"/>
        <w:ind w:left="520" w:right="362"/>
      </w:pPr>
      <w:r>
        <w:rPr>
          <w:color w:val="2B2A29"/>
          <w:w w:val="105"/>
        </w:rPr>
        <w:t>逻辑运算符用于组合两个布尔表达式以生成单个表达式或补充给定</w:t>
      </w:r>
      <w:r>
        <w:rPr>
          <w:color w:val="2B2A29"/>
          <w:spacing w:val="-11"/>
          <w:w w:val="105"/>
        </w:rPr>
        <w:t>的</w:t>
      </w:r>
      <w:r>
        <w:rPr>
          <w:color w:val="2B2A29"/>
          <w:w w:val="105"/>
        </w:rPr>
        <w:t>布尔表达式。</w:t>
      </w:r>
    </w:p>
    <w:p>
      <w:pPr>
        <w:pStyle w:val="11"/>
        <w:spacing w:before="2" w:after="1"/>
        <w:rPr>
          <w:sz w:val="17"/>
        </w:rPr>
      </w:pPr>
    </w:p>
    <w:tbl>
      <w:tblPr>
        <w:tblStyle w:val="13"/>
        <w:tblW w:w="0" w:type="auto"/>
        <w:tblInd w:w="1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59"/>
        <w:gridCol w:w="3123"/>
        <w:gridCol w:w="1073"/>
        <w:gridCol w:w="220"/>
        <w:gridCol w:w="22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959" w:type="dxa"/>
            <w:tcBorders>
              <w:top w:val="single" w:color="2B2A29" w:sz="4" w:space="0"/>
              <w:bottom w:val="single" w:color="2B2A29" w:sz="4" w:space="0"/>
            </w:tcBorders>
          </w:tcPr>
          <w:p>
            <w:r>
              <w:rPr>
                <w:rFonts w:ascii="Arial"/>
                <w:b/>
                <w:color w:val="2B2A29"/>
                <w:w w:val="90"/>
                <w:sz w:val="22"/>
              </w:rPr>
              <w:t>Operator</w:t>
            </w:r>
          </w:p>
          <w:p>
            <w:pPr>
              <w:pStyle w:val="17"/>
              <w:spacing w:before="112"/>
              <w:rPr>
                <w:rFonts w:ascii="Arial"/>
                <w:b/>
                <w:sz w:val="22"/>
              </w:rPr>
            </w:pPr>
            <w:r>
              <w:rPr>
                <w:rFonts w:ascii="Arial"/>
                <w:b/>
                <w:color w:val="2B2A29"/>
                <w:w w:val="90"/>
                <w:sz w:val="22"/>
              </w:rPr>
              <w:t>操作人员</w:t>
            </w:r>
          </w:p>
        </w:tc>
        <w:tc>
          <w:tcPr>
            <w:tcW w:w="3123" w:type="dxa"/>
            <w:tcBorders>
              <w:top w:val="single" w:color="2B2A29" w:sz="4" w:space="0"/>
              <w:bottom w:val="single" w:color="2B2A29" w:sz="4" w:space="0"/>
            </w:tcBorders>
          </w:tcPr>
          <w:p>
            <w:r>
              <w:rPr>
                <w:rFonts w:ascii="Arial"/>
                <w:b/>
                <w:color w:val="2B2A29"/>
                <w:w w:val="90"/>
                <w:sz w:val="22"/>
              </w:rPr>
              <w:t>Description</w:t>
            </w:r>
          </w:p>
          <w:p>
            <w:pPr>
              <w:pStyle w:val="17"/>
              <w:spacing w:before="112"/>
              <w:ind w:left="201"/>
              <w:rPr>
                <w:rFonts w:ascii="Arial"/>
                <w:b/>
                <w:sz w:val="22"/>
              </w:rPr>
            </w:pPr>
            <w:r>
              <w:rPr>
                <w:rFonts w:ascii="Arial"/>
                <w:b/>
                <w:color w:val="2B2A29"/>
                <w:w w:val="90"/>
                <w:sz w:val="22"/>
              </w:rPr>
              <w:t>描述</w:t>
            </w:r>
          </w:p>
        </w:tc>
        <w:tc>
          <w:tcPr>
            <w:tcW w:w="1073" w:type="dxa"/>
            <w:tcBorders>
              <w:top w:val="single" w:color="2B2A29" w:sz="4" w:space="0"/>
              <w:bottom w:val="single" w:color="2B2A29" w:sz="4" w:space="0"/>
            </w:tcBorders>
          </w:tcPr>
          <w:p>
            <w:r>
              <w:rPr>
                <w:rFonts w:ascii="Arial"/>
                <w:b/>
                <w:color w:val="2B2A29"/>
                <w:w w:val="90"/>
                <w:sz w:val="22"/>
              </w:rPr>
              <w:t>Example</w:t>
            </w:r>
          </w:p>
          <w:p>
            <w:pPr>
              <w:pStyle w:val="17"/>
              <w:spacing w:before="112"/>
              <w:ind w:right="78"/>
              <w:jc w:val="right"/>
              <w:rPr>
                <w:rFonts w:ascii="Arial"/>
                <w:b/>
                <w:sz w:val="22"/>
              </w:rPr>
            </w:pPr>
            <w:r>
              <w:rPr>
                <w:rFonts w:ascii="Arial"/>
                <w:b/>
                <w:color w:val="2B2A29"/>
                <w:w w:val="90"/>
                <w:sz w:val="22"/>
              </w:rPr>
              <w:t>实例</w:t>
            </w:r>
          </w:p>
        </w:tc>
        <w:tc>
          <w:tcPr>
            <w:tcW w:w="1458" w:type="dxa"/>
            <w:gridSpan w:val="3"/>
            <w:tcBorders>
              <w:top w:val="single" w:color="2B2A29" w:sz="4" w:space="0"/>
              <w:bottom w:val="single" w:color="2B2A29" w:sz="4" w:space="0"/>
            </w:tcBorders>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0" w:hRule="atLeast"/>
        </w:trPr>
        <w:tc>
          <w:tcPr>
            <w:tcW w:w="959" w:type="dxa"/>
            <w:tcBorders>
              <w:top w:val="single" w:color="2B2A29" w:sz="4" w:space="0"/>
            </w:tcBorders>
          </w:tcPr>
          <w:p>
            <w:r>
              <w:rPr>
                <w:color w:val="2B2A29"/>
                <w:sz w:val="22"/>
              </w:rPr>
              <w:t>&amp;&amp;</w:t>
            </w:r>
          </w:p>
          <w:p>
            <w:pPr>
              <w:pStyle w:val="17"/>
              <w:spacing w:before="90"/>
              <w:rPr>
                <w:sz w:val="22"/>
              </w:rPr>
            </w:pPr>
            <w:r>
              <w:rPr>
                <w:color w:val="2B2A29"/>
                <w:sz w:val="22"/>
              </w:rPr>
              <w:t>&amp;&amp;</w:t>
            </w:r>
          </w:p>
        </w:tc>
        <w:tc>
          <w:tcPr>
            <w:tcW w:w="3123" w:type="dxa"/>
            <w:tcBorders>
              <w:top w:val="single" w:color="2B2A29" w:sz="4" w:space="0"/>
            </w:tcBorders>
          </w:tcPr>
          <w:p>
            <w:r>
              <w:rPr>
                <w:rFonts w:ascii="Arial"/>
                <w:color w:val="2B2A29"/>
                <w:w w:val="80"/>
                <w:sz w:val="22"/>
              </w:rPr>
              <w:t>Executes</w:t>
            </w:r>
            <w:r>
              <w:rPr>
                <w:rFonts w:ascii="Arial"/>
                <w:color w:val="2B2A29"/>
                <w:spacing w:val="10"/>
                <w:w w:val="80"/>
                <w:sz w:val="22"/>
              </w:rPr>
              <w:t xml:space="preserve"> </w:t>
            </w:r>
            <w:r>
              <w:rPr>
                <w:rFonts w:ascii="Arial"/>
                <w:color w:val="2B2A29"/>
                <w:w w:val="80"/>
                <w:sz w:val="22"/>
              </w:rPr>
              <w:t>a</w:t>
            </w:r>
            <w:r>
              <w:rPr>
                <w:rFonts w:ascii="Arial"/>
                <w:color w:val="2B2A29"/>
                <w:spacing w:val="10"/>
                <w:w w:val="80"/>
                <w:sz w:val="22"/>
              </w:rPr>
              <w:t xml:space="preserve"> </w:t>
            </w:r>
            <w:r>
              <w:rPr>
                <w:rFonts w:ascii="Arial"/>
                <w:color w:val="2B2A29"/>
                <w:w w:val="80"/>
                <w:sz w:val="22"/>
              </w:rPr>
              <w:t>logical</w:t>
            </w:r>
            <w:r>
              <w:rPr>
                <w:rFonts w:ascii="Arial"/>
                <w:color w:val="2B2A29"/>
                <w:spacing w:val="1"/>
                <w:w w:val="80"/>
                <w:sz w:val="22"/>
              </w:rPr>
              <w:t xml:space="preserve"> </w:t>
            </w:r>
            <w:r>
              <w:rPr>
                <w:rFonts w:ascii="Arial"/>
                <w:color w:val="2B2A29"/>
                <w:w w:val="80"/>
                <w:sz w:val="22"/>
              </w:rPr>
              <w:t>AND</w:t>
            </w:r>
            <w:r>
              <w:rPr>
                <w:rFonts w:ascii="Arial"/>
                <w:color w:val="2B2A29"/>
                <w:spacing w:val="10"/>
                <w:w w:val="80"/>
                <w:sz w:val="22"/>
              </w:rPr>
              <w:t xml:space="preserve"> </w:t>
            </w:r>
            <w:r>
              <w:rPr>
                <w:rFonts w:ascii="Arial"/>
                <w:color w:val="2B2A29"/>
                <w:w w:val="80"/>
                <w:sz w:val="22"/>
              </w:rPr>
              <w:t>operation</w:t>
            </w:r>
            <w:r>
              <w:rPr>
                <w:rFonts w:ascii="Arial"/>
                <w:color w:val="2B2A29"/>
                <w:spacing w:val="-46"/>
                <w:w w:val="80"/>
                <w:sz w:val="22"/>
              </w:rPr>
              <w:t xml:space="preserve"> </w:t>
            </w:r>
            <w:r>
              <w:rPr>
                <w:rFonts w:ascii="Arial"/>
                <w:color w:val="2B2A29"/>
                <w:w w:val="85"/>
                <w:sz w:val="22"/>
              </w:rPr>
              <w:t>on</w:t>
            </w:r>
            <w:r>
              <w:rPr>
                <w:rFonts w:ascii="Arial"/>
                <w:color w:val="2B2A29"/>
                <w:spacing w:val="-3"/>
                <w:w w:val="85"/>
                <w:sz w:val="22"/>
              </w:rPr>
              <w:t xml:space="preserve"> </w:t>
            </w:r>
            <w:r>
              <w:rPr>
                <w:rFonts w:ascii="Arial"/>
                <w:color w:val="2B2A29"/>
                <w:w w:val="85"/>
                <w:sz w:val="22"/>
              </w:rPr>
              <w:t>the</w:t>
            </w:r>
            <w:r>
              <w:rPr>
                <w:rFonts w:ascii="Arial"/>
                <w:color w:val="2B2A29"/>
                <w:spacing w:val="-3"/>
                <w:w w:val="85"/>
                <w:sz w:val="22"/>
              </w:rPr>
              <w:t xml:space="preserve"> </w:t>
            </w:r>
            <w:r>
              <w:rPr>
                <w:rFonts w:ascii="Arial"/>
                <w:color w:val="2B2A29"/>
                <w:w w:val="85"/>
                <w:sz w:val="22"/>
              </w:rPr>
              <w:t>given</w:t>
            </w:r>
            <w:r>
              <w:rPr>
                <w:rFonts w:ascii="Arial"/>
                <w:color w:val="2B2A29"/>
                <w:spacing w:val="-3"/>
                <w:w w:val="85"/>
                <w:sz w:val="22"/>
              </w:rPr>
              <w:t xml:space="preserve"> </w:t>
            </w:r>
            <w:r>
              <w:rPr>
                <w:rFonts w:ascii="Arial"/>
                <w:color w:val="2B2A29"/>
                <w:w w:val="85"/>
                <w:sz w:val="22"/>
              </w:rPr>
              <w:t>two</w:t>
            </w:r>
            <w:r>
              <w:rPr>
                <w:rFonts w:ascii="Arial"/>
                <w:color w:val="2B2A29"/>
                <w:spacing w:val="-3"/>
                <w:w w:val="85"/>
                <w:sz w:val="22"/>
              </w:rPr>
              <w:t xml:space="preserve"> </w:t>
            </w:r>
            <w:r>
              <w:rPr>
                <w:rFonts w:ascii="Arial"/>
                <w:color w:val="2B2A29"/>
                <w:w w:val="85"/>
                <w:sz w:val="22"/>
              </w:rPr>
              <w:t>operands</w:t>
            </w:r>
          </w:p>
          <w:p>
            <w:pPr>
              <w:pStyle w:val="17"/>
              <w:spacing w:before="36" w:line="320" w:lineRule="atLeast"/>
              <w:ind w:left="201" w:right="189"/>
              <w:rPr>
                <w:rFonts w:ascii="Arial"/>
                <w:sz w:val="22"/>
              </w:rPr>
            </w:pPr>
            <w:r>
              <w:rPr>
                <w:rFonts w:ascii="Arial"/>
                <w:color w:val="2B2A29"/>
                <w:w w:val="85"/>
                <w:sz w:val="22"/>
              </w:rPr>
              <w:t>对给定</w:t>
            </w:r>
            <w:r>
              <w:rPr>
                <w:rFonts w:ascii="Arial"/>
                <w:color w:val="2B2A29"/>
                <w:spacing w:val="-3"/>
                <w:w w:val="85"/>
                <w:sz w:val="22"/>
              </w:rPr>
              <w:t>的</w:t>
            </w:r>
            <w:r>
              <w:rPr>
                <w:rFonts w:ascii="Arial"/>
                <w:color w:val="2B2A29"/>
                <w:w w:val="85"/>
                <w:sz w:val="22"/>
              </w:rPr>
              <w:t>两</w:t>
            </w:r>
            <w:r>
              <w:rPr>
                <w:rFonts w:ascii="Arial"/>
                <w:color w:val="2B2A29"/>
                <w:spacing w:val="-3"/>
                <w:w w:val="85"/>
                <w:sz w:val="22"/>
              </w:rPr>
              <w:t>个</w:t>
            </w:r>
            <w:r>
              <w:rPr>
                <w:rFonts w:ascii="Arial"/>
                <w:color w:val="2B2A29"/>
                <w:w w:val="85"/>
                <w:sz w:val="22"/>
              </w:rPr>
              <w:t>操作数</w:t>
            </w:r>
            <w:r>
              <w:rPr>
                <w:rFonts w:ascii="Arial"/>
                <w:color w:val="2B2A29"/>
                <w:w w:val="80"/>
                <w:sz w:val="22"/>
              </w:rPr>
              <w:t>执行逻辑AND运算</w:t>
            </w:r>
          </w:p>
        </w:tc>
        <w:tc>
          <w:tcPr>
            <w:tcW w:w="1073" w:type="dxa"/>
            <w:tcBorders>
              <w:top w:val="single" w:color="2B2A29" w:sz="4" w:space="0"/>
            </w:tcBorders>
          </w:tcPr>
          <w:p>
            <w:r>
              <w:rPr>
                <w:color w:val="2B2A29"/>
                <w:sz w:val="22"/>
              </w:rPr>
              <w:t>boolean</w:t>
            </w:r>
          </w:p>
          <w:p>
            <w:pPr>
              <w:pStyle w:val="17"/>
              <w:spacing w:before="90"/>
              <w:ind w:right="52"/>
              <w:jc w:val="right"/>
              <w:rPr>
                <w:sz w:val="22"/>
              </w:rPr>
            </w:pPr>
            <w:r>
              <w:rPr>
                <w:color w:val="2B2A29"/>
                <w:sz w:val="22"/>
              </w:rPr>
              <w:t>布尔型</w:t>
            </w:r>
          </w:p>
        </w:tc>
        <w:tc>
          <w:tcPr>
            <w:tcW w:w="220" w:type="dxa"/>
            <w:tcBorders>
              <w:top w:val="single" w:color="2B2A29" w:sz="4" w:space="0"/>
            </w:tcBorders>
          </w:tcPr>
          <w:p>
            <w:r>
              <w:rPr>
                <w:color w:val="2B2A29"/>
                <w:sz w:val="22"/>
              </w:rPr>
              <w:t>x</w:t>
            </w:r>
          </w:p>
          <w:p>
            <w:pPr>
              <w:pStyle w:val="17"/>
              <w:spacing w:before="90"/>
              <w:jc w:val="center"/>
              <w:rPr>
                <w:sz w:val="22"/>
              </w:rPr>
            </w:pPr>
            <w:r>
              <w:rPr>
                <w:color w:val="2B2A29"/>
                <w:sz w:val="22"/>
              </w:rPr>
              <w:t>x（x）</w:t>
            </w:r>
          </w:p>
        </w:tc>
        <w:tc>
          <w:tcPr>
            <w:tcW w:w="220" w:type="dxa"/>
            <w:tcBorders>
              <w:top w:val="single" w:color="2B2A29" w:sz="4" w:space="0"/>
            </w:tcBorders>
          </w:tcPr>
          <w:p>
            <w:pPr>
              <w:pStyle w:val="17"/>
              <w:spacing w:before="90"/>
              <w:jc w:val="center"/>
              <w:rPr>
                <w:sz w:val="22"/>
              </w:rPr>
            </w:pPr>
            <w:r>
              <w:rPr>
                <w:color w:val="2B2A29"/>
                <w:sz w:val="22"/>
              </w:rPr>
              <w:t>=</w:t>
            </w:r>
          </w:p>
        </w:tc>
        <w:tc>
          <w:tcPr>
            <w:tcW w:w="1018" w:type="dxa"/>
            <w:tcBorders>
              <w:top w:val="single" w:color="2B2A29" w:sz="4" w:space="0"/>
            </w:tcBorders>
          </w:tcPr>
          <w:p>
            <w:r>
              <w:rPr>
                <w:color w:val="2B2A29"/>
                <w:sz w:val="22"/>
              </w:rPr>
              <w:t>a &amp;&amp; b;</w:t>
            </w:r>
          </w:p>
          <w:p>
            <w:pPr>
              <w:pStyle w:val="17"/>
              <w:spacing w:before="90"/>
              <w:ind w:left="55"/>
              <w:rPr>
                <w:sz w:val="22"/>
              </w:rPr>
            </w:pPr>
            <w:r>
              <w:rPr>
                <w:color w:val="2B2A29"/>
                <w:sz w:val="22"/>
              </w:rPr>
              <w:t>a和b；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20" w:hRule="atLeast"/>
        </w:trPr>
        <w:tc>
          <w:tcPr>
            <w:tcW w:w="959" w:type="dxa"/>
          </w:tcPr>
          <w:p>
            <w:pPr>
              <w:pStyle w:val="17"/>
              <w:spacing w:before="59"/>
              <w:rPr>
                <w:sz w:val="22"/>
              </w:rPr>
            </w:pPr>
            <w:r>
              <w:rPr>
                <w:color w:val="2B2A29"/>
                <w:sz w:val="22"/>
              </w:rPr>
              <w:t>||</w:t>
            </w:r>
          </w:p>
        </w:tc>
        <w:tc>
          <w:tcPr>
            <w:tcW w:w="3123" w:type="dxa"/>
          </w:tcPr>
          <w:p>
            <w:r>
              <w:rPr>
                <w:rFonts w:ascii="Arial"/>
                <w:color w:val="2B2A29"/>
                <w:w w:val="80"/>
                <w:sz w:val="22"/>
              </w:rPr>
              <w:t>Executes</w:t>
            </w:r>
            <w:r>
              <w:rPr>
                <w:rFonts w:ascii="Arial"/>
                <w:color w:val="2B2A29"/>
                <w:spacing w:val="7"/>
                <w:w w:val="80"/>
                <w:sz w:val="22"/>
              </w:rPr>
              <w:t xml:space="preserve"> </w:t>
            </w:r>
            <w:r>
              <w:rPr>
                <w:rFonts w:ascii="Arial"/>
                <w:color w:val="2B2A29"/>
                <w:w w:val="80"/>
                <w:sz w:val="22"/>
              </w:rPr>
              <w:t>a</w:t>
            </w:r>
            <w:r>
              <w:rPr>
                <w:rFonts w:ascii="Arial"/>
                <w:color w:val="2B2A29"/>
                <w:spacing w:val="8"/>
                <w:w w:val="80"/>
                <w:sz w:val="22"/>
              </w:rPr>
              <w:t xml:space="preserve"> </w:t>
            </w:r>
            <w:r>
              <w:rPr>
                <w:rFonts w:ascii="Arial"/>
                <w:color w:val="2B2A29"/>
                <w:w w:val="80"/>
                <w:sz w:val="22"/>
              </w:rPr>
              <w:t>logical</w:t>
            </w:r>
            <w:r>
              <w:rPr>
                <w:rFonts w:ascii="Arial"/>
                <w:color w:val="2B2A29"/>
                <w:spacing w:val="7"/>
                <w:w w:val="80"/>
                <w:sz w:val="22"/>
              </w:rPr>
              <w:t xml:space="preserve"> </w:t>
            </w:r>
            <w:r>
              <w:rPr>
                <w:rFonts w:ascii="Arial"/>
                <w:color w:val="2B2A29"/>
                <w:w w:val="80"/>
                <w:sz w:val="22"/>
              </w:rPr>
              <w:t>OR</w:t>
            </w:r>
            <w:r>
              <w:rPr>
                <w:rFonts w:ascii="Arial"/>
                <w:color w:val="2B2A29"/>
                <w:spacing w:val="8"/>
                <w:w w:val="80"/>
                <w:sz w:val="22"/>
              </w:rPr>
              <w:t xml:space="preserve"> </w:t>
            </w:r>
            <w:r>
              <w:rPr>
                <w:rFonts w:ascii="Arial"/>
                <w:color w:val="2B2A29"/>
                <w:w w:val="80"/>
                <w:sz w:val="22"/>
              </w:rPr>
              <w:t>operation</w:t>
            </w:r>
            <w:r>
              <w:rPr>
                <w:rFonts w:ascii="Arial"/>
                <w:color w:val="2B2A29"/>
                <w:spacing w:val="-46"/>
                <w:w w:val="80"/>
                <w:sz w:val="22"/>
              </w:rPr>
              <w:t xml:space="preserve"> </w:t>
            </w:r>
            <w:r>
              <w:rPr>
                <w:rFonts w:ascii="Arial"/>
                <w:color w:val="2B2A29"/>
                <w:w w:val="85"/>
                <w:sz w:val="22"/>
              </w:rPr>
              <w:t>on</w:t>
            </w:r>
            <w:r>
              <w:rPr>
                <w:rFonts w:ascii="Arial"/>
                <w:color w:val="2B2A29"/>
                <w:spacing w:val="-4"/>
                <w:w w:val="85"/>
                <w:sz w:val="22"/>
              </w:rPr>
              <w:t xml:space="preserve"> </w:t>
            </w:r>
            <w:r>
              <w:rPr>
                <w:rFonts w:ascii="Arial"/>
                <w:color w:val="2B2A29"/>
                <w:w w:val="85"/>
                <w:sz w:val="22"/>
              </w:rPr>
              <w:t>the</w:t>
            </w:r>
            <w:r>
              <w:rPr>
                <w:rFonts w:ascii="Arial"/>
                <w:color w:val="2B2A29"/>
                <w:spacing w:val="-3"/>
                <w:w w:val="85"/>
                <w:sz w:val="22"/>
              </w:rPr>
              <w:t xml:space="preserve"> </w:t>
            </w:r>
            <w:r>
              <w:rPr>
                <w:rFonts w:ascii="Arial"/>
                <w:color w:val="2B2A29"/>
                <w:w w:val="85"/>
                <w:sz w:val="22"/>
              </w:rPr>
              <w:t>given</w:t>
            </w:r>
            <w:r>
              <w:rPr>
                <w:rFonts w:ascii="Arial"/>
                <w:color w:val="2B2A29"/>
                <w:spacing w:val="-4"/>
                <w:w w:val="85"/>
                <w:sz w:val="22"/>
              </w:rPr>
              <w:t xml:space="preserve"> </w:t>
            </w:r>
            <w:r>
              <w:rPr>
                <w:rFonts w:ascii="Arial"/>
                <w:color w:val="2B2A29"/>
                <w:w w:val="85"/>
                <w:sz w:val="22"/>
              </w:rPr>
              <w:t>two</w:t>
            </w:r>
            <w:r>
              <w:rPr>
                <w:rFonts w:ascii="Arial"/>
                <w:color w:val="2B2A29"/>
                <w:spacing w:val="-3"/>
                <w:w w:val="85"/>
                <w:sz w:val="22"/>
              </w:rPr>
              <w:t xml:space="preserve"> </w:t>
            </w:r>
            <w:r>
              <w:rPr>
                <w:rFonts w:ascii="Arial"/>
                <w:color w:val="2B2A29"/>
                <w:w w:val="85"/>
                <w:sz w:val="22"/>
              </w:rPr>
              <w:t>operands</w:t>
            </w:r>
          </w:p>
          <w:p>
            <w:pPr>
              <w:pStyle w:val="17"/>
              <w:spacing w:before="6" w:line="320" w:lineRule="atLeast"/>
              <w:ind w:left="201" w:right="189"/>
              <w:rPr>
                <w:rFonts w:ascii="Arial"/>
                <w:sz w:val="22"/>
              </w:rPr>
            </w:pPr>
            <w:r>
              <w:rPr>
                <w:rFonts w:ascii="Arial"/>
                <w:color w:val="2B2A29"/>
                <w:w w:val="85"/>
                <w:sz w:val="22"/>
              </w:rPr>
              <w:t>对给定</w:t>
            </w:r>
            <w:r>
              <w:rPr>
                <w:rFonts w:ascii="Arial"/>
                <w:color w:val="2B2A29"/>
                <w:spacing w:val="-4"/>
                <w:w w:val="85"/>
                <w:sz w:val="22"/>
              </w:rPr>
              <w:t>的</w:t>
            </w:r>
            <w:r>
              <w:rPr>
                <w:rFonts w:ascii="Arial"/>
                <w:color w:val="2B2A29"/>
                <w:w w:val="85"/>
                <w:sz w:val="22"/>
              </w:rPr>
              <w:t>两</w:t>
            </w:r>
            <w:r>
              <w:rPr>
                <w:rFonts w:ascii="Arial"/>
                <w:color w:val="2B2A29"/>
                <w:spacing w:val="-3"/>
                <w:w w:val="85"/>
                <w:sz w:val="22"/>
              </w:rPr>
              <w:t>个</w:t>
            </w:r>
            <w:r>
              <w:rPr>
                <w:rFonts w:ascii="Arial"/>
                <w:color w:val="2B2A29"/>
                <w:w w:val="85"/>
                <w:sz w:val="22"/>
              </w:rPr>
              <w:t>操作数</w:t>
            </w:r>
            <w:r>
              <w:rPr>
                <w:rFonts w:ascii="Arial"/>
                <w:color w:val="2B2A29"/>
                <w:w w:val="80"/>
                <w:sz w:val="22"/>
              </w:rPr>
              <w:t>执行逻辑或运算</w:t>
            </w:r>
          </w:p>
        </w:tc>
        <w:tc>
          <w:tcPr>
            <w:tcW w:w="1073" w:type="dxa"/>
          </w:tcPr>
          <w:p>
            <w:r>
              <w:rPr>
                <w:color w:val="2B2A29"/>
                <w:sz w:val="22"/>
              </w:rPr>
              <w:t>boolean</w:t>
            </w:r>
          </w:p>
          <w:p>
            <w:pPr>
              <w:pStyle w:val="17"/>
              <w:spacing w:before="59"/>
              <w:ind w:right="52"/>
              <w:jc w:val="right"/>
              <w:rPr>
                <w:sz w:val="22"/>
              </w:rPr>
            </w:pPr>
            <w:r>
              <w:rPr>
                <w:color w:val="2B2A29"/>
                <w:sz w:val="22"/>
              </w:rPr>
              <w:t>布尔型</w:t>
            </w:r>
          </w:p>
        </w:tc>
        <w:tc>
          <w:tcPr>
            <w:tcW w:w="220" w:type="dxa"/>
          </w:tcPr>
          <w:p>
            <w:r>
              <w:rPr>
                <w:color w:val="2B2A29"/>
                <w:sz w:val="22"/>
              </w:rPr>
              <w:t>x</w:t>
            </w:r>
          </w:p>
          <w:p>
            <w:pPr>
              <w:pStyle w:val="17"/>
              <w:spacing w:before="59"/>
              <w:jc w:val="center"/>
              <w:rPr>
                <w:sz w:val="22"/>
              </w:rPr>
            </w:pPr>
            <w:r>
              <w:rPr>
                <w:color w:val="2B2A29"/>
                <w:sz w:val="22"/>
              </w:rPr>
              <w:t>x（x）</w:t>
            </w:r>
          </w:p>
        </w:tc>
        <w:tc>
          <w:tcPr>
            <w:tcW w:w="220" w:type="dxa"/>
          </w:tcPr>
          <w:p>
            <w:pPr>
              <w:pStyle w:val="17"/>
              <w:spacing w:before="59"/>
              <w:jc w:val="center"/>
              <w:rPr>
                <w:sz w:val="22"/>
              </w:rPr>
            </w:pPr>
            <w:r>
              <w:rPr>
                <w:color w:val="2B2A29"/>
                <w:sz w:val="22"/>
              </w:rPr>
              <w:t>=</w:t>
            </w:r>
          </w:p>
        </w:tc>
        <w:tc>
          <w:tcPr>
            <w:tcW w:w="1018" w:type="dxa"/>
          </w:tcPr>
          <w:p>
            <w:r>
              <w:rPr>
                <w:color w:val="2B2A29"/>
                <w:sz w:val="22"/>
              </w:rPr>
              <w:t>a || b;</w:t>
            </w:r>
          </w:p>
          <w:p>
            <w:pPr>
              <w:pStyle w:val="17"/>
              <w:spacing w:before="59"/>
              <w:ind w:left="55"/>
              <w:rPr>
                <w:sz w:val="22"/>
              </w:rPr>
            </w:pPr>
            <w:r>
              <w:rPr>
                <w:color w:val="2B2A29"/>
                <w:sz w:val="22"/>
              </w:rPr>
              <w:t>a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49" w:hRule="atLeast"/>
        </w:trPr>
        <w:tc>
          <w:tcPr>
            <w:tcW w:w="959" w:type="dxa"/>
            <w:tcBorders>
              <w:bottom w:val="single" w:color="2B2A29" w:sz="4" w:space="0"/>
            </w:tcBorders>
          </w:tcPr>
          <w:p>
            <w:r>
              <w:rPr>
                <w:color w:val="2B2A29"/>
                <w:sz w:val="22"/>
              </w:rPr>
              <w:t>!</w:t>
            </w:r>
          </w:p>
          <w:p>
            <w:pPr>
              <w:pStyle w:val="17"/>
              <w:spacing w:before="59"/>
              <w:rPr>
                <w:sz w:val="22"/>
              </w:rPr>
            </w:pPr>
            <w:r>
              <w:rPr>
                <w:color w:val="2B2A29"/>
                <w:sz w:val="22"/>
              </w:rPr>
              <w:t>!</w:t>
            </w:r>
          </w:p>
        </w:tc>
        <w:tc>
          <w:tcPr>
            <w:tcW w:w="3123" w:type="dxa"/>
            <w:tcBorders>
              <w:bottom w:val="single" w:color="2B2A29" w:sz="4" w:space="0"/>
            </w:tcBorders>
          </w:tcPr>
          <w:p>
            <w:r>
              <w:rPr>
                <w:rFonts w:ascii="Arial"/>
                <w:color w:val="2B2A29"/>
                <w:w w:val="80"/>
                <w:sz w:val="22"/>
              </w:rPr>
              <w:t>Executes</w:t>
            </w:r>
            <w:r>
              <w:rPr>
                <w:rFonts w:ascii="Arial"/>
                <w:color w:val="2B2A29"/>
                <w:spacing w:val="8"/>
                <w:w w:val="80"/>
                <w:sz w:val="22"/>
              </w:rPr>
              <w:t xml:space="preserve"> </w:t>
            </w:r>
            <w:r>
              <w:rPr>
                <w:rFonts w:ascii="Arial"/>
                <w:color w:val="2B2A29"/>
                <w:w w:val="80"/>
                <w:sz w:val="22"/>
              </w:rPr>
              <w:t>a</w:t>
            </w:r>
            <w:r>
              <w:rPr>
                <w:rFonts w:ascii="Arial"/>
                <w:color w:val="2B2A29"/>
                <w:spacing w:val="8"/>
                <w:w w:val="80"/>
                <w:sz w:val="22"/>
              </w:rPr>
              <w:t xml:space="preserve"> </w:t>
            </w:r>
            <w:r>
              <w:rPr>
                <w:rFonts w:ascii="Arial"/>
                <w:color w:val="2B2A29"/>
                <w:w w:val="80"/>
                <w:sz w:val="22"/>
              </w:rPr>
              <w:t>logical</w:t>
            </w:r>
            <w:r>
              <w:rPr>
                <w:rFonts w:ascii="Arial"/>
                <w:color w:val="2B2A29"/>
                <w:spacing w:val="8"/>
                <w:w w:val="80"/>
                <w:sz w:val="22"/>
              </w:rPr>
              <w:t xml:space="preserve"> </w:t>
            </w:r>
            <w:r>
              <w:rPr>
                <w:rFonts w:ascii="Arial"/>
                <w:color w:val="2B2A29"/>
                <w:w w:val="80"/>
                <w:sz w:val="22"/>
              </w:rPr>
              <w:t>NOT</w:t>
            </w:r>
            <w:r>
              <w:rPr>
                <w:rFonts w:ascii="Arial"/>
                <w:color w:val="2B2A29"/>
                <w:spacing w:val="8"/>
                <w:w w:val="80"/>
                <w:sz w:val="22"/>
              </w:rPr>
              <w:t xml:space="preserve"> </w:t>
            </w:r>
            <w:r>
              <w:rPr>
                <w:rFonts w:ascii="Arial"/>
                <w:color w:val="2B2A29"/>
                <w:w w:val="80"/>
                <w:sz w:val="22"/>
              </w:rPr>
              <w:t>operation</w:t>
            </w:r>
            <w:r>
              <w:rPr>
                <w:rFonts w:ascii="Arial"/>
                <w:color w:val="2B2A29"/>
                <w:spacing w:val="-46"/>
                <w:w w:val="80"/>
                <w:sz w:val="22"/>
              </w:rPr>
              <w:t xml:space="preserve"> </w:t>
            </w:r>
            <w:r>
              <w:rPr>
                <w:rFonts w:ascii="Arial"/>
                <w:color w:val="2B2A29"/>
                <w:w w:val="85"/>
                <w:sz w:val="22"/>
              </w:rPr>
              <w:t>on</w:t>
            </w:r>
            <w:r>
              <w:rPr>
                <w:rFonts w:ascii="Arial"/>
                <w:color w:val="2B2A29"/>
                <w:spacing w:val="-2"/>
                <w:w w:val="85"/>
                <w:sz w:val="22"/>
              </w:rPr>
              <w:t xml:space="preserve"> </w:t>
            </w:r>
            <w:r>
              <w:rPr>
                <w:rFonts w:ascii="Arial"/>
                <w:color w:val="2B2A29"/>
                <w:w w:val="85"/>
                <w:sz w:val="22"/>
              </w:rPr>
              <w:t>the</w:t>
            </w:r>
            <w:r>
              <w:rPr>
                <w:rFonts w:ascii="Arial"/>
                <w:color w:val="2B2A29"/>
                <w:spacing w:val="-2"/>
                <w:w w:val="85"/>
                <w:sz w:val="22"/>
              </w:rPr>
              <w:t xml:space="preserve"> </w:t>
            </w:r>
            <w:r>
              <w:rPr>
                <w:rFonts w:ascii="Arial"/>
                <w:color w:val="2B2A29"/>
                <w:w w:val="85"/>
                <w:sz w:val="22"/>
              </w:rPr>
              <w:t>given</w:t>
            </w:r>
            <w:r>
              <w:rPr>
                <w:rFonts w:ascii="Arial"/>
                <w:color w:val="2B2A29"/>
                <w:spacing w:val="-2"/>
                <w:w w:val="85"/>
                <w:sz w:val="22"/>
              </w:rPr>
              <w:t xml:space="preserve"> </w:t>
            </w:r>
            <w:r>
              <w:rPr>
                <w:rFonts w:ascii="Arial"/>
                <w:color w:val="2B2A29"/>
                <w:w w:val="85"/>
                <w:sz w:val="22"/>
              </w:rPr>
              <w:t>operand</w:t>
            </w:r>
          </w:p>
          <w:p>
            <w:pPr>
              <w:pStyle w:val="17"/>
              <w:spacing w:before="73" w:line="304" w:lineRule="auto"/>
              <w:ind w:left="201" w:right="189"/>
              <w:rPr>
                <w:rFonts w:ascii="Arial"/>
                <w:sz w:val="22"/>
              </w:rPr>
            </w:pPr>
            <w:r>
              <w:rPr>
                <w:rFonts w:ascii="Arial"/>
                <w:color w:val="2B2A29"/>
                <w:w w:val="85"/>
                <w:sz w:val="22"/>
              </w:rPr>
              <w:t>对给定操作数</w:t>
            </w:r>
            <w:r>
              <w:rPr>
                <w:rFonts w:ascii="Arial"/>
                <w:color w:val="2B2A29"/>
                <w:w w:val="80"/>
                <w:sz w:val="22"/>
              </w:rPr>
              <w:t>执行逻辑NOT运算</w:t>
            </w:r>
          </w:p>
        </w:tc>
        <w:tc>
          <w:tcPr>
            <w:tcW w:w="1073" w:type="dxa"/>
            <w:tcBorders>
              <w:bottom w:val="single" w:color="2B2A29" w:sz="4" w:space="0"/>
            </w:tcBorders>
          </w:tcPr>
          <w:p>
            <w:r>
              <w:rPr>
                <w:color w:val="2B2A29"/>
                <w:sz w:val="22"/>
              </w:rPr>
              <w:t>boolean</w:t>
            </w:r>
          </w:p>
          <w:p>
            <w:pPr>
              <w:pStyle w:val="17"/>
              <w:spacing w:before="59"/>
              <w:ind w:right="52"/>
              <w:jc w:val="right"/>
              <w:rPr>
                <w:sz w:val="22"/>
              </w:rPr>
            </w:pPr>
            <w:r>
              <w:rPr>
                <w:color w:val="2B2A29"/>
                <w:sz w:val="22"/>
              </w:rPr>
              <w:t>布尔型</w:t>
            </w:r>
          </w:p>
        </w:tc>
        <w:tc>
          <w:tcPr>
            <w:tcW w:w="220" w:type="dxa"/>
            <w:tcBorders>
              <w:bottom w:val="single" w:color="2B2A29" w:sz="4" w:space="0"/>
            </w:tcBorders>
          </w:tcPr>
          <w:p>
            <w:r>
              <w:rPr>
                <w:color w:val="2B2A29"/>
                <w:sz w:val="22"/>
              </w:rPr>
              <w:t>x</w:t>
            </w:r>
          </w:p>
          <w:p>
            <w:pPr>
              <w:pStyle w:val="17"/>
              <w:spacing w:before="59"/>
              <w:jc w:val="center"/>
              <w:rPr>
                <w:sz w:val="22"/>
              </w:rPr>
            </w:pPr>
            <w:r>
              <w:rPr>
                <w:color w:val="2B2A29"/>
                <w:sz w:val="22"/>
              </w:rPr>
              <w:t>x（x）</w:t>
            </w:r>
          </w:p>
        </w:tc>
        <w:tc>
          <w:tcPr>
            <w:tcW w:w="220" w:type="dxa"/>
            <w:tcBorders>
              <w:bottom w:val="single" w:color="2B2A29" w:sz="4" w:space="0"/>
            </w:tcBorders>
          </w:tcPr>
          <w:p>
            <w:pPr>
              <w:pStyle w:val="17"/>
              <w:spacing w:before="59"/>
              <w:jc w:val="center"/>
              <w:rPr>
                <w:sz w:val="22"/>
              </w:rPr>
            </w:pPr>
            <w:r>
              <w:rPr>
                <w:color w:val="2B2A29"/>
                <w:sz w:val="22"/>
              </w:rPr>
              <w:t>=</w:t>
            </w:r>
          </w:p>
        </w:tc>
        <w:tc>
          <w:tcPr>
            <w:tcW w:w="1018" w:type="dxa"/>
            <w:tcBorders>
              <w:bottom w:val="single" w:color="2B2A29" w:sz="4" w:space="0"/>
            </w:tcBorders>
          </w:tcPr>
          <w:p>
            <w:r>
              <w:rPr>
                <w:color w:val="2B2A29"/>
                <w:sz w:val="22"/>
              </w:rPr>
              <w:t>!a;</w:t>
            </w:r>
          </w:p>
          <w:p>
            <w:pPr>
              <w:pStyle w:val="17"/>
              <w:spacing w:before="59"/>
              <w:ind w:left="55"/>
              <w:rPr>
                <w:sz w:val="22"/>
              </w:rPr>
            </w:pPr>
            <w:r>
              <w:rPr>
                <w:color w:val="2B2A29"/>
                <w:sz w:val="22"/>
              </w:rPr>
              <w:t>!一</w:t>
            </w:r>
          </w:p>
        </w:tc>
      </w:tr>
    </w:tbl>
    <w:p>
      <w:pPr>
        <w:pStyle w:val="11"/>
        <w:spacing w:before="7"/>
        <w:rPr>
          <w:sz w:val="32"/>
        </w:rPr>
      </w:pPr>
    </w:p>
    <w:p>
      <w:r>
        <w:rPr>
          <w:color w:val="2B2A29"/>
          <w:w w:val="80"/>
        </w:rPr>
        <w:t>AND</w:t>
      </w:r>
      <w:r>
        <w:rPr>
          <w:color w:val="2B2A29"/>
          <w:spacing w:val="9"/>
          <w:w w:val="80"/>
        </w:rPr>
        <w:t xml:space="preserve"> </w:t>
      </w:r>
      <w:r>
        <w:rPr>
          <w:color w:val="2B2A29"/>
          <w:w w:val="80"/>
        </w:rPr>
        <w:t>Operator</w:t>
      </w:r>
    </w:p>
    <w:p>
      <w:pPr>
        <w:pStyle w:val="7"/>
        <w:ind w:left="519"/>
      </w:pPr>
      <w:r>
        <w:rPr>
          <w:color w:val="2B2A29"/>
          <w:w w:val="80"/>
        </w:rPr>
        <w:t>AND运算符</w:t>
      </w:r>
    </w:p>
    <w:p>
      <w:r>
        <w:rPr>
          <w:color w:val="2B2A29"/>
          <w:w w:val="105"/>
        </w:rPr>
        <w:t>The AND (</w:t>
      </w:r>
      <w:r>
        <w:rPr>
          <w:rFonts w:ascii="宋体" w:hAnsi="宋体"/>
          <w:color w:val="2B2A29"/>
          <w:w w:val="105"/>
        </w:rPr>
        <w:t>&amp;&amp;</w:t>
      </w:r>
      <w:r>
        <w:rPr>
          <w:color w:val="2B2A29"/>
          <w:w w:val="105"/>
        </w:rPr>
        <w:t>) operator is used to combine two conditions to create a single expression,</w:t>
      </w:r>
      <w:r>
        <w:rPr>
          <w:color w:val="2B2A29"/>
          <w:spacing w:val="1"/>
          <w:w w:val="105"/>
        </w:rPr>
        <w:t xml:space="preserve"> </w:t>
      </w:r>
      <w:r>
        <w:rPr>
          <w:color w:val="2B2A29"/>
          <w:w w:val="105"/>
        </w:rPr>
        <w:t>which</w:t>
      </w:r>
      <w:r>
        <w:rPr>
          <w:color w:val="2B2A29"/>
          <w:spacing w:val="-9"/>
          <w:w w:val="105"/>
        </w:rPr>
        <w:t xml:space="preserve"> </w:t>
      </w:r>
      <w:r>
        <w:rPr>
          <w:color w:val="2B2A29"/>
          <w:w w:val="105"/>
        </w:rPr>
        <w:t>evaluates</w:t>
      </w:r>
      <w:r>
        <w:rPr>
          <w:color w:val="2B2A29"/>
          <w:spacing w:val="-9"/>
          <w:w w:val="105"/>
        </w:rPr>
        <w:t xml:space="preserve"> </w:t>
      </w:r>
      <w:r>
        <w:rPr>
          <w:color w:val="2B2A29"/>
          <w:w w:val="105"/>
        </w:rPr>
        <w:t>to</w:t>
      </w:r>
      <w:r>
        <w:rPr>
          <w:color w:val="2B2A29"/>
          <w:spacing w:val="-8"/>
          <w:w w:val="105"/>
        </w:rPr>
        <w:t xml:space="preserve"> </w:t>
      </w:r>
      <w:r>
        <w:rPr>
          <w:rFonts w:ascii="宋体" w:hAnsi="宋体"/>
          <w:color w:val="2B2A29"/>
          <w:w w:val="105"/>
        </w:rPr>
        <w:t>true</w:t>
      </w:r>
      <w:r>
        <w:rPr>
          <w:rFonts w:ascii="宋体" w:hAnsi="宋体"/>
          <w:color w:val="2B2A29"/>
          <w:spacing w:val="-67"/>
          <w:w w:val="105"/>
        </w:rPr>
        <w:t xml:space="preserve"> </w:t>
      </w:r>
      <w:r>
        <w:rPr>
          <w:color w:val="2B2A29"/>
          <w:w w:val="105"/>
        </w:rPr>
        <w:t>if</w:t>
      </w:r>
      <w:r>
        <w:rPr>
          <w:color w:val="2B2A29"/>
          <w:spacing w:val="-8"/>
          <w:w w:val="105"/>
        </w:rPr>
        <w:t xml:space="preserve"> </w:t>
      </w:r>
      <w:r>
        <w:rPr>
          <w:color w:val="2B2A29"/>
          <w:w w:val="105"/>
        </w:rPr>
        <w:t>both</w:t>
      </w:r>
      <w:r>
        <w:rPr>
          <w:color w:val="2B2A29"/>
          <w:spacing w:val="-9"/>
          <w:w w:val="105"/>
        </w:rPr>
        <w:t xml:space="preserve"> </w:t>
      </w:r>
      <w:r>
        <w:rPr>
          <w:color w:val="2B2A29"/>
          <w:w w:val="105"/>
        </w:rPr>
        <w:t>given</w:t>
      </w:r>
      <w:r>
        <w:rPr>
          <w:color w:val="2B2A29"/>
          <w:spacing w:val="-8"/>
          <w:w w:val="105"/>
        </w:rPr>
        <w:t xml:space="preserve"> </w:t>
      </w:r>
      <w:r>
        <w:rPr>
          <w:color w:val="2B2A29"/>
          <w:w w:val="105"/>
        </w:rPr>
        <w:t>conditions</w:t>
      </w:r>
      <w:r>
        <w:rPr>
          <w:color w:val="2B2A29"/>
          <w:spacing w:val="-9"/>
          <w:w w:val="105"/>
        </w:rPr>
        <w:t xml:space="preserve"> </w:t>
      </w:r>
      <w:r>
        <w:rPr>
          <w:color w:val="2B2A29"/>
          <w:w w:val="105"/>
        </w:rPr>
        <w:t>are</w:t>
      </w:r>
      <w:r>
        <w:rPr>
          <w:color w:val="2B2A29"/>
          <w:spacing w:val="-9"/>
          <w:w w:val="105"/>
        </w:rPr>
        <w:t xml:space="preserve"> </w:t>
      </w:r>
      <w:r>
        <w:rPr>
          <w:color w:val="2B2A29"/>
          <w:w w:val="105"/>
        </w:rPr>
        <w:t>true.</w:t>
      </w:r>
      <w:r>
        <w:rPr>
          <w:color w:val="2B2A29"/>
          <w:spacing w:val="-8"/>
          <w:w w:val="105"/>
        </w:rPr>
        <w:t xml:space="preserve"> </w:t>
      </w:r>
      <w:r>
        <w:rPr>
          <w:color w:val="2B2A29"/>
          <w:w w:val="105"/>
        </w:rPr>
        <w:t>Let’s</w:t>
      </w:r>
      <w:r>
        <w:rPr>
          <w:color w:val="2B2A29"/>
          <w:spacing w:val="-9"/>
          <w:w w:val="105"/>
        </w:rPr>
        <w:t xml:space="preserve"> </w:t>
      </w:r>
      <w:r>
        <w:rPr>
          <w:color w:val="2B2A29"/>
          <w:w w:val="105"/>
        </w:rPr>
        <w:t>take</w:t>
      </w:r>
      <w:r>
        <w:rPr>
          <w:color w:val="2B2A29"/>
          <w:spacing w:val="-8"/>
          <w:w w:val="105"/>
        </w:rPr>
        <w:t xml:space="preserve"> </w:t>
      </w:r>
      <w:r>
        <w:rPr>
          <w:color w:val="2B2A29"/>
          <w:w w:val="105"/>
        </w:rPr>
        <w:t>a</w:t>
      </w:r>
      <w:r>
        <w:rPr>
          <w:color w:val="2B2A29"/>
          <w:spacing w:val="-9"/>
          <w:w w:val="105"/>
        </w:rPr>
        <w:t xml:space="preserve"> </w:t>
      </w:r>
      <w:r>
        <w:rPr>
          <w:color w:val="2B2A29"/>
          <w:w w:val="105"/>
        </w:rPr>
        <w:t>simple</w:t>
      </w:r>
      <w:r>
        <w:rPr>
          <w:color w:val="2B2A29"/>
          <w:spacing w:val="-9"/>
          <w:w w:val="105"/>
        </w:rPr>
        <w:t xml:space="preserve"> </w:t>
      </w:r>
      <w:r>
        <w:rPr>
          <w:color w:val="2B2A29"/>
          <w:w w:val="105"/>
        </w:rPr>
        <w:t>example.</w:t>
      </w:r>
      <w:r>
        <w:rPr>
          <w:color w:val="2B2A29"/>
          <w:spacing w:val="-8"/>
          <w:w w:val="105"/>
        </w:rPr>
        <w:t xml:space="preserve"> </w:t>
      </w:r>
      <w:r>
        <w:rPr>
          <w:color w:val="2B2A29"/>
          <w:w w:val="105"/>
        </w:rPr>
        <w:t>To</w:t>
      </w:r>
      <w:r>
        <w:rPr>
          <w:color w:val="2B2A29"/>
          <w:spacing w:val="-55"/>
          <w:w w:val="105"/>
        </w:rPr>
        <w:t xml:space="preserve"> </w:t>
      </w:r>
      <w:r>
        <w:rPr>
          <w:color w:val="2B2A29"/>
          <w:w w:val="105"/>
        </w:rPr>
        <w:t>serve</w:t>
      </w:r>
      <w:r>
        <w:rPr>
          <w:color w:val="2B2A29"/>
          <w:spacing w:val="-6"/>
          <w:w w:val="105"/>
        </w:rPr>
        <w:t xml:space="preserve"> </w:t>
      </w:r>
      <w:r>
        <w:rPr>
          <w:color w:val="2B2A29"/>
          <w:w w:val="105"/>
        </w:rPr>
        <w:t>in</w:t>
      </w:r>
      <w:r>
        <w:rPr>
          <w:color w:val="2B2A29"/>
          <w:spacing w:val="-6"/>
          <w:w w:val="105"/>
        </w:rPr>
        <w:t xml:space="preserve"> </w:t>
      </w:r>
      <w:r>
        <w:rPr>
          <w:color w:val="2B2A29"/>
          <w:w w:val="105"/>
        </w:rPr>
        <w:t>the</w:t>
      </w:r>
      <w:r>
        <w:rPr>
          <w:color w:val="2B2A29"/>
          <w:spacing w:val="-5"/>
          <w:w w:val="105"/>
        </w:rPr>
        <w:t xml:space="preserve"> </w:t>
      </w:r>
      <w:r>
        <w:rPr>
          <w:color w:val="2B2A29"/>
          <w:w w:val="105"/>
        </w:rPr>
        <w:t>military,</w:t>
      </w:r>
      <w:r>
        <w:rPr>
          <w:color w:val="2B2A29"/>
          <w:spacing w:val="-6"/>
          <w:w w:val="105"/>
        </w:rPr>
        <w:t xml:space="preserve"> </w:t>
      </w:r>
      <w:r>
        <w:rPr>
          <w:color w:val="2B2A29"/>
          <w:w w:val="105"/>
        </w:rPr>
        <w:t>a</w:t>
      </w:r>
      <w:r>
        <w:rPr>
          <w:color w:val="2B2A29"/>
          <w:spacing w:val="-6"/>
          <w:w w:val="105"/>
        </w:rPr>
        <w:t xml:space="preserve"> </w:t>
      </w:r>
      <w:r>
        <w:rPr>
          <w:color w:val="2B2A29"/>
          <w:w w:val="105"/>
        </w:rPr>
        <w:t>man</w:t>
      </w:r>
      <w:r>
        <w:rPr>
          <w:color w:val="2B2A29"/>
          <w:spacing w:val="-5"/>
          <w:w w:val="105"/>
        </w:rPr>
        <w:t xml:space="preserve"> </w:t>
      </w:r>
      <w:r>
        <w:rPr>
          <w:color w:val="2B2A29"/>
          <w:w w:val="105"/>
        </w:rPr>
        <w:t>needs</w:t>
      </w:r>
      <w:r>
        <w:rPr>
          <w:color w:val="2B2A29"/>
          <w:spacing w:val="-6"/>
          <w:w w:val="105"/>
        </w:rPr>
        <w:t xml:space="preserve"> </w:t>
      </w:r>
      <w:r>
        <w:rPr>
          <w:color w:val="2B2A29"/>
          <w:w w:val="105"/>
        </w:rPr>
        <w:t>to</w:t>
      </w:r>
      <w:r>
        <w:rPr>
          <w:color w:val="2B2A29"/>
          <w:spacing w:val="-6"/>
          <w:w w:val="105"/>
        </w:rPr>
        <w:t xml:space="preserve"> </w:t>
      </w:r>
      <w:r>
        <w:rPr>
          <w:color w:val="2B2A29"/>
          <w:w w:val="105"/>
        </w:rPr>
        <w:t>be</w:t>
      </w:r>
      <w:r>
        <w:rPr>
          <w:color w:val="2B2A29"/>
          <w:spacing w:val="-5"/>
          <w:w w:val="105"/>
        </w:rPr>
        <w:t xml:space="preserve"> </w:t>
      </w:r>
      <w:r>
        <w:rPr>
          <w:color w:val="2B2A29"/>
          <w:w w:val="105"/>
        </w:rPr>
        <w:t>at</w:t>
      </w:r>
      <w:r>
        <w:rPr>
          <w:color w:val="2B2A29"/>
          <w:spacing w:val="-6"/>
          <w:w w:val="105"/>
        </w:rPr>
        <w:t xml:space="preserve"> </w:t>
      </w:r>
      <w:r>
        <w:rPr>
          <w:color w:val="2B2A29"/>
          <w:w w:val="105"/>
        </w:rPr>
        <w:t>least</w:t>
      </w:r>
      <w:r>
        <w:rPr>
          <w:color w:val="2B2A29"/>
          <w:spacing w:val="-6"/>
          <w:w w:val="105"/>
        </w:rPr>
        <w:t xml:space="preserve"> </w:t>
      </w:r>
      <w:r>
        <w:rPr>
          <w:color w:val="2B2A29"/>
          <w:w w:val="105"/>
        </w:rPr>
        <w:t>152</w:t>
      </w:r>
      <w:r>
        <w:rPr>
          <w:color w:val="2B2A29"/>
          <w:spacing w:val="-5"/>
          <w:w w:val="105"/>
        </w:rPr>
        <w:t xml:space="preserve"> </w:t>
      </w:r>
      <w:r>
        <w:rPr>
          <w:color w:val="2B2A29"/>
          <w:w w:val="105"/>
        </w:rPr>
        <w:t>cm</w:t>
      </w:r>
      <w:r>
        <w:rPr>
          <w:color w:val="2B2A29"/>
          <w:spacing w:val="-6"/>
          <w:w w:val="105"/>
        </w:rPr>
        <w:t xml:space="preserve"> </w:t>
      </w:r>
      <w:r>
        <w:rPr>
          <w:color w:val="2B2A29"/>
          <w:w w:val="105"/>
        </w:rPr>
        <w:t>tall</w:t>
      </w:r>
      <w:r>
        <w:rPr>
          <w:color w:val="2B2A29"/>
          <w:spacing w:val="-5"/>
          <w:w w:val="105"/>
        </w:rPr>
        <w:t xml:space="preserve"> </w:t>
      </w:r>
      <w:r>
        <w:rPr>
          <w:color w:val="2B2A29"/>
          <w:w w:val="105"/>
        </w:rPr>
        <w:t>and</w:t>
      </w:r>
      <w:r>
        <w:rPr>
          <w:color w:val="2B2A29"/>
          <w:spacing w:val="-6"/>
          <w:w w:val="105"/>
        </w:rPr>
        <w:t xml:space="preserve"> </w:t>
      </w:r>
      <w:r>
        <w:rPr>
          <w:color w:val="2B2A29"/>
          <w:w w:val="105"/>
        </w:rPr>
        <w:t>at</w:t>
      </w:r>
      <w:r>
        <w:rPr>
          <w:color w:val="2B2A29"/>
          <w:spacing w:val="-6"/>
          <w:w w:val="105"/>
        </w:rPr>
        <w:t xml:space="preserve"> </w:t>
      </w:r>
      <w:r>
        <w:rPr>
          <w:color w:val="2B2A29"/>
          <w:w w:val="105"/>
        </w:rPr>
        <w:t>least</w:t>
      </w:r>
      <w:r>
        <w:rPr>
          <w:color w:val="2B2A29"/>
          <w:spacing w:val="-5"/>
          <w:w w:val="105"/>
        </w:rPr>
        <w:t xml:space="preserve"> </w:t>
      </w:r>
      <w:r>
        <w:rPr>
          <w:color w:val="2B2A29"/>
          <w:w w:val="105"/>
        </w:rPr>
        <w:t>17</w:t>
      </w:r>
      <w:r>
        <w:rPr>
          <w:color w:val="2B2A29"/>
          <w:spacing w:val="-6"/>
          <w:w w:val="105"/>
        </w:rPr>
        <w:t xml:space="preserve"> </w:t>
      </w:r>
      <w:r>
        <w:rPr>
          <w:color w:val="2B2A29"/>
          <w:w w:val="105"/>
        </w:rPr>
        <w:t>years</w:t>
      </w:r>
      <w:r>
        <w:rPr>
          <w:color w:val="2B2A29"/>
          <w:spacing w:val="-6"/>
          <w:w w:val="105"/>
        </w:rPr>
        <w:t xml:space="preserve"> </w:t>
      </w:r>
      <w:r>
        <w:rPr>
          <w:color w:val="2B2A29"/>
          <w:w w:val="105"/>
        </w:rPr>
        <w:t>old.</w:t>
      </w:r>
      <w:r>
        <w:rPr>
          <w:color w:val="2B2A29"/>
          <w:spacing w:val="-5"/>
          <w:w w:val="105"/>
        </w:rPr>
        <w:t xml:space="preserve"> </w:t>
      </w:r>
      <w:r>
        <w:rPr>
          <w:color w:val="2B2A29"/>
          <w:w w:val="105"/>
        </w:rPr>
        <w:t>Let’s</w:t>
      </w:r>
      <w:r>
        <w:rPr>
          <w:color w:val="2B2A29"/>
          <w:spacing w:val="-55"/>
          <w:w w:val="105"/>
        </w:rPr>
        <w:t xml:space="preserve"> </w:t>
      </w:r>
      <w:r>
        <w:rPr>
          <w:color w:val="2B2A29"/>
          <w:w w:val="105"/>
        </w:rPr>
        <w:t>write</w:t>
      </w:r>
      <w:r>
        <w:rPr>
          <w:color w:val="2B2A29"/>
          <w:spacing w:val="-13"/>
          <w:w w:val="105"/>
        </w:rPr>
        <w:t xml:space="preserve"> </w:t>
      </w:r>
      <w:r>
        <w:rPr>
          <w:color w:val="2B2A29"/>
          <w:w w:val="105"/>
        </w:rPr>
        <w:t>a</w:t>
      </w:r>
      <w:r>
        <w:rPr>
          <w:color w:val="2B2A29"/>
          <w:spacing w:val="-12"/>
          <w:w w:val="105"/>
        </w:rPr>
        <w:t xml:space="preserve"> </w:t>
      </w:r>
      <w:r>
        <w:rPr>
          <w:color w:val="2B2A29"/>
          <w:w w:val="105"/>
        </w:rPr>
        <w:t>Boolean</w:t>
      </w:r>
      <w:r>
        <w:rPr>
          <w:color w:val="2B2A29"/>
          <w:spacing w:val="-12"/>
          <w:w w:val="105"/>
        </w:rPr>
        <w:t xml:space="preserve"> </w:t>
      </w:r>
      <w:r>
        <w:rPr>
          <w:color w:val="2B2A29"/>
          <w:w w:val="105"/>
        </w:rPr>
        <w:t>expression</w:t>
      </w:r>
      <w:r>
        <w:rPr>
          <w:color w:val="2B2A29"/>
          <w:spacing w:val="-12"/>
          <w:w w:val="105"/>
        </w:rPr>
        <w:t xml:space="preserve"> </w:t>
      </w:r>
      <w:r>
        <w:rPr>
          <w:color w:val="2B2A29"/>
          <w:w w:val="105"/>
        </w:rPr>
        <w:t>to</w:t>
      </w:r>
      <w:r>
        <w:rPr>
          <w:color w:val="2B2A29"/>
          <w:spacing w:val="-12"/>
          <w:w w:val="105"/>
        </w:rPr>
        <w:t xml:space="preserve"> </w:t>
      </w:r>
      <w:r>
        <w:rPr>
          <w:color w:val="2B2A29"/>
          <w:w w:val="105"/>
        </w:rPr>
        <w:t>decide</w:t>
      </w:r>
      <w:r>
        <w:rPr>
          <w:color w:val="2B2A29"/>
          <w:spacing w:val="-12"/>
          <w:w w:val="105"/>
        </w:rPr>
        <w:t xml:space="preserve"> </w:t>
      </w:r>
      <w:r>
        <w:rPr>
          <w:color w:val="2B2A29"/>
          <w:w w:val="105"/>
        </w:rPr>
        <w:t>this.</w:t>
      </w:r>
    </w:p>
    <w:p>
      <w:pPr>
        <w:pStyle w:val="11"/>
        <w:spacing w:before="192" w:line="288" w:lineRule="auto"/>
        <w:ind w:left="519"/>
      </w:pPr>
      <w:r>
        <w:rPr>
          <w:color w:val="2B2A29"/>
          <w:w w:val="105"/>
        </w:rPr>
        <w:t>AND（</w:t>
      </w:r>
      <w:r>
        <w:rPr>
          <w:rFonts w:ascii="宋体" w:hAnsi="宋体"/>
          <w:color w:val="2B2A29"/>
          <w:w w:val="105"/>
        </w:rPr>
        <w:t>&amp;&amp;</w:t>
      </w:r>
      <w:r>
        <w:rPr>
          <w:color w:val="2B2A29"/>
          <w:w w:val="105"/>
        </w:rPr>
        <w:t>）运算符用于组合两个条件以创建一个表达式，如果给定</w:t>
      </w:r>
      <w:r>
        <w:rPr>
          <w:color w:val="2B2A29"/>
          <w:spacing w:val="-8"/>
          <w:w w:val="105"/>
        </w:rPr>
        <w:t>的</w:t>
      </w:r>
      <w:r>
        <w:rPr>
          <w:color w:val="2B2A29"/>
          <w:w w:val="105"/>
        </w:rPr>
        <w:t>两</w:t>
      </w:r>
      <w:r>
        <w:rPr>
          <w:color w:val="2B2A29"/>
          <w:spacing w:val="-9"/>
          <w:w w:val="105"/>
        </w:rPr>
        <w:t>个</w:t>
      </w:r>
      <w:r>
        <w:rPr>
          <w:color w:val="2B2A29"/>
          <w:w w:val="105"/>
        </w:rPr>
        <w:t>条件</w:t>
      </w:r>
      <w:r>
        <w:rPr>
          <w:color w:val="2B2A29"/>
          <w:spacing w:val="-9"/>
          <w:w w:val="105"/>
        </w:rPr>
        <w:t>都</w:t>
      </w:r>
      <w:r>
        <w:rPr>
          <w:color w:val="2B2A29"/>
          <w:w w:val="105"/>
        </w:rPr>
        <w:t>为true，则该表达式的计算</w:t>
      </w:r>
      <w:r>
        <w:rPr>
          <w:color w:val="2B2A29"/>
          <w:spacing w:val="-9"/>
          <w:w w:val="105"/>
        </w:rPr>
        <w:t>结果</w:t>
      </w:r>
      <w:r>
        <w:rPr>
          <w:color w:val="2B2A29"/>
          <w:w w:val="105"/>
        </w:rPr>
        <w:t>为</w:t>
      </w:r>
      <w:r>
        <w:rPr>
          <w:rFonts w:ascii="宋体" w:hAnsi="宋体"/>
          <w:color w:val="2B2A29"/>
          <w:w w:val="105"/>
        </w:rPr>
        <w:t>true</w:t>
      </w:r>
      <w:r>
        <w:rPr>
          <w:color w:val="2B2A29"/>
          <w:w w:val="105"/>
        </w:rPr>
        <w:t>。让我们举一个简单</w:t>
      </w:r>
      <w:r>
        <w:rPr>
          <w:color w:val="2B2A29"/>
          <w:spacing w:val="-9"/>
          <w:w w:val="105"/>
        </w:rPr>
        <w:t>的</w:t>
      </w:r>
      <w:r>
        <w:rPr>
          <w:color w:val="2B2A29"/>
          <w:w w:val="105"/>
        </w:rPr>
        <w:t>例子。要在军队服役，一个男人必须身高至少152厘米，年龄至少17岁</w:t>
      </w:r>
      <w:r>
        <w:rPr>
          <w:color w:val="2B2A29"/>
          <w:spacing w:val="-6"/>
          <w:w w:val="105"/>
        </w:rPr>
        <w:t>。</w:t>
      </w:r>
      <w:r>
        <w:rPr>
          <w:color w:val="2B2A29"/>
          <w:w w:val="105"/>
        </w:rPr>
        <w:t>让我们写一个布尔表达式来决定这一点。</w:t>
      </w:r>
    </w:p>
    <w:p>
      <w:r>
        <w:rPr>
          <w:rFonts w:ascii="宋体"/>
          <w:color w:val="2B2A29"/>
        </w:rPr>
        <w:t>height &gt;= 152 &amp;&amp; age &gt;= 17;</w:t>
      </w:r>
    </w:p>
    <w:p>
      <w:pPr>
        <w:pStyle w:val="11"/>
        <w:spacing w:before="157"/>
        <w:ind w:left="519"/>
        <w:rPr>
          <w:rFonts w:ascii="宋体"/>
        </w:rPr>
      </w:pPr>
      <w:r>
        <w:rPr>
          <w:rFonts w:ascii="宋体"/>
          <w:color w:val="2B2A29"/>
        </w:rPr>
        <w:t>身高&gt;=152&amp;&amp;年龄&gt;=17；</w:t>
      </w:r>
    </w:p>
    <w:p>
      <w:r>
        <w:rPr>
          <w:color w:val="2B2A29"/>
          <w:w w:val="105"/>
        </w:rPr>
        <w:t xml:space="preserve">The previous Boolean expression uses the variables </w:t>
      </w:r>
      <w:r>
        <w:rPr>
          <w:rFonts w:ascii="宋体"/>
          <w:color w:val="2B2A29"/>
          <w:w w:val="105"/>
        </w:rPr>
        <w:t xml:space="preserve">height </w:t>
      </w:r>
      <w:r>
        <w:rPr>
          <w:color w:val="2B2A29"/>
          <w:w w:val="105"/>
        </w:rPr>
        <w:t xml:space="preserve">and </w:t>
      </w:r>
      <w:r>
        <w:rPr>
          <w:rFonts w:ascii="宋体"/>
          <w:color w:val="2B2A29"/>
          <w:w w:val="105"/>
        </w:rPr>
        <w:t xml:space="preserve">age </w:t>
      </w:r>
      <w:r>
        <w:rPr>
          <w:color w:val="2B2A29"/>
          <w:w w:val="105"/>
        </w:rPr>
        <w:t>and creates a</w:t>
      </w:r>
      <w:r>
        <w:rPr>
          <w:color w:val="2B2A29"/>
          <w:spacing w:val="1"/>
          <w:w w:val="105"/>
        </w:rPr>
        <w:t xml:space="preserve"> </w:t>
      </w:r>
      <w:r>
        <w:rPr>
          <w:color w:val="2B2A29"/>
          <w:w w:val="105"/>
        </w:rPr>
        <w:t>compound</w:t>
      </w:r>
      <w:r>
        <w:rPr>
          <w:color w:val="2B2A29"/>
          <w:spacing w:val="11"/>
          <w:w w:val="105"/>
        </w:rPr>
        <w:t xml:space="preserve"> </w:t>
      </w:r>
      <w:r>
        <w:rPr>
          <w:color w:val="2B2A29"/>
          <w:w w:val="105"/>
        </w:rPr>
        <w:t>expression</w:t>
      </w:r>
      <w:r>
        <w:rPr>
          <w:color w:val="2B2A29"/>
          <w:spacing w:val="11"/>
          <w:w w:val="105"/>
        </w:rPr>
        <w:t xml:space="preserve"> </w:t>
      </w:r>
      <w:r>
        <w:rPr>
          <w:color w:val="2B2A29"/>
          <w:w w:val="105"/>
        </w:rPr>
        <w:t>(an</w:t>
      </w:r>
      <w:r>
        <w:rPr>
          <w:color w:val="2B2A29"/>
          <w:spacing w:val="11"/>
          <w:w w:val="105"/>
        </w:rPr>
        <w:t xml:space="preserve"> </w:t>
      </w:r>
      <w:r>
        <w:rPr>
          <w:color w:val="2B2A29"/>
          <w:w w:val="105"/>
        </w:rPr>
        <w:t>expression</w:t>
      </w:r>
      <w:r>
        <w:rPr>
          <w:color w:val="2B2A29"/>
          <w:spacing w:val="11"/>
          <w:w w:val="105"/>
        </w:rPr>
        <w:t xml:space="preserve"> </w:t>
      </w:r>
      <w:r>
        <w:rPr>
          <w:color w:val="2B2A29"/>
          <w:w w:val="105"/>
        </w:rPr>
        <w:t>created</w:t>
      </w:r>
      <w:r>
        <w:rPr>
          <w:color w:val="2B2A29"/>
          <w:spacing w:val="11"/>
          <w:w w:val="105"/>
        </w:rPr>
        <w:t xml:space="preserve"> </w:t>
      </w:r>
      <w:r>
        <w:rPr>
          <w:color w:val="2B2A29"/>
          <w:w w:val="105"/>
        </w:rPr>
        <w:t>by</w:t>
      </w:r>
      <w:r>
        <w:rPr>
          <w:color w:val="2B2A29"/>
          <w:spacing w:val="11"/>
          <w:w w:val="105"/>
        </w:rPr>
        <w:t xml:space="preserve"> </w:t>
      </w:r>
      <w:r>
        <w:rPr>
          <w:color w:val="2B2A29"/>
          <w:w w:val="105"/>
        </w:rPr>
        <w:t>combining</w:t>
      </w:r>
      <w:r>
        <w:rPr>
          <w:color w:val="2B2A29"/>
          <w:spacing w:val="11"/>
          <w:w w:val="105"/>
        </w:rPr>
        <w:t xml:space="preserve"> </w:t>
      </w:r>
      <w:r>
        <w:rPr>
          <w:color w:val="2B2A29"/>
          <w:w w:val="105"/>
        </w:rPr>
        <w:t>other</w:t>
      </w:r>
      <w:r>
        <w:rPr>
          <w:color w:val="2B2A29"/>
          <w:spacing w:val="11"/>
          <w:w w:val="105"/>
        </w:rPr>
        <w:t xml:space="preserve"> </w:t>
      </w:r>
      <w:r>
        <w:rPr>
          <w:color w:val="2B2A29"/>
          <w:w w:val="105"/>
        </w:rPr>
        <w:t>expressions)</w:t>
      </w:r>
      <w:r>
        <w:rPr>
          <w:color w:val="2B2A29"/>
          <w:spacing w:val="11"/>
          <w:w w:val="105"/>
        </w:rPr>
        <w:t xml:space="preserve"> </w:t>
      </w:r>
      <w:r>
        <w:rPr>
          <w:color w:val="2B2A29"/>
          <w:w w:val="105"/>
        </w:rPr>
        <w:t>using</w:t>
      </w:r>
      <w:r>
        <w:rPr>
          <w:color w:val="2B2A29"/>
          <w:spacing w:val="11"/>
          <w:w w:val="105"/>
        </w:rPr>
        <w:t xml:space="preserve"> </w:t>
      </w:r>
      <w:r>
        <w:rPr>
          <w:color w:val="2B2A29"/>
          <w:w w:val="105"/>
        </w:rPr>
        <w:t>the</w:t>
      </w:r>
      <w:r>
        <w:rPr>
          <w:color w:val="2B2A29"/>
          <w:spacing w:val="-55"/>
          <w:w w:val="105"/>
        </w:rPr>
        <w:t xml:space="preserve"> </w:t>
      </w:r>
      <w:r>
        <w:rPr>
          <w:color w:val="2B2A29"/>
          <w:w w:val="105"/>
        </w:rPr>
        <w:t>AND</w:t>
      </w:r>
      <w:r>
        <w:rPr>
          <w:color w:val="2B2A29"/>
          <w:spacing w:val="-6"/>
          <w:w w:val="105"/>
        </w:rPr>
        <w:t xml:space="preserve"> </w:t>
      </w:r>
      <w:r>
        <w:rPr>
          <w:color w:val="2B2A29"/>
          <w:w w:val="105"/>
        </w:rPr>
        <w:t>operator.</w:t>
      </w:r>
      <w:r>
        <w:rPr>
          <w:color w:val="2B2A29"/>
          <w:spacing w:val="-5"/>
          <w:w w:val="105"/>
        </w:rPr>
        <w:t xml:space="preserve"> </w:t>
      </w:r>
      <w:r>
        <w:rPr>
          <w:color w:val="2B2A29"/>
          <w:w w:val="105"/>
        </w:rPr>
        <w:t>The</w:t>
      </w:r>
      <w:r>
        <w:rPr>
          <w:color w:val="2B2A29"/>
          <w:spacing w:val="-5"/>
          <w:w w:val="105"/>
        </w:rPr>
        <w:t xml:space="preserve"> </w:t>
      </w:r>
      <w:r>
        <w:rPr>
          <w:color w:val="2B2A29"/>
          <w:w w:val="105"/>
        </w:rPr>
        <w:t>result</w:t>
      </w:r>
      <w:r>
        <w:rPr>
          <w:color w:val="2B2A29"/>
          <w:spacing w:val="-6"/>
          <w:w w:val="105"/>
        </w:rPr>
        <w:t xml:space="preserve"> </w:t>
      </w:r>
      <w:r>
        <w:rPr>
          <w:color w:val="2B2A29"/>
          <w:w w:val="105"/>
        </w:rPr>
        <w:t>of</w:t>
      </w:r>
      <w:r>
        <w:rPr>
          <w:color w:val="2B2A29"/>
          <w:spacing w:val="-5"/>
          <w:w w:val="105"/>
        </w:rPr>
        <w:t xml:space="preserve"> </w:t>
      </w:r>
      <w:r>
        <w:rPr>
          <w:color w:val="2B2A29"/>
          <w:w w:val="105"/>
        </w:rPr>
        <w:t>this</w:t>
      </w:r>
      <w:r>
        <w:rPr>
          <w:color w:val="2B2A29"/>
          <w:spacing w:val="-5"/>
          <w:w w:val="105"/>
        </w:rPr>
        <w:t xml:space="preserve"> </w:t>
      </w:r>
      <w:r>
        <w:rPr>
          <w:color w:val="2B2A29"/>
          <w:w w:val="105"/>
        </w:rPr>
        <w:t>expression</w:t>
      </w:r>
      <w:r>
        <w:rPr>
          <w:color w:val="2B2A29"/>
          <w:spacing w:val="-5"/>
          <w:w w:val="105"/>
        </w:rPr>
        <w:t xml:space="preserve"> </w:t>
      </w:r>
      <w:r>
        <w:rPr>
          <w:color w:val="2B2A29"/>
          <w:w w:val="105"/>
        </w:rPr>
        <w:t>can</w:t>
      </w:r>
      <w:r>
        <w:rPr>
          <w:color w:val="2B2A29"/>
          <w:spacing w:val="-6"/>
          <w:w w:val="105"/>
        </w:rPr>
        <w:t xml:space="preserve"> </w:t>
      </w:r>
      <w:r>
        <w:rPr>
          <w:color w:val="2B2A29"/>
          <w:w w:val="105"/>
        </w:rPr>
        <w:t>be</w:t>
      </w:r>
      <w:r>
        <w:rPr>
          <w:color w:val="2B2A29"/>
          <w:spacing w:val="-5"/>
          <w:w w:val="105"/>
        </w:rPr>
        <w:t xml:space="preserve"> </w:t>
      </w:r>
      <w:r>
        <w:rPr>
          <w:color w:val="2B2A29"/>
          <w:w w:val="105"/>
        </w:rPr>
        <w:t>assigned</w:t>
      </w:r>
      <w:r>
        <w:rPr>
          <w:color w:val="2B2A29"/>
          <w:spacing w:val="-5"/>
          <w:w w:val="105"/>
        </w:rPr>
        <w:t xml:space="preserve"> </w:t>
      </w:r>
      <w:r>
        <w:rPr>
          <w:color w:val="2B2A29"/>
          <w:w w:val="105"/>
        </w:rPr>
        <w:t>to</w:t>
      </w:r>
      <w:r>
        <w:rPr>
          <w:color w:val="2B2A29"/>
          <w:spacing w:val="-5"/>
          <w:w w:val="105"/>
        </w:rPr>
        <w:t xml:space="preserve"> </w:t>
      </w:r>
      <w:r>
        <w:rPr>
          <w:color w:val="2B2A29"/>
          <w:w w:val="105"/>
        </w:rPr>
        <w:t>a</w:t>
      </w:r>
      <w:r>
        <w:rPr>
          <w:color w:val="2B2A29"/>
          <w:spacing w:val="-6"/>
          <w:w w:val="105"/>
        </w:rPr>
        <w:t xml:space="preserve"> </w:t>
      </w:r>
      <w:r>
        <w:rPr>
          <w:color w:val="2B2A29"/>
          <w:w w:val="105"/>
        </w:rPr>
        <w:t>variable,</w:t>
      </w:r>
      <w:r>
        <w:rPr>
          <w:color w:val="2B2A29"/>
          <w:spacing w:val="-5"/>
          <w:w w:val="105"/>
        </w:rPr>
        <w:t xml:space="preserve"> </w:t>
      </w:r>
      <w:r>
        <w:rPr>
          <w:color w:val="2B2A29"/>
          <w:w w:val="105"/>
        </w:rPr>
        <w:t>as</w:t>
      </w:r>
      <w:r>
        <w:rPr>
          <w:color w:val="2B2A29"/>
          <w:spacing w:val="-5"/>
          <w:w w:val="105"/>
        </w:rPr>
        <w:t xml:space="preserve"> </w:t>
      </w:r>
      <w:r>
        <w:rPr>
          <w:color w:val="2B2A29"/>
          <w:w w:val="105"/>
        </w:rPr>
        <w:t>shown</w:t>
      </w:r>
      <w:r>
        <w:rPr>
          <w:color w:val="2B2A29"/>
          <w:spacing w:val="-6"/>
          <w:w w:val="105"/>
        </w:rPr>
        <w:t xml:space="preserve"> </w:t>
      </w:r>
      <w:r>
        <w:rPr>
          <w:color w:val="2B2A29"/>
          <w:w w:val="105"/>
        </w:rPr>
        <w:t>here:</w:t>
      </w:r>
    </w:p>
    <w:p>
      <w:pPr>
        <w:pStyle w:val="11"/>
        <w:spacing w:before="198" w:line="295" w:lineRule="auto"/>
        <w:ind w:left="519" w:firstLine="359"/>
      </w:pPr>
      <w:r>
        <w:rPr>
          <w:color w:val="2B2A29"/>
          <w:w w:val="105"/>
        </w:rPr>
        <w:t>上一个布尔表达式使用变量</w:t>
      </w:r>
      <w:r>
        <w:rPr>
          <w:rFonts w:ascii="宋体"/>
          <w:color w:val="2B2A29"/>
          <w:w w:val="105"/>
        </w:rPr>
        <w:t>height</w:t>
      </w:r>
      <w:r>
        <w:rPr>
          <w:color w:val="2B2A29"/>
          <w:w w:val="105"/>
        </w:rPr>
        <w:t>和</w:t>
      </w:r>
      <w:r>
        <w:rPr>
          <w:rFonts w:ascii="宋体"/>
          <w:color w:val="2B2A29"/>
          <w:w w:val="105"/>
        </w:rPr>
        <w:t>age，</w:t>
      </w:r>
      <w:r>
        <w:rPr>
          <w:color w:val="2B2A29"/>
          <w:w w:val="105"/>
        </w:rPr>
        <w:t>并使用and运算符创建一个复合表达式（通</w:t>
      </w:r>
      <w:r>
        <w:rPr>
          <w:color w:val="2B2A29"/>
          <w:spacing w:val="11"/>
          <w:w w:val="105"/>
        </w:rPr>
        <w:t>过</w:t>
      </w:r>
      <w:r>
        <w:rPr>
          <w:color w:val="2B2A29"/>
          <w:w w:val="105"/>
        </w:rPr>
        <w:t>组合其他表达式创建</w:t>
      </w:r>
      <w:r>
        <w:rPr>
          <w:color w:val="2B2A29"/>
          <w:spacing w:val="11"/>
          <w:w w:val="105"/>
        </w:rPr>
        <w:t>的</w:t>
      </w:r>
      <w:r>
        <w:rPr>
          <w:color w:val="2B2A29"/>
          <w:w w:val="105"/>
        </w:rPr>
        <w:t>表达式）。此表达式的结果可以分配给变量，如下所示：</w:t>
      </w:r>
    </w:p>
    <w:p>
      <w:r>
        <w:rPr>
          <w:rFonts w:ascii="宋体"/>
          <w:color w:val="2B2A29"/>
        </w:rPr>
        <w:t>boolean canJoinMilitary = height &gt;= 152 &amp;&amp; age &gt;= 17;</w:t>
      </w:r>
    </w:p>
    <w:p>
      <w:pPr>
        <w:pStyle w:val="11"/>
        <w:spacing w:before="151"/>
        <w:ind w:left="519"/>
        <w:rPr>
          <w:rFonts w:ascii="宋体"/>
        </w:rPr>
      </w:pPr>
      <w:r>
        <w:rPr>
          <w:rFonts w:ascii="宋体"/>
          <w:color w:val="2B2A29"/>
        </w:rPr>
        <w:t>布尔canJoinMilitary=height&gt;=152&amp;&amp;age&gt;=17；</w:t>
      </w:r>
    </w:p>
    <w:p>
      <w:r>
        <w:rPr>
          <w:color w:val="2B2A29"/>
          <w:w w:val="105"/>
        </w:rPr>
        <w:t>The Boolean expression can also be used directly in flow control constructs, such as</w:t>
      </w:r>
      <w:r>
        <w:rPr>
          <w:color w:val="2B2A29"/>
          <w:spacing w:val="-55"/>
          <w:w w:val="105"/>
        </w:rPr>
        <w:t xml:space="preserve"> </w:t>
      </w:r>
      <w:r>
        <w:rPr>
          <w:color w:val="2B2A29"/>
          <w:w w:val="105"/>
        </w:rPr>
        <w:t>the</w:t>
      </w:r>
      <w:r>
        <w:rPr>
          <w:color w:val="2B2A29"/>
          <w:spacing w:val="-10"/>
          <w:w w:val="105"/>
        </w:rPr>
        <w:t xml:space="preserve"> </w:t>
      </w:r>
      <w:r>
        <w:rPr>
          <w:rFonts w:ascii="宋体" w:hAnsi="宋体"/>
          <w:color w:val="2B2A29"/>
          <w:w w:val="105"/>
        </w:rPr>
        <w:t>if/else</w:t>
      </w:r>
      <w:r>
        <w:rPr>
          <w:rFonts w:ascii="宋体" w:hAnsi="宋体"/>
          <w:color w:val="2B2A29"/>
          <w:spacing w:val="-67"/>
          <w:w w:val="105"/>
        </w:rPr>
        <w:t xml:space="preserve"> </w:t>
      </w:r>
      <w:r>
        <w:rPr>
          <w:color w:val="2B2A29"/>
          <w:w w:val="105"/>
        </w:rPr>
        <w:t>statement,</w:t>
      </w:r>
      <w:r>
        <w:rPr>
          <w:color w:val="2B2A29"/>
          <w:spacing w:val="-9"/>
          <w:w w:val="105"/>
        </w:rPr>
        <w:t xml:space="preserve"> </w:t>
      </w:r>
      <w:r>
        <w:rPr>
          <w:color w:val="2B2A29"/>
          <w:w w:val="105"/>
        </w:rPr>
        <w:t>which</w:t>
      </w:r>
      <w:r>
        <w:rPr>
          <w:color w:val="2B2A29"/>
          <w:spacing w:val="-9"/>
          <w:w w:val="105"/>
        </w:rPr>
        <w:t xml:space="preserve"> </w:t>
      </w:r>
      <w:r>
        <w:rPr>
          <w:color w:val="2B2A29"/>
          <w:w w:val="105"/>
        </w:rPr>
        <w:t>you</w:t>
      </w:r>
      <w:r>
        <w:rPr>
          <w:color w:val="2B2A29"/>
          <w:spacing w:val="-9"/>
          <w:w w:val="105"/>
        </w:rPr>
        <w:t xml:space="preserve"> </w:t>
      </w:r>
      <w:r>
        <w:rPr>
          <w:color w:val="2B2A29"/>
          <w:w w:val="105"/>
        </w:rPr>
        <w:t>will</w:t>
      </w:r>
      <w:r>
        <w:rPr>
          <w:color w:val="2B2A29"/>
          <w:spacing w:val="-10"/>
          <w:w w:val="105"/>
        </w:rPr>
        <w:t xml:space="preserve"> </w:t>
      </w:r>
      <w:r>
        <w:rPr>
          <w:color w:val="2B2A29"/>
          <w:w w:val="105"/>
        </w:rPr>
        <w:t>see</w:t>
      </w:r>
      <w:r>
        <w:rPr>
          <w:color w:val="2B2A29"/>
          <w:spacing w:val="-9"/>
          <w:w w:val="105"/>
        </w:rPr>
        <w:t xml:space="preserve"> </w:t>
      </w:r>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upcoming</w:t>
      </w:r>
      <w:r>
        <w:rPr>
          <w:color w:val="2B2A29"/>
          <w:spacing w:val="-10"/>
          <w:w w:val="105"/>
        </w:rPr>
        <w:t xml:space="preserve"> </w:t>
      </w:r>
      <w:r>
        <w:rPr>
          <w:color w:val="2B2A29"/>
          <w:w w:val="105"/>
        </w:rPr>
        <w:t>“Flow</w:t>
      </w:r>
      <w:r>
        <w:rPr>
          <w:color w:val="2B2A29"/>
          <w:spacing w:val="-9"/>
          <w:w w:val="105"/>
        </w:rPr>
        <w:t xml:space="preserve"> </w:t>
      </w:r>
      <w:r>
        <w:rPr>
          <w:color w:val="2B2A29"/>
          <w:w w:val="105"/>
        </w:rPr>
        <w:t>Control”</w:t>
      </w:r>
      <w:r>
        <w:rPr>
          <w:color w:val="2B2A29"/>
          <w:spacing w:val="-9"/>
          <w:w w:val="105"/>
        </w:rPr>
        <w:t xml:space="preserve"> </w:t>
      </w:r>
      <w:r>
        <w:rPr>
          <w:color w:val="2B2A29"/>
          <w:w w:val="105"/>
        </w:rPr>
        <w:t>section.</w:t>
      </w:r>
    </w:p>
    <w:p>
      <w:pPr>
        <w:pStyle w:val="11"/>
        <w:spacing w:before="213" w:line="290" w:lineRule="auto"/>
        <w:ind w:left="519" w:right="287" w:firstLine="359"/>
      </w:pPr>
      <w:r>
        <w:rPr>
          <w:color w:val="2B2A29"/>
          <w:w w:val="105"/>
        </w:rPr>
        <w:t>布尔表达式也可以直接用于流控制构造，例如</w:t>
      </w:r>
      <w:r>
        <w:rPr>
          <w:rFonts w:ascii="宋体" w:hAnsi="宋体"/>
          <w:color w:val="2B2A29"/>
          <w:w w:val="105"/>
        </w:rPr>
        <w:t>if</w:t>
      </w:r>
      <w:r>
        <w:rPr>
          <w:rFonts w:ascii="宋体" w:hAnsi="宋体"/>
          <w:color w:val="2B2A29"/>
          <w:spacing w:val="-67"/>
          <w:w w:val="105"/>
        </w:rPr>
        <w:t>/else</w:t>
      </w:r>
      <w:r>
        <w:rPr>
          <w:color w:val="2B2A29"/>
          <w:w w:val="105"/>
        </w:rPr>
        <w:t>语句，您将在接下来的“流控制”部分中看到。</w:t>
      </w:r>
    </w:p>
    <w:p>
      <w:r>
        <w:rPr>
          <w:color w:val="2B2A29"/>
          <w:w w:val="105"/>
        </w:rPr>
        <w:t>The AND operator also tries to do the minimum amount of processing to get the final</w:t>
      </w:r>
      <w:r>
        <w:rPr>
          <w:color w:val="2B2A29"/>
          <w:spacing w:val="-55"/>
          <w:w w:val="105"/>
        </w:rPr>
        <w:t xml:space="preserve"> </w:t>
      </w:r>
      <w:r>
        <w:rPr>
          <w:color w:val="2B2A29"/>
          <w:w w:val="105"/>
        </w:rPr>
        <w:t>result.</w:t>
      </w:r>
      <w:r>
        <w:rPr>
          <w:color w:val="2B2A29"/>
          <w:spacing w:val="-6"/>
          <w:w w:val="105"/>
        </w:rPr>
        <w:t xml:space="preserve"> </w:t>
      </w:r>
      <w:r>
        <w:rPr>
          <w:color w:val="2B2A29"/>
          <w:w w:val="105"/>
        </w:rPr>
        <w:t>This</w:t>
      </w:r>
      <w:r>
        <w:rPr>
          <w:color w:val="2B2A29"/>
          <w:spacing w:val="-5"/>
          <w:w w:val="105"/>
        </w:rPr>
        <w:t xml:space="preserve"> </w:t>
      </w:r>
      <w:r>
        <w:rPr>
          <w:color w:val="2B2A29"/>
          <w:w w:val="105"/>
        </w:rPr>
        <w:t>is</w:t>
      </w:r>
      <w:r>
        <w:rPr>
          <w:color w:val="2B2A29"/>
          <w:spacing w:val="-5"/>
          <w:w w:val="105"/>
        </w:rPr>
        <w:t xml:space="preserve"> </w:t>
      </w:r>
      <w:r>
        <w:rPr>
          <w:color w:val="2B2A29"/>
          <w:w w:val="105"/>
        </w:rPr>
        <w:t>done</w:t>
      </w:r>
      <w:r>
        <w:rPr>
          <w:color w:val="2B2A29"/>
          <w:spacing w:val="-5"/>
          <w:w w:val="105"/>
        </w:rPr>
        <w:t xml:space="preserve"> </w:t>
      </w:r>
      <w:r>
        <w:rPr>
          <w:color w:val="2B2A29"/>
          <w:w w:val="105"/>
        </w:rPr>
        <w:t>by</w:t>
      </w:r>
      <w:r>
        <w:rPr>
          <w:color w:val="2B2A29"/>
          <w:spacing w:val="-5"/>
          <w:w w:val="105"/>
        </w:rPr>
        <w:t xml:space="preserve"> </w:t>
      </w:r>
      <w:r>
        <w:rPr>
          <w:color w:val="2B2A29"/>
          <w:w w:val="105"/>
        </w:rPr>
        <w:t>short-circuiting</w:t>
      </w:r>
      <w:r>
        <w:rPr>
          <w:color w:val="2B2A29"/>
          <w:spacing w:val="-6"/>
          <w:w w:val="105"/>
        </w:rPr>
        <w:t xml:space="preserve"> </w:t>
      </w:r>
      <w:r>
        <w:rPr>
          <w:color w:val="2B2A29"/>
          <w:w w:val="105"/>
        </w:rPr>
        <w:t>the</w:t>
      </w:r>
      <w:r>
        <w:rPr>
          <w:color w:val="2B2A29"/>
          <w:spacing w:val="-5"/>
          <w:w w:val="105"/>
        </w:rPr>
        <w:t xml:space="preserve"> </w:t>
      </w:r>
      <w:r>
        <w:rPr>
          <w:color w:val="2B2A29"/>
          <w:w w:val="105"/>
        </w:rPr>
        <w:t>evaluation.</w:t>
      </w:r>
      <w:r>
        <w:rPr>
          <w:color w:val="2B2A29"/>
          <w:spacing w:val="-5"/>
          <w:w w:val="105"/>
        </w:rPr>
        <w:t xml:space="preserve"> </w:t>
      </w:r>
      <w:r>
        <w:rPr>
          <w:color w:val="2B2A29"/>
          <w:w w:val="105"/>
        </w:rPr>
        <w:t>If</w:t>
      </w:r>
      <w:r>
        <w:rPr>
          <w:color w:val="2B2A29"/>
          <w:spacing w:val="-5"/>
          <w:w w:val="105"/>
        </w:rPr>
        <w:t xml:space="preserve"> </w:t>
      </w:r>
      <w:r>
        <w:rPr>
          <w:color w:val="2B2A29"/>
          <w:w w:val="105"/>
        </w:rPr>
        <w:t>the</w:t>
      </w:r>
      <w:r>
        <w:rPr>
          <w:color w:val="2B2A29"/>
          <w:spacing w:val="-5"/>
          <w:w w:val="105"/>
        </w:rPr>
        <w:t xml:space="preserve"> </w:t>
      </w:r>
      <w:r>
        <w:rPr>
          <w:color w:val="2B2A29"/>
          <w:w w:val="105"/>
        </w:rPr>
        <w:t>first</w:t>
      </w:r>
      <w:r>
        <w:rPr>
          <w:color w:val="2B2A29"/>
          <w:spacing w:val="-6"/>
          <w:w w:val="105"/>
        </w:rPr>
        <w:t xml:space="preserve"> </w:t>
      </w:r>
      <w:r>
        <w:rPr>
          <w:color w:val="2B2A29"/>
          <w:w w:val="105"/>
        </w:rPr>
        <w:t>condition</w:t>
      </w:r>
      <w:r>
        <w:rPr>
          <w:color w:val="2B2A29"/>
          <w:spacing w:val="-5"/>
          <w:w w:val="105"/>
        </w:rPr>
        <w:t xml:space="preserve"> </w:t>
      </w:r>
      <w:r>
        <w:rPr>
          <w:color w:val="2B2A29"/>
          <w:w w:val="105"/>
        </w:rPr>
        <w:t>is</w:t>
      </w:r>
      <w:r>
        <w:rPr>
          <w:color w:val="2B2A29"/>
          <w:spacing w:val="-5"/>
          <w:w w:val="105"/>
        </w:rPr>
        <w:t xml:space="preserve"> </w:t>
      </w:r>
      <w:r>
        <w:rPr>
          <w:color w:val="2B2A29"/>
          <w:w w:val="105"/>
        </w:rPr>
        <w:t>false,</w:t>
      </w:r>
      <w:r>
        <w:rPr>
          <w:color w:val="2B2A29"/>
          <w:spacing w:val="-5"/>
          <w:w w:val="105"/>
        </w:rPr>
        <w:t xml:space="preserve"> </w:t>
      </w:r>
      <w:r>
        <w:rPr>
          <w:color w:val="2B2A29"/>
          <w:w w:val="105"/>
        </w:rPr>
        <w:t>it</w:t>
      </w:r>
      <w:r>
        <w:rPr>
          <w:color w:val="2B2A29"/>
          <w:spacing w:val="-5"/>
          <w:w w:val="105"/>
        </w:rPr>
        <w:t xml:space="preserve"> </w:t>
      </w:r>
      <w:r>
        <w:rPr>
          <w:color w:val="2B2A29"/>
          <w:w w:val="105"/>
        </w:rPr>
        <w:t>skips</w:t>
      </w:r>
      <w:r>
        <w:rPr>
          <w:color w:val="2B2A29"/>
          <w:spacing w:val="-55"/>
          <w:w w:val="105"/>
        </w:rPr>
        <w:t xml:space="preserve"> </w:t>
      </w:r>
      <w:r>
        <w:rPr>
          <w:color w:val="2B2A29"/>
          <w:w w:val="105"/>
        </w:rPr>
        <w:t>evaluating the second condition. This is done because, if the first condition is false, the</w:t>
      </w:r>
      <w:r>
        <w:rPr>
          <w:color w:val="2B2A29"/>
          <w:spacing w:val="1"/>
          <w:w w:val="105"/>
        </w:rPr>
        <w:t xml:space="preserve"> </w:t>
      </w:r>
      <w:r>
        <w:rPr>
          <w:color w:val="2B2A29"/>
          <w:w w:val="105"/>
        </w:rPr>
        <w:t xml:space="preserve">whole compound expression will result in a </w:t>
      </w:r>
      <w:r>
        <w:rPr>
          <w:rFonts w:ascii="宋体"/>
          <w:color w:val="2B2A29"/>
          <w:w w:val="105"/>
        </w:rPr>
        <w:t xml:space="preserve">false </w:t>
      </w:r>
      <w:r>
        <w:rPr>
          <w:color w:val="2B2A29"/>
          <w:w w:val="105"/>
        </w:rPr>
        <w:t>value anyway, regardless of what the</w:t>
      </w:r>
      <w:r>
        <w:rPr>
          <w:color w:val="2B2A29"/>
          <w:spacing w:val="1"/>
          <w:w w:val="105"/>
        </w:rPr>
        <w:t xml:space="preserve"> </w:t>
      </w:r>
      <w:r>
        <w:rPr>
          <w:color w:val="2B2A29"/>
          <w:spacing w:val="-1"/>
          <w:w w:val="105"/>
        </w:rPr>
        <w:t>second</w:t>
      </w:r>
      <w:r>
        <w:rPr>
          <w:color w:val="2B2A29"/>
          <w:spacing w:val="-14"/>
          <w:w w:val="105"/>
        </w:rPr>
        <w:t xml:space="preserve"> </w:t>
      </w:r>
      <w:r>
        <w:rPr>
          <w:color w:val="2B2A29"/>
          <w:spacing w:val="-1"/>
          <w:w w:val="105"/>
        </w:rPr>
        <w:t>condition</w:t>
      </w:r>
      <w:r>
        <w:rPr>
          <w:color w:val="2B2A29"/>
          <w:spacing w:val="-13"/>
          <w:w w:val="105"/>
        </w:rPr>
        <w:t xml:space="preserve"> </w:t>
      </w:r>
      <w:r>
        <w:rPr>
          <w:color w:val="2B2A29"/>
          <w:spacing w:val="-1"/>
          <w:w w:val="105"/>
        </w:rPr>
        <w:t>evaluates</w:t>
      </w:r>
      <w:r>
        <w:rPr>
          <w:color w:val="2B2A29"/>
          <w:spacing w:val="-14"/>
          <w:w w:val="105"/>
        </w:rPr>
        <w:t xml:space="preserve"> </w:t>
      </w:r>
      <w:r>
        <w:rPr>
          <w:color w:val="2B2A29"/>
          <w:spacing w:val="-1"/>
          <w:w w:val="105"/>
        </w:rPr>
        <w:t>to.</w:t>
      </w:r>
      <w:r>
        <w:rPr>
          <w:color w:val="2B2A29"/>
          <w:spacing w:val="-13"/>
          <w:w w:val="105"/>
        </w:rPr>
        <w:t xml:space="preserve"> </w:t>
      </w:r>
      <w:r>
        <w:rPr>
          <w:color w:val="2B2A29"/>
          <w:spacing w:val="-1"/>
          <w:w w:val="105"/>
        </w:rPr>
        <w:t>Because</w:t>
      </w:r>
      <w:r>
        <w:rPr>
          <w:color w:val="2B2A29"/>
          <w:spacing w:val="-14"/>
          <w:w w:val="105"/>
        </w:rPr>
        <w:t xml:space="preserve"> </w:t>
      </w:r>
      <w:r>
        <w:rPr>
          <w:color w:val="2B2A29"/>
          <w:spacing w:val="-1"/>
          <w:w w:val="105"/>
        </w:rPr>
        <w:t>of</w:t>
      </w:r>
      <w:r>
        <w:rPr>
          <w:color w:val="2B2A29"/>
          <w:spacing w:val="-13"/>
          <w:w w:val="105"/>
        </w:rPr>
        <w:t xml:space="preserve"> </w:t>
      </w:r>
      <w:r>
        <w:rPr>
          <w:color w:val="2B2A29"/>
          <w:spacing w:val="-1"/>
          <w:w w:val="105"/>
        </w:rPr>
        <w:t>this,</w:t>
      </w:r>
      <w:r>
        <w:rPr>
          <w:color w:val="2B2A29"/>
          <w:spacing w:val="-14"/>
          <w:w w:val="105"/>
        </w:rPr>
        <w:t xml:space="preserve"> </w:t>
      </w:r>
      <w:r>
        <w:rPr>
          <w:color w:val="2B2A29"/>
          <w:spacing w:val="-1"/>
          <w:w w:val="105"/>
        </w:rPr>
        <w:t>for</w:t>
      </w:r>
      <w:r>
        <w:rPr>
          <w:color w:val="2B2A29"/>
          <w:spacing w:val="-13"/>
          <w:w w:val="105"/>
        </w:rPr>
        <w:t xml:space="preserve"> </w:t>
      </w:r>
      <w:r>
        <w:rPr>
          <w:color w:val="2B2A29"/>
          <w:spacing w:val="-1"/>
          <w:w w:val="105"/>
        </w:rPr>
        <w:t>example,</w:t>
      </w:r>
      <w:r>
        <w:rPr>
          <w:color w:val="2B2A29"/>
          <w:spacing w:val="-14"/>
          <w:w w:val="105"/>
        </w:rPr>
        <w:t xml:space="preserve"> </w:t>
      </w:r>
      <w:r>
        <w:rPr>
          <w:color w:val="2B2A29"/>
          <w:w w:val="105"/>
        </w:rPr>
        <w:t>if</w:t>
      </w:r>
      <w:r>
        <w:rPr>
          <w:color w:val="2B2A29"/>
          <w:spacing w:val="-13"/>
          <w:w w:val="105"/>
        </w:rPr>
        <w:t xml:space="preserve"> </w:t>
      </w:r>
      <w:r>
        <w:rPr>
          <w:rFonts w:ascii="宋体"/>
          <w:color w:val="2B2A29"/>
          <w:w w:val="105"/>
        </w:rPr>
        <w:t>height=100</w:t>
      </w:r>
      <w:r>
        <w:rPr>
          <w:color w:val="2B2A29"/>
          <w:w w:val="105"/>
        </w:rPr>
        <w:t>,</w:t>
      </w:r>
      <w:r>
        <w:rPr>
          <w:color w:val="2B2A29"/>
          <w:spacing w:val="-14"/>
          <w:w w:val="105"/>
        </w:rPr>
        <w:t xml:space="preserve"> </w:t>
      </w:r>
      <w:r>
        <w:rPr>
          <w:color w:val="2B2A29"/>
          <w:w w:val="105"/>
        </w:rPr>
        <w:t>the</w:t>
      </w:r>
      <w:r>
        <w:rPr>
          <w:color w:val="2B2A29"/>
          <w:spacing w:val="-13"/>
          <w:w w:val="105"/>
        </w:rPr>
        <w:t xml:space="preserve"> </w:t>
      </w:r>
      <w:r>
        <w:rPr>
          <w:rFonts w:ascii="宋体"/>
          <w:color w:val="2B2A29"/>
          <w:w w:val="105"/>
        </w:rPr>
        <w:t>age</w:t>
      </w:r>
      <w:r>
        <w:rPr>
          <w:rFonts w:ascii="宋体"/>
          <w:color w:val="2B2A29"/>
          <w:spacing w:val="-6"/>
          <w:w w:val="105"/>
        </w:rPr>
        <w:t xml:space="preserve"> </w:t>
      </w:r>
      <w:r>
        <w:rPr>
          <w:rFonts w:ascii="宋体"/>
          <w:color w:val="2B2A29"/>
          <w:w w:val="105"/>
        </w:rPr>
        <w:t>&gt;=</w:t>
      </w:r>
      <w:r>
        <w:rPr>
          <w:rFonts w:ascii="宋体"/>
          <w:color w:val="2B2A29"/>
          <w:spacing w:val="-6"/>
          <w:w w:val="105"/>
        </w:rPr>
        <w:t xml:space="preserve"> </w:t>
      </w:r>
      <w:r>
        <w:rPr>
          <w:rFonts w:ascii="宋体"/>
          <w:color w:val="2B2A29"/>
          <w:w w:val="105"/>
        </w:rPr>
        <w:t>17</w:t>
      </w:r>
      <w:r>
        <w:rPr>
          <w:rFonts w:ascii="宋体"/>
          <w:color w:val="2B2A29"/>
          <w:spacing w:val="-113"/>
          <w:w w:val="105"/>
        </w:rPr>
        <w:t xml:space="preserve"> </w:t>
      </w:r>
      <w:r>
        <w:rPr>
          <w:color w:val="2B2A29"/>
          <w:w w:val="110"/>
        </w:rPr>
        <w:t>expression</w:t>
      </w:r>
      <w:r>
        <w:rPr>
          <w:color w:val="2B2A29"/>
          <w:spacing w:val="-17"/>
          <w:w w:val="110"/>
        </w:rPr>
        <w:t xml:space="preserve"> </w:t>
      </w:r>
      <w:r>
        <w:rPr>
          <w:color w:val="2B2A29"/>
          <w:w w:val="110"/>
        </w:rPr>
        <w:t>is</w:t>
      </w:r>
      <w:r>
        <w:rPr>
          <w:color w:val="2B2A29"/>
          <w:spacing w:val="-16"/>
          <w:w w:val="110"/>
        </w:rPr>
        <w:t xml:space="preserve"> </w:t>
      </w:r>
      <w:r>
        <w:rPr>
          <w:color w:val="2B2A29"/>
          <w:w w:val="110"/>
        </w:rPr>
        <w:t>not</w:t>
      </w:r>
      <w:r>
        <w:rPr>
          <w:color w:val="2B2A29"/>
          <w:spacing w:val="-16"/>
          <w:w w:val="110"/>
        </w:rPr>
        <w:t xml:space="preserve"> </w:t>
      </w:r>
      <w:r>
        <w:rPr>
          <w:color w:val="2B2A29"/>
          <w:w w:val="110"/>
        </w:rPr>
        <w:t>executed</w:t>
      </w:r>
      <w:r>
        <w:rPr>
          <w:color w:val="2B2A29"/>
          <w:spacing w:val="-16"/>
          <w:w w:val="110"/>
        </w:rPr>
        <w:t xml:space="preserve"> </w:t>
      </w:r>
      <w:r>
        <w:rPr>
          <w:color w:val="2B2A29"/>
          <w:w w:val="110"/>
        </w:rPr>
        <w:t>at</w:t>
      </w:r>
      <w:r>
        <w:rPr>
          <w:color w:val="2B2A29"/>
          <w:spacing w:val="-16"/>
          <w:w w:val="110"/>
        </w:rPr>
        <w:t xml:space="preserve"> </w:t>
      </w:r>
      <w:r>
        <w:rPr>
          <w:color w:val="2B2A29"/>
          <w:w w:val="110"/>
        </w:rPr>
        <w:t>all.</w:t>
      </w:r>
    </w:p>
    <w:p>
      <w:pPr>
        <w:pStyle w:val="11"/>
        <w:spacing w:line="290" w:lineRule="auto"/>
        <w:ind w:left="519" w:firstLine="359"/>
      </w:pPr>
      <w:r>
        <w:rPr>
          <w:color w:val="2B2A29"/>
          <w:w w:val="105"/>
        </w:rPr>
        <w:t>AND运算符还尝试进行最小数量的处理以获得最终结果。这是通过缩短评估来实现</w:t>
      </w:r>
      <w:r>
        <w:rPr>
          <w:color w:val="2B2A29"/>
          <w:spacing w:val="-5"/>
          <w:w w:val="105"/>
        </w:rPr>
        <w:t>的</w:t>
      </w:r>
      <w:r>
        <w:rPr>
          <w:color w:val="2B2A29"/>
          <w:w w:val="105"/>
        </w:rPr>
        <w:t>。如果第一</w:t>
      </w:r>
      <w:r>
        <w:rPr>
          <w:color w:val="2B2A29"/>
          <w:spacing w:val="-6"/>
          <w:w w:val="105"/>
        </w:rPr>
        <w:t>个</w:t>
      </w:r>
      <w:r>
        <w:rPr>
          <w:color w:val="2B2A29"/>
          <w:w w:val="105"/>
        </w:rPr>
        <w:t>条件为假，则跳过</w:t>
      </w:r>
      <w:r>
        <w:rPr>
          <w:color w:val="2B2A29"/>
          <w:spacing w:val="-55"/>
          <w:w w:val="105"/>
        </w:rPr>
        <w:t>对</w:t>
      </w:r>
      <w:r>
        <w:rPr>
          <w:color w:val="2B2A29"/>
          <w:w w:val="105"/>
        </w:rPr>
        <w:t>第二个条件的求值。这样做是因为，如果第一个条件为false，那么不管</w:t>
      </w:r>
      <w:r>
        <w:rPr>
          <w:color w:val="2B2A29"/>
          <w:spacing w:val="-1"/>
          <w:w w:val="105"/>
        </w:rPr>
        <w:t>第二</w:t>
      </w:r>
      <w:r>
        <w:rPr>
          <w:color w:val="2B2A29"/>
          <w:spacing w:val="-14"/>
          <w:w w:val="105"/>
        </w:rPr>
        <w:t>个</w:t>
      </w:r>
      <w:r>
        <w:rPr>
          <w:color w:val="2B2A29"/>
          <w:spacing w:val="-1"/>
          <w:w w:val="105"/>
        </w:rPr>
        <w:t>条件</w:t>
      </w:r>
      <w:r>
        <w:rPr>
          <w:color w:val="2B2A29"/>
          <w:spacing w:val="-13"/>
          <w:w w:val="105"/>
        </w:rPr>
        <w:t>的</w:t>
      </w:r>
      <w:r>
        <w:rPr>
          <w:color w:val="2B2A29"/>
          <w:spacing w:val="-1"/>
          <w:w w:val="105"/>
        </w:rPr>
        <w:t>计算</w:t>
      </w:r>
      <w:r>
        <w:rPr>
          <w:color w:val="2B2A29"/>
          <w:spacing w:val="-14"/>
          <w:w w:val="105"/>
        </w:rPr>
        <w:t>结果是</w:t>
      </w:r>
      <w:r>
        <w:rPr>
          <w:color w:val="2B2A29"/>
          <w:w w:val="105"/>
        </w:rPr>
        <w:t>什么，整个复合表达式都将产生一个</w:t>
      </w:r>
      <w:r>
        <w:rPr>
          <w:rFonts w:ascii="宋体"/>
          <w:color w:val="2B2A29"/>
          <w:w w:val="105"/>
        </w:rPr>
        <w:t>false</w:t>
      </w:r>
      <w:r>
        <w:rPr>
          <w:color w:val="2B2A29"/>
          <w:w w:val="105"/>
        </w:rPr>
        <w:t>值</w:t>
      </w:r>
      <w:r>
        <w:rPr>
          <w:color w:val="2B2A29"/>
          <w:spacing w:val="-1"/>
          <w:w w:val="105"/>
        </w:rPr>
        <w:t>。因</w:t>
      </w:r>
      <w:r>
        <w:rPr>
          <w:color w:val="2B2A29"/>
          <w:spacing w:val="-14"/>
          <w:w w:val="105"/>
        </w:rPr>
        <w:t>此</w:t>
      </w:r>
      <w:r>
        <w:rPr>
          <w:color w:val="2B2A29"/>
          <w:spacing w:val="-1"/>
          <w:w w:val="105"/>
        </w:rPr>
        <w:t>，例如</w:t>
      </w:r>
      <w:r>
        <w:rPr>
          <w:color w:val="2B2A29"/>
          <w:spacing w:val="-13"/>
          <w:w w:val="105"/>
        </w:rPr>
        <w:t>，</w:t>
      </w:r>
      <w:r>
        <w:rPr>
          <w:color w:val="2B2A29"/>
          <w:w w:val="105"/>
        </w:rPr>
        <w:t>如果</w:t>
      </w:r>
      <w:r>
        <w:rPr>
          <w:rFonts w:ascii="宋体"/>
          <w:color w:val="2B2A29"/>
          <w:w w:val="105"/>
        </w:rPr>
        <w:t>height=100</w:t>
      </w:r>
      <w:r>
        <w:rPr>
          <w:color w:val="2B2A29"/>
          <w:w w:val="105"/>
        </w:rPr>
        <w:t>，</w:t>
      </w:r>
      <w:r>
        <w:rPr>
          <w:color w:val="2B2A29"/>
          <w:spacing w:val="-14"/>
          <w:w w:val="105"/>
        </w:rPr>
        <w:t>则</w:t>
      </w:r>
      <w:r>
        <w:rPr>
          <w:color w:val="2B2A29"/>
          <w:w w:val="110"/>
        </w:rPr>
        <w:t>根本不执行</w:t>
      </w:r>
      <w:r>
        <w:rPr>
          <w:rFonts w:ascii="宋体"/>
          <w:color w:val="2B2A29"/>
          <w:w w:val="105"/>
        </w:rPr>
        <w:t>age&gt;=17</w:t>
      </w:r>
      <w:r>
        <w:rPr>
          <w:color w:val="2B2A29"/>
          <w:w w:val="110"/>
        </w:rPr>
        <w:t>表达式。</w:t>
      </w:r>
    </w:p>
    <w:p>
      <w:pPr>
        <w:spacing w:after="0" w:line="290" w:lineRule="auto"/>
        <w:sectPr>
          <w:pgSz w:w="10080" w:h="14400"/>
          <w:pgMar w:top="1260" w:right="560" w:bottom="1260" w:left="560" w:header="1037" w:footer="1070" w:gutter="0"/>
          <w:cols w:space="720" w:num="1"/>
        </w:sectPr>
      </w:pPr>
    </w:p>
    <w:p>
      <w:pPr>
        <w:pStyle w:val="11"/>
        <w:rPr>
          <w:sz w:val="10"/>
        </w:rPr>
      </w:pPr>
    </w:p>
    <w:p>
      <w:r>
        <w:rPr>
          <w:color w:val="2B2A29"/>
          <w:w w:val="80"/>
        </w:rPr>
        <w:t>OR</w:t>
      </w:r>
      <w:r>
        <w:rPr>
          <w:color w:val="2B2A29"/>
          <w:spacing w:val="-4"/>
          <w:w w:val="80"/>
        </w:rPr>
        <w:t xml:space="preserve"> </w:t>
      </w:r>
      <w:r>
        <w:rPr>
          <w:color w:val="2B2A29"/>
          <w:w w:val="80"/>
        </w:rPr>
        <w:t>Operator</w:t>
      </w:r>
    </w:p>
    <w:p>
      <w:pPr>
        <w:pStyle w:val="7"/>
        <w:spacing w:before="107"/>
      </w:pPr>
      <w:bookmarkStart w:id="33" w:name="_bookmark31"/>
      <w:bookmarkEnd w:id="33"/>
      <w:r>
        <w:rPr>
          <w:color w:val="2B2A29"/>
          <w:w w:val="80"/>
        </w:rPr>
        <w:t>OR运算符</w:t>
      </w:r>
    </w:p>
    <w:p>
      <w:r>
        <w:rPr>
          <w:color w:val="2B2A29"/>
          <w:w w:val="105"/>
        </w:rPr>
        <w:t>The OR (</w:t>
      </w:r>
      <w:r>
        <w:rPr>
          <w:rFonts w:ascii="宋体" w:hAnsi="宋体"/>
          <w:color w:val="2B2A29"/>
          <w:w w:val="105"/>
        </w:rPr>
        <w:t>||</w:t>
      </w:r>
      <w:r>
        <w:rPr>
          <w:color w:val="2B2A29"/>
          <w:w w:val="105"/>
        </w:rPr>
        <w:t xml:space="preserve">) operator is used to create a compound expression that will result in </w:t>
      </w:r>
      <w:r>
        <w:rPr>
          <w:rFonts w:ascii="宋体" w:hAnsi="宋体"/>
          <w:color w:val="2B2A29"/>
          <w:w w:val="105"/>
        </w:rPr>
        <w:t xml:space="preserve">true </w:t>
      </w:r>
      <w:r>
        <w:rPr>
          <w:color w:val="2B2A29"/>
          <w:w w:val="105"/>
        </w:rPr>
        <w:t>if</w:t>
      </w:r>
      <w:r>
        <w:rPr>
          <w:color w:val="2B2A29"/>
          <w:spacing w:val="1"/>
          <w:w w:val="105"/>
        </w:rPr>
        <w:t xml:space="preserve"> </w:t>
      </w:r>
      <w:r>
        <w:rPr>
          <w:color w:val="2B2A29"/>
          <w:w w:val="105"/>
        </w:rPr>
        <w:t>at least one of the conditions is evaluated to true. As an example, let’s take the criteria</w:t>
      </w:r>
      <w:r>
        <w:rPr>
          <w:color w:val="2B2A29"/>
          <w:spacing w:val="1"/>
          <w:w w:val="105"/>
        </w:rPr>
        <w:t xml:space="preserve"> </w:t>
      </w:r>
      <w:r>
        <w:rPr>
          <w:color w:val="2B2A29"/>
          <w:w w:val="105"/>
        </w:rPr>
        <w:t>used</w:t>
      </w:r>
      <w:r>
        <w:rPr>
          <w:color w:val="2B2A29"/>
          <w:spacing w:val="-6"/>
          <w:w w:val="105"/>
        </w:rPr>
        <w:t xml:space="preserve"> </w:t>
      </w:r>
      <w:r>
        <w:rPr>
          <w:color w:val="2B2A29"/>
          <w:w w:val="105"/>
        </w:rPr>
        <w:t>to</w:t>
      </w:r>
      <w:r>
        <w:rPr>
          <w:color w:val="2B2A29"/>
          <w:spacing w:val="-5"/>
          <w:w w:val="105"/>
        </w:rPr>
        <w:t xml:space="preserve"> </w:t>
      </w:r>
      <w:r>
        <w:rPr>
          <w:color w:val="2B2A29"/>
          <w:w w:val="105"/>
        </w:rPr>
        <w:t>check</w:t>
      </w:r>
      <w:r>
        <w:rPr>
          <w:color w:val="2B2A29"/>
          <w:spacing w:val="-5"/>
          <w:w w:val="105"/>
        </w:rPr>
        <w:t xml:space="preserve"> </w:t>
      </w:r>
      <w:r>
        <w:rPr>
          <w:color w:val="2B2A29"/>
          <w:w w:val="105"/>
        </w:rPr>
        <w:t>how</w:t>
      </w:r>
      <w:r>
        <w:rPr>
          <w:color w:val="2B2A29"/>
          <w:spacing w:val="-6"/>
          <w:w w:val="105"/>
        </w:rPr>
        <w:t xml:space="preserve"> </w:t>
      </w:r>
      <w:r>
        <w:rPr>
          <w:color w:val="2B2A29"/>
          <w:w w:val="105"/>
        </w:rPr>
        <w:t>children</w:t>
      </w:r>
      <w:r>
        <w:rPr>
          <w:color w:val="2B2A29"/>
          <w:spacing w:val="-5"/>
          <w:w w:val="105"/>
        </w:rPr>
        <w:t xml:space="preserve"> </w:t>
      </w:r>
      <w:r>
        <w:rPr>
          <w:color w:val="2B2A29"/>
          <w:w w:val="105"/>
        </w:rPr>
        <w:t>are</w:t>
      </w:r>
      <w:r>
        <w:rPr>
          <w:color w:val="2B2A29"/>
          <w:spacing w:val="-5"/>
          <w:w w:val="105"/>
        </w:rPr>
        <w:t xml:space="preserve"> </w:t>
      </w:r>
      <w:r>
        <w:rPr>
          <w:color w:val="2B2A29"/>
          <w:w w:val="105"/>
        </w:rPr>
        <w:t>allowed</w:t>
      </w:r>
      <w:r>
        <w:rPr>
          <w:color w:val="2B2A29"/>
          <w:spacing w:val="-6"/>
          <w:w w:val="105"/>
        </w:rPr>
        <w:t xml:space="preserve"> </w:t>
      </w:r>
      <w:r>
        <w:rPr>
          <w:color w:val="2B2A29"/>
          <w:w w:val="105"/>
        </w:rPr>
        <w:t>to</w:t>
      </w:r>
      <w:r>
        <w:rPr>
          <w:color w:val="2B2A29"/>
          <w:spacing w:val="-5"/>
          <w:w w:val="105"/>
        </w:rPr>
        <w:t xml:space="preserve"> </w:t>
      </w:r>
      <w:r>
        <w:rPr>
          <w:color w:val="2B2A29"/>
          <w:w w:val="105"/>
        </w:rPr>
        <w:t>fly</w:t>
      </w:r>
      <w:r>
        <w:rPr>
          <w:color w:val="2B2A29"/>
          <w:spacing w:val="-5"/>
          <w:w w:val="105"/>
        </w:rPr>
        <w:t xml:space="preserve"> </w:t>
      </w:r>
      <w:r>
        <w:rPr>
          <w:color w:val="2B2A29"/>
          <w:w w:val="105"/>
        </w:rPr>
        <w:t>on</w:t>
      </w:r>
      <w:r>
        <w:rPr>
          <w:color w:val="2B2A29"/>
          <w:spacing w:val="-6"/>
          <w:w w:val="105"/>
        </w:rPr>
        <w:t xml:space="preserve"> </w:t>
      </w:r>
      <w:r>
        <w:rPr>
          <w:color w:val="2B2A29"/>
          <w:w w:val="105"/>
        </w:rPr>
        <w:t>a</w:t>
      </w:r>
      <w:r>
        <w:rPr>
          <w:color w:val="2B2A29"/>
          <w:spacing w:val="-5"/>
          <w:w w:val="105"/>
        </w:rPr>
        <w:t xml:space="preserve"> </w:t>
      </w:r>
      <w:r>
        <w:rPr>
          <w:color w:val="2B2A29"/>
          <w:w w:val="105"/>
        </w:rPr>
        <w:t>plane.</w:t>
      </w:r>
      <w:r>
        <w:rPr>
          <w:color w:val="2B2A29"/>
          <w:spacing w:val="-5"/>
          <w:w w:val="105"/>
        </w:rPr>
        <w:t xml:space="preserve"> </w:t>
      </w:r>
      <w:r>
        <w:rPr>
          <w:color w:val="2B2A29"/>
          <w:w w:val="105"/>
        </w:rPr>
        <w:t>A</w:t>
      </w:r>
      <w:r>
        <w:rPr>
          <w:color w:val="2B2A29"/>
          <w:spacing w:val="-5"/>
          <w:w w:val="105"/>
        </w:rPr>
        <w:t xml:space="preserve"> </w:t>
      </w:r>
      <w:r>
        <w:rPr>
          <w:color w:val="2B2A29"/>
          <w:w w:val="105"/>
        </w:rPr>
        <w:t>child</w:t>
      </w:r>
      <w:r>
        <w:rPr>
          <w:color w:val="2B2A29"/>
          <w:spacing w:val="-6"/>
          <w:w w:val="105"/>
        </w:rPr>
        <w:t xml:space="preserve"> </w:t>
      </w:r>
      <w:r>
        <w:rPr>
          <w:color w:val="2B2A29"/>
          <w:w w:val="105"/>
        </w:rPr>
        <w:t>must</w:t>
      </w:r>
      <w:r>
        <w:rPr>
          <w:color w:val="2B2A29"/>
          <w:spacing w:val="-5"/>
          <w:w w:val="105"/>
        </w:rPr>
        <w:t xml:space="preserve"> </w:t>
      </w:r>
      <w:r>
        <w:rPr>
          <w:color w:val="2B2A29"/>
          <w:w w:val="105"/>
        </w:rPr>
        <w:t>be</w:t>
      </w:r>
      <w:r>
        <w:rPr>
          <w:color w:val="2B2A29"/>
          <w:spacing w:val="-5"/>
          <w:w w:val="105"/>
        </w:rPr>
        <w:t xml:space="preserve"> </w:t>
      </w:r>
      <w:r>
        <w:rPr>
          <w:color w:val="2B2A29"/>
          <w:w w:val="105"/>
        </w:rPr>
        <w:t>at</w:t>
      </w:r>
      <w:r>
        <w:rPr>
          <w:color w:val="2B2A29"/>
          <w:spacing w:val="-6"/>
          <w:w w:val="105"/>
        </w:rPr>
        <w:t xml:space="preserve"> </w:t>
      </w:r>
      <w:r>
        <w:rPr>
          <w:color w:val="2B2A29"/>
          <w:w w:val="105"/>
        </w:rPr>
        <w:t>least</w:t>
      </w:r>
      <w:r>
        <w:rPr>
          <w:color w:val="2B2A29"/>
          <w:spacing w:val="-5"/>
          <w:w w:val="105"/>
        </w:rPr>
        <w:t xml:space="preserve"> </w:t>
      </w:r>
      <w:r>
        <w:rPr>
          <w:color w:val="2B2A29"/>
          <w:w w:val="105"/>
        </w:rPr>
        <w:t>12</w:t>
      </w:r>
      <w:r>
        <w:rPr>
          <w:color w:val="2B2A29"/>
          <w:spacing w:val="-5"/>
          <w:w w:val="105"/>
        </w:rPr>
        <w:t xml:space="preserve"> </w:t>
      </w:r>
      <w:r>
        <w:rPr>
          <w:color w:val="2B2A29"/>
          <w:w w:val="105"/>
        </w:rPr>
        <w:t>years</w:t>
      </w:r>
      <w:r>
        <w:rPr>
          <w:color w:val="2B2A29"/>
          <w:spacing w:val="-55"/>
          <w:w w:val="105"/>
        </w:rPr>
        <w:t xml:space="preserve"> </w:t>
      </w:r>
      <w:r>
        <w:rPr>
          <w:color w:val="2B2A29"/>
          <w:w w:val="105"/>
        </w:rPr>
        <w:t>old, or else an adult must accompany the child. Let’s write a Boolean expression to show</w:t>
      </w:r>
      <w:r>
        <w:rPr>
          <w:color w:val="2B2A29"/>
          <w:spacing w:val="-55"/>
          <w:w w:val="105"/>
        </w:rPr>
        <w:t xml:space="preserve"> </w:t>
      </w:r>
      <w:r>
        <w:rPr>
          <w:color w:val="2B2A29"/>
          <w:w w:val="105"/>
        </w:rPr>
        <w:t>this</w:t>
      </w:r>
      <w:r>
        <w:rPr>
          <w:color w:val="2B2A29"/>
          <w:spacing w:val="-11"/>
          <w:w w:val="105"/>
        </w:rPr>
        <w:t xml:space="preserve"> </w:t>
      </w:r>
      <w:r>
        <w:rPr>
          <w:color w:val="2B2A29"/>
          <w:w w:val="105"/>
        </w:rPr>
        <w:t>scenario</w:t>
      </w:r>
      <w:r>
        <w:rPr>
          <w:color w:val="2B2A29"/>
          <w:spacing w:val="-11"/>
          <w:w w:val="105"/>
        </w:rPr>
        <w:t xml:space="preserve"> </w:t>
      </w:r>
      <w:r>
        <w:rPr>
          <w:color w:val="2B2A29"/>
          <w:w w:val="105"/>
        </w:rPr>
        <w:t>and</w:t>
      </w:r>
      <w:r>
        <w:rPr>
          <w:color w:val="2B2A29"/>
          <w:spacing w:val="-11"/>
          <w:w w:val="105"/>
        </w:rPr>
        <w:t xml:space="preserve"> </w:t>
      </w:r>
      <w:r>
        <w:rPr>
          <w:color w:val="2B2A29"/>
          <w:w w:val="105"/>
        </w:rPr>
        <w:t>store</w:t>
      </w:r>
      <w:r>
        <w:rPr>
          <w:color w:val="2B2A29"/>
          <w:spacing w:val="-11"/>
          <w:w w:val="105"/>
        </w:rPr>
        <w:t xml:space="preserve"> </w:t>
      </w:r>
      <w:r>
        <w:rPr>
          <w:color w:val="2B2A29"/>
          <w:w w:val="105"/>
        </w:rPr>
        <w:t>the</w:t>
      </w:r>
      <w:r>
        <w:rPr>
          <w:color w:val="2B2A29"/>
          <w:spacing w:val="-11"/>
          <w:w w:val="105"/>
        </w:rPr>
        <w:t xml:space="preserve"> </w:t>
      </w:r>
      <w:r>
        <w:rPr>
          <w:color w:val="2B2A29"/>
          <w:w w:val="105"/>
        </w:rPr>
        <w:t>result</w:t>
      </w:r>
      <w:r>
        <w:rPr>
          <w:color w:val="2B2A29"/>
          <w:spacing w:val="-11"/>
          <w:w w:val="105"/>
        </w:rPr>
        <w:t xml:space="preserve"> </w:t>
      </w:r>
      <w:r>
        <w:rPr>
          <w:color w:val="2B2A29"/>
          <w:w w:val="105"/>
        </w:rPr>
        <w:t>in</w:t>
      </w:r>
      <w:r>
        <w:rPr>
          <w:color w:val="2B2A29"/>
          <w:spacing w:val="-11"/>
          <w:w w:val="105"/>
        </w:rPr>
        <w:t xml:space="preserve"> </w:t>
      </w:r>
      <w:r>
        <w:rPr>
          <w:color w:val="2B2A29"/>
          <w:w w:val="105"/>
        </w:rPr>
        <w:t>a</w:t>
      </w:r>
      <w:r>
        <w:rPr>
          <w:color w:val="2B2A29"/>
          <w:spacing w:val="-11"/>
          <w:w w:val="105"/>
        </w:rPr>
        <w:t xml:space="preserve"> </w:t>
      </w:r>
      <w:r>
        <w:rPr>
          <w:color w:val="2B2A29"/>
          <w:w w:val="105"/>
        </w:rPr>
        <w:t>Boolean</w:t>
      </w:r>
      <w:r>
        <w:rPr>
          <w:color w:val="2B2A29"/>
          <w:spacing w:val="-11"/>
          <w:w w:val="105"/>
        </w:rPr>
        <w:t xml:space="preserve"> </w:t>
      </w:r>
      <w:r>
        <w:rPr>
          <w:color w:val="2B2A29"/>
          <w:w w:val="105"/>
        </w:rPr>
        <w:t>variable.</w:t>
      </w:r>
    </w:p>
    <w:p>
      <w:pPr>
        <w:pStyle w:val="11"/>
        <w:spacing w:before="193" w:line="300" w:lineRule="auto"/>
        <w:ind w:left="160" w:right="510"/>
      </w:pPr>
      <w:r>
        <w:rPr>
          <w:color w:val="2B2A29"/>
          <w:w w:val="105"/>
        </w:rPr>
        <w:t>OR（</w:t>
      </w:r>
      <w:r>
        <w:rPr>
          <w:rFonts w:ascii="宋体" w:hAnsi="宋体"/>
          <w:color w:val="2B2A29"/>
          <w:w w:val="105"/>
        </w:rPr>
        <w:t>||</w:t>
      </w:r>
      <w:r>
        <w:rPr>
          <w:color w:val="2B2A29"/>
          <w:w w:val="105"/>
        </w:rPr>
        <w:t>）运算符用于创建一个复合表达式，如果至少有一个条件求值为true，则该表达式将为</w:t>
      </w:r>
      <w:r>
        <w:rPr>
          <w:rFonts w:ascii="宋体" w:hAnsi="宋体"/>
          <w:color w:val="2B2A29"/>
          <w:w w:val="105"/>
        </w:rPr>
        <w:t>true</w:t>
      </w:r>
      <w:r>
        <w:rPr>
          <w:color w:val="2B2A29"/>
          <w:w w:val="105"/>
        </w:rPr>
        <w:t>。作为一个例子，让我们以检查儿童如何被允许乘坐飞机的标准为例。儿童必须</w:t>
      </w:r>
      <w:r>
        <w:rPr>
          <w:color w:val="2B2A29"/>
          <w:spacing w:val="-5"/>
          <w:w w:val="105"/>
        </w:rPr>
        <w:t>年满</w:t>
      </w:r>
      <w:r>
        <w:rPr>
          <w:color w:val="2B2A29"/>
          <w:w w:val="105"/>
        </w:rPr>
        <w:t>12岁，否则必</w:t>
      </w:r>
      <w:r>
        <w:rPr>
          <w:color w:val="2B2A29"/>
          <w:spacing w:val="-5"/>
          <w:w w:val="105"/>
        </w:rPr>
        <w:t>须</w:t>
      </w:r>
      <w:r>
        <w:rPr>
          <w:color w:val="2B2A29"/>
          <w:w w:val="105"/>
        </w:rPr>
        <w:t>有成人陪伴。让我们编写一个布尔表达式来显示这个场景</w:t>
      </w:r>
      <w:r>
        <w:rPr>
          <w:color w:val="2B2A29"/>
          <w:spacing w:val="-11"/>
          <w:w w:val="105"/>
        </w:rPr>
        <w:t>，</w:t>
      </w:r>
      <w:r>
        <w:rPr>
          <w:color w:val="2B2A29"/>
          <w:w w:val="105"/>
        </w:rPr>
        <w:t>并</w:t>
      </w:r>
      <w:r>
        <w:rPr>
          <w:color w:val="2B2A29"/>
          <w:spacing w:val="-11"/>
          <w:w w:val="105"/>
        </w:rPr>
        <w:t>将</w:t>
      </w:r>
      <w:r>
        <w:rPr>
          <w:color w:val="2B2A29"/>
          <w:w w:val="105"/>
        </w:rPr>
        <w:t>结果存储在布尔变量中。</w:t>
      </w:r>
    </w:p>
    <w:p>
      <w:r>
        <w:rPr>
          <w:rFonts w:ascii="宋体"/>
          <w:color w:val="2B2A29"/>
        </w:rPr>
        <w:t>boolean canFly = age &gt;= 12 || adultAvailable;</w:t>
      </w:r>
    </w:p>
    <w:p>
      <w:pPr>
        <w:pStyle w:val="11"/>
        <w:spacing w:before="143"/>
        <w:ind w:left="160"/>
        <w:rPr>
          <w:rFonts w:ascii="宋体"/>
        </w:rPr>
      </w:pPr>
      <w:r>
        <w:rPr>
          <w:rFonts w:ascii="宋体"/>
          <w:color w:val="2B2A29"/>
        </w:rPr>
        <w:t>boolean canFly=age&gt;=12||成人可用；</w:t>
      </w:r>
    </w:p>
    <w:p>
      <w:r>
        <w:rPr>
          <w:color w:val="2B2A29"/>
          <w:w w:val="105"/>
        </w:rPr>
        <w:t>Here,</w:t>
      </w:r>
      <w:r>
        <w:rPr>
          <w:color w:val="2B2A29"/>
          <w:spacing w:val="-9"/>
          <w:w w:val="105"/>
        </w:rPr>
        <w:t xml:space="preserve"> </w:t>
      </w:r>
      <w:r>
        <w:rPr>
          <w:rFonts w:ascii="宋体"/>
          <w:color w:val="2B2A29"/>
          <w:w w:val="105"/>
        </w:rPr>
        <w:t>adultAvailable</w:t>
      </w:r>
      <w:r>
        <w:rPr>
          <w:rFonts w:ascii="宋体"/>
          <w:color w:val="2B2A29"/>
          <w:spacing w:val="-67"/>
          <w:w w:val="105"/>
        </w:rPr>
        <w:t xml:space="preserve"> </w:t>
      </w:r>
      <w:r>
        <w:rPr>
          <w:color w:val="2B2A29"/>
          <w:w w:val="105"/>
        </w:rPr>
        <w:t>is</w:t>
      </w:r>
      <w:r>
        <w:rPr>
          <w:color w:val="2B2A29"/>
          <w:spacing w:val="-8"/>
          <w:w w:val="105"/>
        </w:rPr>
        <w:t xml:space="preserve"> </w:t>
      </w:r>
      <w:r>
        <w:rPr>
          <w:color w:val="2B2A29"/>
          <w:w w:val="105"/>
        </w:rPr>
        <w:t>a</w:t>
      </w:r>
      <w:r>
        <w:rPr>
          <w:color w:val="2B2A29"/>
          <w:spacing w:val="-9"/>
          <w:w w:val="105"/>
        </w:rPr>
        <w:t xml:space="preserve"> </w:t>
      </w:r>
      <w:r>
        <w:rPr>
          <w:color w:val="2B2A29"/>
          <w:w w:val="105"/>
        </w:rPr>
        <w:t>Boolean</w:t>
      </w:r>
      <w:r>
        <w:rPr>
          <w:color w:val="2B2A29"/>
          <w:spacing w:val="-9"/>
          <w:w w:val="105"/>
        </w:rPr>
        <w:t xml:space="preserve"> </w:t>
      </w:r>
      <w:r>
        <w:rPr>
          <w:color w:val="2B2A29"/>
          <w:w w:val="105"/>
        </w:rPr>
        <w:t>variable</w:t>
      </w:r>
      <w:r>
        <w:rPr>
          <w:color w:val="2B2A29"/>
          <w:spacing w:val="-8"/>
          <w:w w:val="105"/>
        </w:rPr>
        <w:t xml:space="preserve"> </w:t>
      </w:r>
      <w:r>
        <w:rPr>
          <w:color w:val="2B2A29"/>
          <w:w w:val="105"/>
        </w:rPr>
        <w:t>representing</w:t>
      </w:r>
      <w:r>
        <w:rPr>
          <w:color w:val="2B2A29"/>
          <w:spacing w:val="-9"/>
          <w:w w:val="105"/>
        </w:rPr>
        <w:t xml:space="preserve"> </w:t>
      </w:r>
      <w:r>
        <w:rPr>
          <w:color w:val="2B2A29"/>
          <w:w w:val="105"/>
        </w:rPr>
        <w:t>if</w:t>
      </w:r>
      <w:r>
        <w:rPr>
          <w:color w:val="2B2A29"/>
          <w:spacing w:val="-9"/>
          <w:w w:val="105"/>
        </w:rPr>
        <w:t xml:space="preserve"> </w:t>
      </w:r>
      <w:r>
        <w:rPr>
          <w:color w:val="2B2A29"/>
          <w:w w:val="105"/>
        </w:rPr>
        <w:t>an</w:t>
      </w:r>
      <w:r>
        <w:rPr>
          <w:color w:val="2B2A29"/>
          <w:spacing w:val="-9"/>
          <w:w w:val="105"/>
        </w:rPr>
        <w:t xml:space="preserve"> </w:t>
      </w:r>
      <w:r>
        <w:rPr>
          <w:color w:val="2B2A29"/>
          <w:w w:val="105"/>
        </w:rPr>
        <w:t>adult</w:t>
      </w:r>
      <w:r>
        <w:rPr>
          <w:color w:val="2B2A29"/>
          <w:spacing w:val="-8"/>
          <w:w w:val="105"/>
        </w:rPr>
        <w:t xml:space="preserve"> </w:t>
      </w:r>
      <w:r>
        <w:rPr>
          <w:color w:val="2B2A29"/>
          <w:w w:val="105"/>
        </w:rPr>
        <w:t>is</w:t>
      </w:r>
      <w:r>
        <w:rPr>
          <w:color w:val="2B2A29"/>
          <w:spacing w:val="-9"/>
          <w:w w:val="105"/>
        </w:rPr>
        <w:t xml:space="preserve"> </w:t>
      </w:r>
      <w:r>
        <w:rPr>
          <w:color w:val="2B2A29"/>
          <w:w w:val="105"/>
        </w:rPr>
        <w:t>accompanying</w:t>
      </w:r>
      <w:r>
        <w:rPr>
          <w:color w:val="2B2A29"/>
          <w:spacing w:val="-55"/>
          <w:w w:val="105"/>
        </w:rPr>
        <w:t xml:space="preserve"> </w:t>
      </w:r>
      <w:r>
        <w:rPr>
          <w:color w:val="2B2A29"/>
          <w:w w:val="105"/>
        </w:rPr>
        <w:t>the</w:t>
      </w:r>
      <w:r>
        <w:rPr>
          <w:color w:val="2B2A29"/>
          <w:spacing w:val="-3"/>
          <w:w w:val="105"/>
        </w:rPr>
        <w:t xml:space="preserve"> </w:t>
      </w:r>
      <w:r>
        <w:rPr>
          <w:color w:val="2B2A29"/>
          <w:w w:val="105"/>
        </w:rPr>
        <w:t>child.</w:t>
      </w:r>
      <w:r>
        <w:rPr>
          <w:color w:val="2B2A29"/>
          <w:spacing w:val="-2"/>
          <w:w w:val="105"/>
        </w:rPr>
        <w:t xml:space="preserve"> </w:t>
      </w:r>
      <w:r>
        <w:rPr>
          <w:color w:val="2B2A29"/>
          <w:w w:val="105"/>
        </w:rPr>
        <w:t>Similar</w:t>
      </w:r>
      <w:r>
        <w:rPr>
          <w:color w:val="2B2A29"/>
          <w:spacing w:val="-3"/>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color w:val="2B2A29"/>
          <w:w w:val="105"/>
        </w:rPr>
        <w:t>AND</w:t>
      </w:r>
      <w:r>
        <w:rPr>
          <w:color w:val="2B2A29"/>
          <w:spacing w:val="-2"/>
          <w:w w:val="105"/>
        </w:rPr>
        <w:t xml:space="preserve"> </w:t>
      </w:r>
      <w:r>
        <w:rPr>
          <w:color w:val="2B2A29"/>
          <w:w w:val="105"/>
        </w:rPr>
        <w:t>operator,</w:t>
      </w:r>
      <w:r>
        <w:rPr>
          <w:color w:val="2B2A29"/>
          <w:spacing w:val="-3"/>
          <w:w w:val="105"/>
        </w:rPr>
        <w:t xml:space="preserve"> </w:t>
      </w:r>
      <w:r>
        <w:rPr>
          <w:color w:val="2B2A29"/>
          <w:w w:val="105"/>
        </w:rPr>
        <w:t>the</w:t>
      </w:r>
      <w:r>
        <w:rPr>
          <w:color w:val="2B2A29"/>
          <w:spacing w:val="-2"/>
          <w:w w:val="105"/>
        </w:rPr>
        <w:t xml:space="preserve"> </w:t>
      </w:r>
      <w:r>
        <w:rPr>
          <w:color w:val="2B2A29"/>
          <w:w w:val="105"/>
        </w:rPr>
        <w:t>OR</w:t>
      </w:r>
      <w:r>
        <w:rPr>
          <w:color w:val="2B2A29"/>
          <w:spacing w:val="-2"/>
          <w:w w:val="105"/>
        </w:rPr>
        <w:t xml:space="preserve"> </w:t>
      </w:r>
      <w:r>
        <w:rPr>
          <w:color w:val="2B2A29"/>
          <w:w w:val="105"/>
        </w:rPr>
        <w:t>operator</w:t>
      </w:r>
      <w:r>
        <w:rPr>
          <w:color w:val="2B2A29"/>
          <w:spacing w:val="-3"/>
          <w:w w:val="105"/>
        </w:rPr>
        <w:t xml:space="preserve"> </w:t>
      </w:r>
      <w:r>
        <w:rPr>
          <w:color w:val="2B2A29"/>
          <w:w w:val="105"/>
        </w:rPr>
        <w:t>also</w:t>
      </w:r>
      <w:r>
        <w:rPr>
          <w:color w:val="2B2A29"/>
          <w:spacing w:val="-2"/>
          <w:w w:val="105"/>
        </w:rPr>
        <w:t xml:space="preserve"> </w:t>
      </w:r>
      <w:r>
        <w:rPr>
          <w:color w:val="2B2A29"/>
          <w:w w:val="105"/>
        </w:rPr>
        <w:t>does</w:t>
      </w:r>
      <w:r>
        <w:rPr>
          <w:color w:val="2B2A29"/>
          <w:spacing w:val="-3"/>
          <w:w w:val="105"/>
        </w:rPr>
        <w:t xml:space="preserve"> </w:t>
      </w:r>
      <w:r>
        <w:rPr>
          <w:color w:val="2B2A29"/>
          <w:w w:val="105"/>
        </w:rPr>
        <w:t>short-circuit</w:t>
      </w:r>
      <w:r>
        <w:rPr>
          <w:color w:val="2B2A29"/>
          <w:spacing w:val="-2"/>
          <w:w w:val="105"/>
        </w:rPr>
        <w:t xml:space="preserve"> </w:t>
      </w:r>
      <w:r>
        <w:rPr>
          <w:color w:val="2B2A29"/>
          <w:w w:val="105"/>
        </w:rPr>
        <w:t>evaluation</w:t>
      </w:r>
      <w:r>
        <w:rPr>
          <w:color w:val="2B2A29"/>
          <w:spacing w:val="-55"/>
          <w:w w:val="105"/>
        </w:rPr>
        <w:t xml:space="preserve"> </w:t>
      </w:r>
      <w:r>
        <w:rPr>
          <w:color w:val="2B2A29"/>
          <w:w w:val="105"/>
        </w:rPr>
        <w:t xml:space="preserve">in executing its logic. If the first condition here evaluates to </w:t>
      </w:r>
      <w:r>
        <w:rPr>
          <w:rFonts w:ascii="宋体"/>
          <w:color w:val="2B2A29"/>
          <w:w w:val="105"/>
        </w:rPr>
        <w:t>true</w:t>
      </w:r>
      <w:r>
        <w:rPr>
          <w:color w:val="2B2A29"/>
          <w:w w:val="105"/>
        </w:rPr>
        <w:t>, there is no reason to</w:t>
      </w:r>
      <w:r>
        <w:rPr>
          <w:color w:val="2B2A29"/>
          <w:spacing w:val="1"/>
          <w:w w:val="105"/>
        </w:rPr>
        <w:t xml:space="preserve"> </w:t>
      </w:r>
      <w:r>
        <w:rPr>
          <w:color w:val="2B2A29"/>
          <w:w w:val="105"/>
        </w:rPr>
        <w:t>evaluate</w:t>
      </w:r>
      <w:r>
        <w:rPr>
          <w:color w:val="2B2A29"/>
          <w:spacing w:val="-8"/>
          <w:w w:val="105"/>
        </w:rPr>
        <w:t xml:space="preserve"> </w:t>
      </w:r>
      <w:r>
        <w:rPr>
          <w:color w:val="2B2A29"/>
          <w:w w:val="105"/>
        </w:rPr>
        <w:t>the</w:t>
      </w:r>
      <w:r>
        <w:rPr>
          <w:color w:val="2B2A29"/>
          <w:spacing w:val="-8"/>
          <w:w w:val="105"/>
        </w:rPr>
        <w:t xml:space="preserve"> </w:t>
      </w:r>
      <w:r>
        <w:rPr>
          <w:color w:val="2B2A29"/>
          <w:w w:val="105"/>
        </w:rPr>
        <w:t>second</w:t>
      </w:r>
      <w:r>
        <w:rPr>
          <w:color w:val="2B2A29"/>
          <w:spacing w:val="-8"/>
          <w:w w:val="105"/>
        </w:rPr>
        <w:t xml:space="preserve"> </w:t>
      </w:r>
      <w:r>
        <w:rPr>
          <w:color w:val="2B2A29"/>
          <w:w w:val="105"/>
        </w:rPr>
        <w:t>condition,</w:t>
      </w:r>
      <w:r>
        <w:rPr>
          <w:color w:val="2B2A29"/>
          <w:spacing w:val="-7"/>
          <w:w w:val="105"/>
        </w:rPr>
        <w:t xml:space="preserve"> </w:t>
      </w:r>
      <w:r>
        <w:rPr>
          <w:color w:val="2B2A29"/>
          <w:w w:val="105"/>
        </w:rPr>
        <w:t>but</w:t>
      </w:r>
      <w:r>
        <w:rPr>
          <w:color w:val="2B2A29"/>
          <w:spacing w:val="-8"/>
          <w:w w:val="105"/>
        </w:rPr>
        <w:t xml:space="preserve"> </w:t>
      </w:r>
      <w:r>
        <w:rPr>
          <w:color w:val="2B2A29"/>
          <w:w w:val="105"/>
        </w:rPr>
        <w:t>rather</w:t>
      </w:r>
      <w:r>
        <w:rPr>
          <w:color w:val="2B2A29"/>
          <w:spacing w:val="-8"/>
          <w:w w:val="105"/>
        </w:rPr>
        <w:t xml:space="preserve"> </w:t>
      </w:r>
      <w:r>
        <w:rPr>
          <w:color w:val="2B2A29"/>
          <w:w w:val="105"/>
        </w:rPr>
        <w:t>it</w:t>
      </w:r>
      <w:r>
        <w:rPr>
          <w:color w:val="2B2A29"/>
          <w:spacing w:val="-7"/>
          <w:w w:val="105"/>
        </w:rPr>
        <w:t xml:space="preserve"> </w:t>
      </w:r>
      <w:r>
        <w:rPr>
          <w:color w:val="2B2A29"/>
          <w:w w:val="105"/>
        </w:rPr>
        <w:t>will</w:t>
      </w:r>
      <w:r>
        <w:rPr>
          <w:color w:val="2B2A29"/>
          <w:spacing w:val="-8"/>
          <w:w w:val="105"/>
        </w:rPr>
        <w:t xml:space="preserve"> </w:t>
      </w:r>
      <w:r>
        <w:rPr>
          <w:color w:val="2B2A29"/>
          <w:w w:val="105"/>
        </w:rPr>
        <w:t>return</w:t>
      </w:r>
      <w:r>
        <w:rPr>
          <w:color w:val="2B2A29"/>
          <w:spacing w:val="-8"/>
          <w:w w:val="105"/>
        </w:rPr>
        <w:t xml:space="preserve"> </w:t>
      </w:r>
      <w:r>
        <w:rPr>
          <w:color w:val="2B2A29"/>
          <w:w w:val="105"/>
        </w:rPr>
        <w:t>true</w:t>
      </w:r>
      <w:r>
        <w:rPr>
          <w:color w:val="2B2A29"/>
          <w:spacing w:val="-7"/>
          <w:w w:val="105"/>
        </w:rPr>
        <w:t xml:space="preserve"> </w:t>
      </w:r>
      <w:r>
        <w:rPr>
          <w:color w:val="2B2A29"/>
          <w:w w:val="105"/>
        </w:rPr>
        <w:t>immediately.</w:t>
      </w:r>
    </w:p>
    <w:p>
      <w:pPr>
        <w:pStyle w:val="11"/>
        <w:spacing w:before="198" w:line="285" w:lineRule="auto"/>
        <w:ind w:left="160" w:right="510" w:firstLine="359"/>
      </w:pPr>
      <w:r>
        <w:rPr>
          <w:color w:val="2B2A29"/>
          <w:w w:val="105"/>
        </w:rPr>
        <w:t>这里，</w:t>
      </w:r>
      <w:r>
        <w:rPr>
          <w:rFonts w:ascii="宋体"/>
          <w:color w:val="2B2A29"/>
          <w:w w:val="105"/>
        </w:rPr>
        <w:t>adultAvailable</w:t>
      </w:r>
      <w:r>
        <w:rPr>
          <w:color w:val="2B2A29"/>
          <w:w w:val="105"/>
        </w:rPr>
        <w:t>是一个布尔变量</w:t>
      </w:r>
      <w:r>
        <w:rPr>
          <w:color w:val="2B2A29"/>
          <w:spacing w:val="-8"/>
          <w:w w:val="105"/>
        </w:rPr>
        <w:t>，</w:t>
      </w:r>
      <w:r>
        <w:rPr>
          <w:color w:val="2B2A29"/>
          <w:w w:val="105"/>
        </w:rPr>
        <w:t>表示成人是否陪伴孩子。与AND运算符类似，OR运算符在执行其逻辑时也会</w:t>
      </w:r>
      <w:r>
        <w:rPr>
          <w:color w:val="2B2A29"/>
          <w:spacing w:val="-3"/>
          <w:w w:val="105"/>
        </w:rPr>
        <w:t>进行</w:t>
      </w:r>
      <w:r>
        <w:rPr>
          <w:color w:val="2B2A29"/>
          <w:w w:val="105"/>
        </w:rPr>
        <w:t>短路评估。如果这里的第一个条件求值为</w:t>
      </w:r>
      <w:r>
        <w:rPr>
          <w:rFonts w:ascii="宋体"/>
          <w:color w:val="2B2A29"/>
          <w:w w:val="105"/>
        </w:rPr>
        <w:t>true</w:t>
      </w:r>
      <w:r>
        <w:rPr>
          <w:color w:val="2B2A29"/>
          <w:w w:val="105"/>
        </w:rPr>
        <w:t>，则没有理由求值第二</w:t>
      </w:r>
      <w:r>
        <w:rPr>
          <w:color w:val="2B2A29"/>
          <w:spacing w:val="-8"/>
          <w:w w:val="105"/>
        </w:rPr>
        <w:t>个</w:t>
      </w:r>
      <w:r>
        <w:rPr>
          <w:color w:val="2B2A29"/>
          <w:w w:val="105"/>
        </w:rPr>
        <w:t>条件，而是立即返回true。</w:t>
      </w:r>
    </w:p>
    <w:p>
      <w:pPr>
        <w:pStyle w:val="11"/>
        <w:spacing w:before="5"/>
        <w:rPr>
          <w:sz w:val="21"/>
        </w:rPr>
      </w:pPr>
    </w:p>
    <w:p>
      <w:r>
        <w:rPr>
          <w:color w:val="2B2A29"/>
          <w:w w:val="80"/>
        </w:rPr>
        <w:t>NOT</w:t>
      </w:r>
      <w:r>
        <w:rPr>
          <w:color w:val="2B2A29"/>
          <w:spacing w:val="-1"/>
          <w:w w:val="80"/>
        </w:rPr>
        <w:t xml:space="preserve"> </w:t>
      </w:r>
      <w:r>
        <w:rPr>
          <w:color w:val="2B2A29"/>
          <w:w w:val="80"/>
        </w:rPr>
        <w:t>Operator</w:t>
      </w:r>
    </w:p>
    <w:p>
      <w:pPr>
        <w:pStyle w:val="7"/>
      </w:pPr>
      <w:r>
        <w:rPr>
          <w:color w:val="2B2A29"/>
          <w:w w:val="80"/>
        </w:rPr>
        <w:t>NOT运算符</w:t>
      </w:r>
    </w:p>
    <w:p>
      <w:r>
        <w:rPr>
          <w:color w:val="2B2A29"/>
          <w:w w:val="105"/>
        </w:rPr>
        <w:t>The</w:t>
      </w:r>
      <w:r>
        <w:rPr>
          <w:color w:val="2B2A29"/>
          <w:spacing w:val="-4"/>
          <w:w w:val="105"/>
        </w:rPr>
        <w:t xml:space="preserve"> </w:t>
      </w:r>
      <w:r>
        <w:rPr>
          <w:color w:val="2B2A29"/>
          <w:w w:val="105"/>
        </w:rPr>
        <w:t>NOT</w:t>
      </w:r>
      <w:r>
        <w:rPr>
          <w:color w:val="2B2A29"/>
          <w:spacing w:val="-3"/>
          <w:w w:val="105"/>
        </w:rPr>
        <w:t xml:space="preserve"> </w:t>
      </w:r>
      <w:r>
        <w:rPr>
          <w:color w:val="2B2A29"/>
          <w:w w:val="105"/>
        </w:rPr>
        <w:t>(</w:t>
      </w:r>
      <w:r>
        <w:rPr>
          <w:rFonts w:ascii="宋体" w:hAnsi="宋体"/>
          <w:color w:val="2B2A29"/>
          <w:w w:val="105"/>
        </w:rPr>
        <w:t>!</w:t>
      </w:r>
      <w:r>
        <w:rPr>
          <w:color w:val="2B2A29"/>
          <w:w w:val="105"/>
        </w:rPr>
        <w:t>)</w:t>
      </w:r>
      <w:r>
        <w:rPr>
          <w:color w:val="2B2A29"/>
          <w:spacing w:val="-3"/>
          <w:w w:val="105"/>
        </w:rPr>
        <w:t xml:space="preserve"> </w:t>
      </w:r>
      <w:r>
        <w:rPr>
          <w:color w:val="2B2A29"/>
          <w:w w:val="105"/>
        </w:rPr>
        <w:t>operator</w:t>
      </w:r>
      <w:r>
        <w:rPr>
          <w:color w:val="2B2A29"/>
          <w:spacing w:val="-4"/>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used</w:t>
      </w:r>
      <w:r>
        <w:rPr>
          <w:color w:val="2B2A29"/>
          <w:spacing w:val="-3"/>
          <w:w w:val="105"/>
        </w:rPr>
        <w:t xml:space="preserve"> </w:t>
      </w:r>
      <w:r>
        <w:rPr>
          <w:color w:val="2B2A29"/>
          <w:w w:val="105"/>
        </w:rPr>
        <w:t>to</w:t>
      </w:r>
      <w:r>
        <w:rPr>
          <w:color w:val="2B2A29"/>
          <w:spacing w:val="-4"/>
          <w:w w:val="105"/>
        </w:rPr>
        <w:t xml:space="preserve"> </w:t>
      </w:r>
      <w:r>
        <w:rPr>
          <w:color w:val="2B2A29"/>
          <w:w w:val="105"/>
        </w:rPr>
        <w:t>swap</w:t>
      </w:r>
      <w:r>
        <w:rPr>
          <w:color w:val="2B2A29"/>
          <w:spacing w:val="-3"/>
          <w:w w:val="105"/>
        </w:rPr>
        <w:t xml:space="preserve"> </w:t>
      </w:r>
      <w:r>
        <w:rPr>
          <w:color w:val="2B2A29"/>
          <w:w w:val="105"/>
        </w:rPr>
        <w:t>the</w:t>
      </w:r>
      <w:r>
        <w:rPr>
          <w:color w:val="2B2A29"/>
          <w:spacing w:val="-3"/>
          <w:w w:val="105"/>
        </w:rPr>
        <w:t xml:space="preserve"> </w:t>
      </w:r>
      <w:r>
        <w:rPr>
          <w:color w:val="2B2A29"/>
          <w:w w:val="105"/>
        </w:rPr>
        <w:t>Boolean</w:t>
      </w:r>
      <w:r>
        <w:rPr>
          <w:color w:val="2B2A29"/>
          <w:spacing w:val="-3"/>
          <w:w w:val="105"/>
        </w:rPr>
        <w:t xml:space="preserve"> </w:t>
      </w:r>
      <w:r>
        <w:rPr>
          <w:color w:val="2B2A29"/>
          <w:w w:val="105"/>
        </w:rPr>
        <w:t>value</w:t>
      </w:r>
      <w:r>
        <w:rPr>
          <w:color w:val="2B2A29"/>
          <w:spacing w:val="-4"/>
          <w:w w:val="105"/>
        </w:rPr>
        <w:t xml:space="preserve"> </w:t>
      </w:r>
      <w:r>
        <w:rPr>
          <w:color w:val="2B2A29"/>
          <w:w w:val="105"/>
        </w:rPr>
        <w:t>of</w:t>
      </w:r>
      <w:r>
        <w:rPr>
          <w:color w:val="2B2A29"/>
          <w:spacing w:val="-3"/>
          <w:w w:val="105"/>
        </w:rPr>
        <w:t xml:space="preserve"> </w:t>
      </w:r>
      <w:r>
        <w:rPr>
          <w:color w:val="2B2A29"/>
          <w:w w:val="105"/>
        </w:rPr>
        <w:t>an</w:t>
      </w:r>
      <w:r>
        <w:rPr>
          <w:color w:val="2B2A29"/>
          <w:spacing w:val="-3"/>
          <w:w w:val="105"/>
        </w:rPr>
        <w:t xml:space="preserve"> </w:t>
      </w:r>
      <w:r>
        <w:rPr>
          <w:color w:val="2B2A29"/>
          <w:w w:val="105"/>
        </w:rPr>
        <w:t>expression.</w:t>
      </w:r>
      <w:r>
        <w:rPr>
          <w:color w:val="2B2A29"/>
          <w:spacing w:val="-4"/>
          <w:w w:val="105"/>
        </w:rPr>
        <w:t xml:space="preserve"> </w:t>
      </w:r>
      <w:r>
        <w:rPr>
          <w:color w:val="2B2A29"/>
          <w:w w:val="105"/>
        </w:rPr>
        <w:t>This</w:t>
      </w:r>
      <w:r>
        <w:rPr>
          <w:color w:val="2B2A29"/>
          <w:spacing w:val="-3"/>
          <w:w w:val="105"/>
        </w:rPr>
        <w:t xml:space="preserve"> </w:t>
      </w:r>
      <w:r>
        <w:rPr>
          <w:color w:val="2B2A29"/>
          <w:w w:val="105"/>
        </w:rPr>
        <w:t>can</w:t>
      </w:r>
      <w:r>
        <w:rPr>
          <w:color w:val="2B2A29"/>
          <w:spacing w:val="-55"/>
          <w:w w:val="105"/>
        </w:rPr>
        <w:t xml:space="preserve"> </w:t>
      </w:r>
      <w:r>
        <w:rPr>
          <w:color w:val="2B2A29"/>
          <w:w w:val="105"/>
        </w:rPr>
        <w:t>be useful when we want to simplify a complex compound Boolean expression. Let’s</w:t>
      </w:r>
      <w:r>
        <w:rPr>
          <w:color w:val="2B2A29"/>
          <w:spacing w:val="1"/>
          <w:w w:val="105"/>
        </w:rPr>
        <w:t xml:space="preserve"> </w:t>
      </w:r>
      <w:r>
        <w:rPr>
          <w:color w:val="2B2A29"/>
          <w:w w:val="105"/>
        </w:rPr>
        <w:t>check</w:t>
      </w:r>
      <w:r>
        <w:rPr>
          <w:color w:val="2B2A29"/>
          <w:spacing w:val="-13"/>
          <w:w w:val="105"/>
        </w:rPr>
        <w:t xml:space="preserve"> </w:t>
      </w:r>
      <w:r>
        <w:rPr>
          <w:color w:val="2B2A29"/>
          <w:w w:val="105"/>
        </w:rPr>
        <w:t>the</w:t>
      </w:r>
      <w:r>
        <w:rPr>
          <w:color w:val="2B2A29"/>
          <w:spacing w:val="-13"/>
          <w:w w:val="105"/>
        </w:rPr>
        <w:t xml:space="preserve"> </w:t>
      </w:r>
      <w:r>
        <w:rPr>
          <w:color w:val="2B2A29"/>
          <w:w w:val="105"/>
        </w:rPr>
        <w:t>following</w:t>
      </w:r>
      <w:r>
        <w:rPr>
          <w:color w:val="2B2A29"/>
          <w:spacing w:val="-12"/>
          <w:w w:val="105"/>
        </w:rPr>
        <w:t xml:space="preserve"> </w:t>
      </w:r>
      <w:r>
        <w:rPr>
          <w:color w:val="2B2A29"/>
          <w:w w:val="105"/>
        </w:rPr>
        <w:t>scenario:</w:t>
      </w:r>
    </w:p>
    <w:p>
      <w:pPr>
        <w:pStyle w:val="11"/>
        <w:spacing w:before="192" w:line="295" w:lineRule="auto"/>
        <w:ind w:left="160" w:right="510"/>
      </w:pPr>
      <w:r>
        <w:rPr>
          <w:color w:val="2B2A29"/>
          <w:w w:val="105"/>
        </w:rPr>
        <w:t>NOT（</w:t>
      </w:r>
      <w:r>
        <w:rPr>
          <w:rFonts w:ascii="宋体" w:hAnsi="宋体"/>
          <w:color w:val="2B2A29"/>
          <w:w w:val="105"/>
        </w:rPr>
        <w:t>！</w:t>
      </w:r>
      <w:r>
        <w:rPr>
          <w:color w:val="2B2A29"/>
          <w:w w:val="105"/>
        </w:rPr>
        <w:t>）运算符可用于交换表达式的布尔值。当我们想要简化复杂的复合布尔表达式时，这</w:t>
      </w:r>
      <w:r>
        <w:rPr>
          <w:color w:val="2B2A29"/>
          <w:spacing w:val="-3"/>
          <w:w w:val="105"/>
        </w:rPr>
        <w:t>很</w:t>
      </w:r>
      <w:r>
        <w:rPr>
          <w:color w:val="2B2A29"/>
          <w:w w:val="105"/>
        </w:rPr>
        <w:t>有用。让我们检查以下场景：</w:t>
      </w:r>
    </w:p>
    <w:p>
      <w:r>
        <w:rPr>
          <w:rFonts w:ascii="宋体"/>
          <w:color w:val="2B2A29"/>
        </w:rPr>
        <w:t>boolean gotoBeach = !(temp &gt; 70 || weather == "rain")</w:t>
      </w:r>
    </w:p>
    <w:p>
      <w:pPr>
        <w:pStyle w:val="11"/>
        <w:spacing w:before="151"/>
        <w:ind w:left="160"/>
        <w:rPr>
          <w:rFonts w:ascii="宋体"/>
        </w:rPr>
      </w:pPr>
      <w:r>
        <w:rPr>
          <w:rFonts w:ascii="宋体"/>
          <w:color w:val="2B2A29"/>
        </w:rPr>
        <w:t>boolean gotoBeach=！（温度&gt;70||天气==“雨”）</w:t>
      </w:r>
    </w:p>
    <w:p>
      <w:r>
        <w:rPr>
          <w:color w:val="2B2A29"/>
          <w:w w:val="105"/>
        </w:rPr>
        <w:t>Here, we are checking if we can go to the beach. The criterion is to check all the</w:t>
      </w:r>
      <w:r>
        <w:rPr>
          <w:color w:val="2B2A29"/>
          <w:spacing w:val="1"/>
          <w:w w:val="105"/>
        </w:rPr>
        <w:t xml:space="preserve"> </w:t>
      </w:r>
      <w:r>
        <w:rPr>
          <w:color w:val="2B2A29"/>
          <w:w w:val="105"/>
        </w:rPr>
        <w:t>scenarios</w:t>
      </w:r>
      <w:r>
        <w:rPr>
          <w:color w:val="2B2A29"/>
          <w:spacing w:val="4"/>
          <w:w w:val="105"/>
        </w:rPr>
        <w:t xml:space="preserve"> </w:t>
      </w:r>
      <w:r>
        <w:rPr>
          <w:color w:val="2B2A29"/>
          <w:w w:val="105"/>
        </w:rPr>
        <w:t>that</w:t>
      </w:r>
      <w:r>
        <w:rPr>
          <w:color w:val="2B2A29"/>
          <w:spacing w:val="5"/>
          <w:w w:val="105"/>
        </w:rPr>
        <w:t xml:space="preserve"> </w:t>
      </w:r>
      <w:r>
        <w:rPr>
          <w:color w:val="2B2A29"/>
          <w:w w:val="105"/>
        </w:rPr>
        <w:t>are</w:t>
      </w:r>
      <w:r>
        <w:rPr>
          <w:color w:val="2B2A29"/>
          <w:spacing w:val="5"/>
          <w:w w:val="105"/>
        </w:rPr>
        <w:t xml:space="preserve"> </w:t>
      </w:r>
      <w:r>
        <w:rPr>
          <w:color w:val="2B2A29"/>
          <w:w w:val="105"/>
        </w:rPr>
        <w:t>not</w:t>
      </w:r>
      <w:r>
        <w:rPr>
          <w:color w:val="2B2A29"/>
          <w:spacing w:val="5"/>
          <w:w w:val="105"/>
        </w:rPr>
        <w:t xml:space="preserve"> </w:t>
      </w:r>
      <w:r>
        <w:rPr>
          <w:color w:val="2B2A29"/>
          <w:w w:val="105"/>
        </w:rPr>
        <w:t>suitable</w:t>
      </w:r>
      <w:r>
        <w:rPr>
          <w:color w:val="2B2A29"/>
          <w:spacing w:val="5"/>
          <w:w w:val="105"/>
        </w:rPr>
        <w:t xml:space="preserve"> </w:t>
      </w:r>
      <w:r>
        <w:rPr>
          <w:color w:val="2B2A29"/>
          <w:w w:val="105"/>
        </w:rPr>
        <w:t>for</w:t>
      </w:r>
      <w:r>
        <w:rPr>
          <w:color w:val="2B2A29"/>
          <w:spacing w:val="5"/>
          <w:w w:val="105"/>
        </w:rPr>
        <w:t xml:space="preserve"> </w:t>
      </w:r>
      <w:r>
        <w:rPr>
          <w:color w:val="2B2A29"/>
          <w:w w:val="105"/>
        </w:rPr>
        <w:t>a</w:t>
      </w:r>
      <w:r>
        <w:rPr>
          <w:color w:val="2B2A29"/>
          <w:spacing w:val="5"/>
          <w:w w:val="105"/>
        </w:rPr>
        <w:t xml:space="preserve"> </w:t>
      </w:r>
      <w:r>
        <w:rPr>
          <w:color w:val="2B2A29"/>
          <w:w w:val="105"/>
        </w:rPr>
        <w:t>beach</w:t>
      </w:r>
      <w:r>
        <w:rPr>
          <w:color w:val="2B2A29"/>
          <w:spacing w:val="5"/>
          <w:w w:val="105"/>
        </w:rPr>
        <w:t xml:space="preserve"> </w:t>
      </w:r>
      <w:r>
        <w:rPr>
          <w:color w:val="2B2A29"/>
          <w:w w:val="105"/>
        </w:rPr>
        <w:t>visit.</w:t>
      </w:r>
      <w:r>
        <w:rPr>
          <w:color w:val="2B2A29"/>
          <w:spacing w:val="4"/>
          <w:w w:val="105"/>
        </w:rPr>
        <w:t xml:space="preserve"> </w:t>
      </w:r>
      <w:r>
        <w:rPr>
          <w:color w:val="2B2A29"/>
          <w:w w:val="105"/>
        </w:rPr>
        <w:t>If</w:t>
      </w:r>
      <w:r>
        <w:rPr>
          <w:color w:val="2B2A29"/>
          <w:spacing w:val="5"/>
          <w:w w:val="105"/>
        </w:rPr>
        <w:t xml:space="preserve"> </w:t>
      </w:r>
      <w:r>
        <w:rPr>
          <w:color w:val="2B2A29"/>
          <w:w w:val="105"/>
        </w:rPr>
        <w:t>there</w:t>
      </w:r>
      <w:r>
        <w:rPr>
          <w:color w:val="2B2A29"/>
          <w:spacing w:val="5"/>
          <w:w w:val="105"/>
        </w:rPr>
        <w:t xml:space="preserve"> </w:t>
      </w:r>
      <w:r>
        <w:rPr>
          <w:color w:val="2B2A29"/>
          <w:w w:val="105"/>
        </w:rPr>
        <w:t>is</w:t>
      </w:r>
      <w:r>
        <w:rPr>
          <w:color w:val="2B2A29"/>
          <w:spacing w:val="5"/>
          <w:w w:val="105"/>
        </w:rPr>
        <w:t xml:space="preserve"> </w:t>
      </w:r>
      <w:r>
        <w:rPr>
          <w:color w:val="2B2A29"/>
          <w:w w:val="105"/>
        </w:rPr>
        <w:t>high</w:t>
      </w:r>
      <w:r>
        <w:rPr>
          <w:color w:val="2B2A29"/>
          <w:spacing w:val="5"/>
          <w:w w:val="105"/>
        </w:rPr>
        <w:t xml:space="preserve"> </w:t>
      </w:r>
      <w:r>
        <w:rPr>
          <w:color w:val="2B2A29"/>
          <w:w w:val="105"/>
        </w:rPr>
        <w:t>temperature</w:t>
      </w:r>
      <w:r>
        <w:rPr>
          <w:color w:val="2B2A29"/>
          <w:spacing w:val="5"/>
          <w:w w:val="105"/>
        </w:rPr>
        <w:t xml:space="preserve"> </w:t>
      </w:r>
      <w:r>
        <w:rPr>
          <w:color w:val="2B2A29"/>
          <w:w w:val="105"/>
        </w:rPr>
        <w:t>or</w:t>
      </w:r>
      <w:r>
        <w:rPr>
          <w:color w:val="2B2A29"/>
          <w:spacing w:val="5"/>
          <w:w w:val="105"/>
        </w:rPr>
        <w:t xml:space="preserve"> </w:t>
      </w:r>
      <w:r>
        <w:rPr>
          <w:color w:val="2B2A29"/>
          <w:w w:val="105"/>
        </w:rPr>
        <w:t>rain,</w:t>
      </w:r>
      <w:r>
        <w:rPr>
          <w:color w:val="2B2A29"/>
          <w:spacing w:val="1"/>
          <w:w w:val="105"/>
        </w:rPr>
        <w:t xml:space="preserve"> </w:t>
      </w:r>
      <w:r>
        <w:rPr>
          <w:color w:val="2B2A29"/>
          <w:w w:val="105"/>
        </w:rPr>
        <w:t>we</w:t>
      </w:r>
      <w:r>
        <w:rPr>
          <w:color w:val="2B2A29"/>
          <w:spacing w:val="-4"/>
          <w:w w:val="105"/>
        </w:rPr>
        <w:t xml:space="preserve"> </w:t>
      </w:r>
      <w:r>
        <w:rPr>
          <w:color w:val="2B2A29"/>
          <w:w w:val="105"/>
        </w:rPr>
        <w:t>cannot</w:t>
      </w:r>
      <w:r>
        <w:rPr>
          <w:color w:val="2B2A29"/>
          <w:spacing w:val="-4"/>
          <w:w w:val="105"/>
        </w:rPr>
        <w:t xml:space="preserve"> </w:t>
      </w:r>
      <w:r>
        <w:rPr>
          <w:color w:val="2B2A29"/>
          <w:w w:val="105"/>
        </w:rPr>
        <w:t>go</w:t>
      </w:r>
      <w:r>
        <w:rPr>
          <w:color w:val="2B2A29"/>
          <w:spacing w:val="-4"/>
          <w:w w:val="105"/>
        </w:rPr>
        <w:t xml:space="preserve"> </w:t>
      </w:r>
      <w:r>
        <w:rPr>
          <w:color w:val="2B2A29"/>
          <w:w w:val="105"/>
        </w:rPr>
        <w:t>to</w:t>
      </w:r>
      <w:r>
        <w:rPr>
          <w:color w:val="2B2A29"/>
          <w:spacing w:val="-4"/>
          <w:w w:val="105"/>
        </w:rPr>
        <w:t xml:space="preserve"> </w:t>
      </w:r>
      <w:r>
        <w:rPr>
          <w:color w:val="2B2A29"/>
          <w:w w:val="105"/>
        </w:rPr>
        <w:t>the</w:t>
      </w:r>
      <w:r>
        <w:rPr>
          <w:color w:val="2B2A29"/>
          <w:spacing w:val="-4"/>
          <w:w w:val="105"/>
        </w:rPr>
        <w:t xml:space="preserve"> </w:t>
      </w:r>
      <w:r>
        <w:rPr>
          <w:color w:val="2B2A29"/>
          <w:w w:val="105"/>
        </w:rPr>
        <w:t>beach,</w:t>
      </w:r>
      <w:r>
        <w:rPr>
          <w:color w:val="2B2A29"/>
          <w:spacing w:val="-4"/>
          <w:w w:val="105"/>
        </w:rPr>
        <w:t xml:space="preserve"> </w:t>
      </w:r>
      <w:r>
        <w:rPr>
          <w:color w:val="2B2A29"/>
          <w:w w:val="105"/>
        </w:rPr>
        <w:t>so</w:t>
      </w:r>
      <w:r>
        <w:rPr>
          <w:color w:val="2B2A29"/>
          <w:spacing w:val="-4"/>
          <w:w w:val="105"/>
        </w:rPr>
        <w:t xml:space="preserve"> </w:t>
      </w:r>
      <w:r>
        <w:rPr>
          <w:color w:val="2B2A29"/>
          <w:w w:val="105"/>
        </w:rPr>
        <w:t>we</w:t>
      </w:r>
      <w:r>
        <w:rPr>
          <w:color w:val="2B2A29"/>
          <w:spacing w:val="-3"/>
          <w:w w:val="105"/>
        </w:rPr>
        <w:t xml:space="preserve"> </w:t>
      </w:r>
      <w:r>
        <w:rPr>
          <w:color w:val="2B2A29"/>
          <w:w w:val="105"/>
        </w:rPr>
        <w:t>simply</w:t>
      </w:r>
      <w:r>
        <w:rPr>
          <w:color w:val="2B2A29"/>
          <w:spacing w:val="-4"/>
          <w:w w:val="105"/>
        </w:rPr>
        <w:t xml:space="preserve"> </w:t>
      </w:r>
      <w:r>
        <w:rPr>
          <w:color w:val="2B2A29"/>
          <w:w w:val="105"/>
        </w:rPr>
        <w:t>get</w:t>
      </w:r>
      <w:r>
        <w:rPr>
          <w:color w:val="2B2A29"/>
          <w:spacing w:val="-4"/>
          <w:w w:val="105"/>
        </w:rPr>
        <w:t xml:space="preserve"> </w:t>
      </w:r>
      <w:r>
        <w:rPr>
          <w:color w:val="2B2A29"/>
          <w:w w:val="105"/>
        </w:rPr>
        <w:t>the</w:t>
      </w:r>
      <w:r>
        <w:rPr>
          <w:color w:val="2B2A29"/>
          <w:spacing w:val="-4"/>
          <w:w w:val="105"/>
        </w:rPr>
        <w:t xml:space="preserve"> </w:t>
      </w:r>
      <w:r>
        <w:rPr>
          <w:color w:val="2B2A29"/>
          <w:w w:val="105"/>
        </w:rPr>
        <w:t>result</w:t>
      </w:r>
      <w:r>
        <w:rPr>
          <w:color w:val="2B2A29"/>
          <w:spacing w:val="-4"/>
          <w:w w:val="105"/>
        </w:rPr>
        <w:t xml:space="preserve"> </w:t>
      </w:r>
      <w:r>
        <w:rPr>
          <w:color w:val="2B2A29"/>
          <w:w w:val="105"/>
        </w:rPr>
        <w:t>by</w:t>
      </w:r>
      <w:r>
        <w:rPr>
          <w:color w:val="2B2A29"/>
          <w:spacing w:val="-4"/>
          <w:w w:val="105"/>
        </w:rPr>
        <w:t xml:space="preserve"> </w:t>
      </w:r>
      <w:r>
        <w:rPr>
          <w:color w:val="2B2A29"/>
          <w:w w:val="105"/>
        </w:rPr>
        <w:t>negating</w:t>
      </w:r>
      <w:r>
        <w:rPr>
          <w:color w:val="2B2A29"/>
          <w:spacing w:val="-4"/>
          <w:w w:val="105"/>
        </w:rPr>
        <w:t xml:space="preserve"> </w:t>
      </w:r>
      <w:r>
        <w:rPr>
          <w:color w:val="2B2A29"/>
          <w:w w:val="105"/>
        </w:rPr>
        <w:t>the</w:t>
      </w:r>
      <w:r>
        <w:rPr>
          <w:color w:val="2B2A29"/>
          <w:spacing w:val="-4"/>
          <w:w w:val="105"/>
        </w:rPr>
        <w:t xml:space="preserve"> </w:t>
      </w:r>
      <w:r>
        <w:rPr>
          <w:color w:val="2B2A29"/>
          <w:w w:val="105"/>
        </w:rPr>
        <w:t>full</w:t>
      </w:r>
      <w:r>
        <w:rPr>
          <w:color w:val="2B2A29"/>
          <w:spacing w:val="-3"/>
          <w:w w:val="105"/>
        </w:rPr>
        <w:t xml:space="preserve"> </w:t>
      </w:r>
      <w:r>
        <w:rPr>
          <w:color w:val="2B2A29"/>
          <w:w w:val="105"/>
        </w:rPr>
        <w:t>result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55"/>
          <w:w w:val="105"/>
        </w:rPr>
        <w:t xml:space="preserve"> </w:t>
      </w:r>
      <w:r>
        <w:rPr>
          <w:color w:val="2B2A29"/>
          <w:w w:val="105"/>
        </w:rPr>
        <w:t>possibility</w:t>
      </w:r>
      <w:r>
        <w:rPr>
          <w:color w:val="2B2A29"/>
          <w:spacing w:val="-12"/>
          <w:w w:val="105"/>
        </w:rPr>
        <w:t xml:space="preserve"> </w:t>
      </w:r>
      <w:r>
        <w:rPr>
          <w:color w:val="2B2A29"/>
          <w:w w:val="105"/>
        </w:rPr>
        <w:t>of</w:t>
      </w:r>
      <w:r>
        <w:rPr>
          <w:color w:val="2B2A29"/>
          <w:spacing w:val="-12"/>
          <w:w w:val="105"/>
        </w:rPr>
        <w:t xml:space="preserve"> </w:t>
      </w:r>
      <w:r>
        <w:rPr>
          <w:color w:val="2B2A29"/>
          <w:w w:val="105"/>
        </w:rPr>
        <w:t>not</w:t>
      </w:r>
      <w:r>
        <w:rPr>
          <w:color w:val="2B2A29"/>
          <w:spacing w:val="-12"/>
          <w:w w:val="105"/>
        </w:rPr>
        <w:t xml:space="preserve"> </w:t>
      </w:r>
      <w:r>
        <w:rPr>
          <w:color w:val="2B2A29"/>
          <w:w w:val="105"/>
        </w:rPr>
        <w:t>being</w:t>
      </w:r>
      <w:r>
        <w:rPr>
          <w:color w:val="2B2A29"/>
          <w:spacing w:val="-12"/>
          <w:w w:val="105"/>
        </w:rPr>
        <w:t xml:space="preserve"> </w:t>
      </w:r>
      <w:r>
        <w:rPr>
          <w:color w:val="2B2A29"/>
          <w:w w:val="105"/>
        </w:rPr>
        <w:t>able</w:t>
      </w:r>
      <w:r>
        <w:rPr>
          <w:color w:val="2B2A29"/>
          <w:spacing w:val="-11"/>
          <w:w w:val="105"/>
        </w:rPr>
        <w:t xml:space="preserve"> </w:t>
      </w:r>
      <w:r>
        <w:rPr>
          <w:color w:val="2B2A29"/>
          <w:w w:val="105"/>
        </w:rPr>
        <w:t>to</w:t>
      </w:r>
      <w:r>
        <w:rPr>
          <w:color w:val="2B2A29"/>
          <w:spacing w:val="-12"/>
          <w:w w:val="105"/>
        </w:rPr>
        <w:t xml:space="preserve"> </w:t>
      </w:r>
      <w:r>
        <w:rPr>
          <w:color w:val="2B2A29"/>
          <w:w w:val="105"/>
        </w:rPr>
        <w:t>go</w:t>
      </w:r>
      <w:r>
        <w:rPr>
          <w:color w:val="2B2A29"/>
          <w:spacing w:val="-12"/>
          <w:w w:val="105"/>
        </w:rPr>
        <w:t xml:space="preserve"> </w:t>
      </w:r>
      <w:r>
        <w:rPr>
          <w:color w:val="2B2A29"/>
          <w:w w:val="105"/>
        </w:rPr>
        <w:t>to</w:t>
      </w:r>
      <w:r>
        <w:rPr>
          <w:color w:val="2B2A29"/>
          <w:spacing w:val="-12"/>
          <w:w w:val="105"/>
        </w:rPr>
        <w:t xml:space="preserve"> </w:t>
      </w:r>
      <w:r>
        <w:rPr>
          <w:color w:val="2B2A29"/>
          <w:w w:val="105"/>
        </w:rPr>
        <w:t>the</w:t>
      </w:r>
      <w:r>
        <w:rPr>
          <w:color w:val="2B2A29"/>
          <w:spacing w:val="-11"/>
          <w:w w:val="105"/>
        </w:rPr>
        <w:t xml:space="preserve"> </w:t>
      </w:r>
      <w:r>
        <w:rPr>
          <w:color w:val="2B2A29"/>
          <w:w w:val="105"/>
        </w:rPr>
        <w:t>beach.</w:t>
      </w:r>
    </w:p>
    <w:p>
      <w:pPr>
        <w:pStyle w:val="11"/>
        <w:spacing w:before="213" w:line="304" w:lineRule="auto"/>
        <w:ind w:left="160" w:right="831" w:firstLine="359"/>
      </w:pPr>
      <w:r>
        <w:rPr>
          <w:color w:val="2B2A29"/>
          <w:w w:val="105"/>
        </w:rPr>
        <w:t>在这里，我们正在检查是否可以去海滩。标准是检查所有不适合海滩游览的场景。如果有高</w:t>
      </w:r>
      <w:r>
        <w:rPr>
          <w:color w:val="2B2A29"/>
          <w:spacing w:val="5"/>
          <w:w w:val="105"/>
        </w:rPr>
        <w:t>温</w:t>
      </w:r>
      <w:r>
        <w:rPr>
          <w:color w:val="2B2A29"/>
          <w:w w:val="105"/>
        </w:rPr>
        <w:t>或下雨，我们不能去海滩，所以我们简单</w:t>
      </w:r>
      <w:r>
        <w:rPr>
          <w:color w:val="2B2A29"/>
          <w:spacing w:val="-4"/>
          <w:w w:val="105"/>
        </w:rPr>
        <w:t>地</w:t>
      </w:r>
      <w:r>
        <w:rPr>
          <w:color w:val="2B2A29"/>
          <w:w w:val="105"/>
        </w:rPr>
        <w:t>通过否定不能去海滩的可能性的全部结果</w:t>
      </w:r>
      <w:r>
        <w:rPr>
          <w:color w:val="2B2A29"/>
          <w:spacing w:val="-4"/>
          <w:w w:val="105"/>
        </w:rPr>
        <w:t>来</w:t>
      </w:r>
      <w:r>
        <w:rPr>
          <w:color w:val="2B2A29"/>
          <w:w w:val="105"/>
        </w:rPr>
        <w:t>获得结果。</w:t>
      </w:r>
    </w:p>
    <w:p>
      <w:r>
        <w:rPr>
          <w:color w:val="2B2A29"/>
          <w:w w:val="105"/>
        </w:rPr>
        <w:t>But</w:t>
      </w:r>
      <w:r>
        <w:rPr>
          <w:color w:val="2B2A29"/>
          <w:spacing w:val="-5"/>
          <w:w w:val="105"/>
        </w:rPr>
        <w:t xml:space="preserve"> </w:t>
      </w:r>
      <w:r>
        <w:rPr>
          <w:color w:val="2B2A29"/>
          <w:w w:val="105"/>
        </w:rPr>
        <w:t>interestingly,</w:t>
      </w:r>
      <w:r>
        <w:rPr>
          <w:color w:val="2B2A29"/>
          <w:spacing w:val="-4"/>
          <w:w w:val="105"/>
        </w:rPr>
        <w:t xml:space="preserve"> </w:t>
      </w:r>
      <w:r>
        <w:rPr>
          <w:color w:val="2B2A29"/>
          <w:w w:val="105"/>
        </w:rPr>
        <w:t>we</w:t>
      </w:r>
      <w:r>
        <w:rPr>
          <w:color w:val="2B2A29"/>
          <w:spacing w:val="-4"/>
          <w:w w:val="105"/>
        </w:rPr>
        <w:t xml:space="preserve"> </w:t>
      </w:r>
      <w:r>
        <w:rPr>
          <w:color w:val="2B2A29"/>
          <w:w w:val="105"/>
        </w:rPr>
        <w:t>can</w:t>
      </w:r>
      <w:r>
        <w:rPr>
          <w:color w:val="2B2A29"/>
          <w:spacing w:val="-5"/>
          <w:w w:val="105"/>
        </w:rPr>
        <w:t xml:space="preserve"> </w:t>
      </w:r>
      <w:r>
        <w:rPr>
          <w:color w:val="2B2A29"/>
          <w:w w:val="105"/>
        </w:rPr>
        <w:t>avoid</w:t>
      </w:r>
      <w:r>
        <w:rPr>
          <w:color w:val="2B2A29"/>
          <w:spacing w:val="-4"/>
          <w:w w:val="105"/>
        </w:rPr>
        <w:t xml:space="preserve"> </w:t>
      </w:r>
      <w:r>
        <w:rPr>
          <w:color w:val="2B2A29"/>
          <w:w w:val="105"/>
        </w:rPr>
        <w:t>the</w:t>
      </w:r>
      <w:r>
        <w:rPr>
          <w:color w:val="2B2A29"/>
          <w:spacing w:val="-4"/>
          <w:w w:val="105"/>
        </w:rPr>
        <w:t xml:space="preserve"> </w:t>
      </w:r>
      <w:r>
        <w:rPr>
          <w:color w:val="2B2A29"/>
          <w:w w:val="105"/>
        </w:rPr>
        <w:t>usage</w:t>
      </w:r>
      <w:r>
        <w:rPr>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color w:val="2B2A29"/>
          <w:w w:val="105"/>
        </w:rPr>
        <w:t>NOT</w:t>
      </w:r>
      <w:r>
        <w:rPr>
          <w:color w:val="2B2A29"/>
          <w:spacing w:val="-4"/>
          <w:w w:val="105"/>
        </w:rPr>
        <w:t xml:space="preserve"> </w:t>
      </w:r>
      <w:r>
        <w:rPr>
          <w:color w:val="2B2A29"/>
          <w:w w:val="105"/>
        </w:rPr>
        <w:t>operator</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previous</w:t>
      </w:r>
      <w:r>
        <w:rPr>
          <w:color w:val="2B2A29"/>
          <w:spacing w:val="-55"/>
          <w:w w:val="105"/>
        </w:rPr>
        <w:t xml:space="preserve"> </w:t>
      </w:r>
      <w:r>
        <w:rPr>
          <w:color w:val="2B2A29"/>
          <w:w w:val="105"/>
        </w:rPr>
        <w:t>scenario by rewriting the compound Boolean expression in a different manner.</w:t>
      </w:r>
    </w:p>
    <w:p>
      <w:pPr>
        <w:pStyle w:val="11"/>
        <w:spacing w:line="304" w:lineRule="auto"/>
        <w:ind w:left="160" w:right="817" w:firstLine="359"/>
      </w:pPr>
      <w:r>
        <w:rPr>
          <w:color w:val="2B2A29"/>
          <w:w w:val="105"/>
        </w:rPr>
        <w:t>但有趣的是，通过以不同的方式重写复合布尔表达式，我们可以避免在前面的场景中使用NOT运算符。</w:t>
      </w:r>
    </w:p>
    <w:p>
      <w:r>
        <w:rPr>
          <w:rFonts w:ascii="宋体"/>
          <w:color w:val="2B2A29"/>
        </w:rPr>
        <w:t>boolean gotoBeach = temp &lt;= 70 &amp;&amp; weather != "rain";</w:t>
      </w:r>
    </w:p>
    <w:p>
      <w:pPr>
        <w:pStyle w:val="11"/>
        <w:spacing w:before="138"/>
        <w:ind w:left="160"/>
        <w:rPr>
          <w:rFonts w:ascii="宋体"/>
        </w:rPr>
      </w:pPr>
      <w:r>
        <w:rPr>
          <w:rFonts w:ascii="宋体"/>
          <w:color w:val="2B2A29"/>
        </w:rPr>
        <w:t>布尔gotoBeach=temp&lt;=70&amp;&amp;weather！=“雨”；</w:t>
      </w:r>
    </w:p>
    <w:p>
      <w:r>
        <w:rPr>
          <w:color w:val="2B2A29"/>
          <w:w w:val="105"/>
        </w:rPr>
        <w:t>The previous provides the same result, but sometimes, to keep our thought</w:t>
      </w:r>
      <w:r>
        <w:rPr>
          <w:color w:val="2B2A29"/>
          <w:spacing w:val="1"/>
          <w:w w:val="105"/>
        </w:rPr>
        <w:t xml:space="preserve"> </w:t>
      </w:r>
      <w:r>
        <w:rPr>
          <w:color w:val="2B2A29"/>
          <w:w w:val="105"/>
        </w:rPr>
        <w:t>process clearer and to make the logic more readable, we may decide to use a specific</w:t>
      </w:r>
      <w:r>
        <w:rPr>
          <w:color w:val="2B2A29"/>
          <w:spacing w:val="-55"/>
          <w:w w:val="105"/>
        </w:rPr>
        <w:t xml:space="preserve"> </w:t>
      </w:r>
      <w:r>
        <w:rPr>
          <w:color w:val="2B2A29"/>
          <w:w w:val="105"/>
        </w:rPr>
        <w:t>organization</w:t>
      </w:r>
      <w:r>
        <w:rPr>
          <w:color w:val="2B2A29"/>
          <w:spacing w:val="-13"/>
          <w:w w:val="105"/>
        </w:rPr>
        <w:t xml:space="preserve"> </w:t>
      </w:r>
      <w:r>
        <w:rPr>
          <w:color w:val="2B2A29"/>
          <w:w w:val="105"/>
        </w:rPr>
        <w:t>of</w:t>
      </w:r>
      <w:r>
        <w:rPr>
          <w:color w:val="2B2A29"/>
          <w:spacing w:val="-12"/>
          <w:w w:val="105"/>
        </w:rPr>
        <w:t xml:space="preserve"> </w:t>
      </w:r>
      <w:r>
        <w:rPr>
          <w:color w:val="2B2A29"/>
          <w:w w:val="105"/>
        </w:rPr>
        <w:t>our</w:t>
      </w:r>
      <w:r>
        <w:rPr>
          <w:color w:val="2B2A29"/>
          <w:spacing w:val="-13"/>
          <w:w w:val="105"/>
        </w:rPr>
        <w:t xml:space="preserve"> </w:t>
      </w:r>
      <w:r>
        <w:rPr>
          <w:color w:val="2B2A29"/>
          <w:w w:val="105"/>
        </w:rPr>
        <w:t>logical</w:t>
      </w:r>
      <w:r>
        <w:rPr>
          <w:color w:val="2B2A29"/>
          <w:spacing w:val="-12"/>
          <w:w w:val="105"/>
        </w:rPr>
        <w:t xml:space="preserve"> </w:t>
      </w:r>
      <w:r>
        <w:rPr>
          <w:color w:val="2B2A29"/>
          <w:w w:val="105"/>
        </w:rPr>
        <w:t>expressions.</w:t>
      </w:r>
    </w:p>
    <w:p>
      <w:pPr>
        <w:pStyle w:val="11"/>
        <w:spacing w:before="213" w:line="304" w:lineRule="auto"/>
        <w:ind w:left="160" w:right="934" w:firstLine="359"/>
      </w:pPr>
      <w:r>
        <w:rPr>
          <w:color w:val="2B2A29"/>
          <w:w w:val="105"/>
        </w:rPr>
        <w:t>前者提供了相同的结果，但有时，为了使我们的思维过程更清晰，并使逻辑更可读，我们可能会决定使用逻辑表达式的</w:t>
      </w:r>
      <w:r>
        <w:rPr>
          <w:color w:val="2B2A29"/>
          <w:spacing w:val="-12"/>
          <w:w w:val="105"/>
        </w:rPr>
        <w:t>特定</w:t>
      </w:r>
      <w:r>
        <w:rPr>
          <w:color w:val="2B2A29"/>
          <w:w w:val="105"/>
        </w:rPr>
        <w:t>组织。</w:t>
      </w:r>
    </w:p>
    <w:p>
      <w:pPr>
        <w:spacing w:after="0" w:line="304" w:lineRule="auto"/>
        <w:sectPr>
          <w:pgSz w:w="10080" w:h="14400"/>
          <w:pgMar w:top="1260" w:right="560" w:bottom="1260" w:left="560" w:header="1037" w:footer="1070" w:gutter="0"/>
          <w:cols w:space="720" w:num="1"/>
        </w:sectPr>
      </w:pPr>
    </w:p>
    <w:p>
      <w:pPr>
        <w:pStyle w:val="11"/>
        <w:rPr>
          <w:sz w:val="10"/>
        </w:rPr>
      </w:pPr>
    </w:p>
    <w:p>
      <w:r>
        <w:rPr>
          <w:color w:val="2B2A29"/>
          <w:w w:val="80"/>
        </w:rPr>
        <w:t>Combining</w:t>
      </w:r>
      <w:r>
        <w:rPr>
          <w:color w:val="2B2A29"/>
          <w:spacing w:val="37"/>
          <w:w w:val="80"/>
        </w:rPr>
        <w:t xml:space="preserve"> </w:t>
      </w:r>
      <w:r>
        <w:rPr>
          <w:color w:val="2B2A29"/>
          <w:w w:val="80"/>
        </w:rPr>
        <w:t>Logical</w:t>
      </w:r>
      <w:r>
        <w:rPr>
          <w:color w:val="2B2A29"/>
          <w:spacing w:val="38"/>
          <w:w w:val="80"/>
        </w:rPr>
        <w:t xml:space="preserve"> </w:t>
      </w:r>
      <w:r>
        <w:rPr>
          <w:color w:val="2B2A29"/>
          <w:w w:val="80"/>
        </w:rPr>
        <w:t>Operators</w:t>
      </w:r>
    </w:p>
    <w:p>
      <w:pPr>
        <w:pStyle w:val="7"/>
        <w:spacing w:before="107"/>
        <w:ind w:left="520"/>
      </w:pPr>
      <w:bookmarkStart w:id="34" w:name="_bookmark32"/>
      <w:bookmarkEnd w:id="34"/>
      <w:r>
        <w:rPr>
          <w:color w:val="2B2A29"/>
          <w:w w:val="80"/>
        </w:rPr>
        <w:t>组合逻辑运算符</w:t>
      </w:r>
    </w:p>
    <w:p>
      <w:r>
        <w:rPr>
          <w:color w:val="2B2A29"/>
          <w:w w:val="105"/>
        </w:rPr>
        <w:t>The</w:t>
      </w:r>
      <w:r>
        <w:rPr>
          <w:color w:val="2B2A29"/>
          <w:spacing w:val="5"/>
          <w:w w:val="105"/>
        </w:rPr>
        <w:t xml:space="preserve"> </w:t>
      </w:r>
      <w:r>
        <w:rPr>
          <w:color w:val="2B2A29"/>
          <w:w w:val="105"/>
        </w:rPr>
        <w:t>logical</w:t>
      </w:r>
      <w:r>
        <w:rPr>
          <w:color w:val="2B2A29"/>
          <w:spacing w:val="5"/>
          <w:w w:val="105"/>
        </w:rPr>
        <w:t xml:space="preserve"> </w:t>
      </w:r>
      <w:r>
        <w:rPr>
          <w:color w:val="2B2A29"/>
          <w:w w:val="105"/>
        </w:rPr>
        <w:t>operators</w:t>
      </w:r>
      <w:r>
        <w:rPr>
          <w:color w:val="2B2A29"/>
          <w:spacing w:val="6"/>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combined</w:t>
      </w:r>
      <w:r>
        <w:rPr>
          <w:color w:val="2B2A29"/>
          <w:spacing w:val="6"/>
          <w:w w:val="105"/>
        </w:rPr>
        <w:t xml:space="preserve"> </w:t>
      </w:r>
      <w:r>
        <w:rPr>
          <w:color w:val="2B2A29"/>
          <w:w w:val="105"/>
        </w:rPr>
        <w:t>in</w:t>
      </w:r>
      <w:r>
        <w:rPr>
          <w:color w:val="2B2A29"/>
          <w:spacing w:val="5"/>
          <w:w w:val="105"/>
        </w:rPr>
        <w:t xml:space="preserve"> </w:t>
      </w:r>
      <w:r>
        <w:rPr>
          <w:color w:val="2B2A29"/>
          <w:w w:val="105"/>
        </w:rPr>
        <w:t>a</w:t>
      </w:r>
      <w:r>
        <w:rPr>
          <w:color w:val="2B2A29"/>
          <w:spacing w:val="5"/>
          <w:w w:val="105"/>
        </w:rPr>
        <w:t xml:space="preserve"> </w:t>
      </w:r>
      <w:r>
        <w:rPr>
          <w:color w:val="2B2A29"/>
          <w:w w:val="105"/>
        </w:rPr>
        <w:t>single</w:t>
      </w:r>
      <w:r>
        <w:rPr>
          <w:color w:val="2B2A29"/>
          <w:spacing w:val="6"/>
          <w:w w:val="105"/>
        </w:rPr>
        <w:t xml:space="preserve"> </w:t>
      </w:r>
      <w:r>
        <w:rPr>
          <w:color w:val="2B2A29"/>
          <w:w w:val="105"/>
        </w:rPr>
        <w:t>compound</w:t>
      </w:r>
      <w:r>
        <w:rPr>
          <w:color w:val="2B2A29"/>
          <w:spacing w:val="5"/>
          <w:w w:val="105"/>
        </w:rPr>
        <w:t xml:space="preserve"> </w:t>
      </w:r>
      <w:r>
        <w:rPr>
          <w:color w:val="2B2A29"/>
          <w:w w:val="105"/>
        </w:rPr>
        <w:t>expression</w:t>
      </w:r>
      <w:r>
        <w:rPr>
          <w:color w:val="2B2A29"/>
          <w:spacing w:val="6"/>
          <w:w w:val="105"/>
        </w:rPr>
        <w:t xml:space="preserve"> </w:t>
      </w:r>
      <w:r>
        <w:rPr>
          <w:color w:val="2B2A29"/>
          <w:w w:val="105"/>
        </w:rPr>
        <w:t>to</w:t>
      </w:r>
      <w:r>
        <w:rPr>
          <w:color w:val="2B2A29"/>
          <w:spacing w:val="5"/>
          <w:w w:val="105"/>
        </w:rPr>
        <w:t xml:space="preserve"> </w:t>
      </w:r>
      <w:r>
        <w:rPr>
          <w:color w:val="2B2A29"/>
          <w:w w:val="105"/>
        </w:rPr>
        <w:t>create</w:t>
      </w:r>
      <w:r>
        <w:rPr>
          <w:color w:val="2B2A29"/>
          <w:spacing w:val="5"/>
          <w:w w:val="105"/>
        </w:rPr>
        <w:t xml:space="preserve"> </w:t>
      </w:r>
      <w:r>
        <w:rPr>
          <w:color w:val="2B2A29"/>
          <w:w w:val="105"/>
        </w:rPr>
        <w:t>more</w:t>
      </w:r>
      <w:r>
        <w:rPr>
          <w:color w:val="2B2A29"/>
          <w:spacing w:val="-54"/>
          <w:w w:val="105"/>
        </w:rPr>
        <w:t xml:space="preserve"> </w:t>
      </w:r>
      <w:r>
        <w:rPr>
          <w:color w:val="2B2A29"/>
          <w:w w:val="105"/>
        </w:rPr>
        <w:t>complex logic. Let’s take our initial military enlistment requirements and make the</w:t>
      </w:r>
      <w:r>
        <w:rPr>
          <w:color w:val="2B2A29"/>
          <w:spacing w:val="1"/>
          <w:w w:val="105"/>
        </w:rPr>
        <w:t xml:space="preserve"> </w:t>
      </w:r>
      <w:r>
        <w:rPr>
          <w:color w:val="2B2A29"/>
          <w:w w:val="105"/>
        </w:rPr>
        <w:t>example</w:t>
      </w:r>
      <w:r>
        <w:rPr>
          <w:color w:val="2B2A29"/>
          <w:spacing w:val="-11"/>
          <w:w w:val="105"/>
        </w:rPr>
        <w:t xml:space="preserve"> </w:t>
      </w:r>
      <w:r>
        <w:rPr>
          <w:color w:val="2B2A29"/>
          <w:w w:val="105"/>
        </w:rPr>
        <w:t>common</w:t>
      </w:r>
      <w:r>
        <w:rPr>
          <w:color w:val="2B2A29"/>
          <w:spacing w:val="-11"/>
          <w:w w:val="105"/>
        </w:rPr>
        <w:t xml:space="preserve"> </w:t>
      </w:r>
      <w:r>
        <w:rPr>
          <w:color w:val="2B2A29"/>
          <w:w w:val="105"/>
        </w:rPr>
        <w:t>for</w:t>
      </w:r>
      <w:r>
        <w:rPr>
          <w:color w:val="2B2A29"/>
          <w:spacing w:val="-11"/>
          <w:w w:val="105"/>
        </w:rPr>
        <w:t xml:space="preserve"> </w:t>
      </w:r>
      <w:r>
        <w:rPr>
          <w:color w:val="2B2A29"/>
          <w:w w:val="105"/>
        </w:rPr>
        <w:t>both</w:t>
      </w:r>
      <w:r>
        <w:rPr>
          <w:color w:val="2B2A29"/>
          <w:spacing w:val="-11"/>
          <w:w w:val="105"/>
        </w:rPr>
        <w:t xml:space="preserve"> </w:t>
      </w:r>
      <w:r>
        <w:rPr>
          <w:color w:val="2B2A29"/>
          <w:w w:val="105"/>
        </w:rPr>
        <w:t>men</w:t>
      </w:r>
      <w:r>
        <w:rPr>
          <w:color w:val="2B2A29"/>
          <w:spacing w:val="-11"/>
          <w:w w:val="105"/>
        </w:rPr>
        <w:t xml:space="preserve"> </w:t>
      </w:r>
      <w:r>
        <w:rPr>
          <w:color w:val="2B2A29"/>
          <w:w w:val="105"/>
        </w:rPr>
        <w:t>and</w:t>
      </w:r>
      <w:r>
        <w:rPr>
          <w:color w:val="2B2A29"/>
          <w:spacing w:val="-11"/>
          <w:w w:val="105"/>
        </w:rPr>
        <w:t xml:space="preserve"> </w:t>
      </w:r>
      <w:r>
        <w:rPr>
          <w:color w:val="2B2A29"/>
          <w:w w:val="105"/>
        </w:rPr>
        <w:t>women.</w:t>
      </w:r>
    </w:p>
    <w:p>
      <w:pPr>
        <w:pStyle w:val="11"/>
        <w:spacing w:before="207" w:line="304" w:lineRule="auto"/>
        <w:ind w:left="520" w:right="266"/>
      </w:pPr>
      <w:r>
        <w:rPr>
          <w:color w:val="2B2A29"/>
          <w:w w:val="105"/>
        </w:rPr>
        <w:t>逻辑运算符可以组合在一个复合表达式</w:t>
      </w:r>
      <w:r>
        <w:rPr>
          <w:color w:val="2B2A29"/>
          <w:spacing w:val="6"/>
          <w:w w:val="105"/>
        </w:rPr>
        <w:t>中，</w:t>
      </w:r>
      <w:r>
        <w:rPr>
          <w:color w:val="2B2A29"/>
          <w:w w:val="105"/>
        </w:rPr>
        <w:t>以创建更复杂的逻辑。让我们以</w:t>
      </w:r>
      <w:r>
        <w:rPr>
          <w:color w:val="2B2A29"/>
          <w:spacing w:val="-11"/>
          <w:w w:val="105"/>
        </w:rPr>
        <w:t>我们最初</w:t>
      </w:r>
      <w:r>
        <w:rPr>
          <w:color w:val="2B2A29"/>
          <w:w w:val="105"/>
        </w:rPr>
        <w:t>的入伍要求为例，让男性和女性都</w:t>
      </w:r>
      <w:r>
        <w:rPr>
          <w:color w:val="2B2A29"/>
          <w:spacing w:val="-11"/>
          <w:w w:val="105"/>
        </w:rPr>
        <w:t>能</w:t>
      </w:r>
      <w:r>
        <w:rPr>
          <w:color w:val="2B2A29"/>
          <w:w w:val="105"/>
        </w:rPr>
        <w:t>看到这个例子。</w:t>
      </w:r>
    </w:p>
    <w:p>
      <w:r>
        <w:rPr>
          <w:rFonts w:ascii="宋体"/>
          <w:color w:val="2B2A29"/>
        </w:rPr>
        <w:t>boolean</w:t>
      </w:r>
      <w:r>
        <w:rPr>
          <w:rFonts w:ascii="宋体"/>
          <w:color w:val="2B2A29"/>
          <w:spacing w:val="-2"/>
        </w:rPr>
        <w:t xml:space="preserve"> </w:t>
      </w:r>
      <w:r>
        <w:rPr>
          <w:rFonts w:ascii="宋体"/>
          <w:color w:val="2B2A29"/>
        </w:rPr>
        <w:t>canJoinMilitary</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((gender</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"male"</w:t>
      </w:r>
      <w:r>
        <w:rPr>
          <w:rFonts w:ascii="宋体"/>
          <w:color w:val="2B2A29"/>
          <w:spacing w:val="-2"/>
        </w:rPr>
        <w:t xml:space="preserve"> </w:t>
      </w:r>
      <w:r>
        <w:rPr>
          <w:rFonts w:ascii="宋体"/>
          <w:color w:val="2B2A29"/>
        </w:rPr>
        <w:t>&amp;&amp;</w:t>
      </w:r>
      <w:r>
        <w:rPr>
          <w:rFonts w:ascii="宋体"/>
          <w:color w:val="2B2A29"/>
          <w:spacing w:val="-2"/>
        </w:rPr>
        <w:t xml:space="preserve"> </w:t>
      </w:r>
      <w:r>
        <w:rPr>
          <w:rFonts w:ascii="宋体"/>
          <w:color w:val="2B2A29"/>
        </w:rPr>
        <w:t>height</w:t>
      </w:r>
      <w:r>
        <w:rPr>
          <w:rFonts w:ascii="宋体"/>
          <w:color w:val="2B2A29"/>
          <w:spacing w:val="-1"/>
        </w:rPr>
        <w:t xml:space="preserve"> </w:t>
      </w:r>
      <w:r>
        <w:rPr>
          <w:rFonts w:ascii="宋体"/>
          <w:color w:val="2B2A29"/>
        </w:rPr>
        <w:t>&gt;=</w:t>
      </w:r>
      <w:r>
        <w:rPr>
          <w:rFonts w:ascii="宋体"/>
          <w:color w:val="2B2A29"/>
          <w:spacing w:val="-2"/>
        </w:rPr>
        <w:t xml:space="preserve"> </w:t>
      </w:r>
      <w:r>
        <w:rPr>
          <w:rFonts w:ascii="宋体"/>
          <w:color w:val="2B2A29"/>
        </w:rPr>
        <w:t>152)</w:t>
      </w:r>
      <w:r>
        <w:rPr>
          <w:rFonts w:ascii="宋体"/>
          <w:color w:val="2B2A29"/>
          <w:spacing w:val="-2"/>
        </w:rPr>
        <w:t xml:space="preserve"> </w:t>
      </w:r>
      <w:r>
        <w:rPr>
          <w:rFonts w:ascii="宋体"/>
          <w:color w:val="2B2A29"/>
        </w:rPr>
        <w:t>||</w:t>
      </w:r>
      <w:r>
        <w:rPr>
          <w:rFonts w:ascii="宋体"/>
          <w:color w:val="2B2A29"/>
          <w:spacing w:val="-107"/>
        </w:rPr>
        <w:t xml:space="preserve"> </w:t>
      </w:r>
      <w:r>
        <w:rPr>
          <w:rFonts w:ascii="宋体"/>
          <w:color w:val="2B2A29"/>
        </w:rPr>
        <w:t>(gender == "female" &amp;&amp; height &gt;= 147)) &amp;&amp; age &gt;= 17;</w:t>
      </w:r>
    </w:p>
    <w:p>
      <w:pPr>
        <w:pStyle w:val="11"/>
        <w:spacing w:before="142" w:line="273" w:lineRule="auto"/>
        <w:ind w:left="520" w:right="817"/>
        <w:rPr>
          <w:rFonts w:ascii="宋体"/>
        </w:rPr>
      </w:pPr>
      <w:r>
        <w:rPr>
          <w:rFonts w:ascii="宋体"/>
          <w:color w:val="2B2A29"/>
        </w:rPr>
        <w:t>布尔canJoinMilitary=（（性别==“男性”&amp;&amp;</w:t>
      </w:r>
      <w:r>
        <w:rPr>
          <w:rFonts w:ascii="宋体"/>
          <w:color w:val="2B2A29"/>
          <w:spacing w:val="-2"/>
        </w:rPr>
        <w:t>身高</w:t>
      </w:r>
      <w:r>
        <w:rPr>
          <w:rFonts w:ascii="宋体"/>
          <w:color w:val="2B2A29"/>
        </w:rPr>
        <w:t>&gt;=152）||（性别===“女性”&amp;&amp;高度</w:t>
      </w:r>
      <w:r>
        <w:rPr>
          <w:rFonts w:ascii="宋体"/>
          <w:color w:val="2B2A29"/>
          <w:spacing w:val="-1"/>
        </w:rPr>
        <w:t>&gt;=147））&amp;&amp;年龄&gt;=17；</w:t>
      </w:r>
    </w:p>
    <w:p>
      <w:r>
        <w:rPr>
          <w:color w:val="2B2A29"/>
          <w:w w:val="105"/>
        </w:rPr>
        <w:t>In the previous logic, we have said for men, a height of 152 cm is required, and for</w:t>
      </w:r>
      <w:r>
        <w:rPr>
          <w:color w:val="2B2A29"/>
          <w:spacing w:val="1"/>
          <w:w w:val="105"/>
        </w:rPr>
        <w:t xml:space="preserve"> </w:t>
      </w:r>
      <w:r>
        <w:rPr>
          <w:color w:val="2B2A29"/>
          <w:w w:val="105"/>
        </w:rPr>
        <w:t>women,</w:t>
      </w:r>
      <w:r>
        <w:rPr>
          <w:color w:val="2B2A29"/>
          <w:spacing w:val="-18"/>
          <w:w w:val="105"/>
        </w:rPr>
        <w:t xml:space="preserve"> </w:t>
      </w:r>
      <w:r>
        <w:rPr>
          <w:color w:val="2B2A29"/>
          <w:w w:val="105"/>
        </w:rPr>
        <w:t>a</w:t>
      </w:r>
      <w:r>
        <w:rPr>
          <w:color w:val="2B2A29"/>
          <w:spacing w:val="-17"/>
          <w:w w:val="105"/>
        </w:rPr>
        <w:t xml:space="preserve"> </w:t>
      </w:r>
      <w:r>
        <w:rPr>
          <w:color w:val="2B2A29"/>
          <w:w w:val="105"/>
        </w:rPr>
        <w:t>height</w:t>
      </w:r>
      <w:r>
        <w:rPr>
          <w:color w:val="2B2A29"/>
          <w:spacing w:val="-17"/>
          <w:w w:val="105"/>
        </w:rPr>
        <w:t xml:space="preserve"> </w:t>
      </w:r>
      <w:r>
        <w:rPr>
          <w:color w:val="2B2A29"/>
          <w:w w:val="105"/>
        </w:rPr>
        <w:t>of</w:t>
      </w:r>
      <w:r>
        <w:rPr>
          <w:color w:val="2B2A29"/>
          <w:spacing w:val="-18"/>
          <w:w w:val="105"/>
        </w:rPr>
        <w:t xml:space="preserve"> </w:t>
      </w:r>
      <w:r>
        <w:rPr>
          <w:color w:val="2B2A29"/>
          <w:w w:val="105"/>
        </w:rPr>
        <w:t>147</w:t>
      </w:r>
      <w:r>
        <w:rPr>
          <w:color w:val="2B2A29"/>
          <w:spacing w:val="-17"/>
          <w:w w:val="105"/>
        </w:rPr>
        <w:t xml:space="preserve"> </w:t>
      </w:r>
      <w:r>
        <w:rPr>
          <w:color w:val="2B2A29"/>
          <w:w w:val="105"/>
        </w:rPr>
        <w:t>is</w:t>
      </w:r>
      <w:r>
        <w:rPr>
          <w:color w:val="2B2A29"/>
          <w:spacing w:val="-17"/>
          <w:w w:val="105"/>
        </w:rPr>
        <w:t xml:space="preserve"> </w:t>
      </w:r>
      <w:r>
        <w:rPr>
          <w:color w:val="2B2A29"/>
          <w:w w:val="105"/>
        </w:rPr>
        <w:t>required,</w:t>
      </w:r>
      <w:r>
        <w:rPr>
          <w:color w:val="2B2A29"/>
          <w:spacing w:val="-17"/>
          <w:w w:val="105"/>
        </w:rPr>
        <w:t xml:space="preserve"> </w:t>
      </w:r>
      <w:r>
        <w:rPr>
          <w:color w:val="2B2A29"/>
          <w:w w:val="105"/>
        </w:rPr>
        <w:t>and</w:t>
      </w:r>
      <w:r>
        <w:rPr>
          <w:color w:val="2B2A29"/>
          <w:spacing w:val="-18"/>
          <w:w w:val="105"/>
        </w:rPr>
        <w:t xml:space="preserve"> </w:t>
      </w:r>
      <w:r>
        <w:rPr>
          <w:color w:val="2B2A29"/>
          <w:w w:val="105"/>
        </w:rPr>
        <w:t>both</w:t>
      </w:r>
      <w:r>
        <w:rPr>
          <w:color w:val="2B2A29"/>
          <w:spacing w:val="-17"/>
          <w:w w:val="105"/>
        </w:rPr>
        <w:t xml:space="preserve"> </w:t>
      </w:r>
      <w:r>
        <w:rPr>
          <w:color w:val="2B2A29"/>
          <w:w w:val="105"/>
        </w:rPr>
        <w:t>men</w:t>
      </w:r>
      <w:r>
        <w:rPr>
          <w:color w:val="2B2A29"/>
          <w:spacing w:val="-17"/>
          <w:w w:val="105"/>
        </w:rPr>
        <w:t xml:space="preserve"> </w:t>
      </w:r>
      <w:r>
        <w:rPr>
          <w:color w:val="2B2A29"/>
          <w:w w:val="105"/>
        </w:rPr>
        <w:t>and</w:t>
      </w:r>
      <w:r>
        <w:rPr>
          <w:color w:val="2B2A29"/>
          <w:spacing w:val="-17"/>
          <w:w w:val="105"/>
        </w:rPr>
        <w:t xml:space="preserve"> </w:t>
      </w:r>
      <w:r>
        <w:rPr>
          <w:color w:val="2B2A29"/>
          <w:w w:val="105"/>
        </w:rPr>
        <w:t>women</w:t>
      </w:r>
      <w:r>
        <w:rPr>
          <w:color w:val="2B2A29"/>
          <w:spacing w:val="-18"/>
          <w:w w:val="105"/>
        </w:rPr>
        <w:t xml:space="preserve"> </w:t>
      </w:r>
      <w:r>
        <w:rPr>
          <w:color w:val="2B2A29"/>
          <w:w w:val="105"/>
        </w:rPr>
        <w:t>must</w:t>
      </w:r>
      <w:r>
        <w:rPr>
          <w:color w:val="2B2A29"/>
          <w:spacing w:val="-17"/>
          <w:w w:val="105"/>
        </w:rPr>
        <w:t xml:space="preserve"> </w:t>
      </w:r>
      <w:r>
        <w:rPr>
          <w:color w:val="2B2A29"/>
          <w:w w:val="105"/>
        </w:rPr>
        <w:t>be</w:t>
      </w:r>
      <w:r>
        <w:rPr>
          <w:color w:val="2B2A29"/>
          <w:spacing w:val="-17"/>
          <w:w w:val="105"/>
        </w:rPr>
        <w:t xml:space="preserve"> </w:t>
      </w:r>
      <w:r>
        <w:rPr>
          <w:color w:val="2B2A29"/>
          <w:w w:val="105"/>
        </w:rPr>
        <w:t>at</w:t>
      </w:r>
      <w:r>
        <w:rPr>
          <w:color w:val="2B2A29"/>
          <w:spacing w:val="-17"/>
          <w:w w:val="105"/>
        </w:rPr>
        <w:t xml:space="preserve"> </w:t>
      </w:r>
      <w:r>
        <w:rPr>
          <w:color w:val="2B2A29"/>
          <w:w w:val="105"/>
        </w:rPr>
        <w:t>least</w:t>
      </w:r>
      <w:r>
        <w:rPr>
          <w:color w:val="2B2A29"/>
          <w:spacing w:val="-18"/>
          <w:w w:val="105"/>
        </w:rPr>
        <w:t xml:space="preserve"> </w:t>
      </w:r>
      <w:r>
        <w:rPr>
          <w:color w:val="2B2A29"/>
          <w:w w:val="105"/>
        </w:rPr>
        <w:t>17</w:t>
      </w:r>
      <w:r>
        <w:rPr>
          <w:color w:val="2B2A29"/>
          <w:spacing w:val="-17"/>
          <w:w w:val="105"/>
        </w:rPr>
        <w:t xml:space="preserve"> </w:t>
      </w:r>
      <w:r>
        <w:rPr>
          <w:color w:val="2B2A29"/>
          <w:w w:val="105"/>
        </w:rPr>
        <w:t>years</w:t>
      </w:r>
      <w:r>
        <w:rPr>
          <w:color w:val="2B2A29"/>
          <w:spacing w:val="-17"/>
          <w:w w:val="105"/>
        </w:rPr>
        <w:t xml:space="preserve"> </w:t>
      </w:r>
      <w:r>
        <w:rPr>
          <w:color w:val="2B2A29"/>
          <w:w w:val="105"/>
        </w:rPr>
        <w:t>old.</w:t>
      </w:r>
    </w:p>
    <w:p>
      <w:pPr>
        <w:pStyle w:val="11"/>
        <w:spacing w:before="172" w:line="304" w:lineRule="auto"/>
        <w:ind w:left="520" w:firstLine="359"/>
      </w:pPr>
      <w:r>
        <w:rPr>
          <w:color w:val="2B2A29"/>
          <w:w w:val="105"/>
        </w:rPr>
        <w:t>在之前的逻辑中，我们说过，男性身高需要152厘米，女性身高需要147</w:t>
      </w:r>
      <w:r>
        <w:rPr>
          <w:color w:val="2B2A29"/>
          <w:spacing w:val="-17"/>
          <w:w w:val="105"/>
        </w:rPr>
        <w:t>厘米</w:t>
      </w:r>
      <w:r>
        <w:rPr>
          <w:color w:val="2B2A29"/>
          <w:w w:val="105"/>
        </w:rPr>
        <w:t>，男性和女性都必须年满17岁。</w:t>
      </w:r>
    </w:p>
    <w:p>
      <w:r>
        <w:rPr>
          <w:color w:val="2B2A29"/>
          <w:w w:val="105"/>
        </w:rPr>
        <w:t>As</w:t>
      </w:r>
      <w:r>
        <w:rPr>
          <w:color w:val="2B2A29"/>
          <w:spacing w:val="3"/>
          <w:w w:val="105"/>
        </w:rPr>
        <w:t xml:space="preserve"> </w:t>
      </w:r>
      <w:r>
        <w:rPr>
          <w:color w:val="2B2A29"/>
          <w:w w:val="105"/>
        </w:rPr>
        <w:t>with</w:t>
      </w:r>
      <w:r>
        <w:rPr>
          <w:color w:val="2B2A29"/>
          <w:spacing w:val="3"/>
          <w:w w:val="105"/>
        </w:rPr>
        <w:t xml:space="preserve"> </w:t>
      </w:r>
      <w:r>
        <w:rPr>
          <w:color w:val="2B2A29"/>
          <w:w w:val="105"/>
        </w:rPr>
        <w:t>arithmetic</w:t>
      </w:r>
      <w:r>
        <w:rPr>
          <w:color w:val="2B2A29"/>
          <w:spacing w:val="3"/>
          <w:w w:val="105"/>
        </w:rPr>
        <w:t xml:space="preserve"> </w:t>
      </w:r>
      <w:r>
        <w:rPr>
          <w:color w:val="2B2A29"/>
          <w:w w:val="105"/>
        </w:rPr>
        <w:t>operators,</w:t>
      </w:r>
      <w:r>
        <w:rPr>
          <w:color w:val="2B2A29"/>
          <w:spacing w:val="3"/>
          <w:w w:val="105"/>
        </w:rPr>
        <w:t xml:space="preserve"> </w:t>
      </w:r>
      <w:r>
        <w:rPr>
          <w:color w:val="2B2A29"/>
          <w:w w:val="105"/>
        </w:rPr>
        <w:t>logical</w:t>
      </w:r>
      <w:r>
        <w:rPr>
          <w:color w:val="2B2A29"/>
          <w:spacing w:val="4"/>
          <w:w w:val="105"/>
        </w:rPr>
        <w:t xml:space="preserve"> </w:t>
      </w:r>
      <w:r>
        <w:rPr>
          <w:color w:val="2B2A29"/>
          <w:w w:val="105"/>
        </w:rPr>
        <w:t>operators</w:t>
      </w:r>
      <w:r>
        <w:rPr>
          <w:color w:val="2B2A29"/>
          <w:spacing w:val="3"/>
          <w:w w:val="105"/>
        </w:rPr>
        <w:t xml:space="preserve"> </w:t>
      </w:r>
      <w:r>
        <w:rPr>
          <w:color w:val="2B2A29"/>
          <w:w w:val="105"/>
        </w:rPr>
        <w:t>also</w:t>
      </w:r>
      <w:r>
        <w:rPr>
          <w:color w:val="2B2A29"/>
          <w:spacing w:val="3"/>
          <w:w w:val="105"/>
        </w:rPr>
        <w:t xml:space="preserve"> </w:t>
      </w:r>
      <w:r>
        <w:rPr>
          <w:color w:val="2B2A29"/>
          <w:w w:val="105"/>
        </w:rPr>
        <w:t>have</w:t>
      </w:r>
      <w:r>
        <w:rPr>
          <w:color w:val="2B2A29"/>
          <w:spacing w:val="3"/>
          <w:w w:val="105"/>
        </w:rPr>
        <w:t xml:space="preserve"> </w:t>
      </w:r>
      <w:r>
        <w:rPr>
          <w:color w:val="2B2A29"/>
          <w:w w:val="105"/>
        </w:rPr>
        <w:t>an</w:t>
      </w:r>
      <w:r>
        <w:rPr>
          <w:color w:val="2B2A29"/>
          <w:spacing w:val="4"/>
          <w:w w:val="105"/>
        </w:rPr>
        <w:t xml:space="preserve"> </w:t>
      </w:r>
      <w:r>
        <w:rPr>
          <w:color w:val="2B2A29"/>
          <w:w w:val="105"/>
        </w:rPr>
        <w:t>operator</w:t>
      </w:r>
      <w:r>
        <w:rPr>
          <w:color w:val="2B2A29"/>
          <w:spacing w:val="3"/>
          <w:w w:val="105"/>
        </w:rPr>
        <w:t xml:space="preserve"> </w:t>
      </w:r>
      <w:r>
        <w:rPr>
          <w:color w:val="2B2A29"/>
          <w:w w:val="105"/>
        </w:rPr>
        <w:t>precedence.</w:t>
      </w:r>
    </w:p>
    <w:p>
      <w:pPr>
        <w:pStyle w:val="11"/>
        <w:spacing w:line="251" w:lineRule="exact"/>
        <w:ind w:left="879"/>
      </w:pPr>
      <w:r>
        <w:rPr>
          <w:color w:val="2B2A29"/>
          <w:w w:val="105"/>
        </w:rPr>
        <w:t>与算术运算符一样，逻辑运算符也具有运算符优先级。</w:t>
      </w:r>
    </w:p>
    <w:p>
      <w:r>
        <w:rPr>
          <w:color w:val="2B2A29"/>
          <w:spacing w:val="-1"/>
          <w:w w:val="105"/>
        </w:rPr>
        <w:t>The</w:t>
      </w:r>
      <w:r>
        <w:rPr>
          <w:color w:val="2B2A29"/>
          <w:spacing w:val="-14"/>
          <w:w w:val="105"/>
        </w:rPr>
        <w:t xml:space="preserve"> </w:t>
      </w:r>
      <w:r>
        <w:rPr>
          <w:color w:val="2B2A29"/>
          <w:spacing w:val="-1"/>
          <w:w w:val="105"/>
        </w:rPr>
        <w:t>ordering</w:t>
      </w:r>
      <w:r>
        <w:rPr>
          <w:color w:val="2B2A29"/>
          <w:spacing w:val="-13"/>
          <w:w w:val="105"/>
        </w:rPr>
        <w:t xml:space="preserve"> </w:t>
      </w:r>
      <w:r>
        <w:rPr>
          <w:color w:val="2B2A29"/>
          <w:spacing w:val="-1"/>
          <w:w w:val="105"/>
        </w:rPr>
        <w:t>is</w:t>
      </w:r>
      <w:r>
        <w:rPr>
          <w:color w:val="2B2A29"/>
          <w:spacing w:val="-13"/>
          <w:w w:val="105"/>
        </w:rPr>
        <w:t xml:space="preserve"> </w:t>
      </w:r>
      <w:r>
        <w:rPr>
          <w:color w:val="2B2A29"/>
          <w:spacing w:val="-1"/>
          <w:w w:val="105"/>
        </w:rPr>
        <w:t>as</w:t>
      </w:r>
      <w:r>
        <w:rPr>
          <w:color w:val="2B2A29"/>
          <w:spacing w:val="-13"/>
          <w:w w:val="105"/>
        </w:rPr>
        <w:t xml:space="preserve"> </w:t>
      </w:r>
      <w:r>
        <w:rPr>
          <w:color w:val="2B2A29"/>
          <w:spacing w:val="-1"/>
          <w:w w:val="105"/>
        </w:rPr>
        <w:t>follows,</w:t>
      </w:r>
      <w:r>
        <w:rPr>
          <w:color w:val="2B2A29"/>
          <w:spacing w:val="-13"/>
          <w:w w:val="105"/>
        </w:rPr>
        <w:t xml:space="preserve"> </w:t>
      </w:r>
      <w:r>
        <w:rPr>
          <w:color w:val="2B2A29"/>
          <w:spacing w:val="-1"/>
          <w:w w:val="105"/>
        </w:rPr>
        <w:t>from</w:t>
      </w:r>
      <w:r>
        <w:rPr>
          <w:color w:val="2B2A29"/>
          <w:spacing w:val="-14"/>
          <w:w w:val="105"/>
        </w:rPr>
        <w:t xml:space="preserve"> </w:t>
      </w:r>
      <w:r>
        <w:rPr>
          <w:color w:val="2B2A29"/>
          <w:spacing w:val="-1"/>
          <w:w w:val="105"/>
        </w:rPr>
        <w:t>highest</w:t>
      </w:r>
      <w:r>
        <w:rPr>
          <w:color w:val="2B2A29"/>
          <w:spacing w:val="-13"/>
          <w:w w:val="105"/>
        </w:rPr>
        <w:t xml:space="preserve"> </w:t>
      </w:r>
      <w:r>
        <w:rPr>
          <w:color w:val="2B2A29"/>
          <w:spacing w:val="-1"/>
          <w:w w:val="105"/>
        </w:rPr>
        <w:t>to</w:t>
      </w:r>
      <w:r>
        <w:rPr>
          <w:color w:val="2B2A29"/>
          <w:spacing w:val="-13"/>
          <w:w w:val="105"/>
        </w:rPr>
        <w:t xml:space="preserve"> </w:t>
      </w:r>
      <w:r>
        <w:rPr>
          <w:color w:val="2B2A29"/>
          <w:spacing w:val="-1"/>
          <w:w w:val="105"/>
        </w:rPr>
        <w:t>lowest</w:t>
      </w:r>
      <w:r>
        <w:rPr>
          <w:color w:val="2B2A29"/>
          <w:spacing w:val="-13"/>
          <w:w w:val="105"/>
        </w:rPr>
        <w:t xml:space="preserve"> </w:t>
      </w:r>
      <w:r>
        <w:rPr>
          <w:color w:val="2B2A29"/>
          <w:spacing w:val="-1"/>
          <w:w w:val="105"/>
        </w:rPr>
        <w:t>precedence:</w:t>
      </w:r>
      <w:r>
        <w:rPr>
          <w:color w:val="2B2A29"/>
          <w:spacing w:val="-13"/>
          <w:w w:val="105"/>
        </w:rPr>
        <w:t xml:space="preserve"> </w:t>
      </w:r>
      <w:r>
        <w:rPr>
          <w:color w:val="2B2A29"/>
          <w:w w:val="105"/>
        </w:rPr>
        <w:t>NOT,</w:t>
      </w:r>
      <w:r>
        <w:rPr>
          <w:color w:val="2B2A29"/>
          <w:spacing w:val="-13"/>
          <w:w w:val="105"/>
        </w:rPr>
        <w:t xml:space="preserve"> </w:t>
      </w:r>
      <w:r>
        <w:rPr>
          <w:color w:val="2B2A29"/>
          <w:w w:val="105"/>
        </w:rPr>
        <w:t>AND,</w:t>
      </w:r>
      <w:r>
        <w:rPr>
          <w:color w:val="2B2A29"/>
          <w:spacing w:val="-14"/>
          <w:w w:val="105"/>
        </w:rPr>
        <w:t xml:space="preserve"> </w:t>
      </w:r>
      <w:r>
        <w:rPr>
          <w:color w:val="2B2A29"/>
          <w:w w:val="105"/>
        </w:rPr>
        <w:t>OR.</w:t>
      </w:r>
      <w:r>
        <w:rPr>
          <w:color w:val="2B2A29"/>
          <w:spacing w:val="-13"/>
          <w:w w:val="105"/>
        </w:rPr>
        <w:t xml:space="preserve"> </w:t>
      </w:r>
      <w:r>
        <w:rPr>
          <w:color w:val="2B2A29"/>
          <w:w w:val="105"/>
        </w:rPr>
        <w:t>To</w:t>
      </w:r>
      <w:r>
        <w:rPr>
          <w:color w:val="2B2A29"/>
          <w:spacing w:val="-13"/>
          <w:w w:val="105"/>
        </w:rPr>
        <w:t xml:space="preserve"> </w:t>
      </w:r>
      <w:r>
        <w:rPr>
          <w:color w:val="2B2A29"/>
          <w:w w:val="105"/>
        </w:rPr>
        <w:t>control</w:t>
      </w:r>
      <w:r>
        <w:rPr>
          <w:color w:val="2B2A29"/>
          <w:spacing w:val="-55"/>
          <w:w w:val="105"/>
        </w:rPr>
        <w:t xml:space="preserve"> </w:t>
      </w:r>
      <w:r>
        <w:rPr>
          <w:color w:val="2B2A29"/>
          <w:w w:val="105"/>
        </w:rPr>
        <w:t>the order explicitly, we can use parentheses to group subexpressions as done in the</w:t>
      </w:r>
      <w:r>
        <w:rPr>
          <w:color w:val="2B2A29"/>
          <w:spacing w:val="1"/>
          <w:w w:val="105"/>
        </w:rPr>
        <w:t xml:space="preserve"> </w:t>
      </w:r>
      <w:r>
        <w:rPr>
          <w:color w:val="2B2A29"/>
          <w:w w:val="105"/>
        </w:rPr>
        <w:t>previous example. For example, let’s remove the outermost parentheses from the first</w:t>
      </w:r>
      <w:r>
        <w:rPr>
          <w:color w:val="2B2A29"/>
          <w:spacing w:val="1"/>
          <w:w w:val="105"/>
        </w:rPr>
        <w:t xml:space="preserve"> </w:t>
      </w:r>
      <w:r>
        <w:rPr>
          <w:color w:val="2B2A29"/>
          <w:w w:val="110"/>
        </w:rPr>
        <w:t>part</w:t>
      </w:r>
      <w:r>
        <w:rPr>
          <w:color w:val="2B2A29"/>
          <w:spacing w:val="-17"/>
          <w:w w:val="110"/>
        </w:rPr>
        <w:t xml:space="preserve"> </w:t>
      </w:r>
      <w:r>
        <w:rPr>
          <w:color w:val="2B2A29"/>
          <w:w w:val="110"/>
        </w:rPr>
        <w:t>of</w:t>
      </w:r>
      <w:r>
        <w:rPr>
          <w:color w:val="2B2A29"/>
          <w:spacing w:val="-16"/>
          <w:w w:val="110"/>
        </w:rPr>
        <w:t xml:space="preserve"> </w:t>
      </w:r>
      <w:r>
        <w:rPr>
          <w:color w:val="2B2A29"/>
          <w:w w:val="110"/>
        </w:rPr>
        <w:t>the</w:t>
      </w:r>
      <w:r>
        <w:rPr>
          <w:color w:val="2B2A29"/>
          <w:spacing w:val="-16"/>
          <w:w w:val="110"/>
        </w:rPr>
        <w:t xml:space="preserve"> </w:t>
      </w:r>
      <w:r>
        <w:rPr>
          <w:color w:val="2B2A29"/>
          <w:w w:val="110"/>
        </w:rPr>
        <w:t>expression,</w:t>
      </w:r>
      <w:r>
        <w:rPr>
          <w:color w:val="2B2A29"/>
          <w:spacing w:val="-16"/>
          <w:w w:val="110"/>
        </w:rPr>
        <w:t xml:space="preserve"> </w:t>
      </w:r>
      <w:r>
        <w:rPr>
          <w:color w:val="2B2A29"/>
          <w:w w:val="110"/>
        </w:rPr>
        <w:t>as</w:t>
      </w:r>
      <w:r>
        <w:rPr>
          <w:color w:val="2B2A29"/>
          <w:spacing w:val="-16"/>
          <w:w w:val="110"/>
        </w:rPr>
        <w:t xml:space="preserve"> </w:t>
      </w:r>
      <w:r>
        <w:rPr>
          <w:color w:val="2B2A29"/>
          <w:w w:val="110"/>
        </w:rPr>
        <w:t>shown</w:t>
      </w:r>
      <w:r>
        <w:rPr>
          <w:color w:val="2B2A29"/>
          <w:spacing w:val="-16"/>
          <w:w w:val="110"/>
        </w:rPr>
        <w:t xml:space="preserve"> </w:t>
      </w:r>
      <w:r>
        <w:rPr>
          <w:color w:val="2B2A29"/>
          <w:w w:val="110"/>
        </w:rPr>
        <w:t>here:</w:t>
      </w:r>
    </w:p>
    <w:p>
      <w:pPr>
        <w:pStyle w:val="11"/>
        <w:spacing w:before="67" w:line="304" w:lineRule="auto"/>
        <w:ind w:left="520" w:right="228"/>
      </w:pPr>
      <w:r>
        <w:rPr>
          <w:color w:val="2B2A29"/>
          <w:spacing w:val="-1"/>
          <w:w w:val="105"/>
        </w:rPr>
        <w:t>顺序如下</w:t>
      </w:r>
      <w:r>
        <w:rPr>
          <w:color w:val="2B2A29"/>
          <w:spacing w:val="-13"/>
          <w:w w:val="105"/>
        </w:rPr>
        <w:t>，</w:t>
      </w:r>
      <w:r>
        <w:rPr>
          <w:color w:val="2B2A29"/>
          <w:spacing w:val="-1"/>
          <w:w w:val="105"/>
        </w:rPr>
        <w:t>从最高到最低</w:t>
      </w:r>
      <w:r>
        <w:rPr>
          <w:color w:val="2B2A29"/>
          <w:spacing w:val="-13"/>
          <w:w w:val="105"/>
        </w:rPr>
        <w:t>依次</w:t>
      </w:r>
      <w:r>
        <w:rPr>
          <w:color w:val="2B2A29"/>
          <w:spacing w:val="-1"/>
          <w:w w:val="105"/>
        </w:rPr>
        <w:t>为：</w:t>
      </w:r>
      <w:r>
        <w:rPr>
          <w:color w:val="2B2A29"/>
          <w:w w:val="105"/>
        </w:rPr>
        <w:t>NOT、AND、OR。为了显式地控制顺序，我们可以使用括号对子表达式进行分组，就像前面的示例中所做的那样。例如，让我们从</w:t>
      </w:r>
      <w:r>
        <w:rPr>
          <w:color w:val="2B2A29"/>
          <w:w w:val="110"/>
        </w:rPr>
        <w:t>表达式的</w:t>
      </w:r>
      <w:r>
        <w:rPr>
          <w:color w:val="2B2A29"/>
          <w:spacing w:val="-16"/>
          <w:w w:val="110"/>
        </w:rPr>
        <w:t>第一</w:t>
      </w:r>
      <w:r>
        <w:rPr>
          <w:color w:val="2B2A29"/>
          <w:w w:val="110"/>
        </w:rPr>
        <w:t>部分</w:t>
      </w:r>
      <w:r>
        <w:rPr>
          <w:color w:val="2B2A29"/>
          <w:w w:val="105"/>
        </w:rPr>
        <w:t>删除最外面的括号</w:t>
      </w:r>
      <w:r>
        <w:rPr>
          <w:color w:val="2B2A29"/>
          <w:w w:val="110"/>
        </w:rPr>
        <w:t>，如下所示：</w:t>
      </w:r>
    </w:p>
    <w:p>
      <w:r>
        <w:rPr>
          <w:rFonts w:ascii="宋体"/>
          <w:color w:val="2B2A29"/>
        </w:rPr>
        <w:t>(gender</w:t>
      </w:r>
      <w:r>
        <w:rPr>
          <w:rFonts w:ascii="宋体"/>
          <w:color w:val="2B2A29"/>
          <w:spacing w:val="-12"/>
        </w:rPr>
        <w:t xml:space="preserve"> </w:t>
      </w:r>
      <w:r>
        <w:rPr>
          <w:rFonts w:ascii="宋体"/>
          <w:color w:val="2B2A29"/>
        </w:rPr>
        <w:t>==</w:t>
      </w:r>
      <w:r>
        <w:rPr>
          <w:rFonts w:ascii="宋体"/>
          <w:color w:val="2B2A29"/>
          <w:spacing w:val="-12"/>
        </w:rPr>
        <w:t xml:space="preserve"> </w:t>
      </w:r>
      <w:r>
        <w:rPr>
          <w:rFonts w:ascii="宋体"/>
          <w:color w:val="2B2A29"/>
        </w:rPr>
        <w:t>"male"</w:t>
      </w:r>
      <w:r>
        <w:rPr>
          <w:rFonts w:ascii="宋体"/>
          <w:color w:val="2B2A29"/>
          <w:spacing w:val="-11"/>
        </w:rPr>
        <w:t xml:space="preserve"> </w:t>
      </w:r>
      <w:r>
        <w:rPr>
          <w:rFonts w:ascii="宋体"/>
          <w:color w:val="2B2A29"/>
        </w:rPr>
        <w:t>&amp;&amp;</w:t>
      </w:r>
      <w:r>
        <w:rPr>
          <w:rFonts w:ascii="宋体"/>
          <w:color w:val="2B2A29"/>
          <w:spacing w:val="-12"/>
        </w:rPr>
        <w:t xml:space="preserve"> </w:t>
      </w:r>
      <w:r>
        <w:rPr>
          <w:rFonts w:ascii="宋体"/>
          <w:color w:val="2B2A29"/>
        </w:rPr>
        <w:t>height</w:t>
      </w:r>
      <w:r>
        <w:rPr>
          <w:rFonts w:ascii="宋体"/>
          <w:color w:val="2B2A29"/>
          <w:spacing w:val="-12"/>
        </w:rPr>
        <w:t xml:space="preserve"> </w:t>
      </w:r>
      <w:r>
        <w:rPr>
          <w:rFonts w:ascii="宋体"/>
          <w:color w:val="2B2A29"/>
        </w:rPr>
        <w:t>&gt;=</w:t>
      </w:r>
      <w:r>
        <w:rPr>
          <w:rFonts w:ascii="宋体"/>
          <w:color w:val="2B2A29"/>
          <w:spacing w:val="-11"/>
        </w:rPr>
        <w:t xml:space="preserve"> </w:t>
      </w:r>
      <w:r>
        <w:rPr>
          <w:rFonts w:ascii="宋体"/>
          <w:color w:val="2B2A29"/>
        </w:rPr>
        <w:t>152)</w:t>
      </w:r>
      <w:r>
        <w:rPr>
          <w:rFonts w:ascii="宋体"/>
          <w:color w:val="2B2A29"/>
          <w:spacing w:val="-12"/>
        </w:rPr>
        <w:t xml:space="preserve"> </w:t>
      </w:r>
      <w:r>
        <w:rPr>
          <w:rFonts w:ascii="宋体"/>
          <w:color w:val="2B2A29"/>
        </w:rPr>
        <w:t>||</w:t>
      </w:r>
      <w:r>
        <w:rPr>
          <w:rFonts w:ascii="宋体"/>
          <w:color w:val="2B2A29"/>
          <w:spacing w:val="-11"/>
        </w:rPr>
        <w:t xml:space="preserve"> </w:t>
      </w:r>
      <w:r>
        <w:rPr>
          <w:rFonts w:ascii="宋体"/>
          <w:color w:val="2B2A29"/>
        </w:rPr>
        <w:t>(gender</w:t>
      </w:r>
      <w:r>
        <w:rPr>
          <w:rFonts w:ascii="宋体"/>
          <w:color w:val="2B2A29"/>
          <w:spacing w:val="-12"/>
        </w:rPr>
        <w:t xml:space="preserve"> </w:t>
      </w:r>
      <w:r>
        <w:rPr>
          <w:rFonts w:ascii="宋体"/>
          <w:color w:val="2B2A29"/>
        </w:rPr>
        <w:t>==</w:t>
      </w:r>
      <w:r>
        <w:rPr>
          <w:rFonts w:ascii="宋体"/>
          <w:color w:val="2B2A29"/>
          <w:spacing w:val="-12"/>
        </w:rPr>
        <w:t xml:space="preserve"> </w:t>
      </w:r>
      <w:r>
        <w:rPr>
          <w:rFonts w:ascii="宋体"/>
          <w:color w:val="2B2A29"/>
        </w:rPr>
        <w:t>"female"</w:t>
      </w:r>
      <w:r>
        <w:rPr>
          <w:rFonts w:ascii="宋体"/>
          <w:color w:val="2B2A29"/>
          <w:spacing w:val="-11"/>
        </w:rPr>
        <w:t xml:space="preserve"> </w:t>
      </w:r>
      <w:r>
        <w:rPr>
          <w:rFonts w:ascii="宋体"/>
          <w:color w:val="2B2A29"/>
        </w:rPr>
        <w:t>&amp;&amp;</w:t>
      </w:r>
      <w:r>
        <w:rPr>
          <w:rFonts w:ascii="宋体"/>
          <w:color w:val="2B2A29"/>
          <w:spacing w:val="-12"/>
        </w:rPr>
        <w:t xml:space="preserve"> </w:t>
      </w:r>
      <w:r>
        <w:rPr>
          <w:rFonts w:ascii="宋体"/>
          <w:color w:val="2B2A29"/>
        </w:rPr>
        <w:t>height</w:t>
      </w:r>
      <w:r>
        <w:rPr>
          <w:rFonts w:ascii="宋体"/>
          <w:color w:val="2B2A29"/>
          <w:spacing w:val="-11"/>
        </w:rPr>
        <w:t xml:space="preserve"> </w:t>
      </w:r>
      <w:r>
        <w:rPr>
          <w:rFonts w:ascii="宋体"/>
          <w:color w:val="2B2A29"/>
        </w:rPr>
        <w:t>&gt;=</w:t>
      </w:r>
      <w:r>
        <w:rPr>
          <w:rFonts w:ascii="宋体"/>
          <w:color w:val="2B2A29"/>
          <w:spacing w:val="-12"/>
        </w:rPr>
        <w:t xml:space="preserve"> </w:t>
      </w:r>
      <w:r>
        <w:rPr>
          <w:rFonts w:ascii="宋体"/>
          <w:color w:val="2B2A29"/>
        </w:rPr>
        <w:t>147)</w:t>
      </w:r>
      <w:r>
        <w:rPr>
          <w:rFonts w:ascii="宋体"/>
          <w:color w:val="2B2A29"/>
          <w:spacing w:val="-107"/>
        </w:rPr>
        <w:t xml:space="preserve"> </w:t>
      </w:r>
      <w:r>
        <w:rPr>
          <w:rFonts w:ascii="宋体"/>
          <w:color w:val="2B2A29"/>
        </w:rPr>
        <w:t>&amp;&amp;</w:t>
      </w:r>
      <w:r>
        <w:rPr>
          <w:rFonts w:ascii="宋体"/>
          <w:color w:val="2B2A29"/>
          <w:spacing w:val="-3"/>
        </w:rPr>
        <w:t xml:space="preserve"> </w:t>
      </w:r>
      <w:r>
        <w:rPr>
          <w:rFonts w:ascii="宋体"/>
          <w:color w:val="2B2A29"/>
        </w:rPr>
        <w:t>age &gt;= 17;</w:t>
      </w:r>
    </w:p>
    <w:p>
      <w:pPr>
        <w:pStyle w:val="11"/>
        <w:spacing w:before="141" w:line="273" w:lineRule="auto"/>
        <w:ind w:left="520" w:right="223"/>
        <w:rPr>
          <w:rFonts w:ascii="宋体"/>
        </w:rPr>
      </w:pPr>
      <w:r>
        <w:rPr>
          <w:rFonts w:ascii="宋体"/>
          <w:color w:val="2B2A29"/>
        </w:rPr>
        <w:t>（性别==“男性”&amp;&amp;</w:t>
      </w:r>
      <w:r>
        <w:rPr>
          <w:rFonts w:ascii="宋体"/>
          <w:color w:val="2B2A29"/>
          <w:spacing w:val="-12"/>
        </w:rPr>
        <w:t>身高</w:t>
      </w:r>
      <w:r>
        <w:rPr>
          <w:rFonts w:ascii="宋体"/>
          <w:color w:val="2B2A29"/>
        </w:rPr>
        <w:t>&gt;=152）||（性别===“女性”&amp;&amp;高度&gt;=147）&amp;&amp;年龄&gt;=17；</w:t>
      </w:r>
    </w:p>
    <w:p>
      <w:r>
        <w:rPr>
          <w:color w:val="2B2A29"/>
          <w:w w:val="105"/>
        </w:rPr>
        <w:t>This gives us three main subexpressions, as shown earlier. But because of operator</w:t>
      </w:r>
      <w:r>
        <w:rPr>
          <w:color w:val="2B2A29"/>
          <w:spacing w:val="1"/>
          <w:w w:val="105"/>
        </w:rPr>
        <w:t xml:space="preserve"> </w:t>
      </w:r>
      <w:r>
        <w:rPr>
          <w:color w:val="2B2A29"/>
          <w:spacing w:val="-1"/>
          <w:w w:val="105"/>
        </w:rPr>
        <w:t>precedence</w:t>
      </w:r>
      <w:r>
        <w:rPr>
          <w:color w:val="2B2A29"/>
          <w:spacing w:val="-14"/>
          <w:w w:val="105"/>
        </w:rPr>
        <w:t xml:space="preserve"> </w:t>
      </w:r>
      <w:r>
        <w:rPr>
          <w:color w:val="2B2A29"/>
          <w:spacing w:val="-1"/>
          <w:w w:val="105"/>
        </w:rPr>
        <w:t>rules,</w:t>
      </w:r>
      <w:r>
        <w:rPr>
          <w:color w:val="2B2A29"/>
          <w:spacing w:val="-13"/>
          <w:w w:val="105"/>
        </w:rPr>
        <w:t xml:space="preserve"> </w:t>
      </w:r>
      <w:r>
        <w:rPr>
          <w:color w:val="2B2A29"/>
          <w:spacing w:val="-1"/>
          <w:w w:val="105"/>
        </w:rPr>
        <w:t>the</w:t>
      </w:r>
      <w:r>
        <w:rPr>
          <w:color w:val="2B2A29"/>
          <w:spacing w:val="-13"/>
          <w:w w:val="105"/>
        </w:rPr>
        <w:t xml:space="preserve"> </w:t>
      </w:r>
      <w:r>
        <w:rPr>
          <w:color w:val="2B2A29"/>
          <w:spacing w:val="-1"/>
          <w:w w:val="105"/>
        </w:rPr>
        <w:t>AND</w:t>
      </w:r>
      <w:r>
        <w:rPr>
          <w:color w:val="2B2A29"/>
          <w:spacing w:val="-13"/>
          <w:w w:val="105"/>
        </w:rPr>
        <w:t xml:space="preserve"> </w:t>
      </w:r>
      <w:r>
        <w:rPr>
          <w:color w:val="2B2A29"/>
          <w:w w:val="105"/>
        </w:rPr>
        <w:t>(&amp;&amp;)</w:t>
      </w:r>
      <w:r>
        <w:rPr>
          <w:color w:val="2B2A29"/>
          <w:spacing w:val="-14"/>
          <w:w w:val="105"/>
        </w:rPr>
        <w:t xml:space="preserve"> </w:t>
      </w:r>
      <w:r>
        <w:rPr>
          <w:color w:val="2B2A29"/>
          <w:w w:val="105"/>
        </w:rPr>
        <w:t>will</w:t>
      </w:r>
      <w:r>
        <w:rPr>
          <w:color w:val="2B2A29"/>
          <w:spacing w:val="-13"/>
          <w:w w:val="105"/>
        </w:rPr>
        <w:t xml:space="preserve"> </w:t>
      </w:r>
      <w:r>
        <w:rPr>
          <w:color w:val="2B2A29"/>
          <w:w w:val="105"/>
        </w:rPr>
        <w:t>execute</w:t>
      </w:r>
      <w:r>
        <w:rPr>
          <w:color w:val="2B2A29"/>
          <w:spacing w:val="-13"/>
          <w:w w:val="105"/>
        </w:rPr>
        <w:t xml:space="preserve"> </w:t>
      </w:r>
      <w:r>
        <w:rPr>
          <w:color w:val="2B2A29"/>
          <w:w w:val="105"/>
        </w:rPr>
        <w:t>first,</w:t>
      </w:r>
      <w:r>
        <w:rPr>
          <w:color w:val="2B2A29"/>
          <w:spacing w:val="-13"/>
          <w:w w:val="105"/>
        </w:rPr>
        <w:t xml:space="preserve"> </w:t>
      </w:r>
      <w:r>
        <w:rPr>
          <w:color w:val="2B2A29"/>
          <w:w w:val="105"/>
        </w:rPr>
        <w:t>which</w:t>
      </w:r>
      <w:r>
        <w:rPr>
          <w:color w:val="2B2A29"/>
          <w:spacing w:val="-14"/>
          <w:w w:val="105"/>
        </w:rPr>
        <w:t xml:space="preserve"> </w:t>
      </w:r>
      <w:r>
        <w:rPr>
          <w:color w:val="2B2A29"/>
          <w:w w:val="105"/>
        </w:rPr>
        <w:t>means</w:t>
      </w:r>
      <w:r>
        <w:rPr>
          <w:color w:val="2B2A29"/>
          <w:spacing w:val="-13"/>
          <w:w w:val="105"/>
        </w:rPr>
        <w:t xml:space="preserve"> </w:t>
      </w:r>
      <w:r>
        <w:rPr>
          <w:color w:val="2B2A29"/>
          <w:w w:val="105"/>
        </w:rPr>
        <w:t>it</w:t>
      </w:r>
      <w:r>
        <w:rPr>
          <w:color w:val="2B2A29"/>
          <w:spacing w:val="-13"/>
          <w:w w:val="105"/>
        </w:rPr>
        <w:t xml:space="preserve"> </w:t>
      </w:r>
      <w:r>
        <w:rPr>
          <w:color w:val="2B2A29"/>
          <w:w w:val="105"/>
        </w:rPr>
        <w:t>will</w:t>
      </w:r>
      <w:r>
        <w:rPr>
          <w:color w:val="2B2A29"/>
          <w:spacing w:val="-13"/>
          <w:w w:val="105"/>
        </w:rPr>
        <w:t xml:space="preserve"> </w:t>
      </w:r>
      <w:r>
        <w:rPr>
          <w:color w:val="2B2A29"/>
          <w:w w:val="105"/>
        </w:rPr>
        <w:t>execute</w:t>
      </w:r>
      <w:r>
        <w:rPr>
          <w:color w:val="2B2A29"/>
          <w:spacing w:val="-14"/>
          <w:w w:val="105"/>
        </w:rPr>
        <w:t xml:space="preserve"> </w:t>
      </w:r>
      <w:r>
        <w:rPr>
          <w:rFonts w:ascii="宋体"/>
          <w:color w:val="2B2A29"/>
          <w:w w:val="105"/>
        </w:rPr>
        <w:t>(gender</w:t>
      </w:r>
    </w:p>
    <w:p>
      <w:pPr>
        <w:pStyle w:val="11"/>
        <w:spacing w:before="172" w:line="290" w:lineRule="auto"/>
        <w:ind w:left="520" w:right="372" w:firstLine="359"/>
        <w:rPr>
          <w:rFonts w:ascii="宋体"/>
        </w:rPr>
      </w:pPr>
      <w:r>
        <w:rPr>
          <w:color w:val="2B2A29"/>
          <w:w w:val="105"/>
        </w:rPr>
        <w:t>这为我们提供了三个主要的子表达式，如前所示。但由于运算符</w:t>
      </w:r>
      <w:r>
        <w:rPr>
          <w:color w:val="2B2A29"/>
          <w:spacing w:val="-1"/>
          <w:w w:val="105"/>
        </w:rPr>
        <w:t>优先级规则，AND</w:t>
      </w:r>
      <w:r>
        <w:rPr>
          <w:color w:val="2B2A29"/>
          <w:w w:val="105"/>
        </w:rPr>
        <w:t>（&amp;&amp;）将首先执行，这意味着它将执行</w:t>
      </w:r>
      <w:r>
        <w:rPr>
          <w:rFonts w:ascii="宋体"/>
          <w:color w:val="2B2A29"/>
          <w:w w:val="105"/>
        </w:rPr>
        <w:t>（gender</w:t>
      </w:r>
    </w:p>
    <w:p>
      <w:pPr>
        <w:pStyle w:val="11"/>
        <w:spacing w:line="260" w:lineRule="exact"/>
        <w:ind w:left="520"/>
        <w:rPr>
          <w:rFonts w:ascii="宋体"/>
        </w:rPr>
      </w:pPr>
      <w:r>
        <w:rPr>
          <w:rFonts w:ascii="宋体"/>
          <w:color w:val="2B2A29"/>
        </w:rPr>
        <w:t>==</w:t>
      </w:r>
      <w:r>
        <w:rPr>
          <w:rFonts w:ascii="宋体"/>
          <w:color w:val="2B2A29"/>
          <w:spacing w:val="7"/>
        </w:rPr>
        <w:t xml:space="preserve"> </w:t>
      </w:r>
      <w:r>
        <w:rPr>
          <w:rFonts w:ascii="宋体"/>
          <w:color w:val="2B2A29"/>
        </w:rPr>
        <w:t>"female"</w:t>
      </w:r>
      <w:r>
        <w:rPr>
          <w:rFonts w:ascii="宋体"/>
          <w:color w:val="2B2A29"/>
          <w:spacing w:val="7"/>
        </w:rPr>
        <w:t xml:space="preserve"> </w:t>
      </w:r>
      <w:r>
        <w:rPr>
          <w:rFonts w:ascii="宋体"/>
          <w:color w:val="2B2A29"/>
        </w:rPr>
        <w:t>&amp;&amp;</w:t>
      </w:r>
    </w:p>
    <w:p>
      <w:r>
        <w:rPr>
          <w:rFonts w:ascii="宋体"/>
          <w:color w:val="2B2A29"/>
          <w:spacing w:val="7"/>
        </w:rPr>
        <w:t xml:space="preserve"> </w:t>
      </w:r>
      <w:r>
        <w:rPr>
          <w:rFonts w:ascii="宋体"/>
          <w:color w:val="2B2A29"/>
        </w:rPr>
        <w:t>height</w:t>
      </w:r>
      <w:r>
        <w:rPr>
          <w:rFonts w:ascii="宋体"/>
          <w:color w:val="2B2A29"/>
          <w:spacing w:val="7"/>
        </w:rPr>
        <w:t xml:space="preserve"> </w:t>
      </w:r>
      <w:r>
        <w:rPr>
          <w:rFonts w:ascii="宋体"/>
          <w:color w:val="2B2A29"/>
        </w:rPr>
        <w:t>&gt;=</w:t>
      </w:r>
      <w:r>
        <w:rPr>
          <w:rFonts w:ascii="宋体"/>
          <w:color w:val="2B2A29"/>
          <w:spacing w:val="7"/>
        </w:rPr>
        <w:t xml:space="preserve"> </w:t>
      </w:r>
      <w:r>
        <w:rPr>
          <w:rFonts w:ascii="宋体"/>
          <w:color w:val="2B2A29"/>
        </w:rPr>
        <w:t>147)</w:t>
      </w:r>
      <w:r>
        <w:rPr>
          <w:rFonts w:ascii="宋体"/>
          <w:color w:val="2B2A29"/>
          <w:spacing w:val="7"/>
        </w:rPr>
        <w:t xml:space="preserve"> </w:t>
      </w:r>
      <w:r>
        <w:rPr>
          <w:rFonts w:ascii="宋体"/>
          <w:color w:val="2B2A29"/>
        </w:rPr>
        <w:t>&amp;&amp;</w:t>
      </w:r>
      <w:r>
        <w:rPr>
          <w:rFonts w:ascii="宋体"/>
          <w:color w:val="2B2A29"/>
          <w:spacing w:val="7"/>
        </w:rPr>
        <w:t xml:space="preserve"> </w:t>
      </w:r>
      <w:r>
        <w:rPr>
          <w:rFonts w:ascii="宋体"/>
          <w:color w:val="2B2A29"/>
        </w:rPr>
        <w:t>age</w:t>
      </w:r>
      <w:r>
        <w:rPr>
          <w:rFonts w:ascii="宋体"/>
          <w:color w:val="2B2A29"/>
          <w:spacing w:val="7"/>
        </w:rPr>
        <w:t xml:space="preserve"> </w:t>
      </w:r>
      <w:r>
        <w:rPr>
          <w:rFonts w:ascii="宋体"/>
          <w:color w:val="2B2A29"/>
        </w:rPr>
        <w:t>&gt;=</w:t>
      </w:r>
      <w:r>
        <w:rPr>
          <w:rFonts w:ascii="宋体"/>
          <w:color w:val="2B2A29"/>
          <w:spacing w:val="7"/>
        </w:rPr>
        <w:t xml:space="preserve"> </w:t>
      </w:r>
      <w:r>
        <w:rPr>
          <w:rFonts w:ascii="宋体"/>
          <w:color w:val="2B2A29"/>
        </w:rPr>
        <w:t>17</w:t>
      </w:r>
      <w:r>
        <w:rPr>
          <w:rFonts w:ascii="宋体"/>
          <w:color w:val="2B2A29"/>
          <w:spacing w:val="-62"/>
        </w:rPr>
        <w:t xml:space="preserve"> </w:t>
      </w:r>
      <w:r>
        <w:rPr>
          <w:color w:val="2B2A29"/>
        </w:rPr>
        <w:t>and</w:t>
      </w:r>
      <w:r>
        <w:rPr>
          <w:color w:val="2B2A29"/>
          <w:spacing w:val="-8"/>
        </w:rPr>
        <w:t xml:space="preserve"> </w:t>
      </w:r>
      <w:r>
        <w:rPr>
          <w:color w:val="2B2A29"/>
        </w:rPr>
        <w:t>then</w:t>
      </w:r>
      <w:r>
        <w:rPr>
          <w:color w:val="2B2A29"/>
          <w:spacing w:val="-7"/>
        </w:rPr>
        <w:t xml:space="preserve"> </w:t>
      </w:r>
      <w:r>
        <w:rPr>
          <w:rFonts w:ascii="宋体"/>
          <w:color w:val="2B2A29"/>
        </w:rPr>
        <w:t>(gender</w:t>
      </w:r>
      <w:r>
        <w:rPr>
          <w:rFonts w:ascii="宋体"/>
          <w:color w:val="2B2A29"/>
          <w:spacing w:val="7"/>
        </w:rPr>
        <w:t xml:space="preserve"> </w:t>
      </w:r>
      <w:r>
        <w:rPr>
          <w:rFonts w:ascii="宋体"/>
          <w:color w:val="2B2A29"/>
        </w:rPr>
        <w:t>==</w:t>
      </w:r>
      <w:r>
        <w:rPr>
          <w:rFonts w:ascii="宋体"/>
          <w:color w:val="2B2A29"/>
          <w:spacing w:val="7"/>
        </w:rPr>
        <w:t xml:space="preserve"> </w:t>
      </w:r>
      <w:r>
        <w:rPr>
          <w:rFonts w:ascii="宋体"/>
          <w:color w:val="2B2A29"/>
        </w:rPr>
        <w:t>"male"</w:t>
      </w:r>
      <w:r>
        <w:rPr>
          <w:rFonts w:ascii="宋体"/>
          <w:color w:val="2B2A29"/>
          <w:spacing w:val="7"/>
        </w:rPr>
        <w:t xml:space="preserve"> </w:t>
      </w:r>
      <w:r>
        <w:rPr>
          <w:rFonts w:ascii="宋体"/>
          <w:color w:val="2B2A29"/>
        </w:rPr>
        <w:t>&amp;&amp;</w:t>
      </w:r>
    </w:p>
    <w:p>
      <w:pPr>
        <w:pStyle w:val="11"/>
      </w:pPr>
      <w:r>
        <w:rPr>
          <w:rFonts w:ascii="宋体"/>
          <w:color w:val="2B2A29"/>
        </w:rPr>
        <w:t>身高&gt;=147）</w:t>
      </w:r>
      <w:r>
        <w:rPr>
          <w:color w:val="2B2A29"/>
        </w:rPr>
        <w:t>和</w:t>
      </w:r>
      <w:r>
        <w:rPr>
          <w:rFonts w:ascii="宋体"/>
          <w:color w:val="2B2A29"/>
        </w:rPr>
        <w:t>年龄&gt;=17</w:t>
      </w:r>
      <w:r>
        <w:rPr>
          <w:rFonts w:ascii="宋体"/>
          <w:color w:val="2B2A29"/>
          <w:spacing w:val="-62"/>
        </w:rPr>
        <w:t>，</w:t>
      </w:r>
      <w:r>
        <w:rPr>
          <w:color w:val="2B2A29"/>
        </w:rPr>
        <w:t>然后</w:t>
      </w:r>
      <w:r>
        <w:rPr>
          <w:rFonts w:ascii="宋体"/>
          <w:color w:val="2B2A29"/>
        </w:rPr>
        <w:t>（性别==“男性”&amp;&amp;</w:t>
      </w:r>
    </w:p>
    <w:p>
      <w:r>
        <w:rPr>
          <w:rFonts w:ascii="宋体"/>
          <w:color w:val="2B2A29"/>
          <w:w w:val="105"/>
        </w:rPr>
        <w:t>height &gt;= 152)</w:t>
      </w:r>
      <w:r>
        <w:rPr>
          <w:color w:val="2B2A29"/>
          <w:w w:val="105"/>
        </w:rPr>
        <w:t>. But this will give incorrect logic because the age check will be done</w:t>
      </w:r>
      <w:r>
        <w:rPr>
          <w:color w:val="2B2A29"/>
          <w:spacing w:val="1"/>
          <w:w w:val="105"/>
        </w:rPr>
        <w:t xml:space="preserve"> </w:t>
      </w:r>
      <w:r>
        <w:rPr>
          <w:color w:val="2B2A29"/>
        </w:rPr>
        <w:t>only</w:t>
      </w:r>
      <w:r>
        <w:rPr>
          <w:color w:val="2B2A29"/>
          <w:spacing w:val="-5"/>
        </w:rPr>
        <w:t xml:space="preserve"> </w:t>
      </w:r>
      <w:r>
        <w:rPr>
          <w:color w:val="2B2A29"/>
        </w:rPr>
        <w:t>for</w:t>
      </w:r>
      <w:r>
        <w:rPr>
          <w:color w:val="2B2A29"/>
          <w:spacing w:val="-4"/>
        </w:rPr>
        <w:t xml:space="preserve"> </w:t>
      </w:r>
      <w:r>
        <w:rPr>
          <w:color w:val="2B2A29"/>
        </w:rPr>
        <w:t>women.</w:t>
      </w:r>
      <w:r>
        <w:rPr>
          <w:color w:val="2B2A29"/>
          <w:spacing w:val="-5"/>
        </w:rPr>
        <w:t xml:space="preserve"> </w:t>
      </w:r>
      <w:r>
        <w:rPr>
          <w:color w:val="2B2A29"/>
        </w:rPr>
        <w:t>So,</w:t>
      </w:r>
      <w:r>
        <w:rPr>
          <w:color w:val="2B2A29"/>
          <w:spacing w:val="-4"/>
        </w:rPr>
        <w:t xml:space="preserve"> </w:t>
      </w:r>
      <w:r>
        <w:rPr>
          <w:color w:val="2B2A29"/>
        </w:rPr>
        <w:t>what</w:t>
      </w:r>
      <w:r>
        <w:rPr>
          <w:color w:val="2B2A29"/>
          <w:spacing w:val="-5"/>
        </w:rPr>
        <w:t xml:space="preserve"> </w:t>
      </w:r>
      <w:r>
        <w:rPr>
          <w:color w:val="2B2A29"/>
        </w:rPr>
        <w:t>we</w:t>
      </w:r>
      <w:r>
        <w:rPr>
          <w:color w:val="2B2A29"/>
          <w:spacing w:val="-4"/>
        </w:rPr>
        <w:t xml:space="preserve"> </w:t>
      </w:r>
      <w:r>
        <w:rPr>
          <w:color w:val="2B2A29"/>
        </w:rPr>
        <w:t>need</w:t>
      </w:r>
      <w:r>
        <w:rPr>
          <w:color w:val="2B2A29"/>
          <w:spacing w:val="-5"/>
        </w:rPr>
        <w:t xml:space="preserve"> </w:t>
      </w:r>
      <w:r>
        <w:rPr>
          <w:color w:val="2B2A29"/>
        </w:rPr>
        <w:t>is</w:t>
      </w:r>
      <w:r>
        <w:rPr>
          <w:color w:val="2B2A29"/>
          <w:spacing w:val="-4"/>
        </w:rPr>
        <w:t xml:space="preserve"> </w:t>
      </w:r>
      <w:r>
        <w:rPr>
          <w:color w:val="2B2A29"/>
        </w:rPr>
        <w:t>for</w:t>
      </w:r>
      <w:r>
        <w:rPr>
          <w:color w:val="2B2A29"/>
          <w:spacing w:val="-5"/>
        </w:rPr>
        <w:t xml:space="preserve"> </w:t>
      </w:r>
      <w:r>
        <w:rPr>
          <w:rFonts w:ascii="宋体"/>
          <w:color w:val="2B2A29"/>
        </w:rPr>
        <w:t>(gender</w:t>
      </w:r>
      <w:r>
        <w:rPr>
          <w:rFonts w:ascii="宋体"/>
          <w:color w:val="2B2A29"/>
          <w:spacing w:val="14"/>
        </w:rPr>
        <w:t xml:space="preserve"> </w:t>
      </w:r>
      <w:r>
        <w:rPr>
          <w:rFonts w:ascii="宋体"/>
          <w:color w:val="2B2A29"/>
        </w:rPr>
        <w:t>==</w:t>
      </w:r>
      <w:r>
        <w:rPr>
          <w:rFonts w:ascii="宋体"/>
          <w:color w:val="2B2A29"/>
          <w:spacing w:val="13"/>
        </w:rPr>
        <w:t xml:space="preserve"> </w:t>
      </w:r>
      <w:r>
        <w:rPr>
          <w:rFonts w:ascii="宋体"/>
          <w:color w:val="2B2A29"/>
        </w:rPr>
        <w:t>"male"</w:t>
      </w:r>
      <w:r>
        <w:rPr>
          <w:rFonts w:ascii="宋体"/>
          <w:color w:val="2B2A29"/>
          <w:spacing w:val="14"/>
        </w:rPr>
        <w:t xml:space="preserve"> </w:t>
      </w:r>
      <w:r>
        <w:rPr>
          <w:rFonts w:ascii="宋体"/>
          <w:color w:val="2B2A29"/>
        </w:rPr>
        <w:t>&amp;&amp;</w:t>
      </w:r>
      <w:r>
        <w:rPr>
          <w:rFonts w:ascii="宋体"/>
          <w:color w:val="2B2A29"/>
          <w:spacing w:val="13"/>
        </w:rPr>
        <w:t xml:space="preserve"> </w:t>
      </w:r>
      <w:r>
        <w:rPr>
          <w:rFonts w:ascii="宋体"/>
          <w:color w:val="2B2A29"/>
        </w:rPr>
        <w:t>height</w:t>
      </w:r>
      <w:r>
        <w:rPr>
          <w:rFonts w:ascii="宋体"/>
          <w:color w:val="2B2A29"/>
          <w:spacing w:val="13"/>
        </w:rPr>
        <w:t xml:space="preserve"> </w:t>
      </w:r>
      <w:r>
        <w:rPr>
          <w:rFonts w:ascii="宋体"/>
          <w:color w:val="2B2A29"/>
        </w:rPr>
        <w:t>&gt;=</w:t>
      </w:r>
      <w:r>
        <w:rPr>
          <w:rFonts w:ascii="宋体"/>
          <w:color w:val="2B2A29"/>
          <w:spacing w:val="14"/>
        </w:rPr>
        <w:t xml:space="preserve"> </w:t>
      </w:r>
      <w:r>
        <w:rPr>
          <w:rFonts w:ascii="宋体"/>
          <w:color w:val="2B2A29"/>
        </w:rPr>
        <w:t>152)</w:t>
      </w:r>
      <w:r>
        <w:rPr>
          <w:rFonts w:ascii="宋体"/>
          <w:color w:val="2B2A29"/>
          <w:spacing w:val="13"/>
        </w:rPr>
        <w:t xml:space="preserve"> </w:t>
      </w:r>
      <w:r>
        <w:rPr>
          <w:rFonts w:ascii="宋体"/>
          <w:color w:val="2B2A29"/>
        </w:rPr>
        <w:t>||</w:t>
      </w:r>
      <w:r>
        <w:rPr>
          <w:rFonts w:ascii="宋体"/>
          <w:color w:val="2B2A29"/>
          <w:spacing w:val="1"/>
        </w:rPr>
        <w:t xml:space="preserve"> </w:t>
      </w:r>
      <w:r>
        <w:rPr>
          <w:rFonts w:ascii="宋体"/>
          <w:color w:val="2B2A29"/>
        </w:rPr>
        <w:t xml:space="preserve">(gender == "female" &amp;&amp; height &gt;= 147) </w:t>
      </w:r>
      <w:r>
        <w:rPr>
          <w:color w:val="2B2A29"/>
        </w:rPr>
        <w:t xml:space="preserve">to execute first and finally </w:t>
      </w:r>
      <w:r>
        <w:rPr>
          <w:rFonts w:ascii="宋体"/>
          <w:color w:val="2B2A29"/>
        </w:rPr>
        <w:t>age &gt;= 17</w:t>
      </w:r>
      <w:r>
        <w:rPr>
          <w:color w:val="2B2A29"/>
        </w:rPr>
        <w:t>. The</w:t>
      </w:r>
      <w:r>
        <w:rPr>
          <w:color w:val="2B2A29"/>
          <w:spacing w:val="1"/>
        </w:rPr>
        <w:t xml:space="preserve"> </w:t>
      </w:r>
      <w:r>
        <w:rPr>
          <w:color w:val="2B2A29"/>
          <w:w w:val="105"/>
        </w:rPr>
        <w:t>only way to do this is to override the operator precedence for logical operators by adding</w:t>
      </w:r>
      <w:r>
        <w:rPr>
          <w:color w:val="2B2A29"/>
          <w:spacing w:val="-55"/>
          <w:w w:val="105"/>
        </w:rPr>
        <w:t xml:space="preserve"> </w:t>
      </w:r>
      <w:r>
        <w:rPr>
          <w:color w:val="2B2A29"/>
          <w:w w:val="105"/>
        </w:rPr>
        <w:t>more</w:t>
      </w:r>
      <w:r>
        <w:rPr>
          <w:color w:val="2B2A29"/>
          <w:spacing w:val="-11"/>
          <w:w w:val="105"/>
        </w:rPr>
        <w:t xml:space="preserve"> </w:t>
      </w:r>
      <w:r>
        <w:rPr>
          <w:color w:val="2B2A29"/>
          <w:w w:val="105"/>
        </w:rPr>
        <w:t>parentheses</w:t>
      </w:r>
      <w:r>
        <w:rPr>
          <w:color w:val="2B2A29"/>
          <w:spacing w:val="-10"/>
          <w:w w:val="105"/>
        </w:rPr>
        <w:t xml:space="preserve"> </w:t>
      </w:r>
      <w:r>
        <w:rPr>
          <w:color w:val="2B2A29"/>
          <w:w w:val="105"/>
        </w:rPr>
        <w:t>to</w:t>
      </w:r>
      <w:r>
        <w:rPr>
          <w:color w:val="2B2A29"/>
          <w:spacing w:val="-10"/>
          <w:w w:val="105"/>
        </w:rPr>
        <w:t xml:space="preserve"> </w:t>
      </w:r>
      <w:r>
        <w:rPr>
          <w:color w:val="2B2A29"/>
          <w:w w:val="105"/>
        </w:rPr>
        <w:t>drive</w:t>
      </w:r>
      <w:r>
        <w:rPr>
          <w:color w:val="2B2A29"/>
          <w:spacing w:val="-10"/>
          <w:w w:val="105"/>
        </w:rPr>
        <w:t xml:space="preserve"> </w:t>
      </w:r>
      <w:r>
        <w:rPr>
          <w:color w:val="2B2A29"/>
          <w:w w:val="105"/>
        </w:rPr>
        <w:t>the</w:t>
      </w:r>
      <w:r>
        <w:rPr>
          <w:color w:val="2B2A29"/>
          <w:spacing w:val="-10"/>
          <w:w w:val="105"/>
        </w:rPr>
        <w:t xml:space="preserve"> </w:t>
      </w:r>
      <w:r>
        <w:rPr>
          <w:color w:val="2B2A29"/>
          <w:w w:val="105"/>
        </w:rPr>
        <w:t>order</w:t>
      </w:r>
      <w:r>
        <w:rPr>
          <w:color w:val="2B2A29"/>
          <w:spacing w:val="-10"/>
          <w:w w:val="105"/>
        </w:rPr>
        <w:t xml:space="preserve"> </w:t>
      </w:r>
      <w:r>
        <w:rPr>
          <w:color w:val="2B2A29"/>
          <w:w w:val="105"/>
        </w:rPr>
        <w:t>of</w:t>
      </w:r>
      <w:r>
        <w:rPr>
          <w:color w:val="2B2A29"/>
          <w:spacing w:val="-10"/>
          <w:w w:val="105"/>
        </w:rPr>
        <w:t xml:space="preserve"> </w:t>
      </w:r>
      <w:r>
        <w:rPr>
          <w:color w:val="2B2A29"/>
          <w:w w:val="105"/>
        </w:rPr>
        <w:t>operations</w:t>
      </w:r>
      <w:r>
        <w:rPr>
          <w:color w:val="2B2A29"/>
          <w:spacing w:val="-10"/>
          <w:w w:val="105"/>
        </w:rPr>
        <w:t xml:space="preserve"> </w:t>
      </w:r>
      <w:r>
        <w:rPr>
          <w:color w:val="2B2A29"/>
          <w:w w:val="105"/>
        </w:rPr>
        <w:t>for</w:t>
      </w:r>
      <w:r>
        <w:rPr>
          <w:color w:val="2B2A29"/>
          <w:spacing w:val="-11"/>
          <w:w w:val="105"/>
        </w:rPr>
        <w:t xml:space="preserve"> </w:t>
      </w:r>
      <w:r>
        <w:rPr>
          <w:color w:val="2B2A29"/>
          <w:w w:val="105"/>
        </w:rPr>
        <w:t>the</w:t>
      </w:r>
      <w:r>
        <w:rPr>
          <w:color w:val="2B2A29"/>
          <w:spacing w:val="-10"/>
          <w:w w:val="105"/>
        </w:rPr>
        <w:t xml:space="preserve"> </w:t>
      </w:r>
      <w:r>
        <w:rPr>
          <w:color w:val="2B2A29"/>
          <w:w w:val="105"/>
        </w:rPr>
        <w:t>logic.</w:t>
      </w:r>
    </w:p>
    <w:p>
      <w:pPr>
        <w:pStyle w:val="11"/>
        <w:spacing w:before="38" w:line="283" w:lineRule="auto"/>
        <w:ind w:left="520" w:right="202"/>
      </w:pPr>
      <w:r>
        <w:rPr>
          <w:rFonts w:ascii="宋体"/>
          <w:color w:val="2B2A29"/>
          <w:w w:val="105"/>
        </w:rPr>
        <w:t>高度&gt;=152）</w:t>
      </w:r>
      <w:r>
        <w:rPr>
          <w:color w:val="2B2A29"/>
          <w:w w:val="105"/>
        </w:rPr>
        <w:t>。但这将给出错误的逻辑，因为年龄检查</w:t>
      </w:r>
      <w:r>
        <w:rPr>
          <w:color w:val="2B2A29"/>
        </w:rPr>
        <w:t>只针对女性。所以，我们需要</w:t>
      </w:r>
      <w:r>
        <w:rPr>
          <w:color w:val="2B2A29"/>
          <w:spacing w:val="-5"/>
        </w:rPr>
        <w:t>的</w:t>
      </w:r>
      <w:r>
        <w:rPr>
          <w:color w:val="2B2A29"/>
        </w:rPr>
        <w:t>是</w:t>
      </w:r>
      <w:r>
        <w:rPr>
          <w:rFonts w:ascii="宋体"/>
          <w:color w:val="2B2A29"/>
        </w:rPr>
        <w:t>（性别==“男性”&amp;&amp;身高&gt;=152）||（性别===“女性”&amp;&amp;高度&gt;=147）</w:t>
      </w:r>
      <w:r>
        <w:rPr>
          <w:color w:val="2B2A29"/>
        </w:rPr>
        <w:t>首先执行，最后执行</w:t>
      </w:r>
      <w:r>
        <w:rPr>
          <w:rFonts w:ascii="宋体"/>
          <w:color w:val="2B2A29"/>
        </w:rPr>
        <w:t>年龄&gt;=17</w:t>
      </w:r>
      <w:r>
        <w:rPr>
          <w:color w:val="2B2A29"/>
        </w:rPr>
        <w:t>。</w:t>
      </w:r>
      <w:r>
        <w:rPr>
          <w:color w:val="2B2A29"/>
          <w:w w:val="105"/>
        </w:rPr>
        <w:t>要做到这一点，唯一的方法是通过添加更多</w:t>
      </w:r>
      <w:r>
        <w:rPr>
          <w:color w:val="2B2A29"/>
          <w:spacing w:val="-11"/>
          <w:w w:val="105"/>
        </w:rPr>
        <w:t>的</w:t>
      </w:r>
      <w:r>
        <w:rPr>
          <w:color w:val="2B2A29"/>
          <w:w w:val="105"/>
        </w:rPr>
        <w:t>括号来驱动逻辑的操作顺序</w:t>
      </w:r>
      <w:r>
        <w:rPr>
          <w:color w:val="2B2A29"/>
          <w:spacing w:val="-10"/>
          <w:w w:val="105"/>
        </w:rPr>
        <w:t>，从而</w:t>
      </w:r>
      <w:r>
        <w:rPr>
          <w:color w:val="2B2A29"/>
          <w:w w:val="105"/>
        </w:rPr>
        <w:t>覆盖逻辑运算符的运算符优先级。</w:t>
      </w:r>
    </w:p>
    <w:p>
      <w:pPr>
        <w:pStyle w:val="11"/>
        <w:spacing w:before="9"/>
        <w:rPr>
          <w:sz w:val="31"/>
        </w:rPr>
      </w:pPr>
    </w:p>
    <w:p>
      <w:r>
        <w:rPr>
          <w:color w:val="2B2A29"/>
          <w:w w:val="80"/>
        </w:rPr>
        <w:t>Flow</w:t>
      </w:r>
      <w:r>
        <w:rPr>
          <w:color w:val="2B2A29"/>
          <w:spacing w:val="19"/>
          <w:w w:val="80"/>
        </w:rPr>
        <w:t xml:space="preserve"> </w:t>
      </w:r>
      <w:r>
        <w:rPr>
          <w:color w:val="2B2A29"/>
          <w:w w:val="80"/>
        </w:rPr>
        <w:t>Control</w:t>
      </w:r>
    </w:p>
    <w:p>
      <w:pPr>
        <w:pStyle w:val="5"/>
        <w:spacing w:before="1"/>
      </w:pPr>
      <w:r>
        <w:rPr>
          <w:color w:val="2B2A29"/>
          <w:w w:val="80"/>
        </w:rPr>
        <w:t>流量控制</w:t>
      </w:r>
    </w:p>
    <w:p>
      <w:r>
        <w:rPr>
          <w:color w:val="2B2A29"/>
          <w:w w:val="105"/>
        </w:rPr>
        <w:t>So far we have written code in a way that all the statements are executed continuously</w:t>
      </w:r>
      <w:r>
        <w:rPr>
          <w:color w:val="2B2A29"/>
          <w:spacing w:val="1"/>
          <w:w w:val="105"/>
        </w:rPr>
        <w:t xml:space="preserve"> </w:t>
      </w:r>
      <w:r>
        <w:rPr>
          <w:color w:val="2B2A29"/>
          <w:w w:val="105"/>
        </w:rPr>
        <w:t>from the start to the end.</w:t>
      </w:r>
      <w:r>
        <w:rPr>
          <w:color w:val="2B2A29"/>
          <w:spacing w:val="1"/>
          <w:w w:val="105"/>
        </w:rPr>
        <w:t xml:space="preserve"> </w:t>
      </w:r>
      <w:r>
        <w:rPr>
          <w:color w:val="2B2A29"/>
          <w:w w:val="105"/>
        </w:rPr>
        <w:t>But in real life, and</w:t>
      </w:r>
      <w:r>
        <w:rPr>
          <w:color w:val="2B2A29"/>
          <w:spacing w:val="1"/>
          <w:w w:val="105"/>
        </w:rPr>
        <w:t xml:space="preserve"> </w:t>
      </w:r>
      <w:r>
        <w:rPr>
          <w:color w:val="2B2A29"/>
          <w:w w:val="105"/>
        </w:rPr>
        <w:t>in turn in our computer</w:t>
      </w:r>
      <w:r>
        <w:rPr>
          <w:color w:val="2B2A29"/>
          <w:spacing w:val="1"/>
          <w:w w:val="105"/>
        </w:rPr>
        <w:t xml:space="preserve"> </w:t>
      </w:r>
      <w:r>
        <w:rPr>
          <w:color w:val="2B2A29"/>
          <w:w w:val="105"/>
        </w:rPr>
        <w:t>programs, things</w:t>
      </w:r>
      <w:r>
        <w:rPr>
          <w:color w:val="2B2A29"/>
          <w:spacing w:val="1"/>
          <w:w w:val="105"/>
        </w:rPr>
        <w:t xml:space="preserve"> </w:t>
      </w:r>
      <w:r>
        <w:rPr>
          <w:color w:val="2B2A29"/>
          <w:w w:val="105"/>
        </w:rPr>
        <w:t>don’t always work like that. We generally look at certain factors, and depending on</w:t>
      </w:r>
      <w:r>
        <w:rPr>
          <w:color w:val="2B2A29"/>
          <w:spacing w:val="1"/>
          <w:w w:val="105"/>
        </w:rPr>
        <w:t xml:space="preserve"> </w:t>
      </w:r>
      <w:r>
        <w:rPr>
          <w:color w:val="2B2A29"/>
          <w:w w:val="105"/>
        </w:rPr>
        <w:t>those</w:t>
      </w:r>
      <w:r>
        <w:rPr>
          <w:color w:val="2B2A29"/>
          <w:spacing w:val="-9"/>
          <w:w w:val="105"/>
        </w:rPr>
        <w:t xml:space="preserve"> </w:t>
      </w:r>
      <w:r>
        <w:rPr>
          <w:color w:val="2B2A29"/>
          <w:w w:val="105"/>
        </w:rPr>
        <w:t>factors,</w:t>
      </w:r>
      <w:r>
        <w:rPr>
          <w:color w:val="2B2A29"/>
          <w:spacing w:val="-8"/>
          <w:w w:val="105"/>
        </w:rPr>
        <w:t xml:space="preserve"> </w:t>
      </w:r>
      <w:r>
        <w:rPr>
          <w:color w:val="2B2A29"/>
          <w:w w:val="105"/>
        </w:rPr>
        <w:t>we</w:t>
      </w:r>
      <w:r>
        <w:rPr>
          <w:color w:val="2B2A29"/>
          <w:spacing w:val="-8"/>
          <w:w w:val="105"/>
        </w:rPr>
        <w:t xml:space="preserve"> </w:t>
      </w:r>
      <w:r>
        <w:rPr>
          <w:color w:val="2B2A29"/>
          <w:w w:val="105"/>
        </w:rPr>
        <w:t>change</w:t>
      </w:r>
      <w:r>
        <w:rPr>
          <w:color w:val="2B2A29"/>
          <w:spacing w:val="-8"/>
          <w:w w:val="105"/>
        </w:rPr>
        <w:t xml:space="preserve"> </w:t>
      </w:r>
      <w:r>
        <w:rPr>
          <w:color w:val="2B2A29"/>
          <w:w w:val="105"/>
        </w:rPr>
        <w:t>our</w:t>
      </w:r>
      <w:r>
        <w:rPr>
          <w:color w:val="2B2A29"/>
          <w:spacing w:val="-8"/>
          <w:w w:val="105"/>
        </w:rPr>
        <w:t xml:space="preserve"> </w:t>
      </w:r>
      <w:r>
        <w:rPr>
          <w:color w:val="2B2A29"/>
          <w:w w:val="105"/>
        </w:rPr>
        <w:t>actions.</w:t>
      </w:r>
      <w:r>
        <w:rPr>
          <w:color w:val="2B2A29"/>
          <w:spacing w:val="-8"/>
          <w:w w:val="105"/>
        </w:rPr>
        <w:t xml:space="preserve"> </w:t>
      </w:r>
      <w:r>
        <w:rPr>
          <w:color w:val="2B2A29"/>
          <w:w w:val="105"/>
        </w:rPr>
        <w:t>For</w:t>
      </w:r>
      <w:r>
        <w:rPr>
          <w:color w:val="2B2A29"/>
          <w:spacing w:val="-8"/>
          <w:w w:val="105"/>
        </w:rPr>
        <w:t xml:space="preserve"> </w:t>
      </w:r>
      <w:r>
        <w:rPr>
          <w:color w:val="2B2A29"/>
          <w:w w:val="105"/>
        </w:rPr>
        <w:t>example,</w:t>
      </w:r>
      <w:r>
        <w:rPr>
          <w:color w:val="2B2A29"/>
          <w:spacing w:val="-8"/>
          <w:w w:val="105"/>
        </w:rPr>
        <w:t xml:space="preserve"> </w:t>
      </w:r>
      <w:r>
        <w:rPr>
          <w:color w:val="2B2A29"/>
          <w:w w:val="105"/>
        </w:rPr>
        <w:t>if</w:t>
      </w:r>
      <w:r>
        <w:rPr>
          <w:color w:val="2B2A29"/>
          <w:spacing w:val="-8"/>
          <w:w w:val="105"/>
        </w:rPr>
        <w:t xml:space="preserve"> </w:t>
      </w:r>
      <w:r>
        <w:rPr>
          <w:color w:val="2B2A29"/>
          <w:w w:val="105"/>
        </w:rPr>
        <w:t>today</w:t>
      </w:r>
      <w:r>
        <w:rPr>
          <w:color w:val="2B2A29"/>
          <w:spacing w:val="-8"/>
          <w:w w:val="105"/>
        </w:rPr>
        <w:t xml:space="preserve"> </w:t>
      </w:r>
      <w:r>
        <w:rPr>
          <w:color w:val="2B2A29"/>
          <w:w w:val="105"/>
        </w:rPr>
        <w:t>is</w:t>
      </w:r>
      <w:r>
        <w:rPr>
          <w:color w:val="2B2A29"/>
          <w:spacing w:val="-8"/>
          <w:w w:val="105"/>
        </w:rPr>
        <w:t xml:space="preserve"> </w:t>
      </w:r>
      <w:r>
        <w:rPr>
          <w:color w:val="2B2A29"/>
          <w:w w:val="105"/>
        </w:rPr>
        <w:t>a</w:t>
      </w:r>
      <w:r>
        <w:rPr>
          <w:color w:val="2B2A29"/>
          <w:spacing w:val="-8"/>
          <w:w w:val="105"/>
        </w:rPr>
        <w:t xml:space="preserve"> </w:t>
      </w:r>
      <w:r>
        <w:rPr>
          <w:color w:val="2B2A29"/>
          <w:w w:val="105"/>
        </w:rPr>
        <w:t>cold</w:t>
      </w:r>
      <w:r>
        <w:rPr>
          <w:color w:val="2B2A29"/>
          <w:spacing w:val="-8"/>
          <w:w w:val="105"/>
        </w:rPr>
        <w:t xml:space="preserve"> </w:t>
      </w:r>
      <w:r>
        <w:rPr>
          <w:color w:val="2B2A29"/>
          <w:w w:val="105"/>
        </w:rPr>
        <w:t>day,</w:t>
      </w:r>
      <w:r>
        <w:rPr>
          <w:color w:val="2B2A29"/>
          <w:spacing w:val="-9"/>
          <w:w w:val="105"/>
        </w:rPr>
        <w:t xml:space="preserve"> </w:t>
      </w:r>
      <w:r>
        <w:rPr>
          <w:color w:val="2B2A29"/>
          <w:w w:val="105"/>
        </w:rPr>
        <w:t>you</w:t>
      </w:r>
      <w:r>
        <w:rPr>
          <w:color w:val="2B2A29"/>
          <w:spacing w:val="-8"/>
          <w:w w:val="105"/>
        </w:rPr>
        <w:t xml:space="preserve"> </w:t>
      </w:r>
      <w:r>
        <w:rPr>
          <w:color w:val="2B2A29"/>
          <w:w w:val="105"/>
        </w:rPr>
        <w:t>will</w:t>
      </w:r>
      <w:r>
        <w:rPr>
          <w:color w:val="2B2A29"/>
          <w:spacing w:val="-8"/>
          <w:w w:val="105"/>
        </w:rPr>
        <w:t xml:space="preserve"> </w:t>
      </w:r>
      <w:r>
        <w:rPr>
          <w:color w:val="2B2A29"/>
          <w:w w:val="105"/>
        </w:rPr>
        <w:t>wear</w:t>
      </w:r>
      <w:r>
        <w:rPr>
          <w:color w:val="2B2A29"/>
          <w:spacing w:val="-8"/>
          <w:w w:val="105"/>
        </w:rPr>
        <w:t xml:space="preserve"> </w:t>
      </w:r>
      <w:r>
        <w:rPr>
          <w:color w:val="2B2A29"/>
          <w:w w:val="105"/>
        </w:rPr>
        <w:t>a</w:t>
      </w:r>
      <w:r>
        <w:rPr>
          <w:color w:val="2B2A29"/>
          <w:spacing w:val="-55"/>
          <w:w w:val="105"/>
        </w:rPr>
        <w:t xml:space="preserve"> </w:t>
      </w:r>
      <w:r>
        <w:rPr>
          <w:color w:val="2B2A29"/>
          <w:w w:val="105"/>
        </w:rPr>
        <w:t>jacket, or else, you will not wear it. We need to make similar decisions in our computer</w:t>
      </w:r>
      <w:r>
        <w:rPr>
          <w:color w:val="2B2A29"/>
          <w:spacing w:val="-55"/>
          <w:w w:val="105"/>
        </w:rPr>
        <w:t xml:space="preserve"> </w:t>
      </w:r>
      <w:r>
        <w:rPr>
          <w:color w:val="2B2A29"/>
          <w:w w:val="110"/>
        </w:rPr>
        <w:t>programs.</w:t>
      </w:r>
    </w:p>
    <w:p>
      <w:pPr>
        <w:pStyle w:val="11"/>
        <w:spacing w:before="198" w:line="304" w:lineRule="auto"/>
        <w:ind w:left="520" w:right="335"/>
      </w:pPr>
      <w:r>
        <w:rPr>
          <w:color w:val="2B2A29"/>
          <w:w w:val="105"/>
        </w:rPr>
        <w:t>到目前为止，我们编写代码的方式是，所有语句从开始到结束都是连续执行的。但在现实生活中，反过来在我们的计算机程序中，事情并不总是这样。我们通常会考虑某些因素，并根据这些因素改变我们</w:t>
      </w:r>
      <w:r>
        <w:rPr>
          <w:color w:val="2B2A29"/>
          <w:spacing w:val="-8"/>
          <w:w w:val="105"/>
        </w:rPr>
        <w:t>的</w:t>
      </w:r>
      <w:r>
        <w:rPr>
          <w:color w:val="2B2A29"/>
          <w:w w:val="105"/>
        </w:rPr>
        <w:t>行为。例如</w:t>
      </w:r>
      <w:r>
        <w:rPr>
          <w:color w:val="2B2A29"/>
          <w:spacing w:val="-8"/>
          <w:w w:val="105"/>
        </w:rPr>
        <w:t>，</w:t>
      </w:r>
      <w:r>
        <w:rPr>
          <w:color w:val="2B2A29"/>
          <w:w w:val="105"/>
        </w:rPr>
        <w:t>如果今天是寒冷</w:t>
      </w:r>
      <w:r>
        <w:rPr>
          <w:color w:val="2B2A29"/>
          <w:spacing w:val="-8"/>
          <w:w w:val="105"/>
        </w:rPr>
        <w:t>的</w:t>
      </w:r>
      <w:r>
        <w:rPr>
          <w:color w:val="2B2A29"/>
          <w:w w:val="105"/>
        </w:rPr>
        <w:t>一天，你将穿一</w:t>
      </w:r>
      <w:r>
        <w:rPr>
          <w:color w:val="2B2A29"/>
          <w:spacing w:val="-55"/>
          <w:w w:val="105"/>
        </w:rPr>
        <w:t>件</w:t>
      </w:r>
      <w:r>
        <w:rPr>
          <w:color w:val="2B2A29"/>
          <w:w w:val="105"/>
        </w:rPr>
        <w:t>夹克，否则，你将不穿。我们需要在计算机</w:t>
      </w:r>
      <w:r>
        <w:rPr>
          <w:color w:val="2B2A29"/>
          <w:w w:val="110"/>
        </w:rPr>
        <w:t>程序</w:t>
      </w:r>
      <w:r>
        <w:rPr>
          <w:color w:val="2B2A29"/>
          <w:w w:val="105"/>
        </w:rPr>
        <w:t>中做出类似的决定</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Let’s</w:t>
      </w:r>
      <w:r>
        <w:rPr>
          <w:color w:val="2B2A29"/>
          <w:spacing w:val="-9"/>
          <w:w w:val="105"/>
        </w:rPr>
        <w:t xml:space="preserve"> </w:t>
      </w:r>
      <w:r>
        <w:rPr>
          <w:color w:val="2B2A29"/>
          <w:w w:val="105"/>
        </w:rPr>
        <w:t>take</w:t>
      </w:r>
      <w:r>
        <w:rPr>
          <w:color w:val="2B2A29"/>
          <w:spacing w:val="-9"/>
          <w:w w:val="105"/>
        </w:rPr>
        <w:t xml:space="preserve"> </w:t>
      </w:r>
      <w:r>
        <w:rPr>
          <w:color w:val="2B2A29"/>
          <w:w w:val="105"/>
        </w:rPr>
        <w:t>a</w:t>
      </w:r>
      <w:r>
        <w:rPr>
          <w:color w:val="2B2A29"/>
          <w:spacing w:val="-9"/>
          <w:w w:val="105"/>
        </w:rPr>
        <w:t xml:space="preserve"> </w:t>
      </w:r>
      <w:r>
        <w:rPr>
          <w:color w:val="2B2A29"/>
          <w:w w:val="105"/>
        </w:rPr>
        <w:t>look</w:t>
      </w:r>
      <w:r>
        <w:rPr>
          <w:color w:val="2B2A29"/>
          <w:spacing w:val="-8"/>
          <w:w w:val="105"/>
        </w:rPr>
        <w:t xml:space="preserve"> </w:t>
      </w:r>
      <w:r>
        <w:rPr>
          <w:color w:val="2B2A29"/>
          <w:w w:val="105"/>
        </w:rPr>
        <w:t>at</w:t>
      </w:r>
      <w:r>
        <w:rPr>
          <w:color w:val="2B2A29"/>
          <w:spacing w:val="-9"/>
          <w:w w:val="105"/>
        </w:rPr>
        <w:t xml:space="preserve"> </w:t>
      </w:r>
      <w:r>
        <w:rPr>
          <w:color w:val="2B2A29"/>
          <w:w w:val="105"/>
        </w:rPr>
        <w:t>how</w:t>
      </w:r>
      <w:r>
        <w:rPr>
          <w:color w:val="2B2A29"/>
          <w:spacing w:val="-9"/>
          <w:w w:val="105"/>
        </w:rPr>
        <w:t xml:space="preserve"> </w:t>
      </w:r>
      <w:r>
        <w:rPr>
          <w:color w:val="2B2A29"/>
          <w:w w:val="105"/>
        </w:rPr>
        <w:t>Ballerina’s</w:t>
      </w:r>
      <w:r>
        <w:rPr>
          <w:color w:val="2B2A29"/>
          <w:spacing w:val="-8"/>
          <w:w w:val="105"/>
        </w:rPr>
        <w:t xml:space="preserve"> </w:t>
      </w:r>
      <w:r>
        <w:rPr>
          <w:color w:val="2B2A29"/>
          <w:w w:val="105"/>
        </w:rPr>
        <w:t>flow</w:t>
      </w:r>
      <w:r>
        <w:rPr>
          <w:color w:val="2B2A29"/>
          <w:spacing w:val="-9"/>
          <w:w w:val="105"/>
        </w:rPr>
        <w:t xml:space="preserve"> </w:t>
      </w:r>
      <w:r>
        <w:rPr>
          <w:color w:val="2B2A29"/>
          <w:w w:val="105"/>
        </w:rPr>
        <w:t>control</w:t>
      </w:r>
      <w:r>
        <w:rPr>
          <w:color w:val="2B2A29"/>
          <w:spacing w:val="-9"/>
          <w:w w:val="105"/>
        </w:rPr>
        <w:t xml:space="preserve"> </w:t>
      </w:r>
      <w:r>
        <w:rPr>
          <w:color w:val="2B2A29"/>
          <w:w w:val="105"/>
        </w:rPr>
        <w:t>constructs</w:t>
      </w:r>
      <w:r>
        <w:rPr>
          <w:color w:val="2B2A29"/>
          <w:spacing w:val="-8"/>
          <w:w w:val="105"/>
        </w:rPr>
        <w:t xml:space="preserve"> </w:t>
      </w:r>
      <w:r>
        <w:rPr>
          <w:color w:val="2B2A29"/>
          <w:w w:val="105"/>
        </w:rPr>
        <w:t>help</w:t>
      </w:r>
      <w:r>
        <w:rPr>
          <w:color w:val="2B2A29"/>
          <w:spacing w:val="-9"/>
          <w:w w:val="105"/>
        </w:rPr>
        <w:t xml:space="preserve"> </w:t>
      </w:r>
      <w:r>
        <w:rPr>
          <w:color w:val="2B2A29"/>
          <w:w w:val="105"/>
        </w:rPr>
        <w:t>in</w:t>
      </w:r>
      <w:r>
        <w:rPr>
          <w:color w:val="2B2A29"/>
          <w:spacing w:val="-9"/>
          <w:w w:val="105"/>
        </w:rPr>
        <w:t xml:space="preserve"> </w:t>
      </w:r>
      <w:r>
        <w:rPr>
          <w:color w:val="2B2A29"/>
          <w:w w:val="105"/>
        </w:rPr>
        <w:t>implementing</w:t>
      </w:r>
      <w:r>
        <w:rPr>
          <w:color w:val="2B2A29"/>
          <w:spacing w:val="-54"/>
          <w:w w:val="105"/>
        </w:rPr>
        <w:t xml:space="preserve"> </w:t>
      </w:r>
      <w:r>
        <w:rPr>
          <w:color w:val="2B2A29"/>
          <w:w w:val="110"/>
        </w:rPr>
        <w:t>logic</w:t>
      </w:r>
      <w:r>
        <w:rPr>
          <w:color w:val="2B2A29"/>
          <w:spacing w:val="-16"/>
          <w:w w:val="110"/>
        </w:rPr>
        <w:t xml:space="preserve"> </w:t>
      </w:r>
      <w:r>
        <w:rPr>
          <w:color w:val="2B2A29"/>
          <w:w w:val="110"/>
        </w:rPr>
        <w:t>in</w:t>
      </w:r>
      <w:r>
        <w:rPr>
          <w:color w:val="2B2A29"/>
          <w:spacing w:val="-16"/>
          <w:w w:val="110"/>
        </w:rPr>
        <w:t xml:space="preserve"> </w:t>
      </w:r>
      <w:r>
        <w:rPr>
          <w:color w:val="2B2A29"/>
          <w:w w:val="110"/>
        </w:rPr>
        <w:t>our</w:t>
      </w:r>
      <w:r>
        <w:rPr>
          <w:color w:val="2B2A29"/>
          <w:spacing w:val="-16"/>
          <w:w w:val="110"/>
        </w:rPr>
        <w:t xml:space="preserve"> </w:t>
      </w:r>
      <w:r>
        <w:rPr>
          <w:color w:val="2B2A29"/>
          <w:w w:val="110"/>
        </w:rPr>
        <w:t>programs.</w:t>
      </w:r>
    </w:p>
    <w:p>
      <w:pPr>
        <w:pStyle w:val="11"/>
        <w:spacing w:before="85" w:line="304" w:lineRule="auto"/>
        <w:ind w:left="160" w:right="1007" w:firstLine="359"/>
      </w:pPr>
      <w:bookmarkStart w:id="35" w:name="_bookmark33"/>
      <w:bookmarkEnd w:id="35"/>
      <w:r>
        <w:rPr>
          <w:color w:val="2B2A29"/>
          <w:w w:val="105"/>
        </w:rPr>
        <w:t>让我们来看看Ballerina的流控制结构如何帮助</w:t>
      </w:r>
      <w:r>
        <w:rPr>
          <w:color w:val="2B2A29"/>
          <w:w w:val="110"/>
        </w:rPr>
        <w:t>我们在程序中</w:t>
      </w:r>
      <w:r>
        <w:rPr>
          <w:color w:val="2B2A29"/>
          <w:w w:val="105"/>
        </w:rPr>
        <w:t>实现</w:t>
      </w:r>
      <w:r>
        <w:rPr>
          <w:color w:val="2B2A29"/>
          <w:w w:val="110"/>
        </w:rPr>
        <w:t>逻辑。</w:t>
      </w:r>
    </w:p>
    <w:p>
      <w:r>
        <w:rPr>
          <w:color w:val="2B2A29"/>
          <w:w w:val="85"/>
        </w:rPr>
        <w:t>if</w:t>
      </w:r>
      <w:r>
        <w:rPr>
          <w:color w:val="2B2A29"/>
          <w:spacing w:val="-3"/>
          <w:w w:val="85"/>
        </w:rPr>
        <w:t xml:space="preserve"> </w:t>
      </w:r>
      <w:r>
        <w:rPr>
          <w:color w:val="2B2A29"/>
          <w:w w:val="85"/>
        </w:rPr>
        <w:t>Statement</w:t>
      </w:r>
    </w:p>
    <w:p>
      <w:pPr>
        <w:pStyle w:val="7"/>
        <w:spacing w:before="183"/>
      </w:pPr>
      <w:r>
        <w:rPr>
          <w:color w:val="2B2A29"/>
          <w:w w:val="85"/>
        </w:rPr>
        <w:t>if语句</w:t>
      </w:r>
    </w:p>
    <w:p>
      <w:r>
        <w:rPr>
          <w:color w:val="2B2A29"/>
          <w:w w:val="105"/>
        </w:rPr>
        <w:t xml:space="preserve">The </w:t>
      </w:r>
      <w:r>
        <w:rPr>
          <w:rFonts w:ascii="宋体"/>
          <w:color w:val="2B2A29"/>
          <w:w w:val="105"/>
        </w:rPr>
        <w:t xml:space="preserve">if </w:t>
      </w:r>
      <w:r>
        <w:rPr>
          <w:color w:val="2B2A29"/>
          <w:w w:val="105"/>
        </w:rPr>
        <w:t>statement is used to check for a condition, and if that condition is true, it will</w:t>
      </w:r>
      <w:r>
        <w:rPr>
          <w:color w:val="2B2A29"/>
          <w:spacing w:val="-55"/>
          <w:w w:val="105"/>
        </w:rPr>
        <w:t xml:space="preserve"> </w:t>
      </w:r>
      <w:r>
        <w:rPr>
          <w:color w:val="2B2A29"/>
          <w:w w:val="105"/>
        </w:rPr>
        <w:t>execute</w:t>
      </w:r>
      <w:r>
        <w:rPr>
          <w:color w:val="2B2A29"/>
          <w:spacing w:val="-6"/>
          <w:w w:val="105"/>
        </w:rPr>
        <w:t xml:space="preserve"> </w:t>
      </w:r>
      <w:r>
        <w:rPr>
          <w:color w:val="2B2A29"/>
          <w:w w:val="105"/>
        </w:rPr>
        <w:t>a</w:t>
      </w:r>
      <w:r>
        <w:rPr>
          <w:color w:val="2B2A29"/>
          <w:spacing w:val="-5"/>
          <w:w w:val="105"/>
        </w:rPr>
        <w:t xml:space="preserve"> </w:t>
      </w:r>
      <w:r>
        <w:rPr>
          <w:color w:val="2B2A29"/>
          <w:w w:val="105"/>
        </w:rPr>
        <w:t>given</w:t>
      </w:r>
      <w:r>
        <w:rPr>
          <w:color w:val="2B2A29"/>
          <w:spacing w:val="-5"/>
          <w:w w:val="105"/>
        </w:rPr>
        <w:t xml:space="preserve"> </w:t>
      </w:r>
      <w:r>
        <w:rPr>
          <w:color w:val="2B2A29"/>
          <w:w w:val="105"/>
        </w:rPr>
        <w:t>set</w:t>
      </w:r>
      <w:r>
        <w:rPr>
          <w:color w:val="2B2A29"/>
          <w:spacing w:val="-5"/>
          <w:w w:val="105"/>
        </w:rPr>
        <w:t xml:space="preserve"> </w:t>
      </w:r>
      <w:r>
        <w:rPr>
          <w:color w:val="2B2A29"/>
          <w:w w:val="105"/>
        </w:rPr>
        <w:t>of</w:t>
      </w:r>
      <w:r>
        <w:rPr>
          <w:color w:val="2B2A29"/>
          <w:spacing w:val="-5"/>
          <w:w w:val="105"/>
        </w:rPr>
        <w:t xml:space="preserve"> </w:t>
      </w:r>
      <w:r>
        <w:rPr>
          <w:color w:val="2B2A29"/>
          <w:w w:val="105"/>
        </w:rPr>
        <w:t>statements.</w:t>
      </w:r>
      <w:r>
        <w:rPr>
          <w:color w:val="2B2A29"/>
          <w:spacing w:val="-6"/>
          <w:w w:val="105"/>
        </w:rPr>
        <w:t xml:space="preserve"> </w:t>
      </w:r>
      <w:r>
        <w:rPr>
          <w:color w:val="2B2A29"/>
          <w:w w:val="105"/>
        </w:rPr>
        <w:t>The</w:t>
      </w:r>
      <w:r>
        <w:rPr>
          <w:color w:val="2B2A29"/>
          <w:spacing w:val="-5"/>
          <w:w w:val="105"/>
        </w:rPr>
        <w:t xml:space="preserve"> </w:t>
      </w:r>
      <w:r>
        <w:rPr>
          <w:color w:val="2B2A29"/>
          <w:w w:val="105"/>
        </w:rPr>
        <w:t>general</w:t>
      </w:r>
      <w:r>
        <w:rPr>
          <w:color w:val="2B2A29"/>
          <w:spacing w:val="-5"/>
          <w:w w:val="105"/>
        </w:rPr>
        <w:t xml:space="preserve"> </w:t>
      </w:r>
      <w:r>
        <w:rPr>
          <w:color w:val="2B2A29"/>
          <w:w w:val="105"/>
        </w:rPr>
        <w:t>format</w:t>
      </w:r>
      <w:r>
        <w:rPr>
          <w:color w:val="2B2A29"/>
          <w:spacing w:val="-5"/>
          <w:w w:val="105"/>
        </w:rPr>
        <w:t xml:space="preserve"> </w:t>
      </w:r>
      <w:r>
        <w:rPr>
          <w:color w:val="2B2A29"/>
          <w:w w:val="105"/>
        </w:rPr>
        <w:t>of</w:t>
      </w:r>
      <w:r>
        <w:rPr>
          <w:color w:val="2B2A29"/>
          <w:spacing w:val="-5"/>
          <w:w w:val="105"/>
        </w:rPr>
        <w:t xml:space="preserve"> </w:t>
      </w:r>
      <w:r>
        <w:rPr>
          <w:color w:val="2B2A29"/>
          <w:w w:val="105"/>
        </w:rPr>
        <w:t>an</w:t>
      </w:r>
      <w:r>
        <w:rPr>
          <w:color w:val="2B2A29"/>
          <w:spacing w:val="-5"/>
          <w:w w:val="105"/>
        </w:rPr>
        <w:t xml:space="preserve"> </w:t>
      </w:r>
      <w:r>
        <w:rPr>
          <w:rFonts w:ascii="宋体"/>
          <w:color w:val="2B2A29"/>
          <w:w w:val="105"/>
        </w:rPr>
        <w:t>if</w:t>
      </w:r>
      <w:r>
        <w:rPr>
          <w:rFonts w:ascii="宋体"/>
          <w:color w:val="2B2A29"/>
          <w:spacing w:val="-63"/>
          <w:w w:val="105"/>
        </w:rPr>
        <w:t xml:space="preserve"> </w:t>
      </w:r>
      <w:r>
        <w:rPr>
          <w:color w:val="2B2A29"/>
          <w:w w:val="105"/>
        </w:rPr>
        <w:t>statement</w:t>
      </w:r>
      <w:r>
        <w:rPr>
          <w:color w:val="2B2A29"/>
          <w:spacing w:val="-6"/>
          <w:w w:val="105"/>
        </w:rPr>
        <w:t xml:space="preserve"> </w:t>
      </w:r>
      <w:r>
        <w:rPr>
          <w:color w:val="2B2A29"/>
          <w:w w:val="105"/>
        </w:rPr>
        <w:t>is</w:t>
      </w:r>
      <w:r>
        <w:rPr>
          <w:color w:val="2B2A29"/>
          <w:spacing w:val="-5"/>
          <w:w w:val="105"/>
        </w:rPr>
        <w:t xml:space="preserve"> </w:t>
      </w:r>
      <w:r>
        <w:rPr>
          <w:color w:val="2B2A29"/>
          <w:w w:val="105"/>
        </w:rPr>
        <w:t>as</w:t>
      </w:r>
      <w:r>
        <w:rPr>
          <w:color w:val="2B2A29"/>
          <w:spacing w:val="-5"/>
          <w:w w:val="105"/>
        </w:rPr>
        <w:t xml:space="preserve"> </w:t>
      </w:r>
      <w:r>
        <w:rPr>
          <w:color w:val="2B2A29"/>
          <w:w w:val="105"/>
        </w:rPr>
        <w:t>follows:</w:t>
      </w:r>
    </w:p>
    <w:p>
      <w:pPr>
        <w:pStyle w:val="11"/>
        <w:spacing w:before="152" w:line="273" w:lineRule="auto"/>
        <w:ind w:left="160" w:right="510"/>
      </w:pPr>
      <w:r>
        <w:rPr>
          <w:rFonts w:ascii="宋体"/>
          <w:color w:val="2B2A29"/>
          <w:w w:val="105"/>
        </w:rPr>
        <w:t>if语句用于检查条件，如果该条件为真，它</w:t>
      </w:r>
      <w:r>
        <w:rPr>
          <w:color w:val="2B2A29"/>
          <w:w w:val="105"/>
        </w:rPr>
        <w:t>将执行一组给定的语句。</w:t>
      </w:r>
      <w:r>
        <w:rPr>
          <w:rFonts w:ascii="宋体"/>
          <w:color w:val="2B2A29"/>
          <w:w w:val="105"/>
        </w:rPr>
        <w:t>if</w:t>
      </w:r>
      <w:r>
        <w:rPr>
          <w:color w:val="2B2A29"/>
          <w:w w:val="105"/>
        </w:rPr>
        <w:t>语句的一般格式如下</w:t>
      </w:r>
      <w:r>
        <w:rPr>
          <w:color w:val="2B2A29"/>
          <w:spacing w:val="-5"/>
          <w:w w:val="105"/>
        </w:rPr>
        <w:t>：</w:t>
      </w:r>
    </w:p>
    <w:p>
      <w:r>
        <w:rPr>
          <w:rFonts w:ascii="宋体"/>
          <w:color w:val="2B2A29"/>
        </w:rPr>
        <w:t>if &lt;boolean_expression&gt; {</w:t>
      </w:r>
    </w:p>
    <w:p>
      <w:pPr>
        <w:pStyle w:val="11"/>
        <w:spacing w:before="157"/>
        <w:ind w:left="160"/>
        <w:rPr>
          <w:rFonts w:ascii="宋体"/>
        </w:rPr>
      </w:pPr>
      <w:r>
        <w:rPr>
          <w:rFonts w:ascii="宋体"/>
          <w:color w:val="2B2A29"/>
        </w:rPr>
        <w:t>如果＜boolean_expression＞{</w:t>
      </w:r>
    </w:p>
    <w:p>
      <w:r>
        <w:rPr>
          <w:rFonts w:ascii="宋体"/>
          <w:color w:val="2B2A29"/>
        </w:rPr>
        <w:t>&lt;statement1&gt;</w:t>
      </w:r>
    </w:p>
    <w:p>
      <w:pPr>
        <w:pStyle w:val="11"/>
        <w:spacing w:before="38"/>
        <w:ind w:left="600"/>
        <w:rPr>
          <w:rFonts w:ascii="宋体"/>
        </w:rPr>
      </w:pPr>
      <w:r>
        <w:rPr>
          <w:rFonts w:ascii="宋体"/>
          <w:color w:val="2B2A29"/>
        </w:rPr>
        <w:t>&lt;声明1&gt;</w:t>
      </w:r>
    </w:p>
    <w:p>
      <w:r>
        <w:rPr>
          <w:rFonts w:ascii="宋体"/>
          <w:color w:val="2B2A29"/>
        </w:rPr>
        <w:t>&lt;statement2&gt;</w:t>
      </w:r>
    </w:p>
    <w:p>
      <w:pPr>
        <w:pStyle w:val="11"/>
        <w:spacing w:before="39"/>
        <w:ind w:left="600"/>
        <w:rPr>
          <w:rFonts w:ascii="宋体"/>
        </w:rPr>
      </w:pPr>
      <w:r>
        <w:rPr>
          <w:rFonts w:ascii="宋体"/>
          <w:color w:val="2B2A29"/>
        </w:rPr>
        <w:t>&lt;声明2&gt;</w:t>
      </w:r>
    </w:p>
    <w:p>
      <w:r>
        <w:rPr>
          <w:rFonts w:ascii="宋体"/>
          <w:color w:val="2B2A29"/>
          <w:sz w:val="22"/>
        </w:rPr>
        <w:t>...</w:t>
      </w:r>
    </w:p>
    <w:p>
      <w:pPr>
        <w:spacing w:before="38"/>
        <w:ind w:left="600" w:right="0" w:firstLine="0"/>
        <w:jc w:val="left"/>
        <w:rPr>
          <w:rFonts w:ascii="宋体"/>
          <w:sz w:val="22"/>
        </w:rPr>
      </w:pPr>
      <w:r>
        <w:rPr>
          <w:rFonts w:ascii="宋体"/>
          <w:color w:val="2B2A29"/>
          <w:sz w:val="22"/>
        </w:rPr>
        <w:t>...</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code</w:t>
      </w:r>
      <w:r>
        <w:rPr>
          <w:color w:val="2B2A29"/>
          <w:spacing w:val="3"/>
          <w:w w:val="105"/>
        </w:rPr>
        <w:t xml:space="preserve"> </w:t>
      </w:r>
      <w:r>
        <w:rPr>
          <w:color w:val="2B2A29"/>
          <w:w w:val="105"/>
        </w:rPr>
        <w:t>block</w:t>
      </w:r>
      <w:r>
        <w:rPr>
          <w:color w:val="2B2A29"/>
          <w:spacing w:val="3"/>
          <w:w w:val="105"/>
        </w:rPr>
        <w:t xml:space="preserve"> </w:t>
      </w:r>
      <w:r>
        <w:rPr>
          <w:color w:val="2B2A29"/>
          <w:w w:val="105"/>
        </w:rPr>
        <w:t>between</w:t>
      </w:r>
      <w:r>
        <w:rPr>
          <w:color w:val="2B2A29"/>
          <w:spacing w:val="2"/>
          <w:w w:val="105"/>
        </w:rPr>
        <w:t xml:space="preserve"> </w:t>
      </w:r>
      <w:r>
        <w:rPr>
          <w:color w:val="2B2A29"/>
          <w:w w:val="105"/>
        </w:rPr>
        <w:t>the</w:t>
      </w:r>
      <w:r>
        <w:rPr>
          <w:color w:val="2B2A29"/>
          <w:spacing w:val="3"/>
          <w:w w:val="105"/>
        </w:rPr>
        <w:t xml:space="preserve"> </w:t>
      </w:r>
      <w:r>
        <w:rPr>
          <w:color w:val="2B2A29"/>
          <w:w w:val="105"/>
        </w:rPr>
        <w:t>open</w:t>
      </w:r>
      <w:r>
        <w:rPr>
          <w:color w:val="2B2A29"/>
          <w:spacing w:val="3"/>
          <w:w w:val="105"/>
        </w:rPr>
        <w:t xml:space="preserve"> </w:t>
      </w:r>
      <w:r>
        <w:rPr>
          <w:color w:val="2B2A29"/>
          <w:w w:val="105"/>
        </w:rPr>
        <w:t>and</w:t>
      </w:r>
      <w:r>
        <w:rPr>
          <w:color w:val="2B2A29"/>
          <w:spacing w:val="3"/>
          <w:w w:val="105"/>
        </w:rPr>
        <w:t xml:space="preserve"> </w:t>
      </w:r>
      <w:r>
        <w:rPr>
          <w:color w:val="2B2A29"/>
          <w:w w:val="105"/>
        </w:rPr>
        <w:t>close</w:t>
      </w:r>
      <w:r>
        <w:rPr>
          <w:color w:val="2B2A29"/>
          <w:spacing w:val="2"/>
          <w:w w:val="105"/>
        </w:rPr>
        <w:t xml:space="preserve"> </w:t>
      </w:r>
      <w:r>
        <w:rPr>
          <w:color w:val="2B2A29"/>
          <w:w w:val="105"/>
        </w:rPr>
        <w:t>parentheses,</w:t>
      </w:r>
      <w:r>
        <w:rPr>
          <w:color w:val="2B2A29"/>
          <w:spacing w:val="3"/>
          <w:w w:val="105"/>
        </w:rPr>
        <w:t xml:space="preserve"> </w:t>
      </w:r>
      <w:r>
        <w:rPr>
          <w:color w:val="2B2A29"/>
          <w:w w:val="105"/>
        </w:rPr>
        <w:t>we</w:t>
      </w:r>
      <w:r>
        <w:rPr>
          <w:color w:val="2B2A29"/>
          <w:spacing w:val="3"/>
          <w:w w:val="105"/>
        </w:rPr>
        <w:t xml:space="preserve"> </w:t>
      </w:r>
      <w:r>
        <w:rPr>
          <w:color w:val="2B2A29"/>
          <w:w w:val="105"/>
        </w:rPr>
        <w:t>can</w:t>
      </w:r>
      <w:r>
        <w:rPr>
          <w:color w:val="2B2A29"/>
          <w:spacing w:val="3"/>
          <w:w w:val="105"/>
        </w:rPr>
        <w:t xml:space="preserve"> </w:t>
      </w:r>
      <w:r>
        <w:rPr>
          <w:color w:val="2B2A29"/>
          <w:w w:val="105"/>
        </w:rPr>
        <w:t>provide</w:t>
      </w:r>
      <w:r>
        <w:rPr>
          <w:color w:val="2B2A29"/>
          <w:spacing w:val="2"/>
          <w:w w:val="105"/>
        </w:rPr>
        <w:t xml:space="preserve"> </w:t>
      </w:r>
      <w:r>
        <w:rPr>
          <w:color w:val="2B2A29"/>
          <w:w w:val="105"/>
        </w:rPr>
        <w:t>a</w:t>
      </w:r>
      <w:r>
        <w:rPr>
          <w:color w:val="2B2A29"/>
          <w:spacing w:val="3"/>
          <w:w w:val="105"/>
        </w:rPr>
        <w:t xml:space="preserve"> </w:t>
      </w:r>
      <w:r>
        <w:rPr>
          <w:color w:val="2B2A29"/>
          <w:w w:val="105"/>
        </w:rPr>
        <w:t xml:space="preserve">list of statements to execute if the given Boolean expression is evaluated to </w:t>
      </w:r>
      <w:r>
        <w:rPr>
          <w:rFonts w:ascii="宋体"/>
          <w:color w:val="2B2A29"/>
          <w:w w:val="105"/>
        </w:rPr>
        <w:t>true</w:t>
      </w:r>
      <w:r>
        <w:rPr>
          <w:color w:val="2B2A29"/>
          <w:w w:val="105"/>
        </w:rPr>
        <w:t>. If it is</w:t>
      </w:r>
      <w:r>
        <w:rPr>
          <w:color w:val="2B2A29"/>
          <w:spacing w:val="1"/>
          <w:w w:val="105"/>
        </w:rPr>
        <w:t xml:space="preserve"> </w:t>
      </w:r>
      <w:r>
        <w:rPr>
          <w:color w:val="2B2A29"/>
          <w:w w:val="105"/>
        </w:rPr>
        <w:t>false,</w:t>
      </w:r>
      <w:r>
        <w:rPr>
          <w:color w:val="2B2A29"/>
          <w:spacing w:val="-3"/>
          <w:w w:val="105"/>
        </w:rPr>
        <w:t xml:space="preserve"> </w:t>
      </w:r>
      <w:r>
        <w:rPr>
          <w:color w:val="2B2A29"/>
          <w:w w:val="105"/>
        </w:rPr>
        <w:t>the</w:t>
      </w:r>
      <w:r>
        <w:rPr>
          <w:color w:val="2B2A29"/>
          <w:spacing w:val="-3"/>
          <w:w w:val="105"/>
        </w:rPr>
        <w:t xml:space="preserve"> </w:t>
      </w:r>
      <w:r>
        <w:rPr>
          <w:color w:val="2B2A29"/>
          <w:w w:val="105"/>
        </w:rPr>
        <w:t>statements</w:t>
      </w:r>
      <w:r>
        <w:rPr>
          <w:color w:val="2B2A29"/>
          <w:spacing w:val="-2"/>
          <w:w w:val="105"/>
        </w:rPr>
        <w:t xml:space="preserve"> </w:t>
      </w:r>
      <w:r>
        <w:rPr>
          <w:color w:val="2B2A29"/>
          <w:w w:val="105"/>
        </w:rPr>
        <w:t>inside</w:t>
      </w:r>
      <w:r>
        <w:rPr>
          <w:color w:val="2B2A29"/>
          <w:spacing w:val="-3"/>
          <w:w w:val="105"/>
        </w:rPr>
        <w:t xml:space="preserve"> </w:t>
      </w:r>
      <w:r>
        <w:rPr>
          <w:color w:val="2B2A29"/>
          <w:w w:val="105"/>
        </w:rPr>
        <w:t>the</w:t>
      </w:r>
      <w:r>
        <w:rPr>
          <w:color w:val="2B2A29"/>
          <w:spacing w:val="-2"/>
          <w:w w:val="105"/>
        </w:rPr>
        <w:t xml:space="preserve"> </w:t>
      </w:r>
      <w:r>
        <w:rPr>
          <w:rFonts w:ascii="宋体"/>
          <w:color w:val="2B2A29"/>
          <w:w w:val="105"/>
        </w:rPr>
        <w:t>if</w:t>
      </w:r>
      <w:r>
        <w:rPr>
          <w:rFonts w:ascii="宋体"/>
          <w:color w:val="2B2A29"/>
          <w:spacing w:val="-61"/>
          <w:w w:val="105"/>
        </w:rPr>
        <w:t xml:space="preserve"> </w:t>
      </w:r>
      <w:r>
        <w:rPr>
          <w:color w:val="2B2A29"/>
          <w:w w:val="105"/>
        </w:rPr>
        <w:t>code</w:t>
      </w:r>
      <w:r>
        <w:rPr>
          <w:color w:val="2B2A29"/>
          <w:spacing w:val="-2"/>
          <w:w w:val="105"/>
        </w:rPr>
        <w:t xml:space="preserve"> </w:t>
      </w:r>
      <w:r>
        <w:rPr>
          <w:color w:val="2B2A29"/>
          <w:w w:val="105"/>
        </w:rPr>
        <w:t>block</w:t>
      </w:r>
      <w:r>
        <w:rPr>
          <w:color w:val="2B2A29"/>
          <w:spacing w:val="-3"/>
          <w:w w:val="105"/>
        </w:rPr>
        <w:t xml:space="preserve"> </w:t>
      </w:r>
      <w:r>
        <w:rPr>
          <w:color w:val="2B2A29"/>
          <w:w w:val="105"/>
        </w:rPr>
        <w:t>will</w:t>
      </w:r>
      <w:r>
        <w:rPr>
          <w:color w:val="2B2A29"/>
          <w:spacing w:val="-2"/>
          <w:w w:val="105"/>
        </w:rPr>
        <w:t xml:space="preserve"> </w:t>
      </w:r>
      <w:r>
        <w:rPr>
          <w:color w:val="2B2A29"/>
          <w:w w:val="105"/>
        </w:rPr>
        <w:t>not</w:t>
      </w:r>
      <w:r>
        <w:rPr>
          <w:color w:val="2B2A29"/>
          <w:spacing w:val="-3"/>
          <w:w w:val="105"/>
        </w:rPr>
        <w:t xml:space="preserve"> </w:t>
      </w:r>
      <w:r>
        <w:rPr>
          <w:color w:val="2B2A29"/>
          <w:w w:val="105"/>
        </w:rPr>
        <w:t>be</w:t>
      </w:r>
      <w:r>
        <w:rPr>
          <w:color w:val="2B2A29"/>
          <w:spacing w:val="-3"/>
          <w:w w:val="105"/>
        </w:rPr>
        <w:t xml:space="preserve"> </w:t>
      </w:r>
      <w:r>
        <w:rPr>
          <w:color w:val="2B2A29"/>
          <w:w w:val="105"/>
        </w:rPr>
        <w:t>executed,</w:t>
      </w:r>
      <w:r>
        <w:rPr>
          <w:color w:val="2B2A29"/>
          <w:spacing w:val="-2"/>
          <w:w w:val="105"/>
        </w:rPr>
        <w:t xml:space="preserve"> </w:t>
      </w:r>
      <w:r>
        <w:rPr>
          <w:color w:val="2B2A29"/>
          <w:w w:val="105"/>
        </w:rPr>
        <w:t>but</w:t>
      </w:r>
      <w:r>
        <w:rPr>
          <w:color w:val="2B2A29"/>
          <w:spacing w:val="-3"/>
          <w:w w:val="105"/>
        </w:rPr>
        <w:t xml:space="preserve"> </w:t>
      </w:r>
      <w:r>
        <w:rPr>
          <w:color w:val="2B2A29"/>
          <w:w w:val="105"/>
        </w:rPr>
        <w:t>rather</w:t>
      </w:r>
      <w:r>
        <w:rPr>
          <w:color w:val="2B2A29"/>
          <w:spacing w:val="-2"/>
          <w:w w:val="105"/>
        </w:rPr>
        <w:t xml:space="preserve"> </w:t>
      </w:r>
      <w:r>
        <w:rPr>
          <w:color w:val="2B2A29"/>
          <w:w w:val="105"/>
        </w:rPr>
        <w:t>it</w:t>
      </w:r>
      <w:r>
        <w:rPr>
          <w:color w:val="2B2A29"/>
          <w:spacing w:val="-3"/>
          <w:w w:val="105"/>
        </w:rPr>
        <w:t xml:space="preserve"> </w:t>
      </w:r>
      <w:r>
        <w:rPr>
          <w:color w:val="2B2A29"/>
          <w:w w:val="105"/>
        </w:rPr>
        <w:t>will</w:t>
      </w:r>
      <w:r>
        <w:rPr>
          <w:color w:val="2B2A29"/>
          <w:spacing w:val="-2"/>
          <w:w w:val="105"/>
        </w:rPr>
        <w:t xml:space="preserve"> </w:t>
      </w:r>
      <w:r>
        <w:rPr>
          <w:color w:val="2B2A29"/>
          <w:w w:val="105"/>
        </w:rPr>
        <w:t>skip</w:t>
      </w:r>
      <w:r>
        <w:rPr>
          <w:color w:val="2B2A29"/>
          <w:spacing w:val="-55"/>
          <w:w w:val="105"/>
        </w:rPr>
        <w:t xml:space="preserve"> </w:t>
      </w:r>
      <w:r>
        <w:rPr>
          <w:color w:val="2B2A29"/>
          <w:w w:val="105"/>
        </w:rPr>
        <w:t>through</w:t>
      </w:r>
      <w:r>
        <w:rPr>
          <w:color w:val="2B2A29"/>
          <w:spacing w:val="1"/>
          <w:w w:val="105"/>
        </w:rPr>
        <w:t xml:space="preserve"> </w:t>
      </w:r>
      <w:r>
        <w:rPr>
          <w:color w:val="2B2A29"/>
          <w:w w:val="105"/>
        </w:rPr>
        <w:t>those</w:t>
      </w:r>
      <w:r>
        <w:rPr>
          <w:color w:val="2B2A29"/>
          <w:spacing w:val="1"/>
          <w:w w:val="105"/>
        </w:rPr>
        <w:t xml:space="preserve"> </w:t>
      </w:r>
      <w:r>
        <w:rPr>
          <w:color w:val="2B2A29"/>
          <w:w w:val="105"/>
        </w:rPr>
        <w:t>statements</w:t>
      </w:r>
      <w:r>
        <w:rPr>
          <w:color w:val="2B2A29"/>
          <w:spacing w:val="1"/>
          <w:w w:val="105"/>
        </w:rPr>
        <w:t xml:space="preserve"> </w:t>
      </w:r>
      <w:r>
        <w:rPr>
          <w:color w:val="2B2A29"/>
          <w:w w:val="105"/>
        </w:rPr>
        <w:t>and</w:t>
      </w:r>
      <w:r>
        <w:rPr>
          <w:color w:val="2B2A29"/>
          <w:spacing w:val="1"/>
          <w:w w:val="105"/>
        </w:rPr>
        <w:t xml:space="preserve"> </w:t>
      </w:r>
      <w:r>
        <w:rPr>
          <w:color w:val="2B2A29"/>
          <w:w w:val="105"/>
        </w:rPr>
        <w:t>continue</w:t>
      </w:r>
      <w:r>
        <w:rPr>
          <w:color w:val="2B2A29"/>
          <w:spacing w:val="1"/>
          <w:w w:val="105"/>
        </w:rPr>
        <w:t xml:space="preserve"> </w:t>
      </w:r>
      <w:r>
        <w:rPr>
          <w:color w:val="2B2A29"/>
          <w:w w:val="105"/>
        </w:rPr>
        <w:t>to</w:t>
      </w:r>
      <w:r>
        <w:rPr>
          <w:color w:val="2B2A29"/>
          <w:spacing w:val="1"/>
          <w:w w:val="105"/>
        </w:rPr>
        <w:t xml:space="preserve"> </w:t>
      </w:r>
      <w:r>
        <w:rPr>
          <w:color w:val="2B2A29"/>
          <w:w w:val="105"/>
        </w:rPr>
        <w:t>execute</w:t>
      </w:r>
      <w:r>
        <w:rPr>
          <w:color w:val="2B2A29"/>
          <w:spacing w:val="1"/>
          <w:w w:val="105"/>
        </w:rPr>
        <w:t xml:space="preserve"> </w:t>
      </w:r>
      <w:r>
        <w:rPr>
          <w:color w:val="2B2A29"/>
          <w:w w:val="105"/>
        </w:rPr>
        <w:t xml:space="preserve">the  statements  after  the  </w:t>
      </w:r>
      <w:r>
        <w:rPr>
          <w:rFonts w:ascii="宋体"/>
          <w:color w:val="2B2A29"/>
          <w:w w:val="105"/>
        </w:rPr>
        <w:t>if</w:t>
      </w:r>
      <w:r>
        <w:rPr>
          <w:rFonts w:ascii="宋体"/>
          <w:color w:val="2B2A29"/>
          <w:spacing w:val="1"/>
          <w:w w:val="105"/>
        </w:rPr>
        <w:t xml:space="preserve"> </w:t>
      </w:r>
      <w:r>
        <w:rPr>
          <w:color w:val="2B2A29"/>
          <w:w w:val="105"/>
        </w:rPr>
        <w:t>statement</w:t>
      </w:r>
      <w:r>
        <w:rPr>
          <w:color w:val="2B2A29"/>
          <w:spacing w:val="-13"/>
          <w:w w:val="105"/>
        </w:rPr>
        <w:t xml:space="preserve"> </w:t>
      </w:r>
      <w:r>
        <w:rPr>
          <w:color w:val="2B2A29"/>
          <w:w w:val="105"/>
        </w:rPr>
        <w:t>block.</w:t>
      </w:r>
    </w:p>
    <w:p>
      <w:pPr>
        <w:pStyle w:val="11"/>
        <w:spacing w:before="213"/>
        <w:ind w:left="519"/>
      </w:pPr>
      <w:r>
        <w:rPr>
          <w:color w:val="2B2A29"/>
          <w:w w:val="105"/>
        </w:rPr>
        <w:t>在左</w:t>
      </w:r>
      <w:r>
        <w:rPr>
          <w:color w:val="2B2A29"/>
          <w:spacing w:val="3"/>
          <w:w w:val="105"/>
        </w:rPr>
        <w:t>括号</w:t>
      </w:r>
      <w:r>
        <w:rPr>
          <w:color w:val="2B2A29"/>
          <w:w w:val="105"/>
        </w:rPr>
        <w:t>和右括号之间</w:t>
      </w:r>
      <w:r>
        <w:rPr>
          <w:color w:val="2B2A29"/>
          <w:spacing w:val="2"/>
          <w:w w:val="105"/>
        </w:rPr>
        <w:t>的</w:t>
      </w:r>
      <w:r>
        <w:rPr>
          <w:color w:val="2B2A29"/>
          <w:w w:val="105"/>
        </w:rPr>
        <w:t>代码块中，如果给定的布尔表达式求值为</w:t>
      </w:r>
      <w:r>
        <w:rPr>
          <w:rFonts w:ascii="宋体"/>
          <w:color w:val="2B2A29"/>
          <w:w w:val="105"/>
        </w:rPr>
        <w:t>真，</w:t>
      </w:r>
      <w:r>
        <w:rPr>
          <w:color w:val="2B2A29"/>
          <w:w w:val="105"/>
        </w:rPr>
        <w:t>我们可以提供要执行的语句列表。如果为false，</w:t>
      </w:r>
      <w:r>
        <w:rPr>
          <w:color w:val="2B2A29"/>
          <w:spacing w:val="-3"/>
          <w:w w:val="105"/>
        </w:rPr>
        <w:t>则</w:t>
      </w:r>
      <w:r>
        <w:rPr>
          <w:color w:val="2B2A29"/>
          <w:w w:val="105"/>
        </w:rPr>
        <w:t>不会执行</w:t>
      </w:r>
      <w:r>
        <w:rPr>
          <w:rFonts w:ascii="宋体"/>
          <w:color w:val="2B2A29"/>
          <w:w w:val="105"/>
        </w:rPr>
        <w:t>If</w:t>
      </w:r>
      <w:r>
        <w:rPr>
          <w:color w:val="2B2A29"/>
          <w:w w:val="105"/>
        </w:rPr>
        <w:t>代码块中</w:t>
      </w:r>
      <w:r>
        <w:rPr>
          <w:color w:val="2B2A29"/>
          <w:spacing w:val="-3"/>
          <w:w w:val="105"/>
        </w:rPr>
        <w:t>的</w:t>
      </w:r>
      <w:r>
        <w:rPr>
          <w:color w:val="2B2A29"/>
          <w:w w:val="105"/>
        </w:rPr>
        <w:t>语句，而是跳过这些语句</w:t>
      </w:r>
      <w:r>
        <w:rPr>
          <w:color w:val="2B2A29"/>
          <w:spacing w:val="1"/>
          <w:w w:val="105"/>
        </w:rPr>
        <w:t>，</w:t>
      </w:r>
      <w:r>
        <w:rPr>
          <w:color w:val="2B2A29"/>
          <w:w w:val="105"/>
        </w:rPr>
        <w:t>继续执行</w:t>
      </w:r>
      <w:r>
        <w:rPr>
          <w:rFonts w:ascii="宋体"/>
          <w:color w:val="2B2A29"/>
          <w:w w:val="105"/>
        </w:rPr>
        <w:t>If</w:t>
      </w:r>
      <w:r>
        <w:rPr>
          <w:color w:val="2B2A29"/>
          <w:w w:val="105"/>
        </w:rPr>
        <w:t>语句块之后的语句。</w:t>
      </w:r>
    </w:p>
    <w:p>
      <w:r>
        <w:rPr>
          <w:color w:val="2B2A29"/>
          <w:w w:val="105"/>
        </w:rPr>
        <w:t>Let’s</w:t>
      </w:r>
      <w:r>
        <w:rPr>
          <w:color w:val="2B2A29"/>
          <w:spacing w:val="-9"/>
          <w:w w:val="105"/>
        </w:rPr>
        <w:t xml:space="preserve"> </w:t>
      </w:r>
      <w:r>
        <w:rPr>
          <w:color w:val="2B2A29"/>
          <w:w w:val="105"/>
        </w:rPr>
        <w:t>look</w:t>
      </w:r>
      <w:r>
        <w:rPr>
          <w:color w:val="2B2A29"/>
          <w:spacing w:val="-9"/>
          <w:w w:val="105"/>
        </w:rPr>
        <w:t xml:space="preserve"> </w:t>
      </w:r>
      <w:r>
        <w:rPr>
          <w:color w:val="2B2A29"/>
          <w:w w:val="105"/>
        </w:rPr>
        <w:t>at</w:t>
      </w:r>
      <w:r>
        <w:rPr>
          <w:color w:val="2B2A29"/>
          <w:spacing w:val="-8"/>
          <w:w w:val="105"/>
        </w:rPr>
        <w:t xml:space="preserve"> </w:t>
      </w:r>
      <w:r>
        <w:rPr>
          <w:color w:val="2B2A29"/>
          <w:w w:val="105"/>
        </w:rPr>
        <w:t>an</w:t>
      </w:r>
      <w:r>
        <w:rPr>
          <w:color w:val="2B2A29"/>
          <w:spacing w:val="-9"/>
          <w:w w:val="105"/>
        </w:rPr>
        <w:t xml:space="preserve"> </w:t>
      </w:r>
      <w:r>
        <w:rPr>
          <w:color w:val="2B2A29"/>
          <w:w w:val="105"/>
        </w:rPr>
        <w:t>example</w:t>
      </w:r>
      <w:r>
        <w:rPr>
          <w:color w:val="2B2A29"/>
          <w:spacing w:val="-9"/>
          <w:w w:val="105"/>
        </w:rPr>
        <w:t xml:space="preserve"> </w:t>
      </w:r>
      <w:r>
        <w:rPr>
          <w:color w:val="2B2A29"/>
          <w:w w:val="105"/>
        </w:rPr>
        <w:t>of</w:t>
      </w:r>
      <w:r>
        <w:rPr>
          <w:color w:val="2B2A29"/>
          <w:spacing w:val="-8"/>
          <w:w w:val="105"/>
        </w:rPr>
        <w:t xml:space="preserve"> </w:t>
      </w:r>
      <w:r>
        <w:rPr>
          <w:color w:val="2B2A29"/>
          <w:w w:val="105"/>
        </w:rPr>
        <w:t>an</w:t>
      </w:r>
      <w:r>
        <w:rPr>
          <w:color w:val="2B2A29"/>
          <w:spacing w:val="-9"/>
          <w:w w:val="105"/>
        </w:rPr>
        <w:t xml:space="preserve"> </w:t>
      </w:r>
      <w:r>
        <w:rPr>
          <w:rFonts w:ascii="宋体" w:hAnsi="宋体"/>
          <w:color w:val="2B2A29"/>
          <w:w w:val="105"/>
        </w:rPr>
        <w:t>if</w:t>
      </w:r>
      <w:r>
        <w:rPr>
          <w:rFonts w:ascii="宋体" w:hAnsi="宋体"/>
          <w:color w:val="2B2A29"/>
          <w:spacing w:val="-66"/>
          <w:w w:val="105"/>
        </w:rPr>
        <w:t xml:space="preserve"> </w:t>
      </w:r>
      <w:r>
        <w:rPr>
          <w:color w:val="2B2A29"/>
          <w:w w:val="105"/>
        </w:rPr>
        <w:t>statement,</w:t>
      </w:r>
      <w:r>
        <w:rPr>
          <w:color w:val="2B2A29"/>
          <w:spacing w:val="-9"/>
          <w:w w:val="105"/>
        </w:rPr>
        <w:t xml:space="preserve"> </w:t>
      </w:r>
      <w:r>
        <w:rPr>
          <w:color w:val="2B2A29"/>
          <w:w w:val="105"/>
        </w:rPr>
        <w:t>where</w:t>
      </w:r>
      <w:r>
        <w:rPr>
          <w:color w:val="2B2A29"/>
          <w:spacing w:val="-8"/>
          <w:w w:val="105"/>
        </w:rPr>
        <w:t xml:space="preserve"> </w:t>
      </w:r>
      <w:r>
        <w:rPr>
          <w:color w:val="2B2A29"/>
          <w:w w:val="105"/>
        </w:rPr>
        <w:t>we</w:t>
      </w:r>
      <w:r>
        <w:rPr>
          <w:color w:val="2B2A29"/>
          <w:spacing w:val="-9"/>
          <w:w w:val="105"/>
        </w:rPr>
        <w:t xml:space="preserve"> </w:t>
      </w:r>
      <w:r>
        <w:rPr>
          <w:color w:val="2B2A29"/>
          <w:w w:val="105"/>
        </w:rPr>
        <w:t>are</w:t>
      </w:r>
      <w:r>
        <w:rPr>
          <w:color w:val="2B2A29"/>
          <w:spacing w:val="-9"/>
          <w:w w:val="105"/>
        </w:rPr>
        <w:t xml:space="preserve"> </w:t>
      </w:r>
      <w:r>
        <w:rPr>
          <w:color w:val="2B2A29"/>
          <w:w w:val="105"/>
        </w:rPr>
        <w:t>checking</w:t>
      </w:r>
      <w:r>
        <w:rPr>
          <w:color w:val="2B2A29"/>
          <w:spacing w:val="-8"/>
          <w:w w:val="105"/>
        </w:rPr>
        <w:t xml:space="preserve"> </w:t>
      </w:r>
      <w:r>
        <w:rPr>
          <w:color w:val="2B2A29"/>
          <w:w w:val="105"/>
        </w:rPr>
        <w:t>if</w:t>
      </w:r>
      <w:r>
        <w:rPr>
          <w:color w:val="2B2A29"/>
          <w:spacing w:val="-9"/>
          <w:w w:val="105"/>
        </w:rPr>
        <w:t xml:space="preserve"> </w:t>
      </w:r>
      <w:r>
        <w:rPr>
          <w:color w:val="2B2A29"/>
          <w:w w:val="105"/>
        </w:rPr>
        <w:t>a</w:t>
      </w:r>
      <w:r>
        <w:rPr>
          <w:color w:val="2B2A29"/>
          <w:spacing w:val="-9"/>
          <w:w w:val="105"/>
        </w:rPr>
        <w:t xml:space="preserve"> </w:t>
      </w:r>
      <w:r>
        <w:rPr>
          <w:color w:val="2B2A29"/>
          <w:w w:val="105"/>
        </w:rPr>
        <w:t>person’s</w:t>
      </w:r>
      <w:r>
        <w:rPr>
          <w:color w:val="2B2A29"/>
          <w:spacing w:val="-8"/>
          <w:w w:val="105"/>
        </w:rPr>
        <w:t xml:space="preserve"> </w:t>
      </w:r>
      <w:r>
        <w:rPr>
          <w:color w:val="2B2A29"/>
          <w:w w:val="105"/>
        </w:rPr>
        <w:t>age</w:t>
      </w:r>
      <w:r>
        <w:rPr>
          <w:color w:val="2B2A29"/>
          <w:spacing w:val="-55"/>
          <w:w w:val="105"/>
        </w:rPr>
        <w:t xml:space="preserve"> </w:t>
      </w:r>
      <w:r>
        <w:rPr>
          <w:color w:val="2B2A29"/>
          <w:w w:val="110"/>
        </w:rPr>
        <w:t>is</w:t>
      </w:r>
      <w:r>
        <w:rPr>
          <w:color w:val="2B2A29"/>
          <w:spacing w:val="-17"/>
          <w:w w:val="110"/>
        </w:rPr>
        <w:t xml:space="preserve"> </w:t>
      </w:r>
      <w:r>
        <w:rPr>
          <w:color w:val="2B2A29"/>
          <w:w w:val="110"/>
        </w:rPr>
        <w:t>over</w:t>
      </w:r>
      <w:r>
        <w:rPr>
          <w:color w:val="2B2A29"/>
          <w:spacing w:val="-17"/>
          <w:w w:val="110"/>
        </w:rPr>
        <w:t xml:space="preserve"> </w:t>
      </w:r>
      <w:r>
        <w:rPr>
          <w:color w:val="2B2A29"/>
          <w:w w:val="110"/>
        </w:rPr>
        <w:t>the</w:t>
      </w:r>
      <w:r>
        <w:rPr>
          <w:color w:val="2B2A29"/>
          <w:spacing w:val="-16"/>
          <w:w w:val="110"/>
        </w:rPr>
        <w:t xml:space="preserve"> </w:t>
      </w:r>
      <w:r>
        <w:rPr>
          <w:color w:val="2B2A29"/>
          <w:w w:val="110"/>
        </w:rPr>
        <w:t>legal</w:t>
      </w:r>
      <w:r>
        <w:rPr>
          <w:color w:val="2B2A29"/>
          <w:spacing w:val="-17"/>
          <w:w w:val="110"/>
        </w:rPr>
        <w:t xml:space="preserve"> </w:t>
      </w:r>
      <w:r>
        <w:rPr>
          <w:color w:val="2B2A29"/>
          <w:w w:val="110"/>
        </w:rPr>
        <w:t>drinking</w:t>
      </w:r>
      <w:r>
        <w:rPr>
          <w:color w:val="2B2A29"/>
          <w:spacing w:val="-17"/>
          <w:w w:val="110"/>
        </w:rPr>
        <w:t xml:space="preserve"> </w:t>
      </w:r>
      <w:r>
        <w:rPr>
          <w:color w:val="2B2A29"/>
          <w:w w:val="110"/>
        </w:rPr>
        <w:t>age,</w:t>
      </w:r>
      <w:r>
        <w:rPr>
          <w:color w:val="2B2A29"/>
          <w:spacing w:val="-16"/>
          <w:w w:val="110"/>
        </w:rPr>
        <w:t xml:space="preserve"> </w:t>
      </w:r>
      <w:r>
        <w:rPr>
          <w:color w:val="2B2A29"/>
          <w:w w:val="110"/>
        </w:rPr>
        <w:t>shown</w:t>
      </w:r>
      <w:r>
        <w:rPr>
          <w:color w:val="2B2A29"/>
          <w:spacing w:val="-17"/>
          <w:w w:val="110"/>
        </w:rPr>
        <w:t xml:space="preserve"> </w:t>
      </w:r>
      <w:r>
        <w:rPr>
          <w:color w:val="2B2A29"/>
          <w:w w:val="110"/>
        </w:rPr>
        <w:t>here:</w:t>
      </w:r>
    </w:p>
    <w:p>
      <w:pPr>
        <w:pStyle w:val="11"/>
        <w:spacing w:before="17" w:line="285" w:lineRule="auto"/>
        <w:ind w:left="160" w:right="632" w:firstLine="359"/>
      </w:pPr>
      <w:r>
        <w:rPr>
          <w:color w:val="2B2A29"/>
          <w:w w:val="105"/>
        </w:rPr>
        <w:t>让我们看一个</w:t>
      </w:r>
      <w:r>
        <w:rPr>
          <w:rFonts w:ascii="宋体" w:hAnsi="宋体"/>
          <w:color w:val="2B2A29"/>
          <w:w w:val="105"/>
        </w:rPr>
        <w:t>if</w:t>
      </w:r>
      <w:r>
        <w:rPr>
          <w:color w:val="2B2A29"/>
          <w:w w:val="105"/>
        </w:rPr>
        <w:t>语句的示例，我们检查一个人的</w:t>
      </w:r>
      <w:r>
        <w:rPr>
          <w:color w:val="2B2A29"/>
          <w:spacing w:val="-8"/>
          <w:w w:val="105"/>
        </w:rPr>
        <w:t>年龄</w:t>
      </w:r>
      <w:r>
        <w:rPr>
          <w:color w:val="2B2A29"/>
          <w:w w:val="105"/>
        </w:rPr>
        <w:t>是否</w:t>
      </w:r>
      <w:r>
        <w:rPr>
          <w:color w:val="2B2A29"/>
          <w:w w:val="110"/>
        </w:rPr>
        <w:t>超过法定饮酒年龄，</w:t>
      </w:r>
      <w:r>
        <w:rPr>
          <w:color w:val="2B2A29"/>
          <w:spacing w:val="-16"/>
          <w:w w:val="110"/>
        </w:rPr>
        <w:t>如</w:t>
      </w:r>
      <w:r>
        <w:rPr>
          <w:color w:val="2B2A29"/>
          <w:w w:val="110"/>
        </w:rPr>
        <w:t>下所示：</w:t>
      </w:r>
    </w:p>
    <w:p>
      <w:r>
        <w:rPr>
          <w:rFonts w:ascii="宋体"/>
          <w:color w:val="2B2A29"/>
        </w:rPr>
        <w:t>int age;</w:t>
      </w:r>
    </w:p>
    <w:p>
      <w:pPr>
        <w:pStyle w:val="11"/>
        <w:spacing w:before="164"/>
        <w:ind w:left="160"/>
        <w:rPr>
          <w:rFonts w:ascii="宋体"/>
        </w:rPr>
      </w:pPr>
      <w:r>
        <w:rPr>
          <w:rFonts w:ascii="宋体"/>
          <w:color w:val="2B2A29"/>
        </w:rPr>
        <w:t>int年龄；</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rFonts w:ascii="宋体"/>
          <w:color w:val="2B2A29"/>
        </w:rPr>
        <w:t>if age &gt;= 21 {</w:t>
      </w:r>
    </w:p>
    <w:p>
      <w:pPr>
        <w:pStyle w:val="11"/>
        <w:spacing w:before="39"/>
        <w:ind w:left="160"/>
        <w:rPr>
          <w:rFonts w:ascii="宋体"/>
        </w:rPr>
      </w:pPr>
      <w:r>
        <w:rPr>
          <w:rFonts w:ascii="宋体"/>
          <w:color w:val="2B2A29"/>
        </w:rPr>
        <w:t>如果年龄&gt;=21{</w:t>
      </w:r>
    </w:p>
    <w:p>
      <w:r>
        <w:rPr>
          <w:rFonts w:ascii="宋体"/>
          <w:color w:val="2B2A29"/>
        </w:rPr>
        <w:t>io:println("Legal to drink");</w:t>
      </w:r>
    </w:p>
    <w:p>
      <w:pPr>
        <w:pStyle w:val="11"/>
        <w:spacing w:before="38"/>
        <w:ind w:left="600"/>
        <w:rPr>
          <w:rFonts w:ascii="宋体"/>
        </w:rPr>
      </w:pPr>
      <w:r>
        <w:rPr>
          <w:rFonts w:ascii="宋体"/>
          <w:color w:val="2B2A29"/>
        </w:rPr>
        <w:t>io:println（“合法饮酒”）；</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The</w:t>
      </w:r>
      <w:r>
        <w:rPr>
          <w:color w:val="2B2A29"/>
          <w:spacing w:val="-7"/>
          <w:w w:val="105"/>
        </w:rPr>
        <w:t xml:space="preserve"> </w:t>
      </w:r>
      <w:r>
        <w:rPr>
          <w:color w:val="2B2A29"/>
          <w:w w:val="105"/>
        </w:rPr>
        <w:t>previous</w:t>
      </w:r>
      <w:r>
        <w:rPr>
          <w:color w:val="2B2A29"/>
          <w:spacing w:val="-6"/>
          <w:w w:val="105"/>
        </w:rPr>
        <w:t xml:space="preserve"> </w:t>
      </w:r>
      <w:r>
        <w:rPr>
          <w:color w:val="2B2A29"/>
          <w:w w:val="105"/>
        </w:rPr>
        <w:t>code</w:t>
      </w:r>
      <w:r>
        <w:rPr>
          <w:color w:val="2B2A29"/>
          <w:spacing w:val="-6"/>
          <w:w w:val="105"/>
        </w:rPr>
        <w:t xml:space="preserve"> </w:t>
      </w:r>
      <w:r>
        <w:rPr>
          <w:color w:val="2B2A29"/>
          <w:w w:val="105"/>
        </w:rPr>
        <w:t>snippet</w:t>
      </w:r>
      <w:r>
        <w:rPr>
          <w:color w:val="2B2A29"/>
          <w:spacing w:val="-6"/>
          <w:w w:val="105"/>
        </w:rPr>
        <w:t xml:space="preserve"> </w:t>
      </w:r>
      <w:r>
        <w:rPr>
          <w:color w:val="2B2A29"/>
          <w:w w:val="105"/>
        </w:rPr>
        <w:t>shows</w:t>
      </w:r>
      <w:r>
        <w:rPr>
          <w:color w:val="2B2A29"/>
          <w:spacing w:val="-6"/>
          <w:w w:val="105"/>
        </w:rPr>
        <w:t xml:space="preserve"> </w:t>
      </w:r>
      <w:r>
        <w:rPr>
          <w:color w:val="2B2A29"/>
          <w:w w:val="105"/>
        </w:rPr>
        <w:t>how</w:t>
      </w:r>
      <w:r>
        <w:rPr>
          <w:color w:val="2B2A29"/>
          <w:spacing w:val="-6"/>
          <w:w w:val="105"/>
        </w:rPr>
        <w:t xml:space="preserve"> </w:t>
      </w:r>
      <w:r>
        <w:rPr>
          <w:color w:val="2B2A29"/>
          <w:w w:val="105"/>
        </w:rPr>
        <w:t>the</w:t>
      </w:r>
      <w:r>
        <w:rPr>
          <w:color w:val="2B2A29"/>
          <w:spacing w:val="-6"/>
          <w:w w:val="105"/>
        </w:rPr>
        <w:t xml:space="preserve"> </w:t>
      </w:r>
      <w:r>
        <w:rPr>
          <w:color w:val="2B2A29"/>
          <w:w w:val="105"/>
        </w:rPr>
        <w:t>Boolean</w:t>
      </w:r>
      <w:r>
        <w:rPr>
          <w:color w:val="2B2A29"/>
          <w:spacing w:val="-6"/>
          <w:w w:val="105"/>
        </w:rPr>
        <w:t xml:space="preserve"> </w:t>
      </w:r>
      <w:r>
        <w:rPr>
          <w:color w:val="2B2A29"/>
          <w:w w:val="105"/>
        </w:rPr>
        <w:t>expression</w:t>
      </w:r>
      <w:r>
        <w:rPr>
          <w:color w:val="2B2A29"/>
          <w:spacing w:val="-6"/>
          <w:w w:val="105"/>
        </w:rPr>
        <w:t xml:space="preserve"> </w:t>
      </w:r>
      <w:r>
        <w:rPr>
          <w:rFonts w:ascii="宋体"/>
          <w:color w:val="2B2A29"/>
          <w:w w:val="105"/>
        </w:rPr>
        <w:t>age</w:t>
      </w:r>
      <w:r>
        <w:rPr>
          <w:rFonts w:ascii="宋体"/>
          <w:color w:val="2B2A29"/>
          <w:spacing w:val="11"/>
          <w:w w:val="105"/>
        </w:rPr>
        <w:t xml:space="preserve"> </w:t>
      </w:r>
      <w:r>
        <w:rPr>
          <w:rFonts w:ascii="宋体"/>
          <w:color w:val="2B2A29"/>
          <w:w w:val="105"/>
        </w:rPr>
        <w:t>&gt;=</w:t>
      </w:r>
      <w:r>
        <w:rPr>
          <w:rFonts w:ascii="宋体"/>
          <w:color w:val="2B2A29"/>
          <w:spacing w:val="11"/>
          <w:w w:val="105"/>
        </w:rPr>
        <w:t xml:space="preserve"> </w:t>
      </w:r>
      <w:r>
        <w:rPr>
          <w:rFonts w:ascii="宋体"/>
          <w:color w:val="2B2A29"/>
          <w:w w:val="105"/>
        </w:rPr>
        <w:t>21</w:t>
      </w:r>
      <w:r>
        <w:rPr>
          <w:rFonts w:ascii="宋体"/>
          <w:color w:val="2B2A29"/>
          <w:spacing w:val="-64"/>
          <w:w w:val="105"/>
        </w:rPr>
        <w:t xml:space="preserve"> </w:t>
      </w:r>
      <w:r>
        <w:rPr>
          <w:color w:val="2B2A29"/>
          <w:w w:val="105"/>
        </w:rPr>
        <w:t>is</w:t>
      </w:r>
      <w:r>
        <w:rPr>
          <w:color w:val="2B2A29"/>
          <w:spacing w:val="-6"/>
          <w:w w:val="105"/>
        </w:rPr>
        <w:t xml:space="preserve"> </w:t>
      </w:r>
      <w:r>
        <w:rPr>
          <w:color w:val="2B2A29"/>
          <w:w w:val="105"/>
        </w:rPr>
        <w:t>used</w:t>
      </w:r>
      <w:r>
        <w:rPr>
          <w:color w:val="2B2A29"/>
          <w:spacing w:val="-6"/>
          <w:w w:val="105"/>
        </w:rPr>
        <w:t xml:space="preserve"> </w:t>
      </w:r>
      <w:r>
        <w:rPr>
          <w:color w:val="2B2A29"/>
          <w:w w:val="105"/>
        </w:rPr>
        <w:t>as the</w:t>
      </w:r>
      <w:r>
        <w:rPr>
          <w:color w:val="2B2A29"/>
          <w:spacing w:val="-4"/>
          <w:w w:val="105"/>
        </w:rPr>
        <w:t xml:space="preserve"> </w:t>
      </w:r>
      <w:r>
        <w:rPr>
          <w:color w:val="2B2A29"/>
          <w:w w:val="105"/>
        </w:rPr>
        <w:t>condition</w:t>
      </w:r>
      <w:r>
        <w:rPr>
          <w:color w:val="2B2A29"/>
          <w:spacing w:val="-3"/>
          <w:w w:val="105"/>
        </w:rPr>
        <w:t xml:space="preserve"> </w:t>
      </w:r>
      <w:r>
        <w:rPr>
          <w:color w:val="2B2A29"/>
          <w:w w:val="105"/>
        </w:rPr>
        <w:t>for</w:t>
      </w:r>
      <w:r>
        <w:rPr>
          <w:color w:val="2B2A29"/>
          <w:spacing w:val="-4"/>
          <w:w w:val="105"/>
        </w:rPr>
        <w:t xml:space="preserve"> </w:t>
      </w:r>
      <w:r>
        <w:rPr>
          <w:color w:val="2B2A29"/>
          <w:w w:val="105"/>
        </w:rPr>
        <w:t>the</w:t>
      </w:r>
      <w:r>
        <w:rPr>
          <w:color w:val="2B2A29"/>
          <w:spacing w:val="-3"/>
          <w:w w:val="105"/>
        </w:rPr>
        <w:t xml:space="preserve"> </w:t>
      </w:r>
      <w:r>
        <w:rPr>
          <w:rFonts w:ascii="宋体"/>
          <w:color w:val="2B2A29"/>
          <w:w w:val="105"/>
        </w:rPr>
        <w:t>if</w:t>
      </w:r>
      <w:r>
        <w:rPr>
          <w:rFonts w:ascii="宋体"/>
          <w:color w:val="2B2A29"/>
          <w:spacing w:val="-62"/>
          <w:w w:val="105"/>
        </w:rPr>
        <w:t xml:space="preserve"> </w:t>
      </w:r>
      <w:r>
        <w:rPr>
          <w:color w:val="2B2A29"/>
          <w:w w:val="105"/>
        </w:rPr>
        <w:t>statement,</w:t>
      </w:r>
      <w:r>
        <w:rPr>
          <w:color w:val="2B2A29"/>
          <w:spacing w:val="-3"/>
          <w:w w:val="105"/>
        </w:rPr>
        <w:t xml:space="preserve"> </w:t>
      </w:r>
      <w:r>
        <w:rPr>
          <w:color w:val="2B2A29"/>
          <w:w w:val="105"/>
        </w:rPr>
        <w:t>and</w:t>
      </w:r>
      <w:r>
        <w:rPr>
          <w:color w:val="2B2A29"/>
          <w:spacing w:val="-4"/>
          <w:w w:val="105"/>
        </w:rPr>
        <w:t xml:space="preserve"> </w:t>
      </w:r>
      <w:r>
        <w:rPr>
          <w:color w:val="2B2A29"/>
          <w:w w:val="105"/>
        </w:rPr>
        <w:t>if</w:t>
      </w:r>
      <w:r>
        <w:rPr>
          <w:color w:val="2B2A29"/>
          <w:spacing w:val="-3"/>
          <w:w w:val="105"/>
        </w:rPr>
        <w:t xml:space="preserve"> </w:t>
      </w:r>
      <w:r>
        <w:rPr>
          <w:color w:val="2B2A29"/>
          <w:w w:val="105"/>
        </w:rPr>
        <w:t>it</w:t>
      </w:r>
      <w:r>
        <w:rPr>
          <w:color w:val="2B2A29"/>
          <w:spacing w:val="-4"/>
          <w:w w:val="105"/>
        </w:rPr>
        <w:t xml:space="preserve"> </w:t>
      </w:r>
      <w:r>
        <w:rPr>
          <w:color w:val="2B2A29"/>
          <w:w w:val="105"/>
        </w:rPr>
        <w:t>evaluates</w:t>
      </w:r>
      <w:r>
        <w:rPr>
          <w:color w:val="2B2A29"/>
          <w:spacing w:val="-3"/>
          <w:w w:val="105"/>
        </w:rPr>
        <w:t xml:space="preserve"> </w:t>
      </w:r>
      <w:r>
        <w:rPr>
          <w:color w:val="2B2A29"/>
          <w:w w:val="105"/>
        </w:rPr>
        <w:t>to</w:t>
      </w:r>
      <w:r>
        <w:rPr>
          <w:color w:val="2B2A29"/>
          <w:spacing w:val="-4"/>
          <w:w w:val="105"/>
        </w:rPr>
        <w:t xml:space="preserve"> </w:t>
      </w:r>
      <w:r>
        <w:rPr>
          <w:rFonts w:ascii="宋体"/>
          <w:color w:val="2B2A29"/>
          <w:w w:val="105"/>
        </w:rPr>
        <w:t>true</w:t>
      </w:r>
      <w:r>
        <w:rPr>
          <w:color w:val="2B2A29"/>
          <w:w w:val="105"/>
        </w:rPr>
        <w:t>,</w:t>
      </w:r>
      <w:r>
        <w:rPr>
          <w:color w:val="2B2A29"/>
          <w:spacing w:val="-3"/>
          <w:w w:val="105"/>
        </w:rPr>
        <w:t xml:space="preserve"> </w:t>
      </w:r>
      <w:r>
        <w:rPr>
          <w:color w:val="2B2A29"/>
          <w:w w:val="105"/>
        </w:rPr>
        <w:t>the</w:t>
      </w:r>
      <w:r>
        <w:rPr>
          <w:color w:val="2B2A29"/>
          <w:spacing w:val="-4"/>
          <w:w w:val="105"/>
        </w:rPr>
        <w:t xml:space="preserve"> </w:t>
      </w:r>
      <w:r>
        <w:rPr>
          <w:rFonts w:ascii="宋体"/>
          <w:color w:val="2B2A29"/>
          <w:w w:val="105"/>
        </w:rPr>
        <w:t>print</w:t>
      </w:r>
      <w:r>
        <w:rPr>
          <w:rFonts w:ascii="宋体"/>
          <w:color w:val="2B2A29"/>
          <w:spacing w:val="-61"/>
          <w:w w:val="105"/>
        </w:rPr>
        <w:t xml:space="preserve"> </w:t>
      </w:r>
      <w:r>
        <w:rPr>
          <w:color w:val="2B2A29"/>
          <w:w w:val="105"/>
        </w:rPr>
        <w:t>statement</w:t>
      </w:r>
      <w:r>
        <w:rPr>
          <w:color w:val="2B2A29"/>
          <w:spacing w:val="-3"/>
          <w:w w:val="105"/>
        </w:rPr>
        <w:t xml:space="preserve"> </w:t>
      </w:r>
      <w:r>
        <w:rPr>
          <w:color w:val="2B2A29"/>
          <w:w w:val="105"/>
        </w:rPr>
        <w:t>will</w:t>
      </w:r>
      <w:r>
        <w:rPr>
          <w:color w:val="2B2A29"/>
          <w:spacing w:val="-55"/>
          <w:w w:val="105"/>
        </w:rPr>
        <w:t xml:space="preserve"> </w:t>
      </w:r>
      <w:r>
        <w:rPr>
          <w:color w:val="2B2A29"/>
          <w:w w:val="105"/>
        </w:rPr>
        <w:t>be</w:t>
      </w:r>
      <w:r>
        <w:rPr>
          <w:color w:val="2B2A29"/>
          <w:spacing w:val="-13"/>
          <w:w w:val="105"/>
        </w:rPr>
        <w:t xml:space="preserve"> </w:t>
      </w:r>
      <w:r>
        <w:rPr>
          <w:color w:val="2B2A29"/>
          <w:w w:val="105"/>
        </w:rPr>
        <w:t>executed.</w:t>
      </w:r>
    </w:p>
    <w:p>
      <w:pPr>
        <w:pStyle w:val="11"/>
        <w:spacing w:before="198"/>
        <w:ind w:left="519"/>
      </w:pPr>
      <w:r>
        <w:rPr>
          <w:color w:val="2B2A29"/>
          <w:w w:val="105"/>
        </w:rPr>
        <w:t>前面的代码片段显示</w:t>
      </w:r>
      <w:r>
        <w:rPr>
          <w:color w:val="2B2A29"/>
          <w:spacing w:val="-6"/>
          <w:w w:val="105"/>
        </w:rPr>
        <w:t>了</w:t>
      </w:r>
      <w:r>
        <w:rPr>
          <w:color w:val="2B2A29"/>
          <w:w w:val="105"/>
        </w:rPr>
        <w:t>布尔表达式</w:t>
      </w:r>
      <w:r>
        <w:rPr>
          <w:rFonts w:ascii="宋体"/>
          <w:color w:val="2B2A29"/>
          <w:w w:val="105"/>
        </w:rPr>
        <w:t>age&gt;=21</w:t>
      </w:r>
      <w:r>
        <w:rPr>
          <w:color w:val="2B2A29"/>
          <w:w w:val="105"/>
        </w:rPr>
        <w:t>如何用作</w:t>
      </w:r>
      <w:r>
        <w:rPr>
          <w:rFonts w:ascii="宋体"/>
          <w:color w:val="2B2A29"/>
          <w:w w:val="105"/>
        </w:rPr>
        <w:t>if</w:t>
      </w:r>
      <w:r>
        <w:rPr>
          <w:color w:val="2B2A29"/>
          <w:w w:val="105"/>
        </w:rPr>
        <w:t>语句的条件，如果它</w:t>
      </w:r>
      <w:r>
        <w:rPr>
          <w:color w:val="2B2A29"/>
          <w:spacing w:val="-4"/>
          <w:w w:val="105"/>
        </w:rPr>
        <w:t>的</w:t>
      </w:r>
      <w:r>
        <w:rPr>
          <w:color w:val="2B2A29"/>
          <w:w w:val="105"/>
        </w:rPr>
        <w:t>计算</w:t>
      </w:r>
      <w:r>
        <w:rPr>
          <w:color w:val="2B2A29"/>
          <w:spacing w:val="-3"/>
          <w:w w:val="105"/>
        </w:rPr>
        <w:t>结果</w:t>
      </w:r>
      <w:r>
        <w:rPr>
          <w:color w:val="2B2A29"/>
          <w:w w:val="105"/>
        </w:rPr>
        <w:t>为</w:t>
      </w:r>
      <w:r>
        <w:rPr>
          <w:rFonts w:ascii="宋体"/>
          <w:color w:val="2B2A29"/>
          <w:w w:val="105"/>
        </w:rPr>
        <w:t>true</w:t>
      </w:r>
      <w:r>
        <w:rPr>
          <w:color w:val="2B2A29"/>
          <w:w w:val="105"/>
        </w:rPr>
        <w:t>，</w:t>
      </w:r>
      <w:r>
        <w:rPr>
          <w:color w:val="2B2A29"/>
          <w:spacing w:val="-3"/>
          <w:w w:val="105"/>
        </w:rPr>
        <w:t>则</w:t>
      </w:r>
      <w:r>
        <w:rPr>
          <w:color w:val="2B2A29"/>
          <w:w w:val="105"/>
        </w:rPr>
        <w:t>将执行</w:t>
      </w:r>
      <w:r>
        <w:rPr>
          <w:rFonts w:ascii="宋体"/>
          <w:color w:val="2B2A29"/>
          <w:w w:val="105"/>
        </w:rPr>
        <w:t>print</w:t>
      </w:r>
      <w:r>
        <w:rPr>
          <w:color w:val="2B2A29"/>
          <w:w w:val="105"/>
        </w:rPr>
        <w:t>语句。</w:t>
      </w:r>
    </w:p>
    <w:p>
      <w:r>
        <w:rPr>
          <w:color w:val="2B2A29"/>
          <w:w w:val="105"/>
        </w:rPr>
        <w:t>What if we now want to do something if the person is not over the legal age to</w:t>
      </w:r>
      <w:r>
        <w:rPr>
          <w:color w:val="2B2A29"/>
          <w:spacing w:val="1"/>
          <w:w w:val="105"/>
        </w:rPr>
        <w:t xml:space="preserve"> </w:t>
      </w:r>
      <w:r>
        <w:rPr>
          <w:color w:val="2B2A29"/>
          <w:w w:val="105"/>
        </w:rPr>
        <w:t>drink? That is, if the person is over the drinking age, we print that, or else, we need to</w:t>
      </w:r>
      <w:r>
        <w:rPr>
          <w:color w:val="2B2A29"/>
          <w:spacing w:val="1"/>
          <w:w w:val="105"/>
        </w:rPr>
        <w:t xml:space="preserve"> </w:t>
      </w:r>
      <w:r>
        <w:rPr>
          <w:color w:val="2B2A29"/>
          <w:w w:val="105"/>
        </w:rPr>
        <w:t>print</w:t>
      </w:r>
      <w:r>
        <w:rPr>
          <w:color w:val="2B2A29"/>
          <w:spacing w:val="-3"/>
          <w:w w:val="105"/>
        </w:rPr>
        <w:t xml:space="preserve"> </w:t>
      </w:r>
      <w:r>
        <w:rPr>
          <w:color w:val="2B2A29"/>
          <w:w w:val="105"/>
        </w:rPr>
        <w:t>a</w:t>
      </w:r>
      <w:r>
        <w:rPr>
          <w:color w:val="2B2A29"/>
          <w:spacing w:val="-3"/>
          <w:w w:val="105"/>
        </w:rPr>
        <w:t xml:space="preserve"> </w:t>
      </w:r>
      <w:r>
        <w:rPr>
          <w:color w:val="2B2A29"/>
          <w:w w:val="105"/>
        </w:rPr>
        <w:t>different</w:t>
      </w:r>
      <w:r>
        <w:rPr>
          <w:color w:val="2B2A29"/>
          <w:spacing w:val="-3"/>
          <w:w w:val="105"/>
        </w:rPr>
        <w:t xml:space="preserve"> </w:t>
      </w:r>
      <w:r>
        <w:rPr>
          <w:color w:val="2B2A29"/>
          <w:w w:val="105"/>
        </w:rPr>
        <w:t>message.</w:t>
      </w:r>
      <w:r>
        <w:rPr>
          <w:color w:val="2B2A29"/>
          <w:spacing w:val="-3"/>
          <w:w w:val="105"/>
        </w:rPr>
        <w:t xml:space="preserve"> </w:t>
      </w:r>
      <w:r>
        <w:rPr>
          <w:color w:val="2B2A29"/>
          <w:w w:val="105"/>
        </w:rPr>
        <w:t>We</w:t>
      </w:r>
      <w:r>
        <w:rPr>
          <w:color w:val="2B2A29"/>
          <w:spacing w:val="-3"/>
          <w:w w:val="105"/>
        </w:rPr>
        <w:t xml:space="preserve"> </w:t>
      </w:r>
      <w:r>
        <w:rPr>
          <w:color w:val="2B2A29"/>
          <w:w w:val="105"/>
        </w:rPr>
        <w:t>can</w:t>
      </w:r>
      <w:r>
        <w:rPr>
          <w:color w:val="2B2A29"/>
          <w:spacing w:val="-3"/>
          <w:w w:val="105"/>
        </w:rPr>
        <w:t xml:space="preserve"> </w:t>
      </w:r>
      <w:r>
        <w:rPr>
          <w:color w:val="2B2A29"/>
          <w:w w:val="105"/>
        </w:rPr>
        <w:t>of</w:t>
      </w:r>
      <w:r>
        <w:rPr>
          <w:color w:val="2B2A29"/>
          <w:spacing w:val="-3"/>
          <w:w w:val="105"/>
        </w:rPr>
        <w:t xml:space="preserve"> </w:t>
      </w:r>
      <w:r>
        <w:rPr>
          <w:color w:val="2B2A29"/>
          <w:w w:val="105"/>
        </w:rPr>
        <w:t>course</w:t>
      </w:r>
      <w:r>
        <w:rPr>
          <w:color w:val="2B2A29"/>
          <w:spacing w:val="-3"/>
          <w:w w:val="105"/>
        </w:rPr>
        <w:t xml:space="preserve"> </w:t>
      </w:r>
      <w:r>
        <w:rPr>
          <w:color w:val="2B2A29"/>
          <w:w w:val="105"/>
        </w:rPr>
        <w:t>have</w:t>
      </w:r>
      <w:r>
        <w:rPr>
          <w:color w:val="2B2A29"/>
          <w:spacing w:val="-3"/>
          <w:w w:val="105"/>
        </w:rPr>
        <w:t xml:space="preserve"> </w:t>
      </w:r>
      <w:r>
        <w:rPr>
          <w:color w:val="2B2A29"/>
          <w:w w:val="105"/>
        </w:rPr>
        <w:t>another</w:t>
      </w:r>
      <w:r>
        <w:rPr>
          <w:color w:val="2B2A29"/>
          <w:spacing w:val="-3"/>
          <w:w w:val="105"/>
        </w:rPr>
        <w:t xml:space="preserve"> </w:t>
      </w:r>
      <w:r>
        <w:rPr>
          <w:rFonts w:ascii="宋体"/>
          <w:color w:val="2B2A29"/>
          <w:w w:val="105"/>
        </w:rPr>
        <w:t>if</w:t>
      </w:r>
      <w:r>
        <w:rPr>
          <w:rFonts w:ascii="宋体"/>
          <w:color w:val="2B2A29"/>
          <w:spacing w:val="-61"/>
          <w:w w:val="105"/>
        </w:rPr>
        <w:t xml:space="preserve"> </w:t>
      </w:r>
      <w:r>
        <w:rPr>
          <w:color w:val="2B2A29"/>
          <w:w w:val="105"/>
        </w:rPr>
        <w:t>statement</w:t>
      </w:r>
      <w:r>
        <w:rPr>
          <w:color w:val="2B2A29"/>
          <w:spacing w:val="-3"/>
          <w:w w:val="105"/>
        </w:rPr>
        <w:t xml:space="preserve"> </w:t>
      </w:r>
      <w:r>
        <w:rPr>
          <w:color w:val="2B2A29"/>
          <w:w w:val="105"/>
        </w:rPr>
        <w:t>after</w:t>
      </w:r>
      <w:r>
        <w:rPr>
          <w:color w:val="2B2A29"/>
          <w:spacing w:val="-3"/>
          <w:w w:val="105"/>
        </w:rPr>
        <w:t xml:space="preserve"> </w:t>
      </w:r>
      <w:r>
        <w:rPr>
          <w:color w:val="2B2A29"/>
          <w:w w:val="105"/>
        </w:rPr>
        <w:t>the</w:t>
      </w:r>
      <w:r>
        <w:rPr>
          <w:color w:val="2B2A29"/>
          <w:spacing w:val="-3"/>
          <w:w w:val="105"/>
        </w:rPr>
        <w:t xml:space="preserve"> </w:t>
      </w:r>
      <w:r>
        <w:rPr>
          <w:color w:val="2B2A29"/>
          <w:w w:val="105"/>
        </w:rPr>
        <w:t>first</w:t>
      </w:r>
      <w:r>
        <w:rPr>
          <w:color w:val="2B2A29"/>
          <w:spacing w:val="-3"/>
          <w:w w:val="105"/>
        </w:rPr>
        <w:t xml:space="preserve"> </w:t>
      </w:r>
      <w:r>
        <w:rPr>
          <w:rFonts w:ascii="宋体"/>
          <w:color w:val="2B2A29"/>
          <w:w w:val="105"/>
        </w:rPr>
        <w:t>if</w:t>
      </w:r>
      <w:r>
        <w:rPr>
          <w:rFonts w:ascii="宋体"/>
          <w:color w:val="2B2A29"/>
          <w:spacing w:val="-112"/>
          <w:w w:val="105"/>
        </w:rPr>
        <w:t xml:space="preserve"> </w:t>
      </w:r>
      <w:r>
        <w:rPr>
          <w:color w:val="2B2A29"/>
          <w:w w:val="110"/>
        </w:rPr>
        <w:t>statement</w:t>
      </w:r>
      <w:r>
        <w:rPr>
          <w:color w:val="2B2A29"/>
          <w:spacing w:val="-16"/>
          <w:w w:val="110"/>
        </w:rPr>
        <w:t xml:space="preserve"> </w:t>
      </w:r>
      <w:r>
        <w:rPr>
          <w:color w:val="2B2A29"/>
          <w:w w:val="110"/>
        </w:rPr>
        <w:t>with</w:t>
      </w:r>
      <w:r>
        <w:rPr>
          <w:color w:val="2B2A29"/>
          <w:spacing w:val="-16"/>
          <w:w w:val="110"/>
        </w:rPr>
        <w:t xml:space="preserve"> </w:t>
      </w:r>
      <w:r>
        <w:rPr>
          <w:color w:val="2B2A29"/>
          <w:w w:val="110"/>
        </w:rPr>
        <w:t>the</w:t>
      </w:r>
      <w:r>
        <w:rPr>
          <w:color w:val="2B2A29"/>
          <w:spacing w:val="-16"/>
          <w:w w:val="110"/>
        </w:rPr>
        <w:t xml:space="preserve"> </w:t>
      </w:r>
      <w:r>
        <w:rPr>
          <w:color w:val="2B2A29"/>
          <w:w w:val="110"/>
        </w:rPr>
        <w:t>inverse</w:t>
      </w:r>
      <w:r>
        <w:rPr>
          <w:color w:val="2B2A29"/>
          <w:spacing w:val="-16"/>
          <w:w w:val="110"/>
        </w:rPr>
        <w:t xml:space="preserve"> </w:t>
      </w:r>
      <w:r>
        <w:rPr>
          <w:color w:val="2B2A29"/>
          <w:w w:val="110"/>
        </w:rPr>
        <w:t>condition.</w:t>
      </w:r>
    </w:p>
    <w:p>
      <w:pPr>
        <w:pStyle w:val="11"/>
        <w:spacing w:before="19" w:line="292" w:lineRule="auto"/>
        <w:ind w:left="160" w:right="775" w:firstLine="359"/>
      </w:pPr>
      <w:r>
        <w:rPr>
          <w:color w:val="2B2A29"/>
          <w:w w:val="105"/>
        </w:rPr>
        <w:t>如果这个人没有超过法定饮酒年龄，我们现在想做些什么呢？也就是说，如果这个人超过了饮酒年龄，我们就打印这个，否则，我们就需要打印不同</w:t>
      </w:r>
      <w:r>
        <w:rPr>
          <w:color w:val="2B2A29"/>
          <w:spacing w:val="-3"/>
          <w:w w:val="105"/>
        </w:rPr>
        <w:t>的</w:t>
      </w:r>
      <w:r>
        <w:rPr>
          <w:color w:val="2B2A29"/>
          <w:w w:val="105"/>
        </w:rPr>
        <w:t>信息。当然</w:t>
      </w:r>
      <w:r>
        <w:rPr>
          <w:color w:val="2B2A29"/>
          <w:spacing w:val="-3"/>
          <w:w w:val="105"/>
        </w:rPr>
        <w:t>，</w:t>
      </w:r>
      <w:r>
        <w:rPr>
          <w:color w:val="2B2A29"/>
          <w:w w:val="105"/>
        </w:rPr>
        <w:t>我们可以</w:t>
      </w:r>
      <w:r>
        <w:rPr>
          <w:color w:val="2B2A29"/>
          <w:spacing w:val="-3"/>
          <w:w w:val="105"/>
        </w:rPr>
        <w:t>在</w:t>
      </w:r>
      <w:r>
        <w:rPr>
          <w:color w:val="2B2A29"/>
          <w:w w:val="105"/>
        </w:rPr>
        <w:t>第一</w:t>
      </w:r>
      <w:r>
        <w:rPr>
          <w:color w:val="2B2A29"/>
          <w:spacing w:val="-3"/>
          <w:w w:val="105"/>
        </w:rPr>
        <w:t>个</w:t>
      </w:r>
      <w:r>
        <w:rPr>
          <w:rFonts w:ascii="宋体"/>
          <w:color w:val="2B2A29"/>
          <w:w w:val="105"/>
        </w:rPr>
        <w:t>if</w:t>
      </w:r>
      <w:r>
        <w:rPr>
          <w:color w:val="2B2A29"/>
          <w:w w:val="110"/>
        </w:rPr>
        <w:t>语句</w:t>
      </w:r>
      <w:r>
        <w:rPr>
          <w:color w:val="2B2A29"/>
          <w:w w:val="105"/>
        </w:rPr>
        <w:t>之后有另一个</w:t>
      </w:r>
      <w:r>
        <w:rPr>
          <w:rFonts w:ascii="宋体"/>
          <w:color w:val="2B2A29"/>
          <w:w w:val="105"/>
        </w:rPr>
        <w:t>if</w:t>
      </w:r>
      <w:r>
        <w:rPr>
          <w:color w:val="2B2A29"/>
          <w:w w:val="105"/>
        </w:rPr>
        <w:t>语句</w:t>
      </w:r>
      <w:r>
        <w:rPr>
          <w:color w:val="2B2A29"/>
          <w:spacing w:val="-3"/>
          <w:w w:val="105"/>
        </w:rPr>
        <w:t>，</w:t>
      </w:r>
      <w:r>
        <w:rPr>
          <w:color w:val="2B2A29"/>
          <w:w w:val="110"/>
        </w:rPr>
        <w:t>条件相反。</w:t>
      </w:r>
    </w:p>
    <w:p>
      <w:pPr>
        <w:spacing w:after="0" w:line="292"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if age &gt;= 21 {</w:t>
      </w:r>
    </w:p>
    <w:p>
      <w:pPr>
        <w:pStyle w:val="11"/>
        <w:spacing w:before="68"/>
        <w:ind w:left="520"/>
        <w:rPr>
          <w:rFonts w:ascii="宋体"/>
        </w:rPr>
      </w:pPr>
      <w:bookmarkStart w:id="36" w:name="_bookmark34"/>
      <w:bookmarkEnd w:id="36"/>
      <w:r>
        <w:rPr>
          <w:rFonts w:ascii="宋体"/>
          <w:color w:val="2B2A29"/>
        </w:rPr>
        <w:t>如果年龄&gt;=21{</w:t>
      </w:r>
    </w:p>
    <w:p>
      <w:r>
        <w:rPr>
          <w:rFonts w:ascii="宋体"/>
          <w:color w:val="2B2A29"/>
        </w:rPr>
        <w:t>io:println("Legal to drink");</w:t>
      </w:r>
    </w:p>
    <w:p>
      <w:pPr>
        <w:pStyle w:val="11"/>
        <w:spacing w:before="38"/>
        <w:ind w:left="960"/>
        <w:rPr>
          <w:rFonts w:ascii="宋体"/>
        </w:rPr>
      </w:pPr>
      <w:r>
        <w:rPr>
          <w:rFonts w:ascii="宋体"/>
          <w:color w:val="2B2A29"/>
        </w:rPr>
        <w:t>io:println（“合法饮酒”）；</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rFonts w:ascii="宋体"/>
          <w:color w:val="2B2A29"/>
        </w:rPr>
        <w:t>if age &lt; 21 {</w:t>
      </w:r>
    </w:p>
    <w:p>
      <w:pPr>
        <w:pStyle w:val="11"/>
        <w:spacing w:before="38"/>
        <w:ind w:left="520"/>
        <w:rPr>
          <w:rFonts w:ascii="宋体"/>
        </w:rPr>
      </w:pPr>
      <w:r>
        <w:rPr>
          <w:rFonts w:ascii="宋体"/>
          <w:color w:val="2B2A29"/>
        </w:rPr>
        <w:t>如果年龄小于21岁{</w:t>
      </w:r>
    </w:p>
    <w:p>
      <w:r>
        <w:rPr>
          <w:rFonts w:ascii="宋体"/>
          <w:color w:val="2B2A29"/>
        </w:rPr>
        <w:t>io:println("Not legal to drink");</w:t>
      </w:r>
    </w:p>
    <w:p>
      <w:pPr>
        <w:pStyle w:val="11"/>
        <w:spacing w:before="39"/>
        <w:ind w:left="960"/>
        <w:rPr>
          <w:rFonts w:ascii="宋体"/>
        </w:rPr>
      </w:pPr>
      <w:r>
        <w:rPr>
          <w:rFonts w:ascii="宋体"/>
          <w:color w:val="2B2A29"/>
        </w:rPr>
        <w:t>io:println（“不合法饮酒”）；</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The</w:t>
      </w:r>
      <w:r>
        <w:rPr>
          <w:color w:val="2B2A29"/>
          <w:spacing w:val="-6"/>
          <w:w w:val="105"/>
        </w:rPr>
        <w:t xml:space="preserve"> </w:t>
      </w:r>
      <w:r>
        <w:rPr>
          <w:color w:val="2B2A29"/>
          <w:w w:val="105"/>
        </w:rPr>
        <w:t>previous</w:t>
      </w:r>
      <w:r>
        <w:rPr>
          <w:color w:val="2B2A29"/>
          <w:spacing w:val="-5"/>
          <w:w w:val="105"/>
        </w:rPr>
        <w:t xml:space="preserve"> </w:t>
      </w:r>
      <w:r>
        <w:rPr>
          <w:color w:val="2B2A29"/>
          <w:w w:val="105"/>
        </w:rPr>
        <w:t>code</w:t>
      </w:r>
      <w:r>
        <w:rPr>
          <w:color w:val="2B2A29"/>
          <w:spacing w:val="-5"/>
          <w:w w:val="105"/>
        </w:rPr>
        <w:t xml:space="preserve"> </w:t>
      </w:r>
      <w:r>
        <w:rPr>
          <w:color w:val="2B2A29"/>
          <w:w w:val="105"/>
        </w:rPr>
        <w:t>gets</w:t>
      </w:r>
      <w:r>
        <w:rPr>
          <w:color w:val="2B2A29"/>
          <w:spacing w:val="-5"/>
          <w:w w:val="105"/>
        </w:rPr>
        <w:t xml:space="preserve"> </w:t>
      </w:r>
      <w:r>
        <w:rPr>
          <w:color w:val="2B2A29"/>
          <w:w w:val="105"/>
        </w:rPr>
        <w:t>the</w:t>
      </w:r>
      <w:r>
        <w:rPr>
          <w:color w:val="2B2A29"/>
          <w:spacing w:val="-5"/>
          <w:w w:val="105"/>
        </w:rPr>
        <w:t xml:space="preserve"> </w:t>
      </w:r>
      <w:r>
        <w:rPr>
          <w:color w:val="2B2A29"/>
          <w:w w:val="105"/>
        </w:rPr>
        <w:t>job</w:t>
      </w:r>
      <w:r>
        <w:rPr>
          <w:color w:val="2B2A29"/>
          <w:spacing w:val="-6"/>
          <w:w w:val="105"/>
        </w:rPr>
        <w:t xml:space="preserve"> </w:t>
      </w:r>
      <w:r>
        <w:rPr>
          <w:color w:val="2B2A29"/>
          <w:w w:val="105"/>
        </w:rPr>
        <w:t>done.</w:t>
      </w:r>
      <w:r>
        <w:rPr>
          <w:color w:val="2B2A29"/>
          <w:spacing w:val="-5"/>
          <w:w w:val="105"/>
        </w:rPr>
        <w:t xml:space="preserve"> </w:t>
      </w:r>
      <w:r>
        <w:rPr>
          <w:color w:val="2B2A29"/>
          <w:w w:val="105"/>
        </w:rPr>
        <w:t>But</w:t>
      </w:r>
      <w:r>
        <w:rPr>
          <w:color w:val="2B2A29"/>
          <w:spacing w:val="-5"/>
          <w:w w:val="105"/>
        </w:rPr>
        <w:t xml:space="preserve"> </w:t>
      </w:r>
      <w:r>
        <w:rPr>
          <w:color w:val="2B2A29"/>
          <w:w w:val="105"/>
        </w:rPr>
        <w:t>there</w:t>
      </w:r>
      <w:r>
        <w:rPr>
          <w:color w:val="2B2A29"/>
          <w:spacing w:val="-5"/>
          <w:w w:val="105"/>
        </w:rPr>
        <w:t xml:space="preserve"> </w:t>
      </w:r>
      <w:r>
        <w:rPr>
          <w:color w:val="2B2A29"/>
          <w:w w:val="105"/>
        </w:rPr>
        <w:t>is</w:t>
      </w:r>
      <w:r>
        <w:rPr>
          <w:color w:val="2B2A29"/>
          <w:spacing w:val="-5"/>
          <w:w w:val="105"/>
        </w:rPr>
        <w:t xml:space="preserve"> </w:t>
      </w:r>
      <w:r>
        <w:rPr>
          <w:color w:val="2B2A29"/>
          <w:w w:val="105"/>
        </w:rPr>
        <w:t>actually</w:t>
      </w:r>
      <w:r>
        <w:rPr>
          <w:color w:val="2B2A29"/>
          <w:spacing w:val="-5"/>
          <w:w w:val="105"/>
        </w:rPr>
        <w:t xml:space="preserve"> </w:t>
      </w:r>
      <w:r>
        <w:rPr>
          <w:color w:val="2B2A29"/>
          <w:w w:val="105"/>
        </w:rPr>
        <w:t>an</w:t>
      </w:r>
      <w:r>
        <w:rPr>
          <w:color w:val="2B2A29"/>
          <w:spacing w:val="-6"/>
          <w:w w:val="105"/>
        </w:rPr>
        <w:t xml:space="preserve"> </w:t>
      </w:r>
      <w:r>
        <w:rPr>
          <w:color w:val="2B2A29"/>
          <w:w w:val="105"/>
        </w:rPr>
        <w:t>easier</w:t>
      </w:r>
      <w:r>
        <w:rPr>
          <w:color w:val="2B2A29"/>
          <w:spacing w:val="-5"/>
          <w:w w:val="105"/>
        </w:rPr>
        <w:t xml:space="preserve"> </w:t>
      </w:r>
      <w:r>
        <w:rPr>
          <w:color w:val="2B2A29"/>
          <w:w w:val="105"/>
        </w:rPr>
        <w:t>way</w:t>
      </w:r>
      <w:r>
        <w:rPr>
          <w:color w:val="2B2A29"/>
          <w:spacing w:val="-5"/>
          <w:w w:val="105"/>
        </w:rPr>
        <w:t xml:space="preserve"> </w:t>
      </w:r>
      <w:r>
        <w:rPr>
          <w:color w:val="2B2A29"/>
          <w:w w:val="105"/>
        </w:rPr>
        <w:t>to</w:t>
      </w:r>
      <w:r>
        <w:rPr>
          <w:color w:val="2B2A29"/>
          <w:spacing w:val="-5"/>
          <w:w w:val="105"/>
        </w:rPr>
        <w:t xml:space="preserve"> </w:t>
      </w:r>
      <w:r>
        <w:rPr>
          <w:color w:val="2B2A29"/>
          <w:w w:val="105"/>
        </w:rPr>
        <w:t>do</w:t>
      </w:r>
      <w:r>
        <w:rPr>
          <w:color w:val="2B2A29"/>
          <w:spacing w:val="-5"/>
          <w:w w:val="105"/>
        </w:rPr>
        <w:t xml:space="preserve"> </w:t>
      </w:r>
      <w:r>
        <w:rPr>
          <w:color w:val="2B2A29"/>
          <w:w w:val="105"/>
        </w:rPr>
        <w:t>it,</w:t>
      </w:r>
      <w:r>
        <w:rPr>
          <w:color w:val="2B2A29"/>
          <w:spacing w:val="-5"/>
          <w:w w:val="105"/>
        </w:rPr>
        <w:t xml:space="preserve"> </w:t>
      </w:r>
      <w:r>
        <w:rPr>
          <w:color w:val="2B2A29"/>
          <w:w w:val="105"/>
        </w:rPr>
        <w:t>by adding</w:t>
      </w:r>
      <w:r>
        <w:rPr>
          <w:color w:val="2B2A29"/>
          <w:spacing w:val="-2"/>
          <w:w w:val="105"/>
        </w:rPr>
        <w:t xml:space="preserve"> </w:t>
      </w:r>
      <w:r>
        <w:rPr>
          <w:color w:val="2B2A29"/>
          <w:w w:val="105"/>
        </w:rPr>
        <w:t>an</w:t>
      </w:r>
      <w:r>
        <w:rPr>
          <w:color w:val="2B2A29"/>
          <w:spacing w:val="-2"/>
          <w:w w:val="105"/>
        </w:rPr>
        <w:t xml:space="preserve"> </w:t>
      </w:r>
      <w:r>
        <w:rPr>
          <w:rFonts w:ascii="宋体"/>
          <w:color w:val="2B2A29"/>
          <w:w w:val="105"/>
        </w:rPr>
        <w:t>else</w:t>
      </w:r>
      <w:r>
        <w:rPr>
          <w:rFonts w:ascii="宋体"/>
          <w:color w:val="2B2A29"/>
          <w:spacing w:val="-60"/>
          <w:w w:val="105"/>
        </w:rPr>
        <w:t xml:space="preserve"> </w:t>
      </w:r>
      <w:r>
        <w:rPr>
          <w:color w:val="2B2A29"/>
          <w:w w:val="105"/>
        </w:rPr>
        <w:t>clause</w:t>
      </w:r>
      <w:r>
        <w:rPr>
          <w:color w:val="2B2A29"/>
          <w:spacing w:val="-2"/>
          <w:w w:val="105"/>
        </w:rPr>
        <w:t xml:space="preserve"> </w:t>
      </w:r>
      <w:r>
        <w:rPr>
          <w:color w:val="2B2A29"/>
          <w:w w:val="105"/>
        </w:rPr>
        <w:t>to</w:t>
      </w:r>
      <w:r>
        <w:rPr>
          <w:color w:val="2B2A29"/>
          <w:spacing w:val="-1"/>
          <w:w w:val="105"/>
        </w:rPr>
        <w:t xml:space="preserve"> </w:t>
      </w:r>
      <w:r>
        <w:rPr>
          <w:color w:val="2B2A29"/>
          <w:w w:val="105"/>
        </w:rPr>
        <w:t>the</w:t>
      </w:r>
      <w:r>
        <w:rPr>
          <w:color w:val="2B2A29"/>
          <w:spacing w:val="-2"/>
          <w:w w:val="105"/>
        </w:rPr>
        <w:t xml:space="preserve"> </w:t>
      </w:r>
      <w:r>
        <w:rPr>
          <w:color w:val="2B2A29"/>
          <w:w w:val="105"/>
        </w:rPr>
        <w:t>original</w:t>
      </w:r>
      <w:r>
        <w:rPr>
          <w:color w:val="2B2A29"/>
          <w:spacing w:val="-2"/>
          <w:w w:val="105"/>
        </w:rPr>
        <w:t xml:space="preserve"> </w:t>
      </w:r>
      <w:r>
        <w:rPr>
          <w:rFonts w:ascii="宋体"/>
          <w:color w:val="2B2A29"/>
          <w:w w:val="105"/>
        </w:rPr>
        <w:t>if</w:t>
      </w:r>
      <w:r>
        <w:rPr>
          <w:rFonts w:ascii="宋体"/>
          <w:color w:val="2B2A29"/>
          <w:spacing w:val="-60"/>
          <w:w w:val="105"/>
        </w:rPr>
        <w:t xml:space="preserve"> </w:t>
      </w:r>
      <w:r>
        <w:rPr>
          <w:color w:val="2B2A29"/>
          <w:w w:val="105"/>
        </w:rPr>
        <w:t>statement.</w:t>
      </w:r>
    </w:p>
    <w:p>
      <w:pPr>
        <w:pStyle w:val="11"/>
        <w:spacing w:before="213"/>
        <w:ind w:left="879"/>
      </w:pPr>
      <w:r>
        <w:rPr>
          <w:color w:val="2B2A29"/>
          <w:w w:val="105"/>
        </w:rPr>
        <w:t>前面</w:t>
      </w:r>
      <w:r>
        <w:rPr>
          <w:color w:val="2B2A29"/>
          <w:spacing w:val="-5"/>
          <w:w w:val="105"/>
        </w:rPr>
        <w:t>的</w:t>
      </w:r>
      <w:r>
        <w:rPr>
          <w:color w:val="2B2A29"/>
          <w:w w:val="105"/>
        </w:rPr>
        <w:t>代码完成了任务。但实际上有一</w:t>
      </w:r>
      <w:r>
        <w:rPr>
          <w:color w:val="2B2A29"/>
          <w:spacing w:val="-6"/>
          <w:w w:val="105"/>
        </w:rPr>
        <w:t>种</w:t>
      </w:r>
      <w:r>
        <w:rPr>
          <w:color w:val="2B2A29"/>
          <w:w w:val="105"/>
        </w:rPr>
        <w:t>更简单的方法，在原始</w:t>
      </w:r>
      <w:r>
        <w:rPr>
          <w:rFonts w:ascii="宋体"/>
          <w:color w:val="2B2A29"/>
          <w:w w:val="105"/>
        </w:rPr>
        <w:t>if</w:t>
      </w:r>
      <w:r>
        <w:rPr>
          <w:color w:val="2B2A29"/>
          <w:w w:val="105"/>
        </w:rPr>
        <w:t>语句中添加</w:t>
      </w:r>
      <w:r>
        <w:rPr>
          <w:rFonts w:ascii="宋体"/>
          <w:color w:val="2B2A29"/>
          <w:w w:val="105"/>
        </w:rPr>
        <w:t>else</w:t>
      </w:r>
      <w:r>
        <w:rPr>
          <w:color w:val="2B2A29"/>
          <w:w w:val="105"/>
        </w:rPr>
        <w:t>子句。</w:t>
      </w:r>
    </w:p>
    <w:p>
      <w:r>
        <w:rPr>
          <w:rFonts w:ascii="宋体"/>
          <w:color w:val="2B2A29"/>
        </w:rPr>
        <w:t>if age &gt;= 21 {</w:t>
      </w:r>
    </w:p>
    <w:p>
      <w:pPr>
        <w:pStyle w:val="11"/>
        <w:spacing w:before="198"/>
        <w:ind w:left="520"/>
        <w:rPr>
          <w:rFonts w:ascii="宋体"/>
        </w:rPr>
      </w:pPr>
      <w:r>
        <w:rPr>
          <w:rFonts w:ascii="宋体"/>
          <w:color w:val="2B2A29"/>
        </w:rPr>
        <w:t>如果年龄&gt;=21{</w:t>
      </w:r>
    </w:p>
    <w:p>
      <w:r>
        <w:rPr>
          <w:rFonts w:ascii="宋体"/>
          <w:color w:val="2B2A29"/>
        </w:rPr>
        <w:t>io:println("Legal to drink");</w:t>
      </w:r>
    </w:p>
    <w:p>
      <w:pPr>
        <w:pStyle w:val="11"/>
        <w:spacing w:before="38"/>
        <w:ind w:left="960"/>
        <w:rPr>
          <w:rFonts w:ascii="宋体"/>
        </w:rPr>
      </w:pPr>
      <w:r>
        <w:rPr>
          <w:rFonts w:ascii="宋体"/>
          <w:color w:val="2B2A29"/>
        </w:rPr>
        <w:t>io:println（“合法饮酒”）；</w:t>
      </w:r>
    </w:p>
    <w:p>
      <w:r>
        <w:rPr>
          <w:rFonts w:ascii="宋体"/>
          <w:color w:val="2B2A29"/>
        </w:rPr>
        <w:t>} else {</w:t>
      </w:r>
    </w:p>
    <w:p>
      <w:pPr>
        <w:pStyle w:val="11"/>
        <w:spacing w:before="39"/>
        <w:ind w:left="520"/>
        <w:rPr>
          <w:rFonts w:ascii="宋体"/>
        </w:rPr>
      </w:pPr>
      <w:r>
        <w:rPr>
          <w:rFonts w:ascii="宋体"/>
          <w:color w:val="2B2A29"/>
        </w:rPr>
        <w:t>}其他{</w:t>
      </w:r>
    </w:p>
    <w:p>
      <w:r>
        <w:rPr>
          <w:rFonts w:ascii="宋体"/>
          <w:color w:val="2B2A29"/>
        </w:rPr>
        <w:t>io:println("Not legal to drink");</w:t>
      </w:r>
    </w:p>
    <w:p>
      <w:pPr>
        <w:pStyle w:val="11"/>
        <w:spacing w:before="38"/>
        <w:ind w:left="960"/>
        <w:rPr>
          <w:rFonts w:ascii="宋体"/>
        </w:rPr>
      </w:pPr>
      <w:r>
        <w:rPr>
          <w:rFonts w:ascii="宋体"/>
          <w:color w:val="2B2A29"/>
        </w:rPr>
        <w:t>io:println（“不合法饮酒”）；</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The</w:t>
      </w:r>
      <w:r>
        <w:rPr>
          <w:color w:val="2B2A29"/>
          <w:spacing w:val="-4"/>
          <w:w w:val="105"/>
        </w:rPr>
        <w:t xml:space="preserve"> </w:t>
      </w:r>
      <w:r>
        <w:rPr>
          <w:color w:val="2B2A29"/>
          <w:w w:val="105"/>
        </w:rPr>
        <w:t>statements</w:t>
      </w:r>
      <w:r>
        <w:rPr>
          <w:color w:val="2B2A29"/>
          <w:spacing w:val="-4"/>
          <w:w w:val="105"/>
        </w:rPr>
        <w:t xml:space="preserve"> </w:t>
      </w:r>
      <w:r>
        <w:rPr>
          <w:color w:val="2B2A29"/>
          <w:w w:val="105"/>
        </w:rPr>
        <w:t>inside</w:t>
      </w:r>
      <w:r>
        <w:rPr>
          <w:color w:val="2B2A29"/>
          <w:spacing w:val="-3"/>
          <w:w w:val="105"/>
        </w:rPr>
        <w:t xml:space="preserve"> </w:t>
      </w:r>
      <w:r>
        <w:rPr>
          <w:color w:val="2B2A29"/>
          <w:w w:val="105"/>
        </w:rPr>
        <w:t>the</w:t>
      </w:r>
      <w:r>
        <w:rPr>
          <w:color w:val="2B2A29"/>
          <w:spacing w:val="-4"/>
          <w:w w:val="105"/>
        </w:rPr>
        <w:t xml:space="preserve"> </w:t>
      </w:r>
      <w:r>
        <w:rPr>
          <w:rFonts w:ascii="宋体"/>
          <w:color w:val="2B2A29"/>
          <w:w w:val="105"/>
        </w:rPr>
        <w:t>else</w:t>
      </w:r>
      <w:r>
        <w:rPr>
          <w:rFonts w:ascii="宋体"/>
          <w:color w:val="2B2A29"/>
          <w:spacing w:val="-61"/>
          <w:w w:val="105"/>
        </w:rPr>
        <w:t xml:space="preserve"> </w:t>
      </w:r>
      <w:r>
        <w:rPr>
          <w:color w:val="2B2A29"/>
          <w:w w:val="105"/>
        </w:rPr>
        <w:t>code</w:t>
      </w:r>
      <w:r>
        <w:rPr>
          <w:color w:val="2B2A29"/>
          <w:spacing w:val="-4"/>
          <w:w w:val="105"/>
        </w:rPr>
        <w:t xml:space="preserve"> </w:t>
      </w:r>
      <w:r>
        <w:rPr>
          <w:color w:val="2B2A29"/>
          <w:w w:val="105"/>
        </w:rPr>
        <w:t>block</w:t>
      </w:r>
      <w:r>
        <w:rPr>
          <w:color w:val="2B2A29"/>
          <w:spacing w:val="-4"/>
          <w:w w:val="105"/>
        </w:rPr>
        <w:t xml:space="preserve"> </w:t>
      </w:r>
      <w:r>
        <w:rPr>
          <w:color w:val="2B2A29"/>
          <w:w w:val="105"/>
        </w:rPr>
        <w:t>are</w:t>
      </w:r>
      <w:r>
        <w:rPr>
          <w:color w:val="2B2A29"/>
          <w:spacing w:val="-3"/>
          <w:w w:val="105"/>
        </w:rPr>
        <w:t xml:space="preserve"> </w:t>
      </w:r>
      <w:r>
        <w:rPr>
          <w:color w:val="2B2A29"/>
          <w:w w:val="105"/>
        </w:rPr>
        <w:t>executed</w:t>
      </w:r>
      <w:r>
        <w:rPr>
          <w:color w:val="2B2A29"/>
          <w:spacing w:val="-4"/>
          <w:w w:val="105"/>
        </w:rPr>
        <w:t xml:space="preserve"> </w:t>
      </w:r>
      <w:r>
        <w:rPr>
          <w:color w:val="2B2A29"/>
          <w:w w:val="105"/>
        </w:rPr>
        <w:t>if</w:t>
      </w:r>
      <w:r>
        <w:rPr>
          <w:color w:val="2B2A29"/>
          <w:spacing w:val="-3"/>
          <w:w w:val="105"/>
        </w:rPr>
        <w:t xml:space="preserve"> </w:t>
      </w:r>
      <w:r>
        <w:rPr>
          <w:color w:val="2B2A29"/>
          <w:w w:val="105"/>
        </w:rPr>
        <w:t>the</w:t>
      </w:r>
      <w:r>
        <w:rPr>
          <w:color w:val="2B2A29"/>
          <w:spacing w:val="-4"/>
          <w:w w:val="105"/>
        </w:rPr>
        <w:t xml:space="preserve"> </w:t>
      </w:r>
      <w:r>
        <w:rPr>
          <w:rFonts w:ascii="宋体"/>
          <w:color w:val="2B2A29"/>
          <w:w w:val="105"/>
        </w:rPr>
        <w:t>if</w:t>
      </w:r>
      <w:r>
        <w:rPr>
          <w:rFonts w:ascii="宋体"/>
          <w:color w:val="2B2A29"/>
          <w:spacing w:val="-61"/>
          <w:w w:val="105"/>
        </w:rPr>
        <w:t xml:space="preserve"> </w:t>
      </w:r>
      <w:r>
        <w:rPr>
          <w:color w:val="2B2A29"/>
          <w:w w:val="105"/>
        </w:rPr>
        <w:t>code</w:t>
      </w:r>
      <w:r>
        <w:rPr>
          <w:color w:val="2B2A29"/>
          <w:spacing w:val="-4"/>
          <w:w w:val="105"/>
        </w:rPr>
        <w:t xml:space="preserve"> </w:t>
      </w:r>
      <w:r>
        <w:rPr>
          <w:color w:val="2B2A29"/>
          <w:w w:val="105"/>
        </w:rPr>
        <w:t>block</w:t>
      </w:r>
      <w:r>
        <w:rPr>
          <w:color w:val="2B2A29"/>
          <w:spacing w:val="-4"/>
          <w:w w:val="105"/>
        </w:rPr>
        <w:t xml:space="preserve"> </w:t>
      </w:r>
      <w:r>
        <w:rPr>
          <w:color w:val="2B2A29"/>
          <w:w w:val="105"/>
        </w:rPr>
        <w:t>is</w:t>
      </w:r>
      <w:r>
        <w:rPr>
          <w:color w:val="2B2A29"/>
          <w:spacing w:val="-3"/>
          <w:w w:val="105"/>
        </w:rPr>
        <w:t xml:space="preserve"> </w:t>
      </w:r>
      <w:r>
        <w:rPr>
          <w:color w:val="2B2A29"/>
          <w:w w:val="105"/>
        </w:rPr>
        <w:t>not executed.</w:t>
      </w:r>
      <w:r>
        <w:rPr>
          <w:color w:val="2B2A29"/>
          <w:spacing w:val="-5"/>
          <w:w w:val="105"/>
        </w:rPr>
        <w:t xml:space="preserve"> </w:t>
      </w:r>
      <w:r>
        <w:rPr>
          <w:color w:val="2B2A29"/>
          <w:w w:val="105"/>
        </w:rPr>
        <w:t>It</w:t>
      </w:r>
      <w:r>
        <w:rPr>
          <w:color w:val="2B2A29"/>
          <w:spacing w:val="-4"/>
          <w:w w:val="105"/>
        </w:rPr>
        <w:t xml:space="preserve"> </w:t>
      </w:r>
      <w:r>
        <w:rPr>
          <w:color w:val="2B2A29"/>
          <w:w w:val="105"/>
        </w:rPr>
        <w:t>can</w:t>
      </w:r>
      <w:r>
        <w:rPr>
          <w:color w:val="2B2A29"/>
          <w:spacing w:val="-5"/>
          <w:w w:val="105"/>
        </w:rPr>
        <w:t xml:space="preserve"> </w:t>
      </w:r>
      <w:r>
        <w:rPr>
          <w:color w:val="2B2A29"/>
          <w:w w:val="105"/>
        </w:rPr>
        <w:t>simply</w:t>
      </w:r>
      <w:r>
        <w:rPr>
          <w:color w:val="2B2A29"/>
          <w:spacing w:val="-4"/>
          <w:w w:val="105"/>
        </w:rPr>
        <w:t xml:space="preserve"> </w:t>
      </w:r>
      <w:r>
        <w:rPr>
          <w:color w:val="2B2A29"/>
          <w:w w:val="105"/>
        </w:rPr>
        <w:t>be</w:t>
      </w:r>
      <w:r>
        <w:rPr>
          <w:color w:val="2B2A29"/>
          <w:spacing w:val="-5"/>
          <w:w w:val="105"/>
        </w:rPr>
        <w:t xml:space="preserve"> </w:t>
      </w:r>
      <w:r>
        <w:rPr>
          <w:color w:val="2B2A29"/>
          <w:w w:val="105"/>
        </w:rPr>
        <w:t>read</w:t>
      </w:r>
      <w:r>
        <w:rPr>
          <w:color w:val="2B2A29"/>
          <w:spacing w:val="-4"/>
          <w:w w:val="105"/>
        </w:rPr>
        <w:t xml:space="preserve"> </w:t>
      </w:r>
      <w:r>
        <w:rPr>
          <w:color w:val="2B2A29"/>
          <w:w w:val="105"/>
        </w:rPr>
        <w:t>as</w:t>
      </w:r>
      <w:r>
        <w:rPr>
          <w:color w:val="2B2A29"/>
          <w:spacing w:val="-5"/>
          <w:w w:val="105"/>
        </w:rPr>
        <w:t xml:space="preserve"> </w:t>
      </w:r>
      <w:r>
        <w:rPr>
          <w:color w:val="2B2A29"/>
          <w:w w:val="105"/>
        </w:rPr>
        <w:t>follows:</w:t>
      </w:r>
      <w:r>
        <w:rPr>
          <w:color w:val="2B2A29"/>
          <w:spacing w:val="-4"/>
          <w:w w:val="105"/>
        </w:rPr>
        <w:t xml:space="preserve"> </w:t>
      </w:r>
      <w:r>
        <w:rPr>
          <w:color w:val="2B2A29"/>
          <w:w w:val="105"/>
        </w:rPr>
        <w:t>“</w:t>
      </w:r>
      <w:r>
        <w:rPr>
          <w:i/>
          <w:color w:val="2B2A29"/>
          <w:w w:val="105"/>
        </w:rPr>
        <w:t>If</w:t>
      </w:r>
      <w:r>
        <w:rPr>
          <w:i/>
          <w:color w:val="2B2A29"/>
          <w:spacing w:val="-5"/>
          <w:w w:val="105"/>
        </w:rPr>
        <w:t xml:space="preserve"> </w:t>
      </w:r>
      <w:r>
        <w:rPr>
          <w:color w:val="2B2A29"/>
          <w:w w:val="105"/>
        </w:rPr>
        <w:t>the</w:t>
      </w:r>
      <w:r>
        <w:rPr>
          <w:color w:val="2B2A29"/>
          <w:spacing w:val="-4"/>
          <w:w w:val="105"/>
        </w:rPr>
        <w:t xml:space="preserve"> </w:t>
      </w:r>
      <w:r>
        <w:rPr>
          <w:color w:val="2B2A29"/>
          <w:w w:val="105"/>
        </w:rPr>
        <w:t>given</w:t>
      </w:r>
      <w:r>
        <w:rPr>
          <w:color w:val="2B2A29"/>
          <w:spacing w:val="-5"/>
          <w:w w:val="105"/>
        </w:rPr>
        <w:t xml:space="preserve"> </w:t>
      </w:r>
      <w:r>
        <w:rPr>
          <w:color w:val="2B2A29"/>
          <w:w w:val="105"/>
        </w:rPr>
        <w:t>condition</w:t>
      </w:r>
      <w:r>
        <w:rPr>
          <w:color w:val="2B2A29"/>
          <w:spacing w:val="-4"/>
          <w:w w:val="105"/>
        </w:rPr>
        <w:t xml:space="preserve"> </w:t>
      </w:r>
      <w:r>
        <w:rPr>
          <w:color w:val="2B2A29"/>
          <w:w w:val="105"/>
        </w:rPr>
        <w:t>is</w:t>
      </w:r>
      <w:r>
        <w:rPr>
          <w:color w:val="2B2A29"/>
          <w:spacing w:val="-5"/>
          <w:w w:val="105"/>
        </w:rPr>
        <w:t xml:space="preserve"> </w:t>
      </w:r>
      <w:r>
        <w:rPr>
          <w:color w:val="2B2A29"/>
          <w:w w:val="105"/>
        </w:rPr>
        <w:t>met,</w:t>
      </w:r>
      <w:r>
        <w:rPr>
          <w:color w:val="2B2A29"/>
          <w:spacing w:val="-4"/>
          <w:w w:val="105"/>
        </w:rPr>
        <w:t xml:space="preserve"> </w:t>
      </w:r>
      <w:r>
        <w:rPr>
          <w:color w:val="2B2A29"/>
          <w:w w:val="105"/>
        </w:rPr>
        <w:t>execute</w:t>
      </w:r>
      <w:r>
        <w:rPr>
          <w:color w:val="2B2A29"/>
          <w:spacing w:val="-5"/>
          <w:w w:val="105"/>
        </w:rPr>
        <w:t xml:space="preserve"> </w:t>
      </w:r>
      <w:r>
        <w:rPr>
          <w:color w:val="2B2A29"/>
          <w:w w:val="105"/>
        </w:rPr>
        <w:t>the</w:t>
      </w:r>
      <w:r>
        <w:rPr>
          <w:color w:val="2B2A29"/>
          <w:spacing w:val="-55"/>
          <w:w w:val="105"/>
        </w:rPr>
        <w:t xml:space="preserve"> </w:t>
      </w:r>
      <w:r>
        <w:rPr>
          <w:color w:val="2B2A29"/>
          <w:w w:val="105"/>
        </w:rPr>
        <w:t>statements</w:t>
      </w:r>
      <w:r>
        <w:rPr>
          <w:color w:val="2B2A29"/>
          <w:spacing w:val="-11"/>
          <w:w w:val="105"/>
        </w:rPr>
        <w:t xml:space="preserve"> </w:t>
      </w:r>
      <w:r>
        <w:rPr>
          <w:color w:val="2B2A29"/>
          <w:w w:val="105"/>
        </w:rPr>
        <w:t>in</w:t>
      </w:r>
      <w:r>
        <w:rPr>
          <w:color w:val="2B2A29"/>
          <w:spacing w:val="-11"/>
          <w:w w:val="105"/>
        </w:rPr>
        <w:t xml:space="preserve"> </w:t>
      </w:r>
      <w:r>
        <w:rPr>
          <w:color w:val="2B2A29"/>
          <w:w w:val="105"/>
        </w:rPr>
        <w:t>the</w:t>
      </w:r>
      <w:r>
        <w:rPr>
          <w:color w:val="2B2A29"/>
          <w:spacing w:val="-10"/>
          <w:w w:val="105"/>
        </w:rPr>
        <w:t xml:space="preserve"> </w:t>
      </w:r>
      <w:r>
        <w:rPr>
          <w:rFonts w:ascii="宋体" w:hAnsi="宋体"/>
          <w:color w:val="2B2A29"/>
          <w:w w:val="105"/>
        </w:rPr>
        <w:t>if</w:t>
      </w:r>
      <w:r>
        <w:rPr>
          <w:rFonts w:ascii="宋体" w:hAnsi="宋体"/>
          <w:color w:val="2B2A29"/>
          <w:spacing w:val="-69"/>
          <w:w w:val="105"/>
        </w:rPr>
        <w:t xml:space="preserve"> </w:t>
      </w:r>
      <w:r>
        <w:rPr>
          <w:color w:val="2B2A29"/>
          <w:w w:val="105"/>
        </w:rPr>
        <w:t>block,</w:t>
      </w:r>
      <w:r>
        <w:rPr>
          <w:color w:val="2B2A29"/>
          <w:spacing w:val="-10"/>
          <w:w w:val="105"/>
        </w:rPr>
        <w:t xml:space="preserve"> </w:t>
      </w:r>
      <w:r>
        <w:rPr>
          <w:i/>
          <w:color w:val="2B2A29"/>
          <w:w w:val="105"/>
        </w:rPr>
        <w:t>else</w:t>
      </w:r>
      <w:r>
        <w:rPr>
          <w:color w:val="2B2A29"/>
          <w:w w:val="105"/>
        </w:rPr>
        <w:t>,</w:t>
      </w:r>
      <w:r>
        <w:rPr>
          <w:color w:val="2B2A29"/>
          <w:spacing w:val="-11"/>
          <w:w w:val="105"/>
        </w:rPr>
        <w:t xml:space="preserve"> </w:t>
      </w:r>
      <w:r>
        <w:rPr>
          <w:color w:val="2B2A29"/>
          <w:w w:val="105"/>
        </w:rPr>
        <w:t>execute</w:t>
      </w:r>
      <w:r>
        <w:rPr>
          <w:color w:val="2B2A29"/>
          <w:spacing w:val="-10"/>
          <w:w w:val="105"/>
        </w:rPr>
        <w:t xml:space="preserve"> </w:t>
      </w:r>
      <w:r>
        <w:rPr>
          <w:color w:val="2B2A29"/>
          <w:w w:val="105"/>
        </w:rPr>
        <w:t>the</w:t>
      </w:r>
      <w:r>
        <w:rPr>
          <w:color w:val="2B2A29"/>
          <w:spacing w:val="-11"/>
          <w:w w:val="105"/>
        </w:rPr>
        <w:t xml:space="preserve"> </w:t>
      </w:r>
      <w:r>
        <w:rPr>
          <w:color w:val="2B2A29"/>
          <w:w w:val="105"/>
        </w:rPr>
        <w:t>statements</w:t>
      </w:r>
      <w:r>
        <w:rPr>
          <w:color w:val="2B2A29"/>
          <w:spacing w:val="-10"/>
          <w:w w:val="105"/>
        </w:rPr>
        <w:t xml:space="preserve"> </w:t>
      </w:r>
      <w:r>
        <w:rPr>
          <w:color w:val="2B2A29"/>
          <w:w w:val="105"/>
        </w:rPr>
        <w:t>in</w:t>
      </w:r>
      <w:r>
        <w:rPr>
          <w:color w:val="2B2A29"/>
          <w:spacing w:val="-11"/>
          <w:w w:val="105"/>
        </w:rPr>
        <w:t xml:space="preserve"> </w:t>
      </w:r>
      <w:r>
        <w:rPr>
          <w:color w:val="2B2A29"/>
          <w:w w:val="105"/>
        </w:rPr>
        <w:t>the</w:t>
      </w:r>
      <w:r>
        <w:rPr>
          <w:color w:val="2B2A29"/>
          <w:spacing w:val="-10"/>
          <w:w w:val="105"/>
        </w:rPr>
        <w:t xml:space="preserve"> </w:t>
      </w:r>
      <w:r>
        <w:rPr>
          <w:rFonts w:ascii="宋体" w:hAnsi="宋体"/>
          <w:color w:val="2B2A29"/>
          <w:w w:val="105"/>
        </w:rPr>
        <w:t>else</w:t>
      </w:r>
      <w:r>
        <w:rPr>
          <w:rFonts w:ascii="宋体" w:hAnsi="宋体"/>
          <w:color w:val="2B2A29"/>
          <w:spacing w:val="-69"/>
          <w:w w:val="105"/>
        </w:rPr>
        <w:t xml:space="preserve"> </w:t>
      </w:r>
      <w:r>
        <w:rPr>
          <w:color w:val="2B2A29"/>
          <w:w w:val="105"/>
        </w:rPr>
        <w:t>block.”</w:t>
      </w:r>
    </w:p>
    <w:p>
      <w:pPr>
        <w:pStyle w:val="11"/>
        <w:spacing w:before="198"/>
        <w:ind w:left="879"/>
      </w:pPr>
      <w:r>
        <w:rPr>
          <w:color w:val="2B2A29"/>
          <w:w w:val="105"/>
        </w:rPr>
        <w:t>如果未执行</w:t>
      </w:r>
      <w:r>
        <w:rPr>
          <w:rFonts w:ascii="宋体"/>
          <w:color w:val="2B2A29"/>
          <w:w w:val="105"/>
        </w:rPr>
        <w:t>if</w:t>
      </w:r>
      <w:r>
        <w:rPr>
          <w:color w:val="2B2A29"/>
          <w:w w:val="105"/>
        </w:rPr>
        <w:t>代码块</w:t>
      </w:r>
      <w:r>
        <w:rPr>
          <w:color w:val="2B2A29"/>
          <w:spacing w:val="-4"/>
          <w:w w:val="105"/>
        </w:rPr>
        <w:t>，则</w:t>
      </w:r>
      <w:r>
        <w:rPr>
          <w:color w:val="2B2A29"/>
          <w:w w:val="105"/>
        </w:rPr>
        <w:t>执行</w:t>
      </w:r>
      <w:r>
        <w:rPr>
          <w:rFonts w:ascii="宋体"/>
          <w:color w:val="2B2A29"/>
          <w:w w:val="105"/>
        </w:rPr>
        <w:t>else</w:t>
      </w:r>
      <w:r>
        <w:rPr>
          <w:color w:val="2B2A29"/>
          <w:w w:val="105"/>
        </w:rPr>
        <w:t>代码块内</w:t>
      </w:r>
      <w:r>
        <w:rPr>
          <w:color w:val="2B2A29"/>
          <w:spacing w:val="-3"/>
          <w:w w:val="105"/>
        </w:rPr>
        <w:t>的</w:t>
      </w:r>
      <w:r>
        <w:rPr>
          <w:color w:val="2B2A29"/>
          <w:w w:val="105"/>
        </w:rPr>
        <w:t>语句。它可以简单</w:t>
      </w:r>
      <w:r>
        <w:rPr>
          <w:color w:val="2B2A29"/>
          <w:spacing w:val="-4"/>
          <w:w w:val="105"/>
        </w:rPr>
        <w:t>地</w:t>
      </w:r>
      <w:r>
        <w:rPr>
          <w:color w:val="2B2A29"/>
          <w:w w:val="105"/>
        </w:rPr>
        <w:t>读</w:t>
      </w:r>
      <w:r>
        <w:rPr>
          <w:color w:val="2B2A29"/>
          <w:spacing w:val="-4"/>
          <w:w w:val="105"/>
        </w:rPr>
        <w:t>为</w:t>
      </w:r>
      <w:r>
        <w:rPr>
          <w:color w:val="2B2A29"/>
          <w:w w:val="105"/>
        </w:rPr>
        <w:t>：“</w:t>
      </w:r>
      <w:r>
        <w:rPr>
          <w:i/>
          <w:color w:val="2B2A29"/>
          <w:w w:val="105"/>
        </w:rPr>
        <w:t>如果</w:t>
      </w:r>
      <w:r>
        <w:rPr>
          <w:color w:val="2B2A29"/>
          <w:w w:val="105"/>
        </w:rPr>
        <w:t>满足给定条件，</w:t>
      </w:r>
      <w:r>
        <w:rPr>
          <w:color w:val="2B2A29"/>
          <w:spacing w:val="-4"/>
          <w:w w:val="105"/>
        </w:rPr>
        <w:t>则</w:t>
      </w:r>
      <w:r>
        <w:rPr>
          <w:color w:val="2B2A29"/>
          <w:w w:val="105"/>
        </w:rPr>
        <w:t>在</w:t>
      </w:r>
      <w:r>
        <w:rPr>
          <w:rFonts w:ascii="宋体" w:hAnsi="宋体"/>
          <w:color w:val="2B2A29"/>
          <w:w w:val="105"/>
        </w:rPr>
        <w:t>If</w:t>
      </w:r>
      <w:r>
        <w:rPr>
          <w:color w:val="2B2A29"/>
          <w:w w:val="105"/>
        </w:rPr>
        <w:t>块中执行语句，</w:t>
      </w:r>
      <w:r>
        <w:rPr>
          <w:i/>
          <w:color w:val="2B2A29"/>
          <w:w w:val="105"/>
        </w:rPr>
        <w:t>否则</w:t>
      </w:r>
      <w:r>
        <w:rPr>
          <w:color w:val="2B2A29"/>
          <w:w w:val="105"/>
        </w:rPr>
        <w:t>在</w:t>
      </w:r>
      <w:r>
        <w:rPr>
          <w:rFonts w:ascii="宋体" w:hAnsi="宋体"/>
          <w:color w:val="2B2A29"/>
          <w:w w:val="105"/>
        </w:rPr>
        <w:t>else</w:t>
      </w:r>
      <w:r>
        <w:rPr>
          <w:color w:val="2B2A29"/>
          <w:w w:val="105"/>
        </w:rPr>
        <w:t>块中执行。”</w:t>
      </w:r>
    </w:p>
    <w:p>
      <w:pPr>
        <w:pStyle w:val="11"/>
        <w:spacing w:before="1"/>
      </w:pPr>
    </w:p>
    <w:p>
      <w:r>
        <w:rPr>
          <w:color w:val="2B2A29"/>
          <w:w w:val="85"/>
        </w:rPr>
        <w:t>Nested</w:t>
      </w:r>
      <w:r>
        <w:rPr>
          <w:color w:val="2B2A29"/>
          <w:spacing w:val="-7"/>
          <w:w w:val="85"/>
        </w:rPr>
        <w:t xml:space="preserve"> </w:t>
      </w:r>
      <w:r>
        <w:rPr>
          <w:color w:val="2B2A29"/>
          <w:w w:val="85"/>
        </w:rPr>
        <w:t>if/else</w:t>
      </w:r>
      <w:r>
        <w:rPr>
          <w:color w:val="2B2A29"/>
          <w:spacing w:val="-7"/>
          <w:w w:val="85"/>
        </w:rPr>
        <w:t xml:space="preserve"> </w:t>
      </w:r>
      <w:r>
        <w:rPr>
          <w:color w:val="2B2A29"/>
          <w:w w:val="85"/>
        </w:rPr>
        <w:t>Statements</w:t>
      </w:r>
    </w:p>
    <w:p>
      <w:pPr>
        <w:pStyle w:val="8"/>
        <w:spacing w:before="1"/>
      </w:pPr>
      <w:r>
        <w:rPr>
          <w:color w:val="2B2A29"/>
          <w:w w:val="85"/>
        </w:rPr>
        <w:t>嵌套</w:t>
      </w:r>
      <w:r>
        <w:rPr>
          <w:color w:val="2B2A29"/>
          <w:spacing w:val="-7"/>
          <w:w w:val="85"/>
        </w:rPr>
        <w:t>的</w:t>
      </w:r>
      <w:r>
        <w:rPr>
          <w:color w:val="2B2A29"/>
          <w:w w:val="85"/>
        </w:rPr>
        <w:t>if/else语句</w:t>
      </w:r>
    </w:p>
    <w:p>
      <w:r>
        <w:rPr>
          <w:color w:val="2B2A29"/>
          <w:w w:val="105"/>
        </w:rPr>
        <w:t xml:space="preserve">The </w:t>
      </w:r>
      <w:r>
        <w:rPr>
          <w:rFonts w:ascii="宋体" w:hAnsi="宋体"/>
          <w:color w:val="2B2A29"/>
          <w:w w:val="105"/>
        </w:rPr>
        <w:t>if</w:t>
      </w:r>
      <w:r>
        <w:rPr>
          <w:color w:val="2B2A29"/>
          <w:w w:val="105"/>
        </w:rPr>
        <w:t>/</w:t>
      </w:r>
      <w:r>
        <w:rPr>
          <w:rFonts w:ascii="宋体" w:hAnsi="宋体"/>
          <w:color w:val="2B2A29"/>
          <w:w w:val="105"/>
        </w:rPr>
        <w:t xml:space="preserve">else </w:t>
      </w:r>
      <w:r>
        <w:rPr>
          <w:color w:val="2B2A29"/>
          <w:w w:val="105"/>
        </w:rPr>
        <w:t xml:space="preserve">statements can be nested; that is, other </w:t>
      </w:r>
      <w:r>
        <w:rPr>
          <w:rFonts w:ascii="宋体" w:hAnsi="宋体"/>
          <w:color w:val="2B2A29"/>
          <w:w w:val="105"/>
        </w:rPr>
        <w:t>if</w:t>
      </w:r>
      <w:r>
        <w:rPr>
          <w:color w:val="2B2A29"/>
          <w:w w:val="105"/>
        </w:rPr>
        <w:t>/</w:t>
      </w:r>
      <w:r>
        <w:rPr>
          <w:rFonts w:ascii="宋体" w:hAnsi="宋体"/>
          <w:color w:val="2B2A29"/>
          <w:w w:val="105"/>
        </w:rPr>
        <w:t xml:space="preserve">else </w:t>
      </w:r>
      <w:r>
        <w:rPr>
          <w:color w:val="2B2A29"/>
          <w:w w:val="105"/>
        </w:rPr>
        <w:t>statement can be stated</w:t>
      </w:r>
      <w:r>
        <w:rPr>
          <w:color w:val="2B2A29"/>
          <w:spacing w:val="1"/>
          <w:w w:val="105"/>
        </w:rPr>
        <w:t xml:space="preserve"> </w:t>
      </w:r>
      <w:r>
        <w:rPr>
          <w:color w:val="2B2A29"/>
          <w:w w:val="105"/>
        </w:rPr>
        <w:t>inside an</w:t>
      </w:r>
      <w:r>
        <w:rPr>
          <w:color w:val="2B2A29"/>
          <w:spacing w:val="1"/>
          <w:w w:val="105"/>
        </w:rPr>
        <w:t xml:space="preserve"> </w:t>
      </w:r>
      <w:r>
        <w:rPr>
          <w:color w:val="2B2A29"/>
          <w:w w:val="105"/>
        </w:rPr>
        <w:t>outer</w:t>
      </w:r>
      <w:r>
        <w:rPr>
          <w:color w:val="2B2A29"/>
          <w:spacing w:val="1"/>
          <w:w w:val="105"/>
        </w:rPr>
        <w:t xml:space="preserve"> </w:t>
      </w:r>
      <w:r>
        <w:rPr>
          <w:rFonts w:ascii="宋体" w:hAnsi="宋体"/>
          <w:color w:val="2B2A29"/>
          <w:w w:val="105"/>
        </w:rPr>
        <w:t>if</w:t>
      </w:r>
      <w:r>
        <w:rPr>
          <w:color w:val="2B2A29"/>
          <w:w w:val="105"/>
        </w:rPr>
        <w:t>/</w:t>
      </w:r>
      <w:r>
        <w:rPr>
          <w:rFonts w:ascii="宋体" w:hAnsi="宋体"/>
          <w:color w:val="2B2A29"/>
          <w:w w:val="105"/>
        </w:rPr>
        <w:t>else</w:t>
      </w:r>
      <w:r>
        <w:rPr>
          <w:rFonts w:ascii="宋体" w:hAnsi="宋体"/>
          <w:color w:val="2B2A29"/>
          <w:spacing w:val="-57"/>
          <w:w w:val="105"/>
        </w:rPr>
        <w:t xml:space="preserve"> </w:t>
      </w:r>
      <w:r>
        <w:rPr>
          <w:color w:val="2B2A29"/>
          <w:w w:val="105"/>
        </w:rPr>
        <w:t>statement</w:t>
      </w:r>
      <w:r>
        <w:rPr>
          <w:color w:val="2B2A29"/>
          <w:spacing w:val="1"/>
          <w:w w:val="105"/>
        </w:rPr>
        <w:t xml:space="preserve"> </w:t>
      </w:r>
      <w:r>
        <w:rPr>
          <w:color w:val="2B2A29"/>
          <w:w w:val="105"/>
        </w:rPr>
        <w:t>to</w:t>
      </w:r>
      <w:r>
        <w:rPr>
          <w:color w:val="2B2A29"/>
          <w:spacing w:val="1"/>
          <w:w w:val="105"/>
        </w:rPr>
        <w:t xml:space="preserve"> </w:t>
      </w:r>
      <w:r>
        <w:rPr>
          <w:color w:val="2B2A29"/>
          <w:w w:val="105"/>
        </w:rPr>
        <w:t>create more</w:t>
      </w:r>
      <w:r>
        <w:rPr>
          <w:color w:val="2B2A29"/>
          <w:spacing w:val="1"/>
          <w:w w:val="105"/>
        </w:rPr>
        <w:t xml:space="preserve"> </w:t>
      </w:r>
      <w:r>
        <w:rPr>
          <w:color w:val="2B2A29"/>
          <w:w w:val="105"/>
        </w:rPr>
        <w:t>advanced</w:t>
      </w:r>
      <w:r>
        <w:rPr>
          <w:color w:val="2B2A29"/>
          <w:spacing w:val="1"/>
          <w:w w:val="105"/>
        </w:rPr>
        <w:t xml:space="preserve"> </w:t>
      </w:r>
      <w:r>
        <w:rPr>
          <w:color w:val="2B2A29"/>
          <w:w w:val="105"/>
        </w:rPr>
        <w:t>logic.</w:t>
      </w:r>
      <w:r>
        <w:rPr>
          <w:color w:val="2B2A29"/>
          <w:spacing w:val="1"/>
          <w:w w:val="105"/>
        </w:rPr>
        <w:t xml:space="preserve"> </w:t>
      </w:r>
      <w:r>
        <w:rPr>
          <w:color w:val="2B2A29"/>
          <w:w w:val="105"/>
        </w:rPr>
        <w:t>Let’s extend</w:t>
      </w:r>
      <w:r>
        <w:rPr>
          <w:color w:val="2B2A29"/>
          <w:spacing w:val="1"/>
          <w:w w:val="105"/>
        </w:rPr>
        <w:t xml:space="preserve"> </w:t>
      </w:r>
      <w:r>
        <w:rPr>
          <w:color w:val="2B2A29"/>
          <w:w w:val="105"/>
        </w:rPr>
        <w:t>our</w:t>
      </w:r>
      <w:r>
        <w:rPr>
          <w:color w:val="2B2A29"/>
          <w:spacing w:val="1"/>
          <w:w w:val="105"/>
        </w:rPr>
        <w:t xml:space="preserve"> </w:t>
      </w:r>
      <w:r>
        <w:rPr>
          <w:color w:val="2B2A29"/>
          <w:w w:val="105"/>
        </w:rPr>
        <w:t>earlier</w:t>
      </w:r>
      <w:r>
        <w:rPr>
          <w:color w:val="2B2A29"/>
          <w:spacing w:val="-55"/>
          <w:w w:val="105"/>
        </w:rPr>
        <w:t xml:space="preserve"> </w:t>
      </w:r>
      <w:r>
        <w:rPr>
          <w:color w:val="2B2A29"/>
          <w:w w:val="105"/>
        </w:rPr>
        <w:t>scenario</w:t>
      </w:r>
      <w:r>
        <w:rPr>
          <w:color w:val="2B2A29"/>
          <w:spacing w:val="-5"/>
          <w:w w:val="105"/>
        </w:rPr>
        <w:t xml:space="preserve"> </w:t>
      </w:r>
      <w:r>
        <w:rPr>
          <w:color w:val="2B2A29"/>
          <w:w w:val="105"/>
        </w:rPr>
        <w:t>to</w:t>
      </w:r>
      <w:r>
        <w:rPr>
          <w:color w:val="2B2A29"/>
          <w:spacing w:val="-5"/>
          <w:w w:val="105"/>
        </w:rPr>
        <w:t xml:space="preserve"> </w:t>
      </w:r>
      <w:r>
        <w:rPr>
          <w:color w:val="2B2A29"/>
          <w:w w:val="105"/>
        </w:rPr>
        <w:t>see</w:t>
      </w:r>
      <w:r>
        <w:rPr>
          <w:color w:val="2B2A29"/>
          <w:spacing w:val="-5"/>
          <w:w w:val="105"/>
        </w:rPr>
        <w:t xml:space="preserve"> </w:t>
      </w:r>
      <w:r>
        <w:rPr>
          <w:color w:val="2B2A29"/>
          <w:w w:val="105"/>
        </w:rPr>
        <w:t>if</w:t>
      </w:r>
      <w:r>
        <w:rPr>
          <w:color w:val="2B2A29"/>
          <w:spacing w:val="-4"/>
          <w:w w:val="105"/>
        </w:rPr>
        <w:t xml:space="preserve"> </w:t>
      </w:r>
      <w:r>
        <w:rPr>
          <w:color w:val="2B2A29"/>
          <w:w w:val="105"/>
        </w:rPr>
        <w:t>the</w:t>
      </w:r>
      <w:r>
        <w:rPr>
          <w:color w:val="2B2A29"/>
          <w:spacing w:val="-5"/>
          <w:w w:val="105"/>
        </w:rPr>
        <w:t xml:space="preserve"> </w:t>
      </w:r>
      <w:r>
        <w:rPr>
          <w:color w:val="2B2A29"/>
          <w:w w:val="105"/>
        </w:rPr>
        <w:t>person</w:t>
      </w:r>
      <w:r>
        <w:rPr>
          <w:color w:val="2B2A29"/>
          <w:spacing w:val="-5"/>
          <w:w w:val="105"/>
        </w:rPr>
        <w:t xml:space="preserve"> </w:t>
      </w:r>
      <w:r>
        <w:rPr>
          <w:color w:val="2B2A29"/>
          <w:w w:val="105"/>
        </w:rPr>
        <w:t>is</w:t>
      </w:r>
      <w:r>
        <w:rPr>
          <w:color w:val="2B2A29"/>
          <w:spacing w:val="-5"/>
          <w:w w:val="105"/>
        </w:rPr>
        <w:t xml:space="preserve"> </w:t>
      </w:r>
      <w:r>
        <w:rPr>
          <w:color w:val="2B2A29"/>
          <w:w w:val="105"/>
        </w:rPr>
        <w:t>at</w:t>
      </w:r>
      <w:r>
        <w:rPr>
          <w:color w:val="2B2A29"/>
          <w:spacing w:val="-4"/>
          <w:w w:val="105"/>
        </w:rPr>
        <w:t xml:space="preserve"> </w:t>
      </w:r>
      <w:r>
        <w:rPr>
          <w:color w:val="2B2A29"/>
          <w:w w:val="105"/>
        </w:rPr>
        <w:t>least</w:t>
      </w:r>
      <w:r>
        <w:rPr>
          <w:color w:val="2B2A29"/>
          <w:spacing w:val="-5"/>
          <w:w w:val="105"/>
        </w:rPr>
        <w:t xml:space="preserve"> </w:t>
      </w:r>
      <w:r>
        <w:rPr>
          <w:color w:val="2B2A29"/>
          <w:w w:val="105"/>
        </w:rPr>
        <w:t>allowed</w:t>
      </w:r>
      <w:r>
        <w:rPr>
          <w:color w:val="2B2A29"/>
          <w:spacing w:val="-5"/>
          <w:w w:val="105"/>
        </w:rPr>
        <w:t xml:space="preserve"> </w:t>
      </w:r>
      <w:r>
        <w:rPr>
          <w:color w:val="2B2A29"/>
          <w:w w:val="105"/>
        </w:rPr>
        <w:t>to</w:t>
      </w:r>
      <w:r>
        <w:rPr>
          <w:color w:val="2B2A29"/>
          <w:spacing w:val="-5"/>
          <w:w w:val="105"/>
        </w:rPr>
        <w:t xml:space="preserve"> </w:t>
      </w:r>
      <w:r>
        <w:rPr>
          <w:color w:val="2B2A29"/>
          <w:w w:val="105"/>
        </w:rPr>
        <w:t>drive</w:t>
      </w:r>
      <w:r>
        <w:rPr>
          <w:color w:val="2B2A29"/>
          <w:spacing w:val="-4"/>
          <w:w w:val="105"/>
        </w:rPr>
        <w:t xml:space="preserve"> </w:t>
      </w:r>
      <w:r>
        <w:rPr>
          <w:color w:val="2B2A29"/>
          <w:w w:val="105"/>
        </w:rPr>
        <w:t>if</w:t>
      </w:r>
      <w:r>
        <w:rPr>
          <w:color w:val="2B2A29"/>
          <w:spacing w:val="-5"/>
          <w:w w:val="105"/>
        </w:rPr>
        <w:t xml:space="preserve"> </w:t>
      </w:r>
      <w:r>
        <w:rPr>
          <w:color w:val="2B2A29"/>
          <w:w w:val="105"/>
        </w:rPr>
        <w:t>he</w:t>
      </w:r>
      <w:r>
        <w:rPr>
          <w:color w:val="2B2A29"/>
          <w:spacing w:val="-5"/>
          <w:w w:val="105"/>
        </w:rPr>
        <w:t xml:space="preserve"> </w:t>
      </w:r>
      <w:r>
        <w:rPr>
          <w:color w:val="2B2A29"/>
          <w:w w:val="105"/>
        </w:rPr>
        <w:t>or</w:t>
      </w:r>
      <w:r>
        <w:rPr>
          <w:color w:val="2B2A29"/>
          <w:spacing w:val="-5"/>
          <w:w w:val="105"/>
        </w:rPr>
        <w:t xml:space="preserve"> </w:t>
      </w:r>
      <w:r>
        <w:rPr>
          <w:color w:val="2B2A29"/>
          <w:w w:val="105"/>
        </w:rPr>
        <w:t>she</w:t>
      </w:r>
      <w:r>
        <w:rPr>
          <w:color w:val="2B2A29"/>
          <w:spacing w:val="-4"/>
          <w:w w:val="105"/>
        </w:rPr>
        <w:t xml:space="preserve"> </w:t>
      </w:r>
      <w:r>
        <w:rPr>
          <w:color w:val="2B2A29"/>
          <w:w w:val="105"/>
        </w:rPr>
        <w:t>is</w:t>
      </w:r>
      <w:r>
        <w:rPr>
          <w:color w:val="2B2A29"/>
          <w:spacing w:val="-5"/>
          <w:w w:val="105"/>
        </w:rPr>
        <w:t xml:space="preserve"> </w:t>
      </w:r>
      <w:r>
        <w:rPr>
          <w:color w:val="2B2A29"/>
          <w:w w:val="105"/>
        </w:rPr>
        <w:t>not</w:t>
      </w:r>
      <w:r>
        <w:rPr>
          <w:color w:val="2B2A29"/>
          <w:spacing w:val="-5"/>
          <w:w w:val="105"/>
        </w:rPr>
        <w:t xml:space="preserve"> </w:t>
      </w:r>
      <w:r>
        <w:rPr>
          <w:color w:val="2B2A29"/>
          <w:w w:val="105"/>
        </w:rPr>
        <w:t>allowed</w:t>
      </w:r>
      <w:r>
        <w:rPr>
          <w:color w:val="2B2A29"/>
          <w:spacing w:val="-5"/>
          <w:w w:val="105"/>
        </w:rPr>
        <w:t xml:space="preserve"> </w:t>
      </w:r>
      <w:r>
        <w:rPr>
          <w:color w:val="2B2A29"/>
          <w:w w:val="105"/>
        </w:rPr>
        <w:t>to</w:t>
      </w:r>
      <w:r>
        <w:rPr>
          <w:color w:val="2B2A29"/>
          <w:spacing w:val="-4"/>
          <w:w w:val="105"/>
        </w:rPr>
        <w:t xml:space="preserve"> </w:t>
      </w:r>
      <w:r>
        <w:rPr>
          <w:color w:val="2B2A29"/>
          <w:w w:val="105"/>
        </w:rPr>
        <w:t>drink.</w:t>
      </w:r>
    </w:p>
    <w:p>
      <w:pPr>
        <w:pStyle w:val="11"/>
        <w:spacing w:before="200" w:line="278" w:lineRule="auto"/>
        <w:ind w:left="520" w:right="157"/>
      </w:pPr>
      <w:r>
        <w:rPr>
          <w:rFonts w:ascii="宋体" w:hAnsi="宋体"/>
          <w:color w:val="2B2A29"/>
          <w:w w:val="105"/>
        </w:rPr>
        <w:t>if</w:t>
      </w:r>
      <w:r>
        <w:rPr>
          <w:color w:val="2B2A29"/>
          <w:w w:val="105"/>
        </w:rPr>
        <w:t>/</w:t>
      </w:r>
      <w:r>
        <w:rPr>
          <w:rFonts w:ascii="宋体" w:hAnsi="宋体"/>
          <w:color w:val="2B2A29"/>
          <w:w w:val="105"/>
        </w:rPr>
        <w:t>else</w:t>
      </w:r>
      <w:r>
        <w:rPr>
          <w:color w:val="2B2A29"/>
          <w:w w:val="105"/>
        </w:rPr>
        <w:t>语句可以嵌套；也就是说，可以在外部</w:t>
      </w:r>
      <w:r>
        <w:rPr>
          <w:rFonts w:ascii="宋体" w:hAnsi="宋体"/>
          <w:color w:val="2B2A29"/>
          <w:w w:val="105"/>
        </w:rPr>
        <w:t>if</w:t>
      </w:r>
      <w:r>
        <w:rPr>
          <w:color w:val="2B2A29"/>
          <w:w w:val="105"/>
        </w:rPr>
        <w:t>/</w:t>
      </w:r>
      <w:r>
        <w:rPr>
          <w:rFonts w:ascii="宋体" w:hAnsi="宋体"/>
          <w:color w:val="2B2A29"/>
          <w:w w:val="105"/>
        </w:rPr>
        <w:t>else</w:t>
      </w:r>
      <w:r>
        <w:rPr>
          <w:color w:val="2B2A29"/>
          <w:w w:val="105"/>
        </w:rPr>
        <w:t>语句</w:t>
      </w:r>
      <w:r>
        <w:rPr>
          <w:color w:val="2B2A29"/>
          <w:spacing w:val="1"/>
          <w:w w:val="105"/>
        </w:rPr>
        <w:t>中</w:t>
      </w:r>
      <w:r>
        <w:rPr>
          <w:color w:val="2B2A29"/>
          <w:w w:val="105"/>
        </w:rPr>
        <w:t>声明其他</w:t>
      </w:r>
      <w:r>
        <w:rPr>
          <w:rFonts w:ascii="宋体" w:hAnsi="宋体"/>
          <w:color w:val="2B2A29"/>
          <w:w w:val="105"/>
        </w:rPr>
        <w:t>if</w:t>
      </w:r>
      <w:r>
        <w:rPr>
          <w:color w:val="2B2A29"/>
          <w:w w:val="105"/>
        </w:rPr>
        <w:t>/</w:t>
      </w:r>
      <w:r>
        <w:rPr>
          <w:rFonts w:ascii="宋体" w:hAnsi="宋体"/>
          <w:color w:val="2B2A29"/>
          <w:w w:val="105"/>
        </w:rPr>
        <w:t>elsee</w:t>
      </w:r>
      <w:r>
        <w:rPr>
          <w:color w:val="2B2A29"/>
          <w:w w:val="105"/>
        </w:rPr>
        <w:t>语句</w:t>
      </w:r>
      <w:r>
        <w:rPr>
          <w:color w:val="2B2A29"/>
          <w:spacing w:val="1"/>
          <w:w w:val="105"/>
        </w:rPr>
        <w:t>，</w:t>
      </w:r>
      <w:r>
        <w:rPr>
          <w:color w:val="2B2A29"/>
          <w:w w:val="105"/>
        </w:rPr>
        <w:t>以创建更高级</w:t>
      </w:r>
      <w:r>
        <w:rPr>
          <w:color w:val="2B2A29"/>
          <w:spacing w:val="1"/>
          <w:w w:val="105"/>
        </w:rPr>
        <w:t>的</w:t>
      </w:r>
      <w:r>
        <w:rPr>
          <w:color w:val="2B2A29"/>
          <w:w w:val="105"/>
        </w:rPr>
        <w:t>逻辑。让我们</w:t>
      </w:r>
      <w:r>
        <w:rPr>
          <w:color w:val="2B2A29"/>
          <w:spacing w:val="1"/>
          <w:w w:val="105"/>
        </w:rPr>
        <w:t>扩展一下</w:t>
      </w:r>
      <w:r>
        <w:rPr>
          <w:color w:val="2B2A29"/>
          <w:w w:val="105"/>
        </w:rPr>
        <w:t>前</w:t>
      </w:r>
      <w:r>
        <w:rPr>
          <w:color w:val="2B2A29"/>
          <w:spacing w:val="-55"/>
          <w:w w:val="105"/>
        </w:rPr>
        <w:t>面</w:t>
      </w:r>
      <w:r>
        <w:rPr>
          <w:color w:val="2B2A29"/>
          <w:w w:val="105"/>
        </w:rPr>
        <w:t>的场景</w:t>
      </w:r>
      <w:r>
        <w:rPr>
          <w:color w:val="2B2A29"/>
          <w:spacing w:val="-5"/>
          <w:w w:val="105"/>
        </w:rPr>
        <w:t>，</w:t>
      </w:r>
      <w:r>
        <w:rPr>
          <w:color w:val="2B2A29"/>
          <w:w w:val="105"/>
        </w:rPr>
        <w:t>看看如果不允许喝酒的话，这个人</w:t>
      </w:r>
      <w:r>
        <w:rPr>
          <w:color w:val="2B2A29"/>
          <w:spacing w:val="-5"/>
          <w:w w:val="105"/>
        </w:rPr>
        <w:t>是否</w:t>
      </w:r>
      <w:r>
        <w:rPr>
          <w:color w:val="2B2A29"/>
          <w:w w:val="105"/>
        </w:rPr>
        <w:t>至少</w:t>
      </w:r>
      <w:r>
        <w:rPr>
          <w:color w:val="2B2A29"/>
          <w:spacing w:val="-5"/>
          <w:w w:val="105"/>
        </w:rPr>
        <w:t>可以</w:t>
      </w:r>
      <w:r>
        <w:rPr>
          <w:color w:val="2B2A29"/>
          <w:w w:val="105"/>
        </w:rPr>
        <w:t>开车。</w:t>
      </w:r>
    </w:p>
    <w:p>
      <w:r>
        <w:rPr>
          <w:rFonts w:ascii="宋体"/>
          <w:color w:val="2B2A29"/>
        </w:rPr>
        <w:t>if age &gt;= 21 {</w:t>
      </w:r>
    </w:p>
    <w:p>
      <w:pPr>
        <w:pStyle w:val="11"/>
        <w:spacing w:before="173"/>
        <w:ind w:left="520"/>
        <w:rPr>
          <w:rFonts w:ascii="宋体"/>
        </w:rPr>
      </w:pPr>
      <w:r>
        <w:rPr>
          <w:rFonts w:ascii="宋体"/>
          <w:color w:val="2B2A29"/>
        </w:rPr>
        <w:t>如果年龄&gt;=21{</w:t>
      </w:r>
    </w:p>
    <w:p>
      <w:r>
        <w:rPr>
          <w:rFonts w:ascii="宋体"/>
          <w:color w:val="2B2A29"/>
        </w:rPr>
        <w:t>io:println("Legal to drink");</w:t>
      </w:r>
    </w:p>
    <w:p>
      <w:pPr>
        <w:pStyle w:val="11"/>
        <w:spacing w:before="38"/>
        <w:ind w:left="960"/>
        <w:rPr>
          <w:rFonts w:ascii="宋体"/>
        </w:rPr>
      </w:pPr>
      <w:r>
        <w:rPr>
          <w:rFonts w:ascii="宋体"/>
          <w:color w:val="2B2A29"/>
        </w:rPr>
        <w:t>io:println（“合法饮酒”）；</w:t>
      </w:r>
    </w:p>
    <w:p>
      <w:r>
        <w:rPr>
          <w:rFonts w:ascii="宋体"/>
          <w:color w:val="2B2A29"/>
        </w:rPr>
        <w:t>} else {</w:t>
      </w:r>
    </w:p>
    <w:p>
      <w:pPr>
        <w:pStyle w:val="11"/>
        <w:spacing w:before="39"/>
        <w:ind w:left="520"/>
        <w:rPr>
          <w:rFonts w:ascii="宋体"/>
        </w:rPr>
      </w:pPr>
      <w:r>
        <w:rPr>
          <w:rFonts w:ascii="宋体"/>
          <w:color w:val="2B2A29"/>
        </w:rPr>
        <w:t>}其他{</w:t>
      </w:r>
    </w:p>
    <w:p>
      <w:r>
        <w:rPr>
          <w:rFonts w:ascii="宋体"/>
          <w:color w:val="2B2A29"/>
        </w:rPr>
        <w:t>if age &gt;= 16 {</w:t>
      </w:r>
    </w:p>
    <w:p>
      <w:pPr>
        <w:pStyle w:val="11"/>
        <w:spacing w:before="38"/>
        <w:ind w:left="960"/>
        <w:rPr>
          <w:rFonts w:ascii="宋体"/>
        </w:rPr>
      </w:pPr>
      <w:r>
        <w:rPr>
          <w:rFonts w:ascii="宋体"/>
          <w:color w:val="2B2A29"/>
        </w:rPr>
        <w:t>如果年龄&gt;=16{</w:t>
      </w:r>
    </w:p>
    <w:p>
      <w:r>
        <w:rPr>
          <w:rFonts w:ascii="宋体"/>
          <w:color w:val="2B2A29"/>
        </w:rPr>
        <w:t>io:println("Can just drive");</w:t>
      </w:r>
    </w:p>
    <w:p>
      <w:pPr>
        <w:pStyle w:val="11"/>
        <w:spacing w:before="38"/>
        <w:ind w:left="1400"/>
        <w:rPr>
          <w:rFonts w:ascii="宋体"/>
        </w:rPr>
      </w:pPr>
      <w:r>
        <w:rPr>
          <w:rFonts w:ascii="宋体"/>
          <w:color w:val="2B2A29"/>
        </w:rPr>
        <w:t>io:println（“只能开车”）；</w:t>
      </w:r>
    </w:p>
    <w:p>
      <w:r>
        <w:rPr>
          <w:rFonts w:ascii="宋体"/>
          <w:color w:val="2B2A29"/>
        </w:rPr>
        <w:t>} else {</w:t>
      </w:r>
    </w:p>
    <w:p>
      <w:pPr>
        <w:pStyle w:val="11"/>
        <w:spacing w:before="38"/>
        <w:ind w:left="960"/>
        <w:rPr>
          <w:rFonts w:ascii="宋体"/>
        </w:rPr>
      </w:pPr>
      <w:r>
        <w:rPr>
          <w:rFonts w:ascii="宋体"/>
          <w:color w:val="2B2A29"/>
        </w:rPr>
        <w:t>}其他{</w:t>
      </w:r>
    </w:p>
    <w:p>
      <w:r>
        <w:rPr>
          <w:rFonts w:ascii="宋体"/>
          <w:color w:val="2B2A29"/>
        </w:rPr>
        <w:t>io:println("Not even allowed to drive");</w:t>
      </w:r>
    </w:p>
    <w:p>
      <w:pPr>
        <w:pStyle w:val="11"/>
        <w:spacing w:before="39"/>
        <w:ind w:left="1400"/>
        <w:rPr>
          <w:rFonts w:ascii="宋体"/>
        </w:rPr>
      </w:pPr>
      <w:r>
        <w:rPr>
          <w:rFonts w:ascii="宋体"/>
          <w:color w:val="2B2A29"/>
        </w:rPr>
        <w:t>io:println（“甚至不允许驾驶”）；</w:t>
      </w:r>
    </w:p>
    <w:p>
      <w:r>
        <w:rPr>
          <w:rFonts w:ascii="宋体"/>
          <w:color w:val="2B2A29"/>
          <w:sz w:val="22"/>
        </w:rPr>
        <w:t>}</w:t>
      </w:r>
    </w:p>
    <w:p>
      <w:pPr>
        <w:spacing w:before="38"/>
        <w:ind w:left="960" w:right="0" w:firstLine="0"/>
        <w:jc w:val="left"/>
        <w:rPr>
          <w:rFonts w:ascii="宋体"/>
          <w:sz w:val="22"/>
        </w:rPr>
      </w:pPr>
      <w:r>
        <w:rPr>
          <w:rFonts w:ascii="宋体"/>
          <w:color w:val="2B2A29"/>
          <w:sz w:val="22"/>
        </w:rPr>
        <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spacing w:after="0"/>
        <w:jc w:val="left"/>
        <w:rPr>
          <w:rFonts w:ascii="宋体"/>
          <w:sz w:val="22"/>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 xml:space="preserve">We can see that there is another nested </w:t>
      </w:r>
      <w:r>
        <w:rPr>
          <w:rFonts w:ascii="宋体" w:hAnsi="宋体"/>
          <w:color w:val="2B2A29"/>
          <w:w w:val="105"/>
        </w:rPr>
        <w:t>if</w:t>
      </w:r>
      <w:r>
        <w:rPr>
          <w:color w:val="2B2A29"/>
          <w:w w:val="105"/>
        </w:rPr>
        <w:t>/</w:t>
      </w:r>
      <w:r>
        <w:rPr>
          <w:rFonts w:ascii="宋体" w:hAnsi="宋体"/>
          <w:color w:val="2B2A29"/>
          <w:w w:val="105"/>
        </w:rPr>
        <w:t xml:space="preserve">else </w:t>
      </w:r>
      <w:r>
        <w:rPr>
          <w:color w:val="2B2A29"/>
          <w:w w:val="105"/>
        </w:rPr>
        <w:t xml:space="preserve">happening in the outer </w:t>
      </w:r>
      <w:r>
        <w:rPr>
          <w:rFonts w:ascii="宋体" w:hAnsi="宋体"/>
          <w:color w:val="2B2A29"/>
          <w:w w:val="105"/>
        </w:rPr>
        <w:t>if</w:t>
      </w:r>
      <w:r>
        <w:rPr>
          <w:rFonts w:ascii="宋体" w:hAnsi="宋体"/>
          <w:color w:val="2B2A29"/>
          <w:spacing w:val="1"/>
          <w:w w:val="105"/>
        </w:rPr>
        <w:t xml:space="preserve"> </w:t>
      </w:r>
      <w:r>
        <w:rPr>
          <w:color w:val="2B2A29"/>
          <w:w w:val="105"/>
        </w:rPr>
        <w:t>statement’s</w:t>
      </w:r>
      <w:r>
        <w:rPr>
          <w:color w:val="2B2A29"/>
          <w:spacing w:val="-2"/>
          <w:w w:val="105"/>
        </w:rPr>
        <w:t xml:space="preserve"> </w:t>
      </w:r>
      <w:r>
        <w:rPr>
          <w:rFonts w:ascii="宋体" w:hAnsi="宋体"/>
          <w:color w:val="2B2A29"/>
          <w:w w:val="105"/>
        </w:rPr>
        <w:t>else</w:t>
      </w:r>
      <w:r>
        <w:rPr>
          <w:rFonts w:ascii="宋体" w:hAnsi="宋体"/>
          <w:color w:val="2B2A29"/>
          <w:spacing w:val="-59"/>
          <w:w w:val="105"/>
        </w:rPr>
        <w:t xml:space="preserve"> </w:t>
      </w:r>
      <w:r>
        <w:rPr>
          <w:color w:val="2B2A29"/>
          <w:w w:val="105"/>
        </w:rPr>
        <w:t>clause.</w:t>
      </w:r>
      <w:r>
        <w:rPr>
          <w:color w:val="2B2A29"/>
          <w:spacing w:val="-1"/>
          <w:w w:val="105"/>
        </w:rPr>
        <w:t xml:space="preserve"> </w:t>
      </w:r>
      <w:r>
        <w:rPr>
          <w:color w:val="2B2A29"/>
          <w:w w:val="105"/>
        </w:rPr>
        <w:t>For</w:t>
      </w:r>
      <w:r>
        <w:rPr>
          <w:color w:val="2B2A29"/>
          <w:spacing w:val="-1"/>
          <w:w w:val="105"/>
        </w:rPr>
        <w:t xml:space="preserve"> </w:t>
      </w:r>
      <w:r>
        <w:rPr>
          <w:color w:val="2B2A29"/>
          <w:w w:val="105"/>
        </w:rPr>
        <w:t>similar</w:t>
      </w:r>
      <w:r>
        <w:rPr>
          <w:color w:val="2B2A29"/>
          <w:spacing w:val="-1"/>
          <w:w w:val="105"/>
        </w:rPr>
        <w:t xml:space="preserve"> </w:t>
      </w:r>
      <w:r>
        <w:rPr>
          <w:color w:val="2B2A29"/>
          <w:w w:val="105"/>
        </w:rPr>
        <w:t>patterns</w:t>
      </w:r>
      <w:r>
        <w:rPr>
          <w:color w:val="2B2A29"/>
          <w:spacing w:val="-1"/>
          <w:w w:val="105"/>
        </w:rPr>
        <w:t xml:space="preserve"> </w:t>
      </w:r>
      <w:r>
        <w:rPr>
          <w:color w:val="2B2A29"/>
          <w:w w:val="105"/>
        </w:rPr>
        <w:t>for</w:t>
      </w:r>
      <w:r>
        <w:rPr>
          <w:color w:val="2B2A29"/>
          <w:spacing w:val="-1"/>
          <w:w w:val="105"/>
        </w:rPr>
        <w:t xml:space="preserve"> </w:t>
      </w:r>
      <w:r>
        <w:rPr>
          <w:color w:val="2B2A29"/>
          <w:w w:val="105"/>
        </w:rPr>
        <w:t>nested</w:t>
      </w:r>
      <w:r>
        <w:rPr>
          <w:color w:val="2B2A29"/>
          <w:spacing w:val="-1"/>
          <w:w w:val="105"/>
        </w:rPr>
        <w:t xml:space="preserve"> </w:t>
      </w:r>
      <w:r>
        <w:rPr>
          <w:rFonts w:ascii="宋体" w:hAnsi="宋体"/>
          <w:color w:val="2B2A29"/>
          <w:w w:val="105"/>
        </w:rPr>
        <w:t>if</w:t>
      </w:r>
      <w:r>
        <w:rPr>
          <w:color w:val="2B2A29"/>
          <w:w w:val="105"/>
        </w:rPr>
        <w:t>/</w:t>
      </w:r>
      <w:r>
        <w:rPr>
          <w:rFonts w:ascii="宋体" w:hAnsi="宋体"/>
          <w:color w:val="2B2A29"/>
          <w:w w:val="105"/>
        </w:rPr>
        <w:t>else</w:t>
      </w:r>
      <w:r>
        <w:rPr>
          <w:rFonts w:ascii="宋体" w:hAnsi="宋体"/>
          <w:color w:val="2B2A29"/>
          <w:spacing w:val="-59"/>
          <w:w w:val="105"/>
        </w:rPr>
        <w:t xml:space="preserve"> </w:t>
      </w:r>
      <w:r>
        <w:rPr>
          <w:color w:val="2B2A29"/>
          <w:w w:val="105"/>
        </w:rPr>
        <w:t>statements,</w:t>
      </w:r>
      <w:r>
        <w:rPr>
          <w:color w:val="2B2A29"/>
          <w:spacing w:val="-1"/>
          <w:w w:val="105"/>
        </w:rPr>
        <w:t xml:space="preserve"> </w:t>
      </w:r>
      <w:r>
        <w:rPr>
          <w:color w:val="2B2A29"/>
          <w:w w:val="105"/>
        </w:rPr>
        <w:t>there</w:t>
      </w:r>
      <w:r>
        <w:rPr>
          <w:color w:val="2B2A29"/>
          <w:spacing w:val="-2"/>
          <w:w w:val="105"/>
        </w:rPr>
        <w:t xml:space="preserve"> </w:t>
      </w:r>
      <w:r>
        <w:rPr>
          <w:color w:val="2B2A29"/>
          <w:w w:val="105"/>
        </w:rPr>
        <w:t>is</w:t>
      </w:r>
      <w:r>
        <w:rPr>
          <w:color w:val="2B2A29"/>
          <w:spacing w:val="-1"/>
          <w:w w:val="105"/>
        </w:rPr>
        <w:t xml:space="preserve"> </w:t>
      </w:r>
      <w:r>
        <w:rPr>
          <w:color w:val="2B2A29"/>
          <w:w w:val="105"/>
        </w:rPr>
        <w:t>a</w:t>
      </w:r>
      <w:r>
        <w:rPr>
          <w:color w:val="2B2A29"/>
          <w:spacing w:val="-55"/>
          <w:w w:val="105"/>
        </w:rPr>
        <w:t xml:space="preserve"> </w:t>
      </w:r>
      <w:r>
        <w:rPr>
          <w:color w:val="2B2A29"/>
          <w:w w:val="105"/>
        </w:rPr>
        <w:t>shorthand</w:t>
      </w:r>
      <w:r>
        <w:rPr>
          <w:color w:val="2B2A29"/>
          <w:spacing w:val="-3"/>
          <w:w w:val="105"/>
        </w:rPr>
        <w:t xml:space="preserve"> </w:t>
      </w:r>
      <w:r>
        <w:rPr>
          <w:color w:val="2B2A29"/>
          <w:w w:val="105"/>
        </w:rPr>
        <w:t>version</w:t>
      </w:r>
      <w:r>
        <w:rPr>
          <w:color w:val="2B2A29"/>
          <w:spacing w:val="-3"/>
          <w:w w:val="105"/>
        </w:rPr>
        <w:t xml:space="preserve"> </w:t>
      </w:r>
      <w:r>
        <w:rPr>
          <w:color w:val="2B2A29"/>
          <w:w w:val="105"/>
        </w:rPr>
        <w:t>that</w:t>
      </w:r>
      <w:r>
        <w:rPr>
          <w:color w:val="2B2A29"/>
          <w:spacing w:val="-3"/>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used.</w:t>
      </w:r>
      <w:r>
        <w:rPr>
          <w:color w:val="2B2A29"/>
          <w:spacing w:val="-3"/>
          <w:w w:val="105"/>
        </w:rPr>
        <w:t xml:space="preserve"> </w:t>
      </w:r>
      <w:r>
        <w:rPr>
          <w:color w:val="2B2A29"/>
          <w:w w:val="105"/>
        </w:rPr>
        <w:t>This</w:t>
      </w:r>
      <w:r>
        <w:rPr>
          <w:color w:val="2B2A29"/>
          <w:spacing w:val="-3"/>
          <w:w w:val="105"/>
        </w:rPr>
        <w:t xml:space="preserve"> </w:t>
      </w:r>
      <w:r>
        <w:rPr>
          <w:color w:val="2B2A29"/>
          <w:w w:val="105"/>
        </w:rPr>
        <w:t>is</w:t>
      </w:r>
      <w:r>
        <w:rPr>
          <w:color w:val="2B2A29"/>
          <w:spacing w:val="-3"/>
          <w:w w:val="105"/>
        </w:rPr>
        <w:t xml:space="preserve"> </w:t>
      </w:r>
      <w:r>
        <w:rPr>
          <w:color w:val="2B2A29"/>
          <w:w w:val="105"/>
        </w:rPr>
        <w:t>shown</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following</w:t>
      </w:r>
      <w:r>
        <w:rPr>
          <w:color w:val="2B2A29"/>
          <w:spacing w:val="-3"/>
          <w:w w:val="105"/>
        </w:rPr>
        <w:t xml:space="preserve"> </w:t>
      </w:r>
      <w:r>
        <w:rPr>
          <w:color w:val="2B2A29"/>
          <w:w w:val="105"/>
        </w:rPr>
        <w:t>code</w:t>
      </w:r>
      <w:r>
        <w:rPr>
          <w:color w:val="2B2A29"/>
          <w:spacing w:val="-3"/>
          <w:w w:val="105"/>
        </w:rPr>
        <w:t xml:space="preserve"> </w:t>
      </w:r>
      <w:r>
        <w:rPr>
          <w:color w:val="2B2A29"/>
          <w:w w:val="105"/>
        </w:rPr>
        <w:t>snippet:</w:t>
      </w:r>
    </w:p>
    <w:p>
      <w:pPr>
        <w:pStyle w:val="11"/>
        <w:spacing w:before="70" w:line="278" w:lineRule="auto"/>
        <w:ind w:left="160" w:right="817" w:firstLine="359"/>
      </w:pPr>
      <w:bookmarkStart w:id="37" w:name="_bookmark35"/>
      <w:bookmarkEnd w:id="37"/>
      <w:r>
        <w:rPr>
          <w:color w:val="2B2A29"/>
          <w:w w:val="105"/>
        </w:rPr>
        <w:t>我们可以看到，在外部</w:t>
      </w:r>
      <w:r>
        <w:rPr>
          <w:rFonts w:ascii="宋体" w:hAnsi="宋体"/>
          <w:color w:val="2B2A29"/>
          <w:w w:val="105"/>
        </w:rPr>
        <w:t>if</w:t>
      </w:r>
      <w:r>
        <w:rPr>
          <w:color w:val="2B2A29"/>
          <w:w w:val="105"/>
        </w:rPr>
        <w:t>语句的</w:t>
      </w:r>
      <w:r>
        <w:rPr>
          <w:rFonts w:ascii="宋体" w:hAnsi="宋体"/>
          <w:color w:val="2B2A29"/>
          <w:w w:val="105"/>
        </w:rPr>
        <w:t>else</w:t>
      </w:r>
      <w:r>
        <w:rPr>
          <w:color w:val="2B2A29"/>
          <w:w w:val="105"/>
        </w:rPr>
        <w:t>子句中出现了另一个嵌套的</w:t>
      </w:r>
      <w:r>
        <w:rPr>
          <w:rFonts w:ascii="宋体" w:hAnsi="宋体"/>
          <w:color w:val="2B2A29"/>
          <w:w w:val="105"/>
        </w:rPr>
        <w:t>if</w:t>
      </w:r>
      <w:r>
        <w:rPr>
          <w:color w:val="2B2A29"/>
          <w:w w:val="105"/>
        </w:rPr>
        <w:t>/</w:t>
      </w:r>
      <w:r>
        <w:rPr>
          <w:rFonts w:ascii="宋体" w:hAnsi="宋体"/>
          <w:color w:val="2B2A29"/>
          <w:w w:val="105"/>
        </w:rPr>
        <w:t>else</w:t>
      </w:r>
      <w:r>
        <w:rPr>
          <w:color w:val="2B2A29"/>
          <w:w w:val="105"/>
        </w:rPr>
        <w:t>。对于嵌套</w:t>
      </w:r>
      <w:r>
        <w:rPr>
          <w:rFonts w:ascii="宋体" w:hAnsi="宋体"/>
          <w:color w:val="2B2A29"/>
          <w:w w:val="105"/>
        </w:rPr>
        <w:t>if</w:t>
      </w:r>
      <w:r>
        <w:rPr>
          <w:color w:val="2B2A29"/>
          <w:w w:val="105"/>
        </w:rPr>
        <w:t>/</w:t>
      </w:r>
      <w:r>
        <w:rPr>
          <w:rFonts w:ascii="宋体" w:hAnsi="宋体"/>
          <w:color w:val="2B2A29"/>
          <w:w w:val="105"/>
        </w:rPr>
        <w:t>else</w:t>
      </w:r>
      <w:r>
        <w:rPr>
          <w:color w:val="2B2A29"/>
          <w:w w:val="105"/>
        </w:rPr>
        <w:t>语句的类似模式，可以使用速记版本。这显示在以下代码段中：</w:t>
      </w:r>
    </w:p>
    <w:p>
      <w:r>
        <w:rPr>
          <w:rFonts w:ascii="宋体"/>
          <w:color w:val="2B2A29"/>
        </w:rPr>
        <w:t>if age &gt;= 21 {</w:t>
      </w:r>
    </w:p>
    <w:p>
      <w:pPr>
        <w:pStyle w:val="11"/>
        <w:spacing w:before="173"/>
        <w:ind w:left="160"/>
        <w:rPr>
          <w:rFonts w:ascii="宋体"/>
        </w:rPr>
      </w:pPr>
      <w:r>
        <w:rPr>
          <w:rFonts w:ascii="宋体"/>
          <w:color w:val="2B2A29"/>
        </w:rPr>
        <w:t>如果年龄&gt;=21{</w:t>
      </w:r>
    </w:p>
    <w:p>
      <w:r>
        <w:rPr>
          <w:rFonts w:ascii="宋体"/>
          <w:color w:val="2B2A29"/>
        </w:rPr>
        <w:t>io:println("Legal to drink");</w:t>
      </w:r>
    </w:p>
    <w:p>
      <w:pPr>
        <w:pStyle w:val="11"/>
        <w:spacing w:before="38"/>
        <w:ind w:left="600"/>
        <w:rPr>
          <w:rFonts w:ascii="宋体"/>
        </w:rPr>
      </w:pPr>
      <w:r>
        <w:rPr>
          <w:rFonts w:ascii="宋体"/>
          <w:color w:val="2B2A29"/>
        </w:rPr>
        <w:t>io:println（“合法饮酒”）；</w:t>
      </w:r>
    </w:p>
    <w:p>
      <w:r>
        <w:rPr>
          <w:rFonts w:ascii="宋体"/>
          <w:color w:val="2B2A29"/>
        </w:rPr>
        <w:t>} else if age &gt;= 16 {</w:t>
      </w:r>
      <w:r>
        <w:rPr>
          <w:rFonts w:ascii="宋体"/>
          <w:color w:val="2B2A29"/>
          <w:spacing w:val="1"/>
        </w:rPr>
        <w:t xml:space="preserve"> </w:t>
      </w:r>
      <w:r>
        <w:rPr>
          <w:rFonts w:ascii="宋体"/>
          <w:color w:val="2B2A29"/>
        </w:rPr>
        <w:t>io:println("Can</w:t>
      </w:r>
      <w:r>
        <w:rPr>
          <w:rFonts w:ascii="宋体"/>
          <w:color w:val="2B2A29"/>
          <w:spacing w:val="-10"/>
        </w:rPr>
        <w:t xml:space="preserve"> </w:t>
      </w:r>
      <w:r>
        <w:rPr>
          <w:rFonts w:ascii="宋体"/>
          <w:color w:val="2B2A29"/>
        </w:rPr>
        <w:t>just</w:t>
      </w:r>
      <w:r>
        <w:rPr>
          <w:rFonts w:ascii="宋体"/>
          <w:color w:val="2B2A29"/>
          <w:spacing w:val="-10"/>
        </w:rPr>
        <w:t xml:space="preserve"> </w:t>
      </w:r>
      <w:r>
        <w:rPr>
          <w:rFonts w:ascii="宋体"/>
          <w:color w:val="2B2A29"/>
        </w:rPr>
        <w:t>drive");</w:t>
      </w:r>
    </w:p>
    <w:p>
      <w:pPr>
        <w:pStyle w:val="11"/>
        <w:spacing w:before="38" w:line="273" w:lineRule="auto"/>
        <w:ind w:left="600" w:right="4919" w:hanging="440"/>
        <w:rPr>
          <w:rFonts w:ascii="宋体"/>
        </w:rPr>
      </w:pPr>
      <w:r>
        <w:rPr>
          <w:rFonts w:ascii="宋体"/>
          <w:color w:val="2B2A29"/>
        </w:rPr>
        <w:t>}否则，如果年龄&gt;=16｛io:println（“只能开车”）；</w:t>
      </w:r>
    </w:p>
    <w:p>
      <w:r>
        <w:rPr>
          <w:rFonts w:ascii="宋体"/>
          <w:color w:val="2B2A29"/>
        </w:rPr>
        <w:t>} else {</w:t>
      </w:r>
    </w:p>
    <w:p>
      <w:pPr>
        <w:pStyle w:val="11"/>
        <w:spacing w:line="279" w:lineRule="exact"/>
        <w:ind w:left="160"/>
        <w:rPr>
          <w:rFonts w:ascii="宋体"/>
        </w:rPr>
      </w:pPr>
      <w:r>
        <w:rPr>
          <w:rFonts w:ascii="宋体"/>
          <w:color w:val="2B2A29"/>
        </w:rPr>
        <w:t>}其他{</w:t>
      </w:r>
    </w:p>
    <w:p>
      <w:r>
        <w:rPr>
          <w:rFonts w:ascii="宋体"/>
          <w:color w:val="2B2A29"/>
        </w:rPr>
        <w:t>io:println("Not even allowed to drive");</w:t>
      </w:r>
    </w:p>
    <w:p>
      <w:pPr>
        <w:pStyle w:val="11"/>
        <w:spacing w:before="39"/>
        <w:ind w:left="600"/>
        <w:rPr>
          <w:rFonts w:ascii="宋体"/>
        </w:rPr>
      </w:pPr>
      <w:r>
        <w:rPr>
          <w:rFonts w:ascii="宋体"/>
          <w:color w:val="2B2A29"/>
        </w:rPr>
        <w:t>io:println（“甚至不允许驾驶”）；</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So,</w:t>
      </w:r>
      <w:r>
        <w:rPr>
          <w:color w:val="2B2A29"/>
          <w:spacing w:val="-4"/>
          <w:w w:val="105"/>
        </w:rPr>
        <w:t xml:space="preserve"> </w:t>
      </w:r>
      <w:r>
        <w:rPr>
          <w:color w:val="2B2A29"/>
          <w:w w:val="105"/>
        </w:rPr>
        <w:t>similar</w:t>
      </w:r>
      <w:r>
        <w:rPr>
          <w:color w:val="2B2A29"/>
          <w:spacing w:val="-4"/>
          <w:w w:val="105"/>
        </w:rPr>
        <w:t xml:space="preserve"> </w:t>
      </w:r>
      <w:r>
        <w:rPr>
          <w:color w:val="2B2A29"/>
          <w:w w:val="105"/>
        </w:rPr>
        <w:t>to</w:t>
      </w:r>
      <w:r>
        <w:rPr>
          <w:color w:val="2B2A29"/>
          <w:spacing w:val="-4"/>
          <w:w w:val="105"/>
        </w:rPr>
        <w:t xml:space="preserve"> </w:t>
      </w:r>
      <w:r>
        <w:rPr>
          <w:color w:val="2B2A29"/>
          <w:w w:val="105"/>
        </w:rPr>
        <w:t>the</w:t>
      </w:r>
      <w:r>
        <w:rPr>
          <w:color w:val="2B2A29"/>
          <w:spacing w:val="-3"/>
          <w:w w:val="105"/>
        </w:rPr>
        <w:t xml:space="preserve"> </w:t>
      </w:r>
      <w:r>
        <w:rPr>
          <w:color w:val="2B2A29"/>
          <w:w w:val="105"/>
        </w:rPr>
        <w:t>previous</w:t>
      </w:r>
      <w:r>
        <w:rPr>
          <w:color w:val="2B2A29"/>
          <w:spacing w:val="-4"/>
          <w:w w:val="105"/>
        </w:rPr>
        <w:t xml:space="preserve"> </w:t>
      </w:r>
      <w:r>
        <w:rPr>
          <w:color w:val="2B2A29"/>
          <w:w w:val="105"/>
        </w:rPr>
        <w:t>code,</w:t>
      </w:r>
      <w:r>
        <w:rPr>
          <w:color w:val="2B2A29"/>
          <w:spacing w:val="-4"/>
          <w:w w:val="105"/>
        </w:rPr>
        <w:t xml:space="preserve"> </w:t>
      </w:r>
      <w:r>
        <w:rPr>
          <w:color w:val="2B2A29"/>
          <w:w w:val="105"/>
        </w:rPr>
        <w:t>whenever</w:t>
      </w:r>
      <w:r>
        <w:rPr>
          <w:color w:val="2B2A29"/>
          <w:spacing w:val="-3"/>
          <w:w w:val="105"/>
        </w:rPr>
        <w:t xml:space="preserve"> </w:t>
      </w:r>
      <w:r>
        <w:rPr>
          <w:color w:val="2B2A29"/>
          <w:w w:val="105"/>
        </w:rPr>
        <w:t>we</w:t>
      </w:r>
      <w:r>
        <w:rPr>
          <w:color w:val="2B2A29"/>
          <w:spacing w:val="-4"/>
          <w:w w:val="105"/>
        </w:rPr>
        <w:t xml:space="preserve"> </w:t>
      </w:r>
      <w:r>
        <w:rPr>
          <w:color w:val="2B2A29"/>
          <w:w w:val="105"/>
        </w:rPr>
        <w:t>want</w:t>
      </w:r>
      <w:r>
        <w:rPr>
          <w:color w:val="2B2A29"/>
          <w:spacing w:val="-4"/>
          <w:w w:val="105"/>
        </w:rPr>
        <w:t xml:space="preserve"> </w:t>
      </w:r>
      <w:r>
        <w:rPr>
          <w:color w:val="2B2A29"/>
          <w:w w:val="105"/>
        </w:rPr>
        <w:t>to</w:t>
      </w:r>
      <w:r>
        <w:rPr>
          <w:color w:val="2B2A29"/>
          <w:spacing w:val="-3"/>
          <w:w w:val="105"/>
        </w:rPr>
        <w:t xml:space="preserve"> </w:t>
      </w:r>
      <w:r>
        <w:rPr>
          <w:color w:val="2B2A29"/>
          <w:w w:val="105"/>
        </w:rPr>
        <w:t>check</w:t>
      </w:r>
      <w:r>
        <w:rPr>
          <w:color w:val="2B2A29"/>
          <w:spacing w:val="-4"/>
          <w:w w:val="105"/>
        </w:rPr>
        <w:t xml:space="preserve"> </w:t>
      </w:r>
      <w:r>
        <w:rPr>
          <w:color w:val="2B2A29"/>
          <w:w w:val="105"/>
        </w:rPr>
        <w:t>for</w:t>
      </w:r>
      <w:r>
        <w:rPr>
          <w:color w:val="2B2A29"/>
          <w:spacing w:val="-4"/>
          <w:w w:val="105"/>
        </w:rPr>
        <w:t xml:space="preserve"> </w:t>
      </w:r>
      <w:r>
        <w:rPr>
          <w:color w:val="2B2A29"/>
          <w:w w:val="105"/>
        </w:rPr>
        <w:t>a</w:t>
      </w:r>
      <w:r>
        <w:rPr>
          <w:color w:val="2B2A29"/>
          <w:spacing w:val="-3"/>
          <w:w w:val="105"/>
        </w:rPr>
        <w:t xml:space="preserve"> </w:t>
      </w:r>
      <w:r>
        <w:rPr>
          <w:color w:val="2B2A29"/>
          <w:w w:val="105"/>
        </w:rPr>
        <w:t>new</w:t>
      </w:r>
      <w:r>
        <w:rPr>
          <w:color w:val="2B2A29"/>
          <w:spacing w:val="-4"/>
          <w:w w:val="105"/>
        </w:rPr>
        <w:t xml:space="preserve"> </w:t>
      </w:r>
      <w:r>
        <w:rPr>
          <w:color w:val="2B2A29"/>
          <w:w w:val="105"/>
        </w:rPr>
        <w:t>condition</w:t>
      </w:r>
    </w:p>
    <w:p>
      <w:pPr>
        <w:pStyle w:val="11"/>
        <w:spacing w:before="213"/>
        <w:ind w:left="519"/>
      </w:pPr>
      <w:r>
        <w:rPr>
          <w:color w:val="2B2A29"/>
          <w:w w:val="105"/>
        </w:rPr>
        <w:t>因此，与前面</w:t>
      </w:r>
      <w:r>
        <w:rPr>
          <w:color w:val="2B2A29"/>
          <w:spacing w:val="-4"/>
          <w:w w:val="105"/>
        </w:rPr>
        <w:t>的</w:t>
      </w:r>
      <w:r>
        <w:rPr>
          <w:color w:val="2B2A29"/>
          <w:w w:val="105"/>
        </w:rPr>
        <w:t>代码类似，每当我们想要检查新条件时</w:t>
      </w:r>
    </w:p>
    <w:p>
      <w:r>
        <w:rPr>
          <w:color w:val="2B2A29"/>
          <w:w w:val="105"/>
        </w:rPr>
        <w:t>when</w:t>
      </w:r>
      <w:r>
        <w:rPr>
          <w:color w:val="2B2A29"/>
          <w:spacing w:val="-14"/>
          <w:w w:val="105"/>
        </w:rPr>
        <w:t xml:space="preserve"> </w:t>
      </w:r>
      <w:r>
        <w:rPr>
          <w:color w:val="2B2A29"/>
          <w:w w:val="105"/>
        </w:rPr>
        <w:t>the</w:t>
      </w:r>
      <w:r>
        <w:rPr>
          <w:color w:val="2B2A29"/>
          <w:spacing w:val="-13"/>
          <w:w w:val="105"/>
        </w:rPr>
        <w:t xml:space="preserve"> </w:t>
      </w:r>
      <w:r>
        <w:rPr>
          <w:color w:val="2B2A29"/>
          <w:w w:val="105"/>
        </w:rPr>
        <w:t>earlier</w:t>
      </w:r>
      <w:r>
        <w:rPr>
          <w:color w:val="2B2A29"/>
          <w:spacing w:val="-13"/>
          <w:w w:val="105"/>
        </w:rPr>
        <w:t xml:space="preserve"> </w:t>
      </w:r>
      <w:r>
        <w:rPr>
          <w:color w:val="2B2A29"/>
          <w:w w:val="105"/>
        </w:rPr>
        <w:t>condition</w:t>
      </w:r>
      <w:r>
        <w:rPr>
          <w:color w:val="2B2A29"/>
          <w:spacing w:val="-14"/>
          <w:w w:val="105"/>
        </w:rPr>
        <w:t xml:space="preserve"> </w:t>
      </w:r>
      <w:r>
        <w:rPr>
          <w:color w:val="2B2A29"/>
          <w:w w:val="105"/>
        </w:rPr>
        <w:t>is</w:t>
      </w:r>
      <w:r>
        <w:rPr>
          <w:color w:val="2B2A29"/>
          <w:spacing w:val="-13"/>
          <w:w w:val="105"/>
        </w:rPr>
        <w:t xml:space="preserve"> </w:t>
      </w:r>
      <w:r>
        <w:rPr>
          <w:color w:val="2B2A29"/>
          <w:w w:val="105"/>
        </w:rPr>
        <w:t>false,</w:t>
      </w:r>
      <w:r>
        <w:rPr>
          <w:color w:val="2B2A29"/>
          <w:spacing w:val="-13"/>
          <w:w w:val="105"/>
        </w:rPr>
        <w:t xml:space="preserve"> </w:t>
      </w:r>
      <w:r>
        <w:rPr>
          <w:color w:val="2B2A29"/>
          <w:w w:val="105"/>
        </w:rPr>
        <w:t>we</w:t>
      </w:r>
      <w:r>
        <w:rPr>
          <w:color w:val="2B2A29"/>
          <w:spacing w:val="-14"/>
          <w:w w:val="105"/>
        </w:rPr>
        <w:t xml:space="preserve"> </w:t>
      </w:r>
      <w:r>
        <w:rPr>
          <w:color w:val="2B2A29"/>
          <w:w w:val="105"/>
        </w:rPr>
        <w:t>can</w:t>
      </w:r>
      <w:r>
        <w:rPr>
          <w:color w:val="2B2A29"/>
          <w:spacing w:val="-13"/>
          <w:w w:val="105"/>
        </w:rPr>
        <w:t xml:space="preserve"> </w:t>
      </w:r>
      <w:r>
        <w:rPr>
          <w:color w:val="2B2A29"/>
          <w:w w:val="105"/>
        </w:rPr>
        <w:t>use</w:t>
      </w:r>
      <w:r>
        <w:rPr>
          <w:color w:val="2B2A29"/>
          <w:spacing w:val="-13"/>
          <w:w w:val="105"/>
        </w:rPr>
        <w:t xml:space="preserve"> </w:t>
      </w:r>
      <w:r>
        <w:rPr>
          <w:color w:val="2B2A29"/>
          <w:w w:val="105"/>
        </w:rPr>
        <w:t>the</w:t>
      </w:r>
      <w:r>
        <w:rPr>
          <w:color w:val="2B2A29"/>
          <w:spacing w:val="-13"/>
          <w:w w:val="105"/>
        </w:rPr>
        <w:t xml:space="preserve"> </w:t>
      </w:r>
      <w:r>
        <w:rPr>
          <w:rFonts w:ascii="宋体"/>
          <w:color w:val="2B2A29"/>
          <w:w w:val="105"/>
        </w:rPr>
        <w:t>else</w:t>
      </w:r>
      <w:r>
        <w:rPr>
          <w:rFonts w:ascii="宋体"/>
          <w:color w:val="2B2A29"/>
          <w:spacing w:val="-7"/>
          <w:w w:val="105"/>
        </w:rPr>
        <w:t xml:space="preserve"> </w:t>
      </w:r>
      <w:r>
        <w:rPr>
          <w:rFonts w:ascii="宋体"/>
          <w:color w:val="2B2A29"/>
          <w:w w:val="105"/>
        </w:rPr>
        <w:t>if</w:t>
      </w:r>
      <w:r>
        <w:rPr>
          <w:rFonts w:ascii="宋体"/>
          <w:color w:val="2B2A29"/>
          <w:spacing w:val="-7"/>
          <w:w w:val="105"/>
        </w:rPr>
        <w:t xml:space="preserve"> </w:t>
      </w:r>
      <w:r>
        <w:rPr>
          <w:rFonts w:ascii="宋体"/>
          <w:color w:val="2B2A29"/>
          <w:w w:val="105"/>
        </w:rPr>
        <w:t>&lt;boolean_expression&gt;</w:t>
      </w:r>
    </w:p>
    <w:p>
      <w:pPr>
        <w:pStyle w:val="11"/>
        <w:spacing w:before="52"/>
        <w:ind w:left="160"/>
        <w:rPr>
          <w:rFonts w:ascii="宋体"/>
        </w:rPr>
      </w:pPr>
      <w:r>
        <w:rPr>
          <w:color w:val="2B2A29"/>
          <w:w w:val="105"/>
        </w:rPr>
        <w:t>当前面</w:t>
      </w:r>
      <w:r>
        <w:rPr>
          <w:color w:val="2B2A29"/>
          <w:spacing w:val="-13"/>
          <w:w w:val="105"/>
        </w:rPr>
        <w:t>的</w:t>
      </w:r>
      <w:r>
        <w:rPr>
          <w:color w:val="2B2A29"/>
          <w:w w:val="105"/>
        </w:rPr>
        <w:t>条件为false时，我们可以使用</w:t>
      </w:r>
      <w:r>
        <w:rPr>
          <w:rFonts w:ascii="宋体"/>
          <w:color w:val="2B2A29"/>
          <w:w w:val="105"/>
        </w:rPr>
        <w:t>else</w:t>
      </w:r>
      <w:r>
        <w:t xml:space="preserve"> </w:t>
      </w:r>
      <w:r>
        <w:rPr>
          <w:rFonts w:ascii="宋体"/>
          <w:color w:val="2B2A29"/>
          <w:w w:val="105"/>
        </w:rPr>
        <w:t>if＜boolean</w:t>
      </w:r>
      <w:r>
        <w:rPr>
          <w:rFonts w:ascii="宋体"/>
          <w:color w:val="2B2A29"/>
          <w:spacing w:val="-7"/>
          <w:w w:val="105"/>
        </w:rPr>
        <w:t>_expression＞</w:t>
      </w:r>
    </w:p>
    <w:p>
      <w:r>
        <w:rPr>
          <w:color w:val="2B2A29"/>
          <w:w w:val="105"/>
        </w:rPr>
        <w:t>syntax.</w:t>
      </w:r>
    </w:p>
    <w:p>
      <w:pPr>
        <w:pStyle w:val="11"/>
        <w:spacing w:before="53"/>
        <w:ind w:left="160"/>
      </w:pPr>
      <w:r>
        <w:rPr>
          <w:color w:val="2B2A29"/>
          <w:w w:val="105"/>
        </w:rPr>
        <w:t>语法。</w:t>
      </w:r>
    </w:p>
    <w:p>
      <w:r>
        <w:rPr>
          <w:color w:val="2B2A29"/>
          <w:w w:val="105"/>
        </w:rPr>
        <w:t>In</w:t>
      </w:r>
      <w:r>
        <w:rPr>
          <w:color w:val="2B2A29"/>
          <w:spacing w:val="7"/>
          <w:w w:val="105"/>
        </w:rPr>
        <w:t xml:space="preserve"> </w:t>
      </w:r>
      <w:r>
        <w:rPr>
          <w:color w:val="2B2A29"/>
          <w:w w:val="105"/>
        </w:rPr>
        <w:t>certain</w:t>
      </w:r>
      <w:r>
        <w:rPr>
          <w:color w:val="2B2A29"/>
          <w:spacing w:val="7"/>
          <w:w w:val="105"/>
        </w:rPr>
        <w:t xml:space="preserve"> </w:t>
      </w:r>
      <w:r>
        <w:rPr>
          <w:color w:val="2B2A29"/>
          <w:w w:val="105"/>
        </w:rPr>
        <w:t>simple</w:t>
      </w:r>
      <w:r>
        <w:rPr>
          <w:color w:val="2B2A29"/>
          <w:spacing w:val="7"/>
          <w:w w:val="105"/>
        </w:rPr>
        <w:t xml:space="preserve"> </w:t>
      </w:r>
      <w:r>
        <w:rPr>
          <w:color w:val="2B2A29"/>
          <w:w w:val="105"/>
        </w:rPr>
        <w:t>nested</w:t>
      </w:r>
      <w:r>
        <w:rPr>
          <w:color w:val="2B2A29"/>
          <w:spacing w:val="7"/>
          <w:w w:val="105"/>
        </w:rPr>
        <w:t xml:space="preserve"> </w:t>
      </w:r>
      <w:r>
        <w:rPr>
          <w:rFonts w:ascii="宋体" w:hAnsi="宋体"/>
          <w:color w:val="2B2A29"/>
          <w:w w:val="105"/>
        </w:rPr>
        <w:t>if</w:t>
      </w:r>
      <w:r>
        <w:rPr>
          <w:rFonts w:ascii="宋体" w:hAnsi="宋体"/>
          <w:color w:val="2B2A29"/>
          <w:spacing w:val="-50"/>
          <w:w w:val="105"/>
        </w:rPr>
        <w:t xml:space="preserve"> </w:t>
      </w:r>
      <w:r>
        <w:rPr>
          <w:color w:val="2B2A29"/>
          <w:w w:val="105"/>
        </w:rPr>
        <w:t>statement</w:t>
      </w:r>
      <w:r>
        <w:rPr>
          <w:color w:val="2B2A29"/>
          <w:spacing w:val="7"/>
          <w:w w:val="105"/>
        </w:rPr>
        <w:t xml:space="preserve"> </w:t>
      </w:r>
      <w:r>
        <w:rPr>
          <w:color w:val="2B2A29"/>
          <w:w w:val="105"/>
        </w:rPr>
        <w:t>situations,</w:t>
      </w:r>
      <w:r>
        <w:rPr>
          <w:color w:val="2B2A29"/>
          <w:spacing w:val="7"/>
          <w:w w:val="105"/>
        </w:rPr>
        <w:t xml:space="preserve"> </w:t>
      </w:r>
      <w:r>
        <w:rPr>
          <w:color w:val="2B2A29"/>
          <w:w w:val="105"/>
        </w:rPr>
        <w:t>it</w:t>
      </w:r>
      <w:r>
        <w:rPr>
          <w:color w:val="2B2A29"/>
          <w:spacing w:val="7"/>
          <w:w w:val="105"/>
        </w:rPr>
        <w:t xml:space="preserve"> </w:t>
      </w:r>
      <w:r>
        <w:rPr>
          <w:color w:val="2B2A29"/>
          <w:w w:val="105"/>
        </w:rPr>
        <w:t>may</w:t>
      </w:r>
      <w:r>
        <w:rPr>
          <w:color w:val="2B2A29"/>
          <w:spacing w:val="7"/>
          <w:w w:val="105"/>
        </w:rPr>
        <w:t xml:space="preserve"> </w:t>
      </w:r>
      <w:r>
        <w:rPr>
          <w:color w:val="2B2A29"/>
          <w:w w:val="105"/>
        </w:rPr>
        <w:t>be</w:t>
      </w:r>
      <w:r>
        <w:rPr>
          <w:color w:val="2B2A29"/>
          <w:spacing w:val="7"/>
          <w:w w:val="105"/>
        </w:rPr>
        <w:t xml:space="preserve"> </w:t>
      </w:r>
      <w:r>
        <w:rPr>
          <w:color w:val="2B2A29"/>
          <w:w w:val="105"/>
        </w:rPr>
        <w:t>convenient</w:t>
      </w:r>
      <w:r>
        <w:rPr>
          <w:color w:val="2B2A29"/>
          <w:spacing w:val="7"/>
          <w:w w:val="105"/>
        </w:rPr>
        <w:t xml:space="preserve"> </w:t>
      </w:r>
      <w:r>
        <w:rPr>
          <w:color w:val="2B2A29"/>
          <w:w w:val="105"/>
        </w:rPr>
        <w:t>to</w:t>
      </w:r>
      <w:r>
        <w:rPr>
          <w:color w:val="2B2A29"/>
          <w:spacing w:val="8"/>
          <w:w w:val="105"/>
        </w:rPr>
        <w:t xml:space="preserve"> </w:t>
      </w:r>
      <w:r>
        <w:rPr>
          <w:color w:val="2B2A29"/>
          <w:w w:val="105"/>
        </w:rPr>
        <w:t>combine</w:t>
      </w:r>
      <w:r>
        <w:rPr>
          <w:color w:val="2B2A29"/>
          <w:spacing w:val="1"/>
          <w:w w:val="105"/>
        </w:rPr>
        <w:t xml:space="preserve"> </w:t>
      </w:r>
      <w:r>
        <w:rPr>
          <w:color w:val="2B2A29"/>
          <w:w w:val="105"/>
        </w:rPr>
        <w:t>the</w:t>
      </w:r>
      <w:r>
        <w:rPr>
          <w:color w:val="2B2A29"/>
          <w:spacing w:val="-4"/>
          <w:w w:val="105"/>
        </w:rPr>
        <w:t xml:space="preserve"> </w:t>
      </w:r>
      <w:r>
        <w:rPr>
          <w:color w:val="2B2A29"/>
          <w:w w:val="105"/>
        </w:rPr>
        <w:t>conditions</w:t>
      </w:r>
      <w:r>
        <w:rPr>
          <w:color w:val="2B2A29"/>
          <w:spacing w:val="-3"/>
          <w:w w:val="105"/>
        </w:rPr>
        <w:t xml:space="preserve"> </w:t>
      </w:r>
      <w:r>
        <w:rPr>
          <w:color w:val="2B2A29"/>
          <w:w w:val="105"/>
        </w:rPr>
        <w:t>to</w:t>
      </w:r>
      <w:r>
        <w:rPr>
          <w:color w:val="2B2A29"/>
          <w:spacing w:val="-3"/>
          <w:w w:val="105"/>
        </w:rPr>
        <w:t xml:space="preserve"> </w:t>
      </w:r>
      <w:r>
        <w:rPr>
          <w:color w:val="2B2A29"/>
          <w:w w:val="105"/>
        </w:rPr>
        <w:t>a</w:t>
      </w:r>
      <w:r>
        <w:rPr>
          <w:color w:val="2B2A29"/>
          <w:spacing w:val="-3"/>
          <w:w w:val="105"/>
        </w:rPr>
        <w:t xml:space="preserve"> </w:t>
      </w:r>
      <w:r>
        <w:rPr>
          <w:color w:val="2B2A29"/>
          <w:w w:val="105"/>
        </w:rPr>
        <w:t>single</w:t>
      </w:r>
      <w:r>
        <w:rPr>
          <w:color w:val="2B2A29"/>
          <w:spacing w:val="-3"/>
          <w:w w:val="105"/>
        </w:rPr>
        <w:t xml:space="preserve"> </w:t>
      </w:r>
      <w:r>
        <w:rPr>
          <w:color w:val="2B2A29"/>
          <w:w w:val="105"/>
        </w:rPr>
        <w:t>Boolean</w:t>
      </w:r>
      <w:r>
        <w:rPr>
          <w:color w:val="2B2A29"/>
          <w:spacing w:val="-3"/>
          <w:w w:val="105"/>
        </w:rPr>
        <w:t xml:space="preserve"> </w:t>
      </w:r>
      <w:r>
        <w:rPr>
          <w:color w:val="2B2A29"/>
          <w:w w:val="105"/>
        </w:rPr>
        <w:t>expression</w:t>
      </w:r>
      <w:r>
        <w:rPr>
          <w:color w:val="2B2A29"/>
          <w:spacing w:val="-3"/>
          <w:w w:val="105"/>
        </w:rPr>
        <w:t xml:space="preserve"> </w:t>
      </w:r>
      <w:r>
        <w:rPr>
          <w:color w:val="2B2A29"/>
          <w:w w:val="105"/>
        </w:rPr>
        <w:t>and</w:t>
      </w:r>
      <w:r>
        <w:rPr>
          <w:color w:val="2B2A29"/>
          <w:spacing w:val="-4"/>
          <w:w w:val="105"/>
        </w:rPr>
        <w:t xml:space="preserve"> </w:t>
      </w:r>
      <w:r>
        <w:rPr>
          <w:color w:val="2B2A29"/>
          <w:w w:val="105"/>
        </w:rPr>
        <w:t>have</w:t>
      </w:r>
      <w:r>
        <w:rPr>
          <w:color w:val="2B2A29"/>
          <w:spacing w:val="-3"/>
          <w:w w:val="105"/>
        </w:rPr>
        <w:t xml:space="preserve"> </w:t>
      </w:r>
      <w:r>
        <w:rPr>
          <w:color w:val="2B2A29"/>
          <w:w w:val="105"/>
        </w:rPr>
        <w:t>a</w:t>
      </w:r>
      <w:r>
        <w:rPr>
          <w:color w:val="2B2A29"/>
          <w:spacing w:val="-3"/>
          <w:w w:val="105"/>
        </w:rPr>
        <w:t xml:space="preserve"> </w:t>
      </w:r>
      <w:r>
        <w:rPr>
          <w:color w:val="2B2A29"/>
          <w:w w:val="105"/>
        </w:rPr>
        <w:t>single</w:t>
      </w:r>
      <w:r>
        <w:rPr>
          <w:color w:val="2B2A29"/>
          <w:spacing w:val="-3"/>
          <w:w w:val="105"/>
        </w:rPr>
        <w:t xml:space="preserve"> </w:t>
      </w:r>
      <w:r>
        <w:rPr>
          <w:rFonts w:ascii="宋体" w:hAnsi="宋体"/>
          <w:color w:val="2B2A29"/>
          <w:w w:val="105"/>
        </w:rPr>
        <w:t>if</w:t>
      </w:r>
      <w:r>
        <w:rPr>
          <w:rFonts w:ascii="宋体" w:hAnsi="宋体"/>
          <w:color w:val="2B2A29"/>
          <w:spacing w:val="-61"/>
          <w:w w:val="105"/>
        </w:rPr>
        <w:t xml:space="preserve"> </w:t>
      </w:r>
      <w:r>
        <w:rPr>
          <w:color w:val="2B2A29"/>
          <w:w w:val="105"/>
        </w:rPr>
        <w:t>statement.</w:t>
      </w:r>
      <w:r>
        <w:rPr>
          <w:color w:val="2B2A29"/>
          <w:spacing w:val="-3"/>
          <w:w w:val="105"/>
        </w:rPr>
        <w:t xml:space="preserve"> </w:t>
      </w:r>
      <w:r>
        <w:rPr>
          <w:color w:val="2B2A29"/>
          <w:w w:val="105"/>
        </w:rPr>
        <w:t>Let’s</w:t>
      </w:r>
      <w:r>
        <w:rPr>
          <w:color w:val="2B2A29"/>
          <w:spacing w:val="-3"/>
          <w:w w:val="105"/>
        </w:rPr>
        <w:t xml:space="preserve"> </w:t>
      </w:r>
      <w:r>
        <w:rPr>
          <w:color w:val="2B2A29"/>
          <w:w w:val="105"/>
        </w:rPr>
        <w:t>check</w:t>
      </w:r>
      <w:r>
        <w:rPr>
          <w:color w:val="2B2A29"/>
          <w:spacing w:val="-55"/>
          <w:w w:val="105"/>
        </w:rPr>
        <w:t xml:space="preserve"> </w:t>
      </w:r>
      <w:r>
        <w:rPr>
          <w:color w:val="2B2A29"/>
          <w:w w:val="105"/>
        </w:rPr>
        <w:t>the</w:t>
      </w:r>
      <w:r>
        <w:rPr>
          <w:color w:val="2B2A29"/>
          <w:spacing w:val="-9"/>
          <w:w w:val="105"/>
        </w:rPr>
        <w:t xml:space="preserve"> </w:t>
      </w:r>
      <w:r>
        <w:rPr>
          <w:color w:val="2B2A29"/>
          <w:w w:val="105"/>
        </w:rPr>
        <w:t>following</w:t>
      </w:r>
      <w:r>
        <w:rPr>
          <w:color w:val="2B2A29"/>
          <w:spacing w:val="-9"/>
          <w:w w:val="105"/>
        </w:rPr>
        <w:t xml:space="preserve"> </w:t>
      </w:r>
      <w:r>
        <w:rPr>
          <w:color w:val="2B2A29"/>
          <w:w w:val="105"/>
        </w:rPr>
        <w:t>scenario.</w:t>
      </w:r>
      <w:r>
        <w:rPr>
          <w:color w:val="2B2A29"/>
          <w:spacing w:val="-9"/>
          <w:w w:val="105"/>
        </w:rPr>
        <w:t xml:space="preserve"> </w:t>
      </w:r>
      <w:r>
        <w:rPr>
          <w:color w:val="2B2A29"/>
          <w:w w:val="105"/>
        </w:rPr>
        <w:t>It</w:t>
      </w:r>
      <w:r>
        <w:rPr>
          <w:color w:val="2B2A29"/>
          <w:spacing w:val="-9"/>
          <w:w w:val="105"/>
        </w:rPr>
        <w:t xml:space="preserve"> </w:t>
      </w:r>
      <w:r>
        <w:rPr>
          <w:color w:val="2B2A29"/>
          <w:w w:val="105"/>
        </w:rPr>
        <w:t>checks</w:t>
      </w:r>
      <w:r>
        <w:rPr>
          <w:color w:val="2B2A29"/>
          <w:spacing w:val="-9"/>
          <w:w w:val="105"/>
        </w:rPr>
        <w:t xml:space="preserve"> </w:t>
      </w:r>
      <w:r>
        <w:rPr>
          <w:color w:val="2B2A29"/>
          <w:w w:val="105"/>
        </w:rPr>
        <w:t>two</w:t>
      </w:r>
      <w:r>
        <w:rPr>
          <w:color w:val="2B2A29"/>
          <w:spacing w:val="-9"/>
          <w:w w:val="105"/>
        </w:rPr>
        <w:t xml:space="preserve"> </w:t>
      </w:r>
      <w:r>
        <w:rPr>
          <w:color w:val="2B2A29"/>
          <w:w w:val="105"/>
        </w:rPr>
        <w:t>conditions</w:t>
      </w:r>
      <w:r>
        <w:rPr>
          <w:color w:val="2B2A29"/>
          <w:spacing w:val="-9"/>
          <w:w w:val="105"/>
        </w:rPr>
        <w:t xml:space="preserve"> </w:t>
      </w:r>
      <w:r>
        <w:rPr>
          <w:color w:val="2B2A29"/>
          <w:w w:val="105"/>
        </w:rPr>
        <w:t>now:</w:t>
      </w:r>
      <w:r>
        <w:rPr>
          <w:color w:val="2B2A29"/>
          <w:spacing w:val="-8"/>
          <w:w w:val="105"/>
        </w:rPr>
        <w:t xml:space="preserve"> </w:t>
      </w:r>
      <w:r>
        <w:rPr>
          <w:color w:val="2B2A29"/>
          <w:w w:val="105"/>
        </w:rPr>
        <w:t>if</w:t>
      </w:r>
      <w:r>
        <w:rPr>
          <w:color w:val="2B2A29"/>
          <w:spacing w:val="-9"/>
          <w:w w:val="105"/>
        </w:rPr>
        <w:t xml:space="preserve"> </w:t>
      </w:r>
      <w:r>
        <w:rPr>
          <w:color w:val="2B2A29"/>
          <w:w w:val="105"/>
        </w:rPr>
        <w:t>the</w:t>
      </w:r>
      <w:r>
        <w:rPr>
          <w:color w:val="2B2A29"/>
          <w:spacing w:val="-9"/>
          <w:w w:val="105"/>
        </w:rPr>
        <w:t xml:space="preserve"> </w:t>
      </w:r>
      <w:r>
        <w:rPr>
          <w:color w:val="2B2A29"/>
          <w:w w:val="105"/>
        </w:rPr>
        <w:t>country</w:t>
      </w:r>
      <w:r>
        <w:rPr>
          <w:color w:val="2B2A29"/>
          <w:spacing w:val="-9"/>
          <w:w w:val="105"/>
        </w:rPr>
        <w:t xml:space="preserve"> </w:t>
      </w:r>
      <w:r>
        <w:rPr>
          <w:color w:val="2B2A29"/>
          <w:w w:val="105"/>
        </w:rPr>
        <w:t>is</w:t>
      </w:r>
      <w:r>
        <w:rPr>
          <w:color w:val="2B2A29"/>
          <w:spacing w:val="-9"/>
          <w:w w:val="105"/>
        </w:rPr>
        <w:t xml:space="preserve"> </w:t>
      </w:r>
      <w:r>
        <w:rPr>
          <w:color w:val="2B2A29"/>
          <w:w w:val="105"/>
        </w:rPr>
        <w:t>USA</w:t>
      </w:r>
      <w:r>
        <w:rPr>
          <w:color w:val="2B2A29"/>
          <w:spacing w:val="-9"/>
          <w:w w:val="105"/>
        </w:rPr>
        <w:t xml:space="preserve"> </w:t>
      </w:r>
      <w:r>
        <w:rPr>
          <w:color w:val="2B2A29"/>
          <w:w w:val="105"/>
        </w:rPr>
        <w:t>and</w:t>
      </w:r>
      <w:r>
        <w:rPr>
          <w:color w:val="2B2A29"/>
          <w:spacing w:val="-9"/>
          <w:w w:val="105"/>
        </w:rPr>
        <w:t xml:space="preserve"> </w:t>
      </w:r>
      <w:r>
        <w:rPr>
          <w:color w:val="2B2A29"/>
          <w:w w:val="105"/>
        </w:rPr>
        <w:t>also</w:t>
      </w:r>
      <w:r>
        <w:rPr>
          <w:color w:val="2B2A29"/>
          <w:spacing w:val="-8"/>
          <w:w w:val="105"/>
        </w:rPr>
        <w:t xml:space="preserve"> </w:t>
      </w:r>
      <w:r>
        <w:rPr>
          <w:color w:val="2B2A29"/>
          <w:w w:val="105"/>
        </w:rPr>
        <w:t>if</w:t>
      </w:r>
      <w:r>
        <w:rPr>
          <w:color w:val="2B2A29"/>
          <w:spacing w:val="-9"/>
          <w:w w:val="105"/>
        </w:rPr>
        <w:t xml:space="preserve"> </w:t>
      </w:r>
      <w:r>
        <w:rPr>
          <w:color w:val="2B2A29"/>
          <w:w w:val="105"/>
        </w:rPr>
        <w:t>the</w:t>
      </w:r>
      <w:r>
        <w:rPr>
          <w:color w:val="2B2A29"/>
          <w:spacing w:val="-55"/>
          <w:w w:val="105"/>
        </w:rPr>
        <w:t xml:space="preserve"> </w:t>
      </w:r>
      <w:r>
        <w:rPr>
          <w:color w:val="2B2A29"/>
          <w:w w:val="110"/>
        </w:rPr>
        <w:t>age</w:t>
      </w:r>
      <w:r>
        <w:rPr>
          <w:color w:val="2B2A29"/>
          <w:spacing w:val="-16"/>
          <w:w w:val="110"/>
        </w:rPr>
        <w:t xml:space="preserve"> </w:t>
      </w:r>
      <w:r>
        <w:rPr>
          <w:color w:val="2B2A29"/>
          <w:w w:val="110"/>
        </w:rPr>
        <w:t>is</w:t>
      </w:r>
      <w:r>
        <w:rPr>
          <w:color w:val="2B2A29"/>
          <w:spacing w:val="-16"/>
          <w:w w:val="110"/>
        </w:rPr>
        <w:t xml:space="preserve"> </w:t>
      </w:r>
      <w:r>
        <w:rPr>
          <w:color w:val="2B2A29"/>
          <w:w w:val="110"/>
        </w:rPr>
        <w:t>greater</w:t>
      </w:r>
      <w:r>
        <w:rPr>
          <w:color w:val="2B2A29"/>
          <w:spacing w:val="-16"/>
          <w:w w:val="110"/>
        </w:rPr>
        <w:t xml:space="preserve"> </w:t>
      </w:r>
      <w:r>
        <w:rPr>
          <w:color w:val="2B2A29"/>
          <w:w w:val="110"/>
        </w:rPr>
        <w:t>than</w:t>
      </w:r>
      <w:r>
        <w:rPr>
          <w:color w:val="2B2A29"/>
          <w:spacing w:val="-16"/>
          <w:w w:val="110"/>
        </w:rPr>
        <w:t xml:space="preserve"> </w:t>
      </w:r>
      <w:r>
        <w:rPr>
          <w:color w:val="2B2A29"/>
          <w:w w:val="110"/>
        </w:rPr>
        <w:t>or</w:t>
      </w:r>
      <w:r>
        <w:rPr>
          <w:color w:val="2B2A29"/>
          <w:spacing w:val="-16"/>
          <w:w w:val="110"/>
        </w:rPr>
        <w:t xml:space="preserve"> </w:t>
      </w:r>
      <w:r>
        <w:rPr>
          <w:color w:val="2B2A29"/>
          <w:w w:val="110"/>
        </w:rPr>
        <w:t>equal</w:t>
      </w:r>
      <w:r>
        <w:rPr>
          <w:color w:val="2B2A29"/>
          <w:spacing w:val="-16"/>
          <w:w w:val="110"/>
        </w:rPr>
        <w:t xml:space="preserve"> </w:t>
      </w:r>
      <w:r>
        <w:rPr>
          <w:color w:val="2B2A29"/>
          <w:w w:val="110"/>
        </w:rPr>
        <w:t>to</w:t>
      </w:r>
      <w:r>
        <w:rPr>
          <w:color w:val="2B2A29"/>
          <w:spacing w:val="-16"/>
          <w:w w:val="110"/>
        </w:rPr>
        <w:t xml:space="preserve"> </w:t>
      </w:r>
      <w:r>
        <w:rPr>
          <w:color w:val="2B2A29"/>
          <w:w w:val="110"/>
        </w:rPr>
        <w:t>21.</w:t>
      </w:r>
    </w:p>
    <w:p>
      <w:pPr>
        <w:pStyle w:val="11"/>
        <w:spacing w:before="52" w:line="288" w:lineRule="auto"/>
        <w:ind w:left="160" w:right="561" w:firstLine="359"/>
      </w:pPr>
      <w:r>
        <w:rPr>
          <w:color w:val="2B2A29"/>
          <w:w w:val="105"/>
        </w:rPr>
        <w:t>在某些简单</w:t>
      </w:r>
      <w:r>
        <w:rPr>
          <w:color w:val="2B2A29"/>
          <w:spacing w:val="7"/>
          <w:w w:val="105"/>
        </w:rPr>
        <w:t>的</w:t>
      </w:r>
      <w:r>
        <w:rPr>
          <w:color w:val="2B2A29"/>
          <w:w w:val="105"/>
        </w:rPr>
        <w:t>嵌套</w:t>
      </w:r>
      <w:r>
        <w:rPr>
          <w:rFonts w:ascii="宋体" w:hAnsi="宋体"/>
          <w:color w:val="2B2A29"/>
          <w:w w:val="105"/>
        </w:rPr>
        <w:t>if</w:t>
      </w:r>
      <w:r>
        <w:rPr>
          <w:color w:val="2B2A29"/>
          <w:w w:val="105"/>
        </w:rPr>
        <w:t>语句情况下，</w:t>
      </w:r>
      <w:r>
        <w:rPr>
          <w:color w:val="2B2A29"/>
          <w:spacing w:val="7"/>
          <w:w w:val="105"/>
        </w:rPr>
        <w:t>将</w:t>
      </w:r>
      <w:r>
        <w:rPr>
          <w:color w:val="2B2A29"/>
          <w:w w:val="105"/>
        </w:rPr>
        <w:t>这些条件组合成一个布尔表达式并使用一个</w:t>
      </w:r>
      <w:r>
        <w:rPr>
          <w:rFonts w:ascii="宋体" w:hAnsi="宋体"/>
          <w:color w:val="2B2A29"/>
          <w:w w:val="105"/>
        </w:rPr>
        <w:t>if</w:t>
      </w:r>
      <w:r>
        <w:rPr>
          <w:color w:val="2B2A29"/>
          <w:w w:val="105"/>
        </w:rPr>
        <w:t>语</w:t>
      </w:r>
      <w:r>
        <w:rPr>
          <w:color w:val="2B2A29"/>
          <w:spacing w:val="-3"/>
          <w:w w:val="105"/>
        </w:rPr>
        <w:t>句</w:t>
      </w:r>
      <w:r>
        <w:rPr>
          <w:color w:val="2B2A29"/>
          <w:w w:val="105"/>
        </w:rPr>
        <w:t>可能会</w:t>
      </w:r>
      <w:r>
        <w:rPr>
          <w:color w:val="2B2A29"/>
          <w:spacing w:val="7"/>
          <w:w w:val="105"/>
        </w:rPr>
        <w:t>很</w:t>
      </w:r>
      <w:r>
        <w:rPr>
          <w:color w:val="2B2A29"/>
          <w:w w:val="105"/>
        </w:rPr>
        <w:t>方便。让我们检查</w:t>
      </w:r>
      <w:r>
        <w:rPr>
          <w:color w:val="2B2A29"/>
          <w:spacing w:val="-55"/>
          <w:w w:val="105"/>
        </w:rPr>
        <w:t>一下</w:t>
      </w:r>
      <w:r>
        <w:rPr>
          <w:color w:val="2B2A29"/>
          <w:w w:val="105"/>
        </w:rPr>
        <w:t>以下场景。它现在检查两</w:t>
      </w:r>
      <w:r>
        <w:rPr>
          <w:color w:val="2B2A29"/>
          <w:spacing w:val="-9"/>
          <w:w w:val="105"/>
        </w:rPr>
        <w:t>个</w:t>
      </w:r>
      <w:r>
        <w:rPr>
          <w:color w:val="2B2A29"/>
          <w:w w:val="105"/>
        </w:rPr>
        <w:t>条件：如果国家是美国</w:t>
      </w:r>
      <w:r>
        <w:rPr>
          <w:color w:val="2B2A29"/>
          <w:spacing w:val="-9"/>
          <w:w w:val="105"/>
        </w:rPr>
        <w:t>，</w:t>
      </w:r>
      <w:r>
        <w:rPr>
          <w:color w:val="2B2A29"/>
          <w:w w:val="105"/>
        </w:rPr>
        <w:t>以及</w:t>
      </w:r>
      <w:r>
        <w:rPr>
          <w:color w:val="2B2A29"/>
          <w:w w:val="110"/>
        </w:rPr>
        <w:t>年龄</w:t>
      </w:r>
      <w:r>
        <w:rPr>
          <w:color w:val="2B2A29"/>
          <w:spacing w:val="-16"/>
          <w:w w:val="110"/>
        </w:rPr>
        <w:t>是</w:t>
      </w:r>
      <w:r>
        <w:rPr>
          <w:color w:val="2B2A29"/>
          <w:w w:val="105"/>
        </w:rPr>
        <w:t>否</w:t>
      </w:r>
      <w:r>
        <w:rPr>
          <w:color w:val="2B2A29"/>
          <w:w w:val="110"/>
        </w:rPr>
        <w:t>大于或等于21岁。</w:t>
      </w:r>
    </w:p>
    <w:p>
      <w:r>
        <w:rPr>
          <w:rFonts w:ascii="宋体"/>
          <w:color w:val="2B2A29"/>
        </w:rPr>
        <w:t>if</w:t>
      </w:r>
      <w:r>
        <w:rPr>
          <w:rFonts w:ascii="宋体"/>
          <w:color w:val="2B2A29"/>
          <w:spacing w:val="-5"/>
        </w:rPr>
        <w:t xml:space="preserve"> </w:t>
      </w:r>
      <w:r>
        <w:rPr>
          <w:rFonts w:ascii="宋体"/>
          <w:color w:val="2B2A29"/>
        </w:rPr>
        <w:t>country</w:t>
      </w:r>
      <w:r>
        <w:rPr>
          <w:rFonts w:ascii="宋体"/>
          <w:color w:val="2B2A29"/>
          <w:spacing w:val="-5"/>
        </w:rPr>
        <w:t xml:space="preserve"> </w:t>
      </w:r>
      <w:r>
        <w:rPr>
          <w:rFonts w:ascii="宋体"/>
          <w:color w:val="2B2A29"/>
        </w:rPr>
        <w:t>==</w:t>
      </w:r>
      <w:r>
        <w:rPr>
          <w:rFonts w:ascii="宋体"/>
          <w:color w:val="2B2A29"/>
          <w:spacing w:val="-4"/>
        </w:rPr>
        <w:t xml:space="preserve"> </w:t>
      </w:r>
      <w:r>
        <w:rPr>
          <w:rFonts w:ascii="宋体"/>
          <w:color w:val="2B2A29"/>
        </w:rPr>
        <w:t>"USA"</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if age &gt;= 21 {</w:t>
      </w:r>
    </w:p>
    <w:p>
      <w:pPr>
        <w:pStyle w:val="11"/>
        <w:spacing w:before="157" w:line="273" w:lineRule="auto"/>
        <w:ind w:left="600" w:right="6348" w:hanging="440"/>
        <w:rPr>
          <w:rFonts w:ascii="宋体"/>
        </w:rPr>
      </w:pPr>
      <w:r>
        <w:rPr>
          <w:rFonts w:ascii="宋体"/>
          <w:color w:val="2B2A29"/>
        </w:rPr>
        <w:t>如果国家==“美国”｛如果</w:t>
      </w:r>
      <w:r>
        <w:rPr>
          <w:rFonts w:ascii="宋体"/>
          <w:color w:val="2B2A29"/>
          <w:spacing w:val="-5"/>
        </w:rPr>
        <w:t>年龄&gt;=21{</w:t>
      </w:r>
    </w:p>
    <w:p>
      <w:r>
        <w:rPr>
          <w:rFonts w:ascii="宋体"/>
          <w:color w:val="2B2A29"/>
        </w:rPr>
        <w:t>io:println("Legal to drink");</w:t>
      </w:r>
    </w:p>
    <w:p>
      <w:pPr>
        <w:pStyle w:val="11"/>
        <w:spacing w:line="279" w:lineRule="exact"/>
        <w:ind w:left="1040"/>
        <w:rPr>
          <w:rFonts w:ascii="宋体"/>
        </w:rPr>
      </w:pPr>
      <w:r>
        <w:rPr>
          <w:rFonts w:ascii="宋体"/>
          <w:color w:val="2B2A29"/>
        </w:rPr>
        <w:t>io:println（“合法饮酒”）；</w:t>
      </w:r>
    </w:p>
    <w:p>
      <w:r>
        <w:rPr>
          <w:rFonts w:ascii="宋体"/>
          <w:color w:val="2B2A29"/>
          <w:sz w:val="22"/>
        </w:rPr>
        <w:t>}</w:t>
      </w:r>
    </w:p>
    <w:p>
      <w:pPr>
        <w:spacing w:before="38"/>
        <w:ind w:left="600" w:right="0" w:firstLine="0"/>
        <w:jc w:val="left"/>
        <w:rPr>
          <w:rFonts w:ascii="宋体"/>
          <w:sz w:val="22"/>
        </w:rPr>
      </w:pPr>
      <w:r>
        <w:rPr>
          <w:rFonts w:ascii="宋体"/>
          <w:color w:val="2B2A29"/>
          <w:sz w:val="22"/>
        </w:rPr>
        <w:t>}</w:t>
      </w:r>
    </w:p>
    <w:p>
      <w:r>
        <w:rPr>
          <w:rFonts w:ascii="宋体"/>
          <w:color w:val="2B2A29"/>
          <w:sz w:val="22"/>
        </w:rPr>
        <w:t>}</w:t>
      </w:r>
    </w:p>
    <w:p>
      <w:pPr>
        <w:spacing w:before="39"/>
        <w:ind w:left="160" w:right="0" w:firstLine="0"/>
        <w:jc w:val="left"/>
        <w:rPr>
          <w:rFonts w:ascii="宋体"/>
          <w:sz w:val="22"/>
        </w:rPr>
      </w:pPr>
      <w:r>
        <w:rPr>
          <w:rFonts w:ascii="宋体"/>
          <w:color w:val="2B2A29"/>
          <w:sz w:val="22"/>
        </w:rPr>
        <w:t>}</w:t>
      </w:r>
    </w:p>
    <w:p>
      <w:r>
        <w:rPr>
          <w:color w:val="2B2A29"/>
          <w:w w:val="105"/>
        </w:rPr>
        <w:t>The</w:t>
      </w:r>
      <w:r>
        <w:rPr>
          <w:color w:val="2B2A29"/>
          <w:spacing w:val="-3"/>
          <w:w w:val="105"/>
        </w:rPr>
        <w:t xml:space="preserve"> </w:t>
      </w:r>
      <w:r>
        <w:rPr>
          <w:color w:val="2B2A29"/>
          <w:w w:val="105"/>
        </w:rPr>
        <w:t>previous</w:t>
      </w:r>
      <w:r>
        <w:rPr>
          <w:color w:val="2B2A29"/>
          <w:spacing w:val="-3"/>
          <w:w w:val="105"/>
        </w:rPr>
        <w:t xml:space="preserve"> </w:t>
      </w:r>
      <w:r>
        <w:rPr>
          <w:color w:val="2B2A29"/>
          <w:w w:val="105"/>
        </w:rPr>
        <w:t>logic</w:t>
      </w:r>
      <w:r>
        <w:rPr>
          <w:color w:val="2B2A29"/>
          <w:spacing w:val="-3"/>
          <w:w w:val="105"/>
        </w:rPr>
        <w:t xml:space="preserve"> </w:t>
      </w:r>
      <w:r>
        <w:rPr>
          <w:color w:val="2B2A29"/>
          <w:w w:val="105"/>
        </w:rPr>
        <w:t>can</w:t>
      </w:r>
      <w:r>
        <w:rPr>
          <w:color w:val="2B2A29"/>
          <w:spacing w:val="-3"/>
          <w:w w:val="105"/>
        </w:rPr>
        <w:t xml:space="preserve"> </w:t>
      </w:r>
      <w:r>
        <w:rPr>
          <w:color w:val="2B2A29"/>
          <w:w w:val="105"/>
        </w:rPr>
        <w:t>also</w:t>
      </w:r>
      <w:r>
        <w:rPr>
          <w:color w:val="2B2A29"/>
          <w:spacing w:val="-2"/>
          <w:w w:val="105"/>
        </w:rPr>
        <w:t xml:space="preserve"> </w:t>
      </w:r>
      <w:r>
        <w:rPr>
          <w:color w:val="2B2A29"/>
          <w:w w:val="105"/>
        </w:rPr>
        <w:t>be</w:t>
      </w:r>
      <w:r>
        <w:rPr>
          <w:color w:val="2B2A29"/>
          <w:spacing w:val="-3"/>
          <w:w w:val="105"/>
        </w:rPr>
        <w:t xml:space="preserve"> </w:t>
      </w:r>
      <w:r>
        <w:rPr>
          <w:color w:val="2B2A29"/>
          <w:w w:val="105"/>
        </w:rPr>
        <w:t>written</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2"/>
          <w:w w:val="105"/>
        </w:rPr>
        <w:t xml:space="preserve"> </w:t>
      </w:r>
      <w:r>
        <w:rPr>
          <w:color w:val="2B2A29"/>
          <w:w w:val="105"/>
        </w:rPr>
        <w:t>following</w:t>
      </w:r>
      <w:r>
        <w:rPr>
          <w:color w:val="2B2A29"/>
          <w:spacing w:val="-3"/>
          <w:w w:val="105"/>
        </w:rPr>
        <w:t xml:space="preserve"> </w:t>
      </w:r>
      <w:r>
        <w:rPr>
          <w:color w:val="2B2A29"/>
          <w:w w:val="105"/>
        </w:rPr>
        <w:t>manner:</w:t>
      </w:r>
    </w:p>
    <w:p>
      <w:pPr>
        <w:pStyle w:val="11"/>
        <w:spacing w:before="212"/>
        <w:ind w:left="519"/>
      </w:pPr>
      <w:r>
        <w:rPr>
          <w:color w:val="2B2A29"/>
          <w:w w:val="105"/>
        </w:rPr>
        <w:t>前面的逻辑也可以用以下方式编写：</w:t>
      </w:r>
    </w:p>
    <w:p>
      <w:pPr>
        <w:pStyle w:val="11"/>
        <w:spacing w:before="7"/>
        <w:rPr>
          <w:sz w:val="12"/>
        </w:rPr>
      </w:pPr>
    </w:p>
    <w:p>
      <w:r>
        <w:rPr>
          <w:rFonts w:ascii="宋体"/>
          <w:color w:val="2B2A29"/>
        </w:rPr>
        <w:t>if</w:t>
      </w:r>
      <w:r>
        <w:rPr>
          <w:rFonts w:ascii="宋体"/>
          <w:color w:val="2B2A29"/>
          <w:spacing w:val="-3"/>
        </w:rPr>
        <w:t xml:space="preserve"> </w:t>
      </w:r>
      <w:r>
        <w:rPr>
          <w:rFonts w:ascii="宋体"/>
          <w:color w:val="2B2A29"/>
        </w:rPr>
        <w:t>country</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"USA"</w:t>
      </w:r>
      <w:r>
        <w:rPr>
          <w:rFonts w:ascii="宋体"/>
          <w:color w:val="2B2A29"/>
          <w:spacing w:val="-3"/>
        </w:rPr>
        <w:t xml:space="preserve"> </w:t>
      </w:r>
      <w:r>
        <w:rPr>
          <w:rFonts w:ascii="宋体"/>
          <w:color w:val="2B2A29"/>
        </w:rPr>
        <w:t>&amp;&amp;</w:t>
      </w:r>
      <w:r>
        <w:rPr>
          <w:rFonts w:ascii="宋体"/>
          <w:color w:val="2B2A29"/>
          <w:spacing w:val="-2"/>
        </w:rPr>
        <w:t xml:space="preserve"> </w:t>
      </w:r>
      <w:r>
        <w:rPr>
          <w:rFonts w:ascii="宋体"/>
          <w:color w:val="2B2A29"/>
        </w:rPr>
        <w:t>age</w:t>
      </w:r>
      <w:r>
        <w:rPr>
          <w:rFonts w:ascii="宋体"/>
          <w:color w:val="2B2A29"/>
          <w:spacing w:val="-2"/>
        </w:rPr>
        <w:t xml:space="preserve"> </w:t>
      </w:r>
      <w:r>
        <w:rPr>
          <w:rFonts w:ascii="宋体"/>
          <w:color w:val="2B2A29"/>
        </w:rPr>
        <w:t>&gt;=</w:t>
      </w:r>
      <w:r>
        <w:rPr>
          <w:rFonts w:ascii="宋体"/>
          <w:color w:val="2B2A29"/>
          <w:spacing w:val="-3"/>
        </w:rPr>
        <w:t xml:space="preserve"> </w:t>
      </w:r>
      <w:r>
        <w:rPr>
          <w:rFonts w:ascii="宋体"/>
          <w:color w:val="2B2A29"/>
        </w:rPr>
        <w:t>21</w:t>
      </w:r>
      <w:r>
        <w:rPr>
          <w:rFonts w:ascii="宋体"/>
          <w:color w:val="2B2A29"/>
          <w:spacing w:val="-2"/>
        </w:rPr>
        <w:t xml:space="preserve"> </w:t>
      </w:r>
      <w:r>
        <w:rPr>
          <w:rFonts w:ascii="宋体"/>
          <w:color w:val="2B2A29"/>
        </w:rPr>
        <w:t>{</w:t>
      </w:r>
      <w:r>
        <w:rPr>
          <w:rFonts w:ascii="宋体"/>
          <w:color w:val="2B2A29"/>
          <w:spacing w:val="-107"/>
        </w:rPr>
        <w:t xml:space="preserve"> </w:t>
      </w:r>
      <w:r>
        <w:rPr>
          <w:rFonts w:ascii="宋体"/>
          <w:color w:val="2B2A29"/>
        </w:rPr>
        <w:t>io:println("Legal to drink");</w:t>
      </w:r>
    </w:p>
    <w:p>
      <w:pPr>
        <w:pStyle w:val="11"/>
        <w:spacing w:before="68" w:line="273" w:lineRule="auto"/>
        <w:ind w:left="600" w:right="4217" w:hanging="440"/>
        <w:rPr>
          <w:rFonts w:ascii="宋体"/>
        </w:rPr>
      </w:pPr>
      <w:r>
        <w:rPr>
          <w:rFonts w:ascii="宋体"/>
          <w:color w:val="2B2A29"/>
        </w:rPr>
        <w:t>如果国家==“USA”&amp;&amp;age&gt;=21｛io:println（“合法饮酒”）；</w:t>
      </w:r>
    </w:p>
    <w:p>
      <w:r>
        <w:rPr>
          <w:rFonts w:ascii="宋体"/>
          <w:color w:val="2B2A29"/>
          <w:sz w:val="22"/>
        </w:rPr>
        <w:t>}</w:t>
      </w:r>
    </w:p>
    <w:p>
      <w:pPr>
        <w:spacing w:before="0" w:line="280" w:lineRule="exact"/>
        <w:ind w:left="160" w:right="0" w:firstLine="0"/>
        <w:jc w:val="left"/>
        <w:rPr>
          <w:rFonts w:ascii="宋体"/>
          <w:sz w:val="22"/>
        </w:rPr>
      </w:pPr>
      <w:r>
        <w:rPr>
          <w:rFonts w:ascii="宋体"/>
          <w:color w:val="2B2A29"/>
          <w:sz w:val="22"/>
        </w:rPr>
        <w:t>}</w:t>
      </w:r>
    </w:p>
    <w:p>
      <w:r>
        <w:rPr>
          <w:color w:val="2B2A29"/>
          <w:w w:val="105"/>
        </w:rPr>
        <w:t>There</w:t>
      </w:r>
      <w:r>
        <w:rPr>
          <w:color w:val="2B2A29"/>
          <w:spacing w:val="4"/>
          <w:w w:val="105"/>
        </w:rPr>
        <w:t xml:space="preserve"> </w:t>
      </w:r>
      <w:r>
        <w:rPr>
          <w:color w:val="2B2A29"/>
          <w:w w:val="105"/>
        </w:rPr>
        <w:t>we</w:t>
      </w:r>
      <w:r>
        <w:rPr>
          <w:color w:val="2B2A29"/>
          <w:spacing w:val="4"/>
          <w:w w:val="105"/>
        </w:rPr>
        <w:t xml:space="preserve"> </w:t>
      </w:r>
      <w:r>
        <w:rPr>
          <w:color w:val="2B2A29"/>
          <w:w w:val="105"/>
        </w:rPr>
        <w:t>have</w:t>
      </w:r>
      <w:r>
        <w:rPr>
          <w:color w:val="2B2A29"/>
          <w:spacing w:val="4"/>
          <w:w w:val="105"/>
        </w:rPr>
        <w:t xml:space="preserve"> </w:t>
      </w:r>
      <w:r>
        <w:rPr>
          <w:color w:val="2B2A29"/>
          <w:w w:val="105"/>
        </w:rPr>
        <w:t>simply</w:t>
      </w:r>
      <w:r>
        <w:rPr>
          <w:color w:val="2B2A29"/>
          <w:spacing w:val="4"/>
          <w:w w:val="105"/>
        </w:rPr>
        <w:t xml:space="preserve"> </w:t>
      </w:r>
      <w:r>
        <w:rPr>
          <w:color w:val="2B2A29"/>
          <w:w w:val="105"/>
        </w:rPr>
        <w:t>used</w:t>
      </w:r>
      <w:r>
        <w:rPr>
          <w:color w:val="2B2A29"/>
          <w:spacing w:val="4"/>
          <w:w w:val="105"/>
        </w:rPr>
        <w:t xml:space="preserve"> </w:t>
      </w:r>
      <w:r>
        <w:rPr>
          <w:color w:val="2B2A29"/>
          <w:w w:val="105"/>
        </w:rPr>
        <w:t>a</w:t>
      </w:r>
      <w:r>
        <w:rPr>
          <w:color w:val="2B2A29"/>
          <w:spacing w:val="5"/>
          <w:w w:val="105"/>
        </w:rPr>
        <w:t xml:space="preserve"> </w:t>
      </w:r>
      <w:r>
        <w:rPr>
          <w:color w:val="2B2A29"/>
          <w:w w:val="105"/>
        </w:rPr>
        <w:t>conditional</w:t>
      </w:r>
      <w:r>
        <w:rPr>
          <w:color w:val="2B2A29"/>
          <w:spacing w:val="4"/>
          <w:w w:val="105"/>
        </w:rPr>
        <w:t xml:space="preserve"> </w:t>
      </w:r>
      <w:r>
        <w:rPr>
          <w:color w:val="2B2A29"/>
          <w:w w:val="105"/>
        </w:rPr>
        <w:t>operator</w:t>
      </w:r>
      <w:r>
        <w:rPr>
          <w:color w:val="2B2A29"/>
          <w:spacing w:val="4"/>
          <w:w w:val="105"/>
        </w:rPr>
        <w:t xml:space="preserve"> </w:t>
      </w:r>
      <w:r>
        <w:rPr>
          <w:color w:val="2B2A29"/>
          <w:w w:val="105"/>
        </w:rPr>
        <w:t>to</w:t>
      </w:r>
      <w:r>
        <w:rPr>
          <w:color w:val="2B2A29"/>
          <w:spacing w:val="4"/>
          <w:w w:val="105"/>
        </w:rPr>
        <w:t xml:space="preserve"> </w:t>
      </w:r>
      <w:r>
        <w:rPr>
          <w:color w:val="2B2A29"/>
          <w:w w:val="105"/>
        </w:rPr>
        <w:t>combine</w:t>
      </w:r>
      <w:r>
        <w:rPr>
          <w:color w:val="2B2A29"/>
          <w:spacing w:val="4"/>
          <w:w w:val="105"/>
        </w:rPr>
        <w:t xml:space="preserve"> </w:t>
      </w:r>
      <w:r>
        <w:rPr>
          <w:color w:val="2B2A29"/>
          <w:w w:val="105"/>
        </w:rPr>
        <w:t>two</w:t>
      </w:r>
      <w:r>
        <w:rPr>
          <w:color w:val="2B2A29"/>
          <w:spacing w:val="4"/>
          <w:w w:val="105"/>
        </w:rPr>
        <w:t xml:space="preserve"> </w:t>
      </w:r>
      <w:r>
        <w:rPr>
          <w:color w:val="2B2A29"/>
          <w:w w:val="105"/>
        </w:rPr>
        <w:t>conditions</w:t>
      </w:r>
      <w:r>
        <w:rPr>
          <w:color w:val="2B2A29"/>
          <w:spacing w:val="5"/>
          <w:w w:val="105"/>
        </w:rPr>
        <w:t xml:space="preserve"> </w:t>
      </w:r>
      <w:r>
        <w:rPr>
          <w:color w:val="2B2A29"/>
          <w:w w:val="105"/>
        </w:rPr>
        <w:t>and make a</w:t>
      </w:r>
      <w:r>
        <w:rPr>
          <w:color w:val="2B2A29"/>
          <w:spacing w:val="1"/>
          <w:w w:val="105"/>
        </w:rPr>
        <w:t xml:space="preserve"> </w:t>
      </w:r>
      <w:r>
        <w:rPr>
          <w:color w:val="2B2A29"/>
          <w:w w:val="105"/>
        </w:rPr>
        <w:t>single Boolean</w:t>
      </w:r>
      <w:r>
        <w:rPr>
          <w:color w:val="2B2A29"/>
          <w:spacing w:val="1"/>
          <w:w w:val="105"/>
        </w:rPr>
        <w:t xml:space="preserve"> </w:t>
      </w:r>
      <w:r>
        <w:rPr>
          <w:color w:val="2B2A29"/>
          <w:w w:val="105"/>
        </w:rPr>
        <w:t>expression,</w:t>
      </w:r>
      <w:r>
        <w:rPr>
          <w:color w:val="2B2A29"/>
          <w:spacing w:val="1"/>
          <w:w w:val="105"/>
        </w:rPr>
        <w:t xml:space="preserve"> </w:t>
      </w:r>
      <w:r>
        <w:rPr>
          <w:color w:val="2B2A29"/>
          <w:w w:val="105"/>
        </w:rPr>
        <w:t>thus allowing</w:t>
      </w:r>
      <w:r>
        <w:rPr>
          <w:color w:val="2B2A29"/>
          <w:spacing w:val="1"/>
          <w:w w:val="105"/>
        </w:rPr>
        <w:t xml:space="preserve"> </w:t>
      </w:r>
      <w:r>
        <w:rPr>
          <w:color w:val="2B2A29"/>
          <w:w w:val="105"/>
        </w:rPr>
        <w:t>us</w:t>
      </w:r>
      <w:r>
        <w:rPr>
          <w:color w:val="2B2A29"/>
          <w:spacing w:val="1"/>
          <w:w w:val="105"/>
        </w:rPr>
        <w:t xml:space="preserve"> </w:t>
      </w:r>
      <w:r>
        <w:rPr>
          <w:color w:val="2B2A29"/>
          <w:w w:val="105"/>
        </w:rPr>
        <w:t>to eliminate</w:t>
      </w:r>
      <w:r>
        <w:rPr>
          <w:color w:val="2B2A29"/>
          <w:spacing w:val="1"/>
          <w:w w:val="105"/>
        </w:rPr>
        <w:t xml:space="preserve"> </w:t>
      </w:r>
      <w:r>
        <w:rPr>
          <w:color w:val="2B2A29"/>
          <w:w w:val="105"/>
        </w:rPr>
        <w:t>the</w:t>
      </w:r>
      <w:r>
        <w:rPr>
          <w:color w:val="2B2A29"/>
          <w:spacing w:val="1"/>
          <w:w w:val="105"/>
        </w:rPr>
        <w:t xml:space="preserve"> </w:t>
      </w:r>
      <w:r>
        <w:rPr>
          <w:color w:val="2B2A29"/>
          <w:w w:val="105"/>
        </w:rPr>
        <w:t xml:space="preserve">nested </w:t>
      </w:r>
      <w:r>
        <w:rPr>
          <w:rFonts w:ascii="宋体"/>
          <w:color w:val="2B2A29"/>
          <w:w w:val="105"/>
        </w:rPr>
        <w:t>if</w:t>
      </w:r>
      <w:r>
        <w:rPr>
          <w:rFonts w:ascii="宋体"/>
          <w:color w:val="2B2A29"/>
          <w:spacing w:val="-57"/>
          <w:w w:val="105"/>
        </w:rPr>
        <w:t xml:space="preserve"> </w:t>
      </w:r>
      <w:r>
        <w:rPr>
          <w:color w:val="2B2A29"/>
          <w:w w:val="105"/>
        </w:rPr>
        <w:t>statement.</w:t>
      </w:r>
    </w:p>
    <w:p>
      <w:pPr>
        <w:pStyle w:val="11"/>
        <w:spacing w:before="212"/>
        <w:ind w:left="519"/>
      </w:pPr>
      <w:r>
        <w:rPr>
          <w:color w:val="2B2A29"/>
          <w:w w:val="105"/>
        </w:rPr>
        <w:t>在这里</w:t>
      </w:r>
      <w:r>
        <w:rPr>
          <w:color w:val="2B2A29"/>
          <w:spacing w:val="4"/>
          <w:w w:val="105"/>
        </w:rPr>
        <w:t>，</w:t>
      </w:r>
      <w:r>
        <w:rPr>
          <w:color w:val="2B2A29"/>
          <w:w w:val="105"/>
        </w:rPr>
        <w:t>我们简单</w:t>
      </w:r>
      <w:r>
        <w:rPr>
          <w:color w:val="2B2A29"/>
          <w:spacing w:val="4"/>
          <w:w w:val="105"/>
        </w:rPr>
        <w:t>地</w:t>
      </w:r>
      <w:r>
        <w:rPr>
          <w:color w:val="2B2A29"/>
          <w:w w:val="105"/>
        </w:rPr>
        <w:t>使用</w:t>
      </w:r>
      <w:r>
        <w:rPr>
          <w:color w:val="2B2A29"/>
          <w:spacing w:val="4"/>
          <w:w w:val="105"/>
        </w:rPr>
        <w:t>了</w:t>
      </w:r>
      <w:r>
        <w:rPr>
          <w:color w:val="2B2A29"/>
          <w:w w:val="105"/>
        </w:rPr>
        <w:t>一</w:t>
      </w:r>
      <w:r>
        <w:rPr>
          <w:color w:val="2B2A29"/>
          <w:spacing w:val="5"/>
          <w:w w:val="105"/>
        </w:rPr>
        <w:t>个</w:t>
      </w:r>
      <w:r>
        <w:rPr>
          <w:color w:val="2B2A29"/>
          <w:w w:val="105"/>
        </w:rPr>
        <w:t>条件运算符来组合两</w:t>
      </w:r>
      <w:r>
        <w:rPr>
          <w:color w:val="2B2A29"/>
          <w:spacing w:val="4"/>
          <w:w w:val="105"/>
        </w:rPr>
        <w:t>个</w:t>
      </w:r>
      <w:r>
        <w:rPr>
          <w:color w:val="2B2A29"/>
          <w:w w:val="105"/>
        </w:rPr>
        <w:t>条件并生成一个布尔表达式，从而允许我们消除嵌套的</w:t>
      </w:r>
      <w:r>
        <w:rPr>
          <w:rFonts w:ascii="宋体"/>
          <w:color w:val="2B2A29"/>
          <w:w w:val="105"/>
        </w:rPr>
        <w:t>if</w:t>
      </w:r>
      <w:r>
        <w:rPr>
          <w:color w:val="2B2A29"/>
          <w:w w:val="105"/>
        </w:rPr>
        <w:t>语句。</w:t>
      </w:r>
    </w:p>
    <w:p>
      <w:pPr>
        <w:pStyle w:val="11"/>
        <w:rPr>
          <w:sz w:val="24"/>
        </w:rPr>
      </w:pPr>
    </w:p>
    <w:p>
      <w:r>
        <w:rPr>
          <w:color w:val="2B2A29"/>
          <w:w w:val="80"/>
        </w:rPr>
        <w:t>Ternary</w:t>
      </w:r>
      <w:r>
        <w:rPr>
          <w:color w:val="2B2A29"/>
          <w:spacing w:val="23"/>
          <w:w w:val="80"/>
        </w:rPr>
        <w:t xml:space="preserve"> </w:t>
      </w:r>
      <w:r>
        <w:rPr>
          <w:color w:val="2B2A29"/>
          <w:w w:val="80"/>
        </w:rPr>
        <w:t>Conditional</w:t>
      </w:r>
      <w:r>
        <w:rPr>
          <w:color w:val="2B2A29"/>
          <w:spacing w:val="23"/>
          <w:w w:val="80"/>
        </w:rPr>
        <w:t xml:space="preserve"> </w:t>
      </w:r>
      <w:r>
        <w:rPr>
          <w:color w:val="2B2A29"/>
          <w:w w:val="80"/>
        </w:rPr>
        <w:t>Operator</w:t>
      </w:r>
    </w:p>
    <w:p>
      <w:pPr>
        <w:pStyle w:val="7"/>
      </w:pPr>
      <w:r>
        <w:rPr>
          <w:color w:val="2B2A29"/>
          <w:w w:val="80"/>
        </w:rPr>
        <w:t>三元条件运算符</w:t>
      </w:r>
    </w:p>
    <w:p>
      <w:r>
        <w:rPr>
          <w:color w:val="2B2A29"/>
          <w:w w:val="105"/>
        </w:rPr>
        <w:t>To</w:t>
      </w:r>
      <w:r>
        <w:rPr>
          <w:color w:val="2B2A29"/>
          <w:spacing w:val="1"/>
          <w:w w:val="105"/>
        </w:rPr>
        <w:t xml:space="preserve"> </w:t>
      </w:r>
      <w:r>
        <w:rPr>
          <w:color w:val="2B2A29"/>
          <w:w w:val="105"/>
        </w:rPr>
        <w:t>demonstrate</w:t>
      </w:r>
      <w:r>
        <w:rPr>
          <w:color w:val="2B2A29"/>
          <w:spacing w:val="2"/>
          <w:w w:val="105"/>
        </w:rPr>
        <w:t xml:space="preserve"> </w:t>
      </w:r>
      <w:r>
        <w:rPr>
          <w:color w:val="2B2A29"/>
          <w:w w:val="105"/>
        </w:rPr>
        <w:t>the</w:t>
      </w:r>
      <w:r>
        <w:rPr>
          <w:color w:val="2B2A29"/>
          <w:spacing w:val="1"/>
          <w:w w:val="105"/>
        </w:rPr>
        <w:t xml:space="preserve"> </w:t>
      </w:r>
      <w:r>
        <w:rPr>
          <w:color w:val="2B2A29"/>
          <w:w w:val="105"/>
        </w:rPr>
        <w:t>usage</w:t>
      </w:r>
      <w:r>
        <w:rPr>
          <w:color w:val="2B2A29"/>
          <w:spacing w:val="2"/>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ternary</w:t>
      </w:r>
      <w:r>
        <w:rPr>
          <w:color w:val="2B2A29"/>
          <w:spacing w:val="2"/>
          <w:w w:val="105"/>
        </w:rPr>
        <w:t xml:space="preserve"> </w:t>
      </w:r>
      <w:r>
        <w:rPr>
          <w:color w:val="2B2A29"/>
          <w:w w:val="105"/>
        </w:rPr>
        <w:t>conditional</w:t>
      </w:r>
      <w:r>
        <w:rPr>
          <w:color w:val="2B2A29"/>
          <w:spacing w:val="1"/>
          <w:w w:val="105"/>
        </w:rPr>
        <w:t xml:space="preserve"> </w:t>
      </w:r>
      <w:r>
        <w:rPr>
          <w:color w:val="2B2A29"/>
          <w:w w:val="105"/>
        </w:rPr>
        <w:t>operator,</w:t>
      </w:r>
      <w:r>
        <w:rPr>
          <w:color w:val="2B2A29"/>
          <w:spacing w:val="2"/>
          <w:w w:val="105"/>
        </w:rPr>
        <w:t xml:space="preserve"> </w:t>
      </w:r>
      <w:r>
        <w:rPr>
          <w:color w:val="2B2A29"/>
          <w:w w:val="105"/>
        </w:rPr>
        <w:t>let’s</w:t>
      </w:r>
      <w:r>
        <w:rPr>
          <w:color w:val="2B2A29"/>
          <w:spacing w:val="1"/>
          <w:w w:val="105"/>
        </w:rPr>
        <w:t xml:space="preserve"> </w:t>
      </w:r>
      <w:r>
        <w:rPr>
          <w:color w:val="2B2A29"/>
          <w:w w:val="105"/>
        </w:rPr>
        <w:t>first</w:t>
      </w:r>
      <w:r>
        <w:rPr>
          <w:color w:val="2B2A29"/>
          <w:spacing w:val="2"/>
          <w:w w:val="105"/>
        </w:rPr>
        <w:t xml:space="preserve"> </w:t>
      </w:r>
      <w:r>
        <w:rPr>
          <w:color w:val="2B2A29"/>
          <w:w w:val="105"/>
        </w:rPr>
        <w:t>implement</w:t>
      </w:r>
      <w:r>
        <w:rPr>
          <w:color w:val="2B2A29"/>
          <w:spacing w:val="1"/>
          <w:w w:val="105"/>
        </w:rPr>
        <w:t xml:space="preserve"> </w:t>
      </w:r>
      <w:r>
        <w:rPr>
          <w:color w:val="2B2A29"/>
          <w:w w:val="105"/>
        </w:rPr>
        <w:t>a</w:t>
      </w:r>
      <w:r>
        <w:rPr>
          <w:color w:val="2B2A29"/>
          <w:spacing w:val="-54"/>
          <w:w w:val="105"/>
        </w:rPr>
        <w:t xml:space="preserve"> </w:t>
      </w:r>
      <w:r>
        <w:rPr>
          <w:color w:val="2B2A29"/>
          <w:w w:val="105"/>
        </w:rPr>
        <w:t>simple</w:t>
      </w:r>
      <w:r>
        <w:rPr>
          <w:color w:val="2B2A29"/>
          <w:spacing w:val="-12"/>
          <w:w w:val="105"/>
        </w:rPr>
        <w:t xml:space="preserve"> </w:t>
      </w:r>
      <w:r>
        <w:rPr>
          <w:color w:val="2B2A29"/>
          <w:w w:val="105"/>
        </w:rPr>
        <w:t>coin</w:t>
      </w:r>
      <w:r>
        <w:rPr>
          <w:color w:val="2B2A29"/>
          <w:spacing w:val="-11"/>
          <w:w w:val="105"/>
        </w:rPr>
        <w:t xml:space="preserve"> </w:t>
      </w:r>
      <w:r>
        <w:rPr>
          <w:color w:val="2B2A29"/>
          <w:w w:val="105"/>
        </w:rPr>
        <w:t>toss</w:t>
      </w:r>
      <w:r>
        <w:rPr>
          <w:color w:val="2B2A29"/>
          <w:spacing w:val="-12"/>
          <w:w w:val="105"/>
        </w:rPr>
        <w:t xml:space="preserve"> </w:t>
      </w:r>
      <w:r>
        <w:rPr>
          <w:color w:val="2B2A29"/>
          <w:w w:val="105"/>
        </w:rPr>
        <w:t>scenario</w:t>
      </w:r>
      <w:r>
        <w:rPr>
          <w:color w:val="2B2A29"/>
          <w:spacing w:val="-11"/>
          <w:w w:val="105"/>
        </w:rPr>
        <w:t xml:space="preserve"> </w:t>
      </w:r>
      <w:r>
        <w:rPr>
          <w:color w:val="2B2A29"/>
          <w:w w:val="105"/>
        </w:rPr>
        <w:t>using</w:t>
      </w:r>
      <w:r>
        <w:rPr>
          <w:color w:val="2B2A29"/>
          <w:spacing w:val="-12"/>
          <w:w w:val="105"/>
        </w:rPr>
        <w:t xml:space="preserve"> </w:t>
      </w:r>
      <w:r>
        <w:rPr>
          <w:color w:val="2B2A29"/>
          <w:w w:val="105"/>
        </w:rPr>
        <w:t>conditional</w:t>
      </w:r>
      <w:r>
        <w:rPr>
          <w:color w:val="2B2A29"/>
          <w:spacing w:val="-11"/>
          <w:w w:val="105"/>
        </w:rPr>
        <w:t xml:space="preserve"> </w:t>
      </w:r>
      <w:r>
        <w:rPr>
          <w:color w:val="2B2A29"/>
          <w:w w:val="105"/>
        </w:rPr>
        <w:t>logic.</w:t>
      </w:r>
    </w:p>
    <w:p>
      <w:pPr>
        <w:pStyle w:val="11"/>
        <w:spacing w:before="207" w:line="304" w:lineRule="auto"/>
        <w:ind w:left="160" w:right="510"/>
      </w:pPr>
      <w:r>
        <w:rPr>
          <w:color w:val="2B2A29"/>
          <w:w w:val="105"/>
        </w:rPr>
        <w:t>为了演示三元条件运算符的用法，让我们首先使用条件逻辑实现一个简单</w:t>
      </w:r>
      <w:r>
        <w:rPr>
          <w:color w:val="2B2A29"/>
          <w:spacing w:val="-12"/>
          <w:w w:val="105"/>
        </w:rPr>
        <w:t>的</w:t>
      </w:r>
      <w:r>
        <w:rPr>
          <w:color w:val="2B2A29"/>
          <w:w w:val="105"/>
        </w:rPr>
        <w:t>掷硬币场景。</w:t>
      </w:r>
    </w:p>
    <w:p>
      <w:pPr>
        <w:spacing w:after="0" w:line="304"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string result;</w:t>
      </w:r>
    </w:p>
    <w:p>
      <w:pPr>
        <w:pStyle w:val="11"/>
        <w:spacing w:before="68"/>
        <w:ind w:left="520"/>
        <w:rPr>
          <w:rFonts w:ascii="宋体"/>
        </w:rPr>
      </w:pPr>
      <w:bookmarkStart w:id="38" w:name="_bookmark36"/>
      <w:bookmarkEnd w:id="38"/>
      <w:r>
        <w:rPr>
          <w:rFonts w:ascii="宋体"/>
          <w:color w:val="2B2A29"/>
        </w:rPr>
        <w:t>字符串结果；</w:t>
      </w:r>
    </w:p>
    <w:p>
      <w:r>
        <w:rPr>
          <w:rFonts w:ascii="宋体"/>
          <w:color w:val="2B2A29"/>
        </w:rPr>
        <w:t>if math:random() &gt; 0.5 {</w:t>
      </w:r>
      <w:r>
        <w:rPr>
          <w:rFonts w:ascii="宋体"/>
          <w:color w:val="2B2A29"/>
          <w:spacing w:val="-108"/>
        </w:rPr>
        <w:t xml:space="preserve"> </w:t>
      </w:r>
      <w:r>
        <w:rPr>
          <w:rFonts w:ascii="宋体"/>
          <w:color w:val="2B2A29"/>
        </w:rPr>
        <w:t>result = "Heads";</w:t>
      </w:r>
    </w:p>
    <w:p>
      <w:pPr>
        <w:pStyle w:val="11"/>
        <w:spacing w:before="38" w:line="273" w:lineRule="auto"/>
        <w:ind w:left="960" w:right="5780" w:hanging="440"/>
        <w:rPr>
          <w:rFonts w:ascii="宋体"/>
        </w:rPr>
      </w:pPr>
      <w:r>
        <w:rPr>
          <w:rFonts w:ascii="宋体"/>
          <w:color w:val="2B2A29"/>
        </w:rPr>
        <w:t>如果math:random（）&gt;0.5｛result=“Heads”；</w:t>
      </w:r>
    </w:p>
    <w:p>
      <w:r>
        <w:rPr>
          <w:rFonts w:ascii="宋体"/>
          <w:color w:val="2B2A29"/>
        </w:rPr>
        <w:t>} else {</w:t>
      </w:r>
    </w:p>
    <w:p>
      <w:pPr>
        <w:pStyle w:val="11"/>
        <w:spacing w:line="279" w:lineRule="exact"/>
        <w:ind w:left="520"/>
        <w:rPr>
          <w:rFonts w:ascii="宋体"/>
        </w:rPr>
      </w:pPr>
      <w:r>
        <w:rPr>
          <w:rFonts w:ascii="宋体"/>
          <w:color w:val="2B2A29"/>
        </w:rPr>
        <w:t>}其他{</w:t>
      </w:r>
    </w:p>
    <w:p>
      <w:r>
        <w:rPr>
          <w:rFonts w:ascii="宋体"/>
          <w:color w:val="2B2A29"/>
        </w:rPr>
        <w:t>result = "Tails";</w:t>
      </w:r>
    </w:p>
    <w:p>
      <w:pPr>
        <w:pStyle w:val="11"/>
        <w:spacing w:before="38"/>
        <w:ind w:left="960"/>
        <w:rPr>
          <w:rFonts w:ascii="宋体"/>
        </w:rPr>
      </w:pPr>
      <w:r>
        <w:rPr>
          <w:rFonts w:ascii="宋体"/>
          <w:color w:val="2B2A29"/>
        </w:rPr>
        <w:t>result=“尾部”；</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Here,</w:t>
      </w:r>
      <w:r>
        <w:rPr>
          <w:color w:val="2B2A29"/>
          <w:spacing w:val="1"/>
          <w:w w:val="105"/>
        </w:rPr>
        <w:t xml:space="preserve"> </w:t>
      </w:r>
      <w:r>
        <w:rPr>
          <w:color w:val="2B2A29"/>
          <w:w w:val="105"/>
        </w:rPr>
        <w:t>a</w:t>
      </w:r>
      <w:r>
        <w:rPr>
          <w:color w:val="2B2A29"/>
          <w:spacing w:val="2"/>
          <w:w w:val="105"/>
        </w:rPr>
        <w:t xml:space="preserve"> </w:t>
      </w:r>
      <w:r>
        <w:rPr>
          <w:color w:val="2B2A29"/>
          <w:w w:val="105"/>
        </w:rPr>
        <w:t>random</w:t>
      </w:r>
      <w:r>
        <w:rPr>
          <w:color w:val="2B2A29"/>
          <w:spacing w:val="2"/>
          <w:w w:val="105"/>
        </w:rPr>
        <w:t xml:space="preserve"> </w:t>
      </w:r>
      <w:r>
        <w:rPr>
          <w:color w:val="2B2A29"/>
          <w:w w:val="105"/>
        </w:rPr>
        <w:t>number</w:t>
      </w:r>
      <w:r>
        <w:rPr>
          <w:color w:val="2B2A29"/>
          <w:spacing w:val="2"/>
          <w:w w:val="105"/>
        </w:rPr>
        <w:t xml:space="preserve"> </w:t>
      </w:r>
      <w:r>
        <w:rPr>
          <w:color w:val="2B2A29"/>
          <w:w w:val="105"/>
        </w:rPr>
        <w:t>is</w:t>
      </w:r>
      <w:r>
        <w:rPr>
          <w:color w:val="2B2A29"/>
          <w:spacing w:val="2"/>
          <w:w w:val="105"/>
        </w:rPr>
        <w:t xml:space="preserve"> </w:t>
      </w:r>
      <w:r>
        <w:rPr>
          <w:color w:val="2B2A29"/>
          <w:w w:val="105"/>
        </w:rPr>
        <w:t>generated,</w:t>
      </w:r>
      <w:r>
        <w:rPr>
          <w:color w:val="2B2A29"/>
          <w:spacing w:val="2"/>
          <w:w w:val="105"/>
        </w:rPr>
        <w:t xml:space="preserve"> </w:t>
      </w:r>
      <w:r>
        <w:rPr>
          <w:color w:val="2B2A29"/>
          <w:w w:val="105"/>
        </w:rPr>
        <w:t>and</w:t>
      </w:r>
      <w:r>
        <w:rPr>
          <w:color w:val="2B2A29"/>
          <w:spacing w:val="2"/>
          <w:w w:val="105"/>
        </w:rPr>
        <w:t xml:space="preserve"> </w:t>
      </w:r>
      <w:r>
        <w:rPr>
          <w:color w:val="2B2A29"/>
          <w:w w:val="105"/>
        </w:rPr>
        <w:t>its</w:t>
      </w:r>
      <w:r>
        <w:rPr>
          <w:color w:val="2B2A29"/>
          <w:spacing w:val="2"/>
          <w:w w:val="105"/>
        </w:rPr>
        <w:t xml:space="preserve"> </w:t>
      </w:r>
      <w:r>
        <w:rPr>
          <w:color w:val="2B2A29"/>
          <w:w w:val="105"/>
        </w:rPr>
        <w:t>value</w:t>
      </w:r>
      <w:r>
        <w:rPr>
          <w:color w:val="2B2A29"/>
          <w:spacing w:val="1"/>
          <w:w w:val="105"/>
        </w:rPr>
        <w:t xml:space="preserve"> </w:t>
      </w:r>
      <w:r>
        <w:rPr>
          <w:color w:val="2B2A29"/>
          <w:w w:val="105"/>
        </w:rPr>
        <w:t>is</w:t>
      </w:r>
      <w:r>
        <w:rPr>
          <w:color w:val="2B2A29"/>
          <w:spacing w:val="2"/>
          <w:w w:val="105"/>
        </w:rPr>
        <w:t xml:space="preserve"> </w:t>
      </w:r>
      <w:r>
        <w:rPr>
          <w:color w:val="2B2A29"/>
          <w:w w:val="105"/>
        </w:rPr>
        <w:t>checked</w:t>
      </w:r>
      <w:r>
        <w:rPr>
          <w:color w:val="2B2A29"/>
          <w:spacing w:val="2"/>
          <w:w w:val="105"/>
        </w:rPr>
        <w:t xml:space="preserve"> </w:t>
      </w:r>
      <w:r>
        <w:rPr>
          <w:color w:val="2B2A29"/>
          <w:w w:val="105"/>
        </w:rPr>
        <w:t>using</w:t>
      </w:r>
      <w:r>
        <w:rPr>
          <w:color w:val="2B2A29"/>
          <w:spacing w:val="2"/>
          <w:w w:val="105"/>
        </w:rPr>
        <w:t xml:space="preserve"> </w:t>
      </w:r>
      <w:r>
        <w:rPr>
          <w:color w:val="2B2A29"/>
          <w:w w:val="105"/>
        </w:rPr>
        <w:t>an</w:t>
      </w:r>
      <w:r>
        <w:rPr>
          <w:color w:val="2B2A29"/>
          <w:spacing w:val="2"/>
          <w:w w:val="105"/>
        </w:rPr>
        <w:t xml:space="preserve"> </w:t>
      </w:r>
      <w:r>
        <w:rPr>
          <w:rFonts w:ascii="宋体"/>
          <w:color w:val="2B2A29"/>
          <w:w w:val="105"/>
        </w:rPr>
        <w:t>if</w:t>
      </w:r>
      <w:r>
        <w:rPr>
          <w:color w:val="2B2A29"/>
          <w:w w:val="105"/>
        </w:rPr>
        <w:t>/</w:t>
      </w:r>
      <w:r>
        <w:rPr>
          <w:rFonts w:ascii="宋体"/>
          <w:color w:val="2B2A29"/>
          <w:w w:val="105"/>
        </w:rPr>
        <w:t>else</w:t>
      </w:r>
      <w:r>
        <w:rPr>
          <w:color w:val="2B2A29"/>
          <w:w w:val="105"/>
        </w:rPr>
        <w:t xml:space="preserve"> statement to assign the resulting value to a variable. This logic can be turned into a single</w:t>
      </w:r>
      <w:r>
        <w:rPr>
          <w:color w:val="2B2A29"/>
          <w:spacing w:val="-55"/>
          <w:w w:val="105"/>
        </w:rPr>
        <w:t xml:space="preserve"> </w:t>
      </w:r>
      <w:r>
        <w:rPr>
          <w:color w:val="2B2A29"/>
          <w:w w:val="105"/>
        </w:rPr>
        <w:t>line</w:t>
      </w:r>
      <w:r>
        <w:rPr>
          <w:color w:val="2B2A29"/>
          <w:spacing w:val="-8"/>
          <w:w w:val="105"/>
        </w:rPr>
        <w:t xml:space="preserve"> </w:t>
      </w:r>
      <w:r>
        <w:rPr>
          <w:color w:val="2B2A29"/>
          <w:w w:val="105"/>
        </w:rPr>
        <w:t>of</w:t>
      </w:r>
      <w:r>
        <w:rPr>
          <w:color w:val="2B2A29"/>
          <w:spacing w:val="-7"/>
          <w:w w:val="105"/>
        </w:rPr>
        <w:t xml:space="preserve"> </w:t>
      </w:r>
      <w:r>
        <w:rPr>
          <w:color w:val="2B2A29"/>
          <w:w w:val="105"/>
        </w:rPr>
        <w:t>code</w:t>
      </w:r>
      <w:r>
        <w:rPr>
          <w:color w:val="2B2A29"/>
          <w:spacing w:val="-8"/>
          <w:w w:val="105"/>
        </w:rPr>
        <w:t xml:space="preserve"> </w:t>
      </w:r>
      <w:r>
        <w:rPr>
          <w:color w:val="2B2A29"/>
          <w:w w:val="105"/>
        </w:rPr>
        <w:t>using</w:t>
      </w:r>
      <w:r>
        <w:rPr>
          <w:color w:val="2B2A29"/>
          <w:spacing w:val="-7"/>
          <w:w w:val="105"/>
        </w:rPr>
        <w:t xml:space="preserve"> </w:t>
      </w:r>
      <w:r>
        <w:rPr>
          <w:color w:val="2B2A29"/>
          <w:w w:val="105"/>
        </w:rPr>
        <w:t>the</w:t>
      </w:r>
      <w:r>
        <w:rPr>
          <w:color w:val="2B2A29"/>
          <w:spacing w:val="-7"/>
          <w:w w:val="105"/>
        </w:rPr>
        <w:t xml:space="preserve"> </w:t>
      </w:r>
      <w:r>
        <w:rPr>
          <w:color w:val="2B2A29"/>
          <w:w w:val="105"/>
        </w:rPr>
        <w:t>ternary</w:t>
      </w:r>
      <w:r>
        <w:rPr>
          <w:color w:val="2B2A29"/>
          <w:spacing w:val="-8"/>
          <w:w w:val="105"/>
        </w:rPr>
        <w:t xml:space="preserve"> </w:t>
      </w:r>
      <w:r>
        <w:rPr>
          <w:color w:val="2B2A29"/>
          <w:w w:val="105"/>
        </w:rPr>
        <w:t>conditional</w:t>
      </w:r>
      <w:r>
        <w:rPr>
          <w:color w:val="2B2A29"/>
          <w:spacing w:val="-7"/>
          <w:w w:val="105"/>
        </w:rPr>
        <w:t xml:space="preserve"> </w:t>
      </w:r>
      <w:r>
        <w:rPr>
          <w:color w:val="2B2A29"/>
          <w:w w:val="105"/>
        </w:rPr>
        <w:t>operator</w:t>
      </w:r>
      <w:r>
        <w:rPr>
          <w:color w:val="2B2A29"/>
          <w:spacing w:val="-7"/>
          <w:w w:val="105"/>
        </w:rPr>
        <w:t xml:space="preserve"> </w:t>
      </w:r>
      <w:r>
        <w:rPr>
          <w:color w:val="2B2A29"/>
          <w:w w:val="105"/>
        </w:rPr>
        <w:t>in</w:t>
      </w:r>
      <w:r>
        <w:rPr>
          <w:color w:val="2B2A29"/>
          <w:spacing w:val="-8"/>
          <w:w w:val="105"/>
        </w:rPr>
        <w:t xml:space="preserve"> </w:t>
      </w:r>
      <w:r>
        <w:rPr>
          <w:color w:val="2B2A29"/>
          <w:w w:val="105"/>
        </w:rPr>
        <w:t>the</w:t>
      </w:r>
      <w:r>
        <w:rPr>
          <w:color w:val="2B2A29"/>
          <w:spacing w:val="-7"/>
          <w:w w:val="105"/>
        </w:rPr>
        <w:t xml:space="preserve"> </w:t>
      </w:r>
      <w:r>
        <w:rPr>
          <w:color w:val="2B2A29"/>
          <w:w w:val="105"/>
        </w:rPr>
        <w:t>following</w:t>
      </w:r>
      <w:r>
        <w:rPr>
          <w:color w:val="2B2A29"/>
          <w:spacing w:val="-8"/>
          <w:w w:val="105"/>
        </w:rPr>
        <w:t xml:space="preserve"> </w:t>
      </w:r>
      <w:r>
        <w:rPr>
          <w:color w:val="2B2A29"/>
          <w:w w:val="105"/>
        </w:rPr>
        <w:t>manner:</w:t>
      </w:r>
    </w:p>
    <w:p>
      <w:pPr>
        <w:pStyle w:val="11"/>
        <w:spacing w:before="199"/>
        <w:ind w:left="879"/>
        <w:rPr>
          <w:rFonts w:ascii="宋体"/>
        </w:rPr>
      </w:pPr>
      <w:r>
        <w:rPr>
          <w:color w:val="2B2A29"/>
          <w:w w:val="105"/>
        </w:rPr>
        <w:t>这里，生成一个随机数，并使用</w:t>
      </w:r>
      <w:r>
        <w:rPr>
          <w:rFonts w:ascii="宋体"/>
          <w:color w:val="2B2A29"/>
          <w:w w:val="105"/>
        </w:rPr>
        <w:t>if</w:t>
      </w:r>
      <w:r>
        <w:rPr>
          <w:color w:val="2B2A29"/>
          <w:w w:val="105"/>
        </w:rPr>
        <w:t>/</w:t>
      </w:r>
      <w:r>
        <w:rPr>
          <w:rFonts w:ascii="宋体"/>
          <w:color w:val="2B2A29"/>
          <w:w w:val="105"/>
        </w:rPr>
        <w:t>else</w:t>
      </w:r>
      <w:r>
        <w:rPr>
          <w:color w:val="2B2A29"/>
          <w:w w:val="105"/>
        </w:rPr>
        <w:t>语句检查其</w:t>
      </w:r>
      <w:r>
        <w:rPr>
          <w:color w:val="2B2A29"/>
          <w:spacing w:val="2"/>
          <w:w w:val="105"/>
        </w:rPr>
        <w:t>值，</w:t>
      </w:r>
      <w:r>
        <w:rPr>
          <w:color w:val="2B2A29"/>
          <w:w w:val="105"/>
        </w:rPr>
        <w:t>以将结果值分配给变量。使用三元条件运算符</w:t>
      </w:r>
      <w:r>
        <w:rPr>
          <w:color w:val="2B2A29"/>
          <w:spacing w:val="-7"/>
          <w:w w:val="105"/>
        </w:rPr>
        <w:t>，</w:t>
      </w:r>
      <w:r>
        <w:rPr>
          <w:color w:val="2B2A29"/>
          <w:w w:val="105"/>
        </w:rPr>
        <w:t>可以按以下方式将该逻辑转换为单行代码：</w:t>
      </w:r>
    </w:p>
    <w:p>
      <w:r>
        <w:rPr>
          <w:rFonts w:ascii="宋体"/>
          <w:color w:val="2B2A29"/>
        </w:rPr>
        <w:t>string result = math:random() &gt; 0.5 ? "Heads" : "Tails";</w:t>
      </w:r>
    </w:p>
    <w:p>
      <w:pPr>
        <w:pStyle w:val="11"/>
        <w:spacing w:before="103"/>
        <w:ind w:left="520"/>
        <w:rPr>
          <w:rFonts w:ascii="宋体"/>
        </w:rPr>
      </w:pPr>
      <w:r>
        <w:rPr>
          <w:rFonts w:ascii="宋体"/>
          <w:color w:val="2B2A29"/>
        </w:rPr>
        <w:t>string result=math:random（）&gt;0.5？“头部”：“尾部”；</w:t>
      </w:r>
    </w:p>
    <w:p>
      <w:r>
        <w:rPr>
          <w:color w:val="2B2A29"/>
          <w:w w:val="105"/>
        </w:rPr>
        <w:t>The ternary conditional</w:t>
      </w:r>
      <w:r>
        <w:rPr>
          <w:color w:val="2B2A29"/>
          <w:spacing w:val="1"/>
          <w:w w:val="105"/>
        </w:rPr>
        <w:t xml:space="preserve"> </w:t>
      </w:r>
      <w:r>
        <w:rPr>
          <w:color w:val="2B2A29"/>
          <w:w w:val="105"/>
        </w:rPr>
        <w:t>operator consists</w:t>
      </w:r>
      <w:r>
        <w:rPr>
          <w:color w:val="2B2A29"/>
          <w:spacing w:val="1"/>
          <w:w w:val="105"/>
        </w:rPr>
        <w:t xml:space="preserve"> </w:t>
      </w:r>
      <w:r>
        <w:rPr>
          <w:color w:val="2B2A29"/>
          <w:w w:val="105"/>
        </w:rPr>
        <w:t>of the following</w:t>
      </w:r>
      <w:r>
        <w:rPr>
          <w:color w:val="2B2A29"/>
          <w:spacing w:val="1"/>
          <w:w w:val="105"/>
        </w:rPr>
        <w:t xml:space="preserve"> </w:t>
      </w:r>
      <w:r>
        <w:rPr>
          <w:color w:val="2B2A29"/>
          <w:w w:val="105"/>
        </w:rPr>
        <w:t>format:</w:t>
      </w:r>
    </w:p>
    <w:p>
      <w:pPr>
        <w:pStyle w:val="11"/>
        <w:spacing w:before="173"/>
        <w:ind w:left="165" w:right="1258"/>
        <w:jc w:val="center"/>
      </w:pPr>
      <w:r>
        <w:rPr>
          <w:color w:val="2B2A29"/>
          <w:w w:val="105"/>
        </w:rPr>
        <w:t>三元条件运算符由以下格式组成：</w:t>
      </w:r>
    </w:p>
    <w:p>
      <w:r>
        <w:rPr>
          <w:rFonts w:ascii="宋体"/>
          <w:color w:val="2B2A29"/>
        </w:rPr>
        <w:t>&lt;bool_expr&gt; ? &lt;expression_to_execute_when_bool_expr_is_true&gt; : &lt;expression_</w:t>
      </w:r>
      <w:r>
        <w:rPr>
          <w:rFonts w:ascii="宋体"/>
          <w:color w:val="2B2A29"/>
          <w:spacing w:val="-108"/>
        </w:rPr>
        <w:t xml:space="preserve"> </w:t>
      </w:r>
      <w:r>
        <w:rPr>
          <w:rFonts w:ascii="宋体"/>
          <w:color w:val="2B2A29"/>
        </w:rPr>
        <w:t>to_execute_when_bool_expr_is_false&gt;</w:t>
      </w:r>
    </w:p>
    <w:p>
      <w:pPr>
        <w:pStyle w:val="11"/>
        <w:spacing w:before="172" w:line="273" w:lineRule="auto"/>
        <w:ind w:left="520" w:right="170"/>
        <w:rPr>
          <w:rFonts w:ascii="宋体"/>
        </w:rPr>
      </w:pPr>
      <w:r>
        <w:rPr>
          <w:rFonts w:ascii="宋体"/>
          <w:color w:val="2B2A29"/>
        </w:rPr>
        <w:t>&lt;bool_expr&gt;&lt;expression_to_execute_when_bool_expr_is_true&gt;：&lt;expression_to-execute_when _bool_expr_is_false&gt;</w:t>
      </w:r>
    </w:p>
    <w:p>
      <w:r>
        <w:rPr>
          <w:color w:val="2B2A29"/>
          <w:w w:val="105"/>
        </w:rPr>
        <w:t>The previous expression works in a way that the Boolean expression mentioned on</w:t>
      </w:r>
      <w:r>
        <w:rPr>
          <w:color w:val="2B2A29"/>
          <w:spacing w:val="1"/>
          <w:w w:val="105"/>
        </w:rPr>
        <w:t xml:space="preserve"> </w:t>
      </w:r>
      <w:r>
        <w:rPr>
          <w:color w:val="2B2A29"/>
          <w:w w:val="105"/>
        </w:rPr>
        <w:t>the</w:t>
      </w:r>
      <w:r>
        <w:rPr>
          <w:color w:val="2B2A29"/>
          <w:spacing w:val="-3"/>
          <w:w w:val="105"/>
        </w:rPr>
        <w:t xml:space="preserve"> </w:t>
      </w:r>
      <w:r>
        <w:rPr>
          <w:color w:val="2B2A29"/>
          <w:w w:val="105"/>
        </w:rPr>
        <w:t>left</w:t>
      </w:r>
      <w:r>
        <w:rPr>
          <w:color w:val="2B2A29"/>
          <w:spacing w:val="-3"/>
          <w:w w:val="105"/>
        </w:rPr>
        <w:t xml:space="preserve"> </w:t>
      </w:r>
      <w:r>
        <w:rPr>
          <w:color w:val="2B2A29"/>
          <w:w w:val="105"/>
        </w:rPr>
        <w:t>side</w:t>
      </w:r>
      <w:r>
        <w:rPr>
          <w:color w:val="2B2A29"/>
          <w:spacing w:val="-2"/>
          <w:w w:val="105"/>
        </w:rPr>
        <w:t xml:space="preserve"> </w:t>
      </w:r>
      <w:r>
        <w:rPr>
          <w:color w:val="2B2A29"/>
          <w:w w:val="105"/>
        </w:rPr>
        <w:t>of</w:t>
      </w:r>
      <w:r>
        <w:rPr>
          <w:color w:val="2B2A29"/>
          <w:spacing w:val="-3"/>
          <w:w w:val="105"/>
        </w:rPr>
        <w:t xml:space="preserve"> </w:t>
      </w:r>
      <w:r>
        <w:rPr>
          <w:color w:val="2B2A29"/>
          <w:w w:val="105"/>
        </w:rPr>
        <w:t>the</w:t>
      </w:r>
      <w:r>
        <w:rPr>
          <w:color w:val="2B2A29"/>
          <w:spacing w:val="-2"/>
          <w:w w:val="105"/>
        </w:rPr>
        <w:t xml:space="preserve"> </w:t>
      </w:r>
      <w:r>
        <w:rPr>
          <w:rFonts w:ascii="宋体"/>
          <w:color w:val="2B2A29"/>
          <w:w w:val="105"/>
        </w:rPr>
        <w:t>?</w:t>
      </w:r>
      <w:r>
        <w:rPr>
          <w:rFonts w:ascii="宋体"/>
          <w:color w:val="2B2A29"/>
          <w:spacing w:val="-61"/>
          <w:w w:val="105"/>
        </w:rPr>
        <w:t xml:space="preserve"> </w:t>
      </w:r>
      <w:r>
        <w:rPr>
          <w:color w:val="2B2A29"/>
          <w:w w:val="105"/>
        </w:rPr>
        <w:t>character</w:t>
      </w:r>
      <w:r>
        <w:rPr>
          <w:color w:val="2B2A29"/>
          <w:spacing w:val="-2"/>
          <w:w w:val="105"/>
        </w:rPr>
        <w:t xml:space="preserve"> </w:t>
      </w:r>
      <w:r>
        <w:rPr>
          <w:color w:val="2B2A29"/>
          <w:w w:val="105"/>
        </w:rPr>
        <w:t>is</w:t>
      </w:r>
      <w:r>
        <w:rPr>
          <w:color w:val="2B2A29"/>
          <w:spacing w:val="-3"/>
          <w:w w:val="105"/>
        </w:rPr>
        <w:t xml:space="preserve"> </w:t>
      </w:r>
      <w:r>
        <w:rPr>
          <w:color w:val="2B2A29"/>
          <w:w w:val="105"/>
        </w:rPr>
        <w:t>used</w:t>
      </w:r>
      <w:r>
        <w:rPr>
          <w:color w:val="2B2A29"/>
          <w:spacing w:val="-2"/>
          <w:w w:val="105"/>
        </w:rPr>
        <w:t xml:space="preserve"> </w:t>
      </w:r>
      <w:r>
        <w:rPr>
          <w:color w:val="2B2A29"/>
          <w:w w:val="105"/>
        </w:rPr>
        <w:t>to</w:t>
      </w:r>
      <w:r>
        <w:rPr>
          <w:color w:val="2B2A29"/>
          <w:spacing w:val="-3"/>
          <w:w w:val="105"/>
        </w:rPr>
        <w:t xml:space="preserve"> </w:t>
      </w:r>
      <w:r>
        <w:rPr>
          <w:color w:val="2B2A29"/>
          <w:w w:val="105"/>
        </w:rPr>
        <w:t>decide</w:t>
      </w:r>
      <w:r>
        <w:rPr>
          <w:color w:val="2B2A29"/>
          <w:spacing w:val="-2"/>
          <w:w w:val="105"/>
        </w:rPr>
        <w:t xml:space="preserve"> </w:t>
      </w:r>
      <w:r>
        <w:rPr>
          <w:color w:val="2B2A29"/>
          <w:w w:val="105"/>
        </w:rPr>
        <w:t>which</w:t>
      </w:r>
      <w:r>
        <w:rPr>
          <w:color w:val="2B2A29"/>
          <w:spacing w:val="-3"/>
          <w:w w:val="105"/>
        </w:rPr>
        <w:t xml:space="preserve"> </w:t>
      </w:r>
      <w:r>
        <w:rPr>
          <w:color w:val="2B2A29"/>
          <w:w w:val="105"/>
        </w:rPr>
        <w:t>one</w:t>
      </w:r>
      <w:r>
        <w:rPr>
          <w:color w:val="2B2A29"/>
          <w:spacing w:val="-3"/>
          <w:w w:val="105"/>
        </w:rPr>
        <w:t xml:space="preserve"> </w:t>
      </w:r>
      <w:r>
        <w:rPr>
          <w:color w:val="2B2A29"/>
          <w:w w:val="105"/>
        </w:rPr>
        <w:t>of</w:t>
      </w:r>
      <w:r>
        <w:rPr>
          <w:color w:val="2B2A29"/>
          <w:spacing w:val="-2"/>
          <w:w w:val="105"/>
        </w:rPr>
        <w:t xml:space="preserve"> </w:t>
      </w:r>
      <w:r>
        <w:rPr>
          <w:color w:val="2B2A29"/>
          <w:w w:val="105"/>
        </w:rPr>
        <w:t>the</w:t>
      </w:r>
      <w:r>
        <w:rPr>
          <w:color w:val="2B2A29"/>
          <w:spacing w:val="-3"/>
          <w:w w:val="105"/>
        </w:rPr>
        <w:t xml:space="preserve"> </w:t>
      </w:r>
      <w:r>
        <w:rPr>
          <w:color w:val="2B2A29"/>
          <w:w w:val="105"/>
        </w:rPr>
        <w:t>two</w:t>
      </w:r>
      <w:r>
        <w:rPr>
          <w:color w:val="2B2A29"/>
          <w:spacing w:val="-2"/>
          <w:w w:val="105"/>
        </w:rPr>
        <w:t xml:space="preserve"> </w:t>
      </w:r>
      <w:r>
        <w:rPr>
          <w:color w:val="2B2A29"/>
          <w:w w:val="105"/>
        </w:rPr>
        <w:t>expressions</w:t>
      </w:r>
      <w:r>
        <w:rPr>
          <w:color w:val="2B2A29"/>
          <w:spacing w:val="-3"/>
          <w:w w:val="105"/>
        </w:rPr>
        <w:t xml:space="preserve"> </w:t>
      </w:r>
      <w:r>
        <w:rPr>
          <w:color w:val="2B2A29"/>
          <w:w w:val="105"/>
        </w:rPr>
        <w:t>is</w:t>
      </w:r>
      <w:r>
        <w:rPr>
          <w:color w:val="2B2A29"/>
          <w:spacing w:val="-2"/>
          <w:w w:val="105"/>
        </w:rPr>
        <w:t xml:space="preserve"> </w:t>
      </w:r>
      <w:r>
        <w:rPr>
          <w:color w:val="2B2A29"/>
          <w:w w:val="105"/>
        </w:rPr>
        <w:t>to</w:t>
      </w:r>
      <w:r>
        <w:rPr>
          <w:color w:val="2B2A29"/>
          <w:spacing w:val="-3"/>
          <w:w w:val="105"/>
        </w:rPr>
        <w:t xml:space="preserve"> </w:t>
      </w:r>
      <w:r>
        <w:rPr>
          <w:color w:val="2B2A29"/>
          <w:w w:val="105"/>
        </w:rPr>
        <w:t>be</w:t>
      </w:r>
      <w:r>
        <w:rPr>
          <w:color w:val="2B2A29"/>
          <w:spacing w:val="-55"/>
          <w:w w:val="105"/>
        </w:rPr>
        <w:t xml:space="preserve"> </w:t>
      </w:r>
      <w:r>
        <w:rPr>
          <w:color w:val="2B2A29"/>
          <w:w w:val="105"/>
        </w:rPr>
        <w:t>evaluated</w:t>
      </w:r>
      <w:r>
        <w:rPr>
          <w:color w:val="2B2A29"/>
          <w:spacing w:val="-6"/>
          <w:w w:val="105"/>
        </w:rPr>
        <w:t xml:space="preserve"> </w:t>
      </w:r>
      <w:r>
        <w:rPr>
          <w:color w:val="2B2A29"/>
          <w:w w:val="105"/>
        </w:rPr>
        <w:t>on</w:t>
      </w:r>
      <w:r>
        <w:rPr>
          <w:color w:val="2B2A29"/>
          <w:spacing w:val="-5"/>
          <w:w w:val="105"/>
        </w:rPr>
        <w:t xml:space="preserve"> </w:t>
      </w:r>
      <w:r>
        <w:rPr>
          <w:color w:val="2B2A29"/>
          <w:w w:val="105"/>
        </w:rPr>
        <w:t>the</w:t>
      </w:r>
      <w:r>
        <w:rPr>
          <w:color w:val="2B2A29"/>
          <w:spacing w:val="-6"/>
          <w:w w:val="105"/>
        </w:rPr>
        <w:t xml:space="preserve"> </w:t>
      </w:r>
      <w:r>
        <w:rPr>
          <w:color w:val="2B2A29"/>
          <w:w w:val="105"/>
        </w:rPr>
        <w:t>right</w:t>
      </w:r>
      <w:r>
        <w:rPr>
          <w:color w:val="2B2A29"/>
          <w:spacing w:val="-5"/>
          <w:w w:val="105"/>
        </w:rPr>
        <w:t xml:space="preserve"> </w:t>
      </w:r>
      <w:r>
        <w:rPr>
          <w:color w:val="2B2A29"/>
          <w:w w:val="105"/>
        </w:rPr>
        <w:t>side</w:t>
      </w:r>
      <w:r>
        <w:rPr>
          <w:color w:val="2B2A29"/>
          <w:spacing w:val="-5"/>
          <w:w w:val="105"/>
        </w:rPr>
        <w:t xml:space="preserve"> </w:t>
      </w:r>
      <w:r>
        <w:rPr>
          <w:color w:val="2B2A29"/>
          <w:w w:val="105"/>
        </w:rPr>
        <w:t>of</w:t>
      </w:r>
      <w:r>
        <w:rPr>
          <w:color w:val="2B2A29"/>
          <w:spacing w:val="-6"/>
          <w:w w:val="105"/>
        </w:rPr>
        <w:t xml:space="preserve"> </w:t>
      </w:r>
      <w:r>
        <w:rPr>
          <w:rFonts w:ascii="宋体"/>
          <w:color w:val="2B2A29"/>
          <w:w w:val="105"/>
        </w:rPr>
        <w:t>?</w:t>
      </w:r>
      <w:r>
        <w:rPr>
          <w:color w:val="2B2A29"/>
          <w:w w:val="105"/>
        </w:rPr>
        <w:t>.</w:t>
      </w:r>
      <w:r>
        <w:rPr>
          <w:color w:val="2B2A29"/>
          <w:spacing w:val="-5"/>
          <w:w w:val="105"/>
        </w:rPr>
        <w:t xml:space="preserve"> </w:t>
      </w:r>
      <w:r>
        <w:rPr>
          <w:color w:val="2B2A29"/>
          <w:w w:val="105"/>
        </w:rPr>
        <w:t>These</w:t>
      </w:r>
      <w:r>
        <w:rPr>
          <w:color w:val="2B2A29"/>
          <w:spacing w:val="-5"/>
          <w:w w:val="105"/>
        </w:rPr>
        <w:t xml:space="preserve"> </w:t>
      </w:r>
      <w:r>
        <w:rPr>
          <w:color w:val="2B2A29"/>
          <w:w w:val="105"/>
        </w:rPr>
        <w:t>two</w:t>
      </w:r>
      <w:r>
        <w:rPr>
          <w:color w:val="2B2A29"/>
          <w:spacing w:val="-6"/>
          <w:w w:val="105"/>
        </w:rPr>
        <w:t xml:space="preserve"> </w:t>
      </w:r>
      <w:r>
        <w:rPr>
          <w:color w:val="2B2A29"/>
          <w:w w:val="105"/>
        </w:rPr>
        <w:t>expressions</w:t>
      </w:r>
      <w:r>
        <w:rPr>
          <w:color w:val="2B2A29"/>
          <w:spacing w:val="-5"/>
          <w:w w:val="105"/>
        </w:rPr>
        <w:t xml:space="preserve"> </w:t>
      </w:r>
      <w:r>
        <w:rPr>
          <w:color w:val="2B2A29"/>
          <w:w w:val="105"/>
        </w:rPr>
        <w:t>are</w:t>
      </w:r>
      <w:r>
        <w:rPr>
          <w:color w:val="2B2A29"/>
          <w:spacing w:val="-5"/>
          <w:w w:val="105"/>
        </w:rPr>
        <w:t xml:space="preserve"> </w:t>
      </w:r>
      <w:r>
        <w:rPr>
          <w:color w:val="2B2A29"/>
          <w:w w:val="105"/>
        </w:rPr>
        <w:t>separated</w:t>
      </w:r>
      <w:r>
        <w:rPr>
          <w:color w:val="2B2A29"/>
          <w:spacing w:val="-6"/>
          <w:w w:val="105"/>
        </w:rPr>
        <w:t xml:space="preserve"> </w:t>
      </w:r>
      <w:r>
        <w:rPr>
          <w:color w:val="2B2A29"/>
          <w:w w:val="105"/>
        </w:rPr>
        <w:t>by</w:t>
      </w:r>
      <w:r>
        <w:rPr>
          <w:color w:val="2B2A29"/>
          <w:spacing w:val="-5"/>
          <w:w w:val="105"/>
        </w:rPr>
        <w:t xml:space="preserve"> </w:t>
      </w:r>
      <w:r>
        <w:rPr>
          <w:color w:val="2B2A29"/>
          <w:w w:val="105"/>
        </w:rPr>
        <w:t>a</w:t>
      </w:r>
      <w:r>
        <w:rPr>
          <w:color w:val="2B2A29"/>
          <w:spacing w:val="-5"/>
          <w:w w:val="105"/>
        </w:rPr>
        <w:t xml:space="preserve"> </w:t>
      </w:r>
      <w:r>
        <w:rPr>
          <w:rFonts w:ascii="宋体"/>
          <w:color w:val="2B2A29"/>
          <w:w w:val="105"/>
        </w:rPr>
        <w:t>:</w:t>
      </w:r>
      <w:r>
        <w:rPr>
          <w:rFonts w:ascii="宋体"/>
          <w:color w:val="2B2A29"/>
          <w:spacing w:val="-63"/>
          <w:w w:val="105"/>
        </w:rPr>
        <w:t xml:space="preserve"> </w:t>
      </w:r>
      <w:r>
        <w:rPr>
          <w:color w:val="2B2A29"/>
          <w:w w:val="105"/>
        </w:rPr>
        <w:t>character.</w:t>
      </w:r>
    </w:p>
    <w:p>
      <w:pPr>
        <w:pStyle w:val="11"/>
        <w:spacing w:before="173" w:line="280" w:lineRule="auto"/>
        <w:ind w:left="520" w:right="204" w:firstLine="359"/>
      </w:pPr>
      <w:r>
        <w:rPr>
          <w:color w:val="2B2A29"/>
          <w:w w:val="105"/>
        </w:rPr>
        <w:t>前一个表达式的工作方式与？左侧提到的布尔表达式相同</w:t>
      </w:r>
      <w:r>
        <w:rPr>
          <w:rFonts w:ascii="宋体"/>
          <w:color w:val="2B2A29"/>
          <w:w w:val="105"/>
        </w:rPr>
        <w:t>？</w:t>
      </w:r>
      <w:r>
        <w:rPr>
          <w:color w:val="2B2A29"/>
          <w:w w:val="105"/>
        </w:rPr>
        <w:t>字符用于决定在</w:t>
      </w:r>
      <w:r>
        <w:rPr>
          <w:rFonts w:ascii="宋体"/>
          <w:color w:val="2B2A29"/>
          <w:w w:val="105"/>
        </w:rPr>
        <w:t>？</w:t>
      </w:r>
      <w:r>
        <w:rPr>
          <w:color w:val="2B2A29"/>
          <w:w w:val="105"/>
        </w:rPr>
        <w:t>的右侧对两</w:t>
      </w:r>
      <w:r>
        <w:rPr>
          <w:color w:val="2B2A29"/>
          <w:spacing w:val="-2"/>
          <w:w w:val="105"/>
        </w:rPr>
        <w:t>个</w:t>
      </w:r>
      <w:r>
        <w:rPr>
          <w:color w:val="2B2A29"/>
          <w:w w:val="105"/>
        </w:rPr>
        <w:t>表达式</w:t>
      </w:r>
      <w:r>
        <w:rPr>
          <w:color w:val="2B2A29"/>
          <w:spacing w:val="-3"/>
          <w:w w:val="105"/>
        </w:rPr>
        <w:t>中</w:t>
      </w:r>
      <w:r>
        <w:rPr>
          <w:color w:val="2B2A29"/>
          <w:w w:val="105"/>
        </w:rPr>
        <w:t>的哪一个</w:t>
      </w:r>
      <w:r>
        <w:rPr>
          <w:color w:val="2B2A29"/>
          <w:spacing w:val="-3"/>
          <w:w w:val="105"/>
        </w:rPr>
        <w:t>进行求</w:t>
      </w:r>
      <w:r>
        <w:rPr>
          <w:color w:val="2B2A29"/>
          <w:w w:val="105"/>
        </w:rPr>
        <w:t>值</w:t>
      </w:r>
      <w:r>
        <w:rPr>
          <w:rFonts w:ascii="宋体"/>
          <w:color w:val="2B2A29"/>
          <w:w w:val="105"/>
        </w:rPr>
        <w:t>？</w:t>
      </w:r>
      <w:r>
        <w:rPr>
          <w:color w:val="2B2A29"/>
          <w:w w:val="105"/>
        </w:rPr>
        <w:t>。这两</w:t>
      </w:r>
      <w:r>
        <w:rPr>
          <w:color w:val="2B2A29"/>
          <w:spacing w:val="-6"/>
          <w:w w:val="105"/>
        </w:rPr>
        <w:t>个</w:t>
      </w:r>
      <w:r>
        <w:rPr>
          <w:color w:val="2B2A29"/>
          <w:w w:val="105"/>
        </w:rPr>
        <w:t>表达式用</w:t>
      </w:r>
      <w:r>
        <w:rPr>
          <w:rFonts w:ascii="宋体"/>
          <w:color w:val="2B2A29"/>
          <w:w w:val="105"/>
        </w:rPr>
        <w:t>：</w:t>
      </w:r>
      <w:r>
        <w:rPr>
          <w:color w:val="2B2A29"/>
          <w:w w:val="105"/>
        </w:rPr>
        <w:t>字符分隔。</w:t>
      </w:r>
    </w:p>
    <w:p>
      <w:r>
        <w:rPr>
          <w:color w:val="2B2A29"/>
          <w:w w:val="105"/>
        </w:rPr>
        <w:t xml:space="preserve">If the Boolean expression evaluates to </w:t>
      </w:r>
      <w:r>
        <w:rPr>
          <w:rFonts w:ascii="宋体"/>
          <w:color w:val="2B2A29"/>
          <w:w w:val="105"/>
        </w:rPr>
        <w:t>true</w:t>
      </w:r>
      <w:r>
        <w:rPr>
          <w:color w:val="2B2A29"/>
          <w:w w:val="105"/>
        </w:rPr>
        <w:t>, then the first expression is executed, and</w:t>
      </w:r>
      <w:r>
        <w:rPr>
          <w:color w:val="2B2A29"/>
          <w:spacing w:val="-55"/>
          <w:w w:val="105"/>
        </w:rPr>
        <w:t xml:space="preserve"> </w:t>
      </w:r>
      <w:r>
        <w:rPr>
          <w:color w:val="2B2A29"/>
          <w:w w:val="105"/>
        </w:rPr>
        <w:t>its value becomes</w:t>
      </w:r>
      <w:r>
        <w:rPr>
          <w:color w:val="2B2A29"/>
          <w:spacing w:val="1"/>
          <w:w w:val="105"/>
        </w:rPr>
        <w:t xml:space="preserve"> </w:t>
      </w:r>
      <w:r>
        <w:rPr>
          <w:color w:val="2B2A29"/>
          <w:w w:val="105"/>
        </w:rPr>
        <w:t>the result of</w:t>
      </w:r>
      <w:r>
        <w:rPr>
          <w:color w:val="2B2A29"/>
          <w:spacing w:val="1"/>
          <w:w w:val="105"/>
        </w:rPr>
        <w:t xml:space="preserve"> </w:t>
      </w:r>
      <w:r>
        <w:rPr>
          <w:color w:val="2B2A29"/>
          <w:w w:val="105"/>
        </w:rPr>
        <w:t>the whole</w:t>
      </w:r>
      <w:r>
        <w:rPr>
          <w:color w:val="2B2A29"/>
          <w:spacing w:val="1"/>
          <w:w w:val="105"/>
        </w:rPr>
        <w:t xml:space="preserve"> </w:t>
      </w:r>
      <w:r>
        <w:rPr>
          <w:color w:val="2B2A29"/>
          <w:w w:val="105"/>
        </w:rPr>
        <w:t>expression, or else,</w:t>
      </w:r>
      <w:r>
        <w:rPr>
          <w:color w:val="2B2A29"/>
          <w:spacing w:val="1"/>
          <w:w w:val="105"/>
        </w:rPr>
        <w:t xml:space="preserve"> </w:t>
      </w:r>
      <w:r>
        <w:rPr>
          <w:color w:val="2B2A29"/>
          <w:w w:val="105"/>
        </w:rPr>
        <w:t>the second expression</w:t>
      </w:r>
      <w:r>
        <w:rPr>
          <w:color w:val="2B2A29"/>
          <w:spacing w:val="1"/>
          <w:w w:val="105"/>
        </w:rPr>
        <w:t xml:space="preserve"> </w:t>
      </w:r>
      <w:r>
        <w:rPr>
          <w:color w:val="2B2A29"/>
          <w:w w:val="105"/>
        </w:rPr>
        <w:t>is executed</w:t>
      </w:r>
      <w:r>
        <w:rPr>
          <w:color w:val="2B2A29"/>
          <w:spacing w:val="8"/>
          <w:w w:val="105"/>
        </w:rPr>
        <w:t xml:space="preserve"> </w:t>
      </w:r>
      <w:r>
        <w:rPr>
          <w:color w:val="2B2A29"/>
          <w:w w:val="105"/>
        </w:rPr>
        <w:t>and</w:t>
      </w:r>
      <w:r>
        <w:rPr>
          <w:color w:val="2B2A29"/>
          <w:spacing w:val="8"/>
          <w:w w:val="105"/>
        </w:rPr>
        <w:t xml:space="preserve"> </w:t>
      </w:r>
      <w:r>
        <w:rPr>
          <w:color w:val="2B2A29"/>
          <w:w w:val="105"/>
        </w:rPr>
        <w:t>used</w:t>
      </w:r>
      <w:r>
        <w:rPr>
          <w:color w:val="2B2A29"/>
          <w:spacing w:val="8"/>
          <w:w w:val="105"/>
        </w:rPr>
        <w:t xml:space="preserve"> </w:t>
      </w:r>
      <w:r>
        <w:rPr>
          <w:color w:val="2B2A29"/>
          <w:w w:val="105"/>
        </w:rPr>
        <w:t>as</w:t>
      </w:r>
      <w:r>
        <w:rPr>
          <w:color w:val="2B2A29"/>
          <w:spacing w:val="8"/>
          <w:w w:val="105"/>
        </w:rPr>
        <w:t xml:space="preserve"> </w:t>
      </w:r>
      <w:r>
        <w:rPr>
          <w:color w:val="2B2A29"/>
          <w:w w:val="105"/>
        </w:rPr>
        <w:t>the</w:t>
      </w:r>
      <w:r>
        <w:rPr>
          <w:color w:val="2B2A29"/>
          <w:spacing w:val="8"/>
          <w:w w:val="105"/>
        </w:rPr>
        <w:t xml:space="preserve"> </w:t>
      </w:r>
      <w:r>
        <w:rPr>
          <w:color w:val="2B2A29"/>
          <w:w w:val="105"/>
        </w:rPr>
        <w:t>result.</w:t>
      </w:r>
      <w:r>
        <w:rPr>
          <w:color w:val="2B2A29"/>
          <w:spacing w:val="8"/>
          <w:w w:val="105"/>
        </w:rPr>
        <w:t xml:space="preserve"> </w:t>
      </w:r>
      <w:r>
        <w:rPr>
          <w:color w:val="2B2A29"/>
          <w:w w:val="105"/>
        </w:rPr>
        <w:t>Since</w:t>
      </w:r>
      <w:r>
        <w:rPr>
          <w:color w:val="2B2A29"/>
          <w:spacing w:val="8"/>
          <w:w w:val="105"/>
        </w:rPr>
        <w:t xml:space="preserve"> </w:t>
      </w:r>
      <w:r>
        <w:rPr>
          <w:color w:val="2B2A29"/>
          <w:w w:val="105"/>
        </w:rPr>
        <w:t>this</w:t>
      </w:r>
      <w:r>
        <w:rPr>
          <w:color w:val="2B2A29"/>
          <w:spacing w:val="8"/>
          <w:w w:val="105"/>
        </w:rPr>
        <w:t xml:space="preserve"> </w:t>
      </w:r>
      <w:r>
        <w:rPr>
          <w:color w:val="2B2A29"/>
          <w:w w:val="105"/>
        </w:rPr>
        <w:t>whole</w:t>
      </w:r>
      <w:r>
        <w:rPr>
          <w:color w:val="2B2A29"/>
          <w:spacing w:val="8"/>
          <w:w w:val="105"/>
        </w:rPr>
        <w:t xml:space="preserve"> </w:t>
      </w:r>
      <w:r>
        <w:rPr>
          <w:color w:val="2B2A29"/>
          <w:w w:val="105"/>
        </w:rPr>
        <w:t>construct</w:t>
      </w:r>
      <w:r>
        <w:rPr>
          <w:color w:val="2B2A29"/>
          <w:spacing w:val="8"/>
          <w:w w:val="105"/>
        </w:rPr>
        <w:t xml:space="preserve"> </w:t>
      </w:r>
      <w:r>
        <w:rPr>
          <w:color w:val="2B2A29"/>
          <w:w w:val="105"/>
        </w:rPr>
        <w:t>represented</w:t>
      </w:r>
      <w:r>
        <w:rPr>
          <w:color w:val="2B2A29"/>
          <w:spacing w:val="8"/>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color w:val="2B2A29"/>
          <w:w w:val="105"/>
        </w:rPr>
        <w:t>ternary</w:t>
      </w:r>
      <w:r>
        <w:rPr>
          <w:color w:val="2B2A29"/>
          <w:spacing w:val="-55"/>
          <w:w w:val="105"/>
        </w:rPr>
        <w:t xml:space="preserve"> </w:t>
      </w:r>
      <w:r>
        <w:rPr>
          <w:color w:val="2B2A29"/>
          <w:w w:val="105"/>
        </w:rPr>
        <w:t>conditional operator represents an</w:t>
      </w:r>
      <w:r>
        <w:rPr>
          <w:color w:val="2B2A29"/>
          <w:spacing w:val="1"/>
          <w:w w:val="105"/>
        </w:rPr>
        <w:t xml:space="preserve"> </w:t>
      </w:r>
      <w:r>
        <w:rPr>
          <w:color w:val="2B2A29"/>
          <w:w w:val="105"/>
        </w:rPr>
        <w:t>expression, its result can</w:t>
      </w:r>
      <w:r>
        <w:rPr>
          <w:color w:val="2B2A29"/>
          <w:spacing w:val="1"/>
          <w:w w:val="105"/>
        </w:rPr>
        <w:t xml:space="preserve"> </w:t>
      </w:r>
      <w:r>
        <w:rPr>
          <w:color w:val="2B2A29"/>
          <w:w w:val="105"/>
        </w:rPr>
        <w:t>be assigned to a</w:t>
      </w:r>
      <w:r>
        <w:rPr>
          <w:color w:val="2B2A29"/>
          <w:spacing w:val="1"/>
          <w:w w:val="105"/>
        </w:rPr>
        <w:t xml:space="preserve"> </w:t>
      </w:r>
      <w:r>
        <w:rPr>
          <w:color w:val="2B2A29"/>
          <w:w w:val="105"/>
        </w:rPr>
        <w:t>variable</w:t>
      </w:r>
      <w:r>
        <w:rPr>
          <w:color w:val="2B2A29"/>
          <w:spacing w:val="1"/>
          <w:w w:val="105"/>
        </w:rPr>
        <w:t xml:space="preserve"> </w:t>
      </w:r>
      <w:r>
        <w:rPr>
          <w:color w:val="2B2A29"/>
          <w:w w:val="105"/>
        </w:rPr>
        <w:t>with</w:t>
      </w:r>
      <w:r>
        <w:rPr>
          <w:color w:val="2B2A29"/>
          <w:spacing w:val="-9"/>
          <w:w w:val="105"/>
        </w:rPr>
        <w:t xml:space="preserve"> </w:t>
      </w:r>
      <w:r>
        <w:rPr>
          <w:color w:val="2B2A29"/>
          <w:w w:val="105"/>
        </w:rPr>
        <w:t>a</w:t>
      </w:r>
      <w:r>
        <w:rPr>
          <w:color w:val="2B2A29"/>
          <w:spacing w:val="-9"/>
          <w:w w:val="105"/>
        </w:rPr>
        <w:t xml:space="preserve"> </w:t>
      </w:r>
      <w:r>
        <w:rPr>
          <w:color w:val="2B2A29"/>
          <w:w w:val="105"/>
        </w:rPr>
        <w:t>variable</w:t>
      </w:r>
      <w:r>
        <w:rPr>
          <w:color w:val="2B2A29"/>
          <w:spacing w:val="-9"/>
          <w:w w:val="105"/>
        </w:rPr>
        <w:t xml:space="preserve"> </w:t>
      </w:r>
      <w:r>
        <w:rPr>
          <w:color w:val="2B2A29"/>
          <w:w w:val="105"/>
        </w:rPr>
        <w:t>assignment</w:t>
      </w:r>
      <w:r>
        <w:rPr>
          <w:color w:val="2B2A29"/>
          <w:spacing w:val="-9"/>
          <w:w w:val="105"/>
        </w:rPr>
        <w:t xml:space="preserve"> </w:t>
      </w:r>
      <w:r>
        <w:rPr>
          <w:color w:val="2B2A29"/>
          <w:w w:val="105"/>
        </w:rPr>
        <w:t>statement,</w:t>
      </w:r>
      <w:r>
        <w:rPr>
          <w:color w:val="2B2A29"/>
          <w:spacing w:val="-9"/>
          <w:w w:val="105"/>
        </w:rPr>
        <w:t xml:space="preserve"> </w:t>
      </w:r>
      <w:r>
        <w:rPr>
          <w:color w:val="2B2A29"/>
          <w:w w:val="105"/>
        </w:rPr>
        <w:t>as</w:t>
      </w:r>
      <w:r>
        <w:rPr>
          <w:color w:val="2B2A29"/>
          <w:spacing w:val="-9"/>
          <w:w w:val="105"/>
        </w:rPr>
        <w:t xml:space="preserve"> </w:t>
      </w:r>
      <w:r>
        <w:rPr>
          <w:color w:val="2B2A29"/>
          <w:w w:val="105"/>
        </w:rPr>
        <w:t>shown</w:t>
      </w:r>
      <w:r>
        <w:rPr>
          <w:color w:val="2B2A29"/>
          <w:spacing w:val="-9"/>
          <w:w w:val="105"/>
        </w:rPr>
        <w:t xml:space="preserve"> </w:t>
      </w:r>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previous</w:t>
      </w:r>
      <w:r>
        <w:rPr>
          <w:color w:val="2B2A29"/>
          <w:spacing w:val="-9"/>
          <w:w w:val="105"/>
        </w:rPr>
        <w:t xml:space="preserve"> </w:t>
      </w:r>
      <w:r>
        <w:rPr>
          <w:color w:val="2B2A29"/>
          <w:w w:val="105"/>
        </w:rPr>
        <w:t>code.</w:t>
      </w:r>
    </w:p>
    <w:p>
      <w:pPr>
        <w:pStyle w:val="11"/>
        <w:spacing w:line="285" w:lineRule="auto"/>
        <w:ind w:left="520" w:right="510"/>
      </w:pPr>
      <w:r>
        <w:rPr>
          <w:color w:val="2B2A29"/>
          <w:w w:val="105"/>
        </w:rPr>
        <w:t>如果布尔表达式的计算结果为</w:t>
      </w:r>
      <w:r>
        <w:rPr>
          <w:rFonts w:ascii="宋体"/>
          <w:color w:val="2B2A29"/>
          <w:w w:val="105"/>
        </w:rPr>
        <w:t>真</w:t>
      </w:r>
      <w:r>
        <w:rPr>
          <w:color w:val="2B2A29"/>
          <w:w w:val="105"/>
        </w:rPr>
        <w:t>，则执行第一个表达式，其值将成为整个表达式的</w:t>
      </w:r>
      <w:r>
        <w:rPr>
          <w:color w:val="2B2A29"/>
          <w:spacing w:val="1"/>
          <w:w w:val="105"/>
        </w:rPr>
        <w:t>结果</w:t>
      </w:r>
      <w:r>
        <w:rPr>
          <w:color w:val="2B2A29"/>
          <w:w w:val="105"/>
        </w:rPr>
        <w:t>，否则，执行第二个表达式并</w:t>
      </w:r>
      <w:r>
        <w:rPr>
          <w:color w:val="2B2A29"/>
          <w:spacing w:val="8"/>
          <w:w w:val="105"/>
        </w:rPr>
        <w:t>将</w:t>
      </w:r>
      <w:r>
        <w:rPr>
          <w:color w:val="2B2A29"/>
          <w:w w:val="105"/>
        </w:rPr>
        <w:t>其用作结果。由于用三元条件运算符表示的整个构造表示一个表达式，因此可以使用变量赋值语句将其结果赋值给一个变量，如前一</w:t>
      </w:r>
      <w:r>
        <w:rPr>
          <w:color w:val="2B2A29"/>
          <w:spacing w:val="-9"/>
          <w:w w:val="105"/>
        </w:rPr>
        <w:t>段</w:t>
      </w:r>
      <w:r>
        <w:rPr>
          <w:color w:val="2B2A29"/>
          <w:w w:val="105"/>
        </w:rPr>
        <w:t>代码所示。</w:t>
      </w:r>
    </w:p>
    <w:p>
      <w:r>
        <w:rPr>
          <w:color w:val="2B2A29"/>
          <w:w w:val="90"/>
        </w:rPr>
        <w:t>Loops</w:t>
      </w:r>
    </w:p>
    <w:p>
      <w:pPr>
        <w:pStyle w:val="7"/>
        <w:spacing w:before="180"/>
        <w:ind w:left="520"/>
      </w:pPr>
      <w:r>
        <w:rPr>
          <w:color w:val="2B2A29"/>
          <w:w w:val="90"/>
        </w:rPr>
        <w:t>循环</w:t>
      </w:r>
    </w:p>
    <w:p>
      <w:r>
        <w:rPr>
          <w:color w:val="2B2A29"/>
          <w:w w:val="105"/>
        </w:rPr>
        <w:t>Loops are used whenever we want to execute a specific code block repeatedly. The other</w:t>
      </w:r>
      <w:r>
        <w:rPr>
          <w:color w:val="2B2A29"/>
          <w:spacing w:val="-55"/>
          <w:w w:val="105"/>
        </w:rPr>
        <w:t xml:space="preserve"> </w:t>
      </w:r>
      <w:r>
        <w:rPr>
          <w:color w:val="2B2A29"/>
          <w:w w:val="105"/>
        </w:rPr>
        <w:t>obvious</w:t>
      </w:r>
      <w:r>
        <w:rPr>
          <w:color w:val="2B2A29"/>
          <w:spacing w:val="-13"/>
          <w:w w:val="105"/>
        </w:rPr>
        <w:t xml:space="preserve"> </w:t>
      </w:r>
      <w:r>
        <w:rPr>
          <w:color w:val="2B2A29"/>
          <w:w w:val="105"/>
        </w:rPr>
        <w:t>approach</w:t>
      </w:r>
      <w:r>
        <w:rPr>
          <w:color w:val="2B2A29"/>
          <w:spacing w:val="-12"/>
          <w:w w:val="105"/>
        </w:rPr>
        <w:t xml:space="preserve"> </w:t>
      </w:r>
      <w:r>
        <w:rPr>
          <w:color w:val="2B2A29"/>
          <w:w w:val="105"/>
        </w:rPr>
        <w:t>would</w:t>
      </w:r>
      <w:r>
        <w:rPr>
          <w:color w:val="2B2A29"/>
          <w:spacing w:val="-12"/>
          <w:w w:val="105"/>
        </w:rPr>
        <w:t xml:space="preserve"> </w:t>
      </w:r>
      <w:r>
        <w:rPr>
          <w:color w:val="2B2A29"/>
          <w:w w:val="105"/>
        </w:rPr>
        <w:t>be</w:t>
      </w:r>
      <w:r>
        <w:rPr>
          <w:color w:val="2B2A29"/>
          <w:spacing w:val="-12"/>
          <w:w w:val="105"/>
        </w:rPr>
        <w:t xml:space="preserve"> </w:t>
      </w:r>
      <w:r>
        <w:rPr>
          <w:color w:val="2B2A29"/>
          <w:w w:val="105"/>
        </w:rPr>
        <w:t>to</w:t>
      </w:r>
      <w:r>
        <w:rPr>
          <w:color w:val="2B2A29"/>
          <w:spacing w:val="-12"/>
          <w:w w:val="105"/>
        </w:rPr>
        <w:t xml:space="preserve"> </w:t>
      </w:r>
      <w:r>
        <w:rPr>
          <w:color w:val="2B2A29"/>
          <w:w w:val="105"/>
        </w:rPr>
        <w:t>actually</w:t>
      </w:r>
      <w:r>
        <w:rPr>
          <w:color w:val="2B2A29"/>
          <w:spacing w:val="-12"/>
          <w:w w:val="105"/>
        </w:rPr>
        <w:t xml:space="preserve"> </w:t>
      </w:r>
      <w:r>
        <w:rPr>
          <w:color w:val="2B2A29"/>
          <w:w w:val="105"/>
        </w:rPr>
        <w:t>write</w:t>
      </w:r>
      <w:r>
        <w:rPr>
          <w:color w:val="2B2A29"/>
          <w:spacing w:val="-13"/>
          <w:w w:val="105"/>
        </w:rPr>
        <w:t xml:space="preserve"> </w:t>
      </w:r>
      <w:r>
        <w:rPr>
          <w:color w:val="2B2A29"/>
          <w:w w:val="105"/>
        </w:rPr>
        <w:t>the</w:t>
      </w:r>
      <w:r>
        <w:rPr>
          <w:color w:val="2B2A29"/>
          <w:spacing w:val="-12"/>
          <w:w w:val="105"/>
        </w:rPr>
        <w:t xml:space="preserve"> </w:t>
      </w:r>
      <w:r>
        <w:rPr>
          <w:color w:val="2B2A29"/>
          <w:w w:val="105"/>
        </w:rPr>
        <w:t>same</w:t>
      </w:r>
      <w:r>
        <w:rPr>
          <w:color w:val="2B2A29"/>
          <w:spacing w:val="-12"/>
          <w:w w:val="105"/>
        </w:rPr>
        <w:t xml:space="preserve"> </w:t>
      </w:r>
      <w:r>
        <w:rPr>
          <w:color w:val="2B2A29"/>
          <w:w w:val="105"/>
        </w:rPr>
        <w:t>code</w:t>
      </w:r>
      <w:r>
        <w:rPr>
          <w:color w:val="2B2A29"/>
          <w:spacing w:val="-12"/>
          <w:w w:val="105"/>
        </w:rPr>
        <w:t xml:space="preserve"> </w:t>
      </w:r>
      <w:r>
        <w:rPr>
          <w:color w:val="2B2A29"/>
          <w:w w:val="105"/>
        </w:rPr>
        <w:t>multiple</w:t>
      </w:r>
      <w:r>
        <w:rPr>
          <w:color w:val="2B2A29"/>
          <w:spacing w:val="-12"/>
          <w:w w:val="105"/>
        </w:rPr>
        <w:t xml:space="preserve"> </w:t>
      </w:r>
      <w:r>
        <w:rPr>
          <w:color w:val="2B2A29"/>
          <w:w w:val="105"/>
        </w:rPr>
        <w:t>times</w:t>
      </w:r>
      <w:r>
        <w:rPr>
          <w:color w:val="2B2A29"/>
          <w:spacing w:val="-12"/>
          <w:w w:val="105"/>
        </w:rPr>
        <w:t xml:space="preserve"> </w:t>
      </w:r>
      <w:r>
        <w:rPr>
          <w:color w:val="2B2A29"/>
          <w:w w:val="105"/>
        </w:rPr>
        <w:t>in</w:t>
      </w:r>
      <w:r>
        <w:rPr>
          <w:color w:val="2B2A29"/>
          <w:spacing w:val="-12"/>
          <w:w w:val="105"/>
        </w:rPr>
        <w:t xml:space="preserve"> </w:t>
      </w:r>
      <w:r>
        <w:rPr>
          <w:color w:val="2B2A29"/>
          <w:w w:val="105"/>
        </w:rPr>
        <w:t>the</w:t>
      </w:r>
      <w:r>
        <w:rPr>
          <w:color w:val="2B2A29"/>
          <w:spacing w:val="-13"/>
          <w:w w:val="105"/>
        </w:rPr>
        <w:t xml:space="preserve"> </w:t>
      </w:r>
      <w:r>
        <w:rPr>
          <w:color w:val="2B2A29"/>
          <w:w w:val="105"/>
        </w:rPr>
        <w:t>program.</w:t>
      </w:r>
      <w:r>
        <w:rPr>
          <w:color w:val="2B2A29"/>
          <w:spacing w:val="1"/>
          <w:w w:val="105"/>
        </w:rPr>
        <w:t xml:space="preserve"> </w:t>
      </w:r>
      <w:r>
        <w:rPr>
          <w:color w:val="2B2A29"/>
          <w:spacing w:val="-1"/>
          <w:w w:val="105"/>
        </w:rPr>
        <w:t>But</w:t>
      </w:r>
      <w:r>
        <w:rPr>
          <w:color w:val="2B2A29"/>
          <w:spacing w:val="-20"/>
          <w:w w:val="105"/>
        </w:rPr>
        <w:t xml:space="preserve"> </w:t>
      </w:r>
      <w:r>
        <w:rPr>
          <w:color w:val="2B2A29"/>
          <w:spacing w:val="-1"/>
          <w:w w:val="105"/>
        </w:rPr>
        <w:t>this</w:t>
      </w:r>
      <w:r>
        <w:rPr>
          <w:color w:val="2B2A29"/>
          <w:spacing w:val="-19"/>
          <w:w w:val="105"/>
        </w:rPr>
        <w:t xml:space="preserve"> </w:t>
      </w:r>
      <w:r>
        <w:rPr>
          <w:color w:val="2B2A29"/>
          <w:spacing w:val="-1"/>
          <w:w w:val="105"/>
        </w:rPr>
        <w:t>will</w:t>
      </w:r>
      <w:r>
        <w:rPr>
          <w:color w:val="2B2A29"/>
          <w:spacing w:val="-20"/>
          <w:w w:val="105"/>
        </w:rPr>
        <w:t xml:space="preserve"> </w:t>
      </w:r>
      <w:r>
        <w:rPr>
          <w:color w:val="2B2A29"/>
          <w:spacing w:val="-1"/>
          <w:w w:val="105"/>
        </w:rPr>
        <w:t>not</w:t>
      </w:r>
      <w:r>
        <w:rPr>
          <w:color w:val="2B2A29"/>
          <w:spacing w:val="-19"/>
          <w:w w:val="105"/>
        </w:rPr>
        <w:t xml:space="preserve"> </w:t>
      </w:r>
      <w:r>
        <w:rPr>
          <w:color w:val="2B2A29"/>
          <w:spacing w:val="-1"/>
          <w:w w:val="105"/>
        </w:rPr>
        <w:t>be</w:t>
      </w:r>
      <w:r>
        <w:rPr>
          <w:color w:val="2B2A29"/>
          <w:spacing w:val="-20"/>
          <w:w w:val="105"/>
        </w:rPr>
        <w:t xml:space="preserve"> </w:t>
      </w:r>
      <w:r>
        <w:rPr>
          <w:color w:val="2B2A29"/>
          <w:spacing w:val="-1"/>
          <w:w w:val="105"/>
        </w:rPr>
        <w:t>a</w:t>
      </w:r>
      <w:r>
        <w:rPr>
          <w:color w:val="2B2A29"/>
          <w:spacing w:val="-19"/>
          <w:w w:val="105"/>
        </w:rPr>
        <w:t xml:space="preserve"> </w:t>
      </w:r>
      <w:r>
        <w:rPr>
          <w:color w:val="2B2A29"/>
          <w:spacing w:val="-1"/>
          <w:w w:val="105"/>
        </w:rPr>
        <w:t>pleasant</w:t>
      </w:r>
      <w:r>
        <w:rPr>
          <w:color w:val="2B2A29"/>
          <w:spacing w:val="-20"/>
          <w:w w:val="105"/>
        </w:rPr>
        <w:t xml:space="preserve"> </w:t>
      </w:r>
      <w:r>
        <w:rPr>
          <w:color w:val="2B2A29"/>
          <w:spacing w:val="-1"/>
          <w:w w:val="105"/>
        </w:rPr>
        <w:t>experience</w:t>
      </w:r>
      <w:r>
        <w:rPr>
          <w:color w:val="2B2A29"/>
          <w:spacing w:val="-19"/>
          <w:w w:val="105"/>
        </w:rPr>
        <w:t xml:space="preserve"> </w:t>
      </w:r>
      <w:r>
        <w:rPr>
          <w:color w:val="2B2A29"/>
          <w:spacing w:val="-1"/>
          <w:w w:val="105"/>
        </w:rPr>
        <w:t>to</w:t>
      </w:r>
      <w:r>
        <w:rPr>
          <w:color w:val="2B2A29"/>
          <w:spacing w:val="-20"/>
          <w:w w:val="105"/>
        </w:rPr>
        <w:t xml:space="preserve"> </w:t>
      </w:r>
      <w:r>
        <w:rPr>
          <w:color w:val="2B2A29"/>
          <w:spacing w:val="-1"/>
          <w:w w:val="105"/>
        </w:rPr>
        <w:t>have,</w:t>
      </w:r>
      <w:r>
        <w:rPr>
          <w:color w:val="2B2A29"/>
          <w:spacing w:val="-19"/>
          <w:w w:val="105"/>
        </w:rPr>
        <w:t xml:space="preserve"> </w:t>
      </w:r>
      <w:r>
        <w:rPr>
          <w:color w:val="2B2A29"/>
          <w:spacing w:val="-1"/>
          <w:w w:val="105"/>
        </w:rPr>
        <w:t>and</w:t>
      </w:r>
      <w:r>
        <w:rPr>
          <w:color w:val="2B2A29"/>
          <w:spacing w:val="-20"/>
          <w:w w:val="105"/>
        </w:rPr>
        <w:t xml:space="preserve"> </w:t>
      </w:r>
      <w:r>
        <w:rPr>
          <w:color w:val="2B2A29"/>
          <w:spacing w:val="-1"/>
          <w:w w:val="105"/>
        </w:rPr>
        <w:t>it</w:t>
      </w:r>
      <w:r>
        <w:rPr>
          <w:color w:val="2B2A29"/>
          <w:spacing w:val="-19"/>
          <w:w w:val="105"/>
        </w:rPr>
        <w:t xml:space="preserve"> </w:t>
      </w:r>
      <w:r>
        <w:rPr>
          <w:color w:val="2B2A29"/>
          <w:spacing w:val="-1"/>
          <w:w w:val="105"/>
        </w:rPr>
        <w:t>won’t</w:t>
      </w:r>
      <w:r>
        <w:rPr>
          <w:color w:val="2B2A29"/>
          <w:spacing w:val="-20"/>
          <w:w w:val="105"/>
        </w:rPr>
        <w:t xml:space="preserve"> </w:t>
      </w:r>
      <w:r>
        <w:rPr>
          <w:color w:val="2B2A29"/>
          <w:w w:val="105"/>
        </w:rPr>
        <w:t>be</w:t>
      </w:r>
      <w:r>
        <w:rPr>
          <w:color w:val="2B2A29"/>
          <w:spacing w:val="-19"/>
          <w:w w:val="105"/>
        </w:rPr>
        <w:t xml:space="preserve"> </w:t>
      </w:r>
      <w:r>
        <w:rPr>
          <w:color w:val="2B2A29"/>
          <w:w w:val="105"/>
        </w:rPr>
        <w:t>practical</w:t>
      </w:r>
      <w:r>
        <w:rPr>
          <w:color w:val="2B2A29"/>
          <w:spacing w:val="-20"/>
          <w:w w:val="105"/>
        </w:rPr>
        <w:t xml:space="preserve"> </w:t>
      </w:r>
      <w:r>
        <w:rPr>
          <w:color w:val="2B2A29"/>
          <w:w w:val="105"/>
        </w:rPr>
        <w:t>to</w:t>
      </w:r>
      <w:r>
        <w:rPr>
          <w:color w:val="2B2A29"/>
          <w:spacing w:val="-19"/>
          <w:w w:val="105"/>
        </w:rPr>
        <w:t xml:space="preserve"> </w:t>
      </w:r>
      <w:r>
        <w:rPr>
          <w:color w:val="2B2A29"/>
          <w:w w:val="105"/>
        </w:rPr>
        <w:t>always</w:t>
      </w:r>
      <w:r>
        <w:rPr>
          <w:color w:val="2B2A29"/>
          <w:spacing w:val="-20"/>
          <w:w w:val="105"/>
        </w:rPr>
        <w:t xml:space="preserve"> </w:t>
      </w:r>
      <w:r>
        <w:rPr>
          <w:color w:val="2B2A29"/>
          <w:w w:val="105"/>
        </w:rPr>
        <w:t>do</w:t>
      </w:r>
      <w:r>
        <w:rPr>
          <w:color w:val="2B2A29"/>
          <w:spacing w:val="-19"/>
          <w:w w:val="105"/>
        </w:rPr>
        <w:t xml:space="preserve"> </w:t>
      </w:r>
      <w:r>
        <w:rPr>
          <w:color w:val="2B2A29"/>
          <w:w w:val="105"/>
        </w:rPr>
        <w:t>that.</w:t>
      </w:r>
    </w:p>
    <w:p>
      <w:pPr>
        <w:pStyle w:val="11"/>
        <w:spacing w:before="167" w:line="304" w:lineRule="auto"/>
        <w:ind w:left="520" w:right="213"/>
        <w:jc w:val="both"/>
      </w:pPr>
      <w:r>
        <w:rPr>
          <w:color w:val="2B2A29"/>
          <w:w w:val="105"/>
        </w:rPr>
        <w:t>每当我们想要重复执行特定代码块时，都会使用循环。另一种明显的方法是在程序中多次编写相同</w:t>
      </w:r>
      <w:r>
        <w:rPr>
          <w:color w:val="2B2A29"/>
          <w:spacing w:val="-12"/>
          <w:w w:val="105"/>
        </w:rPr>
        <w:t>的</w:t>
      </w:r>
      <w:r>
        <w:rPr>
          <w:color w:val="2B2A29"/>
          <w:w w:val="105"/>
        </w:rPr>
        <w:t>代码。</w:t>
      </w:r>
      <w:r>
        <w:rPr>
          <w:color w:val="2B2A29"/>
          <w:spacing w:val="-1"/>
          <w:w w:val="105"/>
        </w:rPr>
        <w:t>但这</w:t>
      </w:r>
      <w:r>
        <w:rPr>
          <w:color w:val="2B2A29"/>
          <w:spacing w:val="-19"/>
          <w:w w:val="105"/>
        </w:rPr>
        <w:t>并</w:t>
      </w:r>
      <w:r>
        <w:rPr>
          <w:color w:val="2B2A29"/>
          <w:spacing w:val="-1"/>
          <w:w w:val="105"/>
        </w:rPr>
        <w:t>不是一</w:t>
      </w:r>
      <w:r>
        <w:rPr>
          <w:color w:val="2B2A29"/>
          <w:spacing w:val="-19"/>
          <w:w w:val="105"/>
        </w:rPr>
        <w:t>次</w:t>
      </w:r>
      <w:r>
        <w:rPr>
          <w:color w:val="2B2A29"/>
          <w:spacing w:val="-1"/>
          <w:w w:val="105"/>
        </w:rPr>
        <w:t>愉快</w:t>
      </w:r>
      <w:r>
        <w:rPr>
          <w:color w:val="2B2A29"/>
          <w:spacing w:val="-20"/>
          <w:w w:val="105"/>
        </w:rPr>
        <w:t>的</w:t>
      </w:r>
      <w:r>
        <w:rPr>
          <w:color w:val="2B2A29"/>
          <w:spacing w:val="-1"/>
          <w:w w:val="105"/>
        </w:rPr>
        <w:t>经历，</w:t>
      </w:r>
      <w:r>
        <w:rPr>
          <w:color w:val="2B2A29"/>
          <w:w w:val="105"/>
        </w:rPr>
        <w:t>总是这样做</w:t>
      </w:r>
      <w:r>
        <w:rPr>
          <w:color w:val="2B2A29"/>
          <w:spacing w:val="-19"/>
          <w:w w:val="105"/>
        </w:rPr>
        <w:t>也</w:t>
      </w:r>
      <w:r>
        <w:rPr>
          <w:color w:val="2B2A29"/>
          <w:spacing w:val="-1"/>
          <w:w w:val="105"/>
        </w:rPr>
        <w:t>不</w:t>
      </w:r>
      <w:r>
        <w:rPr>
          <w:color w:val="2B2A29"/>
          <w:w w:val="105"/>
        </w:rPr>
        <w:t>现实。</w:t>
      </w:r>
    </w:p>
    <w:p>
      <w:r>
        <w:rPr>
          <w:color w:val="2B2A29"/>
          <w:w w:val="80"/>
        </w:rPr>
        <w:t>while</w:t>
      </w:r>
      <w:r>
        <w:rPr>
          <w:color w:val="2B2A29"/>
          <w:spacing w:val="17"/>
          <w:w w:val="80"/>
        </w:rPr>
        <w:t xml:space="preserve"> </w:t>
      </w:r>
      <w:r>
        <w:rPr>
          <w:color w:val="2B2A29"/>
          <w:w w:val="80"/>
        </w:rPr>
        <w:t>Loop</w:t>
      </w:r>
    </w:p>
    <w:p>
      <w:pPr>
        <w:pStyle w:val="8"/>
        <w:spacing w:before="179"/>
      </w:pPr>
      <w:r>
        <w:rPr>
          <w:color w:val="2B2A29"/>
          <w:w w:val="80"/>
        </w:rPr>
        <w:t>while循环</w:t>
      </w:r>
    </w:p>
    <w:p>
      <w:r>
        <w:rPr>
          <w:color w:val="2B2A29"/>
          <w:w w:val="105"/>
        </w:rPr>
        <w:t>The</w:t>
      </w:r>
      <w:r>
        <w:rPr>
          <w:color w:val="2B2A29"/>
          <w:spacing w:val="-5"/>
          <w:w w:val="105"/>
        </w:rPr>
        <w:t xml:space="preserve"> </w:t>
      </w:r>
      <w:r>
        <w:rPr>
          <w:color w:val="2B2A29"/>
          <w:w w:val="105"/>
        </w:rPr>
        <w:t>primary</w:t>
      </w:r>
      <w:r>
        <w:rPr>
          <w:color w:val="2B2A29"/>
          <w:spacing w:val="-4"/>
          <w:w w:val="105"/>
        </w:rPr>
        <w:t xml:space="preserve"> </w:t>
      </w:r>
      <w:r>
        <w:rPr>
          <w:color w:val="2B2A29"/>
          <w:w w:val="105"/>
        </w:rPr>
        <w:t>approach</w:t>
      </w:r>
      <w:r>
        <w:rPr>
          <w:color w:val="2B2A29"/>
          <w:spacing w:val="-4"/>
          <w:w w:val="105"/>
        </w:rPr>
        <w:t xml:space="preserve"> </w:t>
      </w:r>
      <w:r>
        <w:rPr>
          <w:color w:val="2B2A29"/>
          <w:w w:val="105"/>
        </w:rPr>
        <w:t>in</w:t>
      </w:r>
      <w:r>
        <w:rPr>
          <w:color w:val="2B2A29"/>
          <w:spacing w:val="-4"/>
          <w:w w:val="105"/>
        </w:rPr>
        <w:t xml:space="preserve"> </w:t>
      </w:r>
      <w:r>
        <w:rPr>
          <w:color w:val="2B2A29"/>
          <w:w w:val="105"/>
        </w:rPr>
        <w:t>looping</w:t>
      </w:r>
      <w:r>
        <w:rPr>
          <w:color w:val="2B2A29"/>
          <w:spacing w:val="-5"/>
          <w:w w:val="105"/>
        </w:rPr>
        <w:t xml:space="preserve"> </w:t>
      </w:r>
      <w:r>
        <w:rPr>
          <w:color w:val="2B2A29"/>
          <w:w w:val="105"/>
        </w:rPr>
        <w:t>in</w:t>
      </w:r>
      <w:r>
        <w:rPr>
          <w:color w:val="2B2A29"/>
          <w:spacing w:val="-4"/>
          <w:w w:val="105"/>
        </w:rPr>
        <w:t xml:space="preserve"> </w:t>
      </w:r>
      <w:r>
        <w:rPr>
          <w:color w:val="2B2A29"/>
          <w:w w:val="105"/>
        </w:rPr>
        <w:t>Ballerina</w:t>
      </w:r>
      <w:r>
        <w:rPr>
          <w:color w:val="2B2A29"/>
          <w:spacing w:val="-4"/>
          <w:w w:val="105"/>
        </w:rPr>
        <w:t xml:space="preserve"> </w:t>
      </w:r>
      <w:r>
        <w:rPr>
          <w:color w:val="2B2A29"/>
          <w:w w:val="105"/>
        </w:rPr>
        <w:t>is</w:t>
      </w:r>
      <w:r>
        <w:rPr>
          <w:color w:val="2B2A29"/>
          <w:spacing w:val="-4"/>
          <w:w w:val="105"/>
        </w:rPr>
        <w:t xml:space="preserve"> </w:t>
      </w:r>
      <w:r>
        <w:rPr>
          <w:color w:val="2B2A29"/>
          <w:w w:val="105"/>
        </w:rPr>
        <w:t>the</w:t>
      </w:r>
      <w:r>
        <w:rPr>
          <w:color w:val="2B2A29"/>
          <w:spacing w:val="-5"/>
          <w:w w:val="105"/>
        </w:rPr>
        <w:t xml:space="preserve"> </w:t>
      </w:r>
      <w:r>
        <w:rPr>
          <w:color w:val="2B2A29"/>
          <w:w w:val="105"/>
        </w:rPr>
        <w:t>use</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rFonts w:ascii="宋体"/>
          <w:color w:val="2B2A29"/>
          <w:w w:val="105"/>
        </w:rPr>
        <w:t>while</w:t>
      </w:r>
      <w:r>
        <w:rPr>
          <w:rFonts w:ascii="宋体"/>
          <w:color w:val="2B2A29"/>
          <w:spacing w:val="-62"/>
          <w:w w:val="105"/>
        </w:rPr>
        <w:t xml:space="preserve"> </w:t>
      </w:r>
      <w:r>
        <w:rPr>
          <w:color w:val="2B2A29"/>
          <w:w w:val="105"/>
        </w:rPr>
        <w:t>loop.</w:t>
      </w:r>
    </w:p>
    <w:p>
      <w:pPr>
        <w:pStyle w:val="11"/>
        <w:spacing w:before="160"/>
        <w:ind w:left="175" w:right="1258"/>
        <w:jc w:val="center"/>
      </w:pPr>
      <w:r>
        <w:rPr>
          <w:color w:val="2B2A29"/>
          <w:w w:val="105"/>
        </w:rPr>
        <w:t>Ballerina中循环的主要方法是使用</w:t>
      </w:r>
      <w:r>
        <w:rPr>
          <w:rFonts w:ascii="宋体"/>
          <w:color w:val="2B2A29"/>
          <w:w w:val="105"/>
        </w:rPr>
        <w:t>while</w:t>
      </w:r>
      <w:r>
        <w:rPr>
          <w:color w:val="2B2A29"/>
          <w:w w:val="105"/>
        </w:rPr>
        <w:t>循环。</w:t>
      </w:r>
    </w:p>
    <w:p>
      <w:r>
        <w:rPr>
          <w:color w:val="2B2A29"/>
          <w:w w:val="105"/>
        </w:rPr>
        <w:t>The</w:t>
      </w:r>
      <w:r>
        <w:rPr>
          <w:color w:val="2B2A29"/>
          <w:spacing w:val="-6"/>
          <w:w w:val="105"/>
        </w:rPr>
        <w:t xml:space="preserve"> </w:t>
      </w:r>
      <w:r>
        <w:rPr>
          <w:rFonts w:ascii="宋体"/>
          <w:color w:val="2B2A29"/>
          <w:w w:val="105"/>
        </w:rPr>
        <w:t>while</w:t>
      </w:r>
      <w:r>
        <w:rPr>
          <w:rFonts w:ascii="宋体"/>
          <w:color w:val="2B2A29"/>
          <w:spacing w:val="-64"/>
          <w:w w:val="105"/>
        </w:rPr>
        <w:t xml:space="preserve"> </w:t>
      </w:r>
      <w:r>
        <w:rPr>
          <w:color w:val="2B2A29"/>
          <w:w w:val="105"/>
        </w:rPr>
        <w:t>loop</w:t>
      </w:r>
      <w:r>
        <w:rPr>
          <w:color w:val="2B2A29"/>
          <w:spacing w:val="-6"/>
          <w:w w:val="105"/>
        </w:rPr>
        <w:t xml:space="preserve"> </w:t>
      </w:r>
      <w:r>
        <w:rPr>
          <w:color w:val="2B2A29"/>
          <w:w w:val="105"/>
        </w:rPr>
        <w:t>construct</w:t>
      </w:r>
      <w:r>
        <w:rPr>
          <w:color w:val="2B2A29"/>
          <w:spacing w:val="-6"/>
          <w:w w:val="105"/>
        </w:rPr>
        <w:t xml:space="preserve"> </w:t>
      </w:r>
      <w:r>
        <w:rPr>
          <w:color w:val="2B2A29"/>
          <w:w w:val="105"/>
        </w:rPr>
        <w:t>has</w:t>
      </w:r>
      <w:r>
        <w:rPr>
          <w:color w:val="2B2A29"/>
          <w:spacing w:val="-5"/>
          <w:w w:val="105"/>
        </w:rPr>
        <w:t xml:space="preserve"> </w:t>
      </w:r>
      <w:r>
        <w:rPr>
          <w:color w:val="2B2A29"/>
          <w:w w:val="105"/>
        </w:rPr>
        <w:t>the</w:t>
      </w:r>
      <w:r>
        <w:rPr>
          <w:color w:val="2B2A29"/>
          <w:spacing w:val="-6"/>
          <w:w w:val="105"/>
        </w:rPr>
        <w:t xml:space="preserve"> </w:t>
      </w:r>
      <w:r>
        <w:rPr>
          <w:color w:val="2B2A29"/>
          <w:w w:val="105"/>
        </w:rPr>
        <w:t>following</w:t>
      </w:r>
      <w:r>
        <w:rPr>
          <w:color w:val="2B2A29"/>
          <w:spacing w:val="-6"/>
          <w:w w:val="105"/>
        </w:rPr>
        <w:t xml:space="preserve"> </w:t>
      </w:r>
      <w:r>
        <w:rPr>
          <w:color w:val="2B2A29"/>
          <w:w w:val="105"/>
        </w:rPr>
        <w:t>format:</w:t>
      </w:r>
    </w:p>
    <w:p>
      <w:pPr>
        <w:pStyle w:val="11"/>
        <w:spacing w:before="39"/>
        <w:ind w:left="879"/>
      </w:pPr>
      <w:r>
        <w:rPr>
          <w:rFonts w:ascii="宋体"/>
          <w:color w:val="2B2A29"/>
          <w:w w:val="105"/>
        </w:rPr>
        <w:t>while</w:t>
      </w:r>
      <w:r>
        <w:rPr>
          <w:color w:val="2B2A29"/>
          <w:w w:val="105"/>
        </w:rPr>
        <w:t>循环构造</w:t>
      </w:r>
      <w:r>
        <w:rPr>
          <w:color w:val="2B2A29"/>
          <w:spacing w:val="-6"/>
          <w:w w:val="105"/>
        </w:rPr>
        <w:t>的</w:t>
      </w:r>
      <w:r>
        <w:rPr>
          <w:color w:val="2B2A29"/>
          <w:w w:val="105"/>
        </w:rPr>
        <w:t>格式如下：</w:t>
      </w:r>
    </w:p>
    <w:p>
      <w:r>
        <w:rPr>
          <w:rFonts w:ascii="宋体"/>
          <w:color w:val="2B2A29"/>
        </w:rPr>
        <w:t>while</w:t>
      </w:r>
      <w:r>
        <w:rPr>
          <w:rFonts w:ascii="宋体"/>
          <w:color w:val="2B2A29"/>
          <w:spacing w:val="-9"/>
        </w:rPr>
        <w:t xml:space="preserve"> </w:t>
      </w:r>
      <w:r>
        <w:rPr>
          <w:rFonts w:ascii="宋体"/>
          <w:color w:val="2B2A29"/>
        </w:rPr>
        <w:t>&lt;loop_condition&gt;</w:t>
      </w:r>
      <w:r>
        <w:rPr>
          <w:rFonts w:ascii="宋体"/>
          <w:color w:val="2B2A29"/>
          <w:spacing w:val="-9"/>
        </w:rPr>
        <w:t xml:space="preserve"> </w:t>
      </w:r>
      <w:r>
        <w:rPr>
          <w:rFonts w:ascii="宋体"/>
          <w:color w:val="2B2A29"/>
        </w:rPr>
        <w:t>{</w:t>
      </w:r>
      <w:r>
        <w:rPr>
          <w:rFonts w:ascii="宋体"/>
          <w:color w:val="2B2A29"/>
          <w:spacing w:val="-107"/>
        </w:rPr>
        <w:t xml:space="preserve"> </w:t>
      </w:r>
      <w:r>
        <w:rPr>
          <w:rFonts w:ascii="宋体"/>
          <w:color w:val="2B2A29"/>
        </w:rPr>
        <w:t>statements...</w:t>
      </w:r>
    </w:p>
    <w:p>
      <w:pPr>
        <w:pStyle w:val="11"/>
        <w:spacing w:before="198" w:line="273" w:lineRule="auto"/>
        <w:ind w:left="850" w:right="5798" w:hanging="330"/>
        <w:rPr>
          <w:rFonts w:ascii="宋体"/>
        </w:rPr>
      </w:pPr>
      <w:r>
        <w:rPr>
          <w:rFonts w:ascii="宋体"/>
          <w:color w:val="2B2A29"/>
        </w:rPr>
        <w:t>而＜loop_condition＞｛语句。。。</w:t>
      </w:r>
    </w:p>
    <w:p>
      <w:r>
        <w:rPr>
          <w:rFonts w:ascii="宋体"/>
          <w:color w:val="2B2A29"/>
          <w:sz w:val="22"/>
        </w:rPr>
        <w:t>}</w:t>
      </w:r>
    </w:p>
    <w:p>
      <w:pPr>
        <w:spacing w:before="0" w:line="280" w:lineRule="exact"/>
        <w:ind w:left="520" w:right="0" w:firstLine="0"/>
        <w:jc w:val="left"/>
        <w:rPr>
          <w:rFonts w:ascii="宋体"/>
          <w:sz w:val="22"/>
        </w:rPr>
      </w:pPr>
      <w:r>
        <w:rPr>
          <w:rFonts w:ascii="宋体"/>
          <w:color w:val="2B2A29"/>
          <w:sz w:val="22"/>
        </w:rPr>
        <w:t>}</w:t>
      </w:r>
    </w:p>
    <w:p>
      <w:pPr>
        <w:spacing w:after="0" w:line="280" w:lineRule="exact"/>
        <w:jc w:val="left"/>
        <w:rPr>
          <w:rFonts w:ascii="宋体"/>
          <w:sz w:val="22"/>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 xml:space="preserve">In a </w:t>
      </w:r>
      <w:r>
        <w:rPr>
          <w:rFonts w:ascii="宋体"/>
          <w:color w:val="2B2A29"/>
          <w:w w:val="105"/>
        </w:rPr>
        <w:t xml:space="preserve">while </w:t>
      </w:r>
      <w:r>
        <w:rPr>
          <w:color w:val="2B2A29"/>
          <w:w w:val="105"/>
        </w:rPr>
        <w:t>loop, the code block between the parentheses is executed repeatedly,</w:t>
      </w:r>
      <w:r>
        <w:rPr>
          <w:color w:val="2B2A29"/>
          <w:spacing w:val="1"/>
          <w:w w:val="105"/>
        </w:rPr>
        <w:t xml:space="preserve"> </w:t>
      </w:r>
      <w:r>
        <w:rPr>
          <w:color w:val="2B2A29"/>
          <w:w w:val="105"/>
        </w:rPr>
        <w:t>while</w:t>
      </w:r>
      <w:r>
        <w:rPr>
          <w:color w:val="2B2A29"/>
          <w:spacing w:val="1"/>
          <w:w w:val="105"/>
        </w:rPr>
        <w:t xml:space="preserve"> </w:t>
      </w:r>
      <w:r>
        <w:rPr>
          <w:color w:val="2B2A29"/>
          <w:w w:val="105"/>
        </w:rPr>
        <w:t>the</w:t>
      </w:r>
      <w:r>
        <w:rPr>
          <w:color w:val="2B2A29"/>
          <w:spacing w:val="1"/>
          <w:w w:val="105"/>
        </w:rPr>
        <w:t xml:space="preserve"> </w:t>
      </w:r>
      <w:r>
        <w:rPr>
          <w:color w:val="2B2A29"/>
          <w:w w:val="105"/>
        </w:rPr>
        <w:t>loop</w:t>
      </w:r>
      <w:r>
        <w:rPr>
          <w:color w:val="2B2A29"/>
          <w:spacing w:val="1"/>
          <w:w w:val="105"/>
        </w:rPr>
        <w:t xml:space="preserve"> </w:t>
      </w:r>
      <w:r>
        <w:rPr>
          <w:color w:val="2B2A29"/>
          <w:w w:val="105"/>
        </w:rPr>
        <w:t>condition</w:t>
      </w:r>
      <w:r>
        <w:rPr>
          <w:color w:val="2B2A29"/>
          <w:spacing w:val="1"/>
          <w:w w:val="105"/>
        </w:rPr>
        <w:t xml:space="preserve"> </w:t>
      </w:r>
      <w:r>
        <w:rPr>
          <w:color w:val="2B2A29"/>
          <w:w w:val="105"/>
        </w:rPr>
        <w:t>represented</w:t>
      </w:r>
      <w:r>
        <w:rPr>
          <w:color w:val="2B2A29"/>
          <w:spacing w:val="2"/>
          <w:w w:val="105"/>
        </w:rPr>
        <w:t xml:space="preserve"> </w:t>
      </w:r>
      <w:r>
        <w:rPr>
          <w:color w:val="2B2A29"/>
          <w:w w:val="105"/>
        </w:rPr>
        <w:t>by</w:t>
      </w:r>
      <w:r>
        <w:rPr>
          <w:color w:val="2B2A29"/>
          <w:spacing w:val="1"/>
          <w:w w:val="105"/>
        </w:rPr>
        <w:t xml:space="preserve"> </w:t>
      </w:r>
      <w:r>
        <w:rPr>
          <w:color w:val="2B2A29"/>
          <w:w w:val="105"/>
        </w:rPr>
        <w:t>the</w:t>
      </w:r>
      <w:r>
        <w:rPr>
          <w:color w:val="2B2A29"/>
          <w:spacing w:val="1"/>
          <w:w w:val="105"/>
        </w:rPr>
        <w:t xml:space="preserve"> </w:t>
      </w:r>
      <w:r>
        <w:rPr>
          <w:color w:val="2B2A29"/>
          <w:w w:val="105"/>
        </w:rPr>
        <w:t>Boolean</w:t>
      </w:r>
      <w:r>
        <w:rPr>
          <w:color w:val="2B2A29"/>
          <w:spacing w:val="1"/>
          <w:w w:val="105"/>
        </w:rPr>
        <w:t xml:space="preserve"> </w:t>
      </w:r>
      <w:r>
        <w:rPr>
          <w:color w:val="2B2A29"/>
          <w:w w:val="105"/>
        </w:rPr>
        <w:t>expression</w:t>
      </w:r>
      <w:r>
        <w:rPr>
          <w:color w:val="2B2A29"/>
          <w:spacing w:val="1"/>
          <w:w w:val="105"/>
        </w:rPr>
        <w:t xml:space="preserve"> </w:t>
      </w:r>
      <w:r>
        <w:rPr>
          <w:color w:val="2B2A29"/>
          <w:w w:val="105"/>
        </w:rPr>
        <w:t>is</w:t>
      </w:r>
      <w:r>
        <w:rPr>
          <w:color w:val="2B2A29"/>
          <w:spacing w:val="2"/>
          <w:w w:val="105"/>
        </w:rPr>
        <w:t xml:space="preserve"> </w:t>
      </w:r>
      <w:r>
        <w:rPr>
          <w:color w:val="2B2A29"/>
          <w:w w:val="105"/>
        </w:rPr>
        <w:t>evaluated</w:t>
      </w:r>
      <w:r>
        <w:rPr>
          <w:color w:val="2B2A29"/>
          <w:spacing w:val="1"/>
          <w:w w:val="105"/>
        </w:rPr>
        <w:t xml:space="preserve"> </w:t>
      </w:r>
      <w:r>
        <w:rPr>
          <w:color w:val="2B2A29"/>
          <w:w w:val="105"/>
        </w:rPr>
        <w:t>to</w:t>
      </w:r>
      <w:r>
        <w:rPr>
          <w:color w:val="2B2A29"/>
          <w:spacing w:val="1"/>
          <w:w w:val="105"/>
        </w:rPr>
        <w:t xml:space="preserve"> </w:t>
      </w:r>
      <w:r>
        <w:rPr>
          <w:rFonts w:ascii="宋体"/>
          <w:color w:val="2B2A29"/>
          <w:w w:val="105"/>
        </w:rPr>
        <w:t>true</w:t>
      </w:r>
      <w:r>
        <w:rPr>
          <w:color w:val="2B2A29"/>
          <w:w w:val="105"/>
        </w:rPr>
        <w:t>.</w:t>
      </w:r>
    </w:p>
    <w:p>
      <w:pPr>
        <w:pStyle w:val="11"/>
        <w:spacing w:before="70" w:line="273" w:lineRule="auto"/>
        <w:ind w:left="160" w:right="510" w:firstLine="359"/>
      </w:pPr>
      <w:r>
        <w:rPr>
          <w:color w:val="2B2A29"/>
          <w:w w:val="105"/>
        </w:rPr>
        <w:t>在</w:t>
      </w:r>
      <w:r>
        <w:rPr>
          <w:rFonts w:ascii="宋体"/>
          <w:color w:val="2B2A29"/>
          <w:w w:val="105"/>
        </w:rPr>
        <w:t>while</w:t>
      </w:r>
      <w:r>
        <w:rPr>
          <w:color w:val="2B2A29"/>
          <w:w w:val="105"/>
        </w:rPr>
        <w:t>循环中，括号之间的代码块被重复执行，而布尔表达式表示</w:t>
      </w:r>
      <w:r>
        <w:rPr>
          <w:color w:val="2B2A29"/>
          <w:spacing w:val="2"/>
          <w:w w:val="105"/>
        </w:rPr>
        <w:t>的</w:t>
      </w:r>
      <w:r>
        <w:rPr>
          <w:color w:val="2B2A29"/>
          <w:w w:val="105"/>
        </w:rPr>
        <w:t>循环条件被计算为</w:t>
      </w:r>
      <w:r>
        <w:rPr>
          <w:rFonts w:ascii="宋体"/>
          <w:color w:val="2B2A29"/>
          <w:w w:val="105"/>
        </w:rPr>
        <w:t>true</w:t>
      </w:r>
      <w:r>
        <w:rPr>
          <w:color w:val="2B2A29"/>
          <w:w w:val="105"/>
        </w:rPr>
        <w:t>。</w:t>
      </w:r>
    </w:p>
    <w:p>
      <w:r>
        <w:rPr>
          <w:color w:val="2B2A29"/>
          <w:w w:val="105"/>
        </w:rPr>
        <w:t>Listing</w:t>
      </w:r>
      <w:r>
        <w:rPr>
          <w:color w:val="2B2A29"/>
          <w:spacing w:val="-9"/>
          <w:w w:val="105"/>
        </w:rPr>
        <w:t xml:space="preserve"> </w:t>
      </w:r>
      <w:r>
        <w:rPr>
          <w:color w:val="0000FF"/>
          <w:w w:val="105"/>
        </w:rPr>
        <w:t>2-6</w:t>
      </w:r>
      <w:r>
        <w:rPr>
          <w:color w:val="0000FF"/>
          <w:spacing w:val="-8"/>
          <w:w w:val="105"/>
        </w:rPr>
        <w:t xml:space="preserve"> </w:t>
      </w:r>
      <w:r>
        <w:rPr>
          <w:color w:val="2B2A29"/>
          <w:w w:val="105"/>
        </w:rPr>
        <w:t>illustrates</w:t>
      </w:r>
      <w:r>
        <w:rPr>
          <w:color w:val="2B2A29"/>
          <w:spacing w:val="-8"/>
          <w:w w:val="105"/>
        </w:rPr>
        <w:t xml:space="preserve"> </w:t>
      </w:r>
      <w:r>
        <w:rPr>
          <w:color w:val="2B2A29"/>
          <w:w w:val="105"/>
        </w:rPr>
        <w:t>a</w:t>
      </w:r>
      <w:r>
        <w:rPr>
          <w:color w:val="2B2A29"/>
          <w:spacing w:val="-8"/>
          <w:w w:val="105"/>
        </w:rPr>
        <w:t xml:space="preserve"> </w:t>
      </w:r>
      <w:r>
        <w:rPr>
          <w:color w:val="2B2A29"/>
          <w:w w:val="105"/>
        </w:rPr>
        <w:t>simple</w:t>
      </w:r>
      <w:r>
        <w:rPr>
          <w:color w:val="2B2A29"/>
          <w:spacing w:val="-9"/>
          <w:w w:val="105"/>
        </w:rPr>
        <w:t xml:space="preserve"> </w:t>
      </w:r>
      <w:r>
        <w:rPr>
          <w:color w:val="2B2A29"/>
          <w:w w:val="105"/>
        </w:rPr>
        <w:t>example</w:t>
      </w:r>
      <w:r>
        <w:rPr>
          <w:color w:val="2B2A29"/>
          <w:spacing w:val="-8"/>
          <w:w w:val="105"/>
        </w:rPr>
        <w:t xml:space="preserve"> </w:t>
      </w:r>
      <w:r>
        <w:rPr>
          <w:color w:val="2B2A29"/>
          <w:w w:val="105"/>
        </w:rPr>
        <w:t>of</w:t>
      </w:r>
      <w:r>
        <w:rPr>
          <w:color w:val="2B2A29"/>
          <w:spacing w:val="-8"/>
          <w:w w:val="105"/>
        </w:rPr>
        <w:t xml:space="preserve"> </w:t>
      </w:r>
      <w:r>
        <w:rPr>
          <w:color w:val="2B2A29"/>
          <w:w w:val="105"/>
        </w:rPr>
        <w:t>printing</w:t>
      </w:r>
      <w:r>
        <w:rPr>
          <w:color w:val="2B2A29"/>
          <w:spacing w:val="-8"/>
          <w:w w:val="105"/>
        </w:rPr>
        <w:t xml:space="preserve"> </w:t>
      </w:r>
      <w:r>
        <w:rPr>
          <w:color w:val="2B2A29"/>
          <w:w w:val="105"/>
        </w:rPr>
        <w:t>100</w:t>
      </w:r>
      <w:r>
        <w:rPr>
          <w:color w:val="2B2A29"/>
          <w:spacing w:val="-8"/>
          <w:w w:val="105"/>
        </w:rPr>
        <w:t xml:space="preserve"> </w:t>
      </w:r>
      <w:r>
        <w:rPr>
          <w:color w:val="2B2A29"/>
          <w:w w:val="105"/>
        </w:rPr>
        <w:t>numbers</w:t>
      </w:r>
      <w:r>
        <w:rPr>
          <w:color w:val="2B2A29"/>
          <w:spacing w:val="-9"/>
          <w:w w:val="105"/>
        </w:rPr>
        <w:t xml:space="preserve"> </w:t>
      </w:r>
      <w:r>
        <w:rPr>
          <w:color w:val="2B2A29"/>
          <w:w w:val="105"/>
        </w:rPr>
        <w:t>from</w:t>
      </w:r>
      <w:r>
        <w:rPr>
          <w:color w:val="2B2A29"/>
          <w:spacing w:val="-8"/>
          <w:w w:val="105"/>
        </w:rPr>
        <w:t xml:space="preserve"> </w:t>
      </w:r>
      <w:r>
        <w:rPr>
          <w:color w:val="2B2A29"/>
          <w:w w:val="105"/>
        </w:rPr>
        <w:t>0</w:t>
      </w:r>
      <w:r>
        <w:rPr>
          <w:color w:val="2B2A29"/>
          <w:spacing w:val="-8"/>
          <w:w w:val="105"/>
        </w:rPr>
        <w:t xml:space="preserve"> </w:t>
      </w:r>
      <w:r>
        <w:rPr>
          <w:color w:val="2B2A29"/>
          <w:w w:val="105"/>
        </w:rPr>
        <w:t>to</w:t>
      </w:r>
      <w:r>
        <w:rPr>
          <w:color w:val="2B2A29"/>
          <w:spacing w:val="-8"/>
          <w:w w:val="105"/>
        </w:rPr>
        <w:t xml:space="preserve"> </w:t>
      </w:r>
      <w:r>
        <w:rPr>
          <w:color w:val="2B2A29"/>
          <w:w w:val="105"/>
        </w:rPr>
        <w:t>99.</w:t>
      </w:r>
    </w:p>
    <w:p>
      <w:pPr>
        <w:pStyle w:val="11"/>
        <w:spacing w:before="12"/>
        <w:ind w:left="519"/>
      </w:pPr>
      <w:r>
        <w:rPr>
          <w:color w:val="2B2A29"/>
          <w:w w:val="105"/>
        </w:rPr>
        <w:t>清单</w:t>
      </w:r>
      <w:r>
        <w:rPr>
          <w:color w:val="0000FF"/>
          <w:w w:val="105"/>
        </w:rPr>
        <w:t>2-6</w:t>
      </w:r>
      <w:r>
        <w:rPr>
          <w:color w:val="2B2A29"/>
          <w:w w:val="105"/>
        </w:rPr>
        <w:t>展示</w:t>
      </w:r>
      <w:r>
        <w:rPr>
          <w:color w:val="2B2A29"/>
          <w:spacing w:val="-8"/>
          <w:w w:val="105"/>
        </w:rPr>
        <w:t>了</w:t>
      </w:r>
      <w:r>
        <w:rPr>
          <w:color w:val="2B2A29"/>
          <w:w w:val="105"/>
        </w:rPr>
        <w:t>一个打印100</w:t>
      </w:r>
      <w:r>
        <w:rPr>
          <w:color w:val="2B2A29"/>
          <w:spacing w:val="-8"/>
          <w:w w:val="105"/>
        </w:rPr>
        <w:t>个</w:t>
      </w:r>
      <w:r>
        <w:rPr>
          <w:color w:val="2B2A29"/>
          <w:w w:val="105"/>
        </w:rPr>
        <w:t>0到99的数字的简单示例。</w:t>
      </w:r>
    </w:p>
    <w:p>
      <w:pPr>
        <w:pStyle w:val="11"/>
        <w:spacing w:before="11"/>
        <w:rPr>
          <w:sz w:val="25"/>
        </w:rPr>
      </w:pPr>
    </w:p>
    <w:p>
      <w:r>
        <w:rPr>
          <w:b/>
          <w:i/>
          <w:color w:val="2B2A29"/>
          <w:w w:val="105"/>
          <w:sz w:val="24"/>
        </w:rPr>
        <w:t>Listing</w:t>
      </w:r>
      <w:r>
        <w:rPr>
          <w:b/>
          <w:i/>
          <w:color w:val="2B2A29"/>
          <w:spacing w:val="-2"/>
          <w:w w:val="105"/>
          <w:sz w:val="24"/>
        </w:rPr>
        <w:t xml:space="preserve"> </w:t>
      </w:r>
      <w:r>
        <w:rPr>
          <w:b/>
          <w:i/>
          <w:color w:val="2B2A29"/>
          <w:w w:val="105"/>
          <w:sz w:val="24"/>
        </w:rPr>
        <w:t xml:space="preserve">2-6. </w:t>
      </w:r>
      <w:r>
        <w:rPr>
          <w:b/>
          <w:i/>
          <w:color w:val="2B2A29"/>
          <w:spacing w:val="29"/>
          <w:w w:val="105"/>
          <w:sz w:val="24"/>
        </w:rPr>
        <w:t xml:space="preserve"> </w:t>
      </w:r>
      <w:r>
        <w:rPr>
          <w:color w:val="2B2A29"/>
          <w:w w:val="105"/>
          <w:sz w:val="24"/>
        </w:rPr>
        <w:t>print_numbers.bal</w:t>
      </w:r>
    </w:p>
    <w:p>
      <w:pPr>
        <w:spacing w:before="0"/>
        <w:ind w:left="160" w:right="0" w:firstLine="0"/>
        <w:jc w:val="left"/>
        <w:rPr>
          <w:sz w:val="24"/>
        </w:rPr>
      </w:pPr>
      <w:r>
        <w:rPr>
          <w:b/>
          <w:i/>
          <w:color w:val="2B2A29"/>
          <w:w w:val="105"/>
          <w:sz w:val="24"/>
        </w:rPr>
        <w:t>清单2-6。</w:t>
      </w:r>
      <w:r>
        <w:rPr>
          <w:color w:val="2B2A29"/>
          <w:w w:val="105"/>
          <w:sz w:val="24"/>
        </w:rPr>
        <w:t>打印编号.bal</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8"/>
        <w:ind w:left="16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i = 0;</w:t>
      </w:r>
    </w:p>
    <w:p>
      <w:pPr>
        <w:pStyle w:val="11"/>
        <w:tabs>
          <w:tab w:val="left" w:pos="929"/>
        </w:tabs>
        <w:spacing w:before="39" w:line="273" w:lineRule="auto"/>
        <w:ind w:left="160" w:right="5829"/>
        <w:rPr>
          <w:rFonts w:ascii="宋体"/>
        </w:rPr>
      </w:pPr>
      <w:r>
        <w:rPr>
          <w:rFonts w:ascii="宋体"/>
          <w:color w:val="2B2A29"/>
        </w:rPr>
        <w:t>03公共函数main（）｛04int i=0；</w:t>
      </w:r>
      <w:r>
        <w:rPr>
          <w:rFonts w:ascii="宋体"/>
          <w:color w:val="2B2A29"/>
        </w:rPr>
        <w:tab/>
      </w:r>
    </w:p>
    <w:p>
      <w:r>
        <w:rPr>
          <w:color w:val="2B2A29"/>
          <w:sz w:val="22"/>
        </w:rPr>
        <w:t>while i &lt; 100 {</w:t>
      </w:r>
    </w:p>
    <w:p>
      <w:pPr>
        <w:pStyle w:val="16"/>
        <w:numPr>
          <w:ilvl w:val="0"/>
          <w:numId w:val="11"/>
        </w:numPr>
        <w:tabs>
          <w:tab w:val="left" w:pos="929"/>
          <w:tab w:val="left" w:pos="930"/>
        </w:tabs>
        <w:spacing w:before="0" w:after="0" w:line="279" w:lineRule="exact"/>
        <w:ind w:left="930" w:right="0" w:hanging="770"/>
        <w:jc w:val="left"/>
        <w:rPr>
          <w:sz w:val="22"/>
        </w:rPr>
      </w:pPr>
      <w:r>
        <w:rPr>
          <w:color w:val="2B2A29"/>
          <w:sz w:val="22"/>
        </w:rPr>
        <w:t>而i&lt;100{</w:t>
      </w:r>
    </w:p>
    <w:p>
      <w:r>
        <w:rPr>
          <w:color w:val="2B2A29"/>
          <w:sz w:val="22"/>
        </w:rPr>
        <w:t>io:println(i);</w:t>
      </w:r>
    </w:p>
    <w:p>
      <w:pPr>
        <w:pStyle w:val="16"/>
        <w:numPr>
          <w:ilvl w:val="0"/>
          <w:numId w:val="11"/>
        </w:numPr>
        <w:tabs>
          <w:tab w:val="left" w:pos="1369"/>
          <w:tab w:val="left" w:pos="1370"/>
        </w:tabs>
        <w:spacing w:before="38" w:after="0" w:line="240" w:lineRule="auto"/>
        <w:ind w:left="1370" w:right="0" w:hanging="1210"/>
        <w:jc w:val="left"/>
        <w:rPr>
          <w:sz w:val="22"/>
        </w:rPr>
      </w:pPr>
      <w:r>
        <w:rPr>
          <w:color w:val="2B2A29"/>
          <w:sz w:val="22"/>
        </w:rPr>
        <w:t>io：打印ln（i）；</w:t>
      </w:r>
    </w:p>
    <w:p>
      <w:r>
        <w:rPr>
          <w:rFonts w:ascii="宋体"/>
          <w:color w:val="2B2A29"/>
        </w:rPr>
        <w:t>07</w:t>
      </w:r>
      <w:r>
        <w:rPr>
          <w:rFonts w:ascii="宋体"/>
          <w:color w:val="2B2A29"/>
        </w:rPr>
        <w:tab/>
      </w:r>
      <w:r>
        <w:rPr>
          <w:rFonts w:ascii="宋体"/>
          <w:color w:val="2B2A29"/>
        </w:rPr>
        <w:t>i += 1;</w:t>
      </w:r>
    </w:p>
    <w:p>
      <w:pPr>
        <w:pStyle w:val="11"/>
        <w:tabs>
          <w:tab w:val="left" w:pos="1369"/>
        </w:tabs>
        <w:spacing w:before="38"/>
        <w:ind w:left="160"/>
        <w:rPr>
          <w:rFonts w:ascii="宋体"/>
        </w:rPr>
      </w:pPr>
      <w:r>
        <w:rPr>
          <w:rFonts w:ascii="宋体"/>
          <w:color w:val="2B2A29"/>
        </w:rPr>
        <w:t>07i+=1；</w:t>
      </w:r>
      <w:r>
        <w:rPr>
          <w:rFonts w:ascii="宋体"/>
          <w:color w:val="2B2A29"/>
        </w:rPr>
        <w:tab/>
      </w:r>
    </w:p>
    <w:p>
      <w:r>
        <w:rPr>
          <w:rFonts w:ascii="宋体"/>
          <w:color w:val="2B2A29"/>
        </w:rPr>
        <w:t>08</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08}</w:t>
      </w:r>
      <w:r>
        <w:rPr>
          <w:rFonts w:ascii="宋体"/>
          <w:color w:val="2B2A29"/>
        </w:rPr>
        <w:tab/>
      </w:r>
    </w:p>
    <w:p>
      <w:r>
        <w:rPr>
          <w:rFonts w:ascii="宋体"/>
          <w:color w:val="2B2A29"/>
        </w:rPr>
        <w:t>09</w:t>
      </w:r>
      <w:r>
        <w:rPr>
          <w:rFonts w:ascii="宋体"/>
          <w:color w:val="2B2A29"/>
        </w:rPr>
        <w:tab/>
      </w:r>
      <w:r>
        <w:rPr>
          <w:rFonts w:ascii="宋体"/>
          <w:color w:val="2B2A29"/>
        </w:rPr>
        <w:t>io:println("End.");</w:t>
      </w:r>
    </w:p>
    <w:p>
      <w:pPr>
        <w:pStyle w:val="11"/>
        <w:tabs>
          <w:tab w:val="left" w:pos="929"/>
        </w:tabs>
        <w:spacing w:before="38"/>
        <w:ind w:left="160"/>
        <w:rPr>
          <w:rFonts w:ascii="宋体"/>
        </w:rPr>
      </w:pPr>
      <w:r>
        <w:rPr>
          <w:rFonts w:ascii="宋体"/>
          <w:color w:val="2B2A29"/>
        </w:rPr>
        <w:t>09io:println（“结束”）；</w:t>
      </w:r>
      <w:r>
        <w:rPr>
          <w:rFonts w:ascii="宋体"/>
          <w:color w:val="2B2A29"/>
        </w:rPr>
        <w:tab/>
      </w:r>
    </w:p>
    <w:p>
      <w:r>
        <w:rPr>
          <w:rFonts w:ascii="宋体"/>
          <w:color w:val="2B2A29"/>
        </w:rPr>
        <w:t>10 }</w:t>
      </w:r>
    </w:p>
    <w:p>
      <w:pPr>
        <w:pStyle w:val="11"/>
        <w:spacing w:before="39"/>
        <w:ind w:left="160"/>
        <w:rPr>
          <w:rFonts w:ascii="宋体"/>
        </w:rPr>
      </w:pPr>
      <w:r>
        <w:rPr>
          <w:rFonts w:ascii="宋体"/>
          <w:color w:val="2B2A29"/>
        </w:rPr>
        <w:t>10 }</w:t>
      </w: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8"/>
          <w:sz w:val="22"/>
        </w:rPr>
        <w:t xml:space="preserve"> </w:t>
      </w:r>
      <w:r>
        <w:rPr>
          <w:rFonts w:ascii="Arial"/>
          <w:b/>
          <w:color w:val="2B2A29"/>
          <w:sz w:val="22"/>
        </w:rPr>
        <w:t>run</w:t>
      </w:r>
      <w:r>
        <w:rPr>
          <w:rFonts w:ascii="Arial"/>
          <w:b/>
          <w:color w:val="2B2A29"/>
          <w:spacing w:val="48"/>
          <w:sz w:val="22"/>
        </w:rPr>
        <w:t xml:space="preserve"> </w:t>
      </w:r>
      <w:r>
        <w:rPr>
          <w:rFonts w:ascii="Arial"/>
          <w:b/>
          <w:color w:val="2B2A29"/>
          <w:sz w:val="22"/>
        </w:rPr>
        <w:t>print_numbers.bal</w:t>
      </w:r>
    </w:p>
    <w:p>
      <w:pPr>
        <w:spacing w:before="211"/>
        <w:ind w:left="160" w:right="0" w:firstLine="0"/>
        <w:jc w:val="left"/>
        <w:rPr>
          <w:rFonts w:ascii="Arial"/>
          <w:b/>
          <w:sz w:val="22"/>
        </w:rPr>
      </w:pPr>
      <w:r>
        <w:rPr>
          <w:rFonts w:ascii="Arial"/>
          <w:b/>
          <w:color w:val="2B2A29"/>
          <w:sz w:val="22"/>
        </w:rPr>
        <w:t>$ballerina运行print_numbers.bal</w:t>
      </w:r>
    </w:p>
    <w:p>
      <w:r>
        <w:rPr>
          <w:rFonts w:ascii="宋体"/>
          <w:color w:val="2B2A29"/>
        </w:rPr>
        <w:t>0</w:t>
      </w:r>
    </w:p>
    <w:p>
      <w:pPr>
        <w:pStyle w:val="11"/>
        <w:spacing w:before="54"/>
        <w:ind w:left="160"/>
        <w:rPr>
          <w:rFonts w:ascii="宋体"/>
        </w:rPr>
      </w:pPr>
      <w:r>
        <w:rPr>
          <w:rFonts w:ascii="宋体"/>
          <w:color w:val="2B2A29"/>
        </w:rPr>
        <w:t>0</w:t>
      </w:r>
    </w:p>
    <w:p>
      <w:r>
        <w:rPr>
          <w:rFonts w:ascii="宋体"/>
          <w:color w:val="2B2A29"/>
        </w:rPr>
        <w:t>1</w:t>
      </w:r>
    </w:p>
    <w:p>
      <w:pPr>
        <w:pStyle w:val="11"/>
        <w:spacing w:before="38"/>
        <w:ind w:left="160"/>
        <w:rPr>
          <w:rFonts w:ascii="宋体"/>
        </w:rPr>
      </w:pPr>
      <w:r>
        <w:rPr>
          <w:rFonts w:ascii="宋体"/>
          <w:color w:val="2B2A29"/>
        </w:rPr>
        <w:t>1.</w:t>
      </w:r>
    </w:p>
    <w:p>
      <w:r>
        <w:rPr>
          <w:rFonts w:ascii="宋体"/>
          <w:color w:val="2B2A29"/>
        </w:rPr>
        <w:t>2</w:t>
      </w:r>
    </w:p>
    <w:p>
      <w:pPr>
        <w:pStyle w:val="11"/>
        <w:spacing w:before="38"/>
        <w:ind w:left="160"/>
        <w:rPr>
          <w:rFonts w:ascii="宋体"/>
        </w:rPr>
      </w:pPr>
      <w:r>
        <w:rPr>
          <w:rFonts w:ascii="宋体"/>
          <w:color w:val="2B2A29"/>
        </w:rPr>
        <w:t>2.</w:t>
      </w:r>
    </w:p>
    <w:p>
      <w:r>
        <w:rPr>
          <w:rFonts w:ascii="宋体"/>
          <w:color w:val="2B2A29"/>
        </w:rPr>
        <w:t>3</w:t>
      </w:r>
    </w:p>
    <w:p>
      <w:pPr>
        <w:pStyle w:val="11"/>
        <w:spacing w:before="39"/>
        <w:ind w:left="160"/>
        <w:rPr>
          <w:rFonts w:ascii="宋体"/>
        </w:rPr>
      </w:pPr>
      <w:r>
        <w:rPr>
          <w:rFonts w:ascii="宋体"/>
          <w:color w:val="2B2A29"/>
        </w:rPr>
        <w:t>3.</w:t>
      </w:r>
    </w:p>
    <w:p>
      <w:r>
        <w:rPr>
          <w:rFonts w:ascii="宋体"/>
          <w:color w:val="2B2A29"/>
        </w:rPr>
        <w:t>... 98</w:t>
      </w:r>
    </w:p>
    <w:p>
      <w:pPr>
        <w:pStyle w:val="11"/>
        <w:spacing w:before="38" w:line="273" w:lineRule="auto"/>
        <w:ind w:left="160" w:right="8450"/>
        <w:rPr>
          <w:rFonts w:ascii="宋体"/>
        </w:rPr>
      </w:pPr>
      <w:r>
        <w:rPr>
          <w:rFonts w:ascii="宋体"/>
          <w:color w:val="2B2A29"/>
        </w:rPr>
        <w:t>... 98</w:t>
      </w:r>
    </w:p>
    <w:p>
      <w:r>
        <w:rPr>
          <w:rFonts w:ascii="宋体"/>
          <w:color w:val="2B2A29"/>
        </w:rPr>
        <w:t>99</w:t>
      </w:r>
    </w:p>
    <w:p>
      <w:pPr>
        <w:pStyle w:val="11"/>
        <w:spacing w:line="279" w:lineRule="exact"/>
        <w:ind w:left="160"/>
        <w:rPr>
          <w:rFonts w:ascii="宋体"/>
        </w:rPr>
      </w:pPr>
      <w:r>
        <w:rPr>
          <w:rFonts w:ascii="宋体"/>
          <w:color w:val="2B2A29"/>
        </w:rPr>
        <w:t>99</w:t>
      </w:r>
    </w:p>
    <w:p>
      <w:r>
        <w:rPr>
          <w:rFonts w:ascii="宋体"/>
          <w:color w:val="2B2A29"/>
        </w:rPr>
        <w:t>End.</w:t>
      </w:r>
    </w:p>
    <w:p>
      <w:pPr>
        <w:pStyle w:val="11"/>
        <w:spacing w:before="38"/>
        <w:ind w:left="160"/>
        <w:rPr>
          <w:rFonts w:ascii="宋体"/>
        </w:rPr>
      </w:pPr>
      <w:r>
        <w:rPr>
          <w:rFonts w:ascii="宋体"/>
          <w:color w:val="2B2A29"/>
        </w:rPr>
        <w:t>终止</w:t>
      </w:r>
    </w:p>
    <w:p>
      <w:r>
        <w:rPr>
          <w:color w:val="2B2A29"/>
          <w:w w:val="105"/>
        </w:rPr>
        <w:t xml:space="preserve">In the previous code, at line 5, the </w:t>
      </w:r>
      <w:r>
        <w:rPr>
          <w:rFonts w:ascii="宋体"/>
          <w:color w:val="2B2A29"/>
          <w:w w:val="105"/>
        </w:rPr>
        <w:t xml:space="preserve">while </w:t>
      </w:r>
      <w:r>
        <w:rPr>
          <w:color w:val="2B2A29"/>
          <w:w w:val="105"/>
        </w:rPr>
        <w:t>condition is evaluated first, and since the</w:t>
      </w:r>
      <w:r>
        <w:rPr>
          <w:color w:val="2B2A29"/>
          <w:spacing w:val="1"/>
          <w:w w:val="105"/>
        </w:rPr>
        <w:t xml:space="preserve"> </w:t>
      </w:r>
      <w:r>
        <w:rPr>
          <w:color w:val="2B2A29"/>
          <w:w w:val="105"/>
        </w:rPr>
        <w:t xml:space="preserve">initial value of </w:t>
      </w:r>
      <w:r>
        <w:rPr>
          <w:rFonts w:ascii="宋体"/>
          <w:color w:val="2B2A29"/>
          <w:w w:val="105"/>
        </w:rPr>
        <w:t xml:space="preserve">i </w:t>
      </w:r>
      <w:r>
        <w:rPr>
          <w:color w:val="2B2A29"/>
          <w:w w:val="105"/>
        </w:rPr>
        <w:t xml:space="preserve">is 0, the expression </w:t>
      </w:r>
      <w:r>
        <w:rPr>
          <w:rFonts w:ascii="宋体"/>
          <w:color w:val="2B2A29"/>
          <w:w w:val="105"/>
        </w:rPr>
        <w:t xml:space="preserve">i &lt; 100 </w:t>
      </w:r>
      <w:r>
        <w:rPr>
          <w:color w:val="2B2A29"/>
          <w:w w:val="105"/>
        </w:rPr>
        <w:t xml:space="preserve">is evaluated to </w:t>
      </w:r>
      <w:r>
        <w:rPr>
          <w:rFonts w:ascii="宋体"/>
          <w:color w:val="2B2A29"/>
          <w:w w:val="105"/>
        </w:rPr>
        <w:t>true</w:t>
      </w:r>
      <w:r>
        <w:rPr>
          <w:color w:val="2B2A29"/>
          <w:w w:val="105"/>
        </w:rPr>
        <w:t>. Because of this, the</w:t>
      </w:r>
      <w:r>
        <w:rPr>
          <w:color w:val="2B2A29"/>
          <w:spacing w:val="1"/>
          <w:w w:val="105"/>
        </w:rPr>
        <w:t xml:space="preserve"> </w:t>
      </w:r>
      <w:r>
        <w:rPr>
          <w:color w:val="2B2A29"/>
          <w:w w:val="105"/>
        </w:rPr>
        <w:t>loop</w:t>
      </w:r>
      <w:r>
        <w:rPr>
          <w:color w:val="2B2A29"/>
          <w:spacing w:val="-3"/>
          <w:w w:val="105"/>
        </w:rPr>
        <w:t xml:space="preserve"> </w:t>
      </w:r>
      <w:r>
        <w:rPr>
          <w:color w:val="2B2A29"/>
          <w:w w:val="105"/>
        </w:rPr>
        <w:t>condition</w:t>
      </w:r>
      <w:r>
        <w:rPr>
          <w:color w:val="2B2A29"/>
          <w:spacing w:val="-3"/>
          <w:w w:val="105"/>
        </w:rPr>
        <w:t xml:space="preserve"> </w:t>
      </w:r>
      <w:r>
        <w:rPr>
          <w:color w:val="2B2A29"/>
          <w:w w:val="105"/>
        </w:rPr>
        <w:t>is</w:t>
      </w:r>
      <w:r>
        <w:rPr>
          <w:color w:val="2B2A29"/>
          <w:spacing w:val="-3"/>
          <w:w w:val="105"/>
        </w:rPr>
        <w:t xml:space="preserve"> </w:t>
      </w:r>
      <w:r>
        <w:rPr>
          <w:color w:val="2B2A29"/>
          <w:w w:val="105"/>
        </w:rPr>
        <w:t>fulfilled,</w:t>
      </w:r>
      <w:r>
        <w:rPr>
          <w:color w:val="2B2A29"/>
          <w:spacing w:val="-2"/>
          <w:w w:val="105"/>
        </w:rPr>
        <w:t xml:space="preserve"> </w:t>
      </w:r>
      <w:r>
        <w:rPr>
          <w:color w:val="2B2A29"/>
          <w:w w:val="105"/>
        </w:rPr>
        <w:t>and</w:t>
      </w:r>
      <w:r>
        <w:rPr>
          <w:color w:val="2B2A29"/>
          <w:spacing w:val="-3"/>
          <w:w w:val="105"/>
        </w:rPr>
        <w:t xml:space="preserve"> </w:t>
      </w:r>
      <w:r>
        <w:rPr>
          <w:color w:val="2B2A29"/>
          <w:w w:val="105"/>
        </w:rPr>
        <w:t>the</w:t>
      </w:r>
      <w:r>
        <w:rPr>
          <w:color w:val="2B2A29"/>
          <w:spacing w:val="-3"/>
          <w:w w:val="105"/>
        </w:rPr>
        <w:t xml:space="preserve"> </w:t>
      </w:r>
      <w:r>
        <w:rPr>
          <w:color w:val="2B2A29"/>
          <w:w w:val="105"/>
        </w:rPr>
        <w:t>execution</w:t>
      </w:r>
      <w:r>
        <w:rPr>
          <w:color w:val="2B2A29"/>
          <w:spacing w:val="-3"/>
          <w:w w:val="105"/>
        </w:rPr>
        <w:t xml:space="preserve"> </w:t>
      </w:r>
      <w:r>
        <w:rPr>
          <w:color w:val="2B2A29"/>
          <w:w w:val="105"/>
        </w:rPr>
        <w:t>moves</w:t>
      </w:r>
      <w:r>
        <w:rPr>
          <w:color w:val="2B2A29"/>
          <w:spacing w:val="-2"/>
          <w:w w:val="105"/>
        </w:rPr>
        <w:t xml:space="preserve"> </w:t>
      </w:r>
      <w:r>
        <w:rPr>
          <w:color w:val="2B2A29"/>
          <w:w w:val="105"/>
        </w:rPr>
        <w:t>into</w:t>
      </w:r>
      <w:r>
        <w:rPr>
          <w:color w:val="2B2A29"/>
          <w:spacing w:val="-3"/>
          <w:w w:val="105"/>
        </w:rPr>
        <w:t xml:space="preserve"> </w:t>
      </w:r>
      <w:r>
        <w:rPr>
          <w:color w:val="2B2A29"/>
          <w:w w:val="105"/>
        </w:rPr>
        <w:t>the</w:t>
      </w:r>
      <w:r>
        <w:rPr>
          <w:color w:val="2B2A29"/>
          <w:spacing w:val="-3"/>
          <w:w w:val="105"/>
        </w:rPr>
        <w:t xml:space="preserve"> </w:t>
      </w:r>
      <w:r>
        <w:rPr>
          <w:rFonts w:ascii="宋体"/>
          <w:color w:val="2B2A29"/>
          <w:w w:val="105"/>
        </w:rPr>
        <w:t>while</w:t>
      </w:r>
      <w:r>
        <w:rPr>
          <w:rFonts w:ascii="宋体"/>
          <w:color w:val="2B2A29"/>
          <w:spacing w:val="-60"/>
          <w:w w:val="105"/>
        </w:rPr>
        <w:t xml:space="preserve"> </w:t>
      </w:r>
      <w:r>
        <w:rPr>
          <w:color w:val="2B2A29"/>
          <w:w w:val="105"/>
        </w:rPr>
        <w:t>loop</w:t>
      </w:r>
      <w:r>
        <w:rPr>
          <w:color w:val="2B2A29"/>
          <w:spacing w:val="-3"/>
          <w:w w:val="105"/>
        </w:rPr>
        <w:t xml:space="preserve"> </w:t>
      </w:r>
      <w:r>
        <w:rPr>
          <w:color w:val="2B2A29"/>
          <w:w w:val="105"/>
        </w:rPr>
        <w:t>body</w:t>
      </w:r>
      <w:r>
        <w:rPr>
          <w:color w:val="2B2A29"/>
          <w:spacing w:val="-3"/>
          <w:w w:val="105"/>
        </w:rPr>
        <w:t xml:space="preserve"> </w:t>
      </w:r>
      <w:r>
        <w:rPr>
          <w:color w:val="2B2A29"/>
          <w:w w:val="105"/>
        </w:rPr>
        <w:t>code</w:t>
      </w:r>
      <w:r>
        <w:rPr>
          <w:color w:val="2B2A29"/>
          <w:spacing w:val="-2"/>
          <w:w w:val="105"/>
        </w:rPr>
        <w:t xml:space="preserve"> </w:t>
      </w:r>
      <w:r>
        <w:rPr>
          <w:color w:val="2B2A29"/>
          <w:w w:val="105"/>
        </w:rPr>
        <w:t>block.</w:t>
      </w:r>
      <w:r>
        <w:rPr>
          <w:color w:val="2B2A29"/>
          <w:spacing w:val="-55"/>
          <w:w w:val="105"/>
        </w:rPr>
        <w:t xml:space="preserve"> </w:t>
      </w:r>
      <w:r>
        <w:rPr>
          <w:color w:val="2B2A29"/>
          <w:w w:val="105"/>
        </w:rPr>
        <w:t>Now the statements inside the loop body are executed sequentially, which are at lines 6</w:t>
      </w:r>
      <w:r>
        <w:rPr>
          <w:color w:val="2B2A29"/>
          <w:spacing w:val="1"/>
          <w:w w:val="105"/>
        </w:rPr>
        <w:t xml:space="preserve"> </w:t>
      </w:r>
      <w:r>
        <w:rPr>
          <w:color w:val="2B2A29"/>
          <w:w w:val="105"/>
        </w:rPr>
        <w:t>and</w:t>
      </w:r>
      <w:r>
        <w:rPr>
          <w:color w:val="2B2A29"/>
          <w:spacing w:val="-7"/>
          <w:w w:val="105"/>
        </w:rPr>
        <w:t xml:space="preserve"> </w:t>
      </w:r>
      <w:r>
        <w:rPr>
          <w:color w:val="2B2A29"/>
          <w:w w:val="105"/>
        </w:rPr>
        <w:t>7,</w:t>
      </w:r>
      <w:r>
        <w:rPr>
          <w:color w:val="2B2A29"/>
          <w:spacing w:val="-6"/>
          <w:w w:val="105"/>
        </w:rPr>
        <w:t xml:space="preserve"> </w:t>
      </w:r>
      <w:r>
        <w:rPr>
          <w:color w:val="2B2A29"/>
          <w:w w:val="105"/>
        </w:rPr>
        <w:t>which</w:t>
      </w:r>
      <w:r>
        <w:rPr>
          <w:color w:val="2B2A29"/>
          <w:spacing w:val="-6"/>
          <w:w w:val="105"/>
        </w:rPr>
        <w:t xml:space="preserve"> </w:t>
      </w:r>
      <w:r>
        <w:rPr>
          <w:color w:val="2B2A29"/>
          <w:w w:val="105"/>
        </w:rPr>
        <w:t>result</w:t>
      </w:r>
      <w:r>
        <w:rPr>
          <w:color w:val="2B2A29"/>
          <w:spacing w:val="-7"/>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value</w:t>
      </w:r>
      <w:r>
        <w:rPr>
          <w:color w:val="2B2A29"/>
          <w:spacing w:val="-7"/>
          <w:w w:val="105"/>
        </w:rPr>
        <w:t xml:space="preserve"> </w:t>
      </w:r>
      <w:r>
        <w:rPr>
          <w:color w:val="2B2A29"/>
          <w:w w:val="105"/>
        </w:rPr>
        <w:t>of</w:t>
      </w:r>
      <w:r>
        <w:rPr>
          <w:color w:val="2B2A29"/>
          <w:spacing w:val="-6"/>
          <w:w w:val="105"/>
        </w:rPr>
        <w:t xml:space="preserve"> </w:t>
      </w:r>
      <w:r>
        <w:rPr>
          <w:color w:val="2B2A29"/>
          <w:w w:val="105"/>
        </w:rPr>
        <w:t>variable</w:t>
      </w:r>
      <w:r>
        <w:rPr>
          <w:color w:val="2B2A29"/>
          <w:spacing w:val="-6"/>
          <w:w w:val="105"/>
        </w:rPr>
        <w:t xml:space="preserve"> </w:t>
      </w:r>
      <w:r>
        <w:rPr>
          <w:rFonts w:ascii="宋体"/>
          <w:color w:val="2B2A29"/>
          <w:w w:val="105"/>
        </w:rPr>
        <w:t>i</w:t>
      </w:r>
      <w:r>
        <w:rPr>
          <w:rFonts w:ascii="宋体"/>
          <w:color w:val="2B2A29"/>
          <w:spacing w:val="-64"/>
          <w:w w:val="105"/>
        </w:rPr>
        <w:t xml:space="preserve"> </w:t>
      </w:r>
      <w:r>
        <w:rPr>
          <w:color w:val="2B2A29"/>
          <w:w w:val="105"/>
        </w:rPr>
        <w:t>being</w:t>
      </w:r>
      <w:r>
        <w:rPr>
          <w:color w:val="2B2A29"/>
          <w:spacing w:val="-7"/>
          <w:w w:val="105"/>
        </w:rPr>
        <w:t xml:space="preserve"> </w:t>
      </w:r>
      <w:r>
        <w:rPr>
          <w:color w:val="2B2A29"/>
          <w:w w:val="105"/>
        </w:rPr>
        <w:t>incremented</w:t>
      </w:r>
      <w:r>
        <w:rPr>
          <w:color w:val="2B2A29"/>
          <w:spacing w:val="-6"/>
          <w:w w:val="105"/>
        </w:rPr>
        <w:t xml:space="preserve"> </w:t>
      </w:r>
      <w:r>
        <w:rPr>
          <w:color w:val="2B2A29"/>
          <w:w w:val="105"/>
        </w:rPr>
        <w:t>as</w:t>
      </w:r>
      <w:r>
        <w:rPr>
          <w:color w:val="2B2A29"/>
          <w:spacing w:val="-6"/>
          <w:w w:val="105"/>
        </w:rPr>
        <w:t xml:space="preserve"> </w:t>
      </w:r>
      <w:r>
        <w:rPr>
          <w:color w:val="2B2A29"/>
          <w:w w:val="105"/>
        </w:rPr>
        <w:t>well.</w:t>
      </w:r>
      <w:r>
        <w:rPr>
          <w:color w:val="2B2A29"/>
          <w:spacing w:val="-6"/>
          <w:w w:val="105"/>
        </w:rPr>
        <w:t xml:space="preserve"> </w:t>
      </w:r>
      <w:r>
        <w:rPr>
          <w:color w:val="2B2A29"/>
          <w:w w:val="105"/>
        </w:rPr>
        <w:t>After</w:t>
      </w:r>
      <w:r>
        <w:rPr>
          <w:color w:val="2B2A29"/>
          <w:spacing w:val="-7"/>
          <w:w w:val="105"/>
        </w:rPr>
        <w:t xml:space="preserve"> </w:t>
      </w:r>
      <w:r>
        <w:rPr>
          <w:color w:val="2B2A29"/>
          <w:w w:val="105"/>
        </w:rPr>
        <w:t>line</w:t>
      </w:r>
      <w:r>
        <w:rPr>
          <w:color w:val="2B2A29"/>
          <w:spacing w:val="-6"/>
          <w:w w:val="105"/>
        </w:rPr>
        <w:t xml:space="preserve"> </w:t>
      </w:r>
      <w:r>
        <w:rPr>
          <w:color w:val="2B2A29"/>
          <w:w w:val="105"/>
        </w:rPr>
        <w:t>7,</w:t>
      </w:r>
      <w:r>
        <w:rPr>
          <w:color w:val="2B2A29"/>
          <w:spacing w:val="-6"/>
          <w:w w:val="105"/>
        </w:rPr>
        <w:t xml:space="preserve"> </w:t>
      </w:r>
      <w:r>
        <w:rPr>
          <w:color w:val="2B2A29"/>
          <w:w w:val="105"/>
        </w:rPr>
        <w:t>with</w:t>
      </w:r>
      <w:r>
        <w:rPr>
          <w:color w:val="2B2A29"/>
          <w:spacing w:val="-55"/>
          <w:w w:val="105"/>
        </w:rPr>
        <w:t xml:space="preserve"> </w:t>
      </w:r>
      <w:r>
        <w:rPr>
          <w:color w:val="2B2A29"/>
          <w:w w:val="105"/>
        </w:rPr>
        <w:t xml:space="preserve">the end of the </w:t>
      </w:r>
      <w:r>
        <w:rPr>
          <w:rFonts w:ascii="宋体"/>
          <w:color w:val="2B2A29"/>
          <w:w w:val="105"/>
        </w:rPr>
        <w:t xml:space="preserve">while </w:t>
      </w:r>
      <w:r>
        <w:rPr>
          <w:color w:val="2B2A29"/>
          <w:w w:val="105"/>
        </w:rPr>
        <w:t>loop body, the execution again loops back to line 5. Here, now the</w:t>
      </w:r>
      <w:r>
        <w:rPr>
          <w:color w:val="2B2A29"/>
          <w:spacing w:val="1"/>
          <w:w w:val="105"/>
        </w:rPr>
        <w:t xml:space="preserve"> </w:t>
      </w:r>
      <w:r>
        <w:rPr>
          <w:color w:val="2B2A29"/>
          <w:w w:val="105"/>
        </w:rPr>
        <w:t>value</w:t>
      </w:r>
      <w:r>
        <w:rPr>
          <w:color w:val="2B2A29"/>
          <w:spacing w:val="-9"/>
          <w:w w:val="105"/>
        </w:rPr>
        <w:t xml:space="preserve"> </w:t>
      </w:r>
      <w:r>
        <w:rPr>
          <w:color w:val="2B2A29"/>
          <w:w w:val="105"/>
        </w:rPr>
        <w:t>of</w:t>
      </w:r>
      <w:r>
        <w:rPr>
          <w:color w:val="2B2A29"/>
          <w:spacing w:val="-9"/>
          <w:w w:val="105"/>
        </w:rPr>
        <w:t xml:space="preserve"> </w:t>
      </w:r>
      <w:r>
        <w:rPr>
          <w:rFonts w:ascii="宋体"/>
          <w:color w:val="2B2A29"/>
          <w:w w:val="105"/>
        </w:rPr>
        <w:t>i</w:t>
      </w:r>
      <w:r>
        <w:rPr>
          <w:rFonts w:ascii="宋体"/>
          <w:color w:val="2B2A29"/>
          <w:spacing w:val="-66"/>
          <w:w w:val="105"/>
        </w:rPr>
        <w:t xml:space="preserve"> </w:t>
      </w:r>
      <w:r>
        <w:rPr>
          <w:color w:val="2B2A29"/>
          <w:w w:val="105"/>
        </w:rPr>
        <w:t>is</w:t>
      </w:r>
      <w:r>
        <w:rPr>
          <w:color w:val="2B2A29"/>
          <w:spacing w:val="-8"/>
          <w:w w:val="105"/>
        </w:rPr>
        <w:t xml:space="preserve"> </w:t>
      </w:r>
      <w:r>
        <w:rPr>
          <w:color w:val="2B2A29"/>
          <w:w w:val="105"/>
        </w:rPr>
        <w:t>1,</w:t>
      </w:r>
      <w:r>
        <w:rPr>
          <w:color w:val="2B2A29"/>
          <w:spacing w:val="-9"/>
          <w:w w:val="105"/>
        </w:rPr>
        <w:t xml:space="preserve"> </w:t>
      </w:r>
      <w:r>
        <w:rPr>
          <w:color w:val="2B2A29"/>
          <w:w w:val="105"/>
        </w:rPr>
        <w:t>and</w:t>
      </w:r>
      <w:r>
        <w:rPr>
          <w:color w:val="2B2A29"/>
          <w:spacing w:val="-9"/>
          <w:w w:val="105"/>
        </w:rPr>
        <w:t xml:space="preserve"> </w:t>
      </w:r>
      <w:r>
        <w:rPr>
          <w:color w:val="2B2A29"/>
          <w:w w:val="105"/>
        </w:rPr>
        <w:t>still</w:t>
      </w:r>
      <w:r>
        <w:rPr>
          <w:color w:val="2B2A29"/>
          <w:spacing w:val="-8"/>
          <w:w w:val="105"/>
        </w:rPr>
        <w:t xml:space="preserve"> </w:t>
      </w:r>
      <w:r>
        <w:rPr>
          <w:color w:val="2B2A29"/>
          <w:w w:val="105"/>
        </w:rPr>
        <w:t>the</w:t>
      </w:r>
      <w:r>
        <w:rPr>
          <w:color w:val="2B2A29"/>
          <w:spacing w:val="-9"/>
          <w:w w:val="105"/>
        </w:rPr>
        <w:t xml:space="preserve"> </w:t>
      </w:r>
      <w:r>
        <w:rPr>
          <w:color w:val="2B2A29"/>
          <w:w w:val="105"/>
        </w:rPr>
        <w:t>loop</w:t>
      </w:r>
      <w:r>
        <w:rPr>
          <w:color w:val="2B2A29"/>
          <w:spacing w:val="-8"/>
          <w:w w:val="105"/>
        </w:rPr>
        <w:t xml:space="preserve"> </w:t>
      </w:r>
      <w:r>
        <w:rPr>
          <w:color w:val="2B2A29"/>
          <w:w w:val="105"/>
        </w:rPr>
        <w:t>condition</w:t>
      </w:r>
      <w:r>
        <w:rPr>
          <w:color w:val="2B2A29"/>
          <w:spacing w:val="-9"/>
          <w:w w:val="105"/>
        </w:rPr>
        <w:t xml:space="preserve"> </w:t>
      </w:r>
      <w:r>
        <w:rPr>
          <w:rFonts w:ascii="宋体"/>
          <w:color w:val="2B2A29"/>
          <w:w w:val="105"/>
        </w:rPr>
        <w:t>i</w:t>
      </w:r>
      <w:r>
        <w:rPr>
          <w:rFonts w:ascii="宋体"/>
          <w:color w:val="2B2A29"/>
          <w:spacing w:val="5"/>
          <w:w w:val="105"/>
        </w:rPr>
        <w:t xml:space="preserve"> </w:t>
      </w:r>
      <w:r>
        <w:rPr>
          <w:rFonts w:ascii="宋体"/>
          <w:color w:val="2B2A29"/>
          <w:w w:val="105"/>
        </w:rPr>
        <w:t>&lt;</w:t>
      </w:r>
      <w:r>
        <w:rPr>
          <w:rFonts w:ascii="宋体"/>
          <w:color w:val="2B2A29"/>
          <w:spacing w:val="5"/>
          <w:w w:val="105"/>
        </w:rPr>
        <w:t xml:space="preserve"> </w:t>
      </w:r>
      <w:r>
        <w:rPr>
          <w:rFonts w:ascii="宋体"/>
          <w:color w:val="2B2A29"/>
          <w:w w:val="105"/>
        </w:rPr>
        <w:t>100</w:t>
      </w:r>
      <w:r>
        <w:rPr>
          <w:rFonts w:ascii="宋体"/>
          <w:color w:val="2B2A29"/>
          <w:spacing w:val="-67"/>
          <w:w w:val="105"/>
        </w:rPr>
        <w:t xml:space="preserve"> </w:t>
      </w:r>
      <w:r>
        <w:rPr>
          <w:color w:val="2B2A29"/>
          <w:w w:val="105"/>
        </w:rPr>
        <w:t>evaluates</w:t>
      </w:r>
      <w:r>
        <w:rPr>
          <w:color w:val="2B2A29"/>
          <w:spacing w:val="-8"/>
          <w:w w:val="105"/>
        </w:rPr>
        <w:t xml:space="preserve"> </w:t>
      </w:r>
      <w:r>
        <w:rPr>
          <w:color w:val="2B2A29"/>
          <w:w w:val="105"/>
        </w:rPr>
        <w:t>to</w:t>
      </w:r>
      <w:r>
        <w:rPr>
          <w:color w:val="2B2A29"/>
          <w:spacing w:val="-9"/>
          <w:w w:val="105"/>
        </w:rPr>
        <w:t xml:space="preserve"> </w:t>
      </w:r>
      <w:r>
        <w:rPr>
          <w:rFonts w:ascii="宋体"/>
          <w:color w:val="2B2A29"/>
          <w:w w:val="105"/>
        </w:rPr>
        <w:t>true</w:t>
      </w:r>
      <w:r>
        <w:rPr>
          <w:color w:val="2B2A29"/>
          <w:w w:val="105"/>
        </w:rPr>
        <w:t>;</w:t>
      </w:r>
      <w:r>
        <w:rPr>
          <w:color w:val="2B2A29"/>
          <w:spacing w:val="-8"/>
          <w:w w:val="105"/>
        </w:rPr>
        <w:t xml:space="preserve"> </w:t>
      </w:r>
      <w:r>
        <w:rPr>
          <w:color w:val="2B2A29"/>
          <w:w w:val="105"/>
        </w:rPr>
        <w:t>thus,</w:t>
      </w:r>
      <w:r>
        <w:rPr>
          <w:color w:val="2B2A29"/>
          <w:spacing w:val="-9"/>
          <w:w w:val="105"/>
        </w:rPr>
        <w:t xml:space="preserve"> </w:t>
      </w:r>
      <w:r>
        <w:rPr>
          <w:color w:val="2B2A29"/>
          <w:w w:val="105"/>
        </w:rPr>
        <w:t>the</w:t>
      </w:r>
      <w:r>
        <w:rPr>
          <w:color w:val="2B2A29"/>
          <w:spacing w:val="-8"/>
          <w:w w:val="105"/>
        </w:rPr>
        <w:t xml:space="preserve"> </w:t>
      </w:r>
      <w:r>
        <w:rPr>
          <w:color w:val="2B2A29"/>
          <w:w w:val="105"/>
        </w:rPr>
        <w:t>loop</w:t>
      </w:r>
      <w:r>
        <w:rPr>
          <w:color w:val="2B2A29"/>
          <w:spacing w:val="-9"/>
          <w:w w:val="105"/>
        </w:rPr>
        <w:t xml:space="preserve"> </w:t>
      </w:r>
      <w:r>
        <w:rPr>
          <w:color w:val="2B2A29"/>
          <w:w w:val="105"/>
        </w:rPr>
        <w:t>body</w:t>
      </w:r>
      <w:r>
        <w:rPr>
          <w:color w:val="2B2A29"/>
          <w:spacing w:val="-55"/>
          <w:w w:val="105"/>
        </w:rPr>
        <w:t xml:space="preserve"> </w:t>
      </w:r>
      <w:r>
        <w:rPr>
          <w:color w:val="2B2A29"/>
          <w:w w:val="105"/>
        </w:rPr>
        <w:t>is</w:t>
      </w:r>
      <w:r>
        <w:rPr>
          <w:color w:val="2B2A29"/>
          <w:spacing w:val="-13"/>
          <w:w w:val="105"/>
        </w:rPr>
        <w:t xml:space="preserve"> </w:t>
      </w:r>
      <w:r>
        <w:rPr>
          <w:color w:val="2B2A29"/>
          <w:w w:val="105"/>
        </w:rPr>
        <w:t>executed</w:t>
      </w:r>
      <w:r>
        <w:rPr>
          <w:color w:val="2B2A29"/>
          <w:spacing w:val="-13"/>
          <w:w w:val="105"/>
        </w:rPr>
        <w:t xml:space="preserve"> </w:t>
      </w:r>
      <w:r>
        <w:rPr>
          <w:color w:val="2B2A29"/>
          <w:w w:val="105"/>
        </w:rPr>
        <w:t>again.</w:t>
      </w:r>
    </w:p>
    <w:p>
      <w:pPr>
        <w:pStyle w:val="11"/>
        <w:spacing w:before="198" w:line="278" w:lineRule="auto"/>
        <w:ind w:left="160" w:right="510" w:firstLine="359"/>
      </w:pPr>
      <w:r>
        <w:rPr>
          <w:color w:val="2B2A29"/>
          <w:w w:val="105"/>
        </w:rPr>
        <w:t>在前面的代码中，在第5行，首先计算</w:t>
      </w:r>
      <w:r>
        <w:rPr>
          <w:rFonts w:ascii="宋体"/>
          <w:color w:val="2B2A29"/>
          <w:w w:val="105"/>
        </w:rPr>
        <w:t>while</w:t>
      </w:r>
      <w:r>
        <w:rPr>
          <w:color w:val="2B2A29"/>
          <w:w w:val="105"/>
        </w:rPr>
        <w:t>条件，因为</w:t>
      </w:r>
      <w:r>
        <w:rPr>
          <w:rFonts w:ascii="宋体"/>
          <w:color w:val="2B2A29"/>
          <w:w w:val="105"/>
        </w:rPr>
        <w:t>i</w:t>
      </w:r>
      <w:r>
        <w:rPr>
          <w:color w:val="2B2A29"/>
          <w:w w:val="105"/>
        </w:rPr>
        <w:t>的初始值为0，所以表达式</w:t>
      </w:r>
      <w:r>
        <w:rPr>
          <w:rFonts w:ascii="宋体"/>
          <w:color w:val="2B2A29"/>
          <w:w w:val="105"/>
        </w:rPr>
        <w:t>i&lt;100</w:t>
      </w:r>
      <w:r>
        <w:rPr>
          <w:color w:val="2B2A29"/>
          <w:w w:val="105"/>
        </w:rPr>
        <w:t>被计算为</w:t>
      </w:r>
      <w:r>
        <w:rPr>
          <w:rFonts w:ascii="宋体"/>
          <w:color w:val="2B2A29"/>
          <w:w w:val="105"/>
        </w:rPr>
        <w:t>true</w:t>
      </w:r>
      <w:r>
        <w:rPr>
          <w:color w:val="2B2A29"/>
          <w:w w:val="105"/>
        </w:rPr>
        <w:t>。因此，循环条件被满足，并且执行进入</w:t>
      </w:r>
      <w:r>
        <w:rPr>
          <w:rFonts w:ascii="宋体"/>
          <w:color w:val="2B2A29"/>
          <w:w w:val="105"/>
        </w:rPr>
        <w:t>while</w:t>
      </w:r>
      <w:r>
        <w:rPr>
          <w:color w:val="2B2A29"/>
          <w:w w:val="105"/>
        </w:rPr>
        <w:t>循环体代码块。现在，循环体中的语句被顺序执行，它们位于第6行和</w:t>
      </w:r>
      <w:r>
        <w:rPr>
          <w:color w:val="2B2A29"/>
          <w:spacing w:val="-7"/>
          <w:w w:val="105"/>
        </w:rPr>
        <w:t>第</w:t>
      </w:r>
      <w:r>
        <w:rPr>
          <w:color w:val="2B2A29"/>
          <w:w w:val="105"/>
        </w:rPr>
        <w:t>7行，这导致变量</w:t>
      </w:r>
      <w:r>
        <w:rPr>
          <w:rFonts w:ascii="宋体"/>
          <w:color w:val="2B2A29"/>
          <w:w w:val="105"/>
        </w:rPr>
        <w:t>i</w:t>
      </w:r>
      <w:r>
        <w:rPr>
          <w:color w:val="2B2A29"/>
          <w:w w:val="105"/>
        </w:rPr>
        <w:t>的值也被递增。</w:t>
      </w:r>
      <w:r>
        <w:rPr>
          <w:color w:val="2B2A29"/>
          <w:spacing w:val="-6"/>
          <w:w w:val="105"/>
        </w:rPr>
        <w:t>在第</w:t>
      </w:r>
      <w:r>
        <w:rPr>
          <w:color w:val="2B2A29"/>
          <w:w w:val="105"/>
        </w:rPr>
        <w:t>7行之后，</w:t>
      </w:r>
      <w:r>
        <w:rPr>
          <w:color w:val="2B2A29"/>
          <w:spacing w:val="-6"/>
          <w:w w:val="105"/>
        </w:rPr>
        <w:t>随着</w:t>
      </w:r>
      <w:r>
        <w:rPr>
          <w:rFonts w:ascii="宋体"/>
          <w:color w:val="2B2A29"/>
          <w:w w:val="105"/>
        </w:rPr>
        <w:t>while</w:t>
      </w:r>
      <w:r>
        <w:rPr>
          <w:color w:val="2B2A29"/>
          <w:w w:val="105"/>
        </w:rPr>
        <w:t>循环体的结束，执行再次循环回到第5行。这里，现在</w:t>
      </w:r>
      <w:r>
        <w:rPr>
          <w:rFonts w:ascii="宋体"/>
          <w:color w:val="2B2A29"/>
          <w:w w:val="105"/>
        </w:rPr>
        <w:t>i</w:t>
      </w:r>
      <w:r>
        <w:rPr>
          <w:color w:val="2B2A29"/>
          <w:w w:val="105"/>
        </w:rPr>
        <w:t>的值为1，并且循环条件</w:t>
      </w:r>
      <w:r>
        <w:rPr>
          <w:rFonts w:ascii="宋体"/>
          <w:color w:val="2B2A29"/>
          <w:w w:val="105"/>
        </w:rPr>
        <w:t>i&lt;100</w:t>
      </w:r>
      <w:r>
        <w:rPr>
          <w:color w:val="2B2A29"/>
          <w:w w:val="105"/>
        </w:rPr>
        <w:t>仍然计算为</w:t>
      </w:r>
      <w:r>
        <w:rPr>
          <w:rFonts w:ascii="宋体"/>
          <w:color w:val="2B2A29"/>
          <w:w w:val="105"/>
        </w:rPr>
        <w:t>真</w:t>
      </w:r>
      <w:r>
        <w:rPr>
          <w:color w:val="2B2A29"/>
          <w:w w:val="105"/>
        </w:rPr>
        <w:t>；因此，再次执行循环体。</w:t>
      </w:r>
    </w:p>
    <w:p>
      <w:r>
        <w:rPr>
          <w:color w:val="2B2A29"/>
          <w:w w:val="105"/>
        </w:rPr>
        <w:t>A</w:t>
      </w:r>
      <w:r>
        <w:rPr>
          <w:color w:val="2B2A29"/>
          <w:spacing w:val="-6"/>
          <w:w w:val="105"/>
        </w:rPr>
        <w:t xml:space="preserve"> </w:t>
      </w:r>
      <w:r>
        <w:rPr>
          <w:color w:val="2B2A29"/>
          <w:w w:val="105"/>
        </w:rPr>
        <w:t>single</w:t>
      </w:r>
      <w:r>
        <w:rPr>
          <w:color w:val="2B2A29"/>
          <w:spacing w:val="-5"/>
          <w:w w:val="105"/>
        </w:rPr>
        <w:t xml:space="preserve"> </w:t>
      </w:r>
      <w:r>
        <w:rPr>
          <w:color w:val="2B2A29"/>
          <w:w w:val="105"/>
        </w:rPr>
        <w:t>execution</w:t>
      </w:r>
      <w:r>
        <w:rPr>
          <w:color w:val="2B2A29"/>
          <w:spacing w:val="-5"/>
          <w:w w:val="105"/>
        </w:rPr>
        <w:t xml:space="preserve"> </w:t>
      </w:r>
      <w:r>
        <w:rPr>
          <w:color w:val="2B2A29"/>
          <w:w w:val="105"/>
        </w:rPr>
        <w:t>of</w:t>
      </w:r>
      <w:r>
        <w:rPr>
          <w:color w:val="2B2A29"/>
          <w:spacing w:val="-6"/>
          <w:w w:val="105"/>
        </w:rPr>
        <w:t xml:space="preserve"> </w:t>
      </w:r>
      <w:r>
        <w:rPr>
          <w:color w:val="2B2A29"/>
          <w:w w:val="105"/>
        </w:rPr>
        <w:t>statements</w:t>
      </w:r>
      <w:r>
        <w:rPr>
          <w:color w:val="2B2A29"/>
          <w:spacing w:val="-5"/>
          <w:w w:val="105"/>
        </w:rPr>
        <w:t xml:space="preserve"> </w:t>
      </w:r>
      <w:r>
        <w:rPr>
          <w:color w:val="2B2A29"/>
          <w:w w:val="105"/>
        </w:rPr>
        <w:t>inside</w:t>
      </w:r>
      <w:r>
        <w:rPr>
          <w:color w:val="2B2A29"/>
          <w:spacing w:val="-5"/>
          <w:w w:val="105"/>
        </w:rPr>
        <w:t xml:space="preserve"> </w:t>
      </w:r>
      <w:r>
        <w:rPr>
          <w:color w:val="2B2A29"/>
          <w:w w:val="105"/>
        </w:rPr>
        <w:t>the</w:t>
      </w:r>
      <w:r>
        <w:rPr>
          <w:color w:val="2B2A29"/>
          <w:spacing w:val="-6"/>
          <w:w w:val="105"/>
        </w:rPr>
        <w:t xml:space="preserve"> </w:t>
      </w:r>
      <w:r>
        <w:rPr>
          <w:color w:val="2B2A29"/>
          <w:w w:val="105"/>
        </w:rPr>
        <w:t>loop</w:t>
      </w:r>
      <w:r>
        <w:rPr>
          <w:color w:val="2B2A29"/>
          <w:spacing w:val="-5"/>
          <w:w w:val="105"/>
        </w:rPr>
        <w:t xml:space="preserve"> </w:t>
      </w:r>
      <w:r>
        <w:rPr>
          <w:color w:val="2B2A29"/>
          <w:w w:val="105"/>
        </w:rPr>
        <w:t>body</w:t>
      </w:r>
      <w:r>
        <w:rPr>
          <w:color w:val="2B2A29"/>
          <w:spacing w:val="-5"/>
          <w:w w:val="105"/>
        </w:rPr>
        <w:t xml:space="preserve"> </w:t>
      </w:r>
      <w:r>
        <w:rPr>
          <w:color w:val="2B2A29"/>
          <w:w w:val="105"/>
        </w:rPr>
        <w:t>is</w:t>
      </w:r>
      <w:r>
        <w:rPr>
          <w:color w:val="2B2A29"/>
          <w:spacing w:val="-5"/>
          <w:w w:val="105"/>
        </w:rPr>
        <w:t xml:space="preserve"> </w:t>
      </w:r>
      <w:r>
        <w:rPr>
          <w:color w:val="2B2A29"/>
          <w:w w:val="105"/>
        </w:rPr>
        <w:t>known</w:t>
      </w:r>
      <w:r>
        <w:rPr>
          <w:color w:val="2B2A29"/>
          <w:spacing w:val="-6"/>
          <w:w w:val="105"/>
        </w:rPr>
        <w:t xml:space="preserve"> </w:t>
      </w:r>
      <w:r>
        <w:rPr>
          <w:color w:val="2B2A29"/>
          <w:w w:val="105"/>
        </w:rPr>
        <w:t>as</w:t>
      </w:r>
      <w:r>
        <w:rPr>
          <w:color w:val="2B2A29"/>
          <w:spacing w:val="-5"/>
          <w:w w:val="105"/>
        </w:rPr>
        <w:t xml:space="preserve"> </w:t>
      </w:r>
      <w:r>
        <w:rPr>
          <w:color w:val="2B2A29"/>
          <w:w w:val="105"/>
        </w:rPr>
        <w:t>a</w:t>
      </w:r>
      <w:r>
        <w:rPr>
          <w:color w:val="2B2A29"/>
          <w:spacing w:val="-5"/>
          <w:w w:val="105"/>
        </w:rPr>
        <w:t xml:space="preserve"> </w:t>
      </w:r>
      <w:r>
        <w:rPr>
          <w:i/>
          <w:color w:val="2B2A29"/>
          <w:w w:val="105"/>
        </w:rPr>
        <w:t>loop</w:t>
      </w:r>
      <w:r>
        <w:rPr>
          <w:i/>
          <w:color w:val="2B2A29"/>
          <w:spacing w:val="-4"/>
          <w:w w:val="105"/>
        </w:rPr>
        <w:t xml:space="preserve"> </w:t>
      </w:r>
      <w:r>
        <w:rPr>
          <w:i/>
          <w:color w:val="2B2A29"/>
          <w:w w:val="105"/>
        </w:rPr>
        <w:t>iteration</w:t>
      </w:r>
      <w:r>
        <w:rPr>
          <w:color w:val="2B2A29"/>
          <w:w w:val="105"/>
        </w:rPr>
        <w:t>.</w:t>
      </w:r>
    </w:p>
    <w:p>
      <w:pPr>
        <w:pStyle w:val="11"/>
        <w:spacing w:before="27"/>
        <w:ind w:left="519"/>
      </w:pPr>
      <w:r>
        <w:rPr>
          <w:color w:val="2B2A29"/>
          <w:w w:val="105"/>
        </w:rPr>
        <w:t>循环体中语句的一次执行称为</w:t>
      </w:r>
      <w:r>
        <w:rPr>
          <w:i/>
          <w:color w:val="2B2A29"/>
          <w:w w:val="105"/>
        </w:rPr>
        <w:t>循环迭代</w:t>
      </w:r>
      <w:r>
        <w:rPr>
          <w:color w:val="2B2A29"/>
          <w:w w:val="105"/>
        </w:rPr>
        <w:t>。</w:t>
      </w:r>
    </w:p>
    <w:p>
      <w:r>
        <w:rPr>
          <w:color w:val="2B2A29"/>
          <w:w w:val="105"/>
        </w:rPr>
        <w:t>The previous</w:t>
      </w:r>
      <w:r>
        <w:rPr>
          <w:color w:val="2B2A29"/>
          <w:spacing w:val="1"/>
          <w:w w:val="105"/>
        </w:rPr>
        <w:t xml:space="preserve"> </w:t>
      </w:r>
      <w:r>
        <w:rPr>
          <w:color w:val="2B2A29"/>
          <w:w w:val="105"/>
        </w:rPr>
        <w:t>scenario</w:t>
      </w:r>
      <w:r>
        <w:rPr>
          <w:color w:val="2B2A29"/>
          <w:spacing w:val="1"/>
          <w:w w:val="105"/>
        </w:rPr>
        <w:t xml:space="preserve"> </w:t>
      </w:r>
      <w:r>
        <w:rPr>
          <w:color w:val="2B2A29"/>
          <w:w w:val="105"/>
        </w:rPr>
        <w:t>executed</w:t>
      </w:r>
      <w:r>
        <w:rPr>
          <w:color w:val="2B2A29"/>
          <w:spacing w:val="1"/>
          <w:w w:val="105"/>
        </w:rPr>
        <w:t xml:space="preserve"> </w:t>
      </w:r>
      <w:r>
        <w:rPr>
          <w:color w:val="2B2A29"/>
          <w:w w:val="105"/>
        </w:rPr>
        <w:t>100</w:t>
      </w:r>
      <w:r>
        <w:rPr>
          <w:color w:val="2B2A29"/>
          <w:spacing w:val="1"/>
          <w:w w:val="105"/>
        </w:rPr>
        <w:t xml:space="preserve"> </w:t>
      </w:r>
      <w:r>
        <w:rPr>
          <w:color w:val="2B2A29"/>
          <w:w w:val="105"/>
        </w:rPr>
        <w:t>loop</w:t>
      </w:r>
      <w:r>
        <w:rPr>
          <w:color w:val="2B2A29"/>
          <w:spacing w:val="1"/>
          <w:w w:val="105"/>
        </w:rPr>
        <w:t xml:space="preserve"> </w:t>
      </w:r>
      <w:r>
        <w:rPr>
          <w:color w:val="2B2A29"/>
          <w:w w:val="105"/>
        </w:rPr>
        <w:t>iterations</w:t>
      </w:r>
      <w:r>
        <w:rPr>
          <w:color w:val="2B2A29"/>
          <w:spacing w:val="1"/>
          <w:w w:val="105"/>
        </w:rPr>
        <w:t xml:space="preserve"> </w:t>
      </w:r>
      <w:r>
        <w:rPr>
          <w:color w:val="2B2A29"/>
          <w:w w:val="105"/>
        </w:rPr>
        <w:t>in</w:t>
      </w:r>
      <w:r>
        <w:rPr>
          <w:color w:val="2B2A29"/>
          <w:spacing w:val="1"/>
          <w:w w:val="105"/>
        </w:rPr>
        <w:t xml:space="preserve"> </w:t>
      </w:r>
      <w:r>
        <w:rPr>
          <w:color w:val="2B2A29"/>
          <w:w w:val="105"/>
        </w:rPr>
        <w:t>this</w:t>
      </w:r>
      <w:r>
        <w:rPr>
          <w:color w:val="2B2A29"/>
          <w:spacing w:val="1"/>
          <w:w w:val="105"/>
        </w:rPr>
        <w:t xml:space="preserve"> </w:t>
      </w:r>
      <w:r>
        <w:rPr>
          <w:color w:val="2B2A29"/>
          <w:w w:val="105"/>
        </w:rPr>
        <w:t>manner,</w:t>
      </w:r>
      <w:r>
        <w:rPr>
          <w:color w:val="2B2A29"/>
          <w:spacing w:val="1"/>
          <w:w w:val="105"/>
        </w:rPr>
        <w:t xml:space="preserve"> </w:t>
      </w:r>
      <w:r>
        <w:rPr>
          <w:color w:val="2B2A29"/>
          <w:w w:val="105"/>
        </w:rPr>
        <w:t>and</w:t>
      </w:r>
      <w:r>
        <w:rPr>
          <w:color w:val="2B2A29"/>
          <w:spacing w:val="1"/>
          <w:w w:val="105"/>
        </w:rPr>
        <w:t xml:space="preserve"> </w:t>
      </w:r>
      <w:r>
        <w:rPr>
          <w:color w:val="2B2A29"/>
          <w:w w:val="105"/>
        </w:rPr>
        <w:t>at the</w:t>
      </w:r>
      <w:r>
        <w:rPr>
          <w:color w:val="2B2A29"/>
          <w:spacing w:val="1"/>
          <w:w w:val="105"/>
        </w:rPr>
        <w:t xml:space="preserve"> </w:t>
      </w:r>
      <w:r>
        <w:rPr>
          <w:color w:val="2B2A29"/>
          <w:w w:val="105"/>
        </w:rPr>
        <w:t>final</w:t>
      </w:r>
    </w:p>
    <w:p>
      <w:pPr>
        <w:pStyle w:val="11"/>
        <w:spacing w:before="67"/>
        <w:ind w:left="160"/>
      </w:pPr>
      <w:r>
        <w:rPr>
          <w:color w:val="2B2A29"/>
          <w:w w:val="105"/>
        </w:rPr>
        <w:t>之前</w:t>
      </w:r>
      <w:r>
        <w:rPr>
          <w:color w:val="2B2A29"/>
          <w:spacing w:val="1"/>
          <w:w w:val="105"/>
        </w:rPr>
        <w:t>的</w:t>
      </w:r>
      <w:r>
        <w:rPr>
          <w:color w:val="2B2A29"/>
          <w:w w:val="105"/>
        </w:rPr>
        <w:t>场景以这种方式执行</w:t>
      </w:r>
      <w:r>
        <w:rPr>
          <w:color w:val="2B2A29"/>
          <w:spacing w:val="1"/>
          <w:w w:val="105"/>
        </w:rPr>
        <w:t>了</w:t>
      </w:r>
      <w:r>
        <w:rPr>
          <w:color w:val="2B2A29"/>
          <w:w w:val="105"/>
        </w:rPr>
        <w:t>100</w:t>
      </w:r>
      <w:r>
        <w:rPr>
          <w:color w:val="2B2A29"/>
          <w:spacing w:val="1"/>
          <w:w w:val="105"/>
        </w:rPr>
        <w:t>次</w:t>
      </w:r>
      <w:r>
        <w:rPr>
          <w:color w:val="2B2A29"/>
          <w:w w:val="105"/>
        </w:rPr>
        <w:t>循环迭代，最后</w:t>
      </w:r>
    </w:p>
    <w:p>
      <w:pPr>
        <w:spacing w:after="0"/>
        <w:sectPr>
          <w:pgSz w:w="10080" w:h="14400"/>
          <w:pgMar w:top="1260" w:right="560" w:bottom="1260" w:left="560" w:header="1037" w:footer="1070" w:gutter="0"/>
          <w:cols w:space="720" w:num="1"/>
        </w:sectPr>
      </w:pPr>
    </w:p>
    <w:p>
      <w:pPr>
        <w:pStyle w:val="11"/>
        <w:spacing w:before="6"/>
        <w:rPr>
          <w:sz w:val="14"/>
        </w:rPr>
      </w:pPr>
    </w:p>
    <w:p>
      <w:r>
        <w:rPr>
          <w:color w:val="2B2A29"/>
          <w:w w:val="105"/>
        </w:rPr>
        <w:t xml:space="preserve">iteration, </w:t>
      </w:r>
      <w:r>
        <w:rPr>
          <w:rFonts w:ascii="宋体"/>
          <w:color w:val="2B2A29"/>
          <w:w w:val="105"/>
        </w:rPr>
        <w:t xml:space="preserve">i </w:t>
      </w:r>
      <w:r>
        <w:rPr>
          <w:color w:val="2B2A29"/>
          <w:w w:val="105"/>
        </w:rPr>
        <w:t>becomes equal to 100, and the loop condition at line 5 is not evaluated to</w:t>
      </w:r>
      <w:r>
        <w:rPr>
          <w:color w:val="2B2A29"/>
          <w:spacing w:val="1"/>
          <w:w w:val="105"/>
        </w:rPr>
        <w:t xml:space="preserve"> </w:t>
      </w:r>
      <w:r>
        <w:rPr>
          <w:rFonts w:ascii="宋体"/>
          <w:color w:val="2B2A29"/>
          <w:w w:val="105"/>
        </w:rPr>
        <w:t>true</w:t>
      </w:r>
      <w:r>
        <w:rPr>
          <w:rFonts w:ascii="宋体"/>
          <w:color w:val="2B2A29"/>
          <w:spacing w:val="-59"/>
          <w:w w:val="105"/>
        </w:rPr>
        <w:t xml:space="preserve"> </w:t>
      </w:r>
      <w:r>
        <w:rPr>
          <w:color w:val="2B2A29"/>
          <w:w w:val="105"/>
        </w:rPr>
        <w:t>anymore.</w:t>
      </w:r>
      <w:r>
        <w:rPr>
          <w:color w:val="2B2A29"/>
          <w:spacing w:val="-1"/>
          <w:w w:val="105"/>
        </w:rPr>
        <w:t xml:space="preserve"> </w:t>
      </w:r>
      <w:r>
        <w:rPr>
          <w:color w:val="2B2A29"/>
          <w:w w:val="105"/>
        </w:rPr>
        <w:t>Now with</w:t>
      </w:r>
      <w:r>
        <w:rPr>
          <w:color w:val="2B2A29"/>
          <w:spacing w:val="-1"/>
          <w:w w:val="105"/>
        </w:rPr>
        <w:t xml:space="preserve"> </w:t>
      </w:r>
      <w:r>
        <w:rPr>
          <w:color w:val="2B2A29"/>
          <w:w w:val="105"/>
        </w:rPr>
        <w:t>the loop</w:t>
      </w:r>
      <w:r>
        <w:rPr>
          <w:color w:val="2B2A29"/>
          <w:spacing w:val="-1"/>
          <w:w w:val="105"/>
        </w:rPr>
        <w:t xml:space="preserve"> </w:t>
      </w:r>
      <w:r>
        <w:rPr>
          <w:color w:val="2B2A29"/>
          <w:w w:val="105"/>
        </w:rPr>
        <w:t>condition</w:t>
      </w:r>
      <w:r>
        <w:rPr>
          <w:color w:val="2B2A29"/>
          <w:spacing w:val="-1"/>
          <w:w w:val="105"/>
        </w:rPr>
        <w:t xml:space="preserve"> </w:t>
      </w:r>
      <w:r>
        <w:rPr>
          <w:color w:val="2B2A29"/>
          <w:w w:val="105"/>
        </w:rPr>
        <w:t>not fulfilled,</w:t>
      </w:r>
      <w:r>
        <w:rPr>
          <w:color w:val="2B2A29"/>
          <w:spacing w:val="-1"/>
          <w:w w:val="105"/>
        </w:rPr>
        <w:t xml:space="preserve"> </w:t>
      </w:r>
      <w:r>
        <w:rPr>
          <w:color w:val="2B2A29"/>
          <w:w w:val="105"/>
        </w:rPr>
        <w:t>the</w:t>
      </w:r>
      <w:r>
        <w:rPr>
          <w:color w:val="2B2A29"/>
          <w:spacing w:val="-1"/>
          <w:w w:val="105"/>
        </w:rPr>
        <w:t xml:space="preserve"> </w:t>
      </w:r>
      <w:r>
        <w:rPr>
          <w:color w:val="2B2A29"/>
          <w:w w:val="105"/>
        </w:rPr>
        <w:t>program execution</w:t>
      </w:r>
      <w:r>
        <w:rPr>
          <w:color w:val="2B2A29"/>
          <w:spacing w:val="-1"/>
          <w:w w:val="105"/>
        </w:rPr>
        <w:t xml:space="preserve"> </w:t>
      </w:r>
      <w:r>
        <w:rPr>
          <w:color w:val="2B2A29"/>
          <w:w w:val="105"/>
        </w:rPr>
        <w:t>jumps</w:t>
      </w:r>
      <w:r>
        <w:rPr>
          <w:color w:val="2B2A29"/>
          <w:spacing w:val="-55"/>
          <w:w w:val="105"/>
        </w:rPr>
        <w:t xml:space="preserve"> </w:t>
      </w:r>
      <w:r>
        <w:rPr>
          <w:color w:val="2B2A29"/>
          <w:w w:val="105"/>
        </w:rPr>
        <w:t>from</w:t>
      </w:r>
      <w:r>
        <w:rPr>
          <w:color w:val="2B2A29"/>
          <w:spacing w:val="-13"/>
          <w:w w:val="105"/>
        </w:rPr>
        <w:t xml:space="preserve"> </w:t>
      </w:r>
      <w:r>
        <w:rPr>
          <w:color w:val="2B2A29"/>
          <w:w w:val="105"/>
        </w:rPr>
        <w:t>line</w:t>
      </w:r>
      <w:r>
        <w:rPr>
          <w:color w:val="2B2A29"/>
          <w:spacing w:val="-12"/>
          <w:w w:val="105"/>
        </w:rPr>
        <w:t xml:space="preserve"> </w:t>
      </w:r>
      <w:r>
        <w:rPr>
          <w:color w:val="2B2A29"/>
          <w:w w:val="105"/>
        </w:rPr>
        <w:t>0</w:t>
      </w:r>
      <w:r>
        <w:rPr>
          <w:color w:val="2B2A29"/>
          <w:spacing w:val="-12"/>
          <w:w w:val="105"/>
        </w:rPr>
        <w:t xml:space="preserve"> </w:t>
      </w:r>
      <w:r>
        <w:rPr>
          <w:color w:val="2B2A29"/>
          <w:w w:val="105"/>
        </w:rPr>
        <w:t>to</w:t>
      </w:r>
      <w:r>
        <w:rPr>
          <w:color w:val="2B2A29"/>
          <w:spacing w:val="-12"/>
          <w:w w:val="105"/>
        </w:rPr>
        <w:t xml:space="preserve"> </w:t>
      </w:r>
      <w:r>
        <w:rPr>
          <w:color w:val="2B2A29"/>
          <w:w w:val="105"/>
        </w:rPr>
        <w:t>line</w:t>
      </w:r>
      <w:r>
        <w:rPr>
          <w:color w:val="2B2A29"/>
          <w:spacing w:val="-12"/>
          <w:w w:val="105"/>
        </w:rPr>
        <w:t xml:space="preserve"> </w:t>
      </w:r>
      <w:r>
        <w:rPr>
          <w:color w:val="2B2A29"/>
          <w:w w:val="105"/>
        </w:rPr>
        <w:t>9</w:t>
      </w:r>
      <w:r>
        <w:rPr>
          <w:color w:val="2B2A29"/>
          <w:spacing w:val="-12"/>
          <w:w w:val="105"/>
        </w:rPr>
        <w:t xml:space="preserve"> </w:t>
      </w:r>
      <w:r>
        <w:rPr>
          <w:color w:val="2B2A29"/>
          <w:w w:val="105"/>
        </w:rPr>
        <w:t>directly,</w:t>
      </w:r>
      <w:r>
        <w:rPr>
          <w:color w:val="2B2A29"/>
          <w:spacing w:val="-12"/>
          <w:w w:val="105"/>
        </w:rPr>
        <w:t xml:space="preserve"> </w:t>
      </w:r>
      <w:r>
        <w:rPr>
          <w:color w:val="2B2A29"/>
          <w:w w:val="105"/>
        </w:rPr>
        <w:t>skipping</w:t>
      </w:r>
      <w:r>
        <w:rPr>
          <w:color w:val="2B2A29"/>
          <w:spacing w:val="-12"/>
          <w:w w:val="105"/>
        </w:rPr>
        <w:t xml:space="preserve"> </w:t>
      </w:r>
      <w:r>
        <w:rPr>
          <w:color w:val="2B2A29"/>
          <w:w w:val="105"/>
        </w:rPr>
        <w:t>the</w:t>
      </w:r>
      <w:r>
        <w:rPr>
          <w:color w:val="2B2A29"/>
          <w:spacing w:val="-12"/>
          <w:w w:val="105"/>
        </w:rPr>
        <w:t xml:space="preserve"> </w:t>
      </w:r>
      <w:r>
        <w:rPr>
          <w:color w:val="2B2A29"/>
          <w:w w:val="105"/>
        </w:rPr>
        <w:t>loop</w:t>
      </w:r>
      <w:r>
        <w:rPr>
          <w:color w:val="2B2A29"/>
          <w:spacing w:val="-12"/>
          <w:w w:val="105"/>
        </w:rPr>
        <w:t xml:space="preserve"> </w:t>
      </w:r>
      <w:r>
        <w:rPr>
          <w:color w:val="2B2A29"/>
          <w:w w:val="105"/>
        </w:rPr>
        <w:t>body.</w:t>
      </w:r>
    </w:p>
    <w:p>
      <w:pPr>
        <w:pStyle w:val="11"/>
        <w:spacing w:before="71" w:line="278" w:lineRule="auto"/>
        <w:ind w:left="520" w:right="357"/>
      </w:pPr>
      <w:bookmarkStart w:id="39" w:name="_bookmark37"/>
      <w:bookmarkEnd w:id="39"/>
      <w:r>
        <w:rPr>
          <w:color w:val="2B2A29"/>
          <w:w w:val="105"/>
        </w:rPr>
        <w:t>迭代，</w:t>
      </w:r>
      <w:r>
        <w:rPr>
          <w:rFonts w:ascii="宋体"/>
          <w:color w:val="2B2A29"/>
          <w:w w:val="105"/>
        </w:rPr>
        <w:t>i</w:t>
      </w:r>
      <w:r>
        <w:rPr>
          <w:color w:val="2B2A29"/>
          <w:w w:val="105"/>
        </w:rPr>
        <w:t>变为等于100，第5行的循环条件不再计算为</w:t>
      </w:r>
      <w:r>
        <w:rPr>
          <w:rFonts w:ascii="宋体"/>
          <w:color w:val="2B2A29"/>
          <w:w w:val="105"/>
        </w:rPr>
        <w:t>真</w:t>
      </w:r>
      <w:r>
        <w:rPr>
          <w:color w:val="2B2A29"/>
          <w:w w:val="105"/>
        </w:rPr>
        <w:t>。现在，由于循环条件未满足，程序执行直接从</w:t>
      </w:r>
      <w:r>
        <w:rPr>
          <w:color w:val="2B2A29"/>
          <w:spacing w:val="-13"/>
          <w:w w:val="105"/>
        </w:rPr>
        <w:t>第</w:t>
      </w:r>
      <w:r>
        <w:rPr>
          <w:color w:val="2B2A29"/>
          <w:w w:val="105"/>
        </w:rPr>
        <w:t>0行</w:t>
      </w:r>
      <w:r>
        <w:rPr>
          <w:color w:val="2B2A29"/>
          <w:spacing w:val="-12"/>
          <w:w w:val="105"/>
        </w:rPr>
        <w:t>跳</w:t>
      </w:r>
      <w:r>
        <w:rPr>
          <w:color w:val="2B2A29"/>
          <w:w w:val="105"/>
        </w:rPr>
        <w:t>到第9行，跳过循环体。</w:t>
      </w:r>
    </w:p>
    <w:p>
      <w:pPr>
        <w:pStyle w:val="11"/>
        <w:spacing w:before="2"/>
        <w:rPr>
          <w:sz w:val="25"/>
        </w:rPr>
      </w:pPr>
    </w:p>
    <w:p>
      <w:r>
        <w:rPr>
          <w:color w:val="2B2A29"/>
          <w:w w:val="95"/>
        </w:rPr>
        <w:t>break</w:t>
      </w:r>
    </w:p>
    <w:p>
      <w:pPr>
        <w:pStyle w:val="8"/>
      </w:pPr>
      <w:r>
        <w:rPr>
          <w:color w:val="2B2A29"/>
          <w:w w:val="95"/>
        </w:rPr>
        <w:t>打破</w:t>
      </w:r>
    </w:p>
    <w:p>
      <w:r>
        <w:rPr>
          <w:color w:val="2B2A29"/>
          <w:w w:val="105"/>
        </w:rPr>
        <w:t xml:space="preserve">The </w:t>
      </w:r>
      <w:r>
        <w:rPr>
          <w:rFonts w:ascii="宋体"/>
          <w:color w:val="2B2A29"/>
          <w:w w:val="105"/>
        </w:rPr>
        <w:t xml:space="preserve">break </w:t>
      </w:r>
      <w:r>
        <w:rPr>
          <w:color w:val="2B2A29"/>
          <w:w w:val="105"/>
        </w:rPr>
        <w:t>statement can be used to immediately jump out of a loop. This is used when</w:t>
      </w:r>
      <w:r>
        <w:rPr>
          <w:color w:val="2B2A29"/>
          <w:spacing w:val="1"/>
          <w:w w:val="105"/>
        </w:rPr>
        <w:t xml:space="preserve"> </w:t>
      </w:r>
      <w:r>
        <w:rPr>
          <w:color w:val="2B2A29"/>
          <w:w w:val="105"/>
        </w:rPr>
        <w:t>you do not use the loop condition or, else, do not want to wait till the end of the loop</w:t>
      </w:r>
      <w:r>
        <w:rPr>
          <w:color w:val="2B2A29"/>
          <w:spacing w:val="1"/>
          <w:w w:val="105"/>
        </w:rPr>
        <w:t xml:space="preserve"> </w:t>
      </w:r>
      <w:r>
        <w:rPr>
          <w:color w:val="2B2A29"/>
          <w:w w:val="105"/>
        </w:rPr>
        <w:t>iteration</w:t>
      </w:r>
      <w:r>
        <w:rPr>
          <w:color w:val="2B2A29"/>
          <w:spacing w:val="2"/>
          <w:w w:val="105"/>
        </w:rPr>
        <w:t xml:space="preserve"> </w:t>
      </w:r>
      <w:r>
        <w:rPr>
          <w:color w:val="2B2A29"/>
          <w:w w:val="105"/>
        </w:rPr>
        <w:t>until</w:t>
      </w:r>
      <w:r>
        <w:rPr>
          <w:color w:val="2B2A29"/>
          <w:spacing w:val="2"/>
          <w:w w:val="105"/>
        </w:rPr>
        <w:t xml:space="preserve"> </w:t>
      </w:r>
      <w:r>
        <w:rPr>
          <w:color w:val="2B2A29"/>
          <w:w w:val="105"/>
        </w:rPr>
        <w:t>the</w:t>
      </w:r>
      <w:r>
        <w:rPr>
          <w:color w:val="2B2A29"/>
          <w:spacing w:val="2"/>
          <w:w w:val="105"/>
        </w:rPr>
        <w:t xml:space="preserve"> </w:t>
      </w:r>
      <w:r>
        <w:rPr>
          <w:color w:val="2B2A29"/>
          <w:w w:val="105"/>
        </w:rPr>
        <w:t>loop</w:t>
      </w:r>
      <w:r>
        <w:rPr>
          <w:color w:val="2B2A29"/>
          <w:spacing w:val="2"/>
          <w:w w:val="105"/>
        </w:rPr>
        <w:t xml:space="preserve"> </w:t>
      </w:r>
      <w:r>
        <w:rPr>
          <w:color w:val="2B2A29"/>
          <w:w w:val="105"/>
        </w:rPr>
        <w:t>condition</w:t>
      </w:r>
      <w:r>
        <w:rPr>
          <w:color w:val="2B2A29"/>
          <w:spacing w:val="2"/>
          <w:w w:val="105"/>
        </w:rPr>
        <w:t xml:space="preserve"> </w:t>
      </w:r>
      <w:r>
        <w:rPr>
          <w:color w:val="2B2A29"/>
          <w:w w:val="105"/>
        </w:rPr>
        <w:t>is</w:t>
      </w:r>
      <w:r>
        <w:rPr>
          <w:color w:val="2B2A29"/>
          <w:spacing w:val="2"/>
          <w:w w:val="105"/>
        </w:rPr>
        <w:t xml:space="preserve"> </w:t>
      </w:r>
      <w:r>
        <w:rPr>
          <w:color w:val="2B2A29"/>
          <w:w w:val="105"/>
        </w:rPr>
        <w:t>evaluated</w:t>
      </w:r>
      <w:r>
        <w:rPr>
          <w:color w:val="2B2A29"/>
          <w:spacing w:val="2"/>
          <w:w w:val="105"/>
        </w:rPr>
        <w:t xml:space="preserve"> </w:t>
      </w:r>
      <w:r>
        <w:rPr>
          <w:color w:val="2B2A29"/>
          <w:w w:val="105"/>
        </w:rPr>
        <w:t>but</w:t>
      </w:r>
      <w:r>
        <w:rPr>
          <w:color w:val="2B2A29"/>
          <w:spacing w:val="2"/>
          <w:w w:val="105"/>
        </w:rPr>
        <w:t xml:space="preserve"> </w:t>
      </w:r>
      <w:r>
        <w:rPr>
          <w:color w:val="2B2A29"/>
          <w:w w:val="105"/>
        </w:rPr>
        <w:t>rather</w:t>
      </w:r>
      <w:r>
        <w:rPr>
          <w:color w:val="2B2A29"/>
          <w:spacing w:val="2"/>
          <w:w w:val="105"/>
        </w:rPr>
        <w:t xml:space="preserve"> </w:t>
      </w:r>
      <w:r>
        <w:rPr>
          <w:color w:val="2B2A29"/>
          <w:w w:val="105"/>
        </w:rPr>
        <w:t>want</w:t>
      </w:r>
      <w:r>
        <w:rPr>
          <w:color w:val="2B2A29"/>
          <w:spacing w:val="2"/>
          <w:w w:val="105"/>
        </w:rPr>
        <w:t xml:space="preserve"> </w:t>
      </w:r>
      <w:r>
        <w:rPr>
          <w:color w:val="2B2A29"/>
          <w:w w:val="105"/>
        </w:rPr>
        <w:t>to</w:t>
      </w:r>
      <w:r>
        <w:rPr>
          <w:color w:val="2B2A29"/>
          <w:spacing w:val="2"/>
          <w:w w:val="105"/>
        </w:rPr>
        <w:t xml:space="preserve"> </w:t>
      </w:r>
      <w:r>
        <w:rPr>
          <w:color w:val="2B2A29"/>
          <w:w w:val="105"/>
        </w:rPr>
        <w:t>exit</w:t>
      </w:r>
      <w:r>
        <w:rPr>
          <w:color w:val="2B2A29"/>
          <w:spacing w:val="3"/>
          <w:w w:val="105"/>
        </w:rPr>
        <w:t xml:space="preserve"> </w:t>
      </w:r>
      <w:r>
        <w:rPr>
          <w:color w:val="2B2A29"/>
          <w:w w:val="105"/>
        </w:rPr>
        <w:t>the</w:t>
      </w:r>
      <w:r>
        <w:rPr>
          <w:color w:val="2B2A29"/>
          <w:spacing w:val="2"/>
          <w:w w:val="105"/>
        </w:rPr>
        <w:t xml:space="preserve"> </w:t>
      </w:r>
      <w:r>
        <w:rPr>
          <w:color w:val="2B2A29"/>
          <w:w w:val="105"/>
        </w:rPr>
        <w:t>loop</w:t>
      </w:r>
      <w:r>
        <w:rPr>
          <w:color w:val="2B2A29"/>
          <w:spacing w:val="2"/>
          <w:w w:val="105"/>
        </w:rPr>
        <w:t xml:space="preserve"> </w:t>
      </w:r>
      <w:r>
        <w:rPr>
          <w:color w:val="2B2A29"/>
          <w:w w:val="105"/>
        </w:rPr>
        <w:t>right</w:t>
      </w:r>
      <w:r>
        <w:rPr>
          <w:color w:val="2B2A29"/>
          <w:spacing w:val="2"/>
          <w:w w:val="105"/>
        </w:rPr>
        <w:t xml:space="preserve"> </w:t>
      </w:r>
      <w:r>
        <w:rPr>
          <w:color w:val="2B2A29"/>
          <w:w w:val="105"/>
        </w:rPr>
        <w:t>away.</w:t>
      </w:r>
    </w:p>
    <w:p>
      <w:pPr>
        <w:pStyle w:val="11"/>
        <w:spacing w:before="201" w:line="295" w:lineRule="auto"/>
        <w:ind w:left="520"/>
      </w:pPr>
      <w:r>
        <w:rPr>
          <w:rFonts w:ascii="宋体"/>
          <w:color w:val="2B2A29"/>
          <w:w w:val="105"/>
        </w:rPr>
        <w:t>break</w:t>
      </w:r>
      <w:r>
        <w:rPr>
          <w:color w:val="2B2A29"/>
          <w:w w:val="105"/>
        </w:rPr>
        <w:t>语句可用于立即跳出循环。如果不使用循环条件，或者不想等到循环迭代结束，直到计算循环条件</w:t>
      </w:r>
      <w:r>
        <w:rPr>
          <w:color w:val="2B2A29"/>
          <w:spacing w:val="2"/>
          <w:w w:val="105"/>
        </w:rPr>
        <w:t>，</w:t>
      </w:r>
      <w:r>
        <w:rPr>
          <w:color w:val="2B2A29"/>
          <w:w w:val="105"/>
        </w:rPr>
        <w:t>而是想立即退出循环</w:t>
      </w:r>
      <w:r>
        <w:rPr>
          <w:color w:val="2B2A29"/>
          <w:spacing w:val="2"/>
          <w:w w:val="105"/>
        </w:rPr>
        <w:t>，则</w:t>
      </w:r>
      <w:r>
        <w:rPr>
          <w:color w:val="2B2A29"/>
          <w:w w:val="105"/>
        </w:rPr>
        <w:t>使用此选项。</w:t>
      </w:r>
    </w:p>
    <w:p>
      <w:pPr>
        <w:pStyle w:val="11"/>
        <w:spacing w:before="4"/>
        <w:rPr>
          <w:sz w:val="23"/>
        </w:rPr>
      </w:pPr>
    </w:p>
    <w:p>
      <w:r>
        <w:rPr>
          <w:color w:val="2B2A29"/>
          <w:w w:val="95"/>
        </w:rPr>
        <w:t>continue</w:t>
      </w:r>
    </w:p>
    <w:p>
      <w:pPr>
        <w:pStyle w:val="8"/>
      </w:pPr>
      <w:r>
        <w:rPr>
          <w:color w:val="2B2A29"/>
          <w:w w:val="95"/>
        </w:rPr>
        <w:t>持续</w:t>
      </w:r>
    </w:p>
    <w:p>
      <w:r>
        <w:rPr>
          <w:color w:val="2B2A29"/>
          <w:w w:val="105"/>
        </w:rPr>
        <w:t xml:space="preserve">The </w:t>
      </w:r>
      <w:r>
        <w:rPr>
          <w:rFonts w:ascii="宋体"/>
          <w:color w:val="2B2A29"/>
          <w:w w:val="105"/>
        </w:rPr>
        <w:t>continue</w:t>
      </w:r>
      <w:r>
        <w:rPr>
          <w:rFonts w:ascii="宋体"/>
          <w:color w:val="2B2A29"/>
          <w:spacing w:val="-57"/>
          <w:w w:val="105"/>
        </w:rPr>
        <w:t xml:space="preserve"> </w:t>
      </w:r>
      <w:r>
        <w:rPr>
          <w:color w:val="2B2A29"/>
          <w:w w:val="105"/>
        </w:rPr>
        <w:t>statement is</w:t>
      </w:r>
      <w:r>
        <w:rPr>
          <w:color w:val="2B2A29"/>
          <w:spacing w:val="1"/>
          <w:w w:val="105"/>
        </w:rPr>
        <w:t xml:space="preserve"> </w:t>
      </w:r>
      <w:r>
        <w:rPr>
          <w:color w:val="2B2A29"/>
          <w:w w:val="105"/>
        </w:rPr>
        <w:t>used to skip</w:t>
      </w:r>
      <w:r>
        <w:rPr>
          <w:color w:val="2B2A29"/>
          <w:spacing w:val="1"/>
          <w:w w:val="105"/>
        </w:rPr>
        <w:t xml:space="preserve"> </w:t>
      </w:r>
      <w:r>
        <w:rPr>
          <w:color w:val="2B2A29"/>
          <w:w w:val="105"/>
        </w:rPr>
        <w:t>the rest</w:t>
      </w:r>
      <w:r>
        <w:rPr>
          <w:color w:val="2B2A29"/>
          <w:spacing w:val="1"/>
          <w:w w:val="105"/>
        </w:rPr>
        <w:t xml:space="preserve"> </w:t>
      </w:r>
      <w:r>
        <w:rPr>
          <w:color w:val="2B2A29"/>
          <w:w w:val="105"/>
        </w:rPr>
        <w:t>of the</w:t>
      </w:r>
      <w:r>
        <w:rPr>
          <w:color w:val="2B2A29"/>
          <w:spacing w:val="1"/>
          <w:w w:val="105"/>
        </w:rPr>
        <w:t xml:space="preserve"> </w:t>
      </w:r>
      <w:r>
        <w:rPr>
          <w:color w:val="2B2A29"/>
          <w:w w:val="105"/>
        </w:rPr>
        <w:t>statements in the</w:t>
      </w:r>
      <w:r>
        <w:rPr>
          <w:color w:val="2B2A29"/>
          <w:spacing w:val="1"/>
          <w:w w:val="105"/>
        </w:rPr>
        <w:t xml:space="preserve"> </w:t>
      </w:r>
      <w:r>
        <w:rPr>
          <w:color w:val="2B2A29"/>
          <w:w w:val="105"/>
        </w:rPr>
        <w:t>current loop</w:t>
      </w:r>
      <w:r>
        <w:rPr>
          <w:color w:val="2B2A29"/>
          <w:spacing w:val="-54"/>
          <w:w w:val="105"/>
        </w:rPr>
        <w:t xml:space="preserve"> </w:t>
      </w:r>
      <w:r>
        <w:rPr>
          <w:color w:val="2B2A29"/>
          <w:w w:val="105"/>
        </w:rPr>
        <w:t>iteration</w:t>
      </w:r>
      <w:r>
        <w:rPr>
          <w:color w:val="2B2A29"/>
          <w:spacing w:val="-9"/>
          <w:w w:val="105"/>
        </w:rPr>
        <w:t xml:space="preserve"> </w:t>
      </w:r>
      <w:r>
        <w:rPr>
          <w:color w:val="2B2A29"/>
          <w:w w:val="105"/>
        </w:rPr>
        <w:t>and</w:t>
      </w:r>
      <w:r>
        <w:rPr>
          <w:color w:val="2B2A29"/>
          <w:spacing w:val="-8"/>
          <w:w w:val="105"/>
        </w:rPr>
        <w:t xml:space="preserve"> </w:t>
      </w:r>
      <w:r>
        <w:rPr>
          <w:color w:val="2B2A29"/>
          <w:w w:val="105"/>
        </w:rPr>
        <w:t>continue</w:t>
      </w:r>
      <w:r>
        <w:rPr>
          <w:color w:val="2B2A29"/>
          <w:spacing w:val="-9"/>
          <w:w w:val="105"/>
        </w:rPr>
        <w:t xml:space="preserve"> </w:t>
      </w:r>
      <w:r>
        <w:rPr>
          <w:color w:val="2B2A29"/>
          <w:w w:val="105"/>
        </w:rPr>
        <w:t>onto</w:t>
      </w:r>
      <w:r>
        <w:rPr>
          <w:color w:val="2B2A29"/>
          <w:spacing w:val="-8"/>
          <w:w w:val="105"/>
        </w:rPr>
        <w:t xml:space="preserve"> </w:t>
      </w:r>
      <w:r>
        <w:rPr>
          <w:color w:val="2B2A29"/>
          <w:w w:val="105"/>
        </w:rPr>
        <w:t>the</w:t>
      </w:r>
      <w:r>
        <w:rPr>
          <w:color w:val="2B2A29"/>
          <w:spacing w:val="-9"/>
          <w:w w:val="105"/>
        </w:rPr>
        <w:t xml:space="preserve"> </w:t>
      </w:r>
      <w:r>
        <w:rPr>
          <w:color w:val="2B2A29"/>
          <w:w w:val="105"/>
        </w:rPr>
        <w:t>next</w:t>
      </w:r>
      <w:r>
        <w:rPr>
          <w:color w:val="2B2A29"/>
          <w:spacing w:val="-8"/>
          <w:w w:val="105"/>
        </w:rPr>
        <w:t xml:space="preserve"> </w:t>
      </w:r>
      <w:r>
        <w:rPr>
          <w:color w:val="2B2A29"/>
          <w:w w:val="105"/>
        </w:rPr>
        <w:t>loop</w:t>
      </w:r>
      <w:r>
        <w:rPr>
          <w:color w:val="2B2A29"/>
          <w:spacing w:val="-9"/>
          <w:w w:val="105"/>
        </w:rPr>
        <w:t xml:space="preserve"> </w:t>
      </w:r>
      <w:r>
        <w:rPr>
          <w:color w:val="2B2A29"/>
          <w:w w:val="105"/>
        </w:rPr>
        <w:t>iteration</w:t>
      </w:r>
      <w:r>
        <w:rPr>
          <w:color w:val="2B2A29"/>
          <w:spacing w:val="-8"/>
          <w:w w:val="105"/>
        </w:rPr>
        <w:t xml:space="preserve"> </w:t>
      </w:r>
      <w:r>
        <w:rPr>
          <w:color w:val="2B2A29"/>
          <w:w w:val="105"/>
        </w:rPr>
        <w:t>immediately.</w:t>
      </w:r>
    </w:p>
    <w:p>
      <w:pPr>
        <w:pStyle w:val="11"/>
        <w:spacing w:before="200" w:line="285" w:lineRule="auto"/>
        <w:ind w:left="520"/>
      </w:pPr>
      <w:r>
        <w:rPr>
          <w:rFonts w:ascii="宋体"/>
          <w:color w:val="2B2A29"/>
          <w:w w:val="105"/>
        </w:rPr>
        <w:t>continue</w:t>
      </w:r>
      <w:r>
        <w:rPr>
          <w:color w:val="2B2A29"/>
          <w:w w:val="105"/>
        </w:rPr>
        <w:t>语句用于跳过当前循环迭代中的其余语句，并立即继续到下一个循环迭代。</w:t>
      </w:r>
    </w:p>
    <w:p>
      <w:r>
        <w:rPr>
          <w:color w:val="2B2A29"/>
          <w:w w:val="105"/>
        </w:rPr>
        <w:t>Listing</w:t>
      </w:r>
      <w:r>
        <w:rPr>
          <w:color w:val="2B2A29"/>
          <w:spacing w:val="-4"/>
          <w:w w:val="105"/>
        </w:rPr>
        <w:t xml:space="preserve"> </w:t>
      </w:r>
      <w:r>
        <w:rPr>
          <w:color w:val="0000FF"/>
          <w:w w:val="105"/>
        </w:rPr>
        <w:t>2-7</w:t>
      </w:r>
      <w:r>
        <w:rPr>
          <w:color w:val="0000FF"/>
          <w:spacing w:val="-4"/>
          <w:w w:val="105"/>
        </w:rPr>
        <w:t xml:space="preserve"> </w:t>
      </w:r>
      <w:r>
        <w:rPr>
          <w:color w:val="2B2A29"/>
          <w:w w:val="105"/>
        </w:rPr>
        <w:t>demonstrates</w:t>
      </w:r>
      <w:r>
        <w:rPr>
          <w:color w:val="2B2A29"/>
          <w:spacing w:val="-4"/>
          <w:w w:val="105"/>
        </w:rPr>
        <w:t xml:space="preserve"> </w:t>
      </w:r>
      <w:r>
        <w:rPr>
          <w:color w:val="2B2A29"/>
          <w:w w:val="105"/>
        </w:rPr>
        <w:t>a</w:t>
      </w:r>
      <w:r>
        <w:rPr>
          <w:color w:val="2B2A29"/>
          <w:spacing w:val="-4"/>
          <w:w w:val="105"/>
        </w:rPr>
        <w:t xml:space="preserve"> </w:t>
      </w:r>
      <w:r>
        <w:rPr>
          <w:color w:val="2B2A29"/>
          <w:w w:val="105"/>
        </w:rPr>
        <w:t>sample</w:t>
      </w:r>
      <w:r>
        <w:rPr>
          <w:color w:val="2B2A29"/>
          <w:spacing w:val="-4"/>
          <w:w w:val="105"/>
        </w:rPr>
        <w:t xml:space="preserve"> </w:t>
      </w:r>
      <w:r>
        <w:rPr>
          <w:color w:val="2B2A29"/>
          <w:w w:val="105"/>
        </w:rPr>
        <w:t>program</w:t>
      </w:r>
      <w:r>
        <w:rPr>
          <w:color w:val="2B2A29"/>
          <w:spacing w:val="-4"/>
          <w:w w:val="105"/>
        </w:rPr>
        <w:t xml:space="preserve"> </w:t>
      </w:r>
      <w:r>
        <w:rPr>
          <w:color w:val="2B2A29"/>
          <w:w w:val="105"/>
        </w:rPr>
        <w:t>that</w:t>
      </w:r>
      <w:r>
        <w:rPr>
          <w:color w:val="2B2A29"/>
          <w:spacing w:val="-4"/>
          <w:w w:val="105"/>
        </w:rPr>
        <w:t xml:space="preserve"> </w:t>
      </w:r>
      <w:r>
        <w:rPr>
          <w:color w:val="2B2A29"/>
          <w:w w:val="105"/>
        </w:rPr>
        <w:t>uses</w:t>
      </w:r>
      <w:r>
        <w:rPr>
          <w:color w:val="2B2A29"/>
          <w:spacing w:val="-4"/>
          <w:w w:val="105"/>
        </w:rPr>
        <w:t xml:space="preserve"> </w:t>
      </w:r>
      <w:r>
        <w:rPr>
          <w:color w:val="2B2A29"/>
          <w:w w:val="105"/>
        </w:rPr>
        <w:t>the</w:t>
      </w:r>
      <w:r>
        <w:rPr>
          <w:color w:val="2B2A29"/>
          <w:spacing w:val="-4"/>
          <w:w w:val="105"/>
        </w:rPr>
        <w:t xml:space="preserve"> </w:t>
      </w:r>
      <w:r>
        <w:rPr>
          <w:rFonts w:ascii="宋体"/>
          <w:color w:val="2B2A29"/>
          <w:w w:val="105"/>
        </w:rPr>
        <w:t>break</w:t>
      </w:r>
      <w:r>
        <w:rPr>
          <w:rFonts w:ascii="宋体"/>
          <w:color w:val="2B2A29"/>
          <w:spacing w:val="-61"/>
          <w:w w:val="105"/>
        </w:rPr>
        <w:t xml:space="preserve"> </w:t>
      </w:r>
      <w:r>
        <w:rPr>
          <w:color w:val="2B2A29"/>
          <w:w w:val="105"/>
        </w:rPr>
        <w:t>and</w:t>
      </w:r>
      <w:r>
        <w:rPr>
          <w:color w:val="2B2A29"/>
          <w:spacing w:val="-4"/>
          <w:w w:val="105"/>
        </w:rPr>
        <w:t xml:space="preserve"> </w:t>
      </w:r>
      <w:r>
        <w:rPr>
          <w:rFonts w:ascii="宋体"/>
          <w:color w:val="2B2A29"/>
          <w:w w:val="105"/>
        </w:rPr>
        <w:t>continue</w:t>
      </w:r>
      <w:r>
        <w:rPr>
          <w:color w:val="2B2A29"/>
          <w:w w:val="110"/>
        </w:rPr>
        <w:t xml:space="preserve"> statements.</w:t>
      </w:r>
    </w:p>
    <w:p>
      <w:pPr>
        <w:pStyle w:val="11"/>
        <w:spacing w:before="4"/>
        <w:ind w:left="879"/>
        <w:rPr>
          <w:rFonts w:ascii="宋体"/>
        </w:rPr>
      </w:pPr>
      <w:r>
        <w:rPr>
          <w:color w:val="2B2A29"/>
          <w:w w:val="105"/>
        </w:rPr>
        <w:t>清单</w:t>
      </w:r>
      <w:r>
        <w:rPr>
          <w:color w:val="0000FF"/>
          <w:w w:val="105"/>
        </w:rPr>
        <w:t>2-7</w:t>
      </w:r>
      <w:r>
        <w:rPr>
          <w:color w:val="2B2A29"/>
          <w:w w:val="105"/>
        </w:rPr>
        <w:t>演示</w:t>
      </w:r>
      <w:r>
        <w:rPr>
          <w:color w:val="2B2A29"/>
          <w:spacing w:val="-4"/>
          <w:w w:val="105"/>
        </w:rPr>
        <w:t>了</w:t>
      </w:r>
      <w:r>
        <w:rPr>
          <w:color w:val="2B2A29"/>
          <w:w w:val="105"/>
        </w:rPr>
        <w:t>一个使用</w:t>
      </w:r>
      <w:r>
        <w:rPr>
          <w:rFonts w:ascii="宋体"/>
          <w:color w:val="2B2A29"/>
          <w:w w:val="105"/>
        </w:rPr>
        <w:t>break</w:t>
      </w:r>
      <w:r>
        <w:rPr>
          <w:color w:val="2B2A29"/>
          <w:w w:val="105"/>
        </w:rPr>
        <w:t>和</w:t>
      </w:r>
      <w:r>
        <w:rPr>
          <w:rFonts w:ascii="宋体"/>
          <w:color w:val="2B2A29"/>
          <w:w w:val="105"/>
        </w:rPr>
        <w:t>continue</w:t>
      </w:r>
      <w:r>
        <w:rPr>
          <w:color w:val="2B2A29"/>
          <w:w w:val="110"/>
        </w:rPr>
        <w:t>语句</w:t>
      </w:r>
      <w:r>
        <w:rPr>
          <w:color w:val="2B2A29"/>
          <w:w w:val="105"/>
        </w:rPr>
        <w:t>的示例程序</w:t>
      </w:r>
      <w:r>
        <w:rPr>
          <w:color w:val="2B2A29"/>
          <w:w w:val="110"/>
        </w:rPr>
        <w:t>。</w:t>
      </w:r>
    </w:p>
    <w:p>
      <w:pPr>
        <w:pStyle w:val="11"/>
        <w:spacing w:before="10"/>
        <w:rPr>
          <w:sz w:val="25"/>
        </w:rPr>
      </w:pPr>
    </w:p>
    <w:p>
      <w:r>
        <w:rPr>
          <w:b/>
          <w:i/>
          <w:color w:val="2B2A29"/>
          <w:w w:val="105"/>
          <w:sz w:val="24"/>
        </w:rPr>
        <w:t>Listing</w:t>
      </w:r>
      <w:r>
        <w:rPr>
          <w:b/>
          <w:i/>
          <w:color w:val="2B2A29"/>
          <w:spacing w:val="-11"/>
          <w:w w:val="105"/>
          <w:sz w:val="24"/>
        </w:rPr>
        <w:t xml:space="preserve"> </w:t>
      </w:r>
      <w:r>
        <w:rPr>
          <w:b/>
          <w:i/>
          <w:color w:val="2B2A29"/>
          <w:w w:val="105"/>
          <w:sz w:val="24"/>
        </w:rPr>
        <w:t>2-7.</w:t>
      </w:r>
      <w:r>
        <w:rPr>
          <w:b/>
          <w:i/>
          <w:color w:val="2B2A29"/>
          <w:spacing w:val="8"/>
          <w:w w:val="105"/>
          <w:sz w:val="24"/>
        </w:rPr>
        <w:t xml:space="preserve"> </w:t>
      </w:r>
      <w:r>
        <w:rPr>
          <w:color w:val="2B2A29"/>
          <w:w w:val="105"/>
          <w:sz w:val="24"/>
        </w:rPr>
        <w:t>loop_sqrt.bal</w:t>
      </w:r>
    </w:p>
    <w:p>
      <w:pPr>
        <w:spacing w:before="1"/>
        <w:ind w:left="520" w:right="0" w:firstLine="0"/>
        <w:jc w:val="left"/>
        <w:rPr>
          <w:sz w:val="24"/>
        </w:rPr>
      </w:pPr>
      <w:r>
        <w:rPr>
          <w:b/>
          <w:i/>
          <w:color w:val="2B2A29"/>
          <w:w w:val="105"/>
          <w:sz w:val="24"/>
        </w:rPr>
        <w:t>清单2-7。</w:t>
      </w:r>
      <w:r>
        <w:rPr>
          <w:color w:val="2B2A29"/>
          <w:w w:val="105"/>
          <w:sz w:val="24"/>
        </w:rPr>
        <w:t>回路_平衡</w:t>
      </w:r>
    </w:p>
    <w:p>
      <w:r>
        <w:rPr>
          <w:color w:val="2B2A29"/>
          <w:sz w:val="22"/>
        </w:rPr>
        <w:t>import ballerina/io;</w:t>
      </w:r>
    </w:p>
    <w:p>
      <w:pPr>
        <w:pStyle w:val="16"/>
        <w:numPr>
          <w:ilvl w:val="0"/>
          <w:numId w:val="12"/>
        </w:numPr>
        <w:tabs>
          <w:tab w:val="left" w:pos="850"/>
        </w:tabs>
        <w:spacing w:before="208" w:after="0" w:line="240" w:lineRule="auto"/>
        <w:ind w:left="850" w:right="0" w:hanging="330"/>
        <w:jc w:val="left"/>
        <w:rPr>
          <w:sz w:val="22"/>
        </w:rPr>
      </w:pPr>
      <w:r>
        <w:rPr>
          <w:color w:val="2B2A29"/>
          <w:sz w:val="22"/>
        </w:rPr>
        <w:t>导入芭蕾舞演员/io；</w:t>
      </w:r>
    </w:p>
    <w:p>
      <w:r>
        <w:rPr>
          <w:color w:val="2B2A29"/>
          <w:sz w:val="22"/>
        </w:rPr>
        <w:t>import ballerina/math;</w:t>
      </w:r>
    </w:p>
    <w:p>
      <w:pPr>
        <w:pStyle w:val="16"/>
        <w:numPr>
          <w:ilvl w:val="0"/>
          <w:numId w:val="12"/>
        </w:numPr>
        <w:tabs>
          <w:tab w:val="left" w:pos="850"/>
        </w:tabs>
        <w:spacing w:before="38" w:after="0" w:line="240" w:lineRule="auto"/>
        <w:ind w:left="850" w:right="0" w:hanging="330"/>
        <w:jc w:val="left"/>
        <w:rPr>
          <w:sz w:val="22"/>
        </w:rPr>
      </w:pPr>
      <w:r>
        <w:rPr>
          <w:color w:val="2B2A29"/>
          <w:sz w:val="22"/>
        </w:rPr>
        <w:t>导入芭蕾舞演员/数学；</w:t>
      </w:r>
    </w:p>
    <w:p>
      <w:r>
        <w:rPr>
          <w:color w:val="2B2A29"/>
          <w:sz w:val="22"/>
        </w:rPr>
        <w:t>import</w:t>
      </w:r>
      <w:r>
        <w:rPr>
          <w:color w:val="2B2A29"/>
          <w:spacing w:val="-6"/>
          <w:sz w:val="22"/>
        </w:rPr>
        <w:t xml:space="preserve"> </w:t>
      </w:r>
      <w:r>
        <w:rPr>
          <w:color w:val="2B2A29"/>
          <w:sz w:val="22"/>
        </w:rPr>
        <w:t>ballerina/lang.'float</w:t>
      </w:r>
      <w:r>
        <w:rPr>
          <w:color w:val="2B2A29"/>
          <w:spacing w:val="-6"/>
          <w:sz w:val="22"/>
        </w:rPr>
        <w:t xml:space="preserve"> </w:t>
      </w:r>
      <w:r>
        <w:rPr>
          <w:color w:val="2B2A29"/>
          <w:sz w:val="22"/>
        </w:rPr>
        <w:t>as</w:t>
      </w:r>
      <w:r>
        <w:rPr>
          <w:color w:val="2B2A29"/>
          <w:spacing w:val="-6"/>
          <w:sz w:val="22"/>
        </w:rPr>
        <w:t xml:space="preserve"> </w:t>
      </w:r>
      <w:r>
        <w:rPr>
          <w:color w:val="2B2A29"/>
          <w:sz w:val="22"/>
        </w:rPr>
        <w:t>floats;</w:t>
      </w:r>
      <w:r>
        <w:rPr>
          <w:color w:val="2B2A29"/>
          <w:spacing w:val="-107"/>
          <w:sz w:val="22"/>
        </w:rPr>
        <w:t xml:space="preserve"> </w:t>
      </w:r>
      <w:r>
        <w:rPr>
          <w:color w:val="2B2A29"/>
          <w:sz w:val="22"/>
        </w:rPr>
        <w:t>04</w:t>
      </w:r>
    </w:p>
    <w:p>
      <w:pPr>
        <w:pStyle w:val="16"/>
        <w:numPr>
          <w:ilvl w:val="0"/>
          <w:numId w:val="12"/>
        </w:numPr>
        <w:tabs>
          <w:tab w:val="left" w:pos="850"/>
        </w:tabs>
        <w:spacing w:before="38" w:after="0" w:line="273" w:lineRule="auto"/>
        <w:ind w:left="520" w:right="3819" w:firstLine="0"/>
        <w:jc w:val="left"/>
        <w:rPr>
          <w:sz w:val="22"/>
        </w:rPr>
      </w:pPr>
      <w:r>
        <w:rPr>
          <w:color w:val="2B2A29"/>
          <w:sz w:val="22"/>
        </w:rPr>
        <w:t>导入芭蕾舞演员/语言浮动为浮动；04</w:t>
      </w:r>
    </w:p>
    <w:p>
      <w:r>
        <w:rPr>
          <w:rFonts w:ascii="宋体"/>
          <w:color w:val="2B2A29"/>
        </w:rPr>
        <w:t>05</w:t>
      </w:r>
      <w:r>
        <w:rPr>
          <w:rFonts w:ascii="宋体"/>
          <w:color w:val="2B2A29"/>
          <w:spacing w:val="-4"/>
        </w:rPr>
        <w:t xml:space="preserve"> </w:t>
      </w:r>
      <w:r>
        <w:rPr>
          <w:rFonts w:ascii="宋体"/>
          <w:color w:val="2B2A29"/>
        </w:rPr>
        <w:t>public</w:t>
      </w:r>
      <w:r>
        <w:rPr>
          <w:rFonts w:ascii="宋体"/>
          <w:color w:val="2B2A29"/>
          <w:spacing w:val="-3"/>
        </w:rPr>
        <w:t xml:space="preserve"> </w:t>
      </w:r>
      <w:r>
        <w:rPr>
          <w:rFonts w:ascii="宋体"/>
          <w:color w:val="2B2A29"/>
        </w:rPr>
        <w:t>function</w:t>
      </w:r>
      <w:r>
        <w:rPr>
          <w:rFonts w:ascii="宋体"/>
          <w:color w:val="2B2A29"/>
          <w:spacing w:val="-3"/>
        </w:rPr>
        <w:t xml:space="preserve"> </w:t>
      </w:r>
      <w:r>
        <w:rPr>
          <w:rFonts w:ascii="宋体"/>
          <w:color w:val="2B2A29"/>
        </w:rPr>
        <w:t>main()</w:t>
      </w:r>
      <w:r>
        <w:rPr>
          <w:rFonts w:ascii="宋体"/>
          <w:color w:val="2B2A29"/>
          <w:spacing w:val="-3"/>
        </w:rPr>
        <w:t xml:space="preserve"> </w:t>
      </w:r>
      <w:r>
        <w:rPr>
          <w:rFonts w:ascii="宋体"/>
          <w:color w:val="2B2A29"/>
        </w:rPr>
        <w:t>returns</w:t>
      </w:r>
      <w:r>
        <w:rPr>
          <w:rFonts w:ascii="宋体"/>
          <w:color w:val="2B2A29"/>
          <w:spacing w:val="-3"/>
        </w:rPr>
        <w:t xml:space="preserve"> </w:t>
      </w:r>
      <w:r>
        <w:rPr>
          <w:rFonts w:ascii="宋体"/>
          <w:color w:val="2B2A29"/>
        </w:rPr>
        <w:t>error?</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06</w:t>
      </w:r>
      <w:r>
        <w:rPr>
          <w:rFonts w:ascii="宋体"/>
          <w:color w:val="2B2A29"/>
        </w:rPr>
        <w:tab/>
      </w:r>
      <w:r>
        <w:rPr>
          <w:rFonts w:ascii="宋体"/>
          <w:color w:val="2B2A29"/>
        </w:rPr>
        <w:t>while true {</w:t>
      </w:r>
    </w:p>
    <w:p>
      <w:pPr>
        <w:pStyle w:val="11"/>
        <w:tabs>
          <w:tab w:val="left" w:pos="1069"/>
        </w:tabs>
        <w:spacing w:line="273" w:lineRule="auto"/>
        <w:ind w:left="520" w:right="3819"/>
        <w:rPr>
          <w:rFonts w:ascii="宋体"/>
        </w:rPr>
      </w:pPr>
      <w:r>
        <w:rPr>
          <w:rFonts w:ascii="宋体"/>
          <w:color w:val="2B2A29"/>
        </w:rPr>
        <w:t>05公共函数main（）返回错误？</w:t>
      </w:r>
      <w:r>
        <w:rPr>
          <w:rFonts w:ascii="宋体"/>
          <w:color w:val="2B2A29"/>
          <w:spacing w:val="-3"/>
        </w:rPr>
        <w:t>｛</w:t>
      </w:r>
      <w:r>
        <w:rPr>
          <w:rFonts w:ascii="宋体"/>
          <w:color w:val="2B2A29"/>
        </w:rPr>
        <w:t>06while true</w:t>
      </w:r>
      <w:r>
        <w:rPr>
          <w:rFonts w:ascii="宋体"/>
          <w:color w:val="2B2A29"/>
        </w:rPr>
        <w:tab/>
      </w:r>
      <w:r>
        <w:rPr>
          <w:rFonts w:ascii="宋体"/>
          <w:color w:val="2B2A29"/>
        </w:rPr>
        <w:t>{</w:t>
      </w:r>
    </w:p>
    <w:p>
      <w:r>
        <w:rPr>
          <w:rFonts w:ascii="宋体"/>
          <w:color w:val="2B2A29"/>
        </w:rPr>
        <w:t>07</w:t>
      </w:r>
      <w:r>
        <w:rPr>
          <w:rFonts w:ascii="宋体"/>
          <w:color w:val="2B2A29"/>
        </w:rPr>
        <w:tab/>
      </w:r>
      <w:r>
        <w:rPr>
          <w:rFonts w:ascii="宋体"/>
          <w:color w:val="2B2A29"/>
        </w:rPr>
        <w:t>string</w:t>
      </w:r>
      <w:r>
        <w:rPr>
          <w:rFonts w:ascii="宋体"/>
          <w:color w:val="2B2A29"/>
          <w:spacing w:val="-2"/>
        </w:rPr>
        <w:t xml:space="preserve"> </w:t>
      </w:r>
      <w:r>
        <w:rPr>
          <w:rFonts w:ascii="宋体"/>
          <w:color w:val="2B2A29"/>
        </w:rPr>
        <w:t>input</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io:readln("Enter</w:t>
      </w:r>
      <w:r>
        <w:rPr>
          <w:rFonts w:ascii="宋体"/>
          <w:color w:val="2B2A29"/>
          <w:spacing w:val="-2"/>
        </w:rPr>
        <w:t xml:space="preserve"> </w:t>
      </w:r>
      <w:r>
        <w:rPr>
          <w:rFonts w:ascii="宋体"/>
          <w:color w:val="2B2A29"/>
        </w:rPr>
        <w:t>a</w:t>
      </w:r>
      <w:r>
        <w:rPr>
          <w:rFonts w:ascii="宋体"/>
          <w:color w:val="2B2A29"/>
          <w:spacing w:val="-1"/>
        </w:rPr>
        <w:t xml:space="preserve"> </w:t>
      </w:r>
      <w:r>
        <w:rPr>
          <w:rFonts w:ascii="宋体"/>
          <w:color w:val="2B2A29"/>
        </w:rPr>
        <w:t>positive</w:t>
      </w:r>
      <w:r>
        <w:rPr>
          <w:rFonts w:ascii="宋体"/>
          <w:color w:val="2B2A29"/>
          <w:spacing w:val="-2"/>
        </w:rPr>
        <w:t xml:space="preserve"> </w:t>
      </w:r>
      <w:r>
        <w:rPr>
          <w:rFonts w:ascii="宋体"/>
          <w:color w:val="2B2A29"/>
        </w:rPr>
        <w:t>number</w:t>
      </w:r>
      <w:r>
        <w:rPr>
          <w:rFonts w:ascii="宋体"/>
          <w:color w:val="2B2A29"/>
          <w:spacing w:val="-2"/>
        </w:rPr>
        <w:t xml:space="preserve"> </w:t>
      </w:r>
      <w:r>
        <w:rPr>
          <w:rFonts w:ascii="宋体"/>
          <w:color w:val="2B2A29"/>
        </w:rPr>
        <w:t>(q</w:t>
      </w:r>
      <w:r>
        <w:rPr>
          <w:rFonts w:ascii="宋体"/>
          <w:color w:val="2B2A29"/>
          <w:spacing w:val="-2"/>
        </w:rPr>
        <w:t xml:space="preserve"> </w:t>
      </w:r>
      <w:r>
        <w:rPr>
          <w:rFonts w:ascii="宋体"/>
          <w:color w:val="2B2A29"/>
        </w:rPr>
        <w:t>to</w:t>
      </w:r>
      <w:r>
        <w:rPr>
          <w:rFonts w:ascii="宋体"/>
          <w:color w:val="2B2A29"/>
          <w:spacing w:val="-1"/>
        </w:rPr>
        <w:t xml:space="preserve"> </w:t>
      </w:r>
      <w:r>
        <w:rPr>
          <w:rFonts w:ascii="宋体"/>
          <w:color w:val="2B2A29"/>
        </w:rPr>
        <w:t>exit):</w:t>
      </w:r>
      <w:r>
        <w:rPr>
          <w:rFonts w:ascii="宋体"/>
          <w:color w:val="2B2A29"/>
          <w:spacing w:val="-2"/>
        </w:rPr>
        <w:t xml:space="preserve"> </w:t>
      </w:r>
      <w:r>
        <w:rPr>
          <w:rFonts w:ascii="宋体"/>
          <w:color w:val="2B2A29"/>
        </w:rPr>
        <w:t>");</w:t>
      </w:r>
      <w:r>
        <w:rPr>
          <w:rFonts w:ascii="宋体"/>
          <w:color w:val="2B2A29"/>
          <w:spacing w:val="-107"/>
        </w:rPr>
        <w:t xml:space="preserve"> </w:t>
      </w:r>
      <w:r>
        <w:rPr>
          <w:rFonts w:ascii="宋体"/>
          <w:color w:val="2B2A29"/>
        </w:rPr>
        <w:t>08</w:t>
      </w:r>
      <w:r>
        <w:rPr>
          <w:rFonts w:ascii="宋体"/>
          <w:color w:val="2B2A29"/>
        </w:rPr>
        <w:tab/>
      </w:r>
      <w:r>
        <w:rPr>
          <w:rFonts w:ascii="宋体"/>
          <w:color w:val="2B2A29"/>
        </w:rPr>
        <w:t>if input == "q" {</w:t>
      </w:r>
    </w:p>
    <w:p>
      <w:pPr>
        <w:pStyle w:val="11"/>
        <w:tabs>
          <w:tab w:val="left" w:pos="1289"/>
        </w:tabs>
        <w:spacing w:line="273" w:lineRule="auto"/>
        <w:ind w:left="520" w:right="409"/>
        <w:rPr>
          <w:rFonts w:ascii="宋体"/>
        </w:rPr>
      </w:pPr>
      <w:r>
        <w:rPr>
          <w:rFonts w:ascii="宋体"/>
          <w:color w:val="2B2A29"/>
        </w:rPr>
        <w:t>07string</w:t>
      </w:r>
      <w:r>
        <w:rPr>
          <w:rFonts w:ascii="宋体"/>
          <w:color w:val="2B2A29"/>
        </w:rPr>
        <w:tab/>
      </w:r>
      <w:r>
        <w:t xml:space="preserve"> </w:t>
      </w:r>
      <w:r>
        <w:rPr>
          <w:rFonts w:ascii="宋体"/>
          <w:color w:val="2B2A29"/>
        </w:rPr>
        <w:t>input=io:readln（“输入正数（q退出）：”）；08如果输入==“q”{</w:t>
      </w:r>
      <w:r>
        <w:rPr>
          <w:rFonts w:ascii="宋体"/>
          <w:color w:val="2B2A29"/>
        </w:rPr>
        <w:tab/>
      </w:r>
    </w:p>
    <w:p>
      <w:r>
        <w:rPr>
          <w:rFonts w:ascii="宋体"/>
          <w:color w:val="2B2A29"/>
        </w:rPr>
        <w:t>09</w:t>
      </w:r>
      <w:r>
        <w:rPr>
          <w:rFonts w:ascii="宋体"/>
          <w:color w:val="2B2A29"/>
        </w:rPr>
        <w:tab/>
      </w:r>
      <w:r>
        <w:rPr>
          <w:rFonts w:ascii="宋体"/>
          <w:color w:val="2B2A29"/>
        </w:rPr>
        <w:t>break;</w:t>
      </w:r>
    </w:p>
    <w:p>
      <w:pPr>
        <w:pStyle w:val="11"/>
        <w:tabs>
          <w:tab w:val="left" w:pos="1729"/>
        </w:tabs>
        <w:spacing w:line="279" w:lineRule="exact"/>
        <w:ind w:left="520"/>
        <w:rPr>
          <w:rFonts w:ascii="宋体"/>
        </w:rPr>
      </w:pPr>
      <w:r>
        <w:rPr>
          <w:rFonts w:ascii="宋体"/>
          <w:color w:val="2B2A29"/>
        </w:rPr>
        <w:t>09break；</w:t>
      </w:r>
      <w:r>
        <w:rPr>
          <w:rFonts w:ascii="宋体"/>
          <w:color w:val="2B2A29"/>
        </w:rPr>
        <w:tab/>
      </w:r>
    </w:p>
    <w:p>
      <w:r>
        <w:rPr>
          <w:rFonts w:ascii="宋体"/>
          <w:color w:val="2B2A29"/>
        </w:rPr>
        <w:t>10</w:t>
      </w:r>
      <w:r>
        <w:rPr>
          <w:rFonts w:ascii="宋体"/>
          <w:color w:val="2B2A29"/>
        </w:rPr>
        <w:tab/>
      </w:r>
      <w:r>
        <w:rPr>
          <w:rFonts w:ascii="宋体"/>
          <w:color w:val="2B2A29"/>
        </w:rPr>
        <w:t>}</w:t>
      </w:r>
    </w:p>
    <w:p>
      <w:pPr>
        <w:pStyle w:val="11"/>
        <w:tabs>
          <w:tab w:val="left" w:pos="1289"/>
        </w:tabs>
        <w:spacing w:before="33"/>
        <w:ind w:left="520"/>
        <w:rPr>
          <w:rFonts w:ascii="宋体"/>
        </w:rPr>
      </w:pPr>
      <w:r>
        <w:rPr>
          <w:rFonts w:ascii="宋体"/>
          <w:color w:val="2B2A29"/>
        </w:rPr>
        <w:t>10}</w:t>
      </w:r>
      <w:r>
        <w:rPr>
          <w:rFonts w:ascii="宋体"/>
          <w:color w:val="2B2A29"/>
        </w:rPr>
        <w:tab/>
      </w:r>
    </w:p>
    <w:p>
      <w:r>
        <w:rPr>
          <w:color w:val="2B2A29"/>
          <w:sz w:val="22"/>
        </w:rPr>
        <w:t>float n = check floats:fromString(input);</w:t>
      </w:r>
    </w:p>
    <w:p>
      <w:pPr>
        <w:pStyle w:val="16"/>
        <w:numPr>
          <w:ilvl w:val="1"/>
          <w:numId w:val="10"/>
        </w:numPr>
        <w:tabs>
          <w:tab w:val="left" w:pos="1289"/>
          <w:tab w:val="left" w:pos="1290"/>
        </w:tabs>
        <w:spacing w:before="39" w:after="0" w:line="240" w:lineRule="auto"/>
        <w:ind w:left="1290" w:right="0" w:hanging="770"/>
        <w:jc w:val="left"/>
        <w:rPr>
          <w:sz w:val="22"/>
        </w:rPr>
      </w:pPr>
      <w:r>
        <w:rPr>
          <w:color w:val="2B2A29"/>
          <w:sz w:val="22"/>
        </w:rPr>
        <w:t>float n=检查浮点数：fromString（输入）；</w:t>
      </w:r>
    </w:p>
    <w:p>
      <w:r>
        <w:rPr>
          <w:color w:val="2B2A29"/>
          <w:sz w:val="22"/>
        </w:rPr>
        <w:t>if n &lt; 0 {</w:t>
      </w:r>
    </w:p>
    <w:p>
      <w:pPr>
        <w:pStyle w:val="16"/>
        <w:numPr>
          <w:ilvl w:val="1"/>
          <w:numId w:val="10"/>
        </w:numPr>
        <w:tabs>
          <w:tab w:val="left" w:pos="1289"/>
          <w:tab w:val="left" w:pos="1290"/>
        </w:tabs>
        <w:spacing w:before="38" w:after="0" w:line="240" w:lineRule="auto"/>
        <w:ind w:left="1290" w:right="0" w:hanging="770"/>
        <w:jc w:val="left"/>
        <w:rPr>
          <w:sz w:val="22"/>
        </w:rPr>
      </w:pPr>
      <w:r>
        <w:rPr>
          <w:color w:val="2B2A29"/>
          <w:sz w:val="22"/>
        </w:rPr>
        <w:t>如果n&lt;0{</w:t>
      </w:r>
    </w:p>
    <w:p>
      <w:r>
        <w:rPr>
          <w:color w:val="2B2A29"/>
          <w:sz w:val="22"/>
        </w:rPr>
        <w:t>io:println("Not a positive number, try again.");</w:t>
      </w:r>
    </w:p>
    <w:p>
      <w:pPr>
        <w:pStyle w:val="16"/>
        <w:numPr>
          <w:ilvl w:val="1"/>
          <w:numId w:val="10"/>
        </w:numPr>
        <w:tabs>
          <w:tab w:val="left" w:pos="1729"/>
          <w:tab w:val="left" w:pos="1730"/>
        </w:tabs>
        <w:spacing w:before="38" w:after="0" w:line="240" w:lineRule="auto"/>
        <w:ind w:left="1730" w:right="0" w:hanging="1210"/>
        <w:jc w:val="left"/>
        <w:rPr>
          <w:sz w:val="22"/>
        </w:rPr>
      </w:pPr>
      <w:r>
        <w:rPr>
          <w:color w:val="2B2A29"/>
          <w:sz w:val="22"/>
        </w:rPr>
        <w:t>io:println（“不是正数，请重试。”）；</w:t>
      </w:r>
    </w:p>
    <w:p>
      <w:r>
        <w:rPr>
          <w:color w:val="2B2A29"/>
          <w:spacing w:val="-1"/>
          <w:sz w:val="22"/>
        </w:rPr>
        <w:t>continue;</w:t>
      </w:r>
      <w:r>
        <w:rPr>
          <w:color w:val="2B2A29"/>
          <w:spacing w:val="-107"/>
          <w:sz w:val="22"/>
        </w:rPr>
        <w:t xml:space="preserve"> </w:t>
      </w:r>
      <w:r>
        <w:rPr>
          <w:color w:val="2B2A29"/>
          <w:sz w:val="22"/>
        </w:rPr>
        <w:t>15</w:t>
      </w:r>
      <w:r>
        <w:rPr>
          <w:color w:val="2B2A29"/>
          <w:sz w:val="22"/>
        </w:rPr>
        <w:tab/>
      </w:r>
      <w:r>
        <w:rPr>
          <w:color w:val="2B2A29"/>
          <w:sz w:val="22"/>
        </w:rPr>
        <w:t>}</w:t>
      </w:r>
    </w:p>
    <w:p>
      <w:pPr>
        <w:pStyle w:val="16"/>
        <w:numPr>
          <w:ilvl w:val="1"/>
          <w:numId w:val="10"/>
        </w:numPr>
        <w:tabs>
          <w:tab w:val="left" w:pos="1289"/>
          <w:tab w:val="left" w:pos="1729"/>
          <w:tab w:val="left" w:pos="1730"/>
        </w:tabs>
        <w:spacing w:before="38" w:after="0" w:line="273" w:lineRule="auto"/>
        <w:ind w:left="520" w:right="6239" w:firstLine="0"/>
        <w:jc w:val="left"/>
        <w:rPr>
          <w:sz w:val="22"/>
        </w:rPr>
      </w:pPr>
      <w:r>
        <w:rPr>
          <w:color w:val="2B2A29"/>
          <w:spacing w:val="-1"/>
          <w:sz w:val="22"/>
        </w:rPr>
        <w:t>持续</w:t>
      </w:r>
      <w:r>
        <w:rPr>
          <w:color w:val="2B2A29"/>
          <w:sz w:val="22"/>
        </w:rPr>
        <w:t>15}</w:t>
      </w:r>
      <w:r>
        <w:rPr>
          <w:color w:val="2B2A29"/>
          <w:sz w:val="22"/>
        </w:rPr>
        <w:tab/>
      </w:r>
    </w:p>
    <w:p>
      <w:r>
        <w:rPr>
          <w:rFonts w:ascii="宋体"/>
          <w:color w:val="2B2A29"/>
        </w:rPr>
        <w:t>16</w:t>
      </w:r>
      <w:r>
        <w:rPr>
          <w:rFonts w:ascii="宋体"/>
          <w:color w:val="2B2A29"/>
        </w:rPr>
        <w:tab/>
      </w:r>
      <w:r>
        <w:rPr>
          <w:rFonts w:ascii="宋体"/>
          <w:color w:val="2B2A29"/>
        </w:rPr>
        <w:tab/>
      </w:r>
      <w:r>
        <w:rPr>
          <w:rFonts w:ascii="宋体"/>
          <w:color w:val="2B2A29"/>
          <w:spacing w:val="-1"/>
        </w:rPr>
        <w:t>io:println(math:sqrt(n));</w:t>
      </w:r>
      <w:r>
        <w:rPr>
          <w:rFonts w:ascii="宋体"/>
          <w:color w:val="2B2A29"/>
          <w:spacing w:val="-107"/>
        </w:rPr>
        <w:t xml:space="preserve"> </w:t>
      </w:r>
      <w:r>
        <w:rPr>
          <w:rFonts w:ascii="宋体"/>
          <w:color w:val="2B2A29"/>
        </w:rPr>
        <w:t>17</w:t>
      </w:r>
      <w:r>
        <w:rPr>
          <w:rFonts w:ascii="宋体"/>
          <w:color w:val="2B2A29"/>
        </w:rPr>
        <w:tab/>
      </w:r>
      <w:r>
        <w:rPr>
          <w:rFonts w:ascii="宋体"/>
          <w:color w:val="2B2A29"/>
        </w:rPr>
        <w:t>}</w:t>
      </w:r>
    </w:p>
    <w:p>
      <w:pPr>
        <w:pStyle w:val="11"/>
        <w:tabs>
          <w:tab w:val="left" w:pos="1069"/>
          <w:tab w:val="left" w:pos="1289"/>
        </w:tabs>
        <w:spacing w:line="273" w:lineRule="auto"/>
        <w:ind w:left="520" w:right="4919"/>
        <w:rPr>
          <w:rFonts w:ascii="宋体"/>
        </w:rPr>
      </w:pPr>
      <w:r>
        <w:rPr>
          <w:rFonts w:ascii="宋体"/>
          <w:color w:val="2B2A29"/>
          <w:spacing w:val="-1"/>
        </w:rPr>
        <w:t>16io</w:t>
      </w:r>
      <w:r>
        <w:rPr>
          <w:rFonts w:ascii="宋体"/>
          <w:color w:val="2B2A29"/>
          <w:spacing w:val="-1"/>
        </w:rPr>
        <w:tab/>
      </w:r>
      <w:r>
        <w:rPr>
          <w:rFonts w:ascii="宋体"/>
          <w:color w:val="2B2A29"/>
          <w:spacing w:val="-1"/>
        </w:rPr>
        <w:tab/>
      </w:r>
      <w:r>
        <w:rPr>
          <w:rFonts w:ascii="宋体"/>
          <w:color w:val="2B2A29"/>
          <w:spacing w:val="-1"/>
        </w:rPr>
        <w:t>:println（数学</w:t>
      </w:r>
      <w:r>
        <w:rPr>
          <w:rFonts w:ascii="宋体"/>
          <w:color w:val="2B2A29"/>
          <w:spacing w:val="-1"/>
        </w:rPr>
        <w:tab/>
      </w:r>
      <w:r>
        <w:rPr>
          <w:rFonts w:ascii="宋体"/>
          <w:color w:val="2B2A29"/>
          <w:spacing w:val="-1"/>
        </w:rPr>
        <w:tab/>
      </w:r>
      <w:r>
        <w:rPr>
          <w:rFonts w:ascii="宋体"/>
          <w:color w:val="2B2A29"/>
          <w:spacing w:val="-1"/>
        </w:rPr>
        <w:t>：sqrt（n））；</w:t>
      </w:r>
      <w:r>
        <w:rPr>
          <w:rFonts w:ascii="宋体"/>
          <w:color w:val="2B2A29"/>
        </w:rPr>
        <w:t>17}</w:t>
      </w:r>
      <w:r>
        <w:rPr>
          <w:rFonts w:ascii="宋体"/>
          <w:color w:val="2B2A29"/>
        </w:rPr>
        <w:tab/>
      </w:r>
    </w:p>
    <w:p>
      <w:r>
        <w:rPr>
          <w:rFonts w:ascii="宋体"/>
          <w:color w:val="2B2A29"/>
        </w:rPr>
        <w:t>18 }</w:t>
      </w:r>
    </w:p>
    <w:p>
      <w:pPr>
        <w:pStyle w:val="11"/>
        <w:spacing w:line="279" w:lineRule="exact"/>
        <w:ind w:left="520"/>
        <w:rPr>
          <w:rFonts w:ascii="宋体"/>
        </w:rPr>
      </w:pPr>
      <w:r>
        <w:rPr>
          <w:rFonts w:ascii="宋体"/>
          <w:color w:val="2B2A29"/>
        </w:rPr>
        <w:t>18 }</w:t>
      </w:r>
    </w:p>
    <w:p>
      <w:pPr>
        <w:spacing w:after="0" w:line="279" w:lineRule="exact"/>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rFonts w:ascii="Arial"/>
          <w:b/>
          <w:color w:val="2B2A29"/>
          <w:w w:val="105"/>
          <w:sz w:val="22"/>
        </w:rPr>
        <w:t>$</w:t>
      </w:r>
      <w:r>
        <w:rPr>
          <w:rFonts w:ascii="Arial"/>
          <w:b/>
          <w:color w:val="2B2A29"/>
          <w:spacing w:val="31"/>
          <w:w w:val="105"/>
          <w:sz w:val="22"/>
        </w:rPr>
        <w:t xml:space="preserve"> </w:t>
      </w:r>
      <w:r>
        <w:rPr>
          <w:rFonts w:ascii="Arial"/>
          <w:b/>
          <w:color w:val="2B2A29"/>
          <w:w w:val="105"/>
          <w:sz w:val="22"/>
        </w:rPr>
        <w:t>ballerina</w:t>
      </w:r>
      <w:r>
        <w:rPr>
          <w:rFonts w:ascii="Arial"/>
          <w:b/>
          <w:color w:val="2B2A29"/>
          <w:spacing w:val="31"/>
          <w:w w:val="105"/>
          <w:sz w:val="22"/>
        </w:rPr>
        <w:t xml:space="preserve"> </w:t>
      </w:r>
      <w:r>
        <w:rPr>
          <w:rFonts w:ascii="Arial"/>
          <w:b/>
          <w:color w:val="2B2A29"/>
          <w:w w:val="105"/>
          <w:sz w:val="22"/>
        </w:rPr>
        <w:t>run</w:t>
      </w:r>
      <w:r>
        <w:rPr>
          <w:rFonts w:ascii="Arial"/>
          <w:b/>
          <w:color w:val="2B2A29"/>
          <w:spacing w:val="32"/>
          <w:w w:val="105"/>
          <w:sz w:val="22"/>
        </w:rPr>
        <w:t xml:space="preserve"> </w:t>
      </w:r>
      <w:r>
        <w:rPr>
          <w:rFonts w:ascii="Arial"/>
          <w:b/>
          <w:color w:val="2B2A29"/>
          <w:w w:val="105"/>
          <w:sz w:val="22"/>
        </w:rPr>
        <w:t>loop_sqrt.bal</w:t>
      </w:r>
    </w:p>
    <w:p>
      <w:pPr>
        <w:spacing w:before="89"/>
        <w:ind w:left="160" w:right="0" w:firstLine="0"/>
        <w:jc w:val="left"/>
        <w:rPr>
          <w:rFonts w:ascii="Arial"/>
          <w:b/>
          <w:sz w:val="22"/>
        </w:rPr>
      </w:pPr>
      <w:bookmarkStart w:id="40" w:name="_bookmark38"/>
      <w:bookmarkEnd w:id="40"/>
      <w:r>
        <w:rPr>
          <w:rFonts w:ascii="Arial"/>
          <w:b/>
          <w:color w:val="2B2A29"/>
          <w:w w:val="105"/>
          <w:sz w:val="22"/>
        </w:rPr>
        <w:t>$balletina跑步循环_sqrt.bal</w:t>
      </w:r>
    </w:p>
    <w:p>
      <w:r>
        <w:rPr>
          <w:rFonts w:ascii="宋体"/>
          <w:color w:val="2B2A29"/>
        </w:rPr>
        <w:t>Enter</w:t>
      </w:r>
      <w:r>
        <w:rPr>
          <w:rFonts w:ascii="宋体"/>
          <w:color w:val="2B2A29"/>
          <w:spacing w:val="-3"/>
        </w:rPr>
        <w:t xml:space="preserve"> </w:t>
      </w:r>
      <w:r>
        <w:rPr>
          <w:rFonts w:ascii="宋体"/>
          <w:color w:val="2B2A29"/>
        </w:rPr>
        <w:t>a</w:t>
      </w:r>
      <w:r>
        <w:rPr>
          <w:rFonts w:ascii="宋体"/>
          <w:color w:val="2B2A29"/>
          <w:spacing w:val="-3"/>
        </w:rPr>
        <w:t xml:space="preserve"> </w:t>
      </w:r>
      <w:r>
        <w:rPr>
          <w:rFonts w:ascii="宋体"/>
          <w:color w:val="2B2A29"/>
        </w:rPr>
        <w:t>positive</w:t>
      </w:r>
      <w:r>
        <w:rPr>
          <w:rFonts w:ascii="宋体"/>
          <w:color w:val="2B2A29"/>
          <w:spacing w:val="-2"/>
        </w:rPr>
        <w:t xml:space="preserve"> </w:t>
      </w:r>
      <w:r>
        <w:rPr>
          <w:rFonts w:ascii="宋体"/>
          <w:color w:val="2B2A29"/>
        </w:rPr>
        <w:t>number</w:t>
      </w:r>
      <w:r>
        <w:rPr>
          <w:rFonts w:ascii="宋体"/>
          <w:color w:val="2B2A29"/>
          <w:spacing w:val="-3"/>
        </w:rPr>
        <w:t xml:space="preserve"> </w:t>
      </w:r>
      <w:r>
        <w:rPr>
          <w:rFonts w:ascii="宋体"/>
          <w:color w:val="2B2A29"/>
        </w:rPr>
        <w:t>(q</w:t>
      </w:r>
      <w:r>
        <w:rPr>
          <w:rFonts w:ascii="宋体"/>
          <w:color w:val="2B2A29"/>
          <w:spacing w:val="-3"/>
        </w:rPr>
        <w:t xml:space="preserve"> </w:t>
      </w:r>
      <w:r>
        <w:rPr>
          <w:rFonts w:ascii="宋体"/>
          <w:color w:val="2B2A29"/>
        </w:rPr>
        <w:t>to</w:t>
      </w:r>
      <w:r>
        <w:rPr>
          <w:rFonts w:ascii="宋体"/>
          <w:color w:val="2B2A29"/>
          <w:spacing w:val="-2"/>
        </w:rPr>
        <w:t xml:space="preserve"> </w:t>
      </w:r>
      <w:r>
        <w:rPr>
          <w:rFonts w:ascii="宋体"/>
          <w:color w:val="2B2A29"/>
        </w:rPr>
        <w:t>exit):</w:t>
      </w:r>
      <w:r>
        <w:rPr>
          <w:rFonts w:ascii="宋体"/>
          <w:color w:val="2B2A29"/>
          <w:spacing w:val="-3"/>
        </w:rPr>
        <w:t xml:space="preserve"> </w:t>
      </w:r>
      <w:r>
        <w:rPr>
          <w:rFonts w:ascii="宋体"/>
          <w:color w:val="2B2A29"/>
        </w:rPr>
        <w:t>90</w:t>
      </w:r>
      <w:r>
        <w:rPr>
          <w:rFonts w:ascii="宋体"/>
          <w:color w:val="2B2A29"/>
          <w:spacing w:val="-107"/>
        </w:rPr>
        <w:t xml:space="preserve"> </w:t>
      </w:r>
      <w:r>
        <w:rPr>
          <w:rFonts w:ascii="宋体"/>
          <w:color w:val="2B2A29"/>
        </w:rPr>
        <w:t>9.486832980505138</w:t>
      </w:r>
    </w:p>
    <w:p>
      <w:pPr>
        <w:pStyle w:val="11"/>
        <w:spacing w:before="53" w:line="273" w:lineRule="auto"/>
        <w:ind w:left="160" w:right="4217"/>
        <w:rPr>
          <w:rFonts w:ascii="宋体"/>
        </w:rPr>
      </w:pPr>
      <w:r>
        <w:rPr>
          <w:rFonts w:ascii="宋体"/>
          <w:color w:val="2B2A29"/>
        </w:rPr>
        <w:t>输入正数（q退出）：90</w:t>
      </w:r>
      <w:r>
        <w:t xml:space="preserve"> </w:t>
      </w:r>
      <w:r>
        <w:rPr>
          <w:rFonts w:ascii="宋体"/>
          <w:color w:val="2B2A29"/>
        </w:rPr>
        <w:t>9.486832980505138</w:t>
      </w:r>
    </w:p>
    <w:p>
      <w:r>
        <w:rPr>
          <w:rFonts w:ascii="宋体"/>
          <w:color w:val="2B2A29"/>
        </w:rPr>
        <w:t>Enter</w:t>
      </w:r>
      <w:r>
        <w:rPr>
          <w:rFonts w:ascii="宋体"/>
          <w:color w:val="2B2A29"/>
          <w:spacing w:val="-3"/>
        </w:rPr>
        <w:t xml:space="preserve"> </w:t>
      </w:r>
      <w:r>
        <w:rPr>
          <w:rFonts w:ascii="宋体"/>
          <w:color w:val="2B2A29"/>
        </w:rPr>
        <w:t>a</w:t>
      </w:r>
      <w:r>
        <w:rPr>
          <w:rFonts w:ascii="宋体"/>
          <w:color w:val="2B2A29"/>
          <w:spacing w:val="-3"/>
        </w:rPr>
        <w:t xml:space="preserve"> </w:t>
      </w:r>
      <w:r>
        <w:rPr>
          <w:rFonts w:ascii="宋体"/>
          <w:color w:val="2B2A29"/>
        </w:rPr>
        <w:t>positive</w:t>
      </w:r>
      <w:r>
        <w:rPr>
          <w:rFonts w:ascii="宋体"/>
          <w:color w:val="2B2A29"/>
          <w:spacing w:val="-2"/>
        </w:rPr>
        <w:t xml:space="preserve"> </w:t>
      </w:r>
      <w:r>
        <w:rPr>
          <w:rFonts w:ascii="宋体"/>
          <w:color w:val="2B2A29"/>
        </w:rPr>
        <w:t>number</w:t>
      </w:r>
      <w:r>
        <w:rPr>
          <w:rFonts w:ascii="宋体"/>
          <w:color w:val="2B2A29"/>
          <w:spacing w:val="-3"/>
        </w:rPr>
        <w:t xml:space="preserve"> </w:t>
      </w:r>
      <w:r>
        <w:rPr>
          <w:rFonts w:ascii="宋体"/>
          <w:color w:val="2B2A29"/>
        </w:rPr>
        <w:t>(q</w:t>
      </w:r>
      <w:r>
        <w:rPr>
          <w:rFonts w:ascii="宋体"/>
          <w:color w:val="2B2A29"/>
          <w:spacing w:val="-3"/>
        </w:rPr>
        <w:t xml:space="preserve"> </w:t>
      </w:r>
      <w:r>
        <w:rPr>
          <w:rFonts w:ascii="宋体"/>
          <w:color w:val="2B2A29"/>
        </w:rPr>
        <w:t>to</w:t>
      </w:r>
      <w:r>
        <w:rPr>
          <w:rFonts w:ascii="宋体"/>
          <w:color w:val="2B2A29"/>
          <w:spacing w:val="-2"/>
        </w:rPr>
        <w:t xml:space="preserve"> </w:t>
      </w:r>
      <w:r>
        <w:rPr>
          <w:rFonts w:ascii="宋体"/>
          <w:color w:val="2B2A29"/>
        </w:rPr>
        <w:t>exit):</w:t>
      </w:r>
      <w:r>
        <w:rPr>
          <w:rFonts w:ascii="宋体"/>
          <w:color w:val="2B2A29"/>
          <w:spacing w:val="-3"/>
        </w:rPr>
        <w:t xml:space="preserve"> </w:t>
      </w:r>
      <w:r>
        <w:rPr>
          <w:rFonts w:ascii="宋体"/>
          <w:color w:val="2B2A29"/>
        </w:rPr>
        <w:t>431</w:t>
      </w:r>
      <w:r>
        <w:rPr>
          <w:rFonts w:ascii="宋体"/>
          <w:color w:val="2B2A29"/>
          <w:spacing w:val="-107"/>
        </w:rPr>
        <w:t xml:space="preserve"> </w:t>
      </w:r>
      <w:r>
        <w:rPr>
          <w:rFonts w:ascii="宋体"/>
          <w:color w:val="2B2A29"/>
        </w:rPr>
        <w:t>20.760539492026695</w:t>
      </w:r>
    </w:p>
    <w:p>
      <w:pPr>
        <w:pStyle w:val="11"/>
        <w:spacing w:line="273" w:lineRule="auto"/>
        <w:ind w:left="160" w:right="4217"/>
        <w:rPr>
          <w:rFonts w:ascii="宋体"/>
        </w:rPr>
      </w:pPr>
      <w:r>
        <w:rPr>
          <w:rFonts w:ascii="宋体"/>
          <w:color w:val="2B2A29"/>
        </w:rPr>
        <w:t>输入正数（q退出）：431</w:t>
      </w:r>
      <w:r>
        <w:t xml:space="preserve"> </w:t>
      </w:r>
      <w:r>
        <w:rPr>
          <w:rFonts w:ascii="宋体"/>
          <w:color w:val="2B2A29"/>
        </w:rPr>
        <w:t>20.760539492026695</w:t>
      </w:r>
    </w:p>
    <w:p>
      <w:r>
        <w:rPr>
          <w:rFonts w:ascii="宋体"/>
          <w:color w:val="2B2A29"/>
        </w:rPr>
        <w:t>Enter</w:t>
      </w:r>
      <w:r>
        <w:rPr>
          <w:rFonts w:ascii="宋体"/>
          <w:color w:val="2B2A29"/>
          <w:spacing w:val="-3"/>
        </w:rPr>
        <w:t xml:space="preserve"> </w:t>
      </w:r>
      <w:r>
        <w:rPr>
          <w:rFonts w:ascii="宋体"/>
          <w:color w:val="2B2A29"/>
        </w:rPr>
        <w:t>a</w:t>
      </w:r>
      <w:r>
        <w:rPr>
          <w:rFonts w:ascii="宋体"/>
          <w:color w:val="2B2A29"/>
          <w:spacing w:val="-3"/>
        </w:rPr>
        <w:t xml:space="preserve"> </w:t>
      </w:r>
      <w:r>
        <w:rPr>
          <w:rFonts w:ascii="宋体"/>
          <w:color w:val="2B2A29"/>
        </w:rPr>
        <w:t>positive</w:t>
      </w:r>
      <w:r>
        <w:rPr>
          <w:rFonts w:ascii="宋体"/>
          <w:color w:val="2B2A29"/>
          <w:spacing w:val="-2"/>
        </w:rPr>
        <w:t xml:space="preserve"> </w:t>
      </w:r>
      <w:r>
        <w:rPr>
          <w:rFonts w:ascii="宋体"/>
          <w:color w:val="2B2A29"/>
        </w:rPr>
        <w:t>number</w:t>
      </w:r>
      <w:r>
        <w:rPr>
          <w:rFonts w:ascii="宋体"/>
          <w:color w:val="2B2A29"/>
          <w:spacing w:val="-3"/>
        </w:rPr>
        <w:t xml:space="preserve"> </w:t>
      </w:r>
      <w:r>
        <w:rPr>
          <w:rFonts w:ascii="宋体"/>
          <w:color w:val="2B2A29"/>
        </w:rPr>
        <w:t>(q</w:t>
      </w:r>
      <w:r>
        <w:rPr>
          <w:rFonts w:ascii="宋体"/>
          <w:color w:val="2B2A29"/>
          <w:spacing w:val="-3"/>
        </w:rPr>
        <w:t xml:space="preserve"> </w:t>
      </w:r>
      <w:r>
        <w:rPr>
          <w:rFonts w:ascii="宋体"/>
          <w:color w:val="2B2A29"/>
        </w:rPr>
        <w:t>to</w:t>
      </w:r>
      <w:r>
        <w:rPr>
          <w:rFonts w:ascii="宋体"/>
          <w:color w:val="2B2A29"/>
          <w:spacing w:val="-2"/>
        </w:rPr>
        <w:t xml:space="preserve"> </w:t>
      </w:r>
      <w:r>
        <w:rPr>
          <w:rFonts w:ascii="宋体"/>
          <w:color w:val="2B2A29"/>
        </w:rPr>
        <w:t>exit):</w:t>
      </w:r>
      <w:r>
        <w:rPr>
          <w:rFonts w:ascii="宋体"/>
          <w:color w:val="2B2A29"/>
          <w:spacing w:val="-3"/>
        </w:rPr>
        <w:t xml:space="preserve"> </w:t>
      </w:r>
      <w:r>
        <w:rPr>
          <w:rFonts w:ascii="宋体"/>
          <w:color w:val="2B2A29"/>
        </w:rPr>
        <w:t>-55</w:t>
      </w:r>
      <w:r>
        <w:rPr>
          <w:rFonts w:ascii="宋体"/>
          <w:color w:val="2B2A29"/>
          <w:spacing w:val="-107"/>
        </w:rPr>
        <w:t xml:space="preserve"> </w:t>
      </w:r>
      <w:r>
        <w:rPr>
          <w:rFonts w:ascii="宋体"/>
          <w:color w:val="2B2A29"/>
        </w:rPr>
        <w:t>Not a positive number, try again.</w:t>
      </w:r>
    </w:p>
    <w:p>
      <w:pPr>
        <w:pStyle w:val="11"/>
        <w:spacing w:line="273" w:lineRule="auto"/>
        <w:ind w:left="160" w:right="4217"/>
        <w:rPr>
          <w:rFonts w:ascii="宋体"/>
        </w:rPr>
      </w:pPr>
      <w:r>
        <w:rPr>
          <w:rFonts w:ascii="宋体"/>
          <w:color w:val="2B2A29"/>
        </w:rPr>
        <w:t>输入正数（q退出）：-55不是正数，请重试。</w:t>
      </w:r>
    </w:p>
    <w:p>
      <w:r>
        <w:rPr>
          <w:rFonts w:ascii="宋体"/>
          <w:color w:val="2B2A29"/>
        </w:rPr>
        <w:t>Enter a positive number (q to exit): q</w:t>
      </w:r>
    </w:p>
    <w:p>
      <w:pPr>
        <w:pStyle w:val="11"/>
        <w:spacing w:line="279" w:lineRule="exact"/>
        <w:ind w:left="160"/>
        <w:rPr>
          <w:rFonts w:ascii="宋体"/>
        </w:rPr>
      </w:pPr>
      <w:r>
        <w:rPr>
          <w:rFonts w:ascii="宋体"/>
          <w:color w:val="2B2A29"/>
        </w:rPr>
        <w:t>输入正数（q退出）：q</w:t>
      </w:r>
    </w:p>
    <w:p>
      <w:r>
        <w:rPr>
          <w:color w:val="2B2A29"/>
          <w:w w:val="105"/>
        </w:rPr>
        <w:t>The</w:t>
      </w:r>
      <w:r>
        <w:rPr>
          <w:color w:val="2B2A29"/>
          <w:spacing w:val="5"/>
          <w:w w:val="105"/>
        </w:rPr>
        <w:t xml:space="preserve"> </w:t>
      </w:r>
      <w:r>
        <w:rPr>
          <w:color w:val="2B2A29"/>
          <w:w w:val="105"/>
        </w:rPr>
        <w:t>previous</w:t>
      </w:r>
      <w:r>
        <w:rPr>
          <w:color w:val="2B2A29"/>
          <w:spacing w:val="6"/>
          <w:w w:val="105"/>
        </w:rPr>
        <w:t xml:space="preserve"> </w:t>
      </w:r>
      <w:r>
        <w:rPr>
          <w:color w:val="2B2A29"/>
          <w:w w:val="105"/>
        </w:rPr>
        <w:t>scenario</w:t>
      </w:r>
      <w:r>
        <w:rPr>
          <w:color w:val="2B2A29"/>
          <w:spacing w:val="6"/>
          <w:w w:val="105"/>
        </w:rPr>
        <w:t xml:space="preserve"> </w:t>
      </w:r>
      <w:r>
        <w:rPr>
          <w:color w:val="2B2A29"/>
          <w:w w:val="105"/>
        </w:rPr>
        <w:t>implements</w:t>
      </w:r>
      <w:r>
        <w:rPr>
          <w:color w:val="2B2A29"/>
          <w:spacing w:val="6"/>
          <w:w w:val="105"/>
        </w:rPr>
        <w:t xml:space="preserve"> </w:t>
      </w:r>
      <w:r>
        <w:rPr>
          <w:color w:val="2B2A29"/>
          <w:w w:val="105"/>
        </w:rPr>
        <w:t>a</w:t>
      </w:r>
      <w:r>
        <w:rPr>
          <w:color w:val="2B2A29"/>
          <w:spacing w:val="6"/>
          <w:w w:val="105"/>
        </w:rPr>
        <w:t xml:space="preserve"> </w:t>
      </w:r>
      <w:r>
        <w:rPr>
          <w:color w:val="2B2A29"/>
          <w:w w:val="105"/>
        </w:rPr>
        <w:t>user</w:t>
      </w:r>
      <w:r>
        <w:rPr>
          <w:color w:val="2B2A29"/>
          <w:spacing w:val="6"/>
          <w:w w:val="105"/>
        </w:rPr>
        <w:t xml:space="preserve"> </w:t>
      </w:r>
      <w:r>
        <w:rPr>
          <w:color w:val="2B2A29"/>
          <w:w w:val="105"/>
        </w:rPr>
        <w:t>interface</w:t>
      </w:r>
      <w:r>
        <w:rPr>
          <w:color w:val="2B2A29"/>
          <w:spacing w:val="6"/>
          <w:w w:val="105"/>
        </w:rPr>
        <w:t xml:space="preserve"> </w:t>
      </w:r>
      <w:r>
        <w:rPr>
          <w:color w:val="2B2A29"/>
          <w:w w:val="105"/>
        </w:rPr>
        <w:t>for</w:t>
      </w:r>
      <w:r>
        <w:rPr>
          <w:color w:val="2B2A29"/>
          <w:spacing w:val="6"/>
          <w:w w:val="105"/>
        </w:rPr>
        <w:t xml:space="preserve"> </w:t>
      </w:r>
      <w:r>
        <w:rPr>
          <w:color w:val="2B2A29"/>
          <w:w w:val="105"/>
        </w:rPr>
        <w:t>prompting</w:t>
      </w:r>
      <w:r>
        <w:rPr>
          <w:color w:val="2B2A29"/>
          <w:spacing w:val="6"/>
          <w:w w:val="105"/>
        </w:rPr>
        <w:t xml:space="preserve"> </w:t>
      </w:r>
      <w:r>
        <w:rPr>
          <w:color w:val="2B2A29"/>
          <w:w w:val="105"/>
        </w:rPr>
        <w:t>the</w:t>
      </w:r>
      <w:r>
        <w:rPr>
          <w:color w:val="2B2A29"/>
          <w:spacing w:val="6"/>
          <w:w w:val="105"/>
        </w:rPr>
        <w:t xml:space="preserve"> </w:t>
      </w:r>
      <w:r>
        <w:rPr>
          <w:color w:val="2B2A29"/>
          <w:w w:val="105"/>
        </w:rPr>
        <w:t>user</w:t>
      </w:r>
      <w:r>
        <w:rPr>
          <w:color w:val="2B2A29"/>
          <w:spacing w:val="6"/>
          <w:w w:val="105"/>
        </w:rPr>
        <w:t xml:space="preserve"> </w:t>
      </w:r>
      <w:r>
        <w:rPr>
          <w:color w:val="2B2A29"/>
          <w:w w:val="105"/>
        </w:rPr>
        <w:t>for</w:t>
      </w:r>
      <w:r>
        <w:rPr>
          <w:color w:val="2B2A29"/>
          <w:spacing w:val="-55"/>
          <w:w w:val="105"/>
        </w:rPr>
        <w:t xml:space="preserve"> </w:t>
      </w:r>
      <w:r>
        <w:rPr>
          <w:color w:val="2B2A29"/>
          <w:w w:val="105"/>
        </w:rPr>
        <w:t>a</w:t>
      </w:r>
      <w:r>
        <w:rPr>
          <w:color w:val="2B2A29"/>
          <w:spacing w:val="-1"/>
          <w:w w:val="105"/>
        </w:rPr>
        <w:t xml:space="preserve"> </w:t>
      </w:r>
      <w:r>
        <w:rPr>
          <w:color w:val="2B2A29"/>
          <w:w w:val="105"/>
        </w:rPr>
        <w:t>positive</w:t>
      </w:r>
      <w:r>
        <w:rPr>
          <w:color w:val="2B2A29"/>
          <w:spacing w:val="-1"/>
          <w:w w:val="105"/>
        </w:rPr>
        <w:t xml:space="preserve"> </w:t>
      </w:r>
      <w:r>
        <w:rPr>
          <w:color w:val="2B2A29"/>
          <w:w w:val="105"/>
        </w:rPr>
        <w:t>number</w:t>
      </w:r>
      <w:r>
        <w:rPr>
          <w:color w:val="2B2A29"/>
          <w:spacing w:val="-1"/>
          <w:w w:val="105"/>
        </w:rPr>
        <w:t xml:space="preserve"> </w:t>
      </w:r>
      <w:r>
        <w:rPr>
          <w:color w:val="2B2A29"/>
          <w:w w:val="105"/>
        </w:rPr>
        <w:t>and</w:t>
      </w:r>
      <w:r>
        <w:rPr>
          <w:color w:val="2B2A29"/>
          <w:spacing w:val="-1"/>
          <w:w w:val="105"/>
        </w:rPr>
        <w:t xml:space="preserve"> </w:t>
      </w:r>
      <w:r>
        <w:rPr>
          <w:color w:val="2B2A29"/>
          <w:w w:val="105"/>
        </w:rPr>
        <w:t>prints</w:t>
      </w:r>
      <w:r>
        <w:rPr>
          <w:color w:val="2B2A29"/>
          <w:spacing w:val="-1"/>
          <w:w w:val="105"/>
        </w:rPr>
        <w:t xml:space="preserve"> </w:t>
      </w:r>
      <w:r>
        <w:rPr>
          <w:color w:val="2B2A29"/>
          <w:w w:val="105"/>
        </w:rPr>
        <w:t>the</w:t>
      </w:r>
      <w:r>
        <w:rPr>
          <w:color w:val="2B2A29"/>
          <w:spacing w:val="-1"/>
          <w:w w:val="105"/>
        </w:rPr>
        <w:t xml:space="preserve"> </w:t>
      </w:r>
      <w:r>
        <w:rPr>
          <w:color w:val="2B2A29"/>
          <w:w w:val="105"/>
        </w:rPr>
        <w:t>square</w:t>
      </w:r>
      <w:r>
        <w:rPr>
          <w:color w:val="2B2A29"/>
          <w:spacing w:val="-1"/>
          <w:w w:val="105"/>
        </w:rPr>
        <w:t xml:space="preserve"> </w:t>
      </w:r>
      <w:r>
        <w:rPr>
          <w:color w:val="2B2A29"/>
          <w:w w:val="105"/>
        </w:rPr>
        <w:t>root</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given</w:t>
      </w:r>
      <w:r>
        <w:rPr>
          <w:color w:val="2B2A29"/>
          <w:spacing w:val="-1"/>
          <w:w w:val="105"/>
        </w:rPr>
        <w:t xml:space="preserve"> </w:t>
      </w:r>
      <w:r>
        <w:rPr>
          <w:color w:val="2B2A29"/>
          <w:w w:val="105"/>
        </w:rPr>
        <w:t>number.</w:t>
      </w:r>
      <w:r>
        <w:rPr>
          <w:color w:val="2B2A29"/>
          <w:spacing w:val="-1"/>
          <w:w w:val="105"/>
        </w:rPr>
        <w:t xml:space="preserve"> </w:t>
      </w:r>
      <w:r>
        <w:rPr>
          <w:color w:val="2B2A29"/>
          <w:w w:val="105"/>
        </w:rPr>
        <w:t>This</w:t>
      </w:r>
      <w:r>
        <w:rPr>
          <w:color w:val="2B2A29"/>
          <w:spacing w:val="-1"/>
          <w:w w:val="105"/>
        </w:rPr>
        <w:t xml:space="preserve"> </w:t>
      </w:r>
      <w:r>
        <w:rPr>
          <w:color w:val="2B2A29"/>
          <w:w w:val="105"/>
        </w:rPr>
        <w:t>is done continuously</w:t>
      </w:r>
      <w:r>
        <w:rPr>
          <w:color w:val="2B2A29"/>
          <w:spacing w:val="-5"/>
          <w:w w:val="105"/>
        </w:rPr>
        <w:t xml:space="preserve"> </w:t>
      </w:r>
      <w:r>
        <w:rPr>
          <w:color w:val="2B2A29"/>
          <w:w w:val="105"/>
        </w:rPr>
        <w:t>until</w:t>
      </w:r>
      <w:r>
        <w:rPr>
          <w:color w:val="2B2A29"/>
          <w:spacing w:val="-4"/>
          <w:w w:val="105"/>
        </w:rPr>
        <w:t xml:space="preserve"> </w:t>
      </w:r>
      <w:r>
        <w:rPr>
          <w:color w:val="2B2A29"/>
          <w:w w:val="105"/>
        </w:rPr>
        <w:t>the</w:t>
      </w:r>
      <w:r>
        <w:rPr>
          <w:color w:val="2B2A29"/>
          <w:spacing w:val="-4"/>
          <w:w w:val="105"/>
        </w:rPr>
        <w:t xml:space="preserve"> </w:t>
      </w:r>
      <w:r>
        <w:rPr>
          <w:color w:val="2B2A29"/>
          <w:w w:val="105"/>
        </w:rPr>
        <w:t>user</w:t>
      </w:r>
      <w:r>
        <w:rPr>
          <w:color w:val="2B2A29"/>
          <w:spacing w:val="-5"/>
          <w:w w:val="105"/>
        </w:rPr>
        <w:t xml:space="preserve"> </w:t>
      </w:r>
      <w:r>
        <w:rPr>
          <w:color w:val="2B2A29"/>
          <w:w w:val="105"/>
        </w:rPr>
        <w:t>quits</w:t>
      </w:r>
      <w:r>
        <w:rPr>
          <w:color w:val="2B2A29"/>
          <w:spacing w:val="-4"/>
          <w:w w:val="105"/>
        </w:rPr>
        <w:t xml:space="preserve"> </w:t>
      </w:r>
      <w:r>
        <w:rPr>
          <w:color w:val="2B2A29"/>
          <w:w w:val="105"/>
        </w:rPr>
        <w:t>by</w:t>
      </w:r>
      <w:r>
        <w:rPr>
          <w:color w:val="2B2A29"/>
          <w:spacing w:val="-4"/>
          <w:w w:val="105"/>
        </w:rPr>
        <w:t xml:space="preserve"> </w:t>
      </w:r>
      <w:r>
        <w:rPr>
          <w:color w:val="2B2A29"/>
          <w:w w:val="105"/>
        </w:rPr>
        <w:t>entering</w:t>
      </w:r>
      <w:r>
        <w:rPr>
          <w:color w:val="2B2A29"/>
          <w:spacing w:val="-4"/>
          <w:w w:val="105"/>
        </w:rPr>
        <w:t xml:space="preserve"> </w:t>
      </w:r>
      <w:r>
        <w:rPr>
          <w:rFonts w:ascii="宋体"/>
          <w:color w:val="2B2A29"/>
          <w:w w:val="105"/>
        </w:rPr>
        <w:t>q</w:t>
      </w:r>
      <w:r>
        <w:rPr>
          <w:color w:val="2B2A29"/>
          <w:w w:val="105"/>
        </w:rPr>
        <w:t>.</w:t>
      </w:r>
      <w:r>
        <w:rPr>
          <w:color w:val="2B2A29"/>
          <w:spacing w:val="-5"/>
          <w:w w:val="105"/>
        </w:rPr>
        <w:t xml:space="preserve"> </w:t>
      </w:r>
      <w:r>
        <w:rPr>
          <w:color w:val="2B2A29"/>
          <w:w w:val="105"/>
        </w:rPr>
        <w:t>Here,</w:t>
      </w:r>
      <w:r>
        <w:rPr>
          <w:color w:val="2B2A29"/>
          <w:spacing w:val="-4"/>
          <w:w w:val="105"/>
        </w:rPr>
        <w:t xml:space="preserve"> </w:t>
      </w:r>
      <w:r>
        <w:rPr>
          <w:color w:val="2B2A29"/>
          <w:w w:val="105"/>
        </w:rPr>
        <w:t>we</w:t>
      </w:r>
      <w:r>
        <w:rPr>
          <w:color w:val="2B2A29"/>
          <w:spacing w:val="-4"/>
          <w:w w:val="105"/>
        </w:rPr>
        <w:t xml:space="preserve"> </w:t>
      </w:r>
      <w:r>
        <w:rPr>
          <w:color w:val="2B2A29"/>
          <w:w w:val="105"/>
        </w:rPr>
        <w:t>are</w:t>
      </w:r>
      <w:r>
        <w:rPr>
          <w:color w:val="2B2A29"/>
          <w:spacing w:val="-4"/>
          <w:w w:val="105"/>
        </w:rPr>
        <w:t xml:space="preserve"> </w:t>
      </w:r>
      <w:r>
        <w:rPr>
          <w:color w:val="2B2A29"/>
          <w:w w:val="105"/>
        </w:rPr>
        <w:t>using</w:t>
      </w:r>
      <w:r>
        <w:rPr>
          <w:color w:val="2B2A29"/>
          <w:spacing w:val="-5"/>
          <w:w w:val="105"/>
        </w:rPr>
        <w:t xml:space="preserve"> </w:t>
      </w:r>
      <w:r>
        <w:rPr>
          <w:color w:val="2B2A29"/>
          <w:w w:val="105"/>
        </w:rPr>
        <w:t>a</w:t>
      </w:r>
      <w:r>
        <w:rPr>
          <w:color w:val="2B2A29"/>
          <w:spacing w:val="-4"/>
          <w:w w:val="105"/>
        </w:rPr>
        <w:t xml:space="preserve"> </w:t>
      </w:r>
      <w:r>
        <w:rPr>
          <w:rFonts w:ascii="宋体"/>
          <w:color w:val="2B2A29"/>
          <w:w w:val="105"/>
        </w:rPr>
        <w:t>while</w:t>
      </w:r>
      <w:r>
        <w:rPr>
          <w:rFonts w:ascii="宋体"/>
          <w:color w:val="2B2A29"/>
          <w:spacing w:val="-62"/>
          <w:w w:val="105"/>
        </w:rPr>
        <w:t xml:space="preserve"> </w:t>
      </w:r>
      <w:r>
        <w:rPr>
          <w:color w:val="2B2A29"/>
          <w:w w:val="105"/>
        </w:rPr>
        <w:t>loop</w:t>
      </w:r>
      <w:r>
        <w:rPr>
          <w:color w:val="2B2A29"/>
          <w:spacing w:val="-4"/>
          <w:w w:val="105"/>
        </w:rPr>
        <w:t xml:space="preserve"> </w:t>
      </w:r>
      <w:r>
        <w:rPr>
          <w:color w:val="2B2A29"/>
          <w:w w:val="105"/>
        </w:rPr>
        <w:t>with the</w:t>
      </w:r>
      <w:r>
        <w:rPr>
          <w:color w:val="2B2A29"/>
          <w:spacing w:val="2"/>
          <w:w w:val="105"/>
        </w:rPr>
        <w:t xml:space="preserve"> </w:t>
      </w:r>
      <w:r>
        <w:rPr>
          <w:color w:val="2B2A29"/>
          <w:w w:val="105"/>
        </w:rPr>
        <w:t>condition</w:t>
      </w:r>
      <w:r>
        <w:rPr>
          <w:color w:val="2B2A29"/>
          <w:spacing w:val="2"/>
          <w:w w:val="105"/>
        </w:rPr>
        <w:t xml:space="preserve"> </w:t>
      </w:r>
      <w:r>
        <w:rPr>
          <w:color w:val="2B2A29"/>
          <w:w w:val="105"/>
        </w:rPr>
        <w:t>set</w:t>
      </w:r>
      <w:r>
        <w:rPr>
          <w:color w:val="2B2A29"/>
          <w:spacing w:val="2"/>
          <w:w w:val="105"/>
        </w:rPr>
        <w:t xml:space="preserve"> </w:t>
      </w:r>
      <w:r>
        <w:rPr>
          <w:color w:val="2B2A29"/>
          <w:w w:val="105"/>
        </w:rPr>
        <w:t>to</w:t>
      </w:r>
      <w:r>
        <w:rPr>
          <w:color w:val="2B2A29"/>
          <w:spacing w:val="3"/>
          <w:w w:val="105"/>
        </w:rPr>
        <w:t xml:space="preserve"> </w:t>
      </w:r>
      <w:r>
        <w:rPr>
          <w:color w:val="2B2A29"/>
          <w:w w:val="105"/>
        </w:rPr>
        <w:t>the</w:t>
      </w:r>
      <w:r>
        <w:rPr>
          <w:color w:val="2B2A29"/>
          <w:spacing w:val="2"/>
          <w:w w:val="105"/>
        </w:rPr>
        <w:t xml:space="preserve"> </w:t>
      </w:r>
      <w:r>
        <w:rPr>
          <w:color w:val="2B2A29"/>
          <w:w w:val="105"/>
        </w:rPr>
        <w:t>literal</w:t>
      </w:r>
      <w:r>
        <w:rPr>
          <w:color w:val="2B2A29"/>
          <w:spacing w:val="2"/>
          <w:w w:val="105"/>
        </w:rPr>
        <w:t xml:space="preserve"> </w:t>
      </w:r>
      <w:r>
        <w:rPr>
          <w:color w:val="2B2A29"/>
          <w:w w:val="105"/>
        </w:rPr>
        <w:t>Boolean</w:t>
      </w:r>
      <w:r>
        <w:rPr>
          <w:color w:val="2B2A29"/>
          <w:spacing w:val="3"/>
          <w:w w:val="105"/>
        </w:rPr>
        <w:t xml:space="preserve"> </w:t>
      </w:r>
      <w:r>
        <w:rPr>
          <w:color w:val="2B2A29"/>
          <w:w w:val="105"/>
        </w:rPr>
        <w:t>value</w:t>
      </w:r>
      <w:r>
        <w:rPr>
          <w:color w:val="2B2A29"/>
          <w:spacing w:val="2"/>
          <w:w w:val="105"/>
        </w:rPr>
        <w:t xml:space="preserve"> </w:t>
      </w:r>
      <w:r>
        <w:rPr>
          <w:rFonts w:ascii="宋体"/>
          <w:color w:val="2B2A29"/>
          <w:w w:val="105"/>
        </w:rPr>
        <w:t>true</w:t>
      </w:r>
      <w:r>
        <w:rPr>
          <w:color w:val="2B2A29"/>
          <w:w w:val="105"/>
        </w:rPr>
        <w:t>.</w:t>
      </w:r>
      <w:r>
        <w:rPr>
          <w:color w:val="2B2A29"/>
          <w:spacing w:val="2"/>
          <w:w w:val="105"/>
        </w:rPr>
        <w:t xml:space="preserve"> </w:t>
      </w:r>
      <w:r>
        <w:rPr>
          <w:color w:val="2B2A29"/>
          <w:w w:val="105"/>
        </w:rPr>
        <w:t>This</w:t>
      </w:r>
      <w:r>
        <w:rPr>
          <w:color w:val="2B2A29"/>
          <w:spacing w:val="3"/>
          <w:w w:val="105"/>
        </w:rPr>
        <w:t xml:space="preserve"> </w:t>
      </w:r>
      <w:r>
        <w:rPr>
          <w:color w:val="2B2A29"/>
          <w:w w:val="105"/>
        </w:rPr>
        <w:t>means</w:t>
      </w:r>
      <w:r>
        <w:rPr>
          <w:color w:val="2B2A29"/>
          <w:spacing w:val="2"/>
          <w:w w:val="105"/>
        </w:rPr>
        <w:t xml:space="preserve"> </w:t>
      </w:r>
      <w:r>
        <w:rPr>
          <w:color w:val="2B2A29"/>
          <w:w w:val="105"/>
        </w:rPr>
        <w:t>that</w:t>
      </w:r>
      <w:r>
        <w:rPr>
          <w:color w:val="2B2A29"/>
          <w:spacing w:val="2"/>
          <w:w w:val="105"/>
        </w:rPr>
        <w:t xml:space="preserve"> </w:t>
      </w:r>
      <w:r>
        <w:rPr>
          <w:color w:val="2B2A29"/>
          <w:w w:val="105"/>
        </w:rPr>
        <w:t>the</w:t>
      </w:r>
      <w:r>
        <w:rPr>
          <w:color w:val="2B2A29"/>
          <w:spacing w:val="3"/>
          <w:w w:val="105"/>
        </w:rPr>
        <w:t xml:space="preserve"> </w:t>
      </w:r>
      <w:r>
        <w:rPr>
          <w:color w:val="2B2A29"/>
          <w:w w:val="105"/>
        </w:rPr>
        <w:t>loop</w:t>
      </w:r>
      <w:r>
        <w:rPr>
          <w:color w:val="2B2A29"/>
          <w:spacing w:val="2"/>
          <w:w w:val="105"/>
        </w:rPr>
        <w:t xml:space="preserve"> </w:t>
      </w:r>
      <w:r>
        <w:rPr>
          <w:color w:val="2B2A29"/>
          <w:w w:val="105"/>
        </w:rPr>
        <w:t>condition</w:t>
      </w:r>
      <w:r>
        <w:rPr>
          <w:color w:val="2B2A29"/>
          <w:spacing w:val="-55"/>
          <w:w w:val="105"/>
        </w:rPr>
        <w:t xml:space="preserve"> </w:t>
      </w:r>
      <w:r>
        <w:rPr>
          <w:color w:val="2B2A29"/>
          <w:w w:val="105"/>
        </w:rPr>
        <w:t>is always fulfilled, and the loop construct will never end on its own. This is called an</w:t>
      </w:r>
      <w:r>
        <w:rPr>
          <w:color w:val="2B2A29"/>
          <w:spacing w:val="1"/>
          <w:w w:val="105"/>
        </w:rPr>
        <w:t xml:space="preserve"> </w:t>
      </w:r>
      <w:r>
        <w:rPr>
          <w:i/>
          <w:color w:val="2B2A29"/>
          <w:w w:val="110"/>
        </w:rPr>
        <w:t>infinite</w:t>
      </w:r>
      <w:r>
        <w:rPr>
          <w:i/>
          <w:color w:val="2B2A29"/>
          <w:spacing w:val="-17"/>
          <w:w w:val="110"/>
        </w:rPr>
        <w:t xml:space="preserve"> </w:t>
      </w:r>
      <w:r>
        <w:rPr>
          <w:i/>
          <w:color w:val="2B2A29"/>
          <w:w w:val="110"/>
        </w:rPr>
        <w:t>loop</w:t>
      </w:r>
      <w:r>
        <w:rPr>
          <w:i/>
          <w:color w:val="2B2A29"/>
          <w:spacing w:val="-17"/>
          <w:w w:val="110"/>
        </w:rPr>
        <w:t xml:space="preserve"> </w:t>
      </w:r>
      <w:r>
        <w:rPr>
          <w:color w:val="2B2A29"/>
          <w:w w:val="110"/>
        </w:rPr>
        <w:t>since</w:t>
      </w:r>
      <w:r>
        <w:rPr>
          <w:color w:val="2B2A29"/>
          <w:spacing w:val="-17"/>
          <w:w w:val="110"/>
        </w:rPr>
        <w:t xml:space="preserve"> </w:t>
      </w:r>
      <w:r>
        <w:rPr>
          <w:color w:val="2B2A29"/>
          <w:w w:val="110"/>
        </w:rPr>
        <w:t>it</w:t>
      </w:r>
      <w:r>
        <w:rPr>
          <w:color w:val="2B2A29"/>
          <w:spacing w:val="-17"/>
          <w:w w:val="110"/>
        </w:rPr>
        <w:t xml:space="preserve"> </w:t>
      </w:r>
      <w:r>
        <w:rPr>
          <w:color w:val="2B2A29"/>
          <w:w w:val="110"/>
        </w:rPr>
        <w:t>will</w:t>
      </w:r>
      <w:r>
        <w:rPr>
          <w:color w:val="2B2A29"/>
          <w:spacing w:val="-17"/>
          <w:w w:val="110"/>
        </w:rPr>
        <w:t xml:space="preserve"> </w:t>
      </w:r>
      <w:r>
        <w:rPr>
          <w:color w:val="2B2A29"/>
          <w:w w:val="110"/>
        </w:rPr>
        <w:t>loop</w:t>
      </w:r>
      <w:r>
        <w:rPr>
          <w:color w:val="2B2A29"/>
          <w:spacing w:val="-17"/>
          <w:w w:val="110"/>
        </w:rPr>
        <w:t xml:space="preserve"> </w:t>
      </w:r>
      <w:r>
        <w:rPr>
          <w:color w:val="2B2A29"/>
          <w:w w:val="110"/>
        </w:rPr>
        <w:t>forever.</w:t>
      </w:r>
    </w:p>
    <w:p>
      <w:pPr>
        <w:pStyle w:val="11"/>
        <w:spacing w:before="208" w:line="304" w:lineRule="auto"/>
        <w:ind w:left="160" w:right="1247" w:firstLine="359"/>
      </w:pPr>
      <w:r>
        <w:rPr>
          <w:color w:val="2B2A29"/>
          <w:w w:val="105"/>
        </w:rPr>
        <w:t>前面的场景实现</w:t>
      </w:r>
      <w:r>
        <w:rPr>
          <w:color w:val="2B2A29"/>
          <w:spacing w:val="6"/>
          <w:w w:val="105"/>
        </w:rPr>
        <w:t>了</w:t>
      </w:r>
      <w:r>
        <w:rPr>
          <w:color w:val="2B2A29"/>
          <w:w w:val="105"/>
        </w:rPr>
        <w:t>一个用户界面</w:t>
      </w:r>
      <w:r>
        <w:rPr>
          <w:color w:val="2B2A29"/>
          <w:spacing w:val="6"/>
          <w:w w:val="105"/>
        </w:rPr>
        <w:t>，</w:t>
      </w:r>
      <w:r>
        <w:rPr>
          <w:color w:val="2B2A29"/>
          <w:w w:val="105"/>
        </w:rPr>
        <w:t>用于提示用户输入正数</w:t>
      </w:r>
      <w:r>
        <w:rPr>
          <w:color w:val="2B2A29"/>
          <w:spacing w:val="-1"/>
          <w:w w:val="105"/>
        </w:rPr>
        <w:t>，</w:t>
      </w:r>
      <w:r>
        <w:rPr>
          <w:color w:val="2B2A29"/>
          <w:w w:val="105"/>
        </w:rPr>
        <w:t>并打印</w:t>
      </w:r>
      <w:r>
        <w:rPr>
          <w:color w:val="2B2A29"/>
          <w:spacing w:val="-1"/>
          <w:w w:val="105"/>
        </w:rPr>
        <w:t>给</w:t>
      </w:r>
      <w:r>
        <w:rPr>
          <w:color w:val="2B2A29"/>
          <w:w w:val="105"/>
        </w:rPr>
        <w:t>定数</w:t>
      </w:r>
      <w:r>
        <w:rPr>
          <w:color w:val="2B2A29"/>
          <w:spacing w:val="-1"/>
          <w:w w:val="105"/>
        </w:rPr>
        <w:t>字</w:t>
      </w:r>
      <w:r>
        <w:rPr>
          <w:color w:val="2B2A29"/>
          <w:w w:val="105"/>
        </w:rPr>
        <w:t>的平方根。这是连续进行的，直到用户通过输入</w:t>
      </w:r>
      <w:r>
        <w:rPr>
          <w:rFonts w:ascii="宋体"/>
          <w:color w:val="2B2A29"/>
          <w:w w:val="105"/>
        </w:rPr>
        <w:t>q</w:t>
      </w:r>
      <w:r>
        <w:rPr>
          <w:color w:val="2B2A29"/>
          <w:w w:val="105"/>
        </w:rPr>
        <w:t>退出。这里，我们使用</w:t>
      </w:r>
      <w:r>
        <w:rPr>
          <w:color w:val="2B2A29"/>
          <w:spacing w:val="-5"/>
          <w:w w:val="105"/>
        </w:rPr>
        <w:t>的</w:t>
      </w:r>
      <w:r>
        <w:rPr>
          <w:color w:val="2B2A29"/>
          <w:w w:val="105"/>
        </w:rPr>
        <w:t>是</w:t>
      </w:r>
      <w:r>
        <w:rPr>
          <w:rFonts w:ascii="宋体"/>
          <w:color w:val="2B2A29"/>
          <w:w w:val="105"/>
        </w:rPr>
        <w:t>while</w:t>
      </w:r>
      <w:r>
        <w:rPr>
          <w:color w:val="2B2A29"/>
          <w:w w:val="105"/>
        </w:rPr>
        <w:t>循环</w:t>
      </w:r>
      <w:r>
        <w:rPr>
          <w:color w:val="2B2A29"/>
          <w:spacing w:val="-4"/>
          <w:w w:val="105"/>
        </w:rPr>
        <w:t>，</w:t>
      </w:r>
      <w:r>
        <w:rPr>
          <w:color w:val="2B2A29"/>
          <w:w w:val="105"/>
        </w:rPr>
        <w:t>条件设置为字面布尔值</w:t>
      </w:r>
      <w:r>
        <w:rPr>
          <w:rFonts w:ascii="宋体"/>
          <w:color w:val="2B2A29"/>
          <w:w w:val="105"/>
        </w:rPr>
        <w:t>true</w:t>
      </w:r>
      <w:r>
        <w:rPr>
          <w:color w:val="2B2A29"/>
          <w:w w:val="105"/>
        </w:rPr>
        <w:t>。这意味着循环条件</w:t>
      </w:r>
      <w:r>
        <w:rPr>
          <w:color w:val="2B2A29"/>
          <w:spacing w:val="-55"/>
          <w:w w:val="105"/>
        </w:rPr>
        <w:t>始终</w:t>
      </w:r>
      <w:r>
        <w:rPr>
          <w:color w:val="2B2A29"/>
          <w:w w:val="105"/>
        </w:rPr>
        <w:t>满足，循环</w:t>
      </w:r>
      <w:r>
        <w:rPr>
          <w:color w:val="2B2A29"/>
          <w:spacing w:val="2"/>
          <w:w w:val="105"/>
        </w:rPr>
        <w:t>构造永远不会自行结束。</w:t>
      </w:r>
      <w:r>
        <w:rPr>
          <w:color w:val="2B2A29"/>
          <w:w w:val="105"/>
        </w:rPr>
        <w:t>这被称为</w:t>
      </w:r>
      <w:r>
        <w:rPr>
          <w:i/>
          <w:color w:val="2B2A29"/>
          <w:w w:val="110"/>
        </w:rPr>
        <w:t>无限循环</w:t>
      </w:r>
      <w:r>
        <w:rPr>
          <w:i/>
          <w:color w:val="2B2A29"/>
          <w:spacing w:val="-17"/>
          <w:w w:val="110"/>
        </w:rPr>
        <w:t>，</w:t>
      </w:r>
      <w:r>
        <w:rPr>
          <w:color w:val="2B2A29"/>
          <w:w w:val="110"/>
        </w:rPr>
        <w:t>因为它将永远循环。</w:t>
      </w:r>
    </w:p>
    <w:p>
      <w:r>
        <w:rPr>
          <w:color w:val="2B2A29"/>
          <w:w w:val="105"/>
        </w:rPr>
        <w:t>The</w:t>
      </w:r>
      <w:r>
        <w:rPr>
          <w:color w:val="2B2A29"/>
          <w:spacing w:val="-7"/>
          <w:w w:val="105"/>
        </w:rPr>
        <w:t xml:space="preserve"> </w:t>
      </w:r>
      <w:r>
        <w:rPr>
          <w:color w:val="2B2A29"/>
          <w:w w:val="105"/>
        </w:rPr>
        <w:t>only</w:t>
      </w:r>
      <w:r>
        <w:rPr>
          <w:color w:val="2B2A29"/>
          <w:spacing w:val="-7"/>
          <w:w w:val="105"/>
        </w:rPr>
        <w:t xml:space="preserve"> </w:t>
      </w:r>
      <w:r>
        <w:rPr>
          <w:color w:val="2B2A29"/>
          <w:w w:val="105"/>
        </w:rPr>
        <w:t>way</w:t>
      </w:r>
      <w:r>
        <w:rPr>
          <w:color w:val="2B2A29"/>
          <w:spacing w:val="-7"/>
          <w:w w:val="105"/>
        </w:rPr>
        <w:t xml:space="preserve"> </w:t>
      </w:r>
      <w:r>
        <w:rPr>
          <w:color w:val="2B2A29"/>
          <w:w w:val="105"/>
        </w:rPr>
        <w:t>the</w:t>
      </w:r>
      <w:r>
        <w:rPr>
          <w:color w:val="2B2A29"/>
          <w:spacing w:val="-7"/>
          <w:w w:val="105"/>
        </w:rPr>
        <w:t xml:space="preserve"> </w:t>
      </w:r>
      <w:r>
        <w:rPr>
          <w:color w:val="2B2A29"/>
          <w:w w:val="105"/>
        </w:rPr>
        <w:t>loop</w:t>
      </w:r>
      <w:r>
        <w:rPr>
          <w:color w:val="2B2A29"/>
          <w:spacing w:val="-6"/>
          <w:w w:val="105"/>
        </w:rPr>
        <w:t xml:space="preserve"> </w:t>
      </w:r>
      <w:r>
        <w:rPr>
          <w:color w:val="2B2A29"/>
          <w:w w:val="105"/>
        </w:rPr>
        <w:t>is</w:t>
      </w:r>
      <w:r>
        <w:rPr>
          <w:color w:val="2B2A29"/>
          <w:spacing w:val="-7"/>
          <w:w w:val="105"/>
        </w:rPr>
        <w:t xml:space="preserve"> </w:t>
      </w:r>
      <w:r>
        <w:rPr>
          <w:color w:val="2B2A29"/>
          <w:w w:val="105"/>
        </w:rPr>
        <w:t>exited</w:t>
      </w:r>
      <w:r>
        <w:rPr>
          <w:color w:val="2B2A29"/>
          <w:spacing w:val="-7"/>
          <w:w w:val="105"/>
        </w:rPr>
        <w:t xml:space="preserve"> </w:t>
      </w:r>
      <w:r>
        <w:rPr>
          <w:color w:val="2B2A29"/>
          <w:w w:val="105"/>
        </w:rPr>
        <w:t>is</w:t>
      </w:r>
      <w:r>
        <w:rPr>
          <w:color w:val="2B2A29"/>
          <w:spacing w:val="-7"/>
          <w:w w:val="105"/>
        </w:rPr>
        <w:t xml:space="preserve"> </w:t>
      </w:r>
      <w:r>
        <w:rPr>
          <w:color w:val="2B2A29"/>
          <w:w w:val="105"/>
        </w:rPr>
        <w:t>using</w:t>
      </w:r>
      <w:r>
        <w:rPr>
          <w:color w:val="2B2A29"/>
          <w:spacing w:val="-6"/>
          <w:w w:val="105"/>
        </w:rPr>
        <w:t xml:space="preserve"> </w:t>
      </w:r>
      <w:r>
        <w:rPr>
          <w:color w:val="2B2A29"/>
          <w:w w:val="105"/>
        </w:rPr>
        <w:t>the</w:t>
      </w:r>
      <w:r>
        <w:rPr>
          <w:color w:val="2B2A29"/>
          <w:spacing w:val="-7"/>
          <w:w w:val="105"/>
        </w:rPr>
        <w:t xml:space="preserve"> </w:t>
      </w:r>
      <w:r>
        <w:rPr>
          <w:rFonts w:ascii="宋体"/>
          <w:color w:val="2B2A29"/>
          <w:w w:val="105"/>
        </w:rPr>
        <w:t>break</w:t>
      </w:r>
      <w:r>
        <w:rPr>
          <w:rFonts w:ascii="宋体"/>
          <w:color w:val="2B2A29"/>
          <w:spacing w:val="-65"/>
          <w:w w:val="105"/>
        </w:rPr>
        <w:t xml:space="preserve"> </w:t>
      </w:r>
      <w:r>
        <w:rPr>
          <w:color w:val="2B2A29"/>
          <w:w w:val="105"/>
        </w:rPr>
        <w:t>statement</w:t>
      </w:r>
      <w:r>
        <w:rPr>
          <w:color w:val="2B2A29"/>
          <w:spacing w:val="-7"/>
          <w:w w:val="105"/>
        </w:rPr>
        <w:t xml:space="preserve"> </w:t>
      </w:r>
      <w:r>
        <w:rPr>
          <w:color w:val="2B2A29"/>
          <w:w w:val="105"/>
        </w:rPr>
        <w:t>at</w:t>
      </w:r>
      <w:r>
        <w:rPr>
          <w:color w:val="2B2A29"/>
          <w:spacing w:val="-6"/>
          <w:w w:val="105"/>
        </w:rPr>
        <w:t xml:space="preserve"> </w:t>
      </w:r>
      <w:r>
        <w:rPr>
          <w:color w:val="2B2A29"/>
          <w:w w:val="105"/>
        </w:rPr>
        <w:t>line</w:t>
      </w:r>
      <w:r>
        <w:rPr>
          <w:color w:val="2B2A29"/>
          <w:spacing w:val="-7"/>
          <w:w w:val="105"/>
        </w:rPr>
        <w:t xml:space="preserve"> </w:t>
      </w:r>
      <w:r>
        <w:rPr>
          <w:color w:val="2B2A29"/>
          <w:w w:val="105"/>
        </w:rPr>
        <w:t>9,</w:t>
      </w:r>
      <w:r>
        <w:rPr>
          <w:color w:val="2B2A29"/>
          <w:spacing w:val="-7"/>
          <w:w w:val="105"/>
        </w:rPr>
        <w:t xml:space="preserve"> </w:t>
      </w:r>
      <w:r>
        <w:rPr>
          <w:color w:val="2B2A29"/>
          <w:w w:val="105"/>
        </w:rPr>
        <w:t>which</w:t>
      </w:r>
      <w:r>
        <w:rPr>
          <w:color w:val="2B2A29"/>
          <w:spacing w:val="-7"/>
          <w:w w:val="105"/>
        </w:rPr>
        <w:t xml:space="preserve"> </w:t>
      </w:r>
      <w:r>
        <w:rPr>
          <w:color w:val="2B2A29"/>
          <w:w w:val="105"/>
        </w:rPr>
        <w:t>checks</w:t>
      </w:r>
      <w:r>
        <w:rPr>
          <w:color w:val="2B2A29"/>
          <w:spacing w:val="-54"/>
          <w:w w:val="105"/>
        </w:rPr>
        <w:t xml:space="preserve"> </w:t>
      </w:r>
      <w:r>
        <w:rPr>
          <w:color w:val="2B2A29"/>
          <w:w w:val="105"/>
        </w:rPr>
        <w:t>for</w:t>
      </w:r>
      <w:r>
        <w:rPr>
          <w:color w:val="2B2A29"/>
          <w:spacing w:val="-5"/>
          <w:w w:val="105"/>
        </w:rPr>
        <w:t xml:space="preserve"> </w:t>
      </w:r>
      <w:r>
        <w:rPr>
          <w:color w:val="2B2A29"/>
          <w:w w:val="105"/>
        </w:rPr>
        <w:t>user</w:t>
      </w:r>
      <w:r>
        <w:rPr>
          <w:color w:val="2B2A29"/>
          <w:spacing w:val="-5"/>
          <w:w w:val="105"/>
        </w:rPr>
        <w:t xml:space="preserve"> </w:t>
      </w:r>
      <w:r>
        <w:rPr>
          <w:color w:val="2B2A29"/>
          <w:w w:val="105"/>
        </w:rPr>
        <w:t>input</w:t>
      </w:r>
      <w:r>
        <w:rPr>
          <w:color w:val="2B2A29"/>
          <w:spacing w:val="-5"/>
          <w:w w:val="105"/>
        </w:rPr>
        <w:t xml:space="preserve"> </w:t>
      </w:r>
      <w:r>
        <w:rPr>
          <w:color w:val="2B2A29"/>
          <w:w w:val="105"/>
        </w:rPr>
        <w:t>for</w:t>
      </w:r>
      <w:r>
        <w:rPr>
          <w:color w:val="2B2A29"/>
          <w:spacing w:val="-5"/>
          <w:w w:val="105"/>
        </w:rPr>
        <w:t xml:space="preserve"> </w:t>
      </w:r>
      <w:r>
        <w:rPr>
          <w:color w:val="2B2A29"/>
          <w:w w:val="105"/>
        </w:rPr>
        <w:t>the</w:t>
      </w:r>
      <w:r>
        <w:rPr>
          <w:color w:val="2B2A29"/>
          <w:spacing w:val="-5"/>
          <w:w w:val="105"/>
        </w:rPr>
        <w:t xml:space="preserve"> </w:t>
      </w:r>
      <w:r>
        <w:rPr>
          <w:color w:val="2B2A29"/>
          <w:w w:val="105"/>
        </w:rPr>
        <w:t>quit</w:t>
      </w:r>
      <w:r>
        <w:rPr>
          <w:color w:val="2B2A29"/>
          <w:spacing w:val="-5"/>
          <w:w w:val="105"/>
        </w:rPr>
        <w:t xml:space="preserve"> </w:t>
      </w:r>
      <w:r>
        <w:rPr>
          <w:color w:val="2B2A29"/>
          <w:w w:val="105"/>
        </w:rPr>
        <w:t>instruction.</w:t>
      </w:r>
      <w:r>
        <w:rPr>
          <w:color w:val="2B2A29"/>
          <w:spacing w:val="-5"/>
          <w:w w:val="105"/>
        </w:rPr>
        <w:t xml:space="preserve"> </w:t>
      </w:r>
      <w:r>
        <w:rPr>
          <w:color w:val="2B2A29"/>
          <w:w w:val="105"/>
        </w:rPr>
        <w:t>Also,</w:t>
      </w:r>
      <w:r>
        <w:rPr>
          <w:color w:val="2B2A29"/>
          <w:spacing w:val="-5"/>
          <w:w w:val="105"/>
        </w:rPr>
        <w:t xml:space="preserve"> </w:t>
      </w:r>
      <w:r>
        <w:rPr>
          <w:color w:val="2B2A29"/>
          <w:w w:val="105"/>
        </w:rPr>
        <w:t>if</w:t>
      </w:r>
      <w:r>
        <w:rPr>
          <w:color w:val="2B2A29"/>
          <w:spacing w:val="-5"/>
          <w:w w:val="105"/>
        </w:rPr>
        <w:t xml:space="preserve"> </w:t>
      </w:r>
      <w:r>
        <w:rPr>
          <w:color w:val="2B2A29"/>
          <w:w w:val="105"/>
        </w:rPr>
        <w:t>the</w:t>
      </w:r>
      <w:r>
        <w:rPr>
          <w:color w:val="2B2A29"/>
          <w:spacing w:val="-5"/>
          <w:w w:val="105"/>
        </w:rPr>
        <w:t xml:space="preserve"> </w:t>
      </w:r>
      <w:r>
        <w:rPr>
          <w:color w:val="2B2A29"/>
          <w:w w:val="105"/>
        </w:rPr>
        <w:t>user</w:t>
      </w:r>
      <w:r>
        <w:rPr>
          <w:color w:val="2B2A29"/>
          <w:spacing w:val="-5"/>
          <w:w w:val="105"/>
        </w:rPr>
        <w:t xml:space="preserve"> </w:t>
      </w:r>
      <w:r>
        <w:rPr>
          <w:color w:val="2B2A29"/>
          <w:w w:val="105"/>
        </w:rPr>
        <w:t>enters</w:t>
      </w:r>
      <w:r>
        <w:rPr>
          <w:color w:val="2B2A29"/>
          <w:spacing w:val="-5"/>
          <w:w w:val="105"/>
        </w:rPr>
        <w:t xml:space="preserve"> </w:t>
      </w:r>
      <w:r>
        <w:rPr>
          <w:color w:val="2B2A29"/>
          <w:w w:val="105"/>
        </w:rPr>
        <w:t>an</w:t>
      </w:r>
      <w:r>
        <w:rPr>
          <w:color w:val="2B2A29"/>
          <w:spacing w:val="-5"/>
          <w:w w:val="105"/>
        </w:rPr>
        <w:t xml:space="preserve"> </w:t>
      </w:r>
      <w:r>
        <w:rPr>
          <w:color w:val="2B2A29"/>
          <w:w w:val="105"/>
        </w:rPr>
        <w:t>incorrect</w:t>
      </w:r>
      <w:r>
        <w:rPr>
          <w:color w:val="2B2A29"/>
          <w:spacing w:val="-5"/>
          <w:w w:val="105"/>
        </w:rPr>
        <w:t xml:space="preserve"> </w:t>
      </w:r>
      <w:r>
        <w:rPr>
          <w:color w:val="2B2A29"/>
          <w:w w:val="105"/>
        </w:rPr>
        <w:t>value,</w:t>
      </w:r>
      <w:r>
        <w:rPr>
          <w:color w:val="2B2A29"/>
          <w:spacing w:val="-5"/>
          <w:w w:val="105"/>
        </w:rPr>
        <w:t xml:space="preserve"> </w:t>
      </w:r>
      <w:r>
        <w:rPr>
          <w:color w:val="2B2A29"/>
          <w:w w:val="105"/>
        </w:rPr>
        <w:t xml:space="preserve">i.e., a negative value, the rest of the loop body statements are skipped using a </w:t>
      </w:r>
      <w:r>
        <w:rPr>
          <w:rFonts w:ascii="宋体"/>
          <w:color w:val="2B2A29"/>
          <w:w w:val="105"/>
        </w:rPr>
        <w:t>continue</w:t>
      </w:r>
      <w:r>
        <w:rPr>
          <w:rFonts w:ascii="宋体"/>
          <w:color w:val="2B2A29"/>
          <w:spacing w:val="1"/>
          <w:w w:val="105"/>
        </w:rPr>
        <w:t xml:space="preserve"> </w:t>
      </w:r>
      <w:r>
        <w:rPr>
          <w:color w:val="2B2A29"/>
          <w:w w:val="105"/>
        </w:rPr>
        <w:t>statement</w:t>
      </w:r>
      <w:r>
        <w:rPr>
          <w:color w:val="2B2A29"/>
          <w:spacing w:val="-3"/>
          <w:w w:val="105"/>
        </w:rPr>
        <w:t xml:space="preserve"> </w:t>
      </w:r>
      <w:r>
        <w:rPr>
          <w:color w:val="2B2A29"/>
          <w:w w:val="105"/>
        </w:rPr>
        <w:t>at</w:t>
      </w:r>
      <w:r>
        <w:rPr>
          <w:color w:val="2B2A29"/>
          <w:spacing w:val="-2"/>
          <w:w w:val="105"/>
        </w:rPr>
        <w:t xml:space="preserve"> </w:t>
      </w:r>
      <w:r>
        <w:rPr>
          <w:color w:val="2B2A29"/>
          <w:w w:val="105"/>
        </w:rPr>
        <w:t>line</w:t>
      </w:r>
      <w:r>
        <w:rPr>
          <w:color w:val="2B2A29"/>
          <w:spacing w:val="-2"/>
          <w:w w:val="105"/>
        </w:rPr>
        <w:t xml:space="preserve"> </w:t>
      </w:r>
      <w:r>
        <w:rPr>
          <w:color w:val="2B2A29"/>
          <w:w w:val="105"/>
        </w:rPr>
        <w:t>14.</w:t>
      </w:r>
      <w:r>
        <w:rPr>
          <w:color w:val="2B2A29"/>
          <w:spacing w:val="-2"/>
          <w:w w:val="105"/>
        </w:rPr>
        <w:t xml:space="preserve"> </w:t>
      </w:r>
      <w:r>
        <w:rPr>
          <w:color w:val="2B2A29"/>
          <w:w w:val="105"/>
        </w:rPr>
        <w:t>This</w:t>
      </w:r>
      <w:r>
        <w:rPr>
          <w:color w:val="2B2A29"/>
          <w:spacing w:val="-2"/>
          <w:w w:val="105"/>
        </w:rPr>
        <w:t xml:space="preserve"> </w:t>
      </w:r>
      <w:r>
        <w:rPr>
          <w:color w:val="2B2A29"/>
          <w:w w:val="105"/>
        </w:rPr>
        <w:t>results</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execution</w:t>
      </w:r>
      <w:r>
        <w:rPr>
          <w:color w:val="2B2A29"/>
          <w:spacing w:val="-3"/>
          <w:w w:val="105"/>
        </w:rPr>
        <w:t xml:space="preserve"> </w:t>
      </w:r>
      <w:r>
        <w:rPr>
          <w:color w:val="2B2A29"/>
          <w:w w:val="105"/>
        </w:rPr>
        <w:t>going</w:t>
      </w:r>
      <w:r>
        <w:rPr>
          <w:color w:val="2B2A29"/>
          <w:spacing w:val="-2"/>
          <w:w w:val="105"/>
        </w:rPr>
        <w:t xml:space="preserve"> </w:t>
      </w:r>
      <w:r>
        <w:rPr>
          <w:color w:val="2B2A29"/>
          <w:w w:val="105"/>
        </w:rPr>
        <w:t>back</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top</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loop,</w:t>
      </w:r>
      <w:r>
        <w:rPr>
          <w:color w:val="2B2A29"/>
          <w:spacing w:val="-3"/>
          <w:w w:val="105"/>
        </w:rPr>
        <w:t xml:space="preserve"> </w:t>
      </w:r>
      <w:r>
        <w:rPr>
          <w:color w:val="2B2A29"/>
          <w:w w:val="105"/>
        </w:rPr>
        <w:t>which</w:t>
      </w:r>
      <w:r>
        <w:rPr>
          <w:color w:val="2B2A29"/>
          <w:spacing w:val="-54"/>
          <w:w w:val="105"/>
        </w:rPr>
        <w:t xml:space="preserve"> </w:t>
      </w:r>
      <w:r>
        <w:rPr>
          <w:color w:val="2B2A29"/>
          <w:w w:val="105"/>
        </w:rPr>
        <w:t>will</w:t>
      </w:r>
      <w:r>
        <w:rPr>
          <w:color w:val="2B2A29"/>
          <w:spacing w:val="-12"/>
          <w:w w:val="105"/>
        </w:rPr>
        <w:t xml:space="preserve"> </w:t>
      </w:r>
      <w:r>
        <w:rPr>
          <w:color w:val="2B2A29"/>
          <w:w w:val="105"/>
        </w:rPr>
        <w:t>prompt</w:t>
      </w:r>
      <w:r>
        <w:rPr>
          <w:color w:val="2B2A29"/>
          <w:spacing w:val="-11"/>
          <w:w w:val="105"/>
        </w:rPr>
        <w:t xml:space="preserve"> </w:t>
      </w:r>
      <w:r>
        <w:rPr>
          <w:color w:val="2B2A29"/>
          <w:w w:val="105"/>
        </w:rPr>
        <w:t>the</w:t>
      </w:r>
      <w:r>
        <w:rPr>
          <w:color w:val="2B2A29"/>
          <w:spacing w:val="-12"/>
          <w:w w:val="105"/>
        </w:rPr>
        <w:t xml:space="preserve"> </w:t>
      </w:r>
      <w:r>
        <w:rPr>
          <w:color w:val="2B2A29"/>
          <w:w w:val="105"/>
        </w:rPr>
        <w:t>user</w:t>
      </w:r>
      <w:r>
        <w:rPr>
          <w:color w:val="2B2A29"/>
          <w:spacing w:val="-11"/>
          <w:w w:val="105"/>
        </w:rPr>
        <w:t xml:space="preserve"> </w:t>
      </w:r>
      <w:r>
        <w:rPr>
          <w:color w:val="2B2A29"/>
          <w:w w:val="105"/>
        </w:rPr>
        <w:t>to</w:t>
      </w:r>
      <w:r>
        <w:rPr>
          <w:color w:val="2B2A29"/>
          <w:spacing w:val="-12"/>
          <w:w w:val="105"/>
        </w:rPr>
        <w:t xml:space="preserve"> </w:t>
      </w:r>
      <w:r>
        <w:rPr>
          <w:color w:val="2B2A29"/>
          <w:w w:val="105"/>
        </w:rPr>
        <w:t>enter</w:t>
      </w:r>
      <w:r>
        <w:rPr>
          <w:color w:val="2B2A29"/>
          <w:spacing w:val="-11"/>
          <w:w w:val="105"/>
        </w:rPr>
        <w:t xml:space="preserve"> </w:t>
      </w:r>
      <w:r>
        <w:rPr>
          <w:color w:val="2B2A29"/>
          <w:w w:val="105"/>
        </w:rPr>
        <w:t>a</w:t>
      </w:r>
      <w:r>
        <w:rPr>
          <w:color w:val="2B2A29"/>
          <w:spacing w:val="-11"/>
          <w:w w:val="105"/>
        </w:rPr>
        <w:t xml:space="preserve"> </w:t>
      </w:r>
      <w:r>
        <w:rPr>
          <w:color w:val="2B2A29"/>
          <w:w w:val="105"/>
        </w:rPr>
        <w:t>new</w:t>
      </w:r>
      <w:r>
        <w:rPr>
          <w:color w:val="2B2A29"/>
          <w:spacing w:val="-12"/>
          <w:w w:val="105"/>
        </w:rPr>
        <w:t xml:space="preserve"> </w:t>
      </w:r>
      <w:r>
        <w:rPr>
          <w:color w:val="2B2A29"/>
          <w:w w:val="105"/>
        </w:rPr>
        <w:t>value</w:t>
      </w:r>
      <w:r>
        <w:rPr>
          <w:color w:val="2B2A29"/>
          <w:spacing w:val="-11"/>
          <w:w w:val="105"/>
        </w:rPr>
        <w:t xml:space="preserve"> </w:t>
      </w:r>
      <w:r>
        <w:rPr>
          <w:color w:val="2B2A29"/>
          <w:w w:val="105"/>
        </w:rPr>
        <w:t>again.</w:t>
      </w:r>
    </w:p>
    <w:p>
      <w:pPr>
        <w:pStyle w:val="11"/>
        <w:spacing w:line="285" w:lineRule="auto"/>
        <w:ind w:left="160" w:right="561" w:firstLine="359"/>
      </w:pPr>
      <w:r>
        <w:rPr>
          <w:color w:val="2B2A29"/>
          <w:w w:val="105"/>
        </w:rPr>
        <w:t>退出循环</w:t>
      </w:r>
      <w:r>
        <w:rPr>
          <w:color w:val="2B2A29"/>
          <w:spacing w:val="-6"/>
          <w:w w:val="105"/>
        </w:rPr>
        <w:t>的</w:t>
      </w:r>
      <w:r>
        <w:rPr>
          <w:color w:val="2B2A29"/>
          <w:w w:val="105"/>
        </w:rPr>
        <w:t>唯一方法是在</w:t>
      </w:r>
      <w:r>
        <w:rPr>
          <w:color w:val="2B2A29"/>
          <w:spacing w:val="-6"/>
          <w:w w:val="105"/>
        </w:rPr>
        <w:t>第</w:t>
      </w:r>
      <w:r>
        <w:rPr>
          <w:color w:val="2B2A29"/>
          <w:w w:val="105"/>
        </w:rPr>
        <w:t>9行使用</w:t>
      </w:r>
      <w:r>
        <w:rPr>
          <w:rFonts w:ascii="宋体"/>
          <w:color w:val="2B2A29"/>
          <w:w w:val="105"/>
        </w:rPr>
        <w:t>break</w:t>
      </w:r>
      <w:r>
        <w:rPr>
          <w:color w:val="2B2A29"/>
          <w:w w:val="105"/>
        </w:rPr>
        <w:t>语句，该语句检查退出指令的用户输入。此外，如果用户输入</w:t>
      </w:r>
      <w:r>
        <w:rPr>
          <w:color w:val="2B2A29"/>
          <w:spacing w:val="-5"/>
          <w:w w:val="105"/>
        </w:rPr>
        <w:t>的</w:t>
      </w:r>
      <w:r>
        <w:rPr>
          <w:color w:val="2B2A29"/>
          <w:w w:val="105"/>
        </w:rPr>
        <w:t>值不正确，即负值，则在</w:t>
      </w:r>
      <w:r>
        <w:rPr>
          <w:color w:val="2B2A29"/>
          <w:spacing w:val="-2"/>
          <w:w w:val="105"/>
        </w:rPr>
        <w:t>第</w:t>
      </w:r>
      <w:r>
        <w:rPr>
          <w:color w:val="2B2A29"/>
          <w:w w:val="105"/>
        </w:rPr>
        <w:t>14行使用</w:t>
      </w:r>
      <w:r>
        <w:rPr>
          <w:rFonts w:ascii="宋体"/>
          <w:color w:val="2B2A29"/>
          <w:w w:val="105"/>
        </w:rPr>
        <w:t>continue</w:t>
      </w:r>
      <w:r>
        <w:rPr>
          <w:color w:val="2B2A29"/>
          <w:w w:val="105"/>
        </w:rPr>
        <w:t>语句</w:t>
      </w:r>
      <w:r>
        <w:rPr>
          <w:color w:val="2B2A29"/>
          <w:spacing w:val="-3"/>
          <w:w w:val="105"/>
        </w:rPr>
        <w:t>跳</w:t>
      </w:r>
      <w:r>
        <w:rPr>
          <w:color w:val="2B2A29"/>
          <w:w w:val="105"/>
        </w:rPr>
        <w:t>过</w:t>
      </w:r>
      <w:r>
        <w:rPr>
          <w:color w:val="2B2A29"/>
          <w:spacing w:val="-5"/>
          <w:w w:val="105"/>
        </w:rPr>
        <w:t>循环体</w:t>
      </w:r>
      <w:r>
        <w:rPr>
          <w:color w:val="2B2A29"/>
          <w:w w:val="105"/>
        </w:rPr>
        <w:t>语句</w:t>
      </w:r>
      <w:r>
        <w:rPr>
          <w:color w:val="2B2A29"/>
          <w:spacing w:val="-3"/>
          <w:w w:val="105"/>
        </w:rPr>
        <w:t>的其余</w:t>
      </w:r>
      <w:r>
        <w:rPr>
          <w:color w:val="2B2A29"/>
          <w:w w:val="105"/>
        </w:rPr>
        <w:t>部分。这将导致执行返</w:t>
      </w:r>
      <w:r>
        <w:rPr>
          <w:color w:val="2B2A29"/>
          <w:spacing w:val="-2"/>
          <w:w w:val="105"/>
        </w:rPr>
        <w:t>回</w:t>
      </w:r>
      <w:r>
        <w:rPr>
          <w:color w:val="2B2A29"/>
          <w:w w:val="105"/>
        </w:rPr>
        <w:t>到循环的顶部，这将提示用户再次输入新值。</w:t>
      </w:r>
    </w:p>
    <w:p>
      <w:r>
        <w:rPr>
          <w:color w:val="2B2A29"/>
          <w:w w:val="105"/>
        </w:rPr>
        <w:t>Something</w:t>
      </w:r>
      <w:r>
        <w:rPr>
          <w:color w:val="2B2A29"/>
          <w:spacing w:val="-9"/>
          <w:w w:val="105"/>
        </w:rPr>
        <w:t xml:space="preserve"> </w:t>
      </w:r>
      <w:r>
        <w:rPr>
          <w:color w:val="2B2A29"/>
          <w:w w:val="105"/>
        </w:rPr>
        <w:t>to</w:t>
      </w:r>
      <w:r>
        <w:rPr>
          <w:color w:val="2B2A29"/>
          <w:spacing w:val="-9"/>
          <w:w w:val="105"/>
        </w:rPr>
        <w:t xml:space="preserve"> </w:t>
      </w:r>
      <w:r>
        <w:rPr>
          <w:color w:val="2B2A29"/>
          <w:w w:val="105"/>
        </w:rPr>
        <w:t>note</w:t>
      </w:r>
      <w:r>
        <w:rPr>
          <w:color w:val="2B2A29"/>
          <w:spacing w:val="-8"/>
          <w:w w:val="105"/>
        </w:rPr>
        <w:t xml:space="preserve"> </w:t>
      </w:r>
      <w:r>
        <w:rPr>
          <w:color w:val="2B2A29"/>
          <w:w w:val="105"/>
        </w:rPr>
        <w:t>is</w:t>
      </w:r>
      <w:r>
        <w:rPr>
          <w:color w:val="2B2A29"/>
          <w:spacing w:val="-9"/>
          <w:w w:val="105"/>
        </w:rPr>
        <w:t xml:space="preserve"> </w:t>
      </w:r>
      <w:r>
        <w:rPr>
          <w:color w:val="2B2A29"/>
          <w:w w:val="105"/>
        </w:rPr>
        <w:t>that</w:t>
      </w:r>
      <w:r>
        <w:rPr>
          <w:color w:val="2B2A29"/>
          <w:spacing w:val="-9"/>
          <w:w w:val="105"/>
        </w:rPr>
        <w:t xml:space="preserve"> </w:t>
      </w:r>
      <w:r>
        <w:rPr>
          <w:color w:val="2B2A29"/>
          <w:w w:val="105"/>
        </w:rPr>
        <w:t>the</w:t>
      </w:r>
      <w:r>
        <w:rPr>
          <w:color w:val="2B2A29"/>
          <w:spacing w:val="-8"/>
          <w:w w:val="105"/>
        </w:rPr>
        <w:t xml:space="preserve"> </w:t>
      </w:r>
      <w:r>
        <w:rPr>
          <w:color w:val="2B2A29"/>
          <w:w w:val="105"/>
        </w:rPr>
        <w:t>usage</w:t>
      </w:r>
      <w:r>
        <w:rPr>
          <w:color w:val="2B2A29"/>
          <w:spacing w:val="-9"/>
          <w:w w:val="105"/>
        </w:rPr>
        <w:t xml:space="preserve"> </w:t>
      </w:r>
      <w:r>
        <w:rPr>
          <w:color w:val="2B2A29"/>
          <w:w w:val="105"/>
        </w:rPr>
        <w:t>of</w:t>
      </w:r>
      <w:r>
        <w:rPr>
          <w:color w:val="2B2A29"/>
          <w:spacing w:val="-9"/>
          <w:w w:val="105"/>
        </w:rPr>
        <w:t xml:space="preserve"> </w:t>
      </w:r>
      <w:r>
        <w:rPr>
          <w:rFonts w:ascii="宋体" w:hAnsi="宋体"/>
          <w:color w:val="2B2A29"/>
          <w:w w:val="105"/>
        </w:rPr>
        <w:t>break</w:t>
      </w:r>
      <w:r>
        <w:rPr>
          <w:rFonts w:ascii="宋体" w:hAnsi="宋体"/>
          <w:color w:val="2B2A29"/>
          <w:spacing w:val="-66"/>
          <w:w w:val="105"/>
        </w:rPr>
        <w:t xml:space="preserve"> </w:t>
      </w:r>
      <w:r>
        <w:rPr>
          <w:color w:val="2B2A29"/>
          <w:w w:val="105"/>
        </w:rPr>
        <w:t>and</w:t>
      </w:r>
      <w:r>
        <w:rPr>
          <w:color w:val="2B2A29"/>
          <w:spacing w:val="-9"/>
          <w:w w:val="105"/>
        </w:rPr>
        <w:t xml:space="preserve"> </w:t>
      </w:r>
      <w:r>
        <w:rPr>
          <w:rFonts w:ascii="宋体" w:hAnsi="宋体"/>
          <w:color w:val="2B2A29"/>
          <w:w w:val="105"/>
        </w:rPr>
        <w:t>continue</w:t>
      </w:r>
      <w:r>
        <w:rPr>
          <w:rFonts w:ascii="宋体" w:hAnsi="宋体"/>
          <w:color w:val="2B2A29"/>
          <w:spacing w:val="-66"/>
          <w:w w:val="105"/>
        </w:rPr>
        <w:t xml:space="preserve"> </w:t>
      </w:r>
      <w:r>
        <w:rPr>
          <w:color w:val="2B2A29"/>
          <w:w w:val="105"/>
        </w:rPr>
        <w:t>is</w:t>
      </w:r>
      <w:r>
        <w:rPr>
          <w:color w:val="2B2A29"/>
          <w:spacing w:val="-9"/>
          <w:w w:val="105"/>
        </w:rPr>
        <w:t xml:space="preserve"> </w:t>
      </w:r>
      <w:r>
        <w:rPr>
          <w:color w:val="2B2A29"/>
          <w:w w:val="105"/>
        </w:rPr>
        <w:t>not</w:t>
      </w:r>
      <w:r>
        <w:rPr>
          <w:color w:val="2B2A29"/>
          <w:spacing w:val="-8"/>
          <w:w w:val="105"/>
        </w:rPr>
        <w:t xml:space="preserve"> </w:t>
      </w:r>
      <w:r>
        <w:rPr>
          <w:color w:val="2B2A29"/>
          <w:w w:val="105"/>
        </w:rPr>
        <w:t>the</w:t>
      </w:r>
      <w:r>
        <w:rPr>
          <w:color w:val="2B2A29"/>
          <w:spacing w:val="-9"/>
          <w:w w:val="105"/>
        </w:rPr>
        <w:t xml:space="preserve"> </w:t>
      </w:r>
      <w:r>
        <w:rPr>
          <w:color w:val="2B2A29"/>
          <w:w w:val="105"/>
        </w:rPr>
        <w:t>only</w:t>
      </w:r>
      <w:r>
        <w:rPr>
          <w:color w:val="2B2A29"/>
          <w:spacing w:val="-8"/>
          <w:w w:val="105"/>
        </w:rPr>
        <w:t xml:space="preserve"> </w:t>
      </w:r>
      <w:r>
        <w:rPr>
          <w:color w:val="2B2A29"/>
          <w:w w:val="105"/>
        </w:rPr>
        <w:t>way</w:t>
      </w:r>
      <w:r>
        <w:rPr>
          <w:color w:val="2B2A29"/>
          <w:spacing w:val="1"/>
          <w:w w:val="105"/>
        </w:rPr>
        <w:t xml:space="preserve"> </w:t>
      </w:r>
      <w:r>
        <w:rPr>
          <w:color w:val="2B2A29"/>
          <w:w w:val="105"/>
        </w:rPr>
        <w:t>to</w:t>
      </w:r>
      <w:r>
        <w:rPr>
          <w:color w:val="2B2A29"/>
          <w:spacing w:val="-5"/>
          <w:w w:val="105"/>
        </w:rPr>
        <w:t xml:space="preserve"> </w:t>
      </w:r>
      <w:r>
        <w:rPr>
          <w:color w:val="2B2A29"/>
          <w:w w:val="105"/>
        </w:rPr>
        <w:t>implement</w:t>
      </w:r>
      <w:r>
        <w:rPr>
          <w:color w:val="2B2A29"/>
          <w:spacing w:val="-5"/>
          <w:w w:val="105"/>
        </w:rPr>
        <w:t xml:space="preserve"> </w:t>
      </w:r>
      <w:r>
        <w:rPr>
          <w:color w:val="2B2A29"/>
          <w:w w:val="105"/>
        </w:rPr>
        <w:t>those</w:t>
      </w:r>
      <w:r>
        <w:rPr>
          <w:color w:val="2B2A29"/>
          <w:spacing w:val="-5"/>
          <w:w w:val="105"/>
        </w:rPr>
        <w:t xml:space="preserve"> </w:t>
      </w:r>
      <w:r>
        <w:rPr>
          <w:color w:val="2B2A29"/>
          <w:w w:val="105"/>
        </w:rPr>
        <w:t>behaviors.</w:t>
      </w:r>
      <w:r>
        <w:rPr>
          <w:color w:val="2B2A29"/>
          <w:spacing w:val="-5"/>
          <w:w w:val="105"/>
        </w:rPr>
        <w:t xml:space="preserve"> </w:t>
      </w:r>
      <w:r>
        <w:rPr>
          <w:color w:val="2B2A29"/>
          <w:w w:val="105"/>
        </w:rPr>
        <w:t>A</w:t>
      </w:r>
      <w:r>
        <w:rPr>
          <w:color w:val="2B2A29"/>
          <w:spacing w:val="-5"/>
          <w:w w:val="105"/>
        </w:rPr>
        <w:t xml:space="preserve"> </w:t>
      </w:r>
      <w:r>
        <w:rPr>
          <w:color w:val="2B2A29"/>
          <w:w w:val="105"/>
        </w:rPr>
        <w:t>careful</w:t>
      </w:r>
      <w:r>
        <w:rPr>
          <w:color w:val="2B2A29"/>
          <w:spacing w:val="-5"/>
          <w:w w:val="105"/>
        </w:rPr>
        <w:t xml:space="preserve"> </w:t>
      </w:r>
      <w:r>
        <w:rPr>
          <w:color w:val="2B2A29"/>
          <w:w w:val="105"/>
        </w:rPr>
        <w:t>design</w:t>
      </w:r>
      <w:r>
        <w:rPr>
          <w:color w:val="2B2A29"/>
          <w:spacing w:val="-5"/>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loop’s</w:t>
      </w:r>
      <w:r>
        <w:rPr>
          <w:color w:val="2B2A29"/>
          <w:spacing w:val="-5"/>
          <w:w w:val="105"/>
        </w:rPr>
        <w:t xml:space="preserve"> </w:t>
      </w:r>
      <w:r>
        <w:rPr>
          <w:color w:val="2B2A29"/>
          <w:w w:val="105"/>
        </w:rPr>
        <w:t>logic</w:t>
      </w:r>
      <w:r>
        <w:rPr>
          <w:color w:val="2B2A29"/>
          <w:spacing w:val="-5"/>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done</w:t>
      </w:r>
      <w:r>
        <w:rPr>
          <w:color w:val="2B2A29"/>
          <w:spacing w:val="-5"/>
          <w:w w:val="105"/>
        </w:rPr>
        <w:t xml:space="preserve"> </w:t>
      </w:r>
      <w:r>
        <w:rPr>
          <w:color w:val="2B2A29"/>
          <w:w w:val="105"/>
        </w:rPr>
        <w:t>with</w:t>
      </w:r>
      <w:r>
        <w:rPr>
          <w:color w:val="2B2A29"/>
          <w:spacing w:val="-54"/>
          <w:w w:val="105"/>
        </w:rPr>
        <w:t xml:space="preserve"> </w:t>
      </w:r>
      <w:r>
        <w:rPr>
          <w:color w:val="2B2A29"/>
          <w:spacing w:val="-1"/>
          <w:w w:val="110"/>
        </w:rPr>
        <w:t>conditional</w:t>
      </w:r>
      <w:r>
        <w:rPr>
          <w:color w:val="2B2A29"/>
          <w:spacing w:val="-16"/>
          <w:w w:val="110"/>
        </w:rPr>
        <w:t xml:space="preserve"> </w:t>
      </w:r>
      <w:r>
        <w:rPr>
          <w:color w:val="2B2A29"/>
          <w:spacing w:val="-1"/>
          <w:w w:val="110"/>
        </w:rPr>
        <w:t>statements</w:t>
      </w:r>
      <w:r>
        <w:rPr>
          <w:color w:val="2B2A29"/>
          <w:spacing w:val="-15"/>
          <w:w w:val="110"/>
        </w:rPr>
        <w:t xml:space="preserve"> </w:t>
      </w:r>
      <w:r>
        <w:rPr>
          <w:color w:val="2B2A29"/>
          <w:spacing w:val="-1"/>
          <w:w w:val="110"/>
        </w:rPr>
        <w:t>to</w:t>
      </w:r>
      <w:r>
        <w:rPr>
          <w:color w:val="2B2A29"/>
          <w:spacing w:val="-16"/>
          <w:w w:val="110"/>
        </w:rPr>
        <w:t xml:space="preserve"> </w:t>
      </w:r>
      <w:r>
        <w:rPr>
          <w:color w:val="2B2A29"/>
          <w:spacing w:val="-1"/>
          <w:w w:val="110"/>
        </w:rPr>
        <w:t>result</w:t>
      </w:r>
      <w:r>
        <w:rPr>
          <w:color w:val="2B2A29"/>
          <w:spacing w:val="-15"/>
          <w:w w:val="110"/>
        </w:rPr>
        <w:t xml:space="preserve"> </w:t>
      </w:r>
      <w:r>
        <w:rPr>
          <w:color w:val="2B2A29"/>
          <w:spacing w:val="-1"/>
          <w:w w:val="110"/>
        </w:rPr>
        <w:t>in</w:t>
      </w:r>
      <w:r>
        <w:rPr>
          <w:color w:val="2B2A29"/>
          <w:spacing w:val="-16"/>
          <w:w w:val="110"/>
        </w:rPr>
        <w:t xml:space="preserve"> </w:t>
      </w:r>
      <w:r>
        <w:rPr>
          <w:color w:val="2B2A29"/>
          <w:w w:val="110"/>
        </w:rPr>
        <w:t>the</w:t>
      </w:r>
      <w:r>
        <w:rPr>
          <w:color w:val="2B2A29"/>
          <w:spacing w:val="-15"/>
          <w:w w:val="110"/>
        </w:rPr>
        <w:t xml:space="preserve"> </w:t>
      </w:r>
      <w:r>
        <w:rPr>
          <w:color w:val="2B2A29"/>
          <w:w w:val="110"/>
        </w:rPr>
        <w:t>same</w:t>
      </w:r>
      <w:r>
        <w:rPr>
          <w:color w:val="2B2A29"/>
          <w:spacing w:val="-16"/>
          <w:w w:val="110"/>
        </w:rPr>
        <w:t xml:space="preserve"> </w:t>
      </w:r>
      <w:r>
        <w:rPr>
          <w:color w:val="2B2A29"/>
          <w:w w:val="110"/>
        </w:rPr>
        <w:t>scenario.</w:t>
      </w:r>
    </w:p>
    <w:p>
      <w:pPr>
        <w:pStyle w:val="11"/>
        <w:spacing w:line="295" w:lineRule="auto"/>
        <w:ind w:left="160" w:right="1102" w:firstLine="359"/>
      </w:pPr>
      <w:r>
        <w:rPr>
          <w:color w:val="2B2A29"/>
          <w:w w:val="105"/>
        </w:rPr>
        <w:t>需要注意</w:t>
      </w:r>
      <w:r>
        <w:rPr>
          <w:color w:val="2B2A29"/>
          <w:spacing w:val="-8"/>
          <w:w w:val="105"/>
        </w:rPr>
        <w:t>的</w:t>
      </w:r>
      <w:r>
        <w:rPr>
          <w:color w:val="2B2A29"/>
          <w:w w:val="105"/>
        </w:rPr>
        <w:t>是，使用</w:t>
      </w:r>
      <w:r>
        <w:rPr>
          <w:rFonts w:ascii="宋体" w:hAnsi="宋体"/>
          <w:color w:val="2B2A29"/>
          <w:w w:val="105"/>
        </w:rPr>
        <w:t>break</w:t>
      </w:r>
      <w:r>
        <w:rPr>
          <w:color w:val="2B2A29"/>
          <w:w w:val="105"/>
        </w:rPr>
        <w:t>和</w:t>
      </w:r>
      <w:r>
        <w:rPr>
          <w:rFonts w:ascii="宋体" w:hAnsi="宋体"/>
          <w:color w:val="2B2A29"/>
          <w:w w:val="105"/>
        </w:rPr>
        <w:t>continue</w:t>
      </w:r>
      <w:r>
        <w:rPr>
          <w:rFonts w:ascii="宋体" w:hAnsi="宋体"/>
          <w:color w:val="2B2A29"/>
          <w:spacing w:val="-66"/>
          <w:w w:val="105"/>
        </w:rPr>
        <w:t>并</w:t>
      </w:r>
      <w:r>
        <w:rPr>
          <w:color w:val="2B2A29"/>
          <w:w w:val="105"/>
        </w:rPr>
        <w:t>不是实现这些行为的唯一</w:t>
      </w:r>
      <w:r>
        <w:rPr>
          <w:color w:val="2B2A29"/>
          <w:spacing w:val="-8"/>
          <w:w w:val="105"/>
        </w:rPr>
        <w:t>方法</w:t>
      </w:r>
      <w:r>
        <w:rPr>
          <w:color w:val="2B2A29"/>
          <w:w w:val="105"/>
        </w:rPr>
        <w:t>。可以使</w:t>
      </w:r>
      <w:r>
        <w:rPr>
          <w:color w:val="2B2A29"/>
          <w:spacing w:val="-5"/>
          <w:w w:val="105"/>
        </w:rPr>
        <w:t>用</w:t>
      </w:r>
      <w:r>
        <w:rPr>
          <w:color w:val="2B2A29"/>
          <w:spacing w:val="-1"/>
          <w:w w:val="110"/>
        </w:rPr>
        <w:t>条件语句</w:t>
      </w:r>
      <w:r>
        <w:rPr>
          <w:color w:val="2B2A29"/>
          <w:w w:val="105"/>
        </w:rPr>
        <w:t>对循环的逻辑进行仔细设计</w:t>
      </w:r>
      <w:r>
        <w:rPr>
          <w:color w:val="2B2A29"/>
          <w:spacing w:val="-5"/>
          <w:w w:val="105"/>
        </w:rPr>
        <w:t>，</w:t>
      </w:r>
      <w:r>
        <w:rPr>
          <w:color w:val="2B2A29"/>
          <w:spacing w:val="-1"/>
          <w:w w:val="110"/>
        </w:rPr>
        <w:t>以生成</w:t>
      </w:r>
      <w:r>
        <w:rPr>
          <w:color w:val="2B2A29"/>
          <w:w w:val="110"/>
        </w:rPr>
        <w:t>相同</w:t>
      </w:r>
      <w:r>
        <w:rPr>
          <w:color w:val="2B2A29"/>
          <w:spacing w:val="-16"/>
          <w:w w:val="110"/>
        </w:rPr>
        <w:t>的</w:t>
      </w:r>
      <w:r>
        <w:rPr>
          <w:color w:val="2B2A29"/>
          <w:w w:val="110"/>
        </w:rPr>
        <w:t>场景。</w:t>
      </w:r>
    </w:p>
    <w:p>
      <w:pPr>
        <w:pStyle w:val="11"/>
      </w:pPr>
    </w:p>
    <w:p>
      <w:r>
        <w:rPr>
          <w:color w:val="2B2A29"/>
          <w:w w:val="80"/>
        </w:rPr>
        <w:t>foreach</w:t>
      </w:r>
      <w:r>
        <w:rPr>
          <w:color w:val="2B2A29"/>
          <w:spacing w:val="15"/>
          <w:w w:val="80"/>
        </w:rPr>
        <w:t xml:space="preserve"> </w:t>
      </w:r>
      <w:r>
        <w:rPr>
          <w:color w:val="2B2A29"/>
          <w:w w:val="80"/>
        </w:rPr>
        <w:t>Loop</w:t>
      </w:r>
    </w:p>
    <w:p>
      <w:pPr>
        <w:pStyle w:val="8"/>
        <w:ind w:left="160"/>
      </w:pPr>
      <w:r>
        <w:rPr>
          <w:color w:val="2B2A29"/>
          <w:w w:val="80"/>
        </w:rPr>
        <w:t>foreach循环</w:t>
      </w:r>
    </w:p>
    <w:p>
      <w:r>
        <w:rPr>
          <w:color w:val="2B2A29"/>
          <w:w w:val="105"/>
        </w:rPr>
        <w:t xml:space="preserve">The </w:t>
      </w:r>
      <w:r>
        <w:rPr>
          <w:rFonts w:ascii="宋体" w:hAnsi="宋体"/>
          <w:color w:val="2B2A29"/>
          <w:w w:val="105"/>
        </w:rPr>
        <w:t xml:space="preserve">foreach </w:t>
      </w:r>
      <w:r>
        <w:rPr>
          <w:color w:val="2B2A29"/>
          <w:w w:val="105"/>
        </w:rPr>
        <w:t>loop in Ballerina is most often used in iterating elements in structured</w:t>
      </w:r>
      <w:r>
        <w:rPr>
          <w:color w:val="2B2A29"/>
          <w:spacing w:val="1"/>
          <w:w w:val="105"/>
        </w:rPr>
        <w:t xml:space="preserve"> </w:t>
      </w:r>
      <w:r>
        <w:rPr>
          <w:color w:val="2B2A29"/>
          <w:w w:val="105"/>
        </w:rPr>
        <w:t xml:space="preserve">values, such as arrays and maps. These data types will be introduced in Chapter </w:t>
      </w:r>
      <w:r>
        <w:rPr>
          <w:color w:val="0000FF"/>
          <w:w w:val="105"/>
        </w:rPr>
        <w:t>3</w:t>
      </w:r>
      <w:r>
        <w:rPr>
          <w:color w:val="2B2A29"/>
          <w:w w:val="105"/>
        </w:rPr>
        <w:t>. The</w:t>
      </w:r>
      <w:r>
        <w:rPr>
          <w:color w:val="2B2A29"/>
          <w:spacing w:val="1"/>
          <w:w w:val="105"/>
        </w:rPr>
        <w:t xml:space="preserve"> </w:t>
      </w:r>
      <w:r>
        <w:rPr>
          <w:rFonts w:ascii="宋体" w:hAnsi="宋体"/>
          <w:color w:val="2B2A29"/>
          <w:w w:val="105"/>
        </w:rPr>
        <w:t xml:space="preserve">foreach </w:t>
      </w:r>
      <w:r>
        <w:rPr>
          <w:color w:val="2B2A29"/>
          <w:w w:val="105"/>
        </w:rPr>
        <w:t>loop also can be used with range expressions. A range expression can be used</w:t>
      </w:r>
      <w:r>
        <w:rPr>
          <w:color w:val="2B2A29"/>
          <w:spacing w:val="-55"/>
          <w:w w:val="105"/>
        </w:rPr>
        <w:t xml:space="preserve"> </w:t>
      </w:r>
      <w:r>
        <w:rPr>
          <w:color w:val="2B2A29"/>
          <w:w w:val="105"/>
        </w:rPr>
        <w:t>in</w:t>
      </w:r>
      <w:r>
        <w:rPr>
          <w:color w:val="2B2A29"/>
          <w:spacing w:val="-3"/>
          <w:w w:val="105"/>
        </w:rPr>
        <w:t xml:space="preserve"> </w:t>
      </w:r>
      <w:r>
        <w:rPr>
          <w:color w:val="2B2A29"/>
          <w:w w:val="105"/>
        </w:rPr>
        <w:t>generating</w:t>
      </w:r>
      <w:r>
        <w:rPr>
          <w:color w:val="2B2A29"/>
          <w:spacing w:val="-3"/>
          <w:w w:val="105"/>
        </w:rPr>
        <w:t xml:space="preserve"> </w:t>
      </w:r>
      <w:r>
        <w:rPr>
          <w:color w:val="2B2A29"/>
          <w:w w:val="105"/>
        </w:rPr>
        <w:t>a</w:t>
      </w:r>
      <w:r>
        <w:rPr>
          <w:color w:val="2B2A29"/>
          <w:spacing w:val="-2"/>
          <w:w w:val="105"/>
        </w:rPr>
        <w:t xml:space="preserve"> </w:t>
      </w:r>
      <w:r>
        <w:rPr>
          <w:color w:val="2B2A29"/>
          <w:w w:val="105"/>
        </w:rPr>
        <w:t>numerical</w:t>
      </w:r>
      <w:r>
        <w:rPr>
          <w:color w:val="2B2A29"/>
          <w:spacing w:val="-3"/>
          <w:w w:val="105"/>
        </w:rPr>
        <w:t xml:space="preserve"> </w:t>
      </w:r>
      <w:r>
        <w:rPr>
          <w:color w:val="2B2A29"/>
          <w:w w:val="105"/>
        </w:rPr>
        <w:t>value</w:t>
      </w:r>
      <w:r>
        <w:rPr>
          <w:color w:val="2B2A29"/>
          <w:spacing w:val="-2"/>
          <w:w w:val="105"/>
        </w:rPr>
        <w:t xml:space="preserve"> </w:t>
      </w:r>
      <w:r>
        <w:rPr>
          <w:color w:val="2B2A29"/>
          <w:w w:val="105"/>
        </w:rPr>
        <w:t>range</w:t>
      </w:r>
      <w:r>
        <w:rPr>
          <w:color w:val="2B2A29"/>
          <w:spacing w:val="-3"/>
          <w:w w:val="105"/>
        </w:rPr>
        <w:t xml:space="preserve"> </w:t>
      </w:r>
      <w:r>
        <w:rPr>
          <w:color w:val="2B2A29"/>
          <w:w w:val="105"/>
        </w:rPr>
        <w:t>that</w:t>
      </w:r>
      <w:r>
        <w:rPr>
          <w:color w:val="2B2A29"/>
          <w:spacing w:val="-3"/>
          <w:w w:val="105"/>
        </w:rPr>
        <w:t xml:space="preserve"> </w:t>
      </w:r>
      <w:r>
        <w:rPr>
          <w:color w:val="2B2A29"/>
          <w:w w:val="105"/>
        </w:rPr>
        <w:t>can</w:t>
      </w:r>
      <w:r>
        <w:rPr>
          <w:color w:val="2B2A29"/>
          <w:spacing w:val="-2"/>
          <w:w w:val="105"/>
        </w:rPr>
        <w:t xml:space="preserve"> </w:t>
      </w:r>
      <w:r>
        <w:rPr>
          <w:color w:val="2B2A29"/>
          <w:w w:val="105"/>
        </w:rPr>
        <w:t>be</w:t>
      </w:r>
      <w:r>
        <w:rPr>
          <w:color w:val="2B2A29"/>
          <w:spacing w:val="-3"/>
          <w:w w:val="105"/>
        </w:rPr>
        <w:t xml:space="preserve"> </w:t>
      </w:r>
      <w:r>
        <w:rPr>
          <w:color w:val="2B2A29"/>
          <w:w w:val="105"/>
        </w:rPr>
        <w:t>iterated</w:t>
      </w:r>
      <w:r>
        <w:rPr>
          <w:color w:val="2B2A29"/>
          <w:spacing w:val="-2"/>
          <w:w w:val="105"/>
        </w:rPr>
        <w:t xml:space="preserve"> </w:t>
      </w:r>
      <w:r>
        <w:rPr>
          <w:color w:val="2B2A29"/>
          <w:w w:val="105"/>
        </w:rPr>
        <w:t>through</w:t>
      </w:r>
      <w:r>
        <w:rPr>
          <w:color w:val="2B2A29"/>
          <w:spacing w:val="-3"/>
          <w:w w:val="105"/>
        </w:rPr>
        <w:t xml:space="preserve"> </w:t>
      </w:r>
      <w:r>
        <w:rPr>
          <w:color w:val="2B2A29"/>
          <w:w w:val="105"/>
        </w:rPr>
        <w:t>a</w:t>
      </w:r>
      <w:r>
        <w:rPr>
          <w:color w:val="2B2A29"/>
          <w:spacing w:val="-3"/>
          <w:w w:val="105"/>
        </w:rPr>
        <w:t xml:space="preserve"> </w:t>
      </w:r>
      <w:r>
        <w:rPr>
          <w:rFonts w:ascii="宋体" w:hAnsi="宋体"/>
          <w:color w:val="2B2A29"/>
          <w:w w:val="105"/>
        </w:rPr>
        <w:t>foreach</w:t>
      </w:r>
      <w:r>
        <w:rPr>
          <w:rFonts w:ascii="宋体" w:hAnsi="宋体"/>
          <w:color w:val="2B2A29"/>
          <w:spacing w:val="-60"/>
          <w:w w:val="105"/>
        </w:rPr>
        <w:t xml:space="preserve"> </w:t>
      </w:r>
      <w:r>
        <w:rPr>
          <w:color w:val="2B2A29"/>
          <w:w w:val="105"/>
        </w:rPr>
        <w:t>loop.</w:t>
      </w:r>
      <w:r>
        <w:rPr>
          <w:color w:val="2B2A29"/>
          <w:spacing w:val="-3"/>
          <w:w w:val="105"/>
        </w:rPr>
        <w:t xml:space="preserve"> </w:t>
      </w:r>
      <w:r>
        <w:rPr>
          <w:color w:val="2B2A29"/>
          <w:w w:val="105"/>
        </w:rPr>
        <w:t>Let’s</w:t>
      </w:r>
      <w:r>
        <w:rPr>
          <w:color w:val="2B2A29"/>
          <w:spacing w:val="-54"/>
          <w:w w:val="105"/>
        </w:rPr>
        <w:t xml:space="preserve"> </w:t>
      </w:r>
      <w:r>
        <w:rPr>
          <w:color w:val="2B2A29"/>
          <w:w w:val="105"/>
        </w:rPr>
        <w:t xml:space="preserve">rewrite our number printing example in Listing </w:t>
      </w:r>
      <w:r>
        <w:rPr>
          <w:color w:val="0000FF"/>
          <w:w w:val="105"/>
        </w:rPr>
        <w:t xml:space="preserve">2-8 </w:t>
      </w:r>
      <w:r>
        <w:rPr>
          <w:color w:val="2B2A29"/>
          <w:w w:val="105"/>
        </w:rPr>
        <w:t xml:space="preserve">to use a </w:t>
      </w:r>
      <w:r>
        <w:rPr>
          <w:rFonts w:ascii="宋体" w:hAnsi="宋体"/>
          <w:color w:val="2B2A29"/>
          <w:w w:val="105"/>
        </w:rPr>
        <w:t xml:space="preserve">foreach </w:t>
      </w:r>
      <w:r>
        <w:rPr>
          <w:color w:val="2B2A29"/>
          <w:w w:val="105"/>
        </w:rPr>
        <w:t>loop with a range</w:t>
      </w:r>
      <w:r>
        <w:rPr>
          <w:color w:val="2B2A29"/>
          <w:spacing w:val="1"/>
          <w:w w:val="105"/>
        </w:rPr>
        <w:t xml:space="preserve"> </w:t>
      </w:r>
      <w:r>
        <w:rPr>
          <w:color w:val="2B2A29"/>
          <w:w w:val="105"/>
        </w:rPr>
        <w:t>expression.</w:t>
      </w:r>
    </w:p>
    <w:p>
      <w:pPr>
        <w:pStyle w:val="11"/>
        <w:spacing w:before="201" w:line="280" w:lineRule="auto"/>
        <w:ind w:left="160" w:right="561"/>
      </w:pPr>
      <w:r>
        <w:rPr>
          <w:color w:val="2B2A29"/>
          <w:w w:val="105"/>
        </w:rPr>
        <w:t>Ballerina中的</w:t>
      </w:r>
      <w:r>
        <w:rPr>
          <w:rFonts w:ascii="宋体" w:hAnsi="宋体"/>
          <w:color w:val="2B2A29"/>
          <w:w w:val="105"/>
        </w:rPr>
        <w:t>foreach</w:t>
      </w:r>
      <w:r>
        <w:rPr>
          <w:color w:val="2B2A29"/>
          <w:w w:val="105"/>
        </w:rPr>
        <w:t>循环最常用于迭代结构化值中的元素，如数组和映射。这些数据类型将在</w:t>
      </w:r>
      <w:r>
        <w:rPr>
          <w:color w:val="0000FF"/>
          <w:w w:val="105"/>
        </w:rPr>
        <w:t>第3</w:t>
      </w:r>
      <w:r>
        <w:rPr>
          <w:color w:val="2B2A29"/>
          <w:w w:val="105"/>
        </w:rPr>
        <w:t>章中介绍。</w:t>
      </w:r>
      <w:r>
        <w:rPr>
          <w:rFonts w:ascii="宋体" w:hAnsi="宋体"/>
          <w:color w:val="2B2A29"/>
          <w:w w:val="105"/>
        </w:rPr>
        <w:t>foreach</w:t>
      </w:r>
      <w:r>
        <w:rPr>
          <w:color w:val="2B2A29"/>
          <w:w w:val="105"/>
        </w:rPr>
        <w:t>循环也可以用于范围表达式。范围表达式可用于生成可通过</w:t>
      </w:r>
      <w:r>
        <w:rPr>
          <w:rFonts w:ascii="宋体" w:hAnsi="宋体"/>
          <w:color w:val="2B2A29"/>
          <w:w w:val="105"/>
        </w:rPr>
        <w:t>foreach</w:t>
      </w:r>
      <w:r>
        <w:rPr>
          <w:color w:val="2B2A29"/>
          <w:w w:val="105"/>
        </w:rPr>
        <w:t>循环迭代的数值范围。让我们</w:t>
      </w:r>
      <w:r>
        <w:rPr>
          <w:color w:val="2B2A29"/>
          <w:spacing w:val="-54"/>
          <w:w w:val="105"/>
        </w:rPr>
        <w:t>重写清单</w:t>
      </w:r>
      <w:r>
        <w:rPr>
          <w:color w:val="0000FF"/>
          <w:w w:val="105"/>
        </w:rPr>
        <w:t>2-8</w:t>
      </w:r>
      <w:r>
        <w:rPr>
          <w:color w:val="2B2A29"/>
          <w:w w:val="105"/>
        </w:rPr>
        <w:t>中的数字打印示例，使用带有范围表达式的</w:t>
      </w:r>
      <w:r>
        <w:rPr>
          <w:rFonts w:ascii="宋体" w:hAnsi="宋体"/>
          <w:color w:val="2B2A29"/>
          <w:w w:val="105"/>
        </w:rPr>
        <w:t>foreach</w:t>
      </w:r>
      <w:r>
        <w:rPr>
          <w:color w:val="2B2A29"/>
          <w:w w:val="105"/>
        </w:rPr>
        <w:t>循环。</w:t>
      </w:r>
    </w:p>
    <w:p>
      <w:pPr>
        <w:pStyle w:val="11"/>
        <w:spacing w:before="2"/>
      </w:pPr>
    </w:p>
    <w:p>
      <w:r>
        <w:rPr>
          <w:b/>
          <w:i/>
          <w:color w:val="2B2A29"/>
          <w:w w:val="105"/>
          <w:sz w:val="24"/>
        </w:rPr>
        <w:t>Listing</w:t>
      </w:r>
      <w:r>
        <w:rPr>
          <w:b/>
          <w:i/>
          <w:color w:val="2B2A29"/>
          <w:spacing w:val="-2"/>
          <w:w w:val="105"/>
          <w:sz w:val="24"/>
        </w:rPr>
        <w:t xml:space="preserve"> </w:t>
      </w:r>
      <w:r>
        <w:rPr>
          <w:b/>
          <w:i/>
          <w:color w:val="2B2A29"/>
          <w:w w:val="105"/>
          <w:sz w:val="24"/>
        </w:rPr>
        <w:t xml:space="preserve">2-8. </w:t>
      </w:r>
      <w:r>
        <w:rPr>
          <w:b/>
          <w:i/>
          <w:color w:val="2B2A29"/>
          <w:spacing w:val="31"/>
          <w:w w:val="105"/>
          <w:sz w:val="24"/>
        </w:rPr>
        <w:t xml:space="preserve"> </w:t>
      </w:r>
      <w:r>
        <w:rPr>
          <w:color w:val="2B2A29"/>
          <w:w w:val="105"/>
          <w:sz w:val="24"/>
        </w:rPr>
        <w:t>print_numbers_foreach.bal</w:t>
      </w:r>
    </w:p>
    <w:p>
      <w:pPr>
        <w:spacing w:before="0"/>
        <w:ind w:left="160" w:right="0" w:firstLine="0"/>
        <w:jc w:val="left"/>
        <w:rPr>
          <w:sz w:val="24"/>
        </w:rPr>
      </w:pPr>
      <w:r>
        <w:rPr>
          <w:b/>
          <w:i/>
          <w:color w:val="2B2A29"/>
          <w:w w:val="105"/>
          <w:sz w:val="24"/>
        </w:rPr>
        <w:t>清单2-8。</w:t>
      </w:r>
      <w:r>
        <w:rPr>
          <w:color w:val="2B2A29"/>
          <w:w w:val="105"/>
          <w:sz w:val="24"/>
        </w:rPr>
        <w:t>打印编号foreach.bal</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8"/>
        <w:ind w:left="160"/>
        <w:rPr>
          <w:rFonts w:ascii="宋体"/>
        </w:rPr>
      </w:pPr>
      <w:r>
        <w:rPr>
          <w:rFonts w:ascii="宋体"/>
          <w:color w:val="2B2A29"/>
        </w:rPr>
        <w:t>02</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public function main() {</w:t>
      </w:r>
    </w:p>
    <w:p>
      <w:pPr>
        <w:pStyle w:val="16"/>
        <w:numPr>
          <w:ilvl w:val="0"/>
          <w:numId w:val="13"/>
        </w:numPr>
        <w:tabs>
          <w:tab w:val="left" w:pos="851"/>
        </w:tabs>
        <w:spacing w:before="68" w:after="0" w:line="240" w:lineRule="auto"/>
        <w:ind w:left="850" w:right="0" w:hanging="331"/>
        <w:jc w:val="left"/>
        <w:rPr>
          <w:sz w:val="22"/>
        </w:rPr>
      </w:pPr>
      <w:bookmarkStart w:id="41" w:name="_bookmark39"/>
      <w:bookmarkEnd w:id="41"/>
      <w:bookmarkStart w:id="42" w:name="_bookmark39"/>
      <w:bookmarkEnd w:id="42"/>
      <w:r>
        <w:rPr>
          <w:color w:val="2B2A29"/>
          <w:sz w:val="22"/>
        </w:rPr>
        <w:t>公共函数main（）{</w:t>
      </w:r>
    </w:p>
    <w:p>
      <w:r>
        <w:rPr>
          <w:color w:val="2B2A29"/>
          <w:sz w:val="22"/>
        </w:rPr>
        <w:t>foreach int i in 0...99 {</w:t>
      </w:r>
      <w:r>
        <w:rPr>
          <w:color w:val="2B2A29"/>
          <w:spacing w:val="-107"/>
          <w:sz w:val="22"/>
        </w:rPr>
        <w:t xml:space="preserve"> </w:t>
      </w:r>
      <w:r>
        <w:rPr>
          <w:color w:val="2B2A29"/>
          <w:sz w:val="22"/>
        </w:rPr>
        <w:t>05</w:t>
      </w:r>
      <w:r>
        <w:rPr>
          <w:color w:val="2B2A29"/>
          <w:sz w:val="22"/>
        </w:rPr>
        <w:tab/>
      </w:r>
      <w:r>
        <w:rPr>
          <w:color w:val="2B2A29"/>
          <w:sz w:val="22"/>
        </w:rPr>
        <w:tab/>
      </w:r>
      <w:r>
        <w:rPr>
          <w:color w:val="2B2A29"/>
          <w:sz w:val="22"/>
        </w:rPr>
        <w:t>io:println(i);</w:t>
      </w:r>
    </w:p>
    <w:p>
      <w:pPr>
        <w:pStyle w:val="16"/>
        <w:numPr>
          <w:ilvl w:val="0"/>
          <w:numId w:val="13"/>
        </w:numPr>
        <w:tabs>
          <w:tab w:val="left" w:pos="1289"/>
          <w:tab w:val="left" w:pos="1291"/>
          <w:tab w:val="left" w:pos="1729"/>
        </w:tabs>
        <w:spacing w:before="38" w:after="0" w:line="273" w:lineRule="auto"/>
        <w:ind w:left="520" w:right="4917" w:firstLine="0"/>
        <w:jc w:val="left"/>
        <w:rPr>
          <w:sz w:val="22"/>
        </w:rPr>
      </w:pPr>
      <w:r>
        <w:rPr>
          <w:color w:val="2B2A29"/>
          <w:sz w:val="22"/>
        </w:rPr>
        <w:t>0…99中的foreach int i｛05io:println（i）；</w:t>
      </w:r>
      <w:r>
        <w:rPr>
          <w:color w:val="2B2A29"/>
          <w:sz w:val="22"/>
        </w:rPr>
        <w:tab/>
      </w:r>
      <w:r>
        <w:rPr>
          <w:color w:val="2B2A29"/>
          <w:sz w:val="22"/>
        </w:rPr>
        <w:tab/>
      </w:r>
    </w:p>
    <w:p>
      <w:r>
        <w:rPr>
          <w:rFonts w:ascii="宋体"/>
          <w:color w:val="2B2A29"/>
        </w:rPr>
        <w:t>06</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06}</w:t>
      </w:r>
      <w:r>
        <w:rPr>
          <w:rFonts w:ascii="宋体"/>
          <w:color w:val="2B2A29"/>
        </w:rPr>
        <w:tab/>
      </w:r>
    </w:p>
    <w:p>
      <w:r>
        <w:rPr>
          <w:rFonts w:ascii="宋体"/>
          <w:color w:val="2B2A29"/>
        </w:rPr>
        <w:t>07</w:t>
      </w:r>
      <w:r>
        <w:rPr>
          <w:rFonts w:ascii="宋体"/>
          <w:color w:val="2B2A29"/>
        </w:rPr>
        <w:tab/>
      </w:r>
      <w:r>
        <w:rPr>
          <w:rFonts w:ascii="宋体"/>
          <w:color w:val="2B2A29"/>
        </w:rPr>
        <w:t>io:println("End.");</w:t>
      </w:r>
    </w:p>
    <w:p>
      <w:pPr>
        <w:pStyle w:val="11"/>
        <w:tabs>
          <w:tab w:val="left" w:pos="1289"/>
        </w:tabs>
        <w:spacing w:before="39"/>
        <w:ind w:left="520"/>
        <w:rPr>
          <w:rFonts w:ascii="宋体"/>
        </w:rPr>
      </w:pPr>
      <w:r>
        <w:rPr>
          <w:rFonts w:ascii="宋体"/>
          <w:color w:val="2B2A29"/>
        </w:rPr>
        <w:t>07io:println（“结束”）；</w:t>
      </w:r>
      <w:r>
        <w:rPr>
          <w:rFonts w:ascii="宋体"/>
          <w:color w:val="2B2A29"/>
        </w:rPr>
        <w:tab/>
      </w:r>
    </w:p>
    <w:p>
      <w:r>
        <w:rPr>
          <w:rFonts w:ascii="宋体"/>
          <w:color w:val="2B2A29"/>
        </w:rPr>
        <w:t>08 }</w:t>
      </w:r>
    </w:p>
    <w:p>
      <w:pPr>
        <w:pStyle w:val="11"/>
        <w:spacing w:before="38"/>
        <w:ind w:left="520"/>
        <w:rPr>
          <w:rFonts w:ascii="宋体"/>
        </w:rPr>
      </w:pPr>
      <w:r>
        <w:rPr>
          <w:rFonts w:ascii="宋体"/>
          <w:color w:val="2B2A29"/>
        </w:rPr>
        <w:t>08 }</w:t>
      </w:r>
    </w:p>
    <w:p>
      <w:r>
        <w:rPr>
          <w:rFonts w:ascii="Arial"/>
          <w:b/>
          <w:color w:val="2B2A29"/>
          <w:sz w:val="22"/>
        </w:rPr>
        <w:t>$</w:t>
      </w:r>
      <w:r>
        <w:rPr>
          <w:rFonts w:ascii="Arial"/>
          <w:b/>
          <w:color w:val="2B2A29"/>
          <w:spacing w:val="37"/>
          <w:sz w:val="22"/>
        </w:rPr>
        <w:t xml:space="preserve"> </w:t>
      </w:r>
      <w:r>
        <w:rPr>
          <w:rFonts w:ascii="Arial"/>
          <w:b/>
          <w:color w:val="2B2A29"/>
          <w:sz w:val="22"/>
        </w:rPr>
        <w:t>ballerina</w:t>
      </w:r>
      <w:r>
        <w:rPr>
          <w:rFonts w:ascii="Arial"/>
          <w:b/>
          <w:color w:val="2B2A29"/>
          <w:spacing w:val="38"/>
          <w:sz w:val="22"/>
        </w:rPr>
        <w:t xml:space="preserve"> </w:t>
      </w:r>
      <w:r>
        <w:rPr>
          <w:rFonts w:ascii="Arial"/>
          <w:b/>
          <w:color w:val="2B2A29"/>
          <w:sz w:val="22"/>
        </w:rPr>
        <w:t>run</w:t>
      </w:r>
      <w:r>
        <w:rPr>
          <w:rFonts w:ascii="Arial"/>
          <w:b/>
          <w:color w:val="2B2A29"/>
          <w:spacing w:val="38"/>
          <w:sz w:val="22"/>
        </w:rPr>
        <w:t xml:space="preserve"> </w:t>
      </w:r>
      <w:r>
        <w:rPr>
          <w:rFonts w:ascii="Arial"/>
          <w:b/>
          <w:color w:val="2B2A29"/>
          <w:sz w:val="22"/>
        </w:rPr>
        <w:t>print_numbers_foreach.bal</w:t>
      </w:r>
    </w:p>
    <w:p>
      <w:pPr>
        <w:spacing w:before="212"/>
        <w:ind w:left="520" w:right="0" w:firstLine="0"/>
        <w:jc w:val="left"/>
        <w:rPr>
          <w:rFonts w:ascii="Arial"/>
          <w:b/>
          <w:sz w:val="22"/>
        </w:rPr>
      </w:pPr>
      <w:r>
        <w:rPr>
          <w:rFonts w:ascii="Arial"/>
          <w:b/>
          <w:color w:val="2B2A29"/>
          <w:sz w:val="22"/>
        </w:rPr>
        <w:t>$balletina跑步print_numbers_foreach.bal</w:t>
      </w:r>
    </w:p>
    <w:p>
      <w:r>
        <w:rPr>
          <w:rFonts w:ascii="宋体"/>
          <w:color w:val="2B2A29"/>
        </w:rPr>
        <w:t>0</w:t>
      </w:r>
    </w:p>
    <w:p>
      <w:pPr>
        <w:pStyle w:val="11"/>
        <w:spacing w:before="53"/>
        <w:ind w:left="520"/>
        <w:rPr>
          <w:rFonts w:ascii="宋体"/>
        </w:rPr>
      </w:pPr>
      <w:r>
        <w:rPr>
          <w:rFonts w:ascii="宋体"/>
          <w:color w:val="2B2A29"/>
        </w:rPr>
        <w:t>0</w:t>
      </w:r>
    </w:p>
    <w:p>
      <w:r>
        <w:rPr>
          <w:rFonts w:ascii="宋体"/>
          <w:color w:val="2B2A29"/>
        </w:rPr>
        <w:t>1</w:t>
      </w:r>
    </w:p>
    <w:p>
      <w:pPr>
        <w:pStyle w:val="11"/>
        <w:spacing w:before="38"/>
        <w:ind w:left="520"/>
        <w:rPr>
          <w:rFonts w:ascii="宋体"/>
        </w:rPr>
      </w:pPr>
      <w:r>
        <w:rPr>
          <w:rFonts w:ascii="宋体"/>
          <w:color w:val="2B2A29"/>
        </w:rPr>
        <w:t>1.</w:t>
      </w:r>
    </w:p>
    <w:p>
      <w:r>
        <w:rPr>
          <w:rFonts w:ascii="宋体"/>
          <w:color w:val="2B2A29"/>
        </w:rPr>
        <w:t>2</w:t>
      </w:r>
    </w:p>
    <w:p>
      <w:pPr>
        <w:pStyle w:val="11"/>
        <w:spacing w:before="39"/>
        <w:ind w:left="520"/>
        <w:rPr>
          <w:rFonts w:ascii="宋体"/>
        </w:rPr>
      </w:pPr>
      <w:r>
        <w:rPr>
          <w:rFonts w:ascii="宋体"/>
          <w:color w:val="2B2A29"/>
        </w:rPr>
        <w:t>2.</w:t>
      </w:r>
    </w:p>
    <w:p>
      <w:r>
        <w:rPr>
          <w:rFonts w:ascii="宋体"/>
          <w:color w:val="2B2A29"/>
        </w:rPr>
        <w:t>3</w:t>
      </w:r>
    </w:p>
    <w:p>
      <w:pPr>
        <w:pStyle w:val="11"/>
        <w:spacing w:before="38"/>
        <w:ind w:left="520"/>
        <w:rPr>
          <w:rFonts w:ascii="宋体"/>
        </w:rPr>
      </w:pPr>
      <w:r>
        <w:rPr>
          <w:rFonts w:ascii="宋体"/>
          <w:color w:val="2B2A29"/>
        </w:rPr>
        <w:t>3.</w:t>
      </w:r>
    </w:p>
    <w:p>
      <w:r>
        <w:rPr>
          <w:rFonts w:ascii="宋体"/>
          <w:color w:val="2B2A29"/>
        </w:rPr>
        <w:t>...</w:t>
      </w:r>
      <w:r>
        <w:rPr>
          <w:rFonts w:ascii="宋体"/>
          <w:color w:val="2B2A29"/>
          <w:spacing w:val="-108"/>
        </w:rPr>
        <w:t xml:space="preserve"> </w:t>
      </w:r>
      <w:r>
        <w:rPr>
          <w:rFonts w:ascii="宋体"/>
          <w:color w:val="2B2A29"/>
        </w:rPr>
        <w:t>98</w:t>
      </w:r>
    </w:p>
    <w:p>
      <w:pPr>
        <w:pStyle w:val="11"/>
        <w:spacing w:before="38" w:line="273" w:lineRule="auto"/>
        <w:ind w:left="520" w:right="8090"/>
        <w:rPr>
          <w:rFonts w:ascii="宋体"/>
        </w:rPr>
      </w:pPr>
      <w:r>
        <w:rPr>
          <w:rFonts w:ascii="宋体"/>
          <w:color w:val="2B2A29"/>
        </w:rPr>
        <w:t>...</w:t>
      </w:r>
      <w:r>
        <w:t xml:space="preserve"> </w:t>
      </w:r>
      <w:r>
        <w:rPr>
          <w:rFonts w:ascii="宋体"/>
          <w:color w:val="2B2A29"/>
        </w:rPr>
        <w:t>98</w:t>
      </w:r>
    </w:p>
    <w:p>
      <w:r>
        <w:rPr>
          <w:rFonts w:ascii="宋体"/>
          <w:color w:val="2B2A29"/>
        </w:rPr>
        <w:t>99</w:t>
      </w:r>
    </w:p>
    <w:p>
      <w:pPr>
        <w:pStyle w:val="11"/>
        <w:spacing w:line="279" w:lineRule="exact"/>
        <w:ind w:left="520"/>
        <w:rPr>
          <w:rFonts w:ascii="宋体"/>
        </w:rPr>
      </w:pPr>
      <w:r>
        <w:rPr>
          <w:rFonts w:ascii="宋体"/>
          <w:color w:val="2B2A29"/>
        </w:rPr>
        <w:t>99</w:t>
      </w:r>
    </w:p>
    <w:p>
      <w:r>
        <w:rPr>
          <w:rFonts w:ascii="宋体"/>
          <w:color w:val="2B2A29"/>
        </w:rPr>
        <w:t>End.</w:t>
      </w:r>
    </w:p>
    <w:p>
      <w:pPr>
        <w:pStyle w:val="11"/>
        <w:spacing w:before="38"/>
        <w:ind w:left="520"/>
        <w:rPr>
          <w:rFonts w:ascii="宋体"/>
        </w:rPr>
      </w:pPr>
      <w:r>
        <w:rPr>
          <w:rFonts w:ascii="宋体"/>
          <w:color w:val="2B2A29"/>
        </w:rPr>
        <w:t>终止</w:t>
      </w:r>
    </w:p>
    <w:p>
      <w:r>
        <w:rPr>
          <w:color w:val="2B2A29"/>
          <w:w w:val="105"/>
        </w:rPr>
        <w:t xml:space="preserve">The range expression </w:t>
      </w:r>
      <w:r>
        <w:rPr>
          <w:rFonts w:ascii="宋体"/>
          <w:color w:val="2B2A29"/>
          <w:w w:val="105"/>
        </w:rPr>
        <w:t xml:space="preserve">0...99 </w:t>
      </w:r>
      <w:r>
        <w:rPr>
          <w:color w:val="2B2A29"/>
          <w:w w:val="105"/>
        </w:rPr>
        <w:t xml:space="preserve">represents all the integer values between </w:t>
      </w:r>
      <w:r>
        <w:rPr>
          <w:rFonts w:ascii="宋体"/>
          <w:color w:val="2B2A29"/>
          <w:w w:val="105"/>
        </w:rPr>
        <w:t xml:space="preserve">0 </w:t>
      </w:r>
      <w:r>
        <w:rPr>
          <w:color w:val="2B2A29"/>
          <w:w w:val="105"/>
        </w:rPr>
        <w:t xml:space="preserve">and </w:t>
      </w:r>
      <w:r>
        <w:rPr>
          <w:rFonts w:ascii="宋体"/>
          <w:color w:val="2B2A29"/>
          <w:w w:val="105"/>
        </w:rPr>
        <w:t>99</w:t>
      </w:r>
      <w:r>
        <w:rPr>
          <w:rFonts w:ascii="宋体"/>
          <w:color w:val="2B2A29"/>
          <w:spacing w:val="-113"/>
          <w:w w:val="105"/>
        </w:rPr>
        <w:t xml:space="preserve"> </w:t>
      </w:r>
      <w:r>
        <w:rPr>
          <w:color w:val="2B2A29"/>
          <w:w w:val="105"/>
        </w:rPr>
        <w:t>inclusive.</w:t>
      </w:r>
      <w:r>
        <w:rPr>
          <w:color w:val="2B2A29"/>
          <w:spacing w:val="-9"/>
          <w:w w:val="105"/>
        </w:rPr>
        <w:t xml:space="preserve"> </w:t>
      </w:r>
      <w:r>
        <w:rPr>
          <w:color w:val="2B2A29"/>
          <w:w w:val="105"/>
        </w:rPr>
        <w:t>The</w:t>
      </w:r>
      <w:r>
        <w:rPr>
          <w:color w:val="2B2A29"/>
          <w:spacing w:val="-8"/>
          <w:w w:val="105"/>
        </w:rPr>
        <w:t xml:space="preserve"> </w:t>
      </w:r>
      <w:r>
        <w:rPr>
          <w:color w:val="2B2A29"/>
          <w:w w:val="105"/>
        </w:rPr>
        <w:t>syntax</w:t>
      </w:r>
      <w:r>
        <w:rPr>
          <w:color w:val="2B2A29"/>
          <w:spacing w:val="-8"/>
          <w:w w:val="105"/>
        </w:rPr>
        <w:t xml:space="preserve"> </w:t>
      </w:r>
      <w:r>
        <w:rPr>
          <w:rFonts w:ascii="宋体"/>
          <w:color w:val="2B2A29"/>
          <w:w w:val="105"/>
        </w:rPr>
        <w:t>0..&lt;99</w:t>
      </w:r>
      <w:r>
        <w:rPr>
          <w:rFonts w:ascii="宋体"/>
          <w:color w:val="2B2A29"/>
          <w:spacing w:val="-66"/>
          <w:w w:val="105"/>
        </w:rPr>
        <w:t xml:space="preserve"> </w:t>
      </w:r>
      <w:r>
        <w:rPr>
          <w:color w:val="2B2A29"/>
          <w:w w:val="105"/>
        </w:rPr>
        <w:t>can</w:t>
      </w:r>
      <w:r>
        <w:rPr>
          <w:color w:val="2B2A29"/>
          <w:spacing w:val="-8"/>
          <w:w w:val="105"/>
        </w:rPr>
        <w:t xml:space="preserve"> </w:t>
      </w:r>
      <w:r>
        <w:rPr>
          <w:color w:val="2B2A29"/>
          <w:w w:val="105"/>
        </w:rPr>
        <w:t>be</w:t>
      </w:r>
      <w:r>
        <w:rPr>
          <w:color w:val="2B2A29"/>
          <w:spacing w:val="-9"/>
          <w:w w:val="105"/>
        </w:rPr>
        <w:t xml:space="preserve"> </w:t>
      </w:r>
      <w:r>
        <w:rPr>
          <w:color w:val="2B2A29"/>
          <w:w w:val="105"/>
        </w:rPr>
        <w:t>used</w:t>
      </w:r>
      <w:r>
        <w:rPr>
          <w:color w:val="2B2A29"/>
          <w:spacing w:val="-8"/>
          <w:w w:val="105"/>
        </w:rPr>
        <w:t xml:space="preserve"> </w:t>
      </w:r>
      <w:r>
        <w:rPr>
          <w:color w:val="2B2A29"/>
          <w:w w:val="105"/>
        </w:rPr>
        <w:t>to</w:t>
      </w:r>
      <w:r>
        <w:rPr>
          <w:color w:val="2B2A29"/>
          <w:spacing w:val="-8"/>
          <w:w w:val="105"/>
        </w:rPr>
        <w:t xml:space="preserve"> </w:t>
      </w:r>
      <w:r>
        <w:rPr>
          <w:color w:val="2B2A29"/>
          <w:w w:val="105"/>
        </w:rPr>
        <w:t>signal</w:t>
      </w:r>
      <w:r>
        <w:rPr>
          <w:color w:val="2B2A29"/>
          <w:spacing w:val="-8"/>
          <w:w w:val="105"/>
        </w:rPr>
        <w:t xml:space="preserve"> </w:t>
      </w:r>
      <w:r>
        <w:rPr>
          <w:color w:val="2B2A29"/>
          <w:w w:val="105"/>
        </w:rPr>
        <w:t>the</w:t>
      </w:r>
      <w:r>
        <w:rPr>
          <w:color w:val="2B2A29"/>
          <w:spacing w:val="-9"/>
          <w:w w:val="105"/>
        </w:rPr>
        <w:t xml:space="preserve"> </w:t>
      </w:r>
      <w:r>
        <w:rPr>
          <w:color w:val="2B2A29"/>
          <w:w w:val="105"/>
        </w:rPr>
        <w:t>second</w:t>
      </w:r>
      <w:r>
        <w:rPr>
          <w:color w:val="2B2A29"/>
          <w:spacing w:val="-8"/>
          <w:w w:val="105"/>
        </w:rPr>
        <w:t xml:space="preserve"> </w:t>
      </w:r>
      <w:r>
        <w:rPr>
          <w:color w:val="2B2A29"/>
          <w:w w:val="105"/>
        </w:rPr>
        <w:t>value</w:t>
      </w:r>
      <w:r>
        <w:rPr>
          <w:color w:val="2B2A29"/>
          <w:spacing w:val="-8"/>
          <w:w w:val="105"/>
        </w:rPr>
        <w:t xml:space="preserve"> </w:t>
      </w:r>
      <w:r>
        <w:rPr>
          <w:color w:val="2B2A29"/>
          <w:w w:val="105"/>
        </w:rPr>
        <w:t>is</w:t>
      </w:r>
      <w:r>
        <w:rPr>
          <w:color w:val="2B2A29"/>
          <w:spacing w:val="-8"/>
          <w:w w:val="105"/>
        </w:rPr>
        <w:t xml:space="preserve"> </w:t>
      </w:r>
      <w:r>
        <w:rPr>
          <w:color w:val="2B2A29"/>
          <w:w w:val="105"/>
        </w:rPr>
        <w:t>exclusive,</w:t>
      </w:r>
      <w:r>
        <w:rPr>
          <w:color w:val="2B2A29"/>
          <w:spacing w:val="-8"/>
          <w:w w:val="105"/>
        </w:rPr>
        <w:t xml:space="preserve"> </w:t>
      </w:r>
      <w:r>
        <w:rPr>
          <w:color w:val="2B2A29"/>
          <w:w w:val="105"/>
        </w:rPr>
        <w:t>so</w:t>
      </w:r>
      <w:r>
        <w:rPr>
          <w:color w:val="2B2A29"/>
          <w:spacing w:val="-9"/>
          <w:w w:val="105"/>
        </w:rPr>
        <w:t xml:space="preserve"> </w:t>
      </w:r>
      <w:r>
        <w:rPr>
          <w:color w:val="2B2A29"/>
          <w:w w:val="105"/>
        </w:rPr>
        <w:t>in</w:t>
      </w:r>
      <w:r>
        <w:rPr>
          <w:color w:val="2B2A29"/>
          <w:spacing w:val="-54"/>
          <w:w w:val="105"/>
        </w:rPr>
        <w:t xml:space="preserve"> </w:t>
      </w:r>
      <w:r>
        <w:rPr>
          <w:color w:val="2B2A29"/>
          <w:spacing w:val="-1"/>
          <w:w w:val="105"/>
        </w:rPr>
        <w:t>this</w:t>
      </w:r>
      <w:r>
        <w:rPr>
          <w:color w:val="2B2A29"/>
          <w:spacing w:val="-13"/>
          <w:w w:val="105"/>
        </w:rPr>
        <w:t xml:space="preserve"> </w:t>
      </w:r>
      <w:r>
        <w:rPr>
          <w:color w:val="2B2A29"/>
          <w:w w:val="105"/>
        </w:rPr>
        <w:t>case,</w:t>
      </w:r>
      <w:r>
        <w:rPr>
          <w:color w:val="2B2A29"/>
          <w:spacing w:val="-13"/>
          <w:w w:val="105"/>
        </w:rPr>
        <w:t xml:space="preserve"> </w:t>
      </w:r>
      <w:r>
        <w:rPr>
          <w:color w:val="2B2A29"/>
          <w:w w:val="105"/>
        </w:rPr>
        <w:t>the</w:t>
      </w:r>
      <w:r>
        <w:rPr>
          <w:color w:val="2B2A29"/>
          <w:spacing w:val="-13"/>
          <w:w w:val="105"/>
        </w:rPr>
        <w:t xml:space="preserve"> </w:t>
      </w:r>
      <w:r>
        <w:rPr>
          <w:rFonts w:ascii="宋体"/>
          <w:color w:val="2B2A29"/>
          <w:w w:val="105"/>
        </w:rPr>
        <w:t>foreach</w:t>
      </w:r>
      <w:r>
        <w:rPr>
          <w:rFonts w:ascii="宋体"/>
          <w:color w:val="2B2A29"/>
          <w:spacing w:val="-70"/>
          <w:w w:val="105"/>
        </w:rPr>
        <w:t xml:space="preserve"> </w:t>
      </w:r>
      <w:r>
        <w:rPr>
          <w:color w:val="2B2A29"/>
          <w:w w:val="105"/>
        </w:rPr>
        <w:t>loop</w:t>
      </w:r>
      <w:r>
        <w:rPr>
          <w:color w:val="2B2A29"/>
          <w:spacing w:val="-13"/>
          <w:w w:val="105"/>
        </w:rPr>
        <w:t xml:space="preserve"> </w:t>
      </w:r>
      <w:r>
        <w:rPr>
          <w:color w:val="2B2A29"/>
          <w:w w:val="105"/>
        </w:rPr>
        <w:t>will</w:t>
      </w:r>
      <w:r>
        <w:rPr>
          <w:color w:val="2B2A29"/>
          <w:spacing w:val="-12"/>
          <w:w w:val="105"/>
        </w:rPr>
        <w:t xml:space="preserve"> </w:t>
      </w:r>
      <w:r>
        <w:rPr>
          <w:color w:val="2B2A29"/>
          <w:w w:val="105"/>
        </w:rPr>
        <w:t>iterate</w:t>
      </w:r>
      <w:r>
        <w:rPr>
          <w:color w:val="2B2A29"/>
          <w:spacing w:val="-13"/>
          <w:w w:val="105"/>
        </w:rPr>
        <w:t xml:space="preserve"> </w:t>
      </w:r>
      <w:r>
        <w:rPr>
          <w:color w:val="2B2A29"/>
          <w:w w:val="105"/>
        </w:rPr>
        <w:t>from</w:t>
      </w:r>
      <w:r>
        <w:rPr>
          <w:color w:val="2B2A29"/>
          <w:spacing w:val="-13"/>
          <w:w w:val="105"/>
        </w:rPr>
        <w:t xml:space="preserve"> </w:t>
      </w:r>
      <w:r>
        <w:rPr>
          <w:rFonts w:ascii="宋体"/>
          <w:color w:val="2B2A29"/>
          <w:w w:val="105"/>
        </w:rPr>
        <w:t>0</w:t>
      </w:r>
      <w:r>
        <w:rPr>
          <w:rFonts w:ascii="宋体"/>
          <w:color w:val="2B2A29"/>
          <w:spacing w:val="-70"/>
          <w:w w:val="105"/>
        </w:rPr>
        <w:t xml:space="preserve"> </w:t>
      </w:r>
      <w:r>
        <w:rPr>
          <w:color w:val="2B2A29"/>
          <w:w w:val="105"/>
        </w:rPr>
        <w:t>to</w:t>
      </w:r>
      <w:r>
        <w:rPr>
          <w:color w:val="2B2A29"/>
          <w:spacing w:val="-13"/>
          <w:w w:val="105"/>
        </w:rPr>
        <w:t xml:space="preserve"> </w:t>
      </w:r>
      <w:r>
        <w:rPr>
          <w:rFonts w:ascii="宋体"/>
          <w:color w:val="2B2A29"/>
          <w:w w:val="105"/>
        </w:rPr>
        <w:t>98</w:t>
      </w:r>
      <w:r>
        <w:rPr>
          <w:color w:val="2B2A29"/>
          <w:w w:val="105"/>
        </w:rPr>
        <w:t>.</w:t>
      </w:r>
    </w:p>
    <w:p>
      <w:pPr>
        <w:pStyle w:val="11"/>
        <w:spacing w:before="198" w:line="273" w:lineRule="auto"/>
        <w:ind w:left="520" w:right="510" w:firstLine="359"/>
      </w:pPr>
      <w:r>
        <w:rPr>
          <w:color w:val="2B2A29"/>
          <w:w w:val="105"/>
        </w:rPr>
        <w:t>范围表达式</w:t>
      </w:r>
      <w:r>
        <w:rPr>
          <w:rFonts w:ascii="宋体"/>
          <w:color w:val="2B2A29"/>
          <w:w w:val="105"/>
        </w:rPr>
        <w:t>0…99</w:t>
      </w:r>
      <w:r>
        <w:rPr>
          <w:color w:val="2B2A29"/>
          <w:w w:val="105"/>
        </w:rPr>
        <w:t>表示</w:t>
      </w:r>
      <w:r>
        <w:rPr>
          <w:rFonts w:ascii="宋体"/>
          <w:color w:val="2B2A29"/>
          <w:w w:val="105"/>
        </w:rPr>
        <w:t>0</w:t>
      </w:r>
      <w:r>
        <w:rPr>
          <w:color w:val="2B2A29"/>
          <w:w w:val="105"/>
        </w:rPr>
        <w:t>和</w:t>
      </w:r>
      <w:r>
        <w:rPr>
          <w:rFonts w:ascii="宋体"/>
          <w:color w:val="2B2A29"/>
          <w:w w:val="105"/>
        </w:rPr>
        <w:t>99</w:t>
      </w:r>
      <w:r>
        <w:rPr>
          <w:color w:val="2B2A29"/>
          <w:w w:val="105"/>
        </w:rPr>
        <w:t>之间的所有整数值（包括</w:t>
      </w:r>
      <w:r>
        <w:rPr>
          <w:rFonts w:ascii="宋体"/>
          <w:color w:val="2B2A29"/>
          <w:w w:val="105"/>
        </w:rPr>
        <w:t>0</w:t>
      </w:r>
      <w:r>
        <w:rPr>
          <w:color w:val="2B2A29"/>
          <w:w w:val="105"/>
        </w:rPr>
        <w:t>和</w:t>
      </w:r>
      <w:r>
        <w:rPr>
          <w:rFonts w:ascii="宋体"/>
          <w:color w:val="2B2A29"/>
          <w:w w:val="105"/>
        </w:rPr>
        <w:t>99</w:t>
      </w:r>
      <w:r>
        <w:rPr>
          <w:rFonts w:ascii="宋体"/>
          <w:color w:val="2B2A29"/>
          <w:spacing w:val="-113"/>
          <w:w w:val="105"/>
        </w:rPr>
        <w:t>）</w:t>
      </w:r>
      <w:r>
        <w:rPr>
          <w:color w:val="2B2A29"/>
          <w:w w:val="105"/>
        </w:rPr>
        <w:t>。语法</w:t>
      </w:r>
      <w:r>
        <w:rPr>
          <w:rFonts w:ascii="宋体"/>
          <w:color w:val="2B2A29"/>
          <w:w w:val="105"/>
        </w:rPr>
        <w:t>0..&lt;99</w:t>
      </w:r>
      <w:r>
        <w:rPr>
          <w:color w:val="2B2A29"/>
          <w:w w:val="105"/>
        </w:rPr>
        <w:t>可以用来表示第二</w:t>
      </w:r>
      <w:r>
        <w:rPr>
          <w:color w:val="2B2A29"/>
          <w:spacing w:val="-8"/>
          <w:w w:val="105"/>
        </w:rPr>
        <w:t>个</w:t>
      </w:r>
      <w:r>
        <w:rPr>
          <w:color w:val="2B2A29"/>
          <w:w w:val="105"/>
        </w:rPr>
        <w:t>值是互斥的，因此在</w:t>
      </w:r>
      <w:r>
        <w:rPr>
          <w:color w:val="2B2A29"/>
          <w:spacing w:val="-1"/>
          <w:w w:val="105"/>
        </w:rPr>
        <w:t>这种</w:t>
      </w:r>
      <w:r>
        <w:rPr>
          <w:color w:val="2B2A29"/>
          <w:w w:val="105"/>
        </w:rPr>
        <w:t>情况下，</w:t>
      </w:r>
      <w:r>
        <w:rPr>
          <w:rFonts w:ascii="宋体"/>
          <w:color w:val="2B2A29"/>
          <w:w w:val="105"/>
        </w:rPr>
        <w:t>foreach</w:t>
      </w:r>
      <w:r>
        <w:rPr>
          <w:color w:val="2B2A29"/>
          <w:w w:val="105"/>
        </w:rPr>
        <w:t>循环将从</w:t>
      </w:r>
      <w:r>
        <w:rPr>
          <w:rFonts w:ascii="宋体"/>
          <w:color w:val="2B2A29"/>
          <w:w w:val="105"/>
        </w:rPr>
        <w:t>0</w:t>
      </w:r>
      <w:r>
        <w:rPr>
          <w:color w:val="2B2A29"/>
          <w:w w:val="105"/>
        </w:rPr>
        <w:t>迭代到</w:t>
      </w:r>
      <w:r>
        <w:rPr>
          <w:rFonts w:ascii="宋体"/>
          <w:color w:val="2B2A29"/>
          <w:w w:val="105"/>
        </w:rPr>
        <w:t>98</w:t>
      </w:r>
      <w:r>
        <w:rPr>
          <w:color w:val="2B2A29"/>
          <w:w w:val="105"/>
        </w:rPr>
        <w:t>。</w:t>
      </w:r>
    </w:p>
    <w:p>
      <w:pPr>
        <w:pStyle w:val="11"/>
        <w:spacing w:before="5"/>
        <w:rPr>
          <w:sz w:val="20"/>
        </w:rPr>
      </w:pPr>
    </w:p>
    <w:p>
      <w:r>
        <w:rPr>
          <w:color w:val="2B2A29"/>
          <w:w w:val="80"/>
        </w:rPr>
        <w:t>Variable</w:t>
      </w:r>
      <w:r>
        <w:rPr>
          <w:color w:val="2B2A29"/>
          <w:spacing w:val="24"/>
          <w:w w:val="80"/>
        </w:rPr>
        <w:t xml:space="preserve"> </w:t>
      </w:r>
      <w:r>
        <w:rPr>
          <w:color w:val="2B2A29"/>
          <w:w w:val="80"/>
        </w:rPr>
        <w:t>Scopes</w:t>
      </w:r>
    </w:p>
    <w:p>
      <w:pPr>
        <w:pStyle w:val="7"/>
        <w:ind w:left="519"/>
      </w:pPr>
      <w:r>
        <w:rPr>
          <w:color w:val="2B2A29"/>
          <w:w w:val="80"/>
        </w:rPr>
        <w:t>变量作</w:t>
      </w:r>
      <w:r>
        <w:rPr>
          <w:color w:val="2B2A29"/>
          <w:spacing w:val="24"/>
          <w:w w:val="80"/>
        </w:rPr>
        <w:t>用域</w:t>
      </w:r>
    </w:p>
    <w:p>
      <w:r>
        <w:rPr>
          <w:color w:val="2B2A29"/>
          <w:w w:val="105"/>
        </w:rPr>
        <w:t>The scope of a variable is the area of program source code where the variable can be</w:t>
      </w:r>
      <w:r>
        <w:rPr>
          <w:color w:val="2B2A29"/>
          <w:spacing w:val="1"/>
          <w:w w:val="105"/>
        </w:rPr>
        <w:t xml:space="preserve"> </w:t>
      </w:r>
      <w:r>
        <w:rPr>
          <w:color w:val="2B2A29"/>
          <w:w w:val="105"/>
        </w:rPr>
        <w:t>referenced from, or simply the visibility of a variable. So far, we have defined all our</w:t>
      </w:r>
      <w:r>
        <w:rPr>
          <w:color w:val="2B2A29"/>
          <w:spacing w:val="1"/>
          <w:w w:val="105"/>
        </w:rPr>
        <w:t xml:space="preserve"> </w:t>
      </w:r>
      <w:r>
        <w:rPr>
          <w:color w:val="2B2A29"/>
          <w:w w:val="105"/>
        </w:rPr>
        <w:t xml:space="preserve">variables inside the </w:t>
      </w:r>
      <w:r>
        <w:rPr>
          <w:rFonts w:ascii="宋体"/>
          <w:color w:val="2B2A29"/>
          <w:w w:val="105"/>
        </w:rPr>
        <w:t xml:space="preserve">main </w:t>
      </w:r>
      <w:r>
        <w:rPr>
          <w:color w:val="2B2A29"/>
          <w:w w:val="105"/>
        </w:rPr>
        <w:t>function. A variable declared inside a function is known as a</w:t>
      </w:r>
      <w:r>
        <w:rPr>
          <w:color w:val="2B2A29"/>
          <w:spacing w:val="1"/>
          <w:w w:val="105"/>
        </w:rPr>
        <w:t xml:space="preserve"> </w:t>
      </w:r>
      <w:r>
        <w:rPr>
          <w:i/>
          <w:color w:val="2B2A29"/>
          <w:w w:val="105"/>
        </w:rPr>
        <w:t>local variable</w:t>
      </w:r>
      <w:r>
        <w:rPr>
          <w:color w:val="2B2A29"/>
          <w:w w:val="105"/>
        </w:rPr>
        <w:t>. This type of a variable is accessible only to the code in the function itself</w:t>
      </w:r>
      <w:r>
        <w:rPr>
          <w:color w:val="2B2A29"/>
          <w:spacing w:val="1"/>
          <w:w w:val="105"/>
        </w:rPr>
        <w:t xml:space="preserve"> </w:t>
      </w:r>
      <w:r>
        <w:rPr>
          <w:color w:val="2B2A29"/>
          <w:w w:val="105"/>
        </w:rPr>
        <w:t>and</w:t>
      </w:r>
      <w:r>
        <w:rPr>
          <w:color w:val="2B2A29"/>
          <w:spacing w:val="-8"/>
          <w:w w:val="105"/>
        </w:rPr>
        <w:t xml:space="preserve"> </w:t>
      </w:r>
      <w:r>
        <w:rPr>
          <w:color w:val="2B2A29"/>
          <w:w w:val="105"/>
        </w:rPr>
        <w:t>has</w:t>
      </w:r>
      <w:r>
        <w:rPr>
          <w:color w:val="2B2A29"/>
          <w:spacing w:val="-7"/>
          <w:w w:val="105"/>
        </w:rPr>
        <w:t xml:space="preserve"> </w:t>
      </w:r>
      <w:r>
        <w:rPr>
          <w:color w:val="2B2A29"/>
          <w:w w:val="105"/>
        </w:rPr>
        <w:t>the</w:t>
      </w:r>
      <w:r>
        <w:rPr>
          <w:color w:val="2B2A29"/>
          <w:spacing w:val="-7"/>
          <w:w w:val="105"/>
        </w:rPr>
        <w:t xml:space="preserve"> </w:t>
      </w:r>
      <w:r>
        <w:rPr>
          <w:color w:val="2B2A29"/>
          <w:w w:val="105"/>
        </w:rPr>
        <w:t>lifetime</w:t>
      </w:r>
      <w:r>
        <w:rPr>
          <w:color w:val="2B2A29"/>
          <w:spacing w:val="-8"/>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color w:val="2B2A29"/>
          <w:w w:val="105"/>
        </w:rPr>
        <w:t>function</w:t>
      </w:r>
      <w:r>
        <w:rPr>
          <w:color w:val="2B2A29"/>
          <w:spacing w:val="-8"/>
          <w:w w:val="105"/>
        </w:rPr>
        <w:t xml:space="preserve"> </w:t>
      </w:r>
      <w:r>
        <w:rPr>
          <w:color w:val="2B2A29"/>
          <w:w w:val="105"/>
        </w:rPr>
        <w:t>call.</w:t>
      </w:r>
      <w:r>
        <w:rPr>
          <w:color w:val="2B2A29"/>
          <w:spacing w:val="-7"/>
          <w:w w:val="105"/>
        </w:rPr>
        <w:t xml:space="preserve"> </w:t>
      </w:r>
      <w:r>
        <w:rPr>
          <w:color w:val="2B2A29"/>
          <w:w w:val="105"/>
        </w:rPr>
        <w:t>More</w:t>
      </w:r>
      <w:r>
        <w:rPr>
          <w:color w:val="2B2A29"/>
          <w:spacing w:val="-7"/>
          <w:w w:val="105"/>
        </w:rPr>
        <w:t xml:space="preserve"> </w:t>
      </w:r>
      <w:r>
        <w:rPr>
          <w:color w:val="2B2A29"/>
          <w:w w:val="105"/>
        </w:rPr>
        <w:t>specifically,</w:t>
      </w:r>
      <w:r>
        <w:rPr>
          <w:color w:val="2B2A29"/>
          <w:spacing w:val="-8"/>
          <w:w w:val="105"/>
        </w:rPr>
        <w:t xml:space="preserve"> </w:t>
      </w:r>
      <w:r>
        <w:rPr>
          <w:color w:val="2B2A29"/>
          <w:w w:val="105"/>
        </w:rPr>
        <w:t>a</w:t>
      </w:r>
      <w:r>
        <w:rPr>
          <w:color w:val="2B2A29"/>
          <w:spacing w:val="-7"/>
          <w:w w:val="105"/>
        </w:rPr>
        <w:t xml:space="preserve"> </w:t>
      </w:r>
      <w:r>
        <w:rPr>
          <w:color w:val="2B2A29"/>
          <w:w w:val="105"/>
        </w:rPr>
        <w:t>local</w:t>
      </w:r>
      <w:r>
        <w:rPr>
          <w:color w:val="2B2A29"/>
          <w:spacing w:val="-7"/>
          <w:w w:val="105"/>
        </w:rPr>
        <w:t xml:space="preserve"> </w:t>
      </w:r>
      <w:r>
        <w:rPr>
          <w:color w:val="2B2A29"/>
          <w:w w:val="105"/>
        </w:rPr>
        <w:t>variable</w:t>
      </w:r>
      <w:r>
        <w:rPr>
          <w:color w:val="2B2A29"/>
          <w:spacing w:val="-8"/>
          <w:w w:val="105"/>
        </w:rPr>
        <w:t xml:space="preserve"> </w:t>
      </w:r>
      <w:r>
        <w:rPr>
          <w:color w:val="2B2A29"/>
          <w:w w:val="105"/>
        </w:rPr>
        <w:t>is</w:t>
      </w:r>
      <w:r>
        <w:rPr>
          <w:color w:val="2B2A29"/>
          <w:spacing w:val="-7"/>
          <w:w w:val="105"/>
        </w:rPr>
        <w:t xml:space="preserve"> </w:t>
      </w:r>
      <w:r>
        <w:rPr>
          <w:color w:val="2B2A29"/>
          <w:w w:val="105"/>
        </w:rPr>
        <w:t>in</w:t>
      </w:r>
      <w:r>
        <w:rPr>
          <w:color w:val="2B2A29"/>
          <w:spacing w:val="-7"/>
          <w:w w:val="105"/>
        </w:rPr>
        <w:t xml:space="preserve"> </w:t>
      </w:r>
      <w:r>
        <w:rPr>
          <w:color w:val="2B2A29"/>
          <w:w w:val="105"/>
        </w:rPr>
        <w:t>scope,</w:t>
      </w:r>
      <w:r>
        <w:rPr>
          <w:color w:val="2B2A29"/>
          <w:spacing w:val="-8"/>
          <w:w w:val="105"/>
        </w:rPr>
        <w:t xml:space="preserve"> </w:t>
      </w:r>
      <w:r>
        <w:rPr>
          <w:color w:val="2B2A29"/>
          <w:w w:val="105"/>
        </w:rPr>
        <w:t>i.e.,</w:t>
      </w:r>
      <w:r>
        <w:rPr>
          <w:color w:val="2B2A29"/>
          <w:spacing w:val="-54"/>
          <w:w w:val="105"/>
        </w:rPr>
        <w:t xml:space="preserve"> </w:t>
      </w:r>
      <w:r>
        <w:rPr>
          <w:color w:val="2B2A29"/>
          <w:w w:val="105"/>
        </w:rPr>
        <w:t>visible, in the same code block after the line it was declared on, and in any nested code</w:t>
      </w:r>
      <w:r>
        <w:rPr>
          <w:color w:val="2B2A29"/>
          <w:spacing w:val="1"/>
          <w:w w:val="105"/>
        </w:rPr>
        <w:t xml:space="preserve"> </w:t>
      </w:r>
      <w:r>
        <w:rPr>
          <w:color w:val="2B2A29"/>
          <w:w w:val="105"/>
        </w:rPr>
        <w:t>blocks</w:t>
      </w:r>
      <w:r>
        <w:rPr>
          <w:color w:val="2B2A29"/>
          <w:spacing w:val="-12"/>
          <w:w w:val="105"/>
        </w:rPr>
        <w:t xml:space="preserve"> </w:t>
      </w:r>
      <w:r>
        <w:rPr>
          <w:color w:val="2B2A29"/>
          <w:w w:val="105"/>
        </w:rPr>
        <w:t>till</w:t>
      </w:r>
      <w:r>
        <w:rPr>
          <w:color w:val="2B2A29"/>
          <w:spacing w:val="-12"/>
          <w:w w:val="105"/>
        </w:rPr>
        <w:t xml:space="preserve"> </w:t>
      </w:r>
      <w:r>
        <w:rPr>
          <w:color w:val="2B2A29"/>
          <w:w w:val="105"/>
        </w:rPr>
        <w:t>the</w:t>
      </w:r>
      <w:r>
        <w:rPr>
          <w:color w:val="2B2A29"/>
          <w:spacing w:val="-12"/>
          <w:w w:val="105"/>
        </w:rPr>
        <w:t xml:space="preserve"> </w:t>
      </w:r>
      <w:r>
        <w:rPr>
          <w:color w:val="2B2A29"/>
          <w:w w:val="105"/>
        </w:rPr>
        <w:t>end</w:t>
      </w:r>
      <w:r>
        <w:rPr>
          <w:color w:val="2B2A29"/>
          <w:spacing w:val="-11"/>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containing</w:t>
      </w:r>
      <w:r>
        <w:rPr>
          <w:color w:val="2B2A29"/>
          <w:spacing w:val="-12"/>
          <w:w w:val="105"/>
        </w:rPr>
        <w:t xml:space="preserve"> </w:t>
      </w:r>
      <w:r>
        <w:rPr>
          <w:color w:val="2B2A29"/>
          <w:w w:val="105"/>
        </w:rPr>
        <w:t>code</w:t>
      </w:r>
      <w:r>
        <w:rPr>
          <w:color w:val="2B2A29"/>
          <w:spacing w:val="-11"/>
          <w:w w:val="105"/>
        </w:rPr>
        <w:t xml:space="preserve"> </w:t>
      </w:r>
      <w:r>
        <w:rPr>
          <w:color w:val="2B2A29"/>
          <w:w w:val="105"/>
        </w:rPr>
        <w:t>block.</w:t>
      </w:r>
    </w:p>
    <w:p>
      <w:pPr>
        <w:pStyle w:val="11"/>
        <w:spacing w:before="207" w:line="297" w:lineRule="auto"/>
        <w:ind w:left="520"/>
      </w:pPr>
      <w:r>
        <w:rPr>
          <w:color w:val="2B2A29"/>
          <w:w w:val="105"/>
        </w:rPr>
        <w:t>变量的范围是程序源代码中可以引用变量的区域，或者只是变量的可见性。到目前为止，我们已经在</w:t>
      </w:r>
      <w:r>
        <w:rPr>
          <w:rFonts w:ascii="宋体"/>
          <w:color w:val="2B2A29"/>
          <w:w w:val="105"/>
        </w:rPr>
        <w:t>主</w:t>
      </w:r>
      <w:r>
        <w:rPr>
          <w:color w:val="2B2A29"/>
          <w:w w:val="105"/>
        </w:rPr>
        <w:t>函数中定义了所有变量。在函数内部声明的变量称为</w:t>
      </w:r>
      <w:r>
        <w:rPr>
          <w:i/>
          <w:color w:val="2B2A29"/>
          <w:w w:val="105"/>
        </w:rPr>
        <w:t>局部变量</w:t>
      </w:r>
      <w:r>
        <w:rPr>
          <w:color w:val="2B2A29"/>
          <w:w w:val="105"/>
        </w:rPr>
        <w:t>。这种类型的变量只能由函数本身中的代码访问，并且具有函数调用的生存期。更具体地说，局部变量在范围内，即在声明它的行之后的同一代码块中可见，并且在任何嵌套代</w:t>
      </w:r>
      <w:r>
        <w:rPr>
          <w:color w:val="2B2A29"/>
          <w:spacing w:val="1"/>
          <w:w w:val="105"/>
        </w:rPr>
        <w:t>码</w:t>
      </w:r>
      <w:r>
        <w:rPr>
          <w:color w:val="2B2A29"/>
          <w:w w:val="105"/>
        </w:rPr>
        <w:t>块中直到包含代码块的末尾。</w:t>
      </w:r>
    </w:p>
    <w:p>
      <w:r>
        <w:rPr>
          <w:color w:val="2B2A29"/>
          <w:w w:val="105"/>
        </w:rPr>
        <w:t>The</w:t>
      </w:r>
      <w:r>
        <w:rPr>
          <w:color w:val="2B2A29"/>
          <w:spacing w:val="6"/>
          <w:w w:val="105"/>
        </w:rPr>
        <w:t xml:space="preserve"> </w:t>
      </w:r>
      <w:r>
        <w:rPr>
          <w:color w:val="2B2A29"/>
          <w:w w:val="105"/>
        </w:rPr>
        <w:t>variable</w:t>
      </w:r>
      <w:r>
        <w:rPr>
          <w:color w:val="2B2A29"/>
          <w:spacing w:val="7"/>
          <w:w w:val="105"/>
        </w:rPr>
        <w:t xml:space="preserve"> </w:t>
      </w:r>
      <w:r>
        <w:rPr>
          <w:color w:val="2B2A29"/>
          <w:w w:val="105"/>
        </w:rPr>
        <w:t>scopes,</w:t>
      </w:r>
      <w:r>
        <w:rPr>
          <w:color w:val="2B2A29"/>
          <w:spacing w:val="7"/>
          <w:w w:val="105"/>
        </w:rPr>
        <w:t xml:space="preserve"> </w:t>
      </w:r>
      <w:r>
        <w:rPr>
          <w:color w:val="2B2A29"/>
          <w:w w:val="105"/>
        </w:rPr>
        <w:t>and</w:t>
      </w:r>
      <w:r>
        <w:rPr>
          <w:color w:val="2B2A29"/>
          <w:spacing w:val="7"/>
          <w:w w:val="105"/>
        </w:rPr>
        <w:t xml:space="preserve"> </w:t>
      </w:r>
      <w:r>
        <w:rPr>
          <w:color w:val="2B2A29"/>
          <w:w w:val="105"/>
        </w:rPr>
        <w:t>their</w:t>
      </w:r>
      <w:r>
        <w:rPr>
          <w:color w:val="2B2A29"/>
          <w:spacing w:val="7"/>
          <w:w w:val="105"/>
        </w:rPr>
        <w:t xml:space="preserve"> </w:t>
      </w:r>
      <w:r>
        <w:rPr>
          <w:color w:val="2B2A29"/>
          <w:w w:val="105"/>
        </w:rPr>
        <w:t>behavior</w:t>
      </w:r>
      <w:r>
        <w:rPr>
          <w:color w:val="2B2A29"/>
          <w:spacing w:val="7"/>
          <w:w w:val="105"/>
        </w:rPr>
        <w:t xml:space="preserve"> </w:t>
      </w:r>
      <w:r>
        <w:rPr>
          <w:color w:val="2B2A29"/>
          <w:w w:val="105"/>
        </w:rPr>
        <w:t>with</w:t>
      </w:r>
      <w:r>
        <w:rPr>
          <w:color w:val="2B2A29"/>
          <w:spacing w:val="7"/>
          <w:w w:val="105"/>
        </w:rPr>
        <w:t xml:space="preserve"> </w:t>
      </w:r>
      <w:r>
        <w:rPr>
          <w:color w:val="2B2A29"/>
          <w:w w:val="105"/>
        </w:rPr>
        <w:t>nested</w:t>
      </w:r>
      <w:r>
        <w:rPr>
          <w:color w:val="2B2A29"/>
          <w:spacing w:val="7"/>
          <w:w w:val="105"/>
        </w:rPr>
        <w:t xml:space="preserve"> </w:t>
      </w:r>
      <w:r>
        <w:rPr>
          <w:color w:val="2B2A29"/>
          <w:w w:val="105"/>
        </w:rPr>
        <w:t>code</w:t>
      </w:r>
      <w:r>
        <w:rPr>
          <w:color w:val="2B2A29"/>
          <w:spacing w:val="7"/>
          <w:w w:val="105"/>
        </w:rPr>
        <w:t xml:space="preserve"> </w:t>
      </w:r>
      <w:r>
        <w:rPr>
          <w:color w:val="2B2A29"/>
          <w:w w:val="105"/>
        </w:rPr>
        <w:t>blocks,</w:t>
      </w:r>
      <w:r>
        <w:rPr>
          <w:color w:val="2B2A29"/>
          <w:spacing w:val="7"/>
          <w:w w:val="105"/>
        </w:rPr>
        <w:t xml:space="preserve"> </w:t>
      </w:r>
      <w:r>
        <w:rPr>
          <w:color w:val="2B2A29"/>
          <w:w w:val="105"/>
        </w:rPr>
        <w:t>are</w:t>
      </w:r>
      <w:r>
        <w:rPr>
          <w:color w:val="2B2A29"/>
          <w:spacing w:val="7"/>
          <w:w w:val="105"/>
        </w:rPr>
        <w:t xml:space="preserve"> </w:t>
      </w:r>
      <w:r>
        <w:rPr>
          <w:color w:val="2B2A29"/>
          <w:w w:val="105"/>
        </w:rPr>
        <w:t>demonstrated</w:t>
      </w:r>
      <w:r>
        <w:rPr>
          <w:color w:val="2B2A29"/>
          <w:spacing w:val="-55"/>
          <w:w w:val="105"/>
        </w:rPr>
        <w:t xml:space="preserve"> </w:t>
      </w:r>
      <w:r>
        <w:rPr>
          <w:color w:val="2B2A29"/>
          <w:w w:val="110"/>
        </w:rPr>
        <w:t>in</w:t>
      </w:r>
      <w:r>
        <w:rPr>
          <w:color w:val="2B2A29"/>
          <w:spacing w:val="-16"/>
          <w:w w:val="110"/>
        </w:rPr>
        <w:t xml:space="preserve"> </w:t>
      </w:r>
      <w:r>
        <w:rPr>
          <w:color w:val="2B2A29"/>
          <w:w w:val="110"/>
        </w:rPr>
        <w:t>Listing</w:t>
      </w:r>
      <w:r>
        <w:rPr>
          <w:color w:val="2B2A29"/>
          <w:spacing w:val="-17"/>
          <w:w w:val="110"/>
        </w:rPr>
        <w:t xml:space="preserve"> </w:t>
      </w:r>
      <w:r>
        <w:rPr>
          <w:color w:val="0000FF"/>
          <w:w w:val="110"/>
        </w:rPr>
        <w:t>2-9</w:t>
      </w:r>
      <w:r>
        <w:rPr>
          <w:color w:val="2B2A29"/>
          <w:w w:val="110"/>
        </w:rPr>
        <w:t>.</w:t>
      </w:r>
    </w:p>
    <w:p>
      <w:pPr>
        <w:pStyle w:val="11"/>
        <w:spacing w:before="9" w:line="304" w:lineRule="auto"/>
        <w:ind w:left="520" w:right="266" w:firstLine="359"/>
      </w:pPr>
      <w:r>
        <w:rPr>
          <w:color w:val="2B2A29"/>
          <w:w w:val="110"/>
        </w:rPr>
        <w:t>清单</w:t>
      </w:r>
      <w:r>
        <w:rPr>
          <w:color w:val="0000FF"/>
          <w:w w:val="110"/>
        </w:rPr>
        <w:t>2-9</w:t>
      </w:r>
      <w:r>
        <w:rPr>
          <w:color w:val="2B2A29"/>
          <w:w w:val="105"/>
        </w:rPr>
        <w:t>演示了变量范围及其与嵌套代码块的行为</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2"/>
        <w:rPr>
          <w:sz w:val="13"/>
        </w:rPr>
      </w:pPr>
    </w:p>
    <w:p>
      <w:r>
        <w:rPr>
          <w:b/>
          <w:i/>
          <w:color w:val="2B2A29"/>
          <w:w w:val="105"/>
          <w:sz w:val="24"/>
        </w:rPr>
        <w:t>Listing</w:t>
      </w:r>
      <w:r>
        <w:rPr>
          <w:b/>
          <w:i/>
          <w:color w:val="2B2A29"/>
          <w:spacing w:val="-13"/>
          <w:w w:val="105"/>
          <w:sz w:val="24"/>
        </w:rPr>
        <w:t xml:space="preserve"> </w:t>
      </w:r>
      <w:r>
        <w:rPr>
          <w:b/>
          <w:i/>
          <w:color w:val="2B2A29"/>
          <w:w w:val="105"/>
          <w:sz w:val="24"/>
        </w:rPr>
        <w:t xml:space="preserve">2-9. </w:t>
      </w:r>
      <w:r>
        <w:rPr>
          <w:b/>
          <w:i/>
          <w:color w:val="2B2A29"/>
          <w:spacing w:val="3"/>
          <w:w w:val="105"/>
          <w:sz w:val="24"/>
        </w:rPr>
        <w:t xml:space="preserve"> </w:t>
      </w:r>
      <w:r>
        <w:rPr>
          <w:color w:val="2B2A29"/>
          <w:w w:val="105"/>
          <w:sz w:val="24"/>
        </w:rPr>
        <w:t>var_scopes.bal</w:t>
      </w:r>
    </w:p>
    <w:p>
      <w:pPr>
        <w:spacing w:before="93"/>
        <w:ind w:left="160" w:right="0" w:firstLine="0"/>
        <w:jc w:val="left"/>
        <w:rPr>
          <w:sz w:val="24"/>
        </w:rPr>
      </w:pPr>
      <w:bookmarkStart w:id="43" w:name="_bookmark40"/>
      <w:bookmarkEnd w:id="43"/>
      <w:r>
        <w:rPr>
          <w:b/>
          <w:i/>
          <w:color w:val="2B2A29"/>
          <w:w w:val="105"/>
          <w:sz w:val="24"/>
        </w:rPr>
        <w:t>清单2-9。</w:t>
      </w:r>
      <w:r>
        <w:rPr>
          <w:color w:val="2B2A29"/>
          <w:w w:val="105"/>
          <w:sz w:val="24"/>
        </w:rPr>
        <w:t>变量_范围.bal</w:t>
      </w:r>
    </w:p>
    <w:p>
      <w:pPr>
        <w:pStyle w:val="11"/>
        <w:spacing w:before="2"/>
        <w:rPr>
          <w:sz w:val="18"/>
        </w:rPr>
      </w:pPr>
      <w:r>
        <w:drawing>
          <wp:anchor distT="0" distB="0" distL="0" distR="0" simplePos="0" relativeHeight="251659264" behindDoc="0" locked="0" layoutInCell="1" allowOverlap="1">
            <wp:simplePos x="0" y="0"/>
            <wp:positionH relativeFrom="page">
              <wp:posOffset>462915</wp:posOffset>
            </wp:positionH>
            <wp:positionV relativeFrom="paragraph">
              <wp:posOffset>147955</wp:posOffset>
            </wp:positionV>
            <wp:extent cx="5234940" cy="2419985"/>
            <wp:effectExtent l="0" t="0" r="0" b="0"/>
            <wp:wrapTopAndBottom/>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112" cstate="print"/>
                    <a:stretch>
                      <a:fillRect/>
                    </a:stretch>
                  </pic:blipFill>
                  <pic:spPr>
                    <a:xfrm>
                      <a:off x="0" y="0"/>
                      <a:ext cx="5235121" cy="2420112"/>
                    </a:xfrm>
                    <a:prstGeom prst="rect">
                      <a:avLst/>
                    </a:prstGeom>
                  </pic:spPr>
                </pic:pic>
              </a:graphicData>
            </a:graphic>
          </wp:anchor>
        </w:drawing>
      </w:r>
    </w:p>
    <w:p>
      <w:pPr>
        <w:pStyle w:val="11"/>
        <w:spacing w:before="8"/>
        <w:rPr>
          <w:sz w:val="25"/>
        </w:rPr>
      </w:pPr>
    </w:p>
    <w:p>
      <w:r>
        <w:rPr>
          <w:color w:val="2B2A29"/>
          <w:w w:val="105"/>
        </w:rPr>
        <w:t xml:space="preserve">In lines 4 and 6, the variables </w:t>
      </w:r>
      <w:r>
        <w:rPr>
          <w:rFonts w:ascii="宋体" w:hAnsi="宋体"/>
          <w:color w:val="2B2A29"/>
          <w:w w:val="105"/>
        </w:rPr>
        <w:t xml:space="preserve">i </w:t>
      </w:r>
      <w:r>
        <w:rPr>
          <w:color w:val="2B2A29"/>
          <w:w w:val="105"/>
        </w:rPr>
        <w:t xml:space="preserve">and </w:t>
      </w:r>
      <w:r>
        <w:rPr>
          <w:rFonts w:ascii="宋体" w:hAnsi="宋体"/>
          <w:color w:val="2B2A29"/>
          <w:w w:val="105"/>
        </w:rPr>
        <w:t>count</w:t>
      </w:r>
      <w:r>
        <w:rPr>
          <w:color w:val="2B2A29"/>
          <w:w w:val="105"/>
        </w:rPr>
        <w:t>, respectively, have been declared in the</w:t>
      </w:r>
      <w:r>
        <w:rPr>
          <w:color w:val="2B2A29"/>
          <w:spacing w:val="1"/>
          <w:w w:val="105"/>
        </w:rPr>
        <w:t xml:space="preserve"> </w:t>
      </w:r>
      <w:r>
        <w:rPr>
          <w:rFonts w:ascii="宋体" w:hAnsi="宋体"/>
          <w:color w:val="2B2A29"/>
          <w:w w:val="105"/>
        </w:rPr>
        <w:t xml:space="preserve">main </w:t>
      </w:r>
      <w:r>
        <w:rPr>
          <w:color w:val="2B2A29"/>
          <w:w w:val="105"/>
        </w:rPr>
        <w:t>function body’s code block. Because of our scoping rules, these variables are</w:t>
      </w:r>
      <w:r>
        <w:rPr>
          <w:color w:val="2B2A29"/>
          <w:spacing w:val="1"/>
          <w:w w:val="105"/>
        </w:rPr>
        <w:t xml:space="preserve"> </w:t>
      </w:r>
      <w:r>
        <w:rPr>
          <w:color w:val="2B2A29"/>
          <w:w w:val="105"/>
        </w:rPr>
        <w:t>addressable from</w:t>
      </w:r>
      <w:r>
        <w:rPr>
          <w:color w:val="2B2A29"/>
          <w:spacing w:val="1"/>
          <w:w w:val="105"/>
        </w:rPr>
        <w:t xml:space="preserve"> </w:t>
      </w:r>
      <w:r>
        <w:rPr>
          <w:color w:val="2B2A29"/>
          <w:w w:val="105"/>
        </w:rPr>
        <w:t>the</w:t>
      </w:r>
      <w:r>
        <w:rPr>
          <w:color w:val="2B2A29"/>
          <w:spacing w:val="1"/>
          <w:w w:val="105"/>
        </w:rPr>
        <w:t xml:space="preserve"> </w:t>
      </w:r>
      <w:r>
        <w:rPr>
          <w:color w:val="2B2A29"/>
          <w:w w:val="105"/>
        </w:rPr>
        <w:t>line</w:t>
      </w:r>
      <w:r>
        <w:rPr>
          <w:color w:val="2B2A29"/>
          <w:spacing w:val="1"/>
          <w:w w:val="105"/>
        </w:rPr>
        <w:t xml:space="preserve"> </w:t>
      </w:r>
      <w:r>
        <w:rPr>
          <w:color w:val="2B2A29"/>
          <w:w w:val="105"/>
        </w:rPr>
        <w:t>they</w:t>
      </w:r>
      <w:r>
        <w:rPr>
          <w:color w:val="2B2A29"/>
          <w:spacing w:val="1"/>
          <w:w w:val="105"/>
        </w:rPr>
        <w:t xml:space="preserve"> </w:t>
      </w:r>
      <w:r>
        <w:rPr>
          <w:color w:val="2B2A29"/>
          <w:w w:val="105"/>
        </w:rPr>
        <w:t>were</w:t>
      </w:r>
      <w:r>
        <w:rPr>
          <w:color w:val="2B2A29"/>
          <w:spacing w:val="1"/>
          <w:w w:val="105"/>
        </w:rPr>
        <w:t xml:space="preserve"> </w:t>
      </w:r>
      <w:r>
        <w:rPr>
          <w:color w:val="2B2A29"/>
          <w:w w:val="105"/>
        </w:rPr>
        <w:t>declared</w:t>
      </w:r>
      <w:r>
        <w:rPr>
          <w:color w:val="2B2A29"/>
          <w:spacing w:val="1"/>
          <w:w w:val="105"/>
        </w:rPr>
        <w:t xml:space="preserve"> </w:t>
      </w:r>
      <w:r>
        <w:rPr>
          <w:color w:val="2B2A29"/>
          <w:w w:val="105"/>
        </w:rPr>
        <w:t>on,</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1"/>
          <w:w w:val="105"/>
        </w:rPr>
        <w:t xml:space="preserve"> </w:t>
      </w:r>
      <w:r>
        <w:rPr>
          <w:color w:val="2B2A29"/>
          <w:w w:val="105"/>
        </w:rPr>
        <w:t>end</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code</w:t>
      </w:r>
      <w:r>
        <w:rPr>
          <w:color w:val="2B2A29"/>
          <w:spacing w:val="1"/>
          <w:w w:val="105"/>
        </w:rPr>
        <w:t xml:space="preserve"> </w:t>
      </w:r>
      <w:r>
        <w:rPr>
          <w:color w:val="2B2A29"/>
          <w:w w:val="105"/>
        </w:rPr>
        <w:t>block</w:t>
      </w:r>
      <w:r>
        <w:rPr>
          <w:color w:val="2B2A29"/>
          <w:spacing w:val="1"/>
          <w:w w:val="105"/>
        </w:rPr>
        <w:t xml:space="preserve"> </w:t>
      </w:r>
      <w:r>
        <w:rPr>
          <w:color w:val="2B2A29"/>
          <w:w w:val="105"/>
        </w:rPr>
        <w:t>they</w:t>
      </w:r>
      <w:r>
        <w:rPr>
          <w:color w:val="2B2A29"/>
          <w:spacing w:val="1"/>
          <w:w w:val="105"/>
        </w:rPr>
        <w:t xml:space="preserve"> </w:t>
      </w:r>
      <w:r>
        <w:rPr>
          <w:color w:val="2B2A29"/>
          <w:w w:val="105"/>
        </w:rPr>
        <w:t>were</w:t>
      </w:r>
      <w:r>
        <w:rPr>
          <w:color w:val="2B2A29"/>
          <w:spacing w:val="-54"/>
          <w:w w:val="105"/>
        </w:rPr>
        <w:t xml:space="preserve"> </w:t>
      </w:r>
      <w:r>
        <w:rPr>
          <w:color w:val="2B2A29"/>
          <w:w w:val="105"/>
        </w:rPr>
        <w:t>defined</w:t>
      </w:r>
      <w:r>
        <w:rPr>
          <w:color w:val="2B2A29"/>
          <w:spacing w:val="-6"/>
          <w:w w:val="105"/>
        </w:rPr>
        <w:t xml:space="preserve"> </w:t>
      </w:r>
      <w:r>
        <w:rPr>
          <w:color w:val="2B2A29"/>
          <w:w w:val="105"/>
        </w:rPr>
        <w:t>in,</w:t>
      </w:r>
      <w:r>
        <w:rPr>
          <w:color w:val="2B2A29"/>
          <w:spacing w:val="-6"/>
          <w:w w:val="105"/>
        </w:rPr>
        <w:t xml:space="preserve"> </w:t>
      </w:r>
      <w:r>
        <w:rPr>
          <w:color w:val="2B2A29"/>
          <w:w w:val="105"/>
        </w:rPr>
        <w:t>which</w:t>
      </w:r>
      <w:r>
        <w:rPr>
          <w:color w:val="2B2A29"/>
          <w:spacing w:val="-6"/>
          <w:w w:val="105"/>
        </w:rPr>
        <w:t xml:space="preserve"> </w:t>
      </w:r>
      <w:r>
        <w:rPr>
          <w:color w:val="2B2A29"/>
          <w:w w:val="105"/>
        </w:rPr>
        <w:t>is</w:t>
      </w:r>
      <w:r>
        <w:rPr>
          <w:color w:val="2B2A29"/>
          <w:spacing w:val="-6"/>
          <w:w w:val="105"/>
        </w:rPr>
        <w:t xml:space="preserve"> </w:t>
      </w:r>
      <w:r>
        <w:rPr>
          <w:color w:val="2B2A29"/>
          <w:w w:val="105"/>
        </w:rPr>
        <w:t>the</w:t>
      </w:r>
      <w:r>
        <w:rPr>
          <w:color w:val="2B2A29"/>
          <w:spacing w:val="-6"/>
          <w:w w:val="105"/>
        </w:rPr>
        <w:t xml:space="preserve"> </w:t>
      </w:r>
      <w:r>
        <w:rPr>
          <w:rFonts w:ascii="宋体" w:hAnsi="宋体"/>
          <w:color w:val="2B2A29"/>
          <w:w w:val="105"/>
        </w:rPr>
        <w:t>main</w:t>
      </w:r>
      <w:r>
        <w:rPr>
          <w:rFonts w:ascii="宋体" w:hAnsi="宋体"/>
          <w:color w:val="2B2A29"/>
          <w:spacing w:val="-64"/>
          <w:w w:val="105"/>
        </w:rPr>
        <w:t xml:space="preserve"> </w:t>
      </w:r>
      <w:r>
        <w:rPr>
          <w:color w:val="2B2A29"/>
          <w:w w:val="105"/>
        </w:rPr>
        <w:t>function</w:t>
      </w:r>
      <w:r>
        <w:rPr>
          <w:color w:val="2B2A29"/>
          <w:spacing w:val="-6"/>
          <w:w w:val="105"/>
        </w:rPr>
        <w:t xml:space="preserve"> </w:t>
      </w:r>
      <w:r>
        <w:rPr>
          <w:color w:val="2B2A29"/>
          <w:w w:val="105"/>
        </w:rPr>
        <w:t>body,</w:t>
      </w:r>
      <w:r>
        <w:rPr>
          <w:color w:val="2B2A29"/>
          <w:spacing w:val="-6"/>
          <w:w w:val="105"/>
        </w:rPr>
        <w:t xml:space="preserve"> </w:t>
      </w:r>
      <w:r>
        <w:rPr>
          <w:color w:val="2B2A29"/>
          <w:w w:val="105"/>
        </w:rPr>
        <w:t>which</w:t>
      </w:r>
      <w:r>
        <w:rPr>
          <w:color w:val="2B2A29"/>
          <w:spacing w:val="-6"/>
          <w:w w:val="105"/>
        </w:rPr>
        <w:t xml:space="preserve"> </w:t>
      </w:r>
      <w:r>
        <w:rPr>
          <w:color w:val="2B2A29"/>
          <w:w w:val="105"/>
        </w:rPr>
        <w:t>ends</w:t>
      </w:r>
      <w:r>
        <w:rPr>
          <w:color w:val="2B2A29"/>
          <w:spacing w:val="-6"/>
          <w:w w:val="105"/>
        </w:rPr>
        <w:t xml:space="preserve"> </w:t>
      </w:r>
      <w:r>
        <w:rPr>
          <w:color w:val="2B2A29"/>
          <w:w w:val="105"/>
        </w:rPr>
        <w:t>at</w:t>
      </w:r>
      <w:r>
        <w:rPr>
          <w:color w:val="2B2A29"/>
          <w:spacing w:val="-6"/>
          <w:w w:val="105"/>
        </w:rPr>
        <w:t xml:space="preserve"> </w:t>
      </w:r>
      <w:r>
        <w:rPr>
          <w:color w:val="2B2A29"/>
          <w:w w:val="105"/>
        </w:rPr>
        <w:t>line</w:t>
      </w:r>
      <w:r>
        <w:rPr>
          <w:color w:val="2B2A29"/>
          <w:spacing w:val="-6"/>
          <w:w w:val="105"/>
        </w:rPr>
        <w:t xml:space="preserve"> </w:t>
      </w:r>
      <w:r>
        <w:rPr>
          <w:color w:val="2B2A29"/>
          <w:w w:val="105"/>
        </w:rPr>
        <w:t>18.</w:t>
      </w:r>
      <w:r>
        <w:rPr>
          <w:color w:val="2B2A29"/>
          <w:spacing w:val="-6"/>
          <w:w w:val="105"/>
        </w:rPr>
        <w:t xml:space="preserve"> </w:t>
      </w:r>
      <w:r>
        <w:rPr>
          <w:color w:val="2B2A29"/>
          <w:w w:val="105"/>
        </w:rPr>
        <w:t>Also,</w:t>
      </w:r>
      <w:r>
        <w:rPr>
          <w:color w:val="2B2A29"/>
          <w:spacing w:val="-6"/>
          <w:w w:val="105"/>
        </w:rPr>
        <w:t xml:space="preserve"> </w:t>
      </w:r>
      <w:r>
        <w:rPr>
          <w:color w:val="2B2A29"/>
          <w:w w:val="105"/>
        </w:rPr>
        <w:t>these</w:t>
      </w:r>
      <w:r>
        <w:rPr>
          <w:color w:val="2B2A29"/>
          <w:spacing w:val="-6"/>
          <w:w w:val="105"/>
        </w:rPr>
        <w:t xml:space="preserve"> </w:t>
      </w:r>
      <w:r>
        <w:rPr>
          <w:color w:val="2B2A29"/>
          <w:w w:val="105"/>
        </w:rPr>
        <w:t>variables</w:t>
      </w:r>
      <w:r>
        <w:rPr>
          <w:color w:val="2B2A29"/>
          <w:spacing w:val="-55"/>
          <w:w w:val="105"/>
        </w:rPr>
        <w:t xml:space="preserve"> </w:t>
      </w:r>
      <w:r>
        <w:rPr>
          <w:color w:val="2B2A29"/>
          <w:w w:val="105"/>
        </w:rPr>
        <w:t xml:space="preserve">are accessible in the nested code blocks, such as the </w:t>
      </w:r>
      <w:r>
        <w:rPr>
          <w:rFonts w:ascii="宋体" w:hAnsi="宋体"/>
          <w:color w:val="2B2A29"/>
          <w:w w:val="105"/>
        </w:rPr>
        <w:t xml:space="preserve">while </w:t>
      </w:r>
      <w:r>
        <w:rPr>
          <w:color w:val="2B2A29"/>
          <w:w w:val="105"/>
        </w:rPr>
        <w:t>loop body code block and</w:t>
      </w:r>
      <w:r>
        <w:rPr>
          <w:color w:val="2B2A29"/>
          <w:spacing w:val="1"/>
          <w:w w:val="105"/>
        </w:rPr>
        <w:t xml:space="preserve"> </w:t>
      </w:r>
      <w:r>
        <w:rPr>
          <w:color w:val="2B2A29"/>
          <w:w w:val="105"/>
        </w:rPr>
        <w:t>even</w:t>
      </w:r>
      <w:r>
        <w:rPr>
          <w:color w:val="2B2A29"/>
          <w:spacing w:val="-12"/>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color w:val="2B2A29"/>
          <w:w w:val="105"/>
        </w:rPr>
        <w:t>further</w:t>
      </w:r>
      <w:r>
        <w:rPr>
          <w:color w:val="2B2A29"/>
          <w:spacing w:val="-11"/>
          <w:w w:val="105"/>
        </w:rPr>
        <w:t xml:space="preserve"> </w:t>
      </w:r>
      <w:r>
        <w:rPr>
          <w:color w:val="2B2A29"/>
          <w:w w:val="105"/>
        </w:rPr>
        <w:t>nested</w:t>
      </w:r>
      <w:r>
        <w:rPr>
          <w:color w:val="2B2A29"/>
          <w:spacing w:val="-11"/>
          <w:w w:val="105"/>
        </w:rPr>
        <w:t xml:space="preserve"> </w:t>
      </w:r>
      <w:r>
        <w:rPr>
          <w:rFonts w:ascii="宋体" w:hAnsi="宋体"/>
          <w:color w:val="2B2A29"/>
          <w:w w:val="105"/>
        </w:rPr>
        <w:t>if</w:t>
      </w:r>
      <w:r>
        <w:rPr>
          <w:rFonts w:ascii="宋体" w:hAnsi="宋体"/>
          <w:color w:val="2B2A29"/>
          <w:spacing w:val="-69"/>
          <w:w w:val="105"/>
        </w:rPr>
        <w:t xml:space="preserve"> </w:t>
      </w:r>
      <w:r>
        <w:rPr>
          <w:color w:val="2B2A29"/>
          <w:w w:val="105"/>
        </w:rPr>
        <w:t>statement</w:t>
      </w:r>
      <w:r>
        <w:rPr>
          <w:color w:val="2B2A29"/>
          <w:spacing w:val="-12"/>
          <w:w w:val="105"/>
        </w:rPr>
        <w:t xml:space="preserve"> </w:t>
      </w:r>
      <w:r>
        <w:rPr>
          <w:color w:val="2B2A29"/>
          <w:w w:val="105"/>
        </w:rPr>
        <w:t>body.</w:t>
      </w:r>
    </w:p>
    <w:p>
      <w:pPr>
        <w:pStyle w:val="11"/>
        <w:spacing w:line="278" w:lineRule="auto"/>
        <w:ind w:left="160" w:right="510" w:firstLine="359"/>
      </w:pPr>
      <w:r>
        <w:rPr>
          <w:color w:val="2B2A29"/>
          <w:w w:val="105"/>
        </w:rPr>
        <w:t>在第4行和第6行中，变量</w:t>
      </w:r>
      <w:r>
        <w:rPr>
          <w:rFonts w:ascii="宋体" w:hAnsi="宋体"/>
          <w:color w:val="2B2A29"/>
          <w:w w:val="105"/>
        </w:rPr>
        <w:t>i</w:t>
      </w:r>
      <w:r>
        <w:rPr>
          <w:color w:val="2B2A29"/>
          <w:w w:val="105"/>
        </w:rPr>
        <w:t>和</w:t>
      </w:r>
      <w:r>
        <w:rPr>
          <w:rFonts w:ascii="宋体" w:hAnsi="宋体"/>
          <w:color w:val="2B2A29"/>
          <w:w w:val="105"/>
        </w:rPr>
        <w:t>count</w:t>
      </w:r>
      <w:r>
        <w:rPr>
          <w:color w:val="2B2A29"/>
          <w:w w:val="105"/>
        </w:rPr>
        <w:t>分别在</w:t>
      </w:r>
      <w:r>
        <w:rPr>
          <w:rFonts w:ascii="宋体" w:hAnsi="宋体"/>
          <w:color w:val="2B2A29"/>
          <w:w w:val="105"/>
        </w:rPr>
        <w:t>主</w:t>
      </w:r>
      <w:r>
        <w:rPr>
          <w:color w:val="2B2A29"/>
          <w:w w:val="105"/>
        </w:rPr>
        <w:t>函数体的代码块中声明。由于我们的作用域规则，这些变量从声明的那</w:t>
      </w:r>
      <w:r>
        <w:rPr>
          <w:color w:val="2B2A29"/>
          <w:spacing w:val="1"/>
          <w:w w:val="105"/>
        </w:rPr>
        <w:t>一</w:t>
      </w:r>
      <w:r>
        <w:rPr>
          <w:color w:val="2B2A29"/>
          <w:w w:val="105"/>
        </w:rPr>
        <w:t>行到定义</w:t>
      </w:r>
      <w:r>
        <w:rPr>
          <w:color w:val="2B2A29"/>
          <w:spacing w:val="-6"/>
          <w:w w:val="105"/>
        </w:rPr>
        <w:t>的</w:t>
      </w:r>
      <w:r>
        <w:rPr>
          <w:color w:val="2B2A29"/>
          <w:w w:val="105"/>
        </w:rPr>
        <w:t>代码块的末尾</w:t>
      </w:r>
      <w:r>
        <w:rPr>
          <w:color w:val="2B2A29"/>
          <w:spacing w:val="1"/>
          <w:w w:val="105"/>
        </w:rPr>
        <w:t>都</w:t>
      </w:r>
      <w:r>
        <w:rPr>
          <w:color w:val="2B2A29"/>
          <w:w w:val="105"/>
        </w:rPr>
        <w:t>是可寻址的，</w:t>
      </w:r>
      <w:r>
        <w:rPr>
          <w:color w:val="2B2A29"/>
          <w:spacing w:val="-6"/>
          <w:w w:val="105"/>
        </w:rPr>
        <w:t>代码块</w:t>
      </w:r>
      <w:r>
        <w:rPr>
          <w:color w:val="2B2A29"/>
          <w:w w:val="105"/>
        </w:rPr>
        <w:t>是</w:t>
      </w:r>
      <w:r>
        <w:rPr>
          <w:rFonts w:ascii="宋体" w:hAnsi="宋体"/>
          <w:color w:val="2B2A29"/>
          <w:w w:val="105"/>
        </w:rPr>
        <w:t>主</w:t>
      </w:r>
      <w:r>
        <w:rPr>
          <w:color w:val="2B2A29"/>
          <w:w w:val="105"/>
        </w:rPr>
        <w:t>函数体</w:t>
      </w:r>
      <w:r>
        <w:rPr>
          <w:color w:val="2B2A29"/>
          <w:spacing w:val="-6"/>
          <w:w w:val="105"/>
        </w:rPr>
        <w:t>，</w:t>
      </w:r>
      <w:r>
        <w:rPr>
          <w:color w:val="2B2A29"/>
          <w:w w:val="105"/>
        </w:rPr>
        <w:t>在</w:t>
      </w:r>
      <w:r>
        <w:rPr>
          <w:color w:val="2B2A29"/>
          <w:spacing w:val="-6"/>
          <w:w w:val="105"/>
        </w:rPr>
        <w:t>第</w:t>
      </w:r>
      <w:r>
        <w:rPr>
          <w:color w:val="2B2A29"/>
          <w:w w:val="105"/>
        </w:rPr>
        <w:t>18行结束。此外，这些变量可以在嵌套的代码块中访问，例如</w:t>
      </w:r>
      <w:r>
        <w:rPr>
          <w:rFonts w:ascii="宋体" w:hAnsi="宋体"/>
          <w:color w:val="2B2A29"/>
          <w:w w:val="105"/>
        </w:rPr>
        <w:t>while</w:t>
      </w:r>
      <w:r>
        <w:rPr>
          <w:color w:val="2B2A29"/>
          <w:w w:val="105"/>
        </w:rPr>
        <w:t>循环体代码块，甚至</w:t>
      </w:r>
      <w:r>
        <w:rPr>
          <w:color w:val="2B2A29"/>
          <w:spacing w:val="-12"/>
          <w:w w:val="105"/>
        </w:rPr>
        <w:t>可以</w:t>
      </w:r>
      <w:r>
        <w:rPr>
          <w:color w:val="2B2A29"/>
          <w:w w:val="105"/>
        </w:rPr>
        <w:t>在进一步嵌套</w:t>
      </w:r>
      <w:r>
        <w:rPr>
          <w:color w:val="2B2A29"/>
          <w:spacing w:val="-11"/>
          <w:w w:val="105"/>
        </w:rPr>
        <w:t>的</w:t>
      </w:r>
      <w:r>
        <w:rPr>
          <w:rFonts w:ascii="宋体" w:hAnsi="宋体"/>
          <w:color w:val="2B2A29"/>
          <w:w w:val="105"/>
        </w:rPr>
        <w:t>if</w:t>
      </w:r>
      <w:r>
        <w:rPr>
          <w:color w:val="2B2A29"/>
          <w:w w:val="105"/>
        </w:rPr>
        <w:t>语句体中</w:t>
      </w:r>
      <w:r>
        <w:rPr>
          <w:color w:val="2B2A29"/>
          <w:spacing w:val="-11"/>
          <w:w w:val="105"/>
        </w:rPr>
        <w:t>访问</w:t>
      </w:r>
      <w:r>
        <w:rPr>
          <w:color w:val="2B2A29"/>
          <w:w w:val="105"/>
        </w:rPr>
        <w:t>。</w:t>
      </w:r>
    </w:p>
    <w:p>
      <w:r>
        <w:rPr>
          <w:color w:val="2B2A29"/>
          <w:w w:val="105"/>
        </w:rPr>
        <w:t>At</w:t>
      </w:r>
      <w:r>
        <w:rPr>
          <w:color w:val="2B2A29"/>
          <w:spacing w:val="-6"/>
          <w:w w:val="105"/>
        </w:rPr>
        <w:t xml:space="preserve"> </w:t>
      </w:r>
      <w:r>
        <w:rPr>
          <w:color w:val="2B2A29"/>
          <w:w w:val="105"/>
        </w:rPr>
        <w:t>line</w:t>
      </w:r>
      <w:r>
        <w:rPr>
          <w:color w:val="2B2A29"/>
          <w:spacing w:val="-6"/>
          <w:w w:val="105"/>
        </w:rPr>
        <w:t xml:space="preserve"> </w:t>
      </w:r>
      <w:r>
        <w:rPr>
          <w:color w:val="2B2A29"/>
          <w:w w:val="105"/>
        </w:rPr>
        <w:t>5,</w:t>
      </w:r>
      <w:r>
        <w:rPr>
          <w:color w:val="2B2A29"/>
          <w:spacing w:val="-6"/>
          <w:w w:val="105"/>
        </w:rPr>
        <w:t xml:space="preserve"> </w:t>
      </w:r>
      <w:r>
        <w:rPr>
          <w:color w:val="2B2A29"/>
          <w:w w:val="105"/>
        </w:rPr>
        <w:t>if</w:t>
      </w:r>
      <w:r>
        <w:rPr>
          <w:color w:val="2B2A29"/>
          <w:spacing w:val="-6"/>
          <w:w w:val="105"/>
        </w:rPr>
        <w:t xml:space="preserve"> </w:t>
      </w:r>
      <w:r>
        <w:rPr>
          <w:color w:val="2B2A29"/>
          <w:w w:val="105"/>
        </w:rPr>
        <w:t>we</w:t>
      </w:r>
      <w:r>
        <w:rPr>
          <w:color w:val="2B2A29"/>
          <w:spacing w:val="-5"/>
          <w:w w:val="105"/>
        </w:rPr>
        <w:t xml:space="preserve"> </w:t>
      </w:r>
      <w:r>
        <w:rPr>
          <w:color w:val="2B2A29"/>
          <w:w w:val="105"/>
        </w:rPr>
        <w:t>uncomment</w:t>
      </w:r>
      <w:r>
        <w:rPr>
          <w:color w:val="2B2A29"/>
          <w:spacing w:val="-6"/>
          <w:w w:val="105"/>
        </w:rPr>
        <w:t xml:space="preserve"> </w:t>
      </w:r>
      <w:r>
        <w:rPr>
          <w:color w:val="2B2A29"/>
          <w:w w:val="105"/>
        </w:rPr>
        <w:t>the</w:t>
      </w:r>
      <w:r>
        <w:rPr>
          <w:color w:val="2B2A29"/>
          <w:spacing w:val="-6"/>
          <w:w w:val="105"/>
        </w:rPr>
        <w:t xml:space="preserve"> </w:t>
      </w:r>
      <w:r>
        <w:rPr>
          <w:color w:val="2B2A29"/>
          <w:w w:val="105"/>
        </w:rPr>
        <w:t>line</w:t>
      </w:r>
      <w:r>
        <w:rPr>
          <w:color w:val="2B2A29"/>
          <w:spacing w:val="-6"/>
          <w:w w:val="105"/>
        </w:rPr>
        <w:t xml:space="preserve"> </w:t>
      </w:r>
      <w:r>
        <w:rPr>
          <w:color w:val="2B2A29"/>
          <w:w w:val="105"/>
        </w:rPr>
        <w:t>there,</w:t>
      </w:r>
      <w:r>
        <w:rPr>
          <w:color w:val="2B2A29"/>
          <w:spacing w:val="-6"/>
          <w:w w:val="105"/>
        </w:rPr>
        <w:t xml:space="preserve"> </w:t>
      </w:r>
      <w:r>
        <w:rPr>
          <w:color w:val="2B2A29"/>
          <w:w w:val="105"/>
        </w:rPr>
        <w:t>it</w:t>
      </w:r>
      <w:r>
        <w:rPr>
          <w:color w:val="2B2A29"/>
          <w:spacing w:val="-5"/>
          <w:w w:val="105"/>
        </w:rPr>
        <w:t xml:space="preserve"> </w:t>
      </w:r>
      <w:r>
        <w:rPr>
          <w:color w:val="2B2A29"/>
          <w:w w:val="105"/>
        </w:rPr>
        <w:t>tries</w:t>
      </w:r>
      <w:r>
        <w:rPr>
          <w:color w:val="2B2A29"/>
          <w:spacing w:val="-6"/>
          <w:w w:val="105"/>
        </w:rPr>
        <w:t xml:space="preserve"> </w:t>
      </w:r>
      <w:r>
        <w:rPr>
          <w:color w:val="2B2A29"/>
          <w:w w:val="105"/>
        </w:rPr>
        <w:t>to</w:t>
      </w:r>
      <w:r>
        <w:rPr>
          <w:color w:val="2B2A29"/>
          <w:spacing w:val="-6"/>
          <w:w w:val="105"/>
        </w:rPr>
        <w:t xml:space="preserve"> </w:t>
      </w:r>
      <w:r>
        <w:rPr>
          <w:color w:val="2B2A29"/>
          <w:w w:val="105"/>
        </w:rPr>
        <w:t>access</w:t>
      </w:r>
      <w:r>
        <w:rPr>
          <w:color w:val="2B2A29"/>
          <w:spacing w:val="-6"/>
          <w:w w:val="105"/>
        </w:rPr>
        <w:t xml:space="preserve"> </w:t>
      </w:r>
      <w:r>
        <w:rPr>
          <w:color w:val="2B2A29"/>
          <w:w w:val="105"/>
        </w:rPr>
        <w:t>the</w:t>
      </w:r>
      <w:r>
        <w:rPr>
          <w:color w:val="2B2A29"/>
          <w:spacing w:val="-6"/>
          <w:w w:val="105"/>
        </w:rPr>
        <w:t xml:space="preserve"> </w:t>
      </w:r>
      <w:r>
        <w:rPr>
          <w:color w:val="2B2A29"/>
          <w:w w:val="105"/>
        </w:rPr>
        <w:t>variable</w:t>
      </w:r>
      <w:r>
        <w:rPr>
          <w:color w:val="2B2A29"/>
          <w:spacing w:val="-5"/>
          <w:w w:val="105"/>
        </w:rPr>
        <w:t xml:space="preserve"> </w:t>
      </w:r>
      <w:r>
        <w:rPr>
          <w:rFonts w:ascii="宋体"/>
          <w:color w:val="2B2A29"/>
          <w:w w:val="105"/>
        </w:rPr>
        <w:t>count</w:t>
      </w:r>
      <w:r>
        <w:rPr>
          <w:color w:val="2B2A29"/>
          <w:w w:val="105"/>
        </w:rPr>
        <w:t>,</w:t>
      </w:r>
      <w:r>
        <w:rPr>
          <w:color w:val="2B2A29"/>
          <w:spacing w:val="-6"/>
          <w:w w:val="105"/>
        </w:rPr>
        <w:t xml:space="preserve"> </w:t>
      </w:r>
      <w:r>
        <w:rPr>
          <w:color w:val="2B2A29"/>
          <w:w w:val="105"/>
        </w:rPr>
        <w:t>which</w:t>
      </w:r>
      <w:r>
        <w:rPr>
          <w:color w:val="2B2A29"/>
          <w:spacing w:val="-56"/>
          <w:w w:val="105"/>
        </w:rPr>
        <w:t xml:space="preserve"> </w:t>
      </w:r>
      <w:r>
        <w:rPr>
          <w:color w:val="2B2A29"/>
          <w:w w:val="105"/>
        </w:rPr>
        <w:t>is yet to be declared in the following line. Even though it is referenced in the same code</w:t>
      </w:r>
      <w:r>
        <w:rPr>
          <w:color w:val="2B2A29"/>
          <w:spacing w:val="-55"/>
          <w:w w:val="105"/>
        </w:rPr>
        <w:t xml:space="preserve"> </w:t>
      </w:r>
      <w:r>
        <w:rPr>
          <w:color w:val="2B2A29"/>
          <w:w w:val="105"/>
        </w:rPr>
        <w:t>block, according to the rule that the variable must be declared in an earlier line relative</w:t>
      </w:r>
      <w:r>
        <w:rPr>
          <w:color w:val="2B2A29"/>
          <w:spacing w:val="1"/>
          <w:w w:val="105"/>
        </w:rPr>
        <w:t xml:space="preserve"> </w:t>
      </w:r>
      <w:r>
        <w:rPr>
          <w:color w:val="2B2A29"/>
          <w:w w:val="105"/>
        </w:rPr>
        <w:t>to</w:t>
      </w:r>
      <w:r>
        <w:rPr>
          <w:color w:val="2B2A29"/>
          <w:spacing w:val="-11"/>
          <w:w w:val="105"/>
        </w:rPr>
        <w:t xml:space="preserve"> </w:t>
      </w:r>
      <w:r>
        <w:rPr>
          <w:color w:val="2B2A29"/>
          <w:w w:val="105"/>
        </w:rPr>
        <w:t>the</w:t>
      </w:r>
      <w:r>
        <w:rPr>
          <w:color w:val="2B2A29"/>
          <w:spacing w:val="-10"/>
          <w:w w:val="105"/>
        </w:rPr>
        <w:t xml:space="preserve"> </w:t>
      </w:r>
      <w:r>
        <w:rPr>
          <w:color w:val="2B2A29"/>
          <w:w w:val="105"/>
        </w:rPr>
        <w:t>place</w:t>
      </w:r>
      <w:r>
        <w:rPr>
          <w:color w:val="2B2A29"/>
          <w:spacing w:val="-11"/>
          <w:w w:val="105"/>
        </w:rPr>
        <w:t xml:space="preserve"> </w:t>
      </w:r>
      <w:r>
        <w:rPr>
          <w:color w:val="2B2A29"/>
          <w:w w:val="105"/>
        </w:rPr>
        <w:t>it</w:t>
      </w:r>
      <w:r>
        <w:rPr>
          <w:color w:val="2B2A29"/>
          <w:spacing w:val="-10"/>
          <w:w w:val="105"/>
        </w:rPr>
        <w:t xml:space="preserve"> </w:t>
      </w:r>
      <w:r>
        <w:rPr>
          <w:color w:val="2B2A29"/>
          <w:w w:val="105"/>
        </w:rPr>
        <w:t>tries</w:t>
      </w:r>
      <w:r>
        <w:rPr>
          <w:color w:val="2B2A29"/>
          <w:spacing w:val="-10"/>
          <w:w w:val="105"/>
        </w:rPr>
        <w:t xml:space="preserve"> </w:t>
      </w:r>
      <w:r>
        <w:rPr>
          <w:color w:val="2B2A29"/>
          <w:w w:val="105"/>
        </w:rPr>
        <w:t>to</w:t>
      </w:r>
      <w:r>
        <w:rPr>
          <w:color w:val="2B2A29"/>
          <w:spacing w:val="-11"/>
          <w:w w:val="105"/>
        </w:rPr>
        <w:t xml:space="preserve"> </w:t>
      </w:r>
      <w:r>
        <w:rPr>
          <w:color w:val="2B2A29"/>
          <w:w w:val="105"/>
        </w:rPr>
        <w:t>access</w:t>
      </w:r>
      <w:r>
        <w:rPr>
          <w:color w:val="2B2A29"/>
          <w:spacing w:val="-10"/>
          <w:w w:val="105"/>
        </w:rPr>
        <w:t xml:space="preserve"> </w:t>
      </w:r>
      <w:r>
        <w:rPr>
          <w:color w:val="2B2A29"/>
          <w:w w:val="105"/>
        </w:rPr>
        <w:t>it,</w:t>
      </w:r>
      <w:r>
        <w:rPr>
          <w:color w:val="2B2A29"/>
          <w:spacing w:val="-10"/>
          <w:w w:val="105"/>
        </w:rPr>
        <w:t xml:space="preserve"> </w:t>
      </w:r>
      <w:r>
        <w:rPr>
          <w:color w:val="2B2A29"/>
          <w:w w:val="105"/>
        </w:rPr>
        <w:t>it</w:t>
      </w:r>
      <w:r>
        <w:rPr>
          <w:color w:val="2B2A29"/>
          <w:spacing w:val="-11"/>
          <w:w w:val="105"/>
        </w:rPr>
        <w:t xml:space="preserve"> </w:t>
      </w:r>
      <w:r>
        <w:rPr>
          <w:color w:val="2B2A29"/>
          <w:w w:val="105"/>
        </w:rPr>
        <w:t>gives</w:t>
      </w:r>
      <w:r>
        <w:rPr>
          <w:color w:val="2B2A29"/>
          <w:spacing w:val="-10"/>
          <w:w w:val="105"/>
        </w:rPr>
        <w:t xml:space="preserve"> </w:t>
      </w:r>
      <w:r>
        <w:rPr>
          <w:color w:val="2B2A29"/>
          <w:w w:val="105"/>
        </w:rPr>
        <w:t>the</w:t>
      </w:r>
      <w:r>
        <w:rPr>
          <w:color w:val="2B2A29"/>
          <w:spacing w:val="-11"/>
          <w:w w:val="105"/>
        </w:rPr>
        <w:t xml:space="preserve"> </w:t>
      </w:r>
      <w:r>
        <w:rPr>
          <w:color w:val="2B2A29"/>
          <w:w w:val="105"/>
        </w:rPr>
        <w:t>following</w:t>
      </w:r>
      <w:r>
        <w:rPr>
          <w:color w:val="2B2A29"/>
          <w:spacing w:val="-10"/>
          <w:w w:val="105"/>
        </w:rPr>
        <w:t xml:space="preserve"> </w:t>
      </w:r>
      <w:r>
        <w:rPr>
          <w:color w:val="2B2A29"/>
          <w:w w:val="105"/>
        </w:rPr>
        <w:t>compile-time</w:t>
      </w:r>
      <w:r>
        <w:rPr>
          <w:color w:val="2B2A29"/>
          <w:spacing w:val="-10"/>
          <w:w w:val="105"/>
        </w:rPr>
        <w:t xml:space="preserve"> </w:t>
      </w:r>
      <w:r>
        <w:rPr>
          <w:color w:val="2B2A29"/>
          <w:w w:val="105"/>
        </w:rPr>
        <w:t>error:</w:t>
      </w:r>
    </w:p>
    <w:p>
      <w:pPr>
        <w:pStyle w:val="11"/>
        <w:spacing w:line="297" w:lineRule="auto"/>
        <w:ind w:left="160" w:right="668" w:firstLine="359"/>
        <w:jc w:val="both"/>
      </w:pPr>
      <w:r>
        <w:rPr>
          <w:color w:val="2B2A29"/>
          <w:w w:val="105"/>
        </w:rPr>
        <w:t>在</w:t>
      </w:r>
      <w:r>
        <w:rPr>
          <w:color w:val="2B2A29"/>
          <w:spacing w:val="-6"/>
          <w:w w:val="105"/>
        </w:rPr>
        <w:t>第</w:t>
      </w:r>
      <w:r>
        <w:rPr>
          <w:color w:val="2B2A29"/>
          <w:w w:val="105"/>
        </w:rPr>
        <w:t>5行，如果取消</w:t>
      </w:r>
      <w:r>
        <w:rPr>
          <w:color w:val="2B2A29"/>
          <w:spacing w:val="-6"/>
          <w:w w:val="105"/>
        </w:rPr>
        <w:t>注释</w:t>
      </w:r>
      <w:r>
        <w:rPr>
          <w:color w:val="2B2A29"/>
          <w:w w:val="105"/>
        </w:rPr>
        <w:t>该行，它</w:t>
      </w:r>
      <w:r>
        <w:rPr>
          <w:color w:val="2B2A29"/>
          <w:spacing w:val="-5"/>
          <w:w w:val="105"/>
        </w:rPr>
        <w:t>将</w:t>
      </w:r>
      <w:r>
        <w:rPr>
          <w:color w:val="2B2A29"/>
          <w:w w:val="105"/>
        </w:rPr>
        <w:t>尝试访问变量</w:t>
      </w:r>
      <w:r>
        <w:rPr>
          <w:rFonts w:ascii="宋体"/>
          <w:color w:val="2B2A29"/>
          <w:w w:val="105"/>
        </w:rPr>
        <w:t>count</w:t>
      </w:r>
      <w:r>
        <w:rPr>
          <w:color w:val="2B2A29"/>
          <w:w w:val="105"/>
        </w:rPr>
        <w:t>，该变</w:t>
      </w:r>
      <w:r>
        <w:rPr>
          <w:color w:val="2B2A29"/>
          <w:spacing w:val="-56"/>
          <w:w w:val="105"/>
        </w:rPr>
        <w:t>量</w:t>
      </w:r>
      <w:r>
        <w:rPr>
          <w:color w:val="2B2A29"/>
          <w:w w:val="105"/>
        </w:rPr>
        <w:t>尚未在下一行中声明。即使在同一代码块中引用了该变量，但根据该变量必须在与其试图访问它的位置</w:t>
      </w:r>
      <w:r>
        <w:rPr>
          <w:color w:val="2B2A29"/>
          <w:spacing w:val="-11"/>
          <w:w w:val="105"/>
        </w:rPr>
        <w:t>相关的</w:t>
      </w:r>
      <w:r>
        <w:rPr>
          <w:color w:val="2B2A29"/>
          <w:w w:val="105"/>
        </w:rPr>
        <w:t>较早行中声明的规则，它</w:t>
      </w:r>
      <w:r>
        <w:rPr>
          <w:color w:val="2B2A29"/>
          <w:spacing w:val="-11"/>
          <w:w w:val="105"/>
        </w:rPr>
        <w:t>会</w:t>
      </w:r>
      <w:r>
        <w:rPr>
          <w:color w:val="2B2A29"/>
          <w:w w:val="105"/>
        </w:rPr>
        <w:t>给出以下编译时错误：</w:t>
      </w:r>
    </w:p>
    <w:p>
      <w:r>
        <w:rPr>
          <w:rFonts w:ascii="宋体"/>
          <w:color w:val="2B2A29"/>
        </w:rPr>
        <w:t>error: .::var_scopes.bal:5:16: undefined symbol 'count'</w:t>
      </w:r>
    </w:p>
    <w:p>
      <w:pPr>
        <w:pStyle w:val="11"/>
        <w:spacing w:before="142"/>
        <w:ind w:left="160"/>
        <w:rPr>
          <w:rFonts w:ascii="宋体"/>
        </w:rPr>
      </w:pPr>
      <w:r>
        <w:rPr>
          <w:rFonts w:ascii="宋体"/>
          <w:color w:val="2B2A29"/>
        </w:rPr>
        <w:t>错误：.：：var_scopes.bal:5:16:未定义符号“count”</w:t>
      </w:r>
    </w:p>
    <w:p>
      <w:r>
        <w:rPr>
          <w:color w:val="2B2A29"/>
          <w:w w:val="105"/>
        </w:rPr>
        <w:t xml:space="preserve">A similar situation arises when line 17 is uncommented, where the variable </w:t>
      </w:r>
      <w:r>
        <w:rPr>
          <w:rFonts w:ascii="宋体"/>
          <w:color w:val="2B2A29"/>
          <w:w w:val="105"/>
        </w:rPr>
        <w:t xml:space="preserve">j </w:t>
      </w:r>
      <w:r>
        <w:rPr>
          <w:color w:val="2B2A29"/>
          <w:w w:val="105"/>
        </w:rPr>
        <w:t>is</w:t>
      </w:r>
      <w:r>
        <w:rPr>
          <w:color w:val="2B2A29"/>
          <w:spacing w:val="1"/>
          <w:w w:val="105"/>
        </w:rPr>
        <w:t xml:space="preserve"> </w:t>
      </w:r>
      <w:r>
        <w:rPr>
          <w:color w:val="2B2A29"/>
          <w:w w:val="105"/>
        </w:rPr>
        <w:t>declared</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rFonts w:ascii="宋体"/>
          <w:color w:val="2B2A29"/>
          <w:w w:val="105"/>
        </w:rPr>
        <w:t>while</w:t>
      </w:r>
      <w:r>
        <w:rPr>
          <w:rFonts w:ascii="宋体"/>
          <w:color w:val="2B2A29"/>
          <w:spacing w:val="-59"/>
          <w:w w:val="105"/>
        </w:rPr>
        <w:t xml:space="preserve"> </w:t>
      </w:r>
      <w:r>
        <w:rPr>
          <w:color w:val="2B2A29"/>
          <w:w w:val="105"/>
        </w:rPr>
        <w:t>loop</w:t>
      </w:r>
      <w:r>
        <w:rPr>
          <w:color w:val="2B2A29"/>
          <w:spacing w:val="-2"/>
          <w:w w:val="105"/>
        </w:rPr>
        <w:t xml:space="preserve"> </w:t>
      </w:r>
      <w:r>
        <w:rPr>
          <w:color w:val="2B2A29"/>
          <w:w w:val="105"/>
        </w:rPr>
        <w:t>body,</w:t>
      </w:r>
      <w:r>
        <w:rPr>
          <w:color w:val="2B2A29"/>
          <w:spacing w:val="-2"/>
          <w:w w:val="105"/>
        </w:rPr>
        <w:t xml:space="preserve"> </w:t>
      </w:r>
      <w:r>
        <w:rPr>
          <w:color w:val="2B2A29"/>
          <w:w w:val="105"/>
        </w:rPr>
        <w:t>and</w:t>
      </w:r>
      <w:r>
        <w:rPr>
          <w:color w:val="2B2A29"/>
          <w:spacing w:val="-1"/>
          <w:w w:val="105"/>
        </w:rPr>
        <w:t xml:space="preserve"> </w:t>
      </w:r>
      <w:r>
        <w:rPr>
          <w:color w:val="2B2A29"/>
          <w:w w:val="105"/>
        </w:rPr>
        <w:t>thus,</w:t>
      </w:r>
      <w:r>
        <w:rPr>
          <w:color w:val="2B2A29"/>
          <w:spacing w:val="-2"/>
          <w:w w:val="105"/>
        </w:rPr>
        <w:t xml:space="preserve"> </w:t>
      </w:r>
      <w:r>
        <w:rPr>
          <w:color w:val="2B2A29"/>
          <w:w w:val="105"/>
        </w:rPr>
        <w:t>its</w:t>
      </w:r>
      <w:r>
        <w:rPr>
          <w:color w:val="2B2A29"/>
          <w:spacing w:val="-1"/>
          <w:w w:val="105"/>
        </w:rPr>
        <w:t xml:space="preserve"> </w:t>
      </w:r>
      <w:r>
        <w:rPr>
          <w:color w:val="2B2A29"/>
          <w:w w:val="105"/>
        </w:rPr>
        <w:t>scope</w:t>
      </w:r>
      <w:r>
        <w:rPr>
          <w:color w:val="2B2A29"/>
          <w:spacing w:val="-2"/>
          <w:w w:val="105"/>
        </w:rPr>
        <w:t xml:space="preserve"> </w:t>
      </w:r>
      <w:r>
        <w:rPr>
          <w:color w:val="2B2A29"/>
          <w:w w:val="105"/>
        </w:rPr>
        <w:t>ends</w:t>
      </w:r>
      <w:r>
        <w:rPr>
          <w:color w:val="2B2A29"/>
          <w:spacing w:val="-1"/>
          <w:w w:val="105"/>
        </w:rPr>
        <w:t xml:space="preserve"> </w:t>
      </w:r>
      <w:r>
        <w:rPr>
          <w:color w:val="2B2A29"/>
          <w:w w:val="105"/>
        </w:rPr>
        <w:t>with</w:t>
      </w:r>
      <w:r>
        <w:rPr>
          <w:color w:val="2B2A29"/>
          <w:spacing w:val="-2"/>
          <w:w w:val="105"/>
        </w:rPr>
        <w:t xml:space="preserve"> </w:t>
      </w:r>
      <w:r>
        <w:rPr>
          <w:color w:val="2B2A29"/>
          <w:w w:val="105"/>
        </w:rPr>
        <w:t>the</w:t>
      </w:r>
      <w:r>
        <w:rPr>
          <w:color w:val="2B2A29"/>
          <w:spacing w:val="-2"/>
          <w:w w:val="105"/>
        </w:rPr>
        <w:t xml:space="preserve"> </w:t>
      </w:r>
      <w:r>
        <w:rPr>
          <w:color w:val="2B2A29"/>
          <w:w w:val="105"/>
        </w:rPr>
        <w:t>end</w:t>
      </w:r>
      <w:r>
        <w:rPr>
          <w:color w:val="2B2A29"/>
          <w:spacing w:val="-1"/>
          <w:w w:val="105"/>
        </w:rPr>
        <w:t xml:space="preserve"> </w:t>
      </w:r>
      <w:r>
        <w:rPr>
          <w:color w:val="2B2A29"/>
          <w:w w:val="105"/>
        </w:rPr>
        <w:t>of</w:t>
      </w:r>
      <w:r>
        <w:rPr>
          <w:color w:val="2B2A29"/>
          <w:spacing w:val="-2"/>
          <w:w w:val="105"/>
        </w:rPr>
        <w:t xml:space="preserve"> </w:t>
      </w:r>
      <w:r>
        <w:rPr>
          <w:color w:val="2B2A29"/>
          <w:w w:val="105"/>
        </w:rPr>
        <w:t>the</w:t>
      </w:r>
      <w:r>
        <w:rPr>
          <w:color w:val="2B2A29"/>
          <w:spacing w:val="-1"/>
          <w:w w:val="105"/>
        </w:rPr>
        <w:t xml:space="preserve"> </w:t>
      </w:r>
      <w:r>
        <w:rPr>
          <w:rFonts w:ascii="宋体"/>
          <w:color w:val="2B2A29"/>
          <w:w w:val="105"/>
        </w:rPr>
        <w:t>while</w:t>
      </w:r>
      <w:r>
        <w:rPr>
          <w:rFonts w:ascii="宋体"/>
          <w:color w:val="2B2A29"/>
          <w:spacing w:val="-60"/>
          <w:w w:val="105"/>
        </w:rPr>
        <w:t xml:space="preserve"> </w:t>
      </w:r>
      <w:r>
        <w:rPr>
          <w:color w:val="2B2A29"/>
          <w:w w:val="105"/>
        </w:rPr>
        <w:t>loop</w:t>
      </w:r>
      <w:r>
        <w:rPr>
          <w:color w:val="2B2A29"/>
          <w:spacing w:val="-54"/>
          <w:w w:val="105"/>
        </w:rPr>
        <w:t xml:space="preserve"> </w:t>
      </w:r>
      <w:r>
        <w:rPr>
          <w:color w:val="2B2A29"/>
          <w:w w:val="105"/>
        </w:rPr>
        <w:t>body, and it is no longer accessible afterward. A scoping mechanism that follows this</w:t>
      </w:r>
      <w:r>
        <w:rPr>
          <w:color w:val="2B2A29"/>
          <w:spacing w:val="1"/>
          <w:w w:val="105"/>
        </w:rPr>
        <w:t xml:space="preserve"> </w:t>
      </w:r>
      <w:r>
        <w:rPr>
          <w:color w:val="2B2A29"/>
          <w:w w:val="105"/>
        </w:rPr>
        <w:t>type</w:t>
      </w:r>
      <w:r>
        <w:rPr>
          <w:color w:val="2B2A29"/>
          <w:spacing w:val="-13"/>
          <w:w w:val="105"/>
        </w:rPr>
        <w:t xml:space="preserve"> </w:t>
      </w:r>
      <w:r>
        <w:rPr>
          <w:color w:val="2B2A29"/>
          <w:w w:val="105"/>
        </w:rPr>
        <w:t>of</w:t>
      </w:r>
      <w:r>
        <w:rPr>
          <w:color w:val="2B2A29"/>
          <w:spacing w:val="-12"/>
          <w:w w:val="105"/>
        </w:rPr>
        <w:t xml:space="preserve"> </w:t>
      </w:r>
      <w:r>
        <w:rPr>
          <w:color w:val="2B2A29"/>
          <w:w w:val="105"/>
        </w:rPr>
        <w:t>rule</w:t>
      </w:r>
      <w:r>
        <w:rPr>
          <w:color w:val="2B2A29"/>
          <w:spacing w:val="-12"/>
          <w:w w:val="105"/>
        </w:rPr>
        <w:t xml:space="preserve"> </w:t>
      </w:r>
      <w:r>
        <w:rPr>
          <w:color w:val="2B2A29"/>
          <w:w w:val="105"/>
        </w:rPr>
        <w:t>is</w:t>
      </w:r>
      <w:r>
        <w:rPr>
          <w:color w:val="2B2A29"/>
          <w:spacing w:val="-13"/>
          <w:w w:val="105"/>
        </w:rPr>
        <w:t xml:space="preserve"> </w:t>
      </w:r>
      <w:r>
        <w:rPr>
          <w:color w:val="2B2A29"/>
          <w:w w:val="105"/>
        </w:rPr>
        <w:t>known</w:t>
      </w:r>
      <w:r>
        <w:rPr>
          <w:color w:val="2B2A29"/>
          <w:spacing w:val="-12"/>
          <w:w w:val="105"/>
        </w:rPr>
        <w:t xml:space="preserve"> </w:t>
      </w:r>
      <w:r>
        <w:rPr>
          <w:color w:val="2B2A29"/>
          <w:w w:val="105"/>
        </w:rPr>
        <w:t>as</w:t>
      </w:r>
      <w:r>
        <w:rPr>
          <w:color w:val="2B2A29"/>
          <w:spacing w:val="-12"/>
          <w:w w:val="105"/>
        </w:rPr>
        <w:t xml:space="preserve"> </w:t>
      </w:r>
      <w:r>
        <w:rPr>
          <w:color w:val="2B2A29"/>
          <w:w w:val="105"/>
        </w:rPr>
        <w:t>having</w:t>
      </w:r>
      <w:r>
        <w:rPr>
          <w:color w:val="2B2A29"/>
          <w:spacing w:val="-12"/>
          <w:w w:val="105"/>
        </w:rPr>
        <w:t xml:space="preserve"> </w:t>
      </w:r>
      <w:r>
        <w:rPr>
          <w:color w:val="2B2A29"/>
          <w:w w:val="105"/>
        </w:rPr>
        <w:t>lexical</w:t>
      </w:r>
      <w:r>
        <w:rPr>
          <w:color w:val="2B2A29"/>
          <w:spacing w:val="-13"/>
          <w:w w:val="105"/>
        </w:rPr>
        <w:t xml:space="preserve"> </w:t>
      </w:r>
      <w:r>
        <w:rPr>
          <w:color w:val="2B2A29"/>
          <w:w w:val="105"/>
        </w:rPr>
        <w:t>(or</w:t>
      </w:r>
      <w:r>
        <w:rPr>
          <w:color w:val="2B2A29"/>
          <w:spacing w:val="-12"/>
          <w:w w:val="105"/>
        </w:rPr>
        <w:t xml:space="preserve"> </w:t>
      </w:r>
      <w:r>
        <w:rPr>
          <w:color w:val="2B2A29"/>
          <w:w w:val="105"/>
        </w:rPr>
        <w:t>static)</w:t>
      </w:r>
      <w:r>
        <w:rPr>
          <w:color w:val="2B2A29"/>
          <w:spacing w:val="-12"/>
          <w:w w:val="105"/>
        </w:rPr>
        <w:t xml:space="preserve"> </w:t>
      </w:r>
      <w:r>
        <w:rPr>
          <w:color w:val="2B2A29"/>
          <w:w w:val="105"/>
        </w:rPr>
        <w:t>scoping.</w:t>
      </w:r>
    </w:p>
    <w:p>
      <w:pPr>
        <w:pStyle w:val="11"/>
        <w:spacing w:before="198" w:line="288" w:lineRule="auto"/>
        <w:ind w:left="160" w:right="561" w:firstLine="359"/>
      </w:pPr>
      <w:r>
        <w:rPr>
          <w:color w:val="2B2A29"/>
          <w:w w:val="105"/>
        </w:rPr>
        <w:t>当第17行未注释时，会出现类似的情况，其中变量</w:t>
      </w:r>
      <w:r>
        <w:rPr>
          <w:rFonts w:ascii="宋体"/>
          <w:color w:val="2B2A29"/>
          <w:w w:val="105"/>
        </w:rPr>
        <w:t>j</w:t>
      </w:r>
      <w:r>
        <w:rPr>
          <w:color w:val="2B2A29"/>
          <w:w w:val="105"/>
        </w:rPr>
        <w:t>在</w:t>
      </w:r>
      <w:r>
        <w:rPr>
          <w:rFonts w:ascii="宋体"/>
          <w:color w:val="2B2A29"/>
          <w:w w:val="105"/>
        </w:rPr>
        <w:t>while</w:t>
      </w:r>
      <w:r>
        <w:rPr>
          <w:color w:val="2B2A29"/>
          <w:w w:val="105"/>
        </w:rPr>
        <w:t>循环体中声明，因此，其</w:t>
      </w:r>
      <w:r>
        <w:rPr>
          <w:color w:val="2B2A29"/>
          <w:spacing w:val="-1"/>
          <w:w w:val="105"/>
        </w:rPr>
        <w:t>作用</w:t>
      </w:r>
      <w:r>
        <w:rPr>
          <w:color w:val="2B2A29"/>
          <w:w w:val="105"/>
        </w:rPr>
        <w:t>域以</w:t>
      </w:r>
      <w:r>
        <w:rPr>
          <w:rFonts w:ascii="宋体"/>
          <w:color w:val="2B2A29"/>
          <w:w w:val="105"/>
        </w:rPr>
        <w:t>while</w:t>
      </w:r>
      <w:r>
        <w:rPr>
          <w:color w:val="2B2A29"/>
          <w:w w:val="105"/>
        </w:rPr>
        <w:t>循环主体的结尾结束，之后不再可访问。遵循这类规则的</w:t>
      </w:r>
      <w:r>
        <w:rPr>
          <w:color w:val="2B2A29"/>
          <w:spacing w:val="-12"/>
          <w:w w:val="105"/>
        </w:rPr>
        <w:t>作</w:t>
      </w:r>
      <w:r>
        <w:rPr>
          <w:color w:val="2B2A29"/>
          <w:w w:val="105"/>
        </w:rPr>
        <w:t>用域机制称为词法（或静态）作用域。</w:t>
      </w:r>
    </w:p>
    <w:p>
      <w:r>
        <w:rPr>
          <w:color w:val="2B2A29"/>
          <w:w w:val="105"/>
        </w:rPr>
        <w:t>There</w:t>
      </w:r>
      <w:r>
        <w:rPr>
          <w:color w:val="2B2A29"/>
          <w:spacing w:val="1"/>
          <w:w w:val="105"/>
        </w:rPr>
        <w:t xml:space="preserve"> </w:t>
      </w:r>
      <w:r>
        <w:rPr>
          <w:color w:val="2B2A29"/>
          <w:w w:val="105"/>
        </w:rPr>
        <w:t>are</w:t>
      </w:r>
      <w:r>
        <w:rPr>
          <w:color w:val="2B2A29"/>
          <w:spacing w:val="2"/>
          <w:w w:val="105"/>
        </w:rPr>
        <w:t xml:space="preserve"> </w:t>
      </w:r>
      <w:r>
        <w:rPr>
          <w:color w:val="2B2A29"/>
          <w:w w:val="105"/>
        </w:rPr>
        <w:t>variables</w:t>
      </w:r>
      <w:r>
        <w:rPr>
          <w:color w:val="2B2A29"/>
          <w:spacing w:val="1"/>
          <w:w w:val="105"/>
        </w:rPr>
        <w:t xml:space="preserve"> </w:t>
      </w:r>
      <w:r>
        <w:rPr>
          <w:color w:val="2B2A29"/>
          <w:w w:val="105"/>
        </w:rPr>
        <w:t>that</w:t>
      </w:r>
      <w:r>
        <w:rPr>
          <w:color w:val="2B2A29"/>
          <w:spacing w:val="2"/>
          <w:w w:val="105"/>
        </w:rPr>
        <w:t xml:space="preserve"> </w:t>
      </w:r>
      <w:r>
        <w:rPr>
          <w:color w:val="2B2A29"/>
          <w:w w:val="105"/>
        </w:rPr>
        <w:t>are</w:t>
      </w:r>
      <w:r>
        <w:rPr>
          <w:color w:val="2B2A29"/>
          <w:spacing w:val="2"/>
          <w:w w:val="105"/>
        </w:rPr>
        <w:t xml:space="preserve"> </w:t>
      </w:r>
      <w:r>
        <w:rPr>
          <w:color w:val="2B2A29"/>
          <w:w w:val="105"/>
        </w:rPr>
        <w:t>defined</w:t>
      </w:r>
      <w:r>
        <w:rPr>
          <w:color w:val="2B2A29"/>
          <w:spacing w:val="1"/>
          <w:w w:val="105"/>
        </w:rPr>
        <w:t xml:space="preserve"> </w:t>
      </w:r>
      <w:r>
        <w:rPr>
          <w:color w:val="2B2A29"/>
          <w:w w:val="105"/>
        </w:rPr>
        <w:t>at</w:t>
      </w:r>
      <w:r>
        <w:rPr>
          <w:color w:val="2B2A29"/>
          <w:spacing w:val="2"/>
          <w:w w:val="105"/>
        </w:rPr>
        <w:t xml:space="preserve"> </w:t>
      </w:r>
      <w:r>
        <w:rPr>
          <w:color w:val="2B2A29"/>
          <w:w w:val="105"/>
        </w:rPr>
        <w:t>the</w:t>
      </w:r>
      <w:r>
        <w:rPr>
          <w:color w:val="2B2A29"/>
          <w:spacing w:val="2"/>
          <w:w w:val="105"/>
        </w:rPr>
        <w:t xml:space="preserve"> </w:t>
      </w:r>
      <w:r>
        <w:rPr>
          <w:color w:val="2B2A29"/>
          <w:w w:val="105"/>
        </w:rPr>
        <w:t>module</w:t>
      </w:r>
      <w:r>
        <w:rPr>
          <w:color w:val="2B2A29"/>
          <w:spacing w:val="1"/>
          <w:w w:val="105"/>
        </w:rPr>
        <w:t xml:space="preserve"> </w:t>
      </w:r>
      <w:r>
        <w:rPr>
          <w:color w:val="2B2A29"/>
          <w:w w:val="105"/>
        </w:rPr>
        <w:t>level;</w:t>
      </w:r>
      <w:r>
        <w:rPr>
          <w:color w:val="2B2A29"/>
          <w:spacing w:val="2"/>
          <w:w w:val="105"/>
        </w:rPr>
        <w:t xml:space="preserve"> </w:t>
      </w:r>
      <w:r>
        <w:rPr>
          <w:color w:val="2B2A29"/>
          <w:w w:val="105"/>
        </w:rPr>
        <w:t>thus,</w:t>
      </w:r>
      <w:r>
        <w:rPr>
          <w:color w:val="2B2A29"/>
          <w:spacing w:val="2"/>
          <w:w w:val="105"/>
        </w:rPr>
        <w:t xml:space="preserve"> </w:t>
      </w:r>
      <w:r>
        <w:rPr>
          <w:color w:val="2B2A29"/>
          <w:w w:val="105"/>
        </w:rPr>
        <w:t>they</w:t>
      </w:r>
      <w:r>
        <w:rPr>
          <w:color w:val="2B2A29"/>
          <w:spacing w:val="1"/>
          <w:w w:val="105"/>
        </w:rPr>
        <w:t xml:space="preserve"> </w:t>
      </w:r>
      <w:r>
        <w:rPr>
          <w:color w:val="2B2A29"/>
          <w:w w:val="105"/>
        </w:rPr>
        <w:t>have</w:t>
      </w:r>
      <w:r>
        <w:rPr>
          <w:color w:val="2B2A29"/>
          <w:spacing w:val="2"/>
          <w:w w:val="105"/>
        </w:rPr>
        <w:t xml:space="preserve"> </w:t>
      </w:r>
      <w:r>
        <w:rPr>
          <w:color w:val="2B2A29"/>
          <w:w w:val="105"/>
        </w:rPr>
        <w:t>module-level</w:t>
      </w:r>
      <w:r>
        <w:rPr>
          <w:color w:val="2B2A29"/>
          <w:spacing w:val="-55"/>
          <w:w w:val="105"/>
        </w:rPr>
        <w:t xml:space="preserve"> </w:t>
      </w:r>
      <w:r>
        <w:rPr>
          <w:color w:val="2B2A29"/>
          <w:w w:val="105"/>
        </w:rPr>
        <w:t>scope. This means they can be accessed from anywhere in the module, and if they are</w:t>
      </w:r>
      <w:r>
        <w:rPr>
          <w:color w:val="2B2A29"/>
          <w:spacing w:val="1"/>
          <w:w w:val="105"/>
        </w:rPr>
        <w:t xml:space="preserve"> </w:t>
      </w:r>
      <w:r>
        <w:rPr>
          <w:color w:val="2B2A29"/>
          <w:w w:val="105"/>
        </w:rPr>
        <w:t xml:space="preserve">declared </w:t>
      </w:r>
      <w:r>
        <w:rPr>
          <w:rFonts w:ascii="宋体"/>
          <w:color w:val="2B2A29"/>
          <w:w w:val="105"/>
        </w:rPr>
        <w:t>public</w:t>
      </w:r>
      <w:r>
        <w:rPr>
          <w:color w:val="2B2A29"/>
          <w:w w:val="105"/>
        </w:rPr>
        <w:t>, they can even be accessed from other modules as well. You can find</w:t>
      </w:r>
      <w:r>
        <w:rPr>
          <w:color w:val="2B2A29"/>
          <w:spacing w:val="1"/>
          <w:w w:val="105"/>
        </w:rPr>
        <w:t xml:space="preserve"> </w:t>
      </w:r>
      <w:r>
        <w:rPr>
          <w:color w:val="2B2A29"/>
          <w:w w:val="105"/>
        </w:rPr>
        <w:t>more</w:t>
      </w:r>
      <w:r>
        <w:rPr>
          <w:color w:val="2B2A29"/>
          <w:spacing w:val="-12"/>
          <w:w w:val="105"/>
        </w:rPr>
        <w:t xml:space="preserve"> </w:t>
      </w:r>
      <w:r>
        <w:rPr>
          <w:color w:val="2B2A29"/>
          <w:w w:val="105"/>
        </w:rPr>
        <w:t>about</w:t>
      </w:r>
      <w:r>
        <w:rPr>
          <w:color w:val="2B2A29"/>
          <w:spacing w:val="-11"/>
          <w:w w:val="105"/>
        </w:rPr>
        <w:t xml:space="preserve"> </w:t>
      </w:r>
      <w:r>
        <w:rPr>
          <w:color w:val="2B2A29"/>
          <w:w w:val="105"/>
        </w:rPr>
        <w:t>module-level</w:t>
      </w:r>
      <w:r>
        <w:rPr>
          <w:color w:val="2B2A29"/>
          <w:spacing w:val="-12"/>
          <w:w w:val="105"/>
        </w:rPr>
        <w:t xml:space="preserve"> </w:t>
      </w:r>
      <w:r>
        <w:rPr>
          <w:color w:val="2B2A29"/>
          <w:w w:val="105"/>
        </w:rPr>
        <w:t>scope</w:t>
      </w:r>
      <w:r>
        <w:rPr>
          <w:color w:val="2B2A29"/>
          <w:spacing w:val="-11"/>
          <w:w w:val="105"/>
        </w:rPr>
        <w:t xml:space="preserve"> </w:t>
      </w:r>
      <w:r>
        <w:rPr>
          <w:color w:val="2B2A29"/>
          <w:w w:val="105"/>
        </w:rPr>
        <w:t>in</w:t>
      </w:r>
      <w:r>
        <w:rPr>
          <w:color w:val="2B2A29"/>
          <w:spacing w:val="-12"/>
          <w:w w:val="105"/>
        </w:rPr>
        <w:t xml:space="preserve"> </w:t>
      </w:r>
      <w:r>
        <w:rPr>
          <w:color w:val="2B2A29"/>
          <w:w w:val="105"/>
        </w:rPr>
        <w:t>Chapter</w:t>
      </w:r>
      <w:r>
        <w:rPr>
          <w:color w:val="2B2A29"/>
          <w:spacing w:val="-11"/>
          <w:w w:val="105"/>
        </w:rPr>
        <w:t xml:space="preserve"> </w:t>
      </w:r>
      <w:r>
        <w:rPr>
          <w:color w:val="0000FF"/>
          <w:w w:val="105"/>
        </w:rPr>
        <w:t>3</w:t>
      </w:r>
      <w:r>
        <w:rPr>
          <w:color w:val="2B2A29"/>
          <w:w w:val="105"/>
        </w:rPr>
        <w:t>.</w:t>
      </w:r>
    </w:p>
    <w:p>
      <w:pPr>
        <w:pStyle w:val="11"/>
        <w:spacing w:before="12" w:line="292" w:lineRule="auto"/>
        <w:ind w:left="160" w:right="510" w:firstLine="359"/>
      </w:pPr>
      <w:r>
        <w:rPr>
          <w:color w:val="2B2A29"/>
          <w:w w:val="105"/>
        </w:rPr>
        <w:t>有在模块级定义</w:t>
      </w:r>
      <w:r>
        <w:rPr>
          <w:color w:val="2B2A29"/>
          <w:spacing w:val="1"/>
          <w:w w:val="105"/>
        </w:rPr>
        <w:t>的</w:t>
      </w:r>
      <w:r>
        <w:rPr>
          <w:color w:val="2B2A29"/>
          <w:w w:val="105"/>
        </w:rPr>
        <w:t>变量；因此，它们具有模块级范围。这意味着可以从模块中的任何地方访问它们，如果它们被声明为</w:t>
      </w:r>
      <w:r>
        <w:rPr>
          <w:rFonts w:ascii="宋体"/>
          <w:color w:val="2B2A29"/>
          <w:w w:val="105"/>
        </w:rPr>
        <w:t>公共的</w:t>
      </w:r>
      <w:r>
        <w:rPr>
          <w:color w:val="2B2A29"/>
          <w:w w:val="105"/>
        </w:rPr>
        <w:t>，甚至可以从其他模块访问它们。您可以在</w:t>
      </w:r>
      <w:r>
        <w:rPr>
          <w:color w:val="0000FF"/>
          <w:w w:val="105"/>
        </w:rPr>
        <w:t>第3</w:t>
      </w:r>
      <w:r>
        <w:rPr>
          <w:color w:val="2B2A29"/>
          <w:w w:val="105"/>
        </w:rPr>
        <w:t>章中找到有关模块级范围</w:t>
      </w:r>
      <w:r>
        <w:rPr>
          <w:color w:val="2B2A29"/>
          <w:spacing w:val="-11"/>
          <w:w w:val="105"/>
        </w:rPr>
        <w:t>的</w:t>
      </w:r>
      <w:r>
        <w:rPr>
          <w:color w:val="2B2A29"/>
          <w:w w:val="105"/>
        </w:rPr>
        <w:t>更多</w:t>
      </w:r>
      <w:r>
        <w:rPr>
          <w:color w:val="2B2A29"/>
          <w:spacing w:val="-12"/>
          <w:w w:val="105"/>
        </w:rPr>
        <w:t>信息</w:t>
      </w:r>
      <w:r>
        <w:rPr>
          <w:color w:val="2B2A29"/>
          <w:w w:val="105"/>
        </w:rPr>
        <w:t>。</w:t>
      </w:r>
    </w:p>
    <w:p>
      <w:pPr>
        <w:spacing w:after="0" w:line="292" w:lineRule="auto"/>
        <w:sectPr>
          <w:pgSz w:w="10080" w:h="14400"/>
          <w:pgMar w:top="1260" w:right="560" w:bottom="1260" w:left="560" w:header="1037" w:footer="1070" w:gutter="0"/>
          <w:cols w:space="720" w:num="1"/>
        </w:sectPr>
      </w:pPr>
    </w:p>
    <w:p>
      <w:r>
        <w:rPr>
          <w:color w:val="2B2A29"/>
          <w:w w:val="80"/>
        </w:rPr>
        <w:t>Making</w:t>
      </w:r>
      <w:r>
        <w:rPr>
          <w:color w:val="2B2A29"/>
          <w:spacing w:val="35"/>
          <w:w w:val="80"/>
        </w:rPr>
        <w:t xml:space="preserve"> </w:t>
      </w:r>
      <w:r>
        <w:rPr>
          <w:color w:val="2B2A29"/>
          <w:w w:val="80"/>
        </w:rPr>
        <w:t>Sense</w:t>
      </w:r>
      <w:r>
        <w:rPr>
          <w:color w:val="2B2A29"/>
          <w:spacing w:val="35"/>
          <w:w w:val="80"/>
        </w:rPr>
        <w:t xml:space="preserve"> </w:t>
      </w:r>
      <w:r>
        <w:rPr>
          <w:color w:val="2B2A29"/>
          <w:w w:val="80"/>
        </w:rPr>
        <w:t>of</w:t>
      </w:r>
      <w:r>
        <w:rPr>
          <w:color w:val="2B2A29"/>
          <w:spacing w:val="36"/>
          <w:w w:val="80"/>
        </w:rPr>
        <w:t xml:space="preserve"> </w:t>
      </w:r>
      <w:r>
        <w:rPr>
          <w:color w:val="2B2A29"/>
          <w:w w:val="80"/>
        </w:rPr>
        <w:t>Bits</w:t>
      </w:r>
      <w:r>
        <w:rPr>
          <w:color w:val="2B2A29"/>
          <w:spacing w:val="35"/>
          <w:w w:val="80"/>
        </w:rPr>
        <w:t xml:space="preserve"> </w:t>
      </w:r>
      <w:r>
        <w:rPr>
          <w:color w:val="2B2A29"/>
          <w:w w:val="80"/>
        </w:rPr>
        <w:t>and</w:t>
      </w:r>
      <w:r>
        <w:rPr>
          <w:color w:val="2B2A29"/>
          <w:spacing w:val="36"/>
          <w:w w:val="80"/>
        </w:rPr>
        <w:t xml:space="preserve"> </w:t>
      </w:r>
      <w:r>
        <w:rPr>
          <w:color w:val="2B2A29"/>
          <w:w w:val="80"/>
        </w:rPr>
        <w:t>Bytes</w:t>
      </w:r>
    </w:p>
    <w:p>
      <w:pPr>
        <w:pStyle w:val="4"/>
      </w:pPr>
      <w:bookmarkStart w:id="44" w:name="_bookmark41"/>
      <w:bookmarkEnd w:id="44"/>
      <w:r>
        <w:rPr>
          <w:color w:val="2B2A29"/>
          <w:w w:val="80"/>
        </w:rPr>
        <w:t>理解</w:t>
      </w:r>
      <w:r>
        <w:rPr>
          <w:color w:val="2B2A29"/>
          <w:spacing w:val="35"/>
          <w:w w:val="80"/>
        </w:rPr>
        <w:t>位</w:t>
      </w:r>
      <w:r>
        <w:rPr>
          <w:color w:val="2B2A29"/>
          <w:w w:val="80"/>
        </w:rPr>
        <w:t>和字节</w:t>
      </w:r>
    </w:p>
    <w:p>
      <w:r>
        <w:rPr>
          <w:color w:val="2B2A29"/>
          <w:w w:val="105"/>
        </w:rPr>
        <w:t>In</w:t>
      </w:r>
      <w:r>
        <w:rPr>
          <w:color w:val="2B2A29"/>
          <w:spacing w:val="4"/>
          <w:w w:val="105"/>
        </w:rPr>
        <w:t xml:space="preserve"> </w:t>
      </w:r>
      <w:r>
        <w:rPr>
          <w:color w:val="2B2A29"/>
          <w:w w:val="105"/>
        </w:rPr>
        <w:t>this</w:t>
      </w:r>
      <w:r>
        <w:rPr>
          <w:color w:val="2B2A29"/>
          <w:spacing w:val="4"/>
          <w:w w:val="105"/>
        </w:rPr>
        <w:t xml:space="preserve"> </w:t>
      </w:r>
      <w:r>
        <w:rPr>
          <w:color w:val="2B2A29"/>
          <w:w w:val="105"/>
        </w:rPr>
        <w:t>section,</w:t>
      </w:r>
      <w:r>
        <w:rPr>
          <w:color w:val="2B2A29"/>
          <w:spacing w:val="4"/>
          <w:w w:val="105"/>
        </w:rPr>
        <w:t xml:space="preserve"> </w:t>
      </w:r>
      <w:r>
        <w:rPr>
          <w:color w:val="2B2A29"/>
          <w:w w:val="105"/>
        </w:rPr>
        <w:t>we</w:t>
      </w:r>
      <w:r>
        <w:rPr>
          <w:color w:val="2B2A29"/>
          <w:spacing w:val="4"/>
          <w:w w:val="105"/>
        </w:rPr>
        <w:t xml:space="preserve"> </w:t>
      </w:r>
      <w:r>
        <w:rPr>
          <w:color w:val="2B2A29"/>
          <w:w w:val="105"/>
        </w:rPr>
        <w:t>will</w:t>
      </w:r>
      <w:r>
        <w:rPr>
          <w:color w:val="2B2A29"/>
          <w:spacing w:val="4"/>
          <w:w w:val="105"/>
        </w:rPr>
        <w:t xml:space="preserve"> </w:t>
      </w:r>
      <w:r>
        <w:rPr>
          <w:color w:val="2B2A29"/>
          <w:w w:val="105"/>
        </w:rPr>
        <w:t>take</w:t>
      </w:r>
      <w:r>
        <w:rPr>
          <w:color w:val="2B2A29"/>
          <w:spacing w:val="4"/>
          <w:w w:val="105"/>
        </w:rPr>
        <w:t xml:space="preserve"> </w:t>
      </w:r>
      <w:r>
        <w:rPr>
          <w:color w:val="2B2A29"/>
          <w:w w:val="105"/>
        </w:rPr>
        <w:t>a</w:t>
      </w:r>
      <w:r>
        <w:rPr>
          <w:color w:val="2B2A29"/>
          <w:spacing w:val="4"/>
          <w:w w:val="105"/>
        </w:rPr>
        <w:t xml:space="preserve"> </w:t>
      </w:r>
      <w:r>
        <w:rPr>
          <w:color w:val="2B2A29"/>
          <w:w w:val="105"/>
        </w:rPr>
        <w:t>look</w:t>
      </w:r>
      <w:r>
        <w:rPr>
          <w:color w:val="2B2A29"/>
          <w:spacing w:val="4"/>
          <w:w w:val="105"/>
        </w:rPr>
        <w:t xml:space="preserve"> </w:t>
      </w:r>
      <w:r>
        <w:rPr>
          <w:color w:val="2B2A29"/>
          <w:w w:val="105"/>
        </w:rPr>
        <w:t>at</w:t>
      </w:r>
      <w:r>
        <w:rPr>
          <w:color w:val="2B2A29"/>
          <w:spacing w:val="4"/>
          <w:w w:val="105"/>
        </w:rPr>
        <w:t xml:space="preserve"> </w:t>
      </w:r>
      <w:r>
        <w:rPr>
          <w:color w:val="2B2A29"/>
          <w:w w:val="105"/>
        </w:rPr>
        <w:t>the</w:t>
      </w:r>
      <w:r>
        <w:rPr>
          <w:color w:val="2B2A29"/>
          <w:spacing w:val="4"/>
          <w:w w:val="105"/>
        </w:rPr>
        <w:t xml:space="preserve"> </w:t>
      </w:r>
      <w:r>
        <w:rPr>
          <w:color w:val="2B2A29"/>
          <w:w w:val="105"/>
        </w:rPr>
        <w:t>operations</w:t>
      </w:r>
      <w:r>
        <w:rPr>
          <w:color w:val="2B2A29"/>
          <w:spacing w:val="4"/>
          <w:w w:val="105"/>
        </w:rPr>
        <w:t xml:space="preserve"> </w:t>
      </w:r>
      <w:r>
        <w:rPr>
          <w:color w:val="2B2A29"/>
          <w:w w:val="105"/>
        </w:rPr>
        <w:t>that</w:t>
      </w:r>
      <w:r>
        <w:rPr>
          <w:color w:val="2B2A29"/>
          <w:spacing w:val="5"/>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performed</w:t>
      </w:r>
      <w:r>
        <w:rPr>
          <w:color w:val="2B2A29"/>
          <w:spacing w:val="4"/>
          <w:w w:val="105"/>
        </w:rPr>
        <w:t xml:space="preserve"> </w:t>
      </w:r>
      <w:r>
        <w:rPr>
          <w:color w:val="2B2A29"/>
          <w:w w:val="105"/>
        </w:rPr>
        <w:t>to</w:t>
      </w:r>
      <w:r>
        <w:rPr>
          <w:color w:val="2B2A29"/>
          <w:spacing w:val="4"/>
          <w:w w:val="105"/>
        </w:rPr>
        <w:t xml:space="preserve"> </w:t>
      </w:r>
      <w:r>
        <w:rPr>
          <w:color w:val="2B2A29"/>
          <w:w w:val="105"/>
        </w:rPr>
        <w:t>understand</w:t>
      </w:r>
      <w:r>
        <w:rPr>
          <w:color w:val="2B2A29"/>
          <w:spacing w:val="-55"/>
          <w:w w:val="105"/>
        </w:rPr>
        <w:t xml:space="preserve"> </w:t>
      </w:r>
      <w:r>
        <w:rPr>
          <w:color w:val="2B2A29"/>
          <w:w w:val="105"/>
        </w:rPr>
        <w:t>and</w:t>
      </w:r>
      <w:r>
        <w:rPr>
          <w:color w:val="2B2A29"/>
          <w:spacing w:val="-11"/>
          <w:w w:val="105"/>
        </w:rPr>
        <w:t xml:space="preserve"> </w:t>
      </w:r>
      <w:r>
        <w:rPr>
          <w:color w:val="2B2A29"/>
          <w:w w:val="105"/>
        </w:rPr>
        <w:t>extract</w:t>
      </w:r>
      <w:r>
        <w:rPr>
          <w:color w:val="2B2A29"/>
          <w:spacing w:val="-11"/>
          <w:w w:val="105"/>
        </w:rPr>
        <w:t xml:space="preserve"> </w:t>
      </w:r>
      <w:r>
        <w:rPr>
          <w:color w:val="2B2A29"/>
          <w:w w:val="105"/>
        </w:rPr>
        <w:t>information</w:t>
      </w:r>
      <w:r>
        <w:rPr>
          <w:color w:val="2B2A29"/>
          <w:spacing w:val="-11"/>
          <w:w w:val="105"/>
        </w:rPr>
        <w:t xml:space="preserve"> </w:t>
      </w:r>
      <w:r>
        <w:rPr>
          <w:color w:val="2B2A29"/>
          <w:w w:val="105"/>
        </w:rPr>
        <w:t>from</w:t>
      </w:r>
      <w:r>
        <w:rPr>
          <w:color w:val="2B2A29"/>
          <w:spacing w:val="-11"/>
          <w:w w:val="105"/>
        </w:rPr>
        <w:t xml:space="preserve"> </w:t>
      </w:r>
      <w:r>
        <w:rPr>
          <w:color w:val="2B2A29"/>
          <w:w w:val="105"/>
        </w:rPr>
        <w:t>binary</w:t>
      </w:r>
      <w:r>
        <w:rPr>
          <w:color w:val="2B2A29"/>
          <w:spacing w:val="-11"/>
          <w:w w:val="105"/>
        </w:rPr>
        <w:t xml:space="preserve"> </w:t>
      </w:r>
      <w:r>
        <w:rPr>
          <w:color w:val="2B2A29"/>
          <w:w w:val="105"/>
        </w:rPr>
        <w:t>encoded</w:t>
      </w:r>
      <w:r>
        <w:rPr>
          <w:color w:val="2B2A29"/>
          <w:spacing w:val="-11"/>
          <w:w w:val="105"/>
        </w:rPr>
        <w:t xml:space="preserve"> </w:t>
      </w:r>
      <w:r>
        <w:rPr>
          <w:color w:val="2B2A29"/>
          <w:w w:val="105"/>
        </w:rPr>
        <w:t>data.</w:t>
      </w:r>
    </w:p>
    <w:p>
      <w:pPr>
        <w:pStyle w:val="11"/>
        <w:spacing w:before="189" w:line="304" w:lineRule="auto"/>
        <w:ind w:left="520"/>
      </w:pPr>
      <w:r>
        <w:rPr>
          <w:color w:val="2B2A29"/>
          <w:w w:val="105"/>
        </w:rPr>
        <w:t>在本节中，我们将了解可以执行的操作</w:t>
      </w:r>
      <w:r>
        <w:rPr>
          <w:color w:val="2B2A29"/>
          <w:spacing w:val="4"/>
          <w:w w:val="105"/>
        </w:rPr>
        <w:t>，</w:t>
      </w:r>
      <w:r>
        <w:rPr>
          <w:color w:val="2B2A29"/>
          <w:w w:val="105"/>
        </w:rPr>
        <w:t>以</w:t>
      </w:r>
      <w:r>
        <w:rPr>
          <w:color w:val="2B2A29"/>
          <w:spacing w:val="4"/>
          <w:w w:val="105"/>
        </w:rPr>
        <w:t>了解</w:t>
      </w:r>
      <w:r>
        <w:rPr>
          <w:color w:val="2B2A29"/>
          <w:w w:val="105"/>
        </w:rPr>
        <w:t>二进制编码数据并从中提取信息。</w:t>
      </w:r>
    </w:p>
    <w:p>
      <w:pPr>
        <w:pStyle w:val="11"/>
        <w:rPr>
          <w:sz w:val="30"/>
        </w:rPr>
      </w:pPr>
    </w:p>
    <w:p>
      <w:r>
        <w:rPr>
          <w:color w:val="2B2A29"/>
          <w:w w:val="80"/>
        </w:rPr>
        <w:t>Bitwise</w:t>
      </w:r>
      <w:r>
        <w:rPr>
          <w:color w:val="2B2A29"/>
          <w:spacing w:val="36"/>
          <w:w w:val="80"/>
        </w:rPr>
        <w:t xml:space="preserve"> </w:t>
      </w:r>
      <w:r>
        <w:rPr>
          <w:color w:val="2B2A29"/>
          <w:w w:val="80"/>
        </w:rPr>
        <w:t>Operators</w:t>
      </w:r>
    </w:p>
    <w:p>
      <w:pPr>
        <w:pStyle w:val="5"/>
        <w:spacing w:before="1"/>
        <w:ind w:left="519"/>
      </w:pPr>
      <w:r>
        <w:rPr>
          <w:color w:val="2B2A29"/>
          <w:w w:val="80"/>
        </w:rPr>
        <w:t>位运算符</w:t>
      </w:r>
    </w:p>
    <w:p>
      <w:r>
        <w:rPr>
          <w:color w:val="2B2A29"/>
          <w:w w:val="105"/>
        </w:rPr>
        <w:t>These</w:t>
      </w:r>
      <w:r>
        <w:rPr>
          <w:color w:val="2B2A29"/>
          <w:spacing w:val="-3"/>
          <w:w w:val="105"/>
        </w:rPr>
        <w:t xml:space="preserve"> </w:t>
      </w:r>
      <w:r>
        <w:rPr>
          <w:color w:val="2B2A29"/>
          <w:w w:val="105"/>
        </w:rPr>
        <w:t>operators</w:t>
      </w:r>
      <w:r>
        <w:rPr>
          <w:color w:val="2B2A29"/>
          <w:spacing w:val="-2"/>
          <w:w w:val="105"/>
        </w:rPr>
        <w:t xml:space="preserve"> </w:t>
      </w:r>
      <w:r>
        <w:rPr>
          <w:color w:val="2B2A29"/>
          <w:w w:val="105"/>
        </w:rPr>
        <w:t>are</w:t>
      </w:r>
      <w:r>
        <w:rPr>
          <w:color w:val="2B2A29"/>
          <w:spacing w:val="-2"/>
          <w:w w:val="105"/>
        </w:rPr>
        <w:t xml:space="preserve"> </w:t>
      </w:r>
      <w:r>
        <w:rPr>
          <w:color w:val="2B2A29"/>
          <w:w w:val="105"/>
        </w:rPr>
        <w:t>used</w:t>
      </w:r>
      <w:r>
        <w:rPr>
          <w:color w:val="2B2A29"/>
          <w:spacing w:val="-3"/>
          <w:w w:val="105"/>
        </w:rPr>
        <w:t xml:space="preserve"> </w:t>
      </w:r>
      <w:r>
        <w:rPr>
          <w:color w:val="2B2A29"/>
          <w:w w:val="105"/>
        </w:rPr>
        <w:t>to</w:t>
      </w:r>
      <w:r>
        <w:rPr>
          <w:color w:val="2B2A29"/>
          <w:spacing w:val="-2"/>
          <w:w w:val="105"/>
        </w:rPr>
        <w:t xml:space="preserve"> </w:t>
      </w:r>
      <w:r>
        <w:rPr>
          <w:color w:val="2B2A29"/>
          <w:w w:val="105"/>
        </w:rPr>
        <w:t>do</w:t>
      </w:r>
      <w:r>
        <w:rPr>
          <w:color w:val="2B2A29"/>
          <w:spacing w:val="-2"/>
          <w:w w:val="105"/>
        </w:rPr>
        <w:t xml:space="preserve"> </w:t>
      </w:r>
      <w:r>
        <w:rPr>
          <w:color w:val="2B2A29"/>
          <w:w w:val="105"/>
        </w:rPr>
        <w:t>operations</w:t>
      </w:r>
      <w:r>
        <w:rPr>
          <w:color w:val="2B2A29"/>
          <w:spacing w:val="-2"/>
          <w:w w:val="105"/>
        </w:rPr>
        <w:t xml:space="preserve"> </w:t>
      </w:r>
      <w:r>
        <w:rPr>
          <w:color w:val="2B2A29"/>
          <w:w w:val="105"/>
        </w:rPr>
        <w:t>on</w:t>
      </w:r>
      <w:r>
        <w:rPr>
          <w:color w:val="2B2A29"/>
          <w:spacing w:val="-3"/>
          <w:w w:val="105"/>
        </w:rPr>
        <w:t xml:space="preserve"> </w:t>
      </w:r>
      <w:r>
        <w:rPr>
          <w:color w:val="2B2A29"/>
          <w:w w:val="105"/>
        </w:rPr>
        <w:t>each</w:t>
      </w:r>
      <w:r>
        <w:rPr>
          <w:color w:val="2B2A29"/>
          <w:spacing w:val="-2"/>
          <w:w w:val="105"/>
        </w:rPr>
        <w:t xml:space="preserve"> </w:t>
      </w:r>
      <w:r>
        <w:rPr>
          <w:color w:val="2B2A29"/>
          <w:w w:val="105"/>
        </w:rPr>
        <w:t>bit</w:t>
      </w:r>
      <w:r>
        <w:rPr>
          <w:color w:val="2B2A29"/>
          <w:spacing w:val="-2"/>
          <w:w w:val="105"/>
        </w:rPr>
        <w:t xml:space="preserve"> </w:t>
      </w:r>
      <w:r>
        <w:rPr>
          <w:color w:val="2B2A29"/>
          <w:w w:val="105"/>
        </w:rPr>
        <w:t>level</w:t>
      </w:r>
      <w:r>
        <w:rPr>
          <w:color w:val="2B2A29"/>
          <w:spacing w:val="-3"/>
          <w:w w:val="105"/>
        </w:rPr>
        <w:t xml:space="preserve"> </w:t>
      </w:r>
      <w:r>
        <w:rPr>
          <w:color w:val="2B2A29"/>
          <w:w w:val="105"/>
        </w:rPr>
        <w:t>of</w:t>
      </w:r>
      <w:r>
        <w:rPr>
          <w:color w:val="2B2A29"/>
          <w:spacing w:val="-2"/>
          <w:w w:val="105"/>
        </w:rPr>
        <w:t xml:space="preserve"> </w:t>
      </w:r>
      <w:r>
        <w:rPr>
          <w:color w:val="2B2A29"/>
          <w:w w:val="105"/>
        </w:rPr>
        <w:t>given</w:t>
      </w:r>
      <w:r>
        <w:rPr>
          <w:color w:val="2B2A29"/>
          <w:spacing w:val="-2"/>
          <w:w w:val="105"/>
        </w:rPr>
        <w:t xml:space="preserve"> </w:t>
      </w:r>
      <w:r>
        <w:rPr>
          <w:color w:val="2B2A29"/>
          <w:w w:val="105"/>
        </w:rPr>
        <w:t>numeric</w:t>
      </w:r>
      <w:r>
        <w:rPr>
          <w:color w:val="2B2A29"/>
          <w:spacing w:val="-2"/>
          <w:w w:val="105"/>
        </w:rPr>
        <w:t xml:space="preserve"> </w:t>
      </w:r>
      <w:r>
        <w:rPr>
          <w:color w:val="2B2A29"/>
          <w:w w:val="105"/>
        </w:rPr>
        <w:t>values.</w:t>
      </w:r>
      <w:r>
        <w:rPr>
          <w:color w:val="2B2A29"/>
          <w:spacing w:val="-3"/>
          <w:w w:val="105"/>
        </w:rPr>
        <w:t xml:space="preserve"> </w:t>
      </w:r>
      <w:r>
        <w:rPr>
          <w:color w:val="2B2A29"/>
          <w:w w:val="105"/>
        </w:rPr>
        <w:t>Let’s</w:t>
      </w:r>
      <w:r>
        <w:rPr>
          <w:color w:val="2B2A29"/>
          <w:spacing w:val="-55"/>
          <w:w w:val="105"/>
        </w:rPr>
        <w:t xml:space="preserve"> </w:t>
      </w:r>
      <w:r>
        <w:rPr>
          <w:color w:val="2B2A29"/>
          <w:w w:val="105"/>
        </w:rPr>
        <w:t>take</w:t>
      </w:r>
      <w:r>
        <w:rPr>
          <w:color w:val="2B2A29"/>
          <w:spacing w:val="-12"/>
          <w:w w:val="105"/>
        </w:rPr>
        <w:t xml:space="preserve"> </w:t>
      </w:r>
      <w:r>
        <w:rPr>
          <w:color w:val="2B2A29"/>
          <w:w w:val="105"/>
        </w:rPr>
        <w:t>a</w:t>
      </w:r>
      <w:r>
        <w:rPr>
          <w:color w:val="2B2A29"/>
          <w:spacing w:val="-11"/>
          <w:w w:val="105"/>
        </w:rPr>
        <w:t xml:space="preserve"> </w:t>
      </w:r>
      <w:r>
        <w:rPr>
          <w:color w:val="2B2A29"/>
          <w:w w:val="105"/>
        </w:rPr>
        <w:t>look</w:t>
      </w:r>
      <w:r>
        <w:rPr>
          <w:color w:val="2B2A29"/>
          <w:spacing w:val="-11"/>
          <w:w w:val="105"/>
        </w:rPr>
        <w:t xml:space="preserve"> </w:t>
      </w:r>
      <w:r>
        <w:rPr>
          <w:color w:val="2B2A29"/>
          <w:w w:val="105"/>
        </w:rPr>
        <w:t>at</w:t>
      </w:r>
      <w:r>
        <w:rPr>
          <w:color w:val="2B2A29"/>
          <w:spacing w:val="-11"/>
          <w:w w:val="105"/>
        </w:rPr>
        <w:t xml:space="preserve"> </w:t>
      </w:r>
      <w:r>
        <w:rPr>
          <w:color w:val="2B2A29"/>
          <w:w w:val="105"/>
        </w:rPr>
        <w:t>some</w:t>
      </w:r>
      <w:r>
        <w:rPr>
          <w:color w:val="2B2A29"/>
          <w:spacing w:val="-11"/>
          <w:w w:val="105"/>
        </w:rPr>
        <w:t xml:space="preserve"> </w:t>
      </w:r>
      <w:r>
        <w:rPr>
          <w:color w:val="2B2A29"/>
          <w:w w:val="105"/>
        </w:rPr>
        <w:t>statements</w:t>
      </w:r>
      <w:r>
        <w:rPr>
          <w:color w:val="2B2A29"/>
          <w:spacing w:val="-11"/>
          <w:w w:val="105"/>
        </w:rPr>
        <w:t xml:space="preserve"> </w:t>
      </w:r>
      <w:r>
        <w:rPr>
          <w:color w:val="2B2A29"/>
          <w:w w:val="105"/>
        </w:rPr>
        <w:t>with</w:t>
      </w:r>
      <w:r>
        <w:rPr>
          <w:color w:val="2B2A29"/>
          <w:spacing w:val="-12"/>
          <w:w w:val="105"/>
        </w:rPr>
        <w:t xml:space="preserve"> </w:t>
      </w:r>
      <w:r>
        <w:rPr>
          <w:color w:val="2B2A29"/>
          <w:w w:val="105"/>
        </w:rPr>
        <w:t>bitwise</w:t>
      </w:r>
      <w:r>
        <w:rPr>
          <w:color w:val="2B2A29"/>
          <w:spacing w:val="-11"/>
          <w:w w:val="105"/>
        </w:rPr>
        <w:t xml:space="preserve"> </w:t>
      </w:r>
      <w:r>
        <w:rPr>
          <w:color w:val="2B2A29"/>
          <w:w w:val="105"/>
        </w:rPr>
        <w:t>operators.</w:t>
      </w:r>
    </w:p>
    <w:p>
      <w:pPr>
        <w:pStyle w:val="11"/>
        <w:spacing w:before="198" w:line="304" w:lineRule="auto"/>
        <w:ind w:left="520"/>
      </w:pPr>
      <w:r>
        <w:rPr>
          <w:color w:val="2B2A29"/>
          <w:w w:val="105"/>
        </w:rPr>
        <w:t>这些运算符用于对给定数</w:t>
      </w:r>
      <w:r>
        <w:rPr>
          <w:color w:val="2B2A29"/>
          <w:spacing w:val="-2"/>
          <w:w w:val="105"/>
        </w:rPr>
        <w:t>值</w:t>
      </w:r>
      <w:r>
        <w:rPr>
          <w:color w:val="2B2A29"/>
          <w:w w:val="105"/>
        </w:rPr>
        <w:t>的每个位级别</w:t>
      </w:r>
      <w:r>
        <w:rPr>
          <w:color w:val="2B2A29"/>
          <w:spacing w:val="-3"/>
          <w:w w:val="105"/>
        </w:rPr>
        <w:t>执行</w:t>
      </w:r>
      <w:r>
        <w:rPr>
          <w:color w:val="2B2A29"/>
          <w:w w:val="105"/>
        </w:rPr>
        <w:t>操作。让我们来看看一些带有位运算符的语句。</w:t>
      </w:r>
    </w:p>
    <w:p>
      <w:pPr>
        <w:pStyle w:val="11"/>
        <w:tabs>
          <w:tab w:val="left" w:pos="2169"/>
        </w:tabs>
        <w:spacing w:before="143"/>
        <w:ind w:left="520"/>
        <w:rPr>
          <w:rFonts w:ascii="宋体"/>
        </w:rPr>
      </w:pPr>
      <w:r>
        <w:rPr>
          <w:rFonts w:ascii="宋体"/>
          <w:color w:val="2B2A29"/>
        </w:rPr>
        <w:t>int a = 5;</w:t>
      </w:r>
      <w:r>
        <w:rPr>
          <w:rFonts w:ascii="宋体"/>
          <w:color w:val="2B2A29"/>
        </w:rPr>
        <w:tab/>
      </w:r>
      <w:r>
        <w:rPr>
          <w:rFonts w:ascii="宋体"/>
          <w:color w:val="2B2A29"/>
        </w:rPr>
        <w:t>//</w:t>
      </w:r>
      <w:r>
        <w:rPr>
          <w:rFonts w:ascii="宋体"/>
          <w:color w:val="2B2A29"/>
          <w:spacing w:val="7"/>
        </w:rPr>
        <w:t xml:space="preserve"> </w:t>
      </w:r>
      <w:r>
        <w:rPr>
          <w:rFonts w:ascii="宋体"/>
          <w:color w:val="2B2A29"/>
        </w:rPr>
        <w:t>00000101</w:t>
      </w:r>
      <w:r>
        <w:rPr>
          <w:rFonts w:ascii="宋体"/>
          <w:color w:val="2B2A29"/>
          <w:vertAlign w:val="subscript"/>
        </w:rPr>
        <w:t>2</w:t>
      </w:r>
    </w:p>
    <w:p>
      <w:r>
        <w:rPr>
          <w:rFonts w:ascii="宋体"/>
          <w:color w:val="2B2A29"/>
        </w:rPr>
        <w:t>int b = 9;</w:t>
      </w:r>
      <w:r>
        <w:rPr>
          <w:rFonts w:ascii="宋体"/>
          <w:color w:val="2B2A29"/>
        </w:rPr>
        <w:tab/>
      </w:r>
      <w:r>
        <w:rPr>
          <w:rFonts w:ascii="宋体"/>
          <w:color w:val="2B2A29"/>
        </w:rPr>
        <w:t>// 00001001</w:t>
      </w:r>
      <w:r>
        <w:rPr>
          <w:rFonts w:ascii="宋体"/>
          <w:color w:val="2B2A29"/>
          <w:vertAlign w:val="subscript"/>
        </w:rPr>
        <w:t>2</w:t>
      </w:r>
      <w:r>
        <w:rPr>
          <w:rFonts w:ascii="宋体"/>
          <w:color w:val="2B2A29"/>
          <w:spacing w:val="-107"/>
          <w:vertAlign w:val="baseline"/>
        </w:rPr>
        <w:t xml:space="preserve"> </w:t>
      </w:r>
      <w:r>
        <w:rPr>
          <w:rFonts w:ascii="宋体"/>
          <w:color w:val="2B2A29"/>
          <w:vertAlign w:val="baseline"/>
        </w:rPr>
        <w:t>int x = a &amp; b; // x = 1</w:t>
      </w:r>
    </w:p>
    <w:p>
      <w:pPr>
        <w:pStyle w:val="11"/>
        <w:tabs>
          <w:tab w:val="left" w:pos="2169"/>
        </w:tabs>
        <w:spacing w:before="38" w:line="273" w:lineRule="auto"/>
        <w:ind w:left="520" w:right="5513"/>
        <w:rPr>
          <w:rFonts w:ascii="宋体"/>
        </w:rPr>
      </w:pPr>
      <w:r>
        <w:rPr>
          <w:rFonts w:ascii="宋体"/>
          <w:color w:val="2B2A29"/>
        </w:rPr>
        <w:t>整数b=9；//</w:t>
      </w:r>
      <w:r>
        <w:rPr>
          <w:rFonts w:ascii="宋体"/>
          <w:color w:val="2B2A29"/>
        </w:rPr>
        <w:tab/>
      </w:r>
      <w:r>
        <w:rPr>
          <w:rFonts w:ascii="宋体"/>
          <w:color w:val="2B2A29"/>
        </w:rPr>
        <w:t>000010012</w:t>
      </w:r>
      <w:r>
        <w:rPr>
          <w:rFonts w:ascii="宋体"/>
          <w:color w:val="2B2A29"/>
        </w:rPr>
        <w:tab/>
      </w:r>
      <w:r>
        <w:t xml:space="preserve"> </w:t>
      </w:r>
      <w:r>
        <w:rPr>
          <w:rFonts w:ascii="宋体"/>
          <w:color w:val="2B2A29"/>
          <w:vertAlign w:val="baseline"/>
        </w:rPr>
        <w:t>int x=a&amp;b；//x=1</w:t>
      </w:r>
    </w:p>
    <w:p>
      <w:r>
        <w:rPr>
          <w:rFonts w:ascii="宋体"/>
          <w:color w:val="2B2A29"/>
        </w:rPr>
        <w:t>x = a | b;</w:t>
      </w:r>
      <w:r>
        <w:rPr>
          <w:rFonts w:ascii="宋体"/>
          <w:color w:val="2B2A29"/>
        </w:rPr>
        <w:tab/>
      </w:r>
      <w:r>
        <w:rPr>
          <w:rFonts w:ascii="宋体"/>
          <w:color w:val="2B2A29"/>
        </w:rPr>
        <w:t>// x = 13</w:t>
      </w:r>
    </w:p>
    <w:p>
      <w:pPr>
        <w:pStyle w:val="11"/>
        <w:tabs>
          <w:tab w:val="left" w:pos="2169"/>
        </w:tabs>
        <w:spacing w:line="279" w:lineRule="exact"/>
        <w:ind w:left="520"/>
        <w:rPr>
          <w:rFonts w:ascii="宋体"/>
        </w:rPr>
      </w:pPr>
      <w:r>
        <w:rPr>
          <w:rFonts w:ascii="宋体"/>
          <w:color w:val="2B2A29"/>
        </w:rPr>
        <w:t>x=a|b；//</w:t>
      </w:r>
      <w:r>
        <w:rPr>
          <w:rFonts w:ascii="宋体"/>
          <w:color w:val="2B2A29"/>
        </w:rPr>
        <w:tab/>
      </w:r>
      <w:r>
        <w:rPr>
          <w:rFonts w:ascii="宋体"/>
          <w:color w:val="2B2A29"/>
        </w:rPr>
        <w:t>x=13</w:t>
      </w:r>
      <w:r>
        <w:rPr>
          <w:rFonts w:ascii="宋体"/>
          <w:color w:val="2B2A29"/>
        </w:rPr>
        <w:tab/>
      </w:r>
    </w:p>
    <w:p>
      <w:r>
        <w:rPr>
          <w:color w:val="2B2A29"/>
          <w:w w:val="105"/>
        </w:rPr>
        <w:t>When</w:t>
      </w:r>
      <w:r>
        <w:rPr>
          <w:color w:val="2B2A29"/>
          <w:spacing w:val="-6"/>
          <w:w w:val="105"/>
        </w:rPr>
        <w:t xml:space="preserve"> </w:t>
      </w:r>
      <w:r>
        <w:rPr>
          <w:color w:val="2B2A29"/>
          <w:w w:val="105"/>
        </w:rPr>
        <w:t>using</w:t>
      </w:r>
      <w:r>
        <w:rPr>
          <w:color w:val="2B2A29"/>
          <w:spacing w:val="-6"/>
          <w:w w:val="105"/>
        </w:rPr>
        <w:t xml:space="preserve"> </w:t>
      </w:r>
      <w:r>
        <w:rPr>
          <w:color w:val="2B2A29"/>
          <w:w w:val="105"/>
        </w:rPr>
        <w:t>a</w:t>
      </w:r>
      <w:r>
        <w:rPr>
          <w:color w:val="2B2A29"/>
          <w:spacing w:val="-5"/>
          <w:w w:val="105"/>
        </w:rPr>
        <w:t xml:space="preserve"> </w:t>
      </w:r>
      <w:r>
        <w:rPr>
          <w:color w:val="2B2A29"/>
          <w:w w:val="105"/>
        </w:rPr>
        <w:t>bitwise</w:t>
      </w:r>
      <w:r>
        <w:rPr>
          <w:color w:val="2B2A29"/>
          <w:spacing w:val="-6"/>
          <w:w w:val="105"/>
        </w:rPr>
        <w:t xml:space="preserve"> </w:t>
      </w:r>
      <w:r>
        <w:rPr>
          <w:color w:val="2B2A29"/>
          <w:w w:val="105"/>
        </w:rPr>
        <w:t>operator,</w:t>
      </w:r>
      <w:r>
        <w:rPr>
          <w:color w:val="2B2A29"/>
          <w:spacing w:val="-6"/>
          <w:w w:val="105"/>
        </w:rPr>
        <w:t xml:space="preserve"> </w:t>
      </w:r>
      <w:r>
        <w:rPr>
          <w:color w:val="2B2A29"/>
          <w:w w:val="105"/>
        </w:rPr>
        <w:t>we</w:t>
      </w:r>
      <w:r>
        <w:rPr>
          <w:color w:val="2B2A29"/>
          <w:spacing w:val="-5"/>
          <w:w w:val="105"/>
        </w:rPr>
        <w:t xml:space="preserve"> </w:t>
      </w:r>
      <w:r>
        <w:rPr>
          <w:color w:val="2B2A29"/>
          <w:w w:val="105"/>
        </w:rPr>
        <w:t>execute</w:t>
      </w:r>
      <w:r>
        <w:rPr>
          <w:color w:val="2B2A29"/>
          <w:spacing w:val="-6"/>
          <w:w w:val="105"/>
        </w:rPr>
        <w:t xml:space="preserve"> </w:t>
      </w:r>
      <w:r>
        <w:rPr>
          <w:color w:val="2B2A29"/>
          <w:w w:val="105"/>
        </w:rPr>
        <w:t>the</w:t>
      </w:r>
      <w:r>
        <w:rPr>
          <w:color w:val="2B2A29"/>
          <w:spacing w:val="-6"/>
          <w:w w:val="105"/>
        </w:rPr>
        <w:t xml:space="preserve"> </w:t>
      </w:r>
      <w:r>
        <w:rPr>
          <w:color w:val="2B2A29"/>
          <w:w w:val="105"/>
        </w:rPr>
        <w:t>corresponding</w:t>
      </w:r>
      <w:r>
        <w:rPr>
          <w:color w:val="2B2A29"/>
          <w:spacing w:val="-5"/>
          <w:w w:val="105"/>
        </w:rPr>
        <w:t xml:space="preserve"> </w:t>
      </w:r>
      <w:r>
        <w:rPr>
          <w:color w:val="2B2A29"/>
          <w:w w:val="105"/>
        </w:rPr>
        <w:t>logical</w:t>
      </w:r>
      <w:r>
        <w:rPr>
          <w:color w:val="2B2A29"/>
          <w:spacing w:val="-6"/>
          <w:w w:val="105"/>
        </w:rPr>
        <w:t xml:space="preserve"> </w:t>
      </w:r>
      <w:r>
        <w:rPr>
          <w:color w:val="2B2A29"/>
          <w:w w:val="105"/>
        </w:rPr>
        <w:t>operator</w:t>
      </w:r>
      <w:r>
        <w:rPr>
          <w:color w:val="2B2A29"/>
          <w:spacing w:val="-6"/>
          <w:w w:val="105"/>
        </w:rPr>
        <w:t xml:space="preserve"> </w:t>
      </w:r>
      <w:r>
        <w:rPr>
          <w:color w:val="2B2A29"/>
          <w:w w:val="105"/>
        </w:rPr>
        <w:t>against</w:t>
      </w:r>
      <w:r>
        <w:rPr>
          <w:color w:val="2B2A29"/>
          <w:spacing w:val="-55"/>
          <w:w w:val="105"/>
        </w:rPr>
        <w:t xml:space="preserve"> </w:t>
      </w:r>
      <w:r>
        <w:rPr>
          <w:color w:val="2B2A29"/>
          <w:w w:val="105"/>
        </w:rPr>
        <w:t>each</w:t>
      </w:r>
      <w:r>
        <w:rPr>
          <w:color w:val="2B2A29"/>
          <w:spacing w:val="-4"/>
          <w:w w:val="105"/>
        </w:rPr>
        <w:t xml:space="preserve"> </w:t>
      </w:r>
      <w:r>
        <w:rPr>
          <w:color w:val="2B2A29"/>
          <w:w w:val="105"/>
        </w:rPr>
        <w:t>bit</w:t>
      </w:r>
      <w:r>
        <w:rPr>
          <w:color w:val="2B2A29"/>
          <w:spacing w:val="-4"/>
          <w:w w:val="105"/>
        </w:rPr>
        <w:t xml:space="preserve"> </w:t>
      </w:r>
      <w:r>
        <w:rPr>
          <w:color w:val="2B2A29"/>
          <w:w w:val="105"/>
        </w:rPr>
        <w:t>value</w:t>
      </w:r>
      <w:r>
        <w:rPr>
          <w:color w:val="2B2A29"/>
          <w:spacing w:val="-4"/>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bit</w:t>
      </w:r>
      <w:r>
        <w:rPr>
          <w:color w:val="2B2A29"/>
          <w:spacing w:val="-4"/>
          <w:w w:val="105"/>
        </w:rPr>
        <w:t xml:space="preserve"> </w:t>
      </w:r>
      <w:r>
        <w:rPr>
          <w:color w:val="2B2A29"/>
          <w:w w:val="105"/>
        </w:rPr>
        <w:t>position</w:t>
      </w:r>
      <w:r>
        <w:rPr>
          <w:color w:val="2B2A29"/>
          <w:spacing w:val="-3"/>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binary</w:t>
      </w:r>
      <w:r>
        <w:rPr>
          <w:color w:val="2B2A29"/>
          <w:spacing w:val="-4"/>
          <w:w w:val="105"/>
        </w:rPr>
        <w:t xml:space="preserve"> </w:t>
      </w:r>
      <w:r>
        <w:rPr>
          <w:color w:val="2B2A29"/>
          <w:w w:val="105"/>
        </w:rPr>
        <w:t>numbers.</w:t>
      </w:r>
      <w:r>
        <w:rPr>
          <w:color w:val="2B2A29"/>
          <w:spacing w:val="-4"/>
          <w:w w:val="105"/>
        </w:rPr>
        <w:t xml:space="preserve"> </w:t>
      </w:r>
      <w:r>
        <w:rPr>
          <w:color w:val="2B2A29"/>
          <w:w w:val="105"/>
        </w:rPr>
        <w:t>Figure</w:t>
      </w:r>
      <w:r>
        <w:rPr>
          <w:color w:val="2B2A29"/>
          <w:spacing w:val="-4"/>
          <w:w w:val="105"/>
        </w:rPr>
        <w:t xml:space="preserve"> </w:t>
      </w:r>
      <w:r>
        <w:rPr>
          <w:color w:val="0000FF"/>
          <w:w w:val="105"/>
        </w:rPr>
        <w:t>2-1</w:t>
      </w:r>
      <w:r>
        <w:rPr>
          <w:color w:val="0000FF"/>
          <w:spacing w:val="-4"/>
          <w:w w:val="105"/>
        </w:rPr>
        <w:t xml:space="preserve"> </w:t>
      </w:r>
      <w:r>
        <w:rPr>
          <w:color w:val="2B2A29"/>
          <w:w w:val="105"/>
        </w:rPr>
        <w:t>shows</w:t>
      </w:r>
      <w:r>
        <w:rPr>
          <w:color w:val="2B2A29"/>
          <w:spacing w:val="-4"/>
          <w:w w:val="105"/>
        </w:rPr>
        <w:t xml:space="preserve"> </w:t>
      </w:r>
      <w:r>
        <w:rPr>
          <w:color w:val="2B2A29"/>
          <w:w w:val="105"/>
        </w:rPr>
        <w:t>how</w:t>
      </w:r>
      <w:r>
        <w:rPr>
          <w:color w:val="2B2A29"/>
          <w:spacing w:val="-3"/>
          <w:w w:val="105"/>
        </w:rPr>
        <w:t xml:space="preserve"> </w:t>
      </w:r>
      <w:r>
        <w:rPr>
          <w:color w:val="2B2A29"/>
          <w:w w:val="105"/>
        </w:rPr>
        <w:t>these</w:t>
      </w:r>
      <w:r>
        <w:rPr>
          <w:color w:val="2B2A29"/>
          <w:spacing w:val="-56"/>
          <w:w w:val="105"/>
        </w:rPr>
        <w:t xml:space="preserve"> </w:t>
      </w:r>
      <w:r>
        <w:rPr>
          <w:color w:val="2B2A29"/>
          <w:w w:val="105"/>
        </w:rPr>
        <w:t>calculations</w:t>
      </w:r>
      <w:r>
        <w:rPr>
          <w:color w:val="2B2A29"/>
          <w:spacing w:val="-11"/>
          <w:w w:val="105"/>
        </w:rPr>
        <w:t xml:space="preserve"> </w:t>
      </w:r>
      <w:r>
        <w:rPr>
          <w:color w:val="2B2A29"/>
          <w:w w:val="105"/>
        </w:rPr>
        <w:t>are</w:t>
      </w:r>
      <w:r>
        <w:rPr>
          <w:color w:val="2B2A29"/>
          <w:spacing w:val="-11"/>
          <w:w w:val="105"/>
        </w:rPr>
        <w:t xml:space="preserve"> </w:t>
      </w:r>
      <w:r>
        <w:rPr>
          <w:color w:val="2B2A29"/>
          <w:w w:val="105"/>
        </w:rPr>
        <w:t>done</w:t>
      </w:r>
      <w:r>
        <w:rPr>
          <w:color w:val="2B2A29"/>
          <w:spacing w:val="-10"/>
          <w:w w:val="105"/>
        </w:rPr>
        <w:t xml:space="preserve"> </w:t>
      </w:r>
      <w:r>
        <w:rPr>
          <w:color w:val="2B2A29"/>
          <w:w w:val="105"/>
        </w:rPr>
        <w:t>using</w:t>
      </w:r>
      <w:r>
        <w:rPr>
          <w:color w:val="2B2A29"/>
          <w:spacing w:val="-11"/>
          <w:w w:val="105"/>
        </w:rPr>
        <w:t xml:space="preserve"> </w:t>
      </w:r>
      <w:r>
        <w:rPr>
          <w:color w:val="2B2A29"/>
          <w:w w:val="105"/>
        </w:rPr>
        <w:t>the</w:t>
      </w:r>
      <w:r>
        <w:rPr>
          <w:color w:val="2B2A29"/>
          <w:spacing w:val="-11"/>
          <w:w w:val="105"/>
        </w:rPr>
        <w:t xml:space="preserve"> </w:t>
      </w:r>
      <w:r>
        <w:rPr>
          <w:color w:val="2B2A29"/>
          <w:w w:val="105"/>
        </w:rPr>
        <w:t>low-order</w:t>
      </w:r>
      <w:r>
        <w:rPr>
          <w:color w:val="2B2A29"/>
          <w:spacing w:val="-10"/>
          <w:w w:val="105"/>
        </w:rPr>
        <w:t xml:space="preserve"> </w:t>
      </w:r>
      <w:r>
        <w:rPr>
          <w:color w:val="2B2A29"/>
          <w:w w:val="105"/>
        </w:rPr>
        <w:t>bits</w:t>
      </w:r>
      <w:r>
        <w:rPr>
          <w:color w:val="2B2A29"/>
          <w:spacing w:val="-11"/>
          <w:w w:val="105"/>
        </w:rPr>
        <w:t xml:space="preserve"> </w:t>
      </w:r>
      <w:r>
        <w:rPr>
          <w:color w:val="2B2A29"/>
          <w:w w:val="105"/>
        </w:rPr>
        <w:t>(8</w:t>
      </w:r>
      <w:r>
        <w:rPr>
          <w:color w:val="2B2A29"/>
          <w:spacing w:val="-10"/>
          <w:w w:val="105"/>
        </w:rPr>
        <w:t xml:space="preserve"> </w:t>
      </w:r>
      <w:r>
        <w:rPr>
          <w:color w:val="2B2A29"/>
          <w:w w:val="105"/>
        </w:rPr>
        <w:t>bits)</w:t>
      </w:r>
      <w:r>
        <w:rPr>
          <w:color w:val="2B2A29"/>
          <w:spacing w:val="-11"/>
          <w:w w:val="105"/>
        </w:rPr>
        <w:t xml:space="preserve"> </w:t>
      </w:r>
      <w:r>
        <w:rPr>
          <w:color w:val="2B2A29"/>
          <w:w w:val="105"/>
        </w:rPr>
        <w:t>of</w:t>
      </w:r>
      <w:r>
        <w:rPr>
          <w:color w:val="2B2A29"/>
          <w:spacing w:val="-11"/>
          <w:w w:val="105"/>
        </w:rPr>
        <w:t xml:space="preserve"> </w:t>
      </w:r>
      <w:r>
        <w:rPr>
          <w:color w:val="2B2A29"/>
          <w:w w:val="105"/>
        </w:rPr>
        <w:t>the</w:t>
      </w:r>
      <w:r>
        <w:rPr>
          <w:color w:val="2B2A29"/>
          <w:spacing w:val="-10"/>
          <w:w w:val="105"/>
        </w:rPr>
        <w:t xml:space="preserve"> </w:t>
      </w:r>
      <w:r>
        <w:rPr>
          <w:color w:val="2B2A29"/>
          <w:w w:val="105"/>
        </w:rPr>
        <w:t>previous</w:t>
      </w:r>
      <w:r>
        <w:rPr>
          <w:color w:val="2B2A29"/>
          <w:spacing w:val="-11"/>
          <w:w w:val="105"/>
        </w:rPr>
        <w:t xml:space="preserve"> </w:t>
      </w:r>
      <w:r>
        <w:rPr>
          <w:color w:val="2B2A29"/>
          <w:w w:val="105"/>
        </w:rPr>
        <w:t>numbers.</w:t>
      </w:r>
    </w:p>
    <w:p>
      <w:pPr>
        <w:pStyle w:val="11"/>
        <w:spacing w:before="213" w:line="304" w:lineRule="auto"/>
        <w:ind w:left="520" w:right="186" w:firstLine="359"/>
        <w:jc w:val="both"/>
      </w:pPr>
      <w:r>
        <w:rPr>
          <w:color w:val="2B2A29"/>
          <w:w w:val="105"/>
        </w:rPr>
        <w:t>当使用按位运算符时，我们</w:t>
      </w:r>
      <w:r>
        <w:rPr>
          <w:color w:val="2B2A29"/>
          <w:spacing w:val="-5"/>
          <w:w w:val="105"/>
        </w:rPr>
        <w:t>对</w:t>
      </w:r>
      <w:r>
        <w:rPr>
          <w:color w:val="2B2A29"/>
          <w:w w:val="105"/>
        </w:rPr>
        <w:t>二进制数中相同</w:t>
      </w:r>
      <w:r>
        <w:rPr>
          <w:color w:val="2B2A29"/>
          <w:spacing w:val="-4"/>
          <w:w w:val="105"/>
        </w:rPr>
        <w:t>位</w:t>
      </w:r>
      <w:r>
        <w:rPr>
          <w:color w:val="2B2A29"/>
          <w:w w:val="105"/>
        </w:rPr>
        <w:t>位置</w:t>
      </w:r>
      <w:r>
        <w:rPr>
          <w:color w:val="2B2A29"/>
          <w:spacing w:val="-3"/>
          <w:w w:val="105"/>
        </w:rPr>
        <w:t>的</w:t>
      </w:r>
      <w:r>
        <w:rPr>
          <w:color w:val="2B2A29"/>
          <w:w w:val="105"/>
        </w:rPr>
        <w:t>每个位值执行相应</w:t>
      </w:r>
      <w:r>
        <w:rPr>
          <w:color w:val="2B2A29"/>
          <w:spacing w:val="-5"/>
          <w:w w:val="105"/>
        </w:rPr>
        <w:t>的</w:t>
      </w:r>
      <w:r>
        <w:rPr>
          <w:color w:val="2B2A29"/>
          <w:w w:val="105"/>
        </w:rPr>
        <w:t>逻辑运算符。图</w:t>
      </w:r>
      <w:r>
        <w:rPr>
          <w:color w:val="0000FF"/>
          <w:w w:val="105"/>
        </w:rPr>
        <w:t>2-1</w:t>
      </w:r>
      <w:r>
        <w:rPr>
          <w:color w:val="2B2A29"/>
          <w:w w:val="105"/>
        </w:rPr>
        <w:t>显示</w:t>
      </w:r>
      <w:r>
        <w:rPr>
          <w:color w:val="2B2A29"/>
          <w:spacing w:val="-4"/>
          <w:w w:val="105"/>
        </w:rPr>
        <w:t>了</w:t>
      </w:r>
      <w:r>
        <w:rPr>
          <w:color w:val="2B2A29"/>
          <w:w w:val="105"/>
        </w:rPr>
        <w:t>如何使用先前数字的低阶位（8位）进行这些计算。</w:t>
      </w:r>
    </w:p>
    <w:p>
      <w:pPr>
        <w:pStyle w:val="11"/>
        <w:rPr>
          <w:sz w:val="20"/>
        </w:rPr>
      </w:pPr>
    </w:p>
    <w:p>
      <w:pPr>
        <w:pStyle w:val="11"/>
        <w:spacing w:before="7"/>
        <w:rPr>
          <w:sz w:val="23"/>
        </w:rPr>
      </w:pPr>
      <w:r>
        <w:drawing>
          <wp:anchor distT="0" distB="0" distL="0" distR="0" simplePos="0" relativeHeight="251659264" behindDoc="0" locked="0" layoutInCell="1" allowOverlap="1">
            <wp:simplePos x="0" y="0"/>
            <wp:positionH relativeFrom="page">
              <wp:posOffset>2325370</wp:posOffset>
            </wp:positionH>
            <wp:positionV relativeFrom="paragraph">
              <wp:posOffset>187325</wp:posOffset>
            </wp:positionV>
            <wp:extent cx="1979930" cy="2822575"/>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113" cstate="print"/>
                    <a:stretch>
                      <a:fillRect/>
                    </a:stretch>
                  </pic:blipFill>
                  <pic:spPr>
                    <a:xfrm>
                      <a:off x="0" y="0"/>
                      <a:ext cx="1980155" cy="2822448"/>
                    </a:xfrm>
                    <a:prstGeom prst="rect">
                      <a:avLst/>
                    </a:prstGeom>
                  </pic:spPr>
                </pic:pic>
              </a:graphicData>
            </a:graphic>
          </wp:anchor>
        </w:drawing>
      </w:r>
    </w:p>
    <w:p>
      <w:pPr>
        <w:pStyle w:val="11"/>
        <w:spacing w:before="1"/>
        <w:rPr>
          <w:sz w:val="8"/>
        </w:rPr>
      </w:pPr>
    </w:p>
    <w:p>
      <w:r>
        <w:rPr>
          <w:b/>
          <w:i/>
          <w:color w:val="2B2A29"/>
          <w:spacing w:val="-1"/>
          <w:w w:val="105"/>
          <w:sz w:val="24"/>
        </w:rPr>
        <w:t>Figure</w:t>
      </w:r>
      <w:r>
        <w:rPr>
          <w:b/>
          <w:i/>
          <w:color w:val="2B2A29"/>
          <w:spacing w:val="-16"/>
          <w:w w:val="105"/>
          <w:sz w:val="24"/>
        </w:rPr>
        <w:t xml:space="preserve"> </w:t>
      </w:r>
      <w:r>
        <w:rPr>
          <w:b/>
          <w:i/>
          <w:color w:val="2B2A29"/>
          <w:spacing w:val="-1"/>
          <w:w w:val="105"/>
          <w:sz w:val="24"/>
        </w:rPr>
        <w:t>2-1.</w:t>
      </w:r>
      <w:r>
        <w:rPr>
          <w:b/>
          <w:i/>
          <w:color w:val="2B2A29"/>
          <w:spacing w:val="58"/>
          <w:w w:val="105"/>
          <w:sz w:val="24"/>
        </w:rPr>
        <w:t xml:space="preserve"> </w:t>
      </w:r>
      <w:r>
        <w:rPr>
          <w:i/>
          <w:color w:val="2B2A29"/>
          <w:spacing w:val="-1"/>
          <w:w w:val="105"/>
          <w:sz w:val="24"/>
        </w:rPr>
        <w:t>Visualization</w:t>
      </w:r>
      <w:r>
        <w:rPr>
          <w:i/>
          <w:color w:val="2B2A29"/>
          <w:spacing w:val="-12"/>
          <w:w w:val="105"/>
          <w:sz w:val="24"/>
        </w:rPr>
        <w:t xml:space="preserve"> </w:t>
      </w:r>
      <w:r>
        <w:rPr>
          <w:i/>
          <w:color w:val="2B2A29"/>
          <w:spacing w:val="-1"/>
          <w:w w:val="105"/>
          <w:sz w:val="24"/>
        </w:rPr>
        <w:t>of</w:t>
      </w:r>
      <w:r>
        <w:rPr>
          <w:i/>
          <w:color w:val="2B2A29"/>
          <w:spacing w:val="-13"/>
          <w:w w:val="105"/>
          <w:sz w:val="24"/>
        </w:rPr>
        <w:t xml:space="preserve"> </w:t>
      </w:r>
      <w:r>
        <w:rPr>
          <w:i/>
          <w:color w:val="2B2A29"/>
          <w:spacing w:val="-1"/>
          <w:w w:val="105"/>
          <w:sz w:val="24"/>
        </w:rPr>
        <w:t>Bitwise</w:t>
      </w:r>
      <w:r>
        <w:rPr>
          <w:i/>
          <w:color w:val="2B2A29"/>
          <w:spacing w:val="-12"/>
          <w:w w:val="105"/>
          <w:sz w:val="24"/>
        </w:rPr>
        <w:t xml:space="preserve"> </w:t>
      </w:r>
      <w:r>
        <w:rPr>
          <w:i/>
          <w:color w:val="2B2A29"/>
          <w:spacing w:val="-1"/>
          <w:w w:val="105"/>
          <w:sz w:val="24"/>
        </w:rPr>
        <w:t>AND/OR</w:t>
      </w:r>
      <w:r>
        <w:rPr>
          <w:i/>
          <w:color w:val="2B2A29"/>
          <w:spacing w:val="-13"/>
          <w:w w:val="105"/>
          <w:sz w:val="24"/>
        </w:rPr>
        <w:t xml:space="preserve"> </w:t>
      </w:r>
      <w:r>
        <w:rPr>
          <w:i/>
          <w:color w:val="2B2A29"/>
          <w:w w:val="105"/>
          <w:sz w:val="24"/>
        </w:rPr>
        <w:t>Operations</w:t>
      </w:r>
    </w:p>
    <w:p>
      <w:pPr>
        <w:spacing w:before="94"/>
        <w:ind w:left="520" w:right="0" w:firstLine="0"/>
        <w:jc w:val="left"/>
        <w:rPr>
          <w:i/>
          <w:sz w:val="24"/>
        </w:rPr>
      </w:pPr>
      <w:r>
        <w:rPr>
          <w:b/>
          <w:i/>
          <w:color w:val="2B2A29"/>
          <w:spacing w:val="-1"/>
          <w:w w:val="105"/>
          <w:sz w:val="24"/>
        </w:rPr>
        <w:t>图2-1。</w:t>
      </w:r>
      <w:r>
        <w:rPr>
          <w:i/>
          <w:color w:val="2B2A29"/>
          <w:spacing w:val="-1"/>
          <w:w w:val="105"/>
          <w:sz w:val="24"/>
        </w:rPr>
        <w:t>按位和/或</w:t>
      </w:r>
      <w:r>
        <w:rPr>
          <w:i/>
          <w:color w:val="2B2A29"/>
          <w:w w:val="105"/>
          <w:sz w:val="24"/>
        </w:rPr>
        <w:t>运算</w:t>
      </w:r>
      <w:r>
        <w:rPr>
          <w:i/>
          <w:color w:val="2B2A29"/>
          <w:spacing w:val="-1"/>
          <w:w w:val="105"/>
          <w:sz w:val="24"/>
        </w:rPr>
        <w:t>的可视化</w:t>
      </w:r>
    </w:p>
    <w:p>
      <w:pPr>
        <w:spacing w:after="0"/>
        <w:jc w:val="left"/>
        <w:rPr>
          <w:sz w:val="24"/>
        </w:rPr>
        <w:sectPr>
          <w:pgSz w:w="10080" w:h="14400"/>
          <w:pgMar w:top="1260" w:right="560" w:bottom="1260" w:left="560" w:header="1037" w:footer="1070" w:gutter="0"/>
          <w:cols w:space="720" w:num="1"/>
        </w:sectPr>
      </w:pPr>
    </w:p>
    <w:p>
      <w:pPr>
        <w:pStyle w:val="11"/>
        <w:spacing w:before="6" w:after="1"/>
        <w:rPr>
          <w:i/>
          <w:sz w:val="25"/>
        </w:rPr>
      </w:pPr>
    </w:p>
    <w:p>
      <w:pPr>
        <w:pStyle w:val="11"/>
        <w:spacing w:line="20" w:lineRule="exact"/>
        <w:ind w:left="155"/>
        <w:rPr>
          <w:sz w:val="2"/>
        </w:rPr>
      </w:pPr>
      <w:r>
        <w:rPr>
          <w:sz w:val="2"/>
        </w:rPr>
        <w:pict>
          <v:group id="docshapegroup66" o:spid="_x0000_s1099" o:spt="203" style="height:0.5pt;width:414pt;" coordsize="8280,10">
            <o:lock v:ext="edit"/>
            <v:line id="_x0000_s1100" o:spid="_x0000_s1100" o:spt="20" style="position:absolute;left:0;top:5;height:0;width:1080;" stroked="t" coordsize="21600,21600">
              <v:path arrowok="t"/>
              <v:fill focussize="0,0"/>
              <v:stroke weight="0.5pt" color="#2B2A29"/>
              <v:imagedata o:title=""/>
              <o:lock v:ext="edit"/>
            </v:line>
            <v:line id="_x0000_s1101" o:spid="_x0000_s1101" o:spt="20" style="position:absolute;left:1080;top:5;height:0;width:4940;" stroked="t" coordsize="21600,21600">
              <v:path arrowok="t"/>
              <v:fill focussize="0,0"/>
              <v:stroke weight="0.5pt" color="#2B2A29"/>
              <v:imagedata o:title=""/>
              <o:lock v:ext="edit"/>
            </v:line>
            <v:line id="_x0000_s1102" o:spid="_x0000_s1102" o:spt="20" style="position:absolute;left:6020;top:5;height:0;width:2260;" stroked="t" coordsize="21600,21600">
              <v:path arrowok="t"/>
              <v:fill focussize="0,0"/>
              <v:stroke weight="0.5pt" color="#2B2A29"/>
              <v:imagedata o:title=""/>
              <o:lock v:ext="edit"/>
            </v:line>
            <w10:wrap type="none"/>
            <w10:anchorlock/>
          </v:group>
        </w:pict>
      </w:r>
    </w:p>
    <w:p>
      <w:r>
        <w:rPr>
          <w:rFonts w:ascii="Arial"/>
          <w:b/>
          <w:color w:val="2B2A29"/>
          <w:w w:val="90"/>
          <w:sz w:val="22"/>
        </w:rPr>
        <w:t>Operator</w:t>
      </w:r>
      <w:r>
        <w:rPr>
          <w:rFonts w:ascii="Arial"/>
          <w:b/>
          <w:color w:val="2B2A29"/>
          <w:w w:val="90"/>
          <w:sz w:val="22"/>
        </w:rPr>
        <w:tab/>
      </w:r>
      <w:r>
        <w:rPr>
          <w:rFonts w:ascii="Arial"/>
          <w:b/>
          <w:color w:val="2B2A29"/>
          <w:w w:val="85"/>
          <w:sz w:val="22"/>
        </w:rPr>
        <w:t>Description</w:t>
      </w:r>
      <w:r>
        <w:rPr>
          <w:rFonts w:ascii="Arial"/>
          <w:b/>
          <w:color w:val="2B2A29"/>
          <w:w w:val="85"/>
          <w:sz w:val="22"/>
        </w:rPr>
        <w:tab/>
      </w:r>
      <w:r>
        <w:rPr>
          <w:rFonts w:ascii="Arial"/>
          <w:b/>
          <w:color w:val="2B2A29"/>
          <w:w w:val="90"/>
          <w:sz w:val="22"/>
        </w:rPr>
        <w:t>Example</w:t>
      </w:r>
    </w:p>
    <w:p>
      <w:pPr>
        <w:tabs>
          <w:tab w:val="left" w:pos="1239"/>
          <w:tab w:val="left" w:pos="6179"/>
        </w:tabs>
        <w:spacing w:before="102"/>
        <w:ind w:left="160" w:right="0" w:firstLine="0"/>
        <w:jc w:val="left"/>
        <w:rPr>
          <w:rFonts w:ascii="Arial"/>
          <w:b/>
          <w:sz w:val="22"/>
        </w:rPr>
      </w:pPr>
      <w:bookmarkStart w:id="45" w:name="_bookmark42"/>
      <w:bookmarkEnd w:id="45"/>
      <w:r>
        <w:rPr>
          <w:rFonts w:ascii="Arial"/>
          <w:b/>
          <w:color w:val="2B2A29"/>
          <w:w w:val="90"/>
          <w:sz w:val="22"/>
        </w:rPr>
        <w:t>操作员</w:t>
      </w:r>
      <w:r>
        <w:rPr>
          <w:rFonts w:ascii="Arial"/>
          <w:b/>
          <w:color w:val="2B2A29"/>
          <w:w w:val="90"/>
          <w:sz w:val="22"/>
        </w:rPr>
        <w:tab/>
      </w:r>
      <w:r>
        <w:rPr>
          <w:rFonts w:ascii="Arial"/>
          <w:b/>
          <w:color w:val="2B2A29"/>
          <w:w w:val="85"/>
          <w:sz w:val="22"/>
        </w:rPr>
        <w:t>描述</w:t>
      </w:r>
      <w:r>
        <w:rPr>
          <w:rFonts w:ascii="Arial"/>
          <w:b/>
          <w:color w:val="2B2A29"/>
          <w:w w:val="85"/>
          <w:sz w:val="22"/>
        </w:rPr>
        <w:tab/>
      </w:r>
      <w:r>
        <w:rPr>
          <w:rFonts w:ascii="Arial"/>
          <w:b/>
          <w:color w:val="2B2A29"/>
          <w:w w:val="90"/>
          <w:sz w:val="22"/>
        </w:rPr>
        <w:t>示例</w:t>
      </w:r>
    </w:p>
    <w:p>
      <w:pPr>
        <w:pStyle w:val="11"/>
        <w:spacing w:before="11"/>
        <w:rPr>
          <w:rFonts w:ascii="Arial"/>
          <w:b/>
          <w:sz w:val="6"/>
        </w:rPr>
      </w:pPr>
      <w:r>
        <w:pict>
          <v:group id="docshapegroup67" o:spid="_x0000_s1103" o:spt="203" style="position:absolute;left:0pt;margin-left:36pt;margin-top:5.2pt;height:0.5pt;width:414pt;mso-position-horizontal-relative:page;mso-wrap-distance-bottom:0pt;mso-wrap-distance-top:0pt;z-index:-251571200;mso-width-relative:page;mso-height-relative:page;" coordorigin="720,104" coordsize="8280,10">
            <o:lock v:ext="edit"/>
            <v:line id="_x0000_s1104" o:spid="_x0000_s1104" o:spt="20" style="position:absolute;left:720;top:109;height:0;width:1080;" stroked="t" coordsize="21600,21600">
              <v:path arrowok="t"/>
              <v:fill focussize="0,0"/>
              <v:stroke weight="0.5pt" color="#2B2A29"/>
              <v:imagedata o:title=""/>
              <o:lock v:ext="edit"/>
            </v:line>
            <v:line id="_x0000_s1105" o:spid="_x0000_s1105" o:spt="20" style="position:absolute;left:1800;top:109;height:0;width:4940;" stroked="t" coordsize="21600,21600">
              <v:path arrowok="t"/>
              <v:fill focussize="0,0"/>
              <v:stroke weight="0.5pt" color="#2B2A29"/>
              <v:imagedata o:title=""/>
              <o:lock v:ext="edit"/>
            </v:line>
            <v:line id="_x0000_s1106" o:spid="_x0000_s1106" o:spt="20" style="position:absolute;left:6740;top:109;height:0;width:2260;" stroked="t" coordsize="21600,21600">
              <v:path arrowok="t"/>
              <v:fill focussize="0,0"/>
              <v:stroke weight="0.5pt" color="#2B2A29"/>
              <v:imagedata o:title=""/>
              <o:lock v:ext="edit"/>
            </v:line>
            <w10:wrap type="topAndBottom"/>
          </v:group>
        </w:pict>
      </w:r>
    </w:p>
    <w:p>
      <w:pPr>
        <w:pStyle w:val="11"/>
        <w:spacing w:before="1"/>
        <w:rPr>
          <w:rFonts w:ascii="Arial"/>
          <w:b/>
          <w:sz w:val="6"/>
        </w:rPr>
      </w:pPr>
    </w:p>
    <w:p>
      <w:pPr>
        <w:spacing w:after="0"/>
        <w:rPr>
          <w:rFonts w:ascii="Arial"/>
          <w:sz w:val="6"/>
        </w:rPr>
        <w:sectPr>
          <w:pgSz w:w="10080" w:h="14400"/>
          <w:pgMar w:top="1260" w:right="560" w:bottom="1260" w:left="560" w:header="1037" w:footer="1070" w:gutter="0"/>
          <w:cols w:space="720" w:num="1"/>
        </w:sectPr>
      </w:pPr>
    </w:p>
    <w:p>
      <w:r>
        <w:rPr>
          <w:rFonts w:ascii="Arial"/>
          <w:color w:val="2B2A29"/>
          <w:w w:val="95"/>
        </w:rPr>
        <w:t>&amp;</w:t>
      </w:r>
      <w:r>
        <w:rPr>
          <w:rFonts w:ascii="Arial"/>
          <w:color w:val="2B2A29"/>
          <w:w w:val="95"/>
        </w:rPr>
        <w:tab/>
      </w:r>
      <w:r>
        <w:rPr>
          <w:rFonts w:ascii="Arial"/>
          <w:color w:val="2B2A29"/>
          <w:w w:val="80"/>
        </w:rPr>
        <w:t>Executes</w:t>
      </w:r>
      <w:r>
        <w:rPr>
          <w:rFonts w:ascii="Arial"/>
          <w:color w:val="2B2A29"/>
          <w:spacing w:val="15"/>
          <w:w w:val="80"/>
        </w:rPr>
        <w:t xml:space="preserve"> </w:t>
      </w:r>
      <w:r>
        <w:rPr>
          <w:rFonts w:ascii="Arial"/>
          <w:color w:val="2B2A29"/>
          <w:w w:val="80"/>
        </w:rPr>
        <w:t>a</w:t>
      </w:r>
      <w:r>
        <w:rPr>
          <w:rFonts w:ascii="Arial"/>
          <w:color w:val="2B2A29"/>
          <w:spacing w:val="15"/>
          <w:w w:val="80"/>
        </w:rPr>
        <w:t xml:space="preserve"> </w:t>
      </w:r>
      <w:r>
        <w:rPr>
          <w:rFonts w:ascii="Arial"/>
          <w:color w:val="2B2A29"/>
          <w:w w:val="80"/>
        </w:rPr>
        <w:t>bitwise</w:t>
      </w:r>
      <w:r>
        <w:rPr>
          <w:rFonts w:ascii="Arial"/>
          <w:color w:val="2B2A29"/>
          <w:spacing w:val="6"/>
          <w:w w:val="80"/>
        </w:rPr>
        <w:t xml:space="preserve"> </w:t>
      </w:r>
      <w:r>
        <w:rPr>
          <w:rFonts w:ascii="Arial"/>
          <w:color w:val="2B2A29"/>
          <w:w w:val="80"/>
        </w:rPr>
        <w:t>AND</w:t>
      </w:r>
      <w:r>
        <w:rPr>
          <w:rFonts w:ascii="Arial"/>
          <w:color w:val="2B2A29"/>
          <w:spacing w:val="15"/>
          <w:w w:val="80"/>
        </w:rPr>
        <w:t xml:space="preserve"> </w:t>
      </w:r>
      <w:r>
        <w:rPr>
          <w:rFonts w:ascii="Arial"/>
          <w:color w:val="2B2A29"/>
          <w:w w:val="80"/>
        </w:rPr>
        <w:t>operation</w:t>
      </w:r>
      <w:r>
        <w:rPr>
          <w:rFonts w:ascii="Arial"/>
          <w:color w:val="2B2A29"/>
          <w:spacing w:val="15"/>
          <w:w w:val="80"/>
        </w:rPr>
        <w:t xml:space="preserve"> </w:t>
      </w:r>
      <w:r>
        <w:rPr>
          <w:rFonts w:ascii="Arial"/>
          <w:color w:val="2B2A29"/>
          <w:w w:val="80"/>
        </w:rPr>
        <w:t>on</w:t>
      </w:r>
      <w:r>
        <w:rPr>
          <w:rFonts w:ascii="Arial"/>
          <w:color w:val="2B2A29"/>
          <w:spacing w:val="16"/>
          <w:w w:val="80"/>
        </w:rPr>
        <w:t xml:space="preserve"> </w:t>
      </w:r>
      <w:r>
        <w:rPr>
          <w:rFonts w:ascii="Arial"/>
          <w:color w:val="2B2A29"/>
          <w:w w:val="80"/>
        </w:rPr>
        <w:t>the</w:t>
      </w:r>
      <w:r>
        <w:rPr>
          <w:rFonts w:ascii="Arial"/>
          <w:color w:val="2B2A29"/>
          <w:spacing w:val="15"/>
          <w:w w:val="80"/>
        </w:rPr>
        <w:t xml:space="preserve"> </w:t>
      </w:r>
      <w:r>
        <w:rPr>
          <w:rFonts w:ascii="Arial"/>
          <w:color w:val="2B2A29"/>
          <w:w w:val="80"/>
        </w:rPr>
        <w:t>given</w:t>
      </w:r>
      <w:r>
        <w:rPr>
          <w:rFonts w:ascii="Arial"/>
          <w:color w:val="2B2A29"/>
          <w:spacing w:val="15"/>
          <w:w w:val="80"/>
        </w:rPr>
        <w:t xml:space="preserve"> </w:t>
      </w:r>
      <w:r>
        <w:rPr>
          <w:rFonts w:ascii="Arial"/>
          <w:color w:val="2B2A29"/>
          <w:w w:val="80"/>
        </w:rPr>
        <w:t>two</w:t>
      </w:r>
      <w:r>
        <w:rPr>
          <w:rFonts w:ascii="Arial"/>
          <w:color w:val="2B2A29"/>
          <w:spacing w:val="-46"/>
          <w:w w:val="80"/>
        </w:rPr>
        <w:t xml:space="preserve"> </w:t>
      </w:r>
      <w:r>
        <w:rPr>
          <w:rFonts w:ascii="Arial"/>
          <w:color w:val="2B2A29"/>
          <w:w w:val="90"/>
        </w:rPr>
        <w:t>operands</w:t>
      </w:r>
      <w:r>
        <w:rPr>
          <w:rFonts w:ascii="Arial"/>
          <w:color w:val="2B2A29"/>
          <w:spacing w:val="-8"/>
          <w:w w:val="90"/>
        </w:rPr>
        <w:t xml:space="preserve"> </w:t>
      </w:r>
      <w:r>
        <w:rPr>
          <w:rFonts w:ascii="Arial"/>
          <w:color w:val="2B2A29"/>
          <w:w w:val="90"/>
        </w:rPr>
        <w:t>for</w:t>
      </w:r>
      <w:r>
        <w:rPr>
          <w:rFonts w:ascii="Arial"/>
          <w:color w:val="2B2A29"/>
          <w:spacing w:val="-8"/>
          <w:w w:val="90"/>
        </w:rPr>
        <w:t xml:space="preserve"> </w:t>
      </w:r>
      <w:r>
        <w:rPr>
          <w:rFonts w:ascii="Arial"/>
          <w:color w:val="2B2A29"/>
          <w:w w:val="90"/>
        </w:rPr>
        <w:t>each</w:t>
      </w:r>
      <w:r>
        <w:rPr>
          <w:rFonts w:ascii="Arial"/>
          <w:color w:val="2B2A29"/>
          <w:spacing w:val="-8"/>
          <w:w w:val="90"/>
        </w:rPr>
        <w:t xml:space="preserve"> </w:t>
      </w:r>
      <w:r>
        <w:rPr>
          <w:rFonts w:ascii="Arial"/>
          <w:color w:val="2B2A29"/>
          <w:w w:val="90"/>
        </w:rPr>
        <w:t>bit</w:t>
      </w:r>
      <w:r>
        <w:rPr>
          <w:rFonts w:ascii="Arial"/>
          <w:color w:val="2B2A29"/>
          <w:spacing w:val="-8"/>
          <w:w w:val="90"/>
        </w:rPr>
        <w:t xml:space="preserve"> </w:t>
      </w:r>
      <w:r>
        <w:rPr>
          <w:rFonts w:ascii="Arial"/>
          <w:color w:val="2B2A29"/>
          <w:w w:val="90"/>
        </w:rPr>
        <w:t>position.</w:t>
      </w:r>
    </w:p>
    <w:p>
      <w:pPr>
        <w:pStyle w:val="11"/>
        <w:tabs>
          <w:tab w:val="left" w:pos="1239"/>
        </w:tabs>
        <w:spacing w:before="33" w:line="304" w:lineRule="auto"/>
        <w:ind w:left="1239" w:right="692" w:hanging="1080"/>
        <w:rPr>
          <w:rFonts w:ascii="Arial"/>
        </w:rPr>
      </w:pPr>
      <w:r>
        <w:rPr>
          <w:rFonts w:ascii="Arial"/>
          <w:color w:val="2B2A29"/>
          <w:w w:val="95"/>
        </w:rPr>
        <w:t>&amp;</w:t>
      </w:r>
      <w:r>
        <w:rPr>
          <w:rFonts w:ascii="Arial"/>
          <w:color w:val="2B2A29"/>
          <w:w w:val="95"/>
        </w:rPr>
        <w:tab/>
      </w:r>
      <w:r>
        <w:rPr>
          <w:rFonts w:ascii="Arial"/>
          <w:color w:val="2B2A29"/>
          <w:w w:val="90"/>
        </w:rPr>
        <w:t>对每个</w:t>
      </w:r>
      <w:r>
        <w:rPr>
          <w:rFonts w:ascii="Arial"/>
          <w:color w:val="2B2A29"/>
          <w:spacing w:val="-8"/>
          <w:w w:val="90"/>
        </w:rPr>
        <w:t>位</w:t>
      </w:r>
      <w:r>
        <w:rPr>
          <w:rFonts w:ascii="Arial"/>
          <w:color w:val="2B2A29"/>
          <w:w w:val="90"/>
        </w:rPr>
        <w:t>位置的</w:t>
      </w:r>
      <w:r>
        <w:rPr>
          <w:rFonts w:ascii="Arial"/>
          <w:color w:val="2B2A29"/>
          <w:w w:val="80"/>
        </w:rPr>
        <w:t>给定两个</w:t>
      </w:r>
      <w:r>
        <w:rPr>
          <w:rFonts w:ascii="Arial"/>
          <w:color w:val="2B2A29"/>
          <w:w w:val="90"/>
        </w:rPr>
        <w:t>操作</w:t>
      </w:r>
      <w:r>
        <w:rPr>
          <w:rFonts w:ascii="Arial"/>
          <w:color w:val="2B2A29"/>
          <w:spacing w:val="-8"/>
          <w:w w:val="90"/>
        </w:rPr>
        <w:t>数</w:t>
      </w:r>
      <w:r>
        <w:rPr>
          <w:rFonts w:ascii="Arial"/>
          <w:color w:val="2B2A29"/>
          <w:w w:val="80"/>
        </w:rPr>
        <w:t>执行逐位AND运算</w:t>
      </w:r>
      <w:r>
        <w:rPr>
          <w:rFonts w:ascii="Arial"/>
          <w:color w:val="2B2A29"/>
          <w:w w:val="90"/>
        </w:rPr>
        <w:t>。</w:t>
      </w:r>
    </w:p>
    <w:p>
      <w:pPr>
        <w:pStyle w:val="11"/>
        <w:tabs>
          <w:tab w:val="left" w:pos="1239"/>
        </w:tabs>
        <w:spacing w:before="78" w:line="304" w:lineRule="auto"/>
        <w:ind w:left="1239" w:hanging="1080"/>
        <w:rPr>
          <w:rFonts w:ascii="Arial"/>
        </w:rPr>
      </w:pPr>
      <w:r>
        <w:rPr>
          <w:rFonts w:ascii="Arial"/>
          <w:color w:val="2B2A29"/>
          <w:w w:val="95"/>
        </w:rPr>
        <w:t>|</w:t>
      </w:r>
      <w:r>
        <w:rPr>
          <w:rFonts w:ascii="Arial"/>
          <w:color w:val="2B2A29"/>
          <w:w w:val="95"/>
        </w:rPr>
        <w:tab/>
      </w:r>
      <w:r>
        <w:rPr>
          <w:rFonts w:ascii="Arial"/>
          <w:color w:val="2B2A29"/>
          <w:w w:val="80"/>
        </w:rPr>
        <w:t>Executes</w:t>
      </w:r>
      <w:r>
        <w:rPr>
          <w:rFonts w:ascii="Arial"/>
          <w:color w:val="2B2A29"/>
          <w:spacing w:val="14"/>
          <w:w w:val="80"/>
        </w:rPr>
        <w:t xml:space="preserve"> </w:t>
      </w:r>
      <w:r>
        <w:rPr>
          <w:rFonts w:ascii="Arial"/>
          <w:color w:val="2B2A29"/>
          <w:w w:val="80"/>
        </w:rPr>
        <w:t>a</w:t>
      </w:r>
    </w:p>
    <w:p>
      <w:r>
        <w:rPr>
          <w:rFonts w:ascii="Arial"/>
          <w:color w:val="2B2A29"/>
          <w:spacing w:val="14"/>
          <w:w w:val="80"/>
        </w:rPr>
        <w:t xml:space="preserve"> </w:t>
      </w:r>
      <w:r>
        <w:rPr>
          <w:rFonts w:ascii="Arial"/>
          <w:color w:val="2B2A29"/>
          <w:w w:val="80"/>
        </w:rPr>
        <w:t>bitwise</w:t>
      </w:r>
      <w:r>
        <w:rPr>
          <w:rFonts w:ascii="Arial"/>
          <w:color w:val="2B2A29"/>
          <w:spacing w:val="15"/>
          <w:w w:val="80"/>
        </w:rPr>
        <w:t xml:space="preserve"> </w:t>
      </w:r>
      <w:r>
        <w:rPr>
          <w:rFonts w:ascii="Arial"/>
          <w:color w:val="2B2A29"/>
          <w:w w:val="80"/>
        </w:rPr>
        <w:t>OR</w:t>
      </w:r>
      <w:r>
        <w:rPr>
          <w:rFonts w:ascii="Arial"/>
          <w:color w:val="2B2A29"/>
          <w:spacing w:val="14"/>
          <w:w w:val="80"/>
        </w:rPr>
        <w:t xml:space="preserve"> </w:t>
      </w:r>
      <w:r>
        <w:rPr>
          <w:rFonts w:ascii="Arial"/>
          <w:color w:val="2B2A29"/>
          <w:w w:val="80"/>
        </w:rPr>
        <w:t>operation</w:t>
      </w:r>
      <w:r>
        <w:rPr>
          <w:rFonts w:ascii="Arial"/>
          <w:color w:val="2B2A29"/>
          <w:spacing w:val="15"/>
          <w:w w:val="80"/>
        </w:rPr>
        <w:t xml:space="preserve"> </w:t>
      </w:r>
      <w:r>
        <w:rPr>
          <w:rFonts w:ascii="Arial"/>
          <w:color w:val="2B2A29"/>
          <w:w w:val="80"/>
        </w:rPr>
        <w:t>on</w:t>
      </w:r>
      <w:r>
        <w:rPr>
          <w:rFonts w:ascii="Arial"/>
          <w:color w:val="2B2A29"/>
          <w:spacing w:val="14"/>
          <w:w w:val="80"/>
        </w:rPr>
        <w:t xml:space="preserve"> </w:t>
      </w:r>
      <w:r>
        <w:rPr>
          <w:rFonts w:ascii="Arial"/>
          <w:color w:val="2B2A29"/>
          <w:w w:val="80"/>
        </w:rPr>
        <w:t>the</w:t>
      </w:r>
      <w:r>
        <w:rPr>
          <w:rFonts w:ascii="Arial"/>
          <w:color w:val="2B2A29"/>
          <w:spacing w:val="15"/>
          <w:w w:val="80"/>
        </w:rPr>
        <w:t xml:space="preserve"> </w:t>
      </w:r>
      <w:r>
        <w:rPr>
          <w:rFonts w:ascii="Arial"/>
          <w:color w:val="2B2A29"/>
          <w:w w:val="80"/>
        </w:rPr>
        <w:t>given</w:t>
      </w:r>
      <w:r>
        <w:rPr>
          <w:rFonts w:ascii="Arial"/>
          <w:color w:val="2B2A29"/>
          <w:spacing w:val="14"/>
          <w:w w:val="80"/>
        </w:rPr>
        <w:t xml:space="preserve"> </w:t>
      </w:r>
      <w:r>
        <w:rPr>
          <w:rFonts w:ascii="Arial"/>
          <w:color w:val="2B2A29"/>
          <w:w w:val="80"/>
        </w:rPr>
        <w:t>two</w:t>
      </w:r>
      <w:r>
        <w:rPr>
          <w:rFonts w:ascii="Arial"/>
          <w:color w:val="2B2A29"/>
          <w:spacing w:val="14"/>
          <w:w w:val="80"/>
        </w:rPr>
        <w:t xml:space="preserve"> </w:t>
      </w:r>
      <w:r>
        <w:rPr>
          <w:rFonts w:ascii="Arial"/>
          <w:color w:val="2B2A29"/>
          <w:w w:val="80"/>
        </w:rPr>
        <w:t>operands</w:t>
      </w:r>
      <w:r>
        <w:rPr>
          <w:rFonts w:ascii="Arial"/>
          <w:color w:val="2B2A29"/>
          <w:spacing w:val="-45"/>
          <w:w w:val="80"/>
        </w:rPr>
        <w:t xml:space="preserve"> </w:t>
      </w:r>
      <w:r>
        <w:rPr>
          <w:rFonts w:ascii="Arial"/>
          <w:color w:val="2B2A29"/>
          <w:w w:val="95"/>
        </w:rPr>
        <w:t>for</w:t>
      </w:r>
      <w:r>
        <w:rPr>
          <w:rFonts w:ascii="Arial"/>
          <w:color w:val="2B2A29"/>
          <w:spacing w:val="-9"/>
          <w:w w:val="95"/>
        </w:rPr>
        <w:t xml:space="preserve"> </w:t>
      </w:r>
      <w:r>
        <w:rPr>
          <w:rFonts w:ascii="Arial"/>
          <w:color w:val="2B2A29"/>
          <w:w w:val="95"/>
        </w:rPr>
        <w:t>each</w:t>
      </w:r>
      <w:r>
        <w:rPr>
          <w:rFonts w:ascii="Arial"/>
          <w:color w:val="2B2A29"/>
          <w:spacing w:val="-9"/>
          <w:w w:val="95"/>
        </w:rPr>
        <w:t xml:space="preserve"> </w:t>
      </w:r>
      <w:r>
        <w:rPr>
          <w:rFonts w:ascii="Arial"/>
          <w:color w:val="2B2A29"/>
          <w:w w:val="95"/>
        </w:rPr>
        <w:t>bit</w:t>
      </w:r>
      <w:r>
        <w:rPr>
          <w:rFonts w:ascii="Arial"/>
          <w:color w:val="2B2A29"/>
          <w:spacing w:val="-9"/>
          <w:w w:val="95"/>
        </w:rPr>
        <w:t xml:space="preserve"> </w:t>
      </w:r>
      <w:r>
        <w:rPr>
          <w:rFonts w:ascii="Arial"/>
          <w:color w:val="2B2A29"/>
          <w:w w:val="95"/>
        </w:rPr>
        <w:t>position.</w:t>
      </w:r>
    </w:p>
    <w:p>
      <w:pPr>
        <w:pStyle w:val="11"/>
      </w:pPr>
      <w:r>
        <w:rPr>
          <w:rFonts w:ascii="Arial"/>
          <w:color w:val="2B2A29"/>
          <w:w w:val="95"/>
        </w:rPr>
        <w:t>对每个</w:t>
      </w:r>
      <w:r>
        <w:rPr>
          <w:rFonts w:ascii="Arial"/>
          <w:color w:val="2B2A29"/>
          <w:spacing w:val="-9"/>
          <w:w w:val="95"/>
        </w:rPr>
        <w:t>位</w:t>
      </w:r>
      <w:r>
        <w:rPr>
          <w:rFonts w:ascii="Arial"/>
          <w:color w:val="2B2A29"/>
          <w:w w:val="95"/>
        </w:rPr>
        <w:t>位置的</w:t>
      </w:r>
      <w:r>
        <w:rPr>
          <w:rFonts w:ascii="Arial"/>
          <w:color w:val="2B2A29"/>
          <w:w w:val="80"/>
        </w:rPr>
        <w:t>给定两</w:t>
      </w:r>
      <w:r>
        <w:rPr>
          <w:rFonts w:ascii="Arial"/>
          <w:color w:val="2B2A29"/>
          <w:spacing w:val="14"/>
          <w:w w:val="80"/>
        </w:rPr>
        <w:t>个</w:t>
      </w:r>
      <w:r>
        <w:rPr>
          <w:rFonts w:ascii="Arial"/>
          <w:color w:val="2B2A29"/>
          <w:w w:val="80"/>
        </w:rPr>
        <w:t>操作数进行</w:t>
      </w:r>
      <w:r>
        <w:rPr>
          <w:rFonts w:ascii="Arial"/>
          <w:color w:val="2B2A29"/>
          <w:spacing w:val="14"/>
          <w:w w:val="80"/>
        </w:rPr>
        <w:t>逐位</w:t>
      </w:r>
      <w:r>
        <w:rPr>
          <w:rFonts w:ascii="Arial"/>
          <w:color w:val="2B2A29"/>
          <w:w w:val="80"/>
        </w:rPr>
        <w:t>OR运算</w:t>
      </w:r>
      <w:r>
        <w:rPr>
          <w:rFonts w:ascii="Arial"/>
          <w:color w:val="2B2A29"/>
          <w:w w:val="95"/>
        </w:rPr>
        <w:t>。</w:t>
      </w:r>
    </w:p>
    <w:p>
      <w:r>
        <w:rPr>
          <w:rFonts w:ascii="Arial"/>
          <w:color w:val="2B2A29"/>
        </w:rPr>
        <w:t>^</w:t>
      </w:r>
      <w:r>
        <w:rPr>
          <w:rFonts w:ascii="Arial"/>
          <w:color w:val="2B2A29"/>
        </w:rPr>
        <w:tab/>
      </w:r>
      <w:r>
        <w:rPr>
          <w:rFonts w:ascii="Arial"/>
          <w:color w:val="2B2A29"/>
          <w:w w:val="80"/>
        </w:rPr>
        <w:t>Executes</w:t>
      </w:r>
      <w:r>
        <w:rPr>
          <w:rFonts w:ascii="Arial"/>
          <w:color w:val="2B2A29"/>
          <w:spacing w:val="4"/>
          <w:w w:val="80"/>
        </w:rPr>
        <w:t xml:space="preserve"> </w:t>
      </w:r>
      <w:r>
        <w:rPr>
          <w:rFonts w:ascii="Arial"/>
          <w:color w:val="2B2A29"/>
          <w:w w:val="80"/>
        </w:rPr>
        <w:t>a</w:t>
      </w:r>
      <w:r>
        <w:rPr>
          <w:rFonts w:ascii="Arial"/>
          <w:color w:val="2B2A29"/>
          <w:spacing w:val="5"/>
          <w:w w:val="80"/>
        </w:rPr>
        <w:t xml:space="preserve"> </w:t>
      </w:r>
      <w:r>
        <w:rPr>
          <w:rFonts w:ascii="Arial"/>
          <w:color w:val="2B2A29"/>
          <w:w w:val="80"/>
        </w:rPr>
        <w:t>bitwise</w:t>
      </w:r>
      <w:r>
        <w:rPr>
          <w:rFonts w:ascii="Arial"/>
          <w:color w:val="2B2A29"/>
          <w:spacing w:val="4"/>
          <w:w w:val="80"/>
        </w:rPr>
        <w:t xml:space="preserve"> </w:t>
      </w:r>
      <w:r>
        <w:rPr>
          <w:rFonts w:ascii="Arial"/>
          <w:color w:val="2B2A29"/>
          <w:w w:val="80"/>
        </w:rPr>
        <w:t>Exclusive</w:t>
      </w:r>
      <w:r>
        <w:rPr>
          <w:rFonts w:ascii="Arial"/>
          <w:color w:val="2B2A29"/>
          <w:spacing w:val="5"/>
          <w:w w:val="80"/>
        </w:rPr>
        <w:t xml:space="preserve"> </w:t>
      </w:r>
      <w:r>
        <w:rPr>
          <w:rFonts w:ascii="Arial"/>
          <w:color w:val="2B2A29"/>
          <w:w w:val="80"/>
        </w:rPr>
        <w:t>OR</w:t>
      </w:r>
      <w:r>
        <w:rPr>
          <w:rFonts w:ascii="Arial"/>
          <w:color w:val="2B2A29"/>
          <w:spacing w:val="4"/>
          <w:w w:val="80"/>
        </w:rPr>
        <w:t xml:space="preserve"> </w:t>
      </w:r>
      <w:r>
        <w:rPr>
          <w:rFonts w:ascii="Arial"/>
          <w:color w:val="2B2A29"/>
          <w:w w:val="80"/>
        </w:rPr>
        <w:t>(XOR)</w:t>
      </w:r>
      <w:r>
        <w:rPr>
          <w:rFonts w:ascii="Arial"/>
          <w:color w:val="2B2A29"/>
          <w:spacing w:val="5"/>
          <w:w w:val="80"/>
        </w:rPr>
        <w:t xml:space="preserve"> </w:t>
      </w:r>
      <w:r>
        <w:rPr>
          <w:rFonts w:ascii="Arial"/>
          <w:color w:val="2B2A29"/>
          <w:w w:val="80"/>
        </w:rPr>
        <w:t>operation</w:t>
      </w:r>
      <w:r>
        <w:rPr>
          <w:rFonts w:ascii="Arial"/>
          <w:color w:val="2B2A29"/>
          <w:spacing w:val="5"/>
          <w:w w:val="80"/>
        </w:rPr>
        <w:t xml:space="preserve"> </w:t>
      </w:r>
      <w:r>
        <w:rPr>
          <w:rFonts w:ascii="Arial"/>
          <w:color w:val="2B2A29"/>
          <w:w w:val="80"/>
        </w:rPr>
        <w:t>on</w:t>
      </w:r>
      <w:r>
        <w:rPr>
          <w:rFonts w:ascii="Arial"/>
          <w:color w:val="2B2A29"/>
          <w:spacing w:val="4"/>
          <w:w w:val="80"/>
        </w:rPr>
        <w:t xml:space="preserve"> </w:t>
      </w:r>
      <w:r>
        <w:rPr>
          <w:rFonts w:ascii="Arial"/>
          <w:color w:val="2B2A29"/>
          <w:w w:val="80"/>
        </w:rPr>
        <w:t>the</w:t>
      </w:r>
      <w:r>
        <w:rPr>
          <w:rFonts w:ascii="Arial"/>
          <w:color w:val="2B2A29"/>
          <w:spacing w:val="1"/>
          <w:w w:val="80"/>
        </w:rPr>
        <w:t xml:space="preserve"> </w:t>
      </w:r>
      <w:r>
        <w:rPr>
          <w:rFonts w:ascii="Arial"/>
          <w:color w:val="2B2A29"/>
          <w:w w:val="80"/>
        </w:rPr>
        <w:t>given</w:t>
      </w:r>
      <w:r>
        <w:rPr>
          <w:rFonts w:ascii="Arial"/>
          <w:color w:val="2B2A29"/>
          <w:spacing w:val="21"/>
          <w:w w:val="80"/>
        </w:rPr>
        <w:t xml:space="preserve"> </w:t>
      </w:r>
      <w:r>
        <w:rPr>
          <w:rFonts w:ascii="Arial"/>
          <w:color w:val="2B2A29"/>
          <w:w w:val="80"/>
        </w:rPr>
        <w:t>two</w:t>
      </w:r>
      <w:r>
        <w:rPr>
          <w:rFonts w:ascii="Arial"/>
          <w:color w:val="2B2A29"/>
          <w:spacing w:val="21"/>
          <w:w w:val="80"/>
        </w:rPr>
        <w:t xml:space="preserve"> </w:t>
      </w:r>
      <w:r>
        <w:rPr>
          <w:rFonts w:ascii="Arial"/>
          <w:color w:val="2B2A29"/>
          <w:w w:val="80"/>
        </w:rPr>
        <w:t>operands</w:t>
      </w:r>
      <w:r>
        <w:rPr>
          <w:rFonts w:ascii="Arial"/>
          <w:color w:val="2B2A29"/>
          <w:spacing w:val="22"/>
          <w:w w:val="80"/>
        </w:rPr>
        <w:t xml:space="preserve"> </w:t>
      </w:r>
      <w:r>
        <w:rPr>
          <w:rFonts w:ascii="Arial"/>
          <w:color w:val="2B2A29"/>
          <w:w w:val="80"/>
        </w:rPr>
        <w:t>for</w:t>
      </w:r>
      <w:r>
        <w:rPr>
          <w:rFonts w:ascii="Arial"/>
          <w:color w:val="2B2A29"/>
          <w:spacing w:val="21"/>
          <w:w w:val="80"/>
        </w:rPr>
        <w:t xml:space="preserve"> </w:t>
      </w:r>
      <w:r>
        <w:rPr>
          <w:rFonts w:ascii="Arial"/>
          <w:color w:val="2B2A29"/>
          <w:w w:val="80"/>
        </w:rPr>
        <w:t>each</w:t>
      </w:r>
      <w:r>
        <w:rPr>
          <w:rFonts w:ascii="Arial"/>
          <w:color w:val="2B2A29"/>
          <w:spacing w:val="21"/>
          <w:w w:val="80"/>
        </w:rPr>
        <w:t xml:space="preserve"> </w:t>
      </w:r>
      <w:r>
        <w:rPr>
          <w:rFonts w:ascii="Arial"/>
          <w:color w:val="2B2A29"/>
          <w:w w:val="80"/>
        </w:rPr>
        <w:t>bit</w:t>
      </w:r>
      <w:r>
        <w:rPr>
          <w:rFonts w:ascii="Arial"/>
          <w:color w:val="2B2A29"/>
          <w:spacing w:val="22"/>
          <w:w w:val="80"/>
        </w:rPr>
        <w:t xml:space="preserve"> </w:t>
      </w:r>
      <w:r>
        <w:rPr>
          <w:rFonts w:ascii="Arial"/>
          <w:color w:val="2B2A29"/>
          <w:w w:val="80"/>
        </w:rPr>
        <w:t>position.</w:t>
      </w:r>
      <w:r>
        <w:rPr>
          <w:rFonts w:ascii="Arial"/>
          <w:color w:val="2B2A29"/>
          <w:spacing w:val="-1"/>
          <w:w w:val="80"/>
        </w:rPr>
        <w:t xml:space="preserve"> </w:t>
      </w:r>
      <w:r>
        <w:rPr>
          <w:rFonts w:ascii="Arial"/>
          <w:color w:val="2B2A29"/>
          <w:w w:val="80"/>
        </w:rPr>
        <w:t>This</w:t>
      </w:r>
      <w:r>
        <w:rPr>
          <w:rFonts w:ascii="Arial"/>
          <w:color w:val="2B2A29"/>
          <w:spacing w:val="22"/>
          <w:w w:val="80"/>
        </w:rPr>
        <w:t xml:space="preserve"> </w:t>
      </w:r>
      <w:r>
        <w:rPr>
          <w:rFonts w:ascii="Arial"/>
          <w:color w:val="2B2A29"/>
          <w:w w:val="80"/>
        </w:rPr>
        <w:t>is</w:t>
      </w:r>
      <w:r>
        <w:rPr>
          <w:rFonts w:ascii="Arial"/>
          <w:color w:val="2B2A29"/>
          <w:spacing w:val="21"/>
          <w:w w:val="80"/>
        </w:rPr>
        <w:t xml:space="preserve"> </w:t>
      </w:r>
      <w:r>
        <w:rPr>
          <w:rFonts w:ascii="Arial"/>
          <w:color w:val="2B2A29"/>
          <w:w w:val="80"/>
        </w:rPr>
        <w:t>similar</w:t>
      </w:r>
      <w:r>
        <w:rPr>
          <w:rFonts w:ascii="Arial"/>
          <w:color w:val="2B2A29"/>
          <w:spacing w:val="21"/>
          <w:w w:val="80"/>
        </w:rPr>
        <w:t xml:space="preserve"> </w:t>
      </w:r>
      <w:r>
        <w:rPr>
          <w:rFonts w:ascii="Arial"/>
          <w:color w:val="2B2A29"/>
          <w:w w:val="80"/>
        </w:rPr>
        <w:t>to</w:t>
      </w:r>
      <w:r>
        <w:rPr>
          <w:rFonts w:ascii="Arial"/>
          <w:color w:val="2B2A29"/>
          <w:spacing w:val="1"/>
          <w:w w:val="80"/>
        </w:rPr>
        <w:t xml:space="preserve"> </w:t>
      </w:r>
      <w:r>
        <w:rPr>
          <w:rFonts w:ascii="Arial"/>
          <w:color w:val="2B2A29"/>
          <w:w w:val="80"/>
        </w:rPr>
        <w:t>the</w:t>
      </w:r>
      <w:r>
        <w:rPr>
          <w:rFonts w:ascii="Arial"/>
          <w:color w:val="2B2A29"/>
          <w:spacing w:val="18"/>
          <w:w w:val="80"/>
        </w:rPr>
        <w:t xml:space="preserve"> </w:t>
      </w:r>
      <w:r>
        <w:rPr>
          <w:rFonts w:ascii="Arial"/>
          <w:color w:val="2B2A29"/>
          <w:w w:val="80"/>
        </w:rPr>
        <w:t>OR</w:t>
      </w:r>
      <w:r>
        <w:rPr>
          <w:rFonts w:ascii="Arial"/>
          <w:color w:val="2B2A29"/>
          <w:spacing w:val="18"/>
          <w:w w:val="80"/>
        </w:rPr>
        <w:t xml:space="preserve"> </w:t>
      </w:r>
      <w:r>
        <w:rPr>
          <w:rFonts w:ascii="Arial"/>
          <w:color w:val="2B2A29"/>
          <w:w w:val="80"/>
        </w:rPr>
        <w:t>operation,</w:t>
      </w:r>
      <w:r>
        <w:rPr>
          <w:rFonts w:ascii="Arial"/>
          <w:color w:val="2B2A29"/>
          <w:spacing w:val="8"/>
          <w:w w:val="80"/>
        </w:rPr>
        <w:t xml:space="preserve"> </w:t>
      </w:r>
      <w:r>
        <w:rPr>
          <w:rFonts w:ascii="Arial"/>
          <w:color w:val="2B2A29"/>
          <w:w w:val="80"/>
        </w:rPr>
        <w:t>where</w:t>
      </w:r>
      <w:r>
        <w:rPr>
          <w:rFonts w:ascii="Arial"/>
          <w:color w:val="2B2A29"/>
          <w:spacing w:val="19"/>
          <w:w w:val="80"/>
        </w:rPr>
        <w:t xml:space="preserve"> </w:t>
      </w:r>
      <w:r>
        <w:rPr>
          <w:rFonts w:ascii="Arial"/>
          <w:color w:val="2B2A29"/>
          <w:w w:val="80"/>
        </w:rPr>
        <w:t>the</w:t>
      </w:r>
      <w:r>
        <w:rPr>
          <w:rFonts w:ascii="Arial"/>
          <w:color w:val="2B2A29"/>
          <w:spacing w:val="18"/>
          <w:w w:val="80"/>
        </w:rPr>
        <w:t xml:space="preserve"> </w:t>
      </w:r>
      <w:r>
        <w:rPr>
          <w:rFonts w:ascii="Arial"/>
          <w:color w:val="2B2A29"/>
          <w:w w:val="80"/>
        </w:rPr>
        <w:t>only</w:t>
      </w:r>
      <w:r>
        <w:rPr>
          <w:rFonts w:ascii="Arial"/>
          <w:color w:val="2B2A29"/>
          <w:spacing w:val="19"/>
          <w:w w:val="80"/>
        </w:rPr>
        <w:t xml:space="preserve"> </w:t>
      </w:r>
      <w:r>
        <w:rPr>
          <w:rFonts w:ascii="Arial"/>
          <w:color w:val="2B2A29"/>
          <w:w w:val="80"/>
        </w:rPr>
        <w:t>difference</w:t>
      </w:r>
      <w:r>
        <w:rPr>
          <w:rFonts w:ascii="Arial"/>
          <w:color w:val="2B2A29"/>
          <w:spacing w:val="18"/>
          <w:w w:val="80"/>
        </w:rPr>
        <w:t xml:space="preserve"> </w:t>
      </w:r>
      <w:r>
        <w:rPr>
          <w:rFonts w:ascii="Arial"/>
          <w:color w:val="2B2A29"/>
          <w:w w:val="80"/>
        </w:rPr>
        <w:t>is</w:t>
      </w:r>
      <w:r>
        <w:rPr>
          <w:rFonts w:ascii="Arial"/>
          <w:color w:val="2B2A29"/>
          <w:spacing w:val="18"/>
          <w:w w:val="80"/>
        </w:rPr>
        <w:t xml:space="preserve"> </w:t>
      </w:r>
      <w:r>
        <w:rPr>
          <w:rFonts w:ascii="Arial"/>
          <w:color w:val="2B2A29"/>
          <w:w w:val="80"/>
        </w:rPr>
        <w:t>bit</w:t>
      </w:r>
      <w:r>
        <w:rPr>
          <w:rFonts w:ascii="Arial"/>
          <w:color w:val="2B2A29"/>
          <w:spacing w:val="19"/>
          <w:w w:val="80"/>
        </w:rPr>
        <w:t xml:space="preserve"> </w:t>
      </w:r>
      <w:r>
        <w:rPr>
          <w:rFonts w:ascii="Arial"/>
          <w:color w:val="2B2A29"/>
          <w:w w:val="80"/>
        </w:rPr>
        <w:t>values</w:t>
      </w:r>
      <w:r>
        <w:rPr>
          <w:rFonts w:ascii="Arial"/>
          <w:color w:val="2B2A29"/>
          <w:spacing w:val="18"/>
          <w:w w:val="80"/>
        </w:rPr>
        <w:t xml:space="preserve"> </w:t>
      </w:r>
      <w:r>
        <w:rPr>
          <w:rFonts w:ascii="Arial"/>
          <w:color w:val="2B2A29"/>
          <w:w w:val="80"/>
        </w:rPr>
        <w:t>1</w:t>
      </w:r>
      <w:r>
        <w:rPr>
          <w:rFonts w:ascii="Arial"/>
          <w:color w:val="2B2A29"/>
          <w:spacing w:val="-46"/>
          <w:w w:val="80"/>
        </w:rPr>
        <w:t xml:space="preserve"> </w:t>
      </w:r>
      <w:r>
        <w:rPr>
          <w:rFonts w:ascii="Arial"/>
          <w:color w:val="2B2A29"/>
          <w:w w:val="95"/>
        </w:rPr>
        <w:t>and</w:t>
      </w:r>
      <w:r>
        <w:rPr>
          <w:rFonts w:ascii="Arial"/>
          <w:color w:val="2B2A29"/>
          <w:spacing w:val="-9"/>
          <w:w w:val="95"/>
        </w:rPr>
        <w:t xml:space="preserve"> </w:t>
      </w:r>
      <w:r>
        <w:rPr>
          <w:rFonts w:ascii="Arial"/>
          <w:color w:val="2B2A29"/>
          <w:w w:val="95"/>
        </w:rPr>
        <w:t>1</w:t>
      </w:r>
      <w:r>
        <w:rPr>
          <w:rFonts w:ascii="Arial"/>
          <w:color w:val="2B2A29"/>
          <w:spacing w:val="-8"/>
          <w:w w:val="95"/>
        </w:rPr>
        <w:t xml:space="preserve"> </w:t>
      </w:r>
      <w:r>
        <w:rPr>
          <w:rFonts w:ascii="Arial"/>
          <w:color w:val="2B2A29"/>
          <w:w w:val="95"/>
        </w:rPr>
        <w:t>results</w:t>
      </w:r>
      <w:r>
        <w:rPr>
          <w:rFonts w:ascii="Arial"/>
          <w:color w:val="2B2A29"/>
          <w:spacing w:val="-9"/>
          <w:w w:val="95"/>
        </w:rPr>
        <w:t xml:space="preserve"> </w:t>
      </w:r>
      <w:r>
        <w:rPr>
          <w:rFonts w:ascii="Arial"/>
          <w:color w:val="2B2A29"/>
          <w:w w:val="95"/>
        </w:rPr>
        <w:t>in</w:t>
      </w:r>
      <w:r>
        <w:rPr>
          <w:rFonts w:ascii="Arial"/>
          <w:color w:val="2B2A29"/>
          <w:spacing w:val="-8"/>
          <w:w w:val="95"/>
        </w:rPr>
        <w:t xml:space="preserve"> </w:t>
      </w:r>
      <w:r>
        <w:rPr>
          <w:rFonts w:ascii="Arial"/>
          <w:color w:val="2B2A29"/>
          <w:w w:val="95"/>
        </w:rPr>
        <w:t>0.</w:t>
      </w:r>
    </w:p>
    <w:p>
      <w:pPr>
        <w:pStyle w:val="11"/>
        <w:tabs>
          <w:tab w:val="left" w:pos="1239"/>
        </w:tabs>
        <w:spacing w:before="77" w:line="304" w:lineRule="auto"/>
        <w:ind w:left="1239" w:right="114" w:hanging="1080"/>
        <w:rPr>
          <w:rFonts w:ascii="Arial"/>
        </w:rPr>
      </w:pPr>
      <w:r>
        <w:rPr>
          <w:rFonts w:ascii="Arial"/>
          <w:color w:val="2B2A29"/>
        </w:rPr>
        <w:t>^</w:t>
      </w:r>
      <w:r>
        <w:rPr>
          <w:rFonts w:ascii="Arial"/>
          <w:color w:val="2B2A29"/>
        </w:rPr>
        <w:tab/>
      </w:r>
      <w:r>
        <w:rPr>
          <w:rFonts w:ascii="Arial"/>
          <w:color w:val="2B2A29"/>
          <w:w w:val="80"/>
        </w:rPr>
        <w:t>对每个</w:t>
      </w:r>
      <w:r>
        <w:rPr>
          <w:rFonts w:ascii="Arial"/>
          <w:color w:val="2B2A29"/>
          <w:spacing w:val="21"/>
          <w:w w:val="80"/>
        </w:rPr>
        <w:t>位</w:t>
      </w:r>
      <w:r>
        <w:rPr>
          <w:rFonts w:ascii="Arial"/>
          <w:color w:val="2B2A29"/>
          <w:w w:val="80"/>
        </w:rPr>
        <w:t>位置的给定两</w:t>
      </w:r>
      <w:r>
        <w:rPr>
          <w:rFonts w:ascii="Arial"/>
          <w:color w:val="2B2A29"/>
          <w:spacing w:val="21"/>
          <w:w w:val="80"/>
        </w:rPr>
        <w:t>个</w:t>
      </w:r>
      <w:r>
        <w:rPr>
          <w:rFonts w:ascii="Arial"/>
          <w:color w:val="2B2A29"/>
          <w:w w:val="80"/>
        </w:rPr>
        <w:t>操作</w:t>
      </w:r>
      <w:r>
        <w:rPr>
          <w:rFonts w:ascii="Arial"/>
          <w:color w:val="2B2A29"/>
          <w:spacing w:val="22"/>
          <w:w w:val="80"/>
        </w:rPr>
        <w:t>数</w:t>
      </w:r>
      <w:r>
        <w:rPr>
          <w:rFonts w:ascii="Arial"/>
          <w:color w:val="2B2A29"/>
          <w:w w:val="80"/>
        </w:rPr>
        <w:t>执行逐位异或（XOR）运算。这类似于OR运算，其</w:t>
      </w:r>
      <w:r>
        <w:rPr>
          <w:rFonts w:ascii="Arial"/>
          <w:color w:val="2B2A29"/>
          <w:spacing w:val="19"/>
          <w:w w:val="80"/>
        </w:rPr>
        <w:t>中</w:t>
      </w:r>
      <w:r>
        <w:rPr>
          <w:rFonts w:ascii="Arial"/>
          <w:color w:val="2B2A29"/>
          <w:w w:val="80"/>
        </w:rPr>
        <w:t>唯一</w:t>
      </w:r>
      <w:r>
        <w:rPr>
          <w:rFonts w:ascii="Arial"/>
          <w:color w:val="2B2A29"/>
          <w:spacing w:val="19"/>
          <w:w w:val="80"/>
        </w:rPr>
        <w:t>的</w:t>
      </w:r>
      <w:r>
        <w:rPr>
          <w:rFonts w:ascii="Arial"/>
          <w:color w:val="2B2A29"/>
          <w:w w:val="80"/>
        </w:rPr>
        <w:t>区别是</w:t>
      </w:r>
      <w:r>
        <w:rPr>
          <w:rFonts w:ascii="Arial"/>
          <w:color w:val="2B2A29"/>
          <w:spacing w:val="18"/>
          <w:w w:val="80"/>
        </w:rPr>
        <w:t>位</w:t>
      </w:r>
      <w:r>
        <w:rPr>
          <w:rFonts w:ascii="Arial"/>
          <w:color w:val="2B2A29"/>
          <w:w w:val="80"/>
        </w:rPr>
        <w:t>值1</w:t>
      </w:r>
      <w:r>
        <w:rPr>
          <w:rFonts w:ascii="Arial"/>
          <w:color w:val="2B2A29"/>
          <w:w w:val="95"/>
        </w:rPr>
        <w:t>和1导致0。</w:t>
      </w:r>
    </w:p>
    <w:p>
      <w:r>
        <w:rPr>
          <w:rFonts w:ascii="Arial"/>
          <w:color w:val="2B2A29"/>
          <w:w w:val="95"/>
        </w:rPr>
        <w:t>~</w:t>
      </w:r>
      <w:r>
        <w:rPr>
          <w:rFonts w:ascii="Arial"/>
          <w:color w:val="2B2A29"/>
          <w:w w:val="95"/>
        </w:rPr>
        <w:tab/>
      </w:r>
      <w:r>
        <w:rPr>
          <w:rFonts w:ascii="Arial"/>
          <w:color w:val="2B2A29"/>
          <w:w w:val="80"/>
        </w:rPr>
        <w:t>Executes</w:t>
      </w:r>
      <w:r>
        <w:rPr>
          <w:rFonts w:ascii="Arial"/>
          <w:color w:val="2B2A29"/>
          <w:spacing w:val="13"/>
          <w:w w:val="80"/>
        </w:rPr>
        <w:t xml:space="preserve"> </w:t>
      </w:r>
      <w:r>
        <w:rPr>
          <w:rFonts w:ascii="Arial"/>
          <w:color w:val="2B2A29"/>
          <w:w w:val="80"/>
        </w:rPr>
        <w:t>a</w:t>
      </w:r>
      <w:r>
        <w:rPr>
          <w:rFonts w:ascii="Arial"/>
          <w:color w:val="2B2A29"/>
          <w:spacing w:val="14"/>
          <w:w w:val="80"/>
        </w:rPr>
        <w:t xml:space="preserve"> </w:t>
      </w:r>
      <w:r>
        <w:rPr>
          <w:rFonts w:ascii="Arial"/>
          <w:color w:val="2B2A29"/>
          <w:w w:val="80"/>
        </w:rPr>
        <w:t>bitwise</w:t>
      </w:r>
      <w:r>
        <w:rPr>
          <w:rFonts w:ascii="Arial"/>
          <w:color w:val="2B2A29"/>
          <w:spacing w:val="14"/>
          <w:w w:val="80"/>
        </w:rPr>
        <w:t xml:space="preserve"> </w:t>
      </w:r>
      <w:r>
        <w:rPr>
          <w:rFonts w:ascii="Arial"/>
          <w:color w:val="2B2A29"/>
          <w:w w:val="80"/>
        </w:rPr>
        <w:t>NOT</w:t>
      </w:r>
      <w:r>
        <w:rPr>
          <w:rFonts w:ascii="Arial"/>
          <w:color w:val="2B2A29"/>
          <w:spacing w:val="14"/>
          <w:w w:val="80"/>
        </w:rPr>
        <w:t xml:space="preserve"> </w:t>
      </w:r>
      <w:r>
        <w:rPr>
          <w:rFonts w:ascii="Arial"/>
          <w:color w:val="2B2A29"/>
          <w:w w:val="80"/>
        </w:rPr>
        <w:t>operation</w:t>
      </w:r>
      <w:r>
        <w:rPr>
          <w:rFonts w:ascii="Arial"/>
          <w:color w:val="2B2A29"/>
          <w:spacing w:val="14"/>
          <w:w w:val="80"/>
        </w:rPr>
        <w:t xml:space="preserve"> </w:t>
      </w:r>
      <w:r>
        <w:rPr>
          <w:rFonts w:ascii="Arial"/>
          <w:color w:val="2B2A29"/>
          <w:w w:val="80"/>
        </w:rPr>
        <w:t>on</w:t>
      </w:r>
      <w:r>
        <w:rPr>
          <w:rFonts w:ascii="Arial"/>
          <w:color w:val="2B2A29"/>
          <w:spacing w:val="14"/>
          <w:w w:val="80"/>
        </w:rPr>
        <w:t xml:space="preserve"> </w:t>
      </w:r>
      <w:r>
        <w:rPr>
          <w:rFonts w:ascii="Arial"/>
          <w:color w:val="2B2A29"/>
          <w:w w:val="80"/>
        </w:rPr>
        <w:t>the</w:t>
      </w:r>
      <w:r>
        <w:rPr>
          <w:rFonts w:ascii="Arial"/>
          <w:color w:val="2B2A29"/>
          <w:spacing w:val="14"/>
          <w:w w:val="80"/>
        </w:rPr>
        <w:t xml:space="preserve"> </w:t>
      </w:r>
      <w:r>
        <w:rPr>
          <w:rFonts w:ascii="Arial"/>
          <w:color w:val="2B2A29"/>
          <w:w w:val="80"/>
        </w:rPr>
        <w:t>given</w:t>
      </w:r>
      <w:r>
        <w:rPr>
          <w:rFonts w:ascii="Arial"/>
          <w:color w:val="2B2A29"/>
          <w:spacing w:val="14"/>
          <w:w w:val="80"/>
        </w:rPr>
        <w:t xml:space="preserve"> </w:t>
      </w:r>
      <w:r>
        <w:rPr>
          <w:rFonts w:ascii="Arial"/>
          <w:color w:val="2B2A29"/>
          <w:w w:val="80"/>
        </w:rPr>
        <w:t>operand</w:t>
      </w:r>
      <w:r>
        <w:rPr>
          <w:rFonts w:ascii="Arial"/>
          <w:color w:val="2B2A29"/>
          <w:spacing w:val="14"/>
          <w:w w:val="80"/>
        </w:rPr>
        <w:t xml:space="preserve"> </w:t>
      </w:r>
      <w:r>
        <w:rPr>
          <w:rFonts w:ascii="Arial"/>
          <w:color w:val="2B2A29"/>
          <w:w w:val="80"/>
        </w:rPr>
        <w:t>for</w:t>
      </w:r>
      <w:r>
        <w:rPr>
          <w:rFonts w:ascii="Arial"/>
          <w:color w:val="2B2A29"/>
          <w:spacing w:val="-46"/>
          <w:w w:val="80"/>
        </w:rPr>
        <w:t xml:space="preserve"> </w:t>
      </w:r>
      <w:r>
        <w:rPr>
          <w:rFonts w:ascii="Arial"/>
          <w:color w:val="2B2A29"/>
          <w:w w:val="95"/>
        </w:rPr>
        <w:t>each</w:t>
      </w:r>
      <w:r>
        <w:rPr>
          <w:rFonts w:ascii="Arial"/>
          <w:color w:val="2B2A29"/>
          <w:spacing w:val="-9"/>
          <w:w w:val="95"/>
        </w:rPr>
        <w:t xml:space="preserve"> </w:t>
      </w:r>
      <w:r>
        <w:rPr>
          <w:rFonts w:ascii="Arial"/>
          <w:color w:val="2B2A29"/>
          <w:w w:val="95"/>
        </w:rPr>
        <w:t>bit</w:t>
      </w:r>
      <w:r>
        <w:rPr>
          <w:rFonts w:ascii="Arial"/>
          <w:color w:val="2B2A29"/>
          <w:spacing w:val="-8"/>
          <w:w w:val="95"/>
        </w:rPr>
        <w:t xml:space="preserve"> </w:t>
      </w:r>
      <w:r>
        <w:rPr>
          <w:rFonts w:ascii="Arial"/>
          <w:color w:val="2B2A29"/>
          <w:w w:val="95"/>
        </w:rPr>
        <w:t>position.</w:t>
      </w:r>
    </w:p>
    <w:p>
      <w:pPr>
        <w:pStyle w:val="11"/>
        <w:tabs>
          <w:tab w:val="left" w:pos="1239"/>
        </w:tabs>
        <w:spacing w:before="75" w:line="304" w:lineRule="auto"/>
        <w:ind w:left="1239" w:right="54" w:hanging="1080"/>
        <w:rPr>
          <w:rFonts w:ascii="Arial"/>
        </w:rPr>
      </w:pPr>
      <w:r>
        <w:rPr>
          <w:rFonts w:ascii="Arial"/>
          <w:color w:val="2B2A29"/>
          <w:w w:val="95"/>
        </w:rPr>
        <w:t>~</w:t>
      </w:r>
      <w:r>
        <w:rPr>
          <w:rFonts w:ascii="Arial"/>
          <w:color w:val="2B2A29"/>
          <w:w w:val="95"/>
        </w:rPr>
        <w:tab/>
      </w:r>
      <w:r>
        <w:rPr>
          <w:rFonts w:ascii="Arial"/>
          <w:color w:val="2B2A29"/>
          <w:w w:val="80"/>
        </w:rPr>
        <w:t>对</w:t>
      </w:r>
      <w:r>
        <w:rPr>
          <w:rFonts w:ascii="Arial"/>
          <w:color w:val="2B2A29"/>
          <w:w w:val="95"/>
        </w:rPr>
        <w:t>每个</w:t>
      </w:r>
      <w:r>
        <w:rPr>
          <w:rFonts w:ascii="Arial"/>
          <w:color w:val="2B2A29"/>
          <w:spacing w:val="-9"/>
          <w:w w:val="95"/>
        </w:rPr>
        <w:t>位</w:t>
      </w:r>
      <w:r>
        <w:rPr>
          <w:rFonts w:ascii="Arial"/>
          <w:color w:val="2B2A29"/>
          <w:w w:val="95"/>
        </w:rPr>
        <w:t>位置的</w:t>
      </w:r>
      <w:r>
        <w:rPr>
          <w:rFonts w:ascii="Arial"/>
          <w:color w:val="2B2A29"/>
          <w:w w:val="80"/>
        </w:rPr>
        <w:t>给定操作</w:t>
      </w:r>
      <w:r>
        <w:rPr>
          <w:rFonts w:ascii="Arial"/>
          <w:color w:val="2B2A29"/>
          <w:spacing w:val="14"/>
          <w:w w:val="80"/>
        </w:rPr>
        <w:t>数</w:t>
      </w:r>
      <w:r>
        <w:rPr>
          <w:rFonts w:ascii="Arial"/>
          <w:color w:val="2B2A29"/>
          <w:w w:val="80"/>
        </w:rPr>
        <w:t>执行逐位NOT运算</w:t>
      </w:r>
      <w:r>
        <w:rPr>
          <w:rFonts w:ascii="Arial"/>
          <w:color w:val="2B2A29"/>
          <w:w w:val="95"/>
        </w:rPr>
        <w:t>。</w:t>
      </w:r>
    </w:p>
    <w:p>
      <w:r>
        <w:rPr>
          <w:rFonts w:ascii="Arial"/>
          <w:color w:val="2B2A29"/>
          <w:w w:val="95"/>
        </w:rPr>
        <w:t>&lt;&lt;</w:t>
      </w:r>
      <w:r>
        <w:rPr>
          <w:rFonts w:ascii="Arial"/>
          <w:color w:val="2B2A29"/>
          <w:w w:val="95"/>
        </w:rPr>
        <w:tab/>
      </w:r>
      <w:r>
        <w:rPr>
          <w:rFonts w:ascii="Arial"/>
          <w:color w:val="2B2A29"/>
          <w:w w:val="80"/>
        </w:rPr>
        <w:t>Executes</w:t>
      </w:r>
      <w:r>
        <w:rPr>
          <w:rFonts w:ascii="Arial"/>
          <w:color w:val="2B2A29"/>
          <w:spacing w:val="20"/>
          <w:w w:val="80"/>
        </w:rPr>
        <w:t xml:space="preserve"> </w:t>
      </w:r>
      <w:r>
        <w:rPr>
          <w:rFonts w:ascii="Arial"/>
          <w:color w:val="2B2A29"/>
          <w:w w:val="80"/>
        </w:rPr>
        <w:t>a</w:t>
      </w:r>
      <w:r>
        <w:rPr>
          <w:rFonts w:ascii="Arial"/>
          <w:color w:val="2B2A29"/>
          <w:spacing w:val="20"/>
          <w:w w:val="80"/>
        </w:rPr>
        <w:t xml:space="preserve"> </w:t>
      </w:r>
      <w:r>
        <w:rPr>
          <w:rFonts w:ascii="Arial"/>
          <w:color w:val="2B2A29"/>
          <w:w w:val="80"/>
        </w:rPr>
        <w:t>left</w:t>
      </w:r>
      <w:r>
        <w:rPr>
          <w:rFonts w:ascii="Arial"/>
          <w:color w:val="2B2A29"/>
          <w:spacing w:val="20"/>
          <w:w w:val="80"/>
        </w:rPr>
        <w:t xml:space="preserve"> </w:t>
      </w:r>
      <w:r>
        <w:rPr>
          <w:rFonts w:ascii="Arial"/>
          <w:color w:val="2B2A29"/>
          <w:w w:val="80"/>
        </w:rPr>
        <w:t>shift</w:t>
      </w:r>
      <w:r>
        <w:rPr>
          <w:rFonts w:ascii="Arial"/>
          <w:color w:val="2B2A29"/>
          <w:spacing w:val="20"/>
          <w:w w:val="80"/>
        </w:rPr>
        <w:t xml:space="preserve"> </w:t>
      </w:r>
      <w:r>
        <w:rPr>
          <w:rFonts w:ascii="Arial"/>
          <w:color w:val="2B2A29"/>
          <w:w w:val="80"/>
        </w:rPr>
        <w:t>to</w:t>
      </w:r>
      <w:r>
        <w:rPr>
          <w:rFonts w:ascii="Arial"/>
          <w:color w:val="2B2A29"/>
          <w:spacing w:val="20"/>
          <w:w w:val="80"/>
        </w:rPr>
        <w:t xml:space="preserve"> </w:t>
      </w:r>
      <w:r>
        <w:rPr>
          <w:rFonts w:ascii="Arial"/>
          <w:color w:val="2B2A29"/>
          <w:w w:val="80"/>
        </w:rPr>
        <w:t>the</w:t>
      </w:r>
      <w:r>
        <w:rPr>
          <w:rFonts w:ascii="Arial"/>
          <w:color w:val="2B2A29"/>
          <w:spacing w:val="20"/>
          <w:w w:val="80"/>
        </w:rPr>
        <w:t xml:space="preserve"> </w:t>
      </w:r>
      <w:r>
        <w:rPr>
          <w:rFonts w:ascii="Arial"/>
          <w:color w:val="2B2A29"/>
          <w:w w:val="80"/>
        </w:rPr>
        <w:t>first</w:t>
      </w:r>
      <w:r>
        <w:rPr>
          <w:rFonts w:ascii="Arial"/>
          <w:color w:val="2B2A29"/>
          <w:spacing w:val="20"/>
          <w:w w:val="80"/>
        </w:rPr>
        <w:t xml:space="preserve"> </w:t>
      </w:r>
      <w:r>
        <w:rPr>
          <w:rFonts w:ascii="Arial"/>
          <w:color w:val="2B2A29"/>
          <w:w w:val="80"/>
        </w:rPr>
        <w:t>operand,</w:t>
      </w:r>
      <w:r>
        <w:rPr>
          <w:rFonts w:ascii="Arial"/>
          <w:color w:val="2B2A29"/>
          <w:spacing w:val="9"/>
          <w:w w:val="80"/>
        </w:rPr>
        <w:t xml:space="preserve"> </w:t>
      </w:r>
      <w:r>
        <w:rPr>
          <w:rFonts w:ascii="Arial"/>
          <w:color w:val="2B2A29"/>
          <w:w w:val="80"/>
        </w:rPr>
        <w:t>with</w:t>
      </w:r>
      <w:r>
        <w:rPr>
          <w:rFonts w:ascii="Arial"/>
          <w:color w:val="2B2A29"/>
          <w:spacing w:val="20"/>
          <w:w w:val="80"/>
        </w:rPr>
        <w:t xml:space="preserve"> </w:t>
      </w:r>
      <w:r>
        <w:rPr>
          <w:rFonts w:ascii="Arial"/>
          <w:color w:val="2B2A29"/>
          <w:w w:val="80"/>
        </w:rPr>
        <w:t>the</w:t>
      </w:r>
      <w:r>
        <w:rPr>
          <w:rFonts w:ascii="Arial"/>
          <w:color w:val="2B2A29"/>
          <w:spacing w:val="21"/>
          <w:w w:val="80"/>
        </w:rPr>
        <w:t xml:space="preserve"> </w:t>
      </w:r>
      <w:r>
        <w:rPr>
          <w:rFonts w:ascii="Arial"/>
          <w:color w:val="2B2A29"/>
          <w:w w:val="80"/>
        </w:rPr>
        <w:t>number</w:t>
      </w:r>
      <w:r>
        <w:rPr>
          <w:rFonts w:ascii="Arial"/>
          <w:color w:val="2B2A29"/>
          <w:spacing w:val="1"/>
          <w:w w:val="80"/>
        </w:rPr>
        <w:t xml:space="preserve"> </w:t>
      </w:r>
      <w:r>
        <w:rPr>
          <w:rFonts w:ascii="Arial"/>
          <w:color w:val="2B2A29"/>
          <w:w w:val="80"/>
        </w:rPr>
        <w:t>of</w:t>
      </w:r>
      <w:r>
        <w:rPr>
          <w:rFonts w:ascii="Arial"/>
          <w:color w:val="2B2A29"/>
          <w:spacing w:val="19"/>
          <w:w w:val="80"/>
        </w:rPr>
        <w:t xml:space="preserve"> </w:t>
      </w:r>
      <w:r>
        <w:rPr>
          <w:rFonts w:ascii="Arial"/>
          <w:color w:val="2B2A29"/>
          <w:w w:val="80"/>
        </w:rPr>
        <w:t>shifts</w:t>
      </w:r>
      <w:r>
        <w:rPr>
          <w:rFonts w:ascii="Arial"/>
          <w:color w:val="2B2A29"/>
          <w:spacing w:val="19"/>
          <w:w w:val="80"/>
        </w:rPr>
        <w:t xml:space="preserve"> </w:t>
      </w:r>
      <w:r>
        <w:rPr>
          <w:rFonts w:ascii="Arial"/>
          <w:color w:val="2B2A29"/>
          <w:w w:val="80"/>
        </w:rPr>
        <w:t>given</w:t>
      </w:r>
      <w:r>
        <w:rPr>
          <w:rFonts w:ascii="Arial"/>
          <w:color w:val="2B2A29"/>
          <w:spacing w:val="19"/>
          <w:w w:val="80"/>
        </w:rPr>
        <w:t xml:space="preserve"> </w:t>
      </w:r>
      <w:r>
        <w:rPr>
          <w:rFonts w:ascii="Arial"/>
          <w:color w:val="2B2A29"/>
          <w:w w:val="80"/>
        </w:rPr>
        <w:t>by</w:t>
      </w:r>
      <w:r>
        <w:rPr>
          <w:rFonts w:ascii="Arial"/>
          <w:color w:val="2B2A29"/>
          <w:spacing w:val="20"/>
          <w:w w:val="80"/>
        </w:rPr>
        <w:t xml:space="preserve"> </w:t>
      </w:r>
      <w:r>
        <w:rPr>
          <w:rFonts w:ascii="Arial"/>
          <w:color w:val="2B2A29"/>
          <w:w w:val="80"/>
        </w:rPr>
        <w:t>the</w:t>
      </w:r>
      <w:r>
        <w:rPr>
          <w:rFonts w:ascii="Arial"/>
          <w:color w:val="2B2A29"/>
          <w:spacing w:val="19"/>
          <w:w w:val="80"/>
        </w:rPr>
        <w:t xml:space="preserve"> </w:t>
      </w:r>
      <w:r>
        <w:rPr>
          <w:rFonts w:ascii="Arial"/>
          <w:color w:val="2B2A29"/>
          <w:w w:val="80"/>
        </w:rPr>
        <w:t>second</w:t>
      </w:r>
      <w:r>
        <w:rPr>
          <w:rFonts w:ascii="Arial"/>
          <w:color w:val="2B2A29"/>
          <w:spacing w:val="19"/>
          <w:w w:val="80"/>
        </w:rPr>
        <w:t xml:space="preserve"> </w:t>
      </w:r>
      <w:r>
        <w:rPr>
          <w:rFonts w:ascii="Arial"/>
          <w:color w:val="2B2A29"/>
          <w:w w:val="80"/>
        </w:rPr>
        <w:t>operand.</w:t>
      </w:r>
      <w:r>
        <w:rPr>
          <w:rFonts w:ascii="Arial"/>
          <w:color w:val="2B2A29"/>
          <w:spacing w:val="-1"/>
          <w:w w:val="80"/>
        </w:rPr>
        <w:t xml:space="preserve"> </w:t>
      </w:r>
      <w:r>
        <w:rPr>
          <w:rFonts w:ascii="Arial"/>
          <w:color w:val="2B2A29"/>
          <w:w w:val="80"/>
        </w:rPr>
        <w:t>The</w:t>
      </w:r>
      <w:r>
        <w:rPr>
          <w:rFonts w:ascii="Arial"/>
          <w:color w:val="2B2A29"/>
          <w:spacing w:val="19"/>
          <w:w w:val="80"/>
        </w:rPr>
        <w:t xml:space="preserve"> </w:t>
      </w:r>
      <w:r>
        <w:rPr>
          <w:rFonts w:ascii="Arial"/>
          <w:color w:val="2B2A29"/>
          <w:w w:val="80"/>
        </w:rPr>
        <w:t>bytes</w:t>
      </w:r>
      <w:r>
        <w:rPr>
          <w:rFonts w:ascii="Arial"/>
          <w:color w:val="2B2A29"/>
          <w:spacing w:val="19"/>
          <w:w w:val="80"/>
        </w:rPr>
        <w:t xml:space="preserve"> </w:t>
      </w:r>
      <w:r>
        <w:rPr>
          <w:rFonts w:ascii="Arial"/>
          <w:color w:val="2B2A29"/>
          <w:w w:val="80"/>
        </w:rPr>
        <w:t>shifted</w:t>
      </w:r>
      <w:r>
        <w:rPr>
          <w:rFonts w:ascii="Arial"/>
          <w:color w:val="2B2A29"/>
          <w:spacing w:val="20"/>
          <w:w w:val="80"/>
        </w:rPr>
        <w:t xml:space="preserve"> </w:t>
      </w:r>
      <w:r>
        <w:rPr>
          <w:rFonts w:ascii="Arial"/>
          <w:color w:val="2B2A29"/>
          <w:w w:val="80"/>
        </w:rPr>
        <w:t>in</w:t>
      </w:r>
      <w:r>
        <w:rPr>
          <w:rFonts w:ascii="Arial"/>
          <w:color w:val="2B2A29"/>
          <w:spacing w:val="-46"/>
          <w:w w:val="80"/>
        </w:rPr>
        <w:t xml:space="preserve"> </w:t>
      </w:r>
      <w:r>
        <w:rPr>
          <w:rFonts w:ascii="Arial"/>
          <w:color w:val="2B2A29"/>
          <w:w w:val="95"/>
        </w:rPr>
        <w:t>from</w:t>
      </w:r>
      <w:r>
        <w:rPr>
          <w:rFonts w:ascii="Arial"/>
          <w:color w:val="2B2A29"/>
          <w:spacing w:val="-9"/>
          <w:w w:val="95"/>
        </w:rPr>
        <w:t xml:space="preserve"> </w:t>
      </w:r>
      <w:r>
        <w:rPr>
          <w:rFonts w:ascii="Arial"/>
          <w:color w:val="2B2A29"/>
          <w:w w:val="95"/>
        </w:rPr>
        <w:t>the</w:t>
      </w:r>
      <w:r>
        <w:rPr>
          <w:rFonts w:ascii="Arial"/>
          <w:color w:val="2B2A29"/>
          <w:spacing w:val="-9"/>
          <w:w w:val="95"/>
        </w:rPr>
        <w:t xml:space="preserve"> </w:t>
      </w:r>
      <w:r>
        <w:rPr>
          <w:rFonts w:ascii="Arial"/>
          <w:color w:val="2B2A29"/>
          <w:w w:val="95"/>
        </w:rPr>
        <w:t>right</w:t>
      </w:r>
      <w:r>
        <w:rPr>
          <w:rFonts w:ascii="Arial"/>
          <w:color w:val="2B2A29"/>
          <w:spacing w:val="-8"/>
          <w:w w:val="95"/>
        </w:rPr>
        <w:t xml:space="preserve"> </w:t>
      </w:r>
      <w:r>
        <w:rPr>
          <w:rFonts w:ascii="Arial"/>
          <w:color w:val="2B2A29"/>
          <w:w w:val="95"/>
        </w:rPr>
        <w:t>are</w:t>
      </w:r>
      <w:r>
        <w:rPr>
          <w:rFonts w:ascii="Arial"/>
          <w:color w:val="2B2A29"/>
          <w:spacing w:val="-9"/>
          <w:w w:val="95"/>
        </w:rPr>
        <w:t xml:space="preserve"> </w:t>
      </w:r>
      <w:r>
        <w:rPr>
          <w:rFonts w:ascii="Arial"/>
          <w:color w:val="2B2A29"/>
          <w:w w:val="95"/>
        </w:rPr>
        <w:t>0.</w:t>
      </w:r>
    </w:p>
    <w:p>
      <w:pPr>
        <w:pStyle w:val="11"/>
        <w:tabs>
          <w:tab w:val="left" w:pos="1239"/>
        </w:tabs>
        <w:spacing w:before="78" w:line="304" w:lineRule="auto"/>
        <w:ind w:left="1239" w:right="96" w:hanging="1080"/>
        <w:rPr>
          <w:rFonts w:ascii="Arial"/>
        </w:rPr>
      </w:pPr>
      <w:r>
        <w:rPr>
          <w:rFonts w:ascii="Arial"/>
          <w:color w:val="2B2A29"/>
          <w:w w:val="95"/>
        </w:rPr>
        <w:t>&lt;&lt;</w:t>
      </w:r>
      <w:r>
        <w:rPr>
          <w:rFonts w:ascii="Arial"/>
          <w:color w:val="2B2A29"/>
          <w:w w:val="95"/>
        </w:rPr>
        <w:tab/>
      </w:r>
      <w:r>
        <w:rPr>
          <w:rFonts w:ascii="Arial"/>
          <w:color w:val="2B2A29"/>
          <w:w w:val="80"/>
        </w:rPr>
        <w:t>对第一</w:t>
      </w:r>
      <w:r>
        <w:rPr>
          <w:rFonts w:ascii="Arial"/>
          <w:color w:val="2B2A29"/>
          <w:spacing w:val="20"/>
          <w:w w:val="80"/>
        </w:rPr>
        <w:t>个</w:t>
      </w:r>
      <w:r>
        <w:rPr>
          <w:rFonts w:ascii="Arial"/>
          <w:color w:val="2B2A29"/>
          <w:w w:val="80"/>
        </w:rPr>
        <w:t>操作数执行左移位，移位次数由第二</w:t>
      </w:r>
      <w:r>
        <w:rPr>
          <w:rFonts w:ascii="Arial"/>
          <w:color w:val="2B2A29"/>
          <w:spacing w:val="19"/>
          <w:w w:val="80"/>
        </w:rPr>
        <w:t>个</w:t>
      </w:r>
      <w:r>
        <w:rPr>
          <w:rFonts w:ascii="Arial"/>
          <w:color w:val="2B2A29"/>
          <w:w w:val="80"/>
        </w:rPr>
        <w:t>操作数给定。</w:t>
      </w:r>
      <w:r>
        <w:rPr>
          <w:rFonts w:ascii="Arial"/>
          <w:color w:val="2B2A29"/>
          <w:w w:val="95"/>
        </w:rPr>
        <w:t>从右侧</w:t>
      </w:r>
      <w:r>
        <w:rPr>
          <w:rFonts w:ascii="Arial"/>
          <w:color w:val="2B2A29"/>
          <w:w w:val="80"/>
        </w:rPr>
        <w:t>移入</w:t>
      </w:r>
      <w:r>
        <w:rPr>
          <w:rFonts w:ascii="Arial"/>
          <w:color w:val="2B2A29"/>
          <w:spacing w:val="-46"/>
          <w:w w:val="80"/>
        </w:rPr>
        <w:t>的</w:t>
      </w:r>
      <w:r>
        <w:rPr>
          <w:rFonts w:ascii="Arial"/>
          <w:color w:val="2B2A29"/>
          <w:w w:val="80"/>
        </w:rPr>
        <w:t>字节</w:t>
      </w:r>
      <w:r>
        <w:rPr>
          <w:rFonts w:ascii="Arial"/>
          <w:color w:val="2B2A29"/>
          <w:w w:val="95"/>
        </w:rPr>
        <w:t>为0。</w:t>
      </w:r>
    </w:p>
    <w:p>
      <w:r>
        <w:rPr>
          <w:rFonts w:ascii="Arial"/>
          <w:color w:val="2B2A29"/>
          <w:w w:val="95"/>
        </w:rPr>
        <w:t>&gt;&gt;</w:t>
      </w:r>
      <w:r>
        <w:rPr>
          <w:rFonts w:ascii="Arial"/>
          <w:color w:val="2B2A29"/>
          <w:w w:val="95"/>
        </w:rPr>
        <w:tab/>
      </w:r>
      <w:r>
        <w:rPr>
          <w:rFonts w:ascii="Arial"/>
          <w:color w:val="2B2A29"/>
          <w:w w:val="80"/>
        </w:rPr>
        <w:t>Executes</w:t>
      </w:r>
      <w:r>
        <w:rPr>
          <w:rFonts w:ascii="Arial"/>
          <w:color w:val="2B2A29"/>
          <w:spacing w:val="10"/>
          <w:w w:val="80"/>
        </w:rPr>
        <w:t xml:space="preserve"> </w:t>
      </w:r>
      <w:r>
        <w:rPr>
          <w:rFonts w:ascii="Arial"/>
          <w:color w:val="2B2A29"/>
          <w:w w:val="80"/>
        </w:rPr>
        <w:t>a</w:t>
      </w:r>
      <w:r>
        <w:rPr>
          <w:rFonts w:ascii="Arial"/>
          <w:color w:val="2B2A29"/>
          <w:spacing w:val="11"/>
          <w:w w:val="80"/>
        </w:rPr>
        <w:t xml:space="preserve"> </w:t>
      </w:r>
      <w:r>
        <w:rPr>
          <w:rFonts w:ascii="Arial"/>
          <w:color w:val="2B2A29"/>
          <w:w w:val="80"/>
        </w:rPr>
        <w:t>right</w:t>
      </w:r>
      <w:r>
        <w:rPr>
          <w:rFonts w:ascii="Arial"/>
          <w:color w:val="2B2A29"/>
          <w:spacing w:val="10"/>
          <w:w w:val="80"/>
        </w:rPr>
        <w:t xml:space="preserve"> </w:t>
      </w:r>
      <w:r>
        <w:rPr>
          <w:rFonts w:ascii="Arial"/>
          <w:color w:val="2B2A29"/>
          <w:w w:val="80"/>
        </w:rPr>
        <w:t>shift</w:t>
      </w:r>
      <w:r>
        <w:rPr>
          <w:rFonts w:ascii="Arial"/>
          <w:color w:val="2B2A29"/>
          <w:spacing w:val="11"/>
          <w:w w:val="80"/>
        </w:rPr>
        <w:t xml:space="preserve"> </w:t>
      </w:r>
      <w:r>
        <w:rPr>
          <w:rFonts w:ascii="Arial"/>
          <w:color w:val="2B2A29"/>
          <w:w w:val="80"/>
        </w:rPr>
        <w:t>to</w:t>
      </w:r>
      <w:r>
        <w:rPr>
          <w:rFonts w:ascii="Arial"/>
          <w:color w:val="2B2A29"/>
          <w:spacing w:val="10"/>
          <w:w w:val="80"/>
        </w:rPr>
        <w:t xml:space="preserve"> </w:t>
      </w:r>
      <w:r>
        <w:rPr>
          <w:rFonts w:ascii="Arial"/>
          <w:color w:val="2B2A29"/>
          <w:w w:val="80"/>
        </w:rPr>
        <w:t>the</w:t>
      </w:r>
      <w:r>
        <w:rPr>
          <w:rFonts w:ascii="Arial"/>
          <w:color w:val="2B2A29"/>
          <w:spacing w:val="11"/>
          <w:w w:val="80"/>
        </w:rPr>
        <w:t xml:space="preserve"> </w:t>
      </w:r>
      <w:r>
        <w:rPr>
          <w:rFonts w:ascii="Arial"/>
          <w:color w:val="2B2A29"/>
          <w:w w:val="80"/>
        </w:rPr>
        <w:t>first</w:t>
      </w:r>
      <w:r>
        <w:rPr>
          <w:rFonts w:ascii="Arial"/>
          <w:color w:val="2B2A29"/>
          <w:spacing w:val="10"/>
          <w:w w:val="80"/>
        </w:rPr>
        <w:t xml:space="preserve"> </w:t>
      </w:r>
      <w:r>
        <w:rPr>
          <w:rFonts w:ascii="Arial"/>
          <w:color w:val="2B2A29"/>
          <w:w w:val="80"/>
        </w:rPr>
        <w:t>operand,</w:t>
      </w:r>
      <w:r>
        <w:rPr>
          <w:rFonts w:ascii="Arial"/>
          <w:color w:val="2B2A29"/>
          <w:spacing w:val="2"/>
          <w:w w:val="80"/>
        </w:rPr>
        <w:t xml:space="preserve"> </w:t>
      </w:r>
      <w:r>
        <w:rPr>
          <w:rFonts w:ascii="Arial"/>
          <w:color w:val="2B2A29"/>
          <w:w w:val="80"/>
        </w:rPr>
        <w:t>with</w:t>
      </w:r>
      <w:r>
        <w:rPr>
          <w:rFonts w:ascii="Arial"/>
          <w:color w:val="2B2A29"/>
          <w:spacing w:val="10"/>
          <w:w w:val="80"/>
        </w:rPr>
        <w:t xml:space="preserve"> </w:t>
      </w:r>
      <w:r>
        <w:rPr>
          <w:rFonts w:ascii="Arial"/>
          <w:color w:val="2B2A29"/>
          <w:w w:val="80"/>
        </w:rPr>
        <w:t>the</w:t>
      </w:r>
      <w:r>
        <w:rPr>
          <w:rFonts w:ascii="Arial"/>
          <w:color w:val="2B2A29"/>
          <w:spacing w:val="11"/>
          <w:w w:val="80"/>
        </w:rPr>
        <w:t xml:space="preserve"> </w:t>
      </w:r>
      <w:r>
        <w:rPr>
          <w:rFonts w:ascii="Arial"/>
          <w:color w:val="2B2A29"/>
          <w:w w:val="80"/>
        </w:rPr>
        <w:t>number</w:t>
      </w:r>
      <w:r>
        <w:rPr>
          <w:rFonts w:ascii="Arial"/>
          <w:color w:val="2B2A29"/>
          <w:spacing w:val="1"/>
          <w:w w:val="80"/>
        </w:rPr>
        <w:t xml:space="preserve"> </w:t>
      </w:r>
      <w:r>
        <w:rPr>
          <w:rFonts w:ascii="Arial"/>
          <w:color w:val="2B2A29"/>
          <w:w w:val="80"/>
        </w:rPr>
        <w:t>of shifts given by the second operand. The bytes shifted in</w:t>
      </w:r>
      <w:r>
        <w:rPr>
          <w:rFonts w:ascii="Arial"/>
          <w:color w:val="2B2A29"/>
          <w:spacing w:val="1"/>
          <w:w w:val="80"/>
        </w:rPr>
        <w:t xml:space="preserve"> </w:t>
      </w:r>
      <w:r>
        <w:rPr>
          <w:rFonts w:ascii="Arial"/>
          <w:color w:val="2B2A29"/>
          <w:w w:val="80"/>
        </w:rPr>
        <w:t>from</w:t>
      </w:r>
      <w:r>
        <w:rPr>
          <w:rFonts w:ascii="Arial"/>
          <w:color w:val="2B2A29"/>
          <w:spacing w:val="5"/>
          <w:w w:val="80"/>
        </w:rPr>
        <w:t xml:space="preserve"> </w:t>
      </w:r>
      <w:r>
        <w:rPr>
          <w:rFonts w:ascii="Arial"/>
          <w:color w:val="2B2A29"/>
          <w:w w:val="80"/>
        </w:rPr>
        <w:t>the</w:t>
      </w:r>
      <w:r>
        <w:rPr>
          <w:rFonts w:ascii="Arial"/>
          <w:color w:val="2B2A29"/>
          <w:spacing w:val="6"/>
          <w:w w:val="80"/>
        </w:rPr>
        <w:t xml:space="preserve"> </w:t>
      </w:r>
      <w:r>
        <w:rPr>
          <w:rFonts w:ascii="Arial"/>
          <w:color w:val="2B2A29"/>
          <w:w w:val="80"/>
        </w:rPr>
        <w:t>left</w:t>
      </w:r>
      <w:r>
        <w:rPr>
          <w:rFonts w:ascii="Arial"/>
          <w:color w:val="2B2A29"/>
          <w:spacing w:val="5"/>
          <w:w w:val="80"/>
        </w:rPr>
        <w:t xml:space="preserve"> </w:t>
      </w:r>
      <w:r>
        <w:rPr>
          <w:rFonts w:ascii="Arial"/>
          <w:color w:val="2B2A29"/>
          <w:w w:val="80"/>
        </w:rPr>
        <w:t>is</w:t>
      </w:r>
      <w:r>
        <w:rPr>
          <w:rFonts w:ascii="Arial"/>
          <w:color w:val="2B2A29"/>
          <w:spacing w:val="6"/>
          <w:w w:val="80"/>
        </w:rPr>
        <w:t xml:space="preserve"> </w:t>
      </w:r>
      <w:r>
        <w:rPr>
          <w:rFonts w:ascii="Arial"/>
          <w:color w:val="2B2A29"/>
          <w:w w:val="80"/>
        </w:rPr>
        <w:t>equal</w:t>
      </w:r>
      <w:r>
        <w:rPr>
          <w:rFonts w:ascii="Arial"/>
          <w:color w:val="2B2A29"/>
          <w:spacing w:val="6"/>
          <w:w w:val="80"/>
        </w:rPr>
        <w:t xml:space="preserve"> </w:t>
      </w:r>
      <w:r>
        <w:rPr>
          <w:rFonts w:ascii="Arial"/>
          <w:color w:val="2B2A29"/>
          <w:w w:val="80"/>
        </w:rPr>
        <w:t>to</w:t>
      </w:r>
      <w:r>
        <w:rPr>
          <w:rFonts w:ascii="Arial"/>
          <w:color w:val="2B2A29"/>
          <w:spacing w:val="5"/>
          <w:w w:val="80"/>
        </w:rPr>
        <w:t xml:space="preserve"> </w:t>
      </w:r>
      <w:r>
        <w:rPr>
          <w:rFonts w:ascii="Arial"/>
          <w:color w:val="2B2A29"/>
          <w:w w:val="80"/>
        </w:rPr>
        <w:t>the</w:t>
      </w:r>
      <w:r>
        <w:rPr>
          <w:rFonts w:ascii="Arial"/>
          <w:color w:val="2B2A29"/>
          <w:spacing w:val="6"/>
          <w:w w:val="80"/>
        </w:rPr>
        <w:t xml:space="preserve"> </w:t>
      </w:r>
      <w:r>
        <w:rPr>
          <w:rFonts w:ascii="Arial"/>
          <w:color w:val="2B2A29"/>
          <w:w w:val="80"/>
        </w:rPr>
        <w:t>most</w:t>
      </w:r>
      <w:r>
        <w:rPr>
          <w:rFonts w:ascii="Arial"/>
          <w:color w:val="2B2A29"/>
          <w:spacing w:val="6"/>
          <w:w w:val="80"/>
        </w:rPr>
        <w:t xml:space="preserve"> </w:t>
      </w:r>
      <w:r>
        <w:rPr>
          <w:rFonts w:ascii="Arial"/>
          <w:color w:val="2B2A29"/>
          <w:w w:val="80"/>
        </w:rPr>
        <w:t>significant</w:t>
      </w:r>
      <w:r>
        <w:rPr>
          <w:rFonts w:ascii="Arial"/>
          <w:color w:val="2B2A29"/>
          <w:spacing w:val="5"/>
          <w:w w:val="80"/>
        </w:rPr>
        <w:t xml:space="preserve"> </w:t>
      </w:r>
      <w:r>
        <w:rPr>
          <w:rFonts w:ascii="Arial"/>
          <w:color w:val="2B2A29"/>
          <w:w w:val="80"/>
        </w:rPr>
        <w:t>bit.</w:t>
      </w:r>
      <w:r>
        <w:rPr>
          <w:rFonts w:ascii="Arial"/>
          <w:color w:val="2B2A29"/>
          <w:spacing w:val="-13"/>
          <w:w w:val="80"/>
        </w:rPr>
        <w:t xml:space="preserve"> </w:t>
      </w:r>
      <w:r>
        <w:rPr>
          <w:rFonts w:ascii="Arial"/>
          <w:color w:val="2B2A29"/>
          <w:w w:val="80"/>
        </w:rPr>
        <w:t>This</w:t>
      </w:r>
      <w:r>
        <w:rPr>
          <w:rFonts w:ascii="Arial"/>
          <w:color w:val="2B2A29"/>
          <w:spacing w:val="6"/>
          <w:w w:val="80"/>
        </w:rPr>
        <w:t xml:space="preserve"> </w:t>
      </w:r>
      <w:r>
        <w:rPr>
          <w:rFonts w:ascii="Arial"/>
          <w:color w:val="2B2A29"/>
          <w:w w:val="80"/>
        </w:rPr>
        <w:t>ensures</w:t>
      </w:r>
      <w:r>
        <w:rPr>
          <w:rFonts w:ascii="Arial"/>
          <w:color w:val="2B2A29"/>
          <w:spacing w:val="-46"/>
          <w:w w:val="80"/>
        </w:rPr>
        <w:t xml:space="preserve"> </w:t>
      </w:r>
      <w:r>
        <w:rPr>
          <w:rFonts w:ascii="Arial"/>
          <w:color w:val="2B2A29"/>
          <w:w w:val="80"/>
        </w:rPr>
        <w:t>signed</w:t>
      </w:r>
      <w:r>
        <w:rPr>
          <w:rFonts w:ascii="Arial"/>
          <w:color w:val="2B2A29"/>
          <w:spacing w:val="-2"/>
          <w:w w:val="80"/>
        </w:rPr>
        <w:t xml:space="preserve"> </w:t>
      </w:r>
      <w:r>
        <w:rPr>
          <w:rFonts w:ascii="Arial"/>
          <w:color w:val="2B2A29"/>
          <w:w w:val="80"/>
        </w:rPr>
        <w:t>values</w:t>
      </w:r>
      <w:r>
        <w:rPr>
          <w:rFonts w:ascii="Arial"/>
          <w:color w:val="2B2A29"/>
          <w:spacing w:val="-1"/>
          <w:w w:val="80"/>
        </w:rPr>
        <w:t xml:space="preserve"> </w:t>
      </w:r>
      <w:r>
        <w:rPr>
          <w:rFonts w:ascii="Arial"/>
          <w:color w:val="2B2A29"/>
          <w:w w:val="80"/>
        </w:rPr>
        <w:t>retain</w:t>
      </w:r>
      <w:r>
        <w:rPr>
          <w:rFonts w:ascii="Arial"/>
          <w:color w:val="2B2A29"/>
          <w:spacing w:val="-1"/>
          <w:w w:val="80"/>
        </w:rPr>
        <w:t xml:space="preserve"> </w:t>
      </w:r>
      <w:r>
        <w:rPr>
          <w:rFonts w:ascii="Arial"/>
          <w:color w:val="2B2A29"/>
          <w:w w:val="80"/>
        </w:rPr>
        <w:t>their</w:t>
      </w:r>
      <w:r>
        <w:rPr>
          <w:rFonts w:ascii="Arial"/>
          <w:color w:val="2B2A29"/>
          <w:spacing w:val="-1"/>
          <w:w w:val="80"/>
        </w:rPr>
        <w:t xml:space="preserve"> </w:t>
      </w:r>
      <w:r>
        <w:rPr>
          <w:rFonts w:ascii="Arial"/>
          <w:color w:val="2B2A29"/>
          <w:w w:val="80"/>
        </w:rPr>
        <w:t>sign</w:t>
      </w:r>
      <w:r>
        <w:rPr>
          <w:rFonts w:ascii="Arial"/>
          <w:color w:val="2B2A29"/>
          <w:spacing w:val="-2"/>
          <w:w w:val="80"/>
        </w:rPr>
        <w:t xml:space="preserve"> </w:t>
      </w:r>
      <w:r>
        <w:rPr>
          <w:rFonts w:ascii="Arial"/>
          <w:color w:val="2B2A29"/>
          <w:w w:val="80"/>
        </w:rPr>
        <w:t>during</w:t>
      </w:r>
      <w:r>
        <w:rPr>
          <w:rFonts w:ascii="Arial"/>
          <w:color w:val="2B2A29"/>
          <w:spacing w:val="-1"/>
          <w:w w:val="80"/>
        </w:rPr>
        <w:t xml:space="preserve"> </w:t>
      </w:r>
      <w:r>
        <w:rPr>
          <w:rFonts w:ascii="Arial"/>
          <w:color w:val="2B2A29"/>
          <w:w w:val="80"/>
        </w:rPr>
        <w:t>shifts.</w:t>
      </w:r>
    </w:p>
    <w:p>
      <w:pPr>
        <w:pStyle w:val="11"/>
        <w:tabs>
          <w:tab w:val="left" w:pos="1239"/>
        </w:tabs>
        <w:spacing w:before="76" w:line="304" w:lineRule="auto"/>
        <w:ind w:left="1239" w:right="79" w:hanging="1080"/>
        <w:rPr>
          <w:rFonts w:ascii="Arial"/>
        </w:rPr>
      </w:pPr>
      <w:r>
        <w:rPr>
          <w:rFonts w:ascii="Arial"/>
          <w:color w:val="2B2A29"/>
          <w:w w:val="95"/>
        </w:rPr>
        <w:t>&gt;&gt;</w:t>
      </w:r>
      <w:r>
        <w:rPr>
          <w:rFonts w:ascii="Arial"/>
          <w:color w:val="2B2A29"/>
          <w:w w:val="95"/>
        </w:rPr>
        <w:tab/>
      </w:r>
      <w:r>
        <w:rPr>
          <w:rFonts w:ascii="Arial"/>
          <w:color w:val="2B2A29"/>
          <w:w w:val="80"/>
        </w:rPr>
        <w:t>对第一</w:t>
      </w:r>
      <w:r>
        <w:rPr>
          <w:rFonts w:ascii="Arial"/>
          <w:color w:val="2B2A29"/>
          <w:spacing w:val="10"/>
          <w:w w:val="80"/>
        </w:rPr>
        <w:t>个</w:t>
      </w:r>
      <w:r>
        <w:rPr>
          <w:rFonts w:ascii="Arial"/>
          <w:color w:val="2B2A29"/>
          <w:w w:val="80"/>
        </w:rPr>
        <w:t>操作数执行右移，</w:t>
      </w:r>
      <w:r>
        <w:rPr>
          <w:rFonts w:ascii="Arial"/>
          <w:color w:val="2B2A29"/>
          <w:spacing w:val="2"/>
          <w:w w:val="80"/>
        </w:rPr>
        <w:t>移位</w:t>
      </w:r>
      <w:r>
        <w:rPr>
          <w:rFonts w:ascii="Arial"/>
          <w:color w:val="2B2A29"/>
          <w:w w:val="80"/>
        </w:rPr>
        <w:t>次数由第二个操作数给定。从左</w:t>
      </w:r>
      <w:r>
        <w:rPr>
          <w:rFonts w:ascii="Arial"/>
          <w:color w:val="2B2A29"/>
          <w:spacing w:val="5"/>
          <w:w w:val="80"/>
        </w:rPr>
        <w:t>边</w:t>
      </w:r>
      <w:r>
        <w:rPr>
          <w:rFonts w:ascii="Arial"/>
          <w:color w:val="2B2A29"/>
          <w:w w:val="80"/>
        </w:rPr>
        <w:t>移入</w:t>
      </w:r>
      <w:r>
        <w:rPr>
          <w:rFonts w:ascii="Arial"/>
          <w:color w:val="2B2A29"/>
          <w:spacing w:val="1"/>
          <w:w w:val="80"/>
        </w:rPr>
        <w:t>的</w:t>
      </w:r>
      <w:r>
        <w:rPr>
          <w:rFonts w:ascii="Arial"/>
          <w:color w:val="2B2A29"/>
          <w:w w:val="80"/>
        </w:rPr>
        <w:t>字节等于最高有效位。这</w:t>
      </w:r>
      <w:r>
        <w:rPr>
          <w:rFonts w:ascii="Arial"/>
          <w:color w:val="2B2A29"/>
          <w:spacing w:val="6"/>
          <w:w w:val="80"/>
        </w:rPr>
        <w:t>可</w:t>
      </w:r>
      <w:r>
        <w:rPr>
          <w:rFonts w:ascii="Arial"/>
          <w:color w:val="2B2A29"/>
          <w:w w:val="80"/>
        </w:rPr>
        <w:t>确保带</w:t>
      </w:r>
      <w:r>
        <w:rPr>
          <w:rFonts w:ascii="Arial"/>
          <w:color w:val="2B2A29"/>
          <w:spacing w:val="-2"/>
          <w:w w:val="80"/>
        </w:rPr>
        <w:t>符号的</w:t>
      </w:r>
      <w:r>
        <w:rPr>
          <w:rFonts w:ascii="Arial"/>
          <w:color w:val="2B2A29"/>
          <w:w w:val="80"/>
        </w:rPr>
        <w:t>值在移位期间保持其符号。</w:t>
      </w:r>
    </w:p>
    <w:p>
      <w:r>
        <w:rPr>
          <w:rFonts w:ascii="Arial"/>
          <w:color w:val="2B2A29"/>
          <w:w w:val="95"/>
        </w:rPr>
        <w:t>&gt;&gt;&gt;</w:t>
      </w:r>
      <w:r>
        <w:rPr>
          <w:rFonts w:ascii="Arial"/>
          <w:color w:val="2B2A29"/>
          <w:w w:val="95"/>
        </w:rPr>
        <w:tab/>
      </w:r>
      <w:r>
        <w:rPr>
          <w:rFonts w:ascii="Arial"/>
          <w:color w:val="2B2A29"/>
          <w:w w:val="80"/>
        </w:rPr>
        <w:t>Executes a right shift to the first operand, with the number</w:t>
      </w:r>
      <w:r>
        <w:rPr>
          <w:rFonts w:ascii="Arial"/>
          <w:color w:val="2B2A29"/>
          <w:spacing w:val="1"/>
          <w:w w:val="80"/>
        </w:rPr>
        <w:t xml:space="preserve"> </w:t>
      </w:r>
      <w:r>
        <w:rPr>
          <w:rFonts w:ascii="Arial"/>
          <w:color w:val="2B2A29"/>
          <w:w w:val="80"/>
        </w:rPr>
        <w:t>of shifts given by the second operand. The bytes shifted in</w:t>
      </w:r>
      <w:r>
        <w:rPr>
          <w:rFonts w:ascii="Arial"/>
          <w:color w:val="2B2A29"/>
          <w:spacing w:val="1"/>
          <w:w w:val="80"/>
        </w:rPr>
        <w:t xml:space="preserve"> </w:t>
      </w:r>
      <w:r>
        <w:rPr>
          <w:rFonts w:ascii="Arial"/>
          <w:color w:val="2B2A29"/>
          <w:w w:val="85"/>
        </w:rPr>
        <w:t>from</w:t>
      </w:r>
      <w:r>
        <w:rPr>
          <w:rFonts w:ascii="Arial"/>
          <w:color w:val="2B2A29"/>
          <w:spacing w:val="-5"/>
          <w:w w:val="85"/>
        </w:rPr>
        <w:t xml:space="preserve"> </w:t>
      </w:r>
      <w:r>
        <w:rPr>
          <w:rFonts w:ascii="Arial"/>
          <w:color w:val="2B2A29"/>
          <w:w w:val="85"/>
        </w:rPr>
        <w:t>the</w:t>
      </w:r>
      <w:r>
        <w:rPr>
          <w:rFonts w:ascii="Arial"/>
          <w:color w:val="2B2A29"/>
          <w:spacing w:val="-4"/>
          <w:w w:val="85"/>
        </w:rPr>
        <w:t xml:space="preserve"> </w:t>
      </w:r>
      <w:r>
        <w:rPr>
          <w:rFonts w:ascii="Arial"/>
          <w:color w:val="2B2A29"/>
          <w:w w:val="85"/>
        </w:rPr>
        <w:t>left</w:t>
      </w:r>
      <w:r>
        <w:rPr>
          <w:rFonts w:ascii="Arial"/>
          <w:color w:val="2B2A29"/>
          <w:spacing w:val="-4"/>
          <w:w w:val="85"/>
        </w:rPr>
        <w:t xml:space="preserve"> </w:t>
      </w:r>
      <w:r>
        <w:rPr>
          <w:rFonts w:ascii="Arial"/>
          <w:color w:val="2B2A29"/>
          <w:w w:val="85"/>
        </w:rPr>
        <w:t>are</w:t>
      </w:r>
      <w:r>
        <w:rPr>
          <w:rFonts w:ascii="Arial"/>
          <w:color w:val="2B2A29"/>
          <w:spacing w:val="-4"/>
          <w:w w:val="85"/>
        </w:rPr>
        <w:t xml:space="preserve"> </w:t>
      </w:r>
      <w:r>
        <w:rPr>
          <w:rFonts w:ascii="Arial"/>
          <w:color w:val="2B2A29"/>
          <w:w w:val="85"/>
        </w:rPr>
        <w:t>0.</w:t>
      </w:r>
    </w:p>
    <w:p>
      <w:pPr>
        <w:pStyle w:val="11"/>
        <w:tabs>
          <w:tab w:val="left" w:pos="1239"/>
        </w:tabs>
        <w:spacing w:before="75" w:line="304" w:lineRule="auto"/>
        <w:ind w:left="1239" w:right="198" w:hanging="1080"/>
        <w:jc w:val="both"/>
        <w:rPr>
          <w:rFonts w:ascii="Arial"/>
        </w:rPr>
      </w:pPr>
      <w:r>
        <w:rPr>
          <w:rFonts w:ascii="Arial"/>
          <w:color w:val="2B2A29"/>
          <w:w w:val="95"/>
        </w:rPr>
        <w:t>&gt;&gt;&gt;</w:t>
      </w:r>
      <w:r>
        <w:rPr>
          <w:rFonts w:ascii="Arial"/>
          <w:color w:val="2B2A29"/>
          <w:w w:val="95"/>
        </w:rPr>
        <w:tab/>
      </w:r>
      <w:r>
        <w:rPr>
          <w:rFonts w:ascii="Arial"/>
          <w:color w:val="2B2A29"/>
          <w:w w:val="80"/>
        </w:rPr>
        <w:t>对第一个操作数执行右移，移位次数由第二个操作数给定。</w:t>
      </w:r>
      <w:r>
        <w:rPr>
          <w:rFonts w:ascii="Arial"/>
          <w:color w:val="2B2A29"/>
          <w:w w:val="85"/>
        </w:rPr>
        <w:t>从左侧</w:t>
      </w:r>
      <w:r>
        <w:rPr>
          <w:rFonts w:ascii="Arial"/>
          <w:color w:val="2B2A29"/>
          <w:w w:val="80"/>
        </w:rPr>
        <w:t>移入</w:t>
      </w:r>
      <w:r>
        <w:rPr>
          <w:rFonts w:ascii="Arial"/>
          <w:color w:val="2B2A29"/>
          <w:spacing w:val="1"/>
          <w:w w:val="80"/>
        </w:rPr>
        <w:t>的</w:t>
      </w:r>
      <w:r>
        <w:rPr>
          <w:rFonts w:ascii="Arial"/>
          <w:color w:val="2B2A29"/>
          <w:w w:val="80"/>
        </w:rPr>
        <w:t>字节</w:t>
      </w:r>
      <w:r>
        <w:rPr>
          <w:rFonts w:ascii="Arial"/>
          <w:color w:val="2B2A29"/>
          <w:w w:val="85"/>
        </w:rPr>
        <w:t>为0。</w:t>
      </w:r>
    </w:p>
    <w:p>
      <w:r>
        <w:rPr>
          <w:rFonts w:ascii="宋体"/>
          <w:color w:val="2B2A29"/>
        </w:rPr>
        <w:t>boolean x = a &amp; b;</w:t>
      </w:r>
      <w:r>
        <w:rPr>
          <w:rFonts w:ascii="宋体"/>
          <w:color w:val="2B2A29"/>
          <w:spacing w:val="-108"/>
        </w:rPr>
        <w:t xml:space="preserve"> </w:t>
      </w:r>
      <w:r>
        <w:rPr>
          <w:rFonts w:ascii="宋体"/>
          <w:color w:val="2B2A29"/>
        </w:rPr>
        <w:t>boolean x = a | b;</w:t>
      </w:r>
      <w:r>
        <w:rPr>
          <w:rFonts w:ascii="宋体"/>
          <w:color w:val="2B2A29"/>
          <w:spacing w:val="-108"/>
        </w:rPr>
        <w:t xml:space="preserve"> </w:t>
      </w:r>
      <w:r>
        <w:rPr>
          <w:rFonts w:ascii="宋体"/>
          <w:color w:val="2B2A29"/>
        </w:rPr>
        <w:t>boolean</w:t>
      </w:r>
      <w:r>
        <w:rPr>
          <w:rFonts w:ascii="宋体"/>
          <w:color w:val="2B2A29"/>
          <w:spacing w:val="-4"/>
        </w:rPr>
        <w:t xml:space="preserve"> </w:t>
      </w:r>
      <w:r>
        <w:rPr>
          <w:rFonts w:ascii="宋体"/>
          <w:color w:val="2B2A29"/>
        </w:rPr>
        <w:t>x</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a</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b;</w:t>
      </w:r>
    </w:p>
    <w:p>
      <w:pPr>
        <w:pStyle w:val="11"/>
        <w:spacing w:before="20" w:line="612" w:lineRule="auto"/>
        <w:ind w:left="79" w:right="797"/>
        <w:jc w:val="both"/>
        <w:rPr>
          <w:rFonts w:ascii="宋体"/>
        </w:rPr>
      </w:pPr>
      <w:r>
        <w:br w:type="column"/>
      </w:r>
      <w:r>
        <w:rPr>
          <w:rFonts w:ascii="宋体"/>
          <w:color w:val="2B2A29"/>
        </w:rPr>
        <w:t>布尔x=a&amp;b；布尔x=a|b；布尔x=a^b</w:t>
      </w:r>
      <w:r>
        <w:rPr>
          <w:rFonts w:ascii="宋体"/>
          <w:color w:val="2B2A29"/>
          <w:spacing w:val="-3"/>
        </w:rPr>
        <w:t>；</w:t>
      </w:r>
    </w:p>
    <w:p>
      <w:pPr>
        <w:pStyle w:val="11"/>
        <w:rPr>
          <w:rFonts w:ascii="宋体"/>
          <w:sz w:val="24"/>
        </w:rPr>
      </w:pPr>
    </w:p>
    <w:p>
      <w:pPr>
        <w:pStyle w:val="11"/>
        <w:spacing w:before="3"/>
        <w:rPr>
          <w:rFonts w:ascii="宋体"/>
          <w:sz w:val="26"/>
        </w:rPr>
      </w:pPr>
    </w:p>
    <w:p>
      <w:r>
        <w:rPr>
          <w:rFonts w:ascii="宋体"/>
          <w:color w:val="2B2A29"/>
        </w:rPr>
        <w:t>boolean x = ~a;</w:t>
      </w:r>
      <w:r>
        <w:rPr>
          <w:rFonts w:ascii="宋体"/>
          <w:color w:val="2B2A29"/>
          <w:spacing w:val="-108"/>
        </w:rPr>
        <w:t xml:space="preserve"> </w:t>
      </w:r>
      <w:r>
        <w:rPr>
          <w:rFonts w:ascii="宋体"/>
          <w:color w:val="2B2A29"/>
        </w:rPr>
        <w:t>a = b &lt;&lt; 2;</w:t>
      </w:r>
    </w:p>
    <w:p>
      <w:pPr>
        <w:pStyle w:val="11"/>
        <w:spacing w:line="614" w:lineRule="auto"/>
        <w:ind w:left="79" w:right="1110"/>
        <w:rPr>
          <w:rFonts w:ascii="宋体"/>
        </w:rPr>
      </w:pPr>
      <w:r>
        <w:rPr>
          <w:rFonts w:ascii="宋体"/>
          <w:color w:val="2B2A29"/>
        </w:rPr>
        <w:t>布尔x=~a；a=b&lt;&lt;2；</w:t>
      </w:r>
    </w:p>
    <w:p>
      <w:pPr>
        <w:pStyle w:val="11"/>
        <w:spacing w:before="10"/>
        <w:rPr>
          <w:rFonts w:ascii="宋体"/>
          <w:sz w:val="24"/>
        </w:rPr>
      </w:pPr>
    </w:p>
    <w:p>
      <w:r>
        <w:rPr>
          <w:rFonts w:ascii="宋体"/>
          <w:color w:val="2B2A29"/>
        </w:rPr>
        <w:t>a = b &gt;&gt; 2;</w:t>
      </w:r>
    </w:p>
    <w:p>
      <w:pPr>
        <w:pStyle w:val="11"/>
        <w:ind w:left="79"/>
        <w:rPr>
          <w:rFonts w:ascii="宋体"/>
        </w:rPr>
      </w:pPr>
      <w:r>
        <w:rPr>
          <w:rFonts w:ascii="宋体"/>
          <w:color w:val="2B2A29"/>
        </w:rPr>
        <w:t>a=b&gt;&gt;2；</w:t>
      </w:r>
    </w:p>
    <w:p>
      <w:pPr>
        <w:pStyle w:val="11"/>
        <w:rPr>
          <w:rFonts w:ascii="宋体"/>
          <w:sz w:val="24"/>
        </w:rPr>
      </w:pPr>
    </w:p>
    <w:p>
      <w:pPr>
        <w:pStyle w:val="11"/>
        <w:rPr>
          <w:rFonts w:ascii="宋体"/>
          <w:sz w:val="24"/>
        </w:rPr>
      </w:pPr>
    </w:p>
    <w:p>
      <w:pPr>
        <w:pStyle w:val="11"/>
        <w:rPr>
          <w:rFonts w:ascii="宋体"/>
          <w:sz w:val="24"/>
        </w:rPr>
      </w:pPr>
    </w:p>
    <w:p>
      <w:r>
        <w:rPr>
          <w:rFonts w:ascii="宋体"/>
          <w:color w:val="2B2A29"/>
        </w:rPr>
        <w:t>a = b &gt;&gt;&gt; 2;</w:t>
      </w:r>
    </w:p>
    <w:p>
      <w:pPr>
        <w:pStyle w:val="11"/>
        <w:spacing w:before="156"/>
        <w:ind w:left="79"/>
        <w:rPr>
          <w:rFonts w:ascii="宋体"/>
        </w:rPr>
      </w:pPr>
      <w:r>
        <w:rPr>
          <w:rFonts w:ascii="宋体"/>
          <w:color w:val="2B2A29"/>
        </w:rPr>
        <w:t>a=b&gt;&gt;&gt;2；</w:t>
      </w:r>
    </w:p>
    <w:p>
      <w:pPr>
        <w:spacing w:after="0"/>
        <w:rPr>
          <w:rFonts w:ascii="宋体"/>
        </w:rPr>
        <w:sectPr>
          <w:type w:val="continuous"/>
          <w:pgSz w:w="10080" w:h="14400"/>
          <w:pgMar w:top="0" w:right="560" w:bottom="0" w:left="560" w:header="1037" w:footer="1070" w:gutter="0"/>
          <w:cols w:equalWidth="0" w:num="2">
            <w:col w:w="6061" w:space="40"/>
            <w:col w:w="2859"/>
          </w:cols>
        </w:sectPr>
      </w:pPr>
    </w:p>
    <w:p>
      <w:pPr>
        <w:pStyle w:val="11"/>
        <w:spacing w:before="6"/>
        <w:rPr>
          <w:rFonts w:ascii="宋体"/>
          <w:sz w:val="2"/>
        </w:rPr>
      </w:pPr>
    </w:p>
    <w:p>
      <w:pPr>
        <w:pStyle w:val="11"/>
        <w:spacing w:line="20" w:lineRule="exact"/>
        <w:ind w:left="155"/>
        <w:rPr>
          <w:rFonts w:ascii="宋体"/>
          <w:sz w:val="2"/>
        </w:rPr>
      </w:pPr>
      <w:r>
        <w:rPr>
          <w:rFonts w:ascii="宋体"/>
          <w:sz w:val="2"/>
        </w:rPr>
        <w:pict>
          <v:group id="docshapegroup68" o:spid="_x0000_s1107" o:spt="203" style="height:0.5pt;width:414pt;" coordsize="8280,10">
            <o:lock v:ext="edit"/>
            <v:line id="_x0000_s1108" o:spid="_x0000_s1108" o:spt="20" style="position:absolute;left:1080;top:5;height:0;width:4940;" stroked="t" coordsize="21600,21600">
              <v:path arrowok="t"/>
              <v:fill focussize="0,0"/>
              <v:stroke weight="0.5pt" color="#2B2A29"/>
              <v:imagedata o:title=""/>
              <o:lock v:ext="edit"/>
            </v:line>
            <v:line id="_x0000_s1109" o:spid="_x0000_s1109" o:spt="20" style="position:absolute;left:6020;top:5;height:0;width:2260;" stroked="t" coordsize="21600,21600">
              <v:path arrowok="t"/>
              <v:fill focussize="0,0"/>
              <v:stroke weight="0.5pt" color="#2B2A29"/>
              <v:imagedata o:title=""/>
              <o:lock v:ext="edit"/>
            </v:line>
            <v:line id="_x0000_s1110" o:spid="_x0000_s1110" o:spt="20" style="position:absolute;left:0;top:5;height:0;width:1080;" stroked="t" coordsize="21600,21600">
              <v:path arrowok="t"/>
              <v:fill focussize="0,0"/>
              <v:stroke weight="0.5pt" color="#2B2A29"/>
              <v:imagedata o:title=""/>
              <o:lock v:ext="edit"/>
            </v:line>
            <w10:wrap type="none"/>
            <w10:anchorlock/>
          </v:group>
        </w:pict>
      </w:r>
    </w:p>
    <w:p>
      <w:r>
        <w:rPr>
          <w:color w:val="2B2A29"/>
          <w:w w:val="105"/>
        </w:rPr>
        <w:t>Listing</w:t>
      </w:r>
      <w:r>
        <w:rPr>
          <w:color w:val="2B2A29"/>
          <w:spacing w:val="-7"/>
          <w:w w:val="105"/>
        </w:rPr>
        <w:t xml:space="preserve"> </w:t>
      </w:r>
      <w:r>
        <w:rPr>
          <w:color w:val="0000FF"/>
          <w:w w:val="105"/>
        </w:rPr>
        <w:t>2-10</w:t>
      </w:r>
      <w:r>
        <w:rPr>
          <w:color w:val="0000FF"/>
          <w:spacing w:val="-6"/>
          <w:w w:val="105"/>
        </w:rPr>
        <w:t xml:space="preserve"> </w:t>
      </w:r>
      <w:r>
        <w:rPr>
          <w:color w:val="2B2A29"/>
          <w:w w:val="105"/>
        </w:rPr>
        <w:t>shows</w:t>
      </w:r>
      <w:r>
        <w:rPr>
          <w:color w:val="2B2A29"/>
          <w:spacing w:val="-6"/>
          <w:w w:val="105"/>
        </w:rPr>
        <w:t xml:space="preserve"> </w:t>
      </w:r>
      <w:r>
        <w:rPr>
          <w:color w:val="2B2A29"/>
          <w:w w:val="105"/>
        </w:rPr>
        <w:t>an</w:t>
      </w:r>
      <w:r>
        <w:rPr>
          <w:color w:val="2B2A29"/>
          <w:spacing w:val="-7"/>
          <w:w w:val="105"/>
        </w:rPr>
        <w:t xml:space="preserve"> </w:t>
      </w:r>
      <w:r>
        <w:rPr>
          <w:color w:val="2B2A29"/>
          <w:w w:val="105"/>
        </w:rPr>
        <w:t>example</w:t>
      </w:r>
      <w:r>
        <w:rPr>
          <w:color w:val="2B2A29"/>
          <w:spacing w:val="-6"/>
          <w:w w:val="105"/>
        </w:rPr>
        <w:t xml:space="preserve"> </w:t>
      </w:r>
      <w:r>
        <w:rPr>
          <w:color w:val="2B2A29"/>
          <w:w w:val="105"/>
        </w:rPr>
        <w:t>of</w:t>
      </w:r>
      <w:r>
        <w:rPr>
          <w:color w:val="2B2A29"/>
          <w:spacing w:val="-6"/>
          <w:w w:val="105"/>
        </w:rPr>
        <w:t xml:space="preserve"> </w:t>
      </w:r>
      <w:r>
        <w:rPr>
          <w:color w:val="2B2A29"/>
          <w:w w:val="105"/>
        </w:rPr>
        <w:t>how</w:t>
      </w:r>
      <w:r>
        <w:rPr>
          <w:color w:val="2B2A29"/>
          <w:spacing w:val="-6"/>
          <w:w w:val="105"/>
        </w:rPr>
        <w:t xml:space="preserve"> </w:t>
      </w:r>
      <w:r>
        <w:rPr>
          <w:color w:val="2B2A29"/>
          <w:w w:val="105"/>
        </w:rPr>
        <w:t>bitwise</w:t>
      </w:r>
      <w:r>
        <w:rPr>
          <w:color w:val="2B2A29"/>
          <w:spacing w:val="-7"/>
          <w:w w:val="105"/>
        </w:rPr>
        <w:t xml:space="preserve"> </w:t>
      </w:r>
      <w:r>
        <w:rPr>
          <w:color w:val="2B2A29"/>
          <w:w w:val="105"/>
        </w:rPr>
        <w:t>operators</w:t>
      </w:r>
      <w:r>
        <w:rPr>
          <w:color w:val="2B2A29"/>
          <w:spacing w:val="-6"/>
          <w:w w:val="105"/>
        </w:rPr>
        <w:t xml:space="preserve"> </w:t>
      </w:r>
      <w:r>
        <w:rPr>
          <w:color w:val="2B2A29"/>
          <w:w w:val="105"/>
        </w:rPr>
        <w:t>are</w:t>
      </w:r>
      <w:r>
        <w:rPr>
          <w:color w:val="2B2A29"/>
          <w:spacing w:val="-6"/>
          <w:w w:val="105"/>
        </w:rPr>
        <w:t xml:space="preserve"> </w:t>
      </w:r>
      <w:r>
        <w:rPr>
          <w:color w:val="2B2A29"/>
          <w:w w:val="105"/>
        </w:rPr>
        <w:t>used</w:t>
      </w:r>
      <w:r>
        <w:rPr>
          <w:color w:val="2B2A29"/>
          <w:spacing w:val="-6"/>
          <w:w w:val="105"/>
        </w:rPr>
        <w:t xml:space="preserve"> </w:t>
      </w:r>
      <w:r>
        <w:rPr>
          <w:color w:val="2B2A29"/>
          <w:w w:val="105"/>
        </w:rPr>
        <w:t>in</w:t>
      </w:r>
      <w:r>
        <w:rPr>
          <w:color w:val="2B2A29"/>
          <w:spacing w:val="-7"/>
          <w:w w:val="105"/>
        </w:rPr>
        <w:t xml:space="preserve"> </w:t>
      </w:r>
      <w:r>
        <w:rPr>
          <w:color w:val="2B2A29"/>
          <w:w w:val="105"/>
        </w:rPr>
        <w:t>Ballerina.</w:t>
      </w:r>
    </w:p>
    <w:p>
      <w:pPr>
        <w:pStyle w:val="11"/>
        <w:spacing w:before="145"/>
        <w:ind w:left="520"/>
      </w:pPr>
      <w:r>
        <w:rPr>
          <w:color w:val="2B2A29"/>
          <w:w w:val="105"/>
        </w:rPr>
        <w:t>清单</w:t>
      </w:r>
      <w:r>
        <w:rPr>
          <w:color w:val="0000FF"/>
          <w:w w:val="105"/>
        </w:rPr>
        <w:t>2-10</w:t>
      </w:r>
      <w:r>
        <w:rPr>
          <w:color w:val="2B2A29"/>
          <w:w w:val="105"/>
        </w:rPr>
        <w:t>显示</w:t>
      </w:r>
      <w:r>
        <w:rPr>
          <w:color w:val="2B2A29"/>
          <w:spacing w:val="-6"/>
          <w:w w:val="105"/>
        </w:rPr>
        <w:t>了</w:t>
      </w:r>
      <w:r>
        <w:rPr>
          <w:color w:val="2B2A29"/>
          <w:w w:val="105"/>
        </w:rPr>
        <w:t>Ballerina中如何使用</w:t>
      </w:r>
      <w:r>
        <w:rPr>
          <w:color w:val="2B2A29"/>
          <w:spacing w:val="-6"/>
          <w:w w:val="105"/>
        </w:rPr>
        <w:t>位</w:t>
      </w:r>
      <w:r>
        <w:rPr>
          <w:color w:val="2B2A29"/>
          <w:w w:val="105"/>
        </w:rPr>
        <w:t>运算符的示例。</w:t>
      </w:r>
    </w:p>
    <w:p>
      <w:pPr>
        <w:pStyle w:val="11"/>
        <w:spacing w:before="10"/>
        <w:rPr>
          <w:sz w:val="25"/>
        </w:rPr>
      </w:pPr>
    </w:p>
    <w:p>
      <w:r>
        <w:rPr>
          <w:b/>
          <w:i/>
          <w:color w:val="2B2A29"/>
          <w:w w:val="105"/>
          <w:sz w:val="24"/>
        </w:rPr>
        <w:t>Listing</w:t>
      </w:r>
      <w:r>
        <w:rPr>
          <w:b/>
          <w:i/>
          <w:color w:val="2B2A29"/>
          <w:spacing w:val="-6"/>
          <w:w w:val="105"/>
          <w:sz w:val="24"/>
        </w:rPr>
        <w:t xml:space="preserve"> </w:t>
      </w:r>
      <w:r>
        <w:rPr>
          <w:b/>
          <w:i/>
          <w:color w:val="2B2A29"/>
          <w:w w:val="105"/>
          <w:sz w:val="24"/>
        </w:rPr>
        <w:t xml:space="preserve">2-10. </w:t>
      </w:r>
      <w:r>
        <w:rPr>
          <w:b/>
          <w:i/>
          <w:color w:val="2B2A29"/>
          <w:spacing w:val="20"/>
          <w:w w:val="105"/>
          <w:sz w:val="24"/>
        </w:rPr>
        <w:t xml:space="preserve"> </w:t>
      </w:r>
      <w:r>
        <w:rPr>
          <w:color w:val="2B2A29"/>
          <w:w w:val="105"/>
          <w:sz w:val="24"/>
        </w:rPr>
        <w:t>bitwise-operators.bal</w:t>
      </w:r>
    </w:p>
    <w:p>
      <w:pPr>
        <w:spacing w:before="0"/>
        <w:ind w:left="160" w:right="0" w:firstLine="0"/>
        <w:jc w:val="left"/>
        <w:rPr>
          <w:sz w:val="24"/>
        </w:rPr>
      </w:pPr>
      <w:r>
        <w:rPr>
          <w:b/>
          <w:i/>
          <w:color w:val="2B2A29"/>
          <w:w w:val="105"/>
          <w:sz w:val="24"/>
        </w:rPr>
        <w:t>清单2-10。</w:t>
      </w:r>
      <w:r>
        <w:rPr>
          <w:color w:val="2B2A29"/>
          <w:w w:val="105"/>
          <w:sz w:val="24"/>
        </w:rPr>
        <w:t>位运算符.bal</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9"/>
        <w:ind w:left="16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a = 5;</w:t>
      </w:r>
    </w:p>
    <w:p>
      <w:pPr>
        <w:pStyle w:val="11"/>
        <w:tabs>
          <w:tab w:val="left" w:pos="929"/>
        </w:tabs>
        <w:spacing w:before="38" w:line="273" w:lineRule="auto"/>
        <w:ind w:left="160" w:right="5829"/>
        <w:rPr>
          <w:rFonts w:ascii="宋体"/>
        </w:rPr>
      </w:pPr>
      <w:r>
        <w:rPr>
          <w:rFonts w:ascii="宋体"/>
          <w:color w:val="2B2A29"/>
        </w:rPr>
        <w:t>03公共函数main（）｛04int a＝5；</w:t>
      </w:r>
      <w:r>
        <w:rPr>
          <w:rFonts w:ascii="宋体"/>
          <w:color w:val="2B2A29"/>
        </w:rPr>
        <w:tab/>
      </w:r>
    </w:p>
    <w:p>
      <w:r>
        <w:rPr>
          <w:color w:val="2B2A29"/>
          <w:sz w:val="22"/>
        </w:rPr>
        <w:t>int b = 9;</w:t>
      </w:r>
    </w:p>
    <w:p>
      <w:pPr>
        <w:pStyle w:val="16"/>
        <w:numPr>
          <w:ilvl w:val="0"/>
          <w:numId w:val="14"/>
        </w:numPr>
        <w:tabs>
          <w:tab w:val="left" w:pos="929"/>
          <w:tab w:val="left" w:pos="930"/>
        </w:tabs>
        <w:spacing w:before="0" w:after="0" w:line="279" w:lineRule="exact"/>
        <w:ind w:left="930" w:right="0" w:hanging="770"/>
        <w:jc w:val="left"/>
        <w:rPr>
          <w:sz w:val="22"/>
        </w:rPr>
      </w:pPr>
      <w:r>
        <w:rPr>
          <w:color w:val="2B2A29"/>
          <w:sz w:val="22"/>
        </w:rPr>
        <w:t>整数b=9；</w:t>
      </w:r>
    </w:p>
    <w:p>
      <w:r>
        <w:rPr>
          <w:color w:val="2B2A29"/>
          <w:sz w:val="22"/>
        </w:rPr>
        <w:t>int c = a &amp; b;</w:t>
      </w:r>
    </w:p>
    <w:p>
      <w:pPr>
        <w:pStyle w:val="16"/>
        <w:numPr>
          <w:ilvl w:val="0"/>
          <w:numId w:val="14"/>
        </w:numPr>
        <w:tabs>
          <w:tab w:val="left" w:pos="929"/>
          <w:tab w:val="left" w:pos="930"/>
        </w:tabs>
        <w:spacing w:before="38" w:after="0" w:line="240" w:lineRule="auto"/>
        <w:ind w:left="930" w:right="0" w:hanging="770"/>
        <w:jc w:val="left"/>
        <w:rPr>
          <w:sz w:val="22"/>
        </w:rPr>
      </w:pPr>
      <w:r>
        <w:rPr>
          <w:color w:val="2B2A29"/>
          <w:sz w:val="22"/>
        </w:rPr>
        <w:t>int c=a和b；</w:t>
      </w:r>
    </w:p>
    <w:p>
      <w:r>
        <w:rPr>
          <w:color w:val="2B2A29"/>
          <w:sz w:val="22"/>
        </w:rPr>
        <w:t>int d = a | b;</w:t>
      </w:r>
    </w:p>
    <w:p>
      <w:pPr>
        <w:pStyle w:val="16"/>
        <w:numPr>
          <w:ilvl w:val="0"/>
          <w:numId w:val="14"/>
        </w:numPr>
        <w:tabs>
          <w:tab w:val="left" w:pos="929"/>
          <w:tab w:val="left" w:pos="930"/>
        </w:tabs>
        <w:spacing w:before="38" w:after="0" w:line="240" w:lineRule="auto"/>
        <w:ind w:left="930" w:right="0" w:hanging="770"/>
        <w:jc w:val="left"/>
        <w:rPr>
          <w:sz w:val="22"/>
        </w:rPr>
      </w:pPr>
      <w:r>
        <w:rPr>
          <w:color w:val="2B2A29"/>
          <w:sz w:val="22"/>
        </w:rPr>
        <w:t>int d=a|b；</w:t>
      </w:r>
    </w:p>
    <w:p>
      <w:r>
        <w:rPr>
          <w:color w:val="2B2A29"/>
          <w:sz w:val="22"/>
        </w:rPr>
        <w:t>io:println(c, ":", d);</w:t>
      </w:r>
    </w:p>
    <w:p>
      <w:pPr>
        <w:pStyle w:val="16"/>
        <w:numPr>
          <w:ilvl w:val="0"/>
          <w:numId w:val="14"/>
        </w:numPr>
        <w:tabs>
          <w:tab w:val="left" w:pos="929"/>
          <w:tab w:val="left" w:pos="930"/>
        </w:tabs>
        <w:spacing w:before="39" w:after="0" w:line="240" w:lineRule="auto"/>
        <w:ind w:left="930" w:right="0" w:hanging="770"/>
        <w:jc w:val="left"/>
        <w:rPr>
          <w:sz w:val="22"/>
        </w:rPr>
      </w:pPr>
      <w:r>
        <w:rPr>
          <w:color w:val="2B2A29"/>
          <w:sz w:val="22"/>
        </w:rPr>
        <w:t>io:println（c，“：”，d）；</w:t>
      </w:r>
    </w:p>
    <w:p>
      <w:pPr>
        <w:spacing w:after="0" w:line="240" w:lineRule="auto"/>
        <w:jc w:val="left"/>
        <w:rPr>
          <w:sz w:val="22"/>
        </w:rPr>
        <w:sectPr>
          <w:type w:val="continuous"/>
          <w:pgSz w:w="10080" w:h="14400"/>
          <w:pgMar w:top="0" w:right="560" w:bottom="0" w:left="560" w:header="1037" w:footer="1070" w:gutter="0"/>
          <w:cols w:space="720" w:num="1"/>
        </w:sectPr>
      </w:pPr>
    </w:p>
    <w:p>
      <w:pPr>
        <w:pStyle w:val="11"/>
        <w:spacing w:before="3"/>
        <w:rPr>
          <w:rFonts w:ascii="宋体"/>
          <w:sz w:val="13"/>
        </w:rPr>
      </w:pPr>
    </w:p>
    <w:p>
      <w:r>
        <w:rPr>
          <w:rFonts w:ascii="宋体"/>
          <w:color w:val="2B2A29"/>
        </w:rPr>
        <w:t>09</w:t>
      </w:r>
      <w:r>
        <w:rPr>
          <w:rFonts w:ascii="宋体"/>
          <w:color w:val="2B2A29"/>
        </w:rPr>
        <w:tab/>
      </w:r>
      <w:r>
        <w:rPr>
          <w:rFonts w:ascii="宋体"/>
          <w:color w:val="2B2A29"/>
        </w:rPr>
        <w:t>int e = 16 &gt;&gt; 1;</w:t>
      </w:r>
    </w:p>
    <w:p>
      <w:pPr>
        <w:pStyle w:val="11"/>
        <w:tabs>
          <w:tab w:val="left" w:pos="1289"/>
        </w:tabs>
        <w:spacing w:before="68"/>
        <w:ind w:left="520"/>
        <w:rPr>
          <w:rFonts w:ascii="宋体"/>
        </w:rPr>
      </w:pPr>
      <w:bookmarkStart w:id="46" w:name="_bookmark43"/>
      <w:bookmarkEnd w:id="46"/>
      <w:r>
        <w:rPr>
          <w:rFonts w:ascii="宋体"/>
          <w:color w:val="2B2A29"/>
        </w:rPr>
        <w:t>09int e=16&gt;&gt;1；</w:t>
      </w:r>
      <w:r>
        <w:rPr>
          <w:rFonts w:ascii="宋体"/>
          <w:color w:val="2B2A29"/>
        </w:rPr>
        <w:tab/>
      </w:r>
    </w:p>
    <w:p>
      <w:r>
        <w:rPr>
          <w:rFonts w:ascii="宋体"/>
          <w:color w:val="2B2A29"/>
        </w:rPr>
        <w:t>10</w:t>
      </w:r>
      <w:r>
        <w:rPr>
          <w:rFonts w:ascii="宋体"/>
          <w:color w:val="2B2A29"/>
        </w:rPr>
        <w:tab/>
      </w:r>
      <w:r>
        <w:rPr>
          <w:rFonts w:ascii="宋体"/>
          <w:color w:val="2B2A29"/>
        </w:rPr>
        <w:t>int f = -10;</w:t>
      </w:r>
    </w:p>
    <w:p>
      <w:pPr>
        <w:pStyle w:val="11"/>
        <w:tabs>
          <w:tab w:val="left" w:pos="1289"/>
        </w:tabs>
        <w:spacing w:before="38"/>
        <w:ind w:left="520"/>
        <w:rPr>
          <w:rFonts w:ascii="宋体"/>
        </w:rPr>
      </w:pPr>
      <w:r>
        <w:rPr>
          <w:rFonts w:ascii="宋体"/>
          <w:color w:val="2B2A29"/>
        </w:rPr>
        <w:t>10int f=-10；</w:t>
      </w:r>
      <w:r>
        <w:rPr>
          <w:rFonts w:ascii="宋体"/>
          <w:color w:val="2B2A29"/>
        </w:rPr>
        <w:tab/>
      </w:r>
    </w:p>
    <w:p>
      <w:r>
        <w:rPr>
          <w:rFonts w:ascii="宋体"/>
          <w:color w:val="2B2A29"/>
        </w:rPr>
        <w:t>11</w:t>
      </w:r>
      <w:r>
        <w:rPr>
          <w:rFonts w:ascii="宋体"/>
          <w:color w:val="2B2A29"/>
        </w:rPr>
        <w:tab/>
      </w:r>
      <w:r>
        <w:rPr>
          <w:rFonts w:ascii="宋体"/>
          <w:color w:val="2B2A29"/>
        </w:rPr>
        <w:t>int g = f &gt;&gt; 1;</w:t>
      </w:r>
    </w:p>
    <w:p>
      <w:pPr>
        <w:pStyle w:val="11"/>
        <w:tabs>
          <w:tab w:val="left" w:pos="1289"/>
        </w:tabs>
        <w:spacing w:before="39"/>
        <w:ind w:left="520"/>
        <w:rPr>
          <w:rFonts w:ascii="宋体"/>
        </w:rPr>
      </w:pPr>
      <w:r>
        <w:rPr>
          <w:rFonts w:ascii="宋体"/>
          <w:color w:val="2B2A29"/>
        </w:rPr>
        <w:t>11int g=f&gt;&gt;1；</w:t>
      </w:r>
      <w:r>
        <w:rPr>
          <w:rFonts w:ascii="宋体"/>
          <w:color w:val="2B2A29"/>
        </w:rPr>
        <w:tab/>
      </w:r>
    </w:p>
    <w:p>
      <w:r>
        <w:rPr>
          <w:rFonts w:ascii="宋体"/>
          <w:color w:val="2B2A29"/>
        </w:rPr>
        <w:t>12</w:t>
      </w:r>
      <w:r>
        <w:rPr>
          <w:rFonts w:ascii="宋体"/>
          <w:color w:val="2B2A29"/>
        </w:rPr>
        <w:tab/>
      </w:r>
      <w:r>
        <w:rPr>
          <w:rFonts w:ascii="宋体"/>
          <w:color w:val="2B2A29"/>
        </w:rPr>
        <w:t>int h = f &gt;&gt;&gt; 1;</w:t>
      </w:r>
    </w:p>
    <w:p>
      <w:pPr>
        <w:pStyle w:val="11"/>
        <w:tabs>
          <w:tab w:val="left" w:pos="1289"/>
        </w:tabs>
        <w:spacing w:before="38"/>
        <w:ind w:left="520"/>
        <w:rPr>
          <w:rFonts w:ascii="宋体"/>
        </w:rPr>
      </w:pPr>
      <w:r>
        <w:rPr>
          <w:rFonts w:ascii="宋体"/>
          <w:color w:val="2B2A29"/>
        </w:rPr>
        <w:t>12点h=f&gt;&gt;&gt;1；</w:t>
      </w:r>
      <w:r>
        <w:rPr>
          <w:rFonts w:ascii="宋体"/>
          <w:color w:val="2B2A29"/>
        </w:rPr>
        <w:tab/>
      </w:r>
    </w:p>
    <w:p>
      <w:r>
        <w:rPr>
          <w:rFonts w:ascii="宋体"/>
          <w:color w:val="2B2A29"/>
        </w:rPr>
        <w:t>13</w:t>
      </w:r>
      <w:r>
        <w:rPr>
          <w:rFonts w:ascii="宋体"/>
          <w:color w:val="2B2A29"/>
        </w:rPr>
        <w:tab/>
      </w:r>
      <w:r>
        <w:rPr>
          <w:rFonts w:ascii="宋体"/>
          <w:color w:val="2B2A29"/>
        </w:rPr>
        <w:t>int i = f &lt;&lt; 2;</w:t>
      </w:r>
    </w:p>
    <w:p>
      <w:pPr>
        <w:pStyle w:val="11"/>
        <w:tabs>
          <w:tab w:val="left" w:pos="1289"/>
        </w:tabs>
        <w:spacing w:before="38"/>
        <w:ind w:left="520"/>
        <w:rPr>
          <w:rFonts w:ascii="宋体"/>
        </w:rPr>
      </w:pPr>
      <w:r>
        <w:rPr>
          <w:rFonts w:ascii="宋体"/>
          <w:color w:val="2B2A29"/>
        </w:rPr>
        <w:t>13int i=f&lt;&lt;2；</w:t>
      </w:r>
      <w:r>
        <w:rPr>
          <w:rFonts w:ascii="宋体"/>
          <w:color w:val="2B2A29"/>
        </w:rPr>
        <w:tab/>
      </w:r>
    </w:p>
    <w:p>
      <w:r>
        <w:rPr>
          <w:rFonts w:ascii="宋体"/>
          <w:color w:val="2B2A29"/>
        </w:rPr>
        <w:t>14</w:t>
      </w:r>
      <w:r>
        <w:rPr>
          <w:rFonts w:ascii="宋体"/>
          <w:color w:val="2B2A29"/>
        </w:rPr>
        <w:tab/>
      </w:r>
      <w:r>
        <w:rPr>
          <w:rFonts w:ascii="宋体"/>
          <w:color w:val="2B2A29"/>
        </w:rPr>
        <w:t>io:println(e, ":", g, ":", h, ":", i);</w:t>
      </w:r>
      <w:r>
        <w:rPr>
          <w:rFonts w:ascii="宋体"/>
          <w:color w:val="2B2A29"/>
          <w:spacing w:val="-107"/>
        </w:rPr>
        <w:t xml:space="preserve"> </w:t>
      </w:r>
      <w:r>
        <w:rPr>
          <w:rFonts w:ascii="宋体"/>
          <w:color w:val="2B2A29"/>
        </w:rPr>
        <w:t>15 }</w:t>
      </w:r>
    </w:p>
    <w:p>
      <w:pPr>
        <w:pStyle w:val="11"/>
        <w:tabs>
          <w:tab w:val="left" w:pos="1289"/>
        </w:tabs>
        <w:spacing w:before="38" w:line="273" w:lineRule="auto"/>
        <w:ind w:left="520" w:right="3487"/>
        <w:rPr>
          <w:rFonts w:ascii="宋体"/>
        </w:rPr>
      </w:pPr>
      <w:r>
        <w:rPr>
          <w:rFonts w:ascii="宋体"/>
          <w:color w:val="2B2A29"/>
        </w:rPr>
        <w:t>14io:println（e，“：”，g，“：“，h，”：“，i）</w:t>
      </w:r>
      <w:r>
        <w:rPr>
          <w:rFonts w:ascii="宋体"/>
          <w:color w:val="2B2A29"/>
        </w:rPr>
        <w:tab/>
      </w:r>
      <w:r>
        <w:rPr>
          <w:rFonts w:ascii="宋体"/>
          <w:color w:val="2B2A29"/>
        </w:rPr>
        <w:t>；15 }</w:t>
      </w:r>
    </w:p>
    <w:p>
      <w:r>
        <w:rPr>
          <w:rFonts w:ascii="Arial"/>
          <w:b/>
          <w:color w:val="2B2A29"/>
          <w:w w:val="105"/>
          <w:sz w:val="22"/>
        </w:rPr>
        <w:t>$</w:t>
      </w:r>
      <w:r>
        <w:rPr>
          <w:rFonts w:ascii="Arial"/>
          <w:b/>
          <w:color w:val="2B2A29"/>
          <w:spacing w:val="35"/>
          <w:w w:val="105"/>
          <w:sz w:val="22"/>
        </w:rPr>
        <w:t xml:space="preserve"> </w:t>
      </w:r>
      <w:r>
        <w:rPr>
          <w:rFonts w:ascii="Arial"/>
          <w:b/>
          <w:color w:val="2B2A29"/>
          <w:w w:val="105"/>
          <w:sz w:val="22"/>
        </w:rPr>
        <w:t>ballerina</w:t>
      </w:r>
      <w:r>
        <w:rPr>
          <w:rFonts w:ascii="Arial"/>
          <w:b/>
          <w:color w:val="2B2A29"/>
          <w:spacing w:val="36"/>
          <w:w w:val="105"/>
          <w:sz w:val="22"/>
        </w:rPr>
        <w:t xml:space="preserve"> </w:t>
      </w:r>
      <w:r>
        <w:rPr>
          <w:rFonts w:ascii="Arial"/>
          <w:b/>
          <w:color w:val="2B2A29"/>
          <w:w w:val="105"/>
          <w:sz w:val="22"/>
        </w:rPr>
        <w:t>run</w:t>
      </w:r>
      <w:r>
        <w:rPr>
          <w:rFonts w:ascii="Arial"/>
          <w:b/>
          <w:color w:val="2B2A29"/>
          <w:spacing w:val="36"/>
          <w:w w:val="105"/>
          <w:sz w:val="22"/>
        </w:rPr>
        <w:t xml:space="preserve"> </w:t>
      </w:r>
      <w:r>
        <w:rPr>
          <w:rFonts w:ascii="Arial"/>
          <w:b/>
          <w:color w:val="2B2A29"/>
          <w:w w:val="105"/>
          <w:sz w:val="22"/>
        </w:rPr>
        <w:t>bitwise-operators.bal</w:t>
      </w:r>
    </w:p>
    <w:p>
      <w:pPr>
        <w:spacing w:before="171"/>
        <w:ind w:left="520" w:right="0" w:firstLine="0"/>
        <w:jc w:val="left"/>
        <w:rPr>
          <w:rFonts w:ascii="Arial"/>
          <w:b/>
          <w:sz w:val="22"/>
        </w:rPr>
      </w:pPr>
      <w:r>
        <w:rPr>
          <w:rFonts w:ascii="Arial"/>
          <w:b/>
          <w:color w:val="2B2A29"/>
          <w:w w:val="105"/>
          <w:sz w:val="22"/>
        </w:rPr>
        <w:t>$balletina运行bitwise-operators.bal</w:t>
      </w:r>
    </w:p>
    <w:p>
      <w:r>
        <w:rPr>
          <w:rFonts w:ascii="宋体"/>
          <w:color w:val="2B2A29"/>
        </w:rPr>
        <w:t>1:13</w:t>
      </w:r>
    </w:p>
    <w:p>
      <w:pPr>
        <w:pStyle w:val="11"/>
        <w:spacing w:before="54"/>
        <w:ind w:left="520"/>
        <w:rPr>
          <w:rFonts w:ascii="宋体"/>
        </w:rPr>
      </w:pPr>
      <w:r>
        <w:rPr>
          <w:rFonts w:ascii="宋体"/>
          <w:color w:val="2B2A29"/>
        </w:rPr>
        <w:t>1:13</w:t>
      </w:r>
    </w:p>
    <w:p>
      <w:r>
        <w:rPr>
          <w:rFonts w:ascii="宋体"/>
          <w:color w:val="2B2A29"/>
        </w:rPr>
        <w:t>8:-5:9223372036854775803:-40</w:t>
      </w:r>
    </w:p>
    <w:p>
      <w:pPr>
        <w:pStyle w:val="11"/>
        <w:spacing w:before="38"/>
        <w:ind w:left="520"/>
        <w:rPr>
          <w:rFonts w:ascii="宋体"/>
        </w:rPr>
      </w:pPr>
      <w:r>
        <w:rPr>
          <w:rFonts w:ascii="宋体"/>
          <w:color w:val="2B2A29"/>
        </w:rPr>
        <w:t>8:-5:9223372036854775803:-40</w:t>
      </w:r>
    </w:p>
    <w:p>
      <w:r>
        <w:rPr>
          <w:color w:val="2B2A29"/>
          <w:w w:val="105"/>
        </w:rPr>
        <w:t>As</w:t>
      </w:r>
      <w:r>
        <w:rPr>
          <w:color w:val="2B2A29"/>
          <w:spacing w:val="-4"/>
          <w:w w:val="105"/>
        </w:rPr>
        <w:t xml:space="preserve"> </w:t>
      </w:r>
      <w:r>
        <w:rPr>
          <w:color w:val="2B2A29"/>
          <w:w w:val="105"/>
        </w:rPr>
        <w:t>you</w:t>
      </w:r>
      <w:r>
        <w:rPr>
          <w:color w:val="2B2A29"/>
          <w:spacing w:val="-4"/>
          <w:w w:val="105"/>
        </w:rPr>
        <w:t xml:space="preserve"> </w:t>
      </w:r>
      <w:r>
        <w:rPr>
          <w:color w:val="2B2A29"/>
          <w:w w:val="105"/>
        </w:rPr>
        <w:t>may</w:t>
      </w:r>
      <w:r>
        <w:rPr>
          <w:color w:val="2B2A29"/>
          <w:spacing w:val="-3"/>
          <w:w w:val="105"/>
        </w:rPr>
        <w:t xml:space="preserve"> </w:t>
      </w:r>
      <w:r>
        <w:rPr>
          <w:color w:val="2B2A29"/>
          <w:w w:val="105"/>
        </w:rPr>
        <w:t>have</w:t>
      </w:r>
      <w:r>
        <w:rPr>
          <w:color w:val="2B2A29"/>
          <w:spacing w:val="-4"/>
          <w:w w:val="105"/>
        </w:rPr>
        <w:t xml:space="preserve"> </w:t>
      </w:r>
      <w:r>
        <w:rPr>
          <w:color w:val="2B2A29"/>
          <w:w w:val="105"/>
        </w:rPr>
        <w:t>noticed,</w:t>
      </w:r>
      <w:r>
        <w:rPr>
          <w:color w:val="2B2A29"/>
          <w:spacing w:val="-3"/>
          <w:w w:val="105"/>
        </w:rPr>
        <w:t xml:space="preserve"> </w:t>
      </w:r>
      <w:r>
        <w:rPr>
          <w:color w:val="2B2A29"/>
          <w:w w:val="105"/>
        </w:rPr>
        <w:t>for</w:t>
      </w:r>
      <w:r>
        <w:rPr>
          <w:color w:val="2B2A29"/>
          <w:spacing w:val="-4"/>
          <w:w w:val="105"/>
        </w:rPr>
        <w:t xml:space="preserve"> </w:t>
      </w:r>
      <w:r>
        <w:rPr>
          <w:color w:val="2B2A29"/>
          <w:w w:val="105"/>
        </w:rPr>
        <w:t>the</w:t>
      </w:r>
      <w:r>
        <w:rPr>
          <w:color w:val="2B2A29"/>
          <w:spacing w:val="-3"/>
          <w:w w:val="105"/>
        </w:rPr>
        <w:t xml:space="preserve"> </w:t>
      </w:r>
      <w:r>
        <w:rPr>
          <w:color w:val="2B2A29"/>
          <w:w w:val="105"/>
        </w:rPr>
        <w:t>bit-shift</w:t>
      </w:r>
      <w:r>
        <w:rPr>
          <w:color w:val="2B2A29"/>
          <w:spacing w:val="-4"/>
          <w:w w:val="105"/>
        </w:rPr>
        <w:t xml:space="preserve"> </w:t>
      </w:r>
      <w:r>
        <w:rPr>
          <w:color w:val="2B2A29"/>
          <w:w w:val="105"/>
        </w:rPr>
        <w:t>operators,</w:t>
      </w:r>
      <w:r>
        <w:rPr>
          <w:color w:val="2B2A29"/>
          <w:spacing w:val="-3"/>
          <w:w w:val="105"/>
        </w:rPr>
        <w:t xml:space="preserve"> </w:t>
      </w:r>
      <w:r>
        <w:rPr>
          <w:color w:val="2B2A29"/>
          <w:w w:val="105"/>
        </w:rPr>
        <w:t>for</w:t>
      </w:r>
      <w:r>
        <w:rPr>
          <w:color w:val="2B2A29"/>
          <w:spacing w:val="-4"/>
          <w:w w:val="105"/>
        </w:rPr>
        <w:t xml:space="preserve"> </w:t>
      </w:r>
      <w:r>
        <w:rPr>
          <w:color w:val="2B2A29"/>
          <w:w w:val="105"/>
        </w:rPr>
        <w:t>each</w:t>
      </w:r>
      <w:r>
        <w:rPr>
          <w:color w:val="2B2A29"/>
          <w:spacing w:val="-4"/>
          <w:w w:val="105"/>
        </w:rPr>
        <w:t xml:space="preserve"> </w:t>
      </w:r>
      <w:r>
        <w:rPr>
          <w:color w:val="2B2A29"/>
          <w:w w:val="105"/>
        </w:rPr>
        <w:t>right</w:t>
      </w:r>
      <w:r>
        <w:rPr>
          <w:color w:val="2B2A29"/>
          <w:spacing w:val="-3"/>
          <w:w w:val="105"/>
        </w:rPr>
        <w:t xml:space="preserve"> </w:t>
      </w:r>
      <w:r>
        <w:rPr>
          <w:color w:val="2B2A29"/>
          <w:w w:val="105"/>
        </w:rPr>
        <w:t>shift,</w:t>
      </w:r>
      <w:r>
        <w:rPr>
          <w:color w:val="2B2A29"/>
          <w:spacing w:val="-4"/>
          <w:w w:val="105"/>
        </w:rPr>
        <w:t xml:space="preserve"> </w:t>
      </w:r>
      <w:r>
        <w:rPr>
          <w:color w:val="2B2A29"/>
          <w:w w:val="105"/>
        </w:rPr>
        <w:t>the</w:t>
      </w:r>
      <w:r>
        <w:rPr>
          <w:color w:val="2B2A29"/>
          <w:spacing w:val="-3"/>
          <w:w w:val="105"/>
        </w:rPr>
        <w:t xml:space="preserve"> </w:t>
      </w:r>
      <w:r>
        <w:rPr>
          <w:color w:val="2B2A29"/>
          <w:w w:val="105"/>
        </w:rPr>
        <w:t>number</w:t>
      </w:r>
      <w:r>
        <w:rPr>
          <w:color w:val="2B2A29"/>
          <w:spacing w:val="-55"/>
          <w:w w:val="105"/>
        </w:rPr>
        <w:t xml:space="preserve"> </w:t>
      </w:r>
      <w:r>
        <w:rPr>
          <w:color w:val="2B2A29"/>
          <w:w w:val="105"/>
        </w:rPr>
        <w:t>gets</w:t>
      </w:r>
      <w:r>
        <w:rPr>
          <w:color w:val="2B2A29"/>
          <w:spacing w:val="-3"/>
          <w:w w:val="105"/>
        </w:rPr>
        <w:t xml:space="preserve"> </w:t>
      </w:r>
      <w:r>
        <w:rPr>
          <w:color w:val="2B2A29"/>
          <w:w w:val="105"/>
        </w:rPr>
        <w:t>divided</w:t>
      </w:r>
      <w:r>
        <w:rPr>
          <w:color w:val="2B2A29"/>
          <w:spacing w:val="-3"/>
          <w:w w:val="105"/>
        </w:rPr>
        <w:t xml:space="preserve"> </w:t>
      </w:r>
      <w:r>
        <w:rPr>
          <w:color w:val="2B2A29"/>
          <w:w w:val="105"/>
        </w:rPr>
        <w:t>by</w:t>
      </w:r>
      <w:r>
        <w:rPr>
          <w:color w:val="2B2A29"/>
          <w:spacing w:val="-3"/>
          <w:w w:val="105"/>
        </w:rPr>
        <w:t xml:space="preserve"> </w:t>
      </w:r>
      <w:r>
        <w:rPr>
          <w:color w:val="2B2A29"/>
          <w:w w:val="105"/>
        </w:rPr>
        <w:t>two,</w:t>
      </w:r>
      <w:r>
        <w:rPr>
          <w:color w:val="2B2A29"/>
          <w:spacing w:val="-3"/>
          <w:w w:val="105"/>
        </w:rPr>
        <w:t xml:space="preserve"> </w:t>
      </w:r>
      <w:r>
        <w:rPr>
          <w:color w:val="2B2A29"/>
          <w:w w:val="105"/>
        </w:rPr>
        <w:t>since</w:t>
      </w:r>
      <w:r>
        <w:rPr>
          <w:color w:val="2B2A29"/>
          <w:spacing w:val="-2"/>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bit</w:t>
      </w:r>
      <w:r>
        <w:rPr>
          <w:color w:val="2B2A29"/>
          <w:spacing w:val="-3"/>
          <w:w w:val="105"/>
        </w:rPr>
        <w:t xml:space="preserve"> </w:t>
      </w:r>
      <w:r>
        <w:rPr>
          <w:color w:val="2B2A29"/>
          <w:w w:val="105"/>
        </w:rPr>
        <w:t>positions</w:t>
      </w:r>
      <w:r>
        <w:rPr>
          <w:color w:val="2B2A29"/>
          <w:spacing w:val="-3"/>
          <w:w w:val="105"/>
        </w:rPr>
        <w:t xml:space="preserve"> </w:t>
      </w:r>
      <w:r>
        <w:rPr>
          <w:color w:val="2B2A29"/>
          <w:w w:val="105"/>
        </w:rPr>
        <w:t>move</w:t>
      </w:r>
      <w:r>
        <w:rPr>
          <w:color w:val="2B2A29"/>
          <w:spacing w:val="-2"/>
          <w:w w:val="105"/>
        </w:rPr>
        <w:t xml:space="preserve"> </w:t>
      </w:r>
      <w:r>
        <w:rPr>
          <w:color w:val="2B2A29"/>
          <w:w w:val="105"/>
        </w:rPr>
        <w:t>one</w:t>
      </w:r>
      <w:r>
        <w:rPr>
          <w:color w:val="2B2A29"/>
          <w:spacing w:val="-3"/>
          <w:w w:val="105"/>
        </w:rPr>
        <w:t xml:space="preserve"> </w:t>
      </w:r>
      <w:r>
        <w:rPr>
          <w:color w:val="2B2A29"/>
          <w:w w:val="105"/>
        </w:rPr>
        <w:t>position</w:t>
      </w:r>
      <w:r>
        <w:rPr>
          <w:color w:val="2B2A29"/>
          <w:spacing w:val="-3"/>
          <w:w w:val="105"/>
        </w:rPr>
        <w:t xml:space="preserve"> </w:t>
      </w:r>
      <w:r>
        <w:rPr>
          <w:color w:val="2B2A29"/>
          <w:w w:val="105"/>
        </w:rPr>
        <w:t>to</w:t>
      </w:r>
      <w:r>
        <w:rPr>
          <w:color w:val="2B2A29"/>
          <w:spacing w:val="-3"/>
          <w:w w:val="105"/>
        </w:rPr>
        <w:t xml:space="preserve"> </w:t>
      </w:r>
      <w:r>
        <w:rPr>
          <w:color w:val="2B2A29"/>
          <w:w w:val="105"/>
        </w:rPr>
        <w:t>the</w:t>
      </w:r>
      <w:r>
        <w:rPr>
          <w:color w:val="2B2A29"/>
          <w:spacing w:val="-3"/>
          <w:w w:val="105"/>
        </w:rPr>
        <w:t xml:space="preserve"> </w:t>
      </w:r>
      <w:r>
        <w:rPr>
          <w:color w:val="2B2A29"/>
          <w:w w:val="105"/>
        </w:rPr>
        <w:t>right.</w:t>
      </w:r>
      <w:r>
        <w:rPr>
          <w:color w:val="2B2A29"/>
          <w:spacing w:val="-2"/>
          <w:w w:val="105"/>
        </w:rPr>
        <w:t xml:space="preserve"> </w:t>
      </w:r>
      <w:r>
        <w:rPr>
          <w:color w:val="2B2A29"/>
          <w:w w:val="105"/>
        </w:rPr>
        <w:t>And</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55"/>
          <w:w w:val="105"/>
        </w:rPr>
        <w:t xml:space="preserve"> </w:t>
      </w:r>
      <w:r>
        <w:rPr>
          <w:color w:val="2B2A29"/>
          <w:w w:val="105"/>
        </w:rPr>
        <w:t>same manner, left shifts will multiply the value by two. The unsigned right shift ignores</w:t>
      </w:r>
      <w:r>
        <w:rPr>
          <w:color w:val="2B2A29"/>
          <w:spacing w:val="-55"/>
          <w:w w:val="105"/>
        </w:rPr>
        <w:t xml:space="preserve"> </w:t>
      </w:r>
      <w:r>
        <w:rPr>
          <w:color w:val="2B2A29"/>
          <w:w w:val="105"/>
        </w:rPr>
        <w:t>the sign bit and thus will not retain the same sign of the number and will not have the</w:t>
      </w:r>
      <w:r>
        <w:rPr>
          <w:color w:val="2B2A29"/>
          <w:spacing w:val="1"/>
          <w:w w:val="105"/>
        </w:rPr>
        <w:t xml:space="preserve"> </w:t>
      </w:r>
      <w:r>
        <w:rPr>
          <w:color w:val="2B2A29"/>
          <w:w w:val="105"/>
        </w:rPr>
        <w:t>same</w:t>
      </w:r>
      <w:r>
        <w:rPr>
          <w:color w:val="2B2A29"/>
          <w:spacing w:val="-12"/>
          <w:w w:val="105"/>
        </w:rPr>
        <w:t xml:space="preserve"> </w:t>
      </w:r>
      <w:r>
        <w:rPr>
          <w:color w:val="2B2A29"/>
          <w:w w:val="105"/>
        </w:rPr>
        <w:t>number</w:t>
      </w:r>
      <w:r>
        <w:rPr>
          <w:color w:val="2B2A29"/>
          <w:spacing w:val="-11"/>
          <w:w w:val="105"/>
        </w:rPr>
        <w:t xml:space="preserve"> </w:t>
      </w:r>
      <w:r>
        <w:rPr>
          <w:color w:val="2B2A29"/>
          <w:w w:val="105"/>
        </w:rPr>
        <w:t>being</w:t>
      </w:r>
      <w:r>
        <w:rPr>
          <w:color w:val="2B2A29"/>
          <w:spacing w:val="-11"/>
          <w:w w:val="105"/>
        </w:rPr>
        <w:t xml:space="preserve"> </w:t>
      </w:r>
      <w:r>
        <w:rPr>
          <w:color w:val="2B2A29"/>
          <w:w w:val="105"/>
        </w:rPr>
        <w:t>multiplied</w:t>
      </w:r>
      <w:r>
        <w:rPr>
          <w:color w:val="2B2A29"/>
          <w:spacing w:val="-11"/>
          <w:w w:val="105"/>
        </w:rPr>
        <w:t xml:space="preserve"> </w:t>
      </w:r>
      <w:r>
        <w:rPr>
          <w:color w:val="2B2A29"/>
          <w:w w:val="105"/>
        </w:rPr>
        <w:t>by</w:t>
      </w:r>
      <w:r>
        <w:rPr>
          <w:color w:val="2B2A29"/>
          <w:spacing w:val="-12"/>
          <w:w w:val="105"/>
        </w:rPr>
        <w:t xml:space="preserve"> </w:t>
      </w:r>
      <w:r>
        <w:rPr>
          <w:color w:val="2B2A29"/>
          <w:w w:val="105"/>
        </w:rPr>
        <w:t>two</w:t>
      </w:r>
      <w:r>
        <w:rPr>
          <w:color w:val="2B2A29"/>
          <w:spacing w:val="-11"/>
          <w:w w:val="105"/>
        </w:rPr>
        <w:t xml:space="preserve"> </w:t>
      </w:r>
      <w:r>
        <w:rPr>
          <w:color w:val="2B2A29"/>
          <w:w w:val="105"/>
        </w:rPr>
        <w:t>property.</w:t>
      </w:r>
    </w:p>
    <w:p>
      <w:pPr>
        <w:pStyle w:val="11"/>
        <w:spacing w:before="213" w:line="304" w:lineRule="auto"/>
        <w:ind w:left="520" w:right="297" w:firstLine="359"/>
      </w:pPr>
      <w:r>
        <w:rPr>
          <w:color w:val="2B2A29"/>
          <w:w w:val="105"/>
        </w:rPr>
        <w:t>正如您可能已经注意到的，对于位移位运算符，对于每一</w:t>
      </w:r>
      <w:r>
        <w:rPr>
          <w:color w:val="2B2A29"/>
          <w:spacing w:val="-4"/>
          <w:w w:val="105"/>
        </w:rPr>
        <w:t>次</w:t>
      </w:r>
      <w:r>
        <w:rPr>
          <w:color w:val="2B2A29"/>
          <w:w w:val="105"/>
        </w:rPr>
        <w:t>右移，数字都会被除以2，因为所有</w:t>
      </w:r>
      <w:r>
        <w:rPr>
          <w:color w:val="2B2A29"/>
          <w:spacing w:val="-3"/>
          <w:w w:val="105"/>
        </w:rPr>
        <w:t>的位</w:t>
      </w:r>
      <w:r>
        <w:rPr>
          <w:color w:val="2B2A29"/>
          <w:w w:val="105"/>
        </w:rPr>
        <w:t>位置</w:t>
      </w:r>
      <w:r>
        <w:rPr>
          <w:color w:val="2B2A29"/>
          <w:spacing w:val="-3"/>
          <w:w w:val="105"/>
        </w:rPr>
        <w:t>都会</w:t>
      </w:r>
      <w:r>
        <w:rPr>
          <w:color w:val="2B2A29"/>
          <w:w w:val="105"/>
        </w:rPr>
        <w:t>向右移动一</w:t>
      </w:r>
      <w:r>
        <w:rPr>
          <w:color w:val="2B2A29"/>
          <w:spacing w:val="-3"/>
          <w:w w:val="105"/>
        </w:rPr>
        <w:t>个</w:t>
      </w:r>
      <w:r>
        <w:rPr>
          <w:color w:val="2B2A29"/>
          <w:w w:val="105"/>
        </w:rPr>
        <w:t>位置。以同样的方式，左移将值乘以2。无符号右移忽略符号位，因此不会保留数字的相同符号，也不会将相同</w:t>
      </w:r>
      <w:r>
        <w:rPr>
          <w:color w:val="2B2A29"/>
          <w:spacing w:val="-12"/>
          <w:w w:val="105"/>
        </w:rPr>
        <w:t>的</w:t>
      </w:r>
      <w:r>
        <w:rPr>
          <w:color w:val="2B2A29"/>
          <w:w w:val="105"/>
        </w:rPr>
        <w:t>数字乘以两</w:t>
      </w:r>
      <w:r>
        <w:rPr>
          <w:color w:val="2B2A29"/>
          <w:spacing w:val="-11"/>
          <w:w w:val="105"/>
        </w:rPr>
        <w:t>个</w:t>
      </w:r>
      <w:r>
        <w:rPr>
          <w:color w:val="2B2A29"/>
          <w:w w:val="105"/>
        </w:rPr>
        <w:t>属性。</w:t>
      </w:r>
    </w:p>
    <w:p>
      <w:pPr>
        <w:pStyle w:val="11"/>
        <w:spacing w:before="11"/>
        <w:rPr>
          <w:sz w:val="18"/>
        </w:rPr>
      </w:pPr>
    </w:p>
    <w:p>
      <w:r>
        <w:rPr>
          <w:color w:val="2B2A29"/>
          <w:w w:val="80"/>
        </w:rPr>
        <w:t>Bitmasks,</w:t>
      </w:r>
      <w:r>
        <w:rPr>
          <w:color w:val="2B2A29"/>
          <w:spacing w:val="14"/>
          <w:w w:val="80"/>
        </w:rPr>
        <w:t xml:space="preserve"> </w:t>
      </w:r>
      <w:r>
        <w:rPr>
          <w:color w:val="2B2A29"/>
          <w:w w:val="80"/>
        </w:rPr>
        <w:t>Flags,</w:t>
      </w:r>
      <w:r>
        <w:rPr>
          <w:color w:val="2B2A29"/>
          <w:spacing w:val="15"/>
          <w:w w:val="80"/>
        </w:rPr>
        <w:t xml:space="preserve"> </w:t>
      </w:r>
      <w:r>
        <w:rPr>
          <w:color w:val="2B2A29"/>
          <w:w w:val="80"/>
        </w:rPr>
        <w:t>and</w:t>
      </w:r>
      <w:r>
        <w:rPr>
          <w:color w:val="2B2A29"/>
          <w:spacing w:val="29"/>
          <w:w w:val="80"/>
        </w:rPr>
        <w:t xml:space="preserve"> </w:t>
      </w:r>
      <w:r>
        <w:rPr>
          <w:color w:val="2B2A29"/>
          <w:w w:val="80"/>
        </w:rPr>
        <w:t>Encoding</w:t>
      </w:r>
    </w:p>
    <w:p>
      <w:pPr>
        <w:pStyle w:val="7"/>
        <w:ind w:left="520"/>
      </w:pPr>
      <w:r>
        <w:rPr>
          <w:color w:val="2B2A29"/>
          <w:w w:val="80"/>
        </w:rPr>
        <w:t>位掩码、标志和编码</w:t>
      </w:r>
    </w:p>
    <w:p>
      <w:r>
        <w:rPr>
          <w:color w:val="2B2A29"/>
          <w:w w:val="105"/>
        </w:rPr>
        <w:t xml:space="preserve">Bitwise operations are critical in implementing masking operations. </w:t>
      </w:r>
      <w:r>
        <w:rPr>
          <w:i/>
          <w:color w:val="2B2A29"/>
          <w:w w:val="105"/>
        </w:rPr>
        <w:t xml:space="preserve">Masking </w:t>
      </w:r>
      <w:r>
        <w:rPr>
          <w:color w:val="2B2A29"/>
          <w:w w:val="105"/>
        </w:rPr>
        <w:t>is the act of</w:t>
      </w:r>
      <w:r>
        <w:rPr>
          <w:color w:val="2B2A29"/>
          <w:spacing w:val="-55"/>
          <w:w w:val="105"/>
        </w:rPr>
        <w:t xml:space="preserve"> </w:t>
      </w:r>
      <w:r>
        <w:rPr>
          <w:color w:val="2B2A29"/>
          <w:w w:val="105"/>
        </w:rPr>
        <w:t>extracting,</w:t>
      </w:r>
      <w:r>
        <w:rPr>
          <w:color w:val="2B2A29"/>
          <w:spacing w:val="-11"/>
          <w:w w:val="105"/>
        </w:rPr>
        <w:t xml:space="preserve"> </w:t>
      </w:r>
      <w:r>
        <w:rPr>
          <w:color w:val="2B2A29"/>
          <w:w w:val="105"/>
        </w:rPr>
        <w:t>removing,</w:t>
      </w:r>
      <w:r>
        <w:rPr>
          <w:color w:val="2B2A29"/>
          <w:spacing w:val="-11"/>
          <w:w w:val="105"/>
        </w:rPr>
        <w:t xml:space="preserve"> </w:t>
      </w:r>
      <w:r>
        <w:rPr>
          <w:color w:val="2B2A29"/>
          <w:w w:val="105"/>
        </w:rPr>
        <w:t>or</w:t>
      </w:r>
      <w:r>
        <w:rPr>
          <w:color w:val="2B2A29"/>
          <w:spacing w:val="-11"/>
          <w:w w:val="105"/>
        </w:rPr>
        <w:t xml:space="preserve"> </w:t>
      </w:r>
      <w:r>
        <w:rPr>
          <w:color w:val="2B2A29"/>
          <w:w w:val="105"/>
        </w:rPr>
        <w:t>updating</w:t>
      </w:r>
      <w:r>
        <w:rPr>
          <w:color w:val="2B2A29"/>
          <w:spacing w:val="-10"/>
          <w:w w:val="105"/>
        </w:rPr>
        <w:t xml:space="preserve"> </w:t>
      </w:r>
      <w:r>
        <w:rPr>
          <w:color w:val="2B2A29"/>
          <w:w w:val="105"/>
        </w:rPr>
        <w:t>certain</w:t>
      </w:r>
      <w:r>
        <w:rPr>
          <w:color w:val="2B2A29"/>
          <w:spacing w:val="-11"/>
          <w:w w:val="105"/>
        </w:rPr>
        <w:t xml:space="preserve"> </w:t>
      </w:r>
      <w:r>
        <w:rPr>
          <w:color w:val="2B2A29"/>
          <w:w w:val="105"/>
        </w:rPr>
        <w:t>parts</w:t>
      </w:r>
      <w:r>
        <w:rPr>
          <w:color w:val="2B2A29"/>
          <w:spacing w:val="-11"/>
          <w:w w:val="105"/>
        </w:rPr>
        <w:t xml:space="preserve"> </w:t>
      </w:r>
      <w:r>
        <w:rPr>
          <w:color w:val="2B2A29"/>
          <w:w w:val="105"/>
        </w:rPr>
        <w:t>of</w:t>
      </w:r>
      <w:r>
        <w:rPr>
          <w:color w:val="2B2A29"/>
          <w:spacing w:val="-11"/>
          <w:w w:val="105"/>
        </w:rPr>
        <w:t xml:space="preserve"> </w:t>
      </w:r>
      <w:r>
        <w:rPr>
          <w:color w:val="2B2A29"/>
          <w:w w:val="105"/>
        </w:rPr>
        <w:t>a</w:t>
      </w:r>
      <w:r>
        <w:rPr>
          <w:color w:val="2B2A29"/>
          <w:spacing w:val="-10"/>
          <w:w w:val="105"/>
        </w:rPr>
        <w:t xml:space="preserve"> </w:t>
      </w:r>
      <w:r>
        <w:rPr>
          <w:color w:val="2B2A29"/>
          <w:w w:val="105"/>
        </w:rPr>
        <w:t>binary</w:t>
      </w:r>
      <w:r>
        <w:rPr>
          <w:color w:val="2B2A29"/>
          <w:spacing w:val="-11"/>
          <w:w w:val="105"/>
        </w:rPr>
        <w:t xml:space="preserve"> </w:t>
      </w:r>
      <w:r>
        <w:rPr>
          <w:color w:val="2B2A29"/>
          <w:w w:val="105"/>
        </w:rPr>
        <w:t>value.</w:t>
      </w:r>
    </w:p>
    <w:p>
      <w:pPr>
        <w:pStyle w:val="11"/>
        <w:spacing w:before="207" w:line="304" w:lineRule="auto"/>
        <w:ind w:left="520" w:right="176"/>
      </w:pPr>
      <w:r>
        <w:rPr>
          <w:color w:val="2B2A29"/>
          <w:w w:val="105"/>
        </w:rPr>
        <w:t>按位操作在实现屏蔽操作中至关重要。</w:t>
      </w:r>
      <w:r>
        <w:rPr>
          <w:i/>
          <w:color w:val="2B2A29"/>
          <w:w w:val="105"/>
        </w:rPr>
        <w:t>掩蔽</w:t>
      </w:r>
      <w:r>
        <w:rPr>
          <w:color w:val="2B2A29"/>
          <w:w w:val="105"/>
        </w:rPr>
        <w:t>是提取、删除或更新二进制值的某些部分的行为。</w:t>
      </w:r>
    </w:p>
    <w:p>
      <w:r>
        <w:rPr>
          <w:color w:val="2B2A29"/>
          <w:w w:val="105"/>
        </w:rPr>
        <w:t>For</w:t>
      </w:r>
      <w:r>
        <w:rPr>
          <w:color w:val="2B2A29"/>
          <w:spacing w:val="-8"/>
          <w:w w:val="105"/>
        </w:rPr>
        <w:t xml:space="preserve"> </w:t>
      </w:r>
      <w:r>
        <w:rPr>
          <w:color w:val="2B2A29"/>
          <w:w w:val="105"/>
        </w:rPr>
        <w:t>example,</w:t>
      </w:r>
      <w:r>
        <w:rPr>
          <w:color w:val="2B2A29"/>
          <w:spacing w:val="-8"/>
          <w:w w:val="105"/>
        </w:rPr>
        <w:t xml:space="preserve"> </w:t>
      </w:r>
      <w:r>
        <w:rPr>
          <w:color w:val="2B2A29"/>
          <w:w w:val="105"/>
        </w:rPr>
        <w:t>in</w:t>
      </w:r>
      <w:r>
        <w:rPr>
          <w:color w:val="2B2A29"/>
          <w:spacing w:val="-8"/>
          <w:w w:val="105"/>
        </w:rPr>
        <w:t xml:space="preserve"> </w:t>
      </w:r>
      <w:r>
        <w:rPr>
          <w:color w:val="2B2A29"/>
          <w:w w:val="105"/>
        </w:rPr>
        <w:t>an</w:t>
      </w:r>
      <w:r>
        <w:rPr>
          <w:color w:val="2B2A29"/>
          <w:spacing w:val="-8"/>
          <w:w w:val="105"/>
        </w:rPr>
        <w:t xml:space="preserve"> </w:t>
      </w:r>
      <w:r>
        <w:rPr>
          <w:color w:val="2B2A29"/>
          <w:w w:val="105"/>
        </w:rPr>
        <w:t>integer</w:t>
      </w:r>
      <w:r>
        <w:rPr>
          <w:color w:val="2B2A29"/>
          <w:spacing w:val="-7"/>
          <w:w w:val="105"/>
        </w:rPr>
        <w:t xml:space="preserve"> </w:t>
      </w:r>
      <w:r>
        <w:rPr>
          <w:color w:val="2B2A29"/>
          <w:w w:val="105"/>
        </w:rPr>
        <w:t>value,</w:t>
      </w:r>
      <w:r>
        <w:rPr>
          <w:color w:val="2B2A29"/>
          <w:spacing w:val="-8"/>
          <w:w w:val="105"/>
        </w:rPr>
        <w:t xml:space="preserve"> </w:t>
      </w:r>
      <w:r>
        <w:rPr>
          <w:color w:val="2B2A29"/>
          <w:w w:val="105"/>
        </w:rPr>
        <w:t>if</w:t>
      </w:r>
      <w:r>
        <w:rPr>
          <w:color w:val="2B2A29"/>
          <w:spacing w:val="-8"/>
          <w:w w:val="105"/>
        </w:rPr>
        <w:t xml:space="preserve"> </w:t>
      </w:r>
      <w:r>
        <w:rPr>
          <w:color w:val="2B2A29"/>
          <w:w w:val="105"/>
        </w:rPr>
        <w:t>we</w:t>
      </w:r>
      <w:r>
        <w:rPr>
          <w:color w:val="2B2A29"/>
          <w:spacing w:val="-8"/>
          <w:w w:val="105"/>
        </w:rPr>
        <w:t xml:space="preserve"> </w:t>
      </w:r>
      <w:r>
        <w:rPr>
          <w:color w:val="2B2A29"/>
          <w:w w:val="105"/>
        </w:rPr>
        <w:t>want</w:t>
      </w:r>
      <w:r>
        <w:rPr>
          <w:color w:val="2B2A29"/>
          <w:spacing w:val="-7"/>
          <w:w w:val="105"/>
        </w:rPr>
        <w:t xml:space="preserve"> </w:t>
      </w:r>
      <w:r>
        <w:rPr>
          <w:color w:val="2B2A29"/>
          <w:w w:val="105"/>
        </w:rPr>
        <w:t>to</w:t>
      </w:r>
      <w:r>
        <w:rPr>
          <w:color w:val="2B2A29"/>
          <w:spacing w:val="-8"/>
          <w:w w:val="105"/>
        </w:rPr>
        <w:t xml:space="preserve"> </w:t>
      </w:r>
      <w:r>
        <w:rPr>
          <w:color w:val="2B2A29"/>
          <w:w w:val="105"/>
        </w:rPr>
        <w:t>extract</w:t>
      </w:r>
      <w:r>
        <w:rPr>
          <w:color w:val="2B2A29"/>
          <w:spacing w:val="-8"/>
          <w:w w:val="105"/>
        </w:rPr>
        <w:t xml:space="preserve"> </w:t>
      </w:r>
      <w:r>
        <w:rPr>
          <w:color w:val="2B2A29"/>
          <w:w w:val="105"/>
        </w:rPr>
        <w:t>only</w:t>
      </w:r>
      <w:r>
        <w:rPr>
          <w:color w:val="2B2A29"/>
          <w:spacing w:val="-8"/>
          <w:w w:val="105"/>
        </w:rPr>
        <w:t xml:space="preserve"> </w:t>
      </w:r>
      <w:r>
        <w:rPr>
          <w:color w:val="2B2A29"/>
          <w:w w:val="105"/>
        </w:rPr>
        <w:t>the</w:t>
      </w:r>
      <w:r>
        <w:rPr>
          <w:color w:val="2B2A29"/>
          <w:spacing w:val="-7"/>
          <w:w w:val="105"/>
        </w:rPr>
        <w:t xml:space="preserve"> </w:t>
      </w:r>
      <w:r>
        <w:rPr>
          <w:color w:val="2B2A29"/>
          <w:w w:val="105"/>
        </w:rPr>
        <w:t>lower</w:t>
      </w:r>
      <w:r>
        <w:rPr>
          <w:color w:val="2B2A29"/>
          <w:spacing w:val="-8"/>
          <w:w w:val="105"/>
        </w:rPr>
        <w:t xml:space="preserve"> </w:t>
      </w:r>
      <w:r>
        <w:rPr>
          <w:color w:val="2B2A29"/>
          <w:w w:val="105"/>
        </w:rPr>
        <w:t>8</w:t>
      </w:r>
      <w:r>
        <w:rPr>
          <w:color w:val="2B2A29"/>
          <w:spacing w:val="-8"/>
          <w:w w:val="105"/>
        </w:rPr>
        <w:t xml:space="preserve"> </w:t>
      </w:r>
      <w:r>
        <w:rPr>
          <w:color w:val="2B2A29"/>
          <w:w w:val="105"/>
        </w:rPr>
        <w:t>bits</w:t>
      </w:r>
      <w:r>
        <w:rPr>
          <w:color w:val="2B2A29"/>
          <w:spacing w:val="-8"/>
          <w:w w:val="105"/>
        </w:rPr>
        <w:t xml:space="preserve"> </w:t>
      </w:r>
      <w:r>
        <w:rPr>
          <w:color w:val="2B2A29"/>
          <w:w w:val="105"/>
        </w:rPr>
        <w:t>of</w:t>
      </w:r>
      <w:r>
        <w:rPr>
          <w:color w:val="2B2A29"/>
          <w:spacing w:val="-7"/>
          <w:w w:val="105"/>
        </w:rPr>
        <w:t xml:space="preserve"> </w:t>
      </w:r>
      <w:r>
        <w:rPr>
          <w:color w:val="2B2A29"/>
          <w:w w:val="105"/>
        </w:rPr>
        <w:t>the</w:t>
      </w:r>
      <w:r>
        <w:rPr>
          <w:color w:val="2B2A29"/>
          <w:spacing w:val="-55"/>
          <w:w w:val="105"/>
        </w:rPr>
        <w:t xml:space="preserve"> </w:t>
      </w:r>
      <w:r>
        <w:rPr>
          <w:color w:val="2B2A29"/>
          <w:w w:val="105"/>
        </w:rPr>
        <w:t>value,</w:t>
      </w:r>
      <w:r>
        <w:rPr>
          <w:color w:val="2B2A29"/>
          <w:spacing w:val="-13"/>
          <w:w w:val="105"/>
        </w:rPr>
        <w:t xml:space="preserve"> </w:t>
      </w:r>
      <w:r>
        <w:rPr>
          <w:color w:val="2B2A29"/>
          <w:w w:val="105"/>
        </w:rPr>
        <w:t>we</w:t>
      </w:r>
      <w:r>
        <w:rPr>
          <w:color w:val="2B2A29"/>
          <w:spacing w:val="-13"/>
          <w:w w:val="105"/>
        </w:rPr>
        <w:t xml:space="preserve"> </w:t>
      </w:r>
      <w:r>
        <w:rPr>
          <w:color w:val="2B2A29"/>
          <w:w w:val="105"/>
        </w:rPr>
        <w:t>can</w:t>
      </w:r>
      <w:r>
        <w:rPr>
          <w:color w:val="2B2A29"/>
          <w:spacing w:val="-12"/>
          <w:w w:val="105"/>
        </w:rPr>
        <w:t xml:space="preserve"> </w:t>
      </w:r>
      <w:r>
        <w:rPr>
          <w:color w:val="2B2A29"/>
          <w:w w:val="105"/>
        </w:rPr>
        <w:t>do</w:t>
      </w:r>
      <w:r>
        <w:rPr>
          <w:color w:val="2B2A29"/>
          <w:spacing w:val="-13"/>
          <w:w w:val="105"/>
        </w:rPr>
        <w:t xml:space="preserve"> </w:t>
      </w:r>
      <w:r>
        <w:rPr>
          <w:color w:val="2B2A29"/>
          <w:w w:val="105"/>
        </w:rPr>
        <w:t>the</w:t>
      </w:r>
      <w:r>
        <w:rPr>
          <w:color w:val="2B2A29"/>
          <w:spacing w:val="-13"/>
          <w:w w:val="105"/>
        </w:rPr>
        <w:t xml:space="preserve"> </w:t>
      </w:r>
      <w:r>
        <w:rPr>
          <w:color w:val="2B2A29"/>
          <w:w w:val="105"/>
        </w:rPr>
        <w:t>following:</w:t>
      </w:r>
    </w:p>
    <w:p>
      <w:pPr>
        <w:pStyle w:val="11"/>
        <w:spacing w:line="304" w:lineRule="auto"/>
        <w:ind w:left="520" w:right="510" w:firstLine="359"/>
      </w:pPr>
      <w:r>
        <w:rPr>
          <w:color w:val="2B2A29"/>
          <w:w w:val="105"/>
        </w:rPr>
        <w:t>例如</w:t>
      </w:r>
      <w:r>
        <w:rPr>
          <w:color w:val="2B2A29"/>
          <w:spacing w:val="-8"/>
          <w:w w:val="105"/>
        </w:rPr>
        <w:t>，</w:t>
      </w:r>
      <w:r>
        <w:rPr>
          <w:color w:val="2B2A29"/>
          <w:w w:val="105"/>
        </w:rPr>
        <w:t>在一个整</w:t>
      </w:r>
      <w:r>
        <w:rPr>
          <w:color w:val="2B2A29"/>
          <w:spacing w:val="-7"/>
          <w:w w:val="105"/>
        </w:rPr>
        <w:t>数</w:t>
      </w:r>
      <w:r>
        <w:rPr>
          <w:color w:val="2B2A29"/>
          <w:w w:val="105"/>
        </w:rPr>
        <w:t>值中，如果我们只想提取该值的低8位，我们可以执行以下操作：</w:t>
      </w:r>
    </w:p>
    <w:p>
      <w:r>
        <w:rPr>
          <w:rFonts w:ascii="宋体"/>
          <w:color w:val="2B2A29"/>
        </w:rPr>
        <w:t>int</w:t>
      </w:r>
      <w:r>
        <w:rPr>
          <w:rFonts w:ascii="宋体"/>
          <w:color w:val="2B2A29"/>
          <w:spacing w:val="2"/>
        </w:rPr>
        <w:t xml:space="preserve"> </w:t>
      </w:r>
      <w:r>
        <w:rPr>
          <w:rFonts w:ascii="宋体"/>
          <w:color w:val="2B2A29"/>
        </w:rPr>
        <w:t>value</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1550;</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[00000110</w:t>
      </w:r>
      <w:r>
        <w:rPr>
          <w:rFonts w:ascii="宋体"/>
          <w:color w:val="2B2A29"/>
          <w:spacing w:val="2"/>
        </w:rPr>
        <w:t xml:space="preserve"> </w:t>
      </w:r>
      <w:r>
        <w:rPr>
          <w:rFonts w:ascii="宋体"/>
          <w:color w:val="2B2A29"/>
        </w:rPr>
        <w:t>00001110]</w:t>
      </w:r>
      <w:r>
        <w:rPr>
          <w:rFonts w:ascii="宋体"/>
          <w:color w:val="2B2A29"/>
          <w:vertAlign w:val="subscript"/>
        </w:rPr>
        <w:t>2</w:t>
      </w:r>
    </w:p>
    <w:p>
      <w:pPr>
        <w:pStyle w:val="11"/>
        <w:spacing w:before="140"/>
        <w:ind w:left="520"/>
        <w:rPr>
          <w:rFonts w:ascii="宋体"/>
        </w:rPr>
      </w:pPr>
      <w:r>
        <w:rPr>
          <w:rFonts w:ascii="宋体"/>
          <w:color w:val="2B2A29"/>
        </w:rPr>
        <w:t>int值=1550；//[00000110</w:t>
      </w:r>
      <w:r>
        <w:t xml:space="preserve"> </w:t>
      </w:r>
      <w:r>
        <w:rPr>
          <w:rFonts w:ascii="宋体"/>
          <w:color w:val="2B2A29"/>
        </w:rPr>
        <w:t>00001110]</w:t>
      </w:r>
      <w:r>
        <w:rPr>
          <w:rFonts w:ascii="宋体"/>
          <w:color w:val="2B2A29"/>
          <w:vertAlign w:val="subscript"/>
        </w:rPr>
        <w:t>2</w:t>
      </w:r>
    </w:p>
    <w:p>
      <w:r>
        <w:rPr>
          <w:rFonts w:ascii="宋体"/>
          <w:color w:val="2B2A29"/>
        </w:rPr>
        <w:t>int mask = 255;</w:t>
      </w:r>
      <w:r>
        <w:rPr>
          <w:rFonts w:ascii="宋体"/>
          <w:color w:val="2B2A29"/>
        </w:rPr>
        <w:tab/>
      </w:r>
      <w:r>
        <w:rPr>
          <w:rFonts w:ascii="宋体"/>
          <w:color w:val="2B2A29"/>
        </w:rPr>
        <w:t>//</w:t>
      </w:r>
      <w:r>
        <w:rPr>
          <w:rFonts w:ascii="宋体"/>
          <w:color w:val="2B2A29"/>
          <w:spacing w:val="6"/>
        </w:rPr>
        <w:t xml:space="preserve"> </w:t>
      </w:r>
      <w:r>
        <w:rPr>
          <w:rFonts w:ascii="宋体"/>
          <w:color w:val="2B2A29"/>
        </w:rPr>
        <w:t>[00000000</w:t>
      </w:r>
      <w:r>
        <w:rPr>
          <w:rFonts w:ascii="宋体"/>
          <w:color w:val="2B2A29"/>
          <w:spacing w:val="6"/>
        </w:rPr>
        <w:t xml:space="preserve"> </w:t>
      </w:r>
      <w:r>
        <w:rPr>
          <w:rFonts w:ascii="宋体"/>
          <w:color w:val="2B2A29"/>
        </w:rPr>
        <w:t>11111111]</w:t>
      </w:r>
      <w:r>
        <w:rPr>
          <w:rFonts w:ascii="宋体"/>
          <w:color w:val="2B2A29"/>
          <w:vertAlign w:val="subscript"/>
        </w:rPr>
        <w:t>2</w:t>
      </w:r>
    </w:p>
    <w:p>
      <w:pPr>
        <w:pStyle w:val="11"/>
        <w:tabs>
          <w:tab w:val="left" w:pos="2499"/>
        </w:tabs>
        <w:spacing w:before="38"/>
        <w:ind w:left="520"/>
        <w:rPr>
          <w:rFonts w:ascii="宋体"/>
        </w:rPr>
      </w:pPr>
      <w:r>
        <w:rPr>
          <w:rFonts w:ascii="宋体"/>
          <w:color w:val="2B2A29"/>
        </w:rPr>
        <w:t>int掩码=255；//</w:t>
      </w:r>
      <w:r>
        <w:rPr>
          <w:rFonts w:ascii="宋体"/>
          <w:color w:val="2B2A29"/>
        </w:rPr>
        <w:tab/>
      </w:r>
      <w:r>
        <w:rPr>
          <w:rFonts w:ascii="宋体"/>
          <w:color w:val="2B2A29"/>
        </w:rPr>
        <w:t>[00000000</w:t>
      </w:r>
      <w:r>
        <w:t xml:space="preserve"> </w:t>
      </w:r>
      <w:r>
        <w:rPr>
          <w:rFonts w:ascii="宋体"/>
          <w:color w:val="2B2A29"/>
        </w:rPr>
        <w:t>11111111]</w:t>
      </w:r>
      <w:r>
        <w:rPr>
          <w:rFonts w:ascii="宋体"/>
          <w:color w:val="2B2A29"/>
          <w:vertAlign w:val="subscript"/>
        </w:rPr>
        <w:t>2</w:t>
      </w:r>
    </w:p>
    <w:p>
      <w:r>
        <w:rPr>
          <w:rFonts w:ascii="宋体"/>
          <w:color w:val="2B2A29"/>
        </w:rPr>
        <w:t>int</w:t>
      </w:r>
      <w:r>
        <w:rPr>
          <w:rFonts w:ascii="宋体"/>
          <w:color w:val="2B2A29"/>
          <w:spacing w:val="1"/>
        </w:rPr>
        <w:t xml:space="preserve"> </w:t>
      </w:r>
      <w:r>
        <w:rPr>
          <w:rFonts w:ascii="宋体"/>
          <w:color w:val="2B2A29"/>
        </w:rPr>
        <w:t>lower8bit</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value</w:t>
      </w:r>
      <w:r>
        <w:rPr>
          <w:rFonts w:ascii="宋体"/>
          <w:color w:val="2B2A29"/>
          <w:spacing w:val="1"/>
        </w:rPr>
        <w:t xml:space="preserve"> </w:t>
      </w:r>
      <w:r>
        <w:rPr>
          <w:rFonts w:ascii="宋体"/>
          <w:color w:val="2B2A29"/>
        </w:rPr>
        <w:t>&amp;</w:t>
      </w:r>
      <w:r>
        <w:rPr>
          <w:rFonts w:ascii="宋体"/>
          <w:color w:val="2B2A29"/>
          <w:spacing w:val="1"/>
        </w:rPr>
        <w:t xml:space="preserve"> </w:t>
      </w:r>
      <w:r>
        <w:rPr>
          <w:rFonts w:ascii="宋体"/>
          <w:color w:val="2B2A29"/>
        </w:rPr>
        <w:t>mask;</w:t>
      </w:r>
      <w:r>
        <w:rPr>
          <w:rFonts w:ascii="宋体"/>
          <w:color w:val="2B2A29"/>
          <w:spacing w:val="2"/>
        </w:rPr>
        <w:t xml:space="preserve"> </w:t>
      </w:r>
      <w:r>
        <w:rPr>
          <w:rFonts w:ascii="宋体"/>
          <w:color w:val="2B2A29"/>
        </w:rPr>
        <w:t>//</w:t>
      </w:r>
      <w:r>
        <w:rPr>
          <w:rFonts w:ascii="宋体"/>
          <w:color w:val="2B2A29"/>
          <w:spacing w:val="1"/>
        </w:rPr>
        <w:t xml:space="preserve"> </w:t>
      </w:r>
      <w:r>
        <w:rPr>
          <w:rFonts w:ascii="宋体"/>
          <w:color w:val="2B2A29"/>
        </w:rPr>
        <w:t>[00000000</w:t>
      </w:r>
      <w:r>
        <w:rPr>
          <w:rFonts w:ascii="宋体"/>
          <w:color w:val="2B2A29"/>
          <w:spacing w:val="2"/>
        </w:rPr>
        <w:t xml:space="preserve"> </w:t>
      </w:r>
      <w:r>
        <w:rPr>
          <w:rFonts w:ascii="宋体"/>
          <w:color w:val="2B2A29"/>
        </w:rPr>
        <w:t>00001110]</w:t>
      </w:r>
      <w:r>
        <w:rPr>
          <w:rFonts w:ascii="宋体"/>
          <w:color w:val="2B2A29"/>
          <w:vertAlign w:val="subscript"/>
        </w:rPr>
        <w:t>2</w:t>
      </w:r>
    </w:p>
    <w:p>
      <w:pPr>
        <w:pStyle w:val="11"/>
        <w:spacing w:before="38"/>
        <w:ind w:left="520"/>
        <w:rPr>
          <w:rFonts w:ascii="宋体"/>
        </w:rPr>
      </w:pPr>
      <w:r>
        <w:rPr>
          <w:rFonts w:ascii="宋体"/>
          <w:color w:val="2B2A29"/>
        </w:rPr>
        <w:t>int</w:t>
      </w:r>
      <w:r>
        <w:t xml:space="preserve"> </w:t>
      </w:r>
      <w:r>
        <w:rPr>
          <w:rFonts w:ascii="宋体"/>
          <w:color w:val="2B2A29"/>
        </w:rPr>
        <w:t>lower8bit=值&amp;mask；//[00000000</w:t>
      </w:r>
      <w:r>
        <w:t xml:space="preserve"> </w:t>
      </w:r>
      <w:r>
        <w:rPr>
          <w:rFonts w:ascii="宋体"/>
          <w:color w:val="2B2A29"/>
        </w:rPr>
        <w:t>00001110]</w:t>
      </w:r>
      <w:r>
        <w:rPr>
          <w:rFonts w:ascii="宋体"/>
          <w:color w:val="2B2A29"/>
          <w:vertAlign w:val="subscript"/>
        </w:rPr>
        <w:t>2</w:t>
      </w:r>
    </w:p>
    <w:p>
      <w:r>
        <w:rPr>
          <w:color w:val="2B2A29"/>
          <w:w w:val="105"/>
        </w:rPr>
        <w:t>We</w:t>
      </w:r>
      <w:r>
        <w:rPr>
          <w:color w:val="2B2A29"/>
          <w:spacing w:val="-2"/>
          <w:w w:val="105"/>
        </w:rPr>
        <w:t xml:space="preserve"> </w:t>
      </w:r>
      <w:r>
        <w:rPr>
          <w:color w:val="2B2A29"/>
          <w:w w:val="105"/>
        </w:rPr>
        <w:t>can</w:t>
      </w:r>
      <w:r>
        <w:rPr>
          <w:color w:val="2B2A29"/>
          <w:spacing w:val="-2"/>
          <w:w w:val="105"/>
        </w:rPr>
        <w:t xml:space="preserve"> </w:t>
      </w:r>
      <w:r>
        <w:rPr>
          <w:color w:val="2B2A29"/>
          <w:w w:val="105"/>
        </w:rPr>
        <w:t>also</w:t>
      </w:r>
      <w:r>
        <w:rPr>
          <w:color w:val="2B2A29"/>
          <w:spacing w:val="-1"/>
          <w:w w:val="105"/>
        </w:rPr>
        <w:t xml:space="preserve"> </w:t>
      </w:r>
      <w:r>
        <w:rPr>
          <w:color w:val="2B2A29"/>
          <w:w w:val="105"/>
        </w:rPr>
        <w:t>switch</w:t>
      </w:r>
      <w:r>
        <w:rPr>
          <w:color w:val="2B2A29"/>
          <w:spacing w:val="-2"/>
          <w:w w:val="105"/>
        </w:rPr>
        <w:t xml:space="preserve"> </w:t>
      </w:r>
      <w:r>
        <w:rPr>
          <w:color w:val="2B2A29"/>
          <w:w w:val="105"/>
        </w:rPr>
        <w:t>on</w:t>
      </w:r>
      <w:r>
        <w:rPr>
          <w:color w:val="2B2A29"/>
          <w:spacing w:val="-2"/>
          <w:w w:val="105"/>
        </w:rPr>
        <w:t xml:space="preserve"> </w:t>
      </w:r>
      <w:r>
        <w:rPr>
          <w:color w:val="2B2A29"/>
          <w:w w:val="105"/>
        </w:rPr>
        <w:t>a</w:t>
      </w:r>
      <w:r>
        <w:rPr>
          <w:color w:val="2B2A29"/>
          <w:spacing w:val="-1"/>
          <w:w w:val="105"/>
        </w:rPr>
        <w:t xml:space="preserve"> </w:t>
      </w:r>
      <w:r>
        <w:rPr>
          <w:color w:val="2B2A29"/>
          <w:w w:val="105"/>
        </w:rPr>
        <w:t>specific</w:t>
      </w:r>
      <w:r>
        <w:rPr>
          <w:color w:val="2B2A29"/>
          <w:spacing w:val="-2"/>
          <w:w w:val="105"/>
        </w:rPr>
        <w:t xml:space="preserve"> </w:t>
      </w:r>
      <w:r>
        <w:rPr>
          <w:color w:val="2B2A29"/>
          <w:w w:val="105"/>
        </w:rPr>
        <w:t>bit</w:t>
      </w:r>
      <w:r>
        <w:rPr>
          <w:color w:val="2B2A29"/>
          <w:spacing w:val="-2"/>
          <w:w w:val="105"/>
        </w:rPr>
        <w:t xml:space="preserve"> </w:t>
      </w:r>
      <w:r>
        <w:rPr>
          <w:color w:val="2B2A29"/>
          <w:w w:val="105"/>
        </w:rPr>
        <w:t>on</w:t>
      </w:r>
      <w:r>
        <w:rPr>
          <w:color w:val="2B2A29"/>
          <w:spacing w:val="-1"/>
          <w:w w:val="105"/>
        </w:rPr>
        <w:t xml:space="preserve"> </w:t>
      </w:r>
      <w:r>
        <w:rPr>
          <w:color w:val="2B2A29"/>
          <w:w w:val="105"/>
        </w:rPr>
        <w:t>a</w:t>
      </w:r>
      <w:r>
        <w:rPr>
          <w:color w:val="2B2A29"/>
          <w:spacing w:val="-2"/>
          <w:w w:val="105"/>
        </w:rPr>
        <w:t xml:space="preserve"> </w:t>
      </w:r>
      <w:r>
        <w:rPr>
          <w:color w:val="2B2A29"/>
          <w:w w:val="105"/>
        </w:rPr>
        <w:t>number</w:t>
      </w:r>
      <w:r>
        <w:rPr>
          <w:color w:val="2B2A29"/>
          <w:spacing w:val="-2"/>
          <w:w w:val="105"/>
        </w:rPr>
        <w:t xml:space="preserve"> </w:t>
      </w:r>
      <w:r>
        <w:rPr>
          <w:color w:val="2B2A29"/>
          <w:w w:val="105"/>
        </w:rPr>
        <w:t>using</w:t>
      </w:r>
      <w:r>
        <w:rPr>
          <w:color w:val="2B2A29"/>
          <w:spacing w:val="-1"/>
          <w:w w:val="105"/>
        </w:rPr>
        <w:t xml:space="preserve"> </w:t>
      </w:r>
      <w:r>
        <w:rPr>
          <w:color w:val="2B2A29"/>
          <w:w w:val="105"/>
        </w:rPr>
        <w:t>an</w:t>
      </w:r>
      <w:r>
        <w:rPr>
          <w:color w:val="2B2A29"/>
          <w:spacing w:val="-2"/>
          <w:w w:val="105"/>
        </w:rPr>
        <w:t xml:space="preserve"> </w:t>
      </w:r>
      <w:r>
        <w:rPr>
          <w:color w:val="2B2A29"/>
          <w:w w:val="105"/>
        </w:rPr>
        <w:t>OR</w:t>
      </w:r>
      <w:r>
        <w:rPr>
          <w:color w:val="2B2A29"/>
          <w:spacing w:val="-2"/>
          <w:w w:val="105"/>
        </w:rPr>
        <w:t xml:space="preserve"> </w:t>
      </w:r>
      <w:r>
        <w:rPr>
          <w:color w:val="2B2A29"/>
          <w:w w:val="105"/>
        </w:rPr>
        <w:t>operation</w:t>
      </w:r>
      <w:r>
        <w:rPr>
          <w:color w:val="2B2A29"/>
          <w:spacing w:val="-1"/>
          <w:w w:val="105"/>
        </w:rPr>
        <w:t xml:space="preserve"> </w:t>
      </w:r>
      <w:r>
        <w:rPr>
          <w:color w:val="2B2A29"/>
          <w:w w:val="105"/>
        </w:rPr>
        <w:t>and</w:t>
      </w:r>
      <w:r>
        <w:rPr>
          <w:color w:val="2B2A29"/>
          <w:spacing w:val="-2"/>
          <w:w w:val="105"/>
        </w:rPr>
        <w:t xml:space="preserve"> </w:t>
      </w:r>
      <w:r>
        <w:rPr>
          <w:color w:val="2B2A29"/>
          <w:w w:val="105"/>
        </w:rPr>
        <w:t>a</w:t>
      </w:r>
      <w:r>
        <w:rPr>
          <w:color w:val="2B2A29"/>
          <w:spacing w:val="-55"/>
          <w:w w:val="105"/>
        </w:rPr>
        <w:t xml:space="preserve"> </w:t>
      </w:r>
      <w:r>
        <w:rPr>
          <w:color w:val="2B2A29"/>
          <w:w w:val="110"/>
        </w:rPr>
        <w:t>bitmask.</w:t>
      </w:r>
    </w:p>
    <w:p>
      <w:pPr>
        <w:pStyle w:val="11"/>
        <w:spacing w:before="213" w:line="304" w:lineRule="auto"/>
        <w:ind w:left="520" w:right="510" w:firstLine="359"/>
      </w:pPr>
      <w:r>
        <w:rPr>
          <w:color w:val="2B2A29"/>
          <w:w w:val="105"/>
        </w:rPr>
        <w:t>我们还可以使用OR运算和</w:t>
      </w:r>
      <w:r>
        <w:rPr>
          <w:color w:val="2B2A29"/>
          <w:spacing w:val="-2"/>
          <w:w w:val="105"/>
        </w:rPr>
        <w:t>位</w:t>
      </w:r>
      <w:r>
        <w:rPr>
          <w:color w:val="2B2A29"/>
          <w:w w:val="110"/>
        </w:rPr>
        <w:t>掩码</w:t>
      </w:r>
      <w:r>
        <w:rPr>
          <w:color w:val="2B2A29"/>
          <w:w w:val="105"/>
        </w:rPr>
        <w:t>打开数字上</w:t>
      </w:r>
      <w:r>
        <w:rPr>
          <w:color w:val="2B2A29"/>
          <w:spacing w:val="-1"/>
          <w:w w:val="105"/>
        </w:rPr>
        <w:t>的</w:t>
      </w:r>
      <w:r>
        <w:rPr>
          <w:color w:val="2B2A29"/>
          <w:w w:val="105"/>
        </w:rPr>
        <w:t>特定位</w:t>
      </w:r>
      <w:r>
        <w:rPr>
          <w:color w:val="2B2A29"/>
          <w:w w:val="110"/>
        </w:rPr>
        <w:t>。</w:t>
      </w:r>
    </w:p>
    <w:p>
      <w:r>
        <w:rPr>
          <w:rFonts w:ascii="宋体"/>
          <w:color w:val="2B2A29"/>
        </w:rPr>
        <w:t>mask</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128;</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[00000000</w:t>
      </w:r>
      <w:r>
        <w:rPr>
          <w:rFonts w:ascii="宋体"/>
          <w:color w:val="2B2A29"/>
          <w:spacing w:val="2"/>
        </w:rPr>
        <w:t xml:space="preserve"> </w:t>
      </w:r>
      <w:r>
        <w:rPr>
          <w:rFonts w:ascii="宋体"/>
          <w:color w:val="2B2A29"/>
        </w:rPr>
        <w:t>10000000]</w:t>
      </w:r>
      <w:r>
        <w:rPr>
          <w:rFonts w:ascii="宋体"/>
          <w:color w:val="2B2A29"/>
          <w:vertAlign w:val="subscript"/>
        </w:rPr>
        <w:t>2</w:t>
      </w:r>
    </w:p>
    <w:p>
      <w:pPr>
        <w:pStyle w:val="11"/>
        <w:spacing w:before="143"/>
        <w:ind w:left="520"/>
        <w:rPr>
          <w:rFonts w:ascii="宋体"/>
        </w:rPr>
      </w:pPr>
      <w:r>
        <w:rPr>
          <w:rFonts w:ascii="宋体"/>
          <w:color w:val="2B2A29"/>
        </w:rPr>
        <w:t>掩码=128；//[00000000</w:t>
      </w:r>
      <w:r>
        <w:t xml:space="preserve"> </w:t>
      </w:r>
      <w:r>
        <w:rPr>
          <w:rFonts w:ascii="宋体"/>
          <w:color w:val="2B2A29"/>
        </w:rPr>
        <w:t>10000000]</w:t>
      </w:r>
      <w:r>
        <w:rPr>
          <w:rFonts w:ascii="宋体"/>
          <w:color w:val="2B2A29"/>
          <w:vertAlign w:val="subscript"/>
        </w:rPr>
        <w:t>2</w:t>
      </w:r>
    </w:p>
    <w:p>
      <w:r>
        <w:rPr>
          <w:rFonts w:ascii="宋体"/>
          <w:color w:val="2B2A29"/>
        </w:rPr>
        <w:t>value</w:t>
      </w:r>
      <w:r>
        <w:rPr>
          <w:rFonts w:ascii="宋体"/>
          <w:color w:val="2B2A29"/>
        </w:rPr>
        <w:tab/>
      </w:r>
      <w:r>
        <w:rPr>
          <w:rFonts w:ascii="宋体"/>
          <w:color w:val="2B2A29"/>
        </w:rPr>
        <w:t>=</w:t>
      </w:r>
      <w:r>
        <w:rPr>
          <w:rFonts w:ascii="宋体"/>
          <w:color w:val="2B2A29"/>
          <w:spacing w:val="1"/>
        </w:rPr>
        <w:t xml:space="preserve"> </w:t>
      </w:r>
      <w:r>
        <w:rPr>
          <w:rFonts w:ascii="宋体"/>
          <w:color w:val="2B2A29"/>
        </w:rPr>
        <w:t>value</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mask;</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[00000110</w:t>
      </w:r>
      <w:r>
        <w:rPr>
          <w:rFonts w:ascii="宋体"/>
          <w:color w:val="2B2A29"/>
          <w:spacing w:val="1"/>
        </w:rPr>
        <w:t xml:space="preserve"> </w:t>
      </w:r>
      <w:r>
        <w:rPr>
          <w:rFonts w:ascii="宋体"/>
          <w:color w:val="2B2A29"/>
        </w:rPr>
        <w:t>10001110]</w:t>
      </w:r>
      <w:r>
        <w:rPr>
          <w:rFonts w:ascii="宋体"/>
          <w:color w:val="2B2A29"/>
          <w:vertAlign w:val="subscript"/>
        </w:rPr>
        <w:t>2</w:t>
      </w:r>
    </w:p>
    <w:p>
      <w:pPr>
        <w:pStyle w:val="11"/>
        <w:tabs>
          <w:tab w:val="left" w:pos="1289"/>
        </w:tabs>
        <w:spacing w:before="38"/>
        <w:ind w:left="520"/>
        <w:rPr>
          <w:rFonts w:ascii="宋体"/>
        </w:rPr>
      </w:pPr>
      <w:r>
        <w:rPr>
          <w:rFonts w:ascii="宋体"/>
          <w:color w:val="2B2A29"/>
        </w:rPr>
        <w:t>value=</w:t>
      </w:r>
      <w:r>
        <w:rPr>
          <w:rFonts w:ascii="宋体"/>
          <w:color w:val="2B2A29"/>
        </w:rPr>
        <w:tab/>
      </w:r>
      <w:r>
        <w:rPr>
          <w:rFonts w:ascii="宋体"/>
          <w:color w:val="2B2A29"/>
        </w:rPr>
        <w:t>值|掩码；//[00000110</w:t>
      </w:r>
      <w:r>
        <w:t xml:space="preserve"> </w:t>
      </w:r>
      <w:r>
        <w:rPr>
          <w:rFonts w:ascii="宋体"/>
          <w:color w:val="2B2A29"/>
        </w:rPr>
        <w:t>10001110]</w:t>
      </w:r>
      <w:r>
        <w:rPr>
          <w:rFonts w:ascii="宋体"/>
          <w:color w:val="2B2A29"/>
          <w:vertAlign w:val="subscript"/>
        </w:rPr>
        <w:t>2</w:t>
      </w:r>
    </w:p>
    <w:p>
      <w:r>
        <w:rPr>
          <w:color w:val="2B2A29"/>
          <w:w w:val="105"/>
        </w:rPr>
        <w:t>A</w:t>
      </w:r>
      <w:r>
        <w:rPr>
          <w:color w:val="2B2A29"/>
          <w:spacing w:val="-7"/>
          <w:w w:val="105"/>
        </w:rPr>
        <w:t xml:space="preserve"> </w:t>
      </w:r>
      <w:r>
        <w:rPr>
          <w:color w:val="2B2A29"/>
          <w:w w:val="105"/>
        </w:rPr>
        <w:t>value</w:t>
      </w:r>
      <w:r>
        <w:rPr>
          <w:color w:val="2B2A29"/>
          <w:spacing w:val="-7"/>
          <w:w w:val="105"/>
        </w:rPr>
        <w:t xml:space="preserve"> </w:t>
      </w:r>
      <w:r>
        <w:rPr>
          <w:color w:val="2B2A29"/>
          <w:w w:val="105"/>
        </w:rPr>
        <w:t>can</w:t>
      </w:r>
      <w:r>
        <w:rPr>
          <w:color w:val="2B2A29"/>
          <w:spacing w:val="-6"/>
          <w:w w:val="105"/>
        </w:rPr>
        <w:t xml:space="preserve"> </w:t>
      </w:r>
      <w:r>
        <w:rPr>
          <w:color w:val="2B2A29"/>
          <w:w w:val="105"/>
        </w:rPr>
        <w:t>be</w:t>
      </w:r>
      <w:r>
        <w:rPr>
          <w:color w:val="2B2A29"/>
          <w:spacing w:val="-7"/>
          <w:w w:val="105"/>
        </w:rPr>
        <w:t xml:space="preserve"> </w:t>
      </w:r>
      <w:r>
        <w:rPr>
          <w:color w:val="2B2A29"/>
          <w:w w:val="105"/>
        </w:rPr>
        <w:t>toggled</w:t>
      </w:r>
      <w:r>
        <w:rPr>
          <w:color w:val="2B2A29"/>
          <w:spacing w:val="-6"/>
          <w:w w:val="105"/>
        </w:rPr>
        <w:t xml:space="preserve"> </w:t>
      </w:r>
      <w:r>
        <w:rPr>
          <w:color w:val="2B2A29"/>
          <w:w w:val="105"/>
        </w:rPr>
        <w:t>in</w:t>
      </w:r>
      <w:r>
        <w:rPr>
          <w:color w:val="2B2A29"/>
          <w:spacing w:val="-7"/>
          <w:w w:val="105"/>
        </w:rPr>
        <w:t xml:space="preserve"> </w:t>
      </w:r>
      <w:r>
        <w:rPr>
          <w:color w:val="2B2A29"/>
          <w:w w:val="105"/>
        </w:rPr>
        <w:t>a</w:t>
      </w:r>
      <w:r>
        <w:rPr>
          <w:color w:val="2B2A29"/>
          <w:spacing w:val="-6"/>
          <w:w w:val="105"/>
        </w:rPr>
        <w:t xml:space="preserve"> </w:t>
      </w:r>
      <w:r>
        <w:rPr>
          <w:color w:val="2B2A29"/>
          <w:w w:val="105"/>
        </w:rPr>
        <w:t>specific</w:t>
      </w:r>
      <w:r>
        <w:rPr>
          <w:color w:val="2B2A29"/>
          <w:spacing w:val="-7"/>
          <w:w w:val="105"/>
        </w:rPr>
        <w:t xml:space="preserve"> </w:t>
      </w:r>
      <w:r>
        <w:rPr>
          <w:color w:val="2B2A29"/>
          <w:w w:val="105"/>
        </w:rPr>
        <w:t>bit</w:t>
      </w:r>
      <w:r>
        <w:rPr>
          <w:color w:val="2B2A29"/>
          <w:spacing w:val="-7"/>
          <w:w w:val="105"/>
        </w:rPr>
        <w:t xml:space="preserve"> </w:t>
      </w:r>
      <w:r>
        <w:rPr>
          <w:color w:val="2B2A29"/>
          <w:w w:val="105"/>
        </w:rPr>
        <w:t>location</w:t>
      </w:r>
      <w:r>
        <w:rPr>
          <w:color w:val="2B2A29"/>
          <w:spacing w:val="-6"/>
          <w:w w:val="105"/>
        </w:rPr>
        <w:t xml:space="preserve"> </w:t>
      </w:r>
      <w:r>
        <w:rPr>
          <w:color w:val="2B2A29"/>
          <w:w w:val="105"/>
        </w:rPr>
        <w:t>using</w:t>
      </w:r>
      <w:r>
        <w:rPr>
          <w:color w:val="2B2A29"/>
          <w:spacing w:val="-7"/>
          <w:w w:val="105"/>
        </w:rPr>
        <w:t xml:space="preserve"> </w:t>
      </w:r>
      <w:r>
        <w:rPr>
          <w:color w:val="2B2A29"/>
          <w:w w:val="105"/>
        </w:rPr>
        <w:t>the</w:t>
      </w:r>
      <w:r>
        <w:rPr>
          <w:color w:val="2B2A29"/>
          <w:spacing w:val="-6"/>
          <w:w w:val="105"/>
        </w:rPr>
        <w:t xml:space="preserve"> </w:t>
      </w:r>
      <w:r>
        <w:rPr>
          <w:color w:val="2B2A29"/>
          <w:w w:val="105"/>
        </w:rPr>
        <w:t>XOR</w:t>
      </w:r>
      <w:r>
        <w:rPr>
          <w:color w:val="2B2A29"/>
          <w:spacing w:val="-7"/>
          <w:w w:val="105"/>
        </w:rPr>
        <w:t xml:space="preserve"> </w:t>
      </w:r>
      <w:r>
        <w:rPr>
          <w:color w:val="2B2A29"/>
          <w:w w:val="105"/>
        </w:rPr>
        <w:t>operation</w:t>
      </w:r>
      <w:r>
        <w:rPr>
          <w:color w:val="2B2A29"/>
          <w:spacing w:val="-6"/>
          <w:w w:val="105"/>
        </w:rPr>
        <w:t xml:space="preserve"> </w:t>
      </w:r>
      <w:r>
        <w:rPr>
          <w:color w:val="2B2A29"/>
          <w:w w:val="105"/>
        </w:rPr>
        <w:t>and</w:t>
      </w:r>
      <w:r>
        <w:rPr>
          <w:color w:val="2B2A29"/>
          <w:spacing w:val="-7"/>
          <w:w w:val="105"/>
        </w:rPr>
        <w:t xml:space="preserve"> </w:t>
      </w:r>
      <w:r>
        <w:rPr>
          <w:color w:val="2B2A29"/>
          <w:w w:val="105"/>
        </w:rPr>
        <w:t>a</w:t>
      </w:r>
      <w:r>
        <w:rPr>
          <w:color w:val="2B2A29"/>
          <w:spacing w:val="-55"/>
          <w:w w:val="105"/>
        </w:rPr>
        <w:t xml:space="preserve"> </w:t>
      </w:r>
      <w:r>
        <w:rPr>
          <w:color w:val="2B2A29"/>
          <w:w w:val="105"/>
        </w:rPr>
        <w:t>bitmask.</w:t>
      </w:r>
    </w:p>
    <w:p>
      <w:pPr>
        <w:pStyle w:val="11"/>
        <w:spacing w:before="213" w:line="304" w:lineRule="auto"/>
        <w:ind w:left="520" w:right="510" w:firstLine="359"/>
      </w:pPr>
      <w:r>
        <w:rPr>
          <w:color w:val="2B2A29"/>
          <w:w w:val="105"/>
        </w:rPr>
        <w:t>可以使用XOR操作和</w:t>
      </w:r>
      <w:r>
        <w:rPr>
          <w:color w:val="2B2A29"/>
          <w:spacing w:val="-7"/>
          <w:w w:val="105"/>
        </w:rPr>
        <w:t>位</w:t>
      </w:r>
      <w:r>
        <w:rPr>
          <w:color w:val="2B2A29"/>
          <w:w w:val="105"/>
        </w:rPr>
        <w:t>掩码在特定</w:t>
      </w:r>
      <w:r>
        <w:rPr>
          <w:color w:val="2B2A29"/>
          <w:spacing w:val="-7"/>
          <w:w w:val="105"/>
        </w:rPr>
        <w:t>位</w:t>
      </w:r>
      <w:r>
        <w:rPr>
          <w:color w:val="2B2A29"/>
          <w:w w:val="105"/>
        </w:rPr>
        <w:t>位置切换值。</w:t>
      </w:r>
    </w:p>
    <w:p>
      <w:r>
        <w:rPr>
          <w:rFonts w:ascii="宋体"/>
          <w:color w:val="2B2A29"/>
        </w:rPr>
        <w:t>mask</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2;</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[00000000</w:t>
      </w:r>
      <w:r>
        <w:rPr>
          <w:rFonts w:ascii="宋体"/>
          <w:color w:val="2B2A29"/>
          <w:spacing w:val="2"/>
        </w:rPr>
        <w:t xml:space="preserve"> </w:t>
      </w:r>
      <w:r>
        <w:rPr>
          <w:rFonts w:ascii="宋体"/>
          <w:color w:val="2B2A29"/>
        </w:rPr>
        <w:t>00000010]</w:t>
      </w:r>
      <w:r>
        <w:rPr>
          <w:rFonts w:ascii="宋体"/>
          <w:color w:val="2B2A29"/>
          <w:vertAlign w:val="subscript"/>
        </w:rPr>
        <w:t>2</w:t>
      </w:r>
    </w:p>
    <w:p>
      <w:pPr>
        <w:pStyle w:val="11"/>
        <w:spacing w:before="143"/>
        <w:ind w:left="520"/>
        <w:rPr>
          <w:rFonts w:ascii="宋体"/>
        </w:rPr>
      </w:pPr>
      <w:r>
        <w:rPr>
          <w:rFonts w:ascii="宋体"/>
          <w:color w:val="2B2A29"/>
        </w:rPr>
        <w:t>掩码=2；//[00000000</w:t>
      </w:r>
      <w:r>
        <w:t xml:space="preserve"> </w:t>
      </w:r>
      <w:r>
        <w:rPr>
          <w:rFonts w:ascii="宋体"/>
          <w:color w:val="2B2A29"/>
        </w:rPr>
        <w:t>00000010]</w:t>
      </w:r>
      <w:r>
        <w:rPr>
          <w:rFonts w:ascii="宋体"/>
          <w:color w:val="2B2A29"/>
          <w:vertAlign w:val="subscript"/>
        </w:rPr>
        <w:t>2</w:t>
      </w:r>
    </w:p>
    <w:p>
      <w:r>
        <w:rPr>
          <w:rFonts w:ascii="宋体"/>
          <w:color w:val="2B2A29"/>
        </w:rPr>
        <w:t>value</w:t>
      </w:r>
      <w:r>
        <w:rPr>
          <w:rFonts w:ascii="宋体"/>
          <w:color w:val="2B2A29"/>
        </w:rPr>
        <w:tab/>
      </w:r>
      <w:r>
        <w:rPr>
          <w:rFonts w:ascii="宋体"/>
          <w:color w:val="2B2A29"/>
        </w:rPr>
        <w:t>=</w:t>
      </w:r>
      <w:r>
        <w:rPr>
          <w:rFonts w:ascii="宋体"/>
          <w:color w:val="2B2A29"/>
          <w:spacing w:val="1"/>
        </w:rPr>
        <w:t xml:space="preserve"> </w:t>
      </w:r>
      <w:r>
        <w:rPr>
          <w:rFonts w:ascii="宋体"/>
          <w:color w:val="2B2A29"/>
        </w:rPr>
        <w:t>value</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mask;</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[00000110</w:t>
      </w:r>
      <w:r>
        <w:rPr>
          <w:rFonts w:ascii="宋体"/>
          <w:color w:val="2B2A29"/>
          <w:spacing w:val="1"/>
        </w:rPr>
        <w:t xml:space="preserve"> </w:t>
      </w:r>
      <w:r>
        <w:rPr>
          <w:rFonts w:ascii="宋体"/>
          <w:color w:val="2B2A29"/>
        </w:rPr>
        <w:t>00001100]</w:t>
      </w:r>
      <w:r>
        <w:rPr>
          <w:rFonts w:ascii="宋体"/>
          <w:color w:val="2B2A29"/>
          <w:vertAlign w:val="subscript"/>
        </w:rPr>
        <w:t>2</w:t>
      </w:r>
    </w:p>
    <w:p>
      <w:pPr>
        <w:pStyle w:val="11"/>
        <w:tabs>
          <w:tab w:val="left" w:pos="1289"/>
        </w:tabs>
        <w:spacing w:before="38"/>
        <w:ind w:left="520"/>
        <w:rPr>
          <w:rFonts w:ascii="宋体"/>
        </w:rPr>
      </w:pPr>
      <w:r>
        <w:rPr>
          <w:rFonts w:ascii="宋体"/>
          <w:color w:val="2B2A29"/>
        </w:rPr>
        <w:t>value</w:t>
      </w:r>
      <w:r>
        <w:rPr>
          <w:rFonts w:ascii="宋体"/>
          <w:color w:val="2B2A29"/>
        </w:rPr>
        <w:tab/>
      </w:r>
      <w:r>
        <w:rPr>
          <w:rFonts w:ascii="宋体"/>
          <w:color w:val="2B2A29"/>
          <w:spacing w:val="2"/>
        </w:rPr>
        <w:t>=</w:t>
      </w:r>
      <w:r>
        <w:rPr>
          <w:rFonts w:ascii="宋体"/>
          <w:color w:val="2B2A29"/>
        </w:rPr>
        <w:t>值^掩码；//[00000110</w:t>
      </w:r>
      <w:r>
        <w:t xml:space="preserve"> </w:t>
      </w:r>
      <w:r>
        <w:rPr>
          <w:rFonts w:ascii="宋体"/>
          <w:color w:val="2B2A29"/>
        </w:rPr>
        <w:t>00001100]</w:t>
      </w:r>
      <w:r>
        <w:rPr>
          <w:rFonts w:ascii="宋体"/>
          <w:color w:val="2B2A29"/>
          <w:vertAlign w:val="subscript"/>
        </w:rPr>
        <w:t>2</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The previous pattern is useful in encoding a set of related states or flags in a single</w:t>
      </w:r>
      <w:r>
        <w:rPr>
          <w:color w:val="2B2A29"/>
          <w:spacing w:val="1"/>
          <w:w w:val="105"/>
        </w:rPr>
        <w:t xml:space="preserve"> </w:t>
      </w:r>
      <w:r>
        <w:rPr>
          <w:color w:val="2B2A29"/>
          <w:w w:val="105"/>
        </w:rPr>
        <w:t>value. An example usage would be to store game controller button press states in a single</w:t>
      </w:r>
      <w:r>
        <w:rPr>
          <w:color w:val="2B2A29"/>
          <w:spacing w:val="-55"/>
          <w:w w:val="105"/>
        </w:rPr>
        <w:t xml:space="preserve"> </w:t>
      </w:r>
      <w:r>
        <w:rPr>
          <w:color w:val="2B2A29"/>
          <w:w w:val="105"/>
        </w:rPr>
        <w:t>value. So when the controller is sending a signal to the game, we know exactly which</w:t>
      </w:r>
      <w:r>
        <w:rPr>
          <w:color w:val="2B2A29"/>
          <w:spacing w:val="1"/>
          <w:w w:val="105"/>
        </w:rPr>
        <w:t xml:space="preserve"> </w:t>
      </w:r>
      <w:r>
        <w:rPr>
          <w:color w:val="2B2A29"/>
          <w:w w:val="105"/>
        </w:rPr>
        <w:t>buttons are pressed at a given time. We do this by representing each button state in a</w:t>
      </w:r>
      <w:r>
        <w:rPr>
          <w:color w:val="2B2A29"/>
          <w:spacing w:val="1"/>
          <w:w w:val="105"/>
        </w:rPr>
        <w:t xml:space="preserve"> </w:t>
      </w:r>
      <w:r>
        <w:rPr>
          <w:color w:val="2B2A29"/>
          <w:w w:val="110"/>
        </w:rPr>
        <w:t>specific</w:t>
      </w:r>
      <w:r>
        <w:rPr>
          <w:color w:val="2B2A29"/>
          <w:spacing w:val="-17"/>
          <w:w w:val="110"/>
        </w:rPr>
        <w:t xml:space="preserve"> </w:t>
      </w:r>
      <w:r>
        <w:rPr>
          <w:color w:val="2B2A29"/>
          <w:w w:val="110"/>
        </w:rPr>
        <w:t>bit</w:t>
      </w:r>
      <w:r>
        <w:rPr>
          <w:color w:val="2B2A29"/>
          <w:spacing w:val="-16"/>
          <w:w w:val="110"/>
        </w:rPr>
        <w:t xml:space="preserve"> </w:t>
      </w:r>
      <w:r>
        <w:rPr>
          <w:color w:val="2B2A29"/>
          <w:w w:val="110"/>
        </w:rPr>
        <w:t>position</w:t>
      </w:r>
      <w:r>
        <w:rPr>
          <w:color w:val="2B2A29"/>
          <w:spacing w:val="-16"/>
          <w:w w:val="110"/>
        </w:rPr>
        <w:t xml:space="preserve"> </w:t>
      </w:r>
      <w:r>
        <w:rPr>
          <w:color w:val="2B2A29"/>
          <w:w w:val="110"/>
        </w:rPr>
        <w:t>in</w:t>
      </w:r>
      <w:r>
        <w:rPr>
          <w:color w:val="2B2A29"/>
          <w:spacing w:val="-16"/>
          <w:w w:val="110"/>
        </w:rPr>
        <w:t xml:space="preserve"> </w:t>
      </w:r>
      <w:r>
        <w:rPr>
          <w:color w:val="2B2A29"/>
          <w:w w:val="110"/>
        </w:rPr>
        <w:t>an</w:t>
      </w:r>
      <w:r>
        <w:rPr>
          <w:color w:val="2B2A29"/>
          <w:spacing w:val="-16"/>
          <w:w w:val="110"/>
        </w:rPr>
        <w:t xml:space="preserve"> </w:t>
      </w:r>
      <w:r>
        <w:rPr>
          <w:color w:val="2B2A29"/>
          <w:w w:val="110"/>
        </w:rPr>
        <w:t>integer.</w:t>
      </w:r>
    </w:p>
    <w:p>
      <w:pPr>
        <w:pStyle w:val="11"/>
        <w:spacing w:before="85" w:line="304" w:lineRule="auto"/>
        <w:ind w:left="160" w:right="530" w:firstLine="359"/>
      </w:pPr>
      <w:r>
        <w:rPr>
          <w:color w:val="2B2A29"/>
          <w:w w:val="105"/>
        </w:rPr>
        <w:t>前面的模式在将一组相关状态或标志编码为单个值时非常有用。示例用法是将游戏控制器按钮按下状态存储在单个值中。因此，当控制器向游戏发送信号时，我们确切地知道在给定时间按下了哪些按钮。我们通过</w:t>
      </w:r>
      <w:r>
        <w:rPr>
          <w:color w:val="2B2A29"/>
          <w:w w:val="110"/>
        </w:rPr>
        <w:t>在整数中</w:t>
      </w:r>
      <w:r>
        <w:rPr>
          <w:color w:val="2B2A29"/>
          <w:spacing w:val="-16"/>
          <w:w w:val="110"/>
        </w:rPr>
        <w:t>的</w:t>
      </w:r>
      <w:r>
        <w:rPr>
          <w:color w:val="2B2A29"/>
          <w:w w:val="110"/>
        </w:rPr>
        <w:t>特定</w:t>
      </w:r>
      <w:r>
        <w:rPr>
          <w:color w:val="2B2A29"/>
          <w:spacing w:val="-17"/>
          <w:w w:val="110"/>
        </w:rPr>
        <w:t>位</w:t>
      </w:r>
      <w:r>
        <w:rPr>
          <w:color w:val="2B2A29"/>
          <w:w w:val="110"/>
        </w:rPr>
        <w:t>位置</w:t>
      </w:r>
      <w:r>
        <w:rPr>
          <w:color w:val="2B2A29"/>
          <w:w w:val="105"/>
        </w:rPr>
        <w:t>表示每个按钮状态来实现这一点</w:t>
      </w:r>
      <w:r>
        <w:rPr>
          <w:color w:val="2B2A29"/>
          <w:w w:val="110"/>
        </w:rPr>
        <w:t>。</w:t>
      </w:r>
    </w:p>
    <w:p>
      <w:r>
        <w:rPr>
          <w:rFonts w:ascii="Times New Roman" w:hAnsi="Times New Roman"/>
          <w:i/>
          <w:color w:val="2B2A29"/>
          <w:sz w:val="22"/>
        </w:rPr>
        <w:t>Bit</w:t>
      </w:r>
      <w:r>
        <w:rPr>
          <w:rFonts w:ascii="Times New Roman" w:hAnsi="Times New Roman"/>
          <w:i/>
          <w:color w:val="2B2A29"/>
          <w:spacing w:val="-8"/>
          <w:sz w:val="22"/>
        </w:rPr>
        <w:t xml:space="preserve"> </w:t>
      </w:r>
      <w:r>
        <w:rPr>
          <w:rFonts w:ascii="Times New Roman" w:hAnsi="Times New Roman"/>
          <w:i/>
          <w:color w:val="2B2A29"/>
          <w:sz w:val="22"/>
        </w:rPr>
        <w:t>0</w:t>
      </w:r>
      <w:r>
        <w:rPr>
          <w:rFonts w:ascii="Times New Roman" w:hAnsi="Times New Roman"/>
          <w:color w:val="2B2A29"/>
          <w:sz w:val="22"/>
        </w:rPr>
        <w:t>:</w:t>
      </w:r>
      <w:r>
        <w:rPr>
          <w:rFonts w:ascii="Times New Roman" w:hAnsi="Times New Roman"/>
          <w:color w:val="2B2A29"/>
          <w:spacing w:val="-8"/>
          <w:sz w:val="22"/>
        </w:rPr>
        <w:t xml:space="preserve"> </w:t>
      </w:r>
      <w:r>
        <w:rPr>
          <w:rFonts w:ascii="Times New Roman" w:hAnsi="Times New Roman"/>
          <w:color w:val="2B2A29"/>
          <w:sz w:val="22"/>
        </w:rPr>
        <w:t>Up</w:t>
      </w:r>
    </w:p>
    <w:p>
      <w:pPr>
        <w:pStyle w:val="16"/>
        <w:numPr>
          <w:ilvl w:val="0"/>
          <w:numId w:val="15"/>
        </w:numPr>
        <w:tabs>
          <w:tab w:val="left" w:pos="1095"/>
          <w:tab w:val="left" w:pos="1096"/>
        </w:tabs>
        <w:spacing w:before="114" w:after="0" w:line="240" w:lineRule="auto"/>
        <w:ind w:left="1095" w:right="0" w:hanging="358"/>
        <w:jc w:val="left"/>
        <w:rPr>
          <w:rFonts w:ascii="Times New Roman" w:hAnsi="Times New Roman"/>
          <w:sz w:val="22"/>
        </w:rPr>
      </w:pPr>
      <w:r>
        <w:rPr>
          <w:rFonts w:ascii="Times New Roman" w:hAnsi="Times New Roman"/>
          <w:i/>
          <w:color w:val="2B2A29"/>
          <w:sz w:val="22"/>
        </w:rPr>
        <w:t>Bit</w:t>
      </w:r>
      <w:r>
        <w:t xml:space="preserve"> </w:t>
      </w:r>
      <w:r>
        <w:rPr>
          <w:rFonts w:ascii="Times New Roman" w:hAnsi="Times New Roman"/>
          <w:i/>
          <w:color w:val="2B2A29"/>
          <w:sz w:val="22"/>
        </w:rPr>
        <w:t>0</w:t>
      </w:r>
      <w:r>
        <w:rPr>
          <w:rFonts w:ascii="Times New Roman" w:hAnsi="Times New Roman"/>
          <w:color w:val="2B2A29"/>
          <w:sz w:val="22"/>
        </w:rPr>
        <w:t>：向上</w:t>
      </w:r>
    </w:p>
    <w:p>
      <w:r>
        <w:rPr>
          <w:rFonts w:ascii="Times New Roman" w:hAnsi="Times New Roman"/>
          <w:i/>
          <w:color w:val="2B2A29"/>
          <w:sz w:val="22"/>
        </w:rPr>
        <w:t>Bit</w:t>
      </w:r>
      <w:r>
        <w:rPr>
          <w:rFonts w:ascii="Times New Roman" w:hAnsi="Times New Roman"/>
          <w:i/>
          <w:color w:val="2B2A29"/>
          <w:spacing w:val="-1"/>
          <w:sz w:val="22"/>
        </w:rPr>
        <w:t xml:space="preserve"> </w:t>
      </w:r>
      <w:r>
        <w:rPr>
          <w:rFonts w:ascii="Times New Roman" w:hAnsi="Times New Roman"/>
          <w:i/>
          <w:color w:val="2B2A29"/>
          <w:sz w:val="22"/>
        </w:rPr>
        <w:t>1</w:t>
      </w:r>
      <w:r>
        <w:rPr>
          <w:rFonts w:ascii="Times New Roman" w:hAnsi="Times New Roman"/>
          <w:color w:val="2B2A29"/>
          <w:sz w:val="22"/>
        </w:rPr>
        <w:t>:</w:t>
      </w:r>
      <w:r>
        <w:rPr>
          <w:rFonts w:ascii="Times New Roman" w:hAnsi="Times New Roman"/>
          <w:color w:val="2B2A29"/>
          <w:spacing w:val="-1"/>
          <w:sz w:val="22"/>
        </w:rPr>
        <w:t xml:space="preserve"> </w:t>
      </w:r>
      <w:r>
        <w:rPr>
          <w:rFonts w:ascii="Times New Roman" w:hAnsi="Times New Roman"/>
          <w:color w:val="2B2A29"/>
          <w:sz w:val="22"/>
        </w:rPr>
        <w:t>Down</w:t>
      </w:r>
    </w:p>
    <w:p>
      <w:pPr>
        <w:pStyle w:val="16"/>
        <w:numPr>
          <w:ilvl w:val="0"/>
          <w:numId w:val="15"/>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i/>
          <w:color w:val="2B2A29"/>
          <w:sz w:val="22"/>
        </w:rPr>
        <w:t>Bit</w:t>
      </w:r>
      <w:r>
        <w:t xml:space="preserve"> </w:t>
      </w:r>
      <w:r>
        <w:rPr>
          <w:rFonts w:ascii="Times New Roman" w:hAnsi="Times New Roman"/>
          <w:i/>
          <w:color w:val="2B2A29"/>
          <w:sz w:val="22"/>
        </w:rPr>
        <w:t>1</w:t>
      </w:r>
      <w:r>
        <w:rPr>
          <w:rFonts w:ascii="Times New Roman" w:hAnsi="Times New Roman"/>
          <w:color w:val="2B2A29"/>
          <w:sz w:val="22"/>
        </w:rPr>
        <w:t>：向下</w:t>
      </w:r>
    </w:p>
    <w:p>
      <w:r>
        <w:rPr>
          <w:rFonts w:ascii="Times New Roman" w:hAnsi="Times New Roman"/>
          <w:i/>
          <w:color w:val="2B2A29"/>
          <w:sz w:val="22"/>
        </w:rPr>
        <w:t>Bit</w:t>
      </w:r>
      <w:r>
        <w:rPr>
          <w:rFonts w:ascii="Times New Roman" w:hAnsi="Times New Roman"/>
          <w:i/>
          <w:color w:val="2B2A29"/>
          <w:spacing w:val="-11"/>
          <w:sz w:val="22"/>
        </w:rPr>
        <w:t xml:space="preserve"> </w:t>
      </w:r>
      <w:r>
        <w:rPr>
          <w:rFonts w:ascii="Times New Roman" w:hAnsi="Times New Roman"/>
          <w:i/>
          <w:color w:val="2B2A29"/>
          <w:sz w:val="22"/>
        </w:rPr>
        <w:t>2</w:t>
      </w:r>
      <w:r>
        <w:rPr>
          <w:rFonts w:ascii="Times New Roman" w:hAnsi="Times New Roman"/>
          <w:color w:val="2B2A29"/>
          <w:sz w:val="22"/>
        </w:rPr>
        <w:t>:</w:t>
      </w:r>
      <w:r>
        <w:rPr>
          <w:rFonts w:ascii="Times New Roman" w:hAnsi="Times New Roman"/>
          <w:color w:val="2B2A29"/>
          <w:spacing w:val="-11"/>
          <w:sz w:val="22"/>
        </w:rPr>
        <w:t xml:space="preserve"> </w:t>
      </w:r>
      <w:r>
        <w:rPr>
          <w:rFonts w:ascii="Times New Roman" w:hAnsi="Times New Roman"/>
          <w:color w:val="2B2A29"/>
          <w:sz w:val="22"/>
        </w:rPr>
        <w:t>Left</w:t>
      </w:r>
    </w:p>
    <w:p>
      <w:pPr>
        <w:pStyle w:val="16"/>
        <w:numPr>
          <w:ilvl w:val="0"/>
          <w:numId w:val="15"/>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i/>
          <w:color w:val="2B2A29"/>
          <w:sz w:val="22"/>
        </w:rPr>
        <w:t>位2</w:t>
      </w:r>
      <w:r>
        <w:rPr>
          <w:rFonts w:ascii="Times New Roman" w:hAnsi="Times New Roman"/>
          <w:color w:val="2B2A29"/>
          <w:sz w:val="22"/>
        </w:rPr>
        <w:t>：左侧</w:t>
      </w:r>
    </w:p>
    <w:p>
      <w:r>
        <w:rPr>
          <w:rFonts w:ascii="Times New Roman" w:hAnsi="Times New Roman"/>
          <w:i/>
          <w:color w:val="2B2A29"/>
          <w:sz w:val="22"/>
        </w:rPr>
        <w:t>Bit</w:t>
      </w:r>
      <w:r>
        <w:rPr>
          <w:rFonts w:ascii="Times New Roman" w:hAnsi="Times New Roman"/>
          <w:i/>
          <w:color w:val="2B2A29"/>
          <w:spacing w:val="-8"/>
          <w:sz w:val="22"/>
        </w:rPr>
        <w:t xml:space="preserve"> </w:t>
      </w:r>
      <w:r>
        <w:rPr>
          <w:rFonts w:ascii="Times New Roman" w:hAnsi="Times New Roman"/>
          <w:i/>
          <w:color w:val="2B2A29"/>
          <w:sz w:val="22"/>
        </w:rPr>
        <w:t>3</w:t>
      </w:r>
      <w:r>
        <w:rPr>
          <w:rFonts w:ascii="Times New Roman" w:hAnsi="Times New Roman"/>
          <w:color w:val="2B2A29"/>
          <w:sz w:val="22"/>
        </w:rPr>
        <w:t>:</w:t>
      </w:r>
      <w:r>
        <w:rPr>
          <w:rFonts w:ascii="Times New Roman" w:hAnsi="Times New Roman"/>
          <w:color w:val="2B2A29"/>
          <w:spacing w:val="-8"/>
          <w:sz w:val="22"/>
        </w:rPr>
        <w:t xml:space="preserve"> </w:t>
      </w:r>
      <w:r>
        <w:rPr>
          <w:rFonts w:ascii="Times New Roman" w:hAnsi="Times New Roman"/>
          <w:color w:val="2B2A29"/>
          <w:sz w:val="22"/>
        </w:rPr>
        <w:t>Right</w:t>
      </w:r>
    </w:p>
    <w:p>
      <w:pPr>
        <w:pStyle w:val="16"/>
        <w:numPr>
          <w:ilvl w:val="0"/>
          <w:numId w:val="15"/>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i/>
          <w:color w:val="2B2A29"/>
          <w:sz w:val="22"/>
        </w:rPr>
        <w:t>位3</w:t>
      </w:r>
      <w:r>
        <w:rPr>
          <w:rFonts w:ascii="Times New Roman" w:hAnsi="Times New Roman"/>
          <w:color w:val="2B2A29"/>
          <w:sz w:val="22"/>
        </w:rPr>
        <w:t>：右侧</w:t>
      </w:r>
    </w:p>
    <w:p>
      <w:r>
        <w:rPr>
          <w:rFonts w:ascii="Times New Roman" w:hAnsi="Times New Roman"/>
          <w:i/>
          <w:color w:val="2B2A29"/>
          <w:sz w:val="22"/>
        </w:rPr>
        <w:t>Bit</w:t>
      </w:r>
      <w:r>
        <w:rPr>
          <w:rFonts w:ascii="Times New Roman" w:hAnsi="Times New Roman"/>
          <w:i/>
          <w:color w:val="2B2A29"/>
          <w:spacing w:val="6"/>
          <w:sz w:val="22"/>
        </w:rPr>
        <w:t xml:space="preserve"> </w:t>
      </w:r>
      <w:r>
        <w:rPr>
          <w:rFonts w:ascii="Times New Roman" w:hAnsi="Times New Roman"/>
          <w:i/>
          <w:color w:val="2B2A29"/>
          <w:sz w:val="22"/>
        </w:rPr>
        <w:t>4</w:t>
      </w:r>
      <w:r>
        <w:rPr>
          <w:rFonts w:ascii="Times New Roman" w:hAnsi="Times New Roman"/>
          <w:color w:val="2B2A29"/>
          <w:sz w:val="22"/>
        </w:rPr>
        <w:t>:</w:t>
      </w:r>
      <w:r>
        <w:rPr>
          <w:rFonts w:ascii="Times New Roman" w:hAnsi="Times New Roman"/>
          <w:color w:val="2B2A29"/>
          <w:spacing w:val="6"/>
          <w:sz w:val="22"/>
        </w:rPr>
        <w:t xml:space="preserve"> </w:t>
      </w:r>
      <w:r>
        <w:rPr>
          <w:rFonts w:ascii="Times New Roman" w:hAnsi="Times New Roman"/>
          <w:color w:val="2B2A29"/>
          <w:sz w:val="22"/>
        </w:rPr>
        <w:t>Shoot</w:t>
      </w:r>
    </w:p>
    <w:p>
      <w:pPr>
        <w:pStyle w:val="16"/>
        <w:numPr>
          <w:ilvl w:val="0"/>
          <w:numId w:val="15"/>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i/>
          <w:color w:val="2B2A29"/>
          <w:sz w:val="22"/>
        </w:rPr>
        <w:t>Bit</w:t>
      </w:r>
      <w:r>
        <w:t xml:space="preserve"> </w:t>
      </w:r>
      <w:r>
        <w:rPr>
          <w:rFonts w:ascii="Times New Roman" w:hAnsi="Times New Roman"/>
          <w:i/>
          <w:color w:val="2B2A29"/>
          <w:sz w:val="22"/>
        </w:rPr>
        <w:t>4</w:t>
      </w:r>
      <w:r>
        <w:rPr>
          <w:rFonts w:ascii="Times New Roman" w:hAnsi="Times New Roman"/>
          <w:color w:val="2B2A29"/>
          <w:sz w:val="22"/>
        </w:rPr>
        <w:t>:拍摄</w:t>
      </w:r>
    </w:p>
    <w:p>
      <w:r>
        <w:rPr>
          <w:rFonts w:ascii="Times New Roman" w:hAnsi="Times New Roman"/>
          <w:i/>
          <w:color w:val="2B2A29"/>
          <w:spacing w:val="-2"/>
          <w:w w:val="105"/>
          <w:sz w:val="22"/>
        </w:rPr>
        <w:t>Bit</w:t>
      </w:r>
      <w:r>
        <w:rPr>
          <w:rFonts w:ascii="Times New Roman" w:hAnsi="Times New Roman"/>
          <w:i/>
          <w:color w:val="2B2A29"/>
          <w:spacing w:val="-11"/>
          <w:w w:val="105"/>
          <w:sz w:val="22"/>
        </w:rPr>
        <w:t xml:space="preserve"> </w:t>
      </w:r>
      <w:r>
        <w:rPr>
          <w:rFonts w:ascii="Times New Roman" w:hAnsi="Times New Roman"/>
          <w:i/>
          <w:color w:val="2B2A29"/>
          <w:spacing w:val="-2"/>
          <w:w w:val="105"/>
          <w:sz w:val="22"/>
        </w:rPr>
        <w:t>5</w:t>
      </w:r>
      <w:r>
        <w:rPr>
          <w:rFonts w:ascii="Times New Roman" w:hAnsi="Times New Roman"/>
          <w:color w:val="2B2A29"/>
          <w:spacing w:val="-2"/>
          <w:w w:val="105"/>
          <w:sz w:val="22"/>
        </w:rPr>
        <w:t>:</w:t>
      </w:r>
      <w:r>
        <w:rPr>
          <w:rFonts w:ascii="Times New Roman" w:hAnsi="Times New Roman"/>
          <w:color w:val="2B2A29"/>
          <w:spacing w:val="-12"/>
          <w:w w:val="105"/>
          <w:sz w:val="22"/>
        </w:rPr>
        <w:t xml:space="preserve"> </w:t>
      </w:r>
      <w:r>
        <w:rPr>
          <w:rFonts w:ascii="Times New Roman" w:hAnsi="Times New Roman"/>
          <w:color w:val="2B2A29"/>
          <w:spacing w:val="-2"/>
          <w:w w:val="105"/>
          <w:sz w:val="22"/>
        </w:rPr>
        <w:t>Jump</w:t>
      </w:r>
    </w:p>
    <w:p>
      <w:pPr>
        <w:pStyle w:val="16"/>
        <w:numPr>
          <w:ilvl w:val="0"/>
          <w:numId w:val="15"/>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i/>
          <w:color w:val="2B2A29"/>
          <w:spacing w:val="-2"/>
          <w:w w:val="105"/>
          <w:sz w:val="22"/>
        </w:rPr>
        <w:t>Bit</w:t>
      </w:r>
      <w:r>
        <w:t xml:space="preserve"> </w:t>
      </w:r>
      <w:r>
        <w:rPr>
          <w:rFonts w:ascii="Times New Roman" w:hAnsi="Times New Roman"/>
          <w:i/>
          <w:color w:val="2B2A29"/>
          <w:spacing w:val="-2"/>
          <w:w w:val="105"/>
          <w:sz w:val="22"/>
        </w:rPr>
        <w:t>5</w:t>
      </w:r>
      <w:r>
        <w:rPr>
          <w:rFonts w:ascii="Times New Roman" w:hAnsi="Times New Roman"/>
          <w:color w:val="2B2A29"/>
          <w:spacing w:val="-2"/>
          <w:w w:val="105"/>
          <w:sz w:val="22"/>
        </w:rPr>
        <w:t>：跳转</w:t>
      </w:r>
    </w:p>
    <w:p>
      <w:r>
        <w:rPr>
          <w:color w:val="2B2A29"/>
          <w:w w:val="105"/>
        </w:rPr>
        <w:t>So,</w:t>
      </w:r>
      <w:r>
        <w:rPr>
          <w:color w:val="2B2A29"/>
          <w:spacing w:val="-4"/>
          <w:w w:val="105"/>
        </w:rPr>
        <w:t xml:space="preserve"> </w:t>
      </w:r>
      <w:r>
        <w:rPr>
          <w:color w:val="2B2A29"/>
          <w:w w:val="105"/>
        </w:rPr>
        <w:t>what</w:t>
      </w:r>
      <w:r>
        <w:rPr>
          <w:color w:val="2B2A29"/>
          <w:spacing w:val="-4"/>
          <w:w w:val="105"/>
        </w:rPr>
        <w:t xml:space="preserve"> </w:t>
      </w:r>
      <w:r>
        <w:rPr>
          <w:color w:val="2B2A29"/>
          <w:w w:val="105"/>
        </w:rPr>
        <w:t>is</w:t>
      </w:r>
      <w:r>
        <w:rPr>
          <w:color w:val="2B2A29"/>
          <w:spacing w:val="-4"/>
          <w:w w:val="105"/>
        </w:rPr>
        <w:t xml:space="preserve"> </w:t>
      </w:r>
      <w:r>
        <w:rPr>
          <w:color w:val="2B2A29"/>
          <w:w w:val="105"/>
        </w:rPr>
        <w:t>a</w:t>
      </w:r>
      <w:r>
        <w:rPr>
          <w:color w:val="2B2A29"/>
          <w:spacing w:val="-3"/>
          <w:w w:val="105"/>
        </w:rPr>
        <w:t xml:space="preserve"> </w:t>
      </w:r>
      <w:r>
        <w:rPr>
          <w:color w:val="2B2A29"/>
          <w:w w:val="105"/>
        </w:rPr>
        <w:t>possible</w:t>
      </w:r>
      <w:r>
        <w:rPr>
          <w:color w:val="2B2A29"/>
          <w:spacing w:val="-4"/>
          <w:w w:val="105"/>
        </w:rPr>
        <w:t xml:space="preserve"> </w:t>
      </w:r>
      <w:r>
        <w:rPr>
          <w:color w:val="2B2A29"/>
          <w:w w:val="105"/>
        </w:rPr>
        <w:t>event</w:t>
      </w:r>
      <w:r>
        <w:rPr>
          <w:color w:val="2B2A29"/>
          <w:spacing w:val="-4"/>
          <w:w w:val="105"/>
        </w:rPr>
        <w:t xml:space="preserve"> </w:t>
      </w:r>
      <w:r>
        <w:rPr>
          <w:color w:val="2B2A29"/>
          <w:w w:val="105"/>
        </w:rPr>
        <w:t>coming</w:t>
      </w:r>
      <w:r>
        <w:rPr>
          <w:color w:val="2B2A29"/>
          <w:spacing w:val="-3"/>
          <w:w w:val="105"/>
        </w:rPr>
        <w:t xml:space="preserve"> </w:t>
      </w:r>
      <w:r>
        <w:rPr>
          <w:color w:val="2B2A29"/>
          <w:w w:val="105"/>
        </w:rPr>
        <w:t>into</w:t>
      </w:r>
      <w:r>
        <w:rPr>
          <w:color w:val="2B2A29"/>
          <w:spacing w:val="-4"/>
          <w:w w:val="105"/>
        </w:rPr>
        <w:t xml:space="preserve"> </w:t>
      </w:r>
      <w:r>
        <w:rPr>
          <w:color w:val="2B2A29"/>
          <w:w w:val="105"/>
        </w:rPr>
        <w:t>our</w:t>
      </w:r>
      <w:r>
        <w:rPr>
          <w:color w:val="2B2A29"/>
          <w:spacing w:val="-4"/>
          <w:w w:val="105"/>
        </w:rPr>
        <w:t xml:space="preserve"> </w:t>
      </w:r>
      <w:r>
        <w:rPr>
          <w:color w:val="2B2A29"/>
          <w:w w:val="105"/>
        </w:rPr>
        <w:t>game?</w:t>
      </w:r>
      <w:r>
        <w:rPr>
          <w:color w:val="2B2A29"/>
          <w:spacing w:val="-3"/>
          <w:w w:val="105"/>
        </w:rPr>
        <w:t xml:space="preserve"> </w:t>
      </w:r>
      <w:r>
        <w:rPr>
          <w:color w:val="2B2A29"/>
          <w:w w:val="105"/>
        </w:rPr>
        <w:t>The</w:t>
      </w:r>
      <w:r>
        <w:rPr>
          <w:color w:val="2B2A29"/>
          <w:spacing w:val="-4"/>
          <w:w w:val="105"/>
        </w:rPr>
        <w:t xml:space="preserve"> </w:t>
      </w:r>
      <w:r>
        <w:rPr>
          <w:color w:val="2B2A29"/>
          <w:w w:val="105"/>
        </w:rPr>
        <w:t>user</w:t>
      </w:r>
      <w:r>
        <w:rPr>
          <w:color w:val="2B2A29"/>
          <w:spacing w:val="-4"/>
          <w:w w:val="105"/>
        </w:rPr>
        <w:t xml:space="preserve"> </w:t>
      </w:r>
      <w:r>
        <w:rPr>
          <w:color w:val="2B2A29"/>
          <w:w w:val="105"/>
        </w:rPr>
        <w:t>may</w:t>
      </w:r>
      <w:r>
        <w:rPr>
          <w:color w:val="2B2A29"/>
          <w:spacing w:val="-3"/>
          <w:w w:val="105"/>
        </w:rPr>
        <w:t xml:space="preserve"> </w:t>
      </w:r>
      <w:r>
        <w:rPr>
          <w:color w:val="2B2A29"/>
          <w:w w:val="105"/>
        </w:rPr>
        <w:t>be</w:t>
      </w:r>
      <w:r>
        <w:rPr>
          <w:color w:val="2B2A29"/>
          <w:spacing w:val="-4"/>
          <w:w w:val="105"/>
        </w:rPr>
        <w:t xml:space="preserve"> </w:t>
      </w:r>
      <w:r>
        <w:rPr>
          <w:color w:val="2B2A29"/>
          <w:w w:val="105"/>
        </w:rPr>
        <w:t>jumping</w:t>
      </w:r>
      <w:r>
        <w:rPr>
          <w:color w:val="2B2A29"/>
          <w:spacing w:val="-4"/>
          <w:w w:val="105"/>
        </w:rPr>
        <w:t xml:space="preserve"> </w:t>
      </w:r>
      <w:r>
        <w:rPr>
          <w:color w:val="2B2A29"/>
          <w:w w:val="105"/>
        </w:rPr>
        <w:t>right,</w:t>
      </w:r>
      <w:r>
        <w:rPr>
          <w:color w:val="2B2A29"/>
          <w:spacing w:val="-55"/>
          <w:w w:val="105"/>
        </w:rPr>
        <w:t xml:space="preserve"> </w:t>
      </w:r>
      <w:r>
        <w:rPr>
          <w:color w:val="2B2A29"/>
          <w:w w:val="105"/>
        </w:rPr>
        <w:t xml:space="preserve">while shooting. Listing </w:t>
      </w:r>
      <w:r>
        <w:rPr>
          <w:color w:val="0000FF"/>
          <w:w w:val="105"/>
        </w:rPr>
        <w:t xml:space="preserve">2-11 </w:t>
      </w:r>
      <w:r>
        <w:rPr>
          <w:color w:val="2B2A29"/>
          <w:w w:val="105"/>
        </w:rPr>
        <w:t>shows how we can represent this in an event and how we</w:t>
      </w:r>
      <w:r>
        <w:rPr>
          <w:color w:val="2B2A29"/>
          <w:spacing w:val="1"/>
          <w:w w:val="105"/>
        </w:rPr>
        <w:t xml:space="preserve"> </w:t>
      </w:r>
      <w:r>
        <w:rPr>
          <w:color w:val="2B2A29"/>
          <w:w w:val="110"/>
        </w:rPr>
        <w:t>can</w:t>
      </w:r>
      <w:r>
        <w:rPr>
          <w:color w:val="2B2A29"/>
          <w:spacing w:val="-16"/>
          <w:w w:val="110"/>
        </w:rPr>
        <w:t xml:space="preserve"> </w:t>
      </w:r>
      <w:r>
        <w:rPr>
          <w:color w:val="2B2A29"/>
          <w:w w:val="110"/>
        </w:rPr>
        <w:t>understand</w:t>
      </w:r>
      <w:r>
        <w:rPr>
          <w:color w:val="2B2A29"/>
          <w:spacing w:val="-15"/>
          <w:w w:val="110"/>
        </w:rPr>
        <w:t xml:space="preserve"> </w:t>
      </w:r>
      <w:r>
        <w:rPr>
          <w:color w:val="2B2A29"/>
          <w:w w:val="110"/>
        </w:rPr>
        <w:t>this</w:t>
      </w:r>
      <w:r>
        <w:rPr>
          <w:color w:val="2B2A29"/>
          <w:spacing w:val="-16"/>
          <w:w w:val="110"/>
        </w:rPr>
        <w:t xml:space="preserve"> </w:t>
      </w:r>
      <w:r>
        <w:rPr>
          <w:color w:val="2B2A29"/>
          <w:w w:val="110"/>
        </w:rPr>
        <w:t>state</w:t>
      </w:r>
      <w:r>
        <w:rPr>
          <w:color w:val="2B2A29"/>
          <w:spacing w:val="-15"/>
          <w:w w:val="110"/>
        </w:rPr>
        <w:t xml:space="preserve"> </w:t>
      </w:r>
      <w:r>
        <w:rPr>
          <w:color w:val="2B2A29"/>
          <w:w w:val="110"/>
        </w:rPr>
        <w:t>in</w:t>
      </w:r>
      <w:r>
        <w:rPr>
          <w:color w:val="2B2A29"/>
          <w:spacing w:val="-16"/>
          <w:w w:val="110"/>
        </w:rPr>
        <w:t xml:space="preserve"> </w:t>
      </w:r>
      <w:r>
        <w:rPr>
          <w:color w:val="2B2A29"/>
          <w:w w:val="110"/>
        </w:rPr>
        <w:t>a</w:t>
      </w:r>
      <w:r>
        <w:rPr>
          <w:color w:val="2B2A29"/>
          <w:spacing w:val="-15"/>
          <w:w w:val="110"/>
        </w:rPr>
        <w:t xml:space="preserve"> </w:t>
      </w:r>
      <w:r>
        <w:rPr>
          <w:color w:val="2B2A29"/>
          <w:w w:val="110"/>
        </w:rPr>
        <w:t>program.</w:t>
      </w:r>
    </w:p>
    <w:p>
      <w:pPr>
        <w:pStyle w:val="11"/>
        <w:spacing w:before="187" w:line="304" w:lineRule="auto"/>
        <w:ind w:left="160" w:right="561" w:firstLine="359"/>
      </w:pPr>
      <w:r>
        <w:rPr>
          <w:color w:val="2B2A29"/>
          <w:w w:val="105"/>
        </w:rPr>
        <w:t>那么，我们的游戏中可能</w:t>
      </w:r>
      <w:r>
        <w:rPr>
          <w:color w:val="2B2A29"/>
          <w:spacing w:val="-4"/>
          <w:w w:val="105"/>
        </w:rPr>
        <w:t>会</w:t>
      </w:r>
      <w:r>
        <w:rPr>
          <w:color w:val="2B2A29"/>
          <w:w w:val="105"/>
        </w:rPr>
        <w:t>出现什么事件</w:t>
      </w:r>
      <w:r>
        <w:rPr>
          <w:color w:val="2B2A29"/>
          <w:spacing w:val="-4"/>
          <w:w w:val="105"/>
        </w:rPr>
        <w:t>呢</w:t>
      </w:r>
      <w:r>
        <w:rPr>
          <w:color w:val="2B2A29"/>
          <w:w w:val="105"/>
        </w:rPr>
        <w:t>？拍摄时，用户可能</w:t>
      </w:r>
      <w:r>
        <w:rPr>
          <w:color w:val="2B2A29"/>
          <w:spacing w:val="-3"/>
          <w:w w:val="105"/>
        </w:rPr>
        <w:t>向</w:t>
      </w:r>
      <w:r>
        <w:rPr>
          <w:color w:val="2B2A29"/>
          <w:w w:val="105"/>
        </w:rPr>
        <w:t>右跳跃。清单</w:t>
      </w:r>
      <w:r>
        <w:rPr>
          <w:color w:val="0000FF"/>
          <w:w w:val="105"/>
        </w:rPr>
        <w:t>2-11</w:t>
      </w:r>
      <w:r>
        <w:rPr>
          <w:color w:val="2B2A29"/>
          <w:w w:val="105"/>
        </w:rPr>
        <w:t>显示了如何在事件中表示这种状态，以及如何</w:t>
      </w:r>
      <w:r>
        <w:rPr>
          <w:color w:val="2B2A29"/>
          <w:w w:val="110"/>
        </w:rPr>
        <w:t>在程序中理解这种状态。</w:t>
      </w:r>
    </w:p>
    <w:p>
      <w:pPr>
        <w:pStyle w:val="11"/>
        <w:spacing w:before="9"/>
        <w:rPr>
          <w:sz w:val="19"/>
        </w:rPr>
      </w:pPr>
    </w:p>
    <w:p>
      <w:r>
        <w:rPr>
          <w:b/>
          <w:i/>
          <w:color w:val="2B2A29"/>
          <w:w w:val="105"/>
          <w:sz w:val="24"/>
        </w:rPr>
        <w:t>Listing</w:t>
      </w:r>
      <w:r>
        <w:rPr>
          <w:b/>
          <w:i/>
          <w:color w:val="2B2A29"/>
          <w:spacing w:val="-7"/>
          <w:w w:val="105"/>
          <w:sz w:val="24"/>
        </w:rPr>
        <w:t xml:space="preserve"> </w:t>
      </w:r>
      <w:r>
        <w:rPr>
          <w:b/>
          <w:i/>
          <w:color w:val="2B2A29"/>
          <w:w w:val="105"/>
          <w:sz w:val="24"/>
        </w:rPr>
        <w:t>2-11.</w:t>
      </w:r>
      <w:r>
        <w:rPr>
          <w:b/>
          <w:i/>
          <w:color w:val="2B2A29"/>
          <w:spacing w:val="19"/>
          <w:w w:val="105"/>
          <w:sz w:val="24"/>
        </w:rPr>
        <w:t xml:space="preserve"> </w:t>
      </w:r>
      <w:r>
        <w:rPr>
          <w:color w:val="2B2A29"/>
          <w:w w:val="105"/>
          <w:sz w:val="24"/>
        </w:rPr>
        <w:t>game-event-masks.bal</w:t>
      </w:r>
    </w:p>
    <w:p>
      <w:pPr>
        <w:spacing w:before="0"/>
        <w:ind w:left="160" w:right="0" w:firstLine="0"/>
        <w:jc w:val="left"/>
        <w:rPr>
          <w:sz w:val="24"/>
        </w:rPr>
      </w:pPr>
      <w:r>
        <w:rPr>
          <w:b/>
          <w:i/>
          <w:color w:val="2B2A29"/>
          <w:w w:val="105"/>
          <w:sz w:val="24"/>
        </w:rPr>
        <w:t>清单2-11。</w:t>
      </w:r>
      <w:r>
        <w:rPr>
          <w:color w:val="2B2A29"/>
          <w:w w:val="105"/>
          <w:sz w:val="24"/>
        </w:rPr>
        <w:t>game-event-mask.bal游戏</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8"/>
        <w:ind w:left="160"/>
        <w:rPr>
          <w:rFonts w:ascii="宋体"/>
        </w:rPr>
      </w:pPr>
      <w:r>
        <w:rPr>
          <w:rFonts w:ascii="宋体"/>
          <w:color w:val="2B2A29"/>
        </w:rPr>
        <w:t>02</w:t>
      </w:r>
    </w:p>
    <w:p>
      <w:r>
        <w:rPr>
          <w:rFonts w:ascii="宋体"/>
          <w:color w:val="2B2A29"/>
        </w:rPr>
        <w:t>03 public function main() {</w:t>
      </w:r>
    </w:p>
    <w:p>
      <w:pPr>
        <w:pStyle w:val="11"/>
        <w:spacing w:before="38"/>
        <w:ind w:left="160"/>
        <w:rPr>
          <w:rFonts w:ascii="宋体"/>
        </w:rPr>
      </w:pPr>
      <w:r>
        <w:rPr>
          <w:rFonts w:ascii="宋体"/>
          <w:color w:val="2B2A29"/>
        </w:rPr>
        <w:t>03公共函数main（）{</w:t>
      </w:r>
    </w:p>
    <w:p>
      <w:pPr>
        <w:pStyle w:val="11"/>
        <w:spacing w:before="7"/>
        <w:rPr>
          <w:rFonts w:ascii="宋体"/>
          <w:sz w:val="5"/>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660"/>
        <w:gridCol w:w="550"/>
        <w:gridCol w:w="770"/>
        <w:gridCol w:w="330"/>
        <w:gridCol w:w="330"/>
        <w:gridCol w:w="220"/>
        <w:gridCol w:w="220"/>
        <w:gridCol w:w="220"/>
        <w:gridCol w:w="220"/>
        <w:gridCol w:w="220"/>
        <w:gridCol w:w="220"/>
        <w:gridCol w:w="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04</w:t>
            </w:r>
          </w:p>
          <w:p>
            <w:pPr>
              <w:pStyle w:val="17"/>
              <w:spacing w:before="0" w:line="250" w:lineRule="exact"/>
              <w:ind w:left="50"/>
              <w:rPr>
                <w:sz w:val="22"/>
              </w:rPr>
            </w:pPr>
            <w:r>
              <w:rPr>
                <w:color w:val="2B2A29"/>
                <w:sz w:val="22"/>
              </w:rPr>
              <w:t>04</w:t>
            </w:r>
          </w:p>
        </w:tc>
        <w:tc>
          <w:tcPr>
            <w:tcW w:w="660" w:type="dxa"/>
          </w:tcPr>
          <w:p>
            <w:r>
              <w:rPr>
                <w:color w:val="2B2A29"/>
                <w:sz w:val="22"/>
              </w:rPr>
              <w:t>int</w:t>
            </w:r>
          </w:p>
          <w:p>
            <w:pPr>
              <w:pStyle w:val="17"/>
              <w:spacing w:before="0" w:line="250" w:lineRule="exact"/>
              <w:ind w:right="54"/>
              <w:jc w:val="right"/>
              <w:rPr>
                <w:sz w:val="22"/>
              </w:rPr>
            </w:pPr>
            <w:r>
              <w:rPr>
                <w:color w:val="2B2A29"/>
                <w:sz w:val="22"/>
              </w:rPr>
              <w:t>整数</w:t>
            </w:r>
          </w:p>
        </w:tc>
        <w:tc>
          <w:tcPr>
            <w:tcW w:w="550" w:type="dxa"/>
          </w:tcPr>
          <w:p>
            <w:pPr>
              <w:pStyle w:val="17"/>
              <w:spacing w:before="0" w:line="250" w:lineRule="exact"/>
              <w:ind w:right="54"/>
              <w:jc w:val="right"/>
              <w:rPr>
                <w:sz w:val="22"/>
              </w:rPr>
            </w:pPr>
            <w:r>
              <w:rPr>
                <w:color w:val="2B2A29"/>
                <w:sz w:val="22"/>
              </w:rPr>
              <w:t>UP =</w:t>
            </w:r>
          </w:p>
        </w:tc>
        <w:tc>
          <w:tcPr>
            <w:tcW w:w="770" w:type="dxa"/>
          </w:tcPr>
          <w:p>
            <w:r>
              <w:rPr>
                <w:color w:val="2B2A29"/>
                <w:sz w:val="22"/>
              </w:rPr>
              <w:t>1;</w:t>
            </w:r>
          </w:p>
          <w:p>
            <w:pPr>
              <w:pStyle w:val="17"/>
              <w:spacing w:before="0" w:line="250" w:lineRule="exact"/>
              <w:ind w:left="55"/>
              <w:rPr>
                <w:sz w:val="22"/>
              </w:rPr>
            </w:pPr>
            <w:r>
              <w:rPr>
                <w:color w:val="2B2A29"/>
                <w:sz w:val="22"/>
              </w:rPr>
              <w:t>1.</w:t>
            </w:r>
          </w:p>
        </w:tc>
        <w:tc>
          <w:tcPr>
            <w:tcW w:w="330" w:type="dxa"/>
          </w:tcPr>
          <w:p>
            <w:pPr>
              <w:pStyle w:val="17"/>
              <w:spacing w:before="0" w:line="250" w:lineRule="exact"/>
              <w:ind w:left="35" w:right="35"/>
              <w:jc w:val="center"/>
              <w:rPr>
                <w:sz w:val="22"/>
              </w:rPr>
            </w:pPr>
            <w:r>
              <w:rPr>
                <w:color w:val="2B2A29"/>
                <w:sz w:val="22"/>
              </w:rPr>
              <w:t>//</w:t>
            </w:r>
          </w:p>
        </w:tc>
        <w:tc>
          <w:tcPr>
            <w:tcW w:w="330" w:type="dxa"/>
          </w:tcPr>
          <w:p>
            <w:r>
              <w:rPr>
                <w:color w:val="2B2A29"/>
                <w:sz w:val="22"/>
              </w:rPr>
              <w:t>[0</w:t>
            </w:r>
          </w:p>
          <w:p>
            <w:pPr>
              <w:pStyle w:val="17"/>
              <w:spacing w:before="0" w:line="250" w:lineRule="exact"/>
              <w:ind w:right="54"/>
              <w:jc w:val="right"/>
              <w:rPr>
                <w:sz w:val="22"/>
              </w:rPr>
            </w:pPr>
            <w:r>
              <w:rPr>
                <w:color w:val="2B2A29"/>
                <w:sz w:val="22"/>
              </w:rPr>
              <w:t>[0</w:t>
            </w:r>
          </w:p>
        </w:tc>
        <w:tc>
          <w:tcPr>
            <w:tcW w:w="220" w:type="dxa"/>
          </w:tcPr>
          <w:p>
            <w:r>
              <w:rPr>
                <w:color w:val="2B2A29"/>
                <w:sz w:val="22"/>
              </w:rPr>
              <w:t>0</w:t>
            </w:r>
          </w:p>
          <w:p>
            <w:pPr>
              <w:pStyle w:val="17"/>
              <w:spacing w:before="0" w:line="250" w:lineRule="exact"/>
              <w:jc w:val="center"/>
              <w:rPr>
                <w:sz w:val="22"/>
              </w:rPr>
            </w:pPr>
            <w:r>
              <w:rPr>
                <w:color w:val="2B2A29"/>
                <w:sz w:val="22"/>
              </w:rPr>
              <w:t>0</w:t>
            </w:r>
          </w:p>
        </w:tc>
        <w:tc>
          <w:tcPr>
            <w:tcW w:w="220" w:type="dxa"/>
          </w:tcPr>
          <w:p>
            <w:r>
              <w:rPr>
                <w:color w:val="2B2A29"/>
                <w:sz w:val="22"/>
              </w:rPr>
              <w:t>0</w:t>
            </w:r>
          </w:p>
          <w:p>
            <w:pPr>
              <w:pStyle w:val="17"/>
              <w:spacing w:before="0" w:line="250" w:lineRule="exact"/>
              <w:jc w:val="center"/>
              <w:rPr>
                <w:sz w:val="22"/>
              </w:rPr>
            </w:pPr>
            <w:r>
              <w:rPr>
                <w:color w:val="2B2A29"/>
                <w:sz w:val="22"/>
              </w:rPr>
              <w:t>0</w:t>
            </w:r>
          </w:p>
        </w:tc>
        <w:tc>
          <w:tcPr>
            <w:tcW w:w="220" w:type="dxa"/>
          </w:tcPr>
          <w:p>
            <w:r>
              <w:rPr>
                <w:color w:val="2B2A29"/>
                <w:sz w:val="22"/>
              </w:rPr>
              <w:t>0</w:t>
            </w:r>
          </w:p>
          <w:p>
            <w:pPr>
              <w:pStyle w:val="17"/>
              <w:spacing w:before="0" w:line="250" w:lineRule="exact"/>
              <w:jc w:val="center"/>
              <w:rPr>
                <w:sz w:val="22"/>
              </w:rPr>
            </w:pPr>
            <w:r>
              <w:rPr>
                <w:color w:val="2B2A29"/>
                <w:sz w:val="22"/>
              </w:rPr>
              <w:t>0</w:t>
            </w:r>
          </w:p>
        </w:tc>
        <w:tc>
          <w:tcPr>
            <w:tcW w:w="220" w:type="dxa"/>
          </w:tcPr>
          <w:p>
            <w:r>
              <w:rPr>
                <w:color w:val="2B2A29"/>
                <w:sz w:val="22"/>
              </w:rPr>
              <w:t>0</w:t>
            </w:r>
          </w:p>
          <w:p>
            <w:pPr>
              <w:pStyle w:val="17"/>
              <w:spacing w:before="0" w:line="250" w:lineRule="exact"/>
              <w:ind w:right="54"/>
              <w:jc w:val="right"/>
              <w:rPr>
                <w:sz w:val="22"/>
              </w:rPr>
            </w:pPr>
            <w:r>
              <w:rPr>
                <w:color w:val="2B2A29"/>
                <w:sz w:val="22"/>
              </w:rPr>
              <w:t>0</w:t>
            </w:r>
          </w:p>
        </w:tc>
        <w:tc>
          <w:tcPr>
            <w:tcW w:w="220" w:type="dxa"/>
          </w:tcPr>
          <w:p>
            <w:r>
              <w:rPr>
                <w:color w:val="2B2A29"/>
                <w:sz w:val="22"/>
              </w:rPr>
              <w:t>0</w:t>
            </w:r>
          </w:p>
          <w:p>
            <w:pPr>
              <w:pStyle w:val="17"/>
              <w:spacing w:before="0" w:line="250" w:lineRule="exact"/>
              <w:jc w:val="center"/>
              <w:rPr>
                <w:sz w:val="22"/>
              </w:rPr>
            </w:pPr>
            <w:r>
              <w:rPr>
                <w:color w:val="2B2A29"/>
                <w:sz w:val="22"/>
              </w:rPr>
              <w:t>0</w:t>
            </w:r>
          </w:p>
        </w:tc>
        <w:tc>
          <w:tcPr>
            <w:tcW w:w="220" w:type="dxa"/>
          </w:tcPr>
          <w:p>
            <w:r>
              <w:rPr>
                <w:color w:val="2B2A29"/>
                <w:sz w:val="22"/>
              </w:rPr>
              <w:t>0</w:t>
            </w:r>
          </w:p>
          <w:p>
            <w:pPr>
              <w:pStyle w:val="17"/>
              <w:spacing w:before="0" w:line="250" w:lineRule="exact"/>
              <w:jc w:val="center"/>
              <w:rPr>
                <w:sz w:val="22"/>
              </w:rPr>
            </w:pPr>
            <w:r>
              <w:rPr>
                <w:color w:val="2B2A29"/>
                <w:sz w:val="22"/>
              </w:rPr>
              <w:t>0</w:t>
            </w:r>
          </w:p>
        </w:tc>
        <w:tc>
          <w:tcPr>
            <w:tcW w:w="325" w:type="dxa"/>
          </w:tcPr>
          <w:p>
            <w:r>
              <w:rPr>
                <w:color w:val="2B2A29"/>
                <w:sz w:val="22"/>
              </w:rPr>
              <w:t>1]</w:t>
            </w:r>
          </w:p>
          <w:p>
            <w:pPr>
              <w:pStyle w:val="17"/>
              <w:spacing w:before="0" w:line="250" w:lineRule="exact"/>
              <w:ind w:left="55"/>
              <w:rPr>
                <w:sz w:val="22"/>
              </w:rPr>
            </w:pPr>
            <w:r>
              <w:rPr>
                <w:color w:val="2B2A29"/>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05</w:t>
            </w:r>
          </w:p>
          <w:p>
            <w:pPr>
              <w:pStyle w:val="17"/>
              <w:ind w:left="50"/>
              <w:rPr>
                <w:sz w:val="22"/>
              </w:rPr>
            </w:pPr>
            <w:r>
              <w:rPr>
                <w:color w:val="2B2A29"/>
                <w:sz w:val="22"/>
              </w:rPr>
              <w:t>05</w:t>
            </w:r>
          </w:p>
        </w:tc>
        <w:tc>
          <w:tcPr>
            <w:tcW w:w="660" w:type="dxa"/>
          </w:tcPr>
          <w:p>
            <w:r>
              <w:rPr>
                <w:color w:val="2B2A29"/>
                <w:sz w:val="22"/>
              </w:rPr>
              <w:t>int</w:t>
            </w:r>
          </w:p>
          <w:p>
            <w:pPr>
              <w:pStyle w:val="17"/>
              <w:ind w:right="54"/>
              <w:jc w:val="right"/>
              <w:rPr>
                <w:sz w:val="22"/>
              </w:rPr>
            </w:pPr>
            <w:r>
              <w:rPr>
                <w:color w:val="2B2A29"/>
                <w:sz w:val="22"/>
              </w:rPr>
              <w:t>整数</w:t>
            </w:r>
          </w:p>
        </w:tc>
        <w:tc>
          <w:tcPr>
            <w:tcW w:w="550" w:type="dxa"/>
          </w:tcPr>
          <w:p>
            <w:r>
              <w:rPr>
                <w:color w:val="2B2A29"/>
                <w:sz w:val="22"/>
              </w:rPr>
              <w:t>DOWN</w:t>
            </w:r>
          </w:p>
          <w:p>
            <w:pPr>
              <w:pStyle w:val="17"/>
              <w:ind w:right="54"/>
              <w:jc w:val="right"/>
              <w:rPr>
                <w:sz w:val="22"/>
              </w:rPr>
            </w:pPr>
            <w:r>
              <w:rPr>
                <w:color w:val="2B2A29"/>
                <w:sz w:val="22"/>
              </w:rPr>
              <w:t>向下，向下</w:t>
            </w:r>
          </w:p>
        </w:tc>
        <w:tc>
          <w:tcPr>
            <w:tcW w:w="770" w:type="dxa"/>
          </w:tcPr>
          <w:p>
            <w:pPr>
              <w:pStyle w:val="17"/>
              <w:ind w:left="55"/>
              <w:rPr>
                <w:sz w:val="22"/>
              </w:rPr>
            </w:pPr>
            <w:r>
              <w:rPr>
                <w:color w:val="2B2A29"/>
                <w:sz w:val="22"/>
              </w:rPr>
              <w:t>= 2;</w:t>
            </w:r>
          </w:p>
        </w:tc>
        <w:tc>
          <w:tcPr>
            <w:tcW w:w="330" w:type="dxa"/>
          </w:tcPr>
          <w:p>
            <w:pPr>
              <w:pStyle w:val="17"/>
              <w:ind w:left="35" w:right="35"/>
              <w:jc w:val="center"/>
              <w:rPr>
                <w:sz w:val="22"/>
              </w:rPr>
            </w:pPr>
            <w:r>
              <w:rPr>
                <w:color w:val="2B2A29"/>
                <w:sz w:val="22"/>
              </w:rPr>
              <w:t>//</w:t>
            </w:r>
          </w:p>
        </w:tc>
        <w:tc>
          <w:tcPr>
            <w:tcW w:w="330" w:type="dxa"/>
          </w:tcPr>
          <w:p>
            <w:r>
              <w:rPr>
                <w:color w:val="2B2A29"/>
                <w:sz w:val="22"/>
              </w:rPr>
              <w:t>[0</w:t>
            </w:r>
          </w:p>
          <w:p>
            <w:pPr>
              <w:pStyle w:val="17"/>
              <w:ind w:right="54"/>
              <w:jc w:val="right"/>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ind w:right="54"/>
              <w:jc w:val="right"/>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1</w:t>
            </w:r>
          </w:p>
          <w:p>
            <w:pPr>
              <w:pStyle w:val="17"/>
              <w:jc w:val="center"/>
              <w:rPr>
                <w:sz w:val="22"/>
              </w:rPr>
            </w:pPr>
            <w:r>
              <w:rPr>
                <w:color w:val="2B2A29"/>
                <w:sz w:val="22"/>
              </w:rPr>
              <w:t>1.</w:t>
            </w:r>
          </w:p>
        </w:tc>
        <w:tc>
          <w:tcPr>
            <w:tcW w:w="325" w:type="dxa"/>
          </w:tcPr>
          <w:p>
            <w:r>
              <w:rPr>
                <w:color w:val="2B2A29"/>
                <w:sz w:val="22"/>
              </w:rPr>
              <w:t>0]</w:t>
            </w:r>
          </w:p>
          <w:p>
            <w:pPr>
              <w:pStyle w:val="17"/>
              <w:ind w:left="55"/>
              <w:rPr>
                <w:sz w:val="22"/>
              </w:rPr>
            </w:pPr>
            <w:r>
              <w:rPr>
                <w:color w:val="2B2A29"/>
                <w:sz w:val="2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06</w:t>
            </w:r>
          </w:p>
          <w:p>
            <w:pPr>
              <w:pStyle w:val="17"/>
              <w:spacing w:line="256" w:lineRule="exact"/>
              <w:ind w:left="50"/>
              <w:rPr>
                <w:sz w:val="22"/>
              </w:rPr>
            </w:pPr>
            <w:r>
              <w:rPr>
                <w:color w:val="2B2A29"/>
                <w:sz w:val="22"/>
              </w:rPr>
              <w:t>06</w:t>
            </w:r>
          </w:p>
        </w:tc>
        <w:tc>
          <w:tcPr>
            <w:tcW w:w="660" w:type="dxa"/>
          </w:tcPr>
          <w:p>
            <w:r>
              <w:rPr>
                <w:color w:val="2B2A29"/>
                <w:sz w:val="22"/>
              </w:rPr>
              <w:t>int</w:t>
            </w:r>
          </w:p>
          <w:p>
            <w:pPr>
              <w:pStyle w:val="17"/>
              <w:spacing w:line="256" w:lineRule="exact"/>
              <w:ind w:right="54"/>
              <w:jc w:val="right"/>
              <w:rPr>
                <w:sz w:val="22"/>
              </w:rPr>
            </w:pPr>
            <w:r>
              <w:rPr>
                <w:color w:val="2B2A29"/>
                <w:sz w:val="22"/>
              </w:rPr>
              <w:t>整数</w:t>
            </w:r>
          </w:p>
        </w:tc>
        <w:tc>
          <w:tcPr>
            <w:tcW w:w="550" w:type="dxa"/>
          </w:tcPr>
          <w:p>
            <w:r>
              <w:rPr>
                <w:color w:val="2B2A29"/>
                <w:sz w:val="22"/>
              </w:rPr>
              <w:t>LEFT</w:t>
            </w:r>
          </w:p>
          <w:p>
            <w:pPr>
              <w:pStyle w:val="17"/>
              <w:spacing w:line="256" w:lineRule="exact"/>
              <w:ind w:right="54"/>
              <w:jc w:val="right"/>
              <w:rPr>
                <w:sz w:val="22"/>
              </w:rPr>
            </w:pPr>
            <w:r>
              <w:rPr>
                <w:color w:val="2B2A29"/>
                <w:sz w:val="22"/>
              </w:rPr>
              <w:t>左侧</w:t>
            </w:r>
          </w:p>
        </w:tc>
        <w:tc>
          <w:tcPr>
            <w:tcW w:w="770" w:type="dxa"/>
          </w:tcPr>
          <w:p>
            <w:pPr>
              <w:pStyle w:val="17"/>
              <w:spacing w:line="256" w:lineRule="exact"/>
              <w:ind w:left="55"/>
              <w:rPr>
                <w:sz w:val="22"/>
              </w:rPr>
            </w:pPr>
            <w:r>
              <w:rPr>
                <w:color w:val="2B2A29"/>
                <w:sz w:val="22"/>
              </w:rPr>
              <w:t>= 4;</w:t>
            </w:r>
          </w:p>
        </w:tc>
        <w:tc>
          <w:tcPr>
            <w:tcW w:w="330" w:type="dxa"/>
          </w:tcPr>
          <w:p>
            <w:pPr>
              <w:pStyle w:val="17"/>
              <w:spacing w:line="256" w:lineRule="exact"/>
              <w:ind w:left="35" w:right="35"/>
              <w:jc w:val="center"/>
              <w:rPr>
                <w:sz w:val="22"/>
              </w:rPr>
            </w:pPr>
            <w:r>
              <w:rPr>
                <w:color w:val="2B2A29"/>
                <w:sz w:val="22"/>
              </w:rPr>
              <w:t>//</w:t>
            </w:r>
          </w:p>
        </w:tc>
        <w:tc>
          <w:tcPr>
            <w:tcW w:w="330" w:type="dxa"/>
          </w:tcPr>
          <w:p>
            <w:r>
              <w:rPr>
                <w:color w:val="2B2A29"/>
                <w:sz w:val="22"/>
              </w:rPr>
              <w:t>[0</w:t>
            </w:r>
          </w:p>
          <w:p>
            <w:pPr>
              <w:pStyle w:val="17"/>
              <w:spacing w:line="256" w:lineRule="exact"/>
              <w:ind w:right="54"/>
              <w:jc w:val="right"/>
              <w:rPr>
                <w:sz w:val="22"/>
              </w:rPr>
            </w:pPr>
            <w:r>
              <w:rPr>
                <w:color w:val="2B2A29"/>
                <w:sz w:val="22"/>
              </w:rPr>
              <w:t>[0</w:t>
            </w:r>
          </w:p>
        </w:tc>
        <w:tc>
          <w:tcPr>
            <w:tcW w:w="220" w:type="dxa"/>
          </w:tcPr>
          <w:p>
            <w:r>
              <w:rPr>
                <w:color w:val="2B2A29"/>
                <w:sz w:val="22"/>
              </w:rPr>
              <w:t>0</w:t>
            </w:r>
          </w:p>
          <w:p>
            <w:pPr>
              <w:pStyle w:val="17"/>
              <w:spacing w:line="256" w:lineRule="exact"/>
              <w:jc w:val="center"/>
              <w:rPr>
                <w:sz w:val="22"/>
              </w:rPr>
            </w:pPr>
            <w:r>
              <w:rPr>
                <w:color w:val="2B2A29"/>
                <w:sz w:val="22"/>
              </w:rPr>
              <w:t>0</w:t>
            </w:r>
          </w:p>
        </w:tc>
        <w:tc>
          <w:tcPr>
            <w:tcW w:w="220" w:type="dxa"/>
          </w:tcPr>
          <w:p>
            <w:r>
              <w:rPr>
                <w:color w:val="2B2A29"/>
                <w:sz w:val="22"/>
              </w:rPr>
              <w:t>0</w:t>
            </w:r>
          </w:p>
          <w:p>
            <w:pPr>
              <w:pStyle w:val="17"/>
              <w:spacing w:line="256" w:lineRule="exact"/>
              <w:jc w:val="center"/>
              <w:rPr>
                <w:sz w:val="22"/>
              </w:rPr>
            </w:pPr>
            <w:r>
              <w:rPr>
                <w:color w:val="2B2A29"/>
                <w:sz w:val="22"/>
              </w:rPr>
              <w:t>0</w:t>
            </w:r>
          </w:p>
        </w:tc>
        <w:tc>
          <w:tcPr>
            <w:tcW w:w="220" w:type="dxa"/>
          </w:tcPr>
          <w:p>
            <w:r>
              <w:rPr>
                <w:color w:val="2B2A29"/>
                <w:sz w:val="22"/>
              </w:rPr>
              <w:t>0</w:t>
            </w:r>
          </w:p>
          <w:p>
            <w:pPr>
              <w:pStyle w:val="17"/>
              <w:spacing w:line="256" w:lineRule="exact"/>
              <w:jc w:val="center"/>
              <w:rPr>
                <w:sz w:val="22"/>
              </w:rPr>
            </w:pPr>
            <w:r>
              <w:rPr>
                <w:color w:val="2B2A29"/>
                <w:sz w:val="22"/>
              </w:rPr>
              <w:t>0</w:t>
            </w:r>
          </w:p>
        </w:tc>
        <w:tc>
          <w:tcPr>
            <w:tcW w:w="220" w:type="dxa"/>
          </w:tcPr>
          <w:p>
            <w:r>
              <w:rPr>
                <w:color w:val="2B2A29"/>
                <w:sz w:val="22"/>
              </w:rPr>
              <w:t>0</w:t>
            </w:r>
          </w:p>
          <w:p>
            <w:pPr>
              <w:pStyle w:val="17"/>
              <w:spacing w:line="256" w:lineRule="exact"/>
              <w:ind w:right="54"/>
              <w:jc w:val="right"/>
              <w:rPr>
                <w:sz w:val="22"/>
              </w:rPr>
            </w:pPr>
            <w:r>
              <w:rPr>
                <w:color w:val="2B2A29"/>
                <w:sz w:val="22"/>
              </w:rPr>
              <w:t>0</w:t>
            </w:r>
          </w:p>
        </w:tc>
        <w:tc>
          <w:tcPr>
            <w:tcW w:w="220" w:type="dxa"/>
          </w:tcPr>
          <w:p>
            <w:r>
              <w:rPr>
                <w:color w:val="2B2A29"/>
                <w:sz w:val="22"/>
              </w:rPr>
              <w:t>1</w:t>
            </w:r>
          </w:p>
          <w:p>
            <w:pPr>
              <w:pStyle w:val="17"/>
              <w:spacing w:line="256" w:lineRule="exact"/>
              <w:jc w:val="center"/>
              <w:rPr>
                <w:sz w:val="22"/>
              </w:rPr>
            </w:pPr>
            <w:r>
              <w:rPr>
                <w:color w:val="2B2A29"/>
                <w:sz w:val="22"/>
              </w:rPr>
              <w:t>1.</w:t>
            </w:r>
          </w:p>
        </w:tc>
        <w:tc>
          <w:tcPr>
            <w:tcW w:w="220" w:type="dxa"/>
          </w:tcPr>
          <w:p>
            <w:r>
              <w:rPr>
                <w:color w:val="2B2A29"/>
                <w:sz w:val="22"/>
              </w:rPr>
              <w:t>0</w:t>
            </w:r>
          </w:p>
          <w:p>
            <w:pPr>
              <w:pStyle w:val="17"/>
              <w:spacing w:line="256" w:lineRule="exact"/>
              <w:jc w:val="center"/>
              <w:rPr>
                <w:sz w:val="22"/>
              </w:rPr>
            </w:pPr>
            <w:r>
              <w:rPr>
                <w:color w:val="2B2A29"/>
                <w:sz w:val="22"/>
              </w:rPr>
              <w:t>0</w:t>
            </w:r>
          </w:p>
        </w:tc>
        <w:tc>
          <w:tcPr>
            <w:tcW w:w="325" w:type="dxa"/>
          </w:tcPr>
          <w:p>
            <w:r>
              <w:rPr>
                <w:color w:val="2B2A29"/>
                <w:sz w:val="22"/>
              </w:rPr>
              <w:t>0]</w:t>
            </w:r>
          </w:p>
          <w:p>
            <w:pPr>
              <w:pStyle w:val="17"/>
              <w:spacing w:line="256" w:lineRule="exact"/>
              <w:ind w:left="55"/>
              <w:rPr>
                <w:sz w:val="22"/>
              </w:rPr>
            </w:pPr>
            <w:r>
              <w:rPr>
                <w:color w:val="2B2A29"/>
                <w:sz w:val="2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545" w:type="dxa"/>
          </w:tcPr>
          <w:p>
            <w:r>
              <w:rPr>
                <w:color w:val="2B2A29"/>
                <w:sz w:val="22"/>
              </w:rPr>
              <w:t>07</w:t>
            </w:r>
          </w:p>
          <w:p>
            <w:pPr>
              <w:pStyle w:val="17"/>
              <w:spacing w:before="43"/>
              <w:ind w:left="50"/>
              <w:rPr>
                <w:sz w:val="22"/>
              </w:rPr>
            </w:pPr>
            <w:r>
              <w:rPr>
                <w:color w:val="2B2A29"/>
                <w:sz w:val="22"/>
              </w:rPr>
              <w:t>07</w:t>
            </w:r>
          </w:p>
        </w:tc>
        <w:tc>
          <w:tcPr>
            <w:tcW w:w="660" w:type="dxa"/>
          </w:tcPr>
          <w:p>
            <w:r>
              <w:rPr>
                <w:color w:val="2B2A29"/>
                <w:sz w:val="22"/>
              </w:rPr>
              <w:t>int</w:t>
            </w:r>
          </w:p>
          <w:p>
            <w:pPr>
              <w:pStyle w:val="17"/>
              <w:spacing w:before="43"/>
              <w:ind w:right="54"/>
              <w:jc w:val="right"/>
              <w:rPr>
                <w:sz w:val="22"/>
              </w:rPr>
            </w:pPr>
            <w:r>
              <w:rPr>
                <w:color w:val="2B2A29"/>
                <w:sz w:val="22"/>
              </w:rPr>
              <w:t>整数</w:t>
            </w:r>
          </w:p>
        </w:tc>
        <w:tc>
          <w:tcPr>
            <w:tcW w:w="1320" w:type="dxa"/>
            <w:gridSpan w:val="2"/>
          </w:tcPr>
          <w:p>
            <w:r>
              <w:rPr>
                <w:color w:val="2B2A29"/>
                <w:sz w:val="22"/>
              </w:rPr>
              <w:t>RIGHT = 8;</w:t>
            </w:r>
          </w:p>
          <w:p>
            <w:pPr>
              <w:pStyle w:val="17"/>
              <w:spacing w:before="43"/>
              <w:ind w:left="55"/>
              <w:rPr>
                <w:sz w:val="22"/>
              </w:rPr>
            </w:pPr>
            <w:r>
              <w:rPr>
                <w:color w:val="2B2A29"/>
                <w:sz w:val="22"/>
              </w:rPr>
              <w:t>右=8；</w:t>
            </w:r>
          </w:p>
        </w:tc>
        <w:tc>
          <w:tcPr>
            <w:tcW w:w="330" w:type="dxa"/>
          </w:tcPr>
          <w:p>
            <w:pPr>
              <w:pStyle w:val="17"/>
              <w:spacing w:before="43"/>
              <w:ind w:left="35" w:right="35"/>
              <w:jc w:val="center"/>
              <w:rPr>
                <w:sz w:val="22"/>
              </w:rPr>
            </w:pPr>
            <w:r>
              <w:rPr>
                <w:color w:val="2B2A29"/>
                <w:sz w:val="22"/>
              </w:rPr>
              <w:t>//</w:t>
            </w:r>
          </w:p>
        </w:tc>
        <w:tc>
          <w:tcPr>
            <w:tcW w:w="330" w:type="dxa"/>
          </w:tcPr>
          <w:p>
            <w:r>
              <w:rPr>
                <w:color w:val="2B2A29"/>
                <w:sz w:val="22"/>
              </w:rPr>
              <w:t>[0</w:t>
            </w:r>
          </w:p>
          <w:p>
            <w:pPr>
              <w:pStyle w:val="17"/>
              <w:spacing w:before="43"/>
              <w:ind w:right="54"/>
              <w:jc w:val="right"/>
              <w:rPr>
                <w:sz w:val="22"/>
              </w:rPr>
            </w:pPr>
            <w:r>
              <w:rPr>
                <w:color w:val="2B2A29"/>
                <w:sz w:val="22"/>
              </w:rPr>
              <w:t>[0</w:t>
            </w:r>
          </w:p>
        </w:tc>
        <w:tc>
          <w:tcPr>
            <w:tcW w:w="220" w:type="dxa"/>
          </w:tcPr>
          <w:p>
            <w:r>
              <w:rPr>
                <w:color w:val="2B2A29"/>
                <w:sz w:val="22"/>
              </w:rPr>
              <w:t>0</w:t>
            </w:r>
          </w:p>
          <w:p>
            <w:pPr>
              <w:pStyle w:val="17"/>
              <w:spacing w:before="43"/>
              <w:jc w:val="center"/>
              <w:rPr>
                <w:sz w:val="22"/>
              </w:rPr>
            </w:pPr>
            <w:r>
              <w:rPr>
                <w:color w:val="2B2A29"/>
                <w:sz w:val="22"/>
              </w:rPr>
              <w:t>0</w:t>
            </w:r>
          </w:p>
        </w:tc>
        <w:tc>
          <w:tcPr>
            <w:tcW w:w="220" w:type="dxa"/>
          </w:tcPr>
          <w:p>
            <w:r>
              <w:rPr>
                <w:color w:val="2B2A29"/>
                <w:sz w:val="22"/>
              </w:rPr>
              <w:t>0</w:t>
            </w:r>
          </w:p>
          <w:p>
            <w:pPr>
              <w:pStyle w:val="17"/>
              <w:spacing w:before="43"/>
              <w:jc w:val="center"/>
              <w:rPr>
                <w:sz w:val="22"/>
              </w:rPr>
            </w:pPr>
            <w:r>
              <w:rPr>
                <w:color w:val="2B2A29"/>
                <w:sz w:val="22"/>
              </w:rPr>
              <w:t>0</w:t>
            </w:r>
          </w:p>
        </w:tc>
        <w:tc>
          <w:tcPr>
            <w:tcW w:w="220" w:type="dxa"/>
          </w:tcPr>
          <w:p>
            <w:r>
              <w:rPr>
                <w:color w:val="2B2A29"/>
                <w:sz w:val="22"/>
              </w:rPr>
              <w:t>0</w:t>
            </w:r>
          </w:p>
          <w:p>
            <w:pPr>
              <w:pStyle w:val="17"/>
              <w:spacing w:before="43"/>
              <w:jc w:val="center"/>
              <w:rPr>
                <w:sz w:val="22"/>
              </w:rPr>
            </w:pPr>
            <w:r>
              <w:rPr>
                <w:color w:val="2B2A29"/>
                <w:sz w:val="22"/>
              </w:rPr>
              <w:t>0</w:t>
            </w:r>
          </w:p>
        </w:tc>
        <w:tc>
          <w:tcPr>
            <w:tcW w:w="220" w:type="dxa"/>
          </w:tcPr>
          <w:p>
            <w:r>
              <w:rPr>
                <w:color w:val="2B2A29"/>
                <w:sz w:val="22"/>
              </w:rPr>
              <w:t>1</w:t>
            </w:r>
          </w:p>
          <w:p>
            <w:pPr>
              <w:pStyle w:val="17"/>
              <w:spacing w:before="43"/>
              <w:ind w:right="54"/>
              <w:jc w:val="right"/>
              <w:rPr>
                <w:sz w:val="22"/>
              </w:rPr>
            </w:pPr>
            <w:r>
              <w:rPr>
                <w:color w:val="2B2A29"/>
                <w:sz w:val="22"/>
              </w:rPr>
              <w:t>1.</w:t>
            </w:r>
          </w:p>
        </w:tc>
        <w:tc>
          <w:tcPr>
            <w:tcW w:w="220" w:type="dxa"/>
          </w:tcPr>
          <w:p>
            <w:r>
              <w:rPr>
                <w:color w:val="2B2A29"/>
                <w:sz w:val="22"/>
              </w:rPr>
              <w:t>0</w:t>
            </w:r>
          </w:p>
          <w:p>
            <w:pPr>
              <w:pStyle w:val="17"/>
              <w:spacing w:before="43"/>
              <w:jc w:val="center"/>
              <w:rPr>
                <w:sz w:val="22"/>
              </w:rPr>
            </w:pPr>
            <w:r>
              <w:rPr>
                <w:color w:val="2B2A29"/>
                <w:sz w:val="22"/>
              </w:rPr>
              <w:t>0</w:t>
            </w:r>
          </w:p>
        </w:tc>
        <w:tc>
          <w:tcPr>
            <w:tcW w:w="220" w:type="dxa"/>
          </w:tcPr>
          <w:p>
            <w:r>
              <w:rPr>
                <w:color w:val="2B2A29"/>
                <w:sz w:val="22"/>
              </w:rPr>
              <w:t>0</w:t>
            </w:r>
          </w:p>
          <w:p>
            <w:pPr>
              <w:pStyle w:val="17"/>
              <w:spacing w:before="43"/>
              <w:jc w:val="center"/>
              <w:rPr>
                <w:sz w:val="22"/>
              </w:rPr>
            </w:pPr>
            <w:r>
              <w:rPr>
                <w:color w:val="2B2A29"/>
                <w:sz w:val="22"/>
              </w:rPr>
              <w:t>0</w:t>
            </w:r>
          </w:p>
        </w:tc>
        <w:tc>
          <w:tcPr>
            <w:tcW w:w="325" w:type="dxa"/>
          </w:tcPr>
          <w:p>
            <w:r>
              <w:rPr>
                <w:color w:val="2B2A29"/>
                <w:sz w:val="22"/>
              </w:rPr>
              <w:t>0]</w:t>
            </w:r>
          </w:p>
          <w:p>
            <w:pPr>
              <w:pStyle w:val="17"/>
              <w:spacing w:before="43"/>
              <w:ind w:left="55"/>
              <w:rPr>
                <w:sz w:val="22"/>
              </w:rPr>
            </w:pPr>
            <w:r>
              <w:rPr>
                <w:color w:val="2B2A29"/>
                <w:sz w:val="2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08</w:t>
            </w:r>
          </w:p>
          <w:p>
            <w:pPr>
              <w:pStyle w:val="17"/>
              <w:ind w:left="50"/>
              <w:rPr>
                <w:sz w:val="22"/>
              </w:rPr>
            </w:pPr>
            <w:r>
              <w:rPr>
                <w:color w:val="2B2A29"/>
                <w:sz w:val="22"/>
              </w:rPr>
              <w:t>08</w:t>
            </w:r>
          </w:p>
        </w:tc>
        <w:tc>
          <w:tcPr>
            <w:tcW w:w="660" w:type="dxa"/>
          </w:tcPr>
          <w:p>
            <w:r>
              <w:rPr>
                <w:color w:val="2B2A29"/>
                <w:sz w:val="22"/>
              </w:rPr>
              <w:t>int</w:t>
            </w:r>
          </w:p>
          <w:p>
            <w:pPr>
              <w:pStyle w:val="17"/>
              <w:ind w:right="54"/>
              <w:jc w:val="right"/>
              <w:rPr>
                <w:sz w:val="22"/>
              </w:rPr>
            </w:pPr>
            <w:r>
              <w:rPr>
                <w:color w:val="2B2A29"/>
                <w:sz w:val="22"/>
              </w:rPr>
              <w:t>整数</w:t>
            </w:r>
          </w:p>
        </w:tc>
        <w:tc>
          <w:tcPr>
            <w:tcW w:w="1320" w:type="dxa"/>
            <w:gridSpan w:val="2"/>
          </w:tcPr>
          <w:p>
            <w:r>
              <w:rPr>
                <w:color w:val="2B2A29"/>
                <w:sz w:val="22"/>
              </w:rPr>
              <w:t>JUMP = 16;</w:t>
            </w:r>
          </w:p>
          <w:p>
            <w:pPr>
              <w:pStyle w:val="17"/>
              <w:ind w:left="55"/>
              <w:rPr>
                <w:sz w:val="22"/>
              </w:rPr>
            </w:pPr>
            <w:r>
              <w:rPr>
                <w:color w:val="2B2A29"/>
                <w:sz w:val="22"/>
              </w:rPr>
              <w:t>跳跃=16；</w:t>
            </w:r>
          </w:p>
        </w:tc>
        <w:tc>
          <w:tcPr>
            <w:tcW w:w="330" w:type="dxa"/>
          </w:tcPr>
          <w:p>
            <w:pPr>
              <w:pStyle w:val="17"/>
              <w:ind w:left="35" w:right="35"/>
              <w:jc w:val="center"/>
              <w:rPr>
                <w:sz w:val="22"/>
              </w:rPr>
            </w:pPr>
            <w:r>
              <w:rPr>
                <w:color w:val="2B2A29"/>
                <w:sz w:val="22"/>
              </w:rPr>
              <w:t>//</w:t>
            </w:r>
          </w:p>
        </w:tc>
        <w:tc>
          <w:tcPr>
            <w:tcW w:w="330" w:type="dxa"/>
          </w:tcPr>
          <w:p>
            <w:r>
              <w:rPr>
                <w:color w:val="2B2A29"/>
                <w:sz w:val="22"/>
              </w:rPr>
              <w:t>[0</w:t>
            </w:r>
          </w:p>
          <w:p>
            <w:pPr>
              <w:pStyle w:val="17"/>
              <w:ind w:right="54"/>
              <w:jc w:val="right"/>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1</w:t>
            </w:r>
          </w:p>
          <w:p>
            <w:pPr>
              <w:pStyle w:val="17"/>
              <w:jc w:val="center"/>
              <w:rPr>
                <w:sz w:val="22"/>
              </w:rPr>
            </w:pPr>
            <w:r>
              <w:rPr>
                <w:color w:val="2B2A29"/>
                <w:sz w:val="22"/>
              </w:rPr>
              <w:t>1.</w:t>
            </w:r>
          </w:p>
        </w:tc>
        <w:tc>
          <w:tcPr>
            <w:tcW w:w="220" w:type="dxa"/>
          </w:tcPr>
          <w:p>
            <w:r>
              <w:rPr>
                <w:color w:val="2B2A29"/>
                <w:sz w:val="22"/>
              </w:rPr>
              <w:t>0</w:t>
            </w:r>
          </w:p>
          <w:p>
            <w:pPr>
              <w:pStyle w:val="17"/>
              <w:ind w:right="54"/>
              <w:jc w:val="right"/>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325" w:type="dxa"/>
          </w:tcPr>
          <w:p>
            <w:r>
              <w:rPr>
                <w:color w:val="2B2A29"/>
                <w:sz w:val="22"/>
              </w:rPr>
              <w:t>0]</w:t>
            </w:r>
          </w:p>
          <w:p>
            <w:pPr>
              <w:pStyle w:val="17"/>
              <w:ind w:left="55"/>
              <w:rPr>
                <w:sz w:val="22"/>
              </w:rPr>
            </w:pPr>
            <w:r>
              <w:rPr>
                <w:color w:val="2B2A29"/>
                <w:sz w:val="2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09</w:t>
            </w:r>
          </w:p>
          <w:p>
            <w:pPr>
              <w:pStyle w:val="17"/>
              <w:ind w:left="50"/>
              <w:rPr>
                <w:sz w:val="22"/>
              </w:rPr>
            </w:pPr>
            <w:r>
              <w:rPr>
                <w:color w:val="2B2A29"/>
                <w:sz w:val="22"/>
              </w:rPr>
              <w:t>09</w:t>
            </w:r>
          </w:p>
        </w:tc>
        <w:tc>
          <w:tcPr>
            <w:tcW w:w="660" w:type="dxa"/>
          </w:tcPr>
          <w:p>
            <w:r>
              <w:rPr>
                <w:color w:val="2B2A29"/>
                <w:sz w:val="22"/>
              </w:rPr>
              <w:t>int</w:t>
            </w:r>
          </w:p>
          <w:p>
            <w:pPr>
              <w:pStyle w:val="17"/>
              <w:ind w:right="54"/>
              <w:jc w:val="right"/>
              <w:rPr>
                <w:sz w:val="22"/>
              </w:rPr>
            </w:pPr>
            <w:r>
              <w:rPr>
                <w:color w:val="2B2A29"/>
                <w:sz w:val="22"/>
              </w:rPr>
              <w:t>整数</w:t>
            </w:r>
          </w:p>
        </w:tc>
        <w:tc>
          <w:tcPr>
            <w:tcW w:w="1320" w:type="dxa"/>
            <w:gridSpan w:val="2"/>
          </w:tcPr>
          <w:p>
            <w:r>
              <w:rPr>
                <w:color w:val="2B2A29"/>
                <w:sz w:val="22"/>
              </w:rPr>
              <w:t>SHOOT = 32;</w:t>
            </w:r>
          </w:p>
          <w:p>
            <w:pPr>
              <w:pStyle w:val="17"/>
              <w:ind w:left="55"/>
              <w:rPr>
                <w:sz w:val="22"/>
              </w:rPr>
            </w:pPr>
            <w:r>
              <w:rPr>
                <w:color w:val="2B2A29"/>
                <w:sz w:val="22"/>
              </w:rPr>
              <w:t>射=32；</w:t>
            </w:r>
          </w:p>
        </w:tc>
        <w:tc>
          <w:tcPr>
            <w:tcW w:w="330" w:type="dxa"/>
          </w:tcPr>
          <w:p>
            <w:pPr>
              <w:pStyle w:val="17"/>
              <w:ind w:left="35" w:right="35"/>
              <w:jc w:val="center"/>
              <w:rPr>
                <w:sz w:val="22"/>
              </w:rPr>
            </w:pPr>
            <w:r>
              <w:rPr>
                <w:color w:val="2B2A29"/>
                <w:sz w:val="22"/>
              </w:rPr>
              <w:t>//</w:t>
            </w:r>
          </w:p>
        </w:tc>
        <w:tc>
          <w:tcPr>
            <w:tcW w:w="330" w:type="dxa"/>
          </w:tcPr>
          <w:p>
            <w:r>
              <w:rPr>
                <w:color w:val="2B2A29"/>
                <w:sz w:val="22"/>
              </w:rPr>
              <w:t>[0</w:t>
            </w:r>
          </w:p>
          <w:p>
            <w:pPr>
              <w:pStyle w:val="17"/>
              <w:ind w:right="54"/>
              <w:jc w:val="right"/>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1</w:t>
            </w:r>
          </w:p>
          <w:p>
            <w:pPr>
              <w:pStyle w:val="17"/>
              <w:jc w:val="center"/>
              <w:rPr>
                <w:sz w:val="22"/>
              </w:rPr>
            </w:pPr>
            <w:r>
              <w:rPr>
                <w:color w:val="2B2A29"/>
                <w:sz w:val="22"/>
              </w:rPr>
              <w:t>1.</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ind w:right="54"/>
              <w:jc w:val="right"/>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220" w:type="dxa"/>
          </w:tcPr>
          <w:p>
            <w:r>
              <w:rPr>
                <w:color w:val="2B2A29"/>
                <w:sz w:val="22"/>
              </w:rPr>
              <w:t>0</w:t>
            </w:r>
          </w:p>
          <w:p>
            <w:pPr>
              <w:pStyle w:val="17"/>
              <w:jc w:val="center"/>
              <w:rPr>
                <w:sz w:val="22"/>
              </w:rPr>
            </w:pPr>
            <w:r>
              <w:rPr>
                <w:color w:val="2B2A29"/>
                <w:sz w:val="22"/>
              </w:rPr>
              <w:t>0</w:t>
            </w:r>
          </w:p>
        </w:tc>
        <w:tc>
          <w:tcPr>
            <w:tcW w:w="325" w:type="dxa"/>
          </w:tcPr>
          <w:p>
            <w:r>
              <w:rPr>
                <w:color w:val="2B2A29"/>
                <w:sz w:val="22"/>
              </w:rPr>
              <w:t>0]</w:t>
            </w:r>
          </w:p>
          <w:p>
            <w:pPr>
              <w:pStyle w:val="17"/>
              <w:ind w:left="55"/>
              <w:rPr>
                <w:sz w:val="22"/>
              </w:rPr>
            </w:pPr>
            <w:r>
              <w:rPr>
                <w:color w:val="2B2A29"/>
                <w:sz w:val="22"/>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10</w:t>
            </w:r>
          </w:p>
          <w:p>
            <w:pPr>
              <w:pStyle w:val="17"/>
              <w:spacing w:line="256" w:lineRule="exact"/>
              <w:ind w:left="50"/>
              <w:rPr>
                <w:sz w:val="22"/>
              </w:rPr>
            </w:pPr>
            <w:r>
              <w:rPr>
                <w:color w:val="2B2A29"/>
                <w:sz w:val="22"/>
              </w:rPr>
              <w:t>10</w:t>
            </w:r>
          </w:p>
        </w:tc>
        <w:tc>
          <w:tcPr>
            <w:tcW w:w="660" w:type="dxa"/>
          </w:tcPr>
          <w:p>
            <w:pPr>
              <w:pStyle w:val="17"/>
              <w:spacing w:before="0"/>
              <w:rPr>
                <w:rFonts w:ascii="Times New Roman"/>
                <w:sz w:val="20"/>
              </w:rPr>
            </w:pPr>
          </w:p>
        </w:tc>
        <w:tc>
          <w:tcPr>
            <w:tcW w:w="1320" w:type="dxa"/>
            <w:gridSpan w:val="2"/>
          </w:tcPr>
          <w:p>
            <w:pPr>
              <w:pStyle w:val="17"/>
              <w:spacing w:before="0"/>
              <w:rPr>
                <w:rFonts w:ascii="Times New Roman"/>
                <w:sz w:val="20"/>
              </w:rPr>
            </w:pPr>
          </w:p>
        </w:tc>
        <w:tc>
          <w:tcPr>
            <w:tcW w:w="330" w:type="dxa"/>
          </w:tcPr>
          <w:p>
            <w:pPr>
              <w:pStyle w:val="17"/>
              <w:spacing w:before="0"/>
              <w:rPr>
                <w:rFonts w:ascii="Times New Roman"/>
                <w:sz w:val="20"/>
              </w:rPr>
            </w:pPr>
          </w:p>
        </w:tc>
        <w:tc>
          <w:tcPr>
            <w:tcW w:w="330" w:type="dxa"/>
          </w:tcPr>
          <w:p>
            <w:pPr>
              <w:pStyle w:val="17"/>
              <w:spacing w:before="0"/>
              <w:rPr>
                <w:rFonts w:ascii="Times New Roman"/>
                <w:sz w:val="20"/>
              </w:rPr>
            </w:pPr>
          </w:p>
        </w:tc>
        <w:tc>
          <w:tcPr>
            <w:tcW w:w="220" w:type="dxa"/>
          </w:tcPr>
          <w:p>
            <w:pPr>
              <w:pStyle w:val="17"/>
              <w:spacing w:before="0"/>
              <w:rPr>
                <w:rFonts w:ascii="Times New Roman"/>
                <w:sz w:val="20"/>
              </w:rPr>
            </w:pPr>
          </w:p>
        </w:tc>
        <w:tc>
          <w:tcPr>
            <w:tcW w:w="220" w:type="dxa"/>
          </w:tcPr>
          <w:p>
            <w:pPr>
              <w:pStyle w:val="17"/>
              <w:spacing w:before="0"/>
              <w:rPr>
                <w:rFonts w:ascii="Times New Roman"/>
                <w:sz w:val="20"/>
              </w:rPr>
            </w:pPr>
          </w:p>
        </w:tc>
        <w:tc>
          <w:tcPr>
            <w:tcW w:w="220" w:type="dxa"/>
          </w:tcPr>
          <w:p>
            <w:pPr>
              <w:pStyle w:val="17"/>
              <w:spacing w:before="0"/>
              <w:rPr>
                <w:rFonts w:ascii="Times New Roman"/>
                <w:sz w:val="20"/>
              </w:rPr>
            </w:pPr>
          </w:p>
        </w:tc>
        <w:tc>
          <w:tcPr>
            <w:tcW w:w="220" w:type="dxa"/>
          </w:tcPr>
          <w:p>
            <w:pPr>
              <w:pStyle w:val="17"/>
              <w:spacing w:before="0"/>
              <w:rPr>
                <w:rFonts w:ascii="Times New Roman"/>
                <w:sz w:val="20"/>
              </w:rPr>
            </w:pPr>
          </w:p>
        </w:tc>
        <w:tc>
          <w:tcPr>
            <w:tcW w:w="220" w:type="dxa"/>
          </w:tcPr>
          <w:p>
            <w:pPr>
              <w:pStyle w:val="17"/>
              <w:spacing w:before="0"/>
              <w:rPr>
                <w:rFonts w:ascii="Times New Roman"/>
                <w:sz w:val="20"/>
              </w:rPr>
            </w:pPr>
          </w:p>
        </w:tc>
        <w:tc>
          <w:tcPr>
            <w:tcW w:w="220" w:type="dxa"/>
          </w:tcPr>
          <w:p>
            <w:pPr>
              <w:pStyle w:val="17"/>
              <w:spacing w:before="0"/>
              <w:rPr>
                <w:rFonts w:ascii="Times New Roman"/>
                <w:sz w:val="20"/>
              </w:rPr>
            </w:pPr>
          </w:p>
        </w:tc>
        <w:tc>
          <w:tcPr>
            <w:tcW w:w="325" w:type="dxa"/>
          </w:tcPr>
          <w:p>
            <w:pPr>
              <w:pStyle w:val="17"/>
              <w:spacing w:before="0"/>
              <w:rPr>
                <w:rFonts w:ascii="Times New Roman"/>
                <w:sz w:val="20"/>
              </w:rPr>
            </w:pPr>
          </w:p>
        </w:tc>
      </w:tr>
    </w:tbl>
    <w:p>
      <w:r>
        <w:rPr>
          <w:color w:val="2B2A29"/>
          <w:sz w:val="22"/>
        </w:rPr>
        <w:t>int event = RIGHT | JUMP | SHOOT; // creating the event</w:t>
      </w:r>
    </w:p>
    <w:p>
      <w:pPr>
        <w:pStyle w:val="16"/>
        <w:numPr>
          <w:ilvl w:val="0"/>
          <w:numId w:val="10"/>
        </w:numPr>
        <w:tabs>
          <w:tab w:val="left" w:pos="929"/>
          <w:tab w:val="left" w:pos="930"/>
        </w:tabs>
        <w:spacing w:before="44" w:after="0" w:line="240" w:lineRule="auto"/>
        <w:ind w:left="930" w:right="0" w:hanging="770"/>
        <w:jc w:val="left"/>
        <w:rPr>
          <w:sz w:val="22"/>
        </w:rPr>
      </w:pPr>
      <w:r>
        <w:rPr>
          <w:color w:val="2B2A29"/>
          <w:sz w:val="22"/>
        </w:rPr>
        <w:t>int event=RIGHT|JUMP|SHOOT；//创建事件</w:t>
      </w:r>
    </w:p>
    <w:p>
      <w:r>
        <w:rPr>
          <w:color w:val="2B2A29"/>
          <w:sz w:val="22"/>
        </w:rPr>
        <w:t>if ((event &amp; UP) == UP) {</w:t>
      </w:r>
    </w:p>
    <w:p>
      <w:pPr>
        <w:pStyle w:val="16"/>
        <w:numPr>
          <w:ilvl w:val="0"/>
          <w:numId w:val="10"/>
        </w:numPr>
        <w:tabs>
          <w:tab w:val="left" w:pos="929"/>
          <w:tab w:val="left" w:pos="930"/>
        </w:tabs>
        <w:spacing w:before="38" w:after="0" w:line="240" w:lineRule="auto"/>
        <w:ind w:left="930" w:right="0" w:hanging="770"/>
        <w:jc w:val="left"/>
        <w:rPr>
          <w:sz w:val="22"/>
        </w:rPr>
      </w:pPr>
      <w:r>
        <w:rPr>
          <w:color w:val="2B2A29"/>
          <w:sz w:val="22"/>
        </w:rPr>
        <w:t>if（（事件&amp;UP）==UP）{</w:t>
      </w:r>
    </w:p>
    <w:p>
      <w:r>
        <w:rPr>
          <w:color w:val="2B2A29"/>
          <w:spacing w:val="-1"/>
          <w:sz w:val="22"/>
        </w:rPr>
        <w:t>io:println("UP");</w:t>
      </w:r>
      <w:r>
        <w:rPr>
          <w:color w:val="2B2A29"/>
          <w:spacing w:val="-107"/>
          <w:sz w:val="22"/>
        </w:rPr>
        <w:t xml:space="preserve"> </w:t>
      </w:r>
      <w:r>
        <w:rPr>
          <w:color w:val="2B2A29"/>
          <w:sz w:val="22"/>
        </w:rPr>
        <w:t>14</w:t>
      </w:r>
      <w:r>
        <w:rPr>
          <w:color w:val="2B2A29"/>
          <w:sz w:val="22"/>
        </w:rPr>
        <w:tab/>
      </w:r>
      <w:r>
        <w:rPr>
          <w:color w:val="2B2A29"/>
          <w:sz w:val="22"/>
        </w:rPr>
        <w:t>}</w:t>
      </w:r>
    </w:p>
    <w:p>
      <w:pPr>
        <w:pStyle w:val="16"/>
        <w:numPr>
          <w:ilvl w:val="0"/>
          <w:numId w:val="10"/>
        </w:numPr>
        <w:tabs>
          <w:tab w:val="left" w:pos="929"/>
          <w:tab w:val="left" w:pos="1369"/>
          <w:tab w:val="left" w:pos="1370"/>
        </w:tabs>
        <w:spacing w:before="39" w:after="0" w:line="273" w:lineRule="auto"/>
        <w:ind w:left="160" w:right="5719" w:firstLine="0"/>
        <w:jc w:val="left"/>
        <w:rPr>
          <w:sz w:val="22"/>
        </w:rPr>
      </w:pPr>
      <w:r>
        <w:rPr>
          <w:color w:val="2B2A29"/>
          <w:spacing w:val="-1"/>
          <w:sz w:val="22"/>
        </w:rPr>
        <w:t>io:println（“向上”）；</w:t>
      </w:r>
      <w:r>
        <w:rPr>
          <w:color w:val="2B2A29"/>
          <w:sz w:val="22"/>
        </w:rPr>
        <w:t>14}</w:t>
      </w:r>
      <w:r>
        <w:rPr>
          <w:color w:val="2B2A29"/>
          <w:sz w:val="22"/>
        </w:rPr>
        <w:tab/>
      </w:r>
    </w:p>
    <w:p>
      <w:r>
        <w:rPr>
          <w:color w:val="2B2A29"/>
          <w:sz w:val="22"/>
        </w:rPr>
        <w:t>if ((event &amp; DOWN) == DOWN) {</w:t>
      </w:r>
    </w:p>
    <w:p>
      <w:pPr>
        <w:pStyle w:val="16"/>
        <w:numPr>
          <w:ilvl w:val="0"/>
          <w:numId w:val="16"/>
        </w:numPr>
        <w:tabs>
          <w:tab w:val="left" w:pos="929"/>
          <w:tab w:val="left" w:pos="930"/>
        </w:tabs>
        <w:spacing w:before="0" w:after="0" w:line="279" w:lineRule="exact"/>
        <w:ind w:left="930" w:right="0" w:hanging="770"/>
        <w:jc w:val="left"/>
        <w:rPr>
          <w:sz w:val="22"/>
        </w:rPr>
      </w:pPr>
      <w:r>
        <w:rPr>
          <w:color w:val="2B2A29"/>
          <w:sz w:val="22"/>
        </w:rPr>
        <w:t>if（（事件&amp;DOWN）==DOWN）{</w:t>
      </w:r>
    </w:p>
    <w:p>
      <w:r>
        <w:rPr>
          <w:color w:val="2B2A29"/>
          <w:sz w:val="22"/>
        </w:rPr>
        <w:t>io:println("DOWN");</w:t>
      </w:r>
    </w:p>
    <w:p>
      <w:pPr>
        <w:pStyle w:val="16"/>
        <w:numPr>
          <w:ilvl w:val="0"/>
          <w:numId w:val="16"/>
        </w:numPr>
        <w:tabs>
          <w:tab w:val="left" w:pos="1369"/>
          <w:tab w:val="left" w:pos="1370"/>
        </w:tabs>
        <w:spacing w:before="38" w:after="0" w:line="240" w:lineRule="auto"/>
        <w:ind w:left="1370" w:right="0" w:hanging="1210"/>
        <w:jc w:val="left"/>
        <w:rPr>
          <w:sz w:val="22"/>
        </w:rPr>
      </w:pPr>
      <w:r>
        <w:rPr>
          <w:color w:val="2B2A29"/>
          <w:sz w:val="22"/>
        </w:rPr>
        <w:t>io:println（“向下”）；</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17</w:t>
      </w:r>
      <w:r>
        <w:rPr>
          <w:rFonts w:ascii="宋体"/>
          <w:color w:val="2B2A29"/>
        </w:rPr>
        <w:tab/>
      </w:r>
      <w:r>
        <w:rPr>
          <w:rFonts w:ascii="宋体"/>
          <w:color w:val="2B2A29"/>
        </w:rPr>
        <w:t>}</w:t>
      </w:r>
    </w:p>
    <w:p>
      <w:pPr>
        <w:pStyle w:val="11"/>
        <w:tabs>
          <w:tab w:val="left" w:pos="1289"/>
        </w:tabs>
        <w:spacing w:before="68"/>
        <w:ind w:left="520"/>
        <w:rPr>
          <w:rFonts w:ascii="宋体"/>
        </w:rPr>
      </w:pPr>
      <w:bookmarkStart w:id="47" w:name="_bookmark44"/>
      <w:bookmarkEnd w:id="47"/>
      <w:r>
        <w:rPr>
          <w:rFonts w:ascii="宋体"/>
          <w:color w:val="2B2A29"/>
        </w:rPr>
        <w:t>17}</w:t>
      </w:r>
      <w:r>
        <w:rPr>
          <w:rFonts w:ascii="宋体"/>
          <w:color w:val="2B2A29"/>
        </w:rPr>
        <w:tab/>
      </w:r>
    </w:p>
    <w:p>
      <w:r>
        <w:rPr>
          <w:color w:val="2B2A29"/>
          <w:sz w:val="22"/>
        </w:rPr>
        <w:t>if ((event &amp; LEFT) == LEFT) {</w:t>
      </w:r>
    </w:p>
    <w:p>
      <w:pPr>
        <w:pStyle w:val="16"/>
        <w:numPr>
          <w:ilvl w:val="1"/>
          <w:numId w:val="16"/>
        </w:numPr>
        <w:tabs>
          <w:tab w:val="left" w:pos="1289"/>
          <w:tab w:val="left" w:pos="1291"/>
        </w:tabs>
        <w:spacing w:before="38" w:after="0" w:line="240" w:lineRule="auto"/>
        <w:ind w:left="1290" w:right="0" w:hanging="771"/>
        <w:jc w:val="left"/>
        <w:rPr>
          <w:sz w:val="22"/>
        </w:rPr>
      </w:pPr>
      <w:r>
        <w:rPr>
          <w:color w:val="2B2A29"/>
          <w:sz w:val="22"/>
        </w:rPr>
        <w:t>if（（事件和左）==左）{</w:t>
      </w:r>
    </w:p>
    <w:p>
      <w:r>
        <w:rPr>
          <w:color w:val="2B2A29"/>
          <w:spacing w:val="-1"/>
          <w:sz w:val="22"/>
        </w:rPr>
        <w:t>io:println("LEFT");</w:t>
      </w:r>
      <w:r>
        <w:rPr>
          <w:color w:val="2B2A29"/>
          <w:spacing w:val="-107"/>
          <w:sz w:val="22"/>
        </w:rPr>
        <w:t xml:space="preserve"> </w:t>
      </w:r>
      <w:r>
        <w:rPr>
          <w:color w:val="2B2A29"/>
          <w:sz w:val="22"/>
        </w:rPr>
        <w:t>20</w:t>
      </w:r>
      <w:r>
        <w:rPr>
          <w:color w:val="2B2A29"/>
          <w:sz w:val="22"/>
        </w:rPr>
        <w:tab/>
      </w:r>
      <w:r>
        <w:rPr>
          <w:color w:val="2B2A29"/>
          <w:sz w:val="22"/>
        </w:rPr>
        <w:t>}</w:t>
      </w:r>
    </w:p>
    <w:p>
      <w:pPr>
        <w:pStyle w:val="16"/>
        <w:numPr>
          <w:ilvl w:val="1"/>
          <w:numId w:val="16"/>
        </w:numPr>
        <w:tabs>
          <w:tab w:val="left" w:pos="1289"/>
          <w:tab w:val="left" w:pos="1729"/>
          <w:tab w:val="left" w:pos="1731"/>
        </w:tabs>
        <w:spacing w:before="39" w:after="0" w:line="273" w:lineRule="auto"/>
        <w:ind w:left="520" w:right="5137" w:firstLine="0"/>
        <w:jc w:val="left"/>
        <w:rPr>
          <w:sz w:val="22"/>
        </w:rPr>
      </w:pPr>
      <w:r>
        <w:rPr>
          <w:color w:val="2B2A29"/>
          <w:spacing w:val="-1"/>
          <w:sz w:val="22"/>
        </w:rPr>
        <w:t>io:println（“左”）；</w:t>
      </w:r>
      <w:r>
        <w:rPr>
          <w:color w:val="2B2A29"/>
          <w:sz w:val="22"/>
        </w:rPr>
        <w:t>20}</w:t>
      </w:r>
      <w:r>
        <w:rPr>
          <w:color w:val="2B2A29"/>
          <w:sz w:val="22"/>
        </w:rPr>
        <w:tab/>
      </w:r>
    </w:p>
    <w:p>
      <w:r>
        <w:rPr>
          <w:color w:val="2B2A29"/>
          <w:sz w:val="22"/>
        </w:rPr>
        <w:t>if ((event &amp; RIGHT) == RIGHT) {</w:t>
      </w:r>
    </w:p>
    <w:p>
      <w:pPr>
        <w:pStyle w:val="16"/>
        <w:numPr>
          <w:ilvl w:val="0"/>
          <w:numId w:val="17"/>
        </w:numPr>
        <w:tabs>
          <w:tab w:val="left" w:pos="1289"/>
          <w:tab w:val="left" w:pos="1291"/>
        </w:tabs>
        <w:spacing w:before="0" w:after="0" w:line="279" w:lineRule="exact"/>
        <w:ind w:left="1290" w:right="0" w:hanging="771"/>
        <w:jc w:val="left"/>
        <w:rPr>
          <w:sz w:val="22"/>
        </w:rPr>
      </w:pPr>
      <w:r>
        <w:rPr>
          <w:color w:val="2B2A29"/>
          <w:sz w:val="22"/>
        </w:rPr>
        <w:t>if（（事件和右）==右）{</w:t>
      </w:r>
    </w:p>
    <w:p>
      <w:r>
        <w:rPr>
          <w:color w:val="2B2A29"/>
          <w:spacing w:val="-1"/>
          <w:sz w:val="22"/>
        </w:rPr>
        <w:t>io:println("RIGHT");</w:t>
      </w:r>
      <w:r>
        <w:rPr>
          <w:color w:val="2B2A29"/>
          <w:spacing w:val="-107"/>
          <w:sz w:val="22"/>
        </w:rPr>
        <w:t xml:space="preserve"> </w:t>
      </w:r>
      <w:r>
        <w:rPr>
          <w:color w:val="2B2A29"/>
          <w:sz w:val="22"/>
        </w:rPr>
        <w:t>23</w:t>
      </w:r>
      <w:r>
        <w:rPr>
          <w:color w:val="2B2A29"/>
          <w:sz w:val="22"/>
        </w:rPr>
        <w:tab/>
      </w:r>
      <w:r>
        <w:rPr>
          <w:color w:val="2B2A29"/>
          <w:sz w:val="22"/>
        </w:rPr>
        <w:t>}</w:t>
      </w:r>
    </w:p>
    <w:p>
      <w:pPr>
        <w:pStyle w:val="16"/>
        <w:numPr>
          <w:ilvl w:val="0"/>
          <w:numId w:val="17"/>
        </w:numPr>
        <w:tabs>
          <w:tab w:val="left" w:pos="1289"/>
          <w:tab w:val="left" w:pos="1729"/>
          <w:tab w:val="left" w:pos="1731"/>
        </w:tabs>
        <w:spacing w:before="38" w:after="0" w:line="273" w:lineRule="auto"/>
        <w:ind w:left="520" w:right="5027" w:firstLine="0"/>
        <w:jc w:val="left"/>
        <w:rPr>
          <w:sz w:val="22"/>
        </w:rPr>
      </w:pPr>
      <w:r>
        <w:rPr>
          <w:color w:val="2B2A29"/>
          <w:spacing w:val="-1"/>
          <w:sz w:val="22"/>
        </w:rPr>
        <w:t>io:println（“右”）；</w:t>
      </w:r>
      <w:r>
        <w:rPr>
          <w:color w:val="2B2A29"/>
          <w:sz w:val="22"/>
        </w:rPr>
        <w:t>23}</w:t>
      </w:r>
      <w:r>
        <w:rPr>
          <w:color w:val="2B2A29"/>
          <w:sz w:val="22"/>
        </w:rPr>
        <w:tab/>
      </w:r>
    </w:p>
    <w:p>
      <w:r>
        <w:rPr>
          <w:color w:val="2B2A29"/>
          <w:sz w:val="22"/>
        </w:rPr>
        <w:t>if ((event &amp; JUMP) == JUMP) {</w:t>
      </w:r>
    </w:p>
    <w:p>
      <w:pPr>
        <w:pStyle w:val="16"/>
        <w:numPr>
          <w:ilvl w:val="0"/>
          <w:numId w:val="18"/>
        </w:numPr>
        <w:tabs>
          <w:tab w:val="left" w:pos="1289"/>
          <w:tab w:val="left" w:pos="1291"/>
        </w:tabs>
        <w:spacing w:before="0" w:after="0" w:line="279" w:lineRule="exact"/>
        <w:ind w:left="1290" w:right="0" w:hanging="771"/>
        <w:jc w:val="left"/>
        <w:rPr>
          <w:sz w:val="22"/>
        </w:rPr>
      </w:pPr>
      <w:r>
        <w:rPr>
          <w:color w:val="2B2A29"/>
          <w:sz w:val="22"/>
        </w:rPr>
        <w:t>if（（事件&amp;JUMP）==JUMP）{</w:t>
      </w:r>
    </w:p>
    <w:p>
      <w:r>
        <w:rPr>
          <w:color w:val="2B2A29"/>
          <w:spacing w:val="-1"/>
          <w:sz w:val="22"/>
        </w:rPr>
        <w:t>io:println("JUMP");</w:t>
      </w:r>
      <w:r>
        <w:rPr>
          <w:color w:val="2B2A29"/>
          <w:spacing w:val="-107"/>
          <w:sz w:val="22"/>
        </w:rPr>
        <w:t xml:space="preserve"> </w:t>
      </w:r>
      <w:r>
        <w:rPr>
          <w:color w:val="2B2A29"/>
          <w:sz w:val="22"/>
        </w:rPr>
        <w:t>26</w:t>
      </w:r>
      <w:r>
        <w:rPr>
          <w:color w:val="2B2A29"/>
          <w:sz w:val="22"/>
        </w:rPr>
        <w:tab/>
      </w:r>
      <w:r>
        <w:rPr>
          <w:color w:val="2B2A29"/>
          <w:sz w:val="22"/>
        </w:rPr>
        <w:t>}</w:t>
      </w:r>
    </w:p>
    <w:p>
      <w:pPr>
        <w:pStyle w:val="16"/>
        <w:numPr>
          <w:ilvl w:val="0"/>
          <w:numId w:val="18"/>
        </w:numPr>
        <w:tabs>
          <w:tab w:val="left" w:pos="1289"/>
          <w:tab w:val="left" w:pos="1729"/>
          <w:tab w:val="left" w:pos="1731"/>
        </w:tabs>
        <w:spacing w:before="38" w:after="0" w:line="273" w:lineRule="auto"/>
        <w:ind w:left="520" w:right="5137" w:firstLine="0"/>
        <w:jc w:val="left"/>
        <w:rPr>
          <w:sz w:val="22"/>
        </w:rPr>
      </w:pPr>
      <w:r>
        <w:rPr>
          <w:color w:val="2B2A29"/>
          <w:spacing w:val="-1"/>
          <w:sz w:val="22"/>
        </w:rPr>
        <w:t>io:println（“JUMP”）；</w:t>
      </w:r>
      <w:r>
        <w:rPr>
          <w:color w:val="2B2A29"/>
          <w:sz w:val="22"/>
        </w:rPr>
        <w:t>26}</w:t>
      </w:r>
      <w:r>
        <w:rPr>
          <w:color w:val="2B2A29"/>
          <w:sz w:val="22"/>
        </w:rPr>
        <w:tab/>
      </w:r>
    </w:p>
    <w:p>
      <w:r>
        <w:rPr>
          <w:color w:val="2B2A29"/>
          <w:sz w:val="22"/>
        </w:rPr>
        <w:t>if ((event &amp; SHOOT) == SHOOT) {</w:t>
      </w:r>
    </w:p>
    <w:p>
      <w:pPr>
        <w:pStyle w:val="16"/>
        <w:numPr>
          <w:ilvl w:val="0"/>
          <w:numId w:val="19"/>
        </w:numPr>
        <w:tabs>
          <w:tab w:val="left" w:pos="1289"/>
          <w:tab w:val="left" w:pos="1291"/>
        </w:tabs>
        <w:spacing w:before="0" w:after="0" w:line="279" w:lineRule="exact"/>
        <w:ind w:left="1290" w:right="0" w:hanging="771"/>
        <w:jc w:val="left"/>
        <w:rPr>
          <w:sz w:val="22"/>
        </w:rPr>
      </w:pPr>
      <w:r>
        <w:rPr>
          <w:color w:val="2B2A29"/>
          <w:sz w:val="22"/>
        </w:rPr>
        <w:t>if（（事件和射击）==射击）{</w:t>
      </w:r>
    </w:p>
    <w:p>
      <w:r>
        <w:rPr>
          <w:color w:val="2B2A29"/>
          <w:spacing w:val="-1"/>
          <w:sz w:val="22"/>
        </w:rPr>
        <w:t>io:println("SHOOT");</w:t>
      </w:r>
      <w:r>
        <w:rPr>
          <w:color w:val="2B2A29"/>
          <w:spacing w:val="-107"/>
          <w:sz w:val="22"/>
        </w:rPr>
        <w:t xml:space="preserve"> </w:t>
      </w:r>
      <w:r>
        <w:rPr>
          <w:color w:val="2B2A29"/>
          <w:sz w:val="22"/>
        </w:rPr>
        <w:t>29</w:t>
      </w:r>
      <w:r>
        <w:rPr>
          <w:color w:val="2B2A29"/>
          <w:sz w:val="22"/>
        </w:rPr>
        <w:tab/>
      </w:r>
      <w:r>
        <w:rPr>
          <w:color w:val="2B2A29"/>
          <w:sz w:val="22"/>
        </w:rPr>
        <w:t>}</w:t>
      </w:r>
    </w:p>
    <w:p>
      <w:pPr>
        <w:pStyle w:val="16"/>
        <w:numPr>
          <w:ilvl w:val="0"/>
          <w:numId w:val="19"/>
        </w:numPr>
        <w:tabs>
          <w:tab w:val="left" w:pos="1289"/>
          <w:tab w:val="left" w:pos="1729"/>
          <w:tab w:val="left" w:pos="1731"/>
        </w:tabs>
        <w:spacing w:before="38" w:after="0" w:line="273" w:lineRule="auto"/>
        <w:ind w:left="520" w:right="5027" w:firstLine="0"/>
        <w:jc w:val="left"/>
        <w:rPr>
          <w:sz w:val="22"/>
        </w:rPr>
      </w:pPr>
      <w:r>
        <w:rPr>
          <w:color w:val="2B2A29"/>
          <w:spacing w:val="-1"/>
          <w:sz w:val="22"/>
        </w:rPr>
        <w:t>io:println（“射击”）；</w:t>
      </w:r>
      <w:r>
        <w:rPr>
          <w:color w:val="2B2A29"/>
          <w:sz w:val="22"/>
        </w:rPr>
        <w:t>29}</w:t>
      </w:r>
      <w:r>
        <w:rPr>
          <w:color w:val="2B2A29"/>
          <w:sz w:val="22"/>
        </w:rPr>
        <w:tab/>
      </w:r>
    </w:p>
    <w:p>
      <w:r>
        <w:rPr>
          <w:rFonts w:ascii="宋体"/>
          <w:color w:val="2B2A29"/>
        </w:rPr>
        <w:t>30 }</w:t>
      </w:r>
    </w:p>
    <w:p>
      <w:pPr>
        <w:pStyle w:val="11"/>
        <w:spacing w:line="279" w:lineRule="exact"/>
        <w:ind w:left="520"/>
        <w:rPr>
          <w:rFonts w:ascii="宋体"/>
        </w:rPr>
      </w:pPr>
      <w:r>
        <w:rPr>
          <w:rFonts w:ascii="宋体"/>
          <w:color w:val="2B2A29"/>
        </w:rPr>
        <w:t>30 }</w:t>
      </w:r>
    </w:p>
    <w:p>
      <w:r>
        <w:rPr>
          <w:rFonts w:ascii="Arial"/>
          <w:b/>
          <w:color w:val="2B2A29"/>
          <w:sz w:val="22"/>
        </w:rPr>
        <w:t>$</w:t>
      </w:r>
      <w:r>
        <w:rPr>
          <w:rFonts w:ascii="Arial"/>
          <w:b/>
          <w:color w:val="2B2A29"/>
          <w:spacing w:val="17"/>
          <w:sz w:val="22"/>
        </w:rPr>
        <w:t xml:space="preserve"> </w:t>
      </w:r>
      <w:r>
        <w:rPr>
          <w:rFonts w:ascii="Arial"/>
          <w:b/>
          <w:color w:val="2B2A29"/>
          <w:sz w:val="22"/>
        </w:rPr>
        <w:t>ballerina</w:t>
      </w:r>
      <w:r>
        <w:rPr>
          <w:rFonts w:ascii="Arial"/>
          <w:b/>
          <w:color w:val="2B2A29"/>
          <w:spacing w:val="18"/>
          <w:sz w:val="22"/>
        </w:rPr>
        <w:t xml:space="preserve"> </w:t>
      </w:r>
      <w:r>
        <w:rPr>
          <w:rFonts w:ascii="Arial"/>
          <w:b/>
          <w:color w:val="2B2A29"/>
          <w:sz w:val="22"/>
        </w:rPr>
        <w:t>run</w:t>
      </w:r>
      <w:r>
        <w:rPr>
          <w:rFonts w:ascii="Arial"/>
          <w:b/>
          <w:color w:val="2B2A29"/>
          <w:spacing w:val="18"/>
          <w:sz w:val="22"/>
        </w:rPr>
        <w:t xml:space="preserve"> </w:t>
      </w:r>
      <w:r>
        <w:rPr>
          <w:rFonts w:ascii="Arial"/>
          <w:b/>
          <w:color w:val="2B2A29"/>
          <w:sz w:val="22"/>
        </w:rPr>
        <w:t>game-event-masks.bal</w:t>
      </w:r>
    </w:p>
    <w:p>
      <w:pPr>
        <w:spacing w:before="212"/>
        <w:ind w:left="520" w:right="0" w:firstLine="0"/>
        <w:jc w:val="left"/>
        <w:rPr>
          <w:rFonts w:ascii="Arial"/>
          <w:b/>
          <w:sz w:val="22"/>
        </w:rPr>
      </w:pPr>
      <w:r>
        <w:rPr>
          <w:rFonts w:ascii="Arial"/>
          <w:b/>
          <w:color w:val="2B2A29"/>
          <w:sz w:val="22"/>
        </w:rPr>
        <w:t>$ballerina运行game-event-mask.bal</w:t>
      </w:r>
    </w:p>
    <w:p>
      <w:r>
        <w:rPr>
          <w:rFonts w:ascii="宋体"/>
          <w:color w:val="2B2A29"/>
        </w:rPr>
        <w:t>RIGHT</w:t>
      </w:r>
      <w:r>
        <w:rPr>
          <w:rFonts w:ascii="宋体"/>
          <w:color w:val="2B2A29"/>
          <w:spacing w:val="-108"/>
        </w:rPr>
        <w:t xml:space="preserve"> </w:t>
      </w:r>
      <w:r>
        <w:rPr>
          <w:rFonts w:ascii="宋体"/>
          <w:color w:val="2B2A29"/>
        </w:rPr>
        <w:t>JUMP</w:t>
      </w:r>
      <w:r>
        <w:rPr>
          <w:rFonts w:ascii="宋体"/>
          <w:color w:val="2B2A29"/>
          <w:spacing w:val="1"/>
        </w:rPr>
        <w:t xml:space="preserve"> </w:t>
      </w:r>
      <w:r>
        <w:rPr>
          <w:rFonts w:ascii="宋体"/>
          <w:color w:val="2B2A29"/>
        </w:rPr>
        <w:t>SHOOT</w:t>
      </w:r>
    </w:p>
    <w:p>
      <w:pPr>
        <w:pStyle w:val="11"/>
        <w:spacing w:before="54" w:line="273" w:lineRule="auto"/>
        <w:ind w:left="520" w:right="7870"/>
        <w:rPr>
          <w:rFonts w:ascii="宋体"/>
        </w:rPr>
      </w:pPr>
      <w:r>
        <w:rPr>
          <w:rFonts w:ascii="宋体"/>
          <w:color w:val="2B2A29"/>
        </w:rPr>
        <w:t>右跳</w:t>
      </w:r>
      <w:r>
        <w:rPr>
          <w:rFonts w:ascii="宋体"/>
          <w:color w:val="2B2A29"/>
          <w:spacing w:val="-108"/>
        </w:rPr>
        <w:t>投</w:t>
      </w:r>
    </w:p>
    <w:p>
      <w:r>
        <w:rPr>
          <w:color w:val="2B2A29"/>
          <w:w w:val="105"/>
        </w:rPr>
        <w:t>Notice</w:t>
      </w:r>
      <w:r>
        <w:rPr>
          <w:color w:val="2B2A29"/>
          <w:spacing w:val="-4"/>
          <w:w w:val="105"/>
        </w:rPr>
        <w:t xml:space="preserve"> </w:t>
      </w:r>
      <w:r>
        <w:rPr>
          <w:color w:val="2B2A29"/>
          <w:w w:val="105"/>
        </w:rPr>
        <w:t>how</w:t>
      </w:r>
      <w:r>
        <w:rPr>
          <w:color w:val="2B2A29"/>
          <w:spacing w:val="-3"/>
          <w:w w:val="105"/>
        </w:rPr>
        <w:t xml:space="preserve"> </w:t>
      </w:r>
      <w:r>
        <w:rPr>
          <w:color w:val="2B2A29"/>
          <w:w w:val="105"/>
        </w:rPr>
        <w:t>the</w:t>
      </w:r>
      <w:r>
        <w:rPr>
          <w:color w:val="2B2A29"/>
          <w:spacing w:val="-3"/>
          <w:w w:val="105"/>
        </w:rPr>
        <w:t xml:space="preserve"> </w:t>
      </w:r>
      <w:r>
        <w:rPr>
          <w:color w:val="2B2A29"/>
          <w:w w:val="105"/>
        </w:rPr>
        <w:t>bitmask</w:t>
      </w:r>
      <w:r>
        <w:rPr>
          <w:color w:val="2B2A29"/>
          <w:spacing w:val="-3"/>
          <w:w w:val="105"/>
        </w:rPr>
        <w:t xml:space="preserve"> </w:t>
      </w:r>
      <w:r>
        <w:rPr>
          <w:color w:val="2B2A29"/>
          <w:w w:val="105"/>
        </w:rPr>
        <w:t>can</w:t>
      </w:r>
      <w:r>
        <w:rPr>
          <w:color w:val="2B2A29"/>
          <w:spacing w:val="-3"/>
          <w:w w:val="105"/>
        </w:rPr>
        <w:t xml:space="preserve"> </w:t>
      </w:r>
      <w:r>
        <w:rPr>
          <w:color w:val="2B2A29"/>
          <w:w w:val="105"/>
        </w:rPr>
        <w:t>again</w:t>
      </w:r>
      <w:r>
        <w:rPr>
          <w:color w:val="2B2A29"/>
          <w:spacing w:val="-3"/>
          <w:w w:val="105"/>
        </w:rPr>
        <w:t xml:space="preserve"> </w:t>
      </w:r>
      <w:r>
        <w:rPr>
          <w:color w:val="2B2A29"/>
          <w:w w:val="105"/>
        </w:rPr>
        <w:t>be</w:t>
      </w:r>
      <w:r>
        <w:rPr>
          <w:color w:val="2B2A29"/>
          <w:spacing w:val="-3"/>
          <w:w w:val="105"/>
        </w:rPr>
        <w:t xml:space="preserve"> </w:t>
      </w:r>
      <w:r>
        <w:rPr>
          <w:color w:val="2B2A29"/>
          <w:w w:val="105"/>
        </w:rPr>
        <w:t>used</w:t>
      </w:r>
      <w:r>
        <w:rPr>
          <w:color w:val="2B2A29"/>
          <w:spacing w:val="-3"/>
          <w:w w:val="105"/>
        </w:rPr>
        <w:t xml:space="preserve"> </w:t>
      </w:r>
      <w:r>
        <w:rPr>
          <w:color w:val="2B2A29"/>
          <w:w w:val="105"/>
        </w:rPr>
        <w:t>to</w:t>
      </w:r>
      <w:r>
        <w:rPr>
          <w:color w:val="2B2A29"/>
          <w:spacing w:val="-3"/>
          <w:w w:val="105"/>
        </w:rPr>
        <w:t xml:space="preserve"> </w:t>
      </w:r>
      <w:r>
        <w:rPr>
          <w:color w:val="2B2A29"/>
          <w:w w:val="105"/>
        </w:rPr>
        <w:t>retrieve</w:t>
      </w:r>
      <w:r>
        <w:rPr>
          <w:color w:val="2B2A29"/>
          <w:spacing w:val="-3"/>
          <w:w w:val="105"/>
        </w:rPr>
        <w:t xml:space="preserve"> </w:t>
      </w:r>
      <w:r>
        <w:rPr>
          <w:color w:val="2B2A29"/>
          <w:w w:val="105"/>
        </w:rPr>
        <w:t>whether</w:t>
      </w:r>
      <w:r>
        <w:rPr>
          <w:color w:val="2B2A29"/>
          <w:spacing w:val="-3"/>
          <w:w w:val="105"/>
        </w:rPr>
        <w:t xml:space="preserve"> </w:t>
      </w:r>
      <w:r>
        <w:rPr>
          <w:color w:val="2B2A29"/>
          <w:w w:val="105"/>
        </w:rPr>
        <w:t>a</w:t>
      </w:r>
      <w:r>
        <w:rPr>
          <w:color w:val="2B2A29"/>
          <w:spacing w:val="-3"/>
          <w:w w:val="105"/>
        </w:rPr>
        <w:t xml:space="preserve"> </w:t>
      </w:r>
      <w:r>
        <w:rPr>
          <w:color w:val="2B2A29"/>
          <w:w w:val="105"/>
        </w:rPr>
        <w:t>specific</w:t>
      </w:r>
      <w:r>
        <w:rPr>
          <w:color w:val="2B2A29"/>
          <w:spacing w:val="-3"/>
          <w:w w:val="105"/>
        </w:rPr>
        <w:t xml:space="preserve"> </w:t>
      </w:r>
      <w:r>
        <w:rPr>
          <w:color w:val="2B2A29"/>
          <w:w w:val="105"/>
        </w:rPr>
        <w:t>flag</w:t>
      </w:r>
      <w:r>
        <w:rPr>
          <w:color w:val="2B2A29"/>
          <w:spacing w:val="-3"/>
          <w:w w:val="105"/>
        </w:rPr>
        <w:t xml:space="preserve"> </w:t>
      </w:r>
      <w:r>
        <w:rPr>
          <w:color w:val="2B2A29"/>
          <w:w w:val="105"/>
        </w:rPr>
        <w:t>is</w:t>
      </w:r>
      <w:r>
        <w:rPr>
          <w:color w:val="2B2A29"/>
          <w:spacing w:val="-4"/>
          <w:w w:val="105"/>
        </w:rPr>
        <w:t xml:space="preserve"> </w:t>
      </w:r>
      <w:r>
        <w:rPr>
          <w:color w:val="2B2A29"/>
          <w:w w:val="105"/>
        </w:rPr>
        <w:t>set</w:t>
      </w:r>
      <w:r>
        <w:rPr>
          <w:color w:val="2B2A29"/>
          <w:spacing w:val="-3"/>
          <w:w w:val="105"/>
        </w:rPr>
        <w:t xml:space="preserve"> </w:t>
      </w:r>
      <w:r>
        <w:rPr>
          <w:color w:val="2B2A29"/>
          <w:w w:val="105"/>
        </w:rPr>
        <w:t>in</w:t>
      </w:r>
      <w:r>
        <w:rPr>
          <w:color w:val="2B2A29"/>
          <w:spacing w:val="-54"/>
          <w:w w:val="105"/>
        </w:rPr>
        <w:t xml:space="preserve"> </w:t>
      </w:r>
      <w:r>
        <w:rPr>
          <w:color w:val="2B2A29"/>
          <w:w w:val="110"/>
        </w:rPr>
        <w:t>the</w:t>
      </w:r>
      <w:r>
        <w:rPr>
          <w:color w:val="2B2A29"/>
          <w:spacing w:val="-17"/>
          <w:w w:val="110"/>
        </w:rPr>
        <w:t xml:space="preserve"> </w:t>
      </w:r>
      <w:r>
        <w:rPr>
          <w:color w:val="2B2A29"/>
          <w:w w:val="110"/>
        </w:rPr>
        <w:t>event</w:t>
      </w:r>
      <w:r>
        <w:rPr>
          <w:color w:val="2B2A29"/>
          <w:spacing w:val="-17"/>
          <w:w w:val="110"/>
        </w:rPr>
        <w:t xml:space="preserve"> </w:t>
      </w:r>
      <w:r>
        <w:rPr>
          <w:color w:val="2B2A29"/>
          <w:w w:val="110"/>
        </w:rPr>
        <w:t>using</w:t>
      </w:r>
      <w:r>
        <w:rPr>
          <w:color w:val="2B2A29"/>
          <w:spacing w:val="-17"/>
          <w:w w:val="110"/>
        </w:rPr>
        <w:t xml:space="preserve"> </w:t>
      </w:r>
      <w:r>
        <w:rPr>
          <w:color w:val="2B2A29"/>
          <w:w w:val="110"/>
        </w:rPr>
        <w:t>the</w:t>
      </w:r>
      <w:r>
        <w:rPr>
          <w:color w:val="2B2A29"/>
          <w:spacing w:val="-16"/>
          <w:w w:val="110"/>
        </w:rPr>
        <w:t xml:space="preserve"> </w:t>
      </w:r>
      <w:r>
        <w:rPr>
          <w:color w:val="2B2A29"/>
          <w:w w:val="110"/>
        </w:rPr>
        <w:t>bitwise</w:t>
      </w:r>
      <w:r>
        <w:rPr>
          <w:color w:val="2B2A29"/>
          <w:spacing w:val="-17"/>
          <w:w w:val="110"/>
        </w:rPr>
        <w:t xml:space="preserve"> </w:t>
      </w:r>
      <w:r>
        <w:rPr>
          <w:color w:val="2B2A29"/>
          <w:w w:val="110"/>
        </w:rPr>
        <w:t>AND</w:t>
      </w:r>
      <w:r>
        <w:rPr>
          <w:color w:val="2B2A29"/>
          <w:spacing w:val="-17"/>
          <w:w w:val="110"/>
        </w:rPr>
        <w:t xml:space="preserve"> </w:t>
      </w:r>
      <w:r>
        <w:rPr>
          <w:color w:val="2B2A29"/>
          <w:w w:val="110"/>
        </w:rPr>
        <w:t>operator.</w:t>
      </w:r>
    </w:p>
    <w:p>
      <w:pPr>
        <w:pStyle w:val="11"/>
        <w:spacing w:before="170" w:line="304" w:lineRule="auto"/>
        <w:ind w:left="520" w:right="266" w:firstLine="359"/>
      </w:pPr>
      <w:r>
        <w:rPr>
          <w:color w:val="2B2A29"/>
          <w:w w:val="105"/>
        </w:rPr>
        <w:t>请注意</w:t>
      </w:r>
      <w:r>
        <w:rPr>
          <w:color w:val="2B2A29"/>
          <w:spacing w:val="-4"/>
          <w:w w:val="105"/>
        </w:rPr>
        <w:t>，</w:t>
      </w:r>
      <w:r>
        <w:rPr>
          <w:color w:val="2B2A29"/>
          <w:w w:val="105"/>
        </w:rPr>
        <w:t>如何再次</w:t>
      </w:r>
      <w:r>
        <w:rPr>
          <w:color w:val="2B2A29"/>
          <w:w w:val="110"/>
        </w:rPr>
        <w:t>使</w:t>
      </w:r>
      <w:r>
        <w:rPr>
          <w:color w:val="2B2A29"/>
          <w:spacing w:val="-17"/>
          <w:w w:val="110"/>
        </w:rPr>
        <w:t>用位</w:t>
      </w:r>
      <w:r>
        <w:rPr>
          <w:color w:val="2B2A29"/>
          <w:w w:val="105"/>
        </w:rPr>
        <w:t>掩码来检索是否</w:t>
      </w:r>
      <w:r>
        <w:rPr>
          <w:color w:val="2B2A29"/>
          <w:w w:val="110"/>
        </w:rPr>
        <w:t>使用位AND运算符</w:t>
      </w:r>
      <w:r>
        <w:rPr>
          <w:color w:val="2B2A29"/>
          <w:w w:val="105"/>
        </w:rPr>
        <w:t>在</w:t>
      </w:r>
      <w:r>
        <w:rPr>
          <w:color w:val="2B2A29"/>
          <w:w w:val="110"/>
        </w:rPr>
        <w:t>事件</w:t>
      </w:r>
      <w:r>
        <w:rPr>
          <w:color w:val="2B2A29"/>
          <w:w w:val="105"/>
        </w:rPr>
        <w:t>中设置</w:t>
      </w:r>
      <w:r>
        <w:rPr>
          <w:color w:val="2B2A29"/>
          <w:spacing w:val="-3"/>
          <w:w w:val="105"/>
        </w:rPr>
        <w:t>了</w:t>
      </w:r>
      <w:r>
        <w:rPr>
          <w:color w:val="2B2A29"/>
          <w:w w:val="105"/>
        </w:rPr>
        <w:t>特定标志</w:t>
      </w:r>
      <w:r>
        <w:rPr>
          <w:color w:val="2B2A29"/>
          <w:w w:val="110"/>
        </w:rPr>
        <w:t>。</w:t>
      </w:r>
    </w:p>
    <w:p>
      <w:r>
        <w:rPr>
          <w:color w:val="2B2A29"/>
          <w:w w:val="105"/>
        </w:rPr>
        <w:t>Another</w:t>
      </w:r>
      <w:r>
        <w:rPr>
          <w:color w:val="2B2A29"/>
          <w:spacing w:val="5"/>
          <w:w w:val="105"/>
        </w:rPr>
        <w:t xml:space="preserve"> </w:t>
      </w:r>
      <w:r>
        <w:rPr>
          <w:color w:val="2B2A29"/>
          <w:w w:val="105"/>
        </w:rPr>
        <w:t>useful</w:t>
      </w:r>
      <w:r>
        <w:rPr>
          <w:color w:val="2B2A29"/>
          <w:spacing w:val="6"/>
          <w:w w:val="105"/>
        </w:rPr>
        <w:t xml:space="preserve"> </w:t>
      </w:r>
      <w:r>
        <w:rPr>
          <w:color w:val="2B2A29"/>
          <w:w w:val="105"/>
        </w:rPr>
        <w:t>technique</w:t>
      </w:r>
      <w:r>
        <w:rPr>
          <w:color w:val="2B2A29"/>
          <w:spacing w:val="5"/>
          <w:w w:val="105"/>
        </w:rPr>
        <w:t xml:space="preserve"> </w:t>
      </w:r>
      <w:r>
        <w:rPr>
          <w:color w:val="2B2A29"/>
          <w:w w:val="105"/>
        </w:rPr>
        <w:t>used</w:t>
      </w:r>
      <w:r>
        <w:rPr>
          <w:color w:val="2B2A29"/>
          <w:spacing w:val="6"/>
          <w:w w:val="105"/>
        </w:rPr>
        <w:t xml:space="preserve"> </w:t>
      </w:r>
      <w:r>
        <w:rPr>
          <w:color w:val="2B2A29"/>
          <w:w w:val="105"/>
        </w:rPr>
        <w:t>with</w:t>
      </w:r>
      <w:r>
        <w:rPr>
          <w:color w:val="2B2A29"/>
          <w:spacing w:val="5"/>
          <w:w w:val="105"/>
        </w:rPr>
        <w:t xml:space="preserve"> </w:t>
      </w:r>
      <w:r>
        <w:rPr>
          <w:color w:val="2B2A29"/>
          <w:w w:val="105"/>
        </w:rPr>
        <w:t>bitmasks</w:t>
      </w:r>
      <w:r>
        <w:rPr>
          <w:color w:val="2B2A29"/>
          <w:spacing w:val="6"/>
          <w:w w:val="105"/>
        </w:rPr>
        <w:t xml:space="preserve"> </w:t>
      </w:r>
      <w:r>
        <w:rPr>
          <w:color w:val="2B2A29"/>
          <w:w w:val="105"/>
        </w:rPr>
        <w:t>and</w:t>
      </w:r>
      <w:r>
        <w:rPr>
          <w:color w:val="2B2A29"/>
          <w:spacing w:val="6"/>
          <w:w w:val="105"/>
        </w:rPr>
        <w:t xml:space="preserve"> </w:t>
      </w:r>
      <w:r>
        <w:rPr>
          <w:color w:val="2B2A29"/>
          <w:w w:val="105"/>
        </w:rPr>
        <w:t>bitwise</w:t>
      </w:r>
      <w:r>
        <w:rPr>
          <w:color w:val="2B2A29"/>
          <w:spacing w:val="5"/>
          <w:w w:val="105"/>
        </w:rPr>
        <w:t xml:space="preserve"> </w:t>
      </w:r>
      <w:r>
        <w:rPr>
          <w:color w:val="2B2A29"/>
          <w:w w:val="105"/>
        </w:rPr>
        <w:t>operations</w:t>
      </w:r>
      <w:r>
        <w:rPr>
          <w:color w:val="2B2A29"/>
          <w:spacing w:val="6"/>
          <w:w w:val="105"/>
        </w:rPr>
        <w:t xml:space="preserve"> </w:t>
      </w:r>
      <w:r>
        <w:rPr>
          <w:color w:val="2B2A29"/>
          <w:w w:val="105"/>
        </w:rPr>
        <w:t>is</w:t>
      </w:r>
      <w:r>
        <w:rPr>
          <w:color w:val="2B2A29"/>
          <w:spacing w:val="5"/>
          <w:w w:val="105"/>
        </w:rPr>
        <w:t xml:space="preserve"> </w:t>
      </w:r>
      <w:r>
        <w:rPr>
          <w:color w:val="2B2A29"/>
          <w:w w:val="105"/>
        </w:rPr>
        <w:t>bit</w:t>
      </w:r>
      <w:r>
        <w:rPr>
          <w:color w:val="2B2A29"/>
          <w:spacing w:val="6"/>
          <w:w w:val="105"/>
        </w:rPr>
        <w:t xml:space="preserve"> </w:t>
      </w:r>
      <w:r>
        <w:rPr>
          <w:color w:val="2B2A29"/>
          <w:w w:val="105"/>
        </w:rPr>
        <w:t>encoding.</w:t>
      </w:r>
    </w:p>
    <w:p>
      <w:pPr>
        <w:pStyle w:val="11"/>
        <w:spacing w:line="251" w:lineRule="exact"/>
        <w:ind w:left="880"/>
      </w:pPr>
      <w:r>
        <w:rPr>
          <w:color w:val="2B2A29"/>
          <w:w w:val="105"/>
        </w:rPr>
        <w:t>与</w:t>
      </w:r>
      <w:r>
        <w:rPr>
          <w:color w:val="2B2A29"/>
          <w:spacing w:val="5"/>
          <w:w w:val="105"/>
        </w:rPr>
        <w:t>位</w:t>
      </w:r>
      <w:r>
        <w:rPr>
          <w:color w:val="2B2A29"/>
          <w:w w:val="105"/>
        </w:rPr>
        <w:t>掩码和逐位操作</w:t>
      </w:r>
      <w:r>
        <w:rPr>
          <w:color w:val="2B2A29"/>
          <w:spacing w:val="6"/>
          <w:w w:val="105"/>
        </w:rPr>
        <w:t>一起</w:t>
      </w:r>
      <w:r>
        <w:rPr>
          <w:color w:val="2B2A29"/>
          <w:w w:val="105"/>
        </w:rPr>
        <w:t>使用</w:t>
      </w:r>
      <w:r>
        <w:rPr>
          <w:color w:val="2B2A29"/>
          <w:spacing w:val="6"/>
          <w:w w:val="105"/>
        </w:rPr>
        <w:t>的</w:t>
      </w:r>
      <w:r>
        <w:rPr>
          <w:color w:val="2B2A29"/>
          <w:w w:val="105"/>
        </w:rPr>
        <w:t>另一</w:t>
      </w:r>
      <w:r>
        <w:rPr>
          <w:color w:val="2B2A29"/>
          <w:spacing w:val="5"/>
          <w:w w:val="105"/>
        </w:rPr>
        <w:t>种</w:t>
      </w:r>
      <w:r>
        <w:rPr>
          <w:color w:val="2B2A29"/>
          <w:w w:val="105"/>
        </w:rPr>
        <w:t>有用技术是位编码。</w:t>
      </w:r>
    </w:p>
    <w:p>
      <w:r>
        <w:rPr>
          <w:color w:val="2B2A29"/>
          <w:w w:val="105"/>
        </w:rPr>
        <w:t>An example of this is the encoding of red, green, blue (RGB) values of a color image</w:t>
      </w:r>
      <w:r>
        <w:rPr>
          <w:color w:val="2B2A29"/>
          <w:spacing w:val="1"/>
          <w:w w:val="105"/>
        </w:rPr>
        <w:t xml:space="preserve"> </w:t>
      </w:r>
      <w:r>
        <w:rPr>
          <w:color w:val="2B2A29"/>
          <w:w w:val="105"/>
        </w:rPr>
        <w:t>pixel.</w:t>
      </w:r>
      <w:r>
        <w:rPr>
          <w:color w:val="2B2A29"/>
          <w:spacing w:val="-5"/>
          <w:w w:val="105"/>
        </w:rPr>
        <w:t xml:space="preserve"> </w:t>
      </w:r>
      <w:r>
        <w:rPr>
          <w:color w:val="2B2A29"/>
          <w:w w:val="105"/>
        </w:rPr>
        <w:t>Each</w:t>
      </w:r>
      <w:r>
        <w:rPr>
          <w:color w:val="2B2A29"/>
          <w:spacing w:val="-4"/>
          <w:w w:val="105"/>
        </w:rPr>
        <w:t xml:space="preserve"> </w:t>
      </w:r>
      <w:r>
        <w:rPr>
          <w:color w:val="2B2A29"/>
          <w:w w:val="105"/>
        </w:rPr>
        <w:t>color</w:t>
      </w:r>
      <w:r>
        <w:rPr>
          <w:color w:val="2B2A29"/>
          <w:spacing w:val="-4"/>
          <w:w w:val="105"/>
        </w:rPr>
        <w:t xml:space="preserve"> </w:t>
      </w:r>
      <w:r>
        <w:rPr>
          <w:color w:val="2B2A29"/>
          <w:w w:val="105"/>
        </w:rPr>
        <w:t>component</w:t>
      </w:r>
      <w:r>
        <w:rPr>
          <w:color w:val="2B2A29"/>
          <w:spacing w:val="-5"/>
          <w:w w:val="105"/>
        </w:rPr>
        <w:t xml:space="preserve"> </w:t>
      </w:r>
      <w:r>
        <w:rPr>
          <w:color w:val="2B2A29"/>
          <w:w w:val="105"/>
        </w:rPr>
        <w:t>is</w:t>
      </w:r>
      <w:r>
        <w:rPr>
          <w:color w:val="2B2A29"/>
          <w:spacing w:val="-4"/>
          <w:w w:val="105"/>
        </w:rPr>
        <w:t xml:space="preserve"> </w:t>
      </w:r>
      <w:r>
        <w:rPr>
          <w:color w:val="2B2A29"/>
          <w:w w:val="105"/>
        </w:rPr>
        <w:t>represented</w:t>
      </w:r>
      <w:r>
        <w:rPr>
          <w:color w:val="2B2A29"/>
          <w:spacing w:val="-4"/>
          <w:w w:val="105"/>
        </w:rPr>
        <w:t xml:space="preserve"> </w:t>
      </w:r>
      <w:r>
        <w:rPr>
          <w:color w:val="2B2A29"/>
          <w:w w:val="105"/>
        </w:rPr>
        <w:t>using</w:t>
      </w:r>
      <w:r>
        <w:rPr>
          <w:color w:val="2B2A29"/>
          <w:spacing w:val="-5"/>
          <w:w w:val="105"/>
        </w:rPr>
        <w:t xml:space="preserve"> </w:t>
      </w:r>
      <w:r>
        <w:rPr>
          <w:color w:val="2B2A29"/>
          <w:w w:val="105"/>
        </w:rPr>
        <w:t>1</w:t>
      </w:r>
      <w:r>
        <w:rPr>
          <w:color w:val="2B2A29"/>
          <w:spacing w:val="-4"/>
          <w:w w:val="105"/>
        </w:rPr>
        <w:t xml:space="preserve"> </w:t>
      </w:r>
      <w:r>
        <w:rPr>
          <w:color w:val="2B2A29"/>
          <w:w w:val="105"/>
        </w:rPr>
        <w:t>byte</w:t>
      </w:r>
      <w:r>
        <w:rPr>
          <w:color w:val="2B2A29"/>
          <w:spacing w:val="-4"/>
          <w:w w:val="105"/>
        </w:rPr>
        <w:t xml:space="preserve"> </w:t>
      </w:r>
      <w:r>
        <w:rPr>
          <w:color w:val="2B2A29"/>
          <w:w w:val="105"/>
        </w:rPr>
        <w:t>(8</w:t>
      </w:r>
      <w:r>
        <w:rPr>
          <w:color w:val="2B2A29"/>
          <w:spacing w:val="-4"/>
          <w:w w:val="105"/>
        </w:rPr>
        <w:t xml:space="preserve"> </w:t>
      </w:r>
      <w:r>
        <w:rPr>
          <w:color w:val="2B2A29"/>
          <w:w w:val="105"/>
        </w:rPr>
        <w:t>bits).</w:t>
      </w:r>
      <w:r>
        <w:rPr>
          <w:color w:val="2B2A29"/>
          <w:spacing w:val="-5"/>
          <w:w w:val="105"/>
        </w:rPr>
        <w:t xml:space="preserve"> </w:t>
      </w:r>
      <w:r>
        <w:rPr>
          <w:color w:val="2B2A29"/>
          <w:w w:val="105"/>
        </w:rPr>
        <w:t>So,</w:t>
      </w:r>
      <w:r>
        <w:rPr>
          <w:color w:val="2B2A29"/>
          <w:spacing w:val="-4"/>
          <w:w w:val="105"/>
        </w:rPr>
        <w:t xml:space="preserve"> </w:t>
      </w:r>
      <w:r>
        <w:rPr>
          <w:color w:val="2B2A29"/>
          <w:w w:val="105"/>
        </w:rPr>
        <w:t>we</w:t>
      </w:r>
      <w:r>
        <w:rPr>
          <w:color w:val="2B2A29"/>
          <w:spacing w:val="-4"/>
          <w:w w:val="105"/>
        </w:rPr>
        <w:t xml:space="preserve"> </w:t>
      </w:r>
      <w:r>
        <w:rPr>
          <w:color w:val="2B2A29"/>
          <w:w w:val="105"/>
        </w:rPr>
        <w:t>read</w:t>
      </w:r>
      <w:r>
        <w:rPr>
          <w:color w:val="2B2A29"/>
          <w:spacing w:val="-5"/>
          <w:w w:val="105"/>
        </w:rPr>
        <w:t xml:space="preserve"> </w:t>
      </w:r>
      <w:r>
        <w:rPr>
          <w:color w:val="2B2A29"/>
          <w:w w:val="105"/>
        </w:rPr>
        <w:t>in</w:t>
      </w:r>
      <w:r>
        <w:rPr>
          <w:color w:val="2B2A29"/>
          <w:spacing w:val="-4"/>
          <w:w w:val="105"/>
        </w:rPr>
        <w:t xml:space="preserve"> </w:t>
      </w:r>
      <w:r>
        <w:rPr>
          <w:color w:val="2B2A29"/>
          <w:w w:val="105"/>
        </w:rPr>
        <w:t>one</w:t>
      </w:r>
      <w:r>
        <w:rPr>
          <w:color w:val="2B2A29"/>
          <w:spacing w:val="-4"/>
          <w:w w:val="105"/>
        </w:rPr>
        <w:t xml:space="preserve"> </w:t>
      </w:r>
      <w:r>
        <w:rPr>
          <w:color w:val="2B2A29"/>
          <w:w w:val="105"/>
        </w:rPr>
        <w:t>pixel</w:t>
      </w:r>
      <w:r>
        <w:rPr>
          <w:color w:val="2B2A29"/>
          <w:spacing w:val="-55"/>
          <w:w w:val="105"/>
        </w:rPr>
        <w:t xml:space="preserve"> </w:t>
      </w:r>
      <w:r>
        <w:rPr>
          <w:color w:val="2B2A29"/>
          <w:w w:val="105"/>
        </w:rPr>
        <w:t>value as 24 contiguous bits, which can be stored in an integer typed value. One of the</w:t>
      </w:r>
      <w:r>
        <w:rPr>
          <w:color w:val="2B2A29"/>
          <w:spacing w:val="1"/>
          <w:w w:val="105"/>
        </w:rPr>
        <w:t xml:space="preserve"> </w:t>
      </w:r>
      <w:r>
        <w:rPr>
          <w:color w:val="2B2A29"/>
          <w:w w:val="105"/>
        </w:rPr>
        <w:t>operations</w:t>
      </w:r>
      <w:r>
        <w:rPr>
          <w:color w:val="2B2A29"/>
          <w:spacing w:val="-6"/>
          <w:w w:val="105"/>
        </w:rPr>
        <w:t xml:space="preserve"> </w:t>
      </w:r>
      <w:r>
        <w:rPr>
          <w:color w:val="2B2A29"/>
          <w:w w:val="105"/>
        </w:rPr>
        <w:t>we</w:t>
      </w:r>
      <w:r>
        <w:rPr>
          <w:color w:val="2B2A29"/>
          <w:spacing w:val="-5"/>
          <w:w w:val="105"/>
        </w:rPr>
        <w:t xml:space="preserve"> </w:t>
      </w:r>
      <w:r>
        <w:rPr>
          <w:color w:val="2B2A29"/>
          <w:w w:val="105"/>
        </w:rPr>
        <w:t>may</w:t>
      </w:r>
      <w:r>
        <w:rPr>
          <w:color w:val="2B2A29"/>
          <w:spacing w:val="-5"/>
          <w:w w:val="105"/>
        </w:rPr>
        <w:t xml:space="preserve"> </w:t>
      </w:r>
      <w:r>
        <w:rPr>
          <w:color w:val="2B2A29"/>
          <w:w w:val="105"/>
        </w:rPr>
        <w:t>want</w:t>
      </w:r>
      <w:r>
        <w:rPr>
          <w:color w:val="2B2A29"/>
          <w:spacing w:val="-5"/>
          <w:w w:val="105"/>
        </w:rPr>
        <w:t xml:space="preserve"> </w:t>
      </w:r>
      <w:r>
        <w:rPr>
          <w:color w:val="2B2A29"/>
          <w:w w:val="105"/>
        </w:rPr>
        <w:t>to</w:t>
      </w:r>
      <w:r>
        <w:rPr>
          <w:color w:val="2B2A29"/>
          <w:spacing w:val="-6"/>
          <w:w w:val="105"/>
        </w:rPr>
        <w:t xml:space="preserve"> </w:t>
      </w:r>
      <w:r>
        <w:rPr>
          <w:color w:val="2B2A29"/>
          <w:w w:val="105"/>
        </w:rPr>
        <w:t>do</w:t>
      </w:r>
      <w:r>
        <w:rPr>
          <w:color w:val="2B2A29"/>
          <w:spacing w:val="-5"/>
          <w:w w:val="105"/>
        </w:rPr>
        <w:t xml:space="preserve"> </w:t>
      </w:r>
      <w:r>
        <w:rPr>
          <w:color w:val="2B2A29"/>
          <w:w w:val="105"/>
        </w:rPr>
        <w:t>when</w:t>
      </w:r>
      <w:r>
        <w:rPr>
          <w:color w:val="2B2A29"/>
          <w:spacing w:val="-5"/>
          <w:w w:val="105"/>
        </w:rPr>
        <w:t xml:space="preserve"> </w:t>
      </w:r>
      <w:r>
        <w:rPr>
          <w:color w:val="2B2A29"/>
          <w:w w:val="105"/>
        </w:rPr>
        <w:t>we</w:t>
      </w:r>
      <w:r>
        <w:rPr>
          <w:color w:val="2B2A29"/>
          <w:spacing w:val="-5"/>
          <w:w w:val="105"/>
        </w:rPr>
        <w:t xml:space="preserve"> </w:t>
      </w:r>
      <w:r>
        <w:rPr>
          <w:color w:val="2B2A29"/>
          <w:w w:val="105"/>
        </w:rPr>
        <w:t>have</w:t>
      </w:r>
      <w:r>
        <w:rPr>
          <w:color w:val="2B2A29"/>
          <w:spacing w:val="-6"/>
          <w:w w:val="105"/>
        </w:rPr>
        <w:t xml:space="preserve"> </w:t>
      </w:r>
      <w:r>
        <w:rPr>
          <w:color w:val="2B2A29"/>
          <w:w w:val="105"/>
        </w:rPr>
        <w:t>these</w:t>
      </w:r>
      <w:r>
        <w:rPr>
          <w:color w:val="2B2A29"/>
          <w:spacing w:val="-5"/>
          <w:w w:val="105"/>
        </w:rPr>
        <w:t xml:space="preserve"> </w:t>
      </w:r>
      <w:r>
        <w:rPr>
          <w:color w:val="2B2A29"/>
          <w:w w:val="105"/>
        </w:rPr>
        <w:t>24</w:t>
      </w:r>
      <w:r>
        <w:rPr>
          <w:color w:val="2B2A29"/>
          <w:spacing w:val="-5"/>
          <w:w w:val="105"/>
        </w:rPr>
        <w:t xml:space="preserve"> </w:t>
      </w:r>
      <w:r>
        <w:rPr>
          <w:color w:val="2B2A29"/>
          <w:w w:val="105"/>
        </w:rPr>
        <w:t>bits</w:t>
      </w:r>
      <w:r>
        <w:rPr>
          <w:color w:val="2B2A29"/>
          <w:spacing w:val="-5"/>
          <w:w w:val="105"/>
        </w:rPr>
        <w:t xml:space="preserve"> </w:t>
      </w:r>
      <w:r>
        <w:rPr>
          <w:color w:val="2B2A29"/>
          <w:w w:val="105"/>
        </w:rPr>
        <w:t>is</w:t>
      </w:r>
      <w:r>
        <w:rPr>
          <w:color w:val="2B2A29"/>
          <w:spacing w:val="-6"/>
          <w:w w:val="105"/>
        </w:rPr>
        <w:t xml:space="preserve"> </w:t>
      </w:r>
      <w:r>
        <w:rPr>
          <w:color w:val="2B2A29"/>
          <w:w w:val="105"/>
        </w:rPr>
        <w:t>to</w:t>
      </w:r>
      <w:r>
        <w:rPr>
          <w:color w:val="2B2A29"/>
          <w:spacing w:val="-5"/>
          <w:w w:val="105"/>
        </w:rPr>
        <w:t xml:space="preserve"> </w:t>
      </w:r>
      <w:r>
        <w:rPr>
          <w:color w:val="2B2A29"/>
          <w:w w:val="105"/>
        </w:rPr>
        <w:t>extract</w:t>
      </w:r>
      <w:r>
        <w:rPr>
          <w:color w:val="2B2A29"/>
          <w:spacing w:val="-5"/>
          <w:w w:val="105"/>
        </w:rPr>
        <w:t xml:space="preserve"> </w:t>
      </w:r>
      <w:r>
        <w:rPr>
          <w:color w:val="2B2A29"/>
          <w:w w:val="105"/>
        </w:rPr>
        <w:t>the</w:t>
      </w:r>
      <w:r>
        <w:rPr>
          <w:color w:val="2B2A29"/>
          <w:spacing w:val="-5"/>
          <w:w w:val="105"/>
        </w:rPr>
        <w:t xml:space="preserve"> </w:t>
      </w:r>
      <w:r>
        <w:rPr>
          <w:color w:val="2B2A29"/>
          <w:w w:val="105"/>
        </w:rPr>
        <w:t>separate</w:t>
      </w:r>
      <w:r>
        <w:rPr>
          <w:color w:val="2B2A29"/>
          <w:spacing w:val="-6"/>
          <w:w w:val="105"/>
        </w:rPr>
        <w:t xml:space="preserve"> </w:t>
      </w:r>
      <w:r>
        <w:rPr>
          <w:color w:val="2B2A29"/>
          <w:w w:val="105"/>
        </w:rPr>
        <w:t>R,</w:t>
      </w:r>
      <w:r>
        <w:rPr>
          <w:color w:val="2B2A29"/>
          <w:spacing w:val="-5"/>
          <w:w w:val="105"/>
        </w:rPr>
        <w:t xml:space="preserve"> </w:t>
      </w:r>
      <w:r>
        <w:rPr>
          <w:color w:val="2B2A29"/>
          <w:w w:val="105"/>
        </w:rPr>
        <w:t>G,</w:t>
      </w:r>
      <w:r>
        <w:rPr>
          <w:color w:val="2B2A29"/>
          <w:spacing w:val="1"/>
          <w:w w:val="105"/>
        </w:rPr>
        <w:t xml:space="preserve"> </w:t>
      </w:r>
      <w:r>
        <w:rPr>
          <w:color w:val="2B2A29"/>
          <w:w w:val="105"/>
        </w:rPr>
        <w:t>B</w:t>
      </w:r>
      <w:r>
        <w:rPr>
          <w:color w:val="2B2A29"/>
          <w:spacing w:val="2"/>
          <w:w w:val="105"/>
        </w:rPr>
        <w:t xml:space="preserve"> </w:t>
      </w:r>
      <w:r>
        <w:rPr>
          <w:color w:val="2B2A29"/>
          <w:w w:val="105"/>
        </w:rPr>
        <w:t>component</w:t>
      </w:r>
      <w:r>
        <w:rPr>
          <w:color w:val="2B2A29"/>
          <w:spacing w:val="2"/>
          <w:w w:val="105"/>
        </w:rPr>
        <w:t xml:space="preserve"> </w:t>
      </w:r>
      <w:r>
        <w:rPr>
          <w:color w:val="2B2A29"/>
          <w:w w:val="105"/>
        </w:rPr>
        <w:t>values.</w:t>
      </w:r>
      <w:r>
        <w:rPr>
          <w:color w:val="2B2A29"/>
          <w:spacing w:val="2"/>
          <w:w w:val="105"/>
        </w:rPr>
        <w:t xml:space="preserve"> </w:t>
      </w:r>
      <w:r>
        <w:rPr>
          <w:color w:val="2B2A29"/>
          <w:w w:val="105"/>
        </w:rPr>
        <w:t>This</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2"/>
          <w:w w:val="105"/>
        </w:rPr>
        <w:t xml:space="preserve"> </w:t>
      </w:r>
      <w:r>
        <w:rPr>
          <w:color w:val="2B2A29"/>
          <w:w w:val="105"/>
        </w:rPr>
        <w:t>done</w:t>
      </w:r>
      <w:r>
        <w:rPr>
          <w:color w:val="2B2A29"/>
          <w:spacing w:val="3"/>
          <w:w w:val="105"/>
        </w:rPr>
        <w:t xml:space="preserve"> </w:t>
      </w:r>
      <w:r>
        <w:rPr>
          <w:color w:val="2B2A29"/>
          <w:w w:val="105"/>
        </w:rPr>
        <w:t>using</w:t>
      </w:r>
      <w:r>
        <w:rPr>
          <w:color w:val="2B2A29"/>
          <w:spacing w:val="2"/>
          <w:w w:val="105"/>
        </w:rPr>
        <w:t xml:space="preserve"> </w:t>
      </w:r>
      <w:r>
        <w:rPr>
          <w:color w:val="2B2A29"/>
          <w:w w:val="105"/>
        </w:rPr>
        <w:t>a</w:t>
      </w:r>
      <w:r>
        <w:rPr>
          <w:color w:val="2B2A29"/>
          <w:spacing w:val="2"/>
          <w:w w:val="105"/>
        </w:rPr>
        <w:t xml:space="preserve"> </w:t>
      </w:r>
      <w:r>
        <w:rPr>
          <w:color w:val="2B2A29"/>
          <w:w w:val="105"/>
        </w:rPr>
        <w:t>combination</w:t>
      </w:r>
      <w:r>
        <w:rPr>
          <w:color w:val="2B2A29"/>
          <w:spacing w:val="2"/>
          <w:w w:val="105"/>
        </w:rPr>
        <w:t xml:space="preserve"> </w:t>
      </w:r>
      <w:r>
        <w:rPr>
          <w:color w:val="2B2A29"/>
          <w:w w:val="105"/>
        </w:rPr>
        <w:t>of</w:t>
      </w:r>
      <w:r>
        <w:rPr>
          <w:color w:val="2B2A29"/>
          <w:spacing w:val="2"/>
          <w:w w:val="105"/>
        </w:rPr>
        <w:t xml:space="preserve"> </w:t>
      </w:r>
      <w:r>
        <w:rPr>
          <w:color w:val="2B2A29"/>
          <w:w w:val="105"/>
        </w:rPr>
        <w:t>bitmask</w:t>
      </w:r>
      <w:r>
        <w:rPr>
          <w:color w:val="2B2A29"/>
          <w:spacing w:val="2"/>
          <w:w w:val="105"/>
        </w:rPr>
        <w:t xml:space="preserve"> </w:t>
      </w:r>
      <w:r>
        <w:rPr>
          <w:color w:val="2B2A29"/>
          <w:w w:val="105"/>
        </w:rPr>
        <w:t>operations</w:t>
      </w:r>
      <w:r>
        <w:rPr>
          <w:color w:val="2B2A29"/>
          <w:spacing w:val="2"/>
          <w:w w:val="105"/>
        </w:rPr>
        <w:t xml:space="preserve"> </w:t>
      </w:r>
      <w:r>
        <w:rPr>
          <w:color w:val="2B2A29"/>
          <w:w w:val="105"/>
        </w:rPr>
        <w:t>and</w:t>
      </w:r>
      <w:r>
        <w:rPr>
          <w:color w:val="2B2A29"/>
          <w:spacing w:val="1"/>
          <w:w w:val="105"/>
        </w:rPr>
        <w:t xml:space="preserve"> </w:t>
      </w:r>
      <w:r>
        <w:rPr>
          <w:color w:val="2B2A29"/>
          <w:w w:val="110"/>
        </w:rPr>
        <w:t>bit</w:t>
      </w:r>
      <w:r>
        <w:rPr>
          <w:color w:val="2B2A29"/>
          <w:spacing w:val="-17"/>
          <w:w w:val="110"/>
        </w:rPr>
        <w:t xml:space="preserve"> </w:t>
      </w:r>
      <w:r>
        <w:rPr>
          <w:color w:val="2B2A29"/>
          <w:w w:val="110"/>
        </w:rPr>
        <w:t>shifts,</w:t>
      </w:r>
      <w:r>
        <w:rPr>
          <w:color w:val="2B2A29"/>
          <w:spacing w:val="-17"/>
          <w:w w:val="110"/>
        </w:rPr>
        <w:t xml:space="preserve"> </w:t>
      </w:r>
      <w:r>
        <w:rPr>
          <w:color w:val="2B2A29"/>
          <w:w w:val="110"/>
        </w:rPr>
        <w:t>as</w:t>
      </w:r>
      <w:r>
        <w:rPr>
          <w:color w:val="2B2A29"/>
          <w:spacing w:val="-16"/>
          <w:w w:val="110"/>
        </w:rPr>
        <w:t xml:space="preserve"> </w:t>
      </w:r>
      <w:r>
        <w:rPr>
          <w:color w:val="2B2A29"/>
          <w:w w:val="110"/>
        </w:rPr>
        <w:t>demonstrated</w:t>
      </w:r>
      <w:r>
        <w:rPr>
          <w:color w:val="2B2A29"/>
          <w:spacing w:val="-17"/>
          <w:w w:val="110"/>
        </w:rPr>
        <w:t xml:space="preserve"> </w:t>
      </w:r>
      <w:r>
        <w:rPr>
          <w:color w:val="2B2A29"/>
          <w:w w:val="110"/>
        </w:rPr>
        <w:t>in</w:t>
      </w:r>
      <w:r>
        <w:rPr>
          <w:color w:val="2B2A29"/>
          <w:spacing w:val="-17"/>
          <w:w w:val="110"/>
        </w:rPr>
        <w:t xml:space="preserve"> </w:t>
      </w:r>
      <w:r>
        <w:rPr>
          <w:color w:val="2B2A29"/>
          <w:w w:val="110"/>
        </w:rPr>
        <w:t>Listing</w:t>
      </w:r>
      <w:r>
        <w:rPr>
          <w:color w:val="2B2A29"/>
          <w:spacing w:val="-16"/>
          <w:w w:val="110"/>
        </w:rPr>
        <w:t xml:space="preserve"> </w:t>
      </w:r>
      <w:r>
        <w:rPr>
          <w:color w:val="0000FF"/>
          <w:w w:val="110"/>
        </w:rPr>
        <w:t>2-12</w:t>
      </w:r>
      <w:r>
        <w:rPr>
          <w:color w:val="2B2A29"/>
          <w:w w:val="110"/>
        </w:rPr>
        <w:t>.</w:t>
      </w:r>
    </w:p>
    <w:p>
      <w:pPr>
        <w:pStyle w:val="11"/>
        <w:spacing w:before="67" w:line="304" w:lineRule="auto"/>
        <w:ind w:left="520" w:right="241"/>
      </w:pPr>
      <w:r>
        <w:rPr>
          <w:color w:val="2B2A29"/>
          <w:w w:val="105"/>
        </w:rPr>
        <w:t>这方面的一个例子是彩色图像像素的红、绿、蓝（RGB）值的编码。每个颜色分量用1字节（8位）表示。因此，我们读取一个像素值作为24个连续位，可以存储在整型值中。当我们有这24位时</w:t>
      </w:r>
      <w:r>
        <w:rPr>
          <w:color w:val="2B2A29"/>
          <w:spacing w:val="-5"/>
          <w:w w:val="105"/>
        </w:rPr>
        <w:t>，</w:t>
      </w:r>
      <w:r>
        <w:rPr>
          <w:color w:val="2B2A29"/>
          <w:w w:val="105"/>
        </w:rPr>
        <w:t>我们可能要做</w:t>
      </w:r>
      <w:r>
        <w:rPr>
          <w:color w:val="2B2A29"/>
          <w:spacing w:val="-5"/>
          <w:w w:val="105"/>
        </w:rPr>
        <w:t>的</w:t>
      </w:r>
      <w:r>
        <w:rPr>
          <w:color w:val="2B2A29"/>
          <w:w w:val="105"/>
        </w:rPr>
        <w:t>操作之一是提取单独的R、G、B分量值。这可以使用</w:t>
      </w:r>
      <w:r>
        <w:rPr>
          <w:color w:val="2B2A29"/>
          <w:spacing w:val="2"/>
          <w:w w:val="105"/>
        </w:rPr>
        <w:t>位</w:t>
      </w:r>
      <w:r>
        <w:rPr>
          <w:color w:val="2B2A29"/>
          <w:w w:val="105"/>
        </w:rPr>
        <w:t>掩码操作和</w:t>
      </w:r>
      <w:r>
        <w:rPr>
          <w:color w:val="2B2A29"/>
          <w:w w:val="110"/>
        </w:rPr>
        <w:t>位移位</w:t>
      </w:r>
      <w:r>
        <w:rPr>
          <w:color w:val="2B2A29"/>
          <w:w w:val="105"/>
        </w:rPr>
        <w:t>的组合</w:t>
      </w:r>
      <w:r>
        <w:rPr>
          <w:color w:val="2B2A29"/>
          <w:spacing w:val="2"/>
          <w:w w:val="105"/>
        </w:rPr>
        <w:t>来</w:t>
      </w:r>
      <w:r>
        <w:rPr>
          <w:color w:val="2B2A29"/>
          <w:w w:val="105"/>
        </w:rPr>
        <w:t>完成</w:t>
      </w:r>
      <w:r>
        <w:rPr>
          <w:color w:val="2B2A29"/>
          <w:w w:val="110"/>
        </w:rPr>
        <w:t>，如清单</w:t>
      </w:r>
      <w:r>
        <w:rPr>
          <w:color w:val="0000FF"/>
          <w:w w:val="110"/>
        </w:rPr>
        <w:t>2-12所</w:t>
      </w:r>
      <w:r>
        <w:rPr>
          <w:color w:val="2B2A29"/>
          <w:w w:val="110"/>
        </w:rPr>
        <w:t>示。</w:t>
      </w:r>
    </w:p>
    <w:p>
      <w:pPr>
        <w:pStyle w:val="11"/>
        <w:spacing w:before="4"/>
        <w:rPr>
          <w:sz w:val="19"/>
        </w:rPr>
      </w:pPr>
    </w:p>
    <w:p>
      <w:r>
        <w:rPr>
          <w:b/>
          <w:i/>
          <w:color w:val="2B2A29"/>
          <w:w w:val="105"/>
          <w:sz w:val="24"/>
        </w:rPr>
        <w:t>Listing</w:t>
      </w:r>
      <w:r>
        <w:rPr>
          <w:b/>
          <w:i/>
          <w:color w:val="2B2A29"/>
          <w:spacing w:val="-14"/>
          <w:w w:val="105"/>
          <w:sz w:val="24"/>
        </w:rPr>
        <w:t xml:space="preserve"> </w:t>
      </w:r>
      <w:r>
        <w:rPr>
          <w:b/>
          <w:i/>
          <w:color w:val="2B2A29"/>
          <w:w w:val="105"/>
          <w:sz w:val="24"/>
        </w:rPr>
        <w:t>2-12.</w:t>
      </w:r>
      <w:r>
        <w:rPr>
          <w:b/>
          <w:i/>
          <w:color w:val="2B2A29"/>
          <w:spacing w:val="61"/>
          <w:w w:val="105"/>
          <w:sz w:val="24"/>
        </w:rPr>
        <w:t xml:space="preserve"> </w:t>
      </w:r>
      <w:r>
        <w:rPr>
          <w:color w:val="2B2A29"/>
          <w:w w:val="105"/>
          <w:sz w:val="24"/>
        </w:rPr>
        <w:t>rgb-extractor.bal</w:t>
      </w:r>
    </w:p>
    <w:p>
      <w:pPr>
        <w:spacing w:before="0"/>
        <w:ind w:left="520" w:right="0" w:firstLine="0"/>
        <w:jc w:val="left"/>
        <w:rPr>
          <w:sz w:val="24"/>
        </w:rPr>
      </w:pPr>
      <w:r>
        <w:rPr>
          <w:b/>
          <w:i/>
          <w:color w:val="2B2A29"/>
          <w:w w:val="105"/>
          <w:sz w:val="24"/>
        </w:rPr>
        <w:t>清单2-12。</w:t>
      </w:r>
      <w:r>
        <w:rPr>
          <w:color w:val="2B2A29"/>
          <w:w w:val="105"/>
          <w:sz w:val="24"/>
        </w:rPr>
        <w:t>rgb提取器.bal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RED = 0x0000FF;</w:t>
      </w:r>
    </w:p>
    <w:p>
      <w:pPr>
        <w:pStyle w:val="11"/>
        <w:tabs>
          <w:tab w:val="left" w:pos="1289"/>
        </w:tabs>
        <w:spacing w:before="38" w:line="273" w:lineRule="auto"/>
        <w:ind w:left="520" w:right="5469"/>
        <w:rPr>
          <w:rFonts w:ascii="宋体"/>
        </w:rPr>
      </w:pPr>
      <w:r>
        <w:rPr>
          <w:rFonts w:ascii="宋体"/>
          <w:color w:val="2B2A29"/>
        </w:rPr>
        <w:t>03公共函数main（）｛04int RED=0x0000FF；</w:t>
      </w:r>
      <w:r>
        <w:rPr>
          <w:rFonts w:ascii="宋体"/>
          <w:color w:val="2B2A29"/>
        </w:rPr>
        <w:tab/>
      </w:r>
    </w:p>
    <w:p>
      <w:r>
        <w:rPr>
          <w:rFonts w:ascii="宋体"/>
          <w:color w:val="2B2A29"/>
        </w:rPr>
        <w:t>05</w:t>
      </w:r>
      <w:r>
        <w:rPr>
          <w:rFonts w:ascii="宋体"/>
          <w:color w:val="2B2A29"/>
        </w:rPr>
        <w:tab/>
      </w:r>
      <w:r>
        <w:rPr>
          <w:rFonts w:ascii="宋体"/>
          <w:color w:val="2B2A29"/>
        </w:rPr>
        <w:t>int GREEN = 0x00FF00;</w:t>
      </w:r>
    </w:p>
    <w:p>
      <w:pPr>
        <w:pStyle w:val="11"/>
        <w:tabs>
          <w:tab w:val="left" w:pos="1289"/>
        </w:tabs>
        <w:spacing w:line="279" w:lineRule="exact"/>
        <w:ind w:left="520"/>
        <w:rPr>
          <w:rFonts w:ascii="宋体"/>
        </w:rPr>
      </w:pPr>
      <w:r>
        <w:rPr>
          <w:rFonts w:ascii="宋体"/>
          <w:color w:val="2B2A29"/>
        </w:rPr>
        <w:t>05int绿色=0x00FF00；</w:t>
      </w:r>
      <w:r>
        <w:rPr>
          <w:rFonts w:ascii="宋体"/>
          <w:color w:val="2B2A29"/>
        </w:rPr>
        <w:tab/>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06</w:t>
      </w:r>
      <w:r>
        <w:rPr>
          <w:rFonts w:ascii="宋体"/>
          <w:color w:val="2B2A29"/>
        </w:rPr>
        <w:tab/>
      </w:r>
      <w:r>
        <w:rPr>
          <w:rFonts w:ascii="宋体"/>
          <w:color w:val="2B2A29"/>
        </w:rPr>
        <w:t>int BLUE = 0xFF0000;</w:t>
      </w:r>
    </w:p>
    <w:p>
      <w:pPr>
        <w:pStyle w:val="11"/>
        <w:tabs>
          <w:tab w:val="left" w:pos="929"/>
        </w:tabs>
        <w:spacing w:before="68"/>
        <w:ind w:left="160"/>
        <w:rPr>
          <w:rFonts w:ascii="宋体"/>
        </w:rPr>
      </w:pPr>
      <w:bookmarkStart w:id="48" w:name="_bookmark45"/>
      <w:bookmarkEnd w:id="48"/>
      <w:r>
        <w:rPr>
          <w:rFonts w:ascii="宋体"/>
          <w:color w:val="2B2A29"/>
        </w:rPr>
        <w:t>06int蓝色=0xFF0000；</w:t>
      </w:r>
      <w:r>
        <w:rPr>
          <w:rFonts w:ascii="宋体"/>
          <w:color w:val="2B2A29"/>
        </w:rPr>
        <w:tab/>
      </w:r>
    </w:p>
    <w:p>
      <w:r>
        <w:rPr>
          <w:rFonts w:ascii="宋体"/>
          <w:color w:val="2B2A29"/>
        </w:rPr>
        <w:t>07</w:t>
      </w:r>
    </w:p>
    <w:p>
      <w:pPr>
        <w:pStyle w:val="11"/>
        <w:spacing w:before="38"/>
        <w:ind w:left="160"/>
        <w:rPr>
          <w:rFonts w:ascii="宋体"/>
        </w:rPr>
      </w:pPr>
      <w:r>
        <w:rPr>
          <w:rFonts w:ascii="宋体"/>
          <w:color w:val="2B2A29"/>
        </w:rPr>
        <w:t>07</w:t>
      </w:r>
    </w:p>
    <w:p>
      <w:r>
        <w:rPr>
          <w:color w:val="2B2A29"/>
          <w:sz w:val="22"/>
        </w:rPr>
        <w:t>int rgbValue = 0xAEFF01;</w:t>
      </w:r>
    </w:p>
    <w:p>
      <w:pPr>
        <w:pStyle w:val="16"/>
        <w:numPr>
          <w:ilvl w:val="0"/>
          <w:numId w:val="20"/>
        </w:numPr>
        <w:tabs>
          <w:tab w:val="left" w:pos="929"/>
          <w:tab w:val="left" w:pos="930"/>
        </w:tabs>
        <w:spacing w:before="39" w:after="0" w:line="240" w:lineRule="auto"/>
        <w:ind w:left="930" w:right="0" w:hanging="770"/>
        <w:jc w:val="left"/>
        <w:rPr>
          <w:sz w:val="22"/>
        </w:rPr>
      </w:pPr>
      <w:r>
        <w:rPr>
          <w:color w:val="2B2A29"/>
          <w:sz w:val="22"/>
        </w:rPr>
        <w:t>int rgbValue=0xAEFF01；</w:t>
      </w:r>
    </w:p>
    <w:p>
      <w:r>
        <w:rPr>
          <w:color w:val="2B2A29"/>
          <w:sz w:val="22"/>
        </w:rPr>
        <w:t>int red_component = rgbValue &amp; RED;</w:t>
      </w:r>
    </w:p>
    <w:p>
      <w:pPr>
        <w:pStyle w:val="16"/>
        <w:numPr>
          <w:ilvl w:val="0"/>
          <w:numId w:val="20"/>
        </w:numPr>
        <w:tabs>
          <w:tab w:val="left" w:pos="929"/>
          <w:tab w:val="left" w:pos="930"/>
        </w:tabs>
        <w:spacing w:before="38" w:after="0" w:line="240" w:lineRule="auto"/>
        <w:ind w:left="930" w:right="0" w:hanging="770"/>
        <w:jc w:val="left"/>
        <w:rPr>
          <w:sz w:val="22"/>
        </w:rPr>
      </w:pPr>
      <w:r>
        <w:rPr>
          <w:color w:val="2B2A29"/>
          <w:sz w:val="22"/>
        </w:rPr>
        <w:t>int red_component=rgb值&amp;red；</w:t>
      </w:r>
    </w:p>
    <w:p>
      <w:r>
        <w:rPr>
          <w:color w:val="2B2A29"/>
          <w:sz w:val="22"/>
        </w:rPr>
        <w:t>int green_component = (rgbValue &amp; GREEN) &gt;&gt; 8;</w:t>
      </w:r>
    </w:p>
    <w:p>
      <w:pPr>
        <w:pStyle w:val="16"/>
        <w:numPr>
          <w:ilvl w:val="0"/>
          <w:numId w:val="21"/>
        </w:numPr>
        <w:tabs>
          <w:tab w:val="left" w:pos="929"/>
          <w:tab w:val="left" w:pos="930"/>
        </w:tabs>
        <w:spacing w:before="38" w:after="0" w:line="240" w:lineRule="auto"/>
        <w:ind w:left="930" w:right="0" w:hanging="770"/>
        <w:jc w:val="left"/>
        <w:rPr>
          <w:sz w:val="22"/>
        </w:rPr>
      </w:pPr>
      <w:r>
        <w:rPr>
          <w:color w:val="2B2A29"/>
          <w:sz w:val="22"/>
        </w:rPr>
        <w:t>int green_component=（rgbValue&amp;green）&gt;&gt;8；</w:t>
      </w:r>
    </w:p>
    <w:p>
      <w:r>
        <w:rPr>
          <w:color w:val="2B2A29"/>
          <w:sz w:val="22"/>
        </w:rPr>
        <w:t>int</w:t>
      </w:r>
      <w:r>
        <w:rPr>
          <w:color w:val="2B2A29"/>
          <w:spacing w:val="-3"/>
          <w:sz w:val="22"/>
        </w:rPr>
        <w:t xml:space="preserve"> </w:t>
      </w:r>
      <w:r>
        <w:rPr>
          <w:color w:val="2B2A29"/>
          <w:sz w:val="22"/>
        </w:rPr>
        <w:t>blue_component</w:t>
      </w:r>
      <w:r>
        <w:rPr>
          <w:color w:val="2B2A29"/>
          <w:spacing w:val="-3"/>
          <w:sz w:val="22"/>
        </w:rPr>
        <w:t xml:space="preserve"> </w:t>
      </w:r>
      <w:r>
        <w:rPr>
          <w:color w:val="2B2A29"/>
          <w:sz w:val="22"/>
        </w:rPr>
        <w:t>=</w:t>
      </w:r>
      <w:r>
        <w:rPr>
          <w:color w:val="2B2A29"/>
          <w:spacing w:val="-2"/>
          <w:sz w:val="22"/>
        </w:rPr>
        <w:t xml:space="preserve"> </w:t>
      </w:r>
      <w:r>
        <w:rPr>
          <w:color w:val="2B2A29"/>
          <w:sz w:val="22"/>
        </w:rPr>
        <w:t>(rgbValue</w:t>
      </w:r>
      <w:r>
        <w:rPr>
          <w:color w:val="2B2A29"/>
          <w:spacing w:val="-3"/>
          <w:sz w:val="22"/>
        </w:rPr>
        <w:t xml:space="preserve"> </w:t>
      </w:r>
      <w:r>
        <w:rPr>
          <w:color w:val="2B2A29"/>
          <w:sz w:val="22"/>
        </w:rPr>
        <w:t>&amp;</w:t>
      </w:r>
      <w:r>
        <w:rPr>
          <w:color w:val="2B2A29"/>
          <w:spacing w:val="-2"/>
          <w:sz w:val="22"/>
        </w:rPr>
        <w:t xml:space="preserve"> </w:t>
      </w:r>
      <w:r>
        <w:rPr>
          <w:color w:val="2B2A29"/>
          <w:sz w:val="22"/>
        </w:rPr>
        <w:t>BLUE)</w:t>
      </w:r>
      <w:r>
        <w:rPr>
          <w:color w:val="2B2A29"/>
          <w:spacing w:val="-3"/>
          <w:sz w:val="22"/>
        </w:rPr>
        <w:t xml:space="preserve"> </w:t>
      </w:r>
      <w:r>
        <w:rPr>
          <w:color w:val="2B2A29"/>
          <w:sz w:val="22"/>
        </w:rPr>
        <w:t>&gt;&gt;</w:t>
      </w:r>
      <w:r>
        <w:rPr>
          <w:color w:val="2B2A29"/>
          <w:spacing w:val="-2"/>
          <w:sz w:val="22"/>
        </w:rPr>
        <w:t xml:space="preserve"> </w:t>
      </w:r>
      <w:r>
        <w:rPr>
          <w:color w:val="2B2A29"/>
          <w:sz w:val="22"/>
        </w:rPr>
        <w:t>16;</w:t>
      </w:r>
      <w:r>
        <w:rPr>
          <w:color w:val="2B2A29"/>
          <w:spacing w:val="-107"/>
          <w:sz w:val="22"/>
        </w:rPr>
        <w:t xml:space="preserve"> </w:t>
      </w:r>
      <w:r>
        <w:rPr>
          <w:color w:val="2B2A29"/>
          <w:sz w:val="22"/>
        </w:rPr>
        <w:t>12</w:t>
      </w:r>
    </w:p>
    <w:p>
      <w:pPr>
        <w:pStyle w:val="16"/>
        <w:numPr>
          <w:ilvl w:val="0"/>
          <w:numId w:val="21"/>
        </w:numPr>
        <w:tabs>
          <w:tab w:val="left" w:pos="929"/>
          <w:tab w:val="left" w:pos="930"/>
        </w:tabs>
        <w:spacing w:before="38" w:after="0" w:line="273" w:lineRule="auto"/>
        <w:ind w:left="160" w:right="3079" w:firstLine="0"/>
        <w:jc w:val="left"/>
        <w:rPr>
          <w:sz w:val="22"/>
        </w:rPr>
      </w:pPr>
      <w:r>
        <w:rPr>
          <w:color w:val="2B2A29"/>
          <w:sz w:val="22"/>
        </w:rPr>
        <w:t>int</w:t>
      </w:r>
      <w:r>
        <w:t xml:space="preserve"> </w:t>
      </w:r>
      <w:r>
        <w:rPr>
          <w:color w:val="2B2A29"/>
          <w:sz w:val="22"/>
        </w:rPr>
        <w:t>blue_component=（rgbValue&amp;blue）&gt;&gt;16；12</w:t>
      </w:r>
    </w:p>
    <w:p>
      <w:r>
        <w:rPr>
          <w:color w:val="2B2A29"/>
          <w:sz w:val="22"/>
        </w:rPr>
        <w:t>io:println("R: ", red_component);</w:t>
      </w:r>
    </w:p>
    <w:p>
      <w:pPr>
        <w:pStyle w:val="16"/>
        <w:numPr>
          <w:ilvl w:val="0"/>
          <w:numId w:val="22"/>
        </w:numPr>
        <w:tabs>
          <w:tab w:val="left" w:pos="929"/>
          <w:tab w:val="left" w:pos="930"/>
        </w:tabs>
        <w:spacing w:before="0" w:after="0" w:line="279" w:lineRule="exact"/>
        <w:ind w:left="930" w:right="0" w:hanging="770"/>
        <w:jc w:val="left"/>
        <w:rPr>
          <w:sz w:val="22"/>
        </w:rPr>
      </w:pPr>
      <w:r>
        <w:rPr>
          <w:color w:val="2B2A29"/>
          <w:sz w:val="22"/>
        </w:rPr>
        <w:t>io:println（“R：”，red_component）；</w:t>
      </w:r>
    </w:p>
    <w:p>
      <w:r>
        <w:rPr>
          <w:color w:val="2B2A29"/>
          <w:sz w:val="22"/>
        </w:rPr>
        <w:t>io:println("G: ", green_component);</w:t>
      </w:r>
    </w:p>
    <w:p>
      <w:pPr>
        <w:pStyle w:val="16"/>
        <w:numPr>
          <w:ilvl w:val="0"/>
          <w:numId w:val="22"/>
        </w:numPr>
        <w:tabs>
          <w:tab w:val="left" w:pos="929"/>
          <w:tab w:val="left" w:pos="930"/>
        </w:tabs>
        <w:spacing w:before="38" w:after="0" w:line="240" w:lineRule="auto"/>
        <w:ind w:left="930" w:right="0" w:hanging="770"/>
        <w:jc w:val="left"/>
        <w:rPr>
          <w:sz w:val="22"/>
        </w:rPr>
      </w:pPr>
      <w:r>
        <w:rPr>
          <w:color w:val="2B2A29"/>
          <w:sz w:val="22"/>
        </w:rPr>
        <w:t>io:println（“G:”，绿色_组件）；</w:t>
      </w:r>
    </w:p>
    <w:p>
      <w:r>
        <w:rPr>
          <w:color w:val="2B2A29"/>
          <w:sz w:val="22"/>
        </w:rPr>
        <w:t>io:println("B:</w:t>
      </w:r>
      <w:r>
        <w:rPr>
          <w:color w:val="2B2A29"/>
          <w:spacing w:val="-9"/>
          <w:sz w:val="22"/>
        </w:rPr>
        <w:t xml:space="preserve"> </w:t>
      </w:r>
      <w:r>
        <w:rPr>
          <w:color w:val="2B2A29"/>
          <w:sz w:val="22"/>
        </w:rPr>
        <w:t>",</w:t>
      </w:r>
      <w:r>
        <w:rPr>
          <w:color w:val="2B2A29"/>
          <w:spacing w:val="-8"/>
          <w:sz w:val="22"/>
        </w:rPr>
        <w:t xml:space="preserve"> </w:t>
      </w:r>
      <w:r>
        <w:rPr>
          <w:color w:val="2B2A29"/>
          <w:sz w:val="22"/>
        </w:rPr>
        <w:t>blue_component);</w:t>
      </w:r>
      <w:r>
        <w:rPr>
          <w:color w:val="2B2A29"/>
          <w:spacing w:val="-107"/>
          <w:sz w:val="22"/>
        </w:rPr>
        <w:t xml:space="preserve"> </w:t>
      </w:r>
      <w:r>
        <w:rPr>
          <w:color w:val="2B2A29"/>
          <w:sz w:val="22"/>
        </w:rPr>
        <w:t>16 }</w:t>
      </w:r>
    </w:p>
    <w:p>
      <w:pPr>
        <w:pStyle w:val="16"/>
        <w:numPr>
          <w:ilvl w:val="0"/>
          <w:numId w:val="22"/>
        </w:numPr>
        <w:tabs>
          <w:tab w:val="left" w:pos="929"/>
          <w:tab w:val="left" w:pos="930"/>
        </w:tabs>
        <w:spacing w:before="39" w:after="0" w:line="273" w:lineRule="auto"/>
        <w:ind w:left="160" w:right="4289" w:firstLine="0"/>
        <w:jc w:val="left"/>
        <w:rPr>
          <w:sz w:val="22"/>
        </w:rPr>
      </w:pPr>
      <w:r>
        <w:rPr>
          <w:color w:val="2B2A29"/>
          <w:sz w:val="22"/>
        </w:rPr>
        <w:t>io:println（“B:”，blue_component）；16 }</w:t>
      </w:r>
    </w:p>
    <w:p>
      <w:r>
        <w:rPr>
          <w:rFonts w:ascii="Arial"/>
          <w:b/>
          <w:color w:val="2B2A29"/>
          <w:w w:val="105"/>
          <w:sz w:val="22"/>
        </w:rPr>
        <w:t>$</w:t>
      </w:r>
      <w:r>
        <w:rPr>
          <w:rFonts w:ascii="Arial"/>
          <w:b/>
          <w:color w:val="2B2A29"/>
          <w:spacing w:val="48"/>
          <w:w w:val="105"/>
          <w:sz w:val="22"/>
        </w:rPr>
        <w:t xml:space="preserve"> </w:t>
      </w:r>
      <w:r>
        <w:rPr>
          <w:rFonts w:ascii="Arial"/>
          <w:b/>
          <w:color w:val="2B2A29"/>
          <w:w w:val="105"/>
          <w:sz w:val="22"/>
        </w:rPr>
        <w:t>ballerina</w:t>
      </w:r>
      <w:r>
        <w:rPr>
          <w:rFonts w:ascii="Arial"/>
          <w:b/>
          <w:color w:val="2B2A29"/>
          <w:spacing w:val="49"/>
          <w:w w:val="105"/>
          <w:sz w:val="22"/>
        </w:rPr>
        <w:t xml:space="preserve"> </w:t>
      </w:r>
      <w:r>
        <w:rPr>
          <w:rFonts w:ascii="Arial"/>
          <w:b/>
          <w:color w:val="2B2A29"/>
          <w:w w:val="105"/>
          <w:sz w:val="22"/>
        </w:rPr>
        <w:t>run</w:t>
      </w:r>
      <w:r>
        <w:rPr>
          <w:rFonts w:ascii="Arial"/>
          <w:b/>
          <w:color w:val="2B2A29"/>
          <w:spacing w:val="49"/>
          <w:w w:val="105"/>
          <w:sz w:val="22"/>
        </w:rPr>
        <w:t xml:space="preserve"> </w:t>
      </w:r>
      <w:r>
        <w:rPr>
          <w:rFonts w:ascii="Arial"/>
          <w:b/>
          <w:color w:val="2B2A29"/>
          <w:w w:val="105"/>
          <w:sz w:val="22"/>
        </w:rPr>
        <w:t>rgb-extractor.bal</w:t>
      </w:r>
    </w:p>
    <w:p>
      <w:pPr>
        <w:spacing w:before="171"/>
        <w:ind w:left="160" w:right="0" w:firstLine="0"/>
        <w:jc w:val="left"/>
        <w:rPr>
          <w:rFonts w:ascii="Arial"/>
          <w:b/>
          <w:sz w:val="22"/>
        </w:rPr>
      </w:pPr>
      <w:r>
        <w:rPr>
          <w:rFonts w:ascii="Arial"/>
          <w:b/>
          <w:color w:val="2B2A29"/>
          <w:w w:val="105"/>
          <w:sz w:val="22"/>
        </w:rPr>
        <w:t>$balletina运行rgb-extractor.bal</w:t>
      </w:r>
    </w:p>
    <w:p>
      <w:r>
        <w:rPr>
          <w:rFonts w:ascii="宋体"/>
          <w:color w:val="2B2A29"/>
        </w:rPr>
        <w:t>R: 1</w:t>
      </w:r>
    </w:p>
    <w:p>
      <w:pPr>
        <w:pStyle w:val="11"/>
        <w:spacing w:before="53"/>
        <w:ind w:left="160"/>
        <w:rPr>
          <w:rFonts w:ascii="宋体"/>
        </w:rPr>
      </w:pPr>
      <w:r>
        <w:rPr>
          <w:rFonts w:ascii="宋体"/>
          <w:color w:val="2B2A29"/>
        </w:rPr>
        <w:t>R： 1个</w:t>
      </w:r>
    </w:p>
    <w:p>
      <w:r>
        <w:rPr>
          <w:rFonts w:ascii="宋体"/>
          <w:color w:val="2B2A29"/>
        </w:rPr>
        <w:t>G: 255</w:t>
      </w:r>
    </w:p>
    <w:p>
      <w:pPr>
        <w:pStyle w:val="11"/>
        <w:spacing w:before="39"/>
        <w:ind w:left="160"/>
        <w:rPr>
          <w:rFonts w:ascii="宋体"/>
        </w:rPr>
      </w:pPr>
      <w:r>
        <w:rPr>
          <w:rFonts w:ascii="宋体"/>
          <w:color w:val="2B2A29"/>
        </w:rPr>
        <w:t>G： 255个</w:t>
      </w:r>
    </w:p>
    <w:p>
      <w:r>
        <w:rPr>
          <w:rFonts w:ascii="宋体"/>
          <w:color w:val="2B2A29"/>
        </w:rPr>
        <w:t>B: 174</w:t>
      </w:r>
    </w:p>
    <w:p>
      <w:pPr>
        <w:pStyle w:val="11"/>
        <w:spacing w:before="38"/>
        <w:ind w:left="160"/>
        <w:rPr>
          <w:rFonts w:ascii="宋体"/>
        </w:rPr>
      </w:pPr>
      <w:r>
        <w:rPr>
          <w:rFonts w:ascii="宋体"/>
          <w:color w:val="2B2A29"/>
        </w:rPr>
        <w:t>B： 174个</w:t>
      </w:r>
    </w:p>
    <w:p>
      <w:r>
        <w:rPr>
          <w:color w:val="2B2A29"/>
          <w:w w:val="105"/>
        </w:rPr>
        <w:t>The</w:t>
      </w:r>
      <w:r>
        <w:rPr>
          <w:color w:val="2B2A29"/>
          <w:spacing w:val="-3"/>
          <w:w w:val="105"/>
        </w:rPr>
        <w:t xml:space="preserve"> </w:t>
      </w:r>
      <w:r>
        <w:rPr>
          <w:color w:val="2B2A29"/>
          <w:w w:val="105"/>
        </w:rPr>
        <w:t>bitmask</w:t>
      </w:r>
      <w:r>
        <w:rPr>
          <w:color w:val="2B2A29"/>
          <w:spacing w:val="-3"/>
          <w:w w:val="105"/>
        </w:rPr>
        <w:t xml:space="preserve"> </w:t>
      </w:r>
      <w:r>
        <w:rPr>
          <w:color w:val="2B2A29"/>
          <w:w w:val="105"/>
        </w:rPr>
        <w:t>variables</w:t>
      </w:r>
      <w:r>
        <w:rPr>
          <w:color w:val="2B2A29"/>
          <w:spacing w:val="-3"/>
          <w:w w:val="105"/>
        </w:rPr>
        <w:t xml:space="preserve"> </w:t>
      </w:r>
      <w:r>
        <w:rPr>
          <w:rFonts w:ascii="宋体"/>
          <w:color w:val="2B2A29"/>
          <w:w w:val="105"/>
        </w:rPr>
        <w:t>RED</w:t>
      </w:r>
      <w:r>
        <w:rPr>
          <w:color w:val="2B2A29"/>
          <w:w w:val="105"/>
        </w:rPr>
        <w:t>,</w:t>
      </w:r>
      <w:r>
        <w:rPr>
          <w:color w:val="2B2A29"/>
          <w:spacing w:val="-3"/>
          <w:w w:val="105"/>
        </w:rPr>
        <w:t xml:space="preserve"> </w:t>
      </w:r>
      <w:r>
        <w:rPr>
          <w:rFonts w:ascii="宋体"/>
          <w:color w:val="2B2A29"/>
          <w:w w:val="105"/>
        </w:rPr>
        <w:t>GREEN</w:t>
      </w:r>
      <w:r>
        <w:rPr>
          <w:color w:val="2B2A29"/>
          <w:w w:val="105"/>
        </w:rPr>
        <w:t>,</w:t>
      </w:r>
      <w:r>
        <w:rPr>
          <w:color w:val="2B2A29"/>
          <w:spacing w:val="-3"/>
          <w:w w:val="105"/>
        </w:rPr>
        <w:t xml:space="preserve"> </w:t>
      </w:r>
      <w:r>
        <w:rPr>
          <w:color w:val="2B2A29"/>
          <w:w w:val="105"/>
        </w:rPr>
        <w:t>and</w:t>
      </w:r>
      <w:r>
        <w:rPr>
          <w:color w:val="2B2A29"/>
          <w:spacing w:val="-3"/>
          <w:w w:val="105"/>
        </w:rPr>
        <w:t xml:space="preserve"> </w:t>
      </w:r>
      <w:r>
        <w:rPr>
          <w:rFonts w:ascii="宋体"/>
          <w:color w:val="2B2A29"/>
          <w:w w:val="105"/>
        </w:rPr>
        <w:t>BLUE</w:t>
      </w:r>
      <w:r>
        <w:rPr>
          <w:rFonts w:ascii="宋体"/>
          <w:color w:val="2B2A29"/>
          <w:spacing w:val="-61"/>
          <w:w w:val="105"/>
        </w:rPr>
        <w:t xml:space="preserve"> </w:t>
      </w:r>
      <w:r>
        <w:rPr>
          <w:color w:val="2B2A29"/>
          <w:w w:val="105"/>
        </w:rPr>
        <w:t>are</w:t>
      </w:r>
      <w:r>
        <w:rPr>
          <w:color w:val="2B2A29"/>
          <w:spacing w:val="-3"/>
          <w:w w:val="105"/>
        </w:rPr>
        <w:t xml:space="preserve"> </w:t>
      </w:r>
      <w:r>
        <w:rPr>
          <w:color w:val="2B2A29"/>
          <w:w w:val="105"/>
        </w:rPr>
        <w:t>used</w:t>
      </w:r>
      <w:r>
        <w:rPr>
          <w:color w:val="2B2A29"/>
          <w:spacing w:val="-3"/>
          <w:w w:val="105"/>
        </w:rPr>
        <w:t xml:space="preserve"> </w:t>
      </w:r>
      <w:r>
        <w:rPr>
          <w:color w:val="2B2A29"/>
          <w:w w:val="105"/>
        </w:rPr>
        <w:t>to</w:t>
      </w:r>
      <w:r>
        <w:rPr>
          <w:color w:val="2B2A29"/>
          <w:spacing w:val="-3"/>
          <w:w w:val="105"/>
        </w:rPr>
        <w:t xml:space="preserve"> </w:t>
      </w:r>
      <w:r>
        <w:rPr>
          <w:color w:val="2B2A29"/>
          <w:w w:val="105"/>
        </w:rPr>
        <w:t>isolate</w:t>
      </w:r>
      <w:r>
        <w:rPr>
          <w:color w:val="2B2A29"/>
          <w:spacing w:val="-3"/>
          <w:w w:val="105"/>
        </w:rPr>
        <w:t xml:space="preserve"> </w:t>
      </w:r>
      <w:r>
        <w:rPr>
          <w:color w:val="2B2A29"/>
          <w:w w:val="105"/>
        </w:rPr>
        <w:t>the</w:t>
      </w:r>
      <w:r>
        <w:rPr>
          <w:color w:val="2B2A29"/>
          <w:spacing w:val="-3"/>
          <w:w w:val="105"/>
        </w:rPr>
        <w:t xml:space="preserve"> </w:t>
      </w:r>
      <w:r>
        <w:rPr>
          <w:color w:val="2B2A29"/>
          <w:w w:val="105"/>
        </w:rPr>
        <w:t>color</w:t>
      </w:r>
      <w:r>
        <w:rPr>
          <w:color w:val="2B2A29"/>
          <w:spacing w:val="-3"/>
          <w:w w:val="105"/>
        </w:rPr>
        <w:t xml:space="preserve"> </w:t>
      </w:r>
      <w:r>
        <w:rPr>
          <w:color w:val="2B2A29"/>
          <w:w w:val="105"/>
        </w:rPr>
        <w:t>components</w:t>
      </w:r>
      <w:r>
        <w:rPr>
          <w:color w:val="2B2A29"/>
          <w:spacing w:val="-55"/>
          <w:w w:val="105"/>
        </w:rPr>
        <w:t xml:space="preserve"> </w:t>
      </w:r>
      <w:r>
        <w:rPr>
          <w:color w:val="2B2A29"/>
          <w:w w:val="105"/>
        </w:rPr>
        <w:t>using bitwise AND operations. Afterward, the right bit shifts are used to move the bit</w:t>
      </w:r>
      <w:r>
        <w:rPr>
          <w:color w:val="2B2A29"/>
          <w:spacing w:val="1"/>
          <w:w w:val="105"/>
        </w:rPr>
        <w:t xml:space="preserve"> </w:t>
      </w:r>
      <w:r>
        <w:rPr>
          <w:color w:val="2B2A29"/>
          <w:spacing w:val="-1"/>
          <w:w w:val="110"/>
        </w:rPr>
        <w:t>values</w:t>
      </w:r>
      <w:r>
        <w:rPr>
          <w:color w:val="2B2A29"/>
          <w:spacing w:val="-16"/>
          <w:w w:val="110"/>
        </w:rPr>
        <w:t xml:space="preserve"> </w:t>
      </w:r>
      <w:r>
        <w:rPr>
          <w:color w:val="2B2A29"/>
          <w:spacing w:val="-1"/>
          <w:w w:val="110"/>
        </w:rPr>
        <w:t>that</w:t>
      </w:r>
      <w:r>
        <w:rPr>
          <w:color w:val="2B2A29"/>
          <w:spacing w:val="-15"/>
          <w:w w:val="110"/>
        </w:rPr>
        <w:t xml:space="preserve"> </w:t>
      </w:r>
      <w:r>
        <w:rPr>
          <w:color w:val="2B2A29"/>
          <w:spacing w:val="-1"/>
          <w:w w:val="110"/>
        </w:rPr>
        <w:t>are</w:t>
      </w:r>
      <w:r>
        <w:rPr>
          <w:color w:val="2B2A29"/>
          <w:spacing w:val="-15"/>
          <w:w w:val="110"/>
        </w:rPr>
        <w:t xml:space="preserve"> </w:t>
      </w:r>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middle</w:t>
      </w:r>
      <w:r>
        <w:rPr>
          <w:color w:val="2B2A29"/>
          <w:spacing w:val="-15"/>
          <w:w w:val="110"/>
        </w:rPr>
        <w:t xml:space="preserve"> </w:t>
      </w:r>
      <w:r>
        <w:rPr>
          <w:color w:val="2B2A29"/>
          <w:spacing w:val="-1"/>
          <w:w w:val="110"/>
        </w:rPr>
        <w:t>of</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binary</w:t>
      </w:r>
      <w:r>
        <w:rPr>
          <w:color w:val="2B2A29"/>
          <w:spacing w:val="-15"/>
          <w:w w:val="110"/>
        </w:rPr>
        <w:t xml:space="preserve"> </w:t>
      </w:r>
      <w:r>
        <w:rPr>
          <w:color w:val="2B2A29"/>
          <w:spacing w:val="-1"/>
          <w:w w:val="110"/>
        </w:rPr>
        <w:t>number</w:t>
      </w:r>
      <w:r>
        <w:rPr>
          <w:color w:val="2B2A29"/>
          <w:spacing w:val="-15"/>
          <w:w w:val="110"/>
        </w:rPr>
        <w:t xml:space="preserve"> </w:t>
      </w:r>
      <w:r>
        <w:rPr>
          <w:color w:val="2B2A29"/>
          <w:w w:val="110"/>
        </w:rPr>
        <w:t>to</w:t>
      </w:r>
      <w:r>
        <w:rPr>
          <w:color w:val="2B2A29"/>
          <w:spacing w:val="-16"/>
          <w:w w:val="110"/>
        </w:rPr>
        <w:t xml:space="preserve"> </w:t>
      </w:r>
      <w:r>
        <w:rPr>
          <w:color w:val="2B2A29"/>
          <w:w w:val="110"/>
        </w:rPr>
        <w:t>the</w:t>
      </w:r>
      <w:r>
        <w:rPr>
          <w:color w:val="2B2A29"/>
          <w:spacing w:val="-15"/>
          <w:w w:val="110"/>
        </w:rPr>
        <w:t xml:space="preserve"> </w:t>
      </w:r>
      <w:r>
        <w:rPr>
          <w:color w:val="2B2A29"/>
          <w:w w:val="110"/>
        </w:rPr>
        <w:t>far</w:t>
      </w:r>
      <w:r>
        <w:rPr>
          <w:color w:val="2B2A29"/>
          <w:spacing w:val="-15"/>
          <w:w w:val="110"/>
        </w:rPr>
        <w:t xml:space="preserve"> </w:t>
      </w:r>
      <w:r>
        <w:rPr>
          <w:color w:val="2B2A29"/>
          <w:w w:val="110"/>
        </w:rPr>
        <w:t>right</w:t>
      </w:r>
      <w:r>
        <w:rPr>
          <w:color w:val="2B2A29"/>
          <w:spacing w:val="-15"/>
          <w:w w:val="110"/>
        </w:rPr>
        <w:t xml:space="preserve"> </w:t>
      </w:r>
      <w:r>
        <w:rPr>
          <w:color w:val="2B2A29"/>
          <w:w w:val="110"/>
        </w:rPr>
        <w:t>to</w:t>
      </w:r>
      <w:r>
        <w:rPr>
          <w:color w:val="2B2A29"/>
          <w:spacing w:val="-16"/>
          <w:w w:val="110"/>
        </w:rPr>
        <w:t xml:space="preserve"> </w:t>
      </w:r>
      <w:r>
        <w:rPr>
          <w:color w:val="2B2A29"/>
          <w:w w:val="110"/>
        </w:rPr>
        <w:t>represent</w:t>
      </w:r>
      <w:r>
        <w:rPr>
          <w:color w:val="2B2A29"/>
          <w:spacing w:val="-15"/>
          <w:w w:val="110"/>
        </w:rPr>
        <w:t xml:space="preserve"> </w:t>
      </w:r>
      <w:r>
        <w:rPr>
          <w:color w:val="2B2A29"/>
          <w:w w:val="110"/>
        </w:rPr>
        <w:t>them</w:t>
      </w:r>
      <w:r>
        <w:rPr>
          <w:color w:val="2B2A29"/>
          <w:spacing w:val="-15"/>
          <w:w w:val="110"/>
        </w:rPr>
        <w:t xml:space="preserve"> </w:t>
      </w:r>
      <w:r>
        <w:rPr>
          <w:color w:val="2B2A29"/>
          <w:w w:val="110"/>
        </w:rPr>
        <w:t>as</w:t>
      </w:r>
      <w:r>
        <w:rPr>
          <w:color w:val="2B2A29"/>
          <w:w w:val="105"/>
        </w:rPr>
        <w:t xml:space="preserve"> 8-bit</w:t>
      </w:r>
      <w:r>
        <w:rPr>
          <w:color w:val="2B2A29"/>
          <w:spacing w:val="-11"/>
          <w:w w:val="105"/>
        </w:rPr>
        <w:t xml:space="preserve"> </w:t>
      </w:r>
      <w:r>
        <w:rPr>
          <w:color w:val="2B2A29"/>
          <w:w w:val="105"/>
        </w:rPr>
        <w:t>values.</w:t>
      </w:r>
    </w:p>
    <w:p>
      <w:pPr>
        <w:pStyle w:val="11"/>
        <w:spacing w:before="198" w:line="295" w:lineRule="auto"/>
        <w:ind w:left="160" w:right="510" w:firstLine="359"/>
      </w:pPr>
      <w:r>
        <w:rPr>
          <w:color w:val="2B2A29"/>
          <w:w w:val="105"/>
        </w:rPr>
        <w:t>位掩码变量</w:t>
      </w:r>
      <w:r>
        <w:rPr>
          <w:rFonts w:ascii="宋体"/>
          <w:color w:val="2B2A29"/>
          <w:w w:val="105"/>
        </w:rPr>
        <w:t>RED</w:t>
      </w:r>
      <w:r>
        <w:rPr>
          <w:color w:val="2B2A29"/>
          <w:w w:val="105"/>
        </w:rPr>
        <w:t>、</w:t>
      </w:r>
      <w:r>
        <w:rPr>
          <w:rFonts w:ascii="宋体"/>
          <w:color w:val="2B2A29"/>
          <w:w w:val="105"/>
        </w:rPr>
        <w:t>GREEN</w:t>
      </w:r>
      <w:r>
        <w:rPr>
          <w:color w:val="2B2A29"/>
          <w:w w:val="105"/>
        </w:rPr>
        <w:t>和</w:t>
      </w:r>
      <w:r>
        <w:rPr>
          <w:rFonts w:ascii="宋体"/>
          <w:color w:val="2B2A29"/>
          <w:w w:val="105"/>
        </w:rPr>
        <w:t>BLUE</w:t>
      </w:r>
      <w:r>
        <w:rPr>
          <w:color w:val="2B2A29"/>
          <w:w w:val="105"/>
        </w:rPr>
        <w:t>用于使用逐位and运算隔离颜色分量。然后，右移位用于</w:t>
      </w:r>
      <w:r>
        <w:rPr>
          <w:color w:val="2B2A29"/>
          <w:spacing w:val="-1"/>
          <w:w w:val="110"/>
        </w:rPr>
        <w:t>将二进制数中间的</w:t>
      </w:r>
      <w:r>
        <w:rPr>
          <w:color w:val="2B2A29"/>
          <w:spacing w:val="-15"/>
          <w:w w:val="110"/>
        </w:rPr>
        <w:t>位</w:t>
      </w:r>
      <w:r>
        <w:rPr>
          <w:color w:val="2B2A29"/>
          <w:spacing w:val="-1"/>
          <w:w w:val="110"/>
        </w:rPr>
        <w:t>值</w:t>
      </w:r>
      <w:r>
        <w:rPr>
          <w:color w:val="2B2A29"/>
          <w:w w:val="105"/>
        </w:rPr>
        <w:t>移</w:t>
      </w:r>
      <w:r>
        <w:rPr>
          <w:color w:val="2B2A29"/>
          <w:w w:val="110"/>
        </w:rPr>
        <w:t>到最右</w:t>
      </w:r>
      <w:r>
        <w:rPr>
          <w:color w:val="2B2A29"/>
          <w:spacing w:val="-15"/>
          <w:w w:val="110"/>
        </w:rPr>
        <w:t>边，</w:t>
      </w:r>
      <w:r>
        <w:rPr>
          <w:color w:val="2B2A29"/>
          <w:w w:val="110"/>
        </w:rPr>
        <w:t>以</w:t>
      </w:r>
      <w:r>
        <w:rPr>
          <w:color w:val="2B2A29"/>
          <w:spacing w:val="-16"/>
          <w:w w:val="110"/>
        </w:rPr>
        <w:t>将</w:t>
      </w:r>
      <w:r>
        <w:rPr>
          <w:color w:val="2B2A29"/>
          <w:w w:val="110"/>
        </w:rPr>
        <w:t>其表示为</w:t>
      </w:r>
      <w:r>
        <w:rPr>
          <w:color w:val="2B2A29"/>
          <w:w w:val="105"/>
        </w:rPr>
        <w:t>8位值。</w:t>
      </w:r>
    </w:p>
    <w:p>
      <w:pPr>
        <w:pStyle w:val="11"/>
        <w:rPr>
          <w:sz w:val="24"/>
        </w:rPr>
      </w:pPr>
    </w:p>
    <w:p>
      <w:pPr>
        <w:pStyle w:val="11"/>
        <w:spacing w:before="6"/>
      </w:pPr>
    </w:p>
    <w:p>
      <w:r>
        <w:rPr>
          <w:color w:val="2B2A29"/>
          <w:w w:val="90"/>
        </w:rPr>
        <w:t>Functions</w:t>
      </w:r>
    </w:p>
    <w:p>
      <w:pPr>
        <w:pStyle w:val="4"/>
        <w:spacing w:before="0"/>
        <w:ind w:left="160"/>
      </w:pPr>
      <w:r>
        <w:rPr>
          <w:color w:val="2B2A29"/>
          <w:w w:val="90"/>
        </w:rPr>
        <w:t>功能</w:t>
      </w:r>
    </w:p>
    <w:p>
      <w:r>
        <w:rPr>
          <w:color w:val="2B2A29"/>
          <w:w w:val="105"/>
        </w:rPr>
        <w:t>A function is basically a definition of a code block that can be reused in any point in</w:t>
      </w:r>
      <w:r>
        <w:rPr>
          <w:color w:val="2B2A29"/>
          <w:spacing w:val="1"/>
          <w:w w:val="105"/>
        </w:rPr>
        <w:t xml:space="preserve"> </w:t>
      </w:r>
      <w:r>
        <w:rPr>
          <w:color w:val="2B2A29"/>
          <w:w w:val="105"/>
        </w:rPr>
        <w:t>a</w:t>
      </w:r>
      <w:r>
        <w:rPr>
          <w:color w:val="2B2A29"/>
          <w:spacing w:val="-2"/>
          <w:w w:val="105"/>
        </w:rPr>
        <w:t xml:space="preserve"> </w:t>
      </w:r>
      <w:r>
        <w:rPr>
          <w:color w:val="2B2A29"/>
          <w:w w:val="105"/>
        </w:rPr>
        <w:t>program.</w:t>
      </w:r>
      <w:r>
        <w:rPr>
          <w:color w:val="2B2A29"/>
          <w:spacing w:val="-2"/>
          <w:w w:val="105"/>
        </w:rPr>
        <w:t xml:space="preserve"> </w:t>
      </w:r>
      <w:r>
        <w:rPr>
          <w:color w:val="2B2A29"/>
          <w:w w:val="105"/>
        </w:rPr>
        <w:t>It</w:t>
      </w:r>
      <w:r>
        <w:rPr>
          <w:color w:val="2B2A29"/>
          <w:spacing w:val="-1"/>
          <w:w w:val="105"/>
        </w:rPr>
        <w:t xml:space="preserve"> </w:t>
      </w:r>
      <w:r>
        <w:rPr>
          <w:color w:val="2B2A29"/>
          <w:w w:val="105"/>
        </w:rPr>
        <w:t>also</w:t>
      </w:r>
      <w:r>
        <w:rPr>
          <w:color w:val="2B2A29"/>
          <w:spacing w:val="-2"/>
          <w:w w:val="105"/>
        </w:rPr>
        <w:t xml:space="preserve"> </w:t>
      </w:r>
      <w:r>
        <w:rPr>
          <w:color w:val="2B2A29"/>
          <w:w w:val="105"/>
        </w:rPr>
        <w:t>promotes</w:t>
      </w:r>
      <w:r>
        <w:rPr>
          <w:color w:val="2B2A29"/>
          <w:spacing w:val="-1"/>
          <w:w w:val="105"/>
        </w:rPr>
        <w:t xml:space="preserve"> </w:t>
      </w:r>
      <w:r>
        <w:rPr>
          <w:color w:val="2B2A29"/>
          <w:w w:val="105"/>
        </w:rPr>
        <w:t>better</w:t>
      </w:r>
      <w:r>
        <w:rPr>
          <w:color w:val="2B2A29"/>
          <w:spacing w:val="-2"/>
          <w:w w:val="105"/>
        </w:rPr>
        <w:t xml:space="preserve"> </w:t>
      </w:r>
      <w:r>
        <w:rPr>
          <w:color w:val="2B2A29"/>
          <w:w w:val="105"/>
        </w:rPr>
        <w:t>structure</w:t>
      </w:r>
      <w:r>
        <w:rPr>
          <w:color w:val="2B2A29"/>
          <w:spacing w:val="-1"/>
          <w:w w:val="105"/>
        </w:rPr>
        <w:t xml:space="preserve"> </w:t>
      </w:r>
      <w:r>
        <w:rPr>
          <w:color w:val="2B2A29"/>
          <w:w w:val="105"/>
        </w:rPr>
        <w:t>of</w:t>
      </w:r>
      <w:r>
        <w:rPr>
          <w:color w:val="2B2A29"/>
          <w:spacing w:val="-2"/>
          <w:w w:val="105"/>
        </w:rPr>
        <w:t xml:space="preserve"> </w:t>
      </w:r>
      <w:r>
        <w:rPr>
          <w:color w:val="2B2A29"/>
          <w:w w:val="105"/>
        </w:rPr>
        <w:t>your</w:t>
      </w:r>
      <w:r>
        <w:rPr>
          <w:color w:val="2B2A29"/>
          <w:spacing w:val="-1"/>
          <w:w w:val="105"/>
        </w:rPr>
        <w:t xml:space="preserve"> </w:t>
      </w:r>
      <w:r>
        <w:rPr>
          <w:color w:val="2B2A29"/>
          <w:w w:val="105"/>
        </w:rPr>
        <w:t>overall</w:t>
      </w:r>
      <w:r>
        <w:rPr>
          <w:color w:val="2B2A29"/>
          <w:spacing w:val="-2"/>
          <w:w w:val="105"/>
        </w:rPr>
        <w:t xml:space="preserve"> </w:t>
      </w:r>
      <w:r>
        <w:rPr>
          <w:color w:val="2B2A29"/>
          <w:w w:val="105"/>
        </w:rPr>
        <w:t>code</w:t>
      </w:r>
      <w:r>
        <w:rPr>
          <w:color w:val="2B2A29"/>
          <w:spacing w:val="-1"/>
          <w:w w:val="105"/>
        </w:rPr>
        <w:t xml:space="preserve"> </w:t>
      </w:r>
      <w:r>
        <w:rPr>
          <w:color w:val="2B2A29"/>
          <w:w w:val="105"/>
        </w:rPr>
        <w:t>by</w:t>
      </w:r>
      <w:r>
        <w:rPr>
          <w:color w:val="2B2A29"/>
          <w:spacing w:val="-2"/>
          <w:w w:val="105"/>
        </w:rPr>
        <w:t xml:space="preserve"> </w:t>
      </w:r>
      <w:r>
        <w:rPr>
          <w:color w:val="2B2A29"/>
          <w:w w:val="105"/>
        </w:rPr>
        <w:t>splitting</w:t>
      </w:r>
      <w:r>
        <w:rPr>
          <w:color w:val="2B2A29"/>
          <w:spacing w:val="-1"/>
          <w:w w:val="105"/>
        </w:rPr>
        <w:t xml:space="preserve"> </w:t>
      </w:r>
      <w:r>
        <w:rPr>
          <w:color w:val="2B2A29"/>
          <w:w w:val="105"/>
        </w:rPr>
        <w:t>complex logic</w:t>
      </w:r>
      <w:r>
        <w:rPr>
          <w:color w:val="2B2A29"/>
          <w:spacing w:val="-10"/>
          <w:w w:val="105"/>
        </w:rPr>
        <w:t xml:space="preserve"> </w:t>
      </w:r>
      <w:r>
        <w:rPr>
          <w:color w:val="2B2A29"/>
          <w:w w:val="105"/>
        </w:rPr>
        <w:t>into</w:t>
      </w:r>
      <w:r>
        <w:rPr>
          <w:color w:val="2B2A29"/>
          <w:spacing w:val="-9"/>
          <w:w w:val="105"/>
        </w:rPr>
        <w:t xml:space="preserve"> </w:t>
      </w:r>
      <w:r>
        <w:rPr>
          <w:color w:val="2B2A29"/>
          <w:w w:val="105"/>
        </w:rPr>
        <w:t>smaller</w:t>
      </w:r>
      <w:r>
        <w:rPr>
          <w:color w:val="2B2A29"/>
          <w:spacing w:val="-10"/>
          <w:w w:val="105"/>
        </w:rPr>
        <w:t xml:space="preserve"> </w:t>
      </w:r>
      <w:r>
        <w:rPr>
          <w:color w:val="2B2A29"/>
          <w:w w:val="105"/>
        </w:rPr>
        <w:t>units</w:t>
      </w:r>
      <w:r>
        <w:rPr>
          <w:color w:val="2B2A29"/>
          <w:spacing w:val="-9"/>
          <w:w w:val="105"/>
        </w:rPr>
        <w:t xml:space="preserve"> </w:t>
      </w:r>
      <w:r>
        <w:rPr>
          <w:color w:val="2B2A29"/>
          <w:w w:val="105"/>
        </w:rPr>
        <w:t>of</w:t>
      </w:r>
      <w:r>
        <w:rPr>
          <w:color w:val="2B2A29"/>
          <w:spacing w:val="-10"/>
          <w:w w:val="105"/>
        </w:rPr>
        <w:t xml:space="preserve"> </w:t>
      </w:r>
      <w:r>
        <w:rPr>
          <w:color w:val="2B2A29"/>
          <w:w w:val="105"/>
        </w:rPr>
        <w:t>code.</w:t>
      </w:r>
      <w:r>
        <w:rPr>
          <w:color w:val="2B2A29"/>
          <w:spacing w:val="-9"/>
          <w:w w:val="105"/>
        </w:rPr>
        <w:t xml:space="preserve"> </w:t>
      </w:r>
      <w:r>
        <w:rPr>
          <w:color w:val="2B2A29"/>
          <w:w w:val="105"/>
        </w:rPr>
        <w:t>So,</w:t>
      </w:r>
      <w:r>
        <w:rPr>
          <w:color w:val="2B2A29"/>
          <w:spacing w:val="-10"/>
          <w:w w:val="105"/>
        </w:rPr>
        <w:t xml:space="preserve"> </w:t>
      </w:r>
      <w:r>
        <w:rPr>
          <w:color w:val="2B2A29"/>
          <w:w w:val="105"/>
        </w:rPr>
        <w:t>if</w:t>
      </w:r>
      <w:r>
        <w:rPr>
          <w:color w:val="2B2A29"/>
          <w:spacing w:val="-9"/>
          <w:w w:val="105"/>
        </w:rPr>
        <w:t xml:space="preserve"> </w:t>
      </w:r>
      <w:r>
        <w:rPr>
          <w:color w:val="2B2A29"/>
          <w:w w:val="105"/>
        </w:rPr>
        <w:t>you</w:t>
      </w:r>
      <w:r>
        <w:rPr>
          <w:color w:val="2B2A29"/>
          <w:spacing w:val="-10"/>
          <w:w w:val="105"/>
        </w:rPr>
        <w:t xml:space="preserve"> </w:t>
      </w:r>
      <w:r>
        <w:rPr>
          <w:color w:val="2B2A29"/>
          <w:w w:val="105"/>
        </w:rPr>
        <w:t>find</w:t>
      </w:r>
      <w:r>
        <w:rPr>
          <w:color w:val="2B2A29"/>
          <w:spacing w:val="-9"/>
          <w:w w:val="105"/>
        </w:rPr>
        <w:t xml:space="preserve"> </w:t>
      </w:r>
      <w:r>
        <w:rPr>
          <w:color w:val="2B2A29"/>
          <w:w w:val="105"/>
        </w:rPr>
        <w:t>yourself</w:t>
      </w:r>
      <w:r>
        <w:rPr>
          <w:color w:val="2B2A29"/>
          <w:spacing w:val="-10"/>
          <w:w w:val="105"/>
        </w:rPr>
        <w:t xml:space="preserve"> </w:t>
      </w:r>
      <w:r>
        <w:rPr>
          <w:color w:val="2B2A29"/>
          <w:w w:val="105"/>
        </w:rPr>
        <w:t>repeating</w:t>
      </w:r>
      <w:r>
        <w:rPr>
          <w:color w:val="2B2A29"/>
          <w:spacing w:val="-9"/>
          <w:w w:val="105"/>
        </w:rPr>
        <w:t xml:space="preserve"> </w:t>
      </w:r>
      <w:r>
        <w:rPr>
          <w:color w:val="2B2A29"/>
          <w:w w:val="105"/>
        </w:rPr>
        <w:t>the</w:t>
      </w:r>
      <w:r>
        <w:rPr>
          <w:color w:val="2B2A29"/>
          <w:spacing w:val="-10"/>
          <w:w w:val="105"/>
        </w:rPr>
        <w:t xml:space="preserve"> </w:t>
      </w:r>
      <w:r>
        <w:rPr>
          <w:color w:val="2B2A29"/>
          <w:w w:val="105"/>
        </w:rPr>
        <w:t>same</w:t>
      </w:r>
      <w:r>
        <w:rPr>
          <w:color w:val="2B2A29"/>
          <w:spacing w:val="-9"/>
          <w:w w:val="105"/>
        </w:rPr>
        <w:t xml:space="preserve"> </w:t>
      </w:r>
      <w:r>
        <w:rPr>
          <w:color w:val="2B2A29"/>
          <w:w w:val="105"/>
        </w:rPr>
        <w:t>type</w:t>
      </w:r>
      <w:r>
        <w:rPr>
          <w:color w:val="2B2A29"/>
          <w:spacing w:val="-10"/>
          <w:w w:val="105"/>
        </w:rPr>
        <w:t xml:space="preserve"> </w:t>
      </w:r>
      <w:r>
        <w:rPr>
          <w:color w:val="2B2A29"/>
          <w:w w:val="105"/>
        </w:rPr>
        <w:t>of</w:t>
      </w:r>
      <w:r>
        <w:rPr>
          <w:color w:val="2B2A29"/>
          <w:spacing w:val="-9"/>
          <w:w w:val="105"/>
        </w:rPr>
        <w:t xml:space="preserve"> </w:t>
      </w:r>
      <w:r>
        <w:rPr>
          <w:color w:val="2B2A29"/>
          <w:w w:val="105"/>
        </w:rPr>
        <w:t>logic</w:t>
      </w:r>
      <w:r>
        <w:rPr>
          <w:color w:val="2B2A29"/>
          <w:spacing w:val="1"/>
          <w:w w:val="105"/>
        </w:rPr>
        <w:t xml:space="preserve"> </w:t>
      </w:r>
      <w:r>
        <w:rPr>
          <w:color w:val="2B2A29"/>
          <w:w w:val="105"/>
        </w:rPr>
        <w:t>in</w:t>
      </w:r>
      <w:r>
        <w:rPr>
          <w:color w:val="2B2A29"/>
          <w:spacing w:val="2"/>
          <w:w w:val="105"/>
        </w:rPr>
        <w:t xml:space="preserve"> </w:t>
      </w:r>
      <w:r>
        <w:rPr>
          <w:color w:val="2B2A29"/>
          <w:w w:val="105"/>
        </w:rPr>
        <w:t>many</w:t>
      </w:r>
      <w:r>
        <w:rPr>
          <w:color w:val="2B2A29"/>
          <w:spacing w:val="2"/>
          <w:w w:val="105"/>
        </w:rPr>
        <w:t xml:space="preserve"> </w:t>
      </w:r>
      <w:r>
        <w:rPr>
          <w:color w:val="2B2A29"/>
          <w:w w:val="105"/>
        </w:rPr>
        <w:t>places,</w:t>
      </w:r>
      <w:r>
        <w:rPr>
          <w:color w:val="2B2A29"/>
          <w:spacing w:val="2"/>
          <w:w w:val="105"/>
        </w:rPr>
        <w:t xml:space="preserve"> </w:t>
      </w:r>
      <w:r>
        <w:rPr>
          <w:color w:val="2B2A29"/>
          <w:w w:val="105"/>
        </w:rPr>
        <w:t>it</w:t>
      </w:r>
      <w:r>
        <w:rPr>
          <w:color w:val="2B2A29"/>
          <w:spacing w:val="3"/>
          <w:w w:val="105"/>
        </w:rPr>
        <w:t xml:space="preserve"> </w:t>
      </w:r>
      <w:r>
        <w:rPr>
          <w:color w:val="2B2A29"/>
          <w:w w:val="105"/>
        </w:rPr>
        <w:t>is</w:t>
      </w:r>
      <w:r>
        <w:rPr>
          <w:color w:val="2B2A29"/>
          <w:spacing w:val="2"/>
          <w:w w:val="105"/>
        </w:rPr>
        <w:t xml:space="preserve"> </w:t>
      </w:r>
      <w:r>
        <w:rPr>
          <w:color w:val="2B2A29"/>
          <w:w w:val="105"/>
        </w:rPr>
        <w:t>a</w:t>
      </w:r>
      <w:r>
        <w:rPr>
          <w:color w:val="2B2A29"/>
          <w:spacing w:val="2"/>
          <w:w w:val="105"/>
        </w:rPr>
        <w:t xml:space="preserve"> </w:t>
      </w:r>
      <w:r>
        <w:rPr>
          <w:color w:val="2B2A29"/>
          <w:w w:val="105"/>
        </w:rPr>
        <w:t>strong</w:t>
      </w:r>
      <w:r>
        <w:rPr>
          <w:color w:val="2B2A29"/>
          <w:spacing w:val="3"/>
          <w:w w:val="105"/>
        </w:rPr>
        <w:t xml:space="preserve"> </w:t>
      </w:r>
      <w:r>
        <w:rPr>
          <w:color w:val="2B2A29"/>
          <w:w w:val="105"/>
        </w:rPr>
        <w:t>indication</w:t>
      </w:r>
      <w:r>
        <w:rPr>
          <w:color w:val="2B2A29"/>
          <w:spacing w:val="2"/>
          <w:w w:val="105"/>
        </w:rPr>
        <w:t xml:space="preserve"> </w:t>
      </w:r>
      <w:r>
        <w:rPr>
          <w:color w:val="2B2A29"/>
          <w:w w:val="105"/>
        </w:rPr>
        <w:t>that</w:t>
      </w:r>
      <w:r>
        <w:rPr>
          <w:color w:val="2B2A29"/>
          <w:spacing w:val="2"/>
          <w:w w:val="105"/>
        </w:rPr>
        <w:t xml:space="preserve"> </w:t>
      </w:r>
      <w:r>
        <w:rPr>
          <w:color w:val="2B2A29"/>
          <w:w w:val="105"/>
        </w:rPr>
        <w:t>this</w:t>
      </w:r>
      <w:r>
        <w:rPr>
          <w:color w:val="2B2A29"/>
          <w:spacing w:val="2"/>
          <w:w w:val="105"/>
        </w:rPr>
        <w:t xml:space="preserve"> </w:t>
      </w:r>
      <w:r>
        <w:rPr>
          <w:color w:val="2B2A29"/>
          <w:w w:val="105"/>
        </w:rPr>
        <w:t>logic</w:t>
      </w:r>
      <w:r>
        <w:rPr>
          <w:color w:val="2B2A29"/>
          <w:spacing w:val="3"/>
          <w:w w:val="105"/>
        </w:rPr>
        <w:t xml:space="preserve"> </w:t>
      </w:r>
      <w:r>
        <w:rPr>
          <w:color w:val="2B2A29"/>
          <w:w w:val="105"/>
        </w:rPr>
        <w:t>can</w:t>
      </w:r>
      <w:r>
        <w:rPr>
          <w:color w:val="2B2A29"/>
          <w:spacing w:val="2"/>
          <w:w w:val="105"/>
        </w:rPr>
        <w:t xml:space="preserve"> </w:t>
      </w:r>
      <w:r>
        <w:rPr>
          <w:color w:val="2B2A29"/>
          <w:w w:val="105"/>
        </w:rPr>
        <w:t>be</w:t>
      </w:r>
      <w:r>
        <w:rPr>
          <w:color w:val="2B2A29"/>
          <w:spacing w:val="2"/>
          <w:w w:val="105"/>
        </w:rPr>
        <w:t xml:space="preserve"> </w:t>
      </w:r>
      <w:r>
        <w:rPr>
          <w:color w:val="2B2A29"/>
          <w:w w:val="105"/>
        </w:rPr>
        <w:t>turned</w:t>
      </w:r>
      <w:r>
        <w:rPr>
          <w:color w:val="2B2A29"/>
          <w:spacing w:val="3"/>
          <w:w w:val="105"/>
        </w:rPr>
        <w:t xml:space="preserve"> </w:t>
      </w:r>
      <w:r>
        <w:rPr>
          <w:color w:val="2B2A29"/>
          <w:w w:val="105"/>
        </w:rPr>
        <w:t>into</w:t>
      </w:r>
      <w:r>
        <w:rPr>
          <w:color w:val="2B2A29"/>
          <w:spacing w:val="2"/>
          <w:w w:val="105"/>
        </w:rPr>
        <w:t xml:space="preserve"> </w:t>
      </w:r>
      <w:r>
        <w:rPr>
          <w:color w:val="2B2A29"/>
          <w:w w:val="105"/>
        </w:rPr>
        <w:t>a</w:t>
      </w:r>
      <w:r>
        <w:rPr>
          <w:color w:val="2B2A29"/>
          <w:spacing w:val="2"/>
          <w:w w:val="105"/>
        </w:rPr>
        <w:t xml:space="preserve"> </w:t>
      </w:r>
      <w:r>
        <w:rPr>
          <w:color w:val="2B2A29"/>
          <w:w w:val="105"/>
        </w:rPr>
        <w:t>function</w:t>
      </w:r>
      <w:r>
        <w:rPr>
          <w:color w:val="2B2A29"/>
          <w:spacing w:val="2"/>
          <w:w w:val="105"/>
        </w:rPr>
        <w:t xml:space="preserve"> </w:t>
      </w:r>
      <w:r>
        <w:rPr>
          <w:color w:val="2B2A29"/>
          <w:w w:val="105"/>
        </w:rPr>
        <w:t>and</w:t>
      </w:r>
      <w:r>
        <w:rPr>
          <w:color w:val="2B2A29"/>
          <w:spacing w:val="-54"/>
          <w:w w:val="105"/>
        </w:rPr>
        <w:t xml:space="preserve"> </w:t>
      </w:r>
      <w:r>
        <w:rPr>
          <w:color w:val="2B2A29"/>
          <w:w w:val="105"/>
        </w:rPr>
        <w:t>invoked</w:t>
      </w:r>
      <w:r>
        <w:rPr>
          <w:color w:val="2B2A29"/>
          <w:spacing w:val="-11"/>
          <w:w w:val="105"/>
        </w:rPr>
        <w:t xml:space="preserve"> </w:t>
      </w:r>
      <w:r>
        <w:rPr>
          <w:color w:val="2B2A29"/>
          <w:w w:val="105"/>
        </w:rPr>
        <w:t>(or</w:t>
      </w:r>
      <w:r>
        <w:rPr>
          <w:color w:val="2B2A29"/>
          <w:spacing w:val="-10"/>
          <w:w w:val="105"/>
        </w:rPr>
        <w:t xml:space="preserve"> </w:t>
      </w:r>
      <w:r>
        <w:rPr>
          <w:color w:val="2B2A29"/>
          <w:w w:val="105"/>
        </w:rPr>
        <w:t>called)</w:t>
      </w:r>
      <w:r>
        <w:rPr>
          <w:color w:val="2B2A29"/>
          <w:spacing w:val="-10"/>
          <w:w w:val="105"/>
        </w:rPr>
        <w:t xml:space="preserve"> </w:t>
      </w:r>
      <w:r>
        <w:rPr>
          <w:color w:val="2B2A29"/>
          <w:w w:val="105"/>
        </w:rPr>
        <w:t>from</w:t>
      </w:r>
      <w:r>
        <w:rPr>
          <w:color w:val="2B2A29"/>
          <w:spacing w:val="-10"/>
          <w:w w:val="105"/>
        </w:rPr>
        <w:t xml:space="preserve"> </w:t>
      </w:r>
      <w:r>
        <w:rPr>
          <w:color w:val="2B2A29"/>
          <w:w w:val="105"/>
        </w:rPr>
        <w:t>the</w:t>
      </w:r>
      <w:r>
        <w:rPr>
          <w:color w:val="2B2A29"/>
          <w:spacing w:val="-10"/>
          <w:w w:val="105"/>
        </w:rPr>
        <w:t xml:space="preserve"> </w:t>
      </w:r>
      <w:r>
        <w:rPr>
          <w:color w:val="2B2A29"/>
          <w:w w:val="105"/>
        </w:rPr>
        <w:t>places</w:t>
      </w:r>
      <w:r>
        <w:rPr>
          <w:color w:val="2B2A29"/>
          <w:spacing w:val="-11"/>
          <w:w w:val="105"/>
        </w:rPr>
        <w:t xml:space="preserve"> </w:t>
      </w:r>
      <w:r>
        <w:rPr>
          <w:color w:val="2B2A29"/>
          <w:w w:val="105"/>
        </w:rPr>
        <w:t>where</w:t>
      </w:r>
      <w:r>
        <w:rPr>
          <w:color w:val="2B2A29"/>
          <w:spacing w:val="-10"/>
          <w:w w:val="105"/>
        </w:rPr>
        <w:t xml:space="preserve"> </w:t>
      </w:r>
      <w:r>
        <w:rPr>
          <w:color w:val="2B2A29"/>
          <w:w w:val="105"/>
        </w:rPr>
        <w:t>its</w:t>
      </w:r>
      <w:r>
        <w:rPr>
          <w:color w:val="2B2A29"/>
          <w:spacing w:val="-10"/>
          <w:w w:val="105"/>
        </w:rPr>
        <w:t xml:space="preserve"> </w:t>
      </w:r>
      <w:r>
        <w:rPr>
          <w:color w:val="2B2A29"/>
          <w:w w:val="105"/>
        </w:rPr>
        <w:t>functionality</w:t>
      </w:r>
      <w:r>
        <w:rPr>
          <w:color w:val="2B2A29"/>
          <w:spacing w:val="-10"/>
          <w:w w:val="105"/>
        </w:rPr>
        <w:t xml:space="preserve"> </w:t>
      </w:r>
      <w:r>
        <w:rPr>
          <w:color w:val="2B2A29"/>
          <w:w w:val="105"/>
        </w:rPr>
        <w:t>is</w:t>
      </w:r>
      <w:r>
        <w:rPr>
          <w:color w:val="2B2A29"/>
          <w:spacing w:val="-10"/>
          <w:w w:val="105"/>
        </w:rPr>
        <w:t xml:space="preserve"> </w:t>
      </w:r>
      <w:r>
        <w:rPr>
          <w:color w:val="2B2A29"/>
          <w:w w:val="105"/>
        </w:rPr>
        <w:t>required.</w:t>
      </w:r>
    </w:p>
    <w:p>
      <w:pPr>
        <w:pStyle w:val="11"/>
        <w:spacing w:before="190" w:line="304" w:lineRule="auto"/>
        <w:ind w:left="160" w:right="919"/>
      </w:pPr>
      <w:r>
        <w:rPr>
          <w:color w:val="2B2A29"/>
          <w:w w:val="105"/>
        </w:rPr>
        <w:t>函数基本上是一个代码块的定义，可以在程序中</w:t>
      </w:r>
      <w:r>
        <w:rPr>
          <w:color w:val="2B2A29"/>
          <w:spacing w:val="1"/>
          <w:w w:val="105"/>
        </w:rPr>
        <w:t>的</w:t>
      </w:r>
      <w:r>
        <w:rPr>
          <w:color w:val="2B2A29"/>
          <w:w w:val="105"/>
        </w:rPr>
        <w:t>任何点上重用。它还通过</w:t>
      </w:r>
      <w:r>
        <w:rPr>
          <w:color w:val="2B2A29"/>
          <w:spacing w:val="-2"/>
          <w:w w:val="105"/>
        </w:rPr>
        <w:t>将</w:t>
      </w:r>
      <w:r>
        <w:rPr>
          <w:color w:val="2B2A29"/>
          <w:w w:val="105"/>
        </w:rPr>
        <w:t>复杂的逻辑拆分为更小的代码单元</w:t>
      </w:r>
      <w:r>
        <w:rPr>
          <w:color w:val="2B2A29"/>
          <w:spacing w:val="-9"/>
          <w:w w:val="105"/>
        </w:rPr>
        <w:t>来</w:t>
      </w:r>
      <w:r>
        <w:rPr>
          <w:color w:val="2B2A29"/>
          <w:w w:val="105"/>
        </w:rPr>
        <w:t>促进整体代码的更好结构。因此，如果您发现自己在许多地方重复相同类型的</w:t>
      </w:r>
      <w:r>
        <w:rPr>
          <w:color w:val="2B2A29"/>
          <w:spacing w:val="-9"/>
          <w:w w:val="105"/>
        </w:rPr>
        <w:t>逻辑</w:t>
      </w:r>
      <w:r>
        <w:rPr>
          <w:color w:val="2B2A29"/>
          <w:w w:val="105"/>
        </w:rPr>
        <w:t>，这强烈表明可以将此逻辑转换为函数并从需要其功能</w:t>
      </w:r>
      <w:r>
        <w:rPr>
          <w:color w:val="2B2A29"/>
          <w:spacing w:val="-10"/>
          <w:w w:val="105"/>
        </w:rPr>
        <w:t>的</w:t>
      </w:r>
      <w:r>
        <w:rPr>
          <w:color w:val="2B2A29"/>
          <w:w w:val="105"/>
        </w:rPr>
        <w:t>地方调用（或调用）。</w:t>
      </w:r>
    </w:p>
    <w:p>
      <w:r>
        <w:rPr>
          <w:color w:val="2B2A29"/>
          <w:w w:val="105"/>
        </w:rPr>
        <w:t>To demonstrate this, let’s take the scenario of calculating permutations</w:t>
      </w:r>
      <w:r>
        <w:rPr>
          <w:color w:val="2B2A29"/>
          <w:spacing w:val="1"/>
          <w:w w:val="105"/>
        </w:rPr>
        <w:t xml:space="preserve"> </w:t>
      </w:r>
      <w:r>
        <w:rPr>
          <w:color w:val="2B2A29"/>
          <w:w w:val="105"/>
        </w:rPr>
        <w:t>mathematically. For example, if you are given four unique digits, how many different</w:t>
      </w:r>
      <w:r>
        <w:rPr>
          <w:color w:val="2B2A29"/>
          <w:spacing w:val="1"/>
          <w:w w:val="105"/>
        </w:rPr>
        <w:t xml:space="preserve"> </w:t>
      </w:r>
      <w:r>
        <w:rPr>
          <w:color w:val="2B2A29"/>
          <w:w w:val="105"/>
        </w:rPr>
        <w:t>two-digit numbers will you be able to create? Let’s say the digits are 1, 4, 5, 7; a few</w:t>
      </w:r>
      <w:r>
        <w:rPr>
          <w:color w:val="2B2A29"/>
          <w:spacing w:val="1"/>
          <w:w w:val="105"/>
        </w:rPr>
        <w:t xml:space="preserve"> </w:t>
      </w:r>
      <w:r>
        <w:rPr>
          <w:color w:val="2B2A29"/>
          <w:w w:val="105"/>
        </w:rPr>
        <w:t>possible</w:t>
      </w:r>
      <w:r>
        <w:rPr>
          <w:color w:val="2B2A29"/>
          <w:spacing w:val="-5"/>
          <w:w w:val="105"/>
        </w:rPr>
        <w:t xml:space="preserve"> </w:t>
      </w:r>
      <w:r>
        <w:rPr>
          <w:color w:val="2B2A29"/>
          <w:w w:val="105"/>
        </w:rPr>
        <w:t>answers</w:t>
      </w:r>
      <w:r>
        <w:rPr>
          <w:color w:val="2B2A29"/>
          <w:spacing w:val="-5"/>
          <w:w w:val="105"/>
        </w:rPr>
        <w:t xml:space="preserve"> </w:t>
      </w:r>
      <w:r>
        <w:rPr>
          <w:color w:val="2B2A29"/>
          <w:w w:val="105"/>
        </w:rPr>
        <w:t>would</w:t>
      </w:r>
      <w:r>
        <w:rPr>
          <w:color w:val="2B2A29"/>
          <w:spacing w:val="-4"/>
          <w:w w:val="105"/>
        </w:rPr>
        <w:t xml:space="preserve"> </w:t>
      </w:r>
      <w:r>
        <w:rPr>
          <w:color w:val="2B2A29"/>
          <w:w w:val="105"/>
        </w:rPr>
        <w:t>be</w:t>
      </w:r>
      <w:r>
        <w:rPr>
          <w:color w:val="2B2A29"/>
          <w:spacing w:val="-5"/>
          <w:w w:val="105"/>
        </w:rPr>
        <w:t xml:space="preserve"> </w:t>
      </w:r>
      <w:r>
        <w:rPr>
          <w:color w:val="2B2A29"/>
          <w:w w:val="105"/>
        </w:rPr>
        <w:t>14,</w:t>
      </w:r>
      <w:r>
        <w:rPr>
          <w:color w:val="2B2A29"/>
          <w:spacing w:val="-4"/>
          <w:w w:val="105"/>
        </w:rPr>
        <w:t xml:space="preserve"> </w:t>
      </w:r>
      <w:r>
        <w:rPr>
          <w:color w:val="2B2A29"/>
          <w:w w:val="105"/>
        </w:rPr>
        <w:t>15,</w:t>
      </w:r>
      <w:r>
        <w:rPr>
          <w:color w:val="2B2A29"/>
          <w:spacing w:val="-5"/>
          <w:w w:val="105"/>
        </w:rPr>
        <w:t xml:space="preserve"> </w:t>
      </w:r>
      <w:r>
        <w:rPr>
          <w:color w:val="2B2A29"/>
          <w:w w:val="105"/>
        </w:rPr>
        <w:t>75,</w:t>
      </w:r>
      <w:r>
        <w:rPr>
          <w:color w:val="2B2A29"/>
          <w:spacing w:val="-4"/>
          <w:w w:val="105"/>
        </w:rPr>
        <w:t xml:space="preserve"> </w:t>
      </w:r>
      <w:r>
        <w:rPr>
          <w:color w:val="2B2A29"/>
          <w:w w:val="105"/>
        </w:rPr>
        <w:t>74,</w:t>
      </w:r>
      <w:r>
        <w:rPr>
          <w:color w:val="2B2A29"/>
          <w:spacing w:val="-5"/>
          <w:w w:val="105"/>
        </w:rPr>
        <w:t xml:space="preserve"> </w:t>
      </w:r>
      <w:r>
        <w:rPr>
          <w:color w:val="2B2A29"/>
          <w:w w:val="105"/>
        </w:rPr>
        <w:t>and</w:t>
      </w:r>
      <w:r>
        <w:rPr>
          <w:color w:val="2B2A29"/>
          <w:spacing w:val="-4"/>
          <w:w w:val="105"/>
        </w:rPr>
        <w:t xml:space="preserve"> </w:t>
      </w:r>
      <w:r>
        <w:rPr>
          <w:color w:val="2B2A29"/>
          <w:w w:val="105"/>
        </w:rPr>
        <w:t>45.</w:t>
      </w:r>
      <w:r>
        <w:rPr>
          <w:color w:val="2B2A29"/>
          <w:spacing w:val="-5"/>
          <w:w w:val="105"/>
        </w:rPr>
        <w:t xml:space="preserve"> </w:t>
      </w:r>
      <w:r>
        <w:rPr>
          <w:color w:val="2B2A29"/>
          <w:w w:val="105"/>
        </w:rPr>
        <w:t>What</w:t>
      </w:r>
      <w:r>
        <w:rPr>
          <w:color w:val="2B2A29"/>
          <w:spacing w:val="-4"/>
          <w:w w:val="105"/>
        </w:rPr>
        <w:t xml:space="preserve"> </w:t>
      </w:r>
      <w:r>
        <w:rPr>
          <w:color w:val="2B2A29"/>
          <w:w w:val="105"/>
        </w:rPr>
        <w:t>is</w:t>
      </w:r>
      <w:r>
        <w:rPr>
          <w:color w:val="2B2A29"/>
          <w:spacing w:val="-5"/>
          <w:w w:val="105"/>
        </w:rPr>
        <w:t xml:space="preserve"> </w:t>
      </w:r>
      <w:r>
        <w:rPr>
          <w:color w:val="2B2A29"/>
          <w:w w:val="105"/>
        </w:rPr>
        <w:t>the</w:t>
      </w:r>
      <w:r>
        <w:rPr>
          <w:color w:val="2B2A29"/>
          <w:spacing w:val="-4"/>
          <w:w w:val="105"/>
        </w:rPr>
        <w:t xml:space="preserve"> </w:t>
      </w:r>
      <w:r>
        <w:rPr>
          <w:color w:val="2B2A29"/>
          <w:w w:val="105"/>
        </w:rPr>
        <w:t>total</w:t>
      </w:r>
      <w:r>
        <w:rPr>
          <w:color w:val="2B2A29"/>
          <w:spacing w:val="-5"/>
          <w:w w:val="105"/>
        </w:rPr>
        <w:t xml:space="preserve"> </w:t>
      </w:r>
      <w:r>
        <w:rPr>
          <w:color w:val="2B2A29"/>
          <w:w w:val="105"/>
        </w:rPr>
        <w:t>number</w:t>
      </w:r>
      <w:r>
        <w:rPr>
          <w:color w:val="2B2A29"/>
          <w:spacing w:val="-4"/>
          <w:w w:val="105"/>
        </w:rPr>
        <w:t xml:space="preserve"> </w:t>
      </w:r>
      <w:r>
        <w:rPr>
          <w:color w:val="2B2A29"/>
          <w:w w:val="105"/>
        </w:rPr>
        <w:t>of</w:t>
      </w:r>
      <w:r>
        <w:rPr>
          <w:color w:val="2B2A29"/>
          <w:spacing w:val="-5"/>
          <w:w w:val="105"/>
        </w:rPr>
        <w:t xml:space="preserve"> </w:t>
      </w:r>
      <w:r>
        <w:rPr>
          <w:color w:val="2B2A29"/>
          <w:w w:val="105"/>
        </w:rPr>
        <w:t>numbers</w:t>
      </w:r>
      <w:r>
        <w:rPr>
          <w:color w:val="2B2A29"/>
          <w:spacing w:val="-54"/>
          <w:w w:val="105"/>
        </w:rPr>
        <w:t xml:space="preserve"> </w:t>
      </w:r>
      <w:r>
        <w:rPr>
          <w:color w:val="2B2A29"/>
          <w:w w:val="105"/>
        </w:rPr>
        <w:t>we</w:t>
      </w:r>
      <w:r>
        <w:rPr>
          <w:color w:val="2B2A29"/>
          <w:spacing w:val="-13"/>
          <w:w w:val="105"/>
        </w:rPr>
        <w:t xml:space="preserve"> </w:t>
      </w:r>
      <w:r>
        <w:rPr>
          <w:color w:val="2B2A29"/>
          <w:w w:val="105"/>
        </w:rPr>
        <w:t>can</w:t>
      </w:r>
      <w:r>
        <w:rPr>
          <w:color w:val="2B2A29"/>
          <w:spacing w:val="-12"/>
          <w:w w:val="105"/>
        </w:rPr>
        <w:t xml:space="preserve"> </w:t>
      </w:r>
      <w:r>
        <w:rPr>
          <w:color w:val="2B2A29"/>
          <w:w w:val="105"/>
        </w:rPr>
        <w:t>generate?</w:t>
      </w:r>
      <w:r>
        <w:rPr>
          <w:color w:val="2B2A29"/>
          <w:spacing w:val="-13"/>
          <w:w w:val="105"/>
        </w:rPr>
        <w:t xml:space="preserve"> </w:t>
      </w:r>
      <w:r>
        <w:rPr>
          <w:color w:val="2B2A29"/>
          <w:w w:val="105"/>
        </w:rPr>
        <w:t>The</w:t>
      </w:r>
      <w:r>
        <w:rPr>
          <w:color w:val="2B2A29"/>
          <w:spacing w:val="-12"/>
          <w:w w:val="105"/>
        </w:rPr>
        <w:t xml:space="preserve"> </w:t>
      </w:r>
      <w:r>
        <w:rPr>
          <w:color w:val="2B2A29"/>
          <w:w w:val="105"/>
        </w:rPr>
        <w:t>answer</w:t>
      </w:r>
      <w:r>
        <w:rPr>
          <w:color w:val="2B2A29"/>
          <w:spacing w:val="-12"/>
          <w:w w:val="105"/>
        </w:rPr>
        <w:t xml:space="preserve"> </w:t>
      </w:r>
      <w:r>
        <w:rPr>
          <w:color w:val="2B2A29"/>
          <w:w w:val="105"/>
        </w:rPr>
        <w:t>is</w:t>
      </w:r>
      <w:r>
        <w:rPr>
          <w:color w:val="2B2A29"/>
          <w:spacing w:val="-13"/>
          <w:w w:val="105"/>
        </w:rPr>
        <w:t xml:space="preserve"> </w:t>
      </w:r>
      <w:r>
        <w:rPr>
          <w:color w:val="2B2A29"/>
          <w:w w:val="105"/>
        </w:rPr>
        <w:t>12.</w:t>
      </w:r>
    </w:p>
    <w:p>
      <w:pPr>
        <w:pStyle w:val="11"/>
        <w:spacing w:line="304" w:lineRule="auto"/>
        <w:ind w:left="160" w:right="810" w:firstLine="359"/>
      </w:pPr>
      <w:r>
        <w:rPr>
          <w:color w:val="2B2A29"/>
          <w:w w:val="105"/>
        </w:rPr>
        <w:t>为了证明这一点，让我们以数学计算排列的场景为例。例如，如果给您四个唯一的数字，您可以创建多少个不同的两位数？假设数字是1、4、5、7；一些可能的答案是14、15、75、74和45。我们能生成的数字总数是多少？答案是12。</w:t>
      </w:r>
    </w:p>
    <w:p>
      <w:pPr>
        <w:spacing w:after="0" w:line="304" w:lineRule="auto"/>
        <w:sectPr>
          <w:pgSz w:w="10080" w:h="14400"/>
          <w:pgMar w:top="1260" w:right="560" w:bottom="1260" w:left="560" w:header="1037" w:footer="1070" w:gutter="0"/>
          <w:cols w:space="720" w:num="1"/>
        </w:sectPr>
      </w:pPr>
    </w:p>
    <w:p>
      <w:pPr>
        <w:pStyle w:val="11"/>
        <w:spacing w:before="3"/>
        <w:rPr>
          <w:sz w:val="14"/>
        </w:rPr>
      </w:pPr>
    </w:p>
    <w:p>
      <w:bookmarkStart w:id="49" w:name="_bookmark46"/>
      <w:bookmarkEnd w:id="49"/>
      <w:r>
        <w:rPr>
          <w:color w:val="2B2A29"/>
          <w:w w:val="105"/>
        </w:rPr>
        <w:t>The</w:t>
      </w:r>
      <w:r>
        <w:rPr>
          <w:color w:val="2B2A29"/>
          <w:spacing w:val="-5"/>
          <w:w w:val="105"/>
        </w:rPr>
        <w:t xml:space="preserve"> </w:t>
      </w:r>
      <w:r>
        <w:rPr>
          <w:color w:val="2B2A29"/>
          <w:w w:val="105"/>
        </w:rPr>
        <w:t>formula</w:t>
      </w:r>
      <w:r>
        <w:rPr>
          <w:color w:val="2B2A29"/>
          <w:spacing w:val="-5"/>
          <w:w w:val="105"/>
        </w:rPr>
        <w:t xml:space="preserve"> </w:t>
      </w:r>
      <w:r>
        <w:rPr>
          <w:color w:val="2B2A29"/>
          <w:w w:val="105"/>
        </w:rPr>
        <w:t>to</w:t>
      </w:r>
      <w:r>
        <w:rPr>
          <w:color w:val="2B2A29"/>
          <w:spacing w:val="-4"/>
          <w:w w:val="105"/>
        </w:rPr>
        <w:t xml:space="preserve"> </w:t>
      </w:r>
      <w:r>
        <w:rPr>
          <w:color w:val="2B2A29"/>
          <w:w w:val="105"/>
        </w:rPr>
        <w:t>get</w:t>
      </w:r>
      <w:r>
        <w:rPr>
          <w:color w:val="2B2A29"/>
          <w:spacing w:val="-5"/>
          <w:w w:val="105"/>
        </w:rPr>
        <w:t xml:space="preserve"> </w:t>
      </w:r>
      <w:r>
        <w:rPr>
          <w:color w:val="2B2A29"/>
          <w:w w:val="105"/>
        </w:rPr>
        <w:t>this</w:t>
      </w:r>
      <w:r>
        <w:rPr>
          <w:color w:val="2B2A29"/>
          <w:spacing w:val="-4"/>
          <w:w w:val="105"/>
        </w:rPr>
        <w:t xml:space="preserve"> </w:t>
      </w:r>
      <w:r>
        <w:rPr>
          <w:color w:val="2B2A29"/>
          <w:w w:val="105"/>
        </w:rPr>
        <w:t>number</w:t>
      </w:r>
      <w:r>
        <w:rPr>
          <w:color w:val="2B2A29"/>
          <w:spacing w:val="-5"/>
          <w:w w:val="105"/>
        </w:rPr>
        <w:t xml:space="preserve"> </w:t>
      </w:r>
      <w:r>
        <w:rPr>
          <w:color w:val="2B2A29"/>
          <w:w w:val="105"/>
        </w:rPr>
        <w:t>is</w:t>
      </w:r>
      <w:r>
        <w:rPr>
          <w:color w:val="2B2A29"/>
          <w:spacing w:val="-4"/>
          <w:w w:val="105"/>
        </w:rPr>
        <w:t xml:space="preserve"> </w:t>
      </w:r>
      <w:r>
        <w:rPr>
          <w:color w:val="2B2A29"/>
          <w:w w:val="105"/>
        </w:rPr>
        <w:t>as</w:t>
      </w:r>
      <w:r>
        <w:rPr>
          <w:color w:val="2B2A29"/>
          <w:spacing w:val="-5"/>
          <w:w w:val="105"/>
        </w:rPr>
        <w:t xml:space="preserve"> </w:t>
      </w:r>
      <w:r>
        <w:rPr>
          <w:color w:val="2B2A29"/>
          <w:w w:val="105"/>
        </w:rPr>
        <w:t>follows:</w:t>
      </w:r>
    </w:p>
    <w:p>
      <w:pPr>
        <w:pStyle w:val="11"/>
        <w:spacing w:before="85"/>
        <w:ind w:left="880"/>
      </w:pPr>
      <w:r>
        <w:rPr>
          <w:color w:val="2B2A29"/>
          <w:w w:val="105"/>
        </w:rPr>
        <w:t>获得该数字的公式如下</w:t>
      </w:r>
      <w:r>
        <w:rPr>
          <w:color w:val="2B2A29"/>
          <w:spacing w:val="-5"/>
          <w:w w:val="105"/>
        </w:rPr>
        <w:t>：</w:t>
      </w:r>
    </w:p>
    <w:p>
      <w:pPr>
        <w:pStyle w:val="11"/>
        <w:spacing w:before="187"/>
        <w:ind w:left="360"/>
        <w:jc w:val="center"/>
      </w:pPr>
      <w:r>
        <w:rPr>
          <w:color w:val="2B2A29"/>
          <w:w w:val="105"/>
          <w:vertAlign w:val="subscript"/>
        </w:rPr>
        <w:t>n</w:t>
      </w:r>
      <w:r>
        <w:rPr>
          <w:color w:val="2B2A29"/>
          <w:w w:val="105"/>
          <w:vertAlign w:val="baseline"/>
        </w:rPr>
        <w:t>p</w:t>
      </w:r>
      <w:r>
        <w:rPr>
          <w:color w:val="2B2A29"/>
          <w:w w:val="105"/>
          <w:vertAlign w:val="subscript"/>
        </w:rPr>
        <w:t>r</w:t>
      </w:r>
      <w:r>
        <w:rPr>
          <w:color w:val="2B2A29"/>
          <w:spacing w:val="-11"/>
          <w:w w:val="105"/>
          <w:vertAlign w:val="baseline"/>
        </w:rPr>
        <w:t xml:space="preserve"> </w:t>
      </w:r>
      <w:r>
        <w:rPr>
          <w:color w:val="2B2A29"/>
          <w:w w:val="105"/>
          <w:vertAlign w:val="baseline"/>
        </w:rPr>
        <w:t>=</w:t>
      </w:r>
      <w:r>
        <w:rPr>
          <w:color w:val="2B2A29"/>
          <w:spacing w:val="-10"/>
          <w:w w:val="105"/>
          <w:vertAlign w:val="baseline"/>
        </w:rPr>
        <w:t xml:space="preserve"> </w:t>
      </w:r>
      <w:r>
        <w:rPr>
          <w:color w:val="2B2A29"/>
          <w:w w:val="105"/>
          <w:vertAlign w:val="baseline"/>
        </w:rPr>
        <w:t>n!</w:t>
      </w:r>
      <w:r>
        <w:rPr>
          <w:color w:val="2B2A29"/>
          <w:spacing w:val="-11"/>
          <w:w w:val="105"/>
          <w:vertAlign w:val="baseline"/>
        </w:rPr>
        <w:t xml:space="preserve"> </w:t>
      </w:r>
      <w:r>
        <w:rPr>
          <w:color w:val="2B2A29"/>
          <w:w w:val="105"/>
          <w:vertAlign w:val="baseline"/>
        </w:rPr>
        <w:t>/</w:t>
      </w:r>
      <w:r>
        <w:rPr>
          <w:color w:val="2B2A29"/>
          <w:spacing w:val="-10"/>
          <w:w w:val="105"/>
          <w:vertAlign w:val="baseline"/>
        </w:rPr>
        <w:t xml:space="preserve"> </w:t>
      </w:r>
      <w:r>
        <w:rPr>
          <w:color w:val="2B2A29"/>
          <w:w w:val="105"/>
          <w:vertAlign w:val="baseline"/>
        </w:rPr>
        <w:t>(n</w:t>
      </w:r>
      <w:r>
        <w:rPr>
          <w:color w:val="2B2A29"/>
          <w:spacing w:val="-11"/>
          <w:w w:val="105"/>
          <w:vertAlign w:val="baseline"/>
        </w:rPr>
        <w:t xml:space="preserve"> </w:t>
      </w:r>
      <w:r>
        <w:rPr>
          <w:color w:val="2B2A29"/>
          <w:w w:val="105"/>
          <w:vertAlign w:val="baseline"/>
        </w:rPr>
        <w:t>-</w:t>
      </w:r>
      <w:r>
        <w:rPr>
          <w:color w:val="2B2A29"/>
          <w:spacing w:val="-10"/>
          <w:w w:val="105"/>
          <w:vertAlign w:val="baseline"/>
        </w:rPr>
        <w:t xml:space="preserve"> </w:t>
      </w:r>
      <w:r>
        <w:rPr>
          <w:color w:val="2B2A29"/>
          <w:w w:val="105"/>
          <w:vertAlign w:val="baseline"/>
        </w:rPr>
        <w:t>r)!</w:t>
      </w:r>
    </w:p>
    <w:p>
      <w:r>
        <w:rPr>
          <w:color w:val="2B2A29"/>
          <w:w w:val="105"/>
        </w:rPr>
        <w:t>The previous formula gives us the total number of permutations, given the total</w:t>
      </w:r>
      <w:r>
        <w:rPr>
          <w:color w:val="2B2A29"/>
          <w:spacing w:val="1"/>
          <w:w w:val="105"/>
        </w:rPr>
        <w:t xml:space="preserve"> </w:t>
      </w:r>
      <w:r>
        <w:rPr>
          <w:color w:val="2B2A29"/>
          <w:w w:val="105"/>
        </w:rPr>
        <w:t>number of choices - n, and the number of items considered at a given time - r. So, in our</w:t>
      </w:r>
      <w:r>
        <w:rPr>
          <w:color w:val="2B2A29"/>
          <w:spacing w:val="-55"/>
          <w:w w:val="105"/>
        </w:rPr>
        <w:t xml:space="preserve"> </w:t>
      </w:r>
      <w:r>
        <w:rPr>
          <w:color w:val="2B2A29"/>
          <w:w w:val="105"/>
        </w:rPr>
        <w:t>previous scenario, it is four things taken at two things at a time. So, the expression we</w:t>
      </w:r>
      <w:r>
        <w:rPr>
          <w:color w:val="2B2A29"/>
          <w:spacing w:val="1"/>
          <w:w w:val="105"/>
        </w:rPr>
        <w:t xml:space="preserve"> </w:t>
      </w:r>
      <w:r>
        <w:rPr>
          <w:color w:val="2B2A29"/>
          <w:w w:val="110"/>
        </w:rPr>
        <w:t>need</w:t>
      </w:r>
      <w:r>
        <w:rPr>
          <w:color w:val="2B2A29"/>
          <w:spacing w:val="-18"/>
          <w:w w:val="110"/>
        </w:rPr>
        <w:t xml:space="preserve"> </w:t>
      </w:r>
      <w:r>
        <w:rPr>
          <w:color w:val="2B2A29"/>
          <w:w w:val="110"/>
        </w:rPr>
        <w:t>is</w:t>
      </w:r>
      <w:r>
        <w:rPr>
          <w:color w:val="2B2A29"/>
          <w:spacing w:val="-17"/>
          <w:w w:val="110"/>
        </w:rPr>
        <w:t xml:space="preserve"> </w:t>
      </w:r>
      <w:r>
        <w:rPr>
          <w:color w:val="2B2A29"/>
          <w:w w:val="110"/>
          <w:vertAlign w:val="subscript"/>
        </w:rPr>
        <w:t>4</w:t>
      </w:r>
      <w:r>
        <w:rPr>
          <w:color w:val="2B2A29"/>
          <w:w w:val="110"/>
          <w:vertAlign w:val="baseline"/>
        </w:rPr>
        <w:t>p</w:t>
      </w:r>
      <w:r>
        <w:rPr>
          <w:color w:val="2B2A29"/>
          <w:w w:val="110"/>
          <w:vertAlign w:val="subscript"/>
        </w:rPr>
        <w:t>2</w:t>
      </w:r>
      <w:r>
        <w:rPr>
          <w:color w:val="2B2A29"/>
          <w:spacing w:val="-17"/>
          <w:w w:val="110"/>
          <w:vertAlign w:val="baseline"/>
        </w:rPr>
        <w:t xml:space="preserve"> </w:t>
      </w:r>
      <w:r>
        <w:rPr>
          <w:color w:val="2B2A29"/>
          <w:w w:val="110"/>
          <w:vertAlign w:val="baseline"/>
        </w:rPr>
        <w:t>=</w:t>
      </w:r>
      <w:r>
        <w:rPr>
          <w:color w:val="2B2A29"/>
          <w:spacing w:val="-17"/>
          <w:w w:val="110"/>
          <w:vertAlign w:val="baseline"/>
        </w:rPr>
        <w:t xml:space="preserve"> </w:t>
      </w:r>
      <w:r>
        <w:rPr>
          <w:color w:val="2B2A29"/>
          <w:w w:val="110"/>
          <w:vertAlign w:val="baseline"/>
        </w:rPr>
        <w:t>4!</w:t>
      </w:r>
      <w:r>
        <w:rPr>
          <w:color w:val="2B2A29"/>
          <w:spacing w:val="-17"/>
          <w:w w:val="110"/>
          <w:vertAlign w:val="baseline"/>
        </w:rPr>
        <w:t xml:space="preserve"> </w:t>
      </w:r>
      <w:r>
        <w:rPr>
          <w:color w:val="2B2A29"/>
          <w:w w:val="125"/>
          <w:vertAlign w:val="baseline"/>
        </w:rPr>
        <w:t>/</w:t>
      </w:r>
      <w:r>
        <w:rPr>
          <w:color w:val="2B2A29"/>
          <w:spacing w:val="-25"/>
          <w:w w:val="125"/>
          <w:vertAlign w:val="baseline"/>
        </w:rPr>
        <w:t xml:space="preserve"> </w:t>
      </w:r>
      <w:r>
        <w:rPr>
          <w:color w:val="2B2A29"/>
          <w:w w:val="110"/>
          <w:vertAlign w:val="baseline"/>
        </w:rPr>
        <w:t>(4</w:t>
      </w:r>
      <w:r>
        <w:rPr>
          <w:color w:val="2B2A29"/>
          <w:spacing w:val="-17"/>
          <w:w w:val="110"/>
          <w:vertAlign w:val="baseline"/>
        </w:rPr>
        <w:t xml:space="preserve"> </w:t>
      </w:r>
      <w:r>
        <w:rPr>
          <w:color w:val="2B2A29"/>
          <w:w w:val="110"/>
          <w:vertAlign w:val="baseline"/>
        </w:rPr>
        <w:t>-</w:t>
      </w:r>
      <w:r>
        <w:rPr>
          <w:color w:val="2B2A29"/>
          <w:spacing w:val="-17"/>
          <w:w w:val="110"/>
          <w:vertAlign w:val="baseline"/>
        </w:rPr>
        <w:t xml:space="preserve"> </w:t>
      </w:r>
      <w:r>
        <w:rPr>
          <w:color w:val="2B2A29"/>
          <w:w w:val="110"/>
          <w:vertAlign w:val="baseline"/>
        </w:rPr>
        <w:t>2)!</w:t>
      </w:r>
      <w:r>
        <w:rPr>
          <w:color w:val="2B2A29"/>
          <w:spacing w:val="-17"/>
          <w:w w:val="110"/>
          <w:vertAlign w:val="baseline"/>
        </w:rPr>
        <w:t xml:space="preserve"> </w:t>
      </w:r>
      <w:r>
        <w:rPr>
          <w:color w:val="2B2A29"/>
          <w:w w:val="110"/>
          <w:vertAlign w:val="baseline"/>
        </w:rPr>
        <w:t>=</w:t>
      </w:r>
      <w:r>
        <w:rPr>
          <w:color w:val="2B2A29"/>
          <w:spacing w:val="-17"/>
          <w:w w:val="110"/>
          <w:vertAlign w:val="baseline"/>
        </w:rPr>
        <w:t xml:space="preserve"> </w:t>
      </w:r>
      <w:r>
        <w:rPr>
          <w:color w:val="2B2A29"/>
          <w:w w:val="110"/>
          <w:vertAlign w:val="baseline"/>
        </w:rPr>
        <w:t>4!</w:t>
      </w:r>
      <w:r>
        <w:rPr>
          <w:color w:val="2B2A29"/>
          <w:spacing w:val="-17"/>
          <w:w w:val="110"/>
          <w:vertAlign w:val="baseline"/>
        </w:rPr>
        <w:t xml:space="preserve"> </w:t>
      </w:r>
      <w:r>
        <w:rPr>
          <w:color w:val="2B2A29"/>
          <w:w w:val="125"/>
          <w:vertAlign w:val="baseline"/>
        </w:rPr>
        <w:t>/</w:t>
      </w:r>
      <w:r>
        <w:rPr>
          <w:color w:val="2B2A29"/>
          <w:spacing w:val="-25"/>
          <w:w w:val="125"/>
          <w:vertAlign w:val="baseline"/>
        </w:rPr>
        <w:t xml:space="preserve"> </w:t>
      </w:r>
      <w:r>
        <w:rPr>
          <w:color w:val="2B2A29"/>
          <w:w w:val="110"/>
          <w:vertAlign w:val="baseline"/>
        </w:rPr>
        <w:t>2!.</w:t>
      </w:r>
    </w:p>
    <w:p>
      <w:pPr>
        <w:pStyle w:val="11"/>
        <w:spacing w:before="187" w:line="304" w:lineRule="auto"/>
        <w:ind w:left="520" w:right="273" w:firstLine="359"/>
      </w:pPr>
      <w:r>
        <w:rPr>
          <w:color w:val="2B2A29"/>
          <w:w w:val="105"/>
        </w:rPr>
        <w:t>前面的公式给出了排列的总数，给出了选择的总数n，以及在给定时间考虑的项目数r。因此，在我们前面的场景中，一次取两件事，取四件事。因此，我们</w:t>
      </w:r>
      <w:r>
        <w:rPr>
          <w:color w:val="2B2A29"/>
          <w:w w:val="110"/>
        </w:rPr>
        <w:t>需要</w:t>
      </w:r>
      <w:r>
        <w:rPr>
          <w:color w:val="2B2A29"/>
          <w:spacing w:val="-18"/>
          <w:w w:val="110"/>
        </w:rPr>
        <w:t>的</w:t>
      </w:r>
      <w:r>
        <w:rPr>
          <w:color w:val="2B2A29"/>
          <w:w w:val="105"/>
        </w:rPr>
        <w:t>表达式</w:t>
      </w:r>
      <w:r>
        <w:rPr>
          <w:color w:val="2B2A29"/>
          <w:w w:val="110"/>
        </w:rPr>
        <w:t>是</w:t>
      </w:r>
      <w:r>
        <w:rPr>
          <w:color w:val="2B2A29"/>
          <w:w w:val="110"/>
          <w:vertAlign w:val="subscript"/>
        </w:rPr>
        <w:t>4p2</w:t>
      </w:r>
      <w:r>
        <w:rPr>
          <w:color w:val="2B2A29"/>
          <w:w w:val="110"/>
          <w:vertAlign w:val="baseline"/>
        </w:rPr>
        <w:t>=</w:t>
      </w:r>
      <w:r>
        <w:rPr>
          <w:color w:val="2B2A29"/>
          <w:w w:val="110"/>
          <w:vertAlign w:val="subscript"/>
        </w:rPr>
        <w:t>4</w:t>
      </w:r>
      <w:r>
        <w:rPr>
          <w:color w:val="2B2A29"/>
          <w:spacing w:val="-17"/>
          <w:w w:val="110"/>
          <w:vertAlign w:val="baseline"/>
        </w:rPr>
        <w:t>！</w:t>
      </w:r>
      <w:r>
        <w:rPr>
          <w:color w:val="2B2A29"/>
          <w:w w:val="125"/>
          <w:vertAlign w:val="baseline"/>
        </w:rPr>
        <w:t>/</w:t>
      </w:r>
      <w:r>
        <w:rPr>
          <w:color w:val="2B2A29"/>
          <w:w w:val="110"/>
          <w:vertAlign w:val="baseline"/>
        </w:rPr>
        <w:t>(4</w:t>
      </w:r>
      <w:r>
        <w:t xml:space="preserve"> </w:t>
      </w:r>
      <w:r>
        <w:rPr>
          <w:color w:val="2B2A29"/>
          <w:w w:val="110"/>
          <w:vertAlign w:val="baseline"/>
        </w:rPr>
        <w:t>-</w:t>
      </w:r>
      <w:r>
        <w:t xml:space="preserve"> </w:t>
      </w:r>
      <w:r>
        <w:rPr>
          <w:color w:val="2B2A29"/>
          <w:w w:val="110"/>
          <w:vertAlign w:val="baseline"/>
        </w:rPr>
        <w:t>2)!</w:t>
      </w:r>
      <w:r>
        <w:t xml:space="preserve"> </w:t>
      </w:r>
      <w:r>
        <w:rPr>
          <w:color w:val="2B2A29"/>
          <w:w w:val="110"/>
          <w:vertAlign w:val="baseline"/>
        </w:rPr>
        <w:t>=</w:t>
      </w:r>
      <w:r>
        <w:t xml:space="preserve"> </w:t>
      </w:r>
      <w:r>
        <w:rPr>
          <w:color w:val="2B2A29"/>
          <w:w w:val="110"/>
          <w:vertAlign w:val="baseline"/>
        </w:rPr>
        <w:t>4!</w:t>
      </w:r>
      <w:r>
        <w:t xml:space="preserve"> </w:t>
      </w:r>
      <w:r>
        <w:rPr>
          <w:color w:val="2B2A29"/>
          <w:w w:val="125"/>
          <w:vertAlign w:val="baseline"/>
        </w:rPr>
        <w:t>/</w:t>
      </w:r>
      <w:r>
        <w:t xml:space="preserve"> </w:t>
      </w:r>
      <w:r>
        <w:rPr>
          <w:color w:val="2B2A29"/>
          <w:w w:val="110"/>
          <w:vertAlign w:val="baseline"/>
        </w:rPr>
        <w:t>2.</w:t>
      </w:r>
    </w:p>
    <w:p>
      <w:r>
        <w:rPr>
          <w:color w:val="2B2A29"/>
          <w:w w:val="105"/>
        </w:rPr>
        <w:t>The</w:t>
      </w:r>
      <w:r>
        <w:rPr>
          <w:color w:val="2B2A29"/>
          <w:spacing w:val="-11"/>
          <w:w w:val="105"/>
        </w:rPr>
        <w:t xml:space="preserve"> </w:t>
      </w:r>
      <w:r>
        <w:rPr>
          <w:rFonts w:ascii="宋体"/>
          <w:color w:val="2B2A29"/>
          <w:w w:val="105"/>
        </w:rPr>
        <w:t>!</w:t>
      </w:r>
      <w:r>
        <w:rPr>
          <w:rFonts w:ascii="宋体"/>
          <w:color w:val="2B2A29"/>
          <w:spacing w:val="-69"/>
          <w:w w:val="105"/>
        </w:rPr>
        <w:t xml:space="preserve"> </w:t>
      </w:r>
      <w:r>
        <w:rPr>
          <w:color w:val="2B2A29"/>
          <w:w w:val="105"/>
        </w:rPr>
        <w:t>sign</w:t>
      </w:r>
      <w:r>
        <w:rPr>
          <w:color w:val="2B2A29"/>
          <w:spacing w:val="-11"/>
          <w:w w:val="105"/>
        </w:rPr>
        <w:t xml:space="preserve"> </w:t>
      </w:r>
      <w:r>
        <w:rPr>
          <w:color w:val="2B2A29"/>
          <w:w w:val="105"/>
        </w:rPr>
        <w:t>denotes</w:t>
      </w:r>
      <w:r>
        <w:rPr>
          <w:color w:val="2B2A29"/>
          <w:spacing w:val="-11"/>
          <w:w w:val="105"/>
        </w:rPr>
        <w:t xml:space="preserve"> </w:t>
      </w:r>
      <w:r>
        <w:rPr>
          <w:color w:val="2B2A29"/>
          <w:w w:val="105"/>
        </w:rPr>
        <w:t>the</w:t>
      </w:r>
      <w:r>
        <w:rPr>
          <w:color w:val="2B2A29"/>
          <w:spacing w:val="-11"/>
          <w:w w:val="105"/>
        </w:rPr>
        <w:t xml:space="preserve"> </w:t>
      </w:r>
      <w:r>
        <w:rPr>
          <w:color w:val="2B2A29"/>
          <w:w w:val="105"/>
        </w:rPr>
        <w:t>factorial</w:t>
      </w:r>
      <w:r>
        <w:rPr>
          <w:color w:val="2B2A29"/>
          <w:spacing w:val="-11"/>
          <w:w w:val="105"/>
        </w:rPr>
        <w:t xml:space="preserve"> </w:t>
      </w:r>
      <w:r>
        <w:rPr>
          <w:color w:val="2B2A29"/>
          <w:w w:val="105"/>
        </w:rPr>
        <w:t>of</w:t>
      </w:r>
      <w:r>
        <w:rPr>
          <w:color w:val="2B2A29"/>
          <w:spacing w:val="-11"/>
          <w:w w:val="105"/>
        </w:rPr>
        <w:t xml:space="preserve"> </w:t>
      </w:r>
      <w:r>
        <w:rPr>
          <w:color w:val="2B2A29"/>
          <w:w w:val="105"/>
        </w:rPr>
        <w:t>a</w:t>
      </w:r>
      <w:r>
        <w:rPr>
          <w:color w:val="2B2A29"/>
          <w:spacing w:val="-11"/>
          <w:w w:val="105"/>
        </w:rPr>
        <w:t xml:space="preserve"> </w:t>
      </w:r>
      <w:r>
        <w:rPr>
          <w:color w:val="2B2A29"/>
          <w:w w:val="105"/>
        </w:rPr>
        <w:t>number.</w:t>
      </w:r>
      <w:r>
        <w:rPr>
          <w:color w:val="2B2A29"/>
          <w:spacing w:val="-11"/>
          <w:w w:val="105"/>
        </w:rPr>
        <w:t xml:space="preserve"> </w:t>
      </w:r>
      <w:r>
        <w:rPr>
          <w:color w:val="2B2A29"/>
          <w:w w:val="105"/>
        </w:rPr>
        <w:t>If</w:t>
      </w:r>
      <w:r>
        <w:rPr>
          <w:color w:val="2B2A29"/>
          <w:spacing w:val="-11"/>
          <w:w w:val="105"/>
        </w:rPr>
        <w:t xml:space="preserve"> </w:t>
      </w:r>
      <w:r>
        <w:rPr>
          <w:color w:val="2B2A29"/>
          <w:w w:val="105"/>
        </w:rPr>
        <w:t>you</w:t>
      </w:r>
      <w:r>
        <w:rPr>
          <w:color w:val="2B2A29"/>
          <w:spacing w:val="-11"/>
          <w:w w:val="105"/>
        </w:rPr>
        <w:t xml:space="preserve"> </w:t>
      </w:r>
      <w:r>
        <w:rPr>
          <w:color w:val="2B2A29"/>
          <w:w w:val="105"/>
        </w:rPr>
        <w:t>say</w:t>
      </w:r>
      <w:r>
        <w:rPr>
          <w:color w:val="2B2A29"/>
          <w:spacing w:val="-11"/>
          <w:w w:val="105"/>
        </w:rPr>
        <w:t xml:space="preserve"> </w:t>
      </w:r>
      <w:r>
        <w:rPr>
          <w:rFonts w:ascii="宋体"/>
          <w:color w:val="2B2A29"/>
          <w:w w:val="105"/>
        </w:rPr>
        <w:t>n!</w:t>
      </w:r>
      <w:r>
        <w:rPr>
          <w:color w:val="2B2A29"/>
          <w:w w:val="105"/>
        </w:rPr>
        <w:t>,</w:t>
      </w:r>
      <w:r>
        <w:rPr>
          <w:color w:val="2B2A29"/>
          <w:spacing w:val="-11"/>
          <w:w w:val="105"/>
        </w:rPr>
        <w:t xml:space="preserve"> </w:t>
      </w:r>
      <w:r>
        <w:rPr>
          <w:color w:val="2B2A29"/>
          <w:w w:val="105"/>
        </w:rPr>
        <w:t>this</w:t>
      </w:r>
      <w:r>
        <w:rPr>
          <w:color w:val="2B2A29"/>
          <w:spacing w:val="-11"/>
          <w:w w:val="105"/>
        </w:rPr>
        <w:t xml:space="preserve"> </w:t>
      </w:r>
      <w:r>
        <w:rPr>
          <w:color w:val="2B2A29"/>
          <w:w w:val="105"/>
        </w:rPr>
        <w:t>means</w:t>
      </w:r>
      <w:r>
        <w:rPr>
          <w:color w:val="2B2A29"/>
          <w:spacing w:val="-11"/>
          <w:w w:val="105"/>
        </w:rPr>
        <w:t xml:space="preserve"> </w:t>
      </w:r>
      <w:r>
        <w:rPr>
          <w:rFonts w:ascii="宋体"/>
          <w:color w:val="2B2A29"/>
          <w:w w:val="105"/>
        </w:rPr>
        <w:t>n</w:t>
      </w:r>
      <w:r>
        <w:rPr>
          <w:rFonts w:ascii="宋体"/>
          <w:color w:val="2B2A29"/>
          <w:spacing w:val="-1"/>
          <w:w w:val="105"/>
        </w:rPr>
        <w:t xml:space="preserve"> </w:t>
      </w:r>
      <w:r>
        <w:rPr>
          <w:rFonts w:ascii="宋体"/>
          <w:color w:val="2B2A29"/>
          <w:w w:val="105"/>
          <w:position w:val="-3"/>
        </w:rPr>
        <w:t>*</w:t>
      </w:r>
      <w:r>
        <w:rPr>
          <w:rFonts w:ascii="宋体"/>
          <w:color w:val="2B2A29"/>
          <w:spacing w:val="-1"/>
          <w:w w:val="105"/>
          <w:position w:val="-3"/>
        </w:rPr>
        <w:t xml:space="preserve"> </w:t>
      </w:r>
      <w:r>
        <w:rPr>
          <w:rFonts w:ascii="宋体"/>
          <w:color w:val="2B2A29"/>
          <w:w w:val="105"/>
        </w:rPr>
        <w:t>(n</w:t>
      </w:r>
      <w:r>
        <w:rPr>
          <w:rFonts w:ascii="宋体"/>
          <w:color w:val="2B2A29"/>
          <w:spacing w:val="-1"/>
          <w:w w:val="105"/>
        </w:rPr>
        <w:t xml:space="preserve"> </w:t>
      </w:r>
      <w:r>
        <w:rPr>
          <w:rFonts w:ascii="宋体"/>
          <w:color w:val="2B2A29"/>
          <w:w w:val="105"/>
        </w:rPr>
        <w:t>-</w:t>
      </w:r>
      <w:r>
        <w:rPr>
          <w:rFonts w:ascii="宋体"/>
          <w:color w:val="2B2A29"/>
          <w:spacing w:val="-1"/>
          <w:w w:val="105"/>
        </w:rPr>
        <w:t xml:space="preserve"> </w:t>
      </w:r>
      <w:r>
        <w:rPr>
          <w:rFonts w:ascii="宋体"/>
          <w:color w:val="2B2A29"/>
          <w:w w:val="105"/>
        </w:rPr>
        <w:t>1)</w:t>
      </w:r>
      <w:r>
        <w:rPr>
          <w:rFonts w:ascii="宋体"/>
          <w:color w:val="2B2A29"/>
          <w:spacing w:val="-1"/>
          <w:w w:val="105"/>
        </w:rPr>
        <w:t xml:space="preserve"> </w:t>
      </w:r>
      <w:r>
        <w:rPr>
          <w:rFonts w:ascii="宋体"/>
          <w:color w:val="2B2A29"/>
          <w:w w:val="105"/>
          <w:position w:val="-3"/>
        </w:rPr>
        <w:t>*</w:t>
      </w:r>
      <w:r>
        <w:rPr>
          <w:rFonts w:ascii="宋体"/>
          <w:color w:val="2B2A29"/>
          <w:w w:val="105"/>
        </w:rPr>
        <w:t xml:space="preserve"> (n</w:t>
      </w:r>
      <w:r>
        <w:rPr>
          <w:rFonts w:ascii="宋体"/>
          <w:color w:val="2B2A29"/>
          <w:spacing w:val="-7"/>
          <w:w w:val="105"/>
        </w:rPr>
        <w:t xml:space="preserve"> </w:t>
      </w:r>
      <w:r>
        <w:rPr>
          <w:rFonts w:ascii="宋体"/>
          <w:color w:val="2B2A29"/>
          <w:w w:val="105"/>
        </w:rPr>
        <w:t>-</w:t>
      </w:r>
      <w:r>
        <w:rPr>
          <w:rFonts w:ascii="宋体"/>
          <w:color w:val="2B2A29"/>
          <w:spacing w:val="-6"/>
          <w:w w:val="105"/>
        </w:rPr>
        <w:t xml:space="preserve"> </w:t>
      </w:r>
      <w:r>
        <w:rPr>
          <w:rFonts w:ascii="宋体"/>
          <w:color w:val="2B2A29"/>
          <w:w w:val="105"/>
        </w:rPr>
        <w:t>2)</w:t>
      </w:r>
      <w:r>
        <w:rPr>
          <w:rFonts w:ascii="宋体"/>
          <w:color w:val="2B2A29"/>
          <w:spacing w:val="-6"/>
          <w:w w:val="105"/>
        </w:rPr>
        <w:t xml:space="preserve"> </w:t>
      </w:r>
      <w:r>
        <w:rPr>
          <w:rFonts w:ascii="宋体"/>
          <w:color w:val="2B2A29"/>
          <w:w w:val="105"/>
        </w:rPr>
        <w:t>...</w:t>
      </w:r>
      <w:r>
        <w:rPr>
          <w:rFonts w:ascii="宋体"/>
          <w:color w:val="2B2A29"/>
          <w:spacing w:val="-7"/>
          <w:w w:val="105"/>
        </w:rPr>
        <w:t xml:space="preserve"> </w:t>
      </w:r>
      <w:r>
        <w:rPr>
          <w:rFonts w:ascii="宋体"/>
          <w:color w:val="2B2A29"/>
          <w:w w:val="105"/>
          <w:position w:val="-3"/>
        </w:rPr>
        <w:t>*</w:t>
      </w:r>
      <w:r>
        <w:rPr>
          <w:rFonts w:ascii="宋体"/>
          <w:color w:val="2B2A29"/>
          <w:spacing w:val="-6"/>
          <w:w w:val="105"/>
          <w:position w:val="-3"/>
        </w:rPr>
        <w:t xml:space="preserve"> </w:t>
      </w:r>
      <w:r>
        <w:rPr>
          <w:rFonts w:ascii="宋体"/>
          <w:color w:val="2B2A29"/>
          <w:w w:val="105"/>
        </w:rPr>
        <w:t>1</w:t>
      </w:r>
      <w:r>
        <w:rPr>
          <w:color w:val="2B2A29"/>
          <w:w w:val="105"/>
        </w:rPr>
        <w:t>.</w:t>
      </w:r>
      <w:r>
        <w:rPr>
          <w:color w:val="2B2A29"/>
          <w:spacing w:val="-13"/>
          <w:w w:val="105"/>
        </w:rPr>
        <w:t xml:space="preserve"> </w:t>
      </w:r>
      <w:r>
        <w:rPr>
          <w:color w:val="2B2A29"/>
          <w:w w:val="105"/>
        </w:rPr>
        <w:t>So,</w:t>
      </w:r>
      <w:r>
        <w:rPr>
          <w:color w:val="2B2A29"/>
          <w:spacing w:val="-13"/>
          <w:w w:val="105"/>
        </w:rPr>
        <w:t xml:space="preserve"> </w:t>
      </w:r>
      <w:r>
        <w:rPr>
          <w:color w:val="2B2A29"/>
          <w:w w:val="105"/>
        </w:rPr>
        <w:t>our</w:t>
      </w:r>
      <w:r>
        <w:rPr>
          <w:color w:val="2B2A29"/>
          <w:spacing w:val="-13"/>
          <w:w w:val="105"/>
        </w:rPr>
        <w:t xml:space="preserve"> </w:t>
      </w:r>
      <w:r>
        <w:rPr>
          <w:color w:val="2B2A29"/>
          <w:w w:val="105"/>
        </w:rPr>
        <w:t>earlier</w:t>
      </w:r>
      <w:r>
        <w:rPr>
          <w:color w:val="2B2A29"/>
          <w:spacing w:val="-13"/>
          <w:w w:val="105"/>
        </w:rPr>
        <w:t xml:space="preserve"> </w:t>
      </w:r>
      <w:r>
        <w:rPr>
          <w:color w:val="2B2A29"/>
          <w:w w:val="105"/>
        </w:rPr>
        <w:t>example</w:t>
      </w:r>
      <w:r>
        <w:rPr>
          <w:color w:val="2B2A29"/>
          <w:spacing w:val="-13"/>
          <w:w w:val="105"/>
        </w:rPr>
        <w:t xml:space="preserve"> </w:t>
      </w:r>
      <w:r>
        <w:rPr>
          <w:color w:val="2B2A29"/>
          <w:w w:val="105"/>
        </w:rPr>
        <w:t>becomes</w:t>
      </w:r>
      <w:r>
        <w:rPr>
          <w:color w:val="2B2A29"/>
          <w:spacing w:val="-13"/>
          <w:w w:val="105"/>
        </w:rPr>
        <w:t xml:space="preserve"> </w:t>
      </w:r>
      <w:r>
        <w:rPr>
          <w:color w:val="2B2A29"/>
          <w:w w:val="105"/>
        </w:rPr>
        <w:t>the</w:t>
      </w:r>
      <w:r>
        <w:rPr>
          <w:color w:val="2B2A29"/>
          <w:spacing w:val="-13"/>
          <w:w w:val="105"/>
        </w:rPr>
        <w:t xml:space="preserve"> </w:t>
      </w:r>
      <w:r>
        <w:rPr>
          <w:color w:val="2B2A29"/>
          <w:w w:val="105"/>
        </w:rPr>
        <w:t>following:</w:t>
      </w:r>
    </w:p>
    <w:p>
      <w:pPr>
        <w:pStyle w:val="11"/>
        <w:spacing w:line="301" w:lineRule="exact"/>
        <w:ind w:left="879"/>
        <w:rPr>
          <w:rFonts w:ascii="宋体"/>
        </w:rPr>
      </w:pPr>
      <w:r>
        <w:rPr>
          <w:color w:val="2B2A29"/>
          <w:w w:val="105"/>
        </w:rPr>
        <w:t>这个符号表示数字的阶乘。如果你说</w:t>
      </w:r>
      <w:r>
        <w:rPr>
          <w:rFonts w:ascii="宋体"/>
          <w:color w:val="2B2A29"/>
          <w:w w:val="105"/>
        </w:rPr>
        <w:t>n！</w:t>
      </w:r>
      <w:r>
        <w:rPr>
          <w:color w:val="2B2A29"/>
          <w:w w:val="105"/>
        </w:rPr>
        <w:t>，这意味着</w:t>
      </w:r>
      <w:r>
        <w:rPr>
          <w:rFonts w:ascii="宋体"/>
          <w:color w:val="2B2A29"/>
          <w:w w:val="105"/>
        </w:rPr>
        <w:t>n</w:t>
      </w:r>
      <w:r>
        <w:rPr>
          <w:rFonts w:ascii="宋体"/>
          <w:color w:val="2B2A29"/>
          <w:w w:val="105"/>
          <w:position w:val="-3"/>
        </w:rPr>
        <w:t>*</w:t>
      </w:r>
      <w:r>
        <w:rPr>
          <w:rFonts w:ascii="宋体"/>
          <w:color w:val="2B2A29"/>
          <w:w w:val="105"/>
        </w:rPr>
        <w:t>（n-</w:t>
      </w:r>
      <w:r>
        <w:rPr>
          <w:rFonts w:ascii="宋体"/>
          <w:color w:val="2B2A29"/>
          <w:spacing w:val="-1"/>
          <w:w w:val="105"/>
        </w:rPr>
        <w:t>1）</w:t>
      </w:r>
      <w:r>
        <w:rPr>
          <w:rFonts w:ascii="宋体"/>
          <w:color w:val="2B2A29"/>
          <w:w w:val="105"/>
          <w:position w:val="-3"/>
        </w:rPr>
        <w:t>*</w:t>
      </w:r>
      <w:r>
        <w:rPr>
          <w:rFonts w:ascii="宋体"/>
          <w:color w:val="2B2A29"/>
          <w:w w:val="105"/>
        </w:rPr>
        <w:t>（n-2）…</w:t>
      </w:r>
      <w:r>
        <w:rPr>
          <w:rFonts w:ascii="宋体"/>
          <w:color w:val="2B2A29"/>
          <w:w w:val="105"/>
          <w:position w:val="-3"/>
        </w:rPr>
        <w:t>*</w:t>
      </w:r>
      <w:r>
        <w:rPr>
          <w:rFonts w:ascii="宋体"/>
          <w:color w:val="2B2A29"/>
          <w:w w:val="105"/>
        </w:rPr>
        <w:t>1</w:t>
      </w:r>
      <w:r>
        <w:rPr>
          <w:color w:val="2B2A29"/>
          <w:w w:val="105"/>
        </w:rPr>
        <w:t>.因此，我们前面的示例</w:t>
      </w:r>
      <w:r>
        <w:rPr>
          <w:color w:val="2B2A29"/>
          <w:spacing w:val="-13"/>
          <w:w w:val="105"/>
        </w:rPr>
        <w:t>如</w:t>
      </w:r>
      <w:r>
        <w:rPr>
          <w:color w:val="2B2A29"/>
          <w:w w:val="105"/>
        </w:rPr>
        <w:t>下：</w:t>
      </w:r>
    </w:p>
    <w:p>
      <w:pPr>
        <w:pStyle w:val="11"/>
        <w:spacing w:before="132"/>
        <w:ind w:left="3524"/>
      </w:pPr>
      <w:r>
        <w:rPr>
          <w:color w:val="2B2A29"/>
          <w:vertAlign w:val="subscript"/>
        </w:rPr>
        <w:t>4</w:t>
      </w:r>
      <w:r>
        <w:rPr>
          <w:color w:val="2B2A29"/>
          <w:vertAlign w:val="baseline"/>
        </w:rPr>
        <w:t>p</w:t>
      </w:r>
      <w:r>
        <w:rPr>
          <w:color w:val="2B2A29"/>
          <w:vertAlign w:val="subscript"/>
        </w:rPr>
        <w:t>2</w:t>
      </w:r>
      <w:r>
        <w:rPr>
          <w:color w:val="2B2A29"/>
          <w:spacing w:val="-7"/>
          <w:vertAlign w:val="baseline"/>
        </w:rPr>
        <w:t xml:space="preserve"> </w:t>
      </w:r>
      <w:r>
        <w:rPr>
          <w:color w:val="2B2A29"/>
          <w:vertAlign w:val="baseline"/>
        </w:rPr>
        <w:t>=</w:t>
      </w:r>
      <w:r>
        <w:rPr>
          <w:color w:val="2B2A29"/>
          <w:spacing w:val="-7"/>
          <w:vertAlign w:val="baseline"/>
        </w:rPr>
        <w:t xml:space="preserve"> </w:t>
      </w:r>
      <w:r>
        <w:rPr>
          <w:color w:val="2B2A29"/>
          <w:vertAlign w:val="baseline"/>
        </w:rPr>
        <w:t>4</w:t>
      </w:r>
      <w:r>
        <w:rPr>
          <w:color w:val="2B2A29"/>
          <w:spacing w:val="-6"/>
          <w:vertAlign w:val="baseline"/>
        </w:rPr>
        <w:t xml:space="preserve"> </w:t>
      </w:r>
      <w:r>
        <w:rPr>
          <w:rFonts w:ascii="宋体"/>
          <w:color w:val="2B2A29"/>
          <w:position w:val="-3"/>
          <w:vertAlign w:val="baseline"/>
        </w:rPr>
        <w:t>*</w:t>
      </w:r>
      <w:r>
        <w:rPr>
          <w:rFonts w:ascii="宋体"/>
          <w:color w:val="2B2A29"/>
          <w:spacing w:val="-62"/>
          <w:position w:val="-3"/>
          <w:vertAlign w:val="baseline"/>
        </w:rPr>
        <w:t xml:space="preserve"> </w:t>
      </w:r>
      <w:r>
        <w:rPr>
          <w:color w:val="2B2A29"/>
          <w:vertAlign w:val="baseline"/>
        </w:rPr>
        <w:t>3</w:t>
      </w:r>
      <w:r>
        <w:rPr>
          <w:color w:val="2B2A29"/>
          <w:spacing w:val="-6"/>
          <w:vertAlign w:val="baseline"/>
        </w:rPr>
        <w:t xml:space="preserve"> </w:t>
      </w:r>
      <w:r>
        <w:rPr>
          <w:rFonts w:ascii="宋体"/>
          <w:color w:val="2B2A29"/>
          <w:position w:val="-3"/>
          <w:vertAlign w:val="baseline"/>
        </w:rPr>
        <w:t>*</w:t>
      </w:r>
      <w:r>
        <w:rPr>
          <w:rFonts w:ascii="宋体"/>
          <w:color w:val="2B2A29"/>
          <w:spacing w:val="-62"/>
          <w:position w:val="-3"/>
          <w:vertAlign w:val="baseline"/>
        </w:rPr>
        <w:t xml:space="preserve"> </w:t>
      </w:r>
      <w:r>
        <w:rPr>
          <w:color w:val="2B2A29"/>
          <w:vertAlign w:val="baseline"/>
        </w:rPr>
        <w:t>2</w:t>
      </w:r>
      <w:r>
        <w:rPr>
          <w:color w:val="2B2A29"/>
          <w:spacing w:val="-6"/>
          <w:vertAlign w:val="baseline"/>
        </w:rPr>
        <w:t xml:space="preserve"> </w:t>
      </w:r>
      <w:r>
        <w:rPr>
          <w:rFonts w:ascii="宋体"/>
          <w:color w:val="2B2A29"/>
          <w:position w:val="-3"/>
          <w:vertAlign w:val="baseline"/>
        </w:rPr>
        <w:t>*</w:t>
      </w:r>
      <w:r>
        <w:rPr>
          <w:rFonts w:ascii="宋体"/>
          <w:color w:val="2B2A29"/>
          <w:spacing w:val="-62"/>
          <w:position w:val="-3"/>
          <w:vertAlign w:val="baseline"/>
        </w:rPr>
        <w:t xml:space="preserve"> </w:t>
      </w:r>
      <w:r>
        <w:rPr>
          <w:color w:val="2B2A29"/>
          <w:vertAlign w:val="baseline"/>
        </w:rPr>
        <w:t>1</w:t>
      </w:r>
      <w:r>
        <w:rPr>
          <w:color w:val="2B2A29"/>
          <w:spacing w:val="-7"/>
          <w:vertAlign w:val="baseline"/>
        </w:rPr>
        <w:t xml:space="preserve"> </w:t>
      </w:r>
      <w:r>
        <w:rPr>
          <w:color w:val="2B2A29"/>
          <w:vertAlign w:val="baseline"/>
        </w:rPr>
        <w:t>/</w:t>
      </w:r>
      <w:r>
        <w:rPr>
          <w:color w:val="2B2A29"/>
          <w:spacing w:val="-6"/>
          <w:vertAlign w:val="baseline"/>
        </w:rPr>
        <w:t xml:space="preserve"> </w:t>
      </w:r>
      <w:r>
        <w:rPr>
          <w:color w:val="2B2A29"/>
          <w:vertAlign w:val="baseline"/>
        </w:rPr>
        <w:t>(2</w:t>
      </w:r>
      <w:r>
        <w:rPr>
          <w:color w:val="2B2A29"/>
          <w:spacing w:val="-7"/>
          <w:vertAlign w:val="baseline"/>
        </w:rPr>
        <w:t xml:space="preserve"> </w:t>
      </w:r>
      <w:r>
        <w:rPr>
          <w:rFonts w:ascii="宋体"/>
          <w:color w:val="2B2A29"/>
          <w:position w:val="-3"/>
          <w:vertAlign w:val="baseline"/>
        </w:rPr>
        <w:t>*</w:t>
      </w:r>
      <w:r>
        <w:rPr>
          <w:rFonts w:ascii="宋体"/>
          <w:color w:val="2B2A29"/>
          <w:spacing w:val="-61"/>
          <w:position w:val="-3"/>
          <w:vertAlign w:val="baseline"/>
        </w:rPr>
        <w:t xml:space="preserve"> </w:t>
      </w:r>
      <w:r>
        <w:rPr>
          <w:color w:val="2B2A29"/>
          <w:vertAlign w:val="baseline"/>
        </w:rPr>
        <w:t>1)</w:t>
      </w:r>
    </w:p>
    <w:p>
      <w:pPr>
        <w:pStyle w:val="11"/>
        <w:spacing w:before="13"/>
        <w:ind w:left="4457"/>
      </w:pPr>
      <w:r>
        <w:rPr>
          <w:color w:val="2B2A29"/>
          <w:w w:val="95"/>
        </w:rPr>
        <w:t>=</w:t>
      </w:r>
      <w:r>
        <w:rPr>
          <w:color w:val="2B2A29"/>
          <w:spacing w:val="-4"/>
          <w:w w:val="95"/>
        </w:rPr>
        <w:t xml:space="preserve"> </w:t>
      </w:r>
      <w:r>
        <w:rPr>
          <w:color w:val="2B2A29"/>
          <w:w w:val="95"/>
        </w:rPr>
        <w:t>4</w:t>
      </w:r>
      <w:r>
        <w:rPr>
          <w:color w:val="2B2A29"/>
          <w:spacing w:val="-3"/>
          <w:w w:val="95"/>
        </w:rPr>
        <w:t xml:space="preserve"> </w:t>
      </w:r>
      <w:r>
        <w:rPr>
          <w:rFonts w:ascii="宋体"/>
          <w:color w:val="2B2A29"/>
          <w:w w:val="95"/>
          <w:position w:val="-3"/>
        </w:rPr>
        <w:t>*</w:t>
      </w:r>
      <w:r>
        <w:rPr>
          <w:rFonts w:ascii="宋体"/>
          <w:color w:val="2B2A29"/>
          <w:spacing w:val="-56"/>
          <w:w w:val="95"/>
          <w:position w:val="-3"/>
        </w:rPr>
        <w:t xml:space="preserve"> </w:t>
      </w:r>
      <w:r>
        <w:rPr>
          <w:color w:val="2B2A29"/>
          <w:w w:val="95"/>
        </w:rPr>
        <w:t>3</w:t>
      </w:r>
    </w:p>
    <w:p>
      <w:pPr>
        <w:pStyle w:val="11"/>
        <w:spacing w:before="13"/>
        <w:ind w:left="4467"/>
      </w:pPr>
      <w:r>
        <w:rPr>
          <w:color w:val="2B2A29"/>
        </w:rPr>
        <w:t>=</w:t>
      </w:r>
      <w:r>
        <w:rPr>
          <w:color w:val="2B2A29"/>
          <w:spacing w:val="-12"/>
        </w:rPr>
        <w:t xml:space="preserve"> </w:t>
      </w:r>
      <w:r>
        <w:rPr>
          <w:color w:val="2B2A29"/>
        </w:rPr>
        <w:t>12</w:t>
      </w:r>
    </w:p>
    <w:p>
      <w:r>
        <w:rPr>
          <w:color w:val="2B2A29"/>
          <w:w w:val="105"/>
        </w:rPr>
        <w:t>Listing</w:t>
      </w:r>
      <w:r>
        <w:rPr>
          <w:color w:val="2B2A29"/>
          <w:spacing w:val="5"/>
          <w:w w:val="105"/>
        </w:rPr>
        <w:t xml:space="preserve"> </w:t>
      </w:r>
      <w:r>
        <w:rPr>
          <w:color w:val="0000FF"/>
          <w:w w:val="105"/>
        </w:rPr>
        <w:t>2-13</w:t>
      </w:r>
      <w:r>
        <w:rPr>
          <w:color w:val="0000FF"/>
          <w:spacing w:val="5"/>
          <w:w w:val="105"/>
        </w:rPr>
        <w:t xml:space="preserve"> </w:t>
      </w:r>
      <w:r>
        <w:rPr>
          <w:color w:val="2B2A29"/>
          <w:w w:val="105"/>
        </w:rPr>
        <w:t>illustrates</w:t>
      </w:r>
      <w:r>
        <w:rPr>
          <w:color w:val="2B2A29"/>
          <w:spacing w:val="5"/>
          <w:w w:val="105"/>
        </w:rPr>
        <w:t xml:space="preserve"> </w:t>
      </w:r>
      <w:r>
        <w:rPr>
          <w:color w:val="2B2A29"/>
          <w:w w:val="105"/>
        </w:rPr>
        <w:t>a</w:t>
      </w:r>
      <w:r>
        <w:rPr>
          <w:color w:val="2B2A29"/>
          <w:spacing w:val="5"/>
          <w:w w:val="105"/>
        </w:rPr>
        <w:t xml:space="preserve"> </w:t>
      </w:r>
      <w:r>
        <w:rPr>
          <w:color w:val="2B2A29"/>
          <w:w w:val="105"/>
        </w:rPr>
        <w:t>program</w:t>
      </w:r>
      <w:r>
        <w:rPr>
          <w:color w:val="2B2A29"/>
          <w:spacing w:val="5"/>
          <w:w w:val="105"/>
        </w:rPr>
        <w:t xml:space="preserve"> </w:t>
      </w:r>
      <w:r>
        <w:rPr>
          <w:color w:val="2B2A29"/>
          <w:w w:val="105"/>
        </w:rPr>
        <w:t>to</w:t>
      </w:r>
      <w:r>
        <w:rPr>
          <w:color w:val="2B2A29"/>
          <w:spacing w:val="5"/>
          <w:w w:val="105"/>
        </w:rPr>
        <w:t xml:space="preserve"> </w:t>
      </w:r>
      <w:r>
        <w:rPr>
          <w:color w:val="2B2A29"/>
          <w:w w:val="105"/>
        </w:rPr>
        <w:t>compute</w:t>
      </w:r>
      <w:r>
        <w:rPr>
          <w:color w:val="2B2A29"/>
          <w:spacing w:val="5"/>
          <w:w w:val="105"/>
        </w:rPr>
        <w:t xml:space="preserve"> </w:t>
      </w:r>
      <w:r>
        <w:rPr>
          <w:color w:val="2B2A29"/>
          <w:w w:val="105"/>
        </w:rPr>
        <w:t>the</w:t>
      </w:r>
      <w:r>
        <w:rPr>
          <w:color w:val="2B2A29"/>
          <w:spacing w:val="5"/>
          <w:w w:val="105"/>
        </w:rPr>
        <w:t xml:space="preserve"> </w:t>
      </w:r>
      <w:r>
        <w:rPr>
          <w:color w:val="2B2A29"/>
          <w:w w:val="105"/>
        </w:rPr>
        <w:t>number</w:t>
      </w:r>
      <w:r>
        <w:rPr>
          <w:color w:val="2B2A29"/>
          <w:spacing w:val="5"/>
          <w:w w:val="105"/>
        </w:rPr>
        <w:t xml:space="preserve"> </w:t>
      </w:r>
      <w:r>
        <w:rPr>
          <w:color w:val="2B2A29"/>
          <w:w w:val="105"/>
        </w:rPr>
        <w:t>of</w:t>
      </w:r>
      <w:r>
        <w:rPr>
          <w:color w:val="2B2A29"/>
          <w:spacing w:val="5"/>
          <w:w w:val="105"/>
        </w:rPr>
        <w:t xml:space="preserve"> </w:t>
      </w:r>
      <w:r>
        <w:rPr>
          <w:color w:val="2B2A29"/>
          <w:w w:val="105"/>
        </w:rPr>
        <w:t>permutations</w:t>
      </w:r>
      <w:r>
        <w:rPr>
          <w:color w:val="2B2A29"/>
          <w:spacing w:val="5"/>
          <w:w w:val="105"/>
        </w:rPr>
        <w:t xml:space="preserve"> </w:t>
      </w:r>
      <w:r>
        <w:rPr>
          <w:color w:val="2B2A29"/>
          <w:w w:val="105"/>
        </w:rPr>
        <w:t>using</w:t>
      </w:r>
      <w:r>
        <w:rPr>
          <w:color w:val="2B2A29"/>
          <w:spacing w:val="6"/>
          <w:w w:val="105"/>
        </w:rPr>
        <w:t xml:space="preserve"> </w:t>
      </w:r>
      <w:r>
        <w:rPr>
          <w:color w:val="2B2A29"/>
          <w:w w:val="105"/>
        </w:rPr>
        <w:t>the</w:t>
      </w:r>
      <w:r>
        <w:rPr>
          <w:color w:val="2B2A29"/>
          <w:spacing w:val="-55"/>
          <w:w w:val="105"/>
        </w:rPr>
        <w:t xml:space="preserve"> </w:t>
      </w:r>
      <w:r>
        <w:rPr>
          <w:color w:val="2B2A29"/>
          <w:w w:val="110"/>
        </w:rPr>
        <w:t>previous</w:t>
      </w:r>
      <w:r>
        <w:rPr>
          <w:color w:val="2B2A29"/>
          <w:spacing w:val="-16"/>
          <w:w w:val="110"/>
        </w:rPr>
        <w:t xml:space="preserve"> </w:t>
      </w:r>
      <w:r>
        <w:rPr>
          <w:color w:val="2B2A29"/>
          <w:w w:val="110"/>
        </w:rPr>
        <w:t>formula.</w:t>
      </w:r>
    </w:p>
    <w:p>
      <w:pPr>
        <w:pStyle w:val="11"/>
        <w:spacing w:before="187" w:line="304" w:lineRule="auto"/>
        <w:ind w:left="520" w:firstLine="359"/>
      </w:pPr>
      <w:r>
        <w:rPr>
          <w:color w:val="2B2A29"/>
          <w:w w:val="105"/>
        </w:rPr>
        <w:t>清单</w:t>
      </w:r>
      <w:r>
        <w:rPr>
          <w:color w:val="0000FF"/>
          <w:w w:val="105"/>
        </w:rPr>
        <w:t>2-13</w:t>
      </w:r>
      <w:r>
        <w:rPr>
          <w:color w:val="2B2A29"/>
          <w:w w:val="105"/>
        </w:rPr>
        <w:t>说明</w:t>
      </w:r>
      <w:r>
        <w:rPr>
          <w:color w:val="2B2A29"/>
          <w:spacing w:val="5"/>
          <w:w w:val="105"/>
        </w:rPr>
        <w:t>了</w:t>
      </w:r>
      <w:r>
        <w:rPr>
          <w:color w:val="2B2A29"/>
          <w:w w:val="105"/>
        </w:rPr>
        <w:t>一个使用</w:t>
      </w:r>
      <w:r>
        <w:rPr>
          <w:color w:val="2B2A29"/>
          <w:w w:val="110"/>
        </w:rPr>
        <w:t>前面公式</w:t>
      </w:r>
      <w:r>
        <w:rPr>
          <w:color w:val="2B2A29"/>
          <w:w w:val="105"/>
        </w:rPr>
        <w:t>计算排列数的程序</w:t>
      </w:r>
      <w:r>
        <w:rPr>
          <w:color w:val="2B2A29"/>
          <w:w w:val="110"/>
        </w:rPr>
        <w:t>。</w:t>
      </w:r>
    </w:p>
    <w:p>
      <w:pPr>
        <w:pStyle w:val="11"/>
        <w:spacing w:before="9"/>
        <w:rPr>
          <w:sz w:val="20"/>
        </w:rPr>
      </w:pPr>
    </w:p>
    <w:p>
      <w:r>
        <w:rPr>
          <w:b/>
          <w:i/>
          <w:color w:val="2B2A29"/>
          <w:w w:val="105"/>
          <w:sz w:val="24"/>
        </w:rPr>
        <w:t>Listing</w:t>
      </w:r>
      <w:r>
        <w:rPr>
          <w:b/>
          <w:i/>
          <w:color w:val="2B2A29"/>
          <w:spacing w:val="-9"/>
          <w:w w:val="105"/>
          <w:sz w:val="24"/>
        </w:rPr>
        <w:t xml:space="preserve"> </w:t>
      </w:r>
      <w:r>
        <w:rPr>
          <w:b/>
          <w:i/>
          <w:color w:val="2B2A29"/>
          <w:w w:val="105"/>
          <w:sz w:val="24"/>
        </w:rPr>
        <w:t>2-13.</w:t>
      </w:r>
      <w:r>
        <w:rPr>
          <w:b/>
          <w:i/>
          <w:color w:val="2B2A29"/>
          <w:spacing w:val="14"/>
          <w:w w:val="105"/>
          <w:sz w:val="24"/>
        </w:rPr>
        <w:t xml:space="preserve"> </w:t>
      </w:r>
      <w:r>
        <w:rPr>
          <w:color w:val="2B2A29"/>
          <w:w w:val="105"/>
          <w:sz w:val="24"/>
        </w:rPr>
        <w:t>perm1.bal</w:t>
      </w:r>
    </w:p>
    <w:p>
      <w:pPr>
        <w:spacing w:before="0"/>
        <w:ind w:left="520" w:right="0" w:firstLine="0"/>
        <w:jc w:val="left"/>
        <w:rPr>
          <w:sz w:val="24"/>
        </w:rPr>
      </w:pPr>
      <w:r>
        <w:rPr>
          <w:b/>
          <w:i/>
          <w:color w:val="2B2A29"/>
          <w:w w:val="105"/>
          <w:sz w:val="24"/>
        </w:rPr>
        <w:t>清单2-13。</w:t>
      </w:r>
      <w:r>
        <w:rPr>
          <w:color w:val="2B2A29"/>
          <w:w w:val="105"/>
          <w:sz w:val="24"/>
        </w:rPr>
        <w:t>永久1.bal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n = 4;</w:t>
      </w:r>
    </w:p>
    <w:p>
      <w:pPr>
        <w:pStyle w:val="11"/>
        <w:tabs>
          <w:tab w:val="left" w:pos="1289"/>
        </w:tabs>
        <w:spacing w:before="38" w:line="273" w:lineRule="auto"/>
        <w:ind w:left="520" w:right="5469"/>
        <w:rPr>
          <w:rFonts w:ascii="宋体"/>
        </w:rPr>
      </w:pPr>
      <w:r>
        <w:rPr>
          <w:rFonts w:ascii="宋体"/>
          <w:color w:val="2B2A29"/>
        </w:rPr>
        <w:t>03公共函数main（）｛04int n＝4；</w:t>
      </w:r>
      <w:r>
        <w:rPr>
          <w:rFonts w:ascii="宋体"/>
          <w:color w:val="2B2A29"/>
        </w:rPr>
        <w:tab/>
      </w:r>
    </w:p>
    <w:p>
      <w:r>
        <w:rPr>
          <w:color w:val="2B2A29"/>
          <w:sz w:val="22"/>
        </w:rPr>
        <w:t>int r = 2;</w:t>
      </w:r>
    </w:p>
    <w:p>
      <w:pPr>
        <w:pStyle w:val="16"/>
        <w:numPr>
          <w:ilvl w:val="0"/>
          <w:numId w:val="23"/>
        </w:numPr>
        <w:tabs>
          <w:tab w:val="left" w:pos="1289"/>
          <w:tab w:val="left" w:pos="1290"/>
        </w:tabs>
        <w:spacing w:before="0" w:after="0" w:line="279" w:lineRule="exact"/>
        <w:ind w:left="1290" w:right="0" w:hanging="770"/>
        <w:jc w:val="left"/>
        <w:rPr>
          <w:sz w:val="22"/>
        </w:rPr>
      </w:pPr>
      <w:r>
        <w:rPr>
          <w:color w:val="2B2A29"/>
          <w:sz w:val="22"/>
        </w:rPr>
        <w:t>整数r=2；</w:t>
      </w:r>
    </w:p>
    <w:p>
      <w:r>
        <w:rPr>
          <w:color w:val="2B2A29"/>
          <w:sz w:val="22"/>
        </w:rPr>
        <w:t>int x = n - r;</w:t>
      </w:r>
    </w:p>
    <w:p>
      <w:pPr>
        <w:pStyle w:val="16"/>
        <w:numPr>
          <w:ilvl w:val="0"/>
          <w:numId w:val="23"/>
        </w:numPr>
        <w:tabs>
          <w:tab w:val="left" w:pos="1289"/>
          <w:tab w:val="left" w:pos="1290"/>
        </w:tabs>
        <w:spacing w:before="38" w:after="0" w:line="240" w:lineRule="auto"/>
        <w:ind w:left="1290" w:right="0" w:hanging="770"/>
        <w:jc w:val="left"/>
        <w:rPr>
          <w:sz w:val="22"/>
        </w:rPr>
      </w:pPr>
      <w:r>
        <w:rPr>
          <w:color w:val="2B2A29"/>
          <w:sz w:val="22"/>
        </w:rPr>
        <w:t>int x=n-r；</w:t>
      </w:r>
    </w:p>
    <w:p>
      <w:r>
        <w:rPr>
          <w:color w:val="2B2A29"/>
          <w:sz w:val="22"/>
        </w:rPr>
        <w:t>int nf = 1;</w:t>
      </w:r>
    </w:p>
    <w:p>
      <w:pPr>
        <w:pStyle w:val="16"/>
        <w:numPr>
          <w:ilvl w:val="0"/>
          <w:numId w:val="23"/>
        </w:numPr>
        <w:tabs>
          <w:tab w:val="left" w:pos="1289"/>
          <w:tab w:val="left" w:pos="1290"/>
        </w:tabs>
        <w:spacing w:before="39" w:after="0" w:line="240" w:lineRule="auto"/>
        <w:ind w:left="1290" w:right="0" w:hanging="770"/>
        <w:jc w:val="left"/>
        <w:rPr>
          <w:sz w:val="22"/>
        </w:rPr>
      </w:pPr>
      <w:r>
        <w:rPr>
          <w:color w:val="2B2A29"/>
          <w:sz w:val="22"/>
        </w:rPr>
        <w:t>int nf=1；</w:t>
      </w:r>
    </w:p>
    <w:p>
      <w:r>
        <w:rPr>
          <w:color w:val="2B2A29"/>
          <w:sz w:val="22"/>
        </w:rPr>
        <w:t>int xf = 1;</w:t>
      </w:r>
    </w:p>
    <w:p>
      <w:pPr>
        <w:pStyle w:val="16"/>
        <w:numPr>
          <w:ilvl w:val="0"/>
          <w:numId w:val="23"/>
        </w:numPr>
        <w:tabs>
          <w:tab w:val="left" w:pos="1289"/>
          <w:tab w:val="left" w:pos="1290"/>
        </w:tabs>
        <w:spacing w:before="38" w:after="0" w:line="240" w:lineRule="auto"/>
        <w:ind w:left="1290" w:right="0" w:hanging="770"/>
        <w:jc w:val="left"/>
        <w:rPr>
          <w:sz w:val="22"/>
        </w:rPr>
      </w:pPr>
      <w:r>
        <w:rPr>
          <w:color w:val="2B2A29"/>
          <w:sz w:val="22"/>
        </w:rPr>
        <w:t>int xf=1；</w:t>
      </w:r>
    </w:p>
    <w:p>
      <w:r>
        <w:rPr>
          <w:color w:val="2B2A29"/>
          <w:sz w:val="22"/>
        </w:rPr>
        <w:t>int i = n;</w:t>
      </w:r>
    </w:p>
    <w:p>
      <w:pPr>
        <w:pStyle w:val="16"/>
        <w:numPr>
          <w:ilvl w:val="0"/>
          <w:numId w:val="23"/>
        </w:numPr>
        <w:tabs>
          <w:tab w:val="left" w:pos="1289"/>
          <w:tab w:val="left" w:pos="1290"/>
        </w:tabs>
        <w:spacing w:before="38" w:after="0" w:line="240" w:lineRule="auto"/>
        <w:ind w:left="1290" w:right="0" w:hanging="770"/>
        <w:jc w:val="left"/>
        <w:rPr>
          <w:sz w:val="22"/>
        </w:rPr>
      </w:pPr>
      <w:r>
        <w:rPr>
          <w:color w:val="2B2A29"/>
          <w:sz w:val="22"/>
        </w:rPr>
        <w:t>int i=n；</w:t>
      </w:r>
    </w:p>
    <w:p>
      <w:r>
        <w:rPr>
          <w:color w:val="2B2A29"/>
          <w:sz w:val="22"/>
        </w:rPr>
        <w:t>while i &gt; 0 {</w:t>
      </w:r>
    </w:p>
    <w:p>
      <w:pPr>
        <w:pStyle w:val="16"/>
        <w:numPr>
          <w:ilvl w:val="1"/>
          <w:numId w:val="22"/>
        </w:numPr>
        <w:tabs>
          <w:tab w:val="left" w:pos="1289"/>
          <w:tab w:val="left" w:pos="1290"/>
        </w:tabs>
        <w:spacing w:before="38" w:after="0" w:line="240" w:lineRule="auto"/>
        <w:ind w:left="1290" w:right="0" w:hanging="770"/>
        <w:jc w:val="left"/>
        <w:rPr>
          <w:sz w:val="22"/>
        </w:rPr>
      </w:pPr>
      <w:r>
        <w:rPr>
          <w:color w:val="2B2A29"/>
          <w:sz w:val="22"/>
        </w:rPr>
        <w:t>当i&gt;0时{</w:t>
      </w:r>
    </w:p>
    <w:p>
      <w:r>
        <w:rPr>
          <w:color w:val="2B2A29"/>
          <w:sz w:val="22"/>
        </w:rPr>
        <w:t xml:space="preserve">nf = nf </w:t>
      </w:r>
      <w:r>
        <w:rPr>
          <w:color w:val="2B2A29"/>
          <w:position w:val="-3"/>
          <w:sz w:val="22"/>
        </w:rPr>
        <w:t xml:space="preserve">* </w:t>
      </w:r>
      <w:r>
        <w:rPr>
          <w:color w:val="2B2A29"/>
          <w:sz w:val="22"/>
        </w:rPr>
        <w:t>i;</w:t>
      </w:r>
    </w:p>
    <w:p>
      <w:pPr>
        <w:pStyle w:val="16"/>
        <w:numPr>
          <w:ilvl w:val="1"/>
          <w:numId w:val="22"/>
        </w:numPr>
        <w:tabs>
          <w:tab w:val="left" w:pos="1729"/>
          <w:tab w:val="left" w:pos="1730"/>
        </w:tabs>
        <w:spacing w:before="39" w:after="0" w:line="321" w:lineRule="exact"/>
        <w:ind w:left="1730" w:right="0" w:hanging="1210"/>
        <w:jc w:val="left"/>
        <w:rPr>
          <w:sz w:val="22"/>
        </w:rPr>
      </w:pPr>
      <w:r>
        <w:rPr>
          <w:color w:val="2B2A29"/>
          <w:sz w:val="22"/>
        </w:rPr>
        <w:t>nf=nf</w:t>
      </w:r>
      <w:r>
        <w:rPr>
          <w:color w:val="2B2A29"/>
          <w:position w:val="-3"/>
          <w:sz w:val="22"/>
        </w:rPr>
        <w:t>*</w:t>
      </w:r>
      <w:r>
        <w:rPr>
          <w:color w:val="2B2A29"/>
          <w:sz w:val="22"/>
        </w:rPr>
        <w:t>i；</w:t>
      </w:r>
    </w:p>
    <w:p>
      <w:r>
        <w:rPr>
          <w:rFonts w:ascii="宋体"/>
          <w:color w:val="2B2A29"/>
        </w:rPr>
        <w:t>12</w:t>
      </w:r>
      <w:r>
        <w:rPr>
          <w:rFonts w:ascii="宋体"/>
          <w:color w:val="2B2A29"/>
        </w:rPr>
        <w:tab/>
      </w:r>
      <w:r>
        <w:rPr>
          <w:rFonts w:ascii="宋体"/>
          <w:color w:val="2B2A29"/>
        </w:rPr>
        <w:t>i = i - 1;</w:t>
      </w:r>
    </w:p>
    <w:p>
      <w:pPr>
        <w:pStyle w:val="11"/>
        <w:tabs>
          <w:tab w:val="left" w:pos="1729"/>
        </w:tabs>
        <w:spacing w:line="281" w:lineRule="exact"/>
        <w:ind w:left="520"/>
        <w:rPr>
          <w:rFonts w:ascii="宋体"/>
        </w:rPr>
      </w:pPr>
      <w:r>
        <w:rPr>
          <w:rFonts w:ascii="宋体"/>
          <w:color w:val="2B2A29"/>
        </w:rPr>
        <w:t>12i=i-1；</w:t>
      </w:r>
      <w:r>
        <w:rPr>
          <w:rFonts w:ascii="宋体"/>
          <w:color w:val="2B2A29"/>
        </w:rPr>
        <w:tab/>
      </w:r>
    </w:p>
    <w:p>
      <w:r>
        <w:rPr>
          <w:rFonts w:ascii="宋体"/>
          <w:color w:val="2B2A29"/>
        </w:rPr>
        <w:t>13</w:t>
      </w:r>
      <w:r>
        <w:rPr>
          <w:rFonts w:ascii="宋体"/>
          <w:color w:val="2B2A29"/>
        </w:rPr>
        <w:tab/>
      </w:r>
      <w:r>
        <w:rPr>
          <w:rFonts w:ascii="宋体"/>
          <w:color w:val="2B2A29"/>
        </w:rPr>
        <w:t>}</w:t>
      </w:r>
    </w:p>
    <w:p>
      <w:pPr>
        <w:pStyle w:val="11"/>
        <w:tabs>
          <w:tab w:val="left" w:pos="1289"/>
        </w:tabs>
        <w:spacing w:before="38"/>
        <w:ind w:left="520"/>
        <w:rPr>
          <w:rFonts w:ascii="宋体"/>
        </w:rPr>
      </w:pPr>
      <w:r>
        <w:rPr>
          <w:rFonts w:ascii="宋体"/>
          <w:color w:val="2B2A29"/>
        </w:rPr>
        <w:t>13}</w:t>
      </w:r>
      <w:r>
        <w:rPr>
          <w:rFonts w:ascii="宋体"/>
          <w:color w:val="2B2A29"/>
        </w:rPr>
        <w:tab/>
      </w:r>
    </w:p>
    <w:p>
      <w:r>
        <w:rPr>
          <w:color w:val="2B2A29"/>
          <w:sz w:val="22"/>
        </w:rPr>
        <w:t>i = x;</w:t>
      </w:r>
    </w:p>
    <w:p>
      <w:pPr>
        <w:pStyle w:val="16"/>
        <w:numPr>
          <w:ilvl w:val="0"/>
          <w:numId w:val="24"/>
        </w:numPr>
        <w:tabs>
          <w:tab w:val="left" w:pos="1289"/>
          <w:tab w:val="left" w:pos="1290"/>
        </w:tabs>
        <w:spacing w:before="38" w:after="0" w:line="240" w:lineRule="auto"/>
        <w:ind w:left="1290" w:right="0" w:hanging="770"/>
        <w:jc w:val="left"/>
        <w:rPr>
          <w:sz w:val="22"/>
        </w:rPr>
      </w:pPr>
      <w:r>
        <w:rPr>
          <w:color w:val="2B2A29"/>
          <w:sz w:val="22"/>
        </w:rPr>
        <w:t>i=x；</w:t>
      </w:r>
    </w:p>
    <w:p>
      <w:r>
        <w:rPr>
          <w:color w:val="2B2A29"/>
          <w:sz w:val="22"/>
        </w:rPr>
        <w:t>while i &gt; 0 {</w:t>
      </w:r>
    </w:p>
    <w:p>
      <w:pPr>
        <w:pStyle w:val="16"/>
        <w:numPr>
          <w:ilvl w:val="0"/>
          <w:numId w:val="24"/>
        </w:numPr>
        <w:tabs>
          <w:tab w:val="left" w:pos="1289"/>
          <w:tab w:val="left" w:pos="1290"/>
        </w:tabs>
        <w:spacing w:before="38" w:after="0" w:line="240" w:lineRule="auto"/>
        <w:ind w:left="1290" w:right="0" w:hanging="770"/>
        <w:jc w:val="left"/>
        <w:rPr>
          <w:sz w:val="22"/>
        </w:rPr>
      </w:pPr>
      <w:r>
        <w:rPr>
          <w:color w:val="2B2A29"/>
          <w:sz w:val="22"/>
        </w:rPr>
        <w:t>当i&gt;0时{</w:t>
      </w:r>
    </w:p>
    <w:p>
      <w:r>
        <w:rPr>
          <w:color w:val="2B2A29"/>
          <w:sz w:val="22"/>
        </w:rPr>
        <w:t xml:space="preserve">xf = xf </w:t>
      </w:r>
      <w:r>
        <w:rPr>
          <w:color w:val="2B2A29"/>
          <w:position w:val="-3"/>
          <w:sz w:val="22"/>
        </w:rPr>
        <w:t xml:space="preserve">* </w:t>
      </w:r>
      <w:r>
        <w:rPr>
          <w:color w:val="2B2A29"/>
          <w:sz w:val="22"/>
        </w:rPr>
        <w:t>i;</w:t>
      </w:r>
    </w:p>
    <w:p>
      <w:pPr>
        <w:pStyle w:val="16"/>
        <w:numPr>
          <w:ilvl w:val="0"/>
          <w:numId w:val="24"/>
        </w:numPr>
        <w:tabs>
          <w:tab w:val="left" w:pos="1729"/>
          <w:tab w:val="left" w:pos="1730"/>
        </w:tabs>
        <w:spacing w:before="39" w:after="0" w:line="321" w:lineRule="exact"/>
        <w:ind w:left="1730" w:right="0" w:hanging="1210"/>
        <w:jc w:val="left"/>
        <w:rPr>
          <w:sz w:val="22"/>
        </w:rPr>
      </w:pPr>
      <w:r>
        <w:rPr>
          <w:color w:val="2B2A29"/>
          <w:sz w:val="22"/>
        </w:rPr>
        <w:t>xf=xf</w:t>
      </w:r>
      <w:r>
        <w:rPr>
          <w:color w:val="2B2A29"/>
          <w:position w:val="-3"/>
          <w:sz w:val="22"/>
        </w:rPr>
        <w:t>*</w:t>
      </w:r>
      <w:r>
        <w:rPr>
          <w:color w:val="2B2A29"/>
          <w:sz w:val="22"/>
        </w:rPr>
        <w:t>i；</w:t>
      </w:r>
    </w:p>
    <w:p>
      <w:r>
        <w:rPr>
          <w:rFonts w:ascii="宋体"/>
          <w:color w:val="2B2A29"/>
        </w:rPr>
        <w:t>17</w:t>
      </w:r>
      <w:r>
        <w:rPr>
          <w:rFonts w:ascii="宋体"/>
          <w:color w:val="2B2A29"/>
        </w:rPr>
        <w:tab/>
      </w:r>
      <w:r>
        <w:rPr>
          <w:rFonts w:ascii="宋体"/>
          <w:color w:val="2B2A29"/>
        </w:rPr>
        <w:t>i = i - 1;</w:t>
      </w:r>
    </w:p>
    <w:p>
      <w:pPr>
        <w:pStyle w:val="11"/>
        <w:tabs>
          <w:tab w:val="left" w:pos="1729"/>
        </w:tabs>
        <w:spacing w:line="281" w:lineRule="exact"/>
        <w:ind w:left="520"/>
        <w:rPr>
          <w:rFonts w:ascii="宋体"/>
        </w:rPr>
      </w:pPr>
      <w:r>
        <w:rPr>
          <w:rFonts w:ascii="宋体"/>
          <w:color w:val="2B2A29"/>
        </w:rPr>
        <w:t>17i=i-1；</w:t>
      </w:r>
      <w:r>
        <w:rPr>
          <w:rFonts w:ascii="宋体"/>
          <w:color w:val="2B2A29"/>
        </w:rPr>
        <w:tab/>
      </w:r>
    </w:p>
    <w:p>
      <w:r>
        <w:rPr>
          <w:rFonts w:ascii="宋体"/>
          <w:color w:val="2B2A29"/>
        </w:rPr>
        <w:t>18</w:t>
      </w:r>
      <w:r>
        <w:rPr>
          <w:rFonts w:ascii="宋体"/>
          <w:color w:val="2B2A29"/>
        </w:rPr>
        <w:tab/>
      </w:r>
      <w:r>
        <w:rPr>
          <w:rFonts w:ascii="宋体"/>
          <w:color w:val="2B2A29"/>
        </w:rPr>
        <w:t>}</w:t>
      </w:r>
    </w:p>
    <w:p>
      <w:pPr>
        <w:pStyle w:val="11"/>
        <w:tabs>
          <w:tab w:val="left" w:pos="1289"/>
        </w:tabs>
        <w:spacing w:before="38"/>
        <w:ind w:left="520"/>
        <w:rPr>
          <w:rFonts w:ascii="宋体"/>
        </w:rPr>
      </w:pPr>
      <w:r>
        <w:rPr>
          <w:rFonts w:ascii="宋体"/>
          <w:color w:val="2B2A29"/>
        </w:rPr>
        <w:t>18}</w:t>
      </w:r>
      <w:r>
        <w:rPr>
          <w:rFonts w:ascii="宋体"/>
          <w:color w:val="2B2A29"/>
        </w:rPr>
        <w:tab/>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int result = nf / xf;</w:t>
      </w:r>
    </w:p>
    <w:p>
      <w:pPr>
        <w:pStyle w:val="16"/>
        <w:numPr>
          <w:ilvl w:val="0"/>
          <w:numId w:val="25"/>
        </w:numPr>
        <w:tabs>
          <w:tab w:val="left" w:pos="929"/>
          <w:tab w:val="left" w:pos="930"/>
        </w:tabs>
        <w:spacing w:before="68" w:after="0" w:line="240" w:lineRule="auto"/>
        <w:ind w:left="930" w:right="0" w:hanging="770"/>
        <w:jc w:val="left"/>
        <w:rPr>
          <w:sz w:val="22"/>
        </w:rPr>
      </w:pPr>
      <w:r>
        <w:rPr>
          <w:color w:val="2B2A29"/>
          <w:sz w:val="22"/>
        </w:rPr>
        <w:t>int结果=nf/xf；</w:t>
      </w:r>
    </w:p>
    <w:p>
      <w:r>
        <w:rPr>
          <w:color w:val="2B2A29"/>
          <w:spacing w:val="-1"/>
          <w:sz w:val="22"/>
        </w:rPr>
        <w:t>io:println(result);</w:t>
      </w:r>
      <w:r>
        <w:rPr>
          <w:color w:val="2B2A29"/>
          <w:spacing w:val="-107"/>
          <w:sz w:val="22"/>
        </w:rPr>
        <w:t xml:space="preserve"> </w:t>
      </w:r>
      <w:r>
        <w:rPr>
          <w:color w:val="2B2A29"/>
          <w:sz w:val="22"/>
        </w:rPr>
        <w:t>21 }</w:t>
      </w:r>
    </w:p>
    <w:p>
      <w:pPr>
        <w:pStyle w:val="16"/>
        <w:numPr>
          <w:ilvl w:val="0"/>
          <w:numId w:val="25"/>
        </w:numPr>
        <w:tabs>
          <w:tab w:val="left" w:pos="929"/>
          <w:tab w:val="left" w:pos="930"/>
        </w:tabs>
        <w:spacing w:before="38" w:after="0" w:line="273" w:lineRule="auto"/>
        <w:ind w:left="160" w:right="5939" w:firstLine="0"/>
        <w:jc w:val="left"/>
        <w:rPr>
          <w:sz w:val="22"/>
        </w:rPr>
      </w:pPr>
      <w:r>
        <w:rPr>
          <w:color w:val="2B2A29"/>
          <w:spacing w:val="-1"/>
          <w:sz w:val="22"/>
        </w:rPr>
        <w:t>io:println（结果）；</w:t>
      </w:r>
      <w:r>
        <w:rPr>
          <w:color w:val="2B2A29"/>
          <w:sz w:val="22"/>
        </w:rPr>
        <w:t>21 }</w:t>
      </w: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8"/>
          <w:sz w:val="22"/>
        </w:rPr>
        <w:t xml:space="preserve"> </w:t>
      </w:r>
      <w:r>
        <w:rPr>
          <w:rFonts w:ascii="Arial"/>
          <w:b/>
          <w:color w:val="2B2A29"/>
          <w:sz w:val="22"/>
        </w:rPr>
        <w:t>run</w:t>
      </w:r>
      <w:r>
        <w:rPr>
          <w:rFonts w:ascii="Arial"/>
          <w:b/>
          <w:color w:val="2B2A29"/>
          <w:spacing w:val="48"/>
          <w:sz w:val="22"/>
        </w:rPr>
        <w:t xml:space="preserve"> </w:t>
      </w:r>
      <w:r>
        <w:rPr>
          <w:rFonts w:ascii="Arial"/>
          <w:b/>
          <w:color w:val="2B2A29"/>
          <w:sz w:val="22"/>
        </w:rPr>
        <w:t>perm1.bal</w:t>
      </w:r>
    </w:p>
    <w:p>
      <w:pPr>
        <w:spacing w:before="171"/>
        <w:ind w:left="160" w:right="0" w:firstLine="0"/>
        <w:jc w:val="left"/>
        <w:rPr>
          <w:rFonts w:ascii="Arial"/>
          <w:b/>
          <w:sz w:val="22"/>
        </w:rPr>
      </w:pPr>
      <w:r>
        <w:rPr>
          <w:rFonts w:ascii="Arial"/>
          <w:b/>
          <w:color w:val="2B2A29"/>
          <w:sz w:val="22"/>
        </w:rPr>
        <w:t>$balletina跑步perm1.bal</w:t>
      </w:r>
    </w:p>
    <w:p>
      <w:r>
        <w:rPr>
          <w:rFonts w:ascii="宋体"/>
          <w:color w:val="2B2A29"/>
        </w:rPr>
        <w:t>12</w:t>
      </w:r>
    </w:p>
    <w:p>
      <w:pPr>
        <w:pStyle w:val="11"/>
        <w:spacing w:before="54"/>
        <w:ind w:left="160"/>
        <w:rPr>
          <w:rFonts w:ascii="宋体"/>
        </w:rPr>
      </w:pPr>
      <w:r>
        <w:rPr>
          <w:rFonts w:ascii="宋体"/>
          <w:color w:val="2B2A29"/>
        </w:rPr>
        <w:t>12</w:t>
      </w:r>
    </w:p>
    <w:p>
      <w:pPr>
        <w:pStyle w:val="11"/>
        <w:spacing w:before="12"/>
        <w:rPr>
          <w:rFonts w:ascii="宋体"/>
          <w:sz w:val="9"/>
        </w:rPr>
      </w:pPr>
    </w:p>
    <w:p>
      <w:r>
        <w:rPr>
          <w:color w:val="2B2A29"/>
          <w:w w:val="105"/>
        </w:rPr>
        <w:t>The</w:t>
      </w:r>
      <w:r>
        <w:rPr>
          <w:color w:val="2B2A29"/>
          <w:spacing w:val="-7"/>
          <w:w w:val="105"/>
        </w:rPr>
        <w:t xml:space="preserve"> </w:t>
      </w:r>
      <w:r>
        <w:rPr>
          <w:color w:val="2B2A29"/>
          <w:w w:val="105"/>
        </w:rPr>
        <w:t>previous</w:t>
      </w:r>
      <w:r>
        <w:rPr>
          <w:color w:val="2B2A29"/>
          <w:spacing w:val="-6"/>
          <w:w w:val="105"/>
        </w:rPr>
        <w:t xml:space="preserve"> </w:t>
      </w:r>
      <w:r>
        <w:rPr>
          <w:color w:val="2B2A29"/>
          <w:w w:val="105"/>
        </w:rPr>
        <w:t>program</w:t>
      </w:r>
      <w:r>
        <w:rPr>
          <w:color w:val="2B2A29"/>
          <w:spacing w:val="-6"/>
          <w:w w:val="105"/>
        </w:rPr>
        <w:t xml:space="preserve"> </w:t>
      </w:r>
      <w:r>
        <w:rPr>
          <w:color w:val="2B2A29"/>
          <w:w w:val="105"/>
        </w:rPr>
        <w:t>calculates</w:t>
      </w:r>
      <w:r>
        <w:rPr>
          <w:color w:val="2B2A29"/>
          <w:spacing w:val="-6"/>
          <w:w w:val="105"/>
        </w:rPr>
        <w:t xml:space="preserve"> </w:t>
      </w:r>
      <w:r>
        <w:rPr>
          <w:color w:val="2B2A29"/>
          <w:w w:val="105"/>
          <w:vertAlign w:val="subscript"/>
        </w:rPr>
        <w:t>4</w:t>
      </w:r>
      <w:r>
        <w:rPr>
          <w:color w:val="2B2A29"/>
          <w:w w:val="105"/>
          <w:vertAlign w:val="baseline"/>
        </w:rPr>
        <w:t>p</w:t>
      </w:r>
      <w:r>
        <w:rPr>
          <w:color w:val="2B2A29"/>
          <w:w w:val="105"/>
          <w:vertAlign w:val="subscript"/>
        </w:rPr>
        <w:t>2</w:t>
      </w:r>
      <w:r>
        <w:rPr>
          <w:color w:val="2B2A29"/>
          <w:w w:val="105"/>
          <w:vertAlign w:val="baseline"/>
        </w:rPr>
        <w:t>,</w:t>
      </w:r>
      <w:r>
        <w:rPr>
          <w:color w:val="2B2A29"/>
          <w:spacing w:val="-6"/>
          <w:w w:val="105"/>
          <w:vertAlign w:val="baseline"/>
        </w:rPr>
        <w:t xml:space="preserve"> </w:t>
      </w:r>
      <w:r>
        <w:rPr>
          <w:color w:val="2B2A29"/>
          <w:w w:val="105"/>
          <w:vertAlign w:val="baseline"/>
        </w:rPr>
        <w:t>which</w:t>
      </w:r>
      <w:r>
        <w:rPr>
          <w:color w:val="2B2A29"/>
          <w:spacing w:val="-7"/>
          <w:w w:val="105"/>
          <w:vertAlign w:val="baseline"/>
        </w:rPr>
        <w:t xml:space="preserve"> </w:t>
      </w:r>
      <w:r>
        <w:rPr>
          <w:color w:val="2B2A29"/>
          <w:w w:val="105"/>
          <w:vertAlign w:val="baseline"/>
        </w:rPr>
        <w:t>gives</w:t>
      </w:r>
      <w:r>
        <w:rPr>
          <w:color w:val="2B2A29"/>
          <w:spacing w:val="-6"/>
          <w:w w:val="105"/>
          <w:vertAlign w:val="baseline"/>
        </w:rPr>
        <w:t xml:space="preserve"> </w:t>
      </w:r>
      <w:r>
        <w:rPr>
          <w:color w:val="2B2A29"/>
          <w:w w:val="105"/>
          <w:vertAlign w:val="baseline"/>
        </w:rPr>
        <w:t>the</w:t>
      </w:r>
      <w:r>
        <w:rPr>
          <w:color w:val="2B2A29"/>
          <w:spacing w:val="-6"/>
          <w:w w:val="105"/>
          <w:vertAlign w:val="baseline"/>
        </w:rPr>
        <w:t xml:space="preserve"> </w:t>
      </w:r>
      <w:r>
        <w:rPr>
          <w:color w:val="2B2A29"/>
          <w:w w:val="105"/>
          <w:vertAlign w:val="baseline"/>
        </w:rPr>
        <w:t>result</w:t>
      </w:r>
      <w:r>
        <w:rPr>
          <w:color w:val="2B2A29"/>
          <w:spacing w:val="-6"/>
          <w:w w:val="105"/>
          <w:vertAlign w:val="baseline"/>
        </w:rPr>
        <w:t xml:space="preserve"> </w:t>
      </w:r>
      <w:r>
        <w:rPr>
          <w:color w:val="2B2A29"/>
          <w:w w:val="105"/>
          <w:vertAlign w:val="baseline"/>
        </w:rPr>
        <w:t>12.</w:t>
      </w:r>
    </w:p>
    <w:p>
      <w:pPr>
        <w:pStyle w:val="11"/>
        <w:spacing w:before="85"/>
        <w:ind w:left="519"/>
      </w:pPr>
      <w:r>
        <w:rPr>
          <w:color w:val="2B2A29"/>
          <w:w w:val="105"/>
        </w:rPr>
        <w:t>前一</w:t>
      </w:r>
      <w:r>
        <w:rPr>
          <w:color w:val="2B2A29"/>
          <w:spacing w:val="-7"/>
          <w:w w:val="105"/>
        </w:rPr>
        <w:t>个</w:t>
      </w:r>
      <w:r>
        <w:rPr>
          <w:color w:val="2B2A29"/>
          <w:w w:val="105"/>
        </w:rPr>
        <w:t>程序计算</w:t>
      </w:r>
      <w:r>
        <w:rPr>
          <w:color w:val="2B2A29"/>
          <w:w w:val="105"/>
          <w:vertAlign w:val="subscript"/>
        </w:rPr>
        <w:t>4p2</w:t>
      </w:r>
      <w:r>
        <w:rPr>
          <w:color w:val="2B2A29"/>
          <w:w w:val="105"/>
          <w:vertAlign w:val="baseline"/>
        </w:rPr>
        <w:t>，结果为12。</w:t>
      </w:r>
    </w:p>
    <w:p>
      <w:r>
        <w:rPr>
          <w:color w:val="2B2A29"/>
          <w:w w:val="105"/>
        </w:rPr>
        <w:t>Now,</w:t>
      </w:r>
      <w:r>
        <w:rPr>
          <w:color w:val="2B2A29"/>
          <w:spacing w:val="-6"/>
          <w:w w:val="105"/>
        </w:rPr>
        <w:t xml:space="preserve"> </w:t>
      </w:r>
      <w:r>
        <w:rPr>
          <w:color w:val="2B2A29"/>
          <w:w w:val="105"/>
        </w:rPr>
        <w:t>we</w:t>
      </w:r>
      <w:r>
        <w:rPr>
          <w:color w:val="2B2A29"/>
          <w:spacing w:val="-5"/>
          <w:w w:val="105"/>
        </w:rPr>
        <w:t xml:space="preserve"> </w:t>
      </w:r>
      <w:r>
        <w:rPr>
          <w:color w:val="2B2A29"/>
          <w:w w:val="105"/>
        </w:rPr>
        <w:t>would</w:t>
      </w:r>
      <w:r>
        <w:rPr>
          <w:color w:val="2B2A29"/>
          <w:spacing w:val="-5"/>
          <w:w w:val="105"/>
        </w:rPr>
        <w:t xml:space="preserve"> </w:t>
      </w:r>
      <w:r>
        <w:rPr>
          <w:color w:val="2B2A29"/>
          <w:w w:val="105"/>
        </w:rPr>
        <w:t>like</w:t>
      </w:r>
      <w:r>
        <w:rPr>
          <w:color w:val="2B2A29"/>
          <w:spacing w:val="-5"/>
          <w:w w:val="105"/>
        </w:rPr>
        <w:t xml:space="preserve"> </w:t>
      </w:r>
      <w:r>
        <w:rPr>
          <w:color w:val="2B2A29"/>
          <w:w w:val="105"/>
        </w:rPr>
        <w:t>to</w:t>
      </w:r>
      <w:r>
        <w:rPr>
          <w:color w:val="2B2A29"/>
          <w:spacing w:val="-5"/>
          <w:w w:val="105"/>
        </w:rPr>
        <w:t xml:space="preserve"> </w:t>
      </w:r>
      <w:r>
        <w:rPr>
          <w:color w:val="2B2A29"/>
          <w:w w:val="105"/>
        </w:rPr>
        <w:t>solve</w:t>
      </w:r>
      <w:r>
        <w:rPr>
          <w:color w:val="2B2A29"/>
          <w:spacing w:val="-5"/>
          <w:w w:val="105"/>
        </w:rPr>
        <w:t xml:space="preserve"> </w:t>
      </w:r>
      <w:r>
        <w:rPr>
          <w:color w:val="2B2A29"/>
          <w:w w:val="105"/>
        </w:rPr>
        <w:t>instances</w:t>
      </w:r>
      <w:r>
        <w:rPr>
          <w:color w:val="2B2A29"/>
          <w:spacing w:val="-5"/>
          <w:w w:val="105"/>
        </w:rPr>
        <w:t xml:space="preserve"> </w:t>
      </w:r>
      <w:r>
        <w:rPr>
          <w:color w:val="2B2A29"/>
          <w:w w:val="105"/>
        </w:rPr>
        <w:t>of</w:t>
      </w:r>
      <w:r>
        <w:rPr>
          <w:color w:val="2B2A29"/>
          <w:spacing w:val="-6"/>
          <w:w w:val="105"/>
        </w:rPr>
        <w:t xml:space="preserve"> </w:t>
      </w:r>
      <w:r>
        <w:rPr>
          <w:color w:val="2B2A29"/>
          <w:w w:val="105"/>
        </w:rPr>
        <w:t>the</w:t>
      </w:r>
      <w:r>
        <w:rPr>
          <w:color w:val="2B2A29"/>
          <w:spacing w:val="-5"/>
          <w:w w:val="105"/>
        </w:rPr>
        <w:t xml:space="preserve"> </w:t>
      </w:r>
      <w:r>
        <w:rPr>
          <w:color w:val="2B2A29"/>
          <w:w w:val="105"/>
        </w:rPr>
        <w:t>problem</w:t>
      </w:r>
      <w:r>
        <w:rPr>
          <w:color w:val="2B2A29"/>
          <w:spacing w:val="-5"/>
          <w:w w:val="105"/>
        </w:rPr>
        <w:t xml:space="preserve"> </w:t>
      </w:r>
      <w:r>
        <w:rPr>
          <w:color w:val="2B2A29"/>
          <w:w w:val="105"/>
        </w:rPr>
        <w:t>in</w:t>
      </w:r>
      <w:r>
        <w:rPr>
          <w:color w:val="2B2A29"/>
          <w:spacing w:val="-5"/>
          <w:w w:val="105"/>
        </w:rPr>
        <w:t xml:space="preserve"> </w:t>
      </w:r>
      <w:r>
        <w:rPr>
          <w:color w:val="2B2A29"/>
          <w:w w:val="105"/>
        </w:rPr>
        <w:t>a</w:t>
      </w:r>
      <w:r>
        <w:rPr>
          <w:color w:val="2B2A29"/>
          <w:spacing w:val="-5"/>
          <w:w w:val="105"/>
        </w:rPr>
        <w:t xml:space="preserve"> </w:t>
      </w:r>
      <w:r>
        <w:rPr>
          <w:color w:val="2B2A29"/>
          <w:w w:val="105"/>
        </w:rPr>
        <w:t>single</w:t>
      </w:r>
      <w:r>
        <w:rPr>
          <w:color w:val="2B2A29"/>
          <w:spacing w:val="-5"/>
          <w:w w:val="105"/>
        </w:rPr>
        <w:t xml:space="preserve"> </w:t>
      </w:r>
      <w:r>
        <w:rPr>
          <w:color w:val="2B2A29"/>
          <w:w w:val="105"/>
        </w:rPr>
        <w:t>program,</w:t>
      </w:r>
      <w:r>
        <w:rPr>
          <w:color w:val="2B2A29"/>
          <w:spacing w:val="-5"/>
          <w:w w:val="105"/>
        </w:rPr>
        <w:t xml:space="preserve"> </w:t>
      </w:r>
      <w:r>
        <w:rPr>
          <w:color w:val="2B2A29"/>
          <w:w w:val="105"/>
        </w:rPr>
        <w:t>namely,</w:t>
      </w:r>
      <w:r>
        <w:rPr>
          <w:color w:val="2B2A29"/>
          <w:spacing w:val="-55"/>
          <w:w w:val="105"/>
        </w:rPr>
        <w:t xml:space="preserve"> </w:t>
      </w:r>
      <w:r>
        <w:rPr>
          <w:color w:val="2B2A29"/>
          <w:w w:val="105"/>
          <w:vertAlign w:val="subscript"/>
        </w:rPr>
        <w:t>4</w:t>
      </w:r>
      <w:r>
        <w:rPr>
          <w:color w:val="2B2A29"/>
          <w:w w:val="105"/>
          <w:vertAlign w:val="baseline"/>
        </w:rPr>
        <w:t>p</w:t>
      </w:r>
      <w:r>
        <w:rPr>
          <w:color w:val="2B2A29"/>
          <w:w w:val="105"/>
          <w:vertAlign w:val="subscript"/>
        </w:rPr>
        <w:t>2</w:t>
      </w:r>
      <w:r>
        <w:rPr>
          <w:color w:val="2B2A29"/>
          <w:w w:val="105"/>
          <w:vertAlign w:val="baseline"/>
        </w:rPr>
        <w:t xml:space="preserve"> and </w:t>
      </w:r>
      <w:r>
        <w:rPr>
          <w:color w:val="2B2A29"/>
          <w:w w:val="105"/>
          <w:vertAlign w:val="subscript"/>
        </w:rPr>
        <w:t>5</w:t>
      </w:r>
      <w:r>
        <w:rPr>
          <w:color w:val="2B2A29"/>
          <w:w w:val="105"/>
          <w:vertAlign w:val="baseline"/>
        </w:rPr>
        <w:t>p</w:t>
      </w:r>
      <w:r>
        <w:rPr>
          <w:color w:val="2B2A29"/>
          <w:w w:val="105"/>
          <w:vertAlign w:val="subscript"/>
        </w:rPr>
        <w:t>3</w:t>
      </w:r>
      <w:r>
        <w:rPr>
          <w:color w:val="2B2A29"/>
          <w:w w:val="105"/>
          <w:vertAlign w:val="baseline"/>
        </w:rPr>
        <w:t>. The simple solution would be to do the same logic twice in the code. This</w:t>
      </w:r>
      <w:r>
        <w:rPr>
          <w:color w:val="2B2A29"/>
          <w:spacing w:val="1"/>
          <w:w w:val="105"/>
          <w:vertAlign w:val="baseline"/>
        </w:rPr>
        <w:t xml:space="preserve"> </w:t>
      </w:r>
      <w:r>
        <w:rPr>
          <w:color w:val="2B2A29"/>
          <w:w w:val="110"/>
          <w:vertAlign w:val="baseline"/>
        </w:rPr>
        <w:t>approach</w:t>
      </w:r>
      <w:r>
        <w:rPr>
          <w:color w:val="2B2A29"/>
          <w:spacing w:val="-17"/>
          <w:w w:val="110"/>
          <w:vertAlign w:val="baseline"/>
        </w:rPr>
        <w:t xml:space="preserve"> </w:t>
      </w:r>
      <w:r>
        <w:rPr>
          <w:color w:val="2B2A29"/>
          <w:w w:val="110"/>
          <w:vertAlign w:val="baseline"/>
        </w:rPr>
        <w:t>is</w:t>
      </w:r>
      <w:r>
        <w:rPr>
          <w:color w:val="2B2A29"/>
          <w:spacing w:val="-16"/>
          <w:w w:val="110"/>
          <w:vertAlign w:val="baseline"/>
        </w:rPr>
        <w:t xml:space="preserve"> </w:t>
      </w:r>
      <w:r>
        <w:rPr>
          <w:color w:val="2B2A29"/>
          <w:w w:val="110"/>
          <w:vertAlign w:val="baseline"/>
        </w:rPr>
        <w:t>shown</w:t>
      </w:r>
      <w:r>
        <w:rPr>
          <w:color w:val="2B2A29"/>
          <w:spacing w:val="-17"/>
          <w:w w:val="110"/>
          <w:vertAlign w:val="baseline"/>
        </w:rPr>
        <w:t xml:space="preserve"> </w:t>
      </w:r>
      <w:r>
        <w:rPr>
          <w:color w:val="2B2A29"/>
          <w:w w:val="110"/>
          <w:vertAlign w:val="baseline"/>
        </w:rPr>
        <w:t>in</w:t>
      </w:r>
      <w:r>
        <w:rPr>
          <w:color w:val="2B2A29"/>
          <w:spacing w:val="-16"/>
          <w:w w:val="110"/>
          <w:vertAlign w:val="baseline"/>
        </w:rPr>
        <w:t xml:space="preserve"> </w:t>
      </w:r>
      <w:r>
        <w:rPr>
          <w:color w:val="2B2A29"/>
          <w:w w:val="110"/>
          <w:vertAlign w:val="baseline"/>
        </w:rPr>
        <w:t>Listing</w:t>
      </w:r>
      <w:r>
        <w:rPr>
          <w:color w:val="2B2A29"/>
          <w:spacing w:val="-17"/>
          <w:w w:val="110"/>
          <w:vertAlign w:val="baseline"/>
        </w:rPr>
        <w:t xml:space="preserve"> </w:t>
      </w:r>
      <w:r>
        <w:rPr>
          <w:color w:val="0000FF"/>
          <w:w w:val="110"/>
          <w:vertAlign w:val="baseline"/>
        </w:rPr>
        <w:t>2-14</w:t>
      </w:r>
      <w:r>
        <w:rPr>
          <w:color w:val="2B2A29"/>
          <w:w w:val="110"/>
          <w:vertAlign w:val="baseline"/>
        </w:rPr>
        <w:t>.</w:t>
      </w:r>
    </w:p>
    <w:p>
      <w:pPr>
        <w:pStyle w:val="11"/>
        <w:spacing w:before="67" w:line="302" w:lineRule="auto"/>
        <w:ind w:left="159" w:right="775" w:firstLine="359"/>
      </w:pPr>
      <w:r>
        <w:rPr>
          <w:color w:val="2B2A29"/>
          <w:w w:val="105"/>
        </w:rPr>
        <w:t>现在，我们希望在单个程序中解决问题的实例，即</w:t>
      </w:r>
      <w:r>
        <w:rPr>
          <w:color w:val="2B2A29"/>
          <w:w w:val="105"/>
          <w:vertAlign w:val="subscript"/>
        </w:rPr>
        <w:t>4p2</w:t>
      </w:r>
      <w:r>
        <w:rPr>
          <w:color w:val="2B2A29"/>
          <w:w w:val="105"/>
          <w:vertAlign w:val="baseline"/>
        </w:rPr>
        <w:t>和</w:t>
      </w:r>
      <w:r>
        <w:rPr>
          <w:color w:val="2B2A29"/>
          <w:w w:val="105"/>
          <w:vertAlign w:val="subscript"/>
        </w:rPr>
        <w:t>5p3</w:t>
      </w:r>
      <w:r>
        <w:rPr>
          <w:color w:val="2B2A29"/>
          <w:w w:val="105"/>
          <w:vertAlign w:val="baseline"/>
        </w:rPr>
        <w:t>。简单的解决方案是在代码中执行两次相同的逻辑。这种</w:t>
      </w:r>
      <w:r>
        <w:rPr>
          <w:color w:val="2B2A29"/>
          <w:w w:val="110"/>
          <w:vertAlign w:val="baseline"/>
        </w:rPr>
        <w:t>方法如清单</w:t>
      </w:r>
      <w:r>
        <w:rPr>
          <w:color w:val="0000FF"/>
          <w:w w:val="110"/>
          <w:vertAlign w:val="baseline"/>
        </w:rPr>
        <w:t>2-14</w:t>
      </w:r>
      <w:r>
        <w:rPr>
          <w:color w:val="0000FF"/>
          <w:w w:val="110"/>
        </w:rPr>
        <w:t>所</w:t>
      </w:r>
      <w:r>
        <w:rPr>
          <w:color w:val="2B2A29"/>
          <w:w w:val="110"/>
          <w:vertAlign w:val="baseline"/>
        </w:rPr>
        <w:t>示。</w:t>
      </w:r>
    </w:p>
    <w:p>
      <w:pPr>
        <w:pStyle w:val="11"/>
        <w:spacing w:before="5"/>
        <w:rPr>
          <w:sz w:val="20"/>
        </w:rPr>
      </w:pPr>
    </w:p>
    <w:p>
      <w:r>
        <w:rPr>
          <w:b/>
          <w:i/>
          <w:color w:val="2B2A29"/>
          <w:w w:val="105"/>
          <w:sz w:val="24"/>
        </w:rPr>
        <w:t>Listing</w:t>
      </w:r>
      <w:r>
        <w:rPr>
          <w:b/>
          <w:i/>
          <w:color w:val="2B2A29"/>
          <w:spacing w:val="-9"/>
          <w:w w:val="105"/>
          <w:sz w:val="24"/>
        </w:rPr>
        <w:t xml:space="preserve"> </w:t>
      </w:r>
      <w:r>
        <w:rPr>
          <w:b/>
          <w:i/>
          <w:color w:val="2B2A29"/>
          <w:w w:val="105"/>
          <w:sz w:val="24"/>
        </w:rPr>
        <w:t>2-14.</w:t>
      </w:r>
      <w:r>
        <w:rPr>
          <w:b/>
          <w:i/>
          <w:color w:val="2B2A29"/>
          <w:spacing w:val="14"/>
          <w:w w:val="105"/>
          <w:sz w:val="24"/>
        </w:rPr>
        <w:t xml:space="preserve"> </w:t>
      </w:r>
      <w:r>
        <w:rPr>
          <w:color w:val="2B2A29"/>
          <w:w w:val="105"/>
          <w:sz w:val="24"/>
        </w:rPr>
        <w:t>perm2.bal</w:t>
      </w:r>
    </w:p>
    <w:p>
      <w:pPr>
        <w:spacing w:before="0"/>
        <w:ind w:left="160" w:right="0" w:firstLine="0"/>
        <w:jc w:val="left"/>
        <w:rPr>
          <w:sz w:val="24"/>
        </w:rPr>
      </w:pPr>
      <w:r>
        <w:rPr>
          <w:b/>
          <w:i/>
          <w:color w:val="2B2A29"/>
          <w:w w:val="105"/>
          <w:sz w:val="24"/>
        </w:rPr>
        <w:t>清单2-14。</w:t>
      </w:r>
      <w:r>
        <w:rPr>
          <w:color w:val="2B2A29"/>
          <w:w w:val="105"/>
          <w:sz w:val="24"/>
        </w:rPr>
        <w:t>永久2.bal</w:t>
      </w:r>
    </w:p>
    <w:p>
      <w:r>
        <w:rPr>
          <w:rFonts w:ascii="宋体"/>
          <w:color w:val="2B2A29"/>
        </w:rPr>
        <w:t>01 import ballerina/io;</w:t>
      </w:r>
    </w:p>
    <w:p>
      <w:pPr>
        <w:pStyle w:val="11"/>
        <w:spacing w:before="208"/>
        <w:ind w:left="160"/>
        <w:rPr>
          <w:rFonts w:ascii="宋体"/>
        </w:rPr>
      </w:pPr>
      <w:r>
        <w:rPr>
          <w:rFonts w:ascii="宋体"/>
          <w:color w:val="2B2A29"/>
        </w:rPr>
        <w:t>01进口芭蕾舞演员/io；</w:t>
      </w:r>
    </w:p>
    <w:p>
      <w:r>
        <w:rPr>
          <w:rFonts w:ascii="宋体"/>
          <w:color w:val="2B2A29"/>
        </w:rPr>
        <w:t>02</w:t>
      </w:r>
    </w:p>
    <w:p>
      <w:pPr>
        <w:pStyle w:val="11"/>
        <w:spacing w:before="39"/>
        <w:ind w:left="16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n = 4;</w:t>
      </w:r>
    </w:p>
    <w:p>
      <w:pPr>
        <w:pStyle w:val="11"/>
        <w:tabs>
          <w:tab w:val="left" w:pos="929"/>
        </w:tabs>
        <w:spacing w:before="38" w:line="273" w:lineRule="auto"/>
        <w:ind w:left="160" w:right="5829"/>
        <w:rPr>
          <w:rFonts w:ascii="宋体"/>
        </w:rPr>
      </w:pPr>
      <w:r>
        <w:rPr>
          <w:rFonts w:ascii="宋体"/>
          <w:color w:val="2B2A29"/>
        </w:rPr>
        <w:t>03公共函数main（）｛04int n＝4；</w:t>
      </w:r>
      <w:r>
        <w:rPr>
          <w:rFonts w:ascii="宋体"/>
          <w:color w:val="2B2A29"/>
        </w:rPr>
        <w:tab/>
      </w:r>
    </w:p>
    <w:p>
      <w:r>
        <w:rPr>
          <w:color w:val="2B2A29"/>
          <w:sz w:val="22"/>
        </w:rPr>
        <w:t>int r = 2;</w:t>
      </w:r>
    </w:p>
    <w:p>
      <w:pPr>
        <w:pStyle w:val="16"/>
        <w:numPr>
          <w:ilvl w:val="0"/>
          <w:numId w:val="26"/>
        </w:numPr>
        <w:tabs>
          <w:tab w:val="left" w:pos="929"/>
          <w:tab w:val="left" w:pos="930"/>
        </w:tabs>
        <w:spacing w:before="0" w:after="0" w:line="279" w:lineRule="exact"/>
        <w:ind w:left="930" w:right="0" w:hanging="770"/>
        <w:jc w:val="left"/>
        <w:rPr>
          <w:sz w:val="22"/>
        </w:rPr>
      </w:pPr>
      <w:r>
        <w:rPr>
          <w:color w:val="2B2A29"/>
          <w:sz w:val="22"/>
        </w:rPr>
        <w:t>整数r=2；</w:t>
      </w:r>
    </w:p>
    <w:p>
      <w:r>
        <w:rPr>
          <w:color w:val="2B2A29"/>
          <w:sz w:val="22"/>
        </w:rPr>
        <w:t>int x = n - r;</w:t>
      </w:r>
    </w:p>
    <w:p>
      <w:pPr>
        <w:pStyle w:val="16"/>
        <w:numPr>
          <w:ilvl w:val="0"/>
          <w:numId w:val="26"/>
        </w:numPr>
        <w:tabs>
          <w:tab w:val="left" w:pos="929"/>
          <w:tab w:val="left" w:pos="930"/>
        </w:tabs>
        <w:spacing w:before="38" w:after="0" w:line="240" w:lineRule="auto"/>
        <w:ind w:left="930" w:right="0" w:hanging="770"/>
        <w:jc w:val="left"/>
        <w:rPr>
          <w:sz w:val="22"/>
        </w:rPr>
      </w:pPr>
      <w:r>
        <w:rPr>
          <w:color w:val="2B2A29"/>
          <w:sz w:val="22"/>
        </w:rPr>
        <w:t>int x=n-r；</w:t>
      </w:r>
    </w:p>
    <w:p>
      <w:r>
        <w:rPr>
          <w:color w:val="2B2A29"/>
          <w:sz w:val="22"/>
        </w:rPr>
        <w:t>int nf = 1;</w:t>
      </w:r>
    </w:p>
    <w:p>
      <w:pPr>
        <w:pStyle w:val="16"/>
        <w:numPr>
          <w:ilvl w:val="0"/>
          <w:numId w:val="26"/>
        </w:numPr>
        <w:tabs>
          <w:tab w:val="left" w:pos="929"/>
          <w:tab w:val="left" w:pos="930"/>
        </w:tabs>
        <w:spacing w:before="38" w:after="0" w:line="240" w:lineRule="auto"/>
        <w:ind w:left="930" w:right="0" w:hanging="770"/>
        <w:jc w:val="left"/>
        <w:rPr>
          <w:sz w:val="22"/>
        </w:rPr>
      </w:pPr>
      <w:r>
        <w:rPr>
          <w:color w:val="2B2A29"/>
          <w:sz w:val="22"/>
        </w:rPr>
        <w:t>int nf=1；</w:t>
      </w:r>
    </w:p>
    <w:p>
      <w:r>
        <w:rPr>
          <w:color w:val="2B2A29"/>
          <w:sz w:val="22"/>
        </w:rPr>
        <w:t>int xf = 1;</w:t>
      </w:r>
    </w:p>
    <w:p>
      <w:pPr>
        <w:pStyle w:val="16"/>
        <w:numPr>
          <w:ilvl w:val="0"/>
          <w:numId w:val="26"/>
        </w:numPr>
        <w:tabs>
          <w:tab w:val="left" w:pos="929"/>
          <w:tab w:val="left" w:pos="930"/>
        </w:tabs>
        <w:spacing w:before="38" w:after="0" w:line="240" w:lineRule="auto"/>
        <w:ind w:left="930" w:right="0" w:hanging="770"/>
        <w:jc w:val="left"/>
        <w:rPr>
          <w:sz w:val="22"/>
        </w:rPr>
      </w:pPr>
      <w:r>
        <w:rPr>
          <w:color w:val="2B2A29"/>
          <w:sz w:val="22"/>
        </w:rPr>
        <w:t>int xf=1；</w:t>
      </w:r>
    </w:p>
    <w:p>
      <w:r>
        <w:rPr>
          <w:color w:val="2B2A29"/>
          <w:sz w:val="22"/>
        </w:rPr>
        <w:t>int i = n;</w:t>
      </w:r>
    </w:p>
    <w:p>
      <w:pPr>
        <w:pStyle w:val="16"/>
        <w:numPr>
          <w:ilvl w:val="0"/>
          <w:numId w:val="26"/>
        </w:numPr>
        <w:tabs>
          <w:tab w:val="left" w:pos="929"/>
          <w:tab w:val="left" w:pos="930"/>
        </w:tabs>
        <w:spacing w:before="39" w:after="0" w:line="240" w:lineRule="auto"/>
        <w:ind w:left="930" w:right="0" w:hanging="770"/>
        <w:jc w:val="left"/>
        <w:rPr>
          <w:sz w:val="22"/>
        </w:rPr>
      </w:pPr>
      <w:r>
        <w:rPr>
          <w:color w:val="2B2A29"/>
          <w:sz w:val="22"/>
        </w:rPr>
        <w:t>int i=n；</w:t>
      </w:r>
    </w:p>
    <w:p>
      <w:r>
        <w:rPr>
          <w:color w:val="2B2A29"/>
          <w:sz w:val="22"/>
        </w:rPr>
        <w:t>while i &gt; 0 {</w:t>
      </w:r>
    </w:p>
    <w:p>
      <w:pPr>
        <w:pStyle w:val="16"/>
        <w:numPr>
          <w:ilvl w:val="0"/>
          <w:numId w:val="27"/>
        </w:numPr>
        <w:tabs>
          <w:tab w:val="left" w:pos="929"/>
          <w:tab w:val="left" w:pos="930"/>
        </w:tabs>
        <w:spacing w:before="38" w:after="0" w:line="240" w:lineRule="auto"/>
        <w:ind w:left="930" w:right="0" w:hanging="770"/>
        <w:jc w:val="left"/>
        <w:rPr>
          <w:sz w:val="22"/>
        </w:rPr>
      </w:pPr>
      <w:r>
        <w:rPr>
          <w:color w:val="2B2A29"/>
          <w:sz w:val="22"/>
        </w:rPr>
        <w:t>当i&gt;0时{</w:t>
      </w:r>
    </w:p>
    <w:p>
      <w:r>
        <w:rPr>
          <w:color w:val="2B2A29"/>
          <w:sz w:val="22"/>
        </w:rPr>
        <w:t xml:space="preserve">nf = nf </w:t>
      </w:r>
      <w:r>
        <w:rPr>
          <w:color w:val="2B2A29"/>
          <w:position w:val="-3"/>
          <w:sz w:val="22"/>
        </w:rPr>
        <w:t xml:space="preserve">* </w:t>
      </w:r>
      <w:r>
        <w:rPr>
          <w:color w:val="2B2A29"/>
          <w:sz w:val="22"/>
        </w:rPr>
        <w:t>i;</w:t>
      </w:r>
    </w:p>
    <w:p>
      <w:pPr>
        <w:pStyle w:val="16"/>
        <w:numPr>
          <w:ilvl w:val="0"/>
          <w:numId w:val="27"/>
        </w:numPr>
        <w:tabs>
          <w:tab w:val="left" w:pos="1369"/>
          <w:tab w:val="left" w:pos="1370"/>
        </w:tabs>
        <w:spacing w:before="38" w:after="0" w:line="321" w:lineRule="exact"/>
        <w:ind w:left="1370" w:right="0" w:hanging="1210"/>
        <w:jc w:val="left"/>
        <w:rPr>
          <w:sz w:val="22"/>
        </w:rPr>
      </w:pPr>
      <w:r>
        <w:rPr>
          <w:color w:val="2B2A29"/>
          <w:sz w:val="22"/>
        </w:rPr>
        <w:t>nf=nf</w:t>
      </w:r>
      <w:r>
        <w:rPr>
          <w:color w:val="2B2A29"/>
          <w:position w:val="-3"/>
          <w:sz w:val="22"/>
        </w:rPr>
        <w:t>*</w:t>
      </w:r>
      <w:r>
        <w:rPr>
          <w:color w:val="2B2A29"/>
          <w:sz w:val="22"/>
        </w:rPr>
        <w:t>i；</w:t>
      </w:r>
    </w:p>
    <w:p>
      <w:r>
        <w:rPr>
          <w:rFonts w:ascii="宋体"/>
          <w:color w:val="2B2A29"/>
        </w:rPr>
        <w:t>12</w:t>
      </w:r>
      <w:r>
        <w:rPr>
          <w:rFonts w:ascii="宋体"/>
          <w:color w:val="2B2A29"/>
        </w:rPr>
        <w:tab/>
      </w:r>
      <w:r>
        <w:rPr>
          <w:rFonts w:ascii="宋体"/>
          <w:color w:val="2B2A29"/>
        </w:rPr>
        <w:t>i = i - 1;</w:t>
      </w:r>
    </w:p>
    <w:p>
      <w:pPr>
        <w:pStyle w:val="11"/>
        <w:tabs>
          <w:tab w:val="left" w:pos="1369"/>
        </w:tabs>
        <w:spacing w:line="281" w:lineRule="exact"/>
        <w:ind w:left="160"/>
        <w:rPr>
          <w:rFonts w:ascii="宋体"/>
        </w:rPr>
      </w:pPr>
      <w:r>
        <w:rPr>
          <w:rFonts w:ascii="宋体"/>
          <w:color w:val="2B2A29"/>
        </w:rPr>
        <w:t>12i=i-1；</w:t>
      </w:r>
      <w:r>
        <w:rPr>
          <w:rFonts w:ascii="宋体"/>
          <w:color w:val="2B2A29"/>
        </w:rPr>
        <w:tab/>
      </w:r>
    </w:p>
    <w:p>
      <w:r>
        <w:rPr>
          <w:rFonts w:ascii="宋体"/>
          <w:color w:val="2B2A29"/>
        </w:rPr>
        <w:t>13</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13}</w:t>
      </w:r>
      <w:r>
        <w:rPr>
          <w:rFonts w:ascii="宋体"/>
          <w:color w:val="2B2A29"/>
        </w:rPr>
        <w:tab/>
      </w:r>
    </w:p>
    <w:p>
      <w:r>
        <w:rPr>
          <w:color w:val="2B2A29"/>
          <w:sz w:val="22"/>
        </w:rPr>
        <w:t>i = x;</w:t>
      </w:r>
    </w:p>
    <w:p>
      <w:pPr>
        <w:pStyle w:val="16"/>
        <w:numPr>
          <w:ilvl w:val="0"/>
          <w:numId w:val="28"/>
        </w:numPr>
        <w:tabs>
          <w:tab w:val="left" w:pos="929"/>
          <w:tab w:val="left" w:pos="930"/>
        </w:tabs>
        <w:spacing w:before="39" w:after="0" w:line="240" w:lineRule="auto"/>
        <w:ind w:left="930" w:right="0" w:hanging="770"/>
        <w:jc w:val="left"/>
        <w:rPr>
          <w:sz w:val="22"/>
        </w:rPr>
      </w:pPr>
      <w:r>
        <w:rPr>
          <w:color w:val="2B2A29"/>
          <w:sz w:val="22"/>
        </w:rPr>
        <w:t>i=x；</w:t>
      </w:r>
    </w:p>
    <w:p>
      <w:r>
        <w:rPr>
          <w:color w:val="2B2A29"/>
          <w:sz w:val="22"/>
        </w:rPr>
        <w:t>while i &gt; 0 {</w:t>
      </w:r>
    </w:p>
    <w:p>
      <w:pPr>
        <w:pStyle w:val="16"/>
        <w:numPr>
          <w:ilvl w:val="0"/>
          <w:numId w:val="28"/>
        </w:numPr>
        <w:tabs>
          <w:tab w:val="left" w:pos="929"/>
          <w:tab w:val="left" w:pos="930"/>
        </w:tabs>
        <w:spacing w:before="38" w:after="0" w:line="240" w:lineRule="auto"/>
        <w:ind w:left="930" w:right="0" w:hanging="770"/>
        <w:jc w:val="left"/>
        <w:rPr>
          <w:sz w:val="22"/>
        </w:rPr>
      </w:pPr>
      <w:r>
        <w:rPr>
          <w:color w:val="2B2A29"/>
          <w:sz w:val="22"/>
        </w:rPr>
        <w:t>当i&gt;0时{</w:t>
      </w:r>
    </w:p>
    <w:p>
      <w:r>
        <w:rPr>
          <w:color w:val="2B2A29"/>
          <w:sz w:val="22"/>
        </w:rPr>
        <w:t xml:space="preserve">xf = xf </w:t>
      </w:r>
      <w:r>
        <w:rPr>
          <w:color w:val="2B2A29"/>
          <w:position w:val="-3"/>
          <w:sz w:val="22"/>
        </w:rPr>
        <w:t xml:space="preserve">* </w:t>
      </w:r>
      <w:r>
        <w:rPr>
          <w:color w:val="2B2A29"/>
          <w:sz w:val="22"/>
        </w:rPr>
        <w:t>i;</w:t>
      </w:r>
    </w:p>
    <w:p>
      <w:pPr>
        <w:pStyle w:val="16"/>
        <w:numPr>
          <w:ilvl w:val="0"/>
          <w:numId w:val="28"/>
        </w:numPr>
        <w:tabs>
          <w:tab w:val="left" w:pos="1369"/>
          <w:tab w:val="left" w:pos="1370"/>
        </w:tabs>
        <w:spacing w:before="38" w:after="0" w:line="321" w:lineRule="exact"/>
        <w:ind w:left="1370" w:right="0" w:hanging="1210"/>
        <w:jc w:val="left"/>
        <w:rPr>
          <w:sz w:val="22"/>
        </w:rPr>
      </w:pPr>
      <w:r>
        <w:rPr>
          <w:color w:val="2B2A29"/>
          <w:sz w:val="22"/>
        </w:rPr>
        <w:t>xf=xf</w:t>
      </w:r>
      <w:r>
        <w:rPr>
          <w:color w:val="2B2A29"/>
          <w:position w:val="-3"/>
          <w:sz w:val="22"/>
        </w:rPr>
        <w:t>*</w:t>
      </w:r>
      <w:r>
        <w:rPr>
          <w:color w:val="2B2A29"/>
          <w:sz w:val="22"/>
        </w:rPr>
        <w:t>i；</w:t>
      </w:r>
    </w:p>
    <w:p>
      <w:r>
        <w:rPr>
          <w:rFonts w:ascii="宋体"/>
          <w:color w:val="2B2A29"/>
        </w:rPr>
        <w:t>17</w:t>
      </w:r>
      <w:r>
        <w:rPr>
          <w:rFonts w:ascii="宋体"/>
          <w:color w:val="2B2A29"/>
        </w:rPr>
        <w:tab/>
      </w:r>
      <w:r>
        <w:rPr>
          <w:rFonts w:ascii="宋体"/>
          <w:color w:val="2B2A29"/>
        </w:rPr>
        <w:t>i = i - 1;</w:t>
      </w:r>
    </w:p>
    <w:p>
      <w:pPr>
        <w:pStyle w:val="11"/>
        <w:tabs>
          <w:tab w:val="left" w:pos="1369"/>
        </w:tabs>
        <w:spacing w:line="281" w:lineRule="exact"/>
        <w:ind w:left="160"/>
        <w:rPr>
          <w:rFonts w:ascii="宋体"/>
        </w:rPr>
      </w:pPr>
      <w:r>
        <w:rPr>
          <w:rFonts w:ascii="宋体"/>
          <w:color w:val="2B2A29"/>
        </w:rPr>
        <w:t>17i=i-1；</w:t>
      </w:r>
      <w:r>
        <w:rPr>
          <w:rFonts w:ascii="宋体"/>
          <w:color w:val="2B2A29"/>
        </w:rPr>
        <w:tab/>
      </w:r>
    </w:p>
    <w:p>
      <w:r>
        <w:rPr>
          <w:rFonts w:ascii="宋体"/>
          <w:color w:val="2B2A29"/>
        </w:rPr>
        <w:t>18</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18}</w:t>
      </w:r>
      <w:r>
        <w:rPr>
          <w:rFonts w:ascii="宋体"/>
          <w:color w:val="2B2A29"/>
        </w:rPr>
        <w:tab/>
      </w:r>
    </w:p>
    <w:p>
      <w:r>
        <w:rPr>
          <w:color w:val="2B2A29"/>
          <w:sz w:val="22"/>
        </w:rPr>
        <w:t>int result = nf / xf;</w:t>
      </w:r>
    </w:p>
    <w:p>
      <w:pPr>
        <w:pStyle w:val="16"/>
        <w:numPr>
          <w:ilvl w:val="0"/>
          <w:numId w:val="29"/>
        </w:numPr>
        <w:tabs>
          <w:tab w:val="left" w:pos="929"/>
          <w:tab w:val="left" w:pos="930"/>
        </w:tabs>
        <w:spacing w:before="38" w:after="0" w:line="240" w:lineRule="auto"/>
        <w:ind w:left="930" w:right="0" w:hanging="770"/>
        <w:jc w:val="left"/>
        <w:rPr>
          <w:sz w:val="22"/>
        </w:rPr>
      </w:pPr>
      <w:r>
        <w:rPr>
          <w:color w:val="2B2A29"/>
          <w:sz w:val="22"/>
        </w:rPr>
        <w:t>int结果=nf/xf；</w:t>
      </w:r>
    </w:p>
    <w:p>
      <w:r>
        <w:rPr>
          <w:color w:val="2B2A29"/>
          <w:spacing w:val="-1"/>
          <w:sz w:val="22"/>
        </w:rPr>
        <w:t>io:println(result);</w:t>
      </w:r>
      <w:r>
        <w:rPr>
          <w:color w:val="2B2A29"/>
          <w:spacing w:val="-107"/>
          <w:sz w:val="22"/>
        </w:rPr>
        <w:t xml:space="preserve"> </w:t>
      </w:r>
      <w:r>
        <w:rPr>
          <w:color w:val="2B2A29"/>
          <w:sz w:val="22"/>
        </w:rPr>
        <w:t>21</w:t>
      </w:r>
    </w:p>
    <w:p>
      <w:pPr>
        <w:pStyle w:val="16"/>
        <w:numPr>
          <w:ilvl w:val="0"/>
          <w:numId w:val="29"/>
        </w:numPr>
        <w:tabs>
          <w:tab w:val="left" w:pos="929"/>
          <w:tab w:val="left" w:pos="930"/>
        </w:tabs>
        <w:spacing w:before="39" w:after="0" w:line="273" w:lineRule="auto"/>
        <w:ind w:left="160" w:right="5939" w:firstLine="0"/>
        <w:jc w:val="left"/>
        <w:rPr>
          <w:sz w:val="22"/>
        </w:rPr>
      </w:pPr>
      <w:r>
        <w:rPr>
          <w:color w:val="2B2A29"/>
          <w:spacing w:val="-1"/>
          <w:sz w:val="22"/>
        </w:rPr>
        <w:t>io:println（结果）；</w:t>
      </w:r>
      <w:r>
        <w:rPr>
          <w:color w:val="2B2A29"/>
          <w:sz w:val="22"/>
        </w:rPr>
        <w:t>21</w:t>
      </w:r>
    </w:p>
    <w:p>
      <w:r>
        <w:rPr>
          <w:rFonts w:ascii="宋体"/>
          <w:color w:val="2B2A29"/>
        </w:rPr>
        <w:t>22</w:t>
      </w:r>
      <w:r>
        <w:rPr>
          <w:rFonts w:ascii="宋体"/>
          <w:color w:val="2B2A29"/>
        </w:rPr>
        <w:tab/>
      </w:r>
      <w:r>
        <w:rPr>
          <w:rFonts w:ascii="宋体"/>
          <w:color w:val="2B2A29"/>
        </w:rPr>
        <w:t>n = 5;</w:t>
      </w:r>
    </w:p>
    <w:p>
      <w:pPr>
        <w:pStyle w:val="11"/>
        <w:tabs>
          <w:tab w:val="left" w:pos="929"/>
        </w:tabs>
        <w:spacing w:line="279" w:lineRule="exact"/>
        <w:ind w:left="160"/>
        <w:rPr>
          <w:rFonts w:ascii="宋体"/>
        </w:rPr>
      </w:pPr>
      <w:r>
        <w:rPr>
          <w:rFonts w:ascii="宋体"/>
          <w:color w:val="2B2A29"/>
        </w:rPr>
        <w:t>22n=5；</w:t>
      </w:r>
      <w:r>
        <w:rPr>
          <w:rFonts w:ascii="宋体"/>
          <w:color w:val="2B2A29"/>
        </w:rPr>
        <w:tab/>
      </w:r>
    </w:p>
    <w:p>
      <w:r>
        <w:rPr>
          <w:rFonts w:ascii="宋体"/>
          <w:color w:val="2B2A29"/>
        </w:rPr>
        <w:t>23</w:t>
      </w:r>
      <w:r>
        <w:rPr>
          <w:rFonts w:ascii="宋体"/>
          <w:color w:val="2B2A29"/>
        </w:rPr>
        <w:tab/>
      </w:r>
      <w:r>
        <w:rPr>
          <w:rFonts w:ascii="宋体"/>
          <w:color w:val="2B2A29"/>
        </w:rPr>
        <w:t>r = 3;</w:t>
      </w:r>
    </w:p>
    <w:p>
      <w:pPr>
        <w:pStyle w:val="11"/>
        <w:tabs>
          <w:tab w:val="left" w:pos="929"/>
        </w:tabs>
        <w:spacing w:before="38"/>
        <w:ind w:left="160"/>
        <w:rPr>
          <w:rFonts w:ascii="宋体"/>
        </w:rPr>
      </w:pPr>
      <w:r>
        <w:rPr>
          <w:rFonts w:ascii="宋体"/>
          <w:color w:val="2B2A29"/>
        </w:rPr>
        <w:t>23r=3；</w:t>
      </w:r>
      <w:r>
        <w:rPr>
          <w:rFonts w:ascii="宋体"/>
          <w:color w:val="2B2A29"/>
        </w:rPr>
        <w:tab/>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1540"/>
        <w:gridCol w:w="275"/>
        <w:gridCol w:w="2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24</w:t>
            </w:r>
          </w:p>
          <w:p>
            <w:pPr>
              <w:pStyle w:val="17"/>
              <w:spacing w:before="0" w:line="250" w:lineRule="exact"/>
              <w:ind w:left="50"/>
              <w:rPr>
                <w:sz w:val="22"/>
              </w:rPr>
            </w:pPr>
            <w:r>
              <w:rPr>
                <w:color w:val="2B2A29"/>
                <w:sz w:val="22"/>
              </w:rPr>
              <w:t>24</w:t>
            </w:r>
          </w:p>
        </w:tc>
        <w:tc>
          <w:tcPr>
            <w:tcW w:w="1540" w:type="dxa"/>
          </w:tcPr>
          <w:p>
            <w:r>
              <w:rPr>
                <w:color w:val="2B2A29"/>
                <w:sz w:val="22"/>
              </w:rPr>
              <w:t>x = n - r;</w:t>
            </w:r>
          </w:p>
          <w:p>
            <w:pPr>
              <w:pStyle w:val="17"/>
              <w:spacing w:before="0" w:line="250" w:lineRule="exact"/>
              <w:ind w:left="275"/>
              <w:rPr>
                <w:sz w:val="22"/>
              </w:rPr>
            </w:pPr>
            <w:r>
              <w:rPr>
                <w:color w:val="2B2A29"/>
                <w:sz w:val="22"/>
              </w:rPr>
              <w:t>x=n-r；</w:t>
            </w:r>
          </w:p>
        </w:tc>
        <w:tc>
          <w:tcPr>
            <w:tcW w:w="275" w:type="dxa"/>
          </w:tcPr>
          <w:p>
            <w:pPr>
              <w:pStyle w:val="17"/>
              <w:spacing w:before="0"/>
              <w:rPr>
                <w:rFonts w:ascii="Times New Roman"/>
                <w:sz w:val="20"/>
              </w:rPr>
            </w:pPr>
          </w:p>
        </w:tc>
        <w:tc>
          <w:tcPr>
            <w:tcW w:w="270"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25</w:t>
            </w:r>
          </w:p>
          <w:p>
            <w:pPr>
              <w:pStyle w:val="17"/>
              <w:ind w:left="50"/>
              <w:rPr>
                <w:sz w:val="22"/>
              </w:rPr>
            </w:pPr>
            <w:r>
              <w:rPr>
                <w:color w:val="2B2A29"/>
                <w:sz w:val="22"/>
              </w:rPr>
              <w:t>25</w:t>
            </w:r>
          </w:p>
        </w:tc>
        <w:tc>
          <w:tcPr>
            <w:tcW w:w="1540" w:type="dxa"/>
          </w:tcPr>
          <w:p>
            <w:r>
              <w:rPr>
                <w:color w:val="2B2A29"/>
                <w:sz w:val="22"/>
              </w:rPr>
              <w:t>nf = 1;</w:t>
            </w:r>
          </w:p>
          <w:p>
            <w:pPr>
              <w:pStyle w:val="17"/>
              <w:ind w:left="275"/>
              <w:rPr>
                <w:sz w:val="22"/>
              </w:rPr>
            </w:pPr>
            <w:r>
              <w:rPr>
                <w:color w:val="2B2A29"/>
                <w:sz w:val="22"/>
              </w:rPr>
              <w:t>nf=1；</w:t>
            </w:r>
          </w:p>
        </w:tc>
        <w:tc>
          <w:tcPr>
            <w:tcW w:w="275" w:type="dxa"/>
          </w:tcPr>
          <w:p>
            <w:pPr>
              <w:pStyle w:val="17"/>
              <w:spacing w:before="0"/>
              <w:rPr>
                <w:rFonts w:ascii="Times New Roman"/>
                <w:sz w:val="22"/>
              </w:rPr>
            </w:pPr>
          </w:p>
        </w:tc>
        <w:tc>
          <w:tcPr>
            <w:tcW w:w="27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26</w:t>
            </w:r>
          </w:p>
          <w:p>
            <w:pPr>
              <w:pStyle w:val="17"/>
              <w:ind w:left="50"/>
              <w:rPr>
                <w:sz w:val="22"/>
              </w:rPr>
            </w:pPr>
            <w:r>
              <w:rPr>
                <w:color w:val="2B2A29"/>
                <w:sz w:val="22"/>
              </w:rPr>
              <w:t>26</w:t>
            </w:r>
          </w:p>
        </w:tc>
        <w:tc>
          <w:tcPr>
            <w:tcW w:w="1540" w:type="dxa"/>
          </w:tcPr>
          <w:p>
            <w:r>
              <w:rPr>
                <w:color w:val="2B2A29"/>
                <w:sz w:val="22"/>
              </w:rPr>
              <w:t>xf = 1;</w:t>
            </w:r>
          </w:p>
          <w:p>
            <w:pPr>
              <w:pStyle w:val="17"/>
              <w:ind w:left="275"/>
              <w:rPr>
                <w:sz w:val="22"/>
              </w:rPr>
            </w:pPr>
            <w:r>
              <w:rPr>
                <w:color w:val="2B2A29"/>
                <w:sz w:val="22"/>
              </w:rPr>
              <w:t>xf=1；</w:t>
            </w:r>
          </w:p>
        </w:tc>
        <w:tc>
          <w:tcPr>
            <w:tcW w:w="275" w:type="dxa"/>
          </w:tcPr>
          <w:p>
            <w:pPr>
              <w:pStyle w:val="17"/>
              <w:spacing w:before="0"/>
              <w:rPr>
                <w:rFonts w:ascii="Times New Roman"/>
                <w:sz w:val="22"/>
              </w:rPr>
            </w:pPr>
          </w:p>
        </w:tc>
        <w:tc>
          <w:tcPr>
            <w:tcW w:w="27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27</w:t>
            </w:r>
          </w:p>
          <w:p>
            <w:pPr>
              <w:pStyle w:val="17"/>
              <w:ind w:left="50"/>
              <w:rPr>
                <w:sz w:val="22"/>
              </w:rPr>
            </w:pPr>
            <w:r>
              <w:rPr>
                <w:color w:val="2B2A29"/>
                <w:sz w:val="22"/>
              </w:rPr>
              <w:t>27</w:t>
            </w:r>
          </w:p>
        </w:tc>
        <w:tc>
          <w:tcPr>
            <w:tcW w:w="1540" w:type="dxa"/>
          </w:tcPr>
          <w:p>
            <w:r>
              <w:rPr>
                <w:color w:val="2B2A29"/>
                <w:sz w:val="22"/>
              </w:rPr>
              <w:t>i = n;</w:t>
            </w:r>
          </w:p>
          <w:p>
            <w:pPr>
              <w:pStyle w:val="17"/>
              <w:ind w:left="275"/>
              <w:rPr>
                <w:sz w:val="22"/>
              </w:rPr>
            </w:pPr>
            <w:r>
              <w:rPr>
                <w:color w:val="2B2A29"/>
                <w:sz w:val="22"/>
              </w:rPr>
              <w:t>i=n；</w:t>
            </w:r>
          </w:p>
        </w:tc>
        <w:tc>
          <w:tcPr>
            <w:tcW w:w="275" w:type="dxa"/>
          </w:tcPr>
          <w:p>
            <w:pPr>
              <w:pStyle w:val="17"/>
              <w:spacing w:before="0"/>
              <w:rPr>
                <w:rFonts w:ascii="Times New Roman"/>
                <w:sz w:val="22"/>
              </w:rPr>
            </w:pPr>
          </w:p>
        </w:tc>
        <w:tc>
          <w:tcPr>
            <w:tcW w:w="27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28</w:t>
            </w:r>
          </w:p>
          <w:p>
            <w:pPr>
              <w:pStyle w:val="17"/>
              <w:ind w:left="50"/>
              <w:rPr>
                <w:sz w:val="22"/>
              </w:rPr>
            </w:pPr>
            <w:r>
              <w:rPr>
                <w:color w:val="2B2A29"/>
                <w:sz w:val="22"/>
              </w:rPr>
              <w:t>28</w:t>
            </w:r>
          </w:p>
        </w:tc>
        <w:tc>
          <w:tcPr>
            <w:tcW w:w="1540" w:type="dxa"/>
          </w:tcPr>
          <w:p>
            <w:r>
              <w:rPr>
                <w:color w:val="2B2A29"/>
                <w:sz w:val="22"/>
              </w:rPr>
              <w:t>while i &gt; 0</w:t>
            </w:r>
          </w:p>
          <w:p>
            <w:pPr>
              <w:pStyle w:val="17"/>
              <w:ind w:right="54"/>
              <w:jc w:val="right"/>
              <w:rPr>
                <w:sz w:val="22"/>
              </w:rPr>
            </w:pPr>
            <w:r>
              <w:rPr>
                <w:color w:val="2B2A29"/>
                <w:sz w:val="22"/>
              </w:rPr>
              <w:t>当i&gt;0时</w:t>
            </w:r>
          </w:p>
        </w:tc>
        <w:tc>
          <w:tcPr>
            <w:tcW w:w="275" w:type="dxa"/>
          </w:tcPr>
          <w:p>
            <w:r>
              <w:rPr>
                <w:color w:val="2B2A29"/>
                <w:sz w:val="22"/>
              </w:rPr>
              <w:t>{</w:t>
            </w:r>
          </w:p>
          <w:p>
            <w:pPr>
              <w:pStyle w:val="17"/>
              <w:ind w:left="55"/>
              <w:rPr>
                <w:sz w:val="22"/>
              </w:rPr>
            </w:pPr>
            <w:r>
              <w:rPr>
                <w:color w:val="2B2A29"/>
                <w:sz w:val="22"/>
              </w:rPr>
              <w:t>{</w:t>
            </w:r>
          </w:p>
        </w:tc>
        <w:tc>
          <w:tcPr>
            <w:tcW w:w="27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545" w:type="dxa"/>
          </w:tcPr>
          <w:p>
            <w:r>
              <w:rPr>
                <w:color w:val="2B2A29"/>
                <w:sz w:val="22"/>
              </w:rPr>
              <w:t>29</w:t>
            </w:r>
          </w:p>
          <w:p>
            <w:pPr>
              <w:pStyle w:val="17"/>
              <w:ind w:left="50"/>
              <w:rPr>
                <w:sz w:val="22"/>
              </w:rPr>
            </w:pPr>
            <w:r>
              <w:rPr>
                <w:color w:val="2B2A29"/>
                <w:sz w:val="22"/>
              </w:rPr>
              <w:t>29</w:t>
            </w:r>
          </w:p>
        </w:tc>
        <w:tc>
          <w:tcPr>
            <w:tcW w:w="1540" w:type="dxa"/>
          </w:tcPr>
          <w:p>
            <w:r>
              <w:rPr>
                <w:color w:val="2B2A29"/>
                <w:sz w:val="22"/>
              </w:rPr>
              <w:t>nf = nf</w:t>
            </w:r>
          </w:p>
          <w:p>
            <w:pPr>
              <w:pStyle w:val="17"/>
              <w:ind w:right="54"/>
              <w:jc w:val="right"/>
              <w:rPr>
                <w:sz w:val="22"/>
              </w:rPr>
            </w:pPr>
            <w:r>
              <w:rPr>
                <w:color w:val="2B2A29"/>
                <w:sz w:val="22"/>
              </w:rPr>
              <w:t>nf=nf</w:t>
            </w:r>
          </w:p>
        </w:tc>
        <w:tc>
          <w:tcPr>
            <w:tcW w:w="275" w:type="dxa"/>
          </w:tcPr>
          <w:p>
            <w:pPr>
              <w:pStyle w:val="17"/>
              <w:spacing w:before="45" w:line="274" w:lineRule="exact"/>
              <w:ind w:left="55"/>
              <w:rPr>
                <w:sz w:val="22"/>
              </w:rPr>
            </w:pPr>
            <w:r>
              <w:rPr>
                <w:color w:val="2B2A29"/>
                <w:sz w:val="22"/>
              </w:rPr>
              <w:t>*</w:t>
            </w:r>
          </w:p>
        </w:tc>
        <w:tc>
          <w:tcPr>
            <w:tcW w:w="270" w:type="dxa"/>
          </w:tcPr>
          <w:p>
            <w:r>
              <w:rPr>
                <w:color w:val="2B2A29"/>
                <w:sz w:val="22"/>
              </w:rPr>
              <w:t>i;</w:t>
            </w:r>
          </w:p>
          <w:p>
            <w:pPr>
              <w:pStyle w:val="17"/>
              <w:rPr>
                <w:sz w:val="22"/>
              </w:rPr>
            </w:pPr>
            <w:r>
              <w:rPr>
                <w:color w:val="2B2A29"/>
                <w:sz w:val="22"/>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45" w:type="dxa"/>
          </w:tcPr>
          <w:p>
            <w:r>
              <w:rPr>
                <w:color w:val="2B2A29"/>
                <w:sz w:val="22"/>
              </w:rPr>
              <w:t>30</w:t>
            </w:r>
          </w:p>
          <w:p>
            <w:pPr>
              <w:pStyle w:val="17"/>
              <w:spacing w:before="0" w:line="268" w:lineRule="exact"/>
              <w:ind w:left="50"/>
              <w:rPr>
                <w:sz w:val="22"/>
              </w:rPr>
            </w:pPr>
            <w:r>
              <w:rPr>
                <w:color w:val="2B2A29"/>
                <w:sz w:val="22"/>
              </w:rPr>
              <w:t>30</w:t>
            </w:r>
          </w:p>
        </w:tc>
        <w:tc>
          <w:tcPr>
            <w:tcW w:w="1540" w:type="dxa"/>
          </w:tcPr>
          <w:p>
            <w:r>
              <w:rPr>
                <w:color w:val="2B2A29"/>
                <w:sz w:val="22"/>
              </w:rPr>
              <w:t>i = i -</w:t>
            </w:r>
          </w:p>
          <w:p>
            <w:pPr>
              <w:pStyle w:val="17"/>
              <w:spacing w:before="0" w:line="268" w:lineRule="exact"/>
              <w:ind w:right="54"/>
              <w:jc w:val="right"/>
              <w:rPr>
                <w:sz w:val="22"/>
              </w:rPr>
            </w:pPr>
            <w:r>
              <w:rPr>
                <w:color w:val="2B2A29"/>
                <w:sz w:val="22"/>
              </w:rPr>
              <w:t>i=i-</w:t>
            </w:r>
          </w:p>
        </w:tc>
        <w:tc>
          <w:tcPr>
            <w:tcW w:w="275" w:type="dxa"/>
          </w:tcPr>
          <w:p>
            <w:r>
              <w:rPr>
                <w:color w:val="2B2A29"/>
                <w:sz w:val="22"/>
              </w:rPr>
              <w:t>1;</w:t>
            </w:r>
          </w:p>
          <w:p>
            <w:pPr>
              <w:pStyle w:val="17"/>
              <w:spacing w:before="0" w:line="268" w:lineRule="exact"/>
              <w:ind w:left="55" w:right="-15"/>
              <w:rPr>
                <w:sz w:val="22"/>
              </w:rPr>
            </w:pPr>
            <w:r>
              <w:rPr>
                <w:color w:val="2B2A29"/>
                <w:sz w:val="22"/>
              </w:rPr>
              <w:t>1.</w:t>
            </w:r>
          </w:p>
        </w:tc>
        <w:tc>
          <w:tcPr>
            <w:tcW w:w="270"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31</w:t>
            </w:r>
          </w:p>
          <w:p>
            <w:pPr>
              <w:pStyle w:val="17"/>
              <w:ind w:left="50"/>
              <w:rPr>
                <w:sz w:val="22"/>
              </w:rPr>
            </w:pPr>
            <w:r>
              <w:rPr>
                <w:color w:val="2B2A29"/>
                <w:sz w:val="22"/>
              </w:rPr>
              <w:t>31</w:t>
            </w:r>
          </w:p>
        </w:tc>
        <w:tc>
          <w:tcPr>
            <w:tcW w:w="1540" w:type="dxa"/>
          </w:tcPr>
          <w:p>
            <w:r>
              <w:rPr>
                <w:color w:val="2B2A29"/>
                <w:sz w:val="22"/>
              </w:rPr>
              <w:t>}</w:t>
            </w:r>
          </w:p>
          <w:p>
            <w:pPr>
              <w:pStyle w:val="17"/>
              <w:ind w:left="275"/>
              <w:rPr>
                <w:sz w:val="22"/>
              </w:rPr>
            </w:pPr>
            <w:r>
              <w:rPr>
                <w:color w:val="2B2A29"/>
                <w:sz w:val="22"/>
              </w:rPr>
              <w:t>}</w:t>
            </w:r>
          </w:p>
        </w:tc>
        <w:tc>
          <w:tcPr>
            <w:tcW w:w="275" w:type="dxa"/>
          </w:tcPr>
          <w:p>
            <w:pPr>
              <w:pStyle w:val="17"/>
              <w:spacing w:before="0"/>
              <w:rPr>
                <w:rFonts w:ascii="Times New Roman"/>
                <w:sz w:val="22"/>
              </w:rPr>
            </w:pPr>
          </w:p>
        </w:tc>
        <w:tc>
          <w:tcPr>
            <w:tcW w:w="270"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32</w:t>
            </w:r>
          </w:p>
          <w:p>
            <w:pPr>
              <w:pStyle w:val="17"/>
              <w:ind w:left="50"/>
              <w:rPr>
                <w:sz w:val="22"/>
              </w:rPr>
            </w:pPr>
            <w:r>
              <w:rPr>
                <w:color w:val="2B2A29"/>
                <w:sz w:val="22"/>
              </w:rPr>
              <w:t>32</w:t>
            </w:r>
          </w:p>
        </w:tc>
        <w:tc>
          <w:tcPr>
            <w:tcW w:w="1540" w:type="dxa"/>
          </w:tcPr>
          <w:p>
            <w:r>
              <w:rPr>
                <w:color w:val="2B2A29"/>
                <w:sz w:val="22"/>
              </w:rPr>
              <w:t>i = x;</w:t>
            </w:r>
          </w:p>
          <w:p>
            <w:pPr>
              <w:pStyle w:val="17"/>
              <w:ind w:left="275"/>
              <w:rPr>
                <w:sz w:val="22"/>
              </w:rPr>
            </w:pPr>
            <w:r>
              <w:rPr>
                <w:color w:val="2B2A29"/>
                <w:sz w:val="22"/>
              </w:rPr>
              <w:t>i=x；</w:t>
            </w:r>
          </w:p>
        </w:tc>
        <w:tc>
          <w:tcPr>
            <w:tcW w:w="275" w:type="dxa"/>
          </w:tcPr>
          <w:p>
            <w:pPr>
              <w:pStyle w:val="17"/>
              <w:spacing w:before="0"/>
              <w:rPr>
                <w:rFonts w:ascii="Times New Roman"/>
                <w:sz w:val="22"/>
              </w:rPr>
            </w:pPr>
          </w:p>
        </w:tc>
        <w:tc>
          <w:tcPr>
            <w:tcW w:w="270"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33</w:t>
            </w:r>
          </w:p>
          <w:p>
            <w:pPr>
              <w:pStyle w:val="17"/>
              <w:ind w:left="50"/>
              <w:rPr>
                <w:sz w:val="22"/>
              </w:rPr>
            </w:pPr>
            <w:r>
              <w:rPr>
                <w:color w:val="2B2A29"/>
                <w:sz w:val="22"/>
              </w:rPr>
              <w:t>33</w:t>
            </w:r>
          </w:p>
        </w:tc>
        <w:tc>
          <w:tcPr>
            <w:tcW w:w="1540" w:type="dxa"/>
          </w:tcPr>
          <w:p>
            <w:r>
              <w:rPr>
                <w:color w:val="2B2A29"/>
                <w:sz w:val="22"/>
              </w:rPr>
              <w:t>while i &gt; 0</w:t>
            </w:r>
          </w:p>
          <w:p>
            <w:pPr>
              <w:pStyle w:val="17"/>
              <w:ind w:right="54"/>
              <w:jc w:val="right"/>
              <w:rPr>
                <w:sz w:val="22"/>
              </w:rPr>
            </w:pPr>
            <w:r>
              <w:rPr>
                <w:color w:val="2B2A29"/>
                <w:sz w:val="22"/>
              </w:rPr>
              <w:t>当i&gt;0时</w:t>
            </w:r>
          </w:p>
        </w:tc>
        <w:tc>
          <w:tcPr>
            <w:tcW w:w="275" w:type="dxa"/>
          </w:tcPr>
          <w:p>
            <w:r>
              <w:rPr>
                <w:color w:val="2B2A29"/>
                <w:sz w:val="22"/>
              </w:rPr>
              <w:t>{</w:t>
            </w:r>
          </w:p>
          <w:p>
            <w:pPr>
              <w:pStyle w:val="17"/>
              <w:ind w:left="55"/>
              <w:rPr>
                <w:sz w:val="22"/>
              </w:rPr>
            </w:pPr>
            <w:r>
              <w:rPr>
                <w:color w:val="2B2A29"/>
                <w:sz w:val="22"/>
              </w:rPr>
              <w:t>{</w:t>
            </w:r>
          </w:p>
        </w:tc>
        <w:tc>
          <w:tcPr>
            <w:tcW w:w="270"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545" w:type="dxa"/>
          </w:tcPr>
          <w:p>
            <w:r>
              <w:rPr>
                <w:color w:val="2B2A29"/>
                <w:sz w:val="22"/>
              </w:rPr>
              <w:t>34</w:t>
            </w:r>
          </w:p>
          <w:p>
            <w:pPr>
              <w:pStyle w:val="17"/>
              <w:ind w:left="50"/>
              <w:rPr>
                <w:sz w:val="22"/>
              </w:rPr>
            </w:pPr>
            <w:r>
              <w:rPr>
                <w:color w:val="2B2A29"/>
                <w:sz w:val="22"/>
              </w:rPr>
              <w:t>34</w:t>
            </w:r>
          </w:p>
        </w:tc>
        <w:tc>
          <w:tcPr>
            <w:tcW w:w="1540" w:type="dxa"/>
          </w:tcPr>
          <w:p>
            <w:r>
              <w:rPr>
                <w:color w:val="2B2A29"/>
                <w:sz w:val="22"/>
              </w:rPr>
              <w:t>xf = xf</w:t>
            </w:r>
          </w:p>
          <w:p>
            <w:pPr>
              <w:pStyle w:val="17"/>
              <w:ind w:right="54"/>
              <w:jc w:val="right"/>
              <w:rPr>
                <w:sz w:val="22"/>
              </w:rPr>
            </w:pPr>
            <w:r>
              <w:rPr>
                <w:color w:val="2B2A29"/>
                <w:sz w:val="22"/>
              </w:rPr>
              <w:t>xf=xf</w:t>
            </w:r>
          </w:p>
        </w:tc>
        <w:tc>
          <w:tcPr>
            <w:tcW w:w="275" w:type="dxa"/>
          </w:tcPr>
          <w:p>
            <w:pPr>
              <w:pStyle w:val="17"/>
              <w:spacing w:before="45" w:line="256" w:lineRule="exact"/>
              <w:ind w:left="55"/>
              <w:rPr>
                <w:sz w:val="22"/>
              </w:rPr>
            </w:pPr>
            <w:r>
              <w:rPr>
                <w:color w:val="2B2A29"/>
                <w:sz w:val="22"/>
              </w:rPr>
              <w:t>*</w:t>
            </w:r>
          </w:p>
        </w:tc>
        <w:tc>
          <w:tcPr>
            <w:tcW w:w="270" w:type="dxa"/>
          </w:tcPr>
          <w:p>
            <w:r>
              <w:rPr>
                <w:color w:val="2B2A29"/>
                <w:sz w:val="22"/>
              </w:rPr>
              <w:t>i;</w:t>
            </w:r>
          </w:p>
          <w:p>
            <w:pPr>
              <w:pStyle w:val="17"/>
              <w:rPr>
                <w:sz w:val="22"/>
              </w:rPr>
            </w:pPr>
            <w:r>
              <w:rPr>
                <w:color w:val="2B2A29"/>
                <w:sz w:val="22"/>
              </w:rPr>
              <w:t>i；</w:t>
            </w:r>
          </w:p>
        </w:tc>
      </w:tr>
    </w:tbl>
    <w:p>
      <w:r>
        <w:rPr>
          <w:rFonts w:ascii="宋体"/>
          <w:color w:val="2B2A29"/>
        </w:rPr>
        <w:t>35</w:t>
      </w:r>
      <w:r>
        <w:rPr>
          <w:rFonts w:ascii="宋体"/>
          <w:color w:val="2B2A29"/>
        </w:rPr>
        <w:tab/>
      </w:r>
      <w:r>
        <w:rPr>
          <w:rFonts w:ascii="宋体"/>
          <w:color w:val="2B2A29"/>
        </w:rPr>
        <w:t>i = i - 1;</w:t>
      </w:r>
    </w:p>
    <w:p>
      <w:pPr>
        <w:pStyle w:val="11"/>
        <w:tabs>
          <w:tab w:val="left" w:pos="1729"/>
        </w:tabs>
        <w:spacing w:before="4"/>
        <w:ind w:left="520"/>
        <w:rPr>
          <w:rFonts w:ascii="宋体"/>
        </w:rPr>
      </w:pPr>
      <w:r>
        <w:rPr>
          <w:rFonts w:ascii="宋体"/>
          <w:color w:val="2B2A29"/>
        </w:rPr>
        <w:t>35i=i-1；</w:t>
      </w:r>
      <w:r>
        <w:rPr>
          <w:rFonts w:ascii="宋体"/>
          <w:color w:val="2B2A29"/>
        </w:rPr>
        <w:tab/>
      </w:r>
    </w:p>
    <w:p>
      <w:r>
        <w:rPr>
          <w:rFonts w:ascii="宋体"/>
          <w:color w:val="2B2A29"/>
        </w:rPr>
        <w:t>36</w:t>
      </w:r>
      <w:r>
        <w:rPr>
          <w:rFonts w:ascii="宋体"/>
          <w:color w:val="2B2A29"/>
        </w:rPr>
        <w:tab/>
      </w:r>
      <w:r>
        <w:rPr>
          <w:rFonts w:ascii="宋体"/>
          <w:color w:val="2B2A29"/>
        </w:rPr>
        <w:t>}</w:t>
      </w:r>
    </w:p>
    <w:p>
      <w:pPr>
        <w:pStyle w:val="11"/>
        <w:tabs>
          <w:tab w:val="left" w:pos="1289"/>
        </w:tabs>
        <w:spacing w:before="39"/>
        <w:ind w:left="520"/>
        <w:rPr>
          <w:rFonts w:ascii="宋体"/>
        </w:rPr>
      </w:pPr>
      <w:r>
        <w:rPr>
          <w:rFonts w:ascii="宋体"/>
          <w:color w:val="2B2A29"/>
        </w:rPr>
        <w:t>36}</w:t>
      </w:r>
      <w:r>
        <w:rPr>
          <w:rFonts w:ascii="宋体"/>
          <w:color w:val="2B2A29"/>
        </w:rPr>
        <w:tab/>
      </w:r>
    </w:p>
    <w:p>
      <w:r>
        <w:rPr>
          <w:color w:val="2B2A29"/>
          <w:sz w:val="22"/>
        </w:rPr>
        <w:t>result = nf / xf;</w:t>
      </w:r>
    </w:p>
    <w:p>
      <w:pPr>
        <w:pStyle w:val="16"/>
        <w:numPr>
          <w:ilvl w:val="1"/>
          <w:numId w:val="29"/>
        </w:numPr>
        <w:tabs>
          <w:tab w:val="left" w:pos="1289"/>
          <w:tab w:val="left" w:pos="1291"/>
        </w:tabs>
        <w:spacing w:before="38" w:after="0" w:line="240" w:lineRule="auto"/>
        <w:ind w:left="1290" w:right="0" w:hanging="771"/>
        <w:jc w:val="left"/>
        <w:rPr>
          <w:sz w:val="22"/>
        </w:rPr>
      </w:pPr>
      <w:r>
        <w:rPr>
          <w:color w:val="2B2A29"/>
          <w:sz w:val="22"/>
        </w:rPr>
        <w:t>结果=nf/xf；</w:t>
      </w:r>
    </w:p>
    <w:p>
      <w:r>
        <w:rPr>
          <w:color w:val="2B2A29"/>
          <w:spacing w:val="-1"/>
          <w:sz w:val="22"/>
        </w:rPr>
        <w:t>io:println(result);</w:t>
      </w:r>
      <w:r>
        <w:rPr>
          <w:color w:val="2B2A29"/>
          <w:spacing w:val="-107"/>
          <w:sz w:val="22"/>
        </w:rPr>
        <w:t xml:space="preserve"> </w:t>
      </w:r>
      <w:r>
        <w:rPr>
          <w:color w:val="2B2A29"/>
          <w:sz w:val="22"/>
        </w:rPr>
        <w:t>39 }</w:t>
      </w:r>
    </w:p>
    <w:p>
      <w:pPr>
        <w:pStyle w:val="16"/>
        <w:numPr>
          <w:ilvl w:val="1"/>
          <w:numId w:val="29"/>
        </w:numPr>
        <w:tabs>
          <w:tab w:val="left" w:pos="1289"/>
          <w:tab w:val="left" w:pos="1291"/>
        </w:tabs>
        <w:spacing w:before="38" w:after="0" w:line="273" w:lineRule="auto"/>
        <w:ind w:left="520" w:right="5577" w:firstLine="0"/>
        <w:jc w:val="left"/>
        <w:rPr>
          <w:sz w:val="22"/>
        </w:rPr>
      </w:pPr>
      <w:r>
        <w:rPr>
          <w:color w:val="2B2A29"/>
          <w:spacing w:val="-1"/>
          <w:sz w:val="22"/>
        </w:rPr>
        <w:t>io:println（结果）；</w:t>
      </w:r>
      <w:r>
        <w:rPr>
          <w:color w:val="2B2A29"/>
          <w:sz w:val="22"/>
        </w:rPr>
        <w:t>39 }</w:t>
      </w: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8"/>
          <w:sz w:val="22"/>
        </w:rPr>
        <w:t xml:space="preserve"> </w:t>
      </w:r>
      <w:r>
        <w:rPr>
          <w:rFonts w:ascii="Arial"/>
          <w:b/>
          <w:color w:val="2B2A29"/>
          <w:sz w:val="22"/>
        </w:rPr>
        <w:t>run</w:t>
      </w:r>
      <w:r>
        <w:rPr>
          <w:rFonts w:ascii="Arial"/>
          <w:b/>
          <w:color w:val="2B2A29"/>
          <w:spacing w:val="48"/>
          <w:sz w:val="22"/>
        </w:rPr>
        <w:t xml:space="preserve"> </w:t>
      </w:r>
      <w:r>
        <w:rPr>
          <w:rFonts w:ascii="Arial"/>
          <w:b/>
          <w:color w:val="2B2A29"/>
          <w:sz w:val="22"/>
        </w:rPr>
        <w:t>perm2.bal</w:t>
      </w:r>
    </w:p>
    <w:p>
      <w:pPr>
        <w:spacing w:before="171"/>
        <w:ind w:left="520" w:right="0" w:firstLine="0"/>
        <w:jc w:val="left"/>
        <w:rPr>
          <w:rFonts w:ascii="Arial"/>
          <w:b/>
          <w:sz w:val="22"/>
        </w:rPr>
      </w:pPr>
      <w:r>
        <w:rPr>
          <w:rFonts w:ascii="Arial"/>
          <w:b/>
          <w:color w:val="2B2A29"/>
          <w:sz w:val="22"/>
        </w:rPr>
        <w:t>$balletina跑步perm2.bal</w:t>
      </w:r>
    </w:p>
    <w:p>
      <w:r>
        <w:rPr>
          <w:rFonts w:ascii="宋体"/>
          <w:color w:val="2B2A29"/>
        </w:rPr>
        <w:t>12</w:t>
      </w:r>
    </w:p>
    <w:p>
      <w:pPr>
        <w:pStyle w:val="11"/>
        <w:spacing w:before="54"/>
        <w:ind w:left="520"/>
        <w:rPr>
          <w:rFonts w:ascii="宋体"/>
        </w:rPr>
      </w:pPr>
      <w:r>
        <w:rPr>
          <w:rFonts w:ascii="宋体"/>
          <w:color w:val="2B2A29"/>
        </w:rPr>
        <w:t>12</w:t>
      </w:r>
    </w:p>
    <w:p>
      <w:r>
        <w:rPr>
          <w:rFonts w:ascii="宋体"/>
          <w:color w:val="2B2A29"/>
        </w:rPr>
        <w:t>60</w:t>
      </w:r>
    </w:p>
    <w:p>
      <w:pPr>
        <w:pStyle w:val="11"/>
        <w:spacing w:before="38"/>
        <w:ind w:left="520"/>
        <w:rPr>
          <w:rFonts w:ascii="宋体"/>
        </w:rPr>
      </w:pPr>
      <w:r>
        <w:rPr>
          <w:rFonts w:ascii="宋体"/>
          <w:color w:val="2B2A29"/>
        </w:rPr>
        <w:t>60</w:t>
      </w:r>
    </w:p>
    <w:p>
      <w:pPr>
        <w:pStyle w:val="11"/>
        <w:rPr>
          <w:rFonts w:ascii="宋体"/>
          <w:sz w:val="10"/>
        </w:rPr>
      </w:pPr>
    </w:p>
    <w:p>
      <w:r>
        <w:rPr>
          <w:color w:val="2B2A29"/>
          <w:w w:val="105"/>
        </w:rPr>
        <w:t>The preceding program did get the job done, but we can feel that duplicating the</w:t>
      </w:r>
      <w:r>
        <w:rPr>
          <w:color w:val="2B2A29"/>
          <w:spacing w:val="1"/>
          <w:w w:val="105"/>
        </w:rPr>
        <w:t xml:space="preserve"> </w:t>
      </w:r>
      <w:r>
        <w:rPr>
          <w:color w:val="2B2A29"/>
          <w:w w:val="105"/>
        </w:rPr>
        <w:t>logic in the code does not seem to be the right approach. We have simply updated the</w:t>
      </w:r>
      <w:r>
        <w:rPr>
          <w:color w:val="2B2A29"/>
          <w:spacing w:val="1"/>
          <w:w w:val="105"/>
        </w:rPr>
        <w:t xml:space="preserve"> </w:t>
      </w:r>
      <w:r>
        <w:rPr>
          <w:color w:val="2B2A29"/>
          <w:w w:val="105"/>
        </w:rPr>
        <w:t>variable values for the problem, and the code to the formula is</w:t>
      </w:r>
      <w:r>
        <w:rPr>
          <w:color w:val="2B2A29"/>
          <w:spacing w:val="1"/>
          <w:w w:val="105"/>
        </w:rPr>
        <w:t xml:space="preserve"> </w:t>
      </w:r>
      <w:r>
        <w:rPr>
          <w:color w:val="2B2A29"/>
          <w:w w:val="105"/>
        </w:rPr>
        <w:t>repeated. This does not</w:t>
      </w:r>
      <w:r>
        <w:rPr>
          <w:color w:val="2B2A29"/>
          <w:spacing w:val="1"/>
          <w:w w:val="105"/>
        </w:rPr>
        <w:t xml:space="preserve"> </w:t>
      </w:r>
      <w:r>
        <w:rPr>
          <w:color w:val="2B2A29"/>
          <w:w w:val="105"/>
        </w:rPr>
        <w:t>look</w:t>
      </w:r>
      <w:r>
        <w:rPr>
          <w:color w:val="2B2A29"/>
          <w:spacing w:val="-5"/>
          <w:w w:val="105"/>
        </w:rPr>
        <w:t xml:space="preserve"> </w:t>
      </w:r>
      <w:r>
        <w:rPr>
          <w:color w:val="2B2A29"/>
          <w:w w:val="105"/>
        </w:rPr>
        <w:t>like</w:t>
      </w:r>
      <w:r>
        <w:rPr>
          <w:color w:val="2B2A29"/>
          <w:spacing w:val="-5"/>
          <w:w w:val="105"/>
        </w:rPr>
        <w:t xml:space="preserve"> </w:t>
      </w:r>
      <w:r>
        <w:rPr>
          <w:color w:val="2B2A29"/>
          <w:w w:val="105"/>
        </w:rPr>
        <w:t>a</w:t>
      </w:r>
      <w:r>
        <w:rPr>
          <w:color w:val="2B2A29"/>
          <w:spacing w:val="-5"/>
          <w:w w:val="105"/>
        </w:rPr>
        <w:t xml:space="preserve"> </w:t>
      </w:r>
      <w:r>
        <w:rPr>
          <w:color w:val="2B2A29"/>
          <w:w w:val="105"/>
        </w:rPr>
        <w:t>scalable</w:t>
      </w:r>
      <w:r>
        <w:rPr>
          <w:color w:val="2B2A29"/>
          <w:spacing w:val="-5"/>
          <w:w w:val="105"/>
        </w:rPr>
        <w:t xml:space="preserve"> </w:t>
      </w:r>
      <w:r>
        <w:rPr>
          <w:color w:val="2B2A29"/>
          <w:w w:val="105"/>
        </w:rPr>
        <w:t>solution</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5"/>
          <w:w w:val="105"/>
        </w:rPr>
        <w:t xml:space="preserve"> </w:t>
      </w:r>
      <w:r>
        <w:rPr>
          <w:color w:val="2B2A29"/>
          <w:w w:val="105"/>
        </w:rPr>
        <w:t>problem</w:t>
      </w:r>
      <w:r>
        <w:rPr>
          <w:color w:val="2B2A29"/>
          <w:spacing w:val="-5"/>
          <w:w w:val="105"/>
        </w:rPr>
        <w:t xml:space="preserve"> </w:t>
      </w:r>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Let’s</w:t>
      </w:r>
      <w:r>
        <w:rPr>
          <w:color w:val="2B2A29"/>
          <w:spacing w:val="-5"/>
          <w:w w:val="105"/>
        </w:rPr>
        <w:t xml:space="preserve"> </w:t>
      </w:r>
      <w:r>
        <w:rPr>
          <w:color w:val="2B2A29"/>
          <w:w w:val="105"/>
        </w:rPr>
        <w:t>refactor</w:t>
      </w:r>
      <w:r>
        <w:rPr>
          <w:color w:val="2B2A29"/>
          <w:spacing w:val="-4"/>
          <w:w w:val="105"/>
        </w:rPr>
        <w:t xml:space="preserve"> </w:t>
      </w:r>
      <w:r>
        <w:rPr>
          <w:color w:val="2B2A29"/>
          <w:w w:val="105"/>
        </w:rPr>
        <w:t>our</w:t>
      </w:r>
      <w:r>
        <w:rPr>
          <w:color w:val="2B2A29"/>
          <w:spacing w:val="-5"/>
          <w:w w:val="105"/>
        </w:rPr>
        <w:t xml:space="preserve"> </w:t>
      </w:r>
      <w:r>
        <w:rPr>
          <w:color w:val="2B2A29"/>
          <w:w w:val="105"/>
        </w:rPr>
        <w:t>solution</w:t>
      </w:r>
      <w:r>
        <w:rPr>
          <w:color w:val="2B2A29"/>
          <w:spacing w:val="-5"/>
          <w:w w:val="105"/>
        </w:rPr>
        <w:t xml:space="preserve"> </w:t>
      </w:r>
      <w:r>
        <w:rPr>
          <w:color w:val="2B2A29"/>
          <w:w w:val="105"/>
        </w:rPr>
        <w:t>to</w:t>
      </w:r>
      <w:r>
        <w:rPr>
          <w:color w:val="2B2A29"/>
          <w:spacing w:val="-5"/>
          <w:w w:val="105"/>
        </w:rPr>
        <w:t xml:space="preserve"> </w:t>
      </w:r>
      <w:r>
        <w:rPr>
          <w:color w:val="2B2A29"/>
          <w:w w:val="105"/>
        </w:rPr>
        <w:t>define</w:t>
      </w:r>
      <w:r>
        <w:rPr>
          <w:color w:val="2B2A29"/>
          <w:spacing w:val="-55"/>
          <w:w w:val="105"/>
        </w:rPr>
        <w:t xml:space="preserve"> </w:t>
      </w:r>
      <w:r>
        <w:rPr>
          <w:color w:val="2B2A29"/>
          <w:spacing w:val="-1"/>
          <w:w w:val="110"/>
        </w:rPr>
        <w:t>our</w:t>
      </w:r>
      <w:r>
        <w:rPr>
          <w:color w:val="2B2A29"/>
          <w:spacing w:val="-16"/>
          <w:w w:val="110"/>
        </w:rPr>
        <w:t xml:space="preserve"> </w:t>
      </w:r>
      <w:r>
        <w:rPr>
          <w:color w:val="2B2A29"/>
          <w:spacing w:val="-1"/>
          <w:w w:val="110"/>
        </w:rPr>
        <w:t>permutation</w:t>
      </w:r>
      <w:r>
        <w:rPr>
          <w:color w:val="2B2A29"/>
          <w:spacing w:val="-15"/>
          <w:w w:val="110"/>
        </w:rPr>
        <w:t xml:space="preserve"> </w:t>
      </w:r>
      <w:r>
        <w:rPr>
          <w:color w:val="2B2A29"/>
          <w:spacing w:val="-1"/>
          <w:w w:val="110"/>
        </w:rPr>
        <w:t>count</w:t>
      </w:r>
      <w:r>
        <w:rPr>
          <w:color w:val="2B2A29"/>
          <w:spacing w:val="-16"/>
          <w:w w:val="110"/>
        </w:rPr>
        <w:t xml:space="preserve"> </w:t>
      </w:r>
      <w:r>
        <w:rPr>
          <w:color w:val="2B2A29"/>
          <w:w w:val="110"/>
        </w:rPr>
        <w:t>calculation</w:t>
      </w:r>
      <w:r>
        <w:rPr>
          <w:color w:val="2B2A29"/>
          <w:spacing w:val="-15"/>
          <w:w w:val="110"/>
        </w:rPr>
        <w:t xml:space="preserve"> </w:t>
      </w:r>
      <w:r>
        <w:rPr>
          <w:color w:val="2B2A29"/>
          <w:w w:val="110"/>
        </w:rPr>
        <w:t>as</w:t>
      </w:r>
      <w:r>
        <w:rPr>
          <w:color w:val="2B2A29"/>
          <w:spacing w:val="-16"/>
          <w:w w:val="110"/>
        </w:rPr>
        <w:t xml:space="preserve"> </w:t>
      </w:r>
      <w:r>
        <w:rPr>
          <w:color w:val="2B2A29"/>
          <w:w w:val="110"/>
        </w:rPr>
        <w:t>a</w:t>
      </w:r>
      <w:r>
        <w:rPr>
          <w:color w:val="2B2A29"/>
          <w:spacing w:val="-15"/>
          <w:w w:val="110"/>
        </w:rPr>
        <w:t xml:space="preserve"> </w:t>
      </w:r>
      <w:r>
        <w:rPr>
          <w:color w:val="2B2A29"/>
          <w:w w:val="110"/>
        </w:rPr>
        <w:t>separate</w:t>
      </w:r>
      <w:r>
        <w:rPr>
          <w:color w:val="2B2A29"/>
          <w:spacing w:val="-16"/>
          <w:w w:val="110"/>
        </w:rPr>
        <w:t xml:space="preserve"> </w:t>
      </w:r>
      <w:r>
        <w:rPr>
          <w:color w:val="2B2A29"/>
          <w:w w:val="110"/>
        </w:rPr>
        <w:t>function.</w:t>
      </w:r>
    </w:p>
    <w:p>
      <w:pPr>
        <w:pStyle w:val="11"/>
        <w:spacing w:before="85" w:line="304" w:lineRule="auto"/>
        <w:ind w:left="520" w:right="266" w:firstLine="359"/>
      </w:pPr>
      <w:r>
        <w:rPr>
          <w:color w:val="2B2A29"/>
          <w:w w:val="105"/>
        </w:rPr>
        <w:t>前面的程序确实完成了任务，但我们可以感觉到，复制代码中的逻辑似乎不是正确的方法。我们简单地更新了问题的变量值，并重复了公式的代码。这看起来不像</w:t>
      </w:r>
      <w:r>
        <w:rPr>
          <w:color w:val="2B2A29"/>
          <w:spacing w:val="-5"/>
          <w:w w:val="105"/>
        </w:rPr>
        <w:t>是解决</w:t>
      </w:r>
      <w:r>
        <w:rPr>
          <w:color w:val="2B2A29"/>
          <w:w w:val="105"/>
        </w:rPr>
        <w:t>问题的可扩展解决</w:t>
      </w:r>
      <w:r>
        <w:rPr>
          <w:color w:val="2B2A29"/>
          <w:spacing w:val="-5"/>
          <w:w w:val="105"/>
        </w:rPr>
        <w:t>方案</w:t>
      </w:r>
      <w:r>
        <w:rPr>
          <w:color w:val="2B2A29"/>
          <w:w w:val="105"/>
        </w:rPr>
        <w:t>。让我们重构</w:t>
      </w:r>
      <w:r>
        <w:rPr>
          <w:color w:val="2B2A29"/>
          <w:spacing w:val="-1"/>
          <w:w w:val="105"/>
        </w:rPr>
        <w:t>我们的</w:t>
      </w:r>
      <w:r>
        <w:rPr>
          <w:color w:val="2B2A29"/>
          <w:w w:val="105"/>
        </w:rPr>
        <w:t>解决</w:t>
      </w:r>
      <w:r>
        <w:rPr>
          <w:color w:val="2B2A29"/>
          <w:spacing w:val="-5"/>
          <w:w w:val="105"/>
        </w:rPr>
        <w:t>方案，将</w:t>
      </w:r>
      <w:r>
        <w:rPr>
          <w:color w:val="2B2A29"/>
          <w:spacing w:val="-1"/>
          <w:w w:val="110"/>
        </w:rPr>
        <w:t>置换计数</w:t>
      </w:r>
      <w:r>
        <w:rPr>
          <w:color w:val="2B2A29"/>
          <w:w w:val="110"/>
        </w:rPr>
        <w:t>计算</w:t>
      </w:r>
      <w:r>
        <w:rPr>
          <w:color w:val="2B2A29"/>
          <w:w w:val="105"/>
        </w:rPr>
        <w:t>定义</w:t>
      </w:r>
      <w:r>
        <w:rPr>
          <w:color w:val="2B2A29"/>
          <w:w w:val="110"/>
        </w:rPr>
        <w:t>为一个单独</w:t>
      </w:r>
      <w:r>
        <w:rPr>
          <w:color w:val="2B2A29"/>
          <w:spacing w:val="-16"/>
          <w:w w:val="110"/>
        </w:rPr>
        <w:t>的</w:t>
      </w:r>
      <w:r>
        <w:rPr>
          <w:color w:val="2B2A29"/>
          <w:w w:val="110"/>
        </w:rPr>
        <w:t>函数。</w:t>
      </w:r>
    </w:p>
    <w:p>
      <w:r>
        <w:rPr>
          <w:color w:val="2B2A29"/>
          <w:w w:val="105"/>
        </w:rPr>
        <w:t xml:space="preserve">A function allows us to create a reusable code block, which can be </w:t>
      </w:r>
      <w:r>
        <w:rPr>
          <w:i/>
          <w:color w:val="2B2A29"/>
          <w:w w:val="105"/>
        </w:rPr>
        <w:t xml:space="preserve">called </w:t>
      </w:r>
      <w:r>
        <w:rPr>
          <w:color w:val="2B2A29"/>
          <w:w w:val="105"/>
        </w:rPr>
        <w:t xml:space="preserve">or </w:t>
      </w:r>
      <w:r>
        <w:rPr>
          <w:i/>
          <w:color w:val="2B2A29"/>
          <w:w w:val="105"/>
        </w:rPr>
        <w:t>invoked</w:t>
      </w:r>
      <w:r>
        <w:rPr>
          <w:i/>
          <w:color w:val="2B2A29"/>
          <w:spacing w:val="1"/>
          <w:w w:val="105"/>
        </w:rPr>
        <w:t xml:space="preserve"> </w:t>
      </w:r>
      <w:r>
        <w:rPr>
          <w:color w:val="2B2A29"/>
          <w:spacing w:val="-1"/>
          <w:w w:val="105"/>
        </w:rPr>
        <w:t>from</w:t>
      </w:r>
      <w:r>
        <w:rPr>
          <w:color w:val="2B2A29"/>
          <w:spacing w:val="-19"/>
          <w:w w:val="105"/>
        </w:rPr>
        <w:t xml:space="preserve"> </w:t>
      </w:r>
      <w:r>
        <w:rPr>
          <w:color w:val="2B2A29"/>
          <w:spacing w:val="-1"/>
          <w:w w:val="105"/>
        </w:rPr>
        <w:t>any</w:t>
      </w:r>
      <w:r>
        <w:rPr>
          <w:color w:val="2B2A29"/>
          <w:spacing w:val="-19"/>
          <w:w w:val="105"/>
        </w:rPr>
        <w:t xml:space="preserve"> </w:t>
      </w:r>
      <w:r>
        <w:rPr>
          <w:color w:val="2B2A29"/>
          <w:spacing w:val="-1"/>
          <w:w w:val="105"/>
        </w:rPr>
        <w:t>part</w:t>
      </w:r>
      <w:r>
        <w:rPr>
          <w:color w:val="2B2A29"/>
          <w:spacing w:val="-19"/>
          <w:w w:val="105"/>
        </w:rPr>
        <w:t xml:space="preserve"> </w:t>
      </w:r>
      <w:r>
        <w:rPr>
          <w:color w:val="2B2A29"/>
          <w:spacing w:val="-1"/>
          <w:w w:val="105"/>
        </w:rPr>
        <w:t>of</w:t>
      </w:r>
      <w:r>
        <w:rPr>
          <w:color w:val="2B2A29"/>
          <w:spacing w:val="-18"/>
          <w:w w:val="105"/>
        </w:rPr>
        <w:t xml:space="preserve"> </w:t>
      </w:r>
      <w:r>
        <w:rPr>
          <w:color w:val="2B2A29"/>
          <w:spacing w:val="-1"/>
          <w:w w:val="105"/>
        </w:rPr>
        <w:t>your</w:t>
      </w:r>
      <w:r>
        <w:rPr>
          <w:color w:val="2B2A29"/>
          <w:spacing w:val="-19"/>
          <w:w w:val="105"/>
        </w:rPr>
        <w:t xml:space="preserve"> </w:t>
      </w:r>
      <w:r>
        <w:rPr>
          <w:color w:val="2B2A29"/>
          <w:spacing w:val="-1"/>
          <w:w w:val="105"/>
        </w:rPr>
        <w:t>program.</w:t>
      </w:r>
      <w:r>
        <w:rPr>
          <w:color w:val="2B2A29"/>
          <w:spacing w:val="-19"/>
          <w:w w:val="105"/>
        </w:rPr>
        <w:t xml:space="preserve"> </w:t>
      </w:r>
      <w:r>
        <w:rPr>
          <w:color w:val="2B2A29"/>
          <w:w w:val="105"/>
        </w:rPr>
        <w:t>Also,</w:t>
      </w:r>
      <w:r>
        <w:rPr>
          <w:color w:val="2B2A29"/>
          <w:spacing w:val="-18"/>
          <w:w w:val="105"/>
        </w:rPr>
        <w:t xml:space="preserve"> </w:t>
      </w:r>
      <w:r>
        <w:rPr>
          <w:color w:val="2B2A29"/>
          <w:w w:val="105"/>
        </w:rPr>
        <w:t>a</w:t>
      </w:r>
      <w:r>
        <w:rPr>
          <w:color w:val="2B2A29"/>
          <w:spacing w:val="-19"/>
          <w:w w:val="105"/>
        </w:rPr>
        <w:t xml:space="preserve"> </w:t>
      </w:r>
      <w:r>
        <w:rPr>
          <w:color w:val="2B2A29"/>
          <w:w w:val="105"/>
        </w:rPr>
        <w:t>function</w:t>
      </w:r>
      <w:r>
        <w:rPr>
          <w:color w:val="2B2A29"/>
          <w:spacing w:val="-19"/>
          <w:w w:val="105"/>
        </w:rPr>
        <w:t xml:space="preserve"> </w:t>
      </w:r>
      <w:r>
        <w:rPr>
          <w:color w:val="2B2A29"/>
          <w:w w:val="105"/>
        </w:rPr>
        <w:t>can</w:t>
      </w:r>
      <w:r>
        <w:rPr>
          <w:color w:val="2B2A29"/>
          <w:spacing w:val="-19"/>
          <w:w w:val="105"/>
        </w:rPr>
        <w:t xml:space="preserve"> </w:t>
      </w:r>
      <w:r>
        <w:rPr>
          <w:color w:val="2B2A29"/>
          <w:w w:val="105"/>
        </w:rPr>
        <w:t>have</w:t>
      </w:r>
      <w:r>
        <w:rPr>
          <w:color w:val="2B2A29"/>
          <w:spacing w:val="-18"/>
          <w:w w:val="105"/>
        </w:rPr>
        <w:t xml:space="preserve"> </w:t>
      </w:r>
      <w:r>
        <w:rPr>
          <w:color w:val="2B2A29"/>
          <w:w w:val="105"/>
        </w:rPr>
        <w:t>parameters,</w:t>
      </w:r>
      <w:r>
        <w:rPr>
          <w:color w:val="2B2A29"/>
          <w:spacing w:val="-19"/>
          <w:w w:val="105"/>
        </w:rPr>
        <w:t xml:space="preserve"> </w:t>
      </w:r>
      <w:r>
        <w:rPr>
          <w:color w:val="2B2A29"/>
          <w:w w:val="105"/>
        </w:rPr>
        <w:t>which</w:t>
      </w:r>
      <w:r>
        <w:rPr>
          <w:color w:val="2B2A29"/>
          <w:spacing w:val="-19"/>
          <w:w w:val="105"/>
        </w:rPr>
        <w:t xml:space="preserve"> </w:t>
      </w:r>
      <w:r>
        <w:rPr>
          <w:color w:val="2B2A29"/>
          <w:w w:val="105"/>
        </w:rPr>
        <w:t>allows</w:t>
      </w:r>
      <w:r>
        <w:rPr>
          <w:color w:val="2B2A29"/>
          <w:spacing w:val="-18"/>
          <w:w w:val="105"/>
        </w:rPr>
        <w:t xml:space="preserve"> </w:t>
      </w:r>
      <w:r>
        <w:rPr>
          <w:color w:val="2B2A29"/>
          <w:w w:val="105"/>
        </w:rPr>
        <w:t>the</w:t>
      </w:r>
      <w:r>
        <w:rPr>
          <w:color w:val="2B2A29"/>
          <w:spacing w:val="-19"/>
          <w:w w:val="105"/>
        </w:rPr>
        <w:t xml:space="preserve"> </w:t>
      </w:r>
      <w:r>
        <w:rPr>
          <w:color w:val="2B2A29"/>
          <w:w w:val="105"/>
        </w:rPr>
        <w:t>code</w:t>
      </w:r>
      <w:r>
        <w:rPr>
          <w:color w:val="2B2A29"/>
          <w:spacing w:val="-55"/>
          <w:w w:val="105"/>
        </w:rPr>
        <w:t xml:space="preserve"> </w:t>
      </w:r>
      <w:r>
        <w:rPr>
          <w:color w:val="2B2A29"/>
          <w:spacing w:val="-1"/>
          <w:w w:val="105"/>
        </w:rPr>
        <w:t>block</w:t>
      </w:r>
      <w:r>
        <w:rPr>
          <w:color w:val="2B2A29"/>
          <w:spacing w:val="-19"/>
          <w:w w:val="105"/>
        </w:rPr>
        <w:t xml:space="preserve"> </w:t>
      </w:r>
      <w:r>
        <w:rPr>
          <w:color w:val="2B2A29"/>
          <w:w w:val="105"/>
        </w:rPr>
        <w:t>inside</w:t>
      </w:r>
      <w:r>
        <w:rPr>
          <w:color w:val="2B2A29"/>
          <w:spacing w:val="-19"/>
          <w:w w:val="105"/>
        </w:rPr>
        <w:t xml:space="preserve"> </w:t>
      </w:r>
      <w:r>
        <w:rPr>
          <w:color w:val="2B2A29"/>
          <w:w w:val="105"/>
        </w:rPr>
        <w:t>the</w:t>
      </w:r>
      <w:r>
        <w:rPr>
          <w:color w:val="2B2A29"/>
          <w:spacing w:val="-19"/>
          <w:w w:val="105"/>
        </w:rPr>
        <w:t xml:space="preserve"> </w:t>
      </w:r>
      <w:r>
        <w:rPr>
          <w:color w:val="2B2A29"/>
          <w:w w:val="105"/>
        </w:rPr>
        <w:t>function</w:t>
      </w:r>
      <w:r>
        <w:rPr>
          <w:color w:val="2B2A29"/>
          <w:spacing w:val="-18"/>
          <w:w w:val="105"/>
        </w:rPr>
        <w:t xml:space="preserve"> </w:t>
      </w:r>
      <w:r>
        <w:rPr>
          <w:color w:val="2B2A29"/>
          <w:w w:val="105"/>
        </w:rPr>
        <w:t>to</w:t>
      </w:r>
      <w:r>
        <w:rPr>
          <w:color w:val="2B2A29"/>
          <w:spacing w:val="-19"/>
          <w:w w:val="105"/>
        </w:rPr>
        <w:t xml:space="preserve"> </w:t>
      </w:r>
      <w:r>
        <w:rPr>
          <w:color w:val="2B2A29"/>
          <w:w w:val="105"/>
        </w:rPr>
        <w:t>work</w:t>
      </w:r>
      <w:r>
        <w:rPr>
          <w:color w:val="2B2A29"/>
          <w:spacing w:val="-19"/>
          <w:w w:val="105"/>
        </w:rPr>
        <w:t xml:space="preserve"> </w:t>
      </w:r>
      <w:r>
        <w:rPr>
          <w:color w:val="2B2A29"/>
          <w:w w:val="105"/>
        </w:rPr>
        <w:t>with</w:t>
      </w:r>
      <w:r>
        <w:rPr>
          <w:color w:val="2B2A29"/>
          <w:spacing w:val="-19"/>
          <w:w w:val="105"/>
        </w:rPr>
        <w:t xml:space="preserve"> </w:t>
      </w:r>
      <w:r>
        <w:rPr>
          <w:color w:val="2B2A29"/>
          <w:w w:val="105"/>
        </w:rPr>
        <w:t>different</w:t>
      </w:r>
      <w:r>
        <w:rPr>
          <w:color w:val="2B2A29"/>
          <w:spacing w:val="-18"/>
          <w:w w:val="105"/>
        </w:rPr>
        <w:t xml:space="preserve"> </w:t>
      </w:r>
      <w:r>
        <w:rPr>
          <w:color w:val="2B2A29"/>
          <w:w w:val="105"/>
        </w:rPr>
        <w:t>values</w:t>
      </w:r>
      <w:r>
        <w:rPr>
          <w:color w:val="2B2A29"/>
          <w:spacing w:val="-19"/>
          <w:w w:val="105"/>
        </w:rPr>
        <w:t xml:space="preserve"> </w:t>
      </w:r>
      <w:r>
        <w:rPr>
          <w:color w:val="2B2A29"/>
          <w:w w:val="105"/>
        </w:rPr>
        <w:t>each</w:t>
      </w:r>
      <w:r>
        <w:rPr>
          <w:color w:val="2B2A29"/>
          <w:spacing w:val="-19"/>
          <w:w w:val="105"/>
        </w:rPr>
        <w:t xml:space="preserve"> </w:t>
      </w:r>
      <w:r>
        <w:rPr>
          <w:color w:val="2B2A29"/>
          <w:w w:val="105"/>
        </w:rPr>
        <w:t>time</w:t>
      </w:r>
      <w:r>
        <w:rPr>
          <w:color w:val="2B2A29"/>
          <w:spacing w:val="-19"/>
          <w:w w:val="105"/>
        </w:rPr>
        <w:t xml:space="preserve"> </w:t>
      </w:r>
      <w:r>
        <w:rPr>
          <w:color w:val="2B2A29"/>
          <w:w w:val="105"/>
        </w:rPr>
        <w:t>a</w:t>
      </w:r>
      <w:r>
        <w:rPr>
          <w:color w:val="2B2A29"/>
          <w:spacing w:val="-18"/>
          <w:w w:val="105"/>
        </w:rPr>
        <w:t xml:space="preserve"> </w:t>
      </w:r>
      <w:r>
        <w:rPr>
          <w:color w:val="2B2A29"/>
          <w:w w:val="105"/>
        </w:rPr>
        <w:t>function</w:t>
      </w:r>
      <w:r>
        <w:rPr>
          <w:color w:val="2B2A29"/>
          <w:spacing w:val="-19"/>
          <w:w w:val="105"/>
        </w:rPr>
        <w:t xml:space="preserve"> </w:t>
      </w:r>
      <w:r>
        <w:rPr>
          <w:color w:val="2B2A29"/>
          <w:w w:val="105"/>
        </w:rPr>
        <w:t>call</w:t>
      </w:r>
      <w:r>
        <w:rPr>
          <w:color w:val="2B2A29"/>
          <w:spacing w:val="-19"/>
          <w:w w:val="105"/>
        </w:rPr>
        <w:t xml:space="preserve"> </w:t>
      </w:r>
      <w:r>
        <w:rPr>
          <w:color w:val="2B2A29"/>
          <w:w w:val="105"/>
        </w:rPr>
        <w:t>is</w:t>
      </w:r>
      <w:r>
        <w:rPr>
          <w:color w:val="2B2A29"/>
          <w:spacing w:val="-18"/>
          <w:w w:val="105"/>
        </w:rPr>
        <w:t xml:space="preserve"> </w:t>
      </w:r>
      <w:r>
        <w:rPr>
          <w:color w:val="2B2A29"/>
          <w:w w:val="105"/>
        </w:rPr>
        <w:t>made.</w:t>
      </w:r>
    </w:p>
    <w:p>
      <w:pPr>
        <w:pStyle w:val="11"/>
        <w:spacing w:line="304" w:lineRule="auto"/>
        <w:ind w:left="520" w:firstLine="359"/>
      </w:pPr>
      <w:r>
        <w:rPr>
          <w:color w:val="2B2A29"/>
          <w:w w:val="105"/>
        </w:rPr>
        <w:t>函数允许我们创建一个可重用的代码块，它可以</w:t>
      </w:r>
      <w:r>
        <w:rPr>
          <w:color w:val="2B2A29"/>
          <w:spacing w:val="-1"/>
          <w:w w:val="105"/>
        </w:rPr>
        <w:t>从程序的任何部分</w:t>
      </w:r>
      <w:r>
        <w:rPr>
          <w:i/>
          <w:color w:val="2B2A29"/>
          <w:w w:val="105"/>
        </w:rPr>
        <w:t>调用</w:t>
      </w:r>
      <w:r>
        <w:rPr>
          <w:color w:val="2B2A29"/>
          <w:spacing w:val="-1"/>
          <w:w w:val="105"/>
        </w:rPr>
        <w:t>。</w:t>
      </w:r>
      <w:r>
        <w:rPr>
          <w:color w:val="2B2A29"/>
          <w:w w:val="105"/>
        </w:rPr>
        <w:t>此外，函数可以具有参数，这允许函数内</w:t>
      </w:r>
      <w:r>
        <w:rPr>
          <w:color w:val="2B2A29"/>
          <w:spacing w:val="-19"/>
          <w:w w:val="105"/>
        </w:rPr>
        <w:t>的</w:t>
      </w:r>
      <w:r>
        <w:rPr>
          <w:color w:val="2B2A29"/>
          <w:w w:val="105"/>
        </w:rPr>
        <w:t>代码</w:t>
      </w:r>
      <w:r>
        <w:rPr>
          <w:color w:val="2B2A29"/>
          <w:spacing w:val="-1"/>
          <w:w w:val="105"/>
        </w:rPr>
        <w:t>块</w:t>
      </w:r>
      <w:r>
        <w:rPr>
          <w:color w:val="2B2A29"/>
          <w:spacing w:val="-19"/>
          <w:w w:val="105"/>
        </w:rPr>
        <w:t>在</w:t>
      </w:r>
      <w:r>
        <w:rPr>
          <w:color w:val="2B2A29"/>
          <w:w w:val="105"/>
        </w:rPr>
        <w:t>每次调用函数</w:t>
      </w:r>
      <w:r>
        <w:rPr>
          <w:color w:val="2B2A29"/>
          <w:spacing w:val="-19"/>
          <w:w w:val="105"/>
        </w:rPr>
        <w:t>时</w:t>
      </w:r>
      <w:r>
        <w:rPr>
          <w:color w:val="2B2A29"/>
          <w:w w:val="105"/>
        </w:rPr>
        <w:t>使用不同</w:t>
      </w:r>
      <w:r>
        <w:rPr>
          <w:color w:val="2B2A29"/>
          <w:spacing w:val="-18"/>
          <w:w w:val="105"/>
        </w:rPr>
        <w:t>的</w:t>
      </w:r>
      <w:r>
        <w:rPr>
          <w:color w:val="2B2A29"/>
          <w:w w:val="105"/>
        </w:rPr>
        <w:t>值。</w:t>
      </w:r>
    </w:p>
    <w:p>
      <w:pPr>
        <w:pStyle w:val="11"/>
        <w:rPr>
          <w:sz w:val="19"/>
        </w:rPr>
      </w:pPr>
    </w:p>
    <w:p>
      <w:r>
        <w:rPr>
          <w:b/>
          <w:i/>
          <w:color w:val="2B2A29"/>
          <w:w w:val="105"/>
          <w:sz w:val="24"/>
        </w:rPr>
        <w:t>Listing</w:t>
      </w:r>
      <w:r>
        <w:rPr>
          <w:b/>
          <w:i/>
          <w:color w:val="2B2A29"/>
          <w:spacing w:val="-9"/>
          <w:w w:val="105"/>
          <w:sz w:val="24"/>
        </w:rPr>
        <w:t xml:space="preserve"> </w:t>
      </w:r>
      <w:r>
        <w:rPr>
          <w:b/>
          <w:i/>
          <w:color w:val="2B2A29"/>
          <w:w w:val="105"/>
          <w:sz w:val="24"/>
        </w:rPr>
        <w:t>2-15.</w:t>
      </w:r>
      <w:r>
        <w:rPr>
          <w:b/>
          <w:i/>
          <w:color w:val="2B2A29"/>
          <w:spacing w:val="16"/>
          <w:w w:val="105"/>
          <w:sz w:val="24"/>
        </w:rPr>
        <w:t xml:space="preserve"> </w:t>
      </w:r>
      <w:r>
        <w:rPr>
          <w:color w:val="2B2A29"/>
          <w:w w:val="105"/>
          <w:sz w:val="24"/>
        </w:rPr>
        <w:t>perm3.bal</w:t>
      </w:r>
    </w:p>
    <w:p>
      <w:pPr>
        <w:spacing w:before="1"/>
        <w:ind w:left="520" w:right="0" w:firstLine="0"/>
        <w:jc w:val="left"/>
        <w:rPr>
          <w:sz w:val="24"/>
        </w:rPr>
      </w:pPr>
      <w:r>
        <w:rPr>
          <w:b/>
          <w:i/>
          <w:color w:val="2B2A29"/>
          <w:w w:val="105"/>
          <w:sz w:val="24"/>
        </w:rPr>
        <w:t>清单2-15。</w:t>
      </w:r>
      <w:r>
        <w:rPr>
          <w:color w:val="2B2A29"/>
          <w:w w:val="105"/>
          <w:sz w:val="24"/>
        </w:rPr>
        <w:t>永久3.bal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color w:val="2B2A29"/>
          <w:sz w:val="22"/>
        </w:rPr>
        <w:t>public function main() {</w:t>
      </w:r>
    </w:p>
    <w:p>
      <w:pPr>
        <w:pStyle w:val="16"/>
        <w:numPr>
          <w:ilvl w:val="0"/>
          <w:numId w:val="30"/>
        </w:numPr>
        <w:tabs>
          <w:tab w:val="left" w:pos="850"/>
        </w:tabs>
        <w:spacing w:before="38" w:after="0" w:line="240" w:lineRule="auto"/>
        <w:ind w:left="850" w:right="0" w:hanging="330"/>
        <w:jc w:val="left"/>
        <w:rPr>
          <w:sz w:val="22"/>
        </w:rPr>
      </w:pPr>
      <w:r>
        <w:rPr>
          <w:color w:val="2B2A29"/>
          <w:sz w:val="22"/>
        </w:rPr>
        <w:t>公共函数main（）{</w:t>
      </w:r>
    </w:p>
    <w:p>
      <w:r>
        <w:rPr>
          <w:color w:val="2B2A29"/>
          <w:sz w:val="22"/>
        </w:rPr>
        <w:t>int result1 = perm(4, 2);</w:t>
      </w:r>
    </w:p>
    <w:p>
      <w:pPr>
        <w:pStyle w:val="16"/>
        <w:numPr>
          <w:ilvl w:val="0"/>
          <w:numId w:val="30"/>
        </w:numPr>
        <w:tabs>
          <w:tab w:val="left" w:pos="1289"/>
          <w:tab w:val="left" w:pos="1290"/>
        </w:tabs>
        <w:spacing w:before="38" w:after="0" w:line="240" w:lineRule="auto"/>
        <w:ind w:left="1290" w:right="0" w:hanging="770"/>
        <w:jc w:val="left"/>
        <w:rPr>
          <w:sz w:val="22"/>
        </w:rPr>
      </w:pPr>
      <w:r>
        <w:rPr>
          <w:color w:val="2B2A29"/>
          <w:sz w:val="22"/>
        </w:rPr>
        <w:t>int result1=perm（4，2）；</w:t>
      </w:r>
    </w:p>
    <w:p>
      <w:r>
        <w:rPr>
          <w:color w:val="2B2A29"/>
          <w:sz w:val="22"/>
        </w:rPr>
        <w:t>int result2 = perm(5, 3);</w:t>
      </w:r>
    </w:p>
    <w:p>
      <w:pPr>
        <w:pStyle w:val="16"/>
        <w:numPr>
          <w:ilvl w:val="0"/>
          <w:numId w:val="30"/>
        </w:numPr>
        <w:tabs>
          <w:tab w:val="left" w:pos="1289"/>
          <w:tab w:val="left" w:pos="1290"/>
        </w:tabs>
        <w:spacing w:before="38" w:after="0" w:line="240" w:lineRule="auto"/>
        <w:ind w:left="1290" w:right="0" w:hanging="770"/>
        <w:jc w:val="left"/>
        <w:rPr>
          <w:sz w:val="22"/>
        </w:rPr>
      </w:pPr>
      <w:r>
        <w:rPr>
          <w:color w:val="2B2A29"/>
          <w:sz w:val="22"/>
        </w:rPr>
        <w:t>int result2=perm（5，3）；</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io:println(result1);</w:t>
      </w:r>
    </w:p>
    <w:p>
      <w:pPr>
        <w:pStyle w:val="16"/>
        <w:numPr>
          <w:ilvl w:val="0"/>
          <w:numId w:val="30"/>
        </w:numPr>
        <w:tabs>
          <w:tab w:val="left" w:pos="929"/>
          <w:tab w:val="left" w:pos="930"/>
        </w:tabs>
        <w:spacing w:before="68" w:after="0" w:line="240" w:lineRule="auto"/>
        <w:ind w:left="930" w:right="0" w:hanging="770"/>
        <w:jc w:val="left"/>
        <w:rPr>
          <w:sz w:val="22"/>
        </w:rPr>
      </w:pPr>
      <w:bookmarkStart w:id="50" w:name="_bookmark47"/>
      <w:bookmarkEnd w:id="50"/>
      <w:bookmarkStart w:id="51" w:name="_bookmark47"/>
      <w:bookmarkEnd w:id="51"/>
      <w:r>
        <w:rPr>
          <w:color w:val="2B2A29"/>
          <w:sz w:val="22"/>
        </w:rPr>
        <w:t>io:println（结果1）；</w:t>
      </w:r>
    </w:p>
    <w:p>
      <w:r>
        <w:rPr>
          <w:color w:val="2B2A29"/>
          <w:sz w:val="22"/>
        </w:rPr>
        <w:t>io:println(result2);</w:t>
      </w:r>
    </w:p>
    <w:p>
      <w:pPr>
        <w:pStyle w:val="16"/>
        <w:numPr>
          <w:ilvl w:val="0"/>
          <w:numId w:val="30"/>
        </w:numPr>
        <w:tabs>
          <w:tab w:val="left" w:pos="929"/>
          <w:tab w:val="left" w:pos="930"/>
        </w:tabs>
        <w:spacing w:before="38" w:after="0" w:line="240" w:lineRule="auto"/>
        <w:ind w:left="930" w:right="0" w:hanging="770"/>
        <w:jc w:val="left"/>
        <w:rPr>
          <w:sz w:val="22"/>
        </w:rPr>
      </w:pPr>
      <w:r>
        <w:rPr>
          <w:color w:val="2B2A29"/>
          <w:sz w:val="22"/>
        </w:rPr>
        <w:t>io:println（结果2）；</w:t>
      </w:r>
    </w:p>
    <w:p>
      <w:r>
        <w:rPr>
          <w:rFonts w:ascii="宋体"/>
          <w:color w:val="2B2A29"/>
        </w:rPr>
        <w:t>08 }</w:t>
      </w:r>
    </w:p>
    <w:p>
      <w:pPr>
        <w:pStyle w:val="11"/>
        <w:spacing w:before="39"/>
        <w:ind w:left="160"/>
        <w:rPr>
          <w:rFonts w:ascii="宋体"/>
        </w:rPr>
      </w:pPr>
      <w:r>
        <w:rPr>
          <w:rFonts w:ascii="宋体"/>
          <w:color w:val="2B2A29"/>
        </w:rPr>
        <w:t>08 }</w:t>
      </w:r>
    </w:p>
    <w:p>
      <w:r>
        <w:rPr>
          <w:rFonts w:ascii="宋体"/>
          <w:color w:val="2B2A29"/>
        </w:rPr>
        <w:t>09</w:t>
      </w:r>
    </w:p>
    <w:p>
      <w:pPr>
        <w:pStyle w:val="11"/>
        <w:spacing w:before="38"/>
        <w:ind w:left="160"/>
        <w:rPr>
          <w:rFonts w:ascii="宋体"/>
        </w:rPr>
      </w:pPr>
      <w:r>
        <w:rPr>
          <w:rFonts w:ascii="宋体"/>
          <w:color w:val="2B2A29"/>
        </w:rPr>
        <w:t>09</w:t>
      </w:r>
    </w:p>
    <w:p>
      <w:r>
        <w:rPr>
          <w:color w:val="2B2A29"/>
          <w:sz w:val="22"/>
        </w:rPr>
        <w:t>function perm(int n, int r) returns int {</w:t>
      </w:r>
    </w:p>
    <w:p>
      <w:pPr>
        <w:pStyle w:val="16"/>
        <w:numPr>
          <w:ilvl w:val="0"/>
          <w:numId w:val="31"/>
        </w:numPr>
        <w:tabs>
          <w:tab w:val="left" w:pos="490"/>
        </w:tabs>
        <w:spacing w:before="38" w:after="0" w:line="240" w:lineRule="auto"/>
        <w:ind w:left="490" w:right="0" w:hanging="330"/>
        <w:jc w:val="left"/>
        <w:rPr>
          <w:sz w:val="22"/>
        </w:rPr>
      </w:pPr>
      <w:r>
        <w:rPr>
          <w:color w:val="2B2A29"/>
          <w:sz w:val="22"/>
        </w:rPr>
        <w:t>函数perm（int n，int r）返回int{</w:t>
      </w:r>
    </w:p>
    <w:p>
      <w:r>
        <w:rPr>
          <w:color w:val="2B2A29"/>
          <w:sz w:val="22"/>
        </w:rPr>
        <w:t>int x = n - r;</w:t>
      </w:r>
    </w:p>
    <w:p>
      <w:pPr>
        <w:pStyle w:val="16"/>
        <w:numPr>
          <w:ilvl w:val="0"/>
          <w:numId w:val="31"/>
        </w:numPr>
        <w:tabs>
          <w:tab w:val="left" w:pos="929"/>
          <w:tab w:val="left" w:pos="930"/>
        </w:tabs>
        <w:spacing w:before="38" w:after="0" w:line="240" w:lineRule="auto"/>
        <w:ind w:left="930" w:right="0" w:hanging="770"/>
        <w:jc w:val="left"/>
        <w:rPr>
          <w:sz w:val="22"/>
        </w:rPr>
      </w:pPr>
      <w:r>
        <w:rPr>
          <w:color w:val="2B2A29"/>
          <w:sz w:val="22"/>
        </w:rPr>
        <w:t>int x=n-r；</w:t>
      </w:r>
    </w:p>
    <w:p>
      <w:r>
        <w:rPr>
          <w:color w:val="2B2A29"/>
          <w:sz w:val="22"/>
        </w:rPr>
        <w:t>int nf = 1;</w:t>
      </w:r>
    </w:p>
    <w:p>
      <w:pPr>
        <w:pStyle w:val="16"/>
        <w:numPr>
          <w:ilvl w:val="0"/>
          <w:numId w:val="31"/>
        </w:numPr>
        <w:tabs>
          <w:tab w:val="left" w:pos="929"/>
          <w:tab w:val="left" w:pos="930"/>
        </w:tabs>
        <w:spacing w:before="38" w:after="0" w:line="240" w:lineRule="auto"/>
        <w:ind w:left="930" w:right="0" w:hanging="770"/>
        <w:jc w:val="left"/>
        <w:rPr>
          <w:sz w:val="22"/>
        </w:rPr>
      </w:pPr>
      <w:r>
        <w:rPr>
          <w:color w:val="2B2A29"/>
          <w:sz w:val="22"/>
        </w:rPr>
        <w:t>int nf=1；</w:t>
      </w:r>
    </w:p>
    <w:p>
      <w:r>
        <w:rPr>
          <w:color w:val="2B2A29"/>
          <w:sz w:val="22"/>
        </w:rPr>
        <w:t>int xf = 1;</w:t>
      </w:r>
    </w:p>
    <w:p>
      <w:pPr>
        <w:pStyle w:val="16"/>
        <w:numPr>
          <w:ilvl w:val="0"/>
          <w:numId w:val="31"/>
        </w:numPr>
        <w:tabs>
          <w:tab w:val="left" w:pos="929"/>
          <w:tab w:val="left" w:pos="930"/>
        </w:tabs>
        <w:spacing w:before="39" w:after="0" w:line="240" w:lineRule="auto"/>
        <w:ind w:left="930" w:right="0" w:hanging="770"/>
        <w:jc w:val="left"/>
        <w:rPr>
          <w:sz w:val="22"/>
        </w:rPr>
      </w:pPr>
      <w:r>
        <w:rPr>
          <w:color w:val="2B2A29"/>
          <w:sz w:val="22"/>
        </w:rPr>
        <w:t>int xf=1；</w:t>
      </w:r>
    </w:p>
    <w:p>
      <w:r>
        <w:rPr>
          <w:color w:val="2B2A29"/>
          <w:sz w:val="22"/>
        </w:rPr>
        <w:t>int i = n;</w:t>
      </w:r>
    </w:p>
    <w:p>
      <w:pPr>
        <w:pStyle w:val="16"/>
        <w:numPr>
          <w:ilvl w:val="0"/>
          <w:numId w:val="31"/>
        </w:numPr>
        <w:tabs>
          <w:tab w:val="left" w:pos="929"/>
          <w:tab w:val="left" w:pos="930"/>
        </w:tabs>
        <w:spacing w:before="38" w:after="0" w:line="240" w:lineRule="auto"/>
        <w:ind w:left="930" w:right="0" w:hanging="770"/>
        <w:jc w:val="left"/>
        <w:rPr>
          <w:sz w:val="22"/>
        </w:rPr>
      </w:pPr>
      <w:r>
        <w:rPr>
          <w:color w:val="2B2A29"/>
          <w:sz w:val="22"/>
        </w:rPr>
        <w:t>int i=n；</w:t>
      </w:r>
    </w:p>
    <w:p>
      <w:r>
        <w:rPr>
          <w:color w:val="2B2A29"/>
          <w:sz w:val="22"/>
        </w:rPr>
        <w:t>while i &gt; 0 {</w:t>
      </w:r>
    </w:p>
    <w:p>
      <w:pPr>
        <w:pStyle w:val="16"/>
        <w:numPr>
          <w:ilvl w:val="0"/>
          <w:numId w:val="31"/>
        </w:numPr>
        <w:tabs>
          <w:tab w:val="left" w:pos="929"/>
          <w:tab w:val="left" w:pos="930"/>
        </w:tabs>
        <w:spacing w:before="38" w:after="0" w:line="240" w:lineRule="auto"/>
        <w:ind w:left="930" w:right="0" w:hanging="770"/>
        <w:jc w:val="left"/>
        <w:rPr>
          <w:sz w:val="22"/>
        </w:rPr>
      </w:pPr>
      <w:r>
        <w:rPr>
          <w:color w:val="2B2A29"/>
          <w:sz w:val="22"/>
        </w:rPr>
        <w:t>当i&gt;0时{</w:t>
      </w:r>
    </w:p>
    <w:p>
      <w:r>
        <w:rPr>
          <w:color w:val="2B2A29"/>
          <w:sz w:val="22"/>
        </w:rPr>
        <w:t xml:space="preserve">nf = nf </w:t>
      </w:r>
      <w:r>
        <w:rPr>
          <w:color w:val="2B2A29"/>
          <w:position w:val="-3"/>
          <w:sz w:val="22"/>
        </w:rPr>
        <w:t xml:space="preserve">* </w:t>
      </w:r>
      <w:r>
        <w:rPr>
          <w:color w:val="2B2A29"/>
          <w:sz w:val="22"/>
        </w:rPr>
        <w:t>i;</w:t>
      </w:r>
    </w:p>
    <w:p>
      <w:pPr>
        <w:pStyle w:val="16"/>
        <w:numPr>
          <w:ilvl w:val="0"/>
          <w:numId w:val="31"/>
        </w:numPr>
        <w:tabs>
          <w:tab w:val="left" w:pos="1369"/>
          <w:tab w:val="left" w:pos="1370"/>
        </w:tabs>
        <w:spacing w:before="38" w:after="0" w:line="321" w:lineRule="exact"/>
        <w:ind w:left="1370" w:right="0" w:hanging="1210"/>
        <w:jc w:val="left"/>
        <w:rPr>
          <w:sz w:val="22"/>
        </w:rPr>
      </w:pPr>
      <w:r>
        <w:rPr>
          <w:color w:val="2B2A29"/>
          <w:sz w:val="22"/>
        </w:rPr>
        <w:t>nf=nf</w:t>
      </w:r>
      <w:r>
        <w:rPr>
          <w:color w:val="2B2A29"/>
          <w:position w:val="-3"/>
          <w:sz w:val="22"/>
        </w:rPr>
        <w:t>*</w:t>
      </w:r>
      <w:r>
        <w:rPr>
          <w:color w:val="2B2A29"/>
          <w:sz w:val="22"/>
        </w:rPr>
        <w:t>i；</w:t>
      </w:r>
    </w:p>
    <w:p>
      <w:r>
        <w:rPr>
          <w:rFonts w:ascii="宋体"/>
          <w:color w:val="2B2A29"/>
        </w:rPr>
        <w:t>17</w:t>
      </w:r>
      <w:r>
        <w:rPr>
          <w:rFonts w:ascii="宋体"/>
          <w:color w:val="2B2A29"/>
        </w:rPr>
        <w:tab/>
      </w:r>
      <w:r>
        <w:rPr>
          <w:rFonts w:ascii="宋体"/>
          <w:color w:val="2B2A29"/>
        </w:rPr>
        <w:t>i = i - 1;</w:t>
      </w:r>
    </w:p>
    <w:p>
      <w:pPr>
        <w:pStyle w:val="11"/>
        <w:tabs>
          <w:tab w:val="left" w:pos="1369"/>
        </w:tabs>
        <w:spacing w:line="281" w:lineRule="exact"/>
        <w:ind w:left="160"/>
        <w:rPr>
          <w:rFonts w:ascii="宋体"/>
        </w:rPr>
      </w:pPr>
      <w:r>
        <w:rPr>
          <w:rFonts w:ascii="宋体"/>
          <w:color w:val="2B2A29"/>
        </w:rPr>
        <w:t>17i=i-1；</w:t>
      </w:r>
      <w:r>
        <w:rPr>
          <w:rFonts w:ascii="宋体"/>
          <w:color w:val="2B2A29"/>
        </w:rPr>
        <w:tab/>
      </w:r>
    </w:p>
    <w:p>
      <w:r>
        <w:rPr>
          <w:rFonts w:ascii="宋体"/>
          <w:color w:val="2B2A29"/>
        </w:rPr>
        <w:t>18</w:t>
      </w:r>
      <w:r>
        <w:rPr>
          <w:rFonts w:ascii="宋体"/>
          <w:color w:val="2B2A29"/>
        </w:rPr>
        <w:tab/>
      </w:r>
      <w:r>
        <w:rPr>
          <w:rFonts w:ascii="宋体"/>
          <w:color w:val="2B2A29"/>
        </w:rPr>
        <w:t>}</w:t>
      </w:r>
    </w:p>
    <w:p>
      <w:pPr>
        <w:pStyle w:val="11"/>
        <w:tabs>
          <w:tab w:val="left" w:pos="929"/>
        </w:tabs>
        <w:spacing w:before="39"/>
        <w:ind w:left="160"/>
        <w:rPr>
          <w:rFonts w:ascii="宋体"/>
        </w:rPr>
      </w:pPr>
      <w:r>
        <w:rPr>
          <w:rFonts w:ascii="宋体"/>
          <w:color w:val="2B2A29"/>
        </w:rPr>
        <w:t>18}</w:t>
      </w:r>
      <w:r>
        <w:rPr>
          <w:rFonts w:ascii="宋体"/>
          <w:color w:val="2B2A29"/>
        </w:rPr>
        <w:tab/>
      </w:r>
    </w:p>
    <w:p>
      <w:r>
        <w:rPr>
          <w:color w:val="2B2A29"/>
          <w:sz w:val="22"/>
        </w:rPr>
        <w:t>i = x;</w:t>
      </w:r>
    </w:p>
    <w:p>
      <w:pPr>
        <w:pStyle w:val="16"/>
        <w:numPr>
          <w:ilvl w:val="0"/>
          <w:numId w:val="32"/>
        </w:numPr>
        <w:tabs>
          <w:tab w:val="left" w:pos="929"/>
          <w:tab w:val="left" w:pos="930"/>
        </w:tabs>
        <w:spacing w:before="38" w:after="0" w:line="240" w:lineRule="auto"/>
        <w:ind w:left="930" w:right="0" w:hanging="770"/>
        <w:jc w:val="left"/>
        <w:rPr>
          <w:sz w:val="22"/>
        </w:rPr>
      </w:pPr>
      <w:r>
        <w:rPr>
          <w:color w:val="2B2A29"/>
          <w:sz w:val="22"/>
        </w:rPr>
        <w:t>i=x；</w:t>
      </w:r>
    </w:p>
    <w:p>
      <w:r>
        <w:rPr>
          <w:color w:val="2B2A29"/>
          <w:sz w:val="22"/>
        </w:rPr>
        <w:t>while i &gt; 0 {</w:t>
      </w:r>
    </w:p>
    <w:p>
      <w:pPr>
        <w:pStyle w:val="16"/>
        <w:numPr>
          <w:ilvl w:val="0"/>
          <w:numId w:val="32"/>
        </w:numPr>
        <w:tabs>
          <w:tab w:val="left" w:pos="929"/>
          <w:tab w:val="left" w:pos="930"/>
        </w:tabs>
        <w:spacing w:before="38" w:after="0" w:line="240" w:lineRule="auto"/>
        <w:ind w:left="930" w:right="0" w:hanging="770"/>
        <w:jc w:val="left"/>
        <w:rPr>
          <w:sz w:val="22"/>
        </w:rPr>
      </w:pPr>
      <w:r>
        <w:rPr>
          <w:color w:val="2B2A29"/>
          <w:sz w:val="22"/>
        </w:rPr>
        <w:t>当i&gt;0时{</w:t>
      </w:r>
    </w:p>
    <w:p>
      <w:r>
        <w:rPr>
          <w:color w:val="2B2A29"/>
          <w:sz w:val="22"/>
        </w:rPr>
        <w:t xml:space="preserve">xf = xf </w:t>
      </w:r>
      <w:r>
        <w:rPr>
          <w:color w:val="2B2A29"/>
          <w:position w:val="-3"/>
          <w:sz w:val="22"/>
        </w:rPr>
        <w:t xml:space="preserve">* </w:t>
      </w:r>
      <w:r>
        <w:rPr>
          <w:color w:val="2B2A29"/>
          <w:sz w:val="22"/>
        </w:rPr>
        <w:t>i;</w:t>
      </w:r>
    </w:p>
    <w:p>
      <w:pPr>
        <w:pStyle w:val="16"/>
        <w:numPr>
          <w:ilvl w:val="0"/>
          <w:numId w:val="32"/>
        </w:numPr>
        <w:tabs>
          <w:tab w:val="left" w:pos="1369"/>
          <w:tab w:val="left" w:pos="1370"/>
        </w:tabs>
        <w:spacing w:before="38" w:after="0" w:line="321" w:lineRule="exact"/>
        <w:ind w:left="1370" w:right="0" w:hanging="1210"/>
        <w:jc w:val="left"/>
        <w:rPr>
          <w:sz w:val="22"/>
        </w:rPr>
      </w:pPr>
      <w:r>
        <w:rPr>
          <w:color w:val="2B2A29"/>
          <w:sz w:val="22"/>
        </w:rPr>
        <w:t>xf=xf</w:t>
      </w:r>
      <w:r>
        <w:rPr>
          <w:color w:val="2B2A29"/>
          <w:position w:val="-3"/>
          <w:sz w:val="22"/>
        </w:rPr>
        <w:t>*</w:t>
      </w:r>
      <w:r>
        <w:rPr>
          <w:color w:val="2B2A29"/>
          <w:sz w:val="22"/>
        </w:rPr>
        <w:t>i；</w:t>
      </w:r>
    </w:p>
    <w:p>
      <w:r>
        <w:rPr>
          <w:rFonts w:ascii="宋体"/>
          <w:color w:val="2B2A29"/>
        </w:rPr>
        <w:t>22</w:t>
      </w:r>
      <w:r>
        <w:rPr>
          <w:rFonts w:ascii="宋体"/>
          <w:color w:val="2B2A29"/>
        </w:rPr>
        <w:tab/>
      </w:r>
      <w:r>
        <w:rPr>
          <w:rFonts w:ascii="宋体"/>
          <w:color w:val="2B2A29"/>
        </w:rPr>
        <w:t>i = i - 1;</w:t>
      </w:r>
    </w:p>
    <w:p>
      <w:pPr>
        <w:pStyle w:val="11"/>
        <w:tabs>
          <w:tab w:val="left" w:pos="1369"/>
        </w:tabs>
        <w:spacing w:line="281" w:lineRule="exact"/>
        <w:ind w:left="160"/>
        <w:rPr>
          <w:rFonts w:ascii="宋体"/>
        </w:rPr>
      </w:pPr>
      <w:r>
        <w:rPr>
          <w:rFonts w:ascii="宋体"/>
          <w:color w:val="2B2A29"/>
        </w:rPr>
        <w:t>22i=i-1；</w:t>
      </w:r>
      <w:r>
        <w:rPr>
          <w:rFonts w:ascii="宋体"/>
          <w:color w:val="2B2A29"/>
        </w:rPr>
        <w:tab/>
      </w:r>
    </w:p>
    <w:p>
      <w:r>
        <w:rPr>
          <w:rFonts w:ascii="宋体"/>
          <w:color w:val="2B2A29"/>
        </w:rPr>
        <w:t>23</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23}</w:t>
      </w:r>
      <w:r>
        <w:rPr>
          <w:rFonts w:ascii="宋体"/>
          <w:color w:val="2B2A29"/>
        </w:rPr>
        <w:tab/>
      </w:r>
    </w:p>
    <w:p>
      <w:r>
        <w:rPr>
          <w:color w:val="2B2A29"/>
          <w:sz w:val="22"/>
        </w:rPr>
        <w:t>int result = nf / xf;</w:t>
      </w:r>
    </w:p>
    <w:p>
      <w:pPr>
        <w:pStyle w:val="16"/>
        <w:numPr>
          <w:ilvl w:val="0"/>
          <w:numId w:val="33"/>
        </w:numPr>
        <w:tabs>
          <w:tab w:val="left" w:pos="929"/>
          <w:tab w:val="left" w:pos="930"/>
        </w:tabs>
        <w:spacing w:before="39" w:after="0" w:line="240" w:lineRule="auto"/>
        <w:ind w:left="930" w:right="0" w:hanging="770"/>
        <w:jc w:val="left"/>
        <w:rPr>
          <w:sz w:val="22"/>
        </w:rPr>
      </w:pPr>
      <w:r>
        <w:rPr>
          <w:color w:val="2B2A29"/>
          <w:sz w:val="22"/>
        </w:rPr>
        <w:t>int结果=nf/xf；</w:t>
      </w:r>
    </w:p>
    <w:p>
      <w:r>
        <w:rPr>
          <w:color w:val="2B2A29"/>
          <w:sz w:val="22"/>
        </w:rPr>
        <w:t>return</w:t>
      </w:r>
      <w:r>
        <w:rPr>
          <w:color w:val="2B2A29"/>
          <w:spacing w:val="-16"/>
          <w:sz w:val="22"/>
        </w:rPr>
        <w:t xml:space="preserve"> </w:t>
      </w:r>
      <w:r>
        <w:rPr>
          <w:color w:val="2B2A29"/>
          <w:sz w:val="22"/>
        </w:rPr>
        <w:t>result;</w:t>
      </w:r>
      <w:r>
        <w:rPr>
          <w:color w:val="2B2A29"/>
          <w:spacing w:val="-107"/>
          <w:sz w:val="22"/>
        </w:rPr>
        <w:t xml:space="preserve"> </w:t>
      </w:r>
      <w:r>
        <w:rPr>
          <w:color w:val="2B2A29"/>
          <w:sz w:val="22"/>
        </w:rPr>
        <w:t>26 }</w:t>
      </w:r>
    </w:p>
    <w:p>
      <w:pPr>
        <w:pStyle w:val="16"/>
        <w:numPr>
          <w:ilvl w:val="0"/>
          <w:numId w:val="33"/>
        </w:numPr>
        <w:tabs>
          <w:tab w:val="left" w:pos="929"/>
          <w:tab w:val="left" w:pos="930"/>
        </w:tabs>
        <w:spacing w:before="38" w:after="0" w:line="273" w:lineRule="auto"/>
        <w:ind w:left="160" w:right="6489" w:firstLine="0"/>
        <w:jc w:val="left"/>
        <w:rPr>
          <w:sz w:val="22"/>
        </w:rPr>
      </w:pPr>
      <w:r>
        <w:rPr>
          <w:color w:val="2B2A29"/>
          <w:sz w:val="22"/>
        </w:rPr>
        <w:t>返回结果；26 }</w:t>
      </w: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8"/>
          <w:sz w:val="22"/>
        </w:rPr>
        <w:t xml:space="preserve"> </w:t>
      </w:r>
      <w:r>
        <w:rPr>
          <w:rFonts w:ascii="Arial"/>
          <w:b/>
          <w:color w:val="2B2A29"/>
          <w:sz w:val="22"/>
        </w:rPr>
        <w:t>run</w:t>
      </w:r>
      <w:r>
        <w:rPr>
          <w:rFonts w:ascii="Arial"/>
          <w:b/>
          <w:color w:val="2B2A29"/>
          <w:spacing w:val="48"/>
          <w:sz w:val="22"/>
        </w:rPr>
        <w:t xml:space="preserve"> </w:t>
      </w:r>
      <w:r>
        <w:rPr>
          <w:rFonts w:ascii="Arial"/>
          <w:b/>
          <w:color w:val="2B2A29"/>
          <w:sz w:val="22"/>
        </w:rPr>
        <w:t>perm3.bal</w:t>
      </w:r>
    </w:p>
    <w:p>
      <w:pPr>
        <w:spacing w:before="171"/>
        <w:ind w:left="160" w:right="0" w:firstLine="0"/>
        <w:jc w:val="left"/>
        <w:rPr>
          <w:rFonts w:ascii="Arial"/>
          <w:b/>
          <w:sz w:val="22"/>
        </w:rPr>
      </w:pPr>
      <w:r>
        <w:rPr>
          <w:rFonts w:ascii="Arial"/>
          <w:b/>
          <w:color w:val="2B2A29"/>
          <w:sz w:val="22"/>
        </w:rPr>
        <w:t>$balletina跑步perm3.bal</w:t>
      </w:r>
    </w:p>
    <w:p>
      <w:r>
        <w:rPr>
          <w:rFonts w:ascii="宋体"/>
          <w:color w:val="2B2A29"/>
        </w:rPr>
        <w:t>12</w:t>
      </w:r>
    </w:p>
    <w:p>
      <w:pPr>
        <w:pStyle w:val="11"/>
        <w:spacing w:before="54"/>
        <w:ind w:left="160"/>
        <w:rPr>
          <w:rFonts w:ascii="宋体"/>
        </w:rPr>
      </w:pPr>
      <w:r>
        <w:rPr>
          <w:rFonts w:ascii="宋体"/>
          <w:color w:val="2B2A29"/>
        </w:rPr>
        <w:t>12</w:t>
      </w:r>
    </w:p>
    <w:p>
      <w:r>
        <w:rPr>
          <w:rFonts w:ascii="宋体"/>
          <w:color w:val="2B2A29"/>
        </w:rPr>
        <w:t>60</w:t>
      </w:r>
    </w:p>
    <w:p>
      <w:pPr>
        <w:pStyle w:val="11"/>
        <w:spacing w:before="38"/>
        <w:ind w:left="160"/>
        <w:rPr>
          <w:rFonts w:ascii="宋体"/>
        </w:rPr>
      </w:pPr>
      <w:r>
        <w:rPr>
          <w:rFonts w:ascii="宋体"/>
          <w:color w:val="2B2A29"/>
        </w:rPr>
        <w:t>60</w:t>
      </w:r>
    </w:p>
    <w:p>
      <w:pPr>
        <w:pStyle w:val="11"/>
        <w:rPr>
          <w:rFonts w:ascii="宋体"/>
          <w:sz w:val="10"/>
        </w:rPr>
      </w:pPr>
    </w:p>
    <w:p>
      <w:r>
        <w:rPr>
          <w:color w:val="2B2A29"/>
          <w:w w:val="105"/>
        </w:rPr>
        <w:t>Listing</w:t>
      </w:r>
      <w:r>
        <w:rPr>
          <w:color w:val="2B2A29"/>
          <w:spacing w:val="-4"/>
          <w:w w:val="105"/>
        </w:rPr>
        <w:t xml:space="preserve"> </w:t>
      </w:r>
      <w:r>
        <w:rPr>
          <w:color w:val="0000FF"/>
          <w:w w:val="105"/>
        </w:rPr>
        <w:t>2-15</w:t>
      </w:r>
      <w:r>
        <w:rPr>
          <w:color w:val="0000FF"/>
          <w:spacing w:val="-4"/>
          <w:w w:val="105"/>
        </w:rPr>
        <w:t xml:space="preserve"> </w:t>
      </w:r>
      <w:r>
        <w:rPr>
          <w:color w:val="2B2A29"/>
          <w:w w:val="105"/>
        </w:rPr>
        <w:t>contains</w:t>
      </w:r>
      <w:r>
        <w:rPr>
          <w:color w:val="2B2A29"/>
          <w:spacing w:val="-3"/>
          <w:w w:val="105"/>
        </w:rPr>
        <w:t xml:space="preserve"> </w:t>
      </w:r>
      <w:r>
        <w:rPr>
          <w:color w:val="2B2A29"/>
          <w:w w:val="105"/>
        </w:rPr>
        <w:t>the</w:t>
      </w:r>
      <w:r>
        <w:rPr>
          <w:color w:val="2B2A29"/>
          <w:spacing w:val="-4"/>
          <w:w w:val="105"/>
        </w:rPr>
        <w:t xml:space="preserve"> </w:t>
      </w:r>
      <w:r>
        <w:rPr>
          <w:color w:val="2B2A29"/>
          <w:w w:val="105"/>
        </w:rPr>
        <w:t>identical</w:t>
      </w:r>
      <w:r>
        <w:rPr>
          <w:color w:val="2B2A29"/>
          <w:spacing w:val="-4"/>
          <w:w w:val="105"/>
        </w:rPr>
        <w:t xml:space="preserve"> </w:t>
      </w:r>
      <w:r>
        <w:rPr>
          <w:color w:val="2B2A29"/>
          <w:w w:val="105"/>
        </w:rPr>
        <w:t>functionality</w:t>
      </w:r>
      <w:r>
        <w:rPr>
          <w:color w:val="2B2A29"/>
          <w:spacing w:val="-3"/>
          <w:w w:val="105"/>
        </w:rPr>
        <w:t xml:space="preserve"> </w:t>
      </w:r>
      <w:r>
        <w:rPr>
          <w:color w:val="2B2A29"/>
          <w:w w:val="105"/>
        </w:rPr>
        <w:t>as</w:t>
      </w:r>
      <w:r>
        <w:rPr>
          <w:color w:val="2B2A29"/>
          <w:spacing w:val="-4"/>
          <w:w w:val="105"/>
        </w:rPr>
        <w:t xml:space="preserve"> </w:t>
      </w:r>
      <w:r>
        <w:rPr>
          <w:color w:val="2B2A29"/>
          <w:w w:val="105"/>
        </w:rPr>
        <w:t>Listing</w:t>
      </w:r>
      <w:r>
        <w:rPr>
          <w:color w:val="2B2A29"/>
          <w:spacing w:val="-3"/>
          <w:w w:val="105"/>
        </w:rPr>
        <w:t xml:space="preserve"> </w:t>
      </w:r>
      <w:r>
        <w:rPr>
          <w:color w:val="0000FF"/>
          <w:w w:val="105"/>
        </w:rPr>
        <w:t>2-14</w:t>
      </w:r>
      <w:r>
        <w:rPr>
          <w:color w:val="2B2A29"/>
          <w:w w:val="105"/>
        </w:rPr>
        <w:t>,</w:t>
      </w:r>
      <w:r>
        <w:rPr>
          <w:color w:val="2B2A29"/>
          <w:spacing w:val="-4"/>
          <w:w w:val="105"/>
        </w:rPr>
        <w:t xml:space="preserve"> </w:t>
      </w:r>
      <w:r>
        <w:rPr>
          <w:color w:val="2B2A29"/>
          <w:w w:val="105"/>
        </w:rPr>
        <w:t>but</w:t>
      </w:r>
      <w:r>
        <w:rPr>
          <w:color w:val="2B2A29"/>
          <w:spacing w:val="-4"/>
          <w:w w:val="105"/>
        </w:rPr>
        <w:t xml:space="preserve"> </w:t>
      </w:r>
      <w:r>
        <w:rPr>
          <w:color w:val="2B2A29"/>
          <w:w w:val="105"/>
        </w:rPr>
        <w:t>the</w:t>
      </w:r>
      <w:r>
        <w:rPr>
          <w:color w:val="2B2A29"/>
          <w:spacing w:val="-3"/>
          <w:w w:val="105"/>
        </w:rPr>
        <w:t xml:space="preserve"> </w:t>
      </w:r>
      <w:r>
        <w:rPr>
          <w:color w:val="2B2A29"/>
          <w:w w:val="105"/>
        </w:rPr>
        <w:t>code</w:t>
      </w:r>
      <w:r>
        <w:rPr>
          <w:color w:val="2B2A29"/>
          <w:spacing w:val="-4"/>
          <w:w w:val="105"/>
        </w:rPr>
        <w:t xml:space="preserve"> </w:t>
      </w:r>
      <w:r>
        <w:rPr>
          <w:color w:val="2B2A29"/>
          <w:w w:val="105"/>
        </w:rPr>
        <w:t>is</w:t>
      </w:r>
      <w:r>
        <w:rPr>
          <w:color w:val="2B2A29"/>
          <w:spacing w:val="-3"/>
          <w:w w:val="105"/>
        </w:rPr>
        <w:t xml:space="preserve"> </w:t>
      </w:r>
      <w:r>
        <w:rPr>
          <w:color w:val="2B2A29"/>
          <w:w w:val="105"/>
        </w:rPr>
        <w:t>much</w:t>
      </w:r>
      <w:r>
        <w:rPr>
          <w:color w:val="2B2A29"/>
          <w:spacing w:val="-55"/>
          <w:w w:val="105"/>
        </w:rPr>
        <w:t xml:space="preserve"> </w:t>
      </w:r>
      <w:r>
        <w:rPr>
          <w:color w:val="2B2A29"/>
          <w:w w:val="105"/>
        </w:rPr>
        <w:t>shorter and</w:t>
      </w:r>
      <w:r>
        <w:rPr>
          <w:color w:val="2B2A29"/>
          <w:spacing w:val="1"/>
          <w:w w:val="105"/>
        </w:rPr>
        <w:t xml:space="preserve"> </w:t>
      </w:r>
      <w:r>
        <w:rPr>
          <w:color w:val="2B2A29"/>
          <w:w w:val="105"/>
        </w:rPr>
        <w:t>readable. The</w:t>
      </w:r>
      <w:r>
        <w:rPr>
          <w:color w:val="2B2A29"/>
          <w:spacing w:val="1"/>
          <w:w w:val="105"/>
        </w:rPr>
        <w:t xml:space="preserve"> </w:t>
      </w:r>
      <w:r>
        <w:rPr>
          <w:color w:val="2B2A29"/>
          <w:w w:val="105"/>
        </w:rPr>
        <w:t>logic that</w:t>
      </w:r>
      <w:r>
        <w:rPr>
          <w:color w:val="2B2A29"/>
          <w:spacing w:val="1"/>
          <w:w w:val="105"/>
        </w:rPr>
        <w:t xml:space="preserve"> </w:t>
      </w:r>
      <w:r>
        <w:rPr>
          <w:color w:val="2B2A29"/>
          <w:w w:val="105"/>
        </w:rPr>
        <w:t>calculates the</w:t>
      </w:r>
      <w:r>
        <w:rPr>
          <w:color w:val="2B2A29"/>
          <w:spacing w:val="1"/>
          <w:w w:val="105"/>
        </w:rPr>
        <w:t xml:space="preserve"> </w:t>
      </w:r>
      <w:r>
        <w:rPr>
          <w:color w:val="2B2A29"/>
          <w:w w:val="105"/>
        </w:rPr>
        <w:t>number of</w:t>
      </w:r>
      <w:r>
        <w:rPr>
          <w:color w:val="2B2A29"/>
          <w:spacing w:val="1"/>
          <w:w w:val="105"/>
        </w:rPr>
        <w:t xml:space="preserve"> </w:t>
      </w:r>
      <w:r>
        <w:rPr>
          <w:color w:val="2B2A29"/>
          <w:w w:val="105"/>
        </w:rPr>
        <w:t>permutations</w:t>
      </w:r>
      <w:r>
        <w:rPr>
          <w:color w:val="2B2A29"/>
          <w:spacing w:val="1"/>
          <w:w w:val="105"/>
        </w:rPr>
        <w:t xml:space="preserve"> </w:t>
      </w:r>
      <w:r>
        <w:rPr>
          <w:color w:val="2B2A29"/>
          <w:w w:val="105"/>
        </w:rPr>
        <w:t>is moved to</w:t>
      </w:r>
      <w:r>
        <w:rPr>
          <w:color w:val="2B2A29"/>
          <w:spacing w:val="-5"/>
          <w:w w:val="105"/>
        </w:rPr>
        <w:t xml:space="preserve"> </w:t>
      </w:r>
      <w:r>
        <w:rPr>
          <w:color w:val="2B2A29"/>
          <w:w w:val="105"/>
        </w:rPr>
        <w:t>the</w:t>
      </w:r>
      <w:r>
        <w:rPr>
          <w:color w:val="2B2A29"/>
          <w:spacing w:val="-5"/>
          <w:w w:val="105"/>
        </w:rPr>
        <w:t xml:space="preserve"> </w:t>
      </w:r>
      <w:r>
        <w:rPr>
          <w:color w:val="2B2A29"/>
          <w:w w:val="105"/>
        </w:rPr>
        <w:t>function</w:t>
      </w:r>
      <w:r>
        <w:rPr>
          <w:color w:val="2B2A29"/>
          <w:spacing w:val="-4"/>
          <w:w w:val="105"/>
        </w:rPr>
        <w:t xml:space="preserve"> </w:t>
      </w:r>
      <w:r>
        <w:rPr>
          <w:rFonts w:ascii="宋体"/>
          <w:color w:val="2B2A29"/>
          <w:w w:val="105"/>
        </w:rPr>
        <w:t>perm</w:t>
      </w:r>
      <w:r>
        <w:rPr>
          <w:color w:val="2B2A29"/>
          <w:w w:val="105"/>
        </w:rPr>
        <w:t>,</w:t>
      </w:r>
      <w:r>
        <w:rPr>
          <w:color w:val="2B2A29"/>
          <w:spacing w:val="-5"/>
          <w:w w:val="105"/>
        </w:rPr>
        <w:t xml:space="preserve"> </w:t>
      </w:r>
      <w:r>
        <w:rPr>
          <w:color w:val="2B2A29"/>
          <w:w w:val="105"/>
        </w:rPr>
        <w:t>which</w:t>
      </w:r>
      <w:r>
        <w:rPr>
          <w:color w:val="2B2A29"/>
          <w:spacing w:val="-5"/>
          <w:w w:val="105"/>
        </w:rPr>
        <w:t xml:space="preserve"> </w:t>
      </w:r>
      <w:r>
        <w:rPr>
          <w:color w:val="2B2A29"/>
          <w:w w:val="105"/>
        </w:rPr>
        <w:t>takes</w:t>
      </w:r>
      <w:r>
        <w:rPr>
          <w:color w:val="2B2A29"/>
          <w:spacing w:val="-4"/>
          <w:w w:val="105"/>
        </w:rPr>
        <w:t xml:space="preserve"> </w:t>
      </w:r>
      <w:r>
        <w:rPr>
          <w:color w:val="2B2A29"/>
          <w:w w:val="105"/>
        </w:rPr>
        <w:t>two</w:t>
      </w:r>
      <w:r>
        <w:rPr>
          <w:color w:val="2B2A29"/>
          <w:spacing w:val="-5"/>
          <w:w w:val="105"/>
        </w:rPr>
        <w:t xml:space="preserve"> </w:t>
      </w:r>
      <w:r>
        <w:rPr>
          <w:color w:val="2B2A29"/>
          <w:w w:val="105"/>
        </w:rPr>
        <w:t>parameters:</w:t>
      </w:r>
      <w:r>
        <w:rPr>
          <w:color w:val="2B2A29"/>
          <w:spacing w:val="-5"/>
          <w:w w:val="105"/>
        </w:rPr>
        <w:t xml:space="preserve"> </w:t>
      </w:r>
      <w:r>
        <w:rPr>
          <w:rFonts w:ascii="宋体"/>
          <w:color w:val="2B2A29"/>
          <w:w w:val="105"/>
        </w:rPr>
        <w:t>n</w:t>
      </w:r>
      <w:r>
        <w:rPr>
          <w:rFonts w:ascii="宋体"/>
          <w:color w:val="2B2A29"/>
          <w:spacing w:val="-62"/>
          <w:w w:val="105"/>
        </w:rPr>
        <w:t xml:space="preserve"> </w:t>
      </w:r>
      <w:r>
        <w:rPr>
          <w:color w:val="2B2A29"/>
          <w:w w:val="105"/>
        </w:rPr>
        <w:t>and</w:t>
      </w:r>
      <w:r>
        <w:rPr>
          <w:color w:val="2B2A29"/>
          <w:spacing w:val="-5"/>
          <w:w w:val="105"/>
        </w:rPr>
        <w:t xml:space="preserve"> </w:t>
      </w:r>
      <w:r>
        <w:rPr>
          <w:rFonts w:ascii="宋体"/>
          <w:color w:val="2B2A29"/>
          <w:w w:val="105"/>
        </w:rPr>
        <w:t>r</w:t>
      </w:r>
      <w:r>
        <w:rPr>
          <w:color w:val="2B2A29"/>
          <w:w w:val="105"/>
        </w:rPr>
        <w:t>.</w:t>
      </w:r>
      <w:r>
        <w:rPr>
          <w:color w:val="2B2A29"/>
          <w:spacing w:val="-4"/>
          <w:w w:val="105"/>
        </w:rPr>
        <w:t xml:space="preserve"> </w:t>
      </w:r>
      <w:r>
        <w:rPr>
          <w:color w:val="2B2A29"/>
          <w:w w:val="105"/>
        </w:rPr>
        <w:t>So</w:t>
      </w:r>
      <w:r>
        <w:rPr>
          <w:color w:val="2B2A29"/>
          <w:spacing w:val="-5"/>
          <w:w w:val="105"/>
        </w:rPr>
        <w:t xml:space="preserve"> </w:t>
      </w:r>
      <w:r>
        <w:rPr>
          <w:color w:val="2B2A29"/>
          <w:w w:val="105"/>
        </w:rPr>
        <w:t>now,</w:t>
      </w:r>
      <w:r>
        <w:rPr>
          <w:color w:val="2B2A29"/>
          <w:spacing w:val="-5"/>
          <w:w w:val="105"/>
        </w:rPr>
        <w:t xml:space="preserve"> </w:t>
      </w:r>
      <w:r>
        <w:rPr>
          <w:color w:val="2B2A29"/>
          <w:w w:val="105"/>
        </w:rPr>
        <w:t>we</w:t>
      </w:r>
      <w:r>
        <w:rPr>
          <w:color w:val="2B2A29"/>
          <w:spacing w:val="-4"/>
          <w:w w:val="105"/>
        </w:rPr>
        <w:t xml:space="preserve"> </w:t>
      </w:r>
      <w:r>
        <w:rPr>
          <w:color w:val="2B2A29"/>
          <w:w w:val="105"/>
        </w:rPr>
        <w:t>can</w:t>
      </w:r>
      <w:r>
        <w:rPr>
          <w:color w:val="2B2A29"/>
          <w:spacing w:val="-5"/>
          <w:w w:val="105"/>
        </w:rPr>
        <w:t xml:space="preserve"> </w:t>
      </w:r>
      <w:r>
        <w:rPr>
          <w:color w:val="2B2A29"/>
          <w:w w:val="105"/>
        </w:rPr>
        <w:t>invoke</w:t>
      </w:r>
      <w:r>
        <w:rPr>
          <w:color w:val="2B2A29"/>
          <w:spacing w:val="-5"/>
          <w:w w:val="105"/>
        </w:rPr>
        <w:t xml:space="preserve"> </w:t>
      </w:r>
      <w:r>
        <w:rPr>
          <w:color w:val="2B2A29"/>
          <w:w w:val="105"/>
        </w:rPr>
        <w:t>this function multiple times in our code with different parameter values. The function</w:t>
      </w:r>
      <w:r>
        <w:rPr>
          <w:color w:val="2B2A29"/>
          <w:spacing w:val="1"/>
          <w:w w:val="105"/>
        </w:rPr>
        <w:t xml:space="preserve"> </w:t>
      </w:r>
      <w:r>
        <w:rPr>
          <w:color w:val="2B2A29"/>
          <w:w w:val="105"/>
        </w:rPr>
        <w:t>invocations are shown in line 4 and line 5. A function call simply jumps into the target</w:t>
      </w:r>
      <w:r>
        <w:rPr>
          <w:color w:val="2B2A29"/>
          <w:spacing w:val="-55"/>
          <w:w w:val="105"/>
        </w:rPr>
        <w:t xml:space="preserve"> </w:t>
      </w:r>
      <w:r>
        <w:rPr>
          <w:color w:val="2B2A29"/>
          <w:w w:val="105"/>
        </w:rPr>
        <w:t>function</w:t>
      </w:r>
      <w:r>
        <w:rPr>
          <w:color w:val="2B2A29"/>
          <w:spacing w:val="2"/>
          <w:w w:val="105"/>
        </w:rPr>
        <w:t xml:space="preserve"> </w:t>
      </w:r>
      <w:r>
        <w:rPr>
          <w:color w:val="2B2A29"/>
          <w:w w:val="105"/>
        </w:rPr>
        <w:t>call</w:t>
      </w:r>
      <w:r>
        <w:rPr>
          <w:color w:val="2B2A29"/>
          <w:spacing w:val="3"/>
          <w:w w:val="105"/>
        </w:rPr>
        <w:t xml:space="preserve"> </w:t>
      </w:r>
      <w:r>
        <w:rPr>
          <w:color w:val="2B2A29"/>
          <w:w w:val="105"/>
        </w:rPr>
        <w:t>and</w:t>
      </w:r>
      <w:r>
        <w:rPr>
          <w:color w:val="2B2A29"/>
          <w:spacing w:val="2"/>
          <w:w w:val="105"/>
        </w:rPr>
        <w:t xml:space="preserve"> </w:t>
      </w:r>
      <w:r>
        <w:rPr>
          <w:color w:val="2B2A29"/>
          <w:w w:val="105"/>
        </w:rPr>
        <w:t>executes</w:t>
      </w:r>
      <w:r>
        <w:rPr>
          <w:color w:val="2B2A29"/>
          <w:spacing w:val="3"/>
          <w:w w:val="105"/>
        </w:rPr>
        <w:t xml:space="preserve"> </w:t>
      </w:r>
      <w:r>
        <w:rPr>
          <w:color w:val="2B2A29"/>
          <w:w w:val="105"/>
        </w:rPr>
        <w:t>the</w:t>
      </w:r>
      <w:r>
        <w:rPr>
          <w:color w:val="2B2A29"/>
          <w:spacing w:val="2"/>
          <w:w w:val="105"/>
        </w:rPr>
        <w:t xml:space="preserve"> </w:t>
      </w:r>
      <w:r>
        <w:rPr>
          <w:color w:val="2B2A29"/>
          <w:w w:val="105"/>
        </w:rPr>
        <w:t>function</w:t>
      </w:r>
      <w:r>
        <w:rPr>
          <w:color w:val="2B2A29"/>
          <w:spacing w:val="3"/>
          <w:w w:val="105"/>
        </w:rPr>
        <w:t xml:space="preserve"> </w:t>
      </w:r>
      <w:r>
        <w:rPr>
          <w:color w:val="2B2A29"/>
          <w:w w:val="105"/>
        </w:rPr>
        <w:t>with</w:t>
      </w:r>
      <w:r>
        <w:rPr>
          <w:color w:val="2B2A29"/>
          <w:spacing w:val="2"/>
          <w:w w:val="105"/>
        </w:rPr>
        <w:t xml:space="preserve"> </w:t>
      </w:r>
      <w:r>
        <w:rPr>
          <w:color w:val="2B2A29"/>
          <w:w w:val="105"/>
        </w:rPr>
        <w:t>the</w:t>
      </w:r>
      <w:r>
        <w:rPr>
          <w:color w:val="2B2A29"/>
          <w:spacing w:val="3"/>
          <w:w w:val="105"/>
        </w:rPr>
        <w:t xml:space="preserve"> </w:t>
      </w:r>
      <w:r>
        <w:rPr>
          <w:color w:val="2B2A29"/>
          <w:w w:val="105"/>
        </w:rPr>
        <w:t>given</w:t>
      </w:r>
      <w:r>
        <w:rPr>
          <w:color w:val="2B2A29"/>
          <w:spacing w:val="2"/>
          <w:w w:val="105"/>
        </w:rPr>
        <w:t xml:space="preserve"> </w:t>
      </w:r>
      <w:r>
        <w:rPr>
          <w:color w:val="2B2A29"/>
          <w:w w:val="105"/>
        </w:rPr>
        <w:t>parameter</w:t>
      </w:r>
      <w:r>
        <w:rPr>
          <w:color w:val="2B2A29"/>
          <w:spacing w:val="3"/>
          <w:w w:val="105"/>
        </w:rPr>
        <w:t xml:space="preserve"> </w:t>
      </w:r>
      <w:r>
        <w:rPr>
          <w:color w:val="2B2A29"/>
          <w:w w:val="105"/>
        </w:rPr>
        <w:t>values,</w:t>
      </w:r>
      <w:r>
        <w:rPr>
          <w:color w:val="2B2A29"/>
          <w:spacing w:val="2"/>
          <w:w w:val="105"/>
        </w:rPr>
        <w:t xml:space="preserve"> </w:t>
      </w:r>
      <w:r>
        <w:rPr>
          <w:color w:val="2B2A29"/>
          <w:w w:val="105"/>
        </w:rPr>
        <w:t>and</w:t>
      </w:r>
      <w:r>
        <w:rPr>
          <w:color w:val="2B2A29"/>
          <w:spacing w:val="3"/>
          <w:w w:val="105"/>
        </w:rPr>
        <w:t xml:space="preserve"> </w:t>
      </w:r>
      <w:r>
        <w:rPr>
          <w:color w:val="2B2A29"/>
          <w:w w:val="105"/>
        </w:rPr>
        <w:t>if</w:t>
      </w:r>
      <w:r>
        <w:rPr>
          <w:color w:val="2B2A29"/>
          <w:spacing w:val="2"/>
          <w:w w:val="105"/>
        </w:rPr>
        <w:t xml:space="preserve"> </w:t>
      </w:r>
      <w:r>
        <w:rPr>
          <w:color w:val="2B2A29"/>
          <w:w w:val="105"/>
        </w:rPr>
        <w:t>there</w:t>
      </w:r>
      <w:r>
        <w:rPr>
          <w:color w:val="2B2A29"/>
          <w:spacing w:val="3"/>
          <w:w w:val="105"/>
        </w:rPr>
        <w:t xml:space="preserve"> </w:t>
      </w:r>
      <w:r>
        <w:rPr>
          <w:color w:val="2B2A29"/>
          <w:w w:val="105"/>
        </w:rPr>
        <w:t>is</w:t>
      </w:r>
      <w:r>
        <w:rPr>
          <w:color w:val="2B2A29"/>
          <w:spacing w:val="-55"/>
          <w:w w:val="105"/>
        </w:rPr>
        <w:t xml:space="preserve"> </w:t>
      </w:r>
      <w:r>
        <w:rPr>
          <w:color w:val="2B2A29"/>
          <w:w w:val="105"/>
        </w:rPr>
        <w:t>any return value, this is returned to the place the function was originally called. In our</w:t>
      </w:r>
      <w:r>
        <w:rPr>
          <w:color w:val="2B2A29"/>
          <w:spacing w:val="1"/>
          <w:w w:val="105"/>
        </w:rPr>
        <w:t xml:space="preserve"> </w:t>
      </w:r>
      <w:r>
        <w:rPr>
          <w:color w:val="2B2A29"/>
          <w:w w:val="105"/>
        </w:rPr>
        <w:t>code,</w:t>
      </w:r>
      <w:r>
        <w:rPr>
          <w:color w:val="2B2A29"/>
          <w:spacing w:val="-5"/>
          <w:w w:val="105"/>
        </w:rPr>
        <w:t xml:space="preserve"> </w:t>
      </w:r>
      <w:r>
        <w:rPr>
          <w:color w:val="2B2A29"/>
          <w:w w:val="105"/>
        </w:rPr>
        <w:t>we</w:t>
      </w:r>
      <w:r>
        <w:rPr>
          <w:color w:val="2B2A29"/>
          <w:spacing w:val="-5"/>
          <w:w w:val="105"/>
        </w:rPr>
        <w:t xml:space="preserve"> </w:t>
      </w:r>
      <w:r>
        <w:rPr>
          <w:color w:val="2B2A29"/>
          <w:w w:val="105"/>
        </w:rPr>
        <w:t>can</w:t>
      </w:r>
      <w:r>
        <w:rPr>
          <w:color w:val="2B2A29"/>
          <w:spacing w:val="-5"/>
          <w:w w:val="105"/>
        </w:rPr>
        <w:t xml:space="preserve"> </w:t>
      </w:r>
      <w:r>
        <w:rPr>
          <w:color w:val="2B2A29"/>
          <w:w w:val="105"/>
        </w:rPr>
        <w:t>see</w:t>
      </w:r>
      <w:r>
        <w:rPr>
          <w:color w:val="2B2A29"/>
          <w:spacing w:val="-5"/>
          <w:w w:val="105"/>
        </w:rPr>
        <w:t xml:space="preserve"> </w:t>
      </w:r>
      <w:r>
        <w:rPr>
          <w:color w:val="2B2A29"/>
          <w:w w:val="105"/>
        </w:rPr>
        <w:t>the</w:t>
      </w:r>
      <w:r>
        <w:rPr>
          <w:color w:val="2B2A29"/>
          <w:spacing w:val="-5"/>
          <w:w w:val="105"/>
        </w:rPr>
        <w:t xml:space="preserve"> </w:t>
      </w:r>
      <w:r>
        <w:rPr>
          <w:color w:val="2B2A29"/>
          <w:w w:val="105"/>
        </w:rPr>
        <w:t>function</w:t>
      </w:r>
      <w:r>
        <w:rPr>
          <w:color w:val="2B2A29"/>
          <w:spacing w:val="-5"/>
          <w:w w:val="105"/>
        </w:rPr>
        <w:t xml:space="preserve"> </w:t>
      </w:r>
      <w:r>
        <w:rPr>
          <w:color w:val="2B2A29"/>
          <w:w w:val="105"/>
        </w:rPr>
        <w:t>results</w:t>
      </w:r>
      <w:r>
        <w:rPr>
          <w:color w:val="2B2A29"/>
          <w:spacing w:val="-5"/>
          <w:w w:val="105"/>
        </w:rPr>
        <w:t xml:space="preserve"> </w:t>
      </w:r>
      <w:r>
        <w:rPr>
          <w:color w:val="2B2A29"/>
          <w:w w:val="105"/>
        </w:rPr>
        <w:t>are</w:t>
      </w:r>
      <w:r>
        <w:rPr>
          <w:color w:val="2B2A29"/>
          <w:spacing w:val="-5"/>
          <w:w w:val="105"/>
        </w:rPr>
        <w:t xml:space="preserve"> </w:t>
      </w:r>
      <w:r>
        <w:rPr>
          <w:color w:val="2B2A29"/>
          <w:w w:val="105"/>
        </w:rPr>
        <w:t>stored</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5"/>
          <w:w w:val="105"/>
        </w:rPr>
        <w:t xml:space="preserve"> </w:t>
      </w:r>
      <w:r>
        <w:rPr>
          <w:color w:val="2B2A29"/>
          <w:w w:val="105"/>
        </w:rPr>
        <w:t>variables</w:t>
      </w:r>
      <w:r>
        <w:rPr>
          <w:color w:val="2B2A29"/>
          <w:spacing w:val="-5"/>
          <w:w w:val="105"/>
        </w:rPr>
        <w:t xml:space="preserve"> </w:t>
      </w:r>
      <w:r>
        <w:rPr>
          <w:rFonts w:ascii="宋体"/>
          <w:color w:val="2B2A29"/>
          <w:w w:val="105"/>
        </w:rPr>
        <w:t>result1</w:t>
      </w:r>
      <w:r>
        <w:rPr>
          <w:rFonts w:ascii="宋体"/>
          <w:color w:val="2B2A29"/>
          <w:spacing w:val="-63"/>
          <w:w w:val="105"/>
        </w:rPr>
        <w:t xml:space="preserve"> </w:t>
      </w:r>
      <w:r>
        <w:rPr>
          <w:color w:val="2B2A29"/>
          <w:w w:val="105"/>
        </w:rPr>
        <w:t>and</w:t>
      </w:r>
      <w:r>
        <w:rPr>
          <w:color w:val="2B2A29"/>
          <w:spacing w:val="-5"/>
          <w:w w:val="105"/>
        </w:rPr>
        <w:t xml:space="preserve"> </w:t>
      </w:r>
      <w:r>
        <w:rPr>
          <w:rFonts w:ascii="宋体"/>
          <w:color w:val="2B2A29"/>
          <w:w w:val="105"/>
        </w:rPr>
        <w:t>result2</w:t>
      </w:r>
      <w:r>
        <w:rPr>
          <w:color w:val="2B2A29"/>
          <w:w w:val="105"/>
        </w:rPr>
        <w:t>.</w:t>
      </w:r>
    </w:p>
    <w:p>
      <w:pPr>
        <w:pStyle w:val="11"/>
        <w:spacing w:before="84" w:line="304" w:lineRule="auto"/>
        <w:ind w:left="160" w:right="602" w:firstLine="359"/>
      </w:pPr>
      <w:r>
        <w:rPr>
          <w:color w:val="2B2A29"/>
          <w:w w:val="105"/>
        </w:rPr>
        <w:t>清单</w:t>
      </w:r>
      <w:r>
        <w:rPr>
          <w:color w:val="0000FF"/>
          <w:w w:val="105"/>
        </w:rPr>
        <w:t>2-15</w:t>
      </w:r>
      <w:r>
        <w:rPr>
          <w:color w:val="2B2A29"/>
          <w:w w:val="105"/>
        </w:rPr>
        <w:t>包含与清单</w:t>
      </w:r>
      <w:r>
        <w:rPr>
          <w:color w:val="0000FF"/>
          <w:w w:val="105"/>
        </w:rPr>
        <w:t>2-14</w:t>
      </w:r>
      <w:r>
        <w:rPr>
          <w:color w:val="2B2A29"/>
          <w:w w:val="105"/>
        </w:rPr>
        <w:t>相同</w:t>
      </w:r>
      <w:r>
        <w:rPr>
          <w:color w:val="2B2A29"/>
          <w:spacing w:val="-4"/>
          <w:w w:val="105"/>
        </w:rPr>
        <w:t>的</w:t>
      </w:r>
      <w:r>
        <w:rPr>
          <w:color w:val="2B2A29"/>
          <w:w w:val="105"/>
        </w:rPr>
        <w:t>功能，但代码</w:t>
      </w:r>
      <w:r>
        <w:rPr>
          <w:color w:val="2B2A29"/>
          <w:spacing w:val="-4"/>
          <w:w w:val="105"/>
        </w:rPr>
        <w:t>要</w:t>
      </w:r>
      <w:r>
        <w:rPr>
          <w:color w:val="2B2A29"/>
          <w:w w:val="105"/>
        </w:rPr>
        <w:t>短得多且可读。计算排列数的逻辑被转移到函数</w:t>
      </w:r>
      <w:r>
        <w:rPr>
          <w:rFonts w:ascii="宋体"/>
          <w:color w:val="2B2A29"/>
          <w:w w:val="105"/>
        </w:rPr>
        <w:t>perm</w:t>
      </w:r>
      <w:r>
        <w:rPr>
          <w:color w:val="2B2A29"/>
          <w:w w:val="105"/>
        </w:rPr>
        <w:t>，它接受两</w:t>
      </w:r>
      <w:r>
        <w:rPr>
          <w:color w:val="2B2A29"/>
          <w:spacing w:val="-5"/>
          <w:w w:val="105"/>
        </w:rPr>
        <w:t>个</w:t>
      </w:r>
      <w:r>
        <w:rPr>
          <w:color w:val="2B2A29"/>
          <w:w w:val="105"/>
        </w:rPr>
        <w:t>参数：</w:t>
      </w:r>
      <w:r>
        <w:rPr>
          <w:rFonts w:ascii="宋体"/>
          <w:color w:val="2B2A29"/>
          <w:w w:val="105"/>
        </w:rPr>
        <w:t>n</w:t>
      </w:r>
      <w:r>
        <w:rPr>
          <w:color w:val="2B2A29"/>
          <w:w w:val="105"/>
        </w:rPr>
        <w:t>和</w:t>
      </w:r>
      <w:r>
        <w:rPr>
          <w:rFonts w:ascii="宋体"/>
          <w:color w:val="2B2A29"/>
          <w:w w:val="105"/>
        </w:rPr>
        <w:t>r</w:t>
      </w:r>
      <w:r>
        <w:rPr>
          <w:color w:val="2B2A29"/>
          <w:w w:val="105"/>
        </w:rPr>
        <w:t>。因此</w:t>
      </w:r>
      <w:r>
        <w:rPr>
          <w:color w:val="2B2A29"/>
          <w:spacing w:val="-5"/>
          <w:w w:val="105"/>
        </w:rPr>
        <w:t>，</w:t>
      </w:r>
      <w:r>
        <w:rPr>
          <w:color w:val="2B2A29"/>
          <w:w w:val="105"/>
        </w:rPr>
        <w:t>现在，我们可以在代码中使用不同的参数值多次调用此函数。函数调用如第4行和第5行所示。函数调用只需跳转到目标函数调用并使用给定</w:t>
      </w:r>
      <w:r>
        <w:rPr>
          <w:color w:val="2B2A29"/>
          <w:spacing w:val="2"/>
          <w:w w:val="105"/>
        </w:rPr>
        <w:t>的</w:t>
      </w:r>
      <w:r>
        <w:rPr>
          <w:color w:val="2B2A29"/>
          <w:w w:val="105"/>
        </w:rPr>
        <w:t>参数值执行函</w:t>
      </w:r>
      <w:r>
        <w:rPr>
          <w:color w:val="2B2A29"/>
          <w:spacing w:val="3"/>
          <w:w w:val="105"/>
        </w:rPr>
        <w:t>数</w:t>
      </w:r>
      <w:r>
        <w:rPr>
          <w:color w:val="2B2A29"/>
          <w:w w:val="105"/>
        </w:rPr>
        <w:t>，如果有任何返回值，则返回到函</w:t>
      </w:r>
      <w:r>
        <w:rPr>
          <w:color w:val="2B2A29"/>
          <w:spacing w:val="3"/>
          <w:w w:val="105"/>
        </w:rPr>
        <w:t>数最初调用</w:t>
      </w:r>
      <w:r>
        <w:rPr>
          <w:color w:val="2B2A29"/>
          <w:w w:val="105"/>
        </w:rPr>
        <w:t>的位置。在我们的代码中，我们可以看到函数结果存储在变量</w:t>
      </w:r>
      <w:r>
        <w:rPr>
          <w:rFonts w:ascii="宋体"/>
          <w:color w:val="2B2A29"/>
          <w:w w:val="105"/>
        </w:rPr>
        <w:t>result1</w:t>
      </w:r>
      <w:r>
        <w:rPr>
          <w:color w:val="2B2A29"/>
          <w:w w:val="105"/>
        </w:rPr>
        <w:t>和</w:t>
      </w:r>
      <w:r>
        <w:rPr>
          <w:rFonts w:ascii="宋体"/>
          <w:color w:val="2B2A29"/>
          <w:w w:val="105"/>
        </w:rPr>
        <w:t>result2</w:t>
      </w:r>
      <w:r>
        <w:rPr>
          <w:color w:val="2B2A29"/>
          <w:w w:val="105"/>
        </w:rPr>
        <w:t>中。</w:t>
      </w:r>
    </w:p>
    <w:p>
      <w:r>
        <w:rPr>
          <w:color w:val="2B2A29"/>
          <w:w w:val="105"/>
        </w:rPr>
        <w:t>Figure</w:t>
      </w:r>
      <w:r>
        <w:rPr>
          <w:color w:val="2B2A29"/>
          <w:spacing w:val="-6"/>
          <w:w w:val="105"/>
        </w:rPr>
        <w:t xml:space="preserve"> </w:t>
      </w:r>
      <w:r>
        <w:rPr>
          <w:color w:val="0000FF"/>
          <w:w w:val="105"/>
        </w:rPr>
        <w:t>2-2</w:t>
      </w:r>
      <w:r>
        <w:rPr>
          <w:color w:val="0000FF"/>
          <w:spacing w:val="-5"/>
          <w:w w:val="105"/>
        </w:rPr>
        <w:t xml:space="preserve"> </w:t>
      </w:r>
      <w:r>
        <w:rPr>
          <w:color w:val="2B2A29"/>
          <w:w w:val="105"/>
        </w:rPr>
        <w:t>shows</w:t>
      </w:r>
      <w:r>
        <w:rPr>
          <w:color w:val="2B2A29"/>
          <w:spacing w:val="-5"/>
          <w:w w:val="105"/>
        </w:rPr>
        <w:t xml:space="preserve"> </w:t>
      </w:r>
      <w:r>
        <w:rPr>
          <w:color w:val="2B2A29"/>
          <w:w w:val="105"/>
        </w:rPr>
        <w:t>a</w:t>
      </w:r>
      <w:r>
        <w:rPr>
          <w:color w:val="2B2A29"/>
          <w:spacing w:val="-5"/>
          <w:w w:val="105"/>
        </w:rPr>
        <w:t xml:space="preserve"> </w:t>
      </w:r>
      <w:r>
        <w:rPr>
          <w:color w:val="2B2A29"/>
          <w:w w:val="105"/>
        </w:rPr>
        <w:t>visualization</w:t>
      </w:r>
      <w:r>
        <w:rPr>
          <w:color w:val="2B2A29"/>
          <w:spacing w:val="-6"/>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code</w:t>
      </w:r>
      <w:r>
        <w:rPr>
          <w:color w:val="2B2A29"/>
          <w:spacing w:val="-5"/>
          <w:w w:val="105"/>
        </w:rPr>
        <w:t xml:space="preserve"> </w:t>
      </w:r>
      <w:r>
        <w:rPr>
          <w:color w:val="2B2A29"/>
          <w:w w:val="105"/>
        </w:rPr>
        <w:t>execution</w:t>
      </w:r>
      <w:r>
        <w:rPr>
          <w:color w:val="2B2A29"/>
          <w:spacing w:val="-5"/>
          <w:w w:val="105"/>
        </w:rPr>
        <w:t xml:space="preserve"> </w:t>
      </w:r>
      <w:r>
        <w:rPr>
          <w:color w:val="2B2A29"/>
          <w:w w:val="105"/>
        </w:rPr>
        <w:t>with</w:t>
      </w:r>
      <w:r>
        <w:rPr>
          <w:color w:val="2B2A29"/>
          <w:spacing w:val="-6"/>
          <w:w w:val="105"/>
        </w:rPr>
        <w:t xml:space="preserve"> </w:t>
      </w:r>
      <w:r>
        <w:rPr>
          <w:color w:val="2B2A29"/>
          <w:w w:val="105"/>
        </w:rPr>
        <w:t>the</w:t>
      </w:r>
      <w:r>
        <w:rPr>
          <w:color w:val="2B2A29"/>
          <w:spacing w:val="-5"/>
          <w:w w:val="105"/>
        </w:rPr>
        <w:t xml:space="preserve"> </w:t>
      </w:r>
      <w:r>
        <w:rPr>
          <w:color w:val="2B2A29"/>
          <w:w w:val="105"/>
        </w:rPr>
        <w:t>function</w:t>
      </w:r>
      <w:r>
        <w:rPr>
          <w:color w:val="2B2A29"/>
          <w:spacing w:val="-5"/>
          <w:w w:val="105"/>
        </w:rPr>
        <w:t xml:space="preserve"> </w:t>
      </w:r>
      <w:r>
        <w:rPr>
          <w:color w:val="2B2A29"/>
          <w:w w:val="105"/>
        </w:rPr>
        <w:t>calls.</w:t>
      </w:r>
    </w:p>
    <w:p>
      <w:pPr>
        <w:pStyle w:val="11"/>
        <w:spacing w:line="236" w:lineRule="exact"/>
        <w:ind w:left="519"/>
      </w:pPr>
      <w:r>
        <w:rPr>
          <w:color w:val="2B2A29"/>
          <w:w w:val="105"/>
        </w:rPr>
        <w:t>图</w:t>
      </w:r>
      <w:r>
        <w:rPr>
          <w:color w:val="0000FF"/>
          <w:w w:val="105"/>
        </w:rPr>
        <w:t>2-2</w:t>
      </w:r>
      <w:r>
        <w:rPr>
          <w:color w:val="2B2A29"/>
          <w:w w:val="105"/>
        </w:rPr>
        <w:t>显示</w:t>
      </w:r>
      <w:r>
        <w:rPr>
          <w:color w:val="2B2A29"/>
          <w:spacing w:val="-5"/>
          <w:w w:val="105"/>
        </w:rPr>
        <w:t>了</w:t>
      </w:r>
      <w:r>
        <w:rPr>
          <w:color w:val="2B2A29"/>
          <w:w w:val="105"/>
        </w:rPr>
        <w:t>带有函数调用的代码执行的可视化。</w:t>
      </w:r>
    </w:p>
    <w:p>
      <w:pPr>
        <w:spacing w:after="0" w:line="236" w:lineRule="exact"/>
        <w:sectPr>
          <w:pgSz w:w="10080" w:h="14400"/>
          <w:pgMar w:top="1260" w:right="560" w:bottom="1260" w:left="560" w:header="1037" w:footer="1070" w:gutter="0"/>
          <w:cols w:space="720" w:num="1"/>
        </w:sectPr>
      </w:pPr>
    </w:p>
    <w:p>
      <w:pPr>
        <w:pStyle w:val="11"/>
        <w:spacing w:before="6" w:after="1"/>
        <w:rPr>
          <w:sz w:val="25"/>
        </w:rPr>
      </w:pPr>
    </w:p>
    <w:p>
      <w:pPr>
        <w:pStyle w:val="11"/>
        <w:ind w:left="575"/>
        <w:rPr>
          <w:sz w:val="20"/>
        </w:rPr>
      </w:pPr>
      <w:r>
        <w:rPr>
          <w:sz w:val="20"/>
        </w:rPr>
        <w:drawing>
          <wp:inline distT="0" distB="0" distL="0" distR="0">
            <wp:extent cx="5227320" cy="184086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114" cstate="print"/>
                    <a:stretch>
                      <a:fillRect/>
                    </a:stretch>
                  </pic:blipFill>
                  <pic:spPr>
                    <a:xfrm>
                      <a:off x="0" y="0"/>
                      <a:ext cx="5227476" cy="1840992"/>
                    </a:xfrm>
                    <a:prstGeom prst="rect">
                      <a:avLst/>
                    </a:prstGeom>
                  </pic:spPr>
                </pic:pic>
              </a:graphicData>
            </a:graphic>
          </wp:inline>
        </w:drawing>
      </w:r>
    </w:p>
    <w:p>
      <w:pPr>
        <w:pStyle w:val="11"/>
        <w:spacing w:before="3"/>
        <w:rPr>
          <w:sz w:val="8"/>
        </w:rPr>
      </w:pPr>
    </w:p>
    <w:p>
      <w:r>
        <w:rPr>
          <w:b/>
          <w:i/>
          <w:color w:val="2B2A29"/>
          <w:sz w:val="24"/>
        </w:rPr>
        <w:t>Figure</w:t>
      </w:r>
      <w:r>
        <w:rPr>
          <w:b/>
          <w:i/>
          <w:color w:val="2B2A29"/>
          <w:spacing w:val="10"/>
          <w:sz w:val="24"/>
        </w:rPr>
        <w:t xml:space="preserve"> </w:t>
      </w:r>
      <w:r>
        <w:rPr>
          <w:b/>
          <w:i/>
          <w:color w:val="2B2A29"/>
          <w:sz w:val="24"/>
        </w:rPr>
        <w:t>2-2.</w:t>
      </w:r>
      <w:r>
        <w:rPr>
          <w:b/>
          <w:i/>
          <w:color w:val="2B2A29"/>
          <w:spacing w:val="120"/>
          <w:sz w:val="24"/>
        </w:rPr>
        <w:t xml:space="preserve"> </w:t>
      </w:r>
      <w:r>
        <w:rPr>
          <w:i/>
          <w:color w:val="2B2A29"/>
          <w:sz w:val="24"/>
        </w:rPr>
        <w:t>Program</w:t>
      </w:r>
      <w:r>
        <w:rPr>
          <w:i/>
          <w:color w:val="2B2A29"/>
          <w:spacing w:val="15"/>
          <w:sz w:val="24"/>
        </w:rPr>
        <w:t xml:space="preserve"> </w:t>
      </w:r>
      <w:r>
        <w:rPr>
          <w:i/>
          <w:color w:val="2B2A29"/>
          <w:sz w:val="24"/>
        </w:rPr>
        <w:t>execution</w:t>
      </w:r>
      <w:r>
        <w:rPr>
          <w:i/>
          <w:color w:val="2B2A29"/>
          <w:spacing w:val="15"/>
          <w:sz w:val="24"/>
        </w:rPr>
        <w:t xml:space="preserve"> </w:t>
      </w:r>
      <w:r>
        <w:rPr>
          <w:i/>
          <w:color w:val="2B2A29"/>
          <w:sz w:val="24"/>
        </w:rPr>
        <w:t>with</w:t>
      </w:r>
      <w:r>
        <w:rPr>
          <w:i/>
          <w:color w:val="2B2A29"/>
          <w:spacing w:val="15"/>
          <w:sz w:val="24"/>
        </w:rPr>
        <w:t xml:space="preserve"> </w:t>
      </w:r>
      <w:r>
        <w:rPr>
          <w:i/>
          <w:color w:val="2B2A29"/>
          <w:sz w:val="24"/>
        </w:rPr>
        <w:t>function</w:t>
      </w:r>
      <w:r>
        <w:rPr>
          <w:i/>
          <w:color w:val="2B2A29"/>
          <w:spacing w:val="14"/>
          <w:sz w:val="24"/>
        </w:rPr>
        <w:t xml:space="preserve"> </w:t>
      </w:r>
      <w:r>
        <w:rPr>
          <w:i/>
          <w:color w:val="2B2A29"/>
          <w:sz w:val="24"/>
        </w:rPr>
        <w:t>calls</w:t>
      </w:r>
    </w:p>
    <w:p>
      <w:pPr>
        <w:spacing w:before="94"/>
        <w:ind w:left="547" w:right="0" w:firstLine="0"/>
        <w:jc w:val="left"/>
        <w:rPr>
          <w:i/>
          <w:sz w:val="24"/>
        </w:rPr>
      </w:pPr>
      <w:bookmarkStart w:id="52" w:name="_bookmark48"/>
      <w:bookmarkEnd w:id="52"/>
      <w:r>
        <w:rPr>
          <w:b/>
          <w:i/>
          <w:color w:val="2B2A29"/>
          <w:sz w:val="24"/>
        </w:rPr>
        <w:t>图2-2。</w:t>
      </w:r>
      <w:r>
        <w:rPr>
          <w:i/>
          <w:color w:val="2B2A29"/>
          <w:sz w:val="24"/>
        </w:rPr>
        <w:t>使用函数调用执行程序</w:t>
      </w:r>
    </w:p>
    <w:p>
      <w:pPr>
        <w:pStyle w:val="11"/>
        <w:spacing w:before="8"/>
        <w:rPr>
          <w:i/>
          <w:sz w:val="14"/>
        </w:rPr>
      </w:pPr>
    </w:p>
    <w:p>
      <w:r>
        <w:rPr>
          <w:color w:val="2B2A29"/>
          <w:w w:val="105"/>
        </w:rPr>
        <w:t>The</w:t>
      </w:r>
      <w:r>
        <w:rPr>
          <w:color w:val="2B2A29"/>
          <w:spacing w:val="-8"/>
          <w:w w:val="105"/>
        </w:rPr>
        <w:t xml:space="preserve"> </w:t>
      </w:r>
      <w:r>
        <w:rPr>
          <w:color w:val="2B2A29"/>
          <w:w w:val="105"/>
        </w:rPr>
        <w:t>general</w:t>
      </w:r>
      <w:r>
        <w:rPr>
          <w:color w:val="2B2A29"/>
          <w:spacing w:val="-7"/>
          <w:w w:val="105"/>
        </w:rPr>
        <w:t xml:space="preserve"> </w:t>
      </w:r>
      <w:r>
        <w:rPr>
          <w:color w:val="2B2A29"/>
          <w:w w:val="105"/>
        </w:rPr>
        <w:t>format</w:t>
      </w:r>
      <w:r>
        <w:rPr>
          <w:color w:val="2B2A29"/>
          <w:spacing w:val="-7"/>
          <w:w w:val="105"/>
        </w:rPr>
        <w:t xml:space="preserve"> </w:t>
      </w:r>
      <w:r>
        <w:rPr>
          <w:color w:val="2B2A29"/>
          <w:w w:val="105"/>
        </w:rPr>
        <w:t>of</w:t>
      </w:r>
      <w:r>
        <w:rPr>
          <w:color w:val="2B2A29"/>
          <w:spacing w:val="-7"/>
          <w:w w:val="105"/>
        </w:rPr>
        <w:t xml:space="preserve"> </w:t>
      </w:r>
      <w:r>
        <w:rPr>
          <w:color w:val="2B2A29"/>
          <w:w w:val="105"/>
        </w:rPr>
        <w:t>a</w:t>
      </w:r>
      <w:r>
        <w:rPr>
          <w:color w:val="2B2A29"/>
          <w:spacing w:val="-7"/>
          <w:w w:val="105"/>
        </w:rPr>
        <w:t xml:space="preserve"> </w:t>
      </w:r>
      <w:r>
        <w:rPr>
          <w:color w:val="2B2A29"/>
          <w:w w:val="105"/>
        </w:rPr>
        <w:t>function</w:t>
      </w:r>
      <w:r>
        <w:rPr>
          <w:color w:val="2B2A29"/>
          <w:spacing w:val="-7"/>
          <w:w w:val="105"/>
        </w:rPr>
        <w:t xml:space="preserve"> </w:t>
      </w:r>
      <w:r>
        <w:rPr>
          <w:color w:val="2B2A29"/>
          <w:w w:val="105"/>
        </w:rPr>
        <w:t>definition</w:t>
      </w:r>
      <w:r>
        <w:rPr>
          <w:color w:val="2B2A29"/>
          <w:spacing w:val="-7"/>
          <w:w w:val="105"/>
        </w:rPr>
        <w:t xml:space="preserve"> </w:t>
      </w:r>
      <w:r>
        <w:rPr>
          <w:color w:val="2B2A29"/>
          <w:w w:val="105"/>
        </w:rPr>
        <w:t>is</w:t>
      </w:r>
      <w:r>
        <w:rPr>
          <w:color w:val="2B2A29"/>
          <w:spacing w:val="-7"/>
          <w:w w:val="105"/>
        </w:rPr>
        <w:t xml:space="preserve"> </w:t>
      </w:r>
      <w:r>
        <w:rPr>
          <w:color w:val="2B2A29"/>
          <w:w w:val="105"/>
        </w:rPr>
        <w:t>as</w:t>
      </w:r>
      <w:r>
        <w:rPr>
          <w:color w:val="2B2A29"/>
          <w:spacing w:val="-7"/>
          <w:w w:val="105"/>
        </w:rPr>
        <w:t xml:space="preserve"> </w:t>
      </w:r>
      <w:r>
        <w:rPr>
          <w:color w:val="2B2A29"/>
          <w:w w:val="105"/>
        </w:rPr>
        <w:t>follows:</w:t>
      </w:r>
    </w:p>
    <w:p>
      <w:pPr>
        <w:pStyle w:val="11"/>
        <w:spacing w:before="85"/>
        <w:ind w:left="880"/>
      </w:pPr>
      <w:r>
        <w:rPr>
          <w:color w:val="2B2A29"/>
          <w:w w:val="105"/>
        </w:rPr>
        <w:t>函数定义的一般格式如下</w:t>
      </w:r>
      <w:r>
        <w:rPr>
          <w:color w:val="2B2A29"/>
          <w:spacing w:val="-7"/>
          <w:w w:val="105"/>
        </w:rPr>
        <w:t>：</w:t>
      </w:r>
    </w:p>
    <w:p>
      <w:r>
        <w:rPr>
          <w:rFonts w:ascii="宋体"/>
          <w:color w:val="2B2A29"/>
        </w:rPr>
        <w:t>[access_modifier] function &lt;name&gt;(&lt;type&gt; param1, &lt;type&gt; param2...) [returns</w:t>
      </w:r>
    </w:p>
    <w:p>
      <w:pPr>
        <w:pStyle w:val="11"/>
        <w:spacing w:before="212"/>
        <w:ind w:left="520"/>
        <w:rPr>
          <w:rFonts w:ascii="宋体"/>
        </w:rPr>
      </w:pPr>
      <w:r>
        <w:rPr>
          <w:rFonts w:ascii="宋体"/>
          <w:color w:val="2B2A29"/>
        </w:rPr>
        <w:t>[access_modifier]函数&lt;name&gt;（&lt;type&gt;param1，&lt;type&gt;param2…）[returns</w:t>
      </w:r>
    </w:p>
    <w:p>
      <w:r>
        <w:rPr>
          <w:rFonts w:ascii="宋体"/>
          <w:color w:val="2B2A29"/>
        </w:rPr>
        <w:t>&lt;type&gt;] {</w:t>
      </w:r>
    </w:p>
    <w:p>
      <w:pPr>
        <w:pStyle w:val="11"/>
        <w:spacing w:before="38"/>
        <w:ind w:left="520"/>
        <w:rPr>
          <w:rFonts w:ascii="宋体"/>
        </w:rPr>
      </w:pPr>
      <w:r>
        <w:rPr>
          <w:rFonts w:ascii="宋体"/>
          <w:color w:val="2B2A29"/>
        </w:rPr>
        <w:t>&lt;类型&gt;]{</w:t>
      </w:r>
    </w:p>
    <w:p>
      <w:r>
        <w:rPr>
          <w:rFonts w:ascii="宋体"/>
          <w:color w:val="2B2A29"/>
        </w:rPr>
        <w:t>statements...</w:t>
      </w:r>
    </w:p>
    <w:p>
      <w:pPr>
        <w:pStyle w:val="11"/>
        <w:spacing w:before="38"/>
        <w:ind w:left="850"/>
        <w:rPr>
          <w:rFonts w:ascii="宋体"/>
        </w:rPr>
      </w:pPr>
      <w:r>
        <w:rPr>
          <w:rFonts w:ascii="宋体"/>
          <w:color w:val="2B2A29"/>
        </w:rPr>
        <w:t>声明。。。</w:t>
      </w:r>
    </w:p>
    <w:p>
      <w:r>
        <w:rPr>
          <w:rFonts w:ascii="宋体"/>
          <w:color w:val="2B2A29"/>
          <w:sz w:val="22"/>
        </w:rPr>
        <w:t>}</w:t>
      </w:r>
    </w:p>
    <w:p>
      <w:pPr>
        <w:spacing w:before="39"/>
        <w:ind w:left="520" w:right="0" w:firstLine="0"/>
        <w:jc w:val="left"/>
        <w:rPr>
          <w:rFonts w:ascii="宋体"/>
          <w:sz w:val="22"/>
        </w:rPr>
      </w:pPr>
      <w:r>
        <w:rPr>
          <w:rFonts w:ascii="宋体"/>
          <w:color w:val="2B2A29"/>
          <w:sz w:val="22"/>
        </w:rPr>
        <w:t>}</w:t>
      </w:r>
    </w:p>
    <w:p>
      <w:r>
        <w:rPr>
          <w:color w:val="2B2A29"/>
          <w:w w:val="105"/>
        </w:rPr>
        <w:t>The</w:t>
      </w:r>
      <w:r>
        <w:rPr>
          <w:color w:val="2B2A29"/>
          <w:spacing w:val="-5"/>
          <w:w w:val="105"/>
        </w:rPr>
        <w:t xml:space="preserve"> </w:t>
      </w:r>
      <w:r>
        <w:rPr>
          <w:color w:val="2B2A29"/>
          <w:w w:val="105"/>
        </w:rPr>
        <w:t>access</w:t>
      </w:r>
      <w:r>
        <w:rPr>
          <w:color w:val="2B2A29"/>
          <w:spacing w:val="-4"/>
          <w:w w:val="105"/>
        </w:rPr>
        <w:t xml:space="preserve"> </w:t>
      </w:r>
      <w:r>
        <w:rPr>
          <w:color w:val="2B2A29"/>
          <w:w w:val="105"/>
        </w:rPr>
        <w:t>modifier</w:t>
      </w:r>
      <w:r>
        <w:rPr>
          <w:color w:val="2B2A29"/>
          <w:spacing w:val="-5"/>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either</w:t>
      </w:r>
      <w:r>
        <w:rPr>
          <w:color w:val="2B2A29"/>
          <w:spacing w:val="-5"/>
          <w:w w:val="105"/>
        </w:rPr>
        <w:t xml:space="preserve"> </w:t>
      </w:r>
      <w:r>
        <w:rPr>
          <w:rFonts w:ascii="宋体"/>
          <w:color w:val="2B2A29"/>
          <w:w w:val="105"/>
        </w:rPr>
        <w:t>public</w:t>
      </w:r>
      <w:r>
        <w:rPr>
          <w:rFonts w:ascii="宋体"/>
          <w:color w:val="2B2A29"/>
          <w:spacing w:val="-62"/>
          <w:w w:val="105"/>
        </w:rPr>
        <w:t xml:space="preserve"> </w:t>
      </w:r>
      <w:r>
        <w:rPr>
          <w:color w:val="2B2A29"/>
          <w:w w:val="105"/>
        </w:rPr>
        <w:t>or</w:t>
      </w:r>
      <w:r>
        <w:rPr>
          <w:color w:val="2B2A29"/>
          <w:spacing w:val="-4"/>
          <w:w w:val="105"/>
        </w:rPr>
        <w:t xml:space="preserve"> </w:t>
      </w:r>
      <w:r>
        <w:rPr>
          <w:color w:val="2B2A29"/>
          <w:w w:val="105"/>
        </w:rPr>
        <w:t>an</w:t>
      </w:r>
      <w:r>
        <w:rPr>
          <w:color w:val="2B2A29"/>
          <w:spacing w:val="-5"/>
          <w:w w:val="105"/>
        </w:rPr>
        <w:t xml:space="preserve"> </w:t>
      </w:r>
      <w:r>
        <w:rPr>
          <w:color w:val="2B2A29"/>
          <w:w w:val="105"/>
        </w:rPr>
        <w:t>empty</w:t>
      </w:r>
      <w:r>
        <w:rPr>
          <w:color w:val="2B2A29"/>
          <w:spacing w:val="-4"/>
          <w:w w:val="105"/>
        </w:rPr>
        <w:t xml:space="preserve"> </w:t>
      </w:r>
      <w:r>
        <w:rPr>
          <w:color w:val="2B2A29"/>
          <w:w w:val="105"/>
        </w:rPr>
        <w:t>value,</w:t>
      </w:r>
      <w:r>
        <w:rPr>
          <w:color w:val="2B2A29"/>
          <w:spacing w:val="-4"/>
          <w:w w:val="105"/>
        </w:rPr>
        <w:t xml:space="preserve"> </w:t>
      </w:r>
      <w:r>
        <w:rPr>
          <w:color w:val="2B2A29"/>
          <w:w w:val="105"/>
        </w:rPr>
        <w:t>which</w:t>
      </w:r>
      <w:r>
        <w:rPr>
          <w:color w:val="2B2A29"/>
          <w:spacing w:val="-5"/>
          <w:w w:val="105"/>
        </w:rPr>
        <w:t xml:space="preserve"> </w:t>
      </w:r>
      <w:r>
        <w:rPr>
          <w:color w:val="2B2A29"/>
          <w:w w:val="105"/>
        </w:rPr>
        <w:t>implies</w:t>
      </w:r>
      <w:r>
        <w:rPr>
          <w:color w:val="2B2A29"/>
          <w:spacing w:val="-4"/>
          <w:w w:val="105"/>
        </w:rPr>
        <w:t xml:space="preserve"> </w:t>
      </w:r>
      <w:r>
        <w:rPr>
          <w:color w:val="2B2A29"/>
          <w:w w:val="105"/>
        </w:rPr>
        <w:t>having a</w:t>
      </w:r>
      <w:r>
        <w:rPr>
          <w:color w:val="2B2A29"/>
          <w:spacing w:val="-5"/>
          <w:w w:val="105"/>
        </w:rPr>
        <w:t xml:space="preserve"> </w:t>
      </w:r>
      <w:r>
        <w:rPr>
          <w:color w:val="2B2A29"/>
          <w:w w:val="105"/>
        </w:rPr>
        <w:t>private</w:t>
      </w:r>
      <w:r>
        <w:rPr>
          <w:color w:val="2B2A29"/>
          <w:spacing w:val="-4"/>
          <w:w w:val="105"/>
        </w:rPr>
        <w:t xml:space="preserve"> </w:t>
      </w:r>
      <w:r>
        <w:rPr>
          <w:color w:val="2B2A29"/>
          <w:w w:val="105"/>
        </w:rPr>
        <w:t>access</w:t>
      </w:r>
      <w:r>
        <w:rPr>
          <w:color w:val="2B2A29"/>
          <w:spacing w:val="-4"/>
          <w:w w:val="105"/>
        </w:rPr>
        <w:t xml:space="preserve"> </w:t>
      </w:r>
      <w:r>
        <w:rPr>
          <w:color w:val="2B2A29"/>
          <w:w w:val="105"/>
        </w:rPr>
        <w:t>modifier.</w:t>
      </w:r>
      <w:r>
        <w:rPr>
          <w:color w:val="2B2A29"/>
          <w:spacing w:val="-4"/>
          <w:w w:val="105"/>
        </w:rPr>
        <w:t xml:space="preserve"> </w:t>
      </w:r>
      <w:r>
        <w:rPr>
          <w:color w:val="2B2A29"/>
          <w:w w:val="105"/>
        </w:rPr>
        <w:t>A</w:t>
      </w:r>
      <w:r>
        <w:rPr>
          <w:color w:val="2B2A29"/>
          <w:spacing w:val="-4"/>
          <w:w w:val="105"/>
        </w:rPr>
        <w:t xml:space="preserve"> </w:t>
      </w:r>
      <w:r>
        <w:rPr>
          <w:color w:val="2B2A29"/>
          <w:w w:val="105"/>
        </w:rPr>
        <w:t>function</w:t>
      </w:r>
      <w:r>
        <w:rPr>
          <w:color w:val="2B2A29"/>
          <w:spacing w:val="-4"/>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defined</w:t>
      </w:r>
      <w:r>
        <w:rPr>
          <w:color w:val="2B2A29"/>
          <w:spacing w:val="-5"/>
          <w:w w:val="105"/>
        </w:rPr>
        <w:t xml:space="preserve"> </w:t>
      </w:r>
      <w:r>
        <w:rPr>
          <w:color w:val="2B2A29"/>
          <w:w w:val="105"/>
        </w:rPr>
        <w:t>as</w:t>
      </w:r>
      <w:r>
        <w:rPr>
          <w:color w:val="2B2A29"/>
          <w:spacing w:val="-4"/>
          <w:w w:val="105"/>
        </w:rPr>
        <w:t xml:space="preserve"> </w:t>
      </w:r>
      <w:r>
        <w:rPr>
          <w:color w:val="2B2A29"/>
          <w:w w:val="105"/>
        </w:rPr>
        <w:t>returning</w:t>
      </w:r>
      <w:r>
        <w:rPr>
          <w:color w:val="2B2A29"/>
          <w:spacing w:val="-4"/>
          <w:w w:val="105"/>
        </w:rPr>
        <w:t xml:space="preserve"> </w:t>
      </w:r>
      <w:r>
        <w:rPr>
          <w:color w:val="2B2A29"/>
          <w:w w:val="105"/>
        </w:rPr>
        <w:t>a</w:t>
      </w:r>
      <w:r>
        <w:rPr>
          <w:color w:val="2B2A29"/>
          <w:spacing w:val="-4"/>
          <w:w w:val="105"/>
        </w:rPr>
        <w:t xml:space="preserve"> </w:t>
      </w:r>
      <w:r>
        <w:rPr>
          <w:color w:val="2B2A29"/>
          <w:w w:val="105"/>
        </w:rPr>
        <w:t>value—for</w:t>
      </w:r>
      <w:r>
        <w:rPr>
          <w:color w:val="2B2A29"/>
          <w:spacing w:val="-4"/>
          <w:w w:val="105"/>
        </w:rPr>
        <w:t xml:space="preserve"> </w:t>
      </w:r>
      <w:r>
        <w:rPr>
          <w:color w:val="2B2A29"/>
          <w:w w:val="105"/>
        </w:rPr>
        <w:t>example,</w:t>
      </w:r>
      <w:r>
        <w:rPr>
          <w:color w:val="2B2A29"/>
          <w:spacing w:val="-55"/>
          <w:w w:val="105"/>
        </w:rPr>
        <w:t xml:space="preserve"> </w:t>
      </w:r>
      <w:r>
        <w:rPr>
          <w:color w:val="2B2A29"/>
          <w:w w:val="105"/>
        </w:rPr>
        <w:t>some calculation that was done, or else, it may not return anything, which is equal to</w:t>
      </w:r>
      <w:r>
        <w:rPr>
          <w:color w:val="2B2A29"/>
          <w:spacing w:val="1"/>
          <w:w w:val="105"/>
        </w:rPr>
        <w:t xml:space="preserve"> </w:t>
      </w:r>
      <w:r>
        <w:rPr>
          <w:color w:val="2B2A29"/>
          <w:w w:val="105"/>
        </w:rPr>
        <w:t xml:space="preserve">returning a </w:t>
      </w:r>
      <w:r>
        <w:rPr>
          <w:rFonts w:ascii="宋体" w:hAnsi="宋体"/>
          <w:color w:val="2B2A29"/>
          <w:w w:val="105"/>
        </w:rPr>
        <w:t xml:space="preserve">nil </w:t>
      </w:r>
      <w:r>
        <w:rPr>
          <w:color w:val="2B2A29"/>
          <w:w w:val="105"/>
        </w:rPr>
        <w:t xml:space="preserve">value. If the function does not return anything, the </w:t>
      </w:r>
      <w:r>
        <w:rPr>
          <w:rFonts w:ascii="宋体" w:hAnsi="宋体"/>
          <w:color w:val="2B2A29"/>
          <w:w w:val="105"/>
        </w:rPr>
        <w:t>returns &lt;type&gt;</w:t>
      </w:r>
      <w:r>
        <w:rPr>
          <w:rFonts w:ascii="宋体" w:hAnsi="宋体"/>
          <w:color w:val="2B2A29"/>
          <w:spacing w:val="1"/>
          <w:w w:val="105"/>
        </w:rPr>
        <w:t xml:space="preserve"> </w:t>
      </w:r>
      <w:r>
        <w:rPr>
          <w:color w:val="2B2A29"/>
          <w:w w:val="110"/>
        </w:rPr>
        <w:t>section</w:t>
      </w:r>
      <w:r>
        <w:rPr>
          <w:color w:val="2B2A29"/>
          <w:spacing w:val="-16"/>
          <w:w w:val="110"/>
        </w:rPr>
        <w:t xml:space="preserve"> </w:t>
      </w:r>
      <w:r>
        <w:rPr>
          <w:color w:val="2B2A29"/>
          <w:w w:val="110"/>
        </w:rPr>
        <w:t>is</w:t>
      </w:r>
      <w:r>
        <w:rPr>
          <w:color w:val="2B2A29"/>
          <w:spacing w:val="-16"/>
          <w:w w:val="110"/>
        </w:rPr>
        <w:t xml:space="preserve"> </w:t>
      </w:r>
      <w:r>
        <w:rPr>
          <w:color w:val="2B2A29"/>
          <w:w w:val="110"/>
        </w:rPr>
        <w:t>not</w:t>
      </w:r>
      <w:r>
        <w:rPr>
          <w:color w:val="2B2A29"/>
          <w:spacing w:val="-15"/>
          <w:w w:val="110"/>
        </w:rPr>
        <w:t xml:space="preserve"> </w:t>
      </w:r>
      <w:r>
        <w:rPr>
          <w:color w:val="2B2A29"/>
          <w:w w:val="110"/>
        </w:rPr>
        <w:t>required.</w:t>
      </w:r>
    </w:p>
    <w:p>
      <w:pPr>
        <w:pStyle w:val="11"/>
        <w:spacing w:before="198"/>
        <w:ind w:left="880"/>
      </w:pPr>
      <w:r>
        <w:rPr>
          <w:color w:val="2B2A29"/>
          <w:w w:val="105"/>
        </w:rPr>
        <w:t>访问修饰</w:t>
      </w:r>
      <w:r>
        <w:rPr>
          <w:color w:val="2B2A29"/>
          <w:spacing w:val="-5"/>
          <w:w w:val="105"/>
        </w:rPr>
        <w:t>符</w:t>
      </w:r>
      <w:r>
        <w:rPr>
          <w:color w:val="2B2A29"/>
          <w:w w:val="105"/>
        </w:rPr>
        <w:t>可以是</w:t>
      </w:r>
      <w:r>
        <w:rPr>
          <w:rFonts w:ascii="宋体"/>
          <w:color w:val="2B2A29"/>
          <w:w w:val="105"/>
        </w:rPr>
        <w:t>public</w:t>
      </w:r>
      <w:r>
        <w:rPr>
          <w:color w:val="2B2A29"/>
          <w:w w:val="105"/>
        </w:rPr>
        <w:t>或空值，这意味着具有私有访问修饰符。函数可以定义为返回一</w:t>
      </w:r>
      <w:r>
        <w:rPr>
          <w:color w:val="2B2A29"/>
          <w:spacing w:val="-4"/>
          <w:w w:val="105"/>
        </w:rPr>
        <w:t>个</w:t>
      </w:r>
      <w:r>
        <w:rPr>
          <w:color w:val="2B2A29"/>
          <w:w w:val="105"/>
        </w:rPr>
        <w:t>值，例如，</w:t>
      </w:r>
      <w:r>
        <w:rPr>
          <w:color w:val="2B2A29"/>
          <w:spacing w:val="-55"/>
          <w:w w:val="105"/>
        </w:rPr>
        <w:t>已</w:t>
      </w:r>
      <w:r>
        <w:rPr>
          <w:color w:val="2B2A29"/>
          <w:w w:val="105"/>
        </w:rPr>
        <w:t>完成的某个计算，或者，它可能不返回任何值，这等于返回一个</w:t>
      </w:r>
      <w:r>
        <w:rPr>
          <w:rFonts w:ascii="宋体" w:hAnsi="宋体"/>
          <w:color w:val="2B2A29"/>
          <w:w w:val="105"/>
        </w:rPr>
        <w:t>nil</w:t>
      </w:r>
      <w:r>
        <w:rPr>
          <w:color w:val="2B2A29"/>
          <w:w w:val="105"/>
        </w:rPr>
        <w:t>值。如果函数不返回任何内容，则</w:t>
      </w:r>
      <w:r>
        <w:rPr>
          <w:color w:val="2B2A29"/>
          <w:w w:val="110"/>
        </w:rPr>
        <w:t>不需要</w:t>
      </w:r>
      <w:r>
        <w:rPr>
          <w:rFonts w:ascii="宋体" w:hAnsi="宋体"/>
          <w:color w:val="2B2A29"/>
          <w:w w:val="105"/>
        </w:rPr>
        <w:t>returns＜type＞</w:t>
      </w:r>
      <w:r>
        <w:rPr>
          <w:color w:val="2B2A29"/>
          <w:w w:val="110"/>
        </w:rPr>
        <w:t>部分。</w:t>
      </w:r>
    </w:p>
    <w:p>
      <w:r>
        <w:rPr>
          <w:color w:val="2B2A29"/>
          <w:w w:val="105"/>
        </w:rPr>
        <w:t>In</w:t>
      </w:r>
      <w:r>
        <w:rPr>
          <w:color w:val="2B2A29"/>
          <w:spacing w:val="-6"/>
          <w:w w:val="105"/>
        </w:rPr>
        <w:t xml:space="preserve"> </w:t>
      </w:r>
      <w:r>
        <w:rPr>
          <w:color w:val="2B2A29"/>
          <w:w w:val="105"/>
        </w:rPr>
        <w:t>our</w:t>
      </w:r>
      <w:r>
        <w:rPr>
          <w:color w:val="2B2A29"/>
          <w:spacing w:val="-5"/>
          <w:w w:val="105"/>
        </w:rPr>
        <w:t xml:space="preserve"> </w:t>
      </w:r>
      <w:r>
        <w:rPr>
          <w:rFonts w:ascii="宋体"/>
          <w:color w:val="2B2A29"/>
          <w:w w:val="105"/>
        </w:rPr>
        <w:t>perm</w:t>
      </w:r>
      <w:r>
        <w:rPr>
          <w:rFonts w:ascii="宋体"/>
          <w:color w:val="2B2A29"/>
          <w:spacing w:val="-63"/>
          <w:w w:val="105"/>
        </w:rPr>
        <w:t xml:space="preserve"> </w:t>
      </w:r>
      <w:r>
        <w:rPr>
          <w:color w:val="2B2A29"/>
          <w:w w:val="105"/>
        </w:rPr>
        <w:t>function,</w:t>
      </w:r>
      <w:r>
        <w:rPr>
          <w:color w:val="2B2A29"/>
          <w:spacing w:val="-5"/>
          <w:w w:val="105"/>
        </w:rPr>
        <w:t xml:space="preserve"> </w:t>
      </w:r>
      <w:r>
        <w:rPr>
          <w:color w:val="2B2A29"/>
          <w:w w:val="105"/>
        </w:rPr>
        <w:t>the</w:t>
      </w:r>
      <w:r>
        <w:rPr>
          <w:color w:val="2B2A29"/>
          <w:spacing w:val="-5"/>
          <w:w w:val="105"/>
        </w:rPr>
        <w:t xml:space="preserve"> </w:t>
      </w:r>
      <w:r>
        <w:rPr>
          <w:color w:val="2B2A29"/>
          <w:w w:val="105"/>
        </w:rPr>
        <w:t>parameters</w:t>
      </w:r>
      <w:r>
        <w:rPr>
          <w:color w:val="2B2A29"/>
          <w:spacing w:val="-5"/>
          <w:w w:val="105"/>
        </w:rPr>
        <w:t xml:space="preserve"> </w:t>
      </w:r>
      <w:r>
        <w:rPr>
          <w:color w:val="2B2A29"/>
          <w:w w:val="105"/>
        </w:rPr>
        <w:t>for</w:t>
      </w:r>
      <w:r>
        <w:rPr>
          <w:color w:val="2B2A29"/>
          <w:spacing w:val="-5"/>
          <w:w w:val="105"/>
        </w:rPr>
        <w:t xml:space="preserve"> </w:t>
      </w:r>
      <w:r>
        <w:rPr>
          <w:color w:val="2B2A29"/>
          <w:w w:val="105"/>
        </w:rPr>
        <w:t>it</w:t>
      </w:r>
      <w:r>
        <w:rPr>
          <w:color w:val="2B2A29"/>
          <w:spacing w:val="-5"/>
          <w:w w:val="105"/>
        </w:rPr>
        <w:t xml:space="preserve"> </w:t>
      </w:r>
      <w:r>
        <w:rPr>
          <w:color w:val="2B2A29"/>
          <w:w w:val="105"/>
        </w:rPr>
        <w:t>are</w:t>
      </w:r>
      <w:r>
        <w:rPr>
          <w:color w:val="2B2A29"/>
          <w:spacing w:val="-6"/>
          <w:w w:val="105"/>
        </w:rPr>
        <w:t xml:space="preserve"> </w:t>
      </w:r>
      <w:r>
        <w:rPr>
          <w:color w:val="2B2A29"/>
          <w:w w:val="105"/>
        </w:rPr>
        <w:t>the</w:t>
      </w:r>
      <w:r>
        <w:rPr>
          <w:color w:val="2B2A29"/>
          <w:spacing w:val="-5"/>
          <w:w w:val="105"/>
        </w:rPr>
        <w:t xml:space="preserve"> </w:t>
      </w:r>
      <w:r>
        <w:rPr>
          <w:rFonts w:ascii="宋体"/>
          <w:color w:val="2B2A29"/>
          <w:w w:val="105"/>
        </w:rPr>
        <w:t>n</w:t>
      </w:r>
      <w:r>
        <w:rPr>
          <w:rFonts w:ascii="宋体"/>
          <w:color w:val="2B2A29"/>
          <w:spacing w:val="-63"/>
          <w:w w:val="105"/>
        </w:rPr>
        <w:t xml:space="preserve"> </w:t>
      </w:r>
      <w:r>
        <w:rPr>
          <w:color w:val="2B2A29"/>
          <w:w w:val="105"/>
        </w:rPr>
        <w:t>and</w:t>
      </w:r>
      <w:r>
        <w:rPr>
          <w:color w:val="2B2A29"/>
          <w:spacing w:val="-5"/>
          <w:w w:val="105"/>
        </w:rPr>
        <w:t xml:space="preserve"> </w:t>
      </w:r>
      <w:r>
        <w:rPr>
          <w:rFonts w:ascii="宋体"/>
          <w:color w:val="2B2A29"/>
          <w:w w:val="105"/>
        </w:rPr>
        <w:t>r</w:t>
      </w:r>
      <w:r>
        <w:rPr>
          <w:rFonts w:ascii="宋体"/>
          <w:color w:val="2B2A29"/>
          <w:spacing w:val="-63"/>
          <w:w w:val="105"/>
        </w:rPr>
        <w:t xml:space="preserve"> </w:t>
      </w:r>
      <w:r>
        <w:rPr>
          <w:color w:val="2B2A29"/>
          <w:w w:val="105"/>
        </w:rPr>
        <w:t>values,</w:t>
      </w:r>
      <w:r>
        <w:rPr>
          <w:color w:val="2B2A29"/>
          <w:spacing w:val="-5"/>
          <w:w w:val="105"/>
        </w:rPr>
        <w:t xml:space="preserve"> </w:t>
      </w:r>
      <w:r>
        <w:rPr>
          <w:color w:val="2B2A29"/>
          <w:w w:val="105"/>
        </w:rPr>
        <w:t>which</w:t>
      </w:r>
      <w:r>
        <w:rPr>
          <w:color w:val="2B2A29"/>
          <w:spacing w:val="-5"/>
          <w:w w:val="105"/>
        </w:rPr>
        <w:t xml:space="preserve"> </w:t>
      </w:r>
      <w:r>
        <w:rPr>
          <w:color w:val="2B2A29"/>
          <w:w w:val="105"/>
        </w:rPr>
        <w:t>are</w:t>
      </w:r>
      <w:r>
        <w:rPr>
          <w:color w:val="2B2A29"/>
          <w:spacing w:val="-5"/>
          <w:w w:val="105"/>
        </w:rPr>
        <w:t xml:space="preserve"> </w:t>
      </w:r>
      <w:r>
        <w:rPr>
          <w:color w:val="2B2A29"/>
          <w:w w:val="105"/>
        </w:rPr>
        <w:t>of</w:t>
      </w:r>
      <w:r>
        <w:rPr>
          <w:color w:val="2B2A29"/>
          <w:spacing w:val="-5"/>
          <w:w w:val="105"/>
        </w:rPr>
        <w:t xml:space="preserve"> </w:t>
      </w:r>
      <w:r>
        <w:rPr>
          <w:rFonts w:ascii="宋体"/>
          <w:color w:val="2B2A29"/>
          <w:w w:val="105"/>
        </w:rPr>
        <w:t>int</w:t>
      </w:r>
      <w:r>
        <w:rPr>
          <w:color w:val="2B2A29"/>
          <w:w w:val="105"/>
        </w:rPr>
        <w:t xml:space="preserve"> types,</w:t>
      </w:r>
      <w:r>
        <w:rPr>
          <w:color w:val="2B2A29"/>
          <w:spacing w:val="-2"/>
          <w:w w:val="105"/>
        </w:rPr>
        <w:t xml:space="preserve"> </w:t>
      </w:r>
      <w:r>
        <w:rPr>
          <w:color w:val="2B2A29"/>
          <w:w w:val="105"/>
        </w:rPr>
        <w:t>and</w:t>
      </w:r>
      <w:r>
        <w:rPr>
          <w:color w:val="2B2A29"/>
          <w:spacing w:val="-2"/>
          <w:w w:val="105"/>
        </w:rPr>
        <w:t xml:space="preserve"> </w:t>
      </w:r>
      <w:r>
        <w:rPr>
          <w:color w:val="2B2A29"/>
          <w:w w:val="105"/>
        </w:rPr>
        <w:t>it</w:t>
      </w:r>
      <w:r>
        <w:rPr>
          <w:color w:val="2B2A29"/>
          <w:spacing w:val="-2"/>
          <w:w w:val="105"/>
        </w:rPr>
        <w:t xml:space="preserve"> </w:t>
      </w:r>
      <w:r>
        <w:rPr>
          <w:color w:val="2B2A29"/>
          <w:w w:val="105"/>
        </w:rPr>
        <w:t>returns</w:t>
      </w:r>
      <w:r>
        <w:rPr>
          <w:color w:val="2B2A29"/>
          <w:spacing w:val="-2"/>
          <w:w w:val="105"/>
        </w:rPr>
        <w:t xml:space="preserve"> </w:t>
      </w:r>
      <w:r>
        <w:rPr>
          <w:color w:val="2B2A29"/>
          <w:w w:val="105"/>
        </w:rPr>
        <w:t>an</w:t>
      </w:r>
      <w:r>
        <w:rPr>
          <w:color w:val="2B2A29"/>
          <w:spacing w:val="-2"/>
          <w:w w:val="105"/>
        </w:rPr>
        <w:t xml:space="preserve"> </w:t>
      </w:r>
      <w:r>
        <w:rPr>
          <w:rFonts w:ascii="宋体"/>
          <w:color w:val="2B2A29"/>
          <w:w w:val="105"/>
        </w:rPr>
        <w:t>int</w:t>
      </w:r>
      <w:r>
        <w:rPr>
          <w:rFonts w:ascii="宋体"/>
          <w:color w:val="2B2A29"/>
          <w:spacing w:val="-60"/>
          <w:w w:val="105"/>
        </w:rPr>
        <w:t xml:space="preserve"> </w:t>
      </w:r>
      <w:r>
        <w:rPr>
          <w:color w:val="2B2A29"/>
          <w:w w:val="105"/>
        </w:rPr>
        <w:t>type</w:t>
      </w:r>
      <w:r>
        <w:rPr>
          <w:color w:val="2B2A29"/>
          <w:spacing w:val="-2"/>
          <w:w w:val="105"/>
        </w:rPr>
        <w:t xml:space="preserve"> </w:t>
      </w:r>
      <w:r>
        <w:rPr>
          <w:color w:val="2B2A29"/>
          <w:w w:val="105"/>
        </w:rPr>
        <w:t>as</w:t>
      </w:r>
      <w:r>
        <w:rPr>
          <w:color w:val="2B2A29"/>
          <w:spacing w:val="-2"/>
          <w:w w:val="105"/>
        </w:rPr>
        <w:t xml:space="preserve"> </w:t>
      </w:r>
      <w:r>
        <w:rPr>
          <w:color w:val="2B2A29"/>
          <w:w w:val="105"/>
        </w:rPr>
        <w:t>the</w:t>
      </w:r>
      <w:r>
        <w:rPr>
          <w:color w:val="2B2A29"/>
          <w:spacing w:val="-2"/>
          <w:w w:val="105"/>
        </w:rPr>
        <w:t xml:space="preserve"> </w:t>
      </w:r>
      <w:r>
        <w:rPr>
          <w:color w:val="2B2A29"/>
          <w:w w:val="105"/>
        </w:rPr>
        <w:t>result.</w:t>
      </w:r>
    </w:p>
    <w:p>
      <w:pPr>
        <w:pStyle w:val="11"/>
        <w:spacing w:line="278" w:lineRule="exact"/>
        <w:ind w:left="880"/>
        <w:rPr>
          <w:rFonts w:ascii="宋体"/>
        </w:rPr>
      </w:pPr>
      <w:r>
        <w:rPr>
          <w:color w:val="2B2A29"/>
          <w:w w:val="105"/>
        </w:rPr>
        <w:t>在我们的</w:t>
      </w:r>
      <w:r>
        <w:rPr>
          <w:rFonts w:ascii="宋体"/>
          <w:color w:val="2B2A29"/>
          <w:w w:val="105"/>
        </w:rPr>
        <w:t>perm</w:t>
      </w:r>
      <w:r>
        <w:rPr>
          <w:color w:val="2B2A29"/>
          <w:w w:val="105"/>
        </w:rPr>
        <w:t>函数中，它</w:t>
      </w:r>
      <w:r>
        <w:rPr>
          <w:color w:val="2B2A29"/>
          <w:spacing w:val="-5"/>
          <w:w w:val="105"/>
        </w:rPr>
        <w:t>的</w:t>
      </w:r>
      <w:r>
        <w:rPr>
          <w:color w:val="2B2A29"/>
          <w:w w:val="105"/>
        </w:rPr>
        <w:t>参数是</w:t>
      </w:r>
      <w:r>
        <w:rPr>
          <w:rFonts w:ascii="宋体"/>
          <w:color w:val="2B2A29"/>
          <w:w w:val="105"/>
        </w:rPr>
        <w:t>n</w:t>
      </w:r>
      <w:r>
        <w:rPr>
          <w:color w:val="2B2A29"/>
          <w:w w:val="105"/>
        </w:rPr>
        <w:t>和</w:t>
      </w:r>
      <w:r>
        <w:rPr>
          <w:rFonts w:ascii="宋体"/>
          <w:color w:val="2B2A29"/>
          <w:w w:val="105"/>
        </w:rPr>
        <w:t>r</w:t>
      </w:r>
      <w:r>
        <w:rPr>
          <w:color w:val="2B2A29"/>
          <w:w w:val="105"/>
        </w:rPr>
        <w:t>值，它们是</w:t>
      </w:r>
      <w:r>
        <w:rPr>
          <w:rFonts w:ascii="宋体"/>
          <w:color w:val="2B2A29"/>
          <w:w w:val="105"/>
        </w:rPr>
        <w:t>int</w:t>
      </w:r>
      <w:r>
        <w:rPr>
          <w:color w:val="2B2A29"/>
          <w:w w:val="105"/>
        </w:rPr>
        <w:t>类型的，它返回一</w:t>
      </w:r>
      <w:r>
        <w:rPr>
          <w:color w:val="2B2A29"/>
          <w:spacing w:val="-2"/>
          <w:w w:val="105"/>
        </w:rPr>
        <w:t>个</w:t>
      </w:r>
      <w:r>
        <w:rPr>
          <w:rFonts w:ascii="宋体"/>
          <w:color w:val="2B2A29"/>
          <w:w w:val="105"/>
        </w:rPr>
        <w:t>int</w:t>
      </w:r>
      <w:r>
        <w:rPr>
          <w:color w:val="2B2A29"/>
          <w:w w:val="105"/>
        </w:rPr>
        <w:t>类型作为结果。</w:t>
      </w:r>
    </w:p>
    <w:p>
      <w:r>
        <w:rPr>
          <w:color w:val="2B2A29"/>
          <w:w w:val="105"/>
        </w:rPr>
        <w:t>The</w:t>
      </w:r>
      <w:r>
        <w:rPr>
          <w:color w:val="2B2A29"/>
          <w:spacing w:val="-6"/>
          <w:w w:val="105"/>
        </w:rPr>
        <w:t xml:space="preserve"> </w:t>
      </w:r>
      <w:r>
        <w:rPr>
          <w:color w:val="2B2A29"/>
          <w:w w:val="105"/>
        </w:rPr>
        <w:t>general</w:t>
      </w:r>
      <w:r>
        <w:rPr>
          <w:color w:val="2B2A29"/>
          <w:spacing w:val="-5"/>
          <w:w w:val="105"/>
        </w:rPr>
        <w:t xml:space="preserve"> </w:t>
      </w:r>
      <w:r>
        <w:rPr>
          <w:color w:val="2B2A29"/>
          <w:w w:val="105"/>
        </w:rPr>
        <w:t>format</w:t>
      </w:r>
      <w:r>
        <w:rPr>
          <w:color w:val="2B2A29"/>
          <w:spacing w:val="-6"/>
          <w:w w:val="105"/>
        </w:rPr>
        <w:t xml:space="preserve"> </w:t>
      </w:r>
      <w:r>
        <w:rPr>
          <w:color w:val="2B2A29"/>
          <w:w w:val="105"/>
        </w:rPr>
        <w:t>for</w:t>
      </w:r>
      <w:r>
        <w:rPr>
          <w:color w:val="2B2A29"/>
          <w:spacing w:val="-5"/>
          <w:w w:val="105"/>
        </w:rPr>
        <w:t xml:space="preserve"> </w:t>
      </w:r>
      <w:r>
        <w:rPr>
          <w:color w:val="2B2A29"/>
          <w:w w:val="105"/>
        </w:rPr>
        <w:t>a</w:t>
      </w:r>
      <w:r>
        <w:rPr>
          <w:color w:val="2B2A29"/>
          <w:spacing w:val="-6"/>
          <w:w w:val="105"/>
        </w:rPr>
        <w:t xml:space="preserve"> </w:t>
      </w:r>
      <w:r>
        <w:rPr>
          <w:color w:val="2B2A29"/>
          <w:w w:val="105"/>
        </w:rPr>
        <w:t>function</w:t>
      </w:r>
      <w:r>
        <w:rPr>
          <w:color w:val="2B2A29"/>
          <w:spacing w:val="-5"/>
          <w:w w:val="105"/>
        </w:rPr>
        <w:t xml:space="preserve"> </w:t>
      </w:r>
      <w:r>
        <w:rPr>
          <w:color w:val="2B2A29"/>
          <w:w w:val="105"/>
        </w:rPr>
        <w:t>call</w:t>
      </w:r>
      <w:r>
        <w:rPr>
          <w:color w:val="2B2A29"/>
          <w:spacing w:val="-6"/>
          <w:w w:val="105"/>
        </w:rPr>
        <w:t xml:space="preserve"> </w:t>
      </w:r>
      <w:r>
        <w:rPr>
          <w:color w:val="2B2A29"/>
          <w:w w:val="105"/>
        </w:rPr>
        <w:t>statement</w:t>
      </w:r>
      <w:r>
        <w:rPr>
          <w:color w:val="2B2A29"/>
          <w:spacing w:val="-5"/>
          <w:w w:val="105"/>
        </w:rPr>
        <w:t xml:space="preserve"> </w:t>
      </w:r>
      <w:r>
        <w:rPr>
          <w:color w:val="2B2A29"/>
          <w:w w:val="105"/>
        </w:rPr>
        <w:t>is</w:t>
      </w:r>
      <w:r>
        <w:rPr>
          <w:color w:val="2B2A29"/>
          <w:spacing w:val="-6"/>
          <w:w w:val="105"/>
        </w:rPr>
        <w:t xml:space="preserve"> </w:t>
      </w:r>
      <w:r>
        <w:rPr>
          <w:color w:val="2B2A29"/>
          <w:w w:val="105"/>
        </w:rPr>
        <w:t>as</w:t>
      </w:r>
      <w:r>
        <w:rPr>
          <w:color w:val="2B2A29"/>
          <w:spacing w:val="-5"/>
          <w:w w:val="105"/>
        </w:rPr>
        <w:t xml:space="preserve"> </w:t>
      </w:r>
      <w:r>
        <w:rPr>
          <w:color w:val="2B2A29"/>
          <w:w w:val="105"/>
        </w:rPr>
        <w:t>follows:</w:t>
      </w:r>
    </w:p>
    <w:p>
      <w:pPr>
        <w:pStyle w:val="11"/>
        <w:spacing w:before="53"/>
        <w:ind w:left="880"/>
      </w:pPr>
      <w:r>
        <w:rPr>
          <w:color w:val="2B2A29"/>
          <w:w w:val="105"/>
        </w:rPr>
        <w:t>函数调用语句的一般格式如下</w:t>
      </w:r>
      <w:r>
        <w:rPr>
          <w:color w:val="2B2A29"/>
          <w:spacing w:val="-5"/>
          <w:w w:val="105"/>
        </w:rPr>
        <w:t>：</w:t>
      </w:r>
    </w:p>
    <w:p>
      <w:r>
        <w:rPr>
          <w:rFonts w:ascii="宋体"/>
          <w:color w:val="2B2A29"/>
        </w:rPr>
        <w:t>[&lt;type&gt; &lt;var&gt; =] &lt;function_name&gt; (argument1, argument2, ...)</w:t>
      </w:r>
    </w:p>
    <w:p>
      <w:pPr>
        <w:pStyle w:val="11"/>
        <w:spacing w:before="192"/>
        <w:ind w:left="520"/>
        <w:rPr>
          <w:rFonts w:ascii="宋体"/>
        </w:rPr>
      </w:pPr>
      <w:r>
        <w:rPr>
          <w:rFonts w:ascii="宋体"/>
          <w:color w:val="2B2A29"/>
        </w:rPr>
        <w:t>[&lt;type&gt;&lt;var&gt;=]&lt;function_name&gt;（argument1，argument2，…）</w:t>
      </w:r>
    </w:p>
    <w:p>
      <w:r>
        <w:rPr>
          <w:color w:val="2B2A29"/>
          <w:w w:val="105"/>
        </w:rPr>
        <w:t>A function invocation may or may not have arguments when it is called, depending</w:t>
      </w:r>
      <w:r>
        <w:rPr>
          <w:color w:val="2B2A29"/>
          <w:spacing w:val="1"/>
          <w:w w:val="105"/>
        </w:rPr>
        <w:t xml:space="preserve"> </w:t>
      </w:r>
      <w:r>
        <w:rPr>
          <w:color w:val="2B2A29"/>
          <w:w w:val="105"/>
        </w:rPr>
        <w:t>on its definition. Also, if a return type is defined for the function, the function invocation</w:t>
      </w:r>
      <w:r>
        <w:rPr>
          <w:color w:val="2B2A29"/>
          <w:spacing w:val="-55"/>
          <w:w w:val="105"/>
        </w:rPr>
        <w:t xml:space="preserve"> </w:t>
      </w:r>
      <w:r>
        <w:rPr>
          <w:color w:val="2B2A29"/>
          <w:w w:val="105"/>
        </w:rPr>
        <w:t>is</w:t>
      </w:r>
      <w:r>
        <w:rPr>
          <w:color w:val="2B2A29"/>
          <w:spacing w:val="2"/>
          <w:w w:val="105"/>
        </w:rPr>
        <w:t xml:space="preserve"> </w:t>
      </w:r>
      <w:r>
        <w:rPr>
          <w:color w:val="2B2A29"/>
          <w:w w:val="105"/>
        </w:rPr>
        <w:t>treated</w:t>
      </w:r>
      <w:r>
        <w:rPr>
          <w:color w:val="2B2A29"/>
          <w:spacing w:val="3"/>
          <w:w w:val="105"/>
        </w:rPr>
        <w:t xml:space="preserve"> </w:t>
      </w:r>
      <w:r>
        <w:rPr>
          <w:color w:val="2B2A29"/>
          <w:w w:val="105"/>
        </w:rPr>
        <w:t>as</w:t>
      </w:r>
      <w:r>
        <w:rPr>
          <w:color w:val="2B2A29"/>
          <w:spacing w:val="2"/>
          <w:w w:val="105"/>
        </w:rPr>
        <w:t xml:space="preserve"> </w:t>
      </w:r>
      <w:r>
        <w:rPr>
          <w:color w:val="2B2A29"/>
          <w:w w:val="105"/>
        </w:rPr>
        <w:t>an</w:t>
      </w:r>
      <w:r>
        <w:rPr>
          <w:color w:val="2B2A29"/>
          <w:spacing w:val="3"/>
          <w:w w:val="105"/>
        </w:rPr>
        <w:t xml:space="preserve"> </w:t>
      </w:r>
      <w:r>
        <w:rPr>
          <w:color w:val="2B2A29"/>
          <w:w w:val="105"/>
        </w:rPr>
        <w:t>expression,</w:t>
      </w:r>
      <w:r>
        <w:rPr>
          <w:color w:val="2B2A29"/>
          <w:spacing w:val="2"/>
          <w:w w:val="105"/>
        </w:rPr>
        <w:t xml:space="preserve"> </w:t>
      </w:r>
      <w:r>
        <w:rPr>
          <w:color w:val="2B2A29"/>
          <w:w w:val="105"/>
        </w:rPr>
        <w:t>and</w:t>
      </w:r>
      <w:r>
        <w:rPr>
          <w:color w:val="2B2A29"/>
          <w:spacing w:val="3"/>
          <w:w w:val="105"/>
        </w:rPr>
        <w:t xml:space="preserve"> </w:t>
      </w:r>
      <w:r>
        <w:rPr>
          <w:color w:val="2B2A29"/>
          <w:w w:val="105"/>
        </w:rPr>
        <w:t>in</w:t>
      </w:r>
      <w:r>
        <w:rPr>
          <w:color w:val="2B2A29"/>
          <w:spacing w:val="2"/>
          <w:w w:val="105"/>
        </w:rPr>
        <w:t xml:space="preserve"> </w:t>
      </w:r>
      <w:r>
        <w:rPr>
          <w:color w:val="2B2A29"/>
          <w:w w:val="105"/>
        </w:rPr>
        <w:t>a</w:t>
      </w:r>
      <w:r>
        <w:rPr>
          <w:color w:val="2B2A29"/>
          <w:spacing w:val="3"/>
          <w:w w:val="105"/>
        </w:rPr>
        <w:t xml:space="preserve"> </w:t>
      </w:r>
      <w:r>
        <w:rPr>
          <w:color w:val="2B2A29"/>
          <w:w w:val="105"/>
        </w:rPr>
        <w:t>function</w:t>
      </w:r>
      <w:r>
        <w:rPr>
          <w:color w:val="2B2A29"/>
          <w:spacing w:val="2"/>
          <w:w w:val="105"/>
        </w:rPr>
        <w:t xml:space="preserve"> </w:t>
      </w:r>
      <w:r>
        <w:rPr>
          <w:color w:val="2B2A29"/>
          <w:w w:val="105"/>
        </w:rPr>
        <w:t>call</w:t>
      </w:r>
      <w:r>
        <w:rPr>
          <w:color w:val="2B2A29"/>
          <w:spacing w:val="3"/>
          <w:w w:val="105"/>
        </w:rPr>
        <w:t xml:space="preserve"> </w:t>
      </w:r>
      <w:r>
        <w:rPr>
          <w:color w:val="2B2A29"/>
          <w:w w:val="105"/>
        </w:rPr>
        <w:t>statement,</w:t>
      </w:r>
      <w:r>
        <w:rPr>
          <w:color w:val="2B2A29"/>
          <w:spacing w:val="2"/>
          <w:w w:val="105"/>
        </w:rPr>
        <w:t xml:space="preserve"> </w:t>
      </w:r>
      <w:r>
        <w:rPr>
          <w:color w:val="2B2A29"/>
          <w:w w:val="105"/>
        </w:rPr>
        <w:t>its</w:t>
      </w:r>
      <w:r>
        <w:rPr>
          <w:color w:val="2B2A29"/>
          <w:spacing w:val="3"/>
          <w:w w:val="105"/>
        </w:rPr>
        <w:t xml:space="preserve"> </w:t>
      </w:r>
      <w:r>
        <w:rPr>
          <w:color w:val="2B2A29"/>
          <w:w w:val="105"/>
        </w:rPr>
        <w:t>value</w:t>
      </w:r>
      <w:r>
        <w:rPr>
          <w:color w:val="2B2A29"/>
          <w:spacing w:val="2"/>
          <w:w w:val="105"/>
        </w:rPr>
        <w:t xml:space="preserve"> </w:t>
      </w:r>
      <w:r>
        <w:rPr>
          <w:color w:val="2B2A29"/>
          <w:w w:val="105"/>
        </w:rPr>
        <w:t>must</w:t>
      </w:r>
      <w:r>
        <w:rPr>
          <w:color w:val="2B2A29"/>
          <w:spacing w:val="3"/>
          <w:w w:val="105"/>
        </w:rPr>
        <w:t xml:space="preserve"> </w:t>
      </w:r>
      <w:r>
        <w:rPr>
          <w:color w:val="2B2A29"/>
          <w:w w:val="105"/>
        </w:rPr>
        <w:t>be</w:t>
      </w:r>
      <w:r>
        <w:rPr>
          <w:color w:val="2B2A29"/>
          <w:spacing w:val="2"/>
          <w:w w:val="105"/>
        </w:rPr>
        <w:t xml:space="preserve"> </w:t>
      </w:r>
      <w:r>
        <w:rPr>
          <w:color w:val="2B2A29"/>
          <w:w w:val="105"/>
        </w:rPr>
        <w:t>assigned</w:t>
      </w:r>
      <w:r>
        <w:rPr>
          <w:color w:val="2B2A29"/>
          <w:spacing w:val="3"/>
          <w:w w:val="105"/>
        </w:rPr>
        <w:t xml:space="preserve"> </w:t>
      </w:r>
      <w:r>
        <w:rPr>
          <w:color w:val="2B2A29"/>
          <w:w w:val="105"/>
        </w:rPr>
        <w:t>to</w:t>
      </w:r>
      <w:r>
        <w:rPr>
          <w:color w:val="2B2A29"/>
          <w:spacing w:val="-55"/>
          <w:w w:val="105"/>
        </w:rPr>
        <w:t xml:space="preserve"> </w:t>
      </w:r>
      <w:r>
        <w:rPr>
          <w:color w:val="2B2A29"/>
          <w:w w:val="105"/>
        </w:rPr>
        <w:t>a</w:t>
      </w:r>
      <w:r>
        <w:rPr>
          <w:color w:val="2B2A29"/>
          <w:spacing w:val="-13"/>
          <w:w w:val="105"/>
        </w:rPr>
        <w:t xml:space="preserve"> </w:t>
      </w:r>
      <w:r>
        <w:rPr>
          <w:color w:val="2B2A29"/>
          <w:w w:val="105"/>
        </w:rPr>
        <w:t>variable.</w:t>
      </w:r>
    </w:p>
    <w:p>
      <w:pPr>
        <w:pStyle w:val="11"/>
        <w:spacing w:before="193" w:line="304" w:lineRule="auto"/>
        <w:ind w:left="520" w:right="176" w:firstLine="359"/>
      </w:pPr>
      <w:r>
        <w:rPr>
          <w:color w:val="2B2A29"/>
          <w:w w:val="105"/>
        </w:rPr>
        <w:t>函数调用在调用时可能有参数，也可能没有参数，具体取决于其定义。此外，如果为函数定义了返回类型，则将函数调用视为表达式，并且在函数调用</w:t>
      </w:r>
      <w:r>
        <w:rPr>
          <w:color w:val="2B2A29"/>
          <w:spacing w:val="3"/>
          <w:w w:val="105"/>
        </w:rPr>
        <w:t>语句</w:t>
      </w:r>
      <w:r>
        <w:rPr>
          <w:color w:val="2B2A29"/>
          <w:w w:val="105"/>
        </w:rPr>
        <w:t>中，必须将其值分配</w:t>
      </w:r>
      <w:r>
        <w:rPr>
          <w:color w:val="2B2A29"/>
          <w:spacing w:val="3"/>
          <w:w w:val="105"/>
        </w:rPr>
        <w:t>给</w:t>
      </w:r>
      <w:r>
        <w:rPr>
          <w:color w:val="2B2A29"/>
          <w:w w:val="105"/>
        </w:rPr>
        <w:t>变量。</w:t>
      </w:r>
    </w:p>
    <w:p>
      <w:r>
        <w:rPr>
          <w:color w:val="2B2A29"/>
          <w:w w:val="105"/>
        </w:rPr>
        <w:t>In the event that we want to ignore the return value of a function without assigning</w:t>
      </w:r>
      <w:r>
        <w:rPr>
          <w:color w:val="2B2A29"/>
          <w:spacing w:val="-55"/>
          <w:w w:val="105"/>
        </w:rPr>
        <w:t xml:space="preserve"> </w:t>
      </w:r>
      <w:r>
        <w:rPr>
          <w:color w:val="2B2A29"/>
          <w:w w:val="105"/>
        </w:rPr>
        <w:t>it</w:t>
      </w:r>
      <w:r>
        <w:rPr>
          <w:color w:val="2B2A29"/>
          <w:spacing w:val="-5"/>
          <w:w w:val="105"/>
        </w:rPr>
        <w:t xml:space="preserve"> </w:t>
      </w:r>
      <w:r>
        <w:rPr>
          <w:color w:val="2B2A29"/>
          <w:w w:val="105"/>
        </w:rPr>
        <w:t>to</w:t>
      </w:r>
      <w:r>
        <w:rPr>
          <w:color w:val="2B2A29"/>
          <w:spacing w:val="-4"/>
          <w:w w:val="105"/>
        </w:rPr>
        <w:t xml:space="preserve"> </w:t>
      </w:r>
      <w:r>
        <w:rPr>
          <w:color w:val="2B2A29"/>
          <w:w w:val="105"/>
        </w:rPr>
        <w:t>a</w:t>
      </w:r>
      <w:r>
        <w:rPr>
          <w:color w:val="2B2A29"/>
          <w:spacing w:val="-4"/>
          <w:w w:val="105"/>
        </w:rPr>
        <w:t xml:space="preserve"> </w:t>
      </w:r>
      <w:r>
        <w:rPr>
          <w:color w:val="2B2A29"/>
          <w:w w:val="105"/>
        </w:rPr>
        <w:t>variable,</w:t>
      </w:r>
      <w:r>
        <w:rPr>
          <w:color w:val="2B2A29"/>
          <w:spacing w:val="-4"/>
          <w:w w:val="105"/>
        </w:rPr>
        <w:t xml:space="preserve"> </w:t>
      </w:r>
      <w:r>
        <w:rPr>
          <w:color w:val="2B2A29"/>
          <w:w w:val="105"/>
        </w:rPr>
        <w:t>we</w:t>
      </w:r>
      <w:r>
        <w:rPr>
          <w:color w:val="2B2A29"/>
          <w:spacing w:val="-4"/>
          <w:w w:val="105"/>
        </w:rPr>
        <w:t xml:space="preserve"> </w:t>
      </w:r>
      <w:r>
        <w:rPr>
          <w:color w:val="2B2A29"/>
          <w:w w:val="105"/>
        </w:rPr>
        <w:t>can</w:t>
      </w:r>
      <w:r>
        <w:rPr>
          <w:color w:val="2B2A29"/>
          <w:spacing w:val="-4"/>
          <w:w w:val="105"/>
        </w:rPr>
        <w:t xml:space="preserve"> </w:t>
      </w:r>
      <w:r>
        <w:rPr>
          <w:color w:val="2B2A29"/>
          <w:w w:val="105"/>
        </w:rPr>
        <w:t>use</w:t>
      </w:r>
      <w:r>
        <w:rPr>
          <w:color w:val="2B2A29"/>
          <w:spacing w:val="-4"/>
          <w:w w:val="105"/>
        </w:rPr>
        <w:t xml:space="preserve"> </w:t>
      </w:r>
      <w:r>
        <w:rPr>
          <w:color w:val="2B2A29"/>
          <w:w w:val="105"/>
        </w:rPr>
        <w:t>the</w:t>
      </w:r>
      <w:r>
        <w:rPr>
          <w:color w:val="2B2A29"/>
          <w:spacing w:val="-4"/>
          <w:w w:val="105"/>
        </w:rPr>
        <w:t xml:space="preserve"> </w:t>
      </w:r>
      <w:r>
        <w:rPr>
          <w:color w:val="2B2A29"/>
          <w:w w:val="105"/>
        </w:rPr>
        <w:t>special</w:t>
      </w:r>
      <w:r>
        <w:rPr>
          <w:color w:val="2B2A29"/>
          <w:spacing w:val="-4"/>
          <w:w w:val="105"/>
        </w:rPr>
        <w:t xml:space="preserve"> </w:t>
      </w:r>
      <w:r>
        <w:rPr>
          <w:color w:val="2B2A29"/>
          <w:w w:val="105"/>
        </w:rPr>
        <w:t>variable</w:t>
      </w:r>
      <w:r>
        <w:rPr>
          <w:color w:val="2B2A29"/>
          <w:spacing w:val="-4"/>
          <w:w w:val="105"/>
        </w:rPr>
        <w:t xml:space="preserve"> </w:t>
      </w:r>
      <w:r>
        <w:rPr>
          <w:rFonts w:ascii="宋体"/>
          <w:color w:val="2B2A29"/>
          <w:w w:val="105"/>
        </w:rPr>
        <w:t>_</w:t>
      </w:r>
      <w:r>
        <w:rPr>
          <w:rFonts w:ascii="宋体"/>
          <w:color w:val="2B2A29"/>
          <w:spacing w:val="-62"/>
          <w:w w:val="105"/>
        </w:rPr>
        <w:t xml:space="preserve"> </w:t>
      </w:r>
      <w:r>
        <w:rPr>
          <w:color w:val="2B2A29"/>
          <w:w w:val="105"/>
        </w:rPr>
        <w:t>to</w:t>
      </w:r>
      <w:r>
        <w:rPr>
          <w:color w:val="2B2A29"/>
          <w:spacing w:val="-4"/>
          <w:w w:val="105"/>
        </w:rPr>
        <w:t xml:space="preserve"> </w:t>
      </w:r>
      <w:r>
        <w:rPr>
          <w:color w:val="2B2A29"/>
          <w:w w:val="105"/>
        </w:rPr>
        <w:t>assign</w:t>
      </w:r>
      <w:r>
        <w:rPr>
          <w:color w:val="2B2A29"/>
          <w:spacing w:val="-4"/>
          <w:w w:val="105"/>
        </w:rPr>
        <w:t xml:space="preserve"> </w:t>
      </w:r>
      <w:r>
        <w:rPr>
          <w:color w:val="2B2A29"/>
          <w:w w:val="105"/>
        </w:rPr>
        <w:t>the</w:t>
      </w:r>
      <w:r>
        <w:rPr>
          <w:color w:val="2B2A29"/>
          <w:spacing w:val="-4"/>
          <w:w w:val="105"/>
        </w:rPr>
        <w:t xml:space="preserve"> </w:t>
      </w:r>
      <w:r>
        <w:rPr>
          <w:color w:val="2B2A29"/>
          <w:w w:val="105"/>
        </w:rPr>
        <w:t>return</w:t>
      </w:r>
      <w:r>
        <w:rPr>
          <w:color w:val="2B2A29"/>
          <w:spacing w:val="-4"/>
          <w:w w:val="105"/>
        </w:rPr>
        <w:t xml:space="preserve"> </w:t>
      </w:r>
      <w:r>
        <w:rPr>
          <w:color w:val="2B2A29"/>
          <w:w w:val="105"/>
        </w:rPr>
        <w:t>value.</w:t>
      </w:r>
      <w:r>
        <w:rPr>
          <w:color w:val="2B2A29"/>
          <w:spacing w:val="-4"/>
          <w:w w:val="105"/>
        </w:rPr>
        <w:t xml:space="preserve"> </w:t>
      </w:r>
      <w:r>
        <w:rPr>
          <w:color w:val="2B2A29"/>
          <w:w w:val="105"/>
        </w:rPr>
        <w:t>An</w:t>
      </w:r>
      <w:r>
        <w:rPr>
          <w:color w:val="2B2A29"/>
          <w:spacing w:val="-4"/>
          <w:w w:val="105"/>
        </w:rPr>
        <w:t xml:space="preserve"> </w:t>
      </w:r>
      <w:r>
        <w:rPr>
          <w:color w:val="2B2A29"/>
          <w:w w:val="105"/>
        </w:rPr>
        <w:t>example</w:t>
      </w:r>
      <w:r>
        <w:rPr>
          <w:color w:val="2B2A29"/>
          <w:spacing w:val="-55"/>
          <w:w w:val="105"/>
        </w:rPr>
        <w:t xml:space="preserve"> </w:t>
      </w:r>
      <w:r>
        <w:rPr>
          <w:color w:val="2B2A29"/>
          <w:w w:val="105"/>
        </w:rPr>
        <w:t>function</w:t>
      </w:r>
      <w:r>
        <w:rPr>
          <w:color w:val="2B2A29"/>
          <w:spacing w:val="-12"/>
          <w:w w:val="105"/>
        </w:rPr>
        <w:t xml:space="preserve"> </w:t>
      </w:r>
      <w:r>
        <w:rPr>
          <w:color w:val="2B2A29"/>
          <w:w w:val="105"/>
        </w:rPr>
        <w:t>call</w:t>
      </w:r>
      <w:r>
        <w:rPr>
          <w:color w:val="2B2A29"/>
          <w:spacing w:val="-11"/>
          <w:w w:val="105"/>
        </w:rPr>
        <w:t xml:space="preserve"> </w:t>
      </w:r>
      <w:r>
        <w:rPr>
          <w:color w:val="2B2A29"/>
          <w:w w:val="105"/>
        </w:rPr>
        <w:t>that</w:t>
      </w:r>
      <w:r>
        <w:rPr>
          <w:color w:val="2B2A29"/>
          <w:spacing w:val="-11"/>
          <w:w w:val="105"/>
        </w:rPr>
        <w:t xml:space="preserve"> </w:t>
      </w:r>
      <w:r>
        <w:rPr>
          <w:color w:val="2B2A29"/>
          <w:w w:val="105"/>
        </w:rPr>
        <w:t>ignores</w:t>
      </w:r>
      <w:r>
        <w:rPr>
          <w:color w:val="2B2A29"/>
          <w:spacing w:val="-11"/>
          <w:w w:val="105"/>
        </w:rPr>
        <w:t xml:space="preserve"> </w:t>
      </w:r>
      <w:r>
        <w:rPr>
          <w:color w:val="2B2A29"/>
          <w:w w:val="105"/>
        </w:rPr>
        <w:t>its</w:t>
      </w:r>
      <w:r>
        <w:rPr>
          <w:color w:val="2B2A29"/>
          <w:spacing w:val="-11"/>
          <w:w w:val="105"/>
        </w:rPr>
        <w:t xml:space="preserve"> </w:t>
      </w:r>
      <w:r>
        <w:rPr>
          <w:color w:val="2B2A29"/>
          <w:w w:val="105"/>
        </w:rPr>
        <w:t>return</w:t>
      </w:r>
      <w:r>
        <w:rPr>
          <w:color w:val="2B2A29"/>
          <w:spacing w:val="-11"/>
          <w:w w:val="105"/>
        </w:rPr>
        <w:t xml:space="preserve"> </w:t>
      </w:r>
      <w:r>
        <w:rPr>
          <w:color w:val="2B2A29"/>
          <w:w w:val="105"/>
        </w:rPr>
        <w:t>value</w:t>
      </w:r>
      <w:r>
        <w:rPr>
          <w:color w:val="2B2A29"/>
          <w:spacing w:val="-11"/>
          <w:w w:val="105"/>
        </w:rPr>
        <w:t xml:space="preserve"> </w:t>
      </w:r>
      <w:r>
        <w:rPr>
          <w:color w:val="2B2A29"/>
          <w:w w:val="105"/>
        </w:rPr>
        <w:t>is</w:t>
      </w:r>
      <w:r>
        <w:rPr>
          <w:color w:val="2B2A29"/>
          <w:spacing w:val="-11"/>
          <w:w w:val="105"/>
        </w:rPr>
        <w:t xml:space="preserve"> </w:t>
      </w:r>
      <w:r>
        <w:rPr>
          <w:color w:val="2B2A29"/>
          <w:w w:val="105"/>
        </w:rPr>
        <w:t>shown</w:t>
      </w:r>
      <w:r>
        <w:rPr>
          <w:color w:val="2B2A29"/>
          <w:spacing w:val="-11"/>
          <w:w w:val="105"/>
        </w:rPr>
        <w:t xml:space="preserve"> </w:t>
      </w:r>
      <w:r>
        <w:rPr>
          <w:color w:val="2B2A29"/>
          <w:w w:val="105"/>
        </w:rPr>
        <w:t>here:</w:t>
      </w:r>
    </w:p>
    <w:p>
      <w:pPr>
        <w:pStyle w:val="11"/>
        <w:spacing w:line="288" w:lineRule="auto"/>
        <w:ind w:left="520" w:right="389" w:firstLine="359"/>
        <w:jc w:val="both"/>
      </w:pPr>
      <w:r>
        <w:rPr>
          <w:color w:val="2B2A29"/>
          <w:w w:val="105"/>
        </w:rPr>
        <w:t>如果我们想忽略函数的返回值而不将其分配给变量，我们可以使用特殊变量</w:t>
      </w:r>
      <w:r>
        <w:rPr>
          <w:rFonts w:ascii="宋体"/>
          <w:color w:val="2B2A29"/>
          <w:w w:val="105"/>
        </w:rPr>
        <w:t>_</w:t>
      </w:r>
      <w:r>
        <w:rPr>
          <w:color w:val="2B2A29"/>
          <w:w w:val="105"/>
        </w:rPr>
        <w:t>来分配返回值。忽略其返回值</w:t>
      </w:r>
      <w:r>
        <w:rPr>
          <w:color w:val="2B2A29"/>
          <w:spacing w:val="-11"/>
          <w:w w:val="105"/>
        </w:rPr>
        <w:t>的</w:t>
      </w:r>
      <w:r>
        <w:rPr>
          <w:color w:val="2B2A29"/>
          <w:w w:val="105"/>
        </w:rPr>
        <w:t>示例函数</w:t>
      </w:r>
      <w:r>
        <w:rPr>
          <w:color w:val="2B2A29"/>
          <w:spacing w:val="-12"/>
          <w:w w:val="105"/>
        </w:rPr>
        <w:t>调用</w:t>
      </w:r>
      <w:r>
        <w:rPr>
          <w:color w:val="2B2A29"/>
          <w:w w:val="105"/>
        </w:rPr>
        <w:t>如下所示：</w:t>
      </w:r>
    </w:p>
    <w:p>
      <w:r>
        <w:rPr>
          <w:rFonts w:ascii="宋体"/>
          <w:color w:val="2B2A29"/>
        </w:rPr>
        <w:t>_ = funcCall(a, b);</w:t>
      </w:r>
    </w:p>
    <w:p>
      <w:pPr>
        <w:pStyle w:val="11"/>
        <w:spacing w:before="155"/>
        <w:ind w:left="520"/>
        <w:rPr>
          <w:rFonts w:ascii="宋体"/>
        </w:rPr>
      </w:pPr>
      <w:r>
        <w:rPr>
          <w:rFonts w:ascii="宋体"/>
          <w:color w:val="2B2A29"/>
        </w:rPr>
        <w:t>_=函数调用（a，b）；</w:t>
      </w:r>
    </w:p>
    <w:p>
      <w:pPr>
        <w:spacing w:after="0"/>
        <w:rPr>
          <w:rFonts w:ascii="宋体"/>
        </w:rPr>
        <w:sectPr>
          <w:pgSz w:w="10080" w:h="14400"/>
          <w:pgMar w:top="1260" w:right="560" w:bottom="1260" w:left="560" w:header="1037" w:footer="1070" w:gutter="0"/>
          <w:cols w:space="720" w:num="1"/>
        </w:sectPr>
      </w:pPr>
    </w:p>
    <w:p>
      <w:pPr>
        <w:pStyle w:val="11"/>
        <w:spacing w:before="2"/>
        <w:rPr>
          <w:rFonts w:ascii="宋体"/>
          <w:sz w:val="8"/>
        </w:rPr>
      </w:pPr>
    </w:p>
    <w:p>
      <w:r>
        <w:rPr>
          <w:color w:val="2B2A29"/>
          <w:w w:val="80"/>
        </w:rPr>
        <w:t>Functional</w:t>
      </w:r>
      <w:r>
        <w:rPr>
          <w:color w:val="2B2A29"/>
          <w:spacing w:val="78"/>
        </w:rPr>
        <w:t xml:space="preserve"> </w:t>
      </w:r>
      <w:r>
        <w:rPr>
          <w:color w:val="2B2A29"/>
          <w:w w:val="80"/>
        </w:rPr>
        <w:t>Decomposition</w:t>
      </w:r>
    </w:p>
    <w:p>
      <w:pPr>
        <w:pStyle w:val="5"/>
        <w:spacing w:before="109"/>
        <w:ind w:left="159"/>
      </w:pPr>
      <w:bookmarkStart w:id="53" w:name="_bookmark49"/>
      <w:bookmarkEnd w:id="53"/>
      <w:r>
        <w:rPr>
          <w:color w:val="2B2A29"/>
          <w:w w:val="80"/>
        </w:rPr>
        <w:t>功能分解</w:t>
      </w:r>
    </w:p>
    <w:p>
      <w:r>
        <w:rPr>
          <w:color w:val="2B2A29"/>
          <w:w w:val="105"/>
        </w:rPr>
        <w:t>We</w:t>
      </w:r>
      <w:r>
        <w:rPr>
          <w:color w:val="2B2A29"/>
          <w:spacing w:val="-4"/>
          <w:w w:val="105"/>
        </w:rPr>
        <w:t xml:space="preserve"> </w:t>
      </w:r>
      <w:r>
        <w:rPr>
          <w:color w:val="2B2A29"/>
          <w:w w:val="105"/>
        </w:rPr>
        <w:t>saw</w:t>
      </w:r>
      <w:r>
        <w:rPr>
          <w:color w:val="2B2A29"/>
          <w:spacing w:val="-4"/>
          <w:w w:val="105"/>
        </w:rPr>
        <w:t xml:space="preserve"> </w:t>
      </w:r>
      <w:r>
        <w:rPr>
          <w:color w:val="2B2A29"/>
          <w:w w:val="105"/>
        </w:rPr>
        <w:t>that</w:t>
      </w:r>
      <w:r>
        <w:rPr>
          <w:color w:val="2B2A29"/>
          <w:spacing w:val="-3"/>
          <w:w w:val="105"/>
        </w:rPr>
        <w:t xml:space="preserve"> </w:t>
      </w:r>
      <w:r>
        <w:rPr>
          <w:color w:val="2B2A29"/>
          <w:w w:val="105"/>
        </w:rPr>
        <w:t>the</w:t>
      </w:r>
      <w:r>
        <w:rPr>
          <w:color w:val="2B2A29"/>
          <w:spacing w:val="-4"/>
          <w:w w:val="105"/>
        </w:rPr>
        <w:t xml:space="preserve"> </w:t>
      </w:r>
      <w:r>
        <w:rPr>
          <w:color w:val="2B2A29"/>
          <w:w w:val="105"/>
        </w:rPr>
        <w:t>use</w:t>
      </w:r>
      <w:r>
        <w:rPr>
          <w:color w:val="2B2A29"/>
          <w:spacing w:val="-3"/>
          <w:w w:val="105"/>
        </w:rPr>
        <w:t xml:space="preserve"> </w:t>
      </w:r>
      <w:r>
        <w:rPr>
          <w:color w:val="2B2A29"/>
          <w:w w:val="105"/>
        </w:rPr>
        <w:t>of</w:t>
      </w:r>
      <w:r>
        <w:rPr>
          <w:color w:val="2B2A29"/>
          <w:spacing w:val="-4"/>
          <w:w w:val="105"/>
        </w:rPr>
        <w:t xml:space="preserve"> </w:t>
      </w:r>
      <w:r>
        <w:rPr>
          <w:color w:val="2B2A29"/>
          <w:w w:val="105"/>
        </w:rPr>
        <w:t>functions</w:t>
      </w:r>
      <w:r>
        <w:rPr>
          <w:color w:val="2B2A29"/>
          <w:spacing w:val="-4"/>
          <w:w w:val="105"/>
        </w:rPr>
        <w:t xml:space="preserve"> </w:t>
      </w:r>
      <w:r>
        <w:rPr>
          <w:color w:val="2B2A29"/>
          <w:w w:val="105"/>
        </w:rPr>
        <w:t>saves</w:t>
      </w:r>
      <w:r>
        <w:rPr>
          <w:color w:val="2B2A29"/>
          <w:spacing w:val="-3"/>
          <w:w w:val="105"/>
        </w:rPr>
        <w:t xml:space="preserve"> </w:t>
      </w:r>
      <w:r>
        <w:rPr>
          <w:color w:val="2B2A29"/>
          <w:w w:val="105"/>
        </w:rPr>
        <w:t>us</w:t>
      </w:r>
      <w:r>
        <w:rPr>
          <w:color w:val="2B2A29"/>
          <w:spacing w:val="-4"/>
          <w:w w:val="105"/>
        </w:rPr>
        <w:t xml:space="preserve"> </w:t>
      </w:r>
      <w:r>
        <w:rPr>
          <w:color w:val="2B2A29"/>
          <w:w w:val="105"/>
        </w:rPr>
        <w:t>a</w:t>
      </w:r>
      <w:r>
        <w:rPr>
          <w:color w:val="2B2A29"/>
          <w:spacing w:val="-3"/>
          <w:w w:val="105"/>
        </w:rPr>
        <w:t xml:space="preserve"> </w:t>
      </w:r>
      <w:r>
        <w:rPr>
          <w:color w:val="2B2A29"/>
          <w:w w:val="105"/>
        </w:rPr>
        <w:t>lot</w:t>
      </w:r>
      <w:r>
        <w:rPr>
          <w:color w:val="2B2A29"/>
          <w:spacing w:val="-4"/>
          <w:w w:val="105"/>
        </w:rPr>
        <w:t xml:space="preserve"> </w:t>
      </w:r>
      <w:r>
        <w:rPr>
          <w:color w:val="2B2A29"/>
          <w:w w:val="105"/>
        </w:rPr>
        <w:t>of</w:t>
      </w:r>
      <w:r>
        <w:rPr>
          <w:color w:val="2B2A29"/>
          <w:spacing w:val="-4"/>
          <w:w w:val="105"/>
        </w:rPr>
        <w:t xml:space="preserve"> </w:t>
      </w:r>
      <w:r>
        <w:rPr>
          <w:color w:val="2B2A29"/>
          <w:w w:val="105"/>
        </w:rPr>
        <w:t>time</w:t>
      </w:r>
      <w:r>
        <w:rPr>
          <w:color w:val="2B2A29"/>
          <w:spacing w:val="-3"/>
          <w:w w:val="105"/>
        </w:rPr>
        <w:t xml:space="preserve"> </w:t>
      </w:r>
      <w:r>
        <w:rPr>
          <w:color w:val="2B2A29"/>
          <w:w w:val="105"/>
        </w:rPr>
        <w:t>and</w:t>
      </w:r>
      <w:r>
        <w:rPr>
          <w:color w:val="2B2A29"/>
          <w:spacing w:val="-4"/>
          <w:w w:val="105"/>
        </w:rPr>
        <w:t xml:space="preserve"> </w:t>
      </w:r>
      <w:r>
        <w:rPr>
          <w:color w:val="2B2A29"/>
          <w:w w:val="105"/>
        </w:rPr>
        <w:t>effort</w:t>
      </w:r>
      <w:r>
        <w:rPr>
          <w:color w:val="2B2A29"/>
          <w:spacing w:val="-3"/>
          <w:w w:val="105"/>
        </w:rPr>
        <w:t xml:space="preserve"> </w:t>
      </w:r>
      <w:r>
        <w:rPr>
          <w:color w:val="2B2A29"/>
          <w:w w:val="105"/>
        </w:rPr>
        <w:t>in</w:t>
      </w:r>
      <w:r>
        <w:rPr>
          <w:color w:val="2B2A29"/>
          <w:spacing w:val="-4"/>
          <w:w w:val="105"/>
        </w:rPr>
        <w:t xml:space="preserve"> </w:t>
      </w:r>
      <w:r>
        <w:rPr>
          <w:color w:val="2B2A29"/>
          <w:w w:val="105"/>
        </w:rPr>
        <w:t>not</w:t>
      </w:r>
      <w:r>
        <w:rPr>
          <w:color w:val="2B2A29"/>
          <w:spacing w:val="-4"/>
          <w:w w:val="105"/>
        </w:rPr>
        <w:t xml:space="preserve"> </w:t>
      </w:r>
      <w:r>
        <w:rPr>
          <w:color w:val="2B2A29"/>
          <w:w w:val="105"/>
        </w:rPr>
        <w:t>duplicating</w:t>
      </w:r>
      <w:r>
        <w:rPr>
          <w:color w:val="2B2A29"/>
          <w:spacing w:val="-3"/>
          <w:w w:val="105"/>
        </w:rPr>
        <w:t xml:space="preserve"> </w:t>
      </w:r>
      <w:r>
        <w:rPr>
          <w:color w:val="2B2A29"/>
          <w:w w:val="105"/>
        </w:rPr>
        <w:t>code</w:t>
      </w:r>
      <w:r>
        <w:rPr>
          <w:color w:val="2B2A29"/>
          <w:spacing w:val="-55"/>
          <w:w w:val="105"/>
        </w:rPr>
        <w:t xml:space="preserve"> </w:t>
      </w:r>
      <w:r>
        <w:rPr>
          <w:color w:val="2B2A29"/>
          <w:w w:val="105"/>
        </w:rPr>
        <w:t>and reusing existing code that is there. So, as a general pattern, we should always try to</w:t>
      </w:r>
      <w:r>
        <w:rPr>
          <w:color w:val="2B2A29"/>
          <w:spacing w:val="-55"/>
          <w:w w:val="105"/>
        </w:rPr>
        <w:t xml:space="preserve"> </w:t>
      </w:r>
      <w:r>
        <w:rPr>
          <w:color w:val="2B2A29"/>
          <w:spacing w:val="-1"/>
          <w:w w:val="110"/>
        </w:rPr>
        <w:t>refactor</w:t>
      </w:r>
      <w:r>
        <w:rPr>
          <w:color w:val="2B2A29"/>
          <w:spacing w:val="-16"/>
          <w:w w:val="110"/>
        </w:rPr>
        <w:t xml:space="preserve"> </w:t>
      </w:r>
      <w:r>
        <w:rPr>
          <w:color w:val="2B2A29"/>
          <w:spacing w:val="-1"/>
          <w:w w:val="110"/>
        </w:rPr>
        <w:t>our</w:t>
      </w:r>
      <w:r>
        <w:rPr>
          <w:color w:val="2B2A29"/>
          <w:spacing w:val="-15"/>
          <w:w w:val="110"/>
        </w:rPr>
        <w:t xml:space="preserve"> </w:t>
      </w:r>
      <w:r>
        <w:rPr>
          <w:color w:val="2B2A29"/>
          <w:spacing w:val="-1"/>
          <w:w w:val="110"/>
        </w:rPr>
        <w:t>code</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remove</w:t>
      </w:r>
      <w:r>
        <w:rPr>
          <w:color w:val="2B2A29"/>
          <w:spacing w:val="-16"/>
          <w:w w:val="110"/>
        </w:rPr>
        <w:t xml:space="preserve"> </w:t>
      </w:r>
      <w:r>
        <w:rPr>
          <w:color w:val="2B2A29"/>
          <w:spacing w:val="-1"/>
          <w:w w:val="110"/>
        </w:rPr>
        <w:t>any</w:t>
      </w:r>
      <w:r>
        <w:rPr>
          <w:color w:val="2B2A29"/>
          <w:spacing w:val="-15"/>
          <w:w w:val="110"/>
        </w:rPr>
        <w:t xml:space="preserve"> </w:t>
      </w:r>
      <w:r>
        <w:rPr>
          <w:color w:val="2B2A29"/>
          <w:spacing w:val="-1"/>
          <w:w w:val="110"/>
        </w:rPr>
        <w:t>redundant</w:t>
      </w:r>
      <w:r>
        <w:rPr>
          <w:color w:val="2B2A29"/>
          <w:spacing w:val="-16"/>
          <w:w w:val="110"/>
        </w:rPr>
        <w:t xml:space="preserve"> </w:t>
      </w:r>
      <w:r>
        <w:rPr>
          <w:color w:val="2B2A29"/>
          <w:spacing w:val="-1"/>
          <w:w w:val="110"/>
        </w:rPr>
        <w:t>code</w:t>
      </w:r>
      <w:r>
        <w:rPr>
          <w:color w:val="2B2A29"/>
          <w:spacing w:val="-15"/>
          <w:w w:val="110"/>
        </w:rPr>
        <w:t xml:space="preserve"> </w:t>
      </w:r>
      <w:r>
        <w:rPr>
          <w:color w:val="2B2A29"/>
          <w:spacing w:val="-1"/>
          <w:w w:val="110"/>
        </w:rPr>
        <w:t>and</w:t>
      </w:r>
      <w:r>
        <w:rPr>
          <w:color w:val="2B2A29"/>
          <w:spacing w:val="-16"/>
          <w:w w:val="110"/>
        </w:rPr>
        <w:t xml:space="preserve"> </w:t>
      </w:r>
      <w:r>
        <w:rPr>
          <w:color w:val="2B2A29"/>
          <w:w w:val="110"/>
        </w:rPr>
        <w:t>encourage</w:t>
      </w:r>
      <w:r>
        <w:rPr>
          <w:color w:val="2B2A29"/>
          <w:spacing w:val="-15"/>
          <w:w w:val="110"/>
        </w:rPr>
        <w:t xml:space="preserve"> </w:t>
      </w:r>
      <w:r>
        <w:rPr>
          <w:color w:val="2B2A29"/>
          <w:w w:val="110"/>
        </w:rPr>
        <w:t>reuse.</w:t>
      </w:r>
    </w:p>
    <w:p>
      <w:pPr>
        <w:pStyle w:val="11"/>
        <w:spacing w:before="198" w:line="304" w:lineRule="auto"/>
        <w:ind w:left="160" w:right="685"/>
      </w:pPr>
      <w:r>
        <w:rPr>
          <w:color w:val="2B2A29"/>
          <w:w w:val="105"/>
        </w:rPr>
        <w:t>我们看到，函数的使用在不复制代码和重用现有代码方面为我们节省</w:t>
      </w:r>
      <w:r>
        <w:rPr>
          <w:color w:val="2B2A29"/>
          <w:spacing w:val="-3"/>
          <w:w w:val="105"/>
        </w:rPr>
        <w:t>了</w:t>
      </w:r>
      <w:r>
        <w:rPr>
          <w:color w:val="2B2A29"/>
          <w:w w:val="105"/>
        </w:rPr>
        <w:t>大量时间和精力。因此，作为一种通用模式，我们应该始终尝试</w:t>
      </w:r>
      <w:r>
        <w:rPr>
          <w:color w:val="2B2A29"/>
          <w:spacing w:val="-1"/>
          <w:w w:val="110"/>
        </w:rPr>
        <w:t>重构代码</w:t>
      </w:r>
      <w:r>
        <w:rPr>
          <w:color w:val="2B2A29"/>
          <w:spacing w:val="-16"/>
          <w:w w:val="110"/>
        </w:rPr>
        <w:t>，</w:t>
      </w:r>
      <w:r>
        <w:rPr>
          <w:color w:val="2B2A29"/>
          <w:spacing w:val="-1"/>
          <w:w w:val="110"/>
        </w:rPr>
        <w:t>以删除任何冗余代码并</w:t>
      </w:r>
      <w:r>
        <w:rPr>
          <w:color w:val="2B2A29"/>
          <w:w w:val="110"/>
        </w:rPr>
        <w:t>鼓励重用。</w:t>
      </w:r>
    </w:p>
    <w:p>
      <w:r>
        <w:rPr>
          <w:color w:val="2B2A29"/>
          <w:w w:val="105"/>
        </w:rPr>
        <w:t xml:space="preserve">Upon closer inspection of Listing </w:t>
      </w:r>
      <w:r>
        <w:rPr>
          <w:color w:val="0000FF"/>
          <w:w w:val="105"/>
        </w:rPr>
        <w:t>2-16</w:t>
      </w:r>
      <w:r>
        <w:rPr>
          <w:color w:val="2B2A29"/>
          <w:w w:val="105"/>
        </w:rPr>
        <w:t>, we can see that the logic that is used for</w:t>
      </w:r>
      <w:r>
        <w:rPr>
          <w:color w:val="2B2A29"/>
          <w:spacing w:val="1"/>
          <w:w w:val="105"/>
        </w:rPr>
        <w:t xml:space="preserve"> </w:t>
      </w:r>
      <w:r>
        <w:rPr>
          <w:color w:val="2B2A29"/>
          <w:w w:val="105"/>
        </w:rPr>
        <w:t xml:space="preserve">finding the factorial seems to be repeated in the function </w:t>
      </w:r>
      <w:r>
        <w:rPr>
          <w:rFonts w:ascii="宋体" w:hAnsi="宋体"/>
          <w:color w:val="2B2A29"/>
          <w:w w:val="105"/>
        </w:rPr>
        <w:t>perm</w:t>
      </w:r>
      <w:r>
        <w:rPr>
          <w:color w:val="2B2A29"/>
          <w:w w:val="105"/>
        </w:rPr>
        <w:t>. How about if we define</w:t>
      </w:r>
      <w:r>
        <w:rPr>
          <w:color w:val="2B2A29"/>
          <w:spacing w:val="-55"/>
          <w:w w:val="105"/>
        </w:rPr>
        <w:t xml:space="preserve"> </w:t>
      </w:r>
      <w:r>
        <w:rPr>
          <w:color w:val="2B2A29"/>
          <w:w w:val="105"/>
        </w:rPr>
        <w:t>another</w:t>
      </w:r>
      <w:r>
        <w:rPr>
          <w:color w:val="2B2A29"/>
          <w:spacing w:val="-1"/>
          <w:w w:val="105"/>
        </w:rPr>
        <w:t xml:space="preserve"> </w:t>
      </w:r>
      <w:r>
        <w:rPr>
          <w:color w:val="2B2A29"/>
          <w:w w:val="105"/>
        </w:rPr>
        <w:t>function</w:t>
      </w:r>
      <w:r>
        <w:rPr>
          <w:color w:val="2B2A29"/>
          <w:spacing w:val="-1"/>
          <w:w w:val="105"/>
        </w:rPr>
        <w:t xml:space="preserve"> </w:t>
      </w:r>
      <w:r>
        <w:rPr>
          <w:color w:val="2B2A29"/>
          <w:w w:val="105"/>
        </w:rPr>
        <w:t>to</w:t>
      </w:r>
      <w:r>
        <w:rPr>
          <w:color w:val="2B2A29"/>
          <w:spacing w:val="-1"/>
          <w:w w:val="105"/>
        </w:rPr>
        <w:t xml:space="preserve"> </w:t>
      </w:r>
      <w:r>
        <w:rPr>
          <w:color w:val="2B2A29"/>
          <w:w w:val="105"/>
        </w:rPr>
        <w:t>calculate the</w:t>
      </w:r>
      <w:r>
        <w:rPr>
          <w:color w:val="2B2A29"/>
          <w:spacing w:val="-1"/>
          <w:w w:val="105"/>
        </w:rPr>
        <w:t xml:space="preserve"> </w:t>
      </w:r>
      <w:r>
        <w:rPr>
          <w:color w:val="2B2A29"/>
          <w:w w:val="105"/>
        </w:rPr>
        <w:t>factorial</w:t>
      </w:r>
      <w:r>
        <w:rPr>
          <w:color w:val="2B2A29"/>
          <w:spacing w:val="-1"/>
          <w:w w:val="105"/>
        </w:rPr>
        <w:t xml:space="preserve"> </w:t>
      </w:r>
      <w:r>
        <w:rPr>
          <w:color w:val="2B2A29"/>
          <w:w w:val="105"/>
        </w:rPr>
        <w:t>and</w:t>
      </w:r>
      <w:r>
        <w:rPr>
          <w:color w:val="2B2A29"/>
          <w:spacing w:val="-1"/>
          <w:w w:val="105"/>
        </w:rPr>
        <w:t xml:space="preserve"> </w:t>
      </w:r>
      <w:r>
        <w:rPr>
          <w:color w:val="2B2A29"/>
          <w:w w:val="105"/>
        </w:rPr>
        <w:t>use it</w:t>
      </w:r>
      <w:r>
        <w:rPr>
          <w:color w:val="2B2A29"/>
          <w:spacing w:val="-1"/>
          <w:w w:val="105"/>
        </w:rPr>
        <w:t xml:space="preserve"> </w:t>
      </w:r>
      <w:r>
        <w:rPr>
          <w:color w:val="2B2A29"/>
          <w:w w:val="105"/>
        </w:rPr>
        <w:t>inside</w:t>
      </w:r>
      <w:r>
        <w:rPr>
          <w:color w:val="2B2A29"/>
          <w:spacing w:val="-1"/>
          <w:w w:val="105"/>
        </w:rPr>
        <w:t xml:space="preserve"> </w:t>
      </w:r>
      <w:r>
        <w:rPr>
          <w:color w:val="2B2A29"/>
          <w:w w:val="105"/>
        </w:rPr>
        <w:t>the</w:t>
      </w:r>
      <w:r>
        <w:rPr>
          <w:color w:val="2B2A29"/>
          <w:spacing w:val="-1"/>
          <w:w w:val="105"/>
        </w:rPr>
        <w:t xml:space="preserve"> </w:t>
      </w:r>
      <w:r>
        <w:rPr>
          <w:rFonts w:ascii="宋体" w:hAnsi="宋体"/>
          <w:color w:val="2B2A29"/>
          <w:w w:val="105"/>
        </w:rPr>
        <w:t>perm</w:t>
      </w:r>
      <w:r>
        <w:rPr>
          <w:rFonts w:ascii="宋体" w:hAnsi="宋体"/>
          <w:color w:val="2B2A29"/>
          <w:spacing w:val="-58"/>
          <w:w w:val="105"/>
        </w:rPr>
        <w:t xml:space="preserve"> </w:t>
      </w:r>
      <w:r>
        <w:rPr>
          <w:color w:val="2B2A29"/>
          <w:w w:val="105"/>
        </w:rPr>
        <w:t>function?</w:t>
      </w:r>
      <w:r>
        <w:rPr>
          <w:color w:val="2B2A29"/>
          <w:spacing w:val="-1"/>
          <w:w w:val="105"/>
        </w:rPr>
        <w:t xml:space="preserve"> </w:t>
      </w:r>
      <w:r>
        <w:rPr>
          <w:color w:val="2B2A29"/>
          <w:w w:val="105"/>
        </w:rPr>
        <w:t>Let’s</w:t>
      </w:r>
      <w:r>
        <w:rPr>
          <w:color w:val="2B2A29"/>
          <w:spacing w:val="-1"/>
          <w:w w:val="105"/>
        </w:rPr>
        <w:t xml:space="preserve"> </w:t>
      </w:r>
      <w:r>
        <w:rPr>
          <w:color w:val="2B2A29"/>
          <w:w w:val="105"/>
        </w:rPr>
        <w:t>see</w:t>
      </w:r>
      <w:r>
        <w:rPr>
          <w:color w:val="2B2A29"/>
          <w:spacing w:val="-54"/>
          <w:w w:val="105"/>
        </w:rPr>
        <w:t xml:space="preserve"> </w:t>
      </w:r>
      <w:r>
        <w:rPr>
          <w:color w:val="2B2A29"/>
          <w:w w:val="110"/>
        </w:rPr>
        <w:t>how</w:t>
      </w:r>
      <w:r>
        <w:rPr>
          <w:color w:val="2B2A29"/>
          <w:spacing w:val="-16"/>
          <w:w w:val="110"/>
        </w:rPr>
        <w:t xml:space="preserve"> </w:t>
      </w:r>
      <w:r>
        <w:rPr>
          <w:color w:val="2B2A29"/>
          <w:w w:val="110"/>
        </w:rPr>
        <w:t>this</w:t>
      </w:r>
      <w:r>
        <w:rPr>
          <w:color w:val="2B2A29"/>
          <w:spacing w:val="-16"/>
          <w:w w:val="110"/>
        </w:rPr>
        <w:t xml:space="preserve"> </w:t>
      </w:r>
      <w:r>
        <w:rPr>
          <w:color w:val="2B2A29"/>
          <w:w w:val="110"/>
        </w:rPr>
        <w:t>can</w:t>
      </w:r>
      <w:r>
        <w:rPr>
          <w:color w:val="2B2A29"/>
          <w:spacing w:val="-15"/>
          <w:w w:val="110"/>
        </w:rPr>
        <w:t xml:space="preserve"> </w:t>
      </w:r>
      <w:r>
        <w:rPr>
          <w:color w:val="2B2A29"/>
          <w:w w:val="110"/>
        </w:rPr>
        <w:t>be</w:t>
      </w:r>
      <w:r>
        <w:rPr>
          <w:color w:val="2B2A29"/>
          <w:spacing w:val="-16"/>
          <w:w w:val="110"/>
        </w:rPr>
        <w:t xml:space="preserve"> </w:t>
      </w:r>
      <w:r>
        <w:rPr>
          <w:color w:val="2B2A29"/>
          <w:w w:val="110"/>
        </w:rPr>
        <w:t>done.</w:t>
      </w:r>
    </w:p>
    <w:p>
      <w:pPr>
        <w:pStyle w:val="11"/>
        <w:spacing w:line="283" w:lineRule="auto"/>
        <w:ind w:left="160" w:right="748" w:firstLine="359"/>
      </w:pPr>
      <w:r>
        <w:rPr>
          <w:color w:val="2B2A29"/>
          <w:w w:val="105"/>
        </w:rPr>
        <w:t>仔细检查清单</w:t>
      </w:r>
      <w:r>
        <w:rPr>
          <w:color w:val="0000FF"/>
          <w:w w:val="105"/>
        </w:rPr>
        <w:t>2-16</w:t>
      </w:r>
      <w:r>
        <w:rPr>
          <w:color w:val="2B2A29"/>
          <w:w w:val="105"/>
        </w:rPr>
        <w:t>，我们可以看到用于查找阶乘的逻辑似乎在函数</w:t>
      </w:r>
      <w:r>
        <w:rPr>
          <w:rFonts w:ascii="宋体" w:hAnsi="宋体"/>
          <w:color w:val="2B2A29"/>
          <w:w w:val="105"/>
        </w:rPr>
        <w:t>perm</w:t>
      </w:r>
      <w:r>
        <w:rPr>
          <w:color w:val="2B2A29"/>
          <w:w w:val="105"/>
        </w:rPr>
        <w:t>中重复。如果我们定义另一个函数来计算阶乘</w:t>
      </w:r>
      <w:r>
        <w:rPr>
          <w:color w:val="2B2A29"/>
          <w:spacing w:val="-1"/>
          <w:w w:val="105"/>
        </w:rPr>
        <w:t>，</w:t>
      </w:r>
      <w:r>
        <w:rPr>
          <w:color w:val="2B2A29"/>
          <w:w w:val="105"/>
        </w:rPr>
        <w:t>并在</w:t>
      </w:r>
      <w:r>
        <w:rPr>
          <w:rFonts w:ascii="宋体" w:hAnsi="宋体"/>
          <w:color w:val="2B2A29"/>
          <w:w w:val="105"/>
        </w:rPr>
        <w:t>perm</w:t>
      </w:r>
      <w:r>
        <w:rPr>
          <w:color w:val="2B2A29"/>
          <w:w w:val="105"/>
        </w:rPr>
        <w:t>函数中使用它</w:t>
      </w:r>
      <w:r>
        <w:rPr>
          <w:color w:val="2B2A29"/>
          <w:spacing w:val="-1"/>
          <w:w w:val="105"/>
        </w:rPr>
        <w:t>呢</w:t>
      </w:r>
      <w:r>
        <w:rPr>
          <w:color w:val="2B2A29"/>
          <w:w w:val="105"/>
        </w:rPr>
        <w:t>？让我们看看</w:t>
      </w:r>
      <w:r>
        <w:rPr>
          <w:color w:val="2B2A29"/>
          <w:w w:val="110"/>
        </w:rPr>
        <w:t>如何做到这</w:t>
      </w:r>
      <w:r>
        <w:rPr>
          <w:color w:val="2B2A29"/>
          <w:spacing w:val="-16"/>
          <w:w w:val="110"/>
        </w:rPr>
        <w:t>一点</w:t>
      </w:r>
      <w:r>
        <w:rPr>
          <w:color w:val="2B2A29"/>
          <w:w w:val="110"/>
        </w:rPr>
        <w:t>。</w:t>
      </w:r>
    </w:p>
    <w:p>
      <w:pPr>
        <w:pStyle w:val="11"/>
        <w:spacing w:before="4"/>
        <w:rPr>
          <w:sz w:val="21"/>
        </w:rPr>
      </w:pPr>
    </w:p>
    <w:p>
      <w:r>
        <w:rPr>
          <w:b/>
          <w:i/>
          <w:color w:val="2B2A29"/>
          <w:w w:val="105"/>
          <w:sz w:val="24"/>
        </w:rPr>
        <w:t>Listing</w:t>
      </w:r>
      <w:r>
        <w:rPr>
          <w:b/>
          <w:i/>
          <w:color w:val="2B2A29"/>
          <w:spacing w:val="-9"/>
          <w:w w:val="105"/>
          <w:sz w:val="24"/>
        </w:rPr>
        <w:t xml:space="preserve"> </w:t>
      </w:r>
      <w:r>
        <w:rPr>
          <w:b/>
          <w:i/>
          <w:color w:val="2B2A29"/>
          <w:w w:val="105"/>
          <w:sz w:val="24"/>
        </w:rPr>
        <w:t>2-16.</w:t>
      </w:r>
      <w:r>
        <w:rPr>
          <w:b/>
          <w:i/>
          <w:color w:val="2B2A29"/>
          <w:spacing w:val="14"/>
          <w:w w:val="105"/>
          <w:sz w:val="24"/>
        </w:rPr>
        <w:t xml:space="preserve"> </w:t>
      </w:r>
      <w:r>
        <w:rPr>
          <w:color w:val="2B2A29"/>
          <w:w w:val="105"/>
          <w:sz w:val="24"/>
        </w:rPr>
        <w:t>perm4.bal</w:t>
      </w:r>
    </w:p>
    <w:p>
      <w:pPr>
        <w:spacing w:before="0"/>
        <w:ind w:left="160" w:right="0" w:firstLine="0"/>
        <w:jc w:val="left"/>
        <w:rPr>
          <w:sz w:val="24"/>
        </w:rPr>
      </w:pPr>
      <w:r>
        <w:pict>
          <v:shape id="docshape69" o:spid="_x0000_s1111" o:spt="202" type="#_x0000_t202" style="position:absolute;left:0pt;margin-left:33.5pt;margin-top:25.8pt;height:220.2pt;width:247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13"/>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2750"/>
                    <w:gridCol w:w="18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2" w:hRule="atLeast"/>
                    </w:trPr>
                    <w:tc>
                      <w:tcPr>
                        <w:tcW w:w="325" w:type="dxa"/>
                      </w:tcPr>
                      <w:p>
                        <w:r>
                          <w:rPr>
                            <w:color w:val="2B2A29"/>
                            <w:sz w:val="22"/>
                          </w:rPr>
                          <w:t>01</w:t>
                        </w:r>
                      </w:p>
                      <w:p>
                        <w:pPr>
                          <w:pStyle w:val="17"/>
                          <w:spacing w:before="0" w:line="250" w:lineRule="exact"/>
                          <w:ind w:right="54"/>
                          <w:jc w:val="right"/>
                          <w:rPr>
                            <w:sz w:val="22"/>
                          </w:rPr>
                        </w:pPr>
                        <w:r>
                          <w:rPr>
                            <w:color w:val="2B2A29"/>
                            <w:sz w:val="22"/>
                          </w:rPr>
                          <w:t>01</w:t>
                        </w:r>
                      </w:p>
                    </w:tc>
                    <w:tc>
                      <w:tcPr>
                        <w:tcW w:w="2750" w:type="dxa"/>
                      </w:tcPr>
                      <w:p>
                        <w:r>
                          <w:rPr>
                            <w:color w:val="2B2A29"/>
                            <w:sz w:val="22"/>
                          </w:rPr>
                          <w:t>import ballerina/io;</w:t>
                        </w:r>
                      </w:p>
                      <w:p>
                        <w:pPr>
                          <w:pStyle w:val="17"/>
                          <w:spacing w:before="0" w:line="250" w:lineRule="exact"/>
                          <w:ind w:left="55"/>
                          <w:rPr>
                            <w:sz w:val="22"/>
                          </w:rPr>
                        </w:pPr>
                        <w:r>
                          <w:rPr>
                            <w:color w:val="2B2A29"/>
                            <w:sz w:val="22"/>
                          </w:rPr>
                          <w:t>导入芭蕾舞演员/io；</w:t>
                        </w:r>
                      </w:p>
                    </w:tc>
                    <w:tc>
                      <w:tcPr>
                        <w:tcW w:w="1865"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325" w:type="dxa"/>
                      </w:tcPr>
                      <w:p>
                        <w:r>
                          <w:rPr>
                            <w:color w:val="2B2A29"/>
                            <w:sz w:val="22"/>
                          </w:rPr>
                          <w:t>03</w:t>
                        </w:r>
                      </w:p>
                      <w:p>
                        <w:pPr>
                          <w:pStyle w:val="17"/>
                          <w:spacing w:before="165"/>
                          <w:ind w:right="54"/>
                          <w:jc w:val="right"/>
                          <w:rPr>
                            <w:sz w:val="22"/>
                          </w:rPr>
                        </w:pPr>
                        <w:r>
                          <w:rPr>
                            <w:color w:val="2B2A29"/>
                            <w:sz w:val="22"/>
                          </w:rPr>
                          <w:t>03</w:t>
                        </w:r>
                      </w:p>
                    </w:tc>
                    <w:tc>
                      <w:tcPr>
                        <w:tcW w:w="2750" w:type="dxa"/>
                      </w:tcPr>
                      <w:p>
                        <w:r>
                          <w:rPr>
                            <w:color w:val="2B2A29"/>
                            <w:sz w:val="22"/>
                          </w:rPr>
                          <w:t>public function main() {</w:t>
                        </w:r>
                      </w:p>
                      <w:p>
                        <w:pPr>
                          <w:pStyle w:val="17"/>
                          <w:spacing w:before="165"/>
                          <w:ind w:left="55"/>
                          <w:rPr>
                            <w:sz w:val="22"/>
                          </w:rPr>
                        </w:pPr>
                        <w:r>
                          <w:rPr>
                            <w:color w:val="2B2A29"/>
                            <w:sz w:val="22"/>
                          </w:rPr>
                          <w:t>公共函数main（）{</w:t>
                        </w:r>
                      </w:p>
                    </w:tc>
                    <w:tc>
                      <w:tcPr>
                        <w:tcW w:w="186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04</w:t>
                        </w:r>
                      </w:p>
                      <w:p>
                        <w:pPr>
                          <w:pStyle w:val="17"/>
                          <w:ind w:right="54"/>
                          <w:jc w:val="right"/>
                          <w:rPr>
                            <w:sz w:val="22"/>
                          </w:rPr>
                        </w:pPr>
                        <w:r>
                          <w:rPr>
                            <w:color w:val="2B2A29"/>
                            <w:sz w:val="22"/>
                          </w:rPr>
                          <w:t>04</w:t>
                        </w:r>
                      </w:p>
                    </w:tc>
                    <w:tc>
                      <w:tcPr>
                        <w:tcW w:w="2750" w:type="dxa"/>
                      </w:tcPr>
                      <w:p>
                        <w:r>
                          <w:rPr>
                            <w:color w:val="2B2A29"/>
                            <w:sz w:val="22"/>
                          </w:rPr>
                          <w:t>int result1 = perm(4,</w:t>
                        </w:r>
                      </w:p>
                      <w:p>
                        <w:pPr>
                          <w:pStyle w:val="17"/>
                          <w:ind w:right="54"/>
                          <w:jc w:val="right"/>
                          <w:rPr>
                            <w:sz w:val="22"/>
                          </w:rPr>
                        </w:pPr>
                        <w:r>
                          <w:rPr>
                            <w:color w:val="2B2A29"/>
                            <w:sz w:val="22"/>
                          </w:rPr>
                          <w:t>int result1＝perm（4，</w:t>
                        </w:r>
                      </w:p>
                    </w:tc>
                    <w:tc>
                      <w:tcPr>
                        <w:tcW w:w="1865" w:type="dxa"/>
                      </w:tcPr>
                      <w:p>
                        <w:r>
                          <w:rPr>
                            <w:color w:val="2B2A29"/>
                            <w:sz w:val="22"/>
                          </w:rPr>
                          <w:t>2);</w:t>
                        </w:r>
                      </w:p>
                      <w:p>
                        <w:pPr>
                          <w:pStyle w:val="17"/>
                          <w:ind w:left="55"/>
                          <w:rPr>
                            <w:sz w:val="22"/>
                          </w:rPr>
                        </w:pPr>
                        <w:r>
                          <w:rPr>
                            <w:color w:val="2B2A29"/>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05</w:t>
                        </w:r>
                      </w:p>
                      <w:p>
                        <w:pPr>
                          <w:pStyle w:val="17"/>
                          <w:ind w:right="54"/>
                          <w:jc w:val="right"/>
                          <w:rPr>
                            <w:sz w:val="22"/>
                          </w:rPr>
                        </w:pPr>
                        <w:r>
                          <w:rPr>
                            <w:color w:val="2B2A29"/>
                            <w:sz w:val="22"/>
                          </w:rPr>
                          <w:t>05</w:t>
                        </w:r>
                      </w:p>
                    </w:tc>
                    <w:tc>
                      <w:tcPr>
                        <w:tcW w:w="2750" w:type="dxa"/>
                      </w:tcPr>
                      <w:p>
                        <w:r>
                          <w:rPr>
                            <w:color w:val="2B2A29"/>
                            <w:sz w:val="22"/>
                          </w:rPr>
                          <w:t>int result2 = perm(5,</w:t>
                        </w:r>
                      </w:p>
                      <w:p>
                        <w:pPr>
                          <w:pStyle w:val="17"/>
                          <w:ind w:right="54"/>
                          <w:jc w:val="right"/>
                          <w:rPr>
                            <w:sz w:val="22"/>
                          </w:rPr>
                        </w:pPr>
                        <w:r>
                          <w:rPr>
                            <w:color w:val="2B2A29"/>
                            <w:sz w:val="22"/>
                          </w:rPr>
                          <w:t>int result2=perm（5，</w:t>
                        </w:r>
                      </w:p>
                    </w:tc>
                    <w:tc>
                      <w:tcPr>
                        <w:tcW w:w="1865" w:type="dxa"/>
                      </w:tcPr>
                      <w:p>
                        <w:r>
                          <w:rPr>
                            <w:color w:val="2B2A29"/>
                            <w:sz w:val="22"/>
                          </w:rPr>
                          <w:t>3);</w:t>
                        </w:r>
                      </w:p>
                      <w:p>
                        <w:pPr>
                          <w:pStyle w:val="17"/>
                          <w:ind w:left="55"/>
                          <w:rPr>
                            <w:sz w:val="22"/>
                          </w:rPr>
                        </w:pPr>
                        <w:r>
                          <w:rPr>
                            <w:color w:val="2B2A29"/>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06</w:t>
                        </w:r>
                      </w:p>
                      <w:p>
                        <w:pPr>
                          <w:pStyle w:val="17"/>
                          <w:ind w:right="54"/>
                          <w:jc w:val="right"/>
                          <w:rPr>
                            <w:sz w:val="22"/>
                          </w:rPr>
                        </w:pPr>
                        <w:r>
                          <w:rPr>
                            <w:color w:val="2B2A29"/>
                            <w:sz w:val="22"/>
                          </w:rPr>
                          <w:t>06</w:t>
                        </w:r>
                      </w:p>
                    </w:tc>
                    <w:tc>
                      <w:tcPr>
                        <w:tcW w:w="2750" w:type="dxa"/>
                      </w:tcPr>
                      <w:p>
                        <w:r>
                          <w:rPr>
                            <w:color w:val="2B2A29"/>
                            <w:sz w:val="22"/>
                          </w:rPr>
                          <w:t>io:println(result1);</w:t>
                        </w:r>
                      </w:p>
                      <w:p>
                        <w:pPr>
                          <w:pStyle w:val="17"/>
                          <w:ind w:left="385"/>
                          <w:rPr>
                            <w:sz w:val="22"/>
                          </w:rPr>
                        </w:pPr>
                        <w:r>
                          <w:rPr>
                            <w:color w:val="2B2A29"/>
                            <w:sz w:val="22"/>
                          </w:rPr>
                          <w:t>io:println（结果1）；</w:t>
                        </w: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07</w:t>
                        </w:r>
                      </w:p>
                      <w:p>
                        <w:pPr>
                          <w:pStyle w:val="17"/>
                          <w:ind w:right="54"/>
                          <w:jc w:val="right"/>
                          <w:rPr>
                            <w:sz w:val="22"/>
                          </w:rPr>
                        </w:pPr>
                        <w:r>
                          <w:rPr>
                            <w:color w:val="2B2A29"/>
                            <w:sz w:val="22"/>
                          </w:rPr>
                          <w:t>07</w:t>
                        </w:r>
                      </w:p>
                    </w:tc>
                    <w:tc>
                      <w:tcPr>
                        <w:tcW w:w="2750" w:type="dxa"/>
                      </w:tcPr>
                      <w:p>
                        <w:r>
                          <w:rPr>
                            <w:color w:val="2B2A29"/>
                            <w:sz w:val="22"/>
                          </w:rPr>
                          <w:t>io:println(result2);</w:t>
                        </w:r>
                      </w:p>
                      <w:p>
                        <w:pPr>
                          <w:pStyle w:val="17"/>
                          <w:ind w:left="385"/>
                          <w:rPr>
                            <w:sz w:val="22"/>
                          </w:rPr>
                        </w:pPr>
                        <w:r>
                          <w:rPr>
                            <w:color w:val="2B2A29"/>
                            <w:sz w:val="22"/>
                          </w:rPr>
                          <w:t>io:println（结果2）；</w:t>
                        </w: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08</w:t>
                        </w:r>
                      </w:p>
                      <w:p>
                        <w:pPr>
                          <w:pStyle w:val="17"/>
                          <w:ind w:right="54"/>
                          <w:jc w:val="right"/>
                          <w:rPr>
                            <w:sz w:val="22"/>
                          </w:rPr>
                        </w:pPr>
                        <w:r>
                          <w:rPr>
                            <w:color w:val="2B2A29"/>
                            <w:sz w:val="22"/>
                          </w:rPr>
                          <w:t>08</w:t>
                        </w:r>
                      </w:p>
                    </w:tc>
                    <w:tc>
                      <w:tcPr>
                        <w:tcW w:w="2750" w:type="dxa"/>
                      </w:tcPr>
                      <w:p>
                        <w:r>
                          <w:rPr>
                            <w:color w:val="2B2A29"/>
                            <w:sz w:val="22"/>
                          </w:rPr>
                          <w:t>}</w:t>
                        </w:r>
                      </w:p>
                      <w:p>
                        <w:pPr>
                          <w:pStyle w:val="17"/>
                          <w:ind w:left="55"/>
                          <w:rPr>
                            <w:sz w:val="22"/>
                          </w:rPr>
                        </w:pPr>
                        <w:r>
                          <w:rPr>
                            <w:color w:val="2B2A29"/>
                            <w:sz w:val="22"/>
                          </w:rPr>
                          <w:t>}</w:t>
                        </w: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09</w:t>
                        </w:r>
                      </w:p>
                      <w:p>
                        <w:pPr>
                          <w:pStyle w:val="17"/>
                          <w:ind w:right="54"/>
                          <w:jc w:val="right"/>
                          <w:rPr>
                            <w:sz w:val="22"/>
                          </w:rPr>
                        </w:pPr>
                        <w:r>
                          <w:rPr>
                            <w:color w:val="2B2A29"/>
                            <w:sz w:val="22"/>
                          </w:rPr>
                          <w:t>09</w:t>
                        </w:r>
                      </w:p>
                    </w:tc>
                    <w:tc>
                      <w:tcPr>
                        <w:tcW w:w="2750" w:type="dxa"/>
                      </w:tcPr>
                      <w:p>
                        <w:pPr>
                          <w:pStyle w:val="17"/>
                          <w:spacing w:before="0"/>
                          <w:rPr>
                            <w:rFonts w:ascii="Times New Roman"/>
                            <w:sz w:val="22"/>
                          </w:rPr>
                        </w:pP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10</w:t>
                        </w:r>
                      </w:p>
                      <w:p>
                        <w:pPr>
                          <w:pStyle w:val="17"/>
                          <w:ind w:right="54"/>
                          <w:jc w:val="right"/>
                          <w:rPr>
                            <w:sz w:val="22"/>
                          </w:rPr>
                        </w:pPr>
                        <w:r>
                          <w:rPr>
                            <w:color w:val="2B2A29"/>
                            <w:sz w:val="22"/>
                          </w:rPr>
                          <w:t>10</w:t>
                        </w:r>
                      </w:p>
                    </w:tc>
                    <w:tc>
                      <w:tcPr>
                        <w:tcW w:w="2750" w:type="dxa"/>
                      </w:tcPr>
                      <w:p>
                        <w:r>
                          <w:rPr>
                            <w:color w:val="2B2A29"/>
                            <w:sz w:val="22"/>
                          </w:rPr>
                          <w:t>function perm(int n, int</w:t>
                        </w:r>
                      </w:p>
                      <w:p>
                        <w:pPr>
                          <w:pStyle w:val="17"/>
                          <w:ind w:left="55"/>
                          <w:rPr>
                            <w:sz w:val="22"/>
                          </w:rPr>
                        </w:pPr>
                        <w:r>
                          <w:rPr>
                            <w:color w:val="2B2A29"/>
                            <w:sz w:val="22"/>
                          </w:rPr>
                          <w:t>函数perm（int n，int</w:t>
                        </w:r>
                      </w:p>
                    </w:tc>
                    <w:tc>
                      <w:tcPr>
                        <w:tcW w:w="1865" w:type="dxa"/>
                      </w:tcPr>
                      <w:p>
                        <w:r>
                          <w:rPr>
                            <w:color w:val="2B2A29"/>
                            <w:sz w:val="22"/>
                          </w:rPr>
                          <w:t>r) returns int {</w:t>
                        </w:r>
                      </w:p>
                      <w:p>
                        <w:pPr>
                          <w:pStyle w:val="17"/>
                          <w:ind w:left="55"/>
                          <w:rPr>
                            <w:sz w:val="22"/>
                          </w:rPr>
                        </w:pPr>
                        <w:r>
                          <w:rPr>
                            <w:color w:val="2B2A29"/>
                            <w:sz w:val="22"/>
                          </w:rPr>
                          <w:t>r） 返回int{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11</w:t>
                        </w:r>
                      </w:p>
                      <w:p>
                        <w:pPr>
                          <w:pStyle w:val="17"/>
                          <w:ind w:right="54"/>
                          <w:jc w:val="right"/>
                          <w:rPr>
                            <w:sz w:val="22"/>
                          </w:rPr>
                        </w:pPr>
                        <w:r>
                          <w:rPr>
                            <w:color w:val="2B2A29"/>
                            <w:sz w:val="22"/>
                          </w:rPr>
                          <w:t>11</w:t>
                        </w:r>
                      </w:p>
                    </w:tc>
                    <w:tc>
                      <w:tcPr>
                        <w:tcW w:w="2750" w:type="dxa"/>
                      </w:tcPr>
                      <w:p>
                        <w:r>
                          <w:rPr>
                            <w:color w:val="2B2A29"/>
                            <w:sz w:val="22"/>
                          </w:rPr>
                          <w:t>int x = n - r;</w:t>
                        </w:r>
                      </w:p>
                      <w:p>
                        <w:pPr>
                          <w:pStyle w:val="17"/>
                          <w:ind w:left="385"/>
                          <w:rPr>
                            <w:sz w:val="22"/>
                          </w:rPr>
                        </w:pPr>
                        <w:r>
                          <w:rPr>
                            <w:color w:val="2B2A29"/>
                            <w:sz w:val="22"/>
                          </w:rPr>
                          <w:t>int x=n-r；</w:t>
                        </w: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right="54"/>
                          <w:jc w:val="right"/>
                          <w:rPr>
                            <w:sz w:val="22"/>
                          </w:rPr>
                        </w:pPr>
                        <w:r>
                          <w:rPr>
                            <w:color w:val="2B2A29"/>
                            <w:sz w:val="22"/>
                          </w:rPr>
                          <w:t>12</w:t>
                        </w:r>
                      </w:p>
                    </w:tc>
                    <w:tc>
                      <w:tcPr>
                        <w:tcW w:w="2750" w:type="dxa"/>
                      </w:tcPr>
                      <w:p>
                        <w:r>
                          <w:rPr>
                            <w:color w:val="2B2A29"/>
                            <w:sz w:val="22"/>
                          </w:rPr>
                          <w:t>int nf = fact(n);</w:t>
                        </w:r>
                      </w:p>
                      <w:p>
                        <w:pPr>
                          <w:pStyle w:val="17"/>
                          <w:ind w:left="385"/>
                          <w:rPr>
                            <w:sz w:val="22"/>
                          </w:rPr>
                        </w:pPr>
                        <w:r>
                          <w:rPr>
                            <w:color w:val="2B2A29"/>
                            <w:sz w:val="22"/>
                          </w:rPr>
                          <w:t>int nf=事实（n）；</w:t>
                        </w: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right="54"/>
                          <w:jc w:val="right"/>
                          <w:rPr>
                            <w:sz w:val="22"/>
                          </w:rPr>
                        </w:pPr>
                        <w:r>
                          <w:rPr>
                            <w:color w:val="2B2A29"/>
                            <w:sz w:val="22"/>
                          </w:rPr>
                          <w:t>13</w:t>
                        </w:r>
                      </w:p>
                    </w:tc>
                    <w:tc>
                      <w:tcPr>
                        <w:tcW w:w="2750" w:type="dxa"/>
                      </w:tcPr>
                      <w:p>
                        <w:r>
                          <w:rPr>
                            <w:color w:val="2B2A29"/>
                            <w:sz w:val="22"/>
                          </w:rPr>
                          <w:t>int xf = fact(x);</w:t>
                        </w:r>
                      </w:p>
                      <w:p>
                        <w:pPr>
                          <w:pStyle w:val="17"/>
                          <w:ind w:left="385"/>
                          <w:rPr>
                            <w:sz w:val="22"/>
                          </w:rPr>
                        </w:pPr>
                        <w:r>
                          <w:rPr>
                            <w:color w:val="2B2A29"/>
                            <w:sz w:val="22"/>
                          </w:rPr>
                          <w:t>int xf=事实（x）；</w:t>
                        </w:r>
                      </w:p>
                    </w:tc>
                    <w:tc>
                      <w:tcPr>
                        <w:tcW w:w="186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14</w:t>
                        </w:r>
                      </w:p>
                      <w:p>
                        <w:pPr>
                          <w:pStyle w:val="17"/>
                          <w:spacing w:line="256" w:lineRule="exact"/>
                          <w:ind w:right="54"/>
                          <w:jc w:val="right"/>
                          <w:rPr>
                            <w:sz w:val="22"/>
                          </w:rPr>
                        </w:pPr>
                        <w:r>
                          <w:rPr>
                            <w:color w:val="2B2A29"/>
                            <w:sz w:val="22"/>
                          </w:rPr>
                          <w:t>14</w:t>
                        </w:r>
                      </w:p>
                    </w:tc>
                    <w:tc>
                      <w:tcPr>
                        <w:tcW w:w="2750" w:type="dxa"/>
                      </w:tcPr>
                      <w:p>
                        <w:r>
                          <w:rPr>
                            <w:color w:val="2B2A29"/>
                            <w:sz w:val="22"/>
                          </w:rPr>
                          <w:t>int result = nf / xf;</w:t>
                        </w:r>
                      </w:p>
                      <w:p>
                        <w:pPr>
                          <w:pStyle w:val="17"/>
                          <w:spacing w:line="256" w:lineRule="exact"/>
                          <w:ind w:right="54"/>
                          <w:jc w:val="right"/>
                          <w:rPr>
                            <w:sz w:val="22"/>
                          </w:rPr>
                        </w:pPr>
                        <w:r>
                          <w:rPr>
                            <w:color w:val="2B2A29"/>
                            <w:sz w:val="22"/>
                          </w:rPr>
                          <w:t>int结果=nf/xf；</w:t>
                        </w:r>
                      </w:p>
                    </w:tc>
                    <w:tc>
                      <w:tcPr>
                        <w:tcW w:w="1865" w:type="dxa"/>
                      </w:tcPr>
                      <w:p>
                        <w:pPr>
                          <w:pStyle w:val="17"/>
                          <w:spacing w:before="0"/>
                          <w:rPr>
                            <w:rFonts w:ascii="Times New Roman"/>
                            <w:sz w:val="20"/>
                          </w:rPr>
                        </w:pPr>
                      </w:p>
                    </w:tc>
                  </w:tr>
                </w:tbl>
                <w:p>
                  <w:pPr>
                    <w:pStyle w:val="11"/>
                  </w:pPr>
                </w:p>
              </w:txbxContent>
            </v:textbox>
          </v:shape>
        </w:pict>
      </w:r>
      <w:r>
        <w:rPr>
          <w:b/>
          <w:i/>
          <w:color w:val="2B2A29"/>
          <w:w w:val="105"/>
          <w:sz w:val="24"/>
        </w:rPr>
        <w:t>清单2-16。</w:t>
      </w:r>
      <w:r>
        <w:rPr>
          <w:color w:val="2B2A29"/>
          <w:w w:val="105"/>
          <w:sz w:val="24"/>
        </w:rPr>
        <w:t>永久性平衡</w:t>
      </w:r>
    </w:p>
    <w:p>
      <w:pPr>
        <w:pStyle w:val="11"/>
        <w:rPr>
          <w:sz w:val="28"/>
        </w:rPr>
      </w:pPr>
    </w:p>
    <w:p>
      <w:r>
        <w:rPr>
          <w:rFonts w:ascii="宋体"/>
          <w:color w:val="2B2A29"/>
        </w:rPr>
        <w:t>02</w:t>
      </w:r>
    </w:p>
    <w:p>
      <w:pPr>
        <w:pStyle w:val="11"/>
        <w:spacing w:before="206"/>
        <w:ind w:left="160"/>
        <w:rPr>
          <w:rFonts w:ascii="宋体"/>
        </w:rPr>
      </w:pPr>
      <w:r>
        <w:rPr>
          <w:rFonts w:ascii="宋体"/>
          <w:color w:val="2B2A29"/>
        </w:rPr>
        <w:t>02</w:t>
      </w: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r>
        <w:rPr>
          <w:rFonts w:ascii="宋体"/>
          <w:color w:val="2B2A29"/>
        </w:rPr>
        <w:t>15</w:t>
      </w:r>
      <w:r>
        <w:rPr>
          <w:rFonts w:ascii="宋体"/>
          <w:color w:val="2B2A29"/>
        </w:rPr>
        <w:tab/>
      </w:r>
      <w:r>
        <w:rPr>
          <w:rFonts w:ascii="宋体"/>
          <w:color w:val="2B2A29"/>
        </w:rPr>
        <w:t>return result;</w:t>
      </w:r>
      <w:r>
        <w:rPr>
          <w:rFonts w:ascii="宋体"/>
          <w:color w:val="2B2A29"/>
          <w:spacing w:val="-108"/>
        </w:rPr>
        <w:t xml:space="preserve"> </w:t>
      </w:r>
      <w:r>
        <w:rPr>
          <w:rFonts w:ascii="宋体"/>
          <w:color w:val="2B2A29"/>
        </w:rPr>
        <w:t>16 }</w:t>
      </w:r>
    </w:p>
    <w:p>
      <w:pPr>
        <w:pStyle w:val="11"/>
        <w:tabs>
          <w:tab w:val="left" w:pos="819"/>
        </w:tabs>
        <w:spacing w:before="190" w:line="273" w:lineRule="auto"/>
        <w:ind w:left="160" w:right="6599"/>
        <w:rPr>
          <w:rFonts w:ascii="宋体"/>
        </w:rPr>
      </w:pPr>
      <w:r>
        <w:rPr>
          <w:rFonts w:ascii="宋体"/>
          <w:color w:val="2B2A29"/>
        </w:rPr>
        <w:t>15返回结果</w:t>
      </w:r>
      <w:r>
        <w:rPr>
          <w:rFonts w:ascii="宋体"/>
          <w:color w:val="2B2A29"/>
        </w:rPr>
        <w:tab/>
      </w:r>
      <w:r>
        <w:rPr>
          <w:rFonts w:ascii="宋体"/>
          <w:color w:val="2B2A29"/>
        </w:rPr>
        <w:t>；16 }</w:t>
      </w:r>
    </w:p>
    <w:p>
      <w:r>
        <w:rPr>
          <w:rFonts w:ascii="宋体"/>
          <w:color w:val="2B2A29"/>
        </w:rPr>
        <w:t>17</w:t>
      </w:r>
    </w:p>
    <w:p>
      <w:pPr>
        <w:pStyle w:val="11"/>
        <w:spacing w:line="279" w:lineRule="exact"/>
        <w:ind w:left="160"/>
        <w:rPr>
          <w:rFonts w:ascii="宋体"/>
        </w:rPr>
      </w:pPr>
      <w:r>
        <w:rPr>
          <w:rFonts w:ascii="宋体"/>
          <w:color w:val="2B2A29"/>
        </w:rPr>
        <w:t>17</w:t>
      </w:r>
    </w:p>
    <w:p>
      <w:r>
        <w:rPr>
          <w:color w:val="2B2A29"/>
          <w:sz w:val="22"/>
        </w:rPr>
        <w:t>function fact(int n) returns int {</w:t>
      </w:r>
    </w:p>
    <w:p>
      <w:pPr>
        <w:pStyle w:val="16"/>
        <w:numPr>
          <w:ilvl w:val="0"/>
          <w:numId w:val="34"/>
        </w:numPr>
        <w:tabs>
          <w:tab w:val="left" w:pos="490"/>
        </w:tabs>
        <w:spacing w:before="38" w:after="0" w:line="240" w:lineRule="auto"/>
        <w:ind w:left="490" w:right="0" w:hanging="330"/>
        <w:jc w:val="left"/>
        <w:rPr>
          <w:sz w:val="22"/>
        </w:rPr>
      </w:pPr>
      <w:r>
        <w:rPr>
          <w:color w:val="2B2A29"/>
          <w:sz w:val="22"/>
        </w:rPr>
        <w:t>函数事实（int n）返回int{</w:t>
      </w:r>
    </w:p>
    <w:p>
      <w:r>
        <w:rPr>
          <w:color w:val="2B2A29"/>
          <w:sz w:val="22"/>
        </w:rPr>
        <w:t>int nf = 1;</w:t>
      </w:r>
    </w:p>
    <w:p>
      <w:pPr>
        <w:pStyle w:val="16"/>
        <w:numPr>
          <w:ilvl w:val="0"/>
          <w:numId w:val="34"/>
        </w:numPr>
        <w:tabs>
          <w:tab w:val="left" w:pos="819"/>
          <w:tab w:val="left" w:pos="820"/>
        </w:tabs>
        <w:spacing w:before="38" w:after="0" w:line="240" w:lineRule="auto"/>
        <w:ind w:left="820" w:right="0" w:hanging="660"/>
        <w:jc w:val="left"/>
        <w:rPr>
          <w:sz w:val="22"/>
        </w:rPr>
      </w:pPr>
      <w:r>
        <w:rPr>
          <w:color w:val="2B2A29"/>
          <w:sz w:val="22"/>
        </w:rPr>
        <w:t>int nf=1；</w:t>
      </w:r>
    </w:p>
    <w:p>
      <w:r>
        <w:rPr>
          <w:color w:val="2B2A29"/>
          <w:sz w:val="22"/>
        </w:rPr>
        <w:t>int i = n;</w:t>
      </w:r>
    </w:p>
    <w:p>
      <w:pPr>
        <w:pStyle w:val="16"/>
        <w:numPr>
          <w:ilvl w:val="0"/>
          <w:numId w:val="34"/>
        </w:numPr>
        <w:tabs>
          <w:tab w:val="left" w:pos="819"/>
          <w:tab w:val="left" w:pos="820"/>
        </w:tabs>
        <w:spacing w:before="38" w:after="0" w:line="240" w:lineRule="auto"/>
        <w:ind w:left="820" w:right="0" w:hanging="660"/>
        <w:jc w:val="left"/>
        <w:rPr>
          <w:sz w:val="22"/>
        </w:rPr>
      </w:pPr>
      <w:r>
        <w:rPr>
          <w:color w:val="2B2A29"/>
          <w:sz w:val="22"/>
        </w:rPr>
        <w:t>int i=n；</w:t>
      </w:r>
    </w:p>
    <w:p>
      <w:r>
        <w:rPr>
          <w:color w:val="2B2A29"/>
          <w:sz w:val="22"/>
        </w:rPr>
        <w:t>while i &gt; 0 {</w:t>
      </w:r>
    </w:p>
    <w:p>
      <w:pPr>
        <w:pStyle w:val="16"/>
        <w:numPr>
          <w:ilvl w:val="0"/>
          <w:numId w:val="34"/>
        </w:numPr>
        <w:tabs>
          <w:tab w:val="left" w:pos="819"/>
          <w:tab w:val="left" w:pos="820"/>
        </w:tabs>
        <w:spacing w:before="39" w:after="0" w:line="240" w:lineRule="auto"/>
        <w:ind w:left="820" w:right="0" w:hanging="660"/>
        <w:jc w:val="left"/>
        <w:rPr>
          <w:sz w:val="22"/>
        </w:rPr>
      </w:pPr>
      <w:r>
        <w:rPr>
          <w:color w:val="2B2A29"/>
          <w:sz w:val="22"/>
        </w:rPr>
        <w:t>当i&gt;0时{</w:t>
      </w:r>
    </w:p>
    <w:p>
      <w:r>
        <w:rPr>
          <w:color w:val="2B2A29"/>
          <w:sz w:val="22"/>
        </w:rPr>
        <w:t xml:space="preserve">nf = nf </w:t>
      </w:r>
      <w:r>
        <w:rPr>
          <w:color w:val="2B2A29"/>
          <w:position w:val="-3"/>
          <w:sz w:val="22"/>
        </w:rPr>
        <w:t xml:space="preserve">* </w:t>
      </w:r>
      <w:r>
        <w:rPr>
          <w:color w:val="2B2A29"/>
          <w:sz w:val="22"/>
        </w:rPr>
        <w:t>i;</w:t>
      </w:r>
    </w:p>
    <w:p>
      <w:pPr>
        <w:pStyle w:val="16"/>
        <w:numPr>
          <w:ilvl w:val="0"/>
          <w:numId w:val="34"/>
        </w:numPr>
        <w:tabs>
          <w:tab w:val="left" w:pos="1259"/>
          <w:tab w:val="left" w:pos="1260"/>
        </w:tabs>
        <w:spacing w:before="38" w:after="0" w:line="321" w:lineRule="exact"/>
        <w:ind w:left="1260" w:right="0" w:hanging="1100"/>
        <w:jc w:val="left"/>
        <w:rPr>
          <w:sz w:val="22"/>
        </w:rPr>
      </w:pPr>
      <w:r>
        <w:rPr>
          <w:color w:val="2B2A29"/>
          <w:sz w:val="22"/>
        </w:rPr>
        <w:t>nf=nf</w:t>
      </w:r>
      <w:r>
        <w:rPr>
          <w:color w:val="2B2A29"/>
          <w:position w:val="-3"/>
          <w:sz w:val="22"/>
        </w:rPr>
        <w:t>*</w:t>
      </w:r>
      <w:r>
        <w:rPr>
          <w:color w:val="2B2A29"/>
          <w:sz w:val="22"/>
        </w:rPr>
        <w:t>i；</w:t>
      </w:r>
    </w:p>
    <w:p>
      <w:r>
        <w:rPr>
          <w:rFonts w:ascii="宋体"/>
          <w:color w:val="2B2A29"/>
        </w:rPr>
        <w:t>23</w:t>
      </w:r>
      <w:r>
        <w:rPr>
          <w:rFonts w:ascii="宋体"/>
          <w:color w:val="2B2A29"/>
        </w:rPr>
        <w:tab/>
      </w:r>
      <w:r>
        <w:rPr>
          <w:rFonts w:ascii="宋体"/>
          <w:color w:val="2B2A29"/>
        </w:rPr>
        <w:t>i = i - 1;</w:t>
      </w:r>
    </w:p>
    <w:p>
      <w:pPr>
        <w:pStyle w:val="11"/>
        <w:tabs>
          <w:tab w:val="left" w:pos="1259"/>
        </w:tabs>
        <w:spacing w:line="281" w:lineRule="exact"/>
        <w:ind w:left="160"/>
        <w:rPr>
          <w:rFonts w:ascii="宋体"/>
        </w:rPr>
      </w:pPr>
      <w:r>
        <w:rPr>
          <w:rFonts w:ascii="宋体"/>
          <w:color w:val="2B2A29"/>
        </w:rPr>
        <w:t>23i=i-1；</w:t>
      </w:r>
      <w:r>
        <w:rPr>
          <w:rFonts w:ascii="宋体"/>
          <w:color w:val="2B2A29"/>
        </w:rPr>
        <w:tab/>
      </w:r>
    </w:p>
    <w:p>
      <w:r>
        <w:rPr>
          <w:rFonts w:ascii="宋体"/>
          <w:color w:val="2B2A29"/>
        </w:rPr>
        <w:t>24</w:t>
      </w:r>
      <w:r>
        <w:rPr>
          <w:rFonts w:ascii="宋体"/>
          <w:color w:val="2B2A29"/>
        </w:rPr>
        <w:tab/>
      </w:r>
      <w:r>
        <w:rPr>
          <w:rFonts w:ascii="宋体"/>
          <w:color w:val="2B2A29"/>
        </w:rPr>
        <w:t>}</w:t>
      </w:r>
    </w:p>
    <w:p>
      <w:pPr>
        <w:pStyle w:val="11"/>
        <w:tabs>
          <w:tab w:val="left" w:pos="819"/>
        </w:tabs>
        <w:spacing w:before="38"/>
        <w:ind w:left="160"/>
        <w:rPr>
          <w:rFonts w:ascii="宋体"/>
        </w:rPr>
      </w:pPr>
      <w:r>
        <w:rPr>
          <w:rFonts w:ascii="宋体"/>
          <w:color w:val="2B2A29"/>
        </w:rPr>
        <w:t>24}</w:t>
      </w:r>
      <w:r>
        <w:rPr>
          <w:rFonts w:ascii="宋体"/>
          <w:color w:val="2B2A29"/>
        </w:rPr>
        <w:tab/>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25</w:t>
      </w:r>
      <w:r>
        <w:rPr>
          <w:rFonts w:ascii="宋体"/>
          <w:color w:val="2B2A29"/>
        </w:rPr>
        <w:tab/>
      </w:r>
      <w:r>
        <w:rPr>
          <w:rFonts w:ascii="宋体"/>
          <w:color w:val="2B2A29"/>
        </w:rPr>
        <w:t>return</w:t>
      </w:r>
      <w:r>
        <w:rPr>
          <w:rFonts w:ascii="宋体"/>
          <w:color w:val="2B2A29"/>
          <w:spacing w:val="-16"/>
        </w:rPr>
        <w:t xml:space="preserve"> </w:t>
      </w:r>
      <w:r>
        <w:rPr>
          <w:rFonts w:ascii="宋体"/>
          <w:color w:val="2B2A29"/>
        </w:rPr>
        <w:t>nf;</w:t>
      </w:r>
    </w:p>
    <w:p>
      <w:pPr>
        <w:pStyle w:val="11"/>
        <w:tabs>
          <w:tab w:val="left" w:pos="1179"/>
        </w:tabs>
        <w:spacing w:before="68"/>
        <w:ind w:left="520" w:right="6677"/>
        <w:rPr>
          <w:rFonts w:ascii="宋体"/>
        </w:rPr>
      </w:pPr>
      <w:bookmarkStart w:id="54" w:name="_bookmark50"/>
      <w:bookmarkEnd w:id="54"/>
      <w:r>
        <w:rPr>
          <w:rFonts w:ascii="宋体"/>
          <w:color w:val="2B2A29"/>
        </w:rPr>
        <w:t>25</w:t>
      </w:r>
      <w:r>
        <w:rPr>
          <w:rFonts w:ascii="宋体"/>
          <w:color w:val="2B2A29"/>
        </w:rPr>
        <w:tab/>
      </w:r>
      <w:r>
        <w:rPr>
          <w:rFonts w:ascii="宋体"/>
          <w:color w:val="2B2A29"/>
          <w:spacing w:val="-16"/>
        </w:rPr>
        <w:t>返回</w:t>
      </w:r>
      <w:r>
        <w:rPr>
          <w:rFonts w:ascii="宋体"/>
          <w:color w:val="2B2A29"/>
        </w:rPr>
        <w:t>nf；</w:t>
      </w:r>
    </w:p>
    <w:p>
      <w:r>
        <w:rPr>
          <w:rFonts w:ascii="宋体"/>
          <w:color w:val="2B2A29"/>
        </w:rPr>
        <w:t>26 }</w:t>
      </w:r>
    </w:p>
    <w:p>
      <w:pPr>
        <w:pStyle w:val="11"/>
        <w:spacing w:before="38"/>
        <w:ind w:left="520" w:right="6677"/>
        <w:rPr>
          <w:rFonts w:ascii="宋体"/>
        </w:rPr>
      </w:pPr>
      <w:r>
        <w:rPr>
          <w:rFonts w:ascii="宋体"/>
          <w:color w:val="2B2A29"/>
        </w:rPr>
        <w:t>26 }</w:t>
      </w: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8"/>
          <w:sz w:val="22"/>
        </w:rPr>
        <w:t xml:space="preserve"> </w:t>
      </w:r>
      <w:r>
        <w:rPr>
          <w:rFonts w:ascii="Arial"/>
          <w:b/>
          <w:color w:val="2B2A29"/>
          <w:sz w:val="22"/>
        </w:rPr>
        <w:t>run</w:t>
      </w:r>
      <w:r>
        <w:rPr>
          <w:rFonts w:ascii="Arial"/>
          <w:b/>
          <w:color w:val="2B2A29"/>
          <w:spacing w:val="48"/>
          <w:sz w:val="22"/>
        </w:rPr>
        <w:t xml:space="preserve"> </w:t>
      </w:r>
      <w:r>
        <w:rPr>
          <w:rFonts w:ascii="Arial"/>
          <w:b/>
          <w:color w:val="2B2A29"/>
          <w:sz w:val="22"/>
        </w:rPr>
        <w:t>perm4.bal</w:t>
      </w:r>
    </w:p>
    <w:p>
      <w:pPr>
        <w:spacing w:before="212"/>
        <w:ind w:left="520" w:right="0" w:firstLine="0"/>
        <w:jc w:val="left"/>
        <w:rPr>
          <w:rFonts w:ascii="Arial"/>
          <w:b/>
          <w:sz w:val="22"/>
        </w:rPr>
      </w:pPr>
      <w:r>
        <w:rPr>
          <w:rFonts w:ascii="Arial"/>
          <w:b/>
          <w:color w:val="2B2A29"/>
          <w:sz w:val="22"/>
        </w:rPr>
        <w:t>$balletina跑步perm4.bal</w:t>
      </w:r>
    </w:p>
    <w:p>
      <w:r>
        <w:rPr>
          <w:rFonts w:ascii="宋体"/>
          <w:color w:val="2B2A29"/>
        </w:rPr>
        <w:t>12</w:t>
      </w:r>
    </w:p>
    <w:p>
      <w:pPr>
        <w:pStyle w:val="11"/>
        <w:spacing w:before="54"/>
        <w:ind w:left="520"/>
        <w:rPr>
          <w:rFonts w:ascii="宋体"/>
        </w:rPr>
      </w:pPr>
      <w:r>
        <w:rPr>
          <w:rFonts w:ascii="宋体"/>
          <w:color w:val="2B2A29"/>
        </w:rPr>
        <w:t>12</w:t>
      </w:r>
    </w:p>
    <w:p>
      <w:r>
        <w:rPr>
          <w:rFonts w:ascii="宋体"/>
          <w:color w:val="2B2A29"/>
        </w:rPr>
        <w:t>60</w:t>
      </w:r>
    </w:p>
    <w:p>
      <w:pPr>
        <w:pStyle w:val="11"/>
        <w:spacing w:before="38"/>
        <w:ind w:left="520"/>
        <w:rPr>
          <w:rFonts w:ascii="宋体"/>
        </w:rPr>
      </w:pPr>
      <w:r>
        <w:rPr>
          <w:rFonts w:ascii="宋体"/>
          <w:color w:val="2B2A29"/>
        </w:rPr>
        <w:t>60</w:t>
      </w:r>
    </w:p>
    <w:p>
      <w:pPr>
        <w:pStyle w:val="11"/>
        <w:rPr>
          <w:rFonts w:ascii="宋体"/>
          <w:sz w:val="10"/>
        </w:rPr>
      </w:pPr>
    </w:p>
    <w:p>
      <w:r>
        <w:rPr>
          <w:color w:val="2B2A29"/>
          <w:w w:val="105"/>
        </w:rPr>
        <w:t xml:space="preserve">Listing </w:t>
      </w:r>
      <w:r>
        <w:rPr>
          <w:color w:val="0000FF"/>
          <w:w w:val="105"/>
        </w:rPr>
        <w:t xml:space="preserve">2-16 </w:t>
      </w:r>
      <w:r>
        <w:rPr>
          <w:color w:val="2B2A29"/>
          <w:w w:val="105"/>
        </w:rPr>
        <w:t xml:space="preserve">introduces a new function </w:t>
      </w:r>
      <w:r>
        <w:rPr>
          <w:rFonts w:ascii="宋体" w:hAnsi="宋体"/>
          <w:color w:val="2B2A29"/>
          <w:w w:val="105"/>
        </w:rPr>
        <w:t>fact</w:t>
      </w:r>
      <w:r>
        <w:rPr>
          <w:color w:val="2B2A29"/>
          <w:w w:val="105"/>
        </w:rPr>
        <w:t>, which is called twice from the function</w:t>
      </w:r>
      <w:r>
        <w:rPr>
          <w:color w:val="2B2A29"/>
          <w:spacing w:val="1"/>
          <w:w w:val="105"/>
        </w:rPr>
        <w:t xml:space="preserve"> </w:t>
      </w:r>
      <w:r>
        <w:rPr>
          <w:rFonts w:ascii="宋体" w:hAnsi="宋体"/>
          <w:color w:val="2B2A29"/>
          <w:w w:val="105"/>
        </w:rPr>
        <w:t>perm</w:t>
      </w:r>
      <w:r>
        <w:rPr>
          <w:rFonts w:ascii="宋体" w:hAnsi="宋体"/>
          <w:color w:val="2B2A29"/>
          <w:spacing w:val="-61"/>
          <w:w w:val="105"/>
        </w:rPr>
        <w:t xml:space="preserve"> </w:t>
      </w:r>
      <w:r>
        <w:rPr>
          <w:color w:val="2B2A29"/>
          <w:w w:val="105"/>
        </w:rPr>
        <w:t>to</w:t>
      </w:r>
      <w:r>
        <w:rPr>
          <w:color w:val="2B2A29"/>
          <w:spacing w:val="-3"/>
          <w:w w:val="105"/>
        </w:rPr>
        <w:t xml:space="preserve"> </w:t>
      </w:r>
      <w:r>
        <w:rPr>
          <w:color w:val="2B2A29"/>
          <w:w w:val="105"/>
        </w:rPr>
        <w:t>do</w:t>
      </w:r>
      <w:r>
        <w:rPr>
          <w:color w:val="2B2A29"/>
          <w:spacing w:val="-3"/>
          <w:w w:val="105"/>
        </w:rPr>
        <w:t xml:space="preserve"> </w:t>
      </w:r>
      <w:r>
        <w:rPr>
          <w:color w:val="2B2A29"/>
          <w:w w:val="105"/>
        </w:rPr>
        <w:t>the</w:t>
      </w:r>
      <w:r>
        <w:rPr>
          <w:color w:val="2B2A29"/>
          <w:spacing w:val="-3"/>
          <w:w w:val="105"/>
        </w:rPr>
        <w:t xml:space="preserve"> </w:t>
      </w:r>
      <w:r>
        <w:rPr>
          <w:color w:val="2B2A29"/>
          <w:w w:val="105"/>
        </w:rPr>
        <w:t>factorial</w:t>
      </w:r>
      <w:r>
        <w:rPr>
          <w:color w:val="2B2A29"/>
          <w:spacing w:val="-3"/>
          <w:w w:val="105"/>
        </w:rPr>
        <w:t xml:space="preserve"> </w:t>
      </w:r>
      <w:r>
        <w:rPr>
          <w:color w:val="2B2A29"/>
          <w:w w:val="105"/>
        </w:rPr>
        <w:t>operations.</w:t>
      </w:r>
      <w:r>
        <w:rPr>
          <w:color w:val="2B2A29"/>
          <w:spacing w:val="-3"/>
          <w:w w:val="105"/>
        </w:rPr>
        <w:t xml:space="preserve"> </w:t>
      </w:r>
      <w:r>
        <w:rPr>
          <w:color w:val="2B2A29"/>
          <w:w w:val="105"/>
        </w:rPr>
        <w:t>We</w:t>
      </w:r>
      <w:r>
        <w:rPr>
          <w:color w:val="2B2A29"/>
          <w:spacing w:val="-3"/>
          <w:w w:val="105"/>
        </w:rPr>
        <w:t xml:space="preserve"> </w:t>
      </w:r>
      <w:r>
        <w:rPr>
          <w:color w:val="2B2A29"/>
          <w:w w:val="105"/>
        </w:rPr>
        <w:t>can</w:t>
      </w:r>
      <w:r>
        <w:rPr>
          <w:color w:val="2B2A29"/>
          <w:spacing w:val="-3"/>
          <w:w w:val="105"/>
        </w:rPr>
        <w:t xml:space="preserve"> </w:t>
      </w:r>
      <w:r>
        <w:rPr>
          <w:color w:val="2B2A29"/>
          <w:w w:val="105"/>
        </w:rPr>
        <w:t>immediately</w:t>
      </w:r>
      <w:r>
        <w:rPr>
          <w:color w:val="2B2A29"/>
          <w:spacing w:val="-3"/>
          <w:w w:val="105"/>
        </w:rPr>
        <w:t xml:space="preserve"> </w:t>
      </w:r>
      <w:r>
        <w:rPr>
          <w:color w:val="2B2A29"/>
          <w:w w:val="105"/>
        </w:rPr>
        <w:t>see</w:t>
      </w:r>
      <w:r>
        <w:rPr>
          <w:color w:val="2B2A29"/>
          <w:spacing w:val="-3"/>
          <w:w w:val="105"/>
        </w:rPr>
        <w:t xml:space="preserve"> </w:t>
      </w:r>
      <w:r>
        <w:rPr>
          <w:color w:val="2B2A29"/>
          <w:w w:val="105"/>
        </w:rPr>
        <w:t>that</w:t>
      </w:r>
      <w:r>
        <w:rPr>
          <w:color w:val="2B2A29"/>
          <w:spacing w:val="-3"/>
          <w:w w:val="105"/>
        </w:rPr>
        <w:t xml:space="preserve"> </w:t>
      </w:r>
      <w:r>
        <w:rPr>
          <w:color w:val="2B2A29"/>
          <w:w w:val="105"/>
        </w:rPr>
        <w:t>our</w:t>
      </w:r>
      <w:r>
        <w:rPr>
          <w:color w:val="2B2A29"/>
          <w:spacing w:val="-3"/>
          <w:w w:val="105"/>
        </w:rPr>
        <w:t xml:space="preserve"> </w:t>
      </w:r>
      <w:r>
        <w:rPr>
          <w:color w:val="2B2A29"/>
          <w:w w:val="105"/>
        </w:rPr>
        <w:t>overall</w:t>
      </w:r>
      <w:r>
        <w:rPr>
          <w:color w:val="2B2A29"/>
          <w:spacing w:val="-3"/>
          <w:w w:val="105"/>
        </w:rPr>
        <w:t xml:space="preserve"> </w:t>
      </w:r>
      <w:r>
        <w:rPr>
          <w:color w:val="2B2A29"/>
          <w:w w:val="105"/>
        </w:rPr>
        <w:t>code</w:t>
      </w:r>
      <w:r>
        <w:rPr>
          <w:color w:val="2B2A29"/>
          <w:spacing w:val="-3"/>
          <w:w w:val="105"/>
        </w:rPr>
        <w:t xml:space="preserve"> </w:t>
      </w:r>
      <w:r>
        <w:rPr>
          <w:color w:val="2B2A29"/>
          <w:w w:val="105"/>
        </w:rPr>
        <w:t>is</w:t>
      </w:r>
      <w:r>
        <w:rPr>
          <w:color w:val="2B2A29"/>
          <w:spacing w:val="-3"/>
          <w:w w:val="105"/>
        </w:rPr>
        <w:t xml:space="preserve"> </w:t>
      </w:r>
      <w:r>
        <w:rPr>
          <w:color w:val="2B2A29"/>
          <w:w w:val="105"/>
        </w:rPr>
        <w:t>more</w:t>
      </w:r>
      <w:r>
        <w:rPr>
          <w:color w:val="2B2A29"/>
          <w:spacing w:val="-55"/>
          <w:w w:val="105"/>
        </w:rPr>
        <w:t xml:space="preserve"> </w:t>
      </w:r>
      <w:r>
        <w:rPr>
          <w:color w:val="2B2A29"/>
          <w:w w:val="105"/>
        </w:rPr>
        <w:t>organized now, and</w:t>
      </w:r>
      <w:r>
        <w:rPr>
          <w:color w:val="2B2A29"/>
          <w:spacing w:val="1"/>
          <w:w w:val="105"/>
        </w:rPr>
        <w:t xml:space="preserve"> </w:t>
      </w:r>
      <w:r>
        <w:rPr>
          <w:color w:val="2B2A29"/>
          <w:w w:val="105"/>
        </w:rPr>
        <w:t>it’s clearer</w:t>
      </w:r>
      <w:r>
        <w:rPr>
          <w:color w:val="2B2A29"/>
          <w:spacing w:val="1"/>
          <w:w w:val="105"/>
        </w:rPr>
        <w:t xml:space="preserve"> </w:t>
      </w:r>
      <w:r>
        <w:rPr>
          <w:color w:val="2B2A29"/>
          <w:w w:val="105"/>
        </w:rPr>
        <w:t>to read.</w:t>
      </w:r>
      <w:r>
        <w:rPr>
          <w:color w:val="2B2A29"/>
          <w:spacing w:val="1"/>
          <w:w w:val="105"/>
        </w:rPr>
        <w:t xml:space="preserve"> </w:t>
      </w:r>
      <w:r>
        <w:rPr>
          <w:color w:val="2B2A29"/>
          <w:w w:val="105"/>
        </w:rPr>
        <w:t>We have removed</w:t>
      </w:r>
      <w:r>
        <w:rPr>
          <w:color w:val="2B2A29"/>
          <w:spacing w:val="1"/>
          <w:w w:val="105"/>
        </w:rPr>
        <w:t xml:space="preserve"> </w:t>
      </w:r>
      <w:r>
        <w:rPr>
          <w:color w:val="2B2A29"/>
          <w:w w:val="105"/>
        </w:rPr>
        <w:t>the code</w:t>
      </w:r>
      <w:r>
        <w:rPr>
          <w:color w:val="2B2A29"/>
          <w:spacing w:val="1"/>
          <w:w w:val="105"/>
        </w:rPr>
        <w:t xml:space="preserve"> </w:t>
      </w:r>
      <w:r>
        <w:rPr>
          <w:color w:val="2B2A29"/>
          <w:w w:val="105"/>
        </w:rPr>
        <w:t>redundancy, and</w:t>
      </w:r>
      <w:r>
        <w:rPr>
          <w:color w:val="2B2A29"/>
          <w:spacing w:val="1"/>
          <w:w w:val="105"/>
        </w:rPr>
        <w:t xml:space="preserve"> </w:t>
      </w:r>
      <w:r>
        <w:rPr>
          <w:color w:val="2B2A29"/>
          <w:w w:val="105"/>
        </w:rPr>
        <w:t>with</w:t>
      </w:r>
      <w:r>
        <w:rPr>
          <w:color w:val="2B2A29"/>
          <w:spacing w:val="-55"/>
          <w:w w:val="105"/>
        </w:rPr>
        <w:t xml:space="preserve"> </w:t>
      </w:r>
      <w:r>
        <w:rPr>
          <w:color w:val="2B2A29"/>
          <w:w w:val="105"/>
        </w:rPr>
        <w:t>that,</w:t>
      </w:r>
      <w:r>
        <w:rPr>
          <w:color w:val="2B2A29"/>
          <w:spacing w:val="-4"/>
          <w:w w:val="105"/>
        </w:rPr>
        <w:t xml:space="preserve"> </w:t>
      </w:r>
      <w:r>
        <w:rPr>
          <w:color w:val="2B2A29"/>
          <w:w w:val="105"/>
        </w:rPr>
        <w:t>we</w:t>
      </w:r>
      <w:r>
        <w:rPr>
          <w:color w:val="2B2A29"/>
          <w:spacing w:val="-4"/>
          <w:w w:val="105"/>
        </w:rPr>
        <w:t xml:space="preserve"> </w:t>
      </w:r>
      <w:r>
        <w:rPr>
          <w:color w:val="2B2A29"/>
          <w:w w:val="105"/>
        </w:rPr>
        <w:t>remove</w:t>
      </w:r>
      <w:r>
        <w:rPr>
          <w:color w:val="2B2A29"/>
          <w:spacing w:val="-3"/>
          <w:w w:val="105"/>
        </w:rPr>
        <w:t xml:space="preserve"> </w:t>
      </w:r>
      <w:r>
        <w:rPr>
          <w:color w:val="2B2A29"/>
          <w:w w:val="105"/>
        </w:rPr>
        <w:t>the</w:t>
      </w:r>
      <w:r>
        <w:rPr>
          <w:color w:val="2B2A29"/>
          <w:spacing w:val="-4"/>
          <w:w w:val="105"/>
        </w:rPr>
        <w:t xml:space="preserve"> </w:t>
      </w:r>
      <w:r>
        <w:rPr>
          <w:color w:val="2B2A29"/>
          <w:w w:val="105"/>
        </w:rPr>
        <w:t>tendency</w:t>
      </w:r>
      <w:r>
        <w:rPr>
          <w:color w:val="2B2A29"/>
          <w:spacing w:val="-4"/>
          <w:w w:val="105"/>
        </w:rPr>
        <w:t xml:space="preserve"> </w:t>
      </w:r>
      <w:r>
        <w:rPr>
          <w:color w:val="2B2A29"/>
          <w:w w:val="105"/>
        </w:rPr>
        <w:t>to</w:t>
      </w:r>
      <w:r>
        <w:rPr>
          <w:color w:val="2B2A29"/>
          <w:spacing w:val="-3"/>
          <w:w w:val="105"/>
        </w:rPr>
        <w:t xml:space="preserve"> </w:t>
      </w:r>
      <w:r>
        <w:rPr>
          <w:color w:val="2B2A29"/>
          <w:w w:val="105"/>
        </w:rPr>
        <w:t>make</w:t>
      </w:r>
      <w:r>
        <w:rPr>
          <w:color w:val="2B2A29"/>
          <w:spacing w:val="-4"/>
          <w:w w:val="105"/>
        </w:rPr>
        <w:t xml:space="preserve"> </w:t>
      </w:r>
      <w:r>
        <w:rPr>
          <w:color w:val="2B2A29"/>
          <w:w w:val="105"/>
        </w:rPr>
        <w:t>mistakes</w:t>
      </w:r>
      <w:r>
        <w:rPr>
          <w:color w:val="2B2A29"/>
          <w:spacing w:val="-4"/>
          <w:w w:val="105"/>
        </w:rPr>
        <w:t xml:space="preserve"> </w:t>
      </w:r>
      <w:r>
        <w:rPr>
          <w:color w:val="2B2A29"/>
          <w:w w:val="105"/>
        </w:rPr>
        <w:t>while</w:t>
      </w:r>
      <w:r>
        <w:rPr>
          <w:color w:val="2B2A29"/>
          <w:spacing w:val="-3"/>
          <w:w w:val="105"/>
        </w:rPr>
        <w:t xml:space="preserve"> </w:t>
      </w:r>
      <w:r>
        <w:rPr>
          <w:color w:val="2B2A29"/>
          <w:w w:val="105"/>
        </w:rPr>
        <w:t>duplicating</w:t>
      </w:r>
      <w:r>
        <w:rPr>
          <w:color w:val="2B2A29"/>
          <w:spacing w:val="-4"/>
          <w:w w:val="105"/>
        </w:rPr>
        <w:t xml:space="preserve"> </w:t>
      </w:r>
      <w:r>
        <w:rPr>
          <w:color w:val="2B2A29"/>
          <w:w w:val="105"/>
        </w:rPr>
        <w:t>code,</w:t>
      </w:r>
      <w:r>
        <w:rPr>
          <w:color w:val="2B2A29"/>
          <w:spacing w:val="-4"/>
          <w:w w:val="105"/>
        </w:rPr>
        <w:t xml:space="preserve"> </w:t>
      </w:r>
      <w:r>
        <w:rPr>
          <w:color w:val="2B2A29"/>
          <w:w w:val="105"/>
        </w:rPr>
        <w:t>thus</w:t>
      </w:r>
      <w:r>
        <w:rPr>
          <w:color w:val="2B2A29"/>
          <w:spacing w:val="-3"/>
          <w:w w:val="105"/>
        </w:rPr>
        <w:t xml:space="preserve"> </w:t>
      </w:r>
      <w:r>
        <w:rPr>
          <w:color w:val="2B2A29"/>
          <w:w w:val="105"/>
        </w:rPr>
        <w:t>making it much easier to validate the correctness of the code. So even though the line count of</w:t>
      </w:r>
      <w:r>
        <w:rPr>
          <w:color w:val="2B2A29"/>
          <w:spacing w:val="1"/>
          <w:w w:val="105"/>
        </w:rPr>
        <w:t xml:space="preserve"> </w:t>
      </w:r>
      <w:r>
        <w:rPr>
          <w:color w:val="2B2A29"/>
          <w:w w:val="105"/>
        </w:rPr>
        <w:t>Listing</w:t>
      </w:r>
      <w:r>
        <w:rPr>
          <w:color w:val="2B2A29"/>
          <w:spacing w:val="-11"/>
          <w:w w:val="105"/>
        </w:rPr>
        <w:t xml:space="preserve"> </w:t>
      </w:r>
      <w:r>
        <w:rPr>
          <w:color w:val="0000FF"/>
          <w:w w:val="105"/>
        </w:rPr>
        <w:t>2-15</w:t>
      </w:r>
      <w:r>
        <w:rPr>
          <w:color w:val="0000FF"/>
          <w:spacing w:val="-12"/>
          <w:w w:val="105"/>
        </w:rPr>
        <w:t xml:space="preserve"> </w:t>
      </w:r>
      <w:r>
        <w:rPr>
          <w:color w:val="2B2A29"/>
          <w:w w:val="105"/>
        </w:rPr>
        <w:t>and</w:t>
      </w:r>
      <w:r>
        <w:rPr>
          <w:color w:val="2B2A29"/>
          <w:spacing w:val="-11"/>
          <w:w w:val="105"/>
        </w:rPr>
        <w:t xml:space="preserve"> </w:t>
      </w:r>
      <w:r>
        <w:rPr>
          <w:color w:val="2B2A29"/>
          <w:w w:val="105"/>
        </w:rPr>
        <w:t>Listing</w:t>
      </w:r>
      <w:r>
        <w:rPr>
          <w:color w:val="2B2A29"/>
          <w:spacing w:val="-11"/>
          <w:w w:val="105"/>
        </w:rPr>
        <w:t xml:space="preserve"> </w:t>
      </w:r>
      <w:r>
        <w:rPr>
          <w:color w:val="0000FF"/>
          <w:w w:val="105"/>
        </w:rPr>
        <w:t>2-16</w:t>
      </w:r>
      <w:r>
        <w:rPr>
          <w:color w:val="0000FF"/>
          <w:spacing w:val="-11"/>
          <w:w w:val="105"/>
        </w:rPr>
        <w:t xml:space="preserve"> </w:t>
      </w:r>
      <w:r>
        <w:rPr>
          <w:color w:val="2B2A29"/>
          <w:w w:val="105"/>
        </w:rPr>
        <w:t>is</w:t>
      </w:r>
      <w:r>
        <w:rPr>
          <w:color w:val="2B2A29"/>
          <w:spacing w:val="-11"/>
          <w:w w:val="105"/>
        </w:rPr>
        <w:t xml:space="preserve"> </w:t>
      </w:r>
      <w:r>
        <w:rPr>
          <w:color w:val="2B2A29"/>
          <w:w w:val="105"/>
        </w:rPr>
        <w:t>basically</w:t>
      </w:r>
      <w:r>
        <w:rPr>
          <w:color w:val="2B2A29"/>
          <w:spacing w:val="-11"/>
          <w:w w:val="105"/>
        </w:rPr>
        <w:t xml:space="preserve"> </w:t>
      </w:r>
      <w:r>
        <w:rPr>
          <w:color w:val="2B2A29"/>
          <w:w w:val="105"/>
        </w:rPr>
        <w:t>the</w:t>
      </w:r>
      <w:r>
        <w:rPr>
          <w:color w:val="2B2A29"/>
          <w:spacing w:val="-11"/>
          <w:w w:val="105"/>
        </w:rPr>
        <w:t xml:space="preserve"> </w:t>
      </w:r>
      <w:r>
        <w:rPr>
          <w:color w:val="2B2A29"/>
          <w:w w:val="105"/>
        </w:rPr>
        <w:t>same,</w:t>
      </w:r>
      <w:r>
        <w:rPr>
          <w:color w:val="2B2A29"/>
          <w:spacing w:val="-11"/>
          <w:w w:val="105"/>
        </w:rPr>
        <w:t xml:space="preserve"> </w:t>
      </w:r>
      <w:r>
        <w:rPr>
          <w:color w:val="2B2A29"/>
          <w:w w:val="105"/>
        </w:rPr>
        <w:t>the</w:t>
      </w:r>
      <w:r>
        <w:rPr>
          <w:color w:val="2B2A29"/>
          <w:spacing w:val="-11"/>
          <w:w w:val="105"/>
        </w:rPr>
        <w:t xml:space="preserve"> </w:t>
      </w:r>
      <w:r>
        <w:rPr>
          <w:color w:val="2B2A29"/>
          <w:w w:val="105"/>
        </w:rPr>
        <w:t>breaking</w:t>
      </w:r>
      <w:r>
        <w:rPr>
          <w:color w:val="2B2A29"/>
          <w:spacing w:val="-11"/>
          <w:w w:val="105"/>
        </w:rPr>
        <w:t xml:space="preserve"> </w:t>
      </w:r>
      <w:r>
        <w:rPr>
          <w:color w:val="2B2A29"/>
          <w:w w:val="105"/>
        </w:rPr>
        <w:t>up</w:t>
      </w:r>
      <w:r>
        <w:rPr>
          <w:color w:val="2B2A29"/>
          <w:spacing w:val="-11"/>
          <w:w w:val="105"/>
        </w:rPr>
        <w:t xml:space="preserve"> </w:t>
      </w:r>
      <w:r>
        <w:rPr>
          <w:color w:val="2B2A29"/>
          <w:w w:val="105"/>
        </w:rPr>
        <w:t>of</w:t>
      </w:r>
      <w:r>
        <w:rPr>
          <w:color w:val="2B2A29"/>
          <w:spacing w:val="-11"/>
          <w:w w:val="105"/>
        </w:rPr>
        <w:t xml:space="preserve"> </w:t>
      </w:r>
      <w:r>
        <w:rPr>
          <w:color w:val="2B2A29"/>
          <w:w w:val="105"/>
        </w:rPr>
        <w:t>code</w:t>
      </w:r>
      <w:r>
        <w:rPr>
          <w:color w:val="2B2A29"/>
          <w:spacing w:val="-11"/>
          <w:w w:val="105"/>
        </w:rPr>
        <w:t xml:space="preserve"> </w:t>
      </w:r>
      <w:r>
        <w:rPr>
          <w:color w:val="2B2A29"/>
          <w:w w:val="105"/>
        </w:rPr>
        <w:t>in</w:t>
      </w:r>
      <w:r>
        <w:rPr>
          <w:color w:val="2B2A29"/>
          <w:spacing w:val="-11"/>
          <w:w w:val="105"/>
        </w:rPr>
        <w:t xml:space="preserve"> </w:t>
      </w:r>
      <w:r>
        <w:rPr>
          <w:color w:val="2B2A29"/>
          <w:w w:val="105"/>
        </w:rPr>
        <w:t>Listing</w:t>
      </w:r>
      <w:r>
        <w:rPr>
          <w:color w:val="2B2A29"/>
          <w:spacing w:val="-11"/>
          <w:w w:val="105"/>
        </w:rPr>
        <w:t xml:space="preserve"> </w:t>
      </w:r>
      <w:r>
        <w:rPr>
          <w:color w:val="0000FF"/>
          <w:w w:val="105"/>
        </w:rPr>
        <w:t>2-16</w:t>
      </w:r>
      <w:r>
        <w:rPr>
          <w:color w:val="0000FF"/>
          <w:spacing w:val="-54"/>
          <w:w w:val="105"/>
        </w:rPr>
        <w:t xml:space="preserve"> </w:t>
      </w:r>
      <w:r>
        <w:rPr>
          <w:color w:val="2B2A29"/>
          <w:w w:val="105"/>
        </w:rPr>
        <w:t>gives</w:t>
      </w:r>
      <w:r>
        <w:rPr>
          <w:color w:val="2B2A29"/>
          <w:spacing w:val="-10"/>
          <w:w w:val="105"/>
        </w:rPr>
        <w:t xml:space="preserve"> </w:t>
      </w:r>
      <w:r>
        <w:rPr>
          <w:color w:val="2B2A29"/>
          <w:w w:val="105"/>
        </w:rPr>
        <w:t>us</w:t>
      </w:r>
      <w:r>
        <w:rPr>
          <w:color w:val="2B2A29"/>
          <w:spacing w:val="-10"/>
          <w:w w:val="105"/>
        </w:rPr>
        <w:t xml:space="preserve"> </w:t>
      </w:r>
      <w:r>
        <w:rPr>
          <w:color w:val="2B2A29"/>
          <w:w w:val="105"/>
        </w:rPr>
        <w:t>many</w:t>
      </w:r>
      <w:r>
        <w:rPr>
          <w:color w:val="2B2A29"/>
          <w:spacing w:val="-9"/>
          <w:w w:val="105"/>
        </w:rPr>
        <w:t xml:space="preserve"> </w:t>
      </w:r>
      <w:r>
        <w:rPr>
          <w:color w:val="2B2A29"/>
          <w:w w:val="105"/>
        </w:rPr>
        <w:t>more</w:t>
      </w:r>
      <w:r>
        <w:rPr>
          <w:color w:val="2B2A29"/>
          <w:spacing w:val="-10"/>
          <w:w w:val="105"/>
        </w:rPr>
        <w:t xml:space="preserve"> </w:t>
      </w:r>
      <w:r>
        <w:rPr>
          <w:color w:val="2B2A29"/>
          <w:w w:val="105"/>
        </w:rPr>
        <w:t>advantages</w:t>
      </w:r>
      <w:r>
        <w:rPr>
          <w:color w:val="2B2A29"/>
          <w:spacing w:val="-9"/>
          <w:w w:val="105"/>
        </w:rPr>
        <w:t xml:space="preserve"> </w:t>
      </w:r>
      <w:r>
        <w:rPr>
          <w:color w:val="2B2A29"/>
          <w:w w:val="105"/>
        </w:rPr>
        <w:t>of</w:t>
      </w:r>
      <w:r>
        <w:rPr>
          <w:color w:val="2B2A29"/>
          <w:spacing w:val="-10"/>
          <w:w w:val="105"/>
        </w:rPr>
        <w:t xml:space="preserve"> </w:t>
      </w:r>
      <w:r>
        <w:rPr>
          <w:color w:val="2B2A29"/>
          <w:w w:val="105"/>
        </w:rPr>
        <w:t>code</w:t>
      </w:r>
      <w:r>
        <w:rPr>
          <w:color w:val="2B2A29"/>
          <w:spacing w:val="-10"/>
          <w:w w:val="105"/>
        </w:rPr>
        <w:t xml:space="preserve"> </w:t>
      </w:r>
      <w:r>
        <w:rPr>
          <w:color w:val="2B2A29"/>
          <w:w w:val="105"/>
        </w:rPr>
        <w:t>maintainability</w:t>
      </w:r>
      <w:r>
        <w:rPr>
          <w:color w:val="2B2A29"/>
          <w:spacing w:val="-9"/>
          <w:w w:val="105"/>
        </w:rPr>
        <w:t xml:space="preserve"> </w:t>
      </w:r>
      <w:r>
        <w:rPr>
          <w:color w:val="2B2A29"/>
          <w:w w:val="105"/>
        </w:rPr>
        <w:t>and</w:t>
      </w:r>
      <w:r>
        <w:rPr>
          <w:color w:val="2B2A29"/>
          <w:spacing w:val="-10"/>
          <w:w w:val="105"/>
        </w:rPr>
        <w:t xml:space="preserve"> </w:t>
      </w:r>
      <w:r>
        <w:rPr>
          <w:color w:val="2B2A29"/>
          <w:w w:val="105"/>
        </w:rPr>
        <w:t>readability.</w:t>
      </w:r>
    </w:p>
    <w:p>
      <w:pPr>
        <w:pStyle w:val="11"/>
        <w:spacing w:before="70" w:line="288" w:lineRule="auto"/>
        <w:ind w:left="520" w:firstLine="359"/>
      </w:pPr>
      <w:r>
        <w:rPr>
          <w:color w:val="2B2A29"/>
          <w:w w:val="105"/>
        </w:rPr>
        <w:t>清单</w:t>
      </w:r>
      <w:r>
        <w:rPr>
          <w:color w:val="0000FF"/>
          <w:w w:val="105"/>
        </w:rPr>
        <w:t>2-16</w:t>
      </w:r>
      <w:r>
        <w:rPr>
          <w:color w:val="2B2A29"/>
          <w:w w:val="105"/>
        </w:rPr>
        <w:t>介绍了一个新的函数</w:t>
      </w:r>
      <w:r>
        <w:rPr>
          <w:rFonts w:ascii="宋体" w:hAnsi="宋体"/>
          <w:color w:val="2B2A29"/>
          <w:w w:val="105"/>
        </w:rPr>
        <w:t>事实</w:t>
      </w:r>
      <w:r>
        <w:rPr>
          <w:color w:val="2B2A29"/>
          <w:w w:val="105"/>
        </w:rPr>
        <w:t>，它从函数</w:t>
      </w:r>
      <w:r>
        <w:rPr>
          <w:rFonts w:ascii="宋体" w:hAnsi="宋体"/>
          <w:color w:val="2B2A29"/>
          <w:w w:val="105"/>
        </w:rPr>
        <w:t>perm</w:t>
      </w:r>
      <w:r>
        <w:rPr>
          <w:rFonts w:ascii="宋体" w:hAnsi="宋体"/>
          <w:color w:val="2B2A29"/>
          <w:spacing w:val="-61"/>
          <w:w w:val="105"/>
        </w:rPr>
        <w:t>中</w:t>
      </w:r>
      <w:r>
        <w:rPr>
          <w:color w:val="2B2A29"/>
          <w:w w:val="105"/>
        </w:rPr>
        <w:t>调用两次来执行阶乘运算。我们可以立即看到，我们的整体代码现在更加有条理，阅读起来也</w:t>
      </w:r>
      <w:r>
        <w:rPr>
          <w:color w:val="2B2A29"/>
          <w:spacing w:val="1"/>
          <w:w w:val="105"/>
        </w:rPr>
        <w:t>更加</w:t>
      </w:r>
      <w:r>
        <w:rPr>
          <w:color w:val="2B2A29"/>
          <w:w w:val="105"/>
        </w:rPr>
        <w:t>清晰。我</w:t>
      </w:r>
      <w:r>
        <w:rPr>
          <w:color w:val="2B2A29"/>
          <w:spacing w:val="-4"/>
          <w:w w:val="105"/>
        </w:rPr>
        <w:t>们</w:t>
      </w:r>
      <w:r>
        <w:rPr>
          <w:color w:val="2B2A29"/>
          <w:w w:val="105"/>
        </w:rPr>
        <w:t>消除</w:t>
      </w:r>
      <w:r>
        <w:rPr>
          <w:color w:val="2B2A29"/>
          <w:spacing w:val="-3"/>
          <w:w w:val="105"/>
        </w:rPr>
        <w:t>了</w:t>
      </w:r>
      <w:r>
        <w:rPr>
          <w:color w:val="2B2A29"/>
          <w:w w:val="105"/>
        </w:rPr>
        <w:t>代码冗余，</w:t>
      </w:r>
      <w:r>
        <w:rPr>
          <w:color w:val="2B2A29"/>
          <w:spacing w:val="-4"/>
          <w:w w:val="105"/>
        </w:rPr>
        <w:t>从而</w:t>
      </w:r>
      <w:r>
        <w:rPr>
          <w:color w:val="2B2A29"/>
          <w:w w:val="105"/>
        </w:rPr>
        <w:t>消除</w:t>
      </w:r>
      <w:r>
        <w:rPr>
          <w:color w:val="2B2A29"/>
          <w:spacing w:val="-3"/>
          <w:w w:val="105"/>
        </w:rPr>
        <w:t>了</w:t>
      </w:r>
      <w:r>
        <w:rPr>
          <w:color w:val="2B2A29"/>
          <w:w w:val="105"/>
        </w:rPr>
        <w:t>复制代码时出错</w:t>
      </w:r>
      <w:r>
        <w:rPr>
          <w:color w:val="2B2A29"/>
          <w:spacing w:val="-4"/>
          <w:w w:val="105"/>
        </w:rPr>
        <w:t>的</w:t>
      </w:r>
      <w:r>
        <w:rPr>
          <w:color w:val="2B2A29"/>
          <w:w w:val="105"/>
        </w:rPr>
        <w:t>倾向，从而使验证代码的正确性更加容易。因此，尽管清单</w:t>
      </w:r>
      <w:r>
        <w:rPr>
          <w:color w:val="0000FF"/>
          <w:w w:val="105"/>
        </w:rPr>
        <w:t>2-15</w:t>
      </w:r>
      <w:r>
        <w:rPr>
          <w:color w:val="2B2A29"/>
          <w:w w:val="105"/>
        </w:rPr>
        <w:t>和清单</w:t>
      </w:r>
      <w:r>
        <w:rPr>
          <w:color w:val="0000FF"/>
          <w:w w:val="105"/>
        </w:rPr>
        <w:t>2-16</w:t>
      </w:r>
      <w:r>
        <w:rPr>
          <w:color w:val="2B2A29"/>
          <w:w w:val="105"/>
        </w:rPr>
        <w:t>的行数基本相同，</w:t>
      </w:r>
      <w:r>
        <w:rPr>
          <w:color w:val="2B2A29"/>
          <w:spacing w:val="-11"/>
          <w:w w:val="105"/>
        </w:rPr>
        <w:t>但</w:t>
      </w:r>
      <w:r>
        <w:rPr>
          <w:color w:val="2B2A29"/>
          <w:w w:val="105"/>
        </w:rPr>
        <w:t>清单</w:t>
      </w:r>
      <w:r>
        <w:rPr>
          <w:color w:val="0000FF"/>
          <w:w w:val="105"/>
        </w:rPr>
        <w:t>2-16</w:t>
      </w:r>
      <w:r>
        <w:rPr>
          <w:color w:val="2B2A29"/>
          <w:w w:val="105"/>
        </w:rPr>
        <w:t>中的代码分解</w:t>
      </w:r>
      <w:r>
        <w:rPr>
          <w:color w:val="2B2A29"/>
          <w:spacing w:val="-11"/>
          <w:w w:val="105"/>
        </w:rPr>
        <w:t>为</w:t>
      </w:r>
      <w:r>
        <w:rPr>
          <w:color w:val="2B2A29"/>
          <w:w w:val="105"/>
        </w:rPr>
        <w:t>我们提供</w:t>
      </w:r>
      <w:r>
        <w:rPr>
          <w:color w:val="2B2A29"/>
          <w:spacing w:val="-10"/>
          <w:w w:val="105"/>
        </w:rPr>
        <w:t>了</w:t>
      </w:r>
      <w:r>
        <w:rPr>
          <w:color w:val="2B2A29"/>
          <w:w w:val="105"/>
        </w:rPr>
        <w:t>更多</w:t>
      </w:r>
      <w:r>
        <w:rPr>
          <w:color w:val="2B2A29"/>
          <w:spacing w:val="-10"/>
          <w:w w:val="105"/>
        </w:rPr>
        <w:t>的</w:t>
      </w:r>
      <w:r>
        <w:rPr>
          <w:color w:val="2B2A29"/>
          <w:w w:val="105"/>
        </w:rPr>
        <w:t>代码可维护性和可读性优势。</w:t>
      </w:r>
    </w:p>
    <w:p>
      <w:pPr>
        <w:pStyle w:val="11"/>
        <w:rPr>
          <w:sz w:val="24"/>
        </w:rPr>
      </w:pPr>
    </w:p>
    <w:p>
      <w:r>
        <w:rPr>
          <w:color w:val="2B2A29"/>
          <w:w w:val="95"/>
        </w:rPr>
        <w:t>Summary</w:t>
      </w:r>
    </w:p>
    <w:p>
      <w:pPr>
        <w:pStyle w:val="4"/>
        <w:spacing w:before="190"/>
        <w:ind w:left="519"/>
      </w:pPr>
      <w:r>
        <w:rPr>
          <w:color w:val="2B2A29"/>
          <w:w w:val="95"/>
        </w:rPr>
        <w:t>总结</w:t>
      </w:r>
    </w:p>
    <w:p>
      <w:r>
        <w:rPr>
          <w:color w:val="2B2A29"/>
          <w:spacing w:val="-1"/>
          <w:w w:val="110"/>
        </w:rPr>
        <w:t xml:space="preserve">In this chapter, we explored the fundamental features we need to understand </w:t>
      </w:r>
      <w:r>
        <w:rPr>
          <w:color w:val="2B2A29"/>
          <w:w w:val="110"/>
        </w:rPr>
        <w:t>when</w:t>
      </w:r>
      <w:r>
        <w:rPr>
          <w:color w:val="2B2A29"/>
          <w:spacing w:val="1"/>
          <w:w w:val="110"/>
        </w:rPr>
        <w:t xml:space="preserve"> </w:t>
      </w:r>
      <w:r>
        <w:rPr>
          <w:color w:val="2B2A29"/>
          <w:w w:val="105"/>
        </w:rPr>
        <w:t>writing</w:t>
      </w:r>
      <w:r>
        <w:rPr>
          <w:color w:val="2B2A29"/>
          <w:spacing w:val="2"/>
          <w:w w:val="105"/>
        </w:rPr>
        <w:t xml:space="preserve"> </w:t>
      </w:r>
      <w:r>
        <w:rPr>
          <w:color w:val="2B2A29"/>
          <w:w w:val="105"/>
        </w:rPr>
        <w:t>meaningful</w:t>
      </w:r>
      <w:r>
        <w:rPr>
          <w:color w:val="2B2A29"/>
          <w:spacing w:val="2"/>
          <w:w w:val="105"/>
        </w:rPr>
        <w:t xml:space="preserve"> </w:t>
      </w:r>
      <w:r>
        <w:rPr>
          <w:color w:val="2B2A29"/>
          <w:w w:val="105"/>
        </w:rPr>
        <w:t>computer</w:t>
      </w:r>
      <w:r>
        <w:rPr>
          <w:color w:val="2B2A29"/>
          <w:spacing w:val="2"/>
          <w:w w:val="105"/>
        </w:rPr>
        <w:t xml:space="preserve"> </w:t>
      </w:r>
      <w:r>
        <w:rPr>
          <w:color w:val="2B2A29"/>
          <w:w w:val="105"/>
        </w:rPr>
        <w:t>programs.</w:t>
      </w:r>
      <w:r>
        <w:rPr>
          <w:color w:val="2B2A29"/>
          <w:spacing w:val="2"/>
          <w:w w:val="105"/>
        </w:rPr>
        <w:t xml:space="preserve"> </w:t>
      </w:r>
      <w:r>
        <w:rPr>
          <w:color w:val="2B2A29"/>
          <w:w w:val="105"/>
        </w:rPr>
        <w:t>We</w:t>
      </w:r>
      <w:r>
        <w:rPr>
          <w:color w:val="2B2A29"/>
          <w:spacing w:val="2"/>
          <w:w w:val="105"/>
        </w:rPr>
        <w:t xml:space="preserve"> </w:t>
      </w:r>
      <w:r>
        <w:rPr>
          <w:color w:val="2B2A29"/>
          <w:w w:val="105"/>
        </w:rPr>
        <w:t>covered</w:t>
      </w:r>
      <w:r>
        <w:rPr>
          <w:color w:val="2B2A29"/>
          <w:spacing w:val="2"/>
          <w:w w:val="105"/>
        </w:rPr>
        <w:t xml:space="preserve"> </w:t>
      </w:r>
      <w:r>
        <w:rPr>
          <w:color w:val="2B2A29"/>
          <w:w w:val="105"/>
        </w:rPr>
        <w:t>data</w:t>
      </w:r>
      <w:r>
        <w:rPr>
          <w:color w:val="2B2A29"/>
          <w:spacing w:val="2"/>
          <w:w w:val="105"/>
        </w:rPr>
        <w:t xml:space="preserve"> </w:t>
      </w:r>
      <w:r>
        <w:rPr>
          <w:color w:val="2B2A29"/>
          <w:w w:val="105"/>
        </w:rPr>
        <w:t>types,</w:t>
      </w:r>
      <w:r>
        <w:rPr>
          <w:color w:val="2B2A29"/>
          <w:spacing w:val="2"/>
          <w:w w:val="105"/>
        </w:rPr>
        <w:t xml:space="preserve"> </w:t>
      </w:r>
      <w:r>
        <w:rPr>
          <w:color w:val="2B2A29"/>
          <w:w w:val="105"/>
        </w:rPr>
        <w:t>variable</w:t>
      </w:r>
      <w:r>
        <w:rPr>
          <w:color w:val="2B2A29"/>
          <w:spacing w:val="2"/>
          <w:w w:val="105"/>
        </w:rPr>
        <w:t xml:space="preserve"> </w:t>
      </w:r>
      <w:r>
        <w:rPr>
          <w:color w:val="2B2A29"/>
          <w:w w:val="105"/>
        </w:rPr>
        <w:t>declarations,</w:t>
      </w:r>
      <w:r>
        <w:rPr>
          <w:color w:val="2B2A29"/>
          <w:spacing w:val="-55"/>
          <w:w w:val="105"/>
        </w:rPr>
        <w:t xml:space="preserve"> </w:t>
      </w:r>
      <w:r>
        <w:rPr>
          <w:color w:val="2B2A29"/>
          <w:w w:val="105"/>
        </w:rPr>
        <w:t>conditional execution, and finally creating your own functions. We now have a good</w:t>
      </w:r>
      <w:r>
        <w:rPr>
          <w:color w:val="2B2A29"/>
          <w:spacing w:val="1"/>
          <w:w w:val="105"/>
        </w:rPr>
        <w:t xml:space="preserve"> </w:t>
      </w:r>
      <w:r>
        <w:rPr>
          <w:color w:val="2B2A29"/>
          <w:w w:val="105"/>
        </w:rPr>
        <w:t>foundation</w:t>
      </w:r>
      <w:r>
        <w:rPr>
          <w:color w:val="2B2A29"/>
          <w:spacing w:val="1"/>
          <w:w w:val="105"/>
        </w:rPr>
        <w:t xml:space="preserve"> </w:t>
      </w:r>
      <w:r>
        <w:rPr>
          <w:color w:val="2B2A29"/>
          <w:w w:val="105"/>
        </w:rPr>
        <w:t>in</w:t>
      </w:r>
      <w:r>
        <w:rPr>
          <w:color w:val="2B2A29"/>
          <w:spacing w:val="1"/>
          <w:w w:val="105"/>
        </w:rPr>
        <w:t xml:space="preserve"> </w:t>
      </w:r>
      <w:r>
        <w:rPr>
          <w:color w:val="2B2A29"/>
          <w:w w:val="105"/>
        </w:rPr>
        <w:t>basic</w:t>
      </w:r>
      <w:r>
        <w:rPr>
          <w:color w:val="2B2A29"/>
          <w:spacing w:val="1"/>
          <w:w w:val="105"/>
        </w:rPr>
        <w:t xml:space="preserve"> </w:t>
      </w:r>
      <w:r>
        <w:rPr>
          <w:color w:val="2B2A29"/>
          <w:w w:val="105"/>
        </w:rPr>
        <w:t>programming</w:t>
      </w:r>
      <w:r>
        <w:rPr>
          <w:color w:val="2B2A29"/>
          <w:spacing w:val="1"/>
          <w:w w:val="105"/>
        </w:rPr>
        <w:t xml:space="preserve"> </w:t>
      </w:r>
      <w:r>
        <w:rPr>
          <w:color w:val="2B2A29"/>
          <w:w w:val="105"/>
        </w:rPr>
        <w:t>to</w:t>
      </w:r>
      <w:r>
        <w:rPr>
          <w:color w:val="2B2A29"/>
          <w:spacing w:val="1"/>
          <w:w w:val="105"/>
        </w:rPr>
        <w:t xml:space="preserve"> </w:t>
      </w:r>
      <w:r>
        <w:rPr>
          <w:color w:val="2B2A29"/>
          <w:w w:val="105"/>
        </w:rPr>
        <w:t>tackle</w:t>
      </w:r>
      <w:r>
        <w:rPr>
          <w:color w:val="2B2A29"/>
          <w:spacing w:val="1"/>
          <w:w w:val="105"/>
        </w:rPr>
        <w:t xml:space="preserve"> </w:t>
      </w:r>
      <w:r>
        <w:rPr>
          <w:color w:val="2B2A29"/>
          <w:w w:val="105"/>
        </w:rPr>
        <w:t>more</w:t>
      </w:r>
      <w:r>
        <w:rPr>
          <w:color w:val="2B2A29"/>
          <w:spacing w:val="1"/>
          <w:w w:val="105"/>
        </w:rPr>
        <w:t xml:space="preserve"> </w:t>
      </w:r>
      <w:r>
        <w:rPr>
          <w:color w:val="2B2A29"/>
          <w:w w:val="105"/>
        </w:rPr>
        <w:t>advanced</w:t>
      </w:r>
      <w:r>
        <w:rPr>
          <w:color w:val="2B2A29"/>
          <w:spacing w:val="1"/>
          <w:w w:val="105"/>
        </w:rPr>
        <w:t xml:space="preserve"> </w:t>
      </w:r>
      <w:r>
        <w:rPr>
          <w:color w:val="2B2A29"/>
          <w:w w:val="105"/>
        </w:rPr>
        <w:t>topics</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upcoming</w:t>
      </w:r>
      <w:r>
        <w:rPr>
          <w:color w:val="2B2A29"/>
          <w:spacing w:val="1"/>
          <w:w w:val="105"/>
        </w:rPr>
        <w:t xml:space="preserve"> </w:t>
      </w:r>
      <w:r>
        <w:rPr>
          <w:color w:val="2B2A29"/>
          <w:w w:val="110"/>
        </w:rPr>
        <w:t>chapters.</w:t>
      </w:r>
    </w:p>
    <w:p>
      <w:pPr>
        <w:pStyle w:val="11"/>
        <w:spacing w:before="190" w:line="304" w:lineRule="auto"/>
        <w:ind w:left="520" w:right="266"/>
      </w:pPr>
      <w:r>
        <w:rPr>
          <w:color w:val="2B2A29"/>
          <w:spacing w:val="-1"/>
          <w:w w:val="110"/>
        </w:rPr>
        <w:t>在本章中，我们探讨了</w:t>
      </w:r>
      <w:r>
        <w:rPr>
          <w:color w:val="2B2A29"/>
          <w:w w:val="105"/>
        </w:rPr>
        <w:t>编写有意义的计算机程序</w:t>
      </w:r>
      <w:r>
        <w:rPr>
          <w:color w:val="2B2A29"/>
          <w:w w:val="110"/>
        </w:rPr>
        <w:t>时</w:t>
      </w:r>
      <w:r>
        <w:rPr>
          <w:color w:val="2B2A29"/>
          <w:spacing w:val="-1"/>
          <w:w w:val="110"/>
        </w:rPr>
        <w:t>需要了解的基本特征</w:t>
      </w:r>
      <w:r>
        <w:rPr>
          <w:color w:val="2B2A29"/>
          <w:w w:val="105"/>
        </w:rPr>
        <w:t>。我们介绍</w:t>
      </w:r>
      <w:r>
        <w:rPr>
          <w:color w:val="2B2A29"/>
          <w:spacing w:val="2"/>
          <w:w w:val="105"/>
        </w:rPr>
        <w:t>了</w:t>
      </w:r>
      <w:r>
        <w:rPr>
          <w:color w:val="2B2A29"/>
          <w:w w:val="105"/>
        </w:rPr>
        <w:t>数据类型、变量声明、条件执行，最后创建了自己的函数。我们现在在基础编程</w:t>
      </w:r>
      <w:r>
        <w:rPr>
          <w:color w:val="2B2A29"/>
          <w:spacing w:val="1"/>
          <w:w w:val="105"/>
        </w:rPr>
        <w:t>方面</w:t>
      </w:r>
      <w:r>
        <w:rPr>
          <w:color w:val="2B2A29"/>
          <w:w w:val="105"/>
        </w:rPr>
        <w:t>有了良好的基础</w:t>
      </w:r>
      <w:r>
        <w:rPr>
          <w:color w:val="2B2A29"/>
          <w:spacing w:val="1"/>
          <w:w w:val="105"/>
        </w:rPr>
        <w:t>，可</w:t>
      </w:r>
      <w:r>
        <w:rPr>
          <w:color w:val="2B2A29"/>
          <w:w w:val="105"/>
        </w:rPr>
        <w:t>以在接下来的</w:t>
      </w:r>
      <w:r>
        <w:rPr>
          <w:color w:val="2B2A29"/>
          <w:w w:val="110"/>
        </w:rPr>
        <w:t>章节</w:t>
      </w:r>
      <w:r>
        <w:rPr>
          <w:color w:val="2B2A29"/>
          <w:w w:val="105"/>
        </w:rPr>
        <w:t>中处理更高级</w:t>
      </w:r>
      <w:r>
        <w:rPr>
          <w:color w:val="2B2A29"/>
          <w:spacing w:val="1"/>
          <w:w w:val="105"/>
        </w:rPr>
        <w:t>的</w:t>
      </w:r>
      <w:r>
        <w:rPr>
          <w:color w:val="2B2A29"/>
          <w:w w:val="105"/>
        </w:rPr>
        <w:t>主题</w:t>
      </w:r>
      <w:r>
        <w:rPr>
          <w:color w:val="2B2A29"/>
          <w:w w:val="110"/>
        </w:rPr>
        <w:t>。</w:t>
      </w:r>
    </w:p>
    <w:p>
      <w:pPr>
        <w:spacing w:after="0" w:line="304" w:lineRule="auto"/>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3</w:t>
      </w:r>
    </w:p>
    <w:p>
      <w:pPr>
        <w:spacing w:before="83"/>
        <w:ind w:left="520" w:right="0" w:firstLine="0"/>
        <w:jc w:val="left"/>
        <w:rPr>
          <w:rFonts w:ascii="Arial"/>
          <w:b/>
          <w:sz w:val="36"/>
        </w:rPr>
      </w:pPr>
      <w:r>
        <w:rPr>
          <w:rFonts w:ascii="Arial"/>
          <w:b/>
          <w:color w:val="2B2A29"/>
          <w:sz w:val="36"/>
        </w:rPr>
        <w:t>第3</w:t>
      </w:r>
      <w:bookmarkStart w:id="55" w:name="_bookmark51"/>
      <w:bookmarkEnd w:id="55"/>
      <w:r>
        <w:rPr>
          <w:rFonts w:ascii="Arial"/>
          <w:b/>
          <w:color w:val="2B2A29"/>
          <w:sz w:val="36"/>
        </w:rPr>
        <w:t>章</w:t>
      </w:r>
    </w:p>
    <w:p>
      <w:pPr>
        <w:pStyle w:val="11"/>
        <w:rPr>
          <w:rFonts w:ascii="Arial"/>
          <w:b/>
          <w:sz w:val="40"/>
        </w:rPr>
      </w:pPr>
    </w:p>
    <w:p>
      <w:pPr>
        <w:pStyle w:val="11"/>
        <w:spacing w:before="11"/>
        <w:rPr>
          <w:rFonts w:ascii="Arial"/>
          <w:b/>
          <w:sz w:val="43"/>
        </w:rPr>
      </w:pPr>
    </w:p>
    <w:p>
      <w:r>
        <w:rPr>
          <w:color w:val="2B2A29"/>
          <w:w w:val="85"/>
        </w:rPr>
        <w:t>Lists,</w:t>
      </w:r>
      <w:r>
        <w:rPr>
          <w:color w:val="2B2A29"/>
          <w:spacing w:val="69"/>
          <w:w w:val="85"/>
        </w:rPr>
        <w:t xml:space="preserve"> </w:t>
      </w:r>
      <w:r>
        <w:rPr>
          <w:color w:val="2B2A29"/>
          <w:w w:val="85"/>
        </w:rPr>
        <w:t>Mappings,</w:t>
      </w:r>
      <w:r>
        <w:rPr>
          <w:color w:val="2B2A29"/>
          <w:spacing w:val="-202"/>
          <w:w w:val="85"/>
        </w:rPr>
        <w:t xml:space="preserve"> </w:t>
      </w:r>
      <w:r>
        <w:rPr>
          <w:color w:val="2B2A29"/>
          <w:w w:val="80"/>
        </w:rPr>
        <w:t>and</w:t>
      </w:r>
      <w:r>
        <w:rPr>
          <w:color w:val="2B2A29"/>
          <w:spacing w:val="11"/>
          <w:w w:val="80"/>
        </w:rPr>
        <w:t xml:space="preserve"> </w:t>
      </w:r>
      <w:r>
        <w:rPr>
          <w:color w:val="2B2A29"/>
          <w:w w:val="80"/>
        </w:rPr>
        <w:t>Objects</w:t>
      </w:r>
    </w:p>
    <w:p>
      <w:pPr>
        <w:pStyle w:val="2"/>
        <w:spacing w:line="232" w:lineRule="auto"/>
        <w:ind w:right="2547"/>
      </w:pPr>
      <w:r>
        <w:rPr>
          <w:color w:val="2B2A29"/>
          <w:w w:val="85"/>
        </w:rPr>
        <w:t>列表、映射</w:t>
      </w:r>
      <w:r>
        <w:rPr>
          <w:color w:val="2B2A29"/>
          <w:w w:val="80"/>
        </w:rPr>
        <w:t>和对象</w:t>
      </w:r>
    </w:p>
    <w:p>
      <w:r>
        <w:rPr>
          <w:color w:val="2B2A29"/>
          <w:w w:val="105"/>
        </w:rPr>
        <w:t>So</w:t>
      </w:r>
      <w:r>
        <w:rPr>
          <w:color w:val="2B2A29"/>
          <w:spacing w:val="-3"/>
          <w:w w:val="105"/>
        </w:rPr>
        <w:t xml:space="preserve"> </w:t>
      </w:r>
      <w:r>
        <w:rPr>
          <w:color w:val="2B2A29"/>
          <w:w w:val="105"/>
        </w:rPr>
        <w:t>far,</w:t>
      </w:r>
      <w:r>
        <w:rPr>
          <w:color w:val="2B2A29"/>
          <w:spacing w:val="-2"/>
          <w:w w:val="105"/>
        </w:rPr>
        <w:t xml:space="preserve"> </w:t>
      </w:r>
      <w:r>
        <w:rPr>
          <w:color w:val="2B2A29"/>
          <w:w w:val="105"/>
        </w:rPr>
        <w:t>we</w:t>
      </w:r>
      <w:r>
        <w:rPr>
          <w:color w:val="2B2A29"/>
          <w:spacing w:val="-3"/>
          <w:w w:val="105"/>
        </w:rPr>
        <w:t xml:space="preserve"> </w:t>
      </w:r>
      <w:r>
        <w:rPr>
          <w:color w:val="2B2A29"/>
          <w:w w:val="105"/>
        </w:rPr>
        <w:t>have</w:t>
      </w:r>
      <w:r>
        <w:rPr>
          <w:color w:val="2B2A29"/>
          <w:spacing w:val="-2"/>
          <w:w w:val="105"/>
        </w:rPr>
        <w:t xml:space="preserve"> </w:t>
      </w:r>
      <w:r>
        <w:rPr>
          <w:color w:val="2B2A29"/>
          <w:w w:val="105"/>
        </w:rPr>
        <w:t>been</w:t>
      </w:r>
      <w:r>
        <w:rPr>
          <w:color w:val="2B2A29"/>
          <w:spacing w:val="-3"/>
          <w:w w:val="105"/>
        </w:rPr>
        <w:t xml:space="preserve"> </w:t>
      </w:r>
      <w:r>
        <w:rPr>
          <w:color w:val="2B2A29"/>
          <w:w w:val="105"/>
        </w:rPr>
        <w:t>using</w:t>
      </w:r>
      <w:r>
        <w:rPr>
          <w:color w:val="2B2A29"/>
          <w:spacing w:val="-2"/>
          <w:w w:val="105"/>
        </w:rPr>
        <w:t xml:space="preserve"> </w:t>
      </w:r>
      <w:r>
        <w:rPr>
          <w:color w:val="2B2A29"/>
          <w:w w:val="105"/>
        </w:rPr>
        <w:t>simple</w:t>
      </w:r>
      <w:r>
        <w:rPr>
          <w:color w:val="2B2A29"/>
          <w:spacing w:val="-3"/>
          <w:w w:val="105"/>
        </w:rPr>
        <w:t xml:space="preserve"> </w:t>
      </w:r>
      <w:r>
        <w:rPr>
          <w:color w:val="2B2A29"/>
          <w:w w:val="105"/>
        </w:rPr>
        <w:t>types</w:t>
      </w:r>
      <w:r>
        <w:rPr>
          <w:color w:val="2B2A29"/>
          <w:spacing w:val="-2"/>
          <w:w w:val="105"/>
        </w:rPr>
        <w:t xml:space="preserve"> </w:t>
      </w:r>
      <w:r>
        <w:rPr>
          <w:color w:val="2B2A29"/>
          <w:w w:val="105"/>
        </w:rPr>
        <w:t>to</w:t>
      </w:r>
      <w:r>
        <w:rPr>
          <w:color w:val="2B2A29"/>
          <w:spacing w:val="-3"/>
          <w:w w:val="105"/>
        </w:rPr>
        <w:t xml:space="preserve"> </w:t>
      </w:r>
      <w:r>
        <w:rPr>
          <w:color w:val="2B2A29"/>
          <w:w w:val="105"/>
        </w:rPr>
        <w:t>implement</w:t>
      </w:r>
      <w:r>
        <w:rPr>
          <w:color w:val="2B2A29"/>
          <w:spacing w:val="-2"/>
          <w:w w:val="105"/>
        </w:rPr>
        <w:t xml:space="preserve"> </w:t>
      </w:r>
      <w:r>
        <w:rPr>
          <w:color w:val="2B2A29"/>
          <w:w w:val="105"/>
        </w:rPr>
        <w:t>our</w:t>
      </w:r>
      <w:r>
        <w:rPr>
          <w:color w:val="2B2A29"/>
          <w:spacing w:val="-3"/>
          <w:w w:val="105"/>
        </w:rPr>
        <w:t xml:space="preserve"> </w:t>
      </w:r>
      <w:r>
        <w:rPr>
          <w:color w:val="2B2A29"/>
          <w:w w:val="105"/>
        </w:rPr>
        <w:t>scenarios.</w:t>
      </w:r>
      <w:r>
        <w:rPr>
          <w:color w:val="2B2A29"/>
          <w:spacing w:val="-2"/>
          <w:w w:val="105"/>
        </w:rPr>
        <w:t xml:space="preserve"> </w:t>
      </w:r>
      <w:r>
        <w:rPr>
          <w:color w:val="2B2A29"/>
          <w:w w:val="105"/>
        </w:rPr>
        <w:t>In</w:t>
      </w:r>
      <w:r>
        <w:rPr>
          <w:color w:val="2B2A29"/>
          <w:spacing w:val="-2"/>
          <w:w w:val="105"/>
        </w:rPr>
        <w:t xml:space="preserve"> </w:t>
      </w:r>
      <w:r>
        <w:rPr>
          <w:color w:val="2B2A29"/>
          <w:w w:val="105"/>
        </w:rPr>
        <w:t>this</w:t>
      </w:r>
      <w:r>
        <w:rPr>
          <w:color w:val="2B2A29"/>
          <w:spacing w:val="-3"/>
          <w:w w:val="105"/>
        </w:rPr>
        <w:t xml:space="preserve"> </w:t>
      </w:r>
      <w:r>
        <w:rPr>
          <w:color w:val="2B2A29"/>
          <w:w w:val="105"/>
        </w:rPr>
        <w:t>chapter,</w:t>
      </w:r>
      <w:r>
        <w:rPr>
          <w:color w:val="2B2A29"/>
          <w:spacing w:val="-2"/>
          <w:w w:val="105"/>
        </w:rPr>
        <w:t xml:space="preserve"> </w:t>
      </w:r>
      <w:r>
        <w:rPr>
          <w:color w:val="2B2A29"/>
          <w:w w:val="105"/>
        </w:rPr>
        <w:t>we</w:t>
      </w:r>
      <w:r>
        <w:rPr>
          <w:color w:val="2B2A29"/>
          <w:spacing w:val="-55"/>
          <w:w w:val="105"/>
        </w:rPr>
        <w:t xml:space="preserve"> </w:t>
      </w:r>
      <w:r>
        <w:rPr>
          <w:color w:val="2B2A29"/>
          <w:w w:val="105"/>
        </w:rPr>
        <w:t>will be looking into the structural and behavioral types that are available in Ballerina.</w:t>
      </w:r>
      <w:r>
        <w:rPr>
          <w:color w:val="2B2A29"/>
          <w:spacing w:val="1"/>
          <w:w w:val="105"/>
        </w:rPr>
        <w:t xml:space="preserve"> </w:t>
      </w:r>
      <w:r>
        <w:rPr>
          <w:color w:val="2B2A29"/>
          <w:w w:val="105"/>
        </w:rPr>
        <w:t>These</w:t>
      </w:r>
      <w:r>
        <w:rPr>
          <w:color w:val="2B2A29"/>
          <w:spacing w:val="-6"/>
          <w:w w:val="105"/>
        </w:rPr>
        <w:t xml:space="preserve"> </w:t>
      </w:r>
      <w:r>
        <w:rPr>
          <w:color w:val="2B2A29"/>
          <w:w w:val="105"/>
        </w:rPr>
        <w:t>types</w:t>
      </w:r>
      <w:r>
        <w:rPr>
          <w:color w:val="2B2A29"/>
          <w:spacing w:val="-6"/>
          <w:w w:val="105"/>
        </w:rPr>
        <w:t xml:space="preserve"> </w:t>
      </w:r>
      <w:r>
        <w:rPr>
          <w:color w:val="2B2A29"/>
          <w:w w:val="105"/>
        </w:rPr>
        <w:t>will</w:t>
      </w:r>
      <w:r>
        <w:rPr>
          <w:color w:val="2B2A29"/>
          <w:spacing w:val="-6"/>
          <w:w w:val="105"/>
        </w:rPr>
        <w:t xml:space="preserve"> </w:t>
      </w:r>
      <w:r>
        <w:rPr>
          <w:color w:val="2B2A29"/>
          <w:w w:val="105"/>
        </w:rPr>
        <w:t>help</w:t>
      </w:r>
      <w:r>
        <w:rPr>
          <w:color w:val="2B2A29"/>
          <w:spacing w:val="-6"/>
          <w:w w:val="105"/>
        </w:rPr>
        <w:t xml:space="preserve"> </w:t>
      </w:r>
      <w:r>
        <w:rPr>
          <w:color w:val="2B2A29"/>
          <w:w w:val="105"/>
        </w:rPr>
        <w:t>us</w:t>
      </w:r>
      <w:r>
        <w:rPr>
          <w:color w:val="2B2A29"/>
          <w:spacing w:val="-6"/>
          <w:w w:val="105"/>
        </w:rPr>
        <w:t xml:space="preserve"> </w:t>
      </w:r>
      <w:r>
        <w:rPr>
          <w:color w:val="2B2A29"/>
          <w:w w:val="105"/>
        </w:rPr>
        <w:t>in</w:t>
      </w:r>
      <w:r>
        <w:rPr>
          <w:color w:val="2B2A29"/>
          <w:spacing w:val="-6"/>
          <w:w w:val="105"/>
        </w:rPr>
        <w:t xml:space="preserve"> </w:t>
      </w:r>
      <w:r>
        <w:rPr>
          <w:color w:val="2B2A29"/>
          <w:w w:val="105"/>
        </w:rPr>
        <w:t>modeling</w:t>
      </w:r>
      <w:r>
        <w:rPr>
          <w:color w:val="2B2A29"/>
          <w:spacing w:val="-6"/>
          <w:w w:val="105"/>
        </w:rPr>
        <w:t xml:space="preserve"> </w:t>
      </w:r>
      <w:r>
        <w:rPr>
          <w:color w:val="2B2A29"/>
          <w:w w:val="105"/>
        </w:rPr>
        <w:t>and</w:t>
      </w:r>
      <w:r>
        <w:rPr>
          <w:color w:val="2B2A29"/>
          <w:spacing w:val="-6"/>
          <w:w w:val="105"/>
        </w:rPr>
        <w:t xml:space="preserve"> </w:t>
      </w:r>
      <w:r>
        <w:rPr>
          <w:color w:val="2B2A29"/>
          <w:w w:val="105"/>
        </w:rPr>
        <w:t>solving</w:t>
      </w:r>
      <w:r>
        <w:rPr>
          <w:color w:val="2B2A29"/>
          <w:spacing w:val="-6"/>
          <w:w w:val="105"/>
        </w:rPr>
        <w:t xml:space="preserve"> </w:t>
      </w:r>
      <w:r>
        <w:rPr>
          <w:color w:val="2B2A29"/>
          <w:w w:val="105"/>
        </w:rPr>
        <w:t>complex</w:t>
      </w:r>
      <w:r>
        <w:rPr>
          <w:color w:val="2B2A29"/>
          <w:spacing w:val="-6"/>
          <w:w w:val="105"/>
        </w:rPr>
        <w:t xml:space="preserve"> </w:t>
      </w:r>
      <w:r>
        <w:rPr>
          <w:color w:val="2B2A29"/>
          <w:w w:val="105"/>
        </w:rPr>
        <w:t>problems</w:t>
      </w:r>
      <w:r>
        <w:rPr>
          <w:color w:val="2B2A29"/>
          <w:spacing w:val="-6"/>
          <w:w w:val="105"/>
        </w:rPr>
        <w:t xml:space="preserve"> </w:t>
      </w:r>
      <w:r>
        <w:rPr>
          <w:color w:val="2B2A29"/>
          <w:w w:val="105"/>
        </w:rPr>
        <w:t>more</w:t>
      </w:r>
      <w:r>
        <w:rPr>
          <w:color w:val="2B2A29"/>
          <w:spacing w:val="-6"/>
          <w:w w:val="105"/>
        </w:rPr>
        <w:t xml:space="preserve"> </w:t>
      </w:r>
      <w:r>
        <w:rPr>
          <w:color w:val="2B2A29"/>
          <w:w w:val="105"/>
        </w:rPr>
        <w:t>efficiently.</w:t>
      </w:r>
    </w:p>
    <w:p>
      <w:pPr>
        <w:pStyle w:val="11"/>
        <w:spacing w:before="541" w:line="304" w:lineRule="auto"/>
        <w:ind w:left="520" w:right="266"/>
      </w:pPr>
      <w:r>
        <w:rPr>
          <w:color w:val="2B2A29"/>
          <w:w w:val="105"/>
        </w:rPr>
        <w:t>到目前为止</w:t>
      </w:r>
      <w:r>
        <w:rPr>
          <w:color w:val="2B2A29"/>
          <w:spacing w:val="-3"/>
          <w:w w:val="105"/>
        </w:rPr>
        <w:t>，</w:t>
      </w:r>
      <w:r>
        <w:rPr>
          <w:color w:val="2B2A29"/>
          <w:w w:val="105"/>
        </w:rPr>
        <w:t>我们一直在使用简单类型来实现我们的场景。在本章中，我们将探讨芭蕾舞中可用的结构和行为类型。这些类型将帮助我们更有效地建模和解决复杂问题。</w:t>
      </w:r>
    </w:p>
    <w:p>
      <w:r>
        <w:rPr>
          <w:color w:val="2B2A29"/>
          <w:w w:val="105"/>
        </w:rPr>
        <w:t>There are also a few other special types that can be created, which are critical in</w:t>
      </w:r>
      <w:r>
        <w:rPr>
          <w:color w:val="2B2A29"/>
          <w:spacing w:val="1"/>
          <w:w w:val="105"/>
        </w:rPr>
        <w:t xml:space="preserve"> </w:t>
      </w:r>
      <w:r>
        <w:rPr>
          <w:color w:val="2B2A29"/>
          <w:w w:val="105"/>
        </w:rPr>
        <w:t>Ballerina’s</w:t>
      </w:r>
      <w:r>
        <w:rPr>
          <w:color w:val="2B2A29"/>
          <w:spacing w:val="-14"/>
          <w:w w:val="105"/>
        </w:rPr>
        <w:t xml:space="preserve"> </w:t>
      </w:r>
      <w:r>
        <w:rPr>
          <w:color w:val="2B2A29"/>
          <w:w w:val="105"/>
        </w:rPr>
        <w:t>type</w:t>
      </w:r>
      <w:r>
        <w:rPr>
          <w:color w:val="2B2A29"/>
          <w:spacing w:val="-13"/>
          <w:w w:val="105"/>
        </w:rPr>
        <w:t xml:space="preserve"> </w:t>
      </w:r>
      <w:r>
        <w:rPr>
          <w:color w:val="2B2A29"/>
          <w:w w:val="105"/>
        </w:rPr>
        <w:t>system.</w:t>
      </w:r>
      <w:r>
        <w:rPr>
          <w:color w:val="2B2A29"/>
          <w:spacing w:val="-14"/>
          <w:w w:val="105"/>
        </w:rPr>
        <w:t xml:space="preserve"> </w:t>
      </w:r>
      <w:r>
        <w:rPr>
          <w:color w:val="2B2A29"/>
          <w:w w:val="105"/>
        </w:rPr>
        <w:t>Union</w:t>
      </w:r>
      <w:r>
        <w:rPr>
          <w:color w:val="2B2A29"/>
          <w:spacing w:val="-13"/>
          <w:w w:val="105"/>
        </w:rPr>
        <w:t xml:space="preserve"> </w:t>
      </w:r>
      <w:r>
        <w:rPr>
          <w:color w:val="2B2A29"/>
          <w:w w:val="105"/>
        </w:rPr>
        <w:t>types</w:t>
      </w:r>
      <w:r>
        <w:rPr>
          <w:color w:val="2B2A29"/>
          <w:spacing w:val="-14"/>
          <w:w w:val="105"/>
        </w:rPr>
        <w:t xml:space="preserve"> </w:t>
      </w:r>
      <w:r>
        <w:rPr>
          <w:color w:val="2B2A29"/>
          <w:w w:val="105"/>
        </w:rPr>
        <w:t>are</w:t>
      </w:r>
      <w:r>
        <w:rPr>
          <w:color w:val="2B2A29"/>
          <w:spacing w:val="-13"/>
          <w:w w:val="105"/>
        </w:rPr>
        <w:t xml:space="preserve"> </w:t>
      </w:r>
      <w:r>
        <w:rPr>
          <w:color w:val="2B2A29"/>
          <w:w w:val="105"/>
        </w:rPr>
        <w:t>one</w:t>
      </w:r>
      <w:r>
        <w:rPr>
          <w:color w:val="2B2A29"/>
          <w:spacing w:val="-13"/>
          <w:w w:val="105"/>
        </w:rPr>
        <w:t xml:space="preserve"> </w:t>
      </w:r>
      <w:r>
        <w:rPr>
          <w:color w:val="2B2A29"/>
          <w:w w:val="105"/>
        </w:rPr>
        <w:t>of</w:t>
      </w:r>
      <w:r>
        <w:rPr>
          <w:color w:val="2B2A29"/>
          <w:spacing w:val="-14"/>
          <w:w w:val="105"/>
        </w:rPr>
        <w:t xml:space="preserve"> </w:t>
      </w:r>
      <w:r>
        <w:rPr>
          <w:color w:val="2B2A29"/>
          <w:w w:val="105"/>
        </w:rPr>
        <w:t>them.</w:t>
      </w:r>
      <w:r>
        <w:rPr>
          <w:color w:val="2B2A29"/>
          <w:spacing w:val="-13"/>
          <w:w w:val="105"/>
        </w:rPr>
        <w:t xml:space="preserve"> </w:t>
      </w:r>
      <w:r>
        <w:rPr>
          <w:color w:val="2B2A29"/>
          <w:w w:val="105"/>
        </w:rPr>
        <w:t>Let’s</w:t>
      </w:r>
      <w:r>
        <w:rPr>
          <w:color w:val="2B2A29"/>
          <w:spacing w:val="-14"/>
          <w:w w:val="105"/>
        </w:rPr>
        <w:t xml:space="preserve"> </w:t>
      </w:r>
      <w:r>
        <w:rPr>
          <w:color w:val="2B2A29"/>
          <w:w w:val="105"/>
        </w:rPr>
        <w:t>start</w:t>
      </w:r>
      <w:r>
        <w:rPr>
          <w:color w:val="2B2A29"/>
          <w:spacing w:val="-13"/>
          <w:w w:val="105"/>
        </w:rPr>
        <w:t xml:space="preserve"> </w:t>
      </w:r>
      <w:r>
        <w:rPr>
          <w:color w:val="2B2A29"/>
          <w:w w:val="105"/>
        </w:rPr>
        <w:t>off</w:t>
      </w:r>
      <w:r>
        <w:rPr>
          <w:color w:val="2B2A29"/>
          <w:spacing w:val="-13"/>
          <w:w w:val="105"/>
        </w:rPr>
        <w:t xml:space="preserve"> </w:t>
      </w:r>
      <w:r>
        <w:rPr>
          <w:color w:val="2B2A29"/>
          <w:w w:val="105"/>
        </w:rPr>
        <w:t>by</w:t>
      </w:r>
      <w:r>
        <w:rPr>
          <w:color w:val="2B2A29"/>
          <w:spacing w:val="-14"/>
          <w:w w:val="105"/>
        </w:rPr>
        <w:t xml:space="preserve"> </w:t>
      </w:r>
      <w:r>
        <w:rPr>
          <w:color w:val="2B2A29"/>
          <w:w w:val="105"/>
        </w:rPr>
        <w:t>getting</w:t>
      </w:r>
      <w:r>
        <w:rPr>
          <w:color w:val="2B2A29"/>
          <w:spacing w:val="-13"/>
          <w:w w:val="105"/>
        </w:rPr>
        <w:t xml:space="preserve"> </w:t>
      </w:r>
      <w:r>
        <w:rPr>
          <w:color w:val="2B2A29"/>
          <w:w w:val="105"/>
        </w:rPr>
        <w:t>to</w:t>
      </w:r>
      <w:r>
        <w:rPr>
          <w:color w:val="2B2A29"/>
          <w:spacing w:val="-14"/>
          <w:w w:val="105"/>
        </w:rPr>
        <w:t xml:space="preserve"> </w:t>
      </w:r>
      <w:r>
        <w:rPr>
          <w:color w:val="2B2A29"/>
          <w:w w:val="105"/>
        </w:rPr>
        <w:t>know</w:t>
      </w:r>
      <w:r>
        <w:rPr>
          <w:color w:val="2B2A29"/>
          <w:spacing w:val="-54"/>
          <w:w w:val="105"/>
        </w:rPr>
        <w:t xml:space="preserve"> </w:t>
      </w:r>
      <w:r>
        <w:rPr>
          <w:color w:val="2B2A29"/>
          <w:w w:val="105"/>
        </w:rPr>
        <w:t>what</w:t>
      </w:r>
      <w:r>
        <w:rPr>
          <w:color w:val="2B2A29"/>
          <w:spacing w:val="-12"/>
          <w:w w:val="105"/>
        </w:rPr>
        <w:t xml:space="preserve"> </w:t>
      </w:r>
      <w:r>
        <w:rPr>
          <w:color w:val="2B2A29"/>
          <w:w w:val="105"/>
        </w:rPr>
        <w:t>they</w:t>
      </w:r>
      <w:r>
        <w:rPr>
          <w:color w:val="2B2A29"/>
          <w:spacing w:val="-11"/>
          <w:w w:val="105"/>
        </w:rPr>
        <w:t xml:space="preserve"> </w:t>
      </w:r>
      <w:r>
        <w:rPr>
          <w:color w:val="2B2A29"/>
          <w:w w:val="105"/>
        </w:rPr>
        <w:t>are</w:t>
      </w:r>
      <w:r>
        <w:rPr>
          <w:color w:val="2B2A29"/>
          <w:spacing w:val="-12"/>
          <w:w w:val="105"/>
        </w:rPr>
        <w:t xml:space="preserve"> </w:t>
      </w:r>
      <w:r>
        <w:rPr>
          <w:color w:val="2B2A29"/>
          <w:w w:val="105"/>
        </w:rPr>
        <w:t>and</w:t>
      </w:r>
      <w:r>
        <w:rPr>
          <w:color w:val="2B2A29"/>
          <w:spacing w:val="-12"/>
          <w:w w:val="105"/>
        </w:rPr>
        <w:t xml:space="preserve"> </w:t>
      </w:r>
      <w:r>
        <w:rPr>
          <w:color w:val="2B2A29"/>
          <w:w w:val="105"/>
        </w:rPr>
        <w:t>how</w:t>
      </w:r>
      <w:r>
        <w:rPr>
          <w:color w:val="2B2A29"/>
          <w:spacing w:val="-11"/>
          <w:w w:val="105"/>
        </w:rPr>
        <w:t xml:space="preserve"> </w:t>
      </w:r>
      <w:r>
        <w:rPr>
          <w:color w:val="2B2A29"/>
          <w:w w:val="105"/>
        </w:rPr>
        <w:t>we</w:t>
      </w:r>
      <w:r>
        <w:rPr>
          <w:color w:val="2B2A29"/>
          <w:spacing w:val="-12"/>
          <w:w w:val="105"/>
        </w:rPr>
        <w:t xml:space="preserve"> </w:t>
      </w:r>
      <w:r>
        <w:rPr>
          <w:color w:val="2B2A29"/>
          <w:w w:val="105"/>
        </w:rPr>
        <w:t>can</w:t>
      </w:r>
      <w:r>
        <w:rPr>
          <w:color w:val="2B2A29"/>
          <w:spacing w:val="-11"/>
          <w:w w:val="105"/>
        </w:rPr>
        <w:t xml:space="preserve"> </w:t>
      </w:r>
      <w:r>
        <w:rPr>
          <w:color w:val="2B2A29"/>
          <w:w w:val="105"/>
        </w:rPr>
        <w:t>use</w:t>
      </w:r>
      <w:r>
        <w:rPr>
          <w:color w:val="2B2A29"/>
          <w:spacing w:val="-12"/>
          <w:w w:val="105"/>
        </w:rPr>
        <w:t xml:space="preserve"> </w:t>
      </w:r>
      <w:r>
        <w:rPr>
          <w:color w:val="2B2A29"/>
          <w:w w:val="105"/>
        </w:rPr>
        <w:t>them.</w:t>
      </w:r>
    </w:p>
    <w:p>
      <w:pPr>
        <w:pStyle w:val="11"/>
        <w:spacing w:line="304" w:lineRule="auto"/>
        <w:ind w:left="520" w:right="510" w:firstLine="359"/>
      </w:pPr>
      <w:r>
        <w:rPr>
          <w:color w:val="2B2A29"/>
          <w:w w:val="105"/>
        </w:rPr>
        <w:t>还有一些其他特殊类型可以创建，这在Ballerina的类型系统中至关重要。联合类型</w:t>
      </w:r>
      <w:r>
        <w:rPr>
          <w:color w:val="2B2A29"/>
          <w:spacing w:val="-14"/>
          <w:w w:val="105"/>
        </w:rPr>
        <w:t>就</w:t>
      </w:r>
      <w:r>
        <w:rPr>
          <w:color w:val="2B2A29"/>
          <w:w w:val="105"/>
        </w:rPr>
        <w:t>是其中之</w:t>
      </w:r>
      <w:r>
        <w:rPr>
          <w:color w:val="2B2A29"/>
          <w:spacing w:val="-14"/>
          <w:w w:val="105"/>
        </w:rPr>
        <w:t>一</w:t>
      </w:r>
      <w:r>
        <w:rPr>
          <w:color w:val="2B2A29"/>
          <w:w w:val="105"/>
        </w:rPr>
        <w:t>。让我们从了解它们是什么以及如何使用它们开始。</w:t>
      </w:r>
    </w:p>
    <w:p>
      <w:pPr>
        <w:pStyle w:val="11"/>
        <w:rPr>
          <w:sz w:val="24"/>
        </w:rPr>
      </w:pPr>
    </w:p>
    <w:p>
      <w:r>
        <w:rPr>
          <w:color w:val="2B2A29"/>
          <w:w w:val="80"/>
        </w:rPr>
        <w:t>Union</w:t>
      </w:r>
      <w:r>
        <w:rPr>
          <w:color w:val="2B2A29"/>
          <w:spacing w:val="-2"/>
          <w:w w:val="80"/>
        </w:rPr>
        <w:t xml:space="preserve"> </w:t>
      </w:r>
      <w:r>
        <w:rPr>
          <w:color w:val="2B2A29"/>
          <w:w w:val="80"/>
        </w:rPr>
        <w:t>Types</w:t>
      </w:r>
    </w:p>
    <w:p>
      <w:pPr>
        <w:pStyle w:val="4"/>
        <w:spacing w:before="187"/>
        <w:ind w:left="519"/>
      </w:pPr>
      <w:r>
        <w:rPr>
          <w:color w:val="2B2A29"/>
          <w:w w:val="80"/>
        </w:rPr>
        <w:t>联合体类型</w:t>
      </w:r>
    </w:p>
    <w:p>
      <w:r>
        <w:rPr>
          <w:color w:val="2B2A29"/>
          <w:w w:val="105"/>
        </w:rPr>
        <w:t>A union type is created by combining two or more existing types together. The union</w:t>
      </w:r>
      <w:r>
        <w:rPr>
          <w:color w:val="2B2A29"/>
          <w:spacing w:val="1"/>
          <w:w w:val="105"/>
        </w:rPr>
        <w:t xml:space="preserve"> </w:t>
      </w:r>
      <w:r>
        <w:rPr>
          <w:color w:val="2B2A29"/>
          <w:w w:val="105"/>
        </w:rPr>
        <w:t>type</w:t>
      </w:r>
      <w:r>
        <w:rPr>
          <w:color w:val="2B2A29"/>
          <w:spacing w:val="-10"/>
          <w:w w:val="105"/>
        </w:rPr>
        <w:t xml:space="preserve"> </w:t>
      </w:r>
      <w:r>
        <w:rPr>
          <w:color w:val="2B2A29"/>
          <w:w w:val="105"/>
        </w:rPr>
        <w:t>descriptor</w:t>
      </w:r>
      <w:r>
        <w:rPr>
          <w:color w:val="2B2A29"/>
          <w:spacing w:val="-9"/>
          <w:w w:val="105"/>
        </w:rPr>
        <w:t xml:space="preserve"> </w:t>
      </w:r>
      <w:r>
        <w:rPr>
          <w:color w:val="2B2A29"/>
          <w:w w:val="105"/>
        </w:rPr>
        <w:t>takes</w:t>
      </w:r>
      <w:r>
        <w:rPr>
          <w:color w:val="2B2A29"/>
          <w:spacing w:val="-9"/>
          <w:w w:val="105"/>
        </w:rPr>
        <w:t xml:space="preserve"> </w:t>
      </w:r>
      <w:r>
        <w:rPr>
          <w:color w:val="2B2A29"/>
          <w:w w:val="105"/>
        </w:rPr>
        <w:t>the</w:t>
      </w:r>
      <w:r>
        <w:rPr>
          <w:color w:val="2B2A29"/>
          <w:spacing w:val="-9"/>
          <w:w w:val="105"/>
        </w:rPr>
        <w:t xml:space="preserve"> </w:t>
      </w:r>
      <w:r>
        <w:rPr>
          <w:color w:val="2B2A29"/>
          <w:w w:val="105"/>
        </w:rPr>
        <w:t>following</w:t>
      </w:r>
      <w:r>
        <w:rPr>
          <w:color w:val="2B2A29"/>
          <w:spacing w:val="-9"/>
          <w:w w:val="105"/>
        </w:rPr>
        <w:t xml:space="preserve"> </w:t>
      </w:r>
      <w:r>
        <w:rPr>
          <w:color w:val="2B2A29"/>
          <w:w w:val="105"/>
        </w:rPr>
        <w:t>form:</w:t>
      </w:r>
      <w:r>
        <w:rPr>
          <w:color w:val="2B2A29"/>
          <w:spacing w:val="-9"/>
          <w:w w:val="105"/>
        </w:rPr>
        <w:t xml:space="preserve"> </w:t>
      </w:r>
      <w:r>
        <w:rPr>
          <w:rFonts w:ascii="宋体"/>
          <w:color w:val="2B2A29"/>
          <w:w w:val="105"/>
        </w:rPr>
        <w:t>T1|T2.</w:t>
      </w:r>
      <w:r>
        <w:rPr>
          <w:rFonts w:ascii="宋体"/>
          <w:color w:val="2B2A29"/>
          <w:spacing w:val="-67"/>
          <w:w w:val="105"/>
        </w:rPr>
        <w:t xml:space="preserve"> </w:t>
      </w:r>
      <w:r>
        <w:rPr>
          <w:color w:val="2B2A29"/>
          <w:w w:val="105"/>
        </w:rPr>
        <w:t>A</w:t>
      </w:r>
      <w:r>
        <w:rPr>
          <w:color w:val="2B2A29"/>
          <w:spacing w:val="-9"/>
          <w:w w:val="105"/>
        </w:rPr>
        <w:t xml:space="preserve"> </w:t>
      </w:r>
      <w:r>
        <w:rPr>
          <w:i/>
          <w:color w:val="2B2A29"/>
          <w:w w:val="105"/>
        </w:rPr>
        <w:t>type</w:t>
      </w:r>
      <w:r>
        <w:rPr>
          <w:i/>
          <w:color w:val="2B2A29"/>
          <w:spacing w:val="-8"/>
          <w:w w:val="105"/>
        </w:rPr>
        <w:t xml:space="preserve"> </w:t>
      </w:r>
      <w:r>
        <w:rPr>
          <w:i/>
          <w:color w:val="2B2A29"/>
          <w:w w:val="105"/>
        </w:rPr>
        <w:t>descriptor</w:t>
      </w:r>
      <w:r>
        <w:rPr>
          <w:i/>
          <w:color w:val="2B2A29"/>
          <w:spacing w:val="-9"/>
          <w:w w:val="105"/>
        </w:rPr>
        <w:t xml:space="preserve"> </w:t>
      </w:r>
      <w:r>
        <w:rPr>
          <w:color w:val="2B2A29"/>
          <w:w w:val="105"/>
        </w:rPr>
        <w:t>is</w:t>
      </w:r>
      <w:r>
        <w:rPr>
          <w:color w:val="2B2A29"/>
          <w:spacing w:val="-9"/>
          <w:w w:val="105"/>
        </w:rPr>
        <w:t xml:space="preserve"> </w:t>
      </w:r>
      <w:r>
        <w:rPr>
          <w:color w:val="2B2A29"/>
          <w:w w:val="105"/>
        </w:rPr>
        <w:t>the</w:t>
      </w:r>
      <w:r>
        <w:rPr>
          <w:color w:val="2B2A29"/>
          <w:spacing w:val="-9"/>
          <w:w w:val="105"/>
        </w:rPr>
        <w:t xml:space="preserve"> </w:t>
      </w:r>
      <w:r>
        <w:rPr>
          <w:color w:val="2B2A29"/>
          <w:w w:val="105"/>
        </w:rPr>
        <w:t>construct</w:t>
      </w:r>
      <w:r>
        <w:rPr>
          <w:color w:val="2B2A29"/>
          <w:spacing w:val="-9"/>
          <w:w w:val="105"/>
        </w:rPr>
        <w:t xml:space="preserve"> </w:t>
      </w:r>
      <w:r>
        <w:rPr>
          <w:color w:val="2B2A29"/>
          <w:w w:val="105"/>
        </w:rPr>
        <w:t>that</w:t>
      </w:r>
      <w:r>
        <w:rPr>
          <w:color w:val="2B2A29"/>
          <w:spacing w:val="-55"/>
          <w:w w:val="105"/>
        </w:rPr>
        <w:t xml:space="preserve"> </w:t>
      </w:r>
      <w:r>
        <w:rPr>
          <w:color w:val="2B2A29"/>
          <w:w w:val="105"/>
        </w:rPr>
        <w:t xml:space="preserve">is used in defining a specific type. The type </w:t>
      </w:r>
      <w:r>
        <w:rPr>
          <w:rFonts w:ascii="宋体"/>
          <w:color w:val="2B2A29"/>
          <w:w w:val="105"/>
        </w:rPr>
        <w:t xml:space="preserve">T1|T2 </w:t>
      </w:r>
      <w:r>
        <w:rPr>
          <w:color w:val="2B2A29"/>
          <w:w w:val="105"/>
        </w:rPr>
        <w:t>represents the set of values, which</w:t>
      </w:r>
      <w:r>
        <w:rPr>
          <w:color w:val="2B2A29"/>
          <w:spacing w:val="-55"/>
          <w:w w:val="105"/>
        </w:rPr>
        <w:t xml:space="preserve"> </w:t>
      </w:r>
      <w:r>
        <w:rPr>
          <w:color w:val="2B2A29"/>
          <w:w w:val="105"/>
        </w:rPr>
        <w:t xml:space="preserve">is made up by combining all the values of type </w:t>
      </w:r>
      <w:r>
        <w:rPr>
          <w:rFonts w:ascii="宋体"/>
          <w:color w:val="2B2A29"/>
          <w:w w:val="105"/>
        </w:rPr>
        <w:t xml:space="preserve">T1 </w:t>
      </w:r>
      <w:r>
        <w:rPr>
          <w:color w:val="2B2A29"/>
          <w:w w:val="105"/>
        </w:rPr>
        <w:t xml:space="preserve">and all the values of type </w:t>
      </w:r>
      <w:r>
        <w:rPr>
          <w:rFonts w:ascii="宋体"/>
          <w:color w:val="2B2A29"/>
          <w:w w:val="105"/>
        </w:rPr>
        <w:t>T2</w:t>
      </w:r>
      <w:r>
        <w:rPr>
          <w:color w:val="2B2A29"/>
          <w:w w:val="105"/>
        </w:rPr>
        <w:t>. This</w:t>
      </w:r>
      <w:r>
        <w:rPr>
          <w:color w:val="2B2A29"/>
          <w:spacing w:val="1"/>
          <w:w w:val="105"/>
        </w:rPr>
        <w:t xml:space="preserve"> </w:t>
      </w:r>
      <w:r>
        <w:rPr>
          <w:color w:val="2B2A29"/>
          <w:w w:val="105"/>
        </w:rPr>
        <w:t xml:space="preserve">basically means that any values belonging to </w:t>
      </w:r>
      <w:r>
        <w:rPr>
          <w:rFonts w:ascii="宋体"/>
          <w:color w:val="2B2A29"/>
          <w:w w:val="105"/>
        </w:rPr>
        <w:t xml:space="preserve">T1 </w:t>
      </w:r>
      <w:r>
        <w:rPr>
          <w:color w:val="2B2A29"/>
          <w:w w:val="105"/>
        </w:rPr>
        <w:t xml:space="preserve">and </w:t>
      </w:r>
      <w:r>
        <w:rPr>
          <w:rFonts w:ascii="宋体"/>
          <w:color w:val="2B2A29"/>
          <w:w w:val="105"/>
        </w:rPr>
        <w:t xml:space="preserve">T2 </w:t>
      </w:r>
      <w:r>
        <w:rPr>
          <w:color w:val="2B2A29"/>
          <w:w w:val="105"/>
        </w:rPr>
        <w:t>are compatible with the type</w:t>
      </w:r>
      <w:r>
        <w:rPr>
          <w:color w:val="2B2A29"/>
          <w:spacing w:val="1"/>
          <w:w w:val="105"/>
        </w:rPr>
        <w:t xml:space="preserve"> </w:t>
      </w:r>
      <w:r>
        <w:rPr>
          <w:rFonts w:ascii="宋体"/>
          <w:color w:val="2B2A29"/>
          <w:w w:val="110"/>
        </w:rPr>
        <w:t>T1|T2</w:t>
      </w:r>
      <w:r>
        <w:rPr>
          <w:color w:val="2B2A29"/>
          <w:w w:val="110"/>
        </w:rPr>
        <w:t>.</w:t>
      </w:r>
    </w:p>
    <w:p>
      <w:pPr>
        <w:pStyle w:val="11"/>
        <w:spacing w:before="190" w:line="276" w:lineRule="auto"/>
        <w:ind w:left="520" w:right="370"/>
      </w:pPr>
      <w:r>
        <w:rPr>
          <w:color w:val="2B2A29"/>
          <w:w w:val="105"/>
        </w:rPr>
        <w:t>通过将两个或多个现有类型组合在一起来创建联合类型。联合类型描述符采用以下形式：</w:t>
      </w:r>
      <w:r>
        <w:rPr>
          <w:rFonts w:ascii="宋体"/>
          <w:color w:val="2B2A29"/>
          <w:w w:val="105"/>
        </w:rPr>
        <w:t>T1|T2。</w:t>
      </w:r>
      <w:r>
        <w:rPr>
          <w:i/>
          <w:color w:val="2B2A29"/>
          <w:w w:val="105"/>
        </w:rPr>
        <w:t>类型描述符</w:t>
      </w:r>
      <w:r>
        <w:rPr>
          <w:color w:val="2B2A29"/>
          <w:w w:val="105"/>
        </w:rPr>
        <w:t>是用于定义特定类型的构造。类型</w:t>
      </w:r>
      <w:r>
        <w:rPr>
          <w:rFonts w:ascii="宋体"/>
          <w:color w:val="2B2A29"/>
          <w:w w:val="105"/>
        </w:rPr>
        <w:t>T1|T2</w:t>
      </w:r>
      <w:r>
        <w:rPr>
          <w:color w:val="2B2A29"/>
          <w:w w:val="105"/>
        </w:rPr>
        <w:t>表示通过组合类型</w:t>
      </w:r>
      <w:r>
        <w:rPr>
          <w:rFonts w:ascii="宋体"/>
          <w:color w:val="2B2A29"/>
          <w:w w:val="105"/>
        </w:rPr>
        <w:t>T1</w:t>
      </w:r>
      <w:r>
        <w:rPr>
          <w:color w:val="2B2A29"/>
          <w:w w:val="105"/>
        </w:rPr>
        <w:t>的所有值和类型</w:t>
      </w:r>
      <w:r>
        <w:rPr>
          <w:rFonts w:ascii="宋体"/>
          <w:color w:val="2B2A29"/>
          <w:w w:val="105"/>
        </w:rPr>
        <w:t>T2</w:t>
      </w:r>
      <w:r>
        <w:rPr>
          <w:color w:val="2B2A29"/>
          <w:w w:val="105"/>
        </w:rPr>
        <w:t>的所有值而构成的一组值。这基本上意味着属于</w:t>
      </w:r>
      <w:r>
        <w:rPr>
          <w:rFonts w:ascii="宋体"/>
          <w:color w:val="2B2A29"/>
          <w:w w:val="105"/>
        </w:rPr>
        <w:t>T1</w:t>
      </w:r>
      <w:r>
        <w:rPr>
          <w:color w:val="2B2A29"/>
          <w:w w:val="105"/>
        </w:rPr>
        <w:t>和</w:t>
      </w:r>
      <w:r>
        <w:rPr>
          <w:rFonts w:ascii="宋体"/>
          <w:color w:val="2B2A29"/>
          <w:w w:val="105"/>
        </w:rPr>
        <w:t>T2的</w:t>
      </w:r>
      <w:r>
        <w:rPr>
          <w:color w:val="2B2A29"/>
          <w:w w:val="105"/>
        </w:rPr>
        <w:t>任何值都与类型</w:t>
      </w:r>
      <w:r>
        <w:rPr>
          <w:rFonts w:ascii="宋体"/>
          <w:color w:val="2B2A29"/>
          <w:w w:val="105"/>
        </w:rPr>
        <w:t>T1|T2</w:t>
      </w:r>
      <w:r>
        <w:rPr>
          <w:color w:val="2B2A29"/>
          <w:w w:val="105"/>
        </w:rPr>
        <w:t>兼容</w:t>
      </w:r>
      <w:r>
        <w:rPr>
          <w:color w:val="2B2A29"/>
          <w:w w:val="110"/>
        </w:rPr>
        <w:t>。</w:t>
      </w:r>
    </w:p>
    <w:p>
      <w:r>
        <w:rPr>
          <w:color w:val="2B2A29"/>
          <w:spacing w:val="-1"/>
          <w:w w:val="105"/>
        </w:rPr>
        <w:t>Let’s</w:t>
      </w:r>
      <w:r>
        <w:rPr>
          <w:color w:val="2B2A29"/>
          <w:spacing w:val="-13"/>
          <w:w w:val="105"/>
        </w:rPr>
        <w:t xml:space="preserve"> </w:t>
      </w:r>
      <w:r>
        <w:rPr>
          <w:color w:val="2B2A29"/>
          <w:spacing w:val="-1"/>
          <w:w w:val="105"/>
        </w:rPr>
        <w:t>take</w:t>
      </w:r>
      <w:r>
        <w:rPr>
          <w:color w:val="2B2A29"/>
          <w:spacing w:val="-13"/>
          <w:w w:val="105"/>
        </w:rPr>
        <w:t xml:space="preserve"> </w:t>
      </w:r>
      <w:r>
        <w:rPr>
          <w:color w:val="2B2A29"/>
          <w:spacing w:val="-1"/>
          <w:w w:val="105"/>
        </w:rPr>
        <w:t>the</w:t>
      </w:r>
      <w:r>
        <w:rPr>
          <w:color w:val="2B2A29"/>
          <w:spacing w:val="-13"/>
          <w:w w:val="105"/>
        </w:rPr>
        <w:t xml:space="preserve"> </w:t>
      </w:r>
      <w:r>
        <w:rPr>
          <w:color w:val="2B2A29"/>
          <w:spacing w:val="-1"/>
          <w:w w:val="105"/>
        </w:rPr>
        <w:t>following</w:t>
      </w:r>
      <w:r>
        <w:rPr>
          <w:color w:val="2B2A29"/>
          <w:spacing w:val="-13"/>
          <w:w w:val="105"/>
        </w:rPr>
        <w:t xml:space="preserve"> </w:t>
      </w:r>
      <w:r>
        <w:rPr>
          <w:color w:val="2B2A29"/>
          <w:spacing w:val="-1"/>
          <w:w w:val="105"/>
        </w:rPr>
        <w:t>example:</w:t>
      </w:r>
    </w:p>
    <w:p>
      <w:pPr>
        <w:pStyle w:val="11"/>
        <w:spacing w:before="8"/>
        <w:ind w:left="879"/>
      </w:pPr>
      <w:r>
        <w:rPr>
          <w:color w:val="2B2A29"/>
          <w:spacing w:val="-1"/>
          <w:w w:val="105"/>
        </w:rPr>
        <w:t>让我们举个例子：</w:t>
      </w:r>
    </w:p>
    <w:p>
      <w:r>
        <w:rPr>
          <w:rFonts w:ascii="宋体"/>
          <w:color w:val="2B2A29"/>
        </w:rPr>
        <w:t>int|string id;</w:t>
      </w:r>
    </w:p>
    <w:p>
      <w:pPr>
        <w:pStyle w:val="11"/>
        <w:spacing w:before="213"/>
        <w:ind w:left="520"/>
        <w:rPr>
          <w:rFonts w:ascii="宋体"/>
        </w:rPr>
      </w:pPr>
      <w:r>
        <w:rPr>
          <w:rFonts w:ascii="宋体"/>
          <w:color w:val="2B2A29"/>
        </w:rPr>
        <w:t>int |字符串id；</w:t>
      </w:r>
    </w:p>
    <w:p>
      <w:r>
        <w:rPr>
          <w:color w:val="2B2A29"/>
          <w:w w:val="105"/>
        </w:rPr>
        <w:t>The</w:t>
      </w:r>
      <w:r>
        <w:rPr>
          <w:color w:val="2B2A29"/>
          <w:spacing w:val="-7"/>
          <w:w w:val="105"/>
        </w:rPr>
        <w:t xml:space="preserve"> </w:t>
      </w:r>
      <w:r>
        <w:rPr>
          <w:rFonts w:ascii="宋体" w:hAnsi="宋体"/>
          <w:color w:val="2B2A29"/>
          <w:w w:val="105"/>
        </w:rPr>
        <w:t>id</w:t>
      </w:r>
      <w:r>
        <w:rPr>
          <w:rFonts w:ascii="宋体" w:hAnsi="宋体"/>
          <w:color w:val="2B2A29"/>
          <w:spacing w:val="-65"/>
          <w:w w:val="105"/>
        </w:rPr>
        <w:t xml:space="preserve"> </w:t>
      </w:r>
      <w:r>
        <w:rPr>
          <w:color w:val="2B2A29"/>
          <w:w w:val="105"/>
        </w:rPr>
        <w:t>is</w:t>
      </w:r>
      <w:r>
        <w:rPr>
          <w:color w:val="2B2A29"/>
          <w:spacing w:val="-6"/>
          <w:w w:val="105"/>
        </w:rPr>
        <w:t xml:space="preserve"> </w:t>
      </w:r>
      <w:r>
        <w:rPr>
          <w:color w:val="2B2A29"/>
          <w:w w:val="105"/>
        </w:rPr>
        <w:t>declared</w:t>
      </w:r>
      <w:r>
        <w:rPr>
          <w:color w:val="2B2A29"/>
          <w:spacing w:val="-7"/>
          <w:w w:val="105"/>
        </w:rPr>
        <w:t xml:space="preserve"> </w:t>
      </w:r>
      <w:r>
        <w:rPr>
          <w:color w:val="2B2A29"/>
          <w:w w:val="105"/>
        </w:rPr>
        <w:t>as</w:t>
      </w:r>
      <w:r>
        <w:rPr>
          <w:color w:val="2B2A29"/>
          <w:spacing w:val="-7"/>
          <w:w w:val="105"/>
        </w:rPr>
        <w:t xml:space="preserve"> </w:t>
      </w:r>
      <w:r>
        <w:rPr>
          <w:color w:val="2B2A29"/>
          <w:w w:val="105"/>
        </w:rPr>
        <w:t>a</w:t>
      </w:r>
      <w:r>
        <w:rPr>
          <w:color w:val="2B2A29"/>
          <w:spacing w:val="-6"/>
          <w:w w:val="105"/>
        </w:rPr>
        <w:t xml:space="preserve"> </w:t>
      </w:r>
      <w:r>
        <w:rPr>
          <w:color w:val="2B2A29"/>
          <w:w w:val="105"/>
        </w:rPr>
        <w:t>union</w:t>
      </w:r>
      <w:r>
        <w:rPr>
          <w:color w:val="2B2A29"/>
          <w:spacing w:val="-7"/>
          <w:w w:val="105"/>
        </w:rPr>
        <w:t xml:space="preserve"> </w:t>
      </w:r>
      <w:r>
        <w:rPr>
          <w:color w:val="2B2A29"/>
          <w:w w:val="105"/>
        </w:rPr>
        <w:t>type</w:t>
      </w:r>
      <w:r>
        <w:rPr>
          <w:color w:val="2B2A29"/>
          <w:spacing w:val="-7"/>
          <w:w w:val="105"/>
        </w:rPr>
        <w:t xml:space="preserve"> </w:t>
      </w:r>
      <w:r>
        <w:rPr>
          <w:color w:val="2B2A29"/>
          <w:w w:val="105"/>
        </w:rPr>
        <w:t>of</w:t>
      </w:r>
      <w:r>
        <w:rPr>
          <w:color w:val="2B2A29"/>
          <w:spacing w:val="-6"/>
          <w:w w:val="105"/>
        </w:rPr>
        <w:t xml:space="preserve"> </w:t>
      </w:r>
      <w:r>
        <w:rPr>
          <w:rFonts w:ascii="宋体" w:hAnsi="宋体"/>
          <w:color w:val="2B2A29"/>
          <w:w w:val="105"/>
        </w:rPr>
        <w:t>int|string</w:t>
      </w:r>
      <w:r>
        <w:rPr>
          <w:color w:val="2B2A29"/>
          <w:w w:val="105"/>
        </w:rPr>
        <w:t>.</w:t>
      </w:r>
      <w:r>
        <w:rPr>
          <w:color w:val="2B2A29"/>
          <w:spacing w:val="-7"/>
          <w:w w:val="105"/>
        </w:rPr>
        <w:t xml:space="preserve"> </w:t>
      </w:r>
      <w:r>
        <w:rPr>
          <w:color w:val="2B2A29"/>
          <w:w w:val="105"/>
        </w:rPr>
        <w:t>This</w:t>
      </w:r>
      <w:r>
        <w:rPr>
          <w:color w:val="2B2A29"/>
          <w:spacing w:val="-7"/>
          <w:w w:val="105"/>
        </w:rPr>
        <w:t xml:space="preserve"> </w:t>
      </w:r>
      <w:r>
        <w:rPr>
          <w:color w:val="2B2A29"/>
          <w:w w:val="105"/>
        </w:rPr>
        <w:t>means</w:t>
      </w:r>
      <w:r>
        <w:rPr>
          <w:color w:val="2B2A29"/>
          <w:spacing w:val="-6"/>
          <w:w w:val="105"/>
        </w:rPr>
        <w:t xml:space="preserve"> </w:t>
      </w:r>
      <w:r>
        <w:rPr>
          <w:color w:val="2B2A29"/>
          <w:w w:val="105"/>
        </w:rPr>
        <w:t>that</w:t>
      </w:r>
      <w:r>
        <w:rPr>
          <w:color w:val="2B2A29"/>
          <w:spacing w:val="-7"/>
          <w:w w:val="105"/>
        </w:rPr>
        <w:t xml:space="preserve"> </w:t>
      </w:r>
      <w:r>
        <w:rPr>
          <w:color w:val="2B2A29"/>
          <w:w w:val="105"/>
        </w:rPr>
        <w:t>the</w:t>
      </w:r>
      <w:r>
        <w:rPr>
          <w:color w:val="2B2A29"/>
          <w:spacing w:val="-7"/>
          <w:w w:val="105"/>
        </w:rPr>
        <w:t xml:space="preserve"> </w:t>
      </w:r>
      <w:r>
        <w:rPr>
          <w:color w:val="2B2A29"/>
          <w:w w:val="105"/>
        </w:rPr>
        <w:t>variable</w:t>
      </w:r>
      <w:r>
        <w:rPr>
          <w:color w:val="2B2A29"/>
          <w:spacing w:val="-6"/>
          <w:w w:val="105"/>
        </w:rPr>
        <w:t xml:space="preserve"> </w:t>
      </w:r>
      <w:r>
        <w:rPr>
          <w:rFonts w:ascii="宋体" w:hAnsi="宋体"/>
          <w:color w:val="2B2A29"/>
          <w:w w:val="105"/>
        </w:rPr>
        <w:t>id</w:t>
      </w:r>
      <w:r>
        <w:rPr>
          <w:rFonts w:ascii="宋体" w:hAnsi="宋体"/>
          <w:color w:val="2B2A29"/>
          <w:spacing w:val="-65"/>
          <w:w w:val="105"/>
        </w:rPr>
        <w:t xml:space="preserve"> </w:t>
      </w:r>
      <w:r>
        <w:rPr>
          <w:color w:val="2B2A29"/>
          <w:w w:val="105"/>
        </w:rPr>
        <w:t>can</w:t>
      </w:r>
      <w:r>
        <w:rPr>
          <w:color w:val="2B2A29"/>
          <w:spacing w:val="-55"/>
          <w:w w:val="105"/>
        </w:rPr>
        <w:t xml:space="preserve"> </w:t>
      </w:r>
      <w:r>
        <w:rPr>
          <w:color w:val="2B2A29"/>
          <w:w w:val="105"/>
        </w:rPr>
        <w:t>be</w:t>
      </w:r>
      <w:r>
        <w:rPr>
          <w:color w:val="2B2A29"/>
          <w:spacing w:val="-12"/>
          <w:w w:val="105"/>
        </w:rPr>
        <w:t xml:space="preserve"> </w:t>
      </w:r>
      <w:r>
        <w:rPr>
          <w:color w:val="2B2A29"/>
          <w:w w:val="105"/>
        </w:rPr>
        <w:t>assigned</w:t>
      </w:r>
      <w:r>
        <w:rPr>
          <w:color w:val="2B2A29"/>
          <w:spacing w:val="-12"/>
          <w:w w:val="105"/>
        </w:rPr>
        <w:t xml:space="preserve"> </w:t>
      </w:r>
      <w:r>
        <w:rPr>
          <w:color w:val="2B2A29"/>
          <w:w w:val="105"/>
        </w:rPr>
        <w:t>with</w:t>
      </w:r>
      <w:r>
        <w:rPr>
          <w:color w:val="2B2A29"/>
          <w:spacing w:val="-12"/>
          <w:w w:val="105"/>
        </w:rPr>
        <w:t xml:space="preserve"> </w:t>
      </w:r>
      <w:r>
        <w:rPr>
          <w:color w:val="2B2A29"/>
          <w:w w:val="105"/>
        </w:rPr>
        <w:t>any</w:t>
      </w:r>
      <w:r>
        <w:rPr>
          <w:color w:val="2B2A29"/>
          <w:spacing w:val="-12"/>
          <w:w w:val="105"/>
        </w:rPr>
        <w:t xml:space="preserve"> </w:t>
      </w:r>
      <w:r>
        <w:rPr>
          <w:rFonts w:ascii="宋体" w:hAnsi="宋体"/>
          <w:color w:val="2B2A29"/>
          <w:w w:val="105"/>
        </w:rPr>
        <w:t>int</w:t>
      </w:r>
      <w:r>
        <w:rPr>
          <w:rFonts w:ascii="宋体" w:hAnsi="宋体"/>
          <w:color w:val="2B2A29"/>
          <w:spacing w:val="-70"/>
          <w:w w:val="105"/>
        </w:rPr>
        <w:t xml:space="preserve"> </w:t>
      </w:r>
      <w:r>
        <w:rPr>
          <w:color w:val="2B2A29"/>
          <w:w w:val="105"/>
        </w:rPr>
        <w:t>value</w:t>
      </w:r>
      <w:r>
        <w:rPr>
          <w:color w:val="2B2A29"/>
          <w:spacing w:val="-12"/>
          <w:w w:val="105"/>
        </w:rPr>
        <w:t xml:space="preserve"> </w:t>
      </w:r>
      <w:r>
        <w:rPr>
          <w:color w:val="2B2A29"/>
          <w:w w:val="105"/>
        </w:rPr>
        <w:t>or</w:t>
      </w:r>
      <w:r>
        <w:rPr>
          <w:color w:val="2B2A29"/>
          <w:spacing w:val="-12"/>
          <w:w w:val="105"/>
        </w:rPr>
        <w:t xml:space="preserve"> </w:t>
      </w:r>
      <w:r>
        <w:rPr>
          <w:color w:val="2B2A29"/>
          <w:w w:val="105"/>
        </w:rPr>
        <w:t>any</w:t>
      </w:r>
      <w:r>
        <w:rPr>
          <w:color w:val="2B2A29"/>
          <w:spacing w:val="-12"/>
          <w:w w:val="105"/>
        </w:rPr>
        <w:t xml:space="preserve"> </w:t>
      </w:r>
      <w:r>
        <w:rPr>
          <w:rFonts w:ascii="宋体" w:hAnsi="宋体"/>
          <w:color w:val="2B2A29"/>
          <w:w w:val="105"/>
        </w:rPr>
        <w:t>string</w:t>
      </w:r>
      <w:r>
        <w:rPr>
          <w:rFonts w:ascii="宋体" w:hAnsi="宋体"/>
          <w:color w:val="2B2A29"/>
          <w:spacing w:val="-69"/>
          <w:w w:val="105"/>
        </w:rPr>
        <w:t xml:space="preserve"> </w:t>
      </w:r>
      <w:r>
        <w:rPr>
          <w:color w:val="2B2A29"/>
          <w:w w:val="105"/>
        </w:rPr>
        <w:t>value.</w:t>
      </w:r>
      <w:r>
        <w:rPr>
          <w:color w:val="2B2A29"/>
          <w:spacing w:val="-12"/>
          <w:w w:val="105"/>
        </w:rPr>
        <w:t xml:space="preserve"> </w:t>
      </w:r>
      <w:r>
        <w:rPr>
          <w:color w:val="2B2A29"/>
          <w:w w:val="105"/>
        </w:rPr>
        <w:t>So,</w:t>
      </w:r>
      <w:r>
        <w:rPr>
          <w:color w:val="2B2A29"/>
          <w:spacing w:val="-12"/>
          <w:w w:val="105"/>
        </w:rPr>
        <w:t xml:space="preserve"> </w:t>
      </w:r>
      <w:r>
        <w:rPr>
          <w:color w:val="2B2A29"/>
          <w:w w:val="105"/>
        </w:rPr>
        <w:t>it’s</w:t>
      </w:r>
      <w:r>
        <w:rPr>
          <w:color w:val="2B2A29"/>
          <w:spacing w:val="-12"/>
          <w:w w:val="105"/>
        </w:rPr>
        <w:t xml:space="preserve"> </w:t>
      </w:r>
      <w:r>
        <w:rPr>
          <w:color w:val="2B2A29"/>
          <w:w w:val="105"/>
        </w:rPr>
        <w:t>possible</w:t>
      </w:r>
      <w:r>
        <w:rPr>
          <w:color w:val="2B2A29"/>
          <w:spacing w:val="-12"/>
          <w:w w:val="105"/>
        </w:rPr>
        <w:t xml:space="preserve"> </w:t>
      </w:r>
      <w:r>
        <w:rPr>
          <w:color w:val="2B2A29"/>
          <w:w w:val="105"/>
        </w:rPr>
        <w:t>to</w:t>
      </w:r>
      <w:r>
        <w:rPr>
          <w:color w:val="2B2A29"/>
          <w:spacing w:val="-12"/>
          <w:w w:val="105"/>
        </w:rPr>
        <w:t xml:space="preserve"> </w:t>
      </w:r>
      <w:r>
        <w:rPr>
          <w:color w:val="2B2A29"/>
          <w:w w:val="105"/>
        </w:rPr>
        <w:t>have</w:t>
      </w:r>
      <w:r>
        <w:rPr>
          <w:color w:val="2B2A29"/>
          <w:spacing w:val="-12"/>
          <w:w w:val="105"/>
        </w:rPr>
        <w:t xml:space="preserve"> </w:t>
      </w:r>
      <w:r>
        <w:rPr>
          <w:color w:val="2B2A29"/>
          <w:w w:val="105"/>
        </w:rPr>
        <w:t>either</w:t>
      </w:r>
      <w:r>
        <w:rPr>
          <w:color w:val="2B2A29"/>
          <w:spacing w:val="-12"/>
          <w:w w:val="105"/>
        </w:rPr>
        <w:t xml:space="preserve"> </w:t>
      </w:r>
      <w:r>
        <w:rPr>
          <w:color w:val="2B2A29"/>
          <w:w w:val="105"/>
        </w:rPr>
        <w:t>an</w:t>
      </w:r>
      <w:r>
        <w:rPr>
          <w:color w:val="2B2A29"/>
          <w:spacing w:val="-12"/>
          <w:w w:val="105"/>
        </w:rPr>
        <w:t xml:space="preserve"> </w:t>
      </w:r>
      <w:r>
        <w:rPr>
          <w:rFonts w:ascii="宋体" w:hAnsi="宋体"/>
          <w:color w:val="2B2A29"/>
          <w:w w:val="105"/>
        </w:rPr>
        <w:t>int</w:t>
      </w:r>
      <w:r>
        <w:rPr>
          <w:rFonts w:ascii="宋体" w:hAnsi="宋体"/>
          <w:color w:val="2B2A29"/>
          <w:spacing w:val="-112"/>
          <w:w w:val="105"/>
        </w:rPr>
        <w:t xml:space="preserve"> </w:t>
      </w:r>
      <w:r>
        <w:rPr>
          <w:color w:val="2B2A29"/>
          <w:w w:val="105"/>
        </w:rPr>
        <w:t>or</w:t>
      </w:r>
      <w:r>
        <w:rPr>
          <w:color w:val="2B2A29"/>
          <w:spacing w:val="-9"/>
          <w:w w:val="105"/>
        </w:rPr>
        <w:t xml:space="preserve"> </w:t>
      </w:r>
      <w:r>
        <w:rPr>
          <w:color w:val="2B2A29"/>
          <w:w w:val="105"/>
        </w:rPr>
        <w:t>a</w:t>
      </w:r>
      <w:r>
        <w:rPr>
          <w:color w:val="2B2A29"/>
          <w:spacing w:val="-8"/>
          <w:w w:val="105"/>
        </w:rPr>
        <w:t xml:space="preserve"> </w:t>
      </w:r>
      <w:r>
        <w:rPr>
          <w:rFonts w:ascii="宋体" w:hAnsi="宋体"/>
          <w:color w:val="2B2A29"/>
          <w:w w:val="105"/>
        </w:rPr>
        <w:t>string</w:t>
      </w:r>
      <w:r>
        <w:rPr>
          <w:rFonts w:ascii="宋体" w:hAnsi="宋体"/>
          <w:color w:val="2B2A29"/>
          <w:spacing w:val="-66"/>
          <w:w w:val="105"/>
        </w:rPr>
        <w:t xml:space="preserve"> </w:t>
      </w:r>
      <w:r>
        <w:rPr>
          <w:color w:val="2B2A29"/>
          <w:w w:val="105"/>
        </w:rPr>
        <w:t>value</w:t>
      </w:r>
      <w:r>
        <w:rPr>
          <w:color w:val="2B2A29"/>
          <w:spacing w:val="-9"/>
          <w:w w:val="105"/>
        </w:rPr>
        <w:t xml:space="preserve"> </w:t>
      </w:r>
      <w:r>
        <w:rPr>
          <w:color w:val="2B2A29"/>
          <w:w w:val="105"/>
        </w:rPr>
        <w:t>in</w:t>
      </w:r>
      <w:r>
        <w:rPr>
          <w:color w:val="2B2A29"/>
          <w:spacing w:val="-8"/>
          <w:w w:val="105"/>
        </w:rPr>
        <w:t xml:space="preserve"> </w:t>
      </w:r>
      <w:r>
        <w:rPr>
          <w:color w:val="2B2A29"/>
          <w:w w:val="105"/>
        </w:rPr>
        <w:t>the</w:t>
      </w:r>
      <w:r>
        <w:rPr>
          <w:color w:val="2B2A29"/>
          <w:spacing w:val="-8"/>
          <w:w w:val="105"/>
        </w:rPr>
        <w:t xml:space="preserve"> </w:t>
      </w:r>
      <w:r>
        <w:rPr>
          <w:color w:val="2B2A29"/>
          <w:w w:val="105"/>
        </w:rPr>
        <w:t>runtime</w:t>
      </w:r>
      <w:r>
        <w:rPr>
          <w:color w:val="2B2A29"/>
          <w:spacing w:val="-9"/>
          <w:w w:val="105"/>
        </w:rPr>
        <w:t xml:space="preserve"> </w:t>
      </w:r>
      <w:r>
        <w:rPr>
          <w:color w:val="2B2A29"/>
          <w:w w:val="105"/>
        </w:rPr>
        <w:t>for</w:t>
      </w:r>
      <w:r>
        <w:rPr>
          <w:color w:val="2B2A29"/>
          <w:spacing w:val="-8"/>
          <w:w w:val="105"/>
        </w:rPr>
        <w:t xml:space="preserve"> </w:t>
      </w:r>
      <w:r>
        <w:rPr>
          <w:color w:val="2B2A29"/>
          <w:w w:val="105"/>
        </w:rPr>
        <w:t>the</w:t>
      </w:r>
      <w:r>
        <w:rPr>
          <w:color w:val="2B2A29"/>
          <w:spacing w:val="-8"/>
          <w:w w:val="105"/>
        </w:rPr>
        <w:t xml:space="preserve"> </w:t>
      </w:r>
      <w:r>
        <w:rPr>
          <w:color w:val="2B2A29"/>
          <w:w w:val="105"/>
        </w:rPr>
        <w:t>variable</w:t>
      </w:r>
      <w:r>
        <w:rPr>
          <w:color w:val="2B2A29"/>
          <w:spacing w:val="-8"/>
          <w:w w:val="105"/>
        </w:rPr>
        <w:t xml:space="preserve"> </w:t>
      </w:r>
      <w:r>
        <w:rPr>
          <w:rFonts w:ascii="宋体" w:hAnsi="宋体"/>
          <w:color w:val="2B2A29"/>
          <w:w w:val="105"/>
        </w:rPr>
        <w:t>id</w:t>
      </w:r>
      <w:r>
        <w:rPr>
          <w:color w:val="2B2A29"/>
          <w:w w:val="105"/>
        </w:rPr>
        <w:t>.</w:t>
      </w:r>
      <w:r>
        <w:rPr>
          <w:color w:val="2B2A29"/>
          <w:spacing w:val="-9"/>
          <w:w w:val="105"/>
        </w:rPr>
        <w:t xml:space="preserve"> </w:t>
      </w:r>
      <w:r>
        <w:rPr>
          <w:color w:val="2B2A29"/>
          <w:w w:val="105"/>
        </w:rPr>
        <w:t>In</w:t>
      </w:r>
      <w:r>
        <w:rPr>
          <w:color w:val="2B2A29"/>
          <w:spacing w:val="-8"/>
          <w:w w:val="105"/>
        </w:rPr>
        <w:t xml:space="preserve"> </w:t>
      </w:r>
      <w:r>
        <w:rPr>
          <w:color w:val="2B2A29"/>
          <w:w w:val="105"/>
        </w:rPr>
        <w:t>this</w:t>
      </w:r>
      <w:r>
        <w:rPr>
          <w:color w:val="2B2A29"/>
          <w:spacing w:val="-8"/>
          <w:w w:val="105"/>
        </w:rPr>
        <w:t xml:space="preserve"> </w:t>
      </w:r>
      <w:r>
        <w:rPr>
          <w:color w:val="2B2A29"/>
          <w:w w:val="105"/>
        </w:rPr>
        <w:t>way,</w:t>
      </w:r>
      <w:r>
        <w:rPr>
          <w:color w:val="2B2A29"/>
          <w:spacing w:val="-9"/>
          <w:w w:val="105"/>
        </w:rPr>
        <w:t xml:space="preserve"> </w:t>
      </w:r>
      <w:r>
        <w:rPr>
          <w:color w:val="2B2A29"/>
          <w:w w:val="105"/>
        </w:rPr>
        <w:t>we</w:t>
      </w:r>
      <w:r>
        <w:rPr>
          <w:color w:val="2B2A29"/>
          <w:spacing w:val="-8"/>
          <w:w w:val="105"/>
        </w:rPr>
        <w:t xml:space="preserve"> </w:t>
      </w:r>
      <w:r>
        <w:rPr>
          <w:color w:val="2B2A29"/>
          <w:w w:val="105"/>
        </w:rPr>
        <w:t>can</w:t>
      </w:r>
      <w:r>
        <w:rPr>
          <w:color w:val="2B2A29"/>
          <w:spacing w:val="-8"/>
          <w:w w:val="105"/>
        </w:rPr>
        <w:t xml:space="preserve"> </w:t>
      </w:r>
      <w:r>
        <w:rPr>
          <w:color w:val="2B2A29"/>
          <w:w w:val="105"/>
        </w:rPr>
        <w:t>do</w:t>
      </w:r>
      <w:r>
        <w:rPr>
          <w:color w:val="2B2A29"/>
          <w:spacing w:val="-9"/>
          <w:w w:val="105"/>
        </w:rPr>
        <w:t xml:space="preserve"> </w:t>
      </w:r>
      <w:r>
        <w:rPr>
          <w:color w:val="2B2A29"/>
          <w:w w:val="105"/>
        </w:rPr>
        <w:t>the</w:t>
      </w:r>
      <w:r>
        <w:rPr>
          <w:color w:val="2B2A29"/>
          <w:spacing w:val="-8"/>
          <w:w w:val="105"/>
        </w:rPr>
        <w:t xml:space="preserve"> </w:t>
      </w:r>
      <w:r>
        <w:rPr>
          <w:color w:val="2B2A29"/>
          <w:w w:val="105"/>
        </w:rPr>
        <w:t>following</w:t>
      </w:r>
      <w:r>
        <w:rPr>
          <w:color w:val="2B2A29"/>
          <w:spacing w:val="1"/>
          <w:w w:val="105"/>
        </w:rPr>
        <w:t xml:space="preserve"> </w:t>
      </w:r>
      <w:r>
        <w:rPr>
          <w:color w:val="2B2A29"/>
          <w:w w:val="110"/>
        </w:rPr>
        <w:t>assignment</w:t>
      </w:r>
      <w:r>
        <w:rPr>
          <w:color w:val="2B2A29"/>
          <w:spacing w:val="-17"/>
          <w:w w:val="110"/>
        </w:rPr>
        <w:t xml:space="preserve"> </w:t>
      </w:r>
      <w:r>
        <w:rPr>
          <w:color w:val="2B2A29"/>
          <w:w w:val="110"/>
        </w:rPr>
        <w:t>operations</w:t>
      </w:r>
      <w:r>
        <w:rPr>
          <w:color w:val="2B2A29"/>
          <w:spacing w:val="-16"/>
          <w:w w:val="110"/>
        </w:rPr>
        <w:t xml:space="preserve"> </w:t>
      </w:r>
      <w:r>
        <w:rPr>
          <w:color w:val="2B2A29"/>
          <w:w w:val="110"/>
        </w:rPr>
        <w:t>to</w:t>
      </w:r>
      <w:r>
        <w:rPr>
          <w:color w:val="2B2A29"/>
          <w:spacing w:val="-16"/>
          <w:w w:val="110"/>
        </w:rPr>
        <w:t xml:space="preserve"> </w:t>
      </w:r>
      <w:r>
        <w:rPr>
          <w:color w:val="2B2A29"/>
          <w:w w:val="110"/>
        </w:rPr>
        <w:t>the</w:t>
      </w:r>
      <w:r>
        <w:rPr>
          <w:color w:val="2B2A29"/>
          <w:spacing w:val="-16"/>
          <w:w w:val="110"/>
        </w:rPr>
        <w:t xml:space="preserve"> </w:t>
      </w:r>
      <w:r>
        <w:rPr>
          <w:color w:val="2B2A29"/>
          <w:w w:val="110"/>
        </w:rPr>
        <w:t>variable</w:t>
      </w:r>
      <w:r>
        <w:rPr>
          <w:color w:val="2B2A29"/>
          <w:spacing w:val="-16"/>
          <w:w w:val="110"/>
        </w:rPr>
        <w:t xml:space="preserve"> </w:t>
      </w:r>
      <w:r>
        <w:rPr>
          <w:rFonts w:ascii="宋体" w:hAnsi="宋体"/>
          <w:color w:val="2B2A29"/>
          <w:w w:val="110"/>
        </w:rPr>
        <w:t>id</w:t>
      </w:r>
      <w:r>
        <w:rPr>
          <w:color w:val="2B2A29"/>
          <w:w w:val="110"/>
        </w:rPr>
        <w:t>:</w:t>
      </w:r>
    </w:p>
    <w:p>
      <w:pPr>
        <w:pStyle w:val="11"/>
        <w:spacing w:before="198" w:line="273" w:lineRule="auto"/>
        <w:ind w:left="520" w:right="157" w:firstLine="359"/>
      </w:pPr>
      <w:r>
        <w:rPr>
          <w:rFonts w:ascii="宋体" w:hAnsi="宋体"/>
          <w:color w:val="2B2A29"/>
          <w:w w:val="105"/>
        </w:rPr>
        <w:t>id</w:t>
      </w:r>
      <w:r>
        <w:rPr>
          <w:color w:val="2B2A29"/>
          <w:w w:val="105"/>
        </w:rPr>
        <w:t>声明为</w:t>
      </w:r>
      <w:r>
        <w:rPr>
          <w:rFonts w:ascii="宋体" w:hAnsi="宋体"/>
          <w:color w:val="2B2A29"/>
          <w:w w:val="105"/>
        </w:rPr>
        <w:t>int | string</w:t>
      </w:r>
      <w:r>
        <w:rPr>
          <w:color w:val="2B2A29"/>
          <w:w w:val="105"/>
        </w:rPr>
        <w:t>的联合类型。这意味着变量</w:t>
      </w:r>
      <w:r>
        <w:rPr>
          <w:rFonts w:ascii="宋体" w:hAnsi="宋体"/>
          <w:color w:val="2B2A29"/>
          <w:w w:val="105"/>
        </w:rPr>
        <w:t>id</w:t>
      </w:r>
      <w:r>
        <w:rPr>
          <w:color w:val="2B2A29"/>
          <w:w w:val="105"/>
        </w:rPr>
        <w:t>可以分配任何</w:t>
      </w:r>
      <w:r>
        <w:rPr>
          <w:rFonts w:ascii="宋体" w:hAnsi="宋体"/>
          <w:color w:val="2B2A29"/>
          <w:w w:val="105"/>
        </w:rPr>
        <w:t>int</w:t>
      </w:r>
      <w:r>
        <w:rPr>
          <w:color w:val="2B2A29"/>
          <w:w w:val="105"/>
        </w:rPr>
        <w:t>值或任何</w:t>
      </w:r>
      <w:r>
        <w:rPr>
          <w:rFonts w:ascii="宋体" w:hAnsi="宋体"/>
          <w:color w:val="2B2A29"/>
          <w:w w:val="105"/>
        </w:rPr>
        <w:t>字符串</w:t>
      </w:r>
      <w:r>
        <w:rPr>
          <w:color w:val="2B2A29"/>
          <w:w w:val="105"/>
        </w:rPr>
        <w:t>值。因此，可以在</w:t>
      </w:r>
      <w:r>
        <w:rPr>
          <w:color w:val="2B2A29"/>
          <w:spacing w:val="-8"/>
          <w:w w:val="105"/>
        </w:rPr>
        <w:t>运行时</w:t>
      </w:r>
      <w:r>
        <w:rPr>
          <w:color w:val="2B2A29"/>
          <w:w w:val="105"/>
        </w:rPr>
        <w:t>为变量</w:t>
      </w:r>
      <w:r>
        <w:rPr>
          <w:rFonts w:ascii="宋体" w:hAnsi="宋体"/>
          <w:color w:val="2B2A29"/>
          <w:w w:val="105"/>
        </w:rPr>
        <w:t>id</w:t>
      </w:r>
      <w:r>
        <w:rPr>
          <w:color w:val="2B2A29"/>
          <w:w w:val="105"/>
        </w:rPr>
        <w:t>设置一个</w:t>
      </w:r>
      <w:r>
        <w:rPr>
          <w:rFonts w:ascii="宋体" w:hAnsi="宋体"/>
          <w:color w:val="2B2A29"/>
          <w:w w:val="105"/>
        </w:rPr>
        <w:t>int</w:t>
      </w:r>
      <w:r>
        <w:rPr>
          <w:color w:val="2B2A29"/>
          <w:w w:val="105"/>
        </w:rPr>
        <w:t>或</w:t>
      </w:r>
      <w:r>
        <w:rPr>
          <w:rFonts w:ascii="宋体" w:hAnsi="宋体"/>
          <w:color w:val="2B2A29"/>
          <w:w w:val="105"/>
        </w:rPr>
        <w:t>字符串</w:t>
      </w:r>
      <w:r>
        <w:rPr>
          <w:color w:val="2B2A29"/>
          <w:w w:val="105"/>
        </w:rPr>
        <w:t>值。通过这种方式，我们可以对</w:t>
      </w:r>
      <w:r>
        <w:rPr>
          <w:color w:val="2B2A29"/>
          <w:w w:val="110"/>
        </w:rPr>
        <w:t>变量</w:t>
      </w:r>
      <w:r>
        <w:rPr>
          <w:rFonts w:ascii="宋体" w:hAnsi="宋体"/>
          <w:color w:val="2B2A29"/>
          <w:w w:val="105"/>
        </w:rPr>
        <w:t>id</w:t>
      </w:r>
      <w:r>
        <w:rPr>
          <w:color w:val="2B2A29"/>
          <w:w w:val="105"/>
        </w:rPr>
        <w:t>执行以下</w:t>
      </w:r>
      <w:r>
        <w:rPr>
          <w:color w:val="2B2A29"/>
          <w:w w:val="110"/>
        </w:rPr>
        <w:t>赋值操作：</w:t>
      </w:r>
    </w:p>
    <w:p>
      <w:r>
        <w:rPr>
          <w:rFonts w:ascii="宋体"/>
          <w:color w:val="2B2A29"/>
        </w:rPr>
        <w:t>id = "ABC";</w:t>
      </w:r>
    </w:p>
    <w:p>
      <w:pPr>
        <w:pStyle w:val="11"/>
        <w:spacing w:before="155"/>
        <w:ind w:left="520"/>
        <w:rPr>
          <w:rFonts w:ascii="宋体"/>
        </w:rPr>
      </w:pPr>
      <w:r>
        <w:rPr>
          <w:rFonts w:ascii="宋体"/>
          <w:color w:val="2B2A29"/>
        </w:rPr>
        <w:t>id=“ABC”；</w:t>
      </w:r>
    </w:p>
    <w:p>
      <w:r>
        <w:rPr>
          <w:rFonts w:ascii="宋体"/>
          <w:color w:val="2B2A29"/>
        </w:rPr>
        <w:t>id = 10;</w:t>
      </w:r>
    </w:p>
    <w:p>
      <w:pPr>
        <w:pStyle w:val="11"/>
        <w:spacing w:before="38"/>
        <w:ind w:left="520"/>
        <w:rPr>
          <w:rFonts w:ascii="宋体"/>
        </w:rPr>
      </w:pPr>
      <w:r>
        <w:rPr>
          <w:rFonts w:ascii="宋体"/>
          <w:color w:val="2B2A29"/>
        </w:rPr>
        <w:t>id＝10；</w:t>
      </w:r>
    </w:p>
    <w:p>
      <w:r>
        <w:rPr>
          <w:color w:val="2B2A29"/>
        </w:rPr>
        <w:t>55</w:t>
      </w:r>
    </w:p>
    <w:p>
      <w:pPr>
        <w:pStyle w:val="11"/>
        <w:spacing w:before="41" w:line="221" w:lineRule="exact"/>
        <w:ind w:right="159"/>
        <w:jc w:val="right"/>
      </w:pPr>
      <w:r>
        <w:rPr>
          <w:color w:val="2B2A29"/>
        </w:rPr>
        <w:t>55</w:t>
      </w: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line="164" w:lineRule="exact"/>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https://doi.org/10.1007/978-1-4842-5139-3_3</w:t>
      </w:r>
    </w:p>
    <w:p>
      <w:pPr>
        <w:spacing w:before="4" w:line="244" w:lineRule="auto"/>
        <w:ind w:left="520" w:right="3305"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https://doi.org/10.1007/978-1-4842-5139-3_3</w:t>
      </w:r>
    </w:p>
    <w:p>
      <w:pPr>
        <w:spacing w:after="0" w:line="244" w:lineRule="auto"/>
        <w:jc w:val="left"/>
        <w:rPr>
          <w:sz w:val="17"/>
        </w:rPr>
        <w:sectPr>
          <w:headerReference r:id="rId31" w:type="even"/>
          <w:footerReference r:id="rId32" w:type="even"/>
          <w:pgSz w:w="10080" w:h="14400"/>
          <w:pgMar w:top="1120" w:right="560" w:bottom="280" w:left="560" w:header="0" w:footer="0" w:gutter="0"/>
          <w:cols w:space="720" w:num="1"/>
        </w:sectPr>
      </w:pPr>
    </w:p>
    <w:p>
      <w:pPr>
        <w:pStyle w:val="11"/>
        <w:spacing w:before="6"/>
        <w:rPr>
          <w:sz w:val="14"/>
        </w:rPr>
      </w:pPr>
    </w:p>
    <w:p>
      <w:r>
        <w:rPr>
          <w:color w:val="2B2A29"/>
          <w:w w:val="105"/>
        </w:rPr>
        <w:t xml:space="preserve">In certain situations, you may need to know whether the value of </w:t>
      </w:r>
      <w:r>
        <w:rPr>
          <w:rFonts w:ascii="宋体" w:hAnsi="宋体"/>
          <w:color w:val="2B2A29"/>
          <w:w w:val="105"/>
        </w:rPr>
        <w:t xml:space="preserve">id </w:t>
      </w:r>
      <w:r>
        <w:rPr>
          <w:color w:val="2B2A29"/>
          <w:w w:val="105"/>
        </w:rPr>
        <w:t>is of a specific</w:t>
      </w:r>
      <w:r>
        <w:rPr>
          <w:color w:val="2B2A29"/>
          <w:spacing w:val="1"/>
          <w:w w:val="105"/>
        </w:rPr>
        <w:t xml:space="preserve"> </w:t>
      </w:r>
      <w:r>
        <w:rPr>
          <w:color w:val="2B2A29"/>
          <w:w w:val="105"/>
        </w:rPr>
        <w:t>type.</w:t>
      </w:r>
      <w:r>
        <w:rPr>
          <w:color w:val="2B2A29"/>
          <w:spacing w:val="-9"/>
          <w:w w:val="105"/>
        </w:rPr>
        <w:t xml:space="preserve"> </w:t>
      </w:r>
      <w:r>
        <w:rPr>
          <w:color w:val="2B2A29"/>
          <w:w w:val="105"/>
        </w:rPr>
        <w:t>For</w:t>
      </w:r>
      <w:r>
        <w:rPr>
          <w:color w:val="2B2A29"/>
          <w:spacing w:val="-8"/>
          <w:w w:val="105"/>
        </w:rPr>
        <w:t xml:space="preserve"> </w:t>
      </w:r>
      <w:r>
        <w:rPr>
          <w:color w:val="2B2A29"/>
          <w:w w:val="105"/>
        </w:rPr>
        <w:t>example,</w:t>
      </w:r>
      <w:r>
        <w:rPr>
          <w:color w:val="2B2A29"/>
          <w:spacing w:val="-8"/>
          <w:w w:val="105"/>
        </w:rPr>
        <w:t xml:space="preserve"> </w:t>
      </w:r>
      <w:r>
        <w:rPr>
          <w:color w:val="2B2A29"/>
          <w:w w:val="105"/>
        </w:rPr>
        <w:t>in</w:t>
      </w:r>
      <w:r>
        <w:rPr>
          <w:color w:val="2B2A29"/>
          <w:spacing w:val="-8"/>
          <w:w w:val="105"/>
        </w:rPr>
        <w:t xml:space="preserve"> </w:t>
      </w:r>
      <w:r>
        <w:rPr>
          <w:color w:val="2B2A29"/>
          <w:w w:val="105"/>
        </w:rPr>
        <w:t>the</w:t>
      </w:r>
      <w:r>
        <w:rPr>
          <w:color w:val="2B2A29"/>
          <w:spacing w:val="-8"/>
          <w:w w:val="105"/>
        </w:rPr>
        <w:t xml:space="preserve"> </w:t>
      </w:r>
      <w:r>
        <w:rPr>
          <w:color w:val="2B2A29"/>
          <w:w w:val="105"/>
        </w:rPr>
        <w:t>runtime,</w:t>
      </w:r>
      <w:r>
        <w:rPr>
          <w:color w:val="2B2A29"/>
          <w:spacing w:val="-8"/>
          <w:w w:val="105"/>
        </w:rPr>
        <w:t xml:space="preserve"> </w:t>
      </w:r>
      <w:r>
        <w:rPr>
          <w:color w:val="2B2A29"/>
          <w:w w:val="105"/>
        </w:rPr>
        <w:t>you</w:t>
      </w:r>
      <w:r>
        <w:rPr>
          <w:color w:val="2B2A29"/>
          <w:spacing w:val="-8"/>
          <w:w w:val="105"/>
        </w:rPr>
        <w:t xml:space="preserve"> </w:t>
      </w:r>
      <w:r>
        <w:rPr>
          <w:color w:val="2B2A29"/>
          <w:w w:val="105"/>
        </w:rPr>
        <w:t>need</w:t>
      </w:r>
      <w:r>
        <w:rPr>
          <w:color w:val="2B2A29"/>
          <w:spacing w:val="-8"/>
          <w:w w:val="105"/>
        </w:rPr>
        <w:t xml:space="preserve"> </w:t>
      </w:r>
      <w:r>
        <w:rPr>
          <w:color w:val="2B2A29"/>
          <w:w w:val="105"/>
        </w:rPr>
        <w:t>to</w:t>
      </w:r>
      <w:r>
        <w:rPr>
          <w:color w:val="2B2A29"/>
          <w:spacing w:val="-8"/>
          <w:w w:val="105"/>
        </w:rPr>
        <w:t xml:space="preserve"> </w:t>
      </w:r>
      <w:r>
        <w:rPr>
          <w:color w:val="2B2A29"/>
          <w:w w:val="105"/>
        </w:rPr>
        <w:t>check</w:t>
      </w:r>
      <w:r>
        <w:rPr>
          <w:color w:val="2B2A29"/>
          <w:spacing w:val="-8"/>
          <w:w w:val="105"/>
        </w:rPr>
        <w:t xml:space="preserve"> </w:t>
      </w:r>
      <w:r>
        <w:rPr>
          <w:color w:val="2B2A29"/>
          <w:w w:val="105"/>
        </w:rPr>
        <w:t>whether</w:t>
      </w:r>
      <w:r>
        <w:rPr>
          <w:color w:val="2B2A29"/>
          <w:spacing w:val="-8"/>
          <w:w w:val="105"/>
        </w:rPr>
        <w:t xml:space="preserve"> </w:t>
      </w:r>
      <w:r>
        <w:rPr>
          <w:rFonts w:ascii="宋体" w:hAnsi="宋体"/>
          <w:color w:val="2B2A29"/>
          <w:w w:val="105"/>
        </w:rPr>
        <w:t>id</w:t>
      </w:r>
      <w:r>
        <w:rPr>
          <w:color w:val="2B2A29"/>
          <w:w w:val="105"/>
        </w:rPr>
        <w:t>’s</w:t>
      </w:r>
      <w:r>
        <w:rPr>
          <w:color w:val="2B2A29"/>
          <w:spacing w:val="-8"/>
          <w:w w:val="105"/>
        </w:rPr>
        <w:t xml:space="preserve"> </w:t>
      </w:r>
      <w:r>
        <w:rPr>
          <w:color w:val="2B2A29"/>
          <w:w w:val="105"/>
        </w:rPr>
        <w:t>value</w:t>
      </w:r>
      <w:r>
        <w:rPr>
          <w:color w:val="2B2A29"/>
          <w:spacing w:val="-8"/>
          <w:w w:val="105"/>
        </w:rPr>
        <w:t xml:space="preserve"> </w:t>
      </w:r>
      <w:r>
        <w:rPr>
          <w:color w:val="2B2A29"/>
          <w:w w:val="105"/>
        </w:rPr>
        <w:t>is</w:t>
      </w:r>
      <w:r>
        <w:rPr>
          <w:color w:val="2B2A29"/>
          <w:spacing w:val="-8"/>
          <w:w w:val="105"/>
        </w:rPr>
        <w:t xml:space="preserve"> </w:t>
      </w:r>
      <w:r>
        <w:rPr>
          <w:color w:val="2B2A29"/>
          <w:w w:val="105"/>
        </w:rPr>
        <w:t>a</w:t>
      </w:r>
      <w:r>
        <w:rPr>
          <w:color w:val="2B2A29"/>
          <w:spacing w:val="-8"/>
          <w:w w:val="105"/>
        </w:rPr>
        <w:t xml:space="preserve"> </w:t>
      </w:r>
      <w:r>
        <w:rPr>
          <w:rFonts w:ascii="宋体" w:hAnsi="宋体"/>
          <w:color w:val="2B2A29"/>
          <w:w w:val="105"/>
        </w:rPr>
        <w:t>string</w:t>
      </w:r>
      <w:r>
        <w:rPr>
          <w:color w:val="2B2A29"/>
          <w:w w:val="105"/>
        </w:rPr>
        <w:t>.</w:t>
      </w:r>
      <w:r>
        <w:rPr>
          <w:color w:val="2B2A29"/>
          <w:spacing w:val="-8"/>
          <w:w w:val="105"/>
        </w:rPr>
        <w:t xml:space="preserve"> </w:t>
      </w:r>
      <w:r>
        <w:rPr>
          <w:color w:val="2B2A29"/>
          <w:w w:val="105"/>
        </w:rPr>
        <w:t>This</w:t>
      </w:r>
      <w:r>
        <w:rPr>
          <w:color w:val="2B2A29"/>
          <w:spacing w:val="-54"/>
          <w:w w:val="105"/>
        </w:rPr>
        <w:t xml:space="preserve"> </w:t>
      </w:r>
      <w:r>
        <w:rPr>
          <w:color w:val="2B2A29"/>
          <w:w w:val="105"/>
        </w:rPr>
        <w:t>can be done using the type test expression. This is a Boolean expression that takes the</w:t>
      </w:r>
      <w:r>
        <w:rPr>
          <w:color w:val="2B2A29"/>
          <w:spacing w:val="1"/>
          <w:w w:val="105"/>
        </w:rPr>
        <w:t xml:space="preserve"> </w:t>
      </w:r>
      <w:r>
        <w:rPr>
          <w:color w:val="2B2A29"/>
          <w:w w:val="105"/>
        </w:rPr>
        <w:t>following</w:t>
      </w:r>
      <w:r>
        <w:rPr>
          <w:color w:val="2B2A29"/>
          <w:spacing w:val="-14"/>
          <w:w w:val="105"/>
        </w:rPr>
        <w:t xml:space="preserve"> </w:t>
      </w:r>
      <w:r>
        <w:rPr>
          <w:color w:val="2B2A29"/>
          <w:w w:val="105"/>
        </w:rPr>
        <w:t>form:</w:t>
      </w:r>
      <w:r>
        <w:rPr>
          <w:color w:val="2B2A29"/>
          <w:spacing w:val="-14"/>
          <w:w w:val="105"/>
        </w:rPr>
        <w:t xml:space="preserve"> </w:t>
      </w:r>
      <w:r>
        <w:rPr>
          <w:rFonts w:ascii="宋体" w:hAnsi="宋体"/>
          <w:color w:val="2B2A29"/>
          <w:w w:val="105"/>
        </w:rPr>
        <w:t>&lt;variable&gt;</w:t>
      </w:r>
      <w:r>
        <w:rPr>
          <w:rFonts w:ascii="宋体" w:hAnsi="宋体"/>
          <w:color w:val="2B2A29"/>
          <w:spacing w:val="-9"/>
          <w:w w:val="105"/>
        </w:rPr>
        <w:t xml:space="preserve"> </w:t>
      </w:r>
      <w:r>
        <w:rPr>
          <w:rFonts w:ascii="宋体" w:hAnsi="宋体"/>
          <w:color w:val="2B2A29"/>
          <w:w w:val="105"/>
        </w:rPr>
        <w:t>is</w:t>
      </w:r>
      <w:r>
        <w:rPr>
          <w:rFonts w:ascii="宋体" w:hAnsi="宋体"/>
          <w:color w:val="2B2A29"/>
          <w:spacing w:val="-8"/>
          <w:w w:val="105"/>
        </w:rPr>
        <w:t xml:space="preserve"> </w:t>
      </w:r>
      <w:r>
        <w:rPr>
          <w:rFonts w:ascii="宋体" w:hAnsi="宋体"/>
          <w:color w:val="2B2A29"/>
          <w:w w:val="105"/>
        </w:rPr>
        <w:t>&lt;type&gt;</w:t>
      </w:r>
      <w:r>
        <w:rPr>
          <w:color w:val="2B2A29"/>
          <w:w w:val="105"/>
        </w:rPr>
        <w:t>.</w:t>
      </w:r>
    </w:p>
    <w:p>
      <w:pPr>
        <w:pStyle w:val="11"/>
        <w:spacing w:before="71" w:line="283" w:lineRule="auto"/>
        <w:ind w:left="160" w:right="510" w:firstLine="359"/>
      </w:pPr>
      <w:bookmarkStart w:id="56" w:name="_bookmark52"/>
      <w:bookmarkEnd w:id="56"/>
      <w:r>
        <w:rPr>
          <w:color w:val="2B2A29"/>
          <w:w w:val="105"/>
        </w:rPr>
        <w:t>在某些情况下，您可能需要知道</w:t>
      </w:r>
      <w:r>
        <w:rPr>
          <w:rFonts w:ascii="宋体" w:hAnsi="宋体"/>
          <w:color w:val="2B2A29"/>
          <w:w w:val="105"/>
        </w:rPr>
        <w:t>id</w:t>
      </w:r>
      <w:r>
        <w:rPr>
          <w:color w:val="2B2A29"/>
          <w:w w:val="105"/>
        </w:rPr>
        <w:t>的值是否属于特定类型。例如</w:t>
      </w:r>
      <w:r>
        <w:rPr>
          <w:color w:val="2B2A29"/>
          <w:spacing w:val="-8"/>
          <w:w w:val="105"/>
        </w:rPr>
        <w:t>，</w:t>
      </w:r>
      <w:r>
        <w:rPr>
          <w:color w:val="2B2A29"/>
          <w:w w:val="105"/>
        </w:rPr>
        <w:t>在运行时，您需要检查</w:t>
      </w:r>
      <w:r>
        <w:rPr>
          <w:rFonts w:ascii="宋体" w:hAnsi="宋体"/>
          <w:color w:val="2B2A29"/>
          <w:w w:val="105"/>
        </w:rPr>
        <w:t>id</w:t>
      </w:r>
      <w:r>
        <w:rPr>
          <w:color w:val="2B2A29"/>
          <w:w w:val="105"/>
        </w:rPr>
        <w:t>的值是否为</w:t>
      </w:r>
      <w:r>
        <w:rPr>
          <w:rFonts w:ascii="宋体" w:hAnsi="宋体"/>
          <w:color w:val="2B2A29"/>
          <w:w w:val="105"/>
        </w:rPr>
        <w:t>字符串</w:t>
      </w:r>
      <w:r>
        <w:rPr>
          <w:color w:val="2B2A29"/>
          <w:w w:val="105"/>
        </w:rPr>
        <w:t>。这可以使用类型测试表达式来完成。这是一个布尔表达式，其形式如下：</w:t>
      </w:r>
      <w:r>
        <w:rPr>
          <w:rFonts w:ascii="宋体" w:hAnsi="宋体"/>
          <w:color w:val="2B2A29"/>
          <w:w w:val="105"/>
        </w:rPr>
        <w:t>&lt;variable&gt;是&lt;type&gt;</w:t>
      </w:r>
      <w:r>
        <w:rPr>
          <w:color w:val="2B2A29"/>
          <w:w w:val="105"/>
        </w:rPr>
        <w:t>。</w:t>
      </w:r>
    </w:p>
    <w:p>
      <w:r>
        <w:rPr>
          <w:rFonts w:ascii="宋体"/>
          <w:color w:val="2B2A29"/>
        </w:rPr>
        <w:t>boolean idIsString = id is string;</w:t>
      </w:r>
    </w:p>
    <w:p>
      <w:pPr>
        <w:pStyle w:val="11"/>
        <w:spacing w:before="144"/>
        <w:ind w:left="160"/>
        <w:rPr>
          <w:rFonts w:ascii="宋体"/>
        </w:rPr>
      </w:pPr>
      <w:r>
        <w:rPr>
          <w:rFonts w:ascii="宋体"/>
          <w:color w:val="2B2A29"/>
        </w:rPr>
        <w:t>boolean idIsString=id是字符串；</w:t>
      </w:r>
    </w:p>
    <w:p>
      <w:r>
        <w:rPr>
          <w:color w:val="2B2A29"/>
          <w:w w:val="105"/>
        </w:rPr>
        <w:t xml:space="preserve">Here, the expression returns </w:t>
      </w:r>
      <w:r>
        <w:rPr>
          <w:rFonts w:ascii="宋体"/>
          <w:color w:val="2B2A29"/>
          <w:w w:val="105"/>
        </w:rPr>
        <w:t xml:space="preserve">true </w:t>
      </w:r>
      <w:r>
        <w:rPr>
          <w:color w:val="2B2A29"/>
          <w:w w:val="105"/>
        </w:rPr>
        <w:t xml:space="preserve">if the </w:t>
      </w:r>
      <w:r>
        <w:rPr>
          <w:rFonts w:ascii="宋体"/>
          <w:color w:val="2B2A29"/>
          <w:w w:val="105"/>
        </w:rPr>
        <w:t xml:space="preserve">id </w:t>
      </w:r>
      <w:r>
        <w:rPr>
          <w:color w:val="2B2A29"/>
          <w:w w:val="105"/>
        </w:rPr>
        <w:t xml:space="preserve">is indeed a </w:t>
      </w:r>
      <w:r>
        <w:rPr>
          <w:rFonts w:ascii="宋体"/>
          <w:color w:val="2B2A29"/>
          <w:w w:val="105"/>
        </w:rPr>
        <w:t xml:space="preserve">string </w:t>
      </w:r>
      <w:r>
        <w:rPr>
          <w:color w:val="2B2A29"/>
          <w:w w:val="105"/>
        </w:rPr>
        <w:t>at the point of</w:t>
      </w:r>
      <w:r>
        <w:rPr>
          <w:color w:val="2B2A29"/>
          <w:spacing w:val="1"/>
          <w:w w:val="105"/>
        </w:rPr>
        <w:t xml:space="preserve"> </w:t>
      </w:r>
      <w:r>
        <w:rPr>
          <w:color w:val="2B2A29"/>
          <w:w w:val="105"/>
        </w:rPr>
        <w:t>evaluation. A common usage of</w:t>
      </w:r>
      <w:r>
        <w:rPr>
          <w:color w:val="2B2A29"/>
          <w:spacing w:val="1"/>
          <w:w w:val="105"/>
        </w:rPr>
        <w:t xml:space="preserve"> </w:t>
      </w:r>
      <w:r>
        <w:rPr>
          <w:color w:val="2B2A29"/>
          <w:w w:val="105"/>
        </w:rPr>
        <w:t>this is with conditional</w:t>
      </w:r>
      <w:r>
        <w:rPr>
          <w:color w:val="2B2A29"/>
          <w:spacing w:val="1"/>
          <w:w w:val="105"/>
        </w:rPr>
        <w:t xml:space="preserve"> </w:t>
      </w:r>
      <w:r>
        <w:rPr>
          <w:color w:val="2B2A29"/>
          <w:w w:val="105"/>
        </w:rPr>
        <w:t>statements to execute specific</w:t>
      </w:r>
      <w:r>
        <w:rPr>
          <w:color w:val="2B2A29"/>
          <w:spacing w:val="-54"/>
          <w:w w:val="105"/>
        </w:rPr>
        <w:t xml:space="preserve"> </w:t>
      </w:r>
      <w:r>
        <w:rPr>
          <w:color w:val="2B2A29"/>
          <w:w w:val="110"/>
        </w:rPr>
        <w:t>logic</w:t>
      </w:r>
      <w:r>
        <w:rPr>
          <w:color w:val="2B2A29"/>
          <w:spacing w:val="-17"/>
          <w:w w:val="110"/>
        </w:rPr>
        <w:t xml:space="preserve"> </w:t>
      </w:r>
      <w:r>
        <w:rPr>
          <w:color w:val="2B2A29"/>
          <w:w w:val="110"/>
        </w:rPr>
        <w:t>if</w:t>
      </w:r>
      <w:r>
        <w:rPr>
          <w:color w:val="2B2A29"/>
          <w:spacing w:val="-17"/>
          <w:w w:val="110"/>
        </w:rPr>
        <w:t xml:space="preserve"> </w:t>
      </w:r>
      <w:r>
        <w:rPr>
          <w:color w:val="2B2A29"/>
          <w:w w:val="110"/>
        </w:rPr>
        <w:t>the</w:t>
      </w:r>
      <w:r>
        <w:rPr>
          <w:color w:val="2B2A29"/>
          <w:spacing w:val="-17"/>
          <w:w w:val="110"/>
        </w:rPr>
        <w:t xml:space="preserve"> </w:t>
      </w:r>
      <w:r>
        <w:rPr>
          <w:color w:val="2B2A29"/>
          <w:w w:val="110"/>
        </w:rPr>
        <w:t>value</w:t>
      </w:r>
      <w:r>
        <w:rPr>
          <w:color w:val="2B2A29"/>
          <w:spacing w:val="-17"/>
          <w:w w:val="110"/>
        </w:rPr>
        <w:t xml:space="preserve"> </w:t>
      </w:r>
      <w:r>
        <w:rPr>
          <w:color w:val="2B2A29"/>
          <w:w w:val="110"/>
        </w:rPr>
        <w:t>is</w:t>
      </w:r>
      <w:r>
        <w:rPr>
          <w:color w:val="2B2A29"/>
          <w:spacing w:val="-17"/>
          <w:w w:val="110"/>
        </w:rPr>
        <w:t xml:space="preserve"> </w:t>
      </w:r>
      <w:r>
        <w:rPr>
          <w:color w:val="2B2A29"/>
          <w:w w:val="110"/>
        </w:rPr>
        <w:t>of</w:t>
      </w:r>
      <w:r>
        <w:rPr>
          <w:color w:val="2B2A29"/>
          <w:spacing w:val="-17"/>
          <w:w w:val="110"/>
        </w:rPr>
        <w:t xml:space="preserve"> </w:t>
      </w:r>
      <w:r>
        <w:rPr>
          <w:color w:val="2B2A29"/>
          <w:w w:val="110"/>
        </w:rPr>
        <w:t>a</w:t>
      </w:r>
      <w:r>
        <w:rPr>
          <w:color w:val="2B2A29"/>
          <w:spacing w:val="-17"/>
          <w:w w:val="110"/>
        </w:rPr>
        <w:t xml:space="preserve"> </w:t>
      </w:r>
      <w:r>
        <w:rPr>
          <w:color w:val="2B2A29"/>
          <w:w w:val="110"/>
        </w:rPr>
        <w:t>specific</w:t>
      </w:r>
      <w:r>
        <w:rPr>
          <w:color w:val="2B2A29"/>
          <w:spacing w:val="-17"/>
          <w:w w:val="110"/>
        </w:rPr>
        <w:t xml:space="preserve"> </w:t>
      </w:r>
      <w:r>
        <w:rPr>
          <w:color w:val="2B2A29"/>
          <w:w w:val="110"/>
        </w:rPr>
        <w:t>type.</w:t>
      </w:r>
    </w:p>
    <w:p>
      <w:pPr>
        <w:pStyle w:val="11"/>
        <w:spacing w:before="198" w:line="295" w:lineRule="auto"/>
        <w:ind w:left="160" w:right="510" w:firstLine="359"/>
      </w:pPr>
      <w:r>
        <w:rPr>
          <w:color w:val="2B2A29"/>
          <w:w w:val="105"/>
        </w:rPr>
        <w:t>在这里，如果在求值时</w:t>
      </w:r>
      <w:r>
        <w:rPr>
          <w:rFonts w:ascii="宋体"/>
          <w:color w:val="2B2A29"/>
          <w:w w:val="105"/>
        </w:rPr>
        <w:t>id</w:t>
      </w:r>
      <w:r>
        <w:rPr>
          <w:color w:val="2B2A29"/>
          <w:w w:val="105"/>
        </w:rPr>
        <w:t>确实是</w:t>
      </w:r>
      <w:r>
        <w:rPr>
          <w:rFonts w:ascii="宋体"/>
          <w:color w:val="2B2A29"/>
          <w:w w:val="105"/>
        </w:rPr>
        <w:t>字符串，则</w:t>
      </w:r>
      <w:r>
        <w:rPr>
          <w:color w:val="2B2A29"/>
          <w:w w:val="105"/>
        </w:rPr>
        <w:t>表达式返回</w:t>
      </w:r>
      <w:r>
        <w:rPr>
          <w:rFonts w:ascii="宋体"/>
          <w:color w:val="2B2A29"/>
          <w:w w:val="105"/>
        </w:rPr>
        <w:t>true</w:t>
      </w:r>
      <w:r>
        <w:rPr>
          <w:color w:val="2B2A29"/>
          <w:w w:val="105"/>
        </w:rPr>
        <w:t>。这种方法的</w:t>
      </w:r>
      <w:r>
        <w:rPr>
          <w:color w:val="2B2A29"/>
          <w:spacing w:val="1"/>
          <w:w w:val="105"/>
        </w:rPr>
        <w:t>一个常见用法</w:t>
      </w:r>
      <w:r>
        <w:rPr>
          <w:color w:val="2B2A29"/>
          <w:w w:val="105"/>
        </w:rPr>
        <w:t>是，</w:t>
      </w:r>
      <w:r>
        <w:rPr>
          <w:color w:val="2B2A29"/>
          <w:w w:val="110"/>
        </w:rPr>
        <w:t>如果值属于特定类型，则使用</w:t>
      </w:r>
      <w:r>
        <w:rPr>
          <w:color w:val="2B2A29"/>
          <w:w w:val="105"/>
        </w:rPr>
        <w:t>条件语句执行特定</w:t>
      </w:r>
      <w:r>
        <w:rPr>
          <w:color w:val="2B2A29"/>
          <w:w w:val="110"/>
        </w:rPr>
        <w:t>逻辑。</w:t>
      </w:r>
    </w:p>
    <w:p>
      <w:r>
        <w:rPr>
          <w:rFonts w:ascii="宋体"/>
          <w:color w:val="2B2A29"/>
        </w:rPr>
        <w:t>string</w:t>
      </w:r>
      <w:r>
        <w:rPr>
          <w:rFonts w:ascii="宋体"/>
          <w:color w:val="2B2A29"/>
          <w:spacing w:val="-17"/>
        </w:rPr>
        <w:t xml:space="preserve"> </w:t>
      </w:r>
      <w:r>
        <w:rPr>
          <w:rFonts w:ascii="宋体"/>
          <w:color w:val="2B2A29"/>
        </w:rPr>
        <w:t>prefixedId;</w:t>
      </w:r>
      <w:r>
        <w:rPr>
          <w:rFonts w:ascii="宋体"/>
          <w:color w:val="2B2A29"/>
          <w:spacing w:val="-107"/>
        </w:rPr>
        <w:t xml:space="preserve"> </w:t>
      </w:r>
      <w:r>
        <w:rPr>
          <w:rFonts w:ascii="宋体"/>
          <w:color w:val="2B2A29"/>
        </w:rPr>
        <w:t>if id is string {</w:t>
      </w:r>
    </w:p>
    <w:p>
      <w:pPr>
        <w:pStyle w:val="11"/>
        <w:spacing w:before="151" w:line="273" w:lineRule="auto"/>
        <w:ind w:left="160" w:right="6817"/>
        <w:rPr>
          <w:rFonts w:ascii="宋体"/>
        </w:rPr>
      </w:pPr>
      <w:r>
        <w:rPr>
          <w:rFonts w:ascii="宋体"/>
          <w:color w:val="2B2A29"/>
        </w:rPr>
        <w:t>字符串前缀ID；如果id是字符串{</w:t>
      </w:r>
    </w:p>
    <w:p>
      <w:r>
        <w:rPr>
          <w:rFonts w:ascii="宋体"/>
          <w:color w:val="2B2A29"/>
        </w:rPr>
        <w:t>string</w:t>
      </w:r>
      <w:r>
        <w:rPr>
          <w:rFonts w:ascii="宋体"/>
          <w:color w:val="2B2A29"/>
          <w:spacing w:val="-5"/>
        </w:rPr>
        <w:t xml:space="preserve"> </w:t>
      </w:r>
      <w:r>
        <w:rPr>
          <w:rFonts w:ascii="宋体"/>
          <w:color w:val="2B2A29"/>
        </w:rPr>
        <w:t>sid</w:t>
      </w:r>
      <w:r>
        <w:rPr>
          <w:rFonts w:ascii="宋体"/>
          <w:color w:val="2B2A29"/>
          <w:spacing w:val="-5"/>
        </w:rPr>
        <w:t xml:space="preserve"> </w:t>
      </w:r>
      <w:r>
        <w:rPr>
          <w:rFonts w:ascii="宋体"/>
          <w:color w:val="2B2A29"/>
        </w:rPr>
        <w:t>=</w:t>
      </w:r>
      <w:r>
        <w:rPr>
          <w:rFonts w:ascii="宋体"/>
          <w:color w:val="2B2A29"/>
          <w:spacing w:val="-4"/>
        </w:rPr>
        <w:t xml:space="preserve"> </w:t>
      </w:r>
      <w:r>
        <w:rPr>
          <w:rFonts w:ascii="宋体"/>
          <w:color w:val="2B2A29"/>
        </w:rPr>
        <w:t>&lt;string&gt;</w:t>
      </w:r>
      <w:r>
        <w:rPr>
          <w:rFonts w:ascii="宋体"/>
          <w:color w:val="2B2A29"/>
          <w:spacing w:val="-5"/>
        </w:rPr>
        <w:t xml:space="preserve"> </w:t>
      </w:r>
      <w:r>
        <w:rPr>
          <w:rFonts w:ascii="宋体"/>
          <w:color w:val="2B2A29"/>
        </w:rPr>
        <w:t>id;</w:t>
      </w:r>
      <w:r>
        <w:rPr>
          <w:rFonts w:ascii="宋体"/>
          <w:color w:val="2B2A29"/>
          <w:spacing w:val="-107"/>
        </w:rPr>
        <w:t xml:space="preserve"> </w:t>
      </w:r>
      <w:r>
        <w:rPr>
          <w:rFonts w:ascii="宋体"/>
          <w:color w:val="2B2A29"/>
        </w:rPr>
        <w:t>prefixedId = "ID" + sid;</w:t>
      </w:r>
    </w:p>
    <w:p>
      <w:pPr>
        <w:pStyle w:val="11"/>
        <w:spacing w:line="273" w:lineRule="auto"/>
        <w:ind w:left="600" w:right="5248"/>
        <w:rPr>
          <w:rFonts w:ascii="宋体"/>
        </w:rPr>
      </w:pPr>
      <w:r>
        <w:rPr>
          <w:rFonts w:ascii="宋体"/>
          <w:color w:val="2B2A29"/>
        </w:rPr>
        <w:t>string</w:t>
      </w:r>
      <w:r>
        <w:t xml:space="preserve"> </w:t>
      </w:r>
      <w:r>
        <w:rPr>
          <w:rFonts w:ascii="宋体"/>
          <w:color w:val="2B2A29"/>
        </w:rPr>
        <w:t>sid=&lt;string&gt;id；prefixedId=“ID”+sid；</w:t>
      </w:r>
    </w:p>
    <w:p>
      <w:r>
        <w:rPr>
          <w:rFonts w:ascii="宋体"/>
          <w:color w:val="2B2A29"/>
        </w:rPr>
        <w:t>} else {</w:t>
      </w:r>
    </w:p>
    <w:p>
      <w:pPr>
        <w:pStyle w:val="11"/>
        <w:spacing w:line="279" w:lineRule="exact"/>
        <w:ind w:left="160"/>
        <w:rPr>
          <w:rFonts w:ascii="宋体"/>
        </w:rPr>
      </w:pPr>
      <w:r>
        <w:rPr>
          <w:rFonts w:ascii="宋体"/>
          <w:color w:val="2B2A29"/>
        </w:rPr>
        <w:t>}其他{</w:t>
      </w:r>
    </w:p>
    <w:p>
      <w:r>
        <w:rPr>
          <w:rFonts w:ascii="宋体"/>
          <w:color w:val="2B2A29"/>
        </w:rPr>
        <w:t>int nid = &lt;int&gt; id;</w:t>
      </w:r>
    </w:p>
    <w:p>
      <w:pPr>
        <w:pStyle w:val="11"/>
        <w:spacing w:before="36"/>
        <w:ind w:left="600"/>
        <w:rPr>
          <w:rFonts w:ascii="宋体"/>
        </w:rPr>
      </w:pPr>
      <w:r>
        <w:rPr>
          <w:rFonts w:ascii="宋体"/>
          <w:color w:val="2B2A29"/>
        </w:rPr>
        <w:t>int nid=＜int＞id；</w:t>
      </w:r>
    </w:p>
    <w:p>
      <w:r>
        <w:rPr>
          <w:rFonts w:ascii="宋体"/>
          <w:color w:val="2B2A29"/>
        </w:rPr>
        <w:t>prefixedId = "ID" + nid.toString();</w:t>
      </w:r>
    </w:p>
    <w:p>
      <w:pPr>
        <w:pStyle w:val="11"/>
        <w:spacing w:before="38"/>
        <w:ind w:left="600"/>
        <w:rPr>
          <w:rFonts w:ascii="宋体"/>
        </w:rPr>
      </w:pPr>
      <w:r>
        <w:rPr>
          <w:rFonts w:ascii="宋体"/>
          <w:color w:val="2B2A29"/>
        </w:rPr>
        <w:t>prefixedId=“ID”+nid.toString（）；</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The</w:t>
      </w:r>
      <w:r>
        <w:rPr>
          <w:color w:val="2B2A29"/>
          <w:spacing w:val="-1"/>
          <w:w w:val="105"/>
        </w:rPr>
        <w:t xml:space="preserve"> </w:t>
      </w:r>
      <w:r>
        <w:rPr>
          <w:color w:val="2B2A29"/>
          <w:w w:val="105"/>
        </w:rPr>
        <w:t>previous</w:t>
      </w:r>
      <w:r>
        <w:rPr>
          <w:color w:val="2B2A29"/>
          <w:spacing w:val="-1"/>
          <w:w w:val="105"/>
        </w:rPr>
        <w:t xml:space="preserve"> </w:t>
      </w:r>
      <w:r>
        <w:rPr>
          <w:color w:val="2B2A29"/>
          <w:w w:val="105"/>
        </w:rPr>
        <w:t>code</w:t>
      </w:r>
      <w:r>
        <w:rPr>
          <w:color w:val="2B2A29"/>
          <w:spacing w:val="-1"/>
          <w:w w:val="105"/>
        </w:rPr>
        <w:t xml:space="preserve"> </w:t>
      </w:r>
      <w:r>
        <w:rPr>
          <w:color w:val="2B2A29"/>
          <w:w w:val="105"/>
        </w:rPr>
        <w:t>shows</w:t>
      </w:r>
      <w:r>
        <w:rPr>
          <w:color w:val="2B2A29"/>
          <w:spacing w:val="-1"/>
          <w:w w:val="105"/>
        </w:rPr>
        <w:t xml:space="preserve"> </w:t>
      </w:r>
      <w:r>
        <w:rPr>
          <w:color w:val="2B2A29"/>
          <w:w w:val="105"/>
        </w:rPr>
        <w:t>how</w:t>
      </w:r>
      <w:r>
        <w:rPr>
          <w:color w:val="2B2A29"/>
          <w:spacing w:val="-1"/>
          <w:w w:val="105"/>
        </w:rPr>
        <w:t xml:space="preserve"> </w:t>
      </w:r>
      <w:r>
        <w:rPr>
          <w:color w:val="2B2A29"/>
          <w:w w:val="105"/>
        </w:rPr>
        <w:t>to</w:t>
      </w:r>
      <w:r>
        <w:rPr>
          <w:color w:val="2B2A29"/>
          <w:spacing w:val="-1"/>
          <w:w w:val="105"/>
        </w:rPr>
        <w:t xml:space="preserve"> </w:t>
      </w:r>
      <w:r>
        <w:rPr>
          <w:color w:val="2B2A29"/>
          <w:w w:val="105"/>
        </w:rPr>
        <w:t>use</w:t>
      </w:r>
      <w:r>
        <w:rPr>
          <w:color w:val="2B2A29"/>
          <w:spacing w:val="-1"/>
          <w:w w:val="105"/>
        </w:rPr>
        <w:t xml:space="preserve"> </w:t>
      </w:r>
      <w:r>
        <w:rPr>
          <w:color w:val="2B2A29"/>
          <w:w w:val="105"/>
        </w:rPr>
        <w:t>a</w:t>
      </w:r>
      <w:r>
        <w:rPr>
          <w:color w:val="2B2A29"/>
          <w:spacing w:val="-1"/>
          <w:w w:val="105"/>
        </w:rPr>
        <w:t xml:space="preserve"> </w:t>
      </w:r>
      <w:r>
        <w:rPr>
          <w:color w:val="2B2A29"/>
          <w:w w:val="105"/>
        </w:rPr>
        <w:t>type</w:t>
      </w:r>
      <w:r>
        <w:rPr>
          <w:color w:val="2B2A29"/>
          <w:spacing w:val="-1"/>
          <w:w w:val="105"/>
        </w:rPr>
        <w:t xml:space="preserve"> </w:t>
      </w:r>
      <w:r>
        <w:rPr>
          <w:color w:val="2B2A29"/>
          <w:w w:val="105"/>
        </w:rPr>
        <w:t>test</w:t>
      </w:r>
      <w:r>
        <w:rPr>
          <w:color w:val="2B2A29"/>
          <w:spacing w:val="-1"/>
          <w:w w:val="105"/>
        </w:rPr>
        <w:t xml:space="preserve"> </w:t>
      </w:r>
      <w:r>
        <w:rPr>
          <w:color w:val="2B2A29"/>
          <w:w w:val="105"/>
        </w:rPr>
        <w:t>expression</w:t>
      </w:r>
      <w:r>
        <w:rPr>
          <w:color w:val="2B2A29"/>
          <w:spacing w:val="-1"/>
          <w:w w:val="105"/>
        </w:rPr>
        <w:t xml:space="preserve"> </w:t>
      </w:r>
      <w:r>
        <w:rPr>
          <w:color w:val="2B2A29"/>
          <w:w w:val="105"/>
        </w:rPr>
        <w:t>to check</w:t>
      </w:r>
      <w:r>
        <w:rPr>
          <w:color w:val="2B2A29"/>
          <w:spacing w:val="-1"/>
          <w:w w:val="105"/>
        </w:rPr>
        <w:t xml:space="preserve"> </w:t>
      </w:r>
      <w:r>
        <w:rPr>
          <w:color w:val="2B2A29"/>
          <w:w w:val="105"/>
        </w:rPr>
        <w:t>whether</w:t>
      </w:r>
      <w:r>
        <w:rPr>
          <w:color w:val="2B2A29"/>
          <w:spacing w:val="-1"/>
          <w:w w:val="105"/>
        </w:rPr>
        <w:t xml:space="preserve"> </w:t>
      </w:r>
      <w:r>
        <w:rPr>
          <w:color w:val="2B2A29"/>
          <w:w w:val="105"/>
        </w:rPr>
        <w:t>the value is of a certain type and how to do a cast to assign it to a variable of the type we</w:t>
      </w:r>
      <w:r>
        <w:rPr>
          <w:color w:val="2B2A29"/>
          <w:spacing w:val="1"/>
          <w:w w:val="105"/>
        </w:rPr>
        <w:t xml:space="preserve"> </w:t>
      </w:r>
      <w:r>
        <w:rPr>
          <w:color w:val="2B2A29"/>
          <w:w w:val="105"/>
        </w:rPr>
        <w:t>want. But the Ballerina compiler is aware of the type test operation in the conditional</w:t>
      </w:r>
      <w:r>
        <w:rPr>
          <w:color w:val="2B2A29"/>
          <w:spacing w:val="1"/>
          <w:w w:val="105"/>
        </w:rPr>
        <w:t xml:space="preserve"> </w:t>
      </w:r>
      <w:r>
        <w:rPr>
          <w:color w:val="2B2A29"/>
          <w:w w:val="105"/>
        </w:rPr>
        <w:t>statement,</w:t>
      </w:r>
      <w:r>
        <w:rPr>
          <w:color w:val="2B2A29"/>
          <w:spacing w:val="5"/>
          <w:w w:val="105"/>
        </w:rPr>
        <w:t xml:space="preserve"> </w:t>
      </w:r>
      <w:r>
        <w:rPr>
          <w:color w:val="2B2A29"/>
          <w:w w:val="105"/>
        </w:rPr>
        <w:t>and</w:t>
      </w:r>
      <w:r>
        <w:rPr>
          <w:color w:val="2B2A29"/>
          <w:spacing w:val="5"/>
          <w:w w:val="105"/>
        </w:rPr>
        <w:t xml:space="preserve"> </w:t>
      </w:r>
      <w:r>
        <w:rPr>
          <w:color w:val="2B2A29"/>
          <w:w w:val="105"/>
        </w:rPr>
        <w:t>it</w:t>
      </w:r>
      <w:r>
        <w:rPr>
          <w:color w:val="2B2A29"/>
          <w:spacing w:val="5"/>
          <w:w w:val="105"/>
        </w:rPr>
        <w:t xml:space="preserve"> </w:t>
      </w:r>
      <w:r>
        <w:rPr>
          <w:color w:val="2B2A29"/>
          <w:w w:val="105"/>
        </w:rPr>
        <w:t>knows</w:t>
      </w:r>
      <w:r>
        <w:rPr>
          <w:color w:val="2B2A29"/>
          <w:spacing w:val="6"/>
          <w:w w:val="105"/>
        </w:rPr>
        <w:t xml:space="preserve"> </w:t>
      </w:r>
      <w:r>
        <w:rPr>
          <w:color w:val="2B2A29"/>
          <w:w w:val="105"/>
        </w:rPr>
        <w:t>that</w:t>
      </w:r>
      <w:r>
        <w:rPr>
          <w:color w:val="2B2A29"/>
          <w:spacing w:val="5"/>
          <w:w w:val="105"/>
        </w:rPr>
        <w:t xml:space="preserve"> </w:t>
      </w:r>
      <w:r>
        <w:rPr>
          <w:color w:val="2B2A29"/>
          <w:w w:val="105"/>
        </w:rPr>
        <w:t>after</w:t>
      </w:r>
      <w:r>
        <w:rPr>
          <w:color w:val="2B2A29"/>
          <w:spacing w:val="5"/>
          <w:w w:val="105"/>
        </w:rPr>
        <w:t xml:space="preserve"> </w:t>
      </w:r>
      <w:r>
        <w:rPr>
          <w:color w:val="2B2A29"/>
          <w:w w:val="105"/>
        </w:rPr>
        <w:t>the</w:t>
      </w:r>
      <w:r>
        <w:rPr>
          <w:color w:val="2B2A29"/>
          <w:spacing w:val="5"/>
          <w:w w:val="105"/>
        </w:rPr>
        <w:t xml:space="preserve"> </w:t>
      </w:r>
      <w:r>
        <w:rPr>
          <w:color w:val="2B2A29"/>
          <w:w w:val="105"/>
        </w:rPr>
        <w:t>condition</w:t>
      </w:r>
      <w:r>
        <w:rPr>
          <w:color w:val="2B2A29"/>
          <w:spacing w:val="6"/>
          <w:w w:val="105"/>
        </w:rPr>
        <w:t xml:space="preserve"> </w:t>
      </w:r>
      <w:r>
        <w:rPr>
          <w:color w:val="2B2A29"/>
          <w:w w:val="105"/>
        </w:rPr>
        <w:t>check,</w:t>
      </w:r>
      <w:r>
        <w:rPr>
          <w:color w:val="2B2A29"/>
          <w:spacing w:val="5"/>
          <w:w w:val="105"/>
        </w:rPr>
        <w:t xml:space="preserve"> </w:t>
      </w:r>
      <w:r>
        <w:rPr>
          <w:color w:val="2B2A29"/>
          <w:w w:val="105"/>
        </w:rPr>
        <w:t>inside</w:t>
      </w:r>
      <w:r>
        <w:rPr>
          <w:color w:val="2B2A29"/>
          <w:spacing w:val="5"/>
          <w:w w:val="105"/>
        </w:rPr>
        <w:t xml:space="preserve"> </w:t>
      </w:r>
      <w:r>
        <w:rPr>
          <w:color w:val="2B2A29"/>
          <w:w w:val="105"/>
        </w:rPr>
        <w:t>the</w:t>
      </w:r>
      <w:r>
        <w:rPr>
          <w:color w:val="2B2A29"/>
          <w:spacing w:val="6"/>
          <w:w w:val="105"/>
        </w:rPr>
        <w:t xml:space="preserve"> </w:t>
      </w:r>
      <w:r>
        <w:rPr>
          <w:rFonts w:ascii="宋体" w:hAnsi="宋体"/>
          <w:color w:val="2B2A29"/>
          <w:w w:val="105"/>
        </w:rPr>
        <w:t>if</w:t>
      </w:r>
      <w:r>
        <w:rPr>
          <w:rFonts w:ascii="宋体" w:hAnsi="宋体"/>
          <w:color w:val="2B2A29"/>
          <w:spacing w:val="-53"/>
          <w:w w:val="105"/>
        </w:rPr>
        <w:t xml:space="preserve"> </w:t>
      </w:r>
      <w:r>
        <w:rPr>
          <w:color w:val="2B2A29"/>
          <w:w w:val="105"/>
        </w:rPr>
        <w:t>statement</w:t>
      </w:r>
      <w:r>
        <w:rPr>
          <w:color w:val="2B2A29"/>
          <w:spacing w:val="5"/>
          <w:w w:val="105"/>
        </w:rPr>
        <w:t xml:space="preserve"> </w:t>
      </w:r>
      <w:r>
        <w:rPr>
          <w:color w:val="2B2A29"/>
          <w:w w:val="105"/>
        </w:rPr>
        <w:t>block,</w:t>
      </w:r>
      <w:r>
        <w:rPr>
          <w:color w:val="2B2A29"/>
          <w:spacing w:val="6"/>
          <w:w w:val="105"/>
        </w:rPr>
        <w:t xml:space="preserve"> </w:t>
      </w:r>
      <w:r>
        <w:rPr>
          <w:color w:val="2B2A29"/>
          <w:w w:val="105"/>
        </w:rPr>
        <w:t>the</w:t>
      </w:r>
      <w:r>
        <w:rPr>
          <w:color w:val="2B2A29"/>
          <w:spacing w:val="-55"/>
          <w:w w:val="105"/>
        </w:rPr>
        <w:t xml:space="preserve"> </w:t>
      </w:r>
      <w:r>
        <w:rPr>
          <w:rFonts w:ascii="宋体" w:hAnsi="宋体"/>
          <w:color w:val="2B2A29"/>
          <w:w w:val="105"/>
        </w:rPr>
        <w:t xml:space="preserve">id </w:t>
      </w:r>
      <w:r>
        <w:rPr>
          <w:color w:val="2B2A29"/>
          <w:w w:val="105"/>
        </w:rPr>
        <w:t xml:space="preserve">variable will surely be of </w:t>
      </w:r>
      <w:r>
        <w:rPr>
          <w:rFonts w:ascii="宋体" w:hAnsi="宋体"/>
          <w:color w:val="2B2A29"/>
          <w:w w:val="105"/>
        </w:rPr>
        <w:t xml:space="preserve">string </w:t>
      </w:r>
      <w:r>
        <w:rPr>
          <w:color w:val="2B2A29"/>
          <w:w w:val="105"/>
        </w:rPr>
        <w:t xml:space="preserve">type. Because of this, inside the </w:t>
      </w:r>
      <w:r>
        <w:rPr>
          <w:rFonts w:ascii="宋体" w:hAnsi="宋体"/>
          <w:color w:val="2B2A29"/>
          <w:w w:val="105"/>
        </w:rPr>
        <w:t xml:space="preserve">if </w:t>
      </w:r>
      <w:r>
        <w:rPr>
          <w:color w:val="2B2A29"/>
          <w:w w:val="105"/>
        </w:rPr>
        <w:t>statement code</w:t>
      </w:r>
      <w:r>
        <w:rPr>
          <w:color w:val="2B2A29"/>
          <w:spacing w:val="-55"/>
          <w:w w:val="105"/>
        </w:rPr>
        <w:t xml:space="preserve"> </w:t>
      </w:r>
      <w:r>
        <w:rPr>
          <w:color w:val="2B2A29"/>
          <w:w w:val="105"/>
        </w:rPr>
        <w:t xml:space="preserve">block’s scope, the </w:t>
      </w:r>
      <w:r>
        <w:rPr>
          <w:rFonts w:ascii="宋体" w:hAnsi="宋体"/>
          <w:color w:val="2B2A29"/>
          <w:w w:val="105"/>
        </w:rPr>
        <w:t xml:space="preserve">id </w:t>
      </w:r>
      <w:r>
        <w:rPr>
          <w:color w:val="2B2A29"/>
          <w:w w:val="105"/>
        </w:rPr>
        <w:t xml:space="preserve">is considered as a </w:t>
      </w:r>
      <w:r>
        <w:rPr>
          <w:rFonts w:ascii="宋体" w:hAnsi="宋体"/>
          <w:color w:val="2B2A29"/>
          <w:w w:val="105"/>
        </w:rPr>
        <w:t xml:space="preserve">string </w:t>
      </w:r>
      <w:r>
        <w:rPr>
          <w:color w:val="2B2A29"/>
          <w:w w:val="105"/>
        </w:rPr>
        <w:t>value. In the same manner, inside the</w:t>
      </w:r>
      <w:r>
        <w:rPr>
          <w:color w:val="2B2A29"/>
          <w:spacing w:val="1"/>
          <w:w w:val="105"/>
        </w:rPr>
        <w:t xml:space="preserve"> </w:t>
      </w:r>
      <w:r>
        <w:rPr>
          <w:rFonts w:ascii="宋体" w:hAnsi="宋体"/>
          <w:color w:val="2B2A29"/>
          <w:w w:val="105"/>
        </w:rPr>
        <w:t>else</w:t>
      </w:r>
      <w:r>
        <w:rPr>
          <w:rFonts w:ascii="宋体" w:hAnsi="宋体"/>
          <w:color w:val="2B2A29"/>
          <w:spacing w:val="-62"/>
          <w:w w:val="105"/>
        </w:rPr>
        <w:t xml:space="preserve"> </w:t>
      </w:r>
      <w:r>
        <w:rPr>
          <w:color w:val="2B2A29"/>
          <w:w w:val="105"/>
        </w:rPr>
        <w:t>code</w:t>
      </w:r>
      <w:r>
        <w:rPr>
          <w:color w:val="2B2A29"/>
          <w:spacing w:val="-5"/>
          <w:w w:val="105"/>
        </w:rPr>
        <w:t xml:space="preserve"> </w:t>
      </w:r>
      <w:r>
        <w:rPr>
          <w:color w:val="2B2A29"/>
          <w:w w:val="105"/>
        </w:rPr>
        <w:t>block,</w:t>
      </w:r>
      <w:r>
        <w:rPr>
          <w:color w:val="2B2A29"/>
          <w:spacing w:val="-4"/>
          <w:w w:val="105"/>
        </w:rPr>
        <w:t xml:space="preserve"> </w:t>
      </w:r>
      <w:r>
        <w:rPr>
          <w:color w:val="2B2A29"/>
          <w:w w:val="105"/>
        </w:rPr>
        <w:t>the</w:t>
      </w:r>
      <w:r>
        <w:rPr>
          <w:color w:val="2B2A29"/>
          <w:spacing w:val="-4"/>
          <w:w w:val="105"/>
        </w:rPr>
        <w:t xml:space="preserve"> </w:t>
      </w:r>
      <w:r>
        <w:rPr>
          <w:color w:val="2B2A29"/>
          <w:w w:val="105"/>
        </w:rPr>
        <w:t>variable</w:t>
      </w:r>
      <w:r>
        <w:rPr>
          <w:color w:val="2B2A29"/>
          <w:spacing w:val="-4"/>
          <w:w w:val="105"/>
        </w:rPr>
        <w:t xml:space="preserve"> </w:t>
      </w:r>
      <w:r>
        <w:rPr>
          <w:rFonts w:ascii="宋体" w:hAnsi="宋体"/>
          <w:color w:val="2B2A29"/>
          <w:w w:val="105"/>
        </w:rPr>
        <w:t>id</w:t>
      </w:r>
      <w:r>
        <w:rPr>
          <w:rFonts w:ascii="宋体" w:hAnsi="宋体"/>
          <w:color w:val="2B2A29"/>
          <w:spacing w:val="-62"/>
          <w:w w:val="105"/>
        </w:rPr>
        <w:t xml:space="preserve"> </w:t>
      </w:r>
      <w:r>
        <w:rPr>
          <w:color w:val="2B2A29"/>
          <w:w w:val="105"/>
        </w:rPr>
        <w:t>can</w:t>
      </w:r>
      <w:r>
        <w:rPr>
          <w:color w:val="2B2A29"/>
          <w:spacing w:val="-4"/>
          <w:w w:val="105"/>
        </w:rPr>
        <w:t xml:space="preserve"> </w:t>
      </w:r>
      <w:r>
        <w:rPr>
          <w:color w:val="2B2A29"/>
          <w:w w:val="105"/>
        </w:rPr>
        <w:t>only</w:t>
      </w:r>
      <w:r>
        <w:rPr>
          <w:color w:val="2B2A29"/>
          <w:spacing w:val="-4"/>
          <w:w w:val="105"/>
        </w:rPr>
        <w:t xml:space="preserve"> </w:t>
      </w:r>
      <w:r>
        <w:rPr>
          <w:color w:val="2B2A29"/>
          <w:w w:val="105"/>
        </w:rPr>
        <w:t>be</w:t>
      </w:r>
      <w:r>
        <w:rPr>
          <w:color w:val="2B2A29"/>
          <w:spacing w:val="-4"/>
          <w:w w:val="105"/>
        </w:rPr>
        <w:t xml:space="preserve"> </w:t>
      </w:r>
      <w:r>
        <w:rPr>
          <w:color w:val="2B2A29"/>
          <w:w w:val="105"/>
        </w:rPr>
        <w:t>the</w:t>
      </w:r>
      <w:r>
        <w:rPr>
          <w:color w:val="2B2A29"/>
          <w:spacing w:val="-5"/>
          <w:w w:val="105"/>
        </w:rPr>
        <w:t xml:space="preserve"> </w:t>
      </w:r>
      <w:r>
        <w:rPr>
          <w:color w:val="2B2A29"/>
          <w:w w:val="105"/>
        </w:rPr>
        <w:t>rest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union</w:t>
      </w:r>
      <w:r>
        <w:rPr>
          <w:color w:val="2B2A29"/>
          <w:spacing w:val="-4"/>
          <w:w w:val="105"/>
        </w:rPr>
        <w:t xml:space="preserve"> </w:t>
      </w:r>
      <w:r>
        <w:rPr>
          <w:color w:val="2B2A29"/>
          <w:w w:val="105"/>
        </w:rPr>
        <w:t>type</w:t>
      </w:r>
      <w:r>
        <w:rPr>
          <w:color w:val="2B2A29"/>
          <w:spacing w:val="-4"/>
          <w:w w:val="105"/>
        </w:rPr>
        <w:t xml:space="preserve"> </w:t>
      </w:r>
      <w:r>
        <w:rPr>
          <w:color w:val="2B2A29"/>
          <w:w w:val="105"/>
        </w:rPr>
        <w:t>other</w:t>
      </w:r>
      <w:r>
        <w:rPr>
          <w:color w:val="2B2A29"/>
          <w:spacing w:val="-5"/>
          <w:w w:val="105"/>
        </w:rPr>
        <w:t xml:space="preserve"> </w:t>
      </w:r>
      <w:r>
        <w:rPr>
          <w:color w:val="2B2A29"/>
          <w:w w:val="105"/>
        </w:rPr>
        <w:t>than</w:t>
      </w:r>
      <w:r>
        <w:rPr>
          <w:color w:val="2B2A29"/>
          <w:spacing w:val="-4"/>
          <w:w w:val="105"/>
        </w:rPr>
        <w:t xml:space="preserve"> </w:t>
      </w:r>
      <w:r>
        <w:rPr>
          <w:rFonts w:ascii="宋体" w:hAnsi="宋体"/>
          <w:color w:val="2B2A29"/>
          <w:w w:val="105"/>
        </w:rPr>
        <w:t>string</w:t>
      </w:r>
      <w:r>
        <w:rPr>
          <w:color w:val="2B2A29"/>
          <w:w w:val="105"/>
        </w:rPr>
        <w:t>,</w:t>
      </w:r>
      <w:r>
        <w:rPr>
          <w:color w:val="2B2A29"/>
          <w:spacing w:val="-54"/>
          <w:w w:val="105"/>
        </w:rPr>
        <w:t xml:space="preserve"> </w:t>
      </w:r>
      <w:r>
        <w:rPr>
          <w:color w:val="2B2A29"/>
          <w:w w:val="105"/>
        </w:rPr>
        <w:t xml:space="preserve">which means it can only be an </w:t>
      </w:r>
      <w:r>
        <w:rPr>
          <w:rFonts w:ascii="宋体" w:hAnsi="宋体"/>
          <w:color w:val="2B2A29"/>
          <w:w w:val="105"/>
        </w:rPr>
        <w:t>int</w:t>
      </w:r>
      <w:r>
        <w:rPr>
          <w:color w:val="2B2A29"/>
          <w:w w:val="105"/>
        </w:rPr>
        <w:t>. So, with this behavior, we can rewrite the previous</w:t>
      </w:r>
      <w:r>
        <w:rPr>
          <w:color w:val="2B2A29"/>
          <w:spacing w:val="1"/>
          <w:w w:val="105"/>
        </w:rPr>
        <w:t xml:space="preserve"> </w:t>
      </w:r>
      <w:r>
        <w:rPr>
          <w:color w:val="2B2A29"/>
          <w:w w:val="110"/>
        </w:rPr>
        <w:t>code</w:t>
      </w:r>
      <w:r>
        <w:rPr>
          <w:color w:val="2B2A29"/>
          <w:spacing w:val="-17"/>
          <w:w w:val="110"/>
        </w:rPr>
        <w:t xml:space="preserve"> </w:t>
      </w:r>
      <w:r>
        <w:rPr>
          <w:color w:val="2B2A29"/>
          <w:w w:val="110"/>
        </w:rPr>
        <w:t>snippet</w:t>
      </w:r>
      <w:r>
        <w:rPr>
          <w:color w:val="2B2A29"/>
          <w:spacing w:val="-16"/>
          <w:w w:val="110"/>
        </w:rPr>
        <w:t xml:space="preserve"> </w:t>
      </w:r>
      <w:r>
        <w:rPr>
          <w:color w:val="2B2A29"/>
          <w:w w:val="110"/>
        </w:rPr>
        <w:t>in</w:t>
      </w:r>
      <w:r>
        <w:rPr>
          <w:color w:val="2B2A29"/>
          <w:spacing w:val="-17"/>
          <w:w w:val="110"/>
        </w:rPr>
        <w:t xml:space="preserve"> </w:t>
      </w:r>
      <w:r>
        <w:rPr>
          <w:color w:val="2B2A29"/>
          <w:w w:val="110"/>
        </w:rPr>
        <w:t>the</w:t>
      </w:r>
      <w:r>
        <w:rPr>
          <w:color w:val="2B2A29"/>
          <w:spacing w:val="-16"/>
          <w:w w:val="110"/>
        </w:rPr>
        <w:t xml:space="preserve"> </w:t>
      </w:r>
      <w:r>
        <w:rPr>
          <w:color w:val="2B2A29"/>
          <w:w w:val="110"/>
        </w:rPr>
        <w:t>following</w:t>
      </w:r>
      <w:r>
        <w:rPr>
          <w:color w:val="2B2A29"/>
          <w:spacing w:val="-16"/>
          <w:w w:val="110"/>
        </w:rPr>
        <w:t xml:space="preserve"> </w:t>
      </w:r>
      <w:r>
        <w:rPr>
          <w:color w:val="2B2A29"/>
          <w:w w:val="110"/>
        </w:rPr>
        <w:t>way:</w:t>
      </w:r>
    </w:p>
    <w:p>
      <w:pPr>
        <w:pStyle w:val="11"/>
        <w:spacing w:before="213"/>
        <w:ind w:left="519"/>
      </w:pPr>
      <w:r>
        <w:rPr>
          <w:color w:val="2B2A29"/>
          <w:w w:val="105"/>
        </w:rPr>
        <w:t>前面的代码显示</w:t>
      </w:r>
      <w:r>
        <w:rPr>
          <w:color w:val="2B2A29"/>
          <w:spacing w:val="-1"/>
          <w:w w:val="105"/>
        </w:rPr>
        <w:t>了</w:t>
      </w:r>
      <w:r>
        <w:rPr>
          <w:color w:val="2B2A29"/>
          <w:w w:val="105"/>
        </w:rPr>
        <w:t>如何使用类型测试表达式来检查值是否属于特定类型，以及如何执行强制转换以将其分配给所需类型的变量。但是Ballerina编译器知道条件语句中的类型测试操作，并且知道在条件检查之后，在</w:t>
      </w:r>
      <w:r>
        <w:rPr>
          <w:rFonts w:ascii="宋体" w:hAnsi="宋体"/>
          <w:color w:val="2B2A29"/>
          <w:w w:val="105"/>
        </w:rPr>
        <w:t>if</w:t>
      </w:r>
      <w:r>
        <w:rPr>
          <w:color w:val="2B2A29"/>
          <w:w w:val="105"/>
        </w:rPr>
        <w:t>语句块中，</w:t>
      </w:r>
      <w:r>
        <w:rPr>
          <w:rFonts w:ascii="宋体" w:hAnsi="宋体"/>
          <w:color w:val="2B2A29"/>
          <w:w w:val="105"/>
        </w:rPr>
        <w:t>id</w:t>
      </w:r>
      <w:r>
        <w:rPr>
          <w:color w:val="2B2A29"/>
          <w:w w:val="105"/>
        </w:rPr>
        <w:t>变量肯定是</w:t>
      </w:r>
      <w:r>
        <w:rPr>
          <w:rFonts w:ascii="宋体" w:hAnsi="宋体"/>
          <w:color w:val="2B2A29"/>
          <w:w w:val="105"/>
        </w:rPr>
        <w:t>字符串</w:t>
      </w:r>
      <w:r>
        <w:rPr>
          <w:color w:val="2B2A29"/>
          <w:w w:val="105"/>
        </w:rPr>
        <w:t>类型的。因此，在</w:t>
      </w:r>
      <w:r>
        <w:rPr>
          <w:rFonts w:ascii="宋体" w:hAnsi="宋体"/>
          <w:color w:val="2B2A29"/>
          <w:w w:val="105"/>
        </w:rPr>
        <w:t>if</w:t>
      </w:r>
      <w:r>
        <w:rPr>
          <w:color w:val="2B2A29"/>
          <w:w w:val="105"/>
        </w:rPr>
        <w:t>语句代</w:t>
      </w:r>
      <w:r>
        <w:rPr>
          <w:color w:val="2B2A29"/>
          <w:spacing w:val="-55"/>
          <w:w w:val="105"/>
        </w:rPr>
        <w:t>码</w:t>
      </w:r>
      <w:r>
        <w:rPr>
          <w:color w:val="2B2A29"/>
          <w:w w:val="105"/>
        </w:rPr>
        <w:t>块的范围内，</w:t>
      </w:r>
      <w:r>
        <w:rPr>
          <w:rFonts w:ascii="宋体" w:hAnsi="宋体"/>
          <w:color w:val="2B2A29"/>
          <w:w w:val="105"/>
        </w:rPr>
        <w:t>id</w:t>
      </w:r>
      <w:r>
        <w:rPr>
          <w:color w:val="2B2A29"/>
          <w:w w:val="105"/>
        </w:rPr>
        <w:t>被视为</w:t>
      </w:r>
      <w:r>
        <w:rPr>
          <w:rFonts w:ascii="宋体" w:hAnsi="宋体"/>
          <w:color w:val="2B2A29"/>
          <w:w w:val="105"/>
        </w:rPr>
        <w:t>字符串</w:t>
      </w:r>
      <w:r>
        <w:rPr>
          <w:color w:val="2B2A29"/>
          <w:w w:val="105"/>
        </w:rPr>
        <w:t>值。同样，在</w:t>
      </w:r>
      <w:r>
        <w:rPr>
          <w:rFonts w:ascii="宋体" w:hAnsi="宋体"/>
          <w:color w:val="2B2A29"/>
          <w:w w:val="105"/>
        </w:rPr>
        <w:t>else</w:t>
      </w:r>
      <w:r>
        <w:rPr>
          <w:color w:val="2B2A29"/>
          <w:w w:val="105"/>
        </w:rPr>
        <w:t>代码块中，变量</w:t>
      </w:r>
      <w:r>
        <w:rPr>
          <w:rFonts w:ascii="宋体" w:hAnsi="宋体"/>
          <w:color w:val="2B2A29"/>
          <w:w w:val="105"/>
        </w:rPr>
        <w:t>id</w:t>
      </w:r>
      <w:r>
        <w:rPr>
          <w:color w:val="2B2A29"/>
          <w:w w:val="105"/>
        </w:rPr>
        <w:t>只能是除</w:t>
      </w:r>
      <w:r>
        <w:rPr>
          <w:rFonts w:ascii="宋体" w:hAnsi="宋体"/>
          <w:color w:val="2B2A29"/>
          <w:w w:val="105"/>
        </w:rPr>
        <w:t>字符串</w:t>
      </w:r>
      <w:r>
        <w:rPr>
          <w:color w:val="2B2A29"/>
          <w:w w:val="105"/>
        </w:rPr>
        <w:t>之</w:t>
      </w:r>
      <w:r>
        <w:rPr>
          <w:color w:val="2B2A29"/>
          <w:spacing w:val="-4"/>
          <w:w w:val="105"/>
        </w:rPr>
        <w:t>外</w:t>
      </w:r>
      <w:r>
        <w:rPr>
          <w:color w:val="2B2A29"/>
          <w:w w:val="105"/>
        </w:rPr>
        <w:t>的联合类型的其余</w:t>
      </w:r>
      <w:r>
        <w:rPr>
          <w:color w:val="2B2A29"/>
          <w:spacing w:val="-4"/>
          <w:w w:val="105"/>
        </w:rPr>
        <w:t>部分</w:t>
      </w:r>
      <w:r>
        <w:rPr>
          <w:color w:val="2B2A29"/>
          <w:w w:val="105"/>
        </w:rPr>
        <w:t>，这意味着它只能是</w:t>
      </w:r>
      <w:r>
        <w:rPr>
          <w:rFonts w:ascii="宋体" w:hAnsi="宋体"/>
          <w:color w:val="2B2A29"/>
          <w:w w:val="105"/>
        </w:rPr>
        <w:t>int</w:t>
      </w:r>
      <w:r>
        <w:rPr>
          <w:color w:val="2B2A29"/>
          <w:w w:val="105"/>
        </w:rPr>
        <w:t>。因此，通过这种行为，我们可以</w:t>
      </w:r>
      <w:r>
        <w:rPr>
          <w:color w:val="2B2A29"/>
          <w:w w:val="110"/>
        </w:rPr>
        <w:t>按以下</w:t>
      </w:r>
      <w:r>
        <w:rPr>
          <w:color w:val="2B2A29"/>
          <w:w w:val="105"/>
        </w:rPr>
        <w:t>方式重写前面的</w:t>
      </w:r>
      <w:r>
        <w:rPr>
          <w:color w:val="2B2A29"/>
          <w:w w:val="110"/>
        </w:rPr>
        <w:t>代码段：</w:t>
      </w:r>
    </w:p>
    <w:p>
      <w:r>
        <w:rPr>
          <w:rFonts w:ascii="宋体"/>
          <w:color w:val="2B2A29"/>
        </w:rPr>
        <w:t>string</w:t>
      </w:r>
      <w:r>
        <w:rPr>
          <w:rFonts w:ascii="宋体"/>
          <w:color w:val="2B2A29"/>
          <w:spacing w:val="-17"/>
        </w:rPr>
        <w:t xml:space="preserve"> </w:t>
      </w:r>
      <w:r>
        <w:rPr>
          <w:rFonts w:ascii="宋体"/>
          <w:color w:val="2B2A29"/>
        </w:rPr>
        <w:t>prefixedId;</w:t>
      </w:r>
      <w:r>
        <w:rPr>
          <w:rFonts w:ascii="宋体"/>
          <w:color w:val="2B2A29"/>
          <w:spacing w:val="-107"/>
        </w:rPr>
        <w:t xml:space="preserve"> </w:t>
      </w:r>
      <w:r>
        <w:rPr>
          <w:rFonts w:ascii="宋体"/>
          <w:color w:val="2B2A29"/>
        </w:rPr>
        <w:t>if id is string {</w:t>
      </w:r>
    </w:p>
    <w:p>
      <w:pPr>
        <w:pStyle w:val="11"/>
        <w:spacing w:before="169" w:line="273" w:lineRule="auto"/>
        <w:ind w:left="160" w:right="6817"/>
        <w:rPr>
          <w:rFonts w:ascii="宋体"/>
        </w:rPr>
      </w:pPr>
      <w:r>
        <w:rPr>
          <w:rFonts w:ascii="宋体"/>
          <w:color w:val="2B2A29"/>
        </w:rPr>
        <w:t>字符串前缀ID；如果id是字符串{</w:t>
      </w:r>
    </w:p>
    <w:p>
      <w:r>
        <w:rPr>
          <w:rFonts w:ascii="宋体"/>
          <w:color w:val="2B2A29"/>
        </w:rPr>
        <w:t>prefixedId = "ID" + id;</w:t>
      </w:r>
    </w:p>
    <w:p>
      <w:pPr>
        <w:pStyle w:val="11"/>
        <w:spacing w:line="279" w:lineRule="exact"/>
        <w:ind w:left="600"/>
        <w:rPr>
          <w:rFonts w:ascii="宋体"/>
        </w:rPr>
      </w:pPr>
      <w:r>
        <w:rPr>
          <w:rFonts w:ascii="宋体"/>
          <w:color w:val="2B2A29"/>
        </w:rPr>
        <w:t>prefixedId=“ID”+ID；</w:t>
      </w:r>
    </w:p>
    <w:p>
      <w:r>
        <w:rPr>
          <w:rFonts w:ascii="宋体"/>
          <w:color w:val="2B2A29"/>
        </w:rPr>
        <w:t>} else {</w:t>
      </w:r>
    </w:p>
    <w:p>
      <w:pPr>
        <w:pStyle w:val="11"/>
        <w:spacing w:before="39"/>
        <w:ind w:left="160"/>
        <w:rPr>
          <w:rFonts w:ascii="宋体"/>
        </w:rPr>
      </w:pPr>
      <w:r>
        <w:rPr>
          <w:rFonts w:ascii="宋体"/>
          <w:color w:val="2B2A29"/>
        </w:rPr>
        <w:t>}其他{</w:t>
      </w:r>
    </w:p>
    <w:p>
      <w:r>
        <w:rPr>
          <w:rFonts w:ascii="宋体"/>
          <w:color w:val="2B2A29"/>
        </w:rPr>
        <w:t>prefixedId = "ID" + id.toString();</w:t>
      </w:r>
    </w:p>
    <w:p>
      <w:pPr>
        <w:pStyle w:val="11"/>
        <w:spacing w:before="38"/>
        <w:ind w:left="600"/>
        <w:rPr>
          <w:rFonts w:ascii="宋体"/>
        </w:rPr>
      </w:pPr>
      <w:r>
        <w:rPr>
          <w:rFonts w:ascii="宋体"/>
          <w:color w:val="2B2A29"/>
        </w:rPr>
        <w:t>prefixedId=“ID”+ID.toString（）；</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pPr>
        <w:spacing w:after="0"/>
        <w:jc w:val="left"/>
        <w:rPr>
          <w:rFonts w:ascii="宋体"/>
          <w:sz w:val="22"/>
        </w:rPr>
        <w:sectPr>
          <w:headerReference r:id="rId33" w:type="default"/>
          <w:footerReference r:id="rId35" w:type="default"/>
          <w:headerReference r:id="rId34" w:type="even"/>
          <w:footerReference r:id="rId36" w:type="even"/>
          <w:pgSz w:w="10080" w:h="14400"/>
          <w:pgMar w:top="1260" w:right="560" w:bottom="1260" w:left="560" w:header="1037" w:footer="1070" w:gutter="0"/>
          <w:pgNumType w:start="56"/>
          <w:cols w:space="720" w:num="1"/>
        </w:sectPr>
      </w:pPr>
    </w:p>
    <w:p>
      <w:pPr>
        <w:pStyle w:val="11"/>
        <w:spacing w:before="10"/>
        <w:rPr>
          <w:rFonts w:ascii="宋体"/>
          <w:sz w:val="12"/>
        </w:rPr>
      </w:pPr>
    </w:p>
    <w:p>
      <w:r>
        <w:rPr>
          <w:color w:val="2B2A29"/>
          <w:w w:val="105"/>
        </w:rPr>
        <w:t>Let’s take a look at an extended example of a union type constructed using three</w:t>
      </w:r>
      <w:r>
        <w:rPr>
          <w:color w:val="2B2A29"/>
          <w:spacing w:val="-55"/>
          <w:w w:val="105"/>
        </w:rPr>
        <w:t xml:space="preserve"> </w:t>
      </w:r>
      <w:r>
        <w:rPr>
          <w:color w:val="2B2A29"/>
          <w:w w:val="110"/>
        </w:rPr>
        <w:t>basic</w:t>
      </w:r>
      <w:r>
        <w:rPr>
          <w:color w:val="2B2A29"/>
          <w:spacing w:val="-16"/>
          <w:w w:val="110"/>
        </w:rPr>
        <w:t xml:space="preserve"> </w:t>
      </w:r>
      <w:r>
        <w:rPr>
          <w:color w:val="2B2A29"/>
          <w:w w:val="110"/>
        </w:rPr>
        <w:t>types.</w:t>
      </w:r>
    </w:p>
    <w:p>
      <w:pPr>
        <w:pStyle w:val="11"/>
        <w:spacing w:before="85" w:line="304" w:lineRule="auto"/>
        <w:ind w:left="520" w:right="510" w:firstLine="359"/>
      </w:pPr>
      <w:bookmarkStart w:id="57" w:name="_bookmark53"/>
      <w:bookmarkEnd w:id="57"/>
      <w:r>
        <w:rPr>
          <w:color w:val="2B2A29"/>
          <w:w w:val="105"/>
        </w:rPr>
        <w:t>让我们来看一个使用三种</w:t>
      </w:r>
      <w:r>
        <w:rPr>
          <w:color w:val="2B2A29"/>
          <w:w w:val="110"/>
        </w:rPr>
        <w:t>基本类型</w:t>
      </w:r>
      <w:r>
        <w:rPr>
          <w:color w:val="2B2A29"/>
          <w:w w:val="105"/>
        </w:rPr>
        <w:t>构造的联合类型的扩展示例</w:t>
      </w:r>
      <w:r>
        <w:rPr>
          <w:color w:val="2B2A29"/>
          <w:w w:val="110"/>
        </w:rPr>
        <w:t>。</w:t>
      </w:r>
    </w:p>
    <w:p>
      <w:r>
        <w:rPr>
          <w:rFonts w:ascii="宋体"/>
          <w:color w:val="2B2A29"/>
        </w:rPr>
        <w:t>int|string|boolean status = getStatus();</w:t>
      </w:r>
      <w:r>
        <w:rPr>
          <w:rFonts w:ascii="宋体"/>
          <w:color w:val="2B2A29"/>
          <w:spacing w:val="-108"/>
        </w:rPr>
        <w:t xml:space="preserve"> </w:t>
      </w:r>
      <w:r>
        <w:rPr>
          <w:rFonts w:ascii="宋体"/>
          <w:color w:val="2B2A29"/>
        </w:rPr>
        <w:t>if status is int {</w:t>
      </w:r>
    </w:p>
    <w:p>
      <w:pPr>
        <w:pStyle w:val="11"/>
        <w:spacing w:before="143" w:line="273" w:lineRule="auto"/>
        <w:ind w:left="520" w:right="4020"/>
        <w:rPr>
          <w:rFonts w:ascii="宋体"/>
        </w:rPr>
      </w:pPr>
      <w:r>
        <w:rPr>
          <w:rFonts w:ascii="宋体"/>
          <w:color w:val="2B2A29"/>
        </w:rPr>
        <w:t>int | string | boolean status=getStatus（）；如果状态为int{</w:t>
      </w:r>
    </w:p>
    <w:p>
      <w:r>
        <w:rPr>
          <w:rFonts w:ascii="宋体"/>
          <w:color w:val="2B2A29"/>
        </w:rPr>
        <w:t>// status is an int in this scope</w:t>
      </w:r>
      <w:r>
        <w:rPr>
          <w:rFonts w:ascii="宋体"/>
          <w:color w:val="2B2A29"/>
          <w:spacing w:val="-108"/>
        </w:rPr>
        <w:t xml:space="preserve"> </w:t>
      </w:r>
      <w:r>
        <w:rPr>
          <w:rFonts w:ascii="宋体"/>
          <w:color w:val="2B2A29"/>
        </w:rPr>
        <w:t>int a = status;</w:t>
      </w:r>
    </w:p>
    <w:p>
      <w:pPr>
        <w:pStyle w:val="11"/>
        <w:spacing w:line="273" w:lineRule="auto"/>
        <w:ind w:left="960" w:right="4350"/>
        <w:rPr>
          <w:rFonts w:ascii="宋体"/>
        </w:rPr>
      </w:pPr>
      <w:r>
        <w:rPr>
          <w:rFonts w:ascii="宋体"/>
          <w:color w:val="2B2A29"/>
        </w:rPr>
        <w:t>//status是此范围内的int，int a=status；</w:t>
      </w:r>
    </w:p>
    <w:p>
      <w:r>
        <w:rPr>
          <w:rFonts w:ascii="宋体"/>
          <w:color w:val="2B2A29"/>
        </w:rPr>
        <w:t>} else {</w:t>
      </w:r>
    </w:p>
    <w:p>
      <w:pPr>
        <w:pStyle w:val="11"/>
        <w:spacing w:line="279" w:lineRule="exact"/>
        <w:ind w:left="520"/>
        <w:rPr>
          <w:rFonts w:ascii="宋体"/>
        </w:rPr>
      </w:pPr>
      <w:r>
        <w:rPr>
          <w:rFonts w:ascii="宋体"/>
          <w:color w:val="2B2A29"/>
        </w:rPr>
        <w:t>}其他{</w:t>
      </w:r>
    </w:p>
    <w:p>
      <w:r>
        <w:rPr>
          <w:rFonts w:ascii="宋体"/>
          <w:color w:val="2B2A29"/>
        </w:rPr>
        <w:t>// status is string|boolean in this scope</w:t>
      </w:r>
      <w:r>
        <w:rPr>
          <w:rFonts w:ascii="宋体"/>
          <w:color w:val="2B2A29"/>
          <w:spacing w:val="-107"/>
        </w:rPr>
        <w:t xml:space="preserve"> </w:t>
      </w:r>
      <w:r>
        <w:rPr>
          <w:rFonts w:ascii="宋体"/>
          <w:color w:val="2B2A29"/>
        </w:rPr>
        <w:t>if status is string {</w:t>
      </w:r>
    </w:p>
    <w:p>
      <w:pPr>
        <w:pStyle w:val="11"/>
        <w:spacing w:before="36" w:line="273" w:lineRule="auto"/>
        <w:ind w:left="960" w:right="3470"/>
        <w:rPr>
          <w:rFonts w:ascii="宋体"/>
        </w:rPr>
      </w:pPr>
      <w:r>
        <w:rPr>
          <w:rFonts w:ascii="宋体"/>
          <w:color w:val="2B2A29"/>
        </w:rPr>
        <w:t>//status为string |如果status为string，则在此范围内为布尔值{</w:t>
      </w:r>
    </w:p>
    <w:p>
      <w:r>
        <w:rPr>
          <w:rFonts w:ascii="宋体"/>
          <w:color w:val="2B2A29"/>
        </w:rPr>
        <w:t>// status is string in this scope</w:t>
      </w:r>
      <w:r>
        <w:rPr>
          <w:rFonts w:ascii="宋体"/>
          <w:color w:val="2B2A29"/>
          <w:spacing w:val="-108"/>
        </w:rPr>
        <w:t xml:space="preserve"> </w:t>
      </w:r>
      <w:r>
        <w:rPr>
          <w:rFonts w:ascii="宋体"/>
          <w:color w:val="2B2A29"/>
        </w:rPr>
        <w:t>string b = status;</w:t>
      </w:r>
    </w:p>
    <w:p>
      <w:pPr>
        <w:pStyle w:val="11"/>
        <w:spacing w:line="273" w:lineRule="auto"/>
        <w:ind w:left="1400" w:right="3910"/>
        <w:rPr>
          <w:rFonts w:ascii="宋体"/>
        </w:rPr>
      </w:pPr>
      <w:r>
        <w:rPr>
          <w:rFonts w:ascii="宋体"/>
          <w:color w:val="2B2A29"/>
        </w:rPr>
        <w:t>//status是此范围中的字符串string b=status；</w:t>
      </w:r>
    </w:p>
    <w:p>
      <w:r>
        <w:rPr>
          <w:rFonts w:ascii="宋体"/>
          <w:color w:val="2B2A29"/>
        </w:rPr>
        <w:t>} else {</w:t>
      </w:r>
    </w:p>
    <w:p>
      <w:pPr>
        <w:pStyle w:val="11"/>
        <w:spacing w:line="279" w:lineRule="exact"/>
        <w:ind w:left="960"/>
        <w:rPr>
          <w:rFonts w:ascii="宋体"/>
        </w:rPr>
      </w:pPr>
      <w:r>
        <w:rPr>
          <w:rFonts w:ascii="宋体"/>
          <w:color w:val="2B2A29"/>
        </w:rPr>
        <w:t>}其他{</w:t>
      </w:r>
    </w:p>
    <w:p>
      <w:r>
        <w:rPr>
          <w:rFonts w:ascii="宋体"/>
          <w:color w:val="2B2A29"/>
        </w:rPr>
        <w:t>// status is boolean in this scope</w:t>
      </w:r>
      <w:r>
        <w:rPr>
          <w:rFonts w:ascii="宋体"/>
          <w:color w:val="2B2A29"/>
          <w:spacing w:val="-108"/>
        </w:rPr>
        <w:t xml:space="preserve"> </w:t>
      </w:r>
      <w:r>
        <w:rPr>
          <w:rFonts w:ascii="宋体"/>
          <w:color w:val="2B2A29"/>
        </w:rPr>
        <w:t>boolean c = status;</w:t>
      </w:r>
    </w:p>
    <w:p>
      <w:pPr>
        <w:pStyle w:val="11"/>
        <w:spacing w:before="35" w:line="273" w:lineRule="auto"/>
        <w:ind w:left="1400" w:right="3800"/>
        <w:rPr>
          <w:rFonts w:ascii="宋体"/>
        </w:rPr>
      </w:pPr>
      <w:r>
        <w:rPr>
          <w:rFonts w:ascii="宋体"/>
          <w:color w:val="2B2A29"/>
        </w:rPr>
        <w:t>//status在这个范围内是布尔值，boolean c=status；</w:t>
      </w:r>
    </w:p>
    <w:p>
      <w:r>
        <w:rPr>
          <w:rFonts w:ascii="宋体"/>
          <w:color w:val="2B2A29"/>
          <w:sz w:val="22"/>
        </w:rPr>
        <w:t>}</w:t>
      </w:r>
    </w:p>
    <w:p>
      <w:pPr>
        <w:spacing w:before="0" w:line="280" w:lineRule="exact"/>
        <w:ind w:left="960" w:right="0" w:firstLine="0"/>
        <w:jc w:val="left"/>
        <w:rPr>
          <w:rFonts w:ascii="宋体"/>
          <w:sz w:val="22"/>
        </w:rPr>
      </w:pPr>
      <w:r>
        <w:rPr>
          <w:rFonts w:ascii="宋体"/>
          <w:color w:val="2B2A29"/>
          <w:sz w:val="22"/>
        </w:rPr>
        <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In</w:t>
      </w:r>
      <w:r>
        <w:rPr>
          <w:color w:val="2B2A29"/>
          <w:spacing w:val="-6"/>
          <w:w w:val="105"/>
        </w:rPr>
        <w:t xml:space="preserve"> </w:t>
      </w:r>
      <w:r>
        <w:rPr>
          <w:color w:val="2B2A29"/>
          <w:w w:val="105"/>
        </w:rPr>
        <w:t>the</w:t>
      </w:r>
      <w:r>
        <w:rPr>
          <w:color w:val="2B2A29"/>
          <w:spacing w:val="-5"/>
          <w:w w:val="105"/>
        </w:rPr>
        <w:t xml:space="preserve"> </w:t>
      </w:r>
      <w:r>
        <w:rPr>
          <w:color w:val="2B2A29"/>
          <w:w w:val="105"/>
        </w:rPr>
        <w:t>previous</w:t>
      </w:r>
      <w:r>
        <w:rPr>
          <w:color w:val="2B2A29"/>
          <w:spacing w:val="-6"/>
          <w:w w:val="105"/>
        </w:rPr>
        <w:t xml:space="preserve"> </w:t>
      </w:r>
      <w:r>
        <w:rPr>
          <w:color w:val="2B2A29"/>
          <w:w w:val="105"/>
        </w:rPr>
        <w:t>scenario,</w:t>
      </w:r>
      <w:r>
        <w:rPr>
          <w:color w:val="2B2A29"/>
          <w:spacing w:val="-5"/>
          <w:w w:val="105"/>
        </w:rPr>
        <w:t xml:space="preserve"> </w:t>
      </w:r>
      <w:r>
        <w:rPr>
          <w:color w:val="2B2A29"/>
          <w:w w:val="105"/>
        </w:rPr>
        <w:t>the</w:t>
      </w:r>
      <w:r>
        <w:rPr>
          <w:color w:val="2B2A29"/>
          <w:spacing w:val="-6"/>
          <w:w w:val="105"/>
        </w:rPr>
        <w:t xml:space="preserve"> </w:t>
      </w:r>
      <w:r>
        <w:rPr>
          <w:rFonts w:ascii="宋体"/>
          <w:color w:val="2B2A29"/>
          <w:w w:val="105"/>
        </w:rPr>
        <w:t>getStatus()</w:t>
      </w:r>
      <w:r>
        <w:rPr>
          <w:rFonts w:ascii="宋体"/>
          <w:color w:val="2B2A29"/>
          <w:spacing w:val="-63"/>
          <w:w w:val="105"/>
        </w:rPr>
        <w:t xml:space="preserve"> </w:t>
      </w:r>
      <w:r>
        <w:rPr>
          <w:color w:val="2B2A29"/>
          <w:w w:val="105"/>
        </w:rPr>
        <w:t>function</w:t>
      </w:r>
      <w:r>
        <w:rPr>
          <w:color w:val="2B2A29"/>
          <w:spacing w:val="-5"/>
          <w:w w:val="105"/>
        </w:rPr>
        <w:t xml:space="preserve"> </w:t>
      </w:r>
      <w:r>
        <w:rPr>
          <w:color w:val="2B2A29"/>
          <w:w w:val="105"/>
        </w:rPr>
        <w:t>returns</w:t>
      </w:r>
      <w:r>
        <w:rPr>
          <w:color w:val="2B2A29"/>
          <w:spacing w:val="-5"/>
          <w:w w:val="105"/>
        </w:rPr>
        <w:t xml:space="preserve"> </w:t>
      </w:r>
      <w:r>
        <w:rPr>
          <w:color w:val="2B2A29"/>
          <w:w w:val="105"/>
        </w:rPr>
        <w:t>a</w:t>
      </w:r>
      <w:r>
        <w:rPr>
          <w:color w:val="2B2A29"/>
          <w:spacing w:val="-6"/>
          <w:w w:val="105"/>
        </w:rPr>
        <w:t xml:space="preserve"> </w:t>
      </w:r>
      <w:r>
        <w:rPr>
          <w:color w:val="2B2A29"/>
          <w:w w:val="105"/>
        </w:rPr>
        <w:t>value</w:t>
      </w:r>
      <w:r>
        <w:rPr>
          <w:color w:val="2B2A29"/>
          <w:spacing w:val="-5"/>
          <w:w w:val="105"/>
        </w:rPr>
        <w:t xml:space="preserve"> </w:t>
      </w:r>
      <w:r>
        <w:rPr>
          <w:color w:val="2B2A29"/>
          <w:w w:val="105"/>
        </w:rPr>
        <w:t>of</w:t>
      </w:r>
      <w:r>
        <w:rPr>
          <w:color w:val="2B2A29"/>
          <w:spacing w:val="-6"/>
          <w:w w:val="105"/>
        </w:rPr>
        <w:t xml:space="preserve"> </w:t>
      </w:r>
      <w:r>
        <w:rPr>
          <w:color w:val="2B2A29"/>
          <w:w w:val="105"/>
        </w:rPr>
        <w:t>type</w:t>
      </w:r>
      <w:r>
        <w:rPr>
          <w:rFonts w:ascii="宋体"/>
          <w:color w:val="2B2A29"/>
          <w:w w:val="105"/>
        </w:rPr>
        <w:t xml:space="preserve"> int|string|boolean</w:t>
      </w:r>
      <w:r>
        <w:rPr>
          <w:color w:val="2B2A29"/>
          <w:w w:val="105"/>
        </w:rPr>
        <w:t>.</w:t>
      </w:r>
      <w:r>
        <w:rPr>
          <w:color w:val="2B2A29"/>
          <w:spacing w:val="-9"/>
          <w:w w:val="105"/>
        </w:rPr>
        <w:t xml:space="preserve"> </w:t>
      </w:r>
      <w:r>
        <w:rPr>
          <w:color w:val="2B2A29"/>
          <w:w w:val="105"/>
        </w:rPr>
        <w:t>The</w:t>
      </w:r>
      <w:r>
        <w:rPr>
          <w:color w:val="2B2A29"/>
          <w:spacing w:val="-9"/>
          <w:w w:val="105"/>
        </w:rPr>
        <w:t xml:space="preserve"> </w:t>
      </w:r>
      <w:r>
        <w:rPr>
          <w:rFonts w:ascii="宋体"/>
          <w:color w:val="2B2A29"/>
          <w:w w:val="105"/>
        </w:rPr>
        <w:t>if</w:t>
      </w:r>
      <w:r>
        <w:rPr>
          <w:rFonts w:ascii="宋体"/>
          <w:color w:val="2B2A29"/>
          <w:spacing w:val="-67"/>
          <w:w w:val="105"/>
        </w:rPr>
        <w:t xml:space="preserve"> </w:t>
      </w:r>
      <w:r>
        <w:rPr>
          <w:color w:val="2B2A29"/>
          <w:w w:val="105"/>
        </w:rPr>
        <w:t>statement</w:t>
      </w:r>
      <w:r>
        <w:rPr>
          <w:color w:val="2B2A29"/>
          <w:spacing w:val="-8"/>
          <w:w w:val="105"/>
        </w:rPr>
        <w:t xml:space="preserve"> </w:t>
      </w:r>
      <w:r>
        <w:rPr>
          <w:color w:val="2B2A29"/>
          <w:w w:val="105"/>
        </w:rPr>
        <w:t>checks</w:t>
      </w:r>
      <w:r>
        <w:rPr>
          <w:color w:val="2B2A29"/>
          <w:spacing w:val="-9"/>
          <w:w w:val="105"/>
        </w:rPr>
        <w:t xml:space="preserve"> </w:t>
      </w:r>
      <w:r>
        <w:rPr>
          <w:color w:val="2B2A29"/>
          <w:w w:val="105"/>
        </w:rPr>
        <w:t>whether</w:t>
      </w:r>
      <w:r>
        <w:rPr>
          <w:color w:val="2B2A29"/>
          <w:spacing w:val="-9"/>
          <w:w w:val="105"/>
        </w:rPr>
        <w:t xml:space="preserve"> </w:t>
      </w:r>
      <w:r>
        <w:rPr>
          <w:color w:val="2B2A29"/>
          <w:w w:val="105"/>
        </w:rPr>
        <w:t>it</w:t>
      </w:r>
      <w:r>
        <w:rPr>
          <w:color w:val="2B2A29"/>
          <w:spacing w:val="-9"/>
          <w:w w:val="105"/>
        </w:rPr>
        <w:t xml:space="preserve"> </w:t>
      </w:r>
      <w:r>
        <w:rPr>
          <w:color w:val="2B2A29"/>
          <w:w w:val="105"/>
        </w:rPr>
        <w:t>is</w:t>
      </w:r>
      <w:r>
        <w:rPr>
          <w:color w:val="2B2A29"/>
          <w:spacing w:val="-9"/>
          <w:w w:val="105"/>
        </w:rPr>
        <w:t xml:space="preserve"> </w:t>
      </w:r>
      <w:r>
        <w:rPr>
          <w:color w:val="2B2A29"/>
          <w:w w:val="105"/>
        </w:rPr>
        <w:t>an</w:t>
      </w:r>
      <w:r>
        <w:rPr>
          <w:color w:val="2B2A29"/>
          <w:spacing w:val="-9"/>
          <w:w w:val="105"/>
        </w:rPr>
        <w:t xml:space="preserve"> </w:t>
      </w:r>
      <w:r>
        <w:rPr>
          <w:rFonts w:ascii="宋体"/>
          <w:color w:val="2B2A29"/>
          <w:w w:val="105"/>
        </w:rPr>
        <w:t>int</w:t>
      </w:r>
      <w:r>
        <w:rPr>
          <w:rFonts w:ascii="宋体"/>
          <w:color w:val="2B2A29"/>
          <w:spacing w:val="-66"/>
          <w:w w:val="105"/>
        </w:rPr>
        <w:t xml:space="preserve"> </w:t>
      </w:r>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condition,</w:t>
      </w:r>
      <w:r>
        <w:rPr>
          <w:color w:val="2B2A29"/>
          <w:spacing w:val="-9"/>
          <w:w w:val="105"/>
        </w:rPr>
        <w:t xml:space="preserve"> </w:t>
      </w:r>
      <w:r>
        <w:rPr>
          <w:color w:val="2B2A29"/>
          <w:w w:val="105"/>
        </w:rPr>
        <w:t>so</w:t>
      </w:r>
      <w:r>
        <w:rPr>
          <w:color w:val="2B2A29"/>
          <w:spacing w:val="1"/>
          <w:w w:val="105"/>
        </w:rPr>
        <w:t xml:space="preserve"> </w:t>
      </w:r>
      <w:r>
        <w:rPr>
          <w:color w:val="2B2A29"/>
          <w:w w:val="105"/>
        </w:rPr>
        <w:t>in</w:t>
      </w:r>
      <w:r>
        <w:rPr>
          <w:color w:val="2B2A29"/>
          <w:spacing w:val="-2"/>
          <w:w w:val="105"/>
        </w:rPr>
        <w:t xml:space="preserve"> </w:t>
      </w:r>
      <w:r>
        <w:rPr>
          <w:color w:val="2B2A29"/>
          <w:w w:val="105"/>
        </w:rPr>
        <w:t>its</w:t>
      </w:r>
      <w:r>
        <w:rPr>
          <w:color w:val="2B2A29"/>
          <w:spacing w:val="-2"/>
          <w:w w:val="105"/>
        </w:rPr>
        <w:t xml:space="preserve"> </w:t>
      </w:r>
      <w:r>
        <w:rPr>
          <w:color w:val="2B2A29"/>
          <w:w w:val="105"/>
        </w:rPr>
        <w:t>block</w:t>
      </w:r>
      <w:r>
        <w:rPr>
          <w:color w:val="2B2A29"/>
          <w:spacing w:val="-2"/>
          <w:w w:val="105"/>
        </w:rPr>
        <w:t xml:space="preserve"> </w:t>
      </w:r>
      <w:r>
        <w:rPr>
          <w:color w:val="2B2A29"/>
          <w:w w:val="105"/>
        </w:rPr>
        <w:t>it</w:t>
      </w:r>
      <w:r>
        <w:rPr>
          <w:color w:val="2B2A29"/>
          <w:spacing w:val="-2"/>
          <w:w w:val="105"/>
        </w:rPr>
        <w:t xml:space="preserve"> </w:t>
      </w:r>
      <w:r>
        <w:rPr>
          <w:color w:val="2B2A29"/>
          <w:w w:val="105"/>
        </w:rPr>
        <w:t>becomes</w:t>
      </w:r>
      <w:r>
        <w:rPr>
          <w:color w:val="2B2A29"/>
          <w:spacing w:val="-2"/>
          <w:w w:val="105"/>
        </w:rPr>
        <w:t xml:space="preserve"> </w:t>
      </w:r>
      <w:r>
        <w:rPr>
          <w:color w:val="2B2A29"/>
          <w:w w:val="105"/>
        </w:rPr>
        <w:t>an</w:t>
      </w:r>
      <w:r>
        <w:rPr>
          <w:color w:val="2B2A29"/>
          <w:spacing w:val="-1"/>
          <w:w w:val="105"/>
        </w:rPr>
        <w:t xml:space="preserve"> </w:t>
      </w:r>
      <w:r>
        <w:rPr>
          <w:rFonts w:ascii="宋体"/>
          <w:color w:val="2B2A29"/>
          <w:w w:val="105"/>
        </w:rPr>
        <w:t>int</w:t>
      </w:r>
      <w:r>
        <w:rPr>
          <w:rFonts w:ascii="宋体"/>
          <w:color w:val="2B2A29"/>
          <w:spacing w:val="-60"/>
          <w:w w:val="105"/>
        </w:rPr>
        <w:t xml:space="preserve"> </w:t>
      </w:r>
      <w:r>
        <w:rPr>
          <w:color w:val="2B2A29"/>
          <w:w w:val="105"/>
        </w:rPr>
        <w:t>value,</w:t>
      </w:r>
      <w:r>
        <w:rPr>
          <w:color w:val="2B2A29"/>
          <w:spacing w:val="-2"/>
          <w:w w:val="105"/>
        </w:rPr>
        <w:t xml:space="preserve"> </w:t>
      </w:r>
      <w:r>
        <w:rPr>
          <w:color w:val="2B2A29"/>
          <w:w w:val="105"/>
        </w:rPr>
        <w:t>and</w:t>
      </w:r>
      <w:r>
        <w:rPr>
          <w:color w:val="2B2A29"/>
          <w:spacing w:val="-2"/>
          <w:w w:val="105"/>
        </w:rPr>
        <w:t xml:space="preserve"> </w:t>
      </w:r>
      <w:r>
        <w:rPr>
          <w:color w:val="2B2A29"/>
          <w:w w:val="105"/>
        </w:rPr>
        <w:t>in</w:t>
      </w:r>
      <w:r>
        <w:rPr>
          <w:color w:val="2B2A29"/>
          <w:spacing w:val="-1"/>
          <w:w w:val="105"/>
        </w:rPr>
        <w:t xml:space="preserve"> </w:t>
      </w:r>
      <w:r>
        <w:rPr>
          <w:color w:val="2B2A29"/>
          <w:w w:val="105"/>
        </w:rPr>
        <w:t>the</w:t>
      </w:r>
      <w:r>
        <w:rPr>
          <w:color w:val="2B2A29"/>
          <w:spacing w:val="-2"/>
          <w:w w:val="105"/>
        </w:rPr>
        <w:t xml:space="preserve"> </w:t>
      </w:r>
      <w:r>
        <w:rPr>
          <w:rFonts w:ascii="宋体"/>
          <w:color w:val="2B2A29"/>
          <w:w w:val="105"/>
        </w:rPr>
        <w:t>else</w:t>
      </w:r>
      <w:r>
        <w:rPr>
          <w:rFonts w:ascii="宋体"/>
          <w:color w:val="2B2A29"/>
          <w:spacing w:val="-60"/>
          <w:w w:val="105"/>
        </w:rPr>
        <w:t xml:space="preserve"> </w:t>
      </w:r>
      <w:r>
        <w:rPr>
          <w:color w:val="2B2A29"/>
          <w:w w:val="105"/>
        </w:rPr>
        <w:t>statement,</w:t>
      </w:r>
      <w:r>
        <w:rPr>
          <w:color w:val="2B2A29"/>
          <w:spacing w:val="-2"/>
          <w:w w:val="105"/>
        </w:rPr>
        <w:t xml:space="preserve"> </w:t>
      </w:r>
      <w:r>
        <w:rPr>
          <w:color w:val="2B2A29"/>
          <w:w w:val="105"/>
        </w:rPr>
        <w:t>since</w:t>
      </w:r>
      <w:r>
        <w:rPr>
          <w:color w:val="2B2A29"/>
          <w:spacing w:val="-1"/>
          <w:w w:val="105"/>
        </w:rPr>
        <w:t xml:space="preserve"> </w:t>
      </w:r>
      <w:r>
        <w:rPr>
          <w:color w:val="2B2A29"/>
          <w:w w:val="105"/>
        </w:rPr>
        <w:t>we</w:t>
      </w:r>
      <w:r>
        <w:rPr>
          <w:color w:val="2B2A29"/>
          <w:spacing w:val="-2"/>
          <w:w w:val="105"/>
        </w:rPr>
        <w:t xml:space="preserve"> </w:t>
      </w:r>
      <w:r>
        <w:rPr>
          <w:color w:val="2B2A29"/>
          <w:w w:val="105"/>
        </w:rPr>
        <w:t>have</w:t>
      </w:r>
      <w:r>
        <w:rPr>
          <w:color w:val="2B2A29"/>
          <w:spacing w:val="-2"/>
          <w:w w:val="105"/>
        </w:rPr>
        <w:t xml:space="preserve"> </w:t>
      </w:r>
      <w:r>
        <w:rPr>
          <w:color w:val="2B2A29"/>
          <w:w w:val="105"/>
        </w:rPr>
        <w:t>eliminated</w:t>
      </w:r>
      <w:r>
        <w:rPr>
          <w:color w:val="2B2A29"/>
          <w:spacing w:val="-55"/>
          <w:w w:val="105"/>
        </w:rPr>
        <w:t xml:space="preserve"> </w:t>
      </w:r>
      <w:r>
        <w:rPr>
          <w:color w:val="2B2A29"/>
          <w:w w:val="105"/>
        </w:rPr>
        <w:t>the</w:t>
      </w:r>
      <w:r>
        <w:rPr>
          <w:color w:val="2B2A29"/>
          <w:spacing w:val="-10"/>
          <w:w w:val="105"/>
        </w:rPr>
        <w:t xml:space="preserve"> </w:t>
      </w:r>
      <w:r>
        <w:rPr>
          <w:color w:val="2B2A29"/>
          <w:w w:val="105"/>
        </w:rPr>
        <w:t>type</w:t>
      </w:r>
      <w:r>
        <w:rPr>
          <w:color w:val="2B2A29"/>
          <w:spacing w:val="-10"/>
          <w:w w:val="105"/>
        </w:rPr>
        <w:t xml:space="preserve"> </w:t>
      </w:r>
      <w:r>
        <w:rPr>
          <w:color w:val="2B2A29"/>
          <w:w w:val="105"/>
        </w:rPr>
        <w:t>to</w:t>
      </w:r>
      <w:r>
        <w:rPr>
          <w:color w:val="2B2A29"/>
          <w:spacing w:val="-10"/>
          <w:w w:val="105"/>
        </w:rPr>
        <w:t xml:space="preserve"> </w:t>
      </w:r>
      <w:r>
        <w:rPr>
          <w:color w:val="2B2A29"/>
          <w:w w:val="105"/>
        </w:rPr>
        <w:t>be</w:t>
      </w:r>
      <w:r>
        <w:rPr>
          <w:color w:val="2B2A29"/>
          <w:spacing w:val="-10"/>
          <w:w w:val="105"/>
        </w:rPr>
        <w:t xml:space="preserve"> </w:t>
      </w:r>
      <w:r>
        <w:rPr>
          <w:color w:val="2B2A29"/>
          <w:w w:val="105"/>
        </w:rPr>
        <w:t>an</w:t>
      </w:r>
      <w:r>
        <w:rPr>
          <w:color w:val="2B2A29"/>
          <w:spacing w:val="-10"/>
          <w:w w:val="105"/>
        </w:rPr>
        <w:t xml:space="preserve"> </w:t>
      </w:r>
      <w:r>
        <w:rPr>
          <w:rFonts w:ascii="宋体"/>
          <w:color w:val="2B2A29"/>
          <w:w w:val="105"/>
        </w:rPr>
        <w:t>int</w:t>
      </w:r>
      <w:r>
        <w:rPr>
          <w:color w:val="2B2A29"/>
          <w:w w:val="105"/>
        </w:rPr>
        <w:t>,</w:t>
      </w:r>
      <w:r>
        <w:rPr>
          <w:color w:val="2B2A29"/>
          <w:spacing w:val="-10"/>
          <w:w w:val="105"/>
        </w:rPr>
        <w:t xml:space="preserve"> </w:t>
      </w:r>
      <w:r>
        <w:rPr>
          <w:color w:val="2B2A29"/>
          <w:w w:val="105"/>
        </w:rPr>
        <w:t>we</w:t>
      </w:r>
      <w:r>
        <w:rPr>
          <w:color w:val="2B2A29"/>
          <w:spacing w:val="-10"/>
          <w:w w:val="105"/>
        </w:rPr>
        <w:t xml:space="preserve"> </w:t>
      </w:r>
      <w:r>
        <w:rPr>
          <w:color w:val="2B2A29"/>
          <w:w w:val="105"/>
        </w:rPr>
        <w:t>are</w:t>
      </w:r>
      <w:r>
        <w:rPr>
          <w:color w:val="2B2A29"/>
          <w:spacing w:val="-10"/>
          <w:w w:val="105"/>
        </w:rPr>
        <w:t xml:space="preserve"> </w:t>
      </w:r>
      <w:r>
        <w:rPr>
          <w:color w:val="2B2A29"/>
          <w:w w:val="105"/>
        </w:rPr>
        <w:t>left</w:t>
      </w:r>
      <w:r>
        <w:rPr>
          <w:color w:val="2B2A29"/>
          <w:spacing w:val="-10"/>
          <w:w w:val="105"/>
        </w:rPr>
        <w:t xml:space="preserve"> </w:t>
      </w:r>
      <w:r>
        <w:rPr>
          <w:color w:val="2B2A29"/>
          <w:w w:val="105"/>
        </w:rPr>
        <w:t>with</w:t>
      </w:r>
      <w:r>
        <w:rPr>
          <w:color w:val="2B2A29"/>
          <w:spacing w:val="-10"/>
          <w:w w:val="105"/>
        </w:rPr>
        <w:t xml:space="preserve"> </w:t>
      </w:r>
      <w:r>
        <w:rPr>
          <w:rFonts w:ascii="宋体"/>
          <w:color w:val="2B2A29"/>
          <w:w w:val="105"/>
        </w:rPr>
        <w:t>string|boolean</w:t>
      </w:r>
      <w:r>
        <w:rPr>
          <w:color w:val="2B2A29"/>
          <w:w w:val="105"/>
        </w:rPr>
        <w:t>.</w:t>
      </w:r>
      <w:r>
        <w:rPr>
          <w:color w:val="2B2A29"/>
          <w:spacing w:val="-10"/>
          <w:w w:val="105"/>
        </w:rPr>
        <w:t xml:space="preserve"> </w:t>
      </w:r>
      <w:r>
        <w:rPr>
          <w:color w:val="2B2A29"/>
          <w:w w:val="105"/>
        </w:rPr>
        <w:t>Here,</w:t>
      </w:r>
      <w:r>
        <w:rPr>
          <w:color w:val="2B2A29"/>
          <w:spacing w:val="-10"/>
          <w:w w:val="105"/>
        </w:rPr>
        <w:t xml:space="preserve"> </w:t>
      </w:r>
      <w:r>
        <w:rPr>
          <w:color w:val="2B2A29"/>
          <w:w w:val="105"/>
        </w:rPr>
        <w:t>we</w:t>
      </w:r>
      <w:r>
        <w:rPr>
          <w:color w:val="2B2A29"/>
          <w:spacing w:val="-10"/>
          <w:w w:val="105"/>
        </w:rPr>
        <w:t xml:space="preserve"> </w:t>
      </w:r>
      <w:r>
        <w:rPr>
          <w:color w:val="2B2A29"/>
          <w:w w:val="105"/>
        </w:rPr>
        <w:t>can</w:t>
      </w:r>
      <w:r>
        <w:rPr>
          <w:color w:val="2B2A29"/>
          <w:spacing w:val="-10"/>
          <w:w w:val="105"/>
        </w:rPr>
        <w:t xml:space="preserve"> </w:t>
      </w:r>
      <w:r>
        <w:rPr>
          <w:color w:val="2B2A29"/>
          <w:w w:val="105"/>
        </w:rPr>
        <w:t>do</w:t>
      </w:r>
      <w:r>
        <w:rPr>
          <w:color w:val="2B2A29"/>
          <w:spacing w:val="-10"/>
          <w:w w:val="105"/>
        </w:rPr>
        <w:t xml:space="preserve"> </w:t>
      </w:r>
      <w:r>
        <w:rPr>
          <w:color w:val="2B2A29"/>
          <w:w w:val="105"/>
        </w:rPr>
        <w:t>further</w:t>
      </w:r>
      <w:r>
        <w:rPr>
          <w:color w:val="2B2A29"/>
          <w:spacing w:val="-10"/>
          <w:w w:val="105"/>
        </w:rPr>
        <w:t xml:space="preserve"> </w:t>
      </w:r>
      <w:r>
        <w:rPr>
          <w:color w:val="2B2A29"/>
          <w:w w:val="105"/>
        </w:rPr>
        <w:t>type</w:t>
      </w:r>
      <w:r>
        <w:rPr>
          <w:color w:val="2B2A29"/>
          <w:spacing w:val="-10"/>
          <w:w w:val="105"/>
        </w:rPr>
        <w:t xml:space="preserve"> </w:t>
      </w:r>
      <w:r>
        <w:rPr>
          <w:color w:val="2B2A29"/>
          <w:w w:val="105"/>
        </w:rPr>
        <w:t>tests</w:t>
      </w:r>
      <w:r>
        <w:rPr>
          <w:color w:val="2B2A29"/>
          <w:spacing w:val="-55"/>
          <w:w w:val="105"/>
        </w:rPr>
        <w:t xml:space="preserve"> </w:t>
      </w:r>
      <w:r>
        <w:rPr>
          <w:color w:val="2B2A29"/>
          <w:w w:val="105"/>
        </w:rPr>
        <w:t>to</w:t>
      </w:r>
      <w:r>
        <w:rPr>
          <w:color w:val="2B2A29"/>
          <w:spacing w:val="-10"/>
          <w:w w:val="105"/>
        </w:rPr>
        <w:t xml:space="preserve"> </w:t>
      </w:r>
      <w:r>
        <w:rPr>
          <w:color w:val="2B2A29"/>
          <w:w w:val="105"/>
        </w:rPr>
        <w:t>narrow</w:t>
      </w:r>
      <w:r>
        <w:rPr>
          <w:color w:val="2B2A29"/>
          <w:spacing w:val="-9"/>
          <w:w w:val="105"/>
        </w:rPr>
        <w:t xml:space="preserve"> </w:t>
      </w:r>
      <w:r>
        <w:rPr>
          <w:color w:val="2B2A29"/>
          <w:w w:val="105"/>
        </w:rPr>
        <w:t>down</w:t>
      </w:r>
      <w:r>
        <w:rPr>
          <w:color w:val="2B2A29"/>
          <w:spacing w:val="-9"/>
          <w:w w:val="105"/>
        </w:rPr>
        <w:t xml:space="preserve"> </w:t>
      </w:r>
      <w:r>
        <w:rPr>
          <w:color w:val="2B2A29"/>
          <w:w w:val="105"/>
        </w:rPr>
        <w:t>to</w:t>
      </w:r>
      <w:r>
        <w:rPr>
          <w:color w:val="2B2A29"/>
          <w:spacing w:val="-9"/>
          <w:w w:val="105"/>
        </w:rPr>
        <w:t xml:space="preserve"> </w:t>
      </w:r>
      <w:r>
        <w:rPr>
          <w:color w:val="2B2A29"/>
          <w:w w:val="105"/>
        </w:rPr>
        <w:t>further</w:t>
      </w:r>
      <w:r>
        <w:rPr>
          <w:color w:val="2B2A29"/>
          <w:spacing w:val="-9"/>
          <w:w w:val="105"/>
        </w:rPr>
        <w:t xml:space="preserve"> </w:t>
      </w:r>
      <w:r>
        <w:rPr>
          <w:color w:val="2B2A29"/>
          <w:w w:val="105"/>
        </w:rPr>
        <w:t>simple</w:t>
      </w:r>
      <w:r>
        <w:rPr>
          <w:color w:val="2B2A29"/>
          <w:spacing w:val="-9"/>
          <w:w w:val="105"/>
        </w:rPr>
        <w:t xml:space="preserve"> </w:t>
      </w:r>
      <w:r>
        <w:rPr>
          <w:color w:val="2B2A29"/>
          <w:w w:val="105"/>
        </w:rPr>
        <w:t>types</w:t>
      </w:r>
      <w:r>
        <w:rPr>
          <w:color w:val="2B2A29"/>
          <w:spacing w:val="-9"/>
          <w:w w:val="105"/>
        </w:rPr>
        <w:t xml:space="preserve"> </w:t>
      </w:r>
      <w:r>
        <w:rPr>
          <w:color w:val="2B2A29"/>
          <w:w w:val="105"/>
        </w:rPr>
        <w:t>and</w:t>
      </w:r>
      <w:r>
        <w:rPr>
          <w:color w:val="2B2A29"/>
          <w:spacing w:val="-9"/>
          <w:w w:val="105"/>
        </w:rPr>
        <w:t xml:space="preserve"> </w:t>
      </w:r>
      <w:r>
        <w:rPr>
          <w:color w:val="2B2A29"/>
          <w:w w:val="105"/>
        </w:rPr>
        <w:t>use</w:t>
      </w:r>
      <w:r>
        <w:rPr>
          <w:color w:val="2B2A29"/>
          <w:spacing w:val="-9"/>
          <w:w w:val="105"/>
        </w:rPr>
        <w:t xml:space="preserve"> </w:t>
      </w:r>
      <w:r>
        <w:rPr>
          <w:color w:val="2B2A29"/>
          <w:w w:val="105"/>
        </w:rPr>
        <w:t>them</w:t>
      </w:r>
      <w:r>
        <w:rPr>
          <w:color w:val="2B2A29"/>
          <w:spacing w:val="-9"/>
          <w:w w:val="105"/>
        </w:rPr>
        <w:t xml:space="preserve"> </w:t>
      </w:r>
      <w:r>
        <w:rPr>
          <w:color w:val="2B2A29"/>
          <w:w w:val="105"/>
        </w:rPr>
        <w:t>as</w:t>
      </w:r>
      <w:r>
        <w:rPr>
          <w:color w:val="2B2A29"/>
          <w:spacing w:val="-9"/>
          <w:w w:val="105"/>
        </w:rPr>
        <w:t xml:space="preserve"> </w:t>
      </w:r>
      <w:r>
        <w:rPr>
          <w:color w:val="2B2A29"/>
          <w:w w:val="105"/>
        </w:rPr>
        <w:t>required.</w:t>
      </w:r>
    </w:p>
    <w:p>
      <w:pPr>
        <w:pStyle w:val="11"/>
        <w:spacing w:before="198"/>
        <w:ind w:left="880"/>
      </w:pPr>
      <w:r>
        <w:rPr>
          <w:color w:val="2B2A29"/>
          <w:w w:val="105"/>
        </w:rPr>
        <w:t>在前面</w:t>
      </w:r>
      <w:r>
        <w:rPr>
          <w:color w:val="2B2A29"/>
          <w:spacing w:val="-6"/>
          <w:w w:val="105"/>
        </w:rPr>
        <w:t>的</w:t>
      </w:r>
      <w:r>
        <w:rPr>
          <w:color w:val="2B2A29"/>
          <w:w w:val="105"/>
        </w:rPr>
        <w:t>场景中，</w:t>
      </w:r>
      <w:r>
        <w:rPr>
          <w:rFonts w:ascii="宋体"/>
          <w:color w:val="2B2A29"/>
          <w:w w:val="105"/>
        </w:rPr>
        <w:t>getStatus（）</w:t>
      </w:r>
      <w:r>
        <w:rPr>
          <w:color w:val="2B2A29"/>
          <w:w w:val="105"/>
        </w:rPr>
        <w:t>函数返回类型为</w:t>
      </w:r>
      <w:r>
        <w:rPr>
          <w:rFonts w:ascii="宋体"/>
          <w:color w:val="2B2A29"/>
          <w:w w:val="105"/>
        </w:rPr>
        <w:t>int | string | boolean</w:t>
      </w:r>
      <w:r>
        <w:rPr>
          <w:color w:val="2B2A29"/>
          <w:w w:val="105"/>
        </w:rPr>
        <w:t>的值。</w:t>
      </w:r>
      <w:r>
        <w:rPr>
          <w:rFonts w:ascii="宋体"/>
          <w:color w:val="2B2A29"/>
          <w:w w:val="105"/>
        </w:rPr>
        <w:t>if</w:t>
      </w:r>
      <w:r>
        <w:rPr>
          <w:color w:val="2B2A29"/>
          <w:w w:val="105"/>
        </w:rPr>
        <w:t>语句检查它在条件中是否为</w:t>
      </w:r>
      <w:r>
        <w:rPr>
          <w:rFonts w:ascii="宋体"/>
          <w:color w:val="2B2A29"/>
          <w:w w:val="105"/>
        </w:rPr>
        <w:t>int</w:t>
      </w:r>
      <w:r>
        <w:rPr>
          <w:color w:val="2B2A29"/>
          <w:w w:val="105"/>
        </w:rPr>
        <w:t>，</w:t>
      </w:r>
      <w:r>
        <w:rPr>
          <w:color w:val="2B2A29"/>
          <w:spacing w:val="-9"/>
          <w:w w:val="105"/>
        </w:rPr>
        <w:t>因此</w:t>
      </w:r>
      <w:r>
        <w:rPr>
          <w:color w:val="2B2A29"/>
          <w:w w:val="105"/>
        </w:rPr>
        <w:t>在它的块中它变为一个</w:t>
      </w:r>
      <w:r>
        <w:rPr>
          <w:rFonts w:ascii="宋体"/>
          <w:color w:val="2B2A29"/>
          <w:w w:val="105"/>
        </w:rPr>
        <w:t>int</w:t>
      </w:r>
      <w:r>
        <w:rPr>
          <w:color w:val="2B2A29"/>
          <w:w w:val="105"/>
        </w:rPr>
        <w:t>值，而在</w:t>
      </w:r>
      <w:r>
        <w:rPr>
          <w:rFonts w:ascii="宋体"/>
          <w:color w:val="2B2A29"/>
          <w:w w:val="105"/>
        </w:rPr>
        <w:t>else</w:t>
      </w:r>
      <w:r>
        <w:rPr>
          <w:color w:val="2B2A29"/>
          <w:w w:val="105"/>
        </w:rPr>
        <w:t>语句中，由于我们已经消除了类型为</w:t>
      </w:r>
      <w:r>
        <w:rPr>
          <w:rFonts w:ascii="宋体"/>
          <w:color w:val="2B2A29"/>
          <w:w w:val="105"/>
        </w:rPr>
        <w:t>int</w:t>
      </w:r>
      <w:r>
        <w:rPr>
          <w:color w:val="2B2A29"/>
          <w:w w:val="105"/>
        </w:rPr>
        <w:t>，所</w:t>
      </w:r>
      <w:r>
        <w:rPr>
          <w:color w:val="2B2A29"/>
          <w:spacing w:val="-9"/>
          <w:w w:val="105"/>
        </w:rPr>
        <w:t>以</w:t>
      </w:r>
      <w:r>
        <w:rPr>
          <w:color w:val="2B2A29"/>
          <w:w w:val="105"/>
        </w:rPr>
        <w:t>剩下</w:t>
      </w:r>
      <w:r>
        <w:rPr>
          <w:rFonts w:ascii="宋体"/>
          <w:color w:val="2B2A29"/>
          <w:w w:val="105"/>
        </w:rPr>
        <w:t>string | boolean</w:t>
      </w:r>
      <w:r>
        <w:rPr>
          <w:color w:val="2B2A29"/>
          <w:w w:val="105"/>
        </w:rPr>
        <w:t>。</w:t>
      </w:r>
      <w:r>
        <w:rPr>
          <w:color w:val="2B2A29"/>
          <w:spacing w:val="-10"/>
          <w:w w:val="105"/>
        </w:rPr>
        <w:t>在</w:t>
      </w:r>
      <w:r>
        <w:rPr>
          <w:color w:val="2B2A29"/>
          <w:w w:val="105"/>
        </w:rPr>
        <w:t>这里，我们可以做进一步</w:t>
      </w:r>
      <w:r>
        <w:rPr>
          <w:color w:val="2B2A29"/>
          <w:spacing w:val="-10"/>
          <w:w w:val="105"/>
        </w:rPr>
        <w:t>的</w:t>
      </w:r>
      <w:r>
        <w:rPr>
          <w:color w:val="2B2A29"/>
          <w:w w:val="105"/>
        </w:rPr>
        <w:t>类型测试</w:t>
      </w:r>
      <w:r>
        <w:rPr>
          <w:color w:val="2B2A29"/>
          <w:spacing w:val="-55"/>
          <w:w w:val="105"/>
        </w:rPr>
        <w:t>，</w:t>
      </w:r>
      <w:r>
        <w:rPr>
          <w:color w:val="2B2A29"/>
          <w:w w:val="105"/>
        </w:rPr>
        <w:t>以缩小到更简单</w:t>
      </w:r>
      <w:r>
        <w:rPr>
          <w:color w:val="2B2A29"/>
          <w:spacing w:val="-9"/>
          <w:w w:val="105"/>
        </w:rPr>
        <w:t>的</w:t>
      </w:r>
      <w:r>
        <w:rPr>
          <w:color w:val="2B2A29"/>
          <w:w w:val="105"/>
        </w:rPr>
        <w:t>类型</w:t>
      </w:r>
      <w:r>
        <w:rPr>
          <w:color w:val="2B2A29"/>
          <w:spacing w:val="-9"/>
          <w:w w:val="105"/>
        </w:rPr>
        <w:t>，</w:t>
      </w:r>
      <w:r>
        <w:rPr>
          <w:color w:val="2B2A29"/>
          <w:w w:val="105"/>
        </w:rPr>
        <w:t>并根据需要使用它们。</w:t>
      </w:r>
    </w:p>
    <w:p>
      <w:pPr>
        <w:pStyle w:val="11"/>
        <w:spacing w:before="10"/>
        <w:rPr>
          <w:sz w:val="32"/>
        </w:rPr>
      </w:pPr>
    </w:p>
    <w:p>
      <w:r>
        <w:rPr>
          <w:color w:val="2B2A29"/>
          <w:w w:val="80"/>
        </w:rPr>
        <w:t>Optional</w:t>
      </w:r>
      <w:r>
        <w:rPr>
          <w:color w:val="2B2A29"/>
          <w:spacing w:val="7"/>
          <w:w w:val="80"/>
        </w:rPr>
        <w:t xml:space="preserve"> </w:t>
      </w:r>
      <w:r>
        <w:rPr>
          <w:color w:val="2B2A29"/>
          <w:w w:val="80"/>
        </w:rPr>
        <w:t>Types</w:t>
      </w:r>
    </w:p>
    <w:p>
      <w:pPr>
        <w:pStyle w:val="5"/>
      </w:pPr>
      <w:r>
        <w:rPr>
          <w:color w:val="2B2A29"/>
          <w:w w:val="80"/>
        </w:rPr>
        <w:t>可选类型</w:t>
      </w:r>
    </w:p>
    <w:p>
      <w:r>
        <w:rPr>
          <w:color w:val="2B2A29"/>
          <w:w w:val="105"/>
        </w:rPr>
        <w:t>An</w:t>
      </w:r>
      <w:r>
        <w:rPr>
          <w:color w:val="2B2A29"/>
          <w:spacing w:val="-5"/>
          <w:w w:val="105"/>
        </w:rPr>
        <w:t xml:space="preserve"> </w:t>
      </w:r>
      <w:r>
        <w:rPr>
          <w:color w:val="2B2A29"/>
          <w:w w:val="105"/>
        </w:rPr>
        <w:t>optional</w:t>
      </w:r>
      <w:r>
        <w:rPr>
          <w:color w:val="2B2A29"/>
          <w:spacing w:val="-4"/>
          <w:w w:val="105"/>
        </w:rPr>
        <w:t xml:space="preserve"> </w:t>
      </w:r>
      <w:r>
        <w:rPr>
          <w:color w:val="2B2A29"/>
          <w:w w:val="105"/>
        </w:rPr>
        <w:t>type</w:t>
      </w:r>
      <w:r>
        <w:rPr>
          <w:color w:val="2B2A29"/>
          <w:spacing w:val="-4"/>
          <w:w w:val="105"/>
        </w:rPr>
        <w:t xml:space="preserve"> </w:t>
      </w:r>
      <w:r>
        <w:rPr>
          <w:color w:val="2B2A29"/>
          <w:w w:val="105"/>
        </w:rPr>
        <w:t>is</w:t>
      </w:r>
      <w:r>
        <w:rPr>
          <w:color w:val="2B2A29"/>
          <w:spacing w:val="-4"/>
          <w:w w:val="105"/>
        </w:rPr>
        <w:t xml:space="preserve"> </w:t>
      </w:r>
      <w:r>
        <w:rPr>
          <w:color w:val="2B2A29"/>
          <w:w w:val="105"/>
        </w:rPr>
        <w:t>denoted</w:t>
      </w:r>
      <w:r>
        <w:rPr>
          <w:color w:val="2B2A29"/>
          <w:spacing w:val="-5"/>
          <w:w w:val="105"/>
        </w:rPr>
        <w:t xml:space="preserve"> </w:t>
      </w:r>
      <w:r>
        <w:rPr>
          <w:color w:val="2B2A29"/>
          <w:w w:val="105"/>
        </w:rPr>
        <w:t>using</w:t>
      </w:r>
      <w:r>
        <w:rPr>
          <w:color w:val="2B2A29"/>
          <w:spacing w:val="-4"/>
          <w:w w:val="105"/>
        </w:rPr>
        <w:t xml:space="preserve"> </w:t>
      </w:r>
      <w:r>
        <w:rPr>
          <w:rFonts w:ascii="宋体"/>
          <w:color w:val="2B2A29"/>
          <w:w w:val="105"/>
        </w:rPr>
        <w:t>T?,</w:t>
      </w:r>
      <w:r>
        <w:rPr>
          <w:rFonts w:ascii="宋体"/>
          <w:color w:val="2B2A29"/>
          <w:spacing w:val="-62"/>
          <w:w w:val="105"/>
        </w:rPr>
        <w:t xml:space="preserve"> </w:t>
      </w:r>
      <w:r>
        <w:rPr>
          <w:color w:val="2B2A29"/>
          <w:w w:val="105"/>
        </w:rPr>
        <w:t>which</w:t>
      </w:r>
      <w:r>
        <w:rPr>
          <w:color w:val="2B2A29"/>
          <w:spacing w:val="-4"/>
          <w:w w:val="105"/>
        </w:rPr>
        <w:t xml:space="preserve"> </w:t>
      </w:r>
      <w:r>
        <w:rPr>
          <w:color w:val="2B2A29"/>
          <w:w w:val="105"/>
        </w:rPr>
        <w:t>is</w:t>
      </w:r>
      <w:r>
        <w:rPr>
          <w:color w:val="2B2A29"/>
          <w:spacing w:val="-4"/>
          <w:w w:val="105"/>
        </w:rPr>
        <w:t xml:space="preserve"> </w:t>
      </w:r>
      <w:r>
        <w:rPr>
          <w:color w:val="2B2A29"/>
          <w:w w:val="105"/>
        </w:rPr>
        <w:t>equivalent</w:t>
      </w:r>
      <w:r>
        <w:rPr>
          <w:color w:val="2B2A29"/>
          <w:spacing w:val="-4"/>
          <w:w w:val="105"/>
        </w:rPr>
        <w:t xml:space="preserve"> </w:t>
      </w:r>
      <w:r>
        <w:rPr>
          <w:color w:val="2B2A29"/>
          <w:w w:val="105"/>
        </w:rPr>
        <w:t>to</w:t>
      </w:r>
      <w:r>
        <w:rPr>
          <w:color w:val="2B2A29"/>
          <w:spacing w:val="-5"/>
          <w:w w:val="105"/>
        </w:rPr>
        <w:t xml:space="preserve"> </w:t>
      </w:r>
      <w:r>
        <w:rPr>
          <w:color w:val="2B2A29"/>
          <w:w w:val="105"/>
        </w:rPr>
        <w:t>the</w:t>
      </w:r>
      <w:r>
        <w:rPr>
          <w:color w:val="2B2A29"/>
          <w:spacing w:val="-4"/>
          <w:w w:val="105"/>
        </w:rPr>
        <w:t xml:space="preserve"> </w:t>
      </w:r>
      <w:r>
        <w:rPr>
          <w:color w:val="2B2A29"/>
          <w:w w:val="105"/>
        </w:rPr>
        <w:t>union</w:t>
      </w:r>
      <w:r>
        <w:rPr>
          <w:color w:val="2B2A29"/>
          <w:spacing w:val="-4"/>
          <w:w w:val="105"/>
        </w:rPr>
        <w:t xml:space="preserve"> </w:t>
      </w:r>
      <w:r>
        <w:rPr>
          <w:color w:val="2B2A29"/>
          <w:w w:val="105"/>
        </w:rPr>
        <w:t>type</w:t>
      </w:r>
      <w:r>
        <w:rPr>
          <w:color w:val="2B2A29"/>
          <w:spacing w:val="-4"/>
          <w:w w:val="105"/>
        </w:rPr>
        <w:t xml:space="preserve"> </w:t>
      </w:r>
      <w:r>
        <w:rPr>
          <w:rFonts w:ascii="宋体"/>
          <w:color w:val="2B2A29"/>
          <w:w w:val="105"/>
        </w:rPr>
        <w:t>T|()</w:t>
      </w:r>
      <w:r>
        <w:rPr>
          <w:color w:val="2B2A29"/>
          <w:w w:val="105"/>
        </w:rPr>
        <w:t>.</w:t>
      </w:r>
      <w:r>
        <w:rPr>
          <w:color w:val="2B2A29"/>
          <w:spacing w:val="-4"/>
          <w:w w:val="105"/>
        </w:rPr>
        <w:t xml:space="preserve"> </w:t>
      </w:r>
      <w:r>
        <w:rPr>
          <w:color w:val="2B2A29"/>
          <w:w w:val="105"/>
        </w:rPr>
        <w:t>This</w:t>
      </w:r>
      <w:r>
        <w:rPr>
          <w:color w:val="2B2A29"/>
          <w:spacing w:val="1"/>
          <w:w w:val="105"/>
        </w:rPr>
        <w:t xml:space="preserve"> </w:t>
      </w:r>
      <w:r>
        <w:rPr>
          <w:color w:val="2B2A29"/>
          <w:w w:val="105"/>
        </w:rPr>
        <w:t>basically</w:t>
      </w:r>
      <w:r>
        <w:rPr>
          <w:color w:val="2B2A29"/>
          <w:spacing w:val="-7"/>
          <w:w w:val="105"/>
        </w:rPr>
        <w:t xml:space="preserve"> </w:t>
      </w:r>
      <w:r>
        <w:rPr>
          <w:color w:val="2B2A29"/>
          <w:w w:val="105"/>
        </w:rPr>
        <w:t>expresses</w:t>
      </w:r>
      <w:r>
        <w:rPr>
          <w:color w:val="2B2A29"/>
          <w:spacing w:val="-6"/>
          <w:w w:val="105"/>
        </w:rPr>
        <w:t xml:space="preserve"> </w:t>
      </w:r>
      <w:r>
        <w:rPr>
          <w:color w:val="2B2A29"/>
          <w:w w:val="105"/>
        </w:rPr>
        <w:t>the</w:t>
      </w:r>
      <w:r>
        <w:rPr>
          <w:color w:val="2B2A29"/>
          <w:spacing w:val="-6"/>
          <w:w w:val="105"/>
        </w:rPr>
        <w:t xml:space="preserve"> </w:t>
      </w:r>
      <w:r>
        <w:rPr>
          <w:color w:val="2B2A29"/>
          <w:w w:val="105"/>
        </w:rPr>
        <w:t>type</w:t>
      </w:r>
      <w:r>
        <w:rPr>
          <w:color w:val="2B2A29"/>
          <w:spacing w:val="-6"/>
          <w:w w:val="105"/>
        </w:rPr>
        <w:t xml:space="preserve"> </w:t>
      </w:r>
      <w:r>
        <w:rPr>
          <w:color w:val="2B2A29"/>
          <w:w w:val="105"/>
        </w:rPr>
        <w:t>as</w:t>
      </w:r>
      <w:r>
        <w:rPr>
          <w:color w:val="2B2A29"/>
          <w:spacing w:val="-6"/>
          <w:w w:val="105"/>
        </w:rPr>
        <w:t xml:space="preserve"> </w:t>
      </w:r>
      <w:r>
        <w:rPr>
          <w:color w:val="2B2A29"/>
          <w:w w:val="105"/>
        </w:rPr>
        <w:t>either</w:t>
      </w:r>
      <w:r>
        <w:rPr>
          <w:color w:val="2B2A29"/>
          <w:spacing w:val="-6"/>
          <w:w w:val="105"/>
        </w:rPr>
        <w:t xml:space="preserve"> </w:t>
      </w:r>
      <w:r>
        <w:rPr>
          <w:rFonts w:ascii="宋体"/>
          <w:color w:val="2B2A29"/>
          <w:w w:val="105"/>
        </w:rPr>
        <w:t>T</w:t>
      </w:r>
      <w:r>
        <w:rPr>
          <w:rFonts w:ascii="宋体"/>
          <w:color w:val="2B2A29"/>
          <w:spacing w:val="-64"/>
          <w:w w:val="105"/>
        </w:rPr>
        <w:t xml:space="preserve"> </w:t>
      </w:r>
      <w:r>
        <w:rPr>
          <w:color w:val="2B2A29"/>
          <w:w w:val="105"/>
        </w:rPr>
        <w:t>or</w:t>
      </w:r>
      <w:r>
        <w:rPr>
          <w:color w:val="2B2A29"/>
          <w:spacing w:val="-7"/>
          <w:w w:val="105"/>
        </w:rPr>
        <w:t xml:space="preserve"> </w:t>
      </w:r>
      <w:r>
        <w:rPr>
          <w:rFonts w:ascii="宋体"/>
          <w:color w:val="2B2A29"/>
          <w:w w:val="105"/>
        </w:rPr>
        <w:t>nil</w:t>
      </w:r>
      <w:r>
        <w:rPr>
          <w:color w:val="2B2A29"/>
          <w:w w:val="105"/>
        </w:rPr>
        <w:t>.</w:t>
      </w:r>
      <w:r>
        <w:rPr>
          <w:color w:val="2B2A29"/>
          <w:spacing w:val="-6"/>
          <w:w w:val="105"/>
        </w:rPr>
        <w:t xml:space="preserve"> </w:t>
      </w:r>
      <w:r>
        <w:rPr>
          <w:color w:val="2B2A29"/>
          <w:w w:val="105"/>
        </w:rPr>
        <w:t>The</w:t>
      </w:r>
      <w:r>
        <w:rPr>
          <w:color w:val="2B2A29"/>
          <w:spacing w:val="-6"/>
          <w:w w:val="105"/>
        </w:rPr>
        <w:t xml:space="preserve"> </w:t>
      </w:r>
      <w:r>
        <w:rPr>
          <w:color w:val="2B2A29"/>
          <w:w w:val="105"/>
        </w:rPr>
        <w:t>usage</w:t>
      </w:r>
      <w:r>
        <w:rPr>
          <w:color w:val="2B2A29"/>
          <w:spacing w:val="-6"/>
          <w:w w:val="105"/>
        </w:rPr>
        <w:t xml:space="preserve"> </w:t>
      </w:r>
      <w:r>
        <w:rPr>
          <w:color w:val="2B2A29"/>
          <w:w w:val="105"/>
        </w:rPr>
        <w:t>of</w:t>
      </w:r>
      <w:r>
        <w:rPr>
          <w:color w:val="2B2A29"/>
          <w:spacing w:val="-6"/>
          <w:w w:val="105"/>
        </w:rPr>
        <w:t xml:space="preserve"> </w:t>
      </w:r>
      <w:r>
        <w:rPr>
          <w:color w:val="2B2A29"/>
          <w:w w:val="105"/>
        </w:rPr>
        <w:t>optional</w:t>
      </w:r>
      <w:r>
        <w:rPr>
          <w:color w:val="2B2A29"/>
          <w:spacing w:val="-6"/>
          <w:w w:val="105"/>
        </w:rPr>
        <w:t xml:space="preserve"> </w:t>
      </w:r>
      <w:r>
        <w:rPr>
          <w:color w:val="2B2A29"/>
          <w:w w:val="105"/>
        </w:rPr>
        <w:t>types</w:t>
      </w:r>
      <w:r>
        <w:rPr>
          <w:color w:val="2B2A29"/>
          <w:spacing w:val="-7"/>
          <w:w w:val="105"/>
        </w:rPr>
        <w:t xml:space="preserve"> </w:t>
      </w:r>
      <w:r>
        <w:rPr>
          <w:color w:val="2B2A29"/>
          <w:w w:val="105"/>
        </w:rPr>
        <w:t>is</w:t>
      </w:r>
      <w:r>
        <w:rPr>
          <w:color w:val="2B2A29"/>
          <w:spacing w:val="-6"/>
          <w:w w:val="105"/>
        </w:rPr>
        <w:t xml:space="preserve"> </w:t>
      </w:r>
      <w:r>
        <w:rPr>
          <w:color w:val="2B2A29"/>
          <w:w w:val="105"/>
        </w:rPr>
        <w:t>frequently</w:t>
      </w:r>
      <w:r>
        <w:rPr>
          <w:color w:val="2B2A29"/>
          <w:spacing w:val="-55"/>
          <w:w w:val="105"/>
        </w:rPr>
        <w:t xml:space="preserve"> </w:t>
      </w:r>
      <w:r>
        <w:rPr>
          <w:color w:val="2B2A29"/>
          <w:w w:val="105"/>
        </w:rPr>
        <w:t>seen when we want to represent a value of a type or the state that a value is not there at</w:t>
      </w:r>
      <w:r>
        <w:rPr>
          <w:color w:val="2B2A29"/>
          <w:spacing w:val="-55"/>
          <w:w w:val="105"/>
        </w:rPr>
        <w:t xml:space="preserve"> </w:t>
      </w:r>
      <w:r>
        <w:rPr>
          <w:color w:val="2B2A29"/>
          <w:w w:val="110"/>
        </w:rPr>
        <w:t>all.</w:t>
      </w:r>
    </w:p>
    <w:p>
      <w:pPr>
        <w:pStyle w:val="11"/>
        <w:spacing w:before="184" w:line="288" w:lineRule="auto"/>
        <w:ind w:left="520" w:right="391"/>
        <w:jc w:val="both"/>
      </w:pPr>
      <w:r>
        <w:rPr>
          <w:color w:val="2B2A29"/>
          <w:w w:val="105"/>
        </w:rPr>
        <w:t>可选类型用</w:t>
      </w:r>
      <w:r>
        <w:rPr>
          <w:rFonts w:ascii="宋体"/>
          <w:color w:val="2B2A29"/>
          <w:w w:val="105"/>
        </w:rPr>
        <w:t>T？</w:t>
      </w:r>
      <w:r>
        <w:rPr>
          <w:color w:val="2B2A29"/>
          <w:w w:val="105"/>
        </w:rPr>
        <w:t>表示</w:t>
      </w:r>
      <w:r>
        <w:rPr>
          <w:rFonts w:ascii="宋体"/>
          <w:color w:val="2B2A29"/>
          <w:w w:val="105"/>
        </w:rPr>
        <w:t>？，</w:t>
      </w:r>
      <w:r>
        <w:rPr>
          <w:color w:val="2B2A29"/>
          <w:w w:val="105"/>
        </w:rPr>
        <w:t>其等价于并集类型</w:t>
      </w:r>
      <w:r>
        <w:rPr>
          <w:rFonts w:ascii="宋体"/>
          <w:color w:val="2B2A29"/>
          <w:w w:val="105"/>
        </w:rPr>
        <w:t>T|（）</w:t>
      </w:r>
      <w:r>
        <w:rPr>
          <w:color w:val="2B2A29"/>
          <w:w w:val="105"/>
        </w:rPr>
        <w:t>。这基本上将类型表示为</w:t>
      </w:r>
      <w:r>
        <w:rPr>
          <w:rFonts w:ascii="宋体"/>
          <w:color w:val="2B2A29"/>
          <w:w w:val="105"/>
        </w:rPr>
        <w:t>T</w:t>
      </w:r>
      <w:r>
        <w:rPr>
          <w:color w:val="2B2A29"/>
          <w:w w:val="105"/>
        </w:rPr>
        <w:t>或</w:t>
      </w:r>
      <w:r>
        <w:rPr>
          <w:rFonts w:ascii="宋体"/>
          <w:color w:val="2B2A29"/>
          <w:w w:val="105"/>
        </w:rPr>
        <w:t>nil</w:t>
      </w:r>
      <w:r>
        <w:rPr>
          <w:color w:val="2B2A29"/>
          <w:w w:val="105"/>
        </w:rPr>
        <w:t>。当我们想要表示一个类型的值或一个值</w:t>
      </w:r>
      <w:r>
        <w:rPr>
          <w:color w:val="2B2A29"/>
          <w:w w:val="110"/>
        </w:rPr>
        <w:t>根本</w:t>
      </w:r>
      <w:r>
        <w:rPr>
          <w:color w:val="2B2A29"/>
          <w:w w:val="105"/>
        </w:rPr>
        <w:t>不存在的状态时，经常会看到可选类型的用法</w:t>
      </w:r>
      <w:r>
        <w:rPr>
          <w:color w:val="2B2A29"/>
          <w:w w:val="110"/>
        </w:rPr>
        <w:t>。</w:t>
      </w:r>
    </w:p>
    <w:p>
      <w:r>
        <w:rPr>
          <w:color w:val="2B2A29"/>
          <w:w w:val="105"/>
        </w:rPr>
        <w:t>Let’s</w:t>
      </w:r>
      <w:r>
        <w:rPr>
          <w:color w:val="2B2A29"/>
          <w:spacing w:val="-5"/>
          <w:w w:val="105"/>
        </w:rPr>
        <w:t xml:space="preserve"> </w:t>
      </w:r>
      <w:r>
        <w:rPr>
          <w:color w:val="2B2A29"/>
          <w:w w:val="105"/>
        </w:rPr>
        <w:t>take</w:t>
      </w:r>
      <w:r>
        <w:rPr>
          <w:color w:val="2B2A29"/>
          <w:spacing w:val="-5"/>
          <w:w w:val="105"/>
        </w:rPr>
        <w:t xml:space="preserve"> </w:t>
      </w:r>
      <w:r>
        <w:rPr>
          <w:color w:val="2B2A29"/>
          <w:w w:val="105"/>
        </w:rPr>
        <w:t>a</w:t>
      </w:r>
      <w:r>
        <w:rPr>
          <w:color w:val="2B2A29"/>
          <w:spacing w:val="-5"/>
          <w:w w:val="105"/>
        </w:rPr>
        <w:t xml:space="preserve"> </w:t>
      </w:r>
      <w:r>
        <w:rPr>
          <w:color w:val="2B2A29"/>
          <w:w w:val="105"/>
        </w:rPr>
        <w:t>look</w:t>
      </w:r>
      <w:r>
        <w:rPr>
          <w:color w:val="2B2A29"/>
          <w:spacing w:val="-5"/>
          <w:w w:val="105"/>
        </w:rPr>
        <w:t xml:space="preserve"> </w:t>
      </w:r>
      <w:r>
        <w:rPr>
          <w:color w:val="2B2A29"/>
          <w:w w:val="105"/>
        </w:rPr>
        <w:t>at</w:t>
      </w:r>
      <w:r>
        <w:rPr>
          <w:color w:val="2B2A29"/>
          <w:spacing w:val="-5"/>
          <w:w w:val="105"/>
        </w:rPr>
        <w:t xml:space="preserve"> </w:t>
      </w:r>
      <w:r>
        <w:rPr>
          <w:color w:val="2B2A29"/>
          <w:w w:val="105"/>
        </w:rPr>
        <w:t>a</w:t>
      </w:r>
      <w:r>
        <w:rPr>
          <w:color w:val="2B2A29"/>
          <w:spacing w:val="-4"/>
          <w:w w:val="105"/>
        </w:rPr>
        <w:t xml:space="preserve"> </w:t>
      </w:r>
      <w:r>
        <w:rPr>
          <w:color w:val="2B2A29"/>
          <w:w w:val="105"/>
        </w:rPr>
        <w:t>sample</w:t>
      </w:r>
      <w:r>
        <w:rPr>
          <w:color w:val="2B2A29"/>
          <w:spacing w:val="-5"/>
          <w:w w:val="105"/>
        </w:rPr>
        <w:t xml:space="preserve"> </w:t>
      </w:r>
      <w:r>
        <w:rPr>
          <w:color w:val="2B2A29"/>
          <w:w w:val="105"/>
        </w:rPr>
        <w:t>scenario</w:t>
      </w:r>
      <w:r>
        <w:rPr>
          <w:color w:val="2B2A29"/>
          <w:spacing w:val="-5"/>
          <w:w w:val="105"/>
        </w:rPr>
        <w:t xml:space="preserve"> </w:t>
      </w:r>
      <w:r>
        <w:rPr>
          <w:color w:val="2B2A29"/>
          <w:w w:val="105"/>
        </w:rPr>
        <w:t>of</w:t>
      </w:r>
      <w:r>
        <w:rPr>
          <w:color w:val="2B2A29"/>
          <w:spacing w:val="-5"/>
          <w:w w:val="105"/>
        </w:rPr>
        <w:t xml:space="preserve"> </w:t>
      </w:r>
      <w:r>
        <w:rPr>
          <w:color w:val="2B2A29"/>
          <w:w w:val="105"/>
        </w:rPr>
        <w:t>using</w:t>
      </w:r>
      <w:r>
        <w:rPr>
          <w:color w:val="2B2A29"/>
          <w:spacing w:val="-5"/>
          <w:w w:val="105"/>
        </w:rPr>
        <w:t xml:space="preserve"> </w:t>
      </w:r>
      <w:r>
        <w:rPr>
          <w:color w:val="2B2A29"/>
          <w:w w:val="105"/>
        </w:rPr>
        <w:t>optional</w:t>
      </w:r>
      <w:r>
        <w:rPr>
          <w:color w:val="2B2A29"/>
          <w:spacing w:val="-5"/>
          <w:w w:val="105"/>
        </w:rPr>
        <w:t xml:space="preserve"> </w:t>
      </w:r>
      <w:r>
        <w:rPr>
          <w:color w:val="2B2A29"/>
          <w:w w:val="105"/>
        </w:rPr>
        <w:t>types.</w:t>
      </w:r>
      <w:r>
        <w:rPr>
          <w:color w:val="2B2A29"/>
          <w:spacing w:val="-4"/>
          <w:w w:val="105"/>
        </w:rPr>
        <w:t xml:space="preserve"> </w:t>
      </w:r>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implemented</w:t>
      </w:r>
      <w:r>
        <w:rPr>
          <w:color w:val="2B2A29"/>
          <w:spacing w:val="-55"/>
          <w:w w:val="105"/>
        </w:rPr>
        <w:t xml:space="preserve"> </w:t>
      </w:r>
      <w:r>
        <w:rPr>
          <w:color w:val="2B2A29"/>
          <w:w w:val="105"/>
        </w:rPr>
        <w:t>a system, where it can retrieve the scores of an exam for a student for a specific subject.</w:t>
      </w:r>
      <w:r>
        <w:rPr>
          <w:color w:val="2B2A29"/>
          <w:spacing w:val="-55"/>
          <w:w w:val="105"/>
        </w:rPr>
        <w:t xml:space="preserve"> </w:t>
      </w:r>
      <w:r>
        <w:rPr>
          <w:color w:val="2B2A29"/>
          <w:w w:val="105"/>
        </w:rPr>
        <w:t>This</w:t>
      </w:r>
      <w:r>
        <w:rPr>
          <w:color w:val="2B2A29"/>
          <w:spacing w:val="-12"/>
          <w:w w:val="105"/>
        </w:rPr>
        <w:t xml:space="preserve"> </w:t>
      </w:r>
      <w:r>
        <w:rPr>
          <w:color w:val="2B2A29"/>
          <w:w w:val="105"/>
        </w:rPr>
        <w:t>is</w:t>
      </w:r>
      <w:r>
        <w:rPr>
          <w:color w:val="2B2A29"/>
          <w:spacing w:val="-12"/>
          <w:w w:val="105"/>
        </w:rPr>
        <w:t xml:space="preserve"> </w:t>
      </w:r>
      <w:r>
        <w:rPr>
          <w:color w:val="2B2A29"/>
          <w:w w:val="105"/>
        </w:rPr>
        <w:t>implemented</w:t>
      </w:r>
      <w:r>
        <w:rPr>
          <w:color w:val="2B2A29"/>
          <w:spacing w:val="-12"/>
          <w:w w:val="105"/>
        </w:rPr>
        <w:t xml:space="preserve"> </w:t>
      </w:r>
      <w:r>
        <w:rPr>
          <w:color w:val="2B2A29"/>
          <w:w w:val="105"/>
        </w:rPr>
        <w:t>using</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1"/>
          <w:w w:val="105"/>
        </w:rPr>
        <w:t xml:space="preserve"> </w:t>
      </w:r>
      <w:r>
        <w:rPr>
          <w:color w:val="2B2A29"/>
          <w:w w:val="105"/>
        </w:rPr>
        <w:t>function:</w:t>
      </w:r>
    </w:p>
    <w:p>
      <w:pPr>
        <w:pStyle w:val="11"/>
        <w:spacing w:before="11" w:line="304" w:lineRule="auto"/>
        <w:ind w:left="520" w:right="266" w:firstLine="359"/>
      </w:pPr>
      <w:r>
        <w:rPr>
          <w:color w:val="2B2A29"/>
          <w:w w:val="105"/>
        </w:rPr>
        <w:t>让我们来看一个使用可选类型的示例场景。我们已经实现了一个系统，它可以检索学生特定科目的考试成绩。这是使用以下函数实现</w:t>
      </w:r>
      <w:r>
        <w:rPr>
          <w:color w:val="2B2A29"/>
          <w:spacing w:val="-12"/>
          <w:w w:val="105"/>
        </w:rPr>
        <w:t>的</w:t>
      </w:r>
      <w:r>
        <w:rPr>
          <w:color w:val="2B2A29"/>
          <w:w w:val="105"/>
        </w:rPr>
        <w:t>：</w:t>
      </w:r>
    </w:p>
    <w:p>
      <w:r>
        <w:rPr>
          <w:rFonts w:ascii="宋体"/>
          <w:color w:val="2B2A29"/>
        </w:rPr>
        <w:t>function getExamScore(string studentId, string subject) returns int? {</w:t>
      </w:r>
    </w:p>
    <w:p>
      <w:pPr>
        <w:pStyle w:val="11"/>
        <w:spacing w:before="142"/>
        <w:ind w:left="520"/>
        <w:rPr>
          <w:rFonts w:ascii="宋体"/>
        </w:rPr>
      </w:pPr>
      <w:r>
        <w:rPr>
          <w:rFonts w:ascii="宋体"/>
          <w:color w:val="2B2A29"/>
        </w:rPr>
        <w:t>函数getExamScore（string studentId，string subject）返回int？{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spacing w:after="0"/>
        <w:jc w:val="left"/>
        <w:rPr>
          <w:rFonts w:ascii="宋体"/>
          <w:sz w:val="22"/>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 xml:space="preserve">The return type of the preceding function is marked as </w:t>
      </w:r>
      <w:r>
        <w:rPr>
          <w:rFonts w:ascii="宋体" w:hAnsi="宋体"/>
          <w:color w:val="2B2A29"/>
          <w:w w:val="105"/>
        </w:rPr>
        <w:t>int?</w:t>
      </w:r>
      <w:r>
        <w:rPr>
          <w:color w:val="2B2A29"/>
          <w:w w:val="105"/>
        </w:rPr>
        <w:t>. We could have just</w:t>
      </w:r>
      <w:r>
        <w:rPr>
          <w:color w:val="2B2A29"/>
          <w:spacing w:val="1"/>
          <w:w w:val="105"/>
        </w:rPr>
        <w:t xml:space="preserve"> </w:t>
      </w:r>
      <w:r>
        <w:rPr>
          <w:color w:val="2B2A29"/>
          <w:w w:val="105"/>
        </w:rPr>
        <w:t xml:space="preserve">used </w:t>
      </w:r>
      <w:r>
        <w:rPr>
          <w:rFonts w:ascii="宋体" w:hAnsi="宋体"/>
          <w:color w:val="2B2A29"/>
          <w:w w:val="105"/>
        </w:rPr>
        <w:t>int</w:t>
      </w:r>
      <w:r>
        <w:rPr>
          <w:color w:val="2B2A29"/>
          <w:w w:val="105"/>
        </w:rPr>
        <w:t xml:space="preserve">, but what if the student hasn’t taken this specific subject? We can return </w:t>
      </w:r>
      <w:r>
        <w:rPr>
          <w:rFonts w:ascii="宋体" w:hAnsi="宋体"/>
          <w:color w:val="2B2A29"/>
          <w:w w:val="105"/>
        </w:rPr>
        <w:t xml:space="preserve">0 </w:t>
      </w:r>
      <w:r>
        <w:rPr>
          <w:color w:val="2B2A29"/>
          <w:w w:val="105"/>
        </w:rPr>
        <w:t>as</w:t>
      </w:r>
      <w:r>
        <w:rPr>
          <w:color w:val="2B2A29"/>
          <w:spacing w:val="-55"/>
          <w:w w:val="105"/>
        </w:rPr>
        <w:t xml:space="preserve"> </w:t>
      </w:r>
      <w:r>
        <w:rPr>
          <w:color w:val="2B2A29"/>
          <w:spacing w:val="-1"/>
          <w:w w:val="110"/>
        </w:rPr>
        <w:t>a</w:t>
      </w:r>
      <w:r>
        <w:rPr>
          <w:color w:val="2B2A29"/>
          <w:spacing w:val="-16"/>
          <w:w w:val="110"/>
        </w:rPr>
        <w:t xml:space="preserve"> </w:t>
      </w:r>
      <w:r>
        <w:rPr>
          <w:color w:val="2B2A29"/>
          <w:spacing w:val="-1"/>
          <w:w w:val="110"/>
        </w:rPr>
        <w:t>default</w:t>
      </w:r>
      <w:r>
        <w:rPr>
          <w:color w:val="2B2A29"/>
          <w:spacing w:val="-15"/>
          <w:w w:val="110"/>
        </w:rPr>
        <w:t xml:space="preserve"> </w:t>
      </w:r>
      <w:r>
        <w:rPr>
          <w:color w:val="2B2A29"/>
          <w:spacing w:val="-1"/>
          <w:w w:val="110"/>
        </w:rPr>
        <w:t>value,</w:t>
      </w:r>
      <w:r>
        <w:rPr>
          <w:color w:val="2B2A29"/>
          <w:spacing w:val="-16"/>
          <w:w w:val="110"/>
        </w:rPr>
        <w:t xml:space="preserve"> </w:t>
      </w:r>
      <w:r>
        <w:rPr>
          <w:color w:val="2B2A29"/>
          <w:spacing w:val="-1"/>
          <w:w w:val="110"/>
        </w:rPr>
        <w:t>but</w:t>
      </w:r>
      <w:r>
        <w:rPr>
          <w:color w:val="2B2A29"/>
          <w:spacing w:val="-15"/>
          <w:w w:val="110"/>
        </w:rPr>
        <w:t xml:space="preserve"> </w:t>
      </w:r>
      <w:r>
        <w:rPr>
          <w:color w:val="2B2A29"/>
          <w:spacing w:val="-1"/>
          <w:w w:val="110"/>
        </w:rPr>
        <w:t>this</w:t>
      </w:r>
      <w:r>
        <w:rPr>
          <w:color w:val="2B2A29"/>
          <w:spacing w:val="-16"/>
          <w:w w:val="110"/>
        </w:rPr>
        <w:t xml:space="preserve"> </w:t>
      </w:r>
      <w:r>
        <w:rPr>
          <w:color w:val="2B2A29"/>
          <w:spacing w:val="-1"/>
          <w:w w:val="110"/>
        </w:rPr>
        <w:t>can</w:t>
      </w:r>
      <w:r>
        <w:rPr>
          <w:color w:val="2B2A29"/>
          <w:spacing w:val="-15"/>
          <w:w w:val="110"/>
        </w:rPr>
        <w:t xml:space="preserve"> </w:t>
      </w:r>
      <w:r>
        <w:rPr>
          <w:color w:val="2B2A29"/>
          <w:spacing w:val="-1"/>
          <w:w w:val="110"/>
        </w:rPr>
        <w:t>mean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student</w:t>
      </w:r>
      <w:r>
        <w:rPr>
          <w:color w:val="2B2A29"/>
          <w:spacing w:val="-16"/>
          <w:w w:val="110"/>
        </w:rPr>
        <w:t xml:space="preserve"> </w:t>
      </w:r>
      <w:r>
        <w:rPr>
          <w:color w:val="2B2A29"/>
          <w:w w:val="110"/>
        </w:rPr>
        <w:t>has</w:t>
      </w:r>
      <w:r>
        <w:rPr>
          <w:color w:val="2B2A29"/>
          <w:spacing w:val="-15"/>
          <w:w w:val="110"/>
        </w:rPr>
        <w:t xml:space="preserve"> </w:t>
      </w:r>
      <w:r>
        <w:rPr>
          <w:color w:val="2B2A29"/>
          <w:w w:val="110"/>
        </w:rPr>
        <w:t>taken</w:t>
      </w:r>
      <w:r>
        <w:rPr>
          <w:color w:val="2B2A29"/>
          <w:spacing w:val="-15"/>
          <w:w w:val="110"/>
        </w:rPr>
        <w:t xml:space="preserve"> </w:t>
      </w:r>
      <w:r>
        <w:rPr>
          <w:color w:val="2B2A29"/>
          <w:w w:val="110"/>
        </w:rPr>
        <w:t>the</w:t>
      </w:r>
      <w:r>
        <w:rPr>
          <w:color w:val="2B2A29"/>
          <w:spacing w:val="-16"/>
          <w:w w:val="110"/>
        </w:rPr>
        <w:t xml:space="preserve"> </w:t>
      </w:r>
      <w:r>
        <w:rPr>
          <w:color w:val="2B2A29"/>
          <w:w w:val="110"/>
        </w:rPr>
        <w:t>exam</w:t>
      </w:r>
      <w:r>
        <w:rPr>
          <w:color w:val="2B2A29"/>
          <w:spacing w:val="-15"/>
          <w:w w:val="110"/>
        </w:rPr>
        <w:t xml:space="preserve"> </w:t>
      </w:r>
      <w:r>
        <w:rPr>
          <w:color w:val="2B2A29"/>
          <w:w w:val="110"/>
        </w:rPr>
        <w:t>and</w:t>
      </w:r>
      <w:r>
        <w:rPr>
          <w:color w:val="2B2A29"/>
          <w:spacing w:val="-16"/>
          <w:w w:val="110"/>
        </w:rPr>
        <w:t xml:space="preserve"> </w:t>
      </w:r>
      <w:r>
        <w:rPr>
          <w:color w:val="2B2A29"/>
          <w:w w:val="110"/>
        </w:rPr>
        <w:t>scored</w:t>
      </w:r>
      <w:r>
        <w:rPr>
          <w:color w:val="2B2A29"/>
          <w:spacing w:val="-15"/>
          <w:w w:val="110"/>
        </w:rPr>
        <w:t xml:space="preserve"> </w:t>
      </w:r>
      <w:r>
        <w:rPr>
          <w:rFonts w:ascii="宋体" w:hAnsi="宋体"/>
          <w:color w:val="2B2A29"/>
          <w:w w:val="110"/>
        </w:rPr>
        <w:t>0</w:t>
      </w:r>
      <w:r>
        <w:rPr>
          <w:color w:val="2B2A29"/>
          <w:w w:val="110"/>
        </w:rPr>
        <w:t>,</w:t>
      </w:r>
      <w:r>
        <w:rPr>
          <w:color w:val="2B2A29"/>
          <w:spacing w:val="-16"/>
          <w:w w:val="110"/>
        </w:rPr>
        <w:t xml:space="preserve"> </w:t>
      </w:r>
      <w:r>
        <w:rPr>
          <w:color w:val="2B2A29"/>
          <w:w w:val="110"/>
        </w:rPr>
        <w:t>or</w:t>
      </w:r>
      <w:r>
        <w:rPr>
          <w:color w:val="2B2A29"/>
          <w:spacing w:val="-15"/>
          <w:w w:val="110"/>
        </w:rPr>
        <w:t xml:space="preserve"> </w:t>
      </w:r>
      <w:r>
        <w:rPr>
          <w:color w:val="2B2A29"/>
          <w:w w:val="110"/>
        </w:rPr>
        <w:t>else</w:t>
      </w:r>
      <w:r>
        <w:rPr>
          <w:color w:val="2B2A29"/>
          <w:w w:val="105"/>
        </w:rPr>
        <w:t xml:space="preserve"> he hasn’t taken it at all. So, to resolve this ambiguity, in the event that the student hasn’t</w:t>
      </w:r>
      <w:r>
        <w:rPr>
          <w:color w:val="2B2A29"/>
          <w:spacing w:val="-55"/>
          <w:w w:val="105"/>
        </w:rPr>
        <w:t xml:space="preserve"> </w:t>
      </w:r>
      <w:r>
        <w:rPr>
          <w:color w:val="2B2A29"/>
          <w:w w:val="105"/>
        </w:rPr>
        <w:t xml:space="preserve">taken this specific subject, we can return a </w:t>
      </w:r>
      <w:r>
        <w:rPr>
          <w:rFonts w:ascii="宋体" w:hAnsi="宋体"/>
          <w:color w:val="2B2A29"/>
          <w:w w:val="105"/>
        </w:rPr>
        <w:t>nil</w:t>
      </w:r>
      <w:r>
        <w:rPr>
          <w:color w:val="2B2A29"/>
          <w:w w:val="105"/>
        </w:rPr>
        <w:t xml:space="preserve">, </w:t>
      </w:r>
      <w:r>
        <w:rPr>
          <w:rFonts w:ascii="宋体" w:hAnsi="宋体"/>
          <w:color w:val="2B2A29"/>
          <w:w w:val="105"/>
        </w:rPr>
        <w:t>()</w:t>
      </w:r>
      <w:r>
        <w:rPr>
          <w:color w:val="2B2A29"/>
          <w:w w:val="105"/>
        </w:rPr>
        <w:t>, value to state that there is no score</w:t>
      </w:r>
      <w:r>
        <w:rPr>
          <w:color w:val="2B2A29"/>
          <w:spacing w:val="1"/>
          <w:w w:val="105"/>
        </w:rPr>
        <w:t xml:space="preserve"> </w:t>
      </w:r>
      <w:r>
        <w:rPr>
          <w:color w:val="2B2A29"/>
          <w:w w:val="105"/>
        </w:rPr>
        <w:t>for this specific subject and student. A possible usage of the previous function is shown</w:t>
      </w:r>
      <w:r>
        <w:rPr>
          <w:color w:val="2B2A29"/>
          <w:spacing w:val="1"/>
          <w:w w:val="105"/>
        </w:rPr>
        <w:t xml:space="preserve"> </w:t>
      </w:r>
      <w:r>
        <w:rPr>
          <w:color w:val="2B2A29"/>
          <w:w w:val="105"/>
        </w:rPr>
        <w:t>here:</w:t>
      </w:r>
    </w:p>
    <w:p>
      <w:pPr>
        <w:pStyle w:val="11"/>
        <w:spacing w:before="70" w:line="273" w:lineRule="auto"/>
        <w:ind w:left="160" w:right="761" w:firstLine="359"/>
      </w:pPr>
      <w:bookmarkStart w:id="58" w:name="_bookmark54"/>
      <w:bookmarkEnd w:id="58"/>
      <w:r>
        <w:rPr>
          <w:color w:val="2B2A29"/>
          <w:w w:val="105"/>
        </w:rPr>
        <w:t>前面函数的返回类型标记为</w:t>
      </w:r>
      <w:r>
        <w:rPr>
          <w:rFonts w:ascii="宋体" w:hAnsi="宋体"/>
          <w:color w:val="2B2A29"/>
          <w:w w:val="105"/>
        </w:rPr>
        <w:t>int？</w:t>
      </w:r>
      <w:r>
        <w:rPr>
          <w:color w:val="2B2A29"/>
          <w:w w:val="105"/>
        </w:rPr>
        <w:t>。我们本来可以用</w:t>
      </w:r>
      <w:r>
        <w:rPr>
          <w:rFonts w:ascii="宋体" w:hAnsi="宋体"/>
          <w:color w:val="2B2A29"/>
          <w:w w:val="105"/>
        </w:rPr>
        <w:t>int</w:t>
      </w:r>
      <w:r>
        <w:rPr>
          <w:color w:val="2B2A29"/>
          <w:w w:val="105"/>
        </w:rPr>
        <w:t>，但如果学生没有学过这个特定的科目呢？我们可以返回</w:t>
      </w:r>
      <w:r>
        <w:rPr>
          <w:rFonts w:ascii="宋体" w:hAnsi="宋体"/>
          <w:color w:val="2B2A29"/>
          <w:w w:val="105"/>
        </w:rPr>
        <w:t>0</w:t>
      </w:r>
      <w:r>
        <w:rPr>
          <w:color w:val="2B2A29"/>
          <w:w w:val="105"/>
        </w:rPr>
        <w:t>作为</w:t>
      </w:r>
      <w:r>
        <w:rPr>
          <w:color w:val="2B2A29"/>
          <w:spacing w:val="-1"/>
          <w:w w:val="110"/>
        </w:rPr>
        <w:t>默认值，但这可能意味着该学生</w:t>
      </w:r>
      <w:r>
        <w:rPr>
          <w:color w:val="2B2A29"/>
          <w:w w:val="110"/>
        </w:rPr>
        <w:t>已经参加</w:t>
      </w:r>
      <w:r>
        <w:rPr>
          <w:color w:val="2B2A29"/>
          <w:spacing w:val="-15"/>
          <w:w w:val="110"/>
        </w:rPr>
        <w:t>了</w:t>
      </w:r>
      <w:r>
        <w:rPr>
          <w:color w:val="2B2A29"/>
          <w:w w:val="110"/>
        </w:rPr>
        <w:t>考试并取得</w:t>
      </w:r>
      <w:r>
        <w:rPr>
          <w:color w:val="2B2A29"/>
          <w:spacing w:val="-15"/>
          <w:w w:val="110"/>
        </w:rPr>
        <w:t>了</w:t>
      </w:r>
      <w:r>
        <w:rPr>
          <w:rFonts w:ascii="宋体" w:hAnsi="宋体"/>
          <w:color w:val="2B2A29"/>
          <w:w w:val="110"/>
        </w:rPr>
        <w:t>0分</w:t>
      </w:r>
      <w:r>
        <w:rPr>
          <w:color w:val="2B2A29"/>
          <w:w w:val="110"/>
        </w:rPr>
        <w:t>，否则</w:t>
      </w:r>
      <w:r>
        <w:rPr>
          <w:color w:val="2B2A29"/>
          <w:w w:val="105"/>
        </w:rPr>
        <w:t>他根本没有参加考试。因此，为了解决这个歧义，如果学生没有参加这个特定科目，我们可以返回一个</w:t>
      </w:r>
      <w:r>
        <w:rPr>
          <w:rFonts w:ascii="宋体" w:hAnsi="宋体"/>
          <w:color w:val="2B2A29"/>
          <w:w w:val="105"/>
        </w:rPr>
        <w:t>nil</w:t>
      </w:r>
      <w:r>
        <w:rPr>
          <w:color w:val="2B2A29"/>
          <w:w w:val="105"/>
        </w:rPr>
        <w:t>，</w:t>
      </w:r>
      <w:r>
        <w:rPr>
          <w:rFonts w:ascii="宋体" w:hAnsi="宋体"/>
          <w:color w:val="2B2A29"/>
          <w:w w:val="105"/>
        </w:rPr>
        <w:t>（）</w:t>
      </w:r>
      <w:r>
        <w:rPr>
          <w:color w:val="2B2A29"/>
          <w:w w:val="105"/>
        </w:rPr>
        <w:t>，值来表示这个特定科目和学生没有分数。上一个函数的可能用法如下所示：</w:t>
      </w:r>
    </w:p>
    <w:p>
      <w:r>
        <w:rPr>
          <w:rFonts w:ascii="宋体"/>
          <w:color w:val="2B2A29"/>
        </w:rPr>
        <w:t>int?</w:t>
      </w:r>
      <w:r>
        <w:rPr>
          <w:rFonts w:ascii="宋体"/>
          <w:color w:val="2B2A29"/>
          <w:spacing w:val="-4"/>
        </w:rPr>
        <w:t xml:space="preserve"> </w:t>
      </w:r>
      <w:r>
        <w:rPr>
          <w:rFonts w:ascii="宋体"/>
          <w:color w:val="2B2A29"/>
        </w:rPr>
        <w:t>score</w:t>
      </w:r>
      <w:r>
        <w:rPr>
          <w:rFonts w:ascii="宋体"/>
          <w:color w:val="2B2A29"/>
          <w:spacing w:val="-4"/>
        </w:rPr>
        <w:t xml:space="preserve"> </w:t>
      </w:r>
      <w:r>
        <w:rPr>
          <w:rFonts w:ascii="宋体"/>
          <w:color w:val="2B2A29"/>
        </w:rPr>
        <w:t>=</w:t>
      </w:r>
      <w:r>
        <w:rPr>
          <w:rFonts w:ascii="宋体"/>
          <w:color w:val="2B2A29"/>
          <w:spacing w:val="-3"/>
        </w:rPr>
        <w:t xml:space="preserve"> </w:t>
      </w:r>
      <w:r>
        <w:rPr>
          <w:rFonts w:ascii="宋体"/>
          <w:color w:val="2B2A29"/>
        </w:rPr>
        <w:t>getExamScore("W530033",</w:t>
      </w:r>
      <w:r>
        <w:rPr>
          <w:rFonts w:ascii="宋体"/>
          <w:color w:val="2B2A29"/>
          <w:spacing w:val="-4"/>
        </w:rPr>
        <w:t xml:space="preserve"> </w:t>
      </w:r>
      <w:r>
        <w:rPr>
          <w:rFonts w:ascii="宋体"/>
          <w:color w:val="2B2A29"/>
        </w:rPr>
        <w:t>"Organic</w:t>
      </w:r>
      <w:r>
        <w:rPr>
          <w:rFonts w:ascii="宋体"/>
          <w:color w:val="2B2A29"/>
          <w:spacing w:val="-4"/>
        </w:rPr>
        <w:t xml:space="preserve"> </w:t>
      </w:r>
      <w:r>
        <w:rPr>
          <w:rFonts w:ascii="宋体"/>
          <w:color w:val="2B2A29"/>
        </w:rPr>
        <w:t>Chemistry");</w:t>
      </w:r>
      <w:r>
        <w:rPr>
          <w:rFonts w:ascii="宋体"/>
          <w:color w:val="2B2A29"/>
          <w:spacing w:val="-107"/>
        </w:rPr>
        <w:t xml:space="preserve"> </w:t>
      </w:r>
      <w:r>
        <w:rPr>
          <w:rFonts w:ascii="宋体"/>
          <w:color w:val="2B2A29"/>
        </w:rPr>
        <w:t>if score is int {</w:t>
      </w:r>
    </w:p>
    <w:p>
      <w:pPr>
        <w:pStyle w:val="11"/>
        <w:spacing w:before="156" w:line="273" w:lineRule="auto"/>
        <w:ind w:left="160" w:right="2309"/>
        <w:rPr>
          <w:rFonts w:ascii="宋体"/>
        </w:rPr>
      </w:pPr>
      <w:r>
        <w:rPr>
          <w:rFonts w:ascii="宋体"/>
          <w:color w:val="2B2A29"/>
        </w:rPr>
        <w:t>整数？score=getExamScore（“W530033”，“有机化</w:t>
      </w:r>
      <w:r>
        <w:rPr>
          <w:rFonts w:ascii="宋体"/>
          <w:color w:val="2B2A29"/>
          <w:spacing w:val="-4"/>
        </w:rPr>
        <w:t>学”）</w:t>
      </w:r>
      <w:r>
        <w:rPr>
          <w:rFonts w:ascii="宋体"/>
          <w:color w:val="2B2A29"/>
        </w:rPr>
        <w:t>；如果分数为int{</w:t>
      </w:r>
    </w:p>
    <w:p>
      <w:r>
        <w:rPr>
          <w:rFonts w:ascii="宋体"/>
          <w:color w:val="2B2A29"/>
        </w:rPr>
        <w:t>io:println("Score: ", score);</w:t>
      </w:r>
    </w:p>
    <w:p>
      <w:pPr>
        <w:pStyle w:val="11"/>
        <w:spacing w:line="279" w:lineRule="exact"/>
        <w:ind w:left="600"/>
        <w:rPr>
          <w:rFonts w:ascii="宋体"/>
        </w:rPr>
      </w:pPr>
      <w:r>
        <w:rPr>
          <w:rFonts w:ascii="宋体"/>
          <w:color w:val="2B2A29"/>
        </w:rPr>
        <w:t>io:println（“分数：”，分数）；</w:t>
      </w:r>
    </w:p>
    <w:p>
      <w:r>
        <w:rPr>
          <w:rFonts w:ascii="宋体"/>
          <w:color w:val="2B2A29"/>
        </w:rPr>
        <w:t>} else {</w:t>
      </w:r>
    </w:p>
    <w:p>
      <w:pPr>
        <w:pStyle w:val="11"/>
        <w:spacing w:before="38"/>
        <w:ind w:left="160"/>
        <w:rPr>
          <w:rFonts w:ascii="宋体"/>
        </w:rPr>
      </w:pPr>
      <w:r>
        <w:rPr>
          <w:rFonts w:ascii="宋体"/>
          <w:color w:val="2B2A29"/>
        </w:rPr>
        <w:t>}其他{</w:t>
      </w:r>
    </w:p>
    <w:p>
      <w:r>
        <w:rPr>
          <w:rFonts w:ascii="宋体"/>
          <w:color w:val="2B2A29"/>
        </w:rPr>
        <w:t>io:println("The student has not taken the subject");</w:t>
      </w:r>
    </w:p>
    <w:p>
      <w:pPr>
        <w:pStyle w:val="11"/>
        <w:spacing w:before="38"/>
        <w:ind w:left="600"/>
        <w:rPr>
          <w:rFonts w:ascii="宋体"/>
        </w:rPr>
      </w:pPr>
      <w:r>
        <w:rPr>
          <w:rFonts w:ascii="宋体"/>
          <w:color w:val="2B2A29"/>
        </w:rPr>
        <w:t>io:println（“该学生未参加该科目”）；</w:t>
      </w:r>
    </w:p>
    <w:p>
      <w:r>
        <w:rPr>
          <w:rFonts w:ascii="宋体"/>
          <w:color w:val="2B2A29"/>
          <w:sz w:val="22"/>
        </w:rPr>
        <w:t>}</w:t>
      </w:r>
    </w:p>
    <w:p>
      <w:pPr>
        <w:spacing w:before="39"/>
        <w:ind w:left="160" w:right="0" w:firstLine="0"/>
        <w:jc w:val="left"/>
        <w:rPr>
          <w:rFonts w:ascii="宋体"/>
          <w:sz w:val="22"/>
        </w:rPr>
      </w:pPr>
      <w:r>
        <w:rPr>
          <w:rFonts w:ascii="宋体"/>
          <w:color w:val="2B2A29"/>
          <w:sz w:val="22"/>
        </w:rPr>
        <w:t>}</w:t>
      </w:r>
    </w:p>
    <w:p>
      <w:r>
        <w:rPr>
          <w:color w:val="2B2A29"/>
          <w:w w:val="105"/>
        </w:rPr>
        <w:t>But,</w:t>
      </w:r>
      <w:r>
        <w:rPr>
          <w:color w:val="2B2A29"/>
          <w:spacing w:val="-10"/>
          <w:w w:val="105"/>
        </w:rPr>
        <w:t xml:space="preserve"> </w:t>
      </w:r>
      <w:r>
        <w:rPr>
          <w:color w:val="2B2A29"/>
          <w:w w:val="105"/>
        </w:rPr>
        <w:t>if</w:t>
      </w:r>
      <w:r>
        <w:rPr>
          <w:color w:val="2B2A29"/>
          <w:spacing w:val="-10"/>
          <w:w w:val="105"/>
        </w:rPr>
        <w:t xml:space="preserve"> </w:t>
      </w:r>
      <w:r>
        <w:rPr>
          <w:color w:val="2B2A29"/>
          <w:w w:val="105"/>
        </w:rPr>
        <w:t>we</w:t>
      </w:r>
      <w:r>
        <w:rPr>
          <w:color w:val="2B2A29"/>
          <w:spacing w:val="-9"/>
          <w:w w:val="105"/>
        </w:rPr>
        <w:t xml:space="preserve"> </w:t>
      </w:r>
      <w:r>
        <w:rPr>
          <w:color w:val="2B2A29"/>
          <w:w w:val="105"/>
        </w:rPr>
        <w:t>actually</w:t>
      </w:r>
      <w:r>
        <w:rPr>
          <w:color w:val="2B2A29"/>
          <w:spacing w:val="-10"/>
          <w:w w:val="105"/>
        </w:rPr>
        <w:t xml:space="preserve"> </w:t>
      </w:r>
      <w:r>
        <w:rPr>
          <w:color w:val="2B2A29"/>
          <w:w w:val="105"/>
        </w:rPr>
        <w:t>wanted</w:t>
      </w:r>
      <w:r>
        <w:rPr>
          <w:color w:val="2B2A29"/>
          <w:spacing w:val="-10"/>
          <w:w w:val="105"/>
        </w:rPr>
        <w:t xml:space="preserve"> </w:t>
      </w:r>
      <w:r>
        <w:rPr>
          <w:color w:val="2B2A29"/>
          <w:w w:val="105"/>
        </w:rPr>
        <w:t>to</w:t>
      </w:r>
      <w:r>
        <w:rPr>
          <w:color w:val="2B2A29"/>
          <w:spacing w:val="-9"/>
          <w:w w:val="105"/>
        </w:rPr>
        <w:t xml:space="preserve"> </w:t>
      </w:r>
      <w:r>
        <w:rPr>
          <w:color w:val="2B2A29"/>
          <w:w w:val="105"/>
        </w:rPr>
        <w:t>record</w:t>
      </w:r>
      <w:r>
        <w:rPr>
          <w:color w:val="2B2A29"/>
          <w:spacing w:val="-10"/>
          <w:w w:val="105"/>
        </w:rPr>
        <w:t xml:space="preserve"> </w:t>
      </w:r>
      <w:r>
        <w:rPr>
          <w:color w:val="2B2A29"/>
          <w:w w:val="105"/>
        </w:rPr>
        <w:t>a</w:t>
      </w:r>
      <w:r>
        <w:rPr>
          <w:color w:val="2B2A29"/>
          <w:spacing w:val="-10"/>
          <w:w w:val="105"/>
        </w:rPr>
        <w:t xml:space="preserve"> </w:t>
      </w:r>
      <w:r>
        <w:rPr>
          <w:color w:val="2B2A29"/>
          <w:w w:val="105"/>
        </w:rPr>
        <w:t>final</w:t>
      </w:r>
      <w:r>
        <w:rPr>
          <w:color w:val="2B2A29"/>
          <w:spacing w:val="-9"/>
          <w:w w:val="105"/>
        </w:rPr>
        <w:t xml:space="preserve"> </w:t>
      </w:r>
      <w:r>
        <w:rPr>
          <w:color w:val="2B2A29"/>
          <w:w w:val="105"/>
        </w:rPr>
        <w:t>score</w:t>
      </w:r>
      <w:r>
        <w:rPr>
          <w:color w:val="2B2A29"/>
          <w:spacing w:val="-10"/>
          <w:w w:val="105"/>
        </w:rPr>
        <w:t xml:space="preserve"> </w:t>
      </w:r>
      <w:r>
        <w:rPr>
          <w:color w:val="2B2A29"/>
          <w:w w:val="105"/>
        </w:rPr>
        <w:t>for</w:t>
      </w:r>
      <w:r>
        <w:rPr>
          <w:color w:val="2B2A29"/>
          <w:spacing w:val="-9"/>
          <w:w w:val="105"/>
        </w:rPr>
        <w:t xml:space="preserve"> </w:t>
      </w:r>
      <w:r>
        <w:rPr>
          <w:color w:val="2B2A29"/>
          <w:w w:val="105"/>
        </w:rPr>
        <w:t>the</w:t>
      </w:r>
      <w:r>
        <w:rPr>
          <w:color w:val="2B2A29"/>
          <w:spacing w:val="-10"/>
          <w:w w:val="105"/>
        </w:rPr>
        <w:t xml:space="preserve"> </w:t>
      </w:r>
      <w:r>
        <w:rPr>
          <w:color w:val="2B2A29"/>
          <w:w w:val="105"/>
        </w:rPr>
        <w:t>subject?</w:t>
      </w:r>
      <w:r>
        <w:rPr>
          <w:color w:val="2B2A29"/>
          <w:spacing w:val="-10"/>
          <w:w w:val="105"/>
        </w:rPr>
        <w:t xml:space="preserve"> </w:t>
      </w:r>
      <w:r>
        <w:rPr>
          <w:color w:val="2B2A29"/>
          <w:w w:val="105"/>
        </w:rPr>
        <w:t>Regardless</w:t>
      </w:r>
      <w:r>
        <w:rPr>
          <w:color w:val="2B2A29"/>
          <w:spacing w:val="-9"/>
          <w:w w:val="105"/>
        </w:rPr>
        <w:t xml:space="preserve"> </w:t>
      </w:r>
      <w:r>
        <w:rPr>
          <w:color w:val="2B2A29"/>
          <w:w w:val="105"/>
        </w:rPr>
        <w:t>of whether</w:t>
      </w:r>
      <w:r>
        <w:rPr>
          <w:color w:val="2B2A29"/>
          <w:spacing w:val="5"/>
          <w:w w:val="105"/>
        </w:rPr>
        <w:t xml:space="preserve"> </w:t>
      </w:r>
      <w:r>
        <w:rPr>
          <w:color w:val="2B2A29"/>
          <w:w w:val="105"/>
        </w:rPr>
        <w:t>the</w:t>
      </w:r>
      <w:r>
        <w:rPr>
          <w:color w:val="2B2A29"/>
          <w:spacing w:val="6"/>
          <w:w w:val="105"/>
        </w:rPr>
        <w:t xml:space="preserve"> </w:t>
      </w:r>
      <w:r>
        <w:rPr>
          <w:color w:val="2B2A29"/>
          <w:w w:val="105"/>
        </w:rPr>
        <w:t>student</w:t>
      </w:r>
      <w:r>
        <w:rPr>
          <w:color w:val="2B2A29"/>
          <w:spacing w:val="6"/>
          <w:w w:val="105"/>
        </w:rPr>
        <w:t xml:space="preserve"> </w:t>
      </w:r>
      <w:r>
        <w:rPr>
          <w:color w:val="2B2A29"/>
          <w:w w:val="105"/>
        </w:rPr>
        <w:t>sat</w:t>
      </w:r>
      <w:r>
        <w:rPr>
          <w:color w:val="2B2A29"/>
          <w:spacing w:val="5"/>
          <w:w w:val="105"/>
        </w:rPr>
        <w:t xml:space="preserve"> </w:t>
      </w:r>
      <w:r>
        <w:rPr>
          <w:color w:val="2B2A29"/>
          <w:w w:val="105"/>
        </w:rPr>
        <w:t>for</w:t>
      </w:r>
      <w:r>
        <w:rPr>
          <w:color w:val="2B2A29"/>
          <w:spacing w:val="6"/>
          <w:w w:val="105"/>
        </w:rPr>
        <w:t xml:space="preserve"> </w:t>
      </w:r>
      <w:r>
        <w:rPr>
          <w:color w:val="2B2A29"/>
          <w:w w:val="105"/>
        </w:rPr>
        <w:t>the</w:t>
      </w:r>
      <w:r>
        <w:rPr>
          <w:color w:val="2B2A29"/>
          <w:spacing w:val="6"/>
          <w:w w:val="105"/>
        </w:rPr>
        <w:t xml:space="preserve"> </w:t>
      </w:r>
      <w:r>
        <w:rPr>
          <w:color w:val="2B2A29"/>
          <w:w w:val="105"/>
        </w:rPr>
        <w:t>subject,</w:t>
      </w:r>
      <w:r>
        <w:rPr>
          <w:color w:val="2B2A29"/>
          <w:spacing w:val="6"/>
          <w:w w:val="105"/>
        </w:rPr>
        <w:t xml:space="preserve"> </w:t>
      </w:r>
      <w:r>
        <w:rPr>
          <w:color w:val="2B2A29"/>
          <w:w w:val="105"/>
        </w:rPr>
        <w:t>we</w:t>
      </w:r>
      <w:r>
        <w:rPr>
          <w:color w:val="2B2A29"/>
          <w:spacing w:val="5"/>
          <w:w w:val="105"/>
        </w:rPr>
        <w:t xml:space="preserve"> </w:t>
      </w:r>
      <w:r>
        <w:rPr>
          <w:color w:val="2B2A29"/>
          <w:w w:val="105"/>
        </w:rPr>
        <w:t>can</w:t>
      </w:r>
      <w:r>
        <w:rPr>
          <w:color w:val="2B2A29"/>
          <w:spacing w:val="6"/>
          <w:w w:val="105"/>
        </w:rPr>
        <w:t xml:space="preserve"> </w:t>
      </w:r>
      <w:r>
        <w:rPr>
          <w:color w:val="2B2A29"/>
          <w:w w:val="105"/>
        </w:rPr>
        <w:t>use</w:t>
      </w:r>
      <w:r>
        <w:rPr>
          <w:color w:val="2B2A29"/>
          <w:spacing w:val="6"/>
          <w:w w:val="105"/>
        </w:rPr>
        <w:t xml:space="preserve"> </w:t>
      </w:r>
      <w:r>
        <w:rPr>
          <w:color w:val="2B2A29"/>
          <w:w w:val="105"/>
        </w:rPr>
        <w:t>a</w:t>
      </w:r>
      <w:r>
        <w:rPr>
          <w:color w:val="2B2A29"/>
          <w:spacing w:val="5"/>
          <w:w w:val="105"/>
        </w:rPr>
        <w:t xml:space="preserve"> </w:t>
      </w:r>
      <w:r>
        <w:rPr>
          <w:color w:val="2B2A29"/>
          <w:w w:val="105"/>
        </w:rPr>
        <w:t>conditional</w:t>
      </w:r>
      <w:r>
        <w:rPr>
          <w:color w:val="2B2A29"/>
          <w:spacing w:val="6"/>
          <w:w w:val="105"/>
        </w:rPr>
        <w:t xml:space="preserve"> </w:t>
      </w:r>
      <w:r>
        <w:rPr>
          <w:color w:val="2B2A29"/>
          <w:w w:val="105"/>
        </w:rPr>
        <w:t>expression</w:t>
      </w:r>
      <w:r>
        <w:rPr>
          <w:color w:val="2B2A29"/>
          <w:spacing w:val="6"/>
          <w:w w:val="105"/>
        </w:rPr>
        <w:t xml:space="preserve"> </w:t>
      </w:r>
      <w:r>
        <w:rPr>
          <w:color w:val="2B2A29"/>
          <w:w w:val="105"/>
        </w:rPr>
        <w:t>to</w:t>
      </w:r>
      <w:r>
        <w:rPr>
          <w:color w:val="2B2A29"/>
          <w:spacing w:val="6"/>
          <w:w w:val="105"/>
        </w:rPr>
        <w:t xml:space="preserve"> </w:t>
      </w:r>
      <w:r>
        <w:rPr>
          <w:color w:val="2B2A29"/>
          <w:w w:val="105"/>
        </w:rPr>
        <w:t>return</w:t>
      </w:r>
      <w:r>
        <w:rPr>
          <w:color w:val="2B2A29"/>
          <w:spacing w:val="5"/>
          <w:w w:val="105"/>
        </w:rPr>
        <w:t xml:space="preserve"> </w:t>
      </w:r>
      <w:r>
        <w:rPr>
          <w:color w:val="2B2A29"/>
          <w:w w:val="105"/>
        </w:rPr>
        <w:t>a</w:t>
      </w:r>
      <w:r>
        <w:rPr>
          <w:color w:val="2B2A29"/>
          <w:spacing w:val="-54"/>
          <w:w w:val="105"/>
        </w:rPr>
        <w:t xml:space="preserve"> </w:t>
      </w:r>
      <w:r>
        <w:rPr>
          <w:color w:val="2B2A29"/>
          <w:w w:val="110"/>
        </w:rPr>
        <w:t>default</w:t>
      </w:r>
      <w:r>
        <w:rPr>
          <w:color w:val="2B2A29"/>
          <w:spacing w:val="-17"/>
          <w:w w:val="110"/>
        </w:rPr>
        <w:t xml:space="preserve"> </w:t>
      </w:r>
      <w:r>
        <w:rPr>
          <w:color w:val="2B2A29"/>
          <w:w w:val="110"/>
        </w:rPr>
        <w:t>value</w:t>
      </w:r>
      <w:r>
        <w:rPr>
          <w:color w:val="2B2A29"/>
          <w:spacing w:val="-16"/>
          <w:w w:val="110"/>
        </w:rPr>
        <w:t xml:space="preserve"> </w:t>
      </w:r>
      <w:r>
        <w:rPr>
          <w:color w:val="2B2A29"/>
          <w:w w:val="110"/>
        </w:rPr>
        <w:t>if</w:t>
      </w:r>
      <w:r>
        <w:rPr>
          <w:color w:val="2B2A29"/>
          <w:spacing w:val="-16"/>
          <w:w w:val="110"/>
        </w:rPr>
        <w:t xml:space="preserve"> </w:t>
      </w:r>
      <w:r>
        <w:rPr>
          <w:color w:val="2B2A29"/>
          <w:w w:val="110"/>
        </w:rPr>
        <w:t>the</w:t>
      </w:r>
      <w:r>
        <w:rPr>
          <w:color w:val="2B2A29"/>
          <w:spacing w:val="-17"/>
          <w:w w:val="110"/>
        </w:rPr>
        <w:t xml:space="preserve"> </w:t>
      </w:r>
      <w:r>
        <w:rPr>
          <w:color w:val="2B2A29"/>
          <w:w w:val="110"/>
        </w:rPr>
        <w:t>score</w:t>
      </w:r>
      <w:r>
        <w:rPr>
          <w:color w:val="2B2A29"/>
          <w:spacing w:val="-16"/>
          <w:w w:val="110"/>
        </w:rPr>
        <w:t xml:space="preserve"> </w:t>
      </w:r>
      <w:r>
        <w:rPr>
          <w:color w:val="2B2A29"/>
          <w:w w:val="110"/>
        </w:rPr>
        <w:t>is</w:t>
      </w:r>
      <w:r>
        <w:rPr>
          <w:color w:val="2B2A29"/>
          <w:spacing w:val="-16"/>
          <w:w w:val="110"/>
        </w:rPr>
        <w:t xml:space="preserve"> </w:t>
      </w:r>
      <w:r>
        <w:rPr>
          <w:rFonts w:ascii="宋体"/>
          <w:color w:val="2B2A29"/>
          <w:w w:val="110"/>
        </w:rPr>
        <w:t>()</w:t>
      </w:r>
      <w:r>
        <w:rPr>
          <w:color w:val="2B2A29"/>
          <w:w w:val="110"/>
        </w:rPr>
        <w:t>.</w:t>
      </w:r>
    </w:p>
    <w:p>
      <w:pPr>
        <w:pStyle w:val="11"/>
        <w:spacing w:before="212"/>
        <w:ind w:left="519"/>
      </w:pPr>
      <w:r>
        <w:rPr>
          <w:color w:val="2B2A29"/>
          <w:w w:val="105"/>
        </w:rPr>
        <w:t>但是，如果我们真的想记录该科目的最终分数？无论学生是否参加</w:t>
      </w:r>
      <w:r>
        <w:rPr>
          <w:color w:val="2B2A29"/>
          <w:spacing w:val="5"/>
          <w:w w:val="105"/>
        </w:rPr>
        <w:t>了</w:t>
      </w:r>
      <w:r>
        <w:rPr>
          <w:color w:val="2B2A29"/>
          <w:w w:val="105"/>
        </w:rPr>
        <w:t>该科目，</w:t>
      </w:r>
      <w:r>
        <w:rPr>
          <w:color w:val="2B2A29"/>
          <w:w w:val="110"/>
        </w:rPr>
        <w:t>如果分数为</w:t>
      </w:r>
      <w:r>
        <w:rPr>
          <w:rFonts w:ascii="宋体"/>
          <w:color w:val="2B2A29"/>
          <w:w w:val="110"/>
        </w:rPr>
        <w:t>（）</w:t>
      </w:r>
      <w:r>
        <w:rPr>
          <w:color w:val="2B2A29"/>
          <w:w w:val="105"/>
        </w:rPr>
        <w:t>，我们</w:t>
      </w:r>
      <w:r>
        <w:rPr>
          <w:color w:val="2B2A29"/>
          <w:spacing w:val="5"/>
          <w:w w:val="105"/>
        </w:rPr>
        <w:t>都</w:t>
      </w:r>
      <w:r>
        <w:rPr>
          <w:color w:val="2B2A29"/>
          <w:w w:val="105"/>
        </w:rPr>
        <w:t>可以使用条件表达式返回</w:t>
      </w:r>
      <w:r>
        <w:rPr>
          <w:color w:val="2B2A29"/>
          <w:w w:val="110"/>
        </w:rPr>
        <w:t>默认值。</w:t>
      </w:r>
    </w:p>
    <w:p>
      <w:r>
        <w:rPr>
          <w:rFonts w:ascii="宋体"/>
          <w:color w:val="2B2A29"/>
        </w:rPr>
        <w:t>int finalScore = score is () ? 0 : score;</w:t>
      </w:r>
    </w:p>
    <w:p>
      <w:pPr>
        <w:pStyle w:val="11"/>
        <w:spacing w:before="138"/>
        <w:ind w:left="160"/>
        <w:rPr>
          <w:rFonts w:ascii="宋体"/>
        </w:rPr>
      </w:pPr>
      <w:r>
        <w:rPr>
          <w:rFonts w:ascii="宋体"/>
          <w:color w:val="2B2A29"/>
        </w:rPr>
        <w:t>int finalScore=分数是（）？0：得分；</w:t>
      </w:r>
    </w:p>
    <w:p>
      <w:r>
        <w:rPr>
          <w:color w:val="2B2A29"/>
          <w:w w:val="105"/>
        </w:rPr>
        <w:t>Here,</w:t>
      </w:r>
      <w:r>
        <w:rPr>
          <w:color w:val="2B2A29"/>
          <w:spacing w:val="-11"/>
          <w:w w:val="105"/>
        </w:rPr>
        <w:t xml:space="preserve"> </w:t>
      </w:r>
      <w:r>
        <w:rPr>
          <w:color w:val="2B2A29"/>
          <w:w w:val="105"/>
        </w:rPr>
        <w:t>we</w:t>
      </w:r>
      <w:r>
        <w:rPr>
          <w:color w:val="2B2A29"/>
          <w:spacing w:val="-11"/>
          <w:w w:val="105"/>
        </w:rPr>
        <w:t xml:space="preserve"> </w:t>
      </w:r>
      <w:r>
        <w:rPr>
          <w:color w:val="2B2A29"/>
          <w:w w:val="105"/>
        </w:rPr>
        <w:t>are</w:t>
      </w:r>
      <w:r>
        <w:rPr>
          <w:color w:val="2B2A29"/>
          <w:spacing w:val="-11"/>
          <w:w w:val="105"/>
        </w:rPr>
        <w:t xml:space="preserve"> </w:t>
      </w:r>
      <w:r>
        <w:rPr>
          <w:color w:val="2B2A29"/>
          <w:w w:val="105"/>
        </w:rPr>
        <w:t>checking</w:t>
      </w:r>
      <w:r>
        <w:rPr>
          <w:color w:val="2B2A29"/>
          <w:spacing w:val="-11"/>
          <w:w w:val="105"/>
        </w:rPr>
        <w:t xml:space="preserve"> </w:t>
      </w:r>
      <w:r>
        <w:rPr>
          <w:color w:val="2B2A29"/>
          <w:w w:val="105"/>
        </w:rPr>
        <w:t>whether</w:t>
      </w:r>
      <w:r>
        <w:rPr>
          <w:color w:val="2B2A29"/>
          <w:spacing w:val="-10"/>
          <w:w w:val="105"/>
        </w:rPr>
        <w:t xml:space="preserve"> </w:t>
      </w:r>
      <w:r>
        <w:rPr>
          <w:color w:val="2B2A29"/>
          <w:w w:val="105"/>
        </w:rPr>
        <w:t>the</w:t>
      </w:r>
      <w:r>
        <w:rPr>
          <w:color w:val="2B2A29"/>
          <w:spacing w:val="-11"/>
          <w:w w:val="105"/>
        </w:rPr>
        <w:t xml:space="preserve"> </w:t>
      </w:r>
      <w:r>
        <w:rPr>
          <w:rFonts w:ascii="宋体"/>
          <w:color w:val="2B2A29"/>
          <w:w w:val="105"/>
        </w:rPr>
        <w:t>score</w:t>
      </w:r>
      <w:r>
        <w:rPr>
          <w:rFonts w:ascii="宋体"/>
          <w:color w:val="2B2A29"/>
          <w:spacing w:val="-69"/>
          <w:w w:val="105"/>
        </w:rPr>
        <w:t xml:space="preserve"> </w:t>
      </w:r>
      <w:r>
        <w:rPr>
          <w:color w:val="2B2A29"/>
          <w:w w:val="105"/>
        </w:rPr>
        <w:t>value</w:t>
      </w:r>
      <w:r>
        <w:rPr>
          <w:color w:val="2B2A29"/>
          <w:spacing w:val="-10"/>
          <w:w w:val="105"/>
        </w:rPr>
        <w:t xml:space="preserve"> </w:t>
      </w:r>
      <w:r>
        <w:rPr>
          <w:color w:val="2B2A29"/>
          <w:w w:val="105"/>
        </w:rPr>
        <w:t>is</w:t>
      </w:r>
      <w:r>
        <w:rPr>
          <w:color w:val="2B2A29"/>
          <w:spacing w:val="-11"/>
          <w:w w:val="105"/>
        </w:rPr>
        <w:t xml:space="preserve"> </w:t>
      </w:r>
      <w:r>
        <w:rPr>
          <w:rFonts w:ascii="宋体"/>
          <w:color w:val="2B2A29"/>
          <w:w w:val="105"/>
        </w:rPr>
        <w:t>()</w:t>
      </w:r>
      <w:r>
        <w:rPr>
          <w:color w:val="2B2A29"/>
          <w:w w:val="105"/>
        </w:rPr>
        <w:t>.</w:t>
      </w:r>
      <w:r>
        <w:rPr>
          <w:color w:val="2B2A29"/>
          <w:spacing w:val="-11"/>
          <w:w w:val="105"/>
        </w:rPr>
        <w:t xml:space="preserve"> </w:t>
      </w:r>
      <w:r>
        <w:rPr>
          <w:color w:val="2B2A29"/>
          <w:w w:val="105"/>
        </w:rPr>
        <w:t>If</w:t>
      </w:r>
      <w:r>
        <w:rPr>
          <w:color w:val="2B2A29"/>
          <w:spacing w:val="-11"/>
          <w:w w:val="105"/>
        </w:rPr>
        <w:t xml:space="preserve"> </w:t>
      </w:r>
      <w:r>
        <w:rPr>
          <w:color w:val="2B2A29"/>
          <w:w w:val="105"/>
        </w:rPr>
        <w:t>so,</w:t>
      </w:r>
      <w:r>
        <w:rPr>
          <w:color w:val="2B2A29"/>
          <w:spacing w:val="-10"/>
          <w:w w:val="105"/>
        </w:rPr>
        <w:t xml:space="preserve"> </w:t>
      </w:r>
      <w:r>
        <w:rPr>
          <w:color w:val="2B2A29"/>
          <w:w w:val="105"/>
        </w:rPr>
        <w:t>we</w:t>
      </w:r>
      <w:r>
        <w:rPr>
          <w:color w:val="2B2A29"/>
          <w:spacing w:val="-11"/>
          <w:w w:val="105"/>
        </w:rPr>
        <w:t xml:space="preserve"> </w:t>
      </w:r>
      <w:r>
        <w:rPr>
          <w:color w:val="2B2A29"/>
          <w:w w:val="105"/>
        </w:rPr>
        <w:t>return</w:t>
      </w:r>
      <w:r>
        <w:rPr>
          <w:color w:val="2B2A29"/>
          <w:spacing w:val="-11"/>
          <w:w w:val="105"/>
        </w:rPr>
        <w:t xml:space="preserve"> </w:t>
      </w:r>
      <w:r>
        <w:rPr>
          <w:rFonts w:ascii="宋体"/>
          <w:color w:val="2B2A29"/>
          <w:w w:val="105"/>
        </w:rPr>
        <w:t>0</w:t>
      </w:r>
      <w:r>
        <w:rPr>
          <w:color w:val="2B2A29"/>
          <w:w w:val="105"/>
        </w:rPr>
        <w:t>,</w:t>
      </w:r>
      <w:r>
        <w:rPr>
          <w:color w:val="2B2A29"/>
          <w:spacing w:val="-11"/>
          <w:w w:val="105"/>
        </w:rPr>
        <w:t xml:space="preserve"> </w:t>
      </w:r>
      <w:r>
        <w:rPr>
          <w:color w:val="2B2A29"/>
          <w:w w:val="105"/>
        </w:rPr>
        <w:t>or</w:t>
      </w:r>
      <w:r>
        <w:rPr>
          <w:color w:val="2B2A29"/>
          <w:spacing w:val="-11"/>
          <w:w w:val="105"/>
        </w:rPr>
        <w:t xml:space="preserve"> </w:t>
      </w:r>
      <w:r>
        <w:rPr>
          <w:color w:val="2B2A29"/>
          <w:w w:val="105"/>
        </w:rPr>
        <w:t>else,</w:t>
      </w:r>
      <w:r>
        <w:rPr>
          <w:color w:val="2B2A29"/>
          <w:spacing w:val="-10"/>
          <w:w w:val="105"/>
        </w:rPr>
        <w:t xml:space="preserve"> </w:t>
      </w:r>
      <w:r>
        <w:rPr>
          <w:color w:val="2B2A29"/>
          <w:w w:val="105"/>
        </w:rPr>
        <w:t>we</w:t>
      </w:r>
      <w:r>
        <w:rPr>
          <w:color w:val="2B2A29"/>
          <w:spacing w:val="1"/>
          <w:w w:val="105"/>
        </w:rPr>
        <w:t xml:space="preserve"> </w:t>
      </w:r>
      <w:r>
        <w:rPr>
          <w:color w:val="2B2A29"/>
          <w:w w:val="105"/>
        </w:rPr>
        <w:t>return</w:t>
      </w:r>
      <w:r>
        <w:rPr>
          <w:color w:val="2B2A29"/>
          <w:spacing w:val="-5"/>
          <w:w w:val="105"/>
        </w:rPr>
        <w:t xml:space="preserve"> </w:t>
      </w:r>
      <w:r>
        <w:rPr>
          <w:color w:val="2B2A29"/>
          <w:w w:val="105"/>
        </w:rPr>
        <w:t>the</w:t>
      </w:r>
      <w:r>
        <w:rPr>
          <w:color w:val="2B2A29"/>
          <w:spacing w:val="-4"/>
          <w:w w:val="105"/>
        </w:rPr>
        <w:t xml:space="preserve"> </w:t>
      </w:r>
      <w:r>
        <w:rPr>
          <w:color w:val="2B2A29"/>
          <w:w w:val="105"/>
        </w:rPr>
        <w:t>actual</w:t>
      </w:r>
      <w:r>
        <w:rPr>
          <w:color w:val="2B2A29"/>
          <w:spacing w:val="-4"/>
          <w:w w:val="105"/>
        </w:rPr>
        <w:t xml:space="preserve"> </w:t>
      </w:r>
      <w:r>
        <w:rPr>
          <w:rFonts w:ascii="宋体"/>
          <w:color w:val="2B2A29"/>
          <w:w w:val="105"/>
        </w:rPr>
        <w:t>score</w:t>
      </w:r>
      <w:r>
        <w:rPr>
          <w:rFonts w:ascii="宋体"/>
          <w:color w:val="2B2A29"/>
          <w:spacing w:val="-62"/>
          <w:w w:val="105"/>
        </w:rPr>
        <w:t xml:space="preserve"> </w:t>
      </w:r>
      <w:r>
        <w:rPr>
          <w:color w:val="2B2A29"/>
          <w:w w:val="105"/>
        </w:rPr>
        <w:t>value.</w:t>
      </w:r>
      <w:r>
        <w:rPr>
          <w:color w:val="2B2A29"/>
          <w:spacing w:val="-4"/>
          <w:w w:val="105"/>
        </w:rPr>
        <w:t xml:space="preserve"> </w:t>
      </w:r>
      <w:r>
        <w:rPr>
          <w:color w:val="2B2A29"/>
          <w:w w:val="105"/>
        </w:rPr>
        <w:t>Here,</w:t>
      </w:r>
      <w:r>
        <w:rPr>
          <w:color w:val="2B2A29"/>
          <w:spacing w:val="-4"/>
          <w:w w:val="105"/>
        </w:rPr>
        <w:t xml:space="preserve"> </w:t>
      </w:r>
      <w:r>
        <w:rPr>
          <w:color w:val="2B2A29"/>
          <w:w w:val="105"/>
        </w:rPr>
        <w:t>the</w:t>
      </w:r>
      <w:r>
        <w:rPr>
          <w:color w:val="2B2A29"/>
          <w:spacing w:val="-4"/>
          <w:w w:val="105"/>
        </w:rPr>
        <w:t xml:space="preserve"> </w:t>
      </w:r>
      <w:r>
        <w:rPr>
          <w:color w:val="2B2A29"/>
          <w:w w:val="105"/>
        </w:rPr>
        <w:t>conditional</w:t>
      </w:r>
      <w:r>
        <w:rPr>
          <w:color w:val="2B2A29"/>
          <w:spacing w:val="-4"/>
          <w:w w:val="105"/>
        </w:rPr>
        <w:t xml:space="preserve"> </w:t>
      </w:r>
      <w:r>
        <w:rPr>
          <w:color w:val="2B2A29"/>
          <w:w w:val="105"/>
        </w:rPr>
        <w:t>expression</w:t>
      </w:r>
      <w:r>
        <w:rPr>
          <w:color w:val="2B2A29"/>
          <w:spacing w:val="-4"/>
          <w:w w:val="105"/>
        </w:rPr>
        <w:t xml:space="preserve"> </w:t>
      </w:r>
      <w:r>
        <w:rPr>
          <w:color w:val="2B2A29"/>
          <w:w w:val="105"/>
        </w:rPr>
        <w:t>works</w:t>
      </w:r>
      <w:r>
        <w:rPr>
          <w:color w:val="2B2A29"/>
          <w:spacing w:val="-4"/>
          <w:w w:val="105"/>
        </w:rPr>
        <w:t xml:space="preserve"> </w:t>
      </w:r>
      <w:r>
        <w:rPr>
          <w:color w:val="2B2A29"/>
          <w:w w:val="105"/>
        </w:rPr>
        <w:t>in</w:t>
      </w:r>
      <w:r>
        <w:rPr>
          <w:color w:val="2B2A29"/>
          <w:spacing w:val="-4"/>
          <w:w w:val="105"/>
        </w:rPr>
        <w:t xml:space="preserve"> </w:t>
      </w:r>
      <w:r>
        <w:rPr>
          <w:color w:val="2B2A29"/>
          <w:w w:val="105"/>
        </w:rPr>
        <w:t>a</w:t>
      </w:r>
      <w:r>
        <w:rPr>
          <w:color w:val="2B2A29"/>
          <w:spacing w:val="-4"/>
          <w:w w:val="105"/>
        </w:rPr>
        <w:t xml:space="preserve"> </w:t>
      </w:r>
      <w:r>
        <w:rPr>
          <w:color w:val="2B2A29"/>
          <w:w w:val="105"/>
        </w:rPr>
        <w:t>similar</w:t>
      </w:r>
      <w:r>
        <w:rPr>
          <w:color w:val="2B2A29"/>
          <w:spacing w:val="-4"/>
          <w:w w:val="105"/>
        </w:rPr>
        <w:t xml:space="preserve"> </w:t>
      </w:r>
      <w:r>
        <w:rPr>
          <w:color w:val="2B2A29"/>
          <w:w w:val="105"/>
        </w:rPr>
        <w:t>way</w:t>
      </w:r>
      <w:r>
        <w:rPr>
          <w:color w:val="2B2A29"/>
          <w:spacing w:val="1"/>
          <w:w w:val="105"/>
        </w:rPr>
        <w:t xml:space="preserve"> </w:t>
      </w:r>
      <w:r>
        <w:rPr>
          <w:color w:val="2B2A29"/>
          <w:w w:val="105"/>
        </w:rPr>
        <w:t xml:space="preserve">as in an </w:t>
      </w:r>
      <w:r>
        <w:rPr>
          <w:rFonts w:ascii="宋体"/>
          <w:color w:val="2B2A29"/>
          <w:w w:val="105"/>
        </w:rPr>
        <w:t>if</w:t>
      </w:r>
      <w:r>
        <w:rPr>
          <w:color w:val="2B2A29"/>
          <w:w w:val="105"/>
        </w:rPr>
        <w:t>/</w:t>
      </w:r>
      <w:r>
        <w:rPr>
          <w:rFonts w:ascii="宋体"/>
          <w:color w:val="2B2A29"/>
          <w:w w:val="105"/>
        </w:rPr>
        <w:t xml:space="preserve">else </w:t>
      </w:r>
      <w:r>
        <w:rPr>
          <w:color w:val="2B2A29"/>
          <w:w w:val="105"/>
        </w:rPr>
        <w:t>conditional statement when evaluating a type test expression, where</w:t>
      </w:r>
      <w:r>
        <w:rPr>
          <w:color w:val="2B2A29"/>
          <w:spacing w:val="1"/>
          <w:w w:val="105"/>
        </w:rPr>
        <w:t xml:space="preserve"> </w:t>
      </w:r>
      <w:r>
        <w:rPr>
          <w:color w:val="2B2A29"/>
          <w:w w:val="105"/>
        </w:rPr>
        <w:t>the</w:t>
      </w:r>
      <w:r>
        <w:rPr>
          <w:color w:val="2B2A29"/>
          <w:spacing w:val="-7"/>
          <w:w w:val="105"/>
        </w:rPr>
        <w:t xml:space="preserve"> </w:t>
      </w:r>
      <w:r>
        <w:rPr>
          <w:color w:val="2B2A29"/>
          <w:w w:val="105"/>
        </w:rPr>
        <w:t>optional</w:t>
      </w:r>
      <w:r>
        <w:rPr>
          <w:color w:val="2B2A29"/>
          <w:spacing w:val="-6"/>
          <w:w w:val="105"/>
        </w:rPr>
        <w:t xml:space="preserve"> </w:t>
      </w:r>
      <w:r>
        <w:rPr>
          <w:color w:val="2B2A29"/>
          <w:w w:val="105"/>
        </w:rPr>
        <w:t>typed</w:t>
      </w:r>
      <w:r>
        <w:rPr>
          <w:color w:val="2B2A29"/>
          <w:spacing w:val="-6"/>
          <w:w w:val="105"/>
        </w:rPr>
        <w:t xml:space="preserve"> </w:t>
      </w:r>
      <w:r>
        <w:rPr>
          <w:rFonts w:ascii="宋体"/>
          <w:color w:val="2B2A29"/>
          <w:w w:val="105"/>
        </w:rPr>
        <w:t>score</w:t>
      </w:r>
      <w:r>
        <w:rPr>
          <w:rFonts w:ascii="宋体"/>
          <w:color w:val="2B2A29"/>
          <w:spacing w:val="-64"/>
          <w:w w:val="105"/>
        </w:rPr>
        <w:t xml:space="preserve"> </w:t>
      </w:r>
      <w:r>
        <w:rPr>
          <w:color w:val="2B2A29"/>
          <w:w w:val="105"/>
        </w:rPr>
        <w:t>variable</w:t>
      </w:r>
      <w:r>
        <w:rPr>
          <w:color w:val="2B2A29"/>
          <w:spacing w:val="-7"/>
          <w:w w:val="105"/>
        </w:rPr>
        <w:t xml:space="preserve"> </w:t>
      </w:r>
      <w:r>
        <w:rPr>
          <w:color w:val="2B2A29"/>
          <w:w w:val="105"/>
        </w:rPr>
        <w:t>becomes</w:t>
      </w:r>
      <w:r>
        <w:rPr>
          <w:color w:val="2B2A29"/>
          <w:spacing w:val="-6"/>
          <w:w w:val="105"/>
        </w:rPr>
        <w:t xml:space="preserve"> </w:t>
      </w:r>
      <w:r>
        <w:rPr>
          <w:color w:val="2B2A29"/>
          <w:w w:val="105"/>
        </w:rPr>
        <w:t>an</w:t>
      </w:r>
      <w:r>
        <w:rPr>
          <w:color w:val="2B2A29"/>
          <w:spacing w:val="-6"/>
          <w:w w:val="105"/>
        </w:rPr>
        <w:t xml:space="preserve"> </w:t>
      </w:r>
      <w:r>
        <w:rPr>
          <w:rFonts w:ascii="宋体"/>
          <w:color w:val="2B2A29"/>
          <w:w w:val="105"/>
        </w:rPr>
        <w:t>int</w:t>
      </w:r>
      <w:r>
        <w:rPr>
          <w:rFonts w:ascii="宋体"/>
          <w:color w:val="2B2A29"/>
          <w:spacing w:val="-64"/>
          <w:w w:val="105"/>
        </w:rPr>
        <w:t xml:space="preserve"> </w:t>
      </w:r>
      <w:r>
        <w:rPr>
          <w:color w:val="2B2A29"/>
          <w:w w:val="105"/>
        </w:rPr>
        <w:t>when</w:t>
      </w:r>
      <w:r>
        <w:rPr>
          <w:color w:val="2B2A29"/>
          <w:spacing w:val="-6"/>
          <w:w w:val="105"/>
        </w:rPr>
        <w:t xml:space="preserve"> </w:t>
      </w:r>
      <w:r>
        <w:rPr>
          <w:color w:val="2B2A29"/>
          <w:w w:val="105"/>
        </w:rPr>
        <w:t>the</w:t>
      </w:r>
      <w:r>
        <w:rPr>
          <w:color w:val="2B2A29"/>
          <w:spacing w:val="-7"/>
          <w:w w:val="105"/>
        </w:rPr>
        <w:t xml:space="preserve"> </w:t>
      </w:r>
      <w:r>
        <w:rPr>
          <w:color w:val="2B2A29"/>
          <w:w w:val="105"/>
        </w:rPr>
        <w:t>condition</w:t>
      </w:r>
      <w:r>
        <w:rPr>
          <w:color w:val="2B2A29"/>
          <w:spacing w:val="-6"/>
          <w:w w:val="105"/>
        </w:rPr>
        <w:t xml:space="preserve"> </w:t>
      </w:r>
      <w:r>
        <w:rPr>
          <w:rFonts w:ascii="宋体"/>
          <w:color w:val="2B2A29"/>
          <w:w w:val="105"/>
        </w:rPr>
        <w:t>score</w:t>
      </w:r>
      <w:r>
        <w:rPr>
          <w:rFonts w:ascii="宋体"/>
          <w:color w:val="2B2A29"/>
          <w:spacing w:val="10"/>
          <w:w w:val="105"/>
        </w:rPr>
        <w:t xml:space="preserve"> </w:t>
      </w:r>
      <w:r>
        <w:rPr>
          <w:rFonts w:ascii="宋体"/>
          <w:color w:val="2B2A29"/>
          <w:w w:val="105"/>
        </w:rPr>
        <w:t>is</w:t>
      </w:r>
      <w:r>
        <w:rPr>
          <w:rFonts w:ascii="宋体"/>
          <w:color w:val="2B2A29"/>
          <w:spacing w:val="11"/>
          <w:w w:val="105"/>
        </w:rPr>
        <w:t xml:space="preserve"> </w:t>
      </w:r>
      <w:r>
        <w:rPr>
          <w:rFonts w:ascii="宋体"/>
          <w:color w:val="2B2A29"/>
          <w:w w:val="105"/>
        </w:rPr>
        <w:t>()</w:t>
      </w:r>
      <w:r>
        <w:rPr>
          <w:rFonts w:ascii="宋体"/>
          <w:color w:val="2B2A29"/>
          <w:spacing w:val="-64"/>
          <w:w w:val="105"/>
        </w:rPr>
        <w:t xml:space="preserve"> </w:t>
      </w:r>
      <w:r>
        <w:rPr>
          <w:color w:val="2B2A29"/>
          <w:w w:val="105"/>
        </w:rPr>
        <w:t>is</w:t>
      </w:r>
      <w:r>
        <w:rPr>
          <w:color w:val="2B2A29"/>
          <w:spacing w:val="-56"/>
          <w:w w:val="105"/>
        </w:rPr>
        <w:t xml:space="preserve"> </w:t>
      </w:r>
      <w:r>
        <w:rPr>
          <w:color w:val="2B2A29"/>
          <w:w w:val="105"/>
        </w:rPr>
        <w:t>false.</w:t>
      </w:r>
      <w:r>
        <w:rPr>
          <w:color w:val="2B2A29"/>
          <w:spacing w:val="-4"/>
          <w:w w:val="105"/>
        </w:rPr>
        <w:t xml:space="preserve"> </w:t>
      </w:r>
      <w:r>
        <w:rPr>
          <w:color w:val="2B2A29"/>
          <w:w w:val="105"/>
        </w:rPr>
        <w:t>A</w:t>
      </w:r>
      <w:r>
        <w:rPr>
          <w:color w:val="2B2A29"/>
          <w:spacing w:val="-3"/>
          <w:w w:val="105"/>
        </w:rPr>
        <w:t xml:space="preserve"> </w:t>
      </w:r>
      <w:r>
        <w:rPr>
          <w:color w:val="2B2A29"/>
          <w:w w:val="105"/>
        </w:rPr>
        <w:t>shorthand</w:t>
      </w:r>
      <w:r>
        <w:rPr>
          <w:color w:val="2B2A29"/>
          <w:spacing w:val="-3"/>
          <w:w w:val="105"/>
        </w:rPr>
        <w:t xml:space="preserve"> </w:t>
      </w:r>
      <w:r>
        <w:rPr>
          <w:color w:val="2B2A29"/>
          <w:w w:val="105"/>
        </w:rPr>
        <w:t>version</w:t>
      </w:r>
      <w:r>
        <w:rPr>
          <w:color w:val="2B2A29"/>
          <w:spacing w:val="-4"/>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previous</w:t>
      </w:r>
      <w:r>
        <w:rPr>
          <w:color w:val="2B2A29"/>
          <w:spacing w:val="-4"/>
          <w:w w:val="105"/>
        </w:rPr>
        <w:t xml:space="preserve"> </w:t>
      </w:r>
      <w:r>
        <w:rPr>
          <w:color w:val="2B2A29"/>
          <w:w w:val="105"/>
        </w:rPr>
        <w:t>statement</w:t>
      </w:r>
      <w:r>
        <w:rPr>
          <w:color w:val="2B2A29"/>
          <w:spacing w:val="-3"/>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written</w:t>
      </w:r>
      <w:r>
        <w:rPr>
          <w:color w:val="2B2A29"/>
          <w:spacing w:val="-4"/>
          <w:w w:val="105"/>
        </w:rPr>
        <w:t xml:space="preserve"> </w:t>
      </w:r>
      <w:r>
        <w:rPr>
          <w:color w:val="2B2A29"/>
          <w:w w:val="105"/>
        </w:rPr>
        <w:t>using</w:t>
      </w:r>
      <w:r>
        <w:rPr>
          <w:color w:val="2B2A29"/>
          <w:spacing w:val="-3"/>
          <w:w w:val="105"/>
        </w:rPr>
        <w:t xml:space="preserve"> </w:t>
      </w:r>
      <w:r>
        <w:rPr>
          <w:color w:val="2B2A29"/>
          <w:w w:val="105"/>
        </w:rPr>
        <w:t>the</w:t>
      </w:r>
      <w:r>
        <w:rPr>
          <w:color w:val="2B2A29"/>
          <w:spacing w:val="-3"/>
          <w:w w:val="105"/>
        </w:rPr>
        <w:t xml:space="preserve"> </w:t>
      </w:r>
      <w:r>
        <w:rPr>
          <w:color w:val="2B2A29"/>
          <w:w w:val="105"/>
        </w:rPr>
        <w:t>Elvis</w:t>
      </w:r>
      <w:r>
        <w:rPr>
          <w:color w:val="2B2A29"/>
          <w:spacing w:val="-4"/>
          <w:w w:val="105"/>
        </w:rPr>
        <w:t xml:space="preserve"> </w:t>
      </w:r>
      <w:r>
        <w:rPr>
          <w:color w:val="2B2A29"/>
          <w:w w:val="105"/>
        </w:rPr>
        <w:t>-</w:t>
      </w:r>
      <w:r>
        <w:rPr>
          <w:color w:val="2B2A29"/>
          <w:spacing w:val="-3"/>
          <w:w w:val="105"/>
        </w:rPr>
        <w:t xml:space="preserve"> </w:t>
      </w:r>
      <w:r>
        <w:rPr>
          <w:rFonts w:ascii="宋体"/>
          <w:color w:val="2B2A29"/>
          <w:w w:val="105"/>
        </w:rPr>
        <w:t>?:</w:t>
      </w:r>
      <w:r>
        <w:rPr>
          <w:rFonts w:ascii="宋体"/>
          <w:color w:val="2B2A29"/>
          <w:spacing w:val="-113"/>
          <w:w w:val="105"/>
        </w:rPr>
        <w:t xml:space="preserve"> </w:t>
      </w:r>
      <w:r>
        <w:rPr>
          <w:color w:val="2B2A29"/>
          <w:w w:val="105"/>
        </w:rPr>
        <w:t>operator.</w:t>
      </w:r>
    </w:p>
    <w:p>
      <w:pPr>
        <w:pStyle w:val="11"/>
        <w:spacing w:before="198" w:line="276" w:lineRule="auto"/>
        <w:ind w:left="160" w:right="794" w:firstLine="359"/>
        <w:jc w:val="both"/>
      </w:pPr>
      <w:r>
        <w:rPr>
          <w:color w:val="2B2A29"/>
          <w:w w:val="105"/>
        </w:rPr>
        <w:t>在这里，我们检查</w:t>
      </w:r>
      <w:r>
        <w:rPr>
          <w:rFonts w:ascii="宋体"/>
          <w:color w:val="2B2A29"/>
          <w:w w:val="105"/>
        </w:rPr>
        <w:t>得分</w:t>
      </w:r>
      <w:r>
        <w:rPr>
          <w:color w:val="2B2A29"/>
          <w:w w:val="105"/>
        </w:rPr>
        <w:t>值是否为</w:t>
      </w:r>
      <w:r>
        <w:rPr>
          <w:rFonts w:ascii="宋体"/>
          <w:color w:val="2B2A29"/>
          <w:w w:val="105"/>
        </w:rPr>
        <w:t>（）</w:t>
      </w:r>
      <w:r>
        <w:rPr>
          <w:color w:val="2B2A29"/>
          <w:w w:val="105"/>
        </w:rPr>
        <w:t>。如果是，</w:t>
      </w:r>
      <w:r>
        <w:rPr>
          <w:color w:val="2B2A29"/>
          <w:spacing w:val="-10"/>
          <w:w w:val="105"/>
        </w:rPr>
        <w:t>则</w:t>
      </w:r>
      <w:r>
        <w:rPr>
          <w:color w:val="2B2A29"/>
          <w:w w:val="105"/>
        </w:rPr>
        <w:t>返回</w:t>
      </w:r>
      <w:r>
        <w:rPr>
          <w:rFonts w:ascii="宋体"/>
          <w:color w:val="2B2A29"/>
          <w:w w:val="105"/>
        </w:rPr>
        <w:t>0</w:t>
      </w:r>
      <w:r>
        <w:rPr>
          <w:color w:val="2B2A29"/>
          <w:w w:val="105"/>
        </w:rPr>
        <w:t>，否则返回实际</w:t>
      </w:r>
      <w:r>
        <w:rPr>
          <w:rFonts w:ascii="宋体"/>
          <w:color w:val="2B2A29"/>
          <w:w w:val="105"/>
        </w:rPr>
        <w:t>得分</w:t>
      </w:r>
      <w:r>
        <w:rPr>
          <w:color w:val="2B2A29"/>
          <w:w w:val="105"/>
        </w:rPr>
        <w:t>值。这里，条件表达式在计算类型测试表达式时的工作</w:t>
      </w:r>
      <w:r>
        <w:rPr>
          <w:color w:val="2B2A29"/>
          <w:spacing w:val="-4"/>
          <w:w w:val="105"/>
        </w:rPr>
        <w:t>方式</w:t>
      </w:r>
      <w:r>
        <w:rPr>
          <w:color w:val="2B2A29"/>
          <w:w w:val="105"/>
        </w:rPr>
        <w:t>与</w:t>
      </w:r>
      <w:r>
        <w:rPr>
          <w:rFonts w:ascii="宋体"/>
          <w:color w:val="2B2A29"/>
          <w:w w:val="105"/>
        </w:rPr>
        <w:t>if</w:t>
      </w:r>
      <w:r>
        <w:rPr>
          <w:color w:val="2B2A29"/>
          <w:w w:val="105"/>
        </w:rPr>
        <w:t>/</w:t>
      </w:r>
      <w:r>
        <w:rPr>
          <w:rFonts w:ascii="宋体"/>
          <w:color w:val="2B2A29"/>
          <w:w w:val="105"/>
        </w:rPr>
        <w:t>else</w:t>
      </w:r>
      <w:r>
        <w:rPr>
          <w:color w:val="2B2A29"/>
          <w:w w:val="105"/>
        </w:rPr>
        <w:t>条件语句中的工作</w:t>
      </w:r>
      <w:r>
        <w:rPr>
          <w:color w:val="2B2A29"/>
          <w:spacing w:val="-4"/>
          <w:w w:val="105"/>
        </w:rPr>
        <w:t>方式</w:t>
      </w:r>
      <w:r>
        <w:rPr>
          <w:color w:val="2B2A29"/>
          <w:w w:val="105"/>
        </w:rPr>
        <w:t>类似，其中当条件</w:t>
      </w:r>
      <w:r>
        <w:rPr>
          <w:rFonts w:ascii="宋体"/>
          <w:color w:val="2B2A29"/>
          <w:w w:val="105"/>
        </w:rPr>
        <w:t>分数为（）</w:t>
      </w:r>
      <w:r>
        <w:rPr>
          <w:color w:val="2B2A29"/>
          <w:w w:val="105"/>
        </w:rPr>
        <w:t>时</w:t>
      </w:r>
      <w:r>
        <w:rPr>
          <w:color w:val="2B2A29"/>
          <w:spacing w:val="-6"/>
          <w:w w:val="105"/>
        </w:rPr>
        <w:t>，</w:t>
      </w:r>
      <w:r>
        <w:rPr>
          <w:color w:val="2B2A29"/>
          <w:w w:val="105"/>
        </w:rPr>
        <w:t>可选</w:t>
      </w:r>
      <w:r>
        <w:rPr>
          <w:color w:val="2B2A29"/>
          <w:spacing w:val="-6"/>
          <w:w w:val="105"/>
        </w:rPr>
        <w:t>的</w:t>
      </w:r>
      <w:r>
        <w:rPr>
          <w:color w:val="2B2A29"/>
          <w:w w:val="105"/>
        </w:rPr>
        <w:t>类型分数变量变为</w:t>
      </w:r>
      <w:r>
        <w:rPr>
          <w:rFonts w:ascii="宋体"/>
          <w:color w:val="2B2A29"/>
          <w:w w:val="105"/>
        </w:rPr>
        <w:t>int</w:t>
      </w:r>
      <w:r>
        <w:rPr>
          <w:color w:val="2B2A29"/>
          <w:w w:val="105"/>
        </w:rPr>
        <w:t>。可以使用Elvis-</w:t>
      </w:r>
      <w:r>
        <w:rPr>
          <w:rFonts w:ascii="宋体"/>
          <w:color w:val="2B2A29"/>
          <w:w w:val="105"/>
        </w:rPr>
        <w:t>？：</w:t>
      </w:r>
      <w:r>
        <w:rPr>
          <w:color w:val="2B2A29"/>
          <w:w w:val="105"/>
        </w:rPr>
        <w:t>操作人员</w:t>
      </w:r>
    </w:p>
    <w:p>
      <w:r>
        <w:rPr>
          <w:rFonts w:ascii="宋体"/>
          <w:color w:val="2B2A29"/>
        </w:rPr>
        <w:t>int finalScore = score?:0;</w:t>
      </w:r>
    </w:p>
    <w:p>
      <w:pPr>
        <w:pStyle w:val="11"/>
        <w:spacing w:before="169"/>
        <w:ind w:left="160"/>
        <w:rPr>
          <w:rFonts w:ascii="宋体"/>
        </w:rPr>
      </w:pPr>
      <w:r>
        <w:rPr>
          <w:rFonts w:ascii="宋体"/>
          <w:color w:val="2B2A29"/>
        </w:rPr>
        <w:t>int finalScore=分数？：0;</w:t>
      </w:r>
    </w:p>
    <w:p>
      <w:r>
        <w:rPr>
          <w:color w:val="2B2A29"/>
          <w:spacing w:val="-1"/>
          <w:w w:val="105"/>
        </w:rPr>
        <w:t>The</w:t>
      </w:r>
      <w:r>
        <w:rPr>
          <w:color w:val="2B2A29"/>
          <w:spacing w:val="-13"/>
          <w:w w:val="105"/>
        </w:rPr>
        <w:t xml:space="preserve"> </w:t>
      </w:r>
      <w:r>
        <w:rPr>
          <w:color w:val="2B2A29"/>
          <w:spacing w:val="-1"/>
          <w:w w:val="105"/>
        </w:rPr>
        <w:t>expression</w:t>
      </w:r>
      <w:r>
        <w:rPr>
          <w:color w:val="2B2A29"/>
          <w:spacing w:val="-12"/>
          <w:w w:val="105"/>
        </w:rPr>
        <w:t xml:space="preserve"> </w:t>
      </w:r>
      <w:r>
        <w:rPr>
          <w:rFonts w:ascii="宋体"/>
          <w:color w:val="2B2A29"/>
          <w:w w:val="105"/>
        </w:rPr>
        <w:t>score?:0</w:t>
      </w:r>
      <w:r>
        <w:rPr>
          <w:rFonts w:ascii="宋体"/>
          <w:color w:val="2B2A29"/>
          <w:spacing w:val="-70"/>
          <w:w w:val="105"/>
        </w:rPr>
        <w:t xml:space="preserve"> </w:t>
      </w:r>
      <w:r>
        <w:rPr>
          <w:color w:val="2B2A29"/>
          <w:w w:val="105"/>
        </w:rPr>
        <w:t>reads</w:t>
      </w:r>
      <w:r>
        <w:rPr>
          <w:color w:val="2B2A29"/>
          <w:spacing w:val="-13"/>
          <w:w w:val="105"/>
        </w:rPr>
        <w:t xml:space="preserve"> </w:t>
      </w:r>
      <w:r>
        <w:rPr>
          <w:color w:val="2B2A29"/>
          <w:w w:val="105"/>
        </w:rPr>
        <w:t>as</w:t>
      </w:r>
      <w:r>
        <w:rPr>
          <w:color w:val="2B2A29"/>
          <w:spacing w:val="-12"/>
          <w:w w:val="105"/>
        </w:rPr>
        <w:t xml:space="preserve"> </w:t>
      </w:r>
      <w:r>
        <w:rPr>
          <w:color w:val="2B2A29"/>
          <w:w w:val="105"/>
        </w:rPr>
        <w:t>follows:</w:t>
      </w:r>
      <w:r>
        <w:rPr>
          <w:color w:val="2B2A29"/>
          <w:spacing w:val="-13"/>
          <w:w w:val="105"/>
        </w:rPr>
        <w:t xml:space="preserve"> </w:t>
      </w:r>
      <w:r>
        <w:rPr>
          <w:color w:val="2B2A29"/>
          <w:w w:val="105"/>
        </w:rPr>
        <w:t>if</w:t>
      </w:r>
      <w:r>
        <w:rPr>
          <w:color w:val="2B2A29"/>
          <w:spacing w:val="-12"/>
          <w:w w:val="105"/>
        </w:rPr>
        <w:t xml:space="preserve"> </w:t>
      </w:r>
      <w:r>
        <w:rPr>
          <w:color w:val="2B2A29"/>
          <w:w w:val="105"/>
        </w:rPr>
        <w:t>the</w:t>
      </w:r>
      <w:r>
        <w:rPr>
          <w:color w:val="2B2A29"/>
          <w:spacing w:val="-13"/>
          <w:w w:val="105"/>
        </w:rPr>
        <w:t xml:space="preserve"> </w:t>
      </w:r>
      <w:r>
        <w:rPr>
          <w:color w:val="2B2A29"/>
          <w:w w:val="105"/>
        </w:rPr>
        <w:t>optional</w:t>
      </w:r>
      <w:r>
        <w:rPr>
          <w:color w:val="2B2A29"/>
          <w:spacing w:val="-12"/>
          <w:w w:val="105"/>
        </w:rPr>
        <w:t xml:space="preserve"> </w:t>
      </w:r>
      <w:r>
        <w:rPr>
          <w:color w:val="2B2A29"/>
          <w:w w:val="105"/>
        </w:rPr>
        <w:t>typed</w:t>
      </w:r>
      <w:r>
        <w:rPr>
          <w:color w:val="2B2A29"/>
          <w:spacing w:val="-12"/>
          <w:w w:val="105"/>
        </w:rPr>
        <w:t xml:space="preserve"> </w:t>
      </w:r>
      <w:r>
        <w:rPr>
          <w:color w:val="2B2A29"/>
          <w:w w:val="105"/>
        </w:rPr>
        <w:t>variable</w:t>
      </w:r>
      <w:r>
        <w:rPr>
          <w:color w:val="2B2A29"/>
          <w:spacing w:val="-13"/>
          <w:w w:val="105"/>
        </w:rPr>
        <w:t xml:space="preserve"> </w:t>
      </w:r>
      <w:r>
        <w:rPr>
          <w:rFonts w:ascii="宋体"/>
          <w:color w:val="2B2A29"/>
          <w:w w:val="105"/>
        </w:rPr>
        <w:t>score</w:t>
      </w:r>
      <w:r>
        <w:rPr>
          <w:rFonts w:ascii="宋体"/>
          <w:color w:val="2B2A29"/>
          <w:spacing w:val="-70"/>
          <w:w w:val="105"/>
        </w:rPr>
        <w:t xml:space="preserve"> </w:t>
      </w:r>
      <w:r>
        <w:rPr>
          <w:color w:val="2B2A29"/>
          <w:w w:val="105"/>
        </w:rPr>
        <w:t>is</w:t>
      </w:r>
      <w:r>
        <w:rPr>
          <w:color w:val="2B2A29"/>
          <w:spacing w:val="-12"/>
          <w:w w:val="105"/>
        </w:rPr>
        <w:t xml:space="preserve"> </w:t>
      </w:r>
      <w:r>
        <w:rPr>
          <w:rFonts w:ascii="宋体"/>
          <w:color w:val="2B2A29"/>
          <w:w w:val="105"/>
        </w:rPr>
        <w:t>()</w:t>
      </w:r>
      <w:r>
        <w:rPr>
          <w:color w:val="2B2A29"/>
          <w:w w:val="105"/>
        </w:rPr>
        <w:t>,</w:t>
      </w:r>
      <w:r>
        <w:rPr>
          <w:color w:val="2B2A29"/>
          <w:spacing w:val="-55"/>
          <w:w w:val="105"/>
        </w:rPr>
        <w:t xml:space="preserve"> </w:t>
      </w:r>
      <w:r>
        <w:rPr>
          <w:color w:val="2B2A29"/>
          <w:w w:val="105"/>
        </w:rPr>
        <w:t xml:space="preserve">return </w:t>
      </w:r>
      <w:r>
        <w:rPr>
          <w:rFonts w:ascii="宋体"/>
          <w:color w:val="2B2A29"/>
          <w:w w:val="105"/>
        </w:rPr>
        <w:t>0</w:t>
      </w:r>
      <w:r>
        <w:rPr>
          <w:color w:val="2B2A29"/>
          <w:w w:val="105"/>
        </w:rPr>
        <w:t xml:space="preserve">, or else, return the value of </w:t>
      </w:r>
      <w:r>
        <w:rPr>
          <w:rFonts w:ascii="宋体"/>
          <w:color w:val="2B2A29"/>
          <w:w w:val="105"/>
        </w:rPr>
        <w:t>score</w:t>
      </w:r>
      <w:r>
        <w:rPr>
          <w:color w:val="2B2A29"/>
          <w:w w:val="105"/>
        </w:rPr>
        <w:t xml:space="preserve">. In this way, the variable </w:t>
      </w:r>
      <w:r>
        <w:rPr>
          <w:rFonts w:ascii="宋体"/>
          <w:color w:val="2B2A29"/>
          <w:w w:val="105"/>
        </w:rPr>
        <w:t xml:space="preserve">finalScore </w:t>
      </w:r>
      <w:r>
        <w:rPr>
          <w:color w:val="2B2A29"/>
          <w:w w:val="105"/>
        </w:rPr>
        <w:t>will</w:t>
      </w:r>
      <w:r>
        <w:rPr>
          <w:color w:val="2B2A29"/>
          <w:spacing w:val="1"/>
          <w:w w:val="105"/>
        </w:rPr>
        <w:t xml:space="preserve"> </w:t>
      </w:r>
      <w:r>
        <w:rPr>
          <w:color w:val="2B2A29"/>
          <w:w w:val="105"/>
        </w:rPr>
        <w:t>always</w:t>
      </w:r>
      <w:r>
        <w:rPr>
          <w:color w:val="2B2A29"/>
          <w:spacing w:val="-12"/>
          <w:w w:val="105"/>
        </w:rPr>
        <w:t xml:space="preserve"> </w:t>
      </w:r>
      <w:r>
        <w:rPr>
          <w:color w:val="2B2A29"/>
          <w:w w:val="105"/>
        </w:rPr>
        <w:t>have</w:t>
      </w:r>
      <w:r>
        <w:rPr>
          <w:color w:val="2B2A29"/>
          <w:spacing w:val="-12"/>
          <w:w w:val="105"/>
        </w:rPr>
        <w:t xml:space="preserve"> </w:t>
      </w:r>
      <w:r>
        <w:rPr>
          <w:color w:val="2B2A29"/>
          <w:w w:val="105"/>
        </w:rPr>
        <w:t>a</w:t>
      </w:r>
      <w:r>
        <w:rPr>
          <w:color w:val="2B2A29"/>
          <w:spacing w:val="-11"/>
          <w:w w:val="105"/>
        </w:rPr>
        <w:t xml:space="preserve"> </w:t>
      </w:r>
      <w:r>
        <w:rPr>
          <w:color w:val="2B2A29"/>
          <w:w w:val="105"/>
        </w:rPr>
        <w:t>valid</w:t>
      </w:r>
      <w:r>
        <w:rPr>
          <w:color w:val="2B2A29"/>
          <w:spacing w:val="-12"/>
          <w:w w:val="105"/>
        </w:rPr>
        <w:t xml:space="preserve"> </w:t>
      </w:r>
      <w:r>
        <w:rPr>
          <w:color w:val="2B2A29"/>
          <w:w w:val="105"/>
        </w:rPr>
        <w:t>score</w:t>
      </w:r>
      <w:r>
        <w:rPr>
          <w:color w:val="2B2A29"/>
          <w:spacing w:val="-11"/>
          <w:w w:val="105"/>
        </w:rPr>
        <w:t xml:space="preserve"> </w:t>
      </w:r>
      <w:r>
        <w:rPr>
          <w:color w:val="2B2A29"/>
          <w:w w:val="105"/>
        </w:rPr>
        <w:t>to</w:t>
      </w:r>
      <w:r>
        <w:rPr>
          <w:color w:val="2B2A29"/>
          <w:spacing w:val="-12"/>
          <w:w w:val="105"/>
        </w:rPr>
        <w:t xml:space="preserve"> </w:t>
      </w:r>
      <w:r>
        <w:rPr>
          <w:color w:val="2B2A29"/>
          <w:w w:val="105"/>
        </w:rPr>
        <w:t>be</w:t>
      </w:r>
      <w:r>
        <w:rPr>
          <w:color w:val="2B2A29"/>
          <w:spacing w:val="-11"/>
          <w:w w:val="105"/>
        </w:rPr>
        <w:t xml:space="preserve"> </w:t>
      </w:r>
      <w:r>
        <w:rPr>
          <w:color w:val="2B2A29"/>
          <w:w w:val="105"/>
        </w:rPr>
        <w:t>reported</w:t>
      </w:r>
      <w:r>
        <w:rPr>
          <w:color w:val="2B2A29"/>
          <w:spacing w:val="-12"/>
          <w:w w:val="105"/>
        </w:rPr>
        <w:t xml:space="preserve"> </w:t>
      </w:r>
      <w:r>
        <w:rPr>
          <w:color w:val="2B2A29"/>
          <w:w w:val="105"/>
        </w:rPr>
        <w:t>as</w:t>
      </w:r>
      <w:r>
        <w:rPr>
          <w:color w:val="2B2A29"/>
          <w:spacing w:val="-11"/>
          <w:w w:val="105"/>
        </w:rPr>
        <w:t xml:space="preserve"> </w:t>
      </w:r>
      <w:r>
        <w:rPr>
          <w:color w:val="2B2A29"/>
          <w:w w:val="105"/>
        </w:rPr>
        <w:t>the</w:t>
      </w:r>
      <w:r>
        <w:rPr>
          <w:color w:val="2B2A29"/>
          <w:spacing w:val="-12"/>
          <w:w w:val="105"/>
        </w:rPr>
        <w:t xml:space="preserve"> </w:t>
      </w:r>
      <w:r>
        <w:rPr>
          <w:color w:val="2B2A29"/>
          <w:w w:val="105"/>
        </w:rPr>
        <w:t>final</w:t>
      </w:r>
      <w:r>
        <w:rPr>
          <w:color w:val="2B2A29"/>
          <w:spacing w:val="-11"/>
          <w:w w:val="105"/>
        </w:rPr>
        <w:t xml:space="preserve"> </w:t>
      </w:r>
      <w:r>
        <w:rPr>
          <w:color w:val="2B2A29"/>
          <w:w w:val="105"/>
        </w:rPr>
        <w:t>score.</w:t>
      </w:r>
    </w:p>
    <w:p>
      <w:pPr>
        <w:pStyle w:val="11"/>
        <w:spacing w:before="198" w:line="278" w:lineRule="auto"/>
        <w:ind w:left="160" w:right="678" w:firstLine="359"/>
      </w:pPr>
      <w:r>
        <w:rPr>
          <w:color w:val="2B2A29"/>
          <w:spacing w:val="-1"/>
          <w:w w:val="105"/>
        </w:rPr>
        <w:t>表达式</w:t>
      </w:r>
      <w:r>
        <w:rPr>
          <w:rFonts w:ascii="宋体"/>
          <w:color w:val="2B2A29"/>
          <w:w w:val="105"/>
        </w:rPr>
        <w:t>得分？：0</w:t>
      </w:r>
      <w:r>
        <w:rPr>
          <w:color w:val="2B2A29"/>
          <w:w w:val="105"/>
        </w:rPr>
        <w:t>读取如下</w:t>
      </w:r>
      <w:r>
        <w:rPr>
          <w:color w:val="2B2A29"/>
          <w:spacing w:val="-12"/>
          <w:w w:val="105"/>
        </w:rPr>
        <w:t>：</w:t>
      </w:r>
      <w:r>
        <w:rPr>
          <w:color w:val="2B2A29"/>
          <w:w w:val="105"/>
        </w:rPr>
        <w:t>如果可选</w:t>
      </w:r>
      <w:r>
        <w:rPr>
          <w:color w:val="2B2A29"/>
          <w:spacing w:val="-12"/>
          <w:w w:val="105"/>
        </w:rPr>
        <w:t>的</w:t>
      </w:r>
      <w:r>
        <w:rPr>
          <w:color w:val="2B2A29"/>
          <w:w w:val="105"/>
        </w:rPr>
        <w:t>类型变量</w:t>
      </w:r>
      <w:r>
        <w:rPr>
          <w:rFonts w:ascii="宋体"/>
          <w:color w:val="2B2A29"/>
          <w:w w:val="105"/>
        </w:rPr>
        <w:t>score</w:t>
      </w:r>
      <w:r>
        <w:rPr>
          <w:color w:val="2B2A29"/>
          <w:w w:val="105"/>
        </w:rPr>
        <w:t>为</w:t>
      </w:r>
      <w:r>
        <w:rPr>
          <w:rFonts w:ascii="宋体"/>
          <w:color w:val="2B2A29"/>
          <w:w w:val="105"/>
        </w:rPr>
        <w:t>（）</w:t>
      </w:r>
      <w:r>
        <w:rPr>
          <w:color w:val="2B2A29"/>
          <w:w w:val="105"/>
        </w:rPr>
        <w:t>，</w:t>
      </w:r>
      <w:r>
        <w:rPr>
          <w:color w:val="2B2A29"/>
          <w:spacing w:val="-55"/>
          <w:w w:val="105"/>
        </w:rPr>
        <w:t>则</w:t>
      </w:r>
      <w:r>
        <w:rPr>
          <w:color w:val="2B2A29"/>
          <w:w w:val="105"/>
        </w:rPr>
        <w:t>返回</w:t>
      </w:r>
      <w:r>
        <w:rPr>
          <w:rFonts w:ascii="宋体"/>
          <w:color w:val="2B2A29"/>
          <w:w w:val="105"/>
        </w:rPr>
        <w:t>0</w:t>
      </w:r>
      <w:r>
        <w:rPr>
          <w:color w:val="2B2A29"/>
          <w:w w:val="105"/>
        </w:rPr>
        <w:t>，否则返回</w:t>
      </w:r>
      <w:r>
        <w:rPr>
          <w:rFonts w:ascii="宋体"/>
          <w:color w:val="2B2A29"/>
          <w:w w:val="105"/>
        </w:rPr>
        <w:t>score</w:t>
      </w:r>
      <w:r>
        <w:rPr>
          <w:color w:val="2B2A29"/>
          <w:w w:val="105"/>
        </w:rPr>
        <w:t>的值。这样，变量</w:t>
      </w:r>
      <w:r>
        <w:rPr>
          <w:rFonts w:ascii="宋体"/>
          <w:color w:val="2B2A29"/>
          <w:w w:val="105"/>
        </w:rPr>
        <w:t>finalScore将</w:t>
      </w:r>
      <w:r>
        <w:rPr>
          <w:color w:val="2B2A29"/>
          <w:w w:val="105"/>
        </w:rPr>
        <w:t>始终有一个有效的分数作为最终分数报告。</w:t>
      </w:r>
    </w:p>
    <w:p>
      <w:pPr>
        <w:pStyle w:val="11"/>
        <w:spacing w:before="5"/>
        <w:rPr>
          <w:sz w:val="32"/>
        </w:rPr>
      </w:pPr>
    </w:p>
    <w:p>
      <w:r>
        <w:rPr>
          <w:color w:val="2B2A29"/>
          <w:w w:val="80"/>
        </w:rPr>
        <w:t>Any Type</w:t>
      </w:r>
    </w:p>
    <w:p>
      <w:pPr>
        <w:pStyle w:val="5"/>
        <w:ind w:left="160"/>
      </w:pPr>
      <w:r>
        <w:rPr>
          <w:color w:val="2B2A29"/>
          <w:w w:val="80"/>
        </w:rPr>
        <w:t>任何类型</w:t>
      </w:r>
    </w:p>
    <w:p>
      <w:r>
        <w:rPr>
          <w:color w:val="2B2A29"/>
          <w:w w:val="105"/>
        </w:rPr>
        <w:t xml:space="preserve">The </w:t>
      </w:r>
      <w:r>
        <w:rPr>
          <w:rFonts w:ascii="宋体"/>
          <w:color w:val="2B2A29"/>
          <w:w w:val="105"/>
        </w:rPr>
        <w:t xml:space="preserve">any </w:t>
      </w:r>
      <w:r>
        <w:rPr>
          <w:color w:val="2B2A29"/>
          <w:w w:val="105"/>
        </w:rPr>
        <w:t>type is a special type in Ballerina, which is a union of all the possible types,</w:t>
      </w:r>
      <w:r>
        <w:rPr>
          <w:color w:val="2B2A29"/>
          <w:spacing w:val="1"/>
          <w:w w:val="105"/>
        </w:rPr>
        <w:t xml:space="preserve"> </w:t>
      </w:r>
      <w:r>
        <w:rPr>
          <w:color w:val="2B2A29"/>
          <w:w w:val="105"/>
        </w:rPr>
        <w:t>excluding</w:t>
      </w:r>
      <w:r>
        <w:rPr>
          <w:color w:val="2B2A29"/>
          <w:spacing w:val="-9"/>
          <w:w w:val="105"/>
        </w:rPr>
        <w:t xml:space="preserve"> </w:t>
      </w:r>
      <w:r>
        <w:rPr>
          <w:color w:val="2B2A29"/>
          <w:w w:val="105"/>
        </w:rPr>
        <w:t>the</w:t>
      </w:r>
      <w:r>
        <w:rPr>
          <w:color w:val="2B2A29"/>
          <w:spacing w:val="-9"/>
          <w:w w:val="105"/>
        </w:rPr>
        <w:t xml:space="preserve"> </w:t>
      </w:r>
      <w:r>
        <w:rPr>
          <w:rFonts w:ascii="宋体"/>
          <w:color w:val="2B2A29"/>
          <w:w w:val="105"/>
        </w:rPr>
        <w:t>error</w:t>
      </w:r>
      <w:r>
        <w:rPr>
          <w:rFonts w:ascii="宋体"/>
          <w:color w:val="2B2A29"/>
          <w:spacing w:val="-66"/>
          <w:w w:val="105"/>
        </w:rPr>
        <w:t xml:space="preserve"> </w:t>
      </w:r>
      <w:r>
        <w:rPr>
          <w:color w:val="2B2A29"/>
          <w:w w:val="105"/>
        </w:rPr>
        <w:t>type.</w:t>
      </w:r>
      <w:r>
        <w:rPr>
          <w:color w:val="2B2A29"/>
          <w:spacing w:val="-9"/>
          <w:w w:val="105"/>
        </w:rPr>
        <w:t xml:space="preserve"> </w:t>
      </w:r>
      <w:r>
        <w:rPr>
          <w:color w:val="2B2A29"/>
          <w:w w:val="105"/>
        </w:rPr>
        <w:t>So,</w:t>
      </w:r>
      <w:r>
        <w:rPr>
          <w:color w:val="2B2A29"/>
          <w:spacing w:val="-9"/>
          <w:w w:val="105"/>
        </w:rPr>
        <w:t xml:space="preserve"> </w:t>
      </w:r>
      <w:r>
        <w:rPr>
          <w:color w:val="2B2A29"/>
          <w:w w:val="105"/>
        </w:rPr>
        <w:t>basically</w:t>
      </w:r>
      <w:r>
        <w:rPr>
          <w:color w:val="2B2A29"/>
          <w:spacing w:val="-8"/>
          <w:w w:val="105"/>
        </w:rPr>
        <w:t xml:space="preserve"> </w:t>
      </w:r>
      <w:r>
        <w:rPr>
          <w:color w:val="2B2A29"/>
          <w:w w:val="105"/>
        </w:rPr>
        <w:t>any</w:t>
      </w:r>
      <w:r>
        <w:rPr>
          <w:color w:val="2B2A29"/>
          <w:spacing w:val="-9"/>
          <w:w w:val="105"/>
        </w:rPr>
        <w:t xml:space="preserve"> </w:t>
      </w:r>
      <w:r>
        <w:rPr>
          <w:color w:val="2B2A29"/>
          <w:w w:val="105"/>
        </w:rPr>
        <w:t>possible</w:t>
      </w:r>
      <w:r>
        <w:rPr>
          <w:color w:val="2B2A29"/>
          <w:spacing w:val="-9"/>
          <w:w w:val="105"/>
        </w:rPr>
        <w:t xml:space="preserve"> </w:t>
      </w:r>
      <w:r>
        <w:rPr>
          <w:color w:val="2B2A29"/>
          <w:w w:val="105"/>
        </w:rPr>
        <w:t>value,</w:t>
      </w:r>
      <w:r>
        <w:rPr>
          <w:color w:val="2B2A29"/>
          <w:spacing w:val="-9"/>
          <w:w w:val="105"/>
        </w:rPr>
        <w:t xml:space="preserve"> </w:t>
      </w:r>
      <w:r>
        <w:rPr>
          <w:color w:val="2B2A29"/>
          <w:w w:val="105"/>
        </w:rPr>
        <w:t>other</w:t>
      </w:r>
      <w:r>
        <w:rPr>
          <w:color w:val="2B2A29"/>
          <w:spacing w:val="-8"/>
          <w:w w:val="105"/>
        </w:rPr>
        <w:t xml:space="preserve"> </w:t>
      </w:r>
      <w:r>
        <w:rPr>
          <w:color w:val="2B2A29"/>
          <w:w w:val="105"/>
        </w:rPr>
        <w:t>than</w:t>
      </w:r>
      <w:r>
        <w:rPr>
          <w:color w:val="2B2A29"/>
          <w:spacing w:val="-9"/>
          <w:w w:val="105"/>
        </w:rPr>
        <w:t xml:space="preserve"> </w:t>
      </w:r>
      <w:r>
        <w:rPr>
          <w:color w:val="2B2A29"/>
          <w:w w:val="105"/>
        </w:rPr>
        <w:t>an</w:t>
      </w:r>
      <w:r>
        <w:rPr>
          <w:color w:val="2B2A29"/>
          <w:spacing w:val="-9"/>
          <w:w w:val="105"/>
        </w:rPr>
        <w:t xml:space="preserve"> </w:t>
      </w:r>
      <w:r>
        <w:rPr>
          <w:rFonts w:ascii="宋体"/>
          <w:color w:val="2B2A29"/>
          <w:w w:val="105"/>
        </w:rPr>
        <w:t>error</w:t>
      </w:r>
      <w:r>
        <w:rPr>
          <w:rFonts w:ascii="宋体"/>
          <w:color w:val="2B2A29"/>
          <w:spacing w:val="-66"/>
          <w:w w:val="105"/>
        </w:rPr>
        <w:t xml:space="preserve"> </w:t>
      </w:r>
      <w:r>
        <w:rPr>
          <w:color w:val="2B2A29"/>
          <w:w w:val="105"/>
        </w:rPr>
        <w:t>value,</w:t>
      </w:r>
      <w:r>
        <w:rPr>
          <w:color w:val="2B2A29"/>
          <w:spacing w:val="-9"/>
          <w:w w:val="105"/>
        </w:rPr>
        <w:t xml:space="preserve"> </w:t>
      </w:r>
      <w:r>
        <w:rPr>
          <w:color w:val="2B2A29"/>
          <w:w w:val="105"/>
        </w:rPr>
        <w:t>can</w:t>
      </w:r>
      <w:r>
        <w:rPr>
          <w:color w:val="2B2A29"/>
          <w:spacing w:val="-55"/>
          <w:w w:val="105"/>
        </w:rPr>
        <w:t xml:space="preserve"> </w:t>
      </w:r>
      <w:r>
        <w:rPr>
          <w:color w:val="2B2A29"/>
          <w:w w:val="105"/>
        </w:rPr>
        <w:t>be</w:t>
      </w:r>
      <w:r>
        <w:rPr>
          <w:color w:val="2B2A29"/>
          <w:spacing w:val="-13"/>
          <w:w w:val="105"/>
        </w:rPr>
        <w:t xml:space="preserve"> </w:t>
      </w:r>
      <w:r>
        <w:rPr>
          <w:color w:val="2B2A29"/>
          <w:w w:val="105"/>
        </w:rPr>
        <w:t>assigned</w:t>
      </w:r>
      <w:r>
        <w:rPr>
          <w:color w:val="2B2A29"/>
          <w:spacing w:val="-12"/>
          <w:w w:val="105"/>
        </w:rPr>
        <w:t xml:space="preserve"> </w:t>
      </w:r>
      <w:r>
        <w:rPr>
          <w:color w:val="2B2A29"/>
          <w:w w:val="105"/>
        </w:rPr>
        <w:t>to</w:t>
      </w:r>
      <w:r>
        <w:rPr>
          <w:color w:val="2B2A29"/>
          <w:spacing w:val="-13"/>
          <w:w w:val="105"/>
        </w:rPr>
        <w:t xml:space="preserve"> </w:t>
      </w:r>
      <w:r>
        <w:rPr>
          <w:color w:val="2B2A29"/>
          <w:w w:val="105"/>
        </w:rPr>
        <w:t>a</w:t>
      </w:r>
      <w:r>
        <w:rPr>
          <w:color w:val="2B2A29"/>
          <w:spacing w:val="-12"/>
          <w:w w:val="105"/>
        </w:rPr>
        <w:t xml:space="preserve"> </w:t>
      </w:r>
      <w:r>
        <w:rPr>
          <w:color w:val="2B2A29"/>
          <w:w w:val="105"/>
        </w:rPr>
        <w:t>variable</w:t>
      </w:r>
      <w:r>
        <w:rPr>
          <w:color w:val="2B2A29"/>
          <w:spacing w:val="-13"/>
          <w:w w:val="105"/>
        </w:rPr>
        <w:t xml:space="preserve"> </w:t>
      </w:r>
      <w:r>
        <w:rPr>
          <w:color w:val="2B2A29"/>
          <w:w w:val="105"/>
        </w:rPr>
        <w:t>of</w:t>
      </w:r>
      <w:r>
        <w:rPr>
          <w:color w:val="2B2A29"/>
          <w:spacing w:val="-12"/>
          <w:w w:val="105"/>
        </w:rPr>
        <w:t xml:space="preserve"> </w:t>
      </w:r>
      <w:r>
        <w:rPr>
          <w:color w:val="2B2A29"/>
          <w:w w:val="105"/>
        </w:rPr>
        <w:t>type</w:t>
      </w:r>
      <w:r>
        <w:rPr>
          <w:color w:val="2B2A29"/>
          <w:spacing w:val="-13"/>
          <w:w w:val="105"/>
        </w:rPr>
        <w:t xml:space="preserve"> </w:t>
      </w:r>
      <w:r>
        <w:rPr>
          <w:rFonts w:ascii="宋体"/>
          <w:color w:val="2B2A29"/>
          <w:w w:val="105"/>
        </w:rPr>
        <w:t>any</w:t>
      </w:r>
      <w:r>
        <w:rPr>
          <w:color w:val="2B2A29"/>
          <w:w w:val="105"/>
        </w:rPr>
        <w:t>.</w:t>
      </w:r>
    </w:p>
    <w:p>
      <w:pPr>
        <w:pStyle w:val="11"/>
        <w:spacing w:before="184" w:line="273" w:lineRule="auto"/>
        <w:ind w:left="160" w:right="510"/>
      </w:pPr>
      <w:r>
        <w:rPr>
          <w:rFonts w:ascii="宋体"/>
          <w:color w:val="2B2A29"/>
          <w:w w:val="105"/>
        </w:rPr>
        <w:t>any</w:t>
      </w:r>
      <w:r>
        <w:rPr>
          <w:color w:val="2B2A29"/>
          <w:w w:val="105"/>
        </w:rPr>
        <w:t>类型是Ballerina中的一种特殊类型，它是所有可能类型的联合，</w:t>
      </w:r>
      <w:r>
        <w:rPr>
          <w:color w:val="2B2A29"/>
          <w:spacing w:val="1"/>
          <w:w w:val="105"/>
        </w:rPr>
        <w:t>不</w:t>
      </w:r>
      <w:r>
        <w:rPr>
          <w:color w:val="2B2A29"/>
          <w:w w:val="105"/>
        </w:rPr>
        <w:t>包括</w:t>
      </w:r>
      <w:r>
        <w:rPr>
          <w:rFonts w:ascii="宋体"/>
          <w:color w:val="2B2A29"/>
          <w:w w:val="105"/>
        </w:rPr>
        <w:t>错误</w:t>
      </w:r>
      <w:r>
        <w:rPr>
          <w:color w:val="2B2A29"/>
          <w:w w:val="105"/>
        </w:rPr>
        <w:t>类型。因此，基本上，除了</w:t>
      </w:r>
      <w:r>
        <w:rPr>
          <w:rFonts w:ascii="宋体"/>
          <w:color w:val="2B2A29"/>
          <w:w w:val="105"/>
        </w:rPr>
        <w:t>错误</w:t>
      </w:r>
      <w:r>
        <w:rPr>
          <w:color w:val="2B2A29"/>
          <w:w w:val="105"/>
        </w:rPr>
        <w:t>值之</w:t>
      </w:r>
      <w:r>
        <w:rPr>
          <w:color w:val="2B2A29"/>
          <w:spacing w:val="-9"/>
          <w:w w:val="105"/>
        </w:rPr>
        <w:t>外</w:t>
      </w:r>
      <w:r>
        <w:rPr>
          <w:color w:val="2B2A29"/>
          <w:w w:val="105"/>
        </w:rPr>
        <w:t>，任何可能</w:t>
      </w:r>
      <w:r>
        <w:rPr>
          <w:color w:val="2B2A29"/>
          <w:spacing w:val="-9"/>
          <w:w w:val="105"/>
        </w:rPr>
        <w:t>的</w:t>
      </w:r>
      <w:r>
        <w:rPr>
          <w:color w:val="2B2A29"/>
          <w:w w:val="105"/>
        </w:rPr>
        <w:t>值都可以分配给</w:t>
      </w:r>
      <w:r>
        <w:rPr>
          <w:rFonts w:ascii="宋体"/>
          <w:color w:val="2B2A29"/>
          <w:w w:val="105"/>
        </w:rPr>
        <w:t>any</w:t>
      </w:r>
      <w:r>
        <w:rPr>
          <w:color w:val="2B2A29"/>
          <w:w w:val="105"/>
        </w:rPr>
        <w:t>类型的变量。</w:t>
      </w:r>
    </w:p>
    <w:p>
      <w:pPr>
        <w:spacing w:after="0" w:line="273"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any myvar = 50;</w:t>
      </w:r>
      <w:r>
        <w:rPr>
          <w:rFonts w:ascii="宋体"/>
          <w:color w:val="2B2A29"/>
          <w:spacing w:val="1"/>
        </w:rPr>
        <w:t xml:space="preserve"> </w:t>
      </w:r>
      <w:r>
        <w:rPr>
          <w:rFonts w:ascii="宋体"/>
          <w:color w:val="2B2A29"/>
        </w:rPr>
        <w:t>myvar = "mystring";</w:t>
      </w:r>
      <w:r>
        <w:rPr>
          <w:rFonts w:ascii="宋体"/>
          <w:color w:val="2B2A29"/>
          <w:spacing w:val="-108"/>
        </w:rPr>
        <w:t xml:space="preserve"> </w:t>
      </w:r>
      <w:r>
        <w:rPr>
          <w:rFonts w:ascii="宋体"/>
          <w:color w:val="2B2A29"/>
        </w:rPr>
        <w:t>myvar = 1.56;</w:t>
      </w:r>
    </w:p>
    <w:p>
      <w:pPr>
        <w:pStyle w:val="11"/>
        <w:spacing w:before="68" w:line="273" w:lineRule="auto"/>
        <w:ind w:left="520" w:right="6330"/>
        <w:rPr>
          <w:rFonts w:ascii="宋体"/>
        </w:rPr>
      </w:pPr>
      <w:bookmarkStart w:id="59" w:name="_bookmark55"/>
      <w:bookmarkEnd w:id="59"/>
      <w:r>
        <w:rPr>
          <w:rFonts w:ascii="宋体"/>
          <w:color w:val="2B2A29"/>
        </w:rPr>
        <w:t>任何myvar=50；myvar=“mystring”；myvar=1.56；</w:t>
      </w:r>
    </w:p>
    <w:p>
      <w:r>
        <w:rPr>
          <w:rFonts w:ascii="宋体"/>
          <w:color w:val="2B2A29"/>
        </w:rPr>
        <w:t>myvar = true;</w:t>
      </w:r>
    </w:p>
    <w:p>
      <w:pPr>
        <w:pStyle w:val="11"/>
        <w:spacing w:line="278" w:lineRule="exact"/>
        <w:ind w:left="520"/>
        <w:rPr>
          <w:rFonts w:ascii="宋体"/>
        </w:rPr>
      </w:pPr>
      <w:r>
        <w:rPr>
          <w:rFonts w:ascii="宋体"/>
          <w:color w:val="2B2A29"/>
        </w:rPr>
        <w:t>myvar=真；</w:t>
      </w:r>
    </w:p>
    <w:p>
      <w:r>
        <w:rPr>
          <w:color w:val="2B2A29"/>
          <w:w w:val="105"/>
        </w:rPr>
        <w:t>The</w:t>
      </w:r>
      <w:r>
        <w:rPr>
          <w:color w:val="2B2A29"/>
          <w:spacing w:val="-4"/>
          <w:w w:val="105"/>
        </w:rPr>
        <w:t xml:space="preserve"> </w:t>
      </w:r>
      <w:r>
        <w:rPr>
          <w:color w:val="2B2A29"/>
          <w:w w:val="105"/>
        </w:rPr>
        <w:t>previous</w:t>
      </w:r>
      <w:r>
        <w:rPr>
          <w:color w:val="2B2A29"/>
          <w:spacing w:val="-3"/>
          <w:w w:val="105"/>
        </w:rPr>
        <w:t xml:space="preserve"> </w:t>
      </w:r>
      <w:r>
        <w:rPr>
          <w:color w:val="2B2A29"/>
          <w:w w:val="105"/>
        </w:rPr>
        <w:t>code</w:t>
      </w:r>
      <w:r>
        <w:rPr>
          <w:color w:val="2B2A29"/>
          <w:spacing w:val="-3"/>
          <w:w w:val="105"/>
        </w:rPr>
        <w:t xml:space="preserve"> </w:t>
      </w:r>
      <w:r>
        <w:rPr>
          <w:color w:val="2B2A29"/>
          <w:w w:val="105"/>
        </w:rPr>
        <w:t>snippet</w:t>
      </w:r>
      <w:r>
        <w:rPr>
          <w:color w:val="2B2A29"/>
          <w:spacing w:val="-3"/>
          <w:w w:val="105"/>
        </w:rPr>
        <w:t xml:space="preserve"> </w:t>
      </w:r>
      <w:r>
        <w:rPr>
          <w:color w:val="2B2A29"/>
          <w:w w:val="105"/>
        </w:rPr>
        <w:t>shows</w:t>
      </w:r>
      <w:r>
        <w:rPr>
          <w:color w:val="2B2A29"/>
          <w:spacing w:val="-4"/>
          <w:w w:val="105"/>
        </w:rPr>
        <w:t xml:space="preserve"> </w:t>
      </w:r>
      <w:r>
        <w:rPr>
          <w:color w:val="2B2A29"/>
          <w:w w:val="105"/>
        </w:rPr>
        <w:t>that</w:t>
      </w:r>
      <w:r>
        <w:rPr>
          <w:color w:val="2B2A29"/>
          <w:spacing w:val="-3"/>
          <w:w w:val="105"/>
        </w:rPr>
        <w:t xml:space="preserve"> </w:t>
      </w:r>
      <w:r>
        <w:rPr>
          <w:color w:val="2B2A29"/>
          <w:w w:val="105"/>
        </w:rPr>
        <w:t>a</w:t>
      </w:r>
      <w:r>
        <w:rPr>
          <w:color w:val="2B2A29"/>
          <w:spacing w:val="-3"/>
          <w:w w:val="105"/>
        </w:rPr>
        <w:t xml:space="preserve"> </w:t>
      </w:r>
      <w:r>
        <w:rPr>
          <w:color w:val="2B2A29"/>
          <w:w w:val="105"/>
        </w:rPr>
        <w:t>variable</w:t>
      </w:r>
      <w:r>
        <w:rPr>
          <w:color w:val="2B2A29"/>
          <w:spacing w:val="-3"/>
          <w:w w:val="105"/>
        </w:rPr>
        <w:t xml:space="preserve"> </w:t>
      </w:r>
      <w:r>
        <w:rPr>
          <w:color w:val="2B2A29"/>
          <w:w w:val="105"/>
        </w:rPr>
        <w:t>of</w:t>
      </w:r>
      <w:r>
        <w:rPr>
          <w:color w:val="2B2A29"/>
          <w:spacing w:val="-4"/>
          <w:w w:val="105"/>
        </w:rPr>
        <w:t xml:space="preserve"> </w:t>
      </w:r>
      <w:r>
        <w:rPr>
          <w:color w:val="2B2A29"/>
          <w:w w:val="105"/>
        </w:rPr>
        <w:t>type</w:t>
      </w:r>
      <w:r>
        <w:rPr>
          <w:color w:val="2B2A29"/>
          <w:spacing w:val="-3"/>
          <w:w w:val="105"/>
        </w:rPr>
        <w:t xml:space="preserve"> </w:t>
      </w:r>
      <w:r>
        <w:rPr>
          <w:rFonts w:ascii="宋体"/>
          <w:color w:val="2B2A29"/>
          <w:w w:val="105"/>
        </w:rPr>
        <w:t>any</w:t>
      </w:r>
      <w:r>
        <w:rPr>
          <w:rFonts w:ascii="宋体"/>
          <w:color w:val="2B2A29"/>
          <w:spacing w:val="-61"/>
          <w:w w:val="105"/>
        </w:rPr>
        <w:t xml:space="preserve"> </w:t>
      </w:r>
      <w:r>
        <w:rPr>
          <w:color w:val="2B2A29"/>
          <w:w w:val="105"/>
        </w:rPr>
        <w:t>is</w:t>
      </w:r>
      <w:r>
        <w:rPr>
          <w:color w:val="2B2A29"/>
          <w:spacing w:val="-3"/>
          <w:w w:val="105"/>
        </w:rPr>
        <w:t xml:space="preserve"> </w:t>
      </w:r>
      <w:r>
        <w:rPr>
          <w:color w:val="2B2A29"/>
          <w:w w:val="105"/>
        </w:rPr>
        <w:t>declared</w:t>
      </w:r>
      <w:r>
        <w:rPr>
          <w:color w:val="2B2A29"/>
          <w:spacing w:val="-3"/>
          <w:w w:val="105"/>
        </w:rPr>
        <w:t xml:space="preserve"> </w:t>
      </w:r>
      <w:r>
        <w:rPr>
          <w:color w:val="2B2A29"/>
          <w:w w:val="105"/>
        </w:rPr>
        <w:t>and</w:t>
      </w:r>
      <w:r>
        <w:rPr>
          <w:color w:val="2B2A29"/>
          <w:spacing w:val="-3"/>
          <w:w w:val="105"/>
        </w:rPr>
        <w:t xml:space="preserve"> </w:t>
      </w:r>
      <w:r>
        <w:rPr>
          <w:color w:val="2B2A29"/>
          <w:w w:val="105"/>
        </w:rPr>
        <w:t>how</w:t>
      </w:r>
      <w:r>
        <w:rPr>
          <w:color w:val="2B2A29"/>
          <w:spacing w:val="-4"/>
          <w:w w:val="105"/>
        </w:rPr>
        <w:t xml:space="preserve"> </w:t>
      </w:r>
      <w:r>
        <w:rPr>
          <w:color w:val="2B2A29"/>
          <w:w w:val="105"/>
        </w:rPr>
        <w:t>it</w:t>
      </w:r>
      <w:r>
        <w:rPr>
          <w:color w:val="2B2A29"/>
          <w:spacing w:val="-3"/>
          <w:w w:val="105"/>
        </w:rPr>
        <w:t xml:space="preserve"> </w:t>
      </w:r>
      <w:r>
        <w:rPr>
          <w:color w:val="2B2A29"/>
          <w:w w:val="105"/>
        </w:rPr>
        <w:t>is</w:t>
      </w:r>
      <w:r>
        <w:rPr>
          <w:color w:val="2B2A29"/>
          <w:spacing w:val="-55"/>
          <w:w w:val="105"/>
        </w:rPr>
        <w:t xml:space="preserve"> </w:t>
      </w:r>
      <w:r>
        <w:rPr>
          <w:color w:val="2B2A29"/>
          <w:spacing w:val="-1"/>
          <w:w w:val="105"/>
        </w:rPr>
        <w:t>assigned</w:t>
      </w:r>
      <w:r>
        <w:rPr>
          <w:color w:val="2B2A29"/>
          <w:spacing w:val="-13"/>
          <w:w w:val="105"/>
        </w:rPr>
        <w:t xml:space="preserve"> </w:t>
      </w:r>
      <w:r>
        <w:rPr>
          <w:color w:val="2B2A29"/>
          <w:w w:val="105"/>
        </w:rPr>
        <w:t>various</w:t>
      </w:r>
      <w:r>
        <w:rPr>
          <w:color w:val="2B2A29"/>
          <w:spacing w:val="-13"/>
          <w:w w:val="105"/>
        </w:rPr>
        <w:t xml:space="preserve"> </w:t>
      </w:r>
      <w:r>
        <w:rPr>
          <w:color w:val="2B2A29"/>
          <w:w w:val="105"/>
        </w:rPr>
        <w:t>simple</w:t>
      </w:r>
      <w:r>
        <w:rPr>
          <w:color w:val="2B2A29"/>
          <w:spacing w:val="-13"/>
          <w:w w:val="105"/>
        </w:rPr>
        <w:t xml:space="preserve"> </w:t>
      </w:r>
      <w:r>
        <w:rPr>
          <w:color w:val="2B2A29"/>
          <w:w w:val="105"/>
        </w:rPr>
        <w:t>type</w:t>
      </w:r>
      <w:r>
        <w:rPr>
          <w:color w:val="2B2A29"/>
          <w:spacing w:val="-12"/>
          <w:w w:val="105"/>
        </w:rPr>
        <w:t xml:space="preserve"> </w:t>
      </w:r>
      <w:r>
        <w:rPr>
          <w:color w:val="2B2A29"/>
          <w:w w:val="105"/>
        </w:rPr>
        <w:t>values,</w:t>
      </w:r>
      <w:r>
        <w:rPr>
          <w:color w:val="2B2A29"/>
          <w:spacing w:val="-13"/>
          <w:w w:val="105"/>
        </w:rPr>
        <w:t xml:space="preserve"> </w:t>
      </w:r>
      <w:r>
        <w:rPr>
          <w:color w:val="2B2A29"/>
          <w:w w:val="105"/>
        </w:rPr>
        <w:t>such</w:t>
      </w:r>
      <w:r>
        <w:rPr>
          <w:color w:val="2B2A29"/>
          <w:spacing w:val="-13"/>
          <w:w w:val="105"/>
        </w:rPr>
        <w:t xml:space="preserve"> </w:t>
      </w:r>
      <w:r>
        <w:rPr>
          <w:color w:val="2B2A29"/>
          <w:w w:val="105"/>
        </w:rPr>
        <w:t>as</w:t>
      </w:r>
      <w:r>
        <w:rPr>
          <w:color w:val="2B2A29"/>
          <w:spacing w:val="-13"/>
          <w:w w:val="105"/>
        </w:rPr>
        <w:t xml:space="preserve"> </w:t>
      </w:r>
      <w:r>
        <w:rPr>
          <w:rFonts w:ascii="宋体"/>
          <w:color w:val="2B2A29"/>
          <w:w w:val="105"/>
        </w:rPr>
        <w:t>integer</w:t>
      </w:r>
      <w:r>
        <w:rPr>
          <w:color w:val="2B2A29"/>
          <w:w w:val="105"/>
        </w:rPr>
        <w:t>,</w:t>
      </w:r>
      <w:r>
        <w:rPr>
          <w:color w:val="2B2A29"/>
          <w:spacing w:val="-12"/>
          <w:w w:val="105"/>
        </w:rPr>
        <w:t xml:space="preserve"> </w:t>
      </w:r>
      <w:r>
        <w:rPr>
          <w:rFonts w:ascii="宋体"/>
          <w:color w:val="2B2A29"/>
          <w:w w:val="105"/>
        </w:rPr>
        <w:t>string</w:t>
      </w:r>
      <w:r>
        <w:rPr>
          <w:color w:val="2B2A29"/>
          <w:w w:val="105"/>
        </w:rPr>
        <w:t>,</w:t>
      </w:r>
      <w:r>
        <w:rPr>
          <w:color w:val="2B2A29"/>
          <w:spacing w:val="-13"/>
          <w:w w:val="105"/>
        </w:rPr>
        <w:t xml:space="preserve"> </w:t>
      </w:r>
      <w:r>
        <w:rPr>
          <w:color w:val="2B2A29"/>
          <w:w w:val="105"/>
        </w:rPr>
        <w:t>and</w:t>
      </w:r>
      <w:r>
        <w:rPr>
          <w:color w:val="2B2A29"/>
          <w:spacing w:val="-13"/>
          <w:w w:val="105"/>
        </w:rPr>
        <w:t xml:space="preserve"> </w:t>
      </w:r>
      <w:r>
        <w:rPr>
          <w:rFonts w:ascii="宋体"/>
          <w:color w:val="2B2A29"/>
          <w:w w:val="105"/>
        </w:rPr>
        <w:t>boolean</w:t>
      </w:r>
      <w:r>
        <w:rPr>
          <w:rFonts w:ascii="宋体"/>
          <w:color w:val="2B2A29"/>
          <w:spacing w:val="-70"/>
          <w:w w:val="105"/>
        </w:rPr>
        <w:t xml:space="preserve"> </w:t>
      </w:r>
      <w:r>
        <w:rPr>
          <w:color w:val="2B2A29"/>
          <w:w w:val="105"/>
        </w:rPr>
        <w:t>values.</w:t>
      </w:r>
    </w:p>
    <w:p>
      <w:pPr>
        <w:pStyle w:val="11"/>
        <w:spacing w:before="198" w:line="273" w:lineRule="auto"/>
        <w:ind w:left="520" w:firstLine="359"/>
      </w:pPr>
      <w:r>
        <w:rPr>
          <w:color w:val="2B2A29"/>
          <w:w w:val="105"/>
        </w:rPr>
        <w:t>前面的代码片段显示</w:t>
      </w:r>
      <w:r>
        <w:rPr>
          <w:color w:val="2B2A29"/>
          <w:spacing w:val="-4"/>
          <w:w w:val="105"/>
        </w:rPr>
        <w:t>了</w:t>
      </w:r>
      <w:r>
        <w:rPr>
          <w:rFonts w:ascii="宋体"/>
          <w:color w:val="2B2A29"/>
          <w:w w:val="105"/>
        </w:rPr>
        <w:t>any</w:t>
      </w:r>
      <w:r>
        <w:rPr>
          <w:color w:val="2B2A29"/>
          <w:w w:val="105"/>
        </w:rPr>
        <w:t>类型的变量是</w:t>
      </w:r>
      <w:r>
        <w:rPr>
          <w:color w:val="2B2A29"/>
          <w:spacing w:val="-3"/>
          <w:w w:val="105"/>
        </w:rPr>
        <w:t>如何</w:t>
      </w:r>
      <w:r>
        <w:rPr>
          <w:color w:val="2B2A29"/>
          <w:w w:val="105"/>
        </w:rPr>
        <w:t>声明</w:t>
      </w:r>
      <w:r>
        <w:rPr>
          <w:color w:val="2B2A29"/>
          <w:spacing w:val="-3"/>
          <w:w w:val="105"/>
        </w:rPr>
        <w:t>的，</w:t>
      </w:r>
      <w:r>
        <w:rPr>
          <w:color w:val="2B2A29"/>
          <w:w w:val="105"/>
        </w:rPr>
        <w:t>以及如何</w:t>
      </w:r>
      <w:r>
        <w:rPr>
          <w:color w:val="2B2A29"/>
          <w:spacing w:val="-4"/>
          <w:w w:val="105"/>
        </w:rPr>
        <w:t>为</w:t>
      </w:r>
      <w:r>
        <w:rPr>
          <w:color w:val="2B2A29"/>
          <w:w w:val="105"/>
        </w:rPr>
        <w:t>其</w:t>
      </w:r>
      <w:r>
        <w:rPr>
          <w:color w:val="2B2A29"/>
          <w:spacing w:val="-1"/>
          <w:w w:val="105"/>
        </w:rPr>
        <w:t>分配</w:t>
      </w:r>
      <w:r>
        <w:rPr>
          <w:color w:val="2B2A29"/>
          <w:w w:val="105"/>
        </w:rPr>
        <w:t>各种简单</w:t>
      </w:r>
      <w:r>
        <w:rPr>
          <w:color w:val="2B2A29"/>
          <w:spacing w:val="-13"/>
          <w:w w:val="105"/>
        </w:rPr>
        <w:t>的</w:t>
      </w:r>
      <w:r>
        <w:rPr>
          <w:color w:val="2B2A29"/>
          <w:w w:val="105"/>
        </w:rPr>
        <w:t>类型值，例如</w:t>
      </w:r>
      <w:r>
        <w:rPr>
          <w:rFonts w:ascii="宋体"/>
          <w:color w:val="2B2A29"/>
          <w:w w:val="105"/>
        </w:rPr>
        <w:t>整数</w:t>
      </w:r>
      <w:r>
        <w:rPr>
          <w:color w:val="2B2A29"/>
          <w:w w:val="105"/>
        </w:rPr>
        <w:t>、</w:t>
      </w:r>
      <w:r>
        <w:rPr>
          <w:rFonts w:ascii="宋体"/>
          <w:color w:val="2B2A29"/>
          <w:w w:val="105"/>
        </w:rPr>
        <w:t>字符串</w:t>
      </w:r>
      <w:r>
        <w:rPr>
          <w:color w:val="2B2A29"/>
          <w:w w:val="105"/>
        </w:rPr>
        <w:t>和</w:t>
      </w:r>
      <w:r>
        <w:rPr>
          <w:rFonts w:ascii="宋体"/>
          <w:color w:val="2B2A29"/>
          <w:w w:val="105"/>
        </w:rPr>
        <w:t>布尔</w:t>
      </w:r>
      <w:r>
        <w:rPr>
          <w:color w:val="2B2A29"/>
          <w:w w:val="105"/>
        </w:rPr>
        <w:t>值。</w:t>
      </w:r>
    </w:p>
    <w:p>
      <w:pPr>
        <w:pStyle w:val="11"/>
        <w:rPr>
          <w:sz w:val="24"/>
        </w:rPr>
      </w:pPr>
    </w:p>
    <w:p>
      <w:r>
        <w:rPr>
          <w:color w:val="2B2A29"/>
          <w:w w:val="90"/>
        </w:rPr>
        <w:t>Arrays</w:t>
      </w:r>
    </w:p>
    <w:p>
      <w:pPr>
        <w:pStyle w:val="4"/>
        <w:spacing w:before="206"/>
      </w:pPr>
      <w:r>
        <w:rPr>
          <w:color w:val="2B2A29"/>
          <w:w w:val="90"/>
        </w:rPr>
        <w:t>阵列</w:t>
      </w:r>
    </w:p>
    <w:p>
      <w:r>
        <w:rPr>
          <w:color w:val="2B2A29"/>
          <w:w w:val="105"/>
        </w:rPr>
        <w:t>So</w:t>
      </w:r>
      <w:r>
        <w:rPr>
          <w:color w:val="2B2A29"/>
          <w:spacing w:val="-12"/>
          <w:w w:val="105"/>
        </w:rPr>
        <w:t xml:space="preserve"> </w:t>
      </w:r>
      <w:r>
        <w:rPr>
          <w:color w:val="2B2A29"/>
          <w:w w:val="105"/>
        </w:rPr>
        <w:t>far,</w:t>
      </w:r>
      <w:r>
        <w:rPr>
          <w:color w:val="2B2A29"/>
          <w:spacing w:val="-11"/>
          <w:w w:val="105"/>
        </w:rPr>
        <w:t xml:space="preserve"> </w:t>
      </w:r>
      <w:r>
        <w:rPr>
          <w:color w:val="2B2A29"/>
          <w:w w:val="105"/>
        </w:rPr>
        <w:t>we</w:t>
      </w:r>
      <w:r>
        <w:rPr>
          <w:color w:val="2B2A29"/>
          <w:spacing w:val="-11"/>
          <w:w w:val="105"/>
        </w:rPr>
        <w:t xml:space="preserve"> </w:t>
      </w:r>
      <w:r>
        <w:rPr>
          <w:color w:val="2B2A29"/>
          <w:w w:val="105"/>
        </w:rPr>
        <w:t>have</w:t>
      </w:r>
      <w:r>
        <w:rPr>
          <w:color w:val="2B2A29"/>
          <w:spacing w:val="-11"/>
          <w:w w:val="105"/>
        </w:rPr>
        <w:t xml:space="preserve"> </w:t>
      </w:r>
      <w:r>
        <w:rPr>
          <w:color w:val="2B2A29"/>
          <w:w w:val="105"/>
        </w:rPr>
        <w:t>stored</w:t>
      </w:r>
      <w:r>
        <w:rPr>
          <w:color w:val="2B2A29"/>
          <w:spacing w:val="-11"/>
          <w:w w:val="105"/>
        </w:rPr>
        <w:t xml:space="preserve"> </w:t>
      </w:r>
      <w:r>
        <w:rPr>
          <w:color w:val="2B2A29"/>
          <w:w w:val="105"/>
        </w:rPr>
        <w:t>a</w:t>
      </w:r>
      <w:r>
        <w:rPr>
          <w:color w:val="2B2A29"/>
          <w:spacing w:val="-11"/>
          <w:w w:val="105"/>
        </w:rPr>
        <w:t xml:space="preserve"> </w:t>
      </w:r>
      <w:r>
        <w:rPr>
          <w:color w:val="2B2A29"/>
          <w:w w:val="105"/>
        </w:rPr>
        <w:t>single</w:t>
      </w:r>
      <w:r>
        <w:rPr>
          <w:color w:val="2B2A29"/>
          <w:spacing w:val="-11"/>
          <w:w w:val="105"/>
        </w:rPr>
        <w:t xml:space="preserve"> </w:t>
      </w:r>
      <w:r>
        <w:rPr>
          <w:color w:val="2B2A29"/>
          <w:w w:val="105"/>
        </w:rPr>
        <w:t>value</w:t>
      </w:r>
      <w:r>
        <w:rPr>
          <w:color w:val="2B2A29"/>
          <w:spacing w:val="-11"/>
          <w:w w:val="105"/>
        </w:rPr>
        <w:t xml:space="preserve"> </w:t>
      </w:r>
      <w:r>
        <w:rPr>
          <w:color w:val="2B2A29"/>
          <w:w w:val="105"/>
        </w:rPr>
        <w:t>in</w:t>
      </w:r>
      <w:r>
        <w:rPr>
          <w:color w:val="2B2A29"/>
          <w:spacing w:val="-11"/>
          <w:w w:val="105"/>
        </w:rPr>
        <w:t xml:space="preserve"> </w:t>
      </w:r>
      <w:r>
        <w:rPr>
          <w:color w:val="2B2A29"/>
          <w:w w:val="105"/>
        </w:rPr>
        <w:t>its</w:t>
      </w:r>
      <w:r>
        <w:rPr>
          <w:color w:val="2B2A29"/>
          <w:spacing w:val="-11"/>
          <w:w w:val="105"/>
        </w:rPr>
        <w:t xml:space="preserve"> </w:t>
      </w:r>
      <w:r>
        <w:rPr>
          <w:color w:val="2B2A29"/>
          <w:w w:val="105"/>
        </w:rPr>
        <w:t>own</w:t>
      </w:r>
      <w:r>
        <w:rPr>
          <w:color w:val="2B2A29"/>
          <w:spacing w:val="-11"/>
          <w:w w:val="105"/>
        </w:rPr>
        <w:t xml:space="preserve"> </w:t>
      </w:r>
      <w:r>
        <w:rPr>
          <w:color w:val="2B2A29"/>
          <w:w w:val="105"/>
        </w:rPr>
        <w:t>dedicated</w:t>
      </w:r>
      <w:r>
        <w:rPr>
          <w:color w:val="2B2A29"/>
          <w:spacing w:val="-11"/>
          <w:w w:val="105"/>
        </w:rPr>
        <w:t xml:space="preserve"> </w:t>
      </w:r>
      <w:r>
        <w:rPr>
          <w:color w:val="2B2A29"/>
          <w:w w:val="105"/>
        </w:rPr>
        <w:t>variable.</w:t>
      </w:r>
      <w:r>
        <w:rPr>
          <w:color w:val="2B2A29"/>
          <w:spacing w:val="-11"/>
          <w:w w:val="105"/>
        </w:rPr>
        <w:t xml:space="preserve"> </w:t>
      </w:r>
      <w:r>
        <w:rPr>
          <w:color w:val="2B2A29"/>
          <w:w w:val="105"/>
        </w:rPr>
        <w:t>For</w:t>
      </w:r>
      <w:r>
        <w:rPr>
          <w:color w:val="2B2A29"/>
          <w:spacing w:val="-11"/>
          <w:w w:val="105"/>
        </w:rPr>
        <w:t xml:space="preserve"> </w:t>
      </w:r>
      <w:r>
        <w:rPr>
          <w:color w:val="2B2A29"/>
          <w:w w:val="105"/>
        </w:rPr>
        <w:t>example,</w:t>
      </w:r>
      <w:r>
        <w:rPr>
          <w:color w:val="2B2A29"/>
          <w:spacing w:val="-11"/>
          <w:w w:val="105"/>
        </w:rPr>
        <w:t xml:space="preserve"> </w:t>
      </w:r>
      <w:r>
        <w:rPr>
          <w:color w:val="2B2A29"/>
          <w:w w:val="105"/>
        </w:rPr>
        <w:t>let’s</w:t>
      </w:r>
      <w:r>
        <w:rPr>
          <w:color w:val="2B2A29"/>
          <w:spacing w:val="-11"/>
          <w:w w:val="105"/>
        </w:rPr>
        <w:t xml:space="preserve"> </w:t>
      </w:r>
      <w:r>
        <w:rPr>
          <w:color w:val="2B2A29"/>
          <w:w w:val="105"/>
        </w:rPr>
        <w:t>say</w:t>
      </w:r>
      <w:r>
        <w:rPr>
          <w:color w:val="2B2A29"/>
          <w:spacing w:val="-55"/>
          <w:w w:val="105"/>
        </w:rPr>
        <w:t xml:space="preserve"> </w:t>
      </w:r>
      <w:r>
        <w:rPr>
          <w:color w:val="2B2A29"/>
          <w:w w:val="105"/>
        </w:rPr>
        <w:t>you wanted to store your exam result scores in some variables. You can do something</w:t>
      </w:r>
      <w:r>
        <w:rPr>
          <w:color w:val="2B2A29"/>
          <w:spacing w:val="1"/>
          <w:w w:val="105"/>
        </w:rPr>
        <w:t xml:space="preserve"> </w:t>
      </w:r>
      <w:r>
        <w:rPr>
          <w:color w:val="2B2A29"/>
          <w:w w:val="105"/>
        </w:rPr>
        <w:t>similar</w:t>
      </w:r>
      <w:r>
        <w:rPr>
          <w:color w:val="2B2A29"/>
          <w:spacing w:val="-13"/>
          <w:w w:val="105"/>
        </w:rPr>
        <w:t xml:space="preserve"> </w:t>
      </w:r>
      <w:r>
        <w:rPr>
          <w:color w:val="2B2A29"/>
          <w:w w:val="105"/>
        </w:rPr>
        <w:t>to</w:t>
      </w:r>
      <w:r>
        <w:rPr>
          <w:color w:val="2B2A29"/>
          <w:spacing w:val="-13"/>
          <w:w w:val="105"/>
        </w:rPr>
        <w:t xml:space="preserve"> </w:t>
      </w:r>
      <w:r>
        <w:rPr>
          <w:color w:val="2B2A29"/>
          <w:w w:val="105"/>
        </w:rPr>
        <w:t>the</w:t>
      </w:r>
      <w:r>
        <w:rPr>
          <w:color w:val="2B2A29"/>
          <w:spacing w:val="-13"/>
          <w:w w:val="105"/>
        </w:rPr>
        <w:t xml:space="preserve"> </w:t>
      </w:r>
      <w:r>
        <w:rPr>
          <w:color w:val="2B2A29"/>
          <w:w w:val="105"/>
        </w:rPr>
        <w:t>following:</w:t>
      </w:r>
    </w:p>
    <w:p>
      <w:pPr>
        <w:pStyle w:val="11"/>
        <w:spacing w:before="190" w:line="304" w:lineRule="auto"/>
        <w:ind w:left="520" w:right="266"/>
      </w:pPr>
      <w:r>
        <w:rPr>
          <w:color w:val="2B2A29"/>
          <w:w w:val="105"/>
        </w:rPr>
        <w:t>到目前为止</w:t>
      </w:r>
      <w:r>
        <w:rPr>
          <w:color w:val="2B2A29"/>
          <w:spacing w:val="-12"/>
          <w:w w:val="105"/>
        </w:rPr>
        <w:t>，</w:t>
      </w:r>
      <w:r>
        <w:rPr>
          <w:color w:val="2B2A29"/>
          <w:w w:val="105"/>
        </w:rPr>
        <w:t>我们已经在它自己</w:t>
      </w:r>
      <w:r>
        <w:rPr>
          <w:color w:val="2B2A29"/>
          <w:spacing w:val="-11"/>
          <w:w w:val="105"/>
        </w:rPr>
        <w:t>的</w:t>
      </w:r>
      <w:r>
        <w:rPr>
          <w:color w:val="2B2A29"/>
          <w:w w:val="105"/>
        </w:rPr>
        <w:t>专用变量中存储</w:t>
      </w:r>
      <w:r>
        <w:rPr>
          <w:color w:val="2B2A29"/>
          <w:spacing w:val="-11"/>
          <w:w w:val="105"/>
        </w:rPr>
        <w:t>了</w:t>
      </w:r>
      <w:r>
        <w:rPr>
          <w:color w:val="2B2A29"/>
          <w:w w:val="105"/>
        </w:rPr>
        <w:t>一个值。例如</w:t>
      </w:r>
      <w:r>
        <w:rPr>
          <w:color w:val="2B2A29"/>
          <w:spacing w:val="-11"/>
          <w:w w:val="105"/>
        </w:rPr>
        <w:t>，</w:t>
      </w:r>
      <w:r>
        <w:rPr>
          <w:color w:val="2B2A29"/>
          <w:w w:val="105"/>
        </w:rPr>
        <w:t>假设您想将考试成绩存储在一些变量中。您可以执行以下类似</w:t>
      </w:r>
      <w:r>
        <w:rPr>
          <w:color w:val="2B2A29"/>
          <w:spacing w:val="-13"/>
          <w:w w:val="105"/>
        </w:rPr>
        <w:t>的操作</w:t>
      </w:r>
      <w:r>
        <w:rPr>
          <w:color w:val="2B2A29"/>
          <w:w w:val="105"/>
        </w:rPr>
        <w:t>：</w:t>
      </w:r>
    </w:p>
    <w:p>
      <w:r>
        <w:rPr>
          <w:rFonts w:ascii="宋体"/>
          <w:color w:val="2B2A29"/>
        </w:rPr>
        <w:t>int mathsScore = 92;</w:t>
      </w:r>
      <w:r>
        <w:rPr>
          <w:rFonts w:ascii="宋体"/>
          <w:color w:val="2B2A29"/>
          <w:spacing w:val="1"/>
        </w:rPr>
        <w:t xml:space="preserve"> </w:t>
      </w:r>
      <w:r>
        <w:rPr>
          <w:rFonts w:ascii="宋体"/>
          <w:color w:val="2B2A29"/>
        </w:rPr>
        <w:t>int</w:t>
      </w:r>
      <w:r>
        <w:rPr>
          <w:rFonts w:ascii="宋体"/>
          <w:color w:val="2B2A29"/>
          <w:spacing w:val="-6"/>
        </w:rPr>
        <w:t xml:space="preserve"> </w:t>
      </w:r>
      <w:r>
        <w:rPr>
          <w:rFonts w:ascii="宋体"/>
          <w:color w:val="2B2A29"/>
        </w:rPr>
        <w:t>physicsScore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85;</w:t>
      </w:r>
    </w:p>
    <w:p>
      <w:pPr>
        <w:pStyle w:val="11"/>
        <w:spacing w:before="141" w:line="273" w:lineRule="auto"/>
        <w:ind w:left="520" w:right="6018"/>
        <w:rPr>
          <w:rFonts w:ascii="宋体"/>
        </w:rPr>
      </w:pPr>
      <w:r>
        <w:rPr>
          <w:rFonts w:ascii="宋体"/>
          <w:color w:val="2B2A29"/>
        </w:rPr>
        <w:t>int mathscore=92；int</w:t>
      </w:r>
      <w:r>
        <w:t xml:space="preserve"> </w:t>
      </w:r>
      <w:r>
        <w:rPr>
          <w:rFonts w:ascii="宋体"/>
          <w:color w:val="2B2A29"/>
        </w:rPr>
        <w:t>physicsScore=85；</w:t>
      </w:r>
    </w:p>
    <w:p>
      <w:r>
        <w:rPr>
          <w:rFonts w:ascii="宋体"/>
          <w:color w:val="2B2A29"/>
        </w:rPr>
        <w:t>int chemistryScore = 80;</w:t>
      </w:r>
    </w:p>
    <w:p>
      <w:pPr>
        <w:pStyle w:val="11"/>
        <w:spacing w:line="279" w:lineRule="exact"/>
        <w:ind w:left="520"/>
        <w:rPr>
          <w:rFonts w:ascii="宋体"/>
        </w:rPr>
      </w:pPr>
      <w:r>
        <w:rPr>
          <w:rFonts w:ascii="宋体"/>
          <w:color w:val="2B2A29"/>
        </w:rPr>
        <w:t>int化学得分=80；</w:t>
      </w:r>
    </w:p>
    <w:p>
      <w:r>
        <w:rPr>
          <w:color w:val="2B2A29"/>
          <w:w w:val="105"/>
        </w:rPr>
        <w:t>Now you get the requirement of calculating the class average for each subject. That</w:t>
      </w:r>
      <w:r>
        <w:rPr>
          <w:color w:val="2B2A29"/>
          <w:spacing w:val="-55"/>
          <w:w w:val="105"/>
        </w:rPr>
        <w:t xml:space="preserve"> </w:t>
      </w:r>
      <w:r>
        <w:rPr>
          <w:color w:val="2B2A29"/>
          <w:w w:val="105"/>
        </w:rPr>
        <w:t>means you need to store subject scores for all the students in the class. The class has 40</w:t>
      </w:r>
      <w:r>
        <w:rPr>
          <w:color w:val="2B2A29"/>
          <w:spacing w:val="-55"/>
          <w:w w:val="105"/>
        </w:rPr>
        <w:t xml:space="preserve"> </w:t>
      </w:r>
      <w:r>
        <w:rPr>
          <w:color w:val="2B2A29"/>
          <w:w w:val="105"/>
        </w:rPr>
        <w:t>students, so this looks like doing a lot of typing to store the scores in variables to start</w:t>
      </w:r>
      <w:r>
        <w:rPr>
          <w:color w:val="2B2A29"/>
          <w:spacing w:val="1"/>
          <w:w w:val="105"/>
        </w:rPr>
        <w:t xml:space="preserve"> </w:t>
      </w:r>
      <w:r>
        <w:rPr>
          <w:color w:val="2B2A29"/>
          <w:w w:val="110"/>
        </w:rPr>
        <w:t>with.</w:t>
      </w:r>
      <w:r>
        <w:rPr>
          <w:color w:val="2B2A29"/>
          <w:spacing w:val="-18"/>
          <w:w w:val="110"/>
        </w:rPr>
        <w:t xml:space="preserve"> </w:t>
      </w:r>
      <w:r>
        <w:rPr>
          <w:color w:val="2B2A29"/>
          <w:w w:val="110"/>
        </w:rPr>
        <w:t>This</w:t>
      </w:r>
      <w:r>
        <w:rPr>
          <w:color w:val="2B2A29"/>
          <w:spacing w:val="-17"/>
          <w:w w:val="110"/>
        </w:rPr>
        <w:t xml:space="preserve"> </w:t>
      </w:r>
      <w:r>
        <w:rPr>
          <w:color w:val="2B2A29"/>
          <w:w w:val="110"/>
        </w:rPr>
        <w:t>would</w:t>
      </w:r>
      <w:r>
        <w:rPr>
          <w:color w:val="2B2A29"/>
          <w:spacing w:val="-17"/>
          <w:w w:val="110"/>
        </w:rPr>
        <w:t xml:space="preserve"> </w:t>
      </w:r>
      <w:r>
        <w:rPr>
          <w:color w:val="2B2A29"/>
          <w:w w:val="110"/>
        </w:rPr>
        <w:t>look</w:t>
      </w:r>
      <w:r>
        <w:rPr>
          <w:color w:val="2B2A29"/>
          <w:spacing w:val="-18"/>
          <w:w w:val="110"/>
        </w:rPr>
        <w:t xml:space="preserve"> </w:t>
      </w:r>
      <w:r>
        <w:rPr>
          <w:color w:val="2B2A29"/>
          <w:w w:val="110"/>
        </w:rPr>
        <w:t>like</w:t>
      </w:r>
      <w:r>
        <w:rPr>
          <w:color w:val="2B2A29"/>
          <w:spacing w:val="-17"/>
          <w:w w:val="110"/>
        </w:rPr>
        <w:t xml:space="preserve"> </w:t>
      </w:r>
      <w:r>
        <w:rPr>
          <w:color w:val="2B2A29"/>
          <w:w w:val="110"/>
        </w:rPr>
        <w:t>the</w:t>
      </w:r>
      <w:r>
        <w:rPr>
          <w:color w:val="2B2A29"/>
          <w:spacing w:val="-17"/>
          <w:w w:val="110"/>
        </w:rPr>
        <w:t xml:space="preserve"> </w:t>
      </w:r>
      <w:r>
        <w:rPr>
          <w:color w:val="2B2A29"/>
          <w:w w:val="110"/>
        </w:rPr>
        <w:t>following:</w:t>
      </w:r>
    </w:p>
    <w:p>
      <w:pPr>
        <w:pStyle w:val="11"/>
        <w:spacing w:before="213" w:line="304" w:lineRule="auto"/>
        <w:ind w:left="520" w:right="349" w:firstLine="359"/>
      </w:pPr>
      <w:r>
        <w:rPr>
          <w:color w:val="2B2A29"/>
          <w:w w:val="105"/>
        </w:rPr>
        <w:t>现在，您需要计算每个科目的班级平均数。这意味着你需要存储班上所有学生的科目分数。这个班有40</w:t>
      </w:r>
      <w:r>
        <w:rPr>
          <w:color w:val="2B2A29"/>
          <w:spacing w:val="-55"/>
          <w:w w:val="105"/>
        </w:rPr>
        <w:t>名</w:t>
      </w:r>
      <w:r>
        <w:rPr>
          <w:color w:val="2B2A29"/>
          <w:w w:val="105"/>
        </w:rPr>
        <w:t>学生，所以这看起来像是在做大量的输入，以将分数存储在变量中</w:t>
      </w:r>
      <w:r>
        <w:rPr>
          <w:color w:val="2B2A29"/>
          <w:w w:val="110"/>
        </w:rPr>
        <w:t>。如</w:t>
      </w:r>
      <w:r>
        <w:rPr>
          <w:color w:val="2B2A29"/>
          <w:spacing w:val="-17"/>
          <w:w w:val="110"/>
        </w:rPr>
        <w:t>下</w:t>
      </w:r>
      <w:r>
        <w:rPr>
          <w:color w:val="2B2A29"/>
          <w:w w:val="110"/>
        </w:rPr>
        <w:t>所示：</w:t>
      </w:r>
    </w:p>
    <w:p>
      <w:r>
        <w:rPr>
          <w:rFonts w:ascii="宋体"/>
          <w:color w:val="2B2A29"/>
        </w:rPr>
        <w:t>int mathsScore1 = 77;</w:t>
      </w:r>
      <w:r>
        <w:rPr>
          <w:rFonts w:ascii="宋体"/>
          <w:color w:val="2B2A29"/>
          <w:spacing w:val="-108"/>
        </w:rPr>
        <w:t xml:space="preserve"> </w:t>
      </w:r>
      <w:r>
        <w:rPr>
          <w:rFonts w:ascii="宋体"/>
          <w:color w:val="2B2A29"/>
        </w:rPr>
        <w:t>int mathsScore2 = 81;</w:t>
      </w:r>
      <w:r>
        <w:rPr>
          <w:rFonts w:ascii="宋体"/>
          <w:color w:val="2B2A29"/>
          <w:spacing w:val="-108"/>
        </w:rPr>
        <w:t xml:space="preserve"> </w:t>
      </w:r>
      <w:r>
        <w:rPr>
          <w:rFonts w:ascii="宋体"/>
          <w:color w:val="2B2A29"/>
        </w:rPr>
        <w:t>int</w:t>
      </w:r>
      <w:r>
        <w:rPr>
          <w:rFonts w:ascii="宋体"/>
          <w:color w:val="2B2A29"/>
          <w:spacing w:val="-6"/>
        </w:rPr>
        <w:t xml:space="preserve"> </w:t>
      </w:r>
      <w:r>
        <w:rPr>
          <w:rFonts w:ascii="宋体"/>
          <w:color w:val="2B2A29"/>
        </w:rPr>
        <w:t>mathsScore3</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92;</w:t>
      </w:r>
    </w:p>
    <w:p>
      <w:pPr>
        <w:pStyle w:val="11"/>
        <w:spacing w:before="141" w:line="273" w:lineRule="auto"/>
        <w:ind w:left="520" w:right="6129"/>
        <w:jc w:val="both"/>
        <w:rPr>
          <w:rFonts w:ascii="宋体"/>
        </w:rPr>
      </w:pPr>
      <w:r>
        <w:rPr>
          <w:rFonts w:ascii="宋体"/>
          <w:color w:val="2B2A29"/>
        </w:rPr>
        <w:t>int mathscore1=77；int mathscore2=81；int</w:t>
      </w:r>
      <w:r>
        <w:t xml:space="preserve"> </w:t>
      </w:r>
      <w:r>
        <w:rPr>
          <w:rFonts w:ascii="宋体"/>
          <w:color w:val="2B2A29"/>
        </w:rPr>
        <w:t>mathscore3=92；</w:t>
      </w:r>
    </w:p>
    <w:p>
      <w:r>
        <w:rPr>
          <w:rFonts w:ascii="宋体"/>
          <w:color w:val="2B2A29"/>
          <w:sz w:val="22"/>
        </w:rPr>
        <w:t>...</w:t>
      </w:r>
    </w:p>
    <w:p>
      <w:pPr>
        <w:spacing w:before="0" w:line="278" w:lineRule="exact"/>
        <w:ind w:left="520" w:right="0" w:firstLine="0"/>
        <w:jc w:val="left"/>
        <w:rPr>
          <w:rFonts w:ascii="宋体"/>
          <w:sz w:val="22"/>
        </w:rPr>
      </w:pPr>
      <w:r>
        <w:rPr>
          <w:rFonts w:ascii="宋体"/>
          <w:color w:val="2B2A29"/>
          <w:sz w:val="22"/>
        </w:rPr>
        <w:t>...</w:t>
      </w:r>
    </w:p>
    <w:p>
      <w:r>
        <w:rPr>
          <w:rFonts w:ascii="宋体"/>
          <w:color w:val="2B2A29"/>
        </w:rPr>
        <w:t>int mathsScore40 = 86;</w:t>
      </w:r>
      <w:r>
        <w:rPr>
          <w:rFonts w:ascii="宋体"/>
          <w:color w:val="2B2A29"/>
          <w:spacing w:val="1"/>
        </w:rPr>
        <w:t xml:space="preserve"> </w:t>
      </w:r>
      <w:r>
        <w:rPr>
          <w:rFonts w:ascii="宋体"/>
          <w:color w:val="2B2A29"/>
        </w:rPr>
        <w:t>int</w:t>
      </w:r>
      <w:r>
        <w:rPr>
          <w:rFonts w:ascii="宋体"/>
          <w:color w:val="2B2A29"/>
          <w:spacing w:val="-6"/>
        </w:rPr>
        <w:t xml:space="preserve"> </w:t>
      </w:r>
      <w:r>
        <w:rPr>
          <w:rFonts w:ascii="宋体"/>
          <w:color w:val="2B2A29"/>
        </w:rPr>
        <w:t>physicsScore1</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70;</w:t>
      </w:r>
      <w:r>
        <w:rPr>
          <w:rFonts w:ascii="宋体"/>
          <w:color w:val="2B2A29"/>
          <w:spacing w:val="-107"/>
        </w:rPr>
        <w:t xml:space="preserve"> </w:t>
      </w:r>
      <w:r>
        <w:rPr>
          <w:rFonts w:ascii="宋体"/>
          <w:color w:val="2B2A29"/>
        </w:rPr>
        <w:t>int</w:t>
      </w:r>
      <w:r>
        <w:rPr>
          <w:rFonts w:ascii="宋体"/>
          <w:color w:val="2B2A29"/>
          <w:spacing w:val="-6"/>
        </w:rPr>
        <w:t xml:space="preserve"> </w:t>
      </w:r>
      <w:r>
        <w:rPr>
          <w:rFonts w:ascii="宋体"/>
          <w:color w:val="2B2A29"/>
        </w:rPr>
        <w:t>physicsScore2</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77;</w:t>
      </w:r>
    </w:p>
    <w:p>
      <w:pPr>
        <w:pStyle w:val="11"/>
        <w:spacing w:before="38" w:line="273" w:lineRule="auto"/>
        <w:ind w:left="520" w:right="5908"/>
        <w:rPr>
          <w:rFonts w:ascii="宋体"/>
        </w:rPr>
      </w:pPr>
      <w:r>
        <w:rPr>
          <w:rFonts w:ascii="宋体"/>
          <w:color w:val="2B2A29"/>
        </w:rPr>
        <w:t>int mathscore40=86；int</w:t>
      </w:r>
      <w:r>
        <w:t xml:space="preserve"> </w:t>
      </w:r>
      <w:r>
        <w:rPr>
          <w:rFonts w:ascii="宋体"/>
          <w:color w:val="2B2A29"/>
        </w:rPr>
        <w:t>physicsScore1=70；int</w:t>
      </w:r>
      <w:r>
        <w:t xml:space="preserve"> </w:t>
      </w:r>
      <w:r>
        <w:rPr>
          <w:rFonts w:ascii="宋体"/>
          <w:color w:val="2B2A29"/>
        </w:rPr>
        <w:t>physicsScore2=77；</w:t>
      </w:r>
    </w:p>
    <w:p>
      <w:r>
        <w:rPr>
          <w:rFonts w:ascii="宋体"/>
          <w:color w:val="2B2A29"/>
          <w:sz w:val="22"/>
        </w:rPr>
        <w:t>...</w:t>
      </w:r>
    </w:p>
    <w:p>
      <w:pPr>
        <w:spacing w:before="0" w:line="278" w:lineRule="exact"/>
        <w:ind w:left="520" w:right="0" w:firstLine="0"/>
        <w:jc w:val="left"/>
        <w:rPr>
          <w:rFonts w:ascii="宋体"/>
          <w:sz w:val="22"/>
        </w:rPr>
      </w:pPr>
      <w:r>
        <w:rPr>
          <w:rFonts w:ascii="宋体"/>
          <w:color w:val="2B2A29"/>
          <w:sz w:val="22"/>
        </w:rPr>
        <w:t>...</w:t>
      </w:r>
    </w:p>
    <w:p>
      <w:pPr>
        <w:pStyle w:val="11"/>
        <w:spacing w:before="12"/>
        <w:rPr>
          <w:rFonts w:ascii="宋体"/>
          <w:sz w:val="9"/>
        </w:rPr>
      </w:pPr>
    </w:p>
    <w:p>
      <w:r>
        <w:rPr>
          <w:color w:val="2B2A29"/>
          <w:w w:val="105"/>
        </w:rPr>
        <w:t>But</w:t>
      </w:r>
      <w:r>
        <w:rPr>
          <w:color w:val="2B2A29"/>
          <w:spacing w:val="-12"/>
          <w:w w:val="105"/>
        </w:rPr>
        <w:t xml:space="preserve"> </w:t>
      </w:r>
      <w:r>
        <w:rPr>
          <w:color w:val="2B2A29"/>
          <w:w w:val="105"/>
        </w:rPr>
        <w:t>there</w:t>
      </w:r>
      <w:r>
        <w:rPr>
          <w:color w:val="2B2A29"/>
          <w:spacing w:val="-11"/>
          <w:w w:val="105"/>
        </w:rPr>
        <w:t xml:space="preserve"> </w:t>
      </w:r>
      <w:r>
        <w:rPr>
          <w:color w:val="2B2A29"/>
          <w:w w:val="105"/>
        </w:rPr>
        <w:t>is</w:t>
      </w:r>
      <w:r>
        <w:rPr>
          <w:color w:val="2B2A29"/>
          <w:spacing w:val="-11"/>
          <w:w w:val="105"/>
        </w:rPr>
        <w:t xml:space="preserve"> </w:t>
      </w:r>
      <w:r>
        <w:rPr>
          <w:color w:val="2B2A29"/>
          <w:w w:val="105"/>
        </w:rPr>
        <w:t>a</w:t>
      </w:r>
      <w:r>
        <w:rPr>
          <w:color w:val="2B2A29"/>
          <w:spacing w:val="-11"/>
          <w:w w:val="105"/>
        </w:rPr>
        <w:t xml:space="preserve"> </w:t>
      </w:r>
      <w:r>
        <w:rPr>
          <w:color w:val="2B2A29"/>
          <w:w w:val="105"/>
        </w:rPr>
        <w:t>better</w:t>
      </w:r>
      <w:r>
        <w:rPr>
          <w:color w:val="2B2A29"/>
          <w:spacing w:val="-11"/>
          <w:w w:val="105"/>
        </w:rPr>
        <w:t xml:space="preserve"> </w:t>
      </w:r>
      <w:r>
        <w:rPr>
          <w:color w:val="2B2A29"/>
          <w:w w:val="105"/>
        </w:rPr>
        <w:t>way</w:t>
      </w:r>
      <w:r>
        <w:rPr>
          <w:color w:val="2B2A29"/>
          <w:spacing w:val="-11"/>
          <w:w w:val="105"/>
        </w:rPr>
        <w:t xml:space="preserve"> </w:t>
      </w:r>
      <w:r>
        <w:rPr>
          <w:color w:val="2B2A29"/>
          <w:w w:val="105"/>
        </w:rPr>
        <w:t>of</w:t>
      </w:r>
      <w:r>
        <w:rPr>
          <w:color w:val="2B2A29"/>
          <w:spacing w:val="-11"/>
          <w:w w:val="105"/>
        </w:rPr>
        <w:t xml:space="preserve"> </w:t>
      </w:r>
      <w:r>
        <w:rPr>
          <w:color w:val="2B2A29"/>
          <w:w w:val="105"/>
        </w:rPr>
        <w:t>doing</w:t>
      </w:r>
      <w:r>
        <w:rPr>
          <w:color w:val="2B2A29"/>
          <w:spacing w:val="-11"/>
          <w:w w:val="105"/>
        </w:rPr>
        <w:t xml:space="preserve"> </w:t>
      </w:r>
      <w:r>
        <w:rPr>
          <w:color w:val="2B2A29"/>
          <w:w w:val="105"/>
        </w:rPr>
        <w:t>this,</w:t>
      </w:r>
      <w:r>
        <w:rPr>
          <w:color w:val="2B2A29"/>
          <w:spacing w:val="-11"/>
          <w:w w:val="105"/>
        </w:rPr>
        <w:t xml:space="preserve"> </w:t>
      </w:r>
      <w:r>
        <w:rPr>
          <w:color w:val="2B2A29"/>
          <w:w w:val="105"/>
        </w:rPr>
        <w:t>which</w:t>
      </w:r>
      <w:r>
        <w:rPr>
          <w:color w:val="2B2A29"/>
          <w:spacing w:val="-11"/>
          <w:w w:val="105"/>
        </w:rPr>
        <w:t xml:space="preserve"> </w:t>
      </w:r>
      <w:r>
        <w:rPr>
          <w:color w:val="2B2A29"/>
          <w:w w:val="105"/>
        </w:rPr>
        <w:t>is</w:t>
      </w:r>
      <w:r>
        <w:rPr>
          <w:color w:val="2B2A29"/>
          <w:spacing w:val="-11"/>
          <w:w w:val="105"/>
        </w:rPr>
        <w:t xml:space="preserve"> </w:t>
      </w:r>
      <w:r>
        <w:rPr>
          <w:color w:val="2B2A29"/>
          <w:w w:val="105"/>
        </w:rPr>
        <w:t>by</w:t>
      </w:r>
      <w:r>
        <w:rPr>
          <w:color w:val="2B2A29"/>
          <w:spacing w:val="-12"/>
          <w:w w:val="105"/>
        </w:rPr>
        <w:t xml:space="preserve"> </w:t>
      </w:r>
      <w:r>
        <w:rPr>
          <w:color w:val="2B2A29"/>
          <w:w w:val="105"/>
        </w:rPr>
        <w:t>using</w:t>
      </w:r>
      <w:r>
        <w:rPr>
          <w:color w:val="2B2A29"/>
          <w:spacing w:val="-11"/>
          <w:w w:val="105"/>
        </w:rPr>
        <w:t xml:space="preserve"> </w:t>
      </w:r>
      <w:r>
        <w:rPr>
          <w:i/>
          <w:color w:val="2B2A29"/>
          <w:w w:val="105"/>
        </w:rPr>
        <w:t>arrays</w:t>
      </w:r>
      <w:r>
        <w:rPr>
          <w:color w:val="2B2A29"/>
          <w:w w:val="105"/>
        </w:rPr>
        <w:t>.</w:t>
      </w:r>
      <w:r>
        <w:rPr>
          <w:color w:val="2B2A29"/>
          <w:spacing w:val="-11"/>
          <w:w w:val="105"/>
        </w:rPr>
        <w:t xml:space="preserve"> </w:t>
      </w:r>
      <w:r>
        <w:rPr>
          <w:color w:val="2B2A29"/>
          <w:w w:val="105"/>
        </w:rPr>
        <w:t>An</w:t>
      </w:r>
      <w:r>
        <w:rPr>
          <w:color w:val="2B2A29"/>
          <w:spacing w:val="-11"/>
          <w:w w:val="105"/>
        </w:rPr>
        <w:t xml:space="preserve"> </w:t>
      </w:r>
      <w:r>
        <w:rPr>
          <w:color w:val="2B2A29"/>
          <w:w w:val="105"/>
        </w:rPr>
        <w:t>array</w:t>
      </w:r>
      <w:r>
        <w:rPr>
          <w:color w:val="2B2A29"/>
          <w:spacing w:val="-11"/>
          <w:w w:val="105"/>
        </w:rPr>
        <w:t xml:space="preserve"> </w:t>
      </w:r>
      <w:r>
        <w:rPr>
          <w:color w:val="2B2A29"/>
          <w:w w:val="105"/>
        </w:rPr>
        <w:t>is</w:t>
      </w:r>
      <w:r>
        <w:rPr>
          <w:color w:val="2B2A29"/>
          <w:spacing w:val="-11"/>
          <w:w w:val="105"/>
        </w:rPr>
        <w:t xml:space="preserve"> </w:t>
      </w:r>
      <w:r>
        <w:rPr>
          <w:color w:val="2B2A29"/>
          <w:w w:val="105"/>
        </w:rPr>
        <w:t>a</w:t>
      </w:r>
      <w:r>
        <w:rPr>
          <w:color w:val="2B2A29"/>
          <w:spacing w:val="-11"/>
          <w:w w:val="105"/>
        </w:rPr>
        <w:t xml:space="preserve"> </w:t>
      </w:r>
      <w:r>
        <w:rPr>
          <w:color w:val="2B2A29"/>
          <w:w w:val="105"/>
        </w:rPr>
        <w:t>value</w:t>
      </w:r>
      <w:r>
        <w:rPr>
          <w:color w:val="2B2A29"/>
          <w:spacing w:val="-55"/>
          <w:w w:val="105"/>
        </w:rPr>
        <w:t xml:space="preserve"> </w:t>
      </w:r>
      <w:r>
        <w:rPr>
          <w:color w:val="2B2A29"/>
          <w:w w:val="105"/>
        </w:rPr>
        <w:t>that contains a list of values of the declared type. So, using a single variable, we can</w:t>
      </w:r>
      <w:r>
        <w:rPr>
          <w:color w:val="2B2A29"/>
          <w:spacing w:val="1"/>
          <w:w w:val="105"/>
        </w:rPr>
        <w:t xml:space="preserve"> </w:t>
      </w:r>
      <w:r>
        <w:rPr>
          <w:color w:val="2B2A29"/>
          <w:w w:val="105"/>
        </w:rPr>
        <w:t>store</w:t>
      </w:r>
      <w:r>
        <w:rPr>
          <w:color w:val="2B2A29"/>
          <w:spacing w:val="-6"/>
          <w:w w:val="105"/>
        </w:rPr>
        <w:t xml:space="preserve"> </w:t>
      </w:r>
      <w:r>
        <w:rPr>
          <w:color w:val="2B2A29"/>
          <w:w w:val="105"/>
        </w:rPr>
        <w:t>multiple</w:t>
      </w:r>
      <w:r>
        <w:rPr>
          <w:color w:val="2B2A29"/>
          <w:spacing w:val="-6"/>
          <w:w w:val="105"/>
        </w:rPr>
        <w:t xml:space="preserve"> </w:t>
      </w:r>
      <w:r>
        <w:rPr>
          <w:color w:val="2B2A29"/>
          <w:w w:val="105"/>
        </w:rPr>
        <w:t>values</w:t>
      </w:r>
      <w:r>
        <w:rPr>
          <w:color w:val="2B2A29"/>
          <w:spacing w:val="-5"/>
          <w:w w:val="105"/>
        </w:rPr>
        <w:t xml:space="preserve"> </w:t>
      </w:r>
      <w:r>
        <w:rPr>
          <w:color w:val="2B2A29"/>
          <w:w w:val="105"/>
        </w:rPr>
        <w:t>in</w:t>
      </w:r>
      <w:r>
        <w:rPr>
          <w:color w:val="2B2A29"/>
          <w:spacing w:val="-6"/>
          <w:w w:val="105"/>
        </w:rPr>
        <w:t xml:space="preserve"> </w:t>
      </w:r>
      <w:r>
        <w:rPr>
          <w:color w:val="2B2A29"/>
          <w:w w:val="105"/>
        </w:rPr>
        <w:t>it.</w:t>
      </w:r>
      <w:r>
        <w:rPr>
          <w:color w:val="2B2A29"/>
          <w:spacing w:val="-6"/>
          <w:w w:val="105"/>
        </w:rPr>
        <w:t xml:space="preserve"> </w:t>
      </w:r>
      <w:r>
        <w:rPr>
          <w:color w:val="2B2A29"/>
          <w:w w:val="105"/>
        </w:rPr>
        <w:t>Let’s</w:t>
      </w:r>
      <w:r>
        <w:rPr>
          <w:color w:val="2B2A29"/>
          <w:spacing w:val="-5"/>
          <w:w w:val="105"/>
        </w:rPr>
        <w:t xml:space="preserve"> </w:t>
      </w:r>
      <w:r>
        <w:rPr>
          <w:color w:val="2B2A29"/>
          <w:w w:val="105"/>
        </w:rPr>
        <w:t>see</w:t>
      </w:r>
      <w:r>
        <w:rPr>
          <w:color w:val="2B2A29"/>
          <w:spacing w:val="-6"/>
          <w:w w:val="105"/>
        </w:rPr>
        <w:t xml:space="preserve"> </w:t>
      </w:r>
      <w:r>
        <w:rPr>
          <w:color w:val="2B2A29"/>
          <w:w w:val="105"/>
        </w:rPr>
        <w:t>how</w:t>
      </w:r>
      <w:r>
        <w:rPr>
          <w:color w:val="2B2A29"/>
          <w:spacing w:val="-6"/>
          <w:w w:val="105"/>
        </w:rPr>
        <w:t xml:space="preserve"> </w:t>
      </w:r>
      <w:r>
        <w:rPr>
          <w:color w:val="2B2A29"/>
          <w:w w:val="105"/>
        </w:rPr>
        <w:t>we</w:t>
      </w:r>
      <w:r>
        <w:rPr>
          <w:color w:val="2B2A29"/>
          <w:spacing w:val="-5"/>
          <w:w w:val="105"/>
        </w:rPr>
        <w:t xml:space="preserve"> </w:t>
      </w:r>
      <w:r>
        <w:rPr>
          <w:color w:val="2B2A29"/>
          <w:w w:val="105"/>
        </w:rPr>
        <w:t>can</w:t>
      </w:r>
      <w:r>
        <w:rPr>
          <w:color w:val="2B2A29"/>
          <w:spacing w:val="-6"/>
          <w:w w:val="105"/>
        </w:rPr>
        <w:t xml:space="preserve"> </w:t>
      </w:r>
      <w:r>
        <w:rPr>
          <w:color w:val="2B2A29"/>
          <w:w w:val="105"/>
        </w:rPr>
        <w:t>use</w:t>
      </w:r>
      <w:r>
        <w:rPr>
          <w:color w:val="2B2A29"/>
          <w:spacing w:val="-6"/>
          <w:w w:val="105"/>
        </w:rPr>
        <w:t xml:space="preserve"> </w:t>
      </w:r>
      <w:r>
        <w:rPr>
          <w:color w:val="2B2A29"/>
          <w:w w:val="105"/>
        </w:rPr>
        <w:t>this</w:t>
      </w:r>
      <w:r>
        <w:rPr>
          <w:color w:val="2B2A29"/>
          <w:spacing w:val="-5"/>
          <w:w w:val="105"/>
        </w:rPr>
        <w:t xml:space="preserve"> </w:t>
      </w:r>
      <w:r>
        <w:rPr>
          <w:color w:val="2B2A29"/>
          <w:w w:val="105"/>
        </w:rPr>
        <w:t>to</w:t>
      </w:r>
      <w:r>
        <w:rPr>
          <w:color w:val="2B2A29"/>
          <w:spacing w:val="-6"/>
          <w:w w:val="105"/>
        </w:rPr>
        <w:t xml:space="preserve"> </w:t>
      </w:r>
      <w:r>
        <w:rPr>
          <w:color w:val="2B2A29"/>
          <w:w w:val="105"/>
        </w:rPr>
        <w:t>store</w:t>
      </w:r>
      <w:r>
        <w:rPr>
          <w:color w:val="2B2A29"/>
          <w:spacing w:val="-6"/>
          <w:w w:val="105"/>
        </w:rPr>
        <w:t xml:space="preserve"> </w:t>
      </w:r>
      <w:r>
        <w:rPr>
          <w:color w:val="2B2A29"/>
          <w:w w:val="105"/>
        </w:rPr>
        <w:t>all</w:t>
      </w:r>
      <w:r>
        <w:rPr>
          <w:color w:val="2B2A29"/>
          <w:spacing w:val="-5"/>
          <w:w w:val="105"/>
        </w:rPr>
        <w:t xml:space="preserve"> </w:t>
      </w:r>
      <w:r>
        <w:rPr>
          <w:color w:val="2B2A29"/>
          <w:w w:val="105"/>
        </w:rPr>
        <w:t>the</w:t>
      </w:r>
      <w:r>
        <w:rPr>
          <w:color w:val="2B2A29"/>
          <w:spacing w:val="-6"/>
          <w:w w:val="105"/>
        </w:rPr>
        <w:t xml:space="preserve"> </w:t>
      </w:r>
      <w:r>
        <w:rPr>
          <w:color w:val="2B2A29"/>
          <w:w w:val="105"/>
        </w:rPr>
        <w:t>math</w:t>
      </w:r>
      <w:r>
        <w:rPr>
          <w:color w:val="2B2A29"/>
          <w:spacing w:val="-6"/>
          <w:w w:val="105"/>
        </w:rPr>
        <w:t xml:space="preserve"> </w:t>
      </w:r>
      <w:r>
        <w:rPr>
          <w:color w:val="2B2A29"/>
          <w:w w:val="105"/>
        </w:rPr>
        <w:t>scores</w:t>
      </w:r>
      <w:r>
        <w:rPr>
          <w:color w:val="2B2A29"/>
          <w:spacing w:val="-5"/>
          <w:w w:val="105"/>
        </w:rPr>
        <w:t xml:space="preserve"> </w:t>
      </w:r>
      <w:r>
        <w:rPr>
          <w:color w:val="2B2A29"/>
          <w:w w:val="105"/>
        </w:rPr>
        <w:t>of</w:t>
      </w:r>
      <w:r>
        <w:rPr>
          <w:color w:val="2B2A29"/>
          <w:spacing w:val="-55"/>
          <w:w w:val="105"/>
        </w:rPr>
        <w:t xml:space="preserve"> </w:t>
      </w:r>
      <w:r>
        <w:rPr>
          <w:color w:val="2B2A29"/>
          <w:w w:val="105"/>
        </w:rPr>
        <w:t>students.</w:t>
      </w:r>
    </w:p>
    <w:p>
      <w:pPr>
        <w:pStyle w:val="11"/>
        <w:spacing w:before="85" w:line="304" w:lineRule="auto"/>
        <w:ind w:left="520" w:right="510" w:firstLine="359"/>
      </w:pPr>
      <w:r>
        <w:rPr>
          <w:color w:val="2B2A29"/>
          <w:w w:val="105"/>
        </w:rPr>
        <w:t>但有一</w:t>
      </w:r>
      <w:r>
        <w:rPr>
          <w:color w:val="2B2A29"/>
          <w:spacing w:val="-11"/>
          <w:w w:val="105"/>
        </w:rPr>
        <w:t>种</w:t>
      </w:r>
      <w:r>
        <w:rPr>
          <w:color w:val="2B2A29"/>
          <w:w w:val="105"/>
        </w:rPr>
        <w:t>更好的方法</w:t>
      </w:r>
      <w:r>
        <w:rPr>
          <w:color w:val="2B2A29"/>
          <w:spacing w:val="-11"/>
          <w:w w:val="105"/>
        </w:rPr>
        <w:t>可以</w:t>
      </w:r>
      <w:r>
        <w:rPr>
          <w:color w:val="2B2A29"/>
          <w:w w:val="105"/>
        </w:rPr>
        <w:t>做</w:t>
      </w:r>
      <w:r>
        <w:rPr>
          <w:color w:val="2B2A29"/>
          <w:spacing w:val="-11"/>
          <w:w w:val="105"/>
        </w:rPr>
        <w:t>到</w:t>
      </w:r>
      <w:r>
        <w:rPr>
          <w:color w:val="2B2A29"/>
          <w:w w:val="105"/>
        </w:rPr>
        <w:t>这一点，那</w:t>
      </w:r>
      <w:r>
        <w:rPr>
          <w:color w:val="2B2A29"/>
          <w:spacing w:val="-11"/>
          <w:w w:val="105"/>
        </w:rPr>
        <w:t>就</w:t>
      </w:r>
      <w:r>
        <w:rPr>
          <w:color w:val="2B2A29"/>
          <w:w w:val="105"/>
        </w:rPr>
        <w:t>是使用</w:t>
      </w:r>
      <w:r>
        <w:rPr>
          <w:i/>
          <w:color w:val="2B2A29"/>
          <w:w w:val="105"/>
        </w:rPr>
        <w:t>数组</w:t>
      </w:r>
      <w:r>
        <w:rPr>
          <w:color w:val="2B2A29"/>
          <w:w w:val="105"/>
        </w:rPr>
        <w:t>。数组是包含声明类型的值列表的值。所以，使用一个变量，我们可以在其中存储多个值。让我们看看如何使用它来存储学生的所有数学分数。</w:t>
      </w:r>
    </w:p>
    <w:p>
      <w:pPr>
        <w:spacing w:after="0" w:line="304"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int[]</w:t>
      </w:r>
      <w:r>
        <w:rPr>
          <w:rFonts w:ascii="宋体"/>
          <w:color w:val="2B2A29"/>
          <w:spacing w:val="-6"/>
        </w:rPr>
        <w:t xml:space="preserve"> </w:t>
      </w:r>
      <w:r>
        <w:rPr>
          <w:rFonts w:ascii="宋体"/>
          <w:color w:val="2B2A29"/>
        </w:rPr>
        <w:t>mathsScores</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mathsScores[0] = 77;</w:t>
      </w:r>
    </w:p>
    <w:p>
      <w:pPr>
        <w:pStyle w:val="11"/>
        <w:spacing w:before="68" w:line="273" w:lineRule="auto"/>
        <w:ind w:left="160" w:right="6268"/>
        <w:rPr>
          <w:rFonts w:ascii="宋体"/>
        </w:rPr>
      </w:pPr>
      <w:bookmarkStart w:id="60" w:name="_bookmark56"/>
      <w:bookmarkEnd w:id="60"/>
      <w:r>
        <w:rPr>
          <w:rFonts w:ascii="宋体"/>
          <w:color w:val="2B2A29"/>
        </w:rPr>
        <w:t>int[]mathscores=[]；数学核心[0]=77；</w:t>
      </w:r>
    </w:p>
    <w:p>
      <w:r>
        <w:rPr>
          <w:rFonts w:ascii="宋体"/>
          <w:color w:val="2B2A29"/>
        </w:rPr>
        <w:t>mathsScores[1] = 81;</w:t>
      </w:r>
    </w:p>
    <w:p>
      <w:pPr>
        <w:pStyle w:val="11"/>
        <w:spacing w:line="279" w:lineRule="exact"/>
        <w:ind w:left="160"/>
        <w:rPr>
          <w:rFonts w:ascii="宋体"/>
        </w:rPr>
      </w:pPr>
      <w:r>
        <w:rPr>
          <w:rFonts w:ascii="宋体"/>
          <w:color w:val="2B2A29"/>
        </w:rPr>
        <w:t>数学核心[1]=81；</w:t>
      </w:r>
    </w:p>
    <w:p>
      <w:r>
        <w:rPr>
          <w:rFonts w:ascii="宋体"/>
          <w:color w:val="2B2A29"/>
        </w:rPr>
        <w:t>mathsScores[2] = 92;</w:t>
      </w:r>
    </w:p>
    <w:p>
      <w:pPr>
        <w:pStyle w:val="11"/>
        <w:spacing w:before="38"/>
        <w:ind w:left="160"/>
        <w:rPr>
          <w:rFonts w:ascii="宋体"/>
        </w:rPr>
      </w:pPr>
      <w:r>
        <w:rPr>
          <w:rFonts w:ascii="宋体"/>
          <w:color w:val="2B2A29"/>
        </w:rPr>
        <w:t>数学核心[2]=92；</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pPr>
        <w:pStyle w:val="11"/>
        <w:rPr>
          <w:rFonts w:ascii="宋体"/>
          <w:sz w:val="10"/>
        </w:rPr>
      </w:pPr>
    </w:p>
    <w:p>
      <w:r>
        <w:rPr>
          <w:color w:val="2B2A29"/>
          <w:w w:val="105"/>
        </w:rPr>
        <w:t xml:space="preserve">Here, an integer array type is declared using </w:t>
      </w:r>
      <w:r>
        <w:rPr>
          <w:rFonts w:ascii="宋体"/>
          <w:color w:val="2B2A29"/>
          <w:w w:val="105"/>
        </w:rPr>
        <w:t>int[]</w:t>
      </w:r>
      <w:r>
        <w:rPr>
          <w:color w:val="2B2A29"/>
          <w:w w:val="105"/>
        </w:rPr>
        <w:t>. In the same manner, we</w:t>
      </w:r>
      <w:r>
        <w:rPr>
          <w:color w:val="2B2A29"/>
          <w:spacing w:val="1"/>
          <w:w w:val="105"/>
        </w:rPr>
        <w:t xml:space="preserve"> </w:t>
      </w:r>
      <w:r>
        <w:rPr>
          <w:color w:val="2B2A29"/>
          <w:w w:val="105"/>
        </w:rPr>
        <w:t>can</w:t>
      </w:r>
      <w:r>
        <w:rPr>
          <w:color w:val="2B2A29"/>
          <w:spacing w:val="-4"/>
          <w:w w:val="105"/>
        </w:rPr>
        <w:t xml:space="preserve"> </w:t>
      </w:r>
      <w:r>
        <w:rPr>
          <w:color w:val="2B2A29"/>
          <w:w w:val="105"/>
        </w:rPr>
        <w:t>create</w:t>
      </w:r>
      <w:r>
        <w:rPr>
          <w:color w:val="2B2A29"/>
          <w:spacing w:val="-4"/>
          <w:w w:val="105"/>
        </w:rPr>
        <w:t xml:space="preserve"> </w:t>
      </w:r>
      <w:r>
        <w:rPr>
          <w:color w:val="2B2A29"/>
          <w:w w:val="105"/>
        </w:rPr>
        <w:t>an</w:t>
      </w:r>
      <w:r>
        <w:rPr>
          <w:color w:val="2B2A29"/>
          <w:spacing w:val="-4"/>
          <w:w w:val="105"/>
        </w:rPr>
        <w:t xml:space="preserve"> </w:t>
      </w:r>
      <w:r>
        <w:rPr>
          <w:color w:val="2B2A29"/>
          <w:w w:val="105"/>
        </w:rPr>
        <w:t>array</w:t>
      </w:r>
      <w:r>
        <w:rPr>
          <w:color w:val="2B2A29"/>
          <w:spacing w:val="-4"/>
          <w:w w:val="105"/>
        </w:rPr>
        <w:t xml:space="preserve"> </w:t>
      </w:r>
      <w:r>
        <w:rPr>
          <w:color w:val="2B2A29"/>
          <w:w w:val="105"/>
        </w:rPr>
        <w:t>of</w:t>
      </w:r>
      <w:r>
        <w:rPr>
          <w:color w:val="2B2A29"/>
          <w:spacing w:val="-4"/>
          <w:w w:val="105"/>
        </w:rPr>
        <w:t xml:space="preserve"> </w:t>
      </w:r>
      <w:r>
        <w:rPr>
          <w:color w:val="2B2A29"/>
          <w:w w:val="105"/>
        </w:rPr>
        <w:t>any</w:t>
      </w:r>
      <w:r>
        <w:rPr>
          <w:color w:val="2B2A29"/>
          <w:spacing w:val="-4"/>
          <w:w w:val="105"/>
        </w:rPr>
        <w:t xml:space="preserve"> </w:t>
      </w:r>
      <w:r>
        <w:rPr>
          <w:color w:val="2B2A29"/>
          <w:w w:val="105"/>
        </w:rPr>
        <w:t>type.</w:t>
      </w:r>
      <w:r>
        <w:rPr>
          <w:color w:val="2B2A29"/>
          <w:spacing w:val="-4"/>
          <w:w w:val="105"/>
        </w:rPr>
        <w:t xml:space="preserve"> </w:t>
      </w:r>
      <w:r>
        <w:rPr>
          <w:color w:val="2B2A29"/>
          <w:w w:val="105"/>
        </w:rPr>
        <w:t>For</w:t>
      </w:r>
      <w:r>
        <w:rPr>
          <w:color w:val="2B2A29"/>
          <w:spacing w:val="-4"/>
          <w:w w:val="105"/>
        </w:rPr>
        <w:t xml:space="preserve"> </w:t>
      </w:r>
      <w:r>
        <w:rPr>
          <w:color w:val="2B2A29"/>
          <w:w w:val="105"/>
        </w:rPr>
        <w:t>example,</w:t>
      </w:r>
      <w:r>
        <w:rPr>
          <w:color w:val="2B2A29"/>
          <w:spacing w:val="-4"/>
          <w:w w:val="105"/>
        </w:rPr>
        <w:t xml:space="preserve"> </w:t>
      </w:r>
      <w:r>
        <w:rPr>
          <w:color w:val="2B2A29"/>
          <w:w w:val="105"/>
        </w:rPr>
        <w:t>an</w:t>
      </w:r>
      <w:r>
        <w:rPr>
          <w:color w:val="2B2A29"/>
          <w:spacing w:val="-4"/>
          <w:w w:val="105"/>
        </w:rPr>
        <w:t xml:space="preserve"> </w:t>
      </w:r>
      <w:r>
        <w:rPr>
          <w:color w:val="2B2A29"/>
          <w:w w:val="105"/>
        </w:rPr>
        <w:t>array</w:t>
      </w:r>
      <w:r>
        <w:rPr>
          <w:color w:val="2B2A29"/>
          <w:spacing w:val="-4"/>
          <w:w w:val="105"/>
        </w:rPr>
        <w:t xml:space="preserve"> </w:t>
      </w:r>
      <w:r>
        <w:rPr>
          <w:color w:val="2B2A29"/>
          <w:w w:val="105"/>
        </w:rPr>
        <w:t>of</w:t>
      </w:r>
      <w:r>
        <w:rPr>
          <w:color w:val="2B2A29"/>
          <w:spacing w:val="-4"/>
          <w:w w:val="105"/>
        </w:rPr>
        <w:t xml:space="preserve"> </w:t>
      </w:r>
      <w:r>
        <w:rPr>
          <w:color w:val="2B2A29"/>
          <w:w w:val="105"/>
        </w:rPr>
        <w:t>strings</w:t>
      </w:r>
      <w:r>
        <w:rPr>
          <w:color w:val="2B2A29"/>
          <w:spacing w:val="-4"/>
          <w:w w:val="105"/>
        </w:rPr>
        <w:t xml:space="preserve"> </w:t>
      </w:r>
      <w:r>
        <w:rPr>
          <w:color w:val="2B2A29"/>
          <w:w w:val="105"/>
        </w:rPr>
        <w:t>would</w:t>
      </w:r>
      <w:r>
        <w:rPr>
          <w:color w:val="2B2A29"/>
          <w:spacing w:val="-4"/>
          <w:w w:val="105"/>
        </w:rPr>
        <w:t xml:space="preserve"> </w:t>
      </w:r>
      <w:r>
        <w:rPr>
          <w:color w:val="2B2A29"/>
          <w:w w:val="105"/>
        </w:rPr>
        <w:t>be</w:t>
      </w:r>
      <w:r>
        <w:rPr>
          <w:color w:val="2B2A29"/>
          <w:spacing w:val="-3"/>
          <w:w w:val="105"/>
        </w:rPr>
        <w:t xml:space="preserve"> </w:t>
      </w:r>
      <w:r>
        <w:rPr>
          <w:color w:val="2B2A29"/>
          <w:w w:val="105"/>
        </w:rPr>
        <w:t>defined</w:t>
      </w:r>
      <w:r>
        <w:rPr>
          <w:color w:val="2B2A29"/>
          <w:spacing w:val="-55"/>
          <w:w w:val="105"/>
        </w:rPr>
        <w:t xml:space="preserve"> </w:t>
      </w:r>
      <w:r>
        <w:rPr>
          <w:color w:val="2B2A29"/>
          <w:w w:val="105"/>
        </w:rPr>
        <w:t>as</w:t>
      </w:r>
      <w:r>
        <w:rPr>
          <w:color w:val="2B2A29"/>
          <w:spacing w:val="-3"/>
          <w:w w:val="105"/>
        </w:rPr>
        <w:t xml:space="preserve"> </w:t>
      </w:r>
      <w:r>
        <w:rPr>
          <w:rFonts w:ascii="宋体"/>
          <w:color w:val="2B2A29"/>
          <w:w w:val="105"/>
        </w:rPr>
        <w:t>string[]</w:t>
      </w:r>
      <w:r>
        <w:rPr>
          <w:color w:val="2B2A29"/>
          <w:w w:val="105"/>
        </w:rPr>
        <w:t>.</w:t>
      </w:r>
      <w:r>
        <w:rPr>
          <w:color w:val="2B2A29"/>
          <w:spacing w:val="-3"/>
          <w:w w:val="105"/>
        </w:rPr>
        <w:t xml:space="preserve"> </w:t>
      </w:r>
      <w:r>
        <w:rPr>
          <w:color w:val="2B2A29"/>
          <w:w w:val="105"/>
        </w:rPr>
        <w:t>On</w:t>
      </w:r>
      <w:r>
        <w:rPr>
          <w:color w:val="2B2A29"/>
          <w:spacing w:val="-3"/>
          <w:w w:val="105"/>
        </w:rPr>
        <w:t xml:space="preserve"> </w:t>
      </w:r>
      <w:r>
        <w:rPr>
          <w:color w:val="2B2A29"/>
          <w:w w:val="105"/>
        </w:rPr>
        <w:t>the</w:t>
      </w:r>
      <w:r>
        <w:rPr>
          <w:color w:val="2B2A29"/>
          <w:spacing w:val="-3"/>
          <w:w w:val="105"/>
        </w:rPr>
        <w:t xml:space="preserve"> </w:t>
      </w:r>
      <w:r>
        <w:rPr>
          <w:color w:val="2B2A29"/>
          <w:w w:val="105"/>
        </w:rPr>
        <w:t>right-hand</w:t>
      </w:r>
      <w:r>
        <w:rPr>
          <w:color w:val="2B2A29"/>
          <w:spacing w:val="-3"/>
          <w:w w:val="105"/>
        </w:rPr>
        <w:t xml:space="preserve"> </w:t>
      </w:r>
      <w:r>
        <w:rPr>
          <w:color w:val="2B2A29"/>
          <w:w w:val="105"/>
        </w:rPr>
        <w:t>side</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assignment,</w:t>
      </w:r>
      <w:r>
        <w:rPr>
          <w:color w:val="2B2A29"/>
          <w:spacing w:val="-3"/>
          <w:w w:val="105"/>
        </w:rPr>
        <w:t xml:space="preserve"> </w:t>
      </w:r>
      <w:r>
        <w:rPr>
          <w:color w:val="2B2A29"/>
          <w:w w:val="105"/>
        </w:rPr>
        <w:t>the</w:t>
      </w:r>
      <w:r>
        <w:rPr>
          <w:color w:val="2B2A29"/>
          <w:spacing w:val="-3"/>
          <w:w w:val="105"/>
        </w:rPr>
        <w:t xml:space="preserve"> </w:t>
      </w:r>
      <w:r>
        <w:rPr>
          <w:rFonts w:ascii="宋体"/>
          <w:color w:val="2B2A29"/>
          <w:w w:val="105"/>
        </w:rPr>
        <w:t>[]</w:t>
      </w:r>
      <w:r>
        <w:rPr>
          <w:rFonts w:ascii="宋体"/>
          <w:color w:val="2B2A29"/>
          <w:spacing w:val="-61"/>
          <w:w w:val="105"/>
        </w:rPr>
        <w:t xml:space="preserve"> </w:t>
      </w:r>
      <w:r>
        <w:rPr>
          <w:color w:val="2B2A29"/>
          <w:w w:val="105"/>
        </w:rPr>
        <w:t>is</w:t>
      </w:r>
      <w:r>
        <w:rPr>
          <w:color w:val="2B2A29"/>
          <w:spacing w:val="-3"/>
          <w:w w:val="105"/>
        </w:rPr>
        <w:t xml:space="preserve"> </w:t>
      </w:r>
      <w:r>
        <w:rPr>
          <w:color w:val="2B2A29"/>
          <w:w w:val="105"/>
        </w:rPr>
        <w:t>used</w:t>
      </w:r>
      <w:r>
        <w:rPr>
          <w:color w:val="2B2A29"/>
          <w:spacing w:val="-3"/>
          <w:w w:val="105"/>
        </w:rPr>
        <w:t xml:space="preserve"> </w:t>
      </w:r>
      <w:r>
        <w:rPr>
          <w:color w:val="2B2A29"/>
          <w:w w:val="105"/>
        </w:rPr>
        <w:t>as</w:t>
      </w:r>
      <w:r>
        <w:rPr>
          <w:color w:val="2B2A29"/>
          <w:spacing w:val="-3"/>
          <w:w w:val="105"/>
        </w:rPr>
        <w:t xml:space="preserve"> </w:t>
      </w:r>
      <w:r>
        <w:rPr>
          <w:color w:val="2B2A29"/>
          <w:w w:val="105"/>
        </w:rPr>
        <w:t>the</w:t>
      </w:r>
      <w:r>
        <w:rPr>
          <w:color w:val="2B2A29"/>
          <w:spacing w:val="-3"/>
          <w:w w:val="105"/>
        </w:rPr>
        <w:t xml:space="preserve"> </w:t>
      </w:r>
      <w:r>
        <w:rPr>
          <w:color w:val="2B2A29"/>
          <w:w w:val="105"/>
        </w:rPr>
        <w:t>array constructor,</w:t>
      </w:r>
      <w:r>
        <w:rPr>
          <w:color w:val="2B2A29"/>
          <w:spacing w:val="-2"/>
          <w:w w:val="105"/>
        </w:rPr>
        <w:t xml:space="preserve"> </w:t>
      </w:r>
      <w:r>
        <w:rPr>
          <w:color w:val="2B2A29"/>
          <w:w w:val="105"/>
        </w:rPr>
        <w:t>where</w:t>
      </w:r>
      <w:r>
        <w:rPr>
          <w:color w:val="2B2A29"/>
          <w:spacing w:val="-2"/>
          <w:w w:val="105"/>
        </w:rPr>
        <w:t xml:space="preserve"> </w:t>
      </w:r>
      <w:r>
        <w:rPr>
          <w:color w:val="2B2A29"/>
          <w:w w:val="105"/>
        </w:rPr>
        <w:t>an</w:t>
      </w:r>
      <w:r>
        <w:rPr>
          <w:color w:val="2B2A29"/>
          <w:spacing w:val="-2"/>
          <w:w w:val="105"/>
        </w:rPr>
        <w:t xml:space="preserve"> </w:t>
      </w:r>
      <w:r>
        <w:rPr>
          <w:color w:val="2B2A29"/>
          <w:w w:val="105"/>
        </w:rPr>
        <w:t>empty</w:t>
      </w:r>
      <w:r>
        <w:rPr>
          <w:color w:val="2B2A29"/>
          <w:spacing w:val="-2"/>
          <w:w w:val="105"/>
        </w:rPr>
        <w:t xml:space="preserve"> </w:t>
      </w:r>
      <w:r>
        <w:rPr>
          <w:color w:val="2B2A29"/>
          <w:w w:val="105"/>
        </w:rPr>
        <w:t>array</w:t>
      </w:r>
      <w:r>
        <w:rPr>
          <w:color w:val="2B2A29"/>
          <w:spacing w:val="-2"/>
          <w:w w:val="105"/>
        </w:rPr>
        <w:t xml:space="preserve"> </w:t>
      </w:r>
      <w:r>
        <w:rPr>
          <w:color w:val="2B2A29"/>
          <w:w w:val="105"/>
        </w:rPr>
        <w:t>is</w:t>
      </w:r>
      <w:r>
        <w:rPr>
          <w:color w:val="2B2A29"/>
          <w:spacing w:val="-1"/>
          <w:w w:val="105"/>
        </w:rPr>
        <w:t xml:space="preserve"> </w:t>
      </w:r>
      <w:r>
        <w:rPr>
          <w:color w:val="2B2A29"/>
          <w:w w:val="105"/>
        </w:rPr>
        <w:t>provided</w:t>
      </w:r>
      <w:r>
        <w:rPr>
          <w:color w:val="2B2A29"/>
          <w:spacing w:val="-2"/>
          <w:w w:val="105"/>
        </w:rPr>
        <w:t xml:space="preserve"> </w:t>
      </w:r>
      <w:r>
        <w:rPr>
          <w:color w:val="2B2A29"/>
          <w:w w:val="105"/>
        </w:rPr>
        <w:t>by</w:t>
      </w:r>
      <w:r>
        <w:rPr>
          <w:color w:val="2B2A29"/>
          <w:spacing w:val="-2"/>
          <w:w w:val="105"/>
        </w:rPr>
        <w:t xml:space="preserve"> </w:t>
      </w:r>
      <w:r>
        <w:rPr>
          <w:color w:val="2B2A29"/>
          <w:w w:val="105"/>
        </w:rPr>
        <w:t>default,</w:t>
      </w:r>
      <w:r>
        <w:rPr>
          <w:color w:val="2B2A29"/>
          <w:spacing w:val="-2"/>
          <w:w w:val="105"/>
        </w:rPr>
        <w:t xml:space="preserve"> </w:t>
      </w:r>
      <w:r>
        <w:rPr>
          <w:color w:val="2B2A29"/>
          <w:w w:val="105"/>
        </w:rPr>
        <w:t>but</w:t>
      </w:r>
      <w:r>
        <w:rPr>
          <w:color w:val="2B2A29"/>
          <w:spacing w:val="-2"/>
          <w:w w:val="105"/>
        </w:rPr>
        <w:t xml:space="preserve"> </w:t>
      </w:r>
      <w:r>
        <w:rPr>
          <w:color w:val="2B2A29"/>
          <w:w w:val="105"/>
        </w:rPr>
        <w:t>can</w:t>
      </w:r>
      <w:r>
        <w:rPr>
          <w:color w:val="2B2A29"/>
          <w:spacing w:val="-1"/>
          <w:w w:val="105"/>
        </w:rPr>
        <w:t xml:space="preserve"> </w:t>
      </w:r>
      <w:r>
        <w:rPr>
          <w:color w:val="2B2A29"/>
          <w:w w:val="105"/>
        </w:rPr>
        <w:t>also</w:t>
      </w:r>
      <w:r>
        <w:rPr>
          <w:color w:val="2B2A29"/>
          <w:spacing w:val="-2"/>
          <w:w w:val="105"/>
        </w:rPr>
        <w:t xml:space="preserve"> </w:t>
      </w:r>
      <w:r>
        <w:rPr>
          <w:color w:val="2B2A29"/>
          <w:w w:val="105"/>
        </w:rPr>
        <w:t>provide</w:t>
      </w:r>
      <w:r>
        <w:rPr>
          <w:color w:val="2B2A29"/>
          <w:spacing w:val="-2"/>
          <w:w w:val="105"/>
        </w:rPr>
        <w:t xml:space="preserve"> </w:t>
      </w:r>
      <w:r>
        <w:rPr>
          <w:color w:val="2B2A29"/>
          <w:w w:val="105"/>
        </w:rPr>
        <w:t>a</w:t>
      </w:r>
      <w:r>
        <w:rPr>
          <w:color w:val="2B2A29"/>
          <w:spacing w:val="-2"/>
          <w:w w:val="105"/>
        </w:rPr>
        <w:t xml:space="preserve"> </w:t>
      </w:r>
      <w:r>
        <w:rPr>
          <w:color w:val="2B2A29"/>
          <w:w w:val="105"/>
        </w:rPr>
        <w:t>specific</w:t>
      </w:r>
      <w:r>
        <w:rPr>
          <w:color w:val="2B2A29"/>
          <w:spacing w:val="-55"/>
          <w:w w:val="105"/>
        </w:rPr>
        <w:t xml:space="preserve"> </w:t>
      </w:r>
      <w:r>
        <w:rPr>
          <w:color w:val="2B2A29"/>
          <w:w w:val="110"/>
        </w:rPr>
        <w:t>set</w:t>
      </w:r>
      <w:r>
        <w:rPr>
          <w:color w:val="2B2A29"/>
          <w:spacing w:val="-18"/>
          <w:w w:val="110"/>
        </w:rPr>
        <w:t xml:space="preserve"> </w:t>
      </w:r>
      <w:r>
        <w:rPr>
          <w:color w:val="2B2A29"/>
          <w:w w:val="110"/>
        </w:rPr>
        <w:t>of</w:t>
      </w:r>
      <w:r>
        <w:rPr>
          <w:color w:val="2B2A29"/>
          <w:spacing w:val="-18"/>
          <w:w w:val="110"/>
        </w:rPr>
        <w:t xml:space="preserve"> </w:t>
      </w:r>
      <w:r>
        <w:rPr>
          <w:color w:val="2B2A29"/>
          <w:w w:val="110"/>
        </w:rPr>
        <w:t>values,</w:t>
      </w:r>
      <w:r>
        <w:rPr>
          <w:color w:val="2B2A29"/>
          <w:spacing w:val="-17"/>
          <w:w w:val="110"/>
        </w:rPr>
        <w:t xml:space="preserve"> </w:t>
      </w:r>
      <w:r>
        <w:rPr>
          <w:color w:val="2B2A29"/>
          <w:w w:val="110"/>
        </w:rPr>
        <w:t>for</w:t>
      </w:r>
      <w:r>
        <w:rPr>
          <w:color w:val="2B2A29"/>
          <w:spacing w:val="-18"/>
          <w:w w:val="110"/>
        </w:rPr>
        <w:t xml:space="preserve"> </w:t>
      </w:r>
      <w:r>
        <w:rPr>
          <w:color w:val="2B2A29"/>
          <w:w w:val="110"/>
        </w:rPr>
        <w:t>example:</w:t>
      </w:r>
      <w:r>
        <w:rPr>
          <w:color w:val="2B2A29"/>
          <w:spacing w:val="-17"/>
          <w:w w:val="110"/>
        </w:rPr>
        <w:t xml:space="preserve"> </w:t>
      </w:r>
      <w:r>
        <w:rPr>
          <w:rFonts w:ascii="宋体"/>
          <w:color w:val="2B2A29"/>
          <w:w w:val="110"/>
        </w:rPr>
        <w:t>[77,</w:t>
      </w:r>
      <w:r>
        <w:rPr>
          <w:rFonts w:ascii="宋体"/>
          <w:color w:val="2B2A29"/>
          <w:spacing w:val="-16"/>
          <w:w w:val="110"/>
        </w:rPr>
        <w:t xml:space="preserve"> </w:t>
      </w:r>
      <w:r>
        <w:rPr>
          <w:rFonts w:ascii="宋体"/>
          <w:color w:val="2B2A29"/>
          <w:w w:val="110"/>
        </w:rPr>
        <w:t>81,</w:t>
      </w:r>
      <w:r>
        <w:rPr>
          <w:rFonts w:ascii="宋体"/>
          <w:color w:val="2B2A29"/>
          <w:spacing w:val="-16"/>
          <w:w w:val="110"/>
        </w:rPr>
        <w:t xml:space="preserve"> </w:t>
      </w:r>
      <w:r>
        <w:rPr>
          <w:rFonts w:ascii="宋体"/>
          <w:color w:val="2B2A29"/>
          <w:w w:val="110"/>
        </w:rPr>
        <w:t>92]</w:t>
      </w:r>
      <w:r>
        <w:rPr>
          <w:color w:val="2B2A29"/>
          <w:w w:val="110"/>
        </w:rPr>
        <w:t>.</w:t>
      </w:r>
    </w:p>
    <w:p>
      <w:pPr>
        <w:pStyle w:val="11"/>
        <w:spacing w:before="70" w:line="288" w:lineRule="auto"/>
        <w:ind w:left="160" w:right="1157" w:firstLine="359"/>
      </w:pPr>
      <w:r>
        <w:rPr>
          <w:color w:val="2B2A29"/>
          <w:w w:val="105"/>
        </w:rPr>
        <w:t>这里，使用</w:t>
      </w:r>
      <w:r>
        <w:rPr>
          <w:rFonts w:ascii="宋体"/>
          <w:color w:val="2B2A29"/>
          <w:w w:val="105"/>
        </w:rPr>
        <w:t>int[]</w:t>
      </w:r>
      <w:r>
        <w:rPr>
          <w:color w:val="2B2A29"/>
          <w:w w:val="105"/>
        </w:rPr>
        <w:t>声明整数数组类型。以同样的方式，我们可以创建任何类型的数组。例如</w:t>
      </w:r>
      <w:r>
        <w:rPr>
          <w:color w:val="2B2A29"/>
          <w:spacing w:val="-4"/>
          <w:w w:val="105"/>
        </w:rPr>
        <w:t>，</w:t>
      </w:r>
      <w:r>
        <w:rPr>
          <w:color w:val="2B2A29"/>
          <w:w w:val="105"/>
        </w:rPr>
        <w:t>字符串数组将被定义为</w:t>
      </w:r>
      <w:r>
        <w:rPr>
          <w:rFonts w:ascii="宋体"/>
          <w:color w:val="2B2A29"/>
          <w:w w:val="105"/>
        </w:rPr>
        <w:t>string[]</w:t>
      </w:r>
      <w:r>
        <w:rPr>
          <w:color w:val="2B2A29"/>
          <w:w w:val="105"/>
        </w:rPr>
        <w:t>。在赋值的右</w:t>
      </w:r>
      <w:r>
        <w:rPr>
          <w:color w:val="2B2A29"/>
          <w:spacing w:val="-3"/>
          <w:w w:val="105"/>
        </w:rPr>
        <w:t>侧</w:t>
      </w:r>
      <w:r>
        <w:rPr>
          <w:color w:val="2B2A29"/>
          <w:w w:val="105"/>
        </w:rPr>
        <w:t>，</w:t>
      </w:r>
      <w:r>
        <w:rPr>
          <w:rFonts w:ascii="宋体"/>
          <w:color w:val="2B2A29"/>
          <w:w w:val="105"/>
        </w:rPr>
        <w:t>[]</w:t>
      </w:r>
      <w:r>
        <w:rPr>
          <w:color w:val="2B2A29"/>
          <w:w w:val="105"/>
        </w:rPr>
        <w:t>用作数组构造函数，</w:t>
      </w:r>
      <w:r>
        <w:rPr>
          <w:color w:val="2B2A29"/>
          <w:spacing w:val="-2"/>
          <w:w w:val="105"/>
        </w:rPr>
        <w:t>默认</w:t>
      </w:r>
      <w:r>
        <w:rPr>
          <w:color w:val="2B2A29"/>
          <w:w w:val="105"/>
        </w:rPr>
        <w:t>情况下</w:t>
      </w:r>
      <w:r>
        <w:rPr>
          <w:color w:val="2B2A29"/>
          <w:spacing w:val="-2"/>
          <w:w w:val="105"/>
        </w:rPr>
        <w:t>提供</w:t>
      </w:r>
      <w:r>
        <w:rPr>
          <w:color w:val="2B2A29"/>
          <w:w w:val="105"/>
        </w:rPr>
        <w:t>空数组，但也可以提供一</w:t>
      </w:r>
      <w:r>
        <w:rPr>
          <w:color w:val="2B2A29"/>
          <w:w w:val="110"/>
        </w:rPr>
        <w:t>组</w:t>
      </w:r>
      <w:r>
        <w:rPr>
          <w:color w:val="2B2A29"/>
          <w:w w:val="105"/>
        </w:rPr>
        <w:t>特定</w:t>
      </w:r>
      <w:r>
        <w:rPr>
          <w:color w:val="2B2A29"/>
          <w:w w:val="110"/>
        </w:rPr>
        <w:t>的值，例如</w:t>
      </w:r>
      <w:r>
        <w:rPr>
          <w:color w:val="2B2A29"/>
          <w:spacing w:val="-18"/>
          <w:w w:val="110"/>
        </w:rPr>
        <w:t>：</w:t>
      </w:r>
      <w:r>
        <w:rPr>
          <w:rFonts w:ascii="宋体"/>
          <w:color w:val="2B2A29"/>
          <w:w w:val="110"/>
        </w:rPr>
        <w:t>[77，81，92]</w:t>
      </w:r>
      <w:r>
        <w:rPr>
          <w:color w:val="2B2A29"/>
          <w:w w:val="110"/>
        </w:rPr>
        <w:t>。</w:t>
      </w:r>
    </w:p>
    <w:p>
      <w:r>
        <w:rPr>
          <w:color w:val="2B2A29"/>
          <w:w w:val="105"/>
        </w:rPr>
        <w:t>We can visualize an array as having numbered slots, and we can store and retrieve</w:t>
      </w:r>
      <w:r>
        <w:rPr>
          <w:color w:val="2B2A29"/>
          <w:spacing w:val="-55"/>
          <w:w w:val="105"/>
        </w:rPr>
        <w:t xml:space="preserve"> </w:t>
      </w:r>
      <w:r>
        <w:rPr>
          <w:color w:val="2B2A29"/>
          <w:w w:val="105"/>
        </w:rPr>
        <w:t>values</w:t>
      </w:r>
      <w:r>
        <w:rPr>
          <w:color w:val="2B2A29"/>
          <w:spacing w:val="-13"/>
          <w:w w:val="105"/>
        </w:rPr>
        <w:t xml:space="preserve"> </w:t>
      </w:r>
      <w:r>
        <w:rPr>
          <w:color w:val="2B2A29"/>
          <w:w w:val="105"/>
        </w:rPr>
        <w:t>from</w:t>
      </w:r>
      <w:r>
        <w:rPr>
          <w:color w:val="2B2A29"/>
          <w:spacing w:val="-12"/>
          <w:w w:val="105"/>
        </w:rPr>
        <w:t xml:space="preserve"> </w:t>
      </w:r>
      <w:r>
        <w:rPr>
          <w:color w:val="2B2A29"/>
          <w:w w:val="105"/>
        </w:rPr>
        <w:t>these</w:t>
      </w:r>
      <w:r>
        <w:rPr>
          <w:color w:val="2B2A29"/>
          <w:spacing w:val="-12"/>
          <w:w w:val="105"/>
        </w:rPr>
        <w:t xml:space="preserve"> </w:t>
      </w:r>
      <w:r>
        <w:rPr>
          <w:color w:val="2B2A29"/>
          <w:w w:val="105"/>
        </w:rPr>
        <w:t>slots,</w:t>
      </w:r>
      <w:r>
        <w:rPr>
          <w:color w:val="2B2A29"/>
          <w:spacing w:val="-12"/>
          <w:w w:val="105"/>
        </w:rPr>
        <w:t xml:space="preserve"> </w:t>
      </w:r>
      <w:r>
        <w:rPr>
          <w:color w:val="2B2A29"/>
          <w:w w:val="105"/>
        </w:rPr>
        <w:t>as</w:t>
      </w:r>
      <w:r>
        <w:rPr>
          <w:color w:val="2B2A29"/>
          <w:spacing w:val="-13"/>
          <w:w w:val="105"/>
        </w:rPr>
        <w:t xml:space="preserve"> </w:t>
      </w:r>
      <w:r>
        <w:rPr>
          <w:color w:val="2B2A29"/>
          <w:w w:val="105"/>
        </w:rPr>
        <w:t>shown</w:t>
      </w:r>
      <w:r>
        <w:rPr>
          <w:color w:val="2B2A29"/>
          <w:spacing w:val="-12"/>
          <w:w w:val="105"/>
        </w:rPr>
        <w:t xml:space="preserve"> </w:t>
      </w:r>
      <w:r>
        <w:rPr>
          <w:color w:val="2B2A29"/>
          <w:w w:val="105"/>
        </w:rPr>
        <w:t>in</w:t>
      </w:r>
      <w:r>
        <w:rPr>
          <w:color w:val="2B2A29"/>
          <w:spacing w:val="-12"/>
          <w:w w:val="105"/>
        </w:rPr>
        <w:t xml:space="preserve"> </w:t>
      </w:r>
      <w:r>
        <w:rPr>
          <w:color w:val="2B2A29"/>
          <w:w w:val="105"/>
        </w:rPr>
        <w:t>Figure</w:t>
      </w:r>
      <w:r>
        <w:rPr>
          <w:color w:val="2B2A29"/>
          <w:spacing w:val="-12"/>
          <w:w w:val="105"/>
        </w:rPr>
        <w:t xml:space="preserve"> </w:t>
      </w:r>
      <w:r>
        <w:rPr>
          <w:color w:val="0000FF"/>
          <w:w w:val="105"/>
        </w:rPr>
        <w:t>3-1</w:t>
      </w:r>
      <w:r>
        <w:rPr>
          <w:color w:val="2B2A29"/>
          <w:w w:val="105"/>
        </w:rPr>
        <w:t>.</w:t>
      </w:r>
    </w:p>
    <w:p>
      <w:pPr>
        <w:pStyle w:val="11"/>
        <w:spacing w:line="304" w:lineRule="auto"/>
        <w:ind w:left="160" w:right="820" w:firstLine="359"/>
      </w:pPr>
      <w:r>
        <w:rPr>
          <w:color w:val="2B2A29"/>
          <w:w w:val="105"/>
        </w:rPr>
        <w:t>我们可以将数组可视化为具有编号的槽，并且可以存储和检索这些槽中</w:t>
      </w:r>
      <w:r>
        <w:rPr>
          <w:color w:val="2B2A29"/>
          <w:spacing w:val="-12"/>
          <w:w w:val="105"/>
        </w:rPr>
        <w:t>的</w:t>
      </w:r>
      <w:r>
        <w:rPr>
          <w:color w:val="2B2A29"/>
          <w:w w:val="105"/>
        </w:rPr>
        <w:t>值，如图</w:t>
      </w:r>
      <w:r>
        <w:rPr>
          <w:color w:val="0000FF"/>
          <w:w w:val="105"/>
        </w:rPr>
        <w:t>3-1</w:t>
      </w:r>
      <w:r>
        <w:rPr>
          <w:color w:val="2B2A29"/>
          <w:w w:val="105"/>
        </w:rPr>
        <w:t>所示。</w:t>
      </w:r>
    </w:p>
    <w:p>
      <w:pPr>
        <w:pStyle w:val="11"/>
        <w:rPr>
          <w:sz w:val="20"/>
        </w:rPr>
      </w:pPr>
    </w:p>
    <w:p>
      <w:pPr>
        <w:pStyle w:val="11"/>
        <w:rPr>
          <w:sz w:val="20"/>
        </w:rPr>
      </w:pPr>
    </w:p>
    <w:p>
      <w:pPr>
        <w:pStyle w:val="11"/>
        <w:rPr>
          <w:sz w:val="20"/>
        </w:rPr>
      </w:pPr>
    </w:p>
    <w:p>
      <w:pPr>
        <w:pStyle w:val="11"/>
        <w:rPr>
          <w:sz w:val="20"/>
        </w:rPr>
      </w:pPr>
    </w:p>
    <w:p>
      <w:pPr>
        <w:pStyle w:val="11"/>
        <w:spacing w:before="5"/>
        <w:rPr>
          <w:sz w:val="24"/>
        </w:rPr>
      </w:pPr>
    </w:p>
    <w:p>
      <w:r>
        <w:rPr>
          <w:rFonts w:ascii="Arial"/>
          <w:b/>
          <w:color w:val="2B2A29"/>
          <w:w w:val="80"/>
          <w:sz w:val="20"/>
        </w:rPr>
        <w:t>Array</w:t>
      </w:r>
      <w:r>
        <w:rPr>
          <w:rFonts w:ascii="Arial"/>
          <w:b/>
          <w:color w:val="2B2A29"/>
          <w:spacing w:val="15"/>
          <w:w w:val="80"/>
          <w:sz w:val="20"/>
        </w:rPr>
        <w:t xml:space="preserve"> </w:t>
      </w:r>
      <w:r>
        <w:rPr>
          <w:rFonts w:ascii="Arial"/>
          <w:b/>
          <w:color w:val="2B2A29"/>
          <w:w w:val="80"/>
          <w:sz w:val="20"/>
        </w:rPr>
        <w:t>Elements</w:t>
      </w:r>
    </w:p>
    <w:p>
      <w:pPr>
        <w:spacing w:before="0"/>
        <w:ind w:left="0" w:right="587" w:firstLine="0"/>
        <w:jc w:val="right"/>
        <w:rPr>
          <w:rFonts w:ascii="Arial"/>
          <w:b/>
          <w:sz w:val="20"/>
        </w:rPr>
      </w:pPr>
      <w:r>
        <w:pict>
          <v:shape id="docshape76" o:spid="_x0000_s1112" style="position:absolute;left:0pt;margin-left:121.1pt;margin-top:-40.2pt;height:282.35pt;width:34.95pt;mso-position-horizontal-relative:page;z-index:251664384;mso-width-relative:page;mso-height-relative:page;" filled="f" stroked="t" coordorigin="2423,-804" coordsize="699,5647" path="m3121,-804l2930,-779,2832,-738,2793,-652,2783,-492,2782,-465,2782,-453,2781,-389,2780,-328,2779,-258,2779,-229,2779,-213,2779,-148,2778,-96,2778,-78,2778,-5,2778,72,2778,91,2777,172,2777,233,2777,254,2777,275,2777,296,2777,317,2777,338,2777,360,2777,381,2777,403,2777,424,2776,489,2776,554,2776,576,2776,598,2776,619,2776,641,2776,663,2776,684,2776,706,2776,728,2776,749,2776,771,2776,792,2776,814,2776,835,2776,856,2776,877,2776,898,2776,919,2776,940,2776,960,2776,981,2776,1001,2776,1022,2776,1042,2776,1062,2776,1081,2776,1101,2776,1120,2776,1140,2776,1158,2776,1177,2776,1286,2776,1302,2776,1319,2776,1336,2776,1352,2776,1368,2776,1384,2776,1399,2776,1415,2776,1429,2776,1443,2776,1458,2776,1472,2776,1485,2776,1498,2776,1511,2776,1524,2776,1535,2776,1546,2776,1558,2776,1569,2776,1582,2776,1595,2776,1608,2776,1619,2776,1630,2776,1640,2776,1648,2776,1657,2776,1665,2776,1670,2776,1676,2776,1681,2776,1692,2763,1753,2738,1817,2704,1874,2653,1929,2602,1965,2538,1995,2474,2012,2423,2019,2470,2027,2530,2045,2594,2075,2658,2117,2713,2174,2753,2247,2772,2338,2771,2776,2771,3504,2771,4187,2772,4489,2759,4658,2791,4750,2901,4801,3121,4843e">
            <v:path arrowok="t"/>
            <v:fill on="f" focussize="0,0"/>
            <v:stroke weight="1pt" color="#2B2A29"/>
            <v:imagedata o:title=""/>
            <o:lock v:ext="edit"/>
          </v:shape>
        </w:pict>
      </w:r>
      <w:r>
        <w:pict>
          <v:group id="docshapegroup77" o:spid="_x0000_s1113" o:spt="203" style="position:absolute;left:0pt;margin-left:291.9pt;margin-top:-9.5pt;height:221.05pt;width:83.05pt;mso-position-horizontal-relative:page;z-index:-251611136;mso-width-relative:page;mso-height-relative:page;" coordorigin="5839,-191" coordsize="1661,4421">
            <o:lock v:ext="edit"/>
            <v:shape id="docshape78" o:spid="_x0000_s1114" style="position:absolute;left:6239;top:-183;height:4405;width:559;" filled="f" stroked="t" coordorigin="6240,-183" coordsize="559,4405" path="m6240,4221l6392,4201,6471,4168,6501,4099,6510,3971,6510,3950,6510,3940,6511,3931,6511,3922,6511,3911,6511,3900,6512,3829,6512,3808,6512,3796,6512,3784,6513,3772,6513,3761,6513,3748,6513,3682,6513,3655,6513,3640,6513,3626,6514,3611,6514,3597,6514,3582,6514,3566,6514,3551,6514,3536,6514,3520,6514,3505,6514,3489,6514,3473,6514,3466,6514,3469,6514,3472,6514,3465,6514,3448,6514,3431,6514,3414,6515,3398,6515,3381,6515,3364,6515,3347,6515,3330,6515,3312,6515,3295,6515,3278,6515,3261,6515,3243,6515,3226,6515,3209,6515,3191,6515,3174,6515,3156,6515,3139,6515,3122,6515,3104,6515,3087,6515,3070,6515,3052,6515,3035,6515,3018,6515,3001,6515,2983,6515,2967,6515,2950,6515,2933,6515,2916,6515,2899,6515,2883,6515,2866,6515,2849,6515,2833,6515,2817,6515,2801,6515,2785,6515,2723,6515,2663,6515,2606,6515,2552,6515,2540,6515,2528,6515,2515,6515,2503,6515,2457,6515,2446,6515,2436,6515,2426,6515,2415,6515,2403,6515,2391,6515,2379,6515,2369,6515,2358,6515,2348,6515,2339,6515,2331,6515,2322,6515,2316,6515,2309,6515,2303,6515,2298,6515,2294,6515,2289,6515,2278,6517,2268,6519,2257,6521,2246,6545,2181,6582,2124,6627,2081,6687,2046,6757,2025,6798,2019,6752,2011,6695,1991,6635,1959,6579,1912,6538,1848,6519,1764,6519,1422,6519,859,6519,332,6519,100,6529,-35,6503,-109,6415,-150,6240,-183e">
              <v:path arrowok="t"/>
              <v:fill on="f" focussize="0,0"/>
              <v:stroke weight="0.8pt" color="#2B2A29"/>
              <v:imagedata o:title=""/>
              <o:lock v:ext="edit"/>
            </v:shape>
            <v:shape id="docshape79" o:spid="_x0000_s1115" style="position:absolute;left:5951;top:140;height:585;width:1539;" filled="f" stroked="t" coordorigin="5952,140" coordsize="1539,585" path="m5960,140l7490,140,5952,725e">
              <v:path arrowok="t"/>
              <v:fill on="f" focussize="0,0"/>
              <v:stroke weight="1pt" color="#2B2A29"/>
              <v:imagedata o:title=""/>
              <o:lock v:ext="edit"/>
            </v:shape>
            <v:shape id="docshape80" o:spid="_x0000_s1116" o:spt="75" type="#_x0000_t75" style="position:absolute;left:5839;top:45;height:191;width:171;" filled="f" stroked="f" coordsize="21600,21600">
              <v:path/>
              <v:fill on="f" focussize="0,0"/>
              <v:stroke on="f"/>
              <v:imagedata r:id="rId115" o:title=""/>
              <o:lock v:ext="edit" aspectratio="t"/>
            </v:shape>
            <v:shape id="docshape81" o:spid="_x0000_s1117" o:spt="75" type="#_x0000_t75" style="position:absolute;left:5838;top:618;height:178;width:194;" filled="f" stroked="f" coordsize="21600,21600">
              <v:path/>
              <v:fill on="f" focussize="0,0"/>
              <v:stroke on="f"/>
              <v:imagedata r:id="rId116" o:title=""/>
              <o:lock v:ext="edit" aspectratio="t"/>
            </v:shape>
            <v:line id="_x0000_s1118" o:spid="_x0000_s1118" o:spt="20" style="position:absolute;left:5935;top:140;flip:x;height:1183;width:1555;" stroked="t" coordsize="21600,21600">
              <v:path arrowok="t"/>
              <v:fill focussize="0,0"/>
              <v:stroke weight="1pt" color="#2B2A29"/>
              <v:imagedata o:title=""/>
              <o:lock v:ext="edit"/>
            </v:line>
            <v:shape id="docshape82" o:spid="_x0000_s1119" o:spt="75" type="#_x0000_t75" style="position:absolute;left:5838;top:1217;height:180;width:194;" filled="f" stroked="f" coordsize="21600,21600">
              <v:path/>
              <v:fill on="f" focussize="0,0"/>
              <v:stroke on="f"/>
              <v:imagedata r:id="rId117" o:title=""/>
              <o:lock v:ext="edit" aspectratio="t"/>
            </v:shape>
          </v:group>
        </w:pict>
      </w:r>
      <w:r>
        <w:pict>
          <v:shape id="docshape83" o:spid="_x0000_s1120" o:spt="202" type="#_x0000_t202" style="position:absolute;left:0pt;margin-left:165.6pt;margin-top:-40.7pt;height:283pt;width:127.4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13"/>
                    <w:tblW w:w="0" w:type="auto"/>
                    <w:tblInd w:w="10" w:type="dxa"/>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Layout w:type="fixed"/>
                    <w:tblCellMar>
                      <w:top w:w="0" w:type="dxa"/>
                      <w:left w:w="0" w:type="dxa"/>
                      <w:bottom w:w="0" w:type="dxa"/>
                      <w:right w:w="0" w:type="dxa"/>
                    </w:tblCellMar>
                  </w:tblPr>
                  <w:tblGrid>
                    <w:gridCol w:w="2517"/>
                  </w:tblGrid>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11" w:hRule="atLeast"/>
                    </w:trPr>
                    <w:tc>
                      <w:tcPr>
                        <w:tcW w:w="2517" w:type="dxa"/>
                      </w:tcPr>
                      <w:p>
                        <w:r>
                          <w:rPr>
                            <w:rFonts w:ascii="Arial"/>
                            <w:color w:val="2B2A29"/>
                            <w:w w:val="95"/>
                            <w:sz w:val="20"/>
                          </w:rPr>
                          <w:t>...</w:t>
                        </w:r>
                      </w:p>
                      <w:p>
                        <w:pPr>
                          <w:pStyle w:val="17"/>
                          <w:spacing w:before="183"/>
                          <w:ind w:left="578" w:right="558"/>
                          <w:jc w:val="center"/>
                          <w:rPr>
                            <w:rFonts w:ascii="Arial"/>
                            <w:sz w:val="20"/>
                          </w:rPr>
                        </w:pPr>
                        <w:r>
                          <w:rPr>
                            <w:rFonts w:ascii="Arial"/>
                            <w:color w:val="2B2A29"/>
                            <w:w w:val="95"/>
                            <w:sz w:val="20"/>
                          </w:rPr>
                          <w:t>...</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10" w:hRule="atLeast"/>
                    </w:trPr>
                    <w:tc>
                      <w:tcPr>
                        <w:tcW w:w="2517" w:type="dxa"/>
                      </w:tcPr>
                      <w:p>
                        <w:r>
                          <w:rPr>
                            <w:rFonts w:ascii="Arial"/>
                            <w:color w:val="2B2A29"/>
                            <w:w w:val="95"/>
                            <w:sz w:val="20"/>
                          </w:rPr>
                          <w:t>mathsScores[0]</w:t>
                        </w:r>
                      </w:p>
                      <w:p>
                        <w:pPr>
                          <w:pStyle w:val="17"/>
                          <w:spacing w:before="170"/>
                          <w:ind w:left="579" w:right="558"/>
                          <w:jc w:val="center"/>
                          <w:rPr>
                            <w:rFonts w:ascii="Arial"/>
                            <w:sz w:val="20"/>
                          </w:rPr>
                        </w:pPr>
                        <w:r>
                          <w:rPr>
                            <w:rFonts w:ascii="Arial"/>
                            <w:color w:val="2B2A29"/>
                            <w:w w:val="95"/>
                            <w:sz w:val="20"/>
                          </w:rPr>
                          <w:t>数学核心[0]</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04" w:hRule="atLeast"/>
                    </w:trPr>
                    <w:tc>
                      <w:tcPr>
                        <w:tcW w:w="2517" w:type="dxa"/>
                      </w:tcPr>
                      <w:p>
                        <w:r>
                          <w:rPr>
                            <w:rFonts w:ascii="Arial"/>
                            <w:color w:val="2B2A29"/>
                            <w:w w:val="95"/>
                            <w:sz w:val="20"/>
                          </w:rPr>
                          <w:t>mathsScores[1]</w:t>
                        </w:r>
                      </w:p>
                      <w:p>
                        <w:pPr>
                          <w:pStyle w:val="17"/>
                          <w:spacing w:before="174"/>
                          <w:ind w:left="579" w:right="558"/>
                          <w:jc w:val="center"/>
                          <w:rPr>
                            <w:rFonts w:ascii="Arial"/>
                            <w:sz w:val="20"/>
                          </w:rPr>
                        </w:pPr>
                        <w:r>
                          <w:rPr>
                            <w:rFonts w:ascii="Arial"/>
                            <w:color w:val="2B2A29"/>
                            <w:w w:val="95"/>
                            <w:sz w:val="20"/>
                          </w:rPr>
                          <w:t>数学核心[1]</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04" w:hRule="atLeast"/>
                    </w:trPr>
                    <w:tc>
                      <w:tcPr>
                        <w:tcW w:w="2517" w:type="dxa"/>
                      </w:tcPr>
                      <w:p>
                        <w:r>
                          <w:rPr>
                            <w:rFonts w:ascii="Arial"/>
                            <w:color w:val="2B2A29"/>
                            <w:w w:val="95"/>
                            <w:sz w:val="20"/>
                          </w:rPr>
                          <w:t>mathsScores[2]</w:t>
                        </w:r>
                      </w:p>
                      <w:p>
                        <w:pPr>
                          <w:pStyle w:val="17"/>
                          <w:spacing w:before="176"/>
                          <w:ind w:left="579" w:right="558"/>
                          <w:jc w:val="center"/>
                          <w:rPr>
                            <w:rFonts w:ascii="Arial"/>
                            <w:sz w:val="20"/>
                          </w:rPr>
                        </w:pPr>
                        <w:r>
                          <w:rPr>
                            <w:rFonts w:ascii="Arial"/>
                            <w:color w:val="2B2A29"/>
                            <w:w w:val="95"/>
                            <w:sz w:val="20"/>
                          </w:rPr>
                          <w:t>数学核心[2]</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10" w:hRule="atLeast"/>
                    </w:trPr>
                    <w:tc>
                      <w:tcPr>
                        <w:tcW w:w="2517" w:type="dxa"/>
                      </w:tcPr>
                      <w:p>
                        <w:r>
                          <w:rPr>
                            <w:rFonts w:ascii="Arial"/>
                            <w:color w:val="2B2A29"/>
                            <w:w w:val="95"/>
                            <w:sz w:val="20"/>
                          </w:rPr>
                          <w:t>mathsScores[3]</w:t>
                        </w:r>
                      </w:p>
                      <w:p>
                        <w:pPr>
                          <w:pStyle w:val="17"/>
                          <w:spacing w:before="177"/>
                          <w:ind w:left="579" w:right="558"/>
                          <w:jc w:val="center"/>
                          <w:rPr>
                            <w:rFonts w:ascii="Arial"/>
                            <w:sz w:val="20"/>
                          </w:rPr>
                        </w:pPr>
                        <w:r>
                          <w:rPr>
                            <w:rFonts w:ascii="Arial"/>
                            <w:color w:val="2B2A29"/>
                            <w:w w:val="95"/>
                            <w:sz w:val="20"/>
                          </w:rPr>
                          <w:t>数学核心[3]</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04" w:hRule="atLeast"/>
                    </w:trPr>
                    <w:tc>
                      <w:tcPr>
                        <w:tcW w:w="2517" w:type="dxa"/>
                      </w:tcPr>
                      <w:p>
                        <w:r>
                          <w:rPr>
                            <w:rFonts w:ascii="Arial"/>
                            <w:color w:val="2B2A29"/>
                            <w:w w:val="95"/>
                            <w:sz w:val="20"/>
                          </w:rPr>
                          <w:t>mathsScores[4]</w:t>
                        </w:r>
                      </w:p>
                      <w:p>
                        <w:pPr>
                          <w:pStyle w:val="17"/>
                          <w:spacing w:before="172"/>
                          <w:ind w:left="579" w:right="558"/>
                          <w:jc w:val="center"/>
                          <w:rPr>
                            <w:rFonts w:ascii="Arial"/>
                            <w:sz w:val="20"/>
                          </w:rPr>
                        </w:pPr>
                        <w:r>
                          <w:rPr>
                            <w:rFonts w:ascii="Arial"/>
                            <w:color w:val="2B2A29"/>
                            <w:w w:val="95"/>
                            <w:sz w:val="20"/>
                          </w:rPr>
                          <w:t>数学核心[4]</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04" w:hRule="atLeast"/>
                    </w:trPr>
                    <w:tc>
                      <w:tcPr>
                        <w:tcW w:w="2517" w:type="dxa"/>
                      </w:tcPr>
                      <w:p>
                        <w:r>
                          <w:rPr>
                            <w:rFonts w:ascii="Arial"/>
                            <w:color w:val="2B2A29"/>
                            <w:w w:val="95"/>
                            <w:sz w:val="20"/>
                          </w:rPr>
                          <w:t>mathsScores[5]</w:t>
                        </w:r>
                      </w:p>
                      <w:p>
                        <w:pPr>
                          <w:pStyle w:val="17"/>
                          <w:spacing w:before="174"/>
                          <w:ind w:left="579" w:right="558"/>
                          <w:jc w:val="center"/>
                          <w:rPr>
                            <w:rFonts w:ascii="Arial"/>
                            <w:sz w:val="20"/>
                          </w:rPr>
                        </w:pPr>
                        <w:r>
                          <w:rPr>
                            <w:rFonts w:ascii="Arial"/>
                            <w:color w:val="2B2A29"/>
                            <w:w w:val="95"/>
                            <w:sz w:val="20"/>
                          </w:rPr>
                          <w:t>数学核心[5]</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10" w:hRule="atLeast"/>
                    </w:trPr>
                    <w:tc>
                      <w:tcPr>
                        <w:tcW w:w="2517" w:type="dxa"/>
                      </w:tcPr>
                      <w:p>
                        <w:r>
                          <w:rPr>
                            <w:rFonts w:ascii="Arial"/>
                            <w:color w:val="2B2A29"/>
                            <w:w w:val="95"/>
                            <w:sz w:val="20"/>
                          </w:rPr>
                          <w:t>mathsScores[6]</w:t>
                        </w:r>
                      </w:p>
                      <w:p>
                        <w:pPr>
                          <w:pStyle w:val="17"/>
                          <w:spacing w:before="175"/>
                          <w:ind w:left="579" w:right="558"/>
                          <w:jc w:val="center"/>
                          <w:rPr>
                            <w:rFonts w:ascii="Arial"/>
                            <w:sz w:val="20"/>
                          </w:rPr>
                        </w:pPr>
                        <w:r>
                          <w:rPr>
                            <w:rFonts w:ascii="Arial"/>
                            <w:color w:val="2B2A29"/>
                            <w:w w:val="95"/>
                            <w:sz w:val="20"/>
                          </w:rPr>
                          <w:t>数学核心[6]</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603" w:hRule="atLeast"/>
                    </w:trPr>
                    <w:tc>
                      <w:tcPr>
                        <w:tcW w:w="2517" w:type="dxa"/>
                      </w:tcPr>
                      <w:p>
                        <w:r>
                          <w:rPr>
                            <w:rFonts w:ascii="Arial"/>
                            <w:color w:val="2B2A29"/>
                            <w:w w:val="95"/>
                            <w:sz w:val="20"/>
                          </w:rPr>
                          <w:t>...</w:t>
                        </w:r>
                      </w:p>
                      <w:p>
                        <w:pPr>
                          <w:pStyle w:val="17"/>
                          <w:spacing w:before="165"/>
                          <w:ind w:left="578" w:right="558"/>
                          <w:jc w:val="center"/>
                          <w:rPr>
                            <w:rFonts w:ascii="Arial"/>
                            <w:sz w:val="20"/>
                          </w:rPr>
                        </w:pPr>
                        <w:r>
                          <w:rPr>
                            <w:rFonts w:ascii="Arial"/>
                            <w:color w:val="2B2A29"/>
                            <w:w w:val="95"/>
                            <w:sz w:val="20"/>
                          </w:rPr>
                          <w:t>...</w:t>
                        </w:r>
                      </w:p>
                    </w:tc>
                  </w:tr>
                </w:tbl>
                <w:p>
                  <w:pPr>
                    <w:pStyle w:val="11"/>
                  </w:pPr>
                </w:p>
              </w:txbxContent>
            </v:textbox>
          </v:shape>
        </w:pict>
      </w:r>
      <w:r>
        <w:rPr>
          <w:rFonts w:ascii="Arial"/>
          <w:b/>
          <w:color w:val="2B2A29"/>
          <w:w w:val="80"/>
          <w:sz w:val="20"/>
        </w:rPr>
        <w:t>数组元素</w:t>
      </w: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spacing w:after="0"/>
        <w:rPr>
          <w:rFonts w:ascii="Arial"/>
          <w:sz w:val="20"/>
        </w:rPr>
        <w:sectPr>
          <w:pgSz w:w="10080" w:h="14400"/>
          <w:pgMar w:top="1260" w:right="560" w:bottom="1260" w:left="560" w:header="1037" w:footer="1070" w:gutter="0"/>
          <w:cols w:space="720" w:num="1"/>
        </w:sectPr>
      </w:pPr>
    </w:p>
    <w:p>
      <w:pPr>
        <w:pStyle w:val="11"/>
        <w:spacing w:before="11"/>
        <w:rPr>
          <w:rFonts w:ascii="Arial"/>
          <w:b/>
          <w:sz w:val="21"/>
        </w:rPr>
      </w:pPr>
    </w:p>
    <w:p>
      <w:r>
        <w:rPr>
          <w:rFonts w:ascii="Arial"/>
          <w:b/>
          <w:color w:val="2B2A29"/>
          <w:w w:val="85"/>
          <w:sz w:val="22"/>
        </w:rPr>
        <w:t>Main</w:t>
      </w:r>
      <w:r>
        <w:rPr>
          <w:rFonts w:ascii="Arial"/>
          <w:b/>
          <w:color w:val="2B2A29"/>
          <w:spacing w:val="-1"/>
          <w:w w:val="85"/>
          <w:sz w:val="22"/>
        </w:rPr>
        <w:t xml:space="preserve"> </w:t>
      </w:r>
      <w:r>
        <w:rPr>
          <w:rFonts w:ascii="Arial"/>
          <w:b/>
          <w:color w:val="2B2A29"/>
          <w:w w:val="85"/>
          <w:sz w:val="22"/>
        </w:rPr>
        <w:t>Memory</w:t>
      </w:r>
    </w:p>
    <w:p>
      <w:pPr>
        <w:spacing w:before="0"/>
        <w:ind w:left="229" w:right="0" w:firstLine="0"/>
        <w:jc w:val="left"/>
        <w:rPr>
          <w:rFonts w:ascii="Arial"/>
          <w:b/>
          <w:sz w:val="22"/>
        </w:rPr>
      </w:pPr>
      <w:r>
        <w:rPr>
          <w:rFonts w:ascii="Arial"/>
          <w:b/>
          <w:color w:val="2B2A29"/>
          <w:w w:val="85"/>
          <w:sz w:val="22"/>
        </w:rPr>
        <w:t>主存储器</w:t>
      </w:r>
    </w:p>
    <w:p>
      <w:pPr>
        <w:pStyle w:val="11"/>
        <w:rPr>
          <w:rFonts w:ascii="Arial"/>
          <w:b/>
          <w:sz w:val="26"/>
        </w:rPr>
      </w:pPr>
    </w:p>
    <w:p>
      <w:pPr>
        <w:pStyle w:val="11"/>
        <w:rPr>
          <w:rFonts w:ascii="Arial"/>
          <w:b/>
          <w:sz w:val="26"/>
        </w:rPr>
      </w:pPr>
    </w:p>
    <w:p>
      <w:pPr>
        <w:pStyle w:val="11"/>
        <w:rPr>
          <w:rFonts w:ascii="Arial"/>
          <w:b/>
          <w:sz w:val="26"/>
        </w:rPr>
      </w:pPr>
    </w:p>
    <w:p>
      <w:pPr>
        <w:pStyle w:val="11"/>
        <w:rPr>
          <w:rFonts w:ascii="Arial"/>
          <w:b/>
          <w:sz w:val="26"/>
        </w:rPr>
      </w:pPr>
    </w:p>
    <w:p>
      <w:pPr>
        <w:pStyle w:val="11"/>
        <w:rPr>
          <w:rFonts w:ascii="Arial"/>
          <w:b/>
          <w:sz w:val="26"/>
        </w:rPr>
      </w:pPr>
    </w:p>
    <w:p>
      <w:pPr>
        <w:pStyle w:val="11"/>
        <w:rPr>
          <w:rFonts w:ascii="Arial"/>
          <w:b/>
          <w:sz w:val="26"/>
        </w:rPr>
      </w:pPr>
    </w:p>
    <w:p>
      <w:pPr>
        <w:pStyle w:val="11"/>
        <w:rPr>
          <w:rFonts w:ascii="Arial"/>
          <w:b/>
          <w:sz w:val="26"/>
        </w:rPr>
      </w:pPr>
    </w:p>
    <w:p>
      <w:pPr>
        <w:pStyle w:val="11"/>
        <w:rPr>
          <w:rFonts w:ascii="Arial"/>
          <w:b/>
          <w:sz w:val="26"/>
        </w:rPr>
      </w:pPr>
    </w:p>
    <w:p>
      <w:pPr>
        <w:pStyle w:val="11"/>
        <w:rPr>
          <w:rFonts w:ascii="Arial"/>
          <w:b/>
          <w:sz w:val="26"/>
        </w:rPr>
      </w:pPr>
    </w:p>
    <w:p>
      <w:pPr>
        <w:pStyle w:val="11"/>
        <w:spacing w:before="4"/>
        <w:rPr>
          <w:rFonts w:ascii="Arial"/>
          <w:b/>
          <w:sz w:val="20"/>
        </w:rPr>
      </w:pPr>
    </w:p>
    <w:p>
      <w:r>
        <w:rPr>
          <w:rFonts w:ascii="Cambria"/>
          <w:b/>
          <w:i/>
          <w:color w:val="2B2A29"/>
          <w:spacing w:val="-1"/>
          <w:w w:val="105"/>
          <w:sz w:val="24"/>
        </w:rPr>
        <w:t>Figure</w:t>
      </w:r>
      <w:r>
        <w:rPr>
          <w:rFonts w:ascii="Cambria"/>
          <w:b/>
          <w:i/>
          <w:color w:val="2B2A29"/>
          <w:spacing w:val="-11"/>
          <w:w w:val="105"/>
          <w:sz w:val="24"/>
        </w:rPr>
        <w:t xml:space="preserve"> </w:t>
      </w:r>
      <w:r>
        <w:rPr>
          <w:rFonts w:ascii="Cambria"/>
          <w:b/>
          <w:i/>
          <w:color w:val="2B2A29"/>
          <w:w w:val="105"/>
          <w:sz w:val="24"/>
        </w:rPr>
        <w:t xml:space="preserve">3-1. </w:t>
      </w:r>
      <w:r>
        <w:rPr>
          <w:rFonts w:ascii="Cambria"/>
          <w:b/>
          <w:i/>
          <w:color w:val="2B2A29"/>
          <w:spacing w:val="3"/>
          <w:w w:val="105"/>
          <w:sz w:val="24"/>
        </w:rPr>
        <w:t xml:space="preserve"> </w:t>
      </w:r>
      <w:r>
        <w:rPr>
          <w:i/>
          <w:color w:val="2B2A29"/>
          <w:w w:val="105"/>
          <w:sz w:val="24"/>
        </w:rPr>
        <w:t>Array</w:t>
      </w:r>
      <w:r>
        <w:rPr>
          <w:i/>
          <w:color w:val="2B2A29"/>
          <w:spacing w:val="-15"/>
          <w:w w:val="105"/>
          <w:sz w:val="24"/>
        </w:rPr>
        <w:t xml:space="preserve"> </w:t>
      </w:r>
      <w:r>
        <w:rPr>
          <w:i/>
          <w:color w:val="2B2A29"/>
          <w:w w:val="105"/>
          <w:sz w:val="24"/>
        </w:rPr>
        <w:t>layout</w:t>
      </w:r>
      <w:r>
        <w:rPr>
          <w:i/>
          <w:color w:val="2B2A29"/>
          <w:spacing w:val="-16"/>
          <w:w w:val="105"/>
          <w:sz w:val="24"/>
        </w:rPr>
        <w:t xml:space="preserve"> </w:t>
      </w:r>
      <w:r>
        <w:rPr>
          <w:i/>
          <w:color w:val="2B2A29"/>
          <w:w w:val="105"/>
          <w:sz w:val="24"/>
        </w:rPr>
        <w:t>in</w:t>
      </w:r>
      <w:r>
        <w:rPr>
          <w:i/>
          <w:color w:val="2B2A29"/>
          <w:spacing w:val="-15"/>
          <w:w w:val="105"/>
          <w:sz w:val="24"/>
        </w:rPr>
        <w:t xml:space="preserve"> </w:t>
      </w:r>
      <w:r>
        <w:rPr>
          <w:i/>
          <w:color w:val="2B2A29"/>
          <w:w w:val="105"/>
          <w:sz w:val="24"/>
        </w:rPr>
        <w:t>main</w:t>
      </w:r>
      <w:r>
        <w:rPr>
          <w:i/>
          <w:color w:val="2B2A29"/>
          <w:spacing w:val="-15"/>
          <w:w w:val="105"/>
          <w:sz w:val="24"/>
        </w:rPr>
        <w:t xml:space="preserve"> </w:t>
      </w:r>
      <w:r>
        <w:rPr>
          <w:i/>
          <w:color w:val="2B2A29"/>
          <w:w w:val="105"/>
          <w:sz w:val="24"/>
        </w:rPr>
        <w:t>memory</w:t>
      </w:r>
    </w:p>
    <w:p>
      <w:pPr>
        <w:spacing w:before="1"/>
        <w:ind w:left="160" w:right="0" w:firstLine="0"/>
        <w:jc w:val="left"/>
        <w:rPr>
          <w:i/>
          <w:sz w:val="24"/>
        </w:rPr>
      </w:pPr>
      <w:r>
        <w:rPr>
          <w:rFonts w:ascii="Cambria"/>
          <w:b/>
          <w:i/>
          <w:color w:val="2B2A29"/>
          <w:spacing w:val="-1"/>
          <w:w w:val="105"/>
          <w:sz w:val="24"/>
        </w:rPr>
        <w:t>图</w:t>
      </w:r>
      <w:r>
        <w:rPr>
          <w:rFonts w:ascii="Cambria"/>
          <w:b/>
          <w:i/>
          <w:color w:val="2B2A29"/>
          <w:w w:val="105"/>
          <w:sz w:val="24"/>
        </w:rPr>
        <w:t>3-1。</w:t>
      </w:r>
      <w:r>
        <w:rPr>
          <w:i/>
          <w:color w:val="2B2A29"/>
          <w:w w:val="105"/>
          <w:sz w:val="24"/>
        </w:rPr>
        <w:t>主存储器中</w:t>
      </w:r>
      <w:r>
        <w:rPr>
          <w:i/>
          <w:color w:val="2B2A29"/>
          <w:spacing w:val="-15"/>
          <w:w w:val="105"/>
          <w:sz w:val="24"/>
        </w:rPr>
        <w:t>的</w:t>
      </w:r>
      <w:r>
        <w:rPr>
          <w:i/>
          <w:color w:val="2B2A29"/>
          <w:w w:val="105"/>
          <w:sz w:val="24"/>
        </w:rPr>
        <w:t>阵列布局</w:t>
      </w:r>
    </w:p>
    <w:p>
      <w:pPr>
        <w:spacing w:before="0" w:line="240" w:lineRule="auto"/>
        <w:rPr>
          <w:i/>
          <w:sz w:val="24"/>
        </w:rPr>
      </w:pPr>
      <w:r>
        <w:br w:type="column"/>
      </w:r>
    </w:p>
    <w:p>
      <w:r>
        <w:rPr>
          <w:rFonts w:ascii="Arial"/>
          <w:b/>
          <w:color w:val="2B2A29"/>
          <w:w w:val="80"/>
          <w:sz w:val="20"/>
        </w:rPr>
        <w:t>mathScores</w:t>
      </w:r>
      <w:r>
        <w:rPr>
          <w:rFonts w:ascii="Arial"/>
          <w:b/>
          <w:color w:val="2B2A29"/>
          <w:spacing w:val="20"/>
          <w:w w:val="80"/>
          <w:sz w:val="20"/>
        </w:rPr>
        <w:t xml:space="preserve"> </w:t>
      </w:r>
      <w:r>
        <w:rPr>
          <w:rFonts w:ascii="Arial"/>
          <w:b/>
          <w:color w:val="2B2A29"/>
          <w:w w:val="80"/>
          <w:sz w:val="20"/>
        </w:rPr>
        <w:t>Array</w:t>
      </w:r>
    </w:p>
    <w:p>
      <w:pPr>
        <w:spacing w:before="1"/>
        <w:ind w:left="160" w:right="0" w:firstLine="0"/>
        <w:jc w:val="left"/>
        <w:rPr>
          <w:rFonts w:ascii="Arial"/>
          <w:b/>
          <w:sz w:val="20"/>
        </w:rPr>
      </w:pPr>
      <w:r>
        <w:rPr>
          <w:rFonts w:ascii="Arial"/>
          <w:b/>
          <w:color w:val="2B2A29"/>
          <w:w w:val="80"/>
          <w:sz w:val="20"/>
        </w:rPr>
        <w:t>mathScores数组</w:t>
      </w:r>
    </w:p>
    <w:p>
      <w:pPr>
        <w:spacing w:after="0"/>
        <w:jc w:val="left"/>
        <w:rPr>
          <w:rFonts w:ascii="Arial"/>
          <w:sz w:val="20"/>
        </w:rPr>
        <w:sectPr>
          <w:type w:val="continuous"/>
          <w:pgSz w:w="10080" w:h="14400"/>
          <w:pgMar w:top="0" w:right="560" w:bottom="0" w:left="560" w:header="1037" w:footer="1070" w:gutter="0"/>
          <w:cols w:equalWidth="0" w:num="2">
            <w:col w:w="4451" w:space="2011"/>
            <w:col w:w="2498"/>
          </w:cols>
        </w:sectPr>
      </w:pPr>
    </w:p>
    <w:p>
      <w:pPr>
        <w:pStyle w:val="11"/>
        <w:spacing w:before="2"/>
        <w:rPr>
          <w:rFonts w:ascii="Arial"/>
          <w:b/>
          <w:sz w:val="14"/>
        </w:rPr>
      </w:pPr>
    </w:p>
    <w:p>
      <w:r>
        <w:rPr>
          <w:color w:val="2B2A29"/>
          <w:w w:val="105"/>
        </w:rPr>
        <w:t xml:space="preserve">We call one of these slots an </w:t>
      </w:r>
      <w:r>
        <w:rPr>
          <w:i/>
          <w:color w:val="2B2A29"/>
          <w:w w:val="105"/>
        </w:rPr>
        <w:t>array element</w:t>
      </w:r>
      <w:r>
        <w:rPr>
          <w:color w:val="2B2A29"/>
          <w:w w:val="105"/>
        </w:rPr>
        <w:t>. An array element is accessed by giving</w:t>
      </w:r>
      <w:r>
        <w:rPr>
          <w:color w:val="2B2A29"/>
          <w:spacing w:val="1"/>
          <w:w w:val="105"/>
        </w:rPr>
        <w:t xml:space="preserve"> </w:t>
      </w:r>
      <w:r>
        <w:rPr>
          <w:color w:val="2B2A29"/>
          <w:w w:val="105"/>
        </w:rPr>
        <w:t>the element index value, which starts from 0, not 1. We call this strategy 0-based</w:t>
      </w:r>
      <w:r>
        <w:rPr>
          <w:color w:val="2B2A29"/>
          <w:spacing w:val="1"/>
          <w:w w:val="105"/>
        </w:rPr>
        <w:t xml:space="preserve"> </w:t>
      </w:r>
      <w:r>
        <w:rPr>
          <w:color w:val="2B2A29"/>
          <w:w w:val="105"/>
        </w:rPr>
        <w:t>indexing,</w:t>
      </w:r>
      <w:r>
        <w:rPr>
          <w:color w:val="2B2A29"/>
          <w:spacing w:val="-4"/>
          <w:w w:val="105"/>
        </w:rPr>
        <w:t xml:space="preserve"> </w:t>
      </w:r>
      <w:r>
        <w:rPr>
          <w:color w:val="2B2A29"/>
          <w:w w:val="105"/>
        </w:rPr>
        <w:t>which</w:t>
      </w:r>
      <w:r>
        <w:rPr>
          <w:color w:val="2B2A29"/>
          <w:spacing w:val="-3"/>
          <w:w w:val="105"/>
        </w:rPr>
        <w:t xml:space="preserve"> </w:t>
      </w:r>
      <w:r>
        <w:rPr>
          <w:color w:val="2B2A29"/>
          <w:w w:val="105"/>
        </w:rPr>
        <w:t>relates</w:t>
      </w:r>
      <w:r>
        <w:rPr>
          <w:color w:val="2B2A29"/>
          <w:spacing w:val="-3"/>
          <w:w w:val="105"/>
        </w:rPr>
        <w:t xml:space="preserve"> </w:t>
      </w:r>
      <w:r>
        <w:rPr>
          <w:color w:val="2B2A29"/>
          <w:w w:val="105"/>
        </w:rPr>
        <w:t>to</w:t>
      </w:r>
      <w:r>
        <w:rPr>
          <w:color w:val="2B2A29"/>
          <w:spacing w:val="-4"/>
          <w:w w:val="105"/>
        </w:rPr>
        <w:t xml:space="preserve"> </w:t>
      </w:r>
      <w:r>
        <w:rPr>
          <w:color w:val="2B2A29"/>
          <w:w w:val="105"/>
        </w:rPr>
        <w:t>using</w:t>
      </w:r>
      <w:r>
        <w:rPr>
          <w:color w:val="2B2A29"/>
          <w:spacing w:val="-3"/>
          <w:w w:val="105"/>
        </w:rPr>
        <w:t xml:space="preserve"> </w:t>
      </w:r>
      <w:r>
        <w:rPr>
          <w:color w:val="2B2A29"/>
          <w:w w:val="105"/>
        </w:rPr>
        <w:t>index</w:t>
      </w:r>
      <w:r>
        <w:rPr>
          <w:color w:val="2B2A29"/>
          <w:spacing w:val="-3"/>
          <w:w w:val="105"/>
        </w:rPr>
        <w:t xml:space="preserve"> </w:t>
      </w:r>
      <w:r>
        <w:rPr>
          <w:color w:val="2B2A29"/>
          <w:w w:val="105"/>
        </w:rPr>
        <w:t>0</w:t>
      </w:r>
      <w:r>
        <w:rPr>
          <w:color w:val="2B2A29"/>
          <w:spacing w:val="-4"/>
          <w:w w:val="105"/>
        </w:rPr>
        <w:t xml:space="preserve"> </w:t>
      </w:r>
      <w:r>
        <w:rPr>
          <w:color w:val="2B2A29"/>
          <w:w w:val="105"/>
        </w:rPr>
        <w:t>as</w:t>
      </w:r>
      <w:r>
        <w:rPr>
          <w:color w:val="2B2A29"/>
          <w:spacing w:val="-3"/>
          <w:w w:val="105"/>
        </w:rPr>
        <w:t xml:space="preserve"> </w:t>
      </w:r>
      <w:r>
        <w:rPr>
          <w:color w:val="2B2A29"/>
          <w:w w:val="105"/>
        </w:rPr>
        <w:t>the</w:t>
      </w:r>
      <w:r>
        <w:rPr>
          <w:color w:val="2B2A29"/>
          <w:spacing w:val="-3"/>
          <w:w w:val="105"/>
        </w:rPr>
        <w:t xml:space="preserve"> </w:t>
      </w:r>
      <w:r>
        <w:rPr>
          <w:color w:val="2B2A29"/>
          <w:w w:val="105"/>
        </w:rPr>
        <w:t>first</w:t>
      </w:r>
      <w:r>
        <w:rPr>
          <w:color w:val="2B2A29"/>
          <w:spacing w:val="-4"/>
          <w:w w:val="105"/>
        </w:rPr>
        <w:t xml:space="preserve"> </w:t>
      </w:r>
      <w:r>
        <w:rPr>
          <w:color w:val="2B2A29"/>
          <w:w w:val="105"/>
        </w:rPr>
        <w:t>element</w:t>
      </w:r>
      <w:r>
        <w:rPr>
          <w:color w:val="2B2A29"/>
          <w:spacing w:val="-3"/>
          <w:w w:val="105"/>
        </w:rPr>
        <w:t xml:space="preserve"> </w:t>
      </w:r>
      <w:r>
        <w:rPr>
          <w:color w:val="2B2A29"/>
          <w:w w:val="105"/>
        </w:rPr>
        <w:t>in</w:t>
      </w:r>
      <w:r>
        <w:rPr>
          <w:color w:val="2B2A29"/>
          <w:spacing w:val="-3"/>
          <w:w w:val="105"/>
        </w:rPr>
        <w:t xml:space="preserve"> </w:t>
      </w:r>
      <w:r>
        <w:rPr>
          <w:color w:val="2B2A29"/>
          <w:w w:val="105"/>
        </w:rPr>
        <w:t>an</w:t>
      </w:r>
      <w:r>
        <w:rPr>
          <w:color w:val="2B2A29"/>
          <w:spacing w:val="-4"/>
          <w:w w:val="105"/>
        </w:rPr>
        <w:t xml:space="preserve"> </w:t>
      </w:r>
      <w:r>
        <w:rPr>
          <w:color w:val="2B2A29"/>
          <w:w w:val="105"/>
        </w:rPr>
        <w:t>array,</w:t>
      </w:r>
      <w:r>
        <w:rPr>
          <w:color w:val="2B2A29"/>
          <w:spacing w:val="-3"/>
          <w:w w:val="105"/>
        </w:rPr>
        <w:t xml:space="preserve"> </w:t>
      </w:r>
      <w:r>
        <w:rPr>
          <w:color w:val="2B2A29"/>
          <w:w w:val="105"/>
        </w:rPr>
        <w:t>1</w:t>
      </w:r>
      <w:r>
        <w:rPr>
          <w:color w:val="2B2A29"/>
          <w:spacing w:val="-3"/>
          <w:w w:val="105"/>
        </w:rPr>
        <w:t xml:space="preserve"> </w:t>
      </w:r>
      <w:r>
        <w:rPr>
          <w:color w:val="2B2A29"/>
          <w:w w:val="105"/>
        </w:rPr>
        <w:t>is</w:t>
      </w:r>
      <w:r>
        <w:rPr>
          <w:color w:val="2B2A29"/>
          <w:spacing w:val="-4"/>
          <w:w w:val="105"/>
        </w:rPr>
        <w:t xml:space="preserve"> </w:t>
      </w:r>
      <w:r>
        <w:rPr>
          <w:color w:val="2B2A29"/>
          <w:w w:val="105"/>
        </w:rPr>
        <w:t>the</w:t>
      </w:r>
      <w:r>
        <w:rPr>
          <w:color w:val="2B2A29"/>
          <w:spacing w:val="-3"/>
          <w:w w:val="105"/>
        </w:rPr>
        <w:t xml:space="preserve"> </w:t>
      </w:r>
      <w:r>
        <w:rPr>
          <w:color w:val="2B2A29"/>
          <w:w w:val="105"/>
        </w:rPr>
        <w:t>second,</w:t>
      </w:r>
      <w:r>
        <w:rPr>
          <w:color w:val="2B2A29"/>
          <w:spacing w:val="-3"/>
          <w:w w:val="105"/>
        </w:rPr>
        <w:t xml:space="preserve"> </w:t>
      </w:r>
      <w:r>
        <w:rPr>
          <w:color w:val="2B2A29"/>
          <w:w w:val="105"/>
        </w:rPr>
        <w:t>2</w:t>
      </w:r>
      <w:r>
        <w:rPr>
          <w:color w:val="2B2A29"/>
          <w:spacing w:val="-55"/>
          <w:w w:val="105"/>
        </w:rPr>
        <w:t xml:space="preserve"> </w:t>
      </w:r>
      <w:r>
        <w:rPr>
          <w:color w:val="2B2A29"/>
          <w:w w:val="105"/>
        </w:rPr>
        <w:t>is</w:t>
      </w:r>
      <w:r>
        <w:rPr>
          <w:color w:val="2B2A29"/>
          <w:spacing w:val="-13"/>
          <w:w w:val="105"/>
        </w:rPr>
        <w:t xml:space="preserve"> </w:t>
      </w:r>
      <w:r>
        <w:rPr>
          <w:color w:val="2B2A29"/>
          <w:w w:val="105"/>
        </w:rPr>
        <w:t>the</w:t>
      </w:r>
      <w:r>
        <w:rPr>
          <w:color w:val="2B2A29"/>
          <w:spacing w:val="-12"/>
          <w:w w:val="105"/>
        </w:rPr>
        <w:t xml:space="preserve"> </w:t>
      </w:r>
      <w:r>
        <w:rPr>
          <w:color w:val="2B2A29"/>
          <w:w w:val="105"/>
        </w:rPr>
        <w:t>third,</w:t>
      </w:r>
      <w:r>
        <w:rPr>
          <w:color w:val="2B2A29"/>
          <w:spacing w:val="-12"/>
          <w:w w:val="105"/>
        </w:rPr>
        <w:t xml:space="preserve"> </w:t>
      </w:r>
      <w:r>
        <w:rPr>
          <w:color w:val="2B2A29"/>
          <w:w w:val="105"/>
        </w:rPr>
        <w:t>and</w:t>
      </w:r>
      <w:r>
        <w:rPr>
          <w:color w:val="2B2A29"/>
          <w:spacing w:val="-12"/>
          <w:w w:val="105"/>
        </w:rPr>
        <w:t xml:space="preserve"> </w:t>
      </w:r>
      <w:r>
        <w:rPr>
          <w:color w:val="2B2A29"/>
          <w:w w:val="105"/>
        </w:rPr>
        <w:t>so</w:t>
      </w:r>
      <w:r>
        <w:rPr>
          <w:color w:val="2B2A29"/>
          <w:spacing w:val="-12"/>
          <w:w w:val="105"/>
        </w:rPr>
        <w:t xml:space="preserve"> </w:t>
      </w:r>
      <w:r>
        <w:rPr>
          <w:color w:val="2B2A29"/>
          <w:w w:val="105"/>
        </w:rPr>
        <w:t>on.</w:t>
      </w:r>
    </w:p>
    <w:p>
      <w:pPr>
        <w:pStyle w:val="11"/>
        <w:spacing w:before="86" w:line="304" w:lineRule="auto"/>
        <w:ind w:left="520" w:right="204" w:firstLine="359"/>
      </w:pPr>
      <w:bookmarkStart w:id="61" w:name="_bookmark57"/>
      <w:bookmarkEnd w:id="61"/>
      <w:r>
        <w:rPr>
          <w:color w:val="2B2A29"/>
          <w:w w:val="105"/>
        </w:rPr>
        <w:t>我们将其中一个槽称为</w:t>
      </w:r>
      <w:r>
        <w:rPr>
          <w:i/>
          <w:color w:val="2B2A29"/>
          <w:w w:val="105"/>
        </w:rPr>
        <w:t>数组元素</w:t>
      </w:r>
      <w:r>
        <w:rPr>
          <w:color w:val="2B2A29"/>
          <w:w w:val="105"/>
        </w:rPr>
        <w:t>。通过提供元素索引值（从0开始，而不是从1开始）来访问数组元素。我们将此策略称为基于0的索引，这与使用索引0作为数组中</w:t>
      </w:r>
      <w:r>
        <w:rPr>
          <w:color w:val="2B2A29"/>
          <w:spacing w:val="-3"/>
          <w:w w:val="105"/>
        </w:rPr>
        <w:t>的</w:t>
      </w:r>
      <w:r>
        <w:rPr>
          <w:color w:val="2B2A29"/>
          <w:w w:val="105"/>
        </w:rPr>
        <w:t>第一</w:t>
      </w:r>
      <w:r>
        <w:rPr>
          <w:color w:val="2B2A29"/>
          <w:spacing w:val="-4"/>
          <w:w w:val="105"/>
        </w:rPr>
        <w:t>个</w:t>
      </w:r>
      <w:r>
        <w:rPr>
          <w:color w:val="2B2A29"/>
          <w:w w:val="105"/>
        </w:rPr>
        <w:t>元素有</w:t>
      </w:r>
      <w:r>
        <w:rPr>
          <w:color w:val="2B2A29"/>
          <w:spacing w:val="-3"/>
          <w:w w:val="105"/>
        </w:rPr>
        <w:t>关</w:t>
      </w:r>
      <w:r>
        <w:rPr>
          <w:color w:val="2B2A29"/>
          <w:w w:val="105"/>
        </w:rPr>
        <w:t>，1是第二个</w:t>
      </w:r>
      <w:r>
        <w:rPr>
          <w:color w:val="2B2A29"/>
          <w:spacing w:val="-3"/>
          <w:w w:val="105"/>
        </w:rPr>
        <w:t>元素</w:t>
      </w:r>
      <w:r>
        <w:rPr>
          <w:color w:val="2B2A29"/>
          <w:w w:val="105"/>
        </w:rPr>
        <w:t>，2是第三个</w:t>
      </w:r>
      <w:r>
        <w:rPr>
          <w:color w:val="2B2A29"/>
          <w:spacing w:val="-12"/>
          <w:w w:val="105"/>
        </w:rPr>
        <w:t>元素</w:t>
      </w:r>
      <w:r>
        <w:rPr>
          <w:color w:val="2B2A29"/>
          <w:w w:val="105"/>
        </w:rPr>
        <w:t>，</w:t>
      </w:r>
      <w:r>
        <w:rPr>
          <w:color w:val="2B2A29"/>
          <w:spacing w:val="-12"/>
          <w:w w:val="105"/>
        </w:rPr>
        <w:t>依</w:t>
      </w:r>
      <w:r>
        <w:rPr>
          <w:color w:val="2B2A29"/>
          <w:w w:val="105"/>
        </w:rPr>
        <w:t>此类推。</w:t>
      </w:r>
    </w:p>
    <w:p>
      <w:r>
        <w:rPr>
          <w:color w:val="2B2A29"/>
          <w:w w:val="105"/>
        </w:rPr>
        <w:t>An array element can be referenced for setting its value and also as an expression for</w:t>
      </w:r>
      <w:r>
        <w:rPr>
          <w:color w:val="2B2A29"/>
          <w:spacing w:val="-55"/>
          <w:w w:val="105"/>
        </w:rPr>
        <w:t xml:space="preserve"> </w:t>
      </w:r>
      <w:r>
        <w:rPr>
          <w:color w:val="2B2A29"/>
          <w:spacing w:val="-1"/>
          <w:w w:val="105"/>
        </w:rPr>
        <w:t>reading</w:t>
      </w:r>
      <w:r>
        <w:rPr>
          <w:color w:val="2B2A29"/>
          <w:spacing w:val="-13"/>
          <w:w w:val="105"/>
        </w:rPr>
        <w:t xml:space="preserve"> </w:t>
      </w:r>
      <w:r>
        <w:rPr>
          <w:color w:val="2B2A29"/>
          <w:spacing w:val="-1"/>
          <w:w w:val="105"/>
        </w:rPr>
        <w:t>the</w:t>
      </w:r>
      <w:r>
        <w:rPr>
          <w:color w:val="2B2A29"/>
          <w:spacing w:val="-13"/>
          <w:w w:val="105"/>
        </w:rPr>
        <w:t xml:space="preserve"> </w:t>
      </w:r>
      <w:r>
        <w:rPr>
          <w:color w:val="2B2A29"/>
          <w:w w:val="105"/>
        </w:rPr>
        <w:t>value</w:t>
      </w:r>
      <w:r>
        <w:rPr>
          <w:color w:val="2B2A29"/>
          <w:spacing w:val="-13"/>
          <w:w w:val="105"/>
        </w:rPr>
        <w:t xml:space="preserve"> </w:t>
      </w:r>
      <w:r>
        <w:rPr>
          <w:color w:val="2B2A29"/>
          <w:w w:val="105"/>
        </w:rPr>
        <w:t>using</w:t>
      </w:r>
      <w:r>
        <w:rPr>
          <w:color w:val="2B2A29"/>
          <w:spacing w:val="-12"/>
          <w:w w:val="105"/>
        </w:rPr>
        <w:t xml:space="preserve"> </w:t>
      </w:r>
      <w:r>
        <w:rPr>
          <w:color w:val="2B2A29"/>
          <w:w w:val="105"/>
        </w:rPr>
        <w:t>the</w:t>
      </w:r>
      <w:r>
        <w:rPr>
          <w:color w:val="2B2A29"/>
          <w:spacing w:val="-13"/>
          <w:w w:val="105"/>
        </w:rPr>
        <w:t xml:space="preserve"> </w:t>
      </w:r>
      <w:r>
        <w:rPr>
          <w:rFonts w:ascii="宋体"/>
          <w:color w:val="2B2A29"/>
          <w:w w:val="105"/>
        </w:rPr>
        <w:t>&lt;variable&gt;[index]</w:t>
      </w:r>
      <w:r>
        <w:rPr>
          <w:rFonts w:ascii="宋体"/>
          <w:color w:val="2B2A29"/>
          <w:spacing w:val="-71"/>
          <w:w w:val="105"/>
        </w:rPr>
        <w:t xml:space="preserve"> </w:t>
      </w:r>
      <w:r>
        <w:rPr>
          <w:color w:val="2B2A29"/>
          <w:w w:val="105"/>
        </w:rPr>
        <w:t>format.</w:t>
      </w:r>
    </w:p>
    <w:p>
      <w:pPr>
        <w:pStyle w:val="11"/>
        <w:spacing w:line="290" w:lineRule="auto"/>
        <w:ind w:left="520" w:right="216" w:firstLine="359"/>
      </w:pPr>
      <w:r>
        <w:rPr>
          <w:color w:val="2B2A29"/>
          <w:w w:val="105"/>
        </w:rPr>
        <w:t>数组元素可以被引用以设置其值，也可以作为使用</w:t>
      </w:r>
      <w:r>
        <w:rPr>
          <w:rFonts w:ascii="宋体"/>
          <w:color w:val="2B2A29"/>
          <w:w w:val="105"/>
        </w:rPr>
        <w:t>&lt;variable&gt;[index]</w:t>
      </w:r>
      <w:r>
        <w:rPr>
          <w:color w:val="2B2A29"/>
          <w:w w:val="105"/>
        </w:rPr>
        <w:t>格式</w:t>
      </w:r>
      <w:r>
        <w:rPr>
          <w:color w:val="2B2A29"/>
          <w:spacing w:val="-1"/>
          <w:w w:val="105"/>
        </w:rPr>
        <w:t>读取</w:t>
      </w:r>
      <w:r>
        <w:rPr>
          <w:color w:val="2B2A29"/>
          <w:w w:val="105"/>
        </w:rPr>
        <w:t>值</w:t>
      </w:r>
      <w:r>
        <w:rPr>
          <w:color w:val="2B2A29"/>
          <w:spacing w:val="-13"/>
          <w:w w:val="105"/>
        </w:rPr>
        <w:t>的</w:t>
      </w:r>
      <w:r>
        <w:rPr>
          <w:color w:val="2B2A29"/>
          <w:w w:val="105"/>
        </w:rPr>
        <w:t>表达式。</w:t>
      </w:r>
    </w:p>
    <w:p>
      <w:r>
        <w:rPr>
          <w:rFonts w:ascii="宋体"/>
          <w:color w:val="2B2A29"/>
        </w:rPr>
        <w:t>io:println(mathsScores[2]); // prints the third value in the array</w:t>
      </w:r>
    </w:p>
    <w:p>
      <w:pPr>
        <w:pStyle w:val="11"/>
        <w:spacing w:before="133"/>
        <w:ind w:left="520"/>
        <w:rPr>
          <w:rFonts w:ascii="宋体"/>
        </w:rPr>
      </w:pPr>
      <w:r>
        <w:rPr>
          <w:rFonts w:ascii="宋体"/>
          <w:color w:val="2B2A29"/>
        </w:rPr>
        <w:t>io:println（mathscores[2]）；//打印数组中的第三个值</w:t>
      </w:r>
    </w:p>
    <w:p>
      <w:r>
        <w:rPr>
          <w:color w:val="2B2A29"/>
          <w:w w:val="105"/>
        </w:rPr>
        <w:t>The</w:t>
      </w:r>
      <w:r>
        <w:rPr>
          <w:color w:val="2B2A29"/>
          <w:spacing w:val="-6"/>
          <w:w w:val="105"/>
        </w:rPr>
        <w:t xml:space="preserve"> </w:t>
      </w:r>
      <w:r>
        <w:rPr>
          <w:color w:val="2B2A29"/>
          <w:w w:val="105"/>
        </w:rPr>
        <w:t>array</w:t>
      </w:r>
      <w:r>
        <w:rPr>
          <w:color w:val="2B2A29"/>
          <w:spacing w:val="-5"/>
          <w:w w:val="105"/>
        </w:rPr>
        <w:t xml:space="preserve"> </w:t>
      </w:r>
      <w:r>
        <w:rPr>
          <w:color w:val="2B2A29"/>
          <w:w w:val="105"/>
        </w:rPr>
        <w:t>index</w:t>
      </w:r>
      <w:r>
        <w:rPr>
          <w:color w:val="2B2A29"/>
          <w:spacing w:val="-5"/>
          <w:w w:val="105"/>
        </w:rPr>
        <w:t xml:space="preserve"> </w:t>
      </w:r>
      <w:r>
        <w:rPr>
          <w:color w:val="2B2A29"/>
          <w:w w:val="105"/>
        </w:rPr>
        <w:t>itself</w:t>
      </w:r>
      <w:r>
        <w:rPr>
          <w:color w:val="2B2A29"/>
          <w:spacing w:val="-5"/>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given</w:t>
      </w:r>
      <w:r>
        <w:rPr>
          <w:color w:val="2B2A29"/>
          <w:spacing w:val="-5"/>
          <w:w w:val="105"/>
        </w:rPr>
        <w:t xml:space="preserve"> </w:t>
      </w:r>
      <w:r>
        <w:rPr>
          <w:color w:val="2B2A29"/>
          <w:w w:val="105"/>
        </w:rPr>
        <w:t>dynamically</w:t>
      </w:r>
      <w:r>
        <w:rPr>
          <w:color w:val="2B2A29"/>
          <w:spacing w:val="-5"/>
          <w:w w:val="105"/>
        </w:rPr>
        <w:t xml:space="preserve"> </w:t>
      </w:r>
      <w:r>
        <w:rPr>
          <w:color w:val="2B2A29"/>
          <w:w w:val="105"/>
        </w:rPr>
        <w:t>by</w:t>
      </w:r>
      <w:r>
        <w:rPr>
          <w:color w:val="2B2A29"/>
          <w:spacing w:val="-5"/>
          <w:w w:val="105"/>
        </w:rPr>
        <w:t xml:space="preserve"> </w:t>
      </w:r>
      <w:r>
        <w:rPr>
          <w:color w:val="2B2A29"/>
          <w:w w:val="105"/>
        </w:rPr>
        <w:t>means</w:t>
      </w:r>
      <w:r>
        <w:rPr>
          <w:color w:val="2B2A29"/>
          <w:spacing w:val="-5"/>
          <w:w w:val="105"/>
        </w:rPr>
        <w:t xml:space="preserve"> </w:t>
      </w:r>
      <w:r>
        <w:rPr>
          <w:color w:val="2B2A29"/>
          <w:w w:val="105"/>
        </w:rPr>
        <w:t>of</w:t>
      </w:r>
      <w:r>
        <w:rPr>
          <w:color w:val="2B2A29"/>
          <w:spacing w:val="-5"/>
          <w:w w:val="105"/>
        </w:rPr>
        <w:t xml:space="preserve"> </w:t>
      </w:r>
      <w:r>
        <w:rPr>
          <w:color w:val="2B2A29"/>
          <w:w w:val="105"/>
        </w:rPr>
        <w:t>an</w:t>
      </w:r>
      <w:r>
        <w:rPr>
          <w:color w:val="2B2A29"/>
          <w:spacing w:val="-5"/>
          <w:w w:val="105"/>
        </w:rPr>
        <w:t xml:space="preserve"> </w:t>
      </w:r>
      <w:r>
        <w:rPr>
          <w:color w:val="2B2A29"/>
          <w:w w:val="105"/>
        </w:rPr>
        <w:t>integer</w:t>
      </w:r>
      <w:r>
        <w:rPr>
          <w:color w:val="2B2A29"/>
          <w:spacing w:val="-5"/>
          <w:w w:val="105"/>
        </w:rPr>
        <w:t xml:space="preserve"> </w:t>
      </w:r>
      <w:r>
        <w:rPr>
          <w:color w:val="2B2A29"/>
          <w:w w:val="105"/>
        </w:rPr>
        <w:t>expression.</w:t>
      </w:r>
      <w:r>
        <w:rPr>
          <w:color w:val="2B2A29"/>
          <w:spacing w:val="-55"/>
          <w:w w:val="105"/>
        </w:rPr>
        <w:t xml:space="preserve"> </w:t>
      </w:r>
      <w:r>
        <w:rPr>
          <w:color w:val="2B2A29"/>
          <w:w w:val="105"/>
        </w:rPr>
        <w:t>For example, we can have an integer variable to refer to the index of an array. This is</w:t>
      </w:r>
      <w:r>
        <w:rPr>
          <w:color w:val="2B2A29"/>
          <w:spacing w:val="1"/>
          <w:w w:val="105"/>
        </w:rPr>
        <w:t xml:space="preserve"> </w:t>
      </w:r>
      <w:r>
        <w:rPr>
          <w:color w:val="2B2A29"/>
          <w:w w:val="105"/>
        </w:rPr>
        <w:t>especially</w:t>
      </w:r>
      <w:r>
        <w:rPr>
          <w:color w:val="2B2A29"/>
          <w:spacing w:val="-8"/>
          <w:w w:val="105"/>
        </w:rPr>
        <w:t xml:space="preserve"> </w:t>
      </w:r>
      <w:r>
        <w:rPr>
          <w:color w:val="2B2A29"/>
          <w:w w:val="105"/>
        </w:rPr>
        <w:t>useful</w:t>
      </w:r>
      <w:r>
        <w:rPr>
          <w:color w:val="2B2A29"/>
          <w:spacing w:val="-7"/>
          <w:w w:val="105"/>
        </w:rPr>
        <w:t xml:space="preserve"> </w:t>
      </w:r>
      <w:r>
        <w:rPr>
          <w:color w:val="2B2A29"/>
          <w:w w:val="105"/>
        </w:rPr>
        <w:t>when</w:t>
      </w:r>
      <w:r>
        <w:rPr>
          <w:color w:val="2B2A29"/>
          <w:spacing w:val="-7"/>
          <w:w w:val="105"/>
        </w:rPr>
        <w:t xml:space="preserve"> </w:t>
      </w:r>
      <w:r>
        <w:rPr>
          <w:color w:val="2B2A29"/>
          <w:w w:val="105"/>
        </w:rPr>
        <w:t>we</w:t>
      </w:r>
      <w:r>
        <w:rPr>
          <w:color w:val="2B2A29"/>
          <w:spacing w:val="-8"/>
          <w:w w:val="105"/>
        </w:rPr>
        <w:t xml:space="preserve"> </w:t>
      </w:r>
      <w:r>
        <w:rPr>
          <w:color w:val="2B2A29"/>
          <w:w w:val="105"/>
        </w:rPr>
        <w:t>are</w:t>
      </w:r>
      <w:r>
        <w:rPr>
          <w:color w:val="2B2A29"/>
          <w:spacing w:val="-7"/>
          <w:w w:val="105"/>
        </w:rPr>
        <w:t xml:space="preserve"> </w:t>
      </w:r>
      <w:r>
        <w:rPr>
          <w:color w:val="2B2A29"/>
          <w:w w:val="105"/>
        </w:rPr>
        <w:t>populating</w:t>
      </w:r>
      <w:r>
        <w:rPr>
          <w:color w:val="2B2A29"/>
          <w:spacing w:val="-7"/>
          <w:w w:val="105"/>
        </w:rPr>
        <w:t xml:space="preserve"> </w:t>
      </w:r>
      <w:r>
        <w:rPr>
          <w:color w:val="2B2A29"/>
          <w:w w:val="105"/>
        </w:rPr>
        <w:t>a</w:t>
      </w:r>
      <w:r>
        <w:rPr>
          <w:color w:val="2B2A29"/>
          <w:spacing w:val="-8"/>
          <w:w w:val="105"/>
        </w:rPr>
        <w:t xml:space="preserve"> </w:t>
      </w:r>
      <w:r>
        <w:rPr>
          <w:color w:val="2B2A29"/>
          <w:w w:val="105"/>
        </w:rPr>
        <w:t>big</w:t>
      </w:r>
      <w:r>
        <w:rPr>
          <w:color w:val="2B2A29"/>
          <w:spacing w:val="-7"/>
          <w:w w:val="105"/>
        </w:rPr>
        <w:t xml:space="preserve"> </w:t>
      </w:r>
      <w:r>
        <w:rPr>
          <w:color w:val="2B2A29"/>
          <w:w w:val="105"/>
        </w:rPr>
        <w:t>array</w:t>
      </w:r>
      <w:r>
        <w:rPr>
          <w:color w:val="2B2A29"/>
          <w:spacing w:val="-7"/>
          <w:w w:val="105"/>
        </w:rPr>
        <w:t xml:space="preserve"> </w:t>
      </w:r>
      <w:r>
        <w:rPr>
          <w:color w:val="2B2A29"/>
          <w:w w:val="105"/>
        </w:rPr>
        <w:t>with</w:t>
      </w:r>
      <w:r>
        <w:rPr>
          <w:color w:val="2B2A29"/>
          <w:spacing w:val="-8"/>
          <w:w w:val="105"/>
        </w:rPr>
        <w:t xml:space="preserve"> </w:t>
      </w:r>
      <w:r>
        <w:rPr>
          <w:color w:val="2B2A29"/>
          <w:w w:val="105"/>
        </w:rPr>
        <w:t>the</w:t>
      </w:r>
      <w:r>
        <w:rPr>
          <w:color w:val="2B2A29"/>
          <w:spacing w:val="-7"/>
          <w:w w:val="105"/>
        </w:rPr>
        <w:t xml:space="preserve"> </w:t>
      </w:r>
      <w:r>
        <w:rPr>
          <w:color w:val="2B2A29"/>
          <w:w w:val="105"/>
        </w:rPr>
        <w:t>use</w:t>
      </w:r>
      <w:r>
        <w:rPr>
          <w:color w:val="2B2A29"/>
          <w:spacing w:val="-7"/>
          <w:w w:val="105"/>
        </w:rPr>
        <w:t xml:space="preserve"> </w:t>
      </w:r>
      <w:r>
        <w:rPr>
          <w:color w:val="2B2A29"/>
          <w:w w:val="105"/>
        </w:rPr>
        <w:t>of</w:t>
      </w:r>
      <w:r>
        <w:rPr>
          <w:color w:val="2B2A29"/>
          <w:spacing w:val="-7"/>
          <w:w w:val="105"/>
        </w:rPr>
        <w:t xml:space="preserve"> </w:t>
      </w:r>
      <w:r>
        <w:rPr>
          <w:color w:val="2B2A29"/>
          <w:w w:val="105"/>
        </w:rPr>
        <w:t>a</w:t>
      </w:r>
      <w:r>
        <w:rPr>
          <w:color w:val="2B2A29"/>
          <w:spacing w:val="-8"/>
          <w:w w:val="105"/>
        </w:rPr>
        <w:t xml:space="preserve"> </w:t>
      </w:r>
      <w:r>
        <w:rPr>
          <w:color w:val="2B2A29"/>
          <w:w w:val="105"/>
        </w:rPr>
        <w:t>loop.</w:t>
      </w:r>
      <w:r>
        <w:rPr>
          <w:color w:val="2B2A29"/>
          <w:spacing w:val="-7"/>
          <w:w w:val="105"/>
        </w:rPr>
        <w:t xml:space="preserve"> </w:t>
      </w:r>
      <w:r>
        <w:rPr>
          <w:color w:val="2B2A29"/>
          <w:w w:val="105"/>
        </w:rPr>
        <w:t>Let’s</w:t>
      </w:r>
      <w:r>
        <w:rPr>
          <w:color w:val="2B2A29"/>
          <w:spacing w:val="-7"/>
          <w:w w:val="105"/>
        </w:rPr>
        <w:t xml:space="preserve"> </w:t>
      </w:r>
      <w:r>
        <w:rPr>
          <w:color w:val="2B2A29"/>
          <w:w w:val="105"/>
        </w:rPr>
        <w:t>take</w:t>
      </w:r>
      <w:r>
        <w:rPr>
          <w:color w:val="2B2A29"/>
          <w:spacing w:val="-8"/>
          <w:w w:val="105"/>
        </w:rPr>
        <w:t xml:space="preserve"> </w:t>
      </w:r>
      <w:r>
        <w:rPr>
          <w:color w:val="2B2A29"/>
          <w:w w:val="105"/>
        </w:rPr>
        <w:t>a</w:t>
      </w:r>
      <w:r>
        <w:rPr>
          <w:color w:val="2B2A29"/>
          <w:spacing w:val="-54"/>
          <w:w w:val="105"/>
        </w:rPr>
        <w:t xml:space="preserve"> </w:t>
      </w:r>
      <w:r>
        <w:rPr>
          <w:color w:val="2B2A29"/>
          <w:w w:val="105"/>
        </w:rPr>
        <w:t>look</w:t>
      </w:r>
      <w:r>
        <w:rPr>
          <w:color w:val="2B2A29"/>
          <w:spacing w:val="-13"/>
          <w:w w:val="105"/>
        </w:rPr>
        <w:t xml:space="preserve"> </w:t>
      </w:r>
      <w:r>
        <w:rPr>
          <w:color w:val="2B2A29"/>
          <w:w w:val="105"/>
        </w:rPr>
        <w:t>at</w:t>
      </w:r>
      <w:r>
        <w:rPr>
          <w:color w:val="2B2A29"/>
          <w:spacing w:val="-12"/>
          <w:w w:val="105"/>
        </w:rPr>
        <w:t xml:space="preserve"> </w:t>
      </w:r>
      <w:r>
        <w:rPr>
          <w:color w:val="2B2A29"/>
          <w:w w:val="105"/>
        </w:rPr>
        <w:t>an</w:t>
      </w:r>
      <w:r>
        <w:rPr>
          <w:color w:val="2B2A29"/>
          <w:spacing w:val="-13"/>
          <w:w w:val="105"/>
        </w:rPr>
        <w:t xml:space="preserve"> </w:t>
      </w:r>
      <w:r>
        <w:rPr>
          <w:color w:val="2B2A29"/>
          <w:w w:val="105"/>
        </w:rPr>
        <w:t>example</w:t>
      </w:r>
      <w:r>
        <w:rPr>
          <w:color w:val="2B2A29"/>
          <w:spacing w:val="-12"/>
          <w:w w:val="105"/>
        </w:rPr>
        <w:t xml:space="preserve"> </w:t>
      </w:r>
      <w:r>
        <w:rPr>
          <w:color w:val="2B2A29"/>
          <w:w w:val="105"/>
        </w:rPr>
        <w:t>of</w:t>
      </w:r>
      <w:r>
        <w:rPr>
          <w:color w:val="2B2A29"/>
          <w:spacing w:val="-13"/>
          <w:w w:val="105"/>
        </w:rPr>
        <w:t xml:space="preserve"> </w:t>
      </w:r>
      <w:r>
        <w:rPr>
          <w:color w:val="2B2A29"/>
          <w:w w:val="105"/>
        </w:rPr>
        <w:t>this:</w:t>
      </w:r>
    </w:p>
    <w:p>
      <w:pPr>
        <w:pStyle w:val="11"/>
        <w:spacing w:before="213" w:line="304" w:lineRule="auto"/>
        <w:ind w:left="520" w:right="266" w:firstLine="359"/>
      </w:pPr>
      <w:r>
        <w:rPr>
          <w:color w:val="2B2A29"/>
          <w:w w:val="105"/>
        </w:rPr>
        <w:t>数组索引本身可以通过整数表达式动态给出。例如，我们可以有一个整数变量来引用数组的索引。当我们使用循环填充大数组时</w:t>
      </w:r>
      <w:r>
        <w:rPr>
          <w:color w:val="2B2A29"/>
          <w:spacing w:val="-7"/>
          <w:w w:val="105"/>
        </w:rPr>
        <w:t>，</w:t>
      </w:r>
      <w:r>
        <w:rPr>
          <w:color w:val="2B2A29"/>
          <w:w w:val="105"/>
        </w:rPr>
        <w:t>这特别有用。我们来看一个例子：</w:t>
      </w:r>
    </w:p>
    <w:p>
      <w:r>
        <w:rPr>
          <w:rFonts w:ascii="宋体"/>
          <w:color w:val="2B2A29"/>
        </w:rPr>
        <w:t>int[] mathsScores = [];</w:t>
      </w:r>
      <w:r>
        <w:rPr>
          <w:rFonts w:ascii="宋体"/>
          <w:color w:val="2B2A29"/>
          <w:spacing w:val="-108"/>
        </w:rPr>
        <w:t xml:space="preserve"> </w:t>
      </w:r>
      <w:r>
        <w:rPr>
          <w:rFonts w:ascii="宋体"/>
          <w:color w:val="2B2A29"/>
        </w:rPr>
        <w:t>int i = 0;</w:t>
      </w:r>
    </w:p>
    <w:p>
      <w:pPr>
        <w:pStyle w:val="11"/>
        <w:spacing w:before="141" w:line="273" w:lineRule="auto"/>
        <w:ind w:left="520" w:right="5890"/>
        <w:rPr>
          <w:rFonts w:ascii="宋体"/>
        </w:rPr>
      </w:pPr>
      <w:r>
        <w:rPr>
          <w:rFonts w:ascii="宋体"/>
          <w:color w:val="2B2A29"/>
        </w:rPr>
        <w:t>int[]mathscores=[]；int i=0；</w:t>
      </w:r>
    </w:p>
    <w:p>
      <w:r>
        <w:rPr>
          <w:rFonts w:ascii="宋体"/>
          <w:color w:val="2B2A29"/>
        </w:rPr>
        <w:t>while i &lt; 40 {</w:t>
      </w:r>
    </w:p>
    <w:p>
      <w:pPr>
        <w:pStyle w:val="11"/>
        <w:spacing w:line="279" w:lineRule="exact"/>
        <w:ind w:left="520"/>
        <w:rPr>
          <w:rFonts w:ascii="宋体"/>
        </w:rPr>
      </w:pPr>
      <w:r>
        <w:rPr>
          <w:rFonts w:ascii="宋体"/>
          <w:color w:val="2B2A29"/>
        </w:rPr>
        <w:t>而i&lt;40{</w:t>
      </w:r>
    </w:p>
    <w:p>
      <w:r>
        <w:rPr>
          <w:rFonts w:ascii="宋体"/>
          <w:color w:val="2B2A29"/>
        </w:rPr>
        <w:t>mathsScores[i] = check ints:fromString(io:readln("Enter score: "));</w:t>
      </w:r>
      <w:r>
        <w:rPr>
          <w:rFonts w:ascii="宋体"/>
          <w:color w:val="2B2A29"/>
          <w:spacing w:val="-108"/>
        </w:rPr>
        <w:t xml:space="preserve"> </w:t>
      </w:r>
      <w:r>
        <w:rPr>
          <w:rFonts w:ascii="宋体"/>
          <w:color w:val="2B2A29"/>
        </w:rPr>
        <w:t>i += 1;</w:t>
      </w:r>
    </w:p>
    <w:p>
      <w:pPr>
        <w:pStyle w:val="11"/>
        <w:spacing w:before="38" w:line="273" w:lineRule="auto"/>
        <w:ind w:left="960" w:right="610"/>
        <w:rPr>
          <w:rFonts w:ascii="宋体"/>
        </w:rPr>
      </w:pPr>
      <w:r>
        <w:rPr>
          <w:rFonts w:ascii="宋体"/>
          <w:color w:val="2B2A29"/>
        </w:rPr>
        <w:t>mathscores[i]=检查ints:fromString（io:readln（“输入分数：”））；i+＝1；</w:t>
      </w:r>
    </w:p>
    <w:p>
      <w:r>
        <w:rPr>
          <w:rFonts w:ascii="宋体"/>
          <w:color w:val="2B2A29"/>
          <w:sz w:val="22"/>
        </w:rPr>
        <w:t>}</w:t>
      </w:r>
    </w:p>
    <w:p>
      <w:pPr>
        <w:spacing w:before="0" w:line="280" w:lineRule="exact"/>
        <w:ind w:left="520" w:right="0" w:firstLine="0"/>
        <w:jc w:val="left"/>
        <w:rPr>
          <w:rFonts w:ascii="宋体"/>
          <w:sz w:val="22"/>
        </w:rPr>
      </w:pPr>
      <w:r>
        <w:rPr>
          <w:rFonts w:ascii="宋体"/>
          <w:color w:val="2B2A29"/>
          <w:sz w:val="22"/>
        </w:rPr>
        <w:t>}</w:t>
      </w:r>
    </w:p>
    <w:p>
      <w:r>
        <w:rPr>
          <w:color w:val="2B2A29"/>
          <w:w w:val="105"/>
        </w:rPr>
        <w:t>In</w:t>
      </w:r>
      <w:r>
        <w:rPr>
          <w:color w:val="2B2A29"/>
          <w:spacing w:val="1"/>
          <w:w w:val="105"/>
        </w:rPr>
        <w:t xml:space="preserve"> </w:t>
      </w:r>
      <w:r>
        <w:rPr>
          <w:color w:val="2B2A29"/>
          <w:w w:val="105"/>
        </w:rPr>
        <w:t>the</w:t>
      </w:r>
      <w:r>
        <w:rPr>
          <w:color w:val="2B2A29"/>
          <w:spacing w:val="2"/>
          <w:w w:val="105"/>
        </w:rPr>
        <w:t xml:space="preserve"> </w:t>
      </w:r>
      <w:r>
        <w:rPr>
          <w:color w:val="2B2A29"/>
          <w:w w:val="105"/>
        </w:rPr>
        <w:t>previous</w:t>
      </w:r>
      <w:r>
        <w:rPr>
          <w:color w:val="2B2A29"/>
          <w:spacing w:val="2"/>
          <w:w w:val="105"/>
        </w:rPr>
        <w:t xml:space="preserve"> </w:t>
      </w:r>
      <w:r>
        <w:rPr>
          <w:color w:val="2B2A29"/>
          <w:w w:val="105"/>
        </w:rPr>
        <w:t>code,</w:t>
      </w:r>
      <w:r>
        <w:rPr>
          <w:color w:val="2B2A29"/>
          <w:spacing w:val="2"/>
          <w:w w:val="105"/>
        </w:rPr>
        <w:t xml:space="preserve"> </w:t>
      </w:r>
      <w:r>
        <w:rPr>
          <w:color w:val="2B2A29"/>
          <w:w w:val="105"/>
        </w:rPr>
        <w:t>we</w:t>
      </w:r>
      <w:r>
        <w:rPr>
          <w:color w:val="2B2A29"/>
          <w:spacing w:val="2"/>
          <w:w w:val="105"/>
        </w:rPr>
        <w:t xml:space="preserve"> </w:t>
      </w:r>
      <w:r>
        <w:rPr>
          <w:color w:val="2B2A29"/>
          <w:w w:val="105"/>
        </w:rPr>
        <w:t>do</w:t>
      </w:r>
      <w:r>
        <w:rPr>
          <w:color w:val="2B2A29"/>
          <w:spacing w:val="2"/>
          <w:w w:val="105"/>
        </w:rPr>
        <w:t xml:space="preserve"> </w:t>
      </w:r>
      <w:r>
        <w:rPr>
          <w:color w:val="2B2A29"/>
          <w:w w:val="105"/>
        </w:rPr>
        <w:t>40</w:t>
      </w:r>
      <w:r>
        <w:rPr>
          <w:color w:val="2B2A29"/>
          <w:spacing w:val="2"/>
          <w:w w:val="105"/>
        </w:rPr>
        <w:t xml:space="preserve"> </w:t>
      </w:r>
      <w:r>
        <w:rPr>
          <w:color w:val="2B2A29"/>
          <w:w w:val="105"/>
        </w:rPr>
        <w:t>loop</w:t>
      </w:r>
      <w:r>
        <w:rPr>
          <w:color w:val="2B2A29"/>
          <w:spacing w:val="2"/>
          <w:w w:val="105"/>
        </w:rPr>
        <w:t xml:space="preserve"> </w:t>
      </w:r>
      <w:r>
        <w:rPr>
          <w:color w:val="2B2A29"/>
          <w:w w:val="105"/>
        </w:rPr>
        <w:t>iterations,</w:t>
      </w:r>
      <w:r>
        <w:rPr>
          <w:color w:val="2B2A29"/>
          <w:spacing w:val="2"/>
          <w:w w:val="105"/>
        </w:rPr>
        <w:t xml:space="preserve"> </w:t>
      </w:r>
      <w:r>
        <w:rPr>
          <w:color w:val="2B2A29"/>
          <w:w w:val="105"/>
        </w:rPr>
        <w:t>and</w:t>
      </w:r>
      <w:r>
        <w:rPr>
          <w:color w:val="2B2A29"/>
          <w:spacing w:val="1"/>
          <w:w w:val="105"/>
        </w:rPr>
        <w:t xml:space="preserve"> </w:t>
      </w:r>
      <w:r>
        <w:rPr>
          <w:color w:val="2B2A29"/>
          <w:w w:val="105"/>
        </w:rPr>
        <w:t>then</w:t>
      </w:r>
      <w:r>
        <w:rPr>
          <w:color w:val="2B2A29"/>
          <w:spacing w:val="2"/>
          <w:w w:val="105"/>
        </w:rPr>
        <w:t xml:space="preserve"> </w:t>
      </w:r>
      <w:r>
        <w:rPr>
          <w:color w:val="2B2A29"/>
          <w:w w:val="105"/>
        </w:rPr>
        <w:t>the</w:t>
      </w:r>
      <w:r>
        <w:rPr>
          <w:color w:val="2B2A29"/>
          <w:spacing w:val="2"/>
          <w:w w:val="105"/>
        </w:rPr>
        <w:t xml:space="preserve"> </w:t>
      </w:r>
      <w:r>
        <w:rPr>
          <w:color w:val="2B2A29"/>
          <w:w w:val="105"/>
        </w:rPr>
        <w:t>loop</w:t>
      </w:r>
      <w:r>
        <w:rPr>
          <w:color w:val="2B2A29"/>
          <w:spacing w:val="2"/>
          <w:w w:val="105"/>
        </w:rPr>
        <w:t xml:space="preserve"> </w:t>
      </w:r>
      <w:r>
        <w:rPr>
          <w:color w:val="2B2A29"/>
          <w:w w:val="105"/>
        </w:rPr>
        <w:t>counter</w:t>
      </w:r>
      <w:r>
        <w:rPr>
          <w:color w:val="2B2A29"/>
          <w:spacing w:val="2"/>
          <w:w w:val="105"/>
        </w:rPr>
        <w:t xml:space="preserve"> </w:t>
      </w:r>
      <w:r>
        <w:rPr>
          <w:color w:val="2B2A29"/>
          <w:w w:val="105"/>
        </w:rPr>
        <w:t>is</w:t>
      </w:r>
      <w:r>
        <w:rPr>
          <w:color w:val="2B2A29"/>
          <w:spacing w:val="2"/>
          <w:w w:val="105"/>
        </w:rPr>
        <w:t xml:space="preserve"> </w:t>
      </w:r>
      <w:r>
        <w:rPr>
          <w:color w:val="2B2A29"/>
          <w:w w:val="105"/>
        </w:rPr>
        <w:t xml:space="preserve">used as the index into the array to store the integer value read from the user. The </w:t>
      </w:r>
      <w:r>
        <w:rPr>
          <w:rFonts w:ascii="宋体"/>
          <w:color w:val="2B2A29"/>
          <w:w w:val="105"/>
        </w:rPr>
        <w:t>check</w:t>
      </w:r>
      <w:r>
        <w:rPr>
          <w:rFonts w:ascii="宋体"/>
          <w:color w:val="2B2A29"/>
          <w:spacing w:val="1"/>
          <w:w w:val="105"/>
        </w:rPr>
        <w:t xml:space="preserve"> </w:t>
      </w:r>
      <w:r>
        <w:rPr>
          <w:color w:val="2B2A29"/>
          <w:w w:val="105"/>
        </w:rPr>
        <w:t>keyword</w:t>
      </w:r>
      <w:r>
        <w:rPr>
          <w:color w:val="2B2A29"/>
          <w:spacing w:val="-3"/>
          <w:w w:val="105"/>
        </w:rPr>
        <w:t xml:space="preserve"> </w:t>
      </w:r>
      <w:r>
        <w:rPr>
          <w:color w:val="2B2A29"/>
          <w:w w:val="105"/>
        </w:rPr>
        <w:t>is</w:t>
      </w:r>
      <w:r>
        <w:rPr>
          <w:color w:val="2B2A29"/>
          <w:spacing w:val="-3"/>
          <w:w w:val="105"/>
        </w:rPr>
        <w:t xml:space="preserve"> </w:t>
      </w:r>
      <w:r>
        <w:rPr>
          <w:color w:val="2B2A29"/>
          <w:w w:val="105"/>
        </w:rPr>
        <w:t>used</w:t>
      </w:r>
      <w:r>
        <w:rPr>
          <w:color w:val="2B2A29"/>
          <w:spacing w:val="-2"/>
          <w:w w:val="105"/>
        </w:rPr>
        <w:t xml:space="preserve"> </w:t>
      </w:r>
      <w:r>
        <w:rPr>
          <w:color w:val="2B2A29"/>
          <w:w w:val="105"/>
        </w:rPr>
        <w:t>as</w:t>
      </w:r>
      <w:r>
        <w:rPr>
          <w:color w:val="2B2A29"/>
          <w:spacing w:val="-3"/>
          <w:w w:val="105"/>
        </w:rPr>
        <w:t xml:space="preserve"> </w:t>
      </w:r>
      <w:r>
        <w:rPr>
          <w:color w:val="2B2A29"/>
          <w:w w:val="105"/>
        </w:rPr>
        <w:t>a</w:t>
      </w:r>
      <w:r>
        <w:rPr>
          <w:color w:val="2B2A29"/>
          <w:spacing w:val="-3"/>
          <w:w w:val="105"/>
        </w:rPr>
        <w:t xml:space="preserve"> </w:t>
      </w:r>
      <w:r>
        <w:rPr>
          <w:color w:val="2B2A29"/>
          <w:w w:val="105"/>
        </w:rPr>
        <w:t>special</w:t>
      </w:r>
      <w:r>
        <w:rPr>
          <w:color w:val="2B2A29"/>
          <w:spacing w:val="-2"/>
          <w:w w:val="105"/>
        </w:rPr>
        <w:t xml:space="preserve"> </w:t>
      </w:r>
      <w:r>
        <w:rPr>
          <w:color w:val="2B2A29"/>
          <w:w w:val="105"/>
        </w:rPr>
        <w:t>mechanism</w:t>
      </w:r>
      <w:r>
        <w:rPr>
          <w:color w:val="2B2A29"/>
          <w:spacing w:val="-3"/>
          <w:w w:val="105"/>
        </w:rPr>
        <w:t xml:space="preserve"> </w:t>
      </w:r>
      <w:r>
        <w:rPr>
          <w:color w:val="2B2A29"/>
          <w:w w:val="105"/>
        </w:rPr>
        <w:t>in</w:t>
      </w:r>
      <w:r>
        <w:rPr>
          <w:color w:val="2B2A29"/>
          <w:spacing w:val="-3"/>
          <w:w w:val="105"/>
        </w:rPr>
        <w:t xml:space="preserve"> </w:t>
      </w:r>
      <w:r>
        <w:rPr>
          <w:color w:val="2B2A29"/>
          <w:w w:val="105"/>
        </w:rPr>
        <w:t>error</w:t>
      </w:r>
      <w:r>
        <w:rPr>
          <w:color w:val="2B2A29"/>
          <w:spacing w:val="-2"/>
          <w:w w:val="105"/>
        </w:rPr>
        <w:t xml:space="preserve"> </w:t>
      </w:r>
      <w:r>
        <w:rPr>
          <w:color w:val="2B2A29"/>
          <w:w w:val="105"/>
        </w:rPr>
        <w:t>handling.</w:t>
      </w:r>
      <w:r>
        <w:rPr>
          <w:color w:val="2B2A29"/>
          <w:spacing w:val="-3"/>
          <w:w w:val="105"/>
        </w:rPr>
        <w:t xml:space="preserve"> </w:t>
      </w:r>
      <w:r>
        <w:rPr>
          <w:color w:val="2B2A29"/>
          <w:w w:val="105"/>
        </w:rPr>
        <w:t>The</w:t>
      </w:r>
      <w:r>
        <w:rPr>
          <w:color w:val="2B2A29"/>
          <w:spacing w:val="-3"/>
          <w:w w:val="105"/>
        </w:rPr>
        <w:t xml:space="preserve"> </w:t>
      </w:r>
      <w:r>
        <w:rPr>
          <w:color w:val="2B2A29"/>
          <w:w w:val="105"/>
        </w:rPr>
        <w:t>exact</w:t>
      </w:r>
      <w:r>
        <w:rPr>
          <w:color w:val="2B2A29"/>
          <w:spacing w:val="-2"/>
          <w:w w:val="105"/>
        </w:rPr>
        <w:t xml:space="preserve"> </w:t>
      </w:r>
      <w:r>
        <w:rPr>
          <w:color w:val="2B2A29"/>
          <w:w w:val="105"/>
        </w:rPr>
        <w:t>usage</w:t>
      </w:r>
      <w:r>
        <w:rPr>
          <w:color w:val="2B2A29"/>
          <w:spacing w:val="-3"/>
          <w:w w:val="105"/>
        </w:rPr>
        <w:t xml:space="preserve"> </w:t>
      </w:r>
      <w:r>
        <w:rPr>
          <w:color w:val="2B2A29"/>
          <w:w w:val="105"/>
        </w:rPr>
        <w:t>of</w:t>
      </w:r>
      <w:r>
        <w:rPr>
          <w:color w:val="2B2A29"/>
          <w:spacing w:val="-2"/>
          <w:w w:val="105"/>
        </w:rPr>
        <w:t xml:space="preserve"> </w:t>
      </w:r>
      <w:r>
        <w:rPr>
          <w:color w:val="2B2A29"/>
          <w:w w:val="105"/>
        </w:rPr>
        <w:t>this</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55"/>
          <w:w w:val="105"/>
        </w:rPr>
        <w:t xml:space="preserve"> </w:t>
      </w:r>
      <w:r>
        <w:rPr>
          <w:color w:val="2B2A29"/>
          <w:w w:val="110"/>
        </w:rPr>
        <w:t>explained</w:t>
      </w:r>
      <w:r>
        <w:rPr>
          <w:color w:val="2B2A29"/>
          <w:spacing w:val="-16"/>
          <w:w w:val="110"/>
        </w:rPr>
        <w:t xml:space="preserve"> </w:t>
      </w:r>
      <w:r>
        <w:rPr>
          <w:color w:val="2B2A29"/>
          <w:w w:val="110"/>
        </w:rPr>
        <w:t>in</w:t>
      </w:r>
      <w:r>
        <w:rPr>
          <w:color w:val="2B2A29"/>
          <w:spacing w:val="-16"/>
          <w:w w:val="110"/>
        </w:rPr>
        <w:t xml:space="preserve"> </w:t>
      </w:r>
      <w:r>
        <w:rPr>
          <w:color w:val="2B2A29"/>
          <w:w w:val="110"/>
        </w:rPr>
        <w:t>Chapter</w:t>
      </w:r>
      <w:r>
        <w:rPr>
          <w:color w:val="2B2A29"/>
          <w:spacing w:val="-16"/>
          <w:w w:val="110"/>
        </w:rPr>
        <w:t xml:space="preserve"> </w:t>
      </w:r>
      <w:r>
        <w:rPr>
          <w:color w:val="0000FF"/>
          <w:w w:val="110"/>
        </w:rPr>
        <w:t>5</w:t>
      </w:r>
      <w:r>
        <w:rPr>
          <w:color w:val="2B2A29"/>
          <w:w w:val="110"/>
        </w:rPr>
        <w:t>.</w:t>
      </w:r>
    </w:p>
    <w:p>
      <w:pPr>
        <w:pStyle w:val="11"/>
        <w:spacing w:before="212"/>
        <w:ind w:left="880"/>
      </w:pPr>
      <w:r>
        <w:rPr>
          <w:color w:val="2B2A29"/>
          <w:w w:val="105"/>
        </w:rPr>
        <w:t>在前面的代码中，我们进行</w:t>
      </w:r>
      <w:r>
        <w:rPr>
          <w:color w:val="2B2A29"/>
          <w:spacing w:val="2"/>
          <w:w w:val="105"/>
        </w:rPr>
        <w:t>了</w:t>
      </w:r>
      <w:r>
        <w:rPr>
          <w:color w:val="2B2A29"/>
          <w:w w:val="105"/>
        </w:rPr>
        <w:t>40</w:t>
      </w:r>
      <w:r>
        <w:rPr>
          <w:color w:val="2B2A29"/>
          <w:spacing w:val="2"/>
          <w:w w:val="105"/>
        </w:rPr>
        <w:t>次</w:t>
      </w:r>
      <w:r>
        <w:rPr>
          <w:color w:val="2B2A29"/>
          <w:w w:val="105"/>
        </w:rPr>
        <w:t>循环迭代，然后</w:t>
      </w:r>
      <w:r>
        <w:rPr>
          <w:color w:val="2B2A29"/>
          <w:spacing w:val="2"/>
          <w:w w:val="105"/>
        </w:rPr>
        <w:t>将</w:t>
      </w:r>
      <w:r>
        <w:rPr>
          <w:color w:val="2B2A29"/>
          <w:w w:val="105"/>
        </w:rPr>
        <w:t>循环计</w:t>
      </w:r>
      <w:r>
        <w:rPr>
          <w:color w:val="2B2A29"/>
          <w:spacing w:val="2"/>
          <w:w w:val="105"/>
        </w:rPr>
        <w:t>数</w:t>
      </w:r>
      <w:r>
        <w:rPr>
          <w:color w:val="2B2A29"/>
          <w:w w:val="105"/>
        </w:rPr>
        <w:t>器用作数组的索引，以存储从用户读取的整数值。</w:t>
      </w:r>
      <w:r>
        <w:rPr>
          <w:rFonts w:ascii="宋体"/>
          <w:color w:val="2B2A29"/>
          <w:w w:val="105"/>
        </w:rPr>
        <w:t>check</w:t>
      </w:r>
      <w:r>
        <w:rPr>
          <w:color w:val="2B2A29"/>
          <w:w w:val="105"/>
        </w:rPr>
        <w:t>关键字用作错误处理中</w:t>
      </w:r>
      <w:r>
        <w:rPr>
          <w:color w:val="2B2A29"/>
          <w:spacing w:val="-3"/>
          <w:w w:val="105"/>
        </w:rPr>
        <w:t>的</w:t>
      </w:r>
      <w:r>
        <w:rPr>
          <w:color w:val="2B2A29"/>
          <w:w w:val="105"/>
        </w:rPr>
        <w:t>一</w:t>
      </w:r>
      <w:r>
        <w:rPr>
          <w:color w:val="2B2A29"/>
          <w:spacing w:val="-3"/>
          <w:w w:val="105"/>
        </w:rPr>
        <w:t>种</w:t>
      </w:r>
      <w:r>
        <w:rPr>
          <w:color w:val="2B2A29"/>
          <w:w w:val="105"/>
        </w:rPr>
        <w:t>特殊机制。具体用法将</w:t>
      </w:r>
      <w:r>
        <w:rPr>
          <w:color w:val="2B2A29"/>
          <w:w w:val="110"/>
        </w:rPr>
        <w:t>在</w:t>
      </w:r>
      <w:r>
        <w:rPr>
          <w:color w:val="0000FF"/>
          <w:w w:val="110"/>
        </w:rPr>
        <w:t>第5</w:t>
      </w:r>
      <w:r>
        <w:rPr>
          <w:color w:val="2B2A29"/>
          <w:w w:val="110"/>
        </w:rPr>
        <w:t>章中解释。</w:t>
      </w:r>
    </w:p>
    <w:p>
      <w:pPr>
        <w:pStyle w:val="11"/>
        <w:spacing w:before="7"/>
        <w:rPr>
          <w:sz w:val="30"/>
        </w:rPr>
      </w:pPr>
    </w:p>
    <w:p>
      <w:r>
        <w:rPr>
          <w:color w:val="2B2A29"/>
          <w:w w:val="80"/>
        </w:rPr>
        <w:t>Array</w:t>
      </w:r>
      <w:r>
        <w:rPr>
          <w:color w:val="2B2A29"/>
          <w:spacing w:val="30"/>
          <w:w w:val="80"/>
        </w:rPr>
        <w:t xml:space="preserve"> </w:t>
      </w:r>
      <w:r>
        <w:rPr>
          <w:color w:val="2B2A29"/>
          <w:w w:val="80"/>
        </w:rPr>
        <w:t>Creation</w:t>
      </w:r>
      <w:r>
        <w:rPr>
          <w:color w:val="2B2A29"/>
          <w:spacing w:val="31"/>
          <w:w w:val="80"/>
        </w:rPr>
        <w:t xml:space="preserve"> </w:t>
      </w:r>
      <w:r>
        <w:rPr>
          <w:color w:val="2B2A29"/>
          <w:w w:val="80"/>
        </w:rPr>
        <w:t>Modes</w:t>
      </w:r>
    </w:p>
    <w:p>
      <w:pPr>
        <w:pStyle w:val="5"/>
      </w:pPr>
      <w:r>
        <w:rPr>
          <w:color w:val="2B2A29"/>
          <w:w w:val="80"/>
        </w:rPr>
        <w:t>阵列创建模式</w:t>
      </w:r>
    </w:p>
    <w:p>
      <w:r>
        <w:rPr>
          <w:color w:val="2B2A29"/>
          <w:w w:val="105"/>
        </w:rPr>
        <w:t>There</w:t>
      </w:r>
      <w:r>
        <w:rPr>
          <w:color w:val="2B2A29"/>
          <w:spacing w:val="-3"/>
          <w:w w:val="105"/>
        </w:rPr>
        <w:t xml:space="preserve"> </w:t>
      </w:r>
      <w:r>
        <w:rPr>
          <w:color w:val="2B2A29"/>
          <w:w w:val="105"/>
        </w:rPr>
        <w:t>are</w:t>
      </w:r>
      <w:r>
        <w:rPr>
          <w:color w:val="2B2A29"/>
          <w:spacing w:val="-2"/>
          <w:w w:val="105"/>
        </w:rPr>
        <w:t xml:space="preserve"> </w:t>
      </w:r>
      <w:r>
        <w:rPr>
          <w:color w:val="2B2A29"/>
          <w:w w:val="105"/>
        </w:rPr>
        <w:t>two</w:t>
      </w:r>
      <w:r>
        <w:rPr>
          <w:color w:val="2B2A29"/>
          <w:spacing w:val="-3"/>
          <w:w w:val="105"/>
        </w:rPr>
        <w:t xml:space="preserve"> </w:t>
      </w:r>
      <w:r>
        <w:rPr>
          <w:color w:val="2B2A29"/>
          <w:w w:val="105"/>
        </w:rPr>
        <w:t>approaches</w:t>
      </w:r>
      <w:r>
        <w:rPr>
          <w:color w:val="2B2A29"/>
          <w:spacing w:val="-2"/>
          <w:w w:val="105"/>
        </w:rPr>
        <w:t xml:space="preserve"> </w:t>
      </w:r>
      <w:r>
        <w:rPr>
          <w:color w:val="2B2A29"/>
          <w:w w:val="105"/>
        </w:rPr>
        <w:t>to</w:t>
      </w:r>
      <w:r>
        <w:rPr>
          <w:color w:val="2B2A29"/>
          <w:spacing w:val="-3"/>
          <w:w w:val="105"/>
        </w:rPr>
        <w:t xml:space="preserve"> </w:t>
      </w:r>
      <w:r>
        <w:rPr>
          <w:color w:val="2B2A29"/>
          <w:w w:val="105"/>
        </w:rPr>
        <w:t>creating</w:t>
      </w:r>
      <w:r>
        <w:rPr>
          <w:color w:val="2B2A29"/>
          <w:spacing w:val="-2"/>
          <w:w w:val="105"/>
        </w:rPr>
        <w:t xml:space="preserve"> </w:t>
      </w:r>
      <w:r>
        <w:rPr>
          <w:color w:val="2B2A29"/>
          <w:w w:val="105"/>
        </w:rPr>
        <w:t>arrays</w:t>
      </w:r>
      <w:r>
        <w:rPr>
          <w:color w:val="2B2A29"/>
          <w:spacing w:val="-3"/>
          <w:w w:val="105"/>
        </w:rPr>
        <w:t xml:space="preserve"> </w:t>
      </w:r>
      <w:r>
        <w:rPr>
          <w:color w:val="2B2A29"/>
          <w:w w:val="105"/>
        </w:rPr>
        <w:t>based</w:t>
      </w:r>
      <w:r>
        <w:rPr>
          <w:color w:val="2B2A29"/>
          <w:spacing w:val="-2"/>
          <w:w w:val="105"/>
        </w:rPr>
        <w:t xml:space="preserve"> </w:t>
      </w:r>
      <w:r>
        <w:rPr>
          <w:color w:val="2B2A29"/>
          <w:w w:val="105"/>
        </w:rPr>
        <w:t>on</w:t>
      </w:r>
      <w:r>
        <w:rPr>
          <w:color w:val="2B2A29"/>
          <w:spacing w:val="-3"/>
          <w:w w:val="105"/>
        </w:rPr>
        <w:t xml:space="preserve"> </w:t>
      </w:r>
      <w:r>
        <w:rPr>
          <w:color w:val="2B2A29"/>
          <w:w w:val="105"/>
        </w:rPr>
        <w:t>the</w:t>
      </w:r>
      <w:r>
        <w:rPr>
          <w:color w:val="2B2A29"/>
          <w:spacing w:val="-2"/>
          <w:w w:val="105"/>
        </w:rPr>
        <w:t xml:space="preserve"> </w:t>
      </w:r>
      <w:r>
        <w:rPr>
          <w:color w:val="2B2A29"/>
          <w:w w:val="105"/>
        </w:rPr>
        <w:t>behavior</w:t>
      </w:r>
      <w:r>
        <w:rPr>
          <w:color w:val="2B2A29"/>
          <w:spacing w:val="-3"/>
          <w:w w:val="105"/>
        </w:rPr>
        <w:t xml:space="preserve"> </w:t>
      </w:r>
      <w:r>
        <w:rPr>
          <w:color w:val="2B2A29"/>
          <w:w w:val="105"/>
        </w:rPr>
        <w:t>of</w:t>
      </w:r>
      <w:r>
        <w:rPr>
          <w:color w:val="2B2A29"/>
          <w:spacing w:val="-2"/>
          <w:w w:val="105"/>
        </w:rPr>
        <w:t xml:space="preserve"> </w:t>
      </w:r>
      <w:r>
        <w:rPr>
          <w:color w:val="2B2A29"/>
          <w:w w:val="105"/>
        </w:rPr>
        <w:t>array</w:t>
      </w:r>
      <w:r>
        <w:rPr>
          <w:color w:val="2B2A29"/>
          <w:spacing w:val="-3"/>
          <w:w w:val="105"/>
        </w:rPr>
        <w:t xml:space="preserve"> </w:t>
      </w:r>
      <w:r>
        <w:rPr>
          <w:color w:val="2B2A29"/>
          <w:w w:val="105"/>
        </w:rPr>
        <w:t>lengths.</w:t>
      </w:r>
      <w:r>
        <w:rPr>
          <w:color w:val="2B2A29"/>
          <w:spacing w:val="-2"/>
          <w:w w:val="105"/>
        </w:rPr>
        <w:t xml:space="preserve"> </w:t>
      </w:r>
      <w:r>
        <w:rPr>
          <w:color w:val="2B2A29"/>
          <w:w w:val="105"/>
        </w:rPr>
        <w:t>Let’s</w:t>
      </w:r>
      <w:r>
        <w:rPr>
          <w:color w:val="2B2A29"/>
          <w:spacing w:val="-55"/>
          <w:w w:val="105"/>
        </w:rPr>
        <w:t xml:space="preserve"> </w:t>
      </w:r>
      <w:r>
        <w:rPr>
          <w:color w:val="2B2A29"/>
          <w:w w:val="105"/>
        </w:rPr>
        <w:t>see</w:t>
      </w:r>
      <w:r>
        <w:rPr>
          <w:color w:val="2B2A29"/>
          <w:spacing w:val="-12"/>
          <w:w w:val="105"/>
        </w:rPr>
        <w:t xml:space="preserve"> </w:t>
      </w:r>
      <w:r>
        <w:rPr>
          <w:color w:val="2B2A29"/>
          <w:w w:val="105"/>
        </w:rPr>
        <w:t>the</w:t>
      </w:r>
      <w:r>
        <w:rPr>
          <w:color w:val="2B2A29"/>
          <w:spacing w:val="-12"/>
          <w:w w:val="105"/>
        </w:rPr>
        <w:t xml:space="preserve"> </w:t>
      </w:r>
      <w:r>
        <w:rPr>
          <w:color w:val="2B2A29"/>
          <w:w w:val="105"/>
        </w:rPr>
        <w:t>functionality</w:t>
      </w:r>
      <w:r>
        <w:rPr>
          <w:color w:val="2B2A29"/>
          <w:spacing w:val="-12"/>
          <w:w w:val="105"/>
        </w:rPr>
        <w:t xml:space="preserve"> </w:t>
      </w:r>
      <w:r>
        <w:rPr>
          <w:color w:val="2B2A29"/>
          <w:w w:val="105"/>
        </w:rPr>
        <w:t>of</w:t>
      </w:r>
      <w:r>
        <w:rPr>
          <w:color w:val="2B2A29"/>
          <w:spacing w:val="-12"/>
          <w:w w:val="105"/>
        </w:rPr>
        <w:t xml:space="preserve"> </w:t>
      </w:r>
      <w:r>
        <w:rPr>
          <w:color w:val="2B2A29"/>
          <w:w w:val="105"/>
        </w:rPr>
        <w:t>each</w:t>
      </w:r>
      <w:r>
        <w:rPr>
          <w:color w:val="2B2A29"/>
          <w:spacing w:val="-12"/>
          <w:w w:val="105"/>
        </w:rPr>
        <w:t xml:space="preserve"> </w:t>
      </w:r>
      <w:r>
        <w:rPr>
          <w:color w:val="2B2A29"/>
          <w:w w:val="105"/>
        </w:rPr>
        <w:t>option.</w:t>
      </w:r>
    </w:p>
    <w:p>
      <w:pPr>
        <w:pStyle w:val="11"/>
        <w:spacing w:before="198" w:line="304" w:lineRule="auto"/>
        <w:ind w:left="520"/>
      </w:pPr>
      <w:r>
        <w:rPr>
          <w:color w:val="2B2A29"/>
          <w:w w:val="105"/>
        </w:rPr>
        <w:t>有两</w:t>
      </w:r>
      <w:r>
        <w:rPr>
          <w:color w:val="2B2A29"/>
          <w:spacing w:val="-3"/>
          <w:w w:val="105"/>
        </w:rPr>
        <w:t>种</w:t>
      </w:r>
      <w:r>
        <w:rPr>
          <w:color w:val="2B2A29"/>
          <w:w w:val="105"/>
        </w:rPr>
        <w:t>方法</w:t>
      </w:r>
      <w:r>
        <w:rPr>
          <w:color w:val="2B2A29"/>
          <w:spacing w:val="-2"/>
          <w:w w:val="105"/>
        </w:rPr>
        <w:t>可以</w:t>
      </w:r>
      <w:r>
        <w:rPr>
          <w:color w:val="2B2A29"/>
          <w:w w:val="105"/>
        </w:rPr>
        <w:t>根据数组长度的行为创建数组。让我们看看每个选项的功能。</w:t>
      </w:r>
    </w:p>
    <w:p>
      <w:pPr>
        <w:pStyle w:val="11"/>
        <w:spacing w:before="4"/>
        <w:rPr>
          <w:sz w:val="19"/>
        </w:rPr>
      </w:pPr>
    </w:p>
    <w:p>
      <w:r>
        <w:rPr>
          <w:color w:val="2B2A29"/>
          <w:w w:val="80"/>
        </w:rPr>
        <w:t>Dynamic-Length</w:t>
      </w:r>
      <w:r>
        <w:rPr>
          <w:color w:val="2B2A29"/>
          <w:spacing w:val="50"/>
          <w:w w:val="80"/>
        </w:rPr>
        <w:t xml:space="preserve"> </w:t>
      </w:r>
      <w:r>
        <w:rPr>
          <w:color w:val="2B2A29"/>
          <w:w w:val="80"/>
        </w:rPr>
        <w:t>Arrays</w:t>
      </w:r>
    </w:p>
    <w:p>
      <w:pPr>
        <w:pStyle w:val="7"/>
        <w:ind w:left="519"/>
      </w:pPr>
      <w:r>
        <w:rPr>
          <w:color w:val="2B2A29"/>
          <w:w w:val="80"/>
        </w:rPr>
        <w:t>动态长度阵列</w:t>
      </w:r>
    </w:p>
    <w:p>
      <w:r>
        <w:rPr>
          <w:color w:val="2B2A29"/>
          <w:w w:val="105"/>
        </w:rPr>
        <w:t>If we do not provide an explicit array length in the array type descriptor, the array</w:t>
      </w:r>
      <w:r>
        <w:rPr>
          <w:color w:val="2B2A29"/>
          <w:spacing w:val="1"/>
          <w:w w:val="105"/>
        </w:rPr>
        <w:t xml:space="preserve"> </w:t>
      </w:r>
      <w:r>
        <w:rPr>
          <w:color w:val="2B2A29"/>
          <w:w w:val="105"/>
        </w:rPr>
        <w:t>length</w:t>
      </w:r>
      <w:r>
        <w:rPr>
          <w:color w:val="2B2A29"/>
          <w:spacing w:val="7"/>
          <w:w w:val="105"/>
        </w:rPr>
        <w:t xml:space="preserve"> </w:t>
      </w:r>
      <w:r>
        <w:rPr>
          <w:color w:val="2B2A29"/>
          <w:w w:val="105"/>
        </w:rPr>
        <w:t>becomes</w:t>
      </w:r>
      <w:r>
        <w:rPr>
          <w:color w:val="2B2A29"/>
          <w:spacing w:val="8"/>
          <w:w w:val="105"/>
        </w:rPr>
        <w:t xml:space="preserve"> </w:t>
      </w:r>
      <w:r>
        <w:rPr>
          <w:color w:val="2B2A29"/>
          <w:w w:val="105"/>
        </w:rPr>
        <w:t>dynamic.</w:t>
      </w:r>
      <w:r>
        <w:rPr>
          <w:color w:val="2B2A29"/>
          <w:spacing w:val="7"/>
          <w:w w:val="105"/>
        </w:rPr>
        <w:t xml:space="preserve"> </w:t>
      </w:r>
      <w:r>
        <w:rPr>
          <w:color w:val="2B2A29"/>
          <w:w w:val="105"/>
        </w:rPr>
        <w:t>This</w:t>
      </w:r>
      <w:r>
        <w:rPr>
          <w:color w:val="2B2A29"/>
          <w:spacing w:val="8"/>
          <w:w w:val="105"/>
        </w:rPr>
        <w:t xml:space="preserve"> </w:t>
      </w:r>
      <w:r>
        <w:rPr>
          <w:color w:val="2B2A29"/>
          <w:w w:val="105"/>
        </w:rPr>
        <w:t>is</w:t>
      </w:r>
      <w:r>
        <w:rPr>
          <w:color w:val="2B2A29"/>
          <w:spacing w:val="8"/>
          <w:w w:val="105"/>
        </w:rPr>
        <w:t xml:space="preserve"> </w:t>
      </w:r>
      <w:r>
        <w:rPr>
          <w:color w:val="2B2A29"/>
          <w:w w:val="105"/>
        </w:rPr>
        <w:t>the</w:t>
      </w:r>
      <w:r>
        <w:rPr>
          <w:color w:val="2B2A29"/>
          <w:spacing w:val="7"/>
          <w:w w:val="105"/>
        </w:rPr>
        <w:t xml:space="preserve"> </w:t>
      </w:r>
      <w:r>
        <w:rPr>
          <w:color w:val="2B2A29"/>
          <w:w w:val="105"/>
        </w:rPr>
        <w:t>approach</w:t>
      </w:r>
      <w:r>
        <w:rPr>
          <w:color w:val="2B2A29"/>
          <w:spacing w:val="8"/>
          <w:w w:val="105"/>
        </w:rPr>
        <w:t xml:space="preserve"> </w:t>
      </w:r>
      <w:r>
        <w:rPr>
          <w:color w:val="2B2A29"/>
          <w:w w:val="105"/>
        </w:rPr>
        <w:t>we</w:t>
      </w:r>
      <w:r>
        <w:rPr>
          <w:color w:val="2B2A29"/>
          <w:spacing w:val="8"/>
          <w:w w:val="105"/>
        </w:rPr>
        <w:t xml:space="preserve"> </w:t>
      </w:r>
      <w:r>
        <w:rPr>
          <w:color w:val="2B2A29"/>
          <w:w w:val="105"/>
        </w:rPr>
        <w:t>used</w:t>
      </w:r>
      <w:r>
        <w:rPr>
          <w:color w:val="2B2A29"/>
          <w:spacing w:val="7"/>
          <w:w w:val="105"/>
        </w:rPr>
        <w:t xml:space="preserve"> </w:t>
      </w:r>
      <w:r>
        <w:rPr>
          <w:color w:val="2B2A29"/>
          <w:w w:val="105"/>
        </w:rPr>
        <w:t>in</w:t>
      </w:r>
      <w:r>
        <w:rPr>
          <w:color w:val="2B2A29"/>
          <w:spacing w:val="8"/>
          <w:w w:val="105"/>
        </w:rPr>
        <w:t xml:space="preserve"> </w:t>
      </w:r>
      <w:r>
        <w:rPr>
          <w:color w:val="2B2A29"/>
          <w:w w:val="105"/>
        </w:rPr>
        <w:t>our</w:t>
      </w:r>
      <w:r>
        <w:rPr>
          <w:color w:val="2B2A29"/>
          <w:spacing w:val="8"/>
          <w:w w:val="105"/>
        </w:rPr>
        <w:t xml:space="preserve"> </w:t>
      </w:r>
      <w:r>
        <w:rPr>
          <w:color w:val="2B2A29"/>
          <w:w w:val="105"/>
        </w:rPr>
        <w:t>earlier</w:t>
      </w:r>
      <w:r>
        <w:rPr>
          <w:color w:val="2B2A29"/>
          <w:spacing w:val="7"/>
          <w:w w:val="105"/>
        </w:rPr>
        <w:t xml:space="preserve"> </w:t>
      </w:r>
      <w:r>
        <w:rPr>
          <w:color w:val="2B2A29"/>
          <w:w w:val="105"/>
        </w:rPr>
        <w:t>examples.</w:t>
      </w:r>
      <w:r>
        <w:rPr>
          <w:color w:val="2B2A29"/>
          <w:spacing w:val="8"/>
          <w:w w:val="105"/>
        </w:rPr>
        <w:t xml:space="preserve"> </w:t>
      </w:r>
      <w:r>
        <w:rPr>
          <w:color w:val="2B2A29"/>
          <w:w w:val="105"/>
        </w:rPr>
        <w:t>In</w:t>
      </w:r>
      <w:r>
        <w:rPr>
          <w:color w:val="2B2A29"/>
          <w:spacing w:val="1"/>
          <w:w w:val="105"/>
        </w:rPr>
        <w:t xml:space="preserve"> </w:t>
      </w:r>
      <w:r>
        <w:rPr>
          <w:color w:val="2B2A29"/>
          <w:w w:val="105"/>
        </w:rPr>
        <w:t>this</w:t>
      </w:r>
      <w:r>
        <w:rPr>
          <w:color w:val="2B2A29"/>
          <w:spacing w:val="4"/>
          <w:w w:val="105"/>
        </w:rPr>
        <w:t xml:space="preserve"> </w:t>
      </w:r>
      <w:r>
        <w:rPr>
          <w:color w:val="2B2A29"/>
          <w:w w:val="105"/>
        </w:rPr>
        <w:t>format,</w:t>
      </w:r>
      <w:r>
        <w:rPr>
          <w:color w:val="2B2A29"/>
          <w:spacing w:val="5"/>
          <w:w w:val="105"/>
        </w:rPr>
        <w:t xml:space="preserve"> </w:t>
      </w:r>
      <w:r>
        <w:rPr>
          <w:color w:val="2B2A29"/>
          <w:w w:val="105"/>
        </w:rPr>
        <w:t>the</w:t>
      </w:r>
      <w:r>
        <w:rPr>
          <w:color w:val="2B2A29"/>
          <w:spacing w:val="5"/>
          <w:w w:val="105"/>
        </w:rPr>
        <w:t xml:space="preserve"> </w:t>
      </w:r>
      <w:r>
        <w:rPr>
          <w:color w:val="2B2A29"/>
          <w:w w:val="105"/>
        </w:rPr>
        <w:t>array</w:t>
      </w:r>
      <w:r>
        <w:rPr>
          <w:color w:val="2B2A29"/>
          <w:spacing w:val="4"/>
          <w:w w:val="105"/>
        </w:rPr>
        <w:t xml:space="preserve"> </w:t>
      </w:r>
      <w:r>
        <w:rPr>
          <w:color w:val="2B2A29"/>
          <w:w w:val="105"/>
        </w:rPr>
        <w:t>type</w:t>
      </w:r>
      <w:r>
        <w:rPr>
          <w:color w:val="2B2A29"/>
          <w:spacing w:val="5"/>
          <w:w w:val="105"/>
        </w:rPr>
        <w:t xml:space="preserve"> </w:t>
      </w:r>
      <w:r>
        <w:rPr>
          <w:color w:val="2B2A29"/>
          <w:w w:val="105"/>
        </w:rPr>
        <w:t>descriptor</w:t>
      </w:r>
      <w:r>
        <w:rPr>
          <w:color w:val="2B2A29"/>
          <w:spacing w:val="5"/>
          <w:w w:val="105"/>
        </w:rPr>
        <w:t xml:space="preserve"> </w:t>
      </w:r>
      <w:r>
        <w:rPr>
          <w:color w:val="2B2A29"/>
          <w:w w:val="105"/>
        </w:rPr>
        <w:t>does</w:t>
      </w:r>
      <w:r>
        <w:rPr>
          <w:color w:val="2B2A29"/>
          <w:spacing w:val="4"/>
          <w:w w:val="105"/>
        </w:rPr>
        <w:t xml:space="preserve"> </w:t>
      </w:r>
      <w:r>
        <w:rPr>
          <w:color w:val="2B2A29"/>
          <w:w w:val="105"/>
        </w:rPr>
        <w:t>not</w:t>
      </w:r>
      <w:r>
        <w:rPr>
          <w:color w:val="2B2A29"/>
          <w:spacing w:val="5"/>
          <w:w w:val="105"/>
        </w:rPr>
        <w:t xml:space="preserve"> </w:t>
      </w:r>
      <w:r>
        <w:rPr>
          <w:color w:val="2B2A29"/>
          <w:w w:val="105"/>
        </w:rPr>
        <w:t>mention</w:t>
      </w:r>
      <w:r>
        <w:rPr>
          <w:color w:val="2B2A29"/>
          <w:spacing w:val="5"/>
          <w:w w:val="105"/>
        </w:rPr>
        <w:t xml:space="preserve"> </w:t>
      </w:r>
      <w:r>
        <w:rPr>
          <w:color w:val="2B2A29"/>
          <w:w w:val="105"/>
        </w:rPr>
        <w:t>any</w:t>
      </w:r>
      <w:r>
        <w:rPr>
          <w:color w:val="2B2A29"/>
          <w:spacing w:val="5"/>
          <w:w w:val="105"/>
        </w:rPr>
        <w:t xml:space="preserve"> </w:t>
      </w:r>
      <w:r>
        <w:rPr>
          <w:color w:val="2B2A29"/>
          <w:w w:val="105"/>
        </w:rPr>
        <w:t>integer</w:t>
      </w:r>
      <w:r>
        <w:rPr>
          <w:color w:val="2B2A29"/>
          <w:spacing w:val="4"/>
          <w:w w:val="105"/>
        </w:rPr>
        <w:t xml:space="preserve"> </w:t>
      </w:r>
      <w:r>
        <w:rPr>
          <w:color w:val="2B2A29"/>
          <w:w w:val="105"/>
        </w:rPr>
        <w:t>value</w:t>
      </w:r>
      <w:r>
        <w:rPr>
          <w:color w:val="2B2A29"/>
          <w:spacing w:val="5"/>
          <w:w w:val="105"/>
        </w:rPr>
        <w:t xml:space="preserve"> </w:t>
      </w:r>
      <w:r>
        <w:rPr>
          <w:color w:val="2B2A29"/>
          <w:w w:val="105"/>
        </w:rPr>
        <w:t>between</w:t>
      </w:r>
      <w:r>
        <w:rPr>
          <w:color w:val="2B2A29"/>
          <w:spacing w:val="5"/>
          <w:w w:val="105"/>
        </w:rPr>
        <w:t xml:space="preserve"> </w:t>
      </w:r>
      <w:r>
        <w:rPr>
          <w:color w:val="2B2A29"/>
          <w:w w:val="105"/>
        </w:rPr>
        <w:t>the</w:t>
      </w:r>
      <w:r>
        <w:rPr>
          <w:color w:val="2B2A29"/>
          <w:spacing w:val="1"/>
          <w:w w:val="105"/>
        </w:rPr>
        <w:t xml:space="preserve"> </w:t>
      </w:r>
      <w:r>
        <w:rPr>
          <w:color w:val="2B2A29"/>
          <w:w w:val="105"/>
        </w:rPr>
        <w:t>square brackets, and the array size dynamically increases as we assign values to the</w:t>
      </w:r>
      <w:r>
        <w:rPr>
          <w:color w:val="2B2A29"/>
          <w:spacing w:val="1"/>
          <w:w w:val="105"/>
        </w:rPr>
        <w:t xml:space="preserve"> </w:t>
      </w:r>
      <w:r>
        <w:rPr>
          <w:color w:val="2B2A29"/>
          <w:w w:val="105"/>
        </w:rPr>
        <w:t>array</w:t>
      </w:r>
      <w:r>
        <w:rPr>
          <w:color w:val="2B2A29"/>
          <w:spacing w:val="-3"/>
          <w:w w:val="105"/>
        </w:rPr>
        <w:t xml:space="preserve"> </w:t>
      </w:r>
      <w:r>
        <w:rPr>
          <w:color w:val="2B2A29"/>
          <w:w w:val="105"/>
        </w:rPr>
        <w:t>elements.</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RHS</w:t>
      </w:r>
      <w:r>
        <w:rPr>
          <w:color w:val="2B2A29"/>
          <w:spacing w:val="-2"/>
          <w:w w:val="105"/>
        </w:rPr>
        <w:t xml:space="preserve"> </w:t>
      </w:r>
      <w:r>
        <w:rPr>
          <w:color w:val="2B2A29"/>
          <w:w w:val="105"/>
        </w:rPr>
        <w:t>value</w:t>
      </w:r>
      <w:r>
        <w:rPr>
          <w:color w:val="2B2A29"/>
          <w:spacing w:val="-3"/>
          <w:w w:val="105"/>
        </w:rPr>
        <w:t xml:space="preserve"> </w:t>
      </w:r>
      <w:r>
        <w:rPr>
          <w:color w:val="2B2A29"/>
          <w:w w:val="105"/>
        </w:rPr>
        <w:t>when</w:t>
      </w:r>
      <w:r>
        <w:rPr>
          <w:color w:val="2B2A29"/>
          <w:spacing w:val="-3"/>
          <w:w w:val="105"/>
        </w:rPr>
        <w:t xml:space="preserve"> </w:t>
      </w:r>
      <w:r>
        <w:rPr>
          <w:color w:val="2B2A29"/>
          <w:w w:val="105"/>
        </w:rPr>
        <w:t>declaring</w:t>
      </w:r>
      <w:r>
        <w:rPr>
          <w:color w:val="2B2A29"/>
          <w:spacing w:val="-2"/>
          <w:w w:val="105"/>
        </w:rPr>
        <w:t xml:space="preserve"> </w:t>
      </w:r>
      <w:r>
        <w:rPr>
          <w:color w:val="2B2A29"/>
          <w:w w:val="105"/>
        </w:rPr>
        <w:t>the</w:t>
      </w:r>
      <w:r>
        <w:rPr>
          <w:color w:val="2B2A29"/>
          <w:spacing w:val="-3"/>
          <w:w w:val="105"/>
        </w:rPr>
        <w:t xml:space="preserve"> </w:t>
      </w:r>
      <w:r>
        <w:rPr>
          <w:color w:val="2B2A29"/>
          <w:w w:val="105"/>
        </w:rPr>
        <w:t>array</w:t>
      </w:r>
      <w:r>
        <w:rPr>
          <w:color w:val="2B2A29"/>
          <w:spacing w:val="-2"/>
          <w:w w:val="105"/>
        </w:rPr>
        <w:t xml:space="preserve"> </w:t>
      </w:r>
      <w:r>
        <w:rPr>
          <w:color w:val="2B2A29"/>
          <w:w w:val="105"/>
        </w:rPr>
        <w:t>variable,</w:t>
      </w:r>
      <w:r>
        <w:rPr>
          <w:color w:val="2B2A29"/>
          <w:spacing w:val="-3"/>
          <w:w w:val="105"/>
        </w:rPr>
        <w:t xml:space="preserve"> </w:t>
      </w:r>
      <w:r>
        <w:rPr>
          <w:color w:val="2B2A29"/>
          <w:w w:val="105"/>
        </w:rPr>
        <w:t>we</w:t>
      </w:r>
      <w:r>
        <w:rPr>
          <w:color w:val="2B2A29"/>
          <w:spacing w:val="-2"/>
          <w:w w:val="105"/>
        </w:rPr>
        <w:t xml:space="preserve"> </w:t>
      </w:r>
      <w:r>
        <w:rPr>
          <w:color w:val="2B2A29"/>
          <w:w w:val="105"/>
        </w:rPr>
        <w:t>can</w:t>
      </w:r>
      <w:r>
        <w:rPr>
          <w:color w:val="2B2A29"/>
          <w:spacing w:val="-3"/>
          <w:w w:val="105"/>
        </w:rPr>
        <w:t xml:space="preserve"> </w:t>
      </w:r>
      <w:r>
        <w:rPr>
          <w:color w:val="2B2A29"/>
          <w:w w:val="105"/>
        </w:rPr>
        <w:t>provide</w:t>
      </w:r>
      <w:r>
        <w:rPr>
          <w:color w:val="2B2A29"/>
          <w:spacing w:val="-3"/>
          <w:w w:val="105"/>
        </w:rPr>
        <w:t xml:space="preserve"> </w:t>
      </w:r>
      <w:r>
        <w:rPr>
          <w:color w:val="2B2A29"/>
          <w:w w:val="105"/>
        </w:rPr>
        <w:t>an</w:t>
      </w:r>
    </w:p>
    <w:p>
      <w:pPr>
        <w:pStyle w:val="11"/>
        <w:spacing w:before="207" w:line="304" w:lineRule="auto"/>
        <w:ind w:left="520" w:right="431"/>
      </w:pPr>
      <w:r>
        <w:rPr>
          <w:color w:val="2B2A29"/>
          <w:w w:val="105"/>
        </w:rPr>
        <w:t>如果我们不在数组类型描述符中提供显式数组长度，则数组长度</w:t>
      </w:r>
      <w:r>
        <w:rPr>
          <w:color w:val="2B2A29"/>
          <w:spacing w:val="7"/>
          <w:w w:val="105"/>
        </w:rPr>
        <w:t>将</w:t>
      </w:r>
      <w:r>
        <w:rPr>
          <w:color w:val="2B2A29"/>
          <w:w w:val="105"/>
        </w:rPr>
        <w:t>变为动态的。这是我们在前面的示例中使用</w:t>
      </w:r>
      <w:r>
        <w:rPr>
          <w:color w:val="2B2A29"/>
          <w:spacing w:val="7"/>
          <w:w w:val="105"/>
        </w:rPr>
        <w:t>的</w:t>
      </w:r>
      <w:r>
        <w:rPr>
          <w:color w:val="2B2A29"/>
          <w:w w:val="105"/>
        </w:rPr>
        <w:t>方法。在这种格式中，数组类型描述符不提及方括号之间</w:t>
      </w:r>
      <w:r>
        <w:rPr>
          <w:color w:val="2B2A29"/>
          <w:spacing w:val="5"/>
          <w:w w:val="105"/>
        </w:rPr>
        <w:t>的</w:t>
      </w:r>
      <w:r>
        <w:rPr>
          <w:color w:val="2B2A29"/>
          <w:w w:val="105"/>
        </w:rPr>
        <w:t>任何整数值，并且当我们向数组元素赋值时，数组大小会动态增加。在声明数组变量时</w:t>
      </w:r>
      <w:r>
        <w:rPr>
          <w:color w:val="2B2A29"/>
          <w:spacing w:val="-3"/>
          <w:w w:val="105"/>
        </w:rPr>
        <w:t>的</w:t>
      </w:r>
      <w:r>
        <w:rPr>
          <w:color w:val="2B2A29"/>
          <w:w w:val="105"/>
        </w:rPr>
        <w:t>RHS值中，我们可以提供</w:t>
      </w:r>
    </w:p>
    <w:p>
      <w:pPr>
        <w:spacing w:after="0" w:line="304" w:lineRule="auto"/>
        <w:sectPr>
          <w:pgSz w:w="10080" w:h="14400"/>
          <w:pgMar w:top="1260" w:right="560" w:bottom="1260" w:left="560" w:header="1037" w:footer="1070" w:gutter="0"/>
          <w:cols w:space="720" w:num="1"/>
        </w:sectPr>
      </w:pPr>
    </w:p>
    <w:p>
      <w:pPr>
        <w:pStyle w:val="11"/>
        <w:spacing w:before="6"/>
        <w:rPr>
          <w:sz w:val="14"/>
        </w:rPr>
      </w:pPr>
    </w:p>
    <w:p>
      <w:r>
        <w:rPr>
          <w:color w:val="2B2A29"/>
          <w:w w:val="105"/>
        </w:rPr>
        <w:t>empty</w:t>
      </w:r>
      <w:r>
        <w:rPr>
          <w:color w:val="2B2A29"/>
          <w:spacing w:val="-5"/>
          <w:w w:val="105"/>
        </w:rPr>
        <w:t xml:space="preserve"> </w:t>
      </w:r>
      <w:r>
        <w:rPr>
          <w:color w:val="2B2A29"/>
          <w:w w:val="105"/>
        </w:rPr>
        <w:t>array</w:t>
      </w:r>
      <w:r>
        <w:rPr>
          <w:color w:val="2B2A29"/>
          <w:spacing w:val="-5"/>
          <w:w w:val="105"/>
        </w:rPr>
        <w:t xml:space="preserve"> </w:t>
      </w:r>
      <w:r>
        <w:rPr>
          <w:color w:val="2B2A29"/>
          <w:w w:val="105"/>
        </w:rPr>
        <w:t>value</w:t>
      </w:r>
      <w:r>
        <w:rPr>
          <w:color w:val="2B2A29"/>
          <w:spacing w:val="-5"/>
          <w:w w:val="105"/>
        </w:rPr>
        <w:t xml:space="preserve"> </w:t>
      </w:r>
      <w:r>
        <w:rPr>
          <w:color w:val="2B2A29"/>
          <w:w w:val="105"/>
        </w:rPr>
        <w:t>with</w:t>
      </w:r>
      <w:r>
        <w:rPr>
          <w:color w:val="2B2A29"/>
          <w:spacing w:val="-4"/>
          <w:w w:val="105"/>
        </w:rPr>
        <w:t xml:space="preserve"> </w:t>
      </w:r>
      <w:r>
        <w:rPr>
          <w:rFonts w:ascii="宋体"/>
          <w:color w:val="2B2A29"/>
          <w:w w:val="105"/>
        </w:rPr>
        <w:t>[]</w:t>
      </w:r>
      <w:r>
        <w:rPr>
          <w:rFonts w:ascii="宋体"/>
          <w:color w:val="2B2A29"/>
          <w:spacing w:val="-63"/>
          <w:w w:val="105"/>
        </w:rPr>
        <w:t xml:space="preserve"> </w:t>
      </w:r>
      <w:r>
        <w:rPr>
          <w:color w:val="2B2A29"/>
          <w:w w:val="105"/>
        </w:rPr>
        <w:t>or</w:t>
      </w:r>
      <w:r>
        <w:rPr>
          <w:color w:val="2B2A29"/>
          <w:spacing w:val="-5"/>
          <w:w w:val="105"/>
        </w:rPr>
        <w:t xml:space="preserve"> </w:t>
      </w:r>
      <w:r>
        <w:rPr>
          <w:color w:val="2B2A29"/>
          <w:w w:val="105"/>
        </w:rPr>
        <w:t>provide</w:t>
      </w:r>
      <w:r>
        <w:rPr>
          <w:color w:val="2B2A29"/>
          <w:spacing w:val="-4"/>
          <w:w w:val="105"/>
        </w:rPr>
        <w:t xml:space="preserve"> </w:t>
      </w:r>
      <w:r>
        <w:rPr>
          <w:color w:val="2B2A29"/>
          <w:w w:val="105"/>
        </w:rPr>
        <w:t>the</w:t>
      </w:r>
      <w:r>
        <w:rPr>
          <w:color w:val="2B2A29"/>
          <w:spacing w:val="-5"/>
          <w:w w:val="105"/>
        </w:rPr>
        <w:t xml:space="preserve"> </w:t>
      </w:r>
      <w:r>
        <w:rPr>
          <w:color w:val="2B2A29"/>
          <w:w w:val="105"/>
        </w:rPr>
        <w:t>initial</w:t>
      </w:r>
      <w:r>
        <w:rPr>
          <w:color w:val="2B2A29"/>
          <w:spacing w:val="-5"/>
          <w:w w:val="105"/>
        </w:rPr>
        <w:t xml:space="preserve"> </w:t>
      </w:r>
      <w:r>
        <w:rPr>
          <w:color w:val="2B2A29"/>
          <w:w w:val="105"/>
        </w:rPr>
        <w:t>values</w:t>
      </w:r>
      <w:r>
        <w:rPr>
          <w:color w:val="2B2A29"/>
          <w:spacing w:val="-5"/>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array.</w:t>
      </w:r>
      <w:r>
        <w:rPr>
          <w:color w:val="2B2A29"/>
          <w:spacing w:val="-5"/>
          <w:w w:val="105"/>
        </w:rPr>
        <w:t xml:space="preserve"> </w:t>
      </w:r>
      <w:r>
        <w:rPr>
          <w:color w:val="2B2A29"/>
          <w:w w:val="105"/>
        </w:rPr>
        <w:t>This</w:t>
      </w:r>
      <w:r>
        <w:rPr>
          <w:color w:val="2B2A29"/>
          <w:spacing w:val="-4"/>
          <w:w w:val="105"/>
        </w:rPr>
        <w:t xml:space="preserve"> </w:t>
      </w:r>
      <w:r>
        <w:rPr>
          <w:color w:val="2B2A29"/>
          <w:w w:val="105"/>
        </w:rPr>
        <w:t>approach</w:t>
      </w:r>
      <w:r>
        <w:rPr>
          <w:color w:val="2B2A29"/>
          <w:spacing w:val="-5"/>
          <w:w w:val="105"/>
        </w:rPr>
        <w:t xml:space="preserve"> </w:t>
      </w:r>
      <w:r>
        <w:rPr>
          <w:color w:val="2B2A29"/>
          <w:w w:val="105"/>
        </w:rPr>
        <w:t>is</w:t>
      </w:r>
      <w:r>
        <w:rPr>
          <w:color w:val="2B2A29"/>
          <w:spacing w:val="-55"/>
          <w:w w:val="105"/>
        </w:rPr>
        <w:t xml:space="preserve"> </w:t>
      </w:r>
      <w:r>
        <w:rPr>
          <w:color w:val="2B2A29"/>
          <w:w w:val="105"/>
        </w:rPr>
        <w:t>demonstrated</w:t>
      </w:r>
      <w:r>
        <w:rPr>
          <w:color w:val="2B2A29"/>
          <w:spacing w:val="-12"/>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r>
        <w:rPr>
          <w:color w:val="2B2A29"/>
          <w:spacing w:val="-11"/>
          <w:w w:val="105"/>
        </w:rPr>
        <w:t xml:space="preserve"> </w:t>
      </w:r>
      <w:r>
        <w:rPr>
          <w:color w:val="2B2A29"/>
          <w:w w:val="105"/>
        </w:rPr>
        <w:t>code</w:t>
      </w:r>
      <w:r>
        <w:rPr>
          <w:color w:val="2B2A29"/>
          <w:spacing w:val="-11"/>
          <w:w w:val="105"/>
        </w:rPr>
        <w:t xml:space="preserve"> </w:t>
      </w:r>
      <w:r>
        <w:rPr>
          <w:color w:val="2B2A29"/>
          <w:w w:val="105"/>
        </w:rPr>
        <w:t>snippets:</w:t>
      </w:r>
    </w:p>
    <w:p>
      <w:pPr>
        <w:pStyle w:val="11"/>
        <w:spacing w:before="71" w:line="285" w:lineRule="auto"/>
        <w:ind w:left="160"/>
      </w:pPr>
      <w:r>
        <w:rPr>
          <w:color w:val="2B2A29"/>
          <w:w w:val="105"/>
        </w:rPr>
        <w:t>使用</w:t>
      </w:r>
      <w:r>
        <w:rPr>
          <w:rFonts w:ascii="宋体"/>
          <w:color w:val="2B2A29"/>
          <w:w w:val="105"/>
        </w:rPr>
        <w:t>[]</w:t>
      </w:r>
      <w:bookmarkStart w:id="62" w:name="_bookmark58"/>
      <w:bookmarkEnd w:id="62"/>
      <w:r>
        <w:rPr>
          <w:color w:val="2B2A29"/>
          <w:w w:val="105"/>
        </w:rPr>
        <w:t>清空</w:t>
      </w:r>
      <w:r>
        <w:rPr>
          <w:color w:val="2B2A29"/>
          <w:spacing w:val="-5"/>
          <w:w w:val="105"/>
        </w:rPr>
        <w:t>数</w:t>
      </w:r>
      <w:r>
        <w:rPr>
          <w:color w:val="2B2A29"/>
          <w:w w:val="105"/>
        </w:rPr>
        <w:t>组值或提供数组的初始值。以下代码片段演示</w:t>
      </w:r>
      <w:r>
        <w:rPr>
          <w:color w:val="2B2A29"/>
          <w:spacing w:val="-12"/>
          <w:w w:val="105"/>
        </w:rPr>
        <w:t>了</w:t>
      </w:r>
      <w:r>
        <w:rPr>
          <w:color w:val="2B2A29"/>
          <w:w w:val="105"/>
        </w:rPr>
        <w:t>这种方法：</w:t>
      </w:r>
    </w:p>
    <w:p>
      <w:pPr>
        <w:pStyle w:val="11"/>
        <w:spacing w:before="163" w:line="273" w:lineRule="auto"/>
        <w:ind w:left="160" w:right="3305"/>
        <w:rPr>
          <w:rFonts w:ascii="宋体"/>
        </w:rPr>
      </w:pPr>
      <w:r>
        <w:rPr>
          <w:rFonts w:ascii="宋体"/>
          <w:color w:val="2B2A29"/>
        </w:rPr>
        <w:t>//</w:t>
      </w:r>
    </w:p>
    <w:p>
      <w:r>
        <w:rPr>
          <w:rFonts w:ascii="宋体"/>
          <w:color w:val="2B2A29"/>
          <w:spacing w:val="-3"/>
        </w:rPr>
        <w:t xml:space="preserve"> </w:t>
      </w:r>
      <w:r>
        <w:rPr>
          <w:rFonts w:ascii="宋体"/>
          <w:color w:val="2B2A29"/>
        </w:rPr>
        <w:t>dynamic</w:t>
      </w:r>
      <w:r>
        <w:rPr>
          <w:rFonts w:ascii="宋体"/>
          <w:color w:val="2B2A29"/>
          <w:spacing w:val="-3"/>
        </w:rPr>
        <w:t xml:space="preserve"> </w:t>
      </w:r>
      <w:r>
        <w:rPr>
          <w:rFonts w:ascii="宋体"/>
          <w:color w:val="2B2A29"/>
        </w:rPr>
        <w:t>length</w:t>
      </w:r>
      <w:r>
        <w:rPr>
          <w:rFonts w:ascii="宋体"/>
          <w:color w:val="2B2A29"/>
          <w:spacing w:val="-2"/>
        </w:rPr>
        <w:t xml:space="preserve"> </w:t>
      </w:r>
      <w:r>
        <w:rPr>
          <w:rFonts w:ascii="宋体"/>
          <w:color w:val="2B2A29"/>
        </w:rPr>
        <w:t>array</w:t>
      </w:r>
      <w:r>
        <w:rPr>
          <w:rFonts w:ascii="宋体"/>
          <w:color w:val="2B2A29"/>
          <w:spacing w:val="-3"/>
        </w:rPr>
        <w:t xml:space="preserve"> </w:t>
      </w:r>
      <w:r>
        <w:rPr>
          <w:rFonts w:ascii="宋体"/>
          <w:color w:val="2B2A29"/>
        </w:rPr>
        <w:t>with</w:t>
      </w:r>
      <w:r>
        <w:rPr>
          <w:rFonts w:ascii="宋体"/>
          <w:color w:val="2B2A29"/>
          <w:spacing w:val="-3"/>
        </w:rPr>
        <w:t xml:space="preserve"> </w:t>
      </w:r>
      <w:r>
        <w:rPr>
          <w:rFonts w:ascii="宋体"/>
          <w:color w:val="2B2A29"/>
        </w:rPr>
        <w:t>three</w:t>
      </w:r>
      <w:r>
        <w:rPr>
          <w:rFonts w:ascii="宋体"/>
          <w:color w:val="2B2A29"/>
          <w:spacing w:val="-2"/>
        </w:rPr>
        <w:t xml:space="preserve"> </w:t>
      </w:r>
      <w:r>
        <w:rPr>
          <w:rFonts w:ascii="宋体"/>
          <w:color w:val="2B2A29"/>
        </w:rPr>
        <w:t>initial</w:t>
      </w:r>
      <w:r>
        <w:rPr>
          <w:rFonts w:ascii="宋体"/>
          <w:color w:val="2B2A29"/>
          <w:spacing w:val="-3"/>
        </w:rPr>
        <w:t xml:space="preserve"> </w:t>
      </w:r>
      <w:r>
        <w:rPr>
          <w:rFonts w:ascii="宋体"/>
          <w:color w:val="2B2A29"/>
        </w:rPr>
        <w:t>values</w:t>
      </w:r>
      <w:r>
        <w:rPr>
          <w:rFonts w:ascii="宋体"/>
          <w:color w:val="2B2A29"/>
          <w:spacing w:val="-107"/>
        </w:rPr>
        <w:t xml:space="preserve"> </w:t>
      </w:r>
      <w:r>
        <w:rPr>
          <w:rFonts w:ascii="宋体"/>
          <w:color w:val="2B2A29"/>
        </w:rPr>
        <w:t>int[] mathsScores = [77, 81, 92];</w:t>
      </w:r>
    </w:p>
    <w:p>
      <w:pPr>
        <w:pStyle w:val="11"/>
      </w:pPr>
      <w:r>
        <w:rPr>
          <w:rFonts w:ascii="宋体"/>
          <w:color w:val="2B2A29"/>
        </w:rPr>
        <w:t>具有三</w:t>
      </w:r>
      <w:r>
        <w:rPr>
          <w:rFonts w:ascii="宋体"/>
          <w:color w:val="2B2A29"/>
          <w:spacing w:val="-2"/>
        </w:rPr>
        <w:t>个</w:t>
      </w:r>
      <w:r>
        <w:rPr>
          <w:rFonts w:ascii="宋体"/>
          <w:color w:val="2B2A29"/>
        </w:rPr>
        <w:t>初始值的</w:t>
      </w:r>
      <w:r>
        <w:rPr>
          <w:rFonts w:ascii="宋体"/>
          <w:color w:val="2B2A29"/>
          <w:spacing w:val="-3"/>
        </w:rPr>
        <w:t>动态</w:t>
      </w:r>
      <w:r>
        <w:rPr>
          <w:rFonts w:ascii="宋体"/>
          <w:color w:val="2B2A29"/>
        </w:rPr>
        <w:t>长度</w:t>
      </w:r>
      <w:r>
        <w:rPr>
          <w:rFonts w:ascii="宋体"/>
          <w:color w:val="2B2A29"/>
          <w:spacing w:val="-2"/>
        </w:rPr>
        <w:t>数</w:t>
      </w:r>
      <w:r>
        <w:rPr>
          <w:rFonts w:ascii="宋体"/>
          <w:color w:val="2B2A29"/>
        </w:rPr>
        <w:t>组int[]mathscores=[77，81，92]；</w:t>
      </w:r>
    </w:p>
    <w:p>
      <w:pPr>
        <w:pStyle w:val="11"/>
        <w:spacing w:before="158" w:line="273" w:lineRule="auto"/>
        <w:ind w:left="160" w:right="3140"/>
        <w:rPr>
          <w:rFonts w:ascii="宋体"/>
        </w:rPr>
      </w:pPr>
      <w:r>
        <w:rPr>
          <w:rFonts w:ascii="宋体"/>
          <w:color w:val="2B2A29"/>
        </w:rPr>
        <w:t>//</w:t>
      </w:r>
    </w:p>
    <w:p>
      <w:r>
        <w:rPr>
          <w:rFonts w:ascii="宋体"/>
          <w:color w:val="2B2A29"/>
          <w:spacing w:val="-3"/>
        </w:rPr>
        <w:t xml:space="preserve"> </w:t>
      </w:r>
      <w:r>
        <w:rPr>
          <w:rFonts w:ascii="宋体"/>
          <w:color w:val="2B2A29"/>
        </w:rPr>
        <w:t>dynamic</w:t>
      </w:r>
      <w:r>
        <w:rPr>
          <w:rFonts w:ascii="宋体"/>
          <w:color w:val="2B2A29"/>
          <w:spacing w:val="-2"/>
        </w:rPr>
        <w:t xml:space="preserve"> </w:t>
      </w:r>
      <w:r>
        <w:rPr>
          <w:rFonts w:ascii="宋体"/>
          <w:color w:val="2B2A29"/>
        </w:rPr>
        <w:t>length</w:t>
      </w:r>
      <w:r>
        <w:rPr>
          <w:rFonts w:ascii="宋体"/>
          <w:color w:val="2B2A29"/>
          <w:spacing w:val="-2"/>
        </w:rPr>
        <w:t xml:space="preserve"> </w:t>
      </w:r>
      <w:r>
        <w:rPr>
          <w:rFonts w:ascii="宋体"/>
          <w:color w:val="2B2A29"/>
        </w:rPr>
        <w:t>array</w:t>
      </w:r>
      <w:r>
        <w:rPr>
          <w:rFonts w:ascii="宋体"/>
          <w:color w:val="2B2A29"/>
          <w:spacing w:val="-3"/>
        </w:rPr>
        <w:t xml:space="preserve"> </w:t>
      </w:r>
      <w:r>
        <w:rPr>
          <w:rFonts w:ascii="宋体"/>
          <w:color w:val="2B2A29"/>
        </w:rPr>
        <w:t>with</w:t>
      </w:r>
      <w:r>
        <w:rPr>
          <w:rFonts w:ascii="宋体"/>
          <w:color w:val="2B2A29"/>
          <w:spacing w:val="-2"/>
        </w:rPr>
        <w:t xml:space="preserve"> </w:t>
      </w:r>
      <w:r>
        <w:rPr>
          <w:rFonts w:ascii="宋体"/>
          <w:color w:val="2B2A29"/>
        </w:rPr>
        <w:t>an</w:t>
      </w:r>
      <w:r>
        <w:rPr>
          <w:rFonts w:ascii="宋体"/>
          <w:color w:val="2B2A29"/>
          <w:spacing w:val="-2"/>
        </w:rPr>
        <w:t xml:space="preserve"> </w:t>
      </w:r>
      <w:r>
        <w:rPr>
          <w:rFonts w:ascii="宋体"/>
          <w:color w:val="2B2A29"/>
        </w:rPr>
        <w:t>initial</w:t>
      </w:r>
      <w:r>
        <w:rPr>
          <w:rFonts w:ascii="宋体"/>
          <w:color w:val="2B2A29"/>
          <w:spacing w:val="-3"/>
        </w:rPr>
        <w:t xml:space="preserve"> </w:t>
      </w:r>
      <w:r>
        <w:rPr>
          <w:rFonts w:ascii="宋体"/>
          <w:color w:val="2B2A29"/>
        </w:rPr>
        <w:t>empty</w:t>
      </w:r>
      <w:r>
        <w:rPr>
          <w:rFonts w:ascii="宋体"/>
          <w:color w:val="2B2A29"/>
          <w:spacing w:val="-2"/>
        </w:rPr>
        <w:t xml:space="preserve"> </w:t>
      </w:r>
      <w:r>
        <w:rPr>
          <w:rFonts w:ascii="宋体"/>
          <w:color w:val="2B2A29"/>
        </w:rPr>
        <w:t>array</w:t>
      </w:r>
      <w:r>
        <w:rPr>
          <w:rFonts w:ascii="宋体"/>
          <w:color w:val="2B2A29"/>
          <w:spacing w:val="-107"/>
        </w:rPr>
        <w:t xml:space="preserve"> </w:t>
      </w:r>
      <w:r>
        <w:rPr>
          <w:rFonts w:ascii="宋体"/>
          <w:color w:val="2B2A29"/>
        </w:rPr>
        <w:t>int[] mathsScores = [];</w:t>
      </w:r>
    </w:p>
    <w:p>
      <w:pPr>
        <w:pStyle w:val="11"/>
      </w:pPr>
      <w:r>
        <w:rPr>
          <w:rFonts w:ascii="宋体"/>
          <w:color w:val="2B2A29"/>
        </w:rPr>
        <w:t>具有初始空数组int[]mathscores=[]的</w:t>
      </w:r>
      <w:r>
        <w:rPr>
          <w:rFonts w:ascii="宋体"/>
          <w:color w:val="2B2A29"/>
          <w:spacing w:val="-3"/>
        </w:rPr>
        <w:t>动态</w:t>
      </w:r>
      <w:r>
        <w:rPr>
          <w:rFonts w:ascii="宋体"/>
          <w:color w:val="2B2A29"/>
        </w:rPr>
        <w:t>长度数组；</w:t>
      </w:r>
    </w:p>
    <w:p>
      <w:r>
        <w:rPr>
          <w:rFonts w:ascii="宋体"/>
          <w:color w:val="2B2A29"/>
        </w:rPr>
        <w:t>mathsScores[0] = 77; // array size increases to 1</w:t>
      </w:r>
      <w:r>
        <w:rPr>
          <w:rFonts w:ascii="宋体"/>
          <w:color w:val="2B2A29"/>
          <w:spacing w:val="1"/>
        </w:rPr>
        <w:t xml:space="preserve"> </w:t>
      </w:r>
      <w:r>
        <w:rPr>
          <w:rFonts w:ascii="宋体"/>
          <w:color w:val="2B2A29"/>
        </w:rPr>
        <w:t>mathsScores[1] = 81; // array size increases to 2</w:t>
      </w:r>
      <w:r>
        <w:rPr>
          <w:rFonts w:ascii="宋体"/>
          <w:color w:val="2B2A29"/>
          <w:spacing w:val="1"/>
        </w:rPr>
        <w:t xml:space="preserve"> </w:t>
      </w:r>
      <w:r>
        <w:rPr>
          <w:rFonts w:ascii="宋体"/>
          <w:color w:val="2B2A29"/>
        </w:rPr>
        <w:t>mathsScores[9]</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70;</w:t>
      </w:r>
      <w:r>
        <w:rPr>
          <w:rFonts w:ascii="宋体"/>
          <w:color w:val="2B2A29"/>
          <w:spacing w:val="-2"/>
        </w:rPr>
        <w:t xml:space="preserve"> </w:t>
      </w:r>
      <w:r>
        <w:rPr>
          <w:rFonts w:ascii="宋体"/>
          <w:color w:val="2B2A29"/>
        </w:rPr>
        <w:t>//</w:t>
      </w:r>
      <w:r>
        <w:rPr>
          <w:rFonts w:ascii="宋体"/>
          <w:color w:val="2B2A29"/>
          <w:spacing w:val="-3"/>
        </w:rPr>
        <w:t xml:space="preserve"> </w:t>
      </w:r>
      <w:r>
        <w:rPr>
          <w:rFonts w:ascii="宋体"/>
          <w:color w:val="2B2A29"/>
        </w:rPr>
        <w:t>array</w:t>
      </w:r>
      <w:r>
        <w:rPr>
          <w:rFonts w:ascii="宋体"/>
          <w:color w:val="2B2A29"/>
          <w:spacing w:val="-2"/>
        </w:rPr>
        <w:t xml:space="preserve"> </w:t>
      </w:r>
      <w:r>
        <w:rPr>
          <w:rFonts w:ascii="宋体"/>
          <w:color w:val="2B2A29"/>
        </w:rPr>
        <w:t>size</w:t>
      </w:r>
      <w:r>
        <w:rPr>
          <w:rFonts w:ascii="宋体"/>
          <w:color w:val="2B2A29"/>
          <w:spacing w:val="-2"/>
        </w:rPr>
        <w:t xml:space="preserve"> </w:t>
      </w:r>
      <w:r>
        <w:rPr>
          <w:rFonts w:ascii="宋体"/>
          <w:color w:val="2B2A29"/>
        </w:rPr>
        <w:t>increases</w:t>
      </w:r>
      <w:r>
        <w:rPr>
          <w:rFonts w:ascii="宋体"/>
          <w:color w:val="2B2A29"/>
          <w:spacing w:val="-3"/>
        </w:rPr>
        <w:t xml:space="preserve"> </w:t>
      </w:r>
      <w:r>
        <w:rPr>
          <w:rFonts w:ascii="宋体"/>
          <w:color w:val="2B2A29"/>
        </w:rPr>
        <w:t>to</w:t>
      </w:r>
      <w:r>
        <w:rPr>
          <w:rFonts w:ascii="宋体"/>
          <w:color w:val="2B2A29"/>
          <w:spacing w:val="-2"/>
        </w:rPr>
        <w:t xml:space="preserve"> </w:t>
      </w:r>
      <w:r>
        <w:rPr>
          <w:rFonts w:ascii="宋体"/>
          <w:color w:val="2B2A29"/>
        </w:rPr>
        <w:t>10</w:t>
      </w:r>
    </w:p>
    <w:p>
      <w:pPr>
        <w:pStyle w:val="11"/>
        <w:spacing w:line="273" w:lineRule="auto"/>
        <w:ind w:left="160" w:right="3299"/>
        <w:jc w:val="both"/>
        <w:rPr>
          <w:rFonts w:ascii="宋体"/>
        </w:rPr>
      </w:pPr>
      <w:r>
        <w:rPr>
          <w:rFonts w:ascii="宋体"/>
          <w:color w:val="2B2A29"/>
        </w:rPr>
        <w:t>数学核心[0]=77；//数组大小增加到1</w:t>
      </w:r>
      <w:r>
        <w:t xml:space="preserve"> </w:t>
      </w:r>
      <w:r>
        <w:rPr>
          <w:rFonts w:ascii="宋体"/>
          <w:color w:val="2B2A29"/>
        </w:rPr>
        <w:t>mathscores[1]=81；//数组大小增加到2</w:t>
      </w:r>
      <w:r>
        <w:rPr>
          <w:rFonts w:ascii="宋体"/>
          <w:color w:val="2B2A29"/>
          <w:spacing w:val="1"/>
        </w:rPr>
        <w:t>个</w:t>
      </w:r>
      <w:r>
        <w:rPr>
          <w:rFonts w:ascii="宋体"/>
          <w:color w:val="2B2A29"/>
        </w:rPr>
        <w:t>mathscores[9]=70；//阵列大小增加到10</w:t>
      </w:r>
    </w:p>
    <w:p>
      <w:r>
        <w:rPr>
          <w:color w:val="2B2A29"/>
          <w:w w:val="105"/>
        </w:rPr>
        <w:t>In</w:t>
      </w:r>
      <w:r>
        <w:rPr>
          <w:color w:val="2B2A29"/>
          <w:spacing w:val="-8"/>
          <w:w w:val="105"/>
        </w:rPr>
        <w:t xml:space="preserve"> </w:t>
      </w:r>
      <w:r>
        <w:rPr>
          <w:color w:val="2B2A29"/>
          <w:w w:val="105"/>
        </w:rPr>
        <w:t>the</w:t>
      </w:r>
      <w:r>
        <w:rPr>
          <w:color w:val="2B2A29"/>
          <w:spacing w:val="-7"/>
          <w:w w:val="105"/>
        </w:rPr>
        <w:t xml:space="preserve"> </w:t>
      </w:r>
      <w:r>
        <w:rPr>
          <w:color w:val="2B2A29"/>
          <w:w w:val="105"/>
        </w:rPr>
        <w:t>last</w:t>
      </w:r>
      <w:r>
        <w:rPr>
          <w:color w:val="2B2A29"/>
          <w:spacing w:val="-8"/>
          <w:w w:val="105"/>
        </w:rPr>
        <w:t xml:space="preserve"> </w:t>
      </w:r>
      <w:r>
        <w:rPr>
          <w:color w:val="2B2A29"/>
          <w:w w:val="105"/>
        </w:rPr>
        <w:t>statement</w:t>
      </w:r>
      <w:r>
        <w:rPr>
          <w:color w:val="2B2A29"/>
          <w:spacing w:val="-7"/>
          <w:w w:val="105"/>
        </w:rPr>
        <w:t xml:space="preserve"> </w:t>
      </w:r>
      <w:r>
        <w:rPr>
          <w:color w:val="2B2A29"/>
          <w:w w:val="105"/>
        </w:rPr>
        <w:t>in</w:t>
      </w:r>
      <w:r>
        <w:rPr>
          <w:color w:val="2B2A29"/>
          <w:spacing w:val="-7"/>
          <w:w w:val="105"/>
        </w:rPr>
        <w:t xml:space="preserve"> </w:t>
      </w:r>
      <w:r>
        <w:rPr>
          <w:color w:val="2B2A29"/>
          <w:w w:val="105"/>
        </w:rPr>
        <w:t>the</w:t>
      </w:r>
      <w:r>
        <w:rPr>
          <w:color w:val="2B2A29"/>
          <w:spacing w:val="-8"/>
          <w:w w:val="105"/>
        </w:rPr>
        <w:t xml:space="preserve"> </w:t>
      </w:r>
      <w:r>
        <w:rPr>
          <w:color w:val="2B2A29"/>
          <w:w w:val="105"/>
        </w:rPr>
        <w:t>previous</w:t>
      </w:r>
      <w:r>
        <w:rPr>
          <w:color w:val="2B2A29"/>
          <w:spacing w:val="-7"/>
          <w:w w:val="105"/>
        </w:rPr>
        <w:t xml:space="preserve"> </w:t>
      </w:r>
      <w:r>
        <w:rPr>
          <w:color w:val="2B2A29"/>
          <w:w w:val="105"/>
        </w:rPr>
        <w:t>code</w:t>
      </w:r>
      <w:r>
        <w:rPr>
          <w:color w:val="2B2A29"/>
          <w:spacing w:val="-8"/>
          <w:w w:val="105"/>
        </w:rPr>
        <w:t xml:space="preserve"> </w:t>
      </w:r>
      <w:r>
        <w:rPr>
          <w:color w:val="2B2A29"/>
          <w:w w:val="105"/>
        </w:rPr>
        <w:t>snippet,</w:t>
      </w:r>
      <w:r>
        <w:rPr>
          <w:color w:val="2B2A29"/>
          <w:spacing w:val="-7"/>
          <w:w w:val="105"/>
        </w:rPr>
        <w:t xml:space="preserve"> </w:t>
      </w:r>
      <w:r>
        <w:rPr>
          <w:color w:val="2B2A29"/>
          <w:w w:val="105"/>
        </w:rPr>
        <w:t>we</w:t>
      </w:r>
      <w:r>
        <w:rPr>
          <w:color w:val="2B2A29"/>
          <w:spacing w:val="-7"/>
          <w:w w:val="105"/>
        </w:rPr>
        <w:t xml:space="preserve"> </w:t>
      </w:r>
      <w:r>
        <w:rPr>
          <w:color w:val="2B2A29"/>
          <w:w w:val="105"/>
        </w:rPr>
        <w:t>directly</w:t>
      </w:r>
      <w:r>
        <w:rPr>
          <w:color w:val="2B2A29"/>
          <w:spacing w:val="-8"/>
          <w:w w:val="105"/>
        </w:rPr>
        <w:t xml:space="preserve"> </w:t>
      </w:r>
      <w:r>
        <w:rPr>
          <w:color w:val="2B2A29"/>
          <w:w w:val="105"/>
        </w:rPr>
        <w:t>set</w:t>
      </w:r>
      <w:r>
        <w:rPr>
          <w:color w:val="2B2A29"/>
          <w:spacing w:val="-7"/>
          <w:w w:val="105"/>
        </w:rPr>
        <w:t xml:space="preserve"> </w:t>
      </w:r>
      <w:r>
        <w:rPr>
          <w:color w:val="2B2A29"/>
          <w:w w:val="105"/>
        </w:rPr>
        <w:t>the</w:t>
      </w:r>
      <w:r>
        <w:rPr>
          <w:color w:val="2B2A29"/>
          <w:spacing w:val="-8"/>
          <w:w w:val="105"/>
        </w:rPr>
        <w:t xml:space="preserve"> </w:t>
      </w:r>
      <w:r>
        <w:rPr>
          <w:color w:val="2B2A29"/>
          <w:w w:val="105"/>
        </w:rPr>
        <w:t>10th</w:t>
      </w:r>
      <w:r>
        <w:rPr>
          <w:color w:val="2B2A29"/>
          <w:spacing w:val="-7"/>
          <w:w w:val="105"/>
        </w:rPr>
        <w:t xml:space="preserve"> </w:t>
      </w:r>
      <w:r>
        <w:rPr>
          <w:color w:val="2B2A29"/>
          <w:w w:val="105"/>
        </w:rPr>
        <w:t>element</w:t>
      </w:r>
      <w:r>
        <w:rPr>
          <w:color w:val="2B2A29"/>
          <w:spacing w:val="-55"/>
          <w:w w:val="105"/>
        </w:rPr>
        <w:t xml:space="preserve"> </w:t>
      </w:r>
      <w:r>
        <w:rPr>
          <w:color w:val="2B2A29"/>
          <w:w w:val="105"/>
        </w:rPr>
        <w:t>in</w:t>
      </w:r>
      <w:r>
        <w:rPr>
          <w:color w:val="2B2A29"/>
          <w:spacing w:val="-12"/>
          <w:w w:val="105"/>
        </w:rPr>
        <w:t xml:space="preserve"> </w:t>
      </w:r>
      <w:r>
        <w:rPr>
          <w:color w:val="2B2A29"/>
          <w:w w:val="105"/>
        </w:rPr>
        <w:t>the</w:t>
      </w:r>
      <w:r>
        <w:rPr>
          <w:color w:val="2B2A29"/>
          <w:spacing w:val="-12"/>
          <w:w w:val="105"/>
        </w:rPr>
        <w:t xml:space="preserve"> </w:t>
      </w:r>
      <w:r>
        <w:rPr>
          <w:color w:val="2B2A29"/>
          <w:w w:val="105"/>
        </w:rPr>
        <w:t>array.</w:t>
      </w:r>
      <w:r>
        <w:rPr>
          <w:color w:val="2B2A29"/>
          <w:spacing w:val="-12"/>
          <w:w w:val="105"/>
        </w:rPr>
        <w:t xml:space="preserve"> </w:t>
      </w:r>
      <w:r>
        <w:rPr>
          <w:color w:val="2B2A29"/>
          <w:w w:val="105"/>
        </w:rPr>
        <w:t>In</w:t>
      </w:r>
      <w:r>
        <w:rPr>
          <w:color w:val="2B2A29"/>
          <w:spacing w:val="-11"/>
          <w:w w:val="105"/>
        </w:rPr>
        <w:t xml:space="preserve"> </w:t>
      </w:r>
      <w:r>
        <w:rPr>
          <w:color w:val="2B2A29"/>
          <w:w w:val="105"/>
        </w:rPr>
        <w:t>this</w:t>
      </w:r>
      <w:r>
        <w:rPr>
          <w:color w:val="2B2A29"/>
          <w:spacing w:val="-12"/>
          <w:w w:val="105"/>
        </w:rPr>
        <w:t xml:space="preserve"> </w:t>
      </w:r>
      <w:r>
        <w:rPr>
          <w:color w:val="2B2A29"/>
          <w:w w:val="105"/>
        </w:rPr>
        <w:t>case,</w:t>
      </w:r>
      <w:r>
        <w:rPr>
          <w:color w:val="2B2A29"/>
          <w:spacing w:val="-12"/>
          <w:w w:val="105"/>
        </w:rPr>
        <w:t xml:space="preserve"> </w:t>
      </w:r>
      <w:r>
        <w:rPr>
          <w:color w:val="2B2A29"/>
          <w:w w:val="105"/>
        </w:rPr>
        <w:t>what</w:t>
      </w:r>
      <w:r>
        <w:rPr>
          <w:color w:val="2B2A29"/>
          <w:spacing w:val="-12"/>
          <w:w w:val="105"/>
        </w:rPr>
        <w:t xml:space="preserve"> </w:t>
      </w:r>
      <w:r>
        <w:rPr>
          <w:color w:val="2B2A29"/>
          <w:w w:val="105"/>
        </w:rPr>
        <w:t>happens</w:t>
      </w:r>
      <w:r>
        <w:rPr>
          <w:color w:val="2B2A29"/>
          <w:spacing w:val="-11"/>
          <w:w w:val="105"/>
        </w:rPr>
        <w:t xml:space="preserve"> </w:t>
      </w:r>
      <w:r>
        <w:rPr>
          <w:color w:val="2B2A29"/>
          <w:w w:val="105"/>
        </w:rPr>
        <w:t>to</w:t>
      </w:r>
      <w:r>
        <w:rPr>
          <w:color w:val="2B2A29"/>
          <w:spacing w:val="-12"/>
          <w:w w:val="105"/>
        </w:rPr>
        <w:t xml:space="preserve"> </w:t>
      </w:r>
      <w:r>
        <w:rPr>
          <w:color w:val="2B2A29"/>
          <w:w w:val="105"/>
        </w:rPr>
        <w:t>values</w:t>
      </w:r>
      <w:r>
        <w:rPr>
          <w:color w:val="2B2A29"/>
          <w:spacing w:val="-12"/>
          <w:w w:val="105"/>
        </w:rPr>
        <w:t xml:space="preserve"> </w:t>
      </w:r>
      <w:r>
        <w:rPr>
          <w:color w:val="2B2A29"/>
          <w:w w:val="105"/>
        </w:rPr>
        <w:t>between</w:t>
      </w:r>
      <w:r>
        <w:rPr>
          <w:color w:val="2B2A29"/>
          <w:spacing w:val="-12"/>
          <w:w w:val="105"/>
        </w:rPr>
        <w:t xml:space="preserve"> </w:t>
      </w:r>
      <w:r>
        <w:rPr>
          <w:color w:val="2B2A29"/>
          <w:w w:val="105"/>
        </w:rPr>
        <w:t>index</w:t>
      </w:r>
      <w:r>
        <w:rPr>
          <w:color w:val="2B2A29"/>
          <w:spacing w:val="-11"/>
          <w:w w:val="105"/>
        </w:rPr>
        <w:t xml:space="preserve"> </w:t>
      </w:r>
      <w:r>
        <w:rPr>
          <w:color w:val="2B2A29"/>
          <w:w w:val="105"/>
        </w:rPr>
        <w:t>1</w:t>
      </w:r>
      <w:r>
        <w:rPr>
          <w:color w:val="2B2A29"/>
          <w:spacing w:val="-12"/>
          <w:w w:val="105"/>
        </w:rPr>
        <w:t xml:space="preserve"> </w:t>
      </w:r>
      <w:r>
        <w:rPr>
          <w:color w:val="2B2A29"/>
          <w:w w:val="105"/>
        </w:rPr>
        <w:t>and</w:t>
      </w:r>
      <w:r>
        <w:rPr>
          <w:color w:val="2B2A29"/>
          <w:spacing w:val="-12"/>
          <w:w w:val="105"/>
        </w:rPr>
        <w:t xml:space="preserve"> </w:t>
      </w:r>
      <w:r>
        <w:rPr>
          <w:color w:val="2B2A29"/>
          <w:w w:val="105"/>
        </w:rPr>
        <w:t>9?</w:t>
      </w:r>
      <w:r>
        <w:rPr>
          <w:color w:val="2B2A29"/>
          <w:spacing w:val="-12"/>
          <w:w w:val="105"/>
        </w:rPr>
        <w:t xml:space="preserve"> </w:t>
      </w:r>
      <w:r>
        <w:rPr>
          <w:color w:val="2B2A29"/>
          <w:w w:val="105"/>
        </w:rPr>
        <w:t>These</w:t>
      </w:r>
      <w:r>
        <w:rPr>
          <w:color w:val="2B2A29"/>
          <w:spacing w:val="-11"/>
          <w:w w:val="105"/>
        </w:rPr>
        <w:t xml:space="preserve"> </w:t>
      </w:r>
      <w:r>
        <w:rPr>
          <w:color w:val="2B2A29"/>
          <w:w w:val="105"/>
        </w:rPr>
        <w:t>array</w:t>
      </w:r>
      <w:r>
        <w:rPr>
          <w:color w:val="2B2A29"/>
          <w:spacing w:val="-1"/>
          <w:w w:val="105"/>
        </w:rPr>
        <w:t xml:space="preserve"> elements</w:t>
      </w:r>
      <w:r>
        <w:rPr>
          <w:color w:val="2B2A29"/>
          <w:spacing w:val="-17"/>
          <w:w w:val="105"/>
        </w:rPr>
        <w:t xml:space="preserve"> </w:t>
      </w:r>
      <w:r>
        <w:rPr>
          <w:color w:val="2B2A29"/>
          <w:w w:val="105"/>
        </w:rPr>
        <w:t>are</w:t>
      </w:r>
      <w:r>
        <w:rPr>
          <w:color w:val="2B2A29"/>
          <w:spacing w:val="-16"/>
          <w:w w:val="105"/>
        </w:rPr>
        <w:t xml:space="preserve"> </w:t>
      </w:r>
      <w:r>
        <w:rPr>
          <w:color w:val="2B2A29"/>
          <w:w w:val="105"/>
        </w:rPr>
        <w:t>automatically</w:t>
      </w:r>
      <w:r>
        <w:rPr>
          <w:color w:val="2B2A29"/>
          <w:spacing w:val="-17"/>
          <w:w w:val="105"/>
        </w:rPr>
        <w:t xml:space="preserve"> </w:t>
      </w:r>
      <w:r>
        <w:rPr>
          <w:color w:val="2B2A29"/>
          <w:w w:val="105"/>
        </w:rPr>
        <w:t>filled</w:t>
      </w:r>
      <w:r>
        <w:rPr>
          <w:color w:val="2B2A29"/>
          <w:spacing w:val="-16"/>
          <w:w w:val="105"/>
        </w:rPr>
        <w:t xml:space="preserve"> </w:t>
      </w:r>
      <w:r>
        <w:rPr>
          <w:color w:val="2B2A29"/>
          <w:w w:val="105"/>
        </w:rPr>
        <w:t>with</w:t>
      </w:r>
      <w:r>
        <w:rPr>
          <w:color w:val="2B2A29"/>
          <w:spacing w:val="-17"/>
          <w:w w:val="105"/>
        </w:rPr>
        <w:t xml:space="preserve"> </w:t>
      </w:r>
      <w:r>
        <w:rPr>
          <w:color w:val="2B2A29"/>
          <w:w w:val="105"/>
        </w:rPr>
        <w:t>what</w:t>
      </w:r>
      <w:r>
        <w:rPr>
          <w:color w:val="2B2A29"/>
          <w:spacing w:val="-16"/>
          <w:w w:val="105"/>
        </w:rPr>
        <w:t xml:space="preserve"> </w:t>
      </w:r>
      <w:r>
        <w:rPr>
          <w:color w:val="2B2A29"/>
          <w:w w:val="105"/>
        </w:rPr>
        <w:t>are</w:t>
      </w:r>
      <w:r>
        <w:rPr>
          <w:color w:val="2B2A29"/>
          <w:spacing w:val="-17"/>
          <w:w w:val="105"/>
        </w:rPr>
        <w:t xml:space="preserve"> </w:t>
      </w:r>
      <w:r>
        <w:rPr>
          <w:color w:val="2B2A29"/>
          <w:w w:val="105"/>
        </w:rPr>
        <w:t>known</w:t>
      </w:r>
      <w:r>
        <w:rPr>
          <w:color w:val="2B2A29"/>
          <w:spacing w:val="-16"/>
          <w:w w:val="105"/>
        </w:rPr>
        <w:t xml:space="preserve"> </w:t>
      </w:r>
      <w:r>
        <w:rPr>
          <w:color w:val="2B2A29"/>
          <w:w w:val="105"/>
        </w:rPr>
        <w:t>as</w:t>
      </w:r>
      <w:r>
        <w:rPr>
          <w:color w:val="2B2A29"/>
          <w:spacing w:val="-16"/>
          <w:w w:val="105"/>
        </w:rPr>
        <w:t xml:space="preserve"> </w:t>
      </w:r>
      <w:r>
        <w:rPr>
          <w:i/>
          <w:color w:val="2B2A29"/>
          <w:w w:val="105"/>
        </w:rPr>
        <w:t>filler</w:t>
      </w:r>
      <w:r>
        <w:rPr>
          <w:i/>
          <w:color w:val="2B2A29"/>
          <w:spacing w:val="-17"/>
          <w:w w:val="105"/>
        </w:rPr>
        <w:t xml:space="preserve"> </w:t>
      </w:r>
      <w:r>
        <w:rPr>
          <w:color w:val="2B2A29"/>
          <w:w w:val="105"/>
        </w:rPr>
        <w:t>values</w:t>
      </w:r>
      <w:r>
        <w:rPr>
          <w:color w:val="2B2A29"/>
          <w:spacing w:val="-16"/>
          <w:w w:val="105"/>
        </w:rPr>
        <w:t xml:space="preserve"> </w:t>
      </w:r>
      <w:r>
        <w:rPr>
          <w:color w:val="2B2A29"/>
          <w:w w:val="105"/>
        </w:rPr>
        <w:t>for</w:t>
      </w:r>
      <w:r>
        <w:rPr>
          <w:color w:val="2B2A29"/>
          <w:spacing w:val="-17"/>
          <w:w w:val="105"/>
        </w:rPr>
        <w:t xml:space="preserve"> </w:t>
      </w:r>
      <w:r>
        <w:rPr>
          <w:color w:val="2B2A29"/>
          <w:w w:val="105"/>
        </w:rPr>
        <w:t>each</w:t>
      </w:r>
      <w:r>
        <w:rPr>
          <w:color w:val="2B2A29"/>
          <w:spacing w:val="-16"/>
          <w:w w:val="105"/>
        </w:rPr>
        <w:t xml:space="preserve"> </w:t>
      </w:r>
      <w:r>
        <w:rPr>
          <w:color w:val="2B2A29"/>
          <w:w w:val="105"/>
        </w:rPr>
        <w:t>type.</w:t>
      </w:r>
      <w:r>
        <w:rPr>
          <w:color w:val="2B2A29"/>
          <w:spacing w:val="-17"/>
          <w:w w:val="105"/>
        </w:rPr>
        <w:t xml:space="preserve"> </w:t>
      </w:r>
      <w:r>
        <w:rPr>
          <w:color w:val="2B2A29"/>
          <w:w w:val="105"/>
        </w:rPr>
        <w:t>For</w:t>
      </w:r>
      <w:r>
        <w:rPr>
          <w:color w:val="2B2A29"/>
          <w:spacing w:val="-16"/>
          <w:w w:val="105"/>
        </w:rPr>
        <w:t xml:space="preserve"> </w:t>
      </w:r>
      <w:r>
        <w:rPr>
          <w:color w:val="2B2A29"/>
          <w:w w:val="105"/>
        </w:rPr>
        <w:t>the</w:t>
      </w:r>
      <w:r>
        <w:rPr>
          <w:color w:val="2B2A29"/>
          <w:spacing w:val="-55"/>
          <w:w w:val="105"/>
        </w:rPr>
        <w:t xml:space="preserve"> </w:t>
      </w:r>
      <w:r>
        <w:rPr>
          <w:color w:val="2B2A29"/>
          <w:spacing w:val="-1"/>
          <w:w w:val="105"/>
        </w:rPr>
        <w:t>integer</w:t>
      </w:r>
      <w:r>
        <w:rPr>
          <w:color w:val="2B2A29"/>
          <w:spacing w:val="-17"/>
          <w:w w:val="105"/>
        </w:rPr>
        <w:t xml:space="preserve"> </w:t>
      </w:r>
      <w:r>
        <w:rPr>
          <w:color w:val="2B2A29"/>
          <w:spacing w:val="-1"/>
          <w:w w:val="105"/>
        </w:rPr>
        <w:t>type,</w:t>
      </w:r>
      <w:r>
        <w:rPr>
          <w:color w:val="2B2A29"/>
          <w:spacing w:val="-17"/>
          <w:w w:val="105"/>
        </w:rPr>
        <w:t xml:space="preserve"> </w:t>
      </w:r>
      <w:r>
        <w:rPr>
          <w:color w:val="2B2A29"/>
          <w:spacing w:val="-1"/>
          <w:w w:val="105"/>
        </w:rPr>
        <w:t>this</w:t>
      </w:r>
      <w:r>
        <w:rPr>
          <w:color w:val="2B2A29"/>
          <w:spacing w:val="-17"/>
          <w:w w:val="105"/>
        </w:rPr>
        <w:t xml:space="preserve"> </w:t>
      </w:r>
      <w:r>
        <w:rPr>
          <w:color w:val="2B2A29"/>
          <w:spacing w:val="-1"/>
          <w:w w:val="105"/>
        </w:rPr>
        <w:t>is</w:t>
      </w:r>
      <w:r>
        <w:rPr>
          <w:color w:val="2B2A29"/>
          <w:spacing w:val="-16"/>
          <w:w w:val="105"/>
        </w:rPr>
        <w:t xml:space="preserve"> </w:t>
      </w:r>
      <w:r>
        <w:rPr>
          <w:color w:val="2B2A29"/>
          <w:spacing w:val="-1"/>
          <w:w w:val="105"/>
        </w:rPr>
        <w:t>the</w:t>
      </w:r>
      <w:r>
        <w:rPr>
          <w:color w:val="2B2A29"/>
          <w:spacing w:val="-17"/>
          <w:w w:val="105"/>
        </w:rPr>
        <w:t xml:space="preserve"> </w:t>
      </w:r>
      <w:r>
        <w:rPr>
          <w:color w:val="2B2A29"/>
          <w:spacing w:val="-1"/>
          <w:w w:val="105"/>
        </w:rPr>
        <w:t>value</w:t>
      </w:r>
      <w:r>
        <w:rPr>
          <w:color w:val="2B2A29"/>
          <w:spacing w:val="-17"/>
          <w:w w:val="105"/>
        </w:rPr>
        <w:t xml:space="preserve"> </w:t>
      </w:r>
      <w:r>
        <w:rPr>
          <w:color w:val="2B2A29"/>
          <w:w w:val="105"/>
        </w:rPr>
        <w:t>0.</w:t>
      </w:r>
      <w:r>
        <w:rPr>
          <w:color w:val="2B2A29"/>
          <w:spacing w:val="-16"/>
          <w:w w:val="105"/>
        </w:rPr>
        <w:t xml:space="preserve"> </w:t>
      </w:r>
      <w:r>
        <w:rPr>
          <w:color w:val="2B2A29"/>
          <w:w w:val="105"/>
        </w:rPr>
        <w:t>Table</w:t>
      </w:r>
      <w:r>
        <w:rPr>
          <w:color w:val="2B2A29"/>
          <w:spacing w:val="-17"/>
          <w:w w:val="105"/>
        </w:rPr>
        <w:t xml:space="preserve"> </w:t>
      </w:r>
      <w:r>
        <w:rPr>
          <w:color w:val="0000FF"/>
          <w:w w:val="105"/>
        </w:rPr>
        <w:t>3-1</w:t>
      </w:r>
      <w:r>
        <w:rPr>
          <w:color w:val="0000FF"/>
          <w:spacing w:val="-17"/>
          <w:w w:val="105"/>
        </w:rPr>
        <w:t xml:space="preserve"> </w:t>
      </w:r>
      <w:r>
        <w:rPr>
          <w:color w:val="2B2A29"/>
          <w:w w:val="105"/>
        </w:rPr>
        <w:t>shows</w:t>
      </w:r>
      <w:r>
        <w:rPr>
          <w:color w:val="2B2A29"/>
          <w:spacing w:val="-16"/>
          <w:w w:val="105"/>
        </w:rPr>
        <w:t xml:space="preserve"> </w:t>
      </w:r>
      <w:r>
        <w:rPr>
          <w:color w:val="2B2A29"/>
          <w:w w:val="105"/>
        </w:rPr>
        <w:t>how</w:t>
      </w:r>
      <w:r>
        <w:rPr>
          <w:color w:val="2B2A29"/>
          <w:spacing w:val="-17"/>
          <w:w w:val="105"/>
        </w:rPr>
        <w:t xml:space="preserve"> </w:t>
      </w:r>
      <w:r>
        <w:rPr>
          <w:color w:val="2B2A29"/>
          <w:w w:val="105"/>
        </w:rPr>
        <w:t>the</w:t>
      </w:r>
      <w:r>
        <w:rPr>
          <w:color w:val="2B2A29"/>
          <w:spacing w:val="-17"/>
          <w:w w:val="105"/>
        </w:rPr>
        <w:t xml:space="preserve"> </w:t>
      </w:r>
      <w:r>
        <w:rPr>
          <w:color w:val="2B2A29"/>
          <w:w w:val="105"/>
        </w:rPr>
        <w:t>filler</w:t>
      </w:r>
      <w:r>
        <w:rPr>
          <w:color w:val="2B2A29"/>
          <w:spacing w:val="-17"/>
          <w:w w:val="105"/>
        </w:rPr>
        <w:t xml:space="preserve"> </w:t>
      </w:r>
      <w:r>
        <w:rPr>
          <w:color w:val="2B2A29"/>
          <w:w w:val="105"/>
        </w:rPr>
        <w:t>value</w:t>
      </w:r>
      <w:r>
        <w:rPr>
          <w:color w:val="2B2A29"/>
          <w:spacing w:val="-16"/>
          <w:w w:val="105"/>
        </w:rPr>
        <w:t xml:space="preserve"> </w:t>
      </w:r>
      <w:r>
        <w:rPr>
          <w:color w:val="2B2A29"/>
          <w:w w:val="105"/>
        </w:rPr>
        <w:t>maps</w:t>
      </w:r>
      <w:r>
        <w:rPr>
          <w:color w:val="2B2A29"/>
          <w:spacing w:val="-17"/>
          <w:w w:val="105"/>
        </w:rPr>
        <w:t xml:space="preserve"> </w:t>
      </w:r>
      <w:r>
        <w:rPr>
          <w:color w:val="2B2A29"/>
          <w:w w:val="105"/>
        </w:rPr>
        <w:t>to</w:t>
      </w:r>
      <w:r>
        <w:rPr>
          <w:color w:val="2B2A29"/>
          <w:spacing w:val="-17"/>
          <w:w w:val="105"/>
        </w:rPr>
        <w:t xml:space="preserve"> </w:t>
      </w:r>
      <w:r>
        <w:rPr>
          <w:color w:val="2B2A29"/>
          <w:w w:val="105"/>
        </w:rPr>
        <w:t>the</w:t>
      </w:r>
      <w:r>
        <w:rPr>
          <w:color w:val="2B2A29"/>
          <w:spacing w:val="-16"/>
          <w:w w:val="105"/>
        </w:rPr>
        <w:t xml:space="preserve"> </w:t>
      </w:r>
      <w:r>
        <w:rPr>
          <w:color w:val="2B2A29"/>
          <w:w w:val="105"/>
        </w:rPr>
        <w:t>given</w:t>
      </w:r>
      <w:r>
        <w:rPr>
          <w:color w:val="2B2A29"/>
          <w:spacing w:val="-17"/>
          <w:w w:val="105"/>
        </w:rPr>
        <w:t xml:space="preserve"> </w:t>
      </w:r>
      <w:r>
        <w:rPr>
          <w:color w:val="2B2A29"/>
          <w:w w:val="105"/>
        </w:rPr>
        <w:t>type.</w:t>
      </w:r>
    </w:p>
    <w:p>
      <w:pPr>
        <w:pStyle w:val="11"/>
        <w:spacing w:before="168" w:line="304" w:lineRule="auto"/>
        <w:ind w:left="160" w:right="934" w:firstLine="359"/>
      </w:pPr>
      <w:r>
        <w:rPr>
          <w:color w:val="2B2A29"/>
          <w:w w:val="105"/>
        </w:rPr>
        <w:t>在前面代码</w:t>
      </w:r>
      <w:r>
        <w:rPr>
          <w:color w:val="2B2A29"/>
          <w:spacing w:val="-8"/>
          <w:w w:val="105"/>
        </w:rPr>
        <w:t>段的</w:t>
      </w:r>
      <w:r>
        <w:rPr>
          <w:color w:val="2B2A29"/>
          <w:w w:val="105"/>
        </w:rPr>
        <w:t>最后一</w:t>
      </w:r>
      <w:r>
        <w:rPr>
          <w:color w:val="2B2A29"/>
          <w:spacing w:val="-7"/>
          <w:w w:val="105"/>
        </w:rPr>
        <w:t>条</w:t>
      </w:r>
      <w:r>
        <w:rPr>
          <w:color w:val="2B2A29"/>
          <w:w w:val="105"/>
        </w:rPr>
        <w:t>语句中，我们直接设置</w:t>
      </w:r>
      <w:r>
        <w:rPr>
          <w:color w:val="2B2A29"/>
          <w:spacing w:val="-7"/>
          <w:w w:val="105"/>
        </w:rPr>
        <w:t>了</w:t>
      </w:r>
      <w:r>
        <w:rPr>
          <w:color w:val="2B2A29"/>
          <w:w w:val="105"/>
        </w:rPr>
        <w:t>数组中</w:t>
      </w:r>
      <w:r>
        <w:rPr>
          <w:color w:val="2B2A29"/>
          <w:spacing w:val="-12"/>
          <w:w w:val="105"/>
        </w:rPr>
        <w:t>的</w:t>
      </w:r>
      <w:r>
        <w:rPr>
          <w:color w:val="2B2A29"/>
          <w:w w:val="105"/>
        </w:rPr>
        <w:t>第10</w:t>
      </w:r>
      <w:r>
        <w:rPr>
          <w:color w:val="2B2A29"/>
          <w:spacing w:val="-7"/>
          <w:w w:val="105"/>
        </w:rPr>
        <w:t>个</w:t>
      </w:r>
      <w:r>
        <w:rPr>
          <w:color w:val="2B2A29"/>
          <w:w w:val="105"/>
        </w:rPr>
        <w:t>元素。在这种情况下，索引1和9之间</w:t>
      </w:r>
      <w:r>
        <w:rPr>
          <w:color w:val="2B2A29"/>
          <w:spacing w:val="-12"/>
          <w:w w:val="105"/>
        </w:rPr>
        <w:t>的</w:t>
      </w:r>
      <w:r>
        <w:rPr>
          <w:color w:val="2B2A29"/>
          <w:w w:val="105"/>
        </w:rPr>
        <w:t>值</w:t>
      </w:r>
      <w:r>
        <w:rPr>
          <w:color w:val="2B2A29"/>
          <w:spacing w:val="-12"/>
          <w:w w:val="105"/>
        </w:rPr>
        <w:t>会</w:t>
      </w:r>
      <w:r>
        <w:rPr>
          <w:color w:val="2B2A29"/>
          <w:w w:val="105"/>
        </w:rPr>
        <w:t>发生什么？这些数组</w:t>
      </w:r>
      <w:r>
        <w:rPr>
          <w:color w:val="2B2A29"/>
          <w:spacing w:val="-1"/>
          <w:w w:val="105"/>
        </w:rPr>
        <w:t>元素</w:t>
      </w:r>
      <w:r>
        <w:rPr>
          <w:color w:val="2B2A29"/>
          <w:w w:val="105"/>
        </w:rPr>
        <w:t>会自动填充每种类型的</w:t>
      </w:r>
      <w:r>
        <w:rPr>
          <w:i/>
          <w:color w:val="2B2A29"/>
          <w:w w:val="105"/>
        </w:rPr>
        <w:t>填充</w:t>
      </w:r>
      <w:r>
        <w:rPr>
          <w:color w:val="2B2A29"/>
          <w:w w:val="105"/>
        </w:rPr>
        <w:t>值。对于</w:t>
      </w:r>
      <w:r>
        <w:rPr>
          <w:color w:val="2B2A29"/>
          <w:spacing w:val="-1"/>
          <w:w w:val="105"/>
        </w:rPr>
        <w:t>整数类型，这是值</w:t>
      </w:r>
      <w:r>
        <w:rPr>
          <w:color w:val="2B2A29"/>
          <w:w w:val="105"/>
        </w:rPr>
        <w:t>0。表</w:t>
      </w:r>
      <w:r>
        <w:rPr>
          <w:color w:val="0000FF"/>
          <w:w w:val="105"/>
        </w:rPr>
        <w:t>3-1</w:t>
      </w:r>
      <w:r>
        <w:rPr>
          <w:color w:val="2B2A29"/>
          <w:w w:val="105"/>
        </w:rPr>
        <w:t>显示</w:t>
      </w:r>
      <w:r>
        <w:rPr>
          <w:color w:val="2B2A29"/>
          <w:spacing w:val="-16"/>
          <w:w w:val="105"/>
        </w:rPr>
        <w:t>了</w:t>
      </w:r>
      <w:r>
        <w:rPr>
          <w:color w:val="2B2A29"/>
          <w:w w:val="105"/>
        </w:rPr>
        <w:t>填充值如何映射到给定类型。</w:t>
      </w:r>
    </w:p>
    <w:p>
      <w:pPr>
        <w:pStyle w:val="11"/>
        <w:spacing w:before="9"/>
        <w:rPr>
          <w:sz w:val="28"/>
        </w:rPr>
      </w:pPr>
    </w:p>
    <w:p>
      <w:r>
        <w:rPr>
          <w:rFonts w:ascii="Cambria"/>
          <w:b/>
          <w:i/>
          <w:color w:val="2B2A29"/>
          <w:sz w:val="24"/>
        </w:rPr>
        <w:t>Table</w:t>
      </w:r>
      <w:r>
        <w:rPr>
          <w:rFonts w:ascii="Cambria"/>
          <w:b/>
          <w:i/>
          <w:color w:val="2B2A29"/>
          <w:spacing w:val="-9"/>
          <w:sz w:val="24"/>
        </w:rPr>
        <w:t xml:space="preserve"> </w:t>
      </w:r>
      <w:r>
        <w:rPr>
          <w:rFonts w:ascii="Cambria"/>
          <w:b/>
          <w:i/>
          <w:color w:val="2B2A29"/>
          <w:sz w:val="24"/>
        </w:rPr>
        <w:t>3-1.</w:t>
      </w:r>
      <w:r>
        <w:rPr>
          <w:rFonts w:ascii="Cambria"/>
          <w:b/>
          <w:i/>
          <w:color w:val="2B2A29"/>
          <w:spacing w:val="9"/>
          <w:sz w:val="24"/>
        </w:rPr>
        <w:t xml:space="preserve"> </w:t>
      </w:r>
      <w:r>
        <w:rPr>
          <w:i/>
          <w:color w:val="2B2A29"/>
          <w:sz w:val="24"/>
        </w:rPr>
        <w:t>Type</w:t>
      </w:r>
      <w:r>
        <w:rPr>
          <w:i/>
          <w:color w:val="2B2A29"/>
          <w:spacing w:val="-12"/>
          <w:sz w:val="24"/>
        </w:rPr>
        <w:t xml:space="preserve"> </w:t>
      </w:r>
      <w:r>
        <w:rPr>
          <w:i/>
          <w:color w:val="2B2A29"/>
          <w:sz w:val="24"/>
        </w:rPr>
        <w:t>Descriptor</w:t>
      </w:r>
      <w:r>
        <w:rPr>
          <w:i/>
          <w:color w:val="2B2A29"/>
          <w:spacing w:val="-12"/>
          <w:sz w:val="24"/>
        </w:rPr>
        <w:t xml:space="preserve"> </w:t>
      </w:r>
      <w:r>
        <w:rPr>
          <w:i/>
          <w:color w:val="2B2A29"/>
          <w:sz w:val="24"/>
        </w:rPr>
        <w:t>Filler</w:t>
      </w:r>
      <w:r>
        <w:rPr>
          <w:i/>
          <w:color w:val="2B2A29"/>
          <w:spacing w:val="-13"/>
          <w:sz w:val="24"/>
        </w:rPr>
        <w:t xml:space="preserve"> </w:t>
      </w:r>
      <w:r>
        <w:rPr>
          <w:i/>
          <w:color w:val="2B2A29"/>
          <w:sz w:val="24"/>
        </w:rPr>
        <w:t>Values</w:t>
      </w:r>
    </w:p>
    <w:p>
      <w:pPr>
        <w:spacing w:before="0"/>
        <w:ind w:left="1644" w:right="0" w:firstLine="0"/>
        <w:jc w:val="both"/>
        <w:rPr>
          <w:i/>
          <w:sz w:val="24"/>
        </w:rPr>
      </w:pPr>
      <w:r>
        <w:rPr>
          <w:rFonts w:ascii="Cambria"/>
          <w:b/>
          <w:i/>
          <w:color w:val="2B2A29"/>
          <w:sz w:val="24"/>
        </w:rPr>
        <w:t>表3-1。</w:t>
      </w:r>
      <w:r>
        <w:rPr>
          <w:i/>
          <w:color w:val="2B2A29"/>
          <w:sz w:val="24"/>
        </w:rPr>
        <w:t>类型描述</w:t>
      </w:r>
      <w:r>
        <w:rPr>
          <w:i/>
          <w:color w:val="2B2A29"/>
          <w:spacing w:val="-12"/>
          <w:sz w:val="24"/>
        </w:rPr>
        <w:t>符</w:t>
      </w:r>
      <w:r>
        <w:rPr>
          <w:i/>
          <w:color w:val="2B2A29"/>
          <w:sz w:val="24"/>
        </w:rPr>
        <w:t>填充值</w:t>
      </w:r>
    </w:p>
    <w:p>
      <w:pPr>
        <w:pStyle w:val="11"/>
        <w:spacing w:before="2"/>
        <w:rPr>
          <w:i/>
          <w:sz w:val="6"/>
        </w:rPr>
      </w:pPr>
      <w:r>
        <w:pict>
          <v:group id="docshapegroup84" o:spid="_x0000_s1121" o:spt="203" style="position:absolute;left:0pt;margin-left:110.2pt;margin-top:4.75pt;height:0.5pt;width:265.55pt;mso-position-horizontal-relative:page;mso-wrap-distance-bottom:0pt;mso-wrap-distance-top:0pt;z-index:-251570176;mso-width-relative:page;mso-height-relative:page;" coordorigin="2205,95" coordsize="5311,10">
            <o:lock v:ext="edit"/>
            <v:line id="_x0000_s1122" o:spid="_x0000_s1122" o:spt="20" style="position:absolute;left:2205;top:100;height:0;width:1505;" stroked="t" coordsize="21600,21600">
              <v:path arrowok="t"/>
              <v:fill focussize="0,0"/>
              <v:stroke weight="0.5pt" color="#2B2A29"/>
              <v:imagedata o:title=""/>
              <o:lock v:ext="edit"/>
            </v:line>
            <v:line id="_x0000_s1123" o:spid="_x0000_s1123" o:spt="20" style="position:absolute;left:3710;top:100;height:0;width:3805;" stroked="t" coordsize="21600,21600">
              <v:path arrowok="t"/>
              <v:fill focussize="0,0"/>
              <v:stroke weight="0.5pt" color="#2B2A29"/>
              <v:imagedata o:title=""/>
              <o:lock v:ext="edit"/>
            </v:line>
            <w10:wrap type="topAndBottom"/>
          </v:group>
        </w:pict>
      </w:r>
    </w:p>
    <w:p>
      <w:r>
        <w:rPr>
          <w:rFonts w:ascii="Arial"/>
          <w:b/>
          <w:color w:val="2B2A29"/>
          <w:w w:val="90"/>
          <w:sz w:val="22"/>
        </w:rPr>
        <w:t>Type</w:t>
      </w:r>
      <w:r>
        <w:rPr>
          <w:rFonts w:ascii="Arial"/>
          <w:b/>
          <w:color w:val="2B2A29"/>
          <w:w w:val="90"/>
          <w:sz w:val="22"/>
        </w:rPr>
        <w:tab/>
      </w:r>
      <w:r>
        <w:rPr>
          <w:rFonts w:ascii="Arial"/>
          <w:b/>
          <w:color w:val="2B2A29"/>
          <w:w w:val="80"/>
          <w:sz w:val="22"/>
        </w:rPr>
        <w:t>Filler</w:t>
      </w:r>
      <w:r>
        <w:rPr>
          <w:rFonts w:ascii="Arial"/>
          <w:b/>
          <w:color w:val="2B2A29"/>
          <w:spacing w:val="13"/>
          <w:w w:val="80"/>
          <w:sz w:val="22"/>
        </w:rPr>
        <w:t xml:space="preserve"> </w:t>
      </w:r>
      <w:r>
        <w:rPr>
          <w:rFonts w:ascii="Arial"/>
          <w:b/>
          <w:color w:val="2B2A29"/>
          <w:w w:val="80"/>
          <w:sz w:val="22"/>
        </w:rPr>
        <w:t>Value</w:t>
      </w:r>
    </w:p>
    <w:p>
      <w:pPr>
        <w:tabs>
          <w:tab w:val="left" w:pos="3149"/>
        </w:tabs>
        <w:spacing w:before="112"/>
        <w:ind w:left="1644" w:right="0" w:firstLine="0"/>
        <w:jc w:val="both"/>
        <w:rPr>
          <w:rFonts w:ascii="Arial"/>
          <w:b/>
          <w:sz w:val="22"/>
        </w:rPr>
      </w:pPr>
      <w:r>
        <w:rPr>
          <w:rFonts w:ascii="Arial"/>
          <w:b/>
          <w:color w:val="2B2A29"/>
          <w:w w:val="90"/>
          <w:sz w:val="22"/>
        </w:rPr>
        <w:t>类型</w:t>
      </w:r>
      <w:r>
        <w:rPr>
          <w:rFonts w:ascii="Arial"/>
          <w:b/>
          <w:color w:val="2B2A29"/>
          <w:w w:val="90"/>
          <w:sz w:val="22"/>
        </w:rPr>
        <w:tab/>
      </w:r>
      <w:r>
        <w:rPr>
          <w:rFonts w:ascii="Arial"/>
          <w:b/>
          <w:color w:val="2B2A29"/>
          <w:w w:val="80"/>
          <w:sz w:val="22"/>
        </w:rPr>
        <w:t>填充值</w:t>
      </w:r>
    </w:p>
    <w:p>
      <w:pPr>
        <w:pStyle w:val="11"/>
        <w:spacing w:before="11"/>
        <w:rPr>
          <w:rFonts w:ascii="Arial"/>
          <w:b/>
          <w:sz w:val="6"/>
        </w:rPr>
      </w:pPr>
      <w:r>
        <w:pict>
          <v:group id="docshapegroup85" o:spid="_x0000_s1124" o:spt="203" style="position:absolute;left:0pt;margin-left:110.2pt;margin-top:5.2pt;height:0.5pt;width:265.55pt;mso-position-horizontal-relative:page;mso-wrap-distance-bottom:0pt;mso-wrap-distance-top:0pt;z-index:-251570176;mso-width-relative:page;mso-height-relative:page;" coordorigin="2205,104" coordsize="5311,10">
            <o:lock v:ext="edit"/>
            <v:line id="_x0000_s1125" o:spid="_x0000_s1125" o:spt="20" style="position:absolute;left:2205;top:109;height:0;width:1505;" stroked="t" coordsize="21600,21600">
              <v:path arrowok="t"/>
              <v:fill focussize="0,0"/>
              <v:stroke weight="0.5pt" color="#2B2A29"/>
              <v:imagedata o:title=""/>
              <o:lock v:ext="edit"/>
            </v:line>
            <v:line id="_x0000_s1126" o:spid="_x0000_s1126" o:spt="20" style="position:absolute;left:3710;top:109;height:0;width:3805;" stroked="t" coordsize="21600,21600">
              <v:path arrowok="t"/>
              <v:fill focussize="0,0"/>
              <v:stroke weight="0.5pt" color="#2B2A29"/>
              <v:imagedata o:title=""/>
              <o:lock v:ext="edit"/>
            </v:line>
            <w10:wrap type="topAndBottom"/>
          </v:group>
        </w:pict>
      </w:r>
    </w:p>
    <w:p>
      <w:r>
        <w:rPr>
          <w:rFonts w:ascii="宋体"/>
          <w:color w:val="2B2A29"/>
        </w:rPr>
        <w:t>Boolean</w:t>
      </w:r>
      <w:r>
        <w:rPr>
          <w:rFonts w:ascii="宋体"/>
          <w:color w:val="2B2A29"/>
        </w:rPr>
        <w:tab/>
      </w:r>
      <w:r>
        <w:rPr>
          <w:rFonts w:ascii="宋体"/>
          <w:color w:val="2B2A29"/>
        </w:rPr>
        <w:t>false</w:t>
      </w:r>
    </w:p>
    <w:p>
      <w:pPr>
        <w:pStyle w:val="11"/>
        <w:tabs>
          <w:tab w:val="left" w:pos="3149"/>
        </w:tabs>
        <w:spacing w:before="90"/>
        <w:ind w:left="1644"/>
        <w:rPr>
          <w:rFonts w:ascii="宋体"/>
        </w:rPr>
      </w:pPr>
      <w:r>
        <w:rPr>
          <w:rFonts w:ascii="宋体"/>
          <w:color w:val="2B2A29"/>
        </w:rPr>
        <w:t>Booleanfalse公司</w:t>
      </w:r>
      <w:r>
        <w:rPr>
          <w:rFonts w:ascii="宋体"/>
          <w:color w:val="2B2A29"/>
        </w:rPr>
        <w:tab/>
      </w:r>
    </w:p>
    <w:p>
      <w:r>
        <w:rPr>
          <w:rFonts w:ascii="宋体"/>
          <w:color w:val="2B2A29"/>
        </w:rPr>
        <w:t>Int</w:t>
      </w:r>
      <w:r>
        <w:rPr>
          <w:rFonts w:ascii="宋体"/>
          <w:color w:val="2B2A29"/>
        </w:rPr>
        <w:tab/>
      </w:r>
      <w:r>
        <w:rPr>
          <w:rFonts w:ascii="宋体"/>
          <w:color w:val="2B2A29"/>
        </w:rPr>
        <w:t>0</w:t>
      </w:r>
    </w:p>
    <w:p>
      <w:pPr>
        <w:pStyle w:val="11"/>
        <w:tabs>
          <w:tab w:val="left" w:pos="3149"/>
        </w:tabs>
        <w:spacing w:before="118"/>
        <w:ind w:left="1644"/>
        <w:rPr>
          <w:rFonts w:ascii="宋体"/>
        </w:rPr>
      </w:pPr>
      <w:r>
        <w:rPr>
          <w:rFonts w:ascii="宋体"/>
          <w:color w:val="2B2A29"/>
        </w:rPr>
        <w:t>国际0</w:t>
      </w:r>
      <w:r>
        <w:rPr>
          <w:rFonts w:ascii="宋体"/>
          <w:color w:val="2B2A29"/>
        </w:rPr>
        <w:tab/>
      </w:r>
    </w:p>
    <w:p>
      <w:r>
        <w:rPr>
          <w:rFonts w:ascii="宋体"/>
          <w:color w:val="2B2A29"/>
        </w:rPr>
        <w:t>Byte</w:t>
      </w:r>
      <w:r>
        <w:rPr>
          <w:rFonts w:ascii="宋体"/>
          <w:color w:val="2B2A29"/>
        </w:rPr>
        <w:tab/>
      </w:r>
      <w:r>
        <w:rPr>
          <w:rFonts w:ascii="宋体"/>
          <w:color w:val="2B2A29"/>
        </w:rPr>
        <w:t>0</w:t>
      </w:r>
    </w:p>
    <w:p>
      <w:pPr>
        <w:pStyle w:val="11"/>
        <w:tabs>
          <w:tab w:val="left" w:pos="3149"/>
        </w:tabs>
        <w:spacing w:before="118"/>
        <w:ind w:left="1644"/>
        <w:rPr>
          <w:rFonts w:ascii="宋体"/>
        </w:rPr>
      </w:pPr>
      <w:r>
        <w:rPr>
          <w:rFonts w:ascii="宋体"/>
          <w:color w:val="2B2A29"/>
        </w:rPr>
        <w:t>字节0</w:t>
      </w:r>
      <w:r>
        <w:rPr>
          <w:rFonts w:ascii="宋体"/>
          <w:color w:val="2B2A29"/>
        </w:rPr>
        <w:tab/>
      </w:r>
    </w:p>
    <w:p>
      <w:r>
        <w:rPr>
          <w:rFonts w:ascii="宋体"/>
          <w:color w:val="2B2A29"/>
        </w:rPr>
        <w:t>Float</w:t>
      </w:r>
      <w:r>
        <w:rPr>
          <w:rFonts w:ascii="宋体"/>
          <w:color w:val="2B2A29"/>
        </w:rPr>
        <w:tab/>
      </w:r>
      <w:r>
        <w:rPr>
          <w:rFonts w:ascii="宋体"/>
          <w:color w:val="2B2A29"/>
        </w:rPr>
        <w:t>+0.0f</w:t>
      </w:r>
    </w:p>
    <w:p>
      <w:pPr>
        <w:pStyle w:val="11"/>
        <w:tabs>
          <w:tab w:val="left" w:pos="3149"/>
        </w:tabs>
        <w:spacing w:before="118"/>
        <w:ind w:left="1644"/>
        <w:rPr>
          <w:rFonts w:ascii="宋体"/>
        </w:rPr>
      </w:pPr>
      <w:r>
        <w:rPr>
          <w:rFonts w:ascii="宋体"/>
          <w:color w:val="2B2A29"/>
        </w:rPr>
        <w:t>浮点+0.0f</w:t>
      </w:r>
      <w:r>
        <w:rPr>
          <w:rFonts w:ascii="宋体"/>
          <w:color w:val="2B2A29"/>
        </w:rPr>
        <w:tab/>
      </w:r>
    </w:p>
    <w:p>
      <w:r>
        <w:rPr>
          <w:rFonts w:ascii="宋体"/>
          <w:color w:val="2B2A29"/>
        </w:rPr>
        <w:t>Decimal</w:t>
      </w:r>
      <w:r>
        <w:rPr>
          <w:rFonts w:ascii="宋体"/>
          <w:color w:val="2B2A29"/>
        </w:rPr>
        <w:tab/>
      </w:r>
      <w:r>
        <w:rPr>
          <w:rFonts w:ascii="宋体"/>
          <w:color w:val="2B2A29"/>
        </w:rPr>
        <w:t>+0.0d</w:t>
      </w:r>
    </w:p>
    <w:p>
      <w:pPr>
        <w:pStyle w:val="11"/>
        <w:tabs>
          <w:tab w:val="left" w:pos="3149"/>
        </w:tabs>
        <w:spacing w:before="118"/>
        <w:ind w:left="1644"/>
        <w:rPr>
          <w:rFonts w:ascii="宋体"/>
        </w:rPr>
      </w:pPr>
      <w:r>
        <w:rPr>
          <w:rFonts w:ascii="宋体"/>
          <w:color w:val="2B2A29"/>
        </w:rPr>
        <w:t>十进制+0.0d</w:t>
      </w:r>
      <w:r>
        <w:rPr>
          <w:rFonts w:ascii="宋体"/>
          <w:color w:val="2B2A29"/>
        </w:rPr>
        <w:tab/>
      </w:r>
    </w:p>
    <w:p>
      <w:r>
        <w:rPr>
          <w:rFonts w:ascii="宋体"/>
          <w:color w:val="2B2A29"/>
        </w:rPr>
        <w:t>string</w:t>
      </w:r>
      <w:r>
        <w:rPr>
          <w:rFonts w:ascii="宋体"/>
          <w:color w:val="2B2A29"/>
        </w:rPr>
        <w:tab/>
      </w:r>
      <w:r>
        <w:rPr>
          <w:rFonts w:ascii="宋体"/>
          <w:color w:val="2B2A29"/>
        </w:rPr>
        <w:t>""</w:t>
      </w:r>
    </w:p>
    <w:p>
      <w:pPr>
        <w:pStyle w:val="11"/>
        <w:tabs>
          <w:tab w:val="left" w:pos="3149"/>
        </w:tabs>
        <w:spacing w:before="118"/>
        <w:ind w:left="1644"/>
        <w:rPr>
          <w:rFonts w:ascii="宋体"/>
        </w:rPr>
      </w:pPr>
      <w:r>
        <w:rPr>
          <w:rFonts w:ascii="宋体"/>
          <w:color w:val="2B2A29"/>
        </w:rPr>
        <w:t>字符串“”</w:t>
      </w:r>
      <w:r>
        <w:rPr>
          <w:rFonts w:ascii="宋体"/>
          <w:color w:val="2B2A29"/>
        </w:rPr>
        <w:tab/>
      </w:r>
    </w:p>
    <w:p>
      <w:r>
        <w:rPr>
          <w:rFonts w:ascii="宋体"/>
          <w:color w:val="2B2A29"/>
          <w:w w:val="85"/>
        </w:rPr>
        <w:t>Array/tuple</w:t>
      </w:r>
      <w:r>
        <w:rPr>
          <w:rFonts w:ascii="宋体"/>
          <w:color w:val="2B2A29"/>
          <w:spacing w:val="1"/>
          <w:w w:val="85"/>
        </w:rPr>
        <w:t xml:space="preserve"> </w:t>
      </w:r>
      <w:r>
        <w:rPr>
          <w:rFonts w:ascii="宋体"/>
          <w:color w:val="2B2A29"/>
          <w:w w:val="85"/>
        </w:rPr>
        <w:t>[]</w:t>
      </w:r>
      <w:r>
        <w:rPr>
          <w:rFonts w:ascii="Arial"/>
          <w:color w:val="2B2A29"/>
          <w:w w:val="85"/>
        </w:rPr>
        <w:t>, if there is a valid constructor for the type</w:t>
      </w:r>
      <w:r>
        <w:rPr>
          <w:rFonts w:ascii="Arial"/>
          <w:color w:val="2B2A29"/>
          <w:spacing w:val="1"/>
          <w:w w:val="85"/>
        </w:rPr>
        <w:t xml:space="preserve"> </w:t>
      </w:r>
      <w:r>
        <w:rPr>
          <w:rFonts w:ascii="宋体"/>
          <w:color w:val="2B2A29"/>
          <w:w w:val="85"/>
        </w:rPr>
        <w:t>Map/record</w:t>
      </w:r>
      <w:r>
        <w:rPr>
          <w:rFonts w:ascii="宋体"/>
          <w:color w:val="2B2A29"/>
          <w:spacing w:val="1"/>
          <w:w w:val="85"/>
        </w:rPr>
        <w:t xml:space="preserve"> </w:t>
      </w:r>
      <w:r>
        <w:rPr>
          <w:rFonts w:ascii="宋体"/>
          <w:color w:val="2B2A29"/>
          <w:w w:val="85"/>
        </w:rPr>
        <w:t>{}</w:t>
      </w:r>
      <w:r>
        <w:rPr>
          <w:rFonts w:ascii="Arial"/>
          <w:color w:val="2B2A29"/>
          <w:w w:val="85"/>
        </w:rPr>
        <w:t>, if there is a valid constructor for the type</w:t>
      </w:r>
      <w:r>
        <w:rPr>
          <w:rFonts w:ascii="Arial"/>
          <w:color w:val="2B2A29"/>
          <w:spacing w:val="1"/>
          <w:w w:val="85"/>
        </w:rPr>
        <w:t xml:space="preserve"> </w:t>
      </w:r>
      <w:r>
        <w:rPr>
          <w:rFonts w:ascii="宋体"/>
          <w:color w:val="2B2A29"/>
          <w:w w:val="90"/>
        </w:rPr>
        <w:t>Object</w:t>
      </w:r>
      <w:r>
        <w:rPr>
          <w:rFonts w:ascii="宋体"/>
          <w:color w:val="2B2A29"/>
          <w:spacing w:val="78"/>
          <w:w w:val="90"/>
        </w:rPr>
        <w:t xml:space="preserve"> </w:t>
      </w:r>
      <w:r>
        <w:rPr>
          <w:rFonts w:ascii="宋体"/>
          <w:color w:val="2B2A29"/>
          <w:w w:val="90"/>
        </w:rPr>
        <w:t>new</w:t>
      </w:r>
      <w:r>
        <w:rPr>
          <w:rFonts w:ascii="宋体"/>
          <w:color w:val="2B2A29"/>
          <w:spacing w:val="14"/>
          <w:w w:val="90"/>
        </w:rPr>
        <w:t xml:space="preserve"> </w:t>
      </w:r>
      <w:r>
        <w:rPr>
          <w:rFonts w:ascii="宋体"/>
          <w:color w:val="2B2A29"/>
          <w:w w:val="90"/>
        </w:rPr>
        <w:t>T()</w:t>
      </w:r>
      <w:r>
        <w:rPr>
          <w:rFonts w:ascii="Arial"/>
          <w:color w:val="2B2A29"/>
          <w:w w:val="90"/>
        </w:rPr>
        <w:t>,</w:t>
      </w:r>
      <w:r>
        <w:rPr>
          <w:rFonts w:ascii="Arial"/>
          <w:color w:val="2B2A29"/>
          <w:spacing w:val="-10"/>
          <w:w w:val="90"/>
        </w:rPr>
        <w:t xml:space="preserve"> </w:t>
      </w:r>
      <w:r>
        <w:rPr>
          <w:rFonts w:ascii="Arial"/>
          <w:color w:val="2B2A29"/>
          <w:w w:val="90"/>
        </w:rPr>
        <w:t>if</w:t>
      </w:r>
      <w:r>
        <w:rPr>
          <w:rFonts w:ascii="Arial"/>
          <w:color w:val="2B2A29"/>
          <w:spacing w:val="-1"/>
          <w:w w:val="90"/>
        </w:rPr>
        <w:t xml:space="preserve"> </w:t>
      </w:r>
      <w:r>
        <w:rPr>
          <w:rFonts w:ascii="Arial"/>
          <w:color w:val="2B2A29"/>
          <w:w w:val="90"/>
        </w:rPr>
        <w:t>this</w:t>
      </w:r>
      <w:r>
        <w:rPr>
          <w:rFonts w:ascii="Arial"/>
          <w:color w:val="2B2A29"/>
          <w:spacing w:val="-2"/>
          <w:w w:val="90"/>
        </w:rPr>
        <w:t xml:space="preserve"> </w:t>
      </w:r>
      <w:r>
        <w:rPr>
          <w:rFonts w:ascii="Arial"/>
          <w:color w:val="2B2A29"/>
          <w:w w:val="90"/>
        </w:rPr>
        <w:t>is</w:t>
      </w:r>
      <w:r>
        <w:rPr>
          <w:rFonts w:ascii="Arial"/>
          <w:color w:val="2B2A29"/>
          <w:spacing w:val="-1"/>
          <w:w w:val="90"/>
        </w:rPr>
        <w:t xml:space="preserve"> </w:t>
      </w:r>
      <w:r>
        <w:rPr>
          <w:rFonts w:ascii="Arial"/>
          <w:color w:val="2B2A29"/>
          <w:w w:val="90"/>
        </w:rPr>
        <w:t>valid</w:t>
      </w:r>
    </w:p>
    <w:p>
      <w:pPr>
        <w:pStyle w:val="11"/>
        <w:spacing w:before="118" w:line="340" w:lineRule="auto"/>
        <w:ind w:left="1644" w:right="2193"/>
        <w:jc w:val="both"/>
        <w:rPr>
          <w:rFonts w:ascii="Arial"/>
        </w:rPr>
      </w:pPr>
      <w:r>
        <w:pict>
          <v:group id="docshapegroup86" o:spid="_x0000_s1127" o:spt="203" style="position:absolute;left:0pt;margin-left:110.2pt;margin-top:64.4pt;height:0.5pt;width:265.55pt;mso-position-horizontal-relative:page;z-index:251666432;mso-width-relative:page;mso-height-relative:page;" coordorigin="2205,1288" coordsize="5311,10">
            <o:lock v:ext="edit"/>
            <v:line id="_x0000_s1128" o:spid="_x0000_s1128" o:spt="20" style="position:absolute;left:3710;top:1293;height:0;width:3805;" stroked="t" coordsize="21600,21600">
              <v:path arrowok="t"/>
              <v:fill focussize="0,0"/>
              <v:stroke weight="0.5pt" color="#2B2A29"/>
              <v:imagedata o:title=""/>
              <o:lock v:ext="edit"/>
            </v:line>
            <v:line id="_x0000_s1129" o:spid="_x0000_s1129" o:spt="20" style="position:absolute;left:2205;top:1293;height:0;width:1505;" stroked="t" coordsize="21600,21600">
              <v:path arrowok="t"/>
              <v:fill focussize="0,0"/>
              <v:stroke weight="0.5pt" color="#2B2A29"/>
              <v:imagedata o:title=""/>
              <o:lock v:ext="edit"/>
            </v:line>
          </v:group>
        </w:pict>
      </w:r>
      <w:r>
        <w:rPr>
          <w:rFonts w:ascii="宋体"/>
          <w:color w:val="2B2A29"/>
          <w:w w:val="85"/>
        </w:rPr>
        <w:t>数组/元</w:t>
      </w:r>
      <w:r>
        <w:rPr>
          <w:rFonts w:ascii="宋体"/>
          <w:color w:val="2B2A29"/>
          <w:spacing w:val="1"/>
          <w:w w:val="85"/>
        </w:rPr>
        <w:t>组</w:t>
      </w:r>
      <w:r>
        <w:rPr>
          <w:rFonts w:ascii="宋体"/>
          <w:color w:val="2B2A29"/>
          <w:w w:val="85"/>
        </w:rPr>
        <w:t>[]，</w:t>
      </w:r>
      <w:r>
        <w:rPr>
          <w:rFonts w:ascii="Arial"/>
          <w:color w:val="2B2A29"/>
          <w:w w:val="85"/>
        </w:rPr>
        <w:t>如果</w:t>
      </w:r>
      <w:r>
        <w:rPr>
          <w:rFonts w:ascii="宋体"/>
          <w:color w:val="2B2A29"/>
          <w:w w:val="85"/>
        </w:rPr>
        <w:t>Map</w:t>
      </w:r>
      <w:r>
        <w:rPr>
          <w:rFonts w:ascii="宋体"/>
          <w:color w:val="2B2A29"/>
          <w:spacing w:val="1"/>
          <w:w w:val="85"/>
        </w:rPr>
        <w:t>/record｛｝</w:t>
      </w:r>
      <w:r>
        <w:rPr>
          <w:rFonts w:ascii="Arial"/>
          <w:color w:val="2B2A29"/>
          <w:w w:val="85"/>
        </w:rPr>
        <w:t>类型有有效的构造函数，如果</w:t>
      </w:r>
      <w:r>
        <w:rPr>
          <w:rFonts w:ascii="宋体"/>
          <w:color w:val="2B2A29"/>
          <w:w w:val="90"/>
        </w:rPr>
        <w:t>Object</w:t>
      </w:r>
      <w:r>
        <w:t xml:space="preserve"> </w:t>
      </w:r>
      <w:r>
        <w:rPr>
          <w:rFonts w:ascii="宋体"/>
          <w:color w:val="2B2A29"/>
          <w:w w:val="90"/>
        </w:rPr>
        <w:t>new</w:t>
      </w:r>
      <w:r>
        <w:t xml:space="preserve"> </w:t>
      </w:r>
      <w:r>
        <w:rPr>
          <w:rFonts w:ascii="宋体"/>
          <w:color w:val="2B2A29"/>
          <w:w w:val="90"/>
        </w:rPr>
        <w:t>T</w:t>
      </w:r>
      <w:r>
        <w:rPr>
          <w:rFonts w:ascii="宋体"/>
          <w:color w:val="2B2A29"/>
          <w:w w:val="85"/>
        </w:rPr>
        <w:t>（）</w:t>
      </w:r>
      <w:r>
        <w:rPr>
          <w:rFonts w:ascii="Arial"/>
          <w:color w:val="2B2A29"/>
          <w:w w:val="85"/>
        </w:rPr>
        <w:t>类型有有效构造函数，如果</w:t>
      </w:r>
      <w:r>
        <w:rPr>
          <w:rFonts w:ascii="Arial"/>
          <w:color w:val="2B2A29"/>
          <w:w w:val="90"/>
        </w:rPr>
        <w:t>这是有效的</w:t>
      </w:r>
    </w:p>
    <w:p>
      <w:pPr>
        <w:pStyle w:val="11"/>
        <w:rPr>
          <w:rFonts w:ascii="Arial"/>
          <w:sz w:val="26"/>
        </w:rPr>
      </w:pPr>
    </w:p>
    <w:p>
      <w:r>
        <w:rPr>
          <w:color w:val="2B2A29"/>
          <w:w w:val="80"/>
        </w:rPr>
        <w:t>Array</w:t>
      </w:r>
      <w:r>
        <w:rPr>
          <w:color w:val="2B2A29"/>
          <w:spacing w:val="19"/>
          <w:w w:val="80"/>
        </w:rPr>
        <w:t xml:space="preserve"> </w:t>
      </w:r>
      <w:r>
        <w:rPr>
          <w:color w:val="2B2A29"/>
          <w:w w:val="80"/>
        </w:rPr>
        <w:t>Operations</w:t>
      </w:r>
    </w:p>
    <w:p>
      <w:pPr>
        <w:pStyle w:val="8"/>
        <w:spacing w:before="158"/>
        <w:ind w:left="160"/>
        <w:jc w:val="both"/>
      </w:pPr>
      <w:r>
        <w:rPr>
          <w:color w:val="2B2A29"/>
          <w:w w:val="80"/>
        </w:rPr>
        <w:t>阵列操作</w:t>
      </w:r>
    </w:p>
    <w:p>
      <w:r>
        <w:rPr>
          <w:color w:val="2B2A29"/>
          <w:w w:val="105"/>
        </w:rPr>
        <w:t>There are a number of built-in array functions that can be used to retrieve useful</w:t>
      </w:r>
      <w:r>
        <w:rPr>
          <w:color w:val="2B2A29"/>
          <w:spacing w:val="1"/>
          <w:w w:val="105"/>
        </w:rPr>
        <w:t xml:space="preserve"> </w:t>
      </w:r>
      <w:r>
        <w:rPr>
          <w:color w:val="2B2A29"/>
          <w:w w:val="105"/>
        </w:rPr>
        <w:t>information</w:t>
      </w:r>
      <w:r>
        <w:rPr>
          <w:color w:val="2B2A29"/>
          <w:spacing w:val="2"/>
          <w:w w:val="105"/>
        </w:rPr>
        <w:t xml:space="preserve"> </w:t>
      </w:r>
      <w:r>
        <w:rPr>
          <w:color w:val="2B2A29"/>
          <w:w w:val="105"/>
        </w:rPr>
        <w:t>about</w:t>
      </w:r>
      <w:r>
        <w:rPr>
          <w:color w:val="2B2A29"/>
          <w:spacing w:val="3"/>
          <w:w w:val="105"/>
        </w:rPr>
        <w:t xml:space="preserve"> </w:t>
      </w:r>
      <w:r>
        <w:rPr>
          <w:color w:val="2B2A29"/>
          <w:w w:val="105"/>
        </w:rPr>
        <w:t>the</w:t>
      </w:r>
      <w:r>
        <w:rPr>
          <w:color w:val="2B2A29"/>
          <w:spacing w:val="3"/>
          <w:w w:val="105"/>
        </w:rPr>
        <w:t xml:space="preserve"> </w:t>
      </w:r>
      <w:r>
        <w:rPr>
          <w:color w:val="2B2A29"/>
          <w:w w:val="105"/>
        </w:rPr>
        <w:t>array</w:t>
      </w:r>
      <w:r>
        <w:rPr>
          <w:color w:val="2B2A29"/>
          <w:spacing w:val="3"/>
          <w:w w:val="105"/>
        </w:rPr>
        <w:t xml:space="preserve"> </w:t>
      </w:r>
      <w:r>
        <w:rPr>
          <w:color w:val="2B2A29"/>
          <w:w w:val="105"/>
        </w:rPr>
        <w:t>and</w:t>
      </w:r>
      <w:r>
        <w:rPr>
          <w:color w:val="2B2A29"/>
          <w:spacing w:val="3"/>
          <w:w w:val="105"/>
        </w:rPr>
        <w:t xml:space="preserve"> </w:t>
      </w:r>
      <w:r>
        <w:rPr>
          <w:color w:val="2B2A29"/>
          <w:w w:val="105"/>
        </w:rPr>
        <w:t>also</w:t>
      </w:r>
      <w:r>
        <w:rPr>
          <w:color w:val="2B2A29"/>
          <w:spacing w:val="3"/>
          <w:w w:val="105"/>
        </w:rPr>
        <w:t xml:space="preserve"> </w:t>
      </w:r>
      <w:r>
        <w:rPr>
          <w:color w:val="2B2A29"/>
          <w:w w:val="105"/>
        </w:rPr>
        <w:t>do</w:t>
      </w:r>
      <w:r>
        <w:rPr>
          <w:color w:val="2B2A29"/>
          <w:spacing w:val="3"/>
          <w:w w:val="105"/>
        </w:rPr>
        <w:t xml:space="preserve"> </w:t>
      </w:r>
      <w:r>
        <w:rPr>
          <w:color w:val="2B2A29"/>
          <w:w w:val="105"/>
        </w:rPr>
        <w:t>certain</w:t>
      </w:r>
      <w:r>
        <w:rPr>
          <w:color w:val="2B2A29"/>
          <w:spacing w:val="3"/>
          <w:w w:val="105"/>
        </w:rPr>
        <w:t xml:space="preserve"> </w:t>
      </w:r>
      <w:r>
        <w:rPr>
          <w:color w:val="2B2A29"/>
          <w:w w:val="105"/>
        </w:rPr>
        <w:t>manipulations.</w:t>
      </w:r>
      <w:r>
        <w:rPr>
          <w:color w:val="2B2A29"/>
          <w:spacing w:val="3"/>
          <w:w w:val="105"/>
        </w:rPr>
        <w:t xml:space="preserve"> </w:t>
      </w:r>
      <w:r>
        <w:rPr>
          <w:color w:val="2B2A29"/>
          <w:w w:val="105"/>
        </w:rPr>
        <w:t>Let’s</w:t>
      </w:r>
      <w:r>
        <w:rPr>
          <w:color w:val="2B2A29"/>
          <w:spacing w:val="3"/>
          <w:w w:val="105"/>
        </w:rPr>
        <w:t xml:space="preserve"> </w:t>
      </w:r>
      <w:r>
        <w:rPr>
          <w:color w:val="2B2A29"/>
          <w:w w:val="105"/>
        </w:rPr>
        <w:t>take</w:t>
      </w:r>
      <w:r>
        <w:rPr>
          <w:color w:val="2B2A29"/>
          <w:spacing w:val="3"/>
          <w:w w:val="105"/>
        </w:rPr>
        <w:t xml:space="preserve"> </w:t>
      </w:r>
      <w:r>
        <w:rPr>
          <w:color w:val="2B2A29"/>
          <w:w w:val="105"/>
        </w:rPr>
        <w:t>a</w:t>
      </w:r>
      <w:r>
        <w:rPr>
          <w:color w:val="2B2A29"/>
          <w:spacing w:val="3"/>
          <w:w w:val="105"/>
        </w:rPr>
        <w:t xml:space="preserve"> </w:t>
      </w:r>
      <w:r>
        <w:rPr>
          <w:color w:val="2B2A29"/>
          <w:w w:val="105"/>
        </w:rPr>
        <w:t>look</w:t>
      </w:r>
      <w:r>
        <w:rPr>
          <w:color w:val="2B2A29"/>
          <w:spacing w:val="3"/>
          <w:w w:val="105"/>
        </w:rPr>
        <w:t xml:space="preserve"> </w:t>
      </w:r>
      <w:r>
        <w:rPr>
          <w:color w:val="2B2A29"/>
          <w:w w:val="105"/>
        </w:rPr>
        <w:t>at</w:t>
      </w:r>
      <w:r>
        <w:rPr>
          <w:color w:val="2B2A29"/>
          <w:spacing w:val="2"/>
          <w:w w:val="105"/>
        </w:rPr>
        <w:t xml:space="preserve"> </w:t>
      </w:r>
      <w:r>
        <w:rPr>
          <w:color w:val="2B2A29"/>
          <w:w w:val="105"/>
        </w:rPr>
        <w:t>some</w:t>
      </w:r>
      <w:r>
        <w:rPr>
          <w:color w:val="2B2A29"/>
          <w:spacing w:val="-54"/>
          <w:w w:val="105"/>
        </w:rPr>
        <w:t xml:space="preserve"> </w:t>
      </w:r>
      <w:r>
        <w:rPr>
          <w:color w:val="2B2A29"/>
          <w:w w:val="105"/>
        </w:rPr>
        <w:t>of</w:t>
      </w:r>
      <w:r>
        <w:rPr>
          <w:color w:val="2B2A29"/>
          <w:spacing w:val="-12"/>
          <w:w w:val="105"/>
        </w:rPr>
        <w:t xml:space="preserve"> </w:t>
      </w:r>
      <w:r>
        <w:rPr>
          <w:color w:val="2B2A29"/>
          <w:w w:val="105"/>
        </w:rPr>
        <w:t>the</w:t>
      </w:r>
      <w:r>
        <w:rPr>
          <w:color w:val="2B2A29"/>
          <w:spacing w:val="-11"/>
          <w:w w:val="105"/>
        </w:rPr>
        <w:t xml:space="preserve"> </w:t>
      </w:r>
      <w:r>
        <w:rPr>
          <w:color w:val="2B2A29"/>
          <w:w w:val="105"/>
        </w:rPr>
        <w:t>prominent</w:t>
      </w:r>
      <w:r>
        <w:rPr>
          <w:color w:val="2B2A29"/>
          <w:spacing w:val="-11"/>
          <w:w w:val="105"/>
        </w:rPr>
        <w:t xml:space="preserve"> </w:t>
      </w:r>
      <w:r>
        <w:rPr>
          <w:color w:val="2B2A29"/>
          <w:w w:val="105"/>
        </w:rPr>
        <w:t>operations</w:t>
      </w:r>
      <w:r>
        <w:rPr>
          <w:color w:val="2B2A29"/>
          <w:spacing w:val="-12"/>
          <w:w w:val="105"/>
        </w:rPr>
        <w:t xml:space="preserve"> </w:t>
      </w:r>
      <w:r>
        <w:rPr>
          <w:color w:val="2B2A29"/>
          <w:w w:val="105"/>
        </w:rPr>
        <w:t>that</w:t>
      </w:r>
      <w:r>
        <w:rPr>
          <w:color w:val="2B2A29"/>
          <w:spacing w:val="-11"/>
          <w:w w:val="105"/>
        </w:rPr>
        <w:t xml:space="preserve"> </w:t>
      </w:r>
      <w:r>
        <w:rPr>
          <w:color w:val="2B2A29"/>
          <w:w w:val="105"/>
        </w:rPr>
        <w:t>are</w:t>
      </w:r>
      <w:r>
        <w:rPr>
          <w:color w:val="2B2A29"/>
          <w:spacing w:val="-11"/>
          <w:w w:val="105"/>
        </w:rPr>
        <w:t xml:space="preserve"> </w:t>
      </w:r>
      <w:r>
        <w:rPr>
          <w:color w:val="2B2A29"/>
          <w:w w:val="105"/>
        </w:rPr>
        <w:t>available.</w:t>
      </w:r>
    </w:p>
    <w:p>
      <w:pPr>
        <w:pStyle w:val="11"/>
        <w:spacing w:before="215" w:line="304" w:lineRule="auto"/>
        <w:ind w:left="160" w:right="510"/>
      </w:pPr>
      <w:r>
        <w:rPr>
          <w:color w:val="2B2A29"/>
          <w:w w:val="105"/>
        </w:rPr>
        <w:t>有许多内置的数组函数可用于检索有关数组的有用信息</w:t>
      </w:r>
      <w:r>
        <w:rPr>
          <w:color w:val="2B2A29"/>
          <w:spacing w:val="2"/>
          <w:w w:val="105"/>
        </w:rPr>
        <w:t>，</w:t>
      </w:r>
      <w:r>
        <w:rPr>
          <w:color w:val="2B2A29"/>
          <w:w w:val="105"/>
        </w:rPr>
        <w:t>并执行某些操作。让我们看一下可用的一些重要操作。</w:t>
      </w:r>
    </w:p>
    <w:p>
      <w:pPr>
        <w:spacing w:after="0" w:line="304" w:lineRule="auto"/>
        <w:sectPr>
          <w:pgSz w:w="10080" w:h="14400"/>
          <w:pgMar w:top="1260" w:right="560" w:bottom="1260" w:left="560" w:header="1037" w:footer="1070" w:gutter="0"/>
          <w:cols w:space="720" w:num="1"/>
        </w:sectPr>
      </w:pPr>
    </w:p>
    <w:p>
      <w:pPr>
        <w:pStyle w:val="11"/>
        <w:spacing w:before="8"/>
        <w:rPr>
          <w:sz w:val="11"/>
        </w:rPr>
      </w:pPr>
    </w:p>
    <w:p>
      <w:r>
        <w:rPr>
          <w:color w:val="2B2A29"/>
          <w:w w:val="95"/>
        </w:rPr>
        <w:t>push/pop</w:t>
      </w:r>
    </w:p>
    <w:p>
      <w:pPr>
        <w:pStyle w:val="9"/>
        <w:spacing w:before="106"/>
        <w:ind w:left="520"/>
      </w:pPr>
      <w:bookmarkStart w:id="63" w:name="_bookmark59"/>
      <w:bookmarkEnd w:id="63"/>
      <w:r>
        <w:rPr>
          <w:color w:val="2B2A29"/>
          <w:w w:val="95"/>
        </w:rPr>
        <w:t>推/弹出</w:t>
      </w:r>
    </w:p>
    <w:p>
      <w:r>
        <w:rPr>
          <w:color w:val="2B2A29"/>
          <w:w w:val="105"/>
        </w:rPr>
        <w:t>The</w:t>
      </w:r>
      <w:r>
        <w:rPr>
          <w:color w:val="2B2A29"/>
          <w:spacing w:val="3"/>
          <w:w w:val="105"/>
        </w:rPr>
        <w:t xml:space="preserve"> </w:t>
      </w:r>
      <w:r>
        <w:rPr>
          <w:rFonts w:ascii="宋体"/>
          <w:color w:val="2B2A29"/>
          <w:w w:val="105"/>
        </w:rPr>
        <w:t>push</w:t>
      </w:r>
      <w:r>
        <w:rPr>
          <w:rFonts w:ascii="宋体"/>
          <w:color w:val="2B2A29"/>
          <w:spacing w:val="-54"/>
          <w:w w:val="105"/>
        </w:rPr>
        <w:t xml:space="preserve"> </w:t>
      </w:r>
      <w:r>
        <w:rPr>
          <w:color w:val="2B2A29"/>
          <w:w w:val="105"/>
        </w:rPr>
        <w:t>and</w:t>
      </w:r>
      <w:r>
        <w:rPr>
          <w:color w:val="2B2A29"/>
          <w:spacing w:val="4"/>
          <w:w w:val="105"/>
        </w:rPr>
        <w:t xml:space="preserve"> </w:t>
      </w:r>
      <w:r>
        <w:rPr>
          <w:rFonts w:ascii="宋体"/>
          <w:color w:val="2B2A29"/>
          <w:w w:val="105"/>
        </w:rPr>
        <w:t>pop</w:t>
      </w:r>
      <w:r>
        <w:rPr>
          <w:rFonts w:ascii="宋体"/>
          <w:color w:val="2B2A29"/>
          <w:spacing w:val="-54"/>
          <w:w w:val="105"/>
        </w:rPr>
        <w:t xml:space="preserve"> </w:t>
      </w:r>
      <w:r>
        <w:rPr>
          <w:color w:val="2B2A29"/>
          <w:w w:val="105"/>
        </w:rPr>
        <w:t>functions</w:t>
      </w:r>
      <w:r>
        <w:rPr>
          <w:color w:val="2B2A29"/>
          <w:spacing w:val="4"/>
          <w:w w:val="105"/>
        </w:rPr>
        <w:t xml:space="preserve"> </w:t>
      </w:r>
      <w:r>
        <w:rPr>
          <w:color w:val="2B2A29"/>
          <w:w w:val="105"/>
        </w:rPr>
        <w:t>represent</w:t>
      </w:r>
      <w:r>
        <w:rPr>
          <w:color w:val="2B2A29"/>
          <w:spacing w:val="3"/>
          <w:w w:val="105"/>
        </w:rPr>
        <w:t xml:space="preserve"> </w:t>
      </w:r>
      <w:r>
        <w:rPr>
          <w:color w:val="2B2A29"/>
          <w:w w:val="105"/>
        </w:rPr>
        <w:t>the</w:t>
      </w:r>
      <w:r>
        <w:rPr>
          <w:color w:val="2B2A29"/>
          <w:spacing w:val="4"/>
          <w:w w:val="105"/>
        </w:rPr>
        <w:t xml:space="preserve"> </w:t>
      </w:r>
      <w:r>
        <w:rPr>
          <w:color w:val="2B2A29"/>
          <w:w w:val="105"/>
        </w:rPr>
        <w:t>operations</w:t>
      </w:r>
      <w:r>
        <w:rPr>
          <w:color w:val="2B2A29"/>
          <w:spacing w:val="4"/>
          <w:w w:val="105"/>
        </w:rPr>
        <w:t xml:space="preserve"> </w:t>
      </w:r>
      <w:r>
        <w:rPr>
          <w:color w:val="2B2A29"/>
          <w:w w:val="105"/>
        </w:rPr>
        <w:t>done</w:t>
      </w:r>
      <w:r>
        <w:rPr>
          <w:color w:val="2B2A29"/>
          <w:spacing w:val="3"/>
          <w:w w:val="105"/>
        </w:rPr>
        <w:t xml:space="preserve"> </w:t>
      </w:r>
      <w:r>
        <w:rPr>
          <w:color w:val="2B2A29"/>
          <w:w w:val="105"/>
        </w:rPr>
        <w:t>on</w:t>
      </w:r>
      <w:r>
        <w:rPr>
          <w:color w:val="2B2A29"/>
          <w:spacing w:val="4"/>
          <w:w w:val="105"/>
        </w:rPr>
        <w:t xml:space="preserve"> </w:t>
      </w:r>
      <w:r>
        <w:rPr>
          <w:color w:val="2B2A29"/>
          <w:w w:val="105"/>
        </w:rPr>
        <w:t>a</w:t>
      </w:r>
      <w:r>
        <w:rPr>
          <w:color w:val="2B2A29"/>
          <w:spacing w:val="4"/>
          <w:w w:val="105"/>
        </w:rPr>
        <w:t xml:space="preserve"> </w:t>
      </w:r>
      <w:r>
        <w:rPr>
          <w:color w:val="2B2A29"/>
          <w:w w:val="105"/>
        </w:rPr>
        <w:t>stack</w:t>
      </w:r>
      <w:r>
        <w:rPr>
          <w:color w:val="2B2A29"/>
          <w:spacing w:val="4"/>
          <w:w w:val="105"/>
        </w:rPr>
        <w:t xml:space="preserve"> </w:t>
      </w:r>
      <w:r>
        <w:rPr>
          <w:color w:val="2B2A29"/>
          <w:w w:val="105"/>
        </w:rPr>
        <w:t>data</w:t>
      </w:r>
      <w:r>
        <w:rPr>
          <w:color w:val="2B2A29"/>
          <w:spacing w:val="3"/>
          <w:w w:val="105"/>
        </w:rPr>
        <w:t xml:space="preserve"> </w:t>
      </w:r>
      <w:r>
        <w:rPr>
          <w:color w:val="2B2A29"/>
          <w:w w:val="105"/>
        </w:rPr>
        <w:t>structure.</w:t>
      </w:r>
    </w:p>
    <w:p>
      <w:pPr>
        <w:pStyle w:val="11"/>
        <w:spacing w:before="209"/>
        <w:ind w:left="520"/>
        <w:jc w:val="both"/>
      </w:pPr>
      <w:r>
        <w:rPr>
          <w:rFonts w:ascii="宋体"/>
          <w:color w:val="2B2A29"/>
          <w:w w:val="105"/>
        </w:rPr>
        <w:t>push</w:t>
      </w:r>
      <w:r>
        <w:rPr>
          <w:color w:val="2B2A29"/>
          <w:w w:val="105"/>
        </w:rPr>
        <w:t>和</w:t>
      </w:r>
      <w:r>
        <w:rPr>
          <w:rFonts w:ascii="宋体"/>
          <w:color w:val="2B2A29"/>
          <w:w w:val="105"/>
        </w:rPr>
        <w:t>pop</w:t>
      </w:r>
      <w:r>
        <w:rPr>
          <w:color w:val="2B2A29"/>
          <w:w w:val="105"/>
        </w:rPr>
        <w:t>函数表示对堆栈数据结构执行</w:t>
      </w:r>
      <w:r>
        <w:rPr>
          <w:color w:val="2B2A29"/>
          <w:spacing w:val="3"/>
          <w:w w:val="105"/>
        </w:rPr>
        <w:t>的</w:t>
      </w:r>
      <w:r>
        <w:rPr>
          <w:color w:val="2B2A29"/>
          <w:w w:val="105"/>
        </w:rPr>
        <w:t>操作。</w:t>
      </w:r>
    </w:p>
    <w:p>
      <w:r>
        <w:rPr>
          <w:color w:val="2B2A29"/>
          <w:w w:val="105"/>
        </w:rPr>
        <w:t>A</w:t>
      </w:r>
      <w:r>
        <w:rPr>
          <w:color w:val="2B2A29"/>
          <w:spacing w:val="-11"/>
          <w:w w:val="105"/>
        </w:rPr>
        <w:t xml:space="preserve"> </w:t>
      </w:r>
      <w:r>
        <w:rPr>
          <w:color w:val="2B2A29"/>
          <w:w w:val="105"/>
        </w:rPr>
        <w:t>stack</w:t>
      </w:r>
      <w:r>
        <w:rPr>
          <w:color w:val="2B2A29"/>
          <w:spacing w:val="-10"/>
          <w:w w:val="105"/>
        </w:rPr>
        <w:t xml:space="preserve"> </w:t>
      </w:r>
      <w:r>
        <w:rPr>
          <w:color w:val="2B2A29"/>
          <w:w w:val="105"/>
        </w:rPr>
        <w:t>has</w:t>
      </w:r>
      <w:r>
        <w:rPr>
          <w:color w:val="2B2A29"/>
          <w:spacing w:val="-10"/>
          <w:w w:val="105"/>
        </w:rPr>
        <w:t xml:space="preserve"> </w:t>
      </w:r>
      <w:r>
        <w:rPr>
          <w:color w:val="2B2A29"/>
          <w:w w:val="105"/>
        </w:rPr>
        <w:t>the</w:t>
      </w:r>
      <w:r>
        <w:rPr>
          <w:color w:val="2B2A29"/>
          <w:spacing w:val="-11"/>
          <w:w w:val="105"/>
        </w:rPr>
        <w:t xml:space="preserve"> </w:t>
      </w:r>
      <w:r>
        <w:rPr>
          <w:color w:val="2B2A29"/>
          <w:w w:val="105"/>
        </w:rPr>
        <w:t>property</w:t>
      </w:r>
      <w:r>
        <w:rPr>
          <w:color w:val="2B2A29"/>
          <w:spacing w:val="-10"/>
          <w:w w:val="105"/>
        </w:rPr>
        <w:t xml:space="preserve"> </w:t>
      </w:r>
      <w:r>
        <w:rPr>
          <w:color w:val="2B2A29"/>
          <w:w w:val="105"/>
        </w:rPr>
        <w:t>of</w:t>
      </w:r>
      <w:r>
        <w:rPr>
          <w:color w:val="2B2A29"/>
          <w:spacing w:val="-10"/>
          <w:w w:val="105"/>
        </w:rPr>
        <w:t xml:space="preserve"> </w:t>
      </w:r>
      <w:r>
        <w:rPr>
          <w:color w:val="2B2A29"/>
          <w:w w:val="105"/>
        </w:rPr>
        <w:t>having</w:t>
      </w:r>
      <w:r>
        <w:rPr>
          <w:color w:val="2B2A29"/>
          <w:spacing w:val="-11"/>
          <w:w w:val="105"/>
        </w:rPr>
        <w:t xml:space="preserve"> </w:t>
      </w:r>
      <w:r>
        <w:rPr>
          <w:color w:val="2B2A29"/>
          <w:w w:val="105"/>
        </w:rPr>
        <w:t>a</w:t>
      </w:r>
      <w:r>
        <w:rPr>
          <w:color w:val="2B2A29"/>
          <w:spacing w:val="-10"/>
          <w:w w:val="105"/>
        </w:rPr>
        <w:t xml:space="preserve"> </w:t>
      </w:r>
      <w:r>
        <w:rPr>
          <w:i/>
          <w:color w:val="2B2A29"/>
          <w:w w:val="105"/>
        </w:rPr>
        <w:t>last</w:t>
      </w:r>
      <w:r>
        <w:rPr>
          <w:i/>
          <w:color w:val="2B2A29"/>
          <w:spacing w:val="-9"/>
          <w:w w:val="105"/>
        </w:rPr>
        <w:t xml:space="preserve"> </w:t>
      </w:r>
      <w:r>
        <w:rPr>
          <w:i/>
          <w:color w:val="2B2A29"/>
          <w:w w:val="105"/>
        </w:rPr>
        <w:t>in,</w:t>
      </w:r>
      <w:r>
        <w:rPr>
          <w:i/>
          <w:color w:val="2B2A29"/>
          <w:spacing w:val="-10"/>
          <w:w w:val="105"/>
        </w:rPr>
        <w:t xml:space="preserve"> </w:t>
      </w:r>
      <w:r>
        <w:rPr>
          <w:i/>
          <w:color w:val="2B2A29"/>
          <w:w w:val="105"/>
        </w:rPr>
        <w:t>first</w:t>
      </w:r>
      <w:r>
        <w:rPr>
          <w:i/>
          <w:color w:val="2B2A29"/>
          <w:spacing w:val="-9"/>
          <w:w w:val="105"/>
        </w:rPr>
        <w:t xml:space="preserve"> </w:t>
      </w:r>
      <w:r>
        <w:rPr>
          <w:i/>
          <w:color w:val="2B2A29"/>
          <w:w w:val="105"/>
        </w:rPr>
        <w:t>out</w:t>
      </w:r>
      <w:r>
        <w:rPr>
          <w:i/>
          <w:color w:val="2B2A29"/>
          <w:spacing w:val="-10"/>
          <w:w w:val="105"/>
        </w:rPr>
        <w:t xml:space="preserve"> </w:t>
      </w:r>
      <w:r>
        <w:rPr>
          <w:color w:val="2B2A29"/>
          <w:w w:val="105"/>
        </w:rPr>
        <w:t>(LIFO)</w:t>
      </w:r>
      <w:r>
        <w:rPr>
          <w:color w:val="2B2A29"/>
          <w:spacing w:val="-11"/>
          <w:w w:val="105"/>
        </w:rPr>
        <w:t xml:space="preserve"> </w:t>
      </w:r>
      <w:r>
        <w:rPr>
          <w:color w:val="2B2A29"/>
          <w:w w:val="105"/>
        </w:rPr>
        <w:t>behavior.</w:t>
      </w:r>
      <w:r>
        <w:rPr>
          <w:color w:val="2B2A29"/>
          <w:spacing w:val="-10"/>
          <w:w w:val="105"/>
        </w:rPr>
        <w:t xml:space="preserve"> </w:t>
      </w:r>
      <w:r>
        <w:rPr>
          <w:color w:val="2B2A29"/>
          <w:w w:val="105"/>
        </w:rPr>
        <w:t>This</w:t>
      </w:r>
      <w:r>
        <w:rPr>
          <w:color w:val="2B2A29"/>
          <w:spacing w:val="-10"/>
          <w:w w:val="105"/>
        </w:rPr>
        <w:t xml:space="preserve"> </w:t>
      </w:r>
      <w:r>
        <w:rPr>
          <w:color w:val="2B2A29"/>
          <w:w w:val="105"/>
        </w:rPr>
        <w:t>means</w:t>
      </w:r>
      <w:r>
        <w:rPr>
          <w:color w:val="2B2A29"/>
          <w:spacing w:val="-11"/>
          <w:w w:val="105"/>
        </w:rPr>
        <w:t xml:space="preserve"> </w:t>
      </w:r>
      <w:r>
        <w:rPr>
          <w:color w:val="2B2A29"/>
          <w:w w:val="105"/>
        </w:rPr>
        <w:t>the</w:t>
      </w:r>
      <w:r>
        <w:rPr>
          <w:color w:val="2B2A29"/>
          <w:spacing w:val="-10"/>
          <w:w w:val="105"/>
        </w:rPr>
        <w:t xml:space="preserve"> </w:t>
      </w:r>
      <w:r>
        <w:rPr>
          <w:color w:val="2B2A29"/>
          <w:w w:val="105"/>
        </w:rPr>
        <w:t>last</w:t>
      </w:r>
      <w:r>
        <w:rPr>
          <w:color w:val="2B2A29"/>
          <w:spacing w:val="-55"/>
          <w:w w:val="105"/>
        </w:rPr>
        <w:t xml:space="preserve"> </w:t>
      </w:r>
      <w:r>
        <w:rPr>
          <w:color w:val="2B2A29"/>
          <w:w w:val="105"/>
        </w:rPr>
        <w:t>element</w:t>
      </w:r>
      <w:r>
        <w:rPr>
          <w:color w:val="2B2A29"/>
          <w:spacing w:val="-12"/>
          <w:w w:val="105"/>
        </w:rPr>
        <w:t xml:space="preserve"> </w:t>
      </w:r>
      <w:r>
        <w:rPr>
          <w:color w:val="2B2A29"/>
          <w:w w:val="105"/>
        </w:rPr>
        <w:t>inserted</w:t>
      </w:r>
      <w:r>
        <w:rPr>
          <w:color w:val="2B2A29"/>
          <w:spacing w:val="-11"/>
          <w:w w:val="105"/>
        </w:rPr>
        <w:t xml:space="preserve"> </w:t>
      </w:r>
      <w:r>
        <w:rPr>
          <w:color w:val="2B2A29"/>
          <w:w w:val="105"/>
        </w:rPr>
        <w:t>will</w:t>
      </w:r>
      <w:r>
        <w:rPr>
          <w:color w:val="2B2A29"/>
          <w:spacing w:val="-11"/>
          <w:w w:val="105"/>
        </w:rPr>
        <w:t xml:space="preserve"> </w:t>
      </w:r>
      <w:r>
        <w:rPr>
          <w:color w:val="2B2A29"/>
          <w:w w:val="105"/>
        </w:rPr>
        <w:t>be</w:t>
      </w:r>
      <w:r>
        <w:rPr>
          <w:color w:val="2B2A29"/>
          <w:spacing w:val="-11"/>
          <w:w w:val="105"/>
        </w:rPr>
        <w:t xml:space="preserve"> </w:t>
      </w:r>
      <w:r>
        <w:rPr>
          <w:color w:val="2B2A29"/>
          <w:w w:val="105"/>
        </w:rPr>
        <w:t>the</w:t>
      </w:r>
      <w:r>
        <w:rPr>
          <w:color w:val="2B2A29"/>
          <w:spacing w:val="-11"/>
          <w:w w:val="105"/>
        </w:rPr>
        <w:t xml:space="preserve"> </w:t>
      </w:r>
      <w:r>
        <w:rPr>
          <w:color w:val="2B2A29"/>
          <w:w w:val="105"/>
        </w:rPr>
        <w:t>first</w:t>
      </w:r>
      <w:r>
        <w:rPr>
          <w:color w:val="2B2A29"/>
          <w:spacing w:val="-11"/>
          <w:w w:val="105"/>
        </w:rPr>
        <w:t xml:space="preserve"> </w:t>
      </w:r>
      <w:r>
        <w:rPr>
          <w:color w:val="2B2A29"/>
          <w:w w:val="105"/>
        </w:rPr>
        <w:t>element</w:t>
      </w:r>
      <w:r>
        <w:rPr>
          <w:color w:val="2B2A29"/>
          <w:spacing w:val="-12"/>
          <w:w w:val="105"/>
        </w:rPr>
        <w:t xml:space="preserve"> </w:t>
      </w:r>
      <w:r>
        <w:rPr>
          <w:color w:val="2B2A29"/>
          <w:w w:val="105"/>
        </w:rPr>
        <w:t>retrieved.</w:t>
      </w:r>
    </w:p>
    <w:p>
      <w:pPr>
        <w:pStyle w:val="11"/>
        <w:spacing w:before="53" w:line="304" w:lineRule="auto"/>
        <w:ind w:left="520" w:right="294"/>
        <w:jc w:val="both"/>
      </w:pPr>
      <w:r>
        <w:rPr>
          <w:color w:val="2B2A29"/>
          <w:w w:val="105"/>
        </w:rPr>
        <w:t>堆栈具有</w:t>
      </w:r>
      <w:r>
        <w:rPr>
          <w:i/>
          <w:color w:val="2B2A29"/>
          <w:w w:val="105"/>
        </w:rPr>
        <w:t>后进先出</w:t>
      </w:r>
      <w:r>
        <w:rPr>
          <w:color w:val="2B2A29"/>
          <w:w w:val="105"/>
        </w:rPr>
        <w:t>（LIFO）行为的特性。这意味着插入</w:t>
      </w:r>
      <w:r>
        <w:rPr>
          <w:color w:val="2B2A29"/>
          <w:spacing w:val="-11"/>
          <w:w w:val="105"/>
        </w:rPr>
        <w:t>的最后一个</w:t>
      </w:r>
      <w:r>
        <w:rPr>
          <w:color w:val="2B2A29"/>
          <w:w w:val="105"/>
        </w:rPr>
        <w:t>元素将是检索的第一</w:t>
      </w:r>
      <w:r>
        <w:rPr>
          <w:color w:val="2B2A29"/>
          <w:spacing w:val="-11"/>
          <w:w w:val="105"/>
        </w:rPr>
        <w:t>个</w:t>
      </w:r>
      <w:r>
        <w:rPr>
          <w:color w:val="2B2A29"/>
          <w:w w:val="105"/>
        </w:rPr>
        <w:t>元素。</w:t>
      </w:r>
    </w:p>
    <w:p>
      <w:r>
        <w:rPr>
          <w:color w:val="2B2A29"/>
          <w:w w:val="105"/>
        </w:rPr>
        <w:t>For</w:t>
      </w:r>
      <w:r>
        <w:rPr>
          <w:color w:val="2B2A29"/>
          <w:spacing w:val="-7"/>
          <w:w w:val="105"/>
        </w:rPr>
        <w:t xml:space="preserve"> </w:t>
      </w:r>
      <w:r>
        <w:rPr>
          <w:color w:val="2B2A29"/>
          <w:w w:val="105"/>
        </w:rPr>
        <w:t>a</w:t>
      </w:r>
      <w:r>
        <w:rPr>
          <w:color w:val="2B2A29"/>
          <w:spacing w:val="-6"/>
          <w:w w:val="105"/>
        </w:rPr>
        <w:t xml:space="preserve"> </w:t>
      </w:r>
      <w:r>
        <w:rPr>
          <w:color w:val="2B2A29"/>
          <w:w w:val="105"/>
        </w:rPr>
        <w:t>real-life</w:t>
      </w:r>
      <w:r>
        <w:rPr>
          <w:color w:val="2B2A29"/>
          <w:spacing w:val="-7"/>
          <w:w w:val="105"/>
        </w:rPr>
        <w:t xml:space="preserve"> </w:t>
      </w:r>
      <w:r>
        <w:rPr>
          <w:color w:val="2B2A29"/>
          <w:w w:val="105"/>
        </w:rPr>
        <w:t>stack</w:t>
      </w:r>
      <w:r>
        <w:rPr>
          <w:color w:val="2B2A29"/>
          <w:spacing w:val="-6"/>
          <w:w w:val="105"/>
        </w:rPr>
        <w:t xml:space="preserve"> </w:t>
      </w:r>
      <w:r>
        <w:rPr>
          <w:color w:val="2B2A29"/>
          <w:w w:val="105"/>
        </w:rPr>
        <w:t>operation</w:t>
      </w:r>
      <w:r>
        <w:rPr>
          <w:color w:val="2B2A29"/>
          <w:spacing w:val="-7"/>
          <w:w w:val="105"/>
        </w:rPr>
        <w:t xml:space="preserve"> </w:t>
      </w:r>
      <w:r>
        <w:rPr>
          <w:color w:val="2B2A29"/>
          <w:w w:val="105"/>
        </w:rPr>
        <w:t>example,</w:t>
      </w:r>
      <w:r>
        <w:rPr>
          <w:color w:val="2B2A29"/>
          <w:spacing w:val="-6"/>
          <w:w w:val="105"/>
        </w:rPr>
        <w:t xml:space="preserve"> </w:t>
      </w:r>
      <w:r>
        <w:rPr>
          <w:color w:val="2B2A29"/>
          <w:w w:val="105"/>
        </w:rPr>
        <w:t>think</w:t>
      </w:r>
      <w:r>
        <w:rPr>
          <w:color w:val="2B2A29"/>
          <w:spacing w:val="-7"/>
          <w:w w:val="105"/>
        </w:rPr>
        <w:t xml:space="preserve"> </w:t>
      </w:r>
      <w:r>
        <w:rPr>
          <w:color w:val="2B2A29"/>
          <w:w w:val="105"/>
        </w:rPr>
        <w:t>of</w:t>
      </w:r>
      <w:r>
        <w:rPr>
          <w:color w:val="2B2A29"/>
          <w:spacing w:val="-6"/>
          <w:w w:val="105"/>
        </w:rPr>
        <w:t xml:space="preserve"> </w:t>
      </w:r>
      <w:r>
        <w:rPr>
          <w:color w:val="2B2A29"/>
          <w:w w:val="105"/>
        </w:rPr>
        <w:t>a</w:t>
      </w:r>
      <w:r>
        <w:rPr>
          <w:color w:val="2B2A29"/>
          <w:spacing w:val="-6"/>
          <w:w w:val="105"/>
        </w:rPr>
        <w:t xml:space="preserve"> </w:t>
      </w:r>
      <w:r>
        <w:rPr>
          <w:color w:val="2B2A29"/>
          <w:w w:val="105"/>
        </w:rPr>
        <w:t>stack</w:t>
      </w:r>
      <w:r>
        <w:rPr>
          <w:color w:val="2B2A29"/>
          <w:spacing w:val="-7"/>
          <w:w w:val="105"/>
        </w:rPr>
        <w:t xml:space="preserve"> </w:t>
      </w:r>
      <w:r>
        <w:rPr>
          <w:color w:val="2B2A29"/>
          <w:w w:val="105"/>
        </w:rPr>
        <w:t>of</w:t>
      </w:r>
      <w:r>
        <w:rPr>
          <w:color w:val="2B2A29"/>
          <w:spacing w:val="-6"/>
          <w:w w:val="105"/>
        </w:rPr>
        <w:t xml:space="preserve"> </w:t>
      </w:r>
      <w:r>
        <w:rPr>
          <w:color w:val="2B2A29"/>
          <w:w w:val="105"/>
        </w:rPr>
        <w:t>plates</w:t>
      </w:r>
      <w:r>
        <w:rPr>
          <w:color w:val="2B2A29"/>
          <w:spacing w:val="-7"/>
          <w:w w:val="105"/>
        </w:rPr>
        <w:t xml:space="preserve"> </w:t>
      </w:r>
      <w:r>
        <w:rPr>
          <w:color w:val="2B2A29"/>
          <w:w w:val="105"/>
        </w:rPr>
        <w:t>you</w:t>
      </w:r>
      <w:r>
        <w:rPr>
          <w:color w:val="2B2A29"/>
          <w:spacing w:val="-6"/>
          <w:w w:val="105"/>
        </w:rPr>
        <w:t xml:space="preserve"> </w:t>
      </w:r>
      <w:r>
        <w:rPr>
          <w:color w:val="2B2A29"/>
          <w:w w:val="105"/>
        </w:rPr>
        <w:t>create</w:t>
      </w:r>
      <w:r>
        <w:rPr>
          <w:color w:val="2B2A29"/>
          <w:spacing w:val="-7"/>
          <w:w w:val="105"/>
        </w:rPr>
        <w:t xml:space="preserve"> </w:t>
      </w:r>
      <w:r>
        <w:rPr>
          <w:color w:val="2B2A29"/>
          <w:w w:val="105"/>
        </w:rPr>
        <w:t>after</w:t>
      </w:r>
      <w:r>
        <w:rPr>
          <w:color w:val="2B2A29"/>
          <w:spacing w:val="-6"/>
          <w:w w:val="105"/>
        </w:rPr>
        <w:t xml:space="preserve"> </w:t>
      </w:r>
      <w:r>
        <w:rPr>
          <w:color w:val="2B2A29"/>
          <w:w w:val="105"/>
        </w:rPr>
        <w:t>you</w:t>
      </w:r>
      <w:r>
        <w:rPr>
          <w:color w:val="2B2A29"/>
          <w:spacing w:val="1"/>
          <w:w w:val="105"/>
        </w:rPr>
        <w:t xml:space="preserve"> </w:t>
      </w:r>
      <w:r>
        <w:rPr>
          <w:color w:val="2B2A29"/>
          <w:w w:val="105"/>
        </w:rPr>
        <w:t>wash</w:t>
      </w:r>
      <w:r>
        <w:rPr>
          <w:color w:val="2B2A29"/>
          <w:spacing w:val="-2"/>
          <w:w w:val="105"/>
        </w:rPr>
        <w:t xml:space="preserve"> </w:t>
      </w:r>
      <w:r>
        <w:rPr>
          <w:color w:val="2B2A29"/>
          <w:w w:val="105"/>
        </w:rPr>
        <w:t>them.</w:t>
      </w:r>
      <w:r>
        <w:rPr>
          <w:color w:val="2B2A29"/>
          <w:spacing w:val="-2"/>
          <w:w w:val="105"/>
        </w:rPr>
        <w:t xml:space="preserve"> </w:t>
      </w:r>
      <w:r>
        <w:rPr>
          <w:color w:val="2B2A29"/>
          <w:w w:val="105"/>
        </w:rPr>
        <w:t>You</w:t>
      </w:r>
      <w:r>
        <w:rPr>
          <w:color w:val="2B2A29"/>
          <w:spacing w:val="-1"/>
          <w:w w:val="105"/>
        </w:rPr>
        <w:t xml:space="preserve"> </w:t>
      </w:r>
      <w:r>
        <w:rPr>
          <w:color w:val="2B2A29"/>
          <w:w w:val="105"/>
        </w:rPr>
        <w:t>pick</w:t>
      </w:r>
      <w:r>
        <w:rPr>
          <w:color w:val="2B2A29"/>
          <w:spacing w:val="-2"/>
          <w:w w:val="105"/>
        </w:rPr>
        <w:t xml:space="preserve"> </w:t>
      </w:r>
      <w:r>
        <w:rPr>
          <w:color w:val="2B2A29"/>
          <w:w w:val="105"/>
        </w:rPr>
        <w:t>up</w:t>
      </w:r>
      <w:r>
        <w:rPr>
          <w:color w:val="2B2A29"/>
          <w:spacing w:val="-2"/>
          <w:w w:val="105"/>
        </w:rPr>
        <w:t xml:space="preserve"> </w:t>
      </w:r>
      <w:r>
        <w:rPr>
          <w:color w:val="2B2A29"/>
          <w:w w:val="105"/>
        </w:rPr>
        <w:t>the</w:t>
      </w:r>
      <w:r>
        <w:rPr>
          <w:color w:val="2B2A29"/>
          <w:spacing w:val="-1"/>
          <w:w w:val="105"/>
        </w:rPr>
        <w:t xml:space="preserve"> </w:t>
      </w:r>
      <w:r>
        <w:rPr>
          <w:color w:val="2B2A29"/>
          <w:w w:val="105"/>
        </w:rPr>
        <w:t>plates</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color w:val="2B2A29"/>
          <w:w w:val="105"/>
        </w:rPr>
        <w:t>inverse</w:t>
      </w:r>
      <w:r>
        <w:rPr>
          <w:color w:val="2B2A29"/>
          <w:spacing w:val="-2"/>
          <w:w w:val="105"/>
        </w:rPr>
        <w:t xml:space="preserve"> </w:t>
      </w:r>
      <w:r>
        <w:rPr>
          <w:color w:val="2B2A29"/>
          <w:w w:val="105"/>
        </w:rPr>
        <w:t>order</w:t>
      </w:r>
      <w:r>
        <w:rPr>
          <w:color w:val="2B2A29"/>
          <w:spacing w:val="-1"/>
          <w:w w:val="105"/>
        </w:rPr>
        <w:t xml:space="preserve"> </w:t>
      </w:r>
      <w:r>
        <w:rPr>
          <w:color w:val="2B2A29"/>
          <w:w w:val="105"/>
        </w:rPr>
        <w:t>from</w:t>
      </w:r>
      <w:r>
        <w:rPr>
          <w:color w:val="2B2A29"/>
          <w:spacing w:val="-2"/>
          <w:w w:val="105"/>
        </w:rPr>
        <w:t xml:space="preserve"> </w:t>
      </w:r>
      <w:r>
        <w:rPr>
          <w:color w:val="2B2A29"/>
          <w:w w:val="105"/>
        </w:rPr>
        <w:t>the</w:t>
      </w:r>
      <w:r>
        <w:rPr>
          <w:color w:val="2B2A29"/>
          <w:spacing w:val="-2"/>
          <w:w w:val="105"/>
        </w:rPr>
        <w:t xml:space="preserve"> </w:t>
      </w:r>
      <w:r>
        <w:rPr>
          <w:color w:val="2B2A29"/>
          <w:w w:val="105"/>
        </w:rPr>
        <w:t>way</w:t>
      </w:r>
      <w:r>
        <w:rPr>
          <w:color w:val="2B2A29"/>
          <w:spacing w:val="-1"/>
          <w:w w:val="105"/>
        </w:rPr>
        <w:t xml:space="preserve"> </w:t>
      </w:r>
      <w:r>
        <w:rPr>
          <w:color w:val="2B2A29"/>
          <w:w w:val="105"/>
        </w:rPr>
        <w:t>you</w:t>
      </w:r>
      <w:r>
        <w:rPr>
          <w:color w:val="2B2A29"/>
          <w:spacing w:val="-2"/>
          <w:w w:val="105"/>
        </w:rPr>
        <w:t xml:space="preserve"> </w:t>
      </w:r>
      <w:r>
        <w:rPr>
          <w:color w:val="2B2A29"/>
          <w:w w:val="105"/>
        </w:rPr>
        <w:t>put</w:t>
      </w:r>
      <w:r>
        <w:rPr>
          <w:color w:val="2B2A29"/>
          <w:spacing w:val="-2"/>
          <w:w w:val="105"/>
        </w:rPr>
        <w:t xml:space="preserve"> </w:t>
      </w:r>
      <w:r>
        <w:rPr>
          <w:color w:val="2B2A29"/>
          <w:w w:val="105"/>
        </w:rPr>
        <w:t>them</w:t>
      </w:r>
      <w:r>
        <w:rPr>
          <w:color w:val="2B2A29"/>
          <w:spacing w:val="-1"/>
          <w:w w:val="105"/>
        </w:rPr>
        <w:t xml:space="preserve"> </w:t>
      </w:r>
      <w:r>
        <w:rPr>
          <w:color w:val="2B2A29"/>
          <w:w w:val="105"/>
        </w:rPr>
        <w:t>in</w:t>
      </w:r>
      <w:r>
        <w:rPr>
          <w:color w:val="2B2A29"/>
          <w:spacing w:val="-2"/>
          <w:w w:val="105"/>
        </w:rPr>
        <w:t xml:space="preserve"> </w:t>
      </w:r>
      <w:r>
        <w:rPr>
          <w:color w:val="2B2A29"/>
          <w:w w:val="105"/>
        </w:rPr>
        <w:t>the</w:t>
      </w:r>
      <w:r>
        <w:rPr>
          <w:color w:val="2B2A29"/>
          <w:spacing w:val="-55"/>
          <w:w w:val="105"/>
        </w:rPr>
        <w:t xml:space="preserve"> </w:t>
      </w:r>
      <w:r>
        <w:rPr>
          <w:color w:val="2B2A29"/>
          <w:w w:val="105"/>
        </w:rPr>
        <w:t>stack;</w:t>
      </w:r>
      <w:r>
        <w:rPr>
          <w:color w:val="2B2A29"/>
          <w:spacing w:val="-12"/>
          <w:w w:val="105"/>
        </w:rPr>
        <w:t xml:space="preserve"> </w:t>
      </w:r>
      <w:r>
        <w:rPr>
          <w:color w:val="2B2A29"/>
          <w:w w:val="105"/>
        </w:rPr>
        <w:t>that</w:t>
      </w:r>
      <w:r>
        <w:rPr>
          <w:color w:val="2B2A29"/>
          <w:spacing w:val="-12"/>
          <w:w w:val="105"/>
        </w:rPr>
        <w:t xml:space="preserve"> </w:t>
      </w:r>
      <w:r>
        <w:rPr>
          <w:color w:val="2B2A29"/>
          <w:w w:val="105"/>
        </w:rPr>
        <w:t>is,</w:t>
      </w:r>
      <w:r>
        <w:rPr>
          <w:color w:val="2B2A29"/>
          <w:spacing w:val="-11"/>
          <w:w w:val="105"/>
        </w:rPr>
        <w:t xml:space="preserve"> </w:t>
      </w:r>
      <w:r>
        <w:rPr>
          <w:color w:val="2B2A29"/>
          <w:w w:val="105"/>
        </w:rPr>
        <w:t>you</w:t>
      </w:r>
      <w:r>
        <w:rPr>
          <w:color w:val="2B2A29"/>
          <w:spacing w:val="-12"/>
          <w:w w:val="105"/>
        </w:rPr>
        <w:t xml:space="preserve"> </w:t>
      </w:r>
      <w:r>
        <w:rPr>
          <w:color w:val="2B2A29"/>
          <w:w w:val="105"/>
        </w:rPr>
        <w:t>first</w:t>
      </w:r>
      <w:r>
        <w:rPr>
          <w:color w:val="2B2A29"/>
          <w:spacing w:val="-12"/>
          <w:w w:val="105"/>
        </w:rPr>
        <w:t xml:space="preserve"> </w:t>
      </w:r>
      <w:r>
        <w:rPr>
          <w:color w:val="2B2A29"/>
          <w:w w:val="105"/>
        </w:rPr>
        <w:t>pick</w:t>
      </w:r>
      <w:r>
        <w:rPr>
          <w:color w:val="2B2A29"/>
          <w:spacing w:val="-11"/>
          <w:w w:val="105"/>
        </w:rPr>
        <w:t xml:space="preserve"> </w:t>
      </w:r>
      <w:r>
        <w:rPr>
          <w:color w:val="2B2A29"/>
          <w:w w:val="105"/>
        </w:rPr>
        <w:t>up</w:t>
      </w:r>
      <w:r>
        <w:rPr>
          <w:color w:val="2B2A29"/>
          <w:spacing w:val="-12"/>
          <w:w w:val="105"/>
        </w:rPr>
        <w:t xml:space="preserve"> </w:t>
      </w:r>
      <w:r>
        <w:rPr>
          <w:color w:val="2B2A29"/>
          <w:w w:val="105"/>
        </w:rPr>
        <w:t>the</w:t>
      </w:r>
      <w:r>
        <w:rPr>
          <w:color w:val="2B2A29"/>
          <w:spacing w:val="-11"/>
          <w:w w:val="105"/>
        </w:rPr>
        <w:t xml:space="preserve"> </w:t>
      </w:r>
      <w:r>
        <w:rPr>
          <w:color w:val="2B2A29"/>
          <w:w w:val="105"/>
        </w:rPr>
        <w:t>last</w:t>
      </w:r>
      <w:r>
        <w:rPr>
          <w:color w:val="2B2A29"/>
          <w:spacing w:val="-12"/>
          <w:w w:val="105"/>
        </w:rPr>
        <w:t xml:space="preserve"> </w:t>
      </w:r>
      <w:r>
        <w:rPr>
          <w:color w:val="2B2A29"/>
          <w:w w:val="105"/>
        </w:rPr>
        <w:t>plate</w:t>
      </w:r>
      <w:r>
        <w:rPr>
          <w:color w:val="2B2A29"/>
          <w:spacing w:val="-12"/>
          <w:w w:val="105"/>
        </w:rPr>
        <w:t xml:space="preserve"> </w:t>
      </w:r>
      <w:r>
        <w:rPr>
          <w:color w:val="2B2A29"/>
          <w:w w:val="105"/>
        </w:rPr>
        <w:t>you</w:t>
      </w:r>
      <w:r>
        <w:rPr>
          <w:color w:val="2B2A29"/>
          <w:spacing w:val="-11"/>
          <w:w w:val="105"/>
        </w:rPr>
        <w:t xml:space="preserve"> </w:t>
      </w:r>
      <w:r>
        <w:rPr>
          <w:color w:val="2B2A29"/>
          <w:w w:val="105"/>
        </w:rPr>
        <w:t>washed.</w:t>
      </w:r>
    </w:p>
    <w:p>
      <w:pPr>
        <w:pStyle w:val="11"/>
        <w:spacing w:line="304" w:lineRule="auto"/>
        <w:ind w:left="520" w:right="268" w:firstLine="359"/>
        <w:jc w:val="both"/>
      </w:pPr>
      <w:r>
        <w:rPr>
          <w:color w:val="2B2A29"/>
          <w:w w:val="105"/>
        </w:rPr>
        <w:t>对于一个现实生活</w:t>
      </w:r>
      <w:r>
        <w:rPr>
          <w:color w:val="2B2A29"/>
          <w:spacing w:val="-7"/>
          <w:w w:val="105"/>
        </w:rPr>
        <w:t>中的</w:t>
      </w:r>
      <w:r>
        <w:rPr>
          <w:color w:val="2B2A29"/>
          <w:w w:val="105"/>
        </w:rPr>
        <w:t>堆叠操作示例，想象</w:t>
      </w:r>
      <w:r>
        <w:rPr>
          <w:color w:val="2B2A29"/>
          <w:spacing w:val="-7"/>
          <w:w w:val="105"/>
        </w:rPr>
        <w:t>一下</w:t>
      </w:r>
      <w:r>
        <w:rPr>
          <w:color w:val="2B2A29"/>
          <w:w w:val="105"/>
        </w:rPr>
        <w:t>您在清洗后创建</w:t>
      </w:r>
      <w:r>
        <w:rPr>
          <w:color w:val="2B2A29"/>
          <w:spacing w:val="-7"/>
          <w:w w:val="105"/>
        </w:rPr>
        <w:t>的</w:t>
      </w:r>
      <w:r>
        <w:rPr>
          <w:color w:val="2B2A29"/>
          <w:w w:val="105"/>
        </w:rPr>
        <w:t>一堆板。你按照</w:t>
      </w:r>
      <w:r>
        <w:rPr>
          <w:color w:val="2B2A29"/>
          <w:spacing w:val="-2"/>
          <w:w w:val="105"/>
        </w:rPr>
        <w:t>与</w:t>
      </w:r>
      <w:r>
        <w:rPr>
          <w:color w:val="2B2A29"/>
          <w:w w:val="105"/>
        </w:rPr>
        <w:t>你</w:t>
      </w:r>
      <w:r>
        <w:rPr>
          <w:color w:val="2B2A29"/>
          <w:spacing w:val="-2"/>
          <w:w w:val="105"/>
        </w:rPr>
        <w:t>把盘子</w:t>
      </w:r>
      <w:r>
        <w:rPr>
          <w:color w:val="2B2A29"/>
          <w:w w:val="105"/>
        </w:rPr>
        <w:t>放在堆栈中的</w:t>
      </w:r>
      <w:r>
        <w:rPr>
          <w:color w:val="2B2A29"/>
          <w:spacing w:val="-2"/>
          <w:w w:val="105"/>
        </w:rPr>
        <w:t>顺序</w:t>
      </w:r>
      <w:r>
        <w:rPr>
          <w:color w:val="2B2A29"/>
          <w:w w:val="105"/>
        </w:rPr>
        <w:t>相反</w:t>
      </w:r>
      <w:r>
        <w:rPr>
          <w:color w:val="2B2A29"/>
          <w:spacing w:val="-2"/>
          <w:w w:val="105"/>
        </w:rPr>
        <w:t>的</w:t>
      </w:r>
      <w:r>
        <w:rPr>
          <w:color w:val="2B2A29"/>
          <w:w w:val="105"/>
        </w:rPr>
        <w:t>顺序拿起盘子；也就是说，你先拿起你洗过的最后一个盘子。</w:t>
      </w:r>
    </w:p>
    <w:p>
      <w:r>
        <w:rPr>
          <w:color w:val="2B2A29"/>
          <w:w w:val="105"/>
        </w:rPr>
        <w:t>The</w:t>
      </w:r>
      <w:r>
        <w:rPr>
          <w:color w:val="2B2A29"/>
          <w:spacing w:val="-6"/>
          <w:w w:val="105"/>
        </w:rPr>
        <w:t xml:space="preserve"> </w:t>
      </w:r>
      <w:r>
        <w:rPr>
          <w:color w:val="2B2A29"/>
          <w:w w:val="105"/>
        </w:rPr>
        <w:t>array</w:t>
      </w:r>
      <w:r>
        <w:rPr>
          <w:color w:val="2B2A29"/>
          <w:spacing w:val="-6"/>
          <w:w w:val="105"/>
        </w:rPr>
        <w:t xml:space="preserve"> </w:t>
      </w:r>
      <w:r>
        <w:rPr>
          <w:rFonts w:ascii="宋体"/>
          <w:color w:val="2B2A29"/>
          <w:w w:val="105"/>
        </w:rPr>
        <w:t>push</w:t>
      </w:r>
      <w:r>
        <w:rPr>
          <w:rFonts w:ascii="宋体"/>
          <w:color w:val="2B2A29"/>
          <w:spacing w:val="-63"/>
          <w:w w:val="105"/>
        </w:rPr>
        <w:t xml:space="preserve"> </w:t>
      </w:r>
      <w:r>
        <w:rPr>
          <w:color w:val="2B2A29"/>
          <w:w w:val="105"/>
        </w:rPr>
        <w:t>function</w:t>
      </w:r>
      <w:r>
        <w:rPr>
          <w:color w:val="2B2A29"/>
          <w:spacing w:val="-6"/>
          <w:w w:val="105"/>
        </w:rPr>
        <w:t xml:space="preserve"> </w:t>
      </w:r>
      <w:r>
        <w:rPr>
          <w:color w:val="2B2A29"/>
          <w:w w:val="105"/>
        </w:rPr>
        <w:t>works</w:t>
      </w:r>
      <w:r>
        <w:rPr>
          <w:color w:val="2B2A29"/>
          <w:spacing w:val="-5"/>
          <w:w w:val="105"/>
        </w:rPr>
        <w:t xml:space="preserve"> </w:t>
      </w:r>
      <w:r>
        <w:rPr>
          <w:color w:val="2B2A29"/>
          <w:w w:val="105"/>
        </w:rPr>
        <w:t>by</w:t>
      </w:r>
      <w:r>
        <w:rPr>
          <w:color w:val="2B2A29"/>
          <w:spacing w:val="-6"/>
          <w:w w:val="105"/>
        </w:rPr>
        <w:t xml:space="preserve"> </w:t>
      </w:r>
      <w:r>
        <w:rPr>
          <w:color w:val="2B2A29"/>
          <w:w w:val="105"/>
        </w:rPr>
        <w:t>adding</w:t>
      </w:r>
      <w:r>
        <w:rPr>
          <w:color w:val="2B2A29"/>
          <w:spacing w:val="-6"/>
          <w:w w:val="105"/>
        </w:rPr>
        <w:t xml:space="preserve"> </w:t>
      </w:r>
      <w:r>
        <w:rPr>
          <w:color w:val="2B2A29"/>
          <w:w w:val="105"/>
        </w:rPr>
        <w:t>elements</w:t>
      </w:r>
      <w:r>
        <w:rPr>
          <w:color w:val="2B2A29"/>
          <w:spacing w:val="-5"/>
          <w:w w:val="105"/>
        </w:rPr>
        <w:t xml:space="preserve"> </w:t>
      </w:r>
      <w:r>
        <w:rPr>
          <w:color w:val="2B2A29"/>
          <w:w w:val="105"/>
        </w:rPr>
        <w:t>to</w:t>
      </w:r>
      <w:r>
        <w:rPr>
          <w:color w:val="2B2A29"/>
          <w:spacing w:val="-6"/>
          <w:w w:val="105"/>
        </w:rPr>
        <w:t xml:space="preserve"> </w:t>
      </w:r>
      <w:r>
        <w:rPr>
          <w:color w:val="2B2A29"/>
          <w:w w:val="105"/>
        </w:rPr>
        <w:t>the</w:t>
      </w:r>
      <w:r>
        <w:rPr>
          <w:color w:val="2B2A29"/>
          <w:spacing w:val="-6"/>
          <w:w w:val="105"/>
        </w:rPr>
        <w:t xml:space="preserve"> </w:t>
      </w:r>
      <w:r>
        <w:rPr>
          <w:color w:val="2B2A29"/>
          <w:w w:val="105"/>
        </w:rPr>
        <w:t>end</w:t>
      </w:r>
      <w:r>
        <w:rPr>
          <w:color w:val="2B2A29"/>
          <w:spacing w:val="-5"/>
          <w:w w:val="105"/>
        </w:rPr>
        <w:t xml:space="preserve"> </w:t>
      </w:r>
      <w:r>
        <w:rPr>
          <w:color w:val="2B2A29"/>
          <w:w w:val="105"/>
        </w:rPr>
        <w:t>of</w:t>
      </w:r>
      <w:r>
        <w:rPr>
          <w:color w:val="2B2A29"/>
          <w:spacing w:val="-6"/>
          <w:w w:val="105"/>
        </w:rPr>
        <w:t xml:space="preserve"> </w:t>
      </w:r>
      <w:r>
        <w:rPr>
          <w:color w:val="2B2A29"/>
          <w:w w:val="105"/>
        </w:rPr>
        <w:t>an</w:t>
      </w:r>
      <w:r>
        <w:rPr>
          <w:color w:val="2B2A29"/>
          <w:spacing w:val="-5"/>
          <w:w w:val="105"/>
        </w:rPr>
        <w:t xml:space="preserve"> </w:t>
      </w:r>
      <w:r>
        <w:rPr>
          <w:color w:val="2B2A29"/>
          <w:w w:val="105"/>
        </w:rPr>
        <w:t>array.</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pop</w:t>
      </w:r>
      <w:r>
        <w:rPr>
          <w:color w:val="2B2A29"/>
          <w:spacing w:val="-1"/>
          <w:w w:val="110"/>
        </w:rPr>
        <w:t xml:space="preserve"> function</w:t>
      </w:r>
      <w:r>
        <w:rPr>
          <w:color w:val="2B2A29"/>
          <w:spacing w:val="-16"/>
          <w:w w:val="110"/>
        </w:rPr>
        <w:t xml:space="preserve"> </w:t>
      </w:r>
      <w:r>
        <w:rPr>
          <w:color w:val="2B2A29"/>
          <w:spacing w:val="-1"/>
          <w:w w:val="110"/>
        </w:rPr>
        <w:t>removes</w:t>
      </w:r>
      <w:r>
        <w:rPr>
          <w:color w:val="2B2A29"/>
          <w:spacing w:val="-15"/>
          <w:w w:val="110"/>
        </w:rPr>
        <w:t xml:space="preserve"> </w:t>
      </w:r>
      <w:r>
        <w:rPr>
          <w:color w:val="2B2A29"/>
          <w:spacing w:val="-1"/>
          <w:w w:val="110"/>
        </w:rPr>
        <w:t>one</w:t>
      </w:r>
      <w:r>
        <w:rPr>
          <w:color w:val="2B2A29"/>
          <w:spacing w:val="-15"/>
          <w:w w:val="110"/>
        </w:rPr>
        <w:t xml:space="preserve"> </w:t>
      </w:r>
      <w:r>
        <w:rPr>
          <w:color w:val="2B2A29"/>
          <w:w w:val="110"/>
        </w:rPr>
        <w:t>element</w:t>
      </w:r>
      <w:r>
        <w:rPr>
          <w:color w:val="2B2A29"/>
          <w:spacing w:val="-16"/>
          <w:w w:val="110"/>
        </w:rPr>
        <w:t xml:space="preserve"> </w:t>
      </w:r>
      <w:r>
        <w:rPr>
          <w:color w:val="2B2A29"/>
          <w:w w:val="110"/>
        </w:rPr>
        <w:t>from</w:t>
      </w:r>
      <w:r>
        <w:rPr>
          <w:color w:val="2B2A29"/>
          <w:spacing w:val="-15"/>
          <w:w w:val="110"/>
        </w:rPr>
        <w:t xml:space="preserve"> </w:t>
      </w:r>
      <w:r>
        <w:rPr>
          <w:color w:val="2B2A29"/>
          <w:w w:val="110"/>
        </w:rPr>
        <w:t>the</w:t>
      </w:r>
      <w:r>
        <w:rPr>
          <w:color w:val="2B2A29"/>
          <w:spacing w:val="-15"/>
          <w:w w:val="110"/>
        </w:rPr>
        <w:t xml:space="preserve"> </w:t>
      </w:r>
      <w:r>
        <w:rPr>
          <w:color w:val="2B2A29"/>
          <w:w w:val="110"/>
        </w:rPr>
        <w:t>end</w:t>
      </w:r>
      <w:r>
        <w:rPr>
          <w:color w:val="2B2A29"/>
          <w:spacing w:val="-16"/>
          <w:w w:val="110"/>
        </w:rPr>
        <w:t xml:space="preserve"> </w:t>
      </w:r>
      <w:r>
        <w:rPr>
          <w:color w:val="2B2A29"/>
          <w:w w:val="110"/>
        </w:rPr>
        <w:t>of</w:t>
      </w:r>
      <w:r>
        <w:rPr>
          <w:color w:val="2B2A29"/>
          <w:spacing w:val="-15"/>
          <w:w w:val="110"/>
        </w:rPr>
        <w:t xml:space="preserve"> </w:t>
      </w:r>
      <w:r>
        <w:rPr>
          <w:color w:val="2B2A29"/>
          <w:w w:val="110"/>
        </w:rPr>
        <w:t>the</w:t>
      </w:r>
      <w:r>
        <w:rPr>
          <w:color w:val="2B2A29"/>
          <w:spacing w:val="-15"/>
          <w:w w:val="110"/>
        </w:rPr>
        <w:t xml:space="preserve"> </w:t>
      </w:r>
      <w:r>
        <w:rPr>
          <w:color w:val="2B2A29"/>
          <w:w w:val="110"/>
        </w:rPr>
        <w:t>function</w:t>
      </w:r>
      <w:r>
        <w:rPr>
          <w:color w:val="2B2A29"/>
          <w:spacing w:val="-16"/>
          <w:w w:val="110"/>
        </w:rPr>
        <w:t xml:space="preserve"> </w:t>
      </w:r>
      <w:r>
        <w:rPr>
          <w:color w:val="2B2A29"/>
          <w:w w:val="110"/>
        </w:rPr>
        <w:t>and</w:t>
      </w:r>
      <w:r>
        <w:rPr>
          <w:color w:val="2B2A29"/>
          <w:spacing w:val="-15"/>
          <w:w w:val="110"/>
        </w:rPr>
        <w:t xml:space="preserve"> </w:t>
      </w:r>
      <w:r>
        <w:rPr>
          <w:color w:val="2B2A29"/>
          <w:w w:val="110"/>
        </w:rPr>
        <w:t>returns</w:t>
      </w:r>
      <w:r>
        <w:rPr>
          <w:color w:val="2B2A29"/>
          <w:spacing w:val="-15"/>
          <w:w w:val="110"/>
        </w:rPr>
        <w:t xml:space="preserve"> </w:t>
      </w:r>
      <w:r>
        <w:rPr>
          <w:color w:val="2B2A29"/>
          <w:w w:val="110"/>
        </w:rPr>
        <w:t>the</w:t>
      </w:r>
      <w:r>
        <w:rPr>
          <w:color w:val="2B2A29"/>
          <w:spacing w:val="-15"/>
          <w:w w:val="110"/>
        </w:rPr>
        <w:t xml:space="preserve"> </w:t>
      </w:r>
      <w:r>
        <w:rPr>
          <w:color w:val="2B2A29"/>
          <w:w w:val="110"/>
        </w:rPr>
        <w:t>element</w:t>
      </w:r>
      <w:r>
        <w:rPr>
          <w:color w:val="2B2A29"/>
          <w:spacing w:val="-16"/>
          <w:w w:val="110"/>
        </w:rPr>
        <w:t xml:space="preserve"> </w:t>
      </w:r>
      <w:r>
        <w:rPr>
          <w:color w:val="2B2A29"/>
          <w:w w:val="110"/>
        </w:rPr>
        <w:t>that</w:t>
      </w:r>
      <w:r>
        <w:rPr>
          <w:color w:val="2B2A29"/>
          <w:spacing w:val="-58"/>
          <w:w w:val="110"/>
        </w:rPr>
        <w:t xml:space="preserve"> </w:t>
      </w:r>
      <w:r>
        <w:rPr>
          <w:color w:val="2B2A29"/>
          <w:w w:val="110"/>
        </w:rPr>
        <w:t>was</w:t>
      </w:r>
      <w:r>
        <w:rPr>
          <w:color w:val="2B2A29"/>
          <w:spacing w:val="-16"/>
          <w:w w:val="110"/>
        </w:rPr>
        <w:t xml:space="preserve"> </w:t>
      </w:r>
      <w:r>
        <w:rPr>
          <w:color w:val="2B2A29"/>
          <w:w w:val="110"/>
        </w:rPr>
        <w:t>removed.</w:t>
      </w:r>
    </w:p>
    <w:p>
      <w:pPr>
        <w:pStyle w:val="11"/>
        <w:spacing w:line="264" w:lineRule="exact"/>
        <w:ind w:left="879"/>
        <w:jc w:val="both"/>
        <w:rPr>
          <w:rFonts w:ascii="宋体"/>
        </w:rPr>
      </w:pPr>
      <w:r>
        <w:rPr>
          <w:color w:val="2B2A29"/>
          <w:w w:val="105"/>
        </w:rPr>
        <w:t>数组</w:t>
      </w:r>
      <w:r>
        <w:rPr>
          <w:rFonts w:ascii="宋体"/>
          <w:color w:val="2B2A29"/>
          <w:w w:val="105"/>
        </w:rPr>
        <w:t>推送</w:t>
      </w:r>
      <w:r>
        <w:rPr>
          <w:color w:val="2B2A29"/>
          <w:w w:val="105"/>
        </w:rPr>
        <w:t>函数通过在数组末尾添加元素</w:t>
      </w:r>
      <w:r>
        <w:rPr>
          <w:color w:val="2B2A29"/>
          <w:spacing w:val="-5"/>
          <w:w w:val="105"/>
        </w:rPr>
        <w:t>来</w:t>
      </w:r>
      <w:r>
        <w:rPr>
          <w:color w:val="2B2A29"/>
          <w:w w:val="105"/>
        </w:rPr>
        <w:t>工作。</w:t>
      </w:r>
      <w:r>
        <w:rPr>
          <w:rFonts w:ascii="宋体"/>
          <w:color w:val="2B2A29"/>
          <w:w w:val="105"/>
        </w:rPr>
        <w:t>pop</w:t>
      </w:r>
      <w:r>
        <w:rPr>
          <w:color w:val="2B2A29"/>
          <w:spacing w:val="-1"/>
          <w:w w:val="110"/>
        </w:rPr>
        <w:t>函数</w:t>
      </w:r>
      <w:r>
        <w:rPr>
          <w:color w:val="2B2A29"/>
          <w:w w:val="110"/>
        </w:rPr>
        <w:t>从函数末尾</w:t>
      </w:r>
      <w:r>
        <w:rPr>
          <w:color w:val="2B2A29"/>
          <w:spacing w:val="-1"/>
          <w:w w:val="110"/>
        </w:rPr>
        <w:t>删除一个</w:t>
      </w:r>
      <w:r>
        <w:rPr>
          <w:color w:val="2B2A29"/>
          <w:w w:val="110"/>
        </w:rPr>
        <w:t>元素</w:t>
      </w:r>
      <w:r>
        <w:rPr>
          <w:color w:val="2B2A29"/>
          <w:spacing w:val="-16"/>
          <w:w w:val="110"/>
        </w:rPr>
        <w:t>，</w:t>
      </w:r>
      <w:r>
        <w:rPr>
          <w:color w:val="2B2A29"/>
          <w:w w:val="110"/>
        </w:rPr>
        <w:t>并返回删除的元素。</w:t>
      </w:r>
    </w:p>
    <w:p>
      <w:r>
        <w:rPr>
          <w:rFonts w:ascii="宋体"/>
          <w:color w:val="2B2A29"/>
        </w:rPr>
        <w:t>mathScores.push(90,</w:t>
      </w:r>
      <w:r>
        <w:rPr>
          <w:rFonts w:ascii="宋体"/>
          <w:color w:val="2B2A29"/>
          <w:spacing w:val="-2"/>
        </w:rPr>
        <w:t xml:space="preserve"> </w:t>
      </w:r>
      <w:r>
        <w:rPr>
          <w:rFonts w:ascii="宋体"/>
          <w:color w:val="2B2A29"/>
        </w:rPr>
        <w:t>85,</w:t>
      </w:r>
      <w:r>
        <w:rPr>
          <w:rFonts w:ascii="宋体"/>
          <w:color w:val="2B2A29"/>
          <w:spacing w:val="-1"/>
        </w:rPr>
        <w:t xml:space="preserve"> </w:t>
      </w:r>
      <w:r>
        <w:rPr>
          <w:rFonts w:ascii="宋体"/>
          <w:color w:val="2B2A29"/>
        </w:rPr>
        <w:t>65);</w:t>
      </w:r>
      <w:r>
        <w:rPr>
          <w:rFonts w:ascii="宋体"/>
          <w:color w:val="2B2A29"/>
          <w:spacing w:val="-2"/>
        </w:rPr>
        <w:t xml:space="preserve"> </w:t>
      </w:r>
      <w:r>
        <w:rPr>
          <w:rFonts w:ascii="宋体"/>
          <w:color w:val="2B2A29"/>
        </w:rPr>
        <w:t>//</w:t>
      </w:r>
      <w:r>
        <w:rPr>
          <w:rFonts w:ascii="宋体"/>
          <w:color w:val="2B2A29"/>
          <w:spacing w:val="-1"/>
        </w:rPr>
        <w:t xml:space="preserve"> </w:t>
      </w:r>
      <w:r>
        <w:rPr>
          <w:rFonts w:ascii="宋体"/>
          <w:color w:val="2B2A29"/>
        </w:rPr>
        <w:t>adds</w:t>
      </w:r>
      <w:r>
        <w:rPr>
          <w:rFonts w:ascii="宋体"/>
          <w:color w:val="2B2A29"/>
          <w:spacing w:val="-2"/>
        </w:rPr>
        <w:t xml:space="preserve"> </w:t>
      </w:r>
      <w:r>
        <w:rPr>
          <w:rFonts w:ascii="宋体"/>
          <w:color w:val="2B2A29"/>
        </w:rPr>
        <w:t>90,</w:t>
      </w:r>
      <w:r>
        <w:rPr>
          <w:rFonts w:ascii="宋体"/>
          <w:color w:val="2B2A29"/>
          <w:spacing w:val="-1"/>
        </w:rPr>
        <w:t xml:space="preserve"> </w:t>
      </w:r>
      <w:r>
        <w:rPr>
          <w:rFonts w:ascii="宋体"/>
          <w:color w:val="2B2A29"/>
        </w:rPr>
        <w:t>85,</w:t>
      </w:r>
      <w:r>
        <w:rPr>
          <w:rFonts w:ascii="宋体"/>
          <w:color w:val="2B2A29"/>
          <w:spacing w:val="-2"/>
        </w:rPr>
        <w:t xml:space="preserve"> </w:t>
      </w:r>
      <w:r>
        <w:rPr>
          <w:rFonts w:ascii="宋体"/>
          <w:color w:val="2B2A29"/>
        </w:rPr>
        <w:t>65</w:t>
      </w:r>
      <w:r>
        <w:rPr>
          <w:rFonts w:ascii="宋体"/>
          <w:color w:val="2B2A29"/>
          <w:spacing w:val="-1"/>
        </w:rPr>
        <w:t xml:space="preserve"> </w:t>
      </w:r>
      <w:r>
        <w:rPr>
          <w:rFonts w:ascii="宋体"/>
          <w:color w:val="2B2A29"/>
        </w:rPr>
        <w:t>to</w:t>
      </w:r>
      <w:r>
        <w:rPr>
          <w:rFonts w:ascii="宋体"/>
          <w:color w:val="2B2A29"/>
          <w:spacing w:val="-1"/>
        </w:rPr>
        <w:t xml:space="preserve"> </w:t>
      </w:r>
      <w:r>
        <w:rPr>
          <w:rFonts w:ascii="宋体"/>
          <w:color w:val="2B2A29"/>
        </w:rPr>
        <w:t>the</w:t>
      </w:r>
      <w:r>
        <w:rPr>
          <w:rFonts w:ascii="宋体"/>
          <w:color w:val="2B2A29"/>
          <w:spacing w:val="-2"/>
        </w:rPr>
        <w:t xml:space="preserve"> </w:t>
      </w:r>
      <w:r>
        <w:rPr>
          <w:rFonts w:ascii="宋体"/>
          <w:color w:val="2B2A29"/>
        </w:rPr>
        <w:t>end</w:t>
      </w:r>
      <w:r>
        <w:rPr>
          <w:rFonts w:ascii="宋体"/>
          <w:color w:val="2B2A29"/>
          <w:spacing w:val="-1"/>
        </w:rPr>
        <w:t xml:space="preserve"> </w:t>
      </w:r>
      <w:r>
        <w:rPr>
          <w:rFonts w:ascii="宋体"/>
          <w:color w:val="2B2A29"/>
        </w:rPr>
        <w:t>of</w:t>
      </w:r>
      <w:r>
        <w:rPr>
          <w:rFonts w:ascii="宋体"/>
          <w:color w:val="2B2A29"/>
          <w:spacing w:val="-2"/>
        </w:rPr>
        <w:t xml:space="preserve"> </w:t>
      </w:r>
      <w:r>
        <w:rPr>
          <w:rFonts w:ascii="宋体"/>
          <w:color w:val="2B2A29"/>
        </w:rPr>
        <w:t>the</w:t>
      </w:r>
      <w:r>
        <w:rPr>
          <w:rFonts w:ascii="宋体"/>
          <w:color w:val="2B2A29"/>
          <w:spacing w:val="-1"/>
        </w:rPr>
        <w:t xml:space="preserve"> </w:t>
      </w:r>
      <w:r>
        <w:rPr>
          <w:rFonts w:ascii="宋体"/>
          <w:color w:val="2B2A29"/>
        </w:rPr>
        <w:t>array</w:t>
      </w:r>
      <w:r>
        <w:rPr>
          <w:rFonts w:ascii="宋体"/>
          <w:color w:val="2B2A29"/>
          <w:spacing w:val="-107"/>
        </w:rPr>
        <w:t xml:space="preserve"> </w:t>
      </w:r>
      <w:r>
        <w:rPr>
          <w:rFonts w:ascii="宋体"/>
          <w:color w:val="2B2A29"/>
        </w:rPr>
        <w:t>int removedElement = mathScores.pop(); // removes 65 from the array</w:t>
      </w:r>
    </w:p>
    <w:p>
      <w:pPr>
        <w:pStyle w:val="11"/>
        <w:spacing w:before="143" w:line="273" w:lineRule="auto"/>
        <w:ind w:left="520" w:right="510"/>
        <w:rPr>
          <w:rFonts w:ascii="宋体"/>
        </w:rPr>
      </w:pPr>
      <w:r>
        <w:rPr>
          <w:rFonts w:ascii="宋体"/>
          <w:color w:val="2B2A29"/>
        </w:rPr>
        <w:t>mathScores.push（90、85、65）；//</w:t>
      </w:r>
      <w:r>
        <w:rPr>
          <w:rFonts w:ascii="宋体"/>
          <w:color w:val="2B2A29"/>
          <w:spacing w:val="-1"/>
        </w:rPr>
        <w:t>将</w:t>
      </w:r>
      <w:r>
        <w:rPr>
          <w:rFonts w:ascii="宋体"/>
          <w:color w:val="2B2A29"/>
        </w:rPr>
        <w:t>90、85、65添加到</w:t>
      </w:r>
      <w:r>
        <w:rPr>
          <w:rFonts w:ascii="宋体"/>
          <w:color w:val="2B2A29"/>
          <w:spacing w:val="-1"/>
        </w:rPr>
        <w:t>数组</w:t>
      </w:r>
      <w:r>
        <w:rPr>
          <w:rFonts w:ascii="宋体"/>
          <w:color w:val="2B2A29"/>
        </w:rPr>
        <w:t>int removedElement=mathScores.pop（）的末尾；//从阵列中删除65</w:t>
      </w:r>
    </w:p>
    <w:p>
      <w:r>
        <w:rPr>
          <w:color w:val="2B2A29"/>
          <w:w w:val="105"/>
        </w:rPr>
        <w:t xml:space="preserve">The </w:t>
      </w:r>
      <w:r>
        <w:rPr>
          <w:rFonts w:ascii="宋体" w:hAnsi="宋体"/>
          <w:color w:val="2B2A29"/>
          <w:w w:val="105"/>
        </w:rPr>
        <w:t xml:space="preserve">push </w:t>
      </w:r>
      <w:r>
        <w:rPr>
          <w:color w:val="2B2A29"/>
          <w:w w:val="105"/>
        </w:rPr>
        <w:t>function is defined having a variable length parameter, which is called a</w:t>
      </w:r>
      <w:r>
        <w:rPr>
          <w:color w:val="2B2A29"/>
          <w:spacing w:val="1"/>
          <w:w w:val="105"/>
        </w:rPr>
        <w:t xml:space="preserve"> </w:t>
      </w:r>
      <w:r>
        <w:rPr>
          <w:color w:val="2B2A29"/>
          <w:w w:val="105"/>
        </w:rPr>
        <w:t>‘rest’</w:t>
      </w:r>
      <w:r>
        <w:rPr>
          <w:color w:val="2B2A29"/>
          <w:spacing w:val="-6"/>
          <w:w w:val="105"/>
        </w:rPr>
        <w:t xml:space="preserve"> </w:t>
      </w:r>
      <w:r>
        <w:rPr>
          <w:color w:val="2B2A29"/>
          <w:w w:val="105"/>
        </w:rPr>
        <w:t>parameter,</w:t>
      </w:r>
      <w:r>
        <w:rPr>
          <w:color w:val="2B2A29"/>
          <w:spacing w:val="-5"/>
          <w:w w:val="105"/>
        </w:rPr>
        <w:t xml:space="preserve"> </w:t>
      </w:r>
      <w:r>
        <w:rPr>
          <w:color w:val="2B2A29"/>
          <w:w w:val="105"/>
        </w:rPr>
        <w:t>with</w:t>
      </w:r>
      <w:r>
        <w:rPr>
          <w:color w:val="2B2A29"/>
          <w:spacing w:val="-5"/>
          <w:w w:val="105"/>
        </w:rPr>
        <w:t xml:space="preserve"> </w:t>
      </w:r>
      <w:r>
        <w:rPr>
          <w:color w:val="2B2A29"/>
          <w:w w:val="105"/>
        </w:rPr>
        <w:t>this,</w:t>
      </w:r>
      <w:r>
        <w:rPr>
          <w:color w:val="2B2A29"/>
          <w:spacing w:val="-6"/>
          <w:w w:val="105"/>
        </w:rPr>
        <w:t xml:space="preserve"> </w:t>
      </w:r>
      <w:r>
        <w:rPr>
          <w:color w:val="2B2A29"/>
          <w:w w:val="105"/>
        </w:rPr>
        <w:t>any</w:t>
      </w:r>
      <w:r>
        <w:rPr>
          <w:color w:val="2B2A29"/>
          <w:spacing w:val="-5"/>
          <w:w w:val="105"/>
        </w:rPr>
        <w:t xml:space="preserve"> </w:t>
      </w:r>
      <w:r>
        <w:rPr>
          <w:color w:val="2B2A29"/>
          <w:w w:val="105"/>
        </w:rPr>
        <w:t>number</w:t>
      </w:r>
      <w:r>
        <w:rPr>
          <w:color w:val="2B2A29"/>
          <w:spacing w:val="-5"/>
          <w:w w:val="105"/>
        </w:rPr>
        <w:t xml:space="preserve"> </w:t>
      </w:r>
      <w:r>
        <w:rPr>
          <w:color w:val="2B2A29"/>
          <w:w w:val="105"/>
        </w:rPr>
        <w:t>of</w:t>
      </w:r>
      <w:r>
        <w:rPr>
          <w:color w:val="2B2A29"/>
          <w:spacing w:val="-5"/>
          <w:w w:val="105"/>
        </w:rPr>
        <w:t xml:space="preserve"> </w:t>
      </w:r>
      <w:r>
        <w:rPr>
          <w:color w:val="2B2A29"/>
          <w:w w:val="105"/>
        </w:rPr>
        <w:t>values</w:t>
      </w:r>
      <w:r>
        <w:rPr>
          <w:color w:val="2B2A29"/>
          <w:spacing w:val="-6"/>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passed</w:t>
      </w:r>
      <w:r>
        <w:rPr>
          <w:color w:val="2B2A29"/>
          <w:spacing w:val="-5"/>
          <w:w w:val="105"/>
        </w:rPr>
        <w:t xml:space="preserve"> </w:t>
      </w:r>
      <w:r>
        <w:rPr>
          <w:color w:val="2B2A29"/>
          <w:w w:val="105"/>
        </w:rPr>
        <w:t>in</w:t>
      </w:r>
      <w:r>
        <w:rPr>
          <w:color w:val="2B2A29"/>
          <w:spacing w:val="-6"/>
          <w:w w:val="105"/>
        </w:rPr>
        <w:t xml:space="preserve"> </w:t>
      </w:r>
      <w:r>
        <w:rPr>
          <w:color w:val="2B2A29"/>
          <w:w w:val="105"/>
        </w:rPr>
        <w:t>the</w:t>
      </w:r>
      <w:r>
        <w:rPr>
          <w:color w:val="2B2A29"/>
          <w:spacing w:val="-5"/>
          <w:w w:val="105"/>
        </w:rPr>
        <w:t xml:space="preserve"> </w:t>
      </w:r>
      <w:r>
        <w:rPr>
          <w:color w:val="2B2A29"/>
          <w:w w:val="105"/>
        </w:rPr>
        <w:t>function</w:t>
      </w:r>
      <w:r>
        <w:rPr>
          <w:color w:val="2B2A29"/>
          <w:spacing w:val="-5"/>
          <w:w w:val="105"/>
        </w:rPr>
        <w:t xml:space="preserve"> </w:t>
      </w:r>
      <w:r>
        <w:rPr>
          <w:color w:val="2B2A29"/>
          <w:w w:val="105"/>
        </w:rPr>
        <w:t>invocation.</w:t>
      </w:r>
    </w:p>
    <w:p>
      <w:pPr>
        <w:pStyle w:val="11"/>
        <w:spacing w:before="158" w:line="285" w:lineRule="auto"/>
        <w:ind w:left="520" w:right="160" w:firstLine="359"/>
        <w:jc w:val="both"/>
      </w:pPr>
      <w:r>
        <w:rPr>
          <w:rFonts w:ascii="宋体" w:hAnsi="宋体"/>
          <w:color w:val="2B2A29"/>
          <w:w w:val="105"/>
        </w:rPr>
        <w:t>push</w:t>
      </w:r>
      <w:r>
        <w:rPr>
          <w:color w:val="2B2A29"/>
          <w:w w:val="105"/>
        </w:rPr>
        <w:t>函数被定义为具有一个可变长度的参数，称为“rest”参数，使用此参数，可以在函数调用中传递任意数量的值。</w:t>
      </w:r>
    </w:p>
    <w:p>
      <w:pPr>
        <w:pStyle w:val="11"/>
        <w:spacing w:before="6"/>
        <w:rPr>
          <w:sz w:val="27"/>
        </w:rPr>
      </w:pPr>
    </w:p>
    <w:p>
      <w:r>
        <w:rPr>
          <w:color w:val="2B2A29"/>
          <w:w w:val="95"/>
        </w:rPr>
        <w:t>shift/unshift</w:t>
      </w:r>
    </w:p>
    <w:p>
      <w:pPr>
        <w:pStyle w:val="9"/>
        <w:spacing w:before="1"/>
        <w:ind w:left="520"/>
      </w:pPr>
      <w:r>
        <w:rPr>
          <w:color w:val="2B2A29"/>
          <w:w w:val="95"/>
        </w:rPr>
        <w:t>移位/不移位</w:t>
      </w:r>
    </w:p>
    <w:p>
      <w:r>
        <w:rPr>
          <w:color w:val="2B2A29"/>
          <w:w w:val="105"/>
        </w:rPr>
        <w:t>These</w:t>
      </w:r>
      <w:r>
        <w:rPr>
          <w:color w:val="2B2A29"/>
          <w:spacing w:val="-18"/>
          <w:w w:val="105"/>
        </w:rPr>
        <w:t xml:space="preserve"> </w:t>
      </w:r>
      <w:r>
        <w:rPr>
          <w:color w:val="2B2A29"/>
          <w:w w:val="105"/>
        </w:rPr>
        <w:t>operations</w:t>
      </w:r>
      <w:r>
        <w:rPr>
          <w:color w:val="2B2A29"/>
          <w:spacing w:val="-18"/>
          <w:w w:val="105"/>
        </w:rPr>
        <w:t xml:space="preserve"> </w:t>
      </w:r>
      <w:r>
        <w:rPr>
          <w:color w:val="2B2A29"/>
          <w:w w:val="105"/>
        </w:rPr>
        <w:t>have</w:t>
      </w:r>
      <w:r>
        <w:rPr>
          <w:color w:val="2B2A29"/>
          <w:spacing w:val="-18"/>
          <w:w w:val="105"/>
        </w:rPr>
        <w:t xml:space="preserve"> </w:t>
      </w:r>
      <w:r>
        <w:rPr>
          <w:color w:val="2B2A29"/>
          <w:w w:val="105"/>
        </w:rPr>
        <w:t>similar</w:t>
      </w:r>
      <w:r>
        <w:rPr>
          <w:color w:val="2B2A29"/>
          <w:spacing w:val="-17"/>
          <w:w w:val="105"/>
        </w:rPr>
        <w:t xml:space="preserve"> </w:t>
      </w:r>
      <w:r>
        <w:rPr>
          <w:color w:val="2B2A29"/>
          <w:w w:val="105"/>
        </w:rPr>
        <w:t>actions</w:t>
      </w:r>
      <w:r>
        <w:rPr>
          <w:color w:val="2B2A29"/>
          <w:spacing w:val="-18"/>
          <w:w w:val="105"/>
        </w:rPr>
        <w:t xml:space="preserve"> </w:t>
      </w:r>
      <w:r>
        <w:rPr>
          <w:color w:val="2B2A29"/>
          <w:w w:val="105"/>
        </w:rPr>
        <w:t>as</w:t>
      </w:r>
      <w:r>
        <w:rPr>
          <w:color w:val="2B2A29"/>
          <w:spacing w:val="-18"/>
          <w:w w:val="105"/>
        </w:rPr>
        <w:t xml:space="preserve"> </w:t>
      </w:r>
      <w:r>
        <w:rPr>
          <w:rFonts w:ascii="宋体"/>
          <w:color w:val="2B2A29"/>
          <w:w w:val="105"/>
        </w:rPr>
        <w:t>push</w:t>
      </w:r>
      <w:r>
        <w:rPr>
          <w:color w:val="2B2A29"/>
          <w:w w:val="105"/>
        </w:rPr>
        <w:t>/</w:t>
      </w:r>
      <w:r>
        <w:rPr>
          <w:rFonts w:ascii="宋体"/>
          <w:color w:val="2B2A29"/>
          <w:w w:val="105"/>
        </w:rPr>
        <w:t>pop</w:t>
      </w:r>
      <w:r>
        <w:rPr>
          <w:rFonts w:ascii="宋体"/>
          <w:color w:val="2B2A29"/>
          <w:spacing w:val="-75"/>
          <w:w w:val="105"/>
        </w:rPr>
        <w:t xml:space="preserve"> </w:t>
      </w:r>
      <w:r>
        <w:rPr>
          <w:color w:val="2B2A29"/>
          <w:w w:val="105"/>
        </w:rPr>
        <w:t>functions,</w:t>
      </w:r>
      <w:r>
        <w:rPr>
          <w:color w:val="2B2A29"/>
          <w:spacing w:val="-18"/>
          <w:w w:val="105"/>
        </w:rPr>
        <w:t xml:space="preserve"> </w:t>
      </w:r>
      <w:r>
        <w:rPr>
          <w:color w:val="2B2A29"/>
          <w:w w:val="105"/>
        </w:rPr>
        <w:t>but</w:t>
      </w:r>
      <w:r>
        <w:rPr>
          <w:color w:val="2B2A29"/>
          <w:spacing w:val="-17"/>
          <w:w w:val="105"/>
        </w:rPr>
        <w:t xml:space="preserve"> </w:t>
      </w:r>
      <w:r>
        <w:rPr>
          <w:color w:val="2B2A29"/>
          <w:w w:val="105"/>
        </w:rPr>
        <w:t>they</w:t>
      </w:r>
      <w:r>
        <w:rPr>
          <w:color w:val="2B2A29"/>
          <w:spacing w:val="-18"/>
          <w:w w:val="105"/>
        </w:rPr>
        <w:t xml:space="preserve"> </w:t>
      </w:r>
      <w:r>
        <w:rPr>
          <w:color w:val="2B2A29"/>
          <w:w w:val="105"/>
        </w:rPr>
        <w:t>work</w:t>
      </w:r>
      <w:r>
        <w:rPr>
          <w:color w:val="2B2A29"/>
          <w:spacing w:val="-18"/>
          <w:w w:val="105"/>
        </w:rPr>
        <w:t xml:space="preserve"> </w:t>
      </w:r>
      <w:r>
        <w:rPr>
          <w:color w:val="2B2A29"/>
          <w:w w:val="105"/>
        </w:rPr>
        <w:t>from</w:t>
      </w:r>
      <w:r>
        <w:rPr>
          <w:color w:val="2B2A29"/>
          <w:spacing w:val="-17"/>
          <w:w w:val="105"/>
        </w:rPr>
        <w:t xml:space="preserve"> </w:t>
      </w:r>
      <w:r>
        <w:rPr>
          <w:color w:val="2B2A29"/>
          <w:w w:val="105"/>
        </w:rPr>
        <w:t>the</w:t>
      </w:r>
      <w:r>
        <w:rPr>
          <w:color w:val="2B2A29"/>
          <w:spacing w:val="-18"/>
          <w:w w:val="105"/>
        </w:rPr>
        <w:t xml:space="preserve"> </w:t>
      </w:r>
      <w:r>
        <w:rPr>
          <w:color w:val="2B2A29"/>
          <w:w w:val="105"/>
        </w:rPr>
        <w:t>other</w:t>
      </w:r>
      <w:r>
        <w:rPr>
          <w:color w:val="2B2A29"/>
          <w:spacing w:val="1"/>
          <w:w w:val="105"/>
        </w:rPr>
        <w:t xml:space="preserve"> </w:t>
      </w:r>
      <w:r>
        <w:rPr>
          <w:color w:val="2B2A29"/>
          <w:w w:val="105"/>
        </w:rPr>
        <w:t>end</w:t>
      </w:r>
      <w:r>
        <w:rPr>
          <w:color w:val="2B2A29"/>
          <w:spacing w:val="-17"/>
          <w:w w:val="105"/>
        </w:rPr>
        <w:t xml:space="preserve"> </w:t>
      </w:r>
      <w:r>
        <w:rPr>
          <w:color w:val="2B2A29"/>
          <w:w w:val="105"/>
        </w:rPr>
        <w:t>of</w:t>
      </w:r>
      <w:r>
        <w:rPr>
          <w:color w:val="2B2A29"/>
          <w:spacing w:val="-16"/>
          <w:w w:val="105"/>
        </w:rPr>
        <w:t xml:space="preserve"> </w:t>
      </w:r>
      <w:r>
        <w:rPr>
          <w:color w:val="2B2A29"/>
          <w:w w:val="105"/>
        </w:rPr>
        <w:t>the</w:t>
      </w:r>
      <w:r>
        <w:rPr>
          <w:color w:val="2B2A29"/>
          <w:spacing w:val="-17"/>
          <w:w w:val="105"/>
        </w:rPr>
        <w:t xml:space="preserve"> </w:t>
      </w:r>
      <w:r>
        <w:rPr>
          <w:color w:val="2B2A29"/>
          <w:w w:val="105"/>
        </w:rPr>
        <w:t>array.</w:t>
      </w:r>
      <w:r>
        <w:rPr>
          <w:color w:val="2B2A29"/>
          <w:spacing w:val="-16"/>
          <w:w w:val="105"/>
        </w:rPr>
        <w:t xml:space="preserve"> </w:t>
      </w:r>
      <w:r>
        <w:rPr>
          <w:color w:val="2B2A29"/>
          <w:w w:val="105"/>
        </w:rPr>
        <w:t>The</w:t>
      </w:r>
      <w:r>
        <w:rPr>
          <w:color w:val="2B2A29"/>
          <w:spacing w:val="-17"/>
          <w:w w:val="105"/>
        </w:rPr>
        <w:t xml:space="preserve"> </w:t>
      </w:r>
      <w:r>
        <w:rPr>
          <w:rFonts w:ascii="宋体"/>
          <w:color w:val="2B2A29"/>
          <w:w w:val="105"/>
        </w:rPr>
        <w:t>shift</w:t>
      </w:r>
      <w:r>
        <w:rPr>
          <w:rFonts w:ascii="宋体"/>
          <w:color w:val="2B2A29"/>
          <w:spacing w:val="-74"/>
          <w:w w:val="105"/>
        </w:rPr>
        <w:t xml:space="preserve"> </w:t>
      </w:r>
      <w:r>
        <w:rPr>
          <w:color w:val="2B2A29"/>
          <w:w w:val="105"/>
        </w:rPr>
        <w:t>function</w:t>
      </w:r>
      <w:r>
        <w:rPr>
          <w:color w:val="2B2A29"/>
          <w:spacing w:val="-16"/>
          <w:w w:val="105"/>
        </w:rPr>
        <w:t xml:space="preserve"> </w:t>
      </w:r>
      <w:r>
        <w:rPr>
          <w:color w:val="2B2A29"/>
          <w:w w:val="105"/>
        </w:rPr>
        <w:t>is</w:t>
      </w:r>
      <w:r>
        <w:rPr>
          <w:color w:val="2B2A29"/>
          <w:spacing w:val="-17"/>
          <w:w w:val="105"/>
        </w:rPr>
        <w:t xml:space="preserve"> </w:t>
      </w:r>
      <w:r>
        <w:rPr>
          <w:color w:val="2B2A29"/>
          <w:w w:val="105"/>
        </w:rPr>
        <w:t>used</w:t>
      </w:r>
      <w:r>
        <w:rPr>
          <w:color w:val="2B2A29"/>
          <w:spacing w:val="-16"/>
          <w:w w:val="105"/>
        </w:rPr>
        <w:t xml:space="preserve"> </w:t>
      </w:r>
      <w:r>
        <w:rPr>
          <w:color w:val="2B2A29"/>
          <w:w w:val="105"/>
        </w:rPr>
        <w:t>to</w:t>
      </w:r>
      <w:r>
        <w:rPr>
          <w:color w:val="2B2A29"/>
          <w:spacing w:val="-17"/>
          <w:w w:val="105"/>
        </w:rPr>
        <w:t xml:space="preserve"> </w:t>
      </w:r>
      <w:r>
        <w:rPr>
          <w:color w:val="2B2A29"/>
          <w:w w:val="105"/>
        </w:rPr>
        <w:t>remove</w:t>
      </w:r>
      <w:r>
        <w:rPr>
          <w:color w:val="2B2A29"/>
          <w:spacing w:val="-16"/>
          <w:w w:val="105"/>
        </w:rPr>
        <w:t xml:space="preserve"> </w:t>
      </w:r>
      <w:r>
        <w:rPr>
          <w:color w:val="2B2A29"/>
          <w:w w:val="105"/>
        </w:rPr>
        <w:t>the</w:t>
      </w:r>
      <w:r>
        <w:rPr>
          <w:color w:val="2B2A29"/>
          <w:spacing w:val="-16"/>
          <w:w w:val="105"/>
        </w:rPr>
        <w:t xml:space="preserve"> </w:t>
      </w:r>
      <w:r>
        <w:rPr>
          <w:color w:val="2B2A29"/>
          <w:w w:val="105"/>
        </w:rPr>
        <w:t>first</w:t>
      </w:r>
      <w:r>
        <w:rPr>
          <w:color w:val="2B2A29"/>
          <w:spacing w:val="-17"/>
          <w:w w:val="105"/>
        </w:rPr>
        <w:t xml:space="preserve"> </w:t>
      </w:r>
      <w:r>
        <w:rPr>
          <w:color w:val="2B2A29"/>
          <w:w w:val="105"/>
        </w:rPr>
        <w:t>element</w:t>
      </w:r>
      <w:r>
        <w:rPr>
          <w:color w:val="2B2A29"/>
          <w:spacing w:val="-16"/>
          <w:w w:val="105"/>
        </w:rPr>
        <w:t xml:space="preserve"> </w:t>
      </w:r>
      <w:r>
        <w:rPr>
          <w:color w:val="2B2A29"/>
          <w:w w:val="105"/>
        </w:rPr>
        <w:t>from</w:t>
      </w:r>
      <w:r>
        <w:rPr>
          <w:color w:val="2B2A29"/>
          <w:spacing w:val="-17"/>
          <w:w w:val="105"/>
        </w:rPr>
        <w:t xml:space="preserve"> </w:t>
      </w:r>
      <w:r>
        <w:rPr>
          <w:color w:val="2B2A29"/>
          <w:w w:val="105"/>
        </w:rPr>
        <w:t>the</w:t>
      </w:r>
      <w:r>
        <w:rPr>
          <w:color w:val="2B2A29"/>
          <w:spacing w:val="-16"/>
          <w:w w:val="105"/>
        </w:rPr>
        <w:t xml:space="preserve"> </w:t>
      </w:r>
      <w:r>
        <w:rPr>
          <w:color w:val="2B2A29"/>
          <w:w w:val="105"/>
        </w:rPr>
        <w:t>array</w:t>
      </w:r>
      <w:r>
        <w:rPr>
          <w:color w:val="2B2A29"/>
          <w:spacing w:val="-16"/>
          <w:w w:val="105"/>
        </w:rPr>
        <w:t xml:space="preserve"> </w:t>
      </w:r>
      <w:r>
        <w:rPr>
          <w:color w:val="2B2A29"/>
          <w:w w:val="105"/>
        </w:rPr>
        <w:t>and</w:t>
      </w:r>
      <w:r>
        <w:rPr>
          <w:color w:val="2B2A29"/>
          <w:spacing w:val="1"/>
          <w:w w:val="105"/>
        </w:rPr>
        <w:t xml:space="preserve"> </w:t>
      </w:r>
      <w:r>
        <w:rPr>
          <w:color w:val="2B2A29"/>
          <w:spacing w:val="-1"/>
          <w:w w:val="105"/>
        </w:rPr>
        <w:t>return</w:t>
      </w:r>
      <w:r>
        <w:rPr>
          <w:color w:val="2B2A29"/>
          <w:spacing w:val="-18"/>
          <w:w w:val="105"/>
        </w:rPr>
        <w:t xml:space="preserve"> </w:t>
      </w:r>
      <w:r>
        <w:rPr>
          <w:color w:val="2B2A29"/>
          <w:w w:val="105"/>
        </w:rPr>
        <w:t>the</w:t>
      </w:r>
      <w:r>
        <w:rPr>
          <w:color w:val="2B2A29"/>
          <w:spacing w:val="-17"/>
          <w:w w:val="105"/>
        </w:rPr>
        <w:t xml:space="preserve"> </w:t>
      </w:r>
      <w:r>
        <w:rPr>
          <w:color w:val="2B2A29"/>
          <w:w w:val="105"/>
        </w:rPr>
        <w:t>value.</w:t>
      </w:r>
      <w:r>
        <w:rPr>
          <w:color w:val="2B2A29"/>
          <w:spacing w:val="-18"/>
          <w:w w:val="105"/>
        </w:rPr>
        <w:t xml:space="preserve"> </w:t>
      </w:r>
      <w:r>
        <w:rPr>
          <w:color w:val="2B2A29"/>
          <w:w w:val="105"/>
        </w:rPr>
        <w:t>The</w:t>
      </w:r>
      <w:r>
        <w:rPr>
          <w:color w:val="2B2A29"/>
          <w:spacing w:val="-17"/>
          <w:w w:val="105"/>
        </w:rPr>
        <w:t xml:space="preserve"> </w:t>
      </w:r>
      <w:r>
        <w:rPr>
          <w:rFonts w:ascii="宋体"/>
          <w:color w:val="2B2A29"/>
          <w:w w:val="105"/>
        </w:rPr>
        <w:t>unshift</w:t>
      </w:r>
      <w:r>
        <w:rPr>
          <w:rFonts w:ascii="宋体"/>
          <w:color w:val="2B2A29"/>
          <w:spacing w:val="-76"/>
          <w:w w:val="105"/>
        </w:rPr>
        <w:t xml:space="preserve"> </w:t>
      </w:r>
      <w:r>
        <w:rPr>
          <w:color w:val="2B2A29"/>
          <w:w w:val="105"/>
        </w:rPr>
        <w:t>operation</w:t>
      </w:r>
      <w:r>
        <w:rPr>
          <w:color w:val="2B2A29"/>
          <w:spacing w:val="-17"/>
          <w:w w:val="105"/>
        </w:rPr>
        <w:t xml:space="preserve"> </w:t>
      </w:r>
      <w:r>
        <w:rPr>
          <w:color w:val="2B2A29"/>
          <w:w w:val="105"/>
        </w:rPr>
        <w:t>adds</w:t>
      </w:r>
      <w:r>
        <w:rPr>
          <w:color w:val="2B2A29"/>
          <w:spacing w:val="-18"/>
          <w:w w:val="105"/>
        </w:rPr>
        <w:t xml:space="preserve"> </w:t>
      </w:r>
      <w:r>
        <w:rPr>
          <w:color w:val="2B2A29"/>
          <w:w w:val="105"/>
        </w:rPr>
        <w:t>the</w:t>
      </w:r>
      <w:r>
        <w:rPr>
          <w:color w:val="2B2A29"/>
          <w:spacing w:val="-17"/>
          <w:w w:val="105"/>
        </w:rPr>
        <w:t xml:space="preserve"> </w:t>
      </w:r>
      <w:r>
        <w:rPr>
          <w:color w:val="2B2A29"/>
          <w:w w:val="105"/>
        </w:rPr>
        <w:t>given</w:t>
      </w:r>
      <w:r>
        <w:rPr>
          <w:color w:val="2B2A29"/>
          <w:spacing w:val="-18"/>
          <w:w w:val="105"/>
        </w:rPr>
        <w:t xml:space="preserve"> </w:t>
      </w:r>
      <w:r>
        <w:rPr>
          <w:color w:val="2B2A29"/>
          <w:w w:val="105"/>
        </w:rPr>
        <w:t>values</w:t>
      </w:r>
      <w:r>
        <w:rPr>
          <w:color w:val="2B2A29"/>
          <w:spacing w:val="-17"/>
          <w:w w:val="105"/>
        </w:rPr>
        <w:t xml:space="preserve"> </w:t>
      </w:r>
      <w:r>
        <w:rPr>
          <w:color w:val="2B2A29"/>
          <w:w w:val="105"/>
        </w:rPr>
        <w:t>to</w:t>
      </w:r>
      <w:r>
        <w:rPr>
          <w:color w:val="2B2A29"/>
          <w:spacing w:val="-17"/>
          <w:w w:val="105"/>
        </w:rPr>
        <w:t xml:space="preserve"> </w:t>
      </w:r>
      <w:r>
        <w:rPr>
          <w:color w:val="2B2A29"/>
          <w:w w:val="105"/>
        </w:rPr>
        <w:t>the</w:t>
      </w:r>
      <w:r>
        <w:rPr>
          <w:color w:val="2B2A29"/>
          <w:spacing w:val="-18"/>
          <w:w w:val="105"/>
        </w:rPr>
        <w:t xml:space="preserve"> </w:t>
      </w:r>
      <w:r>
        <w:rPr>
          <w:color w:val="2B2A29"/>
          <w:w w:val="105"/>
        </w:rPr>
        <w:t>beginning</w:t>
      </w:r>
      <w:r>
        <w:rPr>
          <w:color w:val="2B2A29"/>
          <w:spacing w:val="-17"/>
          <w:w w:val="105"/>
        </w:rPr>
        <w:t xml:space="preserve"> </w:t>
      </w:r>
      <w:r>
        <w:rPr>
          <w:color w:val="2B2A29"/>
          <w:w w:val="105"/>
        </w:rPr>
        <w:t>of</w:t>
      </w:r>
      <w:r>
        <w:rPr>
          <w:color w:val="2B2A29"/>
          <w:spacing w:val="-18"/>
          <w:w w:val="105"/>
        </w:rPr>
        <w:t xml:space="preserve"> </w:t>
      </w:r>
      <w:r>
        <w:rPr>
          <w:color w:val="2B2A29"/>
          <w:w w:val="105"/>
        </w:rPr>
        <w:t>the</w:t>
      </w:r>
      <w:r>
        <w:rPr>
          <w:color w:val="2B2A29"/>
          <w:spacing w:val="-17"/>
          <w:w w:val="105"/>
        </w:rPr>
        <w:t xml:space="preserve"> </w:t>
      </w:r>
      <w:r>
        <w:rPr>
          <w:color w:val="2B2A29"/>
          <w:w w:val="105"/>
        </w:rPr>
        <w:t>array.</w:t>
      </w:r>
    </w:p>
    <w:p>
      <w:pPr>
        <w:pStyle w:val="11"/>
        <w:spacing w:before="209" w:line="273" w:lineRule="auto"/>
        <w:ind w:left="520" w:right="180"/>
        <w:jc w:val="both"/>
      </w:pPr>
      <w:r>
        <w:rPr>
          <w:color w:val="2B2A29"/>
          <w:w w:val="105"/>
        </w:rPr>
        <w:t>这些操作具有与</w:t>
      </w:r>
      <w:r>
        <w:rPr>
          <w:rFonts w:ascii="宋体"/>
          <w:color w:val="2B2A29"/>
          <w:w w:val="105"/>
        </w:rPr>
        <w:t>push/pop</w:t>
      </w:r>
      <w:r>
        <w:rPr>
          <w:color w:val="2B2A29"/>
          <w:w w:val="105"/>
        </w:rPr>
        <w:t>函数类似</w:t>
      </w:r>
      <w:r>
        <w:rPr>
          <w:color w:val="2B2A29"/>
          <w:spacing w:val="-17"/>
          <w:w w:val="105"/>
        </w:rPr>
        <w:t>的</w:t>
      </w:r>
      <w:r>
        <w:rPr>
          <w:color w:val="2B2A29"/>
          <w:w w:val="105"/>
        </w:rPr>
        <w:t>操作，但它们在阵列的另一端工作。</w:t>
      </w:r>
      <w:r>
        <w:rPr>
          <w:rFonts w:ascii="宋体"/>
          <w:color w:val="2B2A29"/>
          <w:w w:val="105"/>
        </w:rPr>
        <w:t>shift</w:t>
      </w:r>
      <w:r>
        <w:rPr>
          <w:color w:val="2B2A29"/>
          <w:w w:val="105"/>
        </w:rPr>
        <w:t>函数用于从数组</w:t>
      </w:r>
      <w:r>
        <w:rPr>
          <w:color w:val="2B2A29"/>
          <w:spacing w:val="-16"/>
          <w:w w:val="105"/>
        </w:rPr>
        <w:t>中</w:t>
      </w:r>
      <w:r>
        <w:rPr>
          <w:color w:val="2B2A29"/>
          <w:w w:val="105"/>
        </w:rPr>
        <w:t>删除第一</w:t>
      </w:r>
      <w:r>
        <w:rPr>
          <w:color w:val="2B2A29"/>
          <w:spacing w:val="-17"/>
          <w:w w:val="105"/>
        </w:rPr>
        <w:t>个</w:t>
      </w:r>
      <w:r>
        <w:rPr>
          <w:color w:val="2B2A29"/>
          <w:w w:val="105"/>
        </w:rPr>
        <w:t>元素并</w:t>
      </w:r>
      <w:r>
        <w:rPr>
          <w:color w:val="2B2A29"/>
          <w:spacing w:val="-1"/>
          <w:w w:val="105"/>
        </w:rPr>
        <w:t>返回</w:t>
      </w:r>
      <w:r>
        <w:rPr>
          <w:color w:val="2B2A29"/>
          <w:w w:val="105"/>
        </w:rPr>
        <w:t>值。</w:t>
      </w:r>
      <w:r>
        <w:rPr>
          <w:rFonts w:ascii="宋体"/>
          <w:color w:val="2B2A29"/>
          <w:w w:val="105"/>
        </w:rPr>
        <w:t>unshift</w:t>
      </w:r>
      <w:r>
        <w:rPr>
          <w:color w:val="2B2A29"/>
          <w:w w:val="105"/>
        </w:rPr>
        <w:t>操作</w:t>
      </w:r>
      <w:r>
        <w:rPr>
          <w:color w:val="2B2A29"/>
          <w:spacing w:val="-17"/>
          <w:w w:val="105"/>
        </w:rPr>
        <w:t>将</w:t>
      </w:r>
      <w:r>
        <w:rPr>
          <w:color w:val="2B2A29"/>
          <w:w w:val="105"/>
        </w:rPr>
        <w:t>给定值添加到数组的开头。</w:t>
      </w:r>
    </w:p>
    <w:p>
      <w:r>
        <w:rPr>
          <w:rFonts w:ascii="宋体"/>
          <w:color w:val="2B2A29"/>
        </w:rPr>
        <w:t>int[] mathScores = [90, 88, 75];</w:t>
      </w:r>
    </w:p>
    <w:p>
      <w:pPr>
        <w:pStyle w:val="11"/>
        <w:spacing w:before="156"/>
        <w:ind w:left="520"/>
        <w:rPr>
          <w:rFonts w:ascii="宋体"/>
        </w:rPr>
      </w:pPr>
      <w:r>
        <w:rPr>
          <w:rFonts w:ascii="宋体"/>
          <w:color w:val="2B2A29"/>
        </w:rPr>
        <w:t>int[]数学分数=[90，88，75]；</w:t>
      </w:r>
    </w:p>
    <w:p>
      <w:r>
        <w:rPr>
          <w:rFonts w:ascii="宋体"/>
          <w:color w:val="2B2A29"/>
        </w:rPr>
        <w:t>int firstScore = mathScores.shift(); // array is now [88, 75]</w:t>
      </w:r>
      <w:r>
        <w:rPr>
          <w:rFonts w:ascii="宋体"/>
          <w:color w:val="2B2A29"/>
          <w:spacing w:val="1"/>
        </w:rPr>
        <w:t xml:space="preserve"> </w:t>
      </w:r>
      <w:r>
        <w:rPr>
          <w:rFonts w:ascii="宋体"/>
          <w:color w:val="2B2A29"/>
        </w:rPr>
        <w:t>mathScores.unshift(95, 80, 85);</w:t>
      </w:r>
      <w:r>
        <w:rPr>
          <w:rFonts w:ascii="宋体"/>
          <w:color w:val="2B2A29"/>
        </w:rPr>
        <w:tab/>
      </w:r>
      <w:r>
        <w:rPr>
          <w:rFonts w:ascii="宋体"/>
          <w:color w:val="2B2A29"/>
        </w:rPr>
        <w:t>//</w:t>
      </w:r>
      <w:r>
        <w:rPr>
          <w:rFonts w:ascii="宋体"/>
          <w:color w:val="2B2A29"/>
          <w:spacing w:val="-3"/>
        </w:rPr>
        <w:t xml:space="preserve"> </w:t>
      </w:r>
      <w:r>
        <w:rPr>
          <w:rFonts w:ascii="宋体"/>
          <w:color w:val="2B2A29"/>
        </w:rPr>
        <w:t>array</w:t>
      </w:r>
      <w:r>
        <w:rPr>
          <w:rFonts w:ascii="宋体"/>
          <w:color w:val="2B2A29"/>
          <w:spacing w:val="-2"/>
        </w:rPr>
        <w:t xml:space="preserve"> </w:t>
      </w:r>
      <w:r>
        <w:rPr>
          <w:rFonts w:ascii="宋体"/>
          <w:color w:val="2B2A29"/>
        </w:rPr>
        <w:t>is</w:t>
      </w:r>
      <w:r>
        <w:rPr>
          <w:rFonts w:ascii="宋体"/>
          <w:color w:val="2B2A29"/>
          <w:spacing w:val="-2"/>
        </w:rPr>
        <w:t xml:space="preserve"> </w:t>
      </w:r>
      <w:r>
        <w:rPr>
          <w:rFonts w:ascii="宋体"/>
          <w:color w:val="2B2A29"/>
        </w:rPr>
        <w:t>now</w:t>
      </w:r>
      <w:r>
        <w:rPr>
          <w:rFonts w:ascii="宋体"/>
          <w:color w:val="2B2A29"/>
          <w:spacing w:val="-2"/>
        </w:rPr>
        <w:t xml:space="preserve"> </w:t>
      </w:r>
      <w:r>
        <w:rPr>
          <w:rFonts w:ascii="宋体"/>
          <w:color w:val="2B2A29"/>
        </w:rPr>
        <w:t>[95,</w:t>
      </w:r>
      <w:r>
        <w:rPr>
          <w:rFonts w:ascii="宋体"/>
          <w:color w:val="2B2A29"/>
          <w:spacing w:val="-2"/>
        </w:rPr>
        <w:t xml:space="preserve"> </w:t>
      </w:r>
      <w:r>
        <w:rPr>
          <w:rFonts w:ascii="宋体"/>
          <w:color w:val="2B2A29"/>
        </w:rPr>
        <w:t>80,</w:t>
      </w:r>
      <w:r>
        <w:rPr>
          <w:rFonts w:ascii="宋体"/>
          <w:color w:val="2B2A29"/>
          <w:spacing w:val="-3"/>
        </w:rPr>
        <w:t xml:space="preserve"> </w:t>
      </w:r>
      <w:r>
        <w:rPr>
          <w:rFonts w:ascii="宋体"/>
          <w:color w:val="2B2A29"/>
        </w:rPr>
        <w:t>85,</w:t>
      </w:r>
      <w:r>
        <w:rPr>
          <w:rFonts w:ascii="宋体"/>
          <w:color w:val="2B2A29"/>
          <w:spacing w:val="-2"/>
        </w:rPr>
        <w:t xml:space="preserve"> </w:t>
      </w:r>
      <w:r>
        <w:rPr>
          <w:rFonts w:ascii="宋体"/>
          <w:color w:val="2B2A29"/>
        </w:rPr>
        <w:t>88,</w:t>
      </w:r>
      <w:r>
        <w:rPr>
          <w:rFonts w:ascii="宋体"/>
          <w:color w:val="2B2A29"/>
          <w:spacing w:val="-2"/>
        </w:rPr>
        <w:t xml:space="preserve"> </w:t>
      </w:r>
      <w:r>
        <w:rPr>
          <w:rFonts w:ascii="宋体"/>
          <w:color w:val="2B2A29"/>
        </w:rPr>
        <w:t>75]</w:t>
      </w:r>
    </w:p>
    <w:p>
      <w:pPr>
        <w:pStyle w:val="11"/>
        <w:tabs>
          <w:tab w:val="left" w:pos="4589"/>
        </w:tabs>
        <w:spacing w:before="38" w:line="273" w:lineRule="auto"/>
        <w:ind w:left="520" w:right="409"/>
        <w:rPr>
          <w:rFonts w:ascii="宋体"/>
        </w:rPr>
      </w:pPr>
      <w:r>
        <w:rPr>
          <w:rFonts w:ascii="宋体"/>
          <w:color w:val="2B2A29"/>
        </w:rPr>
        <w:t>int firstScore=mathScores.shift（）；//数组现在是[88，75]mathScores.unshift（95，80，85）；//</w:t>
      </w:r>
      <w:r>
        <w:rPr>
          <w:rFonts w:ascii="宋体"/>
          <w:color w:val="2B2A29"/>
        </w:rPr>
        <w:tab/>
      </w:r>
      <w:r>
        <w:rPr>
          <w:rFonts w:ascii="宋体"/>
          <w:color w:val="2B2A29"/>
        </w:rPr>
        <w:t>阵列现在是[95，80，85，88，75]</w:t>
      </w:r>
    </w:p>
    <w:p>
      <w:r>
        <w:rPr>
          <w:color w:val="2B2A29"/>
          <w:w w:val="105"/>
        </w:rPr>
        <w:t>Another</w:t>
      </w:r>
      <w:r>
        <w:rPr>
          <w:color w:val="2B2A29"/>
          <w:spacing w:val="2"/>
          <w:w w:val="105"/>
        </w:rPr>
        <w:t xml:space="preserve"> </w:t>
      </w:r>
      <w:r>
        <w:rPr>
          <w:color w:val="2B2A29"/>
          <w:w w:val="105"/>
        </w:rPr>
        <w:t>common</w:t>
      </w:r>
      <w:r>
        <w:rPr>
          <w:color w:val="2B2A29"/>
          <w:spacing w:val="2"/>
          <w:w w:val="105"/>
        </w:rPr>
        <w:t xml:space="preserve"> </w:t>
      </w:r>
      <w:r>
        <w:rPr>
          <w:color w:val="2B2A29"/>
          <w:w w:val="105"/>
        </w:rPr>
        <w:t>data</w:t>
      </w:r>
      <w:r>
        <w:rPr>
          <w:color w:val="2B2A29"/>
          <w:spacing w:val="2"/>
          <w:w w:val="105"/>
        </w:rPr>
        <w:t xml:space="preserve"> </w:t>
      </w:r>
      <w:r>
        <w:rPr>
          <w:color w:val="2B2A29"/>
          <w:w w:val="105"/>
        </w:rPr>
        <w:t>structure</w:t>
      </w:r>
      <w:r>
        <w:rPr>
          <w:color w:val="2B2A29"/>
          <w:spacing w:val="2"/>
          <w:w w:val="105"/>
        </w:rPr>
        <w:t xml:space="preserve"> </w:t>
      </w:r>
      <w:r>
        <w:rPr>
          <w:color w:val="2B2A29"/>
          <w:w w:val="105"/>
        </w:rPr>
        <w:t>used</w:t>
      </w:r>
      <w:r>
        <w:rPr>
          <w:color w:val="2B2A29"/>
          <w:spacing w:val="3"/>
          <w:w w:val="105"/>
        </w:rPr>
        <w:t xml:space="preserve"> </w:t>
      </w:r>
      <w:r>
        <w:rPr>
          <w:color w:val="2B2A29"/>
          <w:w w:val="105"/>
        </w:rPr>
        <w:t>is</w:t>
      </w:r>
      <w:r>
        <w:rPr>
          <w:color w:val="2B2A29"/>
          <w:spacing w:val="2"/>
          <w:w w:val="105"/>
        </w:rPr>
        <w:t xml:space="preserve"> </w:t>
      </w:r>
      <w:r>
        <w:rPr>
          <w:color w:val="2B2A29"/>
          <w:w w:val="105"/>
        </w:rPr>
        <w:t>the</w:t>
      </w:r>
      <w:r>
        <w:rPr>
          <w:color w:val="2B2A29"/>
          <w:spacing w:val="2"/>
          <w:w w:val="105"/>
        </w:rPr>
        <w:t xml:space="preserve"> </w:t>
      </w:r>
      <w:r>
        <w:rPr>
          <w:color w:val="2B2A29"/>
          <w:w w:val="105"/>
        </w:rPr>
        <w:t>queue.</w:t>
      </w:r>
      <w:r>
        <w:rPr>
          <w:color w:val="2B2A29"/>
          <w:spacing w:val="2"/>
          <w:w w:val="105"/>
        </w:rPr>
        <w:t xml:space="preserve"> </w:t>
      </w:r>
      <w:r>
        <w:rPr>
          <w:color w:val="2B2A29"/>
          <w:w w:val="105"/>
        </w:rPr>
        <w:t>A</w:t>
      </w:r>
      <w:r>
        <w:rPr>
          <w:color w:val="2B2A29"/>
          <w:spacing w:val="2"/>
          <w:w w:val="105"/>
        </w:rPr>
        <w:t xml:space="preserve"> </w:t>
      </w:r>
      <w:r>
        <w:rPr>
          <w:color w:val="2B2A29"/>
          <w:w w:val="105"/>
        </w:rPr>
        <w:t>queue</w:t>
      </w:r>
      <w:r>
        <w:rPr>
          <w:color w:val="2B2A29"/>
          <w:spacing w:val="2"/>
          <w:w w:val="105"/>
        </w:rPr>
        <w:t xml:space="preserve"> </w:t>
      </w:r>
      <w:r>
        <w:rPr>
          <w:color w:val="2B2A29"/>
          <w:w w:val="105"/>
        </w:rPr>
        <w:t>has</w:t>
      </w:r>
      <w:r>
        <w:rPr>
          <w:color w:val="2B2A29"/>
          <w:spacing w:val="3"/>
          <w:w w:val="105"/>
        </w:rPr>
        <w:t xml:space="preserve"> </w:t>
      </w:r>
      <w:r>
        <w:rPr>
          <w:color w:val="2B2A29"/>
          <w:w w:val="105"/>
        </w:rPr>
        <w:t>the</w:t>
      </w:r>
      <w:r>
        <w:rPr>
          <w:color w:val="2B2A29"/>
          <w:spacing w:val="2"/>
          <w:w w:val="105"/>
        </w:rPr>
        <w:t xml:space="preserve"> </w:t>
      </w:r>
      <w:r>
        <w:rPr>
          <w:color w:val="2B2A29"/>
          <w:w w:val="105"/>
        </w:rPr>
        <w:t>property</w:t>
      </w:r>
      <w:r>
        <w:rPr>
          <w:color w:val="2B2A29"/>
          <w:spacing w:val="2"/>
          <w:w w:val="105"/>
        </w:rPr>
        <w:t xml:space="preserve"> </w:t>
      </w:r>
      <w:r>
        <w:rPr>
          <w:color w:val="2B2A29"/>
          <w:w w:val="105"/>
        </w:rPr>
        <w:t>of</w:t>
      </w:r>
      <w:r>
        <w:rPr>
          <w:color w:val="2B2A29"/>
          <w:spacing w:val="2"/>
          <w:w w:val="105"/>
        </w:rPr>
        <w:t xml:space="preserve"> </w:t>
      </w:r>
      <w:r>
        <w:rPr>
          <w:color w:val="2B2A29"/>
          <w:w w:val="105"/>
        </w:rPr>
        <w:t>being</w:t>
      </w:r>
      <w:r>
        <w:rPr>
          <w:color w:val="2B2A29"/>
          <w:spacing w:val="1"/>
          <w:w w:val="105"/>
        </w:rPr>
        <w:t xml:space="preserve"> </w:t>
      </w:r>
      <w:r>
        <w:rPr>
          <w:i/>
          <w:color w:val="2B2A29"/>
          <w:spacing w:val="-1"/>
          <w:w w:val="105"/>
        </w:rPr>
        <w:t>first</w:t>
      </w:r>
      <w:r>
        <w:rPr>
          <w:i/>
          <w:color w:val="2B2A29"/>
          <w:spacing w:val="-10"/>
          <w:w w:val="105"/>
        </w:rPr>
        <w:t xml:space="preserve"> </w:t>
      </w:r>
      <w:r>
        <w:rPr>
          <w:i/>
          <w:color w:val="2B2A29"/>
          <w:w w:val="105"/>
        </w:rPr>
        <w:t>in,</w:t>
      </w:r>
      <w:r>
        <w:rPr>
          <w:i/>
          <w:color w:val="2B2A29"/>
          <w:spacing w:val="-9"/>
          <w:w w:val="105"/>
        </w:rPr>
        <w:t xml:space="preserve"> </w:t>
      </w:r>
      <w:r>
        <w:rPr>
          <w:i/>
          <w:color w:val="2B2A29"/>
          <w:w w:val="105"/>
        </w:rPr>
        <w:t>first</w:t>
      </w:r>
      <w:r>
        <w:rPr>
          <w:i/>
          <w:color w:val="2B2A29"/>
          <w:spacing w:val="-9"/>
          <w:w w:val="105"/>
        </w:rPr>
        <w:t xml:space="preserve"> </w:t>
      </w:r>
      <w:r>
        <w:rPr>
          <w:i/>
          <w:color w:val="2B2A29"/>
          <w:w w:val="105"/>
        </w:rPr>
        <w:t>out</w:t>
      </w:r>
      <w:r>
        <w:rPr>
          <w:i/>
          <w:color w:val="2B2A29"/>
          <w:spacing w:val="-11"/>
          <w:w w:val="105"/>
        </w:rPr>
        <w:t xml:space="preserve"> </w:t>
      </w:r>
      <w:r>
        <w:rPr>
          <w:color w:val="2B2A29"/>
          <w:w w:val="105"/>
        </w:rPr>
        <w:t>(FIFO).</w:t>
      </w:r>
      <w:r>
        <w:rPr>
          <w:color w:val="2B2A29"/>
          <w:spacing w:val="-11"/>
          <w:w w:val="105"/>
        </w:rPr>
        <w:t xml:space="preserve"> </w:t>
      </w:r>
      <w:r>
        <w:rPr>
          <w:color w:val="2B2A29"/>
          <w:w w:val="105"/>
        </w:rPr>
        <w:t>We</w:t>
      </w:r>
      <w:r>
        <w:rPr>
          <w:color w:val="2B2A29"/>
          <w:spacing w:val="-11"/>
          <w:w w:val="105"/>
        </w:rPr>
        <w:t xml:space="preserve"> </w:t>
      </w:r>
      <w:r>
        <w:rPr>
          <w:color w:val="2B2A29"/>
          <w:w w:val="105"/>
        </w:rPr>
        <w:t>see</w:t>
      </w:r>
      <w:r>
        <w:rPr>
          <w:color w:val="2B2A29"/>
          <w:spacing w:val="-11"/>
          <w:w w:val="105"/>
        </w:rPr>
        <w:t xml:space="preserve"> </w:t>
      </w:r>
      <w:r>
        <w:rPr>
          <w:color w:val="2B2A29"/>
          <w:w w:val="105"/>
        </w:rPr>
        <w:t>this</w:t>
      </w:r>
      <w:r>
        <w:rPr>
          <w:color w:val="2B2A29"/>
          <w:spacing w:val="-11"/>
          <w:w w:val="105"/>
        </w:rPr>
        <w:t xml:space="preserve"> </w:t>
      </w:r>
      <w:r>
        <w:rPr>
          <w:color w:val="2B2A29"/>
          <w:w w:val="105"/>
        </w:rPr>
        <w:t>commonly</w:t>
      </w:r>
      <w:r>
        <w:rPr>
          <w:color w:val="2B2A29"/>
          <w:spacing w:val="-11"/>
          <w:w w:val="105"/>
        </w:rPr>
        <w:t xml:space="preserve"> </w:t>
      </w:r>
      <w:r>
        <w:rPr>
          <w:color w:val="2B2A29"/>
          <w:w w:val="105"/>
        </w:rPr>
        <w:t>in</w:t>
      </w:r>
      <w:r>
        <w:rPr>
          <w:color w:val="2B2A29"/>
          <w:spacing w:val="-11"/>
          <w:w w:val="105"/>
        </w:rPr>
        <w:t xml:space="preserve"> </w:t>
      </w:r>
      <w:r>
        <w:rPr>
          <w:color w:val="2B2A29"/>
          <w:w w:val="105"/>
        </w:rPr>
        <w:t>real</w:t>
      </w:r>
      <w:r>
        <w:rPr>
          <w:color w:val="2B2A29"/>
          <w:spacing w:val="-11"/>
          <w:w w:val="105"/>
        </w:rPr>
        <w:t xml:space="preserve"> </w:t>
      </w:r>
      <w:r>
        <w:rPr>
          <w:color w:val="2B2A29"/>
          <w:w w:val="105"/>
        </w:rPr>
        <w:t>life.</w:t>
      </w:r>
      <w:r>
        <w:rPr>
          <w:color w:val="2B2A29"/>
          <w:spacing w:val="-11"/>
          <w:w w:val="105"/>
        </w:rPr>
        <w:t xml:space="preserve"> </w:t>
      </w:r>
      <w:r>
        <w:rPr>
          <w:color w:val="2B2A29"/>
          <w:w w:val="105"/>
        </w:rPr>
        <w:t>For</w:t>
      </w:r>
      <w:r>
        <w:rPr>
          <w:color w:val="2B2A29"/>
          <w:spacing w:val="-11"/>
          <w:w w:val="105"/>
        </w:rPr>
        <w:t xml:space="preserve"> </w:t>
      </w:r>
      <w:r>
        <w:rPr>
          <w:color w:val="2B2A29"/>
          <w:w w:val="105"/>
        </w:rPr>
        <w:t>example,</w:t>
      </w:r>
      <w:r>
        <w:rPr>
          <w:color w:val="2B2A29"/>
          <w:spacing w:val="-11"/>
          <w:w w:val="105"/>
        </w:rPr>
        <w:t xml:space="preserve"> </w:t>
      </w:r>
      <w:r>
        <w:rPr>
          <w:color w:val="2B2A29"/>
          <w:w w:val="105"/>
        </w:rPr>
        <w:t>if</w:t>
      </w:r>
      <w:r>
        <w:rPr>
          <w:color w:val="2B2A29"/>
          <w:spacing w:val="-11"/>
          <w:w w:val="105"/>
        </w:rPr>
        <w:t xml:space="preserve"> </w:t>
      </w:r>
      <w:r>
        <w:rPr>
          <w:color w:val="2B2A29"/>
          <w:w w:val="105"/>
        </w:rPr>
        <w:t>we</w:t>
      </w:r>
      <w:r>
        <w:rPr>
          <w:color w:val="2B2A29"/>
          <w:spacing w:val="-12"/>
          <w:w w:val="105"/>
        </w:rPr>
        <w:t xml:space="preserve"> </w:t>
      </w:r>
      <w:r>
        <w:rPr>
          <w:color w:val="2B2A29"/>
          <w:w w:val="105"/>
        </w:rPr>
        <w:t>queue</w:t>
      </w:r>
      <w:r>
        <w:rPr>
          <w:color w:val="2B2A29"/>
          <w:spacing w:val="-11"/>
          <w:w w:val="105"/>
        </w:rPr>
        <w:t xml:space="preserve"> </w:t>
      </w:r>
      <w:r>
        <w:rPr>
          <w:color w:val="2B2A29"/>
          <w:w w:val="105"/>
        </w:rPr>
        <w:t>up</w:t>
      </w:r>
      <w:r>
        <w:rPr>
          <w:color w:val="2B2A29"/>
          <w:spacing w:val="-11"/>
          <w:w w:val="105"/>
        </w:rPr>
        <w:t xml:space="preserve"> </w:t>
      </w:r>
      <w:r>
        <w:rPr>
          <w:color w:val="2B2A29"/>
          <w:w w:val="105"/>
        </w:rPr>
        <w:t>at</w:t>
      </w:r>
      <w:r>
        <w:rPr>
          <w:color w:val="2B2A29"/>
          <w:spacing w:val="1"/>
          <w:w w:val="105"/>
        </w:rPr>
        <w:t xml:space="preserve"> </w:t>
      </w:r>
      <w:r>
        <w:rPr>
          <w:color w:val="2B2A29"/>
          <w:w w:val="105"/>
        </w:rPr>
        <w:t>a supermarket to pay, the people get served in the order they came in. This behavior can</w:t>
      </w:r>
      <w:r>
        <w:rPr>
          <w:color w:val="2B2A29"/>
          <w:spacing w:val="1"/>
          <w:w w:val="105"/>
        </w:rPr>
        <w:t xml:space="preserve"> </w:t>
      </w:r>
      <w:r>
        <w:rPr>
          <w:color w:val="2B2A29"/>
          <w:w w:val="105"/>
        </w:rPr>
        <w:t>be</w:t>
      </w:r>
      <w:r>
        <w:rPr>
          <w:color w:val="2B2A29"/>
          <w:spacing w:val="-7"/>
          <w:w w:val="105"/>
        </w:rPr>
        <w:t xml:space="preserve"> </w:t>
      </w:r>
      <w:r>
        <w:rPr>
          <w:color w:val="2B2A29"/>
          <w:w w:val="105"/>
        </w:rPr>
        <w:t>implemented</w:t>
      </w:r>
      <w:r>
        <w:rPr>
          <w:color w:val="2B2A29"/>
          <w:spacing w:val="-6"/>
          <w:w w:val="105"/>
        </w:rPr>
        <w:t xml:space="preserve"> </w:t>
      </w:r>
      <w:r>
        <w:rPr>
          <w:color w:val="2B2A29"/>
          <w:w w:val="105"/>
        </w:rPr>
        <w:t>in</w:t>
      </w:r>
      <w:r>
        <w:rPr>
          <w:color w:val="2B2A29"/>
          <w:spacing w:val="-6"/>
          <w:w w:val="105"/>
        </w:rPr>
        <w:t xml:space="preserve"> </w:t>
      </w:r>
      <w:r>
        <w:rPr>
          <w:color w:val="2B2A29"/>
          <w:w w:val="105"/>
        </w:rPr>
        <w:t>an</w:t>
      </w:r>
      <w:r>
        <w:rPr>
          <w:color w:val="2B2A29"/>
          <w:spacing w:val="-6"/>
          <w:w w:val="105"/>
        </w:rPr>
        <w:t xml:space="preserve"> </w:t>
      </w:r>
      <w:r>
        <w:rPr>
          <w:color w:val="2B2A29"/>
          <w:w w:val="105"/>
        </w:rPr>
        <w:t>array</w:t>
      </w:r>
      <w:r>
        <w:rPr>
          <w:color w:val="2B2A29"/>
          <w:spacing w:val="-6"/>
          <w:w w:val="105"/>
        </w:rPr>
        <w:t xml:space="preserve"> </w:t>
      </w:r>
      <w:r>
        <w:rPr>
          <w:color w:val="2B2A29"/>
          <w:w w:val="105"/>
        </w:rPr>
        <w:t>using</w:t>
      </w:r>
      <w:r>
        <w:rPr>
          <w:color w:val="2B2A29"/>
          <w:spacing w:val="-6"/>
          <w:w w:val="105"/>
        </w:rPr>
        <w:t xml:space="preserve"> </w:t>
      </w:r>
      <w:r>
        <w:rPr>
          <w:color w:val="2B2A29"/>
          <w:w w:val="105"/>
        </w:rPr>
        <w:t>a</w:t>
      </w:r>
      <w:r>
        <w:rPr>
          <w:color w:val="2B2A29"/>
          <w:spacing w:val="-6"/>
          <w:w w:val="105"/>
        </w:rPr>
        <w:t xml:space="preserve"> </w:t>
      </w:r>
      <w:r>
        <w:rPr>
          <w:color w:val="2B2A29"/>
          <w:w w:val="105"/>
        </w:rPr>
        <w:t>combination</w:t>
      </w:r>
      <w:r>
        <w:rPr>
          <w:color w:val="2B2A29"/>
          <w:spacing w:val="-6"/>
          <w:w w:val="105"/>
        </w:rPr>
        <w:t xml:space="preserve"> </w:t>
      </w:r>
      <w:r>
        <w:rPr>
          <w:color w:val="2B2A29"/>
          <w:w w:val="105"/>
        </w:rPr>
        <w:t>of</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push</w:t>
      </w:r>
      <w:r>
        <w:rPr>
          <w:rFonts w:ascii="宋体"/>
          <w:color w:val="2B2A29"/>
          <w:spacing w:val="-64"/>
          <w:w w:val="105"/>
        </w:rPr>
        <w:t xml:space="preserve"> </w:t>
      </w:r>
      <w:r>
        <w:rPr>
          <w:color w:val="2B2A29"/>
          <w:w w:val="105"/>
        </w:rPr>
        <w:t>and</w:t>
      </w:r>
      <w:r>
        <w:rPr>
          <w:color w:val="2B2A29"/>
          <w:spacing w:val="-6"/>
          <w:w w:val="105"/>
        </w:rPr>
        <w:t xml:space="preserve"> </w:t>
      </w:r>
      <w:r>
        <w:rPr>
          <w:rFonts w:ascii="宋体"/>
          <w:color w:val="2B2A29"/>
          <w:w w:val="105"/>
        </w:rPr>
        <w:t>shift</w:t>
      </w:r>
      <w:r>
        <w:rPr>
          <w:rFonts w:ascii="宋体"/>
          <w:color w:val="2B2A29"/>
          <w:spacing w:val="-64"/>
          <w:w w:val="105"/>
        </w:rPr>
        <w:t xml:space="preserve"> </w:t>
      </w:r>
      <w:r>
        <w:rPr>
          <w:color w:val="2B2A29"/>
          <w:w w:val="105"/>
        </w:rPr>
        <w:t>functions.</w:t>
      </w:r>
    </w:p>
    <w:p>
      <w:pPr>
        <w:pStyle w:val="11"/>
        <w:spacing w:before="172" w:line="300" w:lineRule="auto"/>
        <w:ind w:left="520" w:right="170" w:firstLine="359"/>
      </w:pPr>
      <w:r>
        <w:rPr>
          <w:color w:val="2B2A29"/>
          <w:w w:val="105"/>
        </w:rPr>
        <w:t>使用</w:t>
      </w:r>
      <w:r>
        <w:rPr>
          <w:color w:val="2B2A29"/>
          <w:spacing w:val="3"/>
          <w:w w:val="105"/>
        </w:rPr>
        <w:t>的</w:t>
      </w:r>
      <w:r>
        <w:rPr>
          <w:color w:val="2B2A29"/>
          <w:w w:val="105"/>
        </w:rPr>
        <w:t>另一</w:t>
      </w:r>
      <w:r>
        <w:rPr>
          <w:color w:val="2B2A29"/>
          <w:spacing w:val="2"/>
          <w:w w:val="105"/>
        </w:rPr>
        <w:t>种</w:t>
      </w:r>
      <w:r>
        <w:rPr>
          <w:color w:val="2B2A29"/>
          <w:w w:val="105"/>
        </w:rPr>
        <w:t>常见数据结构是队列。队列具有</w:t>
      </w:r>
      <w:r>
        <w:rPr>
          <w:i/>
          <w:color w:val="2B2A29"/>
          <w:spacing w:val="-1"/>
          <w:w w:val="105"/>
        </w:rPr>
        <w:t>先</w:t>
      </w:r>
      <w:r>
        <w:rPr>
          <w:i/>
          <w:color w:val="2B2A29"/>
          <w:spacing w:val="-9"/>
          <w:w w:val="105"/>
        </w:rPr>
        <w:t>进</w:t>
      </w:r>
      <w:r>
        <w:rPr>
          <w:i/>
          <w:color w:val="2B2A29"/>
          <w:spacing w:val="-1"/>
          <w:w w:val="105"/>
        </w:rPr>
        <w:t>先</w:t>
      </w:r>
      <w:r>
        <w:rPr>
          <w:i/>
          <w:color w:val="2B2A29"/>
          <w:w w:val="105"/>
        </w:rPr>
        <w:t>出</w:t>
      </w:r>
      <w:r>
        <w:rPr>
          <w:color w:val="2B2A29"/>
          <w:w w:val="105"/>
        </w:rPr>
        <w:t>（FIFO）的特性。我们在现实生活中经常看到这</w:t>
      </w:r>
      <w:r>
        <w:rPr>
          <w:color w:val="2B2A29"/>
          <w:spacing w:val="-11"/>
          <w:w w:val="105"/>
        </w:rPr>
        <w:t>一点</w:t>
      </w:r>
      <w:r>
        <w:rPr>
          <w:color w:val="2B2A29"/>
          <w:w w:val="105"/>
        </w:rPr>
        <w:t>。例如</w:t>
      </w:r>
      <w:r>
        <w:rPr>
          <w:color w:val="2B2A29"/>
          <w:spacing w:val="-11"/>
          <w:w w:val="105"/>
        </w:rPr>
        <w:t>，</w:t>
      </w:r>
      <w:r>
        <w:rPr>
          <w:color w:val="2B2A29"/>
          <w:w w:val="105"/>
        </w:rPr>
        <w:t>如果我们</w:t>
      </w:r>
      <w:r>
        <w:rPr>
          <w:color w:val="2B2A29"/>
          <w:spacing w:val="-12"/>
          <w:w w:val="105"/>
        </w:rPr>
        <w:t>在</w:t>
      </w:r>
      <w:r>
        <w:rPr>
          <w:color w:val="2B2A29"/>
          <w:w w:val="105"/>
        </w:rPr>
        <w:t>超市排队</w:t>
      </w:r>
      <w:r>
        <w:rPr>
          <w:color w:val="2B2A29"/>
          <w:spacing w:val="-11"/>
          <w:w w:val="105"/>
        </w:rPr>
        <w:t>付款，人们</w:t>
      </w:r>
      <w:r>
        <w:rPr>
          <w:color w:val="2B2A29"/>
          <w:w w:val="105"/>
        </w:rPr>
        <w:t>会按照他们进来的顺序得到服务。这种行为可以通过组合</w:t>
      </w:r>
      <w:r>
        <w:rPr>
          <w:rFonts w:ascii="宋体"/>
          <w:color w:val="2B2A29"/>
          <w:w w:val="105"/>
        </w:rPr>
        <w:t>push</w:t>
      </w:r>
      <w:r>
        <w:rPr>
          <w:color w:val="2B2A29"/>
          <w:w w:val="105"/>
        </w:rPr>
        <w:t>和</w:t>
      </w:r>
      <w:r>
        <w:rPr>
          <w:rFonts w:ascii="宋体"/>
          <w:color w:val="2B2A29"/>
          <w:w w:val="105"/>
        </w:rPr>
        <w:t>shift</w:t>
      </w:r>
      <w:r>
        <w:rPr>
          <w:color w:val="2B2A29"/>
          <w:w w:val="105"/>
        </w:rPr>
        <w:t>函数在数组中实现。</w:t>
      </w:r>
    </w:p>
    <w:p>
      <w:r>
        <w:rPr>
          <w:rFonts w:ascii="宋体"/>
          <w:color w:val="2B2A29"/>
        </w:rPr>
        <w:t>int[] mathScores = [90, 88, 75];</w:t>
      </w:r>
    </w:p>
    <w:p>
      <w:pPr>
        <w:pStyle w:val="11"/>
        <w:spacing w:before="125"/>
        <w:ind w:left="520"/>
        <w:rPr>
          <w:rFonts w:ascii="宋体"/>
        </w:rPr>
      </w:pPr>
      <w:r>
        <w:rPr>
          <w:rFonts w:ascii="宋体"/>
          <w:color w:val="2B2A29"/>
        </w:rPr>
        <w:t>int[]数学分数=[90，88，75]；</w:t>
      </w:r>
    </w:p>
    <w:p>
      <w:r>
        <w:rPr>
          <w:rFonts w:ascii="宋体"/>
          <w:color w:val="2B2A29"/>
        </w:rPr>
        <w:t>mathScores.push(85); // now [90, 88, 75, 85]</w:t>
      </w:r>
    </w:p>
    <w:p>
      <w:pPr>
        <w:pStyle w:val="11"/>
        <w:spacing w:before="38"/>
        <w:ind w:left="520"/>
        <w:rPr>
          <w:rFonts w:ascii="宋体"/>
        </w:rPr>
      </w:pPr>
      <w:r>
        <w:rPr>
          <w:rFonts w:ascii="宋体"/>
          <w:color w:val="2B2A29"/>
        </w:rPr>
        <w:t>mathScores.push（85）；//现在[90，88，75，85]</w:t>
      </w:r>
    </w:p>
    <w:p>
      <w:r>
        <w:rPr>
          <w:rFonts w:ascii="宋体"/>
          <w:color w:val="2B2A29"/>
        </w:rPr>
        <w:t>mathScores.push(93); // now [90, 88, 75, 85, 93]</w:t>
      </w:r>
    </w:p>
    <w:p>
      <w:pPr>
        <w:pStyle w:val="11"/>
        <w:spacing w:before="39"/>
        <w:ind w:left="520"/>
        <w:rPr>
          <w:rFonts w:ascii="宋体"/>
        </w:rPr>
      </w:pPr>
      <w:r>
        <w:rPr>
          <w:rFonts w:ascii="宋体"/>
          <w:color w:val="2B2A29"/>
        </w:rPr>
        <w:t>mathScores.push（93）；//现在[90，88，75，85，93]</w:t>
      </w:r>
    </w:p>
    <w:p>
      <w:r>
        <w:rPr>
          <w:rFonts w:ascii="宋体"/>
          <w:color w:val="2B2A29"/>
        </w:rPr>
        <w:t>int score1 = mathScores.shift(); // now [88, 75, 85, 93]</w:t>
      </w:r>
    </w:p>
    <w:p>
      <w:pPr>
        <w:pStyle w:val="11"/>
        <w:spacing w:before="38"/>
        <w:ind w:left="520"/>
        <w:rPr>
          <w:rFonts w:ascii="宋体"/>
        </w:rPr>
      </w:pPr>
      <w:r>
        <w:rPr>
          <w:rFonts w:ascii="宋体"/>
          <w:color w:val="2B2A29"/>
        </w:rPr>
        <w:t>int score1=mathScores.shift（）；//现在[88，75，85，93]</w:t>
      </w:r>
    </w:p>
    <w:p>
      <w:r>
        <w:rPr>
          <w:rFonts w:ascii="宋体"/>
          <w:color w:val="2B2A29"/>
        </w:rPr>
        <w:t>int</w:t>
      </w:r>
      <w:r>
        <w:rPr>
          <w:rFonts w:ascii="宋体"/>
          <w:color w:val="2B2A29"/>
          <w:spacing w:val="-3"/>
        </w:rPr>
        <w:t xml:space="preserve"> </w:t>
      </w:r>
      <w:r>
        <w:rPr>
          <w:rFonts w:ascii="宋体"/>
          <w:color w:val="2B2A29"/>
        </w:rPr>
        <w:t>score2</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mathScores.shift();</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now</w:t>
      </w:r>
      <w:r>
        <w:rPr>
          <w:rFonts w:ascii="宋体"/>
          <w:color w:val="2B2A29"/>
          <w:spacing w:val="-2"/>
        </w:rPr>
        <w:t xml:space="preserve"> </w:t>
      </w:r>
      <w:r>
        <w:rPr>
          <w:rFonts w:ascii="宋体"/>
          <w:color w:val="2B2A29"/>
        </w:rPr>
        <w:t>[75,</w:t>
      </w:r>
      <w:r>
        <w:rPr>
          <w:rFonts w:ascii="宋体"/>
          <w:color w:val="2B2A29"/>
          <w:spacing w:val="-3"/>
        </w:rPr>
        <w:t xml:space="preserve"> </w:t>
      </w:r>
      <w:r>
        <w:rPr>
          <w:rFonts w:ascii="宋体"/>
          <w:color w:val="2B2A29"/>
        </w:rPr>
        <w:t>85,</w:t>
      </w:r>
      <w:r>
        <w:rPr>
          <w:rFonts w:ascii="宋体"/>
          <w:color w:val="2B2A29"/>
          <w:spacing w:val="-2"/>
        </w:rPr>
        <w:t xml:space="preserve"> </w:t>
      </w:r>
      <w:r>
        <w:rPr>
          <w:rFonts w:ascii="宋体"/>
          <w:color w:val="2B2A29"/>
        </w:rPr>
        <w:t>93]</w:t>
      </w:r>
      <w:r>
        <w:rPr>
          <w:rFonts w:ascii="宋体"/>
          <w:color w:val="2B2A29"/>
          <w:spacing w:val="-107"/>
        </w:rPr>
        <w:t xml:space="preserve"> </w:t>
      </w:r>
      <w:r>
        <w:rPr>
          <w:rFonts w:ascii="宋体"/>
          <w:color w:val="2B2A29"/>
        </w:rPr>
        <w:t>int score3 = mathScores.shift(); // now [85, 93]</w:t>
      </w:r>
    </w:p>
    <w:p>
      <w:pPr>
        <w:pStyle w:val="11"/>
        <w:spacing w:before="38" w:line="273" w:lineRule="auto"/>
        <w:ind w:left="520" w:right="2547"/>
        <w:rPr>
          <w:rFonts w:ascii="宋体"/>
        </w:rPr>
      </w:pPr>
      <w:r>
        <w:rPr>
          <w:rFonts w:ascii="宋体"/>
          <w:color w:val="2B2A29"/>
        </w:rPr>
        <w:t>int</w:t>
      </w:r>
      <w:r>
        <w:t xml:space="preserve"> </w:t>
      </w:r>
      <w:r>
        <w:rPr>
          <w:rFonts w:ascii="宋体"/>
          <w:color w:val="2B2A29"/>
        </w:rPr>
        <w:t>score2=mathScores.shift（）；//现在[75，</w:t>
      </w:r>
      <w:r>
        <w:rPr>
          <w:rFonts w:ascii="宋体"/>
          <w:color w:val="2B2A29"/>
          <w:spacing w:val="-2"/>
        </w:rPr>
        <w:t>85，</w:t>
      </w:r>
      <w:r>
        <w:rPr>
          <w:rFonts w:ascii="宋体"/>
          <w:color w:val="2B2A29"/>
        </w:rPr>
        <w:t>93]int score3=mathScores.shift（）；//现在[85,93]</w:t>
      </w:r>
    </w:p>
    <w:p>
      <w:pPr>
        <w:spacing w:after="0" w:line="273" w:lineRule="auto"/>
        <w:rPr>
          <w:rFonts w:ascii="宋体"/>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 xml:space="preserve">The previous operations show how the </w:t>
      </w:r>
      <w:r>
        <w:rPr>
          <w:rFonts w:ascii="宋体"/>
          <w:color w:val="2B2A29"/>
          <w:w w:val="105"/>
        </w:rPr>
        <w:t xml:space="preserve">push </w:t>
      </w:r>
      <w:r>
        <w:rPr>
          <w:color w:val="2B2A29"/>
          <w:w w:val="105"/>
        </w:rPr>
        <w:t>function is used to queue two new</w:t>
      </w:r>
      <w:r>
        <w:rPr>
          <w:color w:val="2B2A29"/>
          <w:spacing w:val="1"/>
          <w:w w:val="105"/>
        </w:rPr>
        <w:t xml:space="preserve"> </w:t>
      </w:r>
      <w:r>
        <w:rPr>
          <w:color w:val="2B2A29"/>
          <w:w w:val="105"/>
        </w:rPr>
        <w:t>scores</w:t>
      </w:r>
      <w:r>
        <w:rPr>
          <w:color w:val="2B2A29"/>
          <w:spacing w:val="4"/>
          <w:w w:val="105"/>
        </w:rPr>
        <w:t xml:space="preserve"> </w:t>
      </w:r>
      <w:r>
        <w:rPr>
          <w:color w:val="2B2A29"/>
          <w:w w:val="105"/>
        </w:rPr>
        <w:t>into</w:t>
      </w:r>
      <w:r>
        <w:rPr>
          <w:color w:val="2B2A29"/>
          <w:spacing w:val="4"/>
          <w:w w:val="105"/>
        </w:rPr>
        <w:t xml:space="preserve"> </w:t>
      </w:r>
      <w:r>
        <w:rPr>
          <w:color w:val="2B2A29"/>
          <w:w w:val="105"/>
        </w:rPr>
        <w:t>the</w:t>
      </w:r>
      <w:r>
        <w:rPr>
          <w:color w:val="2B2A29"/>
          <w:spacing w:val="4"/>
          <w:w w:val="105"/>
        </w:rPr>
        <w:t xml:space="preserve"> </w:t>
      </w:r>
      <w:r>
        <w:rPr>
          <w:color w:val="2B2A29"/>
          <w:w w:val="105"/>
        </w:rPr>
        <w:t>array</w:t>
      </w:r>
      <w:r>
        <w:rPr>
          <w:color w:val="2B2A29"/>
          <w:spacing w:val="4"/>
          <w:w w:val="105"/>
        </w:rPr>
        <w:t xml:space="preserve"> </w:t>
      </w:r>
      <w:r>
        <w:rPr>
          <w:color w:val="2B2A29"/>
          <w:w w:val="105"/>
        </w:rPr>
        <w:t>and</w:t>
      </w:r>
      <w:r>
        <w:rPr>
          <w:color w:val="2B2A29"/>
          <w:spacing w:val="4"/>
          <w:w w:val="105"/>
        </w:rPr>
        <w:t xml:space="preserve"> </w:t>
      </w:r>
      <w:r>
        <w:rPr>
          <w:color w:val="2B2A29"/>
          <w:w w:val="105"/>
        </w:rPr>
        <w:t>how</w:t>
      </w:r>
      <w:r>
        <w:rPr>
          <w:color w:val="2B2A29"/>
          <w:spacing w:val="4"/>
          <w:w w:val="105"/>
        </w:rPr>
        <w:t xml:space="preserve"> </w:t>
      </w:r>
      <w:r>
        <w:rPr>
          <w:color w:val="2B2A29"/>
          <w:w w:val="105"/>
        </w:rPr>
        <w:t>we</w:t>
      </w:r>
      <w:r>
        <w:rPr>
          <w:color w:val="2B2A29"/>
          <w:spacing w:val="4"/>
          <w:w w:val="105"/>
        </w:rPr>
        <w:t xml:space="preserve"> </w:t>
      </w:r>
      <w:r>
        <w:rPr>
          <w:color w:val="2B2A29"/>
          <w:w w:val="105"/>
        </w:rPr>
        <w:t>dequeued</w:t>
      </w:r>
      <w:r>
        <w:rPr>
          <w:color w:val="2B2A29"/>
          <w:spacing w:val="4"/>
          <w:w w:val="105"/>
        </w:rPr>
        <w:t xml:space="preserve"> </w:t>
      </w:r>
      <w:r>
        <w:rPr>
          <w:color w:val="2B2A29"/>
          <w:w w:val="105"/>
        </w:rPr>
        <w:t>multiple</w:t>
      </w:r>
      <w:r>
        <w:rPr>
          <w:color w:val="2B2A29"/>
          <w:spacing w:val="4"/>
          <w:w w:val="105"/>
        </w:rPr>
        <w:t xml:space="preserve"> </w:t>
      </w:r>
      <w:r>
        <w:rPr>
          <w:color w:val="2B2A29"/>
          <w:w w:val="105"/>
        </w:rPr>
        <w:t>scores</w:t>
      </w:r>
      <w:r>
        <w:rPr>
          <w:color w:val="2B2A29"/>
          <w:spacing w:val="4"/>
          <w:w w:val="105"/>
        </w:rPr>
        <w:t xml:space="preserve"> </w:t>
      </w:r>
      <w:r>
        <w:rPr>
          <w:color w:val="2B2A29"/>
          <w:w w:val="105"/>
        </w:rPr>
        <w:t>from</w:t>
      </w:r>
      <w:r>
        <w:rPr>
          <w:color w:val="2B2A29"/>
          <w:spacing w:val="4"/>
          <w:w w:val="105"/>
        </w:rPr>
        <w:t xml:space="preserve"> </w:t>
      </w:r>
      <w:r>
        <w:rPr>
          <w:color w:val="2B2A29"/>
          <w:w w:val="105"/>
        </w:rPr>
        <w:t>the</w:t>
      </w:r>
      <w:r>
        <w:rPr>
          <w:color w:val="2B2A29"/>
          <w:spacing w:val="4"/>
          <w:w w:val="105"/>
        </w:rPr>
        <w:t xml:space="preserve"> </w:t>
      </w:r>
      <w:r>
        <w:rPr>
          <w:color w:val="2B2A29"/>
          <w:w w:val="105"/>
        </w:rPr>
        <w:t>array</w:t>
      </w:r>
      <w:r>
        <w:rPr>
          <w:color w:val="2B2A29"/>
          <w:spacing w:val="4"/>
          <w:w w:val="105"/>
        </w:rPr>
        <w:t xml:space="preserve"> </w:t>
      </w:r>
      <w:r>
        <w:rPr>
          <w:color w:val="2B2A29"/>
          <w:w w:val="105"/>
        </w:rPr>
        <w:t>using</w:t>
      </w:r>
      <w:r>
        <w:rPr>
          <w:color w:val="2B2A29"/>
          <w:spacing w:val="4"/>
          <w:w w:val="105"/>
        </w:rPr>
        <w:t xml:space="preserve"> </w:t>
      </w:r>
      <w:r>
        <w:rPr>
          <w:color w:val="2B2A29"/>
          <w:w w:val="105"/>
        </w:rPr>
        <w:t>the</w:t>
      </w:r>
      <w:r>
        <w:rPr>
          <w:color w:val="2B2A29"/>
          <w:spacing w:val="-55"/>
          <w:w w:val="105"/>
        </w:rPr>
        <w:t xml:space="preserve"> </w:t>
      </w:r>
      <w:r>
        <w:rPr>
          <w:rFonts w:ascii="宋体"/>
          <w:color w:val="2B2A29"/>
          <w:w w:val="110"/>
        </w:rPr>
        <w:t>shift</w:t>
      </w:r>
      <w:r>
        <w:rPr>
          <w:rFonts w:ascii="宋体"/>
          <w:color w:val="2B2A29"/>
          <w:spacing w:val="-77"/>
          <w:w w:val="110"/>
        </w:rPr>
        <w:t xml:space="preserve"> </w:t>
      </w:r>
      <w:r>
        <w:rPr>
          <w:color w:val="2B2A29"/>
          <w:w w:val="110"/>
        </w:rPr>
        <w:t>function.</w:t>
      </w:r>
    </w:p>
    <w:p>
      <w:pPr>
        <w:pStyle w:val="11"/>
        <w:spacing w:before="70" w:line="288" w:lineRule="auto"/>
        <w:ind w:left="160" w:right="817" w:firstLine="359"/>
      </w:pPr>
      <w:bookmarkStart w:id="64" w:name="_bookmark60"/>
      <w:bookmarkEnd w:id="64"/>
      <w:r>
        <w:rPr>
          <w:color w:val="2B2A29"/>
          <w:w w:val="105"/>
        </w:rPr>
        <w:t>前面的操作显示了如何使用</w:t>
      </w:r>
      <w:r>
        <w:rPr>
          <w:rFonts w:ascii="宋体"/>
          <w:color w:val="2B2A29"/>
          <w:w w:val="105"/>
        </w:rPr>
        <w:t>push</w:t>
      </w:r>
      <w:r>
        <w:rPr>
          <w:color w:val="2B2A29"/>
          <w:w w:val="105"/>
        </w:rPr>
        <w:t>函数将两个新分数排入队列</w:t>
      </w:r>
      <w:r>
        <w:rPr>
          <w:color w:val="2B2A29"/>
          <w:spacing w:val="4"/>
          <w:w w:val="105"/>
        </w:rPr>
        <w:t>，</w:t>
      </w:r>
      <w:r>
        <w:rPr>
          <w:color w:val="2B2A29"/>
          <w:w w:val="105"/>
        </w:rPr>
        <w:t>以及如何使用</w:t>
      </w:r>
      <w:r>
        <w:rPr>
          <w:rFonts w:ascii="宋体"/>
          <w:color w:val="2B2A29"/>
          <w:w w:val="110"/>
        </w:rPr>
        <w:t>shift</w:t>
      </w:r>
      <w:r>
        <w:rPr>
          <w:color w:val="2B2A29"/>
          <w:w w:val="110"/>
        </w:rPr>
        <w:t>函数将</w:t>
      </w:r>
      <w:r>
        <w:rPr>
          <w:color w:val="2B2A29"/>
          <w:w w:val="105"/>
        </w:rPr>
        <w:t>多个分数从队列中移出</w:t>
      </w:r>
      <w:r>
        <w:rPr>
          <w:color w:val="2B2A29"/>
          <w:w w:val="110"/>
        </w:rPr>
        <w:t>。</w:t>
      </w:r>
    </w:p>
    <w:p>
      <w:pPr>
        <w:pStyle w:val="11"/>
        <w:spacing w:before="7"/>
        <w:rPr>
          <w:sz w:val="25"/>
        </w:rPr>
      </w:pPr>
    </w:p>
    <w:p>
      <w:r>
        <w:rPr>
          <w:color w:val="2B2A29"/>
          <w:w w:val="95"/>
        </w:rPr>
        <w:t>slice</w:t>
      </w:r>
    </w:p>
    <w:p>
      <w:pPr>
        <w:pStyle w:val="9"/>
        <w:spacing w:before="1"/>
      </w:pPr>
      <w:r>
        <w:rPr>
          <w:color w:val="2B2A29"/>
          <w:w w:val="95"/>
        </w:rPr>
        <w:t>片</w:t>
      </w:r>
    </w:p>
    <w:p>
      <w:r>
        <w:rPr>
          <w:color w:val="2B2A29"/>
          <w:w w:val="105"/>
        </w:rPr>
        <w:t>The</w:t>
      </w:r>
      <w:r>
        <w:rPr>
          <w:color w:val="2B2A29"/>
          <w:spacing w:val="-7"/>
          <w:w w:val="105"/>
        </w:rPr>
        <w:t xml:space="preserve"> </w:t>
      </w:r>
      <w:r>
        <w:rPr>
          <w:rFonts w:ascii="宋体"/>
          <w:color w:val="2B2A29"/>
          <w:w w:val="105"/>
        </w:rPr>
        <w:t>slice</w:t>
      </w:r>
      <w:r>
        <w:rPr>
          <w:rFonts w:ascii="宋体"/>
          <w:color w:val="2B2A29"/>
          <w:spacing w:val="-65"/>
          <w:w w:val="105"/>
        </w:rPr>
        <w:t xml:space="preserve"> </w:t>
      </w:r>
      <w:r>
        <w:rPr>
          <w:color w:val="2B2A29"/>
          <w:w w:val="105"/>
        </w:rPr>
        <w:t>function</w:t>
      </w:r>
      <w:r>
        <w:rPr>
          <w:color w:val="2B2A29"/>
          <w:spacing w:val="-7"/>
          <w:w w:val="105"/>
        </w:rPr>
        <w:t xml:space="preserve"> </w:t>
      </w:r>
      <w:r>
        <w:rPr>
          <w:color w:val="2B2A29"/>
          <w:w w:val="105"/>
        </w:rPr>
        <w:t>is</w:t>
      </w:r>
      <w:r>
        <w:rPr>
          <w:color w:val="2B2A29"/>
          <w:spacing w:val="-6"/>
          <w:w w:val="105"/>
        </w:rPr>
        <w:t xml:space="preserve"> </w:t>
      </w:r>
      <w:r>
        <w:rPr>
          <w:color w:val="2B2A29"/>
          <w:w w:val="105"/>
        </w:rPr>
        <w:t>used</w:t>
      </w:r>
      <w:r>
        <w:rPr>
          <w:color w:val="2B2A29"/>
          <w:spacing w:val="-7"/>
          <w:w w:val="105"/>
        </w:rPr>
        <w:t xml:space="preserve"> </w:t>
      </w:r>
      <w:r>
        <w:rPr>
          <w:color w:val="2B2A29"/>
          <w:w w:val="105"/>
        </w:rPr>
        <w:t>to</w:t>
      </w:r>
      <w:r>
        <w:rPr>
          <w:color w:val="2B2A29"/>
          <w:spacing w:val="-7"/>
          <w:w w:val="105"/>
        </w:rPr>
        <w:t xml:space="preserve"> </w:t>
      </w:r>
      <w:r>
        <w:rPr>
          <w:color w:val="2B2A29"/>
          <w:w w:val="105"/>
        </w:rPr>
        <w:t>generate</w:t>
      </w:r>
      <w:r>
        <w:rPr>
          <w:color w:val="2B2A29"/>
          <w:spacing w:val="-7"/>
          <w:w w:val="105"/>
        </w:rPr>
        <w:t xml:space="preserve"> </w:t>
      </w:r>
      <w:r>
        <w:rPr>
          <w:color w:val="2B2A29"/>
          <w:w w:val="105"/>
        </w:rPr>
        <w:t>a</w:t>
      </w:r>
      <w:r>
        <w:rPr>
          <w:color w:val="2B2A29"/>
          <w:spacing w:val="-7"/>
          <w:w w:val="105"/>
        </w:rPr>
        <w:t xml:space="preserve"> </w:t>
      </w:r>
      <w:r>
        <w:rPr>
          <w:color w:val="2B2A29"/>
          <w:w w:val="105"/>
        </w:rPr>
        <w:t>subarray</w:t>
      </w:r>
      <w:r>
        <w:rPr>
          <w:color w:val="2B2A29"/>
          <w:spacing w:val="-6"/>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color w:val="2B2A29"/>
          <w:w w:val="105"/>
        </w:rPr>
        <w:t>current</w:t>
      </w:r>
      <w:r>
        <w:rPr>
          <w:color w:val="2B2A29"/>
          <w:spacing w:val="-7"/>
          <w:w w:val="105"/>
        </w:rPr>
        <w:t xml:space="preserve"> </w:t>
      </w:r>
      <w:r>
        <w:rPr>
          <w:color w:val="2B2A29"/>
          <w:w w:val="105"/>
        </w:rPr>
        <w:t>array.</w:t>
      </w:r>
      <w:r>
        <w:rPr>
          <w:color w:val="2B2A29"/>
          <w:spacing w:val="-6"/>
          <w:w w:val="105"/>
        </w:rPr>
        <w:t xml:space="preserve"> </w:t>
      </w:r>
      <w:r>
        <w:rPr>
          <w:color w:val="2B2A29"/>
          <w:w w:val="105"/>
        </w:rPr>
        <w:t>The</w:t>
      </w:r>
      <w:r>
        <w:rPr>
          <w:color w:val="2B2A29"/>
          <w:spacing w:val="-7"/>
          <w:w w:val="105"/>
        </w:rPr>
        <w:t xml:space="preserve"> </w:t>
      </w:r>
      <w:r>
        <w:rPr>
          <w:color w:val="2B2A29"/>
          <w:w w:val="105"/>
        </w:rPr>
        <w:t>first</w:t>
      </w:r>
      <w:r>
        <w:rPr>
          <w:color w:val="2B2A29"/>
          <w:spacing w:val="-7"/>
          <w:w w:val="105"/>
        </w:rPr>
        <w:t xml:space="preserve"> </w:t>
      </w:r>
      <w:r>
        <w:rPr>
          <w:color w:val="2B2A29"/>
          <w:w w:val="105"/>
        </w:rPr>
        <w:t>parameter</w:t>
      </w:r>
      <w:r>
        <w:rPr>
          <w:color w:val="2B2A29"/>
          <w:spacing w:val="1"/>
          <w:w w:val="105"/>
        </w:rPr>
        <w:t xml:space="preserve"> </w:t>
      </w:r>
      <w:r>
        <w:rPr>
          <w:color w:val="2B2A29"/>
          <w:w w:val="105"/>
        </w:rPr>
        <w:t>is the start index of the array to start creating the subarray, including the element at this</w:t>
      </w:r>
      <w:r>
        <w:rPr>
          <w:color w:val="2B2A29"/>
          <w:spacing w:val="1"/>
          <w:w w:val="105"/>
        </w:rPr>
        <w:t xml:space="preserve"> </w:t>
      </w:r>
      <w:r>
        <w:rPr>
          <w:color w:val="2B2A29"/>
          <w:w w:val="105"/>
        </w:rPr>
        <w:t>index.</w:t>
      </w:r>
      <w:r>
        <w:rPr>
          <w:color w:val="2B2A29"/>
          <w:spacing w:val="-3"/>
          <w:w w:val="105"/>
        </w:rPr>
        <w:t xml:space="preserve"> </w:t>
      </w:r>
      <w:r>
        <w:rPr>
          <w:color w:val="2B2A29"/>
          <w:w w:val="105"/>
        </w:rPr>
        <w:t>The</w:t>
      </w:r>
      <w:r>
        <w:rPr>
          <w:color w:val="2B2A29"/>
          <w:spacing w:val="-3"/>
          <w:w w:val="105"/>
        </w:rPr>
        <w:t xml:space="preserve"> </w:t>
      </w:r>
      <w:r>
        <w:rPr>
          <w:color w:val="2B2A29"/>
          <w:w w:val="105"/>
        </w:rPr>
        <w:t>second</w:t>
      </w:r>
      <w:r>
        <w:rPr>
          <w:color w:val="2B2A29"/>
          <w:spacing w:val="-3"/>
          <w:w w:val="105"/>
        </w:rPr>
        <w:t xml:space="preserve"> </w:t>
      </w:r>
      <w:r>
        <w:rPr>
          <w:color w:val="2B2A29"/>
          <w:w w:val="105"/>
        </w:rPr>
        <w:t>parameter</w:t>
      </w:r>
      <w:r>
        <w:rPr>
          <w:color w:val="2B2A29"/>
          <w:spacing w:val="-3"/>
          <w:w w:val="105"/>
        </w:rPr>
        <w:t xml:space="preserve"> </w:t>
      </w:r>
      <w:r>
        <w:rPr>
          <w:color w:val="2B2A29"/>
          <w:w w:val="105"/>
        </w:rPr>
        <w:t>is</w:t>
      </w:r>
      <w:r>
        <w:rPr>
          <w:color w:val="2B2A29"/>
          <w:spacing w:val="-3"/>
          <w:w w:val="105"/>
        </w:rPr>
        <w:t xml:space="preserve"> </w:t>
      </w:r>
      <w:r>
        <w:rPr>
          <w:color w:val="2B2A29"/>
          <w:w w:val="105"/>
        </w:rPr>
        <w:t>the</w:t>
      </w:r>
      <w:r>
        <w:rPr>
          <w:color w:val="2B2A29"/>
          <w:spacing w:val="-3"/>
          <w:w w:val="105"/>
        </w:rPr>
        <w:t xml:space="preserve"> </w:t>
      </w:r>
      <w:r>
        <w:rPr>
          <w:color w:val="2B2A29"/>
          <w:w w:val="105"/>
        </w:rPr>
        <w:t>last</w:t>
      </w:r>
      <w:r>
        <w:rPr>
          <w:color w:val="2B2A29"/>
          <w:spacing w:val="-2"/>
          <w:w w:val="105"/>
        </w:rPr>
        <w:t xml:space="preserve"> </w:t>
      </w:r>
      <w:r>
        <w:rPr>
          <w:color w:val="2B2A29"/>
          <w:w w:val="105"/>
        </w:rPr>
        <w:t>index</w:t>
      </w:r>
      <w:r>
        <w:rPr>
          <w:color w:val="2B2A29"/>
          <w:spacing w:val="-3"/>
          <w:w w:val="105"/>
        </w:rPr>
        <w:t xml:space="preserve"> </w:t>
      </w:r>
      <w:r>
        <w:rPr>
          <w:color w:val="2B2A29"/>
          <w:w w:val="105"/>
        </w:rPr>
        <w:t>position</w:t>
      </w:r>
      <w:r>
        <w:rPr>
          <w:color w:val="2B2A29"/>
          <w:spacing w:val="-3"/>
          <w:w w:val="105"/>
        </w:rPr>
        <w:t xml:space="preserve"> </w:t>
      </w:r>
      <w:r>
        <w:rPr>
          <w:color w:val="2B2A29"/>
          <w:w w:val="105"/>
        </w:rPr>
        <w:t>used</w:t>
      </w:r>
      <w:r>
        <w:rPr>
          <w:color w:val="2B2A29"/>
          <w:spacing w:val="-3"/>
          <w:w w:val="105"/>
        </w:rPr>
        <w:t xml:space="preserve"> </w:t>
      </w:r>
      <w:r>
        <w:rPr>
          <w:color w:val="2B2A29"/>
          <w:w w:val="105"/>
        </w:rPr>
        <w:t>to</w:t>
      </w:r>
      <w:r>
        <w:rPr>
          <w:color w:val="2B2A29"/>
          <w:spacing w:val="-3"/>
          <w:w w:val="105"/>
        </w:rPr>
        <w:t xml:space="preserve"> </w:t>
      </w:r>
      <w:r>
        <w:rPr>
          <w:color w:val="2B2A29"/>
          <w:w w:val="105"/>
        </w:rPr>
        <w:t>create</w:t>
      </w:r>
      <w:r>
        <w:rPr>
          <w:color w:val="2B2A29"/>
          <w:spacing w:val="-3"/>
          <w:w w:val="105"/>
        </w:rPr>
        <w:t xml:space="preserve"> </w:t>
      </w:r>
      <w:r>
        <w:rPr>
          <w:color w:val="2B2A29"/>
          <w:w w:val="105"/>
        </w:rPr>
        <w:t>the</w:t>
      </w:r>
      <w:r>
        <w:rPr>
          <w:color w:val="2B2A29"/>
          <w:spacing w:val="-3"/>
          <w:w w:val="105"/>
        </w:rPr>
        <w:t xml:space="preserve"> </w:t>
      </w:r>
      <w:r>
        <w:rPr>
          <w:color w:val="2B2A29"/>
          <w:w w:val="105"/>
        </w:rPr>
        <w:t>slice</w:t>
      </w:r>
      <w:r>
        <w:rPr>
          <w:color w:val="2B2A29"/>
          <w:spacing w:val="-2"/>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array.</w:t>
      </w:r>
      <w:r>
        <w:rPr>
          <w:color w:val="2B2A29"/>
          <w:spacing w:val="-55"/>
          <w:w w:val="105"/>
        </w:rPr>
        <w:t xml:space="preserve"> </w:t>
      </w:r>
      <w:r>
        <w:rPr>
          <w:color w:val="2B2A29"/>
          <w:w w:val="105"/>
        </w:rPr>
        <w:t>This value is non-inclusive, which means, the value at the second parameter index in the</w:t>
      </w:r>
      <w:r>
        <w:rPr>
          <w:color w:val="2B2A29"/>
          <w:spacing w:val="1"/>
          <w:w w:val="105"/>
        </w:rPr>
        <w:t xml:space="preserve"> </w:t>
      </w:r>
      <w:r>
        <w:rPr>
          <w:color w:val="2B2A29"/>
          <w:w w:val="105"/>
        </w:rPr>
        <w:t>array is not returned in the slice. But rather, the slice will contain values up to the index</w:t>
      </w:r>
      <w:r>
        <w:rPr>
          <w:color w:val="2B2A29"/>
          <w:spacing w:val="1"/>
          <w:w w:val="105"/>
        </w:rPr>
        <w:t xml:space="preserve"> </w:t>
      </w:r>
      <w:r>
        <w:rPr>
          <w:color w:val="2B2A29"/>
          <w:w w:val="105"/>
        </w:rPr>
        <w:t>right</w:t>
      </w:r>
      <w:r>
        <w:rPr>
          <w:color w:val="2B2A29"/>
          <w:spacing w:val="-10"/>
          <w:w w:val="105"/>
        </w:rPr>
        <w:t xml:space="preserve"> </w:t>
      </w:r>
      <w:r>
        <w:rPr>
          <w:color w:val="2B2A29"/>
          <w:w w:val="105"/>
        </w:rPr>
        <w:t>before</w:t>
      </w:r>
      <w:r>
        <w:rPr>
          <w:color w:val="2B2A29"/>
          <w:spacing w:val="-9"/>
          <w:w w:val="105"/>
        </w:rPr>
        <w:t xml:space="preserve"> </w:t>
      </w:r>
      <w:r>
        <w:rPr>
          <w:color w:val="2B2A29"/>
          <w:w w:val="105"/>
        </w:rPr>
        <w:t>the</w:t>
      </w:r>
      <w:r>
        <w:rPr>
          <w:color w:val="2B2A29"/>
          <w:spacing w:val="-9"/>
          <w:w w:val="105"/>
        </w:rPr>
        <w:t xml:space="preserve"> </w:t>
      </w:r>
      <w:r>
        <w:rPr>
          <w:color w:val="2B2A29"/>
          <w:w w:val="105"/>
        </w:rPr>
        <w:t>second</w:t>
      </w:r>
      <w:r>
        <w:rPr>
          <w:color w:val="2B2A29"/>
          <w:spacing w:val="-9"/>
          <w:w w:val="105"/>
        </w:rPr>
        <w:t xml:space="preserve"> </w:t>
      </w:r>
      <w:r>
        <w:rPr>
          <w:color w:val="2B2A29"/>
          <w:w w:val="105"/>
        </w:rPr>
        <w:t>parameter.</w:t>
      </w:r>
      <w:r>
        <w:rPr>
          <w:color w:val="2B2A29"/>
          <w:spacing w:val="-9"/>
          <w:w w:val="105"/>
        </w:rPr>
        <w:t xml:space="preserve"> </w:t>
      </w:r>
      <w:r>
        <w:rPr>
          <w:color w:val="2B2A29"/>
          <w:w w:val="105"/>
        </w:rPr>
        <w:t>The</w:t>
      </w:r>
      <w:r>
        <w:rPr>
          <w:color w:val="2B2A29"/>
          <w:spacing w:val="-9"/>
          <w:w w:val="105"/>
        </w:rPr>
        <w:t xml:space="preserve"> </w:t>
      </w:r>
      <w:r>
        <w:rPr>
          <w:color w:val="2B2A29"/>
          <w:w w:val="105"/>
        </w:rPr>
        <w:t>following</w:t>
      </w:r>
      <w:r>
        <w:rPr>
          <w:color w:val="2B2A29"/>
          <w:spacing w:val="-9"/>
          <w:w w:val="105"/>
        </w:rPr>
        <w:t xml:space="preserve"> </w:t>
      </w:r>
      <w:r>
        <w:rPr>
          <w:color w:val="2B2A29"/>
          <w:w w:val="105"/>
        </w:rPr>
        <w:t>example</w:t>
      </w:r>
      <w:r>
        <w:rPr>
          <w:color w:val="2B2A29"/>
          <w:spacing w:val="-9"/>
          <w:w w:val="105"/>
        </w:rPr>
        <w:t xml:space="preserve"> </w:t>
      </w:r>
      <w:r>
        <w:rPr>
          <w:color w:val="2B2A29"/>
          <w:w w:val="105"/>
        </w:rPr>
        <w:t>demonstrates</w:t>
      </w:r>
      <w:r>
        <w:rPr>
          <w:color w:val="2B2A29"/>
          <w:spacing w:val="-9"/>
          <w:w w:val="105"/>
        </w:rPr>
        <w:t xml:space="preserve"> </w:t>
      </w:r>
      <w:r>
        <w:rPr>
          <w:color w:val="2B2A29"/>
          <w:w w:val="105"/>
        </w:rPr>
        <w:t>this</w:t>
      </w:r>
      <w:r>
        <w:rPr>
          <w:color w:val="2B2A29"/>
          <w:spacing w:val="-9"/>
          <w:w w:val="105"/>
        </w:rPr>
        <w:t xml:space="preserve"> </w:t>
      </w:r>
      <w:r>
        <w:rPr>
          <w:color w:val="2B2A29"/>
          <w:w w:val="105"/>
        </w:rPr>
        <w:t>behavior.</w:t>
      </w:r>
    </w:p>
    <w:p>
      <w:pPr>
        <w:pStyle w:val="11"/>
        <w:spacing w:before="209" w:line="300" w:lineRule="auto"/>
        <w:ind w:left="160" w:right="510"/>
      </w:pPr>
    </w:p>
    <w:p>
      <w:r>
        <w:rPr>
          <w:rFonts w:ascii="宋体"/>
          <w:color w:val="2B2A29"/>
        </w:rPr>
        <w:t>int[] mathScores = [90, 88, 75, 85, 92];</w:t>
      </w:r>
    </w:p>
    <w:p>
      <w:pPr>
        <w:pStyle w:val="11"/>
        <w:spacing w:before="147"/>
        <w:ind w:left="160"/>
        <w:rPr>
          <w:rFonts w:ascii="宋体"/>
        </w:rPr>
      </w:pPr>
      <w:r>
        <w:rPr>
          <w:rFonts w:ascii="宋体"/>
          <w:color w:val="2B2A29"/>
        </w:rPr>
        <w:t>int[]数学分数=[90，88，75，85，92]；</w:t>
      </w:r>
    </w:p>
    <w:p>
      <w:r>
        <w:rPr>
          <w:rFonts w:ascii="宋体"/>
          <w:color w:val="2B2A29"/>
        </w:rPr>
        <w:t>int[] scoreSlice = mathScores.slice(1, 4); // scoreSlice = [88, 75, 85]</w:t>
      </w:r>
    </w:p>
    <w:p>
      <w:pPr>
        <w:pStyle w:val="11"/>
        <w:spacing w:before="78"/>
        <w:ind w:left="160"/>
        <w:rPr>
          <w:rFonts w:ascii="宋体"/>
        </w:rPr>
      </w:pPr>
      <w:r>
        <w:rPr>
          <w:rFonts w:ascii="宋体"/>
          <w:color w:val="2B2A29"/>
        </w:rPr>
        <w:t>int[]scoreSlice=mathScores.sslice（1，4）；//记分片=[88，75，85]</w:t>
      </w:r>
    </w:p>
    <w:p>
      <w:r>
        <w:rPr>
          <w:color w:val="2B2A29"/>
          <w:w w:val="105"/>
        </w:rPr>
        <w:t>In</w:t>
      </w:r>
      <w:r>
        <w:rPr>
          <w:color w:val="2B2A29"/>
          <w:spacing w:val="-12"/>
          <w:w w:val="105"/>
        </w:rPr>
        <w:t xml:space="preserve"> </w:t>
      </w:r>
      <w:r>
        <w:rPr>
          <w:color w:val="2B2A29"/>
          <w:w w:val="105"/>
        </w:rPr>
        <w:t>the</w:t>
      </w:r>
      <w:r>
        <w:rPr>
          <w:color w:val="2B2A29"/>
          <w:spacing w:val="-11"/>
          <w:w w:val="105"/>
        </w:rPr>
        <w:t xml:space="preserve"> </w:t>
      </w:r>
      <w:r>
        <w:rPr>
          <w:color w:val="2B2A29"/>
          <w:w w:val="105"/>
        </w:rPr>
        <w:t>previous</w:t>
      </w:r>
      <w:r>
        <w:rPr>
          <w:color w:val="2B2A29"/>
          <w:spacing w:val="-12"/>
          <w:w w:val="105"/>
        </w:rPr>
        <w:t xml:space="preserve"> </w:t>
      </w:r>
      <w:r>
        <w:rPr>
          <w:color w:val="2B2A29"/>
          <w:w w:val="105"/>
        </w:rPr>
        <w:t>code,</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scoreSlice</w:t>
      </w:r>
      <w:r>
        <w:rPr>
          <w:rFonts w:ascii="宋体"/>
          <w:color w:val="2B2A29"/>
          <w:spacing w:val="-69"/>
          <w:w w:val="105"/>
        </w:rPr>
        <w:t xml:space="preserve"> </w:t>
      </w:r>
      <w:r>
        <w:rPr>
          <w:color w:val="2B2A29"/>
          <w:w w:val="105"/>
        </w:rPr>
        <w:t>variable</w:t>
      </w:r>
      <w:r>
        <w:rPr>
          <w:color w:val="2B2A29"/>
          <w:spacing w:val="-12"/>
          <w:w w:val="105"/>
        </w:rPr>
        <w:t xml:space="preserve"> </w:t>
      </w:r>
      <w:r>
        <w:rPr>
          <w:color w:val="2B2A29"/>
          <w:w w:val="105"/>
        </w:rPr>
        <w:t>contains</w:t>
      </w:r>
      <w:r>
        <w:rPr>
          <w:color w:val="2B2A29"/>
          <w:spacing w:val="-11"/>
          <w:w w:val="105"/>
        </w:rPr>
        <w:t xml:space="preserve"> </w:t>
      </w:r>
      <w:r>
        <w:rPr>
          <w:color w:val="2B2A29"/>
          <w:w w:val="105"/>
        </w:rPr>
        <w:t>the</w:t>
      </w:r>
      <w:r>
        <w:rPr>
          <w:color w:val="2B2A29"/>
          <w:spacing w:val="-11"/>
          <w:w w:val="105"/>
        </w:rPr>
        <w:t xml:space="preserve"> </w:t>
      </w:r>
      <w:r>
        <w:rPr>
          <w:color w:val="2B2A29"/>
          <w:w w:val="105"/>
        </w:rPr>
        <w:t>values</w:t>
      </w:r>
      <w:r>
        <w:rPr>
          <w:color w:val="2B2A29"/>
          <w:spacing w:val="-12"/>
          <w:w w:val="105"/>
        </w:rPr>
        <w:t xml:space="preserve"> </w:t>
      </w:r>
      <w:r>
        <w:rPr>
          <w:color w:val="2B2A29"/>
          <w:w w:val="105"/>
        </w:rPr>
        <w:t>of</w:t>
      </w:r>
      <w:r>
        <w:rPr>
          <w:color w:val="2B2A29"/>
          <w:spacing w:val="-11"/>
          <w:w w:val="105"/>
        </w:rPr>
        <w:t xml:space="preserve"> </w:t>
      </w:r>
      <w:r>
        <w:rPr>
          <w:rFonts w:ascii="宋体"/>
          <w:color w:val="2B2A29"/>
          <w:w w:val="105"/>
        </w:rPr>
        <w:t>matchScores</w:t>
      </w:r>
      <w:r>
        <w:rPr>
          <w:color w:val="2B2A29"/>
          <w:w w:val="105"/>
        </w:rPr>
        <w:t>,</w:t>
      </w:r>
      <w:r>
        <w:rPr>
          <w:color w:val="2B2A29"/>
          <w:spacing w:val="-55"/>
          <w:w w:val="105"/>
        </w:rPr>
        <w:t xml:space="preserve"> </w:t>
      </w:r>
      <w:r>
        <w:rPr>
          <w:color w:val="2B2A29"/>
          <w:w w:val="105"/>
        </w:rPr>
        <w:t>in the range from index 1, which contains the value 88, and up until index 4 (non-inclusive),</w:t>
      </w:r>
      <w:r>
        <w:rPr>
          <w:color w:val="2B2A29"/>
          <w:spacing w:val="-11"/>
          <w:w w:val="105"/>
        </w:rPr>
        <w:t xml:space="preserve"> </w:t>
      </w:r>
      <w:r>
        <w:rPr>
          <w:color w:val="2B2A29"/>
          <w:w w:val="105"/>
        </w:rPr>
        <w:t>so</w:t>
      </w:r>
      <w:r>
        <w:rPr>
          <w:color w:val="2B2A29"/>
          <w:spacing w:val="-11"/>
          <w:w w:val="105"/>
        </w:rPr>
        <w:t xml:space="preserve"> </w:t>
      </w:r>
      <w:r>
        <w:rPr>
          <w:color w:val="2B2A29"/>
          <w:w w:val="105"/>
        </w:rPr>
        <w:t>it</w:t>
      </w:r>
      <w:r>
        <w:rPr>
          <w:color w:val="2B2A29"/>
          <w:spacing w:val="-11"/>
          <w:w w:val="105"/>
        </w:rPr>
        <w:t xml:space="preserve"> </w:t>
      </w:r>
      <w:r>
        <w:rPr>
          <w:color w:val="2B2A29"/>
          <w:w w:val="105"/>
        </w:rPr>
        <w:t>will</w:t>
      </w:r>
      <w:r>
        <w:rPr>
          <w:color w:val="2B2A29"/>
          <w:spacing w:val="-11"/>
          <w:w w:val="105"/>
        </w:rPr>
        <w:t xml:space="preserve"> </w:t>
      </w:r>
      <w:r>
        <w:rPr>
          <w:color w:val="2B2A29"/>
          <w:w w:val="105"/>
        </w:rPr>
        <w:t>actually</w:t>
      </w:r>
      <w:r>
        <w:rPr>
          <w:color w:val="2B2A29"/>
          <w:spacing w:val="-11"/>
          <w:w w:val="105"/>
        </w:rPr>
        <w:t xml:space="preserve"> </w:t>
      </w:r>
      <w:r>
        <w:rPr>
          <w:color w:val="2B2A29"/>
          <w:w w:val="105"/>
        </w:rPr>
        <w:t>contain</w:t>
      </w:r>
      <w:r>
        <w:rPr>
          <w:color w:val="2B2A29"/>
          <w:spacing w:val="-11"/>
          <w:w w:val="105"/>
        </w:rPr>
        <w:t xml:space="preserve"> </w:t>
      </w:r>
      <w:r>
        <w:rPr>
          <w:color w:val="2B2A29"/>
          <w:w w:val="105"/>
        </w:rPr>
        <w:t>until</w:t>
      </w:r>
      <w:r>
        <w:rPr>
          <w:color w:val="2B2A29"/>
          <w:spacing w:val="-11"/>
          <w:w w:val="105"/>
        </w:rPr>
        <w:t xml:space="preserve"> </w:t>
      </w:r>
      <w:r>
        <w:rPr>
          <w:color w:val="2B2A29"/>
          <w:w w:val="105"/>
        </w:rPr>
        <w:t>the</w:t>
      </w:r>
      <w:r>
        <w:rPr>
          <w:color w:val="2B2A29"/>
          <w:spacing w:val="-11"/>
          <w:w w:val="105"/>
        </w:rPr>
        <w:t xml:space="preserve"> </w:t>
      </w:r>
      <w:r>
        <w:rPr>
          <w:color w:val="2B2A29"/>
          <w:w w:val="105"/>
        </w:rPr>
        <w:t>value</w:t>
      </w:r>
      <w:r>
        <w:rPr>
          <w:color w:val="2B2A29"/>
          <w:spacing w:val="-11"/>
          <w:w w:val="105"/>
        </w:rPr>
        <w:t xml:space="preserve"> </w:t>
      </w:r>
      <w:r>
        <w:rPr>
          <w:color w:val="2B2A29"/>
          <w:w w:val="105"/>
        </w:rPr>
        <w:t>at</w:t>
      </w:r>
      <w:r>
        <w:rPr>
          <w:color w:val="2B2A29"/>
          <w:spacing w:val="-11"/>
          <w:w w:val="105"/>
        </w:rPr>
        <w:t xml:space="preserve"> </w:t>
      </w:r>
      <w:r>
        <w:rPr>
          <w:color w:val="2B2A29"/>
          <w:w w:val="105"/>
        </w:rPr>
        <w:t>index</w:t>
      </w:r>
      <w:r>
        <w:rPr>
          <w:color w:val="2B2A29"/>
          <w:spacing w:val="-11"/>
          <w:w w:val="105"/>
        </w:rPr>
        <w:t xml:space="preserve"> </w:t>
      </w:r>
      <w:r>
        <w:rPr>
          <w:color w:val="2B2A29"/>
          <w:w w:val="105"/>
        </w:rPr>
        <w:t>3,</w:t>
      </w:r>
      <w:r>
        <w:rPr>
          <w:color w:val="2B2A29"/>
          <w:spacing w:val="-11"/>
          <w:w w:val="105"/>
        </w:rPr>
        <w:t xml:space="preserve"> </w:t>
      </w:r>
      <w:r>
        <w:rPr>
          <w:color w:val="2B2A29"/>
          <w:w w:val="105"/>
        </w:rPr>
        <w:t>which</w:t>
      </w:r>
      <w:r>
        <w:rPr>
          <w:color w:val="2B2A29"/>
          <w:spacing w:val="-11"/>
          <w:w w:val="105"/>
        </w:rPr>
        <w:t xml:space="preserve"> </w:t>
      </w:r>
      <w:r>
        <w:rPr>
          <w:color w:val="2B2A29"/>
          <w:w w:val="105"/>
        </w:rPr>
        <w:t>is</w:t>
      </w:r>
      <w:r>
        <w:rPr>
          <w:color w:val="2B2A29"/>
          <w:spacing w:val="-11"/>
          <w:w w:val="105"/>
        </w:rPr>
        <w:t xml:space="preserve"> </w:t>
      </w:r>
      <w:r>
        <w:rPr>
          <w:color w:val="2B2A29"/>
          <w:w w:val="105"/>
        </w:rPr>
        <w:t>85.</w:t>
      </w:r>
    </w:p>
    <w:p>
      <w:pPr>
        <w:pStyle w:val="11"/>
        <w:spacing w:before="198" w:line="295" w:lineRule="auto"/>
        <w:ind w:left="160" w:right="803" w:firstLine="359"/>
      </w:pPr>
      <w:r>
        <w:rPr>
          <w:color w:val="2B2A29"/>
          <w:w w:val="105"/>
        </w:rPr>
        <w:t>在前一</w:t>
      </w:r>
      <w:r>
        <w:rPr>
          <w:color w:val="2B2A29"/>
          <w:spacing w:val="-11"/>
          <w:w w:val="105"/>
        </w:rPr>
        <w:t>段</w:t>
      </w:r>
      <w:r>
        <w:rPr>
          <w:color w:val="2B2A29"/>
          <w:w w:val="105"/>
        </w:rPr>
        <w:t>代码中，</w:t>
      </w:r>
      <w:r>
        <w:rPr>
          <w:rFonts w:ascii="宋体"/>
          <w:color w:val="2B2A29"/>
          <w:w w:val="105"/>
        </w:rPr>
        <w:t>scoreSlice</w:t>
      </w:r>
      <w:r>
        <w:rPr>
          <w:color w:val="2B2A29"/>
          <w:w w:val="105"/>
        </w:rPr>
        <w:t>变量包含</w:t>
      </w:r>
      <w:r>
        <w:rPr>
          <w:rFonts w:ascii="宋体"/>
          <w:color w:val="2B2A29"/>
          <w:w w:val="105"/>
        </w:rPr>
        <w:t>matchScores</w:t>
      </w:r>
      <w:r>
        <w:rPr>
          <w:color w:val="2B2A29"/>
          <w:w w:val="105"/>
        </w:rPr>
        <w:t>的值，范围从索引1（包含值88）到索引4（不包含），因此它实际上包含索引3的值，即85。</w:t>
      </w:r>
    </w:p>
    <w:p>
      <w:pPr>
        <w:pStyle w:val="11"/>
        <w:rPr>
          <w:sz w:val="20"/>
        </w:rPr>
      </w:pPr>
    </w:p>
    <w:p>
      <w:r>
        <w:rPr>
          <w:color w:val="2B2A29"/>
          <w:w w:val="80"/>
        </w:rPr>
        <w:t>Fixed-Length</w:t>
      </w:r>
      <w:r>
        <w:rPr>
          <w:color w:val="2B2A29"/>
          <w:spacing w:val="38"/>
          <w:w w:val="80"/>
        </w:rPr>
        <w:t xml:space="preserve"> </w:t>
      </w:r>
      <w:r>
        <w:rPr>
          <w:color w:val="2B2A29"/>
          <w:w w:val="80"/>
        </w:rPr>
        <w:t>Arrays</w:t>
      </w:r>
    </w:p>
    <w:p>
      <w:pPr>
        <w:pStyle w:val="7"/>
      </w:pPr>
      <w:r>
        <w:rPr>
          <w:color w:val="2B2A29"/>
          <w:w w:val="80"/>
        </w:rPr>
        <w:t>固定长度阵列</w:t>
      </w:r>
    </w:p>
    <w:p>
      <w:r>
        <w:rPr>
          <w:color w:val="2B2A29"/>
          <w:w w:val="105"/>
        </w:rPr>
        <w:t>In</w:t>
      </w:r>
      <w:r>
        <w:rPr>
          <w:color w:val="2B2A29"/>
          <w:spacing w:val="-5"/>
          <w:w w:val="105"/>
        </w:rPr>
        <w:t xml:space="preserve"> </w:t>
      </w:r>
      <w:r>
        <w:rPr>
          <w:color w:val="2B2A29"/>
          <w:w w:val="105"/>
        </w:rPr>
        <w:t>a</w:t>
      </w:r>
      <w:r>
        <w:rPr>
          <w:color w:val="2B2A29"/>
          <w:spacing w:val="-4"/>
          <w:w w:val="105"/>
        </w:rPr>
        <w:t xml:space="preserve"> </w:t>
      </w:r>
      <w:r>
        <w:rPr>
          <w:color w:val="2B2A29"/>
          <w:w w:val="105"/>
        </w:rPr>
        <w:t>fixed-length</w:t>
      </w:r>
      <w:r>
        <w:rPr>
          <w:color w:val="2B2A29"/>
          <w:spacing w:val="-5"/>
          <w:w w:val="105"/>
        </w:rPr>
        <w:t xml:space="preserve"> </w:t>
      </w:r>
      <w:r>
        <w:rPr>
          <w:color w:val="2B2A29"/>
          <w:w w:val="105"/>
        </w:rPr>
        <w:t>array,</w:t>
      </w:r>
      <w:r>
        <w:rPr>
          <w:color w:val="2B2A29"/>
          <w:spacing w:val="-4"/>
          <w:w w:val="105"/>
        </w:rPr>
        <w:t xml:space="preserve"> </w:t>
      </w:r>
      <w:r>
        <w:rPr>
          <w:color w:val="2B2A29"/>
          <w:w w:val="105"/>
        </w:rPr>
        <w:t>the</w:t>
      </w:r>
      <w:r>
        <w:rPr>
          <w:color w:val="2B2A29"/>
          <w:spacing w:val="-4"/>
          <w:w w:val="105"/>
        </w:rPr>
        <w:t xml:space="preserve"> </w:t>
      </w:r>
      <w:r>
        <w:rPr>
          <w:color w:val="2B2A29"/>
          <w:w w:val="105"/>
        </w:rPr>
        <w:t>array</w:t>
      </w:r>
      <w:r>
        <w:rPr>
          <w:color w:val="2B2A29"/>
          <w:spacing w:val="-5"/>
          <w:w w:val="105"/>
        </w:rPr>
        <w:t xml:space="preserve"> </w:t>
      </w:r>
      <w:r>
        <w:rPr>
          <w:color w:val="2B2A29"/>
          <w:w w:val="105"/>
        </w:rPr>
        <w:t>values</w:t>
      </w:r>
      <w:r>
        <w:rPr>
          <w:color w:val="2B2A29"/>
          <w:spacing w:val="-4"/>
          <w:w w:val="105"/>
        </w:rPr>
        <w:t xml:space="preserve"> </w:t>
      </w:r>
      <w:r>
        <w:rPr>
          <w:color w:val="2B2A29"/>
          <w:w w:val="105"/>
        </w:rPr>
        <w:t>must</w:t>
      </w:r>
      <w:r>
        <w:rPr>
          <w:color w:val="2B2A29"/>
          <w:spacing w:val="-4"/>
          <w:w w:val="105"/>
        </w:rPr>
        <w:t xml:space="preserve"> </w:t>
      </w:r>
      <w:r>
        <w:rPr>
          <w:color w:val="2B2A29"/>
          <w:w w:val="105"/>
        </w:rPr>
        <w:t>be</w:t>
      </w:r>
      <w:r>
        <w:rPr>
          <w:color w:val="2B2A29"/>
          <w:spacing w:val="-5"/>
          <w:w w:val="105"/>
        </w:rPr>
        <w:t xml:space="preserve"> </w:t>
      </w:r>
      <w:r>
        <w:rPr>
          <w:color w:val="2B2A29"/>
          <w:w w:val="105"/>
        </w:rPr>
        <w:t>given</w:t>
      </w:r>
      <w:r>
        <w:rPr>
          <w:color w:val="2B2A29"/>
          <w:spacing w:val="-4"/>
          <w:w w:val="105"/>
        </w:rPr>
        <w:t xml:space="preserve"> </w:t>
      </w:r>
      <w:r>
        <w:rPr>
          <w:color w:val="2B2A29"/>
          <w:w w:val="105"/>
        </w:rPr>
        <w:t>when</w:t>
      </w:r>
      <w:r>
        <w:rPr>
          <w:color w:val="2B2A29"/>
          <w:spacing w:val="-4"/>
          <w:w w:val="105"/>
        </w:rPr>
        <w:t xml:space="preserve"> </w:t>
      </w:r>
      <w:r>
        <w:rPr>
          <w:color w:val="2B2A29"/>
          <w:w w:val="105"/>
        </w:rPr>
        <w:t>the</w:t>
      </w:r>
      <w:r>
        <w:rPr>
          <w:color w:val="2B2A29"/>
          <w:spacing w:val="-5"/>
          <w:w w:val="105"/>
        </w:rPr>
        <w:t xml:space="preserve"> </w:t>
      </w:r>
      <w:r>
        <w:rPr>
          <w:color w:val="2B2A29"/>
          <w:w w:val="105"/>
        </w:rPr>
        <w:t>array</w:t>
      </w:r>
      <w:r>
        <w:rPr>
          <w:color w:val="2B2A29"/>
          <w:spacing w:val="-4"/>
          <w:w w:val="105"/>
        </w:rPr>
        <w:t xml:space="preserve"> </w:t>
      </w:r>
      <w:r>
        <w:rPr>
          <w:color w:val="2B2A29"/>
          <w:w w:val="105"/>
        </w:rPr>
        <w:t>is</w:t>
      </w:r>
      <w:r>
        <w:rPr>
          <w:color w:val="2B2A29"/>
          <w:spacing w:val="-4"/>
          <w:w w:val="105"/>
        </w:rPr>
        <w:t xml:space="preserve"> </w:t>
      </w:r>
      <w:r>
        <w:rPr>
          <w:color w:val="2B2A29"/>
          <w:w w:val="105"/>
        </w:rPr>
        <w:t>first</w:t>
      </w:r>
      <w:r>
        <w:rPr>
          <w:color w:val="2B2A29"/>
          <w:spacing w:val="-5"/>
          <w:w w:val="105"/>
        </w:rPr>
        <w:t xml:space="preserve"> </w:t>
      </w:r>
      <w:r>
        <w:rPr>
          <w:color w:val="2B2A29"/>
          <w:w w:val="105"/>
        </w:rPr>
        <w:t>initialized.</w:t>
      </w:r>
      <w:r>
        <w:rPr>
          <w:color w:val="2B2A29"/>
          <w:spacing w:val="-54"/>
          <w:w w:val="105"/>
        </w:rPr>
        <w:t xml:space="preserve"> </w:t>
      </w:r>
      <w:r>
        <w:rPr>
          <w:color w:val="2B2A29"/>
          <w:w w:val="105"/>
        </w:rPr>
        <w:t>An</w:t>
      </w:r>
      <w:r>
        <w:rPr>
          <w:color w:val="2B2A29"/>
          <w:spacing w:val="-13"/>
          <w:w w:val="105"/>
        </w:rPr>
        <w:t xml:space="preserve"> </w:t>
      </w:r>
      <w:r>
        <w:rPr>
          <w:color w:val="2B2A29"/>
          <w:w w:val="105"/>
        </w:rPr>
        <w:t>example</w:t>
      </w:r>
      <w:r>
        <w:rPr>
          <w:color w:val="2B2A29"/>
          <w:spacing w:val="-12"/>
          <w:w w:val="105"/>
        </w:rPr>
        <w:t xml:space="preserve"> </w:t>
      </w:r>
      <w:r>
        <w:rPr>
          <w:color w:val="2B2A29"/>
          <w:w w:val="105"/>
        </w:rPr>
        <w:t>usage</w:t>
      </w:r>
      <w:r>
        <w:rPr>
          <w:color w:val="2B2A29"/>
          <w:spacing w:val="-13"/>
          <w:w w:val="105"/>
        </w:rPr>
        <w:t xml:space="preserve"> </w:t>
      </w:r>
      <w:r>
        <w:rPr>
          <w:color w:val="2B2A29"/>
          <w:w w:val="105"/>
        </w:rPr>
        <w:t>is</w:t>
      </w:r>
      <w:r>
        <w:rPr>
          <w:color w:val="2B2A29"/>
          <w:spacing w:val="-12"/>
          <w:w w:val="105"/>
        </w:rPr>
        <w:t xml:space="preserve"> </w:t>
      </w:r>
      <w:r>
        <w:rPr>
          <w:color w:val="2B2A29"/>
          <w:w w:val="105"/>
        </w:rPr>
        <w:t>shown</w:t>
      </w:r>
      <w:r>
        <w:rPr>
          <w:color w:val="2B2A29"/>
          <w:spacing w:val="-12"/>
          <w:w w:val="105"/>
        </w:rPr>
        <w:t xml:space="preserve"> </w:t>
      </w:r>
      <w:r>
        <w:rPr>
          <w:color w:val="2B2A29"/>
          <w:w w:val="105"/>
        </w:rPr>
        <w:t>here:</w:t>
      </w:r>
    </w:p>
    <w:p>
      <w:pPr>
        <w:pStyle w:val="11"/>
        <w:spacing w:before="207" w:line="304" w:lineRule="auto"/>
        <w:ind w:left="160" w:right="510"/>
      </w:pPr>
      <w:r>
        <w:rPr>
          <w:color w:val="2B2A29"/>
          <w:w w:val="105"/>
        </w:rPr>
        <w:t>在固定长度</w:t>
      </w:r>
      <w:r>
        <w:rPr>
          <w:color w:val="2B2A29"/>
          <w:spacing w:val="-5"/>
          <w:w w:val="105"/>
        </w:rPr>
        <w:t>的</w:t>
      </w:r>
      <w:r>
        <w:rPr>
          <w:color w:val="2B2A29"/>
          <w:w w:val="105"/>
        </w:rPr>
        <w:t>数组中，必须在首次初始化数组时给出数组值。示例用法如下：</w:t>
      </w:r>
    </w:p>
    <w:p>
      <w:r>
        <w:rPr>
          <w:rFonts w:ascii="宋体"/>
          <w:color w:val="2B2A29"/>
        </w:rPr>
        <w:t>int[3] mathsScores = [77, 81, 92];</w:t>
      </w:r>
    </w:p>
    <w:p>
      <w:pPr>
        <w:pStyle w:val="11"/>
        <w:spacing w:before="143"/>
        <w:ind w:left="160"/>
        <w:rPr>
          <w:rFonts w:ascii="宋体"/>
        </w:rPr>
      </w:pPr>
      <w:r>
        <w:rPr>
          <w:rFonts w:ascii="宋体"/>
          <w:color w:val="2B2A29"/>
        </w:rPr>
        <w:t>int[3]数学核心=[77，81，92]；</w:t>
      </w:r>
    </w:p>
    <w:p>
      <w:r>
        <w:rPr>
          <w:color w:val="2B2A29"/>
          <w:w w:val="105"/>
        </w:rPr>
        <w:t>In the array type descriptor itself, the fixed array size is given, and with the array</w:t>
      </w:r>
      <w:r>
        <w:rPr>
          <w:color w:val="2B2A29"/>
          <w:spacing w:val="1"/>
          <w:w w:val="105"/>
        </w:rPr>
        <w:t xml:space="preserve"> </w:t>
      </w:r>
      <w:r>
        <w:rPr>
          <w:color w:val="2B2A29"/>
          <w:w w:val="105"/>
        </w:rPr>
        <w:t>initialization, its initial values also must be provided. The following statement also</w:t>
      </w:r>
      <w:r>
        <w:rPr>
          <w:color w:val="2B2A29"/>
          <w:spacing w:val="1"/>
          <w:w w:val="105"/>
        </w:rPr>
        <w:t xml:space="preserve"> </w:t>
      </w:r>
      <w:r>
        <w:rPr>
          <w:color w:val="2B2A29"/>
          <w:w w:val="105"/>
        </w:rPr>
        <w:t>represents</w:t>
      </w:r>
      <w:r>
        <w:rPr>
          <w:color w:val="2B2A29"/>
          <w:spacing w:val="-3"/>
          <w:w w:val="105"/>
        </w:rPr>
        <w:t xml:space="preserve"> </w:t>
      </w:r>
      <w:r>
        <w:rPr>
          <w:color w:val="2B2A29"/>
          <w:w w:val="105"/>
        </w:rPr>
        <w:t>the</w:t>
      </w:r>
      <w:r>
        <w:rPr>
          <w:color w:val="2B2A29"/>
          <w:spacing w:val="-3"/>
          <w:w w:val="105"/>
        </w:rPr>
        <w:t xml:space="preserve"> </w:t>
      </w:r>
      <w:r>
        <w:rPr>
          <w:color w:val="2B2A29"/>
          <w:w w:val="105"/>
        </w:rPr>
        <w:t>same</w:t>
      </w:r>
      <w:r>
        <w:rPr>
          <w:color w:val="2B2A29"/>
          <w:spacing w:val="-3"/>
          <w:w w:val="105"/>
        </w:rPr>
        <w:t xml:space="preserve"> </w:t>
      </w:r>
      <w:r>
        <w:rPr>
          <w:color w:val="2B2A29"/>
          <w:w w:val="105"/>
        </w:rPr>
        <w:t>behavior,</w:t>
      </w:r>
      <w:r>
        <w:rPr>
          <w:color w:val="2B2A29"/>
          <w:spacing w:val="-3"/>
          <w:w w:val="105"/>
        </w:rPr>
        <w:t xml:space="preserve"> </w:t>
      </w:r>
      <w:r>
        <w:rPr>
          <w:color w:val="2B2A29"/>
          <w:w w:val="105"/>
        </w:rPr>
        <w:t>by</w:t>
      </w:r>
      <w:r>
        <w:rPr>
          <w:color w:val="2B2A29"/>
          <w:spacing w:val="-2"/>
          <w:w w:val="105"/>
        </w:rPr>
        <w:t xml:space="preserve"> </w:t>
      </w:r>
      <w:r>
        <w:rPr>
          <w:color w:val="2B2A29"/>
          <w:w w:val="105"/>
        </w:rPr>
        <w:t>providing</w:t>
      </w:r>
      <w:r>
        <w:rPr>
          <w:color w:val="2B2A29"/>
          <w:spacing w:val="-3"/>
          <w:w w:val="105"/>
        </w:rPr>
        <w:t xml:space="preserve"> </w:t>
      </w:r>
      <w:r>
        <w:rPr>
          <w:rFonts w:ascii="宋体"/>
          <w:color w:val="2B2A29"/>
          <w:w w:val="105"/>
          <w:position w:val="-3"/>
        </w:rPr>
        <w:t>*</w:t>
      </w:r>
      <w:r>
        <w:rPr>
          <w:rFonts w:ascii="宋体"/>
          <w:color w:val="2B2A29"/>
          <w:spacing w:val="-61"/>
          <w:w w:val="105"/>
          <w:position w:val="-3"/>
        </w:rPr>
        <w:t xml:space="preserve"> </w:t>
      </w:r>
      <w:r>
        <w:rPr>
          <w:color w:val="2B2A29"/>
          <w:w w:val="105"/>
        </w:rPr>
        <w:t>as</w:t>
      </w:r>
      <w:r>
        <w:rPr>
          <w:color w:val="2B2A29"/>
          <w:spacing w:val="-3"/>
          <w:w w:val="105"/>
        </w:rPr>
        <w:t xml:space="preserve"> </w:t>
      </w:r>
      <w:r>
        <w:rPr>
          <w:color w:val="2B2A29"/>
          <w:w w:val="105"/>
        </w:rPr>
        <w:t>the</w:t>
      </w:r>
      <w:r>
        <w:rPr>
          <w:color w:val="2B2A29"/>
          <w:spacing w:val="-2"/>
          <w:w w:val="105"/>
        </w:rPr>
        <w:t xml:space="preserve"> </w:t>
      </w:r>
      <w:r>
        <w:rPr>
          <w:color w:val="2B2A29"/>
          <w:w w:val="105"/>
        </w:rPr>
        <w:t>array</w:t>
      </w:r>
      <w:r>
        <w:rPr>
          <w:color w:val="2B2A29"/>
          <w:spacing w:val="-3"/>
          <w:w w:val="105"/>
        </w:rPr>
        <w:t xml:space="preserve"> </w:t>
      </w:r>
      <w:r>
        <w:rPr>
          <w:color w:val="2B2A29"/>
          <w:w w:val="105"/>
        </w:rPr>
        <w:t>length,</w:t>
      </w:r>
      <w:r>
        <w:rPr>
          <w:color w:val="2B2A29"/>
          <w:spacing w:val="-3"/>
          <w:w w:val="105"/>
        </w:rPr>
        <w:t xml:space="preserve"> </w:t>
      </w:r>
      <w:r>
        <w:rPr>
          <w:color w:val="2B2A29"/>
          <w:w w:val="105"/>
        </w:rPr>
        <w:t>where</w:t>
      </w:r>
      <w:r>
        <w:rPr>
          <w:color w:val="2B2A29"/>
          <w:spacing w:val="-3"/>
          <w:w w:val="105"/>
        </w:rPr>
        <w:t xml:space="preserve"> </w:t>
      </w:r>
      <w:r>
        <w:rPr>
          <w:color w:val="2B2A29"/>
          <w:w w:val="105"/>
        </w:rPr>
        <w:t>now</w:t>
      </w:r>
      <w:r>
        <w:rPr>
          <w:color w:val="2B2A29"/>
          <w:spacing w:val="-2"/>
          <w:w w:val="105"/>
        </w:rPr>
        <w:t xml:space="preserve"> </w:t>
      </w:r>
      <w:r>
        <w:rPr>
          <w:color w:val="2B2A29"/>
          <w:w w:val="105"/>
        </w:rPr>
        <w:t>the</w:t>
      </w:r>
      <w:r>
        <w:rPr>
          <w:color w:val="2B2A29"/>
          <w:spacing w:val="-3"/>
          <w:w w:val="105"/>
        </w:rPr>
        <w:t xml:space="preserve"> </w:t>
      </w:r>
      <w:r>
        <w:rPr>
          <w:color w:val="2B2A29"/>
          <w:w w:val="105"/>
        </w:rPr>
        <w:t>fixed</w:t>
      </w:r>
      <w:r>
        <w:rPr>
          <w:color w:val="2B2A29"/>
          <w:spacing w:val="-55"/>
          <w:w w:val="105"/>
        </w:rPr>
        <w:t xml:space="preserve"> </w:t>
      </w:r>
      <w:r>
        <w:rPr>
          <w:color w:val="2B2A29"/>
          <w:w w:val="105"/>
        </w:rPr>
        <w:t>array</w:t>
      </w:r>
      <w:r>
        <w:rPr>
          <w:color w:val="2B2A29"/>
          <w:spacing w:val="-11"/>
          <w:w w:val="105"/>
        </w:rPr>
        <w:t xml:space="preserve"> </w:t>
      </w:r>
      <w:r>
        <w:rPr>
          <w:color w:val="2B2A29"/>
          <w:w w:val="105"/>
        </w:rPr>
        <w:t>length</w:t>
      </w:r>
      <w:r>
        <w:rPr>
          <w:color w:val="2B2A29"/>
          <w:spacing w:val="-11"/>
          <w:w w:val="105"/>
        </w:rPr>
        <w:t xml:space="preserve"> </w:t>
      </w:r>
      <w:r>
        <w:rPr>
          <w:color w:val="2B2A29"/>
          <w:w w:val="105"/>
        </w:rPr>
        <w:t>is</w:t>
      </w:r>
      <w:r>
        <w:rPr>
          <w:color w:val="2B2A29"/>
          <w:spacing w:val="-11"/>
          <w:w w:val="105"/>
        </w:rPr>
        <w:t xml:space="preserve"> </w:t>
      </w:r>
      <w:r>
        <w:rPr>
          <w:color w:val="2B2A29"/>
          <w:w w:val="105"/>
        </w:rPr>
        <w:t>automatically</w:t>
      </w:r>
      <w:r>
        <w:rPr>
          <w:color w:val="2B2A29"/>
          <w:spacing w:val="-11"/>
          <w:w w:val="105"/>
        </w:rPr>
        <w:t xml:space="preserve"> </w:t>
      </w:r>
      <w:r>
        <w:rPr>
          <w:color w:val="2B2A29"/>
          <w:w w:val="105"/>
        </w:rPr>
        <w:t>inferred</w:t>
      </w:r>
      <w:r>
        <w:rPr>
          <w:color w:val="2B2A29"/>
          <w:spacing w:val="-11"/>
          <w:w w:val="105"/>
        </w:rPr>
        <w:t xml:space="preserve"> </w:t>
      </w:r>
      <w:r>
        <w:rPr>
          <w:color w:val="2B2A29"/>
          <w:w w:val="105"/>
        </w:rPr>
        <w:t>from</w:t>
      </w:r>
      <w:r>
        <w:rPr>
          <w:color w:val="2B2A29"/>
          <w:spacing w:val="-11"/>
          <w:w w:val="105"/>
        </w:rPr>
        <w:t xml:space="preserve"> </w:t>
      </w:r>
      <w:r>
        <w:rPr>
          <w:color w:val="2B2A29"/>
          <w:w w:val="105"/>
        </w:rPr>
        <w:t>the</w:t>
      </w:r>
      <w:r>
        <w:rPr>
          <w:color w:val="2B2A29"/>
          <w:spacing w:val="-11"/>
          <w:w w:val="105"/>
        </w:rPr>
        <w:t xml:space="preserve"> </w:t>
      </w:r>
      <w:r>
        <w:rPr>
          <w:color w:val="2B2A29"/>
          <w:w w:val="105"/>
        </w:rPr>
        <w:t>initial</w:t>
      </w:r>
      <w:r>
        <w:rPr>
          <w:color w:val="2B2A29"/>
          <w:spacing w:val="-11"/>
          <w:w w:val="105"/>
        </w:rPr>
        <w:t xml:space="preserve"> </w:t>
      </w:r>
      <w:r>
        <w:rPr>
          <w:color w:val="2B2A29"/>
          <w:w w:val="105"/>
        </w:rPr>
        <w:t>value</w:t>
      </w:r>
      <w:r>
        <w:rPr>
          <w:color w:val="2B2A29"/>
          <w:spacing w:val="-11"/>
          <w:w w:val="105"/>
        </w:rPr>
        <w:t xml:space="preserve"> </w:t>
      </w:r>
      <w:r>
        <w:rPr>
          <w:color w:val="2B2A29"/>
          <w:w w:val="105"/>
        </w:rPr>
        <w:t>set.</w:t>
      </w:r>
    </w:p>
    <w:p>
      <w:pPr>
        <w:pStyle w:val="11"/>
        <w:spacing w:before="162" w:line="320" w:lineRule="exact"/>
        <w:ind w:left="160" w:right="510" w:firstLine="359"/>
      </w:pPr>
      <w:r>
        <w:rPr>
          <w:color w:val="2B2A29"/>
          <w:w w:val="105"/>
        </w:rPr>
        <w:t>在数组类型描述符本身中，给定了固定的数组大小，并且在数组初始化时，还必须提供其初始值。下面的语句也表示</w:t>
      </w:r>
      <w:r>
        <w:rPr>
          <w:color w:val="2B2A29"/>
          <w:spacing w:val="-3"/>
          <w:w w:val="105"/>
        </w:rPr>
        <w:t>了</w:t>
      </w:r>
      <w:r>
        <w:rPr>
          <w:color w:val="2B2A29"/>
          <w:w w:val="105"/>
        </w:rPr>
        <w:t>相同的行为，通过提供</w:t>
      </w:r>
      <w:r>
        <w:rPr>
          <w:rFonts w:ascii="宋体"/>
          <w:color w:val="2B2A29"/>
          <w:w w:val="105"/>
          <w:position w:val="-3"/>
        </w:rPr>
        <w:t>*</w:t>
      </w:r>
      <w:r>
        <w:rPr>
          <w:color w:val="2B2A29"/>
          <w:w w:val="105"/>
        </w:rPr>
        <w:t>作为数组长度，现在固定的数组长度是从初始值集自动推断</w:t>
      </w:r>
      <w:r>
        <w:rPr>
          <w:color w:val="2B2A29"/>
          <w:spacing w:val="-11"/>
          <w:w w:val="105"/>
        </w:rPr>
        <w:t>出来的</w:t>
      </w:r>
      <w:r>
        <w:rPr>
          <w:color w:val="2B2A29"/>
          <w:w w:val="105"/>
        </w:rPr>
        <w:t>。</w:t>
      </w:r>
    </w:p>
    <w:p>
      <w:r>
        <w:rPr>
          <w:rFonts w:ascii="宋体"/>
          <w:color w:val="2B2A29"/>
        </w:rPr>
        <w:t>int[</w:t>
      </w:r>
      <w:r>
        <w:rPr>
          <w:rFonts w:ascii="宋体"/>
          <w:color w:val="2B2A29"/>
          <w:position w:val="-3"/>
        </w:rPr>
        <w:t>*</w:t>
      </w:r>
      <w:r>
        <w:rPr>
          <w:rFonts w:ascii="宋体"/>
          <w:color w:val="2B2A29"/>
        </w:rPr>
        <w:t>] mathsScores = [77, 81, 92];</w:t>
      </w:r>
    </w:p>
    <w:p>
      <w:pPr>
        <w:pStyle w:val="11"/>
        <w:spacing w:before="197"/>
        <w:ind w:left="160"/>
        <w:rPr>
          <w:rFonts w:ascii="宋体"/>
        </w:rPr>
      </w:pPr>
      <w:r>
        <w:rPr>
          <w:rFonts w:ascii="宋体"/>
          <w:color w:val="2B2A29"/>
        </w:rPr>
        <w:t>int[</w:t>
      </w:r>
      <w:r>
        <w:rPr>
          <w:rFonts w:ascii="宋体"/>
          <w:color w:val="2B2A29"/>
          <w:position w:val="-3"/>
        </w:rPr>
        <w:t>*</w:t>
      </w:r>
      <w:r>
        <w:rPr>
          <w:rFonts w:ascii="宋体"/>
          <w:color w:val="2B2A29"/>
        </w:rPr>
        <w:t>]数学核心=[77，81，92]；</w:t>
      </w:r>
    </w:p>
    <w:p>
      <w:r>
        <w:rPr>
          <w:color w:val="2B2A29"/>
          <w:w w:val="105"/>
        </w:rPr>
        <w:t xml:space="preserve">Something to note is that </w:t>
      </w:r>
      <w:r>
        <w:rPr>
          <w:rFonts w:ascii="宋体"/>
          <w:color w:val="2B2A29"/>
          <w:w w:val="105"/>
        </w:rPr>
        <w:t>int[</w:t>
      </w:r>
      <w:r>
        <w:rPr>
          <w:rFonts w:ascii="宋体"/>
          <w:color w:val="2B2A29"/>
          <w:w w:val="105"/>
          <w:position w:val="-3"/>
        </w:rPr>
        <w:t>*</w:t>
      </w:r>
      <w:r>
        <w:rPr>
          <w:rFonts w:ascii="宋体"/>
          <w:color w:val="2B2A29"/>
          <w:w w:val="105"/>
        </w:rPr>
        <w:t xml:space="preserve">] </w:t>
      </w:r>
      <w:r>
        <w:rPr>
          <w:color w:val="2B2A29"/>
          <w:w w:val="105"/>
        </w:rPr>
        <w:t xml:space="preserve">and </w:t>
      </w:r>
      <w:r>
        <w:rPr>
          <w:rFonts w:ascii="宋体"/>
          <w:color w:val="2B2A29"/>
          <w:w w:val="105"/>
        </w:rPr>
        <w:t xml:space="preserve">int[] </w:t>
      </w:r>
      <w:r>
        <w:rPr>
          <w:color w:val="2B2A29"/>
          <w:w w:val="105"/>
        </w:rPr>
        <w:t>are not the same. Where the first</w:t>
      </w:r>
      <w:r>
        <w:rPr>
          <w:color w:val="2B2A29"/>
          <w:spacing w:val="1"/>
          <w:w w:val="105"/>
        </w:rPr>
        <w:t xml:space="preserve"> </w:t>
      </w:r>
      <w:r>
        <w:rPr>
          <w:color w:val="2B2A29"/>
          <w:w w:val="105"/>
        </w:rPr>
        <w:t>option</w:t>
      </w:r>
      <w:r>
        <w:rPr>
          <w:color w:val="2B2A29"/>
          <w:spacing w:val="-3"/>
          <w:w w:val="105"/>
        </w:rPr>
        <w:t xml:space="preserve"> </w:t>
      </w:r>
      <w:r>
        <w:rPr>
          <w:color w:val="2B2A29"/>
          <w:w w:val="105"/>
        </w:rPr>
        <w:t>is</w:t>
      </w:r>
      <w:r>
        <w:rPr>
          <w:color w:val="2B2A29"/>
          <w:spacing w:val="-3"/>
          <w:w w:val="105"/>
        </w:rPr>
        <w:t xml:space="preserve"> </w:t>
      </w:r>
      <w:r>
        <w:rPr>
          <w:color w:val="2B2A29"/>
          <w:w w:val="105"/>
        </w:rPr>
        <w:t>always</w:t>
      </w:r>
      <w:r>
        <w:rPr>
          <w:color w:val="2B2A29"/>
          <w:spacing w:val="-3"/>
          <w:w w:val="105"/>
        </w:rPr>
        <w:t xml:space="preserve"> </w:t>
      </w:r>
      <w:r>
        <w:rPr>
          <w:color w:val="2B2A29"/>
          <w:w w:val="105"/>
        </w:rPr>
        <w:t>a</w:t>
      </w:r>
      <w:r>
        <w:rPr>
          <w:color w:val="2B2A29"/>
          <w:spacing w:val="-3"/>
          <w:w w:val="105"/>
        </w:rPr>
        <w:t xml:space="preserve"> </w:t>
      </w:r>
      <w:r>
        <w:rPr>
          <w:color w:val="2B2A29"/>
          <w:w w:val="105"/>
        </w:rPr>
        <w:t>fixed</w:t>
      </w:r>
      <w:r>
        <w:rPr>
          <w:color w:val="2B2A29"/>
          <w:spacing w:val="-3"/>
          <w:w w:val="105"/>
        </w:rPr>
        <w:t xml:space="preserve"> </w:t>
      </w:r>
      <w:r>
        <w:rPr>
          <w:color w:val="2B2A29"/>
          <w:w w:val="105"/>
        </w:rPr>
        <w:t>length,</w:t>
      </w:r>
      <w:r>
        <w:rPr>
          <w:color w:val="2B2A29"/>
          <w:spacing w:val="-3"/>
          <w:w w:val="105"/>
        </w:rPr>
        <w:t xml:space="preserve"> </w:t>
      </w:r>
      <w:r>
        <w:rPr>
          <w:color w:val="2B2A29"/>
          <w:w w:val="105"/>
        </w:rPr>
        <w:t>with</w:t>
      </w:r>
      <w:r>
        <w:rPr>
          <w:color w:val="2B2A29"/>
          <w:spacing w:val="-3"/>
          <w:w w:val="105"/>
        </w:rPr>
        <w:t xml:space="preserve"> </w:t>
      </w:r>
      <w:r>
        <w:rPr>
          <w:color w:val="2B2A29"/>
          <w:w w:val="105"/>
        </w:rPr>
        <w:t>the</w:t>
      </w:r>
      <w:r>
        <w:rPr>
          <w:color w:val="2B2A29"/>
          <w:spacing w:val="-3"/>
          <w:w w:val="105"/>
        </w:rPr>
        <w:t xml:space="preserve"> </w:t>
      </w:r>
      <w:r>
        <w:rPr>
          <w:color w:val="2B2A29"/>
          <w:w w:val="105"/>
        </w:rPr>
        <w:t>length</w:t>
      </w:r>
      <w:r>
        <w:rPr>
          <w:color w:val="2B2A29"/>
          <w:spacing w:val="-3"/>
          <w:w w:val="105"/>
        </w:rPr>
        <w:t xml:space="preserve"> </w:t>
      </w:r>
      <w:r>
        <w:rPr>
          <w:color w:val="2B2A29"/>
          <w:w w:val="105"/>
        </w:rPr>
        <w:t>inferred,</w:t>
      </w:r>
      <w:r>
        <w:rPr>
          <w:color w:val="2B2A29"/>
          <w:spacing w:val="-3"/>
          <w:w w:val="105"/>
        </w:rPr>
        <w:t xml:space="preserve"> </w:t>
      </w:r>
      <w:r>
        <w:rPr>
          <w:color w:val="2B2A29"/>
          <w:w w:val="105"/>
        </w:rPr>
        <w:t>and</w:t>
      </w:r>
      <w:r>
        <w:rPr>
          <w:color w:val="2B2A29"/>
          <w:spacing w:val="-3"/>
          <w:w w:val="105"/>
        </w:rPr>
        <w:t xml:space="preserve"> </w:t>
      </w:r>
      <w:r>
        <w:rPr>
          <w:color w:val="2B2A29"/>
          <w:w w:val="105"/>
        </w:rPr>
        <w:t>the</w:t>
      </w:r>
      <w:r>
        <w:rPr>
          <w:color w:val="2B2A29"/>
          <w:spacing w:val="-2"/>
          <w:w w:val="105"/>
        </w:rPr>
        <w:t xml:space="preserve"> </w:t>
      </w:r>
      <w:r>
        <w:rPr>
          <w:color w:val="2B2A29"/>
          <w:w w:val="105"/>
        </w:rPr>
        <w:t>latter</w:t>
      </w:r>
      <w:r>
        <w:rPr>
          <w:color w:val="2B2A29"/>
          <w:spacing w:val="-3"/>
          <w:w w:val="105"/>
        </w:rPr>
        <w:t xml:space="preserve"> </w:t>
      </w:r>
      <w:r>
        <w:rPr>
          <w:color w:val="2B2A29"/>
          <w:w w:val="105"/>
        </w:rPr>
        <w:t>option</w:t>
      </w:r>
      <w:r>
        <w:rPr>
          <w:color w:val="2B2A29"/>
          <w:spacing w:val="-3"/>
          <w:w w:val="105"/>
        </w:rPr>
        <w:t xml:space="preserve"> </w:t>
      </w:r>
      <w:r>
        <w:rPr>
          <w:color w:val="2B2A29"/>
          <w:w w:val="105"/>
        </w:rPr>
        <w:t>is</w:t>
      </w:r>
      <w:r>
        <w:rPr>
          <w:color w:val="2B2A29"/>
          <w:spacing w:val="-3"/>
          <w:w w:val="105"/>
        </w:rPr>
        <w:t xml:space="preserve"> </w:t>
      </w:r>
      <w:r>
        <w:rPr>
          <w:color w:val="2B2A29"/>
          <w:w w:val="105"/>
        </w:rPr>
        <w:t>always</w:t>
      </w:r>
      <w:r>
        <w:rPr>
          <w:color w:val="2B2A29"/>
          <w:spacing w:val="-3"/>
          <w:w w:val="105"/>
        </w:rPr>
        <w:t xml:space="preserve"> </w:t>
      </w:r>
      <w:r>
        <w:rPr>
          <w:color w:val="2B2A29"/>
          <w:w w:val="105"/>
        </w:rPr>
        <w:t>a</w:t>
      </w:r>
      <w:r>
        <w:rPr>
          <w:color w:val="2B2A29"/>
          <w:spacing w:val="-55"/>
          <w:w w:val="105"/>
        </w:rPr>
        <w:t xml:space="preserve"> </w:t>
      </w:r>
      <w:r>
        <w:rPr>
          <w:color w:val="2B2A29"/>
          <w:w w:val="110"/>
        </w:rPr>
        <w:t>dynamic-length</w:t>
      </w:r>
      <w:r>
        <w:rPr>
          <w:color w:val="2B2A29"/>
          <w:spacing w:val="-17"/>
          <w:w w:val="110"/>
        </w:rPr>
        <w:t xml:space="preserve"> </w:t>
      </w:r>
      <w:r>
        <w:rPr>
          <w:color w:val="2B2A29"/>
          <w:w w:val="110"/>
        </w:rPr>
        <w:t>array</w:t>
      </w:r>
      <w:r>
        <w:rPr>
          <w:color w:val="2B2A29"/>
          <w:spacing w:val="-16"/>
          <w:w w:val="110"/>
        </w:rPr>
        <w:t xml:space="preserve"> </w:t>
      </w:r>
      <w:r>
        <w:rPr>
          <w:color w:val="2B2A29"/>
          <w:w w:val="110"/>
        </w:rPr>
        <w:t>declaration.</w:t>
      </w:r>
    </w:p>
    <w:p>
      <w:pPr>
        <w:pStyle w:val="11"/>
        <w:spacing w:before="122" w:line="320" w:lineRule="exact"/>
        <w:ind w:left="159" w:right="666" w:firstLine="359"/>
      </w:pPr>
      <w:r>
        <w:rPr>
          <w:color w:val="2B2A29"/>
          <w:w w:val="105"/>
        </w:rPr>
        <w:t>需要注意的是，</w:t>
      </w:r>
      <w:r>
        <w:rPr>
          <w:rFonts w:ascii="宋体"/>
          <w:color w:val="2B2A29"/>
          <w:w w:val="105"/>
        </w:rPr>
        <w:t>int[</w:t>
      </w:r>
      <w:r>
        <w:rPr>
          <w:rFonts w:ascii="宋体"/>
          <w:color w:val="2B2A29"/>
          <w:w w:val="105"/>
          <w:position w:val="-3"/>
        </w:rPr>
        <w:t>*</w:t>
      </w:r>
      <w:r>
        <w:rPr>
          <w:rFonts w:ascii="宋体"/>
          <w:color w:val="2B2A29"/>
          <w:w w:val="105"/>
        </w:rPr>
        <w:t>]</w:t>
      </w:r>
      <w:r>
        <w:rPr>
          <w:color w:val="2B2A29"/>
          <w:w w:val="105"/>
        </w:rPr>
        <w:t>和</w:t>
      </w:r>
      <w:r>
        <w:rPr>
          <w:rFonts w:ascii="宋体"/>
          <w:color w:val="2B2A29"/>
          <w:w w:val="105"/>
        </w:rPr>
        <w:t>int[]</w:t>
      </w:r>
      <w:r>
        <w:rPr>
          <w:color w:val="2B2A29"/>
          <w:w w:val="105"/>
        </w:rPr>
        <w:t>不同。其中，第一个选项始终是固定长度，</w:t>
      </w:r>
      <w:r>
        <w:rPr>
          <w:color w:val="2B2A29"/>
          <w:spacing w:val="-3"/>
          <w:w w:val="105"/>
        </w:rPr>
        <w:t>并</w:t>
      </w:r>
      <w:r>
        <w:rPr>
          <w:color w:val="2B2A29"/>
          <w:w w:val="105"/>
        </w:rPr>
        <w:t>推断出长度，而后一个选项始终为</w:t>
      </w:r>
      <w:r>
        <w:rPr>
          <w:color w:val="2B2A29"/>
          <w:w w:val="110"/>
        </w:rPr>
        <w:t>动态长度数组声明。</w:t>
      </w:r>
    </w:p>
    <w:p>
      <w:pPr>
        <w:spacing w:after="0" w:line="320" w:lineRule="exact"/>
        <w:sectPr>
          <w:pgSz w:w="10080" w:h="14400"/>
          <w:pgMar w:top="1260" w:right="560" w:bottom="1260" w:left="560" w:header="1037" w:footer="1070" w:gutter="0"/>
          <w:cols w:space="720" w:num="1"/>
        </w:sectPr>
      </w:pPr>
    </w:p>
    <w:p>
      <w:pPr>
        <w:pStyle w:val="11"/>
        <w:spacing w:before="1"/>
        <w:rPr>
          <w:sz w:val="9"/>
        </w:rPr>
      </w:pPr>
    </w:p>
    <w:p>
      <w:r>
        <w:rPr>
          <w:color w:val="2B2A29"/>
          <w:w w:val="80"/>
        </w:rPr>
        <w:t>Iterating</w:t>
      </w:r>
      <w:r>
        <w:rPr>
          <w:color w:val="2B2A29"/>
          <w:spacing w:val="81"/>
        </w:rPr>
        <w:t xml:space="preserve"> </w:t>
      </w:r>
      <w:r>
        <w:rPr>
          <w:color w:val="2B2A29"/>
          <w:w w:val="80"/>
        </w:rPr>
        <w:t>Arrays</w:t>
      </w:r>
    </w:p>
    <w:p>
      <w:pPr>
        <w:pStyle w:val="5"/>
        <w:spacing w:before="109"/>
      </w:pPr>
      <w:bookmarkStart w:id="65" w:name="_bookmark61"/>
      <w:bookmarkEnd w:id="65"/>
      <w:r>
        <w:rPr>
          <w:color w:val="2B2A29"/>
          <w:w w:val="80"/>
        </w:rPr>
        <w:t>迭代阵列</w:t>
      </w:r>
    </w:p>
    <w:p>
      <w:r>
        <w:rPr>
          <w:color w:val="2B2A29"/>
          <w:w w:val="105"/>
        </w:rPr>
        <w:t>Array</w:t>
      </w:r>
      <w:r>
        <w:rPr>
          <w:color w:val="2B2A29"/>
          <w:spacing w:val="-6"/>
          <w:w w:val="105"/>
        </w:rPr>
        <w:t xml:space="preserve"> </w:t>
      </w:r>
      <w:r>
        <w:rPr>
          <w:color w:val="2B2A29"/>
          <w:w w:val="105"/>
        </w:rPr>
        <w:t>items</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iterated</w:t>
      </w:r>
      <w:r>
        <w:rPr>
          <w:color w:val="2B2A29"/>
          <w:spacing w:val="-6"/>
          <w:w w:val="105"/>
        </w:rPr>
        <w:t xml:space="preserve"> </w:t>
      </w:r>
      <w:r>
        <w:rPr>
          <w:color w:val="2B2A29"/>
          <w:w w:val="105"/>
        </w:rPr>
        <w:t>by</w:t>
      </w:r>
      <w:r>
        <w:rPr>
          <w:color w:val="2B2A29"/>
          <w:spacing w:val="-6"/>
          <w:w w:val="105"/>
        </w:rPr>
        <w:t xml:space="preserve"> </w:t>
      </w:r>
      <w:r>
        <w:rPr>
          <w:color w:val="2B2A29"/>
          <w:w w:val="105"/>
        </w:rPr>
        <w:t>using</w:t>
      </w:r>
      <w:r>
        <w:rPr>
          <w:color w:val="2B2A29"/>
          <w:spacing w:val="-6"/>
          <w:w w:val="105"/>
        </w:rPr>
        <w:t xml:space="preserve"> </w:t>
      </w:r>
      <w:r>
        <w:rPr>
          <w:color w:val="2B2A29"/>
          <w:w w:val="105"/>
        </w:rPr>
        <w:t>a</w:t>
      </w:r>
      <w:r>
        <w:rPr>
          <w:color w:val="2B2A29"/>
          <w:spacing w:val="-6"/>
          <w:w w:val="105"/>
        </w:rPr>
        <w:t xml:space="preserve"> </w:t>
      </w:r>
      <w:r>
        <w:rPr>
          <w:rFonts w:ascii="宋体"/>
          <w:color w:val="2B2A29"/>
          <w:w w:val="105"/>
        </w:rPr>
        <w:t>while</w:t>
      </w:r>
      <w:r>
        <w:rPr>
          <w:rFonts w:ascii="宋体"/>
          <w:color w:val="2B2A29"/>
          <w:spacing w:val="-63"/>
          <w:w w:val="105"/>
        </w:rPr>
        <w:t xml:space="preserve"> </w:t>
      </w:r>
      <w:r>
        <w:rPr>
          <w:color w:val="2B2A29"/>
          <w:w w:val="105"/>
        </w:rPr>
        <w:t>loop,</w:t>
      </w:r>
      <w:r>
        <w:rPr>
          <w:color w:val="2B2A29"/>
          <w:spacing w:val="-6"/>
          <w:w w:val="105"/>
        </w:rPr>
        <w:t xml:space="preserve"> </w:t>
      </w:r>
      <w:r>
        <w:rPr>
          <w:color w:val="2B2A29"/>
          <w:w w:val="105"/>
        </w:rPr>
        <w:t>which</w:t>
      </w:r>
      <w:r>
        <w:rPr>
          <w:color w:val="2B2A29"/>
          <w:spacing w:val="-6"/>
          <w:w w:val="105"/>
        </w:rPr>
        <w:t xml:space="preserve"> </w:t>
      </w:r>
      <w:r>
        <w:rPr>
          <w:color w:val="2B2A29"/>
          <w:w w:val="105"/>
        </w:rPr>
        <w:t>will</w:t>
      </w:r>
      <w:r>
        <w:rPr>
          <w:color w:val="2B2A29"/>
          <w:spacing w:val="-6"/>
          <w:w w:val="105"/>
        </w:rPr>
        <w:t xml:space="preserve"> </w:t>
      </w:r>
      <w:r>
        <w:rPr>
          <w:color w:val="2B2A29"/>
          <w:w w:val="105"/>
        </w:rPr>
        <w:t>use</w:t>
      </w:r>
      <w:r>
        <w:rPr>
          <w:color w:val="2B2A29"/>
          <w:spacing w:val="-6"/>
          <w:w w:val="105"/>
        </w:rPr>
        <w:t xml:space="preserve"> </w:t>
      </w:r>
      <w:r>
        <w:rPr>
          <w:color w:val="2B2A29"/>
          <w:w w:val="105"/>
        </w:rPr>
        <w:t>our</w:t>
      </w:r>
      <w:r>
        <w:rPr>
          <w:color w:val="2B2A29"/>
          <w:spacing w:val="-6"/>
          <w:w w:val="105"/>
        </w:rPr>
        <w:t xml:space="preserve"> </w:t>
      </w:r>
      <w:r>
        <w:rPr>
          <w:color w:val="2B2A29"/>
          <w:w w:val="105"/>
        </w:rPr>
        <w:t>own</w:t>
      </w:r>
      <w:r>
        <w:rPr>
          <w:color w:val="2B2A29"/>
          <w:spacing w:val="-6"/>
          <w:w w:val="105"/>
        </w:rPr>
        <w:t xml:space="preserve"> </w:t>
      </w:r>
      <w:r>
        <w:rPr>
          <w:color w:val="2B2A29"/>
          <w:w w:val="105"/>
        </w:rPr>
        <w:t>loop</w:t>
      </w:r>
      <w:r>
        <w:rPr>
          <w:color w:val="2B2A29"/>
          <w:spacing w:val="-5"/>
          <w:w w:val="105"/>
        </w:rPr>
        <w:t xml:space="preserve"> </w:t>
      </w:r>
      <w:r>
        <w:rPr>
          <w:color w:val="2B2A29"/>
          <w:w w:val="105"/>
        </w:rPr>
        <w:t>counter</w:t>
      </w:r>
      <w:r>
        <w:rPr>
          <w:color w:val="2B2A29"/>
          <w:spacing w:val="-6"/>
          <w:w w:val="105"/>
        </w:rPr>
        <w:t xml:space="preserve"> </w:t>
      </w:r>
      <w:r>
        <w:rPr>
          <w:color w:val="2B2A29"/>
          <w:w w:val="105"/>
        </w:rPr>
        <w:t>to</w:t>
      </w:r>
      <w:r>
        <w:rPr>
          <w:color w:val="2B2A29"/>
          <w:spacing w:val="-55"/>
          <w:w w:val="105"/>
        </w:rPr>
        <w:t xml:space="preserve"> </w:t>
      </w:r>
      <w:r>
        <w:rPr>
          <w:color w:val="2B2A29"/>
          <w:w w:val="105"/>
        </w:rPr>
        <w:t>access</w:t>
      </w:r>
      <w:r>
        <w:rPr>
          <w:color w:val="2B2A29"/>
          <w:spacing w:val="-11"/>
          <w:w w:val="105"/>
        </w:rPr>
        <w:t xml:space="preserve"> </w:t>
      </w:r>
      <w:r>
        <w:rPr>
          <w:color w:val="2B2A29"/>
          <w:w w:val="105"/>
        </w:rPr>
        <w:t>each</w:t>
      </w:r>
      <w:r>
        <w:rPr>
          <w:color w:val="2B2A29"/>
          <w:spacing w:val="-10"/>
          <w:w w:val="105"/>
        </w:rPr>
        <w:t xml:space="preserve"> </w:t>
      </w:r>
      <w:r>
        <w:rPr>
          <w:color w:val="2B2A29"/>
          <w:w w:val="105"/>
        </w:rPr>
        <w:t>element</w:t>
      </w:r>
      <w:r>
        <w:rPr>
          <w:color w:val="2B2A29"/>
          <w:spacing w:val="-10"/>
          <w:w w:val="105"/>
        </w:rPr>
        <w:t xml:space="preserve"> </w:t>
      </w:r>
      <w:r>
        <w:rPr>
          <w:color w:val="2B2A29"/>
          <w:w w:val="105"/>
        </w:rPr>
        <w:t>in</w:t>
      </w:r>
      <w:r>
        <w:rPr>
          <w:color w:val="2B2A29"/>
          <w:spacing w:val="-10"/>
          <w:w w:val="105"/>
        </w:rPr>
        <w:t xml:space="preserve"> </w:t>
      </w:r>
      <w:r>
        <w:rPr>
          <w:color w:val="2B2A29"/>
          <w:w w:val="105"/>
        </w:rPr>
        <w:t>the</w:t>
      </w:r>
      <w:r>
        <w:rPr>
          <w:color w:val="2B2A29"/>
          <w:spacing w:val="-10"/>
          <w:w w:val="105"/>
        </w:rPr>
        <w:t xml:space="preserve"> </w:t>
      </w:r>
      <w:r>
        <w:rPr>
          <w:color w:val="2B2A29"/>
          <w:w w:val="105"/>
        </w:rPr>
        <w:t>array.</w:t>
      </w:r>
      <w:r>
        <w:rPr>
          <w:color w:val="2B2A29"/>
          <w:spacing w:val="-10"/>
          <w:w w:val="105"/>
        </w:rPr>
        <w:t xml:space="preserve"> </w:t>
      </w:r>
      <w:r>
        <w:rPr>
          <w:color w:val="2B2A29"/>
          <w:w w:val="105"/>
        </w:rPr>
        <w:t>This</w:t>
      </w:r>
      <w:r>
        <w:rPr>
          <w:color w:val="2B2A29"/>
          <w:spacing w:val="-10"/>
          <w:w w:val="105"/>
        </w:rPr>
        <w:t xml:space="preserve"> </w:t>
      </w:r>
      <w:r>
        <w:rPr>
          <w:color w:val="2B2A29"/>
          <w:w w:val="105"/>
        </w:rPr>
        <w:t>approach</w:t>
      </w:r>
      <w:r>
        <w:rPr>
          <w:color w:val="2B2A29"/>
          <w:spacing w:val="-10"/>
          <w:w w:val="105"/>
        </w:rPr>
        <w:t xml:space="preserve"> </w:t>
      </w:r>
      <w:r>
        <w:rPr>
          <w:color w:val="2B2A29"/>
          <w:w w:val="105"/>
        </w:rPr>
        <w:t>is</w:t>
      </w:r>
      <w:r>
        <w:rPr>
          <w:color w:val="2B2A29"/>
          <w:spacing w:val="-10"/>
          <w:w w:val="105"/>
        </w:rPr>
        <w:t xml:space="preserve"> </w:t>
      </w:r>
      <w:r>
        <w:rPr>
          <w:color w:val="2B2A29"/>
          <w:w w:val="105"/>
        </w:rPr>
        <w:t>shown</w:t>
      </w:r>
      <w:r>
        <w:rPr>
          <w:color w:val="2B2A29"/>
          <w:spacing w:val="-10"/>
          <w:w w:val="105"/>
        </w:rPr>
        <w:t xml:space="preserve"> </w:t>
      </w:r>
      <w:r>
        <w:rPr>
          <w:color w:val="2B2A29"/>
          <w:w w:val="105"/>
        </w:rPr>
        <w:t>here:</w:t>
      </w:r>
    </w:p>
    <w:p>
      <w:pPr>
        <w:pStyle w:val="11"/>
        <w:spacing w:before="184" w:line="285" w:lineRule="auto"/>
        <w:ind w:left="520"/>
      </w:pPr>
      <w:r>
        <w:rPr>
          <w:color w:val="2B2A29"/>
          <w:w w:val="105"/>
        </w:rPr>
        <w:t>数组项可以通过使用</w:t>
      </w:r>
      <w:r>
        <w:rPr>
          <w:rFonts w:ascii="宋体"/>
          <w:color w:val="2B2A29"/>
          <w:w w:val="105"/>
        </w:rPr>
        <w:t>while</w:t>
      </w:r>
      <w:r>
        <w:rPr>
          <w:color w:val="2B2A29"/>
          <w:w w:val="105"/>
        </w:rPr>
        <w:t>循环来迭代，</w:t>
      </w:r>
      <w:r>
        <w:rPr>
          <w:color w:val="2B2A29"/>
          <w:spacing w:val="-6"/>
          <w:w w:val="105"/>
        </w:rPr>
        <w:t>while循环</w:t>
      </w:r>
      <w:r>
        <w:rPr>
          <w:color w:val="2B2A29"/>
          <w:w w:val="105"/>
        </w:rPr>
        <w:t>将使用我们自己的循环计</w:t>
      </w:r>
      <w:r>
        <w:rPr>
          <w:color w:val="2B2A29"/>
          <w:spacing w:val="-6"/>
          <w:w w:val="105"/>
        </w:rPr>
        <w:t>数</w:t>
      </w:r>
      <w:r>
        <w:rPr>
          <w:color w:val="2B2A29"/>
          <w:w w:val="105"/>
        </w:rPr>
        <w:t>器来访问数组中</w:t>
      </w:r>
      <w:r>
        <w:rPr>
          <w:color w:val="2B2A29"/>
          <w:spacing w:val="-10"/>
          <w:w w:val="105"/>
        </w:rPr>
        <w:t>的</w:t>
      </w:r>
      <w:r>
        <w:rPr>
          <w:color w:val="2B2A29"/>
          <w:w w:val="105"/>
        </w:rPr>
        <w:t>每个元素。此方法如下所示：</w:t>
      </w:r>
    </w:p>
    <w:p>
      <w:r>
        <w:rPr>
          <w:rFonts w:ascii="宋体"/>
          <w:color w:val="2B2A29"/>
        </w:rPr>
        <w:t>int i = 0;</w:t>
      </w:r>
    </w:p>
    <w:p>
      <w:pPr>
        <w:pStyle w:val="11"/>
        <w:spacing w:before="163"/>
        <w:ind w:left="520"/>
        <w:rPr>
          <w:rFonts w:ascii="宋体"/>
        </w:rPr>
      </w:pPr>
      <w:r>
        <w:rPr>
          <w:rFonts w:ascii="宋体"/>
          <w:color w:val="2B2A29"/>
        </w:rPr>
        <w:t>int i=0；</w:t>
      </w:r>
    </w:p>
    <w:p>
      <w:r>
        <w:rPr>
          <w:rFonts w:ascii="宋体"/>
          <w:color w:val="2B2A29"/>
        </w:rPr>
        <w:t>while i &lt; mathsScores.length() {</w:t>
      </w:r>
      <w:r>
        <w:rPr>
          <w:rFonts w:ascii="宋体"/>
          <w:color w:val="2B2A29"/>
          <w:spacing w:val="1"/>
        </w:rPr>
        <w:t xml:space="preserve"> </w:t>
      </w:r>
      <w:r>
        <w:rPr>
          <w:rFonts w:ascii="宋体"/>
          <w:color w:val="2B2A29"/>
        </w:rPr>
        <w:t>io:println("Score:</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mathsScores[i]);</w:t>
      </w:r>
      <w:r>
        <w:rPr>
          <w:rFonts w:ascii="宋体"/>
          <w:color w:val="2B2A29"/>
          <w:spacing w:val="-107"/>
        </w:rPr>
        <w:t xml:space="preserve"> </w:t>
      </w:r>
      <w:r>
        <w:rPr>
          <w:rFonts w:ascii="宋体"/>
          <w:color w:val="2B2A29"/>
        </w:rPr>
        <w:t>i += 1;</w:t>
      </w:r>
    </w:p>
    <w:p>
      <w:pPr>
        <w:pStyle w:val="11"/>
        <w:spacing w:before="39" w:line="273" w:lineRule="auto"/>
        <w:ind w:left="960" w:right="3818" w:hanging="440"/>
        <w:rPr>
          <w:rFonts w:ascii="宋体"/>
        </w:rPr>
      </w:pPr>
      <w:r>
        <w:rPr>
          <w:rFonts w:ascii="宋体"/>
          <w:color w:val="2B2A29"/>
        </w:rPr>
        <w:t>而i&lt;mathscores.length（）{io:println（“分数：”，mathscores[i]）；i+=1；</w:t>
      </w:r>
    </w:p>
    <w:p>
      <w:r>
        <w:rPr>
          <w:rFonts w:ascii="宋体"/>
          <w:color w:val="2B2A29"/>
          <w:sz w:val="22"/>
        </w:rPr>
        <w:t>}</w:t>
      </w:r>
    </w:p>
    <w:p>
      <w:pPr>
        <w:spacing w:before="0" w:line="278" w:lineRule="exact"/>
        <w:ind w:left="520" w:right="0" w:firstLine="0"/>
        <w:jc w:val="left"/>
        <w:rPr>
          <w:rFonts w:ascii="宋体"/>
          <w:sz w:val="22"/>
        </w:rPr>
      </w:pPr>
      <w:r>
        <w:rPr>
          <w:rFonts w:ascii="宋体"/>
          <w:color w:val="2B2A29"/>
          <w:sz w:val="22"/>
        </w:rPr>
        <w:t>}</w:t>
      </w:r>
    </w:p>
    <w:p>
      <w:r>
        <w:rPr>
          <w:color w:val="2B2A29"/>
          <w:w w:val="105"/>
        </w:rPr>
        <w:t>We</w:t>
      </w:r>
      <w:r>
        <w:rPr>
          <w:color w:val="2B2A29"/>
          <w:spacing w:val="-6"/>
          <w:w w:val="105"/>
        </w:rPr>
        <w:t xml:space="preserve"> </w:t>
      </w:r>
      <w:r>
        <w:rPr>
          <w:color w:val="2B2A29"/>
          <w:w w:val="105"/>
        </w:rPr>
        <w:t>can</w:t>
      </w:r>
      <w:r>
        <w:rPr>
          <w:color w:val="2B2A29"/>
          <w:spacing w:val="-6"/>
          <w:w w:val="105"/>
        </w:rPr>
        <w:t xml:space="preserve"> </w:t>
      </w:r>
      <w:r>
        <w:rPr>
          <w:color w:val="2B2A29"/>
          <w:w w:val="105"/>
        </w:rPr>
        <w:t>also</w:t>
      </w:r>
      <w:r>
        <w:rPr>
          <w:color w:val="2B2A29"/>
          <w:spacing w:val="-6"/>
          <w:w w:val="105"/>
        </w:rPr>
        <w:t xml:space="preserve"> </w:t>
      </w:r>
      <w:r>
        <w:rPr>
          <w:color w:val="2B2A29"/>
          <w:w w:val="105"/>
        </w:rPr>
        <w:t>achieve</w:t>
      </w:r>
      <w:r>
        <w:rPr>
          <w:color w:val="2B2A29"/>
          <w:spacing w:val="-6"/>
          <w:w w:val="105"/>
        </w:rPr>
        <w:t xml:space="preserve"> </w:t>
      </w:r>
      <w:r>
        <w:rPr>
          <w:color w:val="2B2A29"/>
          <w:w w:val="105"/>
        </w:rPr>
        <w:t>the</w:t>
      </w:r>
      <w:r>
        <w:rPr>
          <w:color w:val="2B2A29"/>
          <w:spacing w:val="-6"/>
          <w:w w:val="105"/>
        </w:rPr>
        <w:t xml:space="preserve"> </w:t>
      </w:r>
      <w:r>
        <w:rPr>
          <w:color w:val="2B2A29"/>
          <w:w w:val="105"/>
        </w:rPr>
        <w:t>same</w:t>
      </w:r>
      <w:r>
        <w:rPr>
          <w:color w:val="2B2A29"/>
          <w:spacing w:val="-6"/>
          <w:w w:val="105"/>
        </w:rPr>
        <w:t xml:space="preserve"> </w:t>
      </w:r>
      <w:r>
        <w:rPr>
          <w:color w:val="2B2A29"/>
          <w:w w:val="105"/>
        </w:rPr>
        <w:t>functionality</w:t>
      </w:r>
      <w:r>
        <w:rPr>
          <w:color w:val="2B2A29"/>
          <w:spacing w:val="-6"/>
          <w:w w:val="105"/>
        </w:rPr>
        <w:t xml:space="preserve"> </w:t>
      </w:r>
      <w:r>
        <w:rPr>
          <w:color w:val="2B2A29"/>
          <w:w w:val="105"/>
        </w:rPr>
        <w:t>by</w:t>
      </w:r>
      <w:r>
        <w:rPr>
          <w:color w:val="2B2A29"/>
          <w:spacing w:val="-6"/>
          <w:w w:val="105"/>
        </w:rPr>
        <w:t xml:space="preserve"> </w:t>
      </w:r>
      <w:r>
        <w:rPr>
          <w:color w:val="2B2A29"/>
          <w:w w:val="105"/>
        </w:rPr>
        <w:t>using</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foreach</w:t>
      </w:r>
      <w:r>
        <w:rPr>
          <w:rFonts w:ascii="宋体"/>
          <w:color w:val="2B2A29"/>
          <w:spacing w:val="-63"/>
          <w:w w:val="105"/>
        </w:rPr>
        <w:t xml:space="preserve"> </w:t>
      </w:r>
      <w:r>
        <w:rPr>
          <w:color w:val="2B2A29"/>
          <w:w w:val="105"/>
        </w:rPr>
        <w:t>loop,</w:t>
      </w:r>
      <w:r>
        <w:rPr>
          <w:color w:val="2B2A29"/>
          <w:spacing w:val="-6"/>
          <w:w w:val="105"/>
        </w:rPr>
        <w:t xml:space="preserve"> </w:t>
      </w:r>
      <w:r>
        <w:rPr>
          <w:color w:val="2B2A29"/>
          <w:w w:val="105"/>
        </w:rPr>
        <w:t>which</w:t>
      </w:r>
      <w:r>
        <w:rPr>
          <w:color w:val="2B2A29"/>
          <w:spacing w:val="-6"/>
          <w:w w:val="105"/>
        </w:rPr>
        <w:t xml:space="preserve"> </w:t>
      </w:r>
      <w:r>
        <w:rPr>
          <w:color w:val="2B2A29"/>
          <w:w w:val="105"/>
        </w:rPr>
        <w:t>has</w:t>
      </w:r>
      <w:r>
        <w:rPr>
          <w:color w:val="2B2A29"/>
          <w:spacing w:val="-6"/>
          <w:w w:val="105"/>
        </w:rPr>
        <w:t xml:space="preserve"> </w:t>
      </w:r>
      <w:r>
        <w:rPr>
          <w:color w:val="2B2A29"/>
          <w:w w:val="105"/>
        </w:rPr>
        <w:t>the previously</w:t>
      </w:r>
      <w:r>
        <w:rPr>
          <w:color w:val="2B2A29"/>
          <w:spacing w:val="5"/>
          <w:w w:val="105"/>
        </w:rPr>
        <w:t xml:space="preserve"> </w:t>
      </w:r>
      <w:r>
        <w:rPr>
          <w:color w:val="2B2A29"/>
          <w:w w:val="105"/>
        </w:rPr>
        <w:t>used</w:t>
      </w:r>
      <w:r>
        <w:rPr>
          <w:color w:val="2B2A29"/>
          <w:spacing w:val="5"/>
          <w:w w:val="105"/>
        </w:rPr>
        <w:t xml:space="preserve"> </w:t>
      </w:r>
      <w:r>
        <w:rPr>
          <w:color w:val="2B2A29"/>
          <w:w w:val="105"/>
        </w:rPr>
        <w:t>pattern</w:t>
      </w:r>
      <w:r>
        <w:rPr>
          <w:color w:val="2B2A29"/>
          <w:spacing w:val="6"/>
          <w:w w:val="105"/>
        </w:rPr>
        <w:t xml:space="preserve"> </w:t>
      </w:r>
      <w:r>
        <w:rPr>
          <w:color w:val="2B2A29"/>
          <w:w w:val="105"/>
        </w:rPr>
        <w:t>implemented</w:t>
      </w:r>
      <w:r>
        <w:rPr>
          <w:color w:val="2B2A29"/>
          <w:spacing w:val="5"/>
          <w:w w:val="105"/>
        </w:rPr>
        <w:t xml:space="preserve"> </w:t>
      </w:r>
      <w:r>
        <w:rPr>
          <w:color w:val="2B2A29"/>
          <w:w w:val="105"/>
        </w:rPr>
        <w:t>in</w:t>
      </w:r>
      <w:r>
        <w:rPr>
          <w:color w:val="2B2A29"/>
          <w:spacing w:val="5"/>
          <w:w w:val="105"/>
        </w:rPr>
        <w:t xml:space="preserve"> </w:t>
      </w:r>
      <w:r>
        <w:rPr>
          <w:color w:val="2B2A29"/>
          <w:w w:val="105"/>
        </w:rPr>
        <w:t>its</w:t>
      </w:r>
      <w:r>
        <w:rPr>
          <w:color w:val="2B2A29"/>
          <w:spacing w:val="6"/>
          <w:w w:val="105"/>
        </w:rPr>
        <w:t xml:space="preserve"> </w:t>
      </w:r>
      <w:r>
        <w:rPr>
          <w:color w:val="2B2A29"/>
          <w:w w:val="105"/>
        </w:rPr>
        <w:t>core</w:t>
      </w:r>
      <w:r>
        <w:rPr>
          <w:color w:val="2B2A29"/>
          <w:spacing w:val="5"/>
          <w:w w:val="105"/>
        </w:rPr>
        <w:t xml:space="preserve"> </w:t>
      </w:r>
      <w:r>
        <w:rPr>
          <w:color w:val="2B2A29"/>
          <w:w w:val="105"/>
        </w:rPr>
        <w:t>functionality.</w:t>
      </w:r>
    </w:p>
    <w:p>
      <w:pPr>
        <w:pStyle w:val="11"/>
        <w:spacing w:before="198"/>
        <w:ind w:left="879"/>
      </w:pPr>
      <w:r>
        <w:rPr>
          <w:color w:val="2B2A29"/>
          <w:w w:val="105"/>
        </w:rPr>
        <w:t>我们还可以通过使用</w:t>
      </w:r>
      <w:r>
        <w:rPr>
          <w:rFonts w:ascii="宋体"/>
          <w:color w:val="2B2A29"/>
          <w:w w:val="105"/>
        </w:rPr>
        <w:t>foreach</w:t>
      </w:r>
      <w:r>
        <w:rPr>
          <w:color w:val="2B2A29"/>
          <w:w w:val="105"/>
        </w:rPr>
        <w:t>循环实现相同的功能，该</w:t>
      </w:r>
      <w:r>
        <w:rPr>
          <w:color w:val="2B2A29"/>
          <w:spacing w:val="-6"/>
          <w:w w:val="105"/>
        </w:rPr>
        <w:t>循环</w:t>
      </w:r>
      <w:r>
        <w:rPr>
          <w:color w:val="2B2A29"/>
          <w:w w:val="105"/>
        </w:rPr>
        <w:t>在其核心功能中实现</w:t>
      </w:r>
      <w:r>
        <w:rPr>
          <w:color w:val="2B2A29"/>
          <w:spacing w:val="-6"/>
          <w:w w:val="105"/>
        </w:rPr>
        <w:t>了</w:t>
      </w:r>
      <w:r>
        <w:rPr>
          <w:color w:val="2B2A29"/>
          <w:w w:val="105"/>
        </w:rPr>
        <w:t>先前使用</w:t>
      </w:r>
      <w:r>
        <w:rPr>
          <w:color w:val="2B2A29"/>
          <w:spacing w:val="5"/>
          <w:w w:val="105"/>
        </w:rPr>
        <w:t>的</w:t>
      </w:r>
      <w:r>
        <w:rPr>
          <w:color w:val="2B2A29"/>
          <w:w w:val="105"/>
        </w:rPr>
        <w:t>模式。</w:t>
      </w:r>
    </w:p>
    <w:p>
      <w:r>
        <w:rPr>
          <w:rFonts w:ascii="宋体"/>
          <w:color w:val="2B2A29"/>
        </w:rPr>
        <w:t>foreach</w:t>
      </w:r>
      <w:r>
        <w:rPr>
          <w:rFonts w:ascii="宋体"/>
          <w:color w:val="2B2A29"/>
          <w:spacing w:val="-4"/>
        </w:rPr>
        <w:t xml:space="preserve"> </w:t>
      </w:r>
      <w:r>
        <w:rPr>
          <w:rFonts w:ascii="宋体"/>
          <w:color w:val="2B2A29"/>
        </w:rPr>
        <w:t>var</w:t>
      </w:r>
      <w:r>
        <w:rPr>
          <w:rFonts w:ascii="宋体"/>
          <w:color w:val="2B2A29"/>
          <w:spacing w:val="-4"/>
        </w:rPr>
        <w:t xml:space="preserve"> </w:t>
      </w:r>
      <w:r>
        <w:rPr>
          <w:rFonts w:ascii="宋体"/>
          <w:color w:val="2B2A29"/>
        </w:rPr>
        <w:t>score</w:t>
      </w:r>
      <w:r>
        <w:rPr>
          <w:rFonts w:ascii="宋体"/>
          <w:color w:val="2B2A29"/>
          <w:spacing w:val="-3"/>
        </w:rPr>
        <w:t xml:space="preserve"> </w:t>
      </w:r>
      <w:r>
        <w:rPr>
          <w:rFonts w:ascii="宋体"/>
          <w:color w:val="2B2A29"/>
        </w:rPr>
        <w:t>in</w:t>
      </w:r>
      <w:r>
        <w:rPr>
          <w:rFonts w:ascii="宋体"/>
          <w:color w:val="2B2A29"/>
          <w:spacing w:val="-4"/>
        </w:rPr>
        <w:t xml:space="preserve"> </w:t>
      </w:r>
      <w:r>
        <w:rPr>
          <w:rFonts w:ascii="宋体"/>
          <w:color w:val="2B2A29"/>
        </w:rPr>
        <w:t>mathsScores</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io:println("Score: ", score);</w:t>
      </w:r>
    </w:p>
    <w:p>
      <w:pPr>
        <w:pStyle w:val="11"/>
        <w:spacing w:before="212" w:line="273" w:lineRule="auto"/>
        <w:ind w:left="960" w:right="4217" w:hanging="440"/>
        <w:rPr>
          <w:rFonts w:ascii="宋体"/>
        </w:rPr>
      </w:pPr>
      <w:r>
        <w:rPr>
          <w:rFonts w:ascii="宋体"/>
          <w:color w:val="2B2A29"/>
        </w:rPr>
        <w:t>mathscores中</w:t>
      </w:r>
      <w:r>
        <w:rPr>
          <w:rFonts w:ascii="宋体"/>
          <w:color w:val="2B2A29"/>
          <w:spacing w:val="-4"/>
        </w:rPr>
        <w:t>的</w:t>
      </w:r>
      <w:r>
        <w:rPr>
          <w:rFonts w:ascii="宋体"/>
          <w:color w:val="2B2A29"/>
        </w:rPr>
        <w:t>foreach</w:t>
      </w:r>
      <w:r>
        <w:t xml:space="preserve"> </w:t>
      </w:r>
      <w:r>
        <w:rPr>
          <w:rFonts w:ascii="宋体"/>
          <w:color w:val="2B2A29"/>
        </w:rPr>
        <w:t>var得分｛io:println（“得分：”，得分）；</w:t>
      </w:r>
    </w:p>
    <w:p>
      <w:r>
        <w:rPr>
          <w:rFonts w:ascii="宋体"/>
          <w:color w:val="2B2A29"/>
          <w:sz w:val="22"/>
        </w:rPr>
        <w:t>}</w:t>
      </w:r>
    </w:p>
    <w:p>
      <w:pPr>
        <w:spacing w:before="0" w:line="280" w:lineRule="exact"/>
        <w:ind w:left="520" w:right="0" w:firstLine="0"/>
        <w:jc w:val="left"/>
        <w:rPr>
          <w:rFonts w:ascii="宋体"/>
          <w:sz w:val="22"/>
        </w:rPr>
      </w:pPr>
      <w:r>
        <w:rPr>
          <w:rFonts w:ascii="宋体"/>
          <w:color w:val="2B2A29"/>
          <w:sz w:val="22"/>
        </w:rPr>
        <w:t>}</w:t>
      </w:r>
    </w:p>
    <w:p>
      <w:r>
        <w:rPr>
          <w:color w:val="2B2A29"/>
          <w:w w:val="105"/>
        </w:rPr>
        <w:t xml:space="preserve">The </w:t>
      </w:r>
      <w:r>
        <w:rPr>
          <w:rFonts w:ascii="宋体"/>
          <w:color w:val="2B2A29"/>
          <w:w w:val="105"/>
        </w:rPr>
        <w:t>foreach</w:t>
      </w:r>
      <w:r>
        <w:rPr>
          <w:rFonts w:ascii="宋体"/>
          <w:color w:val="2B2A29"/>
          <w:spacing w:val="-57"/>
          <w:w w:val="105"/>
        </w:rPr>
        <w:t xml:space="preserve"> </w:t>
      </w:r>
      <w:r>
        <w:rPr>
          <w:color w:val="2B2A29"/>
          <w:w w:val="105"/>
        </w:rPr>
        <w:t>loop operates</w:t>
      </w:r>
      <w:r>
        <w:rPr>
          <w:color w:val="2B2A29"/>
          <w:spacing w:val="1"/>
          <w:w w:val="105"/>
        </w:rPr>
        <w:t xml:space="preserve"> </w:t>
      </w:r>
      <w:r>
        <w:rPr>
          <w:color w:val="2B2A29"/>
          <w:w w:val="105"/>
        </w:rPr>
        <w:t>on an iterable</w:t>
      </w:r>
      <w:r>
        <w:rPr>
          <w:color w:val="2B2A29"/>
          <w:spacing w:val="1"/>
          <w:w w:val="105"/>
        </w:rPr>
        <w:t xml:space="preserve"> </w:t>
      </w:r>
      <w:r>
        <w:rPr>
          <w:color w:val="2B2A29"/>
          <w:w w:val="105"/>
        </w:rPr>
        <w:t>type, where</w:t>
      </w:r>
      <w:r>
        <w:rPr>
          <w:color w:val="2B2A29"/>
          <w:spacing w:val="1"/>
          <w:w w:val="105"/>
        </w:rPr>
        <w:t xml:space="preserve"> </w:t>
      </w:r>
      <w:r>
        <w:rPr>
          <w:color w:val="2B2A29"/>
          <w:w w:val="105"/>
        </w:rPr>
        <w:t>it iterates</w:t>
      </w:r>
      <w:r>
        <w:rPr>
          <w:color w:val="2B2A29"/>
          <w:spacing w:val="1"/>
          <w:w w:val="105"/>
        </w:rPr>
        <w:t xml:space="preserve"> </w:t>
      </w:r>
      <w:r>
        <w:rPr>
          <w:color w:val="2B2A29"/>
          <w:w w:val="105"/>
        </w:rPr>
        <w:t>through the</w:t>
      </w:r>
      <w:r>
        <w:rPr>
          <w:color w:val="2B2A29"/>
          <w:spacing w:val="1"/>
          <w:w w:val="105"/>
        </w:rPr>
        <w:t xml:space="preserve"> </w:t>
      </w:r>
      <w:r>
        <w:rPr>
          <w:color w:val="2B2A29"/>
          <w:w w:val="105"/>
        </w:rPr>
        <w:t>elements and</w:t>
      </w:r>
      <w:r>
        <w:rPr>
          <w:color w:val="2B2A29"/>
          <w:spacing w:val="-2"/>
          <w:w w:val="105"/>
        </w:rPr>
        <w:t xml:space="preserve"> </w:t>
      </w:r>
      <w:r>
        <w:rPr>
          <w:color w:val="2B2A29"/>
          <w:w w:val="105"/>
        </w:rPr>
        <w:t>returns</w:t>
      </w:r>
      <w:r>
        <w:rPr>
          <w:color w:val="2B2A29"/>
          <w:spacing w:val="-2"/>
          <w:w w:val="105"/>
        </w:rPr>
        <w:t xml:space="preserve"> </w:t>
      </w:r>
      <w:r>
        <w:rPr>
          <w:color w:val="2B2A29"/>
          <w:w w:val="105"/>
        </w:rPr>
        <w:t>a</w:t>
      </w:r>
      <w:r>
        <w:rPr>
          <w:color w:val="2B2A29"/>
          <w:spacing w:val="-1"/>
          <w:w w:val="105"/>
        </w:rPr>
        <w:t xml:space="preserve"> </w:t>
      </w:r>
      <w:r>
        <w:rPr>
          <w:color w:val="2B2A29"/>
          <w:w w:val="105"/>
        </w:rPr>
        <w:t>single</w:t>
      </w:r>
      <w:r>
        <w:rPr>
          <w:color w:val="2B2A29"/>
          <w:spacing w:val="-2"/>
          <w:w w:val="105"/>
        </w:rPr>
        <w:t xml:space="preserve"> </w:t>
      </w:r>
      <w:r>
        <w:rPr>
          <w:color w:val="2B2A29"/>
          <w:w w:val="105"/>
        </w:rPr>
        <w:t>element</w:t>
      </w:r>
      <w:r>
        <w:rPr>
          <w:color w:val="2B2A29"/>
          <w:spacing w:val="-1"/>
          <w:w w:val="105"/>
        </w:rPr>
        <w:t xml:space="preserve"> </w:t>
      </w:r>
      <w:r>
        <w:rPr>
          <w:color w:val="2B2A29"/>
          <w:w w:val="105"/>
        </w:rPr>
        <w:t>from</w:t>
      </w:r>
      <w:r>
        <w:rPr>
          <w:color w:val="2B2A29"/>
          <w:spacing w:val="-2"/>
          <w:w w:val="105"/>
        </w:rPr>
        <w:t xml:space="preserve"> </w:t>
      </w:r>
      <w:r>
        <w:rPr>
          <w:color w:val="2B2A29"/>
          <w:w w:val="105"/>
        </w:rPr>
        <w:t>the</w:t>
      </w:r>
      <w:r>
        <w:rPr>
          <w:color w:val="2B2A29"/>
          <w:spacing w:val="-1"/>
          <w:w w:val="105"/>
        </w:rPr>
        <w:t xml:space="preserve"> </w:t>
      </w:r>
      <w:r>
        <w:rPr>
          <w:color w:val="2B2A29"/>
          <w:w w:val="105"/>
        </w:rPr>
        <w:t>iterable</w:t>
      </w:r>
      <w:r>
        <w:rPr>
          <w:color w:val="2B2A29"/>
          <w:spacing w:val="-2"/>
          <w:w w:val="105"/>
        </w:rPr>
        <w:t xml:space="preserve"> </w:t>
      </w:r>
      <w:r>
        <w:rPr>
          <w:color w:val="2B2A29"/>
          <w:w w:val="105"/>
        </w:rPr>
        <w:t>type</w:t>
      </w:r>
      <w:r>
        <w:rPr>
          <w:color w:val="2B2A29"/>
          <w:spacing w:val="-1"/>
          <w:w w:val="105"/>
        </w:rPr>
        <w:t xml:space="preserve"> </w:t>
      </w:r>
      <w:r>
        <w:rPr>
          <w:color w:val="2B2A29"/>
          <w:w w:val="105"/>
        </w:rPr>
        <w:t>to</w:t>
      </w:r>
      <w:r>
        <w:rPr>
          <w:color w:val="2B2A29"/>
          <w:spacing w:val="-2"/>
          <w:w w:val="105"/>
        </w:rPr>
        <w:t xml:space="preserve"> </w:t>
      </w:r>
      <w:r>
        <w:rPr>
          <w:color w:val="2B2A29"/>
          <w:w w:val="105"/>
        </w:rPr>
        <w:t>a</w:t>
      </w:r>
      <w:r>
        <w:rPr>
          <w:color w:val="2B2A29"/>
          <w:spacing w:val="-1"/>
          <w:w w:val="105"/>
        </w:rPr>
        <w:t xml:space="preserve"> </w:t>
      </w:r>
      <w:r>
        <w:rPr>
          <w:color w:val="2B2A29"/>
          <w:w w:val="105"/>
        </w:rPr>
        <w:t>given</w:t>
      </w:r>
      <w:r>
        <w:rPr>
          <w:color w:val="2B2A29"/>
          <w:spacing w:val="-2"/>
          <w:w w:val="105"/>
        </w:rPr>
        <w:t xml:space="preserve"> </w:t>
      </w:r>
      <w:r>
        <w:rPr>
          <w:color w:val="2B2A29"/>
          <w:w w:val="105"/>
        </w:rPr>
        <w:t>variable.</w:t>
      </w:r>
      <w:r>
        <w:rPr>
          <w:color w:val="2B2A29"/>
          <w:spacing w:val="-2"/>
          <w:w w:val="105"/>
        </w:rPr>
        <w:t xml:space="preserve"> </w:t>
      </w:r>
      <w:r>
        <w:rPr>
          <w:color w:val="2B2A29"/>
          <w:w w:val="105"/>
        </w:rPr>
        <w:t>Most</w:t>
      </w:r>
      <w:r>
        <w:rPr>
          <w:color w:val="2B2A29"/>
          <w:spacing w:val="-1"/>
          <w:w w:val="105"/>
        </w:rPr>
        <w:t xml:space="preserve"> </w:t>
      </w:r>
      <w:r>
        <w:rPr>
          <w:color w:val="2B2A29"/>
          <w:w w:val="105"/>
        </w:rPr>
        <w:t>of</w:t>
      </w:r>
      <w:r>
        <w:rPr>
          <w:color w:val="2B2A29"/>
          <w:spacing w:val="-2"/>
          <w:w w:val="105"/>
        </w:rPr>
        <w:t xml:space="preserve"> </w:t>
      </w:r>
      <w:r>
        <w:rPr>
          <w:color w:val="2B2A29"/>
          <w:w w:val="105"/>
        </w:rPr>
        <w:t>the</w:t>
      </w:r>
      <w:r>
        <w:rPr>
          <w:color w:val="2B2A29"/>
          <w:spacing w:val="-1"/>
          <w:w w:val="105"/>
        </w:rPr>
        <w:t xml:space="preserve"> </w:t>
      </w:r>
      <w:r>
        <w:rPr>
          <w:color w:val="2B2A29"/>
          <w:w w:val="105"/>
        </w:rPr>
        <w:t>basic</w:t>
      </w:r>
      <w:r>
        <w:rPr>
          <w:color w:val="2B2A29"/>
          <w:spacing w:val="-55"/>
          <w:w w:val="105"/>
        </w:rPr>
        <w:t xml:space="preserve"> </w:t>
      </w:r>
      <w:r>
        <w:rPr>
          <w:color w:val="2B2A29"/>
          <w:w w:val="105"/>
        </w:rPr>
        <w:t>structured</w:t>
      </w:r>
      <w:r>
        <w:rPr>
          <w:color w:val="2B2A29"/>
          <w:spacing w:val="-12"/>
          <w:w w:val="105"/>
        </w:rPr>
        <w:t xml:space="preserve"> </w:t>
      </w:r>
      <w:r>
        <w:rPr>
          <w:color w:val="2B2A29"/>
          <w:w w:val="105"/>
        </w:rPr>
        <w:t>types</w:t>
      </w:r>
      <w:r>
        <w:rPr>
          <w:color w:val="2B2A29"/>
          <w:spacing w:val="-12"/>
          <w:w w:val="105"/>
        </w:rPr>
        <w:t xml:space="preserve"> </w:t>
      </w:r>
      <w:r>
        <w:rPr>
          <w:color w:val="2B2A29"/>
          <w:w w:val="105"/>
        </w:rPr>
        <w:t>are</w:t>
      </w:r>
      <w:r>
        <w:rPr>
          <w:color w:val="2B2A29"/>
          <w:spacing w:val="-11"/>
          <w:w w:val="105"/>
        </w:rPr>
        <w:t xml:space="preserve"> </w:t>
      </w:r>
      <w:r>
        <w:rPr>
          <w:color w:val="2B2A29"/>
          <w:w w:val="105"/>
        </w:rPr>
        <w:t>iterable,</w:t>
      </w:r>
      <w:r>
        <w:rPr>
          <w:color w:val="2B2A29"/>
          <w:spacing w:val="-12"/>
          <w:w w:val="105"/>
        </w:rPr>
        <w:t xml:space="preserve"> </w:t>
      </w:r>
      <w:r>
        <w:rPr>
          <w:color w:val="2B2A29"/>
          <w:w w:val="105"/>
        </w:rPr>
        <w:t>including</w:t>
      </w:r>
      <w:r>
        <w:rPr>
          <w:color w:val="2B2A29"/>
          <w:spacing w:val="-12"/>
          <w:w w:val="105"/>
        </w:rPr>
        <w:t xml:space="preserve"> </w:t>
      </w:r>
      <w:r>
        <w:rPr>
          <w:color w:val="2B2A29"/>
          <w:w w:val="105"/>
        </w:rPr>
        <w:t>arrays.</w:t>
      </w:r>
    </w:p>
    <w:p>
      <w:pPr>
        <w:pStyle w:val="11"/>
        <w:spacing w:before="198"/>
        <w:ind w:left="879"/>
      </w:pPr>
      <w:r>
        <w:rPr>
          <w:rFonts w:ascii="宋体"/>
          <w:color w:val="2B2A29"/>
          <w:w w:val="105"/>
        </w:rPr>
        <w:t>foreach</w:t>
      </w:r>
      <w:r>
        <w:rPr>
          <w:color w:val="2B2A29"/>
          <w:w w:val="105"/>
        </w:rPr>
        <w:t>循环对可迭代类型进行操作，在该</w:t>
      </w:r>
      <w:r>
        <w:rPr>
          <w:color w:val="2B2A29"/>
          <w:spacing w:val="-1"/>
          <w:w w:val="105"/>
        </w:rPr>
        <w:t>类型</w:t>
      </w:r>
      <w:r>
        <w:rPr>
          <w:color w:val="2B2A29"/>
          <w:w w:val="105"/>
        </w:rPr>
        <w:t>中</w:t>
      </w:r>
      <w:r>
        <w:rPr>
          <w:color w:val="2B2A29"/>
          <w:spacing w:val="1"/>
          <w:w w:val="105"/>
        </w:rPr>
        <w:t>，</w:t>
      </w:r>
      <w:r>
        <w:rPr>
          <w:color w:val="2B2A29"/>
          <w:w w:val="105"/>
        </w:rPr>
        <w:t>它遍历元素，并</w:t>
      </w:r>
      <w:r>
        <w:rPr>
          <w:color w:val="2B2A29"/>
          <w:spacing w:val="-2"/>
          <w:w w:val="105"/>
        </w:rPr>
        <w:t>将</w:t>
      </w:r>
      <w:r>
        <w:rPr>
          <w:color w:val="2B2A29"/>
          <w:w w:val="105"/>
        </w:rPr>
        <w:t>单个元素从可迭代类型返回给给定</w:t>
      </w:r>
      <w:r>
        <w:rPr>
          <w:color w:val="2B2A29"/>
          <w:spacing w:val="-2"/>
          <w:w w:val="105"/>
        </w:rPr>
        <w:t>变</w:t>
      </w:r>
      <w:r>
        <w:rPr>
          <w:color w:val="2B2A29"/>
          <w:w w:val="105"/>
        </w:rPr>
        <w:t>量。大多数基本的结构化类型</w:t>
      </w:r>
      <w:r>
        <w:rPr>
          <w:color w:val="2B2A29"/>
          <w:spacing w:val="-12"/>
          <w:w w:val="105"/>
        </w:rPr>
        <w:t>都</w:t>
      </w:r>
      <w:r>
        <w:rPr>
          <w:color w:val="2B2A29"/>
          <w:w w:val="105"/>
        </w:rPr>
        <w:t>是可迭代的，包括数组。</w:t>
      </w:r>
    </w:p>
    <w:p>
      <w:pPr>
        <w:pStyle w:val="11"/>
        <w:spacing w:before="10"/>
        <w:rPr>
          <w:sz w:val="29"/>
        </w:rPr>
      </w:pPr>
    </w:p>
    <w:p>
      <w:r>
        <w:rPr>
          <w:color w:val="2B2A29"/>
          <w:w w:val="80"/>
        </w:rPr>
        <w:t>Multidimensional</w:t>
      </w:r>
      <w:r>
        <w:rPr>
          <w:color w:val="2B2A29"/>
          <w:spacing w:val="63"/>
          <w:w w:val="80"/>
        </w:rPr>
        <w:t xml:space="preserve"> </w:t>
      </w:r>
      <w:r>
        <w:rPr>
          <w:color w:val="2B2A29"/>
          <w:w w:val="80"/>
        </w:rPr>
        <w:t>Arrays</w:t>
      </w:r>
    </w:p>
    <w:p>
      <w:pPr>
        <w:pStyle w:val="5"/>
      </w:pPr>
      <w:r>
        <w:rPr>
          <w:color w:val="2B2A29"/>
          <w:w w:val="80"/>
        </w:rPr>
        <w:t>多维数组</w:t>
      </w:r>
    </w:p>
    <w:p>
      <w:r>
        <w:rPr>
          <w:color w:val="2B2A29"/>
          <w:w w:val="105"/>
        </w:rPr>
        <w:t>Multidimensional arrays in Ballerina are emulated. This is because Ballerina does not</w:t>
      </w:r>
      <w:r>
        <w:rPr>
          <w:color w:val="2B2A29"/>
          <w:spacing w:val="1"/>
          <w:w w:val="105"/>
        </w:rPr>
        <w:t xml:space="preserve"> </w:t>
      </w:r>
      <w:r>
        <w:rPr>
          <w:color w:val="2B2A29"/>
          <w:w w:val="105"/>
        </w:rPr>
        <w:t>support</w:t>
      </w:r>
      <w:r>
        <w:rPr>
          <w:color w:val="2B2A29"/>
          <w:spacing w:val="7"/>
          <w:w w:val="105"/>
        </w:rPr>
        <w:t xml:space="preserve"> </w:t>
      </w:r>
      <w:r>
        <w:rPr>
          <w:color w:val="2B2A29"/>
          <w:w w:val="105"/>
        </w:rPr>
        <w:t>true</w:t>
      </w:r>
      <w:r>
        <w:rPr>
          <w:color w:val="2B2A29"/>
          <w:spacing w:val="7"/>
          <w:w w:val="105"/>
        </w:rPr>
        <w:t xml:space="preserve"> </w:t>
      </w:r>
      <w:r>
        <w:rPr>
          <w:color w:val="2B2A29"/>
          <w:w w:val="105"/>
        </w:rPr>
        <w:t>multidimensional</w:t>
      </w:r>
      <w:r>
        <w:rPr>
          <w:color w:val="2B2A29"/>
          <w:spacing w:val="8"/>
          <w:w w:val="105"/>
        </w:rPr>
        <w:t xml:space="preserve"> </w:t>
      </w:r>
      <w:r>
        <w:rPr>
          <w:color w:val="2B2A29"/>
          <w:w w:val="105"/>
        </w:rPr>
        <w:t>arrays,</w:t>
      </w:r>
      <w:r>
        <w:rPr>
          <w:color w:val="2B2A29"/>
          <w:spacing w:val="7"/>
          <w:w w:val="105"/>
        </w:rPr>
        <w:t xml:space="preserve"> </w:t>
      </w:r>
      <w:r>
        <w:rPr>
          <w:color w:val="2B2A29"/>
          <w:w w:val="105"/>
        </w:rPr>
        <w:t>where</w:t>
      </w:r>
      <w:r>
        <w:rPr>
          <w:color w:val="2B2A29"/>
          <w:spacing w:val="8"/>
          <w:w w:val="105"/>
        </w:rPr>
        <w:t xml:space="preserve"> </w:t>
      </w:r>
      <w:r>
        <w:rPr>
          <w:color w:val="2B2A29"/>
          <w:w w:val="105"/>
        </w:rPr>
        <w:t>it</w:t>
      </w:r>
      <w:r>
        <w:rPr>
          <w:color w:val="2B2A29"/>
          <w:spacing w:val="7"/>
          <w:w w:val="105"/>
        </w:rPr>
        <w:t xml:space="preserve"> </w:t>
      </w:r>
      <w:r>
        <w:rPr>
          <w:color w:val="2B2A29"/>
          <w:w w:val="105"/>
        </w:rPr>
        <w:t>should</w:t>
      </w:r>
      <w:r>
        <w:rPr>
          <w:color w:val="2B2A29"/>
          <w:spacing w:val="8"/>
          <w:w w:val="105"/>
        </w:rPr>
        <w:t xml:space="preserve"> </w:t>
      </w:r>
      <w:r>
        <w:rPr>
          <w:color w:val="2B2A29"/>
          <w:w w:val="105"/>
        </w:rPr>
        <w:t>have</w:t>
      </w:r>
      <w:r>
        <w:rPr>
          <w:color w:val="2B2A29"/>
          <w:spacing w:val="7"/>
          <w:w w:val="105"/>
        </w:rPr>
        <w:t xml:space="preserve"> </w:t>
      </w:r>
      <w:r>
        <w:rPr>
          <w:color w:val="2B2A29"/>
          <w:w w:val="105"/>
        </w:rPr>
        <w:t>all</w:t>
      </w:r>
      <w:r>
        <w:rPr>
          <w:color w:val="2B2A29"/>
          <w:spacing w:val="8"/>
          <w:w w:val="105"/>
        </w:rPr>
        <w:t xml:space="preserve"> </w:t>
      </w:r>
      <w:r>
        <w:rPr>
          <w:color w:val="2B2A29"/>
          <w:w w:val="105"/>
        </w:rPr>
        <w:t>the</w:t>
      </w:r>
      <w:r>
        <w:rPr>
          <w:color w:val="2B2A29"/>
          <w:spacing w:val="7"/>
          <w:w w:val="105"/>
        </w:rPr>
        <w:t xml:space="preserve"> </w:t>
      </w:r>
      <w:r>
        <w:rPr>
          <w:color w:val="2B2A29"/>
          <w:w w:val="105"/>
        </w:rPr>
        <w:t>elements</w:t>
      </w:r>
      <w:r>
        <w:rPr>
          <w:color w:val="2B2A29"/>
          <w:spacing w:val="8"/>
          <w:w w:val="105"/>
        </w:rPr>
        <w:t xml:space="preserve"> </w:t>
      </w:r>
      <w:r>
        <w:rPr>
          <w:color w:val="2B2A29"/>
          <w:w w:val="105"/>
        </w:rPr>
        <w:t>inside</w:t>
      </w:r>
      <w:r>
        <w:rPr>
          <w:color w:val="2B2A29"/>
          <w:spacing w:val="7"/>
          <w:w w:val="105"/>
        </w:rPr>
        <w:t xml:space="preserve"> </w:t>
      </w:r>
      <w:r>
        <w:rPr>
          <w:color w:val="2B2A29"/>
          <w:w w:val="105"/>
        </w:rPr>
        <w:t>the</w:t>
      </w:r>
      <w:r>
        <w:rPr>
          <w:color w:val="2B2A29"/>
          <w:spacing w:val="1"/>
          <w:w w:val="105"/>
        </w:rPr>
        <w:t xml:space="preserve"> </w:t>
      </w:r>
      <w:r>
        <w:rPr>
          <w:color w:val="2B2A29"/>
          <w:w w:val="105"/>
        </w:rPr>
        <w:t>multidimensional</w:t>
      </w:r>
      <w:r>
        <w:rPr>
          <w:color w:val="2B2A29"/>
          <w:spacing w:val="3"/>
          <w:w w:val="105"/>
        </w:rPr>
        <w:t xml:space="preserve"> </w:t>
      </w:r>
      <w:r>
        <w:rPr>
          <w:color w:val="2B2A29"/>
          <w:w w:val="105"/>
        </w:rPr>
        <w:t>array</w:t>
      </w:r>
      <w:r>
        <w:rPr>
          <w:color w:val="2B2A29"/>
          <w:spacing w:val="4"/>
          <w:w w:val="105"/>
        </w:rPr>
        <w:t xml:space="preserve"> </w:t>
      </w:r>
      <w:r>
        <w:rPr>
          <w:color w:val="2B2A29"/>
          <w:w w:val="105"/>
        </w:rPr>
        <w:t>in</w:t>
      </w:r>
      <w:r>
        <w:rPr>
          <w:color w:val="2B2A29"/>
          <w:spacing w:val="4"/>
          <w:w w:val="105"/>
        </w:rPr>
        <w:t xml:space="preserve"> </w:t>
      </w:r>
      <w:r>
        <w:rPr>
          <w:color w:val="2B2A29"/>
          <w:w w:val="105"/>
        </w:rPr>
        <w:t>a</w:t>
      </w:r>
      <w:r>
        <w:rPr>
          <w:color w:val="2B2A29"/>
          <w:spacing w:val="4"/>
          <w:w w:val="105"/>
        </w:rPr>
        <w:t xml:space="preserve"> </w:t>
      </w:r>
      <w:r>
        <w:rPr>
          <w:color w:val="2B2A29"/>
          <w:w w:val="105"/>
        </w:rPr>
        <w:t>contiguous</w:t>
      </w:r>
      <w:r>
        <w:rPr>
          <w:color w:val="2B2A29"/>
          <w:spacing w:val="4"/>
          <w:w w:val="105"/>
        </w:rPr>
        <w:t xml:space="preserve"> </w:t>
      </w:r>
      <w:r>
        <w:rPr>
          <w:color w:val="2B2A29"/>
          <w:w w:val="105"/>
        </w:rPr>
        <w:t>memory</w:t>
      </w:r>
      <w:r>
        <w:rPr>
          <w:color w:val="2B2A29"/>
          <w:spacing w:val="4"/>
          <w:w w:val="105"/>
        </w:rPr>
        <w:t xml:space="preserve"> </w:t>
      </w:r>
      <w:r>
        <w:rPr>
          <w:color w:val="2B2A29"/>
          <w:w w:val="105"/>
        </w:rPr>
        <w:t>block.</w:t>
      </w:r>
      <w:r>
        <w:rPr>
          <w:color w:val="2B2A29"/>
          <w:spacing w:val="4"/>
          <w:w w:val="105"/>
        </w:rPr>
        <w:t xml:space="preserve"> </w:t>
      </w:r>
      <w:r>
        <w:rPr>
          <w:color w:val="2B2A29"/>
          <w:w w:val="105"/>
        </w:rPr>
        <w:t>In</w:t>
      </w:r>
      <w:r>
        <w:rPr>
          <w:color w:val="2B2A29"/>
          <w:spacing w:val="4"/>
          <w:w w:val="105"/>
        </w:rPr>
        <w:t xml:space="preserve"> </w:t>
      </w:r>
      <w:r>
        <w:rPr>
          <w:color w:val="2B2A29"/>
          <w:w w:val="105"/>
        </w:rPr>
        <w:t>Ballerina,</w:t>
      </w:r>
      <w:r>
        <w:rPr>
          <w:color w:val="2B2A29"/>
          <w:spacing w:val="4"/>
          <w:w w:val="105"/>
        </w:rPr>
        <w:t xml:space="preserve"> </w:t>
      </w:r>
      <w:r>
        <w:rPr>
          <w:color w:val="2B2A29"/>
          <w:w w:val="105"/>
        </w:rPr>
        <w:t>it</w:t>
      </w:r>
      <w:r>
        <w:rPr>
          <w:color w:val="2B2A29"/>
          <w:spacing w:val="4"/>
          <w:w w:val="105"/>
        </w:rPr>
        <w:t xml:space="preserve"> </w:t>
      </w:r>
      <w:r>
        <w:rPr>
          <w:color w:val="2B2A29"/>
          <w:w w:val="105"/>
        </w:rPr>
        <w:t>can</w:t>
      </w:r>
      <w:r>
        <w:rPr>
          <w:color w:val="2B2A29"/>
          <w:spacing w:val="4"/>
          <w:w w:val="105"/>
        </w:rPr>
        <w:t xml:space="preserve"> </w:t>
      </w:r>
      <w:r>
        <w:rPr>
          <w:color w:val="2B2A29"/>
          <w:w w:val="105"/>
        </w:rPr>
        <w:t>rather</w:t>
      </w:r>
      <w:r>
        <w:rPr>
          <w:color w:val="2B2A29"/>
          <w:spacing w:val="4"/>
          <w:w w:val="105"/>
        </w:rPr>
        <w:t xml:space="preserve"> </w:t>
      </w:r>
      <w:r>
        <w:rPr>
          <w:color w:val="2B2A29"/>
          <w:w w:val="105"/>
        </w:rPr>
        <w:t>do</w:t>
      </w:r>
      <w:r>
        <w:rPr>
          <w:color w:val="2B2A29"/>
          <w:spacing w:val="4"/>
          <w:w w:val="105"/>
        </w:rPr>
        <w:t xml:space="preserve"> </w:t>
      </w:r>
      <w:r>
        <w:rPr>
          <w:color w:val="2B2A29"/>
          <w:w w:val="105"/>
        </w:rPr>
        <w:t>an</w:t>
      </w:r>
      <w:r>
        <w:rPr>
          <w:color w:val="2B2A29"/>
          <w:spacing w:val="-55"/>
          <w:w w:val="105"/>
        </w:rPr>
        <w:t xml:space="preserve"> </w:t>
      </w:r>
      <w:r>
        <w:rPr>
          <w:color w:val="2B2A29"/>
          <w:w w:val="105"/>
        </w:rPr>
        <w:t>array</w:t>
      </w:r>
      <w:r>
        <w:rPr>
          <w:color w:val="2B2A29"/>
          <w:spacing w:val="-10"/>
          <w:w w:val="105"/>
        </w:rPr>
        <w:t xml:space="preserve"> </w:t>
      </w:r>
      <w:r>
        <w:rPr>
          <w:color w:val="2B2A29"/>
          <w:w w:val="105"/>
        </w:rPr>
        <w:t>of</w:t>
      </w:r>
      <w:r>
        <w:rPr>
          <w:color w:val="2B2A29"/>
          <w:spacing w:val="-10"/>
          <w:w w:val="105"/>
        </w:rPr>
        <w:t xml:space="preserve"> </w:t>
      </w:r>
      <w:r>
        <w:rPr>
          <w:color w:val="2B2A29"/>
          <w:w w:val="105"/>
        </w:rPr>
        <w:t>arrays.</w:t>
      </w:r>
      <w:r>
        <w:rPr>
          <w:color w:val="2B2A29"/>
          <w:spacing w:val="-10"/>
          <w:w w:val="105"/>
        </w:rPr>
        <w:t xml:space="preserve"> </w:t>
      </w:r>
      <w:r>
        <w:rPr>
          <w:color w:val="2B2A29"/>
          <w:w w:val="105"/>
        </w:rPr>
        <w:t>This</w:t>
      </w:r>
      <w:r>
        <w:rPr>
          <w:color w:val="2B2A29"/>
          <w:spacing w:val="-10"/>
          <w:w w:val="105"/>
        </w:rPr>
        <w:t xml:space="preserve"> </w:t>
      </w:r>
      <w:r>
        <w:rPr>
          <w:color w:val="2B2A29"/>
          <w:w w:val="105"/>
        </w:rPr>
        <w:t>means</w:t>
      </w:r>
      <w:r>
        <w:rPr>
          <w:color w:val="2B2A29"/>
          <w:spacing w:val="-10"/>
          <w:w w:val="105"/>
        </w:rPr>
        <w:t xml:space="preserve"> </w:t>
      </w:r>
      <w:r>
        <w:rPr>
          <w:color w:val="2B2A29"/>
          <w:w w:val="105"/>
        </w:rPr>
        <w:t>an</w:t>
      </w:r>
      <w:r>
        <w:rPr>
          <w:color w:val="2B2A29"/>
          <w:spacing w:val="-9"/>
          <w:w w:val="105"/>
        </w:rPr>
        <w:t xml:space="preserve"> </w:t>
      </w:r>
      <w:r>
        <w:rPr>
          <w:color w:val="2B2A29"/>
          <w:w w:val="105"/>
        </w:rPr>
        <w:t>array</w:t>
      </w:r>
      <w:r>
        <w:rPr>
          <w:color w:val="2B2A29"/>
          <w:spacing w:val="-10"/>
          <w:w w:val="105"/>
        </w:rPr>
        <w:t xml:space="preserve"> </w:t>
      </w:r>
      <w:r>
        <w:rPr>
          <w:color w:val="2B2A29"/>
          <w:w w:val="105"/>
        </w:rPr>
        <w:t>element</w:t>
      </w:r>
      <w:r>
        <w:rPr>
          <w:color w:val="2B2A29"/>
          <w:spacing w:val="-10"/>
          <w:w w:val="105"/>
        </w:rPr>
        <w:t xml:space="preserve"> </w:t>
      </w:r>
      <w:r>
        <w:rPr>
          <w:color w:val="2B2A29"/>
          <w:w w:val="105"/>
        </w:rPr>
        <w:t>type</w:t>
      </w:r>
      <w:r>
        <w:rPr>
          <w:color w:val="2B2A29"/>
          <w:spacing w:val="-10"/>
          <w:w w:val="105"/>
        </w:rPr>
        <w:t xml:space="preserve"> </w:t>
      </w:r>
      <w:r>
        <w:rPr>
          <w:color w:val="2B2A29"/>
          <w:w w:val="105"/>
        </w:rPr>
        <w:t>itself</w:t>
      </w:r>
      <w:r>
        <w:rPr>
          <w:color w:val="2B2A29"/>
          <w:spacing w:val="-10"/>
          <w:w w:val="105"/>
        </w:rPr>
        <w:t xml:space="preserve"> </w:t>
      </w:r>
      <w:r>
        <w:rPr>
          <w:color w:val="2B2A29"/>
          <w:w w:val="105"/>
        </w:rPr>
        <w:t>is</w:t>
      </w:r>
      <w:r>
        <w:rPr>
          <w:color w:val="2B2A29"/>
          <w:spacing w:val="-10"/>
          <w:w w:val="105"/>
        </w:rPr>
        <w:t xml:space="preserve"> </w:t>
      </w:r>
      <w:r>
        <w:rPr>
          <w:color w:val="2B2A29"/>
          <w:w w:val="105"/>
        </w:rPr>
        <w:t>another</w:t>
      </w:r>
      <w:r>
        <w:rPr>
          <w:color w:val="2B2A29"/>
          <w:spacing w:val="-9"/>
          <w:w w:val="105"/>
        </w:rPr>
        <w:t xml:space="preserve"> </w:t>
      </w:r>
      <w:r>
        <w:rPr>
          <w:color w:val="2B2A29"/>
          <w:w w:val="105"/>
        </w:rPr>
        <w:t>array.</w:t>
      </w:r>
    </w:p>
    <w:p>
      <w:pPr>
        <w:pStyle w:val="11"/>
        <w:spacing w:before="199" w:line="304" w:lineRule="auto"/>
        <w:ind w:left="520"/>
      </w:pPr>
      <w:r>
        <w:rPr>
          <w:color w:val="2B2A29"/>
          <w:w w:val="105"/>
        </w:rPr>
        <w:t>模拟Ballerina中的多维数组。这是因为Ballerina不支持真正的多维数组，它应该将多维数组中</w:t>
      </w:r>
      <w:r>
        <w:rPr>
          <w:color w:val="2B2A29"/>
          <w:spacing w:val="4"/>
          <w:w w:val="105"/>
        </w:rPr>
        <w:t>的</w:t>
      </w:r>
      <w:r>
        <w:rPr>
          <w:color w:val="2B2A29"/>
          <w:w w:val="105"/>
        </w:rPr>
        <w:t>所有元素</w:t>
      </w:r>
      <w:r>
        <w:rPr>
          <w:color w:val="2B2A29"/>
          <w:spacing w:val="8"/>
          <w:w w:val="105"/>
        </w:rPr>
        <w:t>都</w:t>
      </w:r>
      <w:r>
        <w:rPr>
          <w:color w:val="2B2A29"/>
          <w:w w:val="105"/>
        </w:rPr>
        <w:t>放在一个连续的内存块中。在Ballerina中，它可以做一组数组</w:t>
      </w:r>
      <w:r>
        <w:rPr>
          <w:color w:val="2B2A29"/>
          <w:spacing w:val="-10"/>
          <w:w w:val="105"/>
        </w:rPr>
        <w:t>。</w:t>
      </w:r>
      <w:r>
        <w:rPr>
          <w:color w:val="2B2A29"/>
          <w:w w:val="105"/>
        </w:rPr>
        <w:t>这意味着数组元素类型本身是另一</w:t>
      </w:r>
      <w:r>
        <w:rPr>
          <w:color w:val="2B2A29"/>
          <w:spacing w:val="-9"/>
          <w:w w:val="105"/>
        </w:rPr>
        <w:t>个</w:t>
      </w:r>
      <w:r>
        <w:rPr>
          <w:color w:val="2B2A29"/>
          <w:w w:val="105"/>
        </w:rPr>
        <w:t>数组。</w:t>
      </w:r>
    </w:p>
    <w:p>
      <w:r>
        <w:rPr>
          <w:color w:val="2B2A29"/>
          <w:w w:val="105"/>
        </w:rPr>
        <w:t>As an example, let’s take an image that shows two-dimensional information by way</w:t>
      </w:r>
      <w:r>
        <w:rPr>
          <w:color w:val="2B2A29"/>
          <w:spacing w:val="-55"/>
          <w:w w:val="105"/>
        </w:rPr>
        <w:t xml:space="preserve"> </w:t>
      </w:r>
      <w:r>
        <w:rPr>
          <w:color w:val="2B2A29"/>
          <w:w w:val="105"/>
        </w:rPr>
        <w:t>of</w:t>
      </w:r>
      <w:r>
        <w:rPr>
          <w:color w:val="2B2A29"/>
          <w:spacing w:val="-7"/>
          <w:w w:val="105"/>
        </w:rPr>
        <w:t xml:space="preserve"> </w:t>
      </w:r>
      <w:r>
        <w:rPr>
          <w:color w:val="2B2A29"/>
          <w:w w:val="105"/>
        </w:rPr>
        <w:t>pixel</w:t>
      </w:r>
      <w:r>
        <w:rPr>
          <w:color w:val="2B2A29"/>
          <w:spacing w:val="-7"/>
          <w:w w:val="105"/>
        </w:rPr>
        <w:t xml:space="preserve"> </w:t>
      </w:r>
      <w:r>
        <w:rPr>
          <w:color w:val="2B2A29"/>
          <w:w w:val="105"/>
        </w:rPr>
        <w:t>color</w:t>
      </w:r>
      <w:r>
        <w:rPr>
          <w:color w:val="2B2A29"/>
          <w:spacing w:val="-6"/>
          <w:w w:val="105"/>
        </w:rPr>
        <w:t xml:space="preserve"> </w:t>
      </w:r>
      <w:r>
        <w:rPr>
          <w:color w:val="2B2A29"/>
          <w:w w:val="105"/>
        </w:rPr>
        <w:t>values</w:t>
      </w:r>
      <w:r>
        <w:rPr>
          <w:color w:val="2B2A29"/>
          <w:spacing w:val="-7"/>
          <w:w w:val="105"/>
        </w:rPr>
        <w:t xml:space="preserve"> </w:t>
      </w:r>
      <w:r>
        <w:rPr>
          <w:color w:val="2B2A29"/>
          <w:w w:val="105"/>
        </w:rPr>
        <w:t>at</w:t>
      </w:r>
      <w:r>
        <w:rPr>
          <w:color w:val="2B2A29"/>
          <w:spacing w:val="-7"/>
          <w:w w:val="105"/>
        </w:rPr>
        <w:t xml:space="preserve"> </w:t>
      </w:r>
      <w:r>
        <w:rPr>
          <w:color w:val="2B2A29"/>
          <w:w w:val="105"/>
        </w:rPr>
        <w:t>a</w:t>
      </w:r>
      <w:r>
        <w:rPr>
          <w:color w:val="2B2A29"/>
          <w:spacing w:val="-6"/>
          <w:w w:val="105"/>
        </w:rPr>
        <w:t xml:space="preserve"> </w:t>
      </w:r>
      <w:r>
        <w:rPr>
          <w:color w:val="2B2A29"/>
          <w:w w:val="105"/>
        </w:rPr>
        <w:t>specific</w:t>
      </w:r>
      <w:r>
        <w:rPr>
          <w:color w:val="2B2A29"/>
          <w:spacing w:val="-7"/>
          <w:w w:val="105"/>
        </w:rPr>
        <w:t xml:space="preserve"> </w:t>
      </w:r>
      <w:r>
        <w:rPr>
          <w:color w:val="2B2A29"/>
          <w:w w:val="105"/>
        </w:rPr>
        <w:t>row</w:t>
      </w:r>
      <w:r>
        <w:rPr>
          <w:color w:val="2B2A29"/>
          <w:spacing w:val="-7"/>
          <w:w w:val="105"/>
        </w:rPr>
        <w:t xml:space="preserve"> </w:t>
      </w:r>
      <w:r>
        <w:rPr>
          <w:color w:val="2B2A29"/>
          <w:w w:val="105"/>
        </w:rPr>
        <w:t>and</w:t>
      </w:r>
      <w:r>
        <w:rPr>
          <w:color w:val="2B2A29"/>
          <w:spacing w:val="-6"/>
          <w:w w:val="105"/>
        </w:rPr>
        <w:t xml:space="preserve"> </w:t>
      </w:r>
      <w:r>
        <w:rPr>
          <w:color w:val="2B2A29"/>
          <w:w w:val="105"/>
        </w:rPr>
        <w:t>a</w:t>
      </w:r>
      <w:r>
        <w:rPr>
          <w:color w:val="2B2A29"/>
          <w:spacing w:val="-7"/>
          <w:w w:val="105"/>
        </w:rPr>
        <w:t xml:space="preserve"> </w:t>
      </w:r>
      <w:r>
        <w:rPr>
          <w:color w:val="2B2A29"/>
          <w:w w:val="105"/>
        </w:rPr>
        <w:t>column.</w:t>
      </w:r>
      <w:r>
        <w:rPr>
          <w:color w:val="2B2A29"/>
          <w:spacing w:val="-6"/>
          <w:w w:val="105"/>
        </w:rPr>
        <w:t xml:space="preserve"> </w:t>
      </w:r>
      <w:r>
        <w:rPr>
          <w:color w:val="2B2A29"/>
          <w:w w:val="105"/>
        </w:rPr>
        <w:t>If</w:t>
      </w:r>
      <w:r>
        <w:rPr>
          <w:color w:val="2B2A29"/>
          <w:spacing w:val="-7"/>
          <w:w w:val="105"/>
        </w:rPr>
        <w:t xml:space="preserve"> </w:t>
      </w:r>
      <w:r>
        <w:rPr>
          <w:color w:val="2B2A29"/>
          <w:w w:val="105"/>
        </w:rPr>
        <w:t>we</w:t>
      </w:r>
      <w:r>
        <w:rPr>
          <w:color w:val="2B2A29"/>
          <w:spacing w:val="-7"/>
          <w:w w:val="105"/>
        </w:rPr>
        <w:t xml:space="preserve"> </w:t>
      </w:r>
      <w:r>
        <w:rPr>
          <w:color w:val="2B2A29"/>
          <w:w w:val="105"/>
        </w:rPr>
        <w:t>consider</w:t>
      </w:r>
      <w:r>
        <w:rPr>
          <w:color w:val="2B2A29"/>
          <w:spacing w:val="-6"/>
          <w:w w:val="105"/>
        </w:rPr>
        <w:t xml:space="preserve"> </w:t>
      </w:r>
      <w:r>
        <w:rPr>
          <w:color w:val="2B2A29"/>
          <w:w w:val="105"/>
        </w:rPr>
        <w:t>the</w:t>
      </w:r>
      <w:r>
        <w:rPr>
          <w:color w:val="2B2A29"/>
          <w:spacing w:val="-7"/>
          <w:w w:val="105"/>
        </w:rPr>
        <w:t xml:space="preserve"> </w:t>
      </w:r>
      <w:r>
        <w:rPr>
          <w:color w:val="2B2A29"/>
          <w:w w:val="105"/>
        </w:rPr>
        <w:t>color</w:t>
      </w:r>
      <w:r>
        <w:rPr>
          <w:color w:val="2B2A29"/>
          <w:spacing w:val="-7"/>
          <w:w w:val="105"/>
        </w:rPr>
        <w:t xml:space="preserve"> </w:t>
      </w:r>
      <w:r>
        <w:rPr>
          <w:color w:val="2B2A29"/>
          <w:w w:val="105"/>
        </w:rPr>
        <w:t>intensity</w:t>
      </w:r>
      <w:r>
        <w:rPr>
          <w:color w:val="2B2A29"/>
          <w:spacing w:val="-6"/>
          <w:w w:val="105"/>
        </w:rPr>
        <w:t xml:space="preserve"> </w:t>
      </w:r>
      <w:r>
        <w:rPr>
          <w:color w:val="2B2A29"/>
          <w:w w:val="105"/>
        </w:rPr>
        <w:t>is</w:t>
      </w:r>
      <w:r>
        <w:rPr>
          <w:color w:val="2B2A29"/>
          <w:spacing w:val="1"/>
          <w:w w:val="105"/>
        </w:rPr>
        <w:t xml:space="preserve"> </w:t>
      </w:r>
      <w:r>
        <w:rPr>
          <w:color w:val="2B2A29"/>
          <w:w w:val="105"/>
        </w:rPr>
        <w:t>encoded</w:t>
      </w:r>
      <w:r>
        <w:rPr>
          <w:color w:val="2B2A29"/>
          <w:spacing w:val="-3"/>
          <w:w w:val="105"/>
        </w:rPr>
        <w:t xml:space="preserve"> </w:t>
      </w:r>
      <w:r>
        <w:rPr>
          <w:color w:val="2B2A29"/>
          <w:w w:val="105"/>
        </w:rPr>
        <w:t>in</w:t>
      </w:r>
      <w:r>
        <w:rPr>
          <w:color w:val="2B2A29"/>
          <w:spacing w:val="-2"/>
          <w:w w:val="105"/>
        </w:rPr>
        <w:t xml:space="preserve"> </w:t>
      </w:r>
      <w:r>
        <w:rPr>
          <w:color w:val="2B2A29"/>
          <w:w w:val="105"/>
        </w:rPr>
        <w:t>an</w:t>
      </w:r>
      <w:r>
        <w:rPr>
          <w:color w:val="2B2A29"/>
          <w:spacing w:val="-2"/>
          <w:w w:val="105"/>
        </w:rPr>
        <w:t xml:space="preserve"> </w:t>
      </w:r>
      <w:r>
        <w:rPr>
          <w:rFonts w:ascii="宋体" w:hAnsi="宋体"/>
          <w:color w:val="2B2A29"/>
          <w:w w:val="105"/>
        </w:rPr>
        <w:t>int</w:t>
      </w:r>
      <w:r>
        <w:rPr>
          <w:rFonts w:ascii="宋体" w:hAnsi="宋体"/>
          <w:color w:val="2B2A29"/>
          <w:spacing w:val="-60"/>
          <w:w w:val="105"/>
        </w:rPr>
        <w:t xml:space="preserve"> </w:t>
      </w:r>
      <w:r>
        <w:rPr>
          <w:color w:val="2B2A29"/>
          <w:w w:val="105"/>
        </w:rPr>
        <w:t>value,</w:t>
      </w:r>
      <w:r>
        <w:rPr>
          <w:color w:val="2B2A29"/>
          <w:spacing w:val="-2"/>
          <w:w w:val="105"/>
        </w:rPr>
        <w:t xml:space="preserve"> </w:t>
      </w:r>
      <w:r>
        <w:rPr>
          <w:color w:val="2B2A29"/>
          <w:w w:val="105"/>
        </w:rPr>
        <w:t>the</w:t>
      </w:r>
      <w:r>
        <w:rPr>
          <w:color w:val="2B2A29"/>
          <w:spacing w:val="-2"/>
          <w:w w:val="105"/>
        </w:rPr>
        <w:t xml:space="preserve"> </w:t>
      </w:r>
      <w:r>
        <w:rPr>
          <w:color w:val="2B2A29"/>
          <w:w w:val="105"/>
        </w:rPr>
        <w:t>image</w:t>
      </w:r>
      <w:r>
        <w:rPr>
          <w:color w:val="2B2A29"/>
          <w:spacing w:val="-2"/>
          <w:w w:val="105"/>
        </w:rPr>
        <w:t xml:space="preserve"> </w:t>
      </w:r>
      <w:r>
        <w:rPr>
          <w:color w:val="2B2A29"/>
          <w:w w:val="105"/>
        </w:rPr>
        <w:t>values</w:t>
      </w:r>
      <w:r>
        <w:rPr>
          <w:color w:val="2B2A29"/>
          <w:spacing w:val="-3"/>
          <w:w w:val="105"/>
        </w:rPr>
        <w:t xml:space="preserve"> </w:t>
      </w:r>
      <w:r>
        <w:rPr>
          <w:color w:val="2B2A29"/>
          <w:w w:val="105"/>
        </w:rPr>
        <w:t>of</w:t>
      </w:r>
      <w:r>
        <w:rPr>
          <w:color w:val="2B2A29"/>
          <w:spacing w:val="-2"/>
          <w:w w:val="105"/>
        </w:rPr>
        <w:t xml:space="preserve"> </w:t>
      </w:r>
      <w:r>
        <w:rPr>
          <w:color w:val="2B2A29"/>
          <w:w w:val="105"/>
        </w:rPr>
        <w:t>a</w:t>
      </w:r>
      <w:r>
        <w:rPr>
          <w:color w:val="2B2A29"/>
          <w:spacing w:val="-2"/>
          <w:w w:val="105"/>
        </w:rPr>
        <w:t xml:space="preserve"> </w:t>
      </w:r>
      <w:r>
        <w:rPr>
          <w:color w:val="2B2A29"/>
          <w:w w:val="105"/>
        </w:rPr>
        <w:t>picture</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3"/>
          <w:w w:val="105"/>
        </w:rPr>
        <w:t xml:space="preserve"> </w:t>
      </w:r>
      <w:r>
        <w:rPr>
          <w:color w:val="2B2A29"/>
          <w:w w:val="105"/>
        </w:rPr>
        <w:t>stored</w:t>
      </w:r>
      <w:r>
        <w:rPr>
          <w:color w:val="2B2A29"/>
          <w:spacing w:val="-2"/>
          <w:w w:val="105"/>
        </w:rPr>
        <w:t xml:space="preserve"> </w:t>
      </w:r>
      <w:r>
        <w:rPr>
          <w:color w:val="2B2A29"/>
          <w:w w:val="105"/>
        </w:rPr>
        <w:t>using</w:t>
      </w:r>
      <w:r>
        <w:rPr>
          <w:color w:val="2B2A29"/>
          <w:spacing w:val="-2"/>
          <w:w w:val="105"/>
        </w:rPr>
        <w:t xml:space="preserve"> </w:t>
      </w:r>
      <w:r>
        <w:rPr>
          <w:color w:val="2B2A29"/>
          <w:w w:val="105"/>
        </w:rPr>
        <w:t>the</w:t>
      </w:r>
      <w:r>
        <w:rPr>
          <w:color w:val="2B2A29"/>
          <w:spacing w:val="-2"/>
          <w:w w:val="105"/>
        </w:rPr>
        <w:t xml:space="preserve"> </w:t>
      </w:r>
      <w:r>
        <w:rPr>
          <w:color w:val="2B2A29"/>
          <w:w w:val="105"/>
        </w:rPr>
        <w:t>following</w:t>
      </w:r>
      <w:r>
        <w:rPr>
          <w:color w:val="2B2A29"/>
          <w:spacing w:val="-55"/>
          <w:w w:val="105"/>
        </w:rPr>
        <w:t xml:space="preserve"> </w:t>
      </w:r>
      <w:r>
        <w:rPr>
          <w:color w:val="2B2A29"/>
          <w:w w:val="110"/>
        </w:rPr>
        <w:t>type:</w:t>
      </w:r>
    </w:p>
    <w:p>
      <w:pPr>
        <w:pStyle w:val="11"/>
        <w:spacing w:line="292" w:lineRule="auto"/>
        <w:ind w:left="520" w:right="298" w:firstLine="359"/>
        <w:jc w:val="both"/>
      </w:pPr>
      <w:r>
        <w:rPr>
          <w:color w:val="2B2A29"/>
          <w:w w:val="105"/>
        </w:rPr>
        <w:t>作为一个示例，让我们以一幅图像为例，该图像通过特定行和列的像素颜色值</w:t>
      </w:r>
      <w:r>
        <w:rPr>
          <w:color w:val="2B2A29"/>
          <w:spacing w:val="-7"/>
          <w:w w:val="105"/>
        </w:rPr>
        <w:t>来</w:t>
      </w:r>
      <w:r>
        <w:rPr>
          <w:color w:val="2B2A29"/>
          <w:w w:val="105"/>
        </w:rPr>
        <w:t>显示二维信息。如果我们将颜色强度编码为</w:t>
      </w:r>
      <w:r>
        <w:rPr>
          <w:rFonts w:ascii="宋体" w:hAnsi="宋体"/>
          <w:color w:val="2B2A29"/>
          <w:w w:val="105"/>
        </w:rPr>
        <w:t>int</w:t>
      </w:r>
      <w:r>
        <w:rPr>
          <w:color w:val="2B2A29"/>
          <w:w w:val="105"/>
        </w:rPr>
        <w:t>值，</w:t>
      </w:r>
      <w:r>
        <w:rPr>
          <w:color w:val="2B2A29"/>
          <w:spacing w:val="-2"/>
          <w:w w:val="105"/>
        </w:rPr>
        <w:t>则</w:t>
      </w:r>
      <w:r>
        <w:rPr>
          <w:color w:val="2B2A29"/>
          <w:w w:val="105"/>
        </w:rPr>
        <w:t>可以使用以下</w:t>
      </w:r>
      <w:r>
        <w:rPr>
          <w:color w:val="2B2A29"/>
          <w:w w:val="110"/>
        </w:rPr>
        <w:t>类型</w:t>
      </w:r>
      <w:r>
        <w:rPr>
          <w:color w:val="2B2A29"/>
          <w:w w:val="105"/>
        </w:rPr>
        <w:t>存储图片的图像值</w:t>
      </w:r>
      <w:r>
        <w:rPr>
          <w:color w:val="2B2A29"/>
          <w:w w:val="110"/>
        </w:rPr>
        <w:t>：</w:t>
      </w:r>
    </w:p>
    <w:p>
      <w:r>
        <w:rPr>
          <w:rFonts w:ascii="宋体"/>
          <w:color w:val="2B2A29"/>
        </w:rPr>
        <w:t>int[][] imageData = [];</w:t>
      </w:r>
    </w:p>
    <w:p>
      <w:pPr>
        <w:pStyle w:val="11"/>
        <w:spacing w:before="151"/>
        <w:ind w:left="520"/>
        <w:rPr>
          <w:rFonts w:ascii="宋体"/>
        </w:rPr>
      </w:pPr>
      <w:r>
        <w:rPr>
          <w:rFonts w:ascii="宋体"/>
          <w:color w:val="2B2A29"/>
        </w:rPr>
        <w:t>int[][]imageData=[]；</w:t>
      </w:r>
    </w:p>
    <w:p>
      <w:r>
        <w:rPr>
          <w:color w:val="2B2A29"/>
          <w:w w:val="105"/>
        </w:rPr>
        <w:t xml:space="preserve">The previous </w:t>
      </w:r>
      <w:r>
        <w:rPr>
          <w:rFonts w:ascii="宋体"/>
          <w:color w:val="2B2A29"/>
          <w:w w:val="105"/>
        </w:rPr>
        <w:t xml:space="preserve">imageData </w:t>
      </w:r>
      <w:r>
        <w:rPr>
          <w:color w:val="2B2A29"/>
          <w:w w:val="105"/>
        </w:rPr>
        <w:t>variable is declared as a two-dimensional integer array. In</w:t>
      </w:r>
      <w:r>
        <w:rPr>
          <w:color w:val="2B2A29"/>
          <w:spacing w:val="-55"/>
          <w:w w:val="105"/>
        </w:rPr>
        <w:t xml:space="preserve"> </w:t>
      </w:r>
      <w:r>
        <w:rPr>
          <w:color w:val="2B2A29"/>
          <w:w w:val="105"/>
        </w:rPr>
        <w:t>this</w:t>
      </w:r>
      <w:r>
        <w:rPr>
          <w:color w:val="2B2A29"/>
          <w:spacing w:val="-8"/>
          <w:w w:val="105"/>
        </w:rPr>
        <w:t xml:space="preserve"> </w:t>
      </w:r>
      <w:r>
        <w:rPr>
          <w:color w:val="2B2A29"/>
          <w:w w:val="105"/>
        </w:rPr>
        <w:t>way,</w:t>
      </w:r>
      <w:r>
        <w:rPr>
          <w:color w:val="2B2A29"/>
          <w:spacing w:val="-8"/>
          <w:w w:val="105"/>
        </w:rPr>
        <w:t xml:space="preserve"> </w:t>
      </w:r>
      <w:r>
        <w:rPr>
          <w:color w:val="2B2A29"/>
          <w:w w:val="105"/>
        </w:rPr>
        <w:t>each</w:t>
      </w:r>
      <w:r>
        <w:rPr>
          <w:color w:val="2B2A29"/>
          <w:spacing w:val="-8"/>
          <w:w w:val="105"/>
        </w:rPr>
        <w:t xml:space="preserve"> </w:t>
      </w:r>
      <w:r>
        <w:rPr>
          <w:color w:val="2B2A29"/>
          <w:w w:val="105"/>
        </w:rPr>
        <w:t>array</w:t>
      </w:r>
      <w:r>
        <w:rPr>
          <w:color w:val="2B2A29"/>
          <w:spacing w:val="-8"/>
          <w:w w:val="105"/>
        </w:rPr>
        <w:t xml:space="preserve"> </w:t>
      </w:r>
      <w:r>
        <w:rPr>
          <w:color w:val="2B2A29"/>
          <w:w w:val="105"/>
        </w:rPr>
        <w:t>element</w:t>
      </w:r>
      <w:r>
        <w:rPr>
          <w:color w:val="2B2A29"/>
          <w:spacing w:val="-8"/>
          <w:w w:val="105"/>
        </w:rPr>
        <w:t xml:space="preserve"> </w:t>
      </w:r>
      <w:r>
        <w:rPr>
          <w:color w:val="2B2A29"/>
          <w:w w:val="105"/>
        </w:rPr>
        <w:t>in</w:t>
      </w:r>
      <w:r>
        <w:rPr>
          <w:color w:val="2B2A29"/>
          <w:spacing w:val="-8"/>
          <w:w w:val="105"/>
        </w:rPr>
        <w:t xml:space="preserve"> </w:t>
      </w:r>
      <w:r>
        <w:rPr>
          <w:rFonts w:ascii="宋体"/>
          <w:color w:val="2B2A29"/>
          <w:w w:val="105"/>
        </w:rPr>
        <w:t>imageData</w:t>
      </w:r>
      <w:r>
        <w:rPr>
          <w:rFonts w:ascii="宋体"/>
          <w:color w:val="2B2A29"/>
          <w:spacing w:val="-66"/>
          <w:w w:val="105"/>
        </w:rPr>
        <w:t xml:space="preserve"> </w:t>
      </w:r>
      <w:r>
        <w:rPr>
          <w:color w:val="2B2A29"/>
          <w:w w:val="105"/>
        </w:rPr>
        <w:t>would</w:t>
      </w:r>
      <w:r>
        <w:rPr>
          <w:color w:val="2B2A29"/>
          <w:spacing w:val="-8"/>
          <w:w w:val="105"/>
        </w:rPr>
        <w:t xml:space="preserve"> </w:t>
      </w:r>
      <w:r>
        <w:rPr>
          <w:color w:val="2B2A29"/>
          <w:w w:val="105"/>
        </w:rPr>
        <w:t>be</w:t>
      </w:r>
      <w:r>
        <w:rPr>
          <w:color w:val="2B2A29"/>
          <w:spacing w:val="-7"/>
          <w:w w:val="105"/>
        </w:rPr>
        <w:t xml:space="preserve"> </w:t>
      </w:r>
      <w:r>
        <w:rPr>
          <w:color w:val="2B2A29"/>
          <w:w w:val="105"/>
        </w:rPr>
        <w:t>of</w:t>
      </w:r>
      <w:r>
        <w:rPr>
          <w:color w:val="2B2A29"/>
          <w:spacing w:val="-8"/>
          <w:w w:val="105"/>
        </w:rPr>
        <w:t xml:space="preserve"> </w:t>
      </w:r>
      <w:r>
        <w:rPr>
          <w:color w:val="2B2A29"/>
          <w:w w:val="105"/>
        </w:rPr>
        <w:t>type</w:t>
      </w:r>
      <w:r>
        <w:rPr>
          <w:color w:val="2B2A29"/>
          <w:spacing w:val="-8"/>
          <w:w w:val="105"/>
        </w:rPr>
        <w:t xml:space="preserve"> </w:t>
      </w:r>
      <w:r>
        <w:rPr>
          <w:rFonts w:ascii="宋体"/>
          <w:color w:val="2B2A29"/>
          <w:w w:val="105"/>
        </w:rPr>
        <w:t>int[]</w:t>
      </w:r>
      <w:r>
        <w:rPr>
          <w:color w:val="2B2A29"/>
          <w:w w:val="105"/>
        </w:rPr>
        <w:t>,</w:t>
      </w:r>
      <w:r>
        <w:rPr>
          <w:color w:val="2B2A29"/>
          <w:spacing w:val="-8"/>
          <w:w w:val="105"/>
        </w:rPr>
        <w:t xml:space="preserve"> </w:t>
      </w:r>
      <w:r>
        <w:rPr>
          <w:color w:val="2B2A29"/>
          <w:w w:val="105"/>
        </w:rPr>
        <w:t>which</w:t>
      </w:r>
      <w:r>
        <w:rPr>
          <w:color w:val="2B2A29"/>
          <w:spacing w:val="-8"/>
          <w:w w:val="105"/>
        </w:rPr>
        <w:t xml:space="preserve"> </w:t>
      </w:r>
      <w:r>
        <w:rPr>
          <w:color w:val="2B2A29"/>
          <w:w w:val="105"/>
        </w:rPr>
        <w:t>can</w:t>
      </w:r>
      <w:r>
        <w:rPr>
          <w:color w:val="2B2A29"/>
          <w:spacing w:val="-8"/>
          <w:w w:val="105"/>
        </w:rPr>
        <w:t xml:space="preserve"> </w:t>
      </w:r>
      <w:r>
        <w:rPr>
          <w:color w:val="2B2A29"/>
          <w:w w:val="105"/>
        </w:rPr>
        <w:t>be</w:t>
      </w:r>
      <w:r>
        <w:rPr>
          <w:color w:val="2B2A29"/>
          <w:spacing w:val="-8"/>
          <w:w w:val="105"/>
        </w:rPr>
        <w:t xml:space="preserve"> </w:t>
      </w:r>
      <w:r>
        <w:rPr>
          <w:color w:val="2B2A29"/>
          <w:w w:val="105"/>
        </w:rPr>
        <w:t>seen</w:t>
      </w:r>
      <w:r>
        <w:rPr>
          <w:color w:val="2B2A29"/>
          <w:spacing w:val="-8"/>
          <w:w w:val="105"/>
        </w:rPr>
        <w:t xml:space="preserve"> </w:t>
      </w:r>
      <w:r>
        <w:rPr>
          <w:color w:val="2B2A29"/>
          <w:w w:val="105"/>
        </w:rPr>
        <w:t>as</w:t>
      </w:r>
      <w:r>
        <w:rPr>
          <w:color w:val="2B2A29"/>
          <w:spacing w:val="-55"/>
          <w:w w:val="105"/>
        </w:rPr>
        <w:t xml:space="preserve"> </w:t>
      </w:r>
      <w:r>
        <w:rPr>
          <w:color w:val="2B2A29"/>
          <w:w w:val="110"/>
        </w:rPr>
        <w:t>a</w:t>
      </w:r>
      <w:r>
        <w:rPr>
          <w:color w:val="2B2A29"/>
          <w:spacing w:val="-17"/>
          <w:w w:val="110"/>
        </w:rPr>
        <w:t xml:space="preserve"> </w:t>
      </w:r>
      <w:r>
        <w:rPr>
          <w:color w:val="2B2A29"/>
          <w:w w:val="110"/>
        </w:rPr>
        <w:t>specific</w:t>
      </w:r>
      <w:r>
        <w:rPr>
          <w:color w:val="2B2A29"/>
          <w:spacing w:val="-17"/>
          <w:w w:val="110"/>
        </w:rPr>
        <w:t xml:space="preserve"> </w:t>
      </w:r>
      <w:r>
        <w:rPr>
          <w:color w:val="2B2A29"/>
          <w:w w:val="110"/>
        </w:rPr>
        <w:t>pixel</w:t>
      </w:r>
      <w:r>
        <w:rPr>
          <w:color w:val="2B2A29"/>
          <w:spacing w:val="-17"/>
          <w:w w:val="110"/>
        </w:rPr>
        <w:t xml:space="preserve"> </w:t>
      </w:r>
      <w:r>
        <w:rPr>
          <w:color w:val="2B2A29"/>
          <w:w w:val="110"/>
        </w:rPr>
        <w:t>image</w:t>
      </w:r>
      <w:r>
        <w:rPr>
          <w:color w:val="2B2A29"/>
          <w:spacing w:val="-17"/>
          <w:w w:val="110"/>
        </w:rPr>
        <w:t xml:space="preserve"> </w:t>
      </w:r>
      <w:r>
        <w:rPr>
          <w:color w:val="2B2A29"/>
          <w:w w:val="110"/>
        </w:rPr>
        <w:t>row</w:t>
      </w:r>
      <w:r>
        <w:rPr>
          <w:color w:val="2B2A29"/>
          <w:spacing w:val="-17"/>
          <w:w w:val="110"/>
        </w:rPr>
        <w:t xml:space="preserve"> </w:t>
      </w:r>
      <w:r>
        <w:rPr>
          <w:color w:val="2B2A29"/>
          <w:w w:val="110"/>
        </w:rPr>
        <w:t>in</w:t>
      </w:r>
      <w:r>
        <w:rPr>
          <w:color w:val="2B2A29"/>
          <w:spacing w:val="-16"/>
          <w:w w:val="110"/>
        </w:rPr>
        <w:t xml:space="preserve"> </w:t>
      </w:r>
      <w:r>
        <w:rPr>
          <w:color w:val="2B2A29"/>
          <w:w w:val="110"/>
        </w:rPr>
        <w:t>our</w:t>
      </w:r>
      <w:r>
        <w:rPr>
          <w:color w:val="2B2A29"/>
          <w:spacing w:val="-17"/>
          <w:w w:val="110"/>
        </w:rPr>
        <w:t xml:space="preserve"> </w:t>
      </w:r>
      <w:r>
        <w:rPr>
          <w:color w:val="2B2A29"/>
          <w:w w:val="110"/>
        </w:rPr>
        <w:t>example.</w:t>
      </w:r>
    </w:p>
    <w:p>
      <w:pPr>
        <w:pStyle w:val="11"/>
        <w:spacing w:before="198" w:line="278" w:lineRule="auto"/>
        <w:ind w:left="520" w:right="266" w:firstLine="359"/>
      </w:pPr>
      <w:r>
        <w:rPr>
          <w:color w:val="2B2A29"/>
          <w:w w:val="105"/>
        </w:rPr>
        <w:t>前面的</w:t>
      </w:r>
      <w:r>
        <w:rPr>
          <w:rFonts w:ascii="宋体"/>
          <w:color w:val="2B2A29"/>
          <w:w w:val="105"/>
        </w:rPr>
        <w:t>imageData</w:t>
      </w:r>
      <w:r>
        <w:rPr>
          <w:color w:val="2B2A29"/>
          <w:w w:val="105"/>
        </w:rPr>
        <w:t>变量声明为二维整数数组。这样</w:t>
      </w:r>
      <w:r>
        <w:rPr>
          <w:color w:val="2B2A29"/>
          <w:spacing w:val="-8"/>
          <w:w w:val="105"/>
        </w:rPr>
        <w:t>，</w:t>
      </w:r>
      <w:r>
        <w:rPr>
          <w:rFonts w:ascii="宋体"/>
          <w:color w:val="2B2A29"/>
          <w:w w:val="105"/>
        </w:rPr>
        <w:t>imageData</w:t>
      </w:r>
      <w:r>
        <w:rPr>
          <w:color w:val="2B2A29"/>
          <w:w w:val="105"/>
        </w:rPr>
        <w:t>中的每个数组元素</w:t>
      </w:r>
      <w:r>
        <w:rPr>
          <w:color w:val="2B2A29"/>
          <w:spacing w:val="-8"/>
          <w:w w:val="105"/>
        </w:rPr>
        <w:t>都</w:t>
      </w:r>
      <w:r>
        <w:rPr>
          <w:color w:val="2B2A29"/>
          <w:w w:val="105"/>
        </w:rPr>
        <w:t>将是</w:t>
      </w:r>
      <w:r>
        <w:rPr>
          <w:rFonts w:ascii="宋体"/>
          <w:color w:val="2B2A29"/>
          <w:w w:val="105"/>
        </w:rPr>
        <w:t>int[]</w:t>
      </w:r>
      <w:r>
        <w:rPr>
          <w:color w:val="2B2A29"/>
          <w:w w:val="105"/>
        </w:rPr>
        <w:t>类型，</w:t>
      </w:r>
      <w:r>
        <w:rPr>
          <w:color w:val="2B2A29"/>
          <w:w w:val="110"/>
        </w:rPr>
        <w:t>在我们的示例中</w:t>
      </w:r>
      <w:r>
        <w:rPr>
          <w:color w:val="2B2A29"/>
          <w:w w:val="105"/>
        </w:rPr>
        <w:t>可以将其视为</w:t>
      </w:r>
      <w:r>
        <w:rPr>
          <w:color w:val="2B2A29"/>
          <w:w w:val="110"/>
        </w:rPr>
        <w:t>特定</w:t>
      </w:r>
      <w:r>
        <w:rPr>
          <w:color w:val="2B2A29"/>
          <w:spacing w:val="-17"/>
          <w:w w:val="110"/>
        </w:rPr>
        <w:t>的</w:t>
      </w:r>
      <w:r>
        <w:rPr>
          <w:color w:val="2B2A29"/>
          <w:w w:val="110"/>
        </w:rPr>
        <w:t>像素图像行。</w:t>
      </w:r>
    </w:p>
    <w:p>
      <w:pPr>
        <w:spacing w:after="0" w:line="278"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Setting array values in a multidimensional array is done in the same manner as</w:t>
      </w:r>
      <w:r>
        <w:rPr>
          <w:color w:val="2B2A29"/>
          <w:spacing w:val="1"/>
          <w:w w:val="105"/>
        </w:rPr>
        <w:t xml:space="preserve"> </w:t>
      </w:r>
      <w:r>
        <w:rPr>
          <w:color w:val="2B2A29"/>
          <w:w w:val="105"/>
        </w:rPr>
        <w:t>any</w:t>
      </w:r>
      <w:r>
        <w:rPr>
          <w:color w:val="2B2A29"/>
          <w:spacing w:val="-8"/>
          <w:w w:val="105"/>
        </w:rPr>
        <w:t xml:space="preserve"> </w:t>
      </w:r>
      <w:r>
        <w:rPr>
          <w:color w:val="2B2A29"/>
          <w:w w:val="105"/>
        </w:rPr>
        <w:t>other</w:t>
      </w:r>
      <w:r>
        <w:rPr>
          <w:color w:val="2B2A29"/>
          <w:spacing w:val="-7"/>
          <w:w w:val="105"/>
        </w:rPr>
        <w:t xml:space="preserve"> </w:t>
      </w:r>
      <w:r>
        <w:rPr>
          <w:color w:val="2B2A29"/>
          <w:w w:val="105"/>
        </w:rPr>
        <w:t>value.</w:t>
      </w:r>
      <w:r>
        <w:rPr>
          <w:color w:val="2B2A29"/>
          <w:spacing w:val="-7"/>
          <w:w w:val="105"/>
        </w:rPr>
        <w:t xml:space="preserve"> </w:t>
      </w:r>
      <w:r>
        <w:rPr>
          <w:color w:val="2B2A29"/>
          <w:w w:val="105"/>
        </w:rPr>
        <w:t>The</w:t>
      </w:r>
      <w:r>
        <w:rPr>
          <w:color w:val="2B2A29"/>
          <w:spacing w:val="-7"/>
          <w:w w:val="105"/>
        </w:rPr>
        <w:t xml:space="preserve"> </w:t>
      </w:r>
      <w:r>
        <w:rPr>
          <w:color w:val="2B2A29"/>
          <w:w w:val="105"/>
        </w:rPr>
        <w:t>following</w:t>
      </w:r>
      <w:r>
        <w:rPr>
          <w:color w:val="2B2A29"/>
          <w:spacing w:val="-8"/>
          <w:w w:val="105"/>
        </w:rPr>
        <w:t xml:space="preserve"> </w:t>
      </w:r>
      <w:r>
        <w:rPr>
          <w:color w:val="2B2A29"/>
          <w:w w:val="105"/>
        </w:rPr>
        <w:t>code</w:t>
      </w:r>
      <w:r>
        <w:rPr>
          <w:color w:val="2B2A29"/>
          <w:spacing w:val="-7"/>
          <w:w w:val="105"/>
        </w:rPr>
        <w:t xml:space="preserve"> </w:t>
      </w:r>
      <w:r>
        <w:rPr>
          <w:color w:val="2B2A29"/>
          <w:w w:val="105"/>
        </w:rPr>
        <w:t>snippet</w:t>
      </w:r>
      <w:r>
        <w:rPr>
          <w:color w:val="2B2A29"/>
          <w:spacing w:val="-7"/>
          <w:w w:val="105"/>
        </w:rPr>
        <w:t xml:space="preserve"> </w:t>
      </w:r>
      <w:r>
        <w:rPr>
          <w:color w:val="2B2A29"/>
          <w:w w:val="105"/>
        </w:rPr>
        <w:t>shows</w:t>
      </w:r>
      <w:r>
        <w:rPr>
          <w:color w:val="2B2A29"/>
          <w:spacing w:val="-7"/>
          <w:w w:val="105"/>
        </w:rPr>
        <w:t xml:space="preserve"> </w:t>
      </w:r>
      <w:r>
        <w:rPr>
          <w:color w:val="2B2A29"/>
          <w:w w:val="105"/>
        </w:rPr>
        <w:t>how</w:t>
      </w:r>
      <w:r>
        <w:rPr>
          <w:color w:val="2B2A29"/>
          <w:spacing w:val="-7"/>
          <w:w w:val="105"/>
        </w:rPr>
        <w:t xml:space="preserve"> </w:t>
      </w:r>
      <w:r>
        <w:rPr>
          <w:color w:val="2B2A29"/>
          <w:w w:val="105"/>
        </w:rPr>
        <w:t>an</w:t>
      </w:r>
      <w:r>
        <w:rPr>
          <w:color w:val="2B2A29"/>
          <w:spacing w:val="-8"/>
          <w:w w:val="105"/>
        </w:rPr>
        <w:t xml:space="preserve"> </w:t>
      </w:r>
      <w:r>
        <w:rPr>
          <w:rFonts w:ascii="宋体" w:hAnsi="宋体"/>
          <w:color w:val="2B2A29"/>
          <w:w w:val="105"/>
        </w:rPr>
        <w:t>imageData</w:t>
      </w:r>
      <w:r>
        <w:rPr>
          <w:color w:val="2B2A29"/>
          <w:w w:val="105"/>
        </w:rPr>
        <w:t>’s</w:t>
      </w:r>
      <w:r>
        <w:rPr>
          <w:color w:val="2B2A29"/>
          <w:spacing w:val="-7"/>
          <w:w w:val="105"/>
        </w:rPr>
        <w:t xml:space="preserve"> </w:t>
      </w:r>
      <w:r>
        <w:rPr>
          <w:color w:val="2B2A29"/>
          <w:w w:val="105"/>
        </w:rPr>
        <w:t>entries</w:t>
      </w:r>
      <w:r>
        <w:rPr>
          <w:color w:val="2B2A29"/>
          <w:spacing w:val="-7"/>
          <w:w w:val="105"/>
        </w:rPr>
        <w:t xml:space="preserve"> </w:t>
      </w:r>
      <w:r>
        <w:rPr>
          <w:color w:val="2B2A29"/>
          <w:w w:val="105"/>
        </w:rPr>
        <w:t>can</w:t>
      </w:r>
      <w:r>
        <w:rPr>
          <w:color w:val="2B2A29"/>
          <w:spacing w:val="-7"/>
          <w:w w:val="105"/>
        </w:rPr>
        <w:t xml:space="preserve"> </w:t>
      </w:r>
      <w:r>
        <w:rPr>
          <w:color w:val="2B2A29"/>
          <w:w w:val="105"/>
        </w:rPr>
        <w:t>be</w:t>
      </w:r>
      <w:r>
        <w:rPr>
          <w:color w:val="2B2A29"/>
          <w:spacing w:val="-55"/>
          <w:w w:val="105"/>
        </w:rPr>
        <w:t xml:space="preserve"> </w:t>
      </w:r>
      <w:r>
        <w:rPr>
          <w:color w:val="2B2A29"/>
          <w:w w:val="110"/>
        </w:rPr>
        <w:t>updated</w:t>
      </w:r>
      <w:r>
        <w:rPr>
          <w:color w:val="2B2A29"/>
          <w:spacing w:val="-16"/>
          <w:w w:val="110"/>
        </w:rPr>
        <w:t xml:space="preserve"> </w:t>
      </w:r>
      <w:r>
        <w:rPr>
          <w:color w:val="2B2A29"/>
          <w:w w:val="110"/>
        </w:rPr>
        <w:t>using</w:t>
      </w:r>
      <w:r>
        <w:rPr>
          <w:color w:val="2B2A29"/>
          <w:spacing w:val="-16"/>
          <w:w w:val="110"/>
        </w:rPr>
        <w:t xml:space="preserve"> </w:t>
      </w:r>
      <w:r>
        <w:rPr>
          <w:color w:val="2B2A29"/>
          <w:w w:val="110"/>
        </w:rPr>
        <w:t>assignment</w:t>
      </w:r>
      <w:r>
        <w:rPr>
          <w:color w:val="2B2A29"/>
          <w:spacing w:val="-15"/>
          <w:w w:val="110"/>
        </w:rPr>
        <w:t xml:space="preserve"> </w:t>
      </w:r>
      <w:r>
        <w:rPr>
          <w:color w:val="2B2A29"/>
          <w:w w:val="110"/>
        </w:rPr>
        <w:t>statements:</w:t>
      </w:r>
    </w:p>
    <w:p>
      <w:pPr>
        <w:pStyle w:val="11"/>
        <w:spacing w:before="85" w:line="288" w:lineRule="auto"/>
        <w:ind w:left="160" w:right="842" w:firstLine="359"/>
      </w:pPr>
      <w:bookmarkStart w:id="66" w:name="_bookmark62"/>
      <w:bookmarkEnd w:id="66"/>
      <w:r>
        <w:rPr>
          <w:color w:val="2B2A29"/>
          <w:w w:val="105"/>
        </w:rPr>
        <w:t>在多维数组中设置数组值的方式与任何其他值相同。以下代码片段显示</w:t>
      </w:r>
      <w:r>
        <w:rPr>
          <w:color w:val="2B2A29"/>
          <w:spacing w:val="-7"/>
          <w:w w:val="105"/>
        </w:rPr>
        <w:t>了</w:t>
      </w:r>
      <w:r>
        <w:rPr>
          <w:color w:val="2B2A29"/>
          <w:w w:val="105"/>
        </w:rPr>
        <w:t>如何</w:t>
      </w:r>
      <w:r>
        <w:rPr>
          <w:color w:val="2B2A29"/>
          <w:w w:val="110"/>
        </w:rPr>
        <w:t>使用赋值语句更新</w:t>
      </w:r>
      <w:r>
        <w:rPr>
          <w:rFonts w:ascii="宋体" w:hAnsi="宋体"/>
          <w:color w:val="2B2A29"/>
          <w:w w:val="105"/>
        </w:rPr>
        <w:t>imageData</w:t>
      </w:r>
      <w:r>
        <w:rPr>
          <w:color w:val="2B2A29"/>
          <w:w w:val="105"/>
        </w:rPr>
        <w:t>的条目</w:t>
      </w:r>
      <w:r>
        <w:rPr>
          <w:color w:val="2B2A29"/>
          <w:w w:val="110"/>
        </w:rPr>
        <w:t>：</w:t>
      </w:r>
    </w:p>
    <w:p>
      <w:r>
        <w:rPr>
          <w:rFonts w:ascii="宋体"/>
          <w:color w:val="2B2A29"/>
        </w:rPr>
        <w:t>imageData[0] = [150, 110, 20];</w:t>
      </w:r>
    </w:p>
    <w:p>
      <w:pPr>
        <w:pStyle w:val="11"/>
        <w:spacing w:before="160"/>
        <w:ind w:left="160"/>
        <w:rPr>
          <w:rFonts w:ascii="宋体"/>
        </w:rPr>
      </w:pPr>
      <w:r>
        <w:rPr>
          <w:rFonts w:ascii="宋体"/>
          <w:color w:val="2B2A29"/>
        </w:rPr>
        <w:t>imageData[0]=[150，110，20]；</w:t>
      </w:r>
    </w:p>
    <w:p>
      <w:r>
        <w:rPr>
          <w:color w:val="2B2A29"/>
          <w:w w:val="105"/>
        </w:rPr>
        <w:t>Also,</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manner,</w:t>
      </w:r>
      <w:r>
        <w:rPr>
          <w:color w:val="2B2A29"/>
          <w:spacing w:val="-5"/>
          <w:w w:val="105"/>
        </w:rPr>
        <w:t xml:space="preserve"> </w:t>
      </w:r>
      <w:r>
        <w:rPr>
          <w:color w:val="2B2A29"/>
          <w:w w:val="105"/>
        </w:rPr>
        <w:t>we</w:t>
      </w:r>
      <w:r>
        <w:rPr>
          <w:color w:val="2B2A29"/>
          <w:spacing w:val="-4"/>
          <w:w w:val="105"/>
        </w:rPr>
        <w:t xml:space="preserve"> </w:t>
      </w:r>
      <w:r>
        <w:rPr>
          <w:color w:val="2B2A29"/>
          <w:w w:val="105"/>
        </w:rPr>
        <w:t>can</w:t>
      </w:r>
      <w:r>
        <w:rPr>
          <w:color w:val="2B2A29"/>
          <w:spacing w:val="-4"/>
          <w:w w:val="105"/>
        </w:rPr>
        <w:t xml:space="preserve"> </w:t>
      </w:r>
      <w:r>
        <w:rPr>
          <w:color w:val="2B2A29"/>
          <w:w w:val="105"/>
        </w:rPr>
        <w:t>set</w:t>
      </w:r>
      <w:r>
        <w:rPr>
          <w:color w:val="2B2A29"/>
          <w:spacing w:val="-4"/>
          <w:w w:val="105"/>
        </w:rPr>
        <w:t xml:space="preserve"> </w:t>
      </w:r>
      <w:r>
        <w:rPr>
          <w:color w:val="2B2A29"/>
          <w:w w:val="105"/>
        </w:rPr>
        <w:t>or</w:t>
      </w:r>
      <w:r>
        <w:rPr>
          <w:color w:val="2B2A29"/>
          <w:spacing w:val="-5"/>
          <w:w w:val="105"/>
        </w:rPr>
        <w:t xml:space="preserve"> </w:t>
      </w:r>
      <w:r>
        <w:rPr>
          <w:color w:val="2B2A29"/>
          <w:w w:val="105"/>
        </w:rPr>
        <w:t>retrieve</w:t>
      </w:r>
      <w:r>
        <w:rPr>
          <w:color w:val="2B2A29"/>
          <w:spacing w:val="-4"/>
          <w:w w:val="105"/>
        </w:rPr>
        <w:t xml:space="preserve"> </w:t>
      </w:r>
      <w:r>
        <w:rPr>
          <w:color w:val="2B2A29"/>
          <w:w w:val="105"/>
        </w:rPr>
        <w:t>a</w:t>
      </w:r>
      <w:r>
        <w:rPr>
          <w:color w:val="2B2A29"/>
          <w:spacing w:val="-4"/>
          <w:w w:val="105"/>
        </w:rPr>
        <w:t xml:space="preserve"> </w:t>
      </w:r>
      <w:r>
        <w:rPr>
          <w:color w:val="2B2A29"/>
          <w:w w:val="105"/>
        </w:rPr>
        <w:t>specific</w:t>
      </w:r>
      <w:r>
        <w:rPr>
          <w:color w:val="2B2A29"/>
          <w:spacing w:val="-4"/>
          <w:w w:val="105"/>
        </w:rPr>
        <w:t xml:space="preserve"> </w:t>
      </w:r>
      <w:r>
        <w:rPr>
          <w:color w:val="2B2A29"/>
          <w:w w:val="105"/>
        </w:rPr>
        <w:t>value</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55"/>
          <w:w w:val="105"/>
        </w:rPr>
        <w:t xml:space="preserve"> </w:t>
      </w:r>
      <w:r>
        <w:rPr>
          <w:color w:val="2B2A29"/>
          <w:w w:val="105"/>
        </w:rPr>
        <w:t>multidimensional</w:t>
      </w:r>
      <w:r>
        <w:rPr>
          <w:color w:val="2B2A29"/>
          <w:spacing w:val="-7"/>
          <w:w w:val="105"/>
        </w:rPr>
        <w:t xml:space="preserve"> </w:t>
      </w:r>
      <w:r>
        <w:rPr>
          <w:color w:val="2B2A29"/>
          <w:w w:val="105"/>
        </w:rPr>
        <w:t>array</w:t>
      </w:r>
      <w:r>
        <w:rPr>
          <w:color w:val="2B2A29"/>
          <w:spacing w:val="-7"/>
          <w:w w:val="105"/>
        </w:rPr>
        <w:t xml:space="preserve"> </w:t>
      </w:r>
      <w:r>
        <w:rPr>
          <w:color w:val="2B2A29"/>
          <w:w w:val="105"/>
        </w:rPr>
        <w:t>by</w:t>
      </w:r>
      <w:r>
        <w:rPr>
          <w:color w:val="2B2A29"/>
          <w:spacing w:val="-6"/>
          <w:w w:val="105"/>
        </w:rPr>
        <w:t xml:space="preserve"> </w:t>
      </w:r>
      <w:r>
        <w:rPr>
          <w:color w:val="2B2A29"/>
          <w:w w:val="105"/>
        </w:rPr>
        <w:t>providing</w:t>
      </w:r>
      <w:r>
        <w:rPr>
          <w:color w:val="2B2A29"/>
          <w:spacing w:val="-7"/>
          <w:w w:val="105"/>
        </w:rPr>
        <w:t xml:space="preserve"> </w:t>
      </w:r>
      <w:r>
        <w:rPr>
          <w:color w:val="2B2A29"/>
          <w:w w:val="105"/>
        </w:rPr>
        <w:t>the</w:t>
      </w:r>
      <w:r>
        <w:rPr>
          <w:color w:val="2B2A29"/>
          <w:spacing w:val="-6"/>
          <w:w w:val="105"/>
        </w:rPr>
        <w:t xml:space="preserve"> </w:t>
      </w:r>
      <w:r>
        <w:rPr>
          <w:color w:val="2B2A29"/>
          <w:w w:val="105"/>
        </w:rPr>
        <w:t>exact</w:t>
      </w:r>
      <w:r>
        <w:rPr>
          <w:color w:val="2B2A29"/>
          <w:spacing w:val="-7"/>
          <w:w w:val="105"/>
        </w:rPr>
        <w:t xml:space="preserve"> </w:t>
      </w:r>
      <w:r>
        <w:rPr>
          <w:color w:val="2B2A29"/>
          <w:w w:val="105"/>
        </w:rPr>
        <w:t>location</w:t>
      </w:r>
      <w:r>
        <w:rPr>
          <w:color w:val="2B2A29"/>
          <w:spacing w:val="-6"/>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color w:val="2B2A29"/>
          <w:w w:val="105"/>
        </w:rPr>
        <w:t>entry.</w:t>
      </w:r>
    </w:p>
    <w:p>
      <w:pPr>
        <w:pStyle w:val="11"/>
        <w:spacing w:before="213" w:line="304" w:lineRule="auto"/>
        <w:ind w:left="160" w:right="510" w:firstLine="359"/>
      </w:pPr>
      <w:r>
        <w:rPr>
          <w:color w:val="2B2A29"/>
          <w:w w:val="105"/>
        </w:rPr>
        <w:t>同样</w:t>
      </w:r>
      <w:r>
        <w:rPr>
          <w:color w:val="2B2A29"/>
          <w:spacing w:val="-4"/>
          <w:w w:val="105"/>
        </w:rPr>
        <w:t>，</w:t>
      </w:r>
      <w:r>
        <w:rPr>
          <w:color w:val="2B2A29"/>
          <w:w w:val="105"/>
        </w:rPr>
        <w:t>通过提供条目的确切位置，我们可以在多维数组中设置或检索特定值。</w:t>
      </w:r>
    </w:p>
    <w:p>
      <w:r>
        <w:rPr>
          <w:rFonts w:ascii="宋体"/>
          <w:color w:val="2B2A29"/>
        </w:rPr>
        <w:t>int[][] imageData = loadImage();</w:t>
      </w:r>
    </w:p>
    <w:p>
      <w:pPr>
        <w:pStyle w:val="11"/>
        <w:spacing w:before="143"/>
        <w:ind w:left="160"/>
        <w:rPr>
          <w:rFonts w:ascii="宋体"/>
        </w:rPr>
      </w:pPr>
      <w:r>
        <w:rPr>
          <w:rFonts w:ascii="宋体"/>
          <w:color w:val="2B2A29"/>
        </w:rPr>
        <w:t>int[][]imageData=loadImage（）；</w:t>
      </w:r>
    </w:p>
    <w:p>
      <w:r>
        <w:rPr>
          <w:rFonts w:ascii="宋体"/>
          <w:color w:val="2B2A29"/>
        </w:rPr>
        <w:t>int</w:t>
      </w:r>
      <w:r>
        <w:rPr>
          <w:rFonts w:ascii="宋体"/>
          <w:color w:val="2B2A29"/>
          <w:spacing w:val="-3"/>
        </w:rPr>
        <w:t xml:space="preserve"> </w:t>
      </w:r>
      <w:r>
        <w:rPr>
          <w:rFonts w:ascii="宋体"/>
          <w:color w:val="2B2A29"/>
        </w:rPr>
        <w:t>px1</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imageData[10][42];</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read</w:t>
      </w:r>
      <w:r>
        <w:rPr>
          <w:rFonts w:ascii="宋体"/>
          <w:color w:val="2B2A29"/>
          <w:spacing w:val="-2"/>
        </w:rPr>
        <w:t xml:space="preserve"> </w:t>
      </w:r>
      <w:r>
        <w:rPr>
          <w:rFonts w:ascii="宋体"/>
          <w:color w:val="2B2A29"/>
        </w:rPr>
        <w:t>pixel</w:t>
      </w:r>
      <w:r>
        <w:rPr>
          <w:rFonts w:ascii="宋体"/>
          <w:color w:val="2B2A29"/>
          <w:spacing w:val="-2"/>
        </w:rPr>
        <w:t xml:space="preserve"> </w:t>
      </w:r>
      <w:r>
        <w:rPr>
          <w:rFonts w:ascii="宋体"/>
          <w:color w:val="2B2A29"/>
        </w:rPr>
        <w:t>value</w:t>
      </w:r>
      <w:r>
        <w:rPr>
          <w:rFonts w:ascii="宋体"/>
          <w:color w:val="2B2A29"/>
          <w:spacing w:val="-2"/>
        </w:rPr>
        <w:t xml:space="preserve"> </w:t>
      </w:r>
      <w:r>
        <w:rPr>
          <w:rFonts w:ascii="宋体"/>
          <w:color w:val="2B2A29"/>
        </w:rPr>
        <w:t>at</w:t>
      </w:r>
      <w:r>
        <w:rPr>
          <w:rFonts w:ascii="宋体"/>
          <w:color w:val="2B2A29"/>
          <w:spacing w:val="-2"/>
        </w:rPr>
        <w:t xml:space="preserve"> </w:t>
      </w:r>
      <w:r>
        <w:rPr>
          <w:rFonts w:ascii="宋体"/>
          <w:color w:val="2B2A29"/>
        </w:rPr>
        <w:t>(10,42)</w:t>
      </w:r>
      <w:r>
        <w:rPr>
          <w:rFonts w:ascii="宋体"/>
          <w:color w:val="2B2A29"/>
          <w:spacing w:val="-107"/>
        </w:rPr>
        <w:t xml:space="preserve"> </w:t>
      </w:r>
      <w:r>
        <w:rPr>
          <w:rFonts w:ascii="宋体"/>
          <w:color w:val="2B2A29"/>
        </w:rPr>
        <w:t>imageData[25][50] = 150;</w:t>
      </w:r>
      <w:r>
        <w:rPr>
          <w:rFonts w:ascii="宋体"/>
          <w:color w:val="2B2A29"/>
        </w:rPr>
        <w:tab/>
      </w:r>
      <w:r>
        <w:rPr>
          <w:rFonts w:ascii="宋体"/>
          <w:color w:val="2B2A29"/>
        </w:rPr>
        <w:t>// set pixel value at (25,50)</w:t>
      </w:r>
    </w:p>
    <w:p>
      <w:pPr>
        <w:pStyle w:val="11"/>
        <w:tabs>
          <w:tab w:val="left" w:pos="3349"/>
        </w:tabs>
        <w:spacing w:before="38" w:line="273" w:lineRule="auto"/>
        <w:ind w:left="160" w:right="2309"/>
        <w:rPr>
          <w:rFonts w:ascii="宋体"/>
        </w:rPr>
      </w:pPr>
      <w:r>
        <w:rPr>
          <w:rFonts w:ascii="宋体"/>
          <w:color w:val="2B2A29"/>
        </w:rPr>
        <w:t>int</w:t>
      </w:r>
      <w:r>
        <w:t xml:space="preserve"> </w:t>
      </w:r>
      <w:r>
        <w:rPr>
          <w:rFonts w:ascii="宋体"/>
          <w:color w:val="2B2A29"/>
        </w:rPr>
        <w:t>px1=图像数据[10][42]；//读取（10,42）imageData[25][50]=150</w:t>
      </w:r>
      <w:r>
        <w:rPr>
          <w:rFonts w:ascii="宋体"/>
          <w:color w:val="2B2A29"/>
        </w:rPr>
        <w:tab/>
      </w:r>
      <w:r>
        <w:rPr>
          <w:rFonts w:ascii="宋体"/>
          <w:color w:val="2B2A29"/>
        </w:rPr>
        <w:t>处的</w:t>
      </w:r>
      <w:r>
        <w:rPr>
          <w:rFonts w:ascii="宋体"/>
          <w:color w:val="2B2A29"/>
        </w:rPr>
        <w:tab/>
      </w:r>
      <w:r>
        <w:rPr>
          <w:rFonts w:ascii="宋体"/>
          <w:color w:val="2B2A29"/>
        </w:rPr>
        <w:t>像素值；//</w:t>
      </w:r>
      <w:r>
        <w:rPr>
          <w:rFonts w:ascii="宋体"/>
          <w:color w:val="2B2A29"/>
        </w:rPr>
        <w:tab/>
      </w:r>
      <w:r>
        <w:rPr>
          <w:rFonts w:ascii="宋体"/>
          <w:color w:val="2B2A29"/>
        </w:rPr>
        <w:t>将像素值设置为（25,50）</w:t>
      </w:r>
      <w:r>
        <w:rPr>
          <w:rFonts w:ascii="宋体"/>
          <w:color w:val="2B2A29"/>
        </w:rPr>
        <w:tab/>
      </w:r>
    </w:p>
    <w:p>
      <w:r>
        <w:rPr>
          <w:color w:val="2B2A29"/>
          <w:w w:val="105"/>
        </w:rPr>
        <w:t>Using a similar pattern, we can extend our arrays to have as many dimensions as we</w:t>
      </w:r>
      <w:r>
        <w:rPr>
          <w:color w:val="2B2A29"/>
          <w:spacing w:val="-55"/>
          <w:w w:val="105"/>
        </w:rPr>
        <w:t xml:space="preserve"> </w:t>
      </w:r>
      <w:r>
        <w:rPr>
          <w:color w:val="2B2A29"/>
          <w:w w:val="110"/>
        </w:rPr>
        <w:t>need.</w:t>
      </w:r>
    </w:p>
    <w:p>
      <w:pPr>
        <w:pStyle w:val="11"/>
        <w:spacing w:before="172" w:line="304" w:lineRule="auto"/>
        <w:ind w:left="160" w:right="646" w:firstLine="359"/>
      </w:pPr>
      <w:r>
        <w:rPr>
          <w:color w:val="2B2A29"/>
          <w:w w:val="105"/>
        </w:rPr>
        <w:t>使用类似的模式，我们可以将数组扩展到</w:t>
      </w:r>
      <w:r>
        <w:rPr>
          <w:color w:val="2B2A29"/>
          <w:w w:val="110"/>
        </w:rPr>
        <w:t>所需的</w:t>
      </w:r>
      <w:r>
        <w:rPr>
          <w:color w:val="2B2A29"/>
          <w:w w:val="105"/>
        </w:rPr>
        <w:t>维度</w:t>
      </w:r>
      <w:r>
        <w:rPr>
          <w:color w:val="2B2A29"/>
          <w:w w:val="110"/>
        </w:rPr>
        <w:t>。</w:t>
      </w:r>
    </w:p>
    <w:p>
      <w:pPr>
        <w:pStyle w:val="11"/>
        <w:spacing w:before="11"/>
        <w:rPr>
          <w:sz w:val="29"/>
        </w:rPr>
      </w:pPr>
    </w:p>
    <w:p>
      <w:r>
        <w:rPr>
          <w:color w:val="2B2A29"/>
          <w:w w:val="80"/>
        </w:rPr>
        <w:t>Keeping</w:t>
      </w:r>
      <w:r>
        <w:rPr>
          <w:color w:val="2B2A29"/>
          <w:spacing w:val="22"/>
          <w:w w:val="80"/>
        </w:rPr>
        <w:t xml:space="preserve"> </w:t>
      </w:r>
      <w:r>
        <w:rPr>
          <w:color w:val="2B2A29"/>
          <w:w w:val="80"/>
        </w:rPr>
        <w:t>Inside</w:t>
      </w:r>
      <w:r>
        <w:rPr>
          <w:color w:val="2B2A29"/>
          <w:spacing w:val="23"/>
          <w:w w:val="80"/>
        </w:rPr>
        <w:t xml:space="preserve"> </w:t>
      </w:r>
      <w:r>
        <w:rPr>
          <w:color w:val="2B2A29"/>
          <w:w w:val="80"/>
        </w:rPr>
        <w:t>the</w:t>
      </w:r>
      <w:r>
        <w:rPr>
          <w:color w:val="2B2A29"/>
          <w:spacing w:val="22"/>
          <w:w w:val="80"/>
        </w:rPr>
        <w:t xml:space="preserve"> </w:t>
      </w:r>
      <w:r>
        <w:rPr>
          <w:color w:val="2B2A29"/>
          <w:w w:val="80"/>
        </w:rPr>
        <w:t>Bounds</w:t>
      </w:r>
    </w:p>
    <w:p>
      <w:pPr>
        <w:pStyle w:val="5"/>
        <w:ind w:left="160"/>
      </w:pPr>
      <w:r>
        <w:rPr>
          <w:color w:val="2B2A29"/>
          <w:w w:val="80"/>
        </w:rPr>
        <w:t>保持在边界内</w:t>
      </w:r>
    </w:p>
    <w:p>
      <w:r>
        <w:rPr>
          <w:color w:val="2B2A29"/>
          <w:w w:val="105"/>
        </w:rPr>
        <w:t>In accessing and setting array element values, sometimes we may refer mistakenly to</w:t>
      </w:r>
      <w:r>
        <w:rPr>
          <w:color w:val="2B2A29"/>
          <w:spacing w:val="1"/>
          <w:w w:val="105"/>
        </w:rPr>
        <w:t xml:space="preserve"> </w:t>
      </w:r>
      <w:r>
        <w:rPr>
          <w:color w:val="2B2A29"/>
          <w:w w:val="105"/>
        </w:rPr>
        <w:t>element</w:t>
      </w:r>
      <w:r>
        <w:rPr>
          <w:color w:val="2B2A29"/>
          <w:spacing w:val="2"/>
          <w:w w:val="105"/>
        </w:rPr>
        <w:t xml:space="preserve"> </w:t>
      </w:r>
      <w:r>
        <w:rPr>
          <w:color w:val="2B2A29"/>
          <w:w w:val="105"/>
        </w:rPr>
        <w:t>locations</w:t>
      </w:r>
      <w:r>
        <w:rPr>
          <w:color w:val="2B2A29"/>
          <w:spacing w:val="2"/>
          <w:w w:val="105"/>
        </w:rPr>
        <w:t xml:space="preserve"> </w:t>
      </w:r>
      <w:r>
        <w:rPr>
          <w:color w:val="2B2A29"/>
          <w:w w:val="105"/>
        </w:rPr>
        <w:t>that</w:t>
      </w:r>
      <w:r>
        <w:rPr>
          <w:color w:val="2B2A29"/>
          <w:spacing w:val="2"/>
          <w:w w:val="105"/>
        </w:rPr>
        <w:t xml:space="preserve"> </w:t>
      </w:r>
      <w:r>
        <w:rPr>
          <w:color w:val="2B2A29"/>
          <w:w w:val="105"/>
        </w:rPr>
        <w:t>are</w:t>
      </w:r>
      <w:r>
        <w:rPr>
          <w:color w:val="2B2A29"/>
          <w:spacing w:val="3"/>
          <w:w w:val="105"/>
        </w:rPr>
        <w:t xml:space="preserve"> </w:t>
      </w:r>
      <w:r>
        <w:rPr>
          <w:color w:val="2B2A29"/>
          <w:w w:val="105"/>
        </w:rPr>
        <w:t>outside</w:t>
      </w:r>
      <w:r>
        <w:rPr>
          <w:color w:val="2B2A29"/>
          <w:spacing w:val="2"/>
          <w:w w:val="105"/>
        </w:rPr>
        <w:t xml:space="preserve"> </w:t>
      </w:r>
      <w:r>
        <w:rPr>
          <w:color w:val="2B2A29"/>
          <w:w w:val="105"/>
        </w:rPr>
        <w:t>the</w:t>
      </w:r>
      <w:r>
        <w:rPr>
          <w:color w:val="2B2A29"/>
          <w:spacing w:val="2"/>
          <w:w w:val="105"/>
        </w:rPr>
        <w:t xml:space="preserve"> </w:t>
      </w:r>
      <w:r>
        <w:rPr>
          <w:color w:val="2B2A29"/>
          <w:w w:val="105"/>
        </w:rPr>
        <w:t>allowed</w:t>
      </w:r>
      <w:r>
        <w:rPr>
          <w:color w:val="2B2A29"/>
          <w:spacing w:val="2"/>
          <w:w w:val="105"/>
        </w:rPr>
        <w:t xml:space="preserve"> </w:t>
      </w:r>
      <w:r>
        <w:rPr>
          <w:color w:val="2B2A29"/>
          <w:w w:val="105"/>
        </w:rPr>
        <w:t>bounds</w:t>
      </w:r>
      <w:r>
        <w:rPr>
          <w:color w:val="2B2A29"/>
          <w:spacing w:val="3"/>
          <w:w w:val="105"/>
        </w:rPr>
        <w:t xml:space="preserve"> </w:t>
      </w:r>
      <w:r>
        <w:rPr>
          <w:color w:val="2B2A29"/>
          <w:w w:val="105"/>
        </w:rPr>
        <w:t>in</w:t>
      </w:r>
      <w:r>
        <w:rPr>
          <w:color w:val="2B2A29"/>
          <w:spacing w:val="2"/>
          <w:w w:val="105"/>
        </w:rPr>
        <w:t xml:space="preserve"> </w:t>
      </w:r>
      <w:r>
        <w:rPr>
          <w:color w:val="2B2A29"/>
          <w:w w:val="105"/>
        </w:rPr>
        <w:t>an</w:t>
      </w:r>
      <w:r>
        <w:rPr>
          <w:color w:val="2B2A29"/>
          <w:spacing w:val="2"/>
          <w:w w:val="105"/>
        </w:rPr>
        <w:t xml:space="preserve"> </w:t>
      </w:r>
      <w:r>
        <w:rPr>
          <w:color w:val="2B2A29"/>
          <w:w w:val="105"/>
        </w:rPr>
        <w:t>array.</w:t>
      </w:r>
      <w:r>
        <w:rPr>
          <w:color w:val="2B2A29"/>
          <w:spacing w:val="2"/>
          <w:w w:val="105"/>
        </w:rPr>
        <w:t xml:space="preserve"> </w:t>
      </w:r>
      <w:r>
        <w:rPr>
          <w:color w:val="2B2A29"/>
          <w:w w:val="105"/>
        </w:rPr>
        <w:t>In</w:t>
      </w:r>
      <w:r>
        <w:rPr>
          <w:color w:val="2B2A29"/>
          <w:spacing w:val="3"/>
          <w:w w:val="105"/>
        </w:rPr>
        <w:t xml:space="preserve"> </w:t>
      </w:r>
      <w:r>
        <w:rPr>
          <w:color w:val="2B2A29"/>
          <w:w w:val="105"/>
        </w:rPr>
        <w:t>a</w:t>
      </w:r>
      <w:r>
        <w:rPr>
          <w:color w:val="2B2A29"/>
          <w:spacing w:val="2"/>
          <w:w w:val="105"/>
        </w:rPr>
        <w:t xml:space="preserve"> </w:t>
      </w:r>
      <w:r>
        <w:rPr>
          <w:color w:val="2B2A29"/>
          <w:w w:val="105"/>
        </w:rPr>
        <w:t>fixed-size</w:t>
      </w:r>
      <w:r>
        <w:rPr>
          <w:color w:val="2B2A29"/>
          <w:spacing w:val="2"/>
          <w:w w:val="105"/>
        </w:rPr>
        <w:t xml:space="preserve"> </w:t>
      </w:r>
      <w:r>
        <w:rPr>
          <w:color w:val="2B2A29"/>
          <w:w w:val="105"/>
        </w:rPr>
        <w:t>array,</w:t>
      </w:r>
      <w:r>
        <w:rPr>
          <w:color w:val="2B2A29"/>
          <w:spacing w:val="-55"/>
          <w:w w:val="105"/>
        </w:rPr>
        <w:t xml:space="preserve"> </w:t>
      </w:r>
      <w:r>
        <w:rPr>
          <w:color w:val="2B2A29"/>
          <w:w w:val="105"/>
        </w:rPr>
        <w:t xml:space="preserve">we cannot go above the size of the array (or below </w:t>
      </w:r>
      <w:r>
        <w:rPr>
          <w:rFonts w:ascii="宋体"/>
          <w:color w:val="2B2A29"/>
          <w:w w:val="105"/>
        </w:rPr>
        <w:t>0</w:t>
      </w:r>
      <w:r>
        <w:rPr>
          <w:color w:val="2B2A29"/>
          <w:w w:val="105"/>
        </w:rPr>
        <w:t>), in both accessing and setting</w:t>
      </w:r>
      <w:r>
        <w:rPr>
          <w:color w:val="2B2A29"/>
          <w:spacing w:val="1"/>
          <w:w w:val="105"/>
        </w:rPr>
        <w:t xml:space="preserve"> </w:t>
      </w:r>
      <w:r>
        <w:rPr>
          <w:color w:val="2B2A29"/>
          <w:w w:val="105"/>
        </w:rPr>
        <w:t>values. This will be disallowed at compile time itself if we use constant values for the</w:t>
      </w:r>
      <w:r>
        <w:rPr>
          <w:color w:val="2B2A29"/>
          <w:spacing w:val="1"/>
          <w:w w:val="105"/>
        </w:rPr>
        <w:t xml:space="preserve"> </w:t>
      </w:r>
      <w:r>
        <w:rPr>
          <w:color w:val="2B2A29"/>
          <w:w w:val="105"/>
        </w:rPr>
        <w:t>index.</w:t>
      </w:r>
      <w:r>
        <w:rPr>
          <w:color w:val="2B2A29"/>
          <w:spacing w:val="-13"/>
          <w:w w:val="105"/>
        </w:rPr>
        <w:t xml:space="preserve"> </w:t>
      </w:r>
      <w:r>
        <w:rPr>
          <w:color w:val="2B2A29"/>
          <w:w w:val="105"/>
        </w:rPr>
        <w:t>For</w:t>
      </w:r>
      <w:r>
        <w:rPr>
          <w:color w:val="2B2A29"/>
          <w:spacing w:val="-12"/>
          <w:w w:val="105"/>
        </w:rPr>
        <w:t xml:space="preserve"> </w:t>
      </w:r>
      <w:r>
        <w:rPr>
          <w:color w:val="2B2A29"/>
          <w:w w:val="105"/>
        </w:rPr>
        <w:t>example,</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2"/>
          <w:w w:val="105"/>
        </w:rPr>
        <w:t xml:space="preserve"> </w:t>
      </w:r>
      <w:r>
        <w:rPr>
          <w:color w:val="2B2A29"/>
          <w:w w:val="105"/>
        </w:rPr>
        <w:t>code</w:t>
      </w:r>
      <w:r>
        <w:rPr>
          <w:color w:val="2B2A29"/>
          <w:spacing w:val="-12"/>
          <w:w w:val="105"/>
        </w:rPr>
        <w:t xml:space="preserve"> </w:t>
      </w:r>
      <w:r>
        <w:rPr>
          <w:color w:val="2B2A29"/>
          <w:w w:val="105"/>
        </w:rPr>
        <w:t>will</w:t>
      </w:r>
      <w:r>
        <w:rPr>
          <w:color w:val="2B2A29"/>
          <w:spacing w:val="-12"/>
          <w:w w:val="105"/>
        </w:rPr>
        <w:t xml:space="preserve"> </w:t>
      </w:r>
      <w:r>
        <w:rPr>
          <w:color w:val="2B2A29"/>
          <w:w w:val="105"/>
        </w:rPr>
        <w:t>not</w:t>
      </w:r>
      <w:r>
        <w:rPr>
          <w:color w:val="2B2A29"/>
          <w:spacing w:val="-13"/>
          <w:w w:val="105"/>
        </w:rPr>
        <w:t xml:space="preserve"> </w:t>
      </w:r>
      <w:r>
        <w:rPr>
          <w:color w:val="2B2A29"/>
          <w:w w:val="105"/>
        </w:rPr>
        <w:t>compile:</w:t>
      </w:r>
    </w:p>
    <w:p>
      <w:pPr>
        <w:pStyle w:val="11"/>
        <w:spacing w:before="198" w:line="295" w:lineRule="auto"/>
        <w:ind w:left="160" w:right="510"/>
      </w:pPr>
      <w:r>
        <w:rPr>
          <w:color w:val="2B2A29"/>
          <w:w w:val="105"/>
        </w:rPr>
        <w:t>在访问和设置数组元素值时，有时我们可能会错误地引用数组中超出允许边界</w:t>
      </w:r>
      <w:r>
        <w:rPr>
          <w:color w:val="2B2A29"/>
          <w:spacing w:val="3"/>
          <w:w w:val="105"/>
        </w:rPr>
        <w:t>的</w:t>
      </w:r>
      <w:r>
        <w:rPr>
          <w:color w:val="2B2A29"/>
          <w:w w:val="105"/>
        </w:rPr>
        <w:t>元素位置。在固定</w:t>
      </w:r>
      <w:r>
        <w:rPr>
          <w:color w:val="2B2A29"/>
          <w:spacing w:val="2"/>
          <w:w w:val="105"/>
        </w:rPr>
        <w:t>大</w:t>
      </w:r>
      <w:r>
        <w:rPr>
          <w:color w:val="2B2A29"/>
          <w:w w:val="105"/>
        </w:rPr>
        <w:t>小</w:t>
      </w:r>
      <w:r>
        <w:rPr>
          <w:color w:val="2B2A29"/>
          <w:spacing w:val="2"/>
          <w:w w:val="105"/>
        </w:rPr>
        <w:t>的数</w:t>
      </w:r>
      <w:r>
        <w:rPr>
          <w:color w:val="2B2A29"/>
          <w:w w:val="105"/>
        </w:rPr>
        <w:t>组中，在访问和设置值时，我们不能超过数组的大小（或低于</w:t>
      </w:r>
      <w:r>
        <w:rPr>
          <w:rFonts w:ascii="宋体"/>
          <w:color w:val="2B2A29"/>
          <w:w w:val="105"/>
        </w:rPr>
        <w:t>0</w:t>
      </w:r>
      <w:r>
        <w:rPr>
          <w:color w:val="2B2A29"/>
          <w:w w:val="105"/>
        </w:rPr>
        <w:t>）。如果我们对索引使用常量值，则在编译时本身将不允许这样做。例如</w:t>
      </w:r>
      <w:r>
        <w:rPr>
          <w:color w:val="2B2A29"/>
          <w:spacing w:val="-12"/>
          <w:w w:val="105"/>
        </w:rPr>
        <w:t>，</w:t>
      </w:r>
      <w:r>
        <w:rPr>
          <w:color w:val="2B2A29"/>
          <w:w w:val="105"/>
        </w:rPr>
        <w:t>以下代码将无法编译：</w:t>
      </w:r>
    </w:p>
    <w:p>
      <w:r>
        <w:rPr>
          <w:rFonts w:ascii="宋体"/>
          <w:color w:val="2B2A29"/>
        </w:rPr>
        <w:t>int[</w:t>
      </w:r>
      <w:r>
        <w:rPr>
          <w:rFonts w:ascii="宋体"/>
          <w:color w:val="2B2A29"/>
          <w:position w:val="-3"/>
        </w:rPr>
        <w:t>*</w:t>
      </w:r>
      <w:r>
        <w:rPr>
          <w:rFonts w:ascii="宋体"/>
          <w:color w:val="2B2A29"/>
        </w:rPr>
        <w:t>]</w:t>
      </w:r>
      <w:r>
        <w:rPr>
          <w:rFonts w:ascii="宋体"/>
          <w:color w:val="2B2A29"/>
          <w:spacing w:val="-4"/>
        </w:rPr>
        <w:t xml:space="preserve"> </w:t>
      </w:r>
      <w:r>
        <w:rPr>
          <w:rFonts w:ascii="宋体"/>
          <w:color w:val="2B2A29"/>
        </w:rPr>
        <w:t>mathsScores</w:t>
      </w:r>
      <w:r>
        <w:rPr>
          <w:rFonts w:ascii="宋体"/>
          <w:color w:val="2B2A29"/>
          <w:spacing w:val="-4"/>
        </w:rPr>
        <w:t xml:space="preserve"> </w:t>
      </w:r>
      <w:r>
        <w:rPr>
          <w:rFonts w:ascii="宋体"/>
          <w:color w:val="2B2A29"/>
        </w:rPr>
        <w:t>=</w:t>
      </w:r>
      <w:r>
        <w:rPr>
          <w:rFonts w:ascii="宋体"/>
          <w:color w:val="2B2A29"/>
          <w:spacing w:val="-3"/>
        </w:rPr>
        <w:t xml:space="preserve"> </w:t>
      </w:r>
      <w:r>
        <w:rPr>
          <w:rFonts w:ascii="宋体"/>
          <w:color w:val="2B2A29"/>
        </w:rPr>
        <w:t>[77,</w:t>
      </w:r>
      <w:r>
        <w:rPr>
          <w:rFonts w:ascii="宋体"/>
          <w:color w:val="2B2A29"/>
          <w:spacing w:val="-4"/>
        </w:rPr>
        <w:t xml:space="preserve"> </w:t>
      </w:r>
      <w:r>
        <w:rPr>
          <w:rFonts w:ascii="宋体"/>
          <w:color w:val="2B2A29"/>
        </w:rPr>
        <w:t>81,</w:t>
      </w:r>
      <w:r>
        <w:rPr>
          <w:rFonts w:ascii="宋体"/>
          <w:color w:val="2B2A29"/>
          <w:spacing w:val="-4"/>
        </w:rPr>
        <w:t xml:space="preserve"> </w:t>
      </w:r>
      <w:r>
        <w:rPr>
          <w:rFonts w:ascii="宋体"/>
          <w:color w:val="2B2A29"/>
        </w:rPr>
        <w:t>92];</w:t>
      </w:r>
      <w:r>
        <w:rPr>
          <w:rFonts w:ascii="宋体"/>
          <w:color w:val="2B2A29"/>
          <w:spacing w:val="-107"/>
        </w:rPr>
        <w:t xml:space="preserve"> </w:t>
      </w:r>
      <w:r>
        <w:rPr>
          <w:rFonts w:ascii="宋体"/>
          <w:color w:val="2B2A29"/>
        </w:rPr>
        <w:t>io:println(mathsScores[3]);</w:t>
      </w:r>
    </w:p>
    <w:p>
      <w:pPr>
        <w:pStyle w:val="11"/>
        <w:spacing w:before="155"/>
        <w:ind w:left="160" w:right="4217"/>
        <w:rPr>
          <w:rFonts w:ascii="宋体"/>
        </w:rPr>
      </w:pPr>
      <w:r>
        <w:rPr>
          <w:rFonts w:ascii="宋体"/>
          <w:color w:val="2B2A29"/>
        </w:rPr>
        <w:t>int[</w:t>
      </w:r>
      <w:r>
        <w:rPr>
          <w:rFonts w:ascii="宋体"/>
          <w:color w:val="2B2A29"/>
          <w:position w:val="-3"/>
        </w:rPr>
        <w:t>*</w:t>
      </w:r>
      <w:r>
        <w:rPr>
          <w:rFonts w:ascii="宋体"/>
          <w:color w:val="2B2A29"/>
        </w:rPr>
        <w:t>]数学</w:t>
      </w:r>
      <w:r>
        <w:rPr>
          <w:rFonts w:ascii="宋体"/>
          <w:color w:val="2B2A29"/>
          <w:spacing w:val="-4"/>
        </w:rPr>
        <w:t>核心</w:t>
      </w:r>
      <w:r>
        <w:rPr>
          <w:rFonts w:ascii="宋体"/>
          <w:color w:val="2B2A29"/>
        </w:rPr>
        <w:t>=[77，</w:t>
      </w:r>
      <w:r>
        <w:rPr>
          <w:rFonts w:ascii="宋体"/>
          <w:color w:val="2B2A29"/>
          <w:spacing w:val="-4"/>
        </w:rPr>
        <w:t>81，</w:t>
      </w:r>
      <w:r>
        <w:rPr>
          <w:rFonts w:ascii="宋体"/>
          <w:color w:val="2B2A29"/>
        </w:rPr>
        <w:t>92]；io:println（mathscores[3]）；</w:t>
      </w:r>
    </w:p>
    <w:p>
      <w:r>
        <w:rPr>
          <w:color w:val="2B2A29"/>
          <w:w w:val="105"/>
        </w:rPr>
        <w:t>This</w:t>
      </w:r>
      <w:r>
        <w:rPr>
          <w:color w:val="2B2A29"/>
          <w:spacing w:val="-5"/>
          <w:w w:val="105"/>
        </w:rPr>
        <w:t xml:space="preserve"> </w:t>
      </w:r>
      <w:r>
        <w:rPr>
          <w:color w:val="2B2A29"/>
          <w:w w:val="105"/>
        </w:rPr>
        <w:t>tries</w:t>
      </w:r>
      <w:r>
        <w:rPr>
          <w:color w:val="2B2A29"/>
          <w:spacing w:val="-5"/>
          <w:w w:val="105"/>
        </w:rPr>
        <w:t xml:space="preserve"> </w:t>
      </w:r>
      <w:r>
        <w:rPr>
          <w:color w:val="2B2A29"/>
          <w:w w:val="105"/>
        </w:rPr>
        <w:t>to</w:t>
      </w:r>
      <w:r>
        <w:rPr>
          <w:color w:val="2B2A29"/>
          <w:spacing w:val="-5"/>
          <w:w w:val="105"/>
        </w:rPr>
        <w:t xml:space="preserve"> </w:t>
      </w:r>
      <w:r>
        <w:rPr>
          <w:color w:val="2B2A29"/>
          <w:w w:val="105"/>
        </w:rPr>
        <w:t>access</w:t>
      </w:r>
      <w:r>
        <w:rPr>
          <w:color w:val="2B2A29"/>
          <w:spacing w:val="-5"/>
          <w:w w:val="105"/>
        </w:rPr>
        <w:t xml:space="preserve"> </w:t>
      </w:r>
      <w:r>
        <w:rPr>
          <w:color w:val="2B2A29"/>
          <w:w w:val="105"/>
        </w:rPr>
        <w:t>the</w:t>
      </w:r>
      <w:r>
        <w:rPr>
          <w:color w:val="2B2A29"/>
          <w:spacing w:val="-5"/>
          <w:w w:val="105"/>
        </w:rPr>
        <w:t xml:space="preserve"> </w:t>
      </w:r>
      <w:r>
        <w:rPr>
          <w:color w:val="2B2A29"/>
          <w:w w:val="105"/>
        </w:rPr>
        <w:t>fourth</w:t>
      </w:r>
      <w:r>
        <w:rPr>
          <w:color w:val="2B2A29"/>
          <w:spacing w:val="-5"/>
          <w:w w:val="105"/>
        </w:rPr>
        <w:t xml:space="preserve"> </w:t>
      </w:r>
      <w:r>
        <w:rPr>
          <w:color w:val="2B2A29"/>
          <w:w w:val="105"/>
        </w:rPr>
        <w:t>element</w:t>
      </w:r>
      <w:r>
        <w:rPr>
          <w:color w:val="2B2A29"/>
          <w:spacing w:val="-5"/>
          <w:w w:val="105"/>
        </w:rPr>
        <w:t xml:space="preserve"> </w:t>
      </w:r>
      <w:r>
        <w:rPr>
          <w:color w:val="2B2A29"/>
          <w:w w:val="105"/>
        </w:rPr>
        <w:t>in</w:t>
      </w:r>
      <w:r>
        <w:rPr>
          <w:color w:val="2B2A29"/>
          <w:spacing w:val="-5"/>
          <w:w w:val="105"/>
        </w:rPr>
        <w:t xml:space="preserve"> </w:t>
      </w:r>
      <w:r>
        <w:rPr>
          <w:color w:val="2B2A29"/>
          <w:w w:val="105"/>
        </w:rPr>
        <w:t>an</w:t>
      </w:r>
      <w:r>
        <w:rPr>
          <w:color w:val="2B2A29"/>
          <w:spacing w:val="-5"/>
          <w:w w:val="105"/>
        </w:rPr>
        <w:t xml:space="preserve"> </w:t>
      </w:r>
      <w:r>
        <w:rPr>
          <w:color w:val="2B2A29"/>
          <w:w w:val="105"/>
        </w:rPr>
        <w:t>array,</w:t>
      </w:r>
      <w:r>
        <w:rPr>
          <w:color w:val="2B2A29"/>
          <w:spacing w:val="-5"/>
          <w:w w:val="105"/>
        </w:rPr>
        <w:t xml:space="preserve"> </w:t>
      </w:r>
      <w:r>
        <w:rPr>
          <w:color w:val="2B2A29"/>
          <w:w w:val="105"/>
        </w:rPr>
        <w:t>which</w:t>
      </w:r>
      <w:r>
        <w:rPr>
          <w:color w:val="2B2A29"/>
          <w:spacing w:val="-5"/>
          <w:w w:val="105"/>
        </w:rPr>
        <w:t xml:space="preserve"> </w:t>
      </w:r>
      <w:r>
        <w:rPr>
          <w:color w:val="2B2A29"/>
          <w:w w:val="105"/>
        </w:rPr>
        <w:t>has</w:t>
      </w:r>
      <w:r>
        <w:rPr>
          <w:color w:val="2B2A29"/>
          <w:spacing w:val="-5"/>
          <w:w w:val="105"/>
        </w:rPr>
        <w:t xml:space="preserve"> </w:t>
      </w:r>
      <w:r>
        <w:rPr>
          <w:color w:val="2B2A29"/>
          <w:w w:val="105"/>
        </w:rPr>
        <w:t>a</w:t>
      </w:r>
      <w:r>
        <w:rPr>
          <w:color w:val="2B2A29"/>
          <w:spacing w:val="-5"/>
          <w:w w:val="105"/>
        </w:rPr>
        <w:t xml:space="preserve"> </w:t>
      </w:r>
      <w:r>
        <w:rPr>
          <w:color w:val="2B2A29"/>
          <w:w w:val="105"/>
        </w:rPr>
        <w:t>fixed</w:t>
      </w:r>
      <w:r>
        <w:rPr>
          <w:color w:val="2B2A29"/>
          <w:spacing w:val="-4"/>
          <w:w w:val="105"/>
        </w:rPr>
        <w:t xml:space="preserve"> </w:t>
      </w:r>
      <w:r>
        <w:rPr>
          <w:color w:val="2B2A29"/>
          <w:w w:val="105"/>
        </w:rPr>
        <w:t>size</w:t>
      </w:r>
      <w:r>
        <w:rPr>
          <w:color w:val="2B2A29"/>
          <w:spacing w:val="-5"/>
          <w:w w:val="105"/>
        </w:rPr>
        <w:t xml:space="preserve"> </w:t>
      </w:r>
      <w:r>
        <w:rPr>
          <w:color w:val="2B2A29"/>
          <w:w w:val="105"/>
        </w:rPr>
        <w:t>of</w:t>
      </w:r>
      <w:r>
        <w:rPr>
          <w:color w:val="2B2A29"/>
          <w:spacing w:val="-5"/>
          <w:w w:val="105"/>
        </w:rPr>
        <w:t xml:space="preserve"> </w:t>
      </w:r>
      <w:r>
        <w:rPr>
          <w:color w:val="2B2A29"/>
          <w:w w:val="105"/>
        </w:rPr>
        <w:t>3.</w:t>
      </w:r>
      <w:r>
        <w:rPr>
          <w:color w:val="2B2A29"/>
          <w:spacing w:val="-5"/>
          <w:w w:val="105"/>
        </w:rPr>
        <w:t xml:space="preserve"> </w:t>
      </w:r>
      <w:r>
        <w:rPr>
          <w:color w:val="2B2A29"/>
          <w:w w:val="105"/>
        </w:rPr>
        <w:t>The</w:t>
      </w:r>
      <w:r>
        <w:rPr>
          <w:color w:val="2B2A29"/>
          <w:spacing w:val="-55"/>
          <w:w w:val="105"/>
        </w:rPr>
        <w:t xml:space="preserve"> </w:t>
      </w:r>
      <w:r>
        <w:rPr>
          <w:color w:val="2B2A29"/>
          <w:w w:val="105"/>
        </w:rPr>
        <w:t>compiler</w:t>
      </w:r>
      <w:r>
        <w:rPr>
          <w:color w:val="2B2A29"/>
          <w:spacing w:val="-13"/>
          <w:w w:val="105"/>
        </w:rPr>
        <w:t xml:space="preserve"> </w:t>
      </w:r>
      <w:r>
        <w:rPr>
          <w:color w:val="2B2A29"/>
          <w:w w:val="105"/>
        </w:rPr>
        <w:t>gives</w:t>
      </w:r>
      <w:r>
        <w:rPr>
          <w:color w:val="2B2A29"/>
          <w:spacing w:val="-12"/>
          <w:w w:val="105"/>
        </w:rPr>
        <w:t xml:space="preserve"> </w:t>
      </w:r>
      <w:r>
        <w:rPr>
          <w:color w:val="2B2A29"/>
          <w:w w:val="105"/>
        </w:rPr>
        <w:t>an</w:t>
      </w:r>
      <w:r>
        <w:rPr>
          <w:color w:val="2B2A29"/>
          <w:spacing w:val="-12"/>
          <w:w w:val="105"/>
        </w:rPr>
        <w:t xml:space="preserve"> </w:t>
      </w:r>
      <w:r>
        <w:rPr>
          <w:color w:val="2B2A29"/>
          <w:w w:val="105"/>
        </w:rPr>
        <w:t>error</w:t>
      </w:r>
      <w:r>
        <w:rPr>
          <w:color w:val="2B2A29"/>
          <w:spacing w:val="-12"/>
          <w:w w:val="105"/>
        </w:rPr>
        <w:t xml:space="preserve"> </w:t>
      </w:r>
      <w:r>
        <w:rPr>
          <w:color w:val="2B2A29"/>
          <w:w w:val="105"/>
        </w:rPr>
        <w:t>similar</w:t>
      </w:r>
      <w:r>
        <w:rPr>
          <w:color w:val="2B2A29"/>
          <w:spacing w:val="-12"/>
          <w:w w:val="105"/>
        </w:rPr>
        <w:t xml:space="preserve"> </w:t>
      </w:r>
      <w:r>
        <w:rPr>
          <w:color w:val="2B2A29"/>
          <w:w w:val="105"/>
        </w:rPr>
        <w:t>to</w:t>
      </w:r>
      <w:r>
        <w:rPr>
          <w:color w:val="2B2A29"/>
          <w:spacing w:val="-13"/>
          <w:w w:val="105"/>
        </w:rPr>
        <w:t xml:space="preserve"> </w:t>
      </w:r>
      <w:r>
        <w:rPr>
          <w:color w:val="2B2A29"/>
          <w:w w:val="105"/>
        </w:rPr>
        <w:t>the</w:t>
      </w:r>
      <w:r>
        <w:rPr>
          <w:color w:val="2B2A29"/>
          <w:spacing w:val="-12"/>
          <w:w w:val="105"/>
        </w:rPr>
        <w:t xml:space="preserve"> </w:t>
      </w:r>
      <w:r>
        <w:rPr>
          <w:color w:val="2B2A29"/>
          <w:w w:val="105"/>
        </w:rPr>
        <w:t>following:</w:t>
      </w:r>
    </w:p>
    <w:p>
      <w:pPr>
        <w:pStyle w:val="11"/>
        <w:spacing w:before="211" w:line="304" w:lineRule="auto"/>
        <w:ind w:left="160" w:right="904" w:firstLine="359"/>
      </w:pPr>
      <w:r>
        <w:rPr>
          <w:color w:val="2B2A29"/>
          <w:w w:val="105"/>
        </w:rPr>
        <w:t>这</w:t>
      </w:r>
      <w:r>
        <w:rPr>
          <w:color w:val="2B2A29"/>
          <w:spacing w:val="-5"/>
          <w:w w:val="105"/>
        </w:rPr>
        <w:t>将</w:t>
      </w:r>
      <w:r>
        <w:rPr>
          <w:color w:val="2B2A29"/>
          <w:w w:val="105"/>
        </w:rPr>
        <w:t>尝试访问数组中的第四</w:t>
      </w:r>
      <w:r>
        <w:rPr>
          <w:color w:val="2B2A29"/>
          <w:spacing w:val="-5"/>
          <w:w w:val="105"/>
        </w:rPr>
        <w:t>个</w:t>
      </w:r>
      <w:r>
        <w:rPr>
          <w:color w:val="2B2A29"/>
          <w:w w:val="105"/>
        </w:rPr>
        <w:t>元素，</w:t>
      </w:r>
      <w:r>
        <w:rPr>
          <w:color w:val="2B2A29"/>
          <w:spacing w:val="-5"/>
          <w:w w:val="105"/>
        </w:rPr>
        <w:t>该元素</w:t>
      </w:r>
      <w:r>
        <w:rPr>
          <w:color w:val="2B2A29"/>
          <w:w w:val="105"/>
        </w:rPr>
        <w:t>的固定大小为3。编译器</w:t>
      </w:r>
      <w:r>
        <w:rPr>
          <w:color w:val="2B2A29"/>
          <w:spacing w:val="-13"/>
          <w:w w:val="105"/>
        </w:rPr>
        <w:t>会</w:t>
      </w:r>
      <w:r>
        <w:rPr>
          <w:color w:val="2B2A29"/>
          <w:w w:val="105"/>
        </w:rPr>
        <w:t>给</w:t>
      </w:r>
      <w:r>
        <w:rPr>
          <w:color w:val="2B2A29"/>
          <w:spacing w:val="-12"/>
          <w:w w:val="105"/>
        </w:rPr>
        <w:t>出</w:t>
      </w:r>
      <w:r>
        <w:rPr>
          <w:color w:val="2B2A29"/>
          <w:w w:val="105"/>
        </w:rPr>
        <w:t>类似以下的错误：</w:t>
      </w:r>
    </w:p>
    <w:p>
      <w:r>
        <w:rPr>
          <w:rFonts w:ascii="宋体"/>
          <w:color w:val="2B2A29"/>
        </w:rPr>
        <w:t>error: .::test.bal:5:28: list index out of range: index: '3'</w:t>
      </w:r>
    </w:p>
    <w:p>
      <w:pPr>
        <w:pStyle w:val="11"/>
        <w:spacing w:before="143"/>
        <w:ind w:left="160"/>
        <w:rPr>
          <w:rFonts w:ascii="宋体"/>
        </w:rPr>
      </w:pPr>
      <w:r>
        <w:rPr>
          <w:rFonts w:ascii="宋体"/>
          <w:color w:val="2B2A29"/>
        </w:rPr>
        <w:t>错误：.：：test.bal:5:28:列表索引超出范围：索引：“3”</w:t>
      </w:r>
    </w:p>
    <w:p>
      <w:r>
        <w:rPr>
          <w:color w:val="2B2A29"/>
          <w:w w:val="105"/>
        </w:rPr>
        <w:t>The compiler was able to catch this error only because we used a constant value for</w:t>
      </w:r>
      <w:r>
        <w:rPr>
          <w:color w:val="2B2A29"/>
          <w:spacing w:val="-55"/>
          <w:w w:val="105"/>
        </w:rPr>
        <w:t xml:space="preserve"> </w:t>
      </w:r>
      <w:r>
        <w:rPr>
          <w:color w:val="2B2A29"/>
          <w:w w:val="105"/>
        </w:rPr>
        <w:t>the array index. If a variable is used instead, this will not be caught at compile time, but</w:t>
      </w:r>
      <w:r>
        <w:rPr>
          <w:color w:val="2B2A29"/>
          <w:spacing w:val="-55"/>
          <w:w w:val="105"/>
        </w:rPr>
        <w:t xml:space="preserve"> </w:t>
      </w:r>
      <w:r>
        <w:rPr>
          <w:color w:val="2B2A29"/>
          <w:w w:val="110"/>
        </w:rPr>
        <w:t>rather</w:t>
      </w:r>
      <w:r>
        <w:rPr>
          <w:color w:val="2B2A29"/>
          <w:spacing w:val="-16"/>
          <w:w w:val="110"/>
        </w:rPr>
        <w:t xml:space="preserve"> </w:t>
      </w:r>
      <w:r>
        <w:rPr>
          <w:color w:val="2B2A29"/>
          <w:w w:val="110"/>
        </w:rPr>
        <w:t>a</w:t>
      </w:r>
      <w:r>
        <w:rPr>
          <w:color w:val="2B2A29"/>
          <w:spacing w:val="-16"/>
          <w:w w:val="110"/>
        </w:rPr>
        <w:t xml:space="preserve"> </w:t>
      </w:r>
      <w:r>
        <w:rPr>
          <w:color w:val="2B2A29"/>
          <w:w w:val="110"/>
        </w:rPr>
        <w:t>runtime</w:t>
      </w:r>
      <w:r>
        <w:rPr>
          <w:color w:val="2B2A29"/>
          <w:spacing w:val="-16"/>
          <w:w w:val="110"/>
        </w:rPr>
        <w:t xml:space="preserve"> </w:t>
      </w:r>
      <w:r>
        <w:rPr>
          <w:color w:val="2B2A29"/>
          <w:w w:val="110"/>
        </w:rPr>
        <w:t>error</w:t>
      </w:r>
      <w:r>
        <w:rPr>
          <w:color w:val="2B2A29"/>
          <w:spacing w:val="-16"/>
          <w:w w:val="110"/>
        </w:rPr>
        <w:t xml:space="preserve"> </w:t>
      </w:r>
      <w:r>
        <w:rPr>
          <w:color w:val="2B2A29"/>
          <w:w w:val="110"/>
        </w:rPr>
        <w:t>will</w:t>
      </w:r>
      <w:r>
        <w:rPr>
          <w:color w:val="2B2A29"/>
          <w:spacing w:val="-15"/>
          <w:w w:val="110"/>
        </w:rPr>
        <w:t xml:space="preserve"> </w:t>
      </w:r>
      <w:r>
        <w:rPr>
          <w:color w:val="2B2A29"/>
          <w:w w:val="110"/>
        </w:rPr>
        <w:t>be</w:t>
      </w:r>
      <w:r>
        <w:rPr>
          <w:color w:val="2B2A29"/>
          <w:spacing w:val="-16"/>
          <w:w w:val="110"/>
        </w:rPr>
        <w:t xml:space="preserve"> </w:t>
      </w:r>
      <w:r>
        <w:rPr>
          <w:color w:val="2B2A29"/>
          <w:w w:val="110"/>
        </w:rPr>
        <w:t>raised.</w:t>
      </w:r>
    </w:p>
    <w:p>
      <w:pPr>
        <w:pStyle w:val="11"/>
        <w:spacing w:before="213" w:line="304" w:lineRule="auto"/>
        <w:ind w:left="160" w:right="694" w:firstLine="359"/>
        <w:jc w:val="both"/>
      </w:pPr>
      <w:r>
        <w:rPr>
          <w:color w:val="2B2A29"/>
          <w:w w:val="105"/>
        </w:rPr>
        <w:t>编译器之所以能够捕获此错误，是因为我们使用了数组索引的常量值。如果改为使用变量，则在编译时不会捕捉到该变量，</w:t>
      </w:r>
      <w:r>
        <w:rPr>
          <w:color w:val="2B2A29"/>
          <w:w w:val="110"/>
        </w:rPr>
        <w:t>而是</w:t>
      </w:r>
      <w:r>
        <w:rPr>
          <w:color w:val="2B2A29"/>
          <w:w w:val="105"/>
        </w:rPr>
        <w:t>会</w:t>
      </w:r>
      <w:r>
        <w:rPr>
          <w:color w:val="2B2A29"/>
          <w:w w:val="110"/>
        </w:rPr>
        <w:t>引发</w:t>
      </w:r>
      <w:r>
        <w:rPr>
          <w:color w:val="2B2A29"/>
          <w:w w:val="105"/>
        </w:rPr>
        <w:t>运行时</w:t>
      </w:r>
      <w:r>
        <w:rPr>
          <w:color w:val="2B2A29"/>
          <w:w w:val="110"/>
        </w:rPr>
        <w:t>错误。</w:t>
      </w:r>
    </w:p>
    <w:p>
      <w:r>
        <w:rPr>
          <w:rFonts w:ascii="宋体"/>
          <w:color w:val="2B2A29"/>
        </w:rPr>
        <w:t>int[</w:t>
      </w:r>
      <w:r>
        <w:rPr>
          <w:rFonts w:ascii="宋体"/>
          <w:color w:val="2B2A29"/>
          <w:position w:val="-3"/>
        </w:rPr>
        <w:t>*</w:t>
      </w:r>
      <w:r>
        <w:rPr>
          <w:rFonts w:ascii="宋体"/>
          <w:color w:val="2B2A29"/>
        </w:rPr>
        <w:t>]</w:t>
      </w:r>
      <w:r>
        <w:rPr>
          <w:rFonts w:ascii="宋体"/>
          <w:color w:val="2B2A29"/>
          <w:spacing w:val="-4"/>
        </w:rPr>
        <w:t xml:space="preserve"> </w:t>
      </w:r>
      <w:r>
        <w:rPr>
          <w:rFonts w:ascii="宋体"/>
          <w:color w:val="2B2A29"/>
        </w:rPr>
        <w:t>mathsScores</w:t>
      </w:r>
      <w:r>
        <w:rPr>
          <w:rFonts w:ascii="宋体"/>
          <w:color w:val="2B2A29"/>
          <w:spacing w:val="-4"/>
        </w:rPr>
        <w:t xml:space="preserve"> </w:t>
      </w:r>
      <w:r>
        <w:rPr>
          <w:rFonts w:ascii="宋体"/>
          <w:color w:val="2B2A29"/>
        </w:rPr>
        <w:t>=</w:t>
      </w:r>
      <w:r>
        <w:rPr>
          <w:rFonts w:ascii="宋体"/>
          <w:color w:val="2B2A29"/>
          <w:spacing w:val="-3"/>
        </w:rPr>
        <w:t xml:space="preserve"> </w:t>
      </w:r>
      <w:r>
        <w:rPr>
          <w:rFonts w:ascii="宋体"/>
          <w:color w:val="2B2A29"/>
        </w:rPr>
        <w:t>[77,</w:t>
      </w:r>
      <w:r>
        <w:rPr>
          <w:rFonts w:ascii="宋体"/>
          <w:color w:val="2B2A29"/>
          <w:spacing w:val="-4"/>
        </w:rPr>
        <w:t xml:space="preserve"> </w:t>
      </w:r>
      <w:r>
        <w:rPr>
          <w:rFonts w:ascii="宋体"/>
          <w:color w:val="2B2A29"/>
        </w:rPr>
        <w:t>81,</w:t>
      </w:r>
      <w:r>
        <w:rPr>
          <w:rFonts w:ascii="宋体"/>
          <w:color w:val="2B2A29"/>
          <w:spacing w:val="-4"/>
        </w:rPr>
        <w:t xml:space="preserve"> </w:t>
      </w:r>
      <w:r>
        <w:rPr>
          <w:rFonts w:ascii="宋体"/>
          <w:color w:val="2B2A29"/>
        </w:rPr>
        <w:t>92];</w:t>
      </w:r>
      <w:r>
        <w:rPr>
          <w:rFonts w:ascii="宋体"/>
          <w:color w:val="2B2A29"/>
          <w:spacing w:val="-107"/>
        </w:rPr>
        <w:t xml:space="preserve"> </w:t>
      </w:r>
      <w:r>
        <w:rPr>
          <w:rFonts w:ascii="宋体"/>
          <w:color w:val="2B2A29"/>
        </w:rPr>
        <w:t>int n = 3;</w:t>
      </w:r>
      <w:r>
        <w:rPr>
          <w:rFonts w:ascii="宋体"/>
          <w:color w:val="2B2A29"/>
          <w:spacing w:val="1"/>
        </w:rPr>
        <w:t xml:space="preserve"> </w:t>
      </w:r>
      <w:r>
        <w:rPr>
          <w:rFonts w:ascii="宋体"/>
          <w:color w:val="2B2A29"/>
        </w:rPr>
        <w:t>io:println(mathsScores[n]);</w:t>
      </w:r>
    </w:p>
    <w:p>
      <w:pPr>
        <w:pStyle w:val="11"/>
        <w:spacing w:before="141" w:line="254" w:lineRule="auto"/>
        <w:ind w:left="160" w:right="4919"/>
        <w:rPr>
          <w:rFonts w:ascii="宋体"/>
        </w:rPr>
      </w:pPr>
      <w:r>
        <w:rPr>
          <w:rFonts w:ascii="宋体"/>
          <w:color w:val="2B2A29"/>
        </w:rPr>
        <w:t>int[</w:t>
      </w:r>
      <w:r>
        <w:rPr>
          <w:rFonts w:ascii="宋体"/>
          <w:color w:val="2B2A29"/>
          <w:position w:val="-3"/>
        </w:rPr>
        <w:t>*</w:t>
      </w:r>
      <w:r>
        <w:rPr>
          <w:rFonts w:ascii="宋体"/>
          <w:color w:val="2B2A29"/>
        </w:rPr>
        <w:t>]数学</w:t>
      </w:r>
      <w:r>
        <w:rPr>
          <w:rFonts w:ascii="宋体"/>
          <w:color w:val="2B2A29"/>
          <w:spacing w:val="-4"/>
        </w:rPr>
        <w:t>核心</w:t>
      </w:r>
      <w:r>
        <w:rPr>
          <w:rFonts w:ascii="宋体"/>
          <w:color w:val="2B2A29"/>
        </w:rPr>
        <w:t>=[77，</w:t>
      </w:r>
      <w:r>
        <w:rPr>
          <w:rFonts w:ascii="宋体"/>
          <w:color w:val="2B2A29"/>
          <w:spacing w:val="-4"/>
        </w:rPr>
        <w:t>81，</w:t>
      </w:r>
      <w:r>
        <w:rPr>
          <w:rFonts w:ascii="宋体"/>
          <w:color w:val="2B2A29"/>
        </w:rPr>
        <w:t>92]；</w:t>
      </w:r>
      <w:r>
        <w:rPr>
          <w:rFonts w:ascii="宋体"/>
          <w:color w:val="2B2A29"/>
          <w:spacing w:val="-107"/>
        </w:rPr>
        <w:t>整数</w:t>
      </w:r>
      <w:r>
        <w:rPr>
          <w:rFonts w:ascii="宋体"/>
          <w:color w:val="2B2A29"/>
        </w:rPr>
        <w:t>n=3；io:println（mathscores[n]）；</w:t>
      </w:r>
    </w:p>
    <w:p>
      <w:pPr>
        <w:spacing w:after="0" w:line="254" w:lineRule="auto"/>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The previous</w:t>
      </w:r>
      <w:r>
        <w:rPr>
          <w:color w:val="2B2A29"/>
          <w:spacing w:val="1"/>
          <w:w w:val="105"/>
        </w:rPr>
        <w:t xml:space="preserve"> </w:t>
      </w:r>
      <w:r>
        <w:rPr>
          <w:color w:val="2B2A29"/>
          <w:w w:val="105"/>
        </w:rPr>
        <w:t>code</w:t>
      </w:r>
      <w:r>
        <w:rPr>
          <w:color w:val="2B2A29"/>
          <w:spacing w:val="1"/>
          <w:w w:val="105"/>
        </w:rPr>
        <w:t xml:space="preserve"> </w:t>
      </w:r>
      <w:r>
        <w:rPr>
          <w:color w:val="2B2A29"/>
          <w:w w:val="105"/>
        </w:rPr>
        <w:t>executes,</w:t>
      </w:r>
      <w:r>
        <w:rPr>
          <w:color w:val="2B2A29"/>
          <w:spacing w:val="1"/>
          <w:w w:val="105"/>
        </w:rPr>
        <w:t xml:space="preserve"> </w:t>
      </w:r>
      <w:r>
        <w:rPr>
          <w:color w:val="2B2A29"/>
          <w:w w:val="105"/>
        </w:rPr>
        <w:t>and</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runtime,</w:t>
      </w:r>
      <w:r>
        <w:rPr>
          <w:color w:val="2B2A29"/>
          <w:spacing w:val="1"/>
          <w:w w:val="105"/>
        </w:rPr>
        <w:t xml:space="preserve"> </w:t>
      </w:r>
      <w:r>
        <w:rPr>
          <w:color w:val="2B2A29"/>
          <w:w w:val="105"/>
        </w:rPr>
        <w:t>it</w:t>
      </w:r>
      <w:r>
        <w:rPr>
          <w:color w:val="2B2A29"/>
          <w:spacing w:val="1"/>
          <w:w w:val="105"/>
        </w:rPr>
        <w:t xml:space="preserve"> </w:t>
      </w:r>
      <w:r>
        <w:rPr>
          <w:color w:val="2B2A29"/>
          <w:w w:val="105"/>
        </w:rPr>
        <w:t>raises</w:t>
      </w:r>
      <w:r>
        <w:rPr>
          <w:color w:val="2B2A29"/>
          <w:spacing w:val="1"/>
          <w:w w:val="105"/>
        </w:rPr>
        <w:t xml:space="preserve"> </w:t>
      </w:r>
      <w:r>
        <w:rPr>
          <w:color w:val="2B2A29"/>
          <w:w w:val="105"/>
        </w:rPr>
        <w:t>the</w:t>
      </w:r>
      <w:r>
        <w:rPr>
          <w:color w:val="2B2A29"/>
          <w:spacing w:val="1"/>
          <w:w w:val="105"/>
        </w:rPr>
        <w:t xml:space="preserve"> </w:t>
      </w:r>
      <w:r>
        <w:rPr>
          <w:color w:val="2B2A29"/>
          <w:w w:val="105"/>
        </w:rPr>
        <w:t>following</w:t>
      </w:r>
      <w:r>
        <w:rPr>
          <w:color w:val="2B2A29"/>
          <w:spacing w:val="1"/>
          <w:w w:val="105"/>
        </w:rPr>
        <w:t xml:space="preserve"> </w:t>
      </w:r>
      <w:r>
        <w:rPr>
          <w:color w:val="2B2A29"/>
          <w:w w:val="105"/>
        </w:rPr>
        <w:t>error:</w:t>
      </w:r>
    </w:p>
    <w:p>
      <w:pPr>
        <w:pStyle w:val="11"/>
        <w:spacing w:before="85"/>
        <w:ind w:left="880"/>
      </w:pPr>
      <w:r>
        <w:rPr>
          <w:color w:val="2B2A29"/>
          <w:w w:val="105"/>
        </w:rPr>
        <w:t>执行</w:t>
      </w:r>
      <w:bookmarkStart w:id="67" w:name="_bookmark63"/>
      <w:bookmarkEnd w:id="67"/>
      <w:r>
        <w:rPr>
          <w:color w:val="2B2A29"/>
          <w:w w:val="105"/>
        </w:rPr>
        <w:t>前面</w:t>
      </w:r>
      <w:r>
        <w:rPr>
          <w:color w:val="2B2A29"/>
          <w:spacing w:val="1"/>
          <w:w w:val="105"/>
        </w:rPr>
        <w:t>的</w:t>
      </w:r>
      <w:r>
        <w:rPr>
          <w:color w:val="2B2A29"/>
          <w:w w:val="105"/>
        </w:rPr>
        <w:t>代码，并在运行时引发以下错误：</w:t>
      </w:r>
    </w:p>
    <w:p>
      <w:r>
        <w:rPr>
          <w:rFonts w:ascii="宋体"/>
          <w:color w:val="2B2A29"/>
        </w:rPr>
        <w:t>error: {ballerina/lang.array}IndexOutOfRange message=array index out of</w:t>
      </w:r>
      <w:r>
        <w:rPr>
          <w:rFonts w:ascii="宋体"/>
          <w:color w:val="2B2A29"/>
          <w:spacing w:val="-108"/>
        </w:rPr>
        <w:t xml:space="preserve"> </w:t>
      </w:r>
      <w:r>
        <w:rPr>
          <w:rFonts w:ascii="宋体"/>
          <w:color w:val="2B2A29"/>
        </w:rPr>
        <w:t>range: index: 3, size: 3</w:t>
      </w:r>
    </w:p>
    <w:p>
      <w:pPr>
        <w:pStyle w:val="11"/>
        <w:spacing w:before="212" w:line="273" w:lineRule="auto"/>
        <w:ind w:left="520" w:right="610"/>
        <w:rPr>
          <w:rFonts w:ascii="宋体"/>
        </w:rPr>
      </w:pPr>
      <w:r>
        <w:rPr>
          <w:rFonts w:ascii="宋体"/>
          <w:color w:val="2B2A29"/>
        </w:rPr>
        <w:t>错误：｛ballerina/lang.array｝IndexOutOfRange消息=数组索引超出范围：索引：3，大小：3</w:t>
      </w:r>
    </w:p>
    <w:p>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manner,</w:t>
      </w:r>
      <w:r>
        <w:rPr>
          <w:color w:val="2B2A29"/>
          <w:spacing w:val="-4"/>
          <w:w w:val="105"/>
        </w:rPr>
        <w:t xml:space="preserve"> </w:t>
      </w:r>
      <w:r>
        <w:rPr>
          <w:color w:val="2B2A29"/>
          <w:w w:val="105"/>
        </w:rPr>
        <w:t>for</w:t>
      </w:r>
      <w:r>
        <w:rPr>
          <w:color w:val="2B2A29"/>
          <w:spacing w:val="-4"/>
          <w:w w:val="105"/>
        </w:rPr>
        <w:t xml:space="preserve"> </w:t>
      </w:r>
      <w:r>
        <w:rPr>
          <w:color w:val="2B2A29"/>
          <w:w w:val="105"/>
        </w:rPr>
        <w:t>dynamic-length</w:t>
      </w:r>
      <w:r>
        <w:rPr>
          <w:color w:val="2B2A29"/>
          <w:spacing w:val="-4"/>
          <w:w w:val="105"/>
        </w:rPr>
        <w:t xml:space="preserve"> </w:t>
      </w:r>
      <w:r>
        <w:rPr>
          <w:color w:val="2B2A29"/>
          <w:w w:val="105"/>
        </w:rPr>
        <w:t>arrays,</w:t>
      </w:r>
      <w:r>
        <w:rPr>
          <w:color w:val="2B2A29"/>
          <w:spacing w:val="-4"/>
          <w:w w:val="105"/>
        </w:rPr>
        <w:t xml:space="preserve"> </w:t>
      </w:r>
      <w:r>
        <w:rPr>
          <w:color w:val="2B2A29"/>
          <w:w w:val="105"/>
        </w:rPr>
        <w:t>we</w:t>
      </w:r>
      <w:r>
        <w:rPr>
          <w:color w:val="2B2A29"/>
          <w:spacing w:val="-3"/>
          <w:w w:val="105"/>
        </w:rPr>
        <w:t xml:space="preserve"> </w:t>
      </w:r>
      <w:r>
        <w:rPr>
          <w:color w:val="2B2A29"/>
          <w:w w:val="105"/>
        </w:rPr>
        <w:t>can</w:t>
      </w:r>
      <w:r>
        <w:rPr>
          <w:color w:val="2B2A29"/>
          <w:spacing w:val="-4"/>
          <w:w w:val="105"/>
        </w:rPr>
        <w:t xml:space="preserve"> </w:t>
      </w:r>
      <w:r>
        <w:rPr>
          <w:color w:val="2B2A29"/>
          <w:w w:val="105"/>
        </w:rPr>
        <w:t>face</w:t>
      </w:r>
      <w:r>
        <w:rPr>
          <w:color w:val="2B2A29"/>
          <w:spacing w:val="-4"/>
          <w:w w:val="105"/>
        </w:rPr>
        <w:t xml:space="preserve"> </w:t>
      </w:r>
      <w:r>
        <w:rPr>
          <w:color w:val="2B2A29"/>
          <w:w w:val="105"/>
        </w:rPr>
        <w:t>with</w:t>
      </w:r>
      <w:r>
        <w:rPr>
          <w:color w:val="2B2A29"/>
          <w:spacing w:val="-4"/>
          <w:w w:val="105"/>
        </w:rPr>
        <w:t xml:space="preserve"> </w:t>
      </w:r>
      <w:r>
        <w:rPr>
          <w:color w:val="2B2A29"/>
          <w:w w:val="105"/>
        </w:rPr>
        <w:t>similar</w:t>
      </w:r>
      <w:r>
        <w:rPr>
          <w:color w:val="2B2A29"/>
          <w:spacing w:val="-4"/>
          <w:w w:val="105"/>
        </w:rPr>
        <w:t xml:space="preserve"> </w:t>
      </w:r>
      <w:r>
        <w:rPr>
          <w:color w:val="2B2A29"/>
          <w:w w:val="105"/>
        </w:rPr>
        <w:t>issues,</w:t>
      </w:r>
      <w:r>
        <w:rPr>
          <w:color w:val="2B2A29"/>
          <w:spacing w:val="-4"/>
          <w:w w:val="105"/>
        </w:rPr>
        <w:t xml:space="preserve"> </w:t>
      </w:r>
      <w:r>
        <w:rPr>
          <w:color w:val="2B2A29"/>
          <w:w w:val="105"/>
        </w:rPr>
        <w:t>if</w:t>
      </w:r>
      <w:r>
        <w:rPr>
          <w:color w:val="2B2A29"/>
          <w:spacing w:val="-4"/>
          <w:w w:val="105"/>
        </w:rPr>
        <w:t xml:space="preserve"> </w:t>
      </w:r>
      <w:r>
        <w:rPr>
          <w:color w:val="2B2A29"/>
          <w:w w:val="105"/>
        </w:rPr>
        <w:t>we</w:t>
      </w:r>
      <w:r>
        <w:rPr>
          <w:color w:val="2B2A29"/>
          <w:spacing w:val="-54"/>
          <w:w w:val="105"/>
        </w:rPr>
        <w:t xml:space="preserve"> </w:t>
      </w:r>
      <w:r>
        <w:rPr>
          <w:color w:val="2B2A29"/>
          <w:spacing w:val="-1"/>
          <w:w w:val="110"/>
        </w:rPr>
        <w:t>try</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access</w:t>
      </w:r>
      <w:r>
        <w:rPr>
          <w:color w:val="2B2A29"/>
          <w:spacing w:val="-16"/>
          <w:w w:val="110"/>
        </w:rPr>
        <w:t xml:space="preserve"> </w:t>
      </w:r>
      <w:r>
        <w:rPr>
          <w:color w:val="2B2A29"/>
          <w:spacing w:val="-1"/>
          <w:w w:val="110"/>
        </w:rPr>
        <w:t>array</w:t>
      </w:r>
      <w:r>
        <w:rPr>
          <w:color w:val="2B2A29"/>
          <w:spacing w:val="-15"/>
          <w:w w:val="110"/>
        </w:rPr>
        <w:t xml:space="preserve"> </w:t>
      </w:r>
      <w:r>
        <w:rPr>
          <w:color w:val="2B2A29"/>
          <w:spacing w:val="-1"/>
          <w:w w:val="110"/>
        </w:rPr>
        <w:t>elements</w:t>
      </w:r>
      <w:r>
        <w:rPr>
          <w:color w:val="2B2A29"/>
          <w:spacing w:val="-16"/>
          <w:w w:val="110"/>
        </w:rPr>
        <w:t xml:space="preserve"> </w:t>
      </w:r>
      <w:r>
        <w:rPr>
          <w:color w:val="2B2A29"/>
          <w:w w:val="110"/>
        </w:rPr>
        <w:t>that</w:t>
      </w:r>
      <w:r>
        <w:rPr>
          <w:color w:val="2B2A29"/>
          <w:spacing w:val="-15"/>
          <w:w w:val="110"/>
        </w:rPr>
        <w:t xml:space="preserve"> </w:t>
      </w:r>
      <w:r>
        <w:rPr>
          <w:color w:val="2B2A29"/>
          <w:w w:val="110"/>
        </w:rPr>
        <w:t>are</w:t>
      </w:r>
      <w:r>
        <w:rPr>
          <w:color w:val="2B2A29"/>
          <w:spacing w:val="-16"/>
          <w:w w:val="110"/>
        </w:rPr>
        <w:t xml:space="preserve"> </w:t>
      </w:r>
      <w:r>
        <w:rPr>
          <w:color w:val="2B2A29"/>
          <w:w w:val="110"/>
        </w:rPr>
        <w:t>not</w:t>
      </w:r>
      <w:r>
        <w:rPr>
          <w:color w:val="2B2A29"/>
          <w:spacing w:val="-15"/>
          <w:w w:val="110"/>
        </w:rPr>
        <w:t xml:space="preserve"> </w:t>
      </w:r>
      <w:r>
        <w:rPr>
          <w:color w:val="2B2A29"/>
          <w:w w:val="110"/>
        </w:rPr>
        <w:t>in</w:t>
      </w:r>
      <w:r>
        <w:rPr>
          <w:color w:val="2B2A29"/>
          <w:spacing w:val="-16"/>
          <w:w w:val="110"/>
        </w:rPr>
        <w:t xml:space="preserve"> </w:t>
      </w:r>
      <w:r>
        <w:rPr>
          <w:color w:val="2B2A29"/>
          <w:w w:val="110"/>
        </w:rPr>
        <w:t>the</w:t>
      </w:r>
      <w:r>
        <w:rPr>
          <w:color w:val="2B2A29"/>
          <w:spacing w:val="-15"/>
          <w:w w:val="110"/>
        </w:rPr>
        <w:t xml:space="preserve"> </w:t>
      </w:r>
      <w:r>
        <w:rPr>
          <w:color w:val="2B2A29"/>
          <w:w w:val="110"/>
        </w:rPr>
        <w:t>current</w:t>
      </w:r>
      <w:r>
        <w:rPr>
          <w:color w:val="2B2A29"/>
          <w:spacing w:val="-15"/>
          <w:w w:val="110"/>
        </w:rPr>
        <w:t xml:space="preserve"> </w:t>
      </w:r>
      <w:r>
        <w:rPr>
          <w:color w:val="2B2A29"/>
          <w:w w:val="110"/>
        </w:rPr>
        <w:t>bounds.</w:t>
      </w:r>
    </w:p>
    <w:p>
      <w:pPr>
        <w:pStyle w:val="11"/>
        <w:spacing w:before="173" w:line="304" w:lineRule="auto"/>
        <w:ind w:left="520" w:firstLine="359"/>
      </w:pPr>
      <w:r>
        <w:rPr>
          <w:color w:val="2B2A29"/>
          <w:w w:val="105"/>
        </w:rPr>
        <w:t>同样，对于动态长度数组，如果</w:t>
      </w:r>
      <w:r>
        <w:rPr>
          <w:color w:val="2B2A29"/>
          <w:spacing w:val="-4"/>
          <w:w w:val="105"/>
        </w:rPr>
        <w:t>我们</w:t>
      </w:r>
      <w:r>
        <w:rPr>
          <w:color w:val="2B2A29"/>
          <w:spacing w:val="-1"/>
          <w:w w:val="110"/>
        </w:rPr>
        <w:t>尝试访问</w:t>
      </w:r>
      <w:r>
        <w:rPr>
          <w:color w:val="2B2A29"/>
          <w:w w:val="110"/>
        </w:rPr>
        <w:t>不在当前边界内的</w:t>
      </w:r>
      <w:r>
        <w:rPr>
          <w:color w:val="2B2A29"/>
          <w:spacing w:val="-1"/>
          <w:w w:val="110"/>
        </w:rPr>
        <w:t>数组元素</w:t>
      </w:r>
      <w:r>
        <w:rPr>
          <w:color w:val="2B2A29"/>
          <w:spacing w:val="-16"/>
          <w:w w:val="110"/>
        </w:rPr>
        <w:t>，</w:t>
      </w:r>
      <w:r>
        <w:rPr>
          <w:color w:val="2B2A29"/>
          <w:w w:val="105"/>
        </w:rPr>
        <w:t>我们</w:t>
      </w:r>
      <w:r>
        <w:rPr>
          <w:color w:val="2B2A29"/>
          <w:spacing w:val="-3"/>
          <w:w w:val="105"/>
        </w:rPr>
        <w:t>也</w:t>
      </w:r>
      <w:r>
        <w:rPr>
          <w:color w:val="2B2A29"/>
          <w:w w:val="105"/>
        </w:rPr>
        <w:t>会遇到类似的问题</w:t>
      </w:r>
      <w:r>
        <w:rPr>
          <w:color w:val="2B2A29"/>
          <w:w w:val="110"/>
        </w:rPr>
        <w:t>。</w:t>
      </w:r>
    </w:p>
    <w:p>
      <w:r>
        <w:rPr>
          <w:rFonts w:ascii="宋体"/>
          <w:color w:val="2B2A29"/>
        </w:rPr>
        <w:t>int[] mathsScores = [];</w:t>
      </w:r>
      <w:r>
        <w:rPr>
          <w:rFonts w:ascii="宋体"/>
          <w:color w:val="2B2A29"/>
          <w:spacing w:val="1"/>
        </w:rPr>
        <w:t xml:space="preserve"> </w:t>
      </w:r>
      <w:r>
        <w:rPr>
          <w:rFonts w:ascii="宋体"/>
          <w:color w:val="2B2A29"/>
        </w:rPr>
        <w:t>mathsScores[5] = 90;</w:t>
      </w:r>
      <w:r>
        <w:rPr>
          <w:rFonts w:ascii="宋体"/>
          <w:color w:val="2B2A29"/>
          <w:spacing w:val="1"/>
        </w:rPr>
        <w:t xml:space="preserve"> </w:t>
      </w:r>
      <w:r>
        <w:rPr>
          <w:rFonts w:ascii="宋体"/>
          <w:color w:val="2B2A29"/>
        </w:rPr>
        <w:t>io:println(mathsScores[6])</w:t>
      </w:r>
    </w:p>
    <w:p>
      <w:pPr>
        <w:pStyle w:val="11"/>
        <w:spacing w:before="143" w:line="273" w:lineRule="auto"/>
        <w:ind w:left="520" w:right="5560"/>
        <w:rPr>
          <w:rFonts w:ascii="宋体"/>
        </w:rPr>
      </w:pPr>
      <w:r>
        <w:rPr>
          <w:rFonts w:ascii="宋体"/>
          <w:color w:val="2B2A29"/>
        </w:rPr>
        <w:t>int[]mathscores=[]；数学核心[5]=90；io:println（mathscores[6]）</w:t>
      </w:r>
    </w:p>
    <w:p>
      <w:r>
        <w:rPr>
          <w:color w:val="2B2A29"/>
          <w:w w:val="105"/>
        </w:rPr>
        <w:t>The</w:t>
      </w:r>
      <w:r>
        <w:rPr>
          <w:color w:val="2B2A29"/>
          <w:spacing w:val="-4"/>
          <w:w w:val="105"/>
        </w:rPr>
        <w:t xml:space="preserve"> </w:t>
      </w:r>
      <w:r>
        <w:rPr>
          <w:color w:val="2B2A29"/>
          <w:w w:val="105"/>
        </w:rPr>
        <w:t>previous</w:t>
      </w:r>
      <w:r>
        <w:rPr>
          <w:color w:val="2B2A29"/>
          <w:spacing w:val="-4"/>
          <w:w w:val="105"/>
        </w:rPr>
        <w:t xml:space="preserve"> </w:t>
      </w:r>
      <w:r>
        <w:rPr>
          <w:color w:val="2B2A29"/>
          <w:w w:val="105"/>
        </w:rPr>
        <w:t>code</w:t>
      </w:r>
      <w:r>
        <w:rPr>
          <w:color w:val="2B2A29"/>
          <w:spacing w:val="-4"/>
          <w:w w:val="105"/>
        </w:rPr>
        <w:t xml:space="preserve"> </w:t>
      </w:r>
      <w:r>
        <w:rPr>
          <w:color w:val="2B2A29"/>
          <w:w w:val="105"/>
        </w:rPr>
        <w:t>will</w:t>
      </w:r>
      <w:r>
        <w:rPr>
          <w:color w:val="2B2A29"/>
          <w:spacing w:val="-4"/>
          <w:w w:val="105"/>
        </w:rPr>
        <w:t xml:space="preserve"> </w:t>
      </w:r>
      <w:r>
        <w:rPr>
          <w:color w:val="2B2A29"/>
          <w:w w:val="105"/>
        </w:rPr>
        <w:t>also</w:t>
      </w:r>
      <w:r>
        <w:rPr>
          <w:color w:val="2B2A29"/>
          <w:spacing w:val="-3"/>
          <w:w w:val="105"/>
        </w:rPr>
        <w:t xml:space="preserve"> </w:t>
      </w:r>
      <w:r>
        <w:rPr>
          <w:color w:val="2B2A29"/>
          <w:w w:val="105"/>
        </w:rPr>
        <w:t>raise</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r>
        <w:rPr>
          <w:color w:val="2B2A29"/>
          <w:spacing w:val="-4"/>
          <w:w w:val="105"/>
        </w:rPr>
        <w:t xml:space="preserve"> </w:t>
      </w:r>
      <w:r>
        <w:rPr>
          <w:color w:val="2B2A29"/>
          <w:w w:val="105"/>
        </w:rPr>
        <w:t>error</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color w:val="2B2A29"/>
          <w:w w:val="105"/>
        </w:rPr>
        <w:t>runtime:</w:t>
      </w:r>
    </w:p>
    <w:p>
      <w:pPr>
        <w:pStyle w:val="11"/>
        <w:spacing w:before="170"/>
        <w:ind w:left="880"/>
      </w:pPr>
      <w:r>
        <w:rPr>
          <w:color w:val="2B2A29"/>
          <w:w w:val="105"/>
        </w:rPr>
        <w:t>前面的代码还会在运行时引发以下错误：</w:t>
      </w:r>
    </w:p>
    <w:p>
      <w:r>
        <w:rPr>
          <w:rFonts w:ascii="宋体"/>
          <w:color w:val="2B2A29"/>
        </w:rPr>
        <w:t>error: {ballerina/lang.array}IndexOutOfRange message=array index out of</w:t>
      </w:r>
      <w:r>
        <w:rPr>
          <w:rFonts w:ascii="宋体"/>
          <w:color w:val="2B2A29"/>
          <w:spacing w:val="-108"/>
        </w:rPr>
        <w:t xml:space="preserve"> </w:t>
      </w:r>
      <w:r>
        <w:rPr>
          <w:rFonts w:ascii="宋体"/>
          <w:color w:val="2B2A29"/>
        </w:rPr>
        <w:t>range: index: 6, size: 6</w:t>
      </w:r>
    </w:p>
    <w:p>
      <w:pPr>
        <w:pStyle w:val="11"/>
        <w:spacing w:before="213" w:line="273" w:lineRule="auto"/>
        <w:ind w:left="520" w:right="610"/>
        <w:rPr>
          <w:rFonts w:ascii="宋体"/>
        </w:rPr>
      </w:pPr>
      <w:r>
        <w:rPr>
          <w:rFonts w:ascii="宋体"/>
          <w:color w:val="2B2A29"/>
        </w:rPr>
        <w:t>错误：｛ballerina/lang.array｝IndexOutOfRange消息=数组索引超出范围：索引：6，大小：6</w:t>
      </w:r>
    </w:p>
    <w:p>
      <w:r>
        <w:rPr>
          <w:color w:val="2B2A29"/>
          <w:w w:val="105"/>
        </w:rPr>
        <w:t>Even</w:t>
      </w:r>
      <w:r>
        <w:rPr>
          <w:color w:val="2B2A29"/>
          <w:spacing w:val="6"/>
          <w:w w:val="105"/>
        </w:rPr>
        <w:t xml:space="preserve"> </w:t>
      </w:r>
      <w:r>
        <w:rPr>
          <w:color w:val="2B2A29"/>
          <w:w w:val="105"/>
        </w:rPr>
        <w:t>though</w:t>
      </w:r>
      <w:r>
        <w:rPr>
          <w:color w:val="2B2A29"/>
          <w:spacing w:val="6"/>
          <w:w w:val="105"/>
        </w:rPr>
        <w:t xml:space="preserve"> </w:t>
      </w:r>
      <w:r>
        <w:rPr>
          <w:color w:val="2B2A29"/>
          <w:w w:val="105"/>
        </w:rPr>
        <w:t>dynamic-length</w:t>
      </w:r>
      <w:r>
        <w:rPr>
          <w:color w:val="2B2A29"/>
          <w:spacing w:val="6"/>
          <w:w w:val="105"/>
        </w:rPr>
        <w:t xml:space="preserve"> </w:t>
      </w:r>
      <w:r>
        <w:rPr>
          <w:color w:val="2B2A29"/>
          <w:w w:val="105"/>
        </w:rPr>
        <w:t>arrays</w:t>
      </w:r>
      <w:r>
        <w:rPr>
          <w:color w:val="2B2A29"/>
          <w:spacing w:val="7"/>
          <w:w w:val="105"/>
        </w:rPr>
        <w:t xml:space="preserve"> </w:t>
      </w:r>
      <w:r>
        <w:rPr>
          <w:color w:val="2B2A29"/>
          <w:w w:val="105"/>
        </w:rPr>
        <w:t>are</w:t>
      </w:r>
      <w:r>
        <w:rPr>
          <w:color w:val="2B2A29"/>
          <w:spacing w:val="6"/>
          <w:w w:val="105"/>
        </w:rPr>
        <w:t xml:space="preserve"> </w:t>
      </w:r>
      <w:r>
        <w:rPr>
          <w:color w:val="2B2A29"/>
          <w:w w:val="105"/>
        </w:rPr>
        <w:t>automatically</w:t>
      </w:r>
      <w:r>
        <w:rPr>
          <w:color w:val="2B2A29"/>
          <w:spacing w:val="6"/>
          <w:w w:val="105"/>
        </w:rPr>
        <w:t xml:space="preserve"> </w:t>
      </w:r>
      <w:r>
        <w:rPr>
          <w:color w:val="2B2A29"/>
          <w:w w:val="105"/>
        </w:rPr>
        <w:t>extended</w:t>
      </w:r>
      <w:r>
        <w:rPr>
          <w:color w:val="2B2A29"/>
          <w:spacing w:val="7"/>
          <w:w w:val="105"/>
        </w:rPr>
        <w:t xml:space="preserve"> </w:t>
      </w:r>
      <w:r>
        <w:rPr>
          <w:color w:val="2B2A29"/>
          <w:w w:val="105"/>
        </w:rPr>
        <w:t>with</w:t>
      </w:r>
      <w:r>
        <w:rPr>
          <w:color w:val="2B2A29"/>
          <w:spacing w:val="6"/>
          <w:w w:val="105"/>
        </w:rPr>
        <w:t xml:space="preserve"> </w:t>
      </w:r>
      <w:r>
        <w:rPr>
          <w:color w:val="2B2A29"/>
          <w:w w:val="105"/>
        </w:rPr>
        <w:t>array</w:t>
      </w:r>
      <w:r>
        <w:rPr>
          <w:color w:val="2B2A29"/>
          <w:spacing w:val="6"/>
          <w:w w:val="105"/>
        </w:rPr>
        <w:t xml:space="preserve"> </w:t>
      </w:r>
      <w:r>
        <w:rPr>
          <w:color w:val="2B2A29"/>
          <w:w w:val="105"/>
        </w:rPr>
        <w:t>insertion</w:t>
      </w:r>
      <w:r>
        <w:rPr>
          <w:color w:val="2B2A29"/>
          <w:spacing w:val="-54"/>
          <w:w w:val="105"/>
        </w:rPr>
        <w:t xml:space="preserve"> </w:t>
      </w:r>
      <w:r>
        <w:rPr>
          <w:color w:val="2B2A29"/>
          <w:w w:val="105"/>
        </w:rPr>
        <w:t>operations, it is not the same for accessing values. If the accessed entry is not in the</w:t>
      </w:r>
      <w:r>
        <w:rPr>
          <w:color w:val="2B2A29"/>
          <w:spacing w:val="1"/>
          <w:w w:val="105"/>
        </w:rPr>
        <w:t xml:space="preserve"> </w:t>
      </w:r>
      <w:r>
        <w:rPr>
          <w:color w:val="2B2A29"/>
          <w:w w:val="105"/>
        </w:rPr>
        <w:t>current</w:t>
      </w:r>
      <w:r>
        <w:rPr>
          <w:color w:val="2B2A29"/>
          <w:spacing w:val="-9"/>
          <w:w w:val="105"/>
        </w:rPr>
        <w:t xml:space="preserve"> </w:t>
      </w:r>
      <w:r>
        <w:rPr>
          <w:color w:val="2B2A29"/>
          <w:w w:val="105"/>
        </w:rPr>
        <w:t>bounds</w:t>
      </w:r>
      <w:r>
        <w:rPr>
          <w:color w:val="2B2A29"/>
          <w:spacing w:val="-9"/>
          <w:w w:val="105"/>
        </w:rPr>
        <w:t xml:space="preserve"> </w:t>
      </w:r>
      <w:r>
        <w:rPr>
          <w:color w:val="2B2A29"/>
          <w:w w:val="105"/>
        </w:rPr>
        <w:t>of</w:t>
      </w:r>
      <w:r>
        <w:rPr>
          <w:color w:val="2B2A29"/>
          <w:spacing w:val="-8"/>
          <w:w w:val="105"/>
        </w:rPr>
        <w:t xml:space="preserve"> </w:t>
      </w:r>
      <w:r>
        <w:rPr>
          <w:color w:val="2B2A29"/>
          <w:w w:val="105"/>
        </w:rPr>
        <w:t>the</w:t>
      </w:r>
      <w:r>
        <w:rPr>
          <w:color w:val="2B2A29"/>
          <w:spacing w:val="-9"/>
          <w:w w:val="105"/>
        </w:rPr>
        <w:t xml:space="preserve"> </w:t>
      </w:r>
      <w:r>
        <w:rPr>
          <w:color w:val="2B2A29"/>
          <w:w w:val="105"/>
        </w:rPr>
        <w:t>array,</w:t>
      </w:r>
      <w:r>
        <w:rPr>
          <w:color w:val="2B2A29"/>
          <w:spacing w:val="-9"/>
          <w:w w:val="105"/>
        </w:rPr>
        <w:t xml:space="preserve"> </w:t>
      </w:r>
      <w:r>
        <w:rPr>
          <w:color w:val="2B2A29"/>
          <w:w w:val="105"/>
        </w:rPr>
        <w:t>it</w:t>
      </w:r>
      <w:r>
        <w:rPr>
          <w:color w:val="2B2A29"/>
          <w:spacing w:val="-8"/>
          <w:w w:val="105"/>
        </w:rPr>
        <w:t xml:space="preserve"> </w:t>
      </w:r>
      <w:r>
        <w:rPr>
          <w:color w:val="2B2A29"/>
          <w:w w:val="105"/>
        </w:rPr>
        <w:t>will</w:t>
      </w:r>
      <w:r>
        <w:rPr>
          <w:color w:val="2B2A29"/>
          <w:spacing w:val="-9"/>
          <w:w w:val="105"/>
        </w:rPr>
        <w:t xml:space="preserve"> </w:t>
      </w:r>
      <w:r>
        <w:rPr>
          <w:color w:val="2B2A29"/>
          <w:w w:val="105"/>
        </w:rPr>
        <w:t>also</w:t>
      </w:r>
      <w:r>
        <w:rPr>
          <w:color w:val="2B2A29"/>
          <w:spacing w:val="-9"/>
          <w:w w:val="105"/>
        </w:rPr>
        <w:t xml:space="preserve"> </w:t>
      </w:r>
      <w:r>
        <w:rPr>
          <w:color w:val="2B2A29"/>
          <w:w w:val="105"/>
        </w:rPr>
        <w:t>raise</w:t>
      </w:r>
      <w:r>
        <w:rPr>
          <w:color w:val="2B2A29"/>
          <w:spacing w:val="-8"/>
          <w:w w:val="105"/>
        </w:rPr>
        <w:t xml:space="preserve"> </w:t>
      </w:r>
      <w:r>
        <w:rPr>
          <w:color w:val="2B2A29"/>
          <w:w w:val="105"/>
        </w:rPr>
        <w:t>an</w:t>
      </w:r>
      <w:r>
        <w:rPr>
          <w:color w:val="2B2A29"/>
          <w:spacing w:val="-9"/>
          <w:w w:val="105"/>
        </w:rPr>
        <w:t xml:space="preserve"> </w:t>
      </w:r>
      <w:r>
        <w:rPr>
          <w:color w:val="2B2A29"/>
          <w:w w:val="105"/>
        </w:rPr>
        <w:t>index</w:t>
      </w:r>
      <w:r>
        <w:rPr>
          <w:color w:val="2B2A29"/>
          <w:spacing w:val="-9"/>
          <w:w w:val="105"/>
        </w:rPr>
        <w:t xml:space="preserve"> </w:t>
      </w:r>
      <w:r>
        <w:rPr>
          <w:color w:val="2B2A29"/>
          <w:w w:val="105"/>
        </w:rPr>
        <w:t>out-of-bounds</w:t>
      </w:r>
      <w:r>
        <w:rPr>
          <w:color w:val="2B2A29"/>
          <w:spacing w:val="-8"/>
          <w:w w:val="105"/>
        </w:rPr>
        <w:t xml:space="preserve"> </w:t>
      </w:r>
      <w:r>
        <w:rPr>
          <w:color w:val="2B2A29"/>
          <w:w w:val="105"/>
        </w:rPr>
        <w:t>error.</w:t>
      </w:r>
    </w:p>
    <w:p>
      <w:pPr>
        <w:pStyle w:val="11"/>
        <w:spacing w:before="172" w:line="304" w:lineRule="auto"/>
        <w:ind w:left="520" w:right="266" w:firstLine="359"/>
      </w:pPr>
      <w:r>
        <w:rPr>
          <w:color w:val="2B2A29"/>
          <w:w w:val="105"/>
        </w:rPr>
        <w:t>即使动态长度数组是通过数组插入操作自动扩展</w:t>
      </w:r>
      <w:r>
        <w:rPr>
          <w:color w:val="2B2A29"/>
          <w:spacing w:val="7"/>
          <w:w w:val="105"/>
        </w:rPr>
        <w:t>的</w:t>
      </w:r>
      <w:r>
        <w:rPr>
          <w:color w:val="2B2A29"/>
          <w:w w:val="105"/>
        </w:rPr>
        <w:t>，但访问值时也不一样。如果所访问的条目不在数组的当前边界</w:t>
      </w:r>
      <w:r>
        <w:rPr>
          <w:color w:val="2B2A29"/>
          <w:spacing w:val="-9"/>
          <w:w w:val="105"/>
        </w:rPr>
        <w:t>内</w:t>
      </w:r>
      <w:r>
        <w:rPr>
          <w:color w:val="2B2A29"/>
          <w:w w:val="105"/>
        </w:rPr>
        <w:t>，它还会引发索引越界错误。</w:t>
      </w:r>
    </w:p>
    <w:p>
      <w:pPr>
        <w:pStyle w:val="11"/>
        <w:rPr>
          <w:sz w:val="24"/>
        </w:rPr>
      </w:pPr>
    </w:p>
    <w:p>
      <w:r>
        <w:rPr>
          <w:color w:val="2B2A29"/>
          <w:w w:val="90"/>
        </w:rPr>
        <w:t>Tuples</w:t>
      </w:r>
    </w:p>
    <w:p>
      <w:pPr>
        <w:pStyle w:val="4"/>
        <w:spacing w:before="190"/>
      </w:pPr>
      <w:r>
        <w:rPr>
          <w:color w:val="2B2A29"/>
          <w:w w:val="90"/>
        </w:rPr>
        <w:t>多元组</w:t>
      </w:r>
    </w:p>
    <w:p>
      <w:r>
        <w:rPr>
          <w:color w:val="2B2A29"/>
          <w:w w:val="105"/>
        </w:rPr>
        <w:t>A tuple is similar to a fixed-length array; its elements are addressed using an integer</w:t>
      </w:r>
      <w:r>
        <w:rPr>
          <w:color w:val="2B2A29"/>
          <w:spacing w:val="1"/>
          <w:w w:val="105"/>
        </w:rPr>
        <w:t xml:space="preserve"> </w:t>
      </w:r>
      <w:r>
        <w:rPr>
          <w:color w:val="2B2A29"/>
          <w:w w:val="105"/>
        </w:rPr>
        <w:t>index</w:t>
      </w:r>
      <w:r>
        <w:rPr>
          <w:color w:val="2B2A29"/>
          <w:spacing w:val="3"/>
          <w:w w:val="105"/>
        </w:rPr>
        <w:t xml:space="preserve"> </w:t>
      </w:r>
      <w:r>
        <w:rPr>
          <w:color w:val="2B2A29"/>
          <w:w w:val="105"/>
        </w:rPr>
        <w:t>value,</w:t>
      </w:r>
      <w:r>
        <w:rPr>
          <w:color w:val="2B2A29"/>
          <w:spacing w:val="4"/>
          <w:w w:val="105"/>
        </w:rPr>
        <w:t xml:space="preserve"> </w:t>
      </w:r>
      <w:r>
        <w:rPr>
          <w:color w:val="2B2A29"/>
          <w:w w:val="105"/>
        </w:rPr>
        <w:t>but</w:t>
      </w:r>
      <w:r>
        <w:rPr>
          <w:color w:val="2B2A29"/>
          <w:spacing w:val="4"/>
          <w:w w:val="105"/>
        </w:rPr>
        <w:t xml:space="preserve"> </w:t>
      </w:r>
      <w:r>
        <w:rPr>
          <w:color w:val="2B2A29"/>
          <w:w w:val="105"/>
        </w:rPr>
        <w:t>it</w:t>
      </w:r>
      <w:r>
        <w:rPr>
          <w:color w:val="2B2A29"/>
          <w:spacing w:val="4"/>
          <w:w w:val="105"/>
        </w:rPr>
        <w:t xml:space="preserve"> </w:t>
      </w:r>
      <w:r>
        <w:rPr>
          <w:color w:val="2B2A29"/>
          <w:w w:val="105"/>
        </w:rPr>
        <w:t>has</w:t>
      </w:r>
      <w:r>
        <w:rPr>
          <w:color w:val="2B2A29"/>
          <w:spacing w:val="4"/>
          <w:w w:val="105"/>
        </w:rPr>
        <w:t xml:space="preserve"> </w:t>
      </w:r>
      <w:r>
        <w:rPr>
          <w:color w:val="2B2A29"/>
          <w:w w:val="105"/>
        </w:rPr>
        <w:t>the</w:t>
      </w:r>
      <w:r>
        <w:rPr>
          <w:color w:val="2B2A29"/>
          <w:spacing w:val="3"/>
          <w:w w:val="105"/>
        </w:rPr>
        <w:t xml:space="preserve"> </w:t>
      </w:r>
      <w:r>
        <w:rPr>
          <w:color w:val="2B2A29"/>
          <w:w w:val="105"/>
        </w:rPr>
        <w:t>property</w:t>
      </w:r>
      <w:r>
        <w:rPr>
          <w:color w:val="2B2A29"/>
          <w:spacing w:val="4"/>
          <w:w w:val="105"/>
        </w:rPr>
        <w:t xml:space="preserve"> </w:t>
      </w:r>
      <w:r>
        <w:rPr>
          <w:color w:val="2B2A29"/>
          <w:w w:val="105"/>
        </w:rPr>
        <w:t>that</w:t>
      </w:r>
      <w:r>
        <w:rPr>
          <w:color w:val="2B2A29"/>
          <w:spacing w:val="4"/>
          <w:w w:val="105"/>
        </w:rPr>
        <w:t xml:space="preserve"> </w:t>
      </w:r>
      <w:r>
        <w:rPr>
          <w:color w:val="2B2A29"/>
          <w:w w:val="105"/>
        </w:rPr>
        <w:t>each</w:t>
      </w:r>
      <w:r>
        <w:rPr>
          <w:color w:val="2B2A29"/>
          <w:spacing w:val="4"/>
          <w:w w:val="105"/>
        </w:rPr>
        <w:t xml:space="preserve"> </w:t>
      </w:r>
      <w:r>
        <w:rPr>
          <w:color w:val="2B2A29"/>
          <w:w w:val="105"/>
        </w:rPr>
        <w:t>element</w:t>
      </w:r>
      <w:r>
        <w:rPr>
          <w:color w:val="2B2A29"/>
          <w:spacing w:val="4"/>
          <w:w w:val="105"/>
        </w:rPr>
        <w:t xml:space="preserve"> </w:t>
      </w:r>
      <w:r>
        <w:rPr>
          <w:color w:val="2B2A29"/>
          <w:w w:val="105"/>
        </w:rPr>
        <w:t>can</w:t>
      </w:r>
      <w:r>
        <w:rPr>
          <w:color w:val="2B2A29"/>
          <w:spacing w:val="3"/>
          <w:w w:val="105"/>
        </w:rPr>
        <w:t xml:space="preserve"> </w:t>
      </w:r>
      <w:r>
        <w:rPr>
          <w:color w:val="2B2A29"/>
          <w:w w:val="105"/>
        </w:rPr>
        <w:t>have</w:t>
      </w:r>
      <w:r>
        <w:rPr>
          <w:color w:val="2B2A29"/>
          <w:spacing w:val="4"/>
          <w:w w:val="105"/>
        </w:rPr>
        <w:t xml:space="preserve"> </w:t>
      </w:r>
      <w:r>
        <w:rPr>
          <w:color w:val="2B2A29"/>
          <w:w w:val="105"/>
        </w:rPr>
        <w:t>its</w:t>
      </w:r>
      <w:r>
        <w:rPr>
          <w:color w:val="2B2A29"/>
          <w:spacing w:val="4"/>
          <w:w w:val="105"/>
        </w:rPr>
        <w:t xml:space="preserve"> </w:t>
      </w:r>
      <w:r>
        <w:rPr>
          <w:color w:val="2B2A29"/>
          <w:w w:val="105"/>
        </w:rPr>
        <w:t>own</w:t>
      </w:r>
      <w:r>
        <w:rPr>
          <w:color w:val="2B2A29"/>
          <w:spacing w:val="4"/>
          <w:w w:val="105"/>
        </w:rPr>
        <w:t xml:space="preserve"> </w:t>
      </w:r>
      <w:r>
        <w:rPr>
          <w:color w:val="2B2A29"/>
          <w:w w:val="105"/>
        </w:rPr>
        <w:t>type,</w:t>
      </w:r>
      <w:r>
        <w:rPr>
          <w:color w:val="2B2A29"/>
          <w:spacing w:val="4"/>
          <w:w w:val="105"/>
        </w:rPr>
        <w:t xml:space="preserve"> </w:t>
      </w:r>
      <w:r>
        <w:rPr>
          <w:color w:val="2B2A29"/>
          <w:w w:val="105"/>
        </w:rPr>
        <w:t>compared</w:t>
      </w:r>
      <w:r>
        <w:rPr>
          <w:color w:val="2B2A29"/>
          <w:spacing w:val="1"/>
          <w:w w:val="105"/>
        </w:rPr>
        <w:t xml:space="preserve"> </w:t>
      </w:r>
      <w:r>
        <w:rPr>
          <w:color w:val="2B2A29"/>
          <w:w w:val="105"/>
        </w:rPr>
        <w:t>to an array,</w:t>
      </w:r>
      <w:r>
        <w:rPr>
          <w:color w:val="2B2A29"/>
          <w:spacing w:val="1"/>
          <w:w w:val="105"/>
        </w:rPr>
        <w:t xml:space="preserve"> </w:t>
      </w:r>
      <w:r>
        <w:rPr>
          <w:color w:val="2B2A29"/>
          <w:w w:val="105"/>
        </w:rPr>
        <w:t>where all the</w:t>
      </w:r>
      <w:r>
        <w:rPr>
          <w:color w:val="2B2A29"/>
          <w:spacing w:val="1"/>
          <w:w w:val="105"/>
        </w:rPr>
        <w:t xml:space="preserve"> </w:t>
      </w:r>
      <w:r>
        <w:rPr>
          <w:color w:val="2B2A29"/>
          <w:w w:val="105"/>
        </w:rPr>
        <w:t>array elements need</w:t>
      </w:r>
      <w:r>
        <w:rPr>
          <w:color w:val="2B2A29"/>
          <w:spacing w:val="1"/>
          <w:w w:val="105"/>
        </w:rPr>
        <w:t xml:space="preserve"> </w:t>
      </w:r>
      <w:r>
        <w:rPr>
          <w:color w:val="2B2A29"/>
          <w:w w:val="105"/>
        </w:rPr>
        <w:t>to be of</w:t>
      </w:r>
      <w:r>
        <w:rPr>
          <w:color w:val="2B2A29"/>
          <w:spacing w:val="1"/>
          <w:w w:val="105"/>
        </w:rPr>
        <w:t xml:space="preserve"> </w:t>
      </w:r>
      <w:r>
        <w:rPr>
          <w:color w:val="2B2A29"/>
          <w:w w:val="105"/>
        </w:rPr>
        <w:t>the same type.</w:t>
      </w:r>
      <w:r>
        <w:rPr>
          <w:color w:val="2B2A29"/>
          <w:spacing w:val="1"/>
          <w:w w:val="105"/>
        </w:rPr>
        <w:t xml:space="preserve"> </w:t>
      </w:r>
      <w:r>
        <w:rPr>
          <w:color w:val="2B2A29"/>
          <w:w w:val="105"/>
        </w:rPr>
        <w:t>The general</w:t>
      </w:r>
      <w:r>
        <w:rPr>
          <w:color w:val="2B2A29"/>
          <w:spacing w:val="1"/>
          <w:w w:val="105"/>
        </w:rPr>
        <w:t xml:space="preserve"> </w:t>
      </w:r>
      <w:r>
        <w:rPr>
          <w:color w:val="2B2A29"/>
          <w:w w:val="105"/>
        </w:rPr>
        <w:t>format</w:t>
      </w:r>
      <w:r>
        <w:rPr>
          <w:color w:val="2B2A29"/>
          <w:spacing w:val="-55"/>
          <w:w w:val="105"/>
        </w:rPr>
        <w:t xml:space="preserve"> </w:t>
      </w:r>
      <w:r>
        <w:rPr>
          <w:color w:val="2B2A29"/>
          <w:w w:val="105"/>
        </w:rPr>
        <w:t>to</w:t>
      </w:r>
      <w:r>
        <w:rPr>
          <w:color w:val="2B2A29"/>
          <w:spacing w:val="-13"/>
          <w:w w:val="105"/>
        </w:rPr>
        <w:t xml:space="preserve"> </w:t>
      </w:r>
      <w:r>
        <w:rPr>
          <w:color w:val="2B2A29"/>
          <w:w w:val="105"/>
        </w:rPr>
        <w:t>declare</w:t>
      </w:r>
      <w:r>
        <w:rPr>
          <w:color w:val="2B2A29"/>
          <w:spacing w:val="-12"/>
          <w:w w:val="105"/>
        </w:rPr>
        <w:t xml:space="preserve"> </w:t>
      </w:r>
      <w:r>
        <w:rPr>
          <w:color w:val="2B2A29"/>
          <w:w w:val="105"/>
        </w:rPr>
        <w:t>a</w:t>
      </w:r>
      <w:r>
        <w:rPr>
          <w:color w:val="2B2A29"/>
          <w:spacing w:val="-13"/>
          <w:w w:val="105"/>
        </w:rPr>
        <w:t xml:space="preserve"> </w:t>
      </w:r>
      <w:r>
        <w:rPr>
          <w:color w:val="2B2A29"/>
          <w:w w:val="105"/>
        </w:rPr>
        <w:t>tuple</w:t>
      </w:r>
      <w:r>
        <w:rPr>
          <w:color w:val="2B2A29"/>
          <w:spacing w:val="-12"/>
          <w:w w:val="105"/>
        </w:rPr>
        <w:t xml:space="preserve"> </w:t>
      </w:r>
      <w:r>
        <w:rPr>
          <w:color w:val="2B2A29"/>
          <w:w w:val="105"/>
        </w:rPr>
        <w:t>is</w:t>
      </w:r>
      <w:r>
        <w:rPr>
          <w:color w:val="2B2A29"/>
          <w:spacing w:val="-13"/>
          <w:w w:val="105"/>
        </w:rPr>
        <w:t xml:space="preserve"> </w:t>
      </w:r>
      <w:r>
        <w:rPr>
          <w:color w:val="2B2A29"/>
          <w:w w:val="105"/>
        </w:rPr>
        <w:t>as</w:t>
      </w:r>
      <w:r>
        <w:rPr>
          <w:color w:val="2B2A29"/>
          <w:spacing w:val="-12"/>
          <w:w w:val="105"/>
        </w:rPr>
        <w:t xml:space="preserve"> </w:t>
      </w:r>
      <w:r>
        <w:rPr>
          <w:color w:val="2B2A29"/>
          <w:w w:val="105"/>
        </w:rPr>
        <w:t>follows:</w:t>
      </w:r>
    </w:p>
    <w:p>
      <w:pPr>
        <w:pStyle w:val="11"/>
        <w:spacing w:before="189" w:line="304" w:lineRule="auto"/>
        <w:ind w:left="520" w:right="230"/>
      </w:pPr>
      <w:r>
        <w:rPr>
          <w:color w:val="2B2A29"/>
          <w:w w:val="105"/>
        </w:rPr>
        <w:t>元组类似于固定长度数组；它的元素是使用整数索引值寻址的，但它具有这样一个特性，即每个元素</w:t>
      </w:r>
      <w:r>
        <w:rPr>
          <w:color w:val="2B2A29"/>
          <w:spacing w:val="4"/>
          <w:w w:val="105"/>
        </w:rPr>
        <w:t>都</w:t>
      </w:r>
      <w:r>
        <w:rPr>
          <w:color w:val="2B2A29"/>
          <w:w w:val="105"/>
        </w:rPr>
        <w:t>可以有自己的类型，</w:t>
      </w:r>
      <w:r>
        <w:rPr>
          <w:color w:val="2B2A29"/>
          <w:spacing w:val="1"/>
          <w:w w:val="105"/>
        </w:rPr>
        <w:t>而</w:t>
      </w:r>
      <w:r>
        <w:rPr>
          <w:color w:val="2B2A29"/>
          <w:w w:val="105"/>
        </w:rPr>
        <w:t>数</w:t>
      </w:r>
      <w:r>
        <w:rPr>
          <w:color w:val="2B2A29"/>
          <w:spacing w:val="1"/>
          <w:w w:val="105"/>
        </w:rPr>
        <w:t>组</w:t>
      </w:r>
      <w:r>
        <w:rPr>
          <w:color w:val="2B2A29"/>
          <w:w w:val="105"/>
        </w:rPr>
        <w:t>则需要所有数组元素都是相同的类型。声明元组的一般格式如下</w:t>
      </w:r>
      <w:r>
        <w:rPr>
          <w:color w:val="2B2A29"/>
          <w:spacing w:val="-12"/>
          <w:w w:val="105"/>
        </w:rPr>
        <w:t>：</w:t>
      </w:r>
    </w:p>
    <w:p>
      <w:r>
        <w:rPr>
          <w:rFonts w:ascii="宋体"/>
          <w:color w:val="2B2A29"/>
        </w:rPr>
        <w:t>[&lt;type1&gt;, &lt;type2&gt;,...] &lt;var_name&gt; = [&lt;val1&gt;, &lt;val2&gt;, ...];</w:t>
      </w:r>
    </w:p>
    <w:p>
      <w:pPr>
        <w:pStyle w:val="11"/>
        <w:spacing w:before="141"/>
        <w:ind w:left="520"/>
        <w:rPr>
          <w:rFonts w:ascii="宋体"/>
        </w:rPr>
      </w:pPr>
      <w:r>
        <w:rPr>
          <w:rFonts w:ascii="宋体"/>
          <w:color w:val="2B2A29"/>
        </w:rPr>
        <w:t>[&lt;type1&gt;，&lt;type2&gt;，…]&lt;var_name&gt;=[&lt;val1&gt;，&lt;val2&gt;，，…]；</w:t>
      </w:r>
    </w:p>
    <w:p>
      <w:r>
        <w:rPr>
          <w:color w:val="2B2A29"/>
          <w:w w:val="105"/>
        </w:rPr>
        <w:t>Let’s extend our earlier school subject scores example to use a tuple to record a</w:t>
      </w:r>
      <w:r>
        <w:rPr>
          <w:color w:val="2B2A29"/>
          <w:spacing w:val="-55"/>
          <w:w w:val="105"/>
        </w:rPr>
        <w:t xml:space="preserve"> </w:t>
      </w:r>
      <w:r>
        <w:rPr>
          <w:color w:val="2B2A29"/>
          <w:w w:val="105"/>
        </w:rPr>
        <w:t>person’s</w:t>
      </w:r>
      <w:r>
        <w:rPr>
          <w:color w:val="2B2A29"/>
          <w:spacing w:val="-8"/>
          <w:w w:val="105"/>
        </w:rPr>
        <w:t xml:space="preserve"> </w:t>
      </w:r>
      <w:r>
        <w:rPr>
          <w:color w:val="2B2A29"/>
          <w:w w:val="105"/>
        </w:rPr>
        <w:t>name</w:t>
      </w:r>
      <w:r>
        <w:rPr>
          <w:color w:val="2B2A29"/>
          <w:spacing w:val="-7"/>
          <w:w w:val="105"/>
        </w:rPr>
        <w:t xml:space="preserve"> </w:t>
      </w:r>
      <w:r>
        <w:rPr>
          <w:color w:val="2B2A29"/>
          <w:w w:val="105"/>
        </w:rPr>
        <w:t>and</w:t>
      </w:r>
      <w:r>
        <w:rPr>
          <w:color w:val="2B2A29"/>
          <w:spacing w:val="-7"/>
          <w:w w:val="105"/>
        </w:rPr>
        <w:t xml:space="preserve"> </w:t>
      </w:r>
      <w:r>
        <w:rPr>
          <w:color w:val="2B2A29"/>
          <w:w w:val="105"/>
        </w:rPr>
        <w:t>all</w:t>
      </w:r>
      <w:r>
        <w:rPr>
          <w:color w:val="2B2A29"/>
          <w:spacing w:val="-7"/>
          <w:w w:val="105"/>
        </w:rPr>
        <w:t xml:space="preserve"> </w:t>
      </w:r>
      <w:r>
        <w:rPr>
          <w:color w:val="2B2A29"/>
          <w:w w:val="105"/>
        </w:rPr>
        <w:t>their</w:t>
      </w:r>
      <w:r>
        <w:rPr>
          <w:color w:val="2B2A29"/>
          <w:spacing w:val="-7"/>
          <w:w w:val="105"/>
        </w:rPr>
        <w:t xml:space="preserve"> </w:t>
      </w:r>
      <w:r>
        <w:rPr>
          <w:color w:val="2B2A29"/>
          <w:w w:val="105"/>
        </w:rPr>
        <w:t>math,</w:t>
      </w:r>
      <w:r>
        <w:rPr>
          <w:color w:val="2B2A29"/>
          <w:spacing w:val="-7"/>
          <w:w w:val="105"/>
        </w:rPr>
        <w:t xml:space="preserve"> </w:t>
      </w:r>
      <w:r>
        <w:rPr>
          <w:color w:val="2B2A29"/>
          <w:w w:val="105"/>
        </w:rPr>
        <w:t>physics,</w:t>
      </w:r>
      <w:r>
        <w:rPr>
          <w:color w:val="2B2A29"/>
          <w:spacing w:val="-7"/>
          <w:w w:val="105"/>
        </w:rPr>
        <w:t xml:space="preserve"> </w:t>
      </w:r>
      <w:r>
        <w:rPr>
          <w:color w:val="2B2A29"/>
          <w:w w:val="105"/>
        </w:rPr>
        <w:t>and</w:t>
      </w:r>
      <w:r>
        <w:rPr>
          <w:color w:val="2B2A29"/>
          <w:spacing w:val="-8"/>
          <w:w w:val="105"/>
        </w:rPr>
        <w:t xml:space="preserve"> </w:t>
      </w:r>
      <w:r>
        <w:rPr>
          <w:color w:val="2B2A29"/>
          <w:w w:val="105"/>
        </w:rPr>
        <w:t>chemistry</w:t>
      </w:r>
      <w:r>
        <w:rPr>
          <w:color w:val="2B2A29"/>
          <w:spacing w:val="-7"/>
          <w:w w:val="105"/>
        </w:rPr>
        <w:t xml:space="preserve"> </w:t>
      </w:r>
      <w:r>
        <w:rPr>
          <w:color w:val="2B2A29"/>
          <w:w w:val="105"/>
        </w:rPr>
        <w:t>subject</w:t>
      </w:r>
      <w:r>
        <w:rPr>
          <w:color w:val="2B2A29"/>
          <w:spacing w:val="-7"/>
          <w:w w:val="105"/>
        </w:rPr>
        <w:t xml:space="preserve"> </w:t>
      </w:r>
      <w:r>
        <w:rPr>
          <w:color w:val="2B2A29"/>
          <w:w w:val="105"/>
        </w:rPr>
        <w:t>scores.</w:t>
      </w:r>
    </w:p>
    <w:p>
      <w:pPr>
        <w:pStyle w:val="11"/>
        <w:spacing w:before="213" w:line="304" w:lineRule="auto"/>
        <w:ind w:left="520" w:right="723" w:firstLine="359"/>
      </w:pPr>
      <w:r>
        <w:rPr>
          <w:color w:val="2B2A29"/>
          <w:w w:val="105"/>
        </w:rPr>
        <w:t>让我们扩展我们的早期学校科目分数示例，使用元组来记录一</w:t>
      </w:r>
      <w:r>
        <w:rPr>
          <w:color w:val="2B2A29"/>
          <w:spacing w:val="-55"/>
          <w:w w:val="105"/>
        </w:rPr>
        <w:t>个</w:t>
      </w:r>
      <w:r>
        <w:rPr>
          <w:color w:val="2B2A29"/>
          <w:w w:val="105"/>
        </w:rPr>
        <w:t>人的名字以及他们的所有数学、物理和化学科目分数。</w:t>
      </w:r>
    </w:p>
    <w:p>
      <w:r>
        <w:rPr>
          <w:rFonts w:ascii="宋体"/>
          <w:color w:val="2B2A29"/>
        </w:rPr>
        <w:t>[string, int, int, int] result1 = ["sunil", 90, 88, 85];</w:t>
      </w:r>
      <w:r>
        <w:rPr>
          <w:rFonts w:ascii="宋体"/>
          <w:color w:val="2B2A29"/>
          <w:spacing w:val="-108"/>
        </w:rPr>
        <w:t xml:space="preserve"> </w:t>
      </w:r>
      <w:r>
        <w:rPr>
          <w:rFonts w:ascii="宋体"/>
          <w:color w:val="2B2A29"/>
        </w:rPr>
        <w:t>[string, int, int, int] result2 = ["nimal", 85, 75, 80];</w:t>
      </w:r>
      <w:r>
        <w:rPr>
          <w:rFonts w:ascii="宋体"/>
          <w:color w:val="2B2A29"/>
          <w:spacing w:val="-108"/>
        </w:rPr>
        <w:t xml:space="preserve"> </w:t>
      </w:r>
      <w:r>
        <w:rPr>
          <w:rFonts w:ascii="宋体"/>
          <w:color w:val="2B2A29"/>
        </w:rPr>
        <w:t>[string, int, int, int] result3 = ["jack", 80, 70, 78];</w:t>
      </w:r>
    </w:p>
    <w:p>
      <w:pPr>
        <w:pStyle w:val="11"/>
        <w:spacing w:before="143" w:line="273" w:lineRule="auto"/>
        <w:ind w:left="520" w:right="2279"/>
        <w:jc w:val="both"/>
        <w:rPr>
          <w:rFonts w:ascii="宋体"/>
        </w:rPr>
      </w:pPr>
      <w:r>
        <w:rPr>
          <w:rFonts w:ascii="宋体"/>
          <w:color w:val="2B2A29"/>
        </w:rPr>
        <w:t>[string，int，int，int]result1=[“sunil”，90，88，85]；[string，int，int，int]result2=[“nimal”，85，75，80]；[string，int，int，int]result3=[“jack”，80，70，78]；</w:t>
      </w:r>
    </w:p>
    <w:p>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previous</w:t>
      </w:r>
      <w:r>
        <w:rPr>
          <w:color w:val="2B2A29"/>
          <w:spacing w:val="3"/>
          <w:w w:val="105"/>
        </w:rPr>
        <w:t xml:space="preserve"> </w:t>
      </w:r>
      <w:r>
        <w:rPr>
          <w:color w:val="2B2A29"/>
          <w:w w:val="105"/>
        </w:rPr>
        <w:t>manner,</w:t>
      </w:r>
      <w:r>
        <w:rPr>
          <w:color w:val="2B2A29"/>
          <w:spacing w:val="3"/>
          <w:w w:val="105"/>
        </w:rPr>
        <w:t xml:space="preserve"> </w:t>
      </w:r>
      <w:r>
        <w:rPr>
          <w:color w:val="2B2A29"/>
          <w:w w:val="105"/>
        </w:rPr>
        <w:t>we</w:t>
      </w:r>
      <w:r>
        <w:rPr>
          <w:color w:val="2B2A29"/>
          <w:spacing w:val="2"/>
          <w:w w:val="105"/>
        </w:rPr>
        <w:t xml:space="preserve"> </w:t>
      </w:r>
      <w:r>
        <w:rPr>
          <w:color w:val="2B2A29"/>
          <w:w w:val="105"/>
        </w:rPr>
        <w:t>managed</w:t>
      </w:r>
      <w:r>
        <w:rPr>
          <w:color w:val="2B2A29"/>
          <w:spacing w:val="3"/>
          <w:w w:val="105"/>
        </w:rPr>
        <w:t xml:space="preserve"> </w:t>
      </w:r>
      <w:r>
        <w:rPr>
          <w:color w:val="2B2A29"/>
          <w:w w:val="105"/>
        </w:rPr>
        <w:t>to</w:t>
      </w:r>
      <w:r>
        <w:rPr>
          <w:color w:val="2B2A29"/>
          <w:spacing w:val="3"/>
          <w:w w:val="105"/>
        </w:rPr>
        <w:t xml:space="preserve"> </w:t>
      </w:r>
      <w:r>
        <w:rPr>
          <w:color w:val="2B2A29"/>
          <w:w w:val="105"/>
        </w:rPr>
        <w:t>group</w:t>
      </w:r>
      <w:r>
        <w:rPr>
          <w:color w:val="2B2A29"/>
          <w:spacing w:val="3"/>
          <w:w w:val="105"/>
        </w:rPr>
        <w:t xml:space="preserve"> </w:t>
      </w:r>
      <w:r>
        <w:rPr>
          <w:color w:val="2B2A29"/>
          <w:w w:val="105"/>
        </w:rPr>
        <w:t>a</w:t>
      </w:r>
      <w:r>
        <w:rPr>
          <w:color w:val="2B2A29"/>
          <w:spacing w:val="2"/>
          <w:w w:val="105"/>
        </w:rPr>
        <w:t xml:space="preserve"> </w:t>
      </w:r>
      <w:r>
        <w:rPr>
          <w:color w:val="2B2A29"/>
          <w:w w:val="105"/>
        </w:rPr>
        <w:t>student’s</w:t>
      </w:r>
      <w:r>
        <w:rPr>
          <w:color w:val="2B2A29"/>
          <w:spacing w:val="3"/>
          <w:w w:val="105"/>
        </w:rPr>
        <w:t xml:space="preserve"> </w:t>
      </w:r>
      <w:r>
        <w:rPr>
          <w:color w:val="2B2A29"/>
          <w:w w:val="105"/>
        </w:rPr>
        <w:t>related</w:t>
      </w:r>
      <w:r>
        <w:rPr>
          <w:color w:val="2B2A29"/>
          <w:spacing w:val="3"/>
          <w:w w:val="105"/>
        </w:rPr>
        <w:t xml:space="preserve"> </w:t>
      </w:r>
      <w:r>
        <w:rPr>
          <w:color w:val="2B2A29"/>
          <w:w w:val="105"/>
        </w:rPr>
        <w:t>subject</w:t>
      </w:r>
      <w:r>
        <w:rPr>
          <w:color w:val="2B2A29"/>
          <w:spacing w:val="3"/>
          <w:w w:val="105"/>
        </w:rPr>
        <w:t xml:space="preserve"> </w:t>
      </w:r>
      <w:r>
        <w:rPr>
          <w:color w:val="2B2A29"/>
          <w:w w:val="105"/>
        </w:rPr>
        <w:t>scores</w:t>
      </w:r>
      <w:r>
        <w:rPr>
          <w:color w:val="2B2A29"/>
          <w:spacing w:val="3"/>
          <w:w w:val="105"/>
        </w:rPr>
        <w:t xml:space="preserve"> </w:t>
      </w:r>
      <w:r>
        <w:rPr>
          <w:color w:val="2B2A29"/>
          <w:w w:val="105"/>
        </w:rPr>
        <w:t>to</w:t>
      </w:r>
      <w:r>
        <w:rPr>
          <w:color w:val="2B2A29"/>
          <w:spacing w:val="-55"/>
          <w:w w:val="105"/>
        </w:rPr>
        <w:t xml:space="preserve"> </w:t>
      </w:r>
      <w:r>
        <w:rPr>
          <w:color w:val="2B2A29"/>
          <w:w w:val="105"/>
        </w:rPr>
        <w:t>a single</w:t>
      </w:r>
      <w:r>
        <w:rPr>
          <w:color w:val="2B2A29"/>
          <w:spacing w:val="1"/>
          <w:w w:val="105"/>
        </w:rPr>
        <w:t xml:space="preserve"> </w:t>
      </w:r>
      <w:r>
        <w:rPr>
          <w:color w:val="2B2A29"/>
          <w:w w:val="105"/>
        </w:rPr>
        <w:t>data structure.</w:t>
      </w:r>
      <w:r>
        <w:rPr>
          <w:color w:val="2B2A29"/>
          <w:spacing w:val="1"/>
          <w:w w:val="105"/>
        </w:rPr>
        <w:t xml:space="preserve"> </w:t>
      </w:r>
      <w:r>
        <w:rPr>
          <w:color w:val="2B2A29"/>
          <w:w w:val="105"/>
        </w:rPr>
        <w:t>The individual</w:t>
      </w:r>
      <w:r>
        <w:rPr>
          <w:color w:val="2B2A29"/>
          <w:spacing w:val="1"/>
          <w:w w:val="105"/>
        </w:rPr>
        <w:t xml:space="preserve"> </w:t>
      </w:r>
      <w:r>
        <w:rPr>
          <w:color w:val="2B2A29"/>
          <w:w w:val="105"/>
        </w:rPr>
        <w:t>attributes</w:t>
      </w:r>
      <w:r>
        <w:rPr>
          <w:color w:val="2B2A29"/>
          <w:spacing w:val="1"/>
          <w:w w:val="105"/>
        </w:rPr>
        <w:t xml:space="preserve"> </w:t>
      </w:r>
      <w:r>
        <w:rPr>
          <w:color w:val="2B2A29"/>
          <w:w w:val="105"/>
        </w:rPr>
        <w:t>of the</w:t>
      </w:r>
      <w:r>
        <w:rPr>
          <w:color w:val="2B2A29"/>
          <w:spacing w:val="1"/>
          <w:w w:val="105"/>
        </w:rPr>
        <w:t xml:space="preserve"> </w:t>
      </w:r>
      <w:r>
        <w:rPr>
          <w:color w:val="2B2A29"/>
          <w:w w:val="105"/>
        </w:rPr>
        <w:t>tuple can</w:t>
      </w:r>
      <w:r>
        <w:rPr>
          <w:color w:val="2B2A29"/>
          <w:spacing w:val="1"/>
          <w:w w:val="105"/>
        </w:rPr>
        <w:t xml:space="preserve"> </w:t>
      </w:r>
      <w:r>
        <w:rPr>
          <w:color w:val="2B2A29"/>
          <w:w w:val="105"/>
        </w:rPr>
        <w:t>be</w:t>
      </w:r>
      <w:r>
        <w:rPr>
          <w:color w:val="2B2A29"/>
          <w:spacing w:val="1"/>
          <w:w w:val="105"/>
        </w:rPr>
        <w:t xml:space="preserve"> </w:t>
      </w:r>
      <w:r>
        <w:rPr>
          <w:color w:val="2B2A29"/>
          <w:w w:val="105"/>
        </w:rPr>
        <w:t>accessed using</w:t>
      </w:r>
      <w:r>
        <w:rPr>
          <w:color w:val="2B2A29"/>
          <w:spacing w:val="1"/>
          <w:w w:val="105"/>
        </w:rPr>
        <w:t xml:space="preserve"> </w:t>
      </w:r>
      <w:r>
        <w:rPr>
          <w:color w:val="2B2A29"/>
          <w:w w:val="105"/>
        </w:rPr>
        <w:t>a</w:t>
      </w:r>
      <w:r>
        <w:rPr>
          <w:color w:val="2B2A29"/>
          <w:spacing w:val="1"/>
          <w:w w:val="105"/>
        </w:rPr>
        <w:t xml:space="preserve"> </w:t>
      </w:r>
      <w:r>
        <w:rPr>
          <w:color w:val="2B2A29"/>
          <w:w w:val="105"/>
        </w:rPr>
        <w:t>similar</w:t>
      </w:r>
      <w:r>
        <w:rPr>
          <w:color w:val="2B2A29"/>
          <w:spacing w:val="-12"/>
          <w:w w:val="105"/>
        </w:rPr>
        <w:t xml:space="preserve"> </w:t>
      </w:r>
      <w:r>
        <w:rPr>
          <w:color w:val="2B2A29"/>
          <w:w w:val="105"/>
        </w:rPr>
        <w:t>syntax</w:t>
      </w:r>
      <w:r>
        <w:rPr>
          <w:color w:val="2B2A29"/>
          <w:spacing w:val="-11"/>
          <w:w w:val="105"/>
        </w:rPr>
        <w:t xml:space="preserve"> </w:t>
      </w:r>
      <w:r>
        <w:rPr>
          <w:color w:val="2B2A29"/>
          <w:w w:val="105"/>
        </w:rPr>
        <w:t>to</w:t>
      </w:r>
      <w:r>
        <w:rPr>
          <w:color w:val="2B2A29"/>
          <w:spacing w:val="-11"/>
          <w:w w:val="105"/>
        </w:rPr>
        <w:t xml:space="preserve"> </w:t>
      </w:r>
      <w:r>
        <w:rPr>
          <w:color w:val="2B2A29"/>
          <w:w w:val="105"/>
        </w:rPr>
        <w:t>array</w:t>
      </w:r>
      <w:r>
        <w:rPr>
          <w:color w:val="2B2A29"/>
          <w:spacing w:val="-12"/>
          <w:w w:val="105"/>
        </w:rPr>
        <w:t xml:space="preserve"> </w:t>
      </w:r>
      <w:r>
        <w:rPr>
          <w:color w:val="2B2A29"/>
          <w:w w:val="105"/>
        </w:rPr>
        <w:t>element</w:t>
      </w:r>
      <w:r>
        <w:rPr>
          <w:color w:val="2B2A29"/>
          <w:spacing w:val="-11"/>
          <w:w w:val="105"/>
        </w:rPr>
        <w:t xml:space="preserve"> </w:t>
      </w:r>
      <w:r>
        <w:rPr>
          <w:color w:val="2B2A29"/>
          <w:w w:val="105"/>
        </w:rPr>
        <w:t>lookup</w:t>
      </w:r>
      <w:r>
        <w:rPr>
          <w:color w:val="2B2A29"/>
          <w:spacing w:val="-11"/>
          <w:w w:val="105"/>
        </w:rPr>
        <w:t xml:space="preserve"> </w:t>
      </w:r>
      <w:r>
        <w:rPr>
          <w:color w:val="2B2A29"/>
          <w:w w:val="105"/>
        </w:rPr>
        <w:t>using</w:t>
      </w:r>
      <w:r>
        <w:rPr>
          <w:color w:val="2B2A29"/>
          <w:spacing w:val="-12"/>
          <w:w w:val="105"/>
        </w:rPr>
        <w:t xml:space="preserve"> </w:t>
      </w:r>
      <w:r>
        <w:rPr>
          <w:color w:val="2B2A29"/>
          <w:w w:val="105"/>
        </w:rPr>
        <w:t>an</w:t>
      </w:r>
      <w:r>
        <w:rPr>
          <w:color w:val="2B2A29"/>
          <w:spacing w:val="-11"/>
          <w:w w:val="105"/>
        </w:rPr>
        <w:t xml:space="preserve"> </w:t>
      </w:r>
      <w:r>
        <w:rPr>
          <w:color w:val="2B2A29"/>
          <w:w w:val="105"/>
        </w:rPr>
        <w:t>index.</w:t>
      </w:r>
    </w:p>
    <w:p>
      <w:pPr>
        <w:pStyle w:val="11"/>
        <w:spacing w:before="171" w:line="304" w:lineRule="auto"/>
        <w:ind w:left="520" w:right="409" w:firstLine="359"/>
      </w:pPr>
      <w:r>
        <w:rPr>
          <w:color w:val="2B2A29"/>
          <w:w w:val="105"/>
        </w:rPr>
        <w:t>在前面的方式中，我们设法</w:t>
      </w:r>
      <w:r>
        <w:rPr>
          <w:color w:val="2B2A29"/>
          <w:spacing w:val="3"/>
          <w:w w:val="105"/>
        </w:rPr>
        <w:t>将</w:t>
      </w:r>
      <w:r>
        <w:rPr>
          <w:color w:val="2B2A29"/>
          <w:w w:val="105"/>
        </w:rPr>
        <w:t>学生的相关科目分数分组到一个数据结构中。可以使用类似于使用索引查找数组元素的语法</w:t>
      </w:r>
      <w:r>
        <w:rPr>
          <w:color w:val="2B2A29"/>
          <w:spacing w:val="-11"/>
          <w:w w:val="105"/>
        </w:rPr>
        <w:t>来</w:t>
      </w:r>
      <w:r>
        <w:rPr>
          <w:color w:val="2B2A29"/>
          <w:w w:val="105"/>
        </w:rPr>
        <w:t>访问元组的各个属性。</w:t>
      </w:r>
    </w:p>
    <w:p>
      <w:pPr>
        <w:spacing w:after="0" w:line="304"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string name =</w:t>
      </w:r>
      <w:r>
        <w:rPr>
          <w:rFonts w:ascii="宋体"/>
          <w:color w:val="2B2A29"/>
          <w:spacing w:val="1"/>
        </w:rPr>
        <w:t xml:space="preserve"> </w:t>
      </w:r>
      <w:r>
        <w:rPr>
          <w:rFonts w:ascii="宋体"/>
          <w:color w:val="2B2A29"/>
        </w:rPr>
        <w:t>result1[0];</w:t>
      </w:r>
      <w:r>
        <w:rPr>
          <w:rFonts w:ascii="宋体"/>
          <w:color w:val="2B2A29"/>
          <w:spacing w:val="1"/>
        </w:rPr>
        <w:t xml:space="preserve"> </w:t>
      </w:r>
      <w:r>
        <w:rPr>
          <w:rFonts w:ascii="宋体"/>
          <w:color w:val="2B2A29"/>
        </w:rPr>
        <w:t>int</w:t>
      </w:r>
      <w:r>
        <w:rPr>
          <w:rFonts w:ascii="宋体"/>
          <w:color w:val="2B2A29"/>
          <w:spacing w:val="-6"/>
        </w:rPr>
        <w:t xml:space="preserve"> </w:t>
      </w:r>
      <w:r>
        <w:rPr>
          <w:rFonts w:ascii="宋体"/>
          <w:color w:val="2B2A29"/>
        </w:rPr>
        <w:t>mathsScore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result1[1];</w:t>
      </w:r>
    </w:p>
    <w:p>
      <w:pPr>
        <w:pStyle w:val="11"/>
        <w:spacing w:before="68" w:line="273" w:lineRule="auto"/>
        <w:ind w:left="160" w:right="5719"/>
        <w:rPr>
          <w:rFonts w:ascii="宋体"/>
        </w:rPr>
      </w:pPr>
      <w:bookmarkStart w:id="68" w:name="_bookmark64"/>
      <w:bookmarkEnd w:id="68"/>
      <w:r>
        <w:rPr>
          <w:rFonts w:ascii="宋体"/>
          <w:color w:val="2B2A29"/>
        </w:rPr>
        <w:t>字符串名称=result1[0]；int</w:t>
      </w:r>
      <w:r>
        <w:t xml:space="preserve"> </w:t>
      </w:r>
      <w:r>
        <w:rPr>
          <w:rFonts w:ascii="宋体"/>
          <w:color w:val="2B2A29"/>
        </w:rPr>
        <w:t>mathscore=结果1[1]；</w:t>
      </w:r>
    </w:p>
    <w:p>
      <w:r>
        <w:rPr>
          <w:rFonts w:ascii="宋体"/>
          <w:color w:val="2B2A29"/>
        </w:rPr>
        <w:t>int physicsScore = result1[2];</w:t>
      </w:r>
      <w:r>
        <w:rPr>
          <w:rFonts w:ascii="宋体"/>
          <w:color w:val="2B2A29"/>
          <w:spacing w:val="1"/>
        </w:rPr>
        <w:t xml:space="preserve"> </w:t>
      </w:r>
      <w:r>
        <w:rPr>
          <w:rFonts w:ascii="宋体"/>
          <w:color w:val="2B2A29"/>
        </w:rPr>
        <w:t>int</w:t>
      </w:r>
      <w:r>
        <w:rPr>
          <w:rFonts w:ascii="宋体"/>
          <w:color w:val="2B2A29"/>
          <w:spacing w:val="-6"/>
        </w:rPr>
        <w:t xml:space="preserve"> </w:t>
      </w:r>
      <w:r>
        <w:rPr>
          <w:rFonts w:ascii="宋体"/>
          <w:color w:val="2B2A29"/>
        </w:rPr>
        <w:t>chemistryScore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result1[3];</w:t>
      </w:r>
    </w:p>
    <w:p>
      <w:pPr>
        <w:pStyle w:val="11"/>
        <w:spacing w:line="273" w:lineRule="auto"/>
        <w:ind w:left="160" w:right="5278"/>
        <w:rPr>
          <w:rFonts w:ascii="宋体"/>
        </w:rPr>
      </w:pPr>
      <w:r>
        <w:rPr>
          <w:rFonts w:ascii="宋体"/>
          <w:color w:val="2B2A29"/>
        </w:rPr>
        <w:t>int physicsScore=结果1[2]；int</w:t>
      </w:r>
      <w:r>
        <w:t xml:space="preserve"> </w:t>
      </w:r>
      <w:r>
        <w:rPr>
          <w:rFonts w:ascii="宋体"/>
          <w:color w:val="2B2A29"/>
        </w:rPr>
        <w:t>chemistryScore=结果1[3]；</w:t>
      </w:r>
    </w:p>
    <w:p>
      <w:r>
        <w:rPr>
          <w:color w:val="2B2A29"/>
          <w:spacing w:val="-1"/>
          <w:w w:val="110"/>
        </w:rPr>
        <w:t>The</w:t>
      </w:r>
      <w:r>
        <w:rPr>
          <w:color w:val="2B2A29"/>
          <w:spacing w:val="-16"/>
          <w:w w:val="110"/>
        </w:rPr>
        <w:t xml:space="preserve"> </w:t>
      </w:r>
      <w:r>
        <w:rPr>
          <w:color w:val="2B2A29"/>
          <w:spacing w:val="-1"/>
          <w:w w:val="110"/>
        </w:rPr>
        <w:t>previous</w:t>
      </w:r>
      <w:r>
        <w:rPr>
          <w:color w:val="2B2A29"/>
          <w:spacing w:val="-15"/>
          <w:w w:val="110"/>
        </w:rPr>
        <w:t xml:space="preserve"> </w:t>
      </w:r>
      <w:r>
        <w:rPr>
          <w:color w:val="2B2A29"/>
          <w:spacing w:val="-1"/>
          <w:w w:val="110"/>
        </w:rPr>
        <w:t>can</w:t>
      </w:r>
      <w:r>
        <w:rPr>
          <w:color w:val="2B2A29"/>
          <w:spacing w:val="-15"/>
          <w:w w:val="110"/>
        </w:rPr>
        <w:t xml:space="preserve"> </w:t>
      </w:r>
      <w:r>
        <w:rPr>
          <w:color w:val="2B2A29"/>
          <w:spacing w:val="-1"/>
          <w:w w:val="110"/>
        </w:rPr>
        <w:t>also</w:t>
      </w:r>
      <w:r>
        <w:rPr>
          <w:color w:val="2B2A29"/>
          <w:spacing w:val="-15"/>
          <w:w w:val="110"/>
        </w:rPr>
        <w:t xml:space="preserve"> </w:t>
      </w:r>
      <w:r>
        <w:rPr>
          <w:color w:val="2B2A29"/>
          <w:spacing w:val="-1"/>
          <w:w w:val="110"/>
        </w:rPr>
        <w:t>be</w:t>
      </w:r>
      <w:r>
        <w:rPr>
          <w:color w:val="2B2A29"/>
          <w:spacing w:val="-15"/>
          <w:w w:val="110"/>
        </w:rPr>
        <w:t xml:space="preserve"> </w:t>
      </w:r>
      <w:r>
        <w:rPr>
          <w:color w:val="2B2A29"/>
          <w:spacing w:val="-1"/>
          <w:w w:val="110"/>
        </w:rPr>
        <w:t>written</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shorthand</w:t>
      </w:r>
      <w:r>
        <w:rPr>
          <w:color w:val="2B2A29"/>
          <w:spacing w:val="-15"/>
          <w:w w:val="110"/>
        </w:rPr>
        <w:t xml:space="preserve"> </w:t>
      </w:r>
      <w:r>
        <w:rPr>
          <w:color w:val="2B2A29"/>
          <w:spacing w:val="-1"/>
          <w:w w:val="110"/>
        </w:rPr>
        <w:t>manner,</w:t>
      </w:r>
      <w:r>
        <w:rPr>
          <w:color w:val="2B2A29"/>
          <w:spacing w:val="-15"/>
          <w:w w:val="110"/>
        </w:rPr>
        <w:t xml:space="preserve"> </w:t>
      </w:r>
      <w:r>
        <w:rPr>
          <w:color w:val="2B2A29"/>
          <w:spacing w:val="-1"/>
          <w:w w:val="110"/>
        </w:rPr>
        <w:t>using</w:t>
      </w:r>
      <w:r>
        <w:rPr>
          <w:color w:val="2B2A29"/>
          <w:spacing w:val="-16"/>
          <w:w w:val="110"/>
        </w:rPr>
        <w:t xml:space="preserve"> </w:t>
      </w:r>
      <w:r>
        <w:rPr>
          <w:color w:val="2B2A29"/>
          <w:spacing w:val="-1"/>
          <w:w w:val="110"/>
        </w:rPr>
        <w:t>a</w:t>
      </w:r>
      <w:r>
        <w:rPr>
          <w:color w:val="2B2A29"/>
          <w:spacing w:val="-15"/>
          <w:w w:val="110"/>
        </w:rPr>
        <w:t xml:space="preserve"> </w:t>
      </w:r>
      <w:r>
        <w:rPr>
          <w:color w:val="2B2A29"/>
          <w:spacing w:val="-1"/>
          <w:w w:val="110"/>
        </w:rPr>
        <w:t>mechanism</w:t>
      </w:r>
      <w:r>
        <w:rPr>
          <w:color w:val="2B2A29"/>
          <w:spacing w:val="-15"/>
          <w:w w:val="110"/>
        </w:rPr>
        <w:t xml:space="preserve"> </w:t>
      </w:r>
      <w:r>
        <w:rPr>
          <w:color w:val="2B2A29"/>
          <w:spacing w:val="-1"/>
          <w:w w:val="110"/>
        </w:rPr>
        <w:t>known</w:t>
      </w:r>
      <w:r>
        <w:rPr>
          <w:color w:val="2B2A29"/>
          <w:spacing w:val="-58"/>
          <w:w w:val="110"/>
        </w:rPr>
        <w:t xml:space="preserve"> </w:t>
      </w:r>
      <w:r>
        <w:rPr>
          <w:color w:val="2B2A29"/>
          <w:w w:val="110"/>
        </w:rPr>
        <w:t>as</w:t>
      </w:r>
      <w:r>
        <w:rPr>
          <w:color w:val="2B2A29"/>
          <w:spacing w:val="-17"/>
          <w:w w:val="110"/>
        </w:rPr>
        <w:t xml:space="preserve"> </w:t>
      </w:r>
      <w:r>
        <w:rPr>
          <w:i/>
          <w:color w:val="2B2A29"/>
          <w:w w:val="110"/>
        </w:rPr>
        <w:t>tuple</w:t>
      </w:r>
      <w:r>
        <w:rPr>
          <w:i/>
          <w:color w:val="2B2A29"/>
          <w:spacing w:val="-15"/>
          <w:w w:val="110"/>
        </w:rPr>
        <w:t xml:space="preserve"> </w:t>
      </w:r>
      <w:r>
        <w:rPr>
          <w:i/>
          <w:color w:val="2B2A29"/>
          <w:w w:val="110"/>
        </w:rPr>
        <w:t>destructuring</w:t>
      </w:r>
      <w:r>
        <w:rPr>
          <w:color w:val="2B2A29"/>
          <w:w w:val="110"/>
        </w:rPr>
        <w:t>.</w:t>
      </w:r>
    </w:p>
    <w:p>
      <w:pPr>
        <w:pStyle w:val="11"/>
        <w:spacing w:before="169" w:line="304" w:lineRule="auto"/>
        <w:ind w:left="160" w:right="620" w:firstLine="359"/>
      </w:pPr>
      <w:r>
        <w:rPr>
          <w:color w:val="2B2A29"/>
          <w:spacing w:val="-1"/>
          <w:w w:val="110"/>
        </w:rPr>
        <w:t>前</w:t>
      </w:r>
      <w:r>
        <w:rPr>
          <w:color w:val="2B2A29"/>
          <w:spacing w:val="-15"/>
          <w:w w:val="110"/>
        </w:rPr>
        <w:t>一个</w:t>
      </w:r>
      <w:r>
        <w:rPr>
          <w:color w:val="2B2A29"/>
          <w:spacing w:val="-1"/>
          <w:w w:val="110"/>
        </w:rPr>
        <w:t>也可以使用一</w:t>
      </w:r>
      <w:r>
        <w:rPr>
          <w:color w:val="2B2A29"/>
          <w:spacing w:val="-15"/>
          <w:w w:val="110"/>
        </w:rPr>
        <w:t>种</w:t>
      </w:r>
      <w:r>
        <w:rPr>
          <w:color w:val="2B2A29"/>
          <w:spacing w:val="-1"/>
          <w:w w:val="110"/>
        </w:rPr>
        <w:t>称为</w:t>
      </w:r>
      <w:r>
        <w:rPr>
          <w:i/>
          <w:color w:val="2B2A29"/>
          <w:w w:val="110"/>
        </w:rPr>
        <w:t>元组解构的</w:t>
      </w:r>
      <w:r>
        <w:rPr>
          <w:color w:val="2B2A29"/>
          <w:spacing w:val="-1"/>
          <w:w w:val="110"/>
        </w:rPr>
        <w:t>机制以速记</w:t>
      </w:r>
      <w:r>
        <w:rPr>
          <w:color w:val="2B2A29"/>
          <w:spacing w:val="-15"/>
          <w:w w:val="110"/>
        </w:rPr>
        <w:t>的</w:t>
      </w:r>
      <w:r>
        <w:rPr>
          <w:color w:val="2B2A29"/>
          <w:spacing w:val="-1"/>
          <w:w w:val="110"/>
        </w:rPr>
        <w:t>方式编写</w:t>
      </w:r>
      <w:r>
        <w:rPr>
          <w:color w:val="2B2A29"/>
          <w:w w:val="110"/>
        </w:rPr>
        <w:t>。</w:t>
      </w:r>
    </w:p>
    <w:p>
      <w:r>
        <w:rPr>
          <w:rFonts w:ascii="宋体"/>
          <w:color w:val="2B2A29"/>
        </w:rPr>
        <w:t>var [name, mathsScore, physicsScore, chemistryScore] = result1;</w:t>
      </w:r>
    </w:p>
    <w:p>
      <w:pPr>
        <w:pStyle w:val="11"/>
        <w:spacing w:before="143"/>
        <w:ind w:left="160"/>
        <w:rPr>
          <w:rFonts w:ascii="宋体"/>
        </w:rPr>
      </w:pPr>
      <w:r>
        <w:rPr>
          <w:rFonts w:ascii="宋体"/>
          <w:color w:val="2B2A29"/>
        </w:rPr>
        <w:t>var[name，mathsCore，physicsScore，chemistryScore]=结果1；</w:t>
      </w:r>
    </w:p>
    <w:p>
      <w:r>
        <w:rPr>
          <w:color w:val="2B2A29"/>
        </w:rPr>
        <w:t xml:space="preserve">Here, the variables </w:t>
      </w:r>
      <w:r>
        <w:rPr>
          <w:rFonts w:ascii="宋体" w:hAnsi="宋体"/>
          <w:color w:val="2B2A29"/>
        </w:rPr>
        <w:t>names mathsScore</w:t>
      </w:r>
      <w:r>
        <w:rPr>
          <w:color w:val="2B2A29"/>
        </w:rPr>
        <w:t xml:space="preserve">, </w:t>
      </w:r>
      <w:r>
        <w:rPr>
          <w:rFonts w:ascii="宋体" w:hAnsi="宋体"/>
          <w:color w:val="2B2A29"/>
        </w:rPr>
        <w:t>physicsScore</w:t>
      </w:r>
      <w:r>
        <w:rPr>
          <w:color w:val="2B2A29"/>
        </w:rPr>
        <w:t xml:space="preserve">, and </w:t>
      </w:r>
      <w:r>
        <w:rPr>
          <w:rFonts w:ascii="宋体" w:hAnsi="宋体"/>
          <w:color w:val="2B2A29"/>
        </w:rPr>
        <w:t xml:space="preserve">chemistryScore </w:t>
      </w:r>
      <w:r>
        <w:rPr>
          <w:color w:val="2B2A29"/>
        </w:rPr>
        <w:t>are</w:t>
      </w:r>
      <w:r>
        <w:rPr>
          <w:color w:val="2B2A29"/>
          <w:spacing w:val="1"/>
        </w:rPr>
        <w:t xml:space="preserve"> </w:t>
      </w:r>
      <w:r>
        <w:rPr>
          <w:color w:val="2B2A29"/>
          <w:w w:val="105"/>
        </w:rPr>
        <w:t>declared and assigned values using the same relative location in the variable list from the</w:t>
      </w:r>
      <w:r>
        <w:rPr>
          <w:color w:val="2B2A29"/>
          <w:spacing w:val="-55"/>
          <w:w w:val="105"/>
        </w:rPr>
        <w:t xml:space="preserve"> </w:t>
      </w:r>
      <w:r>
        <w:rPr>
          <w:color w:val="2B2A29"/>
          <w:spacing w:val="-1"/>
          <w:w w:val="105"/>
        </w:rPr>
        <w:t xml:space="preserve">tuple attribute locations. That is, the variable </w:t>
      </w:r>
      <w:r>
        <w:rPr>
          <w:rFonts w:ascii="宋体" w:hAnsi="宋体"/>
          <w:color w:val="2B2A29"/>
          <w:spacing w:val="-1"/>
          <w:w w:val="105"/>
        </w:rPr>
        <w:t xml:space="preserve">name </w:t>
      </w:r>
      <w:r>
        <w:rPr>
          <w:color w:val="2B2A29"/>
          <w:spacing w:val="-1"/>
          <w:w w:val="105"/>
        </w:rPr>
        <w:t xml:space="preserve">is assigned </w:t>
      </w:r>
      <w:r>
        <w:rPr>
          <w:rFonts w:ascii="宋体" w:hAnsi="宋体"/>
          <w:color w:val="2B2A29"/>
          <w:spacing w:val="-1"/>
          <w:w w:val="105"/>
        </w:rPr>
        <w:t>result1[0]</w:t>
      </w:r>
      <w:r>
        <w:rPr>
          <w:color w:val="2B2A29"/>
          <w:spacing w:val="-1"/>
          <w:w w:val="105"/>
        </w:rPr>
        <w:t xml:space="preserve">, </w:t>
      </w:r>
      <w:r>
        <w:rPr>
          <w:color w:val="2B2A29"/>
          <w:w w:val="105"/>
        </w:rPr>
        <w:t>the variable</w:t>
      </w:r>
      <w:r>
        <w:rPr>
          <w:color w:val="2B2A29"/>
          <w:spacing w:val="1"/>
          <w:w w:val="105"/>
        </w:rPr>
        <w:t xml:space="preserve"> </w:t>
      </w:r>
      <w:r>
        <w:rPr>
          <w:rFonts w:ascii="宋体" w:hAnsi="宋体"/>
          <w:color w:val="2B2A29"/>
          <w:spacing w:val="-2"/>
          <w:w w:val="105"/>
        </w:rPr>
        <w:t>mathsScore</w:t>
      </w:r>
      <w:r>
        <w:rPr>
          <w:rFonts w:ascii="宋体" w:hAnsi="宋体"/>
          <w:color w:val="2B2A29"/>
          <w:spacing w:val="-75"/>
          <w:w w:val="105"/>
        </w:rPr>
        <w:t xml:space="preserve"> </w:t>
      </w:r>
      <w:r>
        <w:rPr>
          <w:color w:val="2B2A29"/>
          <w:spacing w:val="-2"/>
          <w:w w:val="105"/>
        </w:rPr>
        <w:t>is</w:t>
      </w:r>
      <w:r>
        <w:rPr>
          <w:color w:val="2B2A29"/>
          <w:spacing w:val="-16"/>
          <w:w w:val="105"/>
        </w:rPr>
        <w:t xml:space="preserve"> </w:t>
      </w:r>
      <w:r>
        <w:rPr>
          <w:color w:val="2B2A29"/>
          <w:spacing w:val="-2"/>
          <w:w w:val="105"/>
        </w:rPr>
        <w:t>assigned</w:t>
      </w:r>
      <w:r>
        <w:rPr>
          <w:color w:val="2B2A29"/>
          <w:spacing w:val="-16"/>
          <w:w w:val="105"/>
        </w:rPr>
        <w:t xml:space="preserve"> </w:t>
      </w:r>
      <w:r>
        <w:rPr>
          <w:rFonts w:ascii="宋体" w:hAnsi="宋体"/>
          <w:color w:val="2B2A29"/>
          <w:spacing w:val="-2"/>
          <w:w w:val="105"/>
        </w:rPr>
        <w:t>result1[1]</w:t>
      </w:r>
      <w:r>
        <w:rPr>
          <w:color w:val="2B2A29"/>
          <w:spacing w:val="-2"/>
          <w:w w:val="105"/>
        </w:rPr>
        <w:t>,</w:t>
      </w:r>
      <w:r>
        <w:rPr>
          <w:color w:val="2B2A29"/>
          <w:spacing w:val="-17"/>
          <w:w w:val="105"/>
        </w:rPr>
        <w:t xml:space="preserve"> </w:t>
      </w:r>
      <w:r>
        <w:rPr>
          <w:color w:val="2B2A29"/>
          <w:spacing w:val="-1"/>
          <w:w w:val="105"/>
        </w:rPr>
        <w:t>and</w:t>
      </w:r>
      <w:r>
        <w:rPr>
          <w:color w:val="2B2A29"/>
          <w:spacing w:val="-16"/>
          <w:w w:val="105"/>
        </w:rPr>
        <w:t xml:space="preserve"> </w:t>
      </w:r>
      <w:r>
        <w:rPr>
          <w:color w:val="2B2A29"/>
          <w:spacing w:val="-1"/>
          <w:w w:val="105"/>
        </w:rPr>
        <w:t>so</w:t>
      </w:r>
      <w:r>
        <w:rPr>
          <w:color w:val="2B2A29"/>
          <w:spacing w:val="-17"/>
          <w:w w:val="105"/>
        </w:rPr>
        <w:t xml:space="preserve"> </w:t>
      </w:r>
      <w:r>
        <w:rPr>
          <w:color w:val="2B2A29"/>
          <w:spacing w:val="-1"/>
          <w:w w:val="105"/>
        </w:rPr>
        <w:t>on.</w:t>
      </w:r>
      <w:r>
        <w:rPr>
          <w:color w:val="2B2A29"/>
          <w:spacing w:val="-16"/>
          <w:w w:val="105"/>
        </w:rPr>
        <w:t xml:space="preserve"> </w:t>
      </w:r>
      <w:r>
        <w:rPr>
          <w:color w:val="2B2A29"/>
          <w:spacing w:val="-1"/>
          <w:w w:val="105"/>
        </w:rPr>
        <w:t>The</w:t>
      </w:r>
      <w:r>
        <w:rPr>
          <w:color w:val="2B2A29"/>
          <w:spacing w:val="-16"/>
          <w:w w:val="105"/>
        </w:rPr>
        <w:t xml:space="preserve"> </w:t>
      </w:r>
      <w:r>
        <w:rPr>
          <w:color w:val="2B2A29"/>
          <w:spacing w:val="-1"/>
          <w:w w:val="105"/>
        </w:rPr>
        <w:t>usage</w:t>
      </w:r>
      <w:r>
        <w:rPr>
          <w:color w:val="2B2A29"/>
          <w:spacing w:val="-17"/>
          <w:w w:val="105"/>
        </w:rPr>
        <w:t xml:space="preserve"> </w:t>
      </w:r>
      <w:r>
        <w:rPr>
          <w:color w:val="2B2A29"/>
          <w:spacing w:val="-1"/>
          <w:w w:val="105"/>
        </w:rPr>
        <w:t>of</w:t>
      </w:r>
      <w:r>
        <w:rPr>
          <w:color w:val="2B2A29"/>
          <w:spacing w:val="-16"/>
          <w:w w:val="105"/>
        </w:rPr>
        <w:t xml:space="preserve"> </w:t>
      </w:r>
      <w:r>
        <w:rPr>
          <w:rFonts w:ascii="宋体" w:hAnsi="宋体"/>
          <w:color w:val="2B2A29"/>
          <w:spacing w:val="-1"/>
          <w:w w:val="105"/>
        </w:rPr>
        <w:t>var</w:t>
      </w:r>
      <w:r>
        <w:rPr>
          <w:rFonts w:ascii="宋体" w:hAnsi="宋体"/>
          <w:color w:val="2B2A29"/>
          <w:spacing w:val="-74"/>
          <w:w w:val="105"/>
        </w:rPr>
        <w:t xml:space="preserve"> </w:t>
      </w:r>
      <w:r>
        <w:rPr>
          <w:color w:val="2B2A29"/>
          <w:spacing w:val="-1"/>
          <w:w w:val="105"/>
        </w:rPr>
        <w:t>indicates</w:t>
      </w:r>
      <w:r>
        <w:rPr>
          <w:color w:val="2B2A29"/>
          <w:spacing w:val="-17"/>
          <w:w w:val="105"/>
        </w:rPr>
        <w:t xml:space="preserve"> </w:t>
      </w:r>
      <w:r>
        <w:rPr>
          <w:color w:val="2B2A29"/>
          <w:spacing w:val="-1"/>
          <w:w w:val="105"/>
        </w:rPr>
        <w:t>that</w:t>
      </w:r>
      <w:r>
        <w:rPr>
          <w:color w:val="2B2A29"/>
          <w:spacing w:val="-16"/>
          <w:w w:val="105"/>
        </w:rPr>
        <w:t xml:space="preserve"> </w:t>
      </w:r>
      <w:r>
        <w:rPr>
          <w:color w:val="2B2A29"/>
          <w:spacing w:val="-1"/>
          <w:w w:val="105"/>
        </w:rPr>
        <w:t>the</w:t>
      </w:r>
      <w:r>
        <w:rPr>
          <w:color w:val="2B2A29"/>
          <w:spacing w:val="-16"/>
          <w:w w:val="105"/>
        </w:rPr>
        <w:t xml:space="preserve"> </w:t>
      </w:r>
      <w:r>
        <w:rPr>
          <w:color w:val="2B2A29"/>
          <w:spacing w:val="-1"/>
          <w:w w:val="105"/>
        </w:rPr>
        <w:t>variable</w:t>
      </w:r>
      <w:r>
        <w:rPr>
          <w:color w:val="2B2A29"/>
          <w:spacing w:val="-55"/>
          <w:w w:val="105"/>
        </w:rPr>
        <w:t xml:space="preserve"> </w:t>
      </w:r>
      <w:r>
        <w:rPr>
          <w:color w:val="2B2A29"/>
          <w:w w:val="105"/>
        </w:rPr>
        <w:t>types</w:t>
      </w:r>
      <w:r>
        <w:rPr>
          <w:color w:val="2B2A29"/>
          <w:spacing w:val="-15"/>
          <w:w w:val="105"/>
        </w:rPr>
        <w:t xml:space="preserve"> </w:t>
      </w:r>
      <w:r>
        <w:rPr>
          <w:color w:val="2B2A29"/>
          <w:w w:val="105"/>
        </w:rPr>
        <w:t>are</w:t>
      </w:r>
      <w:r>
        <w:rPr>
          <w:color w:val="2B2A29"/>
          <w:spacing w:val="-15"/>
          <w:w w:val="105"/>
        </w:rPr>
        <w:t xml:space="preserve"> </w:t>
      </w:r>
      <w:r>
        <w:rPr>
          <w:color w:val="2B2A29"/>
          <w:w w:val="105"/>
        </w:rPr>
        <w:t>also</w:t>
      </w:r>
      <w:r>
        <w:rPr>
          <w:color w:val="2B2A29"/>
          <w:spacing w:val="-14"/>
          <w:w w:val="105"/>
        </w:rPr>
        <w:t xml:space="preserve"> </w:t>
      </w:r>
      <w:r>
        <w:rPr>
          <w:color w:val="2B2A29"/>
          <w:w w:val="105"/>
        </w:rPr>
        <w:t>inferred</w:t>
      </w:r>
      <w:r>
        <w:rPr>
          <w:color w:val="2B2A29"/>
          <w:spacing w:val="-15"/>
          <w:w w:val="105"/>
        </w:rPr>
        <w:t xml:space="preserve"> </w:t>
      </w:r>
      <w:r>
        <w:rPr>
          <w:color w:val="2B2A29"/>
          <w:w w:val="105"/>
        </w:rPr>
        <w:t>from</w:t>
      </w:r>
      <w:r>
        <w:rPr>
          <w:color w:val="2B2A29"/>
          <w:spacing w:val="-15"/>
          <w:w w:val="105"/>
        </w:rPr>
        <w:t xml:space="preserve"> </w:t>
      </w:r>
      <w:r>
        <w:rPr>
          <w:color w:val="2B2A29"/>
          <w:w w:val="105"/>
        </w:rPr>
        <w:t>the</w:t>
      </w:r>
      <w:r>
        <w:rPr>
          <w:color w:val="2B2A29"/>
          <w:spacing w:val="-14"/>
          <w:w w:val="105"/>
        </w:rPr>
        <w:t xml:space="preserve"> </w:t>
      </w:r>
      <w:r>
        <w:rPr>
          <w:color w:val="2B2A29"/>
          <w:w w:val="105"/>
        </w:rPr>
        <w:t>type</w:t>
      </w:r>
      <w:r>
        <w:rPr>
          <w:color w:val="2B2A29"/>
          <w:spacing w:val="-15"/>
          <w:w w:val="105"/>
        </w:rPr>
        <w:t xml:space="preserve"> </w:t>
      </w:r>
      <w:r>
        <w:rPr>
          <w:color w:val="2B2A29"/>
          <w:w w:val="105"/>
        </w:rPr>
        <w:t>of</w:t>
      </w:r>
      <w:r>
        <w:rPr>
          <w:color w:val="2B2A29"/>
          <w:spacing w:val="-14"/>
          <w:w w:val="105"/>
        </w:rPr>
        <w:t xml:space="preserve"> </w:t>
      </w:r>
      <w:r>
        <w:rPr>
          <w:color w:val="2B2A29"/>
          <w:w w:val="105"/>
        </w:rPr>
        <w:t>the</w:t>
      </w:r>
      <w:r>
        <w:rPr>
          <w:color w:val="2B2A29"/>
          <w:spacing w:val="-15"/>
          <w:w w:val="105"/>
        </w:rPr>
        <w:t xml:space="preserve"> </w:t>
      </w:r>
      <w:r>
        <w:rPr>
          <w:color w:val="2B2A29"/>
          <w:w w:val="105"/>
        </w:rPr>
        <w:t>attributes</w:t>
      </w:r>
      <w:r>
        <w:rPr>
          <w:color w:val="2B2A29"/>
          <w:spacing w:val="-15"/>
          <w:w w:val="105"/>
        </w:rPr>
        <w:t xml:space="preserve"> </w:t>
      </w:r>
      <w:r>
        <w:rPr>
          <w:color w:val="2B2A29"/>
          <w:w w:val="105"/>
        </w:rPr>
        <w:t>at</w:t>
      </w:r>
      <w:r>
        <w:rPr>
          <w:color w:val="2B2A29"/>
          <w:spacing w:val="-14"/>
          <w:w w:val="105"/>
        </w:rPr>
        <w:t xml:space="preserve"> </w:t>
      </w:r>
      <w:r>
        <w:rPr>
          <w:color w:val="2B2A29"/>
          <w:w w:val="105"/>
        </w:rPr>
        <w:t>the</w:t>
      </w:r>
      <w:r>
        <w:rPr>
          <w:color w:val="2B2A29"/>
          <w:spacing w:val="-15"/>
          <w:w w:val="105"/>
        </w:rPr>
        <w:t xml:space="preserve"> </w:t>
      </w:r>
      <w:r>
        <w:rPr>
          <w:color w:val="2B2A29"/>
          <w:w w:val="105"/>
        </w:rPr>
        <w:t>tuple’s</w:t>
      </w:r>
      <w:r>
        <w:rPr>
          <w:color w:val="2B2A29"/>
          <w:spacing w:val="-15"/>
          <w:w w:val="105"/>
        </w:rPr>
        <w:t xml:space="preserve"> </w:t>
      </w:r>
      <w:r>
        <w:rPr>
          <w:color w:val="2B2A29"/>
          <w:w w:val="105"/>
        </w:rPr>
        <w:t>respective</w:t>
      </w:r>
      <w:r>
        <w:rPr>
          <w:color w:val="2B2A29"/>
          <w:spacing w:val="-14"/>
          <w:w w:val="105"/>
        </w:rPr>
        <w:t xml:space="preserve"> </w:t>
      </w:r>
      <w:r>
        <w:rPr>
          <w:color w:val="2B2A29"/>
          <w:w w:val="105"/>
        </w:rPr>
        <w:t>positions.</w:t>
      </w:r>
    </w:p>
    <w:p>
      <w:pPr>
        <w:pStyle w:val="11"/>
        <w:spacing w:before="198" w:line="283" w:lineRule="auto"/>
        <w:ind w:left="160" w:right="545" w:firstLine="359"/>
      </w:pPr>
      <w:r>
        <w:rPr>
          <w:color w:val="2B2A29"/>
        </w:rPr>
        <w:t>这里，变量</w:t>
      </w:r>
      <w:r>
        <w:rPr>
          <w:rFonts w:ascii="宋体" w:hAnsi="宋体"/>
          <w:color w:val="2B2A29"/>
        </w:rPr>
        <w:t>名mathscore</w:t>
      </w:r>
      <w:r>
        <w:rPr>
          <w:color w:val="2B2A29"/>
        </w:rPr>
        <w:t>、</w:t>
      </w:r>
      <w:r>
        <w:rPr>
          <w:rFonts w:ascii="宋体" w:hAnsi="宋体"/>
          <w:color w:val="2B2A29"/>
        </w:rPr>
        <w:t>physicsScore</w:t>
      </w:r>
      <w:r>
        <w:rPr>
          <w:color w:val="2B2A29"/>
        </w:rPr>
        <w:t>和</w:t>
      </w:r>
      <w:r>
        <w:rPr>
          <w:rFonts w:ascii="宋体" w:hAnsi="宋体"/>
          <w:color w:val="2B2A29"/>
        </w:rPr>
        <w:t>chemistryScore</w:t>
      </w:r>
      <w:r>
        <w:rPr>
          <w:color w:val="2B2A29"/>
          <w:w w:val="105"/>
        </w:rPr>
        <w:t>使用</w:t>
      </w:r>
      <w:r>
        <w:rPr>
          <w:color w:val="2B2A29"/>
          <w:spacing w:val="-1"/>
          <w:w w:val="105"/>
        </w:rPr>
        <w:t>元组属性位置中变量列表中的</w:t>
      </w:r>
      <w:r>
        <w:rPr>
          <w:color w:val="2B2A29"/>
          <w:w w:val="105"/>
        </w:rPr>
        <w:t>相同相对位置声明和赋值</w:t>
      </w:r>
      <w:r>
        <w:rPr>
          <w:color w:val="2B2A29"/>
          <w:spacing w:val="-1"/>
          <w:w w:val="105"/>
        </w:rPr>
        <w:t>。也就是说，变量</w:t>
      </w:r>
      <w:r>
        <w:rPr>
          <w:rFonts w:ascii="宋体" w:hAnsi="宋体"/>
          <w:color w:val="2B2A29"/>
          <w:spacing w:val="-1"/>
          <w:w w:val="105"/>
        </w:rPr>
        <w:t>名</w:t>
      </w:r>
      <w:r>
        <w:rPr>
          <w:color w:val="2B2A29"/>
          <w:spacing w:val="-1"/>
          <w:w w:val="105"/>
        </w:rPr>
        <w:t>被赋值为</w:t>
      </w:r>
      <w:r>
        <w:rPr>
          <w:rFonts w:ascii="宋体" w:hAnsi="宋体"/>
          <w:color w:val="2B2A29"/>
          <w:spacing w:val="-1"/>
          <w:w w:val="105"/>
        </w:rPr>
        <w:t>result1[0]</w:t>
      </w:r>
      <w:r>
        <w:rPr>
          <w:color w:val="2B2A29"/>
          <w:spacing w:val="-1"/>
          <w:w w:val="105"/>
        </w:rPr>
        <w:t>，</w:t>
      </w:r>
      <w:r>
        <w:rPr>
          <w:color w:val="2B2A29"/>
          <w:w w:val="105"/>
        </w:rPr>
        <w:t>变量</w:t>
      </w:r>
      <w:r>
        <w:rPr>
          <w:rFonts w:ascii="宋体" w:hAnsi="宋体"/>
          <w:color w:val="2B2A29"/>
          <w:spacing w:val="-2"/>
          <w:w w:val="105"/>
        </w:rPr>
        <w:t>mathscore</w:t>
      </w:r>
      <w:r>
        <w:rPr>
          <w:color w:val="2B2A29"/>
          <w:spacing w:val="-2"/>
          <w:w w:val="105"/>
        </w:rPr>
        <w:t>被赋值为</w:t>
      </w:r>
      <w:r>
        <w:rPr>
          <w:rFonts w:ascii="宋体" w:hAnsi="宋体"/>
          <w:color w:val="2B2A29"/>
          <w:spacing w:val="-2"/>
          <w:w w:val="105"/>
        </w:rPr>
        <w:t>result1[1]</w:t>
      </w:r>
      <w:r>
        <w:rPr>
          <w:color w:val="2B2A29"/>
          <w:spacing w:val="-2"/>
          <w:w w:val="105"/>
        </w:rPr>
        <w:t>，</w:t>
      </w:r>
      <w:r>
        <w:rPr>
          <w:color w:val="2B2A29"/>
          <w:spacing w:val="-17"/>
          <w:w w:val="105"/>
        </w:rPr>
        <w:t>依</w:t>
      </w:r>
      <w:r>
        <w:rPr>
          <w:color w:val="2B2A29"/>
          <w:spacing w:val="-1"/>
          <w:w w:val="105"/>
        </w:rPr>
        <w:t>此</w:t>
      </w:r>
      <w:r>
        <w:rPr>
          <w:color w:val="2B2A29"/>
          <w:spacing w:val="-17"/>
          <w:w w:val="105"/>
        </w:rPr>
        <w:t>类推</w:t>
      </w:r>
      <w:r>
        <w:rPr>
          <w:color w:val="2B2A29"/>
          <w:spacing w:val="-1"/>
          <w:w w:val="105"/>
        </w:rPr>
        <w:t>。</w:t>
      </w:r>
      <w:r>
        <w:rPr>
          <w:rFonts w:ascii="宋体" w:hAnsi="宋体"/>
          <w:color w:val="2B2A29"/>
          <w:spacing w:val="-1"/>
          <w:w w:val="105"/>
        </w:rPr>
        <w:t>var</w:t>
      </w:r>
      <w:r>
        <w:rPr>
          <w:color w:val="2B2A29"/>
          <w:spacing w:val="-1"/>
          <w:w w:val="105"/>
        </w:rPr>
        <w:t>的用法表示变量</w:t>
      </w:r>
      <w:r>
        <w:rPr>
          <w:color w:val="2B2A29"/>
          <w:w w:val="105"/>
        </w:rPr>
        <w:t>类型也是从元组各自位置的属性类型推断</w:t>
      </w:r>
      <w:r>
        <w:rPr>
          <w:color w:val="2B2A29"/>
          <w:spacing w:val="-15"/>
          <w:w w:val="105"/>
        </w:rPr>
        <w:t>出来的</w:t>
      </w:r>
      <w:r>
        <w:rPr>
          <w:color w:val="2B2A29"/>
          <w:w w:val="105"/>
        </w:rPr>
        <w:t>。</w:t>
      </w:r>
    </w:p>
    <w:p>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same</w:t>
      </w:r>
      <w:r>
        <w:rPr>
          <w:color w:val="2B2A29"/>
          <w:spacing w:val="3"/>
          <w:w w:val="105"/>
        </w:rPr>
        <w:t xml:space="preserve"> </w:t>
      </w:r>
      <w:r>
        <w:rPr>
          <w:color w:val="2B2A29"/>
          <w:w w:val="105"/>
        </w:rPr>
        <w:t>manner,</w:t>
      </w:r>
      <w:r>
        <w:rPr>
          <w:color w:val="2B2A29"/>
          <w:spacing w:val="3"/>
          <w:w w:val="105"/>
        </w:rPr>
        <w:t xml:space="preserve"> </w:t>
      </w:r>
      <w:r>
        <w:rPr>
          <w:color w:val="2B2A29"/>
          <w:w w:val="105"/>
        </w:rPr>
        <w:t>already</w:t>
      </w:r>
      <w:r>
        <w:rPr>
          <w:color w:val="2B2A29"/>
          <w:spacing w:val="3"/>
          <w:w w:val="105"/>
        </w:rPr>
        <w:t xml:space="preserve"> </w:t>
      </w:r>
      <w:r>
        <w:rPr>
          <w:color w:val="2B2A29"/>
          <w:w w:val="105"/>
        </w:rPr>
        <w:t>existing</w:t>
      </w:r>
      <w:r>
        <w:rPr>
          <w:color w:val="2B2A29"/>
          <w:spacing w:val="3"/>
          <w:w w:val="105"/>
        </w:rPr>
        <w:t xml:space="preserve"> </w:t>
      </w:r>
      <w:r>
        <w:rPr>
          <w:color w:val="2B2A29"/>
          <w:w w:val="105"/>
        </w:rPr>
        <w:t>variables</w:t>
      </w:r>
      <w:r>
        <w:rPr>
          <w:color w:val="2B2A29"/>
          <w:spacing w:val="3"/>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used</w:t>
      </w:r>
      <w:r>
        <w:rPr>
          <w:color w:val="2B2A29"/>
          <w:spacing w:val="3"/>
          <w:w w:val="105"/>
        </w:rPr>
        <w:t xml:space="preserve"> </w:t>
      </w:r>
      <w:r>
        <w:rPr>
          <w:color w:val="2B2A29"/>
          <w:w w:val="105"/>
        </w:rPr>
        <w:t>with</w:t>
      </w:r>
      <w:r>
        <w:rPr>
          <w:color w:val="2B2A29"/>
          <w:spacing w:val="3"/>
          <w:w w:val="105"/>
        </w:rPr>
        <w:t xml:space="preserve"> </w:t>
      </w:r>
      <w:r>
        <w:rPr>
          <w:color w:val="2B2A29"/>
          <w:w w:val="105"/>
        </w:rPr>
        <w:t>the</w:t>
      </w:r>
      <w:r>
        <w:rPr>
          <w:color w:val="2B2A29"/>
          <w:spacing w:val="4"/>
          <w:w w:val="105"/>
        </w:rPr>
        <w:t xml:space="preserve"> </w:t>
      </w:r>
      <w:r>
        <w:rPr>
          <w:color w:val="2B2A29"/>
          <w:w w:val="105"/>
        </w:rPr>
        <w:t>tuple</w:t>
      </w:r>
      <w:r>
        <w:rPr>
          <w:color w:val="2B2A29"/>
          <w:spacing w:val="-55"/>
          <w:w w:val="105"/>
        </w:rPr>
        <w:t xml:space="preserve"> </w:t>
      </w:r>
      <w:r>
        <w:rPr>
          <w:color w:val="2B2A29"/>
          <w:w w:val="110"/>
        </w:rPr>
        <w:t>destructuring.</w:t>
      </w:r>
    </w:p>
    <w:p>
      <w:pPr>
        <w:pStyle w:val="11"/>
        <w:spacing w:before="21" w:line="304" w:lineRule="auto"/>
        <w:ind w:left="160" w:right="510" w:firstLine="359"/>
      </w:pPr>
      <w:r>
        <w:rPr>
          <w:color w:val="2B2A29"/>
          <w:w w:val="105"/>
        </w:rPr>
        <w:t>以同样</w:t>
      </w:r>
      <w:r>
        <w:rPr>
          <w:color w:val="2B2A29"/>
          <w:spacing w:val="3"/>
          <w:w w:val="105"/>
        </w:rPr>
        <w:t>的</w:t>
      </w:r>
      <w:r>
        <w:rPr>
          <w:color w:val="2B2A29"/>
          <w:w w:val="105"/>
        </w:rPr>
        <w:t>方式，已经存在的变量可以与元组</w:t>
      </w:r>
      <w:r>
        <w:rPr>
          <w:color w:val="2B2A29"/>
          <w:w w:val="110"/>
        </w:rPr>
        <w:t>析构函</w:t>
      </w:r>
      <w:r>
        <w:rPr>
          <w:color w:val="2B2A29"/>
          <w:w w:val="105"/>
        </w:rPr>
        <w:t>数一起使用</w:t>
      </w:r>
      <w:r>
        <w:rPr>
          <w:color w:val="2B2A29"/>
          <w:w w:val="110"/>
        </w:rPr>
        <w:t>。</w:t>
      </w:r>
    </w:p>
    <w:p>
      <w:r>
        <w:rPr>
          <w:rFonts w:ascii="宋体"/>
          <w:color w:val="2B2A29"/>
        </w:rPr>
        <w:t>[name, _, _, chemistryScore] = result1;</w:t>
      </w:r>
    </w:p>
    <w:p>
      <w:pPr>
        <w:pStyle w:val="11"/>
        <w:spacing w:before="143"/>
        <w:ind w:left="160"/>
        <w:rPr>
          <w:rFonts w:ascii="宋体"/>
        </w:rPr>
      </w:pPr>
      <w:r>
        <w:rPr>
          <w:rFonts w:ascii="宋体"/>
          <w:color w:val="2B2A29"/>
        </w:rPr>
        <w:t>[name，_，_，chemistryScore]=结果1；</w:t>
      </w:r>
    </w:p>
    <w:p>
      <w:r>
        <w:rPr>
          <w:color w:val="2B2A29"/>
          <w:w w:val="105"/>
        </w:rPr>
        <w:t>Here,</w:t>
      </w:r>
      <w:r>
        <w:rPr>
          <w:color w:val="2B2A29"/>
          <w:spacing w:val="-2"/>
          <w:w w:val="105"/>
        </w:rPr>
        <w:t xml:space="preserve"> </w:t>
      </w:r>
      <w:r>
        <w:rPr>
          <w:color w:val="2B2A29"/>
          <w:w w:val="105"/>
        </w:rPr>
        <w:t>it</w:t>
      </w:r>
      <w:r>
        <w:rPr>
          <w:color w:val="2B2A29"/>
          <w:spacing w:val="-2"/>
          <w:w w:val="105"/>
        </w:rPr>
        <w:t xml:space="preserve"> </w:t>
      </w:r>
      <w:r>
        <w:rPr>
          <w:color w:val="2B2A29"/>
          <w:w w:val="105"/>
        </w:rPr>
        <w:t>is</w:t>
      </w:r>
      <w:r>
        <w:rPr>
          <w:color w:val="2B2A29"/>
          <w:spacing w:val="-2"/>
          <w:w w:val="105"/>
        </w:rPr>
        <w:t xml:space="preserve"> </w:t>
      </w:r>
      <w:r>
        <w:rPr>
          <w:color w:val="2B2A29"/>
          <w:w w:val="105"/>
        </w:rPr>
        <w:t>possible</w:t>
      </w:r>
      <w:r>
        <w:rPr>
          <w:color w:val="2B2A29"/>
          <w:spacing w:val="-1"/>
          <w:w w:val="105"/>
        </w:rPr>
        <w:t xml:space="preserve"> </w:t>
      </w:r>
      <w:r>
        <w:rPr>
          <w:color w:val="2B2A29"/>
          <w:w w:val="105"/>
        </w:rPr>
        <w:t>to</w:t>
      </w:r>
      <w:r>
        <w:rPr>
          <w:color w:val="2B2A29"/>
          <w:spacing w:val="-2"/>
          <w:w w:val="105"/>
        </w:rPr>
        <w:t xml:space="preserve"> </w:t>
      </w:r>
      <w:r>
        <w:rPr>
          <w:color w:val="2B2A29"/>
          <w:w w:val="105"/>
        </w:rPr>
        <w:t>use</w:t>
      </w:r>
      <w:r>
        <w:rPr>
          <w:color w:val="2B2A29"/>
          <w:spacing w:val="-2"/>
          <w:w w:val="105"/>
        </w:rPr>
        <w:t xml:space="preserve"> </w:t>
      </w:r>
      <w:r>
        <w:rPr>
          <w:color w:val="2B2A29"/>
          <w:w w:val="105"/>
        </w:rPr>
        <w:t>the</w:t>
      </w:r>
      <w:r>
        <w:rPr>
          <w:color w:val="2B2A29"/>
          <w:spacing w:val="-2"/>
          <w:w w:val="105"/>
        </w:rPr>
        <w:t xml:space="preserve"> </w:t>
      </w:r>
      <w:r>
        <w:rPr>
          <w:color w:val="2B2A29"/>
          <w:w w:val="105"/>
        </w:rPr>
        <w:t>special</w:t>
      </w:r>
      <w:r>
        <w:rPr>
          <w:color w:val="2B2A29"/>
          <w:spacing w:val="-1"/>
          <w:w w:val="105"/>
        </w:rPr>
        <w:t xml:space="preserve"> </w:t>
      </w:r>
      <w:r>
        <w:rPr>
          <w:color w:val="2B2A29"/>
          <w:w w:val="105"/>
        </w:rPr>
        <w:t>variable</w:t>
      </w:r>
      <w:r>
        <w:rPr>
          <w:color w:val="2B2A29"/>
          <w:spacing w:val="-2"/>
          <w:w w:val="105"/>
        </w:rPr>
        <w:t xml:space="preserve"> </w:t>
      </w:r>
      <w:r>
        <w:rPr>
          <w:color w:val="2B2A29"/>
          <w:w w:val="105"/>
        </w:rPr>
        <w:t>name</w:t>
      </w:r>
      <w:r>
        <w:rPr>
          <w:color w:val="2B2A29"/>
          <w:spacing w:val="-2"/>
          <w:w w:val="105"/>
        </w:rPr>
        <w:t xml:space="preserve"> </w:t>
      </w:r>
      <w:r>
        <w:rPr>
          <w:rFonts w:ascii="宋体"/>
          <w:color w:val="2B2A29"/>
          <w:w w:val="105"/>
        </w:rPr>
        <w:t>_</w:t>
      </w:r>
      <w:r>
        <w:rPr>
          <w:rFonts w:ascii="宋体"/>
          <w:color w:val="2B2A29"/>
          <w:spacing w:val="-59"/>
          <w:w w:val="105"/>
        </w:rPr>
        <w:t xml:space="preserve"> </w:t>
      </w:r>
      <w:r>
        <w:rPr>
          <w:color w:val="2B2A29"/>
          <w:w w:val="105"/>
        </w:rPr>
        <w:t>in</w:t>
      </w:r>
      <w:r>
        <w:rPr>
          <w:color w:val="2B2A29"/>
          <w:spacing w:val="-2"/>
          <w:w w:val="105"/>
        </w:rPr>
        <w:t xml:space="preserve"> </w:t>
      </w:r>
      <w:r>
        <w:rPr>
          <w:color w:val="2B2A29"/>
          <w:w w:val="105"/>
        </w:rPr>
        <w:t>order</w:t>
      </w:r>
      <w:r>
        <w:rPr>
          <w:color w:val="2B2A29"/>
          <w:spacing w:val="-2"/>
          <w:w w:val="105"/>
        </w:rPr>
        <w:t xml:space="preserve"> </w:t>
      </w:r>
      <w:r>
        <w:rPr>
          <w:color w:val="2B2A29"/>
          <w:w w:val="105"/>
        </w:rPr>
        <w:t>to</w:t>
      </w:r>
      <w:r>
        <w:rPr>
          <w:color w:val="2B2A29"/>
          <w:spacing w:val="-1"/>
          <w:w w:val="105"/>
        </w:rPr>
        <w:t xml:space="preserve"> </w:t>
      </w:r>
      <w:r>
        <w:rPr>
          <w:color w:val="2B2A29"/>
          <w:w w:val="105"/>
        </w:rPr>
        <w:t>ignore</w:t>
      </w:r>
      <w:r>
        <w:rPr>
          <w:color w:val="2B2A29"/>
          <w:spacing w:val="-2"/>
          <w:w w:val="105"/>
        </w:rPr>
        <w:t xml:space="preserve"> </w:t>
      </w:r>
      <w:r>
        <w:rPr>
          <w:color w:val="2B2A29"/>
          <w:w w:val="105"/>
        </w:rPr>
        <w:t>the</w:t>
      </w:r>
      <w:r>
        <w:rPr>
          <w:color w:val="2B2A29"/>
          <w:spacing w:val="-2"/>
          <w:w w:val="105"/>
        </w:rPr>
        <w:t xml:space="preserve"> </w:t>
      </w:r>
      <w:r>
        <w:rPr>
          <w:color w:val="2B2A29"/>
          <w:w w:val="105"/>
        </w:rPr>
        <w:t>values</w:t>
      </w:r>
      <w:r>
        <w:rPr>
          <w:color w:val="2B2A29"/>
          <w:spacing w:val="-54"/>
          <w:w w:val="105"/>
        </w:rPr>
        <w:t xml:space="preserve"> </w:t>
      </w:r>
      <w:r>
        <w:rPr>
          <w:color w:val="2B2A29"/>
          <w:w w:val="110"/>
        </w:rPr>
        <w:t>while</w:t>
      </w:r>
      <w:r>
        <w:rPr>
          <w:color w:val="2B2A29"/>
          <w:spacing w:val="-16"/>
          <w:w w:val="110"/>
        </w:rPr>
        <w:t xml:space="preserve"> </w:t>
      </w:r>
      <w:r>
        <w:rPr>
          <w:color w:val="2B2A29"/>
          <w:w w:val="110"/>
        </w:rPr>
        <w:t>destructuring.</w:t>
      </w:r>
    </w:p>
    <w:p>
      <w:pPr>
        <w:pStyle w:val="11"/>
        <w:spacing w:before="198" w:line="285" w:lineRule="auto"/>
        <w:ind w:left="160" w:right="510" w:firstLine="359"/>
      </w:pPr>
      <w:r>
        <w:rPr>
          <w:color w:val="2B2A29"/>
          <w:w w:val="105"/>
        </w:rPr>
        <w:t>在这里，可以使用特殊变量名</w:t>
      </w:r>
      <w:r>
        <w:rPr>
          <w:rFonts w:ascii="宋体"/>
          <w:color w:val="2B2A29"/>
          <w:w w:val="105"/>
        </w:rPr>
        <w:t>_</w:t>
      </w:r>
      <w:r>
        <w:rPr>
          <w:rFonts w:ascii="宋体"/>
          <w:color w:val="2B2A29"/>
          <w:spacing w:val="-59"/>
          <w:w w:val="105"/>
        </w:rPr>
        <w:t>，</w:t>
      </w:r>
      <w:r>
        <w:rPr>
          <w:color w:val="2B2A29"/>
          <w:w w:val="105"/>
        </w:rPr>
        <w:t>以</w:t>
      </w:r>
      <w:r>
        <w:rPr>
          <w:color w:val="2B2A29"/>
          <w:spacing w:val="-2"/>
          <w:w w:val="105"/>
        </w:rPr>
        <w:t>便</w:t>
      </w:r>
      <w:r>
        <w:rPr>
          <w:color w:val="2B2A29"/>
          <w:w w:val="110"/>
        </w:rPr>
        <w:t>在销毁时</w:t>
      </w:r>
      <w:r>
        <w:rPr>
          <w:color w:val="2B2A29"/>
          <w:w w:val="105"/>
        </w:rPr>
        <w:t>忽略</w:t>
      </w:r>
      <w:r>
        <w:rPr>
          <w:color w:val="2B2A29"/>
          <w:spacing w:val="-2"/>
          <w:w w:val="105"/>
        </w:rPr>
        <w:t>值</w:t>
      </w:r>
      <w:r>
        <w:rPr>
          <w:color w:val="2B2A29"/>
          <w:w w:val="110"/>
        </w:rPr>
        <w:t>。</w:t>
      </w:r>
    </w:p>
    <w:p>
      <w:pPr>
        <w:pStyle w:val="11"/>
        <w:spacing w:before="8"/>
        <w:rPr>
          <w:sz w:val="31"/>
        </w:rPr>
      </w:pPr>
    </w:p>
    <w:p>
      <w:r>
        <w:rPr>
          <w:color w:val="2B2A29"/>
          <w:w w:val="80"/>
        </w:rPr>
        <w:t>Defining</w:t>
      </w:r>
      <w:r>
        <w:rPr>
          <w:color w:val="2B2A29"/>
          <w:spacing w:val="24"/>
          <w:w w:val="80"/>
        </w:rPr>
        <w:t xml:space="preserve"> </w:t>
      </w:r>
      <w:r>
        <w:rPr>
          <w:color w:val="2B2A29"/>
          <w:w w:val="80"/>
        </w:rPr>
        <w:t>New</w:t>
      </w:r>
      <w:r>
        <w:rPr>
          <w:color w:val="2B2A29"/>
          <w:spacing w:val="24"/>
          <w:w w:val="80"/>
        </w:rPr>
        <w:t xml:space="preserve"> </w:t>
      </w:r>
      <w:r>
        <w:rPr>
          <w:color w:val="2B2A29"/>
          <w:w w:val="80"/>
        </w:rPr>
        <w:t>Types</w:t>
      </w:r>
    </w:p>
    <w:p>
      <w:pPr>
        <w:pStyle w:val="5"/>
        <w:ind w:left="160"/>
      </w:pPr>
      <w:r>
        <w:rPr>
          <w:color w:val="2B2A29"/>
          <w:w w:val="80"/>
        </w:rPr>
        <w:t>定义新类型</w:t>
      </w:r>
    </w:p>
    <w:p>
      <w:r>
        <w:rPr>
          <w:color w:val="2B2A29"/>
          <w:w w:val="105"/>
        </w:rPr>
        <w:t>It</w:t>
      </w:r>
      <w:r>
        <w:rPr>
          <w:color w:val="2B2A29"/>
          <w:spacing w:val="-4"/>
          <w:w w:val="105"/>
        </w:rPr>
        <w:t xml:space="preserve"> </w:t>
      </w:r>
      <w:r>
        <w:rPr>
          <w:color w:val="2B2A29"/>
          <w:w w:val="105"/>
        </w:rPr>
        <w:t>is</w:t>
      </w:r>
      <w:r>
        <w:rPr>
          <w:color w:val="2B2A29"/>
          <w:spacing w:val="-4"/>
          <w:w w:val="105"/>
        </w:rPr>
        <w:t xml:space="preserve"> </w:t>
      </w:r>
      <w:r>
        <w:rPr>
          <w:color w:val="2B2A29"/>
          <w:w w:val="105"/>
        </w:rPr>
        <w:t>possible</w:t>
      </w:r>
      <w:r>
        <w:rPr>
          <w:color w:val="2B2A29"/>
          <w:spacing w:val="-4"/>
          <w:w w:val="105"/>
        </w:rPr>
        <w:t xml:space="preserve"> </w:t>
      </w:r>
      <w:r>
        <w:rPr>
          <w:color w:val="2B2A29"/>
          <w:w w:val="105"/>
        </w:rPr>
        <w:t>in</w:t>
      </w:r>
      <w:r>
        <w:rPr>
          <w:color w:val="2B2A29"/>
          <w:spacing w:val="-4"/>
          <w:w w:val="105"/>
        </w:rPr>
        <w:t xml:space="preserve"> </w:t>
      </w:r>
      <w:r>
        <w:rPr>
          <w:color w:val="2B2A29"/>
          <w:w w:val="105"/>
        </w:rPr>
        <w:t>Ballerina</w:t>
      </w:r>
      <w:r>
        <w:rPr>
          <w:color w:val="2B2A29"/>
          <w:spacing w:val="-4"/>
          <w:w w:val="105"/>
        </w:rPr>
        <w:t xml:space="preserve"> </w:t>
      </w:r>
      <w:r>
        <w:rPr>
          <w:color w:val="2B2A29"/>
          <w:w w:val="105"/>
        </w:rPr>
        <w:t>to</w:t>
      </w:r>
      <w:r>
        <w:rPr>
          <w:color w:val="2B2A29"/>
          <w:spacing w:val="-4"/>
          <w:w w:val="105"/>
        </w:rPr>
        <w:t xml:space="preserve"> </w:t>
      </w:r>
      <w:r>
        <w:rPr>
          <w:color w:val="2B2A29"/>
          <w:w w:val="105"/>
        </w:rPr>
        <w:t>create</w:t>
      </w:r>
      <w:r>
        <w:rPr>
          <w:color w:val="2B2A29"/>
          <w:spacing w:val="-4"/>
          <w:w w:val="105"/>
        </w:rPr>
        <w:t xml:space="preserve"> </w:t>
      </w:r>
      <w:r>
        <w:rPr>
          <w:color w:val="2B2A29"/>
          <w:w w:val="105"/>
        </w:rPr>
        <w:t>a</w:t>
      </w:r>
      <w:r>
        <w:rPr>
          <w:color w:val="2B2A29"/>
          <w:spacing w:val="-4"/>
          <w:w w:val="105"/>
        </w:rPr>
        <w:t xml:space="preserve"> </w:t>
      </w:r>
      <w:r>
        <w:rPr>
          <w:color w:val="2B2A29"/>
          <w:w w:val="105"/>
        </w:rPr>
        <w:t>new</w:t>
      </w:r>
      <w:r>
        <w:rPr>
          <w:color w:val="2B2A29"/>
          <w:spacing w:val="-4"/>
          <w:w w:val="105"/>
        </w:rPr>
        <w:t xml:space="preserve"> </w:t>
      </w:r>
      <w:r>
        <w:rPr>
          <w:color w:val="2B2A29"/>
          <w:w w:val="105"/>
        </w:rPr>
        <w:t>type</w:t>
      </w:r>
      <w:r>
        <w:rPr>
          <w:color w:val="2B2A29"/>
          <w:spacing w:val="-4"/>
          <w:w w:val="105"/>
        </w:rPr>
        <w:t xml:space="preserve"> </w:t>
      </w:r>
      <w:r>
        <w:rPr>
          <w:color w:val="2B2A29"/>
          <w:w w:val="105"/>
        </w:rPr>
        <w:t>based</w:t>
      </w:r>
      <w:r>
        <w:rPr>
          <w:color w:val="2B2A29"/>
          <w:spacing w:val="-4"/>
          <w:w w:val="105"/>
        </w:rPr>
        <w:t xml:space="preserve"> </w:t>
      </w:r>
      <w:r>
        <w:rPr>
          <w:color w:val="2B2A29"/>
          <w:w w:val="105"/>
        </w:rPr>
        <w:t>on</w:t>
      </w:r>
      <w:r>
        <w:rPr>
          <w:color w:val="2B2A29"/>
          <w:spacing w:val="-4"/>
          <w:w w:val="105"/>
        </w:rPr>
        <w:t xml:space="preserve"> </w:t>
      </w:r>
      <w:r>
        <w:rPr>
          <w:color w:val="2B2A29"/>
          <w:w w:val="105"/>
        </w:rPr>
        <w:t>an</w:t>
      </w:r>
      <w:r>
        <w:rPr>
          <w:color w:val="2B2A29"/>
          <w:spacing w:val="-4"/>
          <w:w w:val="105"/>
        </w:rPr>
        <w:t xml:space="preserve"> </w:t>
      </w:r>
      <w:r>
        <w:rPr>
          <w:color w:val="2B2A29"/>
          <w:w w:val="105"/>
        </w:rPr>
        <w:t>existing</w:t>
      </w:r>
      <w:r>
        <w:rPr>
          <w:color w:val="2B2A29"/>
          <w:spacing w:val="-4"/>
          <w:w w:val="105"/>
        </w:rPr>
        <w:t xml:space="preserve"> </w:t>
      </w:r>
      <w:r>
        <w:rPr>
          <w:color w:val="2B2A29"/>
          <w:w w:val="105"/>
        </w:rPr>
        <w:t>type</w:t>
      </w:r>
      <w:r>
        <w:rPr>
          <w:color w:val="2B2A29"/>
          <w:spacing w:val="-4"/>
          <w:w w:val="105"/>
        </w:rPr>
        <w:t xml:space="preserve"> </w:t>
      </w:r>
      <w:r>
        <w:rPr>
          <w:color w:val="2B2A29"/>
          <w:w w:val="105"/>
        </w:rPr>
        <w:t>descriptor.</w:t>
      </w:r>
      <w:r>
        <w:rPr>
          <w:color w:val="2B2A29"/>
          <w:spacing w:val="-4"/>
          <w:w w:val="105"/>
        </w:rPr>
        <w:t xml:space="preserve"> </w:t>
      </w:r>
      <w:r>
        <w:rPr>
          <w:color w:val="2B2A29"/>
          <w:w w:val="105"/>
        </w:rPr>
        <w:t>This</w:t>
      </w:r>
      <w:r>
        <w:rPr>
          <w:color w:val="2B2A29"/>
          <w:spacing w:val="-55"/>
          <w:w w:val="105"/>
        </w:rPr>
        <w:t xml:space="preserve"> </w:t>
      </w:r>
      <w:r>
        <w:rPr>
          <w:color w:val="2B2A29"/>
          <w:w w:val="110"/>
        </w:rPr>
        <w:t>operation</w:t>
      </w:r>
      <w:r>
        <w:rPr>
          <w:color w:val="2B2A29"/>
          <w:spacing w:val="-17"/>
          <w:w w:val="110"/>
        </w:rPr>
        <w:t xml:space="preserve"> </w:t>
      </w:r>
      <w:r>
        <w:rPr>
          <w:color w:val="2B2A29"/>
          <w:w w:val="110"/>
        </w:rPr>
        <w:t>takes</w:t>
      </w:r>
      <w:r>
        <w:rPr>
          <w:color w:val="2B2A29"/>
          <w:spacing w:val="-16"/>
          <w:w w:val="110"/>
        </w:rPr>
        <w:t xml:space="preserve"> </w:t>
      </w:r>
      <w:r>
        <w:rPr>
          <w:color w:val="2B2A29"/>
          <w:w w:val="110"/>
        </w:rPr>
        <w:t>the</w:t>
      </w:r>
      <w:r>
        <w:rPr>
          <w:color w:val="2B2A29"/>
          <w:spacing w:val="-17"/>
          <w:w w:val="110"/>
        </w:rPr>
        <w:t xml:space="preserve"> </w:t>
      </w:r>
      <w:r>
        <w:rPr>
          <w:color w:val="2B2A29"/>
          <w:w w:val="110"/>
        </w:rPr>
        <w:t>following</w:t>
      </w:r>
      <w:r>
        <w:rPr>
          <w:color w:val="2B2A29"/>
          <w:spacing w:val="-16"/>
          <w:w w:val="110"/>
        </w:rPr>
        <w:t xml:space="preserve"> </w:t>
      </w:r>
      <w:r>
        <w:rPr>
          <w:color w:val="2B2A29"/>
          <w:w w:val="110"/>
        </w:rPr>
        <w:t>form:</w:t>
      </w:r>
    </w:p>
    <w:p>
      <w:pPr>
        <w:pStyle w:val="11"/>
        <w:spacing w:before="198" w:line="304" w:lineRule="auto"/>
        <w:ind w:left="160"/>
      </w:pPr>
      <w:r>
        <w:rPr>
          <w:color w:val="2B2A29"/>
          <w:w w:val="105"/>
        </w:rPr>
        <w:t>在Ballerina中</w:t>
      </w:r>
      <w:r>
        <w:rPr>
          <w:color w:val="2B2A29"/>
          <w:spacing w:val="-4"/>
          <w:w w:val="105"/>
        </w:rPr>
        <w:t>，</w:t>
      </w:r>
      <w:r>
        <w:rPr>
          <w:color w:val="2B2A29"/>
          <w:w w:val="105"/>
        </w:rPr>
        <w:t>可以基于现有类型描述符创建新类型。此</w:t>
      </w:r>
      <w:r>
        <w:rPr>
          <w:color w:val="2B2A29"/>
          <w:w w:val="110"/>
        </w:rPr>
        <w:t>操作采用以下形式：</w:t>
      </w:r>
    </w:p>
    <w:p>
      <w:r>
        <w:rPr>
          <w:rFonts w:ascii="宋体"/>
          <w:color w:val="2B2A29"/>
        </w:rPr>
        <w:t>type &lt;type_name&gt; &lt;type_descriptor&gt;;</w:t>
      </w:r>
    </w:p>
    <w:p>
      <w:pPr>
        <w:pStyle w:val="11"/>
        <w:spacing w:before="143"/>
        <w:ind w:left="160"/>
        <w:rPr>
          <w:rFonts w:ascii="宋体"/>
        </w:rPr>
      </w:pPr>
      <w:r>
        <w:rPr>
          <w:rFonts w:ascii="宋体"/>
          <w:color w:val="2B2A29"/>
        </w:rPr>
        <w:t>类型&lt;type_name&gt;&lt;type_descriptor&gt;；</w:t>
      </w:r>
    </w:p>
    <w:p>
      <w:r>
        <w:rPr>
          <w:color w:val="2B2A29"/>
          <w:w w:val="105"/>
        </w:rPr>
        <w:t>This is similar to giving an alias to a type descriptor. For example, our earlier tuple</w:t>
      </w:r>
      <w:r>
        <w:rPr>
          <w:color w:val="2B2A29"/>
          <w:spacing w:val="1"/>
          <w:w w:val="105"/>
        </w:rPr>
        <w:t xml:space="preserve"> </w:t>
      </w:r>
      <w:r>
        <w:rPr>
          <w:color w:val="2B2A29"/>
          <w:w w:val="105"/>
        </w:rPr>
        <w:t>type,</w:t>
      </w:r>
      <w:r>
        <w:rPr>
          <w:color w:val="2B2A29"/>
          <w:spacing w:val="-12"/>
          <w:w w:val="105"/>
        </w:rPr>
        <w:t xml:space="preserve"> </w:t>
      </w:r>
      <w:r>
        <w:rPr>
          <w:rFonts w:ascii="宋体"/>
          <w:color w:val="2B2A29"/>
          <w:w w:val="105"/>
        </w:rPr>
        <w:t>[string,</w:t>
      </w:r>
      <w:r>
        <w:rPr>
          <w:rFonts w:ascii="宋体"/>
          <w:color w:val="2B2A29"/>
          <w:spacing w:val="-2"/>
          <w:w w:val="105"/>
        </w:rPr>
        <w:t xml:space="preserve"> </w:t>
      </w:r>
      <w:r>
        <w:rPr>
          <w:rFonts w:ascii="宋体"/>
          <w:color w:val="2B2A29"/>
          <w:w w:val="105"/>
        </w:rPr>
        <w:t>int,</w:t>
      </w:r>
      <w:r>
        <w:rPr>
          <w:rFonts w:ascii="宋体"/>
          <w:color w:val="2B2A29"/>
          <w:spacing w:val="-1"/>
          <w:w w:val="105"/>
        </w:rPr>
        <w:t xml:space="preserve"> </w:t>
      </w:r>
      <w:r>
        <w:rPr>
          <w:rFonts w:ascii="宋体"/>
          <w:color w:val="2B2A29"/>
          <w:w w:val="105"/>
        </w:rPr>
        <w:t>int,</w:t>
      </w:r>
      <w:r>
        <w:rPr>
          <w:rFonts w:ascii="宋体"/>
          <w:color w:val="2B2A29"/>
          <w:spacing w:val="-2"/>
          <w:w w:val="105"/>
        </w:rPr>
        <w:t xml:space="preserve"> </w:t>
      </w:r>
      <w:r>
        <w:rPr>
          <w:rFonts w:ascii="宋体"/>
          <w:color w:val="2B2A29"/>
          <w:w w:val="105"/>
        </w:rPr>
        <w:t>int]</w:t>
      </w:r>
      <w:r>
        <w:rPr>
          <w:color w:val="2B2A29"/>
          <w:w w:val="105"/>
        </w:rPr>
        <w:t>,</w:t>
      </w:r>
      <w:r>
        <w:rPr>
          <w:color w:val="2B2A29"/>
          <w:spacing w:val="-12"/>
          <w:w w:val="105"/>
        </w:rPr>
        <w:t xml:space="preserve"> </w:t>
      </w:r>
      <w:r>
        <w:rPr>
          <w:color w:val="2B2A29"/>
          <w:w w:val="105"/>
        </w:rPr>
        <w:t>can</w:t>
      </w:r>
      <w:r>
        <w:rPr>
          <w:color w:val="2B2A29"/>
          <w:spacing w:val="-11"/>
          <w:w w:val="105"/>
        </w:rPr>
        <w:t xml:space="preserve"> </w:t>
      </w:r>
      <w:r>
        <w:rPr>
          <w:color w:val="2B2A29"/>
          <w:w w:val="105"/>
        </w:rPr>
        <w:t>be</w:t>
      </w:r>
      <w:r>
        <w:rPr>
          <w:color w:val="2B2A29"/>
          <w:spacing w:val="-11"/>
          <w:w w:val="105"/>
        </w:rPr>
        <w:t xml:space="preserve"> </w:t>
      </w:r>
      <w:r>
        <w:rPr>
          <w:color w:val="2B2A29"/>
          <w:w w:val="105"/>
        </w:rPr>
        <w:t>defined</w:t>
      </w:r>
      <w:r>
        <w:rPr>
          <w:color w:val="2B2A29"/>
          <w:spacing w:val="-11"/>
          <w:w w:val="105"/>
        </w:rPr>
        <w:t xml:space="preserve"> </w:t>
      </w:r>
      <w:r>
        <w:rPr>
          <w:color w:val="2B2A29"/>
          <w:w w:val="105"/>
        </w:rPr>
        <w:t>as</w:t>
      </w:r>
      <w:r>
        <w:rPr>
          <w:color w:val="2B2A29"/>
          <w:spacing w:val="-12"/>
          <w:w w:val="105"/>
        </w:rPr>
        <w:t xml:space="preserve"> </w:t>
      </w:r>
      <w:r>
        <w:rPr>
          <w:color w:val="2B2A29"/>
          <w:w w:val="105"/>
        </w:rPr>
        <w:t>a</w:t>
      </w:r>
      <w:r>
        <w:rPr>
          <w:color w:val="2B2A29"/>
          <w:spacing w:val="-11"/>
          <w:w w:val="105"/>
        </w:rPr>
        <w:t xml:space="preserve"> </w:t>
      </w:r>
      <w:r>
        <w:rPr>
          <w:color w:val="2B2A29"/>
          <w:w w:val="105"/>
        </w:rPr>
        <w:t>new</w:t>
      </w:r>
      <w:r>
        <w:rPr>
          <w:color w:val="2B2A29"/>
          <w:spacing w:val="-11"/>
          <w:w w:val="105"/>
        </w:rPr>
        <w:t xml:space="preserve"> </w:t>
      </w:r>
      <w:r>
        <w:rPr>
          <w:color w:val="2B2A29"/>
          <w:w w:val="105"/>
        </w:rPr>
        <w:t>type</w:t>
      </w:r>
      <w:r>
        <w:rPr>
          <w:color w:val="2B2A29"/>
          <w:spacing w:val="-11"/>
          <w:w w:val="105"/>
        </w:rPr>
        <w:t xml:space="preserve"> </w:t>
      </w:r>
      <w:r>
        <w:rPr>
          <w:color w:val="2B2A29"/>
          <w:w w:val="105"/>
        </w:rPr>
        <w:t>in</w:t>
      </w:r>
      <w:r>
        <w:rPr>
          <w:color w:val="2B2A29"/>
          <w:spacing w:val="-12"/>
          <w:w w:val="105"/>
        </w:rPr>
        <w:t xml:space="preserve"> </w:t>
      </w:r>
      <w:r>
        <w:rPr>
          <w:color w:val="2B2A29"/>
          <w:w w:val="105"/>
        </w:rPr>
        <w:t>the</w:t>
      </w:r>
      <w:r>
        <w:rPr>
          <w:color w:val="2B2A29"/>
          <w:spacing w:val="-11"/>
          <w:w w:val="105"/>
        </w:rPr>
        <w:t xml:space="preserve"> </w:t>
      </w:r>
      <w:r>
        <w:rPr>
          <w:color w:val="2B2A29"/>
          <w:w w:val="105"/>
        </w:rPr>
        <w:t>following</w:t>
      </w:r>
      <w:r>
        <w:rPr>
          <w:color w:val="2B2A29"/>
          <w:spacing w:val="-11"/>
          <w:w w:val="105"/>
        </w:rPr>
        <w:t xml:space="preserve"> </w:t>
      </w:r>
      <w:r>
        <w:rPr>
          <w:color w:val="2B2A29"/>
          <w:w w:val="105"/>
        </w:rPr>
        <w:t>manner:</w:t>
      </w:r>
    </w:p>
    <w:p>
      <w:pPr>
        <w:pStyle w:val="11"/>
        <w:spacing w:before="213" w:line="290" w:lineRule="auto"/>
        <w:ind w:left="160" w:right="632" w:firstLine="359"/>
      </w:pPr>
      <w:r>
        <w:rPr>
          <w:color w:val="2B2A29"/>
          <w:w w:val="105"/>
        </w:rPr>
        <w:t>这类似于为类型描述符提供别名。例如，我们前面的元组类型</w:t>
      </w:r>
      <w:r>
        <w:rPr>
          <w:rFonts w:ascii="宋体"/>
          <w:color w:val="2B2A29"/>
          <w:w w:val="105"/>
        </w:rPr>
        <w:t>[string，int，int，int]</w:t>
      </w:r>
      <w:r>
        <w:rPr>
          <w:color w:val="2B2A29"/>
          <w:w w:val="105"/>
        </w:rPr>
        <w:t>可以通过以下方式定义为新类型：</w:t>
      </w:r>
    </w:p>
    <w:p>
      <w:r>
        <w:rPr>
          <w:rFonts w:ascii="宋体"/>
          <w:color w:val="2B2A29"/>
        </w:rPr>
        <w:t>type ExamResult [string, int, int, int];</w:t>
      </w:r>
    </w:p>
    <w:p>
      <w:pPr>
        <w:pStyle w:val="11"/>
        <w:spacing w:before="138"/>
        <w:ind w:left="160"/>
        <w:rPr>
          <w:rFonts w:ascii="宋体"/>
        </w:rPr>
      </w:pPr>
      <w:r>
        <w:rPr>
          <w:rFonts w:ascii="宋体"/>
          <w:color w:val="2B2A29"/>
        </w:rPr>
        <w:t>类型ExamResult[string，int，int，int]；</w:t>
      </w:r>
    </w:p>
    <w:p>
      <w:r>
        <w:rPr>
          <w:color w:val="2B2A29"/>
          <w:w w:val="105"/>
        </w:rPr>
        <w:t xml:space="preserve">Here, we have defined the type </w:t>
      </w:r>
      <w:r>
        <w:rPr>
          <w:rFonts w:ascii="宋体"/>
          <w:color w:val="2B2A29"/>
          <w:w w:val="105"/>
        </w:rPr>
        <w:t xml:space="preserve">ExamResult </w:t>
      </w:r>
      <w:r>
        <w:rPr>
          <w:color w:val="2B2A29"/>
          <w:w w:val="105"/>
        </w:rPr>
        <w:t>to represent the tuple type descriptor we</w:t>
      </w:r>
      <w:r>
        <w:rPr>
          <w:color w:val="2B2A29"/>
          <w:spacing w:val="-55"/>
          <w:w w:val="105"/>
        </w:rPr>
        <w:t xml:space="preserve"> </w:t>
      </w:r>
      <w:r>
        <w:rPr>
          <w:color w:val="2B2A29"/>
          <w:w w:val="105"/>
        </w:rPr>
        <w:t>have</w:t>
      </w:r>
      <w:r>
        <w:rPr>
          <w:color w:val="2B2A29"/>
          <w:spacing w:val="-14"/>
          <w:w w:val="105"/>
        </w:rPr>
        <w:t xml:space="preserve"> </w:t>
      </w:r>
      <w:r>
        <w:rPr>
          <w:color w:val="2B2A29"/>
          <w:w w:val="105"/>
        </w:rPr>
        <w:t>used</w:t>
      </w:r>
      <w:r>
        <w:rPr>
          <w:color w:val="2B2A29"/>
          <w:spacing w:val="-13"/>
          <w:w w:val="105"/>
        </w:rPr>
        <w:t xml:space="preserve"> </w:t>
      </w:r>
      <w:r>
        <w:rPr>
          <w:color w:val="2B2A29"/>
          <w:w w:val="105"/>
        </w:rPr>
        <w:t>here.</w:t>
      </w:r>
      <w:r>
        <w:rPr>
          <w:color w:val="2B2A29"/>
          <w:spacing w:val="-13"/>
          <w:w w:val="105"/>
        </w:rPr>
        <w:t xml:space="preserve"> </w:t>
      </w:r>
      <w:r>
        <w:rPr>
          <w:color w:val="2B2A29"/>
          <w:w w:val="105"/>
        </w:rPr>
        <w:t>Now,</w:t>
      </w:r>
      <w:r>
        <w:rPr>
          <w:color w:val="2B2A29"/>
          <w:spacing w:val="-13"/>
          <w:w w:val="105"/>
        </w:rPr>
        <w:t xml:space="preserve"> </w:t>
      </w:r>
      <w:r>
        <w:rPr>
          <w:color w:val="2B2A29"/>
          <w:w w:val="105"/>
        </w:rPr>
        <w:t>we</w:t>
      </w:r>
      <w:r>
        <w:rPr>
          <w:color w:val="2B2A29"/>
          <w:spacing w:val="-13"/>
          <w:w w:val="105"/>
        </w:rPr>
        <w:t xml:space="preserve"> </w:t>
      </w:r>
      <w:r>
        <w:rPr>
          <w:color w:val="2B2A29"/>
          <w:w w:val="105"/>
        </w:rPr>
        <w:t>can</w:t>
      </w:r>
      <w:r>
        <w:rPr>
          <w:color w:val="2B2A29"/>
          <w:spacing w:val="-13"/>
          <w:w w:val="105"/>
        </w:rPr>
        <w:t xml:space="preserve"> </w:t>
      </w:r>
      <w:r>
        <w:rPr>
          <w:color w:val="2B2A29"/>
          <w:w w:val="105"/>
        </w:rPr>
        <w:t>simply</w:t>
      </w:r>
      <w:r>
        <w:rPr>
          <w:color w:val="2B2A29"/>
          <w:spacing w:val="-14"/>
          <w:w w:val="105"/>
        </w:rPr>
        <w:t xml:space="preserve"> </w:t>
      </w:r>
      <w:r>
        <w:rPr>
          <w:color w:val="2B2A29"/>
          <w:w w:val="105"/>
        </w:rPr>
        <w:t>refer</w:t>
      </w:r>
      <w:r>
        <w:rPr>
          <w:color w:val="2B2A29"/>
          <w:spacing w:val="-13"/>
          <w:w w:val="105"/>
        </w:rPr>
        <w:t xml:space="preserve"> </w:t>
      </w:r>
      <w:r>
        <w:rPr>
          <w:color w:val="2B2A29"/>
          <w:w w:val="105"/>
        </w:rPr>
        <w:t>to</w:t>
      </w:r>
      <w:r>
        <w:rPr>
          <w:color w:val="2B2A29"/>
          <w:spacing w:val="-13"/>
          <w:w w:val="105"/>
        </w:rPr>
        <w:t xml:space="preserve"> </w:t>
      </w:r>
      <w:r>
        <w:rPr>
          <w:color w:val="2B2A29"/>
          <w:w w:val="105"/>
        </w:rPr>
        <w:t>the</w:t>
      </w:r>
      <w:r>
        <w:rPr>
          <w:color w:val="2B2A29"/>
          <w:spacing w:val="-13"/>
          <w:w w:val="105"/>
        </w:rPr>
        <w:t xml:space="preserve"> </w:t>
      </w:r>
      <w:r>
        <w:rPr>
          <w:color w:val="2B2A29"/>
          <w:w w:val="105"/>
        </w:rPr>
        <w:t>newly</w:t>
      </w:r>
      <w:r>
        <w:rPr>
          <w:color w:val="2B2A29"/>
          <w:spacing w:val="-13"/>
          <w:w w:val="105"/>
        </w:rPr>
        <w:t xml:space="preserve"> </w:t>
      </w:r>
      <w:r>
        <w:rPr>
          <w:color w:val="2B2A29"/>
          <w:w w:val="105"/>
        </w:rPr>
        <w:t>declared</w:t>
      </w:r>
      <w:r>
        <w:rPr>
          <w:color w:val="2B2A29"/>
          <w:spacing w:val="-13"/>
          <w:w w:val="105"/>
        </w:rPr>
        <w:t xml:space="preserve"> </w:t>
      </w:r>
      <w:r>
        <w:rPr>
          <w:color w:val="2B2A29"/>
          <w:w w:val="105"/>
        </w:rPr>
        <w:t>type</w:t>
      </w:r>
      <w:r>
        <w:rPr>
          <w:color w:val="2B2A29"/>
          <w:spacing w:val="-13"/>
          <w:w w:val="105"/>
        </w:rPr>
        <w:t xml:space="preserve"> </w:t>
      </w:r>
      <w:r>
        <w:rPr>
          <w:color w:val="2B2A29"/>
          <w:w w:val="105"/>
        </w:rPr>
        <w:t>and</w:t>
      </w:r>
      <w:r>
        <w:rPr>
          <w:color w:val="2B2A29"/>
          <w:spacing w:val="-14"/>
          <w:w w:val="105"/>
        </w:rPr>
        <w:t xml:space="preserve"> </w:t>
      </w:r>
      <w:r>
        <w:rPr>
          <w:color w:val="2B2A29"/>
          <w:w w:val="105"/>
        </w:rPr>
        <w:t>create</w:t>
      </w:r>
      <w:r>
        <w:rPr>
          <w:color w:val="2B2A29"/>
          <w:spacing w:val="-13"/>
          <w:w w:val="105"/>
        </w:rPr>
        <w:t xml:space="preserve"> </w:t>
      </w:r>
      <w:r>
        <w:rPr>
          <w:color w:val="2B2A29"/>
          <w:w w:val="105"/>
        </w:rPr>
        <w:t>our</w:t>
      </w:r>
      <w:r>
        <w:rPr>
          <w:color w:val="2B2A29"/>
          <w:spacing w:val="-13"/>
          <w:w w:val="105"/>
        </w:rPr>
        <w:t xml:space="preserve"> </w:t>
      </w:r>
      <w:r>
        <w:rPr>
          <w:color w:val="2B2A29"/>
          <w:w w:val="105"/>
        </w:rPr>
        <w:t>values.</w:t>
      </w:r>
    </w:p>
    <w:p>
      <w:pPr>
        <w:pStyle w:val="11"/>
        <w:spacing w:before="199" w:line="285" w:lineRule="auto"/>
        <w:ind w:left="160" w:right="511" w:firstLine="359"/>
      </w:pPr>
      <w:r>
        <w:rPr>
          <w:color w:val="2B2A29"/>
          <w:w w:val="105"/>
        </w:rPr>
        <w:t>在这里，我们定义了</w:t>
      </w:r>
      <w:r>
        <w:rPr>
          <w:rFonts w:ascii="宋体"/>
          <w:color w:val="2B2A29"/>
          <w:w w:val="105"/>
        </w:rPr>
        <w:t>ExamResult</w:t>
      </w:r>
      <w:r>
        <w:rPr>
          <w:color w:val="2B2A29"/>
          <w:w w:val="105"/>
        </w:rPr>
        <w:t>类型来表示我们在这里使用</w:t>
      </w:r>
      <w:r>
        <w:rPr>
          <w:color w:val="2B2A29"/>
          <w:spacing w:val="-13"/>
          <w:w w:val="105"/>
        </w:rPr>
        <w:t>的</w:t>
      </w:r>
      <w:r>
        <w:rPr>
          <w:color w:val="2B2A29"/>
          <w:w w:val="105"/>
        </w:rPr>
        <w:t>元组类型描述符。现在，我们可以简单</w:t>
      </w:r>
      <w:r>
        <w:rPr>
          <w:color w:val="2B2A29"/>
          <w:spacing w:val="-14"/>
          <w:w w:val="105"/>
        </w:rPr>
        <w:t>地</w:t>
      </w:r>
      <w:r>
        <w:rPr>
          <w:color w:val="2B2A29"/>
          <w:w w:val="105"/>
        </w:rPr>
        <w:t>引用新声明</w:t>
      </w:r>
      <w:r>
        <w:rPr>
          <w:color w:val="2B2A29"/>
          <w:spacing w:val="-13"/>
          <w:w w:val="105"/>
        </w:rPr>
        <w:t>的</w:t>
      </w:r>
      <w:r>
        <w:rPr>
          <w:color w:val="2B2A29"/>
          <w:w w:val="105"/>
        </w:rPr>
        <w:t>类型并创建值。</w:t>
      </w:r>
    </w:p>
    <w:p>
      <w:pPr>
        <w:spacing w:after="0" w:line="285"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ExamResult result1 = ["sunil", 90, 88, 85];</w:t>
      </w:r>
    </w:p>
    <w:p>
      <w:pPr>
        <w:pStyle w:val="11"/>
        <w:spacing w:before="68"/>
        <w:ind w:left="520"/>
        <w:rPr>
          <w:rFonts w:ascii="宋体"/>
        </w:rPr>
      </w:pPr>
      <w:bookmarkStart w:id="69" w:name="_bookmark65"/>
      <w:bookmarkEnd w:id="69"/>
      <w:r>
        <w:rPr>
          <w:rFonts w:ascii="宋体"/>
          <w:color w:val="2B2A29"/>
        </w:rPr>
        <w:t>ExamResult result1=[“sunil”，90，88，85]；</w:t>
      </w:r>
    </w:p>
    <w:p>
      <w:r>
        <w:rPr>
          <w:rFonts w:ascii="宋体"/>
          <w:color w:val="2B2A29"/>
        </w:rPr>
        <w:t>ExamResult result2 = ["nimal", 85, 75, 80];</w:t>
      </w:r>
    </w:p>
    <w:p>
      <w:pPr>
        <w:pStyle w:val="11"/>
        <w:spacing w:before="38"/>
        <w:ind w:left="520"/>
        <w:rPr>
          <w:rFonts w:ascii="宋体"/>
        </w:rPr>
      </w:pPr>
      <w:r>
        <w:rPr>
          <w:rFonts w:ascii="宋体"/>
          <w:color w:val="2B2A29"/>
        </w:rPr>
        <w:t>ExamResult result2=[“nimal”，85，75，80]；</w:t>
      </w:r>
    </w:p>
    <w:p>
      <w:r>
        <w:rPr>
          <w:rFonts w:ascii="宋体"/>
          <w:color w:val="2B2A29"/>
        </w:rPr>
        <w:t>ExamResult result3 = ["jack", 80, 70, 78];</w:t>
      </w:r>
    </w:p>
    <w:p>
      <w:pPr>
        <w:pStyle w:val="11"/>
        <w:spacing w:before="38"/>
        <w:ind w:left="520"/>
        <w:rPr>
          <w:rFonts w:ascii="宋体"/>
        </w:rPr>
      </w:pPr>
      <w:r>
        <w:rPr>
          <w:rFonts w:ascii="宋体"/>
          <w:color w:val="2B2A29"/>
        </w:rPr>
        <w:t>ExamResult result3=[“jack”，80，70，78]；</w:t>
      </w:r>
    </w:p>
    <w:p>
      <w:r>
        <w:rPr>
          <w:color w:val="2B2A29"/>
          <w:w w:val="105"/>
        </w:rPr>
        <w:t>In this way, rather than repeating</w:t>
      </w:r>
      <w:r>
        <w:rPr>
          <w:color w:val="2B2A29"/>
          <w:spacing w:val="1"/>
          <w:w w:val="105"/>
        </w:rPr>
        <w:t xml:space="preserve"> </w:t>
      </w:r>
      <w:r>
        <w:rPr>
          <w:color w:val="2B2A29"/>
          <w:w w:val="105"/>
        </w:rPr>
        <w:t>a long type descriptor, we</w:t>
      </w:r>
      <w:r>
        <w:rPr>
          <w:color w:val="2B2A29"/>
          <w:spacing w:val="1"/>
          <w:w w:val="105"/>
        </w:rPr>
        <w:t xml:space="preserve"> </w:t>
      </w:r>
      <w:r>
        <w:rPr>
          <w:color w:val="2B2A29"/>
          <w:w w:val="105"/>
        </w:rPr>
        <w:t>have used an identifier</w:t>
      </w:r>
      <w:r>
        <w:rPr>
          <w:color w:val="2B2A29"/>
          <w:spacing w:val="-55"/>
          <w:w w:val="105"/>
        </w:rPr>
        <w:t xml:space="preserve"> </w:t>
      </w:r>
      <w:r>
        <w:rPr>
          <w:color w:val="2B2A29"/>
          <w:w w:val="110"/>
        </w:rPr>
        <w:t>that</w:t>
      </w:r>
      <w:r>
        <w:rPr>
          <w:color w:val="2B2A29"/>
          <w:spacing w:val="-16"/>
          <w:w w:val="110"/>
        </w:rPr>
        <w:t xml:space="preserve"> </w:t>
      </w:r>
      <w:r>
        <w:rPr>
          <w:color w:val="2B2A29"/>
          <w:w w:val="110"/>
        </w:rPr>
        <w:t>is</w:t>
      </w:r>
      <w:r>
        <w:rPr>
          <w:color w:val="2B2A29"/>
          <w:spacing w:val="-16"/>
          <w:w w:val="110"/>
        </w:rPr>
        <w:t xml:space="preserve"> </w:t>
      </w:r>
      <w:r>
        <w:rPr>
          <w:color w:val="2B2A29"/>
          <w:w w:val="110"/>
        </w:rPr>
        <w:t>easier</w:t>
      </w:r>
      <w:r>
        <w:rPr>
          <w:color w:val="2B2A29"/>
          <w:spacing w:val="-15"/>
          <w:w w:val="110"/>
        </w:rPr>
        <w:t xml:space="preserve"> </w:t>
      </w:r>
      <w:r>
        <w:rPr>
          <w:color w:val="2B2A29"/>
          <w:w w:val="110"/>
        </w:rPr>
        <w:t>to</w:t>
      </w:r>
      <w:r>
        <w:rPr>
          <w:color w:val="2B2A29"/>
          <w:spacing w:val="-16"/>
          <w:w w:val="110"/>
        </w:rPr>
        <w:t xml:space="preserve"> </w:t>
      </w:r>
      <w:r>
        <w:rPr>
          <w:color w:val="2B2A29"/>
          <w:w w:val="110"/>
        </w:rPr>
        <w:t>use.</w:t>
      </w:r>
    </w:p>
    <w:p>
      <w:pPr>
        <w:pStyle w:val="11"/>
        <w:spacing w:before="213" w:line="304" w:lineRule="auto"/>
        <w:ind w:left="520" w:right="266" w:firstLine="359"/>
      </w:pPr>
      <w:r>
        <w:rPr>
          <w:color w:val="2B2A29"/>
          <w:w w:val="105"/>
        </w:rPr>
        <w:t>通过这种方式，我们使用了</w:t>
      </w:r>
      <w:r>
        <w:rPr>
          <w:color w:val="2B2A29"/>
          <w:w w:val="110"/>
        </w:rPr>
        <w:t>更易于使用的</w:t>
      </w:r>
      <w:r>
        <w:rPr>
          <w:color w:val="2B2A29"/>
          <w:w w:val="105"/>
        </w:rPr>
        <w:t>标识符</w:t>
      </w:r>
      <w:r>
        <w:rPr>
          <w:color w:val="2B2A29"/>
          <w:spacing w:val="-55"/>
          <w:w w:val="105"/>
        </w:rPr>
        <w:t>，</w:t>
      </w:r>
      <w:r>
        <w:rPr>
          <w:color w:val="2B2A29"/>
          <w:w w:val="105"/>
        </w:rPr>
        <w:t>而不是重复长类型描述符</w:t>
      </w:r>
      <w:r>
        <w:rPr>
          <w:color w:val="2B2A29"/>
          <w:w w:val="110"/>
        </w:rPr>
        <w:t>。</w:t>
      </w:r>
    </w:p>
    <w:p>
      <w:r>
        <w:rPr>
          <w:color w:val="2B2A29"/>
          <w:w w:val="105"/>
        </w:rPr>
        <w:t>Keeping</w:t>
      </w:r>
      <w:r>
        <w:rPr>
          <w:color w:val="2B2A29"/>
          <w:spacing w:val="-5"/>
          <w:w w:val="105"/>
        </w:rPr>
        <w:t xml:space="preserve"> </w:t>
      </w:r>
      <w:r>
        <w:rPr>
          <w:color w:val="2B2A29"/>
          <w:w w:val="105"/>
        </w:rPr>
        <w:t>up</w:t>
      </w:r>
      <w:r>
        <w:rPr>
          <w:color w:val="2B2A29"/>
          <w:spacing w:val="-5"/>
          <w:w w:val="105"/>
        </w:rPr>
        <w:t xml:space="preserve"> </w:t>
      </w:r>
      <w:r>
        <w:rPr>
          <w:color w:val="2B2A29"/>
          <w:w w:val="105"/>
        </w:rPr>
        <w:t>with</w:t>
      </w:r>
      <w:r>
        <w:rPr>
          <w:color w:val="2B2A29"/>
          <w:spacing w:val="-4"/>
          <w:w w:val="105"/>
        </w:rPr>
        <w:t xml:space="preserve"> </w:t>
      </w:r>
      <w:r>
        <w:rPr>
          <w:color w:val="2B2A29"/>
          <w:w w:val="105"/>
        </w:rPr>
        <w:t>our</w:t>
      </w:r>
      <w:r>
        <w:rPr>
          <w:color w:val="2B2A29"/>
          <w:spacing w:val="-5"/>
          <w:w w:val="105"/>
        </w:rPr>
        <w:t xml:space="preserve"> </w:t>
      </w:r>
      <w:r>
        <w:rPr>
          <w:color w:val="2B2A29"/>
          <w:w w:val="105"/>
        </w:rPr>
        <w:t>earlier</w:t>
      </w:r>
      <w:r>
        <w:rPr>
          <w:color w:val="2B2A29"/>
          <w:spacing w:val="-5"/>
          <w:w w:val="105"/>
        </w:rPr>
        <w:t xml:space="preserve"> </w:t>
      </w:r>
      <w:r>
        <w:rPr>
          <w:color w:val="2B2A29"/>
          <w:w w:val="105"/>
        </w:rPr>
        <w:t>example</w:t>
      </w:r>
      <w:r>
        <w:rPr>
          <w:color w:val="2B2A29"/>
          <w:spacing w:val="-4"/>
          <w:w w:val="105"/>
        </w:rPr>
        <w:t xml:space="preserve"> </w:t>
      </w:r>
      <w:r>
        <w:rPr>
          <w:color w:val="2B2A29"/>
          <w:w w:val="105"/>
        </w:rPr>
        <w:t>of</w:t>
      </w:r>
      <w:r>
        <w:rPr>
          <w:color w:val="2B2A29"/>
          <w:spacing w:val="-5"/>
          <w:w w:val="105"/>
        </w:rPr>
        <w:t xml:space="preserve"> </w:t>
      </w:r>
      <w:r>
        <w:rPr>
          <w:color w:val="2B2A29"/>
          <w:w w:val="105"/>
        </w:rPr>
        <w:t>storing</w:t>
      </w:r>
      <w:r>
        <w:rPr>
          <w:color w:val="2B2A29"/>
          <w:spacing w:val="-4"/>
          <w:w w:val="105"/>
        </w:rPr>
        <w:t xml:space="preserve"> </w:t>
      </w:r>
      <w:r>
        <w:rPr>
          <w:color w:val="2B2A29"/>
          <w:w w:val="105"/>
        </w:rPr>
        <w:t>all</w:t>
      </w:r>
      <w:r>
        <w:rPr>
          <w:color w:val="2B2A29"/>
          <w:spacing w:val="-5"/>
          <w:w w:val="105"/>
        </w:rPr>
        <w:t xml:space="preserve"> </w:t>
      </w:r>
      <w:r>
        <w:rPr>
          <w:color w:val="2B2A29"/>
          <w:w w:val="105"/>
        </w:rPr>
        <w:t>students’</w:t>
      </w:r>
      <w:r>
        <w:rPr>
          <w:color w:val="2B2A29"/>
          <w:spacing w:val="-5"/>
          <w:w w:val="105"/>
        </w:rPr>
        <w:t xml:space="preserve"> </w:t>
      </w:r>
      <w:r>
        <w:rPr>
          <w:color w:val="2B2A29"/>
          <w:w w:val="105"/>
        </w:rPr>
        <w:t>scores,</w:t>
      </w:r>
      <w:r>
        <w:rPr>
          <w:color w:val="2B2A29"/>
          <w:spacing w:val="-4"/>
          <w:w w:val="105"/>
        </w:rPr>
        <w:t xml:space="preserve"> </w:t>
      </w:r>
      <w:r>
        <w:rPr>
          <w:color w:val="2B2A29"/>
          <w:w w:val="105"/>
        </w:rPr>
        <w:t>we</w:t>
      </w:r>
      <w:r>
        <w:rPr>
          <w:color w:val="2B2A29"/>
          <w:spacing w:val="-5"/>
          <w:w w:val="105"/>
        </w:rPr>
        <w:t xml:space="preserve"> </w:t>
      </w:r>
      <w:r>
        <w:rPr>
          <w:color w:val="2B2A29"/>
          <w:w w:val="105"/>
        </w:rPr>
        <w:t>can</w:t>
      </w:r>
      <w:r>
        <w:rPr>
          <w:color w:val="2B2A29"/>
          <w:spacing w:val="-4"/>
          <w:w w:val="105"/>
        </w:rPr>
        <w:t xml:space="preserve"> </w:t>
      </w:r>
      <w:r>
        <w:rPr>
          <w:color w:val="2B2A29"/>
          <w:w w:val="105"/>
        </w:rPr>
        <w:t>now</w:t>
      </w:r>
      <w:r>
        <w:rPr>
          <w:color w:val="2B2A29"/>
          <w:spacing w:val="-55"/>
          <w:w w:val="105"/>
        </w:rPr>
        <w:t xml:space="preserve"> </w:t>
      </w:r>
      <w:r>
        <w:rPr>
          <w:color w:val="2B2A29"/>
          <w:w w:val="105"/>
        </w:rPr>
        <w:t>simply</w:t>
      </w:r>
      <w:r>
        <w:rPr>
          <w:color w:val="2B2A29"/>
          <w:spacing w:val="-7"/>
          <w:w w:val="105"/>
        </w:rPr>
        <w:t xml:space="preserve"> </w:t>
      </w:r>
      <w:r>
        <w:rPr>
          <w:color w:val="2B2A29"/>
          <w:w w:val="105"/>
        </w:rPr>
        <w:t>create</w:t>
      </w:r>
      <w:r>
        <w:rPr>
          <w:color w:val="2B2A29"/>
          <w:spacing w:val="-7"/>
          <w:w w:val="105"/>
        </w:rPr>
        <w:t xml:space="preserve"> </w:t>
      </w:r>
      <w:r>
        <w:rPr>
          <w:color w:val="2B2A29"/>
          <w:w w:val="105"/>
        </w:rPr>
        <w:t>an</w:t>
      </w:r>
      <w:r>
        <w:rPr>
          <w:color w:val="2B2A29"/>
          <w:spacing w:val="-7"/>
          <w:w w:val="105"/>
        </w:rPr>
        <w:t xml:space="preserve"> </w:t>
      </w:r>
      <w:r>
        <w:rPr>
          <w:color w:val="2B2A29"/>
          <w:w w:val="105"/>
        </w:rPr>
        <w:t>array</w:t>
      </w:r>
      <w:r>
        <w:rPr>
          <w:color w:val="2B2A29"/>
          <w:spacing w:val="-7"/>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rFonts w:ascii="宋体" w:hAnsi="宋体"/>
          <w:color w:val="2B2A29"/>
          <w:w w:val="105"/>
        </w:rPr>
        <w:t>ExamResult</w:t>
      </w:r>
      <w:r>
        <w:rPr>
          <w:rFonts w:ascii="宋体" w:hAnsi="宋体"/>
          <w:color w:val="2B2A29"/>
          <w:spacing w:val="-65"/>
          <w:w w:val="105"/>
        </w:rPr>
        <w:t xml:space="preserve"> </w:t>
      </w:r>
      <w:r>
        <w:rPr>
          <w:color w:val="2B2A29"/>
          <w:w w:val="105"/>
        </w:rPr>
        <w:t>type</w:t>
      </w:r>
      <w:r>
        <w:rPr>
          <w:color w:val="2B2A29"/>
          <w:spacing w:val="-6"/>
          <w:w w:val="105"/>
        </w:rPr>
        <w:t xml:space="preserve"> </w:t>
      </w:r>
      <w:r>
        <w:rPr>
          <w:color w:val="2B2A29"/>
          <w:w w:val="105"/>
        </w:rPr>
        <w:t>to</w:t>
      </w:r>
      <w:r>
        <w:rPr>
          <w:color w:val="2B2A29"/>
          <w:spacing w:val="-7"/>
          <w:w w:val="105"/>
        </w:rPr>
        <w:t xml:space="preserve"> </w:t>
      </w:r>
      <w:r>
        <w:rPr>
          <w:color w:val="2B2A29"/>
          <w:w w:val="105"/>
        </w:rPr>
        <w:t>store</w:t>
      </w:r>
      <w:r>
        <w:rPr>
          <w:color w:val="2B2A29"/>
          <w:spacing w:val="-7"/>
          <w:w w:val="105"/>
        </w:rPr>
        <w:t xml:space="preserve"> </w:t>
      </w:r>
      <w:r>
        <w:rPr>
          <w:color w:val="2B2A29"/>
          <w:w w:val="105"/>
        </w:rPr>
        <w:t>the</w:t>
      </w:r>
      <w:r>
        <w:rPr>
          <w:color w:val="2B2A29"/>
          <w:spacing w:val="-7"/>
          <w:w w:val="105"/>
        </w:rPr>
        <w:t xml:space="preserve"> </w:t>
      </w:r>
      <w:r>
        <w:rPr>
          <w:color w:val="2B2A29"/>
          <w:w w:val="105"/>
        </w:rPr>
        <w:t>results</w:t>
      </w:r>
      <w:r>
        <w:rPr>
          <w:color w:val="2B2A29"/>
          <w:spacing w:val="-7"/>
          <w:w w:val="105"/>
        </w:rPr>
        <w:t xml:space="preserve"> </w:t>
      </w:r>
      <w:r>
        <w:rPr>
          <w:color w:val="2B2A29"/>
          <w:w w:val="105"/>
        </w:rPr>
        <w:t>of</w:t>
      </w:r>
      <w:r>
        <w:rPr>
          <w:color w:val="2B2A29"/>
          <w:spacing w:val="-7"/>
          <w:w w:val="105"/>
        </w:rPr>
        <w:t xml:space="preserve"> </w:t>
      </w:r>
      <w:r>
        <w:rPr>
          <w:color w:val="2B2A29"/>
          <w:w w:val="105"/>
        </w:rPr>
        <w:t>each</w:t>
      </w:r>
      <w:r>
        <w:rPr>
          <w:color w:val="2B2A29"/>
          <w:spacing w:val="-7"/>
          <w:w w:val="105"/>
        </w:rPr>
        <w:t xml:space="preserve"> </w:t>
      </w:r>
      <w:r>
        <w:rPr>
          <w:color w:val="2B2A29"/>
          <w:w w:val="105"/>
        </w:rPr>
        <w:t>student.</w:t>
      </w:r>
    </w:p>
    <w:p>
      <w:pPr>
        <w:pStyle w:val="11"/>
        <w:spacing w:line="290" w:lineRule="auto"/>
        <w:ind w:left="520" w:right="510" w:firstLine="359"/>
      </w:pPr>
      <w:r>
        <w:rPr>
          <w:color w:val="2B2A29"/>
          <w:w w:val="105"/>
        </w:rPr>
        <w:t>与前面存储所有学生成绩的示例保持一</w:t>
      </w:r>
      <w:r>
        <w:rPr>
          <w:color w:val="2B2A29"/>
          <w:spacing w:val="-5"/>
          <w:w w:val="105"/>
        </w:rPr>
        <w:t>致</w:t>
      </w:r>
      <w:r>
        <w:rPr>
          <w:color w:val="2B2A29"/>
          <w:w w:val="105"/>
        </w:rPr>
        <w:t>，</w:t>
      </w:r>
      <w:r>
        <w:rPr>
          <w:color w:val="2B2A29"/>
          <w:spacing w:val="-4"/>
          <w:w w:val="105"/>
        </w:rPr>
        <w:t>现在</w:t>
      </w:r>
      <w:r>
        <w:rPr>
          <w:color w:val="2B2A29"/>
          <w:w w:val="105"/>
        </w:rPr>
        <w:t>我们可以简单</w:t>
      </w:r>
      <w:r>
        <w:rPr>
          <w:color w:val="2B2A29"/>
          <w:spacing w:val="-7"/>
          <w:w w:val="105"/>
        </w:rPr>
        <w:t>地</w:t>
      </w:r>
      <w:r>
        <w:rPr>
          <w:color w:val="2B2A29"/>
          <w:w w:val="105"/>
        </w:rPr>
        <w:t>创建</w:t>
      </w:r>
      <w:r>
        <w:rPr>
          <w:rFonts w:ascii="宋体" w:hAnsi="宋体"/>
          <w:color w:val="2B2A29"/>
          <w:w w:val="105"/>
        </w:rPr>
        <w:t>ExamResult</w:t>
      </w:r>
      <w:r>
        <w:rPr>
          <w:color w:val="2B2A29"/>
          <w:w w:val="105"/>
        </w:rPr>
        <w:t>类型的数组来存储每个学生的成绩。</w:t>
      </w:r>
    </w:p>
    <w:p>
      <w:r>
        <w:rPr>
          <w:rFonts w:ascii="宋体"/>
          <w:color w:val="2B2A29"/>
        </w:rPr>
        <w:t>ExamResult[] results = [];</w:t>
      </w:r>
      <w:r>
        <w:rPr>
          <w:rFonts w:ascii="宋体"/>
          <w:color w:val="2B2A29"/>
          <w:spacing w:val="1"/>
        </w:rPr>
        <w:t xml:space="preserve"> </w:t>
      </w:r>
      <w:r>
        <w:rPr>
          <w:rFonts w:ascii="宋体"/>
          <w:color w:val="2B2A29"/>
        </w:rPr>
        <w:t>results[0]</w:t>
      </w:r>
      <w:r>
        <w:rPr>
          <w:rFonts w:ascii="宋体"/>
          <w:color w:val="2B2A29"/>
          <w:spacing w:val="-4"/>
        </w:rPr>
        <w:t xml:space="preserve"> </w:t>
      </w:r>
      <w:r>
        <w:rPr>
          <w:rFonts w:ascii="宋体"/>
          <w:color w:val="2B2A29"/>
        </w:rPr>
        <w:t>=</w:t>
      </w:r>
      <w:r>
        <w:rPr>
          <w:rFonts w:ascii="宋体"/>
          <w:color w:val="2B2A29"/>
          <w:spacing w:val="-3"/>
        </w:rPr>
        <w:t xml:space="preserve"> </w:t>
      </w:r>
      <w:r>
        <w:rPr>
          <w:rFonts w:ascii="宋体"/>
          <w:color w:val="2B2A29"/>
        </w:rPr>
        <w:t>["sunil",</w:t>
      </w:r>
      <w:r>
        <w:rPr>
          <w:rFonts w:ascii="宋体"/>
          <w:color w:val="2B2A29"/>
          <w:spacing w:val="-4"/>
        </w:rPr>
        <w:t xml:space="preserve"> </w:t>
      </w:r>
      <w:r>
        <w:rPr>
          <w:rFonts w:ascii="宋体"/>
          <w:color w:val="2B2A29"/>
        </w:rPr>
        <w:t>90,</w:t>
      </w:r>
      <w:r>
        <w:rPr>
          <w:rFonts w:ascii="宋体"/>
          <w:color w:val="2B2A29"/>
          <w:spacing w:val="-3"/>
        </w:rPr>
        <w:t xml:space="preserve"> </w:t>
      </w:r>
      <w:r>
        <w:rPr>
          <w:rFonts w:ascii="宋体"/>
          <w:color w:val="2B2A29"/>
        </w:rPr>
        <w:t>88,</w:t>
      </w:r>
      <w:r>
        <w:rPr>
          <w:rFonts w:ascii="宋体"/>
          <w:color w:val="2B2A29"/>
          <w:spacing w:val="-3"/>
        </w:rPr>
        <w:t xml:space="preserve"> </w:t>
      </w:r>
      <w:r>
        <w:rPr>
          <w:rFonts w:ascii="宋体"/>
          <w:color w:val="2B2A29"/>
        </w:rPr>
        <w:t>85];</w:t>
      </w:r>
    </w:p>
    <w:p>
      <w:pPr>
        <w:pStyle w:val="11"/>
        <w:spacing w:before="136" w:line="273" w:lineRule="auto"/>
        <w:ind w:left="520" w:right="4587"/>
        <w:rPr>
          <w:rFonts w:ascii="宋体"/>
        </w:rPr>
      </w:pPr>
      <w:r>
        <w:rPr>
          <w:rFonts w:ascii="宋体"/>
          <w:color w:val="2B2A29"/>
        </w:rPr>
        <w:t>ExamResult[]结果=[]；结果[0]=[“sunil”，90，</w:t>
      </w:r>
      <w:r>
        <w:rPr>
          <w:rFonts w:ascii="宋体"/>
          <w:color w:val="2B2A29"/>
          <w:spacing w:val="-3"/>
        </w:rPr>
        <w:t>88，</w:t>
      </w:r>
      <w:r>
        <w:rPr>
          <w:rFonts w:ascii="宋体"/>
          <w:color w:val="2B2A29"/>
        </w:rPr>
        <w:t>85]；</w:t>
      </w:r>
    </w:p>
    <w:p>
      <w:r>
        <w:rPr>
          <w:rFonts w:ascii="宋体"/>
          <w:color w:val="2B2A29"/>
        </w:rPr>
        <w:t>results[1] = ["nimal", 85, 75, 80];</w:t>
      </w:r>
    </w:p>
    <w:p>
      <w:pPr>
        <w:pStyle w:val="11"/>
        <w:spacing w:line="279" w:lineRule="exact"/>
        <w:ind w:left="520"/>
        <w:rPr>
          <w:rFonts w:ascii="宋体"/>
        </w:rPr>
      </w:pPr>
      <w:r>
        <w:rPr>
          <w:rFonts w:ascii="宋体"/>
          <w:color w:val="2B2A29"/>
        </w:rPr>
        <w:t>结果[1]=[“nimal”，85，75，80]；</w:t>
      </w:r>
    </w:p>
    <w:p>
      <w:r>
        <w:rPr>
          <w:rFonts w:ascii="宋体"/>
          <w:color w:val="2B2A29"/>
        </w:rPr>
        <w:t>results[2] = ["jack", 80, 70, 78];</w:t>
      </w:r>
    </w:p>
    <w:p>
      <w:pPr>
        <w:pStyle w:val="11"/>
        <w:spacing w:before="38"/>
        <w:ind w:left="520"/>
        <w:rPr>
          <w:rFonts w:ascii="宋体"/>
        </w:rPr>
      </w:pPr>
      <w:r>
        <w:rPr>
          <w:rFonts w:ascii="宋体"/>
          <w:color w:val="2B2A29"/>
        </w:rPr>
        <w:t>结果[2]=[“千斤顶”，80，70，78]；</w:t>
      </w:r>
    </w:p>
    <w:p>
      <w:r>
        <w:rPr>
          <w:color w:val="2B2A29"/>
          <w:w w:val="105"/>
        </w:rPr>
        <w:t>Now we have an array of a structure that is used to store all the subject scores,</w:t>
      </w:r>
      <w:r>
        <w:rPr>
          <w:color w:val="2B2A29"/>
          <w:spacing w:val="1"/>
          <w:w w:val="105"/>
        </w:rPr>
        <w:t xml:space="preserve"> </w:t>
      </w:r>
      <w:r>
        <w:rPr>
          <w:color w:val="2B2A29"/>
          <w:w w:val="105"/>
        </w:rPr>
        <w:t>alongside</w:t>
      </w:r>
      <w:r>
        <w:rPr>
          <w:color w:val="2B2A29"/>
          <w:spacing w:val="1"/>
          <w:w w:val="105"/>
        </w:rPr>
        <w:t xml:space="preserve"> </w:t>
      </w:r>
      <w:r>
        <w:rPr>
          <w:color w:val="2B2A29"/>
          <w:w w:val="105"/>
        </w:rPr>
        <w:t>the</w:t>
      </w:r>
      <w:r>
        <w:rPr>
          <w:color w:val="2B2A29"/>
          <w:spacing w:val="1"/>
          <w:w w:val="105"/>
        </w:rPr>
        <w:t xml:space="preserve"> </w:t>
      </w:r>
      <w:r>
        <w:rPr>
          <w:color w:val="2B2A29"/>
          <w:w w:val="105"/>
        </w:rPr>
        <w:t>student’s</w:t>
      </w:r>
      <w:r>
        <w:rPr>
          <w:color w:val="2B2A29"/>
          <w:spacing w:val="1"/>
          <w:w w:val="105"/>
        </w:rPr>
        <w:t xml:space="preserve"> </w:t>
      </w:r>
      <w:r>
        <w:rPr>
          <w:color w:val="2B2A29"/>
          <w:w w:val="105"/>
        </w:rPr>
        <w:t>name.</w:t>
      </w:r>
      <w:r>
        <w:rPr>
          <w:color w:val="2B2A29"/>
          <w:spacing w:val="1"/>
          <w:w w:val="105"/>
        </w:rPr>
        <w:t xml:space="preserve"> </w:t>
      </w:r>
      <w:r>
        <w:rPr>
          <w:color w:val="2B2A29"/>
          <w:w w:val="105"/>
        </w:rPr>
        <w:t>What</w:t>
      </w:r>
      <w:r>
        <w:rPr>
          <w:color w:val="2B2A29"/>
          <w:spacing w:val="1"/>
          <w:w w:val="105"/>
        </w:rPr>
        <w:t xml:space="preserve"> </w:t>
      </w:r>
      <w:r>
        <w:rPr>
          <w:color w:val="2B2A29"/>
          <w:w w:val="105"/>
        </w:rPr>
        <w:t>if</w:t>
      </w:r>
      <w:r>
        <w:rPr>
          <w:color w:val="2B2A29"/>
          <w:spacing w:val="1"/>
          <w:w w:val="105"/>
        </w:rPr>
        <w:t xml:space="preserve"> </w:t>
      </w:r>
      <w:r>
        <w:rPr>
          <w:color w:val="2B2A29"/>
          <w:w w:val="105"/>
        </w:rPr>
        <w:t>we</w:t>
      </w:r>
      <w:r>
        <w:rPr>
          <w:color w:val="2B2A29"/>
          <w:spacing w:val="2"/>
          <w:w w:val="105"/>
        </w:rPr>
        <w:t xml:space="preserve"> </w:t>
      </w:r>
      <w:r>
        <w:rPr>
          <w:color w:val="2B2A29"/>
          <w:w w:val="105"/>
        </w:rPr>
        <w:t>wanted</w:t>
      </w:r>
      <w:r>
        <w:rPr>
          <w:color w:val="2B2A29"/>
          <w:spacing w:val="1"/>
          <w:w w:val="105"/>
        </w:rPr>
        <w:t xml:space="preserve"> </w:t>
      </w:r>
      <w:r>
        <w:rPr>
          <w:color w:val="2B2A29"/>
          <w:w w:val="105"/>
        </w:rPr>
        <w:t>to</w:t>
      </w:r>
      <w:r>
        <w:rPr>
          <w:color w:val="2B2A29"/>
          <w:spacing w:val="1"/>
          <w:w w:val="105"/>
        </w:rPr>
        <w:t xml:space="preserve"> </w:t>
      </w:r>
      <w:r>
        <w:rPr>
          <w:color w:val="2B2A29"/>
          <w:w w:val="105"/>
        </w:rPr>
        <w:t>store</w:t>
      </w:r>
      <w:r>
        <w:rPr>
          <w:color w:val="2B2A29"/>
          <w:spacing w:val="1"/>
          <w:w w:val="105"/>
        </w:rPr>
        <w:t xml:space="preserve"> </w:t>
      </w:r>
      <w:r>
        <w:rPr>
          <w:color w:val="2B2A29"/>
          <w:w w:val="105"/>
        </w:rPr>
        <w:t>and</w:t>
      </w:r>
      <w:r>
        <w:rPr>
          <w:color w:val="2B2A29"/>
          <w:spacing w:val="1"/>
          <w:w w:val="105"/>
        </w:rPr>
        <w:t xml:space="preserve"> </w:t>
      </w:r>
      <w:r>
        <w:rPr>
          <w:color w:val="2B2A29"/>
          <w:w w:val="105"/>
        </w:rPr>
        <w:t>look</w:t>
      </w:r>
      <w:r>
        <w:rPr>
          <w:color w:val="2B2A29"/>
          <w:spacing w:val="1"/>
          <w:w w:val="105"/>
        </w:rPr>
        <w:t xml:space="preserve"> </w:t>
      </w:r>
      <w:r>
        <w:rPr>
          <w:color w:val="2B2A29"/>
          <w:w w:val="105"/>
        </w:rPr>
        <w:t>up</w:t>
      </w:r>
      <w:r>
        <w:rPr>
          <w:color w:val="2B2A29"/>
          <w:spacing w:val="2"/>
          <w:w w:val="105"/>
        </w:rPr>
        <w:t xml:space="preserve"> </w:t>
      </w:r>
      <w:r>
        <w:rPr>
          <w:color w:val="2B2A29"/>
          <w:w w:val="105"/>
        </w:rPr>
        <w:t>these</w:t>
      </w:r>
      <w:r>
        <w:rPr>
          <w:color w:val="2B2A29"/>
          <w:spacing w:val="1"/>
          <w:w w:val="105"/>
        </w:rPr>
        <w:t xml:space="preserve"> </w:t>
      </w:r>
      <w:r>
        <w:rPr>
          <w:color w:val="2B2A29"/>
          <w:w w:val="105"/>
        </w:rPr>
        <w:t>result</w:t>
      </w:r>
      <w:r>
        <w:rPr>
          <w:color w:val="2B2A29"/>
          <w:spacing w:val="1"/>
          <w:w w:val="105"/>
        </w:rPr>
        <w:t xml:space="preserve"> </w:t>
      </w:r>
      <w:r>
        <w:rPr>
          <w:color w:val="2B2A29"/>
          <w:w w:val="105"/>
        </w:rPr>
        <w:t>entries</w:t>
      </w:r>
      <w:r>
        <w:rPr>
          <w:color w:val="2B2A29"/>
          <w:spacing w:val="-55"/>
          <w:w w:val="105"/>
        </w:rPr>
        <w:t xml:space="preserve"> </w:t>
      </w:r>
      <w:r>
        <w:rPr>
          <w:color w:val="2B2A29"/>
          <w:w w:val="105"/>
        </w:rPr>
        <w:t>so</w:t>
      </w:r>
      <w:r>
        <w:rPr>
          <w:color w:val="2B2A29"/>
          <w:spacing w:val="6"/>
          <w:w w:val="105"/>
        </w:rPr>
        <w:t xml:space="preserve"> </w:t>
      </w:r>
      <w:r>
        <w:rPr>
          <w:color w:val="2B2A29"/>
          <w:w w:val="105"/>
        </w:rPr>
        <w:t>that</w:t>
      </w:r>
      <w:r>
        <w:rPr>
          <w:color w:val="2B2A29"/>
          <w:spacing w:val="6"/>
          <w:w w:val="105"/>
        </w:rPr>
        <w:t xml:space="preserve"> </w:t>
      </w:r>
      <w:r>
        <w:rPr>
          <w:color w:val="2B2A29"/>
          <w:w w:val="105"/>
        </w:rPr>
        <w:t>we</w:t>
      </w:r>
      <w:r>
        <w:rPr>
          <w:color w:val="2B2A29"/>
          <w:spacing w:val="6"/>
          <w:w w:val="105"/>
        </w:rPr>
        <w:t xml:space="preserve"> </w:t>
      </w:r>
      <w:r>
        <w:rPr>
          <w:color w:val="2B2A29"/>
          <w:w w:val="105"/>
        </w:rPr>
        <w:t>could</w:t>
      </w:r>
      <w:r>
        <w:rPr>
          <w:color w:val="2B2A29"/>
          <w:spacing w:val="6"/>
          <w:w w:val="105"/>
        </w:rPr>
        <w:t xml:space="preserve"> </w:t>
      </w:r>
      <w:r>
        <w:rPr>
          <w:color w:val="2B2A29"/>
          <w:w w:val="105"/>
        </w:rPr>
        <w:t>provide</w:t>
      </w:r>
      <w:r>
        <w:rPr>
          <w:color w:val="2B2A29"/>
          <w:spacing w:val="6"/>
          <w:w w:val="105"/>
        </w:rPr>
        <w:t xml:space="preserve"> </w:t>
      </w:r>
      <w:r>
        <w:rPr>
          <w:color w:val="2B2A29"/>
          <w:w w:val="105"/>
        </w:rPr>
        <w:t>the</w:t>
      </w:r>
      <w:r>
        <w:rPr>
          <w:color w:val="2B2A29"/>
          <w:spacing w:val="6"/>
          <w:w w:val="105"/>
        </w:rPr>
        <w:t xml:space="preserve"> </w:t>
      </w:r>
      <w:r>
        <w:rPr>
          <w:color w:val="2B2A29"/>
          <w:w w:val="105"/>
        </w:rPr>
        <w:t>student</w:t>
      </w:r>
      <w:r>
        <w:rPr>
          <w:color w:val="2B2A29"/>
          <w:spacing w:val="7"/>
          <w:w w:val="105"/>
        </w:rPr>
        <w:t xml:space="preserve"> </w:t>
      </w:r>
      <w:r>
        <w:rPr>
          <w:color w:val="2B2A29"/>
          <w:w w:val="105"/>
        </w:rPr>
        <w:t>name</w:t>
      </w:r>
      <w:r>
        <w:rPr>
          <w:color w:val="2B2A29"/>
          <w:spacing w:val="6"/>
          <w:w w:val="105"/>
        </w:rPr>
        <w:t xml:space="preserve"> </w:t>
      </w:r>
      <w:r>
        <w:rPr>
          <w:color w:val="2B2A29"/>
          <w:w w:val="105"/>
        </w:rPr>
        <w:t>and</w:t>
      </w:r>
      <w:r>
        <w:rPr>
          <w:color w:val="2B2A29"/>
          <w:spacing w:val="6"/>
          <w:w w:val="105"/>
        </w:rPr>
        <w:t xml:space="preserve"> </w:t>
      </w:r>
      <w:r>
        <w:rPr>
          <w:color w:val="2B2A29"/>
          <w:w w:val="105"/>
        </w:rPr>
        <w:t>access</w:t>
      </w:r>
      <w:r>
        <w:rPr>
          <w:color w:val="2B2A29"/>
          <w:spacing w:val="6"/>
          <w:w w:val="105"/>
        </w:rPr>
        <w:t xml:space="preserve"> </w:t>
      </w:r>
      <w:r>
        <w:rPr>
          <w:color w:val="2B2A29"/>
          <w:w w:val="105"/>
        </w:rPr>
        <w:t>the</w:t>
      </w:r>
      <w:r>
        <w:rPr>
          <w:color w:val="2B2A29"/>
          <w:spacing w:val="6"/>
          <w:w w:val="105"/>
        </w:rPr>
        <w:t xml:space="preserve"> </w:t>
      </w:r>
      <w:r>
        <w:rPr>
          <w:color w:val="2B2A29"/>
          <w:w w:val="105"/>
        </w:rPr>
        <w:t>required</w:t>
      </w:r>
      <w:r>
        <w:rPr>
          <w:color w:val="2B2A29"/>
          <w:spacing w:val="6"/>
          <w:w w:val="105"/>
        </w:rPr>
        <w:t xml:space="preserve"> </w:t>
      </w:r>
      <w:r>
        <w:rPr>
          <w:color w:val="2B2A29"/>
          <w:w w:val="105"/>
        </w:rPr>
        <w:t>information?</w:t>
      </w:r>
      <w:r>
        <w:rPr>
          <w:color w:val="2B2A29"/>
          <w:spacing w:val="7"/>
          <w:w w:val="105"/>
        </w:rPr>
        <w:t xml:space="preserve"> </w:t>
      </w:r>
      <w:r>
        <w:rPr>
          <w:color w:val="2B2A29"/>
          <w:w w:val="105"/>
        </w:rPr>
        <w:t>If</w:t>
      </w:r>
      <w:r>
        <w:rPr>
          <w:color w:val="2B2A29"/>
          <w:spacing w:val="6"/>
          <w:w w:val="105"/>
        </w:rPr>
        <w:t xml:space="preserve"> </w:t>
      </w:r>
      <w:r>
        <w:rPr>
          <w:color w:val="2B2A29"/>
          <w:w w:val="105"/>
        </w:rPr>
        <w:t>we</w:t>
      </w:r>
      <w:r>
        <w:rPr>
          <w:color w:val="2B2A29"/>
          <w:spacing w:val="1"/>
          <w:w w:val="105"/>
        </w:rPr>
        <w:t xml:space="preserve"> </w:t>
      </w:r>
      <w:r>
        <w:rPr>
          <w:color w:val="2B2A29"/>
          <w:w w:val="105"/>
        </w:rPr>
        <w:t>are using an array, we would need to iterate through all the records and see if there is</w:t>
      </w:r>
      <w:r>
        <w:rPr>
          <w:color w:val="2B2A29"/>
          <w:spacing w:val="1"/>
          <w:w w:val="105"/>
        </w:rPr>
        <w:t xml:space="preserve"> </w:t>
      </w:r>
      <w:r>
        <w:rPr>
          <w:color w:val="2B2A29"/>
          <w:w w:val="105"/>
        </w:rPr>
        <w:t>such an entry. However, there is a better way to do this; in the next section, we will learn</w:t>
      </w:r>
      <w:r>
        <w:rPr>
          <w:color w:val="2B2A29"/>
          <w:spacing w:val="-55"/>
          <w:w w:val="105"/>
        </w:rPr>
        <w:t xml:space="preserve"> </w:t>
      </w:r>
      <w:r>
        <w:rPr>
          <w:color w:val="2B2A29"/>
          <w:w w:val="105"/>
        </w:rPr>
        <w:t>about</w:t>
      </w:r>
      <w:r>
        <w:rPr>
          <w:color w:val="2B2A29"/>
          <w:spacing w:val="-10"/>
          <w:w w:val="105"/>
        </w:rPr>
        <w:t xml:space="preserve"> </w:t>
      </w:r>
      <w:r>
        <w:rPr>
          <w:color w:val="2B2A29"/>
          <w:w w:val="105"/>
        </w:rPr>
        <w:t>the</w:t>
      </w:r>
      <w:r>
        <w:rPr>
          <w:color w:val="2B2A29"/>
          <w:spacing w:val="-9"/>
          <w:w w:val="105"/>
        </w:rPr>
        <w:t xml:space="preserve"> </w:t>
      </w:r>
      <w:r>
        <w:rPr>
          <w:color w:val="2B2A29"/>
          <w:w w:val="105"/>
        </w:rPr>
        <w:t>map</w:t>
      </w:r>
      <w:r>
        <w:rPr>
          <w:color w:val="2B2A29"/>
          <w:spacing w:val="-9"/>
          <w:w w:val="105"/>
        </w:rPr>
        <w:t xml:space="preserve"> </w:t>
      </w:r>
      <w:r>
        <w:rPr>
          <w:color w:val="2B2A29"/>
          <w:w w:val="105"/>
        </w:rPr>
        <w:t>type</w:t>
      </w:r>
      <w:r>
        <w:rPr>
          <w:color w:val="2B2A29"/>
          <w:spacing w:val="-9"/>
          <w:w w:val="105"/>
        </w:rPr>
        <w:t xml:space="preserve"> </w:t>
      </w:r>
      <w:r>
        <w:rPr>
          <w:color w:val="2B2A29"/>
          <w:w w:val="105"/>
        </w:rPr>
        <w:t>and</w:t>
      </w:r>
      <w:r>
        <w:rPr>
          <w:color w:val="2B2A29"/>
          <w:spacing w:val="-10"/>
          <w:w w:val="105"/>
        </w:rPr>
        <w:t xml:space="preserve"> </w:t>
      </w:r>
      <w:r>
        <w:rPr>
          <w:color w:val="2B2A29"/>
          <w:w w:val="105"/>
        </w:rPr>
        <w:t>how</w:t>
      </w:r>
      <w:r>
        <w:rPr>
          <w:color w:val="2B2A29"/>
          <w:spacing w:val="-9"/>
          <w:w w:val="105"/>
        </w:rPr>
        <w:t xml:space="preserve"> </w:t>
      </w:r>
      <w:r>
        <w:rPr>
          <w:color w:val="2B2A29"/>
          <w:w w:val="105"/>
        </w:rPr>
        <w:t>it</w:t>
      </w:r>
      <w:r>
        <w:rPr>
          <w:color w:val="2B2A29"/>
          <w:spacing w:val="-9"/>
          <w:w w:val="105"/>
        </w:rPr>
        <w:t xml:space="preserve"> </w:t>
      </w:r>
      <w:r>
        <w:rPr>
          <w:color w:val="2B2A29"/>
          <w:w w:val="105"/>
        </w:rPr>
        <w:t>can</w:t>
      </w:r>
      <w:r>
        <w:rPr>
          <w:color w:val="2B2A29"/>
          <w:spacing w:val="-9"/>
          <w:w w:val="105"/>
        </w:rPr>
        <w:t xml:space="preserve"> </w:t>
      </w:r>
      <w:r>
        <w:rPr>
          <w:color w:val="2B2A29"/>
          <w:w w:val="105"/>
        </w:rPr>
        <w:t>be</w:t>
      </w:r>
      <w:r>
        <w:rPr>
          <w:color w:val="2B2A29"/>
          <w:spacing w:val="-10"/>
          <w:w w:val="105"/>
        </w:rPr>
        <w:t xml:space="preserve"> </w:t>
      </w:r>
      <w:r>
        <w:rPr>
          <w:color w:val="2B2A29"/>
          <w:w w:val="105"/>
        </w:rPr>
        <w:t>used</w:t>
      </w:r>
      <w:r>
        <w:rPr>
          <w:color w:val="2B2A29"/>
          <w:spacing w:val="-9"/>
          <w:w w:val="105"/>
        </w:rPr>
        <w:t xml:space="preserve"> </w:t>
      </w:r>
      <w:r>
        <w:rPr>
          <w:color w:val="2B2A29"/>
          <w:w w:val="105"/>
        </w:rPr>
        <w:t>to</w:t>
      </w:r>
      <w:r>
        <w:rPr>
          <w:color w:val="2B2A29"/>
          <w:spacing w:val="-9"/>
          <w:w w:val="105"/>
        </w:rPr>
        <w:t xml:space="preserve"> </w:t>
      </w:r>
      <w:r>
        <w:rPr>
          <w:color w:val="2B2A29"/>
          <w:w w:val="105"/>
        </w:rPr>
        <w:t>solve</w:t>
      </w:r>
      <w:r>
        <w:rPr>
          <w:color w:val="2B2A29"/>
          <w:spacing w:val="-9"/>
          <w:w w:val="105"/>
        </w:rPr>
        <w:t xml:space="preserve"> </w:t>
      </w:r>
      <w:r>
        <w:rPr>
          <w:color w:val="2B2A29"/>
          <w:w w:val="105"/>
        </w:rPr>
        <w:t>our</w:t>
      </w:r>
      <w:r>
        <w:rPr>
          <w:color w:val="2B2A29"/>
          <w:spacing w:val="-10"/>
          <w:w w:val="105"/>
        </w:rPr>
        <w:t xml:space="preserve"> </w:t>
      </w:r>
      <w:r>
        <w:rPr>
          <w:color w:val="2B2A29"/>
          <w:w w:val="105"/>
        </w:rPr>
        <w:t>problem.</w:t>
      </w:r>
    </w:p>
    <w:p>
      <w:pPr>
        <w:pStyle w:val="11"/>
        <w:spacing w:before="213" w:line="304" w:lineRule="auto"/>
        <w:ind w:left="520" w:right="182" w:firstLine="359"/>
      </w:pPr>
      <w:r>
        <w:rPr>
          <w:color w:val="2B2A29"/>
          <w:w w:val="105"/>
        </w:rPr>
        <w:t>现在，我们有一个结构数组，用于存储所有科目分数以及学生姓名。如果我们想存储和查找这些结果</w:t>
      </w:r>
      <w:r>
        <w:rPr>
          <w:color w:val="2B2A29"/>
          <w:spacing w:val="1"/>
          <w:w w:val="105"/>
        </w:rPr>
        <w:t>条目，</w:t>
      </w:r>
      <w:r>
        <w:rPr>
          <w:color w:val="2B2A29"/>
          <w:w w:val="105"/>
        </w:rPr>
        <w:t>以便我们可以提供学生姓名并访问所需信息，该怎么</w:t>
      </w:r>
      <w:r>
        <w:rPr>
          <w:color w:val="2B2A29"/>
          <w:spacing w:val="1"/>
          <w:w w:val="105"/>
        </w:rPr>
        <w:t>办</w:t>
      </w:r>
      <w:r>
        <w:rPr>
          <w:color w:val="2B2A29"/>
          <w:w w:val="105"/>
        </w:rPr>
        <w:t>？如果</w:t>
      </w:r>
      <w:r>
        <w:rPr>
          <w:color w:val="2B2A29"/>
          <w:spacing w:val="6"/>
          <w:w w:val="105"/>
        </w:rPr>
        <w:t>我们</w:t>
      </w:r>
      <w:r>
        <w:rPr>
          <w:color w:val="2B2A29"/>
          <w:w w:val="105"/>
        </w:rPr>
        <w:t>使用的是数组，我们需要遍历所有记录，看看是否有这样的条目。然而，有更好的方法可以做到这一点；在下一节中，我们将学</w:t>
      </w:r>
      <w:r>
        <w:rPr>
          <w:color w:val="2B2A29"/>
          <w:spacing w:val="-10"/>
          <w:w w:val="105"/>
        </w:rPr>
        <w:t>习</w:t>
      </w:r>
      <w:r>
        <w:rPr>
          <w:color w:val="2B2A29"/>
          <w:w w:val="105"/>
        </w:rPr>
        <w:t>地图类型以及如何使用它来解决问题。</w:t>
      </w:r>
    </w:p>
    <w:p>
      <w:pPr>
        <w:pStyle w:val="11"/>
        <w:rPr>
          <w:sz w:val="24"/>
        </w:rPr>
      </w:pPr>
    </w:p>
    <w:p>
      <w:r>
        <w:rPr>
          <w:color w:val="2B2A29"/>
          <w:w w:val="95"/>
        </w:rPr>
        <w:t>Maps</w:t>
      </w:r>
    </w:p>
    <w:p>
      <w:pPr>
        <w:pStyle w:val="4"/>
        <w:spacing w:before="186"/>
      </w:pPr>
      <w:r>
        <w:rPr>
          <w:color w:val="2B2A29"/>
          <w:w w:val="95"/>
        </w:rPr>
        <w:t>地图</w:t>
      </w:r>
    </w:p>
    <w:p>
      <w:r>
        <w:rPr>
          <w:color w:val="2B2A29"/>
          <w:w w:val="105"/>
        </w:rPr>
        <w:t>The map type is used when you need to store entries as key-value pairs. A given string</w:t>
      </w:r>
      <w:r>
        <w:rPr>
          <w:color w:val="2B2A29"/>
          <w:spacing w:val="1"/>
          <w:w w:val="105"/>
        </w:rPr>
        <w:t xml:space="preserve"> </w:t>
      </w:r>
      <w:r>
        <w:rPr>
          <w:color w:val="2B2A29"/>
          <w:w w:val="105"/>
        </w:rPr>
        <w:t>key</w:t>
      </w:r>
      <w:r>
        <w:rPr>
          <w:color w:val="2B2A29"/>
          <w:spacing w:val="-5"/>
          <w:w w:val="105"/>
        </w:rPr>
        <w:t xml:space="preserve"> </w:t>
      </w:r>
      <w:r>
        <w:rPr>
          <w:color w:val="2B2A29"/>
          <w:w w:val="105"/>
        </w:rPr>
        <w:t>value</w:t>
      </w:r>
      <w:r>
        <w:rPr>
          <w:color w:val="2B2A29"/>
          <w:spacing w:val="-5"/>
          <w:w w:val="105"/>
        </w:rPr>
        <w:t xml:space="preserve"> </w:t>
      </w:r>
      <w:r>
        <w:rPr>
          <w:color w:val="2B2A29"/>
          <w:w w:val="105"/>
        </w:rPr>
        <w:t>is</w:t>
      </w:r>
      <w:r>
        <w:rPr>
          <w:color w:val="2B2A29"/>
          <w:spacing w:val="-4"/>
          <w:w w:val="105"/>
        </w:rPr>
        <w:t xml:space="preserve"> </w:t>
      </w:r>
      <w:r>
        <w:rPr>
          <w:color w:val="2B2A29"/>
          <w:w w:val="105"/>
        </w:rPr>
        <w:t>connected</w:t>
      </w:r>
      <w:r>
        <w:rPr>
          <w:color w:val="2B2A29"/>
          <w:spacing w:val="-5"/>
          <w:w w:val="105"/>
        </w:rPr>
        <w:t xml:space="preserve"> </w:t>
      </w:r>
      <w:r>
        <w:rPr>
          <w:color w:val="2B2A29"/>
          <w:w w:val="105"/>
        </w:rPr>
        <w:t>to</w:t>
      </w:r>
      <w:r>
        <w:rPr>
          <w:color w:val="2B2A29"/>
          <w:spacing w:val="-5"/>
          <w:w w:val="105"/>
        </w:rPr>
        <w:t xml:space="preserve"> </w:t>
      </w:r>
      <w:r>
        <w:rPr>
          <w:color w:val="2B2A29"/>
          <w:w w:val="105"/>
        </w:rPr>
        <w:t>a</w:t>
      </w:r>
      <w:r>
        <w:rPr>
          <w:color w:val="2B2A29"/>
          <w:spacing w:val="-4"/>
          <w:w w:val="105"/>
        </w:rPr>
        <w:t xml:space="preserve"> </w:t>
      </w:r>
      <w:r>
        <w:rPr>
          <w:color w:val="2B2A29"/>
          <w:w w:val="105"/>
        </w:rPr>
        <w:t>given</w:t>
      </w:r>
      <w:r>
        <w:rPr>
          <w:color w:val="2B2A29"/>
          <w:spacing w:val="-5"/>
          <w:w w:val="105"/>
        </w:rPr>
        <w:t xml:space="preserve"> </w:t>
      </w:r>
      <w:r>
        <w:rPr>
          <w:color w:val="2B2A29"/>
          <w:w w:val="105"/>
        </w:rPr>
        <w:t>specific</w:t>
      </w:r>
      <w:r>
        <w:rPr>
          <w:color w:val="2B2A29"/>
          <w:spacing w:val="-5"/>
          <w:w w:val="105"/>
        </w:rPr>
        <w:t xml:space="preserve"> </w:t>
      </w:r>
      <w:r>
        <w:rPr>
          <w:color w:val="2B2A29"/>
          <w:w w:val="105"/>
        </w:rPr>
        <w:t>value.</w:t>
      </w:r>
      <w:r>
        <w:rPr>
          <w:color w:val="2B2A29"/>
          <w:spacing w:val="-4"/>
          <w:w w:val="105"/>
        </w:rPr>
        <w:t xml:space="preserve"> </w:t>
      </w:r>
      <w:r>
        <w:rPr>
          <w:color w:val="2B2A29"/>
          <w:w w:val="105"/>
        </w:rPr>
        <w:t>Using</w:t>
      </w:r>
      <w:r>
        <w:rPr>
          <w:color w:val="2B2A29"/>
          <w:spacing w:val="-5"/>
          <w:w w:val="105"/>
        </w:rPr>
        <w:t xml:space="preserve"> </w:t>
      </w:r>
      <w:r>
        <w:rPr>
          <w:color w:val="2B2A29"/>
          <w:w w:val="105"/>
        </w:rPr>
        <w:t>maps,</w:t>
      </w:r>
      <w:r>
        <w:rPr>
          <w:color w:val="2B2A29"/>
          <w:spacing w:val="-5"/>
          <w:w w:val="105"/>
        </w:rPr>
        <w:t xml:space="preserve"> </w:t>
      </w:r>
      <w:r>
        <w:rPr>
          <w:color w:val="2B2A29"/>
          <w:w w:val="105"/>
        </w:rPr>
        <w:t>the</w:t>
      </w:r>
      <w:r>
        <w:rPr>
          <w:color w:val="2B2A29"/>
          <w:spacing w:val="-4"/>
          <w:w w:val="105"/>
        </w:rPr>
        <w:t xml:space="preserve"> </w:t>
      </w:r>
      <w:r>
        <w:rPr>
          <w:color w:val="2B2A29"/>
          <w:w w:val="105"/>
        </w:rPr>
        <w:t>stored</w:t>
      </w:r>
      <w:r>
        <w:rPr>
          <w:color w:val="2B2A29"/>
          <w:spacing w:val="-5"/>
          <w:w w:val="105"/>
        </w:rPr>
        <w:t xml:space="preserve"> </w:t>
      </w:r>
      <w:r>
        <w:rPr>
          <w:color w:val="2B2A29"/>
          <w:w w:val="105"/>
        </w:rPr>
        <w:t>entry</w:t>
      </w:r>
      <w:r>
        <w:rPr>
          <w:color w:val="2B2A29"/>
          <w:spacing w:val="-5"/>
          <w:w w:val="105"/>
        </w:rPr>
        <w:t xml:space="preserve"> </w:t>
      </w:r>
      <w:r>
        <w:rPr>
          <w:color w:val="2B2A29"/>
          <w:w w:val="105"/>
        </w:rPr>
        <w:t>value</w:t>
      </w:r>
      <w:r>
        <w:rPr>
          <w:color w:val="2B2A29"/>
          <w:spacing w:val="-4"/>
          <w:w w:val="105"/>
        </w:rPr>
        <w:t xml:space="preserve"> </w:t>
      </w:r>
      <w:r>
        <w:rPr>
          <w:color w:val="2B2A29"/>
          <w:w w:val="105"/>
        </w:rPr>
        <w:t>can</w:t>
      </w:r>
      <w:r>
        <w:rPr>
          <w:color w:val="2B2A29"/>
          <w:spacing w:val="-55"/>
          <w:w w:val="105"/>
        </w:rPr>
        <w:t xml:space="preserve"> </w:t>
      </w:r>
      <w:r>
        <w:rPr>
          <w:color w:val="2B2A29"/>
          <w:w w:val="105"/>
        </w:rPr>
        <w:t>be</w:t>
      </w:r>
      <w:r>
        <w:rPr>
          <w:color w:val="2B2A29"/>
          <w:spacing w:val="-12"/>
          <w:w w:val="105"/>
        </w:rPr>
        <w:t xml:space="preserve"> </w:t>
      </w:r>
      <w:r>
        <w:rPr>
          <w:color w:val="2B2A29"/>
          <w:w w:val="105"/>
        </w:rPr>
        <w:t>looked</w:t>
      </w:r>
      <w:r>
        <w:rPr>
          <w:color w:val="2B2A29"/>
          <w:spacing w:val="-12"/>
          <w:w w:val="105"/>
        </w:rPr>
        <w:t xml:space="preserve"> </w:t>
      </w:r>
      <w:r>
        <w:rPr>
          <w:color w:val="2B2A29"/>
          <w:w w:val="105"/>
        </w:rPr>
        <w:t>up</w:t>
      </w:r>
      <w:r>
        <w:rPr>
          <w:color w:val="2B2A29"/>
          <w:spacing w:val="-12"/>
          <w:w w:val="105"/>
        </w:rPr>
        <w:t xml:space="preserve"> </w:t>
      </w:r>
      <w:r>
        <w:rPr>
          <w:color w:val="2B2A29"/>
          <w:w w:val="105"/>
        </w:rPr>
        <w:t>using</w:t>
      </w:r>
      <w:r>
        <w:rPr>
          <w:color w:val="2B2A29"/>
          <w:spacing w:val="-12"/>
          <w:w w:val="105"/>
        </w:rPr>
        <w:t xml:space="preserve"> </w:t>
      </w:r>
      <w:r>
        <w:rPr>
          <w:color w:val="2B2A29"/>
          <w:w w:val="105"/>
        </w:rPr>
        <w:t>the</w:t>
      </w:r>
      <w:r>
        <w:rPr>
          <w:color w:val="2B2A29"/>
          <w:spacing w:val="-12"/>
          <w:w w:val="105"/>
        </w:rPr>
        <w:t xml:space="preserve"> </w:t>
      </w:r>
      <w:r>
        <w:rPr>
          <w:color w:val="2B2A29"/>
          <w:w w:val="105"/>
        </w:rPr>
        <w:t>associated</w:t>
      </w:r>
      <w:r>
        <w:rPr>
          <w:color w:val="2B2A29"/>
          <w:spacing w:val="-12"/>
          <w:w w:val="105"/>
        </w:rPr>
        <w:t xml:space="preserve"> </w:t>
      </w:r>
      <w:r>
        <w:rPr>
          <w:color w:val="2B2A29"/>
          <w:w w:val="105"/>
        </w:rPr>
        <w:t>key</w:t>
      </w:r>
      <w:r>
        <w:rPr>
          <w:color w:val="2B2A29"/>
          <w:spacing w:val="-11"/>
          <w:w w:val="105"/>
        </w:rPr>
        <w:t xml:space="preserve"> </w:t>
      </w:r>
      <w:r>
        <w:rPr>
          <w:color w:val="2B2A29"/>
          <w:w w:val="105"/>
        </w:rPr>
        <w:t>value.</w:t>
      </w:r>
    </w:p>
    <w:p>
      <w:pPr>
        <w:pStyle w:val="11"/>
        <w:spacing w:before="189" w:line="304" w:lineRule="auto"/>
        <w:ind w:left="520" w:right="266"/>
      </w:pPr>
      <w:r>
        <w:rPr>
          <w:color w:val="2B2A29"/>
          <w:w w:val="105"/>
        </w:rPr>
        <w:t>当需要将条目存储为键值对时，将使用映射类型。给定的字符串键值连接到给定</w:t>
      </w:r>
      <w:r>
        <w:rPr>
          <w:color w:val="2B2A29"/>
          <w:spacing w:val="-5"/>
          <w:w w:val="105"/>
        </w:rPr>
        <w:t>的</w:t>
      </w:r>
      <w:r>
        <w:rPr>
          <w:color w:val="2B2A29"/>
          <w:w w:val="105"/>
        </w:rPr>
        <w:t>特定值。使用映射，可以使用关联</w:t>
      </w:r>
      <w:r>
        <w:rPr>
          <w:color w:val="2B2A29"/>
          <w:spacing w:val="-12"/>
          <w:w w:val="105"/>
        </w:rPr>
        <w:t>的</w:t>
      </w:r>
      <w:r>
        <w:rPr>
          <w:color w:val="2B2A29"/>
          <w:w w:val="105"/>
        </w:rPr>
        <w:t>键值查找存储</w:t>
      </w:r>
      <w:r>
        <w:rPr>
          <w:color w:val="2B2A29"/>
          <w:spacing w:val="-5"/>
          <w:w w:val="105"/>
        </w:rPr>
        <w:t>的</w:t>
      </w:r>
      <w:r>
        <w:rPr>
          <w:color w:val="2B2A29"/>
          <w:w w:val="105"/>
        </w:rPr>
        <w:t>条目值。</w:t>
      </w:r>
    </w:p>
    <w:p>
      <w:r>
        <w:rPr>
          <w:color w:val="2B2A29"/>
          <w:w w:val="105"/>
        </w:rPr>
        <w:t>A</w:t>
      </w:r>
      <w:r>
        <w:rPr>
          <w:color w:val="2B2A29"/>
          <w:spacing w:val="-10"/>
          <w:w w:val="105"/>
        </w:rPr>
        <w:t xml:space="preserve"> </w:t>
      </w:r>
      <w:r>
        <w:rPr>
          <w:rFonts w:ascii="宋体"/>
          <w:color w:val="2B2A29"/>
          <w:w w:val="105"/>
        </w:rPr>
        <w:t>map</w:t>
      </w:r>
      <w:r>
        <w:rPr>
          <w:rFonts w:ascii="宋体"/>
          <w:color w:val="2B2A29"/>
          <w:spacing w:val="-68"/>
          <w:w w:val="105"/>
        </w:rPr>
        <w:t xml:space="preserve"> </w:t>
      </w:r>
      <w:r>
        <w:rPr>
          <w:color w:val="2B2A29"/>
          <w:w w:val="105"/>
        </w:rPr>
        <w:t>value</w:t>
      </w:r>
      <w:r>
        <w:rPr>
          <w:color w:val="2B2A29"/>
          <w:spacing w:val="-10"/>
          <w:w w:val="105"/>
        </w:rPr>
        <w:t xml:space="preserve"> </w:t>
      </w:r>
      <w:r>
        <w:rPr>
          <w:color w:val="2B2A29"/>
          <w:w w:val="105"/>
        </w:rPr>
        <w:t>can</w:t>
      </w:r>
      <w:r>
        <w:rPr>
          <w:color w:val="2B2A29"/>
          <w:spacing w:val="-9"/>
          <w:w w:val="105"/>
        </w:rPr>
        <w:t xml:space="preserve"> </w:t>
      </w:r>
      <w:r>
        <w:rPr>
          <w:color w:val="2B2A29"/>
          <w:w w:val="105"/>
        </w:rPr>
        <w:t>be</w:t>
      </w:r>
      <w:r>
        <w:rPr>
          <w:color w:val="2B2A29"/>
          <w:spacing w:val="-10"/>
          <w:w w:val="105"/>
        </w:rPr>
        <w:t xml:space="preserve"> </w:t>
      </w:r>
      <w:r>
        <w:rPr>
          <w:color w:val="2B2A29"/>
          <w:w w:val="105"/>
        </w:rPr>
        <w:t>created</w:t>
      </w:r>
      <w:r>
        <w:rPr>
          <w:color w:val="2B2A29"/>
          <w:spacing w:val="-10"/>
          <w:w w:val="105"/>
        </w:rPr>
        <w:t xml:space="preserve"> </w:t>
      </w:r>
      <w:r>
        <w:rPr>
          <w:color w:val="2B2A29"/>
          <w:w w:val="105"/>
        </w:rPr>
        <w:t>using</w:t>
      </w:r>
      <w:r>
        <w:rPr>
          <w:color w:val="2B2A29"/>
          <w:spacing w:val="-10"/>
          <w:w w:val="105"/>
        </w:rPr>
        <w:t xml:space="preserve"> </w:t>
      </w:r>
      <w:r>
        <w:rPr>
          <w:color w:val="2B2A29"/>
          <w:w w:val="105"/>
        </w:rPr>
        <w:t>the</w:t>
      </w:r>
      <w:r>
        <w:rPr>
          <w:color w:val="2B2A29"/>
          <w:spacing w:val="-10"/>
          <w:w w:val="105"/>
        </w:rPr>
        <w:t xml:space="preserve"> </w:t>
      </w:r>
      <w:r>
        <w:rPr>
          <w:color w:val="2B2A29"/>
          <w:w w:val="105"/>
        </w:rPr>
        <w:t>following</w:t>
      </w:r>
      <w:r>
        <w:rPr>
          <w:color w:val="2B2A29"/>
          <w:spacing w:val="-10"/>
          <w:w w:val="105"/>
        </w:rPr>
        <w:t xml:space="preserve"> </w:t>
      </w:r>
      <w:r>
        <w:rPr>
          <w:color w:val="2B2A29"/>
          <w:w w:val="105"/>
        </w:rPr>
        <w:t>form:</w:t>
      </w:r>
    </w:p>
    <w:p>
      <w:pPr>
        <w:pStyle w:val="11"/>
        <w:spacing w:line="264" w:lineRule="exact"/>
        <w:ind w:left="879"/>
      </w:pPr>
      <w:r>
        <w:rPr>
          <w:color w:val="2B2A29"/>
          <w:w w:val="105"/>
        </w:rPr>
        <w:t>可以使用以下形式创建</w:t>
      </w:r>
      <w:r>
        <w:rPr>
          <w:rFonts w:ascii="宋体"/>
          <w:color w:val="2B2A29"/>
          <w:w w:val="105"/>
        </w:rPr>
        <w:t>映射</w:t>
      </w:r>
      <w:r>
        <w:rPr>
          <w:color w:val="2B2A29"/>
          <w:w w:val="105"/>
        </w:rPr>
        <w:t>值：</w:t>
      </w:r>
    </w:p>
    <w:p>
      <w:r>
        <w:rPr>
          <w:rFonts w:ascii="宋体"/>
          <w:color w:val="2B2A29"/>
        </w:rPr>
        <w:t>map&lt;T&gt; data = { &lt;key1&gt;: &lt;value1&gt;, ...};</w:t>
      </w:r>
    </w:p>
    <w:p>
      <w:pPr>
        <w:pStyle w:val="11"/>
        <w:spacing w:before="199"/>
        <w:ind w:left="520"/>
        <w:rPr>
          <w:rFonts w:ascii="宋体"/>
        </w:rPr>
      </w:pPr>
      <w:r>
        <w:rPr>
          <w:rFonts w:ascii="宋体"/>
          <w:color w:val="2B2A29"/>
        </w:rPr>
        <w:t>地图</w:t>
      </w:r>
    </w:p>
    <w:p>
      <w:r>
        <w:rPr>
          <w:color w:val="2B2A29"/>
          <w:w w:val="105"/>
        </w:rPr>
        <w:t>The</w:t>
      </w:r>
      <w:r>
        <w:rPr>
          <w:color w:val="2B2A29"/>
          <w:spacing w:val="-4"/>
          <w:w w:val="105"/>
        </w:rPr>
        <w:t xml:space="preserve"> </w:t>
      </w:r>
      <w:r>
        <w:rPr>
          <w:color w:val="2B2A29"/>
          <w:w w:val="105"/>
        </w:rPr>
        <w:t>type</w:t>
      </w:r>
      <w:r>
        <w:rPr>
          <w:color w:val="2B2A29"/>
          <w:spacing w:val="-4"/>
          <w:w w:val="105"/>
        </w:rPr>
        <w:t xml:space="preserve"> </w:t>
      </w:r>
      <w:r>
        <w:rPr>
          <w:rFonts w:ascii="宋体"/>
          <w:color w:val="2B2A29"/>
          <w:w w:val="105"/>
        </w:rPr>
        <w:t>T</w:t>
      </w:r>
      <w:r>
        <w:rPr>
          <w:rFonts w:ascii="宋体"/>
          <w:color w:val="2B2A29"/>
          <w:spacing w:val="-62"/>
          <w:w w:val="105"/>
        </w:rPr>
        <w:t xml:space="preserve"> </w:t>
      </w:r>
      <w:r>
        <w:rPr>
          <w:color w:val="2B2A29"/>
          <w:w w:val="105"/>
        </w:rPr>
        <w:t>is</w:t>
      </w:r>
      <w:r>
        <w:rPr>
          <w:color w:val="2B2A29"/>
          <w:spacing w:val="-4"/>
          <w:w w:val="105"/>
        </w:rPr>
        <w:t xml:space="preserve"> </w:t>
      </w:r>
      <w:r>
        <w:rPr>
          <w:color w:val="2B2A29"/>
          <w:w w:val="105"/>
        </w:rPr>
        <w:t>the</w:t>
      </w:r>
      <w:r>
        <w:rPr>
          <w:color w:val="2B2A29"/>
          <w:spacing w:val="-4"/>
          <w:w w:val="105"/>
        </w:rPr>
        <w:t xml:space="preserve"> </w:t>
      </w:r>
      <w:r>
        <w:rPr>
          <w:color w:val="2B2A29"/>
          <w:w w:val="105"/>
        </w:rPr>
        <w:t>type</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values</w:t>
      </w:r>
      <w:r>
        <w:rPr>
          <w:color w:val="2B2A29"/>
          <w:spacing w:val="-4"/>
          <w:w w:val="105"/>
        </w:rPr>
        <w:t xml:space="preserve"> </w:t>
      </w:r>
      <w:r>
        <w:rPr>
          <w:color w:val="2B2A29"/>
          <w:w w:val="105"/>
        </w:rPr>
        <w:t>that</w:t>
      </w:r>
      <w:r>
        <w:rPr>
          <w:color w:val="2B2A29"/>
          <w:spacing w:val="-4"/>
          <w:w w:val="105"/>
        </w:rPr>
        <w:t xml:space="preserve"> </w:t>
      </w:r>
      <w:r>
        <w:rPr>
          <w:color w:val="2B2A29"/>
          <w:w w:val="105"/>
        </w:rPr>
        <w:t>will</w:t>
      </w:r>
      <w:r>
        <w:rPr>
          <w:color w:val="2B2A29"/>
          <w:spacing w:val="-4"/>
          <w:w w:val="105"/>
        </w:rPr>
        <w:t xml:space="preserve"> </w:t>
      </w:r>
      <w:r>
        <w:rPr>
          <w:color w:val="2B2A29"/>
          <w:w w:val="105"/>
        </w:rPr>
        <w:t>be</w:t>
      </w:r>
      <w:r>
        <w:rPr>
          <w:color w:val="2B2A29"/>
          <w:spacing w:val="-4"/>
          <w:w w:val="105"/>
        </w:rPr>
        <w:t xml:space="preserve"> </w:t>
      </w:r>
      <w:r>
        <w:rPr>
          <w:color w:val="2B2A29"/>
          <w:w w:val="105"/>
        </w:rPr>
        <w:t>stored</w:t>
      </w:r>
      <w:r>
        <w:rPr>
          <w:color w:val="2B2A29"/>
          <w:spacing w:val="-4"/>
          <w:w w:val="105"/>
        </w:rPr>
        <w:t xml:space="preserve"> </w:t>
      </w:r>
      <w:r>
        <w:rPr>
          <w:color w:val="2B2A29"/>
          <w:w w:val="105"/>
        </w:rPr>
        <w:t>in</w:t>
      </w:r>
      <w:r>
        <w:rPr>
          <w:color w:val="2B2A29"/>
          <w:spacing w:val="-4"/>
          <w:w w:val="105"/>
        </w:rPr>
        <w:t xml:space="preserve"> </w:t>
      </w:r>
      <w:r>
        <w:rPr>
          <w:color w:val="2B2A29"/>
          <w:w w:val="105"/>
        </w:rPr>
        <w:t>each</w:t>
      </w:r>
      <w:r>
        <w:rPr>
          <w:color w:val="2B2A29"/>
          <w:spacing w:val="-4"/>
          <w:w w:val="105"/>
        </w:rPr>
        <w:t xml:space="preserve"> </w:t>
      </w:r>
      <w:r>
        <w:rPr>
          <w:color w:val="2B2A29"/>
          <w:w w:val="105"/>
        </w:rPr>
        <w:t>entry</w:t>
      </w:r>
      <w:r>
        <w:rPr>
          <w:color w:val="2B2A29"/>
          <w:spacing w:val="-4"/>
          <w:w w:val="105"/>
        </w:rPr>
        <w:t xml:space="preserve"> </w:t>
      </w:r>
      <w:r>
        <w:rPr>
          <w:color w:val="2B2A29"/>
          <w:w w:val="105"/>
        </w:rPr>
        <w:t>value,</w:t>
      </w:r>
      <w:r>
        <w:rPr>
          <w:color w:val="2B2A29"/>
          <w:spacing w:val="-4"/>
          <w:w w:val="105"/>
        </w:rPr>
        <w:t xml:space="preserve"> </w:t>
      </w:r>
      <w:r>
        <w:rPr>
          <w:color w:val="2B2A29"/>
          <w:w w:val="105"/>
        </w:rPr>
        <w:t>where</w:t>
      </w:r>
      <w:r>
        <w:rPr>
          <w:color w:val="2B2A29"/>
          <w:spacing w:val="-4"/>
          <w:w w:val="105"/>
        </w:rPr>
        <w:t xml:space="preserve"> </w:t>
      </w:r>
      <w:r>
        <w:rPr>
          <w:color w:val="2B2A29"/>
          <w:w w:val="105"/>
        </w:rPr>
        <w:t>the</w:t>
      </w:r>
      <w:r>
        <w:rPr>
          <w:color w:val="2B2A29"/>
          <w:spacing w:val="-54"/>
          <w:w w:val="105"/>
        </w:rPr>
        <w:t xml:space="preserve"> </w:t>
      </w:r>
      <w:r>
        <w:rPr>
          <w:color w:val="2B2A29"/>
          <w:w w:val="105"/>
        </w:rPr>
        <w:t>entry</w:t>
      </w:r>
      <w:r>
        <w:rPr>
          <w:color w:val="2B2A29"/>
          <w:spacing w:val="-13"/>
          <w:w w:val="105"/>
        </w:rPr>
        <w:t xml:space="preserve"> </w:t>
      </w:r>
      <w:r>
        <w:rPr>
          <w:color w:val="2B2A29"/>
          <w:w w:val="105"/>
        </w:rPr>
        <w:t>key</w:t>
      </w:r>
      <w:r>
        <w:rPr>
          <w:color w:val="2B2A29"/>
          <w:spacing w:val="-13"/>
          <w:w w:val="105"/>
        </w:rPr>
        <w:t xml:space="preserve"> </w:t>
      </w:r>
      <w:r>
        <w:rPr>
          <w:color w:val="2B2A29"/>
          <w:w w:val="105"/>
        </w:rPr>
        <w:t>is</w:t>
      </w:r>
      <w:r>
        <w:rPr>
          <w:color w:val="2B2A29"/>
          <w:spacing w:val="-13"/>
          <w:w w:val="105"/>
        </w:rPr>
        <w:t xml:space="preserve"> </w:t>
      </w:r>
      <w:r>
        <w:rPr>
          <w:color w:val="2B2A29"/>
          <w:w w:val="105"/>
        </w:rPr>
        <w:t>always</w:t>
      </w:r>
      <w:r>
        <w:rPr>
          <w:color w:val="2B2A29"/>
          <w:spacing w:val="-13"/>
          <w:w w:val="105"/>
        </w:rPr>
        <w:t xml:space="preserve"> </w:t>
      </w:r>
      <w:r>
        <w:rPr>
          <w:color w:val="2B2A29"/>
          <w:w w:val="105"/>
        </w:rPr>
        <w:t>a</w:t>
      </w:r>
      <w:r>
        <w:rPr>
          <w:color w:val="2B2A29"/>
          <w:spacing w:val="-12"/>
          <w:w w:val="105"/>
        </w:rPr>
        <w:t xml:space="preserve"> </w:t>
      </w:r>
      <w:r>
        <w:rPr>
          <w:color w:val="2B2A29"/>
          <w:w w:val="105"/>
        </w:rPr>
        <w:t>string.</w:t>
      </w:r>
    </w:p>
    <w:p>
      <w:pPr>
        <w:pStyle w:val="11"/>
        <w:spacing w:before="198" w:line="285" w:lineRule="auto"/>
        <w:ind w:left="520" w:firstLine="359"/>
      </w:pPr>
      <w:r>
        <w:rPr>
          <w:color w:val="2B2A29"/>
          <w:w w:val="105"/>
        </w:rPr>
        <w:t>类型</w:t>
      </w:r>
      <w:r>
        <w:rPr>
          <w:rFonts w:ascii="宋体"/>
          <w:color w:val="2B2A29"/>
          <w:w w:val="105"/>
        </w:rPr>
        <w:t>T</w:t>
      </w:r>
      <w:r>
        <w:rPr>
          <w:color w:val="2B2A29"/>
          <w:w w:val="105"/>
        </w:rPr>
        <w:t>是将存储在每个条目值中的值的类型，其中条目键始终是字符串。</w:t>
      </w:r>
    </w:p>
    <w:p>
      <w:r>
        <w:rPr>
          <w:color w:val="2B2A29"/>
          <w:w w:val="105"/>
        </w:rPr>
        <w:t>Let’s update our example to store the subject scores against a student’s name. The</w:t>
      </w:r>
      <w:r>
        <w:rPr>
          <w:color w:val="2B2A29"/>
          <w:spacing w:val="1"/>
          <w:w w:val="105"/>
        </w:rPr>
        <w:t xml:space="preserve"> </w:t>
      </w:r>
      <w:r>
        <w:rPr>
          <w:color w:val="2B2A29"/>
          <w:w w:val="105"/>
        </w:rPr>
        <w:t>requirement is that a user should be able to easily look up a student’s score by providing</w:t>
      </w:r>
      <w:r>
        <w:rPr>
          <w:color w:val="2B2A29"/>
          <w:spacing w:val="-55"/>
          <w:w w:val="105"/>
        </w:rPr>
        <w:t xml:space="preserve"> </w:t>
      </w:r>
      <w:r>
        <w:rPr>
          <w:color w:val="2B2A29"/>
          <w:w w:val="105"/>
        </w:rPr>
        <w:t>the student’s name. For now, let’s start off by creating a map that will just contain the</w:t>
      </w:r>
      <w:r>
        <w:rPr>
          <w:color w:val="2B2A29"/>
          <w:spacing w:val="1"/>
          <w:w w:val="105"/>
        </w:rPr>
        <w:t xml:space="preserve"> </w:t>
      </w:r>
      <w:r>
        <w:rPr>
          <w:color w:val="2B2A29"/>
          <w:w w:val="110"/>
        </w:rPr>
        <w:t>math</w:t>
      </w:r>
      <w:r>
        <w:rPr>
          <w:color w:val="2B2A29"/>
          <w:spacing w:val="-16"/>
          <w:w w:val="110"/>
        </w:rPr>
        <w:t xml:space="preserve"> </w:t>
      </w:r>
      <w:r>
        <w:rPr>
          <w:color w:val="2B2A29"/>
          <w:w w:val="110"/>
        </w:rPr>
        <w:t>scores</w:t>
      </w:r>
      <w:r>
        <w:rPr>
          <w:color w:val="2B2A29"/>
          <w:spacing w:val="-16"/>
          <w:w w:val="110"/>
        </w:rPr>
        <w:t xml:space="preserve"> </w:t>
      </w:r>
      <w:r>
        <w:rPr>
          <w:color w:val="2B2A29"/>
          <w:w w:val="110"/>
        </w:rPr>
        <w:t>for</w:t>
      </w:r>
      <w:r>
        <w:rPr>
          <w:color w:val="2B2A29"/>
          <w:spacing w:val="-15"/>
          <w:w w:val="110"/>
        </w:rPr>
        <w:t xml:space="preserve"> </w:t>
      </w:r>
      <w:r>
        <w:rPr>
          <w:color w:val="2B2A29"/>
          <w:w w:val="110"/>
        </w:rPr>
        <w:t>a</w:t>
      </w:r>
      <w:r>
        <w:rPr>
          <w:color w:val="2B2A29"/>
          <w:spacing w:val="-16"/>
          <w:w w:val="110"/>
        </w:rPr>
        <w:t xml:space="preserve"> </w:t>
      </w:r>
      <w:r>
        <w:rPr>
          <w:color w:val="2B2A29"/>
          <w:w w:val="110"/>
        </w:rPr>
        <w:t>student.</w:t>
      </w:r>
    </w:p>
    <w:p>
      <w:pPr>
        <w:pStyle w:val="11"/>
        <w:spacing w:before="18" w:line="304" w:lineRule="auto"/>
        <w:ind w:left="520" w:right="259" w:firstLine="359"/>
      </w:pPr>
      <w:r>
        <w:rPr>
          <w:color w:val="2B2A29"/>
          <w:w w:val="105"/>
        </w:rPr>
        <w:t>让我们更新示例，根据学生姓名存储科目分数。要求是用户应该能够通过提供学生的姓名轻松地查找学生的分数。现在，让我们先创建一张地图，其中只包含</w:t>
      </w:r>
      <w:r>
        <w:rPr>
          <w:color w:val="2B2A29"/>
          <w:w w:val="110"/>
        </w:rPr>
        <w:t>学生的数学分数。</w:t>
      </w:r>
    </w:p>
    <w:p>
      <w:r>
        <w:rPr>
          <w:rFonts w:ascii="宋体"/>
          <w:color w:val="2B2A29"/>
        </w:rPr>
        <w:t>map&lt;int&gt; mathScores = { "sunil": 90, "nimal": 85 };</w:t>
      </w:r>
    </w:p>
    <w:p>
      <w:pPr>
        <w:pStyle w:val="11"/>
        <w:spacing w:before="141"/>
        <w:ind w:left="520"/>
        <w:rPr>
          <w:rFonts w:ascii="宋体"/>
        </w:rPr>
      </w:pPr>
      <w:r>
        <w:rPr>
          <w:rFonts w:ascii="宋体"/>
          <w:color w:val="2B2A29"/>
        </w:rPr>
        <w:t>map＜int＞mathScores＝｛“sunil”：90，“nimal”：85｝；</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Here,</w:t>
      </w:r>
      <w:r>
        <w:rPr>
          <w:color w:val="2B2A29"/>
          <w:spacing w:val="-7"/>
          <w:w w:val="105"/>
        </w:rPr>
        <w:t xml:space="preserve"> </w:t>
      </w:r>
      <w:r>
        <w:rPr>
          <w:color w:val="2B2A29"/>
          <w:w w:val="105"/>
        </w:rPr>
        <w:t>the</w:t>
      </w:r>
      <w:r>
        <w:rPr>
          <w:color w:val="2B2A29"/>
          <w:spacing w:val="-6"/>
          <w:w w:val="105"/>
        </w:rPr>
        <w:t xml:space="preserve"> </w:t>
      </w:r>
      <w:r>
        <w:rPr>
          <w:color w:val="2B2A29"/>
          <w:w w:val="105"/>
        </w:rPr>
        <w:t>map</w:t>
      </w:r>
      <w:r>
        <w:rPr>
          <w:color w:val="2B2A29"/>
          <w:spacing w:val="-6"/>
          <w:w w:val="105"/>
        </w:rPr>
        <w:t xml:space="preserve"> </w:t>
      </w:r>
      <w:r>
        <w:rPr>
          <w:color w:val="2B2A29"/>
          <w:w w:val="105"/>
        </w:rPr>
        <w:t>value</w:t>
      </w:r>
      <w:r>
        <w:rPr>
          <w:color w:val="2B2A29"/>
          <w:spacing w:val="-6"/>
          <w:w w:val="105"/>
        </w:rPr>
        <w:t xml:space="preserve"> </w:t>
      </w:r>
      <w:r>
        <w:rPr>
          <w:rFonts w:ascii="宋体"/>
          <w:color w:val="2B2A29"/>
          <w:w w:val="105"/>
        </w:rPr>
        <w:t>mathScores</w:t>
      </w:r>
      <w:r>
        <w:rPr>
          <w:rFonts w:ascii="宋体"/>
          <w:color w:val="2B2A29"/>
          <w:spacing w:val="-64"/>
          <w:w w:val="105"/>
        </w:rPr>
        <w:t xml:space="preserve"> </w:t>
      </w:r>
      <w:r>
        <w:rPr>
          <w:color w:val="2B2A29"/>
          <w:w w:val="105"/>
        </w:rPr>
        <w:t>is</w:t>
      </w:r>
      <w:r>
        <w:rPr>
          <w:color w:val="2B2A29"/>
          <w:spacing w:val="-6"/>
          <w:w w:val="105"/>
        </w:rPr>
        <w:t xml:space="preserve"> </w:t>
      </w:r>
      <w:r>
        <w:rPr>
          <w:color w:val="2B2A29"/>
          <w:w w:val="105"/>
        </w:rPr>
        <w:t>created</w:t>
      </w:r>
      <w:r>
        <w:rPr>
          <w:color w:val="2B2A29"/>
          <w:spacing w:val="-6"/>
          <w:w w:val="105"/>
        </w:rPr>
        <w:t xml:space="preserve"> </w:t>
      </w:r>
      <w:r>
        <w:rPr>
          <w:color w:val="2B2A29"/>
          <w:w w:val="105"/>
        </w:rPr>
        <w:t>with</w:t>
      </w:r>
      <w:r>
        <w:rPr>
          <w:color w:val="2B2A29"/>
          <w:spacing w:val="-6"/>
          <w:w w:val="105"/>
        </w:rPr>
        <w:t xml:space="preserve"> </w:t>
      </w:r>
      <w:r>
        <w:rPr>
          <w:color w:val="2B2A29"/>
          <w:w w:val="105"/>
        </w:rPr>
        <w:t>two</w:t>
      </w:r>
      <w:r>
        <w:rPr>
          <w:color w:val="2B2A29"/>
          <w:spacing w:val="-6"/>
          <w:w w:val="105"/>
        </w:rPr>
        <w:t xml:space="preserve"> </w:t>
      </w:r>
      <w:r>
        <w:rPr>
          <w:color w:val="2B2A29"/>
          <w:w w:val="105"/>
        </w:rPr>
        <w:t>entries</w:t>
      </w:r>
      <w:r>
        <w:rPr>
          <w:color w:val="2B2A29"/>
          <w:spacing w:val="-6"/>
          <w:w w:val="105"/>
        </w:rPr>
        <w:t xml:space="preserve"> </w:t>
      </w:r>
      <w:r>
        <w:rPr>
          <w:color w:val="2B2A29"/>
          <w:w w:val="105"/>
        </w:rPr>
        <w:t>given</w:t>
      </w:r>
      <w:r>
        <w:rPr>
          <w:color w:val="2B2A29"/>
          <w:spacing w:val="-6"/>
          <w:w w:val="105"/>
        </w:rPr>
        <w:t xml:space="preserve"> </w:t>
      </w:r>
      <w:r>
        <w:rPr>
          <w:color w:val="2B2A29"/>
          <w:w w:val="105"/>
        </w:rPr>
        <w:t>at</w:t>
      </w:r>
      <w:r>
        <w:rPr>
          <w:color w:val="2B2A29"/>
          <w:spacing w:val="-6"/>
          <w:w w:val="105"/>
        </w:rPr>
        <w:t xml:space="preserve"> </w:t>
      </w:r>
      <w:r>
        <w:rPr>
          <w:color w:val="2B2A29"/>
          <w:w w:val="105"/>
        </w:rPr>
        <w:t>initialization;</w:t>
      </w:r>
      <w:r>
        <w:rPr>
          <w:color w:val="2B2A29"/>
          <w:spacing w:val="-6"/>
          <w:w w:val="105"/>
        </w:rPr>
        <w:t xml:space="preserve"> </w:t>
      </w:r>
      <w:r>
        <w:rPr>
          <w:color w:val="2B2A29"/>
          <w:w w:val="105"/>
        </w:rPr>
        <w:t>the</w:t>
      </w:r>
      <w:r>
        <w:rPr>
          <w:color w:val="2B2A29"/>
          <w:spacing w:val="-55"/>
          <w:w w:val="105"/>
        </w:rPr>
        <w:t xml:space="preserve"> </w:t>
      </w:r>
      <w:r>
        <w:rPr>
          <w:color w:val="2B2A29"/>
          <w:w w:val="105"/>
        </w:rPr>
        <w:t xml:space="preserve">key </w:t>
      </w:r>
      <w:r>
        <w:rPr>
          <w:rFonts w:ascii="宋体"/>
          <w:color w:val="2B2A29"/>
          <w:w w:val="105"/>
        </w:rPr>
        <w:t xml:space="preserve">"sunil" </w:t>
      </w:r>
      <w:r>
        <w:rPr>
          <w:color w:val="2B2A29"/>
          <w:w w:val="105"/>
        </w:rPr>
        <w:t xml:space="preserve">is associated with the value </w:t>
      </w:r>
      <w:r>
        <w:rPr>
          <w:rFonts w:ascii="宋体"/>
          <w:color w:val="2B2A29"/>
          <w:w w:val="105"/>
        </w:rPr>
        <w:t>90</w:t>
      </w:r>
      <w:r>
        <w:rPr>
          <w:color w:val="2B2A29"/>
          <w:w w:val="105"/>
        </w:rPr>
        <w:t xml:space="preserve">, and the key </w:t>
      </w:r>
      <w:r>
        <w:rPr>
          <w:rFonts w:ascii="宋体"/>
          <w:color w:val="2B2A29"/>
          <w:w w:val="105"/>
        </w:rPr>
        <w:t xml:space="preserve">"nimal" </w:t>
      </w:r>
      <w:r>
        <w:rPr>
          <w:color w:val="2B2A29"/>
          <w:w w:val="105"/>
        </w:rPr>
        <w:t>is associated with the</w:t>
      </w:r>
      <w:r>
        <w:rPr>
          <w:color w:val="2B2A29"/>
          <w:spacing w:val="-55"/>
          <w:w w:val="105"/>
        </w:rPr>
        <w:t xml:space="preserve"> </w:t>
      </w:r>
      <w:r>
        <w:rPr>
          <w:color w:val="2B2A29"/>
          <w:w w:val="105"/>
        </w:rPr>
        <w:t>value</w:t>
      </w:r>
      <w:r>
        <w:rPr>
          <w:color w:val="2B2A29"/>
          <w:spacing w:val="-13"/>
          <w:w w:val="105"/>
        </w:rPr>
        <w:t xml:space="preserve"> </w:t>
      </w:r>
      <w:r>
        <w:rPr>
          <w:rFonts w:ascii="宋体"/>
          <w:color w:val="2B2A29"/>
          <w:w w:val="105"/>
        </w:rPr>
        <w:t>85</w:t>
      </w:r>
      <w:r>
        <w:rPr>
          <w:color w:val="2B2A29"/>
          <w:w w:val="105"/>
        </w:rPr>
        <w:t>.</w:t>
      </w:r>
    </w:p>
    <w:p>
      <w:pPr>
        <w:pStyle w:val="11"/>
        <w:spacing w:before="70" w:line="273" w:lineRule="auto"/>
        <w:ind w:left="160" w:right="517" w:firstLine="359"/>
      </w:pPr>
      <w:bookmarkStart w:id="70" w:name="_bookmark66"/>
      <w:bookmarkEnd w:id="70"/>
      <w:r>
        <w:rPr>
          <w:color w:val="2B2A29"/>
          <w:w w:val="105"/>
        </w:rPr>
        <w:t>这里，映射值</w:t>
      </w:r>
      <w:r>
        <w:rPr>
          <w:rFonts w:ascii="宋体"/>
          <w:color w:val="2B2A29"/>
          <w:w w:val="105"/>
        </w:rPr>
        <w:t>mathScores</w:t>
      </w:r>
      <w:r>
        <w:rPr>
          <w:color w:val="2B2A29"/>
          <w:w w:val="105"/>
        </w:rPr>
        <w:t>是用初始化时给定</w:t>
      </w:r>
      <w:r>
        <w:rPr>
          <w:color w:val="2B2A29"/>
          <w:spacing w:val="-6"/>
          <w:w w:val="105"/>
        </w:rPr>
        <w:t>的</w:t>
      </w:r>
      <w:r>
        <w:rPr>
          <w:color w:val="2B2A29"/>
          <w:w w:val="105"/>
        </w:rPr>
        <w:t>两</w:t>
      </w:r>
      <w:r>
        <w:rPr>
          <w:color w:val="2B2A29"/>
          <w:spacing w:val="-6"/>
          <w:w w:val="105"/>
        </w:rPr>
        <w:t>个</w:t>
      </w:r>
      <w:r>
        <w:rPr>
          <w:color w:val="2B2A29"/>
          <w:w w:val="105"/>
        </w:rPr>
        <w:t>条目创建</w:t>
      </w:r>
      <w:r>
        <w:rPr>
          <w:color w:val="2B2A29"/>
          <w:spacing w:val="-6"/>
          <w:w w:val="105"/>
        </w:rPr>
        <w:t>的</w:t>
      </w:r>
      <w:r>
        <w:rPr>
          <w:color w:val="2B2A29"/>
          <w:w w:val="105"/>
        </w:rPr>
        <w:t>；键</w:t>
      </w:r>
      <w:r>
        <w:rPr>
          <w:rFonts w:ascii="宋体"/>
          <w:color w:val="2B2A29"/>
          <w:w w:val="105"/>
        </w:rPr>
        <w:t>“sunil”</w:t>
      </w:r>
      <w:r>
        <w:rPr>
          <w:color w:val="2B2A29"/>
          <w:w w:val="105"/>
        </w:rPr>
        <w:t>与值</w:t>
      </w:r>
      <w:r>
        <w:rPr>
          <w:rFonts w:ascii="宋体"/>
          <w:color w:val="2B2A29"/>
          <w:w w:val="105"/>
        </w:rPr>
        <w:t>90</w:t>
      </w:r>
      <w:r>
        <w:rPr>
          <w:color w:val="2B2A29"/>
          <w:w w:val="105"/>
        </w:rPr>
        <w:t>相关联，键</w:t>
      </w:r>
      <w:r>
        <w:rPr>
          <w:rFonts w:ascii="宋体"/>
          <w:color w:val="2B2A29"/>
          <w:w w:val="105"/>
        </w:rPr>
        <w:t>“nimal”</w:t>
      </w:r>
      <w:r>
        <w:rPr>
          <w:color w:val="2B2A29"/>
          <w:w w:val="105"/>
        </w:rPr>
        <w:t>与值</w:t>
      </w:r>
      <w:r>
        <w:rPr>
          <w:rFonts w:ascii="宋体"/>
          <w:color w:val="2B2A29"/>
          <w:w w:val="105"/>
        </w:rPr>
        <w:t>85</w:t>
      </w:r>
      <w:r>
        <w:rPr>
          <w:color w:val="2B2A29"/>
          <w:w w:val="105"/>
        </w:rPr>
        <w:t>相关联。</w:t>
      </w:r>
    </w:p>
    <w:p>
      <w:r>
        <w:rPr>
          <w:color w:val="2B2A29"/>
          <w:w w:val="105"/>
        </w:rPr>
        <w:t>In</w:t>
      </w:r>
      <w:r>
        <w:rPr>
          <w:color w:val="2B2A29"/>
          <w:spacing w:val="-9"/>
          <w:w w:val="105"/>
        </w:rPr>
        <w:t xml:space="preserve"> </w:t>
      </w:r>
      <w:r>
        <w:rPr>
          <w:color w:val="2B2A29"/>
          <w:w w:val="105"/>
        </w:rPr>
        <w:t>a</w:t>
      </w:r>
      <w:r>
        <w:rPr>
          <w:color w:val="2B2A29"/>
          <w:spacing w:val="-9"/>
          <w:w w:val="105"/>
        </w:rPr>
        <w:t xml:space="preserve"> </w:t>
      </w:r>
      <w:r>
        <w:rPr>
          <w:color w:val="2B2A29"/>
          <w:w w:val="105"/>
        </w:rPr>
        <w:t>map,</w:t>
      </w:r>
      <w:r>
        <w:rPr>
          <w:color w:val="2B2A29"/>
          <w:spacing w:val="-9"/>
          <w:w w:val="105"/>
        </w:rPr>
        <w:t xml:space="preserve"> </w:t>
      </w:r>
      <w:r>
        <w:rPr>
          <w:color w:val="2B2A29"/>
          <w:w w:val="105"/>
        </w:rPr>
        <w:t>only</w:t>
      </w:r>
      <w:r>
        <w:rPr>
          <w:color w:val="2B2A29"/>
          <w:spacing w:val="-9"/>
          <w:w w:val="105"/>
        </w:rPr>
        <w:t xml:space="preserve"> </w:t>
      </w:r>
      <w:r>
        <w:rPr>
          <w:color w:val="2B2A29"/>
          <w:w w:val="105"/>
        </w:rPr>
        <w:t>a</w:t>
      </w:r>
      <w:r>
        <w:rPr>
          <w:color w:val="2B2A29"/>
          <w:spacing w:val="-9"/>
          <w:w w:val="105"/>
        </w:rPr>
        <w:t xml:space="preserve"> </w:t>
      </w:r>
      <w:r>
        <w:rPr>
          <w:color w:val="2B2A29"/>
          <w:w w:val="105"/>
        </w:rPr>
        <w:t>single</w:t>
      </w:r>
      <w:r>
        <w:rPr>
          <w:color w:val="2B2A29"/>
          <w:spacing w:val="-9"/>
          <w:w w:val="105"/>
        </w:rPr>
        <w:t xml:space="preserve"> </w:t>
      </w:r>
      <w:r>
        <w:rPr>
          <w:color w:val="2B2A29"/>
          <w:w w:val="105"/>
        </w:rPr>
        <w:t>value</w:t>
      </w:r>
      <w:r>
        <w:rPr>
          <w:color w:val="2B2A29"/>
          <w:spacing w:val="-9"/>
          <w:w w:val="105"/>
        </w:rPr>
        <w:t xml:space="preserve"> </w:t>
      </w:r>
      <w:r>
        <w:rPr>
          <w:color w:val="2B2A29"/>
          <w:w w:val="105"/>
        </w:rPr>
        <w:t>is</w:t>
      </w:r>
      <w:r>
        <w:rPr>
          <w:color w:val="2B2A29"/>
          <w:spacing w:val="-9"/>
          <w:w w:val="105"/>
        </w:rPr>
        <w:t xml:space="preserve"> </w:t>
      </w:r>
      <w:r>
        <w:rPr>
          <w:color w:val="2B2A29"/>
          <w:w w:val="105"/>
        </w:rPr>
        <w:t>associated</w:t>
      </w:r>
      <w:r>
        <w:rPr>
          <w:color w:val="2B2A29"/>
          <w:spacing w:val="-8"/>
          <w:w w:val="105"/>
        </w:rPr>
        <w:t xml:space="preserve"> </w:t>
      </w:r>
      <w:r>
        <w:rPr>
          <w:color w:val="2B2A29"/>
          <w:w w:val="105"/>
        </w:rPr>
        <w:t>with</w:t>
      </w:r>
      <w:r>
        <w:rPr>
          <w:color w:val="2B2A29"/>
          <w:spacing w:val="-9"/>
          <w:w w:val="105"/>
        </w:rPr>
        <w:t xml:space="preserve"> </w:t>
      </w:r>
      <w:r>
        <w:rPr>
          <w:color w:val="2B2A29"/>
          <w:w w:val="105"/>
        </w:rPr>
        <w:t>a</w:t>
      </w:r>
      <w:r>
        <w:rPr>
          <w:color w:val="2B2A29"/>
          <w:spacing w:val="-9"/>
          <w:w w:val="105"/>
        </w:rPr>
        <w:t xml:space="preserve"> </w:t>
      </w:r>
      <w:r>
        <w:rPr>
          <w:color w:val="2B2A29"/>
          <w:w w:val="105"/>
        </w:rPr>
        <w:t>given</w:t>
      </w:r>
      <w:r>
        <w:rPr>
          <w:color w:val="2B2A29"/>
          <w:spacing w:val="-9"/>
          <w:w w:val="105"/>
        </w:rPr>
        <w:t xml:space="preserve"> </w:t>
      </w:r>
      <w:r>
        <w:rPr>
          <w:color w:val="2B2A29"/>
          <w:w w:val="105"/>
        </w:rPr>
        <w:t>key.</w:t>
      </w:r>
      <w:r>
        <w:rPr>
          <w:color w:val="2B2A29"/>
          <w:spacing w:val="-9"/>
          <w:w w:val="105"/>
        </w:rPr>
        <w:t xml:space="preserve"> </w:t>
      </w:r>
      <w:r>
        <w:rPr>
          <w:color w:val="2B2A29"/>
          <w:w w:val="105"/>
        </w:rPr>
        <w:t>An</w:t>
      </w:r>
      <w:r>
        <w:rPr>
          <w:color w:val="2B2A29"/>
          <w:spacing w:val="-9"/>
          <w:w w:val="105"/>
        </w:rPr>
        <w:t xml:space="preserve"> </w:t>
      </w:r>
      <w:r>
        <w:rPr>
          <w:color w:val="2B2A29"/>
          <w:w w:val="105"/>
        </w:rPr>
        <w:t>entry</w:t>
      </w:r>
      <w:r>
        <w:rPr>
          <w:color w:val="2B2A29"/>
          <w:spacing w:val="-9"/>
          <w:w w:val="105"/>
        </w:rPr>
        <w:t xml:space="preserve"> </w:t>
      </w:r>
      <w:r>
        <w:rPr>
          <w:color w:val="2B2A29"/>
          <w:w w:val="105"/>
        </w:rPr>
        <w:t>value</w:t>
      </w:r>
      <w:r>
        <w:rPr>
          <w:color w:val="2B2A29"/>
          <w:spacing w:val="-9"/>
          <w:w w:val="105"/>
        </w:rPr>
        <w:t xml:space="preserve"> </w:t>
      </w:r>
      <w:r>
        <w:rPr>
          <w:color w:val="2B2A29"/>
          <w:w w:val="105"/>
        </w:rPr>
        <w:t>is</w:t>
      </w:r>
      <w:r>
        <w:rPr>
          <w:color w:val="2B2A29"/>
          <w:spacing w:val="-9"/>
          <w:w w:val="105"/>
        </w:rPr>
        <w:t xml:space="preserve"> </w:t>
      </w:r>
      <w:r>
        <w:rPr>
          <w:color w:val="2B2A29"/>
          <w:w w:val="105"/>
        </w:rPr>
        <w:t>set</w:t>
      </w:r>
      <w:r>
        <w:rPr>
          <w:color w:val="2B2A29"/>
          <w:spacing w:val="-8"/>
          <w:w w:val="105"/>
        </w:rPr>
        <w:t xml:space="preserve"> </w:t>
      </w:r>
      <w:r>
        <w:rPr>
          <w:color w:val="2B2A29"/>
          <w:w w:val="105"/>
        </w:rPr>
        <w:t>with</w:t>
      </w:r>
      <w:r>
        <w:rPr>
          <w:color w:val="2B2A29"/>
          <w:spacing w:val="-55"/>
          <w:w w:val="105"/>
        </w:rPr>
        <w:t xml:space="preserve"> </w:t>
      </w:r>
      <w:r>
        <w:rPr>
          <w:color w:val="2B2A29"/>
          <w:w w:val="110"/>
        </w:rPr>
        <w:t>a</w:t>
      </w:r>
      <w:r>
        <w:rPr>
          <w:color w:val="2B2A29"/>
          <w:spacing w:val="-18"/>
          <w:w w:val="110"/>
        </w:rPr>
        <w:t xml:space="preserve"> </w:t>
      </w:r>
      <w:r>
        <w:rPr>
          <w:color w:val="2B2A29"/>
          <w:w w:val="110"/>
        </w:rPr>
        <w:t>given</w:t>
      </w:r>
      <w:r>
        <w:rPr>
          <w:color w:val="2B2A29"/>
          <w:spacing w:val="-17"/>
          <w:w w:val="110"/>
        </w:rPr>
        <w:t xml:space="preserve"> </w:t>
      </w:r>
      <w:r>
        <w:rPr>
          <w:color w:val="2B2A29"/>
          <w:w w:val="110"/>
        </w:rPr>
        <w:t>key</w:t>
      </w:r>
      <w:r>
        <w:rPr>
          <w:color w:val="2B2A29"/>
          <w:spacing w:val="-17"/>
          <w:w w:val="110"/>
        </w:rPr>
        <w:t xml:space="preserve"> </w:t>
      </w:r>
      <w:r>
        <w:rPr>
          <w:color w:val="2B2A29"/>
          <w:w w:val="110"/>
        </w:rPr>
        <w:t>using</w:t>
      </w:r>
      <w:r>
        <w:rPr>
          <w:color w:val="2B2A29"/>
          <w:spacing w:val="-17"/>
          <w:w w:val="110"/>
        </w:rPr>
        <w:t xml:space="preserve"> </w:t>
      </w:r>
      <w:r>
        <w:rPr>
          <w:color w:val="2B2A29"/>
          <w:w w:val="110"/>
        </w:rPr>
        <w:t>the</w:t>
      </w:r>
      <w:r>
        <w:rPr>
          <w:color w:val="2B2A29"/>
          <w:spacing w:val="-17"/>
          <w:w w:val="110"/>
        </w:rPr>
        <w:t xml:space="preserve"> </w:t>
      </w:r>
      <w:r>
        <w:rPr>
          <w:color w:val="2B2A29"/>
          <w:w w:val="110"/>
        </w:rPr>
        <w:t>following</w:t>
      </w:r>
      <w:r>
        <w:rPr>
          <w:color w:val="2B2A29"/>
          <w:spacing w:val="-17"/>
          <w:w w:val="110"/>
        </w:rPr>
        <w:t xml:space="preserve"> </w:t>
      </w:r>
      <w:r>
        <w:rPr>
          <w:color w:val="2B2A29"/>
          <w:w w:val="110"/>
        </w:rPr>
        <w:t>syntax:</w:t>
      </w:r>
    </w:p>
    <w:p>
      <w:pPr>
        <w:pStyle w:val="11"/>
        <w:spacing w:before="11" w:line="304" w:lineRule="auto"/>
        <w:ind w:left="160" w:right="561" w:firstLine="359"/>
      </w:pPr>
      <w:r>
        <w:rPr>
          <w:color w:val="2B2A29"/>
          <w:w w:val="105"/>
        </w:rPr>
        <w:t>在映射中，只有一个值与给定</w:t>
      </w:r>
      <w:r>
        <w:rPr>
          <w:color w:val="2B2A29"/>
          <w:spacing w:val="-9"/>
          <w:w w:val="105"/>
        </w:rPr>
        <w:t>的</w:t>
      </w:r>
      <w:r>
        <w:rPr>
          <w:color w:val="2B2A29"/>
          <w:w w:val="105"/>
        </w:rPr>
        <w:t>键相关联。</w:t>
      </w:r>
      <w:r>
        <w:rPr>
          <w:color w:val="2B2A29"/>
          <w:w w:val="110"/>
        </w:rPr>
        <w:t>使用以下语法使用给</w:t>
      </w:r>
      <w:r>
        <w:rPr>
          <w:color w:val="2B2A29"/>
          <w:spacing w:val="-17"/>
          <w:w w:val="110"/>
        </w:rPr>
        <w:t>定</w:t>
      </w:r>
      <w:r>
        <w:rPr>
          <w:color w:val="2B2A29"/>
          <w:w w:val="110"/>
        </w:rPr>
        <w:t>键</w:t>
      </w:r>
      <w:r>
        <w:rPr>
          <w:color w:val="2B2A29"/>
          <w:w w:val="105"/>
        </w:rPr>
        <w:t>设置条目值</w:t>
      </w:r>
      <w:r>
        <w:rPr>
          <w:color w:val="2B2A29"/>
          <w:w w:val="110"/>
        </w:rPr>
        <w:t>：</w:t>
      </w:r>
    </w:p>
    <w:p>
      <w:r>
        <w:rPr>
          <w:rFonts w:ascii="宋体"/>
          <w:color w:val="2B2A29"/>
        </w:rPr>
        <w:t>mathScores["jack"] = 75;</w:t>
      </w:r>
    </w:p>
    <w:p>
      <w:pPr>
        <w:pStyle w:val="11"/>
        <w:spacing w:before="143"/>
        <w:ind w:left="160"/>
        <w:rPr>
          <w:rFonts w:ascii="宋体"/>
        </w:rPr>
      </w:pPr>
      <w:r>
        <w:rPr>
          <w:rFonts w:ascii="宋体"/>
          <w:color w:val="2B2A29"/>
        </w:rPr>
        <w:t>mathScores[“jack”]=75；</w:t>
      </w:r>
    </w:p>
    <w:p>
      <w:r>
        <w:rPr>
          <w:color w:val="2B2A29"/>
          <w:w w:val="105"/>
        </w:rPr>
        <w:t>If</w:t>
      </w:r>
      <w:r>
        <w:rPr>
          <w:color w:val="2B2A29"/>
          <w:spacing w:val="-10"/>
          <w:w w:val="105"/>
        </w:rPr>
        <w:t xml:space="preserve"> </w:t>
      </w:r>
      <w:r>
        <w:rPr>
          <w:color w:val="2B2A29"/>
          <w:w w:val="105"/>
        </w:rPr>
        <w:t>the</w:t>
      </w:r>
      <w:r>
        <w:rPr>
          <w:color w:val="2B2A29"/>
          <w:spacing w:val="-10"/>
          <w:w w:val="105"/>
        </w:rPr>
        <w:t xml:space="preserve"> </w:t>
      </w:r>
      <w:r>
        <w:rPr>
          <w:color w:val="2B2A29"/>
          <w:w w:val="105"/>
        </w:rPr>
        <w:t>key</w:t>
      </w:r>
      <w:r>
        <w:rPr>
          <w:color w:val="2B2A29"/>
          <w:spacing w:val="-9"/>
          <w:w w:val="105"/>
        </w:rPr>
        <w:t xml:space="preserve"> </w:t>
      </w:r>
      <w:r>
        <w:rPr>
          <w:rFonts w:ascii="宋体"/>
          <w:color w:val="2B2A29"/>
          <w:w w:val="105"/>
        </w:rPr>
        <w:t>"jack"</w:t>
      </w:r>
      <w:r>
        <w:rPr>
          <w:rFonts w:ascii="宋体"/>
          <w:color w:val="2B2A29"/>
          <w:spacing w:val="-68"/>
          <w:w w:val="105"/>
        </w:rPr>
        <w:t xml:space="preserve"> </w:t>
      </w:r>
      <w:r>
        <w:rPr>
          <w:color w:val="2B2A29"/>
          <w:w w:val="105"/>
        </w:rPr>
        <w:t>is</w:t>
      </w:r>
      <w:r>
        <w:rPr>
          <w:color w:val="2B2A29"/>
          <w:spacing w:val="-9"/>
          <w:w w:val="105"/>
        </w:rPr>
        <w:t xml:space="preserve"> </w:t>
      </w:r>
      <w:r>
        <w:rPr>
          <w:color w:val="2B2A29"/>
          <w:w w:val="105"/>
        </w:rPr>
        <w:t>already</w:t>
      </w:r>
      <w:r>
        <w:rPr>
          <w:color w:val="2B2A29"/>
          <w:spacing w:val="-10"/>
          <w:w w:val="105"/>
        </w:rPr>
        <w:t xml:space="preserve"> </w:t>
      </w:r>
      <w:r>
        <w:rPr>
          <w:color w:val="2B2A29"/>
          <w:w w:val="105"/>
        </w:rPr>
        <w:t>there,</w:t>
      </w:r>
      <w:r>
        <w:rPr>
          <w:color w:val="2B2A29"/>
          <w:spacing w:val="-10"/>
          <w:w w:val="105"/>
        </w:rPr>
        <w:t xml:space="preserve"> </w:t>
      </w:r>
      <w:r>
        <w:rPr>
          <w:color w:val="2B2A29"/>
          <w:w w:val="105"/>
        </w:rPr>
        <w:t>it</w:t>
      </w:r>
      <w:r>
        <w:rPr>
          <w:color w:val="2B2A29"/>
          <w:spacing w:val="-9"/>
          <w:w w:val="105"/>
        </w:rPr>
        <w:t xml:space="preserve"> </w:t>
      </w:r>
      <w:r>
        <w:rPr>
          <w:color w:val="2B2A29"/>
          <w:w w:val="105"/>
        </w:rPr>
        <w:t>will</w:t>
      </w:r>
      <w:r>
        <w:rPr>
          <w:color w:val="2B2A29"/>
          <w:spacing w:val="-10"/>
          <w:w w:val="105"/>
        </w:rPr>
        <w:t xml:space="preserve"> </w:t>
      </w:r>
      <w:r>
        <w:rPr>
          <w:color w:val="2B2A29"/>
          <w:w w:val="105"/>
        </w:rPr>
        <w:t>replace</w:t>
      </w:r>
      <w:r>
        <w:rPr>
          <w:color w:val="2B2A29"/>
          <w:spacing w:val="-9"/>
          <w:w w:val="105"/>
        </w:rPr>
        <w:t xml:space="preserve"> </w:t>
      </w:r>
      <w:r>
        <w:rPr>
          <w:color w:val="2B2A29"/>
          <w:w w:val="105"/>
        </w:rPr>
        <w:t>the</w:t>
      </w:r>
      <w:r>
        <w:rPr>
          <w:color w:val="2B2A29"/>
          <w:spacing w:val="-10"/>
          <w:w w:val="105"/>
        </w:rPr>
        <w:t xml:space="preserve"> </w:t>
      </w:r>
      <w:r>
        <w:rPr>
          <w:color w:val="2B2A29"/>
          <w:w w:val="105"/>
        </w:rPr>
        <w:t>existing</w:t>
      </w:r>
      <w:r>
        <w:rPr>
          <w:color w:val="2B2A29"/>
          <w:spacing w:val="-10"/>
          <w:w w:val="105"/>
        </w:rPr>
        <w:t xml:space="preserve"> </w:t>
      </w:r>
      <w:r>
        <w:rPr>
          <w:color w:val="2B2A29"/>
          <w:w w:val="105"/>
        </w:rPr>
        <w:t>associated</w:t>
      </w:r>
      <w:r>
        <w:rPr>
          <w:color w:val="2B2A29"/>
          <w:spacing w:val="-9"/>
          <w:w w:val="105"/>
        </w:rPr>
        <w:t xml:space="preserve"> </w:t>
      </w:r>
      <w:r>
        <w:rPr>
          <w:color w:val="2B2A29"/>
          <w:w w:val="105"/>
        </w:rPr>
        <w:t>entry</w:t>
      </w:r>
      <w:r>
        <w:rPr>
          <w:color w:val="2B2A29"/>
          <w:spacing w:val="-10"/>
          <w:w w:val="105"/>
        </w:rPr>
        <w:t xml:space="preserve"> </w:t>
      </w:r>
      <w:r>
        <w:rPr>
          <w:color w:val="2B2A29"/>
          <w:w w:val="105"/>
        </w:rPr>
        <w:t>value</w:t>
      </w:r>
      <w:r>
        <w:rPr>
          <w:color w:val="2B2A29"/>
          <w:spacing w:val="-55"/>
          <w:w w:val="105"/>
        </w:rPr>
        <w:t xml:space="preserve"> </w:t>
      </w:r>
      <w:r>
        <w:rPr>
          <w:color w:val="2B2A29"/>
          <w:w w:val="105"/>
        </w:rPr>
        <w:t>with</w:t>
      </w:r>
      <w:r>
        <w:rPr>
          <w:color w:val="2B2A29"/>
          <w:spacing w:val="-12"/>
          <w:w w:val="105"/>
        </w:rPr>
        <w:t xml:space="preserve"> </w:t>
      </w:r>
      <w:r>
        <w:rPr>
          <w:rFonts w:ascii="宋体"/>
          <w:color w:val="2B2A29"/>
          <w:w w:val="105"/>
        </w:rPr>
        <w:t>75</w:t>
      </w:r>
      <w:r>
        <w:rPr>
          <w:color w:val="2B2A29"/>
          <w:w w:val="105"/>
        </w:rPr>
        <w:t>,</w:t>
      </w:r>
      <w:r>
        <w:rPr>
          <w:color w:val="2B2A29"/>
          <w:spacing w:val="-11"/>
          <w:w w:val="105"/>
        </w:rPr>
        <w:t xml:space="preserve"> </w:t>
      </w:r>
      <w:r>
        <w:rPr>
          <w:color w:val="2B2A29"/>
          <w:w w:val="105"/>
        </w:rPr>
        <w:t>or</w:t>
      </w:r>
      <w:r>
        <w:rPr>
          <w:color w:val="2B2A29"/>
          <w:spacing w:val="-11"/>
          <w:w w:val="105"/>
        </w:rPr>
        <w:t xml:space="preserve"> </w:t>
      </w:r>
      <w:r>
        <w:rPr>
          <w:color w:val="2B2A29"/>
          <w:w w:val="105"/>
        </w:rPr>
        <w:t>else,</w:t>
      </w:r>
      <w:r>
        <w:rPr>
          <w:color w:val="2B2A29"/>
          <w:spacing w:val="-12"/>
          <w:w w:val="105"/>
        </w:rPr>
        <w:t xml:space="preserve"> </w:t>
      </w:r>
      <w:r>
        <w:rPr>
          <w:color w:val="2B2A29"/>
          <w:w w:val="105"/>
        </w:rPr>
        <w:t>it</w:t>
      </w:r>
      <w:r>
        <w:rPr>
          <w:color w:val="2B2A29"/>
          <w:spacing w:val="-11"/>
          <w:w w:val="105"/>
        </w:rPr>
        <w:t xml:space="preserve"> </w:t>
      </w:r>
      <w:r>
        <w:rPr>
          <w:color w:val="2B2A29"/>
          <w:w w:val="105"/>
        </w:rPr>
        <w:t>will</w:t>
      </w:r>
      <w:r>
        <w:rPr>
          <w:color w:val="2B2A29"/>
          <w:spacing w:val="-11"/>
          <w:w w:val="105"/>
        </w:rPr>
        <w:t xml:space="preserve"> </w:t>
      </w:r>
      <w:r>
        <w:rPr>
          <w:color w:val="2B2A29"/>
          <w:w w:val="105"/>
        </w:rPr>
        <w:t>add</w:t>
      </w:r>
      <w:r>
        <w:rPr>
          <w:color w:val="2B2A29"/>
          <w:spacing w:val="-11"/>
          <w:w w:val="105"/>
        </w:rPr>
        <w:t xml:space="preserve"> </w:t>
      </w:r>
      <w:r>
        <w:rPr>
          <w:color w:val="2B2A29"/>
          <w:w w:val="105"/>
        </w:rPr>
        <w:t>a</w:t>
      </w:r>
      <w:r>
        <w:rPr>
          <w:color w:val="2B2A29"/>
          <w:spacing w:val="-12"/>
          <w:w w:val="105"/>
        </w:rPr>
        <w:t xml:space="preserve"> </w:t>
      </w:r>
      <w:r>
        <w:rPr>
          <w:color w:val="2B2A29"/>
          <w:w w:val="105"/>
        </w:rPr>
        <w:t>new</w:t>
      </w:r>
      <w:r>
        <w:rPr>
          <w:color w:val="2B2A29"/>
          <w:spacing w:val="-11"/>
          <w:w w:val="105"/>
        </w:rPr>
        <w:t xml:space="preserve"> </w:t>
      </w:r>
      <w:r>
        <w:rPr>
          <w:color w:val="2B2A29"/>
          <w:w w:val="105"/>
        </w:rPr>
        <w:t>map</w:t>
      </w:r>
      <w:r>
        <w:rPr>
          <w:color w:val="2B2A29"/>
          <w:spacing w:val="-11"/>
          <w:w w:val="105"/>
        </w:rPr>
        <w:t xml:space="preserve"> </w:t>
      </w:r>
      <w:r>
        <w:rPr>
          <w:color w:val="2B2A29"/>
          <w:w w:val="105"/>
        </w:rPr>
        <w:t>entry</w:t>
      </w:r>
      <w:r>
        <w:rPr>
          <w:color w:val="2B2A29"/>
          <w:spacing w:val="-12"/>
          <w:w w:val="105"/>
        </w:rPr>
        <w:t xml:space="preserve"> </w:t>
      </w:r>
      <w:r>
        <w:rPr>
          <w:color w:val="2B2A29"/>
          <w:w w:val="105"/>
        </w:rPr>
        <w:t>with</w:t>
      </w:r>
      <w:r>
        <w:rPr>
          <w:color w:val="2B2A29"/>
          <w:spacing w:val="-11"/>
          <w:w w:val="105"/>
        </w:rPr>
        <w:t xml:space="preserve"> </w:t>
      </w:r>
      <w:r>
        <w:rPr>
          <w:color w:val="2B2A29"/>
          <w:w w:val="105"/>
        </w:rPr>
        <w:t>the</w:t>
      </w:r>
      <w:r>
        <w:rPr>
          <w:color w:val="2B2A29"/>
          <w:spacing w:val="-11"/>
          <w:w w:val="105"/>
        </w:rPr>
        <w:t xml:space="preserve"> </w:t>
      </w:r>
      <w:r>
        <w:rPr>
          <w:color w:val="2B2A29"/>
          <w:w w:val="105"/>
        </w:rPr>
        <w:t>given</w:t>
      </w:r>
      <w:r>
        <w:rPr>
          <w:color w:val="2B2A29"/>
          <w:spacing w:val="-11"/>
          <w:w w:val="105"/>
        </w:rPr>
        <w:t xml:space="preserve"> </w:t>
      </w:r>
      <w:r>
        <w:rPr>
          <w:color w:val="2B2A29"/>
          <w:w w:val="105"/>
        </w:rPr>
        <w:t>key-value</w:t>
      </w:r>
      <w:r>
        <w:rPr>
          <w:color w:val="2B2A29"/>
          <w:spacing w:val="-12"/>
          <w:w w:val="105"/>
        </w:rPr>
        <w:t xml:space="preserve"> </w:t>
      </w:r>
      <w:r>
        <w:rPr>
          <w:color w:val="2B2A29"/>
          <w:w w:val="105"/>
        </w:rPr>
        <w:t>pair.</w:t>
      </w:r>
    </w:p>
    <w:p>
      <w:pPr>
        <w:pStyle w:val="11"/>
        <w:spacing w:before="198" w:line="273" w:lineRule="auto"/>
        <w:ind w:left="160" w:right="510" w:firstLine="359"/>
      </w:pPr>
      <w:r>
        <w:rPr>
          <w:color w:val="2B2A29"/>
          <w:w w:val="105"/>
        </w:rPr>
        <w:t>如果键</w:t>
      </w:r>
      <w:r>
        <w:rPr>
          <w:rFonts w:ascii="宋体"/>
          <w:color w:val="2B2A29"/>
          <w:w w:val="105"/>
        </w:rPr>
        <w:t>“jack”</w:t>
      </w:r>
      <w:r>
        <w:rPr>
          <w:color w:val="2B2A29"/>
          <w:w w:val="105"/>
        </w:rPr>
        <w:t>已经存在，它将用</w:t>
      </w:r>
      <w:r>
        <w:rPr>
          <w:rFonts w:ascii="宋体"/>
          <w:color w:val="2B2A29"/>
          <w:w w:val="105"/>
        </w:rPr>
        <w:t>75</w:t>
      </w:r>
      <w:r>
        <w:rPr>
          <w:color w:val="2B2A29"/>
          <w:w w:val="105"/>
        </w:rPr>
        <w:t>替换现有</w:t>
      </w:r>
      <w:r>
        <w:rPr>
          <w:color w:val="2B2A29"/>
          <w:spacing w:val="-10"/>
          <w:w w:val="105"/>
        </w:rPr>
        <w:t>的</w:t>
      </w:r>
      <w:r>
        <w:rPr>
          <w:color w:val="2B2A29"/>
          <w:w w:val="105"/>
        </w:rPr>
        <w:t>关联条目</w:t>
      </w:r>
      <w:r>
        <w:rPr>
          <w:color w:val="2B2A29"/>
          <w:spacing w:val="-10"/>
          <w:w w:val="105"/>
        </w:rPr>
        <w:t>值</w:t>
      </w:r>
      <w:r>
        <w:rPr>
          <w:color w:val="2B2A29"/>
          <w:w w:val="105"/>
        </w:rPr>
        <w:t>，否则</w:t>
      </w:r>
      <w:r>
        <w:rPr>
          <w:color w:val="2B2A29"/>
          <w:spacing w:val="-11"/>
          <w:w w:val="105"/>
        </w:rPr>
        <w:t>，</w:t>
      </w:r>
      <w:r>
        <w:rPr>
          <w:color w:val="2B2A29"/>
          <w:w w:val="105"/>
        </w:rPr>
        <w:t>它将使用给定</w:t>
      </w:r>
      <w:r>
        <w:rPr>
          <w:color w:val="2B2A29"/>
          <w:spacing w:val="-11"/>
          <w:w w:val="105"/>
        </w:rPr>
        <w:t>的</w:t>
      </w:r>
      <w:r>
        <w:rPr>
          <w:color w:val="2B2A29"/>
          <w:w w:val="105"/>
        </w:rPr>
        <w:t>键值</w:t>
      </w:r>
      <w:r>
        <w:rPr>
          <w:color w:val="2B2A29"/>
          <w:spacing w:val="-12"/>
          <w:w w:val="105"/>
        </w:rPr>
        <w:t>对</w:t>
      </w:r>
      <w:r>
        <w:rPr>
          <w:color w:val="2B2A29"/>
          <w:w w:val="105"/>
        </w:rPr>
        <w:t>添加一个新的映射条</w:t>
      </w:r>
      <w:r>
        <w:rPr>
          <w:color w:val="2B2A29"/>
          <w:spacing w:val="-11"/>
          <w:w w:val="105"/>
        </w:rPr>
        <w:t>目</w:t>
      </w:r>
      <w:r>
        <w:rPr>
          <w:color w:val="2B2A29"/>
          <w:w w:val="105"/>
        </w:rPr>
        <w:t>。</w:t>
      </w:r>
    </w:p>
    <w:p>
      <w:r>
        <w:rPr>
          <w:color w:val="2B2A29"/>
          <w:w w:val="105"/>
        </w:rPr>
        <w:t>A value from a map is looked up similarly to how the map entry is referenced for</w:t>
      </w:r>
      <w:r>
        <w:rPr>
          <w:color w:val="2B2A29"/>
          <w:spacing w:val="1"/>
          <w:w w:val="105"/>
        </w:rPr>
        <w:t xml:space="preserve"> </w:t>
      </w:r>
      <w:r>
        <w:rPr>
          <w:color w:val="2B2A29"/>
          <w:w w:val="105"/>
        </w:rPr>
        <w:t>adding</w:t>
      </w:r>
      <w:r>
        <w:rPr>
          <w:color w:val="2B2A29"/>
          <w:spacing w:val="2"/>
          <w:w w:val="105"/>
        </w:rPr>
        <w:t xml:space="preserve"> </w:t>
      </w:r>
      <w:r>
        <w:rPr>
          <w:color w:val="2B2A29"/>
          <w:w w:val="105"/>
        </w:rPr>
        <w:t>or</w:t>
      </w:r>
      <w:r>
        <w:rPr>
          <w:color w:val="2B2A29"/>
          <w:spacing w:val="2"/>
          <w:w w:val="105"/>
        </w:rPr>
        <w:t xml:space="preserve"> </w:t>
      </w:r>
      <w:r>
        <w:rPr>
          <w:color w:val="2B2A29"/>
          <w:w w:val="105"/>
        </w:rPr>
        <w:t>updating</w:t>
      </w:r>
      <w:r>
        <w:rPr>
          <w:color w:val="2B2A29"/>
          <w:spacing w:val="3"/>
          <w:w w:val="105"/>
        </w:rPr>
        <w:t xml:space="preserve"> </w:t>
      </w:r>
      <w:r>
        <w:rPr>
          <w:color w:val="2B2A29"/>
          <w:w w:val="105"/>
        </w:rPr>
        <w:t>an</w:t>
      </w:r>
      <w:r>
        <w:rPr>
          <w:color w:val="2B2A29"/>
          <w:spacing w:val="2"/>
          <w:w w:val="105"/>
        </w:rPr>
        <w:t xml:space="preserve"> </w:t>
      </w:r>
      <w:r>
        <w:rPr>
          <w:color w:val="2B2A29"/>
          <w:w w:val="105"/>
        </w:rPr>
        <w:t>entry</w:t>
      </w:r>
      <w:r>
        <w:rPr>
          <w:color w:val="2B2A29"/>
          <w:spacing w:val="2"/>
          <w:w w:val="105"/>
        </w:rPr>
        <w:t xml:space="preserve"> </w:t>
      </w:r>
      <w:r>
        <w:rPr>
          <w:color w:val="2B2A29"/>
          <w:w w:val="105"/>
        </w:rPr>
        <w:t>in</w:t>
      </w:r>
      <w:r>
        <w:rPr>
          <w:color w:val="2B2A29"/>
          <w:spacing w:val="3"/>
          <w:w w:val="105"/>
        </w:rPr>
        <w:t xml:space="preserve"> </w:t>
      </w:r>
      <w:r>
        <w:rPr>
          <w:color w:val="2B2A29"/>
          <w:w w:val="105"/>
        </w:rPr>
        <w:t>the</w:t>
      </w:r>
      <w:r>
        <w:rPr>
          <w:color w:val="2B2A29"/>
          <w:spacing w:val="2"/>
          <w:w w:val="105"/>
        </w:rPr>
        <w:t xml:space="preserve"> </w:t>
      </w:r>
      <w:r>
        <w:rPr>
          <w:color w:val="2B2A29"/>
          <w:w w:val="105"/>
        </w:rPr>
        <w:t>map.</w:t>
      </w:r>
      <w:r>
        <w:rPr>
          <w:color w:val="2B2A29"/>
          <w:spacing w:val="2"/>
          <w:w w:val="105"/>
        </w:rPr>
        <w:t xml:space="preserve"> </w:t>
      </w:r>
      <w:r>
        <w:rPr>
          <w:color w:val="2B2A29"/>
          <w:w w:val="105"/>
        </w:rPr>
        <w:t>The</w:t>
      </w:r>
      <w:r>
        <w:rPr>
          <w:color w:val="2B2A29"/>
          <w:spacing w:val="3"/>
          <w:w w:val="105"/>
        </w:rPr>
        <w:t xml:space="preserve"> </w:t>
      </w:r>
      <w:r>
        <w:rPr>
          <w:color w:val="2B2A29"/>
          <w:w w:val="105"/>
        </w:rPr>
        <w:t>following</w:t>
      </w:r>
      <w:r>
        <w:rPr>
          <w:color w:val="2B2A29"/>
          <w:spacing w:val="2"/>
          <w:w w:val="105"/>
        </w:rPr>
        <w:t xml:space="preserve"> </w:t>
      </w:r>
      <w:r>
        <w:rPr>
          <w:color w:val="2B2A29"/>
          <w:w w:val="105"/>
        </w:rPr>
        <w:t>code</w:t>
      </w:r>
      <w:r>
        <w:rPr>
          <w:color w:val="2B2A29"/>
          <w:spacing w:val="2"/>
          <w:w w:val="105"/>
        </w:rPr>
        <w:t xml:space="preserve"> </w:t>
      </w:r>
      <w:r>
        <w:rPr>
          <w:color w:val="2B2A29"/>
          <w:w w:val="105"/>
        </w:rPr>
        <w:t>snippet</w:t>
      </w:r>
      <w:r>
        <w:rPr>
          <w:color w:val="2B2A29"/>
          <w:spacing w:val="3"/>
          <w:w w:val="105"/>
        </w:rPr>
        <w:t xml:space="preserve"> </w:t>
      </w:r>
      <w:r>
        <w:rPr>
          <w:color w:val="2B2A29"/>
          <w:w w:val="105"/>
        </w:rPr>
        <w:t>shows</w:t>
      </w:r>
      <w:r>
        <w:rPr>
          <w:color w:val="2B2A29"/>
          <w:spacing w:val="2"/>
          <w:w w:val="105"/>
        </w:rPr>
        <w:t xml:space="preserve"> </w:t>
      </w:r>
      <w:r>
        <w:rPr>
          <w:color w:val="2B2A29"/>
          <w:w w:val="105"/>
        </w:rPr>
        <w:t>how</w:t>
      </w:r>
      <w:r>
        <w:rPr>
          <w:color w:val="2B2A29"/>
          <w:spacing w:val="2"/>
          <w:w w:val="105"/>
        </w:rPr>
        <w:t xml:space="preserve"> </w:t>
      </w:r>
      <w:r>
        <w:rPr>
          <w:color w:val="2B2A29"/>
          <w:w w:val="105"/>
        </w:rPr>
        <w:t>a</w:t>
      </w:r>
      <w:r>
        <w:rPr>
          <w:color w:val="2B2A29"/>
          <w:spacing w:val="3"/>
          <w:w w:val="105"/>
        </w:rPr>
        <w:t xml:space="preserve"> </w:t>
      </w:r>
      <w:r>
        <w:rPr>
          <w:color w:val="2B2A29"/>
          <w:w w:val="105"/>
        </w:rPr>
        <w:t>map</w:t>
      </w:r>
      <w:r>
        <w:rPr>
          <w:color w:val="2B2A29"/>
          <w:spacing w:val="-55"/>
          <w:w w:val="105"/>
        </w:rPr>
        <w:t xml:space="preserve"> </w:t>
      </w:r>
      <w:r>
        <w:rPr>
          <w:color w:val="2B2A29"/>
          <w:w w:val="110"/>
        </w:rPr>
        <w:t>lookup</w:t>
      </w:r>
      <w:r>
        <w:rPr>
          <w:color w:val="2B2A29"/>
          <w:spacing w:val="-16"/>
          <w:w w:val="110"/>
        </w:rPr>
        <w:t xml:space="preserve"> </w:t>
      </w:r>
      <w:r>
        <w:rPr>
          <w:color w:val="2B2A29"/>
          <w:w w:val="110"/>
        </w:rPr>
        <w:t>is</w:t>
      </w:r>
      <w:r>
        <w:rPr>
          <w:color w:val="2B2A29"/>
          <w:spacing w:val="-16"/>
          <w:w w:val="110"/>
        </w:rPr>
        <w:t xml:space="preserve"> </w:t>
      </w:r>
      <w:r>
        <w:rPr>
          <w:color w:val="2B2A29"/>
          <w:w w:val="110"/>
        </w:rPr>
        <w:t>done:</w:t>
      </w:r>
    </w:p>
    <w:p>
      <w:pPr>
        <w:pStyle w:val="11"/>
        <w:spacing w:before="12" w:line="304" w:lineRule="auto"/>
        <w:ind w:left="160" w:right="510" w:firstLine="359"/>
      </w:pPr>
      <w:r>
        <w:rPr>
          <w:color w:val="2B2A29"/>
          <w:w w:val="105"/>
        </w:rPr>
        <w:t>从地图中查找值的方式与在地图中添加或更新</w:t>
      </w:r>
      <w:r>
        <w:rPr>
          <w:color w:val="2B2A29"/>
          <w:spacing w:val="3"/>
          <w:w w:val="105"/>
        </w:rPr>
        <w:t>条目</w:t>
      </w:r>
      <w:r>
        <w:rPr>
          <w:color w:val="2B2A29"/>
          <w:w w:val="105"/>
        </w:rPr>
        <w:t>时引用地图条目</w:t>
      </w:r>
      <w:r>
        <w:rPr>
          <w:color w:val="2B2A29"/>
          <w:spacing w:val="2"/>
          <w:w w:val="105"/>
        </w:rPr>
        <w:t>的</w:t>
      </w:r>
      <w:r>
        <w:rPr>
          <w:color w:val="2B2A29"/>
          <w:w w:val="105"/>
        </w:rPr>
        <w:t>方式类似。以下代码片段显示</w:t>
      </w:r>
      <w:r>
        <w:rPr>
          <w:color w:val="2B2A29"/>
          <w:spacing w:val="2"/>
          <w:w w:val="105"/>
        </w:rPr>
        <w:t>了</w:t>
      </w:r>
      <w:r>
        <w:rPr>
          <w:color w:val="2B2A29"/>
          <w:w w:val="105"/>
        </w:rPr>
        <w:t>如何</w:t>
      </w:r>
      <w:r>
        <w:rPr>
          <w:color w:val="2B2A29"/>
          <w:w w:val="110"/>
        </w:rPr>
        <w:t>进行地</w:t>
      </w:r>
      <w:r>
        <w:rPr>
          <w:color w:val="2B2A29"/>
          <w:w w:val="105"/>
        </w:rPr>
        <w:t>图</w:t>
      </w:r>
      <w:r>
        <w:rPr>
          <w:color w:val="2B2A29"/>
          <w:spacing w:val="-55"/>
          <w:w w:val="105"/>
        </w:rPr>
        <w:t>查找</w:t>
      </w:r>
      <w:r>
        <w:rPr>
          <w:color w:val="2B2A29"/>
          <w:w w:val="110"/>
        </w:rPr>
        <w:t>：</w:t>
      </w:r>
    </w:p>
    <w:p>
      <w:r>
        <w:rPr>
          <w:rFonts w:ascii="宋体"/>
          <w:color w:val="2B2A29"/>
        </w:rPr>
        <w:t>int?</w:t>
      </w:r>
      <w:r>
        <w:rPr>
          <w:rFonts w:ascii="宋体"/>
          <w:color w:val="2B2A29"/>
          <w:spacing w:val="-6"/>
        </w:rPr>
        <w:t xml:space="preserve"> </w:t>
      </w:r>
      <w:r>
        <w:rPr>
          <w:rFonts w:ascii="宋体"/>
          <w:color w:val="2B2A29"/>
        </w:rPr>
        <w:t>jacksMathScore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mathScores["jack"];</w:t>
      </w:r>
      <w:r>
        <w:rPr>
          <w:rFonts w:ascii="宋体"/>
          <w:color w:val="2B2A29"/>
          <w:spacing w:val="-107"/>
        </w:rPr>
        <w:t xml:space="preserve"> </w:t>
      </w:r>
      <w:r>
        <w:rPr>
          <w:rFonts w:ascii="宋体"/>
          <w:color w:val="2B2A29"/>
        </w:rPr>
        <w:t>if jacksMathScore is int {</w:t>
      </w:r>
    </w:p>
    <w:p>
      <w:pPr>
        <w:pStyle w:val="11"/>
        <w:spacing w:before="142" w:line="273" w:lineRule="auto"/>
        <w:ind w:left="160" w:right="4288"/>
        <w:rPr>
          <w:rFonts w:ascii="宋体"/>
        </w:rPr>
      </w:pPr>
      <w:r>
        <w:rPr>
          <w:rFonts w:ascii="宋体"/>
          <w:color w:val="2B2A29"/>
        </w:rPr>
        <w:t>整数？jacksMathScore=</w:t>
      </w:r>
      <w:r>
        <w:rPr>
          <w:rFonts w:ascii="宋体"/>
          <w:color w:val="2B2A29"/>
          <w:spacing w:val="-6"/>
        </w:rPr>
        <w:t>数学分数</w:t>
      </w:r>
      <w:r>
        <w:rPr>
          <w:rFonts w:ascii="宋体"/>
          <w:color w:val="2B2A29"/>
        </w:rPr>
        <w:t>[“jack”]；如果jacksMathScore为int{</w:t>
      </w:r>
    </w:p>
    <w:p>
      <w:r>
        <w:rPr>
          <w:rFonts w:ascii="宋体"/>
          <w:color w:val="2B2A29"/>
        </w:rPr>
        <w:t>io:println("Jack's Math Score: ", jacksMathScore);</w:t>
      </w:r>
    </w:p>
    <w:p>
      <w:pPr>
        <w:pStyle w:val="11"/>
        <w:spacing w:line="279" w:lineRule="exact"/>
        <w:ind w:left="710"/>
        <w:rPr>
          <w:rFonts w:ascii="宋体"/>
        </w:rPr>
      </w:pPr>
      <w:r>
        <w:rPr>
          <w:rFonts w:ascii="宋体"/>
          <w:color w:val="2B2A29"/>
        </w:rPr>
        <w:t>io:println（“Jack的数学分数：”，jacksMathScore）；</w:t>
      </w:r>
    </w:p>
    <w:p>
      <w:r>
        <w:rPr>
          <w:rFonts w:ascii="宋体"/>
          <w:color w:val="2B2A29"/>
        </w:rPr>
        <w:t>} else {</w:t>
      </w:r>
    </w:p>
    <w:p>
      <w:pPr>
        <w:pStyle w:val="11"/>
        <w:spacing w:before="38"/>
        <w:ind w:left="160"/>
        <w:rPr>
          <w:rFonts w:ascii="宋体"/>
        </w:rPr>
      </w:pPr>
      <w:r>
        <w:rPr>
          <w:rFonts w:ascii="宋体"/>
          <w:color w:val="2B2A29"/>
        </w:rPr>
        <w:t>}其他{</w:t>
      </w:r>
    </w:p>
    <w:p>
      <w:r>
        <w:rPr>
          <w:rFonts w:ascii="宋体"/>
          <w:color w:val="2B2A29"/>
        </w:rPr>
        <w:t>io:println("Jack didn't do the math exam");</w:t>
      </w:r>
    </w:p>
    <w:p>
      <w:pPr>
        <w:pStyle w:val="11"/>
        <w:spacing w:before="39"/>
        <w:ind w:left="710"/>
        <w:rPr>
          <w:rFonts w:ascii="宋体"/>
        </w:rPr>
      </w:pPr>
      <w:r>
        <w:rPr>
          <w:rFonts w:ascii="宋体"/>
          <w:color w:val="2B2A29"/>
        </w:rPr>
        <w:t>io:println（“杰克没有参加数学考试”）；</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Here,</w:t>
      </w:r>
      <w:r>
        <w:rPr>
          <w:color w:val="2B2A29"/>
          <w:spacing w:val="-5"/>
          <w:w w:val="105"/>
        </w:rPr>
        <w:t xml:space="preserve"> </w:t>
      </w:r>
      <w:r>
        <w:rPr>
          <w:rFonts w:ascii="宋体"/>
          <w:color w:val="2B2A29"/>
          <w:w w:val="105"/>
        </w:rPr>
        <w:t>int?</w:t>
      </w:r>
      <w:r>
        <w:rPr>
          <w:rFonts w:ascii="宋体"/>
          <w:color w:val="2B2A29"/>
          <w:spacing w:val="-62"/>
          <w:w w:val="105"/>
        </w:rPr>
        <w:t xml:space="preserve"> </w:t>
      </w:r>
      <w:r>
        <w:rPr>
          <w:color w:val="2B2A29"/>
          <w:w w:val="105"/>
        </w:rPr>
        <w:t>represents</w:t>
      </w:r>
      <w:r>
        <w:rPr>
          <w:color w:val="2B2A29"/>
          <w:spacing w:val="-4"/>
          <w:w w:val="105"/>
        </w:rPr>
        <w:t xml:space="preserve"> </w:t>
      </w:r>
      <w:r>
        <w:rPr>
          <w:color w:val="2B2A29"/>
          <w:w w:val="105"/>
        </w:rPr>
        <w:t>the</w:t>
      </w:r>
      <w:r>
        <w:rPr>
          <w:color w:val="2B2A29"/>
          <w:spacing w:val="-4"/>
          <w:w w:val="105"/>
        </w:rPr>
        <w:t xml:space="preserve"> </w:t>
      </w:r>
      <w:r>
        <w:rPr>
          <w:color w:val="2B2A29"/>
          <w:w w:val="105"/>
        </w:rPr>
        <w:t>union</w:t>
      </w:r>
      <w:r>
        <w:rPr>
          <w:color w:val="2B2A29"/>
          <w:spacing w:val="-5"/>
          <w:w w:val="105"/>
        </w:rPr>
        <w:t xml:space="preserve"> </w:t>
      </w:r>
      <w:r>
        <w:rPr>
          <w:color w:val="2B2A29"/>
          <w:w w:val="105"/>
        </w:rPr>
        <w:t>type</w:t>
      </w:r>
      <w:r>
        <w:rPr>
          <w:color w:val="2B2A29"/>
          <w:spacing w:val="-4"/>
          <w:w w:val="105"/>
        </w:rPr>
        <w:t xml:space="preserve"> </w:t>
      </w:r>
      <w:r>
        <w:rPr>
          <w:rFonts w:ascii="宋体"/>
          <w:color w:val="2B2A29"/>
          <w:w w:val="105"/>
        </w:rPr>
        <w:t>int|()</w:t>
      </w:r>
      <w:r>
        <w:rPr>
          <w:color w:val="2B2A29"/>
          <w:w w:val="105"/>
        </w:rPr>
        <w:t>.</w:t>
      </w:r>
      <w:r>
        <w:rPr>
          <w:color w:val="2B2A29"/>
          <w:spacing w:val="-4"/>
          <w:w w:val="105"/>
        </w:rPr>
        <w:t xml:space="preserve"> </w:t>
      </w:r>
      <w:r>
        <w:rPr>
          <w:color w:val="2B2A29"/>
          <w:w w:val="105"/>
        </w:rPr>
        <w:t>This</w:t>
      </w:r>
      <w:r>
        <w:rPr>
          <w:color w:val="2B2A29"/>
          <w:spacing w:val="-4"/>
          <w:w w:val="105"/>
        </w:rPr>
        <w:t xml:space="preserve"> </w:t>
      </w:r>
      <w:r>
        <w:rPr>
          <w:color w:val="2B2A29"/>
          <w:w w:val="105"/>
        </w:rPr>
        <w:t>basically</w:t>
      </w:r>
      <w:r>
        <w:rPr>
          <w:color w:val="2B2A29"/>
          <w:spacing w:val="-5"/>
          <w:w w:val="105"/>
        </w:rPr>
        <w:t xml:space="preserve"> </w:t>
      </w:r>
      <w:r>
        <w:rPr>
          <w:color w:val="2B2A29"/>
          <w:w w:val="105"/>
        </w:rPr>
        <w:t>signals</w:t>
      </w:r>
      <w:r>
        <w:rPr>
          <w:color w:val="2B2A29"/>
          <w:spacing w:val="-4"/>
          <w:w w:val="105"/>
        </w:rPr>
        <w:t xml:space="preserve"> </w:t>
      </w:r>
      <w:r>
        <w:rPr>
          <w:color w:val="2B2A29"/>
          <w:w w:val="105"/>
        </w:rPr>
        <w:t>that</w:t>
      </w:r>
      <w:r>
        <w:rPr>
          <w:color w:val="2B2A29"/>
          <w:spacing w:val="-4"/>
          <w:w w:val="105"/>
        </w:rPr>
        <w:t xml:space="preserve"> </w:t>
      </w:r>
      <w:r>
        <w:rPr>
          <w:color w:val="2B2A29"/>
          <w:w w:val="105"/>
        </w:rPr>
        <w:t>the</w:t>
      </w:r>
      <w:r>
        <w:rPr>
          <w:color w:val="2B2A29"/>
          <w:spacing w:val="-4"/>
          <w:w w:val="105"/>
        </w:rPr>
        <w:t xml:space="preserve"> </w:t>
      </w:r>
      <w:r>
        <w:rPr>
          <w:color w:val="2B2A29"/>
          <w:w w:val="105"/>
        </w:rPr>
        <w:t>return value</w:t>
      </w:r>
      <w:r>
        <w:rPr>
          <w:color w:val="2B2A29"/>
          <w:spacing w:val="-6"/>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either</w:t>
      </w:r>
      <w:r>
        <w:rPr>
          <w:color w:val="2B2A29"/>
          <w:spacing w:val="-5"/>
          <w:w w:val="105"/>
        </w:rPr>
        <w:t xml:space="preserve"> </w:t>
      </w:r>
      <w:r>
        <w:rPr>
          <w:rFonts w:ascii="宋体"/>
          <w:color w:val="2B2A29"/>
          <w:w w:val="105"/>
        </w:rPr>
        <w:t>nil</w:t>
      </w:r>
      <w:r>
        <w:rPr>
          <w:rFonts w:ascii="宋体"/>
          <w:color w:val="2B2A29"/>
          <w:spacing w:val="-63"/>
          <w:w w:val="105"/>
        </w:rPr>
        <w:t xml:space="preserve"> </w:t>
      </w:r>
      <w:r>
        <w:rPr>
          <w:color w:val="2B2A29"/>
          <w:w w:val="105"/>
        </w:rPr>
        <w:t>or</w:t>
      </w:r>
      <w:r>
        <w:rPr>
          <w:color w:val="2B2A29"/>
          <w:spacing w:val="-5"/>
          <w:w w:val="105"/>
        </w:rPr>
        <w:t xml:space="preserve"> </w:t>
      </w:r>
      <w:r>
        <w:rPr>
          <w:color w:val="2B2A29"/>
          <w:w w:val="105"/>
        </w:rPr>
        <w:t>an</w:t>
      </w:r>
      <w:r>
        <w:rPr>
          <w:color w:val="2B2A29"/>
          <w:spacing w:val="-5"/>
          <w:w w:val="105"/>
        </w:rPr>
        <w:t xml:space="preserve"> </w:t>
      </w:r>
      <w:r>
        <w:rPr>
          <w:rFonts w:ascii="宋体"/>
          <w:color w:val="2B2A29"/>
          <w:w w:val="105"/>
        </w:rPr>
        <w:t>int</w:t>
      </w:r>
      <w:r>
        <w:rPr>
          <w:color w:val="2B2A29"/>
          <w:w w:val="105"/>
        </w:rPr>
        <w:t>.</w:t>
      </w:r>
      <w:r>
        <w:rPr>
          <w:color w:val="2B2A29"/>
          <w:spacing w:val="-5"/>
          <w:w w:val="105"/>
        </w:rPr>
        <w:t xml:space="preserve"> </w:t>
      </w:r>
      <w:r>
        <w:rPr>
          <w:color w:val="2B2A29"/>
          <w:w w:val="105"/>
        </w:rPr>
        <w:t>As</w:t>
      </w:r>
      <w:r>
        <w:rPr>
          <w:color w:val="2B2A29"/>
          <w:spacing w:val="-5"/>
          <w:w w:val="105"/>
        </w:rPr>
        <w:t xml:space="preserve"> </w:t>
      </w:r>
      <w:r>
        <w:rPr>
          <w:color w:val="2B2A29"/>
          <w:w w:val="105"/>
        </w:rPr>
        <w:t>a</w:t>
      </w:r>
      <w:r>
        <w:rPr>
          <w:color w:val="2B2A29"/>
          <w:spacing w:val="-5"/>
          <w:w w:val="105"/>
        </w:rPr>
        <w:t xml:space="preserve"> </w:t>
      </w:r>
      <w:r>
        <w:rPr>
          <w:color w:val="2B2A29"/>
          <w:w w:val="105"/>
        </w:rPr>
        <w:t>general</w:t>
      </w:r>
      <w:r>
        <w:rPr>
          <w:color w:val="2B2A29"/>
          <w:spacing w:val="-5"/>
          <w:w w:val="105"/>
        </w:rPr>
        <w:t xml:space="preserve"> </w:t>
      </w:r>
      <w:r>
        <w:rPr>
          <w:color w:val="2B2A29"/>
          <w:w w:val="105"/>
        </w:rPr>
        <w:t>case,</w:t>
      </w:r>
      <w:r>
        <w:rPr>
          <w:color w:val="2B2A29"/>
          <w:spacing w:val="-5"/>
          <w:w w:val="105"/>
        </w:rPr>
        <w:t xml:space="preserve"> </w:t>
      </w:r>
      <w:r>
        <w:rPr>
          <w:color w:val="2B2A29"/>
          <w:w w:val="105"/>
        </w:rPr>
        <w:t>for</w:t>
      </w:r>
      <w:r>
        <w:rPr>
          <w:color w:val="2B2A29"/>
          <w:spacing w:val="-6"/>
          <w:w w:val="105"/>
        </w:rPr>
        <w:t xml:space="preserve"> </w:t>
      </w:r>
      <w:r>
        <w:rPr>
          <w:color w:val="2B2A29"/>
          <w:w w:val="105"/>
        </w:rPr>
        <w:t>any</w:t>
      </w:r>
      <w:r>
        <w:rPr>
          <w:color w:val="2B2A29"/>
          <w:spacing w:val="-5"/>
          <w:w w:val="105"/>
        </w:rPr>
        <w:t xml:space="preserve"> </w:t>
      </w:r>
      <w:r>
        <w:rPr>
          <w:color w:val="2B2A29"/>
          <w:w w:val="105"/>
        </w:rPr>
        <w:t>map</w:t>
      </w:r>
      <w:r>
        <w:rPr>
          <w:color w:val="2B2A29"/>
          <w:spacing w:val="-5"/>
          <w:w w:val="105"/>
        </w:rPr>
        <w:t xml:space="preserve"> </w:t>
      </w:r>
      <w:r>
        <w:rPr>
          <w:color w:val="2B2A29"/>
          <w:w w:val="105"/>
        </w:rPr>
        <w:t>created</w:t>
      </w:r>
      <w:r>
        <w:rPr>
          <w:color w:val="2B2A29"/>
          <w:spacing w:val="-5"/>
          <w:w w:val="105"/>
        </w:rPr>
        <w:t xml:space="preserve"> </w:t>
      </w:r>
      <w:r>
        <w:rPr>
          <w:color w:val="2B2A29"/>
          <w:w w:val="105"/>
        </w:rPr>
        <w:t>with</w:t>
      </w:r>
      <w:r>
        <w:rPr>
          <w:color w:val="2B2A29"/>
          <w:spacing w:val="-5"/>
          <w:w w:val="105"/>
        </w:rPr>
        <w:t xml:space="preserve"> </w:t>
      </w:r>
      <w:r>
        <w:rPr>
          <w:color w:val="2B2A29"/>
          <w:w w:val="105"/>
        </w:rPr>
        <w:t>the</w:t>
      </w:r>
      <w:r>
        <w:rPr>
          <w:color w:val="2B2A29"/>
          <w:spacing w:val="-5"/>
          <w:w w:val="105"/>
        </w:rPr>
        <w:t xml:space="preserve"> </w:t>
      </w:r>
      <w:r>
        <w:rPr>
          <w:color w:val="2B2A29"/>
          <w:w w:val="105"/>
        </w:rPr>
        <w:t>value</w:t>
      </w:r>
      <w:r>
        <w:rPr>
          <w:color w:val="2B2A29"/>
          <w:spacing w:val="-55"/>
          <w:w w:val="105"/>
        </w:rPr>
        <w:t xml:space="preserve"> </w:t>
      </w:r>
      <w:r>
        <w:rPr>
          <w:color w:val="2B2A29"/>
          <w:w w:val="105"/>
        </w:rPr>
        <w:t xml:space="preserve">type as </w:t>
      </w:r>
      <w:r>
        <w:rPr>
          <w:rFonts w:ascii="宋体"/>
          <w:color w:val="2B2A29"/>
          <w:w w:val="105"/>
        </w:rPr>
        <w:t>T</w:t>
      </w:r>
      <w:r>
        <w:rPr>
          <w:color w:val="2B2A29"/>
          <w:w w:val="105"/>
        </w:rPr>
        <w:t xml:space="preserve">, the lookup value type will be </w:t>
      </w:r>
      <w:r>
        <w:rPr>
          <w:rFonts w:ascii="宋体"/>
          <w:color w:val="2B2A29"/>
          <w:w w:val="105"/>
        </w:rPr>
        <w:t>T?</w:t>
      </w:r>
      <w:r>
        <w:rPr>
          <w:color w:val="2B2A29"/>
          <w:w w:val="105"/>
        </w:rPr>
        <w:t>. In this manner, we need to do a type test on</w:t>
      </w:r>
      <w:r>
        <w:rPr>
          <w:color w:val="2B2A29"/>
          <w:spacing w:val="-56"/>
          <w:w w:val="105"/>
        </w:rPr>
        <w:t xml:space="preserve"> </w:t>
      </w:r>
      <w:r>
        <w:rPr>
          <w:color w:val="2B2A29"/>
          <w:w w:val="105"/>
        </w:rPr>
        <w:t>the</w:t>
      </w:r>
      <w:r>
        <w:rPr>
          <w:color w:val="2B2A29"/>
          <w:spacing w:val="-9"/>
          <w:w w:val="105"/>
        </w:rPr>
        <w:t xml:space="preserve"> </w:t>
      </w:r>
      <w:r>
        <w:rPr>
          <w:color w:val="2B2A29"/>
          <w:w w:val="105"/>
        </w:rPr>
        <w:t>result</w:t>
      </w:r>
      <w:r>
        <w:rPr>
          <w:color w:val="2B2A29"/>
          <w:spacing w:val="-8"/>
          <w:w w:val="105"/>
        </w:rPr>
        <w:t xml:space="preserve"> </w:t>
      </w:r>
      <w:r>
        <w:rPr>
          <w:color w:val="2B2A29"/>
          <w:w w:val="105"/>
        </w:rPr>
        <w:t>of</w:t>
      </w:r>
      <w:r>
        <w:rPr>
          <w:color w:val="2B2A29"/>
          <w:spacing w:val="-8"/>
          <w:w w:val="105"/>
        </w:rPr>
        <w:t xml:space="preserve"> </w:t>
      </w:r>
      <w:r>
        <w:rPr>
          <w:color w:val="2B2A29"/>
          <w:w w:val="105"/>
        </w:rPr>
        <w:t>a</w:t>
      </w:r>
      <w:r>
        <w:rPr>
          <w:color w:val="2B2A29"/>
          <w:spacing w:val="-8"/>
          <w:w w:val="105"/>
        </w:rPr>
        <w:t xml:space="preserve"> </w:t>
      </w:r>
      <w:r>
        <w:rPr>
          <w:color w:val="2B2A29"/>
          <w:w w:val="105"/>
        </w:rPr>
        <w:t>map</w:t>
      </w:r>
      <w:r>
        <w:rPr>
          <w:color w:val="2B2A29"/>
          <w:spacing w:val="-8"/>
          <w:w w:val="105"/>
        </w:rPr>
        <w:t xml:space="preserve"> </w:t>
      </w:r>
      <w:r>
        <w:rPr>
          <w:color w:val="2B2A29"/>
          <w:w w:val="105"/>
        </w:rPr>
        <w:t>lookup</w:t>
      </w:r>
      <w:r>
        <w:rPr>
          <w:color w:val="2B2A29"/>
          <w:spacing w:val="-8"/>
          <w:w w:val="105"/>
        </w:rPr>
        <w:t xml:space="preserve"> </w:t>
      </w:r>
      <w:r>
        <w:rPr>
          <w:color w:val="2B2A29"/>
          <w:w w:val="105"/>
        </w:rPr>
        <w:t>to</w:t>
      </w:r>
      <w:r>
        <w:rPr>
          <w:color w:val="2B2A29"/>
          <w:spacing w:val="-8"/>
          <w:w w:val="105"/>
        </w:rPr>
        <w:t xml:space="preserve"> </w:t>
      </w:r>
      <w:r>
        <w:rPr>
          <w:color w:val="2B2A29"/>
          <w:w w:val="105"/>
        </w:rPr>
        <w:t>check</w:t>
      </w:r>
      <w:r>
        <w:rPr>
          <w:color w:val="2B2A29"/>
          <w:spacing w:val="-8"/>
          <w:w w:val="105"/>
        </w:rPr>
        <w:t xml:space="preserve"> </w:t>
      </w:r>
      <w:r>
        <w:rPr>
          <w:color w:val="2B2A29"/>
          <w:w w:val="105"/>
        </w:rPr>
        <w:t>if</w:t>
      </w:r>
      <w:r>
        <w:rPr>
          <w:color w:val="2B2A29"/>
          <w:spacing w:val="-8"/>
          <w:w w:val="105"/>
        </w:rPr>
        <w:t xml:space="preserve"> </w:t>
      </w:r>
      <w:r>
        <w:rPr>
          <w:color w:val="2B2A29"/>
          <w:w w:val="105"/>
        </w:rPr>
        <w:t>the</w:t>
      </w:r>
      <w:r>
        <w:rPr>
          <w:color w:val="2B2A29"/>
          <w:spacing w:val="-8"/>
          <w:w w:val="105"/>
        </w:rPr>
        <w:t xml:space="preserve"> </w:t>
      </w:r>
      <w:r>
        <w:rPr>
          <w:color w:val="2B2A29"/>
          <w:w w:val="105"/>
        </w:rPr>
        <w:t>entry</w:t>
      </w:r>
      <w:r>
        <w:rPr>
          <w:color w:val="2B2A29"/>
          <w:spacing w:val="-8"/>
          <w:w w:val="105"/>
        </w:rPr>
        <w:t xml:space="preserve"> </w:t>
      </w:r>
      <w:r>
        <w:rPr>
          <w:color w:val="2B2A29"/>
          <w:w w:val="105"/>
        </w:rPr>
        <w:t>is</w:t>
      </w:r>
      <w:r>
        <w:rPr>
          <w:color w:val="2B2A29"/>
          <w:spacing w:val="-8"/>
          <w:w w:val="105"/>
        </w:rPr>
        <w:t xml:space="preserve"> </w:t>
      </w:r>
      <w:r>
        <w:rPr>
          <w:color w:val="2B2A29"/>
          <w:w w:val="105"/>
        </w:rPr>
        <w:t>available</w:t>
      </w:r>
      <w:r>
        <w:rPr>
          <w:color w:val="2B2A29"/>
          <w:spacing w:val="-8"/>
          <w:w w:val="105"/>
        </w:rPr>
        <w:t xml:space="preserve"> </w:t>
      </w:r>
      <w:r>
        <w:rPr>
          <w:color w:val="2B2A29"/>
          <w:w w:val="105"/>
        </w:rPr>
        <w:t>in</w:t>
      </w:r>
      <w:r>
        <w:rPr>
          <w:color w:val="2B2A29"/>
          <w:spacing w:val="-9"/>
          <w:w w:val="105"/>
        </w:rPr>
        <w:t xml:space="preserve"> </w:t>
      </w:r>
      <w:r>
        <w:rPr>
          <w:color w:val="2B2A29"/>
          <w:w w:val="105"/>
        </w:rPr>
        <w:t>the</w:t>
      </w:r>
      <w:r>
        <w:rPr>
          <w:color w:val="2B2A29"/>
          <w:spacing w:val="-8"/>
          <w:w w:val="105"/>
        </w:rPr>
        <w:t xml:space="preserve"> </w:t>
      </w:r>
      <w:r>
        <w:rPr>
          <w:color w:val="2B2A29"/>
          <w:w w:val="105"/>
        </w:rPr>
        <w:t>map</w:t>
      </w:r>
      <w:r>
        <w:rPr>
          <w:color w:val="2B2A29"/>
          <w:spacing w:val="-8"/>
          <w:w w:val="105"/>
        </w:rPr>
        <w:t xml:space="preserve"> </w:t>
      </w:r>
      <w:r>
        <w:rPr>
          <w:color w:val="2B2A29"/>
          <w:w w:val="105"/>
        </w:rPr>
        <w:t>or</w:t>
      </w:r>
      <w:r>
        <w:rPr>
          <w:color w:val="2B2A29"/>
          <w:spacing w:val="-8"/>
          <w:w w:val="105"/>
        </w:rPr>
        <w:t xml:space="preserve"> </w:t>
      </w:r>
      <w:r>
        <w:rPr>
          <w:color w:val="2B2A29"/>
          <w:w w:val="105"/>
        </w:rPr>
        <w:t>not.</w:t>
      </w:r>
    </w:p>
    <w:p>
      <w:pPr>
        <w:pStyle w:val="11"/>
        <w:spacing w:before="198"/>
        <w:ind w:left="519"/>
      </w:pPr>
      <w:r>
        <w:rPr>
          <w:color w:val="2B2A29"/>
          <w:w w:val="105"/>
        </w:rPr>
        <w:t>这里，</w:t>
      </w:r>
      <w:r>
        <w:rPr>
          <w:rFonts w:ascii="宋体"/>
          <w:color w:val="2B2A29"/>
          <w:w w:val="105"/>
        </w:rPr>
        <w:t>int？</w:t>
      </w:r>
      <w:r>
        <w:rPr>
          <w:color w:val="2B2A29"/>
          <w:w w:val="105"/>
        </w:rPr>
        <w:t>表示联合类型</w:t>
      </w:r>
      <w:r>
        <w:rPr>
          <w:rFonts w:ascii="宋体"/>
          <w:color w:val="2B2A29"/>
          <w:w w:val="105"/>
        </w:rPr>
        <w:t>int|（）</w:t>
      </w:r>
      <w:r>
        <w:rPr>
          <w:color w:val="2B2A29"/>
          <w:w w:val="105"/>
        </w:rPr>
        <w:t>。这基本上表明返回值可以是</w:t>
      </w:r>
      <w:r>
        <w:rPr>
          <w:rFonts w:ascii="宋体"/>
          <w:color w:val="2B2A29"/>
          <w:w w:val="105"/>
        </w:rPr>
        <w:t>nil</w:t>
      </w:r>
      <w:r>
        <w:rPr>
          <w:color w:val="2B2A29"/>
          <w:w w:val="105"/>
        </w:rPr>
        <w:t>或</w:t>
      </w:r>
      <w:r>
        <w:rPr>
          <w:rFonts w:ascii="宋体"/>
          <w:color w:val="2B2A29"/>
          <w:w w:val="105"/>
        </w:rPr>
        <w:t>int</w:t>
      </w:r>
      <w:r>
        <w:rPr>
          <w:color w:val="2B2A29"/>
          <w:w w:val="105"/>
        </w:rPr>
        <w:t>。一般情况下，对于创建</w:t>
      </w:r>
      <w:r>
        <w:rPr>
          <w:color w:val="2B2A29"/>
          <w:spacing w:val="-5"/>
          <w:w w:val="105"/>
        </w:rPr>
        <w:t>的值</w:t>
      </w:r>
      <w:r>
        <w:rPr>
          <w:color w:val="2B2A29"/>
          <w:w w:val="105"/>
        </w:rPr>
        <w:t>类型为</w:t>
      </w:r>
      <w:r>
        <w:rPr>
          <w:rFonts w:ascii="宋体"/>
          <w:color w:val="2B2A29"/>
          <w:w w:val="105"/>
        </w:rPr>
        <w:t>T的</w:t>
      </w:r>
      <w:r>
        <w:rPr>
          <w:color w:val="2B2A29"/>
          <w:w w:val="105"/>
        </w:rPr>
        <w:t>任何映射，查找值</w:t>
      </w:r>
      <w:r>
        <w:rPr>
          <w:color w:val="2B2A29"/>
          <w:spacing w:val="-6"/>
          <w:w w:val="105"/>
        </w:rPr>
        <w:t>类型将为</w:t>
      </w:r>
      <w:r>
        <w:rPr>
          <w:rFonts w:ascii="宋体"/>
          <w:color w:val="2B2A29"/>
          <w:w w:val="105"/>
        </w:rPr>
        <w:t>T？</w:t>
      </w:r>
      <w:r>
        <w:rPr>
          <w:color w:val="2B2A29"/>
          <w:w w:val="105"/>
        </w:rPr>
        <w:t>。通过这种方式，我们需要对映射</w:t>
      </w:r>
      <w:r>
        <w:rPr>
          <w:color w:val="2B2A29"/>
          <w:spacing w:val="-8"/>
          <w:w w:val="105"/>
        </w:rPr>
        <w:t>查找</w:t>
      </w:r>
      <w:r>
        <w:rPr>
          <w:color w:val="2B2A29"/>
          <w:w w:val="105"/>
        </w:rPr>
        <w:t>的结果进行类型测试，以检查该条目在映射中是否可用。</w:t>
      </w:r>
    </w:p>
    <w:p>
      <w:r>
        <w:rPr>
          <w:color w:val="2B2A29"/>
          <w:w w:val="105"/>
        </w:rPr>
        <w:t>We have so far worked with a simple type as the map entry value type, but we can</w:t>
      </w:r>
      <w:r>
        <w:rPr>
          <w:color w:val="2B2A29"/>
          <w:spacing w:val="1"/>
          <w:w w:val="105"/>
        </w:rPr>
        <w:t xml:space="preserve"> </w:t>
      </w:r>
      <w:r>
        <w:rPr>
          <w:color w:val="2B2A29"/>
          <w:w w:val="105"/>
        </w:rPr>
        <w:t>of</w:t>
      </w:r>
      <w:r>
        <w:rPr>
          <w:color w:val="2B2A29"/>
          <w:spacing w:val="-7"/>
          <w:w w:val="105"/>
        </w:rPr>
        <w:t xml:space="preserve"> </w:t>
      </w:r>
      <w:r>
        <w:rPr>
          <w:color w:val="2B2A29"/>
          <w:w w:val="105"/>
        </w:rPr>
        <w:t>course</w:t>
      </w:r>
      <w:r>
        <w:rPr>
          <w:color w:val="2B2A29"/>
          <w:spacing w:val="-6"/>
          <w:w w:val="105"/>
        </w:rPr>
        <w:t xml:space="preserve"> </w:t>
      </w:r>
      <w:r>
        <w:rPr>
          <w:color w:val="2B2A29"/>
          <w:w w:val="105"/>
        </w:rPr>
        <w:t>provide</w:t>
      </w:r>
      <w:r>
        <w:rPr>
          <w:color w:val="2B2A29"/>
          <w:spacing w:val="-6"/>
          <w:w w:val="105"/>
        </w:rPr>
        <w:t xml:space="preserve"> </w:t>
      </w:r>
      <w:r>
        <w:rPr>
          <w:color w:val="2B2A29"/>
          <w:w w:val="105"/>
        </w:rPr>
        <w:t>a</w:t>
      </w:r>
      <w:r>
        <w:rPr>
          <w:color w:val="2B2A29"/>
          <w:spacing w:val="-6"/>
          <w:w w:val="105"/>
        </w:rPr>
        <w:t xml:space="preserve"> </w:t>
      </w:r>
      <w:r>
        <w:rPr>
          <w:color w:val="2B2A29"/>
          <w:w w:val="105"/>
        </w:rPr>
        <w:t>structural</w:t>
      </w:r>
      <w:r>
        <w:rPr>
          <w:color w:val="2B2A29"/>
          <w:spacing w:val="-7"/>
          <w:w w:val="105"/>
        </w:rPr>
        <w:t xml:space="preserve"> </w:t>
      </w:r>
      <w:r>
        <w:rPr>
          <w:color w:val="2B2A29"/>
          <w:w w:val="105"/>
        </w:rPr>
        <w:t>type</w:t>
      </w:r>
      <w:r>
        <w:rPr>
          <w:color w:val="2B2A29"/>
          <w:spacing w:val="-6"/>
          <w:w w:val="105"/>
        </w:rPr>
        <w:t xml:space="preserve"> </w:t>
      </w:r>
      <w:r>
        <w:rPr>
          <w:color w:val="2B2A29"/>
          <w:w w:val="105"/>
        </w:rPr>
        <w:t>for</w:t>
      </w:r>
      <w:r>
        <w:rPr>
          <w:color w:val="2B2A29"/>
          <w:spacing w:val="-6"/>
          <w:w w:val="105"/>
        </w:rPr>
        <w:t xml:space="preserve"> </w:t>
      </w:r>
      <w:r>
        <w:rPr>
          <w:color w:val="2B2A29"/>
          <w:w w:val="105"/>
        </w:rPr>
        <w:t>it</w:t>
      </w:r>
      <w:r>
        <w:rPr>
          <w:color w:val="2B2A29"/>
          <w:spacing w:val="-6"/>
          <w:w w:val="105"/>
        </w:rPr>
        <w:t xml:space="preserve"> </w:t>
      </w:r>
      <w:r>
        <w:rPr>
          <w:color w:val="2B2A29"/>
          <w:w w:val="105"/>
        </w:rPr>
        <w:t>as</w:t>
      </w:r>
      <w:r>
        <w:rPr>
          <w:color w:val="2B2A29"/>
          <w:spacing w:val="-6"/>
          <w:w w:val="105"/>
        </w:rPr>
        <w:t xml:space="preserve"> </w:t>
      </w:r>
      <w:r>
        <w:rPr>
          <w:color w:val="2B2A29"/>
          <w:w w:val="105"/>
        </w:rPr>
        <w:t>well.</w:t>
      </w:r>
      <w:r>
        <w:rPr>
          <w:color w:val="2B2A29"/>
          <w:spacing w:val="-7"/>
          <w:w w:val="105"/>
        </w:rPr>
        <w:t xml:space="preserve"> </w:t>
      </w:r>
      <w:r>
        <w:rPr>
          <w:color w:val="2B2A29"/>
          <w:w w:val="105"/>
        </w:rPr>
        <w:t>Let’s</w:t>
      </w:r>
      <w:r>
        <w:rPr>
          <w:color w:val="2B2A29"/>
          <w:spacing w:val="-6"/>
          <w:w w:val="105"/>
        </w:rPr>
        <w:t xml:space="preserve"> </w:t>
      </w:r>
      <w:r>
        <w:rPr>
          <w:color w:val="2B2A29"/>
          <w:w w:val="105"/>
        </w:rPr>
        <w:t>create</w:t>
      </w:r>
      <w:r>
        <w:rPr>
          <w:color w:val="2B2A29"/>
          <w:spacing w:val="-6"/>
          <w:w w:val="105"/>
        </w:rPr>
        <w:t xml:space="preserve"> </w:t>
      </w:r>
      <w:r>
        <w:rPr>
          <w:color w:val="2B2A29"/>
          <w:w w:val="105"/>
        </w:rPr>
        <w:t>a</w:t>
      </w:r>
      <w:r>
        <w:rPr>
          <w:color w:val="2B2A29"/>
          <w:spacing w:val="-6"/>
          <w:w w:val="105"/>
        </w:rPr>
        <w:t xml:space="preserve"> </w:t>
      </w:r>
      <w:r>
        <w:rPr>
          <w:color w:val="2B2A29"/>
          <w:w w:val="105"/>
        </w:rPr>
        <w:t>new</w:t>
      </w:r>
      <w:r>
        <w:rPr>
          <w:color w:val="2B2A29"/>
          <w:spacing w:val="-7"/>
          <w:w w:val="105"/>
        </w:rPr>
        <w:t xml:space="preserve"> </w:t>
      </w:r>
      <w:r>
        <w:rPr>
          <w:color w:val="2B2A29"/>
          <w:w w:val="105"/>
        </w:rPr>
        <w:t>tuple</w:t>
      </w:r>
      <w:r>
        <w:rPr>
          <w:color w:val="2B2A29"/>
          <w:spacing w:val="-6"/>
          <w:w w:val="105"/>
        </w:rPr>
        <w:t xml:space="preserve"> </w:t>
      </w:r>
      <w:r>
        <w:rPr>
          <w:color w:val="2B2A29"/>
          <w:w w:val="105"/>
        </w:rPr>
        <w:t>type</w:t>
      </w:r>
      <w:r>
        <w:rPr>
          <w:color w:val="2B2A29"/>
          <w:spacing w:val="-6"/>
          <w:w w:val="105"/>
        </w:rPr>
        <w:t xml:space="preserve"> </w:t>
      </w:r>
      <w:r>
        <w:rPr>
          <w:color w:val="2B2A29"/>
          <w:w w:val="105"/>
        </w:rPr>
        <w:t>in</w:t>
      </w:r>
      <w:r>
        <w:rPr>
          <w:color w:val="2B2A29"/>
          <w:spacing w:val="-6"/>
          <w:w w:val="105"/>
        </w:rPr>
        <w:t xml:space="preserve"> </w:t>
      </w:r>
      <w:r>
        <w:rPr>
          <w:color w:val="2B2A29"/>
          <w:w w:val="105"/>
        </w:rPr>
        <w:t>order</w:t>
      </w:r>
      <w:r>
        <w:rPr>
          <w:color w:val="2B2A29"/>
          <w:spacing w:val="-6"/>
          <w:w w:val="105"/>
        </w:rPr>
        <w:t xml:space="preserve"> </w:t>
      </w:r>
      <w:r>
        <w:rPr>
          <w:color w:val="2B2A29"/>
          <w:w w:val="105"/>
        </w:rPr>
        <w:t>to</w:t>
      </w:r>
      <w:r>
        <w:rPr>
          <w:color w:val="2B2A29"/>
          <w:spacing w:val="-55"/>
          <w:w w:val="105"/>
        </w:rPr>
        <w:t xml:space="preserve"> </w:t>
      </w:r>
      <w:r>
        <w:rPr>
          <w:color w:val="2B2A29"/>
          <w:spacing w:val="-1"/>
          <w:w w:val="110"/>
        </w:rPr>
        <w:t>represent</w:t>
      </w:r>
      <w:r>
        <w:rPr>
          <w:color w:val="2B2A29"/>
          <w:spacing w:val="-16"/>
          <w:w w:val="110"/>
        </w:rPr>
        <w:t xml:space="preserve"> </w:t>
      </w:r>
      <w:r>
        <w:rPr>
          <w:color w:val="2B2A29"/>
          <w:spacing w:val="-1"/>
          <w:w w:val="110"/>
        </w:rPr>
        <w:t>all</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subject</w:t>
      </w:r>
      <w:r>
        <w:rPr>
          <w:color w:val="2B2A29"/>
          <w:spacing w:val="-15"/>
          <w:w w:val="110"/>
        </w:rPr>
        <w:t xml:space="preserve"> </w:t>
      </w:r>
      <w:r>
        <w:rPr>
          <w:color w:val="2B2A29"/>
          <w:spacing w:val="-1"/>
          <w:w w:val="110"/>
        </w:rPr>
        <w:t>scores</w:t>
      </w:r>
      <w:r>
        <w:rPr>
          <w:color w:val="2B2A29"/>
          <w:spacing w:val="-16"/>
          <w:w w:val="110"/>
        </w:rPr>
        <w:t xml:space="preserve"> </w:t>
      </w:r>
      <w:r>
        <w:rPr>
          <w:color w:val="2B2A29"/>
          <w:w w:val="110"/>
        </w:rPr>
        <w:t>a</w:t>
      </w:r>
      <w:r>
        <w:rPr>
          <w:color w:val="2B2A29"/>
          <w:spacing w:val="-15"/>
          <w:w w:val="110"/>
        </w:rPr>
        <w:t xml:space="preserve"> </w:t>
      </w:r>
      <w:r>
        <w:rPr>
          <w:color w:val="2B2A29"/>
          <w:w w:val="110"/>
        </w:rPr>
        <w:t>student</w:t>
      </w:r>
      <w:r>
        <w:rPr>
          <w:color w:val="2B2A29"/>
          <w:spacing w:val="-16"/>
          <w:w w:val="110"/>
        </w:rPr>
        <w:t xml:space="preserve"> </w:t>
      </w:r>
      <w:r>
        <w:rPr>
          <w:color w:val="2B2A29"/>
          <w:w w:val="110"/>
        </w:rPr>
        <w:t>has.</w:t>
      </w:r>
    </w:p>
    <w:p>
      <w:pPr>
        <w:pStyle w:val="11"/>
        <w:spacing w:before="28" w:line="304" w:lineRule="auto"/>
        <w:ind w:left="160" w:right="701" w:firstLine="359"/>
      </w:pPr>
      <w:r>
        <w:rPr>
          <w:color w:val="2B2A29"/>
          <w:w w:val="105"/>
        </w:rPr>
        <w:t>到目前为止，我们使用了一种简单的类型作为映射条目值类型，但我们当然也可以为它提供一</w:t>
      </w:r>
      <w:r>
        <w:rPr>
          <w:color w:val="2B2A29"/>
          <w:spacing w:val="-6"/>
          <w:w w:val="105"/>
        </w:rPr>
        <w:t>种</w:t>
      </w:r>
      <w:r>
        <w:rPr>
          <w:color w:val="2B2A29"/>
          <w:w w:val="105"/>
        </w:rPr>
        <w:t>结构类型。让我们创建一个新的元组类型</w:t>
      </w:r>
      <w:r>
        <w:rPr>
          <w:color w:val="2B2A29"/>
          <w:spacing w:val="-6"/>
          <w:w w:val="105"/>
        </w:rPr>
        <w:t>，</w:t>
      </w:r>
      <w:r>
        <w:rPr>
          <w:color w:val="2B2A29"/>
          <w:w w:val="105"/>
        </w:rPr>
        <w:t>以</w:t>
      </w:r>
      <w:r>
        <w:rPr>
          <w:color w:val="2B2A29"/>
          <w:spacing w:val="-1"/>
          <w:w w:val="110"/>
        </w:rPr>
        <w:t>表示</w:t>
      </w:r>
      <w:r>
        <w:rPr>
          <w:color w:val="2B2A29"/>
          <w:w w:val="110"/>
        </w:rPr>
        <w:t>学生的</w:t>
      </w:r>
      <w:r>
        <w:rPr>
          <w:color w:val="2B2A29"/>
          <w:spacing w:val="-1"/>
          <w:w w:val="110"/>
        </w:rPr>
        <w:t>所有科目分数</w:t>
      </w:r>
      <w:r>
        <w:rPr>
          <w:color w:val="2B2A29"/>
          <w:w w:val="110"/>
        </w:rPr>
        <w:t>。</w:t>
      </w:r>
    </w:p>
    <w:p>
      <w:r>
        <w:rPr>
          <w:rFonts w:ascii="宋体"/>
          <w:color w:val="2B2A29"/>
        </w:rPr>
        <w:t>type ExamResult [int, int, int];</w:t>
      </w:r>
    </w:p>
    <w:p>
      <w:pPr>
        <w:pStyle w:val="11"/>
        <w:spacing w:before="141"/>
        <w:ind w:left="160"/>
        <w:rPr>
          <w:rFonts w:ascii="宋体"/>
        </w:rPr>
      </w:pPr>
      <w:r>
        <w:rPr>
          <w:rFonts w:ascii="宋体"/>
          <w:color w:val="2B2A29"/>
        </w:rPr>
        <w:t>类型ExamResult[int，int，int]；</w:t>
      </w:r>
    </w:p>
    <w:p>
      <w:r>
        <w:rPr>
          <w:color w:val="2B2A29"/>
          <w:w w:val="105"/>
        </w:rPr>
        <w:t>Now</w:t>
      </w:r>
      <w:r>
        <w:rPr>
          <w:color w:val="2B2A29"/>
          <w:spacing w:val="-3"/>
          <w:w w:val="105"/>
        </w:rPr>
        <w:t xml:space="preserve"> </w:t>
      </w:r>
      <w:r>
        <w:rPr>
          <w:color w:val="2B2A29"/>
          <w:w w:val="105"/>
        </w:rPr>
        <w:t>that</w:t>
      </w:r>
      <w:r>
        <w:rPr>
          <w:color w:val="2B2A29"/>
          <w:spacing w:val="-2"/>
          <w:w w:val="105"/>
        </w:rPr>
        <w:t xml:space="preserve"> </w:t>
      </w:r>
      <w:r>
        <w:rPr>
          <w:color w:val="2B2A29"/>
          <w:w w:val="105"/>
        </w:rPr>
        <w:t>we</w:t>
      </w:r>
      <w:r>
        <w:rPr>
          <w:color w:val="2B2A29"/>
          <w:spacing w:val="-2"/>
          <w:w w:val="105"/>
        </w:rPr>
        <w:t xml:space="preserve"> </w:t>
      </w:r>
      <w:r>
        <w:rPr>
          <w:color w:val="2B2A29"/>
          <w:w w:val="105"/>
        </w:rPr>
        <w:t>have</w:t>
      </w:r>
      <w:r>
        <w:rPr>
          <w:color w:val="2B2A29"/>
          <w:spacing w:val="-2"/>
          <w:w w:val="105"/>
        </w:rPr>
        <w:t xml:space="preserve"> </w:t>
      </w:r>
      <w:r>
        <w:rPr>
          <w:color w:val="2B2A29"/>
          <w:w w:val="105"/>
        </w:rPr>
        <w:t>a</w:t>
      </w:r>
      <w:r>
        <w:rPr>
          <w:color w:val="2B2A29"/>
          <w:spacing w:val="-2"/>
          <w:w w:val="105"/>
        </w:rPr>
        <w:t xml:space="preserve"> </w:t>
      </w:r>
      <w:r>
        <w:rPr>
          <w:color w:val="2B2A29"/>
          <w:w w:val="105"/>
        </w:rPr>
        <w:t>new</w:t>
      </w:r>
      <w:r>
        <w:rPr>
          <w:color w:val="2B2A29"/>
          <w:spacing w:val="-2"/>
          <w:w w:val="105"/>
        </w:rPr>
        <w:t xml:space="preserve"> </w:t>
      </w:r>
      <w:r>
        <w:rPr>
          <w:color w:val="2B2A29"/>
          <w:w w:val="105"/>
        </w:rPr>
        <w:t>type</w:t>
      </w:r>
      <w:r>
        <w:rPr>
          <w:color w:val="2B2A29"/>
          <w:spacing w:val="-2"/>
          <w:w w:val="105"/>
        </w:rPr>
        <w:t xml:space="preserve"> </w:t>
      </w:r>
      <w:r>
        <w:rPr>
          <w:color w:val="2B2A29"/>
          <w:w w:val="105"/>
        </w:rPr>
        <w:t>to</w:t>
      </w:r>
      <w:r>
        <w:rPr>
          <w:color w:val="2B2A29"/>
          <w:spacing w:val="-2"/>
          <w:w w:val="105"/>
        </w:rPr>
        <w:t xml:space="preserve"> </w:t>
      </w:r>
      <w:r>
        <w:rPr>
          <w:color w:val="2B2A29"/>
          <w:w w:val="105"/>
        </w:rPr>
        <w:t>represent</w:t>
      </w:r>
      <w:r>
        <w:rPr>
          <w:color w:val="2B2A29"/>
          <w:spacing w:val="-2"/>
          <w:w w:val="105"/>
        </w:rPr>
        <w:t xml:space="preserve"> </w:t>
      </w:r>
      <w:r>
        <w:rPr>
          <w:color w:val="2B2A29"/>
          <w:w w:val="105"/>
        </w:rPr>
        <w:t>all</w:t>
      </w:r>
      <w:r>
        <w:rPr>
          <w:color w:val="2B2A29"/>
          <w:spacing w:val="-2"/>
          <w:w w:val="105"/>
        </w:rPr>
        <w:t xml:space="preserve"> </w:t>
      </w:r>
      <w:r>
        <w:rPr>
          <w:color w:val="2B2A29"/>
          <w:w w:val="105"/>
        </w:rPr>
        <w:t>the</w:t>
      </w:r>
      <w:r>
        <w:rPr>
          <w:color w:val="2B2A29"/>
          <w:spacing w:val="-2"/>
          <w:w w:val="105"/>
        </w:rPr>
        <w:t xml:space="preserve"> </w:t>
      </w:r>
      <w:r>
        <w:rPr>
          <w:color w:val="2B2A29"/>
          <w:w w:val="105"/>
        </w:rPr>
        <w:t>subject</w:t>
      </w:r>
      <w:r>
        <w:rPr>
          <w:color w:val="2B2A29"/>
          <w:spacing w:val="-2"/>
          <w:w w:val="105"/>
        </w:rPr>
        <w:t xml:space="preserve"> </w:t>
      </w:r>
      <w:r>
        <w:rPr>
          <w:color w:val="2B2A29"/>
          <w:w w:val="105"/>
        </w:rPr>
        <w:t>scores</w:t>
      </w:r>
      <w:r>
        <w:rPr>
          <w:color w:val="2B2A29"/>
          <w:spacing w:val="-2"/>
          <w:w w:val="105"/>
        </w:rPr>
        <w:t xml:space="preserve"> </w:t>
      </w:r>
      <w:r>
        <w:rPr>
          <w:color w:val="2B2A29"/>
          <w:w w:val="105"/>
        </w:rPr>
        <w:t>at</w:t>
      </w:r>
      <w:r>
        <w:rPr>
          <w:color w:val="2B2A29"/>
          <w:spacing w:val="-2"/>
          <w:w w:val="105"/>
        </w:rPr>
        <w:t xml:space="preserve"> </w:t>
      </w:r>
      <w:r>
        <w:rPr>
          <w:color w:val="2B2A29"/>
          <w:w w:val="105"/>
        </w:rPr>
        <w:t>once,</w:t>
      </w:r>
      <w:r>
        <w:rPr>
          <w:color w:val="2B2A29"/>
          <w:spacing w:val="-2"/>
          <w:w w:val="105"/>
        </w:rPr>
        <w:t xml:space="preserve"> </w:t>
      </w:r>
      <w:r>
        <w:rPr>
          <w:color w:val="2B2A29"/>
          <w:w w:val="105"/>
        </w:rPr>
        <w:t>we</w:t>
      </w:r>
      <w:r>
        <w:rPr>
          <w:color w:val="2B2A29"/>
          <w:spacing w:val="-2"/>
          <w:w w:val="105"/>
        </w:rPr>
        <w:t xml:space="preserve"> </w:t>
      </w:r>
      <w:r>
        <w:rPr>
          <w:color w:val="2B2A29"/>
          <w:w w:val="105"/>
        </w:rPr>
        <w:t>can</w:t>
      </w:r>
      <w:r>
        <w:rPr>
          <w:color w:val="2B2A29"/>
          <w:spacing w:val="-2"/>
          <w:w w:val="105"/>
        </w:rPr>
        <w:t xml:space="preserve"> </w:t>
      </w:r>
      <w:r>
        <w:rPr>
          <w:color w:val="2B2A29"/>
          <w:w w:val="105"/>
        </w:rPr>
        <w:t>use</w:t>
      </w:r>
      <w:r>
        <w:rPr>
          <w:color w:val="2B2A29"/>
          <w:spacing w:val="-55"/>
          <w:w w:val="105"/>
        </w:rPr>
        <w:t xml:space="preserve"> </w:t>
      </w:r>
      <w:r>
        <w:rPr>
          <w:color w:val="2B2A29"/>
          <w:w w:val="110"/>
        </w:rPr>
        <w:t>this</w:t>
      </w:r>
      <w:r>
        <w:rPr>
          <w:color w:val="2B2A29"/>
          <w:spacing w:val="-16"/>
          <w:w w:val="110"/>
        </w:rPr>
        <w:t xml:space="preserve"> </w:t>
      </w:r>
      <w:r>
        <w:rPr>
          <w:color w:val="2B2A29"/>
          <w:w w:val="110"/>
        </w:rPr>
        <w:t>as</w:t>
      </w:r>
      <w:r>
        <w:rPr>
          <w:color w:val="2B2A29"/>
          <w:spacing w:val="-16"/>
          <w:w w:val="110"/>
        </w:rPr>
        <w:t xml:space="preserve"> </w:t>
      </w:r>
      <w:r>
        <w:rPr>
          <w:color w:val="2B2A29"/>
          <w:w w:val="110"/>
        </w:rPr>
        <w:t>the</w:t>
      </w:r>
      <w:r>
        <w:rPr>
          <w:color w:val="2B2A29"/>
          <w:spacing w:val="-16"/>
          <w:w w:val="110"/>
        </w:rPr>
        <w:t xml:space="preserve"> </w:t>
      </w:r>
      <w:r>
        <w:rPr>
          <w:color w:val="2B2A29"/>
          <w:w w:val="110"/>
        </w:rPr>
        <w:t>entry</w:t>
      </w:r>
      <w:r>
        <w:rPr>
          <w:color w:val="2B2A29"/>
          <w:spacing w:val="-15"/>
          <w:w w:val="110"/>
        </w:rPr>
        <w:t xml:space="preserve"> </w:t>
      </w:r>
      <w:r>
        <w:rPr>
          <w:color w:val="2B2A29"/>
          <w:w w:val="110"/>
        </w:rPr>
        <w:t>value</w:t>
      </w:r>
      <w:r>
        <w:rPr>
          <w:color w:val="2B2A29"/>
          <w:spacing w:val="-16"/>
          <w:w w:val="110"/>
        </w:rPr>
        <w:t xml:space="preserve"> </w:t>
      </w:r>
      <w:r>
        <w:rPr>
          <w:color w:val="2B2A29"/>
          <w:w w:val="110"/>
        </w:rPr>
        <w:t>in</w:t>
      </w:r>
      <w:r>
        <w:rPr>
          <w:color w:val="2B2A29"/>
          <w:spacing w:val="-16"/>
          <w:w w:val="110"/>
        </w:rPr>
        <w:t xml:space="preserve"> </w:t>
      </w:r>
      <w:r>
        <w:rPr>
          <w:color w:val="2B2A29"/>
          <w:w w:val="110"/>
        </w:rPr>
        <w:t>a</w:t>
      </w:r>
      <w:r>
        <w:rPr>
          <w:color w:val="2B2A29"/>
          <w:spacing w:val="-16"/>
          <w:w w:val="110"/>
        </w:rPr>
        <w:t xml:space="preserve"> </w:t>
      </w:r>
      <w:r>
        <w:rPr>
          <w:color w:val="2B2A29"/>
          <w:w w:val="110"/>
        </w:rPr>
        <w:t>map.</w:t>
      </w:r>
    </w:p>
    <w:p>
      <w:pPr>
        <w:pStyle w:val="11"/>
        <w:spacing w:before="213" w:line="304" w:lineRule="auto"/>
        <w:ind w:left="160" w:right="510" w:firstLine="359"/>
      </w:pPr>
      <w:r>
        <w:rPr>
          <w:color w:val="2B2A29"/>
          <w:w w:val="105"/>
        </w:rPr>
        <w:t>现在我们有</w:t>
      </w:r>
      <w:r>
        <w:rPr>
          <w:color w:val="2B2A29"/>
          <w:spacing w:val="-2"/>
          <w:w w:val="105"/>
        </w:rPr>
        <w:t>了</w:t>
      </w:r>
      <w:r>
        <w:rPr>
          <w:color w:val="2B2A29"/>
          <w:w w:val="105"/>
        </w:rPr>
        <w:t>一个新的类型来同时表示所有科目</w:t>
      </w:r>
      <w:r>
        <w:rPr>
          <w:color w:val="2B2A29"/>
          <w:spacing w:val="-2"/>
          <w:w w:val="105"/>
        </w:rPr>
        <w:t>的</w:t>
      </w:r>
      <w:r>
        <w:rPr>
          <w:color w:val="2B2A29"/>
          <w:w w:val="105"/>
        </w:rPr>
        <w:t>分数，我们可以</w:t>
      </w:r>
      <w:r>
        <w:rPr>
          <w:color w:val="2B2A29"/>
          <w:spacing w:val="-2"/>
          <w:w w:val="105"/>
        </w:rPr>
        <w:t>将</w:t>
      </w:r>
      <w:r>
        <w:rPr>
          <w:color w:val="2B2A29"/>
          <w:w w:val="110"/>
        </w:rPr>
        <w:t>其用作地图中</w:t>
      </w:r>
      <w:r>
        <w:rPr>
          <w:color w:val="2B2A29"/>
          <w:spacing w:val="-16"/>
          <w:w w:val="110"/>
        </w:rPr>
        <w:t>的</w:t>
      </w:r>
      <w:r>
        <w:rPr>
          <w:color w:val="2B2A29"/>
          <w:w w:val="110"/>
        </w:rPr>
        <w:t>输入值。</w:t>
      </w:r>
    </w:p>
    <w:p>
      <w:r>
        <w:rPr>
          <w:rFonts w:ascii="宋体"/>
          <w:color w:val="2B2A29"/>
        </w:rPr>
        <w:t>map&lt;ExamResult&gt; examResults = {};</w:t>
      </w:r>
      <w:r>
        <w:rPr>
          <w:rFonts w:ascii="宋体"/>
          <w:color w:val="2B2A29"/>
          <w:spacing w:val="1"/>
        </w:rPr>
        <w:t xml:space="preserve"> </w:t>
      </w:r>
      <w:r>
        <w:rPr>
          <w:rFonts w:ascii="宋体"/>
          <w:color w:val="2B2A29"/>
        </w:rPr>
        <w:t>examResults["sunil"]</w:t>
      </w:r>
      <w:r>
        <w:rPr>
          <w:rFonts w:ascii="宋体"/>
          <w:color w:val="2B2A29"/>
          <w:spacing w:val="-5"/>
        </w:rPr>
        <w:t xml:space="preserve"> </w:t>
      </w:r>
      <w:r>
        <w:rPr>
          <w:rFonts w:ascii="宋体"/>
          <w:color w:val="2B2A29"/>
        </w:rPr>
        <w:t>=</w:t>
      </w:r>
      <w:r>
        <w:rPr>
          <w:rFonts w:ascii="宋体"/>
          <w:color w:val="2B2A29"/>
          <w:spacing w:val="-5"/>
        </w:rPr>
        <w:t xml:space="preserve"> </w:t>
      </w:r>
      <w:r>
        <w:rPr>
          <w:rFonts w:ascii="宋体"/>
          <w:color w:val="2B2A29"/>
        </w:rPr>
        <w:t>[90,</w:t>
      </w:r>
      <w:r>
        <w:rPr>
          <w:rFonts w:ascii="宋体"/>
          <w:color w:val="2B2A29"/>
          <w:spacing w:val="-5"/>
        </w:rPr>
        <w:t xml:space="preserve"> </w:t>
      </w:r>
      <w:r>
        <w:rPr>
          <w:rFonts w:ascii="宋体"/>
          <w:color w:val="2B2A29"/>
        </w:rPr>
        <w:t>85,</w:t>
      </w:r>
      <w:r>
        <w:rPr>
          <w:rFonts w:ascii="宋体"/>
          <w:color w:val="2B2A29"/>
          <w:spacing w:val="-4"/>
        </w:rPr>
        <w:t xml:space="preserve"> </w:t>
      </w:r>
      <w:r>
        <w:rPr>
          <w:rFonts w:ascii="宋体"/>
          <w:color w:val="2B2A29"/>
        </w:rPr>
        <w:t>80];</w:t>
      </w:r>
    </w:p>
    <w:p>
      <w:pPr>
        <w:pStyle w:val="11"/>
        <w:spacing w:before="143" w:line="273" w:lineRule="auto"/>
        <w:ind w:left="160" w:right="4217"/>
        <w:rPr>
          <w:rFonts w:ascii="宋体"/>
        </w:rPr>
      </w:pPr>
      <w:r>
        <w:rPr>
          <w:rFonts w:ascii="宋体"/>
          <w:color w:val="2B2A29"/>
        </w:rPr>
        <w:t>map&lt;ExamResult&gt;examResults={}；examResults[“sunil”]=[90，</w:t>
      </w:r>
      <w:r>
        <w:rPr>
          <w:rFonts w:ascii="宋体"/>
          <w:color w:val="2B2A29"/>
          <w:spacing w:val="-4"/>
        </w:rPr>
        <w:t>85，</w:t>
      </w:r>
      <w:r>
        <w:rPr>
          <w:rFonts w:ascii="宋体"/>
          <w:color w:val="2B2A29"/>
        </w:rPr>
        <w:t>80]；</w:t>
      </w:r>
    </w:p>
    <w:p>
      <w:r>
        <w:rPr>
          <w:rFonts w:ascii="宋体"/>
          <w:color w:val="2B2A29"/>
        </w:rPr>
        <w:t>examResults["nimal"] = [85, 82, 65];</w:t>
      </w:r>
    </w:p>
    <w:p>
      <w:pPr>
        <w:pStyle w:val="11"/>
        <w:spacing w:line="279" w:lineRule="exact"/>
        <w:ind w:left="160"/>
        <w:rPr>
          <w:rFonts w:ascii="宋体"/>
        </w:rPr>
      </w:pPr>
      <w:r>
        <w:rPr>
          <w:rFonts w:ascii="宋体"/>
          <w:color w:val="2B2A29"/>
        </w:rPr>
        <w:t>examResults[“nimal”]=[85，82，65]；</w:t>
      </w:r>
    </w:p>
    <w:p>
      <w:pPr>
        <w:spacing w:after="0" w:line="279" w:lineRule="exact"/>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Now</w:t>
      </w:r>
      <w:r>
        <w:rPr>
          <w:color w:val="2B2A29"/>
          <w:spacing w:val="-8"/>
          <w:w w:val="105"/>
        </w:rPr>
        <w:t xml:space="preserve"> </w:t>
      </w:r>
      <w:r>
        <w:rPr>
          <w:color w:val="2B2A29"/>
          <w:w w:val="105"/>
        </w:rPr>
        <w:t>at</w:t>
      </w:r>
      <w:r>
        <w:rPr>
          <w:color w:val="2B2A29"/>
          <w:spacing w:val="-7"/>
          <w:w w:val="105"/>
        </w:rPr>
        <w:t xml:space="preserve"> </w:t>
      </w:r>
      <w:r>
        <w:rPr>
          <w:color w:val="2B2A29"/>
          <w:w w:val="105"/>
        </w:rPr>
        <w:t>this</w:t>
      </w:r>
      <w:r>
        <w:rPr>
          <w:color w:val="2B2A29"/>
          <w:spacing w:val="-7"/>
          <w:w w:val="105"/>
        </w:rPr>
        <w:t xml:space="preserve"> </w:t>
      </w:r>
      <w:r>
        <w:rPr>
          <w:color w:val="2B2A29"/>
          <w:w w:val="105"/>
        </w:rPr>
        <w:t>point,</w:t>
      </w:r>
      <w:r>
        <w:rPr>
          <w:color w:val="2B2A29"/>
          <w:spacing w:val="-7"/>
          <w:w w:val="105"/>
        </w:rPr>
        <w:t xml:space="preserve"> </w:t>
      </w:r>
      <w:r>
        <w:rPr>
          <w:color w:val="2B2A29"/>
          <w:w w:val="105"/>
        </w:rPr>
        <w:t>with</w:t>
      </w:r>
      <w:r>
        <w:rPr>
          <w:color w:val="2B2A29"/>
          <w:spacing w:val="-7"/>
          <w:w w:val="105"/>
        </w:rPr>
        <w:t xml:space="preserve"> </w:t>
      </w:r>
      <w:r>
        <w:rPr>
          <w:color w:val="2B2A29"/>
          <w:w w:val="105"/>
        </w:rPr>
        <w:t>the</w:t>
      </w:r>
      <w:r>
        <w:rPr>
          <w:color w:val="2B2A29"/>
          <w:spacing w:val="-7"/>
          <w:w w:val="105"/>
        </w:rPr>
        <w:t xml:space="preserve"> </w:t>
      </w:r>
      <w:r>
        <w:rPr>
          <w:color w:val="2B2A29"/>
          <w:w w:val="105"/>
        </w:rPr>
        <w:t>map</w:t>
      </w:r>
      <w:r>
        <w:rPr>
          <w:color w:val="2B2A29"/>
          <w:spacing w:val="-7"/>
          <w:w w:val="105"/>
        </w:rPr>
        <w:t xml:space="preserve"> </w:t>
      </w:r>
      <w:r>
        <w:rPr>
          <w:rFonts w:ascii="宋体"/>
          <w:color w:val="2B2A29"/>
          <w:w w:val="105"/>
        </w:rPr>
        <w:t>examResults</w:t>
      </w:r>
      <w:r>
        <w:rPr>
          <w:color w:val="2B2A29"/>
          <w:w w:val="105"/>
        </w:rPr>
        <w:t>,</w:t>
      </w:r>
      <w:r>
        <w:rPr>
          <w:color w:val="2B2A29"/>
          <w:spacing w:val="-7"/>
          <w:w w:val="105"/>
        </w:rPr>
        <w:t xml:space="preserve"> </w:t>
      </w:r>
      <w:r>
        <w:rPr>
          <w:color w:val="2B2A29"/>
          <w:w w:val="105"/>
        </w:rPr>
        <w:t>we</w:t>
      </w:r>
      <w:r>
        <w:rPr>
          <w:color w:val="2B2A29"/>
          <w:spacing w:val="-8"/>
          <w:w w:val="105"/>
        </w:rPr>
        <w:t xml:space="preserve"> </w:t>
      </w:r>
      <w:r>
        <w:rPr>
          <w:color w:val="2B2A29"/>
          <w:w w:val="105"/>
        </w:rPr>
        <w:t>can</w:t>
      </w:r>
      <w:r>
        <w:rPr>
          <w:color w:val="2B2A29"/>
          <w:spacing w:val="-7"/>
          <w:w w:val="105"/>
        </w:rPr>
        <w:t xml:space="preserve"> </w:t>
      </w:r>
      <w:r>
        <w:rPr>
          <w:color w:val="2B2A29"/>
          <w:w w:val="105"/>
        </w:rPr>
        <w:t>conveniently</w:t>
      </w:r>
      <w:r>
        <w:rPr>
          <w:color w:val="2B2A29"/>
          <w:spacing w:val="-7"/>
          <w:w w:val="105"/>
        </w:rPr>
        <w:t xml:space="preserve"> </w:t>
      </w:r>
      <w:r>
        <w:rPr>
          <w:color w:val="2B2A29"/>
          <w:w w:val="105"/>
        </w:rPr>
        <w:t>look</w:t>
      </w:r>
      <w:r>
        <w:rPr>
          <w:color w:val="2B2A29"/>
          <w:spacing w:val="-7"/>
          <w:w w:val="105"/>
        </w:rPr>
        <w:t xml:space="preserve"> </w:t>
      </w:r>
      <w:r>
        <w:rPr>
          <w:color w:val="2B2A29"/>
          <w:w w:val="105"/>
        </w:rPr>
        <w:t>up</w:t>
      </w:r>
      <w:r>
        <w:rPr>
          <w:color w:val="2B2A29"/>
          <w:spacing w:val="-7"/>
          <w:w w:val="105"/>
        </w:rPr>
        <w:t xml:space="preserve"> </w:t>
      </w:r>
      <w:r>
        <w:rPr>
          <w:color w:val="2B2A29"/>
          <w:w w:val="105"/>
        </w:rPr>
        <w:t>all</w:t>
      </w:r>
      <w:r>
        <w:rPr>
          <w:color w:val="2B2A29"/>
          <w:spacing w:val="-7"/>
          <w:w w:val="105"/>
        </w:rPr>
        <w:t xml:space="preserve"> </w:t>
      </w:r>
      <w:r>
        <w:rPr>
          <w:color w:val="2B2A29"/>
          <w:w w:val="105"/>
        </w:rPr>
        <w:t>the</w:t>
      </w:r>
      <w:r>
        <w:rPr>
          <w:color w:val="2B2A29"/>
          <w:spacing w:val="-55"/>
          <w:w w:val="105"/>
        </w:rPr>
        <w:t xml:space="preserve"> </w:t>
      </w:r>
      <w:r>
        <w:rPr>
          <w:color w:val="2B2A29"/>
          <w:w w:val="105"/>
        </w:rPr>
        <w:t>subject</w:t>
      </w:r>
      <w:r>
        <w:rPr>
          <w:color w:val="2B2A29"/>
          <w:spacing w:val="-12"/>
          <w:w w:val="105"/>
        </w:rPr>
        <w:t xml:space="preserve"> </w:t>
      </w:r>
      <w:r>
        <w:rPr>
          <w:color w:val="2B2A29"/>
          <w:w w:val="105"/>
        </w:rPr>
        <w:t>scores</w:t>
      </w:r>
      <w:r>
        <w:rPr>
          <w:color w:val="2B2A29"/>
          <w:spacing w:val="-11"/>
          <w:w w:val="105"/>
        </w:rPr>
        <w:t xml:space="preserve"> </w:t>
      </w:r>
      <w:r>
        <w:rPr>
          <w:color w:val="2B2A29"/>
          <w:w w:val="105"/>
        </w:rPr>
        <w:t>of</w:t>
      </w:r>
      <w:r>
        <w:rPr>
          <w:color w:val="2B2A29"/>
          <w:spacing w:val="-11"/>
          <w:w w:val="105"/>
        </w:rPr>
        <w:t xml:space="preserve"> </w:t>
      </w:r>
      <w:r>
        <w:rPr>
          <w:color w:val="2B2A29"/>
          <w:w w:val="105"/>
        </w:rPr>
        <w:t>a</w:t>
      </w:r>
      <w:r>
        <w:rPr>
          <w:color w:val="2B2A29"/>
          <w:spacing w:val="-11"/>
          <w:w w:val="105"/>
        </w:rPr>
        <w:t xml:space="preserve"> </w:t>
      </w:r>
      <w:r>
        <w:rPr>
          <w:color w:val="2B2A29"/>
          <w:w w:val="105"/>
        </w:rPr>
        <w:t>specific</w:t>
      </w:r>
      <w:r>
        <w:rPr>
          <w:color w:val="2B2A29"/>
          <w:spacing w:val="-11"/>
          <w:w w:val="105"/>
        </w:rPr>
        <w:t xml:space="preserve"> </w:t>
      </w:r>
      <w:r>
        <w:rPr>
          <w:color w:val="2B2A29"/>
          <w:w w:val="105"/>
        </w:rPr>
        <w:t>student</w:t>
      </w:r>
      <w:r>
        <w:rPr>
          <w:color w:val="2B2A29"/>
          <w:spacing w:val="-11"/>
          <w:w w:val="105"/>
        </w:rPr>
        <w:t xml:space="preserve"> </w:t>
      </w:r>
      <w:r>
        <w:rPr>
          <w:color w:val="2B2A29"/>
          <w:w w:val="105"/>
        </w:rPr>
        <w:t>by</w:t>
      </w:r>
      <w:r>
        <w:rPr>
          <w:color w:val="2B2A29"/>
          <w:spacing w:val="-11"/>
          <w:w w:val="105"/>
        </w:rPr>
        <w:t xml:space="preserve"> </w:t>
      </w:r>
      <w:r>
        <w:rPr>
          <w:color w:val="2B2A29"/>
          <w:w w:val="105"/>
        </w:rPr>
        <w:t>providing</w:t>
      </w:r>
      <w:r>
        <w:rPr>
          <w:color w:val="2B2A29"/>
          <w:spacing w:val="-11"/>
          <w:w w:val="105"/>
        </w:rPr>
        <w:t xml:space="preserve"> </w:t>
      </w:r>
      <w:r>
        <w:rPr>
          <w:color w:val="2B2A29"/>
          <w:w w:val="105"/>
        </w:rPr>
        <w:t>the</w:t>
      </w:r>
      <w:r>
        <w:rPr>
          <w:color w:val="2B2A29"/>
          <w:spacing w:val="-11"/>
          <w:w w:val="105"/>
        </w:rPr>
        <w:t xml:space="preserve"> </w:t>
      </w:r>
      <w:r>
        <w:rPr>
          <w:color w:val="2B2A29"/>
          <w:w w:val="105"/>
        </w:rPr>
        <w:t>name.</w:t>
      </w:r>
    </w:p>
    <w:p>
      <w:pPr>
        <w:pStyle w:val="11"/>
        <w:spacing w:before="70" w:line="285" w:lineRule="auto"/>
        <w:ind w:left="520" w:right="513" w:firstLine="359"/>
      </w:pPr>
      <w:bookmarkStart w:id="71" w:name="_bookmark67"/>
      <w:bookmarkEnd w:id="71"/>
      <w:r>
        <w:rPr>
          <w:color w:val="2B2A29"/>
          <w:w w:val="105"/>
        </w:rPr>
        <w:t>现在，通过地图</w:t>
      </w:r>
      <w:r>
        <w:rPr>
          <w:rFonts w:ascii="宋体"/>
          <w:color w:val="2B2A29"/>
          <w:w w:val="105"/>
        </w:rPr>
        <w:t>examResults</w:t>
      </w:r>
      <w:r>
        <w:rPr>
          <w:color w:val="2B2A29"/>
          <w:w w:val="105"/>
        </w:rPr>
        <w:t>，我们可以通过提供姓名方便地查找特定学生的所有科目分数。</w:t>
      </w:r>
    </w:p>
    <w:p>
      <w:r>
        <w:rPr>
          <w:rFonts w:ascii="宋体"/>
          <w:color w:val="2B2A29"/>
        </w:rPr>
        <w:t>ExamResult? sunilsResult = examResults["sunil"];</w:t>
      </w:r>
      <w:r>
        <w:rPr>
          <w:rFonts w:ascii="宋体"/>
          <w:color w:val="2B2A29"/>
          <w:spacing w:val="-107"/>
        </w:rPr>
        <w:t xml:space="preserve"> </w:t>
      </w:r>
      <w:r>
        <w:rPr>
          <w:rFonts w:ascii="宋体"/>
          <w:color w:val="2B2A29"/>
        </w:rPr>
        <w:t>if sunilsResult is ExamResult {</w:t>
      </w:r>
    </w:p>
    <w:p>
      <w:pPr>
        <w:pStyle w:val="11"/>
        <w:spacing w:before="164" w:line="273" w:lineRule="auto"/>
        <w:ind w:left="520" w:right="3140"/>
        <w:rPr>
          <w:rFonts w:ascii="宋体"/>
        </w:rPr>
      </w:pPr>
      <w:r>
        <w:rPr>
          <w:rFonts w:ascii="宋体"/>
          <w:color w:val="2B2A29"/>
        </w:rPr>
        <w:t>检查结果？sunilsResult=examResults[“sunil”]；如果sunilsResult为ExamResult{</w:t>
      </w:r>
    </w:p>
    <w:p>
      <w:r>
        <w:rPr>
          <w:rFonts w:ascii="宋体"/>
          <w:color w:val="2B2A29"/>
        </w:rPr>
        <w:t>int sunilPhysicsScore = sunilsResult[1];</w:t>
      </w:r>
    </w:p>
    <w:p>
      <w:pPr>
        <w:pStyle w:val="11"/>
        <w:spacing w:line="279" w:lineRule="exact"/>
        <w:ind w:left="960"/>
        <w:rPr>
          <w:rFonts w:ascii="宋体"/>
        </w:rPr>
      </w:pPr>
      <w:r>
        <w:rPr>
          <w:rFonts w:ascii="宋体"/>
          <w:color w:val="2B2A29"/>
        </w:rPr>
        <w:t>int sunilPhysicsScore=sunilsResult[1]；</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pStyle w:val="11"/>
        <w:spacing w:before="3"/>
        <w:rPr>
          <w:rFonts w:ascii="宋体"/>
          <w:sz w:val="31"/>
        </w:rPr>
      </w:pPr>
    </w:p>
    <w:p>
      <w:r>
        <w:rPr>
          <w:color w:val="2B2A29"/>
          <w:w w:val="80"/>
        </w:rPr>
        <w:t>Map</w:t>
      </w:r>
      <w:r>
        <w:rPr>
          <w:color w:val="2B2A29"/>
          <w:spacing w:val="34"/>
          <w:w w:val="80"/>
        </w:rPr>
        <w:t xml:space="preserve"> </w:t>
      </w:r>
      <w:r>
        <w:rPr>
          <w:color w:val="2B2A29"/>
          <w:w w:val="80"/>
        </w:rPr>
        <w:t>Operations</w:t>
      </w:r>
    </w:p>
    <w:p>
      <w:pPr>
        <w:pStyle w:val="5"/>
        <w:ind w:left="519"/>
      </w:pPr>
      <w:r>
        <w:rPr>
          <w:color w:val="2B2A29"/>
          <w:w w:val="80"/>
        </w:rPr>
        <w:t>地图操作</w:t>
      </w:r>
    </w:p>
    <w:p>
      <w:r>
        <w:rPr>
          <w:color w:val="2B2A29"/>
          <w:w w:val="105"/>
        </w:rPr>
        <w:t>Similar</w:t>
      </w:r>
      <w:r>
        <w:rPr>
          <w:color w:val="2B2A29"/>
          <w:spacing w:val="-3"/>
          <w:w w:val="105"/>
        </w:rPr>
        <w:t xml:space="preserve"> </w:t>
      </w:r>
      <w:r>
        <w:rPr>
          <w:color w:val="2B2A29"/>
          <w:w w:val="105"/>
        </w:rPr>
        <w:t>to</w:t>
      </w:r>
      <w:r>
        <w:rPr>
          <w:color w:val="2B2A29"/>
          <w:spacing w:val="-3"/>
          <w:w w:val="105"/>
        </w:rPr>
        <w:t xml:space="preserve"> </w:t>
      </w:r>
      <w:r>
        <w:rPr>
          <w:color w:val="2B2A29"/>
          <w:w w:val="105"/>
        </w:rPr>
        <w:t>the</w:t>
      </w:r>
      <w:r>
        <w:rPr>
          <w:color w:val="2B2A29"/>
          <w:spacing w:val="-3"/>
          <w:w w:val="105"/>
        </w:rPr>
        <w:t xml:space="preserve"> </w:t>
      </w:r>
      <w:r>
        <w:rPr>
          <w:color w:val="2B2A29"/>
          <w:w w:val="105"/>
        </w:rPr>
        <w:t>built-in</w:t>
      </w:r>
      <w:r>
        <w:rPr>
          <w:color w:val="2B2A29"/>
          <w:spacing w:val="-3"/>
          <w:w w:val="105"/>
        </w:rPr>
        <w:t xml:space="preserve"> </w:t>
      </w:r>
      <w:r>
        <w:rPr>
          <w:color w:val="2B2A29"/>
          <w:w w:val="105"/>
        </w:rPr>
        <w:t>functions</w:t>
      </w:r>
      <w:r>
        <w:rPr>
          <w:color w:val="2B2A29"/>
          <w:spacing w:val="-2"/>
          <w:w w:val="105"/>
        </w:rPr>
        <w:t xml:space="preserve"> </w:t>
      </w:r>
      <w:r>
        <w:rPr>
          <w:color w:val="2B2A29"/>
          <w:w w:val="105"/>
        </w:rPr>
        <w:t>available</w:t>
      </w:r>
      <w:r>
        <w:rPr>
          <w:color w:val="2B2A29"/>
          <w:spacing w:val="-3"/>
          <w:w w:val="105"/>
        </w:rPr>
        <w:t xml:space="preserve"> </w:t>
      </w:r>
      <w:r>
        <w:rPr>
          <w:color w:val="2B2A29"/>
          <w:w w:val="105"/>
        </w:rPr>
        <w:t>in</w:t>
      </w:r>
      <w:r>
        <w:rPr>
          <w:color w:val="2B2A29"/>
          <w:spacing w:val="-3"/>
          <w:w w:val="105"/>
        </w:rPr>
        <w:t xml:space="preserve"> </w:t>
      </w:r>
      <w:r>
        <w:rPr>
          <w:color w:val="2B2A29"/>
          <w:w w:val="105"/>
        </w:rPr>
        <w:t>arrays,</w:t>
      </w:r>
      <w:r>
        <w:rPr>
          <w:color w:val="2B2A29"/>
          <w:spacing w:val="-3"/>
          <w:w w:val="105"/>
        </w:rPr>
        <w:t xml:space="preserve"> </w:t>
      </w:r>
      <w:r>
        <w:rPr>
          <w:color w:val="2B2A29"/>
          <w:w w:val="105"/>
        </w:rPr>
        <w:t>maps</w:t>
      </w:r>
      <w:r>
        <w:rPr>
          <w:color w:val="2B2A29"/>
          <w:spacing w:val="-2"/>
          <w:w w:val="105"/>
        </w:rPr>
        <w:t xml:space="preserve"> </w:t>
      </w:r>
      <w:r>
        <w:rPr>
          <w:color w:val="2B2A29"/>
          <w:w w:val="105"/>
        </w:rPr>
        <w:t>have</w:t>
      </w:r>
      <w:r>
        <w:rPr>
          <w:color w:val="2B2A29"/>
          <w:spacing w:val="-3"/>
          <w:w w:val="105"/>
        </w:rPr>
        <w:t xml:space="preserve"> </w:t>
      </w:r>
      <w:r>
        <w:rPr>
          <w:color w:val="2B2A29"/>
          <w:w w:val="105"/>
        </w:rPr>
        <w:t>a</w:t>
      </w:r>
      <w:r>
        <w:rPr>
          <w:color w:val="2B2A29"/>
          <w:spacing w:val="-3"/>
          <w:w w:val="105"/>
        </w:rPr>
        <w:t xml:space="preserve"> </w:t>
      </w:r>
      <w:r>
        <w:rPr>
          <w:color w:val="2B2A29"/>
          <w:w w:val="105"/>
        </w:rPr>
        <w:t>list</w:t>
      </w:r>
      <w:r>
        <w:rPr>
          <w:color w:val="2B2A29"/>
          <w:spacing w:val="-3"/>
          <w:w w:val="105"/>
        </w:rPr>
        <w:t xml:space="preserve"> </w:t>
      </w:r>
      <w:r>
        <w:rPr>
          <w:color w:val="2B2A29"/>
          <w:w w:val="105"/>
        </w:rPr>
        <w:t>of</w:t>
      </w:r>
      <w:r>
        <w:rPr>
          <w:color w:val="2B2A29"/>
          <w:spacing w:val="-2"/>
          <w:w w:val="105"/>
        </w:rPr>
        <w:t xml:space="preserve"> </w:t>
      </w:r>
      <w:r>
        <w:rPr>
          <w:color w:val="2B2A29"/>
          <w:w w:val="105"/>
        </w:rPr>
        <w:t>functions</w:t>
      </w:r>
      <w:r>
        <w:rPr>
          <w:color w:val="2B2A29"/>
          <w:spacing w:val="-3"/>
          <w:w w:val="105"/>
        </w:rPr>
        <w:t xml:space="preserve"> </w:t>
      </w:r>
      <w:r>
        <w:rPr>
          <w:color w:val="2B2A29"/>
          <w:w w:val="105"/>
        </w:rPr>
        <w:t>that</w:t>
      </w:r>
      <w:r>
        <w:rPr>
          <w:color w:val="2B2A29"/>
          <w:spacing w:val="-55"/>
          <w:w w:val="105"/>
        </w:rPr>
        <w:t xml:space="preserve"> </w:t>
      </w:r>
      <w:r>
        <w:rPr>
          <w:color w:val="2B2A29"/>
          <w:w w:val="105"/>
        </w:rPr>
        <w:t xml:space="preserve">are used to provide information on the array and to manipulate entries. Table </w:t>
      </w:r>
      <w:r>
        <w:rPr>
          <w:color w:val="0000FF"/>
          <w:w w:val="105"/>
        </w:rPr>
        <w:t>3-2</w:t>
      </w:r>
      <w:r>
        <w:rPr>
          <w:color w:val="0000FF"/>
          <w:spacing w:val="1"/>
          <w:w w:val="105"/>
        </w:rPr>
        <w:t xml:space="preserve"> </w:t>
      </w:r>
      <w:r>
        <w:rPr>
          <w:color w:val="2B2A29"/>
          <w:spacing w:val="-1"/>
          <w:w w:val="110"/>
        </w:rPr>
        <w:t>summarizes</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most</w:t>
      </w:r>
      <w:r>
        <w:rPr>
          <w:color w:val="2B2A29"/>
          <w:spacing w:val="-16"/>
          <w:w w:val="110"/>
        </w:rPr>
        <w:t xml:space="preserve"> </w:t>
      </w:r>
      <w:r>
        <w:rPr>
          <w:color w:val="2B2A29"/>
          <w:w w:val="110"/>
        </w:rPr>
        <w:t>often</w:t>
      </w:r>
      <w:r>
        <w:rPr>
          <w:color w:val="2B2A29"/>
          <w:spacing w:val="-15"/>
          <w:w w:val="110"/>
        </w:rPr>
        <w:t xml:space="preserve"> </w:t>
      </w:r>
      <w:r>
        <w:rPr>
          <w:color w:val="2B2A29"/>
          <w:w w:val="110"/>
        </w:rPr>
        <w:t>used</w:t>
      </w:r>
      <w:r>
        <w:rPr>
          <w:color w:val="2B2A29"/>
          <w:spacing w:val="-16"/>
          <w:w w:val="110"/>
        </w:rPr>
        <w:t xml:space="preserve"> </w:t>
      </w:r>
      <w:r>
        <w:rPr>
          <w:color w:val="2B2A29"/>
          <w:w w:val="110"/>
        </w:rPr>
        <w:t>operations</w:t>
      </w:r>
      <w:r>
        <w:rPr>
          <w:color w:val="2B2A29"/>
          <w:spacing w:val="-15"/>
          <w:w w:val="110"/>
        </w:rPr>
        <w:t xml:space="preserve"> </w:t>
      </w:r>
      <w:r>
        <w:rPr>
          <w:color w:val="2B2A29"/>
          <w:w w:val="110"/>
        </w:rPr>
        <w:t>that</w:t>
      </w:r>
      <w:r>
        <w:rPr>
          <w:color w:val="2B2A29"/>
          <w:spacing w:val="-16"/>
          <w:w w:val="110"/>
        </w:rPr>
        <w:t xml:space="preserve"> </w:t>
      </w:r>
      <w:r>
        <w:rPr>
          <w:color w:val="2B2A29"/>
          <w:w w:val="110"/>
        </w:rPr>
        <w:t>are</w:t>
      </w:r>
      <w:r>
        <w:rPr>
          <w:color w:val="2B2A29"/>
          <w:spacing w:val="-15"/>
          <w:w w:val="110"/>
        </w:rPr>
        <w:t xml:space="preserve"> </w:t>
      </w:r>
      <w:r>
        <w:rPr>
          <w:color w:val="2B2A29"/>
          <w:w w:val="110"/>
        </w:rPr>
        <w:t>there.</w:t>
      </w:r>
    </w:p>
    <w:p>
      <w:pPr>
        <w:pStyle w:val="11"/>
        <w:spacing w:before="199" w:line="304" w:lineRule="auto"/>
        <w:ind w:left="520" w:right="510"/>
      </w:pPr>
      <w:r>
        <w:rPr>
          <w:color w:val="2B2A29"/>
          <w:w w:val="105"/>
        </w:rPr>
        <w:t>与数组中可用</w:t>
      </w:r>
      <w:r>
        <w:rPr>
          <w:color w:val="2B2A29"/>
          <w:spacing w:val="-3"/>
          <w:w w:val="105"/>
        </w:rPr>
        <w:t>的</w:t>
      </w:r>
      <w:r>
        <w:rPr>
          <w:color w:val="2B2A29"/>
          <w:w w:val="105"/>
        </w:rPr>
        <w:t>内置函数类似，映射有一个函数列表</w:t>
      </w:r>
      <w:r>
        <w:rPr>
          <w:color w:val="2B2A29"/>
          <w:spacing w:val="-3"/>
          <w:w w:val="105"/>
        </w:rPr>
        <w:t>，</w:t>
      </w:r>
      <w:r>
        <w:rPr>
          <w:color w:val="2B2A29"/>
          <w:w w:val="105"/>
        </w:rPr>
        <w:t>用于提供数组信息和处理条目。表</w:t>
      </w:r>
      <w:r>
        <w:rPr>
          <w:color w:val="0000FF"/>
          <w:w w:val="105"/>
        </w:rPr>
        <w:t>3-2</w:t>
      </w:r>
      <w:r>
        <w:rPr>
          <w:color w:val="2B2A29"/>
          <w:spacing w:val="-1"/>
          <w:w w:val="110"/>
        </w:rPr>
        <w:t>总结</w:t>
      </w:r>
      <w:r>
        <w:rPr>
          <w:color w:val="2B2A29"/>
          <w:spacing w:val="-16"/>
          <w:w w:val="110"/>
        </w:rPr>
        <w:t>了</w:t>
      </w:r>
      <w:r>
        <w:rPr>
          <w:color w:val="2B2A29"/>
          <w:spacing w:val="-1"/>
          <w:w w:val="110"/>
        </w:rPr>
        <w:t>最</w:t>
      </w:r>
      <w:r>
        <w:rPr>
          <w:color w:val="2B2A29"/>
          <w:w w:val="110"/>
        </w:rPr>
        <w:t>常用的操作。</w:t>
      </w:r>
    </w:p>
    <w:p>
      <w:pPr>
        <w:pStyle w:val="11"/>
        <w:spacing w:before="10"/>
        <w:rPr>
          <w:sz w:val="32"/>
        </w:rPr>
      </w:pPr>
    </w:p>
    <w:p>
      <w:r>
        <w:rPr>
          <w:rFonts w:ascii="Cambria"/>
          <w:b/>
          <w:i/>
          <w:color w:val="2B2A29"/>
          <w:sz w:val="24"/>
        </w:rPr>
        <w:t>Table</w:t>
      </w:r>
      <w:r>
        <w:rPr>
          <w:rFonts w:ascii="Cambria"/>
          <w:b/>
          <w:i/>
          <w:color w:val="2B2A29"/>
          <w:spacing w:val="3"/>
          <w:sz w:val="24"/>
        </w:rPr>
        <w:t xml:space="preserve"> </w:t>
      </w:r>
      <w:r>
        <w:rPr>
          <w:rFonts w:ascii="Cambria"/>
          <w:b/>
          <w:i/>
          <w:color w:val="2B2A29"/>
          <w:sz w:val="24"/>
        </w:rPr>
        <w:t>3-2.</w:t>
      </w:r>
      <w:r>
        <w:rPr>
          <w:rFonts w:ascii="Cambria"/>
          <w:b/>
          <w:i/>
          <w:color w:val="2B2A29"/>
          <w:spacing w:val="38"/>
          <w:sz w:val="24"/>
        </w:rPr>
        <w:t xml:space="preserve"> </w:t>
      </w:r>
      <w:r>
        <w:rPr>
          <w:i/>
          <w:color w:val="2B2A29"/>
          <w:sz w:val="24"/>
        </w:rPr>
        <w:t>Built-in</w:t>
      </w:r>
      <w:r>
        <w:rPr>
          <w:i/>
          <w:color w:val="2B2A29"/>
          <w:spacing w:val="-1"/>
          <w:sz w:val="24"/>
        </w:rPr>
        <w:t xml:space="preserve"> </w:t>
      </w:r>
      <w:r>
        <w:rPr>
          <w:i/>
          <w:color w:val="2B2A29"/>
          <w:sz w:val="24"/>
        </w:rPr>
        <w:t>Map Functions</w:t>
      </w:r>
    </w:p>
    <w:p>
      <w:pPr>
        <w:spacing w:before="0"/>
        <w:ind w:left="520" w:right="0" w:firstLine="0"/>
        <w:jc w:val="left"/>
        <w:rPr>
          <w:i/>
          <w:sz w:val="24"/>
        </w:rPr>
      </w:pPr>
      <w:r>
        <w:rPr>
          <w:rFonts w:ascii="Cambria"/>
          <w:b/>
          <w:i/>
          <w:color w:val="2B2A29"/>
          <w:sz w:val="24"/>
        </w:rPr>
        <w:t>表3-2：。</w:t>
      </w:r>
      <w:r>
        <w:rPr>
          <w:i/>
          <w:color w:val="2B2A29"/>
          <w:sz w:val="24"/>
        </w:rPr>
        <w:t>内置地图功能</w:t>
      </w:r>
    </w:p>
    <w:p>
      <w:pPr>
        <w:pStyle w:val="11"/>
        <w:spacing w:before="3"/>
        <w:rPr>
          <w:i/>
          <w:sz w:val="6"/>
        </w:rPr>
      </w:pPr>
      <w:r>
        <w:pict>
          <v:group id="docshapegroup87" o:spid="_x0000_s1130" o:spt="203" style="position:absolute;left:0pt;margin-left:54pt;margin-top:4.8pt;height:0.5pt;width:412pt;mso-position-horizontal-relative:page;mso-wrap-distance-bottom:0pt;mso-wrap-distance-top:0pt;z-index:-251569152;mso-width-relative:page;mso-height-relative:page;" coordorigin="1080,97" coordsize="8240,10">
            <o:lock v:ext="edit"/>
            <v:line id="_x0000_s1131" o:spid="_x0000_s1131" o:spt="20" style="position:absolute;left:1080;top:102;height:0;width:1740;" stroked="t" coordsize="21600,21600">
              <v:path arrowok="t"/>
              <v:fill focussize="0,0"/>
              <v:stroke weight="0.5pt" color="#2B2A29"/>
              <v:imagedata o:title=""/>
              <o:lock v:ext="edit"/>
            </v:line>
            <v:line id="_x0000_s1132" o:spid="_x0000_s1132" o:spt="20" style="position:absolute;left:2820;top:102;height:0;width:6500;" stroked="t" coordsize="21600,21600">
              <v:path arrowok="t"/>
              <v:fill focussize="0,0"/>
              <v:stroke weight="0.5pt" color="#2B2A29"/>
              <v:imagedata o:title=""/>
              <o:lock v:ext="edit"/>
            </v:line>
            <w10:wrap type="topAndBottom"/>
          </v:group>
        </w:pict>
      </w:r>
    </w:p>
    <w:p>
      <w:r>
        <w:rPr>
          <w:rFonts w:ascii="Arial"/>
          <w:b/>
          <w:color w:val="2B2A29"/>
          <w:w w:val="85"/>
          <w:sz w:val="22"/>
        </w:rPr>
        <w:t>Operation</w:t>
      </w:r>
      <w:r>
        <w:rPr>
          <w:rFonts w:ascii="Arial"/>
          <w:b/>
          <w:color w:val="2B2A29"/>
          <w:w w:val="85"/>
          <w:sz w:val="22"/>
        </w:rPr>
        <w:tab/>
      </w:r>
      <w:r>
        <w:rPr>
          <w:rFonts w:ascii="Arial"/>
          <w:b/>
          <w:color w:val="2B2A29"/>
          <w:w w:val="90"/>
          <w:sz w:val="22"/>
        </w:rPr>
        <w:t>Description</w:t>
      </w:r>
    </w:p>
    <w:p>
      <w:pPr>
        <w:tabs>
          <w:tab w:val="left" w:pos="2259"/>
        </w:tabs>
        <w:spacing w:before="112"/>
        <w:ind w:left="520" w:right="0" w:firstLine="0"/>
        <w:jc w:val="left"/>
        <w:rPr>
          <w:rFonts w:ascii="Arial"/>
          <w:b/>
          <w:sz w:val="22"/>
        </w:rPr>
      </w:pPr>
      <w:r>
        <w:rPr>
          <w:rFonts w:ascii="Arial"/>
          <w:b/>
          <w:color w:val="2B2A29"/>
          <w:w w:val="85"/>
          <w:sz w:val="22"/>
        </w:rPr>
        <w:t>操作</w:t>
      </w:r>
      <w:r>
        <w:rPr>
          <w:rFonts w:ascii="Arial"/>
          <w:b/>
          <w:color w:val="2B2A29"/>
          <w:w w:val="85"/>
          <w:sz w:val="22"/>
        </w:rPr>
        <w:tab/>
      </w:r>
      <w:r>
        <w:rPr>
          <w:rFonts w:ascii="Arial"/>
          <w:b/>
          <w:color w:val="2B2A29"/>
          <w:w w:val="90"/>
          <w:sz w:val="22"/>
        </w:rPr>
        <w:t>说明</w:t>
      </w:r>
    </w:p>
    <w:p>
      <w:pPr>
        <w:pStyle w:val="11"/>
        <w:spacing w:before="11"/>
        <w:rPr>
          <w:rFonts w:ascii="Arial"/>
          <w:b/>
          <w:sz w:val="6"/>
        </w:rPr>
      </w:pPr>
      <w:r>
        <w:pict>
          <v:group id="docshapegroup88" o:spid="_x0000_s1133" o:spt="203" style="position:absolute;left:0pt;margin-left:54pt;margin-top:5.2pt;height:0.5pt;width:412pt;mso-position-horizontal-relative:page;mso-wrap-distance-bottom:0pt;mso-wrap-distance-top:0pt;z-index:-251568128;mso-width-relative:page;mso-height-relative:page;" coordorigin="1080,104" coordsize="8240,10">
            <o:lock v:ext="edit"/>
            <v:line id="_x0000_s1134" o:spid="_x0000_s1134" o:spt="20" style="position:absolute;left:1080;top:109;height:0;width:1740;" stroked="t" coordsize="21600,21600">
              <v:path arrowok="t"/>
              <v:fill focussize="0,0"/>
              <v:stroke weight="0.5pt" color="#2B2A29"/>
              <v:imagedata o:title=""/>
              <o:lock v:ext="edit"/>
            </v:line>
            <v:line id="_x0000_s1135" o:spid="_x0000_s1135" o:spt="20" style="position:absolute;left:2820;top:109;height:0;width:6500;" stroked="t" coordsize="21600,21600">
              <v:path arrowok="t"/>
              <v:fill focussize="0,0"/>
              <v:stroke weight="0.5pt" color="#2B2A29"/>
              <v:imagedata o:title=""/>
              <o:lock v:ext="edit"/>
            </v:line>
            <w10:wrap type="topAndBottom"/>
          </v:group>
        </w:pict>
      </w:r>
    </w:p>
    <w:p>
      <w:r>
        <w:rPr>
          <w:rFonts w:ascii="宋体"/>
          <w:color w:val="2B2A29"/>
          <w:w w:val="85"/>
        </w:rPr>
        <w:t>hasKey(string)</w:t>
      </w:r>
      <w:r>
        <w:rPr>
          <w:rFonts w:ascii="宋体"/>
          <w:color w:val="2B2A29"/>
          <w:spacing w:val="134"/>
        </w:rPr>
        <w:t xml:space="preserve"> </w:t>
      </w:r>
      <w:r>
        <w:rPr>
          <w:rFonts w:ascii="Arial"/>
          <w:color w:val="2B2A29"/>
          <w:w w:val="85"/>
        </w:rPr>
        <w:t>Checks</w:t>
      </w:r>
      <w:r>
        <w:rPr>
          <w:rFonts w:ascii="Arial"/>
          <w:color w:val="2B2A29"/>
          <w:spacing w:val="11"/>
          <w:w w:val="85"/>
        </w:rPr>
        <w:t xml:space="preserve"> </w:t>
      </w:r>
      <w:r>
        <w:rPr>
          <w:rFonts w:ascii="Arial"/>
          <w:color w:val="2B2A29"/>
          <w:w w:val="85"/>
        </w:rPr>
        <w:t>whether</w:t>
      </w:r>
      <w:r>
        <w:rPr>
          <w:rFonts w:ascii="Arial"/>
          <w:color w:val="2B2A29"/>
          <w:spacing w:val="12"/>
          <w:w w:val="85"/>
        </w:rPr>
        <w:t xml:space="preserve"> </w:t>
      </w:r>
      <w:r>
        <w:rPr>
          <w:rFonts w:ascii="Arial"/>
          <w:color w:val="2B2A29"/>
          <w:w w:val="85"/>
        </w:rPr>
        <w:t>the</w:t>
      </w:r>
      <w:r>
        <w:rPr>
          <w:rFonts w:ascii="Arial"/>
          <w:color w:val="2B2A29"/>
          <w:spacing w:val="12"/>
          <w:w w:val="85"/>
        </w:rPr>
        <w:t xml:space="preserve"> </w:t>
      </w:r>
      <w:r>
        <w:rPr>
          <w:rFonts w:ascii="Arial"/>
          <w:color w:val="2B2A29"/>
          <w:w w:val="85"/>
        </w:rPr>
        <w:t>entry</w:t>
      </w:r>
      <w:r>
        <w:rPr>
          <w:rFonts w:ascii="Arial"/>
          <w:color w:val="2B2A29"/>
          <w:spacing w:val="12"/>
          <w:w w:val="85"/>
        </w:rPr>
        <w:t xml:space="preserve"> </w:t>
      </w:r>
      <w:r>
        <w:rPr>
          <w:rFonts w:ascii="Arial"/>
          <w:color w:val="2B2A29"/>
          <w:w w:val="85"/>
        </w:rPr>
        <w:t>with</w:t>
      </w:r>
      <w:r>
        <w:rPr>
          <w:rFonts w:ascii="Arial"/>
          <w:color w:val="2B2A29"/>
          <w:spacing w:val="12"/>
          <w:w w:val="85"/>
        </w:rPr>
        <w:t xml:space="preserve"> </w:t>
      </w:r>
      <w:r>
        <w:rPr>
          <w:rFonts w:ascii="Arial"/>
          <w:color w:val="2B2A29"/>
          <w:w w:val="85"/>
        </w:rPr>
        <w:t>the</w:t>
      </w:r>
      <w:r>
        <w:rPr>
          <w:rFonts w:ascii="Arial"/>
          <w:color w:val="2B2A29"/>
          <w:spacing w:val="12"/>
          <w:w w:val="85"/>
        </w:rPr>
        <w:t xml:space="preserve"> </w:t>
      </w:r>
      <w:r>
        <w:rPr>
          <w:rFonts w:ascii="Arial"/>
          <w:color w:val="2B2A29"/>
          <w:w w:val="85"/>
        </w:rPr>
        <w:t>given</w:t>
      </w:r>
      <w:r>
        <w:rPr>
          <w:rFonts w:ascii="Arial"/>
          <w:color w:val="2B2A29"/>
          <w:spacing w:val="12"/>
          <w:w w:val="85"/>
        </w:rPr>
        <w:t xml:space="preserve"> </w:t>
      </w:r>
      <w:r>
        <w:rPr>
          <w:rFonts w:ascii="Arial"/>
          <w:color w:val="2B2A29"/>
          <w:w w:val="85"/>
        </w:rPr>
        <w:t>key</w:t>
      </w:r>
      <w:r>
        <w:rPr>
          <w:rFonts w:ascii="Arial"/>
          <w:color w:val="2B2A29"/>
          <w:spacing w:val="12"/>
          <w:w w:val="85"/>
        </w:rPr>
        <w:t xml:space="preserve"> </w:t>
      </w:r>
      <w:r>
        <w:rPr>
          <w:rFonts w:ascii="Arial"/>
          <w:color w:val="2B2A29"/>
          <w:w w:val="85"/>
        </w:rPr>
        <w:t>is</w:t>
      </w:r>
      <w:r>
        <w:rPr>
          <w:rFonts w:ascii="Arial"/>
          <w:color w:val="2B2A29"/>
          <w:spacing w:val="12"/>
          <w:w w:val="85"/>
        </w:rPr>
        <w:t xml:space="preserve"> </w:t>
      </w:r>
      <w:r>
        <w:rPr>
          <w:rFonts w:ascii="Arial"/>
          <w:color w:val="2B2A29"/>
          <w:w w:val="85"/>
        </w:rPr>
        <w:t>available</w:t>
      </w:r>
    </w:p>
    <w:p>
      <w:pPr>
        <w:pStyle w:val="11"/>
        <w:spacing w:before="90"/>
        <w:ind w:left="520"/>
        <w:rPr>
          <w:rFonts w:ascii="Arial"/>
        </w:rPr>
      </w:pPr>
      <w:r>
        <w:rPr>
          <w:rFonts w:ascii="宋体"/>
          <w:color w:val="2B2A29"/>
          <w:w w:val="85"/>
        </w:rPr>
        <w:t>hasKey（字符串）</w:t>
      </w:r>
      <w:r>
        <w:rPr>
          <w:rFonts w:ascii="Arial"/>
          <w:color w:val="2B2A29"/>
          <w:w w:val="85"/>
        </w:rPr>
        <w:t>检查具有给定密钥</w:t>
      </w:r>
      <w:r>
        <w:rPr>
          <w:rFonts w:ascii="Arial"/>
          <w:color w:val="2B2A29"/>
          <w:spacing w:val="12"/>
          <w:w w:val="85"/>
        </w:rPr>
        <w:t>的</w:t>
      </w:r>
      <w:r>
        <w:rPr>
          <w:rFonts w:ascii="Arial"/>
          <w:color w:val="2B2A29"/>
          <w:w w:val="85"/>
        </w:rPr>
        <w:t>条目是否可用</w:t>
      </w:r>
    </w:p>
    <w:p>
      <w:r>
        <w:rPr>
          <w:rFonts w:ascii="宋体"/>
          <w:color w:val="2B2A29"/>
          <w:w w:val="95"/>
        </w:rPr>
        <w:t>keys()</w:t>
      </w:r>
      <w:r>
        <w:rPr>
          <w:rFonts w:ascii="宋体"/>
          <w:color w:val="2B2A29"/>
          <w:w w:val="95"/>
        </w:rPr>
        <w:tab/>
      </w:r>
      <w:r>
        <w:rPr>
          <w:rFonts w:ascii="Arial"/>
          <w:color w:val="2B2A29"/>
          <w:w w:val="85"/>
        </w:rPr>
        <w:t>Returns</w:t>
      </w:r>
      <w:r>
        <w:rPr>
          <w:rFonts w:ascii="Arial"/>
          <w:color w:val="2B2A29"/>
          <w:spacing w:val="6"/>
          <w:w w:val="85"/>
        </w:rPr>
        <w:t xml:space="preserve"> </w:t>
      </w:r>
      <w:r>
        <w:rPr>
          <w:rFonts w:ascii="Arial"/>
          <w:color w:val="2B2A29"/>
          <w:w w:val="85"/>
        </w:rPr>
        <w:t>the</w:t>
      </w:r>
      <w:r>
        <w:rPr>
          <w:rFonts w:ascii="Arial"/>
          <w:color w:val="2B2A29"/>
          <w:spacing w:val="7"/>
          <w:w w:val="85"/>
        </w:rPr>
        <w:t xml:space="preserve"> </w:t>
      </w:r>
      <w:r>
        <w:rPr>
          <w:rFonts w:ascii="Arial"/>
          <w:color w:val="2B2A29"/>
          <w:w w:val="85"/>
        </w:rPr>
        <w:t>list</w:t>
      </w:r>
      <w:r>
        <w:rPr>
          <w:rFonts w:ascii="Arial"/>
          <w:color w:val="2B2A29"/>
          <w:spacing w:val="7"/>
          <w:w w:val="85"/>
        </w:rPr>
        <w:t xml:space="preserve"> </w:t>
      </w:r>
      <w:r>
        <w:rPr>
          <w:rFonts w:ascii="Arial"/>
          <w:color w:val="2B2A29"/>
          <w:w w:val="85"/>
        </w:rPr>
        <w:t>of</w:t>
      </w:r>
      <w:r>
        <w:rPr>
          <w:rFonts w:ascii="Arial"/>
          <w:color w:val="2B2A29"/>
          <w:spacing w:val="6"/>
          <w:w w:val="85"/>
        </w:rPr>
        <w:t xml:space="preserve"> </w:t>
      </w:r>
      <w:r>
        <w:rPr>
          <w:rFonts w:ascii="Arial"/>
          <w:color w:val="2B2A29"/>
          <w:w w:val="85"/>
        </w:rPr>
        <w:t>keys</w:t>
      </w:r>
      <w:r>
        <w:rPr>
          <w:rFonts w:ascii="Arial"/>
          <w:color w:val="2B2A29"/>
          <w:spacing w:val="7"/>
          <w:w w:val="85"/>
        </w:rPr>
        <w:t xml:space="preserve"> </w:t>
      </w:r>
      <w:r>
        <w:rPr>
          <w:rFonts w:ascii="Arial"/>
          <w:color w:val="2B2A29"/>
          <w:w w:val="85"/>
        </w:rPr>
        <w:t>in</w:t>
      </w:r>
      <w:r>
        <w:rPr>
          <w:rFonts w:ascii="Arial"/>
          <w:color w:val="2B2A29"/>
          <w:spacing w:val="7"/>
          <w:w w:val="85"/>
        </w:rPr>
        <w:t xml:space="preserve"> </w:t>
      </w:r>
      <w:r>
        <w:rPr>
          <w:rFonts w:ascii="Arial"/>
          <w:color w:val="2B2A29"/>
          <w:w w:val="85"/>
        </w:rPr>
        <w:t>the</w:t>
      </w:r>
      <w:r>
        <w:rPr>
          <w:rFonts w:ascii="Arial"/>
          <w:color w:val="2B2A29"/>
          <w:spacing w:val="7"/>
          <w:w w:val="85"/>
        </w:rPr>
        <w:t xml:space="preserve"> </w:t>
      </w:r>
      <w:r>
        <w:rPr>
          <w:rFonts w:ascii="Arial"/>
          <w:color w:val="2B2A29"/>
          <w:w w:val="85"/>
        </w:rPr>
        <w:t>map</w:t>
      </w:r>
      <w:r>
        <w:rPr>
          <w:rFonts w:ascii="Arial"/>
          <w:color w:val="2B2A29"/>
          <w:spacing w:val="6"/>
          <w:w w:val="85"/>
        </w:rPr>
        <w:t xml:space="preserve"> </w:t>
      </w:r>
      <w:r>
        <w:rPr>
          <w:rFonts w:ascii="Arial"/>
          <w:color w:val="2B2A29"/>
          <w:w w:val="85"/>
        </w:rPr>
        <w:t>as</w:t>
      </w:r>
      <w:r>
        <w:rPr>
          <w:rFonts w:ascii="Arial"/>
          <w:color w:val="2B2A29"/>
          <w:spacing w:val="7"/>
          <w:w w:val="85"/>
        </w:rPr>
        <w:t xml:space="preserve"> </w:t>
      </w:r>
      <w:r>
        <w:rPr>
          <w:rFonts w:ascii="Arial"/>
          <w:color w:val="2B2A29"/>
          <w:w w:val="85"/>
        </w:rPr>
        <w:t>a</w:t>
      </w:r>
      <w:r>
        <w:rPr>
          <w:rFonts w:ascii="Arial"/>
          <w:color w:val="2B2A29"/>
          <w:spacing w:val="7"/>
          <w:w w:val="85"/>
        </w:rPr>
        <w:t xml:space="preserve"> </w:t>
      </w:r>
      <w:r>
        <w:rPr>
          <w:rFonts w:ascii="宋体"/>
          <w:color w:val="2B2A29"/>
          <w:w w:val="85"/>
        </w:rPr>
        <w:t>string[]</w:t>
      </w:r>
    </w:p>
    <w:p>
      <w:pPr>
        <w:pStyle w:val="11"/>
        <w:tabs>
          <w:tab w:val="left" w:pos="2259"/>
        </w:tabs>
        <w:spacing w:before="118"/>
        <w:ind w:left="520"/>
        <w:rPr>
          <w:rFonts w:ascii="宋体"/>
        </w:rPr>
      </w:pPr>
      <w:r>
        <w:rPr>
          <w:rFonts w:ascii="宋体"/>
          <w:color w:val="2B2A29"/>
          <w:w w:val="95"/>
        </w:rPr>
        <w:t>keys（）</w:t>
      </w:r>
      <w:r>
        <w:rPr>
          <w:rFonts w:ascii="宋体"/>
          <w:color w:val="2B2A29"/>
          <w:w w:val="95"/>
        </w:rPr>
        <w:tab/>
      </w:r>
      <w:r>
        <w:rPr>
          <w:rFonts w:ascii="Arial"/>
          <w:color w:val="2B2A29"/>
          <w:w w:val="85"/>
        </w:rPr>
        <w:t>以</w:t>
      </w:r>
      <w:r>
        <w:rPr>
          <w:rFonts w:ascii="宋体"/>
          <w:color w:val="2B2A29"/>
          <w:w w:val="85"/>
        </w:rPr>
        <w:t>字符串[]的形式</w:t>
      </w:r>
      <w:r>
        <w:rPr>
          <w:rFonts w:ascii="Arial"/>
          <w:color w:val="2B2A29"/>
          <w:w w:val="85"/>
        </w:rPr>
        <w:t>返回映射中的键列表</w:t>
      </w:r>
    </w:p>
    <w:p>
      <w:r>
        <w:rPr>
          <w:rFonts w:ascii="宋体"/>
          <w:color w:val="2B2A29"/>
          <w:w w:val="95"/>
        </w:rPr>
        <w:t>entries()</w:t>
      </w:r>
      <w:r>
        <w:rPr>
          <w:rFonts w:ascii="宋体"/>
          <w:color w:val="2B2A29"/>
          <w:w w:val="95"/>
        </w:rPr>
        <w:tab/>
      </w:r>
      <w:r>
        <w:rPr>
          <w:rFonts w:ascii="Arial"/>
          <w:color w:val="2B2A29"/>
          <w:w w:val="85"/>
        </w:rPr>
        <w:t>Returns</w:t>
      </w:r>
      <w:r>
        <w:rPr>
          <w:rFonts w:ascii="Arial"/>
          <w:color w:val="2B2A29"/>
          <w:spacing w:val="6"/>
          <w:w w:val="85"/>
        </w:rPr>
        <w:t xml:space="preserve"> </w:t>
      </w:r>
      <w:r>
        <w:rPr>
          <w:rFonts w:ascii="Arial"/>
          <w:color w:val="2B2A29"/>
          <w:w w:val="85"/>
        </w:rPr>
        <w:t>a</w:t>
      </w:r>
      <w:r>
        <w:rPr>
          <w:rFonts w:ascii="Arial"/>
          <w:color w:val="2B2A29"/>
          <w:spacing w:val="7"/>
          <w:w w:val="85"/>
        </w:rPr>
        <w:t xml:space="preserve"> </w:t>
      </w:r>
      <w:r>
        <w:rPr>
          <w:rFonts w:ascii="Arial"/>
          <w:color w:val="2B2A29"/>
          <w:w w:val="85"/>
        </w:rPr>
        <w:t>map</w:t>
      </w:r>
      <w:r>
        <w:rPr>
          <w:rFonts w:ascii="Arial"/>
          <w:color w:val="2B2A29"/>
          <w:spacing w:val="6"/>
          <w:w w:val="85"/>
        </w:rPr>
        <w:t xml:space="preserve"> </w:t>
      </w:r>
      <w:r>
        <w:rPr>
          <w:rFonts w:ascii="Arial"/>
          <w:color w:val="2B2A29"/>
          <w:w w:val="85"/>
        </w:rPr>
        <w:t>with</w:t>
      </w:r>
      <w:r>
        <w:rPr>
          <w:rFonts w:ascii="Arial"/>
          <w:color w:val="2B2A29"/>
          <w:spacing w:val="7"/>
          <w:w w:val="85"/>
        </w:rPr>
        <w:t xml:space="preserve"> </w:t>
      </w:r>
      <w:r>
        <w:rPr>
          <w:rFonts w:ascii="Arial"/>
          <w:color w:val="2B2A29"/>
          <w:w w:val="85"/>
        </w:rPr>
        <w:t>the</w:t>
      </w:r>
      <w:r>
        <w:rPr>
          <w:rFonts w:ascii="Arial"/>
          <w:color w:val="2B2A29"/>
          <w:spacing w:val="6"/>
          <w:w w:val="85"/>
        </w:rPr>
        <w:t xml:space="preserve"> </w:t>
      </w:r>
      <w:r>
        <w:rPr>
          <w:rFonts w:ascii="Arial"/>
          <w:color w:val="2B2A29"/>
          <w:w w:val="85"/>
        </w:rPr>
        <w:t>value</w:t>
      </w:r>
      <w:r>
        <w:rPr>
          <w:rFonts w:ascii="Arial"/>
          <w:color w:val="2B2A29"/>
          <w:spacing w:val="7"/>
          <w:w w:val="85"/>
        </w:rPr>
        <w:t xml:space="preserve"> </w:t>
      </w:r>
      <w:r>
        <w:rPr>
          <w:rFonts w:ascii="Arial"/>
          <w:color w:val="2B2A29"/>
          <w:w w:val="85"/>
        </w:rPr>
        <w:t>containing</w:t>
      </w:r>
      <w:r>
        <w:rPr>
          <w:rFonts w:ascii="Arial"/>
          <w:color w:val="2B2A29"/>
          <w:spacing w:val="6"/>
          <w:w w:val="85"/>
        </w:rPr>
        <w:t xml:space="preserve"> </w:t>
      </w:r>
      <w:r>
        <w:rPr>
          <w:rFonts w:ascii="Arial"/>
          <w:color w:val="2B2A29"/>
          <w:w w:val="85"/>
        </w:rPr>
        <w:t>a</w:t>
      </w:r>
      <w:r>
        <w:rPr>
          <w:rFonts w:ascii="Arial"/>
          <w:color w:val="2B2A29"/>
          <w:spacing w:val="7"/>
          <w:w w:val="85"/>
        </w:rPr>
        <w:t xml:space="preserve"> </w:t>
      </w:r>
      <w:r>
        <w:rPr>
          <w:rFonts w:ascii="宋体"/>
          <w:color w:val="2B2A29"/>
          <w:w w:val="85"/>
        </w:rPr>
        <w:t>[key,</w:t>
      </w:r>
      <w:r>
        <w:rPr>
          <w:rFonts w:ascii="宋体"/>
          <w:color w:val="2B2A29"/>
          <w:spacing w:val="30"/>
          <w:w w:val="85"/>
        </w:rPr>
        <w:t xml:space="preserve"> </w:t>
      </w:r>
      <w:r>
        <w:rPr>
          <w:rFonts w:ascii="宋体"/>
          <w:color w:val="2B2A29"/>
          <w:w w:val="85"/>
        </w:rPr>
        <w:t>value]</w:t>
      </w:r>
      <w:r>
        <w:rPr>
          <w:rFonts w:ascii="宋体"/>
          <w:color w:val="2B2A29"/>
          <w:spacing w:val="-35"/>
          <w:w w:val="85"/>
        </w:rPr>
        <w:t xml:space="preserve"> </w:t>
      </w:r>
      <w:r>
        <w:rPr>
          <w:rFonts w:ascii="Arial"/>
          <w:color w:val="2B2A29"/>
          <w:w w:val="85"/>
        </w:rPr>
        <w:t>tuple</w:t>
      </w:r>
      <w:r>
        <w:rPr>
          <w:rFonts w:ascii="Arial"/>
          <w:color w:val="2B2A29"/>
          <w:spacing w:val="6"/>
          <w:w w:val="85"/>
        </w:rPr>
        <w:t xml:space="preserve"> </w:t>
      </w:r>
      <w:r>
        <w:rPr>
          <w:rFonts w:ascii="Arial"/>
          <w:color w:val="2B2A29"/>
          <w:w w:val="85"/>
        </w:rPr>
        <w:t>as</w:t>
      </w:r>
      <w:r>
        <w:rPr>
          <w:rFonts w:ascii="Arial"/>
          <w:color w:val="2B2A29"/>
          <w:spacing w:val="7"/>
          <w:w w:val="85"/>
        </w:rPr>
        <w:t xml:space="preserve"> </w:t>
      </w:r>
      <w:r>
        <w:rPr>
          <w:rFonts w:ascii="Arial"/>
          <w:color w:val="2B2A29"/>
          <w:w w:val="85"/>
        </w:rPr>
        <w:t>the</w:t>
      </w:r>
      <w:r>
        <w:rPr>
          <w:rFonts w:ascii="Arial"/>
          <w:color w:val="2B2A29"/>
          <w:spacing w:val="7"/>
          <w:w w:val="85"/>
        </w:rPr>
        <w:t xml:space="preserve"> </w:t>
      </w:r>
      <w:r>
        <w:rPr>
          <w:rFonts w:ascii="Arial"/>
          <w:color w:val="2B2A29"/>
          <w:w w:val="85"/>
        </w:rPr>
        <w:t>value</w:t>
      </w:r>
      <w:r>
        <w:rPr>
          <w:rFonts w:ascii="Arial"/>
          <w:color w:val="2B2A29"/>
          <w:spacing w:val="-49"/>
          <w:w w:val="85"/>
        </w:rPr>
        <w:t xml:space="preserve"> </w:t>
      </w:r>
      <w:r>
        <w:rPr>
          <w:rFonts w:ascii="Arial"/>
          <w:color w:val="2B2A29"/>
          <w:w w:val="95"/>
        </w:rPr>
        <w:t>in</w:t>
      </w:r>
      <w:r>
        <w:rPr>
          <w:rFonts w:ascii="Arial"/>
          <w:color w:val="2B2A29"/>
          <w:spacing w:val="-8"/>
          <w:w w:val="95"/>
        </w:rPr>
        <w:t xml:space="preserve"> </w:t>
      </w:r>
      <w:r>
        <w:rPr>
          <w:rFonts w:ascii="Arial"/>
          <w:color w:val="2B2A29"/>
          <w:w w:val="95"/>
        </w:rPr>
        <w:t>the</w:t>
      </w:r>
      <w:r>
        <w:rPr>
          <w:rFonts w:ascii="Arial"/>
          <w:color w:val="2B2A29"/>
          <w:spacing w:val="-7"/>
          <w:w w:val="95"/>
        </w:rPr>
        <w:t xml:space="preserve"> </w:t>
      </w:r>
      <w:r>
        <w:rPr>
          <w:rFonts w:ascii="Arial"/>
          <w:color w:val="2B2A29"/>
          <w:w w:val="95"/>
        </w:rPr>
        <w:t>new</w:t>
      </w:r>
      <w:r>
        <w:rPr>
          <w:rFonts w:ascii="Arial"/>
          <w:color w:val="2B2A29"/>
          <w:spacing w:val="-7"/>
          <w:w w:val="95"/>
        </w:rPr>
        <w:t xml:space="preserve"> </w:t>
      </w:r>
      <w:r>
        <w:rPr>
          <w:rFonts w:ascii="Arial"/>
          <w:color w:val="2B2A29"/>
          <w:w w:val="95"/>
        </w:rPr>
        <w:t>map</w:t>
      </w:r>
    </w:p>
    <w:p>
      <w:pPr>
        <w:pStyle w:val="11"/>
        <w:tabs>
          <w:tab w:val="left" w:pos="2259"/>
        </w:tabs>
        <w:spacing w:before="118" w:line="283" w:lineRule="auto"/>
        <w:ind w:left="2259" w:right="405" w:hanging="1740"/>
        <w:rPr>
          <w:rFonts w:ascii="Arial"/>
        </w:rPr>
      </w:pPr>
      <w:r>
        <w:rPr>
          <w:rFonts w:ascii="宋体"/>
          <w:color w:val="2B2A29"/>
          <w:w w:val="95"/>
        </w:rPr>
        <w:t>entries（）</w:t>
      </w:r>
      <w:r>
        <w:rPr>
          <w:rFonts w:ascii="宋体"/>
          <w:color w:val="2B2A29"/>
          <w:w w:val="95"/>
        </w:rPr>
        <w:tab/>
      </w:r>
      <w:r>
        <w:rPr>
          <w:rFonts w:ascii="Arial"/>
          <w:color w:val="2B2A29"/>
          <w:w w:val="85"/>
        </w:rPr>
        <w:t>返回一个映射</w:t>
      </w:r>
      <w:r>
        <w:rPr>
          <w:rFonts w:ascii="Arial"/>
          <w:color w:val="2B2A29"/>
          <w:spacing w:val="6"/>
          <w:w w:val="85"/>
        </w:rPr>
        <w:t>，</w:t>
      </w:r>
      <w:r>
        <w:rPr>
          <w:rFonts w:ascii="Arial"/>
          <w:color w:val="2B2A29"/>
          <w:w w:val="85"/>
        </w:rPr>
        <w:t>其值包含</w:t>
      </w:r>
      <w:r>
        <w:rPr>
          <w:rFonts w:ascii="宋体"/>
          <w:color w:val="2B2A29"/>
          <w:w w:val="85"/>
        </w:rPr>
        <w:t>[key，value]</w:t>
      </w:r>
      <w:r>
        <w:rPr>
          <w:rFonts w:ascii="Arial"/>
          <w:color w:val="2B2A29"/>
          <w:w w:val="85"/>
        </w:rPr>
        <w:t>元组作为</w:t>
      </w:r>
      <w:r>
        <w:rPr>
          <w:rFonts w:ascii="Arial"/>
          <w:color w:val="2B2A29"/>
          <w:w w:val="95"/>
        </w:rPr>
        <w:t>新映射中</w:t>
      </w:r>
      <w:r>
        <w:rPr>
          <w:rFonts w:ascii="Arial"/>
          <w:color w:val="2B2A29"/>
          <w:spacing w:val="-8"/>
          <w:w w:val="95"/>
        </w:rPr>
        <w:t>的</w:t>
      </w:r>
      <w:r>
        <w:rPr>
          <w:rFonts w:ascii="Arial"/>
          <w:color w:val="2B2A29"/>
          <w:w w:val="85"/>
        </w:rPr>
        <w:t>值</w:t>
      </w:r>
    </w:p>
    <w:p>
      <w:pPr>
        <w:spacing w:after="0" w:line="283" w:lineRule="auto"/>
        <w:rPr>
          <w:rFonts w:ascii="Arial"/>
        </w:rPr>
        <w:sectPr>
          <w:pgSz w:w="10080" w:h="14400"/>
          <w:pgMar w:top="1260" w:right="560" w:bottom="1260" w:left="560" w:header="1037" w:footer="1070" w:gutter="0"/>
          <w:cols w:space="720" w:num="1"/>
        </w:sectPr>
      </w:pPr>
    </w:p>
    <w:p>
      <w:r>
        <w:rPr>
          <w:rFonts w:ascii="宋体"/>
          <w:color w:val="2B2A29"/>
        </w:rPr>
        <w:t>remove(string key)</w:t>
      </w:r>
    </w:p>
    <w:p>
      <w:pPr>
        <w:pStyle w:val="11"/>
        <w:spacing w:before="89" w:line="273" w:lineRule="auto"/>
        <w:ind w:left="520" w:right="-19"/>
        <w:rPr>
          <w:rFonts w:ascii="宋体"/>
        </w:rPr>
      </w:pPr>
      <w:r>
        <w:rPr>
          <w:rFonts w:ascii="宋体"/>
          <w:color w:val="2B2A29"/>
        </w:rPr>
        <w:t>删除（字符串键）</w:t>
      </w:r>
    </w:p>
    <w:p>
      <w:r>
        <w:rPr>
          <w:rFonts w:ascii="Arial"/>
          <w:color w:val="2B2A29"/>
          <w:w w:val="80"/>
        </w:rPr>
        <w:t>Removes</w:t>
      </w:r>
      <w:r>
        <w:rPr>
          <w:rFonts w:ascii="Arial"/>
          <w:color w:val="2B2A29"/>
          <w:spacing w:val="21"/>
          <w:w w:val="80"/>
        </w:rPr>
        <w:t xml:space="preserve"> </w:t>
      </w:r>
      <w:r>
        <w:rPr>
          <w:rFonts w:ascii="Arial"/>
          <w:color w:val="2B2A29"/>
          <w:w w:val="80"/>
        </w:rPr>
        <w:t>the</w:t>
      </w:r>
      <w:r>
        <w:rPr>
          <w:rFonts w:ascii="Arial"/>
          <w:color w:val="2B2A29"/>
          <w:spacing w:val="21"/>
          <w:w w:val="80"/>
        </w:rPr>
        <w:t xml:space="preserve"> </w:t>
      </w:r>
      <w:r>
        <w:rPr>
          <w:rFonts w:ascii="Arial"/>
          <w:color w:val="2B2A29"/>
          <w:w w:val="80"/>
        </w:rPr>
        <w:t>entry</w:t>
      </w:r>
      <w:r>
        <w:rPr>
          <w:rFonts w:ascii="Arial"/>
          <w:color w:val="2B2A29"/>
          <w:spacing w:val="21"/>
          <w:w w:val="80"/>
        </w:rPr>
        <w:t xml:space="preserve"> </w:t>
      </w:r>
      <w:r>
        <w:rPr>
          <w:rFonts w:ascii="Arial"/>
          <w:color w:val="2B2A29"/>
          <w:w w:val="80"/>
        </w:rPr>
        <w:t>with</w:t>
      </w:r>
      <w:r>
        <w:rPr>
          <w:rFonts w:ascii="Arial"/>
          <w:color w:val="2B2A29"/>
          <w:spacing w:val="21"/>
          <w:w w:val="80"/>
        </w:rPr>
        <w:t xml:space="preserve"> </w:t>
      </w:r>
      <w:r>
        <w:rPr>
          <w:rFonts w:ascii="Arial"/>
          <w:color w:val="2B2A29"/>
          <w:w w:val="80"/>
        </w:rPr>
        <w:t>the</w:t>
      </w:r>
      <w:r>
        <w:rPr>
          <w:rFonts w:ascii="Arial"/>
          <w:color w:val="2B2A29"/>
          <w:spacing w:val="21"/>
          <w:w w:val="80"/>
        </w:rPr>
        <w:t xml:space="preserve"> </w:t>
      </w:r>
      <w:r>
        <w:rPr>
          <w:rFonts w:ascii="Arial"/>
          <w:color w:val="2B2A29"/>
          <w:w w:val="80"/>
        </w:rPr>
        <w:t>given</w:t>
      </w:r>
      <w:r>
        <w:rPr>
          <w:rFonts w:ascii="Arial"/>
          <w:color w:val="2B2A29"/>
          <w:spacing w:val="21"/>
          <w:w w:val="80"/>
        </w:rPr>
        <w:t xml:space="preserve"> </w:t>
      </w:r>
      <w:r>
        <w:rPr>
          <w:rFonts w:ascii="Arial"/>
          <w:color w:val="2B2A29"/>
          <w:w w:val="80"/>
        </w:rPr>
        <w:t>key</w:t>
      </w:r>
    </w:p>
    <w:p>
      <w:pPr>
        <w:pStyle w:val="11"/>
        <w:spacing w:before="102"/>
        <w:ind w:left="269"/>
        <w:rPr>
          <w:rFonts w:ascii="Arial"/>
        </w:rPr>
      </w:pPr>
      <w:r>
        <w:br w:type="column"/>
      </w:r>
      <w:r>
        <w:rPr>
          <w:rFonts w:ascii="Arial"/>
          <w:color w:val="2B2A29"/>
          <w:w w:val="80"/>
        </w:rPr>
        <w:t>删除具有给定密钥的条目</w:t>
      </w:r>
    </w:p>
    <w:p>
      <w:pPr>
        <w:spacing w:after="0"/>
        <w:rPr>
          <w:rFonts w:ascii="Arial"/>
        </w:rPr>
        <w:sectPr>
          <w:type w:val="continuous"/>
          <w:pgSz w:w="10080" w:h="14400"/>
          <w:pgMar w:top="0" w:right="560" w:bottom="0" w:left="560" w:header="1037" w:footer="1070" w:gutter="0"/>
          <w:cols w:equalWidth="0" w:num="2">
            <w:col w:w="1951" w:space="40"/>
            <w:col w:w="6969"/>
          </w:cols>
        </w:sectPr>
      </w:pPr>
    </w:p>
    <w:p>
      <w:r>
        <w:rPr>
          <w:rFonts w:ascii="宋体"/>
          <w:color w:val="2B2A29"/>
          <w:w w:val="95"/>
        </w:rPr>
        <w:t>length()</w:t>
      </w:r>
      <w:r>
        <w:rPr>
          <w:rFonts w:ascii="宋体"/>
          <w:color w:val="2B2A29"/>
          <w:w w:val="95"/>
        </w:rPr>
        <w:tab/>
      </w:r>
      <w:r>
        <w:rPr>
          <w:rFonts w:ascii="Arial"/>
          <w:color w:val="2B2A29"/>
          <w:w w:val="85"/>
        </w:rPr>
        <w:t>Returns</w:t>
      </w:r>
      <w:r>
        <w:rPr>
          <w:rFonts w:ascii="Arial"/>
          <w:color w:val="2B2A29"/>
          <w:spacing w:val="-7"/>
          <w:w w:val="85"/>
        </w:rPr>
        <w:t xml:space="preserve"> </w:t>
      </w:r>
      <w:r>
        <w:rPr>
          <w:rFonts w:ascii="Arial"/>
          <w:color w:val="2B2A29"/>
          <w:w w:val="85"/>
        </w:rPr>
        <w:t>the</w:t>
      </w:r>
      <w:r>
        <w:rPr>
          <w:rFonts w:ascii="Arial"/>
          <w:color w:val="2B2A29"/>
          <w:spacing w:val="-6"/>
          <w:w w:val="85"/>
        </w:rPr>
        <w:t xml:space="preserve"> </w:t>
      </w:r>
      <w:r>
        <w:rPr>
          <w:rFonts w:ascii="Arial"/>
          <w:color w:val="2B2A29"/>
          <w:w w:val="85"/>
        </w:rPr>
        <w:t>number</w:t>
      </w:r>
      <w:r>
        <w:rPr>
          <w:rFonts w:ascii="Arial"/>
          <w:color w:val="2B2A29"/>
          <w:spacing w:val="-6"/>
          <w:w w:val="85"/>
        </w:rPr>
        <w:t xml:space="preserve"> </w:t>
      </w:r>
      <w:r>
        <w:rPr>
          <w:rFonts w:ascii="Arial"/>
          <w:color w:val="2B2A29"/>
          <w:w w:val="85"/>
        </w:rPr>
        <w:t>of</w:t>
      </w:r>
      <w:r>
        <w:rPr>
          <w:rFonts w:ascii="Arial"/>
          <w:color w:val="2B2A29"/>
          <w:spacing w:val="-6"/>
          <w:w w:val="85"/>
        </w:rPr>
        <w:t xml:space="preserve"> </w:t>
      </w:r>
      <w:r>
        <w:rPr>
          <w:rFonts w:ascii="Arial"/>
          <w:color w:val="2B2A29"/>
          <w:w w:val="85"/>
        </w:rPr>
        <w:t>entries</w:t>
      </w:r>
      <w:r>
        <w:rPr>
          <w:rFonts w:ascii="Arial"/>
          <w:color w:val="2B2A29"/>
          <w:spacing w:val="-6"/>
          <w:w w:val="85"/>
        </w:rPr>
        <w:t xml:space="preserve"> </w:t>
      </w:r>
      <w:r>
        <w:rPr>
          <w:rFonts w:ascii="Arial"/>
          <w:color w:val="2B2A29"/>
          <w:w w:val="85"/>
        </w:rPr>
        <w:t>in</w:t>
      </w:r>
      <w:r>
        <w:rPr>
          <w:rFonts w:ascii="Arial"/>
          <w:color w:val="2B2A29"/>
          <w:spacing w:val="-6"/>
          <w:w w:val="85"/>
        </w:rPr>
        <w:t xml:space="preserve"> </w:t>
      </w:r>
      <w:r>
        <w:rPr>
          <w:rFonts w:ascii="Arial"/>
          <w:color w:val="2B2A29"/>
          <w:w w:val="85"/>
        </w:rPr>
        <w:t>the</w:t>
      </w:r>
      <w:r>
        <w:rPr>
          <w:rFonts w:ascii="Arial"/>
          <w:color w:val="2B2A29"/>
          <w:spacing w:val="-6"/>
          <w:w w:val="85"/>
        </w:rPr>
        <w:t xml:space="preserve"> </w:t>
      </w:r>
      <w:r>
        <w:rPr>
          <w:rFonts w:ascii="Arial"/>
          <w:color w:val="2B2A29"/>
          <w:w w:val="85"/>
        </w:rPr>
        <w:t>map</w:t>
      </w:r>
    </w:p>
    <w:p>
      <w:pPr>
        <w:pStyle w:val="11"/>
        <w:tabs>
          <w:tab w:val="left" w:pos="2259"/>
        </w:tabs>
        <w:spacing w:before="77"/>
        <w:ind w:left="520"/>
        <w:rPr>
          <w:rFonts w:ascii="Arial"/>
        </w:rPr>
      </w:pPr>
      <w:r>
        <w:rPr>
          <w:rFonts w:ascii="宋体"/>
          <w:color w:val="2B2A29"/>
          <w:w w:val="95"/>
        </w:rPr>
        <w:t>length（）</w:t>
      </w:r>
      <w:r>
        <w:rPr>
          <w:rFonts w:ascii="宋体"/>
          <w:color w:val="2B2A29"/>
          <w:w w:val="95"/>
        </w:rPr>
        <w:tab/>
      </w:r>
      <w:r>
        <w:rPr>
          <w:rFonts w:ascii="Arial"/>
          <w:color w:val="2B2A29"/>
          <w:w w:val="85"/>
        </w:rPr>
        <w:t>返回映射中的条目数</w:t>
      </w:r>
    </w:p>
    <w:p>
      <w:pPr>
        <w:pStyle w:val="11"/>
        <w:spacing w:before="7"/>
        <w:rPr>
          <w:rFonts w:ascii="Arial"/>
          <w:sz w:val="5"/>
        </w:rPr>
      </w:pPr>
      <w:r>
        <w:pict>
          <v:group id="docshapegroup89" o:spid="_x0000_s1136" o:spt="203" style="position:absolute;left:0pt;margin-left:54pt;margin-top:4.4pt;height:0.5pt;width:412pt;mso-position-horizontal-relative:page;mso-wrap-distance-bottom:0pt;mso-wrap-distance-top:0pt;z-index:-251568128;mso-width-relative:page;mso-height-relative:page;" coordorigin="1080,89" coordsize="8240,10">
            <o:lock v:ext="edit"/>
            <v:line id="_x0000_s1137" o:spid="_x0000_s1137" o:spt="20" style="position:absolute;left:2820;top:94;height:0;width:6500;" stroked="t" coordsize="21600,21600">
              <v:path arrowok="t"/>
              <v:fill focussize="0,0"/>
              <v:stroke weight="0.5pt" color="#2B2A29"/>
              <v:imagedata o:title=""/>
              <o:lock v:ext="edit"/>
            </v:line>
            <v:line id="_x0000_s1138" o:spid="_x0000_s1138" o:spt="20" style="position:absolute;left:1080;top:94;height:0;width:1740;" stroked="t" coordsize="21600,21600">
              <v:path arrowok="t"/>
              <v:fill focussize="0,0"/>
              <v:stroke weight="0.5pt" color="#2B2A29"/>
              <v:imagedata o:title=""/>
              <o:lock v:ext="edit"/>
            </v:line>
            <w10:wrap type="topAndBottom"/>
          </v:group>
        </w:pict>
      </w:r>
    </w:p>
    <w:p>
      <w:pPr>
        <w:pStyle w:val="11"/>
        <w:spacing w:before="3"/>
        <w:rPr>
          <w:rFonts w:ascii="Arial"/>
          <w:sz w:val="28"/>
        </w:rPr>
      </w:pPr>
    </w:p>
    <w:p>
      <w:r>
        <w:rPr>
          <w:color w:val="2B2A29"/>
          <w:w w:val="85"/>
        </w:rPr>
        <w:t>Iterating</w:t>
      </w:r>
      <w:r>
        <w:rPr>
          <w:color w:val="2B2A29"/>
          <w:spacing w:val="5"/>
          <w:w w:val="85"/>
        </w:rPr>
        <w:t xml:space="preserve"> </w:t>
      </w:r>
      <w:r>
        <w:rPr>
          <w:color w:val="2B2A29"/>
          <w:w w:val="85"/>
        </w:rPr>
        <w:t>a</w:t>
      </w:r>
      <w:r>
        <w:rPr>
          <w:color w:val="2B2A29"/>
          <w:spacing w:val="6"/>
          <w:w w:val="85"/>
        </w:rPr>
        <w:t xml:space="preserve"> </w:t>
      </w:r>
      <w:r>
        <w:rPr>
          <w:color w:val="2B2A29"/>
          <w:w w:val="85"/>
        </w:rPr>
        <w:t>Map</w:t>
      </w:r>
    </w:p>
    <w:p>
      <w:pPr>
        <w:pStyle w:val="5"/>
        <w:ind w:left="519"/>
      </w:pPr>
      <w:r>
        <w:rPr>
          <w:color w:val="2B2A29"/>
          <w:w w:val="85"/>
        </w:rPr>
        <w:t>迭代地图</w:t>
      </w:r>
    </w:p>
    <w:p>
      <w:r>
        <w:rPr>
          <w:color w:val="2B2A29"/>
          <w:w w:val="105"/>
        </w:rPr>
        <w:t>The</w:t>
      </w:r>
      <w:r>
        <w:rPr>
          <w:color w:val="2B2A29"/>
          <w:spacing w:val="-5"/>
          <w:w w:val="105"/>
        </w:rPr>
        <w:t xml:space="preserve"> </w:t>
      </w:r>
      <w:r>
        <w:rPr>
          <w:color w:val="2B2A29"/>
          <w:w w:val="105"/>
        </w:rPr>
        <w:t>map</w:t>
      </w:r>
      <w:r>
        <w:rPr>
          <w:color w:val="2B2A29"/>
          <w:spacing w:val="-4"/>
          <w:w w:val="105"/>
        </w:rPr>
        <w:t xml:space="preserve"> </w:t>
      </w:r>
      <w:r>
        <w:rPr>
          <w:color w:val="2B2A29"/>
          <w:w w:val="105"/>
        </w:rPr>
        <w:t>itself</w:t>
      </w:r>
      <w:r>
        <w:rPr>
          <w:color w:val="2B2A29"/>
          <w:spacing w:val="-5"/>
          <w:w w:val="105"/>
        </w:rPr>
        <w:t xml:space="preserve"> </w:t>
      </w:r>
      <w:r>
        <w:rPr>
          <w:color w:val="2B2A29"/>
          <w:w w:val="105"/>
        </w:rPr>
        <w:t>is</w:t>
      </w:r>
      <w:r>
        <w:rPr>
          <w:color w:val="2B2A29"/>
          <w:spacing w:val="-4"/>
          <w:w w:val="105"/>
        </w:rPr>
        <w:t xml:space="preserve"> </w:t>
      </w:r>
      <w:r>
        <w:rPr>
          <w:color w:val="2B2A29"/>
          <w:w w:val="105"/>
        </w:rPr>
        <w:t>an</w:t>
      </w:r>
      <w:r>
        <w:rPr>
          <w:color w:val="2B2A29"/>
          <w:spacing w:val="-4"/>
          <w:w w:val="105"/>
        </w:rPr>
        <w:t xml:space="preserve"> </w:t>
      </w:r>
      <w:r>
        <w:rPr>
          <w:color w:val="2B2A29"/>
          <w:w w:val="105"/>
        </w:rPr>
        <w:t>iterable</w:t>
      </w:r>
      <w:r>
        <w:rPr>
          <w:color w:val="2B2A29"/>
          <w:spacing w:val="-5"/>
          <w:w w:val="105"/>
        </w:rPr>
        <w:t xml:space="preserve"> </w:t>
      </w:r>
      <w:r>
        <w:rPr>
          <w:color w:val="2B2A29"/>
          <w:w w:val="105"/>
        </w:rPr>
        <w:t>type,</w:t>
      </w:r>
      <w:r>
        <w:rPr>
          <w:color w:val="2B2A29"/>
          <w:spacing w:val="-4"/>
          <w:w w:val="105"/>
        </w:rPr>
        <w:t xml:space="preserve"> </w:t>
      </w:r>
      <w:r>
        <w:rPr>
          <w:color w:val="2B2A29"/>
          <w:w w:val="105"/>
        </w:rPr>
        <w:t>which</w:t>
      </w:r>
      <w:r>
        <w:rPr>
          <w:color w:val="2B2A29"/>
          <w:spacing w:val="-5"/>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used</w:t>
      </w:r>
      <w:r>
        <w:rPr>
          <w:color w:val="2B2A29"/>
          <w:spacing w:val="-5"/>
          <w:w w:val="105"/>
        </w:rPr>
        <w:t xml:space="preserve"> </w:t>
      </w:r>
      <w:r>
        <w:rPr>
          <w:color w:val="2B2A29"/>
          <w:w w:val="105"/>
        </w:rPr>
        <w:t>with</w:t>
      </w:r>
      <w:r>
        <w:rPr>
          <w:color w:val="2B2A29"/>
          <w:spacing w:val="-4"/>
          <w:w w:val="105"/>
        </w:rPr>
        <w:t xml:space="preserve"> </w:t>
      </w:r>
      <w:r>
        <w:rPr>
          <w:color w:val="2B2A29"/>
          <w:w w:val="105"/>
        </w:rPr>
        <w:t>the</w:t>
      </w:r>
      <w:r>
        <w:rPr>
          <w:color w:val="2B2A29"/>
          <w:spacing w:val="-5"/>
          <w:w w:val="105"/>
        </w:rPr>
        <w:t xml:space="preserve"> </w:t>
      </w:r>
      <w:r>
        <w:rPr>
          <w:rFonts w:ascii="宋体"/>
          <w:color w:val="2B2A29"/>
          <w:w w:val="105"/>
        </w:rPr>
        <w:t>foreach</w:t>
      </w:r>
      <w:r>
        <w:rPr>
          <w:rFonts w:ascii="宋体"/>
          <w:color w:val="2B2A29"/>
          <w:spacing w:val="-62"/>
          <w:w w:val="105"/>
        </w:rPr>
        <w:t xml:space="preserve"> </w:t>
      </w:r>
      <w:r>
        <w:rPr>
          <w:color w:val="2B2A29"/>
          <w:w w:val="105"/>
        </w:rPr>
        <w:t>loop</w:t>
      </w:r>
      <w:r>
        <w:rPr>
          <w:color w:val="2B2A29"/>
          <w:spacing w:val="-4"/>
          <w:w w:val="105"/>
        </w:rPr>
        <w:t xml:space="preserve"> </w:t>
      </w:r>
      <w:r>
        <w:rPr>
          <w:color w:val="2B2A29"/>
          <w:w w:val="105"/>
        </w:rPr>
        <w:t>to</w:t>
      </w:r>
      <w:r>
        <w:rPr>
          <w:color w:val="2B2A29"/>
          <w:spacing w:val="-5"/>
          <w:w w:val="105"/>
        </w:rPr>
        <w:t xml:space="preserve"> </w:t>
      </w:r>
      <w:r>
        <w:rPr>
          <w:color w:val="2B2A29"/>
          <w:w w:val="105"/>
        </w:rPr>
        <w:t>iterate</w:t>
      </w:r>
      <w:r>
        <w:rPr>
          <w:color w:val="2B2A29"/>
          <w:spacing w:val="-4"/>
          <w:w w:val="105"/>
        </w:rPr>
        <w:t xml:space="preserve"> </w:t>
      </w:r>
      <w:r>
        <w:rPr>
          <w:color w:val="2B2A29"/>
          <w:w w:val="105"/>
        </w:rPr>
        <w:t>its</w:t>
      </w:r>
      <w:r>
        <w:rPr>
          <w:color w:val="2B2A29"/>
          <w:spacing w:val="-55"/>
          <w:w w:val="105"/>
        </w:rPr>
        <w:t xml:space="preserve"> </w:t>
      </w:r>
      <w:r>
        <w:rPr>
          <w:color w:val="2B2A29"/>
          <w:w w:val="105"/>
        </w:rPr>
        <w:t>values.</w:t>
      </w:r>
      <w:r>
        <w:rPr>
          <w:color w:val="2B2A29"/>
          <w:spacing w:val="-12"/>
          <w:w w:val="105"/>
        </w:rPr>
        <w:t xml:space="preserve"> </w:t>
      </w:r>
      <w:r>
        <w:rPr>
          <w:color w:val="2B2A29"/>
          <w:w w:val="105"/>
        </w:rPr>
        <w:t>This</w:t>
      </w:r>
      <w:r>
        <w:rPr>
          <w:color w:val="2B2A29"/>
          <w:spacing w:val="-12"/>
          <w:w w:val="105"/>
        </w:rPr>
        <w:t xml:space="preserve"> </w:t>
      </w:r>
      <w:r>
        <w:rPr>
          <w:color w:val="2B2A29"/>
          <w:w w:val="105"/>
        </w:rPr>
        <w:t>is</w:t>
      </w:r>
      <w:r>
        <w:rPr>
          <w:color w:val="2B2A29"/>
          <w:spacing w:val="-12"/>
          <w:w w:val="105"/>
        </w:rPr>
        <w:t xml:space="preserve"> </w:t>
      </w:r>
      <w:r>
        <w:rPr>
          <w:color w:val="2B2A29"/>
          <w:w w:val="105"/>
        </w:rPr>
        <w:t>done</w:t>
      </w:r>
      <w:r>
        <w:rPr>
          <w:color w:val="2B2A29"/>
          <w:spacing w:val="-12"/>
          <w:w w:val="105"/>
        </w:rPr>
        <w:t xml:space="preserve"> </w:t>
      </w:r>
      <w:r>
        <w:rPr>
          <w:color w:val="2B2A29"/>
          <w:w w:val="105"/>
        </w:rPr>
        <w:t>in</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2"/>
          <w:w w:val="105"/>
        </w:rPr>
        <w:t xml:space="preserve"> </w:t>
      </w:r>
      <w:r>
        <w:rPr>
          <w:color w:val="2B2A29"/>
          <w:w w:val="105"/>
        </w:rPr>
        <w:t>manner:</w:t>
      </w:r>
    </w:p>
    <w:p>
      <w:pPr>
        <w:pStyle w:val="11"/>
        <w:spacing w:before="184" w:line="285" w:lineRule="auto"/>
        <w:ind w:left="520"/>
      </w:pPr>
      <w:r>
        <w:rPr>
          <w:color w:val="2B2A29"/>
          <w:w w:val="105"/>
        </w:rPr>
        <w:t>映射本身是一</w:t>
      </w:r>
      <w:r>
        <w:rPr>
          <w:color w:val="2B2A29"/>
          <w:spacing w:val="-4"/>
          <w:w w:val="105"/>
        </w:rPr>
        <w:t>种</w:t>
      </w:r>
      <w:r>
        <w:rPr>
          <w:color w:val="2B2A29"/>
          <w:w w:val="105"/>
        </w:rPr>
        <w:t>可迭代类型，可与</w:t>
      </w:r>
      <w:r>
        <w:rPr>
          <w:rFonts w:ascii="宋体"/>
          <w:color w:val="2B2A29"/>
          <w:w w:val="105"/>
        </w:rPr>
        <w:t>foreach</w:t>
      </w:r>
      <w:r>
        <w:rPr>
          <w:color w:val="2B2A29"/>
          <w:w w:val="105"/>
        </w:rPr>
        <w:t>循环</w:t>
      </w:r>
      <w:r>
        <w:rPr>
          <w:color w:val="2B2A29"/>
          <w:spacing w:val="-4"/>
          <w:w w:val="105"/>
        </w:rPr>
        <w:t>一起</w:t>
      </w:r>
      <w:r>
        <w:rPr>
          <w:color w:val="2B2A29"/>
          <w:w w:val="105"/>
        </w:rPr>
        <w:t>使用以迭代其值。这是通过以下方式完成</w:t>
      </w:r>
      <w:r>
        <w:rPr>
          <w:color w:val="2B2A29"/>
          <w:spacing w:val="-12"/>
          <w:w w:val="105"/>
        </w:rPr>
        <w:t>的</w:t>
      </w:r>
      <w:r>
        <w:rPr>
          <w:color w:val="2B2A29"/>
          <w:w w:val="105"/>
        </w:rPr>
        <w:t>：</w:t>
      </w:r>
    </w:p>
    <w:p>
      <w:r>
        <w:rPr>
          <w:rFonts w:ascii="宋体"/>
          <w:color w:val="2B2A29"/>
        </w:rPr>
        <w:t>foreach var scoresValue in examResults {</w:t>
      </w:r>
      <w:r>
        <w:rPr>
          <w:rFonts w:ascii="宋体"/>
          <w:color w:val="2B2A29"/>
          <w:spacing w:val="1"/>
        </w:rPr>
        <w:t xml:space="preserve"> </w:t>
      </w:r>
      <w:r>
        <w:rPr>
          <w:rFonts w:ascii="宋体"/>
          <w:color w:val="2B2A29"/>
        </w:rPr>
        <w:t>io:println("Scores</w:t>
      </w:r>
      <w:r>
        <w:rPr>
          <w:rFonts w:ascii="宋体"/>
          <w:color w:val="2B2A29"/>
          <w:spacing w:val="-6"/>
        </w:rPr>
        <w:t xml:space="preserve"> </w:t>
      </w:r>
      <w:r>
        <w:rPr>
          <w:rFonts w:ascii="宋体"/>
          <w:color w:val="2B2A29"/>
        </w:rPr>
        <w:t>Value: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scoresValue);</w:t>
      </w:r>
    </w:p>
    <w:p>
      <w:pPr>
        <w:pStyle w:val="11"/>
        <w:spacing w:before="163" w:line="273" w:lineRule="auto"/>
        <w:ind w:left="960" w:right="3378" w:hanging="440"/>
        <w:rPr>
          <w:rFonts w:ascii="宋体"/>
        </w:rPr>
      </w:pPr>
      <w:r>
        <w:rPr>
          <w:rFonts w:ascii="宋体"/>
          <w:color w:val="2B2A29"/>
        </w:rPr>
        <w:t>examResults中的foreach var scoresValue｛io:println（“scoresValue:”，scoresValue）；</w:t>
      </w:r>
    </w:p>
    <w:p>
      <w:r>
        <w:rPr>
          <w:rFonts w:ascii="宋体"/>
          <w:color w:val="2B2A29"/>
          <w:sz w:val="22"/>
        </w:rPr>
        <w:t>}</w:t>
      </w:r>
    </w:p>
    <w:p>
      <w:pPr>
        <w:spacing w:before="0" w:line="280" w:lineRule="exact"/>
        <w:ind w:left="520" w:right="0" w:firstLine="0"/>
        <w:jc w:val="left"/>
        <w:rPr>
          <w:rFonts w:ascii="宋体"/>
          <w:sz w:val="22"/>
        </w:rPr>
      </w:pPr>
      <w:r>
        <w:rPr>
          <w:rFonts w:ascii="宋体"/>
          <w:color w:val="2B2A29"/>
          <w:sz w:val="22"/>
        </w:rPr>
        <w:t>}</w:t>
      </w:r>
    </w:p>
    <w:p>
      <w:r>
        <w:rPr>
          <w:color w:val="2B2A29"/>
          <w:w w:val="105"/>
        </w:rPr>
        <w:t>The</w:t>
      </w:r>
      <w:r>
        <w:rPr>
          <w:color w:val="2B2A29"/>
          <w:spacing w:val="-7"/>
          <w:w w:val="105"/>
        </w:rPr>
        <w:t xml:space="preserve"> </w:t>
      </w:r>
      <w:r>
        <w:rPr>
          <w:color w:val="2B2A29"/>
          <w:w w:val="105"/>
        </w:rPr>
        <w:t>map</w:t>
      </w:r>
      <w:r>
        <w:rPr>
          <w:color w:val="2B2A29"/>
          <w:spacing w:val="-6"/>
          <w:w w:val="105"/>
        </w:rPr>
        <w:t xml:space="preserve"> </w:t>
      </w:r>
      <w:r>
        <w:rPr>
          <w:color w:val="2B2A29"/>
          <w:w w:val="105"/>
        </w:rPr>
        <w:t>keys</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iterated</w:t>
      </w:r>
      <w:r>
        <w:rPr>
          <w:color w:val="2B2A29"/>
          <w:spacing w:val="-6"/>
          <w:w w:val="105"/>
        </w:rPr>
        <w:t xml:space="preserve"> </w:t>
      </w:r>
      <w:r>
        <w:rPr>
          <w:color w:val="2B2A29"/>
          <w:w w:val="105"/>
        </w:rPr>
        <w:t>by</w:t>
      </w:r>
      <w:r>
        <w:rPr>
          <w:color w:val="2B2A29"/>
          <w:spacing w:val="-6"/>
          <w:w w:val="105"/>
        </w:rPr>
        <w:t xml:space="preserve"> </w:t>
      </w:r>
      <w:r>
        <w:rPr>
          <w:color w:val="2B2A29"/>
          <w:w w:val="105"/>
        </w:rPr>
        <w:t>using</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keys()</w:t>
      </w:r>
      <w:r>
        <w:rPr>
          <w:rFonts w:ascii="宋体"/>
          <w:color w:val="2B2A29"/>
          <w:spacing w:val="-63"/>
          <w:w w:val="105"/>
        </w:rPr>
        <w:t xml:space="preserve"> </w:t>
      </w:r>
      <w:r>
        <w:rPr>
          <w:color w:val="2B2A29"/>
          <w:w w:val="105"/>
        </w:rPr>
        <w:t>function</w:t>
      </w:r>
      <w:r>
        <w:rPr>
          <w:color w:val="2B2A29"/>
          <w:spacing w:val="-6"/>
          <w:w w:val="105"/>
        </w:rPr>
        <w:t xml:space="preserve"> </w:t>
      </w:r>
      <w:r>
        <w:rPr>
          <w:color w:val="2B2A29"/>
          <w:w w:val="105"/>
        </w:rPr>
        <w:t>to</w:t>
      </w:r>
      <w:r>
        <w:rPr>
          <w:color w:val="2B2A29"/>
          <w:spacing w:val="-6"/>
          <w:w w:val="105"/>
        </w:rPr>
        <w:t xml:space="preserve"> </w:t>
      </w:r>
      <w:r>
        <w:rPr>
          <w:color w:val="2B2A29"/>
          <w:w w:val="105"/>
        </w:rPr>
        <w:t>retrieve</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keys</w:t>
      </w:r>
      <w:r>
        <w:rPr>
          <w:rFonts w:ascii="宋体"/>
          <w:color w:val="2B2A29"/>
          <w:spacing w:val="-64"/>
          <w:w w:val="105"/>
        </w:rPr>
        <w:t xml:space="preserve"> </w:t>
      </w:r>
      <w:r>
        <w:rPr>
          <w:color w:val="2B2A29"/>
          <w:w w:val="105"/>
        </w:rPr>
        <w:t>array</w:t>
      </w:r>
      <w:r>
        <w:rPr>
          <w:color w:val="2B2A29"/>
          <w:spacing w:val="-1"/>
          <w:w w:val="110"/>
        </w:rPr>
        <w:t xml:space="preserve"> and</w:t>
      </w:r>
      <w:r>
        <w:rPr>
          <w:color w:val="2B2A29"/>
          <w:spacing w:val="-15"/>
          <w:w w:val="110"/>
        </w:rPr>
        <w:t xml:space="preserve"> </w:t>
      </w:r>
      <w:r>
        <w:rPr>
          <w:color w:val="2B2A29"/>
          <w:spacing w:val="-1"/>
          <w:w w:val="110"/>
        </w:rPr>
        <w:t>iterating</w:t>
      </w:r>
      <w:r>
        <w:rPr>
          <w:color w:val="2B2A29"/>
          <w:spacing w:val="-15"/>
          <w:w w:val="110"/>
        </w:rPr>
        <w:t xml:space="preserve"> </w:t>
      </w:r>
      <w:r>
        <w:rPr>
          <w:color w:val="2B2A29"/>
          <w:w w:val="110"/>
        </w:rPr>
        <w:t>through</w:t>
      </w:r>
      <w:r>
        <w:rPr>
          <w:color w:val="2B2A29"/>
          <w:spacing w:val="-14"/>
          <w:w w:val="110"/>
        </w:rPr>
        <w:t xml:space="preserve"> </w:t>
      </w:r>
      <w:r>
        <w:rPr>
          <w:color w:val="2B2A29"/>
          <w:w w:val="110"/>
        </w:rPr>
        <w:t>them.</w:t>
      </w:r>
    </w:p>
    <w:p>
      <w:pPr>
        <w:pStyle w:val="11"/>
        <w:spacing w:before="198"/>
        <w:ind w:left="879"/>
      </w:pPr>
      <w:r>
        <w:rPr>
          <w:color w:val="2B2A29"/>
          <w:w w:val="105"/>
        </w:rPr>
        <w:t>可以通过使用</w:t>
      </w:r>
      <w:r>
        <w:rPr>
          <w:rFonts w:ascii="宋体"/>
          <w:color w:val="2B2A29"/>
          <w:w w:val="105"/>
        </w:rPr>
        <w:t>keys（）</w:t>
      </w:r>
      <w:r>
        <w:rPr>
          <w:color w:val="2B2A29"/>
          <w:w w:val="105"/>
        </w:rPr>
        <w:t>函数检索</w:t>
      </w:r>
      <w:r>
        <w:rPr>
          <w:rFonts w:ascii="宋体"/>
          <w:color w:val="2B2A29"/>
          <w:w w:val="105"/>
        </w:rPr>
        <w:t>键</w:t>
      </w:r>
      <w:r>
        <w:rPr>
          <w:color w:val="2B2A29"/>
          <w:w w:val="105"/>
        </w:rPr>
        <w:t>数组</w:t>
      </w:r>
      <w:r>
        <w:rPr>
          <w:color w:val="2B2A29"/>
          <w:spacing w:val="-1"/>
          <w:w w:val="110"/>
        </w:rPr>
        <w:t>并遍历</w:t>
      </w:r>
      <w:r>
        <w:rPr>
          <w:color w:val="2B2A29"/>
          <w:w w:val="110"/>
        </w:rPr>
        <w:t>它们</w:t>
      </w:r>
      <w:r>
        <w:rPr>
          <w:color w:val="2B2A29"/>
          <w:w w:val="105"/>
        </w:rPr>
        <w:t>来迭代映射键</w:t>
      </w:r>
      <w:r>
        <w:rPr>
          <w:color w:val="2B2A29"/>
          <w:w w:val="110"/>
        </w:rPr>
        <w:t>。</w:t>
      </w:r>
    </w:p>
    <w:p>
      <w:pPr>
        <w:spacing w:after="0"/>
        <w:sectPr>
          <w:type w:val="continuous"/>
          <w:pgSz w:w="10080" w:h="14400"/>
          <w:pgMar w:top="0" w:right="560" w:bottom="0" w:left="560" w:header="1037" w:footer="1070" w:gutter="0"/>
          <w:cols w:space="720" w:num="1"/>
        </w:sectPr>
      </w:pPr>
    </w:p>
    <w:p>
      <w:pPr>
        <w:pStyle w:val="11"/>
        <w:spacing w:before="9"/>
        <w:rPr>
          <w:sz w:val="14"/>
        </w:rPr>
      </w:pPr>
    </w:p>
    <w:p>
      <w:r>
        <w:rPr>
          <w:rFonts w:ascii="宋体"/>
          <w:color w:val="2B2A29"/>
        </w:rPr>
        <w:t>foreach</w:t>
      </w:r>
      <w:r>
        <w:rPr>
          <w:rFonts w:ascii="宋体"/>
          <w:color w:val="2B2A29"/>
          <w:spacing w:val="-4"/>
        </w:rPr>
        <w:t xml:space="preserve"> </w:t>
      </w:r>
      <w:r>
        <w:rPr>
          <w:rFonts w:ascii="宋体"/>
          <w:color w:val="2B2A29"/>
        </w:rPr>
        <w:t>var</w:t>
      </w:r>
      <w:r>
        <w:rPr>
          <w:rFonts w:ascii="宋体"/>
          <w:color w:val="2B2A29"/>
          <w:spacing w:val="-4"/>
        </w:rPr>
        <w:t xml:space="preserve"> </w:t>
      </w:r>
      <w:r>
        <w:rPr>
          <w:rFonts w:ascii="宋体"/>
          <w:color w:val="2B2A29"/>
        </w:rPr>
        <w:t>name</w:t>
      </w:r>
      <w:r>
        <w:rPr>
          <w:rFonts w:ascii="宋体"/>
          <w:color w:val="2B2A29"/>
          <w:spacing w:val="-3"/>
        </w:rPr>
        <w:t xml:space="preserve"> </w:t>
      </w:r>
      <w:r>
        <w:rPr>
          <w:rFonts w:ascii="宋体"/>
          <w:color w:val="2B2A29"/>
        </w:rPr>
        <w:t>in</w:t>
      </w:r>
      <w:r>
        <w:rPr>
          <w:rFonts w:ascii="宋体"/>
          <w:color w:val="2B2A29"/>
          <w:spacing w:val="-4"/>
        </w:rPr>
        <w:t xml:space="preserve"> </w:t>
      </w:r>
      <w:r>
        <w:rPr>
          <w:rFonts w:ascii="宋体"/>
          <w:color w:val="2B2A29"/>
        </w:rPr>
        <w:t>examResults.keys()</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io:println("Name: ", name);</w:t>
      </w:r>
    </w:p>
    <w:p>
      <w:pPr>
        <w:pStyle w:val="11"/>
        <w:spacing w:before="68" w:line="273" w:lineRule="auto"/>
        <w:ind w:left="600" w:right="4217" w:hanging="440"/>
        <w:rPr>
          <w:rFonts w:ascii="宋体"/>
        </w:rPr>
      </w:pPr>
      <w:r>
        <w:rPr>
          <w:rFonts w:ascii="宋体"/>
          <w:color w:val="2B2A29"/>
        </w:rPr>
        <w:t>examResults.keys（）中</w:t>
      </w:r>
      <w:r>
        <w:rPr>
          <w:rFonts w:ascii="宋体"/>
          <w:color w:val="2B2A29"/>
          <w:spacing w:val="-4"/>
        </w:rPr>
        <w:t>的</w:t>
      </w:r>
      <w:bookmarkStart w:id="72" w:name="_bookmark68"/>
      <w:bookmarkEnd w:id="72"/>
      <w:r>
        <w:rPr>
          <w:rFonts w:ascii="宋体"/>
          <w:color w:val="2B2A29"/>
        </w:rPr>
        <w:t>foreach</w:t>
      </w:r>
      <w:r>
        <w:t xml:space="preserve"> </w:t>
      </w:r>
      <w:r>
        <w:rPr>
          <w:rFonts w:ascii="宋体"/>
          <w:color w:val="2B2A29"/>
        </w:rPr>
        <w:t>var</w:t>
      </w:r>
      <w:r>
        <w:t xml:space="preserve"> </w:t>
      </w:r>
      <w:r>
        <w:rPr>
          <w:rFonts w:ascii="宋体"/>
          <w:color w:val="2B2A29"/>
        </w:rPr>
        <w:t>name｛io:println（“名称：”，name）；</w:t>
      </w:r>
    </w:p>
    <w:p>
      <w:r>
        <w:rPr>
          <w:rFonts w:ascii="宋体"/>
          <w:color w:val="2B2A29"/>
          <w:sz w:val="22"/>
        </w:rPr>
        <w:t>}</w:t>
      </w:r>
    </w:p>
    <w:p>
      <w:pPr>
        <w:spacing w:before="0" w:line="279" w:lineRule="exact"/>
        <w:ind w:left="160" w:right="0" w:firstLine="0"/>
        <w:jc w:val="left"/>
        <w:rPr>
          <w:rFonts w:ascii="宋体"/>
          <w:sz w:val="22"/>
        </w:rPr>
      </w:pPr>
      <w:r>
        <w:rPr>
          <w:rFonts w:ascii="宋体"/>
          <w:color w:val="2B2A29"/>
          <w:sz w:val="22"/>
        </w:rPr>
        <w:t>}</w:t>
      </w:r>
    </w:p>
    <w:p>
      <w:r>
        <w:rPr>
          <w:color w:val="2B2A29"/>
          <w:w w:val="105"/>
        </w:rPr>
        <w:t>If</w:t>
      </w:r>
      <w:r>
        <w:rPr>
          <w:color w:val="2B2A29"/>
          <w:spacing w:val="-1"/>
          <w:w w:val="105"/>
        </w:rPr>
        <w:t xml:space="preserve"> </w:t>
      </w:r>
      <w:r>
        <w:rPr>
          <w:color w:val="2B2A29"/>
          <w:w w:val="105"/>
        </w:rPr>
        <w:t>we need</w:t>
      </w:r>
      <w:r>
        <w:rPr>
          <w:color w:val="2B2A29"/>
          <w:spacing w:val="-1"/>
          <w:w w:val="105"/>
        </w:rPr>
        <w:t xml:space="preserve"> </w:t>
      </w:r>
      <w:r>
        <w:rPr>
          <w:color w:val="2B2A29"/>
          <w:w w:val="105"/>
        </w:rPr>
        <w:t>the key-value</w:t>
      </w:r>
      <w:r>
        <w:rPr>
          <w:color w:val="2B2A29"/>
          <w:spacing w:val="-1"/>
          <w:w w:val="105"/>
        </w:rPr>
        <w:t xml:space="preserve"> </w:t>
      </w:r>
      <w:r>
        <w:rPr>
          <w:color w:val="2B2A29"/>
          <w:w w:val="105"/>
        </w:rPr>
        <w:t>pairs together</w:t>
      </w:r>
      <w:r>
        <w:rPr>
          <w:color w:val="2B2A29"/>
          <w:spacing w:val="-1"/>
          <w:w w:val="105"/>
        </w:rPr>
        <w:t xml:space="preserve"> </w:t>
      </w:r>
      <w:r>
        <w:rPr>
          <w:color w:val="2B2A29"/>
          <w:w w:val="105"/>
        </w:rPr>
        <w:t>one by</w:t>
      </w:r>
      <w:r>
        <w:rPr>
          <w:color w:val="2B2A29"/>
          <w:spacing w:val="-1"/>
          <w:w w:val="105"/>
        </w:rPr>
        <w:t xml:space="preserve"> </w:t>
      </w:r>
      <w:r>
        <w:rPr>
          <w:color w:val="2B2A29"/>
          <w:w w:val="105"/>
        </w:rPr>
        <w:t>one, we</w:t>
      </w:r>
      <w:r>
        <w:rPr>
          <w:color w:val="2B2A29"/>
          <w:spacing w:val="-1"/>
          <w:w w:val="105"/>
        </w:rPr>
        <w:t xml:space="preserve"> </w:t>
      </w:r>
      <w:r>
        <w:rPr>
          <w:color w:val="2B2A29"/>
          <w:w w:val="105"/>
        </w:rPr>
        <w:t>can iterate</w:t>
      </w:r>
      <w:r>
        <w:rPr>
          <w:color w:val="2B2A29"/>
          <w:spacing w:val="-1"/>
          <w:w w:val="105"/>
        </w:rPr>
        <w:t xml:space="preserve"> </w:t>
      </w:r>
      <w:r>
        <w:rPr>
          <w:color w:val="2B2A29"/>
          <w:w w:val="105"/>
        </w:rPr>
        <w:t>the value</w:t>
      </w:r>
      <w:r>
        <w:rPr>
          <w:color w:val="2B2A29"/>
          <w:spacing w:val="-1"/>
          <w:w w:val="105"/>
        </w:rPr>
        <w:t xml:space="preserve"> </w:t>
      </w:r>
      <w:r>
        <w:rPr>
          <w:color w:val="2B2A29"/>
          <w:w w:val="105"/>
        </w:rPr>
        <w:t>returned</w:t>
      </w:r>
      <w:r>
        <w:rPr>
          <w:color w:val="2B2A29"/>
          <w:spacing w:val="-1"/>
          <w:w w:val="105"/>
        </w:rPr>
        <w:t xml:space="preserve"> from</w:t>
      </w:r>
      <w:r>
        <w:rPr>
          <w:color w:val="2B2A29"/>
          <w:spacing w:val="-13"/>
          <w:w w:val="105"/>
        </w:rPr>
        <w:t xml:space="preserve"> </w:t>
      </w:r>
      <w:r>
        <w:rPr>
          <w:rFonts w:ascii="宋体"/>
          <w:color w:val="2B2A29"/>
          <w:spacing w:val="-1"/>
          <w:w w:val="105"/>
        </w:rPr>
        <w:t>entries()</w:t>
      </w:r>
      <w:r>
        <w:rPr>
          <w:color w:val="2B2A29"/>
          <w:spacing w:val="-1"/>
          <w:w w:val="105"/>
        </w:rPr>
        <w:t>,</w:t>
      </w:r>
      <w:r>
        <w:rPr>
          <w:color w:val="2B2A29"/>
          <w:spacing w:val="-12"/>
          <w:w w:val="105"/>
        </w:rPr>
        <w:t xml:space="preserve"> </w:t>
      </w:r>
      <w:r>
        <w:rPr>
          <w:color w:val="2B2A29"/>
          <w:w w:val="105"/>
        </w:rPr>
        <w:t>which</w:t>
      </w:r>
      <w:r>
        <w:rPr>
          <w:color w:val="2B2A29"/>
          <w:spacing w:val="-13"/>
          <w:w w:val="105"/>
        </w:rPr>
        <w:t xml:space="preserve"> </w:t>
      </w:r>
      <w:r>
        <w:rPr>
          <w:color w:val="2B2A29"/>
          <w:w w:val="105"/>
        </w:rPr>
        <w:t>will</w:t>
      </w:r>
      <w:r>
        <w:rPr>
          <w:color w:val="2B2A29"/>
          <w:spacing w:val="-12"/>
          <w:w w:val="105"/>
        </w:rPr>
        <w:t xml:space="preserve"> </w:t>
      </w:r>
      <w:r>
        <w:rPr>
          <w:color w:val="2B2A29"/>
          <w:w w:val="105"/>
        </w:rPr>
        <w:t>provide</w:t>
      </w:r>
      <w:r>
        <w:rPr>
          <w:color w:val="2B2A29"/>
          <w:spacing w:val="-13"/>
          <w:w w:val="105"/>
        </w:rPr>
        <w:t xml:space="preserve"> </w:t>
      </w:r>
      <w:r>
        <w:rPr>
          <w:color w:val="2B2A29"/>
          <w:w w:val="105"/>
        </w:rPr>
        <w:t>us</w:t>
      </w:r>
      <w:r>
        <w:rPr>
          <w:color w:val="2B2A29"/>
          <w:spacing w:val="-12"/>
          <w:w w:val="105"/>
        </w:rPr>
        <w:t xml:space="preserve"> </w:t>
      </w:r>
      <w:r>
        <w:rPr>
          <w:color w:val="2B2A29"/>
          <w:w w:val="105"/>
        </w:rPr>
        <w:t>with</w:t>
      </w:r>
      <w:r>
        <w:rPr>
          <w:color w:val="2B2A29"/>
          <w:spacing w:val="-13"/>
          <w:w w:val="105"/>
        </w:rPr>
        <w:t xml:space="preserve"> </w:t>
      </w:r>
      <w:r>
        <w:rPr>
          <w:color w:val="2B2A29"/>
          <w:w w:val="105"/>
        </w:rPr>
        <w:t>a</w:t>
      </w:r>
      <w:r>
        <w:rPr>
          <w:color w:val="2B2A29"/>
          <w:spacing w:val="-12"/>
          <w:w w:val="105"/>
        </w:rPr>
        <w:t xml:space="preserve"> </w:t>
      </w:r>
      <w:r>
        <w:rPr>
          <w:rFonts w:ascii="宋体"/>
          <w:color w:val="2B2A29"/>
          <w:w w:val="105"/>
        </w:rPr>
        <w:t>[key,</w:t>
      </w:r>
      <w:r>
        <w:rPr>
          <w:rFonts w:ascii="宋体"/>
          <w:color w:val="2B2A29"/>
          <w:spacing w:val="-5"/>
          <w:w w:val="105"/>
        </w:rPr>
        <w:t xml:space="preserve"> </w:t>
      </w:r>
      <w:r>
        <w:rPr>
          <w:rFonts w:ascii="宋体"/>
          <w:color w:val="2B2A29"/>
          <w:w w:val="105"/>
        </w:rPr>
        <w:t>value]</w:t>
      </w:r>
      <w:r>
        <w:rPr>
          <w:rFonts w:ascii="宋体"/>
          <w:color w:val="2B2A29"/>
          <w:spacing w:val="-70"/>
          <w:w w:val="105"/>
        </w:rPr>
        <w:t xml:space="preserve"> </w:t>
      </w:r>
      <w:r>
        <w:rPr>
          <w:color w:val="2B2A29"/>
          <w:w w:val="105"/>
        </w:rPr>
        <w:t>tuple</w:t>
      </w:r>
      <w:r>
        <w:rPr>
          <w:color w:val="2B2A29"/>
          <w:spacing w:val="-12"/>
          <w:w w:val="105"/>
        </w:rPr>
        <w:t xml:space="preserve"> </w:t>
      </w:r>
      <w:r>
        <w:rPr>
          <w:color w:val="2B2A29"/>
          <w:w w:val="105"/>
        </w:rPr>
        <w:t>in</w:t>
      </w:r>
      <w:r>
        <w:rPr>
          <w:color w:val="2B2A29"/>
          <w:spacing w:val="-13"/>
          <w:w w:val="105"/>
        </w:rPr>
        <w:t xml:space="preserve"> </w:t>
      </w:r>
      <w:r>
        <w:rPr>
          <w:color w:val="2B2A29"/>
          <w:w w:val="105"/>
        </w:rPr>
        <w:t>each</w:t>
      </w:r>
      <w:r>
        <w:rPr>
          <w:color w:val="2B2A29"/>
          <w:spacing w:val="-12"/>
          <w:w w:val="105"/>
        </w:rPr>
        <w:t xml:space="preserve"> </w:t>
      </w:r>
      <w:r>
        <w:rPr>
          <w:color w:val="2B2A29"/>
          <w:w w:val="105"/>
        </w:rPr>
        <w:t>iteration.</w:t>
      </w:r>
    </w:p>
    <w:p>
      <w:pPr>
        <w:pStyle w:val="11"/>
        <w:spacing w:before="212"/>
        <w:ind w:left="519"/>
      </w:pPr>
      <w:r>
        <w:rPr>
          <w:color w:val="2B2A29"/>
          <w:w w:val="105"/>
        </w:rPr>
        <w:t>如果我们需要一对一对的键值</w:t>
      </w:r>
      <w:r>
        <w:rPr>
          <w:color w:val="2B2A29"/>
          <w:spacing w:val="-1"/>
          <w:w w:val="105"/>
        </w:rPr>
        <w:t>对</w:t>
      </w:r>
      <w:r>
        <w:rPr>
          <w:color w:val="2B2A29"/>
          <w:w w:val="105"/>
        </w:rPr>
        <w:t>，我们可以迭代</w:t>
      </w:r>
      <w:r>
        <w:rPr>
          <w:rFonts w:ascii="宋体"/>
          <w:color w:val="2B2A29"/>
          <w:spacing w:val="-1"/>
          <w:w w:val="105"/>
        </w:rPr>
        <w:t>entries（）</w:t>
      </w:r>
      <w:r>
        <w:rPr>
          <w:color w:val="2B2A29"/>
          <w:w w:val="105"/>
        </w:rPr>
        <w:t>返回</w:t>
      </w:r>
      <w:r>
        <w:rPr>
          <w:color w:val="2B2A29"/>
          <w:spacing w:val="-1"/>
          <w:w w:val="105"/>
        </w:rPr>
        <w:t>的</w:t>
      </w:r>
      <w:r>
        <w:rPr>
          <w:color w:val="2B2A29"/>
          <w:w w:val="105"/>
        </w:rPr>
        <w:t>值</w:t>
      </w:r>
      <w:r>
        <w:rPr>
          <w:color w:val="2B2A29"/>
          <w:spacing w:val="-1"/>
          <w:w w:val="105"/>
        </w:rPr>
        <w:t>，</w:t>
      </w:r>
      <w:r>
        <w:rPr>
          <w:color w:val="2B2A29"/>
          <w:w w:val="105"/>
        </w:rPr>
        <w:t>这将在每次迭代中</w:t>
      </w:r>
      <w:r>
        <w:rPr>
          <w:color w:val="2B2A29"/>
          <w:spacing w:val="-13"/>
          <w:w w:val="105"/>
        </w:rPr>
        <w:t>为</w:t>
      </w:r>
      <w:r>
        <w:rPr>
          <w:color w:val="2B2A29"/>
          <w:w w:val="105"/>
        </w:rPr>
        <w:t>我们提供</w:t>
      </w:r>
      <w:r>
        <w:rPr>
          <w:rFonts w:ascii="宋体"/>
          <w:color w:val="2B2A29"/>
          <w:w w:val="105"/>
        </w:rPr>
        <w:t>[key，value]</w:t>
      </w:r>
      <w:r>
        <w:rPr>
          <w:color w:val="2B2A29"/>
          <w:w w:val="105"/>
        </w:rPr>
        <w:t>元组。</w:t>
      </w:r>
    </w:p>
    <w:p>
      <w:r>
        <w:rPr>
          <w:rFonts w:ascii="宋体"/>
          <w:color w:val="2B2A29"/>
        </w:rPr>
        <w:t>foreach</w:t>
      </w:r>
      <w:r>
        <w:rPr>
          <w:rFonts w:ascii="宋体"/>
          <w:color w:val="2B2A29"/>
          <w:spacing w:val="-4"/>
        </w:rPr>
        <w:t xml:space="preserve"> </w:t>
      </w:r>
      <w:r>
        <w:rPr>
          <w:rFonts w:ascii="宋体"/>
          <w:color w:val="2B2A29"/>
        </w:rPr>
        <w:t>var</w:t>
      </w:r>
      <w:r>
        <w:rPr>
          <w:rFonts w:ascii="宋体"/>
          <w:color w:val="2B2A29"/>
          <w:spacing w:val="-3"/>
        </w:rPr>
        <w:t xml:space="preserve"> </w:t>
      </w:r>
      <w:r>
        <w:rPr>
          <w:rFonts w:ascii="宋体"/>
          <w:color w:val="2B2A29"/>
        </w:rPr>
        <w:t>[name,</w:t>
      </w:r>
      <w:r>
        <w:rPr>
          <w:rFonts w:ascii="宋体"/>
          <w:color w:val="2B2A29"/>
          <w:spacing w:val="-3"/>
        </w:rPr>
        <w:t xml:space="preserve"> </w:t>
      </w:r>
      <w:r>
        <w:rPr>
          <w:rFonts w:ascii="宋体"/>
          <w:color w:val="2B2A29"/>
        </w:rPr>
        <w:t>scores]</w:t>
      </w:r>
      <w:r>
        <w:rPr>
          <w:rFonts w:ascii="宋体"/>
          <w:color w:val="2B2A29"/>
          <w:spacing w:val="-3"/>
        </w:rPr>
        <w:t xml:space="preserve"> </w:t>
      </w:r>
      <w:r>
        <w:rPr>
          <w:rFonts w:ascii="宋体"/>
          <w:color w:val="2B2A29"/>
        </w:rPr>
        <w:t>in</w:t>
      </w:r>
      <w:r>
        <w:rPr>
          <w:rFonts w:ascii="宋体"/>
          <w:color w:val="2B2A29"/>
          <w:spacing w:val="-3"/>
        </w:rPr>
        <w:t xml:space="preserve"> </w:t>
      </w:r>
      <w:r>
        <w:rPr>
          <w:rFonts w:ascii="宋体"/>
          <w:color w:val="2B2A29"/>
        </w:rPr>
        <w:t>examResults.entries()</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io:println("Name:</w:t>
      </w:r>
      <w:r>
        <w:rPr>
          <w:rFonts w:ascii="宋体"/>
          <w:color w:val="2B2A29"/>
          <w:spacing w:val="-4"/>
        </w:rPr>
        <w:t xml:space="preserve"> </w:t>
      </w:r>
      <w:r>
        <w:rPr>
          <w:rFonts w:ascii="宋体"/>
          <w:color w:val="2B2A29"/>
        </w:rPr>
        <w:t>",</w:t>
      </w:r>
      <w:r>
        <w:rPr>
          <w:rFonts w:ascii="宋体"/>
          <w:color w:val="2B2A29"/>
          <w:spacing w:val="-3"/>
        </w:rPr>
        <w:t xml:space="preserve"> </w:t>
      </w:r>
      <w:r>
        <w:rPr>
          <w:rFonts w:ascii="宋体"/>
          <w:color w:val="2B2A29"/>
        </w:rPr>
        <w:t>name,</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Scores:</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scores);</w:t>
      </w:r>
    </w:p>
    <w:p>
      <w:pPr>
        <w:pStyle w:val="11"/>
        <w:spacing w:before="198" w:line="273" w:lineRule="auto"/>
        <w:ind w:left="600" w:right="1157" w:hanging="440"/>
        <w:rPr>
          <w:rFonts w:ascii="宋体"/>
        </w:rPr>
      </w:pPr>
      <w:r>
        <w:rPr>
          <w:rFonts w:ascii="宋体"/>
          <w:color w:val="2B2A29"/>
        </w:rPr>
        <w:t>examResults.entries（）中</w:t>
      </w:r>
      <w:r>
        <w:rPr>
          <w:rFonts w:ascii="宋体"/>
          <w:color w:val="2B2A29"/>
          <w:spacing w:val="-3"/>
        </w:rPr>
        <w:t>的</w:t>
      </w:r>
      <w:r>
        <w:rPr>
          <w:rFonts w:ascii="宋体"/>
          <w:color w:val="2B2A29"/>
        </w:rPr>
        <w:t>foreach</w:t>
      </w:r>
      <w:r>
        <w:t xml:space="preserve"> </w:t>
      </w:r>
      <w:r>
        <w:rPr>
          <w:rFonts w:ascii="宋体"/>
          <w:color w:val="2B2A29"/>
        </w:rPr>
        <w:t>var[name，scores]</w:t>
      </w:r>
      <w:r>
        <w:rPr>
          <w:rFonts w:ascii="宋体"/>
          <w:color w:val="2B2A29"/>
          <w:spacing w:val="-3"/>
        </w:rPr>
        <w:t>｛</w:t>
      </w:r>
      <w:r>
        <w:rPr>
          <w:rFonts w:ascii="宋体"/>
          <w:color w:val="2B2A29"/>
        </w:rPr>
        <w:t>io:println（“名称：”，name，“，scores:”，scores）；</w:t>
      </w:r>
    </w:p>
    <w:p>
      <w:r>
        <w:rPr>
          <w:rFonts w:ascii="宋体"/>
          <w:color w:val="2B2A29"/>
          <w:sz w:val="22"/>
        </w:rPr>
        <w:t>}</w:t>
      </w:r>
    </w:p>
    <w:p>
      <w:pPr>
        <w:spacing w:before="0" w:line="280" w:lineRule="exact"/>
        <w:ind w:left="160" w:right="0" w:firstLine="0"/>
        <w:jc w:val="left"/>
        <w:rPr>
          <w:rFonts w:ascii="宋体"/>
          <w:sz w:val="22"/>
        </w:rPr>
      </w:pPr>
      <w:r>
        <w:rPr>
          <w:rFonts w:ascii="宋体"/>
          <w:color w:val="2B2A29"/>
          <w:sz w:val="22"/>
        </w:rPr>
        <w:t>}</w:t>
      </w:r>
    </w:p>
    <w:p>
      <w:pPr>
        <w:pStyle w:val="11"/>
        <w:spacing w:before="2"/>
        <w:rPr>
          <w:rFonts w:ascii="宋体"/>
          <w:sz w:val="31"/>
        </w:rPr>
      </w:pPr>
    </w:p>
    <w:p>
      <w:r>
        <w:rPr>
          <w:color w:val="2B2A29"/>
          <w:w w:val="80"/>
        </w:rPr>
        <w:t>Performance</w:t>
      </w:r>
      <w:r>
        <w:rPr>
          <w:color w:val="2B2A29"/>
          <w:spacing w:val="36"/>
          <w:w w:val="80"/>
        </w:rPr>
        <w:t xml:space="preserve"> </w:t>
      </w:r>
      <w:r>
        <w:rPr>
          <w:color w:val="2B2A29"/>
          <w:w w:val="80"/>
        </w:rPr>
        <w:t>Considerations</w:t>
      </w:r>
      <w:r>
        <w:rPr>
          <w:color w:val="2B2A29"/>
          <w:spacing w:val="37"/>
          <w:w w:val="80"/>
        </w:rPr>
        <w:t xml:space="preserve"> </w:t>
      </w:r>
      <w:r>
        <w:rPr>
          <w:color w:val="2B2A29"/>
          <w:w w:val="80"/>
        </w:rPr>
        <w:t>of</w:t>
      </w:r>
      <w:r>
        <w:rPr>
          <w:color w:val="2B2A29"/>
          <w:spacing w:val="36"/>
          <w:w w:val="80"/>
        </w:rPr>
        <w:t xml:space="preserve"> </w:t>
      </w:r>
      <w:r>
        <w:rPr>
          <w:color w:val="2B2A29"/>
          <w:w w:val="80"/>
        </w:rPr>
        <w:t>Maps</w:t>
      </w:r>
      <w:r>
        <w:rPr>
          <w:color w:val="2B2A29"/>
          <w:spacing w:val="37"/>
          <w:w w:val="80"/>
        </w:rPr>
        <w:t xml:space="preserve"> </w:t>
      </w:r>
      <w:r>
        <w:rPr>
          <w:color w:val="2B2A29"/>
          <w:w w:val="80"/>
        </w:rPr>
        <w:t>and</w:t>
      </w:r>
      <w:r>
        <w:rPr>
          <w:color w:val="2B2A29"/>
          <w:spacing w:val="37"/>
          <w:w w:val="80"/>
        </w:rPr>
        <w:t xml:space="preserve"> </w:t>
      </w:r>
      <w:r>
        <w:rPr>
          <w:color w:val="2B2A29"/>
          <w:w w:val="80"/>
        </w:rPr>
        <w:t>Arrays</w:t>
      </w:r>
    </w:p>
    <w:p>
      <w:pPr>
        <w:pStyle w:val="5"/>
        <w:ind w:left="160"/>
      </w:pPr>
      <w:r>
        <w:rPr>
          <w:color w:val="2B2A29"/>
          <w:w w:val="80"/>
        </w:rPr>
        <w:t>映射和阵列的性能考虑</w:t>
      </w:r>
    </w:p>
    <w:p>
      <w:r>
        <w:rPr>
          <w:color w:val="2B2A29"/>
          <w:w w:val="105"/>
        </w:rPr>
        <w:t>As</w:t>
      </w:r>
      <w:r>
        <w:rPr>
          <w:color w:val="2B2A29"/>
          <w:spacing w:val="-5"/>
          <w:w w:val="105"/>
        </w:rPr>
        <w:t xml:space="preserve"> </w:t>
      </w:r>
      <w:r>
        <w:rPr>
          <w:color w:val="2B2A29"/>
          <w:w w:val="105"/>
        </w:rPr>
        <w:t>we</w:t>
      </w:r>
      <w:r>
        <w:rPr>
          <w:color w:val="2B2A29"/>
          <w:spacing w:val="-4"/>
          <w:w w:val="105"/>
        </w:rPr>
        <w:t xml:space="preserve"> </w:t>
      </w:r>
      <w:r>
        <w:rPr>
          <w:color w:val="2B2A29"/>
          <w:w w:val="105"/>
        </w:rPr>
        <w:t>have</w:t>
      </w:r>
      <w:r>
        <w:rPr>
          <w:color w:val="2B2A29"/>
          <w:spacing w:val="-4"/>
          <w:w w:val="105"/>
        </w:rPr>
        <w:t xml:space="preserve"> </w:t>
      </w:r>
      <w:r>
        <w:rPr>
          <w:color w:val="2B2A29"/>
          <w:w w:val="105"/>
        </w:rPr>
        <w:t>seen,</w:t>
      </w:r>
      <w:r>
        <w:rPr>
          <w:color w:val="2B2A29"/>
          <w:spacing w:val="-5"/>
          <w:w w:val="105"/>
        </w:rPr>
        <w:t xml:space="preserve"> </w:t>
      </w:r>
      <w:r>
        <w:rPr>
          <w:color w:val="2B2A29"/>
          <w:w w:val="105"/>
        </w:rPr>
        <w:t>maps</w:t>
      </w:r>
      <w:r>
        <w:rPr>
          <w:color w:val="2B2A29"/>
          <w:spacing w:val="-4"/>
          <w:w w:val="105"/>
        </w:rPr>
        <w:t xml:space="preserve"> </w:t>
      </w:r>
      <w:r>
        <w:rPr>
          <w:color w:val="2B2A29"/>
          <w:w w:val="105"/>
        </w:rPr>
        <w:t>and</w:t>
      </w:r>
      <w:r>
        <w:rPr>
          <w:color w:val="2B2A29"/>
          <w:spacing w:val="-4"/>
          <w:w w:val="105"/>
        </w:rPr>
        <w:t xml:space="preserve"> </w:t>
      </w:r>
      <w:r>
        <w:rPr>
          <w:color w:val="2B2A29"/>
          <w:w w:val="105"/>
        </w:rPr>
        <w:t>arrays</w:t>
      </w:r>
      <w:r>
        <w:rPr>
          <w:color w:val="2B2A29"/>
          <w:spacing w:val="-5"/>
          <w:w w:val="105"/>
        </w:rPr>
        <w:t xml:space="preserve"> </w:t>
      </w:r>
      <w:r>
        <w:rPr>
          <w:color w:val="2B2A29"/>
          <w:w w:val="105"/>
        </w:rPr>
        <w:t>have</w:t>
      </w:r>
      <w:r>
        <w:rPr>
          <w:color w:val="2B2A29"/>
          <w:spacing w:val="-4"/>
          <w:w w:val="105"/>
        </w:rPr>
        <w:t xml:space="preserve"> </w:t>
      </w:r>
      <w:r>
        <w:rPr>
          <w:color w:val="2B2A29"/>
          <w:w w:val="105"/>
        </w:rPr>
        <w:t>their</w:t>
      </w:r>
      <w:r>
        <w:rPr>
          <w:color w:val="2B2A29"/>
          <w:spacing w:val="-4"/>
          <w:w w:val="105"/>
        </w:rPr>
        <w:t xml:space="preserve"> </w:t>
      </w:r>
      <w:r>
        <w:rPr>
          <w:color w:val="2B2A29"/>
          <w:w w:val="105"/>
        </w:rPr>
        <w:t>own</w:t>
      </w:r>
      <w:r>
        <w:rPr>
          <w:color w:val="2B2A29"/>
          <w:spacing w:val="-5"/>
          <w:w w:val="105"/>
        </w:rPr>
        <w:t xml:space="preserve"> </w:t>
      </w:r>
      <w:r>
        <w:rPr>
          <w:color w:val="2B2A29"/>
          <w:w w:val="105"/>
        </w:rPr>
        <w:t>usages.</w:t>
      </w:r>
      <w:r>
        <w:rPr>
          <w:color w:val="2B2A29"/>
          <w:spacing w:val="-4"/>
          <w:w w:val="105"/>
        </w:rPr>
        <w:t xml:space="preserve"> </w:t>
      </w:r>
      <w:r>
        <w:rPr>
          <w:color w:val="2B2A29"/>
          <w:w w:val="105"/>
        </w:rPr>
        <w:t>We</w:t>
      </w:r>
      <w:r>
        <w:rPr>
          <w:color w:val="2B2A29"/>
          <w:spacing w:val="-4"/>
          <w:w w:val="105"/>
        </w:rPr>
        <w:t xml:space="preserve"> </w:t>
      </w:r>
      <w:r>
        <w:rPr>
          <w:color w:val="2B2A29"/>
          <w:w w:val="105"/>
        </w:rPr>
        <w:t>should</w:t>
      </w:r>
      <w:r>
        <w:rPr>
          <w:color w:val="2B2A29"/>
          <w:spacing w:val="-5"/>
          <w:w w:val="105"/>
        </w:rPr>
        <w:t xml:space="preserve"> </w:t>
      </w:r>
      <w:r>
        <w:rPr>
          <w:color w:val="2B2A29"/>
          <w:w w:val="105"/>
        </w:rPr>
        <w:t>also</w:t>
      </w:r>
      <w:r>
        <w:rPr>
          <w:color w:val="2B2A29"/>
          <w:spacing w:val="-4"/>
          <w:w w:val="105"/>
        </w:rPr>
        <w:t xml:space="preserve"> </w:t>
      </w:r>
      <w:r>
        <w:rPr>
          <w:color w:val="2B2A29"/>
          <w:w w:val="105"/>
        </w:rPr>
        <w:t>have</w:t>
      </w:r>
      <w:r>
        <w:rPr>
          <w:color w:val="2B2A29"/>
          <w:spacing w:val="-4"/>
          <w:w w:val="105"/>
        </w:rPr>
        <w:t xml:space="preserve"> </w:t>
      </w:r>
      <w:r>
        <w:rPr>
          <w:color w:val="2B2A29"/>
          <w:w w:val="105"/>
        </w:rPr>
        <w:t>a</w:t>
      </w:r>
      <w:r>
        <w:rPr>
          <w:color w:val="2B2A29"/>
          <w:spacing w:val="-4"/>
          <w:w w:val="105"/>
        </w:rPr>
        <w:t xml:space="preserve"> </w:t>
      </w:r>
      <w:r>
        <w:rPr>
          <w:color w:val="2B2A29"/>
          <w:w w:val="105"/>
        </w:rPr>
        <w:t>general</w:t>
      </w:r>
      <w:r>
        <w:rPr>
          <w:color w:val="2B2A29"/>
          <w:spacing w:val="-55"/>
          <w:w w:val="105"/>
        </w:rPr>
        <w:t xml:space="preserve"> </w:t>
      </w:r>
      <w:r>
        <w:rPr>
          <w:color w:val="2B2A29"/>
          <w:spacing w:val="-1"/>
          <w:w w:val="110"/>
        </w:rPr>
        <w:t>idea</w:t>
      </w:r>
      <w:r>
        <w:rPr>
          <w:color w:val="2B2A29"/>
          <w:spacing w:val="-16"/>
          <w:w w:val="110"/>
        </w:rPr>
        <w:t xml:space="preserve"> </w:t>
      </w:r>
      <w:r>
        <w:rPr>
          <w:color w:val="2B2A29"/>
          <w:spacing w:val="-1"/>
          <w:w w:val="110"/>
        </w:rPr>
        <w:t>of</w:t>
      </w:r>
      <w:r>
        <w:rPr>
          <w:color w:val="2B2A29"/>
          <w:spacing w:val="-15"/>
          <w:w w:val="110"/>
        </w:rPr>
        <w:t xml:space="preserve"> </w:t>
      </w:r>
      <w:r>
        <w:rPr>
          <w:color w:val="2B2A29"/>
          <w:spacing w:val="-1"/>
          <w:w w:val="110"/>
        </w:rPr>
        <w:t>how</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data</w:t>
      </w:r>
      <w:r>
        <w:rPr>
          <w:color w:val="2B2A29"/>
          <w:spacing w:val="-15"/>
          <w:w w:val="110"/>
        </w:rPr>
        <w:t xml:space="preserve"> </w:t>
      </w:r>
      <w:r>
        <w:rPr>
          <w:color w:val="2B2A29"/>
          <w:spacing w:val="-1"/>
          <w:w w:val="110"/>
        </w:rPr>
        <w:t>storage</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access</w:t>
      </w:r>
      <w:r>
        <w:rPr>
          <w:color w:val="2B2A29"/>
          <w:spacing w:val="-16"/>
          <w:w w:val="110"/>
        </w:rPr>
        <w:t xml:space="preserve"> </w:t>
      </w:r>
      <w:r>
        <w:rPr>
          <w:color w:val="2B2A29"/>
          <w:spacing w:val="-1"/>
          <w:w w:val="110"/>
        </w:rPr>
        <w:t>happen</w:t>
      </w:r>
      <w:r>
        <w:rPr>
          <w:color w:val="2B2A29"/>
          <w:spacing w:val="-15"/>
          <w:w w:val="110"/>
        </w:rPr>
        <w:t xml:space="preserve"> </w:t>
      </w:r>
      <w:r>
        <w:rPr>
          <w:color w:val="2B2A29"/>
          <w:spacing w:val="-1"/>
          <w:w w:val="110"/>
        </w:rPr>
        <w:t>in</w:t>
      </w:r>
      <w:r>
        <w:rPr>
          <w:color w:val="2B2A29"/>
          <w:spacing w:val="-15"/>
          <w:w w:val="110"/>
        </w:rPr>
        <w:t xml:space="preserve"> </w:t>
      </w:r>
      <w:r>
        <w:rPr>
          <w:color w:val="2B2A29"/>
          <w:spacing w:val="-1"/>
          <w:w w:val="110"/>
        </w:rPr>
        <w:t>these</w:t>
      </w:r>
      <w:r>
        <w:rPr>
          <w:color w:val="2B2A29"/>
          <w:spacing w:val="-16"/>
          <w:w w:val="110"/>
        </w:rPr>
        <w:t xml:space="preserve"> </w:t>
      </w:r>
      <w:r>
        <w:rPr>
          <w:color w:val="2B2A29"/>
          <w:w w:val="110"/>
        </w:rPr>
        <w:t>two</w:t>
      </w:r>
      <w:r>
        <w:rPr>
          <w:color w:val="2B2A29"/>
          <w:spacing w:val="-15"/>
          <w:w w:val="110"/>
        </w:rPr>
        <w:t xml:space="preserve"> </w:t>
      </w:r>
      <w:r>
        <w:rPr>
          <w:color w:val="2B2A29"/>
          <w:w w:val="110"/>
        </w:rPr>
        <w:t>data</w:t>
      </w:r>
      <w:r>
        <w:rPr>
          <w:color w:val="2B2A29"/>
          <w:spacing w:val="-16"/>
          <w:w w:val="110"/>
        </w:rPr>
        <w:t xml:space="preserve"> </w:t>
      </w:r>
      <w:r>
        <w:rPr>
          <w:color w:val="2B2A29"/>
          <w:w w:val="110"/>
        </w:rPr>
        <w:t>structures.</w:t>
      </w:r>
    </w:p>
    <w:p>
      <w:pPr>
        <w:pStyle w:val="11"/>
        <w:spacing w:before="199" w:line="304" w:lineRule="auto"/>
        <w:ind w:left="160" w:right="510"/>
      </w:pPr>
      <w:r>
        <w:rPr>
          <w:color w:val="2B2A29"/>
          <w:w w:val="105"/>
        </w:rPr>
        <w:t>正如我们所看到的，映射和数组有它们自己</w:t>
      </w:r>
      <w:r>
        <w:rPr>
          <w:color w:val="2B2A29"/>
          <w:spacing w:val="-5"/>
          <w:w w:val="105"/>
        </w:rPr>
        <w:t>的</w:t>
      </w:r>
      <w:r>
        <w:rPr>
          <w:color w:val="2B2A29"/>
          <w:w w:val="105"/>
        </w:rPr>
        <w:t>用途。我们还应该</w:t>
      </w:r>
      <w:r>
        <w:rPr>
          <w:color w:val="2B2A29"/>
          <w:spacing w:val="-1"/>
          <w:w w:val="110"/>
        </w:rPr>
        <w:t>对这</w:t>
      </w:r>
      <w:r>
        <w:rPr>
          <w:color w:val="2B2A29"/>
          <w:w w:val="110"/>
        </w:rPr>
        <w:t>两</w:t>
      </w:r>
      <w:r>
        <w:rPr>
          <w:color w:val="2B2A29"/>
          <w:spacing w:val="-15"/>
          <w:w w:val="110"/>
        </w:rPr>
        <w:t>种</w:t>
      </w:r>
      <w:r>
        <w:rPr>
          <w:color w:val="2B2A29"/>
          <w:w w:val="110"/>
        </w:rPr>
        <w:t>数据结构</w:t>
      </w:r>
      <w:r>
        <w:rPr>
          <w:color w:val="2B2A29"/>
          <w:spacing w:val="-1"/>
          <w:w w:val="110"/>
        </w:rPr>
        <w:t>中的数据存储和访问方式</w:t>
      </w:r>
      <w:r>
        <w:rPr>
          <w:color w:val="2B2A29"/>
          <w:w w:val="105"/>
        </w:rPr>
        <w:t>有一个大致的</w:t>
      </w:r>
      <w:r>
        <w:rPr>
          <w:color w:val="2B2A29"/>
          <w:spacing w:val="-1"/>
          <w:w w:val="110"/>
        </w:rPr>
        <w:t>了解</w:t>
      </w:r>
      <w:r>
        <w:rPr>
          <w:color w:val="2B2A29"/>
          <w:w w:val="110"/>
        </w:rPr>
        <w:t>。</w:t>
      </w:r>
    </w:p>
    <w:p>
      <w:r>
        <w:rPr>
          <w:color w:val="2B2A29"/>
          <w:w w:val="105"/>
        </w:rPr>
        <w:t>The array storage is done using a continuous block of memory, and it offers a quick</w:t>
      </w:r>
      <w:r>
        <w:rPr>
          <w:color w:val="2B2A29"/>
          <w:spacing w:val="1"/>
          <w:w w:val="105"/>
        </w:rPr>
        <w:t xml:space="preserve"> </w:t>
      </w:r>
      <w:r>
        <w:rPr>
          <w:color w:val="2B2A29"/>
          <w:w w:val="105"/>
        </w:rPr>
        <w:t>store</w:t>
      </w:r>
      <w:r>
        <w:rPr>
          <w:color w:val="2B2A29"/>
          <w:spacing w:val="5"/>
          <w:w w:val="105"/>
        </w:rPr>
        <w:t xml:space="preserve"> </w:t>
      </w:r>
      <w:r>
        <w:rPr>
          <w:color w:val="2B2A29"/>
          <w:w w:val="105"/>
        </w:rPr>
        <w:t>and</w:t>
      </w:r>
      <w:r>
        <w:rPr>
          <w:color w:val="2B2A29"/>
          <w:spacing w:val="6"/>
          <w:w w:val="105"/>
        </w:rPr>
        <w:t xml:space="preserve"> </w:t>
      </w:r>
      <w:r>
        <w:rPr>
          <w:color w:val="2B2A29"/>
          <w:w w:val="105"/>
        </w:rPr>
        <w:t>access</w:t>
      </w:r>
      <w:r>
        <w:rPr>
          <w:color w:val="2B2A29"/>
          <w:spacing w:val="6"/>
          <w:w w:val="105"/>
        </w:rPr>
        <w:t xml:space="preserve"> </w:t>
      </w:r>
      <w:r>
        <w:rPr>
          <w:color w:val="2B2A29"/>
          <w:w w:val="105"/>
        </w:rPr>
        <w:t>operation.</w:t>
      </w:r>
      <w:r>
        <w:rPr>
          <w:color w:val="2B2A29"/>
          <w:spacing w:val="5"/>
          <w:w w:val="105"/>
        </w:rPr>
        <w:t xml:space="preserve"> </w:t>
      </w:r>
      <w:r>
        <w:rPr>
          <w:color w:val="2B2A29"/>
          <w:w w:val="105"/>
        </w:rPr>
        <w:t>When</w:t>
      </w:r>
      <w:r>
        <w:rPr>
          <w:color w:val="2B2A29"/>
          <w:spacing w:val="6"/>
          <w:w w:val="105"/>
        </w:rPr>
        <w:t xml:space="preserve"> </w:t>
      </w:r>
      <w:r>
        <w:rPr>
          <w:color w:val="2B2A29"/>
          <w:w w:val="105"/>
        </w:rPr>
        <w:t>we</w:t>
      </w:r>
      <w:r>
        <w:rPr>
          <w:color w:val="2B2A29"/>
          <w:spacing w:val="6"/>
          <w:w w:val="105"/>
        </w:rPr>
        <w:t xml:space="preserve"> </w:t>
      </w:r>
      <w:r>
        <w:rPr>
          <w:color w:val="2B2A29"/>
          <w:w w:val="105"/>
        </w:rPr>
        <w:t>say</w:t>
      </w:r>
      <w:r>
        <w:rPr>
          <w:color w:val="2B2A29"/>
          <w:spacing w:val="5"/>
          <w:w w:val="105"/>
        </w:rPr>
        <w:t xml:space="preserve"> </w:t>
      </w:r>
      <w:r>
        <w:rPr>
          <w:i/>
          <w:color w:val="2B2A29"/>
          <w:w w:val="105"/>
        </w:rPr>
        <w:t>quick</w:t>
      </w:r>
      <w:r>
        <w:rPr>
          <w:color w:val="2B2A29"/>
          <w:w w:val="105"/>
        </w:rPr>
        <w:t>,</w:t>
      </w:r>
      <w:r>
        <w:rPr>
          <w:color w:val="2B2A29"/>
          <w:spacing w:val="6"/>
          <w:w w:val="105"/>
        </w:rPr>
        <w:t xml:space="preserve"> </w:t>
      </w:r>
      <w:r>
        <w:rPr>
          <w:color w:val="2B2A29"/>
          <w:w w:val="105"/>
        </w:rPr>
        <w:t>we</w:t>
      </w:r>
      <w:r>
        <w:rPr>
          <w:color w:val="2B2A29"/>
          <w:spacing w:val="6"/>
          <w:w w:val="105"/>
        </w:rPr>
        <w:t xml:space="preserve"> </w:t>
      </w:r>
      <w:r>
        <w:rPr>
          <w:color w:val="2B2A29"/>
          <w:w w:val="105"/>
        </w:rPr>
        <w:t>mean</w:t>
      </w:r>
      <w:r>
        <w:rPr>
          <w:color w:val="2B2A29"/>
          <w:spacing w:val="5"/>
          <w:w w:val="105"/>
        </w:rPr>
        <w:t xml:space="preserve"> </w:t>
      </w:r>
      <w:r>
        <w:rPr>
          <w:color w:val="2B2A29"/>
          <w:w w:val="105"/>
        </w:rPr>
        <w:t>these</w:t>
      </w:r>
      <w:r>
        <w:rPr>
          <w:color w:val="2B2A29"/>
          <w:spacing w:val="6"/>
          <w:w w:val="105"/>
        </w:rPr>
        <w:t xml:space="preserve"> </w:t>
      </w:r>
      <w:r>
        <w:rPr>
          <w:color w:val="2B2A29"/>
          <w:w w:val="105"/>
        </w:rPr>
        <w:t>operations</w:t>
      </w:r>
      <w:r>
        <w:rPr>
          <w:color w:val="2B2A29"/>
          <w:spacing w:val="6"/>
          <w:w w:val="105"/>
        </w:rPr>
        <w:t xml:space="preserve"> </w:t>
      </w:r>
      <w:r>
        <w:rPr>
          <w:color w:val="2B2A29"/>
          <w:w w:val="105"/>
        </w:rPr>
        <w:t>are</w:t>
      </w:r>
      <w:r>
        <w:rPr>
          <w:color w:val="2B2A29"/>
          <w:spacing w:val="5"/>
          <w:w w:val="105"/>
        </w:rPr>
        <w:t xml:space="preserve"> </w:t>
      </w:r>
      <w:r>
        <w:rPr>
          <w:color w:val="2B2A29"/>
          <w:w w:val="105"/>
        </w:rPr>
        <w:t>constant-time operations, where every store operation and every access operation will take the</w:t>
      </w:r>
      <w:r>
        <w:rPr>
          <w:color w:val="2B2A29"/>
          <w:spacing w:val="1"/>
          <w:w w:val="105"/>
        </w:rPr>
        <w:t xml:space="preserve"> </w:t>
      </w:r>
      <w:r>
        <w:rPr>
          <w:color w:val="2B2A29"/>
          <w:w w:val="105"/>
        </w:rPr>
        <w:t>same</w:t>
      </w:r>
      <w:r>
        <w:rPr>
          <w:color w:val="2B2A29"/>
          <w:spacing w:val="-1"/>
          <w:w w:val="105"/>
        </w:rPr>
        <w:t xml:space="preserve"> </w:t>
      </w:r>
      <w:r>
        <w:rPr>
          <w:color w:val="2B2A29"/>
          <w:w w:val="105"/>
        </w:rPr>
        <w:t>amount</w:t>
      </w:r>
      <w:r>
        <w:rPr>
          <w:color w:val="2B2A29"/>
          <w:spacing w:val="-2"/>
          <w:w w:val="105"/>
        </w:rPr>
        <w:t xml:space="preserve"> </w:t>
      </w:r>
      <w:r>
        <w:rPr>
          <w:color w:val="2B2A29"/>
          <w:w w:val="105"/>
        </w:rPr>
        <w:t>of</w:t>
      </w:r>
      <w:r>
        <w:rPr>
          <w:color w:val="2B2A29"/>
          <w:spacing w:val="-1"/>
          <w:w w:val="105"/>
        </w:rPr>
        <w:t xml:space="preserve"> </w:t>
      </w:r>
      <w:r>
        <w:rPr>
          <w:color w:val="2B2A29"/>
          <w:w w:val="105"/>
        </w:rPr>
        <w:t>processing,</w:t>
      </w:r>
      <w:r>
        <w:rPr>
          <w:color w:val="2B2A29"/>
          <w:spacing w:val="-1"/>
          <w:w w:val="105"/>
        </w:rPr>
        <w:t xml:space="preserve"> </w:t>
      </w:r>
      <w:r>
        <w:rPr>
          <w:color w:val="2B2A29"/>
          <w:w w:val="105"/>
        </w:rPr>
        <w:t>and</w:t>
      </w:r>
      <w:r>
        <w:rPr>
          <w:color w:val="2B2A29"/>
          <w:spacing w:val="-1"/>
          <w:w w:val="105"/>
        </w:rPr>
        <w:t xml:space="preserve"> </w:t>
      </w:r>
      <w:r>
        <w:rPr>
          <w:color w:val="2B2A29"/>
          <w:w w:val="105"/>
        </w:rPr>
        <w:t>thus</w:t>
      </w:r>
      <w:r>
        <w:rPr>
          <w:color w:val="2B2A29"/>
          <w:spacing w:val="-1"/>
          <w:w w:val="105"/>
        </w:rPr>
        <w:t xml:space="preserve"> </w:t>
      </w:r>
      <w:r>
        <w:rPr>
          <w:color w:val="2B2A29"/>
          <w:w w:val="105"/>
        </w:rPr>
        <w:t>the</w:t>
      </w:r>
      <w:r>
        <w:rPr>
          <w:color w:val="2B2A29"/>
          <w:spacing w:val="-1"/>
          <w:w w:val="105"/>
        </w:rPr>
        <w:t xml:space="preserve"> </w:t>
      </w:r>
      <w:r>
        <w:rPr>
          <w:color w:val="2B2A29"/>
          <w:w w:val="105"/>
        </w:rPr>
        <w:t>same</w:t>
      </w:r>
      <w:r>
        <w:rPr>
          <w:color w:val="2B2A29"/>
          <w:spacing w:val="-1"/>
          <w:w w:val="105"/>
        </w:rPr>
        <w:t xml:space="preserve"> </w:t>
      </w:r>
      <w:r>
        <w:rPr>
          <w:color w:val="2B2A29"/>
          <w:w w:val="105"/>
        </w:rPr>
        <w:t>time,</w:t>
      </w:r>
      <w:r>
        <w:rPr>
          <w:color w:val="2B2A29"/>
          <w:spacing w:val="-1"/>
          <w:w w:val="105"/>
        </w:rPr>
        <w:t xml:space="preserve"> </w:t>
      </w:r>
      <w:r>
        <w:rPr>
          <w:color w:val="2B2A29"/>
          <w:w w:val="105"/>
        </w:rPr>
        <w:t>regardless</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size</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array.</w:t>
      </w:r>
    </w:p>
    <w:p>
      <w:pPr>
        <w:pStyle w:val="11"/>
        <w:spacing w:line="304" w:lineRule="auto"/>
        <w:ind w:left="160" w:right="510" w:firstLine="359"/>
      </w:pPr>
      <w:r>
        <w:rPr>
          <w:color w:val="2B2A29"/>
          <w:w w:val="105"/>
        </w:rPr>
        <w:t>阵列存储是使用连续的内存块完成的，它提供了快速</w:t>
      </w:r>
      <w:r>
        <w:rPr>
          <w:color w:val="2B2A29"/>
          <w:spacing w:val="1"/>
          <w:w w:val="105"/>
        </w:rPr>
        <w:t>的</w:t>
      </w:r>
      <w:r>
        <w:rPr>
          <w:color w:val="2B2A29"/>
          <w:w w:val="105"/>
        </w:rPr>
        <w:t>存储和访问操作。当我们说</w:t>
      </w:r>
      <w:r>
        <w:rPr>
          <w:i/>
          <w:color w:val="2B2A29"/>
          <w:w w:val="105"/>
        </w:rPr>
        <w:t>快速时</w:t>
      </w:r>
      <w:r>
        <w:rPr>
          <w:color w:val="2B2A29"/>
          <w:w w:val="105"/>
        </w:rPr>
        <w:t>，我们</w:t>
      </w:r>
      <w:r>
        <w:rPr>
          <w:color w:val="2B2A29"/>
          <w:spacing w:val="6"/>
          <w:w w:val="105"/>
        </w:rPr>
        <w:t>的</w:t>
      </w:r>
      <w:r>
        <w:rPr>
          <w:color w:val="2B2A29"/>
          <w:w w:val="105"/>
        </w:rPr>
        <w:t>意思</w:t>
      </w:r>
      <w:r>
        <w:rPr>
          <w:color w:val="2B2A29"/>
          <w:spacing w:val="5"/>
          <w:w w:val="105"/>
        </w:rPr>
        <w:t>是</w:t>
      </w:r>
      <w:r>
        <w:rPr>
          <w:color w:val="2B2A29"/>
          <w:w w:val="105"/>
        </w:rPr>
        <w:t>这些操作是恒定时间的操作，其中每个存储操作和每个访问操作都将花费相同</w:t>
      </w:r>
      <w:r>
        <w:rPr>
          <w:color w:val="2B2A29"/>
          <w:spacing w:val="-1"/>
          <w:w w:val="105"/>
        </w:rPr>
        <w:t>的</w:t>
      </w:r>
      <w:r>
        <w:rPr>
          <w:color w:val="2B2A29"/>
          <w:w w:val="105"/>
        </w:rPr>
        <w:t>处理量，因此</w:t>
      </w:r>
      <w:r>
        <w:rPr>
          <w:color w:val="2B2A29"/>
          <w:spacing w:val="-1"/>
          <w:w w:val="105"/>
        </w:rPr>
        <w:t>也会花</w:t>
      </w:r>
      <w:r>
        <w:rPr>
          <w:color w:val="2B2A29"/>
          <w:w w:val="105"/>
        </w:rPr>
        <w:t>费相</w:t>
      </w:r>
      <w:r>
        <w:rPr>
          <w:color w:val="2B2A29"/>
          <w:spacing w:val="-1"/>
          <w:w w:val="105"/>
        </w:rPr>
        <w:t>同的</w:t>
      </w:r>
      <w:r>
        <w:rPr>
          <w:color w:val="2B2A29"/>
          <w:w w:val="105"/>
        </w:rPr>
        <w:t>时间，而</w:t>
      </w:r>
      <w:r>
        <w:rPr>
          <w:color w:val="2B2A29"/>
          <w:spacing w:val="-1"/>
          <w:w w:val="105"/>
        </w:rPr>
        <w:t>与</w:t>
      </w:r>
      <w:r>
        <w:rPr>
          <w:color w:val="2B2A29"/>
          <w:w w:val="105"/>
        </w:rPr>
        <w:t>阵列的大小无关。</w:t>
      </w:r>
    </w:p>
    <w:p>
      <w:r>
        <w:rPr>
          <w:color w:val="2B2A29"/>
          <w:w w:val="105"/>
        </w:rPr>
        <w:t>A</w:t>
      </w:r>
      <w:r>
        <w:rPr>
          <w:color w:val="2B2A29"/>
          <w:spacing w:val="-7"/>
          <w:w w:val="105"/>
        </w:rPr>
        <w:t xml:space="preserve"> </w:t>
      </w:r>
      <w:r>
        <w:rPr>
          <w:color w:val="2B2A29"/>
          <w:w w:val="105"/>
        </w:rPr>
        <w:t>different</w:t>
      </w:r>
      <w:r>
        <w:rPr>
          <w:color w:val="2B2A29"/>
          <w:spacing w:val="-7"/>
          <w:w w:val="105"/>
        </w:rPr>
        <w:t xml:space="preserve"> </w:t>
      </w:r>
      <w:r>
        <w:rPr>
          <w:color w:val="2B2A29"/>
          <w:w w:val="105"/>
        </w:rPr>
        <w:t>aspect</w:t>
      </w:r>
      <w:r>
        <w:rPr>
          <w:color w:val="2B2A29"/>
          <w:spacing w:val="-7"/>
          <w:w w:val="105"/>
        </w:rPr>
        <w:t xml:space="preserve"> </w:t>
      </w:r>
      <w:r>
        <w:rPr>
          <w:color w:val="2B2A29"/>
          <w:w w:val="105"/>
        </w:rPr>
        <w:t>would</w:t>
      </w:r>
      <w:r>
        <w:rPr>
          <w:color w:val="2B2A29"/>
          <w:spacing w:val="-7"/>
          <w:w w:val="105"/>
        </w:rPr>
        <w:t xml:space="preserve"> </w:t>
      </w:r>
      <w:r>
        <w:rPr>
          <w:color w:val="2B2A29"/>
          <w:w w:val="105"/>
        </w:rPr>
        <w:t>be</w:t>
      </w:r>
      <w:r>
        <w:rPr>
          <w:color w:val="2B2A29"/>
          <w:spacing w:val="-6"/>
          <w:w w:val="105"/>
        </w:rPr>
        <w:t xml:space="preserve"> </w:t>
      </w:r>
      <w:r>
        <w:rPr>
          <w:color w:val="2B2A29"/>
          <w:w w:val="105"/>
        </w:rPr>
        <w:t>searching</w:t>
      </w:r>
      <w:r>
        <w:rPr>
          <w:color w:val="2B2A29"/>
          <w:spacing w:val="-7"/>
          <w:w w:val="105"/>
        </w:rPr>
        <w:t xml:space="preserve"> </w:t>
      </w:r>
      <w:r>
        <w:rPr>
          <w:color w:val="2B2A29"/>
          <w:w w:val="105"/>
        </w:rPr>
        <w:t>for</w:t>
      </w:r>
      <w:r>
        <w:rPr>
          <w:color w:val="2B2A29"/>
          <w:spacing w:val="-7"/>
          <w:w w:val="105"/>
        </w:rPr>
        <w:t xml:space="preserve"> </w:t>
      </w:r>
      <w:r>
        <w:rPr>
          <w:color w:val="2B2A29"/>
          <w:w w:val="105"/>
        </w:rPr>
        <w:t>a</w:t>
      </w:r>
      <w:r>
        <w:rPr>
          <w:color w:val="2B2A29"/>
          <w:spacing w:val="-7"/>
          <w:w w:val="105"/>
        </w:rPr>
        <w:t xml:space="preserve"> </w:t>
      </w:r>
      <w:r>
        <w:rPr>
          <w:color w:val="2B2A29"/>
          <w:w w:val="105"/>
        </w:rPr>
        <w:t>specific</w:t>
      </w:r>
      <w:r>
        <w:rPr>
          <w:color w:val="2B2A29"/>
          <w:spacing w:val="-7"/>
          <w:w w:val="105"/>
        </w:rPr>
        <w:t xml:space="preserve"> </w:t>
      </w:r>
      <w:r>
        <w:rPr>
          <w:color w:val="2B2A29"/>
          <w:w w:val="105"/>
        </w:rPr>
        <w:t>value</w:t>
      </w:r>
      <w:r>
        <w:rPr>
          <w:color w:val="2B2A29"/>
          <w:spacing w:val="-6"/>
          <w:w w:val="105"/>
        </w:rPr>
        <w:t xml:space="preserve"> </w:t>
      </w:r>
      <w:r>
        <w:rPr>
          <w:color w:val="2B2A29"/>
          <w:w w:val="105"/>
        </w:rPr>
        <w:t>in</w:t>
      </w:r>
      <w:r>
        <w:rPr>
          <w:color w:val="2B2A29"/>
          <w:spacing w:val="-7"/>
          <w:w w:val="105"/>
        </w:rPr>
        <w:t xml:space="preserve"> </w:t>
      </w:r>
      <w:r>
        <w:rPr>
          <w:color w:val="2B2A29"/>
          <w:w w:val="105"/>
        </w:rPr>
        <w:t>an</w:t>
      </w:r>
      <w:r>
        <w:rPr>
          <w:color w:val="2B2A29"/>
          <w:spacing w:val="-7"/>
          <w:w w:val="105"/>
        </w:rPr>
        <w:t xml:space="preserve"> </w:t>
      </w:r>
      <w:r>
        <w:rPr>
          <w:color w:val="2B2A29"/>
          <w:w w:val="105"/>
        </w:rPr>
        <w:t>array.</w:t>
      </w:r>
      <w:r>
        <w:rPr>
          <w:color w:val="2B2A29"/>
          <w:spacing w:val="-7"/>
          <w:w w:val="105"/>
        </w:rPr>
        <w:t xml:space="preserve"> </w:t>
      </w:r>
      <w:r>
        <w:rPr>
          <w:color w:val="2B2A29"/>
          <w:w w:val="105"/>
        </w:rPr>
        <w:t>For</w:t>
      </w:r>
      <w:r>
        <w:rPr>
          <w:color w:val="2B2A29"/>
          <w:spacing w:val="-7"/>
          <w:w w:val="105"/>
        </w:rPr>
        <w:t xml:space="preserve"> </w:t>
      </w:r>
      <w:r>
        <w:rPr>
          <w:color w:val="2B2A29"/>
          <w:w w:val="105"/>
        </w:rPr>
        <w:t>example,</w:t>
      </w:r>
      <w:r>
        <w:rPr>
          <w:color w:val="2B2A29"/>
          <w:spacing w:val="-54"/>
          <w:w w:val="105"/>
        </w:rPr>
        <w:t xml:space="preserve"> </w:t>
      </w:r>
      <w:r>
        <w:rPr>
          <w:color w:val="2B2A29"/>
          <w:w w:val="105"/>
        </w:rPr>
        <w:t>let’s say we have an array of integers, and we are searching to see whether a specific</w:t>
      </w:r>
      <w:r>
        <w:rPr>
          <w:color w:val="2B2A29"/>
          <w:spacing w:val="1"/>
          <w:w w:val="105"/>
        </w:rPr>
        <w:t xml:space="preserve"> </w:t>
      </w:r>
      <w:r>
        <w:rPr>
          <w:color w:val="2B2A29"/>
          <w:w w:val="105"/>
        </w:rPr>
        <w:t>value</w:t>
      </w:r>
      <w:r>
        <w:rPr>
          <w:color w:val="2B2A29"/>
          <w:spacing w:val="-12"/>
          <w:w w:val="105"/>
        </w:rPr>
        <w:t xml:space="preserve"> </w:t>
      </w:r>
      <w:r>
        <w:rPr>
          <w:color w:val="2B2A29"/>
          <w:w w:val="105"/>
        </w:rPr>
        <w:t>is</w:t>
      </w:r>
      <w:r>
        <w:rPr>
          <w:color w:val="2B2A29"/>
          <w:spacing w:val="-11"/>
          <w:w w:val="105"/>
        </w:rPr>
        <w:t xml:space="preserve"> </w:t>
      </w:r>
      <w:r>
        <w:rPr>
          <w:color w:val="2B2A29"/>
          <w:w w:val="105"/>
        </w:rPr>
        <w:t>there</w:t>
      </w:r>
      <w:r>
        <w:rPr>
          <w:color w:val="2B2A29"/>
          <w:spacing w:val="-11"/>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color w:val="2B2A29"/>
          <w:w w:val="105"/>
        </w:rPr>
        <w:t>array.</w:t>
      </w:r>
      <w:r>
        <w:rPr>
          <w:color w:val="2B2A29"/>
          <w:spacing w:val="-11"/>
          <w:w w:val="105"/>
        </w:rPr>
        <w:t xml:space="preserve"> </w:t>
      </w:r>
      <w:r>
        <w:rPr>
          <w:color w:val="2B2A29"/>
          <w:w w:val="105"/>
        </w:rPr>
        <w:t>We</w:t>
      </w:r>
      <w:r>
        <w:rPr>
          <w:color w:val="2B2A29"/>
          <w:spacing w:val="-11"/>
          <w:w w:val="105"/>
        </w:rPr>
        <w:t xml:space="preserve"> </w:t>
      </w:r>
      <w:r>
        <w:rPr>
          <w:color w:val="2B2A29"/>
          <w:w w:val="105"/>
        </w:rPr>
        <w:t>would</w:t>
      </w:r>
      <w:r>
        <w:rPr>
          <w:color w:val="2B2A29"/>
          <w:spacing w:val="-12"/>
          <w:w w:val="105"/>
        </w:rPr>
        <w:t xml:space="preserve"> </w:t>
      </w:r>
      <w:r>
        <w:rPr>
          <w:color w:val="2B2A29"/>
          <w:w w:val="105"/>
        </w:rPr>
        <w:t>write</w:t>
      </w:r>
      <w:r>
        <w:rPr>
          <w:color w:val="2B2A29"/>
          <w:spacing w:val="-11"/>
          <w:w w:val="105"/>
        </w:rPr>
        <w:t xml:space="preserve"> </w:t>
      </w:r>
      <w:r>
        <w:rPr>
          <w:color w:val="2B2A29"/>
          <w:w w:val="105"/>
        </w:rPr>
        <w:t>code</w:t>
      </w:r>
      <w:r>
        <w:rPr>
          <w:color w:val="2B2A29"/>
          <w:spacing w:val="-11"/>
          <w:w w:val="105"/>
        </w:rPr>
        <w:t xml:space="preserve"> </w:t>
      </w:r>
      <w:r>
        <w:rPr>
          <w:color w:val="2B2A29"/>
          <w:w w:val="105"/>
        </w:rPr>
        <w:t>similar</w:t>
      </w:r>
      <w:r>
        <w:rPr>
          <w:color w:val="2B2A29"/>
          <w:spacing w:val="-11"/>
          <w:w w:val="105"/>
        </w:rPr>
        <w:t xml:space="preserve"> </w:t>
      </w:r>
      <w:r>
        <w:rPr>
          <w:color w:val="2B2A29"/>
          <w:w w:val="105"/>
        </w:rPr>
        <w:t>to</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p>
    <w:p>
      <w:pPr>
        <w:pStyle w:val="11"/>
        <w:spacing w:line="304" w:lineRule="auto"/>
        <w:ind w:left="160" w:right="510" w:firstLine="359"/>
      </w:pPr>
      <w:r>
        <w:rPr>
          <w:color w:val="2B2A29"/>
          <w:w w:val="105"/>
        </w:rPr>
        <w:t>另一个方面是在数组中搜索特定值。例如，假设我们有一个整数数组，我们正在搜索数组中是否存在特定值。我们将编写类似于以下内容的代码：</w:t>
      </w:r>
    </w:p>
    <w:p>
      <w:r>
        <w:rPr>
          <w:rFonts w:ascii="宋体"/>
          <w:color w:val="2B2A29"/>
        </w:rPr>
        <w:t>int[] values = [1, 3, 30, 35, 325, 503];</w:t>
      </w:r>
    </w:p>
    <w:p>
      <w:pPr>
        <w:pStyle w:val="11"/>
        <w:spacing w:before="134"/>
        <w:ind w:left="160"/>
        <w:rPr>
          <w:rFonts w:ascii="宋体"/>
        </w:rPr>
      </w:pPr>
      <w:r>
        <w:rPr>
          <w:rFonts w:ascii="宋体"/>
          <w:color w:val="2B2A29"/>
        </w:rPr>
        <w:t>int[]值=[1，3，30，35，325，503]；</w:t>
      </w:r>
    </w:p>
    <w:p>
      <w:r>
        <w:rPr>
          <w:rFonts w:ascii="宋体"/>
          <w:color w:val="2B2A29"/>
        </w:rPr>
        <w:t>int</w:t>
      </w:r>
      <w:r>
        <w:rPr>
          <w:rFonts w:ascii="宋体"/>
          <w:color w:val="2B2A29"/>
          <w:spacing w:val="-4"/>
        </w:rPr>
        <w:t xml:space="preserve"> </w:t>
      </w:r>
      <w:r>
        <w:rPr>
          <w:rFonts w:ascii="宋体"/>
          <w:color w:val="2B2A29"/>
        </w:rPr>
        <w:t>searchVal</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check</w:t>
      </w:r>
      <w:r>
        <w:rPr>
          <w:rFonts w:ascii="宋体"/>
          <w:color w:val="2B2A29"/>
          <w:spacing w:val="-3"/>
        </w:rPr>
        <w:t xml:space="preserve"> </w:t>
      </w:r>
      <w:r>
        <w:rPr>
          <w:rFonts w:ascii="宋体"/>
          <w:color w:val="2B2A29"/>
        </w:rPr>
        <w:t>ints:fromString(io:readln("Enter</w:t>
      </w:r>
      <w:r>
        <w:rPr>
          <w:rFonts w:ascii="宋体"/>
          <w:color w:val="2B2A29"/>
          <w:spacing w:val="-3"/>
        </w:rPr>
        <w:t xml:space="preserve"> </w:t>
      </w:r>
      <w:r>
        <w:rPr>
          <w:rFonts w:ascii="宋体"/>
          <w:color w:val="2B2A29"/>
        </w:rPr>
        <w:t>value:</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foreach var val in values {</w:t>
      </w:r>
    </w:p>
    <w:p>
      <w:pPr>
        <w:pStyle w:val="11"/>
        <w:spacing w:before="39" w:line="273" w:lineRule="auto"/>
        <w:ind w:left="160" w:right="817"/>
        <w:rPr>
          <w:rFonts w:ascii="宋体"/>
        </w:rPr>
      </w:pPr>
      <w:r>
        <w:rPr>
          <w:rFonts w:ascii="宋体"/>
          <w:color w:val="2B2A29"/>
        </w:rPr>
        <w:t>int</w:t>
      </w:r>
      <w:r>
        <w:t xml:space="preserve"> </w:t>
      </w:r>
      <w:r>
        <w:rPr>
          <w:rFonts w:ascii="宋体"/>
          <w:color w:val="2B2A29"/>
        </w:rPr>
        <w:t>searchVal=检查ints:fromString（io:readln（“输入值：”））；foreach var值{</w:t>
      </w:r>
    </w:p>
    <w:p>
      <w:r>
        <w:rPr>
          <w:rFonts w:ascii="宋体"/>
          <w:color w:val="2B2A29"/>
        </w:rPr>
        <w:t>if val == searchVal {</w:t>
      </w:r>
      <w:r>
        <w:rPr>
          <w:rFonts w:ascii="宋体"/>
          <w:color w:val="2B2A29"/>
          <w:spacing w:val="1"/>
        </w:rPr>
        <w:t xml:space="preserve"> </w:t>
      </w:r>
      <w:r>
        <w:rPr>
          <w:rFonts w:ascii="宋体"/>
          <w:color w:val="2B2A29"/>
        </w:rPr>
        <w:t>io:println("value</w:t>
      </w:r>
      <w:r>
        <w:rPr>
          <w:rFonts w:ascii="宋体"/>
          <w:color w:val="2B2A29"/>
          <w:spacing w:val="-17"/>
        </w:rPr>
        <w:t xml:space="preserve"> </w:t>
      </w:r>
      <w:r>
        <w:rPr>
          <w:rFonts w:ascii="宋体"/>
          <w:color w:val="2B2A29"/>
        </w:rPr>
        <w:t>found");</w:t>
      </w:r>
      <w:r>
        <w:rPr>
          <w:rFonts w:ascii="宋体"/>
          <w:color w:val="2B2A29"/>
          <w:spacing w:val="-107"/>
        </w:rPr>
        <w:t xml:space="preserve"> </w:t>
      </w:r>
      <w:r>
        <w:rPr>
          <w:rFonts w:ascii="宋体"/>
          <w:color w:val="2B2A29"/>
        </w:rPr>
        <w:t>break;</w:t>
      </w:r>
    </w:p>
    <w:p>
      <w:pPr>
        <w:pStyle w:val="11"/>
        <w:spacing w:line="273" w:lineRule="auto"/>
        <w:ind w:left="1040" w:right="5057" w:hanging="440"/>
        <w:rPr>
          <w:rFonts w:ascii="宋体"/>
        </w:rPr>
      </w:pPr>
      <w:r>
        <w:rPr>
          <w:rFonts w:ascii="宋体"/>
          <w:color w:val="2B2A29"/>
        </w:rPr>
        <w:t>如果val==searchVal｛io:println（“找到值”）；break；</w:t>
      </w:r>
    </w:p>
    <w:p>
      <w:r>
        <w:rPr>
          <w:rFonts w:ascii="宋体"/>
          <w:color w:val="2B2A29"/>
          <w:sz w:val="22"/>
        </w:rPr>
        <w:t>}</w:t>
      </w:r>
    </w:p>
    <w:p>
      <w:pPr>
        <w:spacing w:before="0" w:line="276" w:lineRule="exact"/>
        <w:ind w:left="600" w:right="0" w:firstLine="0"/>
        <w:jc w:val="left"/>
        <w:rPr>
          <w:rFonts w:ascii="宋体"/>
          <w:sz w:val="22"/>
        </w:rPr>
      </w:pPr>
      <w:r>
        <w:rPr>
          <w:rFonts w:ascii="宋体"/>
          <w:color w:val="2B2A29"/>
          <w:sz w:val="22"/>
        </w:rPr>
        <w:t>}</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The</w:t>
      </w:r>
      <w:r>
        <w:rPr>
          <w:color w:val="2B2A29"/>
          <w:spacing w:val="-4"/>
          <w:w w:val="105"/>
        </w:rPr>
        <w:t xml:space="preserve"> </w:t>
      </w:r>
      <w:r>
        <w:rPr>
          <w:rFonts w:ascii="宋体"/>
          <w:color w:val="2B2A29"/>
          <w:w w:val="105"/>
        </w:rPr>
        <w:t>values</w:t>
      </w:r>
      <w:r>
        <w:rPr>
          <w:rFonts w:ascii="宋体"/>
          <w:color w:val="2B2A29"/>
          <w:spacing w:val="-61"/>
          <w:w w:val="105"/>
        </w:rPr>
        <w:t xml:space="preserve"> </w:t>
      </w:r>
      <w:r>
        <w:rPr>
          <w:color w:val="2B2A29"/>
          <w:w w:val="105"/>
        </w:rPr>
        <w:t>array</w:t>
      </w:r>
      <w:r>
        <w:rPr>
          <w:color w:val="2B2A29"/>
          <w:spacing w:val="-4"/>
          <w:w w:val="105"/>
        </w:rPr>
        <w:t xml:space="preserve"> </w:t>
      </w:r>
      <w:r>
        <w:rPr>
          <w:color w:val="2B2A29"/>
          <w:w w:val="105"/>
        </w:rPr>
        <w:t>has</w:t>
      </w:r>
      <w:r>
        <w:rPr>
          <w:color w:val="2B2A29"/>
          <w:spacing w:val="-3"/>
          <w:w w:val="105"/>
        </w:rPr>
        <w:t xml:space="preserve"> </w:t>
      </w:r>
      <w:r>
        <w:rPr>
          <w:color w:val="2B2A29"/>
          <w:w w:val="105"/>
        </w:rPr>
        <w:t>six</w:t>
      </w:r>
      <w:r>
        <w:rPr>
          <w:color w:val="2B2A29"/>
          <w:spacing w:val="-3"/>
          <w:w w:val="105"/>
        </w:rPr>
        <w:t xml:space="preserve"> </w:t>
      </w:r>
      <w:r>
        <w:rPr>
          <w:color w:val="2B2A29"/>
          <w:w w:val="105"/>
        </w:rPr>
        <w:t>elements,</w:t>
      </w:r>
      <w:r>
        <w:rPr>
          <w:color w:val="2B2A29"/>
          <w:spacing w:val="-4"/>
          <w:w w:val="105"/>
        </w:rPr>
        <w:t xml:space="preserve"> </w:t>
      </w:r>
      <w:r>
        <w:rPr>
          <w:color w:val="2B2A29"/>
          <w:w w:val="105"/>
        </w:rPr>
        <w:t>and</w:t>
      </w:r>
      <w:r>
        <w:rPr>
          <w:color w:val="2B2A29"/>
          <w:spacing w:val="-3"/>
          <w:w w:val="105"/>
        </w:rPr>
        <w:t xml:space="preserve"> </w:t>
      </w:r>
      <w:r>
        <w:rPr>
          <w:color w:val="2B2A29"/>
          <w:w w:val="105"/>
        </w:rPr>
        <w:t>if</w:t>
      </w:r>
      <w:r>
        <w:rPr>
          <w:color w:val="2B2A29"/>
          <w:spacing w:val="-4"/>
          <w:w w:val="105"/>
        </w:rPr>
        <w:t xml:space="preserve"> </w:t>
      </w:r>
      <w:r>
        <w:rPr>
          <w:color w:val="2B2A29"/>
          <w:w w:val="105"/>
        </w:rPr>
        <w:t>the</w:t>
      </w:r>
      <w:r>
        <w:rPr>
          <w:color w:val="2B2A29"/>
          <w:spacing w:val="-3"/>
          <w:w w:val="105"/>
        </w:rPr>
        <w:t xml:space="preserve"> </w:t>
      </w:r>
      <w:r>
        <w:rPr>
          <w:color w:val="2B2A29"/>
          <w:w w:val="105"/>
        </w:rPr>
        <w:t>user</w:t>
      </w:r>
      <w:r>
        <w:rPr>
          <w:color w:val="2B2A29"/>
          <w:spacing w:val="-4"/>
          <w:w w:val="105"/>
        </w:rPr>
        <w:t xml:space="preserve"> </w:t>
      </w:r>
      <w:r>
        <w:rPr>
          <w:color w:val="2B2A29"/>
          <w:w w:val="105"/>
        </w:rPr>
        <w:t>enters</w:t>
      </w:r>
      <w:r>
        <w:rPr>
          <w:color w:val="2B2A29"/>
          <w:spacing w:val="-3"/>
          <w:w w:val="105"/>
        </w:rPr>
        <w:t xml:space="preserve"> </w:t>
      </w:r>
      <w:r>
        <w:rPr>
          <w:rFonts w:ascii="宋体"/>
          <w:color w:val="2B2A29"/>
          <w:w w:val="105"/>
        </w:rPr>
        <w:t>1</w:t>
      </w:r>
      <w:r>
        <w:rPr>
          <w:color w:val="2B2A29"/>
          <w:w w:val="105"/>
        </w:rPr>
        <w:t>,</w:t>
      </w:r>
      <w:r>
        <w:rPr>
          <w:color w:val="2B2A29"/>
          <w:spacing w:val="-3"/>
          <w:w w:val="105"/>
        </w:rPr>
        <w:t xml:space="preserve"> </w:t>
      </w:r>
      <w:r>
        <w:rPr>
          <w:color w:val="2B2A29"/>
          <w:w w:val="105"/>
        </w:rPr>
        <w:t>the</w:t>
      </w:r>
      <w:r>
        <w:rPr>
          <w:color w:val="2B2A29"/>
          <w:spacing w:val="-4"/>
          <w:w w:val="105"/>
        </w:rPr>
        <w:t xml:space="preserve"> </w:t>
      </w:r>
      <w:r>
        <w:rPr>
          <w:color w:val="2B2A29"/>
          <w:w w:val="105"/>
        </w:rPr>
        <w:t>value</w:t>
      </w:r>
      <w:r>
        <w:rPr>
          <w:color w:val="2B2A29"/>
          <w:spacing w:val="-3"/>
          <w:w w:val="105"/>
        </w:rPr>
        <w:t xml:space="preserve"> </w:t>
      </w:r>
      <w:r>
        <w:rPr>
          <w:color w:val="2B2A29"/>
          <w:w w:val="105"/>
        </w:rPr>
        <w:t>would</w:t>
      </w:r>
      <w:r>
        <w:rPr>
          <w:color w:val="2B2A29"/>
          <w:spacing w:val="-4"/>
          <w:w w:val="105"/>
        </w:rPr>
        <w:t xml:space="preserve"> </w:t>
      </w:r>
      <w:r>
        <w:rPr>
          <w:color w:val="2B2A29"/>
          <w:w w:val="105"/>
        </w:rPr>
        <w:t>be</w:t>
      </w:r>
      <w:r>
        <w:rPr>
          <w:color w:val="2B2A29"/>
          <w:spacing w:val="-3"/>
          <w:w w:val="105"/>
        </w:rPr>
        <w:t xml:space="preserve"> </w:t>
      </w:r>
      <w:r>
        <w:rPr>
          <w:color w:val="2B2A29"/>
          <w:w w:val="105"/>
        </w:rPr>
        <w:t xml:space="preserve">found in the first loop iteration itself; or, if the user enters </w:t>
      </w:r>
      <w:r>
        <w:rPr>
          <w:rFonts w:ascii="宋体"/>
          <w:color w:val="2B2A29"/>
          <w:w w:val="105"/>
        </w:rPr>
        <w:t>503</w:t>
      </w:r>
      <w:r>
        <w:rPr>
          <w:color w:val="2B2A29"/>
          <w:w w:val="105"/>
        </w:rPr>
        <w:t>, it will take six iterations to find</w:t>
      </w:r>
      <w:r>
        <w:rPr>
          <w:color w:val="2B2A29"/>
          <w:spacing w:val="-55"/>
          <w:w w:val="105"/>
        </w:rPr>
        <w:t xml:space="preserve"> </w:t>
      </w:r>
      <w:r>
        <w:rPr>
          <w:color w:val="2B2A29"/>
          <w:w w:val="105"/>
        </w:rPr>
        <w:t xml:space="preserve">the element. Basically, if we say the size of the array is </w:t>
      </w:r>
      <w:r>
        <w:rPr>
          <w:rFonts w:ascii="宋体"/>
          <w:color w:val="2B2A29"/>
          <w:w w:val="105"/>
        </w:rPr>
        <w:t>n</w:t>
      </w:r>
      <w:r>
        <w:rPr>
          <w:color w:val="2B2A29"/>
          <w:w w:val="105"/>
        </w:rPr>
        <w:t>, the average number of loop</w:t>
      </w:r>
      <w:r>
        <w:rPr>
          <w:color w:val="2B2A29"/>
          <w:spacing w:val="1"/>
          <w:w w:val="105"/>
        </w:rPr>
        <w:t xml:space="preserve"> </w:t>
      </w:r>
      <w:r>
        <w:rPr>
          <w:color w:val="2B2A29"/>
          <w:w w:val="105"/>
        </w:rPr>
        <w:t>iterations would be</w:t>
      </w:r>
      <w:r>
        <w:rPr>
          <w:color w:val="2B2A29"/>
          <w:spacing w:val="1"/>
          <w:w w:val="105"/>
        </w:rPr>
        <w:t xml:space="preserve"> </w:t>
      </w:r>
      <w:r>
        <w:rPr>
          <w:rFonts w:ascii="宋体"/>
          <w:color w:val="2B2A29"/>
          <w:w w:val="105"/>
        </w:rPr>
        <w:t>n/2</w:t>
      </w:r>
      <w:r>
        <w:rPr>
          <w:color w:val="2B2A29"/>
          <w:w w:val="105"/>
        </w:rPr>
        <w:t>. Here, we</w:t>
      </w:r>
      <w:r>
        <w:rPr>
          <w:color w:val="2B2A29"/>
          <w:spacing w:val="1"/>
          <w:w w:val="105"/>
        </w:rPr>
        <w:t xml:space="preserve"> </w:t>
      </w:r>
      <w:r>
        <w:rPr>
          <w:color w:val="2B2A29"/>
          <w:w w:val="105"/>
        </w:rPr>
        <w:t>can consider the</w:t>
      </w:r>
      <w:r>
        <w:rPr>
          <w:color w:val="2B2A29"/>
          <w:spacing w:val="1"/>
          <w:w w:val="105"/>
        </w:rPr>
        <w:t xml:space="preserve"> </w:t>
      </w:r>
      <w:r>
        <w:rPr>
          <w:color w:val="2B2A29"/>
          <w:w w:val="105"/>
        </w:rPr>
        <w:t>execution time of</w:t>
      </w:r>
      <w:r>
        <w:rPr>
          <w:color w:val="2B2A29"/>
          <w:spacing w:val="1"/>
          <w:w w:val="105"/>
        </w:rPr>
        <w:t xml:space="preserve"> </w:t>
      </w:r>
      <w:r>
        <w:rPr>
          <w:color w:val="2B2A29"/>
          <w:w w:val="105"/>
        </w:rPr>
        <w:t>the algorithm to</w:t>
      </w:r>
      <w:r>
        <w:rPr>
          <w:color w:val="2B2A29"/>
          <w:spacing w:val="1"/>
          <w:w w:val="105"/>
        </w:rPr>
        <w:t xml:space="preserve"> </w:t>
      </w:r>
      <w:r>
        <w:rPr>
          <w:color w:val="2B2A29"/>
          <w:w w:val="105"/>
        </w:rPr>
        <w:t>be</w:t>
      </w:r>
    </w:p>
    <w:p>
      <w:pPr>
        <w:pStyle w:val="11"/>
        <w:spacing w:before="198"/>
        <w:ind w:left="519"/>
      </w:pPr>
      <w:r>
        <w:rPr>
          <w:rFonts w:ascii="宋体"/>
          <w:color w:val="2B2A29"/>
          <w:w w:val="105"/>
        </w:rPr>
        <w:t>值</w:t>
      </w:r>
      <w:r>
        <w:rPr>
          <w:rFonts w:ascii="宋体"/>
          <w:color w:val="2B2A29"/>
          <w:spacing w:val="-61"/>
          <w:w w:val="105"/>
        </w:rPr>
        <w:t>数</w:t>
      </w:r>
      <w:r>
        <w:rPr>
          <w:color w:val="2B2A29"/>
          <w:w w:val="105"/>
        </w:rPr>
        <w:t>组有六</w:t>
      </w:r>
      <w:r>
        <w:rPr>
          <w:color w:val="2B2A29"/>
          <w:spacing w:val="-3"/>
          <w:w w:val="105"/>
        </w:rPr>
        <w:t>个</w:t>
      </w:r>
      <w:r>
        <w:rPr>
          <w:color w:val="2B2A29"/>
          <w:w w:val="105"/>
        </w:rPr>
        <w:t>元素，如果用户输入</w:t>
      </w:r>
      <w:r>
        <w:rPr>
          <w:rFonts w:ascii="宋体"/>
          <w:color w:val="2B2A29"/>
          <w:w w:val="105"/>
        </w:rPr>
        <w:t>1</w:t>
      </w:r>
      <w:r>
        <w:rPr>
          <w:color w:val="2B2A29"/>
          <w:w w:val="105"/>
        </w:rPr>
        <w:t>，</w:t>
      </w:r>
      <w:r>
        <w:rPr>
          <w:color w:val="2B2A29"/>
          <w:spacing w:val="-3"/>
          <w:w w:val="105"/>
        </w:rPr>
        <w:t>则</w:t>
      </w:r>
      <w:r>
        <w:rPr>
          <w:color w:val="2B2A29"/>
          <w:w w:val="105"/>
        </w:rPr>
        <w:t>值将在第一个循环迭代本身中找到；或者，如果用户输入</w:t>
      </w:r>
      <w:r>
        <w:rPr>
          <w:rFonts w:ascii="宋体"/>
          <w:color w:val="2B2A29"/>
          <w:w w:val="105"/>
        </w:rPr>
        <w:t>503</w:t>
      </w:r>
      <w:r>
        <w:rPr>
          <w:color w:val="2B2A29"/>
          <w:w w:val="105"/>
        </w:rPr>
        <w:t>，则需要六次迭代才能找到元素。基本上，如果我们说数组的大小是</w:t>
      </w:r>
      <w:r>
        <w:rPr>
          <w:rFonts w:ascii="宋体"/>
          <w:color w:val="2B2A29"/>
          <w:w w:val="105"/>
        </w:rPr>
        <w:t>n</w:t>
      </w:r>
      <w:r>
        <w:rPr>
          <w:color w:val="2B2A29"/>
          <w:w w:val="105"/>
        </w:rPr>
        <w:t>，那么循环迭代的平均次数将是</w:t>
      </w:r>
      <w:r>
        <w:rPr>
          <w:rFonts w:ascii="宋体"/>
          <w:color w:val="2B2A29"/>
          <w:w w:val="105"/>
        </w:rPr>
        <w:t>n/2</w:t>
      </w:r>
      <w:r>
        <w:rPr>
          <w:color w:val="2B2A29"/>
          <w:w w:val="105"/>
        </w:rPr>
        <w:t>。这里，我们可以考虑算法的</w:t>
      </w:r>
      <w:r>
        <w:rPr>
          <w:color w:val="2B2A29"/>
          <w:spacing w:val="1"/>
          <w:w w:val="105"/>
        </w:rPr>
        <w:t>执行时间</w:t>
      </w:r>
      <w:r>
        <w:rPr>
          <w:color w:val="2B2A29"/>
          <w:w w:val="105"/>
        </w:rPr>
        <w:t>为</w:t>
      </w:r>
    </w:p>
    <w:p>
      <w:pPr>
        <w:spacing w:after="0" w:line="273" w:lineRule="auto"/>
        <w:sectPr>
          <w:pgSz w:w="10080" w:h="14400"/>
          <w:pgMar w:top="1260" w:right="560" w:bottom="1260" w:left="560" w:header="1037" w:footer="1070" w:gutter="0"/>
          <w:cols w:space="720" w:num="1"/>
        </w:sectPr>
      </w:pPr>
    </w:p>
    <w:p>
      <w:pPr>
        <w:pStyle w:val="11"/>
        <w:spacing w:before="6"/>
        <w:rPr>
          <w:sz w:val="14"/>
        </w:rPr>
      </w:pPr>
    </w:p>
    <w:p>
      <w:r>
        <w:rPr>
          <w:color w:val="2B2A29"/>
          <w:w w:val="105"/>
        </w:rPr>
        <w:t>proportional</w:t>
      </w:r>
      <w:r>
        <w:rPr>
          <w:color w:val="2B2A29"/>
          <w:spacing w:val="5"/>
          <w:w w:val="105"/>
        </w:rPr>
        <w:t xml:space="preserve"> </w:t>
      </w:r>
      <w:r>
        <w:rPr>
          <w:color w:val="2B2A29"/>
          <w:w w:val="105"/>
        </w:rPr>
        <w:t>to</w:t>
      </w:r>
      <w:r>
        <w:rPr>
          <w:color w:val="2B2A29"/>
          <w:spacing w:val="6"/>
          <w:w w:val="105"/>
        </w:rPr>
        <w:t xml:space="preserve"> </w:t>
      </w:r>
      <w:r>
        <w:rPr>
          <w:color w:val="2B2A29"/>
          <w:w w:val="105"/>
        </w:rPr>
        <w:t>the</w:t>
      </w:r>
      <w:r>
        <w:rPr>
          <w:color w:val="2B2A29"/>
          <w:spacing w:val="6"/>
          <w:w w:val="105"/>
        </w:rPr>
        <w:t xml:space="preserve"> </w:t>
      </w:r>
      <w:r>
        <w:rPr>
          <w:color w:val="2B2A29"/>
          <w:w w:val="105"/>
        </w:rPr>
        <w:t>number</w:t>
      </w:r>
      <w:r>
        <w:rPr>
          <w:color w:val="2B2A29"/>
          <w:spacing w:val="6"/>
          <w:w w:val="105"/>
        </w:rPr>
        <w:t xml:space="preserve"> </w:t>
      </w:r>
      <w:r>
        <w:rPr>
          <w:color w:val="2B2A29"/>
          <w:w w:val="105"/>
        </w:rPr>
        <w:t>of</w:t>
      </w:r>
      <w:r>
        <w:rPr>
          <w:color w:val="2B2A29"/>
          <w:spacing w:val="5"/>
          <w:w w:val="105"/>
        </w:rPr>
        <w:t xml:space="preserve"> </w:t>
      </w:r>
      <w:r>
        <w:rPr>
          <w:color w:val="2B2A29"/>
          <w:w w:val="105"/>
        </w:rPr>
        <w:t>iterations</w:t>
      </w:r>
      <w:r>
        <w:rPr>
          <w:color w:val="2B2A29"/>
          <w:spacing w:val="6"/>
          <w:w w:val="105"/>
        </w:rPr>
        <w:t xml:space="preserve"> </w:t>
      </w:r>
      <w:r>
        <w:rPr>
          <w:color w:val="2B2A29"/>
          <w:w w:val="105"/>
        </w:rPr>
        <w:t>done</w:t>
      </w:r>
      <w:r>
        <w:rPr>
          <w:color w:val="2B2A29"/>
          <w:spacing w:val="6"/>
          <w:w w:val="105"/>
        </w:rPr>
        <w:t xml:space="preserve"> </w:t>
      </w:r>
      <w:r>
        <w:rPr>
          <w:color w:val="2B2A29"/>
          <w:w w:val="105"/>
        </w:rPr>
        <w:t>here.</w:t>
      </w:r>
      <w:r>
        <w:rPr>
          <w:color w:val="2B2A29"/>
          <w:spacing w:val="6"/>
          <w:w w:val="105"/>
        </w:rPr>
        <w:t xml:space="preserve"> </w:t>
      </w:r>
      <w:r>
        <w:rPr>
          <w:color w:val="2B2A29"/>
          <w:w w:val="105"/>
        </w:rPr>
        <w:t>So,</w:t>
      </w:r>
      <w:r>
        <w:rPr>
          <w:color w:val="2B2A29"/>
          <w:spacing w:val="6"/>
          <w:w w:val="105"/>
        </w:rPr>
        <w:t xml:space="preserve"> </w:t>
      </w:r>
      <w:r>
        <w:rPr>
          <w:color w:val="2B2A29"/>
          <w:w w:val="105"/>
        </w:rPr>
        <w:t>since</w:t>
      </w:r>
      <w:r>
        <w:rPr>
          <w:color w:val="2B2A29"/>
          <w:spacing w:val="5"/>
          <w:w w:val="105"/>
        </w:rPr>
        <w:t xml:space="preserve"> </w:t>
      </w:r>
      <w:r>
        <w:rPr>
          <w:color w:val="2B2A29"/>
          <w:w w:val="105"/>
        </w:rPr>
        <w:t>the</w:t>
      </w:r>
      <w:r>
        <w:rPr>
          <w:color w:val="2B2A29"/>
          <w:spacing w:val="6"/>
          <w:w w:val="105"/>
        </w:rPr>
        <w:t xml:space="preserve"> </w:t>
      </w:r>
      <w:r>
        <w:rPr>
          <w:color w:val="2B2A29"/>
          <w:w w:val="105"/>
        </w:rPr>
        <w:t>number</w:t>
      </w:r>
      <w:r>
        <w:rPr>
          <w:color w:val="2B2A29"/>
          <w:spacing w:val="6"/>
          <w:w w:val="105"/>
        </w:rPr>
        <w:t xml:space="preserve"> </w:t>
      </w:r>
      <w:r>
        <w:rPr>
          <w:color w:val="2B2A29"/>
          <w:w w:val="105"/>
        </w:rPr>
        <w:t>of</w:t>
      </w:r>
      <w:r>
        <w:rPr>
          <w:color w:val="2B2A29"/>
          <w:spacing w:val="6"/>
          <w:w w:val="105"/>
        </w:rPr>
        <w:t xml:space="preserve"> </w:t>
      </w:r>
      <w:r>
        <w:rPr>
          <w:color w:val="2B2A29"/>
          <w:w w:val="105"/>
        </w:rPr>
        <w:t>iterations</w:t>
      </w:r>
      <w:r>
        <w:rPr>
          <w:color w:val="2B2A29"/>
          <w:spacing w:val="6"/>
          <w:w w:val="105"/>
        </w:rPr>
        <w:t xml:space="preserve"> </w:t>
      </w:r>
      <w:r>
        <w:rPr>
          <w:color w:val="2B2A29"/>
          <w:w w:val="105"/>
        </w:rPr>
        <w:t>we</w:t>
      </w:r>
      <w:r>
        <w:rPr>
          <w:color w:val="2B2A29"/>
          <w:spacing w:val="-55"/>
          <w:w w:val="105"/>
        </w:rPr>
        <w:t xml:space="preserve"> </w:t>
      </w:r>
      <w:r>
        <w:rPr>
          <w:color w:val="2B2A29"/>
          <w:w w:val="105"/>
        </w:rPr>
        <w:t>need</w:t>
      </w:r>
      <w:r>
        <w:rPr>
          <w:color w:val="2B2A29"/>
          <w:spacing w:val="-12"/>
          <w:w w:val="105"/>
        </w:rPr>
        <w:t xml:space="preserve"> </w:t>
      </w:r>
      <w:r>
        <w:rPr>
          <w:color w:val="2B2A29"/>
          <w:w w:val="105"/>
        </w:rPr>
        <w:t>to</w:t>
      </w:r>
      <w:r>
        <w:rPr>
          <w:color w:val="2B2A29"/>
          <w:spacing w:val="-11"/>
          <w:w w:val="105"/>
        </w:rPr>
        <w:t xml:space="preserve"> </w:t>
      </w:r>
      <w:r>
        <w:rPr>
          <w:color w:val="2B2A29"/>
          <w:w w:val="105"/>
        </w:rPr>
        <w:t>do</w:t>
      </w:r>
      <w:r>
        <w:rPr>
          <w:color w:val="2B2A29"/>
          <w:spacing w:val="-11"/>
          <w:w w:val="105"/>
        </w:rPr>
        <w:t xml:space="preserve"> </w:t>
      </w:r>
      <w:r>
        <w:rPr>
          <w:color w:val="2B2A29"/>
          <w:w w:val="105"/>
        </w:rPr>
        <w:t>is</w:t>
      </w:r>
      <w:r>
        <w:rPr>
          <w:color w:val="2B2A29"/>
          <w:spacing w:val="-11"/>
          <w:w w:val="105"/>
        </w:rPr>
        <w:t xml:space="preserve"> </w:t>
      </w:r>
      <w:r>
        <w:rPr>
          <w:rFonts w:ascii="宋体" w:hAnsi="宋体"/>
          <w:color w:val="2B2A29"/>
          <w:w w:val="105"/>
        </w:rPr>
        <w:t>n/2</w:t>
      </w:r>
      <w:r>
        <w:rPr>
          <w:color w:val="2B2A29"/>
          <w:w w:val="105"/>
        </w:rPr>
        <w:t>,</w:t>
      </w:r>
      <w:r>
        <w:rPr>
          <w:color w:val="2B2A29"/>
          <w:spacing w:val="-12"/>
          <w:w w:val="105"/>
        </w:rPr>
        <w:t xml:space="preserve"> </w:t>
      </w:r>
      <w:r>
        <w:rPr>
          <w:color w:val="2B2A29"/>
          <w:w w:val="105"/>
        </w:rPr>
        <w:t>the</w:t>
      </w:r>
      <w:r>
        <w:rPr>
          <w:color w:val="2B2A29"/>
          <w:spacing w:val="-11"/>
          <w:w w:val="105"/>
        </w:rPr>
        <w:t xml:space="preserve"> </w:t>
      </w:r>
      <w:r>
        <w:rPr>
          <w:color w:val="2B2A29"/>
          <w:w w:val="105"/>
        </w:rPr>
        <w:t>execution</w:t>
      </w:r>
      <w:r>
        <w:rPr>
          <w:color w:val="2B2A29"/>
          <w:spacing w:val="-11"/>
          <w:w w:val="105"/>
        </w:rPr>
        <w:t xml:space="preserve"> </w:t>
      </w:r>
      <w:r>
        <w:rPr>
          <w:color w:val="2B2A29"/>
          <w:w w:val="105"/>
        </w:rPr>
        <w:t>time</w:t>
      </w:r>
      <w:r>
        <w:rPr>
          <w:color w:val="2B2A29"/>
          <w:spacing w:val="-11"/>
          <w:w w:val="105"/>
        </w:rPr>
        <w:t xml:space="preserve"> </w:t>
      </w:r>
      <w:r>
        <w:rPr>
          <w:color w:val="2B2A29"/>
          <w:w w:val="105"/>
        </w:rPr>
        <w:t>of</w:t>
      </w:r>
      <w:r>
        <w:rPr>
          <w:color w:val="2B2A29"/>
          <w:spacing w:val="-12"/>
          <w:w w:val="105"/>
        </w:rPr>
        <w:t xml:space="preserve"> </w:t>
      </w:r>
      <w:r>
        <w:rPr>
          <w:color w:val="2B2A29"/>
          <w:w w:val="105"/>
        </w:rPr>
        <w:t>this</w:t>
      </w:r>
      <w:r>
        <w:rPr>
          <w:color w:val="2B2A29"/>
          <w:spacing w:val="-11"/>
          <w:w w:val="105"/>
        </w:rPr>
        <w:t xml:space="preserve"> </w:t>
      </w:r>
      <w:r>
        <w:rPr>
          <w:color w:val="2B2A29"/>
          <w:w w:val="105"/>
        </w:rPr>
        <w:t>is</w:t>
      </w:r>
      <w:r>
        <w:rPr>
          <w:color w:val="2B2A29"/>
          <w:spacing w:val="-11"/>
          <w:w w:val="105"/>
        </w:rPr>
        <w:t xml:space="preserve"> </w:t>
      </w:r>
      <w:r>
        <w:rPr>
          <w:color w:val="2B2A29"/>
          <w:w w:val="105"/>
        </w:rPr>
        <w:t>proportional</w:t>
      </w:r>
      <w:r>
        <w:rPr>
          <w:color w:val="2B2A29"/>
          <w:spacing w:val="-11"/>
          <w:w w:val="105"/>
        </w:rPr>
        <w:t xml:space="preserve"> </w:t>
      </w:r>
      <w:r>
        <w:rPr>
          <w:color w:val="2B2A29"/>
          <w:w w:val="105"/>
        </w:rPr>
        <w:t>to</w:t>
      </w:r>
      <w:r>
        <w:rPr>
          <w:color w:val="2B2A29"/>
          <w:spacing w:val="-11"/>
          <w:w w:val="105"/>
        </w:rPr>
        <w:t xml:space="preserve"> </w:t>
      </w:r>
      <w:r>
        <w:rPr>
          <w:rFonts w:ascii="宋体" w:hAnsi="宋体"/>
          <w:color w:val="2B2A29"/>
          <w:w w:val="105"/>
        </w:rPr>
        <w:t>n</w:t>
      </w:r>
      <w:r>
        <w:rPr>
          <w:color w:val="2B2A29"/>
          <w:w w:val="105"/>
        </w:rPr>
        <w:t>,</w:t>
      </w:r>
      <w:r>
        <w:rPr>
          <w:color w:val="2B2A29"/>
          <w:spacing w:val="-12"/>
          <w:w w:val="105"/>
        </w:rPr>
        <w:t xml:space="preserve"> </w:t>
      </w:r>
      <w:r>
        <w:rPr>
          <w:color w:val="2B2A29"/>
          <w:w w:val="105"/>
        </w:rPr>
        <w:t>that</w:t>
      </w:r>
      <w:r>
        <w:rPr>
          <w:color w:val="2B2A29"/>
          <w:spacing w:val="-11"/>
          <w:w w:val="105"/>
        </w:rPr>
        <w:t xml:space="preserve"> </w:t>
      </w:r>
      <w:r>
        <w:rPr>
          <w:color w:val="2B2A29"/>
          <w:w w:val="105"/>
        </w:rPr>
        <w:t>is,</w:t>
      </w:r>
      <w:r>
        <w:rPr>
          <w:color w:val="2B2A29"/>
          <w:spacing w:val="-11"/>
          <w:w w:val="105"/>
        </w:rPr>
        <w:t xml:space="preserve"> </w:t>
      </w:r>
      <w:r>
        <w:rPr>
          <w:rFonts w:ascii="宋体" w:hAnsi="宋体"/>
          <w:color w:val="2B2A29"/>
          <w:w w:val="105"/>
        </w:rPr>
        <w:t>t</w:t>
      </w:r>
      <w:r>
        <w:rPr>
          <w:rFonts w:ascii="宋体" w:hAnsi="宋体"/>
          <w:color w:val="2B2A29"/>
          <w:spacing w:val="-69"/>
          <w:w w:val="105"/>
        </w:rPr>
        <w:t xml:space="preserve"> </w:t>
      </w:r>
      <w:r>
        <w:rPr>
          <w:rFonts w:ascii="宋体" w:hAnsi="宋体"/>
          <w:color w:val="2B2A29"/>
        </w:rPr>
        <w:t>∝</w:t>
      </w:r>
      <w:r>
        <w:rPr>
          <w:rFonts w:ascii="宋体" w:hAnsi="宋体"/>
          <w:color w:val="2B2A29"/>
          <w:spacing w:val="-64"/>
        </w:rPr>
        <w:t xml:space="preserve"> </w:t>
      </w:r>
      <w:r>
        <w:rPr>
          <w:rFonts w:ascii="宋体" w:hAnsi="宋体"/>
          <w:color w:val="2B2A29"/>
          <w:w w:val="105"/>
        </w:rPr>
        <w:t>n.</w:t>
      </w:r>
    </w:p>
    <w:p>
      <w:pPr>
        <w:pStyle w:val="11"/>
        <w:spacing w:before="85" w:line="290" w:lineRule="auto"/>
        <w:ind w:left="520"/>
        <w:rPr>
          <w:rFonts w:ascii="宋体" w:hAnsi="宋体"/>
        </w:rPr>
      </w:pPr>
      <w:r>
        <w:rPr>
          <w:color w:val="2B2A29"/>
          <w:w w:val="105"/>
        </w:rPr>
        <w:t>与这里完成的迭代次数</w:t>
      </w:r>
      <w:r>
        <w:rPr>
          <w:color w:val="2B2A29"/>
          <w:spacing w:val="6"/>
          <w:w w:val="105"/>
        </w:rPr>
        <w:t>成</w:t>
      </w:r>
      <w:bookmarkStart w:id="73" w:name="_bookmark69"/>
      <w:bookmarkEnd w:id="73"/>
      <w:r>
        <w:rPr>
          <w:color w:val="2B2A29"/>
          <w:w w:val="105"/>
        </w:rPr>
        <w:t>比例。因此，由于</w:t>
      </w:r>
      <w:r>
        <w:rPr>
          <w:color w:val="2B2A29"/>
          <w:spacing w:val="5"/>
          <w:w w:val="105"/>
        </w:rPr>
        <w:t>我们</w:t>
      </w:r>
      <w:r>
        <w:rPr>
          <w:color w:val="2B2A29"/>
          <w:w w:val="105"/>
        </w:rPr>
        <w:t>需要做的迭代次数是</w:t>
      </w:r>
      <w:r>
        <w:rPr>
          <w:rFonts w:ascii="宋体" w:hAnsi="宋体"/>
          <w:color w:val="2B2A29"/>
          <w:w w:val="105"/>
        </w:rPr>
        <w:t>n/2</w:t>
      </w:r>
      <w:r>
        <w:rPr>
          <w:color w:val="2B2A29"/>
          <w:w w:val="105"/>
        </w:rPr>
        <w:t>，</w:t>
      </w:r>
      <w:r>
        <w:rPr>
          <w:color w:val="2B2A29"/>
          <w:spacing w:val="-12"/>
          <w:w w:val="105"/>
        </w:rPr>
        <w:t>所以</w:t>
      </w:r>
      <w:r>
        <w:rPr>
          <w:color w:val="2B2A29"/>
          <w:w w:val="105"/>
        </w:rPr>
        <w:t>这一</w:t>
      </w:r>
      <w:r>
        <w:rPr>
          <w:color w:val="2B2A29"/>
          <w:spacing w:val="-11"/>
          <w:w w:val="105"/>
        </w:rPr>
        <w:t>过程</w:t>
      </w:r>
      <w:r>
        <w:rPr>
          <w:color w:val="2B2A29"/>
          <w:w w:val="105"/>
        </w:rPr>
        <w:t>的执行时间与</w:t>
      </w:r>
      <w:r>
        <w:rPr>
          <w:rFonts w:ascii="宋体" w:hAnsi="宋体"/>
          <w:color w:val="2B2A29"/>
          <w:w w:val="105"/>
        </w:rPr>
        <w:t>n成</w:t>
      </w:r>
      <w:r>
        <w:rPr>
          <w:color w:val="2B2A29"/>
          <w:w w:val="105"/>
        </w:rPr>
        <w:t>正比，即</w:t>
      </w:r>
      <w:r>
        <w:rPr>
          <w:rFonts w:ascii="宋体" w:hAnsi="宋体"/>
          <w:color w:val="2B2A29"/>
          <w:w w:val="105"/>
        </w:rPr>
        <w:t>t∞n</w:t>
      </w:r>
      <w:r>
        <w:rPr>
          <w:rFonts w:ascii="宋体" w:hAnsi="宋体"/>
          <w:color w:val="2B2A29"/>
          <w:spacing w:val="-64"/>
          <w:w w:val="105"/>
        </w:rPr>
        <w:t>。</w:t>
      </w:r>
    </w:p>
    <w:p>
      <w:r>
        <w:rPr>
          <w:color w:val="2B2A29"/>
          <w:w w:val="105"/>
        </w:rPr>
        <w:t>In</w:t>
      </w:r>
      <w:r>
        <w:rPr>
          <w:color w:val="2B2A29"/>
          <w:spacing w:val="-6"/>
          <w:w w:val="105"/>
        </w:rPr>
        <w:t xml:space="preserve"> </w:t>
      </w:r>
      <w:r>
        <w:rPr>
          <w:color w:val="2B2A29"/>
          <w:w w:val="105"/>
        </w:rPr>
        <w:t>evaluating</w:t>
      </w:r>
      <w:r>
        <w:rPr>
          <w:color w:val="2B2A29"/>
          <w:spacing w:val="-5"/>
          <w:w w:val="105"/>
        </w:rPr>
        <w:t xml:space="preserve"> </w:t>
      </w:r>
      <w:r>
        <w:rPr>
          <w:color w:val="2B2A29"/>
          <w:w w:val="105"/>
        </w:rPr>
        <w:t>the</w:t>
      </w:r>
      <w:r>
        <w:rPr>
          <w:color w:val="2B2A29"/>
          <w:spacing w:val="-5"/>
          <w:w w:val="105"/>
        </w:rPr>
        <w:t xml:space="preserve"> </w:t>
      </w:r>
      <w:r>
        <w:rPr>
          <w:color w:val="2B2A29"/>
          <w:w w:val="105"/>
        </w:rPr>
        <w:t>efficiency</w:t>
      </w:r>
      <w:r>
        <w:rPr>
          <w:color w:val="2B2A29"/>
          <w:spacing w:val="-5"/>
          <w:w w:val="105"/>
        </w:rPr>
        <w:t xml:space="preserve"> </w:t>
      </w:r>
      <w:r>
        <w:rPr>
          <w:color w:val="2B2A29"/>
          <w:w w:val="105"/>
        </w:rPr>
        <w:t>of</w:t>
      </w:r>
      <w:r>
        <w:rPr>
          <w:color w:val="2B2A29"/>
          <w:spacing w:val="-5"/>
          <w:w w:val="105"/>
        </w:rPr>
        <w:t xml:space="preserve"> </w:t>
      </w:r>
      <w:r>
        <w:rPr>
          <w:color w:val="2B2A29"/>
          <w:w w:val="105"/>
        </w:rPr>
        <w:t>algorithms,</w:t>
      </w:r>
      <w:r>
        <w:rPr>
          <w:color w:val="2B2A29"/>
          <w:spacing w:val="-5"/>
          <w:w w:val="105"/>
        </w:rPr>
        <w:t xml:space="preserve"> </w:t>
      </w:r>
      <w:r>
        <w:rPr>
          <w:color w:val="2B2A29"/>
          <w:w w:val="105"/>
        </w:rPr>
        <w:t>we</w:t>
      </w:r>
      <w:r>
        <w:rPr>
          <w:color w:val="2B2A29"/>
          <w:spacing w:val="-5"/>
          <w:w w:val="105"/>
        </w:rPr>
        <w:t xml:space="preserve"> </w:t>
      </w:r>
      <w:r>
        <w:rPr>
          <w:color w:val="2B2A29"/>
          <w:w w:val="105"/>
        </w:rPr>
        <w:t>often</w:t>
      </w:r>
      <w:r>
        <w:rPr>
          <w:color w:val="2B2A29"/>
          <w:spacing w:val="-5"/>
          <w:w w:val="105"/>
        </w:rPr>
        <w:t xml:space="preserve"> </w:t>
      </w:r>
      <w:r>
        <w:rPr>
          <w:color w:val="2B2A29"/>
          <w:w w:val="105"/>
        </w:rPr>
        <w:t>use</w:t>
      </w:r>
      <w:r>
        <w:rPr>
          <w:color w:val="2B2A29"/>
          <w:spacing w:val="-5"/>
          <w:w w:val="105"/>
        </w:rPr>
        <w:t xml:space="preserve"> </w:t>
      </w:r>
      <w:r>
        <w:rPr>
          <w:color w:val="2B2A29"/>
          <w:w w:val="105"/>
        </w:rPr>
        <w:t>the</w:t>
      </w:r>
      <w:r>
        <w:rPr>
          <w:color w:val="2B2A29"/>
          <w:spacing w:val="-5"/>
          <w:w w:val="105"/>
        </w:rPr>
        <w:t xml:space="preserve"> </w:t>
      </w:r>
      <w:r>
        <w:rPr>
          <w:color w:val="2B2A29"/>
          <w:w w:val="105"/>
        </w:rPr>
        <w:t>big</w:t>
      </w:r>
      <w:r>
        <w:rPr>
          <w:color w:val="2B2A29"/>
          <w:spacing w:val="-5"/>
          <w:w w:val="105"/>
        </w:rPr>
        <w:t xml:space="preserve"> </w:t>
      </w:r>
      <w:r>
        <w:rPr>
          <w:color w:val="2B2A29"/>
          <w:w w:val="105"/>
        </w:rPr>
        <w:t>O</w:t>
      </w:r>
      <w:r>
        <w:rPr>
          <w:color w:val="2B2A29"/>
          <w:spacing w:val="-5"/>
          <w:w w:val="105"/>
        </w:rPr>
        <w:t xml:space="preserve"> </w:t>
      </w:r>
      <w:r>
        <w:rPr>
          <w:color w:val="2B2A29"/>
          <w:w w:val="105"/>
        </w:rPr>
        <w:t>notation.</w:t>
      </w:r>
      <w:r>
        <w:rPr>
          <w:color w:val="2B2A29"/>
          <w:spacing w:val="-5"/>
          <w:w w:val="105"/>
        </w:rPr>
        <w:t xml:space="preserve"> </w:t>
      </w:r>
      <w:r>
        <w:rPr>
          <w:color w:val="2B2A29"/>
          <w:w w:val="105"/>
        </w:rPr>
        <w:t>A</w:t>
      </w:r>
      <w:r>
        <w:rPr>
          <w:color w:val="2B2A29"/>
          <w:spacing w:val="-6"/>
          <w:w w:val="105"/>
        </w:rPr>
        <w:t xml:space="preserve"> </w:t>
      </w:r>
      <w:r>
        <w:rPr>
          <w:color w:val="2B2A29"/>
          <w:w w:val="105"/>
        </w:rPr>
        <w:t>detailed</w:t>
      </w:r>
      <w:r>
        <w:rPr>
          <w:color w:val="2B2A29"/>
          <w:spacing w:val="-54"/>
          <w:w w:val="105"/>
        </w:rPr>
        <w:t xml:space="preserve"> </w:t>
      </w:r>
      <w:r>
        <w:rPr>
          <w:color w:val="2B2A29"/>
          <w:w w:val="105"/>
        </w:rPr>
        <w:t>explanation of this notation is outside the scope of this book. But the general idea is it is</w:t>
      </w:r>
      <w:r>
        <w:rPr>
          <w:color w:val="2B2A29"/>
          <w:spacing w:val="1"/>
          <w:w w:val="105"/>
        </w:rPr>
        <w:t xml:space="preserve"> </w:t>
      </w:r>
      <w:r>
        <w:rPr>
          <w:color w:val="2B2A29"/>
          <w:w w:val="105"/>
        </w:rPr>
        <w:t>often</w:t>
      </w:r>
      <w:r>
        <w:rPr>
          <w:color w:val="2B2A29"/>
          <w:spacing w:val="-5"/>
          <w:w w:val="105"/>
        </w:rPr>
        <w:t xml:space="preserve"> </w:t>
      </w:r>
      <w:r>
        <w:rPr>
          <w:color w:val="2B2A29"/>
          <w:w w:val="105"/>
        </w:rPr>
        <w:t>used</w:t>
      </w:r>
      <w:r>
        <w:rPr>
          <w:color w:val="2B2A29"/>
          <w:spacing w:val="-4"/>
          <w:w w:val="105"/>
        </w:rPr>
        <w:t xml:space="preserve"> </w:t>
      </w:r>
      <w:r>
        <w:rPr>
          <w:color w:val="2B2A29"/>
          <w:w w:val="105"/>
        </w:rPr>
        <w:t>in</w:t>
      </w:r>
      <w:r>
        <w:rPr>
          <w:color w:val="2B2A29"/>
          <w:spacing w:val="-4"/>
          <w:w w:val="105"/>
        </w:rPr>
        <w:t xml:space="preserve"> </w:t>
      </w:r>
      <w:r>
        <w:rPr>
          <w:color w:val="2B2A29"/>
          <w:w w:val="105"/>
        </w:rPr>
        <w:t>expressing</w:t>
      </w:r>
      <w:r>
        <w:rPr>
          <w:color w:val="2B2A29"/>
          <w:spacing w:val="-5"/>
          <w:w w:val="105"/>
        </w:rPr>
        <w:t xml:space="preserve"> </w:t>
      </w:r>
      <w:r>
        <w:rPr>
          <w:color w:val="2B2A29"/>
          <w:w w:val="105"/>
        </w:rPr>
        <w:t>the</w:t>
      </w:r>
      <w:r>
        <w:rPr>
          <w:color w:val="2B2A29"/>
          <w:spacing w:val="-4"/>
          <w:w w:val="105"/>
        </w:rPr>
        <w:t xml:space="preserve"> </w:t>
      </w:r>
      <w:r>
        <w:rPr>
          <w:color w:val="2B2A29"/>
          <w:w w:val="105"/>
        </w:rPr>
        <w:t>time</w:t>
      </w:r>
      <w:r>
        <w:rPr>
          <w:color w:val="2B2A29"/>
          <w:spacing w:val="-4"/>
          <w:w w:val="105"/>
        </w:rPr>
        <w:t xml:space="preserve"> </w:t>
      </w:r>
      <w:r>
        <w:rPr>
          <w:color w:val="2B2A29"/>
          <w:w w:val="105"/>
        </w:rPr>
        <w:t>or</w:t>
      </w:r>
      <w:r>
        <w:rPr>
          <w:color w:val="2B2A29"/>
          <w:spacing w:val="-5"/>
          <w:w w:val="105"/>
        </w:rPr>
        <w:t xml:space="preserve"> </w:t>
      </w:r>
      <w:r>
        <w:rPr>
          <w:color w:val="2B2A29"/>
          <w:w w:val="105"/>
        </w:rPr>
        <w:t>space</w:t>
      </w:r>
      <w:r>
        <w:rPr>
          <w:color w:val="2B2A29"/>
          <w:spacing w:val="-4"/>
          <w:w w:val="105"/>
        </w:rPr>
        <w:t xml:space="preserve"> </w:t>
      </w:r>
      <w:r>
        <w:rPr>
          <w:color w:val="2B2A29"/>
          <w:w w:val="105"/>
        </w:rPr>
        <w:t>complexity</w:t>
      </w:r>
      <w:r>
        <w:rPr>
          <w:color w:val="2B2A29"/>
          <w:spacing w:val="-4"/>
          <w:w w:val="105"/>
        </w:rPr>
        <w:t xml:space="preserve"> </w:t>
      </w:r>
      <w:r>
        <w:rPr>
          <w:color w:val="2B2A29"/>
          <w:w w:val="105"/>
        </w:rPr>
        <w:t>of</w:t>
      </w:r>
      <w:r>
        <w:rPr>
          <w:color w:val="2B2A29"/>
          <w:spacing w:val="-4"/>
          <w:w w:val="105"/>
        </w:rPr>
        <w:t xml:space="preserve"> </w:t>
      </w:r>
      <w:r>
        <w:rPr>
          <w:color w:val="2B2A29"/>
          <w:w w:val="105"/>
        </w:rPr>
        <w:t>an</w:t>
      </w:r>
      <w:r>
        <w:rPr>
          <w:color w:val="2B2A29"/>
          <w:spacing w:val="-5"/>
          <w:w w:val="105"/>
        </w:rPr>
        <w:t xml:space="preserve"> </w:t>
      </w:r>
      <w:r>
        <w:rPr>
          <w:color w:val="2B2A29"/>
          <w:w w:val="105"/>
        </w:rPr>
        <w:t>algorithm</w:t>
      </w:r>
      <w:r>
        <w:rPr>
          <w:color w:val="2B2A29"/>
          <w:spacing w:val="-4"/>
          <w:w w:val="105"/>
        </w:rPr>
        <w:t xml:space="preserve"> </w:t>
      </w:r>
      <w:r>
        <w:rPr>
          <w:color w:val="2B2A29"/>
          <w:w w:val="105"/>
        </w:rPr>
        <w:t>by</w:t>
      </w:r>
      <w:r>
        <w:rPr>
          <w:color w:val="2B2A29"/>
          <w:spacing w:val="-4"/>
          <w:w w:val="105"/>
        </w:rPr>
        <w:t xml:space="preserve"> </w:t>
      </w:r>
      <w:r>
        <w:rPr>
          <w:color w:val="2B2A29"/>
          <w:w w:val="105"/>
        </w:rPr>
        <w:t>showing</w:t>
      </w:r>
      <w:r>
        <w:rPr>
          <w:color w:val="2B2A29"/>
          <w:spacing w:val="-5"/>
          <w:w w:val="105"/>
        </w:rPr>
        <w:t xml:space="preserve"> </w:t>
      </w:r>
      <w:r>
        <w:rPr>
          <w:color w:val="2B2A29"/>
          <w:w w:val="105"/>
        </w:rPr>
        <w:t>how it</w:t>
      </w:r>
      <w:r>
        <w:rPr>
          <w:color w:val="2B2A29"/>
          <w:spacing w:val="-3"/>
          <w:w w:val="105"/>
        </w:rPr>
        <w:t xml:space="preserve"> </w:t>
      </w:r>
      <w:r>
        <w:rPr>
          <w:color w:val="2B2A29"/>
          <w:w w:val="105"/>
        </w:rPr>
        <w:t>is</w:t>
      </w:r>
      <w:r>
        <w:rPr>
          <w:color w:val="2B2A29"/>
          <w:spacing w:val="-2"/>
          <w:w w:val="105"/>
        </w:rPr>
        <w:t xml:space="preserve"> </w:t>
      </w:r>
      <w:r>
        <w:rPr>
          <w:color w:val="2B2A29"/>
          <w:w w:val="105"/>
        </w:rPr>
        <w:t>proportional</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input</w:t>
      </w:r>
      <w:r>
        <w:rPr>
          <w:color w:val="2B2A29"/>
          <w:spacing w:val="-2"/>
          <w:w w:val="105"/>
        </w:rPr>
        <w:t xml:space="preserve"> </w:t>
      </w:r>
      <w:r>
        <w:rPr>
          <w:color w:val="2B2A29"/>
          <w:w w:val="105"/>
        </w:rPr>
        <w:t>size</w:t>
      </w:r>
      <w:r>
        <w:rPr>
          <w:color w:val="2B2A29"/>
          <w:spacing w:val="-2"/>
          <w:w w:val="105"/>
        </w:rPr>
        <w:t xml:space="preserve"> </w:t>
      </w:r>
      <w:r>
        <w:rPr>
          <w:rFonts w:ascii="宋体"/>
          <w:color w:val="2B2A29"/>
          <w:w w:val="105"/>
        </w:rPr>
        <w:t>n</w:t>
      </w:r>
      <w:r>
        <w:rPr>
          <w:color w:val="2B2A29"/>
          <w:w w:val="105"/>
        </w:rPr>
        <w:t>.</w:t>
      </w:r>
      <w:r>
        <w:rPr>
          <w:color w:val="2B2A29"/>
          <w:spacing w:val="-2"/>
          <w:w w:val="105"/>
        </w:rPr>
        <w:t xml:space="preserve"> </w:t>
      </w:r>
      <w:r>
        <w:rPr>
          <w:color w:val="2B2A29"/>
          <w:w w:val="105"/>
        </w:rPr>
        <w:t>Time</w:t>
      </w:r>
      <w:r>
        <w:rPr>
          <w:color w:val="2B2A29"/>
          <w:spacing w:val="-2"/>
          <w:w w:val="105"/>
        </w:rPr>
        <w:t xml:space="preserve"> </w:t>
      </w:r>
      <w:r>
        <w:rPr>
          <w:color w:val="2B2A29"/>
          <w:w w:val="105"/>
        </w:rPr>
        <w:t>complexity</w:t>
      </w:r>
      <w:r>
        <w:rPr>
          <w:color w:val="2B2A29"/>
          <w:spacing w:val="-2"/>
          <w:w w:val="105"/>
        </w:rPr>
        <w:t xml:space="preserve"> </w:t>
      </w:r>
      <w:r>
        <w:rPr>
          <w:color w:val="2B2A29"/>
          <w:w w:val="105"/>
        </w:rPr>
        <w:t>is</w:t>
      </w:r>
      <w:r>
        <w:rPr>
          <w:color w:val="2B2A29"/>
          <w:spacing w:val="-2"/>
          <w:w w:val="105"/>
        </w:rPr>
        <w:t xml:space="preserve"> </w:t>
      </w:r>
      <w:r>
        <w:rPr>
          <w:color w:val="2B2A29"/>
          <w:w w:val="105"/>
        </w:rPr>
        <w:t>when</w:t>
      </w:r>
      <w:r>
        <w:rPr>
          <w:color w:val="2B2A29"/>
          <w:spacing w:val="-2"/>
          <w:w w:val="105"/>
        </w:rPr>
        <w:t xml:space="preserve"> </w:t>
      </w:r>
      <w:r>
        <w:rPr>
          <w:color w:val="2B2A29"/>
          <w:w w:val="105"/>
        </w:rPr>
        <w:t>we</w:t>
      </w:r>
      <w:r>
        <w:rPr>
          <w:color w:val="2B2A29"/>
          <w:spacing w:val="-2"/>
          <w:w w:val="105"/>
        </w:rPr>
        <w:t xml:space="preserve"> </w:t>
      </w:r>
      <w:r>
        <w:rPr>
          <w:color w:val="2B2A29"/>
          <w:w w:val="105"/>
        </w:rPr>
        <w:t>consider</w:t>
      </w:r>
      <w:r>
        <w:rPr>
          <w:color w:val="2B2A29"/>
          <w:spacing w:val="-3"/>
          <w:w w:val="105"/>
        </w:rPr>
        <w:t xml:space="preserve"> </w:t>
      </w:r>
      <w:r>
        <w:rPr>
          <w:color w:val="2B2A29"/>
          <w:w w:val="105"/>
        </w:rPr>
        <w:t>the</w:t>
      </w:r>
      <w:r>
        <w:rPr>
          <w:color w:val="2B2A29"/>
          <w:spacing w:val="-2"/>
          <w:w w:val="105"/>
        </w:rPr>
        <w:t xml:space="preserve"> </w:t>
      </w:r>
      <w:r>
        <w:rPr>
          <w:color w:val="2B2A29"/>
          <w:w w:val="105"/>
        </w:rPr>
        <w:t>execution time</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4"/>
          <w:w w:val="105"/>
        </w:rPr>
        <w:t xml:space="preserve"> </w:t>
      </w:r>
      <w:r>
        <w:rPr>
          <w:color w:val="2B2A29"/>
          <w:w w:val="105"/>
        </w:rPr>
        <w:t>algorithm,</w:t>
      </w:r>
      <w:r>
        <w:rPr>
          <w:color w:val="2B2A29"/>
          <w:spacing w:val="3"/>
          <w:w w:val="105"/>
        </w:rPr>
        <w:t xml:space="preserve"> </w:t>
      </w:r>
      <w:r>
        <w:rPr>
          <w:color w:val="2B2A29"/>
          <w:w w:val="105"/>
        </w:rPr>
        <w:t>and</w:t>
      </w:r>
      <w:r>
        <w:rPr>
          <w:color w:val="2B2A29"/>
          <w:spacing w:val="3"/>
          <w:w w:val="105"/>
        </w:rPr>
        <w:t xml:space="preserve"> </w:t>
      </w:r>
      <w:r>
        <w:rPr>
          <w:color w:val="2B2A29"/>
          <w:w w:val="105"/>
        </w:rPr>
        <w:t>space</w:t>
      </w:r>
      <w:r>
        <w:rPr>
          <w:color w:val="2B2A29"/>
          <w:spacing w:val="4"/>
          <w:w w:val="105"/>
        </w:rPr>
        <w:t xml:space="preserve"> </w:t>
      </w:r>
      <w:r>
        <w:rPr>
          <w:color w:val="2B2A29"/>
          <w:w w:val="105"/>
        </w:rPr>
        <w:t>complexity</w:t>
      </w:r>
      <w:r>
        <w:rPr>
          <w:color w:val="2B2A29"/>
          <w:spacing w:val="3"/>
          <w:w w:val="105"/>
        </w:rPr>
        <w:t xml:space="preserve"> </w:t>
      </w:r>
      <w:r>
        <w:rPr>
          <w:color w:val="2B2A29"/>
          <w:w w:val="105"/>
        </w:rPr>
        <w:t>is</w:t>
      </w:r>
      <w:r>
        <w:rPr>
          <w:color w:val="2B2A29"/>
          <w:spacing w:val="3"/>
          <w:w w:val="105"/>
        </w:rPr>
        <w:t xml:space="preserve"> </w:t>
      </w:r>
      <w:r>
        <w:rPr>
          <w:color w:val="2B2A29"/>
          <w:w w:val="105"/>
        </w:rPr>
        <w:t>when</w:t>
      </w:r>
      <w:r>
        <w:rPr>
          <w:color w:val="2B2A29"/>
          <w:spacing w:val="4"/>
          <w:w w:val="105"/>
        </w:rPr>
        <w:t xml:space="preserve"> </w:t>
      </w:r>
      <w:r>
        <w:rPr>
          <w:color w:val="2B2A29"/>
          <w:w w:val="105"/>
        </w:rPr>
        <w:t>we</w:t>
      </w:r>
      <w:r>
        <w:rPr>
          <w:color w:val="2B2A29"/>
          <w:spacing w:val="3"/>
          <w:w w:val="105"/>
        </w:rPr>
        <w:t xml:space="preserve"> </w:t>
      </w:r>
      <w:r>
        <w:rPr>
          <w:color w:val="2B2A29"/>
          <w:w w:val="105"/>
        </w:rPr>
        <w:t>consider</w:t>
      </w:r>
      <w:r>
        <w:rPr>
          <w:color w:val="2B2A29"/>
          <w:spacing w:val="3"/>
          <w:w w:val="105"/>
        </w:rPr>
        <w:t xml:space="preserve"> </w:t>
      </w:r>
      <w:r>
        <w:rPr>
          <w:color w:val="2B2A29"/>
          <w:w w:val="105"/>
        </w:rPr>
        <w:t>the</w:t>
      </w:r>
      <w:r>
        <w:rPr>
          <w:color w:val="2B2A29"/>
          <w:spacing w:val="4"/>
          <w:w w:val="105"/>
        </w:rPr>
        <w:t xml:space="preserve"> </w:t>
      </w:r>
      <w:r>
        <w:rPr>
          <w:color w:val="2B2A29"/>
          <w:w w:val="105"/>
        </w:rPr>
        <w:t>amount</w:t>
      </w:r>
      <w:r>
        <w:rPr>
          <w:color w:val="2B2A29"/>
          <w:spacing w:val="3"/>
          <w:w w:val="105"/>
        </w:rPr>
        <w:t xml:space="preserve"> </w:t>
      </w:r>
      <w:r>
        <w:rPr>
          <w:color w:val="2B2A29"/>
          <w:w w:val="105"/>
        </w:rPr>
        <w:t>of</w:t>
      </w:r>
      <w:r>
        <w:rPr>
          <w:color w:val="2B2A29"/>
          <w:spacing w:val="3"/>
          <w:w w:val="105"/>
        </w:rPr>
        <w:t xml:space="preserve"> </w:t>
      </w:r>
      <w:r>
        <w:rPr>
          <w:color w:val="2B2A29"/>
          <w:w w:val="105"/>
        </w:rPr>
        <w:t>memory</w:t>
      </w:r>
      <w:r>
        <w:rPr>
          <w:color w:val="2B2A29"/>
          <w:spacing w:val="-55"/>
          <w:w w:val="105"/>
        </w:rPr>
        <w:t xml:space="preserve"> </w:t>
      </w:r>
      <w:r>
        <w:rPr>
          <w:color w:val="2B2A29"/>
          <w:w w:val="105"/>
        </w:rPr>
        <w:t>used in the algorithm. In our examples, we will primarily be talking about the time</w:t>
      </w:r>
      <w:r>
        <w:rPr>
          <w:color w:val="2B2A29"/>
          <w:spacing w:val="1"/>
          <w:w w:val="105"/>
        </w:rPr>
        <w:t xml:space="preserve"> </w:t>
      </w:r>
      <w:r>
        <w:rPr>
          <w:color w:val="2B2A29"/>
          <w:w w:val="110"/>
        </w:rPr>
        <w:t>complexity.</w:t>
      </w:r>
    </w:p>
    <w:p>
      <w:pPr>
        <w:pStyle w:val="11"/>
        <w:spacing w:line="304" w:lineRule="auto"/>
        <w:ind w:left="520" w:right="217" w:firstLine="359"/>
      </w:pPr>
      <w:r>
        <w:rPr>
          <w:color w:val="2B2A29"/>
          <w:w w:val="105"/>
        </w:rPr>
        <w:t>在评估算法的效率</w:t>
      </w:r>
      <w:r>
        <w:rPr>
          <w:color w:val="2B2A29"/>
          <w:spacing w:val="-5"/>
          <w:w w:val="105"/>
        </w:rPr>
        <w:t>时</w:t>
      </w:r>
      <w:r>
        <w:rPr>
          <w:color w:val="2B2A29"/>
          <w:w w:val="105"/>
        </w:rPr>
        <w:t>，我们经常使用大O符号。</w:t>
      </w:r>
      <w:r>
        <w:rPr>
          <w:color w:val="2B2A29"/>
          <w:spacing w:val="-5"/>
          <w:w w:val="105"/>
        </w:rPr>
        <w:t>对</w:t>
      </w:r>
      <w:r>
        <w:rPr>
          <w:color w:val="2B2A29"/>
          <w:w w:val="105"/>
        </w:rPr>
        <w:t>这种符号的详细解释超出了本书的范围。但一般的想法是，它通常用于表示算法的时间或空间复杂性</w:t>
      </w:r>
      <w:r>
        <w:rPr>
          <w:color w:val="2B2A29"/>
          <w:spacing w:val="-4"/>
          <w:w w:val="105"/>
        </w:rPr>
        <w:t>，</w:t>
      </w:r>
      <w:r>
        <w:rPr>
          <w:color w:val="2B2A29"/>
          <w:w w:val="105"/>
        </w:rPr>
        <w:t>通过显示它如何与输入大小</w:t>
      </w:r>
      <w:r>
        <w:rPr>
          <w:color w:val="2B2A29"/>
          <w:spacing w:val="-2"/>
          <w:w w:val="105"/>
        </w:rPr>
        <w:t>成</w:t>
      </w:r>
      <w:r>
        <w:rPr>
          <w:color w:val="2B2A29"/>
          <w:w w:val="105"/>
        </w:rPr>
        <w:t>比例。时间复杂性是当我们考虑算法的执行时间</w:t>
      </w:r>
      <w:r>
        <w:rPr>
          <w:color w:val="2B2A29"/>
          <w:spacing w:val="3"/>
          <w:w w:val="105"/>
        </w:rPr>
        <w:t>时</w:t>
      </w:r>
      <w:r>
        <w:rPr>
          <w:color w:val="2B2A29"/>
          <w:w w:val="105"/>
        </w:rPr>
        <w:t>，而空间复杂性是当考虑算法中使用的内存量</w:t>
      </w:r>
      <w:r>
        <w:rPr>
          <w:color w:val="2B2A29"/>
          <w:spacing w:val="3"/>
          <w:w w:val="105"/>
        </w:rPr>
        <w:t>时</w:t>
      </w:r>
      <w:r>
        <w:rPr>
          <w:color w:val="2B2A29"/>
          <w:w w:val="105"/>
        </w:rPr>
        <w:t>。在我们的示例中，我们将主要讨论时间</w:t>
      </w:r>
      <w:r>
        <w:rPr>
          <w:color w:val="2B2A29"/>
          <w:w w:val="110"/>
        </w:rPr>
        <w:t>复杂性。</w:t>
      </w:r>
    </w:p>
    <w:p>
      <w:r>
        <w:rPr>
          <w:color w:val="2B2A29"/>
        </w:rPr>
        <w:t>So,</w:t>
      </w:r>
      <w:r>
        <w:rPr>
          <w:color w:val="2B2A29"/>
          <w:spacing w:val="21"/>
        </w:rPr>
        <w:t xml:space="preserve"> </w:t>
      </w:r>
      <w:r>
        <w:rPr>
          <w:color w:val="2B2A29"/>
        </w:rPr>
        <w:t>since</w:t>
      </w:r>
      <w:r>
        <w:rPr>
          <w:color w:val="2B2A29"/>
          <w:spacing w:val="22"/>
        </w:rPr>
        <w:t xml:space="preserve"> </w:t>
      </w:r>
      <w:r>
        <w:rPr>
          <w:color w:val="2B2A29"/>
        </w:rPr>
        <w:t>in</w:t>
      </w:r>
      <w:r>
        <w:rPr>
          <w:color w:val="2B2A29"/>
          <w:spacing w:val="22"/>
        </w:rPr>
        <w:t xml:space="preserve"> </w:t>
      </w:r>
      <w:r>
        <w:rPr>
          <w:color w:val="2B2A29"/>
        </w:rPr>
        <w:t>our</w:t>
      </w:r>
      <w:r>
        <w:rPr>
          <w:color w:val="2B2A29"/>
          <w:spacing w:val="22"/>
        </w:rPr>
        <w:t xml:space="preserve"> </w:t>
      </w:r>
      <w:r>
        <w:rPr>
          <w:color w:val="2B2A29"/>
        </w:rPr>
        <w:t>earlier</w:t>
      </w:r>
      <w:r>
        <w:rPr>
          <w:color w:val="2B2A29"/>
          <w:spacing w:val="21"/>
        </w:rPr>
        <w:t xml:space="preserve"> </w:t>
      </w:r>
      <w:r>
        <w:rPr>
          <w:color w:val="2B2A29"/>
        </w:rPr>
        <w:t>example</w:t>
      </w:r>
      <w:r>
        <w:rPr>
          <w:color w:val="2B2A29"/>
          <w:spacing w:val="22"/>
        </w:rPr>
        <w:t xml:space="preserve"> </w:t>
      </w:r>
      <w:r>
        <w:rPr>
          <w:color w:val="2B2A29"/>
        </w:rPr>
        <w:t>our</w:t>
      </w:r>
      <w:r>
        <w:rPr>
          <w:color w:val="2B2A29"/>
          <w:spacing w:val="22"/>
        </w:rPr>
        <w:t xml:space="preserve"> </w:t>
      </w:r>
      <w:r>
        <w:rPr>
          <w:color w:val="2B2A29"/>
        </w:rPr>
        <w:t>search</w:t>
      </w:r>
      <w:r>
        <w:rPr>
          <w:color w:val="2B2A29"/>
          <w:spacing w:val="22"/>
        </w:rPr>
        <w:t xml:space="preserve"> </w:t>
      </w:r>
      <w:r>
        <w:rPr>
          <w:color w:val="2B2A29"/>
        </w:rPr>
        <w:t>algorithm</w:t>
      </w:r>
      <w:r>
        <w:rPr>
          <w:color w:val="2B2A29"/>
          <w:spacing w:val="22"/>
        </w:rPr>
        <w:t xml:space="preserve"> </w:t>
      </w:r>
      <w:r>
        <w:rPr>
          <w:color w:val="2B2A29"/>
        </w:rPr>
        <w:t>is</w:t>
      </w:r>
      <w:r>
        <w:rPr>
          <w:color w:val="2B2A29"/>
          <w:spacing w:val="21"/>
        </w:rPr>
        <w:t xml:space="preserve"> </w:t>
      </w:r>
      <w:r>
        <w:rPr>
          <w:color w:val="2B2A29"/>
        </w:rPr>
        <w:t>directly</w:t>
      </w:r>
      <w:r>
        <w:rPr>
          <w:color w:val="2B2A29"/>
          <w:spacing w:val="22"/>
        </w:rPr>
        <w:t xml:space="preserve"> </w:t>
      </w:r>
      <w:r>
        <w:rPr>
          <w:color w:val="2B2A29"/>
        </w:rPr>
        <w:t>proportional</w:t>
      </w:r>
      <w:r>
        <w:rPr>
          <w:color w:val="2B2A29"/>
          <w:spacing w:val="22"/>
        </w:rPr>
        <w:t xml:space="preserve"> </w:t>
      </w:r>
      <w:r>
        <w:rPr>
          <w:color w:val="2B2A29"/>
        </w:rPr>
        <w:t>to</w:t>
      </w:r>
      <w:r>
        <w:rPr>
          <w:color w:val="2B2A29"/>
          <w:spacing w:val="22"/>
        </w:rPr>
        <w:t xml:space="preserve"> </w:t>
      </w:r>
      <w:r>
        <w:rPr>
          <w:color w:val="2B2A29"/>
        </w:rPr>
        <w:t>the</w:t>
      </w:r>
      <w:r>
        <w:rPr>
          <w:color w:val="2B2A29"/>
          <w:spacing w:val="1"/>
        </w:rPr>
        <w:t xml:space="preserve"> </w:t>
      </w:r>
      <w:r>
        <w:rPr>
          <w:color w:val="2B2A29"/>
        </w:rPr>
        <w:t>input</w:t>
      </w:r>
      <w:r>
        <w:rPr>
          <w:color w:val="2B2A29"/>
          <w:spacing w:val="11"/>
        </w:rPr>
        <w:t xml:space="preserve"> </w:t>
      </w:r>
      <w:r>
        <w:rPr>
          <w:color w:val="2B2A29"/>
        </w:rPr>
        <w:t>size,</w:t>
      </w:r>
      <w:r>
        <w:rPr>
          <w:color w:val="2B2A29"/>
          <w:spacing w:val="12"/>
        </w:rPr>
        <w:t xml:space="preserve"> </w:t>
      </w:r>
      <w:r>
        <w:rPr>
          <w:color w:val="2B2A29"/>
        </w:rPr>
        <w:t>we</w:t>
      </w:r>
      <w:r>
        <w:rPr>
          <w:color w:val="2B2A29"/>
          <w:spacing w:val="11"/>
        </w:rPr>
        <w:t xml:space="preserve"> </w:t>
      </w:r>
      <w:r>
        <w:rPr>
          <w:color w:val="2B2A29"/>
        </w:rPr>
        <w:t>say</w:t>
      </w:r>
      <w:r>
        <w:rPr>
          <w:color w:val="2B2A29"/>
          <w:spacing w:val="12"/>
        </w:rPr>
        <w:t xml:space="preserve"> </w:t>
      </w:r>
      <w:r>
        <w:rPr>
          <w:color w:val="2B2A29"/>
        </w:rPr>
        <w:t>it</w:t>
      </w:r>
      <w:r>
        <w:rPr>
          <w:color w:val="2B2A29"/>
          <w:spacing w:val="11"/>
        </w:rPr>
        <w:t xml:space="preserve"> </w:t>
      </w:r>
      <w:r>
        <w:rPr>
          <w:color w:val="2B2A29"/>
        </w:rPr>
        <w:t>has</w:t>
      </w:r>
      <w:r>
        <w:rPr>
          <w:color w:val="2B2A29"/>
          <w:spacing w:val="12"/>
        </w:rPr>
        <w:t xml:space="preserve"> </w:t>
      </w:r>
      <w:r>
        <w:rPr>
          <w:color w:val="2B2A29"/>
        </w:rPr>
        <w:t>O(n)</w:t>
      </w:r>
      <w:r>
        <w:rPr>
          <w:color w:val="2B2A29"/>
          <w:spacing w:val="12"/>
        </w:rPr>
        <w:t xml:space="preserve"> </w:t>
      </w:r>
      <w:r>
        <w:rPr>
          <w:color w:val="2B2A29"/>
        </w:rPr>
        <w:t>execution</w:t>
      </w:r>
      <w:r>
        <w:rPr>
          <w:color w:val="2B2A29"/>
          <w:spacing w:val="11"/>
        </w:rPr>
        <w:t xml:space="preserve"> </w:t>
      </w:r>
      <w:r>
        <w:rPr>
          <w:color w:val="2B2A29"/>
        </w:rPr>
        <w:t>time</w:t>
      </w:r>
      <w:r>
        <w:rPr>
          <w:color w:val="2B2A29"/>
          <w:spacing w:val="12"/>
        </w:rPr>
        <w:t xml:space="preserve"> </w:t>
      </w:r>
      <w:r>
        <w:rPr>
          <w:color w:val="2B2A29"/>
        </w:rPr>
        <w:t>complexity.</w:t>
      </w:r>
      <w:r>
        <w:rPr>
          <w:color w:val="2B2A29"/>
          <w:spacing w:val="11"/>
        </w:rPr>
        <w:t xml:space="preserve"> </w:t>
      </w:r>
      <w:r>
        <w:rPr>
          <w:color w:val="2B2A29"/>
        </w:rPr>
        <w:t>Again,</w:t>
      </w:r>
      <w:r>
        <w:rPr>
          <w:color w:val="2B2A29"/>
          <w:spacing w:val="12"/>
        </w:rPr>
        <w:t xml:space="preserve"> </w:t>
      </w:r>
      <w:r>
        <w:rPr>
          <w:color w:val="2B2A29"/>
        </w:rPr>
        <w:t>this</w:t>
      </w:r>
      <w:r>
        <w:rPr>
          <w:color w:val="2B2A29"/>
          <w:spacing w:val="11"/>
        </w:rPr>
        <w:t xml:space="preserve"> </w:t>
      </w:r>
      <w:r>
        <w:rPr>
          <w:color w:val="2B2A29"/>
        </w:rPr>
        <w:t>simply</w:t>
      </w:r>
      <w:r>
        <w:rPr>
          <w:color w:val="2B2A29"/>
          <w:spacing w:val="12"/>
        </w:rPr>
        <w:t xml:space="preserve"> </w:t>
      </w:r>
      <w:r>
        <w:rPr>
          <w:color w:val="2B2A29"/>
        </w:rPr>
        <w:t>means</w:t>
      </w:r>
      <w:r>
        <w:rPr>
          <w:color w:val="2B2A29"/>
          <w:spacing w:val="12"/>
        </w:rPr>
        <w:t xml:space="preserve"> </w:t>
      </w:r>
      <w:r>
        <w:rPr>
          <w:rFonts w:ascii="宋体" w:hAnsi="宋体"/>
          <w:color w:val="2B2A29"/>
        </w:rPr>
        <w:t>t</w:t>
      </w:r>
      <w:r>
        <w:rPr>
          <w:rFonts w:ascii="宋体" w:hAnsi="宋体"/>
          <w:color w:val="2B2A29"/>
          <w:spacing w:val="-44"/>
        </w:rPr>
        <w:t xml:space="preserve"> </w:t>
      </w:r>
      <w:r>
        <w:rPr>
          <w:rFonts w:ascii="宋体" w:hAnsi="宋体"/>
          <w:color w:val="2B2A29"/>
        </w:rPr>
        <w:t>∝</w:t>
      </w:r>
      <w:r>
        <w:rPr>
          <w:rFonts w:ascii="宋体" w:hAnsi="宋体"/>
          <w:color w:val="2B2A29"/>
          <w:spacing w:val="-43"/>
        </w:rPr>
        <w:t xml:space="preserve"> </w:t>
      </w:r>
      <w:r>
        <w:rPr>
          <w:rFonts w:ascii="宋体" w:hAnsi="宋体"/>
          <w:color w:val="2B2A29"/>
        </w:rPr>
        <w:t>n</w:t>
      </w:r>
      <w:r>
        <w:rPr>
          <w:color w:val="2B2A29"/>
        </w:rPr>
        <w:t>.</w:t>
      </w:r>
      <w:r>
        <w:rPr>
          <w:color w:val="2B2A29"/>
          <w:spacing w:val="-52"/>
        </w:rPr>
        <w:t xml:space="preserve"> </w:t>
      </w:r>
      <w:r>
        <w:rPr>
          <w:color w:val="2B2A29"/>
        </w:rPr>
        <w:t>We</w:t>
      </w:r>
      <w:r>
        <w:rPr>
          <w:color w:val="2B2A29"/>
          <w:spacing w:val="20"/>
        </w:rPr>
        <w:t xml:space="preserve"> </w:t>
      </w:r>
      <w:r>
        <w:rPr>
          <w:color w:val="2B2A29"/>
        </w:rPr>
        <w:t>also</w:t>
      </w:r>
      <w:r>
        <w:rPr>
          <w:color w:val="2B2A29"/>
          <w:spacing w:val="21"/>
        </w:rPr>
        <w:t xml:space="preserve"> </w:t>
      </w:r>
      <w:r>
        <w:rPr>
          <w:color w:val="2B2A29"/>
        </w:rPr>
        <w:t>call</w:t>
      </w:r>
      <w:r>
        <w:rPr>
          <w:color w:val="2B2A29"/>
          <w:spacing w:val="21"/>
        </w:rPr>
        <w:t xml:space="preserve"> </w:t>
      </w:r>
      <w:r>
        <w:rPr>
          <w:color w:val="2B2A29"/>
        </w:rPr>
        <w:t>this</w:t>
      </w:r>
      <w:r>
        <w:rPr>
          <w:color w:val="2B2A29"/>
          <w:spacing w:val="21"/>
        </w:rPr>
        <w:t xml:space="preserve"> </w:t>
      </w:r>
      <w:r>
        <w:rPr>
          <w:color w:val="2B2A29"/>
        </w:rPr>
        <w:t>specific</w:t>
      </w:r>
      <w:r>
        <w:rPr>
          <w:color w:val="2B2A29"/>
          <w:spacing w:val="21"/>
        </w:rPr>
        <w:t xml:space="preserve"> </w:t>
      </w:r>
      <w:r>
        <w:rPr>
          <w:color w:val="2B2A29"/>
        </w:rPr>
        <w:t>situation</w:t>
      </w:r>
      <w:r>
        <w:rPr>
          <w:color w:val="2B2A29"/>
          <w:spacing w:val="21"/>
        </w:rPr>
        <w:t xml:space="preserve"> </w:t>
      </w:r>
      <w:r>
        <w:rPr>
          <w:color w:val="2B2A29"/>
        </w:rPr>
        <w:t>as</w:t>
      </w:r>
      <w:r>
        <w:rPr>
          <w:color w:val="2B2A29"/>
          <w:spacing w:val="21"/>
        </w:rPr>
        <w:t xml:space="preserve"> </w:t>
      </w:r>
      <w:r>
        <w:rPr>
          <w:color w:val="2B2A29"/>
        </w:rPr>
        <w:t>an</w:t>
      </w:r>
      <w:r>
        <w:rPr>
          <w:color w:val="2B2A29"/>
          <w:spacing w:val="21"/>
        </w:rPr>
        <w:t xml:space="preserve"> </w:t>
      </w:r>
      <w:r>
        <w:rPr>
          <w:color w:val="2B2A29"/>
        </w:rPr>
        <w:t>algorithm</w:t>
      </w:r>
      <w:r>
        <w:rPr>
          <w:color w:val="2B2A29"/>
          <w:spacing w:val="21"/>
        </w:rPr>
        <w:t xml:space="preserve"> </w:t>
      </w:r>
      <w:r>
        <w:rPr>
          <w:color w:val="2B2A29"/>
        </w:rPr>
        <w:t>having</w:t>
      </w:r>
      <w:r>
        <w:rPr>
          <w:color w:val="2B2A29"/>
          <w:spacing w:val="20"/>
        </w:rPr>
        <w:t xml:space="preserve"> </w:t>
      </w:r>
      <w:r>
        <w:rPr>
          <w:color w:val="2B2A29"/>
        </w:rPr>
        <w:t>linear-time</w:t>
      </w:r>
      <w:r>
        <w:rPr>
          <w:color w:val="2B2A29"/>
          <w:spacing w:val="21"/>
        </w:rPr>
        <w:t xml:space="preserve"> </w:t>
      </w:r>
      <w:r>
        <w:rPr>
          <w:color w:val="2B2A29"/>
        </w:rPr>
        <w:t>complexity,</w:t>
      </w:r>
      <w:r>
        <w:rPr>
          <w:color w:val="2B2A29"/>
          <w:spacing w:val="21"/>
        </w:rPr>
        <w:t xml:space="preserve"> </w:t>
      </w:r>
      <w:r>
        <w:rPr>
          <w:color w:val="2B2A29"/>
        </w:rPr>
        <w:t>since</w:t>
      </w:r>
      <w:r>
        <w:rPr>
          <w:color w:val="2B2A29"/>
          <w:spacing w:val="1"/>
        </w:rPr>
        <w:t xml:space="preserve"> </w:t>
      </w:r>
      <w:r>
        <w:rPr>
          <w:color w:val="2B2A29"/>
        </w:rPr>
        <w:t>the</w:t>
      </w:r>
      <w:r>
        <w:rPr>
          <w:color w:val="2B2A29"/>
          <w:spacing w:val="19"/>
        </w:rPr>
        <w:t xml:space="preserve"> </w:t>
      </w:r>
      <w:r>
        <w:rPr>
          <w:color w:val="2B2A29"/>
        </w:rPr>
        <w:t>time</w:t>
      </w:r>
      <w:r>
        <w:rPr>
          <w:color w:val="2B2A29"/>
          <w:spacing w:val="20"/>
        </w:rPr>
        <w:t xml:space="preserve"> </w:t>
      </w:r>
      <w:r>
        <w:rPr>
          <w:color w:val="2B2A29"/>
        </w:rPr>
        <w:t>linearly</w:t>
      </w:r>
      <w:r>
        <w:rPr>
          <w:color w:val="2B2A29"/>
          <w:spacing w:val="20"/>
        </w:rPr>
        <w:t xml:space="preserve"> </w:t>
      </w:r>
      <w:r>
        <w:rPr>
          <w:color w:val="2B2A29"/>
        </w:rPr>
        <w:t>increases</w:t>
      </w:r>
      <w:r>
        <w:rPr>
          <w:color w:val="2B2A29"/>
          <w:spacing w:val="20"/>
        </w:rPr>
        <w:t xml:space="preserve"> </w:t>
      </w:r>
      <w:r>
        <w:rPr>
          <w:color w:val="2B2A29"/>
        </w:rPr>
        <w:t>with</w:t>
      </w:r>
      <w:r>
        <w:rPr>
          <w:color w:val="2B2A29"/>
          <w:spacing w:val="20"/>
        </w:rPr>
        <w:t xml:space="preserve"> </w:t>
      </w:r>
      <w:r>
        <w:rPr>
          <w:color w:val="2B2A29"/>
        </w:rPr>
        <w:t>the</w:t>
      </w:r>
      <w:r>
        <w:rPr>
          <w:color w:val="2B2A29"/>
          <w:spacing w:val="19"/>
        </w:rPr>
        <w:t xml:space="preserve"> </w:t>
      </w:r>
      <w:r>
        <w:rPr>
          <w:color w:val="2B2A29"/>
        </w:rPr>
        <w:t>input</w:t>
      </w:r>
      <w:r>
        <w:rPr>
          <w:color w:val="2B2A29"/>
          <w:spacing w:val="20"/>
        </w:rPr>
        <w:t xml:space="preserve"> </w:t>
      </w:r>
      <w:r>
        <w:rPr>
          <w:color w:val="2B2A29"/>
        </w:rPr>
        <w:t>size.</w:t>
      </w:r>
      <w:r>
        <w:rPr>
          <w:color w:val="2B2A29"/>
          <w:spacing w:val="20"/>
        </w:rPr>
        <w:t xml:space="preserve"> </w:t>
      </w:r>
      <w:r>
        <w:rPr>
          <w:color w:val="2B2A29"/>
        </w:rPr>
        <w:t>This</w:t>
      </w:r>
      <w:r>
        <w:rPr>
          <w:color w:val="2B2A29"/>
          <w:spacing w:val="20"/>
        </w:rPr>
        <w:t xml:space="preserve"> </w:t>
      </w:r>
      <w:r>
        <w:rPr>
          <w:color w:val="2B2A29"/>
        </w:rPr>
        <w:t>notation</w:t>
      </w:r>
      <w:r>
        <w:rPr>
          <w:color w:val="2B2A29"/>
          <w:spacing w:val="20"/>
        </w:rPr>
        <w:t xml:space="preserve"> </w:t>
      </w:r>
      <w:r>
        <w:rPr>
          <w:color w:val="2B2A29"/>
        </w:rPr>
        <w:t>basically</w:t>
      </w:r>
      <w:r>
        <w:rPr>
          <w:color w:val="2B2A29"/>
          <w:spacing w:val="19"/>
        </w:rPr>
        <w:t xml:space="preserve"> </w:t>
      </w:r>
      <w:r>
        <w:rPr>
          <w:color w:val="2B2A29"/>
        </w:rPr>
        <w:t>gives</w:t>
      </w:r>
      <w:r>
        <w:rPr>
          <w:color w:val="2B2A29"/>
          <w:spacing w:val="20"/>
        </w:rPr>
        <w:t xml:space="preserve"> </w:t>
      </w:r>
      <w:r>
        <w:rPr>
          <w:color w:val="2B2A29"/>
        </w:rPr>
        <w:t>us</w:t>
      </w:r>
      <w:r>
        <w:rPr>
          <w:color w:val="2B2A29"/>
          <w:spacing w:val="20"/>
        </w:rPr>
        <w:t xml:space="preserve"> </w:t>
      </w:r>
      <w:r>
        <w:rPr>
          <w:color w:val="2B2A29"/>
        </w:rPr>
        <w:t>a</w:t>
      </w:r>
      <w:r>
        <w:rPr>
          <w:color w:val="2B2A29"/>
          <w:spacing w:val="20"/>
        </w:rPr>
        <w:t xml:space="preserve"> </w:t>
      </w:r>
      <w:r>
        <w:rPr>
          <w:color w:val="2B2A29"/>
        </w:rPr>
        <w:t>hint</w:t>
      </w:r>
      <w:r>
        <w:rPr>
          <w:color w:val="2B2A29"/>
          <w:spacing w:val="20"/>
        </w:rPr>
        <w:t xml:space="preserve"> </w:t>
      </w:r>
      <w:r>
        <w:rPr>
          <w:color w:val="2B2A29"/>
        </w:rPr>
        <w:t>on</w:t>
      </w:r>
      <w:r>
        <w:rPr>
          <w:color w:val="2B2A29"/>
          <w:spacing w:val="1"/>
        </w:rPr>
        <w:t xml:space="preserve"> </w:t>
      </w:r>
      <w:r>
        <w:rPr>
          <w:color w:val="2B2A29"/>
        </w:rPr>
        <w:t>how</w:t>
      </w:r>
      <w:r>
        <w:rPr>
          <w:color w:val="2B2A29"/>
          <w:spacing w:val="20"/>
        </w:rPr>
        <w:t xml:space="preserve"> </w:t>
      </w:r>
      <w:r>
        <w:rPr>
          <w:color w:val="2B2A29"/>
        </w:rPr>
        <w:t>the</w:t>
      </w:r>
      <w:r>
        <w:rPr>
          <w:color w:val="2B2A29"/>
          <w:spacing w:val="20"/>
        </w:rPr>
        <w:t xml:space="preserve"> </w:t>
      </w:r>
      <w:r>
        <w:rPr>
          <w:color w:val="2B2A29"/>
        </w:rPr>
        <w:t>algorithm</w:t>
      </w:r>
      <w:r>
        <w:rPr>
          <w:color w:val="2B2A29"/>
          <w:spacing w:val="20"/>
        </w:rPr>
        <w:t xml:space="preserve"> </w:t>
      </w:r>
      <w:r>
        <w:rPr>
          <w:color w:val="2B2A29"/>
        </w:rPr>
        <w:t>performs</w:t>
      </w:r>
      <w:r>
        <w:rPr>
          <w:color w:val="2B2A29"/>
          <w:spacing w:val="20"/>
        </w:rPr>
        <w:t xml:space="preserve"> </w:t>
      </w:r>
      <w:r>
        <w:rPr>
          <w:color w:val="2B2A29"/>
        </w:rPr>
        <w:t>with</w:t>
      </w:r>
      <w:r>
        <w:rPr>
          <w:color w:val="2B2A29"/>
          <w:spacing w:val="20"/>
        </w:rPr>
        <w:t xml:space="preserve"> </w:t>
      </w:r>
      <w:r>
        <w:rPr>
          <w:color w:val="2B2A29"/>
        </w:rPr>
        <w:t>the</w:t>
      </w:r>
      <w:r>
        <w:rPr>
          <w:color w:val="2B2A29"/>
          <w:spacing w:val="20"/>
        </w:rPr>
        <w:t xml:space="preserve"> </w:t>
      </w:r>
      <w:r>
        <w:rPr>
          <w:color w:val="2B2A29"/>
        </w:rPr>
        <w:t>variation</w:t>
      </w:r>
      <w:r>
        <w:rPr>
          <w:color w:val="2B2A29"/>
          <w:spacing w:val="20"/>
        </w:rPr>
        <w:t xml:space="preserve"> </w:t>
      </w:r>
      <w:r>
        <w:rPr>
          <w:color w:val="2B2A29"/>
        </w:rPr>
        <w:t>of</w:t>
      </w:r>
      <w:r>
        <w:rPr>
          <w:color w:val="2B2A29"/>
          <w:spacing w:val="20"/>
        </w:rPr>
        <w:t xml:space="preserve"> </w:t>
      </w:r>
      <w:r>
        <w:rPr>
          <w:color w:val="2B2A29"/>
        </w:rPr>
        <w:t>the</w:t>
      </w:r>
      <w:r>
        <w:rPr>
          <w:color w:val="2B2A29"/>
          <w:spacing w:val="20"/>
        </w:rPr>
        <w:t xml:space="preserve"> </w:t>
      </w:r>
      <w:r>
        <w:rPr>
          <w:color w:val="2B2A29"/>
        </w:rPr>
        <w:t>input</w:t>
      </w:r>
      <w:r>
        <w:rPr>
          <w:color w:val="2B2A29"/>
          <w:spacing w:val="21"/>
        </w:rPr>
        <w:t xml:space="preserve"> </w:t>
      </w:r>
      <w:r>
        <w:rPr>
          <w:color w:val="2B2A29"/>
        </w:rPr>
        <w:t>size.</w:t>
      </w:r>
      <w:r>
        <w:rPr>
          <w:color w:val="2B2A29"/>
          <w:spacing w:val="20"/>
        </w:rPr>
        <w:t xml:space="preserve"> </w:t>
      </w:r>
      <w:r>
        <w:rPr>
          <w:color w:val="2B2A29"/>
        </w:rPr>
        <w:t>For</w:t>
      </w:r>
      <w:r>
        <w:rPr>
          <w:color w:val="2B2A29"/>
          <w:spacing w:val="20"/>
        </w:rPr>
        <w:t xml:space="preserve"> </w:t>
      </w:r>
      <w:r>
        <w:rPr>
          <w:color w:val="2B2A29"/>
        </w:rPr>
        <w:t>example,</w:t>
      </w:r>
      <w:r>
        <w:rPr>
          <w:color w:val="2B2A29"/>
          <w:spacing w:val="20"/>
        </w:rPr>
        <w:t xml:space="preserve"> </w:t>
      </w:r>
      <w:r>
        <w:rPr>
          <w:color w:val="2B2A29"/>
        </w:rPr>
        <w:t>if</w:t>
      </w:r>
      <w:r>
        <w:rPr>
          <w:color w:val="2B2A29"/>
          <w:spacing w:val="20"/>
        </w:rPr>
        <w:t xml:space="preserve"> </w:t>
      </w:r>
      <w:r>
        <w:rPr>
          <w:color w:val="2B2A29"/>
        </w:rPr>
        <w:t>we</w:t>
      </w:r>
      <w:r>
        <w:rPr>
          <w:color w:val="2B2A29"/>
          <w:spacing w:val="20"/>
        </w:rPr>
        <w:t xml:space="preserve"> </w:t>
      </w:r>
      <w:r>
        <w:rPr>
          <w:color w:val="2B2A29"/>
        </w:rPr>
        <w:t>have</w:t>
      </w:r>
      <w:r>
        <w:rPr>
          <w:color w:val="2B2A29"/>
          <w:spacing w:val="1"/>
        </w:rPr>
        <w:t xml:space="preserve"> </w:t>
      </w:r>
      <w:r>
        <w:rPr>
          <w:color w:val="2B2A29"/>
        </w:rPr>
        <w:t>an</w:t>
      </w:r>
      <w:r>
        <w:rPr>
          <w:color w:val="2B2A29"/>
          <w:spacing w:val="1"/>
        </w:rPr>
        <w:t xml:space="preserve"> </w:t>
      </w:r>
      <w:r>
        <w:rPr>
          <w:color w:val="2B2A29"/>
        </w:rPr>
        <w:t>algorithm</w:t>
      </w:r>
      <w:r>
        <w:rPr>
          <w:color w:val="2B2A29"/>
          <w:spacing w:val="1"/>
        </w:rPr>
        <w:t xml:space="preserve"> </w:t>
      </w:r>
      <w:r>
        <w:rPr>
          <w:color w:val="2B2A29"/>
        </w:rPr>
        <w:t>with</w:t>
      </w:r>
      <w:r>
        <w:rPr>
          <w:color w:val="2B2A29"/>
          <w:spacing w:val="1"/>
        </w:rPr>
        <w:t xml:space="preserve"> </w:t>
      </w:r>
      <w:r>
        <w:rPr>
          <w:color w:val="2B2A29"/>
        </w:rPr>
        <w:t>O(n</w:t>
      </w:r>
      <w:r>
        <w:rPr>
          <w:color w:val="2B2A29"/>
          <w:vertAlign w:val="superscript"/>
        </w:rPr>
        <w:t>2</w:t>
      </w:r>
      <w:r>
        <w:rPr>
          <w:color w:val="2B2A29"/>
          <w:vertAlign w:val="baseline"/>
        </w:rPr>
        <w:t>),</w:t>
      </w:r>
      <w:r>
        <w:rPr>
          <w:color w:val="2B2A29"/>
          <w:spacing w:val="1"/>
          <w:vertAlign w:val="baseline"/>
        </w:rPr>
        <w:t xml:space="preserve"> </w:t>
      </w:r>
      <w:r>
        <w:rPr>
          <w:color w:val="2B2A29"/>
          <w:vertAlign w:val="baseline"/>
        </w:rPr>
        <w:t>this</w:t>
      </w:r>
      <w:r>
        <w:rPr>
          <w:color w:val="2B2A29"/>
          <w:spacing w:val="1"/>
          <w:vertAlign w:val="baseline"/>
        </w:rPr>
        <w:t xml:space="preserve"> </w:t>
      </w:r>
      <w:r>
        <w:rPr>
          <w:color w:val="2B2A29"/>
          <w:vertAlign w:val="baseline"/>
        </w:rPr>
        <w:t>means</w:t>
      </w:r>
      <w:r>
        <w:rPr>
          <w:color w:val="2B2A29"/>
          <w:spacing w:val="1"/>
          <w:vertAlign w:val="baseline"/>
        </w:rPr>
        <w:t xml:space="preserve"> </w:t>
      </w:r>
      <w:r>
        <w:rPr>
          <w:color w:val="2B2A29"/>
          <w:vertAlign w:val="baseline"/>
        </w:rPr>
        <w:t>the</w:t>
      </w:r>
      <w:r>
        <w:rPr>
          <w:color w:val="2B2A29"/>
          <w:spacing w:val="55"/>
          <w:vertAlign w:val="baseline"/>
        </w:rPr>
        <w:t xml:space="preserve"> </w:t>
      </w:r>
      <w:r>
        <w:rPr>
          <w:color w:val="2B2A29"/>
          <w:vertAlign w:val="baseline"/>
        </w:rPr>
        <w:t>execution</w:t>
      </w:r>
      <w:r>
        <w:rPr>
          <w:color w:val="2B2A29"/>
          <w:spacing w:val="55"/>
          <w:vertAlign w:val="baseline"/>
        </w:rPr>
        <w:t xml:space="preserve"> </w:t>
      </w:r>
      <w:r>
        <w:rPr>
          <w:color w:val="2B2A29"/>
          <w:vertAlign w:val="baseline"/>
        </w:rPr>
        <w:t>time</w:t>
      </w:r>
      <w:r>
        <w:rPr>
          <w:color w:val="2B2A29"/>
          <w:spacing w:val="55"/>
          <w:vertAlign w:val="baseline"/>
        </w:rPr>
        <w:t xml:space="preserve"> </w:t>
      </w:r>
      <w:r>
        <w:rPr>
          <w:color w:val="2B2A29"/>
          <w:vertAlign w:val="baseline"/>
        </w:rPr>
        <w:t>grows</w:t>
      </w:r>
      <w:r>
        <w:rPr>
          <w:color w:val="2B2A29"/>
          <w:spacing w:val="55"/>
          <w:vertAlign w:val="baseline"/>
        </w:rPr>
        <w:t xml:space="preserve"> </w:t>
      </w:r>
      <w:r>
        <w:rPr>
          <w:color w:val="2B2A29"/>
          <w:vertAlign w:val="baseline"/>
        </w:rPr>
        <w:t>exponentially</w:t>
      </w:r>
      <w:r>
        <w:rPr>
          <w:color w:val="2B2A29"/>
          <w:spacing w:val="55"/>
          <w:vertAlign w:val="baseline"/>
        </w:rPr>
        <w:t xml:space="preserve"> </w:t>
      </w:r>
      <w:r>
        <w:rPr>
          <w:color w:val="2B2A29"/>
          <w:vertAlign w:val="baseline"/>
        </w:rPr>
        <w:t>with</w:t>
      </w:r>
      <w:r>
        <w:rPr>
          <w:color w:val="2B2A29"/>
          <w:spacing w:val="55"/>
          <w:vertAlign w:val="baseline"/>
        </w:rPr>
        <w:t xml:space="preserve"> </w:t>
      </w:r>
      <w:r>
        <w:rPr>
          <w:color w:val="2B2A29"/>
          <w:vertAlign w:val="baseline"/>
        </w:rPr>
        <w:t>the</w:t>
      </w:r>
      <w:r>
        <w:rPr>
          <w:color w:val="2B2A29"/>
          <w:spacing w:val="1"/>
          <w:vertAlign w:val="baseline"/>
        </w:rPr>
        <w:t xml:space="preserve"> </w:t>
      </w:r>
      <w:r>
        <w:rPr>
          <w:color w:val="2B2A29"/>
          <w:vertAlign w:val="baseline"/>
        </w:rPr>
        <w:t>input</w:t>
      </w:r>
      <w:r>
        <w:rPr>
          <w:color w:val="2B2A29"/>
          <w:spacing w:val="16"/>
          <w:vertAlign w:val="baseline"/>
        </w:rPr>
        <w:t xml:space="preserve"> </w:t>
      </w:r>
      <w:r>
        <w:rPr>
          <w:color w:val="2B2A29"/>
          <w:vertAlign w:val="baseline"/>
        </w:rPr>
        <w:t>size.</w:t>
      </w:r>
      <w:r>
        <w:rPr>
          <w:color w:val="2B2A29"/>
          <w:spacing w:val="17"/>
          <w:vertAlign w:val="baseline"/>
        </w:rPr>
        <w:t xml:space="preserve"> </w:t>
      </w:r>
      <w:r>
        <w:rPr>
          <w:color w:val="2B2A29"/>
          <w:vertAlign w:val="baseline"/>
        </w:rPr>
        <w:t>For</w:t>
      </w:r>
      <w:r>
        <w:rPr>
          <w:color w:val="2B2A29"/>
          <w:spacing w:val="17"/>
          <w:vertAlign w:val="baseline"/>
        </w:rPr>
        <w:t xml:space="preserve"> </w:t>
      </w:r>
      <w:r>
        <w:rPr>
          <w:color w:val="2B2A29"/>
          <w:vertAlign w:val="baseline"/>
        </w:rPr>
        <w:t>example,</w:t>
      </w:r>
      <w:r>
        <w:rPr>
          <w:color w:val="2B2A29"/>
          <w:spacing w:val="17"/>
          <w:vertAlign w:val="baseline"/>
        </w:rPr>
        <w:t xml:space="preserve"> </w:t>
      </w:r>
      <w:r>
        <w:rPr>
          <w:color w:val="2B2A29"/>
          <w:vertAlign w:val="baseline"/>
        </w:rPr>
        <w:t>if</w:t>
      </w:r>
      <w:r>
        <w:rPr>
          <w:color w:val="2B2A29"/>
          <w:spacing w:val="17"/>
          <w:vertAlign w:val="baseline"/>
        </w:rPr>
        <w:t xml:space="preserve"> </w:t>
      </w:r>
      <w:r>
        <w:rPr>
          <w:color w:val="2B2A29"/>
          <w:vertAlign w:val="baseline"/>
        </w:rPr>
        <w:t>the</w:t>
      </w:r>
      <w:r>
        <w:rPr>
          <w:color w:val="2B2A29"/>
          <w:spacing w:val="17"/>
          <w:vertAlign w:val="baseline"/>
        </w:rPr>
        <w:t xml:space="preserve"> </w:t>
      </w:r>
      <w:r>
        <w:rPr>
          <w:color w:val="2B2A29"/>
          <w:vertAlign w:val="baseline"/>
        </w:rPr>
        <w:t>execution</w:t>
      </w:r>
      <w:r>
        <w:rPr>
          <w:color w:val="2B2A29"/>
          <w:spacing w:val="16"/>
          <w:vertAlign w:val="baseline"/>
        </w:rPr>
        <w:t xml:space="preserve"> </w:t>
      </w:r>
      <w:r>
        <w:rPr>
          <w:color w:val="2B2A29"/>
          <w:vertAlign w:val="baseline"/>
        </w:rPr>
        <w:t>time</w:t>
      </w:r>
      <w:r>
        <w:rPr>
          <w:color w:val="2B2A29"/>
          <w:spacing w:val="17"/>
          <w:vertAlign w:val="baseline"/>
        </w:rPr>
        <w:t xml:space="preserve"> </w:t>
      </w:r>
      <w:r>
        <w:rPr>
          <w:color w:val="2B2A29"/>
          <w:vertAlign w:val="baseline"/>
        </w:rPr>
        <w:t>for</w:t>
      </w:r>
      <w:r>
        <w:rPr>
          <w:color w:val="2B2A29"/>
          <w:spacing w:val="17"/>
          <w:vertAlign w:val="baseline"/>
        </w:rPr>
        <w:t xml:space="preserve"> </w:t>
      </w:r>
      <w:r>
        <w:rPr>
          <w:color w:val="2B2A29"/>
          <w:vertAlign w:val="baseline"/>
        </w:rPr>
        <w:t>an</w:t>
      </w:r>
      <w:r>
        <w:rPr>
          <w:color w:val="2B2A29"/>
          <w:spacing w:val="17"/>
          <w:vertAlign w:val="baseline"/>
        </w:rPr>
        <w:t xml:space="preserve"> </w:t>
      </w:r>
      <w:r>
        <w:rPr>
          <w:color w:val="2B2A29"/>
          <w:vertAlign w:val="baseline"/>
        </w:rPr>
        <w:t>input</w:t>
      </w:r>
      <w:r>
        <w:rPr>
          <w:color w:val="2B2A29"/>
          <w:spacing w:val="17"/>
          <w:vertAlign w:val="baseline"/>
        </w:rPr>
        <w:t xml:space="preserve"> </w:t>
      </w:r>
      <w:r>
        <w:rPr>
          <w:color w:val="2B2A29"/>
          <w:vertAlign w:val="baseline"/>
        </w:rPr>
        <w:t>size</w:t>
      </w:r>
      <w:r>
        <w:rPr>
          <w:color w:val="2B2A29"/>
          <w:spacing w:val="17"/>
          <w:vertAlign w:val="baseline"/>
        </w:rPr>
        <w:t xml:space="preserve"> </w:t>
      </w:r>
      <w:r>
        <w:rPr>
          <w:color w:val="2B2A29"/>
          <w:vertAlign w:val="baseline"/>
        </w:rPr>
        <w:t>of</w:t>
      </w:r>
      <w:r>
        <w:rPr>
          <w:color w:val="2B2A29"/>
          <w:spacing w:val="17"/>
          <w:vertAlign w:val="baseline"/>
        </w:rPr>
        <w:t xml:space="preserve"> </w:t>
      </w:r>
      <w:r>
        <w:rPr>
          <w:color w:val="2B2A29"/>
          <w:vertAlign w:val="baseline"/>
        </w:rPr>
        <w:t>1</w:t>
      </w:r>
      <w:r>
        <w:rPr>
          <w:color w:val="2B2A29"/>
          <w:spacing w:val="16"/>
          <w:vertAlign w:val="baseline"/>
        </w:rPr>
        <w:t xml:space="preserve"> </w:t>
      </w:r>
      <w:r>
        <w:rPr>
          <w:color w:val="2B2A29"/>
          <w:vertAlign w:val="baseline"/>
        </w:rPr>
        <w:t>is</w:t>
      </w:r>
      <w:r>
        <w:rPr>
          <w:color w:val="2B2A29"/>
          <w:spacing w:val="17"/>
          <w:vertAlign w:val="baseline"/>
        </w:rPr>
        <w:t xml:space="preserve"> </w:t>
      </w:r>
      <w:r>
        <w:rPr>
          <w:color w:val="2B2A29"/>
          <w:vertAlign w:val="baseline"/>
        </w:rPr>
        <w:t>1</w:t>
      </w:r>
      <w:r>
        <w:rPr>
          <w:color w:val="2B2A29"/>
          <w:spacing w:val="17"/>
          <w:vertAlign w:val="baseline"/>
        </w:rPr>
        <w:t xml:space="preserve"> </w:t>
      </w:r>
      <w:r>
        <w:rPr>
          <w:color w:val="2B2A29"/>
          <w:vertAlign w:val="baseline"/>
        </w:rPr>
        <w:t>millisecond,</w:t>
      </w:r>
      <w:r>
        <w:rPr>
          <w:color w:val="2B2A29"/>
          <w:spacing w:val="17"/>
          <w:vertAlign w:val="baseline"/>
        </w:rPr>
        <w:t xml:space="preserve"> </w:t>
      </w:r>
      <w:r>
        <w:rPr>
          <w:color w:val="2B2A29"/>
          <w:vertAlign w:val="baseline"/>
        </w:rPr>
        <w:t>for</w:t>
      </w:r>
      <w:r>
        <w:rPr>
          <w:color w:val="2B2A29"/>
          <w:spacing w:val="1"/>
          <w:vertAlign w:val="baseline"/>
        </w:rPr>
        <w:t xml:space="preserve"> </w:t>
      </w:r>
      <w:r>
        <w:rPr>
          <w:color w:val="2B2A29"/>
          <w:vertAlign w:val="baseline"/>
        </w:rPr>
        <w:t>an</w:t>
      </w:r>
      <w:r>
        <w:rPr>
          <w:color w:val="2B2A29"/>
          <w:spacing w:val="8"/>
          <w:vertAlign w:val="baseline"/>
        </w:rPr>
        <w:t xml:space="preserve"> </w:t>
      </w:r>
      <w:r>
        <w:rPr>
          <w:color w:val="2B2A29"/>
          <w:vertAlign w:val="baseline"/>
        </w:rPr>
        <w:t>input</w:t>
      </w:r>
      <w:r>
        <w:rPr>
          <w:color w:val="2B2A29"/>
          <w:spacing w:val="8"/>
          <w:vertAlign w:val="baseline"/>
        </w:rPr>
        <w:t xml:space="preserve"> </w:t>
      </w:r>
      <w:r>
        <w:rPr>
          <w:color w:val="2B2A29"/>
          <w:vertAlign w:val="baseline"/>
        </w:rPr>
        <w:t>size</w:t>
      </w:r>
      <w:r>
        <w:rPr>
          <w:color w:val="2B2A29"/>
          <w:spacing w:val="8"/>
          <w:vertAlign w:val="baseline"/>
        </w:rPr>
        <w:t xml:space="preserve"> </w:t>
      </w:r>
      <w:r>
        <w:rPr>
          <w:color w:val="2B2A29"/>
          <w:vertAlign w:val="baseline"/>
        </w:rPr>
        <w:t>of</w:t>
      </w:r>
      <w:r>
        <w:rPr>
          <w:color w:val="2B2A29"/>
          <w:spacing w:val="8"/>
          <w:vertAlign w:val="baseline"/>
        </w:rPr>
        <w:t xml:space="preserve"> </w:t>
      </w:r>
      <w:r>
        <w:rPr>
          <w:color w:val="2B2A29"/>
          <w:vertAlign w:val="baseline"/>
        </w:rPr>
        <w:t>2,</w:t>
      </w:r>
      <w:r>
        <w:rPr>
          <w:color w:val="2B2A29"/>
          <w:spacing w:val="8"/>
          <w:vertAlign w:val="baseline"/>
        </w:rPr>
        <w:t xml:space="preserve"> </w:t>
      </w:r>
      <w:r>
        <w:rPr>
          <w:color w:val="2B2A29"/>
          <w:vertAlign w:val="baseline"/>
        </w:rPr>
        <w:t>this</w:t>
      </w:r>
      <w:r>
        <w:rPr>
          <w:color w:val="2B2A29"/>
          <w:spacing w:val="8"/>
          <w:vertAlign w:val="baseline"/>
        </w:rPr>
        <w:t xml:space="preserve"> </w:t>
      </w:r>
      <w:r>
        <w:rPr>
          <w:color w:val="2B2A29"/>
          <w:vertAlign w:val="baseline"/>
        </w:rPr>
        <w:t>will</w:t>
      </w:r>
      <w:r>
        <w:rPr>
          <w:color w:val="2B2A29"/>
          <w:spacing w:val="8"/>
          <w:vertAlign w:val="baseline"/>
        </w:rPr>
        <w:t xml:space="preserve"> </w:t>
      </w:r>
      <w:r>
        <w:rPr>
          <w:color w:val="2B2A29"/>
          <w:vertAlign w:val="baseline"/>
        </w:rPr>
        <w:t>become</w:t>
      </w:r>
      <w:r>
        <w:rPr>
          <w:color w:val="2B2A29"/>
          <w:spacing w:val="8"/>
          <w:vertAlign w:val="baseline"/>
        </w:rPr>
        <w:t xml:space="preserve"> </w:t>
      </w:r>
      <w:r>
        <w:rPr>
          <w:color w:val="2B2A29"/>
          <w:vertAlign w:val="baseline"/>
        </w:rPr>
        <w:t>4</w:t>
      </w:r>
      <w:r>
        <w:rPr>
          <w:color w:val="2B2A29"/>
          <w:spacing w:val="8"/>
          <w:vertAlign w:val="baseline"/>
        </w:rPr>
        <w:t xml:space="preserve"> </w:t>
      </w:r>
      <w:r>
        <w:rPr>
          <w:color w:val="2B2A29"/>
          <w:vertAlign w:val="baseline"/>
        </w:rPr>
        <w:t>milliseconds,</w:t>
      </w:r>
      <w:r>
        <w:rPr>
          <w:color w:val="2B2A29"/>
          <w:spacing w:val="9"/>
          <w:vertAlign w:val="baseline"/>
        </w:rPr>
        <w:t xml:space="preserve"> </w:t>
      </w:r>
      <w:r>
        <w:rPr>
          <w:color w:val="2B2A29"/>
          <w:vertAlign w:val="baseline"/>
        </w:rPr>
        <w:t>and</w:t>
      </w:r>
      <w:r>
        <w:rPr>
          <w:color w:val="2B2A29"/>
          <w:spacing w:val="8"/>
          <w:vertAlign w:val="baseline"/>
        </w:rPr>
        <w:t xml:space="preserve"> </w:t>
      </w:r>
      <w:r>
        <w:rPr>
          <w:color w:val="2B2A29"/>
          <w:vertAlign w:val="baseline"/>
        </w:rPr>
        <w:t>for</w:t>
      </w:r>
      <w:r>
        <w:rPr>
          <w:color w:val="2B2A29"/>
          <w:spacing w:val="8"/>
          <w:vertAlign w:val="baseline"/>
        </w:rPr>
        <w:t xml:space="preserve"> </w:t>
      </w:r>
      <w:r>
        <w:rPr>
          <w:color w:val="2B2A29"/>
          <w:vertAlign w:val="baseline"/>
        </w:rPr>
        <w:t>an</w:t>
      </w:r>
      <w:r>
        <w:rPr>
          <w:color w:val="2B2A29"/>
          <w:spacing w:val="8"/>
          <w:vertAlign w:val="baseline"/>
        </w:rPr>
        <w:t xml:space="preserve"> </w:t>
      </w:r>
      <w:r>
        <w:rPr>
          <w:color w:val="2B2A29"/>
          <w:vertAlign w:val="baseline"/>
        </w:rPr>
        <w:t>input</w:t>
      </w:r>
      <w:r>
        <w:rPr>
          <w:color w:val="2B2A29"/>
          <w:spacing w:val="8"/>
          <w:vertAlign w:val="baseline"/>
        </w:rPr>
        <w:t xml:space="preserve"> </w:t>
      </w:r>
      <w:r>
        <w:rPr>
          <w:color w:val="2B2A29"/>
          <w:vertAlign w:val="baseline"/>
        </w:rPr>
        <w:t>size</w:t>
      </w:r>
      <w:r>
        <w:rPr>
          <w:color w:val="2B2A29"/>
          <w:spacing w:val="8"/>
          <w:vertAlign w:val="baseline"/>
        </w:rPr>
        <w:t xml:space="preserve"> </w:t>
      </w:r>
      <w:r>
        <w:rPr>
          <w:color w:val="2B2A29"/>
          <w:vertAlign w:val="baseline"/>
        </w:rPr>
        <w:t>of</w:t>
      </w:r>
      <w:r>
        <w:rPr>
          <w:color w:val="2B2A29"/>
          <w:spacing w:val="8"/>
          <w:vertAlign w:val="baseline"/>
        </w:rPr>
        <w:t xml:space="preserve"> </w:t>
      </w:r>
      <w:r>
        <w:rPr>
          <w:color w:val="2B2A29"/>
          <w:vertAlign w:val="baseline"/>
        </w:rPr>
        <w:t>3,</w:t>
      </w:r>
      <w:r>
        <w:rPr>
          <w:color w:val="2B2A29"/>
          <w:spacing w:val="8"/>
          <w:vertAlign w:val="baseline"/>
        </w:rPr>
        <w:t xml:space="preserve"> </w:t>
      </w:r>
      <w:r>
        <w:rPr>
          <w:color w:val="2B2A29"/>
          <w:vertAlign w:val="baseline"/>
        </w:rPr>
        <w:t>it</w:t>
      </w:r>
      <w:r>
        <w:rPr>
          <w:color w:val="2B2A29"/>
          <w:spacing w:val="8"/>
          <w:vertAlign w:val="baseline"/>
        </w:rPr>
        <w:t xml:space="preserve"> </w:t>
      </w:r>
      <w:r>
        <w:rPr>
          <w:color w:val="2B2A29"/>
          <w:vertAlign w:val="baseline"/>
        </w:rPr>
        <w:t>would</w:t>
      </w:r>
      <w:r>
        <w:rPr>
          <w:color w:val="2B2A29"/>
          <w:spacing w:val="1"/>
          <w:vertAlign w:val="baseline"/>
        </w:rPr>
        <w:t xml:space="preserve"> </w:t>
      </w:r>
      <w:r>
        <w:rPr>
          <w:color w:val="2B2A29"/>
          <w:vertAlign w:val="baseline"/>
        </w:rPr>
        <w:t>become</w:t>
      </w:r>
      <w:r>
        <w:rPr>
          <w:color w:val="2B2A29"/>
          <w:spacing w:val="-8"/>
          <w:vertAlign w:val="baseline"/>
        </w:rPr>
        <w:t xml:space="preserve"> </w:t>
      </w:r>
      <w:r>
        <w:rPr>
          <w:color w:val="2B2A29"/>
          <w:vertAlign w:val="baseline"/>
        </w:rPr>
        <w:t>9</w:t>
      </w:r>
      <w:r>
        <w:rPr>
          <w:color w:val="2B2A29"/>
          <w:spacing w:val="-8"/>
          <w:vertAlign w:val="baseline"/>
        </w:rPr>
        <w:t xml:space="preserve"> </w:t>
      </w:r>
      <w:r>
        <w:rPr>
          <w:color w:val="2B2A29"/>
          <w:vertAlign w:val="baseline"/>
        </w:rPr>
        <w:t>milliseconds</w:t>
      </w:r>
      <w:r>
        <w:rPr>
          <w:color w:val="2B2A29"/>
          <w:spacing w:val="-8"/>
          <w:vertAlign w:val="baseline"/>
        </w:rPr>
        <w:t xml:space="preserve"> </w:t>
      </w:r>
      <w:r>
        <w:rPr>
          <w:color w:val="2B2A29"/>
          <w:vertAlign w:val="baseline"/>
        </w:rPr>
        <w:t>and</w:t>
      </w:r>
      <w:r>
        <w:rPr>
          <w:color w:val="2B2A29"/>
          <w:spacing w:val="-8"/>
          <w:vertAlign w:val="baseline"/>
        </w:rPr>
        <w:t xml:space="preserve"> </w:t>
      </w:r>
      <w:r>
        <w:rPr>
          <w:color w:val="2B2A29"/>
          <w:vertAlign w:val="baseline"/>
        </w:rPr>
        <w:t>so</w:t>
      </w:r>
      <w:r>
        <w:rPr>
          <w:color w:val="2B2A29"/>
          <w:spacing w:val="-8"/>
          <w:vertAlign w:val="baseline"/>
        </w:rPr>
        <w:t xml:space="preserve"> </w:t>
      </w:r>
      <w:r>
        <w:rPr>
          <w:color w:val="2B2A29"/>
          <w:vertAlign w:val="baseline"/>
        </w:rPr>
        <w:t>on.</w:t>
      </w:r>
    </w:p>
    <w:p>
      <w:pPr>
        <w:pStyle w:val="11"/>
        <w:spacing w:line="300" w:lineRule="auto"/>
        <w:ind w:left="519" w:right="261" w:firstLine="360"/>
      </w:pPr>
      <w:r>
        <w:rPr>
          <w:color w:val="2B2A29"/>
        </w:rPr>
        <w:t>因此，由于在我们前面的示例中，我们的搜索算法与输入大小成正比，</w:t>
      </w:r>
      <w:r>
        <w:rPr>
          <w:color w:val="2B2A29"/>
          <w:spacing w:val="12"/>
        </w:rPr>
        <w:t>所以</w:t>
      </w:r>
      <w:r>
        <w:rPr>
          <w:color w:val="2B2A29"/>
        </w:rPr>
        <w:t>我们说它具有O（n）执行时间复杂性。同样，这仅仅意味着</w:t>
      </w:r>
      <w:r>
        <w:rPr>
          <w:rFonts w:ascii="宋体" w:hAnsi="宋体"/>
          <w:color w:val="2B2A29"/>
        </w:rPr>
        <w:t>t∞n</w:t>
      </w:r>
      <w:r>
        <w:rPr>
          <w:color w:val="2B2A29"/>
        </w:rPr>
        <w:t>。我们也</w:t>
      </w:r>
      <w:r>
        <w:rPr>
          <w:color w:val="2B2A29"/>
          <w:spacing w:val="21"/>
        </w:rPr>
        <w:t>将</w:t>
      </w:r>
      <w:r>
        <w:rPr>
          <w:color w:val="2B2A29"/>
        </w:rPr>
        <w:t>这种特定情况称为具有线性时</w:t>
      </w:r>
      <w:r>
        <w:rPr>
          <w:color w:val="2B2A29"/>
          <w:spacing w:val="21"/>
        </w:rPr>
        <w:t>间</w:t>
      </w:r>
      <w:r>
        <w:rPr>
          <w:color w:val="2B2A29"/>
        </w:rPr>
        <w:t>复杂性的算法，因为时间随着输入大小线性增加。这个符号基本上给</w:t>
      </w:r>
      <w:r>
        <w:rPr>
          <w:color w:val="2B2A29"/>
          <w:spacing w:val="20"/>
        </w:rPr>
        <w:t>了</w:t>
      </w:r>
      <w:r>
        <w:rPr>
          <w:color w:val="2B2A29"/>
        </w:rPr>
        <w:t>我们一个关于算法如何随着输入大小的变化</w:t>
      </w:r>
      <w:r>
        <w:rPr>
          <w:color w:val="2B2A29"/>
          <w:spacing w:val="20"/>
        </w:rPr>
        <w:t>而</w:t>
      </w:r>
      <w:r>
        <w:rPr>
          <w:color w:val="2B2A29"/>
        </w:rPr>
        <w:t>执行</w:t>
      </w:r>
      <w:r>
        <w:rPr>
          <w:color w:val="2B2A29"/>
          <w:spacing w:val="20"/>
        </w:rPr>
        <w:t>的</w:t>
      </w:r>
      <w:r>
        <w:rPr>
          <w:color w:val="2B2A29"/>
        </w:rPr>
        <w:t>提示。例如</w:t>
      </w:r>
      <w:r>
        <w:rPr>
          <w:color w:val="2B2A29"/>
          <w:spacing w:val="20"/>
        </w:rPr>
        <w:t>，</w:t>
      </w:r>
      <w:r>
        <w:rPr>
          <w:color w:val="2B2A29"/>
        </w:rPr>
        <w:t>如果我们有一个O（</w:t>
      </w:r>
      <w:r>
        <w:rPr>
          <w:color w:val="2B2A29"/>
          <w:vertAlign w:val="superscript"/>
        </w:rPr>
        <w:t>n2</w:t>
      </w:r>
      <w:r>
        <w:rPr>
          <w:color w:val="2B2A29"/>
          <w:vertAlign w:val="baseline"/>
        </w:rPr>
        <w:t>）</w:t>
      </w:r>
      <w:r>
        <w:rPr>
          <w:color w:val="2B2A29"/>
        </w:rPr>
        <w:t>的算法</w:t>
      </w:r>
      <w:r>
        <w:rPr>
          <w:color w:val="2B2A29"/>
          <w:vertAlign w:val="baseline"/>
        </w:rPr>
        <w:t>，这意味着执行时间随着输入大小</w:t>
      </w:r>
      <w:r>
        <w:rPr>
          <w:color w:val="2B2A29"/>
        </w:rPr>
        <w:t>呈</w:t>
      </w:r>
      <w:r>
        <w:rPr>
          <w:color w:val="2B2A29"/>
          <w:vertAlign w:val="baseline"/>
        </w:rPr>
        <w:t>指数增长。例如</w:t>
      </w:r>
      <w:r>
        <w:rPr>
          <w:color w:val="2B2A29"/>
          <w:spacing w:val="17"/>
          <w:vertAlign w:val="baseline"/>
        </w:rPr>
        <w:t>，</w:t>
      </w:r>
      <w:r>
        <w:rPr>
          <w:color w:val="2B2A29"/>
          <w:vertAlign w:val="baseline"/>
        </w:rPr>
        <w:t>如果输入大小</w:t>
      </w:r>
      <w:r>
        <w:rPr>
          <w:color w:val="2B2A29"/>
          <w:spacing w:val="17"/>
        </w:rPr>
        <w:t>为</w:t>
      </w:r>
      <w:r>
        <w:rPr>
          <w:color w:val="2B2A29"/>
          <w:vertAlign w:val="baseline"/>
        </w:rPr>
        <w:t>1的执行时间为1毫秒，输入大小</w:t>
      </w:r>
      <w:r>
        <w:rPr>
          <w:color w:val="2B2A29"/>
          <w:spacing w:val="8"/>
        </w:rPr>
        <w:t>为</w:t>
      </w:r>
      <w:r>
        <w:rPr>
          <w:color w:val="2B2A29"/>
          <w:vertAlign w:val="baseline"/>
        </w:rPr>
        <w:t>2的</w:t>
      </w:r>
      <w:r>
        <w:rPr>
          <w:color w:val="2B2A29"/>
          <w:spacing w:val="8"/>
        </w:rPr>
        <w:t>执行时间</w:t>
      </w:r>
      <w:r>
        <w:rPr>
          <w:color w:val="2B2A29"/>
          <w:vertAlign w:val="baseline"/>
        </w:rPr>
        <w:t>将变为4毫秒，而输入大小</w:t>
      </w:r>
      <w:r>
        <w:rPr>
          <w:color w:val="2B2A29"/>
          <w:spacing w:val="8"/>
        </w:rPr>
        <w:t>为</w:t>
      </w:r>
      <w:r>
        <w:rPr>
          <w:color w:val="2B2A29"/>
          <w:vertAlign w:val="baseline"/>
        </w:rPr>
        <w:t>3的执行时</w:t>
      </w:r>
      <w:r>
        <w:rPr>
          <w:color w:val="2B2A29"/>
          <w:spacing w:val="17"/>
        </w:rPr>
        <w:t>间则</w:t>
      </w:r>
      <w:r>
        <w:rPr>
          <w:color w:val="2B2A29"/>
          <w:vertAlign w:val="baseline"/>
        </w:rPr>
        <w:t>变为9毫秒</w:t>
      </w:r>
      <w:r>
        <w:rPr>
          <w:color w:val="2B2A29"/>
          <w:spacing w:val="-8"/>
        </w:rPr>
        <w:t>，依</w:t>
      </w:r>
      <w:r>
        <w:rPr>
          <w:color w:val="2B2A29"/>
          <w:vertAlign w:val="baseline"/>
        </w:rPr>
        <w:t>此</w:t>
      </w:r>
      <w:r>
        <w:rPr>
          <w:color w:val="2B2A29"/>
          <w:spacing w:val="-8"/>
        </w:rPr>
        <w:t>类推</w:t>
      </w:r>
      <w:r>
        <w:rPr>
          <w:color w:val="2B2A29"/>
          <w:vertAlign w:val="baseline"/>
        </w:rPr>
        <w:t>。</w:t>
      </w:r>
    </w:p>
    <w:p>
      <w:r>
        <w:rPr>
          <w:color w:val="2B2A29"/>
          <w:w w:val="105"/>
        </w:rPr>
        <w:t>We</w:t>
      </w:r>
      <w:r>
        <w:rPr>
          <w:color w:val="2B2A29"/>
          <w:spacing w:val="9"/>
          <w:w w:val="105"/>
        </w:rPr>
        <w:t xml:space="preserve"> </w:t>
      </w:r>
      <w:r>
        <w:rPr>
          <w:color w:val="2B2A29"/>
          <w:w w:val="105"/>
        </w:rPr>
        <w:t>mentioned</w:t>
      </w:r>
      <w:r>
        <w:rPr>
          <w:color w:val="2B2A29"/>
          <w:spacing w:val="10"/>
          <w:w w:val="105"/>
        </w:rPr>
        <w:t xml:space="preserve"> </w:t>
      </w:r>
      <w:r>
        <w:rPr>
          <w:color w:val="2B2A29"/>
          <w:w w:val="105"/>
        </w:rPr>
        <w:t>earlier</w:t>
      </w:r>
      <w:r>
        <w:rPr>
          <w:color w:val="2B2A29"/>
          <w:spacing w:val="9"/>
          <w:w w:val="105"/>
        </w:rPr>
        <w:t xml:space="preserve"> </w:t>
      </w:r>
      <w:r>
        <w:rPr>
          <w:color w:val="2B2A29"/>
          <w:w w:val="105"/>
        </w:rPr>
        <w:t>that</w:t>
      </w:r>
      <w:r>
        <w:rPr>
          <w:color w:val="2B2A29"/>
          <w:spacing w:val="10"/>
          <w:w w:val="105"/>
        </w:rPr>
        <w:t xml:space="preserve"> </w:t>
      </w:r>
      <w:r>
        <w:rPr>
          <w:color w:val="2B2A29"/>
          <w:w w:val="105"/>
        </w:rPr>
        <w:t>array</w:t>
      </w:r>
      <w:r>
        <w:rPr>
          <w:color w:val="2B2A29"/>
          <w:spacing w:val="10"/>
          <w:w w:val="105"/>
        </w:rPr>
        <w:t xml:space="preserve"> </w:t>
      </w:r>
      <w:r>
        <w:rPr>
          <w:color w:val="2B2A29"/>
          <w:w w:val="105"/>
        </w:rPr>
        <w:t>access</w:t>
      </w:r>
      <w:r>
        <w:rPr>
          <w:color w:val="2B2A29"/>
          <w:spacing w:val="9"/>
          <w:w w:val="105"/>
        </w:rPr>
        <w:t xml:space="preserve"> </w:t>
      </w:r>
      <w:r>
        <w:rPr>
          <w:color w:val="2B2A29"/>
          <w:w w:val="105"/>
        </w:rPr>
        <w:t>operations</w:t>
      </w:r>
      <w:r>
        <w:rPr>
          <w:color w:val="2B2A29"/>
          <w:spacing w:val="10"/>
          <w:w w:val="105"/>
        </w:rPr>
        <w:t xml:space="preserve"> </w:t>
      </w:r>
      <w:r>
        <w:rPr>
          <w:color w:val="2B2A29"/>
          <w:w w:val="105"/>
        </w:rPr>
        <w:t>are</w:t>
      </w:r>
      <w:r>
        <w:rPr>
          <w:color w:val="2B2A29"/>
          <w:spacing w:val="10"/>
          <w:w w:val="105"/>
        </w:rPr>
        <w:t xml:space="preserve"> </w:t>
      </w:r>
      <w:r>
        <w:rPr>
          <w:color w:val="2B2A29"/>
          <w:w w:val="105"/>
        </w:rPr>
        <w:t>constant-time</w:t>
      </w:r>
      <w:r>
        <w:rPr>
          <w:color w:val="2B2A29"/>
          <w:spacing w:val="9"/>
          <w:w w:val="105"/>
        </w:rPr>
        <w:t xml:space="preserve"> </w:t>
      </w:r>
      <w:r>
        <w:rPr>
          <w:color w:val="2B2A29"/>
          <w:w w:val="105"/>
        </w:rPr>
        <w:t>operations.</w:t>
      </w:r>
    </w:p>
    <w:p>
      <w:pPr>
        <w:pStyle w:val="11"/>
        <w:spacing w:line="250" w:lineRule="exact"/>
        <w:ind w:left="879"/>
      </w:pPr>
      <w:r>
        <w:rPr>
          <w:color w:val="2B2A29"/>
          <w:w w:val="105"/>
        </w:rPr>
        <w:t>我们前面提到</w:t>
      </w:r>
      <w:r>
        <w:rPr>
          <w:color w:val="2B2A29"/>
          <w:spacing w:val="10"/>
          <w:w w:val="105"/>
        </w:rPr>
        <w:t>过</w:t>
      </w:r>
      <w:r>
        <w:rPr>
          <w:color w:val="2B2A29"/>
          <w:w w:val="105"/>
        </w:rPr>
        <w:t>，数组访问操作是恒定时间操作。</w:t>
      </w:r>
    </w:p>
    <w:p>
      <w:r>
        <w:rPr>
          <w:color w:val="2B2A29"/>
          <w:w w:val="105"/>
        </w:rPr>
        <w:t>That</w:t>
      </w:r>
      <w:r>
        <w:rPr>
          <w:color w:val="2B2A29"/>
          <w:spacing w:val="-7"/>
          <w:w w:val="105"/>
        </w:rPr>
        <w:t xml:space="preserve"> </w:t>
      </w:r>
      <w:r>
        <w:rPr>
          <w:color w:val="2B2A29"/>
          <w:w w:val="105"/>
        </w:rPr>
        <w:t>is,</w:t>
      </w:r>
      <w:r>
        <w:rPr>
          <w:color w:val="2B2A29"/>
          <w:spacing w:val="-7"/>
          <w:w w:val="105"/>
        </w:rPr>
        <w:t xml:space="preserve"> </w:t>
      </w:r>
      <w:r>
        <w:rPr>
          <w:color w:val="2B2A29"/>
          <w:w w:val="105"/>
        </w:rPr>
        <w:t>if</w:t>
      </w:r>
      <w:r>
        <w:rPr>
          <w:color w:val="2B2A29"/>
          <w:spacing w:val="-6"/>
          <w:w w:val="105"/>
        </w:rPr>
        <w:t xml:space="preserve"> </w:t>
      </w:r>
      <w:r>
        <w:rPr>
          <w:color w:val="2B2A29"/>
          <w:w w:val="105"/>
        </w:rPr>
        <w:t>we</w:t>
      </w:r>
      <w:r>
        <w:rPr>
          <w:color w:val="2B2A29"/>
          <w:spacing w:val="-7"/>
          <w:w w:val="105"/>
        </w:rPr>
        <w:t xml:space="preserve"> </w:t>
      </w:r>
      <w:r>
        <w:rPr>
          <w:color w:val="2B2A29"/>
          <w:w w:val="105"/>
        </w:rPr>
        <w:t>know</w:t>
      </w:r>
      <w:r>
        <w:rPr>
          <w:color w:val="2B2A29"/>
          <w:spacing w:val="-7"/>
          <w:w w:val="105"/>
        </w:rPr>
        <w:t xml:space="preserve"> </w:t>
      </w:r>
      <w:r>
        <w:rPr>
          <w:color w:val="2B2A29"/>
          <w:w w:val="105"/>
        </w:rPr>
        <w:t>the</w:t>
      </w:r>
      <w:r>
        <w:rPr>
          <w:color w:val="2B2A29"/>
          <w:spacing w:val="-6"/>
          <w:w w:val="105"/>
        </w:rPr>
        <w:t xml:space="preserve"> </w:t>
      </w:r>
      <w:r>
        <w:rPr>
          <w:color w:val="2B2A29"/>
          <w:w w:val="105"/>
        </w:rPr>
        <w:t>location</w:t>
      </w:r>
      <w:r>
        <w:rPr>
          <w:color w:val="2B2A29"/>
          <w:spacing w:val="-7"/>
          <w:w w:val="105"/>
        </w:rPr>
        <w:t xml:space="preserve"> </w:t>
      </w:r>
      <w:r>
        <w:rPr>
          <w:color w:val="2B2A29"/>
          <w:w w:val="105"/>
        </w:rPr>
        <w:t>of</w:t>
      </w:r>
      <w:r>
        <w:rPr>
          <w:color w:val="2B2A29"/>
          <w:spacing w:val="-7"/>
          <w:w w:val="105"/>
        </w:rPr>
        <w:t xml:space="preserve"> </w:t>
      </w:r>
      <w:r>
        <w:rPr>
          <w:color w:val="2B2A29"/>
          <w:w w:val="105"/>
        </w:rPr>
        <w:t>an</w:t>
      </w:r>
      <w:r>
        <w:rPr>
          <w:color w:val="2B2A29"/>
          <w:spacing w:val="-6"/>
          <w:w w:val="105"/>
        </w:rPr>
        <w:t xml:space="preserve"> </w:t>
      </w:r>
      <w:r>
        <w:rPr>
          <w:color w:val="2B2A29"/>
          <w:w w:val="105"/>
        </w:rPr>
        <w:t>array</w:t>
      </w:r>
      <w:r>
        <w:rPr>
          <w:color w:val="2B2A29"/>
          <w:spacing w:val="-7"/>
          <w:w w:val="105"/>
        </w:rPr>
        <w:t xml:space="preserve"> </w:t>
      </w:r>
      <w:r>
        <w:rPr>
          <w:color w:val="2B2A29"/>
          <w:w w:val="105"/>
        </w:rPr>
        <w:t>element,</w:t>
      </w:r>
      <w:r>
        <w:rPr>
          <w:color w:val="2B2A29"/>
          <w:spacing w:val="-7"/>
          <w:w w:val="105"/>
        </w:rPr>
        <w:t xml:space="preserve"> </w:t>
      </w:r>
      <w:r>
        <w:rPr>
          <w:color w:val="2B2A29"/>
          <w:w w:val="105"/>
        </w:rPr>
        <w:t>we</w:t>
      </w:r>
      <w:r>
        <w:rPr>
          <w:color w:val="2B2A29"/>
          <w:spacing w:val="-6"/>
          <w:w w:val="105"/>
        </w:rPr>
        <w:t xml:space="preserve"> </w:t>
      </w:r>
      <w:r>
        <w:rPr>
          <w:color w:val="2B2A29"/>
          <w:w w:val="105"/>
        </w:rPr>
        <w:t>will</w:t>
      </w:r>
      <w:r>
        <w:rPr>
          <w:color w:val="2B2A29"/>
          <w:spacing w:val="-7"/>
          <w:w w:val="105"/>
        </w:rPr>
        <w:t xml:space="preserve"> </w:t>
      </w:r>
      <w:r>
        <w:rPr>
          <w:color w:val="2B2A29"/>
          <w:w w:val="105"/>
        </w:rPr>
        <w:t>access</w:t>
      </w:r>
      <w:r>
        <w:rPr>
          <w:color w:val="2B2A29"/>
          <w:spacing w:val="-7"/>
          <w:w w:val="105"/>
        </w:rPr>
        <w:t xml:space="preserve"> </w:t>
      </w:r>
      <w:r>
        <w:rPr>
          <w:color w:val="2B2A29"/>
          <w:w w:val="105"/>
        </w:rPr>
        <w:t>the</w:t>
      </w:r>
      <w:r>
        <w:rPr>
          <w:color w:val="2B2A29"/>
          <w:spacing w:val="-6"/>
          <w:w w:val="105"/>
        </w:rPr>
        <w:t xml:space="preserve"> </w:t>
      </w:r>
      <w:r>
        <w:rPr>
          <w:color w:val="2B2A29"/>
          <w:w w:val="105"/>
        </w:rPr>
        <w:t>element</w:t>
      </w:r>
      <w:r>
        <w:rPr>
          <w:color w:val="2B2A29"/>
          <w:spacing w:val="-7"/>
          <w:w w:val="105"/>
        </w:rPr>
        <w:t xml:space="preserve"> </w:t>
      </w:r>
      <w:r>
        <w:rPr>
          <w:color w:val="2B2A29"/>
          <w:w w:val="105"/>
        </w:rPr>
        <w:t>directly.</w:t>
      </w:r>
      <w:r>
        <w:rPr>
          <w:color w:val="2B2A29"/>
          <w:spacing w:val="1"/>
          <w:w w:val="105"/>
        </w:rPr>
        <w:t xml:space="preserve"> </w:t>
      </w:r>
      <w:r>
        <w:rPr>
          <w:color w:val="2B2A29"/>
          <w:w w:val="105"/>
        </w:rPr>
        <w:t>And</w:t>
      </w:r>
      <w:r>
        <w:rPr>
          <w:color w:val="2B2A29"/>
          <w:spacing w:val="-5"/>
          <w:w w:val="105"/>
        </w:rPr>
        <w:t xml:space="preserve"> </w:t>
      </w:r>
      <w:r>
        <w:rPr>
          <w:color w:val="2B2A29"/>
          <w:w w:val="105"/>
        </w:rPr>
        <w:t>the</w:t>
      </w:r>
      <w:r>
        <w:rPr>
          <w:color w:val="2B2A29"/>
          <w:spacing w:val="-4"/>
          <w:w w:val="105"/>
        </w:rPr>
        <w:t xml:space="preserve"> </w:t>
      </w:r>
      <w:r>
        <w:rPr>
          <w:color w:val="2B2A29"/>
          <w:w w:val="105"/>
        </w:rPr>
        <w:t>array</w:t>
      </w:r>
      <w:r>
        <w:rPr>
          <w:color w:val="2B2A29"/>
          <w:spacing w:val="-4"/>
          <w:w w:val="105"/>
        </w:rPr>
        <w:t xml:space="preserve"> </w:t>
      </w:r>
      <w:r>
        <w:rPr>
          <w:color w:val="2B2A29"/>
          <w:w w:val="105"/>
        </w:rPr>
        <w:t>size</w:t>
      </w:r>
      <w:r>
        <w:rPr>
          <w:color w:val="2B2A29"/>
          <w:spacing w:val="-4"/>
          <w:w w:val="105"/>
        </w:rPr>
        <w:t xml:space="preserve"> </w:t>
      </w:r>
      <w:r>
        <w:rPr>
          <w:color w:val="2B2A29"/>
          <w:w w:val="105"/>
        </w:rPr>
        <w:t>does</w:t>
      </w:r>
      <w:r>
        <w:rPr>
          <w:color w:val="2B2A29"/>
          <w:spacing w:val="-4"/>
          <w:w w:val="105"/>
        </w:rPr>
        <w:t xml:space="preserve"> </w:t>
      </w:r>
      <w:r>
        <w:rPr>
          <w:color w:val="2B2A29"/>
          <w:w w:val="105"/>
        </w:rPr>
        <w:t>not</w:t>
      </w:r>
      <w:r>
        <w:rPr>
          <w:color w:val="2B2A29"/>
          <w:spacing w:val="-4"/>
          <w:w w:val="105"/>
        </w:rPr>
        <w:t xml:space="preserve"> </w:t>
      </w:r>
      <w:r>
        <w:rPr>
          <w:color w:val="2B2A29"/>
          <w:w w:val="105"/>
        </w:rPr>
        <w:t>have</w:t>
      </w:r>
      <w:r>
        <w:rPr>
          <w:color w:val="2B2A29"/>
          <w:spacing w:val="-4"/>
          <w:w w:val="105"/>
        </w:rPr>
        <w:t xml:space="preserve"> </w:t>
      </w:r>
      <w:r>
        <w:rPr>
          <w:color w:val="2B2A29"/>
          <w:w w:val="105"/>
        </w:rPr>
        <w:t>any</w:t>
      </w:r>
      <w:r>
        <w:rPr>
          <w:color w:val="2B2A29"/>
          <w:spacing w:val="-5"/>
          <w:w w:val="105"/>
        </w:rPr>
        <w:t xml:space="preserve"> </w:t>
      </w:r>
      <w:r>
        <w:rPr>
          <w:color w:val="2B2A29"/>
          <w:w w:val="105"/>
        </w:rPr>
        <w:t>effect</w:t>
      </w:r>
      <w:r>
        <w:rPr>
          <w:color w:val="2B2A29"/>
          <w:spacing w:val="-4"/>
          <w:w w:val="105"/>
        </w:rPr>
        <w:t xml:space="preserve"> </w:t>
      </w:r>
      <w:r>
        <w:rPr>
          <w:color w:val="2B2A29"/>
          <w:w w:val="105"/>
        </w:rPr>
        <w:t>on</w:t>
      </w:r>
      <w:r>
        <w:rPr>
          <w:color w:val="2B2A29"/>
          <w:spacing w:val="-4"/>
          <w:w w:val="105"/>
        </w:rPr>
        <w:t xml:space="preserve"> </w:t>
      </w:r>
      <w:r>
        <w:rPr>
          <w:color w:val="2B2A29"/>
          <w:w w:val="105"/>
        </w:rPr>
        <w:t>this</w:t>
      </w:r>
      <w:r>
        <w:rPr>
          <w:color w:val="2B2A29"/>
          <w:spacing w:val="-4"/>
          <w:w w:val="105"/>
        </w:rPr>
        <w:t xml:space="preserve"> </w:t>
      </w:r>
      <w:r>
        <w:rPr>
          <w:color w:val="2B2A29"/>
          <w:w w:val="105"/>
        </w:rPr>
        <w:t>operation.</w:t>
      </w:r>
      <w:r>
        <w:rPr>
          <w:color w:val="2B2A29"/>
          <w:spacing w:val="-4"/>
          <w:w w:val="105"/>
        </w:rPr>
        <w:t xml:space="preserve"> </w:t>
      </w:r>
      <w:r>
        <w:rPr>
          <w:color w:val="2B2A29"/>
          <w:w w:val="105"/>
        </w:rPr>
        <w:t>So,</w:t>
      </w:r>
      <w:r>
        <w:rPr>
          <w:color w:val="2B2A29"/>
          <w:spacing w:val="-4"/>
          <w:w w:val="105"/>
        </w:rPr>
        <w:t xml:space="preserve"> </w:t>
      </w:r>
      <w:r>
        <w:rPr>
          <w:color w:val="2B2A29"/>
          <w:w w:val="105"/>
        </w:rPr>
        <w:t>our</w:t>
      </w:r>
      <w:r>
        <w:rPr>
          <w:color w:val="2B2A29"/>
          <w:spacing w:val="-4"/>
          <w:w w:val="105"/>
        </w:rPr>
        <w:t xml:space="preserve"> </w:t>
      </w:r>
      <w:r>
        <w:rPr>
          <w:color w:val="2B2A29"/>
          <w:w w:val="105"/>
        </w:rPr>
        <w:t>execution</w:t>
      </w:r>
      <w:r>
        <w:rPr>
          <w:color w:val="2B2A29"/>
          <w:spacing w:val="-4"/>
          <w:w w:val="105"/>
        </w:rPr>
        <w:t xml:space="preserve"> </w:t>
      </w:r>
      <w:r>
        <w:rPr>
          <w:color w:val="2B2A29"/>
          <w:w w:val="105"/>
        </w:rPr>
        <w:t>time</w:t>
      </w:r>
      <w:r>
        <w:rPr>
          <w:color w:val="2B2A29"/>
          <w:spacing w:val="-5"/>
          <w:w w:val="105"/>
        </w:rPr>
        <w:t xml:space="preserve"> </w:t>
      </w:r>
      <w:r>
        <w:rPr>
          <w:rFonts w:ascii="宋体" w:hAnsi="宋体"/>
          <w:color w:val="2B2A29"/>
          <w:w w:val="105"/>
        </w:rPr>
        <w:t>t</w:t>
      </w:r>
      <w:r>
        <w:rPr>
          <w:rFonts w:ascii="宋体" w:hAnsi="宋体"/>
          <w:color w:val="2B2A29"/>
          <w:spacing w:val="-62"/>
          <w:w w:val="105"/>
        </w:rPr>
        <w:t xml:space="preserve"> </w:t>
      </w:r>
      <w:r>
        <w:rPr>
          <w:color w:val="2B2A29"/>
          <w:w w:val="105"/>
        </w:rPr>
        <w:t>is</w:t>
      </w:r>
      <w:r>
        <w:rPr>
          <w:color w:val="2B2A29"/>
          <w:spacing w:val="-55"/>
          <w:w w:val="105"/>
        </w:rPr>
        <w:t xml:space="preserve"> </w:t>
      </w:r>
      <w:r>
        <w:rPr>
          <w:color w:val="2B2A29"/>
          <w:w w:val="105"/>
        </w:rPr>
        <w:t>proportional</w:t>
      </w:r>
      <w:r>
        <w:rPr>
          <w:color w:val="2B2A29"/>
          <w:spacing w:val="-8"/>
          <w:w w:val="105"/>
        </w:rPr>
        <w:t xml:space="preserve"> </w:t>
      </w:r>
      <w:r>
        <w:rPr>
          <w:color w:val="2B2A29"/>
          <w:w w:val="105"/>
        </w:rPr>
        <w:t>to</w:t>
      </w:r>
      <w:r>
        <w:rPr>
          <w:color w:val="2B2A29"/>
          <w:spacing w:val="-7"/>
          <w:w w:val="105"/>
        </w:rPr>
        <w:t xml:space="preserve"> </w:t>
      </w:r>
      <w:r>
        <w:rPr>
          <w:color w:val="2B2A29"/>
          <w:w w:val="105"/>
        </w:rPr>
        <w:t>1,</w:t>
      </w:r>
      <w:r>
        <w:rPr>
          <w:color w:val="2B2A29"/>
          <w:spacing w:val="-8"/>
          <w:w w:val="105"/>
        </w:rPr>
        <w:t xml:space="preserve"> </w:t>
      </w:r>
      <w:r>
        <w:rPr>
          <w:color w:val="2B2A29"/>
          <w:w w:val="105"/>
        </w:rPr>
        <w:t>or</w:t>
      </w:r>
      <w:r>
        <w:rPr>
          <w:color w:val="2B2A29"/>
          <w:spacing w:val="-7"/>
          <w:w w:val="105"/>
        </w:rPr>
        <w:t xml:space="preserve"> </w:t>
      </w:r>
      <w:r>
        <w:rPr>
          <w:rFonts w:ascii="宋体" w:hAnsi="宋体"/>
          <w:color w:val="2B2A29"/>
          <w:w w:val="105"/>
        </w:rPr>
        <w:t>t</w:t>
      </w:r>
      <w:r>
        <w:rPr>
          <w:rFonts w:ascii="宋体" w:hAnsi="宋体"/>
          <w:color w:val="2B2A29"/>
          <w:spacing w:val="-66"/>
          <w:w w:val="105"/>
        </w:rPr>
        <w:t xml:space="preserve"> </w:t>
      </w:r>
      <w:r>
        <w:rPr>
          <w:rFonts w:ascii="宋体" w:hAnsi="宋体"/>
          <w:color w:val="2B2A29"/>
        </w:rPr>
        <w:t>∝</w:t>
      </w:r>
      <w:r>
        <w:rPr>
          <w:rFonts w:ascii="宋体" w:hAnsi="宋体"/>
          <w:color w:val="2B2A29"/>
          <w:spacing w:val="-59"/>
        </w:rPr>
        <w:t xml:space="preserve"> </w:t>
      </w:r>
      <w:r>
        <w:rPr>
          <w:rFonts w:ascii="宋体" w:hAnsi="宋体"/>
          <w:color w:val="2B2A29"/>
          <w:w w:val="105"/>
        </w:rPr>
        <w:t>1</w:t>
      </w:r>
      <w:r>
        <w:rPr>
          <w:color w:val="2B2A29"/>
          <w:w w:val="105"/>
        </w:rPr>
        <w:t>.</w:t>
      </w:r>
      <w:r>
        <w:rPr>
          <w:color w:val="2B2A29"/>
          <w:spacing w:val="-8"/>
          <w:w w:val="105"/>
        </w:rPr>
        <w:t xml:space="preserve"> </w:t>
      </w:r>
      <w:r>
        <w:rPr>
          <w:color w:val="2B2A29"/>
          <w:w w:val="105"/>
        </w:rPr>
        <w:t>So,</w:t>
      </w:r>
      <w:r>
        <w:rPr>
          <w:color w:val="2B2A29"/>
          <w:spacing w:val="-7"/>
          <w:w w:val="105"/>
        </w:rPr>
        <w:t xml:space="preserve"> </w:t>
      </w:r>
      <w:r>
        <w:rPr>
          <w:color w:val="2B2A29"/>
          <w:w w:val="105"/>
        </w:rPr>
        <w:t>in</w:t>
      </w:r>
      <w:r>
        <w:rPr>
          <w:color w:val="2B2A29"/>
          <w:spacing w:val="-8"/>
          <w:w w:val="105"/>
        </w:rPr>
        <w:t xml:space="preserve"> </w:t>
      </w:r>
      <w:r>
        <w:rPr>
          <w:color w:val="2B2A29"/>
          <w:w w:val="105"/>
        </w:rPr>
        <w:t>big</w:t>
      </w:r>
      <w:r>
        <w:rPr>
          <w:color w:val="2B2A29"/>
          <w:spacing w:val="-7"/>
          <w:w w:val="105"/>
        </w:rPr>
        <w:t xml:space="preserve"> </w:t>
      </w:r>
      <w:r>
        <w:rPr>
          <w:color w:val="2B2A29"/>
          <w:w w:val="105"/>
        </w:rPr>
        <w:t>O</w:t>
      </w:r>
      <w:r>
        <w:rPr>
          <w:color w:val="2B2A29"/>
          <w:spacing w:val="-8"/>
          <w:w w:val="105"/>
        </w:rPr>
        <w:t xml:space="preserve"> </w:t>
      </w:r>
      <w:r>
        <w:rPr>
          <w:color w:val="2B2A29"/>
          <w:w w:val="105"/>
        </w:rPr>
        <w:t>notation,</w:t>
      </w:r>
      <w:r>
        <w:rPr>
          <w:color w:val="2B2A29"/>
          <w:spacing w:val="-7"/>
          <w:w w:val="105"/>
        </w:rPr>
        <w:t xml:space="preserve"> </w:t>
      </w:r>
      <w:r>
        <w:rPr>
          <w:color w:val="2B2A29"/>
          <w:w w:val="105"/>
        </w:rPr>
        <w:t>this</w:t>
      </w:r>
      <w:r>
        <w:rPr>
          <w:color w:val="2B2A29"/>
          <w:spacing w:val="-8"/>
          <w:w w:val="105"/>
        </w:rPr>
        <w:t xml:space="preserve"> </w:t>
      </w:r>
      <w:r>
        <w:rPr>
          <w:color w:val="2B2A29"/>
          <w:w w:val="105"/>
        </w:rPr>
        <w:t>is</w:t>
      </w:r>
      <w:r>
        <w:rPr>
          <w:color w:val="2B2A29"/>
          <w:spacing w:val="-7"/>
          <w:w w:val="105"/>
        </w:rPr>
        <w:t xml:space="preserve"> </w:t>
      </w:r>
      <w:r>
        <w:rPr>
          <w:color w:val="2B2A29"/>
          <w:w w:val="105"/>
        </w:rPr>
        <w:t>an</w:t>
      </w:r>
      <w:r>
        <w:rPr>
          <w:color w:val="2B2A29"/>
          <w:spacing w:val="-8"/>
          <w:w w:val="105"/>
        </w:rPr>
        <w:t xml:space="preserve"> </w:t>
      </w:r>
      <w:r>
        <w:rPr>
          <w:color w:val="2B2A29"/>
          <w:w w:val="105"/>
        </w:rPr>
        <w:t>O(1)</w:t>
      </w:r>
      <w:r>
        <w:rPr>
          <w:color w:val="2B2A29"/>
          <w:spacing w:val="-7"/>
          <w:w w:val="105"/>
        </w:rPr>
        <w:t xml:space="preserve"> </w:t>
      </w:r>
      <w:r>
        <w:rPr>
          <w:color w:val="2B2A29"/>
          <w:w w:val="105"/>
        </w:rPr>
        <w:t>operation,</w:t>
      </w:r>
      <w:r>
        <w:rPr>
          <w:color w:val="2B2A29"/>
          <w:spacing w:val="-8"/>
          <w:w w:val="105"/>
        </w:rPr>
        <w:t xml:space="preserve"> </w:t>
      </w:r>
      <w:r>
        <w:rPr>
          <w:color w:val="2B2A29"/>
          <w:w w:val="105"/>
        </w:rPr>
        <w:t>or</w:t>
      </w:r>
      <w:r>
        <w:rPr>
          <w:color w:val="2B2A29"/>
          <w:spacing w:val="-7"/>
          <w:w w:val="105"/>
        </w:rPr>
        <w:t xml:space="preserve"> </w:t>
      </w:r>
      <w:r>
        <w:rPr>
          <w:color w:val="2B2A29"/>
          <w:w w:val="105"/>
        </w:rPr>
        <w:t>a</w:t>
      </w:r>
      <w:r>
        <w:rPr>
          <w:color w:val="2B2A29"/>
          <w:spacing w:val="-8"/>
          <w:w w:val="105"/>
        </w:rPr>
        <w:t xml:space="preserve"> </w:t>
      </w:r>
      <w:r>
        <w:rPr>
          <w:color w:val="2B2A29"/>
          <w:w w:val="105"/>
        </w:rPr>
        <w:t>constant-</w:t>
      </w:r>
      <w:r>
        <w:rPr>
          <w:color w:val="2B2A29"/>
          <w:w w:val="110"/>
        </w:rPr>
        <w:t>time</w:t>
      </w:r>
      <w:r>
        <w:rPr>
          <w:color w:val="2B2A29"/>
          <w:spacing w:val="-16"/>
          <w:w w:val="110"/>
        </w:rPr>
        <w:t xml:space="preserve"> </w:t>
      </w:r>
      <w:r>
        <w:rPr>
          <w:color w:val="2B2A29"/>
          <w:w w:val="110"/>
        </w:rPr>
        <w:t>operation.</w:t>
      </w:r>
    </w:p>
    <w:p>
      <w:pPr>
        <w:pStyle w:val="11"/>
        <w:spacing w:before="64" w:line="283" w:lineRule="auto"/>
        <w:ind w:left="519" w:right="296"/>
        <w:jc w:val="both"/>
      </w:pPr>
      <w:r>
        <w:rPr>
          <w:color w:val="2B2A29"/>
          <w:w w:val="105"/>
        </w:rPr>
        <w:t>也就是说，如果我们知道数组元素的位置，我们将直接访问该元素。数组大小对该操作没有任何影响。所以，我们的执行时间</w:t>
      </w:r>
      <w:r>
        <w:rPr>
          <w:rFonts w:ascii="宋体" w:hAnsi="宋体"/>
          <w:color w:val="2B2A29"/>
          <w:w w:val="105"/>
        </w:rPr>
        <w:t>t</w:t>
      </w:r>
      <w:r>
        <w:rPr>
          <w:color w:val="2B2A29"/>
          <w:w w:val="105"/>
        </w:rPr>
        <w:t>与1成正比，或者</w:t>
      </w:r>
      <w:r>
        <w:rPr>
          <w:rFonts w:ascii="宋体" w:hAnsi="宋体"/>
          <w:color w:val="2B2A29"/>
          <w:w w:val="105"/>
        </w:rPr>
        <w:t>t≠1</w:t>
      </w:r>
      <w:r>
        <w:rPr>
          <w:color w:val="2B2A29"/>
          <w:w w:val="105"/>
        </w:rPr>
        <w:t>。所以，在大O符号中，这是一个O（1）运算，或一个常</w:t>
      </w:r>
      <w:r>
        <w:rPr>
          <w:color w:val="2B2A29"/>
          <w:w w:val="110"/>
        </w:rPr>
        <w:t>数时</w:t>
      </w:r>
      <w:r>
        <w:rPr>
          <w:color w:val="2B2A29"/>
          <w:w w:val="105"/>
        </w:rPr>
        <w:t>间</w:t>
      </w:r>
      <w:r>
        <w:rPr>
          <w:color w:val="2B2A29"/>
          <w:w w:val="110"/>
        </w:rPr>
        <w:t>运算。</w:t>
      </w:r>
    </w:p>
    <w:p>
      <w:pPr>
        <w:pStyle w:val="11"/>
        <w:spacing w:before="1"/>
        <w:rPr>
          <w:sz w:val="21"/>
        </w:rPr>
      </w:pPr>
    </w:p>
    <w:p>
      <w:r>
        <w:rPr>
          <w:color w:val="2B2A29"/>
          <w:w w:val="80"/>
        </w:rPr>
        <w:t>Computational</w:t>
      </w:r>
      <w:r>
        <w:rPr>
          <w:color w:val="2B2A29"/>
          <w:spacing w:val="35"/>
          <w:w w:val="80"/>
        </w:rPr>
        <w:t xml:space="preserve"> </w:t>
      </w:r>
      <w:r>
        <w:rPr>
          <w:color w:val="2B2A29"/>
          <w:w w:val="80"/>
        </w:rPr>
        <w:t>Complexity</w:t>
      </w:r>
      <w:r>
        <w:rPr>
          <w:color w:val="2B2A29"/>
          <w:spacing w:val="35"/>
          <w:w w:val="80"/>
        </w:rPr>
        <w:t xml:space="preserve"> </w:t>
      </w:r>
      <w:r>
        <w:rPr>
          <w:color w:val="2B2A29"/>
          <w:w w:val="80"/>
        </w:rPr>
        <w:t>for</w:t>
      </w:r>
      <w:r>
        <w:rPr>
          <w:color w:val="2B2A29"/>
          <w:spacing w:val="36"/>
          <w:w w:val="80"/>
        </w:rPr>
        <w:t xml:space="preserve"> </w:t>
      </w:r>
      <w:r>
        <w:rPr>
          <w:color w:val="2B2A29"/>
          <w:w w:val="80"/>
        </w:rPr>
        <w:t>Map</w:t>
      </w:r>
      <w:r>
        <w:rPr>
          <w:color w:val="2B2A29"/>
          <w:spacing w:val="35"/>
          <w:w w:val="80"/>
        </w:rPr>
        <w:t xml:space="preserve"> </w:t>
      </w:r>
      <w:r>
        <w:rPr>
          <w:color w:val="2B2A29"/>
          <w:w w:val="80"/>
        </w:rPr>
        <w:t>Operations</w:t>
      </w:r>
    </w:p>
    <w:p>
      <w:pPr>
        <w:pStyle w:val="7"/>
        <w:ind w:left="520"/>
        <w:jc w:val="both"/>
      </w:pPr>
      <w:r>
        <w:rPr>
          <w:color w:val="2B2A29"/>
          <w:w w:val="80"/>
        </w:rPr>
        <w:t>地图操作的计算复杂性</w:t>
      </w:r>
    </w:p>
    <w:p>
      <w:r>
        <w:rPr>
          <w:color w:val="2B2A29"/>
          <w:w w:val="105"/>
        </w:rPr>
        <w:t>The</w:t>
      </w:r>
      <w:r>
        <w:rPr>
          <w:color w:val="2B2A29"/>
          <w:spacing w:val="5"/>
          <w:w w:val="105"/>
        </w:rPr>
        <w:t xml:space="preserve"> </w:t>
      </w:r>
      <w:r>
        <w:rPr>
          <w:color w:val="2B2A29"/>
          <w:w w:val="105"/>
        </w:rPr>
        <w:t>map</w:t>
      </w:r>
      <w:r>
        <w:rPr>
          <w:color w:val="2B2A29"/>
          <w:spacing w:val="5"/>
          <w:w w:val="105"/>
        </w:rPr>
        <w:t xml:space="preserve"> </w:t>
      </w:r>
      <w:r>
        <w:rPr>
          <w:color w:val="2B2A29"/>
          <w:w w:val="105"/>
        </w:rPr>
        <w:t>data</w:t>
      </w:r>
      <w:r>
        <w:rPr>
          <w:color w:val="2B2A29"/>
          <w:spacing w:val="5"/>
          <w:w w:val="105"/>
        </w:rPr>
        <w:t xml:space="preserve"> </w:t>
      </w:r>
      <w:r>
        <w:rPr>
          <w:color w:val="2B2A29"/>
          <w:w w:val="105"/>
        </w:rPr>
        <w:t>structure</w:t>
      </w:r>
      <w:r>
        <w:rPr>
          <w:color w:val="2B2A29"/>
          <w:spacing w:val="5"/>
          <w:w w:val="105"/>
        </w:rPr>
        <w:t xml:space="preserve"> </w:t>
      </w:r>
      <w:r>
        <w:rPr>
          <w:color w:val="2B2A29"/>
          <w:w w:val="105"/>
        </w:rPr>
        <w:t>is</w:t>
      </w:r>
      <w:r>
        <w:rPr>
          <w:color w:val="2B2A29"/>
          <w:spacing w:val="6"/>
          <w:w w:val="105"/>
        </w:rPr>
        <w:t xml:space="preserve"> </w:t>
      </w:r>
      <w:r>
        <w:rPr>
          <w:color w:val="2B2A29"/>
          <w:w w:val="105"/>
        </w:rPr>
        <w:t>implemented</w:t>
      </w:r>
      <w:r>
        <w:rPr>
          <w:color w:val="2B2A29"/>
          <w:spacing w:val="5"/>
          <w:w w:val="105"/>
        </w:rPr>
        <w:t xml:space="preserve"> </w:t>
      </w:r>
      <w:r>
        <w:rPr>
          <w:color w:val="2B2A29"/>
          <w:w w:val="105"/>
        </w:rPr>
        <w:t>using</w:t>
      </w:r>
      <w:r>
        <w:rPr>
          <w:color w:val="2B2A29"/>
          <w:spacing w:val="5"/>
          <w:w w:val="105"/>
        </w:rPr>
        <w:t xml:space="preserve"> </w:t>
      </w:r>
      <w:r>
        <w:rPr>
          <w:color w:val="2B2A29"/>
          <w:w w:val="105"/>
        </w:rPr>
        <w:t>special</w:t>
      </w:r>
      <w:r>
        <w:rPr>
          <w:color w:val="2B2A29"/>
          <w:spacing w:val="5"/>
          <w:w w:val="105"/>
        </w:rPr>
        <w:t xml:space="preserve"> </w:t>
      </w:r>
      <w:r>
        <w:rPr>
          <w:color w:val="2B2A29"/>
          <w:w w:val="105"/>
        </w:rPr>
        <w:t>techniques,</w:t>
      </w:r>
      <w:r>
        <w:rPr>
          <w:color w:val="2B2A29"/>
          <w:spacing w:val="5"/>
          <w:w w:val="105"/>
        </w:rPr>
        <w:t xml:space="preserve"> </w:t>
      </w:r>
      <w:r>
        <w:rPr>
          <w:color w:val="2B2A29"/>
          <w:w w:val="105"/>
        </w:rPr>
        <w:t>which</w:t>
      </w:r>
      <w:r>
        <w:rPr>
          <w:color w:val="2B2A29"/>
          <w:spacing w:val="6"/>
          <w:w w:val="105"/>
        </w:rPr>
        <w:t xml:space="preserve"> </w:t>
      </w:r>
      <w:r>
        <w:rPr>
          <w:color w:val="2B2A29"/>
          <w:w w:val="105"/>
        </w:rPr>
        <w:t>makes</w:t>
      </w:r>
      <w:r>
        <w:rPr>
          <w:color w:val="2B2A29"/>
          <w:spacing w:val="5"/>
          <w:w w:val="105"/>
        </w:rPr>
        <w:t xml:space="preserve"> </w:t>
      </w:r>
      <w:r>
        <w:rPr>
          <w:color w:val="2B2A29"/>
          <w:w w:val="105"/>
        </w:rPr>
        <w:t>it</w:t>
      </w:r>
      <w:r>
        <w:rPr>
          <w:color w:val="2B2A29"/>
          <w:spacing w:val="1"/>
          <w:w w:val="105"/>
        </w:rPr>
        <w:t xml:space="preserve"> </w:t>
      </w:r>
      <w:r>
        <w:rPr>
          <w:color w:val="2B2A29"/>
          <w:w w:val="105"/>
        </w:rPr>
        <w:t>possible to generally have O(1) time complexity in insertion and retrieval operations.</w:t>
      </w:r>
      <w:r>
        <w:rPr>
          <w:color w:val="2B2A29"/>
          <w:spacing w:val="1"/>
          <w:w w:val="105"/>
        </w:rPr>
        <w:t xml:space="preserve"> </w:t>
      </w:r>
      <w:r>
        <w:rPr>
          <w:color w:val="2B2A29"/>
          <w:w w:val="105"/>
        </w:rPr>
        <w:t>This basically means the size of the map does not affect the lookup or the insertion</w:t>
      </w:r>
      <w:r>
        <w:rPr>
          <w:color w:val="2B2A29"/>
          <w:spacing w:val="1"/>
          <w:w w:val="105"/>
        </w:rPr>
        <w:t xml:space="preserve"> </w:t>
      </w:r>
      <w:r>
        <w:rPr>
          <w:color w:val="2B2A29"/>
          <w:w w:val="105"/>
        </w:rPr>
        <w:t>performance of maps. This is different from the linear search used in arrays, where the</w:t>
      </w:r>
      <w:r>
        <w:rPr>
          <w:color w:val="2B2A29"/>
          <w:spacing w:val="1"/>
          <w:w w:val="105"/>
        </w:rPr>
        <w:t xml:space="preserve"> </w:t>
      </w:r>
      <w:r>
        <w:rPr>
          <w:color w:val="2B2A29"/>
          <w:w w:val="105"/>
        </w:rPr>
        <w:t>execution</w:t>
      </w:r>
      <w:r>
        <w:rPr>
          <w:color w:val="2B2A29"/>
          <w:spacing w:val="-8"/>
          <w:w w:val="105"/>
        </w:rPr>
        <w:t xml:space="preserve"> </w:t>
      </w:r>
      <w:r>
        <w:rPr>
          <w:color w:val="2B2A29"/>
          <w:w w:val="105"/>
        </w:rPr>
        <w:t>time</w:t>
      </w:r>
      <w:r>
        <w:rPr>
          <w:color w:val="2B2A29"/>
          <w:spacing w:val="-7"/>
          <w:w w:val="105"/>
        </w:rPr>
        <w:t xml:space="preserve"> </w:t>
      </w:r>
      <w:r>
        <w:rPr>
          <w:color w:val="2B2A29"/>
          <w:w w:val="105"/>
        </w:rPr>
        <w:t>grows</w:t>
      </w:r>
      <w:r>
        <w:rPr>
          <w:color w:val="2B2A29"/>
          <w:spacing w:val="-7"/>
          <w:w w:val="105"/>
        </w:rPr>
        <w:t xml:space="preserve"> </w:t>
      </w:r>
      <w:r>
        <w:rPr>
          <w:color w:val="2B2A29"/>
          <w:w w:val="105"/>
        </w:rPr>
        <w:t>with</w:t>
      </w:r>
      <w:r>
        <w:rPr>
          <w:color w:val="2B2A29"/>
          <w:spacing w:val="-7"/>
          <w:w w:val="105"/>
        </w:rPr>
        <w:t xml:space="preserve"> </w:t>
      </w:r>
      <w:r>
        <w:rPr>
          <w:color w:val="2B2A29"/>
          <w:w w:val="105"/>
        </w:rPr>
        <w:t>the</w:t>
      </w:r>
      <w:r>
        <w:rPr>
          <w:color w:val="2B2A29"/>
          <w:spacing w:val="-7"/>
          <w:w w:val="105"/>
        </w:rPr>
        <w:t xml:space="preserve"> </w:t>
      </w:r>
      <w:r>
        <w:rPr>
          <w:color w:val="2B2A29"/>
          <w:w w:val="105"/>
        </w:rPr>
        <w:t>input</w:t>
      </w:r>
      <w:r>
        <w:rPr>
          <w:color w:val="2B2A29"/>
          <w:spacing w:val="-8"/>
          <w:w w:val="105"/>
        </w:rPr>
        <w:t xml:space="preserve"> </w:t>
      </w:r>
      <w:r>
        <w:rPr>
          <w:color w:val="2B2A29"/>
          <w:w w:val="105"/>
        </w:rPr>
        <w:t>size.</w:t>
      </w:r>
      <w:r>
        <w:rPr>
          <w:color w:val="2B2A29"/>
          <w:spacing w:val="-7"/>
          <w:w w:val="105"/>
        </w:rPr>
        <w:t xml:space="preserve"> </w:t>
      </w:r>
      <w:r>
        <w:rPr>
          <w:color w:val="2B2A29"/>
          <w:w w:val="105"/>
        </w:rPr>
        <w:t>This</w:t>
      </w:r>
      <w:r>
        <w:rPr>
          <w:color w:val="2B2A29"/>
          <w:spacing w:val="-7"/>
          <w:w w:val="105"/>
        </w:rPr>
        <w:t xml:space="preserve"> </w:t>
      </w:r>
      <w:r>
        <w:rPr>
          <w:color w:val="2B2A29"/>
          <w:w w:val="105"/>
        </w:rPr>
        <w:t>is</w:t>
      </w:r>
      <w:r>
        <w:rPr>
          <w:color w:val="2B2A29"/>
          <w:spacing w:val="-7"/>
          <w:w w:val="105"/>
        </w:rPr>
        <w:t xml:space="preserve"> </w:t>
      </w:r>
      <w:r>
        <w:rPr>
          <w:color w:val="2B2A29"/>
          <w:w w:val="105"/>
        </w:rPr>
        <w:t>mainly</w:t>
      </w:r>
      <w:r>
        <w:rPr>
          <w:color w:val="2B2A29"/>
          <w:spacing w:val="-7"/>
          <w:w w:val="105"/>
        </w:rPr>
        <w:t xml:space="preserve"> </w:t>
      </w:r>
      <w:r>
        <w:rPr>
          <w:color w:val="2B2A29"/>
          <w:w w:val="105"/>
        </w:rPr>
        <w:t>applicable</w:t>
      </w:r>
      <w:r>
        <w:rPr>
          <w:color w:val="2B2A29"/>
          <w:spacing w:val="-7"/>
          <w:w w:val="105"/>
        </w:rPr>
        <w:t xml:space="preserve"> </w:t>
      </w:r>
      <w:r>
        <w:rPr>
          <w:color w:val="2B2A29"/>
          <w:w w:val="105"/>
        </w:rPr>
        <w:t>if</w:t>
      </w:r>
      <w:r>
        <w:rPr>
          <w:color w:val="2B2A29"/>
          <w:spacing w:val="-8"/>
          <w:w w:val="105"/>
        </w:rPr>
        <w:t xml:space="preserve"> </w:t>
      </w:r>
      <w:r>
        <w:rPr>
          <w:color w:val="2B2A29"/>
          <w:w w:val="105"/>
        </w:rPr>
        <w:t>we</w:t>
      </w:r>
      <w:r>
        <w:rPr>
          <w:color w:val="2B2A29"/>
          <w:spacing w:val="-7"/>
          <w:w w:val="105"/>
        </w:rPr>
        <w:t xml:space="preserve"> </w:t>
      </w:r>
      <w:r>
        <w:rPr>
          <w:color w:val="2B2A29"/>
          <w:w w:val="105"/>
        </w:rPr>
        <w:t>are</w:t>
      </w:r>
      <w:r>
        <w:rPr>
          <w:color w:val="2B2A29"/>
          <w:spacing w:val="-7"/>
          <w:w w:val="105"/>
        </w:rPr>
        <w:t xml:space="preserve"> </w:t>
      </w:r>
      <w:r>
        <w:rPr>
          <w:color w:val="2B2A29"/>
          <w:w w:val="105"/>
        </w:rPr>
        <w:t>using</w:t>
      </w:r>
      <w:r>
        <w:rPr>
          <w:color w:val="2B2A29"/>
          <w:spacing w:val="-7"/>
          <w:w w:val="105"/>
        </w:rPr>
        <w:t xml:space="preserve"> </w:t>
      </w:r>
      <w:r>
        <w:rPr>
          <w:color w:val="2B2A29"/>
          <w:w w:val="105"/>
        </w:rPr>
        <w:t>largely</w:t>
      </w:r>
      <w:r>
        <w:rPr>
          <w:color w:val="2B2A29"/>
          <w:spacing w:val="-55"/>
          <w:w w:val="105"/>
        </w:rPr>
        <w:t xml:space="preserve"> </w:t>
      </w:r>
      <w:r>
        <w:rPr>
          <w:color w:val="2B2A29"/>
          <w:w w:val="105"/>
        </w:rPr>
        <w:t>growing</w:t>
      </w:r>
      <w:r>
        <w:rPr>
          <w:color w:val="2B2A29"/>
          <w:spacing w:val="-5"/>
          <w:w w:val="105"/>
        </w:rPr>
        <w:t xml:space="preserve"> </w:t>
      </w:r>
      <w:r>
        <w:rPr>
          <w:color w:val="2B2A29"/>
          <w:w w:val="105"/>
        </w:rPr>
        <w:t>data</w:t>
      </w:r>
      <w:r>
        <w:rPr>
          <w:color w:val="2B2A29"/>
          <w:spacing w:val="-5"/>
          <w:w w:val="105"/>
        </w:rPr>
        <w:t xml:space="preserve"> </w:t>
      </w:r>
      <w:r>
        <w:rPr>
          <w:color w:val="2B2A29"/>
          <w:w w:val="105"/>
        </w:rPr>
        <w:t>structures</w:t>
      </w:r>
      <w:r>
        <w:rPr>
          <w:color w:val="2B2A29"/>
          <w:spacing w:val="-5"/>
          <w:w w:val="105"/>
        </w:rPr>
        <w:t xml:space="preserve"> </w:t>
      </w:r>
      <w:r>
        <w:rPr>
          <w:color w:val="2B2A29"/>
          <w:w w:val="105"/>
        </w:rPr>
        <w:t>and</w:t>
      </w:r>
      <w:r>
        <w:rPr>
          <w:color w:val="2B2A29"/>
          <w:spacing w:val="-5"/>
          <w:w w:val="105"/>
        </w:rPr>
        <w:t xml:space="preserve"> </w:t>
      </w:r>
      <w:r>
        <w:rPr>
          <w:color w:val="2B2A29"/>
          <w:w w:val="105"/>
        </w:rPr>
        <w:t>we</w:t>
      </w:r>
      <w:r>
        <w:rPr>
          <w:color w:val="2B2A29"/>
          <w:spacing w:val="-4"/>
          <w:w w:val="105"/>
        </w:rPr>
        <w:t xml:space="preserve"> </w:t>
      </w:r>
      <w:r>
        <w:rPr>
          <w:color w:val="2B2A29"/>
          <w:w w:val="105"/>
        </w:rPr>
        <w:t>want</w:t>
      </w:r>
      <w:r>
        <w:rPr>
          <w:color w:val="2B2A29"/>
          <w:spacing w:val="-5"/>
          <w:w w:val="105"/>
        </w:rPr>
        <w:t xml:space="preserve"> </w:t>
      </w:r>
      <w:r>
        <w:rPr>
          <w:color w:val="2B2A29"/>
          <w:w w:val="105"/>
        </w:rPr>
        <w:t>to</w:t>
      </w:r>
      <w:r>
        <w:rPr>
          <w:color w:val="2B2A29"/>
          <w:spacing w:val="-5"/>
          <w:w w:val="105"/>
        </w:rPr>
        <w:t xml:space="preserve"> </w:t>
      </w:r>
      <w:r>
        <w:rPr>
          <w:color w:val="2B2A29"/>
          <w:w w:val="105"/>
        </w:rPr>
        <w:t>be</w:t>
      </w:r>
      <w:r>
        <w:rPr>
          <w:color w:val="2B2A29"/>
          <w:spacing w:val="-5"/>
          <w:w w:val="105"/>
        </w:rPr>
        <w:t xml:space="preserve"> </w:t>
      </w:r>
      <w:r>
        <w:rPr>
          <w:color w:val="2B2A29"/>
          <w:w w:val="105"/>
        </w:rPr>
        <w:t>aware</w:t>
      </w:r>
      <w:r>
        <w:rPr>
          <w:color w:val="2B2A29"/>
          <w:spacing w:val="-5"/>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performance</w:t>
      </w:r>
      <w:r>
        <w:rPr>
          <w:color w:val="2B2A29"/>
          <w:spacing w:val="-5"/>
          <w:w w:val="105"/>
        </w:rPr>
        <w:t xml:space="preserve"> </w:t>
      </w:r>
      <w:r>
        <w:rPr>
          <w:color w:val="2B2A29"/>
          <w:w w:val="105"/>
        </w:rPr>
        <w:t>implications.</w:t>
      </w:r>
    </w:p>
    <w:p>
      <w:pPr>
        <w:pStyle w:val="11"/>
        <w:spacing w:before="207" w:line="304" w:lineRule="auto"/>
        <w:ind w:left="520" w:right="210"/>
      </w:pPr>
      <w:r>
        <w:rPr>
          <w:color w:val="2B2A29"/>
          <w:w w:val="105"/>
        </w:rPr>
        <w:t>地图数据结构使用特殊技术实现，这使得在插入和检索操作中通常具有O（1）时间复杂性成为可能。这基本上意味着地图的大小不会影响地图的查找或插入性能。这与数组中使用的线性搜索不同，其中执行时间随输入大小而增长。这主要适用</w:t>
      </w:r>
      <w:r>
        <w:rPr>
          <w:color w:val="2B2A29"/>
          <w:spacing w:val="-7"/>
          <w:w w:val="105"/>
        </w:rPr>
        <w:t>于</w:t>
      </w:r>
      <w:r>
        <w:rPr>
          <w:color w:val="2B2A29"/>
          <w:w w:val="105"/>
        </w:rPr>
        <w:t>我们使用大量增长</w:t>
      </w:r>
      <w:r>
        <w:rPr>
          <w:color w:val="2B2A29"/>
          <w:spacing w:val="-5"/>
          <w:w w:val="105"/>
        </w:rPr>
        <w:t>的</w:t>
      </w:r>
      <w:r>
        <w:rPr>
          <w:color w:val="2B2A29"/>
          <w:w w:val="105"/>
        </w:rPr>
        <w:t>数据结构</w:t>
      </w:r>
      <w:r>
        <w:rPr>
          <w:color w:val="2B2A29"/>
          <w:spacing w:val="-5"/>
          <w:w w:val="105"/>
        </w:rPr>
        <w:t>，</w:t>
      </w:r>
      <w:r>
        <w:rPr>
          <w:color w:val="2B2A29"/>
          <w:w w:val="105"/>
        </w:rPr>
        <w:t>并且希望了解性能影响的情况。</w:t>
      </w:r>
    </w:p>
    <w:p>
      <w:r>
        <w:rPr>
          <w:color w:val="2B2A29"/>
          <w:w w:val="105"/>
        </w:rPr>
        <w:t>There are some cases, in smaller input sizes, where an array can be actually faster</w:t>
      </w:r>
      <w:r>
        <w:rPr>
          <w:color w:val="2B2A29"/>
          <w:spacing w:val="1"/>
          <w:w w:val="105"/>
        </w:rPr>
        <w:t xml:space="preserve"> </w:t>
      </w:r>
      <w:r>
        <w:rPr>
          <w:color w:val="2B2A29"/>
          <w:spacing w:val="-1"/>
          <w:w w:val="110"/>
        </w:rPr>
        <w:t xml:space="preserve">than a map lookup operation. The reason </w:t>
      </w:r>
      <w:r>
        <w:rPr>
          <w:color w:val="2B2A29"/>
          <w:w w:val="110"/>
        </w:rPr>
        <w:t>is that the map operation has comparably</w:t>
      </w:r>
      <w:r>
        <w:rPr>
          <w:color w:val="2B2A29"/>
          <w:spacing w:val="1"/>
          <w:w w:val="110"/>
        </w:rPr>
        <w:t xml:space="preserve"> </w:t>
      </w:r>
      <w:r>
        <w:rPr>
          <w:color w:val="2B2A29"/>
          <w:w w:val="105"/>
        </w:rPr>
        <w:t>complex</w:t>
      </w:r>
      <w:r>
        <w:rPr>
          <w:color w:val="2B2A29"/>
          <w:spacing w:val="9"/>
          <w:w w:val="105"/>
        </w:rPr>
        <w:t xml:space="preserve"> </w:t>
      </w:r>
      <w:r>
        <w:rPr>
          <w:color w:val="2B2A29"/>
          <w:w w:val="105"/>
        </w:rPr>
        <w:t>logic</w:t>
      </w:r>
      <w:r>
        <w:rPr>
          <w:color w:val="2B2A29"/>
          <w:spacing w:val="9"/>
          <w:w w:val="105"/>
        </w:rPr>
        <w:t xml:space="preserve"> </w:t>
      </w:r>
      <w:r>
        <w:rPr>
          <w:color w:val="2B2A29"/>
          <w:w w:val="105"/>
        </w:rPr>
        <w:t>to</w:t>
      </w:r>
      <w:r>
        <w:rPr>
          <w:color w:val="2B2A29"/>
          <w:spacing w:val="9"/>
          <w:w w:val="105"/>
        </w:rPr>
        <w:t xml:space="preserve"> </w:t>
      </w:r>
      <w:r>
        <w:rPr>
          <w:color w:val="2B2A29"/>
          <w:w w:val="105"/>
        </w:rPr>
        <w:t>implement</w:t>
      </w:r>
      <w:r>
        <w:rPr>
          <w:color w:val="2B2A29"/>
          <w:spacing w:val="9"/>
          <w:w w:val="105"/>
        </w:rPr>
        <w:t xml:space="preserve"> </w:t>
      </w:r>
      <w:r>
        <w:rPr>
          <w:color w:val="2B2A29"/>
          <w:w w:val="105"/>
        </w:rPr>
        <w:t>its</w:t>
      </w:r>
      <w:r>
        <w:rPr>
          <w:color w:val="2B2A29"/>
          <w:spacing w:val="9"/>
          <w:w w:val="105"/>
        </w:rPr>
        <w:t xml:space="preserve"> </w:t>
      </w:r>
      <w:r>
        <w:rPr>
          <w:color w:val="2B2A29"/>
          <w:w w:val="105"/>
        </w:rPr>
        <w:t>lookup</w:t>
      </w:r>
      <w:r>
        <w:rPr>
          <w:color w:val="2B2A29"/>
          <w:spacing w:val="9"/>
          <w:w w:val="105"/>
        </w:rPr>
        <w:t xml:space="preserve"> </w:t>
      </w:r>
      <w:r>
        <w:rPr>
          <w:color w:val="2B2A29"/>
          <w:w w:val="105"/>
        </w:rPr>
        <w:t>operation,</w:t>
      </w:r>
      <w:r>
        <w:rPr>
          <w:color w:val="2B2A29"/>
          <w:spacing w:val="9"/>
          <w:w w:val="105"/>
        </w:rPr>
        <w:t xml:space="preserve"> </w:t>
      </w:r>
      <w:r>
        <w:rPr>
          <w:color w:val="2B2A29"/>
          <w:w w:val="105"/>
        </w:rPr>
        <w:t>and</w:t>
      </w:r>
      <w:r>
        <w:rPr>
          <w:color w:val="2B2A29"/>
          <w:spacing w:val="9"/>
          <w:w w:val="105"/>
        </w:rPr>
        <w:t xml:space="preserve"> </w:t>
      </w:r>
      <w:r>
        <w:rPr>
          <w:color w:val="2B2A29"/>
          <w:w w:val="105"/>
        </w:rPr>
        <w:t>this</w:t>
      </w:r>
      <w:r>
        <w:rPr>
          <w:color w:val="2B2A29"/>
          <w:spacing w:val="9"/>
          <w:w w:val="105"/>
        </w:rPr>
        <w:t xml:space="preserve"> </w:t>
      </w:r>
      <w:r>
        <w:rPr>
          <w:color w:val="2B2A29"/>
          <w:w w:val="105"/>
        </w:rPr>
        <w:t>constant-time</w:t>
      </w:r>
      <w:r>
        <w:rPr>
          <w:color w:val="2B2A29"/>
          <w:spacing w:val="9"/>
          <w:w w:val="105"/>
        </w:rPr>
        <w:t xml:space="preserve"> </w:t>
      </w:r>
      <w:r>
        <w:rPr>
          <w:color w:val="2B2A29"/>
          <w:w w:val="105"/>
        </w:rPr>
        <w:t>operation</w:t>
      </w:r>
      <w:r>
        <w:rPr>
          <w:color w:val="2B2A29"/>
          <w:spacing w:val="9"/>
          <w:w w:val="105"/>
        </w:rPr>
        <w:t xml:space="preserve"> </w:t>
      </w:r>
      <w:r>
        <w:rPr>
          <w:color w:val="2B2A29"/>
          <w:w w:val="105"/>
        </w:rPr>
        <w:t>may</w:t>
      </w:r>
      <w:r>
        <w:rPr>
          <w:color w:val="2B2A29"/>
          <w:spacing w:val="-55"/>
          <w:w w:val="105"/>
        </w:rPr>
        <w:t xml:space="preserve"> </w:t>
      </w:r>
      <w:r>
        <w:rPr>
          <w:color w:val="2B2A29"/>
          <w:w w:val="105"/>
        </w:rPr>
        <w:t>be</w:t>
      </w:r>
      <w:r>
        <w:rPr>
          <w:color w:val="2B2A29"/>
          <w:spacing w:val="-2"/>
          <w:w w:val="105"/>
        </w:rPr>
        <w:t xml:space="preserve"> </w:t>
      </w:r>
      <w:r>
        <w:rPr>
          <w:color w:val="2B2A29"/>
          <w:w w:val="105"/>
        </w:rPr>
        <w:t>costlier</w:t>
      </w:r>
      <w:r>
        <w:rPr>
          <w:color w:val="2B2A29"/>
          <w:spacing w:val="-2"/>
          <w:w w:val="105"/>
        </w:rPr>
        <w:t xml:space="preserve"> </w:t>
      </w:r>
      <w:r>
        <w:rPr>
          <w:color w:val="2B2A29"/>
          <w:w w:val="105"/>
        </w:rPr>
        <w:t>than</w:t>
      </w:r>
      <w:r>
        <w:rPr>
          <w:color w:val="2B2A29"/>
          <w:spacing w:val="-2"/>
          <w:w w:val="105"/>
        </w:rPr>
        <w:t xml:space="preserve"> </w:t>
      </w:r>
      <w:r>
        <w:rPr>
          <w:color w:val="2B2A29"/>
          <w:w w:val="105"/>
        </w:rPr>
        <w:t>the</w:t>
      </w:r>
      <w:r>
        <w:rPr>
          <w:color w:val="2B2A29"/>
          <w:spacing w:val="-1"/>
          <w:w w:val="105"/>
        </w:rPr>
        <w:t xml:space="preserve"> </w:t>
      </w:r>
      <w:r>
        <w:rPr>
          <w:color w:val="2B2A29"/>
          <w:w w:val="105"/>
        </w:rPr>
        <w:t>smaller</w:t>
      </w:r>
      <w:r>
        <w:rPr>
          <w:color w:val="2B2A29"/>
          <w:spacing w:val="-2"/>
          <w:w w:val="105"/>
        </w:rPr>
        <w:t xml:space="preserve"> </w:t>
      </w:r>
      <w:r>
        <w:rPr>
          <w:color w:val="2B2A29"/>
          <w:w w:val="105"/>
        </w:rPr>
        <w:t>size</w:t>
      </w:r>
      <w:r>
        <w:rPr>
          <w:color w:val="2B2A29"/>
          <w:spacing w:val="-2"/>
          <w:w w:val="105"/>
        </w:rPr>
        <w:t xml:space="preserve"> </w:t>
      </w:r>
      <w:r>
        <w:rPr>
          <w:color w:val="2B2A29"/>
          <w:w w:val="105"/>
        </w:rPr>
        <w:t>array</w:t>
      </w:r>
      <w:r>
        <w:rPr>
          <w:color w:val="2B2A29"/>
          <w:spacing w:val="-1"/>
          <w:w w:val="105"/>
        </w:rPr>
        <w:t xml:space="preserve"> </w:t>
      </w:r>
      <w:r>
        <w:rPr>
          <w:color w:val="2B2A29"/>
          <w:w w:val="105"/>
        </w:rPr>
        <w:t>linear</w:t>
      </w:r>
      <w:r>
        <w:rPr>
          <w:color w:val="2B2A29"/>
          <w:spacing w:val="-2"/>
          <w:w w:val="105"/>
        </w:rPr>
        <w:t xml:space="preserve"> </w:t>
      </w:r>
      <w:r>
        <w:rPr>
          <w:color w:val="2B2A29"/>
          <w:w w:val="105"/>
        </w:rPr>
        <w:t>lookup.</w:t>
      </w:r>
      <w:r>
        <w:rPr>
          <w:color w:val="2B2A29"/>
          <w:spacing w:val="-2"/>
          <w:w w:val="105"/>
        </w:rPr>
        <w:t xml:space="preserve"> </w:t>
      </w:r>
      <w:r>
        <w:rPr>
          <w:color w:val="2B2A29"/>
          <w:w w:val="105"/>
        </w:rPr>
        <w:t>But</w:t>
      </w:r>
      <w:r>
        <w:rPr>
          <w:color w:val="2B2A29"/>
          <w:spacing w:val="-1"/>
          <w:w w:val="105"/>
        </w:rPr>
        <w:t xml:space="preserve"> </w:t>
      </w:r>
      <w:r>
        <w:rPr>
          <w:color w:val="2B2A29"/>
          <w:w w:val="105"/>
        </w:rPr>
        <w:t>when</w:t>
      </w:r>
      <w:r>
        <w:rPr>
          <w:color w:val="2B2A29"/>
          <w:spacing w:val="-2"/>
          <w:w w:val="105"/>
        </w:rPr>
        <w:t xml:space="preserve"> </w:t>
      </w:r>
      <w:r>
        <w:rPr>
          <w:color w:val="2B2A29"/>
          <w:w w:val="105"/>
        </w:rPr>
        <w:t>the</w:t>
      </w:r>
      <w:r>
        <w:rPr>
          <w:color w:val="2B2A29"/>
          <w:spacing w:val="-2"/>
          <w:w w:val="105"/>
        </w:rPr>
        <w:t xml:space="preserve"> </w:t>
      </w:r>
      <w:r>
        <w:rPr>
          <w:color w:val="2B2A29"/>
          <w:w w:val="105"/>
        </w:rPr>
        <w:t>input</w:t>
      </w:r>
      <w:r>
        <w:rPr>
          <w:color w:val="2B2A29"/>
          <w:spacing w:val="-2"/>
          <w:w w:val="105"/>
        </w:rPr>
        <w:t xml:space="preserve"> </w:t>
      </w:r>
      <w:r>
        <w:rPr>
          <w:color w:val="2B2A29"/>
          <w:w w:val="105"/>
        </w:rPr>
        <w:t>size</w:t>
      </w:r>
      <w:r>
        <w:rPr>
          <w:color w:val="2B2A29"/>
          <w:spacing w:val="-1"/>
          <w:w w:val="105"/>
        </w:rPr>
        <w:t xml:space="preserve"> </w:t>
      </w:r>
      <w:r>
        <w:rPr>
          <w:color w:val="2B2A29"/>
          <w:w w:val="105"/>
        </w:rPr>
        <w:t>becomes</w:t>
      </w:r>
    </w:p>
    <w:p>
      <w:pPr>
        <w:pStyle w:val="11"/>
        <w:spacing w:line="304" w:lineRule="auto"/>
        <w:ind w:left="520" w:right="266" w:firstLine="359"/>
      </w:pPr>
      <w:r>
        <w:rPr>
          <w:color w:val="2B2A29"/>
          <w:w w:val="105"/>
        </w:rPr>
        <w:t>在某些情况下，在较小的输入大小下，数组实际上可以</w:t>
      </w:r>
      <w:r>
        <w:rPr>
          <w:color w:val="2B2A29"/>
          <w:spacing w:val="-1"/>
          <w:w w:val="110"/>
        </w:rPr>
        <w:t>比映射查找操作更</w:t>
      </w:r>
      <w:r>
        <w:rPr>
          <w:color w:val="2B2A29"/>
          <w:w w:val="105"/>
        </w:rPr>
        <w:t>快</w:t>
      </w:r>
      <w:r>
        <w:rPr>
          <w:color w:val="2B2A29"/>
          <w:spacing w:val="-1"/>
          <w:w w:val="110"/>
        </w:rPr>
        <w:t>。原因</w:t>
      </w:r>
      <w:r>
        <w:rPr>
          <w:color w:val="2B2A29"/>
          <w:w w:val="110"/>
        </w:rPr>
        <w:t>是映射操作具有相当</w:t>
      </w:r>
      <w:r>
        <w:rPr>
          <w:color w:val="2B2A29"/>
          <w:w w:val="105"/>
        </w:rPr>
        <w:t>复杂</w:t>
      </w:r>
      <w:r>
        <w:rPr>
          <w:color w:val="2B2A29"/>
          <w:spacing w:val="9"/>
          <w:w w:val="105"/>
        </w:rPr>
        <w:t>的</w:t>
      </w:r>
      <w:r>
        <w:rPr>
          <w:color w:val="2B2A29"/>
          <w:w w:val="105"/>
        </w:rPr>
        <w:t>逻辑来实现其查找操作，并且这种恒定时间操作可能比</w:t>
      </w:r>
      <w:r>
        <w:rPr>
          <w:color w:val="2B2A29"/>
          <w:spacing w:val="-2"/>
          <w:w w:val="105"/>
        </w:rPr>
        <w:t>较</w:t>
      </w:r>
      <w:r>
        <w:rPr>
          <w:color w:val="2B2A29"/>
          <w:w w:val="105"/>
        </w:rPr>
        <w:t>小大小</w:t>
      </w:r>
      <w:r>
        <w:rPr>
          <w:color w:val="2B2A29"/>
          <w:spacing w:val="-2"/>
          <w:w w:val="105"/>
        </w:rPr>
        <w:t>的</w:t>
      </w:r>
      <w:r>
        <w:rPr>
          <w:color w:val="2B2A29"/>
          <w:w w:val="105"/>
        </w:rPr>
        <w:t>阵列线性查找成本</w:t>
      </w:r>
      <w:r>
        <w:rPr>
          <w:color w:val="2B2A29"/>
          <w:spacing w:val="-2"/>
          <w:w w:val="105"/>
        </w:rPr>
        <w:t>更高</w:t>
      </w:r>
      <w:r>
        <w:rPr>
          <w:color w:val="2B2A29"/>
          <w:w w:val="105"/>
        </w:rPr>
        <w:t>。但当输入大小变为</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larger, the execution time grows in the array lookup case, passing the constant-time</w:t>
      </w:r>
      <w:r>
        <w:rPr>
          <w:color w:val="2B2A29"/>
          <w:spacing w:val="1"/>
          <w:w w:val="105"/>
        </w:rPr>
        <w:t xml:space="preserve"> </w:t>
      </w:r>
      <w:r>
        <w:rPr>
          <w:color w:val="2B2A29"/>
          <w:w w:val="105"/>
        </w:rPr>
        <w:t>lookup</w:t>
      </w:r>
      <w:r>
        <w:rPr>
          <w:color w:val="2B2A29"/>
          <w:spacing w:val="1"/>
          <w:w w:val="105"/>
        </w:rPr>
        <w:t xml:space="preserve"> </w:t>
      </w:r>
      <w:r>
        <w:rPr>
          <w:color w:val="2B2A29"/>
          <w:w w:val="105"/>
        </w:rPr>
        <w:t>execution</w:t>
      </w:r>
      <w:r>
        <w:rPr>
          <w:color w:val="2B2A29"/>
          <w:spacing w:val="1"/>
          <w:w w:val="105"/>
        </w:rPr>
        <w:t xml:space="preserve"> </w:t>
      </w:r>
      <w:r>
        <w:rPr>
          <w:color w:val="2B2A29"/>
          <w:w w:val="105"/>
        </w:rPr>
        <w:t>time</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map.</w:t>
      </w:r>
      <w:r>
        <w:rPr>
          <w:color w:val="2B2A29"/>
          <w:spacing w:val="2"/>
          <w:w w:val="105"/>
        </w:rPr>
        <w:t xml:space="preserve"> </w:t>
      </w:r>
      <w:r>
        <w:rPr>
          <w:color w:val="2B2A29"/>
          <w:w w:val="105"/>
        </w:rPr>
        <w:t>So,</w:t>
      </w:r>
      <w:r>
        <w:rPr>
          <w:color w:val="2B2A29"/>
          <w:spacing w:val="1"/>
          <w:w w:val="105"/>
        </w:rPr>
        <w:t xml:space="preserve"> </w:t>
      </w:r>
      <w:r>
        <w:rPr>
          <w:color w:val="2B2A29"/>
          <w:w w:val="105"/>
        </w:rPr>
        <w:t>unless</w:t>
      </w:r>
      <w:r>
        <w:rPr>
          <w:color w:val="2B2A29"/>
          <w:spacing w:val="1"/>
          <w:w w:val="105"/>
        </w:rPr>
        <w:t xml:space="preserve"> </w:t>
      </w:r>
      <w:r>
        <w:rPr>
          <w:color w:val="2B2A29"/>
          <w:w w:val="105"/>
        </w:rPr>
        <w:t>we</w:t>
      </w:r>
      <w:r>
        <w:rPr>
          <w:color w:val="2B2A29"/>
          <w:spacing w:val="1"/>
          <w:w w:val="105"/>
        </w:rPr>
        <w:t xml:space="preserve"> </w:t>
      </w:r>
      <w:r>
        <w:rPr>
          <w:color w:val="2B2A29"/>
          <w:w w:val="105"/>
        </w:rPr>
        <w:t>have</w:t>
      </w:r>
      <w:r>
        <w:rPr>
          <w:color w:val="2B2A29"/>
          <w:spacing w:val="1"/>
          <w:w w:val="105"/>
        </w:rPr>
        <w:t xml:space="preserve"> </w:t>
      </w:r>
      <w:r>
        <w:rPr>
          <w:color w:val="2B2A29"/>
          <w:w w:val="105"/>
        </w:rPr>
        <w:t>a</w:t>
      </w:r>
      <w:r>
        <w:rPr>
          <w:color w:val="2B2A29"/>
          <w:spacing w:val="1"/>
          <w:w w:val="105"/>
        </w:rPr>
        <w:t xml:space="preserve"> </w:t>
      </w:r>
      <w:r>
        <w:rPr>
          <w:color w:val="2B2A29"/>
          <w:w w:val="105"/>
        </w:rPr>
        <w:t>similar</w:t>
      </w:r>
      <w:r>
        <w:rPr>
          <w:color w:val="2B2A29"/>
          <w:spacing w:val="2"/>
          <w:w w:val="105"/>
        </w:rPr>
        <w:t xml:space="preserve"> </w:t>
      </w:r>
      <w:r>
        <w:rPr>
          <w:color w:val="2B2A29"/>
          <w:w w:val="105"/>
        </w:rPr>
        <w:t>scenario</w:t>
      </w:r>
      <w:r>
        <w:rPr>
          <w:color w:val="2B2A29"/>
          <w:spacing w:val="1"/>
          <w:w w:val="105"/>
        </w:rPr>
        <w:t xml:space="preserve"> </w:t>
      </w:r>
      <w:r>
        <w:rPr>
          <w:color w:val="2B2A29"/>
          <w:w w:val="105"/>
        </w:rPr>
        <w:t>such</w:t>
      </w:r>
      <w:r>
        <w:rPr>
          <w:color w:val="2B2A29"/>
          <w:spacing w:val="1"/>
          <w:w w:val="105"/>
        </w:rPr>
        <w:t xml:space="preserve"> </w:t>
      </w:r>
      <w:r>
        <w:rPr>
          <w:color w:val="2B2A29"/>
          <w:w w:val="105"/>
        </w:rPr>
        <w:t>as</w:t>
      </w:r>
      <w:r>
        <w:rPr>
          <w:color w:val="2B2A29"/>
          <w:spacing w:val="1"/>
          <w:w w:val="105"/>
        </w:rPr>
        <w:t xml:space="preserve"> </w:t>
      </w:r>
      <w:r>
        <w:rPr>
          <w:color w:val="2B2A29"/>
          <w:w w:val="105"/>
        </w:rPr>
        <w:t>doing</w:t>
      </w:r>
      <w:r>
        <w:rPr>
          <w:color w:val="2B2A29"/>
          <w:spacing w:val="1"/>
          <w:w w:val="105"/>
        </w:rPr>
        <w:t xml:space="preserve"> </w:t>
      </w:r>
      <w:r>
        <w:rPr>
          <w:color w:val="2B2A29"/>
          <w:w w:val="105"/>
        </w:rPr>
        <w:t>a</w:t>
      </w:r>
      <w:r>
        <w:rPr>
          <w:color w:val="2B2A29"/>
          <w:spacing w:val="3"/>
          <w:w w:val="105"/>
        </w:rPr>
        <w:t xml:space="preserve"> </w:t>
      </w:r>
      <w:r>
        <w:rPr>
          <w:color w:val="2B2A29"/>
          <w:w w:val="105"/>
        </w:rPr>
        <w:t>large</w:t>
      </w:r>
      <w:r>
        <w:rPr>
          <w:color w:val="2B2A29"/>
          <w:spacing w:val="4"/>
          <w:w w:val="105"/>
        </w:rPr>
        <w:t xml:space="preserve"> </w:t>
      </w:r>
      <w:r>
        <w:rPr>
          <w:color w:val="2B2A29"/>
          <w:w w:val="105"/>
        </w:rPr>
        <w:t>number</w:t>
      </w:r>
      <w:r>
        <w:rPr>
          <w:color w:val="2B2A29"/>
          <w:spacing w:val="4"/>
          <w:w w:val="105"/>
        </w:rPr>
        <w:t xml:space="preserve"> </w:t>
      </w:r>
      <w:r>
        <w:rPr>
          <w:color w:val="2B2A29"/>
          <w:w w:val="105"/>
        </w:rPr>
        <w:t>of</w:t>
      </w:r>
      <w:r>
        <w:rPr>
          <w:color w:val="2B2A29"/>
          <w:spacing w:val="4"/>
          <w:w w:val="105"/>
        </w:rPr>
        <w:t xml:space="preserve"> </w:t>
      </w:r>
      <w:r>
        <w:rPr>
          <w:color w:val="2B2A29"/>
          <w:w w:val="105"/>
        </w:rPr>
        <w:t>search</w:t>
      </w:r>
      <w:r>
        <w:rPr>
          <w:color w:val="2B2A29"/>
          <w:spacing w:val="4"/>
          <w:w w:val="105"/>
        </w:rPr>
        <w:t xml:space="preserve"> </w:t>
      </w:r>
      <w:r>
        <w:rPr>
          <w:color w:val="2B2A29"/>
          <w:w w:val="105"/>
        </w:rPr>
        <w:t>operations</w:t>
      </w:r>
      <w:r>
        <w:rPr>
          <w:color w:val="2B2A29"/>
          <w:spacing w:val="3"/>
          <w:w w:val="105"/>
        </w:rPr>
        <w:t xml:space="preserve"> </w:t>
      </w:r>
      <w:r>
        <w:rPr>
          <w:color w:val="2B2A29"/>
          <w:w w:val="105"/>
        </w:rPr>
        <w:t>on</w:t>
      </w:r>
      <w:r>
        <w:rPr>
          <w:color w:val="2B2A29"/>
          <w:spacing w:val="4"/>
          <w:w w:val="105"/>
        </w:rPr>
        <w:t xml:space="preserve"> </w:t>
      </w:r>
      <w:r>
        <w:rPr>
          <w:color w:val="2B2A29"/>
          <w:w w:val="105"/>
        </w:rPr>
        <w:t>a</w:t>
      </w:r>
      <w:r>
        <w:rPr>
          <w:color w:val="2B2A29"/>
          <w:spacing w:val="4"/>
          <w:w w:val="105"/>
        </w:rPr>
        <w:t xml:space="preserve"> </w:t>
      </w:r>
      <w:r>
        <w:rPr>
          <w:color w:val="2B2A29"/>
          <w:w w:val="105"/>
        </w:rPr>
        <w:t>smaller</w:t>
      </w:r>
      <w:r>
        <w:rPr>
          <w:color w:val="2B2A29"/>
          <w:spacing w:val="4"/>
          <w:w w:val="105"/>
        </w:rPr>
        <w:t xml:space="preserve"> </w:t>
      </w:r>
      <w:r>
        <w:rPr>
          <w:color w:val="2B2A29"/>
          <w:w w:val="105"/>
        </w:rPr>
        <w:t>dataset,</w:t>
      </w:r>
      <w:r>
        <w:rPr>
          <w:color w:val="2B2A29"/>
          <w:spacing w:val="4"/>
          <w:w w:val="105"/>
        </w:rPr>
        <w:t xml:space="preserve"> </w:t>
      </w:r>
      <w:r>
        <w:rPr>
          <w:color w:val="2B2A29"/>
          <w:w w:val="105"/>
        </w:rPr>
        <w:t>generally</w:t>
      </w:r>
      <w:r>
        <w:rPr>
          <w:color w:val="2B2A29"/>
          <w:spacing w:val="3"/>
          <w:w w:val="105"/>
        </w:rPr>
        <w:t xml:space="preserve"> </w:t>
      </w:r>
      <w:r>
        <w:rPr>
          <w:color w:val="2B2A29"/>
          <w:w w:val="105"/>
        </w:rPr>
        <w:t>an</w:t>
      </w:r>
      <w:r>
        <w:rPr>
          <w:color w:val="2B2A29"/>
          <w:spacing w:val="4"/>
          <w:w w:val="105"/>
        </w:rPr>
        <w:t xml:space="preserve"> </w:t>
      </w:r>
      <w:r>
        <w:rPr>
          <w:color w:val="2B2A29"/>
          <w:w w:val="105"/>
        </w:rPr>
        <w:t>algorithm</w:t>
      </w:r>
      <w:r>
        <w:rPr>
          <w:color w:val="2B2A29"/>
          <w:spacing w:val="4"/>
          <w:w w:val="105"/>
        </w:rPr>
        <w:t xml:space="preserve"> </w:t>
      </w:r>
      <w:r>
        <w:rPr>
          <w:color w:val="2B2A29"/>
          <w:w w:val="105"/>
        </w:rPr>
        <w:t>with</w:t>
      </w:r>
      <w:r>
        <w:rPr>
          <w:color w:val="2B2A29"/>
          <w:spacing w:val="4"/>
          <w:w w:val="105"/>
        </w:rPr>
        <w:t xml:space="preserve"> </w:t>
      </w:r>
      <w:r>
        <w:rPr>
          <w:color w:val="2B2A29"/>
          <w:w w:val="105"/>
        </w:rPr>
        <w:t>a</w:t>
      </w:r>
      <w:r>
        <w:rPr>
          <w:color w:val="2B2A29"/>
          <w:spacing w:val="-55"/>
          <w:w w:val="105"/>
        </w:rPr>
        <w:t xml:space="preserve"> </w:t>
      </w:r>
      <w:r>
        <w:rPr>
          <w:color w:val="2B2A29"/>
          <w:w w:val="105"/>
        </w:rPr>
        <w:t>better</w:t>
      </w:r>
      <w:r>
        <w:rPr>
          <w:color w:val="2B2A29"/>
          <w:spacing w:val="-12"/>
          <w:w w:val="105"/>
        </w:rPr>
        <w:t xml:space="preserve"> </w:t>
      </w:r>
      <w:r>
        <w:rPr>
          <w:color w:val="2B2A29"/>
          <w:w w:val="105"/>
        </w:rPr>
        <w:t>execution</w:t>
      </w:r>
      <w:r>
        <w:rPr>
          <w:color w:val="2B2A29"/>
          <w:spacing w:val="-11"/>
          <w:w w:val="105"/>
        </w:rPr>
        <w:t xml:space="preserve"> </w:t>
      </w:r>
      <w:r>
        <w:rPr>
          <w:color w:val="2B2A29"/>
          <w:w w:val="105"/>
        </w:rPr>
        <w:t>time</w:t>
      </w:r>
      <w:r>
        <w:rPr>
          <w:color w:val="2B2A29"/>
          <w:spacing w:val="-11"/>
          <w:w w:val="105"/>
        </w:rPr>
        <w:t xml:space="preserve"> </w:t>
      </w:r>
      <w:r>
        <w:rPr>
          <w:color w:val="2B2A29"/>
          <w:w w:val="105"/>
        </w:rPr>
        <w:t>complexity</w:t>
      </w:r>
      <w:r>
        <w:rPr>
          <w:color w:val="2B2A29"/>
          <w:spacing w:val="-12"/>
          <w:w w:val="105"/>
        </w:rPr>
        <w:t xml:space="preserve"> </w:t>
      </w:r>
      <w:r>
        <w:rPr>
          <w:color w:val="2B2A29"/>
          <w:w w:val="105"/>
        </w:rPr>
        <w:t>delivers</w:t>
      </w:r>
      <w:r>
        <w:rPr>
          <w:color w:val="2B2A29"/>
          <w:spacing w:val="-11"/>
          <w:w w:val="105"/>
        </w:rPr>
        <w:t xml:space="preserve"> </w:t>
      </w:r>
      <w:r>
        <w:rPr>
          <w:color w:val="2B2A29"/>
          <w:w w:val="105"/>
        </w:rPr>
        <w:t>better</w:t>
      </w:r>
      <w:r>
        <w:rPr>
          <w:color w:val="2B2A29"/>
          <w:spacing w:val="-11"/>
          <w:w w:val="105"/>
        </w:rPr>
        <w:t xml:space="preserve"> </w:t>
      </w:r>
      <w:r>
        <w:rPr>
          <w:color w:val="2B2A29"/>
          <w:w w:val="105"/>
        </w:rPr>
        <w:t>results.</w:t>
      </w:r>
    </w:p>
    <w:p>
      <w:pPr>
        <w:pStyle w:val="11"/>
        <w:spacing w:before="85" w:line="304" w:lineRule="auto"/>
        <w:ind w:left="160" w:right="693"/>
      </w:pPr>
      <w:bookmarkStart w:id="74" w:name="_bookmark70"/>
      <w:bookmarkEnd w:id="74"/>
      <w:r>
        <w:rPr>
          <w:color w:val="2B2A29"/>
          <w:w w:val="105"/>
        </w:rPr>
        <w:t>在数组查找情况下，执行时间越长，超过了映射的恒定</w:t>
      </w:r>
      <w:r>
        <w:rPr>
          <w:color w:val="2B2A29"/>
          <w:spacing w:val="1"/>
          <w:w w:val="105"/>
        </w:rPr>
        <w:t>时间</w:t>
      </w:r>
      <w:r>
        <w:rPr>
          <w:color w:val="2B2A29"/>
          <w:w w:val="105"/>
        </w:rPr>
        <w:t>查找执行时间。因此，除非我们有类似</w:t>
      </w:r>
      <w:r>
        <w:rPr>
          <w:color w:val="2B2A29"/>
          <w:spacing w:val="2"/>
          <w:w w:val="105"/>
        </w:rPr>
        <w:t>的</w:t>
      </w:r>
      <w:r>
        <w:rPr>
          <w:color w:val="2B2A29"/>
          <w:w w:val="105"/>
        </w:rPr>
        <w:t>场景，例如在较小的数据集上</w:t>
      </w:r>
      <w:r>
        <w:rPr>
          <w:color w:val="2B2A29"/>
          <w:spacing w:val="4"/>
          <w:w w:val="105"/>
        </w:rPr>
        <w:t>执行</w:t>
      </w:r>
      <w:r>
        <w:rPr>
          <w:color w:val="2B2A29"/>
          <w:w w:val="105"/>
        </w:rPr>
        <w:t>大量搜索操作，</w:t>
      </w:r>
      <w:r>
        <w:rPr>
          <w:color w:val="2B2A29"/>
          <w:spacing w:val="4"/>
          <w:w w:val="105"/>
        </w:rPr>
        <w:t>否则</w:t>
      </w:r>
      <w:r>
        <w:rPr>
          <w:color w:val="2B2A29"/>
          <w:w w:val="105"/>
        </w:rPr>
        <w:t>通常执行时间复杂度</w:t>
      </w:r>
      <w:r>
        <w:rPr>
          <w:color w:val="2B2A29"/>
          <w:spacing w:val="-12"/>
          <w:w w:val="105"/>
        </w:rPr>
        <w:t>较高的</w:t>
      </w:r>
      <w:r>
        <w:rPr>
          <w:color w:val="2B2A29"/>
          <w:w w:val="105"/>
        </w:rPr>
        <w:t>算法</w:t>
      </w:r>
      <w:r>
        <w:rPr>
          <w:color w:val="2B2A29"/>
          <w:spacing w:val="4"/>
          <w:w w:val="105"/>
        </w:rPr>
        <w:t>会</w:t>
      </w:r>
      <w:r>
        <w:rPr>
          <w:color w:val="2B2A29"/>
          <w:w w:val="105"/>
        </w:rPr>
        <w:t>产生更好</w:t>
      </w:r>
      <w:r>
        <w:rPr>
          <w:color w:val="2B2A29"/>
          <w:spacing w:val="-12"/>
          <w:w w:val="105"/>
        </w:rPr>
        <w:t>的</w:t>
      </w:r>
      <w:r>
        <w:rPr>
          <w:color w:val="2B2A29"/>
          <w:w w:val="105"/>
        </w:rPr>
        <w:t>结果。</w:t>
      </w:r>
    </w:p>
    <w:p>
      <w:pPr>
        <w:pStyle w:val="11"/>
        <w:spacing w:before="6"/>
        <w:rPr>
          <w:sz w:val="26"/>
        </w:rPr>
      </w:pPr>
    </w:p>
    <w:p>
      <w:r>
        <w:rPr>
          <w:color w:val="2B2A29"/>
          <w:w w:val="90"/>
        </w:rPr>
        <w:t>Records</w:t>
      </w:r>
    </w:p>
    <w:p>
      <w:pPr>
        <w:pStyle w:val="4"/>
        <w:spacing w:before="0"/>
        <w:ind w:left="160"/>
      </w:pPr>
      <w:r>
        <w:rPr>
          <w:color w:val="2B2A29"/>
          <w:w w:val="90"/>
        </w:rPr>
        <w:t>记录</w:t>
      </w:r>
    </w:p>
    <w:p>
      <w:r>
        <w:rPr>
          <w:color w:val="2B2A29"/>
          <w:w w:val="105"/>
        </w:rPr>
        <w:t>A</w:t>
      </w:r>
      <w:r>
        <w:rPr>
          <w:color w:val="2B2A29"/>
          <w:spacing w:val="-5"/>
          <w:w w:val="105"/>
        </w:rPr>
        <w:t xml:space="preserve"> </w:t>
      </w:r>
      <w:r>
        <w:rPr>
          <w:color w:val="2B2A29"/>
          <w:w w:val="105"/>
        </w:rPr>
        <w:t>record</w:t>
      </w:r>
      <w:r>
        <w:rPr>
          <w:color w:val="2B2A29"/>
          <w:spacing w:val="-4"/>
          <w:w w:val="105"/>
        </w:rPr>
        <w:t xml:space="preserve"> </w:t>
      </w:r>
      <w:r>
        <w:rPr>
          <w:color w:val="2B2A29"/>
          <w:w w:val="105"/>
        </w:rPr>
        <w:t>is</w:t>
      </w:r>
      <w:r>
        <w:rPr>
          <w:color w:val="2B2A29"/>
          <w:spacing w:val="-5"/>
          <w:w w:val="105"/>
        </w:rPr>
        <w:t xml:space="preserve"> </w:t>
      </w:r>
      <w:r>
        <w:rPr>
          <w:color w:val="2B2A29"/>
          <w:w w:val="105"/>
        </w:rPr>
        <w:t>similar</w:t>
      </w:r>
      <w:r>
        <w:rPr>
          <w:color w:val="2B2A29"/>
          <w:spacing w:val="-4"/>
          <w:w w:val="105"/>
        </w:rPr>
        <w:t xml:space="preserve"> </w:t>
      </w:r>
      <w:r>
        <w:rPr>
          <w:color w:val="2B2A29"/>
          <w:w w:val="105"/>
        </w:rPr>
        <w:t>to</w:t>
      </w:r>
      <w:r>
        <w:rPr>
          <w:color w:val="2B2A29"/>
          <w:spacing w:val="-5"/>
          <w:w w:val="105"/>
        </w:rPr>
        <w:t xml:space="preserve"> </w:t>
      </w:r>
      <w:r>
        <w:rPr>
          <w:color w:val="2B2A29"/>
          <w:w w:val="105"/>
        </w:rPr>
        <w:t>a</w:t>
      </w:r>
      <w:r>
        <w:rPr>
          <w:color w:val="2B2A29"/>
          <w:spacing w:val="-4"/>
          <w:w w:val="105"/>
        </w:rPr>
        <w:t xml:space="preserve"> </w:t>
      </w:r>
      <w:r>
        <w:rPr>
          <w:color w:val="2B2A29"/>
          <w:w w:val="105"/>
        </w:rPr>
        <w:t>tuple</w:t>
      </w:r>
      <w:r>
        <w:rPr>
          <w:color w:val="2B2A29"/>
          <w:spacing w:val="-4"/>
          <w:w w:val="105"/>
        </w:rPr>
        <w:t xml:space="preserve"> </w:t>
      </w:r>
      <w:r>
        <w:rPr>
          <w:color w:val="2B2A29"/>
          <w:w w:val="105"/>
        </w:rPr>
        <w:t>type</w:t>
      </w:r>
      <w:r>
        <w:rPr>
          <w:color w:val="2B2A29"/>
          <w:spacing w:val="-5"/>
          <w:w w:val="105"/>
        </w:rPr>
        <w:t xml:space="preserve"> </w:t>
      </w:r>
      <w:r>
        <w:rPr>
          <w:color w:val="2B2A29"/>
          <w:w w:val="105"/>
        </w:rPr>
        <w:t>with</w:t>
      </w:r>
      <w:r>
        <w:rPr>
          <w:color w:val="2B2A29"/>
          <w:spacing w:val="-4"/>
          <w:w w:val="105"/>
        </w:rPr>
        <w:t xml:space="preserve"> </w:t>
      </w:r>
      <w:r>
        <w:rPr>
          <w:color w:val="2B2A29"/>
          <w:w w:val="105"/>
        </w:rPr>
        <w:t>names</w:t>
      </w:r>
      <w:r>
        <w:rPr>
          <w:color w:val="2B2A29"/>
          <w:spacing w:val="-5"/>
          <w:w w:val="105"/>
        </w:rPr>
        <w:t xml:space="preserve"> </w:t>
      </w:r>
      <w:r>
        <w:rPr>
          <w:color w:val="2B2A29"/>
          <w:w w:val="105"/>
        </w:rPr>
        <w:t>for</w:t>
      </w:r>
      <w:r>
        <w:rPr>
          <w:color w:val="2B2A29"/>
          <w:spacing w:val="-4"/>
          <w:w w:val="105"/>
        </w:rPr>
        <w:t xml:space="preserve"> </w:t>
      </w:r>
      <w:r>
        <w:rPr>
          <w:color w:val="2B2A29"/>
          <w:w w:val="105"/>
        </w:rPr>
        <w:t>its</w:t>
      </w:r>
      <w:r>
        <w:rPr>
          <w:color w:val="2B2A29"/>
          <w:spacing w:val="-5"/>
          <w:w w:val="105"/>
        </w:rPr>
        <w:t xml:space="preserve"> </w:t>
      </w:r>
      <w:r>
        <w:rPr>
          <w:color w:val="2B2A29"/>
          <w:w w:val="105"/>
        </w:rPr>
        <w:t>fields.</w:t>
      </w:r>
      <w:r>
        <w:rPr>
          <w:color w:val="2B2A29"/>
          <w:spacing w:val="-4"/>
          <w:w w:val="105"/>
        </w:rPr>
        <w:t xml:space="preserve"> </w:t>
      </w:r>
      <w:r>
        <w:rPr>
          <w:color w:val="2B2A29"/>
          <w:w w:val="105"/>
        </w:rPr>
        <w:t>Rather</w:t>
      </w:r>
      <w:r>
        <w:rPr>
          <w:color w:val="2B2A29"/>
          <w:spacing w:val="-4"/>
          <w:w w:val="105"/>
        </w:rPr>
        <w:t xml:space="preserve"> </w:t>
      </w:r>
      <w:r>
        <w:rPr>
          <w:color w:val="2B2A29"/>
          <w:w w:val="105"/>
        </w:rPr>
        <w:t>than</w:t>
      </w:r>
      <w:r>
        <w:rPr>
          <w:color w:val="2B2A29"/>
          <w:spacing w:val="-5"/>
          <w:w w:val="105"/>
        </w:rPr>
        <w:t xml:space="preserve"> </w:t>
      </w:r>
      <w:r>
        <w:rPr>
          <w:color w:val="2B2A29"/>
          <w:w w:val="105"/>
        </w:rPr>
        <w:t>using</w:t>
      </w:r>
      <w:r>
        <w:rPr>
          <w:color w:val="2B2A29"/>
          <w:spacing w:val="-4"/>
          <w:w w:val="105"/>
        </w:rPr>
        <w:t xml:space="preserve"> </w:t>
      </w:r>
      <w:r>
        <w:rPr>
          <w:color w:val="2B2A29"/>
          <w:w w:val="105"/>
        </w:rPr>
        <w:t>an</w:t>
      </w:r>
      <w:r>
        <w:rPr>
          <w:color w:val="2B2A29"/>
          <w:spacing w:val="-5"/>
          <w:w w:val="105"/>
        </w:rPr>
        <w:t xml:space="preserve"> </w:t>
      </w:r>
      <w:r>
        <w:rPr>
          <w:color w:val="2B2A29"/>
          <w:w w:val="105"/>
        </w:rPr>
        <w:t>index</w:t>
      </w:r>
      <w:r>
        <w:rPr>
          <w:color w:val="2B2A29"/>
          <w:spacing w:val="-4"/>
          <w:w w:val="105"/>
        </w:rPr>
        <w:t xml:space="preserve"> </w:t>
      </w:r>
      <w:r>
        <w:rPr>
          <w:color w:val="2B2A29"/>
          <w:w w:val="105"/>
        </w:rPr>
        <w:t>to</w:t>
      </w:r>
      <w:r>
        <w:rPr>
          <w:color w:val="2B2A29"/>
          <w:spacing w:val="-55"/>
          <w:w w:val="105"/>
        </w:rPr>
        <w:t xml:space="preserve"> </w:t>
      </w:r>
      <w:r>
        <w:rPr>
          <w:color w:val="2B2A29"/>
          <w:w w:val="105"/>
        </w:rPr>
        <w:t>access</w:t>
      </w:r>
      <w:r>
        <w:rPr>
          <w:color w:val="2B2A29"/>
          <w:spacing w:val="-13"/>
          <w:w w:val="105"/>
        </w:rPr>
        <w:t xml:space="preserve"> </w:t>
      </w:r>
      <w:r>
        <w:rPr>
          <w:color w:val="2B2A29"/>
          <w:w w:val="105"/>
        </w:rPr>
        <w:t>the</w:t>
      </w:r>
      <w:r>
        <w:rPr>
          <w:color w:val="2B2A29"/>
          <w:spacing w:val="-12"/>
          <w:w w:val="105"/>
        </w:rPr>
        <w:t xml:space="preserve"> </w:t>
      </w:r>
      <w:r>
        <w:rPr>
          <w:color w:val="2B2A29"/>
          <w:w w:val="105"/>
        </w:rPr>
        <w:t>fields,</w:t>
      </w:r>
      <w:r>
        <w:rPr>
          <w:color w:val="2B2A29"/>
          <w:spacing w:val="-12"/>
          <w:w w:val="105"/>
        </w:rPr>
        <w:t xml:space="preserve"> </w:t>
      </w:r>
      <w:r>
        <w:rPr>
          <w:color w:val="2B2A29"/>
          <w:w w:val="105"/>
        </w:rPr>
        <w:t>we</w:t>
      </w:r>
      <w:r>
        <w:rPr>
          <w:color w:val="2B2A29"/>
          <w:spacing w:val="-12"/>
          <w:w w:val="105"/>
        </w:rPr>
        <w:t xml:space="preserve"> </w:t>
      </w:r>
      <w:r>
        <w:rPr>
          <w:color w:val="2B2A29"/>
          <w:w w:val="105"/>
        </w:rPr>
        <w:t>will</w:t>
      </w:r>
      <w:r>
        <w:rPr>
          <w:color w:val="2B2A29"/>
          <w:spacing w:val="-12"/>
          <w:w w:val="105"/>
        </w:rPr>
        <w:t xml:space="preserve"> </w:t>
      </w:r>
      <w:r>
        <w:rPr>
          <w:color w:val="2B2A29"/>
          <w:w w:val="105"/>
        </w:rPr>
        <w:t>be</w:t>
      </w:r>
      <w:r>
        <w:rPr>
          <w:color w:val="2B2A29"/>
          <w:spacing w:val="-12"/>
          <w:w w:val="105"/>
        </w:rPr>
        <w:t xml:space="preserve"> </w:t>
      </w:r>
      <w:r>
        <w:rPr>
          <w:color w:val="2B2A29"/>
          <w:w w:val="105"/>
        </w:rPr>
        <w:t>providing</w:t>
      </w:r>
      <w:r>
        <w:rPr>
          <w:color w:val="2B2A29"/>
          <w:spacing w:val="-12"/>
          <w:w w:val="105"/>
        </w:rPr>
        <w:t xml:space="preserve"> </w:t>
      </w:r>
      <w:r>
        <w:rPr>
          <w:color w:val="2B2A29"/>
          <w:w w:val="105"/>
        </w:rPr>
        <w:t>a</w:t>
      </w:r>
      <w:r>
        <w:rPr>
          <w:color w:val="2B2A29"/>
          <w:spacing w:val="-12"/>
          <w:w w:val="105"/>
        </w:rPr>
        <w:t xml:space="preserve"> </w:t>
      </w:r>
      <w:r>
        <w:rPr>
          <w:color w:val="2B2A29"/>
          <w:w w:val="105"/>
        </w:rPr>
        <w:t>field</w:t>
      </w:r>
      <w:r>
        <w:rPr>
          <w:color w:val="2B2A29"/>
          <w:spacing w:val="-12"/>
          <w:w w:val="105"/>
        </w:rPr>
        <w:t xml:space="preserve"> </w:t>
      </w:r>
      <w:r>
        <w:rPr>
          <w:color w:val="2B2A29"/>
          <w:w w:val="105"/>
        </w:rPr>
        <w:t>name</w:t>
      </w:r>
      <w:r>
        <w:rPr>
          <w:color w:val="2B2A29"/>
          <w:spacing w:val="-12"/>
          <w:w w:val="105"/>
        </w:rPr>
        <w:t xml:space="preserve"> </w:t>
      </w:r>
      <w:r>
        <w:rPr>
          <w:color w:val="2B2A29"/>
          <w:w w:val="105"/>
        </w:rPr>
        <w:t>to</w:t>
      </w:r>
      <w:r>
        <w:rPr>
          <w:color w:val="2B2A29"/>
          <w:spacing w:val="-12"/>
          <w:w w:val="105"/>
        </w:rPr>
        <w:t xml:space="preserve"> </w:t>
      </w:r>
      <w:r>
        <w:rPr>
          <w:color w:val="2B2A29"/>
          <w:w w:val="105"/>
        </w:rPr>
        <w:t>access</w:t>
      </w:r>
      <w:r>
        <w:rPr>
          <w:color w:val="2B2A29"/>
          <w:spacing w:val="-12"/>
          <w:w w:val="105"/>
        </w:rPr>
        <w:t xml:space="preserve"> </w:t>
      </w:r>
      <w:r>
        <w:rPr>
          <w:color w:val="2B2A29"/>
          <w:w w:val="105"/>
        </w:rPr>
        <w:t>a</w:t>
      </w:r>
      <w:r>
        <w:rPr>
          <w:color w:val="2B2A29"/>
          <w:spacing w:val="-12"/>
          <w:w w:val="105"/>
        </w:rPr>
        <w:t xml:space="preserve"> </w:t>
      </w:r>
      <w:r>
        <w:rPr>
          <w:color w:val="2B2A29"/>
          <w:w w:val="105"/>
        </w:rPr>
        <w:t>record’s</w:t>
      </w:r>
      <w:r>
        <w:rPr>
          <w:color w:val="2B2A29"/>
          <w:spacing w:val="-12"/>
          <w:w w:val="105"/>
        </w:rPr>
        <w:t xml:space="preserve"> </w:t>
      </w:r>
      <w:r>
        <w:rPr>
          <w:color w:val="2B2A29"/>
          <w:w w:val="105"/>
        </w:rPr>
        <w:t>fields.</w:t>
      </w:r>
      <w:r>
        <w:rPr>
          <w:color w:val="2B2A29"/>
          <w:spacing w:val="-12"/>
          <w:w w:val="105"/>
        </w:rPr>
        <w:t xml:space="preserve"> </w:t>
      </w:r>
      <w:r>
        <w:rPr>
          <w:color w:val="2B2A29"/>
          <w:w w:val="105"/>
        </w:rPr>
        <w:t>Let’s</w:t>
      </w:r>
      <w:r>
        <w:rPr>
          <w:color w:val="2B2A29"/>
          <w:spacing w:val="-12"/>
          <w:w w:val="105"/>
        </w:rPr>
        <w:t xml:space="preserve"> </w:t>
      </w:r>
      <w:r>
        <w:rPr>
          <w:color w:val="2B2A29"/>
          <w:w w:val="105"/>
        </w:rPr>
        <w:t>again</w:t>
      </w:r>
      <w:r>
        <w:rPr>
          <w:color w:val="2B2A29"/>
          <w:spacing w:val="-56"/>
          <w:w w:val="105"/>
        </w:rPr>
        <w:t xml:space="preserve"> </w:t>
      </w:r>
      <w:r>
        <w:rPr>
          <w:color w:val="2B2A29"/>
          <w:w w:val="105"/>
        </w:rPr>
        <w:t>extend</w:t>
      </w:r>
      <w:r>
        <w:rPr>
          <w:color w:val="2B2A29"/>
          <w:spacing w:val="-6"/>
          <w:w w:val="105"/>
        </w:rPr>
        <w:t xml:space="preserve"> </w:t>
      </w:r>
      <w:r>
        <w:rPr>
          <w:color w:val="2B2A29"/>
          <w:w w:val="105"/>
        </w:rPr>
        <w:t>our</w:t>
      </w:r>
      <w:r>
        <w:rPr>
          <w:color w:val="2B2A29"/>
          <w:spacing w:val="-5"/>
          <w:w w:val="105"/>
        </w:rPr>
        <w:t xml:space="preserve"> </w:t>
      </w:r>
      <w:r>
        <w:rPr>
          <w:color w:val="2B2A29"/>
          <w:w w:val="105"/>
        </w:rPr>
        <w:t>exam</w:t>
      </w:r>
      <w:r>
        <w:rPr>
          <w:color w:val="2B2A29"/>
          <w:spacing w:val="-6"/>
          <w:w w:val="105"/>
        </w:rPr>
        <w:t xml:space="preserve"> </w:t>
      </w:r>
      <w:r>
        <w:rPr>
          <w:color w:val="2B2A29"/>
          <w:w w:val="105"/>
        </w:rPr>
        <w:t>results</w:t>
      </w:r>
      <w:r>
        <w:rPr>
          <w:color w:val="2B2A29"/>
          <w:spacing w:val="-5"/>
          <w:w w:val="105"/>
        </w:rPr>
        <w:t xml:space="preserve"> </w:t>
      </w:r>
      <w:r>
        <w:rPr>
          <w:color w:val="2B2A29"/>
          <w:w w:val="105"/>
        </w:rPr>
        <w:t>scenario</w:t>
      </w:r>
      <w:r>
        <w:rPr>
          <w:color w:val="2B2A29"/>
          <w:spacing w:val="-6"/>
          <w:w w:val="105"/>
        </w:rPr>
        <w:t xml:space="preserve"> </w:t>
      </w:r>
      <w:r>
        <w:rPr>
          <w:color w:val="2B2A29"/>
          <w:w w:val="105"/>
        </w:rPr>
        <w:t>to</w:t>
      </w:r>
      <w:r>
        <w:rPr>
          <w:color w:val="2B2A29"/>
          <w:spacing w:val="-5"/>
          <w:w w:val="105"/>
        </w:rPr>
        <w:t xml:space="preserve"> </w:t>
      </w:r>
      <w:r>
        <w:rPr>
          <w:color w:val="2B2A29"/>
          <w:w w:val="105"/>
        </w:rPr>
        <w:t>represent</w:t>
      </w:r>
      <w:r>
        <w:rPr>
          <w:color w:val="2B2A29"/>
          <w:spacing w:val="-5"/>
          <w:w w:val="105"/>
        </w:rPr>
        <w:t xml:space="preserve"> </w:t>
      </w:r>
      <w:r>
        <w:rPr>
          <w:color w:val="2B2A29"/>
          <w:w w:val="105"/>
        </w:rPr>
        <w:t>this</w:t>
      </w:r>
      <w:r>
        <w:rPr>
          <w:color w:val="2B2A29"/>
          <w:spacing w:val="-6"/>
          <w:w w:val="105"/>
        </w:rPr>
        <w:t xml:space="preserve"> </w:t>
      </w:r>
      <w:r>
        <w:rPr>
          <w:color w:val="2B2A29"/>
          <w:w w:val="105"/>
        </w:rPr>
        <w:t>information</w:t>
      </w:r>
      <w:r>
        <w:rPr>
          <w:color w:val="2B2A29"/>
          <w:spacing w:val="-5"/>
          <w:w w:val="105"/>
        </w:rPr>
        <w:t xml:space="preserve"> </w:t>
      </w:r>
      <w:r>
        <w:rPr>
          <w:color w:val="2B2A29"/>
          <w:w w:val="105"/>
        </w:rPr>
        <w:t>in</w:t>
      </w:r>
      <w:r>
        <w:rPr>
          <w:color w:val="2B2A29"/>
          <w:spacing w:val="-6"/>
          <w:w w:val="105"/>
        </w:rPr>
        <w:t xml:space="preserve"> </w:t>
      </w:r>
      <w:r>
        <w:rPr>
          <w:color w:val="2B2A29"/>
          <w:w w:val="105"/>
        </w:rPr>
        <w:t>a</w:t>
      </w:r>
      <w:r>
        <w:rPr>
          <w:color w:val="2B2A29"/>
          <w:spacing w:val="-5"/>
          <w:w w:val="105"/>
        </w:rPr>
        <w:t xml:space="preserve"> </w:t>
      </w:r>
      <w:r>
        <w:rPr>
          <w:color w:val="2B2A29"/>
          <w:w w:val="105"/>
        </w:rPr>
        <w:t>record</w:t>
      </w:r>
      <w:r>
        <w:rPr>
          <w:color w:val="2B2A29"/>
          <w:spacing w:val="-5"/>
          <w:w w:val="105"/>
        </w:rPr>
        <w:t xml:space="preserve"> </w:t>
      </w:r>
      <w:r>
        <w:rPr>
          <w:color w:val="2B2A29"/>
          <w:w w:val="105"/>
        </w:rPr>
        <w:t>type.</w:t>
      </w:r>
    </w:p>
    <w:p>
      <w:pPr>
        <w:pStyle w:val="11"/>
        <w:spacing w:before="190" w:line="304" w:lineRule="auto"/>
        <w:ind w:left="160" w:right="641"/>
        <w:jc w:val="both"/>
      </w:pPr>
      <w:r>
        <w:rPr>
          <w:color w:val="2B2A29"/>
          <w:w w:val="105"/>
        </w:rPr>
        <w:t>记录类似于具有字段名称的元组类型。我们将提供一个</w:t>
      </w:r>
      <w:r>
        <w:rPr>
          <w:color w:val="2B2A29"/>
          <w:spacing w:val="-12"/>
          <w:w w:val="105"/>
        </w:rPr>
        <w:t>字</w:t>
      </w:r>
      <w:r>
        <w:rPr>
          <w:color w:val="2B2A29"/>
          <w:w w:val="105"/>
        </w:rPr>
        <w:t>段名来访问记录的</w:t>
      </w:r>
      <w:r>
        <w:rPr>
          <w:color w:val="2B2A29"/>
          <w:spacing w:val="-12"/>
          <w:w w:val="105"/>
        </w:rPr>
        <w:t>字段</w:t>
      </w:r>
      <w:r>
        <w:rPr>
          <w:color w:val="2B2A29"/>
          <w:w w:val="105"/>
        </w:rPr>
        <w:t>，而不是使用索引来访问字段。让我们再次扩展考试结果场景</w:t>
      </w:r>
      <w:r>
        <w:rPr>
          <w:color w:val="2B2A29"/>
          <w:spacing w:val="-6"/>
          <w:w w:val="105"/>
        </w:rPr>
        <w:t>，</w:t>
      </w:r>
      <w:r>
        <w:rPr>
          <w:color w:val="2B2A29"/>
          <w:w w:val="105"/>
        </w:rPr>
        <w:t>以记录类型表示这些信息。</w:t>
      </w:r>
    </w:p>
    <w:p>
      <w:r>
        <w:rPr>
          <w:rFonts w:ascii="宋体"/>
          <w:color w:val="2B2A29"/>
        </w:rPr>
        <w:t>type</w:t>
      </w:r>
      <w:r>
        <w:rPr>
          <w:rFonts w:ascii="宋体"/>
          <w:color w:val="2B2A29"/>
          <w:spacing w:val="-6"/>
        </w:rPr>
        <w:t xml:space="preserve"> </w:t>
      </w:r>
      <w:r>
        <w:rPr>
          <w:rFonts w:ascii="宋体"/>
          <w:color w:val="2B2A29"/>
        </w:rPr>
        <w:t>ExamResult</w:t>
      </w:r>
      <w:r>
        <w:rPr>
          <w:rFonts w:ascii="宋体"/>
          <w:color w:val="2B2A29"/>
          <w:spacing w:val="-6"/>
        </w:rPr>
        <w:t xml:space="preserve"> </w:t>
      </w:r>
      <w:r>
        <w:rPr>
          <w:rFonts w:ascii="宋体"/>
          <w:color w:val="2B2A29"/>
        </w:rPr>
        <w:t>record</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string name;</w:t>
      </w:r>
    </w:p>
    <w:p>
      <w:pPr>
        <w:pStyle w:val="11"/>
        <w:spacing w:before="142" w:line="273" w:lineRule="auto"/>
        <w:ind w:left="600" w:right="6158" w:hanging="440"/>
        <w:rPr>
          <w:rFonts w:ascii="宋体"/>
        </w:rPr>
      </w:pPr>
      <w:r>
        <w:rPr>
          <w:rFonts w:ascii="宋体"/>
          <w:color w:val="2B2A29"/>
        </w:rPr>
        <w:t>键入ExamResult记录｛string name；</w:t>
      </w:r>
    </w:p>
    <w:p>
      <w:r>
        <w:rPr>
          <w:rFonts w:ascii="宋体"/>
          <w:color w:val="2B2A29"/>
        </w:rPr>
        <w:t>int mathsScore;</w:t>
      </w:r>
      <w:r>
        <w:rPr>
          <w:rFonts w:ascii="宋体"/>
          <w:color w:val="2B2A29"/>
          <w:spacing w:val="1"/>
        </w:rPr>
        <w:t xml:space="preserve"> </w:t>
      </w:r>
      <w:r>
        <w:rPr>
          <w:rFonts w:ascii="宋体"/>
          <w:color w:val="2B2A29"/>
        </w:rPr>
        <w:t>int</w:t>
      </w:r>
      <w:r>
        <w:rPr>
          <w:rFonts w:ascii="宋体"/>
          <w:color w:val="2B2A29"/>
          <w:spacing w:val="-17"/>
        </w:rPr>
        <w:t xml:space="preserve"> </w:t>
      </w:r>
      <w:r>
        <w:rPr>
          <w:rFonts w:ascii="宋体"/>
          <w:color w:val="2B2A29"/>
        </w:rPr>
        <w:t>physicsScore;</w:t>
      </w:r>
    </w:p>
    <w:p>
      <w:pPr>
        <w:pStyle w:val="11"/>
        <w:spacing w:line="273" w:lineRule="auto"/>
        <w:ind w:left="600" w:right="6487"/>
        <w:rPr>
          <w:rFonts w:ascii="宋体"/>
        </w:rPr>
      </w:pPr>
      <w:r>
        <w:rPr>
          <w:rFonts w:ascii="宋体"/>
          <w:color w:val="2B2A29"/>
        </w:rPr>
        <w:t>int</w:t>
      </w:r>
      <w:r>
        <w:t xml:space="preserve"> </w:t>
      </w:r>
      <w:r>
        <w:rPr>
          <w:rFonts w:ascii="宋体"/>
          <w:color w:val="2B2A29"/>
        </w:rPr>
        <w:t>mathscore；int物理内核；</w:t>
      </w:r>
    </w:p>
    <w:p>
      <w:r>
        <w:rPr>
          <w:rFonts w:ascii="宋体"/>
          <w:color w:val="2B2A29"/>
        </w:rPr>
        <w:t>int chemistryScore;</w:t>
      </w:r>
    </w:p>
    <w:p>
      <w:pPr>
        <w:pStyle w:val="11"/>
        <w:spacing w:line="279" w:lineRule="exact"/>
        <w:ind w:left="600"/>
        <w:rPr>
          <w:rFonts w:ascii="宋体"/>
        </w:rPr>
      </w:pPr>
      <w:r>
        <w:rPr>
          <w:rFonts w:ascii="宋体"/>
          <w:color w:val="2B2A29"/>
        </w:rPr>
        <w:t>int化学分数；</w:t>
      </w:r>
    </w:p>
    <w:p>
      <w:r>
        <w:rPr>
          <w:rFonts w:ascii="宋体"/>
          <w:color w:val="2B2A29"/>
          <w:sz w:val="22"/>
        </w:rPr>
        <w:t>};</w:t>
      </w:r>
    </w:p>
    <w:p>
      <w:pPr>
        <w:spacing w:before="35"/>
        <w:ind w:left="160" w:right="0" w:firstLine="0"/>
        <w:jc w:val="left"/>
        <w:rPr>
          <w:rFonts w:ascii="宋体"/>
          <w:sz w:val="22"/>
        </w:rPr>
      </w:pPr>
      <w:r>
        <w:rPr>
          <w:rFonts w:ascii="宋体"/>
          <w:color w:val="2B2A29"/>
          <w:sz w:val="22"/>
        </w:rPr>
        <w:t>};</w:t>
      </w:r>
    </w:p>
    <w:p>
      <w:r>
        <w:rPr>
          <w:color w:val="2B2A29"/>
          <w:w w:val="105"/>
        </w:rPr>
        <w:t>The</w:t>
      </w:r>
      <w:r>
        <w:rPr>
          <w:color w:val="2B2A29"/>
          <w:spacing w:val="-7"/>
          <w:w w:val="105"/>
        </w:rPr>
        <w:t xml:space="preserve"> </w:t>
      </w:r>
      <w:r>
        <w:rPr>
          <w:color w:val="2B2A29"/>
          <w:w w:val="105"/>
        </w:rPr>
        <w:t>record</w:t>
      </w:r>
      <w:r>
        <w:rPr>
          <w:color w:val="2B2A29"/>
          <w:spacing w:val="-6"/>
          <w:w w:val="105"/>
        </w:rPr>
        <w:t xml:space="preserve"> </w:t>
      </w:r>
      <w:r>
        <w:rPr>
          <w:color w:val="2B2A29"/>
          <w:w w:val="105"/>
        </w:rPr>
        <w:t>type</w:t>
      </w:r>
      <w:r>
        <w:rPr>
          <w:color w:val="2B2A29"/>
          <w:spacing w:val="-6"/>
          <w:w w:val="105"/>
        </w:rPr>
        <w:t xml:space="preserve"> </w:t>
      </w:r>
      <w:r>
        <w:rPr>
          <w:color w:val="2B2A29"/>
          <w:w w:val="105"/>
        </w:rPr>
        <w:t>descriptor</w:t>
      </w:r>
      <w:r>
        <w:rPr>
          <w:color w:val="2B2A29"/>
          <w:spacing w:val="-6"/>
          <w:w w:val="105"/>
        </w:rPr>
        <w:t xml:space="preserve"> </w:t>
      </w:r>
      <w:r>
        <w:rPr>
          <w:color w:val="2B2A29"/>
          <w:w w:val="105"/>
        </w:rPr>
        <w:t>used</w:t>
      </w:r>
      <w:r>
        <w:rPr>
          <w:color w:val="2B2A29"/>
          <w:spacing w:val="-6"/>
          <w:w w:val="105"/>
        </w:rPr>
        <w:t xml:space="preserve"> </w:t>
      </w:r>
      <w:r>
        <w:rPr>
          <w:color w:val="2B2A29"/>
          <w:w w:val="105"/>
        </w:rPr>
        <w:t>for</w:t>
      </w:r>
      <w:r>
        <w:rPr>
          <w:color w:val="2B2A29"/>
          <w:spacing w:val="-7"/>
          <w:w w:val="105"/>
        </w:rPr>
        <w:t xml:space="preserve"> </w:t>
      </w:r>
      <w:r>
        <w:rPr>
          <w:color w:val="2B2A29"/>
          <w:w w:val="105"/>
        </w:rPr>
        <w:t>defining</w:t>
      </w:r>
      <w:r>
        <w:rPr>
          <w:color w:val="2B2A29"/>
          <w:spacing w:val="-6"/>
          <w:w w:val="105"/>
        </w:rPr>
        <w:t xml:space="preserve"> </w:t>
      </w:r>
      <w:r>
        <w:rPr>
          <w:color w:val="2B2A29"/>
          <w:w w:val="105"/>
        </w:rPr>
        <w:t>the</w:t>
      </w:r>
      <w:r>
        <w:rPr>
          <w:color w:val="2B2A29"/>
          <w:spacing w:val="-6"/>
          <w:w w:val="105"/>
        </w:rPr>
        <w:t xml:space="preserve"> </w:t>
      </w:r>
      <w:r>
        <w:rPr>
          <w:color w:val="2B2A29"/>
          <w:w w:val="105"/>
        </w:rPr>
        <w:t>previous</w:t>
      </w:r>
      <w:r>
        <w:rPr>
          <w:color w:val="2B2A29"/>
          <w:spacing w:val="-6"/>
          <w:w w:val="105"/>
        </w:rPr>
        <w:t xml:space="preserve"> </w:t>
      </w:r>
      <w:r>
        <w:rPr>
          <w:color w:val="2B2A29"/>
          <w:w w:val="105"/>
        </w:rPr>
        <w:t>type</w:t>
      </w:r>
      <w:r>
        <w:rPr>
          <w:color w:val="2B2A29"/>
          <w:spacing w:val="-6"/>
          <w:w w:val="105"/>
        </w:rPr>
        <w:t xml:space="preserve"> </w:t>
      </w:r>
      <w:r>
        <w:rPr>
          <w:rFonts w:ascii="宋体"/>
          <w:color w:val="2B2A29"/>
          <w:w w:val="105"/>
        </w:rPr>
        <w:t>ExamResult</w:t>
      </w:r>
      <w:r>
        <w:rPr>
          <w:rFonts w:ascii="宋体"/>
          <w:color w:val="2B2A29"/>
          <w:spacing w:val="-64"/>
          <w:w w:val="105"/>
        </w:rPr>
        <w:t xml:space="preserve"> </w:t>
      </w:r>
      <w:r>
        <w:rPr>
          <w:color w:val="2B2A29"/>
          <w:w w:val="105"/>
        </w:rPr>
        <w:t>is</w:t>
      </w:r>
      <w:r>
        <w:rPr>
          <w:color w:val="2B2A29"/>
          <w:spacing w:val="-6"/>
          <w:w w:val="105"/>
        </w:rPr>
        <w:t xml:space="preserve"> </w:t>
      </w:r>
      <w:r>
        <w:rPr>
          <w:color w:val="2B2A29"/>
          <w:w w:val="105"/>
        </w:rPr>
        <w:t>as</w:t>
      </w:r>
      <w:r>
        <w:rPr>
          <w:color w:val="2B2A29"/>
        </w:rPr>
        <w:t xml:space="preserve"> follows:</w:t>
      </w:r>
    </w:p>
    <w:p>
      <w:pPr>
        <w:pStyle w:val="11"/>
        <w:spacing w:before="199"/>
        <w:ind w:left="519"/>
      </w:pPr>
      <w:r>
        <w:rPr>
          <w:color w:val="2B2A29"/>
          <w:w w:val="105"/>
        </w:rPr>
        <w:t>用于定义先前类型</w:t>
      </w:r>
      <w:r>
        <w:rPr>
          <w:rFonts w:ascii="宋体"/>
          <w:color w:val="2B2A29"/>
          <w:w w:val="105"/>
        </w:rPr>
        <w:t>ExamResult</w:t>
      </w:r>
      <w:r>
        <w:rPr>
          <w:rFonts w:ascii="宋体"/>
          <w:color w:val="2B2A29"/>
          <w:spacing w:val="-64"/>
          <w:w w:val="105"/>
        </w:rPr>
        <w:t>的</w:t>
      </w:r>
      <w:r>
        <w:rPr>
          <w:color w:val="2B2A29"/>
          <w:w w:val="105"/>
        </w:rPr>
        <w:t>记录类型描述符如下：</w:t>
      </w:r>
    </w:p>
    <w:p>
      <w:r>
        <w:rPr>
          <w:rFonts w:ascii="宋体"/>
          <w:color w:val="2B2A29"/>
        </w:rPr>
        <w:t>record {</w:t>
      </w:r>
    </w:p>
    <w:p>
      <w:pPr>
        <w:pStyle w:val="11"/>
        <w:spacing w:before="213"/>
        <w:ind w:left="160"/>
        <w:rPr>
          <w:rFonts w:ascii="宋体"/>
        </w:rPr>
      </w:pPr>
      <w:r>
        <w:rPr>
          <w:rFonts w:ascii="宋体"/>
          <w:color w:val="2B2A29"/>
        </w:rPr>
        <w:t>记录{</w:t>
      </w:r>
    </w:p>
    <w:p>
      <w:r>
        <w:rPr>
          <w:rFonts w:ascii="宋体"/>
          <w:color w:val="2B2A29"/>
        </w:rPr>
        <w:t>string</w:t>
      </w:r>
      <w:r>
        <w:rPr>
          <w:rFonts w:ascii="宋体"/>
          <w:color w:val="2B2A29"/>
          <w:spacing w:val="1"/>
        </w:rPr>
        <w:t xml:space="preserve"> </w:t>
      </w:r>
      <w:r>
        <w:rPr>
          <w:rFonts w:ascii="宋体"/>
          <w:color w:val="2B2A29"/>
        </w:rPr>
        <w:t>name;</w:t>
      </w:r>
      <w:r>
        <w:rPr>
          <w:rFonts w:ascii="宋体"/>
          <w:color w:val="2B2A29"/>
          <w:spacing w:val="1"/>
        </w:rPr>
        <w:t xml:space="preserve"> </w:t>
      </w:r>
      <w:r>
        <w:rPr>
          <w:rFonts w:ascii="宋体"/>
          <w:color w:val="2B2A29"/>
        </w:rPr>
        <w:t>int</w:t>
      </w:r>
      <w:r>
        <w:rPr>
          <w:rFonts w:ascii="宋体"/>
          <w:color w:val="2B2A29"/>
          <w:spacing w:val="-17"/>
        </w:rPr>
        <w:t xml:space="preserve"> </w:t>
      </w:r>
      <w:r>
        <w:rPr>
          <w:rFonts w:ascii="宋体"/>
          <w:color w:val="2B2A29"/>
        </w:rPr>
        <w:t>mathsScore;</w:t>
      </w:r>
    </w:p>
    <w:p>
      <w:pPr>
        <w:pStyle w:val="11"/>
        <w:spacing w:before="38" w:line="273" w:lineRule="auto"/>
        <w:ind w:left="600" w:right="6709"/>
        <w:rPr>
          <w:rFonts w:ascii="宋体"/>
        </w:rPr>
      </w:pPr>
      <w:r>
        <w:rPr>
          <w:rFonts w:ascii="宋体"/>
          <w:color w:val="2B2A29"/>
        </w:rPr>
        <w:t>字符串名称；int</w:t>
      </w:r>
      <w:r>
        <w:t xml:space="preserve"> </w:t>
      </w:r>
      <w:r>
        <w:rPr>
          <w:rFonts w:ascii="宋体"/>
          <w:color w:val="2B2A29"/>
        </w:rPr>
        <w:t>mathscore；</w:t>
      </w:r>
    </w:p>
    <w:p>
      <w:r>
        <w:rPr>
          <w:rFonts w:ascii="宋体"/>
          <w:color w:val="2B2A29"/>
        </w:rPr>
        <w:t>int physicsScore;</w:t>
      </w:r>
      <w:r>
        <w:rPr>
          <w:rFonts w:ascii="宋体"/>
          <w:color w:val="2B2A29"/>
          <w:spacing w:val="1"/>
        </w:rPr>
        <w:t xml:space="preserve"> </w:t>
      </w:r>
      <w:r>
        <w:rPr>
          <w:rFonts w:ascii="宋体"/>
          <w:color w:val="2B2A29"/>
        </w:rPr>
        <w:t>int</w:t>
      </w:r>
      <w:r>
        <w:rPr>
          <w:rFonts w:ascii="宋体"/>
          <w:color w:val="2B2A29"/>
          <w:spacing w:val="-16"/>
        </w:rPr>
        <w:t xml:space="preserve"> </w:t>
      </w:r>
      <w:r>
        <w:rPr>
          <w:rFonts w:ascii="宋体"/>
          <w:color w:val="2B2A29"/>
        </w:rPr>
        <w:t>chemistryScore;</w:t>
      </w:r>
    </w:p>
    <w:p>
      <w:pPr>
        <w:pStyle w:val="11"/>
        <w:spacing w:line="273" w:lineRule="auto"/>
        <w:ind w:left="600" w:right="6266"/>
        <w:rPr>
          <w:rFonts w:ascii="宋体"/>
        </w:rPr>
      </w:pPr>
      <w:r>
        <w:rPr>
          <w:rFonts w:ascii="宋体"/>
          <w:color w:val="2B2A29"/>
        </w:rPr>
        <w:t>int物理内核；int化学分数；</w:t>
      </w:r>
    </w:p>
    <w:p>
      <w:r>
        <w:rPr>
          <w:rFonts w:ascii="宋体"/>
          <w:color w:val="2B2A29"/>
          <w:sz w:val="22"/>
        </w:rPr>
        <w:t>}</w:t>
      </w:r>
    </w:p>
    <w:p>
      <w:pPr>
        <w:spacing w:before="0" w:line="277" w:lineRule="exact"/>
        <w:ind w:left="160" w:right="0" w:firstLine="0"/>
        <w:jc w:val="left"/>
        <w:rPr>
          <w:rFonts w:ascii="宋体"/>
          <w:sz w:val="22"/>
        </w:rPr>
      </w:pPr>
      <w:r>
        <w:rPr>
          <w:rFonts w:ascii="宋体"/>
          <w:color w:val="2B2A29"/>
          <w:sz w:val="22"/>
        </w:rPr>
        <w:t>}</w:t>
      </w:r>
    </w:p>
    <w:p>
      <w:r>
        <w:rPr>
          <w:color w:val="2B2A29"/>
          <w:w w:val="105"/>
        </w:rPr>
        <w:t>This</w:t>
      </w:r>
      <w:r>
        <w:rPr>
          <w:color w:val="2B2A29"/>
          <w:spacing w:val="-11"/>
          <w:w w:val="105"/>
        </w:rPr>
        <w:t xml:space="preserve"> </w:t>
      </w:r>
      <w:r>
        <w:rPr>
          <w:color w:val="2B2A29"/>
          <w:w w:val="105"/>
        </w:rPr>
        <w:t>is</w:t>
      </w:r>
      <w:r>
        <w:rPr>
          <w:color w:val="2B2A29"/>
          <w:spacing w:val="-10"/>
          <w:w w:val="105"/>
        </w:rPr>
        <w:t xml:space="preserve"> </w:t>
      </w:r>
      <w:r>
        <w:rPr>
          <w:color w:val="2B2A29"/>
          <w:w w:val="105"/>
        </w:rPr>
        <w:t>similar</w:t>
      </w:r>
      <w:r>
        <w:rPr>
          <w:color w:val="2B2A29"/>
          <w:spacing w:val="-10"/>
          <w:w w:val="105"/>
        </w:rPr>
        <w:t xml:space="preserve"> </w:t>
      </w:r>
      <w:r>
        <w:rPr>
          <w:color w:val="2B2A29"/>
          <w:w w:val="105"/>
        </w:rPr>
        <w:t>to</w:t>
      </w:r>
      <w:r>
        <w:rPr>
          <w:color w:val="2B2A29"/>
          <w:spacing w:val="-10"/>
          <w:w w:val="105"/>
        </w:rPr>
        <w:t xml:space="preserve"> </w:t>
      </w:r>
      <w:r>
        <w:rPr>
          <w:color w:val="2B2A29"/>
          <w:w w:val="105"/>
        </w:rPr>
        <w:t>the</w:t>
      </w:r>
      <w:r>
        <w:rPr>
          <w:color w:val="2B2A29"/>
          <w:spacing w:val="-11"/>
          <w:w w:val="105"/>
        </w:rPr>
        <w:t xml:space="preserve"> </w:t>
      </w:r>
      <w:r>
        <w:rPr>
          <w:rFonts w:ascii="宋体"/>
          <w:color w:val="2B2A29"/>
          <w:w w:val="105"/>
        </w:rPr>
        <w:t>ExamResult</w:t>
      </w:r>
      <w:r>
        <w:rPr>
          <w:rFonts w:ascii="宋体"/>
          <w:color w:val="2B2A29"/>
          <w:spacing w:val="-67"/>
          <w:w w:val="105"/>
        </w:rPr>
        <w:t xml:space="preserve"> </w:t>
      </w:r>
      <w:r>
        <w:rPr>
          <w:color w:val="2B2A29"/>
          <w:w w:val="105"/>
        </w:rPr>
        <w:t>tuple</w:t>
      </w:r>
      <w:r>
        <w:rPr>
          <w:color w:val="2B2A29"/>
          <w:spacing w:val="-11"/>
          <w:w w:val="105"/>
        </w:rPr>
        <w:t xml:space="preserve"> </w:t>
      </w:r>
      <w:r>
        <w:rPr>
          <w:color w:val="2B2A29"/>
          <w:w w:val="105"/>
        </w:rPr>
        <w:t>type</w:t>
      </w:r>
      <w:r>
        <w:rPr>
          <w:color w:val="2B2A29"/>
          <w:spacing w:val="-10"/>
          <w:w w:val="105"/>
        </w:rPr>
        <w:t xml:space="preserve"> </w:t>
      </w:r>
      <w:r>
        <w:rPr>
          <w:color w:val="2B2A29"/>
          <w:w w:val="105"/>
        </w:rPr>
        <w:t>we</w:t>
      </w:r>
      <w:r>
        <w:rPr>
          <w:color w:val="2B2A29"/>
          <w:spacing w:val="-10"/>
          <w:w w:val="105"/>
        </w:rPr>
        <w:t xml:space="preserve"> </w:t>
      </w:r>
      <w:r>
        <w:rPr>
          <w:color w:val="2B2A29"/>
          <w:w w:val="105"/>
        </w:rPr>
        <w:t>defined</w:t>
      </w:r>
      <w:r>
        <w:rPr>
          <w:color w:val="2B2A29"/>
          <w:spacing w:val="-10"/>
          <w:w w:val="105"/>
        </w:rPr>
        <w:t xml:space="preserve"> </w:t>
      </w:r>
      <w:r>
        <w:rPr>
          <w:color w:val="2B2A29"/>
          <w:w w:val="105"/>
        </w:rPr>
        <w:t>earlier,</w:t>
      </w:r>
      <w:r>
        <w:rPr>
          <w:color w:val="2B2A29"/>
          <w:spacing w:val="-11"/>
          <w:w w:val="105"/>
        </w:rPr>
        <w:t xml:space="preserve"> </w:t>
      </w:r>
      <w:r>
        <w:rPr>
          <w:color w:val="2B2A29"/>
          <w:w w:val="105"/>
        </w:rPr>
        <w:t>but</w:t>
      </w:r>
      <w:r>
        <w:rPr>
          <w:color w:val="2B2A29"/>
          <w:spacing w:val="-10"/>
          <w:w w:val="105"/>
        </w:rPr>
        <w:t xml:space="preserve"> </w:t>
      </w:r>
      <w:r>
        <w:rPr>
          <w:color w:val="2B2A29"/>
          <w:w w:val="105"/>
        </w:rPr>
        <w:t>now</w:t>
      </w:r>
      <w:r>
        <w:rPr>
          <w:color w:val="2B2A29"/>
          <w:spacing w:val="-10"/>
          <w:w w:val="105"/>
        </w:rPr>
        <w:t xml:space="preserve"> </w:t>
      </w:r>
      <w:r>
        <w:rPr>
          <w:color w:val="2B2A29"/>
          <w:w w:val="105"/>
        </w:rPr>
        <w:t>we</w:t>
      </w:r>
      <w:r>
        <w:rPr>
          <w:color w:val="2B2A29"/>
          <w:spacing w:val="-10"/>
          <w:w w:val="105"/>
        </w:rPr>
        <w:t xml:space="preserve"> </w:t>
      </w:r>
      <w:r>
        <w:rPr>
          <w:color w:val="2B2A29"/>
          <w:w w:val="105"/>
        </w:rPr>
        <w:t>have</w:t>
      </w:r>
      <w:r>
        <w:rPr>
          <w:color w:val="2B2A29"/>
          <w:spacing w:val="-10"/>
          <w:w w:val="105"/>
        </w:rPr>
        <w:t xml:space="preserve"> </w:t>
      </w:r>
      <w:r>
        <w:rPr>
          <w:color w:val="2B2A29"/>
          <w:w w:val="105"/>
        </w:rPr>
        <w:t>field names</w:t>
      </w:r>
      <w:r>
        <w:rPr>
          <w:color w:val="2B2A29"/>
          <w:spacing w:val="-14"/>
          <w:w w:val="105"/>
        </w:rPr>
        <w:t xml:space="preserve"> </w:t>
      </w:r>
      <w:r>
        <w:rPr>
          <w:color w:val="2B2A29"/>
          <w:w w:val="105"/>
        </w:rPr>
        <w:t>in</w:t>
      </w:r>
      <w:r>
        <w:rPr>
          <w:color w:val="2B2A29"/>
          <w:spacing w:val="-13"/>
          <w:w w:val="105"/>
        </w:rPr>
        <w:t xml:space="preserve"> </w:t>
      </w:r>
      <w:r>
        <w:rPr>
          <w:color w:val="2B2A29"/>
          <w:w w:val="105"/>
        </w:rPr>
        <w:t>defining</w:t>
      </w:r>
      <w:r>
        <w:rPr>
          <w:color w:val="2B2A29"/>
          <w:spacing w:val="-13"/>
          <w:w w:val="105"/>
        </w:rPr>
        <w:t xml:space="preserve"> </w:t>
      </w:r>
      <w:r>
        <w:rPr>
          <w:color w:val="2B2A29"/>
          <w:w w:val="105"/>
        </w:rPr>
        <w:t>each</w:t>
      </w:r>
      <w:r>
        <w:rPr>
          <w:color w:val="2B2A29"/>
          <w:spacing w:val="-14"/>
          <w:w w:val="105"/>
        </w:rPr>
        <w:t xml:space="preserve"> </w:t>
      </w:r>
      <w:r>
        <w:rPr>
          <w:color w:val="2B2A29"/>
          <w:w w:val="105"/>
        </w:rPr>
        <w:t>field.</w:t>
      </w:r>
      <w:r>
        <w:rPr>
          <w:color w:val="2B2A29"/>
          <w:spacing w:val="-13"/>
          <w:w w:val="105"/>
        </w:rPr>
        <w:t xml:space="preserve"> </w:t>
      </w:r>
      <w:r>
        <w:rPr>
          <w:color w:val="2B2A29"/>
          <w:w w:val="105"/>
        </w:rPr>
        <w:t>A</w:t>
      </w:r>
      <w:r>
        <w:rPr>
          <w:color w:val="2B2A29"/>
          <w:spacing w:val="-13"/>
          <w:w w:val="105"/>
        </w:rPr>
        <w:t xml:space="preserve"> </w:t>
      </w:r>
      <w:r>
        <w:rPr>
          <w:color w:val="2B2A29"/>
          <w:w w:val="105"/>
        </w:rPr>
        <w:t>value</w:t>
      </w:r>
      <w:r>
        <w:rPr>
          <w:color w:val="2B2A29"/>
          <w:spacing w:val="-14"/>
          <w:w w:val="105"/>
        </w:rPr>
        <w:t xml:space="preserve"> </w:t>
      </w:r>
      <w:r>
        <w:rPr>
          <w:color w:val="2B2A29"/>
          <w:w w:val="105"/>
        </w:rPr>
        <w:t>of</w:t>
      </w:r>
      <w:r>
        <w:rPr>
          <w:color w:val="2B2A29"/>
          <w:spacing w:val="-13"/>
          <w:w w:val="105"/>
        </w:rPr>
        <w:t xml:space="preserve"> </w:t>
      </w:r>
      <w:r>
        <w:rPr>
          <w:color w:val="2B2A29"/>
          <w:w w:val="105"/>
        </w:rPr>
        <w:t>this</w:t>
      </w:r>
      <w:r>
        <w:rPr>
          <w:color w:val="2B2A29"/>
          <w:spacing w:val="-13"/>
          <w:w w:val="105"/>
        </w:rPr>
        <w:t xml:space="preserve"> </w:t>
      </w:r>
      <w:r>
        <w:rPr>
          <w:color w:val="2B2A29"/>
          <w:w w:val="105"/>
        </w:rPr>
        <w:t>record</w:t>
      </w:r>
      <w:r>
        <w:rPr>
          <w:color w:val="2B2A29"/>
          <w:spacing w:val="-14"/>
          <w:w w:val="105"/>
        </w:rPr>
        <w:t xml:space="preserve"> </w:t>
      </w:r>
      <w:r>
        <w:rPr>
          <w:color w:val="2B2A29"/>
          <w:w w:val="105"/>
        </w:rPr>
        <w:t>can</w:t>
      </w:r>
      <w:r>
        <w:rPr>
          <w:color w:val="2B2A29"/>
          <w:spacing w:val="-13"/>
          <w:w w:val="105"/>
        </w:rPr>
        <w:t xml:space="preserve"> </w:t>
      </w:r>
      <w:r>
        <w:rPr>
          <w:color w:val="2B2A29"/>
          <w:w w:val="105"/>
        </w:rPr>
        <w:t>be</w:t>
      </w:r>
      <w:r>
        <w:rPr>
          <w:color w:val="2B2A29"/>
          <w:spacing w:val="-13"/>
          <w:w w:val="105"/>
        </w:rPr>
        <w:t xml:space="preserve"> </w:t>
      </w:r>
      <w:r>
        <w:rPr>
          <w:color w:val="2B2A29"/>
          <w:w w:val="105"/>
        </w:rPr>
        <w:t>created</w:t>
      </w:r>
      <w:r>
        <w:rPr>
          <w:color w:val="2B2A29"/>
          <w:spacing w:val="-14"/>
          <w:w w:val="105"/>
        </w:rPr>
        <w:t xml:space="preserve"> </w:t>
      </w:r>
      <w:r>
        <w:rPr>
          <w:color w:val="2B2A29"/>
          <w:w w:val="105"/>
        </w:rPr>
        <w:t>in</w:t>
      </w:r>
      <w:r>
        <w:rPr>
          <w:color w:val="2B2A29"/>
          <w:spacing w:val="-13"/>
          <w:w w:val="105"/>
        </w:rPr>
        <w:t xml:space="preserve"> </w:t>
      </w:r>
      <w:r>
        <w:rPr>
          <w:color w:val="2B2A29"/>
          <w:w w:val="105"/>
        </w:rPr>
        <w:t>the</w:t>
      </w:r>
      <w:r>
        <w:rPr>
          <w:color w:val="2B2A29"/>
          <w:spacing w:val="-13"/>
          <w:w w:val="105"/>
        </w:rPr>
        <w:t xml:space="preserve"> </w:t>
      </w:r>
      <w:r>
        <w:rPr>
          <w:color w:val="2B2A29"/>
          <w:w w:val="105"/>
        </w:rPr>
        <w:t>following</w:t>
      </w:r>
      <w:r>
        <w:rPr>
          <w:color w:val="2B2A29"/>
          <w:spacing w:val="-14"/>
          <w:w w:val="105"/>
        </w:rPr>
        <w:t xml:space="preserve"> </w:t>
      </w:r>
      <w:r>
        <w:rPr>
          <w:color w:val="2B2A29"/>
          <w:w w:val="105"/>
        </w:rPr>
        <w:t>manner:</w:t>
      </w:r>
    </w:p>
    <w:p>
      <w:pPr>
        <w:pStyle w:val="11"/>
        <w:spacing w:before="198"/>
        <w:ind w:left="519"/>
      </w:pPr>
      <w:r>
        <w:rPr>
          <w:color w:val="2B2A29"/>
          <w:w w:val="105"/>
        </w:rPr>
        <w:t>这类似于我们前面定义</w:t>
      </w:r>
      <w:r>
        <w:rPr>
          <w:color w:val="2B2A29"/>
          <w:spacing w:val="-10"/>
          <w:w w:val="105"/>
        </w:rPr>
        <w:t>的</w:t>
      </w:r>
      <w:r>
        <w:rPr>
          <w:rFonts w:ascii="宋体"/>
          <w:color w:val="2B2A29"/>
          <w:w w:val="105"/>
        </w:rPr>
        <w:t>ExamResult</w:t>
      </w:r>
      <w:r>
        <w:rPr>
          <w:color w:val="2B2A29"/>
          <w:w w:val="105"/>
        </w:rPr>
        <w:t>元组类型，但现在我们在定义每个字段时都有</w:t>
      </w:r>
      <w:r>
        <w:rPr>
          <w:color w:val="2B2A29"/>
          <w:spacing w:val="-10"/>
          <w:w w:val="105"/>
        </w:rPr>
        <w:t>字</w:t>
      </w:r>
      <w:r>
        <w:rPr>
          <w:color w:val="2B2A29"/>
          <w:w w:val="105"/>
        </w:rPr>
        <w:t>段名。可以以下列方式创建此记录的值：</w:t>
      </w:r>
    </w:p>
    <w:p>
      <w:r>
        <w:rPr>
          <w:rFonts w:ascii="宋体"/>
          <w:color w:val="2B2A29"/>
        </w:rPr>
        <w:t>ExamResult result1 = { name: "sunil", mathsScore: 90,</w:t>
      </w:r>
    </w:p>
    <w:p>
      <w:pPr>
        <w:pStyle w:val="11"/>
        <w:spacing w:before="212"/>
        <w:ind w:left="160"/>
        <w:rPr>
          <w:rFonts w:ascii="宋体"/>
        </w:rPr>
      </w:pPr>
      <w:r>
        <w:rPr>
          <w:rFonts w:ascii="宋体"/>
          <w:color w:val="2B2A29"/>
        </w:rPr>
        <w:t>ExamResultresult1={name:“sunil”，mathscore:90，</w:t>
      </w:r>
    </w:p>
    <w:p>
      <w:r>
        <w:rPr>
          <w:rFonts w:ascii="宋体"/>
          <w:color w:val="2B2A29"/>
        </w:rPr>
        <w:t>physicsScore: 85, chemistryScore: 80 };</w:t>
      </w:r>
    </w:p>
    <w:p>
      <w:pPr>
        <w:pStyle w:val="11"/>
        <w:spacing w:before="38"/>
        <w:ind w:left="2690"/>
        <w:rPr>
          <w:rFonts w:ascii="宋体"/>
        </w:rPr>
      </w:pPr>
      <w:r>
        <w:rPr>
          <w:rFonts w:ascii="宋体"/>
          <w:color w:val="2B2A29"/>
        </w:rPr>
        <w:t>物理分数：85，化学分数：80}；</w:t>
      </w:r>
    </w:p>
    <w:p>
      <w:r>
        <w:rPr>
          <w:color w:val="2B2A29"/>
          <w:w w:val="105"/>
        </w:rPr>
        <w:t xml:space="preserve">The </w:t>
      </w:r>
      <w:r>
        <w:rPr>
          <w:rFonts w:ascii="宋体"/>
          <w:color w:val="2B2A29"/>
          <w:w w:val="105"/>
        </w:rPr>
        <w:t xml:space="preserve">record </w:t>
      </w:r>
      <w:r>
        <w:rPr>
          <w:color w:val="2B2A29"/>
          <w:w w:val="105"/>
        </w:rPr>
        <w:t xml:space="preserve">value is initialized in the same manner as we initialize a </w:t>
      </w:r>
      <w:r>
        <w:rPr>
          <w:rFonts w:ascii="宋体"/>
          <w:color w:val="2B2A29"/>
          <w:w w:val="105"/>
        </w:rPr>
        <w:t xml:space="preserve">map </w:t>
      </w:r>
      <w:r>
        <w:rPr>
          <w:color w:val="2B2A29"/>
          <w:w w:val="105"/>
        </w:rPr>
        <w:t>value, by</w:t>
      </w:r>
      <w:r>
        <w:rPr>
          <w:color w:val="2B2A29"/>
          <w:spacing w:val="1"/>
          <w:w w:val="105"/>
        </w:rPr>
        <w:t xml:space="preserve"> </w:t>
      </w:r>
      <w:r>
        <w:rPr>
          <w:color w:val="2B2A29"/>
          <w:w w:val="105"/>
        </w:rPr>
        <w:t>providing</w:t>
      </w:r>
      <w:r>
        <w:rPr>
          <w:color w:val="2B2A29"/>
          <w:spacing w:val="-4"/>
          <w:w w:val="105"/>
        </w:rPr>
        <w:t xml:space="preserve"> </w:t>
      </w:r>
      <w:r>
        <w:rPr>
          <w:color w:val="2B2A29"/>
          <w:w w:val="105"/>
        </w:rPr>
        <w:t>the</w:t>
      </w:r>
      <w:r>
        <w:rPr>
          <w:color w:val="2B2A29"/>
          <w:spacing w:val="-3"/>
          <w:w w:val="105"/>
        </w:rPr>
        <w:t xml:space="preserve"> </w:t>
      </w:r>
      <w:r>
        <w:rPr>
          <w:color w:val="2B2A29"/>
          <w:w w:val="105"/>
        </w:rPr>
        <w:t>field</w:t>
      </w:r>
      <w:r>
        <w:rPr>
          <w:color w:val="2B2A29"/>
          <w:spacing w:val="-3"/>
          <w:w w:val="105"/>
        </w:rPr>
        <w:t xml:space="preserve"> </w:t>
      </w:r>
      <w:r>
        <w:rPr>
          <w:color w:val="2B2A29"/>
          <w:w w:val="105"/>
        </w:rPr>
        <w:t>names</w:t>
      </w:r>
      <w:r>
        <w:rPr>
          <w:color w:val="2B2A29"/>
          <w:spacing w:val="-3"/>
          <w:w w:val="105"/>
        </w:rPr>
        <w:t xml:space="preserve"> </w:t>
      </w:r>
      <w:r>
        <w:rPr>
          <w:color w:val="2B2A29"/>
          <w:w w:val="105"/>
        </w:rPr>
        <w:t>and</w:t>
      </w:r>
      <w:r>
        <w:rPr>
          <w:color w:val="2B2A29"/>
          <w:spacing w:val="-3"/>
          <w:w w:val="105"/>
        </w:rPr>
        <w:t xml:space="preserve"> </w:t>
      </w:r>
      <w:r>
        <w:rPr>
          <w:color w:val="2B2A29"/>
          <w:w w:val="105"/>
        </w:rPr>
        <w:t>its</w:t>
      </w:r>
      <w:r>
        <w:rPr>
          <w:color w:val="2B2A29"/>
          <w:spacing w:val="-3"/>
          <w:w w:val="105"/>
        </w:rPr>
        <w:t xml:space="preserve"> </w:t>
      </w:r>
      <w:r>
        <w:rPr>
          <w:color w:val="2B2A29"/>
          <w:w w:val="105"/>
        </w:rPr>
        <w:t>values.</w:t>
      </w:r>
      <w:r>
        <w:rPr>
          <w:color w:val="2B2A29"/>
          <w:spacing w:val="-4"/>
          <w:w w:val="105"/>
        </w:rPr>
        <w:t xml:space="preserve"> </w:t>
      </w:r>
      <w:r>
        <w:rPr>
          <w:color w:val="2B2A29"/>
          <w:w w:val="105"/>
        </w:rPr>
        <w:t>We</w:t>
      </w:r>
      <w:r>
        <w:rPr>
          <w:color w:val="2B2A29"/>
          <w:spacing w:val="-3"/>
          <w:w w:val="105"/>
        </w:rPr>
        <w:t xml:space="preserve"> </w:t>
      </w:r>
      <w:r>
        <w:rPr>
          <w:color w:val="2B2A29"/>
          <w:w w:val="105"/>
        </w:rPr>
        <w:t>must</w:t>
      </w:r>
      <w:r>
        <w:rPr>
          <w:color w:val="2B2A29"/>
          <w:spacing w:val="-3"/>
          <w:w w:val="105"/>
        </w:rPr>
        <w:t xml:space="preserve"> </w:t>
      </w:r>
      <w:r>
        <w:rPr>
          <w:color w:val="2B2A29"/>
          <w:w w:val="105"/>
        </w:rPr>
        <w:t>provide</w:t>
      </w:r>
      <w:r>
        <w:rPr>
          <w:color w:val="2B2A29"/>
          <w:spacing w:val="-3"/>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field</w:t>
      </w:r>
      <w:r>
        <w:rPr>
          <w:color w:val="2B2A29"/>
          <w:spacing w:val="-4"/>
          <w:w w:val="105"/>
        </w:rPr>
        <w:t xml:space="preserve"> </w:t>
      </w:r>
      <w:r>
        <w:rPr>
          <w:color w:val="2B2A29"/>
          <w:w w:val="105"/>
        </w:rPr>
        <w:t>values,</w:t>
      </w:r>
      <w:r>
        <w:rPr>
          <w:color w:val="2B2A29"/>
          <w:spacing w:val="-3"/>
          <w:w w:val="105"/>
        </w:rPr>
        <w:t xml:space="preserve"> </w:t>
      </w:r>
      <w:r>
        <w:rPr>
          <w:color w:val="2B2A29"/>
          <w:w w:val="105"/>
        </w:rPr>
        <w:t>since</w:t>
      </w:r>
      <w:r>
        <w:rPr>
          <w:color w:val="2B2A29"/>
          <w:spacing w:val="-3"/>
          <w:w w:val="105"/>
        </w:rPr>
        <w:t xml:space="preserve"> </w:t>
      </w:r>
      <w:r>
        <w:rPr>
          <w:color w:val="2B2A29"/>
          <w:w w:val="105"/>
        </w:rPr>
        <w:t>none</w:t>
      </w:r>
      <w:r>
        <w:rPr>
          <w:color w:val="2B2A29"/>
          <w:spacing w:val="-55"/>
          <w:w w:val="105"/>
        </w:rPr>
        <w:t xml:space="preserve"> </w:t>
      </w:r>
      <w:r>
        <w:rPr>
          <w:color w:val="2B2A29"/>
          <w:w w:val="105"/>
        </w:rPr>
        <w:t>of</w:t>
      </w:r>
      <w:r>
        <w:rPr>
          <w:color w:val="2B2A29"/>
          <w:spacing w:val="-8"/>
          <w:w w:val="105"/>
        </w:rPr>
        <w:t xml:space="preserve"> </w:t>
      </w:r>
      <w:r>
        <w:rPr>
          <w:color w:val="2B2A29"/>
          <w:w w:val="105"/>
        </w:rPr>
        <w:t>the</w:t>
      </w:r>
      <w:r>
        <w:rPr>
          <w:color w:val="2B2A29"/>
          <w:spacing w:val="-7"/>
          <w:w w:val="105"/>
        </w:rPr>
        <w:t xml:space="preserve"> </w:t>
      </w:r>
      <w:r>
        <w:rPr>
          <w:color w:val="2B2A29"/>
          <w:w w:val="105"/>
        </w:rPr>
        <w:t>fields</w:t>
      </w:r>
      <w:r>
        <w:rPr>
          <w:color w:val="2B2A29"/>
          <w:spacing w:val="-7"/>
          <w:w w:val="105"/>
        </w:rPr>
        <w:t xml:space="preserve"> </w:t>
      </w:r>
      <w:r>
        <w:rPr>
          <w:color w:val="2B2A29"/>
          <w:w w:val="105"/>
        </w:rPr>
        <w:t>is</w:t>
      </w:r>
      <w:r>
        <w:rPr>
          <w:color w:val="2B2A29"/>
          <w:spacing w:val="-7"/>
          <w:w w:val="105"/>
        </w:rPr>
        <w:t xml:space="preserve"> </w:t>
      </w:r>
      <w:r>
        <w:rPr>
          <w:color w:val="2B2A29"/>
          <w:w w:val="105"/>
        </w:rPr>
        <w:t>marked</w:t>
      </w:r>
      <w:r>
        <w:rPr>
          <w:color w:val="2B2A29"/>
          <w:spacing w:val="-7"/>
          <w:w w:val="105"/>
        </w:rPr>
        <w:t xml:space="preserve"> </w:t>
      </w:r>
      <w:r>
        <w:rPr>
          <w:color w:val="2B2A29"/>
          <w:w w:val="105"/>
        </w:rPr>
        <w:t>as</w:t>
      </w:r>
      <w:r>
        <w:rPr>
          <w:color w:val="2B2A29"/>
          <w:spacing w:val="-8"/>
          <w:w w:val="105"/>
        </w:rPr>
        <w:t xml:space="preserve"> </w:t>
      </w:r>
      <w:r>
        <w:rPr>
          <w:color w:val="2B2A29"/>
          <w:w w:val="105"/>
        </w:rPr>
        <w:t>an</w:t>
      </w:r>
      <w:r>
        <w:rPr>
          <w:color w:val="2B2A29"/>
          <w:spacing w:val="-7"/>
          <w:w w:val="105"/>
        </w:rPr>
        <w:t xml:space="preserve"> </w:t>
      </w:r>
      <w:r>
        <w:rPr>
          <w:color w:val="2B2A29"/>
          <w:w w:val="105"/>
        </w:rPr>
        <w:t>optional</w:t>
      </w:r>
      <w:r>
        <w:rPr>
          <w:color w:val="2B2A29"/>
          <w:spacing w:val="-7"/>
          <w:w w:val="105"/>
        </w:rPr>
        <w:t xml:space="preserve"> </w:t>
      </w:r>
      <w:r>
        <w:rPr>
          <w:color w:val="2B2A29"/>
          <w:w w:val="105"/>
        </w:rPr>
        <w:t>field,</w:t>
      </w:r>
      <w:r>
        <w:rPr>
          <w:color w:val="2B2A29"/>
          <w:spacing w:val="-7"/>
          <w:w w:val="105"/>
        </w:rPr>
        <w:t xml:space="preserve"> </w:t>
      </w:r>
      <w:r>
        <w:rPr>
          <w:color w:val="2B2A29"/>
          <w:w w:val="105"/>
        </w:rPr>
        <w:t>nor</w:t>
      </w:r>
      <w:r>
        <w:rPr>
          <w:color w:val="2B2A29"/>
          <w:spacing w:val="-7"/>
          <w:w w:val="105"/>
        </w:rPr>
        <w:t xml:space="preserve"> </w:t>
      </w:r>
      <w:r>
        <w:rPr>
          <w:color w:val="2B2A29"/>
          <w:w w:val="105"/>
        </w:rPr>
        <w:t>is</w:t>
      </w:r>
      <w:r>
        <w:rPr>
          <w:color w:val="2B2A29"/>
          <w:spacing w:val="-8"/>
          <w:w w:val="105"/>
        </w:rPr>
        <w:t xml:space="preserve"> </w:t>
      </w:r>
      <w:r>
        <w:rPr>
          <w:color w:val="2B2A29"/>
          <w:w w:val="105"/>
        </w:rPr>
        <w:t>it</w:t>
      </w:r>
      <w:r>
        <w:rPr>
          <w:color w:val="2B2A29"/>
          <w:spacing w:val="-7"/>
          <w:w w:val="105"/>
        </w:rPr>
        <w:t xml:space="preserve"> </w:t>
      </w:r>
      <w:r>
        <w:rPr>
          <w:color w:val="2B2A29"/>
          <w:w w:val="105"/>
        </w:rPr>
        <w:t>marked</w:t>
      </w:r>
      <w:r>
        <w:rPr>
          <w:color w:val="2B2A29"/>
          <w:spacing w:val="-7"/>
          <w:w w:val="105"/>
        </w:rPr>
        <w:t xml:space="preserve"> </w:t>
      </w:r>
      <w:r>
        <w:rPr>
          <w:color w:val="2B2A29"/>
          <w:w w:val="105"/>
        </w:rPr>
        <w:t>as</w:t>
      </w:r>
      <w:r>
        <w:rPr>
          <w:color w:val="2B2A29"/>
          <w:spacing w:val="-7"/>
          <w:w w:val="105"/>
        </w:rPr>
        <w:t xml:space="preserve"> </w:t>
      </w:r>
      <w:r>
        <w:rPr>
          <w:color w:val="2B2A29"/>
          <w:w w:val="105"/>
        </w:rPr>
        <w:t>having</w:t>
      </w:r>
      <w:r>
        <w:rPr>
          <w:color w:val="2B2A29"/>
          <w:spacing w:val="-7"/>
          <w:w w:val="105"/>
        </w:rPr>
        <w:t xml:space="preserve"> </w:t>
      </w:r>
      <w:r>
        <w:rPr>
          <w:color w:val="2B2A29"/>
          <w:w w:val="105"/>
        </w:rPr>
        <w:t>a</w:t>
      </w:r>
      <w:r>
        <w:rPr>
          <w:color w:val="2B2A29"/>
          <w:spacing w:val="-8"/>
          <w:w w:val="105"/>
        </w:rPr>
        <w:t xml:space="preserve"> </w:t>
      </w:r>
      <w:r>
        <w:rPr>
          <w:color w:val="2B2A29"/>
          <w:w w:val="105"/>
        </w:rPr>
        <w:t>default</w:t>
      </w:r>
      <w:r>
        <w:rPr>
          <w:color w:val="2B2A29"/>
          <w:spacing w:val="-7"/>
          <w:w w:val="105"/>
        </w:rPr>
        <w:t xml:space="preserve"> </w:t>
      </w:r>
      <w:r>
        <w:rPr>
          <w:color w:val="2B2A29"/>
          <w:w w:val="105"/>
        </w:rPr>
        <w:t>value.</w:t>
      </w:r>
    </w:p>
    <w:p>
      <w:pPr>
        <w:pStyle w:val="11"/>
        <w:spacing w:before="199" w:line="295" w:lineRule="auto"/>
        <w:ind w:left="160" w:right="584" w:firstLine="359"/>
      </w:pPr>
      <w:r>
        <w:rPr>
          <w:color w:val="2B2A29"/>
          <w:w w:val="105"/>
        </w:rPr>
        <w:t>通过提供</w:t>
      </w:r>
      <w:r>
        <w:rPr>
          <w:color w:val="2B2A29"/>
          <w:spacing w:val="-4"/>
          <w:w w:val="105"/>
        </w:rPr>
        <w:t>字</w:t>
      </w:r>
      <w:r>
        <w:rPr>
          <w:rFonts w:ascii="宋体"/>
          <w:color w:val="2B2A29"/>
          <w:w w:val="105"/>
        </w:rPr>
        <w:t>段</w:t>
      </w:r>
      <w:r>
        <w:rPr>
          <w:color w:val="2B2A29"/>
          <w:w w:val="105"/>
        </w:rPr>
        <w:t>名及其值，以与我们初始化</w:t>
      </w:r>
      <w:r>
        <w:rPr>
          <w:rFonts w:ascii="宋体"/>
          <w:color w:val="2B2A29"/>
          <w:w w:val="105"/>
        </w:rPr>
        <w:t>映射</w:t>
      </w:r>
      <w:r>
        <w:rPr>
          <w:color w:val="2B2A29"/>
          <w:w w:val="105"/>
        </w:rPr>
        <w:t>值相同的方式初始化</w:t>
      </w:r>
      <w:r>
        <w:rPr>
          <w:rFonts w:ascii="宋体"/>
          <w:color w:val="2B2A29"/>
          <w:w w:val="105"/>
        </w:rPr>
        <w:t>记录</w:t>
      </w:r>
      <w:r>
        <w:rPr>
          <w:color w:val="2B2A29"/>
          <w:w w:val="105"/>
        </w:rPr>
        <w:t>值。我们必须提供所有字段值，因为没有一个字段被标记为可选字段，</w:t>
      </w:r>
      <w:r>
        <w:rPr>
          <w:color w:val="2B2A29"/>
          <w:spacing w:val="-7"/>
          <w:w w:val="105"/>
        </w:rPr>
        <w:t>也</w:t>
      </w:r>
      <w:r>
        <w:rPr>
          <w:color w:val="2B2A29"/>
          <w:w w:val="105"/>
        </w:rPr>
        <w:t>没有被标记为具有默认值。</w:t>
      </w:r>
    </w:p>
    <w:p>
      <w:r>
        <w:rPr>
          <w:color w:val="2B2A29"/>
          <w:w w:val="105"/>
        </w:rPr>
        <w:t>Let’s</w:t>
      </w:r>
      <w:r>
        <w:rPr>
          <w:color w:val="2B2A29"/>
          <w:spacing w:val="-7"/>
          <w:w w:val="105"/>
        </w:rPr>
        <w:t xml:space="preserve"> </w:t>
      </w:r>
      <w:r>
        <w:rPr>
          <w:color w:val="2B2A29"/>
          <w:w w:val="105"/>
        </w:rPr>
        <w:t>take</w:t>
      </w:r>
      <w:r>
        <w:rPr>
          <w:color w:val="2B2A29"/>
          <w:spacing w:val="-7"/>
          <w:w w:val="105"/>
        </w:rPr>
        <w:t xml:space="preserve"> </w:t>
      </w:r>
      <w:r>
        <w:rPr>
          <w:color w:val="2B2A29"/>
          <w:w w:val="105"/>
        </w:rPr>
        <w:t>a</w:t>
      </w:r>
      <w:r>
        <w:rPr>
          <w:color w:val="2B2A29"/>
          <w:spacing w:val="-7"/>
          <w:w w:val="105"/>
        </w:rPr>
        <w:t xml:space="preserve"> </w:t>
      </w:r>
      <w:r>
        <w:rPr>
          <w:color w:val="2B2A29"/>
          <w:w w:val="105"/>
        </w:rPr>
        <w:t>look</w:t>
      </w:r>
      <w:r>
        <w:rPr>
          <w:color w:val="2B2A29"/>
          <w:spacing w:val="-7"/>
          <w:w w:val="105"/>
        </w:rPr>
        <w:t xml:space="preserve"> </w:t>
      </w:r>
      <w:r>
        <w:rPr>
          <w:color w:val="2B2A29"/>
          <w:w w:val="105"/>
        </w:rPr>
        <w:t>at</w:t>
      </w:r>
      <w:r>
        <w:rPr>
          <w:color w:val="2B2A29"/>
          <w:spacing w:val="-7"/>
          <w:w w:val="105"/>
        </w:rPr>
        <w:t xml:space="preserve"> </w:t>
      </w:r>
      <w:r>
        <w:rPr>
          <w:color w:val="2B2A29"/>
          <w:w w:val="105"/>
        </w:rPr>
        <w:t>how</w:t>
      </w:r>
      <w:r>
        <w:rPr>
          <w:color w:val="2B2A29"/>
          <w:spacing w:val="-7"/>
          <w:w w:val="105"/>
        </w:rPr>
        <w:t xml:space="preserve"> </w:t>
      </w:r>
      <w:r>
        <w:rPr>
          <w:color w:val="2B2A29"/>
          <w:w w:val="105"/>
        </w:rPr>
        <w:t>we</w:t>
      </w:r>
      <w:r>
        <w:rPr>
          <w:color w:val="2B2A29"/>
          <w:spacing w:val="-7"/>
          <w:w w:val="105"/>
        </w:rPr>
        <w:t xml:space="preserve"> </w:t>
      </w:r>
      <w:r>
        <w:rPr>
          <w:color w:val="2B2A29"/>
          <w:w w:val="105"/>
        </w:rPr>
        <w:t>can</w:t>
      </w:r>
      <w:r>
        <w:rPr>
          <w:color w:val="2B2A29"/>
          <w:spacing w:val="-7"/>
          <w:w w:val="105"/>
        </w:rPr>
        <w:t xml:space="preserve"> </w:t>
      </w:r>
      <w:r>
        <w:rPr>
          <w:color w:val="2B2A29"/>
          <w:w w:val="105"/>
        </w:rPr>
        <w:t>make</w:t>
      </w:r>
      <w:r>
        <w:rPr>
          <w:color w:val="2B2A29"/>
          <w:spacing w:val="-7"/>
          <w:w w:val="105"/>
        </w:rPr>
        <w:t xml:space="preserve"> </w:t>
      </w:r>
      <w:r>
        <w:rPr>
          <w:color w:val="2B2A29"/>
          <w:w w:val="105"/>
        </w:rPr>
        <w:t>a</w:t>
      </w:r>
      <w:r>
        <w:rPr>
          <w:color w:val="2B2A29"/>
          <w:spacing w:val="-7"/>
          <w:w w:val="105"/>
        </w:rPr>
        <w:t xml:space="preserve"> </w:t>
      </w:r>
      <w:r>
        <w:rPr>
          <w:color w:val="2B2A29"/>
          <w:w w:val="105"/>
        </w:rPr>
        <w:t>field</w:t>
      </w:r>
      <w:r>
        <w:rPr>
          <w:color w:val="2B2A29"/>
          <w:spacing w:val="-7"/>
          <w:w w:val="105"/>
        </w:rPr>
        <w:t xml:space="preserve"> </w:t>
      </w:r>
      <w:r>
        <w:rPr>
          <w:color w:val="2B2A29"/>
          <w:w w:val="105"/>
        </w:rPr>
        <w:t>optional</w:t>
      </w:r>
      <w:r>
        <w:rPr>
          <w:color w:val="2B2A29"/>
          <w:spacing w:val="-7"/>
          <w:w w:val="105"/>
        </w:rPr>
        <w:t xml:space="preserve"> </w:t>
      </w:r>
      <w:r>
        <w:rPr>
          <w:color w:val="2B2A29"/>
          <w:w w:val="105"/>
        </w:rPr>
        <w:t>and</w:t>
      </w:r>
      <w:r>
        <w:rPr>
          <w:color w:val="2B2A29"/>
          <w:spacing w:val="-7"/>
          <w:w w:val="105"/>
        </w:rPr>
        <w:t xml:space="preserve"> </w:t>
      </w:r>
      <w:r>
        <w:rPr>
          <w:color w:val="2B2A29"/>
          <w:w w:val="105"/>
        </w:rPr>
        <w:t>how</w:t>
      </w:r>
      <w:r>
        <w:rPr>
          <w:color w:val="2B2A29"/>
          <w:spacing w:val="-7"/>
          <w:w w:val="105"/>
        </w:rPr>
        <w:t xml:space="preserve"> </w:t>
      </w:r>
      <w:r>
        <w:rPr>
          <w:color w:val="2B2A29"/>
          <w:w w:val="105"/>
        </w:rPr>
        <w:t>to</w:t>
      </w:r>
      <w:r>
        <w:rPr>
          <w:color w:val="2B2A29"/>
          <w:spacing w:val="-7"/>
          <w:w w:val="105"/>
        </w:rPr>
        <w:t xml:space="preserve"> </w:t>
      </w:r>
      <w:r>
        <w:rPr>
          <w:color w:val="2B2A29"/>
          <w:w w:val="105"/>
        </w:rPr>
        <w:t>provide</w:t>
      </w:r>
      <w:r>
        <w:rPr>
          <w:color w:val="2B2A29"/>
          <w:spacing w:val="-7"/>
          <w:w w:val="105"/>
        </w:rPr>
        <w:t xml:space="preserve"> </w:t>
      </w:r>
      <w:r>
        <w:rPr>
          <w:color w:val="2B2A29"/>
          <w:w w:val="105"/>
        </w:rPr>
        <w:t>a</w:t>
      </w:r>
      <w:r>
        <w:rPr>
          <w:color w:val="2B2A29"/>
          <w:spacing w:val="-7"/>
          <w:w w:val="105"/>
        </w:rPr>
        <w:t xml:space="preserve"> </w:t>
      </w:r>
      <w:r>
        <w:rPr>
          <w:color w:val="2B2A29"/>
          <w:w w:val="105"/>
        </w:rPr>
        <w:t>default</w:t>
      </w:r>
      <w:r>
        <w:rPr>
          <w:color w:val="2B2A29"/>
          <w:spacing w:val="-7"/>
          <w:w w:val="105"/>
        </w:rPr>
        <w:t xml:space="preserve"> </w:t>
      </w:r>
      <w:r>
        <w:rPr>
          <w:color w:val="2B2A29"/>
          <w:w w:val="105"/>
        </w:rPr>
        <w:t>value.</w:t>
      </w:r>
    </w:p>
    <w:p>
      <w:pPr>
        <w:pStyle w:val="11"/>
        <w:spacing w:before="5"/>
        <w:ind w:left="160"/>
      </w:pPr>
      <w:r>
        <w:rPr>
          <w:color w:val="2B2A29"/>
          <w:w w:val="105"/>
        </w:rPr>
        <w:t>让我们来看看如何使字段可选</w:t>
      </w:r>
      <w:r>
        <w:rPr>
          <w:color w:val="2B2A29"/>
          <w:spacing w:val="-7"/>
          <w:w w:val="105"/>
        </w:rPr>
        <w:t>，</w:t>
      </w:r>
      <w:r>
        <w:rPr>
          <w:color w:val="2B2A29"/>
          <w:w w:val="105"/>
        </w:rPr>
        <w:t>以及如何提供默认值。</w:t>
      </w:r>
    </w:p>
    <w:p>
      <w:pPr>
        <w:spacing w:after="0"/>
        <w:sectPr>
          <w:pgSz w:w="10080" w:h="14400"/>
          <w:pgMar w:top="1260" w:right="560" w:bottom="1260" w:left="560" w:header="1037" w:footer="1070" w:gutter="0"/>
          <w:cols w:space="720" w:num="1"/>
        </w:sectPr>
      </w:pPr>
    </w:p>
    <w:p>
      <w:pPr>
        <w:pStyle w:val="11"/>
        <w:spacing w:before="9"/>
        <w:rPr>
          <w:sz w:val="14"/>
        </w:rPr>
      </w:pPr>
    </w:p>
    <w:p>
      <w:r>
        <w:rPr>
          <w:rFonts w:ascii="宋体"/>
          <w:color w:val="2B2A29"/>
        </w:rPr>
        <w:t>type ExamResult record {</w:t>
      </w:r>
      <w:r>
        <w:rPr>
          <w:rFonts w:ascii="宋体"/>
          <w:color w:val="2B2A29"/>
          <w:spacing w:val="1"/>
        </w:rPr>
        <w:t xml:space="preserve"> </w:t>
      </w:r>
      <w:r>
        <w:rPr>
          <w:rFonts w:ascii="宋体"/>
          <w:color w:val="2B2A29"/>
        </w:rPr>
        <w:t>string name = "Jane Doe";</w:t>
      </w:r>
      <w:r>
        <w:rPr>
          <w:rFonts w:ascii="宋体"/>
          <w:color w:val="2B2A29"/>
          <w:spacing w:val="-108"/>
        </w:rPr>
        <w:t xml:space="preserve"> </w:t>
      </w:r>
      <w:r>
        <w:rPr>
          <w:rFonts w:ascii="宋体"/>
          <w:color w:val="2B2A29"/>
        </w:rPr>
        <w:t>int mathsScore;</w:t>
      </w:r>
    </w:p>
    <w:p>
      <w:pPr>
        <w:pStyle w:val="11"/>
        <w:spacing w:before="68" w:line="273" w:lineRule="auto"/>
        <w:ind w:left="960" w:right="5230" w:hanging="440"/>
        <w:rPr>
          <w:rFonts w:ascii="宋体"/>
        </w:rPr>
      </w:pPr>
      <w:bookmarkStart w:id="75" w:name="_bookmark71"/>
      <w:bookmarkEnd w:id="75"/>
      <w:r>
        <w:rPr>
          <w:rFonts w:ascii="宋体"/>
          <w:color w:val="2B2A29"/>
        </w:rPr>
        <w:t>键入ExamResult记录｛string name=“Jane Doe”；int mathscore；</w:t>
      </w:r>
    </w:p>
    <w:p>
      <w:r>
        <w:rPr>
          <w:rFonts w:ascii="宋体"/>
          <w:color w:val="2B2A29"/>
        </w:rPr>
        <w:t>int</w:t>
      </w:r>
      <w:r>
        <w:rPr>
          <w:rFonts w:ascii="宋体"/>
          <w:color w:val="2B2A29"/>
          <w:spacing w:val="3"/>
        </w:rPr>
        <w:t xml:space="preserve"> </w:t>
      </w:r>
      <w:r>
        <w:rPr>
          <w:rFonts w:ascii="宋体"/>
          <w:color w:val="2B2A29"/>
        </w:rPr>
        <w:t>physicsScore;</w:t>
      </w:r>
      <w:r>
        <w:rPr>
          <w:rFonts w:ascii="宋体"/>
          <w:color w:val="2B2A29"/>
          <w:spacing w:val="1"/>
        </w:rPr>
        <w:t xml:space="preserve"> </w:t>
      </w:r>
      <w:r>
        <w:rPr>
          <w:rFonts w:ascii="宋体"/>
          <w:color w:val="2B2A29"/>
        </w:rPr>
        <w:t>int</w:t>
      </w:r>
      <w:r>
        <w:rPr>
          <w:rFonts w:ascii="宋体"/>
          <w:color w:val="2B2A29"/>
          <w:spacing w:val="-15"/>
        </w:rPr>
        <w:t xml:space="preserve"> </w:t>
      </w:r>
      <w:r>
        <w:rPr>
          <w:rFonts w:ascii="宋体"/>
          <w:color w:val="2B2A29"/>
        </w:rPr>
        <w:t>chemistryScore?;</w:t>
      </w:r>
    </w:p>
    <w:p>
      <w:pPr>
        <w:pStyle w:val="11"/>
        <w:spacing w:line="273" w:lineRule="auto"/>
        <w:ind w:left="960" w:right="5797"/>
        <w:rPr>
          <w:rFonts w:ascii="宋体"/>
        </w:rPr>
      </w:pPr>
      <w:r>
        <w:rPr>
          <w:rFonts w:ascii="宋体"/>
          <w:color w:val="2B2A29"/>
        </w:rPr>
        <w:t>int物理内核；int</w:t>
      </w:r>
      <w:r>
        <w:t xml:space="preserve"> </w:t>
      </w:r>
      <w:r>
        <w:rPr>
          <w:rFonts w:ascii="宋体"/>
          <w:color w:val="2B2A29"/>
        </w:rPr>
        <w:t>chemistryScore？；</w:t>
      </w:r>
    </w:p>
    <w:p>
      <w:r>
        <w:rPr>
          <w:rFonts w:ascii="宋体"/>
          <w:color w:val="2B2A29"/>
          <w:sz w:val="22"/>
        </w:rPr>
        <w:t>};</w:t>
      </w:r>
    </w:p>
    <w:p>
      <w:pPr>
        <w:spacing w:before="0" w:line="276" w:lineRule="exact"/>
        <w:ind w:left="520" w:right="0" w:firstLine="0"/>
        <w:jc w:val="left"/>
        <w:rPr>
          <w:rFonts w:ascii="宋体"/>
          <w:sz w:val="22"/>
        </w:rPr>
      </w:pPr>
      <w:r>
        <w:rPr>
          <w:rFonts w:ascii="宋体"/>
          <w:color w:val="2B2A29"/>
          <w:sz w:val="22"/>
        </w:rPr>
        <w:t>};</w:t>
      </w:r>
    </w:p>
    <w:p>
      <w:r>
        <w:rPr>
          <w:rFonts w:ascii="宋体"/>
          <w:color w:val="2B2A29"/>
        </w:rPr>
        <w:t>ExamResult result2 = { mathsScore: 90, physicsScore: 85,</w:t>
      </w:r>
    </w:p>
    <w:p>
      <w:pPr>
        <w:pStyle w:val="11"/>
        <w:spacing w:before="198"/>
        <w:ind w:left="520"/>
        <w:rPr>
          <w:rFonts w:ascii="宋体"/>
        </w:rPr>
      </w:pPr>
      <w:r>
        <w:rPr>
          <w:rFonts w:ascii="宋体"/>
          <w:color w:val="2B2A29"/>
        </w:rPr>
        <w:t>ExamResultresult2={mathscore:90，physicsScore:85，</w:t>
      </w:r>
    </w:p>
    <w:p>
      <w:r>
        <w:rPr>
          <w:rFonts w:ascii="宋体"/>
          <w:color w:val="2B2A29"/>
        </w:rPr>
        <w:t>chemistryScore: 80 };</w:t>
      </w:r>
      <w:r>
        <w:rPr>
          <w:rFonts w:ascii="宋体"/>
          <w:color w:val="2B2A29"/>
          <w:spacing w:val="1"/>
        </w:rPr>
        <w:t xml:space="preserve"> </w:t>
      </w:r>
      <w:r>
        <w:rPr>
          <w:rFonts w:ascii="宋体"/>
          <w:color w:val="2B2A29"/>
        </w:rPr>
        <w:t>ExamResult</w:t>
      </w:r>
      <w:r>
        <w:rPr>
          <w:rFonts w:ascii="宋体"/>
          <w:color w:val="2B2A29"/>
          <w:spacing w:val="-3"/>
        </w:rPr>
        <w:t xml:space="preserve"> </w:t>
      </w:r>
      <w:r>
        <w:rPr>
          <w:rFonts w:ascii="宋体"/>
          <w:color w:val="2B2A29"/>
        </w:rPr>
        <w:t>result3</w:t>
      </w:r>
      <w:r>
        <w:rPr>
          <w:rFonts w:ascii="宋体"/>
          <w:color w:val="2B2A29"/>
          <w:spacing w:val="-2"/>
        </w:rPr>
        <w:t xml:space="preserve"> </w:t>
      </w:r>
      <w:r>
        <w:rPr>
          <w:rFonts w:ascii="宋体"/>
          <w:color w:val="2B2A29"/>
        </w:rPr>
        <w:t>=</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name:</w:t>
      </w:r>
      <w:r>
        <w:rPr>
          <w:rFonts w:ascii="宋体"/>
          <w:color w:val="2B2A29"/>
          <w:spacing w:val="-2"/>
        </w:rPr>
        <w:t xml:space="preserve"> </w:t>
      </w:r>
      <w:r>
        <w:rPr>
          <w:rFonts w:ascii="宋体"/>
          <w:color w:val="2B2A29"/>
        </w:rPr>
        <w:t>"nimal",</w:t>
      </w:r>
      <w:r>
        <w:rPr>
          <w:rFonts w:ascii="宋体"/>
          <w:color w:val="2B2A29"/>
          <w:spacing w:val="-3"/>
        </w:rPr>
        <w:t xml:space="preserve"> </w:t>
      </w:r>
      <w:r>
        <w:rPr>
          <w:rFonts w:ascii="宋体"/>
          <w:color w:val="2B2A29"/>
        </w:rPr>
        <w:t>mathsScore:</w:t>
      </w:r>
      <w:r>
        <w:rPr>
          <w:rFonts w:ascii="宋体"/>
          <w:color w:val="2B2A29"/>
          <w:spacing w:val="-2"/>
        </w:rPr>
        <w:t xml:space="preserve"> </w:t>
      </w:r>
      <w:r>
        <w:rPr>
          <w:rFonts w:ascii="宋体"/>
          <w:color w:val="2B2A29"/>
        </w:rPr>
        <w:t>90,</w:t>
      </w:r>
    </w:p>
    <w:p>
      <w:pPr>
        <w:pStyle w:val="11"/>
        <w:spacing w:before="38" w:line="273" w:lineRule="auto"/>
        <w:ind w:left="520" w:right="2547" w:firstLine="2530"/>
        <w:rPr>
          <w:rFonts w:ascii="宋体"/>
        </w:rPr>
      </w:pPr>
      <w:r>
        <w:rPr>
          <w:rFonts w:ascii="宋体"/>
          <w:color w:val="2B2A29"/>
        </w:rPr>
        <w:t>化学分数：80}；ExamResultresult3={name:“nimal”，mathscore:90，</w:t>
      </w:r>
    </w:p>
    <w:p>
      <w:r>
        <w:rPr>
          <w:rFonts w:ascii="宋体"/>
          <w:color w:val="2B2A29"/>
        </w:rPr>
        <w:t>physicsScore: 85 };</w:t>
      </w:r>
    </w:p>
    <w:p>
      <w:pPr>
        <w:pStyle w:val="11"/>
        <w:spacing w:line="279" w:lineRule="exact"/>
        <w:ind w:left="3050"/>
        <w:rPr>
          <w:rFonts w:ascii="宋体"/>
        </w:rPr>
      </w:pPr>
      <w:r>
        <w:rPr>
          <w:rFonts w:ascii="宋体"/>
          <w:color w:val="2B2A29"/>
        </w:rPr>
        <w:t>物理核心：85}；</w:t>
      </w:r>
    </w:p>
    <w:p>
      <w:r>
        <w:rPr>
          <w:rFonts w:ascii="宋体"/>
          <w:color w:val="2B2A29"/>
        </w:rPr>
        <w:t>int? nimalsChemistryScore = result3?.chemistryScore;</w:t>
      </w:r>
      <w:r>
        <w:rPr>
          <w:rFonts w:ascii="宋体"/>
          <w:color w:val="2B2A29"/>
          <w:spacing w:val="-108"/>
        </w:rPr>
        <w:t xml:space="preserve"> </w:t>
      </w:r>
      <w:r>
        <w:rPr>
          <w:rFonts w:ascii="宋体"/>
          <w:color w:val="2B2A29"/>
        </w:rPr>
        <w:t>if nimalsChemistryScore is int {</w:t>
      </w:r>
    </w:p>
    <w:p>
      <w:pPr>
        <w:pStyle w:val="11"/>
        <w:spacing w:before="38" w:line="273" w:lineRule="auto"/>
        <w:ind w:left="520" w:right="2700"/>
        <w:rPr>
          <w:rFonts w:ascii="宋体"/>
        </w:rPr>
      </w:pPr>
      <w:r>
        <w:rPr>
          <w:rFonts w:ascii="宋体"/>
          <w:color w:val="2B2A29"/>
        </w:rPr>
        <w:t>整数？nimalsChemistryScore=结果3？。化学分数；如果nimalsChemistryCore为int{</w:t>
      </w:r>
    </w:p>
    <w:p>
      <w:r>
        <w:rPr>
          <w:rFonts w:ascii="宋体"/>
          <w:color w:val="2B2A29"/>
        </w:rPr>
        <w:t>io:println("Nimals's Chemistry Score: ", nimalsChemistryScore);</w:t>
      </w:r>
    </w:p>
    <w:p>
      <w:pPr>
        <w:pStyle w:val="11"/>
        <w:spacing w:line="279" w:lineRule="exact"/>
        <w:ind w:left="960"/>
        <w:rPr>
          <w:rFonts w:ascii="宋体"/>
        </w:rPr>
      </w:pPr>
      <w:r>
        <w:rPr>
          <w:rFonts w:ascii="宋体"/>
          <w:color w:val="2B2A29"/>
        </w:rPr>
        <w:t>io:println（“Nimals化学分数：”，Nimals ChemistryScore）；</w:t>
      </w:r>
    </w:p>
    <w:p>
      <w:r>
        <w:rPr>
          <w:rFonts w:ascii="宋体"/>
          <w:color w:val="2B2A29"/>
        </w:rPr>
        <w:t>} else {</w:t>
      </w:r>
    </w:p>
    <w:p>
      <w:pPr>
        <w:pStyle w:val="11"/>
        <w:spacing w:before="39"/>
        <w:ind w:left="520"/>
        <w:rPr>
          <w:rFonts w:ascii="宋体"/>
        </w:rPr>
      </w:pPr>
      <w:r>
        <w:rPr>
          <w:rFonts w:ascii="宋体"/>
          <w:color w:val="2B2A29"/>
        </w:rPr>
        <w:t>}其他{</w:t>
      </w:r>
    </w:p>
    <w:p>
      <w:r>
        <w:rPr>
          <w:rFonts w:ascii="宋体"/>
          <w:color w:val="2B2A29"/>
        </w:rPr>
        <w:t>io:println("Nimal did not take the chemistry subject");</w:t>
      </w:r>
    </w:p>
    <w:p>
      <w:pPr>
        <w:pStyle w:val="11"/>
        <w:spacing w:before="38"/>
        <w:ind w:left="960"/>
        <w:rPr>
          <w:rFonts w:ascii="宋体"/>
        </w:rPr>
      </w:pPr>
      <w:r>
        <w:rPr>
          <w:rFonts w:ascii="宋体"/>
          <w:color w:val="2B2A29"/>
        </w:rPr>
        <w:t>io:println（“Nimal没有参加化学科目”）；</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updated</w:t>
      </w:r>
      <w:r>
        <w:rPr>
          <w:color w:val="2B2A29"/>
          <w:spacing w:val="-4"/>
          <w:w w:val="105"/>
        </w:rPr>
        <w:t xml:space="preserve"> </w:t>
      </w:r>
      <w:r>
        <w:rPr>
          <w:color w:val="2B2A29"/>
          <w:w w:val="105"/>
        </w:rPr>
        <w:t>record</w:t>
      </w:r>
      <w:r>
        <w:rPr>
          <w:color w:val="2B2A29"/>
          <w:spacing w:val="-4"/>
          <w:w w:val="105"/>
        </w:rPr>
        <w:t xml:space="preserve"> </w:t>
      </w:r>
      <w:r>
        <w:rPr>
          <w:color w:val="2B2A29"/>
          <w:w w:val="105"/>
        </w:rPr>
        <w:t>definition,</w:t>
      </w:r>
      <w:r>
        <w:rPr>
          <w:color w:val="2B2A29"/>
          <w:spacing w:val="-3"/>
          <w:w w:val="105"/>
        </w:rPr>
        <w:t xml:space="preserve"> </w:t>
      </w:r>
      <w:r>
        <w:rPr>
          <w:color w:val="2B2A29"/>
          <w:w w:val="105"/>
        </w:rPr>
        <w:t>now</w:t>
      </w:r>
      <w:r>
        <w:rPr>
          <w:color w:val="2B2A29"/>
          <w:spacing w:val="-4"/>
          <w:w w:val="105"/>
        </w:rPr>
        <w:t xml:space="preserve"> </w:t>
      </w:r>
      <w:r>
        <w:rPr>
          <w:color w:val="2B2A29"/>
          <w:w w:val="105"/>
        </w:rPr>
        <w:t>we</w:t>
      </w:r>
      <w:r>
        <w:rPr>
          <w:color w:val="2B2A29"/>
          <w:spacing w:val="-4"/>
          <w:w w:val="105"/>
        </w:rPr>
        <w:t xml:space="preserve"> </w:t>
      </w:r>
      <w:r>
        <w:rPr>
          <w:color w:val="2B2A29"/>
          <w:w w:val="105"/>
        </w:rPr>
        <w:t>have</w:t>
      </w:r>
      <w:r>
        <w:rPr>
          <w:color w:val="2B2A29"/>
          <w:spacing w:val="-4"/>
          <w:w w:val="105"/>
        </w:rPr>
        <w:t xml:space="preserve"> </w:t>
      </w:r>
      <w:r>
        <w:rPr>
          <w:color w:val="2B2A29"/>
          <w:w w:val="105"/>
        </w:rPr>
        <w:t>a</w:t>
      </w:r>
      <w:r>
        <w:rPr>
          <w:color w:val="2B2A29"/>
          <w:spacing w:val="-3"/>
          <w:w w:val="105"/>
        </w:rPr>
        <w:t xml:space="preserve"> </w:t>
      </w:r>
      <w:r>
        <w:rPr>
          <w:color w:val="2B2A29"/>
          <w:w w:val="105"/>
        </w:rPr>
        <w:t>default</w:t>
      </w:r>
      <w:r>
        <w:rPr>
          <w:color w:val="2B2A29"/>
          <w:spacing w:val="-4"/>
          <w:w w:val="105"/>
        </w:rPr>
        <w:t xml:space="preserve"> </w:t>
      </w:r>
      <w:r>
        <w:rPr>
          <w:color w:val="2B2A29"/>
          <w:w w:val="105"/>
        </w:rPr>
        <w:t>value</w:t>
      </w:r>
      <w:r>
        <w:rPr>
          <w:color w:val="2B2A29"/>
          <w:spacing w:val="-4"/>
          <w:w w:val="105"/>
        </w:rPr>
        <w:t xml:space="preserve"> </w:t>
      </w:r>
      <w:r>
        <w:rPr>
          <w:color w:val="2B2A29"/>
          <w:w w:val="105"/>
        </w:rPr>
        <w:t>for</w:t>
      </w:r>
      <w:r>
        <w:rPr>
          <w:color w:val="2B2A29"/>
          <w:spacing w:val="-4"/>
          <w:w w:val="105"/>
        </w:rPr>
        <w:t xml:space="preserve"> </w:t>
      </w:r>
      <w:r>
        <w:rPr>
          <w:color w:val="2B2A29"/>
          <w:w w:val="105"/>
        </w:rPr>
        <w:t>the</w:t>
      </w:r>
      <w:r>
        <w:rPr>
          <w:color w:val="2B2A29"/>
          <w:spacing w:val="-3"/>
          <w:w w:val="105"/>
        </w:rPr>
        <w:t xml:space="preserve"> </w:t>
      </w:r>
      <w:r>
        <w:rPr>
          <w:color w:val="2B2A29"/>
          <w:w w:val="105"/>
        </w:rPr>
        <w:t>field</w:t>
      </w:r>
      <w:r>
        <w:rPr>
          <w:color w:val="2B2A29"/>
          <w:spacing w:val="-4"/>
          <w:w w:val="105"/>
        </w:rPr>
        <w:t xml:space="preserve"> </w:t>
      </w:r>
      <w:r>
        <w:rPr>
          <w:rFonts w:ascii="宋体"/>
          <w:color w:val="2B2A29"/>
          <w:w w:val="105"/>
        </w:rPr>
        <w:t>name</w:t>
      </w:r>
      <w:r>
        <w:rPr>
          <w:color w:val="2B2A29"/>
          <w:w w:val="105"/>
        </w:rPr>
        <w:t xml:space="preserve"> as</w:t>
      </w:r>
      <w:r>
        <w:rPr>
          <w:color w:val="2B2A29"/>
          <w:spacing w:val="-13"/>
          <w:w w:val="105"/>
        </w:rPr>
        <w:t xml:space="preserve"> </w:t>
      </w:r>
      <w:r>
        <w:rPr>
          <w:rFonts w:ascii="宋体"/>
          <w:color w:val="2B2A29"/>
          <w:w w:val="105"/>
        </w:rPr>
        <w:t>"Jane</w:t>
      </w:r>
      <w:r>
        <w:rPr>
          <w:rFonts w:ascii="宋体"/>
          <w:color w:val="2B2A29"/>
          <w:spacing w:val="-6"/>
          <w:w w:val="105"/>
        </w:rPr>
        <w:t xml:space="preserve"> </w:t>
      </w:r>
      <w:r>
        <w:rPr>
          <w:rFonts w:ascii="宋体"/>
          <w:color w:val="2B2A29"/>
          <w:w w:val="105"/>
        </w:rPr>
        <w:t>Doe"</w:t>
      </w:r>
      <w:r>
        <w:rPr>
          <w:color w:val="2B2A29"/>
          <w:w w:val="105"/>
        </w:rPr>
        <w:t>.</w:t>
      </w:r>
      <w:r>
        <w:rPr>
          <w:color w:val="2B2A29"/>
          <w:spacing w:val="-12"/>
          <w:w w:val="105"/>
        </w:rPr>
        <w:t xml:space="preserve"> </w:t>
      </w:r>
      <w:r>
        <w:rPr>
          <w:color w:val="2B2A29"/>
          <w:w w:val="105"/>
        </w:rPr>
        <w:t>So,</w:t>
      </w:r>
      <w:r>
        <w:rPr>
          <w:color w:val="2B2A29"/>
          <w:spacing w:val="-13"/>
          <w:w w:val="105"/>
        </w:rPr>
        <w:t xml:space="preserve"> </w:t>
      </w:r>
      <w:r>
        <w:rPr>
          <w:color w:val="2B2A29"/>
          <w:w w:val="105"/>
        </w:rPr>
        <w:t>any</w:t>
      </w:r>
      <w:r>
        <w:rPr>
          <w:color w:val="2B2A29"/>
          <w:spacing w:val="-13"/>
          <w:w w:val="105"/>
        </w:rPr>
        <w:t xml:space="preserve"> </w:t>
      </w:r>
      <w:r>
        <w:rPr>
          <w:color w:val="2B2A29"/>
          <w:w w:val="105"/>
        </w:rPr>
        <w:t>time</w:t>
      </w:r>
      <w:r>
        <w:rPr>
          <w:color w:val="2B2A29"/>
          <w:spacing w:val="-12"/>
          <w:w w:val="105"/>
        </w:rPr>
        <w:t xml:space="preserve"> </w:t>
      </w:r>
      <w:r>
        <w:rPr>
          <w:color w:val="2B2A29"/>
          <w:w w:val="105"/>
        </w:rPr>
        <w:t>this</w:t>
      </w:r>
      <w:r>
        <w:rPr>
          <w:color w:val="2B2A29"/>
          <w:spacing w:val="-13"/>
          <w:w w:val="105"/>
        </w:rPr>
        <w:t xml:space="preserve"> </w:t>
      </w:r>
      <w:r>
        <w:rPr>
          <w:color w:val="2B2A29"/>
          <w:w w:val="105"/>
        </w:rPr>
        <w:t>value</w:t>
      </w:r>
      <w:r>
        <w:rPr>
          <w:color w:val="2B2A29"/>
          <w:spacing w:val="-13"/>
          <w:w w:val="105"/>
        </w:rPr>
        <w:t xml:space="preserve"> </w:t>
      </w:r>
      <w:r>
        <w:rPr>
          <w:color w:val="2B2A29"/>
          <w:w w:val="105"/>
        </w:rPr>
        <w:t>is</w:t>
      </w:r>
      <w:r>
        <w:rPr>
          <w:color w:val="2B2A29"/>
          <w:spacing w:val="-12"/>
          <w:w w:val="105"/>
        </w:rPr>
        <w:t xml:space="preserve"> </w:t>
      </w:r>
      <w:r>
        <w:rPr>
          <w:color w:val="2B2A29"/>
          <w:w w:val="105"/>
        </w:rPr>
        <w:t>not</w:t>
      </w:r>
      <w:r>
        <w:rPr>
          <w:color w:val="2B2A29"/>
          <w:spacing w:val="-13"/>
          <w:w w:val="105"/>
        </w:rPr>
        <w:t xml:space="preserve"> </w:t>
      </w:r>
      <w:r>
        <w:rPr>
          <w:color w:val="2B2A29"/>
          <w:w w:val="105"/>
        </w:rPr>
        <w:t>explicitly</w:t>
      </w:r>
      <w:r>
        <w:rPr>
          <w:color w:val="2B2A29"/>
          <w:spacing w:val="-13"/>
          <w:w w:val="105"/>
        </w:rPr>
        <w:t xml:space="preserve"> </w:t>
      </w:r>
      <w:r>
        <w:rPr>
          <w:color w:val="2B2A29"/>
          <w:w w:val="105"/>
        </w:rPr>
        <w:t>provided,</w:t>
      </w:r>
      <w:r>
        <w:rPr>
          <w:color w:val="2B2A29"/>
          <w:spacing w:val="-12"/>
          <w:w w:val="105"/>
        </w:rPr>
        <w:t xml:space="preserve"> </w:t>
      </w:r>
      <w:r>
        <w:rPr>
          <w:color w:val="2B2A29"/>
          <w:w w:val="105"/>
        </w:rPr>
        <w:t>the</w:t>
      </w:r>
      <w:r>
        <w:rPr>
          <w:color w:val="2B2A29"/>
          <w:spacing w:val="-13"/>
          <w:w w:val="105"/>
        </w:rPr>
        <w:t xml:space="preserve"> </w:t>
      </w:r>
      <w:r>
        <w:rPr>
          <w:color w:val="2B2A29"/>
          <w:w w:val="105"/>
        </w:rPr>
        <w:t>default</w:t>
      </w:r>
      <w:r>
        <w:rPr>
          <w:color w:val="2B2A29"/>
          <w:spacing w:val="-13"/>
          <w:w w:val="105"/>
        </w:rPr>
        <w:t xml:space="preserve"> </w:t>
      </w:r>
      <w:r>
        <w:rPr>
          <w:color w:val="2B2A29"/>
          <w:w w:val="105"/>
        </w:rPr>
        <w:t>value</w:t>
      </w:r>
      <w:r>
        <w:rPr>
          <w:color w:val="2B2A29"/>
          <w:spacing w:val="-12"/>
          <w:w w:val="105"/>
        </w:rPr>
        <w:t xml:space="preserve"> </w:t>
      </w:r>
      <w:r>
        <w:rPr>
          <w:color w:val="2B2A29"/>
          <w:w w:val="105"/>
        </w:rPr>
        <w:t>will</w:t>
      </w:r>
      <w:r>
        <w:rPr>
          <w:color w:val="2B2A29"/>
          <w:spacing w:val="1"/>
          <w:w w:val="105"/>
        </w:rPr>
        <w:t xml:space="preserve"> </w:t>
      </w:r>
      <w:r>
        <w:rPr>
          <w:color w:val="2B2A29"/>
          <w:w w:val="105"/>
        </w:rPr>
        <w:t>be</w:t>
      </w:r>
      <w:r>
        <w:rPr>
          <w:color w:val="2B2A29"/>
          <w:spacing w:val="-14"/>
          <w:w w:val="105"/>
        </w:rPr>
        <w:t xml:space="preserve"> </w:t>
      </w:r>
      <w:r>
        <w:rPr>
          <w:color w:val="2B2A29"/>
          <w:w w:val="105"/>
        </w:rPr>
        <w:t>set</w:t>
      </w:r>
      <w:r>
        <w:rPr>
          <w:color w:val="2B2A29"/>
          <w:spacing w:val="-13"/>
          <w:w w:val="105"/>
        </w:rPr>
        <w:t xml:space="preserve"> </w:t>
      </w:r>
      <w:r>
        <w:rPr>
          <w:color w:val="2B2A29"/>
          <w:w w:val="105"/>
        </w:rPr>
        <w:t>for</w:t>
      </w:r>
      <w:r>
        <w:rPr>
          <w:color w:val="2B2A29"/>
          <w:spacing w:val="-13"/>
          <w:w w:val="105"/>
        </w:rPr>
        <w:t xml:space="preserve"> </w:t>
      </w:r>
      <w:r>
        <w:rPr>
          <w:color w:val="2B2A29"/>
          <w:w w:val="105"/>
        </w:rPr>
        <w:t>the</w:t>
      </w:r>
      <w:r>
        <w:rPr>
          <w:color w:val="2B2A29"/>
          <w:spacing w:val="-13"/>
          <w:w w:val="105"/>
        </w:rPr>
        <w:t xml:space="preserve"> </w:t>
      </w:r>
      <w:r>
        <w:rPr>
          <w:color w:val="2B2A29"/>
          <w:w w:val="105"/>
        </w:rPr>
        <w:t>field.</w:t>
      </w:r>
      <w:r>
        <w:rPr>
          <w:color w:val="2B2A29"/>
          <w:spacing w:val="-13"/>
          <w:w w:val="105"/>
        </w:rPr>
        <w:t xml:space="preserve"> </w:t>
      </w:r>
      <w:r>
        <w:rPr>
          <w:color w:val="2B2A29"/>
          <w:w w:val="105"/>
        </w:rPr>
        <w:t>As</w:t>
      </w:r>
      <w:r>
        <w:rPr>
          <w:color w:val="2B2A29"/>
          <w:spacing w:val="-13"/>
          <w:w w:val="105"/>
        </w:rPr>
        <w:t xml:space="preserve"> </w:t>
      </w:r>
      <w:r>
        <w:rPr>
          <w:color w:val="2B2A29"/>
          <w:w w:val="105"/>
        </w:rPr>
        <w:t>for</w:t>
      </w:r>
      <w:r>
        <w:rPr>
          <w:color w:val="2B2A29"/>
          <w:spacing w:val="-13"/>
          <w:w w:val="105"/>
        </w:rPr>
        <w:t xml:space="preserve"> </w:t>
      </w:r>
      <w:r>
        <w:rPr>
          <w:color w:val="2B2A29"/>
          <w:w w:val="105"/>
        </w:rPr>
        <w:t>the</w:t>
      </w:r>
      <w:r>
        <w:rPr>
          <w:color w:val="2B2A29"/>
          <w:spacing w:val="-14"/>
          <w:w w:val="105"/>
        </w:rPr>
        <w:t xml:space="preserve"> </w:t>
      </w:r>
      <w:r>
        <w:rPr>
          <w:color w:val="2B2A29"/>
          <w:w w:val="105"/>
        </w:rPr>
        <w:t>field</w:t>
      </w:r>
      <w:r>
        <w:rPr>
          <w:color w:val="2B2A29"/>
          <w:spacing w:val="-13"/>
          <w:w w:val="105"/>
        </w:rPr>
        <w:t xml:space="preserve"> </w:t>
      </w:r>
      <w:r>
        <w:rPr>
          <w:rFonts w:ascii="宋体"/>
          <w:color w:val="2B2A29"/>
          <w:w w:val="105"/>
        </w:rPr>
        <w:t>chemistryScore</w:t>
      </w:r>
      <w:r>
        <w:rPr>
          <w:color w:val="2B2A29"/>
          <w:w w:val="105"/>
        </w:rPr>
        <w:t>,</w:t>
      </w:r>
      <w:r>
        <w:rPr>
          <w:color w:val="2B2A29"/>
          <w:spacing w:val="-13"/>
          <w:w w:val="105"/>
        </w:rPr>
        <w:t xml:space="preserve"> </w:t>
      </w:r>
      <w:r>
        <w:rPr>
          <w:color w:val="2B2A29"/>
          <w:w w:val="105"/>
        </w:rPr>
        <w:t>we</w:t>
      </w:r>
      <w:r>
        <w:rPr>
          <w:color w:val="2B2A29"/>
          <w:spacing w:val="-13"/>
          <w:w w:val="105"/>
        </w:rPr>
        <w:t xml:space="preserve"> </w:t>
      </w:r>
      <w:r>
        <w:rPr>
          <w:color w:val="2B2A29"/>
          <w:w w:val="105"/>
        </w:rPr>
        <w:t>have</w:t>
      </w:r>
      <w:r>
        <w:rPr>
          <w:color w:val="2B2A29"/>
          <w:spacing w:val="-13"/>
          <w:w w:val="105"/>
        </w:rPr>
        <w:t xml:space="preserve"> </w:t>
      </w:r>
      <w:r>
        <w:rPr>
          <w:color w:val="2B2A29"/>
          <w:w w:val="105"/>
        </w:rPr>
        <w:t>now</w:t>
      </w:r>
      <w:r>
        <w:rPr>
          <w:color w:val="2B2A29"/>
          <w:spacing w:val="-13"/>
          <w:w w:val="105"/>
        </w:rPr>
        <w:t xml:space="preserve"> </w:t>
      </w:r>
      <w:r>
        <w:rPr>
          <w:color w:val="2B2A29"/>
          <w:w w:val="105"/>
        </w:rPr>
        <w:t>made</w:t>
      </w:r>
      <w:r>
        <w:rPr>
          <w:color w:val="2B2A29"/>
          <w:spacing w:val="-13"/>
          <w:w w:val="105"/>
        </w:rPr>
        <w:t xml:space="preserve"> </w:t>
      </w:r>
      <w:r>
        <w:rPr>
          <w:color w:val="2B2A29"/>
          <w:w w:val="105"/>
        </w:rPr>
        <w:t>it</w:t>
      </w:r>
      <w:r>
        <w:rPr>
          <w:color w:val="2B2A29"/>
          <w:spacing w:val="-13"/>
          <w:w w:val="105"/>
        </w:rPr>
        <w:t xml:space="preserve"> </w:t>
      </w:r>
      <w:r>
        <w:rPr>
          <w:color w:val="2B2A29"/>
          <w:w w:val="105"/>
        </w:rPr>
        <w:t>optional</w:t>
      </w:r>
      <w:r>
        <w:rPr>
          <w:color w:val="2B2A29"/>
          <w:spacing w:val="-14"/>
          <w:w w:val="105"/>
        </w:rPr>
        <w:t xml:space="preserve"> </w:t>
      </w:r>
      <w:r>
        <w:rPr>
          <w:color w:val="2B2A29"/>
          <w:w w:val="105"/>
        </w:rPr>
        <w:t>by</w:t>
      </w:r>
      <w:r>
        <w:rPr>
          <w:color w:val="2B2A29"/>
          <w:spacing w:val="1"/>
          <w:w w:val="105"/>
        </w:rPr>
        <w:t xml:space="preserve"> </w:t>
      </w:r>
      <w:r>
        <w:rPr>
          <w:color w:val="2B2A29"/>
          <w:w w:val="105"/>
        </w:rPr>
        <w:t>adding</w:t>
      </w:r>
      <w:r>
        <w:rPr>
          <w:color w:val="2B2A29"/>
          <w:spacing w:val="-7"/>
          <w:w w:val="105"/>
        </w:rPr>
        <w:t xml:space="preserve"> </w:t>
      </w:r>
      <w:r>
        <w:rPr>
          <w:color w:val="2B2A29"/>
          <w:w w:val="105"/>
        </w:rPr>
        <w:t>the</w:t>
      </w:r>
      <w:r>
        <w:rPr>
          <w:color w:val="2B2A29"/>
          <w:spacing w:val="-6"/>
          <w:w w:val="105"/>
        </w:rPr>
        <w:t xml:space="preserve"> </w:t>
      </w:r>
      <w:r>
        <w:rPr>
          <w:color w:val="2B2A29"/>
          <w:w w:val="105"/>
        </w:rPr>
        <w:t>suffix</w:t>
      </w:r>
      <w:r>
        <w:rPr>
          <w:color w:val="2B2A29"/>
          <w:spacing w:val="-6"/>
          <w:w w:val="105"/>
        </w:rPr>
        <w:t xml:space="preserve"> </w:t>
      </w:r>
      <w:r>
        <w:rPr>
          <w:rFonts w:ascii="宋体"/>
          <w:color w:val="2B2A29"/>
          <w:w w:val="105"/>
        </w:rPr>
        <w:t>?</w:t>
      </w:r>
      <w:r>
        <w:rPr>
          <w:rFonts w:ascii="宋体"/>
          <w:color w:val="2B2A29"/>
          <w:spacing w:val="-64"/>
          <w:w w:val="105"/>
        </w:rPr>
        <w:t xml:space="preserve"> </w:t>
      </w:r>
      <w:r>
        <w:rPr>
          <w:color w:val="2B2A29"/>
          <w:w w:val="105"/>
        </w:rPr>
        <w:t>to</w:t>
      </w:r>
      <w:r>
        <w:rPr>
          <w:color w:val="2B2A29"/>
          <w:spacing w:val="-7"/>
          <w:w w:val="105"/>
        </w:rPr>
        <w:t xml:space="preserve"> </w:t>
      </w:r>
      <w:r>
        <w:rPr>
          <w:color w:val="2B2A29"/>
          <w:w w:val="105"/>
        </w:rPr>
        <w:t>the</w:t>
      </w:r>
      <w:r>
        <w:rPr>
          <w:color w:val="2B2A29"/>
          <w:spacing w:val="-6"/>
          <w:w w:val="105"/>
        </w:rPr>
        <w:t xml:space="preserve"> </w:t>
      </w:r>
      <w:r>
        <w:rPr>
          <w:color w:val="2B2A29"/>
          <w:w w:val="105"/>
        </w:rPr>
        <w:t>field</w:t>
      </w:r>
      <w:r>
        <w:rPr>
          <w:color w:val="2B2A29"/>
          <w:spacing w:val="-6"/>
          <w:w w:val="105"/>
        </w:rPr>
        <w:t xml:space="preserve"> </w:t>
      </w:r>
      <w:r>
        <w:rPr>
          <w:color w:val="2B2A29"/>
          <w:w w:val="105"/>
        </w:rPr>
        <w:t>name,</w:t>
      </w:r>
      <w:r>
        <w:rPr>
          <w:color w:val="2B2A29"/>
          <w:spacing w:val="-6"/>
          <w:w w:val="105"/>
        </w:rPr>
        <w:t xml:space="preserve"> </w:t>
      </w:r>
      <w:r>
        <w:rPr>
          <w:color w:val="2B2A29"/>
          <w:w w:val="105"/>
        </w:rPr>
        <w:t>so</w:t>
      </w:r>
      <w:r>
        <w:rPr>
          <w:color w:val="2B2A29"/>
          <w:spacing w:val="-7"/>
          <w:w w:val="105"/>
        </w:rPr>
        <w:t xml:space="preserve"> </w:t>
      </w:r>
      <w:r>
        <w:rPr>
          <w:color w:val="2B2A29"/>
          <w:w w:val="105"/>
        </w:rPr>
        <w:t>when</w:t>
      </w:r>
      <w:r>
        <w:rPr>
          <w:color w:val="2B2A29"/>
          <w:spacing w:val="-6"/>
          <w:w w:val="105"/>
        </w:rPr>
        <w:t xml:space="preserve"> </w:t>
      </w:r>
      <w:r>
        <w:rPr>
          <w:color w:val="2B2A29"/>
          <w:w w:val="105"/>
        </w:rPr>
        <w:t>creating</w:t>
      </w:r>
      <w:r>
        <w:rPr>
          <w:color w:val="2B2A29"/>
          <w:spacing w:val="-6"/>
          <w:w w:val="105"/>
        </w:rPr>
        <w:t xml:space="preserve"> </w:t>
      </w:r>
      <w:r>
        <w:rPr>
          <w:color w:val="2B2A29"/>
          <w:w w:val="105"/>
        </w:rPr>
        <w:t>record</w:t>
      </w:r>
      <w:r>
        <w:rPr>
          <w:color w:val="2B2A29"/>
          <w:spacing w:val="-7"/>
          <w:w w:val="105"/>
        </w:rPr>
        <w:t xml:space="preserve"> </w:t>
      </w:r>
      <w:r>
        <w:rPr>
          <w:color w:val="2B2A29"/>
          <w:w w:val="105"/>
        </w:rPr>
        <w:t>values,</w:t>
      </w:r>
      <w:r>
        <w:rPr>
          <w:color w:val="2B2A29"/>
          <w:spacing w:val="-6"/>
          <w:w w:val="105"/>
        </w:rPr>
        <w:t xml:space="preserve"> </w:t>
      </w:r>
      <w:r>
        <w:rPr>
          <w:color w:val="2B2A29"/>
          <w:w w:val="105"/>
        </w:rPr>
        <w:t>this</w:t>
      </w:r>
      <w:r>
        <w:rPr>
          <w:color w:val="2B2A29"/>
          <w:spacing w:val="-6"/>
          <w:w w:val="105"/>
        </w:rPr>
        <w:t xml:space="preserve"> </w:t>
      </w:r>
      <w:r>
        <w:rPr>
          <w:color w:val="2B2A29"/>
          <w:w w:val="105"/>
        </w:rPr>
        <w:t>field</w:t>
      </w:r>
      <w:r>
        <w:rPr>
          <w:color w:val="2B2A29"/>
          <w:spacing w:val="-6"/>
          <w:w w:val="105"/>
        </w:rPr>
        <w:t xml:space="preserve"> </w:t>
      </w:r>
      <w:r>
        <w:rPr>
          <w:color w:val="2B2A29"/>
          <w:w w:val="105"/>
        </w:rPr>
        <w:t>value</w:t>
      </w:r>
      <w:r>
        <w:rPr>
          <w:color w:val="2B2A29"/>
          <w:spacing w:val="-7"/>
          <w:w w:val="105"/>
        </w:rPr>
        <w:t xml:space="preserve"> </w:t>
      </w:r>
      <w:r>
        <w:rPr>
          <w:color w:val="2B2A29"/>
          <w:w w:val="105"/>
        </w:rPr>
        <w:t>is</w:t>
      </w:r>
      <w:r>
        <w:rPr>
          <w:color w:val="2B2A29"/>
          <w:spacing w:val="1"/>
          <w:w w:val="105"/>
        </w:rPr>
        <w:t xml:space="preserve"> </w:t>
      </w:r>
      <w:r>
        <w:rPr>
          <w:color w:val="2B2A29"/>
          <w:w w:val="105"/>
        </w:rPr>
        <w:t xml:space="preserve">not required. When accessing this record field, we need to use the special </w:t>
      </w:r>
      <w:r>
        <w:rPr>
          <w:rFonts w:ascii="宋体"/>
          <w:color w:val="2B2A29"/>
          <w:w w:val="105"/>
        </w:rPr>
        <w:t xml:space="preserve">?. </w:t>
      </w:r>
      <w:r>
        <w:rPr>
          <w:color w:val="2B2A29"/>
          <w:w w:val="105"/>
        </w:rPr>
        <w:t>operator</w:t>
      </w:r>
      <w:r>
        <w:rPr>
          <w:color w:val="2B2A29"/>
          <w:spacing w:val="1"/>
          <w:w w:val="105"/>
        </w:rPr>
        <w:t xml:space="preserve"> </w:t>
      </w:r>
      <w:r>
        <w:rPr>
          <w:color w:val="2B2A29"/>
          <w:w w:val="105"/>
        </w:rPr>
        <w:t>to</w:t>
      </w:r>
      <w:r>
        <w:rPr>
          <w:color w:val="2B2A29"/>
          <w:spacing w:val="5"/>
          <w:w w:val="105"/>
        </w:rPr>
        <w:t xml:space="preserve"> </w:t>
      </w:r>
      <w:r>
        <w:rPr>
          <w:color w:val="2B2A29"/>
          <w:w w:val="105"/>
        </w:rPr>
        <w:t>access</w:t>
      </w:r>
      <w:r>
        <w:rPr>
          <w:color w:val="2B2A29"/>
          <w:spacing w:val="5"/>
          <w:w w:val="105"/>
        </w:rPr>
        <w:t xml:space="preserve"> </w:t>
      </w:r>
      <w:r>
        <w:rPr>
          <w:color w:val="2B2A29"/>
          <w:w w:val="105"/>
        </w:rPr>
        <w:t>the</w:t>
      </w:r>
      <w:r>
        <w:rPr>
          <w:color w:val="2B2A29"/>
          <w:spacing w:val="5"/>
          <w:w w:val="105"/>
        </w:rPr>
        <w:t xml:space="preserve"> </w:t>
      </w:r>
      <w:r>
        <w:rPr>
          <w:color w:val="2B2A29"/>
          <w:w w:val="105"/>
        </w:rPr>
        <w:t>optional</w:t>
      </w:r>
      <w:r>
        <w:rPr>
          <w:color w:val="2B2A29"/>
          <w:spacing w:val="5"/>
          <w:w w:val="105"/>
        </w:rPr>
        <w:t xml:space="preserve"> </w:t>
      </w:r>
      <w:r>
        <w:rPr>
          <w:color w:val="2B2A29"/>
          <w:w w:val="105"/>
        </w:rPr>
        <w:t>field,</w:t>
      </w:r>
      <w:r>
        <w:rPr>
          <w:color w:val="2B2A29"/>
          <w:spacing w:val="5"/>
          <w:w w:val="105"/>
        </w:rPr>
        <w:t xml:space="preserve"> </w:t>
      </w:r>
      <w:r>
        <w:rPr>
          <w:color w:val="2B2A29"/>
          <w:w w:val="105"/>
        </w:rPr>
        <w:t>which</w:t>
      </w:r>
      <w:r>
        <w:rPr>
          <w:color w:val="2B2A29"/>
          <w:spacing w:val="5"/>
          <w:w w:val="105"/>
        </w:rPr>
        <w:t xml:space="preserve"> </w:t>
      </w:r>
      <w:r>
        <w:rPr>
          <w:color w:val="2B2A29"/>
          <w:w w:val="105"/>
        </w:rPr>
        <w:t>returns</w:t>
      </w:r>
      <w:r>
        <w:rPr>
          <w:color w:val="2B2A29"/>
          <w:spacing w:val="5"/>
          <w:w w:val="105"/>
        </w:rPr>
        <w:t xml:space="preserve"> </w:t>
      </w:r>
      <w:r>
        <w:rPr>
          <w:color w:val="2B2A29"/>
          <w:w w:val="105"/>
        </w:rPr>
        <w:t>the</w:t>
      </w:r>
      <w:r>
        <w:rPr>
          <w:color w:val="2B2A29"/>
          <w:spacing w:val="5"/>
          <w:w w:val="105"/>
        </w:rPr>
        <w:t xml:space="preserve"> </w:t>
      </w:r>
      <w:r>
        <w:rPr>
          <w:color w:val="2B2A29"/>
          <w:w w:val="105"/>
        </w:rPr>
        <w:t>corresponding</w:t>
      </w:r>
      <w:r>
        <w:rPr>
          <w:color w:val="2B2A29"/>
          <w:spacing w:val="5"/>
          <w:w w:val="105"/>
        </w:rPr>
        <w:t xml:space="preserve"> </w:t>
      </w:r>
      <w:r>
        <w:rPr>
          <w:color w:val="2B2A29"/>
          <w:w w:val="105"/>
        </w:rPr>
        <w:t>optional</w:t>
      </w:r>
      <w:r>
        <w:rPr>
          <w:color w:val="2B2A29"/>
          <w:spacing w:val="5"/>
          <w:w w:val="105"/>
        </w:rPr>
        <w:t xml:space="preserve"> </w:t>
      </w:r>
      <w:r>
        <w:rPr>
          <w:color w:val="2B2A29"/>
          <w:w w:val="105"/>
        </w:rPr>
        <w:t>type</w:t>
      </w:r>
      <w:r>
        <w:rPr>
          <w:color w:val="2B2A29"/>
          <w:spacing w:val="6"/>
          <w:w w:val="105"/>
        </w:rPr>
        <w:t xml:space="preserve"> </w:t>
      </w:r>
      <w:r>
        <w:rPr>
          <w:color w:val="2B2A29"/>
          <w:w w:val="105"/>
        </w:rPr>
        <w:t>for</w:t>
      </w:r>
      <w:r>
        <w:rPr>
          <w:color w:val="2B2A29"/>
          <w:spacing w:val="5"/>
          <w:w w:val="105"/>
        </w:rPr>
        <w:t xml:space="preserve"> </w:t>
      </w:r>
      <w:r>
        <w:rPr>
          <w:color w:val="2B2A29"/>
          <w:w w:val="105"/>
        </w:rPr>
        <w:t>the</w:t>
      </w:r>
      <w:r>
        <w:rPr>
          <w:color w:val="2B2A29"/>
          <w:spacing w:val="5"/>
          <w:w w:val="105"/>
        </w:rPr>
        <w:t xml:space="preserve"> </w:t>
      </w:r>
      <w:r>
        <w:rPr>
          <w:color w:val="2B2A29"/>
          <w:w w:val="105"/>
        </w:rPr>
        <w:t>type</w:t>
      </w:r>
      <w:r>
        <w:rPr>
          <w:color w:val="2B2A29"/>
          <w:spacing w:val="-55"/>
          <w:w w:val="105"/>
        </w:rPr>
        <w:t xml:space="preserve"> </w:t>
      </w:r>
      <w:r>
        <w:rPr>
          <w:color w:val="2B2A29"/>
          <w:w w:val="110"/>
        </w:rPr>
        <w:t>mentioned</w:t>
      </w:r>
      <w:r>
        <w:rPr>
          <w:color w:val="2B2A29"/>
          <w:spacing w:val="-16"/>
          <w:w w:val="110"/>
        </w:rPr>
        <w:t xml:space="preserve"> </w:t>
      </w:r>
      <w:r>
        <w:rPr>
          <w:color w:val="2B2A29"/>
          <w:w w:val="110"/>
        </w:rPr>
        <w:t>in</w:t>
      </w:r>
      <w:r>
        <w:rPr>
          <w:color w:val="2B2A29"/>
          <w:spacing w:val="-16"/>
          <w:w w:val="110"/>
        </w:rPr>
        <w:t xml:space="preserve"> </w:t>
      </w:r>
      <w:r>
        <w:rPr>
          <w:color w:val="2B2A29"/>
          <w:w w:val="110"/>
        </w:rPr>
        <w:t>the</w:t>
      </w:r>
      <w:r>
        <w:rPr>
          <w:color w:val="2B2A29"/>
          <w:spacing w:val="-16"/>
          <w:w w:val="110"/>
        </w:rPr>
        <w:t xml:space="preserve"> </w:t>
      </w:r>
      <w:r>
        <w:rPr>
          <w:color w:val="2B2A29"/>
          <w:w w:val="110"/>
        </w:rPr>
        <w:t>record</w:t>
      </w:r>
      <w:r>
        <w:rPr>
          <w:color w:val="2B2A29"/>
          <w:spacing w:val="-15"/>
          <w:w w:val="110"/>
        </w:rPr>
        <w:t xml:space="preserve"> </w:t>
      </w:r>
      <w:r>
        <w:rPr>
          <w:color w:val="2B2A29"/>
          <w:w w:val="110"/>
        </w:rPr>
        <w:t>field.</w:t>
      </w:r>
    </w:p>
    <w:p>
      <w:pPr>
        <w:pStyle w:val="11"/>
        <w:spacing w:before="198"/>
        <w:ind w:left="879"/>
        <w:rPr>
          <w:rFonts w:ascii="宋体"/>
        </w:rPr>
      </w:pPr>
      <w:r>
        <w:rPr>
          <w:color w:val="2B2A29"/>
          <w:w w:val="105"/>
        </w:rPr>
        <w:t>在更新的记录定义中，现在字段</w:t>
      </w:r>
      <w:r>
        <w:rPr>
          <w:rFonts w:ascii="宋体"/>
          <w:color w:val="2B2A29"/>
          <w:w w:val="105"/>
        </w:rPr>
        <w:t>名</w:t>
      </w:r>
      <w:r>
        <w:rPr>
          <w:color w:val="2B2A29"/>
          <w:w w:val="105"/>
        </w:rPr>
        <w:t>的默认值为</w:t>
      </w:r>
      <w:r>
        <w:rPr>
          <w:rFonts w:ascii="宋体"/>
          <w:color w:val="2B2A29"/>
          <w:w w:val="105"/>
        </w:rPr>
        <w:t>“Jane</w:t>
      </w:r>
      <w:r>
        <w:t xml:space="preserve"> </w:t>
      </w:r>
      <w:r>
        <w:rPr>
          <w:rFonts w:ascii="宋体"/>
          <w:color w:val="2B2A29"/>
          <w:w w:val="105"/>
        </w:rPr>
        <w:t>Doe”</w:t>
      </w:r>
      <w:r>
        <w:rPr>
          <w:color w:val="2B2A29"/>
          <w:w w:val="105"/>
        </w:rPr>
        <w:t>。因此，无</w:t>
      </w:r>
      <w:r>
        <w:rPr>
          <w:color w:val="2B2A29"/>
          <w:spacing w:val="-13"/>
          <w:w w:val="105"/>
        </w:rPr>
        <w:t>论</w:t>
      </w:r>
      <w:r>
        <w:rPr>
          <w:color w:val="2B2A29"/>
          <w:w w:val="105"/>
        </w:rPr>
        <w:t>何时未显式提供该值，</w:t>
      </w:r>
      <w:r>
        <w:rPr>
          <w:color w:val="2B2A29"/>
          <w:spacing w:val="-12"/>
          <w:w w:val="105"/>
        </w:rPr>
        <w:t>都</w:t>
      </w:r>
      <w:r>
        <w:rPr>
          <w:color w:val="2B2A29"/>
          <w:w w:val="105"/>
        </w:rPr>
        <w:t>将为字段设置默认值。至于字段</w:t>
      </w:r>
      <w:r>
        <w:rPr>
          <w:rFonts w:ascii="宋体"/>
          <w:color w:val="2B2A29"/>
          <w:w w:val="105"/>
        </w:rPr>
        <w:t>chemistryScore</w:t>
      </w:r>
      <w:r>
        <w:rPr>
          <w:color w:val="2B2A29"/>
          <w:w w:val="105"/>
        </w:rPr>
        <w:t>，我们现在</w:t>
      </w:r>
      <w:r>
        <w:rPr>
          <w:color w:val="2B2A29"/>
          <w:spacing w:val="-13"/>
          <w:w w:val="105"/>
        </w:rPr>
        <w:t>通过</w:t>
      </w:r>
      <w:r>
        <w:rPr>
          <w:color w:val="2B2A29"/>
          <w:w w:val="105"/>
        </w:rPr>
        <w:t>添加后缀</w:t>
      </w:r>
      <w:r>
        <w:rPr>
          <w:color w:val="2B2A29"/>
          <w:spacing w:val="-6"/>
          <w:w w:val="105"/>
        </w:rPr>
        <w:t>将</w:t>
      </w:r>
      <w:r>
        <w:rPr>
          <w:color w:val="2B2A29"/>
          <w:w w:val="105"/>
        </w:rPr>
        <w:t>其设置</w:t>
      </w:r>
      <w:r>
        <w:rPr>
          <w:color w:val="2B2A29"/>
          <w:spacing w:val="-13"/>
          <w:w w:val="105"/>
        </w:rPr>
        <w:t>为</w:t>
      </w:r>
      <w:r>
        <w:rPr>
          <w:color w:val="2B2A29"/>
          <w:w w:val="105"/>
        </w:rPr>
        <w:t>可选</w:t>
      </w:r>
      <w:r>
        <w:rPr>
          <w:rFonts w:ascii="宋体"/>
          <w:color w:val="2B2A29"/>
          <w:w w:val="105"/>
        </w:rPr>
        <w:t>？</w:t>
      </w:r>
      <w:r>
        <w:rPr>
          <w:color w:val="2B2A29"/>
          <w:w w:val="105"/>
        </w:rPr>
        <w:t>因此，在创建记录值时，不需要此字段值。访问此记录字段时，我们需要使用特殊的</w:t>
      </w:r>
      <w:r>
        <w:rPr>
          <w:rFonts w:ascii="宋体"/>
          <w:color w:val="2B2A29"/>
          <w:w w:val="105"/>
        </w:rPr>
        <w:t>？。</w:t>
      </w:r>
      <w:r>
        <w:rPr>
          <w:color w:val="2B2A29"/>
          <w:w w:val="105"/>
        </w:rPr>
        <w:t>运算符访问可选字段，该</w:t>
      </w:r>
      <w:r>
        <w:rPr>
          <w:color w:val="2B2A29"/>
          <w:spacing w:val="5"/>
          <w:w w:val="105"/>
        </w:rPr>
        <w:t>字段</w:t>
      </w:r>
      <w:r>
        <w:rPr>
          <w:color w:val="2B2A29"/>
          <w:w w:val="105"/>
        </w:rPr>
        <w:t>返回</w:t>
      </w:r>
      <w:r>
        <w:rPr>
          <w:color w:val="2B2A29"/>
          <w:w w:val="110"/>
        </w:rPr>
        <w:t>记录字段中提到</w:t>
      </w:r>
      <w:r>
        <w:rPr>
          <w:color w:val="2B2A29"/>
          <w:spacing w:val="-16"/>
          <w:w w:val="110"/>
        </w:rPr>
        <w:t>的</w:t>
      </w:r>
      <w:r>
        <w:rPr>
          <w:color w:val="2B2A29"/>
          <w:w w:val="105"/>
        </w:rPr>
        <w:t>类型的相应可选类型</w:t>
      </w:r>
      <w:r>
        <w:rPr>
          <w:color w:val="2B2A29"/>
          <w:w w:val="110"/>
        </w:rPr>
        <w:t>。</w:t>
      </w:r>
    </w:p>
    <w:p>
      <w:pPr>
        <w:pStyle w:val="11"/>
        <w:spacing w:before="2"/>
        <w:rPr>
          <w:sz w:val="25"/>
        </w:rPr>
      </w:pPr>
    </w:p>
    <w:p>
      <w:r>
        <w:rPr>
          <w:color w:val="2B2A29"/>
          <w:w w:val="80"/>
        </w:rPr>
        <w:t>Open</w:t>
      </w:r>
      <w:r>
        <w:rPr>
          <w:color w:val="2B2A29"/>
          <w:spacing w:val="11"/>
          <w:w w:val="80"/>
        </w:rPr>
        <w:t xml:space="preserve"> </w:t>
      </w:r>
      <w:r>
        <w:rPr>
          <w:color w:val="2B2A29"/>
          <w:w w:val="80"/>
        </w:rPr>
        <w:t>and</w:t>
      </w:r>
      <w:r>
        <w:rPr>
          <w:color w:val="2B2A29"/>
          <w:spacing w:val="12"/>
          <w:w w:val="80"/>
        </w:rPr>
        <w:t xml:space="preserve"> </w:t>
      </w:r>
      <w:r>
        <w:rPr>
          <w:color w:val="2B2A29"/>
          <w:w w:val="80"/>
        </w:rPr>
        <w:t>Closed</w:t>
      </w:r>
      <w:r>
        <w:rPr>
          <w:color w:val="2B2A29"/>
          <w:spacing w:val="11"/>
          <w:w w:val="80"/>
        </w:rPr>
        <w:t xml:space="preserve"> </w:t>
      </w:r>
      <w:r>
        <w:rPr>
          <w:color w:val="2B2A29"/>
          <w:w w:val="80"/>
        </w:rPr>
        <w:t>Records</w:t>
      </w:r>
    </w:p>
    <w:p>
      <w:pPr>
        <w:pStyle w:val="5"/>
        <w:spacing w:before="1"/>
      </w:pPr>
      <w:r>
        <w:rPr>
          <w:color w:val="2B2A29"/>
          <w:w w:val="80"/>
        </w:rPr>
        <w:t>打开和关闭</w:t>
      </w:r>
      <w:r>
        <w:rPr>
          <w:color w:val="2B2A29"/>
          <w:spacing w:val="11"/>
          <w:w w:val="80"/>
        </w:rPr>
        <w:t>的</w:t>
      </w:r>
      <w:r>
        <w:rPr>
          <w:color w:val="2B2A29"/>
          <w:w w:val="80"/>
        </w:rPr>
        <w:t>记录</w:t>
      </w:r>
    </w:p>
    <w:p>
      <w:r>
        <w:rPr>
          <w:color w:val="2B2A29"/>
          <w:w w:val="105"/>
        </w:rPr>
        <w:t>In</w:t>
      </w:r>
      <w:r>
        <w:rPr>
          <w:color w:val="2B2A29"/>
          <w:spacing w:val="1"/>
          <w:w w:val="105"/>
        </w:rPr>
        <w:t xml:space="preserve"> </w:t>
      </w:r>
      <w:r>
        <w:rPr>
          <w:color w:val="2B2A29"/>
          <w:w w:val="105"/>
        </w:rPr>
        <w:t>an</w:t>
      </w:r>
      <w:r>
        <w:rPr>
          <w:color w:val="2B2A29"/>
          <w:spacing w:val="2"/>
          <w:w w:val="105"/>
        </w:rPr>
        <w:t xml:space="preserve"> </w:t>
      </w:r>
      <w:r>
        <w:rPr>
          <w:color w:val="2B2A29"/>
          <w:w w:val="105"/>
        </w:rPr>
        <w:t>open</w:t>
      </w:r>
      <w:r>
        <w:rPr>
          <w:color w:val="2B2A29"/>
          <w:spacing w:val="1"/>
          <w:w w:val="105"/>
        </w:rPr>
        <w:t xml:space="preserve"> </w:t>
      </w:r>
      <w:r>
        <w:rPr>
          <w:color w:val="2B2A29"/>
          <w:w w:val="105"/>
        </w:rPr>
        <w:t>record,</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color w:val="2B2A29"/>
          <w:w w:val="105"/>
        </w:rPr>
        <w:t>runtime,</w:t>
      </w:r>
      <w:r>
        <w:rPr>
          <w:color w:val="2B2A29"/>
          <w:spacing w:val="2"/>
          <w:w w:val="105"/>
        </w:rPr>
        <w:t xml:space="preserve"> </w:t>
      </w:r>
      <w:r>
        <w:rPr>
          <w:color w:val="2B2A29"/>
          <w:w w:val="105"/>
        </w:rPr>
        <w:t>we</w:t>
      </w:r>
      <w:r>
        <w:rPr>
          <w:color w:val="2B2A29"/>
          <w:spacing w:val="1"/>
          <w:w w:val="105"/>
        </w:rPr>
        <w:t xml:space="preserve"> </w:t>
      </w:r>
      <w:r>
        <w:rPr>
          <w:color w:val="2B2A29"/>
          <w:w w:val="105"/>
        </w:rPr>
        <w:t>can</w:t>
      </w:r>
      <w:r>
        <w:rPr>
          <w:color w:val="2B2A29"/>
          <w:spacing w:val="2"/>
          <w:w w:val="105"/>
        </w:rPr>
        <w:t xml:space="preserve"> </w:t>
      </w:r>
      <w:r>
        <w:rPr>
          <w:color w:val="2B2A29"/>
          <w:w w:val="105"/>
        </w:rPr>
        <w:t>add</w:t>
      </w:r>
      <w:r>
        <w:rPr>
          <w:color w:val="2B2A29"/>
          <w:spacing w:val="2"/>
          <w:w w:val="105"/>
        </w:rPr>
        <w:t xml:space="preserve"> </w:t>
      </w:r>
      <w:r>
        <w:rPr>
          <w:color w:val="2B2A29"/>
          <w:w w:val="105"/>
        </w:rPr>
        <w:t>new</w:t>
      </w:r>
      <w:r>
        <w:rPr>
          <w:color w:val="2B2A29"/>
          <w:spacing w:val="1"/>
          <w:w w:val="105"/>
        </w:rPr>
        <w:t xml:space="preserve"> </w:t>
      </w:r>
      <w:r>
        <w:rPr>
          <w:color w:val="2B2A29"/>
          <w:w w:val="105"/>
        </w:rPr>
        <w:t>fields</w:t>
      </w:r>
      <w:r>
        <w:rPr>
          <w:color w:val="2B2A29"/>
          <w:spacing w:val="2"/>
          <w:w w:val="105"/>
        </w:rPr>
        <w:t xml:space="preserve"> </w:t>
      </w:r>
      <w:r>
        <w:rPr>
          <w:color w:val="2B2A29"/>
          <w:w w:val="105"/>
        </w:rPr>
        <w:t>that</w:t>
      </w:r>
      <w:r>
        <w:rPr>
          <w:color w:val="2B2A29"/>
          <w:spacing w:val="1"/>
          <w:w w:val="105"/>
        </w:rPr>
        <w:t xml:space="preserve"> </w:t>
      </w:r>
      <w:r>
        <w:rPr>
          <w:color w:val="2B2A29"/>
          <w:w w:val="105"/>
        </w:rPr>
        <w:t>are</w:t>
      </w:r>
      <w:r>
        <w:rPr>
          <w:color w:val="2B2A29"/>
          <w:spacing w:val="2"/>
          <w:w w:val="105"/>
        </w:rPr>
        <w:t xml:space="preserve"> </w:t>
      </w:r>
      <w:r>
        <w:rPr>
          <w:color w:val="2B2A29"/>
          <w:w w:val="105"/>
        </w:rPr>
        <w:t>not</w:t>
      </w:r>
      <w:r>
        <w:rPr>
          <w:color w:val="2B2A29"/>
          <w:spacing w:val="2"/>
          <w:w w:val="105"/>
        </w:rPr>
        <w:t xml:space="preserve"> </w:t>
      </w:r>
      <w:r>
        <w:rPr>
          <w:color w:val="2B2A29"/>
          <w:w w:val="105"/>
        </w:rPr>
        <w:t>explicitly</w:t>
      </w:r>
      <w:r>
        <w:rPr>
          <w:color w:val="2B2A29"/>
          <w:spacing w:val="1"/>
          <w:w w:val="105"/>
        </w:rPr>
        <w:t xml:space="preserve"> </w:t>
      </w:r>
      <w:r>
        <w:rPr>
          <w:color w:val="2B2A29"/>
          <w:w w:val="105"/>
        </w:rPr>
        <w:t>defined</w:t>
      </w:r>
      <w:r>
        <w:rPr>
          <w:color w:val="2B2A29"/>
          <w:spacing w:val="2"/>
          <w:w w:val="105"/>
        </w:rPr>
        <w:t xml:space="preserve"> </w:t>
      </w:r>
      <w:r>
        <w:rPr>
          <w:color w:val="2B2A29"/>
          <w:w w:val="105"/>
        </w:rPr>
        <w:t>in</w:t>
      </w:r>
      <w:r>
        <w:rPr>
          <w:color w:val="2B2A29"/>
          <w:spacing w:val="-55"/>
          <w:w w:val="105"/>
        </w:rPr>
        <w:t xml:space="preserve"> </w:t>
      </w:r>
      <w:r>
        <w:rPr>
          <w:color w:val="2B2A29"/>
          <w:w w:val="105"/>
        </w:rPr>
        <w:t>the record. In closed records, this is not possible. Records are by default open. Using our</w:t>
      </w:r>
      <w:r>
        <w:rPr>
          <w:color w:val="2B2A29"/>
          <w:spacing w:val="1"/>
          <w:w w:val="105"/>
        </w:rPr>
        <w:t xml:space="preserve"> </w:t>
      </w:r>
      <w:r>
        <w:rPr>
          <w:color w:val="2B2A29"/>
          <w:w w:val="105"/>
        </w:rPr>
        <w:t xml:space="preserve">earlier definition of the </w:t>
      </w:r>
      <w:r>
        <w:rPr>
          <w:rFonts w:ascii="宋体" w:hAnsi="宋体"/>
          <w:color w:val="2B2A29"/>
          <w:w w:val="105"/>
        </w:rPr>
        <w:t xml:space="preserve">ExamResult </w:t>
      </w:r>
      <w:r>
        <w:rPr>
          <w:color w:val="2B2A29"/>
          <w:w w:val="105"/>
        </w:rPr>
        <w:t>record definition, let’s see how we can define new</w:t>
      </w:r>
      <w:r>
        <w:rPr>
          <w:color w:val="2B2A29"/>
          <w:spacing w:val="1"/>
          <w:w w:val="105"/>
        </w:rPr>
        <w:t xml:space="preserve"> </w:t>
      </w:r>
      <w:r>
        <w:rPr>
          <w:color w:val="2B2A29"/>
          <w:w w:val="110"/>
        </w:rPr>
        <w:t>fields</w:t>
      </w:r>
      <w:r>
        <w:rPr>
          <w:color w:val="2B2A29"/>
          <w:spacing w:val="-16"/>
          <w:w w:val="110"/>
        </w:rPr>
        <w:t xml:space="preserve"> </w:t>
      </w:r>
      <w:r>
        <w:rPr>
          <w:color w:val="2B2A29"/>
          <w:w w:val="110"/>
        </w:rPr>
        <w:t>in</w:t>
      </w:r>
      <w:r>
        <w:rPr>
          <w:color w:val="2B2A29"/>
          <w:spacing w:val="-16"/>
          <w:w w:val="110"/>
        </w:rPr>
        <w:t xml:space="preserve"> </w:t>
      </w:r>
      <w:r>
        <w:rPr>
          <w:color w:val="2B2A29"/>
          <w:w w:val="110"/>
        </w:rPr>
        <w:t>the</w:t>
      </w:r>
      <w:r>
        <w:rPr>
          <w:color w:val="2B2A29"/>
          <w:spacing w:val="-16"/>
          <w:w w:val="110"/>
        </w:rPr>
        <w:t xml:space="preserve"> </w:t>
      </w:r>
      <w:r>
        <w:rPr>
          <w:color w:val="2B2A29"/>
          <w:w w:val="110"/>
        </w:rPr>
        <w:t>record</w:t>
      </w:r>
      <w:r>
        <w:rPr>
          <w:color w:val="2B2A29"/>
          <w:spacing w:val="-16"/>
          <w:w w:val="110"/>
        </w:rPr>
        <w:t xml:space="preserve"> </w:t>
      </w:r>
      <w:r>
        <w:rPr>
          <w:color w:val="2B2A29"/>
          <w:w w:val="110"/>
        </w:rPr>
        <w:t>values.</w:t>
      </w:r>
    </w:p>
    <w:p>
      <w:pPr>
        <w:pStyle w:val="11"/>
        <w:spacing w:before="198" w:line="292" w:lineRule="auto"/>
        <w:ind w:left="520"/>
      </w:pPr>
      <w:r>
        <w:rPr>
          <w:color w:val="2B2A29"/>
          <w:w w:val="105"/>
        </w:rPr>
        <w:t>在打开</w:t>
      </w:r>
      <w:r>
        <w:rPr>
          <w:color w:val="2B2A29"/>
          <w:spacing w:val="1"/>
          <w:w w:val="105"/>
        </w:rPr>
        <w:t>的</w:t>
      </w:r>
      <w:r>
        <w:rPr>
          <w:color w:val="2B2A29"/>
          <w:w w:val="105"/>
        </w:rPr>
        <w:t>记录中，</w:t>
      </w:r>
      <w:r>
        <w:rPr>
          <w:color w:val="2B2A29"/>
          <w:spacing w:val="2"/>
          <w:w w:val="105"/>
        </w:rPr>
        <w:t>在运行时</w:t>
      </w:r>
      <w:r>
        <w:rPr>
          <w:color w:val="2B2A29"/>
          <w:w w:val="105"/>
        </w:rPr>
        <w:t>，我们可以添加未在记录中明确定义</w:t>
      </w:r>
      <w:r>
        <w:rPr>
          <w:color w:val="2B2A29"/>
          <w:spacing w:val="2"/>
          <w:w w:val="105"/>
        </w:rPr>
        <w:t>的</w:t>
      </w:r>
      <w:r>
        <w:rPr>
          <w:color w:val="2B2A29"/>
          <w:w w:val="105"/>
        </w:rPr>
        <w:t>新字段。在封闭记录中，这是不可能的。默认情况下，记录处于打开状态。使用我们先前对</w:t>
      </w:r>
      <w:r>
        <w:rPr>
          <w:rFonts w:ascii="宋体" w:hAnsi="宋体"/>
          <w:color w:val="2B2A29"/>
          <w:w w:val="105"/>
        </w:rPr>
        <w:t>ExamResult</w:t>
      </w:r>
      <w:r>
        <w:rPr>
          <w:color w:val="2B2A29"/>
          <w:w w:val="105"/>
        </w:rPr>
        <w:t>记录定义的定义，让我们看看如何</w:t>
      </w:r>
      <w:r>
        <w:rPr>
          <w:color w:val="2B2A29"/>
          <w:w w:val="110"/>
        </w:rPr>
        <w:t>在记录值中</w:t>
      </w:r>
      <w:r>
        <w:rPr>
          <w:color w:val="2B2A29"/>
          <w:w w:val="105"/>
        </w:rPr>
        <w:t>定义新</w:t>
      </w:r>
      <w:r>
        <w:rPr>
          <w:color w:val="2B2A29"/>
          <w:w w:val="110"/>
        </w:rPr>
        <w:t>字段。</w:t>
      </w:r>
    </w:p>
    <w:p>
      <w:r>
        <w:rPr>
          <w:rFonts w:ascii="宋体"/>
          <w:color w:val="2B2A29"/>
        </w:rPr>
        <w:t>result1["age"] = 25;</w:t>
      </w:r>
    </w:p>
    <w:p>
      <w:pPr>
        <w:pStyle w:val="11"/>
        <w:spacing w:before="156"/>
        <w:ind w:left="520"/>
        <w:rPr>
          <w:rFonts w:ascii="宋体"/>
        </w:rPr>
      </w:pPr>
      <w:r>
        <w:rPr>
          <w:rFonts w:ascii="宋体"/>
          <w:color w:val="2B2A29"/>
        </w:rPr>
        <w:t>结果1[“年龄”]=25；</w:t>
      </w:r>
    </w:p>
    <w:p>
      <w:r>
        <w:rPr>
          <w:rFonts w:ascii="宋体"/>
          <w:color w:val="2B2A29"/>
        </w:rPr>
        <w:t>anydata</w:t>
      </w:r>
      <w:r>
        <w:rPr>
          <w:rFonts w:ascii="宋体"/>
          <w:color w:val="2B2A29"/>
          <w:spacing w:val="-6"/>
        </w:rPr>
        <w:t xml:space="preserve"> </w:t>
      </w:r>
      <w:r>
        <w:rPr>
          <w:rFonts w:ascii="宋体"/>
          <w:color w:val="2B2A29"/>
        </w:rPr>
        <w:t>sunilsAge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result1["age"];</w:t>
      </w:r>
      <w:r>
        <w:rPr>
          <w:rFonts w:ascii="宋体"/>
          <w:color w:val="2B2A29"/>
          <w:spacing w:val="-107"/>
        </w:rPr>
        <w:t xml:space="preserve"> </w:t>
      </w:r>
      <w:r>
        <w:rPr>
          <w:rFonts w:ascii="宋体"/>
          <w:color w:val="2B2A29"/>
        </w:rPr>
        <w:t>if sunilsAge is int {</w:t>
      </w:r>
    </w:p>
    <w:p>
      <w:pPr>
        <w:pStyle w:val="11"/>
        <w:spacing w:before="38" w:line="273" w:lineRule="auto"/>
        <w:ind w:left="520" w:right="4588"/>
        <w:rPr>
          <w:rFonts w:ascii="宋体"/>
        </w:rPr>
      </w:pPr>
      <w:r>
        <w:rPr>
          <w:rFonts w:ascii="宋体"/>
          <w:color w:val="2B2A29"/>
        </w:rPr>
        <w:t>anydata</w:t>
      </w:r>
      <w:r>
        <w:t xml:space="preserve"> </w:t>
      </w:r>
      <w:r>
        <w:rPr>
          <w:rFonts w:ascii="宋体"/>
          <w:color w:val="2B2A29"/>
        </w:rPr>
        <w:t>sunilsAge=结果1[“年龄”]；如果sunilsAge为int{</w:t>
      </w:r>
    </w:p>
    <w:p>
      <w:r>
        <w:rPr>
          <w:rFonts w:ascii="宋体"/>
          <w:color w:val="2B2A29"/>
        </w:rPr>
        <w:t>io:println("Sunil's age: ", sunilsAge);</w:t>
      </w:r>
    </w:p>
    <w:p>
      <w:pPr>
        <w:pStyle w:val="11"/>
        <w:spacing w:line="279" w:lineRule="exact"/>
        <w:ind w:left="960"/>
        <w:rPr>
          <w:rFonts w:ascii="宋体"/>
        </w:rPr>
      </w:pPr>
      <w:r>
        <w:rPr>
          <w:rFonts w:ascii="宋体"/>
          <w:color w:val="2B2A29"/>
        </w:rPr>
        <w:t>io:println（“Sunil的年龄：”，sunilsAge）；</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spacing w:after="0"/>
        <w:jc w:val="left"/>
        <w:rPr>
          <w:rFonts w:ascii="宋体"/>
          <w:sz w:val="22"/>
        </w:rPr>
        <w:sectPr>
          <w:pgSz w:w="10080" w:h="14400"/>
          <w:pgMar w:top="1260" w:right="560" w:bottom="1240" w:left="560" w:header="1037" w:footer="1070" w:gutter="0"/>
          <w:cols w:space="720" w:num="1"/>
        </w:sectPr>
      </w:pPr>
    </w:p>
    <w:p>
      <w:pPr>
        <w:pStyle w:val="11"/>
        <w:spacing w:before="1"/>
        <w:rPr>
          <w:rFonts w:ascii="宋体"/>
          <w:sz w:val="13"/>
        </w:rPr>
      </w:pPr>
    </w:p>
    <w:p>
      <w:r>
        <w:rPr>
          <w:color w:val="2B2A29"/>
          <w:w w:val="105"/>
        </w:rPr>
        <w:t>Here,</w:t>
      </w:r>
      <w:r>
        <w:rPr>
          <w:color w:val="2B2A29"/>
          <w:spacing w:val="-12"/>
          <w:w w:val="105"/>
        </w:rPr>
        <w:t xml:space="preserve"> </w:t>
      </w:r>
      <w:r>
        <w:rPr>
          <w:color w:val="2B2A29"/>
          <w:w w:val="105"/>
        </w:rPr>
        <w:t>we</w:t>
      </w:r>
      <w:r>
        <w:rPr>
          <w:color w:val="2B2A29"/>
          <w:spacing w:val="-11"/>
          <w:w w:val="105"/>
        </w:rPr>
        <w:t xml:space="preserve"> </w:t>
      </w:r>
      <w:r>
        <w:rPr>
          <w:color w:val="2B2A29"/>
          <w:w w:val="105"/>
        </w:rPr>
        <w:t>basically</w:t>
      </w:r>
      <w:r>
        <w:rPr>
          <w:color w:val="2B2A29"/>
          <w:spacing w:val="-12"/>
          <w:w w:val="105"/>
        </w:rPr>
        <w:t xml:space="preserve"> </w:t>
      </w:r>
      <w:r>
        <w:rPr>
          <w:color w:val="2B2A29"/>
          <w:w w:val="105"/>
        </w:rPr>
        <w:t>treat</w:t>
      </w:r>
      <w:r>
        <w:rPr>
          <w:color w:val="2B2A29"/>
          <w:spacing w:val="-11"/>
          <w:w w:val="105"/>
        </w:rPr>
        <w:t xml:space="preserve"> </w:t>
      </w:r>
      <w:r>
        <w:rPr>
          <w:color w:val="2B2A29"/>
          <w:w w:val="105"/>
        </w:rPr>
        <w:t>the</w:t>
      </w:r>
      <w:r>
        <w:rPr>
          <w:color w:val="2B2A29"/>
          <w:spacing w:val="-11"/>
          <w:w w:val="105"/>
        </w:rPr>
        <w:t xml:space="preserve"> </w:t>
      </w:r>
      <w:r>
        <w:rPr>
          <w:color w:val="2B2A29"/>
          <w:w w:val="105"/>
        </w:rPr>
        <w:t>record</w:t>
      </w:r>
      <w:r>
        <w:rPr>
          <w:color w:val="2B2A29"/>
          <w:spacing w:val="-12"/>
          <w:w w:val="105"/>
        </w:rPr>
        <w:t xml:space="preserve"> </w:t>
      </w:r>
      <w:r>
        <w:rPr>
          <w:color w:val="2B2A29"/>
          <w:w w:val="105"/>
        </w:rPr>
        <w:t>value</w:t>
      </w:r>
      <w:r>
        <w:rPr>
          <w:color w:val="2B2A29"/>
          <w:spacing w:val="-11"/>
          <w:w w:val="105"/>
        </w:rPr>
        <w:t xml:space="preserve"> </w:t>
      </w:r>
      <w:r>
        <w:rPr>
          <w:color w:val="2B2A29"/>
          <w:w w:val="105"/>
        </w:rPr>
        <w:t>similar</w:t>
      </w:r>
      <w:r>
        <w:rPr>
          <w:color w:val="2B2A29"/>
          <w:spacing w:val="-12"/>
          <w:w w:val="105"/>
        </w:rPr>
        <w:t xml:space="preserve"> </w:t>
      </w:r>
      <w:r>
        <w:rPr>
          <w:color w:val="2B2A29"/>
          <w:w w:val="105"/>
        </w:rPr>
        <w:t>to</w:t>
      </w:r>
      <w:r>
        <w:rPr>
          <w:color w:val="2B2A29"/>
          <w:spacing w:val="-11"/>
          <w:w w:val="105"/>
        </w:rPr>
        <w:t xml:space="preserve"> </w:t>
      </w:r>
      <w:r>
        <w:rPr>
          <w:color w:val="2B2A29"/>
          <w:w w:val="105"/>
        </w:rPr>
        <w:t>a</w:t>
      </w:r>
      <w:r>
        <w:rPr>
          <w:color w:val="2B2A29"/>
          <w:spacing w:val="-11"/>
          <w:w w:val="105"/>
        </w:rPr>
        <w:t xml:space="preserve"> </w:t>
      </w:r>
      <w:r>
        <w:rPr>
          <w:rFonts w:ascii="宋体"/>
          <w:color w:val="2B2A29"/>
          <w:w w:val="105"/>
        </w:rPr>
        <w:t>map&lt;anydata&gt;</w:t>
      </w:r>
      <w:r>
        <w:rPr>
          <w:rFonts w:ascii="宋体"/>
          <w:color w:val="2B2A29"/>
          <w:spacing w:val="-69"/>
          <w:w w:val="105"/>
        </w:rPr>
        <w:t xml:space="preserve"> </w:t>
      </w:r>
      <w:r>
        <w:rPr>
          <w:color w:val="2B2A29"/>
          <w:w w:val="105"/>
        </w:rPr>
        <w:t>value.</w:t>
      </w:r>
      <w:r>
        <w:rPr>
          <w:color w:val="2B2A29"/>
          <w:spacing w:val="-12"/>
          <w:w w:val="105"/>
        </w:rPr>
        <w:t xml:space="preserve"> </w:t>
      </w:r>
      <w:r>
        <w:rPr>
          <w:color w:val="2B2A29"/>
          <w:w w:val="105"/>
        </w:rPr>
        <w:t>The</w:t>
      </w:r>
      <w:r>
        <w:rPr>
          <w:color w:val="2B2A29"/>
          <w:spacing w:val="-11"/>
          <w:w w:val="105"/>
        </w:rPr>
        <w:t xml:space="preserve"> </w:t>
      </w:r>
      <w:r>
        <w:rPr>
          <w:color w:val="2B2A29"/>
          <w:w w:val="105"/>
        </w:rPr>
        <w:t>type</w:t>
      </w:r>
    </w:p>
    <w:p>
      <w:pPr>
        <w:pStyle w:val="11"/>
        <w:spacing w:before="70"/>
        <w:ind w:left="519"/>
      </w:pPr>
      <w:bookmarkStart w:id="76" w:name="_bookmark72"/>
      <w:bookmarkEnd w:id="76"/>
      <w:r>
        <w:rPr>
          <w:color w:val="2B2A29"/>
          <w:w w:val="105"/>
        </w:rPr>
        <w:t>这里，我们基本上</w:t>
      </w:r>
      <w:r>
        <w:rPr>
          <w:color w:val="2B2A29"/>
          <w:spacing w:val="-12"/>
          <w:w w:val="105"/>
        </w:rPr>
        <w:t>将</w:t>
      </w:r>
      <w:r>
        <w:rPr>
          <w:color w:val="2B2A29"/>
          <w:w w:val="105"/>
        </w:rPr>
        <w:t>记录值视为</w:t>
      </w:r>
      <w:r>
        <w:rPr>
          <w:rFonts w:ascii="宋体"/>
          <w:color w:val="2B2A29"/>
          <w:w w:val="105"/>
        </w:rPr>
        <w:t>map＜anydata＞</w:t>
      </w:r>
      <w:r>
        <w:rPr>
          <w:color w:val="2B2A29"/>
          <w:w w:val="105"/>
        </w:rPr>
        <w:t>值。类型</w:t>
      </w:r>
    </w:p>
    <w:p>
      <w:r>
        <w:rPr>
          <w:rFonts w:ascii="宋体"/>
          <w:color w:val="2B2A29"/>
          <w:w w:val="105"/>
        </w:rPr>
        <w:t>anydata</w:t>
      </w:r>
      <w:r>
        <w:rPr>
          <w:rFonts w:ascii="宋体"/>
          <w:color w:val="2B2A29"/>
          <w:spacing w:val="-66"/>
          <w:w w:val="105"/>
        </w:rPr>
        <w:t xml:space="preserve"> </w:t>
      </w:r>
      <w:r>
        <w:rPr>
          <w:color w:val="2B2A29"/>
          <w:w w:val="105"/>
        </w:rPr>
        <w:t>is</w:t>
      </w:r>
      <w:r>
        <w:rPr>
          <w:color w:val="2B2A29"/>
          <w:spacing w:val="-7"/>
          <w:w w:val="105"/>
        </w:rPr>
        <w:t xml:space="preserve"> </w:t>
      </w:r>
      <w:r>
        <w:rPr>
          <w:color w:val="2B2A29"/>
          <w:w w:val="105"/>
        </w:rPr>
        <w:t>a</w:t>
      </w:r>
      <w:r>
        <w:rPr>
          <w:color w:val="2B2A29"/>
          <w:spacing w:val="-8"/>
          <w:w w:val="105"/>
        </w:rPr>
        <w:t xml:space="preserve"> </w:t>
      </w:r>
      <w:r>
        <w:rPr>
          <w:color w:val="2B2A29"/>
          <w:w w:val="105"/>
        </w:rPr>
        <w:t>special</w:t>
      </w:r>
      <w:r>
        <w:rPr>
          <w:color w:val="2B2A29"/>
          <w:spacing w:val="-7"/>
          <w:w w:val="105"/>
        </w:rPr>
        <w:t xml:space="preserve"> </w:t>
      </w:r>
      <w:r>
        <w:rPr>
          <w:color w:val="2B2A29"/>
          <w:w w:val="105"/>
        </w:rPr>
        <w:t>type</w:t>
      </w:r>
      <w:r>
        <w:rPr>
          <w:color w:val="2B2A29"/>
          <w:spacing w:val="-8"/>
          <w:w w:val="105"/>
        </w:rPr>
        <w:t xml:space="preserve"> </w:t>
      </w:r>
      <w:r>
        <w:rPr>
          <w:color w:val="2B2A29"/>
          <w:w w:val="105"/>
        </w:rPr>
        <w:t>representing</w:t>
      </w:r>
      <w:r>
        <w:rPr>
          <w:color w:val="2B2A29"/>
          <w:spacing w:val="-7"/>
          <w:w w:val="105"/>
        </w:rPr>
        <w:t xml:space="preserve"> </w:t>
      </w:r>
      <w:r>
        <w:rPr>
          <w:color w:val="2B2A29"/>
          <w:w w:val="105"/>
        </w:rPr>
        <w:t>the</w:t>
      </w:r>
      <w:r>
        <w:rPr>
          <w:color w:val="2B2A29"/>
          <w:spacing w:val="-8"/>
          <w:w w:val="105"/>
        </w:rPr>
        <w:t xml:space="preserve"> </w:t>
      </w:r>
      <w:r>
        <w:rPr>
          <w:color w:val="2B2A29"/>
          <w:w w:val="105"/>
        </w:rPr>
        <w:t>following</w:t>
      </w:r>
      <w:r>
        <w:rPr>
          <w:color w:val="2B2A29"/>
          <w:spacing w:val="-8"/>
          <w:w w:val="105"/>
        </w:rPr>
        <w:t xml:space="preserve"> </w:t>
      </w:r>
      <w:r>
        <w:rPr>
          <w:color w:val="2B2A29"/>
          <w:w w:val="105"/>
        </w:rPr>
        <w:t>union</w:t>
      </w:r>
      <w:r>
        <w:rPr>
          <w:color w:val="2B2A29"/>
          <w:spacing w:val="-7"/>
          <w:w w:val="105"/>
        </w:rPr>
        <w:t xml:space="preserve"> </w:t>
      </w:r>
      <w:r>
        <w:rPr>
          <w:color w:val="2B2A29"/>
          <w:w w:val="105"/>
        </w:rPr>
        <w:t>type:</w:t>
      </w:r>
    </w:p>
    <w:p>
      <w:pPr>
        <w:pStyle w:val="11"/>
        <w:spacing w:before="38"/>
        <w:ind w:left="160"/>
      </w:pPr>
      <w:r>
        <w:rPr>
          <w:rFonts w:ascii="宋体"/>
          <w:color w:val="2B2A29"/>
          <w:w w:val="105"/>
        </w:rPr>
        <w:t>anydata</w:t>
      </w:r>
      <w:r>
        <w:rPr>
          <w:color w:val="2B2A29"/>
          <w:w w:val="105"/>
        </w:rPr>
        <w:t>是表示以下联合类型的特殊类型：</w:t>
      </w:r>
    </w:p>
    <w:p>
      <w:r>
        <w:rPr>
          <w:rFonts w:ascii="宋体"/>
          <w:color w:val="2B2A29"/>
        </w:rPr>
        <w:t>()|boolean|int|float|decimal|string|(anydata|error)[]|map&lt;anydata|error&gt;| xml|table</w:t>
      </w:r>
    </w:p>
    <w:p>
      <w:pPr>
        <w:pStyle w:val="11"/>
        <w:spacing w:before="199" w:line="273" w:lineRule="auto"/>
        <w:ind w:left="160" w:right="750"/>
        <w:rPr>
          <w:rFonts w:ascii="宋体"/>
        </w:rPr>
      </w:pPr>
      <w:r>
        <w:rPr>
          <w:rFonts w:ascii="宋体"/>
          <w:color w:val="2B2A29"/>
        </w:rPr>
        <w:t>（）|boolean | int | float | decimal | string |（anydata | error）[]| map&lt;anydata | error&gt;|</w:t>
      </w:r>
      <w:r>
        <w:t xml:space="preserve"> </w:t>
      </w:r>
      <w:r>
        <w:rPr>
          <w:rFonts w:ascii="宋体"/>
          <w:color w:val="2B2A29"/>
        </w:rPr>
        <w:t>xml | table</w:t>
      </w:r>
    </w:p>
    <w:p>
      <w:r>
        <w:rPr>
          <w:color w:val="2B2A29"/>
          <w:w w:val="105"/>
        </w:rPr>
        <w:t>Now,</w:t>
      </w:r>
      <w:r>
        <w:rPr>
          <w:color w:val="2B2A29"/>
          <w:spacing w:val="-4"/>
          <w:w w:val="105"/>
        </w:rPr>
        <w:t xml:space="preserve"> </w:t>
      </w:r>
      <w:r>
        <w:rPr>
          <w:color w:val="2B2A29"/>
          <w:w w:val="105"/>
        </w:rPr>
        <w:t>using</w:t>
      </w:r>
      <w:r>
        <w:rPr>
          <w:color w:val="2B2A29"/>
          <w:spacing w:val="-3"/>
          <w:w w:val="105"/>
        </w:rPr>
        <w:t xml:space="preserve"> </w:t>
      </w:r>
      <w:r>
        <w:rPr>
          <w:color w:val="2B2A29"/>
          <w:w w:val="105"/>
        </w:rPr>
        <w:t>the</w:t>
      </w:r>
      <w:r>
        <w:rPr>
          <w:color w:val="2B2A29"/>
          <w:spacing w:val="-3"/>
          <w:w w:val="105"/>
        </w:rPr>
        <w:t xml:space="preserve"> </w:t>
      </w:r>
      <w:r>
        <w:rPr>
          <w:color w:val="2B2A29"/>
          <w:w w:val="105"/>
        </w:rPr>
        <w:t>map</w:t>
      </w:r>
      <w:r>
        <w:rPr>
          <w:color w:val="2B2A29"/>
          <w:spacing w:val="-3"/>
          <w:w w:val="105"/>
        </w:rPr>
        <w:t xml:space="preserve"> </w:t>
      </w:r>
      <w:r>
        <w:rPr>
          <w:color w:val="2B2A29"/>
          <w:w w:val="105"/>
        </w:rPr>
        <w:t>value</w:t>
      </w:r>
      <w:r>
        <w:rPr>
          <w:color w:val="2B2A29"/>
          <w:spacing w:val="-3"/>
          <w:w w:val="105"/>
        </w:rPr>
        <w:t xml:space="preserve"> </w:t>
      </w:r>
      <w:r>
        <w:rPr>
          <w:color w:val="2B2A29"/>
          <w:w w:val="105"/>
        </w:rPr>
        <w:t>set</w:t>
      </w:r>
      <w:r>
        <w:rPr>
          <w:color w:val="2B2A29"/>
          <w:spacing w:val="-3"/>
          <w:w w:val="105"/>
        </w:rPr>
        <w:t xml:space="preserve"> </w:t>
      </w:r>
      <w:r>
        <w:rPr>
          <w:color w:val="2B2A29"/>
          <w:w w:val="105"/>
        </w:rPr>
        <w:t>and</w:t>
      </w:r>
      <w:r>
        <w:rPr>
          <w:color w:val="2B2A29"/>
          <w:spacing w:val="-3"/>
          <w:w w:val="105"/>
        </w:rPr>
        <w:t xml:space="preserve"> </w:t>
      </w:r>
      <w:r>
        <w:rPr>
          <w:color w:val="2B2A29"/>
          <w:w w:val="105"/>
        </w:rPr>
        <w:t>get</w:t>
      </w:r>
      <w:r>
        <w:rPr>
          <w:color w:val="2B2A29"/>
          <w:spacing w:val="-4"/>
          <w:w w:val="105"/>
        </w:rPr>
        <w:t xml:space="preserve"> </w:t>
      </w:r>
      <w:r>
        <w:rPr>
          <w:color w:val="2B2A29"/>
          <w:w w:val="105"/>
        </w:rPr>
        <w:t>syntax,</w:t>
      </w:r>
      <w:r>
        <w:rPr>
          <w:color w:val="2B2A29"/>
          <w:spacing w:val="-3"/>
          <w:w w:val="105"/>
        </w:rPr>
        <w:t xml:space="preserve"> </w:t>
      </w:r>
      <w:r>
        <w:rPr>
          <w:color w:val="2B2A29"/>
          <w:w w:val="105"/>
        </w:rPr>
        <w:t>we</w:t>
      </w:r>
      <w:r>
        <w:rPr>
          <w:color w:val="2B2A29"/>
          <w:spacing w:val="-3"/>
          <w:w w:val="105"/>
        </w:rPr>
        <w:t xml:space="preserve"> </w:t>
      </w:r>
      <w:r>
        <w:rPr>
          <w:color w:val="2B2A29"/>
          <w:w w:val="105"/>
        </w:rPr>
        <w:t>can</w:t>
      </w:r>
      <w:r>
        <w:rPr>
          <w:color w:val="2B2A29"/>
          <w:spacing w:val="-3"/>
          <w:w w:val="105"/>
        </w:rPr>
        <w:t xml:space="preserve"> </w:t>
      </w:r>
      <w:r>
        <w:rPr>
          <w:color w:val="2B2A29"/>
          <w:w w:val="105"/>
        </w:rPr>
        <w:t>set</w:t>
      </w:r>
      <w:r>
        <w:rPr>
          <w:color w:val="2B2A29"/>
          <w:spacing w:val="-3"/>
          <w:w w:val="105"/>
        </w:rPr>
        <w:t xml:space="preserve"> </w:t>
      </w:r>
      <w:r>
        <w:rPr>
          <w:color w:val="2B2A29"/>
          <w:w w:val="105"/>
        </w:rPr>
        <w:t>and</w:t>
      </w:r>
      <w:r>
        <w:rPr>
          <w:color w:val="2B2A29"/>
          <w:spacing w:val="-3"/>
          <w:w w:val="105"/>
        </w:rPr>
        <w:t xml:space="preserve"> </w:t>
      </w:r>
      <w:r>
        <w:rPr>
          <w:color w:val="2B2A29"/>
          <w:w w:val="105"/>
        </w:rPr>
        <w:t>get</w:t>
      </w:r>
      <w:r>
        <w:rPr>
          <w:color w:val="2B2A29"/>
          <w:spacing w:val="-3"/>
          <w:w w:val="105"/>
        </w:rPr>
        <w:t xml:space="preserve"> </w:t>
      </w:r>
      <w:r>
        <w:rPr>
          <w:color w:val="2B2A29"/>
          <w:w w:val="105"/>
        </w:rPr>
        <w:t>field</w:t>
      </w:r>
      <w:r>
        <w:rPr>
          <w:color w:val="2B2A29"/>
          <w:spacing w:val="-4"/>
          <w:w w:val="105"/>
        </w:rPr>
        <w:t xml:space="preserve"> </w:t>
      </w:r>
      <w:r>
        <w:rPr>
          <w:color w:val="2B2A29"/>
          <w:w w:val="105"/>
        </w:rPr>
        <w:t>values</w:t>
      </w:r>
      <w:r>
        <w:rPr>
          <w:color w:val="2B2A29"/>
          <w:spacing w:val="-3"/>
          <w:w w:val="105"/>
        </w:rPr>
        <w:t xml:space="preserve"> </w:t>
      </w:r>
      <w:r>
        <w:rPr>
          <w:color w:val="2B2A29"/>
          <w:w w:val="105"/>
        </w:rPr>
        <w:t>that</w:t>
      </w:r>
      <w:r>
        <w:rPr>
          <w:color w:val="2B2A29"/>
          <w:spacing w:val="-3"/>
          <w:w w:val="105"/>
        </w:rPr>
        <w:t xml:space="preserve"> </w:t>
      </w:r>
      <w:r>
        <w:rPr>
          <w:color w:val="2B2A29"/>
          <w:w w:val="105"/>
        </w:rPr>
        <w:t>are</w:t>
      </w:r>
      <w:r>
        <w:rPr>
          <w:color w:val="2B2A29"/>
          <w:spacing w:val="-55"/>
          <w:w w:val="105"/>
        </w:rPr>
        <w:t xml:space="preserve"> </w:t>
      </w:r>
      <w:r>
        <w:rPr>
          <w:color w:val="2B2A29"/>
          <w:w w:val="105"/>
        </w:rPr>
        <w:t>not</w:t>
      </w:r>
      <w:r>
        <w:rPr>
          <w:color w:val="2B2A29"/>
          <w:spacing w:val="-12"/>
          <w:w w:val="105"/>
        </w:rPr>
        <w:t xml:space="preserve"> </w:t>
      </w:r>
      <w:r>
        <w:rPr>
          <w:color w:val="2B2A29"/>
          <w:w w:val="105"/>
        </w:rPr>
        <w:t>part</w:t>
      </w:r>
      <w:r>
        <w:rPr>
          <w:color w:val="2B2A29"/>
          <w:spacing w:val="-12"/>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explicit</w:t>
      </w:r>
      <w:r>
        <w:rPr>
          <w:color w:val="2B2A29"/>
          <w:spacing w:val="-12"/>
          <w:w w:val="105"/>
        </w:rPr>
        <w:t xml:space="preserve"> </w:t>
      </w:r>
      <w:r>
        <w:rPr>
          <w:color w:val="2B2A29"/>
          <w:w w:val="105"/>
        </w:rPr>
        <w:t>record</w:t>
      </w:r>
      <w:r>
        <w:rPr>
          <w:color w:val="2B2A29"/>
          <w:spacing w:val="-12"/>
          <w:w w:val="105"/>
        </w:rPr>
        <w:t xml:space="preserve"> </w:t>
      </w:r>
      <w:r>
        <w:rPr>
          <w:color w:val="2B2A29"/>
          <w:w w:val="105"/>
        </w:rPr>
        <w:t>definition.</w:t>
      </w:r>
    </w:p>
    <w:p>
      <w:pPr>
        <w:pStyle w:val="11"/>
        <w:spacing w:before="172" w:line="304" w:lineRule="auto"/>
        <w:ind w:left="160" w:right="510" w:firstLine="359"/>
      </w:pPr>
      <w:r>
        <w:rPr>
          <w:color w:val="2B2A29"/>
          <w:w w:val="105"/>
        </w:rPr>
        <w:t>现在，使用map值集和get语法，我们可以设置和获取不属于显式记录定义的字段值。</w:t>
      </w:r>
    </w:p>
    <w:p>
      <w:r>
        <w:rPr>
          <w:color w:val="2B2A29"/>
          <w:w w:val="105"/>
        </w:rPr>
        <w:t>If</w:t>
      </w:r>
      <w:r>
        <w:rPr>
          <w:color w:val="2B2A29"/>
          <w:spacing w:val="-8"/>
          <w:w w:val="105"/>
        </w:rPr>
        <w:t xml:space="preserve"> </w:t>
      </w:r>
      <w:r>
        <w:rPr>
          <w:color w:val="2B2A29"/>
          <w:w w:val="105"/>
        </w:rPr>
        <w:t>we</w:t>
      </w:r>
      <w:r>
        <w:rPr>
          <w:color w:val="2B2A29"/>
          <w:spacing w:val="-8"/>
          <w:w w:val="105"/>
        </w:rPr>
        <w:t xml:space="preserve"> </w:t>
      </w:r>
      <w:r>
        <w:rPr>
          <w:color w:val="2B2A29"/>
          <w:w w:val="105"/>
        </w:rPr>
        <w:t>want</w:t>
      </w:r>
      <w:r>
        <w:rPr>
          <w:color w:val="2B2A29"/>
          <w:spacing w:val="-8"/>
          <w:w w:val="105"/>
        </w:rPr>
        <w:t xml:space="preserve"> </w:t>
      </w:r>
      <w:r>
        <w:rPr>
          <w:color w:val="2B2A29"/>
          <w:w w:val="105"/>
        </w:rPr>
        <w:t>to</w:t>
      </w:r>
      <w:r>
        <w:rPr>
          <w:color w:val="2B2A29"/>
          <w:spacing w:val="-8"/>
          <w:w w:val="105"/>
        </w:rPr>
        <w:t xml:space="preserve"> </w:t>
      </w:r>
      <w:r>
        <w:rPr>
          <w:color w:val="2B2A29"/>
          <w:w w:val="105"/>
        </w:rPr>
        <w:t>disallow</w:t>
      </w:r>
      <w:r>
        <w:rPr>
          <w:color w:val="2B2A29"/>
          <w:spacing w:val="-8"/>
          <w:w w:val="105"/>
        </w:rPr>
        <w:t xml:space="preserve"> </w:t>
      </w:r>
      <w:r>
        <w:rPr>
          <w:color w:val="2B2A29"/>
          <w:w w:val="105"/>
        </w:rPr>
        <w:t>this</w:t>
      </w:r>
      <w:r>
        <w:rPr>
          <w:color w:val="2B2A29"/>
          <w:spacing w:val="-8"/>
          <w:w w:val="105"/>
        </w:rPr>
        <w:t xml:space="preserve"> </w:t>
      </w:r>
      <w:r>
        <w:rPr>
          <w:color w:val="2B2A29"/>
          <w:w w:val="105"/>
        </w:rPr>
        <w:t>behavior,</w:t>
      </w:r>
      <w:r>
        <w:rPr>
          <w:color w:val="2B2A29"/>
          <w:spacing w:val="-8"/>
          <w:w w:val="105"/>
        </w:rPr>
        <w:t xml:space="preserve"> </w:t>
      </w:r>
      <w:r>
        <w:rPr>
          <w:color w:val="2B2A29"/>
          <w:w w:val="105"/>
        </w:rPr>
        <w:t>we</w:t>
      </w:r>
      <w:r>
        <w:rPr>
          <w:color w:val="2B2A29"/>
          <w:spacing w:val="-8"/>
          <w:w w:val="105"/>
        </w:rPr>
        <w:t xml:space="preserve"> </w:t>
      </w:r>
      <w:r>
        <w:rPr>
          <w:color w:val="2B2A29"/>
          <w:w w:val="105"/>
        </w:rPr>
        <w:t>can</w:t>
      </w:r>
      <w:r>
        <w:rPr>
          <w:color w:val="2B2A29"/>
          <w:spacing w:val="-8"/>
          <w:w w:val="105"/>
        </w:rPr>
        <w:t xml:space="preserve"> </w:t>
      </w:r>
      <w:r>
        <w:rPr>
          <w:color w:val="2B2A29"/>
          <w:w w:val="105"/>
        </w:rPr>
        <w:t>close</w:t>
      </w:r>
      <w:r>
        <w:rPr>
          <w:color w:val="2B2A29"/>
          <w:spacing w:val="-8"/>
          <w:w w:val="105"/>
        </w:rPr>
        <w:t xml:space="preserve"> </w:t>
      </w:r>
      <w:r>
        <w:rPr>
          <w:color w:val="2B2A29"/>
          <w:w w:val="105"/>
        </w:rPr>
        <w:t>the</w:t>
      </w:r>
      <w:r>
        <w:rPr>
          <w:color w:val="2B2A29"/>
          <w:spacing w:val="-8"/>
          <w:w w:val="105"/>
        </w:rPr>
        <w:t xml:space="preserve"> </w:t>
      </w:r>
      <w:r>
        <w:rPr>
          <w:color w:val="2B2A29"/>
          <w:w w:val="105"/>
        </w:rPr>
        <w:t>record</w:t>
      </w:r>
      <w:r>
        <w:rPr>
          <w:color w:val="2B2A29"/>
          <w:spacing w:val="-8"/>
          <w:w w:val="105"/>
        </w:rPr>
        <w:t xml:space="preserve"> </w:t>
      </w:r>
      <w:r>
        <w:rPr>
          <w:color w:val="2B2A29"/>
          <w:w w:val="105"/>
        </w:rPr>
        <w:t>using</w:t>
      </w:r>
      <w:r>
        <w:rPr>
          <w:color w:val="2B2A29"/>
          <w:spacing w:val="-8"/>
          <w:w w:val="105"/>
        </w:rPr>
        <w:t xml:space="preserve"> </w:t>
      </w:r>
      <w:r>
        <w:rPr>
          <w:color w:val="2B2A29"/>
          <w:w w:val="105"/>
        </w:rPr>
        <w:t>the</w:t>
      </w:r>
      <w:r>
        <w:rPr>
          <w:color w:val="2B2A29"/>
          <w:spacing w:val="-8"/>
          <w:w w:val="105"/>
        </w:rPr>
        <w:t xml:space="preserve"> </w:t>
      </w:r>
      <w:r>
        <w:rPr>
          <w:color w:val="2B2A29"/>
          <w:w w:val="105"/>
        </w:rPr>
        <w:t>following</w:t>
      </w:r>
      <w:r>
        <w:rPr>
          <w:color w:val="2B2A29"/>
          <w:spacing w:val="-54"/>
          <w:w w:val="105"/>
        </w:rPr>
        <w:t xml:space="preserve"> </w:t>
      </w:r>
      <w:r>
        <w:rPr>
          <w:color w:val="2B2A29"/>
          <w:w w:val="105"/>
        </w:rPr>
        <w:t>manner:</w:t>
      </w:r>
    </w:p>
    <w:p>
      <w:pPr>
        <w:pStyle w:val="11"/>
        <w:spacing w:line="304" w:lineRule="auto"/>
        <w:ind w:left="160" w:right="510" w:firstLine="359"/>
      </w:pPr>
      <w:r>
        <w:rPr>
          <w:color w:val="2B2A29"/>
          <w:w w:val="105"/>
        </w:rPr>
        <w:t>如果要禁止此行为，可以使用以下方式关闭记录：</w:t>
      </w:r>
    </w:p>
    <w:p>
      <w:r>
        <w:rPr>
          <w:rFonts w:ascii="宋体"/>
          <w:color w:val="2B2A29"/>
        </w:rPr>
        <w:t>type ExamResult record {|</w:t>
      </w:r>
      <w:r>
        <w:rPr>
          <w:rFonts w:ascii="宋体"/>
          <w:color w:val="2B2A29"/>
          <w:spacing w:val="1"/>
        </w:rPr>
        <w:t xml:space="preserve"> </w:t>
      </w:r>
      <w:r>
        <w:rPr>
          <w:rFonts w:ascii="宋体"/>
          <w:color w:val="2B2A29"/>
        </w:rPr>
        <w:t>string</w:t>
      </w:r>
      <w:r>
        <w:rPr>
          <w:rFonts w:ascii="宋体"/>
          <w:color w:val="2B2A29"/>
          <w:spacing w:val="-5"/>
        </w:rPr>
        <w:t xml:space="preserve"> </w:t>
      </w:r>
      <w:r>
        <w:rPr>
          <w:rFonts w:ascii="宋体"/>
          <w:color w:val="2B2A29"/>
        </w:rPr>
        <w:t>name</w:t>
      </w:r>
      <w:r>
        <w:rPr>
          <w:rFonts w:ascii="宋体"/>
          <w:color w:val="2B2A29"/>
          <w:spacing w:val="-5"/>
        </w:rPr>
        <w:t xml:space="preserve"> </w:t>
      </w:r>
      <w:r>
        <w:rPr>
          <w:rFonts w:ascii="宋体"/>
          <w:color w:val="2B2A29"/>
        </w:rPr>
        <w:t>=</w:t>
      </w:r>
      <w:r>
        <w:rPr>
          <w:rFonts w:ascii="宋体"/>
          <w:color w:val="2B2A29"/>
          <w:spacing w:val="-4"/>
        </w:rPr>
        <w:t xml:space="preserve"> </w:t>
      </w:r>
      <w:r>
        <w:rPr>
          <w:rFonts w:ascii="宋体"/>
          <w:color w:val="2B2A29"/>
        </w:rPr>
        <w:t>"Jane</w:t>
      </w:r>
      <w:r>
        <w:rPr>
          <w:rFonts w:ascii="宋体"/>
          <w:color w:val="2B2A29"/>
          <w:spacing w:val="-5"/>
        </w:rPr>
        <w:t xml:space="preserve"> </w:t>
      </w:r>
      <w:r>
        <w:rPr>
          <w:rFonts w:ascii="宋体"/>
          <w:color w:val="2B2A29"/>
        </w:rPr>
        <w:t>Doe";</w:t>
      </w:r>
      <w:r>
        <w:rPr>
          <w:rFonts w:ascii="宋体"/>
          <w:color w:val="2B2A29"/>
          <w:spacing w:val="-107"/>
        </w:rPr>
        <w:t xml:space="preserve"> </w:t>
      </w:r>
      <w:r>
        <w:rPr>
          <w:rFonts w:ascii="宋体"/>
          <w:color w:val="2B2A29"/>
        </w:rPr>
        <w:t>int mathsScore;</w:t>
      </w:r>
    </w:p>
    <w:p>
      <w:pPr>
        <w:pStyle w:val="11"/>
        <w:spacing w:before="140" w:line="273" w:lineRule="auto"/>
        <w:ind w:left="600" w:right="5475" w:hanging="440"/>
        <w:rPr>
          <w:rFonts w:ascii="宋体"/>
        </w:rPr>
      </w:pPr>
      <w:r>
        <w:rPr>
          <w:rFonts w:ascii="宋体"/>
          <w:color w:val="2B2A29"/>
        </w:rPr>
        <w:t>键入ExamResult记录｛|</w:t>
      </w:r>
      <w:r>
        <w:t xml:space="preserve"> </w:t>
      </w:r>
      <w:r>
        <w:rPr>
          <w:rFonts w:ascii="宋体"/>
          <w:color w:val="2B2A29"/>
        </w:rPr>
        <w:t>string</w:t>
      </w:r>
      <w:r>
        <w:t xml:space="preserve"> </w:t>
      </w:r>
      <w:r>
        <w:rPr>
          <w:rFonts w:ascii="宋体"/>
          <w:color w:val="2B2A29"/>
        </w:rPr>
        <w:t>name=“Jane</w:t>
      </w:r>
      <w:r>
        <w:t xml:space="preserve"> </w:t>
      </w:r>
      <w:r>
        <w:rPr>
          <w:rFonts w:ascii="宋体"/>
          <w:color w:val="2B2A29"/>
        </w:rPr>
        <w:t>Doe”；int mathscore；</w:t>
      </w:r>
    </w:p>
    <w:p>
      <w:r>
        <w:rPr>
          <w:rFonts w:ascii="宋体"/>
          <w:color w:val="2B2A29"/>
        </w:rPr>
        <w:t>int</w:t>
      </w:r>
      <w:r>
        <w:rPr>
          <w:rFonts w:ascii="宋体"/>
          <w:color w:val="2B2A29"/>
          <w:spacing w:val="1"/>
        </w:rPr>
        <w:t xml:space="preserve"> </w:t>
      </w:r>
      <w:r>
        <w:rPr>
          <w:rFonts w:ascii="宋体"/>
          <w:color w:val="2B2A29"/>
        </w:rPr>
        <w:t>physicsScore;</w:t>
      </w:r>
      <w:r>
        <w:rPr>
          <w:rFonts w:ascii="宋体"/>
          <w:color w:val="2B2A29"/>
          <w:spacing w:val="1"/>
        </w:rPr>
        <w:t xml:space="preserve"> </w:t>
      </w:r>
      <w:r>
        <w:rPr>
          <w:rFonts w:ascii="宋体"/>
          <w:color w:val="2B2A29"/>
        </w:rPr>
        <w:t>int</w:t>
      </w:r>
      <w:r>
        <w:rPr>
          <w:rFonts w:ascii="宋体"/>
          <w:color w:val="2B2A29"/>
          <w:spacing w:val="-16"/>
        </w:rPr>
        <w:t xml:space="preserve"> </w:t>
      </w:r>
      <w:r>
        <w:rPr>
          <w:rFonts w:ascii="宋体"/>
          <w:color w:val="2B2A29"/>
        </w:rPr>
        <w:t>chemistryScore?;</w:t>
      </w:r>
    </w:p>
    <w:p>
      <w:pPr>
        <w:pStyle w:val="11"/>
        <w:spacing w:line="273" w:lineRule="auto"/>
        <w:ind w:left="600" w:right="6159"/>
        <w:rPr>
          <w:rFonts w:ascii="宋体"/>
        </w:rPr>
      </w:pPr>
      <w:r>
        <w:rPr>
          <w:rFonts w:ascii="宋体"/>
          <w:color w:val="2B2A29"/>
        </w:rPr>
        <w:t>int物理内核；int</w:t>
      </w:r>
      <w:r>
        <w:t xml:space="preserve"> </w:t>
      </w:r>
      <w:r>
        <w:rPr>
          <w:rFonts w:ascii="宋体"/>
          <w:color w:val="2B2A29"/>
        </w:rPr>
        <w:t>chemistryScore？；</w:t>
      </w:r>
    </w:p>
    <w:p>
      <w:pPr>
        <w:spacing w:before="0" w:line="276" w:lineRule="exact"/>
        <w:ind w:left="160" w:right="0" w:firstLine="0"/>
        <w:jc w:val="left"/>
        <w:rPr>
          <w:rFonts w:ascii="宋体"/>
          <w:sz w:val="22"/>
        </w:rPr>
      </w:pPr>
      <w:r>
        <w:rPr>
          <w:rFonts w:ascii="宋体"/>
          <w:color w:val="2B2A29"/>
          <w:sz w:val="22"/>
        </w:rPr>
        <w:t>|};</w:t>
      </w:r>
    </w:p>
    <w:p>
      <w:r>
        <w:rPr>
          <w:color w:val="2B2A29"/>
          <w:w w:val="105"/>
        </w:rPr>
        <w:t>The</w:t>
      </w:r>
      <w:r>
        <w:rPr>
          <w:color w:val="2B2A29"/>
          <w:spacing w:val="-6"/>
          <w:w w:val="105"/>
        </w:rPr>
        <w:t xml:space="preserve"> </w:t>
      </w:r>
      <w:r>
        <w:rPr>
          <w:rFonts w:ascii="宋体"/>
          <w:color w:val="2B2A29"/>
          <w:w w:val="105"/>
        </w:rPr>
        <w:t>|</w:t>
      </w:r>
      <w:r>
        <w:rPr>
          <w:rFonts w:ascii="宋体"/>
          <w:color w:val="2B2A29"/>
          <w:spacing w:val="-63"/>
          <w:w w:val="105"/>
        </w:rPr>
        <w:t xml:space="preserve"> </w:t>
      </w:r>
      <w:r>
        <w:rPr>
          <w:color w:val="2B2A29"/>
          <w:w w:val="105"/>
        </w:rPr>
        <w:t>signs</w:t>
      </w:r>
      <w:r>
        <w:rPr>
          <w:color w:val="2B2A29"/>
          <w:spacing w:val="-5"/>
          <w:w w:val="105"/>
        </w:rPr>
        <w:t xml:space="preserve"> </w:t>
      </w:r>
      <w:r>
        <w:rPr>
          <w:color w:val="2B2A29"/>
          <w:w w:val="105"/>
        </w:rPr>
        <w:t>covering</w:t>
      </w:r>
      <w:r>
        <w:rPr>
          <w:color w:val="2B2A29"/>
          <w:spacing w:val="-5"/>
          <w:w w:val="105"/>
        </w:rPr>
        <w:t xml:space="preserve"> </w:t>
      </w:r>
      <w:r>
        <w:rPr>
          <w:color w:val="2B2A29"/>
          <w:w w:val="105"/>
        </w:rPr>
        <w:t>the</w:t>
      </w:r>
      <w:r>
        <w:rPr>
          <w:color w:val="2B2A29"/>
          <w:spacing w:val="-5"/>
          <w:w w:val="105"/>
        </w:rPr>
        <w:t xml:space="preserve"> </w:t>
      </w:r>
      <w:r>
        <w:rPr>
          <w:color w:val="2B2A29"/>
          <w:w w:val="105"/>
        </w:rPr>
        <w:t>field</w:t>
      </w:r>
      <w:r>
        <w:rPr>
          <w:color w:val="2B2A29"/>
          <w:spacing w:val="-5"/>
          <w:w w:val="105"/>
        </w:rPr>
        <w:t xml:space="preserve"> </w:t>
      </w:r>
      <w:r>
        <w:rPr>
          <w:color w:val="2B2A29"/>
          <w:w w:val="105"/>
        </w:rPr>
        <w:t>list</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5"/>
          <w:w w:val="105"/>
        </w:rPr>
        <w:t xml:space="preserve"> </w:t>
      </w:r>
      <w:r>
        <w:rPr>
          <w:color w:val="2B2A29"/>
          <w:w w:val="105"/>
        </w:rPr>
        <w:t>record</w:t>
      </w:r>
      <w:r>
        <w:rPr>
          <w:color w:val="2B2A29"/>
          <w:spacing w:val="-6"/>
          <w:w w:val="105"/>
        </w:rPr>
        <w:t xml:space="preserve"> </w:t>
      </w:r>
      <w:r>
        <w:rPr>
          <w:color w:val="2B2A29"/>
          <w:w w:val="105"/>
        </w:rPr>
        <w:t>symbolize</w:t>
      </w:r>
      <w:r>
        <w:rPr>
          <w:color w:val="2B2A29"/>
          <w:spacing w:val="-5"/>
          <w:w w:val="105"/>
        </w:rPr>
        <w:t xml:space="preserve"> </w:t>
      </w:r>
      <w:r>
        <w:rPr>
          <w:color w:val="2B2A29"/>
          <w:w w:val="105"/>
        </w:rPr>
        <w:t>that</w:t>
      </w:r>
      <w:r>
        <w:rPr>
          <w:color w:val="2B2A29"/>
          <w:spacing w:val="-5"/>
          <w:w w:val="105"/>
        </w:rPr>
        <w:t xml:space="preserve"> </w:t>
      </w:r>
      <w:r>
        <w:rPr>
          <w:color w:val="2B2A29"/>
          <w:w w:val="105"/>
        </w:rPr>
        <w:t>the</w:t>
      </w:r>
      <w:r>
        <w:rPr>
          <w:color w:val="2B2A29"/>
          <w:spacing w:val="-5"/>
          <w:w w:val="105"/>
        </w:rPr>
        <w:t xml:space="preserve"> </w:t>
      </w:r>
      <w:r>
        <w:rPr>
          <w:color w:val="2B2A29"/>
          <w:w w:val="105"/>
        </w:rPr>
        <w:t>record</w:t>
      </w:r>
      <w:r>
        <w:rPr>
          <w:color w:val="2B2A29"/>
          <w:spacing w:val="-5"/>
          <w:w w:val="105"/>
        </w:rPr>
        <w:t xml:space="preserve"> </w:t>
      </w:r>
      <w:r>
        <w:rPr>
          <w:color w:val="2B2A29"/>
          <w:w w:val="105"/>
        </w:rPr>
        <w:t>is</w:t>
      </w:r>
      <w:r>
        <w:rPr>
          <w:color w:val="2B2A29"/>
          <w:spacing w:val="-5"/>
          <w:w w:val="105"/>
        </w:rPr>
        <w:t xml:space="preserve"> </w:t>
      </w:r>
      <w:r>
        <w:rPr>
          <w:color w:val="2B2A29"/>
          <w:w w:val="105"/>
        </w:rPr>
        <w:t>closed, and with</w:t>
      </w:r>
      <w:r>
        <w:rPr>
          <w:color w:val="2B2A29"/>
          <w:spacing w:val="1"/>
          <w:w w:val="105"/>
        </w:rPr>
        <w:t xml:space="preserve"> </w:t>
      </w:r>
      <w:r>
        <w:rPr>
          <w:color w:val="2B2A29"/>
          <w:w w:val="105"/>
        </w:rPr>
        <w:t>this,</w:t>
      </w:r>
      <w:r>
        <w:rPr>
          <w:color w:val="2B2A29"/>
          <w:spacing w:val="1"/>
          <w:w w:val="105"/>
        </w:rPr>
        <w:t xml:space="preserve"> </w:t>
      </w:r>
      <w:r>
        <w:rPr>
          <w:color w:val="2B2A29"/>
          <w:w w:val="105"/>
        </w:rPr>
        <w:t>the map</w:t>
      </w:r>
      <w:r>
        <w:rPr>
          <w:color w:val="2B2A29"/>
          <w:spacing w:val="1"/>
          <w:w w:val="105"/>
        </w:rPr>
        <w:t xml:space="preserve"> </w:t>
      </w:r>
      <w:r>
        <w:rPr>
          <w:color w:val="2B2A29"/>
          <w:w w:val="105"/>
        </w:rPr>
        <w:t>field</w:t>
      </w:r>
      <w:r>
        <w:rPr>
          <w:color w:val="2B2A29"/>
          <w:spacing w:val="1"/>
          <w:w w:val="105"/>
        </w:rPr>
        <w:t xml:space="preserve"> </w:t>
      </w:r>
      <w:r>
        <w:rPr>
          <w:color w:val="2B2A29"/>
          <w:w w:val="105"/>
        </w:rPr>
        <w:t>access</w:t>
      </w:r>
      <w:r>
        <w:rPr>
          <w:color w:val="2B2A29"/>
          <w:spacing w:val="1"/>
          <w:w w:val="105"/>
        </w:rPr>
        <w:t xml:space="preserve"> </w:t>
      </w:r>
      <w:r>
        <w:rPr>
          <w:color w:val="2B2A29"/>
          <w:w w:val="105"/>
        </w:rPr>
        <w:t>syntax cannot</w:t>
      </w:r>
      <w:r>
        <w:rPr>
          <w:color w:val="2B2A29"/>
          <w:spacing w:val="1"/>
          <w:w w:val="105"/>
        </w:rPr>
        <w:t xml:space="preserve"> </w:t>
      </w:r>
      <w:r>
        <w:rPr>
          <w:color w:val="2B2A29"/>
          <w:w w:val="105"/>
        </w:rPr>
        <w:t>be</w:t>
      </w:r>
      <w:r>
        <w:rPr>
          <w:color w:val="2B2A29"/>
          <w:spacing w:val="1"/>
          <w:w w:val="105"/>
        </w:rPr>
        <w:t xml:space="preserve"> </w:t>
      </w:r>
      <w:r>
        <w:rPr>
          <w:color w:val="2B2A29"/>
          <w:w w:val="105"/>
        </w:rPr>
        <w:t>used</w:t>
      </w:r>
      <w:r>
        <w:rPr>
          <w:color w:val="2B2A29"/>
          <w:spacing w:val="1"/>
          <w:w w:val="105"/>
        </w:rPr>
        <w:t xml:space="preserve"> </w:t>
      </w:r>
      <w:r>
        <w:rPr>
          <w:color w:val="2B2A29"/>
          <w:w w:val="105"/>
        </w:rPr>
        <w:t>on record</w:t>
      </w:r>
      <w:r>
        <w:rPr>
          <w:color w:val="2B2A29"/>
          <w:spacing w:val="1"/>
          <w:w w:val="105"/>
        </w:rPr>
        <w:t xml:space="preserve"> </w:t>
      </w:r>
      <w:r>
        <w:rPr>
          <w:color w:val="2B2A29"/>
          <w:w w:val="105"/>
        </w:rPr>
        <w:t>values.</w:t>
      </w:r>
    </w:p>
    <w:p>
      <w:pPr>
        <w:pStyle w:val="11"/>
        <w:spacing w:before="198"/>
        <w:ind w:left="519"/>
      </w:pPr>
      <w:r>
        <w:rPr>
          <w:color w:val="2B2A29"/>
          <w:w w:val="105"/>
        </w:rPr>
        <w:t>覆盖记录中字段列表的</w:t>
      </w:r>
      <w:r>
        <w:rPr>
          <w:rFonts w:ascii="宋体"/>
          <w:color w:val="2B2A29"/>
          <w:w w:val="105"/>
        </w:rPr>
        <w:t>|</w:t>
      </w:r>
      <w:r>
        <w:rPr>
          <w:color w:val="2B2A29"/>
          <w:w w:val="105"/>
        </w:rPr>
        <w:t>符号表示记录已关闭，因此不能对记录值使用</w:t>
      </w:r>
      <w:r>
        <w:rPr>
          <w:color w:val="2B2A29"/>
          <w:spacing w:val="1"/>
          <w:w w:val="105"/>
        </w:rPr>
        <w:t>映射字</w:t>
      </w:r>
      <w:r>
        <w:rPr>
          <w:color w:val="2B2A29"/>
          <w:w w:val="105"/>
        </w:rPr>
        <w:t>段访问语法。</w:t>
      </w:r>
    </w:p>
    <w:p>
      <w:pPr>
        <w:pStyle w:val="11"/>
        <w:spacing w:before="3"/>
        <w:rPr>
          <w:sz w:val="25"/>
        </w:rPr>
      </w:pPr>
    </w:p>
    <w:p>
      <w:r>
        <w:rPr>
          <w:color w:val="2B2A29"/>
          <w:w w:val="80"/>
        </w:rPr>
        <w:t>Record</w:t>
      </w:r>
      <w:r>
        <w:rPr>
          <w:color w:val="2B2A29"/>
          <w:spacing w:val="14"/>
          <w:w w:val="80"/>
        </w:rPr>
        <w:t xml:space="preserve"> </w:t>
      </w:r>
      <w:r>
        <w:rPr>
          <w:color w:val="2B2A29"/>
          <w:w w:val="80"/>
        </w:rPr>
        <w:t>Rest</w:t>
      </w:r>
      <w:r>
        <w:rPr>
          <w:color w:val="2B2A29"/>
          <w:spacing w:val="14"/>
          <w:w w:val="80"/>
        </w:rPr>
        <w:t xml:space="preserve"> </w:t>
      </w:r>
      <w:r>
        <w:rPr>
          <w:color w:val="2B2A29"/>
          <w:w w:val="80"/>
        </w:rPr>
        <w:t>Fields</w:t>
      </w:r>
    </w:p>
    <w:p>
      <w:pPr>
        <w:pStyle w:val="7"/>
        <w:jc w:val="both"/>
      </w:pPr>
      <w:r>
        <w:rPr>
          <w:color w:val="2B2A29"/>
          <w:w w:val="80"/>
        </w:rPr>
        <w:t>记录剩余字段</w:t>
      </w:r>
    </w:p>
    <w:p>
      <w:r>
        <w:rPr>
          <w:color w:val="2B2A29"/>
          <w:w w:val="105"/>
        </w:rPr>
        <w:t>A record rest field can be added to the earlier closed record to make it an open record</w:t>
      </w:r>
      <w:r>
        <w:rPr>
          <w:color w:val="2B2A29"/>
          <w:spacing w:val="-55"/>
          <w:w w:val="105"/>
        </w:rPr>
        <w:t xml:space="preserve"> </w:t>
      </w:r>
      <w:r>
        <w:rPr>
          <w:color w:val="2B2A29"/>
          <w:spacing w:val="-1"/>
          <w:w w:val="105"/>
        </w:rPr>
        <w:t>type.</w:t>
      </w:r>
      <w:r>
        <w:rPr>
          <w:color w:val="2B2A29"/>
          <w:spacing w:val="-13"/>
          <w:w w:val="105"/>
        </w:rPr>
        <w:t xml:space="preserve"> </w:t>
      </w:r>
      <w:r>
        <w:rPr>
          <w:color w:val="2B2A29"/>
          <w:spacing w:val="-1"/>
          <w:w w:val="105"/>
        </w:rPr>
        <w:t>This</w:t>
      </w:r>
      <w:r>
        <w:rPr>
          <w:color w:val="2B2A29"/>
          <w:spacing w:val="-12"/>
          <w:w w:val="105"/>
        </w:rPr>
        <w:t xml:space="preserve"> </w:t>
      </w:r>
      <w:r>
        <w:rPr>
          <w:color w:val="2B2A29"/>
          <w:spacing w:val="-1"/>
          <w:w w:val="105"/>
        </w:rPr>
        <w:t>allows</w:t>
      </w:r>
      <w:r>
        <w:rPr>
          <w:color w:val="2B2A29"/>
          <w:spacing w:val="-13"/>
          <w:w w:val="105"/>
        </w:rPr>
        <w:t xml:space="preserve"> </w:t>
      </w:r>
      <w:r>
        <w:rPr>
          <w:color w:val="2B2A29"/>
          <w:spacing w:val="-1"/>
          <w:w w:val="105"/>
        </w:rPr>
        <w:t>optional</w:t>
      </w:r>
      <w:r>
        <w:rPr>
          <w:color w:val="2B2A29"/>
          <w:spacing w:val="-12"/>
          <w:w w:val="105"/>
        </w:rPr>
        <w:t xml:space="preserve"> </w:t>
      </w:r>
      <w:r>
        <w:rPr>
          <w:color w:val="2B2A29"/>
          <w:w w:val="105"/>
        </w:rPr>
        <w:t>fields</w:t>
      </w:r>
      <w:r>
        <w:rPr>
          <w:color w:val="2B2A29"/>
          <w:spacing w:val="-12"/>
          <w:w w:val="105"/>
        </w:rPr>
        <w:t xml:space="preserve"> </w:t>
      </w:r>
      <w:r>
        <w:rPr>
          <w:color w:val="2B2A29"/>
          <w:w w:val="105"/>
        </w:rPr>
        <w:t>of</w:t>
      </w:r>
      <w:r>
        <w:rPr>
          <w:color w:val="2B2A29"/>
          <w:spacing w:val="-13"/>
          <w:w w:val="105"/>
        </w:rPr>
        <w:t xml:space="preserve"> </w:t>
      </w:r>
      <w:r>
        <w:rPr>
          <w:color w:val="2B2A29"/>
          <w:w w:val="105"/>
        </w:rPr>
        <w:t>a</w:t>
      </w:r>
      <w:r>
        <w:rPr>
          <w:color w:val="2B2A29"/>
          <w:spacing w:val="-12"/>
          <w:w w:val="105"/>
        </w:rPr>
        <w:t xml:space="preserve"> </w:t>
      </w:r>
      <w:r>
        <w:rPr>
          <w:color w:val="2B2A29"/>
          <w:w w:val="105"/>
        </w:rPr>
        <w:t>specific</w:t>
      </w:r>
      <w:r>
        <w:rPr>
          <w:color w:val="2B2A29"/>
          <w:spacing w:val="-12"/>
          <w:w w:val="105"/>
        </w:rPr>
        <w:t xml:space="preserve"> </w:t>
      </w:r>
      <w:r>
        <w:rPr>
          <w:color w:val="2B2A29"/>
          <w:w w:val="105"/>
        </w:rPr>
        <w:t>type.</w:t>
      </w:r>
      <w:r>
        <w:rPr>
          <w:color w:val="2B2A29"/>
          <w:spacing w:val="-13"/>
          <w:w w:val="105"/>
        </w:rPr>
        <w:t xml:space="preserve"> </w:t>
      </w:r>
      <w:r>
        <w:rPr>
          <w:color w:val="2B2A29"/>
          <w:w w:val="105"/>
        </w:rPr>
        <w:t>Let’s</w:t>
      </w:r>
      <w:r>
        <w:rPr>
          <w:color w:val="2B2A29"/>
          <w:spacing w:val="-12"/>
          <w:w w:val="105"/>
        </w:rPr>
        <w:t xml:space="preserve"> </w:t>
      </w:r>
      <w:r>
        <w:rPr>
          <w:color w:val="2B2A29"/>
          <w:w w:val="105"/>
        </w:rPr>
        <w:t>update</w:t>
      </w:r>
      <w:r>
        <w:rPr>
          <w:color w:val="2B2A29"/>
          <w:spacing w:val="-13"/>
          <w:w w:val="105"/>
        </w:rPr>
        <w:t xml:space="preserve"> </w:t>
      </w:r>
      <w:r>
        <w:rPr>
          <w:color w:val="2B2A29"/>
          <w:w w:val="105"/>
        </w:rPr>
        <w:t>our</w:t>
      </w:r>
      <w:r>
        <w:rPr>
          <w:color w:val="2B2A29"/>
          <w:spacing w:val="-12"/>
          <w:w w:val="105"/>
        </w:rPr>
        <w:t xml:space="preserve"> </w:t>
      </w:r>
      <w:r>
        <w:rPr>
          <w:rFonts w:ascii="宋体" w:hAnsi="宋体"/>
          <w:color w:val="2B2A29"/>
          <w:w w:val="105"/>
        </w:rPr>
        <w:t>ExamResult</w:t>
      </w:r>
      <w:r>
        <w:rPr>
          <w:rFonts w:ascii="宋体" w:hAnsi="宋体"/>
          <w:color w:val="2B2A29"/>
          <w:spacing w:val="-70"/>
          <w:w w:val="105"/>
        </w:rPr>
        <w:t xml:space="preserve"> </w:t>
      </w:r>
      <w:r>
        <w:rPr>
          <w:color w:val="2B2A29"/>
          <w:w w:val="105"/>
        </w:rPr>
        <w:t>record</w:t>
      </w:r>
      <w:r>
        <w:rPr>
          <w:color w:val="2B2A29"/>
          <w:spacing w:val="-55"/>
          <w:w w:val="105"/>
        </w:rPr>
        <w:t xml:space="preserve"> </w:t>
      </w:r>
      <w:r>
        <w:rPr>
          <w:color w:val="2B2A29"/>
          <w:w w:val="105"/>
        </w:rPr>
        <w:t>type</w:t>
      </w:r>
      <w:r>
        <w:rPr>
          <w:color w:val="2B2A29"/>
          <w:spacing w:val="-13"/>
          <w:w w:val="105"/>
        </w:rPr>
        <w:t xml:space="preserve"> </w:t>
      </w:r>
      <w:r>
        <w:rPr>
          <w:color w:val="2B2A29"/>
          <w:w w:val="105"/>
        </w:rPr>
        <w:t>to</w:t>
      </w:r>
      <w:r>
        <w:rPr>
          <w:color w:val="2B2A29"/>
          <w:spacing w:val="-12"/>
          <w:w w:val="105"/>
        </w:rPr>
        <w:t xml:space="preserve"> </w:t>
      </w:r>
      <w:r>
        <w:rPr>
          <w:color w:val="2B2A29"/>
          <w:w w:val="105"/>
        </w:rPr>
        <w:t>add</w:t>
      </w:r>
      <w:r>
        <w:rPr>
          <w:color w:val="2B2A29"/>
          <w:spacing w:val="-13"/>
          <w:w w:val="105"/>
        </w:rPr>
        <w:t xml:space="preserve"> </w:t>
      </w:r>
      <w:r>
        <w:rPr>
          <w:color w:val="2B2A29"/>
          <w:w w:val="105"/>
        </w:rPr>
        <w:t>a</w:t>
      </w:r>
      <w:r>
        <w:rPr>
          <w:color w:val="2B2A29"/>
          <w:spacing w:val="-12"/>
          <w:w w:val="105"/>
        </w:rPr>
        <w:t xml:space="preserve"> </w:t>
      </w:r>
      <w:r>
        <w:rPr>
          <w:color w:val="2B2A29"/>
          <w:w w:val="105"/>
        </w:rPr>
        <w:t>rest</w:t>
      </w:r>
      <w:r>
        <w:rPr>
          <w:color w:val="2B2A29"/>
          <w:spacing w:val="-13"/>
          <w:w w:val="105"/>
        </w:rPr>
        <w:t xml:space="preserve"> </w:t>
      </w:r>
      <w:r>
        <w:rPr>
          <w:color w:val="2B2A29"/>
          <w:w w:val="105"/>
        </w:rPr>
        <w:t>field.</w:t>
      </w:r>
    </w:p>
    <w:p>
      <w:pPr>
        <w:pStyle w:val="11"/>
        <w:spacing w:before="207" w:line="288" w:lineRule="auto"/>
        <w:ind w:left="160" w:right="863"/>
        <w:jc w:val="both"/>
      </w:pPr>
      <w:r>
        <w:rPr>
          <w:color w:val="2B2A29"/>
          <w:w w:val="105"/>
        </w:rPr>
        <w:t>可以将记录休息字段添加到先前关闭的记录中，使其成为打开的记录</w:t>
      </w:r>
      <w:r>
        <w:rPr>
          <w:color w:val="2B2A29"/>
          <w:spacing w:val="-1"/>
          <w:w w:val="105"/>
        </w:rPr>
        <w:t>类型。这允许</w:t>
      </w:r>
      <w:r>
        <w:rPr>
          <w:color w:val="2B2A29"/>
          <w:w w:val="105"/>
        </w:rPr>
        <w:t>特定类型的</w:t>
      </w:r>
      <w:r>
        <w:rPr>
          <w:color w:val="2B2A29"/>
          <w:spacing w:val="-1"/>
          <w:w w:val="105"/>
        </w:rPr>
        <w:t>可选</w:t>
      </w:r>
      <w:r>
        <w:rPr>
          <w:color w:val="2B2A29"/>
          <w:w w:val="105"/>
        </w:rPr>
        <w:t>字段。让我们更新</w:t>
      </w:r>
      <w:r>
        <w:rPr>
          <w:rFonts w:ascii="宋体" w:hAnsi="宋体"/>
          <w:color w:val="2B2A29"/>
          <w:w w:val="105"/>
        </w:rPr>
        <w:t>ExamResult</w:t>
      </w:r>
      <w:r>
        <w:rPr>
          <w:color w:val="2B2A29"/>
          <w:w w:val="105"/>
        </w:rPr>
        <w:t>记录类型以添加休息字段。</w:t>
      </w:r>
    </w:p>
    <w:p>
      <w:r>
        <w:rPr>
          <w:rFonts w:ascii="宋体"/>
          <w:color w:val="2B2A29"/>
        </w:rPr>
        <w:t>type</w:t>
      </w:r>
      <w:r>
        <w:rPr>
          <w:rFonts w:ascii="宋体"/>
          <w:color w:val="2B2A29"/>
          <w:spacing w:val="-6"/>
        </w:rPr>
        <w:t xml:space="preserve"> </w:t>
      </w:r>
      <w:r>
        <w:rPr>
          <w:rFonts w:ascii="宋体"/>
          <w:color w:val="2B2A29"/>
        </w:rPr>
        <w:t>ExamResult</w:t>
      </w:r>
      <w:r>
        <w:rPr>
          <w:rFonts w:ascii="宋体"/>
          <w:color w:val="2B2A29"/>
          <w:spacing w:val="-6"/>
        </w:rPr>
        <w:t xml:space="preserve"> </w:t>
      </w:r>
      <w:r>
        <w:rPr>
          <w:rFonts w:ascii="宋体"/>
          <w:color w:val="2B2A29"/>
        </w:rPr>
        <w:t>record</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string name;</w:t>
      </w:r>
    </w:p>
    <w:p>
      <w:pPr>
        <w:pStyle w:val="11"/>
        <w:spacing w:before="160" w:line="273" w:lineRule="auto"/>
        <w:ind w:left="600" w:right="6048" w:hanging="440"/>
        <w:rPr>
          <w:rFonts w:ascii="宋体"/>
        </w:rPr>
      </w:pPr>
      <w:r>
        <w:rPr>
          <w:rFonts w:ascii="宋体"/>
          <w:color w:val="2B2A29"/>
        </w:rPr>
        <w:t>键入ExamResult记录｛|</w:t>
      </w:r>
      <w:r>
        <w:t xml:space="preserve"> </w:t>
      </w:r>
      <w:r>
        <w:rPr>
          <w:rFonts w:ascii="宋体"/>
          <w:color w:val="2B2A29"/>
        </w:rPr>
        <w:t>string name；</w:t>
      </w:r>
    </w:p>
    <w:p>
      <w:r>
        <w:rPr>
          <w:rFonts w:ascii="宋体"/>
          <w:color w:val="2B2A29"/>
        </w:rPr>
        <w:t>int mathsScore;</w:t>
      </w:r>
      <w:r>
        <w:rPr>
          <w:rFonts w:ascii="宋体"/>
          <w:color w:val="2B2A29"/>
          <w:spacing w:val="1"/>
        </w:rPr>
        <w:t xml:space="preserve"> </w:t>
      </w:r>
      <w:r>
        <w:rPr>
          <w:rFonts w:ascii="宋体"/>
          <w:color w:val="2B2A29"/>
        </w:rPr>
        <w:t>int</w:t>
      </w:r>
      <w:r>
        <w:rPr>
          <w:rFonts w:ascii="宋体"/>
          <w:color w:val="2B2A29"/>
          <w:spacing w:val="-17"/>
        </w:rPr>
        <w:t xml:space="preserve"> </w:t>
      </w:r>
      <w:r>
        <w:rPr>
          <w:rFonts w:ascii="宋体"/>
          <w:color w:val="2B2A29"/>
        </w:rPr>
        <w:t>physicsScore;</w:t>
      </w:r>
    </w:p>
    <w:p>
      <w:pPr>
        <w:pStyle w:val="11"/>
        <w:spacing w:line="273" w:lineRule="auto"/>
        <w:ind w:left="600" w:right="6487"/>
        <w:rPr>
          <w:rFonts w:ascii="宋体"/>
        </w:rPr>
      </w:pPr>
      <w:r>
        <w:rPr>
          <w:rFonts w:ascii="宋体"/>
          <w:color w:val="2B2A29"/>
        </w:rPr>
        <w:t>int</w:t>
      </w:r>
      <w:r>
        <w:t xml:space="preserve"> </w:t>
      </w:r>
      <w:r>
        <w:rPr>
          <w:rFonts w:ascii="宋体"/>
          <w:color w:val="2B2A29"/>
        </w:rPr>
        <w:t>mathscore；int物理内核；</w:t>
      </w:r>
    </w:p>
    <w:p>
      <w:r>
        <w:rPr>
          <w:rFonts w:ascii="宋体"/>
          <w:color w:val="2B2A29"/>
        </w:rPr>
        <w:t>int</w:t>
      </w:r>
      <w:r>
        <w:rPr>
          <w:rFonts w:ascii="宋体"/>
          <w:color w:val="2B2A29"/>
          <w:spacing w:val="-16"/>
        </w:rPr>
        <w:t xml:space="preserve"> </w:t>
      </w:r>
      <w:r>
        <w:rPr>
          <w:rFonts w:ascii="宋体"/>
          <w:color w:val="2B2A29"/>
        </w:rPr>
        <w:t>chemistryScore?;</w:t>
      </w:r>
      <w:r>
        <w:rPr>
          <w:rFonts w:ascii="宋体"/>
          <w:color w:val="2B2A29"/>
          <w:spacing w:val="-107"/>
        </w:rPr>
        <w:t xml:space="preserve"> </w:t>
      </w:r>
      <w:r>
        <w:rPr>
          <w:rFonts w:ascii="宋体"/>
          <w:color w:val="2B2A29"/>
        </w:rPr>
        <w:t>int...;</w:t>
      </w:r>
    </w:p>
    <w:p>
      <w:pPr>
        <w:pStyle w:val="11"/>
        <w:spacing w:line="273" w:lineRule="auto"/>
        <w:ind w:left="600" w:right="6156"/>
        <w:rPr>
          <w:rFonts w:ascii="宋体"/>
        </w:rPr>
      </w:pPr>
      <w:r>
        <w:rPr>
          <w:rFonts w:ascii="宋体"/>
          <w:color w:val="2B2A29"/>
        </w:rPr>
        <w:t>int</w:t>
      </w:r>
      <w:r>
        <w:t xml:space="preserve"> </w:t>
      </w:r>
      <w:r>
        <w:rPr>
          <w:rFonts w:ascii="宋体"/>
          <w:color w:val="2B2A29"/>
        </w:rPr>
        <w:t>chemistryScore？；内部。。。；</w:t>
      </w:r>
    </w:p>
    <w:p>
      <w:pPr>
        <w:spacing w:before="0" w:line="275" w:lineRule="exact"/>
        <w:ind w:left="160" w:right="0" w:firstLine="0"/>
        <w:jc w:val="left"/>
        <w:rPr>
          <w:rFonts w:ascii="宋体"/>
          <w:sz w:val="22"/>
        </w:rPr>
      </w:pPr>
      <w:r>
        <w:rPr>
          <w:rFonts w:ascii="宋体"/>
          <w:color w:val="2B2A29"/>
          <w:sz w:val="22"/>
        </w:rPr>
        <w:t>|};</w:t>
      </w:r>
    </w:p>
    <w:p>
      <w:r>
        <w:rPr>
          <w:color w:val="2B2A29"/>
          <w:w w:val="105"/>
        </w:rPr>
        <w:t>Now</w:t>
      </w:r>
      <w:r>
        <w:rPr>
          <w:color w:val="2B2A29"/>
          <w:spacing w:val="-2"/>
          <w:w w:val="105"/>
        </w:rPr>
        <w:t xml:space="preserve"> </w:t>
      </w:r>
      <w:r>
        <w:rPr>
          <w:color w:val="2B2A29"/>
          <w:w w:val="105"/>
        </w:rPr>
        <w:t>even</w:t>
      </w:r>
      <w:r>
        <w:rPr>
          <w:color w:val="2B2A29"/>
          <w:spacing w:val="-1"/>
          <w:w w:val="105"/>
        </w:rPr>
        <w:t xml:space="preserve"> </w:t>
      </w:r>
      <w:r>
        <w:rPr>
          <w:color w:val="2B2A29"/>
          <w:w w:val="105"/>
        </w:rPr>
        <w:t>though</w:t>
      </w:r>
      <w:r>
        <w:rPr>
          <w:color w:val="2B2A29"/>
          <w:spacing w:val="-1"/>
          <w:w w:val="105"/>
        </w:rPr>
        <w:t xml:space="preserve"> </w:t>
      </w:r>
      <w:r>
        <w:rPr>
          <w:color w:val="2B2A29"/>
          <w:w w:val="105"/>
        </w:rPr>
        <w:t>this</w:t>
      </w:r>
      <w:r>
        <w:rPr>
          <w:color w:val="2B2A29"/>
          <w:spacing w:val="-1"/>
          <w:w w:val="105"/>
        </w:rPr>
        <w:t xml:space="preserve"> </w:t>
      </w:r>
      <w:r>
        <w:rPr>
          <w:color w:val="2B2A29"/>
          <w:w w:val="105"/>
        </w:rPr>
        <w:t>is</w:t>
      </w:r>
      <w:r>
        <w:rPr>
          <w:color w:val="2B2A29"/>
          <w:spacing w:val="-1"/>
          <w:w w:val="105"/>
        </w:rPr>
        <w:t xml:space="preserve"> </w:t>
      </w:r>
      <w:r>
        <w:rPr>
          <w:color w:val="2B2A29"/>
          <w:w w:val="105"/>
        </w:rPr>
        <w:t>an</w:t>
      </w:r>
      <w:r>
        <w:rPr>
          <w:color w:val="2B2A29"/>
          <w:spacing w:val="-1"/>
          <w:w w:val="105"/>
        </w:rPr>
        <w:t xml:space="preserve"> </w:t>
      </w:r>
      <w:r>
        <w:rPr>
          <w:color w:val="2B2A29"/>
          <w:w w:val="105"/>
        </w:rPr>
        <w:t>open</w:t>
      </w:r>
      <w:r>
        <w:rPr>
          <w:color w:val="2B2A29"/>
          <w:spacing w:val="-1"/>
          <w:w w:val="105"/>
        </w:rPr>
        <w:t xml:space="preserve"> </w:t>
      </w:r>
      <w:r>
        <w:rPr>
          <w:color w:val="2B2A29"/>
          <w:w w:val="105"/>
        </w:rPr>
        <w:t>record</w:t>
      </w:r>
      <w:r>
        <w:rPr>
          <w:color w:val="2B2A29"/>
          <w:spacing w:val="-1"/>
          <w:w w:val="105"/>
        </w:rPr>
        <w:t xml:space="preserve"> </w:t>
      </w:r>
      <w:r>
        <w:rPr>
          <w:color w:val="2B2A29"/>
          <w:w w:val="105"/>
        </w:rPr>
        <w:t>type,</w:t>
      </w:r>
      <w:r>
        <w:rPr>
          <w:color w:val="2B2A29"/>
          <w:spacing w:val="-1"/>
          <w:w w:val="105"/>
        </w:rPr>
        <w:t xml:space="preserve"> </w:t>
      </w:r>
      <w:r>
        <w:rPr>
          <w:color w:val="2B2A29"/>
          <w:w w:val="105"/>
        </w:rPr>
        <w:t>we</w:t>
      </w:r>
      <w:r>
        <w:rPr>
          <w:color w:val="2B2A29"/>
          <w:spacing w:val="-1"/>
          <w:w w:val="105"/>
        </w:rPr>
        <w:t xml:space="preserve"> </w:t>
      </w:r>
      <w:r>
        <w:rPr>
          <w:color w:val="2B2A29"/>
          <w:w w:val="105"/>
        </w:rPr>
        <w:t>have</w:t>
      </w:r>
      <w:r>
        <w:rPr>
          <w:color w:val="2B2A29"/>
          <w:spacing w:val="-1"/>
          <w:w w:val="105"/>
        </w:rPr>
        <w:t xml:space="preserve"> </w:t>
      </w:r>
      <w:r>
        <w:rPr>
          <w:color w:val="2B2A29"/>
          <w:w w:val="105"/>
        </w:rPr>
        <w:t>restricted</w:t>
      </w:r>
      <w:r>
        <w:rPr>
          <w:color w:val="2B2A29"/>
          <w:spacing w:val="-1"/>
          <w:w w:val="105"/>
        </w:rPr>
        <w:t xml:space="preserve"> </w:t>
      </w:r>
      <w:r>
        <w:rPr>
          <w:color w:val="2B2A29"/>
          <w:w w:val="105"/>
        </w:rPr>
        <w:t>the</w:t>
      </w:r>
      <w:r>
        <w:rPr>
          <w:color w:val="2B2A29"/>
          <w:spacing w:val="-1"/>
          <w:w w:val="105"/>
        </w:rPr>
        <w:t xml:space="preserve"> </w:t>
      </w:r>
      <w:r>
        <w:rPr>
          <w:color w:val="2B2A29"/>
          <w:w w:val="105"/>
        </w:rPr>
        <w:t>optional</w:t>
      </w:r>
      <w:r>
        <w:rPr>
          <w:color w:val="2B2A29"/>
          <w:spacing w:val="-1"/>
          <w:w w:val="105"/>
        </w:rPr>
        <w:t xml:space="preserve"> </w:t>
      </w:r>
      <w:r>
        <w:rPr>
          <w:color w:val="2B2A29"/>
          <w:w w:val="105"/>
        </w:rPr>
        <w:t>fields to</w:t>
      </w:r>
      <w:r>
        <w:rPr>
          <w:color w:val="2B2A29"/>
          <w:spacing w:val="-7"/>
          <w:w w:val="105"/>
        </w:rPr>
        <w:t xml:space="preserve"> </w:t>
      </w:r>
      <w:r>
        <w:rPr>
          <w:color w:val="2B2A29"/>
          <w:w w:val="105"/>
        </w:rPr>
        <w:t>be</w:t>
      </w:r>
      <w:r>
        <w:rPr>
          <w:color w:val="2B2A29"/>
          <w:spacing w:val="-6"/>
          <w:w w:val="105"/>
        </w:rPr>
        <w:t xml:space="preserve"> </w:t>
      </w:r>
      <w:r>
        <w:rPr>
          <w:color w:val="2B2A29"/>
          <w:w w:val="105"/>
        </w:rPr>
        <w:t>integer</w:t>
      </w:r>
      <w:r>
        <w:rPr>
          <w:color w:val="2B2A29"/>
          <w:spacing w:val="-6"/>
          <w:w w:val="105"/>
        </w:rPr>
        <w:t xml:space="preserve"> </w:t>
      </w:r>
      <w:r>
        <w:rPr>
          <w:color w:val="2B2A29"/>
          <w:w w:val="105"/>
        </w:rPr>
        <w:t>fields</w:t>
      </w:r>
      <w:r>
        <w:rPr>
          <w:color w:val="2B2A29"/>
          <w:spacing w:val="-7"/>
          <w:w w:val="105"/>
        </w:rPr>
        <w:t xml:space="preserve"> </w:t>
      </w:r>
      <w:r>
        <w:rPr>
          <w:color w:val="2B2A29"/>
          <w:w w:val="105"/>
        </w:rPr>
        <w:t>only.</w:t>
      </w:r>
      <w:r>
        <w:rPr>
          <w:color w:val="2B2A29"/>
          <w:spacing w:val="-6"/>
          <w:w w:val="105"/>
        </w:rPr>
        <w:t xml:space="preserve"> </w:t>
      </w:r>
      <w:r>
        <w:rPr>
          <w:color w:val="2B2A29"/>
          <w:w w:val="105"/>
        </w:rPr>
        <w:t>For</w:t>
      </w:r>
      <w:r>
        <w:rPr>
          <w:color w:val="2B2A29"/>
          <w:spacing w:val="-6"/>
          <w:w w:val="105"/>
        </w:rPr>
        <w:t xml:space="preserve"> </w:t>
      </w:r>
      <w:r>
        <w:rPr>
          <w:color w:val="2B2A29"/>
          <w:w w:val="105"/>
        </w:rPr>
        <w:t>example,</w:t>
      </w:r>
      <w:r>
        <w:rPr>
          <w:color w:val="2B2A29"/>
          <w:spacing w:val="-7"/>
          <w:w w:val="105"/>
        </w:rPr>
        <w:t xml:space="preserve"> </w:t>
      </w:r>
      <w:r>
        <w:rPr>
          <w:color w:val="2B2A29"/>
          <w:w w:val="105"/>
        </w:rPr>
        <w:t>we</w:t>
      </w:r>
      <w:r>
        <w:rPr>
          <w:color w:val="2B2A29"/>
          <w:spacing w:val="-6"/>
          <w:w w:val="105"/>
        </w:rPr>
        <w:t xml:space="preserve"> </w:t>
      </w:r>
      <w:r>
        <w:rPr>
          <w:color w:val="2B2A29"/>
          <w:w w:val="105"/>
        </w:rPr>
        <w:t>probably</w:t>
      </w:r>
      <w:r>
        <w:rPr>
          <w:color w:val="2B2A29"/>
          <w:spacing w:val="-6"/>
          <w:w w:val="105"/>
        </w:rPr>
        <w:t xml:space="preserve"> </w:t>
      </w:r>
      <w:r>
        <w:rPr>
          <w:color w:val="2B2A29"/>
          <w:w w:val="105"/>
        </w:rPr>
        <w:t>can</w:t>
      </w:r>
      <w:r>
        <w:rPr>
          <w:color w:val="2B2A29"/>
          <w:spacing w:val="-7"/>
          <w:w w:val="105"/>
        </w:rPr>
        <w:t xml:space="preserve"> </w:t>
      </w:r>
      <w:r>
        <w:rPr>
          <w:color w:val="2B2A29"/>
          <w:w w:val="105"/>
        </w:rPr>
        <w:t>define</w:t>
      </w:r>
      <w:r>
        <w:rPr>
          <w:color w:val="2B2A29"/>
          <w:spacing w:val="-6"/>
          <w:w w:val="105"/>
        </w:rPr>
        <w:t xml:space="preserve"> </w:t>
      </w:r>
      <w:r>
        <w:rPr>
          <w:color w:val="2B2A29"/>
          <w:w w:val="105"/>
        </w:rPr>
        <w:t>new</w:t>
      </w:r>
      <w:r>
        <w:rPr>
          <w:color w:val="2B2A29"/>
          <w:spacing w:val="-6"/>
          <w:w w:val="105"/>
        </w:rPr>
        <w:t xml:space="preserve"> </w:t>
      </w:r>
      <w:r>
        <w:rPr>
          <w:color w:val="2B2A29"/>
          <w:w w:val="105"/>
        </w:rPr>
        <w:t>integer</w:t>
      </w:r>
      <w:r>
        <w:rPr>
          <w:color w:val="2B2A29"/>
          <w:spacing w:val="-7"/>
          <w:w w:val="105"/>
        </w:rPr>
        <w:t xml:space="preserve"> </w:t>
      </w:r>
      <w:r>
        <w:rPr>
          <w:color w:val="2B2A29"/>
          <w:w w:val="105"/>
        </w:rPr>
        <w:t>fields</w:t>
      </w:r>
      <w:r>
        <w:rPr>
          <w:color w:val="2B2A29"/>
          <w:spacing w:val="-6"/>
          <w:w w:val="105"/>
        </w:rPr>
        <w:t xml:space="preserve"> </w:t>
      </w:r>
      <w:r>
        <w:rPr>
          <w:color w:val="2B2A29"/>
          <w:w w:val="105"/>
        </w:rPr>
        <w:t>for</w:t>
      </w:r>
      <w:r>
        <w:rPr>
          <w:color w:val="2B2A29"/>
          <w:spacing w:val="-55"/>
          <w:w w:val="105"/>
        </w:rPr>
        <w:t xml:space="preserve"> </w:t>
      </w:r>
      <w:r>
        <w:rPr>
          <w:color w:val="2B2A29"/>
          <w:w w:val="105"/>
        </w:rPr>
        <w:t>subjects</w:t>
      </w:r>
      <w:r>
        <w:rPr>
          <w:color w:val="2B2A29"/>
          <w:spacing w:val="-12"/>
          <w:w w:val="105"/>
        </w:rPr>
        <w:t xml:space="preserve"> </w:t>
      </w:r>
      <w:r>
        <w:rPr>
          <w:color w:val="2B2A29"/>
          <w:w w:val="105"/>
        </w:rPr>
        <w:t>that</w:t>
      </w:r>
      <w:r>
        <w:rPr>
          <w:color w:val="2B2A29"/>
          <w:spacing w:val="-12"/>
          <w:w w:val="105"/>
        </w:rPr>
        <w:t xml:space="preserve"> </w:t>
      </w:r>
      <w:r>
        <w:rPr>
          <w:color w:val="2B2A29"/>
          <w:w w:val="105"/>
        </w:rPr>
        <w:t>may</w:t>
      </w:r>
      <w:r>
        <w:rPr>
          <w:color w:val="2B2A29"/>
          <w:spacing w:val="-12"/>
          <w:w w:val="105"/>
        </w:rPr>
        <w:t xml:space="preserve"> </w:t>
      </w:r>
      <w:r>
        <w:rPr>
          <w:color w:val="2B2A29"/>
          <w:w w:val="105"/>
        </w:rPr>
        <w:t>come</w:t>
      </w:r>
      <w:r>
        <w:rPr>
          <w:color w:val="2B2A29"/>
          <w:spacing w:val="-12"/>
          <w:w w:val="105"/>
        </w:rPr>
        <w:t xml:space="preserve"> </w:t>
      </w:r>
      <w:r>
        <w:rPr>
          <w:color w:val="2B2A29"/>
          <w:w w:val="105"/>
        </w:rPr>
        <w:t>into</w:t>
      </w:r>
      <w:r>
        <w:rPr>
          <w:color w:val="2B2A29"/>
          <w:spacing w:val="-11"/>
          <w:w w:val="105"/>
        </w:rPr>
        <w:t xml:space="preserve"> </w:t>
      </w:r>
      <w:r>
        <w:rPr>
          <w:color w:val="2B2A29"/>
          <w:w w:val="105"/>
        </w:rPr>
        <w:t>existence</w:t>
      </w:r>
      <w:r>
        <w:rPr>
          <w:color w:val="2B2A29"/>
          <w:spacing w:val="-12"/>
          <w:w w:val="105"/>
        </w:rPr>
        <w:t xml:space="preserve"> </w:t>
      </w:r>
      <w:r>
        <w:rPr>
          <w:color w:val="2B2A29"/>
          <w:w w:val="105"/>
        </w:rPr>
        <w:t>later.</w:t>
      </w:r>
    </w:p>
    <w:p>
      <w:pPr>
        <w:pStyle w:val="11"/>
        <w:spacing w:before="212"/>
        <w:ind w:left="519"/>
      </w:pPr>
      <w:r>
        <w:rPr>
          <w:color w:val="2B2A29"/>
          <w:w w:val="105"/>
        </w:rPr>
        <w:t>现在</w:t>
      </w:r>
      <w:r>
        <w:rPr>
          <w:color w:val="2B2A29"/>
          <w:spacing w:val="-2"/>
          <w:w w:val="105"/>
        </w:rPr>
        <w:t>，</w:t>
      </w:r>
      <w:r>
        <w:rPr>
          <w:color w:val="2B2A29"/>
          <w:w w:val="105"/>
        </w:rPr>
        <w:t>即使这是一个开放记录类型，我们也将可选字段限制为仅限整</w:t>
      </w:r>
      <w:r>
        <w:rPr>
          <w:color w:val="2B2A29"/>
          <w:spacing w:val="-6"/>
          <w:w w:val="105"/>
        </w:rPr>
        <w:t>数</w:t>
      </w:r>
      <w:r>
        <w:rPr>
          <w:color w:val="2B2A29"/>
          <w:w w:val="105"/>
        </w:rPr>
        <w:t>字段。例如</w:t>
      </w:r>
      <w:r>
        <w:rPr>
          <w:color w:val="2B2A29"/>
          <w:spacing w:val="-6"/>
          <w:w w:val="105"/>
        </w:rPr>
        <w:t>，</w:t>
      </w:r>
      <w:r>
        <w:rPr>
          <w:color w:val="2B2A29"/>
          <w:w w:val="105"/>
        </w:rPr>
        <w:t>我们可能</w:t>
      </w:r>
      <w:r>
        <w:rPr>
          <w:color w:val="2B2A29"/>
          <w:spacing w:val="-6"/>
          <w:w w:val="105"/>
        </w:rPr>
        <w:t>可以</w:t>
      </w:r>
      <w:r>
        <w:rPr>
          <w:color w:val="2B2A29"/>
          <w:w w:val="105"/>
        </w:rPr>
        <w:t>为稍后可能出现</w:t>
      </w:r>
      <w:r>
        <w:rPr>
          <w:color w:val="2B2A29"/>
          <w:spacing w:val="-12"/>
          <w:w w:val="105"/>
        </w:rPr>
        <w:t>的</w:t>
      </w:r>
      <w:r>
        <w:rPr>
          <w:color w:val="2B2A29"/>
          <w:w w:val="105"/>
        </w:rPr>
        <w:t>主题定义新的整数字段。</w:t>
      </w:r>
    </w:p>
    <w:p>
      <w:pPr>
        <w:spacing w:after="0" w:line="304"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ExamResult result1 = { name: "sunil", mathsScore: 90,</w:t>
      </w:r>
    </w:p>
    <w:p>
      <w:pPr>
        <w:pStyle w:val="11"/>
        <w:spacing w:before="68"/>
        <w:ind w:left="520"/>
        <w:rPr>
          <w:rFonts w:ascii="宋体"/>
        </w:rPr>
      </w:pPr>
      <w:bookmarkStart w:id="77" w:name="_bookmark73"/>
      <w:bookmarkEnd w:id="77"/>
      <w:r>
        <w:rPr>
          <w:rFonts w:ascii="宋体"/>
          <w:color w:val="2B2A29"/>
        </w:rPr>
        <w:t>ExamResultresult1={name:“sunil”，mathscore:90，</w:t>
      </w:r>
    </w:p>
    <w:p>
      <w:r>
        <w:rPr>
          <w:rFonts w:ascii="宋体"/>
          <w:color w:val="2B2A29"/>
        </w:rPr>
        <w:t>physicsScore: 85, chemistryScore: 80 };</w:t>
      </w:r>
    </w:p>
    <w:p>
      <w:pPr>
        <w:pStyle w:val="11"/>
        <w:spacing w:before="38"/>
        <w:ind w:left="3050"/>
        <w:rPr>
          <w:rFonts w:ascii="宋体"/>
        </w:rPr>
      </w:pPr>
      <w:r>
        <w:rPr>
          <w:rFonts w:ascii="宋体"/>
          <w:color w:val="2B2A29"/>
        </w:rPr>
        <w:t>物理分数：85，化学分数：80}；</w:t>
      </w:r>
    </w:p>
    <w:p>
      <w:r>
        <w:rPr>
          <w:rFonts w:ascii="宋体" w:hAnsi="宋体"/>
          <w:color w:val="2B2A29"/>
          <w:w w:val="90"/>
        </w:rPr>
        <w:t>result1[“biology”]</w:t>
      </w:r>
      <w:r>
        <w:rPr>
          <w:rFonts w:ascii="宋体" w:hAnsi="宋体"/>
          <w:color w:val="2B2A29"/>
          <w:spacing w:val="27"/>
          <w:w w:val="90"/>
        </w:rPr>
        <w:t xml:space="preserve"> </w:t>
      </w:r>
      <w:r>
        <w:rPr>
          <w:rFonts w:ascii="宋体" w:hAnsi="宋体"/>
          <w:color w:val="2B2A29"/>
          <w:w w:val="90"/>
        </w:rPr>
        <w:t>=</w:t>
      </w:r>
      <w:r>
        <w:rPr>
          <w:rFonts w:ascii="宋体" w:hAnsi="宋体"/>
          <w:color w:val="2B2A29"/>
          <w:spacing w:val="28"/>
          <w:w w:val="90"/>
        </w:rPr>
        <w:t xml:space="preserve"> </w:t>
      </w:r>
      <w:r>
        <w:rPr>
          <w:rFonts w:ascii="宋体" w:hAnsi="宋体"/>
          <w:color w:val="2B2A29"/>
          <w:w w:val="90"/>
        </w:rPr>
        <w:t>82;</w:t>
      </w:r>
    </w:p>
    <w:p>
      <w:pPr>
        <w:pStyle w:val="11"/>
        <w:spacing w:before="38"/>
        <w:ind w:left="3490"/>
        <w:rPr>
          <w:rFonts w:ascii="宋体" w:hAnsi="宋体"/>
        </w:rPr>
      </w:pPr>
      <w:r>
        <w:rPr>
          <w:rFonts w:ascii="宋体" w:hAnsi="宋体"/>
          <w:color w:val="2B2A29"/>
          <w:w w:val="90"/>
        </w:rPr>
        <w:t>结果1[“生物学”]=82；</w:t>
      </w:r>
    </w:p>
    <w:p>
      <w:r>
        <w:rPr>
          <w:color w:val="2B2A29"/>
          <w:w w:val="105"/>
        </w:rPr>
        <w:t xml:space="preserve">Here, we have set the new field </w:t>
      </w:r>
      <w:r>
        <w:rPr>
          <w:rFonts w:ascii="宋体"/>
          <w:color w:val="2B2A29"/>
          <w:w w:val="105"/>
        </w:rPr>
        <w:t xml:space="preserve">biology </w:t>
      </w:r>
      <w:r>
        <w:rPr>
          <w:color w:val="2B2A29"/>
          <w:w w:val="105"/>
        </w:rPr>
        <w:t xml:space="preserve">with an </w:t>
      </w:r>
      <w:r>
        <w:rPr>
          <w:rFonts w:ascii="宋体"/>
          <w:color w:val="2B2A29"/>
          <w:w w:val="105"/>
        </w:rPr>
        <w:t xml:space="preserve">int </w:t>
      </w:r>
      <w:r>
        <w:rPr>
          <w:color w:val="2B2A29"/>
          <w:w w:val="105"/>
        </w:rPr>
        <w:t>value. The field access can be</w:t>
      </w:r>
      <w:r>
        <w:rPr>
          <w:color w:val="2B2A29"/>
          <w:spacing w:val="-55"/>
          <w:w w:val="105"/>
        </w:rPr>
        <w:t xml:space="preserve"> </w:t>
      </w:r>
      <w:r>
        <w:rPr>
          <w:color w:val="2B2A29"/>
          <w:w w:val="105"/>
        </w:rPr>
        <w:t>done</w:t>
      </w:r>
      <w:r>
        <w:rPr>
          <w:color w:val="2B2A29"/>
          <w:spacing w:val="-2"/>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same</w:t>
      </w:r>
      <w:r>
        <w:rPr>
          <w:color w:val="2B2A29"/>
          <w:spacing w:val="-2"/>
          <w:w w:val="105"/>
        </w:rPr>
        <w:t xml:space="preserve"> </w:t>
      </w:r>
      <w:r>
        <w:rPr>
          <w:color w:val="2B2A29"/>
          <w:w w:val="105"/>
        </w:rPr>
        <w:t>manner</w:t>
      </w:r>
      <w:r>
        <w:rPr>
          <w:color w:val="2B2A29"/>
          <w:spacing w:val="-1"/>
          <w:w w:val="105"/>
        </w:rPr>
        <w:t xml:space="preserve"> </w:t>
      </w:r>
      <w:r>
        <w:rPr>
          <w:color w:val="2B2A29"/>
          <w:w w:val="105"/>
        </w:rPr>
        <w:t>as</w:t>
      </w:r>
      <w:r>
        <w:rPr>
          <w:color w:val="2B2A29"/>
          <w:spacing w:val="-1"/>
          <w:w w:val="105"/>
        </w:rPr>
        <w:t xml:space="preserve"> </w:t>
      </w:r>
      <w:r>
        <w:rPr>
          <w:color w:val="2B2A29"/>
          <w:w w:val="105"/>
        </w:rPr>
        <w:t>we</w:t>
      </w:r>
      <w:r>
        <w:rPr>
          <w:color w:val="2B2A29"/>
          <w:spacing w:val="-1"/>
          <w:w w:val="105"/>
        </w:rPr>
        <w:t xml:space="preserve"> </w:t>
      </w:r>
      <w:r>
        <w:rPr>
          <w:color w:val="2B2A29"/>
          <w:w w:val="105"/>
        </w:rPr>
        <w:t>did</w:t>
      </w:r>
      <w:r>
        <w:rPr>
          <w:color w:val="2B2A29"/>
          <w:spacing w:val="-2"/>
          <w:w w:val="105"/>
        </w:rPr>
        <w:t xml:space="preserve"> </w:t>
      </w:r>
      <w:r>
        <w:rPr>
          <w:color w:val="2B2A29"/>
          <w:w w:val="105"/>
        </w:rPr>
        <w:t>for</w:t>
      </w:r>
      <w:r>
        <w:rPr>
          <w:color w:val="2B2A29"/>
          <w:spacing w:val="-1"/>
          <w:w w:val="105"/>
        </w:rPr>
        <w:t xml:space="preserve"> </w:t>
      </w:r>
      <w:r>
        <w:rPr>
          <w:color w:val="2B2A29"/>
          <w:w w:val="105"/>
        </w:rPr>
        <w:t>optional</w:t>
      </w:r>
      <w:r>
        <w:rPr>
          <w:color w:val="2B2A29"/>
          <w:spacing w:val="-1"/>
          <w:w w:val="105"/>
        </w:rPr>
        <w:t xml:space="preserve"> </w:t>
      </w:r>
      <w:r>
        <w:rPr>
          <w:color w:val="2B2A29"/>
          <w:w w:val="105"/>
        </w:rPr>
        <w:t>fields,</w:t>
      </w:r>
      <w:r>
        <w:rPr>
          <w:color w:val="2B2A29"/>
          <w:spacing w:val="-1"/>
          <w:w w:val="105"/>
        </w:rPr>
        <w:t xml:space="preserve"> </w:t>
      </w:r>
      <w:r>
        <w:rPr>
          <w:color w:val="2B2A29"/>
          <w:w w:val="105"/>
        </w:rPr>
        <w:t>but</w:t>
      </w:r>
      <w:r>
        <w:rPr>
          <w:color w:val="2B2A29"/>
          <w:spacing w:val="-2"/>
          <w:w w:val="105"/>
        </w:rPr>
        <w:t xml:space="preserve"> </w:t>
      </w:r>
      <w:r>
        <w:rPr>
          <w:color w:val="2B2A29"/>
          <w:w w:val="105"/>
        </w:rPr>
        <w:t>now,</w:t>
      </w:r>
      <w:r>
        <w:rPr>
          <w:color w:val="2B2A29"/>
          <w:spacing w:val="-1"/>
          <w:w w:val="105"/>
        </w:rPr>
        <w:t xml:space="preserve"> </w:t>
      </w:r>
      <w:r>
        <w:rPr>
          <w:color w:val="2B2A29"/>
          <w:w w:val="105"/>
        </w:rPr>
        <w:t>we</w:t>
      </w:r>
      <w:r>
        <w:rPr>
          <w:color w:val="2B2A29"/>
          <w:spacing w:val="-1"/>
          <w:w w:val="105"/>
        </w:rPr>
        <w:t xml:space="preserve"> </w:t>
      </w:r>
      <w:r>
        <w:rPr>
          <w:color w:val="2B2A29"/>
          <w:w w:val="105"/>
        </w:rPr>
        <w:t>know</w:t>
      </w:r>
      <w:r>
        <w:rPr>
          <w:color w:val="2B2A29"/>
          <w:spacing w:val="-1"/>
          <w:w w:val="105"/>
        </w:rPr>
        <w:t xml:space="preserve"> </w:t>
      </w:r>
      <w:r>
        <w:rPr>
          <w:color w:val="2B2A29"/>
          <w:w w:val="105"/>
        </w:rPr>
        <w:t>the</w:t>
      </w:r>
      <w:r>
        <w:rPr>
          <w:color w:val="2B2A29"/>
          <w:spacing w:val="-2"/>
          <w:w w:val="105"/>
        </w:rPr>
        <w:t xml:space="preserve"> </w:t>
      </w:r>
      <w:r>
        <w:rPr>
          <w:color w:val="2B2A29"/>
          <w:w w:val="105"/>
        </w:rPr>
        <w:t>type</w:t>
      </w:r>
      <w:r>
        <w:rPr>
          <w:color w:val="2B2A29"/>
          <w:spacing w:val="-1"/>
          <w:w w:val="105"/>
        </w:rPr>
        <w:t xml:space="preserve"> </w:t>
      </w:r>
      <w:r>
        <w:rPr>
          <w:color w:val="2B2A29"/>
          <w:w w:val="105"/>
        </w:rPr>
        <w:t>will</w:t>
      </w:r>
      <w:r>
        <w:rPr>
          <w:color w:val="2B2A29"/>
          <w:spacing w:val="-1"/>
          <w:w w:val="105"/>
        </w:rPr>
        <w:t xml:space="preserve"> </w:t>
      </w:r>
      <w:r>
        <w:rPr>
          <w:color w:val="2B2A29"/>
          <w:w w:val="105"/>
        </w:rPr>
        <w:t>be</w:t>
      </w:r>
      <w:r>
        <w:rPr>
          <w:color w:val="2B2A29"/>
          <w:spacing w:val="-55"/>
          <w:w w:val="105"/>
        </w:rPr>
        <w:t xml:space="preserve"> </w:t>
      </w:r>
      <w:r>
        <w:rPr>
          <w:rFonts w:ascii="宋体"/>
          <w:color w:val="2B2A29"/>
          <w:w w:val="105"/>
        </w:rPr>
        <w:t>int?</w:t>
      </w:r>
      <w:r>
        <w:rPr>
          <w:rFonts w:ascii="宋体"/>
          <w:color w:val="2B2A29"/>
          <w:spacing w:val="-68"/>
          <w:w w:val="105"/>
        </w:rPr>
        <w:t xml:space="preserve"> </w:t>
      </w:r>
      <w:r>
        <w:rPr>
          <w:color w:val="2B2A29"/>
          <w:w w:val="105"/>
        </w:rPr>
        <w:t>since</w:t>
      </w:r>
      <w:r>
        <w:rPr>
          <w:color w:val="2B2A29"/>
          <w:spacing w:val="-10"/>
          <w:w w:val="105"/>
        </w:rPr>
        <w:t xml:space="preserve"> </w:t>
      </w:r>
      <w:r>
        <w:rPr>
          <w:color w:val="2B2A29"/>
          <w:w w:val="105"/>
        </w:rPr>
        <w:t>with</w:t>
      </w:r>
      <w:r>
        <w:rPr>
          <w:color w:val="2B2A29"/>
          <w:spacing w:val="-10"/>
          <w:w w:val="105"/>
        </w:rPr>
        <w:t xml:space="preserve"> </w:t>
      </w:r>
      <w:r>
        <w:rPr>
          <w:color w:val="2B2A29"/>
          <w:w w:val="105"/>
        </w:rPr>
        <w:t>the</w:t>
      </w:r>
      <w:r>
        <w:rPr>
          <w:color w:val="2B2A29"/>
          <w:spacing w:val="-10"/>
          <w:w w:val="105"/>
        </w:rPr>
        <w:t xml:space="preserve"> </w:t>
      </w:r>
      <w:r>
        <w:rPr>
          <w:color w:val="2B2A29"/>
          <w:w w:val="105"/>
        </w:rPr>
        <w:t>rest</w:t>
      </w:r>
      <w:r>
        <w:rPr>
          <w:color w:val="2B2A29"/>
          <w:spacing w:val="-10"/>
          <w:w w:val="105"/>
        </w:rPr>
        <w:t xml:space="preserve"> </w:t>
      </w:r>
      <w:r>
        <w:rPr>
          <w:color w:val="2B2A29"/>
          <w:w w:val="105"/>
        </w:rPr>
        <w:t>field</w:t>
      </w:r>
      <w:r>
        <w:rPr>
          <w:color w:val="2B2A29"/>
          <w:spacing w:val="-10"/>
          <w:w w:val="105"/>
        </w:rPr>
        <w:t xml:space="preserve"> </w:t>
      </w:r>
      <w:r>
        <w:rPr>
          <w:color w:val="2B2A29"/>
          <w:w w:val="105"/>
        </w:rPr>
        <w:t>definition,</w:t>
      </w:r>
      <w:r>
        <w:rPr>
          <w:color w:val="2B2A29"/>
          <w:spacing w:val="-10"/>
          <w:w w:val="105"/>
        </w:rPr>
        <w:t xml:space="preserve"> </w:t>
      </w:r>
      <w:r>
        <w:rPr>
          <w:color w:val="2B2A29"/>
          <w:w w:val="105"/>
        </w:rPr>
        <w:t>we</w:t>
      </w:r>
      <w:r>
        <w:rPr>
          <w:color w:val="2B2A29"/>
          <w:spacing w:val="-10"/>
          <w:w w:val="105"/>
        </w:rPr>
        <w:t xml:space="preserve"> </w:t>
      </w:r>
      <w:r>
        <w:rPr>
          <w:color w:val="2B2A29"/>
          <w:w w:val="105"/>
        </w:rPr>
        <w:t>are</w:t>
      </w:r>
      <w:r>
        <w:rPr>
          <w:color w:val="2B2A29"/>
          <w:spacing w:val="-10"/>
          <w:w w:val="105"/>
        </w:rPr>
        <w:t xml:space="preserve"> </w:t>
      </w:r>
      <w:r>
        <w:rPr>
          <w:color w:val="2B2A29"/>
          <w:w w:val="105"/>
        </w:rPr>
        <w:t>only</w:t>
      </w:r>
      <w:r>
        <w:rPr>
          <w:color w:val="2B2A29"/>
          <w:spacing w:val="-9"/>
          <w:w w:val="105"/>
        </w:rPr>
        <w:t xml:space="preserve"> </w:t>
      </w:r>
      <w:r>
        <w:rPr>
          <w:color w:val="2B2A29"/>
          <w:w w:val="105"/>
        </w:rPr>
        <w:t>allowed</w:t>
      </w:r>
      <w:r>
        <w:rPr>
          <w:color w:val="2B2A29"/>
          <w:spacing w:val="-10"/>
          <w:w w:val="105"/>
        </w:rPr>
        <w:t xml:space="preserve"> </w:t>
      </w:r>
      <w:r>
        <w:rPr>
          <w:color w:val="2B2A29"/>
          <w:w w:val="105"/>
        </w:rPr>
        <w:t>to</w:t>
      </w:r>
      <w:r>
        <w:rPr>
          <w:color w:val="2B2A29"/>
          <w:spacing w:val="-10"/>
          <w:w w:val="105"/>
        </w:rPr>
        <w:t xml:space="preserve"> </w:t>
      </w:r>
      <w:r>
        <w:rPr>
          <w:color w:val="2B2A29"/>
          <w:w w:val="105"/>
        </w:rPr>
        <w:t>have</w:t>
      </w:r>
      <w:r>
        <w:rPr>
          <w:color w:val="2B2A29"/>
          <w:spacing w:val="-10"/>
          <w:w w:val="105"/>
        </w:rPr>
        <w:t xml:space="preserve"> </w:t>
      </w:r>
      <w:r>
        <w:rPr>
          <w:rFonts w:ascii="宋体"/>
          <w:color w:val="2B2A29"/>
          <w:w w:val="105"/>
        </w:rPr>
        <w:t>int</w:t>
      </w:r>
      <w:r>
        <w:rPr>
          <w:rFonts w:ascii="宋体"/>
          <w:color w:val="2B2A29"/>
          <w:spacing w:val="-68"/>
          <w:w w:val="105"/>
        </w:rPr>
        <w:t xml:space="preserve"> </w:t>
      </w:r>
      <w:r>
        <w:rPr>
          <w:color w:val="2B2A29"/>
          <w:w w:val="105"/>
        </w:rPr>
        <w:t>values</w:t>
      </w:r>
      <w:r>
        <w:rPr>
          <w:color w:val="2B2A29"/>
          <w:spacing w:val="-10"/>
          <w:w w:val="105"/>
        </w:rPr>
        <w:t xml:space="preserve"> </w:t>
      </w:r>
      <w:r>
        <w:rPr>
          <w:color w:val="2B2A29"/>
          <w:w w:val="105"/>
        </w:rPr>
        <w:t>as</w:t>
      </w:r>
      <w:r>
        <w:rPr>
          <w:color w:val="2B2A29"/>
          <w:spacing w:val="-10"/>
          <w:w w:val="105"/>
        </w:rPr>
        <w:t xml:space="preserve"> </w:t>
      </w:r>
      <w:r>
        <w:rPr>
          <w:color w:val="2B2A29"/>
          <w:w w:val="105"/>
        </w:rPr>
        <w:t>extra.</w:t>
      </w:r>
    </w:p>
    <w:p>
      <w:pPr>
        <w:pStyle w:val="11"/>
        <w:spacing w:before="198" w:line="288" w:lineRule="auto"/>
        <w:ind w:left="520" w:right="180" w:firstLine="359"/>
      </w:pPr>
      <w:r>
        <w:rPr>
          <w:color w:val="2B2A29"/>
          <w:w w:val="105"/>
        </w:rPr>
        <w:t>在这里，我们用</w:t>
      </w:r>
      <w:r>
        <w:rPr>
          <w:rFonts w:ascii="宋体"/>
          <w:color w:val="2B2A29"/>
          <w:w w:val="105"/>
        </w:rPr>
        <w:t>int</w:t>
      </w:r>
      <w:r>
        <w:rPr>
          <w:color w:val="2B2A29"/>
          <w:w w:val="105"/>
        </w:rPr>
        <w:t>值设置了新的领域</w:t>
      </w:r>
      <w:r>
        <w:rPr>
          <w:rFonts w:ascii="宋体"/>
          <w:color w:val="2B2A29"/>
          <w:w w:val="105"/>
        </w:rPr>
        <w:t>生物学</w:t>
      </w:r>
      <w:r>
        <w:rPr>
          <w:color w:val="2B2A29"/>
          <w:w w:val="105"/>
        </w:rPr>
        <w:t>。字段访问可以以与我们对可选字段相同</w:t>
      </w:r>
      <w:r>
        <w:rPr>
          <w:color w:val="2B2A29"/>
          <w:spacing w:val="-2"/>
          <w:w w:val="105"/>
        </w:rPr>
        <w:t>的</w:t>
      </w:r>
      <w:r>
        <w:rPr>
          <w:color w:val="2B2A29"/>
          <w:w w:val="105"/>
        </w:rPr>
        <w:t>方式进行，但现在，我们知道类型将</w:t>
      </w:r>
      <w:r>
        <w:rPr>
          <w:color w:val="2B2A29"/>
          <w:spacing w:val="-1"/>
          <w:w w:val="105"/>
        </w:rPr>
        <w:t>是</w:t>
      </w:r>
      <w:r>
        <w:rPr>
          <w:rFonts w:ascii="宋体"/>
          <w:color w:val="2B2A29"/>
          <w:w w:val="105"/>
        </w:rPr>
        <w:t>int？</w:t>
      </w:r>
      <w:r>
        <w:rPr>
          <w:color w:val="2B2A29"/>
          <w:w w:val="105"/>
        </w:rPr>
        <w:t>因为对于rest字段定义，我们只允许将</w:t>
      </w:r>
      <w:r>
        <w:rPr>
          <w:rFonts w:ascii="宋体"/>
          <w:color w:val="2B2A29"/>
          <w:w w:val="105"/>
        </w:rPr>
        <w:t>int</w:t>
      </w:r>
      <w:r>
        <w:rPr>
          <w:color w:val="2B2A29"/>
          <w:w w:val="105"/>
        </w:rPr>
        <w:t>值作为额外值。</w:t>
      </w:r>
    </w:p>
    <w:p>
      <w:r>
        <w:rPr>
          <w:rFonts w:ascii="宋体"/>
          <w:color w:val="2B2A29"/>
        </w:rPr>
        <w:t>int? sunilsBioScore = result1["biology"];</w:t>
      </w:r>
      <w:r>
        <w:rPr>
          <w:rFonts w:ascii="宋体"/>
          <w:color w:val="2B2A29"/>
          <w:spacing w:val="-108"/>
        </w:rPr>
        <w:t xml:space="preserve"> </w:t>
      </w:r>
      <w:r>
        <w:rPr>
          <w:rFonts w:ascii="宋体"/>
          <w:color w:val="2B2A29"/>
        </w:rPr>
        <w:t>if sunilsBioScore is int {</w:t>
      </w:r>
    </w:p>
    <w:p>
      <w:pPr>
        <w:pStyle w:val="11"/>
        <w:spacing w:before="140" w:line="273" w:lineRule="auto"/>
        <w:ind w:left="520" w:right="3910"/>
        <w:rPr>
          <w:rFonts w:ascii="宋体"/>
        </w:rPr>
      </w:pPr>
      <w:r>
        <w:rPr>
          <w:rFonts w:ascii="宋体"/>
          <w:color w:val="2B2A29"/>
        </w:rPr>
        <w:t>整数？sunilsBioScore=结果1[“生物学”]；如果sunilsBioScore为int{</w:t>
      </w:r>
    </w:p>
    <w:p>
      <w:r>
        <w:rPr>
          <w:rFonts w:ascii="宋体"/>
          <w:color w:val="2B2A29"/>
        </w:rPr>
        <w:t>io:println("Sunil's biology score: ", sunilsBioScore);</w:t>
      </w:r>
    </w:p>
    <w:p>
      <w:pPr>
        <w:pStyle w:val="11"/>
        <w:spacing w:line="279" w:lineRule="exact"/>
        <w:ind w:left="960"/>
        <w:rPr>
          <w:rFonts w:ascii="宋体"/>
        </w:rPr>
      </w:pPr>
      <w:r>
        <w:rPr>
          <w:rFonts w:ascii="宋体"/>
          <w:color w:val="2B2A29"/>
        </w:rPr>
        <w:t>io:println（“Sunil的生物分数：”，sunilsBioScore）；</w:t>
      </w:r>
    </w:p>
    <w:p>
      <w:r>
        <w:rPr>
          <w:rFonts w:ascii="宋体"/>
          <w:color w:val="2B2A29"/>
        </w:rPr>
        <w:t>} else {</w:t>
      </w:r>
    </w:p>
    <w:p>
      <w:pPr>
        <w:pStyle w:val="11"/>
        <w:spacing w:before="39"/>
        <w:ind w:left="520"/>
        <w:rPr>
          <w:rFonts w:ascii="宋体"/>
        </w:rPr>
      </w:pPr>
      <w:r>
        <w:rPr>
          <w:rFonts w:ascii="宋体"/>
          <w:color w:val="2B2A29"/>
        </w:rPr>
        <w:t>}其他{</w:t>
      </w:r>
    </w:p>
    <w:p>
      <w:r>
        <w:rPr>
          <w:rFonts w:ascii="宋体"/>
          <w:color w:val="2B2A29"/>
        </w:rPr>
        <w:t>io:println("Sunil has not taken the biology subject");</w:t>
      </w:r>
    </w:p>
    <w:p>
      <w:pPr>
        <w:pStyle w:val="11"/>
        <w:spacing w:before="38"/>
        <w:ind w:left="960"/>
        <w:rPr>
          <w:rFonts w:ascii="宋体"/>
        </w:rPr>
      </w:pPr>
      <w:r>
        <w:rPr>
          <w:rFonts w:ascii="宋体"/>
          <w:color w:val="2B2A29"/>
        </w:rPr>
        <w:t>io:println（“Sunil没有参加生物学课程”）；</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pStyle w:val="11"/>
        <w:spacing w:before="2"/>
        <w:rPr>
          <w:rFonts w:ascii="宋体"/>
          <w:sz w:val="31"/>
        </w:rPr>
      </w:pPr>
    </w:p>
    <w:p>
      <w:r>
        <w:rPr>
          <w:color w:val="2B2A29"/>
          <w:w w:val="80"/>
        </w:rPr>
        <w:t>Subtyping</w:t>
      </w:r>
      <w:r>
        <w:rPr>
          <w:color w:val="2B2A29"/>
          <w:spacing w:val="22"/>
          <w:w w:val="80"/>
        </w:rPr>
        <w:t xml:space="preserve"> </w:t>
      </w:r>
      <w:r>
        <w:rPr>
          <w:color w:val="2B2A29"/>
          <w:w w:val="80"/>
        </w:rPr>
        <w:t>in</w:t>
      </w:r>
      <w:r>
        <w:rPr>
          <w:color w:val="2B2A29"/>
          <w:spacing w:val="22"/>
          <w:w w:val="80"/>
        </w:rPr>
        <w:t xml:space="preserve"> </w:t>
      </w:r>
      <w:r>
        <w:rPr>
          <w:color w:val="2B2A29"/>
          <w:w w:val="80"/>
        </w:rPr>
        <w:t>Records</w:t>
      </w:r>
    </w:p>
    <w:p>
      <w:pPr>
        <w:pStyle w:val="5"/>
        <w:spacing w:before="1"/>
      </w:pPr>
      <w:r>
        <w:rPr>
          <w:color w:val="2B2A29"/>
          <w:w w:val="80"/>
        </w:rPr>
        <w:t>记录中</w:t>
      </w:r>
      <w:r>
        <w:rPr>
          <w:color w:val="2B2A29"/>
          <w:spacing w:val="22"/>
          <w:w w:val="80"/>
        </w:rPr>
        <w:t>的</w:t>
      </w:r>
      <w:r>
        <w:rPr>
          <w:color w:val="2B2A29"/>
          <w:w w:val="80"/>
        </w:rPr>
        <w:t>子类型</w:t>
      </w:r>
    </w:p>
    <w:p>
      <w:r>
        <w:rPr>
          <w:color w:val="2B2A29"/>
          <w:w w:val="105"/>
        </w:rPr>
        <w:t>Subtyping is a general concept in Ballerina related to compatibility between types. If we</w:t>
      </w:r>
      <w:r>
        <w:rPr>
          <w:color w:val="2B2A29"/>
          <w:spacing w:val="1"/>
          <w:w w:val="105"/>
        </w:rPr>
        <w:t xml:space="preserve"> </w:t>
      </w:r>
      <w:r>
        <w:rPr>
          <w:color w:val="2B2A29"/>
          <w:w w:val="105"/>
        </w:rPr>
        <w:t>have</w:t>
      </w:r>
      <w:r>
        <w:rPr>
          <w:color w:val="2B2A29"/>
          <w:spacing w:val="-11"/>
          <w:w w:val="105"/>
        </w:rPr>
        <w:t xml:space="preserve"> </w:t>
      </w:r>
      <w:r>
        <w:rPr>
          <w:color w:val="2B2A29"/>
          <w:w w:val="105"/>
        </w:rPr>
        <w:t>the</w:t>
      </w:r>
      <w:r>
        <w:rPr>
          <w:color w:val="2B2A29"/>
          <w:spacing w:val="-11"/>
          <w:w w:val="105"/>
        </w:rPr>
        <w:t xml:space="preserve"> </w:t>
      </w:r>
      <w:r>
        <w:rPr>
          <w:color w:val="2B2A29"/>
          <w:w w:val="105"/>
        </w:rPr>
        <w:t>two</w:t>
      </w:r>
      <w:r>
        <w:rPr>
          <w:color w:val="2B2A29"/>
          <w:spacing w:val="-11"/>
          <w:w w:val="105"/>
        </w:rPr>
        <w:t xml:space="preserve"> </w:t>
      </w:r>
      <w:r>
        <w:rPr>
          <w:color w:val="2B2A29"/>
          <w:w w:val="105"/>
        </w:rPr>
        <w:t>types</w:t>
      </w:r>
      <w:r>
        <w:rPr>
          <w:color w:val="2B2A29"/>
          <w:spacing w:val="-11"/>
          <w:w w:val="105"/>
        </w:rPr>
        <w:t xml:space="preserve"> </w:t>
      </w:r>
      <w:r>
        <w:rPr>
          <w:color w:val="2B2A29"/>
          <w:w w:val="105"/>
        </w:rPr>
        <w:t>T1</w:t>
      </w:r>
      <w:r>
        <w:rPr>
          <w:color w:val="2B2A29"/>
          <w:spacing w:val="-11"/>
          <w:w w:val="105"/>
        </w:rPr>
        <w:t xml:space="preserve"> </w:t>
      </w:r>
      <w:r>
        <w:rPr>
          <w:color w:val="2B2A29"/>
          <w:w w:val="105"/>
        </w:rPr>
        <w:t>and</w:t>
      </w:r>
      <w:r>
        <w:rPr>
          <w:color w:val="2B2A29"/>
          <w:spacing w:val="-11"/>
          <w:w w:val="105"/>
        </w:rPr>
        <w:t xml:space="preserve"> </w:t>
      </w:r>
      <w:r>
        <w:rPr>
          <w:color w:val="2B2A29"/>
          <w:w w:val="105"/>
        </w:rPr>
        <w:t>T2</w:t>
      </w:r>
      <w:r>
        <w:rPr>
          <w:color w:val="2B2A29"/>
          <w:spacing w:val="-11"/>
          <w:w w:val="105"/>
        </w:rPr>
        <w:t xml:space="preserve"> </w:t>
      </w:r>
      <w:r>
        <w:rPr>
          <w:color w:val="2B2A29"/>
          <w:w w:val="105"/>
        </w:rPr>
        <w:t>and</w:t>
      </w:r>
      <w:r>
        <w:rPr>
          <w:color w:val="2B2A29"/>
          <w:spacing w:val="-11"/>
          <w:w w:val="105"/>
        </w:rPr>
        <w:t xml:space="preserve"> </w:t>
      </w:r>
      <w:r>
        <w:rPr>
          <w:color w:val="2B2A29"/>
          <w:w w:val="105"/>
        </w:rPr>
        <w:t>if</w:t>
      </w:r>
      <w:r>
        <w:rPr>
          <w:color w:val="2B2A29"/>
          <w:spacing w:val="-11"/>
          <w:w w:val="105"/>
        </w:rPr>
        <w:t xml:space="preserve"> </w:t>
      </w:r>
      <w:r>
        <w:rPr>
          <w:color w:val="2B2A29"/>
          <w:w w:val="105"/>
        </w:rPr>
        <w:t>all</w:t>
      </w:r>
      <w:r>
        <w:rPr>
          <w:color w:val="2B2A29"/>
          <w:spacing w:val="-10"/>
          <w:w w:val="105"/>
        </w:rPr>
        <w:t xml:space="preserve"> </w:t>
      </w:r>
      <w:r>
        <w:rPr>
          <w:color w:val="2B2A29"/>
          <w:w w:val="105"/>
        </w:rPr>
        <w:t>of</w:t>
      </w:r>
      <w:r>
        <w:rPr>
          <w:color w:val="2B2A29"/>
          <w:spacing w:val="-11"/>
          <w:w w:val="105"/>
        </w:rPr>
        <w:t xml:space="preserve"> </w:t>
      </w:r>
      <w:r>
        <w:rPr>
          <w:color w:val="2B2A29"/>
          <w:w w:val="105"/>
        </w:rPr>
        <w:t>T2’s</w:t>
      </w:r>
      <w:r>
        <w:rPr>
          <w:color w:val="2B2A29"/>
          <w:spacing w:val="-11"/>
          <w:w w:val="105"/>
        </w:rPr>
        <w:t xml:space="preserve"> </w:t>
      </w:r>
      <w:r>
        <w:rPr>
          <w:color w:val="2B2A29"/>
          <w:w w:val="105"/>
        </w:rPr>
        <w:t>values</w:t>
      </w:r>
      <w:r>
        <w:rPr>
          <w:color w:val="2B2A29"/>
          <w:spacing w:val="-11"/>
          <w:w w:val="105"/>
        </w:rPr>
        <w:t xml:space="preserve"> </w:t>
      </w:r>
      <w:r>
        <w:rPr>
          <w:color w:val="2B2A29"/>
          <w:w w:val="105"/>
        </w:rPr>
        <w:t>are</w:t>
      </w:r>
      <w:r>
        <w:rPr>
          <w:color w:val="2B2A29"/>
          <w:spacing w:val="-11"/>
          <w:w w:val="105"/>
        </w:rPr>
        <w:t xml:space="preserve"> </w:t>
      </w:r>
      <w:r>
        <w:rPr>
          <w:color w:val="2B2A29"/>
          <w:w w:val="105"/>
        </w:rPr>
        <w:t>compatible</w:t>
      </w:r>
      <w:r>
        <w:rPr>
          <w:color w:val="2B2A29"/>
          <w:spacing w:val="-11"/>
          <w:w w:val="105"/>
        </w:rPr>
        <w:t xml:space="preserve"> </w:t>
      </w:r>
      <w:r>
        <w:rPr>
          <w:color w:val="2B2A29"/>
          <w:w w:val="105"/>
        </w:rPr>
        <w:t>with</w:t>
      </w:r>
      <w:r>
        <w:rPr>
          <w:color w:val="2B2A29"/>
          <w:spacing w:val="-11"/>
          <w:w w:val="105"/>
        </w:rPr>
        <w:t xml:space="preserve"> </w:t>
      </w:r>
      <w:r>
        <w:rPr>
          <w:color w:val="2B2A29"/>
          <w:w w:val="105"/>
        </w:rPr>
        <w:t>the</w:t>
      </w:r>
      <w:r>
        <w:rPr>
          <w:color w:val="2B2A29"/>
          <w:spacing w:val="-11"/>
          <w:w w:val="105"/>
        </w:rPr>
        <w:t xml:space="preserve"> </w:t>
      </w:r>
      <w:r>
        <w:rPr>
          <w:color w:val="2B2A29"/>
          <w:w w:val="105"/>
        </w:rPr>
        <w:t>type</w:t>
      </w:r>
      <w:r>
        <w:rPr>
          <w:color w:val="2B2A29"/>
          <w:spacing w:val="-11"/>
          <w:w w:val="105"/>
        </w:rPr>
        <w:t xml:space="preserve"> </w:t>
      </w:r>
      <w:r>
        <w:rPr>
          <w:color w:val="2B2A29"/>
          <w:w w:val="105"/>
        </w:rPr>
        <w:t>T1,</w:t>
      </w:r>
      <w:r>
        <w:rPr>
          <w:color w:val="2B2A29"/>
          <w:spacing w:val="-11"/>
          <w:w w:val="105"/>
        </w:rPr>
        <w:t xml:space="preserve"> </w:t>
      </w:r>
      <w:r>
        <w:rPr>
          <w:color w:val="2B2A29"/>
          <w:w w:val="105"/>
        </w:rPr>
        <w:t>we</w:t>
      </w:r>
      <w:r>
        <w:rPr>
          <w:color w:val="2B2A29"/>
          <w:spacing w:val="1"/>
          <w:w w:val="105"/>
        </w:rPr>
        <w:t xml:space="preserve"> </w:t>
      </w:r>
      <w:r>
        <w:rPr>
          <w:color w:val="2B2A29"/>
        </w:rPr>
        <w:t>call</w:t>
      </w:r>
      <w:r>
        <w:rPr>
          <w:color w:val="2B2A29"/>
          <w:spacing w:val="1"/>
        </w:rPr>
        <w:t xml:space="preserve"> </w:t>
      </w:r>
      <w:r>
        <w:rPr>
          <w:color w:val="2B2A29"/>
        </w:rPr>
        <w:t>T2</w:t>
      </w:r>
      <w:r>
        <w:rPr>
          <w:color w:val="2B2A29"/>
          <w:spacing w:val="2"/>
        </w:rPr>
        <w:t xml:space="preserve"> </w:t>
      </w:r>
      <w:r>
        <w:rPr>
          <w:color w:val="2B2A29"/>
        </w:rPr>
        <w:t>a</w:t>
      </w:r>
      <w:r>
        <w:rPr>
          <w:color w:val="2B2A29"/>
          <w:spacing w:val="2"/>
        </w:rPr>
        <w:t xml:space="preserve"> </w:t>
      </w:r>
      <w:r>
        <w:rPr>
          <w:i/>
          <w:color w:val="2B2A29"/>
        </w:rPr>
        <w:t>subtype</w:t>
      </w:r>
      <w:r>
        <w:rPr>
          <w:i/>
          <w:color w:val="2B2A29"/>
          <w:spacing w:val="2"/>
        </w:rPr>
        <w:t xml:space="preserve"> </w:t>
      </w:r>
      <w:r>
        <w:rPr>
          <w:color w:val="2B2A29"/>
        </w:rPr>
        <w:t>of</w:t>
      </w:r>
      <w:r>
        <w:rPr>
          <w:color w:val="2B2A29"/>
          <w:spacing w:val="2"/>
        </w:rPr>
        <w:t xml:space="preserve"> </w:t>
      </w:r>
      <w:r>
        <w:rPr>
          <w:color w:val="2B2A29"/>
        </w:rPr>
        <w:t>T1.</w:t>
      </w:r>
      <w:r>
        <w:rPr>
          <w:color w:val="2B2A29"/>
          <w:spacing w:val="2"/>
        </w:rPr>
        <w:t xml:space="preserve"> </w:t>
      </w:r>
      <w:r>
        <w:rPr>
          <w:color w:val="2B2A29"/>
        </w:rPr>
        <w:t>Also,</w:t>
      </w:r>
      <w:r>
        <w:rPr>
          <w:color w:val="2B2A29"/>
          <w:spacing w:val="2"/>
        </w:rPr>
        <w:t xml:space="preserve"> </w:t>
      </w:r>
      <w:r>
        <w:rPr>
          <w:color w:val="2B2A29"/>
        </w:rPr>
        <w:t>in</w:t>
      </w:r>
      <w:r>
        <w:rPr>
          <w:color w:val="2B2A29"/>
          <w:spacing w:val="1"/>
        </w:rPr>
        <w:t xml:space="preserve"> </w:t>
      </w:r>
      <w:r>
        <w:rPr>
          <w:color w:val="2B2A29"/>
        </w:rPr>
        <w:t>this</w:t>
      </w:r>
      <w:r>
        <w:rPr>
          <w:color w:val="2B2A29"/>
          <w:spacing w:val="2"/>
        </w:rPr>
        <w:t xml:space="preserve"> </w:t>
      </w:r>
      <w:r>
        <w:rPr>
          <w:color w:val="2B2A29"/>
        </w:rPr>
        <w:t>situation,</w:t>
      </w:r>
      <w:r>
        <w:rPr>
          <w:color w:val="2B2A29"/>
          <w:spacing w:val="2"/>
        </w:rPr>
        <w:t xml:space="preserve"> </w:t>
      </w:r>
      <w:r>
        <w:rPr>
          <w:color w:val="2B2A29"/>
        </w:rPr>
        <w:t>it</w:t>
      </w:r>
      <w:r>
        <w:rPr>
          <w:color w:val="2B2A29"/>
          <w:spacing w:val="2"/>
        </w:rPr>
        <w:t xml:space="preserve"> </w:t>
      </w:r>
      <w:r>
        <w:rPr>
          <w:color w:val="2B2A29"/>
        </w:rPr>
        <w:t>is</w:t>
      </w:r>
      <w:r>
        <w:rPr>
          <w:color w:val="2B2A29"/>
          <w:spacing w:val="2"/>
        </w:rPr>
        <w:t xml:space="preserve"> </w:t>
      </w:r>
      <w:r>
        <w:rPr>
          <w:color w:val="2B2A29"/>
        </w:rPr>
        <w:t>said</w:t>
      </w:r>
      <w:r>
        <w:rPr>
          <w:color w:val="2B2A29"/>
          <w:spacing w:val="2"/>
        </w:rPr>
        <w:t xml:space="preserve"> </w:t>
      </w:r>
      <w:r>
        <w:rPr>
          <w:color w:val="2B2A29"/>
        </w:rPr>
        <w:t>that</w:t>
      </w:r>
      <w:r>
        <w:rPr>
          <w:color w:val="2B2A29"/>
          <w:spacing w:val="2"/>
        </w:rPr>
        <w:t xml:space="preserve"> </w:t>
      </w:r>
      <w:r>
        <w:rPr>
          <w:color w:val="2B2A29"/>
        </w:rPr>
        <w:t>a</w:t>
      </w:r>
      <w:r>
        <w:rPr>
          <w:color w:val="2B2A29"/>
          <w:spacing w:val="1"/>
        </w:rPr>
        <w:t xml:space="preserve"> </w:t>
      </w:r>
      <w:r>
        <w:rPr>
          <w:color w:val="2B2A29"/>
        </w:rPr>
        <w:t>value</w:t>
      </w:r>
      <w:r>
        <w:rPr>
          <w:color w:val="2B2A29"/>
          <w:spacing w:val="2"/>
        </w:rPr>
        <w:t xml:space="preserve"> </w:t>
      </w:r>
      <w:r>
        <w:rPr>
          <w:color w:val="2B2A29"/>
        </w:rPr>
        <w:t>of</w:t>
      </w:r>
      <w:r>
        <w:rPr>
          <w:color w:val="2B2A29"/>
          <w:spacing w:val="2"/>
        </w:rPr>
        <w:t xml:space="preserve"> </w:t>
      </w:r>
      <w:r>
        <w:rPr>
          <w:color w:val="2B2A29"/>
        </w:rPr>
        <w:t>T2</w:t>
      </w:r>
      <w:r>
        <w:rPr>
          <w:color w:val="2B2A29"/>
          <w:spacing w:val="2"/>
        </w:rPr>
        <w:t xml:space="preserve"> </w:t>
      </w:r>
      <w:r>
        <w:rPr>
          <w:color w:val="2B2A29"/>
        </w:rPr>
        <w:t>is</w:t>
      </w:r>
      <w:r>
        <w:rPr>
          <w:color w:val="2B2A29"/>
          <w:spacing w:val="2"/>
        </w:rPr>
        <w:t xml:space="preserve"> </w:t>
      </w:r>
      <w:r>
        <w:rPr>
          <w:color w:val="2B2A29"/>
        </w:rPr>
        <w:t>of</w:t>
      </w:r>
      <w:r>
        <w:rPr>
          <w:color w:val="2B2A29"/>
          <w:spacing w:val="2"/>
        </w:rPr>
        <w:t xml:space="preserve"> </w:t>
      </w:r>
      <w:r>
        <w:rPr>
          <w:color w:val="2B2A29"/>
        </w:rPr>
        <w:t>type</w:t>
      </w:r>
      <w:r>
        <w:rPr>
          <w:color w:val="2B2A29"/>
          <w:spacing w:val="2"/>
        </w:rPr>
        <w:t xml:space="preserve"> </w:t>
      </w:r>
      <w:r>
        <w:rPr>
          <w:color w:val="2B2A29"/>
        </w:rPr>
        <w:t>T1.</w:t>
      </w:r>
      <w:r>
        <w:rPr>
          <w:color w:val="2B2A29"/>
          <w:spacing w:val="1"/>
        </w:rPr>
        <w:t xml:space="preserve"> </w:t>
      </w:r>
      <w:r>
        <w:rPr>
          <w:color w:val="2B2A29"/>
        </w:rPr>
        <w:t>Let’s</w:t>
      </w:r>
      <w:r>
        <w:rPr>
          <w:color w:val="2B2A29"/>
          <w:spacing w:val="-52"/>
        </w:rPr>
        <w:t xml:space="preserve"> </w:t>
      </w:r>
      <w:r>
        <w:rPr>
          <w:color w:val="2B2A29"/>
          <w:w w:val="105"/>
        </w:rPr>
        <w:t>further</w:t>
      </w:r>
      <w:r>
        <w:rPr>
          <w:color w:val="2B2A29"/>
          <w:spacing w:val="-13"/>
          <w:w w:val="105"/>
        </w:rPr>
        <w:t xml:space="preserve"> </w:t>
      </w:r>
      <w:r>
        <w:rPr>
          <w:color w:val="2B2A29"/>
          <w:w w:val="105"/>
        </w:rPr>
        <w:t>clarify</w:t>
      </w:r>
      <w:r>
        <w:rPr>
          <w:color w:val="2B2A29"/>
          <w:spacing w:val="-12"/>
          <w:w w:val="105"/>
        </w:rPr>
        <w:t xml:space="preserve"> </w:t>
      </w:r>
      <w:r>
        <w:rPr>
          <w:color w:val="2B2A29"/>
          <w:w w:val="105"/>
        </w:rPr>
        <w:t>this</w:t>
      </w:r>
      <w:r>
        <w:rPr>
          <w:color w:val="2B2A29"/>
          <w:spacing w:val="-12"/>
          <w:w w:val="105"/>
        </w:rPr>
        <w:t xml:space="preserve"> </w:t>
      </w:r>
      <w:r>
        <w:rPr>
          <w:color w:val="2B2A29"/>
          <w:w w:val="105"/>
        </w:rPr>
        <w:t>with</w:t>
      </w:r>
      <w:r>
        <w:rPr>
          <w:color w:val="2B2A29"/>
          <w:spacing w:val="-13"/>
          <w:w w:val="105"/>
        </w:rPr>
        <w:t xml:space="preserve"> </w:t>
      </w:r>
      <w:r>
        <w:rPr>
          <w:color w:val="2B2A29"/>
          <w:w w:val="105"/>
        </w:rPr>
        <w:t>an</w:t>
      </w:r>
      <w:r>
        <w:rPr>
          <w:color w:val="2B2A29"/>
          <w:spacing w:val="-12"/>
          <w:w w:val="105"/>
        </w:rPr>
        <w:t xml:space="preserve"> </w:t>
      </w:r>
      <w:r>
        <w:rPr>
          <w:color w:val="2B2A29"/>
          <w:w w:val="105"/>
        </w:rPr>
        <w:t>example.</w:t>
      </w:r>
    </w:p>
    <w:p>
      <w:pPr>
        <w:pStyle w:val="11"/>
        <w:spacing w:before="198" w:line="304" w:lineRule="auto"/>
        <w:ind w:left="520"/>
      </w:pPr>
      <w:r>
        <w:rPr>
          <w:color w:val="2B2A29"/>
          <w:w w:val="105"/>
        </w:rPr>
        <w:t>子类型化是芭蕾舞剧中与类型之间的兼容性相关的一个通用概念。如果我们有两</w:t>
      </w:r>
      <w:r>
        <w:rPr>
          <w:color w:val="2B2A29"/>
          <w:spacing w:val="-11"/>
          <w:w w:val="105"/>
        </w:rPr>
        <w:t>种</w:t>
      </w:r>
      <w:r>
        <w:rPr>
          <w:color w:val="2B2A29"/>
          <w:w w:val="105"/>
        </w:rPr>
        <w:t>类型T1和T2</w:t>
      </w:r>
      <w:r>
        <w:rPr>
          <w:color w:val="2B2A29"/>
          <w:spacing w:val="-11"/>
          <w:w w:val="105"/>
        </w:rPr>
        <w:t>，</w:t>
      </w:r>
      <w:r>
        <w:rPr>
          <w:color w:val="2B2A29"/>
          <w:w w:val="105"/>
        </w:rPr>
        <w:t>并且如果所有T2的值</w:t>
      </w:r>
      <w:r>
        <w:rPr>
          <w:color w:val="2B2A29"/>
          <w:spacing w:val="-11"/>
          <w:w w:val="105"/>
        </w:rPr>
        <w:t>都</w:t>
      </w:r>
      <w:r>
        <w:rPr>
          <w:color w:val="2B2A29"/>
          <w:w w:val="105"/>
        </w:rPr>
        <w:t>与类型T1兼容，我们</w:t>
      </w:r>
      <w:r>
        <w:rPr>
          <w:color w:val="2B2A29"/>
        </w:rPr>
        <w:t>称T2</w:t>
      </w:r>
      <w:r>
        <w:rPr>
          <w:color w:val="2B2A29"/>
          <w:spacing w:val="2"/>
        </w:rPr>
        <w:t>为</w:t>
      </w:r>
      <w:r>
        <w:rPr>
          <w:color w:val="2B2A29"/>
        </w:rPr>
        <w:t>T1的</w:t>
      </w:r>
      <w:r>
        <w:rPr>
          <w:i/>
          <w:color w:val="2B2A29"/>
        </w:rPr>
        <w:t>子类型</w:t>
      </w:r>
      <w:r>
        <w:rPr>
          <w:color w:val="2B2A29"/>
        </w:rPr>
        <w:t>。此外，在这种情况下，据说T2的值属于T1类型。让我们</w:t>
      </w:r>
      <w:r>
        <w:rPr>
          <w:color w:val="2B2A29"/>
          <w:w w:val="105"/>
        </w:rPr>
        <w:t>用一个例子进一步阐明这</w:t>
      </w:r>
      <w:r>
        <w:rPr>
          <w:color w:val="2B2A29"/>
          <w:spacing w:val="-12"/>
          <w:w w:val="105"/>
        </w:rPr>
        <w:t>一点</w:t>
      </w:r>
      <w:r>
        <w:rPr>
          <w:color w:val="2B2A29"/>
          <w:w w:val="105"/>
        </w:rPr>
        <w:t>。</w:t>
      </w:r>
    </w:p>
    <w:p>
      <w:r>
        <w:rPr>
          <w:color w:val="2B2A29"/>
          <w:spacing w:val="-1"/>
          <w:w w:val="105"/>
        </w:rPr>
        <w:t>We</w:t>
      </w:r>
      <w:r>
        <w:rPr>
          <w:color w:val="2B2A29"/>
          <w:spacing w:val="-13"/>
          <w:w w:val="105"/>
        </w:rPr>
        <w:t xml:space="preserve"> </w:t>
      </w:r>
      <w:r>
        <w:rPr>
          <w:color w:val="2B2A29"/>
          <w:spacing w:val="-1"/>
          <w:w w:val="105"/>
        </w:rPr>
        <w:t>will</w:t>
      </w:r>
      <w:r>
        <w:rPr>
          <w:color w:val="2B2A29"/>
          <w:spacing w:val="-13"/>
          <w:w w:val="105"/>
        </w:rPr>
        <w:t xml:space="preserve"> </w:t>
      </w:r>
      <w:r>
        <w:rPr>
          <w:color w:val="2B2A29"/>
          <w:spacing w:val="-1"/>
          <w:w w:val="105"/>
        </w:rPr>
        <w:t>be</w:t>
      </w:r>
      <w:r>
        <w:rPr>
          <w:color w:val="2B2A29"/>
          <w:spacing w:val="-12"/>
          <w:w w:val="105"/>
        </w:rPr>
        <w:t xml:space="preserve"> </w:t>
      </w:r>
      <w:r>
        <w:rPr>
          <w:color w:val="2B2A29"/>
          <w:spacing w:val="-1"/>
          <w:w w:val="105"/>
        </w:rPr>
        <w:t>creating</w:t>
      </w:r>
      <w:r>
        <w:rPr>
          <w:color w:val="2B2A29"/>
          <w:spacing w:val="-13"/>
          <w:w w:val="105"/>
        </w:rPr>
        <w:t xml:space="preserve"> </w:t>
      </w:r>
      <w:r>
        <w:rPr>
          <w:color w:val="2B2A29"/>
          <w:spacing w:val="-1"/>
          <w:w w:val="105"/>
        </w:rPr>
        <w:t>two</w:t>
      </w:r>
      <w:r>
        <w:rPr>
          <w:color w:val="2B2A29"/>
          <w:spacing w:val="-13"/>
          <w:w w:val="105"/>
        </w:rPr>
        <w:t xml:space="preserve"> </w:t>
      </w:r>
      <w:r>
        <w:rPr>
          <w:color w:val="2B2A29"/>
          <w:spacing w:val="-1"/>
          <w:w w:val="105"/>
        </w:rPr>
        <w:t>new</w:t>
      </w:r>
      <w:r>
        <w:rPr>
          <w:color w:val="2B2A29"/>
          <w:spacing w:val="-12"/>
          <w:w w:val="105"/>
        </w:rPr>
        <w:t xml:space="preserve"> </w:t>
      </w:r>
      <w:r>
        <w:rPr>
          <w:color w:val="2B2A29"/>
          <w:spacing w:val="-1"/>
          <w:w w:val="105"/>
        </w:rPr>
        <w:t>record</w:t>
      </w:r>
      <w:r>
        <w:rPr>
          <w:color w:val="2B2A29"/>
          <w:spacing w:val="-13"/>
          <w:w w:val="105"/>
        </w:rPr>
        <w:t xml:space="preserve"> </w:t>
      </w:r>
      <w:r>
        <w:rPr>
          <w:color w:val="2B2A29"/>
          <w:spacing w:val="-1"/>
          <w:w w:val="105"/>
        </w:rPr>
        <w:t>types,</w:t>
      </w:r>
      <w:r>
        <w:rPr>
          <w:color w:val="2B2A29"/>
          <w:spacing w:val="-13"/>
          <w:w w:val="105"/>
        </w:rPr>
        <w:t xml:space="preserve"> </w:t>
      </w:r>
      <w:r>
        <w:rPr>
          <w:rFonts w:ascii="宋体"/>
          <w:color w:val="2B2A29"/>
          <w:w w:val="105"/>
        </w:rPr>
        <w:t>Person</w:t>
      </w:r>
      <w:r>
        <w:rPr>
          <w:rFonts w:ascii="宋体"/>
          <w:color w:val="2B2A29"/>
          <w:spacing w:val="-70"/>
          <w:w w:val="105"/>
        </w:rPr>
        <w:t xml:space="preserve"> </w:t>
      </w:r>
      <w:r>
        <w:rPr>
          <w:color w:val="2B2A29"/>
          <w:w w:val="105"/>
        </w:rPr>
        <w:t>and</w:t>
      </w:r>
      <w:r>
        <w:rPr>
          <w:color w:val="2B2A29"/>
          <w:spacing w:val="-13"/>
          <w:w w:val="105"/>
        </w:rPr>
        <w:t xml:space="preserve"> </w:t>
      </w:r>
      <w:r>
        <w:rPr>
          <w:rFonts w:ascii="宋体"/>
          <w:color w:val="2B2A29"/>
          <w:w w:val="105"/>
        </w:rPr>
        <w:t>Student</w:t>
      </w:r>
      <w:r>
        <w:rPr>
          <w:color w:val="2B2A29"/>
          <w:w w:val="105"/>
        </w:rPr>
        <w:t>.</w:t>
      </w:r>
    </w:p>
    <w:p>
      <w:pPr>
        <w:pStyle w:val="11"/>
        <w:spacing w:line="263" w:lineRule="exact"/>
        <w:ind w:left="879"/>
      </w:pPr>
      <w:r>
        <w:rPr>
          <w:color w:val="2B2A29"/>
          <w:spacing w:val="-1"/>
          <w:w w:val="105"/>
        </w:rPr>
        <w:t>我们将创建两</w:t>
      </w:r>
      <w:r>
        <w:rPr>
          <w:color w:val="2B2A29"/>
          <w:spacing w:val="-13"/>
          <w:w w:val="105"/>
        </w:rPr>
        <w:t>种</w:t>
      </w:r>
      <w:r>
        <w:rPr>
          <w:color w:val="2B2A29"/>
          <w:spacing w:val="-1"/>
          <w:w w:val="105"/>
        </w:rPr>
        <w:t>新的记录类型，</w:t>
      </w:r>
      <w:r>
        <w:rPr>
          <w:rFonts w:ascii="宋体"/>
          <w:color w:val="2B2A29"/>
          <w:w w:val="105"/>
        </w:rPr>
        <w:t>Person</w:t>
      </w:r>
      <w:r>
        <w:rPr>
          <w:color w:val="2B2A29"/>
          <w:w w:val="105"/>
        </w:rPr>
        <w:t>和</w:t>
      </w:r>
      <w:r>
        <w:rPr>
          <w:rFonts w:ascii="宋体"/>
          <w:color w:val="2B2A29"/>
          <w:w w:val="105"/>
        </w:rPr>
        <w:t>Student</w:t>
      </w:r>
      <w:r>
        <w:rPr>
          <w:color w:val="2B2A29"/>
          <w:w w:val="105"/>
        </w:rPr>
        <w:t>。</w:t>
      </w:r>
    </w:p>
    <w:p>
      <w:r>
        <w:rPr>
          <w:rFonts w:ascii="宋体"/>
          <w:color w:val="2B2A29"/>
        </w:rPr>
        <w:t>type</w:t>
      </w:r>
      <w:r>
        <w:rPr>
          <w:rFonts w:ascii="宋体"/>
          <w:color w:val="2B2A29"/>
          <w:spacing w:val="-6"/>
        </w:rPr>
        <w:t xml:space="preserve"> </w:t>
      </w:r>
      <w:r>
        <w:rPr>
          <w:rFonts w:ascii="宋体"/>
          <w:color w:val="2B2A29"/>
        </w:rPr>
        <w:t>Person</w:t>
      </w:r>
      <w:r>
        <w:rPr>
          <w:rFonts w:ascii="宋体"/>
          <w:color w:val="2B2A29"/>
          <w:spacing w:val="-6"/>
        </w:rPr>
        <w:t xml:space="preserve"> </w:t>
      </w:r>
      <w:r>
        <w:rPr>
          <w:rFonts w:ascii="宋体"/>
          <w:color w:val="2B2A29"/>
        </w:rPr>
        <w:t>record</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string name;</w:t>
      </w:r>
    </w:p>
    <w:p>
      <w:pPr>
        <w:pStyle w:val="11"/>
        <w:spacing w:before="198" w:line="273" w:lineRule="auto"/>
        <w:ind w:left="960" w:right="6238" w:hanging="440"/>
        <w:rPr>
          <w:rFonts w:ascii="宋体"/>
        </w:rPr>
      </w:pPr>
      <w:r>
        <w:rPr>
          <w:rFonts w:ascii="宋体"/>
          <w:color w:val="2B2A29"/>
        </w:rPr>
        <w:t>键</w:t>
      </w:r>
      <w:r>
        <w:rPr>
          <w:rFonts w:ascii="宋体"/>
          <w:color w:val="2B2A29"/>
          <w:spacing w:val="-6"/>
        </w:rPr>
        <w:t>入</w:t>
      </w:r>
      <w:r>
        <w:rPr>
          <w:rFonts w:ascii="宋体"/>
          <w:color w:val="2B2A29"/>
        </w:rPr>
        <w:t>Person记录｛string name；</w:t>
      </w:r>
    </w:p>
    <w:p>
      <w:r>
        <w:rPr>
          <w:rFonts w:ascii="宋体"/>
          <w:color w:val="2B2A29"/>
        </w:rPr>
        <w:t>int age;</w:t>
      </w:r>
    </w:p>
    <w:p>
      <w:pPr>
        <w:pStyle w:val="11"/>
        <w:spacing w:line="279" w:lineRule="exact"/>
        <w:ind w:left="960"/>
        <w:rPr>
          <w:rFonts w:ascii="宋体"/>
        </w:rPr>
      </w:pPr>
      <w:r>
        <w:rPr>
          <w:rFonts w:ascii="宋体"/>
          <w:color w:val="2B2A29"/>
        </w:rPr>
        <w:t>int年龄；</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rFonts w:ascii="宋体"/>
          <w:color w:val="2B2A29"/>
        </w:rPr>
        <w:t>type</w:t>
      </w:r>
      <w:r>
        <w:rPr>
          <w:rFonts w:ascii="宋体"/>
          <w:color w:val="2B2A29"/>
          <w:spacing w:val="-6"/>
        </w:rPr>
        <w:t xml:space="preserve"> </w:t>
      </w:r>
      <w:r>
        <w:rPr>
          <w:rFonts w:ascii="宋体"/>
          <w:color w:val="2B2A29"/>
        </w:rPr>
        <w:t>Student</w:t>
      </w:r>
      <w:r>
        <w:rPr>
          <w:rFonts w:ascii="宋体"/>
          <w:color w:val="2B2A29"/>
          <w:spacing w:val="-6"/>
        </w:rPr>
        <w:t xml:space="preserve"> </w:t>
      </w:r>
      <w:r>
        <w:rPr>
          <w:rFonts w:ascii="宋体"/>
          <w:color w:val="2B2A29"/>
        </w:rPr>
        <w:t>record</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string name;</w:t>
      </w:r>
    </w:p>
    <w:p>
      <w:pPr>
        <w:pStyle w:val="11"/>
        <w:spacing w:before="198" w:line="273" w:lineRule="auto"/>
        <w:ind w:left="960" w:right="6128" w:hanging="440"/>
        <w:rPr>
          <w:rFonts w:ascii="宋体"/>
        </w:rPr>
      </w:pPr>
      <w:r>
        <w:rPr>
          <w:rFonts w:ascii="宋体"/>
          <w:color w:val="2B2A29"/>
        </w:rPr>
        <w:t>键</w:t>
      </w:r>
      <w:r>
        <w:rPr>
          <w:rFonts w:ascii="宋体"/>
          <w:color w:val="2B2A29"/>
          <w:spacing w:val="-6"/>
        </w:rPr>
        <w:t>入</w:t>
      </w:r>
      <w:r>
        <w:rPr>
          <w:rFonts w:ascii="宋体"/>
          <w:color w:val="2B2A29"/>
        </w:rPr>
        <w:t>学生记录｛string name；</w:t>
      </w:r>
    </w:p>
    <w:p>
      <w:r>
        <w:rPr>
          <w:rFonts w:ascii="宋体"/>
          <w:color w:val="2B2A29"/>
        </w:rPr>
        <w:t>int age;</w:t>
      </w:r>
    </w:p>
    <w:p>
      <w:pPr>
        <w:pStyle w:val="11"/>
        <w:spacing w:line="279" w:lineRule="exact"/>
        <w:ind w:left="960"/>
        <w:rPr>
          <w:rFonts w:ascii="宋体"/>
        </w:rPr>
      </w:pPr>
      <w:r>
        <w:rPr>
          <w:rFonts w:ascii="宋体"/>
          <w:color w:val="2B2A29"/>
        </w:rPr>
        <w:t>int年龄；</w:t>
      </w:r>
    </w:p>
    <w:p>
      <w:r>
        <w:rPr>
          <w:rFonts w:ascii="宋体"/>
          <w:color w:val="2B2A29"/>
        </w:rPr>
        <w:t>string studentId;</w:t>
      </w:r>
    </w:p>
    <w:p>
      <w:pPr>
        <w:pStyle w:val="11"/>
        <w:spacing w:before="39"/>
        <w:ind w:left="960"/>
        <w:rPr>
          <w:rFonts w:ascii="宋体"/>
        </w:rPr>
      </w:pPr>
      <w:r>
        <w:rPr>
          <w:rFonts w:ascii="宋体"/>
          <w:color w:val="2B2A29"/>
        </w:rPr>
        <w:t>字符串studentId；</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Here,</w:t>
      </w:r>
      <w:r>
        <w:rPr>
          <w:color w:val="2B2A29"/>
          <w:spacing w:val="-8"/>
          <w:w w:val="105"/>
        </w:rPr>
        <w:t xml:space="preserve"> </w:t>
      </w:r>
      <w:r>
        <w:rPr>
          <w:color w:val="2B2A29"/>
          <w:w w:val="105"/>
        </w:rPr>
        <w:t>the</w:t>
      </w:r>
      <w:r>
        <w:rPr>
          <w:color w:val="2B2A29"/>
          <w:spacing w:val="-7"/>
          <w:w w:val="105"/>
        </w:rPr>
        <w:t xml:space="preserve"> </w:t>
      </w:r>
      <w:r>
        <w:rPr>
          <w:rFonts w:ascii="宋体"/>
          <w:color w:val="2B2A29"/>
          <w:w w:val="105"/>
        </w:rPr>
        <w:t>Student</w:t>
      </w:r>
      <w:r>
        <w:rPr>
          <w:rFonts w:ascii="宋体"/>
          <w:color w:val="2B2A29"/>
          <w:spacing w:val="-65"/>
          <w:w w:val="105"/>
        </w:rPr>
        <w:t xml:space="preserve"> </w:t>
      </w:r>
      <w:r>
        <w:rPr>
          <w:color w:val="2B2A29"/>
          <w:w w:val="105"/>
        </w:rPr>
        <w:t>record</w:t>
      </w:r>
      <w:r>
        <w:rPr>
          <w:color w:val="2B2A29"/>
          <w:spacing w:val="-7"/>
          <w:w w:val="105"/>
        </w:rPr>
        <w:t xml:space="preserve"> </w:t>
      </w:r>
      <w:r>
        <w:rPr>
          <w:color w:val="2B2A29"/>
          <w:w w:val="105"/>
        </w:rPr>
        <w:t>type</w:t>
      </w:r>
      <w:r>
        <w:rPr>
          <w:color w:val="2B2A29"/>
          <w:spacing w:val="-7"/>
          <w:w w:val="105"/>
        </w:rPr>
        <w:t xml:space="preserve"> </w:t>
      </w:r>
      <w:r>
        <w:rPr>
          <w:color w:val="2B2A29"/>
          <w:w w:val="105"/>
        </w:rPr>
        <w:t>has</w:t>
      </w:r>
      <w:r>
        <w:rPr>
          <w:color w:val="2B2A29"/>
          <w:spacing w:val="-8"/>
          <w:w w:val="105"/>
        </w:rPr>
        <w:t xml:space="preserve"> </w:t>
      </w:r>
      <w:r>
        <w:rPr>
          <w:color w:val="2B2A29"/>
          <w:w w:val="105"/>
        </w:rPr>
        <w:t>all</w:t>
      </w:r>
      <w:r>
        <w:rPr>
          <w:color w:val="2B2A29"/>
          <w:spacing w:val="-7"/>
          <w:w w:val="105"/>
        </w:rPr>
        <w:t xml:space="preserve"> </w:t>
      </w:r>
      <w:r>
        <w:rPr>
          <w:color w:val="2B2A29"/>
          <w:w w:val="105"/>
        </w:rPr>
        <w:t>the</w:t>
      </w:r>
      <w:r>
        <w:rPr>
          <w:color w:val="2B2A29"/>
          <w:spacing w:val="-7"/>
          <w:w w:val="105"/>
        </w:rPr>
        <w:t xml:space="preserve"> </w:t>
      </w:r>
      <w:r>
        <w:rPr>
          <w:color w:val="2B2A29"/>
          <w:w w:val="105"/>
        </w:rPr>
        <w:t>fields</w:t>
      </w:r>
      <w:r>
        <w:rPr>
          <w:color w:val="2B2A29"/>
          <w:spacing w:val="-7"/>
          <w:w w:val="105"/>
        </w:rPr>
        <w:t xml:space="preserve"> </w:t>
      </w:r>
      <w:r>
        <w:rPr>
          <w:color w:val="2B2A29"/>
          <w:w w:val="105"/>
        </w:rPr>
        <w:t>defined</w:t>
      </w:r>
      <w:r>
        <w:rPr>
          <w:color w:val="2B2A29"/>
          <w:spacing w:val="-8"/>
          <w:w w:val="105"/>
        </w:rPr>
        <w:t xml:space="preserve"> </w:t>
      </w:r>
      <w:r>
        <w:rPr>
          <w:color w:val="2B2A29"/>
          <w:w w:val="105"/>
        </w:rPr>
        <w:t>in</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Person</w:t>
      </w:r>
      <w:r>
        <w:rPr>
          <w:rFonts w:ascii="宋体"/>
          <w:color w:val="2B2A29"/>
          <w:spacing w:val="-65"/>
          <w:w w:val="105"/>
        </w:rPr>
        <w:t xml:space="preserve"> </w:t>
      </w:r>
      <w:r>
        <w:rPr>
          <w:color w:val="2B2A29"/>
          <w:w w:val="105"/>
        </w:rPr>
        <w:t>record</w:t>
      </w:r>
      <w:r>
        <w:rPr>
          <w:color w:val="2B2A29"/>
          <w:spacing w:val="-7"/>
          <w:w w:val="105"/>
        </w:rPr>
        <w:t xml:space="preserve"> </w:t>
      </w:r>
      <w:r>
        <w:rPr>
          <w:color w:val="2B2A29"/>
          <w:w w:val="105"/>
        </w:rPr>
        <w:t>type</w:t>
      </w:r>
      <w:r>
        <w:rPr>
          <w:color w:val="2B2A29"/>
          <w:spacing w:val="-8"/>
          <w:w w:val="105"/>
        </w:rPr>
        <w:t xml:space="preserve"> </w:t>
      </w:r>
      <w:r>
        <w:rPr>
          <w:color w:val="2B2A29"/>
          <w:w w:val="105"/>
        </w:rPr>
        <w:t>as</w:t>
      </w:r>
      <w:r>
        <w:rPr>
          <w:color w:val="2B2A29"/>
        </w:rPr>
        <w:t xml:space="preserve"> well.</w:t>
      </w:r>
      <w:r>
        <w:rPr>
          <w:color w:val="2B2A29"/>
          <w:spacing w:val="-4"/>
        </w:rPr>
        <w:t xml:space="preserve"> </w:t>
      </w:r>
      <w:r>
        <w:rPr>
          <w:color w:val="2B2A29"/>
        </w:rPr>
        <w:t>So,</w:t>
      </w:r>
      <w:r>
        <w:rPr>
          <w:color w:val="2B2A29"/>
          <w:spacing w:val="-4"/>
        </w:rPr>
        <w:t xml:space="preserve"> </w:t>
      </w:r>
      <w:r>
        <w:rPr>
          <w:color w:val="2B2A29"/>
        </w:rPr>
        <w:t>if</w:t>
      </w:r>
      <w:r>
        <w:rPr>
          <w:color w:val="2B2A29"/>
          <w:spacing w:val="-4"/>
        </w:rPr>
        <w:t xml:space="preserve"> </w:t>
      </w:r>
      <w:r>
        <w:rPr>
          <w:color w:val="2B2A29"/>
        </w:rPr>
        <w:t>we</w:t>
      </w:r>
      <w:r>
        <w:rPr>
          <w:color w:val="2B2A29"/>
          <w:spacing w:val="-4"/>
        </w:rPr>
        <w:t xml:space="preserve"> </w:t>
      </w:r>
      <w:r>
        <w:rPr>
          <w:color w:val="2B2A29"/>
        </w:rPr>
        <w:t>create</w:t>
      </w:r>
      <w:r>
        <w:rPr>
          <w:color w:val="2B2A29"/>
          <w:spacing w:val="-4"/>
        </w:rPr>
        <w:t xml:space="preserve"> </w:t>
      </w:r>
      <w:r>
        <w:rPr>
          <w:color w:val="2B2A29"/>
        </w:rPr>
        <w:t>values</w:t>
      </w:r>
      <w:r>
        <w:rPr>
          <w:color w:val="2B2A29"/>
          <w:spacing w:val="-4"/>
        </w:rPr>
        <w:t xml:space="preserve"> </w:t>
      </w:r>
      <w:r>
        <w:rPr>
          <w:color w:val="2B2A29"/>
        </w:rPr>
        <w:t>of</w:t>
      </w:r>
      <w:r>
        <w:rPr>
          <w:color w:val="2B2A29"/>
          <w:spacing w:val="-4"/>
        </w:rPr>
        <w:t xml:space="preserve"> </w:t>
      </w:r>
      <w:r>
        <w:rPr>
          <w:rFonts w:ascii="宋体"/>
          <w:color w:val="2B2A29"/>
        </w:rPr>
        <w:t>Student</w:t>
      </w:r>
      <w:r>
        <w:rPr>
          <w:color w:val="2B2A29"/>
        </w:rPr>
        <w:t>,</w:t>
      </w:r>
      <w:r>
        <w:rPr>
          <w:color w:val="2B2A29"/>
          <w:spacing w:val="-4"/>
        </w:rPr>
        <w:t xml:space="preserve"> </w:t>
      </w:r>
      <w:r>
        <w:rPr>
          <w:color w:val="2B2A29"/>
        </w:rPr>
        <w:t>they</w:t>
      </w:r>
      <w:r>
        <w:rPr>
          <w:color w:val="2B2A29"/>
          <w:spacing w:val="-4"/>
        </w:rPr>
        <w:t xml:space="preserve"> </w:t>
      </w:r>
      <w:r>
        <w:rPr>
          <w:color w:val="2B2A29"/>
        </w:rPr>
        <w:t>will</w:t>
      </w:r>
      <w:r>
        <w:rPr>
          <w:color w:val="2B2A29"/>
          <w:spacing w:val="-4"/>
        </w:rPr>
        <w:t xml:space="preserve"> </w:t>
      </w:r>
      <w:r>
        <w:rPr>
          <w:color w:val="2B2A29"/>
        </w:rPr>
        <w:t>be</w:t>
      </w:r>
      <w:r>
        <w:rPr>
          <w:color w:val="2B2A29"/>
          <w:spacing w:val="-4"/>
        </w:rPr>
        <w:t xml:space="preserve"> </w:t>
      </w:r>
      <w:r>
        <w:rPr>
          <w:color w:val="2B2A29"/>
        </w:rPr>
        <w:t>compatible</w:t>
      </w:r>
      <w:r>
        <w:rPr>
          <w:color w:val="2B2A29"/>
          <w:spacing w:val="-4"/>
        </w:rPr>
        <w:t xml:space="preserve"> </w:t>
      </w:r>
      <w:r>
        <w:rPr>
          <w:color w:val="2B2A29"/>
        </w:rPr>
        <w:t>with</w:t>
      </w:r>
      <w:r>
        <w:rPr>
          <w:color w:val="2B2A29"/>
          <w:spacing w:val="-4"/>
        </w:rPr>
        <w:t xml:space="preserve"> </w:t>
      </w:r>
      <w:r>
        <w:rPr>
          <w:color w:val="2B2A29"/>
        </w:rPr>
        <w:t>the</w:t>
      </w:r>
      <w:r>
        <w:rPr>
          <w:color w:val="2B2A29"/>
          <w:spacing w:val="-4"/>
        </w:rPr>
        <w:t xml:space="preserve"> </w:t>
      </w:r>
      <w:r>
        <w:rPr>
          <w:rFonts w:ascii="宋体"/>
          <w:color w:val="2B2A29"/>
        </w:rPr>
        <w:t>Person</w:t>
      </w:r>
      <w:r>
        <w:rPr>
          <w:rFonts w:ascii="宋体"/>
          <w:color w:val="2B2A29"/>
          <w:spacing w:val="-59"/>
        </w:rPr>
        <w:t xml:space="preserve"> </w:t>
      </w:r>
      <w:r>
        <w:rPr>
          <w:color w:val="2B2A29"/>
        </w:rPr>
        <w:t>type</w:t>
      </w:r>
      <w:r>
        <w:rPr>
          <w:color w:val="2B2A29"/>
          <w:spacing w:val="-4"/>
        </w:rPr>
        <w:t xml:space="preserve"> </w:t>
      </w:r>
      <w:r>
        <w:rPr>
          <w:color w:val="2B2A29"/>
        </w:rPr>
        <w:t>as</w:t>
      </w:r>
      <w:r>
        <w:rPr>
          <w:color w:val="2B2A29"/>
          <w:spacing w:val="-4"/>
        </w:rPr>
        <w:t xml:space="preserve"> </w:t>
      </w:r>
      <w:r>
        <w:rPr>
          <w:color w:val="2B2A29"/>
        </w:rPr>
        <w:t>well</w:t>
      </w:r>
      <w:r>
        <w:rPr>
          <w:color w:val="2B2A29"/>
          <w:spacing w:val="-52"/>
        </w:rPr>
        <w:t xml:space="preserve"> </w:t>
      </w:r>
      <w:r>
        <w:rPr>
          <w:color w:val="2B2A29"/>
          <w:spacing w:val="-1"/>
          <w:w w:val="105"/>
        </w:rPr>
        <w:t>because</w:t>
      </w:r>
      <w:r>
        <w:rPr>
          <w:color w:val="2B2A29"/>
          <w:spacing w:val="-15"/>
          <w:w w:val="105"/>
        </w:rPr>
        <w:t xml:space="preserve"> </w:t>
      </w:r>
      <w:r>
        <w:rPr>
          <w:color w:val="2B2A29"/>
          <w:w w:val="105"/>
        </w:rPr>
        <w:t>the</w:t>
      </w:r>
      <w:r>
        <w:rPr>
          <w:color w:val="2B2A29"/>
          <w:spacing w:val="-15"/>
          <w:w w:val="105"/>
        </w:rPr>
        <w:t xml:space="preserve"> </w:t>
      </w:r>
      <w:r>
        <w:rPr>
          <w:rFonts w:ascii="宋体"/>
          <w:color w:val="2B2A29"/>
          <w:w w:val="105"/>
        </w:rPr>
        <w:t>Person</w:t>
      </w:r>
      <w:r>
        <w:rPr>
          <w:rFonts w:ascii="宋体"/>
          <w:color w:val="2B2A29"/>
          <w:spacing w:val="-72"/>
          <w:w w:val="105"/>
        </w:rPr>
        <w:t xml:space="preserve"> </w:t>
      </w:r>
      <w:r>
        <w:rPr>
          <w:color w:val="2B2A29"/>
          <w:w w:val="105"/>
        </w:rPr>
        <w:t>type</w:t>
      </w:r>
      <w:r>
        <w:rPr>
          <w:color w:val="2B2A29"/>
          <w:spacing w:val="-15"/>
          <w:w w:val="105"/>
        </w:rPr>
        <w:t xml:space="preserve"> </w:t>
      </w:r>
      <w:r>
        <w:rPr>
          <w:color w:val="2B2A29"/>
          <w:w w:val="105"/>
        </w:rPr>
        <w:t>is</w:t>
      </w:r>
      <w:r>
        <w:rPr>
          <w:color w:val="2B2A29"/>
          <w:spacing w:val="-15"/>
          <w:w w:val="105"/>
        </w:rPr>
        <w:t xml:space="preserve"> </w:t>
      </w:r>
      <w:r>
        <w:rPr>
          <w:color w:val="2B2A29"/>
          <w:w w:val="105"/>
        </w:rPr>
        <w:t>defined</w:t>
      </w:r>
      <w:r>
        <w:rPr>
          <w:color w:val="2B2A29"/>
          <w:spacing w:val="-15"/>
          <w:w w:val="105"/>
        </w:rPr>
        <w:t xml:space="preserve"> </w:t>
      </w:r>
      <w:r>
        <w:rPr>
          <w:color w:val="2B2A29"/>
          <w:w w:val="105"/>
        </w:rPr>
        <w:t>as</w:t>
      </w:r>
      <w:r>
        <w:rPr>
          <w:color w:val="2B2A29"/>
          <w:spacing w:val="-14"/>
          <w:w w:val="105"/>
        </w:rPr>
        <w:t xml:space="preserve"> </w:t>
      </w:r>
      <w:r>
        <w:rPr>
          <w:color w:val="2B2A29"/>
          <w:w w:val="105"/>
        </w:rPr>
        <w:t>having</w:t>
      </w:r>
      <w:r>
        <w:rPr>
          <w:color w:val="2B2A29"/>
          <w:spacing w:val="-15"/>
          <w:w w:val="105"/>
        </w:rPr>
        <w:t xml:space="preserve"> </w:t>
      </w:r>
      <w:r>
        <w:rPr>
          <w:color w:val="2B2A29"/>
          <w:w w:val="105"/>
        </w:rPr>
        <w:t>two</w:t>
      </w:r>
      <w:r>
        <w:rPr>
          <w:color w:val="2B2A29"/>
          <w:spacing w:val="-15"/>
          <w:w w:val="105"/>
        </w:rPr>
        <w:t xml:space="preserve"> </w:t>
      </w:r>
      <w:r>
        <w:rPr>
          <w:color w:val="2B2A29"/>
          <w:w w:val="105"/>
        </w:rPr>
        <w:t>mandatory</w:t>
      </w:r>
      <w:r>
        <w:rPr>
          <w:color w:val="2B2A29"/>
          <w:spacing w:val="-15"/>
          <w:w w:val="105"/>
        </w:rPr>
        <w:t xml:space="preserve"> </w:t>
      </w:r>
      <w:r>
        <w:rPr>
          <w:color w:val="2B2A29"/>
          <w:w w:val="105"/>
        </w:rPr>
        <w:t>fields,</w:t>
      </w:r>
      <w:r>
        <w:rPr>
          <w:color w:val="2B2A29"/>
          <w:spacing w:val="-14"/>
          <w:w w:val="105"/>
        </w:rPr>
        <w:t xml:space="preserve"> </w:t>
      </w:r>
      <w:r>
        <w:rPr>
          <w:rFonts w:ascii="宋体"/>
          <w:color w:val="2B2A29"/>
          <w:w w:val="105"/>
        </w:rPr>
        <w:t>name</w:t>
      </w:r>
      <w:r>
        <w:rPr>
          <w:rFonts w:ascii="宋体"/>
          <w:color w:val="2B2A29"/>
          <w:spacing w:val="-73"/>
          <w:w w:val="105"/>
        </w:rPr>
        <w:t xml:space="preserve"> </w:t>
      </w:r>
      <w:r>
        <w:rPr>
          <w:color w:val="2B2A29"/>
          <w:w w:val="105"/>
        </w:rPr>
        <w:t>and</w:t>
      </w:r>
      <w:r>
        <w:rPr>
          <w:color w:val="2B2A29"/>
          <w:spacing w:val="-15"/>
          <w:w w:val="105"/>
        </w:rPr>
        <w:t xml:space="preserve"> </w:t>
      </w:r>
      <w:r>
        <w:rPr>
          <w:rFonts w:ascii="宋体"/>
          <w:color w:val="2B2A29"/>
          <w:w w:val="105"/>
        </w:rPr>
        <w:t>age</w:t>
      </w:r>
      <w:r>
        <w:rPr>
          <w:color w:val="2B2A29"/>
          <w:w w:val="105"/>
        </w:rPr>
        <w:t>,</w:t>
      </w:r>
      <w:r>
        <w:rPr>
          <w:color w:val="2B2A29"/>
          <w:spacing w:val="-14"/>
          <w:w w:val="105"/>
        </w:rPr>
        <w:t xml:space="preserve"> </w:t>
      </w:r>
      <w:r>
        <w:rPr>
          <w:color w:val="2B2A29"/>
          <w:w w:val="105"/>
        </w:rPr>
        <w:t>which</w:t>
      </w:r>
      <w:r>
        <w:rPr>
          <w:color w:val="2B2A29"/>
          <w:spacing w:val="1"/>
          <w:w w:val="105"/>
        </w:rPr>
        <w:t xml:space="preserve"> </w:t>
      </w:r>
      <w:r>
        <w:rPr>
          <w:color w:val="2B2A29"/>
          <w:spacing w:val="-2"/>
          <w:w w:val="105"/>
        </w:rPr>
        <w:t>are</w:t>
      </w:r>
      <w:r>
        <w:rPr>
          <w:color w:val="2B2A29"/>
          <w:spacing w:val="-15"/>
          <w:w w:val="105"/>
        </w:rPr>
        <w:t xml:space="preserve"> </w:t>
      </w:r>
      <w:r>
        <w:rPr>
          <w:color w:val="2B2A29"/>
          <w:spacing w:val="-2"/>
          <w:w w:val="105"/>
        </w:rPr>
        <w:t>also</w:t>
      </w:r>
      <w:r>
        <w:rPr>
          <w:color w:val="2B2A29"/>
          <w:spacing w:val="-15"/>
          <w:w w:val="105"/>
        </w:rPr>
        <w:t xml:space="preserve"> </w:t>
      </w:r>
      <w:r>
        <w:rPr>
          <w:color w:val="2B2A29"/>
          <w:spacing w:val="-2"/>
          <w:w w:val="105"/>
        </w:rPr>
        <w:t>available</w:t>
      </w:r>
      <w:r>
        <w:rPr>
          <w:color w:val="2B2A29"/>
          <w:spacing w:val="-15"/>
          <w:w w:val="105"/>
        </w:rPr>
        <w:t xml:space="preserve"> </w:t>
      </w:r>
      <w:r>
        <w:rPr>
          <w:color w:val="2B2A29"/>
          <w:spacing w:val="-2"/>
          <w:w w:val="105"/>
        </w:rPr>
        <w:t>in</w:t>
      </w:r>
      <w:r>
        <w:rPr>
          <w:color w:val="2B2A29"/>
          <w:spacing w:val="-14"/>
          <w:w w:val="105"/>
        </w:rPr>
        <w:t xml:space="preserve"> </w:t>
      </w:r>
      <w:r>
        <w:rPr>
          <w:rFonts w:ascii="宋体"/>
          <w:color w:val="2B2A29"/>
          <w:spacing w:val="-2"/>
          <w:w w:val="105"/>
        </w:rPr>
        <w:t>Student</w:t>
      </w:r>
      <w:r>
        <w:rPr>
          <w:color w:val="2B2A29"/>
          <w:spacing w:val="-2"/>
          <w:w w:val="105"/>
        </w:rPr>
        <w:t>.</w:t>
      </w:r>
      <w:r>
        <w:rPr>
          <w:color w:val="2B2A29"/>
          <w:spacing w:val="-15"/>
          <w:w w:val="105"/>
        </w:rPr>
        <w:t xml:space="preserve"> </w:t>
      </w:r>
      <w:r>
        <w:rPr>
          <w:color w:val="2B2A29"/>
          <w:spacing w:val="-2"/>
          <w:w w:val="105"/>
        </w:rPr>
        <w:t>Because</w:t>
      </w:r>
      <w:r>
        <w:rPr>
          <w:color w:val="2B2A29"/>
          <w:spacing w:val="-15"/>
          <w:w w:val="105"/>
        </w:rPr>
        <w:t xml:space="preserve"> </w:t>
      </w:r>
      <w:r>
        <w:rPr>
          <w:color w:val="2B2A29"/>
          <w:spacing w:val="-2"/>
          <w:w w:val="105"/>
        </w:rPr>
        <w:t>of</w:t>
      </w:r>
      <w:r>
        <w:rPr>
          <w:color w:val="2B2A29"/>
          <w:spacing w:val="-14"/>
          <w:w w:val="105"/>
        </w:rPr>
        <w:t xml:space="preserve"> </w:t>
      </w:r>
      <w:r>
        <w:rPr>
          <w:color w:val="2B2A29"/>
          <w:spacing w:val="-2"/>
          <w:w w:val="105"/>
        </w:rPr>
        <w:t>this,</w:t>
      </w:r>
      <w:r>
        <w:rPr>
          <w:color w:val="2B2A29"/>
          <w:spacing w:val="-15"/>
          <w:w w:val="105"/>
        </w:rPr>
        <w:t xml:space="preserve"> </w:t>
      </w:r>
      <w:r>
        <w:rPr>
          <w:rFonts w:ascii="宋体"/>
          <w:color w:val="2B2A29"/>
          <w:spacing w:val="-2"/>
          <w:w w:val="105"/>
        </w:rPr>
        <w:t>Student</w:t>
      </w:r>
      <w:r>
        <w:rPr>
          <w:rFonts w:ascii="宋体"/>
          <w:color w:val="2B2A29"/>
          <w:spacing w:val="-73"/>
          <w:w w:val="105"/>
        </w:rPr>
        <w:t xml:space="preserve"> </w:t>
      </w:r>
      <w:r>
        <w:rPr>
          <w:color w:val="2B2A29"/>
          <w:spacing w:val="-2"/>
          <w:w w:val="105"/>
        </w:rPr>
        <w:t>is</w:t>
      </w:r>
      <w:r>
        <w:rPr>
          <w:color w:val="2B2A29"/>
          <w:spacing w:val="-14"/>
          <w:w w:val="105"/>
        </w:rPr>
        <w:t xml:space="preserve"> </w:t>
      </w:r>
      <w:r>
        <w:rPr>
          <w:color w:val="2B2A29"/>
          <w:spacing w:val="-2"/>
          <w:w w:val="105"/>
        </w:rPr>
        <w:t>said</w:t>
      </w:r>
      <w:r>
        <w:rPr>
          <w:color w:val="2B2A29"/>
          <w:spacing w:val="-15"/>
          <w:w w:val="105"/>
        </w:rPr>
        <w:t xml:space="preserve"> </w:t>
      </w:r>
      <w:r>
        <w:rPr>
          <w:color w:val="2B2A29"/>
          <w:spacing w:val="-2"/>
          <w:w w:val="105"/>
        </w:rPr>
        <w:t>to</w:t>
      </w:r>
      <w:r>
        <w:rPr>
          <w:color w:val="2B2A29"/>
          <w:spacing w:val="-15"/>
          <w:w w:val="105"/>
        </w:rPr>
        <w:t xml:space="preserve"> </w:t>
      </w:r>
      <w:r>
        <w:rPr>
          <w:color w:val="2B2A29"/>
          <w:spacing w:val="-2"/>
          <w:w w:val="105"/>
        </w:rPr>
        <w:t>be</w:t>
      </w:r>
      <w:r>
        <w:rPr>
          <w:color w:val="2B2A29"/>
          <w:spacing w:val="-15"/>
          <w:w w:val="105"/>
        </w:rPr>
        <w:t xml:space="preserve"> </w:t>
      </w:r>
      <w:r>
        <w:rPr>
          <w:color w:val="2B2A29"/>
          <w:spacing w:val="-2"/>
          <w:w w:val="105"/>
        </w:rPr>
        <w:t>a</w:t>
      </w:r>
      <w:r>
        <w:rPr>
          <w:color w:val="2B2A29"/>
          <w:spacing w:val="-14"/>
          <w:w w:val="105"/>
        </w:rPr>
        <w:t xml:space="preserve"> </w:t>
      </w:r>
      <w:r>
        <w:rPr>
          <w:color w:val="2B2A29"/>
          <w:spacing w:val="-1"/>
          <w:w w:val="105"/>
        </w:rPr>
        <w:t>subtype</w:t>
      </w:r>
      <w:r>
        <w:rPr>
          <w:color w:val="2B2A29"/>
          <w:spacing w:val="-15"/>
          <w:w w:val="105"/>
        </w:rPr>
        <w:t xml:space="preserve"> </w:t>
      </w:r>
      <w:r>
        <w:rPr>
          <w:color w:val="2B2A29"/>
          <w:spacing w:val="-1"/>
          <w:w w:val="105"/>
        </w:rPr>
        <w:t>of</w:t>
      </w:r>
      <w:r>
        <w:rPr>
          <w:color w:val="2B2A29"/>
          <w:spacing w:val="-15"/>
          <w:w w:val="105"/>
        </w:rPr>
        <w:t xml:space="preserve"> </w:t>
      </w:r>
      <w:r>
        <w:rPr>
          <w:rFonts w:ascii="宋体"/>
          <w:color w:val="2B2A29"/>
          <w:spacing w:val="-1"/>
          <w:w w:val="105"/>
        </w:rPr>
        <w:t>Person</w:t>
      </w:r>
      <w:r>
        <w:rPr>
          <w:color w:val="2B2A29"/>
          <w:spacing w:val="-1"/>
          <w:w w:val="105"/>
        </w:rPr>
        <w:t>.</w:t>
      </w:r>
    </w:p>
    <w:p>
      <w:pPr>
        <w:pStyle w:val="11"/>
        <w:spacing w:before="198"/>
        <w:ind w:left="879"/>
      </w:pPr>
      <w:r>
        <w:rPr>
          <w:color w:val="2B2A29"/>
          <w:w w:val="105"/>
        </w:rPr>
        <w:t>这里，</w:t>
      </w:r>
      <w:r>
        <w:rPr>
          <w:rFonts w:ascii="宋体"/>
          <w:color w:val="2B2A29"/>
          <w:w w:val="105"/>
        </w:rPr>
        <w:t>Student</w:t>
      </w:r>
      <w:r>
        <w:rPr>
          <w:color w:val="2B2A29"/>
          <w:w w:val="105"/>
        </w:rPr>
        <w:t>记录类型也具有</w:t>
      </w:r>
      <w:r>
        <w:rPr>
          <w:rFonts w:ascii="宋体"/>
          <w:color w:val="2B2A29"/>
          <w:w w:val="105"/>
        </w:rPr>
        <w:t>Person</w:t>
      </w:r>
      <w:r>
        <w:rPr>
          <w:color w:val="2B2A29"/>
          <w:w w:val="105"/>
        </w:rPr>
        <w:t>记录类型中定义</w:t>
      </w:r>
      <w:r>
        <w:rPr>
          <w:color w:val="2B2A29"/>
          <w:spacing w:val="-8"/>
          <w:w w:val="105"/>
        </w:rPr>
        <w:t>的</w:t>
      </w:r>
      <w:r>
        <w:rPr>
          <w:color w:val="2B2A29"/>
          <w:w w:val="105"/>
        </w:rPr>
        <w:t>所有字段</w:t>
      </w:r>
      <w:r>
        <w:rPr>
          <w:color w:val="2B2A29"/>
        </w:rPr>
        <w:t>。因此，如果我们创建</w:t>
      </w:r>
      <w:r>
        <w:rPr>
          <w:rFonts w:ascii="宋体"/>
          <w:color w:val="2B2A29"/>
        </w:rPr>
        <w:t>Student</w:t>
      </w:r>
      <w:r>
        <w:rPr>
          <w:color w:val="2B2A29"/>
        </w:rPr>
        <w:t>的值，它们</w:t>
      </w:r>
      <w:r>
        <w:rPr>
          <w:color w:val="2B2A29"/>
          <w:spacing w:val="-4"/>
        </w:rPr>
        <w:t>也</w:t>
      </w:r>
      <w:r>
        <w:rPr>
          <w:color w:val="2B2A29"/>
        </w:rPr>
        <w:t>将与</w:t>
      </w:r>
      <w:r>
        <w:rPr>
          <w:rFonts w:ascii="宋体"/>
          <w:color w:val="2B2A29"/>
        </w:rPr>
        <w:t>Person</w:t>
      </w:r>
      <w:r>
        <w:rPr>
          <w:color w:val="2B2A29"/>
        </w:rPr>
        <w:t>类型兼容</w:t>
      </w:r>
      <w:r>
        <w:rPr>
          <w:color w:val="2B2A29"/>
          <w:spacing w:val="-4"/>
        </w:rPr>
        <w:t>，</w:t>
      </w:r>
      <w:r>
        <w:rPr>
          <w:color w:val="2B2A29"/>
          <w:spacing w:val="-1"/>
          <w:w w:val="105"/>
        </w:rPr>
        <w:t>因为</w:t>
      </w:r>
      <w:r>
        <w:rPr>
          <w:rFonts w:ascii="宋体"/>
          <w:color w:val="2B2A29"/>
          <w:w w:val="105"/>
        </w:rPr>
        <w:t>Person</w:t>
      </w:r>
      <w:r>
        <w:rPr>
          <w:color w:val="2B2A29"/>
          <w:w w:val="105"/>
        </w:rPr>
        <w:t>类型被定义为具有两</w:t>
      </w:r>
      <w:r>
        <w:rPr>
          <w:color w:val="2B2A29"/>
          <w:spacing w:val="-15"/>
          <w:w w:val="105"/>
        </w:rPr>
        <w:t>个</w:t>
      </w:r>
      <w:r>
        <w:rPr>
          <w:color w:val="2B2A29"/>
          <w:w w:val="105"/>
        </w:rPr>
        <w:t>必</w:t>
      </w:r>
      <w:r>
        <w:rPr>
          <w:color w:val="2B2A29"/>
          <w:spacing w:val="-15"/>
          <w:w w:val="105"/>
        </w:rPr>
        <w:t>填</w:t>
      </w:r>
      <w:r>
        <w:rPr>
          <w:color w:val="2B2A29"/>
          <w:w w:val="105"/>
        </w:rPr>
        <w:t>字段，</w:t>
      </w:r>
      <w:r>
        <w:rPr>
          <w:rFonts w:ascii="宋体"/>
          <w:color w:val="2B2A29"/>
          <w:w w:val="105"/>
        </w:rPr>
        <w:t>name</w:t>
      </w:r>
      <w:r>
        <w:rPr>
          <w:color w:val="2B2A29"/>
          <w:w w:val="105"/>
        </w:rPr>
        <w:t>和</w:t>
      </w:r>
      <w:r>
        <w:rPr>
          <w:rFonts w:ascii="宋体"/>
          <w:color w:val="2B2A29"/>
          <w:w w:val="105"/>
        </w:rPr>
        <w:t>age</w:t>
      </w:r>
      <w:r>
        <w:rPr>
          <w:color w:val="2B2A29"/>
          <w:w w:val="105"/>
        </w:rPr>
        <w:t>，这两个字</w:t>
      </w:r>
      <w:r>
        <w:rPr>
          <w:color w:val="2B2A29"/>
          <w:spacing w:val="1"/>
          <w:w w:val="105"/>
        </w:rPr>
        <w:t>段</w:t>
      </w:r>
      <w:r>
        <w:rPr>
          <w:color w:val="2B2A29"/>
          <w:spacing w:val="-2"/>
          <w:w w:val="105"/>
        </w:rPr>
        <w:t>在</w:t>
      </w:r>
      <w:r>
        <w:rPr>
          <w:rFonts w:ascii="宋体"/>
          <w:color w:val="2B2A29"/>
          <w:spacing w:val="-2"/>
          <w:w w:val="105"/>
        </w:rPr>
        <w:t>Student</w:t>
      </w:r>
      <w:r>
        <w:rPr>
          <w:color w:val="2B2A29"/>
          <w:spacing w:val="-2"/>
          <w:w w:val="105"/>
        </w:rPr>
        <w:t>中也可用。</w:t>
      </w:r>
      <w:r>
        <w:rPr>
          <w:color w:val="2B2A29"/>
          <w:spacing w:val="-15"/>
          <w:w w:val="105"/>
        </w:rPr>
        <w:t>正</w:t>
      </w:r>
      <w:r>
        <w:rPr>
          <w:color w:val="2B2A29"/>
          <w:spacing w:val="-2"/>
          <w:w w:val="105"/>
        </w:rPr>
        <w:t>因为如此，</w:t>
      </w:r>
      <w:r>
        <w:rPr>
          <w:rFonts w:ascii="宋体"/>
          <w:color w:val="2B2A29"/>
          <w:spacing w:val="-2"/>
          <w:w w:val="105"/>
        </w:rPr>
        <w:t>学生</w:t>
      </w:r>
      <w:r>
        <w:rPr>
          <w:color w:val="2B2A29"/>
          <w:spacing w:val="-2"/>
          <w:w w:val="105"/>
        </w:rPr>
        <w:t>被称为</w:t>
      </w:r>
      <w:r>
        <w:rPr>
          <w:rFonts w:ascii="宋体"/>
          <w:color w:val="2B2A29"/>
          <w:spacing w:val="-1"/>
          <w:w w:val="105"/>
        </w:rPr>
        <w:t>人</w:t>
      </w:r>
      <w:r>
        <w:rPr>
          <w:color w:val="2B2A29"/>
          <w:spacing w:val="-1"/>
          <w:w w:val="105"/>
        </w:rPr>
        <w:t>的</w:t>
      </w:r>
      <w:r>
        <w:rPr>
          <w:color w:val="2B2A29"/>
          <w:spacing w:val="-2"/>
          <w:w w:val="105"/>
        </w:rPr>
        <w:t>一个</w:t>
      </w:r>
      <w:r>
        <w:rPr>
          <w:color w:val="2B2A29"/>
          <w:spacing w:val="-1"/>
          <w:w w:val="105"/>
        </w:rPr>
        <w:t>亚型。</w:t>
      </w:r>
    </w:p>
    <w:p>
      <w:pPr>
        <w:spacing w:after="0" w:line="273"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Let’s</w:t>
      </w:r>
      <w:r>
        <w:rPr>
          <w:color w:val="2B2A29"/>
          <w:spacing w:val="-7"/>
          <w:w w:val="105"/>
        </w:rPr>
        <w:t xml:space="preserve"> </w:t>
      </w:r>
      <w:r>
        <w:rPr>
          <w:color w:val="2B2A29"/>
          <w:w w:val="105"/>
        </w:rPr>
        <w:t>see</w:t>
      </w:r>
      <w:r>
        <w:rPr>
          <w:color w:val="2B2A29"/>
          <w:spacing w:val="-6"/>
          <w:w w:val="105"/>
        </w:rPr>
        <w:t xml:space="preserve"> </w:t>
      </w:r>
      <w:r>
        <w:rPr>
          <w:color w:val="2B2A29"/>
          <w:w w:val="105"/>
        </w:rPr>
        <w:t>some</w:t>
      </w:r>
      <w:r>
        <w:rPr>
          <w:color w:val="2B2A29"/>
          <w:spacing w:val="-6"/>
          <w:w w:val="105"/>
        </w:rPr>
        <w:t xml:space="preserve"> </w:t>
      </w:r>
      <w:r>
        <w:rPr>
          <w:color w:val="2B2A29"/>
          <w:w w:val="105"/>
        </w:rPr>
        <w:t>examples</w:t>
      </w:r>
      <w:r>
        <w:rPr>
          <w:color w:val="2B2A29"/>
          <w:spacing w:val="-6"/>
          <w:w w:val="105"/>
        </w:rPr>
        <w:t xml:space="preserve"> </w:t>
      </w:r>
      <w:r>
        <w:rPr>
          <w:color w:val="2B2A29"/>
          <w:w w:val="105"/>
        </w:rPr>
        <w:t>of</w:t>
      </w:r>
      <w:r>
        <w:rPr>
          <w:color w:val="2B2A29"/>
          <w:spacing w:val="-6"/>
          <w:w w:val="105"/>
        </w:rPr>
        <w:t xml:space="preserve"> </w:t>
      </w:r>
      <w:r>
        <w:rPr>
          <w:color w:val="2B2A29"/>
          <w:w w:val="105"/>
        </w:rPr>
        <w:t>how</w:t>
      </w:r>
      <w:r>
        <w:rPr>
          <w:color w:val="2B2A29"/>
          <w:spacing w:val="-6"/>
          <w:w w:val="105"/>
        </w:rPr>
        <w:t xml:space="preserve"> </w:t>
      </w:r>
      <w:r>
        <w:rPr>
          <w:color w:val="2B2A29"/>
          <w:w w:val="105"/>
        </w:rPr>
        <w:t>values</w:t>
      </w:r>
      <w:r>
        <w:rPr>
          <w:color w:val="2B2A29"/>
          <w:spacing w:val="-6"/>
          <w:w w:val="105"/>
        </w:rPr>
        <w:t xml:space="preserve"> </w:t>
      </w:r>
      <w:r>
        <w:rPr>
          <w:color w:val="2B2A29"/>
          <w:w w:val="105"/>
        </w:rPr>
        <w:t>of</w:t>
      </w:r>
      <w:r>
        <w:rPr>
          <w:color w:val="2B2A29"/>
          <w:spacing w:val="-6"/>
          <w:w w:val="105"/>
        </w:rPr>
        <w:t xml:space="preserve"> </w:t>
      </w:r>
      <w:r>
        <w:rPr>
          <w:color w:val="2B2A29"/>
          <w:w w:val="105"/>
        </w:rPr>
        <w:t>each</w:t>
      </w:r>
      <w:r>
        <w:rPr>
          <w:color w:val="2B2A29"/>
          <w:spacing w:val="-7"/>
          <w:w w:val="105"/>
        </w:rPr>
        <w:t xml:space="preserve"> </w:t>
      </w:r>
      <w:r>
        <w:rPr>
          <w:color w:val="2B2A29"/>
          <w:w w:val="105"/>
        </w:rPr>
        <w:t>of</w:t>
      </w:r>
      <w:r>
        <w:rPr>
          <w:color w:val="2B2A29"/>
          <w:spacing w:val="-6"/>
          <w:w w:val="105"/>
        </w:rPr>
        <w:t xml:space="preserve"> </w:t>
      </w:r>
      <w:r>
        <w:rPr>
          <w:color w:val="2B2A29"/>
          <w:w w:val="105"/>
        </w:rPr>
        <w:t>the</w:t>
      </w:r>
      <w:r>
        <w:rPr>
          <w:color w:val="2B2A29"/>
          <w:spacing w:val="-6"/>
          <w:w w:val="105"/>
        </w:rPr>
        <w:t xml:space="preserve"> </w:t>
      </w:r>
      <w:r>
        <w:rPr>
          <w:color w:val="2B2A29"/>
          <w:w w:val="105"/>
        </w:rPr>
        <w:t>types</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used.</w:t>
      </w:r>
    </w:p>
    <w:p>
      <w:pPr>
        <w:pStyle w:val="11"/>
        <w:spacing w:before="85"/>
        <w:ind w:left="519"/>
      </w:pPr>
      <w:bookmarkStart w:id="78" w:name="_bookmark74"/>
      <w:bookmarkEnd w:id="78"/>
      <w:r>
        <w:rPr>
          <w:color w:val="2B2A29"/>
          <w:w w:val="105"/>
        </w:rPr>
        <w:t>让我们看看如何使用每种类型的值的一些示例。</w:t>
      </w:r>
    </w:p>
    <w:p>
      <w:r>
        <w:rPr>
          <w:rFonts w:ascii="宋体"/>
          <w:color w:val="2B2A29"/>
        </w:rPr>
        <w:t>Person p1;</w:t>
      </w:r>
    </w:p>
    <w:p>
      <w:pPr>
        <w:pStyle w:val="11"/>
        <w:spacing w:before="212"/>
        <w:ind w:left="160"/>
        <w:rPr>
          <w:rFonts w:ascii="宋体"/>
        </w:rPr>
      </w:pPr>
      <w:r>
        <w:rPr>
          <w:rFonts w:ascii="宋体"/>
          <w:color w:val="2B2A29"/>
        </w:rPr>
        <w:t>人员p1；</w:t>
      </w:r>
    </w:p>
    <w:p>
      <w:r>
        <w:rPr>
          <w:rFonts w:ascii="宋体"/>
          <w:color w:val="2B2A29"/>
        </w:rPr>
        <w:t>Student</w:t>
      </w:r>
      <w:r>
        <w:rPr>
          <w:rFonts w:ascii="宋体"/>
          <w:color w:val="2B2A29"/>
          <w:spacing w:val="-3"/>
        </w:rPr>
        <w:t xml:space="preserve"> </w:t>
      </w:r>
      <w:r>
        <w:rPr>
          <w:rFonts w:ascii="宋体"/>
          <w:color w:val="2B2A29"/>
        </w:rPr>
        <w:t>s1</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name:</w:t>
      </w:r>
      <w:r>
        <w:rPr>
          <w:rFonts w:ascii="宋体"/>
          <w:color w:val="2B2A29"/>
          <w:spacing w:val="-2"/>
        </w:rPr>
        <w:t xml:space="preserve"> </w:t>
      </w:r>
      <w:r>
        <w:rPr>
          <w:rFonts w:ascii="宋体"/>
          <w:color w:val="2B2A29"/>
        </w:rPr>
        <w:t>"john",</w:t>
      </w:r>
      <w:r>
        <w:rPr>
          <w:rFonts w:ascii="宋体"/>
          <w:color w:val="2B2A29"/>
          <w:spacing w:val="-2"/>
        </w:rPr>
        <w:t xml:space="preserve"> </w:t>
      </w:r>
      <w:r>
        <w:rPr>
          <w:rFonts w:ascii="宋体"/>
          <w:color w:val="2B2A29"/>
        </w:rPr>
        <w:t>age:</w:t>
      </w:r>
      <w:r>
        <w:rPr>
          <w:rFonts w:ascii="宋体"/>
          <w:color w:val="2B2A29"/>
          <w:spacing w:val="-2"/>
        </w:rPr>
        <w:t xml:space="preserve"> </w:t>
      </w:r>
      <w:r>
        <w:rPr>
          <w:rFonts w:ascii="宋体"/>
          <w:color w:val="2B2A29"/>
        </w:rPr>
        <w:t>30,</w:t>
      </w:r>
      <w:r>
        <w:rPr>
          <w:rFonts w:ascii="宋体"/>
          <w:color w:val="2B2A29"/>
          <w:spacing w:val="-2"/>
        </w:rPr>
        <w:t xml:space="preserve"> </w:t>
      </w:r>
      <w:r>
        <w:rPr>
          <w:rFonts w:ascii="宋体"/>
          <w:color w:val="2B2A29"/>
        </w:rPr>
        <w:t>studentId:</w:t>
      </w:r>
      <w:r>
        <w:rPr>
          <w:rFonts w:ascii="宋体"/>
          <w:color w:val="2B2A29"/>
          <w:spacing w:val="-2"/>
        </w:rPr>
        <w:t xml:space="preserve"> </w:t>
      </w:r>
      <w:r>
        <w:rPr>
          <w:rFonts w:ascii="宋体"/>
          <w:color w:val="2B2A29"/>
        </w:rPr>
        <w:t>"W200530"};</w:t>
      </w:r>
      <w:r>
        <w:rPr>
          <w:rFonts w:ascii="宋体"/>
          <w:color w:val="2B2A29"/>
          <w:spacing w:val="-107"/>
        </w:rPr>
        <w:t xml:space="preserve"> </w:t>
      </w:r>
      <w:r>
        <w:rPr>
          <w:rFonts w:ascii="宋体"/>
          <w:color w:val="2B2A29"/>
        </w:rPr>
        <w:t>p1 = s1;</w:t>
      </w:r>
    </w:p>
    <w:p>
      <w:pPr>
        <w:pStyle w:val="11"/>
        <w:spacing w:before="38" w:line="273" w:lineRule="auto"/>
        <w:ind w:left="160" w:right="2089"/>
        <w:rPr>
          <w:rFonts w:ascii="宋体"/>
        </w:rPr>
      </w:pPr>
      <w:r>
        <w:rPr>
          <w:rFonts w:ascii="宋体"/>
          <w:color w:val="2B2A29"/>
        </w:rPr>
        <w:t>学生s1＝｛name:“john”，年龄：30，学生ID:“W200530”｝；p1=s1；</w:t>
      </w:r>
    </w:p>
    <w:p>
      <w:r>
        <w:rPr>
          <w:color w:val="2B2A29"/>
          <w:w w:val="105"/>
        </w:rPr>
        <w:t>Here,</w:t>
      </w:r>
      <w:r>
        <w:rPr>
          <w:color w:val="2B2A29"/>
          <w:spacing w:val="-12"/>
          <w:w w:val="105"/>
        </w:rPr>
        <w:t xml:space="preserve"> </w:t>
      </w:r>
      <w:r>
        <w:rPr>
          <w:color w:val="2B2A29"/>
          <w:w w:val="105"/>
        </w:rPr>
        <w:t>we</w:t>
      </w:r>
      <w:r>
        <w:rPr>
          <w:color w:val="2B2A29"/>
          <w:spacing w:val="-12"/>
          <w:w w:val="105"/>
        </w:rPr>
        <w:t xml:space="preserve"> </w:t>
      </w:r>
      <w:r>
        <w:rPr>
          <w:color w:val="2B2A29"/>
          <w:w w:val="105"/>
        </w:rPr>
        <w:t>have</w:t>
      </w:r>
      <w:r>
        <w:rPr>
          <w:color w:val="2B2A29"/>
          <w:spacing w:val="-11"/>
          <w:w w:val="105"/>
        </w:rPr>
        <w:t xml:space="preserve"> </w:t>
      </w:r>
      <w:r>
        <w:rPr>
          <w:color w:val="2B2A29"/>
          <w:w w:val="105"/>
        </w:rPr>
        <w:t>declared</w:t>
      </w:r>
      <w:r>
        <w:rPr>
          <w:color w:val="2B2A29"/>
          <w:spacing w:val="-12"/>
          <w:w w:val="105"/>
        </w:rPr>
        <w:t xml:space="preserve"> </w:t>
      </w:r>
      <w:r>
        <w:rPr>
          <w:color w:val="2B2A29"/>
          <w:w w:val="105"/>
        </w:rPr>
        <w:t>variable</w:t>
      </w:r>
      <w:r>
        <w:rPr>
          <w:color w:val="2B2A29"/>
          <w:spacing w:val="-12"/>
          <w:w w:val="105"/>
        </w:rPr>
        <w:t xml:space="preserve"> </w:t>
      </w:r>
      <w:r>
        <w:rPr>
          <w:rFonts w:ascii="宋体"/>
          <w:color w:val="2B2A29"/>
          <w:w w:val="105"/>
        </w:rPr>
        <w:t>p1</w:t>
      </w:r>
      <w:r>
        <w:rPr>
          <w:rFonts w:ascii="宋体"/>
          <w:color w:val="2B2A29"/>
          <w:spacing w:val="-69"/>
          <w:w w:val="105"/>
        </w:rPr>
        <w:t xml:space="preserve"> </w:t>
      </w:r>
      <w:r>
        <w:rPr>
          <w:color w:val="2B2A29"/>
          <w:w w:val="105"/>
        </w:rPr>
        <w:t>of</w:t>
      </w:r>
      <w:r>
        <w:rPr>
          <w:color w:val="2B2A29"/>
          <w:spacing w:val="-12"/>
          <w:w w:val="105"/>
        </w:rPr>
        <w:t xml:space="preserve"> </w:t>
      </w:r>
      <w:r>
        <w:rPr>
          <w:color w:val="2B2A29"/>
          <w:w w:val="105"/>
        </w:rPr>
        <w:t>type</w:t>
      </w:r>
      <w:r>
        <w:rPr>
          <w:color w:val="2B2A29"/>
          <w:spacing w:val="-11"/>
          <w:w w:val="105"/>
        </w:rPr>
        <w:t xml:space="preserve"> </w:t>
      </w:r>
      <w:r>
        <w:rPr>
          <w:rFonts w:ascii="宋体"/>
          <w:color w:val="2B2A29"/>
          <w:w w:val="105"/>
        </w:rPr>
        <w:t>Person</w:t>
      </w:r>
      <w:r>
        <w:rPr>
          <w:color w:val="2B2A29"/>
          <w:w w:val="105"/>
        </w:rPr>
        <w:t>,</w:t>
      </w:r>
      <w:r>
        <w:rPr>
          <w:color w:val="2B2A29"/>
          <w:spacing w:val="-12"/>
          <w:w w:val="105"/>
        </w:rPr>
        <w:t xml:space="preserve"> </w:t>
      </w:r>
      <w:r>
        <w:rPr>
          <w:color w:val="2B2A29"/>
          <w:w w:val="105"/>
        </w:rPr>
        <w:t>and</w:t>
      </w:r>
      <w:r>
        <w:rPr>
          <w:color w:val="2B2A29"/>
          <w:spacing w:val="-11"/>
          <w:w w:val="105"/>
        </w:rPr>
        <w:t xml:space="preserve"> </w:t>
      </w:r>
      <w:r>
        <w:rPr>
          <w:color w:val="2B2A29"/>
          <w:w w:val="105"/>
        </w:rPr>
        <w:t>we</w:t>
      </w:r>
      <w:r>
        <w:rPr>
          <w:color w:val="2B2A29"/>
          <w:spacing w:val="-12"/>
          <w:w w:val="105"/>
        </w:rPr>
        <w:t xml:space="preserve"> </w:t>
      </w:r>
      <w:r>
        <w:rPr>
          <w:color w:val="2B2A29"/>
          <w:w w:val="105"/>
        </w:rPr>
        <w:t>also</w:t>
      </w:r>
      <w:r>
        <w:rPr>
          <w:color w:val="2B2A29"/>
          <w:spacing w:val="-12"/>
          <w:w w:val="105"/>
        </w:rPr>
        <w:t xml:space="preserve"> </w:t>
      </w:r>
      <w:r>
        <w:rPr>
          <w:color w:val="2B2A29"/>
          <w:w w:val="105"/>
        </w:rPr>
        <w:t>have</w:t>
      </w:r>
      <w:r>
        <w:rPr>
          <w:color w:val="2B2A29"/>
          <w:spacing w:val="-11"/>
          <w:w w:val="105"/>
        </w:rPr>
        <w:t xml:space="preserve"> </w:t>
      </w:r>
      <w:r>
        <w:rPr>
          <w:color w:val="2B2A29"/>
          <w:w w:val="105"/>
        </w:rPr>
        <w:t>a</w:t>
      </w:r>
      <w:r>
        <w:rPr>
          <w:color w:val="2B2A29"/>
          <w:spacing w:val="-12"/>
          <w:w w:val="105"/>
        </w:rPr>
        <w:t xml:space="preserve"> </w:t>
      </w:r>
      <w:r>
        <w:rPr>
          <w:color w:val="2B2A29"/>
          <w:w w:val="105"/>
        </w:rPr>
        <w:t>variable</w:t>
      </w:r>
      <w:r>
        <w:rPr>
          <w:color w:val="2B2A29"/>
          <w:spacing w:val="-12"/>
          <w:w w:val="105"/>
        </w:rPr>
        <w:t xml:space="preserve"> </w:t>
      </w:r>
      <w:r>
        <w:rPr>
          <w:rFonts w:ascii="宋体"/>
          <w:color w:val="2B2A29"/>
          <w:w w:val="105"/>
        </w:rPr>
        <w:t>s1</w:t>
      </w:r>
      <w:r>
        <w:rPr>
          <w:rFonts w:ascii="宋体"/>
          <w:color w:val="2B2A29"/>
          <w:spacing w:val="-69"/>
          <w:w w:val="105"/>
        </w:rPr>
        <w:t xml:space="preserve"> </w:t>
      </w:r>
      <w:r>
        <w:rPr>
          <w:color w:val="2B2A29"/>
          <w:w w:val="105"/>
        </w:rPr>
        <w:t>of</w:t>
      </w:r>
      <w:r>
        <w:rPr>
          <w:color w:val="2B2A29"/>
          <w:spacing w:val="1"/>
          <w:w w:val="105"/>
        </w:rPr>
        <w:t xml:space="preserve"> </w:t>
      </w:r>
      <w:r>
        <w:rPr>
          <w:color w:val="2B2A29"/>
        </w:rPr>
        <w:t>type</w:t>
      </w:r>
      <w:r>
        <w:rPr>
          <w:color w:val="2B2A29"/>
          <w:spacing w:val="10"/>
        </w:rPr>
        <w:t xml:space="preserve"> </w:t>
      </w:r>
      <w:r>
        <w:rPr>
          <w:rFonts w:ascii="宋体"/>
          <w:color w:val="2B2A29"/>
        </w:rPr>
        <w:t>Student</w:t>
      </w:r>
      <w:r>
        <w:rPr>
          <w:color w:val="2B2A29"/>
        </w:rPr>
        <w:t>.</w:t>
      </w:r>
      <w:r>
        <w:rPr>
          <w:color w:val="2B2A29"/>
          <w:spacing w:val="11"/>
        </w:rPr>
        <w:t xml:space="preserve"> </w:t>
      </w:r>
      <w:r>
        <w:rPr>
          <w:color w:val="2B2A29"/>
        </w:rPr>
        <w:t>Now,</w:t>
      </w:r>
      <w:r>
        <w:rPr>
          <w:color w:val="2B2A29"/>
          <w:spacing w:val="11"/>
        </w:rPr>
        <w:t xml:space="preserve"> </w:t>
      </w:r>
      <w:r>
        <w:rPr>
          <w:color w:val="2B2A29"/>
        </w:rPr>
        <w:t>since</w:t>
      </w:r>
      <w:r>
        <w:rPr>
          <w:color w:val="2B2A29"/>
          <w:spacing w:val="11"/>
        </w:rPr>
        <w:t xml:space="preserve"> </w:t>
      </w:r>
      <w:r>
        <w:rPr>
          <w:rFonts w:ascii="宋体"/>
          <w:color w:val="2B2A29"/>
        </w:rPr>
        <w:t>Student</w:t>
      </w:r>
      <w:r>
        <w:rPr>
          <w:rFonts w:ascii="宋体"/>
          <w:color w:val="2B2A29"/>
          <w:spacing w:val="-44"/>
        </w:rPr>
        <w:t xml:space="preserve"> </w:t>
      </w:r>
      <w:r>
        <w:rPr>
          <w:color w:val="2B2A29"/>
        </w:rPr>
        <w:t>is</w:t>
      </w:r>
      <w:r>
        <w:rPr>
          <w:color w:val="2B2A29"/>
          <w:spacing w:val="11"/>
        </w:rPr>
        <w:t xml:space="preserve"> </w:t>
      </w:r>
      <w:r>
        <w:rPr>
          <w:color w:val="2B2A29"/>
        </w:rPr>
        <w:t>a</w:t>
      </w:r>
      <w:r>
        <w:rPr>
          <w:color w:val="2B2A29"/>
          <w:spacing w:val="11"/>
        </w:rPr>
        <w:t xml:space="preserve"> </w:t>
      </w:r>
      <w:r>
        <w:rPr>
          <w:color w:val="2B2A29"/>
        </w:rPr>
        <w:t>subtype</w:t>
      </w:r>
      <w:r>
        <w:rPr>
          <w:color w:val="2B2A29"/>
          <w:spacing w:val="10"/>
        </w:rPr>
        <w:t xml:space="preserve"> </w:t>
      </w:r>
      <w:r>
        <w:rPr>
          <w:color w:val="2B2A29"/>
        </w:rPr>
        <w:t>of</w:t>
      </w:r>
      <w:r>
        <w:rPr>
          <w:color w:val="2B2A29"/>
          <w:spacing w:val="11"/>
        </w:rPr>
        <w:t xml:space="preserve"> </w:t>
      </w:r>
      <w:r>
        <w:rPr>
          <w:rFonts w:ascii="宋体"/>
          <w:color w:val="2B2A29"/>
        </w:rPr>
        <w:t>Person</w:t>
      </w:r>
      <w:r>
        <w:rPr>
          <w:color w:val="2B2A29"/>
        </w:rPr>
        <w:t>,</w:t>
      </w:r>
      <w:r>
        <w:rPr>
          <w:color w:val="2B2A29"/>
          <w:spacing w:val="11"/>
        </w:rPr>
        <w:t xml:space="preserve"> </w:t>
      </w:r>
      <w:r>
        <w:rPr>
          <w:color w:val="2B2A29"/>
        </w:rPr>
        <w:t>the</w:t>
      </w:r>
      <w:r>
        <w:rPr>
          <w:color w:val="2B2A29"/>
          <w:spacing w:val="11"/>
        </w:rPr>
        <w:t xml:space="preserve"> </w:t>
      </w:r>
      <w:r>
        <w:rPr>
          <w:color w:val="2B2A29"/>
        </w:rPr>
        <w:t>value</w:t>
      </w:r>
      <w:r>
        <w:rPr>
          <w:color w:val="2B2A29"/>
          <w:spacing w:val="11"/>
        </w:rPr>
        <w:t xml:space="preserve"> </w:t>
      </w:r>
      <w:r>
        <w:rPr>
          <w:rFonts w:ascii="宋体"/>
          <w:color w:val="2B2A29"/>
        </w:rPr>
        <w:t>s1</w:t>
      </w:r>
      <w:r>
        <w:rPr>
          <w:rFonts w:ascii="宋体"/>
          <w:color w:val="2B2A29"/>
          <w:spacing w:val="-44"/>
        </w:rPr>
        <w:t xml:space="preserve"> </w:t>
      </w:r>
      <w:r>
        <w:rPr>
          <w:color w:val="2B2A29"/>
        </w:rPr>
        <w:t>is</w:t>
      </w:r>
      <w:r>
        <w:rPr>
          <w:color w:val="2B2A29"/>
          <w:spacing w:val="11"/>
        </w:rPr>
        <w:t xml:space="preserve"> </w:t>
      </w:r>
      <w:r>
        <w:rPr>
          <w:color w:val="2B2A29"/>
        </w:rPr>
        <w:t>compatible</w:t>
      </w:r>
      <w:r>
        <w:rPr>
          <w:color w:val="2B2A29"/>
          <w:spacing w:val="11"/>
        </w:rPr>
        <w:t xml:space="preserve"> </w:t>
      </w:r>
      <w:r>
        <w:rPr>
          <w:color w:val="2B2A29"/>
        </w:rPr>
        <w:t>with</w:t>
      </w:r>
      <w:r>
        <w:rPr>
          <w:color w:val="2B2A29"/>
          <w:spacing w:val="-52"/>
        </w:rPr>
        <w:t xml:space="preserve"> </w:t>
      </w:r>
      <w:r>
        <w:rPr>
          <w:color w:val="2B2A29"/>
          <w:w w:val="105"/>
        </w:rPr>
        <w:t>the</w:t>
      </w:r>
      <w:r>
        <w:rPr>
          <w:color w:val="2B2A29"/>
          <w:spacing w:val="-13"/>
          <w:w w:val="105"/>
        </w:rPr>
        <w:t xml:space="preserve"> </w:t>
      </w:r>
      <w:r>
        <w:rPr>
          <w:color w:val="2B2A29"/>
          <w:w w:val="105"/>
        </w:rPr>
        <w:t>type</w:t>
      </w:r>
      <w:r>
        <w:rPr>
          <w:color w:val="2B2A29"/>
          <w:spacing w:val="-12"/>
          <w:w w:val="105"/>
        </w:rPr>
        <w:t xml:space="preserve"> </w:t>
      </w:r>
      <w:r>
        <w:rPr>
          <w:rFonts w:ascii="宋体"/>
          <w:color w:val="2B2A29"/>
          <w:w w:val="105"/>
        </w:rPr>
        <w:t>Person</w:t>
      </w:r>
      <w:r>
        <w:rPr>
          <w:color w:val="2B2A29"/>
          <w:w w:val="105"/>
        </w:rPr>
        <w:t>,</w:t>
      </w:r>
      <w:r>
        <w:rPr>
          <w:color w:val="2B2A29"/>
          <w:spacing w:val="-12"/>
          <w:w w:val="105"/>
        </w:rPr>
        <w:t xml:space="preserve"> </w:t>
      </w:r>
      <w:r>
        <w:rPr>
          <w:color w:val="2B2A29"/>
          <w:w w:val="105"/>
        </w:rPr>
        <w:t>thus</w:t>
      </w:r>
      <w:r>
        <w:rPr>
          <w:color w:val="2B2A29"/>
          <w:spacing w:val="-12"/>
          <w:w w:val="105"/>
        </w:rPr>
        <w:t xml:space="preserve"> </w:t>
      </w:r>
      <w:r>
        <w:rPr>
          <w:color w:val="2B2A29"/>
          <w:w w:val="105"/>
        </w:rPr>
        <w:t>making</w:t>
      </w:r>
      <w:r>
        <w:rPr>
          <w:color w:val="2B2A29"/>
          <w:spacing w:val="-12"/>
          <w:w w:val="105"/>
        </w:rPr>
        <w:t xml:space="preserve"> </w:t>
      </w:r>
      <w:r>
        <w:rPr>
          <w:color w:val="2B2A29"/>
          <w:w w:val="105"/>
        </w:rPr>
        <w:t>it</w:t>
      </w:r>
      <w:r>
        <w:rPr>
          <w:color w:val="2B2A29"/>
          <w:spacing w:val="-12"/>
          <w:w w:val="105"/>
        </w:rPr>
        <w:t xml:space="preserve"> </w:t>
      </w:r>
      <w:r>
        <w:rPr>
          <w:color w:val="2B2A29"/>
          <w:w w:val="105"/>
        </w:rPr>
        <w:t>assignable</w:t>
      </w:r>
      <w:r>
        <w:rPr>
          <w:color w:val="2B2A29"/>
          <w:spacing w:val="-13"/>
          <w:w w:val="105"/>
        </w:rPr>
        <w:t xml:space="preserve"> </w:t>
      </w:r>
      <w:r>
        <w:rPr>
          <w:color w:val="2B2A29"/>
          <w:w w:val="105"/>
        </w:rPr>
        <w:t>to</w:t>
      </w:r>
      <w:r>
        <w:rPr>
          <w:color w:val="2B2A29"/>
          <w:spacing w:val="-12"/>
          <w:w w:val="105"/>
        </w:rPr>
        <w:t xml:space="preserve"> </w:t>
      </w:r>
      <w:r>
        <w:rPr>
          <w:color w:val="2B2A29"/>
          <w:w w:val="105"/>
        </w:rPr>
        <w:t>variable</w:t>
      </w:r>
      <w:r>
        <w:rPr>
          <w:color w:val="2B2A29"/>
          <w:spacing w:val="-12"/>
          <w:w w:val="105"/>
        </w:rPr>
        <w:t xml:space="preserve"> </w:t>
      </w:r>
      <w:r>
        <w:rPr>
          <w:rFonts w:ascii="宋体"/>
          <w:color w:val="2B2A29"/>
          <w:w w:val="105"/>
        </w:rPr>
        <w:t>p1</w:t>
      </w:r>
      <w:r>
        <w:rPr>
          <w:color w:val="2B2A29"/>
          <w:w w:val="105"/>
        </w:rPr>
        <w:t>.</w:t>
      </w:r>
    </w:p>
    <w:p>
      <w:pPr>
        <w:pStyle w:val="11"/>
        <w:spacing w:before="158" w:line="273" w:lineRule="auto"/>
        <w:ind w:left="160" w:right="575" w:firstLine="359"/>
      </w:pPr>
      <w:r>
        <w:rPr>
          <w:color w:val="2B2A29"/>
          <w:w w:val="105"/>
        </w:rPr>
        <w:t>这里，我们已经声明</w:t>
      </w:r>
      <w:r>
        <w:rPr>
          <w:color w:val="2B2A29"/>
          <w:spacing w:val="-12"/>
          <w:w w:val="105"/>
        </w:rPr>
        <w:t>了</w:t>
      </w:r>
      <w:r>
        <w:rPr>
          <w:rFonts w:ascii="宋体"/>
          <w:color w:val="2B2A29"/>
          <w:w w:val="105"/>
        </w:rPr>
        <w:t>Person</w:t>
      </w:r>
      <w:r>
        <w:rPr>
          <w:color w:val="2B2A29"/>
          <w:w w:val="105"/>
        </w:rPr>
        <w:t>类型的</w:t>
      </w:r>
      <w:r>
        <w:rPr>
          <w:color w:val="2B2A29"/>
          <w:spacing w:val="-12"/>
          <w:w w:val="105"/>
        </w:rPr>
        <w:t>变</w:t>
      </w:r>
      <w:r>
        <w:rPr>
          <w:color w:val="2B2A29"/>
          <w:w w:val="105"/>
        </w:rPr>
        <w:t>量</w:t>
      </w:r>
      <w:r>
        <w:rPr>
          <w:rFonts w:ascii="宋体"/>
          <w:color w:val="2B2A29"/>
          <w:w w:val="105"/>
        </w:rPr>
        <w:t>p1</w:t>
      </w:r>
      <w:r>
        <w:rPr>
          <w:color w:val="2B2A29"/>
          <w:w w:val="105"/>
        </w:rPr>
        <w:t>，并且还声明</w:t>
      </w:r>
      <w:r>
        <w:rPr>
          <w:color w:val="2B2A29"/>
          <w:spacing w:val="-12"/>
          <w:w w:val="105"/>
        </w:rPr>
        <w:t>了</w:t>
      </w:r>
      <w:r>
        <w:rPr>
          <w:rFonts w:ascii="宋体"/>
          <w:color w:val="2B2A29"/>
        </w:rPr>
        <w:t>Student</w:t>
      </w:r>
      <w:r>
        <w:rPr>
          <w:color w:val="2B2A29"/>
          <w:w w:val="105"/>
        </w:rPr>
        <w:t>类型的变量</w:t>
      </w:r>
      <w:r>
        <w:rPr>
          <w:rFonts w:ascii="宋体"/>
          <w:color w:val="2B2A29"/>
          <w:w w:val="105"/>
        </w:rPr>
        <w:t>s1</w:t>
      </w:r>
      <w:r>
        <w:rPr>
          <w:color w:val="2B2A29"/>
        </w:rPr>
        <w:t>。现在，由于</w:t>
      </w:r>
      <w:r>
        <w:rPr>
          <w:rFonts w:ascii="宋体"/>
          <w:color w:val="2B2A29"/>
        </w:rPr>
        <w:t>Student</w:t>
      </w:r>
      <w:r>
        <w:rPr>
          <w:color w:val="2B2A29"/>
        </w:rPr>
        <w:t>是</w:t>
      </w:r>
      <w:r>
        <w:rPr>
          <w:rFonts w:ascii="宋体"/>
          <w:color w:val="2B2A29"/>
          <w:w w:val="105"/>
        </w:rPr>
        <w:t>Person</w:t>
      </w:r>
      <w:r>
        <w:rPr>
          <w:color w:val="2B2A29"/>
        </w:rPr>
        <w:t>的子类型</w:t>
      </w:r>
      <w:r>
        <w:rPr>
          <w:color w:val="2B2A29"/>
          <w:w w:val="105"/>
        </w:rPr>
        <w:t>，因</w:t>
      </w:r>
      <w:r>
        <w:rPr>
          <w:color w:val="2B2A29"/>
          <w:spacing w:val="-12"/>
          <w:w w:val="105"/>
        </w:rPr>
        <w:t>此</w:t>
      </w:r>
      <w:r>
        <w:rPr>
          <w:color w:val="2B2A29"/>
        </w:rPr>
        <w:t>值</w:t>
      </w:r>
      <w:r>
        <w:rPr>
          <w:rFonts w:ascii="宋体"/>
          <w:color w:val="2B2A29"/>
        </w:rPr>
        <w:t>s1</w:t>
      </w:r>
      <w:r>
        <w:rPr>
          <w:color w:val="2B2A29"/>
        </w:rPr>
        <w:t>与</w:t>
      </w:r>
      <w:r>
        <w:rPr>
          <w:rFonts w:ascii="宋体"/>
          <w:color w:val="2B2A29"/>
          <w:w w:val="105"/>
        </w:rPr>
        <w:t>Person</w:t>
      </w:r>
      <w:r>
        <w:rPr>
          <w:color w:val="2B2A29"/>
          <w:w w:val="105"/>
        </w:rPr>
        <w:t>类型</w:t>
      </w:r>
      <w:r>
        <w:rPr>
          <w:color w:val="2B2A29"/>
        </w:rPr>
        <w:t>兼容</w:t>
      </w:r>
      <w:r>
        <w:rPr>
          <w:color w:val="2B2A29"/>
          <w:w w:val="105"/>
        </w:rPr>
        <w:t>，因此</w:t>
      </w:r>
      <w:r>
        <w:rPr>
          <w:color w:val="2B2A29"/>
          <w:spacing w:val="-12"/>
          <w:w w:val="105"/>
        </w:rPr>
        <w:t>可以</w:t>
      </w:r>
      <w:r>
        <w:rPr>
          <w:color w:val="2B2A29"/>
          <w:w w:val="105"/>
        </w:rPr>
        <w:t>将其赋值给变量</w:t>
      </w:r>
      <w:r>
        <w:rPr>
          <w:rFonts w:ascii="宋体"/>
          <w:color w:val="2B2A29"/>
          <w:w w:val="105"/>
        </w:rPr>
        <w:t>p1</w:t>
      </w:r>
      <w:r>
        <w:rPr>
          <w:color w:val="2B2A29"/>
          <w:w w:val="105"/>
        </w:rPr>
        <w:t>。</w:t>
      </w:r>
    </w:p>
    <w:p>
      <w:r>
        <w:rPr>
          <w:color w:val="2B2A29"/>
          <w:w w:val="105"/>
        </w:rPr>
        <w:t>But</w:t>
      </w:r>
      <w:r>
        <w:rPr>
          <w:color w:val="2B2A29"/>
          <w:spacing w:val="-11"/>
          <w:w w:val="105"/>
        </w:rPr>
        <w:t xml:space="preserve"> </w:t>
      </w:r>
      <w:r>
        <w:rPr>
          <w:color w:val="2B2A29"/>
          <w:w w:val="105"/>
        </w:rPr>
        <w:t>can</w:t>
      </w:r>
      <w:r>
        <w:rPr>
          <w:color w:val="2B2A29"/>
          <w:spacing w:val="-11"/>
          <w:w w:val="105"/>
        </w:rPr>
        <w:t xml:space="preserve"> </w:t>
      </w:r>
      <w:r>
        <w:rPr>
          <w:color w:val="2B2A29"/>
          <w:w w:val="105"/>
        </w:rPr>
        <w:t>we</w:t>
      </w:r>
      <w:r>
        <w:rPr>
          <w:color w:val="2B2A29"/>
          <w:spacing w:val="-11"/>
          <w:w w:val="105"/>
        </w:rPr>
        <w:t xml:space="preserve"> </w:t>
      </w:r>
      <w:r>
        <w:rPr>
          <w:color w:val="2B2A29"/>
          <w:w w:val="105"/>
        </w:rPr>
        <w:t>now</w:t>
      </w:r>
      <w:r>
        <w:rPr>
          <w:color w:val="2B2A29"/>
          <w:spacing w:val="-10"/>
          <w:w w:val="105"/>
        </w:rPr>
        <w:t xml:space="preserve"> </w:t>
      </w:r>
      <w:r>
        <w:rPr>
          <w:color w:val="2B2A29"/>
          <w:w w:val="105"/>
        </w:rPr>
        <w:t>assign</w:t>
      </w:r>
      <w:r>
        <w:rPr>
          <w:color w:val="2B2A29"/>
          <w:spacing w:val="-11"/>
          <w:w w:val="105"/>
        </w:rPr>
        <w:t xml:space="preserve"> </w:t>
      </w:r>
      <w:r>
        <w:rPr>
          <w:rFonts w:ascii="宋体"/>
          <w:color w:val="2B2A29"/>
          <w:w w:val="105"/>
        </w:rPr>
        <w:t>p1</w:t>
      </w:r>
      <w:r>
        <w:rPr>
          <w:rFonts w:ascii="宋体"/>
          <w:color w:val="2B2A29"/>
          <w:spacing w:val="-69"/>
          <w:w w:val="105"/>
        </w:rPr>
        <w:t xml:space="preserve"> </w:t>
      </w:r>
      <w:r>
        <w:rPr>
          <w:color w:val="2B2A29"/>
          <w:w w:val="105"/>
        </w:rPr>
        <w:t>to</w:t>
      </w:r>
      <w:r>
        <w:rPr>
          <w:color w:val="2B2A29"/>
          <w:spacing w:val="-10"/>
          <w:w w:val="105"/>
        </w:rPr>
        <w:t xml:space="preserve"> </w:t>
      </w:r>
      <w:r>
        <w:rPr>
          <w:rFonts w:ascii="宋体"/>
          <w:color w:val="2B2A29"/>
          <w:w w:val="105"/>
        </w:rPr>
        <w:t>s1</w:t>
      </w:r>
      <w:r>
        <w:rPr>
          <w:color w:val="2B2A29"/>
          <w:w w:val="105"/>
        </w:rPr>
        <w:t>?</w:t>
      </w:r>
      <w:r>
        <w:rPr>
          <w:color w:val="2B2A29"/>
          <w:spacing w:val="-11"/>
          <w:w w:val="105"/>
        </w:rPr>
        <w:t xml:space="preserve"> </w:t>
      </w:r>
      <w:r>
        <w:rPr>
          <w:color w:val="2B2A29"/>
          <w:w w:val="105"/>
        </w:rPr>
        <w:t>Not</w:t>
      </w:r>
      <w:r>
        <w:rPr>
          <w:color w:val="2B2A29"/>
          <w:spacing w:val="-11"/>
          <w:w w:val="105"/>
        </w:rPr>
        <w:t xml:space="preserve"> </w:t>
      </w:r>
      <w:r>
        <w:rPr>
          <w:color w:val="2B2A29"/>
          <w:w w:val="105"/>
        </w:rPr>
        <w:t>directly.</w:t>
      </w:r>
      <w:r>
        <w:rPr>
          <w:color w:val="2B2A29"/>
          <w:spacing w:val="-11"/>
          <w:w w:val="105"/>
        </w:rPr>
        <w:t xml:space="preserve"> </w:t>
      </w:r>
      <w:r>
        <w:rPr>
          <w:color w:val="2B2A29"/>
          <w:w w:val="105"/>
        </w:rPr>
        <w:t>Rather,</w:t>
      </w:r>
      <w:r>
        <w:rPr>
          <w:color w:val="2B2A29"/>
          <w:spacing w:val="-10"/>
          <w:w w:val="105"/>
        </w:rPr>
        <w:t xml:space="preserve"> </w:t>
      </w:r>
      <w:r>
        <w:rPr>
          <w:color w:val="2B2A29"/>
          <w:w w:val="105"/>
        </w:rPr>
        <w:t>it</w:t>
      </w:r>
      <w:r>
        <w:rPr>
          <w:color w:val="2B2A29"/>
          <w:spacing w:val="-11"/>
          <w:w w:val="105"/>
        </w:rPr>
        <w:t xml:space="preserve"> </w:t>
      </w:r>
      <w:r>
        <w:rPr>
          <w:color w:val="2B2A29"/>
          <w:w w:val="105"/>
        </w:rPr>
        <w:t>requires</w:t>
      </w:r>
      <w:r>
        <w:rPr>
          <w:color w:val="2B2A29"/>
          <w:spacing w:val="-11"/>
          <w:w w:val="105"/>
        </w:rPr>
        <w:t xml:space="preserve"> </w:t>
      </w:r>
      <w:r>
        <w:rPr>
          <w:color w:val="2B2A29"/>
          <w:w w:val="105"/>
        </w:rPr>
        <w:t>an</w:t>
      </w:r>
      <w:r>
        <w:rPr>
          <w:color w:val="2B2A29"/>
          <w:spacing w:val="-11"/>
          <w:w w:val="105"/>
        </w:rPr>
        <w:t xml:space="preserve"> </w:t>
      </w:r>
      <w:r>
        <w:rPr>
          <w:color w:val="2B2A29"/>
          <w:w w:val="105"/>
        </w:rPr>
        <w:t>explicit</w:t>
      </w:r>
      <w:r>
        <w:rPr>
          <w:color w:val="2B2A29"/>
          <w:spacing w:val="-10"/>
          <w:w w:val="105"/>
        </w:rPr>
        <w:t xml:space="preserve"> </w:t>
      </w:r>
      <w:r>
        <w:rPr>
          <w:color w:val="2B2A29"/>
          <w:w w:val="105"/>
        </w:rPr>
        <w:t>type</w:t>
      </w:r>
      <w:r>
        <w:rPr>
          <w:color w:val="2B2A29"/>
          <w:spacing w:val="-11"/>
          <w:w w:val="105"/>
        </w:rPr>
        <w:t xml:space="preserve"> </w:t>
      </w:r>
      <w:r>
        <w:rPr>
          <w:color w:val="2B2A29"/>
          <w:w w:val="105"/>
        </w:rPr>
        <w:t>cast</w:t>
      </w:r>
      <w:r>
        <w:rPr>
          <w:color w:val="2B2A29"/>
          <w:spacing w:val="-55"/>
          <w:w w:val="105"/>
        </w:rPr>
        <w:t xml:space="preserve"> </w:t>
      </w:r>
      <w:r>
        <w:rPr>
          <w:color w:val="2B2A29"/>
          <w:w w:val="110"/>
        </w:rPr>
        <w:t>operation</w:t>
      </w:r>
      <w:r>
        <w:rPr>
          <w:color w:val="2B2A29"/>
          <w:spacing w:val="-16"/>
          <w:w w:val="110"/>
        </w:rPr>
        <w:t xml:space="preserve"> </w:t>
      </w:r>
      <w:r>
        <w:rPr>
          <w:color w:val="2B2A29"/>
          <w:w w:val="110"/>
        </w:rPr>
        <w:t>to</w:t>
      </w:r>
      <w:r>
        <w:rPr>
          <w:color w:val="2B2A29"/>
          <w:spacing w:val="-16"/>
          <w:w w:val="110"/>
        </w:rPr>
        <w:t xml:space="preserve"> </w:t>
      </w:r>
      <w:r>
        <w:rPr>
          <w:color w:val="2B2A29"/>
          <w:w w:val="110"/>
        </w:rPr>
        <w:t>do</w:t>
      </w:r>
      <w:r>
        <w:rPr>
          <w:color w:val="2B2A29"/>
          <w:spacing w:val="-15"/>
          <w:w w:val="110"/>
        </w:rPr>
        <w:t xml:space="preserve"> </w:t>
      </w:r>
      <w:r>
        <w:rPr>
          <w:color w:val="2B2A29"/>
          <w:w w:val="110"/>
        </w:rPr>
        <w:t>so.</w:t>
      </w:r>
    </w:p>
    <w:p>
      <w:pPr>
        <w:pStyle w:val="11"/>
        <w:spacing w:line="285" w:lineRule="auto"/>
        <w:ind w:left="160" w:firstLine="359"/>
      </w:pPr>
      <w:r>
        <w:rPr>
          <w:color w:val="2B2A29"/>
          <w:w w:val="105"/>
        </w:rPr>
        <w:t>但是我们现在可以</w:t>
      </w:r>
      <w:r>
        <w:rPr>
          <w:color w:val="2B2A29"/>
          <w:spacing w:val="-11"/>
          <w:w w:val="105"/>
        </w:rPr>
        <w:t>将</w:t>
      </w:r>
      <w:r>
        <w:rPr>
          <w:rFonts w:ascii="宋体"/>
          <w:color w:val="2B2A29"/>
          <w:w w:val="105"/>
        </w:rPr>
        <w:t>p1</w:t>
      </w:r>
      <w:r>
        <w:rPr>
          <w:color w:val="2B2A29"/>
          <w:w w:val="105"/>
        </w:rPr>
        <w:t>分配给</w:t>
      </w:r>
      <w:r>
        <w:rPr>
          <w:rFonts w:ascii="宋体"/>
          <w:color w:val="2B2A29"/>
          <w:w w:val="105"/>
        </w:rPr>
        <w:t>s1吗</w:t>
      </w:r>
      <w:r>
        <w:rPr>
          <w:color w:val="2B2A29"/>
          <w:w w:val="105"/>
        </w:rPr>
        <w:t>？不直接。相反，它需要一个显式的类型转换</w:t>
      </w:r>
      <w:r>
        <w:rPr>
          <w:color w:val="2B2A29"/>
          <w:w w:val="110"/>
        </w:rPr>
        <w:t>操作来实现。</w:t>
      </w:r>
    </w:p>
    <w:p>
      <w:r>
        <w:rPr>
          <w:rFonts w:ascii="宋体"/>
          <w:color w:val="2B2A29"/>
        </w:rPr>
        <w:t>s1 = &lt;Student&gt; p1;</w:t>
      </w:r>
    </w:p>
    <w:p>
      <w:pPr>
        <w:pStyle w:val="11"/>
        <w:spacing w:before="160"/>
        <w:ind w:left="160"/>
        <w:rPr>
          <w:rFonts w:ascii="宋体"/>
        </w:rPr>
      </w:pPr>
      <w:r>
        <w:rPr>
          <w:rFonts w:ascii="宋体"/>
          <w:color w:val="2B2A29"/>
        </w:rPr>
        <w:t>s1=&lt;学生&gt;p1；</w:t>
      </w:r>
    </w:p>
    <w:p>
      <w:r>
        <w:rPr>
          <w:color w:val="2B2A29"/>
          <w:w w:val="105"/>
        </w:rPr>
        <w:t>The</w:t>
      </w:r>
      <w:r>
        <w:rPr>
          <w:color w:val="2B2A29"/>
          <w:spacing w:val="-6"/>
          <w:w w:val="105"/>
        </w:rPr>
        <w:t xml:space="preserve"> </w:t>
      </w:r>
      <w:r>
        <w:rPr>
          <w:color w:val="2B2A29"/>
          <w:w w:val="105"/>
        </w:rPr>
        <w:t>previous</w:t>
      </w:r>
      <w:r>
        <w:rPr>
          <w:color w:val="2B2A29"/>
          <w:spacing w:val="-5"/>
          <w:w w:val="105"/>
        </w:rPr>
        <w:t xml:space="preserve"> </w:t>
      </w:r>
      <w:r>
        <w:rPr>
          <w:color w:val="2B2A29"/>
          <w:w w:val="105"/>
        </w:rPr>
        <w:t>code</w:t>
      </w:r>
      <w:r>
        <w:rPr>
          <w:color w:val="2B2A29"/>
          <w:spacing w:val="-5"/>
          <w:w w:val="105"/>
        </w:rPr>
        <w:t xml:space="preserve"> </w:t>
      </w:r>
      <w:r>
        <w:rPr>
          <w:color w:val="2B2A29"/>
          <w:w w:val="105"/>
        </w:rPr>
        <w:t>successfully</w:t>
      </w:r>
      <w:r>
        <w:rPr>
          <w:color w:val="2B2A29"/>
          <w:spacing w:val="-6"/>
          <w:w w:val="105"/>
        </w:rPr>
        <w:t xml:space="preserve"> </w:t>
      </w:r>
      <w:r>
        <w:rPr>
          <w:color w:val="2B2A29"/>
          <w:w w:val="105"/>
        </w:rPr>
        <w:t>executes,</w:t>
      </w:r>
      <w:r>
        <w:rPr>
          <w:color w:val="2B2A29"/>
          <w:spacing w:val="-5"/>
          <w:w w:val="105"/>
        </w:rPr>
        <w:t xml:space="preserve"> </w:t>
      </w:r>
      <w:r>
        <w:rPr>
          <w:color w:val="2B2A29"/>
          <w:w w:val="105"/>
        </w:rPr>
        <w:t>because</w:t>
      </w:r>
      <w:r>
        <w:rPr>
          <w:color w:val="2B2A29"/>
          <w:spacing w:val="-5"/>
          <w:w w:val="105"/>
        </w:rPr>
        <w:t xml:space="preserve"> </w:t>
      </w:r>
      <w:r>
        <w:rPr>
          <w:color w:val="2B2A29"/>
          <w:w w:val="105"/>
        </w:rPr>
        <w:t>p1</w:t>
      </w:r>
      <w:r>
        <w:rPr>
          <w:color w:val="2B2A29"/>
          <w:spacing w:val="-6"/>
          <w:w w:val="105"/>
        </w:rPr>
        <w:t xml:space="preserve"> </w:t>
      </w:r>
      <w:r>
        <w:rPr>
          <w:color w:val="2B2A29"/>
          <w:w w:val="105"/>
        </w:rPr>
        <w:t>actually</w:t>
      </w:r>
      <w:r>
        <w:rPr>
          <w:color w:val="2B2A29"/>
          <w:spacing w:val="-5"/>
          <w:w w:val="105"/>
        </w:rPr>
        <w:t xml:space="preserve"> </w:t>
      </w:r>
      <w:r>
        <w:rPr>
          <w:color w:val="2B2A29"/>
          <w:w w:val="105"/>
        </w:rPr>
        <w:t>has</w:t>
      </w:r>
      <w:r>
        <w:rPr>
          <w:color w:val="2B2A29"/>
          <w:spacing w:val="-5"/>
          <w:w w:val="105"/>
        </w:rPr>
        <w:t xml:space="preserve"> </w:t>
      </w:r>
      <w:r>
        <w:rPr>
          <w:color w:val="2B2A29"/>
          <w:w w:val="105"/>
        </w:rPr>
        <w:t>all</w:t>
      </w:r>
      <w:r>
        <w:rPr>
          <w:color w:val="2B2A29"/>
          <w:spacing w:val="-6"/>
          <w:w w:val="105"/>
        </w:rPr>
        <w:t xml:space="preserve"> </w:t>
      </w:r>
      <w:r>
        <w:rPr>
          <w:color w:val="2B2A29"/>
          <w:w w:val="105"/>
        </w:rPr>
        <w:t>the</w:t>
      </w:r>
      <w:r>
        <w:rPr>
          <w:color w:val="2B2A29"/>
          <w:spacing w:val="-5"/>
          <w:w w:val="105"/>
        </w:rPr>
        <w:t xml:space="preserve"> </w:t>
      </w:r>
      <w:r>
        <w:rPr>
          <w:color w:val="2B2A29"/>
          <w:w w:val="105"/>
        </w:rPr>
        <w:t>fields</w:t>
      </w:r>
      <w:r>
        <w:rPr>
          <w:color w:val="2B2A29"/>
          <w:spacing w:val="-5"/>
          <w:w w:val="105"/>
        </w:rPr>
        <w:t xml:space="preserve"> </w:t>
      </w:r>
      <w:r>
        <w:rPr>
          <w:color w:val="2B2A29"/>
          <w:w w:val="105"/>
        </w:rPr>
        <w:t>of</w:t>
      </w:r>
      <w:r>
        <w:rPr>
          <w:color w:val="2B2A29"/>
          <w:spacing w:val="-6"/>
          <w:w w:val="105"/>
        </w:rPr>
        <w:t xml:space="preserve"> </w:t>
      </w:r>
      <w:r>
        <w:rPr>
          <w:color w:val="2B2A29"/>
          <w:w w:val="105"/>
        </w:rPr>
        <w:t>a</w:t>
      </w:r>
      <w:r>
        <w:rPr>
          <w:color w:val="2B2A29"/>
          <w:spacing w:val="-54"/>
          <w:w w:val="105"/>
        </w:rPr>
        <w:t xml:space="preserve"> </w:t>
      </w:r>
      <w:r>
        <w:rPr>
          <w:rFonts w:ascii="宋体" w:hAnsi="宋体"/>
          <w:color w:val="2B2A29"/>
          <w:spacing w:val="-1"/>
          <w:w w:val="105"/>
        </w:rPr>
        <w:t>Student</w:t>
      </w:r>
      <w:r>
        <w:rPr>
          <w:color w:val="2B2A29"/>
          <w:spacing w:val="-1"/>
          <w:w w:val="105"/>
        </w:rPr>
        <w:t>,</w:t>
      </w:r>
      <w:r>
        <w:rPr>
          <w:color w:val="2B2A29"/>
          <w:spacing w:val="-13"/>
          <w:w w:val="105"/>
        </w:rPr>
        <w:t xml:space="preserve"> </w:t>
      </w:r>
      <w:r>
        <w:rPr>
          <w:color w:val="2B2A29"/>
          <w:spacing w:val="-1"/>
          <w:w w:val="105"/>
        </w:rPr>
        <w:t>since</w:t>
      </w:r>
      <w:r>
        <w:rPr>
          <w:color w:val="2B2A29"/>
          <w:spacing w:val="-13"/>
          <w:w w:val="105"/>
        </w:rPr>
        <w:t xml:space="preserve"> </w:t>
      </w:r>
      <w:r>
        <w:rPr>
          <w:color w:val="2B2A29"/>
          <w:spacing w:val="-1"/>
          <w:w w:val="105"/>
        </w:rPr>
        <w:t>we</w:t>
      </w:r>
      <w:r>
        <w:rPr>
          <w:color w:val="2B2A29"/>
          <w:spacing w:val="-13"/>
          <w:w w:val="105"/>
        </w:rPr>
        <w:t xml:space="preserve"> </w:t>
      </w:r>
      <w:r>
        <w:rPr>
          <w:color w:val="2B2A29"/>
          <w:spacing w:val="-1"/>
          <w:w w:val="105"/>
        </w:rPr>
        <w:t>initially</w:t>
      </w:r>
      <w:r>
        <w:rPr>
          <w:color w:val="2B2A29"/>
          <w:spacing w:val="-12"/>
          <w:w w:val="105"/>
        </w:rPr>
        <w:t xml:space="preserve"> </w:t>
      </w:r>
      <w:r>
        <w:rPr>
          <w:color w:val="2B2A29"/>
          <w:spacing w:val="-1"/>
          <w:w w:val="105"/>
        </w:rPr>
        <w:t>defined</w:t>
      </w:r>
      <w:r>
        <w:rPr>
          <w:color w:val="2B2A29"/>
          <w:spacing w:val="-13"/>
          <w:w w:val="105"/>
        </w:rPr>
        <w:t xml:space="preserve"> </w:t>
      </w:r>
      <w:r>
        <w:rPr>
          <w:color w:val="2B2A29"/>
          <w:w w:val="105"/>
        </w:rPr>
        <w:t>it</w:t>
      </w:r>
      <w:r>
        <w:rPr>
          <w:color w:val="2B2A29"/>
          <w:spacing w:val="-13"/>
          <w:w w:val="105"/>
        </w:rPr>
        <w:t xml:space="preserve"> </w:t>
      </w:r>
      <w:r>
        <w:rPr>
          <w:color w:val="2B2A29"/>
          <w:w w:val="105"/>
        </w:rPr>
        <w:t>as</w:t>
      </w:r>
      <w:r>
        <w:rPr>
          <w:color w:val="2B2A29"/>
          <w:spacing w:val="-13"/>
          <w:w w:val="105"/>
        </w:rPr>
        <w:t xml:space="preserve"> </w:t>
      </w:r>
      <w:r>
        <w:rPr>
          <w:color w:val="2B2A29"/>
          <w:w w:val="105"/>
        </w:rPr>
        <w:t>a</w:t>
      </w:r>
      <w:r>
        <w:rPr>
          <w:color w:val="2B2A29"/>
          <w:spacing w:val="-12"/>
          <w:w w:val="105"/>
        </w:rPr>
        <w:t xml:space="preserve"> </w:t>
      </w:r>
      <w:r>
        <w:rPr>
          <w:rFonts w:ascii="宋体" w:hAnsi="宋体"/>
          <w:color w:val="2B2A29"/>
          <w:w w:val="105"/>
        </w:rPr>
        <w:t>Student</w:t>
      </w:r>
      <w:r>
        <w:rPr>
          <w:rFonts w:ascii="宋体" w:hAnsi="宋体"/>
          <w:color w:val="2B2A29"/>
          <w:spacing w:val="-71"/>
          <w:w w:val="105"/>
        </w:rPr>
        <w:t xml:space="preserve"> </w:t>
      </w:r>
      <w:r>
        <w:rPr>
          <w:color w:val="2B2A29"/>
          <w:w w:val="105"/>
        </w:rPr>
        <w:t>value.</w:t>
      </w:r>
      <w:r>
        <w:rPr>
          <w:color w:val="2B2A29"/>
          <w:spacing w:val="-13"/>
          <w:w w:val="105"/>
        </w:rPr>
        <w:t xml:space="preserve"> </w:t>
      </w:r>
      <w:r>
        <w:rPr>
          <w:color w:val="2B2A29"/>
          <w:w w:val="105"/>
        </w:rPr>
        <w:t>Let’s</w:t>
      </w:r>
      <w:r>
        <w:rPr>
          <w:color w:val="2B2A29"/>
          <w:spacing w:val="-12"/>
          <w:w w:val="105"/>
        </w:rPr>
        <w:t xml:space="preserve"> </w:t>
      </w:r>
      <w:r>
        <w:rPr>
          <w:color w:val="2B2A29"/>
          <w:w w:val="105"/>
        </w:rPr>
        <w:t>see</w:t>
      </w:r>
      <w:r>
        <w:rPr>
          <w:color w:val="2B2A29"/>
          <w:spacing w:val="-13"/>
          <w:w w:val="105"/>
        </w:rPr>
        <w:t xml:space="preserve"> </w:t>
      </w:r>
      <w:r>
        <w:rPr>
          <w:color w:val="2B2A29"/>
          <w:w w:val="105"/>
        </w:rPr>
        <w:t>what</w:t>
      </w:r>
      <w:r>
        <w:rPr>
          <w:color w:val="2B2A29"/>
          <w:spacing w:val="-13"/>
          <w:w w:val="105"/>
        </w:rPr>
        <w:t xml:space="preserve"> </w:t>
      </w:r>
      <w:r>
        <w:rPr>
          <w:color w:val="2B2A29"/>
          <w:w w:val="105"/>
        </w:rPr>
        <w:t>happens</w:t>
      </w:r>
      <w:r>
        <w:rPr>
          <w:color w:val="2B2A29"/>
          <w:spacing w:val="-13"/>
          <w:w w:val="105"/>
        </w:rPr>
        <w:t xml:space="preserve"> </w:t>
      </w:r>
      <w:r>
        <w:rPr>
          <w:color w:val="2B2A29"/>
          <w:w w:val="105"/>
        </w:rPr>
        <w:t>if</w:t>
      </w:r>
      <w:r>
        <w:rPr>
          <w:color w:val="2B2A29"/>
          <w:spacing w:val="-12"/>
          <w:w w:val="105"/>
        </w:rPr>
        <w:t xml:space="preserve"> </w:t>
      </w:r>
      <w:r>
        <w:rPr>
          <w:color w:val="2B2A29"/>
          <w:w w:val="105"/>
        </w:rPr>
        <w:t>we</w:t>
      </w:r>
      <w:r>
        <w:rPr>
          <w:color w:val="2B2A29"/>
          <w:spacing w:val="1"/>
          <w:w w:val="105"/>
        </w:rPr>
        <w:t xml:space="preserve"> </w:t>
      </w:r>
      <w:r>
        <w:rPr>
          <w:color w:val="2B2A29"/>
          <w:w w:val="105"/>
        </w:rPr>
        <w:t>update</w:t>
      </w:r>
      <w:r>
        <w:rPr>
          <w:color w:val="2B2A29"/>
          <w:spacing w:val="-13"/>
          <w:w w:val="105"/>
        </w:rPr>
        <w:t xml:space="preserve"> </w:t>
      </w:r>
      <w:r>
        <w:rPr>
          <w:color w:val="2B2A29"/>
          <w:w w:val="105"/>
        </w:rPr>
        <w:t>the</w:t>
      </w:r>
      <w:r>
        <w:rPr>
          <w:color w:val="2B2A29"/>
          <w:spacing w:val="-12"/>
          <w:w w:val="105"/>
        </w:rPr>
        <w:t xml:space="preserve"> </w:t>
      </w:r>
      <w:r>
        <w:rPr>
          <w:color w:val="2B2A29"/>
          <w:w w:val="105"/>
        </w:rPr>
        <w:t>code</w:t>
      </w:r>
      <w:r>
        <w:rPr>
          <w:color w:val="2B2A29"/>
          <w:spacing w:val="-12"/>
          <w:w w:val="105"/>
        </w:rPr>
        <w:t xml:space="preserve"> </w:t>
      </w:r>
      <w:r>
        <w:rPr>
          <w:color w:val="2B2A29"/>
          <w:w w:val="105"/>
        </w:rPr>
        <w:t>for</w:t>
      </w:r>
      <w:r>
        <w:rPr>
          <w:color w:val="2B2A29"/>
          <w:spacing w:val="-12"/>
          <w:w w:val="105"/>
        </w:rPr>
        <w:t xml:space="preserve"> </w:t>
      </w:r>
      <w:r>
        <w:rPr>
          <w:rFonts w:ascii="宋体" w:hAnsi="宋体"/>
          <w:color w:val="2B2A29"/>
          <w:w w:val="105"/>
        </w:rPr>
        <w:t>p1</w:t>
      </w:r>
      <w:r>
        <w:rPr>
          <w:rFonts w:ascii="宋体" w:hAnsi="宋体"/>
          <w:color w:val="2B2A29"/>
          <w:spacing w:val="-70"/>
          <w:w w:val="105"/>
        </w:rPr>
        <w:t xml:space="preserve"> </w:t>
      </w:r>
      <w:r>
        <w:rPr>
          <w:color w:val="2B2A29"/>
          <w:w w:val="105"/>
        </w:rPr>
        <w:t>to</w:t>
      </w:r>
      <w:r>
        <w:rPr>
          <w:color w:val="2B2A29"/>
          <w:spacing w:val="-12"/>
          <w:w w:val="105"/>
        </w:rPr>
        <w:t xml:space="preserve"> </w:t>
      </w:r>
      <w:r>
        <w:rPr>
          <w:color w:val="2B2A29"/>
          <w:w w:val="105"/>
        </w:rPr>
        <w:t>only</w:t>
      </w:r>
      <w:r>
        <w:rPr>
          <w:color w:val="2B2A29"/>
          <w:spacing w:val="-13"/>
          <w:w w:val="105"/>
        </w:rPr>
        <w:t xml:space="preserve"> </w:t>
      </w:r>
      <w:r>
        <w:rPr>
          <w:color w:val="2B2A29"/>
          <w:w w:val="105"/>
        </w:rPr>
        <w:t>be</w:t>
      </w:r>
      <w:r>
        <w:rPr>
          <w:color w:val="2B2A29"/>
          <w:spacing w:val="-12"/>
          <w:w w:val="105"/>
        </w:rPr>
        <w:t xml:space="preserve"> </w:t>
      </w:r>
      <w:r>
        <w:rPr>
          <w:color w:val="2B2A29"/>
          <w:w w:val="105"/>
        </w:rPr>
        <w:t>a</w:t>
      </w:r>
      <w:r>
        <w:rPr>
          <w:color w:val="2B2A29"/>
          <w:spacing w:val="-12"/>
          <w:w w:val="105"/>
        </w:rPr>
        <w:t xml:space="preserve"> </w:t>
      </w:r>
      <w:r>
        <w:rPr>
          <w:rFonts w:ascii="宋体" w:hAnsi="宋体"/>
          <w:color w:val="2B2A29"/>
          <w:w w:val="105"/>
        </w:rPr>
        <w:t>Person</w:t>
      </w:r>
      <w:r>
        <w:rPr>
          <w:color w:val="2B2A29"/>
          <w:w w:val="105"/>
        </w:rPr>
        <w:t>.</w:t>
      </w:r>
    </w:p>
    <w:p>
      <w:pPr>
        <w:pStyle w:val="11"/>
        <w:spacing w:before="213" w:line="280" w:lineRule="auto"/>
        <w:ind w:left="160" w:right="510" w:firstLine="359"/>
      </w:pPr>
      <w:r>
        <w:rPr>
          <w:color w:val="2B2A29"/>
          <w:w w:val="105"/>
        </w:rPr>
        <w:t>前面</w:t>
      </w:r>
      <w:r>
        <w:rPr>
          <w:color w:val="2B2A29"/>
          <w:spacing w:val="-5"/>
          <w:w w:val="105"/>
        </w:rPr>
        <w:t>的</w:t>
      </w:r>
      <w:r>
        <w:rPr>
          <w:color w:val="2B2A29"/>
          <w:w w:val="105"/>
        </w:rPr>
        <w:t>代码成功执行，因为p1实际上具有</w:t>
      </w:r>
      <w:r>
        <w:rPr>
          <w:rFonts w:ascii="宋体" w:hAnsi="宋体"/>
          <w:color w:val="2B2A29"/>
          <w:spacing w:val="-1"/>
          <w:w w:val="105"/>
        </w:rPr>
        <w:t>Student</w:t>
      </w:r>
      <w:r>
        <w:rPr>
          <w:color w:val="2B2A29"/>
          <w:w w:val="105"/>
        </w:rPr>
        <w:t>的所有字段</w:t>
      </w:r>
      <w:r>
        <w:rPr>
          <w:color w:val="2B2A29"/>
          <w:spacing w:val="-1"/>
          <w:w w:val="105"/>
        </w:rPr>
        <w:t>，因为我们最初</w:t>
      </w:r>
      <w:r>
        <w:rPr>
          <w:color w:val="2B2A29"/>
          <w:spacing w:val="-12"/>
          <w:w w:val="105"/>
        </w:rPr>
        <w:t>将</w:t>
      </w:r>
      <w:r>
        <w:rPr>
          <w:color w:val="2B2A29"/>
          <w:w w:val="105"/>
        </w:rPr>
        <w:t>其</w:t>
      </w:r>
      <w:r>
        <w:rPr>
          <w:color w:val="2B2A29"/>
          <w:spacing w:val="-1"/>
          <w:w w:val="105"/>
        </w:rPr>
        <w:t>定义</w:t>
      </w:r>
      <w:r>
        <w:rPr>
          <w:color w:val="2B2A29"/>
          <w:w w:val="105"/>
        </w:rPr>
        <w:t>为</w:t>
      </w:r>
      <w:r>
        <w:rPr>
          <w:rFonts w:ascii="宋体" w:hAnsi="宋体"/>
          <w:color w:val="2B2A29"/>
          <w:w w:val="105"/>
        </w:rPr>
        <w:t>Student</w:t>
      </w:r>
      <w:r>
        <w:rPr>
          <w:color w:val="2B2A29"/>
          <w:w w:val="105"/>
        </w:rPr>
        <w:t>值。让我们看看如果</w:t>
      </w:r>
      <w:r>
        <w:rPr>
          <w:color w:val="2B2A29"/>
          <w:spacing w:val="-12"/>
          <w:w w:val="105"/>
        </w:rPr>
        <w:t>我们将</w:t>
      </w:r>
      <w:r>
        <w:rPr>
          <w:rFonts w:ascii="宋体" w:hAnsi="宋体"/>
          <w:color w:val="2B2A29"/>
          <w:w w:val="105"/>
        </w:rPr>
        <w:t>p1</w:t>
      </w:r>
      <w:r>
        <w:rPr>
          <w:color w:val="2B2A29"/>
          <w:w w:val="105"/>
        </w:rPr>
        <w:t>的代码更新为仅为</w:t>
      </w:r>
      <w:r>
        <w:rPr>
          <w:rFonts w:ascii="宋体" w:hAnsi="宋体"/>
          <w:color w:val="2B2A29"/>
          <w:w w:val="105"/>
        </w:rPr>
        <w:t>Person会</w:t>
      </w:r>
      <w:r>
        <w:rPr>
          <w:color w:val="2B2A29"/>
          <w:w w:val="105"/>
        </w:rPr>
        <w:t>发生什么。</w:t>
      </w:r>
    </w:p>
    <w:p>
      <w:r>
        <w:rPr>
          <w:rFonts w:ascii="宋体"/>
          <w:color w:val="2B2A29"/>
        </w:rPr>
        <w:t>Person</w:t>
      </w:r>
      <w:r>
        <w:rPr>
          <w:rFonts w:ascii="宋体"/>
          <w:color w:val="2B2A29"/>
          <w:spacing w:val="-3"/>
        </w:rPr>
        <w:t xml:space="preserve"> </w:t>
      </w:r>
      <w:r>
        <w:rPr>
          <w:rFonts w:ascii="宋体"/>
          <w:color w:val="2B2A29"/>
        </w:rPr>
        <w:t>p1</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w:t>
      </w:r>
      <w:r>
        <w:rPr>
          <w:rFonts w:ascii="宋体"/>
          <w:color w:val="2B2A29"/>
          <w:spacing w:val="-3"/>
        </w:rPr>
        <w:t xml:space="preserve"> </w:t>
      </w:r>
      <w:r>
        <w:rPr>
          <w:rFonts w:ascii="宋体"/>
          <w:color w:val="2B2A29"/>
        </w:rPr>
        <w:t>name:</w:t>
      </w:r>
      <w:r>
        <w:rPr>
          <w:rFonts w:ascii="宋体"/>
          <w:color w:val="2B2A29"/>
          <w:spacing w:val="-2"/>
        </w:rPr>
        <w:t xml:space="preserve"> </w:t>
      </w:r>
      <w:r>
        <w:rPr>
          <w:rFonts w:ascii="宋体"/>
          <w:color w:val="2B2A29"/>
        </w:rPr>
        <w:t>"john",</w:t>
      </w:r>
      <w:r>
        <w:rPr>
          <w:rFonts w:ascii="宋体"/>
          <w:color w:val="2B2A29"/>
          <w:spacing w:val="-2"/>
        </w:rPr>
        <w:t xml:space="preserve"> </w:t>
      </w:r>
      <w:r>
        <w:rPr>
          <w:rFonts w:ascii="宋体"/>
          <w:color w:val="2B2A29"/>
        </w:rPr>
        <w:t>age:</w:t>
      </w:r>
      <w:r>
        <w:rPr>
          <w:rFonts w:ascii="宋体"/>
          <w:color w:val="2B2A29"/>
          <w:spacing w:val="-3"/>
        </w:rPr>
        <w:t xml:space="preserve"> </w:t>
      </w:r>
      <w:r>
        <w:rPr>
          <w:rFonts w:ascii="宋体"/>
          <w:color w:val="2B2A29"/>
        </w:rPr>
        <w:t>30</w:t>
      </w:r>
      <w:r>
        <w:rPr>
          <w:rFonts w:ascii="宋体"/>
          <w:color w:val="2B2A29"/>
          <w:spacing w:val="-2"/>
        </w:rPr>
        <w:t xml:space="preserve"> </w:t>
      </w:r>
      <w:r>
        <w:rPr>
          <w:rFonts w:ascii="宋体"/>
          <w:color w:val="2B2A29"/>
        </w:rPr>
        <w:t>};</w:t>
      </w:r>
      <w:r>
        <w:rPr>
          <w:rFonts w:ascii="宋体"/>
          <w:color w:val="2B2A29"/>
          <w:spacing w:val="-107"/>
        </w:rPr>
        <w:t xml:space="preserve"> </w:t>
      </w:r>
      <w:r>
        <w:rPr>
          <w:rFonts w:ascii="宋体"/>
          <w:color w:val="2B2A29"/>
        </w:rPr>
        <w:t>Student s1;</w:t>
      </w:r>
    </w:p>
    <w:p>
      <w:pPr>
        <w:pStyle w:val="11"/>
        <w:spacing w:before="150" w:line="273" w:lineRule="auto"/>
        <w:ind w:left="160" w:right="4217"/>
        <w:rPr>
          <w:rFonts w:ascii="宋体"/>
        </w:rPr>
      </w:pPr>
      <w:r>
        <w:rPr>
          <w:rFonts w:ascii="宋体"/>
          <w:color w:val="2B2A29"/>
        </w:rPr>
        <w:t>人p1＝｛name：“john”，年龄：30</w:t>
      </w:r>
      <w:r>
        <w:rPr>
          <w:rFonts w:ascii="宋体"/>
          <w:color w:val="2B2A29"/>
          <w:spacing w:val="-2"/>
        </w:rPr>
        <w:t>｝</w:t>
      </w:r>
      <w:r>
        <w:rPr>
          <w:rFonts w:ascii="宋体"/>
          <w:color w:val="2B2A29"/>
        </w:rPr>
        <w:t>；学生s1；</w:t>
      </w:r>
    </w:p>
    <w:p>
      <w:r>
        <w:rPr>
          <w:rFonts w:ascii="宋体"/>
          <w:color w:val="2B2A29"/>
        </w:rPr>
        <w:t>s1 = &lt;Student&gt; p1;</w:t>
      </w:r>
    </w:p>
    <w:p>
      <w:pPr>
        <w:pStyle w:val="11"/>
        <w:spacing w:line="279" w:lineRule="exact"/>
        <w:ind w:left="160"/>
        <w:rPr>
          <w:rFonts w:ascii="宋体"/>
        </w:rPr>
      </w:pPr>
      <w:r>
        <w:rPr>
          <w:rFonts w:ascii="宋体"/>
          <w:color w:val="2B2A29"/>
        </w:rPr>
        <w:t>s1=&lt;学生&gt;p1；</w:t>
      </w:r>
    </w:p>
    <w:p>
      <w:r>
        <w:rPr>
          <w:color w:val="2B2A29"/>
          <w:w w:val="105"/>
        </w:rPr>
        <w:t>Now at this point, the program exits with the runtime error, while executing the type</w:t>
      </w:r>
      <w:r>
        <w:rPr>
          <w:color w:val="2B2A29"/>
          <w:spacing w:val="-55"/>
          <w:w w:val="105"/>
        </w:rPr>
        <w:t xml:space="preserve"> </w:t>
      </w:r>
      <w:r>
        <w:rPr>
          <w:color w:val="2B2A29"/>
          <w:w w:val="110"/>
        </w:rPr>
        <w:t>cast</w:t>
      </w:r>
      <w:r>
        <w:rPr>
          <w:color w:val="2B2A29"/>
          <w:spacing w:val="-16"/>
          <w:w w:val="110"/>
        </w:rPr>
        <w:t xml:space="preserve"> </w:t>
      </w:r>
      <w:r>
        <w:rPr>
          <w:color w:val="2B2A29"/>
          <w:w w:val="110"/>
        </w:rPr>
        <w:t>operation.</w:t>
      </w:r>
    </w:p>
    <w:p>
      <w:pPr>
        <w:pStyle w:val="11"/>
        <w:spacing w:before="212" w:line="304" w:lineRule="auto"/>
        <w:ind w:left="160" w:right="620" w:firstLine="359"/>
      </w:pPr>
      <w:r>
        <w:rPr>
          <w:color w:val="2B2A29"/>
          <w:w w:val="105"/>
        </w:rPr>
        <w:t>现在，在执行类型</w:t>
      </w:r>
      <w:r>
        <w:rPr>
          <w:color w:val="2B2A29"/>
          <w:w w:val="110"/>
        </w:rPr>
        <w:t>转换操作</w:t>
      </w:r>
      <w:r>
        <w:rPr>
          <w:color w:val="2B2A29"/>
          <w:w w:val="105"/>
        </w:rPr>
        <w:t>时，程序退出并返回运行时错误</w:t>
      </w:r>
      <w:r>
        <w:rPr>
          <w:color w:val="2B2A29"/>
          <w:w w:val="110"/>
        </w:rPr>
        <w:t>。</w:t>
      </w:r>
    </w:p>
    <w:p>
      <w:r>
        <w:rPr>
          <w:rFonts w:ascii="宋体"/>
          <w:color w:val="2B2A29"/>
        </w:rPr>
        <w:t>error:</w:t>
      </w:r>
      <w:r>
        <w:rPr>
          <w:rFonts w:ascii="宋体"/>
          <w:color w:val="2B2A29"/>
          <w:spacing w:val="-4"/>
        </w:rPr>
        <w:t xml:space="preserve"> </w:t>
      </w:r>
      <w:r>
        <w:rPr>
          <w:rFonts w:ascii="宋体"/>
          <w:color w:val="2B2A29"/>
        </w:rPr>
        <w:t>{ballerina}TypeCastError</w:t>
      </w:r>
      <w:r>
        <w:rPr>
          <w:rFonts w:ascii="宋体"/>
          <w:color w:val="2B2A29"/>
          <w:spacing w:val="-4"/>
        </w:rPr>
        <w:t xml:space="preserve"> </w:t>
      </w:r>
      <w:r>
        <w:rPr>
          <w:rFonts w:ascii="宋体"/>
          <w:color w:val="2B2A29"/>
        </w:rPr>
        <w:t>message=incompatible</w:t>
      </w:r>
      <w:r>
        <w:rPr>
          <w:rFonts w:ascii="宋体"/>
          <w:color w:val="2B2A29"/>
          <w:spacing w:val="-3"/>
        </w:rPr>
        <w:t xml:space="preserve"> </w:t>
      </w:r>
      <w:r>
        <w:rPr>
          <w:rFonts w:ascii="宋体"/>
          <w:color w:val="2B2A29"/>
        </w:rPr>
        <w:t>types:</w:t>
      </w:r>
      <w:r>
        <w:rPr>
          <w:rFonts w:ascii="宋体"/>
          <w:color w:val="2B2A29"/>
          <w:spacing w:val="-4"/>
        </w:rPr>
        <w:t xml:space="preserve"> </w:t>
      </w:r>
      <w:r>
        <w:rPr>
          <w:rFonts w:ascii="宋体"/>
          <w:color w:val="2B2A29"/>
        </w:rPr>
        <w:t>'Person'</w:t>
      </w:r>
      <w:r>
        <w:rPr>
          <w:rFonts w:ascii="宋体"/>
          <w:color w:val="2B2A29"/>
          <w:spacing w:val="-4"/>
        </w:rPr>
        <w:t xml:space="preserve"> </w:t>
      </w:r>
      <w:r>
        <w:rPr>
          <w:rFonts w:ascii="宋体"/>
          <w:color w:val="2B2A29"/>
        </w:rPr>
        <w:t>cannot</w:t>
      </w:r>
      <w:r>
        <w:rPr>
          <w:rFonts w:ascii="宋体"/>
          <w:color w:val="2B2A29"/>
          <w:spacing w:val="-107"/>
        </w:rPr>
        <w:t xml:space="preserve"> </w:t>
      </w:r>
      <w:r>
        <w:rPr>
          <w:rFonts w:ascii="宋体"/>
          <w:color w:val="2B2A29"/>
        </w:rPr>
        <w:t>be cast to 'Student'</w:t>
      </w:r>
    </w:p>
    <w:p>
      <w:pPr>
        <w:pStyle w:val="11"/>
        <w:spacing w:before="143" w:line="273" w:lineRule="auto"/>
        <w:ind w:left="160" w:right="549"/>
        <w:rPr>
          <w:rFonts w:ascii="宋体"/>
        </w:rPr>
      </w:pPr>
      <w:r>
        <w:rPr>
          <w:rFonts w:ascii="宋体"/>
          <w:color w:val="2B2A29"/>
        </w:rPr>
        <w:t>错误：｛ballerina｝TypeCastError消息=不</w:t>
      </w:r>
      <w:r>
        <w:rPr>
          <w:rFonts w:ascii="宋体"/>
          <w:color w:val="2B2A29"/>
          <w:spacing w:val="-3"/>
        </w:rPr>
        <w:t>兼容的</w:t>
      </w:r>
      <w:r>
        <w:rPr>
          <w:rFonts w:ascii="宋体"/>
          <w:color w:val="2B2A29"/>
        </w:rPr>
        <w:t>类型：“Person”不能</w:t>
      </w:r>
      <w:r>
        <w:rPr>
          <w:rFonts w:ascii="宋体"/>
          <w:color w:val="2B2A29"/>
          <w:spacing w:val="-107"/>
        </w:rPr>
        <w:t>强制</w:t>
      </w:r>
      <w:r>
        <w:rPr>
          <w:rFonts w:ascii="宋体"/>
          <w:color w:val="2B2A29"/>
        </w:rPr>
        <w:t>转换为“Student”</w:t>
      </w:r>
    </w:p>
    <w:p>
      <w:r>
        <w:rPr>
          <w:color w:val="2B2A29"/>
          <w:w w:val="105"/>
        </w:rPr>
        <w:t>This</w:t>
      </w:r>
      <w:r>
        <w:rPr>
          <w:color w:val="2B2A29"/>
          <w:spacing w:val="-5"/>
          <w:w w:val="105"/>
        </w:rPr>
        <w:t xml:space="preserve"> </w:t>
      </w:r>
      <w:r>
        <w:rPr>
          <w:color w:val="2B2A29"/>
          <w:w w:val="105"/>
        </w:rPr>
        <w:t>is</w:t>
      </w:r>
      <w:r>
        <w:rPr>
          <w:color w:val="2B2A29"/>
          <w:spacing w:val="-4"/>
          <w:w w:val="105"/>
        </w:rPr>
        <w:t xml:space="preserve"> </w:t>
      </w:r>
      <w:r>
        <w:rPr>
          <w:color w:val="2B2A29"/>
          <w:w w:val="105"/>
        </w:rPr>
        <w:t>because</w:t>
      </w:r>
      <w:r>
        <w:rPr>
          <w:color w:val="2B2A29"/>
          <w:spacing w:val="-4"/>
          <w:w w:val="105"/>
        </w:rPr>
        <w:t xml:space="preserve"> </w:t>
      </w:r>
      <w:r>
        <w:rPr>
          <w:color w:val="2B2A29"/>
          <w:w w:val="105"/>
        </w:rPr>
        <w:t>the</w:t>
      </w:r>
      <w:r>
        <w:rPr>
          <w:color w:val="2B2A29"/>
          <w:spacing w:val="-5"/>
          <w:w w:val="105"/>
        </w:rPr>
        <w:t xml:space="preserve"> </w:t>
      </w:r>
      <w:r>
        <w:rPr>
          <w:color w:val="2B2A29"/>
          <w:w w:val="105"/>
        </w:rPr>
        <w:t>runtime</w:t>
      </w:r>
      <w:r>
        <w:rPr>
          <w:color w:val="2B2A29"/>
          <w:spacing w:val="-4"/>
          <w:w w:val="105"/>
        </w:rPr>
        <w:t xml:space="preserve"> </w:t>
      </w:r>
      <w:r>
        <w:rPr>
          <w:color w:val="2B2A29"/>
          <w:w w:val="105"/>
        </w:rPr>
        <w:t>value</w:t>
      </w:r>
      <w:r>
        <w:rPr>
          <w:color w:val="2B2A29"/>
          <w:spacing w:val="-4"/>
          <w:w w:val="105"/>
        </w:rPr>
        <w:t xml:space="preserve"> </w:t>
      </w:r>
      <w:r>
        <w:rPr>
          <w:color w:val="2B2A29"/>
          <w:w w:val="105"/>
        </w:rPr>
        <w:t>of</w:t>
      </w:r>
      <w:r>
        <w:rPr>
          <w:color w:val="2B2A29"/>
          <w:spacing w:val="-5"/>
          <w:w w:val="105"/>
        </w:rPr>
        <w:t xml:space="preserve"> </w:t>
      </w:r>
      <w:r>
        <w:rPr>
          <w:rFonts w:ascii="宋体"/>
          <w:color w:val="2B2A29"/>
          <w:w w:val="105"/>
        </w:rPr>
        <w:t>p1</w:t>
      </w:r>
      <w:r>
        <w:rPr>
          <w:rFonts w:ascii="宋体"/>
          <w:color w:val="2B2A29"/>
          <w:spacing w:val="-62"/>
          <w:w w:val="105"/>
        </w:rPr>
        <w:t xml:space="preserve"> </w:t>
      </w:r>
      <w:r>
        <w:rPr>
          <w:color w:val="2B2A29"/>
          <w:w w:val="105"/>
        </w:rPr>
        <w:t>is</w:t>
      </w:r>
      <w:r>
        <w:rPr>
          <w:color w:val="2B2A29"/>
          <w:spacing w:val="-4"/>
          <w:w w:val="105"/>
        </w:rPr>
        <w:t xml:space="preserve"> </w:t>
      </w:r>
      <w:r>
        <w:rPr>
          <w:color w:val="2B2A29"/>
          <w:w w:val="105"/>
        </w:rPr>
        <w:t>not</w:t>
      </w:r>
      <w:r>
        <w:rPr>
          <w:color w:val="2B2A29"/>
          <w:spacing w:val="-4"/>
          <w:w w:val="105"/>
        </w:rPr>
        <w:t xml:space="preserve"> </w:t>
      </w:r>
      <w:r>
        <w:rPr>
          <w:color w:val="2B2A29"/>
          <w:w w:val="105"/>
        </w:rPr>
        <w:t>actually</w:t>
      </w:r>
      <w:r>
        <w:rPr>
          <w:color w:val="2B2A29"/>
          <w:spacing w:val="-4"/>
          <w:w w:val="105"/>
        </w:rPr>
        <w:t xml:space="preserve"> </w:t>
      </w:r>
      <w:r>
        <w:rPr>
          <w:color w:val="2B2A29"/>
          <w:w w:val="105"/>
        </w:rPr>
        <w:t>compatible</w:t>
      </w:r>
      <w:r>
        <w:rPr>
          <w:color w:val="2B2A29"/>
          <w:spacing w:val="-5"/>
          <w:w w:val="105"/>
        </w:rPr>
        <w:t xml:space="preserve"> </w:t>
      </w:r>
      <w:r>
        <w:rPr>
          <w:color w:val="2B2A29"/>
          <w:w w:val="105"/>
        </w:rPr>
        <w:t>with</w:t>
      </w:r>
      <w:r>
        <w:rPr>
          <w:color w:val="2B2A29"/>
          <w:spacing w:val="-4"/>
          <w:w w:val="105"/>
        </w:rPr>
        <w:t xml:space="preserve"> </w:t>
      </w:r>
      <w:r>
        <w:rPr>
          <w:rFonts w:ascii="宋体"/>
          <w:color w:val="2B2A29"/>
          <w:w w:val="105"/>
        </w:rPr>
        <w:t>s1</w:t>
      </w:r>
      <w:r>
        <w:rPr>
          <w:color w:val="2B2A29"/>
          <w:w w:val="105"/>
        </w:rPr>
        <w:t>.</w:t>
      </w:r>
    </w:p>
    <w:p>
      <w:pPr>
        <w:pStyle w:val="11"/>
        <w:spacing w:before="158"/>
        <w:ind w:left="519"/>
      </w:pPr>
      <w:r>
        <w:rPr>
          <w:color w:val="2B2A29"/>
          <w:w w:val="105"/>
        </w:rPr>
        <w:t>这是因为</w:t>
      </w:r>
      <w:r>
        <w:rPr>
          <w:rFonts w:ascii="宋体"/>
          <w:color w:val="2B2A29"/>
          <w:w w:val="105"/>
        </w:rPr>
        <w:t>p1</w:t>
      </w:r>
      <w:r>
        <w:rPr>
          <w:color w:val="2B2A29"/>
          <w:w w:val="105"/>
        </w:rPr>
        <w:t>的</w:t>
      </w:r>
      <w:r>
        <w:rPr>
          <w:color w:val="2B2A29"/>
          <w:spacing w:val="-5"/>
          <w:w w:val="105"/>
        </w:rPr>
        <w:t>运行</w:t>
      </w:r>
      <w:r>
        <w:rPr>
          <w:color w:val="2B2A29"/>
          <w:w w:val="105"/>
        </w:rPr>
        <w:t>时值实际上与</w:t>
      </w:r>
      <w:r>
        <w:rPr>
          <w:rFonts w:ascii="宋体"/>
          <w:color w:val="2B2A29"/>
          <w:w w:val="105"/>
        </w:rPr>
        <w:t>s1</w:t>
      </w:r>
      <w:r>
        <w:rPr>
          <w:color w:val="2B2A29"/>
          <w:w w:val="105"/>
        </w:rPr>
        <w:t>不兼容。</w:t>
      </w:r>
    </w:p>
    <w:p>
      <w:r>
        <w:rPr>
          <w:color w:val="2B2A29"/>
          <w:w w:val="105"/>
        </w:rPr>
        <w:t>Even the explicit cast is not allowed for types that do not have a chance of being</w:t>
      </w:r>
      <w:r>
        <w:rPr>
          <w:color w:val="2B2A29"/>
          <w:spacing w:val="1"/>
          <w:w w:val="105"/>
        </w:rPr>
        <w:t xml:space="preserve"> </w:t>
      </w:r>
      <w:r>
        <w:rPr>
          <w:color w:val="2B2A29"/>
          <w:w w:val="105"/>
        </w:rPr>
        <w:t>compatible with each other in the runtime. Basically, you can do a cast on a variable only</w:t>
      </w:r>
      <w:r>
        <w:rPr>
          <w:color w:val="2B2A29"/>
          <w:spacing w:val="-55"/>
          <w:w w:val="105"/>
        </w:rPr>
        <w:t xml:space="preserve"> </w:t>
      </w:r>
      <w:r>
        <w:rPr>
          <w:color w:val="2B2A29"/>
          <w:w w:val="105"/>
        </w:rPr>
        <w:t>if the casting type is a subtype of the variable’s declared type. Only at this point is there a</w:t>
      </w:r>
      <w:r>
        <w:rPr>
          <w:color w:val="2B2A29"/>
          <w:spacing w:val="-55"/>
          <w:w w:val="105"/>
        </w:rPr>
        <w:t xml:space="preserve"> </w:t>
      </w:r>
      <w:r>
        <w:rPr>
          <w:color w:val="2B2A29"/>
          <w:w w:val="105"/>
        </w:rPr>
        <w:t>chance</w:t>
      </w:r>
      <w:r>
        <w:rPr>
          <w:color w:val="2B2A29"/>
          <w:spacing w:val="-8"/>
          <w:w w:val="105"/>
        </w:rPr>
        <w:t xml:space="preserve"> </w:t>
      </w:r>
      <w:r>
        <w:rPr>
          <w:color w:val="2B2A29"/>
          <w:w w:val="105"/>
        </w:rPr>
        <w:t>of</w:t>
      </w:r>
      <w:r>
        <w:rPr>
          <w:color w:val="2B2A29"/>
          <w:spacing w:val="-7"/>
          <w:w w:val="105"/>
        </w:rPr>
        <w:t xml:space="preserve"> </w:t>
      </w:r>
      <w:r>
        <w:rPr>
          <w:color w:val="2B2A29"/>
          <w:w w:val="105"/>
        </w:rPr>
        <w:t>success,</w:t>
      </w:r>
      <w:r>
        <w:rPr>
          <w:color w:val="2B2A29"/>
          <w:spacing w:val="-8"/>
          <w:w w:val="105"/>
        </w:rPr>
        <w:t xml:space="preserve"> </w:t>
      </w:r>
      <w:r>
        <w:rPr>
          <w:color w:val="2B2A29"/>
          <w:w w:val="105"/>
        </w:rPr>
        <w:t>or</w:t>
      </w:r>
      <w:r>
        <w:rPr>
          <w:color w:val="2B2A29"/>
          <w:spacing w:val="-7"/>
          <w:w w:val="105"/>
        </w:rPr>
        <w:t xml:space="preserve"> </w:t>
      </w:r>
      <w:r>
        <w:rPr>
          <w:color w:val="2B2A29"/>
          <w:w w:val="105"/>
        </w:rPr>
        <w:t>else,</w:t>
      </w:r>
      <w:r>
        <w:rPr>
          <w:color w:val="2B2A29"/>
          <w:spacing w:val="-8"/>
          <w:w w:val="105"/>
        </w:rPr>
        <w:t xml:space="preserve"> </w:t>
      </w:r>
      <w:r>
        <w:rPr>
          <w:color w:val="2B2A29"/>
          <w:w w:val="105"/>
        </w:rPr>
        <w:t>it</w:t>
      </w:r>
      <w:r>
        <w:rPr>
          <w:color w:val="2B2A29"/>
          <w:spacing w:val="-7"/>
          <w:w w:val="105"/>
        </w:rPr>
        <w:t xml:space="preserve"> </w:t>
      </w:r>
      <w:r>
        <w:rPr>
          <w:color w:val="2B2A29"/>
          <w:w w:val="105"/>
        </w:rPr>
        <w:t>will</w:t>
      </w:r>
      <w:r>
        <w:rPr>
          <w:color w:val="2B2A29"/>
          <w:spacing w:val="-7"/>
          <w:w w:val="105"/>
        </w:rPr>
        <w:t xml:space="preserve"> </w:t>
      </w:r>
      <w:r>
        <w:rPr>
          <w:color w:val="2B2A29"/>
          <w:w w:val="105"/>
        </w:rPr>
        <w:t>never</w:t>
      </w:r>
      <w:r>
        <w:rPr>
          <w:color w:val="2B2A29"/>
          <w:spacing w:val="-8"/>
          <w:w w:val="105"/>
        </w:rPr>
        <w:t xml:space="preserve"> </w:t>
      </w:r>
      <w:r>
        <w:rPr>
          <w:color w:val="2B2A29"/>
          <w:w w:val="105"/>
        </w:rPr>
        <w:t>work;</w:t>
      </w:r>
      <w:r>
        <w:rPr>
          <w:color w:val="2B2A29"/>
          <w:spacing w:val="-7"/>
          <w:w w:val="105"/>
        </w:rPr>
        <w:t xml:space="preserve"> </w:t>
      </w:r>
      <w:r>
        <w:rPr>
          <w:color w:val="2B2A29"/>
          <w:w w:val="105"/>
        </w:rPr>
        <w:t>thus,</w:t>
      </w:r>
      <w:r>
        <w:rPr>
          <w:color w:val="2B2A29"/>
          <w:spacing w:val="-8"/>
          <w:w w:val="105"/>
        </w:rPr>
        <w:t xml:space="preserve"> </w:t>
      </w:r>
      <w:r>
        <w:rPr>
          <w:color w:val="2B2A29"/>
          <w:w w:val="105"/>
        </w:rPr>
        <w:t>the</w:t>
      </w:r>
      <w:r>
        <w:rPr>
          <w:color w:val="2B2A29"/>
          <w:spacing w:val="-7"/>
          <w:w w:val="105"/>
        </w:rPr>
        <w:t xml:space="preserve"> </w:t>
      </w:r>
      <w:r>
        <w:rPr>
          <w:color w:val="2B2A29"/>
          <w:w w:val="105"/>
        </w:rPr>
        <w:t>compiler</w:t>
      </w:r>
      <w:r>
        <w:rPr>
          <w:color w:val="2B2A29"/>
          <w:spacing w:val="-7"/>
          <w:w w:val="105"/>
        </w:rPr>
        <w:t xml:space="preserve"> </w:t>
      </w:r>
      <w:r>
        <w:rPr>
          <w:color w:val="2B2A29"/>
          <w:w w:val="105"/>
        </w:rPr>
        <w:t>will</w:t>
      </w:r>
      <w:r>
        <w:rPr>
          <w:color w:val="2B2A29"/>
          <w:spacing w:val="-8"/>
          <w:w w:val="105"/>
        </w:rPr>
        <w:t xml:space="preserve"> </w:t>
      </w:r>
      <w:r>
        <w:rPr>
          <w:color w:val="2B2A29"/>
          <w:w w:val="105"/>
        </w:rPr>
        <w:t>not</w:t>
      </w:r>
      <w:r>
        <w:rPr>
          <w:color w:val="2B2A29"/>
          <w:spacing w:val="-7"/>
          <w:w w:val="105"/>
        </w:rPr>
        <w:t xml:space="preserve"> </w:t>
      </w:r>
      <w:r>
        <w:rPr>
          <w:color w:val="2B2A29"/>
          <w:w w:val="105"/>
        </w:rPr>
        <w:t>allow</w:t>
      </w:r>
      <w:r>
        <w:rPr>
          <w:color w:val="2B2A29"/>
          <w:spacing w:val="-8"/>
          <w:w w:val="105"/>
        </w:rPr>
        <w:t xml:space="preserve"> </w:t>
      </w:r>
      <w:r>
        <w:rPr>
          <w:color w:val="2B2A29"/>
          <w:w w:val="105"/>
        </w:rPr>
        <w:t>us</w:t>
      </w:r>
      <w:r>
        <w:rPr>
          <w:color w:val="2B2A29"/>
          <w:spacing w:val="-7"/>
          <w:w w:val="105"/>
        </w:rPr>
        <w:t xml:space="preserve"> </w:t>
      </w:r>
      <w:r>
        <w:rPr>
          <w:color w:val="2B2A29"/>
          <w:w w:val="105"/>
        </w:rPr>
        <w:t>to</w:t>
      </w:r>
      <w:r>
        <w:rPr>
          <w:color w:val="2B2A29"/>
          <w:spacing w:val="-7"/>
          <w:w w:val="105"/>
        </w:rPr>
        <w:t xml:space="preserve"> </w:t>
      </w:r>
      <w:r>
        <w:rPr>
          <w:color w:val="2B2A29"/>
          <w:w w:val="105"/>
        </w:rPr>
        <w:t>write</w:t>
      </w:r>
      <w:r>
        <w:rPr>
          <w:color w:val="2B2A29"/>
          <w:spacing w:val="1"/>
          <w:w w:val="105"/>
        </w:rPr>
        <w:t xml:space="preserve"> </w:t>
      </w:r>
      <w:r>
        <w:rPr>
          <w:color w:val="2B2A29"/>
          <w:w w:val="105"/>
        </w:rPr>
        <w:t xml:space="preserve">such code. This is how it is evaluated in our cast operation as well, where </w:t>
      </w:r>
      <w:r>
        <w:rPr>
          <w:rFonts w:ascii="宋体" w:hAnsi="宋体"/>
          <w:color w:val="2B2A29"/>
          <w:w w:val="105"/>
        </w:rPr>
        <w:t>p1</w:t>
      </w:r>
      <w:r>
        <w:rPr>
          <w:color w:val="2B2A29"/>
          <w:w w:val="105"/>
        </w:rPr>
        <w:t>’s casting</w:t>
      </w:r>
      <w:r>
        <w:rPr>
          <w:color w:val="2B2A29"/>
          <w:spacing w:val="1"/>
          <w:w w:val="105"/>
        </w:rPr>
        <w:t xml:space="preserve"> </w:t>
      </w:r>
      <w:r>
        <w:rPr>
          <w:color w:val="2B2A29"/>
        </w:rPr>
        <w:t>type,</w:t>
      </w:r>
      <w:r>
        <w:rPr>
          <w:color w:val="2B2A29"/>
          <w:spacing w:val="-8"/>
        </w:rPr>
        <w:t xml:space="preserve"> </w:t>
      </w:r>
      <w:r>
        <w:rPr>
          <w:rFonts w:ascii="宋体" w:hAnsi="宋体"/>
          <w:color w:val="2B2A29"/>
        </w:rPr>
        <w:t>Student,</w:t>
      </w:r>
      <w:r>
        <w:rPr>
          <w:rFonts w:ascii="宋体" w:hAnsi="宋体"/>
          <w:color w:val="2B2A29"/>
          <w:spacing w:val="-63"/>
        </w:rPr>
        <w:t xml:space="preserve"> </w:t>
      </w:r>
      <w:r>
        <w:rPr>
          <w:color w:val="2B2A29"/>
        </w:rPr>
        <w:t>is</w:t>
      </w:r>
      <w:r>
        <w:rPr>
          <w:color w:val="2B2A29"/>
          <w:spacing w:val="-8"/>
        </w:rPr>
        <w:t xml:space="preserve"> </w:t>
      </w:r>
      <w:r>
        <w:rPr>
          <w:color w:val="2B2A29"/>
        </w:rPr>
        <w:t>a</w:t>
      </w:r>
      <w:r>
        <w:rPr>
          <w:color w:val="2B2A29"/>
          <w:spacing w:val="-8"/>
        </w:rPr>
        <w:t xml:space="preserve"> </w:t>
      </w:r>
      <w:r>
        <w:rPr>
          <w:color w:val="2B2A29"/>
        </w:rPr>
        <w:t>subtype</w:t>
      </w:r>
      <w:r>
        <w:rPr>
          <w:color w:val="2B2A29"/>
          <w:spacing w:val="-8"/>
        </w:rPr>
        <w:t xml:space="preserve"> </w:t>
      </w:r>
      <w:r>
        <w:rPr>
          <w:color w:val="2B2A29"/>
        </w:rPr>
        <w:t>of</w:t>
      </w:r>
      <w:r>
        <w:rPr>
          <w:color w:val="2B2A29"/>
          <w:spacing w:val="-8"/>
        </w:rPr>
        <w:t xml:space="preserve"> </w:t>
      </w:r>
      <w:r>
        <w:rPr>
          <w:rFonts w:ascii="宋体" w:hAnsi="宋体"/>
          <w:color w:val="2B2A29"/>
        </w:rPr>
        <w:t>p1</w:t>
      </w:r>
      <w:r>
        <w:rPr>
          <w:color w:val="2B2A29"/>
        </w:rPr>
        <w:t>’s</w:t>
      </w:r>
      <w:r>
        <w:rPr>
          <w:color w:val="2B2A29"/>
          <w:spacing w:val="-8"/>
        </w:rPr>
        <w:t xml:space="preserve"> </w:t>
      </w:r>
      <w:r>
        <w:rPr>
          <w:color w:val="2B2A29"/>
        </w:rPr>
        <w:t>declared</w:t>
      </w:r>
      <w:r>
        <w:rPr>
          <w:color w:val="2B2A29"/>
          <w:spacing w:val="-8"/>
        </w:rPr>
        <w:t xml:space="preserve"> </w:t>
      </w:r>
      <w:r>
        <w:rPr>
          <w:color w:val="2B2A29"/>
        </w:rPr>
        <w:t>type,</w:t>
      </w:r>
      <w:r>
        <w:rPr>
          <w:color w:val="2B2A29"/>
          <w:spacing w:val="-8"/>
        </w:rPr>
        <w:t xml:space="preserve"> </w:t>
      </w:r>
      <w:r>
        <w:rPr>
          <w:rFonts w:ascii="宋体" w:hAnsi="宋体"/>
          <w:color w:val="2B2A29"/>
        </w:rPr>
        <w:t>Person</w:t>
      </w:r>
      <w:r>
        <w:rPr>
          <w:color w:val="2B2A29"/>
        </w:rPr>
        <w:t>.</w:t>
      </w:r>
    </w:p>
    <w:p>
      <w:pPr>
        <w:pStyle w:val="11"/>
        <w:spacing w:before="53" w:line="295" w:lineRule="auto"/>
        <w:ind w:left="160" w:right="511" w:firstLine="359"/>
      </w:pPr>
      <w:r>
        <w:rPr>
          <w:color w:val="2B2A29"/>
          <w:w w:val="105"/>
        </w:rPr>
        <w:t>对于在运行时不可能彼此兼容的类型，甚至不允许显式转换。基本上，只有当转换类型是变量声明类型的子类型时，才能对变量进行转换。只有在这一点上才有成功的机会，否则</w:t>
      </w:r>
      <w:r>
        <w:rPr>
          <w:color w:val="2B2A29"/>
          <w:spacing w:val="-7"/>
          <w:w w:val="105"/>
        </w:rPr>
        <w:t>，</w:t>
      </w:r>
      <w:r>
        <w:rPr>
          <w:color w:val="2B2A29"/>
          <w:w w:val="105"/>
        </w:rPr>
        <w:t>它永远不会奏效；因此，编译器将不允许我们编写这样的代码。这也是在我们的转换操作中如何评估它的，其中</w:t>
      </w:r>
      <w:r>
        <w:rPr>
          <w:rFonts w:ascii="宋体" w:hAnsi="宋体"/>
          <w:color w:val="2B2A29"/>
          <w:w w:val="105"/>
        </w:rPr>
        <w:t>p1</w:t>
      </w:r>
      <w:r>
        <w:rPr>
          <w:color w:val="2B2A29"/>
          <w:w w:val="105"/>
        </w:rPr>
        <w:t>的转换</w:t>
      </w:r>
      <w:r>
        <w:rPr>
          <w:color w:val="2B2A29"/>
        </w:rPr>
        <w:t>类型</w:t>
      </w:r>
      <w:r>
        <w:rPr>
          <w:rFonts w:ascii="宋体" w:hAnsi="宋体"/>
          <w:color w:val="2B2A29"/>
        </w:rPr>
        <w:t>Student</w:t>
      </w:r>
      <w:r>
        <w:rPr>
          <w:color w:val="2B2A29"/>
        </w:rPr>
        <w:t>是</w:t>
      </w:r>
      <w:r>
        <w:rPr>
          <w:rFonts w:ascii="宋体" w:hAnsi="宋体"/>
          <w:color w:val="2B2A29"/>
          <w:w w:val="105"/>
        </w:rPr>
        <w:t>p1</w:t>
      </w:r>
      <w:r>
        <w:rPr>
          <w:color w:val="2B2A29"/>
        </w:rPr>
        <w:t>的声明类型</w:t>
      </w:r>
      <w:r>
        <w:rPr>
          <w:rFonts w:ascii="宋体" w:hAnsi="宋体"/>
          <w:color w:val="2B2A29"/>
        </w:rPr>
        <w:t>Person</w:t>
      </w:r>
      <w:r>
        <w:rPr>
          <w:color w:val="2B2A29"/>
        </w:rPr>
        <w:t>的子类型。</w:t>
      </w:r>
    </w:p>
    <w:p>
      <w:pPr>
        <w:spacing w:after="0" w:line="295" w:lineRule="auto"/>
        <w:sectPr>
          <w:pgSz w:w="10080" w:h="14400"/>
          <w:pgMar w:top="1260" w:right="560" w:bottom="1260" w:left="560" w:header="1037" w:footer="1070" w:gutter="0"/>
          <w:cols w:space="720" w:num="1"/>
        </w:sectPr>
      </w:pPr>
    </w:p>
    <w:p>
      <w:r>
        <w:rPr>
          <w:color w:val="2B2A29"/>
          <w:w w:val="90"/>
        </w:rPr>
        <w:t>Objects</w:t>
      </w:r>
    </w:p>
    <w:p>
      <w:pPr>
        <w:pStyle w:val="4"/>
        <w:ind w:left="519"/>
      </w:pPr>
      <w:bookmarkStart w:id="79" w:name="_bookmark75"/>
      <w:bookmarkEnd w:id="79"/>
      <w:r>
        <w:rPr>
          <w:color w:val="2B2A29"/>
          <w:w w:val="90"/>
        </w:rPr>
        <w:t>物体</w:t>
      </w:r>
    </w:p>
    <w:p>
      <w:r>
        <w:rPr>
          <w:color w:val="2B2A29"/>
          <w:w w:val="105"/>
        </w:rPr>
        <w:t xml:space="preserve">An object is basically a </w:t>
      </w:r>
      <w:r>
        <w:rPr>
          <w:rFonts w:ascii="宋体"/>
          <w:color w:val="2B2A29"/>
          <w:w w:val="105"/>
        </w:rPr>
        <w:t xml:space="preserve">record </w:t>
      </w:r>
      <w:r>
        <w:rPr>
          <w:color w:val="2B2A29"/>
          <w:w w:val="105"/>
        </w:rPr>
        <w:t>with behavior. This behavior is created by defining</w:t>
      </w:r>
      <w:r>
        <w:rPr>
          <w:color w:val="2B2A29"/>
          <w:spacing w:val="1"/>
          <w:w w:val="105"/>
        </w:rPr>
        <w:t xml:space="preserve"> </w:t>
      </w:r>
      <w:r>
        <w:rPr>
          <w:color w:val="2B2A29"/>
          <w:w w:val="105"/>
        </w:rPr>
        <w:t>functions</w:t>
      </w:r>
      <w:r>
        <w:rPr>
          <w:color w:val="2B2A29"/>
          <w:spacing w:val="3"/>
          <w:w w:val="105"/>
        </w:rPr>
        <w:t xml:space="preserve"> </w:t>
      </w:r>
      <w:r>
        <w:rPr>
          <w:color w:val="2B2A29"/>
          <w:w w:val="105"/>
        </w:rPr>
        <w:t>inside</w:t>
      </w:r>
      <w:r>
        <w:rPr>
          <w:color w:val="2B2A29"/>
          <w:spacing w:val="3"/>
          <w:w w:val="105"/>
        </w:rPr>
        <w:t xml:space="preserve"> </w:t>
      </w:r>
      <w:r>
        <w:rPr>
          <w:color w:val="2B2A29"/>
          <w:w w:val="105"/>
        </w:rPr>
        <w:t>the</w:t>
      </w:r>
      <w:r>
        <w:rPr>
          <w:color w:val="2B2A29"/>
          <w:spacing w:val="4"/>
          <w:w w:val="105"/>
        </w:rPr>
        <w:t xml:space="preserve"> </w:t>
      </w:r>
      <w:r>
        <w:rPr>
          <w:color w:val="2B2A29"/>
          <w:w w:val="105"/>
        </w:rPr>
        <w:t>object</w:t>
      </w:r>
      <w:r>
        <w:rPr>
          <w:color w:val="2B2A29"/>
          <w:spacing w:val="3"/>
          <w:w w:val="105"/>
        </w:rPr>
        <w:t xml:space="preserve"> </w:t>
      </w:r>
      <w:r>
        <w:rPr>
          <w:color w:val="2B2A29"/>
          <w:w w:val="105"/>
        </w:rPr>
        <w:t>itself.</w:t>
      </w:r>
      <w:r>
        <w:rPr>
          <w:color w:val="2B2A29"/>
          <w:spacing w:val="3"/>
          <w:w w:val="105"/>
        </w:rPr>
        <w:t xml:space="preserve"> </w:t>
      </w:r>
      <w:r>
        <w:rPr>
          <w:color w:val="2B2A29"/>
          <w:w w:val="105"/>
        </w:rPr>
        <w:t>These</w:t>
      </w:r>
      <w:r>
        <w:rPr>
          <w:color w:val="2B2A29"/>
          <w:spacing w:val="4"/>
          <w:w w:val="105"/>
        </w:rPr>
        <w:t xml:space="preserve"> </w:t>
      </w:r>
      <w:r>
        <w:rPr>
          <w:color w:val="2B2A29"/>
          <w:w w:val="105"/>
        </w:rPr>
        <w:t>functions</w:t>
      </w:r>
      <w:r>
        <w:rPr>
          <w:color w:val="2B2A29"/>
          <w:spacing w:val="3"/>
          <w:w w:val="105"/>
        </w:rPr>
        <w:t xml:space="preserve"> </w:t>
      </w:r>
      <w:r>
        <w:rPr>
          <w:color w:val="2B2A29"/>
          <w:w w:val="105"/>
        </w:rPr>
        <w:t>associated</w:t>
      </w:r>
      <w:r>
        <w:rPr>
          <w:color w:val="2B2A29"/>
          <w:spacing w:val="3"/>
          <w:w w:val="105"/>
        </w:rPr>
        <w:t xml:space="preserve"> </w:t>
      </w:r>
      <w:r>
        <w:rPr>
          <w:color w:val="2B2A29"/>
          <w:w w:val="105"/>
        </w:rPr>
        <w:t>with</w:t>
      </w:r>
      <w:r>
        <w:rPr>
          <w:color w:val="2B2A29"/>
          <w:spacing w:val="4"/>
          <w:w w:val="105"/>
        </w:rPr>
        <w:t xml:space="preserve"> </w:t>
      </w:r>
      <w:r>
        <w:rPr>
          <w:color w:val="2B2A29"/>
          <w:w w:val="105"/>
        </w:rPr>
        <w:t>the</w:t>
      </w:r>
      <w:r>
        <w:rPr>
          <w:color w:val="2B2A29"/>
          <w:spacing w:val="3"/>
          <w:w w:val="105"/>
        </w:rPr>
        <w:t xml:space="preserve"> </w:t>
      </w:r>
      <w:r>
        <w:rPr>
          <w:color w:val="2B2A29"/>
          <w:w w:val="105"/>
        </w:rPr>
        <w:t>object</w:t>
      </w:r>
      <w:r>
        <w:rPr>
          <w:color w:val="2B2A29"/>
          <w:spacing w:val="3"/>
          <w:w w:val="105"/>
        </w:rPr>
        <w:t xml:space="preserve"> </w:t>
      </w:r>
      <w:r>
        <w:rPr>
          <w:color w:val="2B2A29"/>
          <w:w w:val="105"/>
        </w:rPr>
        <w:t>are</w:t>
      </w:r>
      <w:r>
        <w:rPr>
          <w:color w:val="2B2A29"/>
          <w:spacing w:val="4"/>
          <w:w w:val="105"/>
        </w:rPr>
        <w:t xml:space="preserve"> </w:t>
      </w:r>
      <w:r>
        <w:rPr>
          <w:color w:val="2B2A29"/>
          <w:w w:val="105"/>
        </w:rPr>
        <w:t>known</w:t>
      </w:r>
      <w:r>
        <w:rPr>
          <w:color w:val="2B2A29"/>
          <w:spacing w:val="-55"/>
          <w:w w:val="105"/>
        </w:rPr>
        <w:t xml:space="preserve"> </w:t>
      </w:r>
      <w:r>
        <w:rPr>
          <w:color w:val="2B2A29"/>
          <w:w w:val="110"/>
        </w:rPr>
        <w:t>as</w:t>
      </w:r>
      <w:r>
        <w:rPr>
          <w:color w:val="2B2A29"/>
          <w:spacing w:val="-16"/>
          <w:w w:val="110"/>
        </w:rPr>
        <w:t xml:space="preserve"> </w:t>
      </w:r>
      <w:r>
        <w:rPr>
          <w:i/>
          <w:color w:val="2B2A29"/>
          <w:w w:val="110"/>
        </w:rPr>
        <w:t>methods</w:t>
      </w:r>
      <w:r>
        <w:rPr>
          <w:color w:val="2B2A29"/>
          <w:w w:val="110"/>
        </w:rPr>
        <w:t>.</w:t>
      </w:r>
    </w:p>
    <w:p>
      <w:pPr>
        <w:pStyle w:val="11"/>
        <w:spacing w:before="175" w:line="295" w:lineRule="auto"/>
        <w:ind w:left="520" w:right="266"/>
      </w:pPr>
      <w:r>
        <w:rPr>
          <w:color w:val="2B2A29"/>
          <w:w w:val="105"/>
        </w:rPr>
        <w:t>对象基本上是具有行为的</w:t>
      </w:r>
      <w:r>
        <w:rPr>
          <w:rFonts w:ascii="宋体"/>
          <w:color w:val="2B2A29"/>
          <w:w w:val="105"/>
        </w:rPr>
        <w:t>记录</w:t>
      </w:r>
      <w:r>
        <w:rPr>
          <w:color w:val="2B2A29"/>
          <w:w w:val="105"/>
        </w:rPr>
        <w:t>。此行为是通过在对象本身内部定义函数</w:t>
      </w:r>
      <w:r>
        <w:rPr>
          <w:color w:val="2B2A29"/>
          <w:spacing w:val="3"/>
          <w:w w:val="105"/>
        </w:rPr>
        <w:t>来</w:t>
      </w:r>
      <w:r>
        <w:rPr>
          <w:color w:val="2B2A29"/>
          <w:w w:val="105"/>
        </w:rPr>
        <w:t>创建的。与对象关联</w:t>
      </w:r>
      <w:r>
        <w:rPr>
          <w:color w:val="2B2A29"/>
          <w:spacing w:val="3"/>
          <w:w w:val="105"/>
        </w:rPr>
        <w:t>的</w:t>
      </w:r>
      <w:r>
        <w:rPr>
          <w:color w:val="2B2A29"/>
          <w:w w:val="105"/>
        </w:rPr>
        <w:t>这些函数称为</w:t>
      </w:r>
      <w:r>
        <w:rPr>
          <w:i/>
          <w:color w:val="2B2A29"/>
          <w:w w:val="110"/>
        </w:rPr>
        <w:t>方法</w:t>
      </w:r>
      <w:r>
        <w:rPr>
          <w:color w:val="2B2A29"/>
          <w:w w:val="110"/>
        </w:rPr>
        <w:t>。</w:t>
      </w:r>
    </w:p>
    <w:p>
      <w:r>
        <w:rPr>
          <w:color w:val="2B2A29"/>
        </w:rPr>
        <w:t>Let’s</w:t>
      </w:r>
      <w:r>
        <w:rPr>
          <w:color w:val="2B2A29"/>
          <w:spacing w:val="6"/>
        </w:rPr>
        <w:t xml:space="preserve"> </w:t>
      </w:r>
      <w:r>
        <w:rPr>
          <w:color w:val="2B2A29"/>
        </w:rPr>
        <w:t>start</w:t>
      </w:r>
      <w:r>
        <w:rPr>
          <w:color w:val="2B2A29"/>
          <w:spacing w:val="6"/>
        </w:rPr>
        <w:t xml:space="preserve"> </w:t>
      </w:r>
      <w:r>
        <w:rPr>
          <w:color w:val="2B2A29"/>
        </w:rPr>
        <w:t>off</w:t>
      </w:r>
      <w:r>
        <w:rPr>
          <w:color w:val="2B2A29"/>
          <w:spacing w:val="7"/>
        </w:rPr>
        <w:t xml:space="preserve"> </w:t>
      </w:r>
      <w:r>
        <w:rPr>
          <w:color w:val="2B2A29"/>
        </w:rPr>
        <w:t>by</w:t>
      </w:r>
      <w:r>
        <w:rPr>
          <w:color w:val="2B2A29"/>
          <w:spacing w:val="6"/>
        </w:rPr>
        <w:t xml:space="preserve"> </w:t>
      </w:r>
      <w:r>
        <w:rPr>
          <w:color w:val="2B2A29"/>
        </w:rPr>
        <w:t>converting</w:t>
      </w:r>
      <w:r>
        <w:rPr>
          <w:color w:val="2B2A29"/>
          <w:spacing w:val="7"/>
        </w:rPr>
        <w:t xml:space="preserve"> </w:t>
      </w:r>
      <w:r>
        <w:rPr>
          <w:color w:val="2B2A29"/>
        </w:rPr>
        <w:t>our</w:t>
      </w:r>
      <w:r>
        <w:rPr>
          <w:color w:val="2B2A29"/>
          <w:spacing w:val="6"/>
        </w:rPr>
        <w:t xml:space="preserve"> </w:t>
      </w:r>
      <w:r>
        <w:rPr>
          <w:color w:val="2B2A29"/>
        </w:rPr>
        <w:t>earlier</w:t>
      </w:r>
      <w:r>
        <w:rPr>
          <w:color w:val="2B2A29"/>
          <w:spacing w:val="7"/>
        </w:rPr>
        <w:t xml:space="preserve"> </w:t>
      </w:r>
      <w:r>
        <w:rPr>
          <w:rFonts w:ascii="宋体" w:hAnsi="宋体"/>
          <w:color w:val="2B2A29"/>
        </w:rPr>
        <w:t>ExamResult</w:t>
      </w:r>
      <w:r>
        <w:rPr>
          <w:rFonts w:ascii="宋体" w:hAnsi="宋体"/>
          <w:color w:val="2B2A29"/>
          <w:spacing w:val="40"/>
        </w:rPr>
        <w:t xml:space="preserve"> </w:t>
      </w:r>
      <w:r>
        <w:rPr>
          <w:rFonts w:ascii="宋体" w:hAnsi="宋体"/>
          <w:color w:val="2B2A29"/>
        </w:rPr>
        <w:t>record</w:t>
      </w:r>
      <w:r>
        <w:rPr>
          <w:rFonts w:ascii="宋体" w:hAnsi="宋体"/>
          <w:color w:val="2B2A29"/>
          <w:spacing w:val="-48"/>
        </w:rPr>
        <w:t xml:space="preserve"> </w:t>
      </w:r>
      <w:r>
        <w:rPr>
          <w:color w:val="2B2A29"/>
        </w:rPr>
        <w:t>type</w:t>
      </w:r>
      <w:r>
        <w:rPr>
          <w:color w:val="2B2A29"/>
          <w:spacing w:val="6"/>
        </w:rPr>
        <w:t xml:space="preserve"> </w:t>
      </w:r>
      <w:r>
        <w:rPr>
          <w:color w:val="2B2A29"/>
        </w:rPr>
        <w:t>to</w:t>
      </w:r>
      <w:r>
        <w:rPr>
          <w:color w:val="2B2A29"/>
          <w:spacing w:val="7"/>
        </w:rPr>
        <w:t xml:space="preserve"> </w:t>
      </w:r>
      <w:r>
        <w:rPr>
          <w:color w:val="2B2A29"/>
        </w:rPr>
        <w:t>an</w:t>
      </w:r>
      <w:r>
        <w:rPr>
          <w:color w:val="2B2A29"/>
          <w:spacing w:val="6"/>
        </w:rPr>
        <w:t xml:space="preserve"> </w:t>
      </w:r>
      <w:r>
        <w:rPr>
          <w:rFonts w:ascii="宋体" w:hAnsi="宋体"/>
          <w:color w:val="2B2A29"/>
        </w:rPr>
        <w:t>object</w:t>
      </w:r>
      <w:r>
        <w:rPr>
          <w:rFonts w:ascii="宋体" w:hAnsi="宋体"/>
          <w:color w:val="2B2A29"/>
          <w:spacing w:val="-48"/>
        </w:rPr>
        <w:t xml:space="preserve"> </w:t>
      </w:r>
      <w:r>
        <w:rPr>
          <w:color w:val="2B2A29"/>
        </w:rPr>
        <w:t>type,</w:t>
      </w:r>
      <w:r>
        <w:rPr>
          <w:color w:val="2B2A29"/>
          <w:spacing w:val="6"/>
        </w:rPr>
        <w:t xml:space="preserve"> </w:t>
      </w:r>
      <w:r>
        <w:rPr>
          <w:color w:val="2B2A29"/>
        </w:rPr>
        <w:t>as</w:t>
      </w:r>
      <w:r>
        <w:rPr>
          <w:color w:val="2B2A29"/>
          <w:spacing w:val="-52"/>
        </w:rPr>
        <w:t xml:space="preserve"> </w:t>
      </w:r>
      <w:r>
        <w:rPr>
          <w:color w:val="2B2A29"/>
          <w:w w:val="105"/>
        </w:rPr>
        <w:t>shown</w:t>
      </w:r>
      <w:r>
        <w:rPr>
          <w:color w:val="2B2A29"/>
          <w:spacing w:val="-13"/>
          <w:w w:val="105"/>
        </w:rPr>
        <w:t xml:space="preserve"> </w:t>
      </w:r>
      <w:r>
        <w:rPr>
          <w:color w:val="2B2A29"/>
          <w:w w:val="105"/>
        </w:rPr>
        <w:t>in</w:t>
      </w:r>
      <w:r>
        <w:rPr>
          <w:color w:val="2B2A29"/>
          <w:spacing w:val="-13"/>
          <w:w w:val="105"/>
        </w:rPr>
        <w:t xml:space="preserve"> </w:t>
      </w:r>
      <w:r>
        <w:rPr>
          <w:color w:val="2B2A29"/>
          <w:w w:val="105"/>
        </w:rPr>
        <w:t>Listing</w:t>
      </w:r>
      <w:r>
        <w:rPr>
          <w:color w:val="2B2A29"/>
          <w:spacing w:val="-13"/>
          <w:w w:val="105"/>
        </w:rPr>
        <w:t xml:space="preserve"> </w:t>
      </w:r>
      <w:r>
        <w:rPr>
          <w:color w:val="0000FF"/>
          <w:w w:val="105"/>
        </w:rPr>
        <w:t>3-1</w:t>
      </w:r>
      <w:r>
        <w:rPr>
          <w:color w:val="2B2A29"/>
          <w:w w:val="105"/>
        </w:rPr>
        <w:t>.</w:t>
      </w:r>
    </w:p>
    <w:p>
      <w:pPr>
        <w:pStyle w:val="11"/>
        <w:spacing w:line="285" w:lineRule="auto"/>
        <w:ind w:left="520" w:firstLine="359"/>
      </w:pPr>
      <w:r>
        <w:rPr>
          <w:color w:val="2B2A29"/>
        </w:rPr>
        <w:t>让我们首先</w:t>
      </w:r>
      <w:r>
        <w:rPr>
          <w:color w:val="2B2A29"/>
          <w:spacing w:val="6"/>
        </w:rPr>
        <w:t>将</w:t>
      </w:r>
      <w:r>
        <w:rPr>
          <w:color w:val="2B2A29"/>
        </w:rPr>
        <w:t>早期的</w:t>
      </w:r>
      <w:r>
        <w:rPr>
          <w:rFonts w:ascii="宋体" w:hAnsi="宋体"/>
          <w:color w:val="2B2A29"/>
        </w:rPr>
        <w:t>ExamResult记录</w:t>
      </w:r>
      <w:r>
        <w:rPr>
          <w:color w:val="2B2A29"/>
        </w:rPr>
        <w:t>类型转换为</w:t>
      </w:r>
      <w:r>
        <w:rPr>
          <w:rFonts w:ascii="宋体" w:hAnsi="宋体"/>
          <w:color w:val="2B2A29"/>
        </w:rPr>
        <w:t>对象</w:t>
      </w:r>
      <w:r>
        <w:rPr>
          <w:color w:val="2B2A29"/>
        </w:rPr>
        <w:t>类型，如</w:t>
      </w:r>
      <w:r>
        <w:rPr>
          <w:color w:val="2B2A29"/>
          <w:w w:val="105"/>
        </w:rPr>
        <w:t>清单</w:t>
      </w:r>
      <w:r>
        <w:rPr>
          <w:color w:val="0000FF"/>
          <w:w w:val="105"/>
        </w:rPr>
        <w:t>3-1</w:t>
      </w:r>
      <w:r>
        <w:rPr>
          <w:color w:val="2B2A29"/>
          <w:w w:val="105"/>
        </w:rPr>
        <w:t>所示。</w:t>
      </w:r>
    </w:p>
    <w:p>
      <w:pPr>
        <w:pStyle w:val="11"/>
        <w:spacing w:before="6"/>
        <w:rPr>
          <w:sz w:val="20"/>
        </w:rPr>
      </w:pPr>
    </w:p>
    <w:p>
      <w:r>
        <w:rPr>
          <w:rFonts w:ascii="Cambria"/>
          <w:b/>
          <w:i/>
          <w:color w:val="2B2A29"/>
          <w:sz w:val="24"/>
        </w:rPr>
        <w:t>Listing</w:t>
      </w:r>
      <w:r>
        <w:rPr>
          <w:rFonts w:ascii="Cambria"/>
          <w:b/>
          <w:i/>
          <w:color w:val="2B2A29"/>
          <w:spacing w:val="9"/>
          <w:sz w:val="24"/>
        </w:rPr>
        <w:t xml:space="preserve"> </w:t>
      </w:r>
      <w:r>
        <w:rPr>
          <w:rFonts w:ascii="Cambria"/>
          <w:b/>
          <w:i/>
          <w:color w:val="2B2A29"/>
          <w:sz w:val="24"/>
        </w:rPr>
        <w:t>3-1.</w:t>
      </w:r>
      <w:r>
        <w:rPr>
          <w:rFonts w:ascii="Cambria"/>
          <w:b/>
          <w:i/>
          <w:color w:val="2B2A29"/>
          <w:spacing w:val="53"/>
          <w:sz w:val="24"/>
        </w:rPr>
        <w:t xml:space="preserve"> </w:t>
      </w:r>
      <w:r>
        <w:rPr>
          <w:color w:val="2B2A29"/>
          <w:sz w:val="24"/>
        </w:rPr>
        <w:t>exam_results.bal</w:t>
      </w:r>
    </w:p>
    <w:p>
      <w:pPr>
        <w:spacing w:before="0"/>
        <w:ind w:left="520" w:right="0" w:firstLine="0"/>
        <w:jc w:val="left"/>
        <w:rPr>
          <w:sz w:val="24"/>
        </w:rPr>
      </w:pPr>
      <w:r>
        <w:rPr>
          <w:rFonts w:ascii="Cambria"/>
          <w:b/>
          <w:i/>
          <w:color w:val="2B2A29"/>
          <w:sz w:val="24"/>
        </w:rPr>
        <w:t>清单3-1。</w:t>
      </w:r>
      <w:r>
        <w:rPr>
          <w:color w:val="2B2A29"/>
          <w:sz w:val="24"/>
        </w:rPr>
        <w:t>exam_results.bal测试结果</w:t>
      </w:r>
    </w:p>
    <w:p>
      <w:r>
        <w:rPr>
          <w:rFonts w:ascii="宋体"/>
          <w:color w:val="2B2A29"/>
        </w:rPr>
        <w:t>01 import ballerina/io;</w:t>
      </w:r>
    </w:p>
    <w:p>
      <w:pPr>
        <w:pStyle w:val="11"/>
        <w:spacing w:before="207"/>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ExamResult</w:t>
      </w:r>
      <w:r>
        <w:rPr>
          <w:rFonts w:ascii="宋体"/>
          <w:color w:val="2B2A29"/>
          <w:spacing w:val="-4"/>
        </w:rPr>
        <w:t xml:space="preserve"> </w:t>
      </w:r>
      <w:r>
        <w:rPr>
          <w:rFonts w:ascii="宋体"/>
          <w:color w:val="2B2A29"/>
        </w:rPr>
        <w:t>object</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p>
    <w:p>
      <w:pPr>
        <w:pStyle w:val="11"/>
        <w:spacing w:before="38" w:line="273" w:lineRule="auto"/>
        <w:ind w:left="520" w:right="5469"/>
        <w:rPr>
          <w:rFonts w:ascii="宋体"/>
        </w:rPr>
      </w:pPr>
      <w:r>
        <w:rPr>
          <w:rFonts w:ascii="宋体"/>
          <w:color w:val="2B2A29"/>
        </w:rPr>
        <w:t>03类型ExamResult对象｛04</w:t>
      </w:r>
    </w:p>
    <w:p>
      <w:r>
        <w:rPr>
          <w:color w:val="2B2A29"/>
          <w:sz w:val="22"/>
        </w:rPr>
        <w:t>public string name;</w:t>
      </w:r>
    </w:p>
    <w:p>
      <w:pPr>
        <w:pStyle w:val="16"/>
        <w:numPr>
          <w:ilvl w:val="0"/>
          <w:numId w:val="35"/>
        </w:numPr>
        <w:tabs>
          <w:tab w:val="left" w:pos="1289"/>
          <w:tab w:val="left" w:pos="1290"/>
        </w:tabs>
        <w:spacing w:before="0" w:after="0" w:line="279" w:lineRule="exact"/>
        <w:ind w:left="1290" w:right="0" w:hanging="770"/>
        <w:jc w:val="left"/>
        <w:rPr>
          <w:sz w:val="22"/>
        </w:rPr>
      </w:pPr>
      <w:r>
        <w:rPr>
          <w:color w:val="2B2A29"/>
          <w:sz w:val="22"/>
        </w:rPr>
        <w:t>公共字符串名称；</w:t>
      </w:r>
    </w:p>
    <w:p>
      <w:r>
        <w:rPr>
          <w:color w:val="2B2A29"/>
          <w:sz w:val="22"/>
        </w:rPr>
        <w:t>public int</w:t>
      </w:r>
      <w:r>
        <w:rPr>
          <w:color w:val="2B2A29"/>
          <w:spacing w:val="1"/>
          <w:sz w:val="22"/>
        </w:rPr>
        <w:t xml:space="preserve"> </w:t>
      </w:r>
      <w:r>
        <w:rPr>
          <w:color w:val="2B2A29"/>
          <w:sz w:val="22"/>
        </w:rPr>
        <w:t>mathsScore;</w:t>
      </w:r>
      <w:r>
        <w:rPr>
          <w:color w:val="2B2A29"/>
          <w:spacing w:val="1"/>
          <w:sz w:val="22"/>
        </w:rPr>
        <w:t xml:space="preserve"> </w:t>
      </w:r>
      <w:r>
        <w:rPr>
          <w:color w:val="2B2A29"/>
          <w:sz w:val="22"/>
        </w:rPr>
        <w:t>07</w:t>
      </w:r>
      <w:r>
        <w:rPr>
          <w:color w:val="2B2A29"/>
          <w:sz w:val="22"/>
        </w:rPr>
        <w:tab/>
      </w:r>
      <w:r>
        <w:rPr>
          <w:color w:val="2B2A29"/>
          <w:sz w:val="22"/>
        </w:rPr>
        <w:t>public</w:t>
      </w:r>
      <w:r>
        <w:rPr>
          <w:color w:val="2B2A29"/>
          <w:spacing w:val="-9"/>
          <w:sz w:val="22"/>
        </w:rPr>
        <w:t xml:space="preserve"> </w:t>
      </w:r>
      <w:r>
        <w:rPr>
          <w:color w:val="2B2A29"/>
          <w:sz w:val="22"/>
        </w:rPr>
        <w:t>int</w:t>
      </w:r>
      <w:r>
        <w:rPr>
          <w:color w:val="2B2A29"/>
          <w:spacing w:val="-8"/>
          <w:sz w:val="22"/>
        </w:rPr>
        <w:t xml:space="preserve"> </w:t>
      </w:r>
      <w:r>
        <w:rPr>
          <w:color w:val="2B2A29"/>
          <w:sz w:val="22"/>
        </w:rPr>
        <w:t>physicsScore;</w:t>
      </w:r>
    </w:p>
    <w:p>
      <w:pPr>
        <w:pStyle w:val="16"/>
        <w:numPr>
          <w:ilvl w:val="0"/>
          <w:numId w:val="35"/>
        </w:numPr>
        <w:tabs>
          <w:tab w:val="left" w:pos="1289"/>
          <w:tab w:val="left" w:pos="1290"/>
        </w:tabs>
        <w:spacing w:before="39" w:after="0" w:line="273" w:lineRule="auto"/>
        <w:ind w:left="520" w:right="5029" w:firstLine="0"/>
        <w:jc w:val="left"/>
        <w:rPr>
          <w:sz w:val="22"/>
        </w:rPr>
      </w:pPr>
      <w:r>
        <w:rPr>
          <w:color w:val="2B2A29"/>
          <w:sz w:val="22"/>
        </w:rPr>
        <w:t>公共int</w:t>
      </w:r>
      <w:r>
        <w:t xml:space="preserve"> </w:t>
      </w:r>
      <w:r>
        <w:rPr>
          <w:color w:val="2B2A29"/>
          <w:sz w:val="22"/>
        </w:rPr>
        <w:t>mathscore；07公共</w:t>
      </w:r>
      <w:r>
        <w:rPr>
          <w:color w:val="2B2A29"/>
          <w:sz w:val="22"/>
        </w:rPr>
        <w:tab/>
      </w:r>
      <w:r>
        <w:rPr>
          <w:color w:val="2B2A29"/>
          <w:sz w:val="22"/>
        </w:rPr>
        <w:t>int物理核心</w:t>
      </w:r>
      <w:r>
        <w:rPr>
          <w:color w:val="2B2A29"/>
          <w:sz w:val="22"/>
        </w:rPr>
        <w:tab/>
      </w:r>
      <w:r>
        <w:rPr>
          <w:color w:val="2B2A29"/>
          <w:spacing w:val="-9"/>
          <w:sz w:val="22"/>
        </w:rPr>
        <w:t>；</w:t>
      </w:r>
    </w:p>
    <w:p>
      <w:r>
        <w:rPr>
          <w:rFonts w:ascii="宋体"/>
          <w:color w:val="2B2A29"/>
        </w:rPr>
        <w:t>08</w:t>
      </w:r>
      <w:r>
        <w:rPr>
          <w:rFonts w:ascii="宋体"/>
          <w:color w:val="2B2A29"/>
        </w:rPr>
        <w:tab/>
      </w:r>
      <w:r>
        <w:rPr>
          <w:rFonts w:ascii="宋体"/>
          <w:color w:val="2B2A29"/>
        </w:rPr>
        <w:t>public int chemistryScore;</w:t>
      </w:r>
      <w:r>
        <w:rPr>
          <w:rFonts w:ascii="宋体"/>
          <w:color w:val="2B2A29"/>
          <w:spacing w:val="-108"/>
        </w:rPr>
        <w:t xml:space="preserve"> </w:t>
      </w:r>
      <w:r>
        <w:rPr>
          <w:rFonts w:ascii="宋体"/>
          <w:color w:val="2B2A29"/>
        </w:rPr>
        <w:t>09</w:t>
      </w:r>
    </w:p>
    <w:p>
      <w:pPr>
        <w:pStyle w:val="11"/>
        <w:tabs>
          <w:tab w:val="left" w:pos="1289"/>
        </w:tabs>
        <w:spacing w:line="273" w:lineRule="auto"/>
        <w:ind w:left="520" w:right="4809"/>
        <w:rPr>
          <w:rFonts w:ascii="宋体"/>
        </w:rPr>
      </w:pPr>
      <w:r>
        <w:rPr>
          <w:rFonts w:ascii="宋体"/>
          <w:color w:val="2B2A29"/>
        </w:rPr>
        <w:t>08公共int化学得分</w:t>
      </w:r>
      <w:r>
        <w:rPr>
          <w:rFonts w:ascii="宋体"/>
          <w:color w:val="2B2A29"/>
        </w:rPr>
        <w:tab/>
      </w:r>
      <w:r>
        <w:rPr>
          <w:rFonts w:ascii="宋体"/>
          <w:color w:val="2B2A29"/>
        </w:rPr>
        <w:t>；09</w:t>
      </w:r>
    </w:p>
    <w:p>
      <w:r>
        <w:rPr>
          <w:color w:val="2B2A29"/>
          <w:sz w:val="22"/>
        </w:rPr>
        <w:t xml:space="preserve">public function </w:t>
      </w:r>
      <w:r>
        <w:rPr>
          <w:color w:val="2B2A29"/>
          <w:sz w:val="22"/>
          <w:u w:val="single" w:color="2A2928"/>
        </w:rPr>
        <w:t xml:space="preserve">  </w:t>
      </w:r>
      <w:r>
        <w:rPr>
          <w:color w:val="2B2A29"/>
          <w:sz w:val="22"/>
        </w:rPr>
        <w:t>init(string name, int mathsScore,</w:t>
      </w:r>
    </w:p>
    <w:p>
      <w:pPr>
        <w:pStyle w:val="16"/>
        <w:numPr>
          <w:ilvl w:val="0"/>
          <w:numId w:val="36"/>
        </w:numPr>
        <w:tabs>
          <w:tab w:val="left" w:pos="1289"/>
          <w:tab w:val="left" w:pos="1290"/>
        </w:tabs>
        <w:spacing w:before="0" w:after="0" w:line="279" w:lineRule="exact"/>
        <w:ind w:left="1290" w:right="0" w:hanging="770"/>
        <w:jc w:val="left"/>
        <w:rPr>
          <w:sz w:val="22"/>
        </w:rPr>
      </w:pPr>
      <w:r>
        <w:rPr>
          <w:color w:val="2B2A29"/>
          <w:sz w:val="22"/>
        </w:rPr>
        <w:t>公共函数init（字符串名称，int mathscore，</w:t>
      </w:r>
    </w:p>
    <w:p>
      <w:r>
        <w:rPr>
          <w:color w:val="2B2A29"/>
          <w:sz w:val="22"/>
        </w:rPr>
        <w:t>int physicsScore, int chemistryScore) {</w:t>
      </w:r>
    </w:p>
    <w:p>
      <w:pPr>
        <w:pStyle w:val="16"/>
        <w:numPr>
          <w:ilvl w:val="0"/>
          <w:numId w:val="36"/>
        </w:numPr>
        <w:tabs>
          <w:tab w:val="left" w:pos="3819"/>
          <w:tab w:val="left" w:pos="3820"/>
        </w:tabs>
        <w:spacing w:before="35" w:after="0" w:line="240" w:lineRule="auto"/>
        <w:ind w:left="3820" w:right="0" w:hanging="3300"/>
        <w:jc w:val="left"/>
        <w:rPr>
          <w:sz w:val="22"/>
        </w:rPr>
      </w:pPr>
      <w:r>
        <w:rPr>
          <w:color w:val="2B2A29"/>
          <w:sz w:val="22"/>
        </w:rPr>
        <w:t>int物理分数，int化学分数）{</w:t>
      </w:r>
    </w:p>
    <w:p>
      <w:r>
        <w:rPr>
          <w:color w:val="2B2A29"/>
          <w:sz w:val="22"/>
        </w:rPr>
        <w:t>self.name = name;</w:t>
      </w:r>
    </w:p>
    <w:p>
      <w:pPr>
        <w:pStyle w:val="16"/>
        <w:numPr>
          <w:ilvl w:val="0"/>
          <w:numId w:val="36"/>
        </w:numPr>
        <w:tabs>
          <w:tab w:val="left" w:pos="1729"/>
          <w:tab w:val="left" w:pos="1730"/>
        </w:tabs>
        <w:spacing w:before="39" w:after="0" w:line="240" w:lineRule="auto"/>
        <w:ind w:left="1730" w:right="0" w:hanging="1210"/>
        <w:jc w:val="left"/>
        <w:rPr>
          <w:sz w:val="22"/>
        </w:rPr>
      </w:pPr>
      <w:r>
        <w:rPr>
          <w:color w:val="2B2A29"/>
          <w:sz w:val="22"/>
        </w:rPr>
        <w:t>self.name=名称；</w:t>
      </w:r>
    </w:p>
    <w:p>
      <w:r>
        <w:rPr>
          <w:color w:val="2B2A29"/>
          <w:sz w:val="22"/>
        </w:rPr>
        <w:t>self.mathsScore = mathsScore;</w:t>
      </w:r>
    </w:p>
    <w:p>
      <w:pPr>
        <w:pStyle w:val="16"/>
        <w:numPr>
          <w:ilvl w:val="0"/>
          <w:numId w:val="36"/>
        </w:numPr>
        <w:tabs>
          <w:tab w:val="left" w:pos="1729"/>
          <w:tab w:val="left" w:pos="1730"/>
        </w:tabs>
        <w:spacing w:before="38" w:after="0" w:line="240" w:lineRule="auto"/>
        <w:ind w:left="1730" w:right="0" w:hanging="1210"/>
        <w:jc w:val="left"/>
        <w:rPr>
          <w:sz w:val="22"/>
        </w:rPr>
      </w:pPr>
      <w:r>
        <w:rPr>
          <w:color w:val="2B2A29"/>
          <w:sz w:val="22"/>
        </w:rPr>
        <w:t>self.mathscore=数学核心；</w:t>
      </w:r>
    </w:p>
    <w:p>
      <w:r>
        <w:rPr>
          <w:color w:val="2B2A29"/>
          <w:sz w:val="22"/>
        </w:rPr>
        <w:t>self.physicsScore = physicsScore;</w:t>
      </w:r>
    </w:p>
    <w:p>
      <w:pPr>
        <w:pStyle w:val="16"/>
        <w:numPr>
          <w:ilvl w:val="0"/>
          <w:numId w:val="36"/>
        </w:numPr>
        <w:tabs>
          <w:tab w:val="left" w:pos="1729"/>
          <w:tab w:val="left" w:pos="1730"/>
        </w:tabs>
        <w:spacing w:before="38" w:after="0" w:line="240" w:lineRule="auto"/>
        <w:ind w:left="1730" w:right="0" w:hanging="1210"/>
        <w:jc w:val="left"/>
        <w:rPr>
          <w:sz w:val="22"/>
        </w:rPr>
      </w:pPr>
      <w:r>
        <w:rPr>
          <w:color w:val="2B2A29"/>
          <w:sz w:val="22"/>
        </w:rPr>
        <w:t>self.physicsScore=物理核心；</w:t>
      </w:r>
    </w:p>
    <w:p>
      <w:r>
        <w:rPr>
          <w:color w:val="2B2A29"/>
          <w:sz w:val="22"/>
        </w:rPr>
        <w:t>self.chemistryScore</w:t>
      </w:r>
      <w:r>
        <w:rPr>
          <w:color w:val="2B2A29"/>
          <w:spacing w:val="-9"/>
          <w:sz w:val="22"/>
        </w:rPr>
        <w:t xml:space="preserve"> </w:t>
      </w:r>
      <w:r>
        <w:rPr>
          <w:color w:val="2B2A29"/>
          <w:sz w:val="22"/>
        </w:rPr>
        <w:t>=</w:t>
      </w:r>
      <w:r>
        <w:rPr>
          <w:color w:val="2B2A29"/>
          <w:spacing w:val="-8"/>
          <w:sz w:val="22"/>
        </w:rPr>
        <w:t xml:space="preserve"> </w:t>
      </w:r>
      <w:r>
        <w:rPr>
          <w:color w:val="2B2A29"/>
          <w:sz w:val="22"/>
        </w:rPr>
        <w:t>chemistryScore;</w:t>
      </w:r>
      <w:r>
        <w:rPr>
          <w:color w:val="2B2A29"/>
          <w:spacing w:val="-107"/>
          <w:sz w:val="22"/>
        </w:rPr>
        <w:t xml:space="preserve"> </w:t>
      </w:r>
      <w:r>
        <w:rPr>
          <w:color w:val="2B2A29"/>
          <w:sz w:val="22"/>
        </w:rPr>
        <w:t>16</w:t>
      </w:r>
      <w:r>
        <w:rPr>
          <w:color w:val="2B2A29"/>
          <w:sz w:val="22"/>
        </w:rPr>
        <w:tab/>
      </w:r>
      <w:r>
        <w:rPr>
          <w:color w:val="2B2A29"/>
          <w:sz w:val="22"/>
        </w:rPr>
        <w:t>}</w:t>
      </w:r>
    </w:p>
    <w:p>
      <w:pPr>
        <w:pStyle w:val="16"/>
        <w:numPr>
          <w:ilvl w:val="0"/>
          <w:numId w:val="36"/>
        </w:numPr>
        <w:tabs>
          <w:tab w:val="left" w:pos="1289"/>
          <w:tab w:val="left" w:pos="1729"/>
          <w:tab w:val="left" w:pos="1730"/>
        </w:tabs>
        <w:spacing w:before="38" w:after="0" w:line="273" w:lineRule="auto"/>
        <w:ind w:left="520" w:right="3159" w:firstLine="0"/>
        <w:jc w:val="left"/>
        <w:rPr>
          <w:sz w:val="22"/>
        </w:rPr>
      </w:pPr>
      <w:r>
        <w:rPr>
          <w:color w:val="2B2A29"/>
          <w:sz w:val="22"/>
        </w:rPr>
        <w:t>self.chemistryScore=</w:t>
      </w:r>
      <w:r>
        <w:rPr>
          <w:color w:val="2B2A29"/>
          <w:spacing w:val="-8"/>
          <w:sz w:val="22"/>
        </w:rPr>
        <w:t>化学分数</w:t>
      </w:r>
      <w:r>
        <w:rPr>
          <w:color w:val="2B2A29"/>
          <w:sz w:val="22"/>
        </w:rPr>
        <w:t>；16}</w:t>
      </w:r>
      <w:r>
        <w:rPr>
          <w:color w:val="2B2A29"/>
          <w:sz w:val="22"/>
        </w:rPr>
        <w:tab/>
      </w:r>
    </w:p>
    <w:p>
      <w:r>
        <w:rPr>
          <w:rFonts w:ascii="宋体"/>
          <w:color w:val="2B2A29"/>
        </w:rPr>
        <w:t>17</w:t>
      </w:r>
    </w:p>
    <w:p>
      <w:pPr>
        <w:pStyle w:val="11"/>
        <w:spacing w:line="279" w:lineRule="exact"/>
        <w:ind w:left="520"/>
        <w:rPr>
          <w:rFonts w:ascii="宋体"/>
        </w:rPr>
      </w:pPr>
      <w:r>
        <w:rPr>
          <w:rFonts w:ascii="宋体"/>
          <w:color w:val="2B2A29"/>
        </w:rPr>
        <w:t>17</w:t>
      </w:r>
    </w:p>
    <w:p>
      <w:r>
        <w:rPr>
          <w:color w:val="2B2A29"/>
          <w:sz w:val="22"/>
        </w:rPr>
        <w:t>public function average() returns int {</w:t>
      </w:r>
    </w:p>
    <w:p>
      <w:pPr>
        <w:pStyle w:val="16"/>
        <w:numPr>
          <w:ilvl w:val="0"/>
          <w:numId w:val="37"/>
        </w:numPr>
        <w:tabs>
          <w:tab w:val="left" w:pos="1289"/>
          <w:tab w:val="left" w:pos="1290"/>
        </w:tabs>
        <w:spacing w:before="38" w:after="0" w:line="240" w:lineRule="auto"/>
        <w:ind w:left="1290" w:right="0" w:hanging="770"/>
        <w:jc w:val="left"/>
        <w:rPr>
          <w:sz w:val="22"/>
        </w:rPr>
      </w:pPr>
      <w:r>
        <w:rPr>
          <w:color w:val="2B2A29"/>
          <w:sz w:val="22"/>
        </w:rPr>
        <w:t>公共函数average（）返回int{</w:t>
      </w:r>
    </w:p>
    <w:p>
      <w:r>
        <w:rPr>
          <w:color w:val="2B2A29"/>
          <w:sz w:val="22"/>
        </w:rPr>
        <w:t>return (self.mathsScore + self.physicsScore +</w:t>
      </w:r>
    </w:p>
    <w:p>
      <w:pPr>
        <w:pStyle w:val="16"/>
        <w:numPr>
          <w:ilvl w:val="0"/>
          <w:numId w:val="37"/>
        </w:numPr>
        <w:tabs>
          <w:tab w:val="left" w:pos="1729"/>
          <w:tab w:val="left" w:pos="1730"/>
        </w:tabs>
        <w:spacing w:before="39" w:after="0" w:line="240" w:lineRule="auto"/>
        <w:ind w:left="1730" w:right="0" w:hanging="1210"/>
        <w:jc w:val="left"/>
        <w:rPr>
          <w:sz w:val="22"/>
        </w:rPr>
      </w:pPr>
      <w:r>
        <w:rPr>
          <w:color w:val="2B2A29"/>
          <w:sz w:val="22"/>
        </w:rPr>
        <w:t>return（self.mathscore+self.physicsScore+</w:t>
      </w:r>
    </w:p>
    <w:p>
      <w:r>
        <w:rPr>
          <w:color w:val="2B2A29"/>
          <w:sz w:val="22"/>
        </w:rPr>
        <w:t>self.chemistryScore)</w:t>
      </w:r>
      <w:r>
        <w:rPr>
          <w:color w:val="2B2A29"/>
          <w:spacing w:val="-9"/>
          <w:sz w:val="22"/>
        </w:rPr>
        <w:t xml:space="preserve"> </w:t>
      </w:r>
      <w:r>
        <w:rPr>
          <w:color w:val="2B2A29"/>
          <w:sz w:val="22"/>
        </w:rPr>
        <w:t>/</w:t>
      </w:r>
      <w:r>
        <w:rPr>
          <w:color w:val="2B2A29"/>
          <w:spacing w:val="-8"/>
          <w:sz w:val="22"/>
        </w:rPr>
        <w:t xml:space="preserve"> </w:t>
      </w:r>
      <w:r>
        <w:rPr>
          <w:color w:val="2B2A29"/>
          <w:sz w:val="22"/>
        </w:rPr>
        <w:t>3;</w:t>
      </w:r>
      <w:r>
        <w:rPr>
          <w:color w:val="2B2A29"/>
          <w:spacing w:val="-107"/>
          <w:sz w:val="22"/>
        </w:rPr>
        <w:t xml:space="preserve"> </w:t>
      </w:r>
      <w:r>
        <w:rPr>
          <w:color w:val="2B2A29"/>
          <w:sz w:val="22"/>
        </w:rPr>
        <w:t>21</w:t>
      </w:r>
      <w:r>
        <w:rPr>
          <w:color w:val="2B2A29"/>
          <w:sz w:val="22"/>
        </w:rPr>
        <w:tab/>
      </w:r>
      <w:r>
        <w:rPr>
          <w:color w:val="2B2A29"/>
          <w:sz w:val="22"/>
        </w:rPr>
        <w:t>}</w:t>
      </w:r>
    </w:p>
    <w:p>
      <w:pPr>
        <w:pStyle w:val="16"/>
        <w:numPr>
          <w:ilvl w:val="0"/>
          <w:numId w:val="37"/>
        </w:numPr>
        <w:tabs>
          <w:tab w:val="left" w:pos="1289"/>
          <w:tab w:val="left" w:pos="2609"/>
          <w:tab w:val="left" w:pos="2610"/>
        </w:tabs>
        <w:spacing w:before="38" w:after="0" w:line="273" w:lineRule="auto"/>
        <w:ind w:left="520" w:right="3599" w:firstLine="0"/>
        <w:jc w:val="left"/>
        <w:rPr>
          <w:sz w:val="22"/>
        </w:rPr>
      </w:pPr>
      <w:r>
        <w:rPr>
          <w:color w:val="2B2A29"/>
          <w:sz w:val="22"/>
        </w:rPr>
        <w:t>self.chemistryScore）/3；21}</w:t>
      </w:r>
      <w:r>
        <w:rPr>
          <w:color w:val="2B2A29"/>
          <w:sz w:val="22"/>
        </w:rPr>
        <w:tab/>
      </w:r>
    </w:p>
    <w:p>
      <w:r>
        <w:rPr>
          <w:rFonts w:ascii="宋体"/>
          <w:color w:val="2B2A29"/>
        </w:rPr>
        <w:t>22</w:t>
      </w:r>
    </w:p>
    <w:p>
      <w:pPr>
        <w:pStyle w:val="11"/>
        <w:spacing w:line="279" w:lineRule="exact"/>
        <w:ind w:left="520"/>
        <w:rPr>
          <w:rFonts w:ascii="宋体"/>
        </w:rPr>
      </w:pPr>
      <w:r>
        <w:rPr>
          <w:rFonts w:ascii="宋体"/>
          <w:color w:val="2B2A29"/>
        </w:rPr>
        <w:t>22</w:t>
      </w:r>
    </w:p>
    <w:p>
      <w:r>
        <w:rPr>
          <w:rFonts w:ascii="宋体"/>
          <w:color w:val="2B2A29"/>
        </w:rPr>
        <w:t>23 };</w:t>
      </w:r>
    </w:p>
    <w:p>
      <w:pPr>
        <w:pStyle w:val="11"/>
        <w:spacing w:before="38"/>
        <w:ind w:left="520"/>
        <w:rPr>
          <w:rFonts w:ascii="宋体"/>
        </w:rPr>
      </w:pPr>
      <w:r>
        <w:rPr>
          <w:rFonts w:ascii="宋体"/>
          <w:color w:val="2B2A29"/>
        </w:rPr>
        <w:t>23 };</w:t>
      </w:r>
    </w:p>
    <w:p>
      <w:r>
        <w:rPr>
          <w:rFonts w:ascii="宋体"/>
          <w:color w:val="2B2A29"/>
        </w:rPr>
        <w:t>24</w:t>
      </w:r>
    </w:p>
    <w:p>
      <w:pPr>
        <w:pStyle w:val="11"/>
        <w:spacing w:before="38"/>
        <w:ind w:left="520"/>
        <w:rPr>
          <w:rFonts w:ascii="宋体"/>
        </w:rPr>
      </w:pPr>
      <w:r>
        <w:rPr>
          <w:rFonts w:ascii="宋体"/>
          <w:color w:val="2B2A29"/>
        </w:rPr>
        <w:t>24</w:t>
      </w:r>
    </w:p>
    <w:p>
      <w:r>
        <w:rPr>
          <w:color w:val="2B2A29"/>
          <w:sz w:val="22"/>
        </w:rPr>
        <w:t>public function main() returns error? {</w:t>
      </w:r>
    </w:p>
    <w:p>
      <w:pPr>
        <w:pStyle w:val="16"/>
        <w:numPr>
          <w:ilvl w:val="0"/>
          <w:numId w:val="38"/>
        </w:numPr>
        <w:tabs>
          <w:tab w:val="left" w:pos="850"/>
        </w:tabs>
        <w:spacing w:before="39" w:after="0" w:line="240" w:lineRule="auto"/>
        <w:ind w:left="850" w:right="0" w:hanging="330"/>
        <w:jc w:val="left"/>
        <w:rPr>
          <w:sz w:val="22"/>
        </w:rPr>
      </w:pPr>
      <w:r>
        <w:rPr>
          <w:color w:val="2B2A29"/>
          <w:sz w:val="22"/>
        </w:rPr>
        <w:t>公共函数main（）返回错误？{</w:t>
      </w:r>
    </w:p>
    <w:p>
      <w:r>
        <w:rPr>
          <w:color w:val="2B2A29"/>
          <w:sz w:val="22"/>
        </w:rPr>
        <w:t>ExamResult result1 = new("sunil", 90, 85, 80);</w:t>
      </w:r>
    </w:p>
    <w:p>
      <w:pPr>
        <w:pStyle w:val="16"/>
        <w:numPr>
          <w:ilvl w:val="0"/>
          <w:numId w:val="38"/>
        </w:numPr>
        <w:tabs>
          <w:tab w:val="left" w:pos="1289"/>
          <w:tab w:val="left" w:pos="1290"/>
        </w:tabs>
        <w:spacing w:before="38" w:after="0" w:line="240" w:lineRule="auto"/>
        <w:ind w:left="1290" w:right="0" w:hanging="770"/>
        <w:jc w:val="left"/>
        <w:rPr>
          <w:sz w:val="22"/>
        </w:rPr>
      </w:pPr>
      <w:r>
        <w:rPr>
          <w:color w:val="2B2A29"/>
          <w:sz w:val="22"/>
        </w:rPr>
        <w:t>ExamResult result1=新（“sunil”，90，85，80）；</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int avg = result1.average();</w:t>
      </w:r>
    </w:p>
    <w:p>
      <w:pPr>
        <w:pStyle w:val="16"/>
        <w:numPr>
          <w:ilvl w:val="0"/>
          <w:numId w:val="38"/>
        </w:numPr>
        <w:tabs>
          <w:tab w:val="left" w:pos="929"/>
          <w:tab w:val="left" w:pos="930"/>
        </w:tabs>
        <w:spacing w:before="68" w:after="0" w:line="240" w:lineRule="auto"/>
        <w:ind w:left="930" w:right="0" w:hanging="770"/>
        <w:jc w:val="left"/>
        <w:rPr>
          <w:sz w:val="22"/>
        </w:rPr>
      </w:pPr>
      <w:bookmarkStart w:id="80" w:name="_bookmark76"/>
      <w:bookmarkEnd w:id="80"/>
      <w:bookmarkStart w:id="81" w:name="_bookmark76"/>
      <w:bookmarkEnd w:id="81"/>
      <w:r>
        <w:rPr>
          <w:color w:val="2B2A29"/>
          <w:sz w:val="22"/>
        </w:rPr>
        <w:t>int</w:t>
      </w:r>
      <w:r>
        <w:t xml:space="preserve"> </w:t>
      </w:r>
      <w:r>
        <w:rPr>
          <w:color w:val="2B2A29"/>
          <w:sz w:val="22"/>
        </w:rPr>
        <w:t>avg=result1.average（）；</w:t>
      </w:r>
    </w:p>
    <w:p>
      <w:r>
        <w:rPr>
          <w:color w:val="2B2A29"/>
          <w:sz w:val="22"/>
        </w:rPr>
        <w:t>io:println("Sunil's</w:t>
      </w:r>
      <w:r>
        <w:rPr>
          <w:color w:val="2B2A29"/>
          <w:spacing w:val="-4"/>
          <w:sz w:val="22"/>
        </w:rPr>
        <w:t xml:space="preserve"> </w:t>
      </w:r>
      <w:r>
        <w:rPr>
          <w:color w:val="2B2A29"/>
          <w:sz w:val="22"/>
        </w:rPr>
        <w:t>exam</w:t>
      </w:r>
      <w:r>
        <w:rPr>
          <w:color w:val="2B2A29"/>
          <w:spacing w:val="-3"/>
          <w:sz w:val="22"/>
        </w:rPr>
        <w:t xml:space="preserve"> </w:t>
      </w:r>
      <w:r>
        <w:rPr>
          <w:color w:val="2B2A29"/>
          <w:sz w:val="22"/>
        </w:rPr>
        <w:t>score</w:t>
      </w:r>
      <w:r>
        <w:rPr>
          <w:color w:val="2B2A29"/>
          <w:spacing w:val="-4"/>
          <w:sz w:val="22"/>
        </w:rPr>
        <w:t xml:space="preserve"> </w:t>
      </w:r>
      <w:r>
        <w:rPr>
          <w:color w:val="2B2A29"/>
          <w:sz w:val="22"/>
        </w:rPr>
        <w:t>average:</w:t>
      </w:r>
      <w:r>
        <w:rPr>
          <w:color w:val="2B2A29"/>
          <w:spacing w:val="-3"/>
          <w:sz w:val="22"/>
        </w:rPr>
        <w:t xml:space="preserve"> </w:t>
      </w:r>
      <w:r>
        <w:rPr>
          <w:color w:val="2B2A29"/>
          <w:sz w:val="22"/>
        </w:rPr>
        <w:t>",</w:t>
      </w:r>
      <w:r>
        <w:rPr>
          <w:color w:val="2B2A29"/>
          <w:spacing w:val="-4"/>
          <w:sz w:val="22"/>
        </w:rPr>
        <w:t xml:space="preserve"> </w:t>
      </w:r>
      <w:r>
        <w:rPr>
          <w:color w:val="2B2A29"/>
          <w:sz w:val="22"/>
        </w:rPr>
        <w:t>avg);</w:t>
      </w:r>
      <w:r>
        <w:rPr>
          <w:color w:val="2B2A29"/>
          <w:spacing w:val="-107"/>
          <w:sz w:val="22"/>
        </w:rPr>
        <w:t xml:space="preserve"> </w:t>
      </w:r>
      <w:r>
        <w:rPr>
          <w:color w:val="2B2A29"/>
          <w:sz w:val="22"/>
        </w:rPr>
        <w:t>29 }</w:t>
      </w:r>
    </w:p>
    <w:p>
      <w:pPr>
        <w:pStyle w:val="16"/>
        <w:numPr>
          <w:ilvl w:val="0"/>
          <w:numId w:val="38"/>
        </w:numPr>
        <w:tabs>
          <w:tab w:val="left" w:pos="929"/>
          <w:tab w:val="left" w:pos="930"/>
        </w:tabs>
        <w:spacing w:before="38" w:after="0" w:line="273" w:lineRule="auto"/>
        <w:ind w:left="160" w:right="2749" w:firstLine="0"/>
        <w:jc w:val="left"/>
        <w:rPr>
          <w:sz w:val="22"/>
        </w:rPr>
      </w:pPr>
      <w:r>
        <w:rPr>
          <w:color w:val="2B2A29"/>
          <w:sz w:val="22"/>
        </w:rPr>
        <w:t>io:println（“Sunil考试平均分数：”，平均值）；29 }</w:t>
      </w:r>
    </w:p>
    <w:p>
      <w:r>
        <w:rPr>
          <w:rFonts w:ascii="Arial"/>
          <w:b/>
          <w:color w:val="2B2A29"/>
          <w:sz w:val="22"/>
        </w:rPr>
        <w:t>$</w:t>
      </w:r>
      <w:r>
        <w:rPr>
          <w:rFonts w:ascii="Arial"/>
          <w:b/>
          <w:color w:val="2B2A29"/>
          <w:spacing w:val="54"/>
          <w:sz w:val="22"/>
        </w:rPr>
        <w:t xml:space="preserve"> </w:t>
      </w:r>
      <w:r>
        <w:rPr>
          <w:rFonts w:ascii="Arial"/>
          <w:b/>
          <w:color w:val="2B2A29"/>
          <w:sz w:val="22"/>
        </w:rPr>
        <w:t>ballerina</w:t>
      </w:r>
      <w:r>
        <w:rPr>
          <w:rFonts w:ascii="Arial"/>
          <w:b/>
          <w:color w:val="2B2A29"/>
          <w:spacing w:val="54"/>
          <w:sz w:val="22"/>
        </w:rPr>
        <w:t xml:space="preserve"> </w:t>
      </w:r>
      <w:r>
        <w:rPr>
          <w:rFonts w:ascii="Arial"/>
          <w:b/>
          <w:color w:val="2B2A29"/>
          <w:sz w:val="22"/>
        </w:rPr>
        <w:t>run</w:t>
      </w:r>
      <w:r>
        <w:rPr>
          <w:rFonts w:ascii="Arial"/>
          <w:b/>
          <w:color w:val="2B2A29"/>
          <w:spacing w:val="55"/>
          <w:sz w:val="22"/>
        </w:rPr>
        <w:t xml:space="preserve"> </w:t>
      </w:r>
      <w:r>
        <w:rPr>
          <w:rFonts w:ascii="Arial"/>
          <w:b/>
          <w:color w:val="2B2A29"/>
          <w:sz w:val="22"/>
        </w:rPr>
        <w:t>exam_results.bal</w:t>
      </w:r>
    </w:p>
    <w:p>
      <w:pPr>
        <w:spacing w:before="171"/>
        <w:ind w:left="160" w:right="0" w:firstLine="0"/>
        <w:jc w:val="left"/>
        <w:rPr>
          <w:rFonts w:ascii="Arial"/>
          <w:b/>
          <w:sz w:val="22"/>
        </w:rPr>
      </w:pPr>
      <w:r>
        <w:rPr>
          <w:rFonts w:ascii="Arial"/>
          <w:b/>
          <w:color w:val="2B2A29"/>
          <w:sz w:val="22"/>
        </w:rPr>
        <w:t>$ballerina运行exam_results.bal</w:t>
      </w:r>
    </w:p>
    <w:p>
      <w:r>
        <w:rPr>
          <w:rFonts w:ascii="宋体"/>
          <w:color w:val="2B2A29"/>
        </w:rPr>
        <w:t>Sunil's exam score average: 85</w:t>
      </w:r>
    </w:p>
    <w:p>
      <w:pPr>
        <w:pStyle w:val="11"/>
        <w:spacing w:before="54"/>
        <w:ind w:left="160"/>
        <w:rPr>
          <w:rFonts w:ascii="宋体"/>
        </w:rPr>
      </w:pPr>
      <w:r>
        <w:rPr>
          <w:rFonts w:ascii="宋体"/>
          <w:color w:val="2B2A29"/>
        </w:rPr>
        <w:t>Sunil的考试平均成绩：85</w:t>
      </w:r>
    </w:p>
    <w:p>
      <w:r>
        <w:rPr>
          <w:color w:val="2B2A29"/>
          <w:w w:val="105"/>
        </w:rPr>
        <w:t xml:space="preserve">Here, we have defined the object type </w:t>
      </w:r>
      <w:r>
        <w:rPr>
          <w:rFonts w:ascii="宋体"/>
          <w:color w:val="2B2A29"/>
          <w:w w:val="105"/>
        </w:rPr>
        <w:t>ExamResult</w:t>
      </w:r>
      <w:r>
        <w:rPr>
          <w:color w:val="2B2A29"/>
          <w:w w:val="105"/>
        </w:rPr>
        <w:t>. The object type, similar to a</w:t>
      </w:r>
      <w:r>
        <w:rPr>
          <w:color w:val="2B2A29"/>
          <w:spacing w:val="1"/>
          <w:w w:val="105"/>
        </w:rPr>
        <w:t xml:space="preserve"> </w:t>
      </w:r>
      <w:r>
        <w:rPr>
          <w:color w:val="2B2A29"/>
          <w:w w:val="105"/>
        </w:rPr>
        <w:t>record,</w:t>
      </w:r>
      <w:r>
        <w:rPr>
          <w:color w:val="2B2A29"/>
          <w:spacing w:val="-8"/>
          <w:w w:val="105"/>
        </w:rPr>
        <w:t xml:space="preserve"> </w:t>
      </w:r>
      <w:r>
        <w:rPr>
          <w:color w:val="2B2A29"/>
          <w:w w:val="105"/>
        </w:rPr>
        <w:t>has</w:t>
      </w:r>
      <w:r>
        <w:rPr>
          <w:color w:val="2B2A29"/>
          <w:spacing w:val="-8"/>
          <w:w w:val="105"/>
        </w:rPr>
        <w:t xml:space="preserve"> </w:t>
      </w:r>
      <w:r>
        <w:rPr>
          <w:color w:val="2B2A29"/>
          <w:w w:val="105"/>
        </w:rPr>
        <w:t>a</w:t>
      </w:r>
      <w:r>
        <w:rPr>
          <w:color w:val="2B2A29"/>
          <w:spacing w:val="-8"/>
          <w:w w:val="105"/>
        </w:rPr>
        <w:t xml:space="preserve"> </w:t>
      </w:r>
      <w:r>
        <w:rPr>
          <w:color w:val="2B2A29"/>
          <w:w w:val="105"/>
        </w:rPr>
        <w:t>list</w:t>
      </w:r>
      <w:r>
        <w:rPr>
          <w:color w:val="2B2A29"/>
          <w:spacing w:val="-7"/>
          <w:w w:val="105"/>
        </w:rPr>
        <w:t xml:space="preserve"> </w:t>
      </w:r>
      <w:r>
        <w:rPr>
          <w:color w:val="2B2A29"/>
          <w:w w:val="105"/>
        </w:rPr>
        <w:t>of</w:t>
      </w:r>
      <w:r>
        <w:rPr>
          <w:color w:val="2B2A29"/>
          <w:spacing w:val="-8"/>
          <w:w w:val="105"/>
        </w:rPr>
        <w:t xml:space="preserve"> </w:t>
      </w:r>
      <w:r>
        <w:rPr>
          <w:color w:val="2B2A29"/>
          <w:w w:val="105"/>
        </w:rPr>
        <w:t>fields.</w:t>
      </w:r>
      <w:r>
        <w:rPr>
          <w:color w:val="2B2A29"/>
          <w:spacing w:val="-8"/>
          <w:w w:val="105"/>
        </w:rPr>
        <w:t xml:space="preserve"> </w:t>
      </w:r>
      <w:r>
        <w:rPr>
          <w:color w:val="2B2A29"/>
          <w:w w:val="105"/>
        </w:rPr>
        <w:t>Each</w:t>
      </w:r>
      <w:r>
        <w:rPr>
          <w:color w:val="2B2A29"/>
          <w:spacing w:val="-7"/>
          <w:w w:val="105"/>
        </w:rPr>
        <w:t xml:space="preserve"> </w:t>
      </w:r>
      <w:r>
        <w:rPr>
          <w:color w:val="2B2A29"/>
          <w:w w:val="105"/>
        </w:rPr>
        <w:t>field</w:t>
      </w:r>
      <w:r>
        <w:rPr>
          <w:color w:val="2B2A29"/>
          <w:spacing w:val="-8"/>
          <w:w w:val="105"/>
        </w:rPr>
        <w:t xml:space="preserve"> </w:t>
      </w:r>
      <w:r>
        <w:rPr>
          <w:color w:val="2B2A29"/>
          <w:w w:val="105"/>
        </w:rPr>
        <w:t>in</w:t>
      </w:r>
      <w:r>
        <w:rPr>
          <w:color w:val="2B2A29"/>
          <w:spacing w:val="-8"/>
          <w:w w:val="105"/>
        </w:rPr>
        <w:t xml:space="preserve"> </w:t>
      </w:r>
      <w:r>
        <w:rPr>
          <w:color w:val="2B2A29"/>
          <w:w w:val="105"/>
        </w:rPr>
        <w:t>an</w:t>
      </w:r>
      <w:r>
        <w:rPr>
          <w:color w:val="2B2A29"/>
          <w:spacing w:val="-7"/>
          <w:w w:val="105"/>
        </w:rPr>
        <w:t xml:space="preserve"> </w:t>
      </w:r>
      <w:r>
        <w:rPr>
          <w:color w:val="2B2A29"/>
          <w:w w:val="105"/>
        </w:rPr>
        <w:t>object</w:t>
      </w:r>
      <w:r>
        <w:rPr>
          <w:color w:val="2B2A29"/>
          <w:spacing w:val="-8"/>
          <w:w w:val="105"/>
        </w:rPr>
        <w:t xml:space="preserve"> </w:t>
      </w:r>
      <w:r>
        <w:rPr>
          <w:color w:val="2B2A29"/>
          <w:w w:val="105"/>
        </w:rPr>
        <w:t>has</w:t>
      </w:r>
      <w:r>
        <w:rPr>
          <w:color w:val="2B2A29"/>
          <w:spacing w:val="-8"/>
          <w:w w:val="105"/>
        </w:rPr>
        <w:t xml:space="preserve"> </w:t>
      </w:r>
      <w:r>
        <w:rPr>
          <w:color w:val="2B2A29"/>
          <w:w w:val="105"/>
        </w:rPr>
        <w:t>a</w:t>
      </w:r>
      <w:r>
        <w:rPr>
          <w:color w:val="2B2A29"/>
          <w:spacing w:val="-8"/>
          <w:w w:val="105"/>
        </w:rPr>
        <w:t xml:space="preserve"> </w:t>
      </w:r>
      <w:r>
        <w:rPr>
          <w:color w:val="2B2A29"/>
          <w:w w:val="105"/>
        </w:rPr>
        <w:t>visibility,</w:t>
      </w:r>
      <w:r>
        <w:rPr>
          <w:color w:val="2B2A29"/>
          <w:spacing w:val="-7"/>
          <w:w w:val="105"/>
        </w:rPr>
        <w:t xml:space="preserve"> </w:t>
      </w:r>
      <w:r>
        <w:rPr>
          <w:color w:val="2B2A29"/>
          <w:w w:val="105"/>
        </w:rPr>
        <w:t>which</w:t>
      </w:r>
      <w:r>
        <w:rPr>
          <w:color w:val="2B2A29"/>
          <w:spacing w:val="-8"/>
          <w:w w:val="105"/>
        </w:rPr>
        <w:t xml:space="preserve"> </w:t>
      </w:r>
      <w:r>
        <w:rPr>
          <w:color w:val="2B2A29"/>
          <w:w w:val="105"/>
        </w:rPr>
        <w:t>is</w:t>
      </w:r>
      <w:r>
        <w:rPr>
          <w:color w:val="2B2A29"/>
          <w:spacing w:val="-8"/>
          <w:w w:val="105"/>
        </w:rPr>
        <w:t xml:space="preserve"> </w:t>
      </w:r>
      <w:r>
        <w:rPr>
          <w:color w:val="2B2A29"/>
          <w:w w:val="105"/>
        </w:rPr>
        <w:t>controlled</w:t>
      </w:r>
      <w:r>
        <w:rPr>
          <w:color w:val="2B2A29"/>
          <w:spacing w:val="-7"/>
          <w:w w:val="105"/>
        </w:rPr>
        <w:t xml:space="preserve"> </w:t>
      </w:r>
      <w:r>
        <w:rPr>
          <w:color w:val="2B2A29"/>
          <w:w w:val="105"/>
        </w:rPr>
        <w:t>using</w:t>
      </w:r>
      <w:r>
        <w:rPr>
          <w:color w:val="2B2A29"/>
          <w:spacing w:val="-55"/>
          <w:w w:val="105"/>
        </w:rPr>
        <w:t xml:space="preserve"> </w:t>
      </w:r>
      <w:r>
        <w:rPr>
          <w:color w:val="2B2A29"/>
          <w:w w:val="105"/>
        </w:rPr>
        <w:t>access</w:t>
      </w:r>
      <w:r>
        <w:rPr>
          <w:color w:val="2B2A29"/>
          <w:spacing w:val="-13"/>
          <w:w w:val="105"/>
        </w:rPr>
        <w:t xml:space="preserve"> </w:t>
      </w:r>
      <w:r>
        <w:rPr>
          <w:color w:val="2B2A29"/>
          <w:w w:val="105"/>
        </w:rPr>
        <w:t>modifiers.</w:t>
      </w:r>
      <w:r>
        <w:rPr>
          <w:color w:val="2B2A29"/>
          <w:spacing w:val="-12"/>
          <w:w w:val="105"/>
        </w:rPr>
        <w:t xml:space="preserve"> </w:t>
      </w:r>
      <w:r>
        <w:rPr>
          <w:color w:val="2B2A29"/>
          <w:w w:val="105"/>
        </w:rPr>
        <w:t>These</w:t>
      </w:r>
      <w:r>
        <w:rPr>
          <w:color w:val="2B2A29"/>
          <w:spacing w:val="-12"/>
          <w:w w:val="105"/>
        </w:rPr>
        <w:t xml:space="preserve"> </w:t>
      </w:r>
      <w:r>
        <w:rPr>
          <w:color w:val="2B2A29"/>
          <w:w w:val="105"/>
        </w:rPr>
        <w:t>access</w:t>
      </w:r>
      <w:r>
        <w:rPr>
          <w:color w:val="2B2A29"/>
          <w:spacing w:val="-12"/>
          <w:w w:val="105"/>
        </w:rPr>
        <w:t xml:space="preserve"> </w:t>
      </w:r>
      <w:r>
        <w:rPr>
          <w:color w:val="2B2A29"/>
          <w:w w:val="105"/>
        </w:rPr>
        <w:t>modifiers</w:t>
      </w:r>
      <w:r>
        <w:rPr>
          <w:color w:val="2B2A29"/>
          <w:spacing w:val="-12"/>
          <w:w w:val="105"/>
        </w:rPr>
        <w:t xml:space="preserve"> </w:t>
      </w:r>
      <w:r>
        <w:rPr>
          <w:color w:val="2B2A29"/>
          <w:w w:val="105"/>
        </w:rPr>
        <w:t>are</w:t>
      </w:r>
      <w:r>
        <w:rPr>
          <w:color w:val="2B2A29"/>
          <w:spacing w:val="-12"/>
          <w:w w:val="105"/>
        </w:rPr>
        <w:t xml:space="preserve"> </w:t>
      </w:r>
      <w:r>
        <w:rPr>
          <w:color w:val="2B2A29"/>
          <w:w w:val="105"/>
        </w:rPr>
        <w:t>as</w:t>
      </w:r>
      <w:r>
        <w:rPr>
          <w:color w:val="2B2A29"/>
          <w:spacing w:val="-13"/>
          <w:w w:val="105"/>
        </w:rPr>
        <w:t xml:space="preserve"> </w:t>
      </w:r>
      <w:r>
        <w:rPr>
          <w:color w:val="2B2A29"/>
          <w:w w:val="105"/>
        </w:rPr>
        <w:t>follows:</w:t>
      </w:r>
    </w:p>
    <w:p>
      <w:pPr>
        <w:pStyle w:val="11"/>
        <w:spacing w:before="198" w:line="295" w:lineRule="auto"/>
        <w:ind w:left="160" w:right="532" w:firstLine="359"/>
      </w:pPr>
      <w:r>
        <w:rPr>
          <w:color w:val="2B2A29"/>
          <w:w w:val="105"/>
        </w:rPr>
        <w:t>这里，我们定义了对象类型</w:t>
      </w:r>
      <w:r>
        <w:rPr>
          <w:rFonts w:ascii="宋体"/>
          <w:color w:val="2B2A29"/>
          <w:w w:val="105"/>
        </w:rPr>
        <w:t>ExamResult</w:t>
      </w:r>
      <w:r>
        <w:rPr>
          <w:color w:val="2B2A29"/>
          <w:w w:val="105"/>
        </w:rPr>
        <w:t>。对象类型类似于记录，具有字段列表。对象中</w:t>
      </w:r>
      <w:r>
        <w:rPr>
          <w:color w:val="2B2A29"/>
          <w:spacing w:val="-8"/>
          <w:w w:val="105"/>
        </w:rPr>
        <w:t>的</w:t>
      </w:r>
      <w:r>
        <w:rPr>
          <w:color w:val="2B2A29"/>
          <w:w w:val="105"/>
        </w:rPr>
        <w:t>每个字段</w:t>
      </w:r>
      <w:r>
        <w:rPr>
          <w:color w:val="2B2A29"/>
          <w:spacing w:val="-8"/>
          <w:w w:val="105"/>
        </w:rPr>
        <w:t>都</w:t>
      </w:r>
      <w:r>
        <w:rPr>
          <w:color w:val="2B2A29"/>
          <w:w w:val="105"/>
        </w:rPr>
        <w:t>具有可见性，该</w:t>
      </w:r>
      <w:r>
        <w:rPr>
          <w:color w:val="2B2A29"/>
          <w:spacing w:val="-8"/>
          <w:w w:val="105"/>
        </w:rPr>
        <w:t>可见性</w:t>
      </w:r>
      <w:r>
        <w:rPr>
          <w:color w:val="2B2A29"/>
          <w:w w:val="105"/>
        </w:rPr>
        <w:t>由访问修饰符控制。这些访问修饰符如下</w:t>
      </w:r>
      <w:r>
        <w:rPr>
          <w:color w:val="2B2A29"/>
          <w:spacing w:val="-13"/>
          <w:w w:val="105"/>
        </w:rPr>
        <w:t>：</w:t>
      </w:r>
    </w:p>
    <w:p>
      <w:r>
        <w:rPr>
          <w:rFonts w:ascii="Times New Roman" w:hAnsi="Times New Roman"/>
          <w:b/>
          <w:color w:val="2B2A29"/>
          <w:w w:val="105"/>
          <w:sz w:val="22"/>
        </w:rPr>
        <w:t>Public</w:t>
      </w:r>
      <w:r>
        <w:rPr>
          <w:rFonts w:ascii="Times New Roman" w:hAnsi="Times New Roman"/>
          <w:color w:val="2B2A29"/>
          <w:w w:val="105"/>
          <w:sz w:val="22"/>
        </w:rPr>
        <w:t>:</w:t>
      </w:r>
      <w:r>
        <w:rPr>
          <w:rFonts w:ascii="Times New Roman" w:hAnsi="Times New Roman"/>
          <w:color w:val="2B2A29"/>
          <w:spacing w:val="-6"/>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color w:val="2B2A29"/>
          <w:w w:val="105"/>
          <w:sz w:val="22"/>
        </w:rPr>
        <w:t>public</w:t>
      </w:r>
      <w:r>
        <w:rPr>
          <w:color w:val="2B2A29"/>
          <w:spacing w:val="-64"/>
          <w:w w:val="105"/>
          <w:sz w:val="22"/>
        </w:rPr>
        <w:t xml:space="preserve"> </w:t>
      </w:r>
      <w:r>
        <w:rPr>
          <w:rFonts w:ascii="Times New Roman" w:hAnsi="Times New Roman"/>
          <w:color w:val="2B2A29"/>
          <w:w w:val="105"/>
          <w:sz w:val="22"/>
        </w:rPr>
        <w:t>access</w:t>
      </w:r>
      <w:r>
        <w:rPr>
          <w:rFonts w:ascii="Times New Roman" w:hAnsi="Times New Roman"/>
          <w:color w:val="2B2A29"/>
          <w:spacing w:val="-6"/>
          <w:w w:val="105"/>
          <w:sz w:val="22"/>
        </w:rPr>
        <w:t xml:space="preserve"> </w:t>
      </w:r>
      <w:r>
        <w:rPr>
          <w:rFonts w:ascii="Times New Roman" w:hAnsi="Times New Roman"/>
          <w:color w:val="2B2A29"/>
          <w:w w:val="105"/>
          <w:sz w:val="22"/>
        </w:rPr>
        <w:t>modifier</w:t>
      </w:r>
      <w:r>
        <w:rPr>
          <w:rFonts w:ascii="Times New Roman" w:hAnsi="Times New Roman"/>
          <w:color w:val="2B2A29"/>
          <w:spacing w:val="-6"/>
          <w:w w:val="105"/>
          <w:sz w:val="22"/>
        </w:rPr>
        <w:t xml:space="preserve"> </w:t>
      </w:r>
      <w:r>
        <w:rPr>
          <w:rFonts w:ascii="Times New Roman" w:hAnsi="Times New Roman"/>
          <w:color w:val="2B2A29"/>
          <w:w w:val="105"/>
          <w:sz w:val="22"/>
        </w:rPr>
        <w:t>signals</w:t>
      </w:r>
      <w:r>
        <w:rPr>
          <w:rFonts w:ascii="Times New Roman" w:hAnsi="Times New Roman"/>
          <w:color w:val="2B2A29"/>
          <w:spacing w:val="-6"/>
          <w:w w:val="105"/>
          <w:sz w:val="22"/>
        </w:rPr>
        <w:t xml:space="preserve"> </w:t>
      </w:r>
      <w:r>
        <w:rPr>
          <w:rFonts w:ascii="Times New Roman" w:hAnsi="Times New Roman"/>
          <w:color w:val="2B2A29"/>
          <w:w w:val="105"/>
          <w:sz w:val="22"/>
        </w:rPr>
        <w:t>that</w:t>
      </w:r>
      <w:r>
        <w:rPr>
          <w:rFonts w:ascii="Times New Roman" w:hAnsi="Times New Roman"/>
          <w:color w:val="2B2A29"/>
          <w:spacing w:val="-5"/>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field</w:t>
      </w:r>
      <w:r>
        <w:rPr>
          <w:rFonts w:ascii="Times New Roman" w:hAnsi="Times New Roman"/>
          <w:color w:val="2B2A29"/>
          <w:spacing w:val="-6"/>
          <w:w w:val="105"/>
          <w:sz w:val="22"/>
        </w:rPr>
        <w:t xml:space="preserve"> </w:t>
      </w:r>
      <w:r>
        <w:rPr>
          <w:rFonts w:ascii="Times New Roman" w:hAnsi="Times New Roman"/>
          <w:color w:val="2B2A29"/>
          <w:w w:val="105"/>
          <w:sz w:val="22"/>
        </w:rPr>
        <w:t>can</w:t>
      </w:r>
      <w:r>
        <w:rPr>
          <w:rFonts w:ascii="Times New Roman" w:hAnsi="Times New Roman"/>
          <w:color w:val="2B2A29"/>
          <w:spacing w:val="-6"/>
          <w:w w:val="105"/>
          <w:sz w:val="22"/>
        </w:rPr>
        <w:t xml:space="preserve"> </w:t>
      </w:r>
      <w:r>
        <w:rPr>
          <w:rFonts w:ascii="Times New Roman" w:hAnsi="Times New Roman"/>
          <w:color w:val="2B2A29"/>
          <w:w w:val="105"/>
          <w:sz w:val="22"/>
        </w:rPr>
        <w:t>be</w:t>
      </w:r>
      <w:r>
        <w:rPr>
          <w:rFonts w:ascii="Times New Roman" w:hAnsi="Times New Roman"/>
          <w:color w:val="2B2A29"/>
          <w:spacing w:val="-6"/>
          <w:w w:val="105"/>
          <w:sz w:val="22"/>
        </w:rPr>
        <w:t xml:space="preserve"> </w:t>
      </w:r>
      <w:r>
        <w:rPr>
          <w:rFonts w:ascii="Times New Roman" w:hAnsi="Times New Roman"/>
          <w:color w:val="2B2A29"/>
          <w:w w:val="105"/>
          <w:sz w:val="22"/>
        </w:rPr>
        <w:t>read</w:t>
      </w:r>
      <w:r>
        <w:rPr>
          <w:rFonts w:ascii="Times New Roman" w:hAnsi="Times New Roman"/>
          <w:color w:val="2B2A29"/>
          <w:spacing w:val="-55"/>
          <w:w w:val="105"/>
          <w:sz w:val="22"/>
        </w:rPr>
        <w:t xml:space="preserve"> </w:t>
      </w:r>
      <w:r>
        <w:rPr>
          <w:rFonts w:ascii="Times New Roman" w:hAnsi="Times New Roman"/>
          <w:color w:val="2B2A29"/>
          <w:w w:val="105"/>
          <w:sz w:val="22"/>
        </w:rPr>
        <w:t>by</w:t>
      </w:r>
      <w:r>
        <w:rPr>
          <w:rFonts w:ascii="Times New Roman" w:hAnsi="Times New Roman"/>
          <w:color w:val="2B2A29"/>
          <w:spacing w:val="-10"/>
          <w:w w:val="105"/>
          <w:sz w:val="22"/>
        </w:rPr>
        <w:t xml:space="preserve"> </w:t>
      </w:r>
      <w:r>
        <w:rPr>
          <w:rFonts w:ascii="Times New Roman" w:hAnsi="Times New Roman"/>
          <w:color w:val="2B2A29"/>
          <w:w w:val="105"/>
          <w:sz w:val="22"/>
        </w:rPr>
        <w:t>anyone,</w:t>
      </w:r>
      <w:r>
        <w:rPr>
          <w:rFonts w:ascii="Times New Roman" w:hAnsi="Times New Roman"/>
          <w:color w:val="2B2A29"/>
          <w:spacing w:val="-10"/>
          <w:w w:val="105"/>
          <w:sz w:val="22"/>
        </w:rPr>
        <w:t xml:space="preserve"> </w:t>
      </w:r>
      <w:r>
        <w:rPr>
          <w:rFonts w:ascii="Times New Roman" w:hAnsi="Times New Roman"/>
          <w:color w:val="2B2A29"/>
          <w:w w:val="105"/>
          <w:sz w:val="22"/>
        </w:rPr>
        <w:t>even</w:t>
      </w:r>
      <w:r>
        <w:rPr>
          <w:rFonts w:ascii="Times New Roman" w:hAnsi="Times New Roman"/>
          <w:color w:val="2B2A29"/>
          <w:spacing w:val="-9"/>
          <w:w w:val="105"/>
          <w:sz w:val="22"/>
        </w:rPr>
        <w:t xml:space="preserve"> </w:t>
      </w:r>
      <w:r>
        <w:rPr>
          <w:rFonts w:ascii="Times New Roman" w:hAnsi="Times New Roman"/>
          <w:color w:val="2B2A29"/>
          <w:w w:val="105"/>
          <w:sz w:val="22"/>
        </w:rPr>
        <w:t>from</w:t>
      </w:r>
      <w:r>
        <w:rPr>
          <w:rFonts w:ascii="Times New Roman" w:hAnsi="Times New Roman"/>
          <w:color w:val="2B2A29"/>
          <w:spacing w:val="-10"/>
          <w:w w:val="105"/>
          <w:sz w:val="22"/>
        </w:rPr>
        <w:t xml:space="preserve"> </w:t>
      </w:r>
      <w:r>
        <w:rPr>
          <w:rFonts w:ascii="Times New Roman" w:hAnsi="Times New Roman"/>
          <w:color w:val="2B2A29"/>
          <w:w w:val="105"/>
          <w:sz w:val="22"/>
        </w:rPr>
        <w:t>outside</w:t>
      </w:r>
      <w:r>
        <w:rPr>
          <w:rFonts w:ascii="Times New Roman" w:hAnsi="Times New Roman"/>
          <w:color w:val="2B2A29"/>
          <w:spacing w:val="-10"/>
          <w:w w:val="105"/>
          <w:sz w:val="22"/>
        </w:rPr>
        <w:t xml:space="preserve"> </w:t>
      </w:r>
      <w:r>
        <w:rPr>
          <w:rFonts w:ascii="Times New Roman" w:hAnsi="Times New Roman"/>
          <w:color w:val="2B2A29"/>
          <w:w w:val="105"/>
          <w:sz w:val="22"/>
        </w:rPr>
        <w:t>the</w:t>
      </w:r>
      <w:r>
        <w:rPr>
          <w:rFonts w:ascii="Times New Roman" w:hAnsi="Times New Roman"/>
          <w:color w:val="2B2A29"/>
          <w:spacing w:val="-9"/>
          <w:w w:val="105"/>
          <w:sz w:val="22"/>
        </w:rPr>
        <w:t xml:space="preserve"> </w:t>
      </w:r>
      <w:r>
        <w:rPr>
          <w:rFonts w:ascii="Times New Roman" w:hAnsi="Times New Roman"/>
          <w:color w:val="2B2A29"/>
          <w:w w:val="105"/>
          <w:sz w:val="22"/>
        </w:rPr>
        <w:t>current</w:t>
      </w:r>
      <w:r>
        <w:rPr>
          <w:rFonts w:ascii="Times New Roman" w:hAnsi="Times New Roman"/>
          <w:color w:val="2B2A29"/>
          <w:spacing w:val="-10"/>
          <w:w w:val="105"/>
          <w:sz w:val="22"/>
        </w:rPr>
        <w:t xml:space="preserve"> </w:t>
      </w:r>
      <w:r>
        <w:rPr>
          <w:rFonts w:ascii="Times New Roman" w:hAnsi="Times New Roman"/>
          <w:color w:val="2B2A29"/>
          <w:w w:val="105"/>
          <w:sz w:val="22"/>
        </w:rPr>
        <w:t>module.</w:t>
      </w:r>
    </w:p>
    <w:p>
      <w:pPr>
        <w:pStyle w:val="16"/>
        <w:numPr>
          <w:ilvl w:val="1"/>
          <w:numId w:val="38"/>
        </w:numPr>
        <w:tabs>
          <w:tab w:val="left" w:pos="1095"/>
          <w:tab w:val="left" w:pos="1096"/>
        </w:tabs>
        <w:spacing w:before="111" w:after="0" w:line="285" w:lineRule="auto"/>
        <w:ind w:left="1095" w:right="1518" w:hanging="358"/>
        <w:jc w:val="left"/>
        <w:rPr>
          <w:rFonts w:ascii="Times New Roman" w:hAnsi="Times New Roman"/>
          <w:sz w:val="22"/>
        </w:rPr>
      </w:pPr>
      <w:r>
        <w:rPr>
          <w:rFonts w:ascii="Times New Roman" w:hAnsi="Times New Roman"/>
          <w:b/>
          <w:color w:val="2B2A29"/>
          <w:w w:val="105"/>
          <w:sz w:val="22"/>
        </w:rPr>
        <w:t>公共</w:t>
      </w:r>
      <w:r>
        <w:rPr>
          <w:rFonts w:ascii="Times New Roman" w:hAnsi="Times New Roman"/>
          <w:color w:val="2B2A29"/>
          <w:w w:val="105"/>
          <w:sz w:val="22"/>
        </w:rPr>
        <w:t>：</w:t>
      </w:r>
      <w:r>
        <w:rPr>
          <w:color w:val="2B2A29"/>
          <w:w w:val="105"/>
          <w:sz w:val="22"/>
        </w:rPr>
        <w:t>公共</w:t>
      </w:r>
      <w:r>
        <w:rPr>
          <w:rFonts w:ascii="Times New Roman" w:hAnsi="Times New Roman"/>
          <w:color w:val="2B2A29"/>
          <w:w w:val="105"/>
          <w:sz w:val="22"/>
        </w:rPr>
        <w:t>访问修饰</w:t>
      </w:r>
      <w:r>
        <w:rPr>
          <w:rFonts w:ascii="Times New Roman" w:hAnsi="Times New Roman"/>
          <w:color w:val="2B2A29"/>
          <w:spacing w:val="-6"/>
          <w:w w:val="105"/>
          <w:sz w:val="22"/>
        </w:rPr>
        <w:t>符</w:t>
      </w:r>
      <w:r>
        <w:rPr>
          <w:rFonts w:ascii="Times New Roman" w:hAnsi="Times New Roman"/>
          <w:color w:val="2B2A29"/>
          <w:w w:val="105"/>
          <w:sz w:val="22"/>
        </w:rPr>
        <w:t>表示任何人都可以</w:t>
      </w:r>
      <w:r>
        <w:rPr>
          <w:rFonts w:ascii="Times New Roman" w:hAnsi="Times New Roman"/>
          <w:color w:val="2B2A29"/>
          <w:spacing w:val="-6"/>
          <w:w w:val="105"/>
          <w:sz w:val="22"/>
        </w:rPr>
        <w:t>读</w:t>
      </w:r>
      <w:r>
        <w:rPr>
          <w:rFonts w:ascii="Times New Roman" w:hAnsi="Times New Roman"/>
          <w:color w:val="2B2A29"/>
          <w:w w:val="105"/>
          <w:sz w:val="22"/>
        </w:rPr>
        <w:t>取该</w:t>
      </w:r>
      <w:r>
        <w:rPr>
          <w:rFonts w:ascii="Times New Roman" w:hAnsi="Times New Roman"/>
          <w:color w:val="2B2A29"/>
          <w:spacing w:val="-6"/>
          <w:w w:val="105"/>
          <w:sz w:val="22"/>
        </w:rPr>
        <w:t>字</w:t>
      </w:r>
      <w:r>
        <w:rPr>
          <w:rFonts w:ascii="Times New Roman" w:hAnsi="Times New Roman"/>
          <w:color w:val="2B2A29"/>
          <w:w w:val="105"/>
          <w:sz w:val="22"/>
        </w:rPr>
        <w:t>段，甚至可以从当前模块外部读取。</w:t>
      </w:r>
    </w:p>
    <w:p>
      <w:r>
        <w:rPr>
          <w:rFonts w:ascii="Times New Roman" w:hAnsi="Times New Roman"/>
          <w:b/>
          <w:color w:val="2B2A29"/>
          <w:w w:val="105"/>
          <w:sz w:val="22"/>
        </w:rPr>
        <w:t>Private</w:t>
      </w:r>
      <w:r>
        <w:rPr>
          <w:rFonts w:ascii="Times New Roman" w:hAnsi="Times New Roman"/>
          <w:color w:val="2B2A29"/>
          <w:w w:val="105"/>
          <w:sz w:val="22"/>
        </w:rPr>
        <w:t>:</w:t>
      </w:r>
      <w:r>
        <w:rPr>
          <w:rFonts w:ascii="Times New Roman" w:hAnsi="Times New Roman"/>
          <w:color w:val="2B2A29"/>
          <w:spacing w:val="-12"/>
          <w:w w:val="105"/>
          <w:sz w:val="22"/>
        </w:rPr>
        <w:t xml:space="preserve"> </w:t>
      </w:r>
      <w:r>
        <w:rPr>
          <w:rFonts w:ascii="Times New Roman" w:hAnsi="Times New Roman"/>
          <w:color w:val="2B2A29"/>
          <w:w w:val="105"/>
          <w:sz w:val="22"/>
        </w:rPr>
        <w:t>The</w:t>
      </w:r>
      <w:r>
        <w:rPr>
          <w:rFonts w:ascii="Times New Roman" w:hAnsi="Times New Roman"/>
          <w:color w:val="2B2A29"/>
          <w:spacing w:val="-11"/>
          <w:w w:val="105"/>
          <w:sz w:val="22"/>
        </w:rPr>
        <w:t xml:space="preserve"> </w:t>
      </w:r>
      <w:r>
        <w:rPr>
          <w:color w:val="2B2A29"/>
          <w:w w:val="105"/>
          <w:sz w:val="22"/>
        </w:rPr>
        <w:t>private</w:t>
      </w:r>
      <w:r>
        <w:rPr>
          <w:color w:val="2B2A29"/>
          <w:spacing w:val="-69"/>
          <w:w w:val="105"/>
          <w:sz w:val="22"/>
        </w:rPr>
        <w:t xml:space="preserve"> </w:t>
      </w:r>
      <w:r>
        <w:rPr>
          <w:rFonts w:ascii="Times New Roman" w:hAnsi="Times New Roman"/>
          <w:color w:val="2B2A29"/>
          <w:w w:val="105"/>
          <w:sz w:val="22"/>
        </w:rPr>
        <w:t>access</w:t>
      </w:r>
      <w:r>
        <w:rPr>
          <w:rFonts w:ascii="Times New Roman" w:hAnsi="Times New Roman"/>
          <w:color w:val="2B2A29"/>
          <w:spacing w:val="-12"/>
          <w:w w:val="105"/>
          <w:sz w:val="22"/>
        </w:rPr>
        <w:t xml:space="preserve"> </w:t>
      </w:r>
      <w:r>
        <w:rPr>
          <w:rFonts w:ascii="Times New Roman" w:hAnsi="Times New Roman"/>
          <w:color w:val="2B2A29"/>
          <w:w w:val="105"/>
          <w:sz w:val="22"/>
        </w:rPr>
        <w:t>modifier</w:t>
      </w:r>
      <w:r>
        <w:rPr>
          <w:rFonts w:ascii="Times New Roman" w:hAnsi="Times New Roman"/>
          <w:color w:val="2B2A29"/>
          <w:spacing w:val="-11"/>
          <w:w w:val="105"/>
          <w:sz w:val="22"/>
        </w:rPr>
        <w:t xml:space="preserve"> </w:t>
      </w:r>
      <w:r>
        <w:rPr>
          <w:rFonts w:ascii="Times New Roman" w:hAnsi="Times New Roman"/>
          <w:color w:val="2B2A29"/>
          <w:w w:val="105"/>
          <w:sz w:val="22"/>
        </w:rPr>
        <w:t>makes</w:t>
      </w:r>
      <w:r>
        <w:rPr>
          <w:rFonts w:ascii="Times New Roman" w:hAnsi="Times New Roman"/>
          <w:color w:val="2B2A29"/>
          <w:spacing w:val="-11"/>
          <w:w w:val="105"/>
          <w:sz w:val="22"/>
        </w:rPr>
        <w:t xml:space="preserve"> </w:t>
      </w:r>
      <w:r>
        <w:rPr>
          <w:rFonts w:ascii="Times New Roman" w:hAnsi="Times New Roman"/>
          <w:color w:val="2B2A29"/>
          <w:w w:val="105"/>
          <w:sz w:val="22"/>
        </w:rPr>
        <w:t>the</w:t>
      </w:r>
      <w:r>
        <w:rPr>
          <w:rFonts w:ascii="Times New Roman" w:hAnsi="Times New Roman"/>
          <w:color w:val="2B2A29"/>
          <w:spacing w:val="-12"/>
          <w:w w:val="105"/>
          <w:sz w:val="22"/>
        </w:rPr>
        <w:t xml:space="preserve"> </w:t>
      </w:r>
      <w:r>
        <w:rPr>
          <w:rFonts w:ascii="Times New Roman" w:hAnsi="Times New Roman"/>
          <w:color w:val="2B2A29"/>
          <w:w w:val="105"/>
          <w:sz w:val="22"/>
        </w:rPr>
        <w:t>field</w:t>
      </w:r>
      <w:r>
        <w:rPr>
          <w:rFonts w:ascii="Times New Roman" w:hAnsi="Times New Roman"/>
          <w:color w:val="2B2A29"/>
          <w:spacing w:val="-11"/>
          <w:w w:val="105"/>
          <w:sz w:val="22"/>
        </w:rPr>
        <w:t xml:space="preserve"> </w:t>
      </w:r>
      <w:r>
        <w:rPr>
          <w:rFonts w:ascii="Times New Roman" w:hAnsi="Times New Roman"/>
          <w:color w:val="2B2A29"/>
          <w:w w:val="105"/>
          <w:sz w:val="22"/>
        </w:rPr>
        <w:t>accessible</w:t>
      </w:r>
      <w:r>
        <w:rPr>
          <w:rFonts w:ascii="Times New Roman" w:hAnsi="Times New Roman"/>
          <w:color w:val="2B2A29"/>
          <w:spacing w:val="-11"/>
          <w:w w:val="105"/>
          <w:sz w:val="22"/>
        </w:rPr>
        <w:t xml:space="preserve"> </w:t>
      </w:r>
      <w:r>
        <w:rPr>
          <w:rFonts w:ascii="Times New Roman" w:hAnsi="Times New Roman"/>
          <w:color w:val="2B2A29"/>
          <w:w w:val="105"/>
          <w:sz w:val="22"/>
        </w:rPr>
        <w:t>only</w:t>
      </w:r>
      <w:r>
        <w:rPr>
          <w:rFonts w:ascii="Times New Roman" w:hAnsi="Times New Roman"/>
          <w:color w:val="2B2A29"/>
          <w:spacing w:val="-55"/>
          <w:w w:val="105"/>
          <w:sz w:val="22"/>
        </w:rPr>
        <w:t xml:space="preserve"> </w:t>
      </w:r>
      <w:r>
        <w:rPr>
          <w:rFonts w:ascii="Times New Roman" w:hAnsi="Times New Roman"/>
          <w:color w:val="2B2A29"/>
          <w:w w:val="105"/>
          <w:sz w:val="22"/>
        </w:rPr>
        <w:t>within</w:t>
      </w:r>
      <w:r>
        <w:rPr>
          <w:rFonts w:ascii="Times New Roman" w:hAnsi="Times New Roman"/>
          <w:color w:val="2B2A29"/>
          <w:spacing w:val="-13"/>
          <w:w w:val="105"/>
          <w:sz w:val="22"/>
        </w:rPr>
        <w:t xml:space="preserve"> </w:t>
      </w:r>
      <w:r>
        <w:rPr>
          <w:rFonts w:ascii="Times New Roman" w:hAnsi="Times New Roman"/>
          <w:color w:val="2B2A29"/>
          <w:w w:val="105"/>
          <w:sz w:val="22"/>
        </w:rPr>
        <w:t>the</w:t>
      </w:r>
      <w:r>
        <w:rPr>
          <w:rFonts w:ascii="Times New Roman" w:hAnsi="Times New Roman"/>
          <w:color w:val="2B2A29"/>
          <w:spacing w:val="-12"/>
          <w:w w:val="105"/>
          <w:sz w:val="22"/>
        </w:rPr>
        <w:t xml:space="preserve"> </w:t>
      </w:r>
      <w:r>
        <w:rPr>
          <w:rFonts w:ascii="Times New Roman" w:hAnsi="Times New Roman"/>
          <w:color w:val="2B2A29"/>
          <w:w w:val="105"/>
          <w:sz w:val="22"/>
        </w:rPr>
        <w:t>object</w:t>
      </w:r>
      <w:r>
        <w:rPr>
          <w:rFonts w:ascii="Times New Roman" w:hAnsi="Times New Roman"/>
          <w:color w:val="2B2A29"/>
          <w:spacing w:val="-12"/>
          <w:w w:val="105"/>
          <w:sz w:val="22"/>
        </w:rPr>
        <w:t xml:space="preserve"> </w:t>
      </w:r>
      <w:r>
        <w:rPr>
          <w:rFonts w:ascii="Times New Roman" w:hAnsi="Times New Roman"/>
          <w:color w:val="2B2A29"/>
          <w:w w:val="105"/>
          <w:sz w:val="22"/>
        </w:rPr>
        <w:t>only.</w:t>
      </w:r>
    </w:p>
    <w:p>
      <w:pPr>
        <w:pStyle w:val="16"/>
        <w:numPr>
          <w:ilvl w:val="1"/>
          <w:numId w:val="38"/>
        </w:numPr>
        <w:tabs>
          <w:tab w:val="left" w:pos="1095"/>
          <w:tab w:val="left" w:pos="1096"/>
        </w:tabs>
        <w:spacing w:before="124" w:after="0" w:line="285" w:lineRule="auto"/>
        <w:ind w:left="1095" w:right="1458" w:hanging="358"/>
        <w:jc w:val="left"/>
        <w:rPr>
          <w:rFonts w:ascii="Times New Roman" w:hAnsi="Times New Roman"/>
          <w:sz w:val="22"/>
        </w:rPr>
      </w:pPr>
      <w:r>
        <w:rPr>
          <w:rFonts w:ascii="Times New Roman" w:hAnsi="Times New Roman"/>
          <w:b/>
          <w:color w:val="2B2A29"/>
          <w:w w:val="105"/>
          <w:sz w:val="22"/>
        </w:rPr>
        <w:t>私有</w:t>
      </w:r>
      <w:r>
        <w:rPr>
          <w:rFonts w:ascii="Times New Roman" w:hAnsi="Times New Roman"/>
          <w:color w:val="2B2A29"/>
          <w:w w:val="105"/>
          <w:sz w:val="22"/>
        </w:rPr>
        <w:t>：</w:t>
      </w:r>
      <w:r>
        <w:rPr>
          <w:color w:val="2B2A29"/>
          <w:w w:val="105"/>
          <w:sz w:val="22"/>
        </w:rPr>
        <w:t>私有</w:t>
      </w:r>
      <w:r>
        <w:rPr>
          <w:rFonts w:ascii="Times New Roman" w:hAnsi="Times New Roman"/>
          <w:color w:val="2B2A29"/>
          <w:w w:val="105"/>
          <w:sz w:val="22"/>
        </w:rPr>
        <w:t>访问修饰</w:t>
      </w:r>
      <w:r>
        <w:rPr>
          <w:rFonts w:ascii="Times New Roman" w:hAnsi="Times New Roman"/>
          <w:color w:val="2B2A29"/>
          <w:spacing w:val="-11"/>
          <w:w w:val="105"/>
          <w:sz w:val="22"/>
        </w:rPr>
        <w:t>符</w:t>
      </w:r>
      <w:r>
        <w:rPr>
          <w:rFonts w:ascii="Times New Roman" w:hAnsi="Times New Roman"/>
          <w:color w:val="2B2A29"/>
          <w:w w:val="105"/>
          <w:sz w:val="22"/>
        </w:rPr>
        <w:t>使字段只能在对象内访问。</w:t>
      </w:r>
    </w:p>
    <w:p>
      <w:r>
        <w:rPr>
          <w:rFonts w:ascii="Times New Roman" w:hAnsi="Times New Roman"/>
          <w:b/>
          <w:color w:val="2B2A29"/>
          <w:w w:val="105"/>
          <w:sz w:val="22"/>
        </w:rPr>
        <w:t>Module-level</w:t>
      </w:r>
      <w:r>
        <w:rPr>
          <w:rFonts w:ascii="Times New Roman" w:hAnsi="Times New Roman"/>
          <w:color w:val="2B2A29"/>
          <w:w w:val="105"/>
          <w:sz w:val="22"/>
        </w:rPr>
        <w:t>:</w:t>
      </w:r>
      <w:r>
        <w:rPr>
          <w:rFonts w:ascii="Times New Roman" w:hAnsi="Times New Roman"/>
          <w:color w:val="2B2A29"/>
          <w:spacing w:val="2"/>
          <w:w w:val="105"/>
          <w:sz w:val="22"/>
        </w:rPr>
        <w:t xml:space="preserve"> </w:t>
      </w:r>
      <w:r>
        <w:rPr>
          <w:rFonts w:ascii="Times New Roman" w:hAnsi="Times New Roman"/>
          <w:color w:val="2B2A29"/>
          <w:w w:val="105"/>
          <w:sz w:val="22"/>
        </w:rPr>
        <w:t>No</w:t>
      </w:r>
      <w:r>
        <w:rPr>
          <w:rFonts w:ascii="Times New Roman" w:hAnsi="Times New Roman"/>
          <w:color w:val="2B2A29"/>
          <w:spacing w:val="3"/>
          <w:w w:val="105"/>
          <w:sz w:val="22"/>
        </w:rPr>
        <w:t xml:space="preserve"> </w:t>
      </w:r>
      <w:r>
        <w:rPr>
          <w:rFonts w:ascii="Times New Roman" w:hAnsi="Times New Roman"/>
          <w:color w:val="2B2A29"/>
          <w:w w:val="105"/>
          <w:sz w:val="22"/>
        </w:rPr>
        <w:t>access</w:t>
      </w:r>
      <w:r>
        <w:rPr>
          <w:rFonts w:ascii="Times New Roman" w:hAnsi="Times New Roman"/>
          <w:color w:val="2B2A29"/>
          <w:spacing w:val="2"/>
          <w:w w:val="105"/>
          <w:sz w:val="22"/>
        </w:rPr>
        <w:t xml:space="preserve"> </w:t>
      </w:r>
      <w:r>
        <w:rPr>
          <w:rFonts w:ascii="Times New Roman" w:hAnsi="Times New Roman"/>
          <w:color w:val="2B2A29"/>
          <w:w w:val="105"/>
          <w:sz w:val="22"/>
        </w:rPr>
        <w:t>modifier</w:t>
      </w:r>
      <w:r>
        <w:rPr>
          <w:rFonts w:ascii="Times New Roman" w:hAnsi="Times New Roman"/>
          <w:color w:val="2B2A29"/>
          <w:spacing w:val="3"/>
          <w:w w:val="105"/>
          <w:sz w:val="22"/>
        </w:rPr>
        <w:t xml:space="preserve"> </w:t>
      </w:r>
      <w:r>
        <w:rPr>
          <w:rFonts w:ascii="Times New Roman" w:hAnsi="Times New Roman"/>
          <w:color w:val="2B2A29"/>
          <w:w w:val="105"/>
          <w:sz w:val="22"/>
        </w:rPr>
        <w:t>is</w:t>
      </w:r>
      <w:r>
        <w:rPr>
          <w:rFonts w:ascii="Times New Roman" w:hAnsi="Times New Roman"/>
          <w:color w:val="2B2A29"/>
          <w:spacing w:val="3"/>
          <w:w w:val="105"/>
          <w:sz w:val="22"/>
        </w:rPr>
        <w:t xml:space="preserve"> </w:t>
      </w:r>
      <w:r>
        <w:rPr>
          <w:rFonts w:ascii="Times New Roman" w:hAnsi="Times New Roman"/>
          <w:color w:val="2B2A29"/>
          <w:w w:val="105"/>
          <w:sz w:val="22"/>
        </w:rPr>
        <w:t>mentioned,</w:t>
      </w:r>
      <w:r>
        <w:rPr>
          <w:rFonts w:ascii="Times New Roman" w:hAnsi="Times New Roman"/>
          <w:color w:val="2B2A29"/>
          <w:spacing w:val="2"/>
          <w:w w:val="105"/>
          <w:sz w:val="22"/>
        </w:rPr>
        <w:t xml:space="preserve"> </w:t>
      </w:r>
      <w:r>
        <w:rPr>
          <w:rFonts w:ascii="Times New Roman" w:hAnsi="Times New Roman"/>
          <w:color w:val="2B2A29"/>
          <w:w w:val="105"/>
          <w:sz w:val="22"/>
        </w:rPr>
        <w:t>and</w:t>
      </w:r>
      <w:r>
        <w:rPr>
          <w:rFonts w:ascii="Times New Roman" w:hAnsi="Times New Roman"/>
          <w:color w:val="2B2A29"/>
          <w:spacing w:val="3"/>
          <w:w w:val="105"/>
          <w:sz w:val="22"/>
        </w:rPr>
        <w:t xml:space="preserve"> </w:t>
      </w:r>
      <w:r>
        <w:rPr>
          <w:rFonts w:ascii="Times New Roman" w:hAnsi="Times New Roman"/>
          <w:color w:val="2B2A29"/>
          <w:w w:val="105"/>
          <w:sz w:val="22"/>
        </w:rPr>
        <w:t>it</w:t>
      </w:r>
      <w:r>
        <w:rPr>
          <w:rFonts w:ascii="Times New Roman" w:hAnsi="Times New Roman"/>
          <w:color w:val="2B2A29"/>
          <w:spacing w:val="2"/>
          <w:w w:val="105"/>
          <w:sz w:val="22"/>
        </w:rPr>
        <w:t xml:space="preserve"> </w:t>
      </w:r>
      <w:r>
        <w:rPr>
          <w:rFonts w:ascii="Times New Roman" w:hAnsi="Times New Roman"/>
          <w:color w:val="2B2A29"/>
          <w:w w:val="105"/>
          <w:sz w:val="22"/>
        </w:rPr>
        <w:t>is</w:t>
      </w:r>
      <w:r>
        <w:rPr>
          <w:rFonts w:ascii="Times New Roman" w:hAnsi="Times New Roman"/>
          <w:color w:val="2B2A29"/>
          <w:spacing w:val="3"/>
          <w:w w:val="105"/>
          <w:sz w:val="22"/>
        </w:rPr>
        <w:t xml:space="preserve"> </w:t>
      </w:r>
      <w:r>
        <w:rPr>
          <w:rFonts w:ascii="Times New Roman" w:hAnsi="Times New Roman"/>
          <w:color w:val="2B2A29"/>
          <w:w w:val="105"/>
          <w:sz w:val="22"/>
        </w:rPr>
        <w:t>considered</w:t>
      </w:r>
      <w:r>
        <w:rPr>
          <w:rFonts w:ascii="Times New Roman" w:hAnsi="Times New Roman"/>
          <w:color w:val="2B2A29"/>
          <w:spacing w:val="-55"/>
          <w:w w:val="105"/>
          <w:sz w:val="22"/>
        </w:rPr>
        <w:t xml:space="preserve"> </w:t>
      </w:r>
      <w:r>
        <w:rPr>
          <w:rFonts w:ascii="Times New Roman" w:hAnsi="Times New Roman"/>
          <w:color w:val="2B2A29"/>
          <w:w w:val="105"/>
          <w:sz w:val="22"/>
        </w:rPr>
        <w:t>as the module-level visibility, which allows code only within the</w:t>
      </w:r>
      <w:r>
        <w:rPr>
          <w:rFonts w:ascii="Times New Roman" w:hAnsi="Times New Roman"/>
          <w:color w:val="2B2A29"/>
          <w:spacing w:val="1"/>
          <w:w w:val="105"/>
          <w:sz w:val="22"/>
        </w:rPr>
        <w:t xml:space="preserve"> </w:t>
      </w:r>
      <w:r>
        <w:rPr>
          <w:rFonts w:ascii="Times New Roman" w:hAnsi="Times New Roman"/>
          <w:color w:val="2B2A29"/>
          <w:w w:val="105"/>
          <w:sz w:val="22"/>
        </w:rPr>
        <w:t>same</w:t>
      </w:r>
      <w:r>
        <w:rPr>
          <w:rFonts w:ascii="Times New Roman" w:hAnsi="Times New Roman"/>
          <w:color w:val="2B2A29"/>
          <w:spacing w:val="-11"/>
          <w:w w:val="105"/>
          <w:sz w:val="22"/>
        </w:rPr>
        <w:t xml:space="preserve"> </w:t>
      </w:r>
      <w:r>
        <w:rPr>
          <w:rFonts w:ascii="Times New Roman" w:hAnsi="Times New Roman"/>
          <w:color w:val="2B2A29"/>
          <w:w w:val="105"/>
          <w:sz w:val="22"/>
        </w:rPr>
        <w:t>module</w:t>
      </w:r>
      <w:r>
        <w:rPr>
          <w:rFonts w:ascii="Times New Roman" w:hAnsi="Times New Roman"/>
          <w:color w:val="2B2A29"/>
          <w:spacing w:val="-11"/>
          <w:w w:val="105"/>
          <w:sz w:val="22"/>
        </w:rPr>
        <w:t xml:space="preserve"> </w:t>
      </w:r>
      <w:r>
        <w:rPr>
          <w:rFonts w:ascii="Times New Roman" w:hAnsi="Times New Roman"/>
          <w:color w:val="2B2A29"/>
          <w:w w:val="105"/>
          <w:sz w:val="22"/>
        </w:rPr>
        <w:t>to</w:t>
      </w:r>
      <w:r>
        <w:rPr>
          <w:rFonts w:ascii="Times New Roman" w:hAnsi="Times New Roman"/>
          <w:color w:val="2B2A29"/>
          <w:spacing w:val="-10"/>
          <w:w w:val="105"/>
          <w:sz w:val="22"/>
        </w:rPr>
        <w:t xml:space="preserve"> </w:t>
      </w:r>
      <w:r>
        <w:rPr>
          <w:rFonts w:ascii="Times New Roman" w:hAnsi="Times New Roman"/>
          <w:color w:val="2B2A29"/>
          <w:w w:val="105"/>
          <w:sz w:val="22"/>
        </w:rPr>
        <w:t>have</w:t>
      </w:r>
      <w:r>
        <w:rPr>
          <w:rFonts w:ascii="Times New Roman" w:hAnsi="Times New Roman"/>
          <w:color w:val="2B2A29"/>
          <w:spacing w:val="-11"/>
          <w:w w:val="105"/>
          <w:sz w:val="22"/>
        </w:rPr>
        <w:t xml:space="preserve"> </w:t>
      </w:r>
      <w:r>
        <w:rPr>
          <w:rFonts w:ascii="Times New Roman" w:hAnsi="Times New Roman"/>
          <w:color w:val="2B2A29"/>
          <w:w w:val="105"/>
          <w:sz w:val="22"/>
        </w:rPr>
        <w:t>access</w:t>
      </w:r>
      <w:r>
        <w:rPr>
          <w:rFonts w:ascii="Times New Roman" w:hAnsi="Times New Roman"/>
          <w:color w:val="2B2A29"/>
          <w:spacing w:val="-10"/>
          <w:w w:val="105"/>
          <w:sz w:val="22"/>
        </w:rPr>
        <w:t xml:space="preserve"> </w:t>
      </w:r>
      <w:r>
        <w:rPr>
          <w:rFonts w:ascii="Times New Roman" w:hAnsi="Times New Roman"/>
          <w:color w:val="2B2A29"/>
          <w:w w:val="105"/>
          <w:sz w:val="22"/>
        </w:rPr>
        <w:t>to</w:t>
      </w:r>
      <w:r>
        <w:rPr>
          <w:rFonts w:ascii="Times New Roman" w:hAnsi="Times New Roman"/>
          <w:color w:val="2B2A29"/>
          <w:spacing w:val="-11"/>
          <w:w w:val="105"/>
          <w:sz w:val="22"/>
        </w:rPr>
        <w:t xml:space="preserve"> </w:t>
      </w:r>
      <w:r>
        <w:rPr>
          <w:rFonts w:ascii="Times New Roman" w:hAnsi="Times New Roman"/>
          <w:color w:val="2B2A29"/>
          <w:w w:val="105"/>
          <w:sz w:val="22"/>
        </w:rPr>
        <w:t>the</w:t>
      </w:r>
      <w:r>
        <w:rPr>
          <w:rFonts w:ascii="Times New Roman" w:hAnsi="Times New Roman"/>
          <w:color w:val="2B2A29"/>
          <w:spacing w:val="-10"/>
          <w:w w:val="105"/>
          <w:sz w:val="22"/>
        </w:rPr>
        <w:t xml:space="preserve"> </w:t>
      </w:r>
      <w:r>
        <w:rPr>
          <w:rFonts w:ascii="Times New Roman" w:hAnsi="Times New Roman"/>
          <w:color w:val="2B2A29"/>
          <w:w w:val="105"/>
          <w:sz w:val="22"/>
        </w:rPr>
        <w:t>object</w:t>
      </w:r>
      <w:r>
        <w:rPr>
          <w:rFonts w:ascii="Times New Roman" w:hAnsi="Times New Roman"/>
          <w:color w:val="2B2A29"/>
          <w:spacing w:val="-11"/>
          <w:w w:val="105"/>
          <w:sz w:val="22"/>
        </w:rPr>
        <w:t xml:space="preserve"> </w:t>
      </w:r>
      <w:r>
        <w:rPr>
          <w:rFonts w:ascii="Times New Roman" w:hAnsi="Times New Roman"/>
          <w:color w:val="2B2A29"/>
          <w:w w:val="105"/>
          <w:sz w:val="22"/>
        </w:rPr>
        <w:t>fields.</w:t>
      </w:r>
    </w:p>
    <w:p>
      <w:pPr>
        <w:pStyle w:val="16"/>
        <w:numPr>
          <w:ilvl w:val="1"/>
          <w:numId w:val="38"/>
        </w:numPr>
        <w:tabs>
          <w:tab w:val="left" w:pos="1095"/>
          <w:tab w:val="left" w:pos="1096"/>
        </w:tabs>
        <w:spacing w:before="138" w:after="0" w:line="304" w:lineRule="auto"/>
        <w:ind w:left="1095" w:right="1487" w:hanging="358"/>
        <w:jc w:val="left"/>
        <w:rPr>
          <w:rFonts w:ascii="Times New Roman" w:hAnsi="Times New Roman"/>
          <w:sz w:val="22"/>
        </w:rPr>
      </w:pPr>
      <w:r>
        <w:rPr>
          <w:rFonts w:ascii="Times New Roman" w:hAnsi="Times New Roman"/>
          <w:b/>
          <w:color w:val="2B2A29"/>
          <w:w w:val="105"/>
          <w:sz w:val="22"/>
        </w:rPr>
        <w:t>模块级</w:t>
      </w:r>
      <w:r>
        <w:rPr>
          <w:rFonts w:ascii="Times New Roman" w:hAnsi="Times New Roman"/>
          <w:color w:val="2B2A29"/>
          <w:w w:val="105"/>
          <w:sz w:val="22"/>
        </w:rPr>
        <w:t>：未提及访问修饰</w:t>
      </w:r>
      <w:r>
        <w:rPr>
          <w:rFonts w:ascii="Times New Roman" w:hAnsi="Times New Roman"/>
          <w:color w:val="2B2A29"/>
          <w:spacing w:val="3"/>
          <w:w w:val="105"/>
          <w:sz w:val="22"/>
        </w:rPr>
        <w:t>符</w:t>
      </w:r>
      <w:r>
        <w:rPr>
          <w:rFonts w:ascii="Times New Roman" w:hAnsi="Times New Roman"/>
          <w:color w:val="2B2A29"/>
          <w:w w:val="105"/>
          <w:sz w:val="22"/>
        </w:rPr>
        <w:t>，它被视为模块级可见性，仅允许同一模块内的代码访问对象</w:t>
      </w:r>
      <w:r>
        <w:rPr>
          <w:rFonts w:ascii="Times New Roman" w:hAnsi="Times New Roman"/>
          <w:color w:val="2B2A29"/>
          <w:spacing w:val="-11"/>
          <w:w w:val="105"/>
          <w:sz w:val="22"/>
        </w:rPr>
        <w:t>字段</w:t>
      </w:r>
      <w:r>
        <w:rPr>
          <w:rFonts w:ascii="Times New Roman" w:hAnsi="Times New Roman"/>
          <w:color w:val="2B2A29"/>
          <w:w w:val="105"/>
          <w:sz w:val="22"/>
        </w:rPr>
        <w:t>。</w:t>
      </w:r>
    </w:p>
    <w:p>
      <w:pPr>
        <w:pStyle w:val="11"/>
        <w:spacing w:before="10"/>
        <w:rPr>
          <w:sz w:val="29"/>
        </w:rPr>
      </w:pPr>
    </w:p>
    <w:p>
      <w:r>
        <w:rPr>
          <w:color w:val="2B2A29"/>
          <w:w w:val="80"/>
        </w:rPr>
        <w:t>Object</w:t>
      </w:r>
      <w:r>
        <w:rPr>
          <w:color w:val="2B2A29"/>
          <w:spacing w:val="30"/>
          <w:w w:val="80"/>
        </w:rPr>
        <w:t xml:space="preserve"> </w:t>
      </w:r>
      <w:r>
        <w:rPr>
          <w:color w:val="2B2A29"/>
          <w:w w:val="80"/>
        </w:rPr>
        <w:t>Methods</w:t>
      </w:r>
    </w:p>
    <w:p>
      <w:pPr>
        <w:pStyle w:val="5"/>
        <w:ind w:left="160"/>
      </w:pPr>
      <w:r>
        <w:rPr>
          <w:color w:val="2B2A29"/>
          <w:w w:val="80"/>
        </w:rPr>
        <w:t>对象方法</w:t>
      </w:r>
    </w:p>
    <w:p>
      <w:r>
        <w:rPr>
          <w:color w:val="2B2A29"/>
          <w:w w:val="105"/>
        </w:rPr>
        <w:t>There</w:t>
      </w:r>
      <w:r>
        <w:rPr>
          <w:color w:val="2B2A29"/>
          <w:spacing w:val="7"/>
          <w:w w:val="105"/>
        </w:rPr>
        <w:t xml:space="preserve"> </w:t>
      </w:r>
      <w:r>
        <w:rPr>
          <w:color w:val="2B2A29"/>
          <w:w w:val="105"/>
        </w:rPr>
        <w:t>are</w:t>
      </w:r>
      <w:r>
        <w:rPr>
          <w:color w:val="2B2A29"/>
          <w:spacing w:val="8"/>
          <w:w w:val="105"/>
        </w:rPr>
        <w:t xml:space="preserve"> </w:t>
      </w:r>
      <w:r>
        <w:rPr>
          <w:color w:val="2B2A29"/>
          <w:w w:val="105"/>
        </w:rPr>
        <w:t>two</w:t>
      </w:r>
      <w:r>
        <w:rPr>
          <w:color w:val="2B2A29"/>
          <w:spacing w:val="7"/>
          <w:w w:val="105"/>
        </w:rPr>
        <w:t xml:space="preserve"> </w:t>
      </w:r>
      <w:r>
        <w:rPr>
          <w:color w:val="2B2A29"/>
          <w:w w:val="105"/>
        </w:rPr>
        <w:t>methods</w:t>
      </w:r>
      <w:r>
        <w:rPr>
          <w:color w:val="2B2A29"/>
          <w:spacing w:val="8"/>
          <w:w w:val="105"/>
        </w:rPr>
        <w:t xml:space="preserve"> </w:t>
      </w:r>
      <w:r>
        <w:rPr>
          <w:color w:val="2B2A29"/>
          <w:w w:val="105"/>
        </w:rPr>
        <w:t>defined</w:t>
      </w:r>
      <w:r>
        <w:rPr>
          <w:color w:val="2B2A29"/>
          <w:spacing w:val="7"/>
          <w:w w:val="105"/>
        </w:rPr>
        <w:t xml:space="preserve"> </w:t>
      </w:r>
      <w:r>
        <w:rPr>
          <w:color w:val="2B2A29"/>
          <w:w w:val="105"/>
        </w:rPr>
        <w:t>in</w:t>
      </w:r>
      <w:r>
        <w:rPr>
          <w:color w:val="2B2A29"/>
          <w:spacing w:val="8"/>
          <w:w w:val="105"/>
        </w:rPr>
        <w:t xml:space="preserve"> </w:t>
      </w:r>
      <w:r>
        <w:rPr>
          <w:color w:val="2B2A29"/>
          <w:w w:val="105"/>
        </w:rPr>
        <w:t>the</w:t>
      </w:r>
      <w:r>
        <w:rPr>
          <w:color w:val="2B2A29"/>
          <w:spacing w:val="7"/>
          <w:w w:val="105"/>
        </w:rPr>
        <w:t xml:space="preserve"> </w:t>
      </w:r>
      <w:r>
        <w:rPr>
          <w:color w:val="2B2A29"/>
          <w:w w:val="105"/>
        </w:rPr>
        <w:t>object:</w:t>
      </w:r>
      <w:r>
        <w:rPr>
          <w:color w:val="2B2A29"/>
          <w:w w:val="105"/>
          <w:u w:val="single" w:color="2A2928"/>
        </w:rPr>
        <w:t xml:space="preserve">   </w:t>
      </w:r>
      <w:r>
        <w:rPr>
          <w:color w:val="2B2A29"/>
          <w:spacing w:val="34"/>
          <w:w w:val="105"/>
          <w:u w:val="single" w:color="2A2928"/>
        </w:rPr>
        <w:t xml:space="preserve"> </w:t>
      </w:r>
      <w:r>
        <w:rPr>
          <w:rFonts w:ascii="宋体"/>
          <w:color w:val="2B2A29"/>
          <w:w w:val="105"/>
        </w:rPr>
        <w:t>init</w:t>
      </w:r>
      <w:r>
        <w:rPr>
          <w:rFonts w:ascii="宋体"/>
          <w:color w:val="2B2A29"/>
          <w:spacing w:val="-66"/>
          <w:w w:val="105"/>
        </w:rPr>
        <w:t xml:space="preserve"> </w:t>
      </w:r>
      <w:r>
        <w:rPr>
          <w:color w:val="2B2A29"/>
          <w:w w:val="105"/>
        </w:rPr>
        <w:t>and</w:t>
      </w:r>
      <w:r>
        <w:rPr>
          <w:color w:val="2B2A29"/>
          <w:spacing w:val="-8"/>
          <w:w w:val="105"/>
        </w:rPr>
        <w:t xml:space="preserve"> </w:t>
      </w:r>
      <w:r>
        <w:rPr>
          <w:color w:val="2B2A29"/>
          <w:w w:val="105"/>
        </w:rPr>
        <w:t>the</w:t>
      </w:r>
      <w:r>
        <w:rPr>
          <w:color w:val="2B2A29"/>
          <w:spacing w:val="-7"/>
          <w:w w:val="105"/>
        </w:rPr>
        <w:t xml:space="preserve"> </w:t>
      </w:r>
      <w:r>
        <w:rPr>
          <w:rFonts w:ascii="宋体"/>
          <w:color w:val="2B2A29"/>
          <w:w w:val="105"/>
        </w:rPr>
        <w:t>average</w:t>
      </w:r>
      <w:r>
        <w:rPr>
          <w:rFonts w:ascii="宋体"/>
          <w:color w:val="2B2A29"/>
          <w:spacing w:val="-66"/>
          <w:w w:val="105"/>
        </w:rPr>
        <w:t xml:space="preserve"> </w:t>
      </w:r>
      <w:r>
        <w:rPr>
          <w:color w:val="2B2A29"/>
          <w:w w:val="105"/>
        </w:rPr>
        <w:t>methods.</w:t>
      </w:r>
      <w:r>
        <w:rPr>
          <w:color w:val="2B2A29"/>
          <w:spacing w:val="-8"/>
          <w:w w:val="105"/>
        </w:rPr>
        <w:t xml:space="preserve"> </w:t>
      </w:r>
      <w:r>
        <w:rPr>
          <w:color w:val="2B2A29"/>
          <w:w w:val="105"/>
        </w:rPr>
        <w:t>The</w:t>
      </w:r>
      <w:r>
        <w:rPr>
          <w:rFonts w:ascii="宋体" w:hAnsi="宋体"/>
          <w:color w:val="2B2A29"/>
          <w:u w:val="single" w:color="2A2928"/>
        </w:rPr>
        <w:t xml:space="preserve">   </w:t>
      </w:r>
      <w:r>
        <w:rPr>
          <w:rFonts w:ascii="宋体" w:hAnsi="宋体"/>
          <w:color w:val="2B2A29"/>
          <w:w w:val="105"/>
        </w:rPr>
        <w:t>init</w:t>
      </w:r>
      <w:r>
        <w:rPr>
          <w:rFonts w:ascii="宋体" w:hAnsi="宋体"/>
          <w:color w:val="2B2A29"/>
          <w:spacing w:val="-61"/>
          <w:w w:val="105"/>
        </w:rPr>
        <w:t xml:space="preserve"> </w:t>
      </w:r>
      <w:r>
        <w:rPr>
          <w:color w:val="2B2A29"/>
          <w:w w:val="105"/>
        </w:rPr>
        <w:t>method</w:t>
      </w:r>
      <w:r>
        <w:rPr>
          <w:color w:val="2B2A29"/>
          <w:spacing w:val="-2"/>
          <w:w w:val="105"/>
        </w:rPr>
        <w:t xml:space="preserve"> </w:t>
      </w:r>
      <w:r>
        <w:rPr>
          <w:color w:val="2B2A29"/>
          <w:w w:val="105"/>
        </w:rPr>
        <w:t>is</w:t>
      </w:r>
      <w:r>
        <w:rPr>
          <w:color w:val="2B2A29"/>
          <w:spacing w:val="-3"/>
          <w:w w:val="105"/>
        </w:rPr>
        <w:t xml:space="preserve"> </w:t>
      </w:r>
      <w:r>
        <w:rPr>
          <w:color w:val="2B2A29"/>
          <w:w w:val="105"/>
        </w:rPr>
        <w:t>a</w:t>
      </w:r>
      <w:r>
        <w:rPr>
          <w:color w:val="2B2A29"/>
          <w:spacing w:val="-2"/>
          <w:w w:val="105"/>
        </w:rPr>
        <w:t xml:space="preserve"> </w:t>
      </w:r>
      <w:r>
        <w:rPr>
          <w:color w:val="2B2A29"/>
          <w:w w:val="105"/>
        </w:rPr>
        <w:t>special</w:t>
      </w:r>
      <w:r>
        <w:rPr>
          <w:color w:val="2B2A29"/>
          <w:spacing w:val="-3"/>
          <w:w w:val="105"/>
        </w:rPr>
        <w:t xml:space="preserve"> </w:t>
      </w:r>
      <w:r>
        <w:rPr>
          <w:color w:val="2B2A29"/>
          <w:w w:val="105"/>
        </w:rPr>
        <w:t>method,</w:t>
      </w:r>
      <w:r>
        <w:rPr>
          <w:color w:val="2B2A29"/>
          <w:spacing w:val="-2"/>
          <w:w w:val="105"/>
        </w:rPr>
        <w:t xml:space="preserve"> </w:t>
      </w:r>
      <w:r>
        <w:rPr>
          <w:color w:val="2B2A29"/>
          <w:w w:val="105"/>
        </w:rPr>
        <w:t>which</w:t>
      </w:r>
      <w:r>
        <w:rPr>
          <w:color w:val="2B2A29"/>
          <w:spacing w:val="-3"/>
          <w:w w:val="105"/>
        </w:rPr>
        <w:t xml:space="preserve"> </w:t>
      </w:r>
      <w:r>
        <w:rPr>
          <w:color w:val="2B2A29"/>
          <w:w w:val="105"/>
        </w:rPr>
        <w:t>is</w:t>
      </w:r>
      <w:r>
        <w:rPr>
          <w:color w:val="2B2A29"/>
          <w:spacing w:val="-2"/>
          <w:w w:val="105"/>
        </w:rPr>
        <w:t xml:space="preserve"> </w:t>
      </w:r>
      <w:r>
        <w:rPr>
          <w:color w:val="2B2A29"/>
          <w:w w:val="105"/>
        </w:rPr>
        <w:t>known</w:t>
      </w:r>
      <w:r>
        <w:rPr>
          <w:color w:val="2B2A29"/>
          <w:spacing w:val="-3"/>
          <w:w w:val="105"/>
        </w:rPr>
        <w:t xml:space="preserve"> </w:t>
      </w:r>
      <w:r>
        <w:rPr>
          <w:color w:val="2B2A29"/>
          <w:w w:val="105"/>
        </w:rPr>
        <w:t>as</w:t>
      </w:r>
      <w:r>
        <w:rPr>
          <w:color w:val="2B2A29"/>
          <w:spacing w:val="-2"/>
          <w:w w:val="105"/>
        </w:rPr>
        <w:t xml:space="preserve"> </w:t>
      </w:r>
      <w:r>
        <w:rPr>
          <w:color w:val="2B2A29"/>
          <w:w w:val="105"/>
        </w:rPr>
        <w:t>the</w:t>
      </w:r>
      <w:r>
        <w:rPr>
          <w:color w:val="2B2A29"/>
          <w:spacing w:val="-2"/>
          <w:w w:val="105"/>
        </w:rPr>
        <w:t xml:space="preserve"> </w:t>
      </w:r>
      <w:r>
        <w:rPr>
          <w:i/>
          <w:color w:val="2B2A29"/>
          <w:w w:val="105"/>
        </w:rPr>
        <w:t>object</w:t>
      </w:r>
      <w:r>
        <w:rPr>
          <w:i/>
          <w:color w:val="2B2A29"/>
          <w:spacing w:val="-2"/>
          <w:w w:val="105"/>
        </w:rPr>
        <w:t xml:space="preserve"> </w:t>
      </w:r>
      <w:r>
        <w:rPr>
          <w:i/>
          <w:color w:val="2B2A29"/>
          <w:w w:val="105"/>
        </w:rPr>
        <w:t>initializer</w:t>
      </w:r>
      <w:r>
        <w:rPr>
          <w:color w:val="2B2A29"/>
          <w:w w:val="105"/>
        </w:rPr>
        <w:t>.</w:t>
      </w:r>
      <w:r>
        <w:rPr>
          <w:color w:val="2B2A29"/>
          <w:spacing w:val="-2"/>
          <w:w w:val="105"/>
        </w:rPr>
        <w:t xml:space="preserve"> </w:t>
      </w:r>
      <w:r>
        <w:rPr>
          <w:color w:val="2B2A29"/>
          <w:w w:val="105"/>
        </w:rPr>
        <w:t>This</w:t>
      </w:r>
      <w:r>
        <w:rPr>
          <w:color w:val="2B2A29"/>
          <w:spacing w:val="-3"/>
          <w:w w:val="105"/>
        </w:rPr>
        <w:t xml:space="preserve"> </w:t>
      </w:r>
      <w:r>
        <w:rPr>
          <w:color w:val="2B2A29"/>
          <w:w w:val="105"/>
        </w:rPr>
        <w:t>method</w:t>
      </w:r>
      <w:r>
        <w:rPr>
          <w:color w:val="2B2A29"/>
          <w:spacing w:val="-54"/>
          <w:w w:val="105"/>
        </w:rPr>
        <w:t xml:space="preserve"> </w:t>
      </w:r>
      <w:r>
        <w:rPr>
          <w:color w:val="2B2A29"/>
          <w:w w:val="105"/>
        </w:rPr>
        <w:t xml:space="preserve">is called when an object value is created with the </w:t>
      </w:r>
      <w:r>
        <w:rPr>
          <w:rFonts w:ascii="宋体" w:hAnsi="宋体"/>
          <w:color w:val="2B2A29"/>
          <w:w w:val="105"/>
        </w:rPr>
        <w:t xml:space="preserve">new </w:t>
      </w:r>
      <w:r>
        <w:rPr>
          <w:color w:val="2B2A29"/>
          <w:w w:val="105"/>
        </w:rPr>
        <w:t>expression. The</w:t>
      </w:r>
      <w:r>
        <w:rPr>
          <w:color w:val="2B2A29"/>
          <w:w w:val="105"/>
          <w:u w:val="single" w:color="2A2928"/>
        </w:rPr>
        <w:t xml:space="preserve">    </w:t>
      </w:r>
      <w:r>
        <w:rPr>
          <w:rFonts w:ascii="宋体" w:hAnsi="宋体"/>
          <w:color w:val="2B2A29"/>
          <w:spacing w:val="-2"/>
          <w:w w:val="105"/>
        </w:rPr>
        <w:t xml:space="preserve">init </w:t>
      </w:r>
      <w:r>
        <w:rPr>
          <w:color w:val="2B2A29"/>
          <w:spacing w:val="-1"/>
          <w:w w:val="105"/>
        </w:rPr>
        <w:t>method’s</w:t>
      </w:r>
      <w:r>
        <w:rPr>
          <w:color w:val="2B2A29"/>
          <w:w w:val="105"/>
        </w:rPr>
        <w:t xml:space="preserve"> return type should be of type </w:t>
      </w:r>
      <w:r>
        <w:rPr>
          <w:rFonts w:ascii="宋体" w:hAnsi="宋体"/>
          <w:color w:val="2B2A29"/>
          <w:w w:val="105"/>
        </w:rPr>
        <w:t>error|()</w:t>
      </w:r>
      <w:r>
        <w:rPr>
          <w:color w:val="2B2A29"/>
          <w:w w:val="105"/>
        </w:rPr>
        <w:t xml:space="preserve">. Since our method returns </w:t>
      </w:r>
      <w:r>
        <w:rPr>
          <w:rFonts w:ascii="宋体" w:hAnsi="宋体"/>
          <w:color w:val="2B2A29"/>
          <w:w w:val="105"/>
        </w:rPr>
        <w:t>()</w:t>
      </w:r>
      <w:r>
        <w:rPr>
          <w:color w:val="2B2A29"/>
          <w:w w:val="105"/>
        </w:rPr>
        <w:t>, i.e., no return type,</w:t>
      </w:r>
      <w:r>
        <w:rPr>
          <w:color w:val="2B2A29"/>
          <w:spacing w:val="-55"/>
          <w:w w:val="105"/>
        </w:rPr>
        <w:t xml:space="preserve"> </w:t>
      </w:r>
      <w:r>
        <w:rPr>
          <w:color w:val="2B2A29"/>
          <w:w w:val="105"/>
        </w:rPr>
        <w:t>the return type is compatible. In an error situation inside the object initializer, we can</w:t>
      </w:r>
      <w:r>
        <w:rPr>
          <w:color w:val="2B2A29"/>
          <w:spacing w:val="1"/>
          <w:w w:val="105"/>
        </w:rPr>
        <w:t xml:space="preserve"> </w:t>
      </w:r>
      <w:r>
        <w:rPr>
          <w:color w:val="2B2A29"/>
          <w:w w:val="105"/>
        </w:rPr>
        <w:t>return</w:t>
      </w:r>
      <w:r>
        <w:rPr>
          <w:color w:val="2B2A29"/>
          <w:spacing w:val="-12"/>
          <w:w w:val="105"/>
        </w:rPr>
        <w:t xml:space="preserve"> </w:t>
      </w:r>
      <w:r>
        <w:rPr>
          <w:color w:val="2B2A29"/>
          <w:w w:val="105"/>
        </w:rPr>
        <w:t>an</w:t>
      </w:r>
      <w:r>
        <w:rPr>
          <w:color w:val="2B2A29"/>
          <w:spacing w:val="-12"/>
          <w:w w:val="105"/>
        </w:rPr>
        <w:t xml:space="preserve"> </w:t>
      </w:r>
      <w:r>
        <w:rPr>
          <w:rFonts w:ascii="宋体" w:hAnsi="宋体"/>
          <w:color w:val="2B2A29"/>
          <w:w w:val="105"/>
        </w:rPr>
        <w:t>error</w:t>
      </w:r>
      <w:r>
        <w:rPr>
          <w:color w:val="2B2A29"/>
          <w:w w:val="105"/>
        </w:rPr>
        <w:t>,</w:t>
      </w:r>
      <w:r>
        <w:rPr>
          <w:color w:val="2B2A29"/>
          <w:spacing w:val="-11"/>
          <w:w w:val="105"/>
        </w:rPr>
        <w:t xml:space="preserve"> </w:t>
      </w:r>
      <w:r>
        <w:rPr>
          <w:color w:val="2B2A29"/>
          <w:w w:val="105"/>
        </w:rPr>
        <w:t>which</w:t>
      </w:r>
      <w:r>
        <w:rPr>
          <w:color w:val="2B2A29"/>
          <w:spacing w:val="-12"/>
          <w:w w:val="105"/>
        </w:rPr>
        <w:t xml:space="preserve"> </w:t>
      </w:r>
      <w:r>
        <w:rPr>
          <w:color w:val="2B2A29"/>
          <w:w w:val="105"/>
        </w:rPr>
        <w:t>would</w:t>
      </w:r>
      <w:r>
        <w:rPr>
          <w:color w:val="2B2A29"/>
          <w:spacing w:val="-12"/>
          <w:w w:val="105"/>
        </w:rPr>
        <w:t xml:space="preserve"> </w:t>
      </w:r>
      <w:r>
        <w:rPr>
          <w:color w:val="2B2A29"/>
          <w:w w:val="105"/>
        </w:rPr>
        <w:t>fail</w:t>
      </w:r>
      <w:r>
        <w:rPr>
          <w:color w:val="2B2A29"/>
          <w:spacing w:val="-11"/>
          <w:w w:val="105"/>
        </w:rPr>
        <w:t xml:space="preserve"> </w:t>
      </w:r>
      <w:r>
        <w:rPr>
          <w:color w:val="2B2A29"/>
          <w:w w:val="105"/>
        </w:rPr>
        <w:t>the</w:t>
      </w:r>
      <w:r>
        <w:rPr>
          <w:color w:val="2B2A29"/>
          <w:spacing w:val="-12"/>
          <w:w w:val="105"/>
        </w:rPr>
        <w:t xml:space="preserve"> </w:t>
      </w:r>
      <w:r>
        <w:rPr>
          <w:color w:val="2B2A29"/>
          <w:w w:val="105"/>
        </w:rPr>
        <w:t>object</w:t>
      </w:r>
      <w:r>
        <w:rPr>
          <w:color w:val="2B2A29"/>
          <w:spacing w:val="-12"/>
          <w:w w:val="105"/>
        </w:rPr>
        <w:t xml:space="preserve"> </w:t>
      </w:r>
      <w:r>
        <w:rPr>
          <w:color w:val="2B2A29"/>
          <w:w w:val="105"/>
        </w:rPr>
        <w:t>creation.</w:t>
      </w:r>
    </w:p>
    <w:p>
      <w:pPr>
        <w:pStyle w:val="11"/>
        <w:spacing w:before="184"/>
        <w:ind w:left="160"/>
      </w:pPr>
      <w:r>
        <w:rPr>
          <w:color w:val="2B2A29"/>
          <w:w w:val="105"/>
        </w:rPr>
        <w:t>对象中定义</w:t>
      </w:r>
      <w:r>
        <w:rPr>
          <w:color w:val="2B2A29"/>
          <w:spacing w:val="7"/>
          <w:w w:val="105"/>
        </w:rPr>
        <w:t>了</w:t>
      </w:r>
      <w:r>
        <w:rPr>
          <w:color w:val="2B2A29"/>
          <w:w w:val="105"/>
        </w:rPr>
        <w:t>两</w:t>
      </w:r>
      <w:r>
        <w:rPr>
          <w:color w:val="2B2A29"/>
          <w:spacing w:val="7"/>
          <w:w w:val="105"/>
        </w:rPr>
        <w:t>个</w:t>
      </w:r>
      <w:r>
        <w:rPr>
          <w:color w:val="2B2A29"/>
          <w:w w:val="105"/>
        </w:rPr>
        <w:t>方法：</w:t>
      </w:r>
      <w:r>
        <w:rPr>
          <w:rFonts w:ascii="宋体"/>
          <w:color w:val="2B2A29"/>
          <w:w w:val="105"/>
        </w:rPr>
        <w:t>init</w:t>
      </w:r>
      <w:r>
        <w:rPr>
          <w:color w:val="2B2A29"/>
          <w:w w:val="105"/>
        </w:rPr>
        <w:t>和</w:t>
      </w:r>
      <w:r>
        <w:rPr>
          <w:rFonts w:ascii="宋体"/>
          <w:color w:val="2B2A29"/>
          <w:w w:val="105"/>
        </w:rPr>
        <w:t>average</w:t>
      </w:r>
      <w:r>
        <w:rPr>
          <w:color w:val="2B2A29"/>
          <w:w w:val="105"/>
        </w:rPr>
        <w:t>方法。</w:t>
      </w:r>
      <w:r>
        <w:rPr>
          <w:rFonts w:ascii="宋体" w:hAnsi="宋体"/>
          <w:color w:val="2B2A29"/>
          <w:w w:val="105"/>
        </w:rPr>
        <w:t>init</w:t>
      </w:r>
      <w:r>
        <w:rPr>
          <w:color w:val="2B2A29"/>
          <w:w w:val="105"/>
        </w:rPr>
        <w:t>方法是一</w:t>
      </w:r>
      <w:r>
        <w:rPr>
          <w:color w:val="2B2A29"/>
          <w:spacing w:val="-2"/>
          <w:w w:val="105"/>
        </w:rPr>
        <w:t>种</w:t>
      </w:r>
      <w:r>
        <w:rPr>
          <w:color w:val="2B2A29"/>
          <w:w w:val="105"/>
        </w:rPr>
        <w:t>特殊</w:t>
      </w:r>
      <w:r>
        <w:rPr>
          <w:color w:val="2B2A29"/>
          <w:spacing w:val="-3"/>
          <w:w w:val="105"/>
        </w:rPr>
        <w:t>的</w:t>
      </w:r>
      <w:r>
        <w:rPr>
          <w:color w:val="2B2A29"/>
          <w:w w:val="105"/>
        </w:rPr>
        <w:t>方法，称为</w:t>
      </w:r>
      <w:r>
        <w:rPr>
          <w:i/>
          <w:color w:val="2B2A29"/>
          <w:w w:val="105"/>
        </w:rPr>
        <w:t>对象初始化器</w:t>
      </w:r>
      <w:r>
        <w:rPr>
          <w:color w:val="2B2A29"/>
          <w:w w:val="105"/>
        </w:rPr>
        <w:t>。使用</w:t>
      </w:r>
      <w:r>
        <w:rPr>
          <w:rFonts w:ascii="宋体" w:hAnsi="宋体"/>
          <w:color w:val="2B2A29"/>
          <w:w w:val="105"/>
        </w:rPr>
        <w:t>新</w:t>
      </w:r>
      <w:r>
        <w:rPr>
          <w:color w:val="2B2A29"/>
          <w:w w:val="105"/>
        </w:rPr>
        <w:t>表达式创建对象值时调用此方</w:t>
      </w:r>
      <w:r>
        <w:rPr>
          <w:color w:val="2B2A29"/>
          <w:spacing w:val="-54"/>
          <w:w w:val="105"/>
        </w:rPr>
        <w:t>法</w:t>
      </w:r>
      <w:r>
        <w:rPr>
          <w:color w:val="2B2A29"/>
          <w:w w:val="105"/>
        </w:rPr>
        <w:t>。</w:t>
      </w:r>
      <w:r>
        <w:rPr>
          <w:rFonts w:ascii="宋体" w:hAnsi="宋体"/>
          <w:color w:val="2B2A29"/>
          <w:spacing w:val="-2"/>
          <w:w w:val="105"/>
        </w:rPr>
        <w:t>init</w:t>
      </w:r>
      <w:r>
        <w:rPr>
          <w:color w:val="2B2A29"/>
          <w:spacing w:val="-1"/>
          <w:w w:val="105"/>
        </w:rPr>
        <w:t>方法的</w:t>
      </w:r>
      <w:r>
        <w:rPr>
          <w:color w:val="2B2A29"/>
          <w:w w:val="105"/>
        </w:rPr>
        <w:t>返回类型应为</w:t>
      </w:r>
      <w:r>
        <w:rPr>
          <w:rFonts w:ascii="宋体" w:hAnsi="宋体"/>
          <w:color w:val="2B2A29"/>
          <w:w w:val="105"/>
        </w:rPr>
        <w:t>error |（）</w:t>
      </w:r>
      <w:r>
        <w:rPr>
          <w:color w:val="2B2A29"/>
          <w:w w:val="105"/>
        </w:rPr>
        <w:t>类型。由于我们的方法返回</w:t>
      </w:r>
      <w:r>
        <w:rPr>
          <w:rFonts w:ascii="宋体" w:hAnsi="宋体"/>
          <w:color w:val="2B2A29"/>
          <w:w w:val="105"/>
        </w:rPr>
        <w:t>（）</w:t>
      </w:r>
      <w:r>
        <w:rPr>
          <w:color w:val="2B2A29"/>
          <w:w w:val="105"/>
        </w:rPr>
        <w:t>，即无返回类型，</w:t>
      </w:r>
      <w:r>
        <w:rPr>
          <w:color w:val="2B2A29"/>
          <w:spacing w:val="-55"/>
          <w:w w:val="105"/>
        </w:rPr>
        <w:t>因此</w:t>
      </w:r>
      <w:r>
        <w:rPr>
          <w:color w:val="2B2A29"/>
          <w:w w:val="105"/>
        </w:rPr>
        <w:t>返回类型是兼容的。在对象初始值设定项中出现错误的情况下，我们可以返回一个</w:t>
      </w:r>
      <w:r>
        <w:rPr>
          <w:rFonts w:ascii="宋体" w:hAnsi="宋体"/>
          <w:color w:val="2B2A29"/>
          <w:w w:val="105"/>
        </w:rPr>
        <w:t>错误</w:t>
      </w:r>
      <w:r>
        <w:rPr>
          <w:color w:val="2B2A29"/>
          <w:w w:val="105"/>
        </w:rPr>
        <w:t>，这将</w:t>
      </w:r>
      <w:r>
        <w:rPr>
          <w:color w:val="2B2A29"/>
          <w:spacing w:val="-12"/>
          <w:w w:val="105"/>
        </w:rPr>
        <w:t>导致</w:t>
      </w:r>
      <w:r>
        <w:rPr>
          <w:color w:val="2B2A29"/>
          <w:w w:val="105"/>
        </w:rPr>
        <w:t>对象创建失败。</w:t>
      </w:r>
    </w:p>
    <w:p>
      <w:r>
        <w:rPr>
          <w:color w:val="2B2A29"/>
          <w:w w:val="105"/>
        </w:rPr>
        <w:t>A</w:t>
      </w:r>
      <w:r>
        <w:rPr>
          <w:color w:val="2B2A29"/>
          <w:spacing w:val="-2"/>
          <w:w w:val="105"/>
        </w:rPr>
        <w:t xml:space="preserve"> </w:t>
      </w:r>
      <w:r>
        <w:rPr>
          <w:color w:val="2B2A29"/>
          <w:w w:val="105"/>
        </w:rPr>
        <w:t>list</w:t>
      </w:r>
      <w:r>
        <w:rPr>
          <w:color w:val="2B2A29"/>
          <w:spacing w:val="-2"/>
          <w:w w:val="105"/>
        </w:rPr>
        <w:t xml:space="preserve"> </w:t>
      </w:r>
      <w:r>
        <w:rPr>
          <w:color w:val="2B2A29"/>
          <w:w w:val="105"/>
        </w:rPr>
        <w:t>of</w:t>
      </w:r>
      <w:r>
        <w:rPr>
          <w:color w:val="2B2A29"/>
          <w:spacing w:val="-2"/>
          <w:w w:val="105"/>
        </w:rPr>
        <w:t xml:space="preserve"> </w:t>
      </w:r>
      <w:r>
        <w:rPr>
          <w:color w:val="2B2A29"/>
          <w:w w:val="105"/>
        </w:rPr>
        <w:t>arguments</w:t>
      </w:r>
      <w:r>
        <w:rPr>
          <w:color w:val="2B2A29"/>
          <w:spacing w:val="-1"/>
          <w:w w:val="105"/>
        </w:rPr>
        <w:t xml:space="preserve"> </w:t>
      </w:r>
      <w:r>
        <w:rPr>
          <w:color w:val="2B2A29"/>
          <w:w w:val="105"/>
        </w:rPr>
        <w:t>can</w:t>
      </w:r>
      <w:r>
        <w:rPr>
          <w:color w:val="2B2A29"/>
          <w:spacing w:val="-2"/>
          <w:w w:val="105"/>
        </w:rPr>
        <w:t xml:space="preserve"> </w:t>
      </w:r>
      <w:r>
        <w:rPr>
          <w:color w:val="2B2A29"/>
          <w:w w:val="105"/>
        </w:rPr>
        <w:t>be</w:t>
      </w:r>
      <w:r>
        <w:rPr>
          <w:color w:val="2B2A29"/>
          <w:spacing w:val="-2"/>
          <w:w w:val="105"/>
        </w:rPr>
        <w:t xml:space="preserve"> </w:t>
      </w:r>
      <w:r>
        <w:rPr>
          <w:color w:val="2B2A29"/>
          <w:w w:val="105"/>
        </w:rPr>
        <w:t>provided</w:t>
      </w:r>
      <w:r>
        <w:rPr>
          <w:color w:val="2B2A29"/>
          <w:spacing w:val="-2"/>
          <w:w w:val="105"/>
        </w:rPr>
        <w:t xml:space="preserve"> </w:t>
      </w:r>
      <w:r>
        <w:rPr>
          <w:color w:val="2B2A29"/>
          <w:w w:val="105"/>
        </w:rPr>
        <w:t>with</w:t>
      </w:r>
      <w:r>
        <w:rPr>
          <w:color w:val="2B2A29"/>
          <w:spacing w:val="-1"/>
          <w:w w:val="105"/>
        </w:rPr>
        <w:t xml:space="preserve"> </w:t>
      </w:r>
      <w:r>
        <w:rPr>
          <w:color w:val="2B2A29"/>
          <w:w w:val="105"/>
        </w:rPr>
        <w:t>the</w:t>
      </w:r>
      <w:r>
        <w:rPr>
          <w:color w:val="2B2A29"/>
          <w:spacing w:val="-2"/>
          <w:w w:val="105"/>
        </w:rPr>
        <w:t xml:space="preserve"> </w:t>
      </w:r>
      <w:r>
        <w:rPr>
          <w:rFonts w:ascii="宋体"/>
          <w:color w:val="2B2A29"/>
          <w:w w:val="105"/>
        </w:rPr>
        <w:t>new</w:t>
      </w:r>
      <w:r>
        <w:rPr>
          <w:rFonts w:ascii="宋体"/>
          <w:color w:val="2B2A29"/>
          <w:spacing w:val="-60"/>
          <w:w w:val="105"/>
        </w:rPr>
        <w:t xml:space="preserve"> </w:t>
      </w:r>
      <w:r>
        <w:rPr>
          <w:color w:val="2B2A29"/>
          <w:w w:val="105"/>
        </w:rPr>
        <w:t>expression</w:t>
      </w:r>
      <w:r>
        <w:rPr>
          <w:color w:val="2B2A29"/>
          <w:spacing w:val="-1"/>
          <w:w w:val="105"/>
        </w:rPr>
        <w:t xml:space="preserve"> </w:t>
      </w:r>
      <w:r>
        <w:rPr>
          <w:color w:val="2B2A29"/>
          <w:w w:val="105"/>
        </w:rPr>
        <w:t>and</w:t>
      </w:r>
      <w:r>
        <w:rPr>
          <w:color w:val="2B2A29"/>
          <w:spacing w:val="-2"/>
          <w:w w:val="105"/>
        </w:rPr>
        <w:t xml:space="preserve"> </w:t>
      </w:r>
      <w:r>
        <w:rPr>
          <w:color w:val="2B2A29"/>
          <w:w w:val="105"/>
        </w:rPr>
        <w:t>passed</w:t>
      </w:r>
      <w:r>
        <w:rPr>
          <w:color w:val="2B2A29"/>
          <w:spacing w:val="-2"/>
          <w:w w:val="105"/>
        </w:rPr>
        <w:t xml:space="preserve"> </w:t>
      </w:r>
      <w:r>
        <w:rPr>
          <w:color w:val="2B2A29"/>
          <w:w w:val="105"/>
        </w:rPr>
        <w:t>into</w:t>
      </w:r>
      <w:r>
        <w:rPr>
          <w:color w:val="2B2A29"/>
          <w:spacing w:val="-1"/>
          <w:w w:val="105"/>
        </w:rPr>
        <w:t xml:space="preserve"> </w:t>
      </w:r>
      <w:r>
        <w:rPr>
          <w:color w:val="2B2A29"/>
          <w:w w:val="105"/>
        </w:rPr>
        <w:t>the object</w:t>
      </w:r>
      <w:r>
        <w:rPr>
          <w:color w:val="2B2A29"/>
          <w:spacing w:val="1"/>
          <w:w w:val="105"/>
        </w:rPr>
        <w:t xml:space="preserve"> </w:t>
      </w:r>
      <w:r>
        <w:rPr>
          <w:color w:val="2B2A29"/>
          <w:w w:val="105"/>
        </w:rPr>
        <w:t>initializer.</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rFonts w:ascii="宋体"/>
          <w:color w:val="2B2A29"/>
          <w:w w:val="105"/>
        </w:rPr>
        <w:t>new</w:t>
      </w:r>
      <w:r>
        <w:rPr>
          <w:rFonts w:ascii="宋体"/>
          <w:color w:val="2B2A29"/>
          <w:spacing w:val="-56"/>
          <w:w w:val="105"/>
        </w:rPr>
        <w:t xml:space="preserve"> </w:t>
      </w:r>
      <w:r>
        <w:rPr>
          <w:color w:val="2B2A29"/>
          <w:w w:val="105"/>
        </w:rPr>
        <w:t>expression,</w:t>
      </w:r>
      <w:r>
        <w:rPr>
          <w:color w:val="2B2A29"/>
          <w:spacing w:val="2"/>
          <w:w w:val="105"/>
        </w:rPr>
        <w:t xml:space="preserve"> </w:t>
      </w:r>
      <w:r>
        <w:rPr>
          <w:color w:val="2B2A29"/>
          <w:w w:val="105"/>
        </w:rPr>
        <w:t>optionally</w:t>
      </w:r>
      <w:r>
        <w:rPr>
          <w:color w:val="2B2A29"/>
          <w:spacing w:val="1"/>
          <w:w w:val="105"/>
        </w:rPr>
        <w:t xml:space="preserve"> </w:t>
      </w:r>
      <w:r>
        <w:rPr>
          <w:color w:val="2B2A29"/>
          <w:w w:val="105"/>
        </w:rPr>
        <w:t>the</w:t>
      </w:r>
      <w:r>
        <w:rPr>
          <w:color w:val="2B2A29"/>
          <w:spacing w:val="2"/>
          <w:w w:val="105"/>
        </w:rPr>
        <w:t xml:space="preserve"> </w:t>
      </w:r>
      <w:r>
        <w:rPr>
          <w:color w:val="2B2A29"/>
          <w:w w:val="105"/>
        </w:rPr>
        <w:t>object</w:t>
      </w:r>
      <w:r>
        <w:rPr>
          <w:color w:val="2B2A29"/>
          <w:spacing w:val="2"/>
          <w:w w:val="105"/>
        </w:rPr>
        <w:t xml:space="preserve"> </w:t>
      </w:r>
      <w:r>
        <w:rPr>
          <w:color w:val="2B2A29"/>
          <w:w w:val="105"/>
        </w:rPr>
        <w:t>type</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mentioned,</w:t>
      </w:r>
      <w:r>
        <w:rPr>
          <w:color w:val="2B2A29"/>
          <w:spacing w:val="2"/>
          <w:w w:val="105"/>
        </w:rPr>
        <w:t xml:space="preserve"> </w:t>
      </w:r>
      <w:r>
        <w:rPr>
          <w:color w:val="2B2A29"/>
          <w:w w:val="105"/>
        </w:rPr>
        <w:t>but</w:t>
      </w:r>
      <w:r>
        <w:rPr>
          <w:color w:val="2B2A29"/>
          <w:spacing w:val="-55"/>
          <w:w w:val="105"/>
        </w:rPr>
        <w:t xml:space="preserve"> </w:t>
      </w:r>
      <w:r>
        <w:rPr>
          <w:color w:val="2B2A29"/>
          <w:w w:val="105"/>
        </w:rPr>
        <w:t>it</w:t>
      </w:r>
      <w:r>
        <w:rPr>
          <w:color w:val="2B2A29"/>
          <w:spacing w:val="-13"/>
          <w:w w:val="105"/>
        </w:rPr>
        <w:t xml:space="preserve"> </w:t>
      </w:r>
      <w:r>
        <w:rPr>
          <w:color w:val="2B2A29"/>
          <w:w w:val="105"/>
        </w:rPr>
        <w:t>is</w:t>
      </w:r>
      <w:r>
        <w:rPr>
          <w:color w:val="2B2A29"/>
          <w:spacing w:val="-12"/>
          <w:w w:val="105"/>
        </w:rPr>
        <w:t xml:space="preserve"> </w:t>
      </w:r>
      <w:r>
        <w:rPr>
          <w:color w:val="2B2A29"/>
          <w:w w:val="105"/>
        </w:rPr>
        <w:t>not</w:t>
      </w:r>
      <w:r>
        <w:rPr>
          <w:color w:val="2B2A29"/>
          <w:spacing w:val="-13"/>
          <w:w w:val="105"/>
        </w:rPr>
        <w:t xml:space="preserve"> </w:t>
      </w:r>
      <w:r>
        <w:rPr>
          <w:color w:val="2B2A29"/>
          <w:w w:val="105"/>
        </w:rPr>
        <w:t>required.</w:t>
      </w:r>
    </w:p>
    <w:p>
      <w:pPr>
        <w:pStyle w:val="11"/>
        <w:spacing w:line="267" w:lineRule="exact"/>
        <w:ind w:left="519"/>
      </w:pPr>
      <w:r>
        <w:rPr>
          <w:color w:val="2B2A29"/>
          <w:w w:val="105"/>
        </w:rPr>
        <w:t>可以为</w:t>
      </w:r>
      <w:r>
        <w:rPr>
          <w:rFonts w:ascii="宋体"/>
          <w:color w:val="2B2A29"/>
          <w:w w:val="105"/>
        </w:rPr>
        <w:t>新</w:t>
      </w:r>
      <w:r>
        <w:rPr>
          <w:color w:val="2B2A29"/>
          <w:w w:val="105"/>
        </w:rPr>
        <w:t>表达式提供参数列表</w:t>
      </w:r>
      <w:r>
        <w:rPr>
          <w:color w:val="2B2A29"/>
          <w:spacing w:val="-2"/>
          <w:w w:val="105"/>
        </w:rPr>
        <w:t>，</w:t>
      </w:r>
      <w:r>
        <w:rPr>
          <w:color w:val="2B2A29"/>
          <w:w w:val="105"/>
        </w:rPr>
        <w:t>并将</w:t>
      </w:r>
      <w:r>
        <w:rPr>
          <w:color w:val="2B2A29"/>
          <w:spacing w:val="-2"/>
          <w:w w:val="105"/>
        </w:rPr>
        <w:t>其</w:t>
      </w:r>
      <w:r>
        <w:rPr>
          <w:color w:val="2B2A29"/>
          <w:w w:val="105"/>
        </w:rPr>
        <w:t>传递到对象初始值设定项中。在</w:t>
      </w:r>
      <w:r>
        <w:rPr>
          <w:rFonts w:ascii="宋体"/>
          <w:color w:val="2B2A29"/>
          <w:w w:val="105"/>
        </w:rPr>
        <w:t>新</w:t>
      </w:r>
      <w:r>
        <w:rPr>
          <w:color w:val="2B2A29"/>
          <w:w w:val="105"/>
        </w:rPr>
        <w:t>表达式中，可以选择提及对象类型，但这不是必需的。</w:t>
      </w:r>
    </w:p>
    <w:p>
      <w:r>
        <w:rPr>
          <w:rFonts w:ascii="宋体"/>
          <w:color w:val="2B2A29"/>
        </w:rPr>
        <w:t>ExamResult result1 = new ExamResult("sunil", 90, 85, 80);</w:t>
      </w:r>
    </w:p>
    <w:p>
      <w:pPr>
        <w:pStyle w:val="11"/>
        <w:spacing w:before="164"/>
        <w:ind w:left="160"/>
        <w:rPr>
          <w:rFonts w:ascii="宋体"/>
        </w:rPr>
      </w:pPr>
      <w:r>
        <w:rPr>
          <w:rFonts w:ascii="宋体"/>
          <w:color w:val="2B2A29"/>
        </w:rPr>
        <w:t>ExamResultresult1=新ExamResult（“sunil”，90，85，80）；</w:t>
      </w:r>
    </w:p>
    <w:p>
      <w:r>
        <w:rPr>
          <w:color w:val="2B2A29"/>
          <w:w w:val="105"/>
        </w:rPr>
        <w:t>Basically, if the object type is not explicitly given in the new expression, it infers</w:t>
      </w:r>
      <w:r>
        <w:rPr>
          <w:color w:val="2B2A29"/>
          <w:spacing w:val="1"/>
          <w:w w:val="105"/>
        </w:rPr>
        <w:t xml:space="preserve"> </w:t>
      </w:r>
      <w:r>
        <w:rPr>
          <w:color w:val="2B2A29"/>
          <w:w w:val="105"/>
        </w:rPr>
        <w:t>the</w:t>
      </w:r>
      <w:r>
        <w:rPr>
          <w:color w:val="2B2A29"/>
          <w:spacing w:val="-6"/>
          <w:w w:val="105"/>
        </w:rPr>
        <w:t xml:space="preserve"> </w:t>
      </w:r>
      <w:r>
        <w:rPr>
          <w:color w:val="2B2A29"/>
          <w:w w:val="105"/>
        </w:rPr>
        <w:t>type</w:t>
      </w:r>
      <w:r>
        <w:rPr>
          <w:color w:val="2B2A29"/>
          <w:spacing w:val="-5"/>
          <w:w w:val="105"/>
        </w:rPr>
        <w:t xml:space="preserve"> </w:t>
      </w:r>
      <w:r>
        <w:rPr>
          <w:color w:val="2B2A29"/>
          <w:w w:val="105"/>
        </w:rPr>
        <w:t>by</w:t>
      </w:r>
      <w:r>
        <w:rPr>
          <w:color w:val="2B2A29"/>
          <w:spacing w:val="-5"/>
          <w:w w:val="105"/>
        </w:rPr>
        <w:t xml:space="preserve"> </w:t>
      </w:r>
      <w:r>
        <w:rPr>
          <w:color w:val="2B2A29"/>
          <w:w w:val="105"/>
        </w:rPr>
        <w:t>checking</w:t>
      </w:r>
      <w:r>
        <w:rPr>
          <w:color w:val="2B2A29"/>
          <w:spacing w:val="-5"/>
          <w:w w:val="105"/>
        </w:rPr>
        <w:t xml:space="preserve"> </w:t>
      </w:r>
      <w:r>
        <w:rPr>
          <w:color w:val="2B2A29"/>
          <w:w w:val="105"/>
        </w:rPr>
        <w:t>the</w:t>
      </w:r>
      <w:r>
        <w:rPr>
          <w:color w:val="2B2A29"/>
          <w:spacing w:val="-5"/>
          <w:w w:val="105"/>
        </w:rPr>
        <w:t xml:space="preserve"> </w:t>
      </w:r>
      <w:r>
        <w:rPr>
          <w:color w:val="2B2A29"/>
          <w:w w:val="105"/>
        </w:rPr>
        <w:t>context.</w:t>
      </w:r>
      <w:r>
        <w:rPr>
          <w:color w:val="2B2A29"/>
          <w:spacing w:val="-5"/>
          <w:w w:val="105"/>
        </w:rPr>
        <w:t xml:space="preserve"> </w:t>
      </w:r>
      <w:r>
        <w:rPr>
          <w:color w:val="2B2A29"/>
          <w:w w:val="105"/>
        </w:rPr>
        <w:t>The</w:t>
      </w:r>
      <w:r>
        <w:rPr>
          <w:color w:val="2B2A29"/>
          <w:spacing w:val="-6"/>
          <w:w w:val="105"/>
        </w:rPr>
        <w:t xml:space="preserve"> </w:t>
      </w:r>
      <w:r>
        <w:rPr>
          <w:color w:val="2B2A29"/>
          <w:w w:val="105"/>
        </w:rPr>
        <w:t>explicit</w:t>
      </w:r>
      <w:r>
        <w:rPr>
          <w:color w:val="2B2A29"/>
          <w:spacing w:val="-5"/>
          <w:w w:val="105"/>
        </w:rPr>
        <w:t xml:space="preserve"> </w:t>
      </w:r>
      <w:r>
        <w:rPr>
          <w:color w:val="2B2A29"/>
          <w:w w:val="105"/>
        </w:rPr>
        <w:t>type</w:t>
      </w:r>
      <w:r>
        <w:rPr>
          <w:color w:val="2B2A29"/>
          <w:spacing w:val="-5"/>
          <w:w w:val="105"/>
        </w:rPr>
        <w:t xml:space="preserve"> </w:t>
      </w:r>
      <w:r>
        <w:rPr>
          <w:color w:val="2B2A29"/>
          <w:w w:val="105"/>
        </w:rPr>
        <w:t>must</w:t>
      </w:r>
      <w:r>
        <w:rPr>
          <w:color w:val="2B2A29"/>
          <w:spacing w:val="-5"/>
          <w:w w:val="105"/>
        </w:rPr>
        <w:t xml:space="preserve"> </w:t>
      </w:r>
      <w:r>
        <w:rPr>
          <w:color w:val="2B2A29"/>
          <w:w w:val="105"/>
        </w:rPr>
        <w:t>be</w:t>
      </w:r>
      <w:r>
        <w:rPr>
          <w:color w:val="2B2A29"/>
          <w:spacing w:val="-5"/>
          <w:w w:val="105"/>
        </w:rPr>
        <w:t xml:space="preserve"> </w:t>
      </w:r>
      <w:r>
        <w:rPr>
          <w:color w:val="2B2A29"/>
          <w:w w:val="105"/>
        </w:rPr>
        <w:t>given</w:t>
      </w:r>
      <w:r>
        <w:rPr>
          <w:color w:val="2B2A29"/>
          <w:spacing w:val="-5"/>
          <w:w w:val="105"/>
        </w:rPr>
        <w:t xml:space="preserve"> </w:t>
      </w:r>
      <w:r>
        <w:rPr>
          <w:color w:val="2B2A29"/>
          <w:w w:val="105"/>
        </w:rPr>
        <w:t>if</w:t>
      </w:r>
      <w:r>
        <w:rPr>
          <w:color w:val="2B2A29"/>
          <w:spacing w:val="-5"/>
          <w:w w:val="105"/>
        </w:rPr>
        <w:t xml:space="preserve"> </w:t>
      </w:r>
      <w:r>
        <w:rPr>
          <w:color w:val="2B2A29"/>
          <w:w w:val="105"/>
        </w:rPr>
        <w:t>this</w:t>
      </w:r>
      <w:r>
        <w:rPr>
          <w:color w:val="2B2A29"/>
          <w:spacing w:val="-6"/>
          <w:w w:val="105"/>
        </w:rPr>
        <w:t xml:space="preserve"> </w:t>
      </w:r>
      <w:r>
        <w:rPr>
          <w:color w:val="2B2A29"/>
          <w:w w:val="105"/>
        </w:rPr>
        <w:t>inference</w:t>
      </w:r>
      <w:r>
        <w:rPr>
          <w:color w:val="2B2A29"/>
          <w:spacing w:val="-5"/>
          <w:w w:val="105"/>
        </w:rPr>
        <w:t xml:space="preserve"> </w:t>
      </w:r>
      <w:r>
        <w:rPr>
          <w:color w:val="2B2A29"/>
          <w:w w:val="105"/>
        </w:rPr>
        <w:t>is</w:t>
      </w:r>
      <w:r>
        <w:rPr>
          <w:color w:val="2B2A29"/>
          <w:spacing w:val="-5"/>
          <w:w w:val="105"/>
        </w:rPr>
        <w:t xml:space="preserve"> </w:t>
      </w:r>
      <w:r>
        <w:rPr>
          <w:color w:val="2B2A29"/>
          <w:w w:val="105"/>
        </w:rPr>
        <w:t>not</w:t>
      </w:r>
      <w:r>
        <w:rPr>
          <w:color w:val="2B2A29"/>
          <w:spacing w:val="-55"/>
          <w:w w:val="105"/>
        </w:rPr>
        <w:t xml:space="preserve"> </w:t>
      </w:r>
      <w:r>
        <w:rPr>
          <w:color w:val="2B2A29"/>
          <w:w w:val="105"/>
        </w:rPr>
        <w:t>possible,</w:t>
      </w:r>
      <w:r>
        <w:rPr>
          <w:color w:val="2B2A29"/>
          <w:spacing w:val="-12"/>
          <w:w w:val="105"/>
        </w:rPr>
        <w:t xml:space="preserve"> </w:t>
      </w:r>
      <w:r>
        <w:rPr>
          <w:color w:val="2B2A29"/>
          <w:w w:val="105"/>
        </w:rPr>
        <w:t>for</w:t>
      </w:r>
      <w:r>
        <w:rPr>
          <w:color w:val="2B2A29"/>
          <w:spacing w:val="-12"/>
          <w:w w:val="105"/>
        </w:rPr>
        <w:t xml:space="preserve"> </w:t>
      </w:r>
      <w:r>
        <w:rPr>
          <w:color w:val="2B2A29"/>
          <w:w w:val="105"/>
        </w:rPr>
        <w:t>example,</w:t>
      </w:r>
      <w:r>
        <w:rPr>
          <w:color w:val="2B2A29"/>
          <w:spacing w:val="-11"/>
          <w:w w:val="105"/>
        </w:rPr>
        <w:t xml:space="preserve"> </w:t>
      </w:r>
      <w:r>
        <w:rPr>
          <w:color w:val="2B2A29"/>
          <w:w w:val="105"/>
        </w:rPr>
        <w:t>if</w:t>
      </w:r>
      <w:r>
        <w:rPr>
          <w:color w:val="2B2A29"/>
          <w:spacing w:val="-12"/>
          <w:w w:val="105"/>
        </w:rPr>
        <w:t xml:space="preserve"> </w:t>
      </w:r>
      <w:r>
        <w:rPr>
          <w:color w:val="2B2A29"/>
          <w:w w:val="105"/>
        </w:rPr>
        <w:t>the</w:t>
      </w:r>
      <w:r>
        <w:rPr>
          <w:color w:val="2B2A29"/>
          <w:spacing w:val="-11"/>
          <w:w w:val="105"/>
        </w:rPr>
        <w:t xml:space="preserve"> </w:t>
      </w:r>
      <w:r>
        <w:rPr>
          <w:color w:val="2B2A29"/>
          <w:w w:val="105"/>
        </w:rPr>
        <w:t>LHS</w:t>
      </w:r>
      <w:r>
        <w:rPr>
          <w:color w:val="2B2A29"/>
          <w:spacing w:val="-12"/>
          <w:w w:val="105"/>
        </w:rPr>
        <w:t xml:space="preserve"> </w:t>
      </w:r>
      <w:r>
        <w:rPr>
          <w:color w:val="2B2A29"/>
          <w:w w:val="105"/>
        </w:rPr>
        <w:t>variable</w:t>
      </w:r>
      <w:r>
        <w:rPr>
          <w:color w:val="2B2A29"/>
          <w:spacing w:val="-11"/>
          <w:w w:val="105"/>
        </w:rPr>
        <w:t xml:space="preserve"> </w:t>
      </w:r>
      <w:r>
        <w:rPr>
          <w:color w:val="2B2A29"/>
          <w:w w:val="105"/>
        </w:rPr>
        <w:t>contains</w:t>
      </w:r>
      <w:r>
        <w:rPr>
          <w:color w:val="2B2A29"/>
          <w:spacing w:val="-12"/>
          <w:w w:val="105"/>
        </w:rPr>
        <w:t xml:space="preserve"> </w:t>
      </w:r>
      <w:r>
        <w:rPr>
          <w:color w:val="2B2A29"/>
          <w:w w:val="105"/>
        </w:rPr>
        <w:t>a</w:t>
      </w:r>
      <w:r>
        <w:rPr>
          <w:color w:val="2B2A29"/>
          <w:spacing w:val="-12"/>
          <w:w w:val="105"/>
        </w:rPr>
        <w:t xml:space="preserve"> </w:t>
      </w:r>
      <w:r>
        <w:rPr>
          <w:color w:val="2B2A29"/>
          <w:w w:val="105"/>
        </w:rPr>
        <w:t>union</w:t>
      </w:r>
      <w:r>
        <w:rPr>
          <w:color w:val="2B2A29"/>
          <w:spacing w:val="-11"/>
          <w:w w:val="105"/>
        </w:rPr>
        <w:t xml:space="preserve"> </w:t>
      </w:r>
      <w:r>
        <w:rPr>
          <w:color w:val="2B2A29"/>
          <w:w w:val="105"/>
        </w:rPr>
        <w:t>type.</w:t>
      </w:r>
    </w:p>
    <w:p>
      <w:pPr>
        <w:pStyle w:val="11"/>
        <w:spacing w:before="212" w:line="304" w:lineRule="auto"/>
        <w:ind w:left="160" w:right="701" w:firstLine="359"/>
      </w:pPr>
      <w:r>
        <w:rPr>
          <w:color w:val="2B2A29"/>
          <w:w w:val="105"/>
        </w:rPr>
        <w:t>基本上，如果对象类型没有在新表达式中显式给出，它会通过检查上下文来推断类型。如果无法</w:t>
      </w:r>
      <w:r>
        <w:rPr>
          <w:color w:val="2B2A29"/>
          <w:spacing w:val="-55"/>
          <w:w w:val="105"/>
        </w:rPr>
        <w:t>进行</w:t>
      </w:r>
      <w:r>
        <w:rPr>
          <w:color w:val="2B2A29"/>
          <w:w w:val="105"/>
        </w:rPr>
        <w:t>这种推断，例如</w:t>
      </w:r>
      <w:r>
        <w:rPr>
          <w:color w:val="2B2A29"/>
          <w:spacing w:val="-12"/>
          <w:w w:val="105"/>
        </w:rPr>
        <w:t>，</w:t>
      </w:r>
      <w:r>
        <w:rPr>
          <w:color w:val="2B2A29"/>
          <w:w w:val="105"/>
        </w:rPr>
        <w:t>如果LHS变量包含联合类型，则必须给</w:t>
      </w:r>
      <w:r>
        <w:rPr>
          <w:color w:val="2B2A29"/>
          <w:spacing w:val="-5"/>
          <w:w w:val="105"/>
        </w:rPr>
        <w:t>出</w:t>
      </w:r>
      <w:r>
        <w:rPr>
          <w:color w:val="2B2A29"/>
          <w:w w:val="105"/>
        </w:rPr>
        <w:t>显式类型。</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The usage of methods in an object is to provide the behavior for the object. It has full</w:t>
      </w:r>
      <w:r>
        <w:rPr>
          <w:color w:val="2B2A29"/>
          <w:spacing w:val="-55"/>
          <w:w w:val="105"/>
        </w:rPr>
        <w:t xml:space="preserve"> </w:t>
      </w:r>
      <w:r>
        <w:rPr>
          <w:color w:val="2B2A29"/>
          <w:w w:val="105"/>
        </w:rPr>
        <w:t>access</w:t>
      </w:r>
      <w:r>
        <w:rPr>
          <w:color w:val="2B2A29"/>
          <w:spacing w:val="-17"/>
          <w:w w:val="105"/>
        </w:rPr>
        <w:t xml:space="preserve"> </w:t>
      </w:r>
      <w:r>
        <w:rPr>
          <w:color w:val="2B2A29"/>
          <w:w w:val="105"/>
        </w:rPr>
        <w:t>to</w:t>
      </w:r>
      <w:r>
        <w:rPr>
          <w:color w:val="2B2A29"/>
          <w:spacing w:val="-17"/>
          <w:w w:val="105"/>
        </w:rPr>
        <w:t xml:space="preserve"> </w:t>
      </w:r>
      <w:r>
        <w:rPr>
          <w:color w:val="2B2A29"/>
          <w:w w:val="105"/>
        </w:rPr>
        <w:t>the</w:t>
      </w:r>
      <w:r>
        <w:rPr>
          <w:color w:val="2B2A29"/>
          <w:spacing w:val="-18"/>
          <w:w w:val="105"/>
        </w:rPr>
        <w:t xml:space="preserve"> </w:t>
      </w:r>
      <w:r>
        <w:rPr>
          <w:color w:val="2B2A29"/>
          <w:w w:val="105"/>
        </w:rPr>
        <w:t>possible</w:t>
      </w:r>
      <w:r>
        <w:rPr>
          <w:color w:val="2B2A29"/>
          <w:spacing w:val="-17"/>
          <w:w w:val="105"/>
        </w:rPr>
        <w:t xml:space="preserve"> </w:t>
      </w:r>
      <w:r>
        <w:rPr>
          <w:color w:val="2B2A29"/>
          <w:w w:val="105"/>
        </w:rPr>
        <w:t>data</w:t>
      </w:r>
      <w:r>
        <w:rPr>
          <w:color w:val="2B2A29"/>
          <w:spacing w:val="-17"/>
          <w:w w:val="105"/>
        </w:rPr>
        <w:t xml:space="preserve"> </w:t>
      </w:r>
      <w:r>
        <w:rPr>
          <w:color w:val="2B2A29"/>
          <w:w w:val="105"/>
        </w:rPr>
        <w:t>encapsulated</w:t>
      </w:r>
      <w:r>
        <w:rPr>
          <w:color w:val="2B2A29"/>
          <w:spacing w:val="-17"/>
          <w:w w:val="105"/>
        </w:rPr>
        <w:t xml:space="preserve"> </w:t>
      </w:r>
      <w:r>
        <w:rPr>
          <w:color w:val="2B2A29"/>
          <w:w w:val="105"/>
        </w:rPr>
        <w:t>inside</w:t>
      </w:r>
      <w:r>
        <w:rPr>
          <w:color w:val="2B2A29"/>
          <w:spacing w:val="-17"/>
          <w:w w:val="105"/>
        </w:rPr>
        <w:t xml:space="preserve"> </w:t>
      </w:r>
      <w:r>
        <w:rPr>
          <w:color w:val="2B2A29"/>
          <w:w w:val="105"/>
        </w:rPr>
        <w:t>the</w:t>
      </w:r>
      <w:r>
        <w:rPr>
          <w:color w:val="2B2A29"/>
          <w:spacing w:val="-17"/>
          <w:w w:val="105"/>
        </w:rPr>
        <w:t xml:space="preserve"> </w:t>
      </w:r>
      <w:r>
        <w:rPr>
          <w:color w:val="2B2A29"/>
          <w:w w:val="105"/>
        </w:rPr>
        <w:t>object</w:t>
      </w:r>
      <w:r>
        <w:rPr>
          <w:color w:val="2B2A29"/>
          <w:spacing w:val="-17"/>
          <w:w w:val="105"/>
        </w:rPr>
        <w:t xml:space="preserve"> </w:t>
      </w:r>
      <w:r>
        <w:rPr>
          <w:color w:val="2B2A29"/>
          <w:w w:val="105"/>
        </w:rPr>
        <w:t>as</w:t>
      </w:r>
      <w:r>
        <w:rPr>
          <w:color w:val="2B2A29"/>
          <w:spacing w:val="-17"/>
          <w:w w:val="105"/>
        </w:rPr>
        <w:t xml:space="preserve"> </w:t>
      </w:r>
      <w:r>
        <w:rPr>
          <w:color w:val="2B2A29"/>
          <w:w w:val="105"/>
        </w:rPr>
        <w:t>fields.</w:t>
      </w:r>
      <w:r>
        <w:rPr>
          <w:color w:val="2B2A29"/>
          <w:spacing w:val="-17"/>
          <w:w w:val="105"/>
        </w:rPr>
        <w:t xml:space="preserve"> </w:t>
      </w:r>
      <w:r>
        <w:rPr>
          <w:color w:val="2B2A29"/>
          <w:w w:val="105"/>
        </w:rPr>
        <w:t>Inside</w:t>
      </w:r>
      <w:r>
        <w:rPr>
          <w:color w:val="2B2A29"/>
          <w:spacing w:val="-17"/>
          <w:w w:val="105"/>
        </w:rPr>
        <w:t xml:space="preserve"> </w:t>
      </w:r>
      <w:r>
        <w:rPr>
          <w:color w:val="2B2A29"/>
          <w:w w:val="105"/>
        </w:rPr>
        <w:t>methods,</w:t>
      </w:r>
      <w:r>
        <w:rPr>
          <w:color w:val="2B2A29"/>
          <w:spacing w:val="-17"/>
          <w:w w:val="105"/>
        </w:rPr>
        <w:t xml:space="preserve"> </w:t>
      </w:r>
      <w:r>
        <w:rPr>
          <w:color w:val="2B2A29"/>
          <w:w w:val="105"/>
        </w:rPr>
        <w:t>we</w:t>
      </w:r>
      <w:r>
        <w:rPr>
          <w:color w:val="2B2A29"/>
          <w:spacing w:val="-17"/>
          <w:w w:val="105"/>
        </w:rPr>
        <w:t xml:space="preserve"> </w:t>
      </w:r>
      <w:r>
        <w:rPr>
          <w:color w:val="2B2A29"/>
          <w:w w:val="105"/>
        </w:rPr>
        <w:t>need</w:t>
      </w:r>
      <w:r>
        <w:rPr>
          <w:color w:val="2B2A29"/>
          <w:spacing w:val="-54"/>
          <w:w w:val="105"/>
        </w:rPr>
        <w:t xml:space="preserve"> </w:t>
      </w:r>
      <w:r>
        <w:rPr>
          <w:color w:val="2B2A29"/>
          <w:spacing w:val="-1"/>
          <w:w w:val="105"/>
        </w:rPr>
        <w:t>to</w:t>
      </w:r>
      <w:r>
        <w:rPr>
          <w:color w:val="2B2A29"/>
          <w:spacing w:val="-20"/>
          <w:w w:val="105"/>
        </w:rPr>
        <w:t xml:space="preserve"> </w:t>
      </w:r>
      <w:r>
        <w:rPr>
          <w:color w:val="2B2A29"/>
          <w:spacing w:val="-1"/>
          <w:w w:val="105"/>
        </w:rPr>
        <w:t>use</w:t>
      </w:r>
      <w:r>
        <w:rPr>
          <w:color w:val="2B2A29"/>
          <w:spacing w:val="-19"/>
          <w:w w:val="105"/>
        </w:rPr>
        <w:t xml:space="preserve"> </w:t>
      </w:r>
      <w:r>
        <w:rPr>
          <w:color w:val="2B2A29"/>
          <w:spacing w:val="-1"/>
          <w:w w:val="105"/>
        </w:rPr>
        <w:t>the</w:t>
      </w:r>
      <w:r>
        <w:rPr>
          <w:color w:val="2B2A29"/>
          <w:spacing w:val="-20"/>
          <w:w w:val="105"/>
        </w:rPr>
        <w:t xml:space="preserve"> </w:t>
      </w:r>
      <w:r>
        <w:rPr>
          <w:color w:val="2B2A29"/>
          <w:spacing w:val="-1"/>
          <w:w w:val="105"/>
        </w:rPr>
        <w:t>special</w:t>
      </w:r>
      <w:r>
        <w:rPr>
          <w:color w:val="2B2A29"/>
          <w:spacing w:val="-19"/>
          <w:w w:val="105"/>
        </w:rPr>
        <w:t xml:space="preserve"> </w:t>
      </w:r>
      <w:r>
        <w:rPr>
          <w:color w:val="2B2A29"/>
          <w:spacing w:val="-1"/>
          <w:w w:val="105"/>
        </w:rPr>
        <w:t>variable</w:t>
      </w:r>
      <w:r>
        <w:rPr>
          <w:color w:val="2B2A29"/>
          <w:spacing w:val="-20"/>
          <w:w w:val="105"/>
        </w:rPr>
        <w:t xml:space="preserve"> </w:t>
      </w:r>
      <w:r>
        <w:rPr>
          <w:rFonts w:ascii="宋体"/>
          <w:color w:val="2B2A29"/>
          <w:spacing w:val="-1"/>
          <w:w w:val="105"/>
        </w:rPr>
        <w:t>self</w:t>
      </w:r>
      <w:r>
        <w:rPr>
          <w:color w:val="2B2A29"/>
          <w:spacing w:val="-1"/>
          <w:w w:val="105"/>
        </w:rPr>
        <w:t>,</w:t>
      </w:r>
      <w:r>
        <w:rPr>
          <w:color w:val="2B2A29"/>
          <w:spacing w:val="-19"/>
          <w:w w:val="105"/>
        </w:rPr>
        <w:t xml:space="preserve"> </w:t>
      </w:r>
      <w:r>
        <w:rPr>
          <w:color w:val="2B2A29"/>
          <w:spacing w:val="-1"/>
          <w:w w:val="105"/>
        </w:rPr>
        <w:t>which</w:t>
      </w:r>
      <w:r>
        <w:rPr>
          <w:color w:val="2B2A29"/>
          <w:spacing w:val="-20"/>
          <w:w w:val="105"/>
        </w:rPr>
        <w:t xml:space="preserve"> </w:t>
      </w:r>
      <w:r>
        <w:rPr>
          <w:color w:val="2B2A29"/>
          <w:spacing w:val="-1"/>
          <w:w w:val="105"/>
        </w:rPr>
        <w:t>represents</w:t>
      </w:r>
      <w:r>
        <w:rPr>
          <w:color w:val="2B2A29"/>
          <w:spacing w:val="-19"/>
          <w:w w:val="105"/>
        </w:rPr>
        <w:t xml:space="preserve"> </w:t>
      </w:r>
      <w:r>
        <w:rPr>
          <w:color w:val="2B2A29"/>
          <w:spacing w:val="-1"/>
          <w:w w:val="105"/>
        </w:rPr>
        <w:t>the</w:t>
      </w:r>
      <w:r>
        <w:rPr>
          <w:color w:val="2B2A29"/>
          <w:spacing w:val="-20"/>
          <w:w w:val="105"/>
        </w:rPr>
        <w:t xml:space="preserve"> </w:t>
      </w:r>
      <w:r>
        <w:rPr>
          <w:color w:val="2B2A29"/>
          <w:spacing w:val="-1"/>
          <w:w w:val="105"/>
        </w:rPr>
        <w:t>current</w:t>
      </w:r>
      <w:r>
        <w:rPr>
          <w:color w:val="2B2A29"/>
          <w:spacing w:val="-19"/>
          <w:w w:val="105"/>
        </w:rPr>
        <w:t xml:space="preserve"> </w:t>
      </w:r>
      <w:r>
        <w:rPr>
          <w:color w:val="2B2A29"/>
          <w:w w:val="105"/>
        </w:rPr>
        <w:t>object</w:t>
      </w:r>
      <w:r>
        <w:rPr>
          <w:color w:val="2B2A29"/>
          <w:spacing w:val="-20"/>
          <w:w w:val="105"/>
        </w:rPr>
        <w:t xml:space="preserve"> </w:t>
      </w:r>
      <w:r>
        <w:rPr>
          <w:color w:val="2B2A29"/>
          <w:w w:val="105"/>
        </w:rPr>
        <w:t>itself</w:t>
      </w:r>
      <w:r>
        <w:rPr>
          <w:color w:val="2B2A29"/>
          <w:spacing w:val="-19"/>
          <w:w w:val="105"/>
        </w:rPr>
        <w:t xml:space="preserve"> </w:t>
      </w:r>
      <w:r>
        <w:rPr>
          <w:color w:val="2B2A29"/>
          <w:w w:val="105"/>
        </w:rPr>
        <w:t>when</w:t>
      </w:r>
      <w:r>
        <w:rPr>
          <w:color w:val="2B2A29"/>
          <w:spacing w:val="-20"/>
          <w:w w:val="105"/>
        </w:rPr>
        <w:t xml:space="preserve"> </w:t>
      </w:r>
      <w:r>
        <w:rPr>
          <w:color w:val="2B2A29"/>
          <w:w w:val="105"/>
        </w:rPr>
        <w:t>referring</w:t>
      </w:r>
      <w:r>
        <w:rPr>
          <w:color w:val="2B2A29"/>
          <w:spacing w:val="-19"/>
          <w:w w:val="105"/>
        </w:rPr>
        <w:t xml:space="preserve"> </w:t>
      </w:r>
      <w:r>
        <w:rPr>
          <w:color w:val="2B2A29"/>
          <w:w w:val="105"/>
        </w:rPr>
        <w:t>to</w:t>
      </w:r>
      <w:r>
        <w:rPr>
          <w:color w:val="2B2A29"/>
          <w:spacing w:val="1"/>
          <w:w w:val="105"/>
        </w:rPr>
        <w:t xml:space="preserve"> </w:t>
      </w:r>
      <w:r>
        <w:rPr>
          <w:color w:val="2B2A29"/>
          <w:w w:val="105"/>
        </w:rPr>
        <w:t>any</w:t>
      </w:r>
      <w:r>
        <w:rPr>
          <w:color w:val="2B2A29"/>
          <w:spacing w:val="-4"/>
          <w:w w:val="105"/>
        </w:rPr>
        <w:t xml:space="preserve"> </w:t>
      </w:r>
      <w:r>
        <w:rPr>
          <w:color w:val="2B2A29"/>
          <w:w w:val="105"/>
        </w:rPr>
        <w:t>fields</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color w:val="2B2A29"/>
          <w:w w:val="105"/>
        </w:rPr>
        <w:t>object.</w:t>
      </w:r>
      <w:r>
        <w:rPr>
          <w:color w:val="2B2A29"/>
          <w:spacing w:val="-3"/>
          <w:w w:val="105"/>
        </w:rPr>
        <w:t xml:space="preserve"> </w:t>
      </w:r>
      <w:r>
        <w:rPr>
          <w:color w:val="2B2A29"/>
          <w:w w:val="105"/>
        </w:rPr>
        <w:t>This</w:t>
      </w:r>
      <w:r>
        <w:rPr>
          <w:color w:val="2B2A29"/>
          <w:spacing w:val="-3"/>
          <w:w w:val="105"/>
        </w:rPr>
        <w:t xml:space="preserve"> </w:t>
      </w:r>
      <w:r>
        <w:rPr>
          <w:color w:val="2B2A29"/>
          <w:w w:val="105"/>
        </w:rPr>
        <w:t>usage</w:t>
      </w:r>
      <w:r>
        <w:rPr>
          <w:color w:val="2B2A29"/>
          <w:spacing w:val="-3"/>
          <w:w w:val="105"/>
        </w:rPr>
        <w:t xml:space="preserve"> </w:t>
      </w:r>
      <w:r>
        <w:rPr>
          <w:color w:val="2B2A29"/>
          <w:w w:val="105"/>
        </w:rPr>
        <w:t>is</w:t>
      </w:r>
      <w:r>
        <w:rPr>
          <w:color w:val="2B2A29"/>
          <w:spacing w:val="-4"/>
          <w:w w:val="105"/>
        </w:rPr>
        <w:t xml:space="preserve"> </w:t>
      </w:r>
      <w:r>
        <w:rPr>
          <w:color w:val="2B2A29"/>
          <w:w w:val="105"/>
        </w:rPr>
        <w:t>shown</w:t>
      </w:r>
      <w:r>
        <w:rPr>
          <w:color w:val="2B2A29"/>
          <w:spacing w:val="-3"/>
          <w:w w:val="105"/>
        </w:rPr>
        <w:t xml:space="preserve"> </w:t>
      </w:r>
      <w:r>
        <w:rPr>
          <w:color w:val="2B2A29"/>
          <w:w w:val="105"/>
        </w:rPr>
        <w:t>inside</w:t>
      </w:r>
      <w:r>
        <w:rPr>
          <w:color w:val="2B2A29"/>
          <w:w w:val="105"/>
          <w:u w:val="single" w:color="2A2928"/>
        </w:rPr>
        <w:t xml:space="preserve">   </w:t>
      </w:r>
      <w:r>
        <w:rPr>
          <w:color w:val="2B2A29"/>
          <w:spacing w:val="33"/>
          <w:w w:val="105"/>
          <w:u w:val="single" w:color="2A2928"/>
        </w:rPr>
        <w:t xml:space="preserve"> </w:t>
      </w:r>
      <w:r>
        <w:rPr>
          <w:rFonts w:ascii="宋体"/>
          <w:color w:val="2B2A29"/>
          <w:w w:val="105"/>
        </w:rPr>
        <w:t>init</w:t>
      </w:r>
      <w:r>
        <w:rPr>
          <w:rFonts w:ascii="宋体"/>
          <w:color w:val="2B2A29"/>
          <w:spacing w:val="-65"/>
          <w:w w:val="105"/>
        </w:rPr>
        <w:t xml:space="preserve"> </w:t>
      </w:r>
      <w:r>
        <w:rPr>
          <w:color w:val="2B2A29"/>
          <w:w w:val="105"/>
        </w:rPr>
        <w:t>and</w:t>
      </w:r>
      <w:r>
        <w:rPr>
          <w:color w:val="2B2A29"/>
          <w:spacing w:val="-8"/>
          <w:w w:val="105"/>
        </w:rPr>
        <w:t xml:space="preserve"> </w:t>
      </w:r>
      <w:r>
        <w:rPr>
          <w:color w:val="2B2A29"/>
          <w:w w:val="105"/>
        </w:rPr>
        <w:t>the</w:t>
      </w:r>
      <w:r>
        <w:rPr>
          <w:color w:val="2B2A29"/>
          <w:spacing w:val="-8"/>
          <w:w w:val="105"/>
        </w:rPr>
        <w:t xml:space="preserve"> </w:t>
      </w:r>
      <w:r>
        <w:rPr>
          <w:color w:val="2B2A29"/>
          <w:w w:val="105"/>
        </w:rPr>
        <w:t>average</w:t>
      </w:r>
      <w:r>
        <w:rPr>
          <w:color w:val="2B2A29"/>
          <w:spacing w:val="-9"/>
          <w:w w:val="105"/>
        </w:rPr>
        <w:t xml:space="preserve"> </w:t>
      </w:r>
      <w:r>
        <w:rPr>
          <w:color w:val="2B2A29"/>
          <w:w w:val="105"/>
        </w:rPr>
        <w:t>methods.</w:t>
      </w:r>
    </w:p>
    <w:p>
      <w:pPr>
        <w:pStyle w:val="11"/>
        <w:spacing w:before="85" w:line="288" w:lineRule="auto"/>
        <w:ind w:left="520" w:right="157" w:firstLine="359"/>
      </w:pPr>
      <w:bookmarkStart w:id="82" w:name="_bookmark77"/>
      <w:bookmarkEnd w:id="82"/>
      <w:r>
        <w:rPr>
          <w:color w:val="2B2A29"/>
          <w:w w:val="105"/>
        </w:rPr>
        <w:t>在对象中使用方法是为了提供对象的行为。它可以完全访问作为字段封装在对象内</w:t>
      </w:r>
      <w:r>
        <w:rPr>
          <w:color w:val="2B2A29"/>
          <w:spacing w:val="-17"/>
          <w:w w:val="105"/>
        </w:rPr>
        <w:t>的</w:t>
      </w:r>
      <w:r>
        <w:rPr>
          <w:color w:val="2B2A29"/>
          <w:w w:val="105"/>
        </w:rPr>
        <w:t>可能数据。</w:t>
      </w:r>
      <w:r>
        <w:rPr>
          <w:color w:val="2B2A29"/>
          <w:spacing w:val="-17"/>
          <w:w w:val="105"/>
        </w:rPr>
        <w:t>在</w:t>
      </w:r>
      <w:r>
        <w:rPr>
          <w:color w:val="2B2A29"/>
          <w:w w:val="105"/>
        </w:rPr>
        <w:t>方法内部，我们需要</w:t>
      </w:r>
      <w:r>
        <w:rPr>
          <w:color w:val="2B2A29"/>
          <w:spacing w:val="-1"/>
          <w:w w:val="105"/>
        </w:rPr>
        <w:t>使用特殊变量</w:t>
      </w:r>
      <w:r>
        <w:rPr>
          <w:rFonts w:ascii="宋体"/>
          <w:color w:val="2B2A29"/>
          <w:spacing w:val="-1"/>
          <w:w w:val="105"/>
        </w:rPr>
        <w:t>self</w:t>
      </w:r>
      <w:r>
        <w:rPr>
          <w:color w:val="2B2A29"/>
          <w:spacing w:val="-1"/>
          <w:w w:val="105"/>
        </w:rPr>
        <w:t>，</w:t>
      </w:r>
      <w:r>
        <w:rPr>
          <w:color w:val="2B2A29"/>
          <w:w w:val="105"/>
        </w:rPr>
        <w:t>当引用对象中</w:t>
      </w:r>
      <w:r>
        <w:rPr>
          <w:color w:val="2B2A29"/>
          <w:spacing w:val="-3"/>
          <w:w w:val="105"/>
        </w:rPr>
        <w:t>的</w:t>
      </w:r>
      <w:r>
        <w:rPr>
          <w:color w:val="2B2A29"/>
          <w:w w:val="105"/>
        </w:rPr>
        <w:t>任何字段时</w:t>
      </w:r>
      <w:r>
        <w:rPr>
          <w:color w:val="2B2A29"/>
          <w:spacing w:val="-20"/>
          <w:w w:val="105"/>
        </w:rPr>
        <w:t>，self</w:t>
      </w:r>
      <w:r>
        <w:rPr>
          <w:color w:val="2B2A29"/>
          <w:spacing w:val="-1"/>
          <w:w w:val="105"/>
        </w:rPr>
        <w:t>表示当前</w:t>
      </w:r>
      <w:r>
        <w:rPr>
          <w:color w:val="2B2A29"/>
          <w:w w:val="105"/>
        </w:rPr>
        <w:t>对象本身。这种用法显示在</w:t>
      </w:r>
      <w:r>
        <w:rPr>
          <w:rFonts w:ascii="宋体"/>
          <w:color w:val="2B2A29"/>
          <w:w w:val="105"/>
        </w:rPr>
        <w:t>init</w:t>
      </w:r>
      <w:r>
        <w:rPr>
          <w:color w:val="2B2A29"/>
          <w:w w:val="105"/>
        </w:rPr>
        <w:t>和average方法中。</w:t>
      </w:r>
    </w:p>
    <w:p>
      <w:r>
        <w:rPr>
          <w:color w:val="2B2A29"/>
          <w:w w:val="105"/>
        </w:rPr>
        <w:t>The</w:t>
      </w:r>
      <w:r>
        <w:rPr>
          <w:color w:val="2B2A29"/>
          <w:spacing w:val="1"/>
          <w:w w:val="105"/>
        </w:rPr>
        <w:t xml:space="preserve"> </w:t>
      </w:r>
      <w:r>
        <w:rPr>
          <w:color w:val="2B2A29"/>
          <w:w w:val="105"/>
        </w:rPr>
        <w:t>average</w:t>
      </w:r>
      <w:r>
        <w:rPr>
          <w:color w:val="2B2A29"/>
          <w:spacing w:val="2"/>
          <w:w w:val="105"/>
        </w:rPr>
        <w:t xml:space="preserve"> </w:t>
      </w:r>
      <w:r>
        <w:rPr>
          <w:color w:val="2B2A29"/>
          <w:w w:val="105"/>
        </w:rPr>
        <w:t>method</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color w:val="2B2A29"/>
          <w:w w:val="105"/>
        </w:rPr>
        <w:t>previous</w:t>
      </w:r>
      <w:r>
        <w:rPr>
          <w:color w:val="2B2A29"/>
          <w:spacing w:val="2"/>
          <w:w w:val="105"/>
        </w:rPr>
        <w:t xml:space="preserve"> </w:t>
      </w:r>
      <w:r>
        <w:rPr>
          <w:color w:val="2B2A29"/>
          <w:w w:val="105"/>
        </w:rPr>
        <w:t>example</w:t>
      </w:r>
      <w:r>
        <w:rPr>
          <w:color w:val="2B2A29"/>
          <w:spacing w:val="2"/>
          <w:w w:val="105"/>
        </w:rPr>
        <w:t xml:space="preserve"> </w:t>
      </w:r>
      <w:r>
        <w:rPr>
          <w:color w:val="2B2A29"/>
          <w:w w:val="105"/>
        </w:rPr>
        <w:t>is</w:t>
      </w:r>
      <w:r>
        <w:rPr>
          <w:color w:val="2B2A29"/>
          <w:spacing w:val="2"/>
          <w:w w:val="105"/>
        </w:rPr>
        <w:t xml:space="preserve"> </w:t>
      </w:r>
      <w:r>
        <w:rPr>
          <w:color w:val="2B2A29"/>
          <w:w w:val="105"/>
        </w:rPr>
        <w:t>defined</w:t>
      </w:r>
      <w:r>
        <w:rPr>
          <w:color w:val="2B2A29"/>
          <w:spacing w:val="1"/>
          <w:w w:val="105"/>
        </w:rPr>
        <w:t xml:space="preserve"> </w:t>
      </w:r>
      <w:r>
        <w:rPr>
          <w:color w:val="2B2A29"/>
          <w:w w:val="105"/>
        </w:rPr>
        <w:t>to</w:t>
      </w:r>
      <w:r>
        <w:rPr>
          <w:color w:val="2B2A29"/>
          <w:spacing w:val="2"/>
          <w:w w:val="105"/>
        </w:rPr>
        <w:t xml:space="preserve"> </w:t>
      </w:r>
      <w:r>
        <w:rPr>
          <w:color w:val="2B2A29"/>
          <w:w w:val="105"/>
        </w:rPr>
        <w:t>simply</w:t>
      </w:r>
      <w:r>
        <w:rPr>
          <w:color w:val="2B2A29"/>
          <w:spacing w:val="2"/>
          <w:w w:val="105"/>
        </w:rPr>
        <w:t xml:space="preserve"> </w:t>
      </w:r>
      <w:r>
        <w:rPr>
          <w:color w:val="2B2A29"/>
          <w:w w:val="105"/>
        </w:rPr>
        <w:t>return</w:t>
      </w:r>
      <w:r>
        <w:rPr>
          <w:color w:val="2B2A29"/>
          <w:spacing w:val="2"/>
          <w:w w:val="105"/>
        </w:rPr>
        <w:t xml:space="preserve"> </w:t>
      </w:r>
      <w:r>
        <w:rPr>
          <w:color w:val="2B2A29"/>
          <w:w w:val="105"/>
        </w:rPr>
        <w:t>the</w:t>
      </w:r>
      <w:r>
        <w:rPr>
          <w:color w:val="2B2A29"/>
          <w:spacing w:val="1"/>
          <w:w w:val="105"/>
        </w:rPr>
        <w:t xml:space="preserve"> </w:t>
      </w:r>
      <w:r>
        <w:rPr>
          <w:color w:val="2B2A29"/>
          <w:w w:val="105"/>
        </w:rPr>
        <w:t>average</w:t>
      </w:r>
      <w:r>
        <w:rPr>
          <w:color w:val="2B2A29"/>
          <w:spacing w:val="-54"/>
          <w:w w:val="105"/>
        </w:rPr>
        <w:t xml:space="preserve"> </w:t>
      </w:r>
      <w:r>
        <w:rPr>
          <w:color w:val="2B2A29"/>
          <w:w w:val="105"/>
        </w:rPr>
        <w:t>of the three subjects that are stored inside the object. This average is calculated by</w:t>
      </w:r>
      <w:r>
        <w:rPr>
          <w:color w:val="2B2A29"/>
          <w:spacing w:val="1"/>
          <w:w w:val="105"/>
        </w:rPr>
        <w:t xml:space="preserve"> </w:t>
      </w:r>
      <w:r>
        <w:rPr>
          <w:color w:val="2B2A29"/>
          <w:w w:val="105"/>
        </w:rPr>
        <w:t>accessing the object that the method is associated with. This is especially useful when</w:t>
      </w:r>
      <w:r>
        <w:rPr>
          <w:color w:val="2B2A29"/>
          <w:spacing w:val="1"/>
          <w:w w:val="105"/>
        </w:rPr>
        <w:t xml:space="preserve"> </w:t>
      </w:r>
      <w:r>
        <w:rPr>
          <w:color w:val="2B2A29"/>
          <w:w w:val="105"/>
        </w:rPr>
        <w:t>the field</w:t>
      </w:r>
      <w:r>
        <w:rPr>
          <w:color w:val="2B2A29"/>
          <w:spacing w:val="1"/>
          <w:w w:val="105"/>
        </w:rPr>
        <w:t xml:space="preserve"> </w:t>
      </w:r>
      <w:r>
        <w:rPr>
          <w:color w:val="2B2A29"/>
          <w:w w:val="105"/>
        </w:rPr>
        <w:t>values</w:t>
      </w:r>
      <w:r>
        <w:rPr>
          <w:color w:val="2B2A29"/>
          <w:spacing w:val="1"/>
          <w:w w:val="105"/>
        </w:rPr>
        <w:t xml:space="preserve"> </w:t>
      </w:r>
      <w:r>
        <w:rPr>
          <w:color w:val="2B2A29"/>
          <w:w w:val="105"/>
        </w:rPr>
        <w:t>are</w:t>
      </w:r>
      <w:r>
        <w:rPr>
          <w:color w:val="2B2A29"/>
          <w:spacing w:val="1"/>
          <w:w w:val="105"/>
        </w:rPr>
        <w:t xml:space="preserve"> </w:t>
      </w:r>
      <w:r>
        <w:rPr>
          <w:color w:val="2B2A29"/>
          <w:w w:val="105"/>
        </w:rPr>
        <w:t>not</w:t>
      </w:r>
      <w:r>
        <w:rPr>
          <w:color w:val="2B2A29"/>
          <w:spacing w:val="1"/>
          <w:w w:val="105"/>
        </w:rPr>
        <w:t xml:space="preserve"> </w:t>
      </w:r>
      <w:r>
        <w:rPr>
          <w:color w:val="2B2A29"/>
          <w:w w:val="105"/>
        </w:rPr>
        <w:t>exposed</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1"/>
          <w:w w:val="105"/>
        </w:rPr>
        <w:t xml:space="preserve"> </w:t>
      </w:r>
      <w:r>
        <w:rPr>
          <w:color w:val="2B2A29"/>
          <w:w w:val="105"/>
        </w:rPr>
        <w:t>outside</w:t>
      </w:r>
      <w:r>
        <w:rPr>
          <w:color w:val="2B2A29"/>
          <w:spacing w:val="1"/>
          <w:w w:val="105"/>
        </w:rPr>
        <w:t xml:space="preserve"> </w:t>
      </w:r>
      <w:r>
        <w:rPr>
          <w:color w:val="2B2A29"/>
          <w:w w:val="105"/>
        </w:rPr>
        <w:t>world, and</w:t>
      </w:r>
      <w:r>
        <w:rPr>
          <w:color w:val="2B2A29"/>
          <w:spacing w:val="1"/>
          <w:w w:val="105"/>
        </w:rPr>
        <w:t xml:space="preserve"> </w:t>
      </w:r>
      <w:r>
        <w:rPr>
          <w:color w:val="2B2A29"/>
          <w:w w:val="105"/>
        </w:rPr>
        <w:t>these</w:t>
      </w:r>
      <w:r>
        <w:rPr>
          <w:color w:val="2B2A29"/>
          <w:spacing w:val="1"/>
          <w:w w:val="105"/>
        </w:rPr>
        <w:t xml:space="preserve"> </w:t>
      </w:r>
      <w:r>
        <w:rPr>
          <w:color w:val="2B2A29"/>
          <w:w w:val="105"/>
        </w:rPr>
        <w:t>methods</w:t>
      </w:r>
      <w:r>
        <w:rPr>
          <w:color w:val="2B2A29"/>
          <w:spacing w:val="1"/>
          <w:w w:val="105"/>
        </w:rPr>
        <w:t xml:space="preserve"> </w:t>
      </w:r>
      <w:r>
        <w:rPr>
          <w:color w:val="2B2A29"/>
          <w:w w:val="105"/>
        </w:rPr>
        <w:t>build</w:t>
      </w:r>
      <w:r>
        <w:rPr>
          <w:color w:val="2B2A29"/>
          <w:spacing w:val="1"/>
          <w:w w:val="105"/>
        </w:rPr>
        <w:t xml:space="preserve"> </w:t>
      </w:r>
      <w:r>
        <w:rPr>
          <w:color w:val="2B2A29"/>
          <w:w w:val="105"/>
        </w:rPr>
        <w:t>up</w:t>
      </w:r>
      <w:r>
        <w:rPr>
          <w:color w:val="2B2A29"/>
          <w:spacing w:val="1"/>
          <w:w w:val="105"/>
        </w:rPr>
        <w:t xml:space="preserve"> </w:t>
      </w:r>
      <w:r>
        <w:rPr>
          <w:color w:val="2B2A29"/>
          <w:w w:val="105"/>
        </w:rPr>
        <w:t>the</w:t>
      </w:r>
      <w:r>
        <w:rPr>
          <w:color w:val="2B2A29"/>
          <w:spacing w:val="1"/>
          <w:w w:val="105"/>
        </w:rPr>
        <w:t xml:space="preserve"> </w:t>
      </w:r>
      <w:r>
        <w:rPr>
          <w:color w:val="2B2A29"/>
          <w:w w:val="105"/>
        </w:rPr>
        <w:t>interface</w:t>
      </w:r>
      <w:r>
        <w:rPr>
          <w:color w:val="2B2A29"/>
          <w:spacing w:val="-10"/>
          <w:w w:val="105"/>
        </w:rPr>
        <w:t xml:space="preserve"> </w:t>
      </w:r>
      <w:r>
        <w:rPr>
          <w:color w:val="2B2A29"/>
          <w:w w:val="105"/>
        </w:rPr>
        <w:t>of</w:t>
      </w:r>
      <w:r>
        <w:rPr>
          <w:color w:val="2B2A29"/>
          <w:spacing w:val="-10"/>
          <w:w w:val="105"/>
        </w:rPr>
        <w:t xml:space="preserve"> </w:t>
      </w:r>
      <w:r>
        <w:rPr>
          <w:color w:val="2B2A29"/>
          <w:w w:val="105"/>
        </w:rPr>
        <w:t>the</w:t>
      </w:r>
      <w:r>
        <w:rPr>
          <w:color w:val="2B2A29"/>
          <w:spacing w:val="-10"/>
          <w:w w:val="105"/>
        </w:rPr>
        <w:t xml:space="preserve"> </w:t>
      </w:r>
      <w:r>
        <w:rPr>
          <w:color w:val="2B2A29"/>
          <w:w w:val="105"/>
        </w:rPr>
        <w:t>object’s</w:t>
      </w:r>
      <w:r>
        <w:rPr>
          <w:color w:val="2B2A29"/>
          <w:spacing w:val="-10"/>
          <w:w w:val="105"/>
        </w:rPr>
        <w:t xml:space="preserve"> </w:t>
      </w:r>
      <w:r>
        <w:rPr>
          <w:color w:val="2B2A29"/>
          <w:w w:val="105"/>
        </w:rPr>
        <w:t>functionality</w:t>
      </w:r>
      <w:r>
        <w:rPr>
          <w:color w:val="2B2A29"/>
          <w:spacing w:val="-10"/>
          <w:w w:val="105"/>
        </w:rPr>
        <w:t xml:space="preserve"> </w:t>
      </w:r>
      <w:r>
        <w:rPr>
          <w:color w:val="2B2A29"/>
          <w:w w:val="105"/>
        </w:rPr>
        <w:t>that</w:t>
      </w:r>
      <w:r>
        <w:rPr>
          <w:color w:val="2B2A29"/>
          <w:spacing w:val="-10"/>
          <w:w w:val="105"/>
        </w:rPr>
        <w:t xml:space="preserve"> </w:t>
      </w:r>
      <w:r>
        <w:rPr>
          <w:color w:val="2B2A29"/>
          <w:w w:val="105"/>
        </w:rPr>
        <w:t>can</w:t>
      </w:r>
      <w:r>
        <w:rPr>
          <w:color w:val="2B2A29"/>
          <w:spacing w:val="-10"/>
          <w:w w:val="105"/>
        </w:rPr>
        <w:t xml:space="preserve"> </w:t>
      </w:r>
      <w:r>
        <w:rPr>
          <w:color w:val="2B2A29"/>
          <w:w w:val="105"/>
        </w:rPr>
        <w:t>be</w:t>
      </w:r>
      <w:r>
        <w:rPr>
          <w:color w:val="2B2A29"/>
          <w:spacing w:val="-10"/>
          <w:w w:val="105"/>
        </w:rPr>
        <w:t xml:space="preserve"> </w:t>
      </w:r>
      <w:r>
        <w:rPr>
          <w:color w:val="2B2A29"/>
          <w:w w:val="105"/>
        </w:rPr>
        <w:t>used</w:t>
      </w:r>
      <w:r>
        <w:rPr>
          <w:color w:val="2B2A29"/>
          <w:spacing w:val="-10"/>
          <w:w w:val="105"/>
        </w:rPr>
        <w:t xml:space="preserve"> </w:t>
      </w:r>
      <w:r>
        <w:rPr>
          <w:color w:val="2B2A29"/>
          <w:w w:val="105"/>
        </w:rPr>
        <w:t>by</w:t>
      </w:r>
      <w:r>
        <w:rPr>
          <w:color w:val="2B2A29"/>
          <w:spacing w:val="-10"/>
          <w:w w:val="105"/>
        </w:rPr>
        <w:t xml:space="preserve"> </w:t>
      </w:r>
      <w:r>
        <w:rPr>
          <w:color w:val="2B2A29"/>
          <w:w w:val="105"/>
        </w:rPr>
        <w:t>consumers.</w:t>
      </w:r>
    </w:p>
    <w:p>
      <w:pPr>
        <w:pStyle w:val="11"/>
        <w:spacing w:line="304" w:lineRule="auto"/>
        <w:ind w:left="520" w:right="261" w:firstLine="359"/>
      </w:pPr>
      <w:r>
        <w:rPr>
          <w:color w:val="2B2A29"/>
          <w:w w:val="105"/>
        </w:rPr>
        <w:t>上一个示例中</w:t>
      </w:r>
      <w:r>
        <w:rPr>
          <w:color w:val="2B2A29"/>
          <w:spacing w:val="2"/>
          <w:w w:val="105"/>
        </w:rPr>
        <w:t>的</w:t>
      </w:r>
      <w:r>
        <w:rPr>
          <w:color w:val="2B2A29"/>
          <w:w w:val="105"/>
        </w:rPr>
        <w:t>平均</w:t>
      </w:r>
      <w:r>
        <w:rPr>
          <w:color w:val="2B2A29"/>
          <w:spacing w:val="2"/>
          <w:w w:val="105"/>
        </w:rPr>
        <w:t>值</w:t>
      </w:r>
      <w:r>
        <w:rPr>
          <w:color w:val="2B2A29"/>
          <w:w w:val="105"/>
        </w:rPr>
        <w:t>方法被定义为简单</w:t>
      </w:r>
      <w:r>
        <w:rPr>
          <w:color w:val="2B2A29"/>
          <w:spacing w:val="2"/>
          <w:w w:val="105"/>
        </w:rPr>
        <w:t>地</w:t>
      </w:r>
      <w:r>
        <w:rPr>
          <w:color w:val="2B2A29"/>
          <w:w w:val="105"/>
        </w:rPr>
        <w:t>返回存储在对象内部的三个主题的平均值。通过访问与该方法关联的对象来计算该平均值。当字段值不向外界公开，并且这些方法构建</w:t>
      </w:r>
      <w:r>
        <w:rPr>
          <w:color w:val="2B2A29"/>
          <w:spacing w:val="1"/>
          <w:w w:val="105"/>
        </w:rPr>
        <w:t>了</w:t>
      </w:r>
      <w:r>
        <w:rPr>
          <w:color w:val="2B2A29"/>
          <w:w w:val="105"/>
        </w:rPr>
        <w:t>用户可以使用的</w:t>
      </w:r>
      <w:r>
        <w:rPr>
          <w:color w:val="2B2A29"/>
          <w:spacing w:val="-10"/>
          <w:w w:val="105"/>
        </w:rPr>
        <w:t>对象</w:t>
      </w:r>
      <w:r>
        <w:rPr>
          <w:color w:val="2B2A29"/>
          <w:w w:val="105"/>
        </w:rPr>
        <w:t>功能界面时</w:t>
      </w:r>
      <w:r>
        <w:rPr>
          <w:color w:val="2B2A29"/>
          <w:spacing w:val="1"/>
          <w:w w:val="105"/>
        </w:rPr>
        <w:t>，</w:t>
      </w:r>
      <w:r>
        <w:rPr>
          <w:color w:val="2B2A29"/>
          <w:w w:val="105"/>
        </w:rPr>
        <w:t>这尤其有用。</w:t>
      </w:r>
    </w:p>
    <w:p>
      <w:pPr>
        <w:pStyle w:val="11"/>
        <w:spacing w:before="4"/>
        <w:rPr>
          <w:sz w:val="29"/>
        </w:rPr>
      </w:pPr>
    </w:p>
    <w:p>
      <w:r>
        <w:rPr>
          <w:color w:val="2B2A29"/>
          <w:w w:val="80"/>
        </w:rPr>
        <w:t>Subtyping</w:t>
      </w:r>
      <w:r>
        <w:rPr>
          <w:color w:val="2B2A29"/>
          <w:spacing w:val="21"/>
          <w:w w:val="80"/>
        </w:rPr>
        <w:t xml:space="preserve"> </w:t>
      </w:r>
      <w:r>
        <w:rPr>
          <w:color w:val="2B2A29"/>
          <w:w w:val="80"/>
        </w:rPr>
        <w:t>in</w:t>
      </w:r>
      <w:r>
        <w:rPr>
          <w:color w:val="2B2A29"/>
          <w:spacing w:val="21"/>
          <w:w w:val="80"/>
        </w:rPr>
        <w:t xml:space="preserve"> </w:t>
      </w:r>
      <w:r>
        <w:rPr>
          <w:color w:val="2B2A29"/>
          <w:w w:val="80"/>
        </w:rPr>
        <w:t>Objects</w:t>
      </w:r>
    </w:p>
    <w:p>
      <w:pPr>
        <w:pStyle w:val="5"/>
        <w:ind w:left="519"/>
      </w:pPr>
      <w:r>
        <w:rPr>
          <w:color w:val="2B2A29"/>
          <w:w w:val="80"/>
        </w:rPr>
        <w:t>在对象中</w:t>
      </w:r>
      <w:r>
        <w:rPr>
          <w:color w:val="2B2A29"/>
          <w:spacing w:val="21"/>
          <w:w w:val="80"/>
        </w:rPr>
        <w:t>键</w:t>
      </w:r>
      <w:r>
        <w:rPr>
          <w:color w:val="2B2A29"/>
          <w:w w:val="80"/>
        </w:rPr>
        <w:t>入子类型</w:t>
      </w:r>
    </w:p>
    <w:p>
      <w:r>
        <w:rPr>
          <w:color w:val="2B2A29"/>
          <w:w w:val="105"/>
        </w:rPr>
        <w:t>Considering</w:t>
      </w:r>
      <w:r>
        <w:rPr>
          <w:color w:val="2B2A29"/>
          <w:spacing w:val="-4"/>
          <w:w w:val="105"/>
        </w:rPr>
        <w:t xml:space="preserve"> </w:t>
      </w:r>
      <w:r>
        <w:rPr>
          <w:color w:val="2B2A29"/>
          <w:w w:val="105"/>
        </w:rPr>
        <w:t>subtyping</w:t>
      </w:r>
      <w:r>
        <w:rPr>
          <w:color w:val="2B2A29"/>
          <w:spacing w:val="-4"/>
          <w:w w:val="105"/>
        </w:rPr>
        <w:t xml:space="preserve"> </w:t>
      </w:r>
      <w:r>
        <w:rPr>
          <w:color w:val="2B2A29"/>
          <w:w w:val="105"/>
        </w:rPr>
        <w:t>in</w:t>
      </w:r>
      <w:r>
        <w:rPr>
          <w:color w:val="2B2A29"/>
          <w:spacing w:val="-4"/>
          <w:w w:val="105"/>
        </w:rPr>
        <w:t xml:space="preserve"> </w:t>
      </w:r>
      <w:r>
        <w:rPr>
          <w:color w:val="2B2A29"/>
          <w:w w:val="105"/>
        </w:rPr>
        <w:t>objects,</w:t>
      </w:r>
      <w:r>
        <w:rPr>
          <w:color w:val="2B2A29"/>
          <w:spacing w:val="-3"/>
          <w:w w:val="105"/>
        </w:rPr>
        <w:t xml:space="preserve"> </w:t>
      </w:r>
      <w:r>
        <w:rPr>
          <w:color w:val="2B2A29"/>
          <w:w w:val="105"/>
        </w:rPr>
        <w:t>when</w:t>
      </w:r>
      <w:r>
        <w:rPr>
          <w:color w:val="2B2A29"/>
          <w:spacing w:val="-4"/>
          <w:w w:val="105"/>
        </w:rPr>
        <w:t xml:space="preserve"> </w:t>
      </w:r>
      <w:r>
        <w:rPr>
          <w:color w:val="2B2A29"/>
          <w:w w:val="105"/>
        </w:rPr>
        <w:t>we</w:t>
      </w:r>
      <w:r>
        <w:rPr>
          <w:color w:val="2B2A29"/>
          <w:spacing w:val="-4"/>
          <w:w w:val="105"/>
        </w:rPr>
        <w:t xml:space="preserve"> </w:t>
      </w:r>
      <w:r>
        <w:rPr>
          <w:color w:val="2B2A29"/>
          <w:w w:val="105"/>
        </w:rPr>
        <w:t>have</w:t>
      </w:r>
      <w:r>
        <w:rPr>
          <w:color w:val="2B2A29"/>
          <w:spacing w:val="-4"/>
          <w:w w:val="105"/>
        </w:rPr>
        <w:t xml:space="preserve"> </w:t>
      </w:r>
      <w:r>
        <w:rPr>
          <w:color w:val="2B2A29"/>
          <w:w w:val="105"/>
        </w:rPr>
        <w:t>two</w:t>
      </w:r>
      <w:r>
        <w:rPr>
          <w:color w:val="2B2A29"/>
          <w:spacing w:val="-3"/>
          <w:w w:val="105"/>
        </w:rPr>
        <w:t xml:space="preserve"> </w:t>
      </w:r>
      <w:r>
        <w:rPr>
          <w:color w:val="2B2A29"/>
          <w:w w:val="105"/>
        </w:rPr>
        <w:t>object</w:t>
      </w:r>
      <w:r>
        <w:rPr>
          <w:color w:val="2B2A29"/>
          <w:spacing w:val="-4"/>
          <w:w w:val="105"/>
        </w:rPr>
        <w:t xml:space="preserve"> </w:t>
      </w:r>
      <w:r>
        <w:rPr>
          <w:color w:val="2B2A29"/>
          <w:w w:val="105"/>
        </w:rPr>
        <w:t>types</w:t>
      </w:r>
      <w:r>
        <w:rPr>
          <w:color w:val="2B2A29"/>
          <w:spacing w:val="-4"/>
          <w:w w:val="105"/>
        </w:rPr>
        <w:t xml:space="preserve"> </w:t>
      </w:r>
      <w:r>
        <w:rPr>
          <w:rFonts w:ascii="宋体"/>
          <w:color w:val="2B2A29"/>
          <w:w w:val="105"/>
        </w:rPr>
        <w:t>T1</w:t>
      </w:r>
      <w:r>
        <w:rPr>
          <w:rFonts w:ascii="宋体"/>
          <w:color w:val="2B2A29"/>
          <w:spacing w:val="-61"/>
          <w:w w:val="105"/>
        </w:rPr>
        <w:t xml:space="preserve"> </w:t>
      </w:r>
      <w:r>
        <w:rPr>
          <w:color w:val="2B2A29"/>
          <w:w w:val="105"/>
        </w:rPr>
        <w:t>and</w:t>
      </w:r>
      <w:r>
        <w:rPr>
          <w:color w:val="2B2A29"/>
          <w:spacing w:val="-4"/>
          <w:w w:val="105"/>
        </w:rPr>
        <w:t xml:space="preserve"> </w:t>
      </w:r>
      <w:r>
        <w:rPr>
          <w:rFonts w:ascii="宋体"/>
          <w:color w:val="2B2A29"/>
          <w:w w:val="105"/>
        </w:rPr>
        <w:t>T2</w:t>
      </w:r>
      <w:r>
        <w:rPr>
          <w:color w:val="2B2A29"/>
          <w:w w:val="105"/>
        </w:rPr>
        <w:t>,</w:t>
      </w:r>
      <w:r>
        <w:rPr>
          <w:color w:val="2B2A29"/>
          <w:spacing w:val="-4"/>
          <w:w w:val="105"/>
        </w:rPr>
        <w:t xml:space="preserve"> </w:t>
      </w:r>
      <w:r>
        <w:rPr>
          <w:color w:val="2B2A29"/>
          <w:w w:val="105"/>
        </w:rPr>
        <w:t>in</w:t>
      </w:r>
      <w:r>
        <w:rPr>
          <w:color w:val="2B2A29"/>
          <w:spacing w:val="-4"/>
          <w:w w:val="105"/>
        </w:rPr>
        <w:t xml:space="preserve"> </w:t>
      </w:r>
      <w:r>
        <w:rPr>
          <w:color w:val="2B2A29"/>
          <w:w w:val="105"/>
        </w:rPr>
        <w:t>order</w:t>
      </w:r>
      <w:r>
        <w:rPr>
          <w:color w:val="2B2A29"/>
          <w:spacing w:val="-3"/>
          <w:w w:val="105"/>
        </w:rPr>
        <w:t xml:space="preserve"> </w:t>
      </w:r>
      <w:r>
        <w:rPr>
          <w:color w:val="2B2A29"/>
          <w:w w:val="105"/>
        </w:rPr>
        <w:t>for</w:t>
      </w:r>
      <w:r>
        <w:rPr>
          <w:color w:val="2B2A29"/>
          <w:spacing w:val="-55"/>
          <w:w w:val="105"/>
        </w:rPr>
        <w:t xml:space="preserve"> </w:t>
      </w:r>
      <w:r>
        <w:rPr>
          <w:color w:val="2B2A29"/>
          <w:w w:val="105"/>
        </w:rPr>
        <w:t xml:space="preserve">the </w:t>
      </w:r>
      <w:r>
        <w:rPr>
          <w:rFonts w:ascii="宋体"/>
          <w:color w:val="2B2A29"/>
          <w:w w:val="105"/>
        </w:rPr>
        <w:t xml:space="preserve">T2 </w:t>
      </w:r>
      <w:r>
        <w:rPr>
          <w:color w:val="2B2A29"/>
          <w:w w:val="105"/>
        </w:rPr>
        <w:t>type to be a subtype of T1, T2 needs to have all fields or methods in T1 with the</w:t>
      </w:r>
      <w:r>
        <w:rPr>
          <w:color w:val="2B2A29"/>
          <w:spacing w:val="1"/>
          <w:w w:val="105"/>
        </w:rPr>
        <w:t xml:space="preserve"> </w:t>
      </w:r>
      <w:r>
        <w:rPr>
          <w:color w:val="2B2A29"/>
          <w:w w:val="105"/>
        </w:rPr>
        <w:t>field</w:t>
      </w:r>
      <w:r>
        <w:rPr>
          <w:color w:val="2B2A29"/>
          <w:spacing w:val="-12"/>
          <w:w w:val="105"/>
        </w:rPr>
        <w:t xml:space="preserve"> </w:t>
      </w:r>
      <w:r>
        <w:rPr>
          <w:color w:val="2B2A29"/>
          <w:w w:val="105"/>
        </w:rPr>
        <w:t>types</w:t>
      </w:r>
      <w:r>
        <w:rPr>
          <w:color w:val="2B2A29"/>
          <w:spacing w:val="-11"/>
          <w:w w:val="105"/>
        </w:rPr>
        <w:t xml:space="preserve"> </w:t>
      </w:r>
      <w:r>
        <w:rPr>
          <w:color w:val="2B2A29"/>
          <w:w w:val="105"/>
        </w:rPr>
        <w:t>being</w:t>
      </w:r>
      <w:r>
        <w:rPr>
          <w:color w:val="2B2A29"/>
          <w:spacing w:val="-11"/>
          <w:w w:val="105"/>
        </w:rPr>
        <w:t xml:space="preserve"> </w:t>
      </w:r>
      <w:r>
        <w:rPr>
          <w:color w:val="2B2A29"/>
          <w:w w:val="105"/>
        </w:rPr>
        <w:t>a</w:t>
      </w:r>
      <w:r>
        <w:rPr>
          <w:color w:val="2B2A29"/>
          <w:spacing w:val="-12"/>
          <w:w w:val="105"/>
        </w:rPr>
        <w:t xml:space="preserve"> </w:t>
      </w:r>
      <w:r>
        <w:rPr>
          <w:color w:val="2B2A29"/>
          <w:w w:val="105"/>
        </w:rPr>
        <w:t>subtype</w:t>
      </w:r>
      <w:r>
        <w:rPr>
          <w:color w:val="2B2A29"/>
          <w:spacing w:val="-11"/>
          <w:w w:val="105"/>
        </w:rPr>
        <w:t xml:space="preserve"> </w:t>
      </w:r>
      <w:r>
        <w:rPr>
          <w:color w:val="2B2A29"/>
          <w:w w:val="105"/>
        </w:rPr>
        <w:t>of</w:t>
      </w:r>
      <w:r>
        <w:rPr>
          <w:color w:val="2B2A29"/>
          <w:spacing w:val="-11"/>
          <w:w w:val="105"/>
        </w:rPr>
        <w:t xml:space="preserve"> </w:t>
      </w:r>
      <w:r>
        <w:rPr>
          <w:color w:val="2B2A29"/>
          <w:w w:val="105"/>
        </w:rPr>
        <w:t>the</w:t>
      </w:r>
      <w:r>
        <w:rPr>
          <w:color w:val="2B2A29"/>
          <w:spacing w:val="-11"/>
          <w:w w:val="105"/>
        </w:rPr>
        <w:t xml:space="preserve"> </w:t>
      </w:r>
      <w:r>
        <w:rPr>
          <w:color w:val="2B2A29"/>
          <w:w w:val="105"/>
        </w:rPr>
        <w:t>corresponding</w:t>
      </w:r>
      <w:r>
        <w:rPr>
          <w:color w:val="2B2A29"/>
          <w:spacing w:val="-12"/>
          <w:w w:val="105"/>
        </w:rPr>
        <w:t xml:space="preserve"> </w:t>
      </w:r>
      <w:r>
        <w:rPr>
          <w:color w:val="2B2A29"/>
          <w:w w:val="105"/>
        </w:rPr>
        <w:t>type</w:t>
      </w:r>
      <w:r>
        <w:rPr>
          <w:color w:val="2B2A29"/>
          <w:spacing w:val="-11"/>
          <w:w w:val="105"/>
        </w:rPr>
        <w:t xml:space="preserve"> </w:t>
      </w:r>
      <w:r>
        <w:rPr>
          <w:color w:val="2B2A29"/>
          <w:w w:val="105"/>
        </w:rPr>
        <w:t>in</w:t>
      </w:r>
      <w:r>
        <w:rPr>
          <w:color w:val="2B2A29"/>
          <w:spacing w:val="-11"/>
          <w:w w:val="105"/>
        </w:rPr>
        <w:t xml:space="preserve"> </w:t>
      </w:r>
      <w:r>
        <w:rPr>
          <w:color w:val="2B2A29"/>
          <w:w w:val="105"/>
        </w:rPr>
        <w:t>T1.</w:t>
      </w:r>
    </w:p>
    <w:p>
      <w:pPr>
        <w:pStyle w:val="11"/>
        <w:spacing w:before="184" w:line="278" w:lineRule="auto"/>
        <w:ind w:left="520" w:right="266"/>
      </w:pPr>
      <w:r>
        <w:rPr>
          <w:color w:val="2B2A29"/>
          <w:w w:val="105"/>
        </w:rPr>
        <w:t>考虑</w:t>
      </w:r>
      <w:r>
        <w:rPr>
          <w:color w:val="2B2A29"/>
          <w:spacing w:val="-4"/>
          <w:w w:val="105"/>
        </w:rPr>
        <w:t>到</w:t>
      </w:r>
      <w:r>
        <w:rPr>
          <w:color w:val="2B2A29"/>
          <w:w w:val="105"/>
        </w:rPr>
        <w:t>对象的子类型化，当我们有两</w:t>
      </w:r>
      <w:r>
        <w:rPr>
          <w:color w:val="2B2A29"/>
          <w:spacing w:val="-3"/>
          <w:w w:val="105"/>
        </w:rPr>
        <w:t>个</w:t>
      </w:r>
      <w:r>
        <w:rPr>
          <w:color w:val="2B2A29"/>
          <w:w w:val="105"/>
        </w:rPr>
        <w:t>对象类型</w:t>
      </w:r>
      <w:r>
        <w:rPr>
          <w:rFonts w:ascii="宋体"/>
          <w:color w:val="2B2A29"/>
          <w:w w:val="105"/>
        </w:rPr>
        <w:t>T1</w:t>
      </w:r>
      <w:r>
        <w:rPr>
          <w:color w:val="2B2A29"/>
          <w:w w:val="105"/>
        </w:rPr>
        <w:t>和</w:t>
      </w:r>
      <w:r>
        <w:rPr>
          <w:rFonts w:ascii="宋体"/>
          <w:color w:val="2B2A29"/>
          <w:w w:val="105"/>
        </w:rPr>
        <w:t>T2</w:t>
      </w:r>
      <w:r>
        <w:rPr>
          <w:color w:val="2B2A29"/>
          <w:w w:val="105"/>
        </w:rPr>
        <w:t>时，为了</w:t>
      </w:r>
      <w:r>
        <w:rPr>
          <w:color w:val="2B2A29"/>
          <w:spacing w:val="-55"/>
          <w:w w:val="105"/>
        </w:rPr>
        <w:t>使</w:t>
      </w:r>
      <w:r>
        <w:rPr>
          <w:rFonts w:ascii="宋体"/>
          <w:color w:val="2B2A29"/>
          <w:w w:val="105"/>
        </w:rPr>
        <w:t>T2</w:t>
      </w:r>
      <w:r>
        <w:rPr>
          <w:color w:val="2B2A29"/>
          <w:w w:val="105"/>
        </w:rPr>
        <w:t>类型成为T1的子类型，T2需要在T1中具有所有字段或方法，字段类型是T1中相应类型的子类型。</w:t>
      </w:r>
    </w:p>
    <w:p>
      <w:r>
        <w:rPr>
          <w:color w:val="2B2A29"/>
          <w:w w:val="105"/>
        </w:rPr>
        <w:t>The method compatibility is checked by verifying that each method in T1, its</w:t>
      </w:r>
      <w:r>
        <w:rPr>
          <w:color w:val="2B2A29"/>
          <w:spacing w:val="1"/>
          <w:w w:val="105"/>
        </w:rPr>
        <w:t xml:space="preserve"> </w:t>
      </w:r>
      <w:r>
        <w:rPr>
          <w:color w:val="2B2A29"/>
          <w:spacing w:val="-1"/>
          <w:w w:val="110"/>
        </w:rPr>
        <w:t>parameters,</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the</w:t>
      </w:r>
      <w:r>
        <w:rPr>
          <w:color w:val="2B2A29"/>
          <w:spacing w:val="-16"/>
          <w:w w:val="110"/>
        </w:rPr>
        <w:t xml:space="preserve"> </w:t>
      </w:r>
      <w:r>
        <w:rPr>
          <w:color w:val="2B2A29"/>
          <w:w w:val="110"/>
        </w:rPr>
        <w:t>return</w:t>
      </w:r>
      <w:r>
        <w:rPr>
          <w:color w:val="2B2A29"/>
          <w:spacing w:val="-15"/>
          <w:w w:val="110"/>
        </w:rPr>
        <w:t xml:space="preserve"> </w:t>
      </w:r>
      <w:r>
        <w:rPr>
          <w:color w:val="2B2A29"/>
          <w:w w:val="110"/>
        </w:rPr>
        <w:t>types</w:t>
      </w:r>
      <w:r>
        <w:rPr>
          <w:color w:val="2B2A29"/>
          <w:spacing w:val="-15"/>
          <w:w w:val="110"/>
        </w:rPr>
        <w:t xml:space="preserve"> </w:t>
      </w:r>
      <w:r>
        <w:rPr>
          <w:color w:val="2B2A29"/>
          <w:w w:val="110"/>
        </w:rPr>
        <w:t>should</w:t>
      </w:r>
      <w:r>
        <w:rPr>
          <w:color w:val="2B2A29"/>
          <w:spacing w:val="-16"/>
          <w:w w:val="110"/>
        </w:rPr>
        <w:t xml:space="preserve"> </w:t>
      </w:r>
      <w:r>
        <w:rPr>
          <w:color w:val="2B2A29"/>
          <w:w w:val="110"/>
        </w:rPr>
        <w:t>be</w:t>
      </w:r>
      <w:r>
        <w:rPr>
          <w:color w:val="2B2A29"/>
          <w:spacing w:val="-15"/>
          <w:w w:val="110"/>
        </w:rPr>
        <w:t xml:space="preserve"> </w:t>
      </w:r>
      <w:r>
        <w:rPr>
          <w:color w:val="2B2A29"/>
          <w:w w:val="110"/>
        </w:rPr>
        <w:t>a</w:t>
      </w:r>
      <w:r>
        <w:rPr>
          <w:color w:val="2B2A29"/>
          <w:spacing w:val="-16"/>
          <w:w w:val="110"/>
        </w:rPr>
        <w:t xml:space="preserve"> </w:t>
      </w:r>
      <w:r>
        <w:rPr>
          <w:color w:val="2B2A29"/>
          <w:w w:val="110"/>
        </w:rPr>
        <w:t>subtype</w:t>
      </w:r>
      <w:r>
        <w:rPr>
          <w:color w:val="2B2A29"/>
          <w:spacing w:val="-15"/>
          <w:w w:val="110"/>
        </w:rPr>
        <w:t xml:space="preserve"> </w:t>
      </w:r>
      <w:r>
        <w:rPr>
          <w:color w:val="2B2A29"/>
          <w:w w:val="110"/>
        </w:rPr>
        <w:t>(can</w:t>
      </w:r>
      <w:r>
        <w:rPr>
          <w:color w:val="2B2A29"/>
          <w:spacing w:val="-15"/>
          <w:w w:val="110"/>
        </w:rPr>
        <w:t xml:space="preserve"> </w:t>
      </w:r>
      <w:r>
        <w:rPr>
          <w:color w:val="2B2A29"/>
          <w:w w:val="110"/>
        </w:rPr>
        <w:t>be</w:t>
      </w:r>
      <w:r>
        <w:rPr>
          <w:color w:val="2B2A29"/>
          <w:spacing w:val="-16"/>
          <w:w w:val="110"/>
        </w:rPr>
        <w:t xml:space="preserve"> </w:t>
      </w:r>
      <w:r>
        <w:rPr>
          <w:color w:val="2B2A29"/>
          <w:w w:val="110"/>
        </w:rPr>
        <w:t>the</w:t>
      </w:r>
      <w:r>
        <w:rPr>
          <w:color w:val="2B2A29"/>
          <w:spacing w:val="-15"/>
          <w:w w:val="110"/>
        </w:rPr>
        <w:t xml:space="preserve"> </w:t>
      </w:r>
      <w:r>
        <w:rPr>
          <w:color w:val="2B2A29"/>
          <w:w w:val="110"/>
        </w:rPr>
        <w:t>same</w:t>
      </w:r>
      <w:r>
        <w:rPr>
          <w:color w:val="2B2A29"/>
          <w:spacing w:val="-15"/>
          <w:w w:val="110"/>
        </w:rPr>
        <w:t xml:space="preserve"> </w:t>
      </w:r>
      <w:r>
        <w:rPr>
          <w:color w:val="2B2A29"/>
          <w:w w:val="110"/>
        </w:rPr>
        <w:t>type)</w:t>
      </w:r>
      <w:r>
        <w:rPr>
          <w:color w:val="2B2A29"/>
          <w:spacing w:val="-16"/>
          <w:w w:val="110"/>
        </w:rPr>
        <w:t xml:space="preserve"> </w:t>
      </w:r>
      <w:r>
        <w:rPr>
          <w:color w:val="2B2A29"/>
          <w:w w:val="110"/>
        </w:rPr>
        <w:t>of</w:t>
      </w:r>
      <w:r>
        <w:rPr>
          <w:color w:val="2B2A29"/>
          <w:spacing w:val="-15"/>
          <w:w w:val="110"/>
        </w:rPr>
        <w:t xml:space="preserve"> </w:t>
      </w:r>
      <w:r>
        <w:rPr>
          <w:color w:val="2B2A29"/>
          <w:w w:val="110"/>
        </w:rPr>
        <w:t>the</w:t>
      </w:r>
      <w:r>
        <w:rPr>
          <w:color w:val="2B2A29"/>
          <w:spacing w:val="-58"/>
          <w:w w:val="110"/>
        </w:rPr>
        <w:t xml:space="preserve"> </w:t>
      </w:r>
      <w:r>
        <w:rPr>
          <w:color w:val="2B2A29"/>
          <w:w w:val="110"/>
        </w:rPr>
        <w:t>corresponding</w:t>
      </w:r>
      <w:r>
        <w:rPr>
          <w:color w:val="2B2A29"/>
          <w:spacing w:val="-17"/>
          <w:w w:val="110"/>
        </w:rPr>
        <w:t xml:space="preserve"> </w:t>
      </w:r>
      <w:r>
        <w:rPr>
          <w:color w:val="2B2A29"/>
          <w:w w:val="110"/>
        </w:rPr>
        <w:t>types</w:t>
      </w:r>
      <w:r>
        <w:rPr>
          <w:color w:val="2B2A29"/>
          <w:spacing w:val="-16"/>
          <w:w w:val="110"/>
        </w:rPr>
        <w:t xml:space="preserve"> </w:t>
      </w:r>
      <w:r>
        <w:rPr>
          <w:color w:val="2B2A29"/>
          <w:w w:val="110"/>
        </w:rPr>
        <w:t>in</w:t>
      </w:r>
      <w:r>
        <w:rPr>
          <w:color w:val="2B2A29"/>
          <w:spacing w:val="-16"/>
          <w:w w:val="110"/>
        </w:rPr>
        <w:t xml:space="preserve"> </w:t>
      </w:r>
      <w:r>
        <w:rPr>
          <w:color w:val="2B2A29"/>
          <w:w w:val="110"/>
        </w:rPr>
        <w:t>T2.</w:t>
      </w:r>
    </w:p>
    <w:p>
      <w:pPr>
        <w:pStyle w:val="11"/>
        <w:spacing w:before="27" w:line="304" w:lineRule="auto"/>
        <w:ind w:left="520" w:right="738" w:firstLine="359"/>
      </w:pPr>
      <w:r>
        <w:rPr>
          <w:color w:val="2B2A29"/>
          <w:w w:val="105"/>
        </w:rPr>
        <w:t>通过验证T1中的每个方法、其</w:t>
      </w:r>
      <w:r>
        <w:rPr>
          <w:color w:val="2B2A29"/>
          <w:spacing w:val="-1"/>
          <w:w w:val="110"/>
        </w:rPr>
        <w:t>参数和</w:t>
      </w:r>
      <w:r>
        <w:rPr>
          <w:color w:val="2B2A29"/>
          <w:w w:val="110"/>
        </w:rPr>
        <w:t>返回类型</w:t>
      </w:r>
      <w:r>
        <w:rPr>
          <w:color w:val="2B2A29"/>
          <w:spacing w:val="-15"/>
          <w:w w:val="110"/>
        </w:rPr>
        <w:t>是否</w:t>
      </w:r>
      <w:r>
        <w:rPr>
          <w:color w:val="2B2A29"/>
          <w:w w:val="110"/>
        </w:rPr>
        <w:t>应该是T2中相应类型的子类型（可以是相同类型）</w:t>
      </w:r>
      <w:r>
        <w:rPr>
          <w:color w:val="2B2A29"/>
          <w:spacing w:val="-16"/>
          <w:w w:val="110"/>
        </w:rPr>
        <w:t>来</w:t>
      </w:r>
      <w:r>
        <w:rPr>
          <w:color w:val="2B2A29"/>
          <w:w w:val="105"/>
        </w:rPr>
        <w:t>检查方法兼容性</w:t>
      </w:r>
      <w:r>
        <w:rPr>
          <w:color w:val="2B2A29"/>
          <w:w w:val="110"/>
        </w:rPr>
        <w:t>。</w:t>
      </w:r>
    </w:p>
    <w:p>
      <w:r>
        <w:rPr>
          <w:color w:val="2B2A29"/>
          <w:w w:val="105"/>
        </w:rPr>
        <w:t>This</w:t>
      </w:r>
      <w:r>
        <w:rPr>
          <w:color w:val="2B2A29"/>
          <w:spacing w:val="-2"/>
          <w:w w:val="105"/>
        </w:rPr>
        <w:t xml:space="preserve"> </w:t>
      </w:r>
      <w:r>
        <w:rPr>
          <w:color w:val="2B2A29"/>
          <w:w w:val="105"/>
        </w:rPr>
        <w:t>is</w:t>
      </w:r>
      <w:r>
        <w:rPr>
          <w:color w:val="2B2A29"/>
          <w:spacing w:val="-2"/>
          <w:w w:val="105"/>
        </w:rPr>
        <w:t xml:space="preserve"> </w:t>
      </w:r>
      <w:r>
        <w:rPr>
          <w:color w:val="2B2A29"/>
          <w:w w:val="105"/>
        </w:rPr>
        <w:t>roughly</w:t>
      </w:r>
      <w:r>
        <w:rPr>
          <w:color w:val="2B2A29"/>
          <w:spacing w:val="-1"/>
          <w:w w:val="105"/>
        </w:rPr>
        <w:t xml:space="preserve"> </w:t>
      </w:r>
      <w:r>
        <w:rPr>
          <w:color w:val="2B2A29"/>
          <w:w w:val="105"/>
        </w:rPr>
        <w:t>similar</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1"/>
          <w:w w:val="105"/>
        </w:rPr>
        <w:t xml:space="preserve"> </w:t>
      </w:r>
      <w:r>
        <w:rPr>
          <w:color w:val="2B2A29"/>
          <w:w w:val="105"/>
        </w:rPr>
        <w:t>rules</w:t>
      </w:r>
      <w:r>
        <w:rPr>
          <w:color w:val="2B2A29"/>
          <w:spacing w:val="-2"/>
          <w:w w:val="105"/>
        </w:rPr>
        <w:t xml:space="preserve"> </w:t>
      </w:r>
      <w:r>
        <w:rPr>
          <w:color w:val="2B2A29"/>
          <w:w w:val="105"/>
        </w:rPr>
        <w:t>we</w:t>
      </w:r>
      <w:r>
        <w:rPr>
          <w:color w:val="2B2A29"/>
          <w:spacing w:val="-2"/>
          <w:w w:val="105"/>
        </w:rPr>
        <w:t xml:space="preserve"> </w:t>
      </w:r>
      <w:r>
        <w:rPr>
          <w:color w:val="2B2A29"/>
          <w:w w:val="105"/>
        </w:rPr>
        <w:t>had</w:t>
      </w:r>
      <w:r>
        <w:rPr>
          <w:color w:val="2B2A29"/>
          <w:spacing w:val="-1"/>
          <w:w w:val="105"/>
        </w:rPr>
        <w:t xml:space="preserve"> </w:t>
      </w:r>
      <w:r>
        <w:rPr>
          <w:color w:val="2B2A29"/>
          <w:w w:val="105"/>
        </w:rPr>
        <w:t>for</w:t>
      </w:r>
      <w:r>
        <w:rPr>
          <w:color w:val="2B2A29"/>
          <w:spacing w:val="-2"/>
          <w:w w:val="105"/>
        </w:rPr>
        <w:t xml:space="preserve"> </w:t>
      </w:r>
      <w:r>
        <w:rPr>
          <w:color w:val="2B2A29"/>
          <w:w w:val="105"/>
        </w:rPr>
        <w:t>records,</w:t>
      </w:r>
      <w:r>
        <w:rPr>
          <w:color w:val="2B2A29"/>
          <w:spacing w:val="-2"/>
          <w:w w:val="105"/>
        </w:rPr>
        <w:t xml:space="preserve"> </w:t>
      </w:r>
      <w:r>
        <w:rPr>
          <w:color w:val="2B2A29"/>
          <w:w w:val="105"/>
        </w:rPr>
        <w:t>but</w:t>
      </w:r>
      <w:r>
        <w:rPr>
          <w:color w:val="2B2A29"/>
          <w:spacing w:val="-1"/>
          <w:w w:val="105"/>
        </w:rPr>
        <w:t xml:space="preserve"> </w:t>
      </w:r>
      <w:r>
        <w:rPr>
          <w:color w:val="2B2A29"/>
          <w:w w:val="105"/>
        </w:rPr>
        <w:t>with</w:t>
      </w:r>
      <w:r>
        <w:rPr>
          <w:color w:val="2B2A29"/>
          <w:spacing w:val="-2"/>
          <w:w w:val="105"/>
        </w:rPr>
        <w:t xml:space="preserve"> </w:t>
      </w:r>
      <w:r>
        <w:rPr>
          <w:color w:val="2B2A29"/>
          <w:w w:val="105"/>
        </w:rPr>
        <w:t>methods</w:t>
      </w:r>
      <w:r>
        <w:rPr>
          <w:color w:val="2B2A29"/>
          <w:spacing w:val="-1"/>
          <w:w w:val="105"/>
        </w:rPr>
        <w:t xml:space="preserve"> </w:t>
      </w:r>
      <w:r>
        <w:rPr>
          <w:color w:val="2B2A29"/>
          <w:w w:val="105"/>
        </w:rPr>
        <w:t>also</w:t>
      </w:r>
      <w:r>
        <w:rPr>
          <w:color w:val="2B2A29"/>
          <w:spacing w:val="-2"/>
          <w:w w:val="105"/>
        </w:rPr>
        <w:t xml:space="preserve"> </w:t>
      </w:r>
      <w:r>
        <w:rPr>
          <w:color w:val="2B2A29"/>
          <w:w w:val="105"/>
        </w:rPr>
        <w:t>coming</w:t>
      </w:r>
      <w:r>
        <w:rPr>
          <w:color w:val="2B2A29"/>
          <w:spacing w:val="-55"/>
          <w:w w:val="105"/>
        </w:rPr>
        <w:t xml:space="preserve"> </w:t>
      </w:r>
      <w:r>
        <w:rPr>
          <w:color w:val="2B2A29"/>
          <w:w w:val="110"/>
        </w:rPr>
        <w:t>into</w:t>
      </w:r>
      <w:r>
        <w:rPr>
          <w:color w:val="2B2A29"/>
          <w:spacing w:val="-16"/>
          <w:w w:val="110"/>
        </w:rPr>
        <w:t xml:space="preserve"> </w:t>
      </w:r>
      <w:r>
        <w:rPr>
          <w:color w:val="2B2A29"/>
          <w:w w:val="110"/>
        </w:rPr>
        <w:t>consideration.</w:t>
      </w:r>
    </w:p>
    <w:p>
      <w:pPr>
        <w:pStyle w:val="11"/>
        <w:spacing w:line="304" w:lineRule="auto"/>
        <w:ind w:left="520" w:firstLine="359"/>
      </w:pPr>
      <w:r>
        <w:rPr>
          <w:color w:val="2B2A29"/>
          <w:w w:val="105"/>
        </w:rPr>
        <w:t>这与我们记录的规则大致相似，但也</w:t>
      </w:r>
      <w:r>
        <w:rPr>
          <w:color w:val="2B2A29"/>
          <w:w w:val="110"/>
        </w:rPr>
        <w:t>考虑了</w:t>
      </w:r>
      <w:r>
        <w:rPr>
          <w:color w:val="2B2A29"/>
          <w:w w:val="105"/>
        </w:rPr>
        <w:t>方法</w:t>
      </w:r>
      <w:r>
        <w:rPr>
          <w:color w:val="2B2A29"/>
          <w:w w:val="110"/>
        </w:rPr>
        <w:t>。</w:t>
      </w:r>
    </w:p>
    <w:p>
      <w:pPr>
        <w:pStyle w:val="11"/>
        <w:rPr>
          <w:sz w:val="19"/>
        </w:rPr>
      </w:pPr>
    </w:p>
    <w:p>
      <w:r>
        <w:rPr>
          <w:color w:val="2B2A29"/>
          <w:w w:val="80"/>
        </w:rPr>
        <w:t>Abstract</w:t>
      </w:r>
      <w:r>
        <w:rPr>
          <w:color w:val="2B2A29"/>
          <w:spacing w:val="24"/>
          <w:w w:val="80"/>
        </w:rPr>
        <w:t xml:space="preserve"> </w:t>
      </w:r>
      <w:r>
        <w:rPr>
          <w:color w:val="2B2A29"/>
          <w:w w:val="80"/>
        </w:rPr>
        <w:t>Objects</w:t>
      </w:r>
    </w:p>
    <w:p>
      <w:pPr>
        <w:pStyle w:val="7"/>
        <w:ind w:left="519"/>
      </w:pPr>
      <w:r>
        <w:rPr>
          <w:color w:val="2B2A29"/>
          <w:w w:val="80"/>
        </w:rPr>
        <w:t>抽象对象</w:t>
      </w:r>
    </w:p>
    <w:p>
      <w:r>
        <w:rPr>
          <w:color w:val="2B2A29"/>
          <w:w w:val="105"/>
        </w:rPr>
        <w:t>Abstract objects simply define the interface of an object; thus, it will have field</w:t>
      </w:r>
      <w:r>
        <w:rPr>
          <w:color w:val="2B2A29"/>
          <w:spacing w:val="1"/>
          <w:w w:val="105"/>
        </w:rPr>
        <w:t xml:space="preserve"> </w:t>
      </w:r>
      <w:r>
        <w:rPr>
          <w:color w:val="2B2A29"/>
          <w:w w:val="105"/>
        </w:rPr>
        <w:t>declarations</w:t>
      </w:r>
      <w:r>
        <w:rPr>
          <w:color w:val="2B2A29"/>
          <w:spacing w:val="3"/>
          <w:w w:val="105"/>
        </w:rPr>
        <w:t xml:space="preserve"> </w:t>
      </w:r>
      <w:r>
        <w:rPr>
          <w:color w:val="2B2A29"/>
          <w:w w:val="105"/>
        </w:rPr>
        <w:t>and</w:t>
      </w:r>
      <w:r>
        <w:rPr>
          <w:color w:val="2B2A29"/>
          <w:spacing w:val="4"/>
          <w:w w:val="105"/>
        </w:rPr>
        <w:t xml:space="preserve"> </w:t>
      </w:r>
      <w:r>
        <w:rPr>
          <w:color w:val="2B2A29"/>
          <w:w w:val="105"/>
        </w:rPr>
        <w:t>the</w:t>
      </w:r>
      <w:r>
        <w:rPr>
          <w:color w:val="2B2A29"/>
          <w:spacing w:val="4"/>
          <w:w w:val="105"/>
        </w:rPr>
        <w:t xml:space="preserve"> </w:t>
      </w:r>
      <w:r>
        <w:rPr>
          <w:color w:val="2B2A29"/>
          <w:w w:val="105"/>
        </w:rPr>
        <w:t>signatures</w:t>
      </w:r>
      <w:r>
        <w:rPr>
          <w:color w:val="2B2A29"/>
          <w:spacing w:val="4"/>
          <w:w w:val="105"/>
        </w:rPr>
        <w:t xml:space="preserve"> </w:t>
      </w:r>
      <w:r>
        <w:rPr>
          <w:color w:val="2B2A29"/>
          <w:w w:val="105"/>
        </w:rPr>
        <w:t>of</w:t>
      </w:r>
      <w:r>
        <w:rPr>
          <w:color w:val="2B2A29"/>
          <w:spacing w:val="3"/>
          <w:w w:val="105"/>
        </w:rPr>
        <w:t xml:space="preserve"> </w:t>
      </w:r>
      <w:r>
        <w:rPr>
          <w:color w:val="2B2A29"/>
          <w:w w:val="105"/>
        </w:rPr>
        <w:t>the</w:t>
      </w:r>
      <w:r>
        <w:rPr>
          <w:color w:val="2B2A29"/>
          <w:spacing w:val="4"/>
          <w:w w:val="105"/>
        </w:rPr>
        <w:t xml:space="preserve"> </w:t>
      </w:r>
      <w:r>
        <w:rPr>
          <w:color w:val="2B2A29"/>
          <w:w w:val="105"/>
        </w:rPr>
        <w:t>methods,</w:t>
      </w:r>
      <w:r>
        <w:rPr>
          <w:color w:val="2B2A29"/>
          <w:spacing w:val="4"/>
          <w:w w:val="105"/>
        </w:rPr>
        <w:t xml:space="preserve"> </w:t>
      </w:r>
      <w:r>
        <w:rPr>
          <w:color w:val="2B2A29"/>
          <w:w w:val="105"/>
        </w:rPr>
        <w:t>and</w:t>
      </w:r>
      <w:r>
        <w:rPr>
          <w:color w:val="2B2A29"/>
          <w:spacing w:val="4"/>
          <w:w w:val="105"/>
        </w:rPr>
        <w:t xml:space="preserve"> </w:t>
      </w:r>
      <w:r>
        <w:rPr>
          <w:color w:val="2B2A29"/>
          <w:w w:val="105"/>
        </w:rPr>
        <w:t>it</w:t>
      </w:r>
      <w:r>
        <w:rPr>
          <w:color w:val="2B2A29"/>
          <w:spacing w:val="3"/>
          <w:w w:val="105"/>
        </w:rPr>
        <w:t xml:space="preserve"> </w:t>
      </w:r>
      <w:r>
        <w:rPr>
          <w:color w:val="2B2A29"/>
          <w:w w:val="105"/>
        </w:rPr>
        <w:t>will</w:t>
      </w:r>
      <w:r>
        <w:rPr>
          <w:color w:val="2B2A29"/>
          <w:spacing w:val="4"/>
          <w:w w:val="105"/>
        </w:rPr>
        <w:t xml:space="preserve"> </w:t>
      </w:r>
      <w:r>
        <w:rPr>
          <w:color w:val="2B2A29"/>
          <w:w w:val="105"/>
        </w:rPr>
        <w:t>not</w:t>
      </w:r>
      <w:r>
        <w:rPr>
          <w:color w:val="2B2A29"/>
          <w:spacing w:val="4"/>
          <w:w w:val="105"/>
        </w:rPr>
        <w:t xml:space="preserve"> </w:t>
      </w:r>
      <w:r>
        <w:rPr>
          <w:color w:val="2B2A29"/>
          <w:w w:val="105"/>
        </w:rPr>
        <w:t>contain</w:t>
      </w:r>
      <w:r>
        <w:rPr>
          <w:color w:val="2B2A29"/>
          <w:spacing w:val="4"/>
          <w:w w:val="105"/>
        </w:rPr>
        <w:t xml:space="preserve"> </w:t>
      </w:r>
      <w:r>
        <w:rPr>
          <w:color w:val="2B2A29"/>
          <w:w w:val="105"/>
        </w:rPr>
        <w:t>default</w:t>
      </w:r>
      <w:r>
        <w:rPr>
          <w:color w:val="2B2A29"/>
          <w:spacing w:val="3"/>
          <w:w w:val="105"/>
        </w:rPr>
        <w:t xml:space="preserve"> </w:t>
      </w:r>
      <w:r>
        <w:rPr>
          <w:color w:val="2B2A29"/>
          <w:w w:val="105"/>
        </w:rPr>
        <w:t>values</w:t>
      </w:r>
      <w:r>
        <w:rPr>
          <w:color w:val="2B2A29"/>
          <w:spacing w:val="4"/>
          <w:w w:val="105"/>
        </w:rPr>
        <w:t xml:space="preserve"> </w:t>
      </w:r>
      <w:r>
        <w:rPr>
          <w:color w:val="2B2A29"/>
          <w:w w:val="105"/>
        </w:rPr>
        <w:t>of</w:t>
      </w:r>
      <w:r>
        <w:rPr>
          <w:color w:val="2B2A29"/>
          <w:spacing w:val="-55"/>
          <w:w w:val="105"/>
        </w:rPr>
        <w:t xml:space="preserve"> </w:t>
      </w:r>
      <w:r>
        <w:rPr>
          <w:color w:val="2B2A29"/>
          <w:w w:val="105"/>
        </w:rPr>
        <w:t>fields.</w:t>
      </w:r>
      <w:r>
        <w:rPr>
          <w:color w:val="2B2A29"/>
          <w:spacing w:val="-9"/>
          <w:w w:val="105"/>
        </w:rPr>
        <w:t xml:space="preserve"> </w:t>
      </w:r>
      <w:r>
        <w:rPr>
          <w:color w:val="2B2A29"/>
          <w:w w:val="105"/>
        </w:rPr>
        <w:t>Only</w:t>
      </w:r>
      <w:r>
        <w:rPr>
          <w:color w:val="2B2A29"/>
          <w:spacing w:val="-9"/>
          <w:w w:val="105"/>
        </w:rPr>
        <w:t xml:space="preserve"> </w:t>
      </w:r>
      <w:r>
        <w:rPr>
          <w:color w:val="2B2A29"/>
          <w:w w:val="105"/>
        </w:rPr>
        <w:t>subtypes</w:t>
      </w:r>
      <w:r>
        <w:rPr>
          <w:color w:val="2B2A29"/>
          <w:spacing w:val="-9"/>
          <w:w w:val="105"/>
        </w:rPr>
        <w:t xml:space="preserve"> </w:t>
      </w:r>
      <w:r>
        <w:rPr>
          <w:color w:val="2B2A29"/>
          <w:w w:val="105"/>
        </w:rPr>
        <w:t>of</w:t>
      </w:r>
      <w:r>
        <w:rPr>
          <w:color w:val="2B2A29"/>
          <w:spacing w:val="-8"/>
          <w:w w:val="105"/>
        </w:rPr>
        <w:t xml:space="preserve"> </w:t>
      </w:r>
      <w:r>
        <w:rPr>
          <w:color w:val="2B2A29"/>
          <w:w w:val="105"/>
        </w:rPr>
        <w:t>this</w:t>
      </w:r>
      <w:r>
        <w:rPr>
          <w:color w:val="2B2A29"/>
          <w:spacing w:val="-9"/>
          <w:w w:val="105"/>
        </w:rPr>
        <w:t xml:space="preserve"> </w:t>
      </w:r>
      <w:r>
        <w:rPr>
          <w:color w:val="2B2A29"/>
          <w:w w:val="105"/>
        </w:rPr>
        <w:t>object</w:t>
      </w:r>
      <w:r>
        <w:rPr>
          <w:color w:val="2B2A29"/>
          <w:spacing w:val="-9"/>
          <w:w w:val="105"/>
        </w:rPr>
        <w:t xml:space="preserve"> </w:t>
      </w:r>
      <w:r>
        <w:rPr>
          <w:color w:val="2B2A29"/>
          <w:w w:val="105"/>
        </w:rPr>
        <w:t>type</w:t>
      </w:r>
      <w:r>
        <w:rPr>
          <w:color w:val="2B2A29"/>
          <w:spacing w:val="-8"/>
          <w:w w:val="105"/>
        </w:rPr>
        <w:t xml:space="preserve"> </w:t>
      </w:r>
      <w:r>
        <w:rPr>
          <w:color w:val="2B2A29"/>
          <w:w w:val="105"/>
        </w:rPr>
        <w:t>will</w:t>
      </w:r>
      <w:r>
        <w:rPr>
          <w:color w:val="2B2A29"/>
          <w:spacing w:val="-9"/>
          <w:w w:val="105"/>
        </w:rPr>
        <w:t xml:space="preserve"> </w:t>
      </w:r>
      <w:r>
        <w:rPr>
          <w:color w:val="2B2A29"/>
          <w:w w:val="105"/>
        </w:rPr>
        <w:t>provide</w:t>
      </w:r>
      <w:r>
        <w:rPr>
          <w:color w:val="2B2A29"/>
          <w:spacing w:val="-9"/>
          <w:w w:val="105"/>
        </w:rPr>
        <w:t xml:space="preserve"> </w:t>
      </w:r>
      <w:r>
        <w:rPr>
          <w:color w:val="2B2A29"/>
          <w:w w:val="105"/>
        </w:rPr>
        <w:t>concrete</w:t>
      </w:r>
      <w:r>
        <w:rPr>
          <w:color w:val="2B2A29"/>
          <w:spacing w:val="-8"/>
          <w:w w:val="105"/>
        </w:rPr>
        <w:t xml:space="preserve"> </w:t>
      </w:r>
      <w:r>
        <w:rPr>
          <w:color w:val="2B2A29"/>
          <w:w w:val="105"/>
        </w:rPr>
        <w:t>implementations.</w:t>
      </w:r>
    </w:p>
    <w:p>
      <w:pPr>
        <w:pStyle w:val="11"/>
        <w:spacing w:before="207" w:line="304" w:lineRule="auto"/>
        <w:ind w:left="520" w:right="266"/>
      </w:pPr>
      <w:r>
        <w:rPr>
          <w:color w:val="2B2A29"/>
          <w:w w:val="105"/>
        </w:rPr>
        <w:t>抽象对象只是定义对象的接口；因此，它</w:t>
      </w:r>
      <w:r>
        <w:rPr>
          <w:color w:val="2B2A29"/>
          <w:spacing w:val="3"/>
          <w:w w:val="105"/>
        </w:rPr>
        <w:t>将具有</w:t>
      </w:r>
      <w:r>
        <w:rPr>
          <w:color w:val="2B2A29"/>
          <w:w w:val="105"/>
        </w:rPr>
        <w:t>字段声明和方法签名，并且不包含字段的默认值。只有此对象类型的子类型才能提供具体的实现。</w:t>
      </w:r>
    </w:p>
    <w:p>
      <w:r>
        <w:rPr>
          <w:color w:val="2B2A29"/>
          <w:w w:val="105"/>
        </w:rPr>
        <w:t>Let’s</w:t>
      </w:r>
      <w:r>
        <w:rPr>
          <w:color w:val="2B2A29"/>
          <w:spacing w:val="-14"/>
          <w:w w:val="105"/>
        </w:rPr>
        <w:t xml:space="preserve"> </w:t>
      </w:r>
      <w:r>
        <w:rPr>
          <w:color w:val="2B2A29"/>
          <w:w w:val="105"/>
        </w:rPr>
        <w:t>explore</w:t>
      </w:r>
      <w:r>
        <w:rPr>
          <w:color w:val="2B2A29"/>
          <w:spacing w:val="-13"/>
          <w:w w:val="105"/>
        </w:rPr>
        <w:t xml:space="preserve"> </w:t>
      </w:r>
      <w:r>
        <w:rPr>
          <w:color w:val="2B2A29"/>
          <w:w w:val="105"/>
        </w:rPr>
        <w:t>the</w:t>
      </w:r>
      <w:r>
        <w:rPr>
          <w:color w:val="2B2A29"/>
          <w:spacing w:val="-13"/>
          <w:w w:val="105"/>
        </w:rPr>
        <w:t xml:space="preserve"> </w:t>
      </w:r>
      <w:r>
        <w:rPr>
          <w:color w:val="2B2A29"/>
          <w:w w:val="105"/>
        </w:rPr>
        <w:t>usage</w:t>
      </w:r>
      <w:r>
        <w:rPr>
          <w:color w:val="2B2A29"/>
          <w:spacing w:val="-14"/>
          <w:w w:val="105"/>
        </w:rPr>
        <w:t xml:space="preserve"> </w:t>
      </w:r>
      <w:r>
        <w:rPr>
          <w:color w:val="2B2A29"/>
          <w:w w:val="105"/>
        </w:rPr>
        <w:t>of</w:t>
      </w:r>
      <w:r>
        <w:rPr>
          <w:color w:val="2B2A29"/>
          <w:spacing w:val="-13"/>
          <w:w w:val="105"/>
        </w:rPr>
        <w:t xml:space="preserve"> </w:t>
      </w:r>
      <w:r>
        <w:rPr>
          <w:color w:val="2B2A29"/>
          <w:w w:val="105"/>
        </w:rPr>
        <w:t>this</w:t>
      </w:r>
      <w:r>
        <w:rPr>
          <w:color w:val="2B2A29"/>
          <w:spacing w:val="-13"/>
          <w:w w:val="105"/>
        </w:rPr>
        <w:t xml:space="preserve"> </w:t>
      </w:r>
      <w:r>
        <w:rPr>
          <w:color w:val="2B2A29"/>
          <w:w w:val="105"/>
        </w:rPr>
        <w:t>concept</w:t>
      </w:r>
      <w:r>
        <w:rPr>
          <w:color w:val="2B2A29"/>
          <w:spacing w:val="-13"/>
          <w:w w:val="105"/>
        </w:rPr>
        <w:t xml:space="preserve"> </w:t>
      </w:r>
      <w:r>
        <w:rPr>
          <w:color w:val="2B2A29"/>
          <w:w w:val="105"/>
        </w:rPr>
        <w:t>using</w:t>
      </w:r>
      <w:r>
        <w:rPr>
          <w:color w:val="2B2A29"/>
          <w:spacing w:val="-14"/>
          <w:w w:val="105"/>
        </w:rPr>
        <w:t xml:space="preserve"> </w:t>
      </w:r>
      <w:r>
        <w:rPr>
          <w:color w:val="2B2A29"/>
          <w:w w:val="105"/>
        </w:rPr>
        <w:t>the</w:t>
      </w:r>
      <w:r>
        <w:rPr>
          <w:color w:val="2B2A29"/>
          <w:spacing w:val="-13"/>
          <w:w w:val="105"/>
        </w:rPr>
        <w:t xml:space="preserve"> </w:t>
      </w:r>
      <w:r>
        <w:rPr>
          <w:color w:val="2B2A29"/>
          <w:w w:val="105"/>
        </w:rPr>
        <w:t>sample</w:t>
      </w:r>
      <w:r>
        <w:rPr>
          <w:color w:val="2B2A29"/>
          <w:spacing w:val="-13"/>
          <w:w w:val="105"/>
        </w:rPr>
        <w:t xml:space="preserve"> </w:t>
      </w:r>
      <w:r>
        <w:rPr>
          <w:color w:val="2B2A29"/>
          <w:w w:val="105"/>
        </w:rPr>
        <w:t>scenario</w:t>
      </w:r>
      <w:r>
        <w:rPr>
          <w:color w:val="2B2A29"/>
          <w:spacing w:val="-13"/>
          <w:w w:val="105"/>
        </w:rPr>
        <w:t xml:space="preserve"> </w:t>
      </w:r>
      <w:r>
        <w:rPr>
          <w:color w:val="2B2A29"/>
          <w:w w:val="105"/>
        </w:rPr>
        <w:t>shown</w:t>
      </w:r>
      <w:r>
        <w:rPr>
          <w:color w:val="2B2A29"/>
          <w:spacing w:val="-14"/>
          <w:w w:val="105"/>
        </w:rPr>
        <w:t xml:space="preserve"> </w:t>
      </w:r>
      <w:r>
        <w:rPr>
          <w:color w:val="2B2A29"/>
          <w:w w:val="105"/>
        </w:rPr>
        <w:t>in</w:t>
      </w:r>
      <w:r>
        <w:rPr>
          <w:color w:val="2B2A29"/>
          <w:spacing w:val="-13"/>
          <w:w w:val="105"/>
        </w:rPr>
        <w:t xml:space="preserve"> </w:t>
      </w:r>
      <w:r>
        <w:rPr>
          <w:color w:val="2B2A29"/>
          <w:w w:val="105"/>
        </w:rPr>
        <w:t>Listing</w:t>
      </w:r>
      <w:r>
        <w:rPr>
          <w:color w:val="2B2A29"/>
          <w:spacing w:val="-13"/>
          <w:w w:val="105"/>
        </w:rPr>
        <w:t xml:space="preserve"> </w:t>
      </w:r>
      <w:r>
        <w:rPr>
          <w:color w:val="0000FF"/>
          <w:w w:val="105"/>
        </w:rPr>
        <w:t>3-2</w:t>
      </w:r>
      <w:r>
        <w:rPr>
          <w:color w:val="2B2A29"/>
          <w:w w:val="105"/>
        </w:rPr>
        <w:t>.</w:t>
      </w:r>
    </w:p>
    <w:p>
      <w:pPr>
        <w:pStyle w:val="11"/>
        <w:spacing w:line="249" w:lineRule="exact"/>
        <w:ind w:left="879"/>
      </w:pPr>
      <w:r>
        <w:rPr>
          <w:color w:val="2B2A29"/>
          <w:w w:val="105"/>
        </w:rPr>
        <w:t>让我们使用清单</w:t>
      </w:r>
      <w:r>
        <w:rPr>
          <w:color w:val="0000FF"/>
          <w:w w:val="105"/>
        </w:rPr>
        <w:t>3-2</w:t>
      </w:r>
      <w:r>
        <w:rPr>
          <w:color w:val="2B2A29"/>
          <w:w w:val="105"/>
        </w:rPr>
        <w:t>所示</w:t>
      </w:r>
      <w:r>
        <w:rPr>
          <w:color w:val="2B2A29"/>
          <w:spacing w:val="-14"/>
          <w:w w:val="105"/>
        </w:rPr>
        <w:t>的</w:t>
      </w:r>
      <w:r>
        <w:rPr>
          <w:color w:val="2B2A29"/>
          <w:w w:val="105"/>
        </w:rPr>
        <w:t>示例场景</w:t>
      </w:r>
      <w:r>
        <w:rPr>
          <w:color w:val="2B2A29"/>
          <w:spacing w:val="-13"/>
          <w:w w:val="105"/>
        </w:rPr>
        <w:t>来</w:t>
      </w:r>
      <w:r>
        <w:rPr>
          <w:color w:val="2B2A29"/>
          <w:w w:val="105"/>
        </w:rPr>
        <w:t>探讨这个概念的用法。</w:t>
      </w:r>
    </w:p>
    <w:p>
      <w:pPr>
        <w:pStyle w:val="11"/>
        <w:spacing w:before="7"/>
        <w:rPr>
          <w:sz w:val="25"/>
        </w:rPr>
      </w:pPr>
    </w:p>
    <w:p>
      <w:r>
        <w:rPr>
          <w:rFonts w:ascii="Cambria"/>
          <w:b/>
          <w:i/>
          <w:color w:val="2B2A29"/>
          <w:w w:val="105"/>
          <w:sz w:val="24"/>
        </w:rPr>
        <w:t>Listing</w:t>
      </w:r>
      <w:r>
        <w:rPr>
          <w:rFonts w:ascii="Cambria"/>
          <w:b/>
          <w:i/>
          <w:color w:val="2B2A29"/>
          <w:spacing w:val="-14"/>
          <w:w w:val="105"/>
          <w:sz w:val="24"/>
        </w:rPr>
        <w:t xml:space="preserve"> </w:t>
      </w:r>
      <w:r>
        <w:rPr>
          <w:rFonts w:ascii="Cambria"/>
          <w:b/>
          <w:i/>
          <w:color w:val="2B2A29"/>
          <w:w w:val="105"/>
          <w:sz w:val="24"/>
        </w:rPr>
        <w:t>3-2.</w:t>
      </w:r>
      <w:r>
        <w:rPr>
          <w:rFonts w:ascii="Cambria"/>
          <w:b/>
          <w:i/>
          <w:color w:val="2B2A29"/>
          <w:spacing w:val="53"/>
          <w:w w:val="105"/>
          <w:sz w:val="24"/>
        </w:rPr>
        <w:t xml:space="preserve"> </w:t>
      </w:r>
      <w:r>
        <w:rPr>
          <w:color w:val="2B2A29"/>
          <w:w w:val="105"/>
          <w:sz w:val="24"/>
        </w:rPr>
        <w:t>animal_print.bal</w:t>
      </w:r>
    </w:p>
    <w:p>
      <w:pPr>
        <w:spacing w:before="0"/>
        <w:ind w:left="520" w:right="0" w:firstLine="0"/>
        <w:jc w:val="left"/>
        <w:rPr>
          <w:sz w:val="24"/>
        </w:rPr>
      </w:pPr>
      <w:r>
        <w:rPr>
          <w:rFonts w:ascii="Cambria"/>
          <w:b/>
          <w:i/>
          <w:color w:val="2B2A29"/>
          <w:w w:val="105"/>
          <w:sz w:val="24"/>
        </w:rPr>
        <w:t>清单3-2。</w:t>
      </w:r>
      <w:r>
        <w:rPr>
          <w:color w:val="2B2A29"/>
          <w:w w:val="105"/>
          <w:sz w:val="24"/>
        </w:rPr>
        <w:t>动画打印.bal</w:t>
      </w:r>
    </w:p>
    <w:p>
      <w:r>
        <w:rPr>
          <w:rFonts w:ascii="宋体"/>
          <w:color w:val="2B2A29"/>
        </w:rPr>
        <w:t>01 import ballerina/io;</w:t>
      </w:r>
    </w:p>
    <w:p>
      <w:pPr>
        <w:pStyle w:val="11"/>
        <w:spacing w:before="206"/>
        <w:ind w:left="520"/>
        <w:rPr>
          <w:rFonts w:ascii="宋体"/>
        </w:rPr>
      </w:pPr>
      <w:r>
        <w:rPr>
          <w:rFonts w:ascii="宋体"/>
          <w:color w:val="2B2A29"/>
        </w:rPr>
        <w:t>01进口芭蕾舞演员/io；</w:t>
      </w:r>
    </w:p>
    <w:p>
      <w:r>
        <w:rPr>
          <w:rFonts w:ascii="宋体"/>
          <w:color w:val="2B2A29"/>
        </w:rPr>
        <w:t>02</w:t>
      </w:r>
    </w:p>
    <w:p>
      <w:pPr>
        <w:pStyle w:val="11"/>
        <w:spacing w:before="39"/>
        <w:ind w:left="520"/>
        <w:rPr>
          <w:rFonts w:ascii="宋体"/>
        </w:rPr>
      </w:pPr>
      <w:r>
        <w:rPr>
          <w:rFonts w:ascii="宋体"/>
          <w:color w:val="2B2A29"/>
        </w:rPr>
        <w:t>02</w:t>
      </w:r>
    </w:p>
    <w:p>
      <w:r>
        <w:rPr>
          <w:rFonts w:ascii="宋体"/>
          <w:color w:val="2B2A29"/>
        </w:rPr>
        <w:t>03</w:t>
      </w:r>
      <w:r>
        <w:rPr>
          <w:rFonts w:ascii="宋体"/>
          <w:color w:val="2B2A29"/>
          <w:spacing w:val="-4"/>
        </w:rPr>
        <w:t xml:space="preserve"> </w:t>
      </w:r>
      <w:r>
        <w:rPr>
          <w:rFonts w:ascii="宋体"/>
          <w:color w:val="2B2A29"/>
        </w:rPr>
        <w:t>type</w:t>
      </w:r>
      <w:r>
        <w:rPr>
          <w:rFonts w:ascii="宋体"/>
          <w:color w:val="2B2A29"/>
          <w:spacing w:val="-4"/>
        </w:rPr>
        <w:t xml:space="preserve"> </w:t>
      </w:r>
      <w:r>
        <w:rPr>
          <w:rFonts w:ascii="宋体"/>
          <w:color w:val="2B2A29"/>
        </w:rPr>
        <w:t>Animal</w:t>
      </w:r>
      <w:r>
        <w:rPr>
          <w:rFonts w:ascii="宋体"/>
          <w:color w:val="2B2A29"/>
          <w:spacing w:val="-3"/>
        </w:rPr>
        <w:t xml:space="preserve"> </w:t>
      </w:r>
      <w:r>
        <w:rPr>
          <w:rFonts w:ascii="宋体"/>
          <w:color w:val="2B2A29"/>
        </w:rPr>
        <w:t>abstract</w:t>
      </w:r>
      <w:r>
        <w:rPr>
          <w:rFonts w:ascii="宋体"/>
          <w:color w:val="2B2A29"/>
          <w:spacing w:val="-4"/>
        </w:rPr>
        <w:t xml:space="preserve"> </w:t>
      </w:r>
      <w:r>
        <w:rPr>
          <w:rFonts w:ascii="宋体"/>
          <w:color w:val="2B2A29"/>
        </w:rPr>
        <w:t>object</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04</w:t>
      </w:r>
    </w:p>
    <w:p>
      <w:pPr>
        <w:pStyle w:val="11"/>
        <w:spacing w:before="38" w:line="273" w:lineRule="auto"/>
        <w:ind w:left="520" w:right="4919"/>
        <w:rPr>
          <w:rFonts w:ascii="宋体"/>
        </w:rPr>
      </w:pPr>
      <w:r>
        <w:rPr>
          <w:rFonts w:ascii="宋体"/>
          <w:color w:val="2B2A29"/>
        </w:rPr>
        <w:t>03类型动物抽象对象｛04</w:t>
      </w:r>
    </w:p>
    <w:p>
      <w:r>
        <w:rPr>
          <w:rFonts w:ascii="宋体"/>
          <w:color w:val="2B2A29"/>
        </w:rPr>
        <w:t>05</w:t>
      </w:r>
      <w:r>
        <w:rPr>
          <w:rFonts w:ascii="宋体"/>
          <w:color w:val="2B2A29"/>
        </w:rPr>
        <w:tab/>
      </w:r>
      <w:r>
        <w:rPr>
          <w:rFonts w:ascii="宋体"/>
          <w:color w:val="2B2A29"/>
        </w:rPr>
        <w:t>public string name;</w:t>
      </w:r>
      <w:r>
        <w:rPr>
          <w:rFonts w:ascii="宋体"/>
          <w:color w:val="2B2A29"/>
          <w:spacing w:val="1"/>
        </w:rPr>
        <w:t xml:space="preserve"> </w:t>
      </w:r>
      <w:r>
        <w:rPr>
          <w:rFonts w:ascii="宋体"/>
          <w:color w:val="2B2A29"/>
        </w:rPr>
        <w:t>06</w:t>
      </w:r>
      <w:r>
        <w:rPr>
          <w:rFonts w:ascii="宋体"/>
          <w:color w:val="2B2A29"/>
        </w:rPr>
        <w:tab/>
      </w:r>
      <w:r>
        <w:rPr>
          <w:rFonts w:ascii="宋体"/>
          <w:color w:val="2B2A29"/>
        </w:rPr>
        <w:t>public string class;</w:t>
      </w:r>
      <w:r>
        <w:rPr>
          <w:rFonts w:ascii="宋体"/>
          <w:color w:val="2B2A29"/>
          <w:spacing w:val="-108"/>
        </w:rPr>
        <w:t xml:space="preserve"> </w:t>
      </w:r>
      <w:r>
        <w:rPr>
          <w:rFonts w:ascii="宋体"/>
          <w:color w:val="2B2A29"/>
        </w:rPr>
        <w:t>07</w:t>
      </w:r>
    </w:p>
    <w:p>
      <w:pPr>
        <w:pStyle w:val="11"/>
        <w:tabs>
          <w:tab w:val="left" w:pos="1289"/>
        </w:tabs>
        <w:spacing w:line="273" w:lineRule="auto"/>
        <w:ind w:left="520" w:right="5469"/>
        <w:rPr>
          <w:rFonts w:ascii="宋体"/>
        </w:rPr>
      </w:pPr>
      <w:r>
        <w:rPr>
          <w:rFonts w:ascii="宋体"/>
          <w:color w:val="2B2A29"/>
        </w:rPr>
        <w:t>05公共字符串</w:t>
      </w:r>
      <w:r>
        <w:rPr>
          <w:rFonts w:ascii="宋体"/>
          <w:color w:val="2B2A29"/>
        </w:rPr>
        <w:tab/>
      </w:r>
      <w:r>
        <w:rPr>
          <w:rFonts w:ascii="宋体"/>
          <w:color w:val="2B2A29"/>
        </w:rPr>
        <w:t>名称；06公共字符串类</w:t>
      </w:r>
      <w:r>
        <w:rPr>
          <w:rFonts w:ascii="宋体"/>
          <w:color w:val="2B2A29"/>
        </w:rPr>
        <w:tab/>
      </w:r>
      <w:r>
        <w:rPr>
          <w:rFonts w:ascii="宋体"/>
          <w:color w:val="2B2A29"/>
        </w:rPr>
        <w:t>；07</w:t>
      </w:r>
    </w:p>
    <w:p>
      <w:pPr>
        <w:spacing w:after="0" w:line="273" w:lineRule="auto"/>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6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08</w:t>
            </w:r>
          </w:p>
          <w:p>
            <w:pPr>
              <w:pStyle w:val="17"/>
              <w:spacing w:before="0" w:line="250" w:lineRule="exact"/>
              <w:ind w:right="54"/>
              <w:jc w:val="right"/>
              <w:rPr>
                <w:sz w:val="22"/>
              </w:rPr>
            </w:pPr>
            <w:r>
              <w:rPr>
                <w:color w:val="2B2A29"/>
                <w:sz w:val="22"/>
              </w:rPr>
              <w:t>08</w:t>
            </w:r>
          </w:p>
        </w:tc>
        <w:tc>
          <w:tcPr>
            <w:tcW w:w="6485" w:type="dxa"/>
          </w:tcPr>
          <w:p>
            <w:r>
              <w:rPr>
                <w:color w:val="2B2A29"/>
                <w:sz w:val="22"/>
              </w:rPr>
              <w:t>public function sound() returns string;</w:t>
            </w:r>
          </w:p>
          <w:p>
            <w:pPr>
              <w:pStyle w:val="17"/>
              <w:spacing w:before="0" w:line="250" w:lineRule="exact"/>
              <w:ind w:left="495"/>
              <w:rPr>
                <w:sz w:val="22"/>
              </w:rPr>
            </w:pPr>
            <w:r>
              <w:rPr>
                <w:color w:val="2B2A29"/>
                <w:sz w:val="22"/>
              </w:rPr>
              <w:t>公共函数sound（）返回字符串；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09</w:t>
            </w:r>
          </w:p>
          <w:p>
            <w:pPr>
              <w:pStyle w:val="17"/>
              <w:ind w:right="54"/>
              <w:jc w:val="right"/>
              <w:rPr>
                <w:sz w:val="22"/>
              </w:rPr>
            </w:pPr>
            <w:r>
              <w:rPr>
                <w:color w:val="2B2A29"/>
                <w:sz w:val="22"/>
              </w:rPr>
              <w:t>09</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10</w:t>
            </w:r>
          </w:p>
          <w:p>
            <w:pPr>
              <w:pStyle w:val="17"/>
              <w:ind w:right="54"/>
              <w:jc w:val="right"/>
              <w:rPr>
                <w:sz w:val="22"/>
              </w:rPr>
            </w:pPr>
            <w:r>
              <w:rPr>
                <w:color w:val="2B2A29"/>
                <w:sz w:val="22"/>
              </w:rPr>
              <w:t>10</w:t>
            </w:r>
          </w:p>
        </w:tc>
        <w:tc>
          <w:tcPr>
            <w:tcW w:w="648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11</w:t>
            </w:r>
          </w:p>
          <w:p>
            <w:pPr>
              <w:pStyle w:val="17"/>
              <w:ind w:right="54"/>
              <w:jc w:val="right"/>
              <w:rPr>
                <w:sz w:val="22"/>
              </w:rPr>
            </w:pPr>
            <w:r>
              <w:rPr>
                <w:color w:val="2B2A29"/>
                <w:sz w:val="22"/>
              </w:rPr>
              <w:t>11</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right="54"/>
              <w:jc w:val="right"/>
              <w:rPr>
                <w:sz w:val="22"/>
              </w:rPr>
            </w:pPr>
            <w:r>
              <w:rPr>
                <w:color w:val="2B2A29"/>
                <w:sz w:val="22"/>
              </w:rPr>
              <w:t>12</w:t>
            </w:r>
          </w:p>
        </w:tc>
        <w:tc>
          <w:tcPr>
            <w:tcW w:w="6485" w:type="dxa"/>
          </w:tcPr>
          <w:p>
            <w:r>
              <w:rPr>
                <w:color w:val="2B2A29"/>
                <w:sz w:val="22"/>
              </w:rPr>
              <w:t>type Dog object {</w:t>
            </w:r>
          </w:p>
          <w:p>
            <w:pPr>
              <w:pStyle w:val="17"/>
              <w:ind w:left="55"/>
              <w:rPr>
                <w:sz w:val="22"/>
              </w:rPr>
            </w:pPr>
            <w:r>
              <w:rPr>
                <w:color w:val="2B2A29"/>
                <w:sz w:val="22"/>
              </w:rPr>
              <w:t>类型Dog对象{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right="54"/>
              <w:jc w:val="right"/>
              <w:rPr>
                <w:sz w:val="22"/>
              </w:rPr>
            </w:pPr>
            <w:r>
              <w:rPr>
                <w:color w:val="2B2A29"/>
                <w:sz w:val="22"/>
              </w:rPr>
              <w:t>13</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14</w:t>
            </w:r>
          </w:p>
          <w:p>
            <w:pPr>
              <w:pStyle w:val="17"/>
              <w:ind w:right="54"/>
              <w:jc w:val="right"/>
              <w:rPr>
                <w:sz w:val="22"/>
              </w:rPr>
            </w:pPr>
            <w:r>
              <w:rPr>
                <w:color w:val="2B2A29"/>
                <w:sz w:val="22"/>
              </w:rPr>
              <w:t>14</w:t>
            </w:r>
          </w:p>
        </w:tc>
        <w:tc>
          <w:tcPr>
            <w:tcW w:w="6485" w:type="dxa"/>
          </w:tcPr>
          <w:p>
            <w:r>
              <w:rPr>
                <w:color w:val="2B2A29"/>
                <w:sz w:val="22"/>
              </w:rPr>
              <w:t>public string name = "Dog";</w:t>
            </w:r>
          </w:p>
          <w:p>
            <w:pPr>
              <w:pStyle w:val="17"/>
              <w:ind w:left="495"/>
              <w:rPr>
                <w:sz w:val="22"/>
              </w:rPr>
            </w:pPr>
            <w:r>
              <w:rPr>
                <w:color w:val="2B2A29"/>
                <w:sz w:val="22"/>
              </w:rPr>
              <w:t>public string name=“Dog”；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15</w:t>
            </w:r>
          </w:p>
          <w:p>
            <w:pPr>
              <w:pStyle w:val="17"/>
              <w:ind w:right="54"/>
              <w:jc w:val="right"/>
              <w:rPr>
                <w:sz w:val="22"/>
              </w:rPr>
            </w:pPr>
            <w:r>
              <w:rPr>
                <w:color w:val="2B2A29"/>
                <w:sz w:val="22"/>
              </w:rPr>
              <w:t>15</w:t>
            </w:r>
          </w:p>
        </w:tc>
        <w:tc>
          <w:tcPr>
            <w:tcW w:w="6485" w:type="dxa"/>
          </w:tcPr>
          <w:p>
            <w:r>
              <w:rPr>
                <w:color w:val="2B2A29"/>
                <w:sz w:val="22"/>
              </w:rPr>
              <w:t>public string class = "Mammal";</w:t>
            </w:r>
          </w:p>
          <w:p>
            <w:pPr>
              <w:pStyle w:val="17"/>
              <w:ind w:left="495"/>
              <w:rPr>
                <w:sz w:val="22"/>
              </w:rPr>
            </w:pPr>
            <w:r>
              <w:rPr>
                <w:color w:val="2B2A29"/>
                <w:sz w:val="22"/>
              </w:rPr>
              <w:t>public string class=“Mammal”；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16</w:t>
            </w:r>
          </w:p>
          <w:p>
            <w:pPr>
              <w:pStyle w:val="17"/>
              <w:ind w:right="54"/>
              <w:jc w:val="right"/>
              <w:rPr>
                <w:sz w:val="22"/>
              </w:rPr>
            </w:pPr>
            <w:r>
              <w:rPr>
                <w:color w:val="2B2A29"/>
                <w:sz w:val="22"/>
              </w:rPr>
              <w:t>16</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17</w:t>
            </w:r>
          </w:p>
          <w:p>
            <w:pPr>
              <w:pStyle w:val="17"/>
              <w:ind w:right="54"/>
              <w:jc w:val="right"/>
              <w:rPr>
                <w:sz w:val="22"/>
              </w:rPr>
            </w:pPr>
            <w:r>
              <w:rPr>
                <w:color w:val="2B2A29"/>
                <w:sz w:val="22"/>
              </w:rPr>
              <w:t>17</w:t>
            </w:r>
          </w:p>
        </w:tc>
        <w:tc>
          <w:tcPr>
            <w:tcW w:w="6485" w:type="dxa"/>
          </w:tcPr>
          <w:p>
            <w:r>
              <w:rPr>
                <w:color w:val="2B2A29"/>
                <w:sz w:val="22"/>
              </w:rPr>
              <w:t>public function sound() returns string {</w:t>
            </w:r>
          </w:p>
          <w:p>
            <w:pPr>
              <w:pStyle w:val="17"/>
              <w:ind w:left="495"/>
              <w:rPr>
                <w:sz w:val="22"/>
              </w:rPr>
            </w:pPr>
            <w:r>
              <w:rPr>
                <w:color w:val="2B2A29"/>
                <w:sz w:val="22"/>
              </w:rPr>
              <w:t>公共函数sound（）返回字符串{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18</w:t>
            </w:r>
          </w:p>
          <w:p>
            <w:pPr>
              <w:pStyle w:val="17"/>
              <w:ind w:right="54"/>
              <w:jc w:val="right"/>
              <w:rPr>
                <w:sz w:val="22"/>
              </w:rPr>
            </w:pPr>
            <w:r>
              <w:rPr>
                <w:color w:val="2B2A29"/>
                <w:sz w:val="22"/>
              </w:rPr>
              <w:t>18</w:t>
            </w:r>
          </w:p>
        </w:tc>
        <w:tc>
          <w:tcPr>
            <w:tcW w:w="6485" w:type="dxa"/>
          </w:tcPr>
          <w:p>
            <w:r>
              <w:rPr>
                <w:color w:val="2B2A29"/>
                <w:sz w:val="22"/>
              </w:rPr>
              <w:t>return "bark";</w:t>
            </w:r>
          </w:p>
          <w:p>
            <w:pPr>
              <w:pStyle w:val="17"/>
              <w:ind w:left="935"/>
              <w:rPr>
                <w:sz w:val="22"/>
              </w:rPr>
            </w:pPr>
            <w:r>
              <w:rPr>
                <w:color w:val="2B2A29"/>
                <w:sz w:val="22"/>
              </w:rPr>
              <w:t>返回“树皮”；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19</w:t>
            </w:r>
          </w:p>
          <w:p>
            <w:pPr>
              <w:pStyle w:val="17"/>
              <w:ind w:right="54"/>
              <w:jc w:val="right"/>
              <w:rPr>
                <w:sz w:val="22"/>
              </w:rPr>
            </w:pPr>
            <w:r>
              <w:rPr>
                <w:color w:val="2B2A29"/>
                <w:sz w:val="22"/>
              </w:rPr>
              <w:t>19</w:t>
            </w:r>
          </w:p>
        </w:tc>
        <w:tc>
          <w:tcPr>
            <w:tcW w:w="6485" w:type="dxa"/>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right="54"/>
              <w:jc w:val="right"/>
              <w:rPr>
                <w:sz w:val="22"/>
              </w:rPr>
            </w:pPr>
            <w:r>
              <w:rPr>
                <w:color w:val="2B2A29"/>
                <w:sz w:val="22"/>
              </w:rPr>
              <w:t>20</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right="54"/>
              <w:jc w:val="right"/>
              <w:rPr>
                <w:sz w:val="22"/>
              </w:rPr>
            </w:pPr>
            <w:r>
              <w:rPr>
                <w:color w:val="2B2A29"/>
                <w:sz w:val="22"/>
              </w:rPr>
              <w:t>21</w:t>
            </w:r>
          </w:p>
        </w:tc>
        <w:tc>
          <w:tcPr>
            <w:tcW w:w="648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right="54"/>
              <w:jc w:val="right"/>
              <w:rPr>
                <w:sz w:val="22"/>
              </w:rPr>
            </w:pPr>
            <w:r>
              <w:rPr>
                <w:color w:val="2B2A29"/>
                <w:sz w:val="22"/>
              </w:rPr>
              <w:t>22</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right="54"/>
              <w:jc w:val="right"/>
              <w:rPr>
                <w:sz w:val="22"/>
              </w:rPr>
            </w:pPr>
            <w:r>
              <w:rPr>
                <w:color w:val="2B2A29"/>
                <w:sz w:val="22"/>
              </w:rPr>
              <w:t>23</w:t>
            </w:r>
          </w:p>
        </w:tc>
        <w:tc>
          <w:tcPr>
            <w:tcW w:w="6485" w:type="dxa"/>
          </w:tcPr>
          <w:p>
            <w:r>
              <w:rPr>
                <w:color w:val="2B2A29"/>
                <w:sz w:val="22"/>
              </w:rPr>
              <w:t>type Owl object {</w:t>
            </w:r>
          </w:p>
          <w:p>
            <w:pPr>
              <w:pStyle w:val="17"/>
              <w:ind w:left="55"/>
              <w:rPr>
                <w:sz w:val="22"/>
              </w:rPr>
            </w:pPr>
            <w:r>
              <w:rPr>
                <w:color w:val="2B2A29"/>
                <w:sz w:val="22"/>
              </w:rPr>
              <w:t>猫头鹰对象类型{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24</w:t>
            </w:r>
          </w:p>
          <w:p>
            <w:pPr>
              <w:pStyle w:val="17"/>
              <w:ind w:right="54"/>
              <w:jc w:val="right"/>
              <w:rPr>
                <w:sz w:val="22"/>
              </w:rPr>
            </w:pPr>
            <w:r>
              <w:rPr>
                <w:color w:val="2B2A29"/>
                <w:sz w:val="22"/>
              </w:rPr>
              <w:t>24</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25</w:t>
            </w:r>
          </w:p>
          <w:p>
            <w:pPr>
              <w:pStyle w:val="17"/>
              <w:ind w:right="54"/>
              <w:jc w:val="right"/>
              <w:rPr>
                <w:sz w:val="22"/>
              </w:rPr>
            </w:pPr>
            <w:r>
              <w:rPr>
                <w:color w:val="2B2A29"/>
                <w:sz w:val="22"/>
              </w:rPr>
              <w:t>25</w:t>
            </w:r>
          </w:p>
        </w:tc>
        <w:tc>
          <w:tcPr>
            <w:tcW w:w="6485" w:type="dxa"/>
          </w:tcPr>
          <w:p>
            <w:r>
              <w:rPr>
                <w:color w:val="2B2A29"/>
                <w:sz w:val="22"/>
              </w:rPr>
              <w:t>public string name = "Owl";</w:t>
            </w:r>
          </w:p>
          <w:p>
            <w:pPr>
              <w:pStyle w:val="17"/>
              <w:ind w:left="495"/>
              <w:rPr>
                <w:sz w:val="22"/>
              </w:rPr>
            </w:pPr>
            <w:r>
              <w:rPr>
                <w:color w:val="2B2A29"/>
                <w:sz w:val="22"/>
              </w:rPr>
              <w:t>public string name=“猫头鹰”；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right="54"/>
              <w:jc w:val="right"/>
              <w:rPr>
                <w:sz w:val="22"/>
              </w:rPr>
            </w:pPr>
            <w:r>
              <w:rPr>
                <w:color w:val="2B2A29"/>
                <w:sz w:val="22"/>
              </w:rPr>
              <w:t>26</w:t>
            </w:r>
          </w:p>
        </w:tc>
        <w:tc>
          <w:tcPr>
            <w:tcW w:w="6485" w:type="dxa"/>
          </w:tcPr>
          <w:p>
            <w:r>
              <w:rPr>
                <w:color w:val="2B2A29"/>
                <w:sz w:val="22"/>
              </w:rPr>
              <w:t>public string class = "Bird";</w:t>
            </w:r>
          </w:p>
          <w:p>
            <w:pPr>
              <w:pStyle w:val="17"/>
              <w:ind w:left="495"/>
              <w:rPr>
                <w:sz w:val="22"/>
              </w:rPr>
            </w:pPr>
            <w:r>
              <w:rPr>
                <w:color w:val="2B2A29"/>
                <w:sz w:val="22"/>
              </w:rPr>
              <w:t>public string class=“Bird”；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right="54"/>
              <w:jc w:val="right"/>
              <w:rPr>
                <w:sz w:val="22"/>
              </w:rPr>
            </w:pPr>
            <w:r>
              <w:rPr>
                <w:color w:val="2B2A29"/>
                <w:sz w:val="22"/>
              </w:rPr>
              <w:t>27</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right="54"/>
              <w:jc w:val="right"/>
              <w:rPr>
                <w:sz w:val="22"/>
              </w:rPr>
            </w:pPr>
            <w:r>
              <w:rPr>
                <w:color w:val="2B2A29"/>
                <w:sz w:val="22"/>
              </w:rPr>
              <w:t>28</w:t>
            </w:r>
          </w:p>
        </w:tc>
        <w:tc>
          <w:tcPr>
            <w:tcW w:w="6485" w:type="dxa"/>
          </w:tcPr>
          <w:p>
            <w:r>
              <w:rPr>
                <w:color w:val="2B2A29"/>
                <w:sz w:val="22"/>
              </w:rPr>
              <w:t>public function sound() returns string {</w:t>
            </w:r>
          </w:p>
          <w:p>
            <w:pPr>
              <w:pStyle w:val="17"/>
              <w:ind w:left="495"/>
              <w:rPr>
                <w:sz w:val="22"/>
              </w:rPr>
            </w:pPr>
            <w:r>
              <w:rPr>
                <w:color w:val="2B2A29"/>
                <w:sz w:val="22"/>
              </w:rPr>
              <w:t>公共函数sound（）返回字符串{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right="54"/>
              <w:jc w:val="right"/>
              <w:rPr>
                <w:sz w:val="22"/>
              </w:rPr>
            </w:pPr>
            <w:r>
              <w:rPr>
                <w:color w:val="2B2A29"/>
                <w:sz w:val="22"/>
              </w:rPr>
              <w:t>29</w:t>
            </w:r>
          </w:p>
        </w:tc>
        <w:tc>
          <w:tcPr>
            <w:tcW w:w="6485" w:type="dxa"/>
          </w:tcPr>
          <w:p>
            <w:r>
              <w:rPr>
                <w:color w:val="2B2A29"/>
                <w:sz w:val="22"/>
              </w:rPr>
              <w:t>return "hoot";</w:t>
            </w:r>
          </w:p>
          <w:p>
            <w:pPr>
              <w:pStyle w:val="17"/>
              <w:ind w:left="935"/>
              <w:rPr>
                <w:sz w:val="22"/>
              </w:rPr>
            </w:pPr>
            <w:r>
              <w:rPr>
                <w:color w:val="2B2A29"/>
                <w:sz w:val="22"/>
              </w:rPr>
              <w:t>返回“hoot”；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right="54"/>
              <w:jc w:val="right"/>
              <w:rPr>
                <w:sz w:val="22"/>
              </w:rPr>
            </w:pPr>
            <w:r>
              <w:rPr>
                <w:color w:val="2B2A29"/>
                <w:sz w:val="22"/>
              </w:rPr>
              <w:t>30</w:t>
            </w:r>
          </w:p>
        </w:tc>
        <w:tc>
          <w:tcPr>
            <w:tcW w:w="6485" w:type="dxa"/>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right="54"/>
              <w:jc w:val="right"/>
              <w:rPr>
                <w:sz w:val="22"/>
              </w:rPr>
            </w:pPr>
            <w:r>
              <w:rPr>
                <w:color w:val="2B2A29"/>
                <w:sz w:val="22"/>
              </w:rPr>
              <w:t>31</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right="54"/>
              <w:jc w:val="right"/>
              <w:rPr>
                <w:sz w:val="22"/>
              </w:rPr>
            </w:pPr>
            <w:r>
              <w:rPr>
                <w:color w:val="2B2A29"/>
                <w:sz w:val="22"/>
              </w:rPr>
              <w:t>32</w:t>
            </w:r>
          </w:p>
        </w:tc>
        <w:tc>
          <w:tcPr>
            <w:tcW w:w="648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right="54"/>
              <w:jc w:val="right"/>
              <w:rPr>
                <w:sz w:val="22"/>
              </w:rPr>
            </w:pPr>
            <w:r>
              <w:rPr>
                <w:color w:val="2B2A29"/>
                <w:sz w:val="22"/>
              </w:rPr>
              <w:t>33</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34</w:t>
            </w:r>
          </w:p>
          <w:p>
            <w:pPr>
              <w:pStyle w:val="17"/>
              <w:ind w:right="54"/>
              <w:jc w:val="right"/>
              <w:rPr>
                <w:sz w:val="22"/>
              </w:rPr>
            </w:pPr>
            <w:r>
              <w:rPr>
                <w:color w:val="2B2A29"/>
                <w:sz w:val="22"/>
              </w:rPr>
              <w:t>34</w:t>
            </w:r>
          </w:p>
        </w:tc>
        <w:tc>
          <w:tcPr>
            <w:tcW w:w="6485" w:type="dxa"/>
          </w:tcPr>
          <w:p>
            <w:r>
              <w:rPr>
                <w:color w:val="2B2A29"/>
                <w:sz w:val="22"/>
              </w:rPr>
              <w:t>function printAnimal(Animal animal) {</w:t>
            </w:r>
          </w:p>
          <w:p>
            <w:pPr>
              <w:pStyle w:val="17"/>
              <w:ind w:left="55"/>
              <w:rPr>
                <w:sz w:val="22"/>
              </w:rPr>
            </w:pPr>
            <w:r>
              <w:rPr>
                <w:color w:val="2B2A29"/>
                <w:sz w:val="22"/>
              </w:rPr>
              <w:t>功能打印动物（动物）{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35</w:t>
            </w:r>
          </w:p>
          <w:p>
            <w:pPr>
              <w:pStyle w:val="17"/>
              <w:ind w:right="54"/>
              <w:jc w:val="right"/>
              <w:rPr>
                <w:sz w:val="22"/>
              </w:rPr>
            </w:pPr>
            <w:r>
              <w:rPr>
                <w:color w:val="2B2A29"/>
                <w:sz w:val="22"/>
              </w:rPr>
              <w:t>35</w:t>
            </w:r>
          </w:p>
        </w:tc>
        <w:tc>
          <w:tcPr>
            <w:tcW w:w="6485" w:type="dxa"/>
          </w:tcPr>
          <w:p>
            <w:r>
              <w:rPr>
                <w:color w:val="2B2A29"/>
                <w:sz w:val="22"/>
              </w:rPr>
              <w:t>io:println("Animal name: ", animal.name, ", class: ",</w:t>
            </w:r>
          </w:p>
          <w:p>
            <w:pPr>
              <w:pStyle w:val="17"/>
              <w:ind w:right="159"/>
              <w:jc w:val="right"/>
              <w:rPr>
                <w:sz w:val="22"/>
              </w:rPr>
            </w:pPr>
            <w:r>
              <w:rPr>
                <w:color w:val="2B2A29"/>
                <w:sz w:val="22"/>
              </w:rPr>
              <w:t>io:println（“动物名称：”，Animal.name，“，类：”，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36</w:t>
            </w:r>
          </w:p>
          <w:p>
            <w:pPr>
              <w:pStyle w:val="17"/>
              <w:ind w:right="54"/>
              <w:jc w:val="right"/>
              <w:rPr>
                <w:sz w:val="22"/>
              </w:rPr>
            </w:pPr>
            <w:r>
              <w:rPr>
                <w:color w:val="2B2A29"/>
                <w:sz w:val="22"/>
              </w:rPr>
              <w:t>36</w:t>
            </w:r>
          </w:p>
        </w:tc>
        <w:tc>
          <w:tcPr>
            <w:tcW w:w="6485" w:type="dxa"/>
          </w:tcPr>
          <w:p>
            <w:r>
              <w:rPr>
                <w:color w:val="2B2A29"/>
                <w:sz w:val="22"/>
              </w:rPr>
              <w:t>animal.class, ", sound: ", animal.sound());</w:t>
            </w:r>
          </w:p>
          <w:p>
            <w:pPr>
              <w:pStyle w:val="17"/>
              <w:ind w:right="49"/>
              <w:jc w:val="right"/>
              <w:rPr>
                <w:sz w:val="22"/>
              </w:rPr>
            </w:pPr>
            <w:r>
              <w:rPr>
                <w:color w:val="2B2A29"/>
                <w:sz w:val="22"/>
              </w:rPr>
              <w:t>animal.class，“，声音：”，animal.sound（））；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37</w:t>
            </w:r>
          </w:p>
          <w:p>
            <w:pPr>
              <w:pStyle w:val="17"/>
              <w:ind w:right="54"/>
              <w:jc w:val="right"/>
              <w:rPr>
                <w:sz w:val="22"/>
              </w:rPr>
            </w:pPr>
            <w:r>
              <w:rPr>
                <w:color w:val="2B2A29"/>
                <w:sz w:val="22"/>
              </w:rPr>
              <w:t>37</w:t>
            </w:r>
          </w:p>
        </w:tc>
        <w:tc>
          <w:tcPr>
            <w:tcW w:w="648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38</w:t>
            </w:r>
          </w:p>
          <w:p>
            <w:pPr>
              <w:pStyle w:val="17"/>
              <w:ind w:right="54"/>
              <w:jc w:val="right"/>
              <w:rPr>
                <w:sz w:val="22"/>
              </w:rPr>
            </w:pPr>
            <w:r>
              <w:rPr>
                <w:color w:val="2B2A29"/>
                <w:sz w:val="22"/>
              </w:rPr>
              <w:t>38</w:t>
            </w:r>
          </w:p>
        </w:tc>
        <w:tc>
          <w:tcPr>
            <w:tcW w:w="64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39</w:t>
            </w:r>
          </w:p>
          <w:p>
            <w:pPr>
              <w:pStyle w:val="17"/>
              <w:ind w:right="54"/>
              <w:jc w:val="right"/>
              <w:rPr>
                <w:sz w:val="22"/>
              </w:rPr>
            </w:pPr>
            <w:r>
              <w:rPr>
                <w:color w:val="2B2A29"/>
                <w:sz w:val="22"/>
              </w:rPr>
              <w:t>39</w:t>
            </w:r>
          </w:p>
        </w:tc>
        <w:tc>
          <w:tcPr>
            <w:tcW w:w="6485" w:type="dxa"/>
          </w:tcPr>
          <w:p>
            <w:r>
              <w:rPr>
                <w:color w:val="2B2A29"/>
                <w:sz w:val="22"/>
              </w:rPr>
              <w:t>public function main() {</w:t>
            </w:r>
          </w:p>
          <w:p>
            <w:pPr>
              <w:pStyle w:val="17"/>
              <w:ind w:left="55"/>
              <w:rPr>
                <w:sz w:val="22"/>
              </w:rPr>
            </w:pPr>
            <w:r>
              <w:rPr>
                <w:color w:val="2B2A29"/>
                <w:sz w:val="22"/>
              </w:rPr>
              <w:t>公共函数main（）{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40</w:t>
            </w:r>
          </w:p>
          <w:p>
            <w:pPr>
              <w:pStyle w:val="17"/>
              <w:ind w:right="54"/>
              <w:jc w:val="right"/>
              <w:rPr>
                <w:sz w:val="22"/>
              </w:rPr>
            </w:pPr>
            <w:r>
              <w:rPr>
                <w:color w:val="2B2A29"/>
                <w:sz w:val="22"/>
              </w:rPr>
              <w:t>40</w:t>
            </w:r>
          </w:p>
        </w:tc>
        <w:tc>
          <w:tcPr>
            <w:tcW w:w="6485" w:type="dxa"/>
          </w:tcPr>
          <w:p>
            <w:r>
              <w:rPr>
                <w:color w:val="2B2A29"/>
                <w:sz w:val="22"/>
              </w:rPr>
              <w:t>printAnimal(new Dog());</w:t>
            </w:r>
          </w:p>
          <w:p>
            <w:pPr>
              <w:pStyle w:val="17"/>
              <w:ind w:left="495"/>
              <w:rPr>
                <w:sz w:val="22"/>
              </w:rPr>
            </w:pPr>
            <w:r>
              <w:rPr>
                <w:color w:val="2B2A29"/>
                <w:sz w:val="22"/>
              </w:rPr>
              <w:t>printAnimal（new Dog（））；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41</w:t>
            </w:r>
          </w:p>
          <w:p>
            <w:pPr>
              <w:pStyle w:val="17"/>
              <w:ind w:right="54"/>
              <w:jc w:val="right"/>
              <w:rPr>
                <w:sz w:val="22"/>
              </w:rPr>
            </w:pPr>
            <w:r>
              <w:rPr>
                <w:color w:val="2B2A29"/>
                <w:sz w:val="22"/>
              </w:rPr>
              <w:t>41</w:t>
            </w:r>
          </w:p>
        </w:tc>
        <w:tc>
          <w:tcPr>
            <w:tcW w:w="6485" w:type="dxa"/>
          </w:tcPr>
          <w:p>
            <w:r>
              <w:rPr>
                <w:color w:val="2B2A29"/>
                <w:sz w:val="22"/>
              </w:rPr>
              <w:t>printAnimal(new Owl());</w:t>
            </w:r>
          </w:p>
          <w:p>
            <w:pPr>
              <w:pStyle w:val="17"/>
              <w:ind w:left="495"/>
              <w:rPr>
                <w:sz w:val="22"/>
              </w:rPr>
            </w:pPr>
            <w:r>
              <w:rPr>
                <w:color w:val="2B2A29"/>
                <w:sz w:val="22"/>
              </w:rPr>
              <w:t>printAnimal（新猫头鹰（））；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42</w:t>
            </w:r>
          </w:p>
          <w:p>
            <w:pPr>
              <w:pStyle w:val="17"/>
              <w:spacing w:line="256" w:lineRule="exact"/>
              <w:ind w:right="54"/>
              <w:jc w:val="right"/>
              <w:rPr>
                <w:sz w:val="22"/>
              </w:rPr>
            </w:pPr>
            <w:r>
              <w:rPr>
                <w:color w:val="2B2A29"/>
                <w:sz w:val="22"/>
              </w:rPr>
              <w:t>42</w:t>
            </w:r>
          </w:p>
        </w:tc>
        <w:tc>
          <w:tcPr>
            <w:tcW w:w="6485" w:type="dxa"/>
          </w:tcPr>
          <w:p>
            <w:r>
              <w:rPr>
                <w:color w:val="2B2A29"/>
                <w:sz w:val="22"/>
              </w:rPr>
              <w:t>}</w:t>
            </w:r>
          </w:p>
          <w:p>
            <w:pPr>
              <w:pStyle w:val="17"/>
              <w:spacing w:line="256" w:lineRule="exact"/>
              <w:ind w:left="55"/>
              <w:rPr>
                <w:sz w:val="22"/>
              </w:rPr>
            </w:pPr>
            <w:r>
              <w:rPr>
                <w:color w:val="2B2A29"/>
                <w:sz w:val="22"/>
              </w:rPr>
              <w:t>}</w:t>
            </w:r>
          </w:p>
        </w:tc>
      </w:tr>
    </w:tbl>
    <w:p>
      <w:pPr>
        <w:spacing w:after="0" w:line="256" w:lineRule="exact"/>
        <w:rPr>
          <w:sz w:val="22"/>
        </w:rPr>
        <w:sectPr>
          <w:pgSz w:w="10080" w:h="14400"/>
          <w:pgMar w:top="1260" w:right="560" w:bottom="1260" w:left="560" w:header="1037" w:footer="1070" w:gutter="0"/>
          <w:cols w:space="720" w:num="1"/>
        </w:sectPr>
      </w:pPr>
    </w:p>
    <w:p>
      <w:pPr>
        <w:pStyle w:val="11"/>
        <w:spacing w:before="10"/>
        <w:rPr>
          <w:rFonts w:ascii="宋体"/>
          <w:sz w:val="12"/>
        </w:rPr>
      </w:pPr>
    </w:p>
    <w:p>
      <w:r>
        <w:rPr>
          <w:rFonts w:ascii="Arial"/>
          <w:b/>
          <w:color w:val="2B2A29"/>
          <w:w w:val="105"/>
          <w:sz w:val="22"/>
        </w:rPr>
        <w:t>$</w:t>
      </w:r>
      <w:r>
        <w:rPr>
          <w:rFonts w:ascii="Arial"/>
          <w:b/>
          <w:color w:val="2B2A29"/>
          <w:spacing w:val="34"/>
          <w:w w:val="105"/>
          <w:sz w:val="22"/>
        </w:rPr>
        <w:t xml:space="preserve"> </w:t>
      </w:r>
      <w:r>
        <w:rPr>
          <w:rFonts w:ascii="Arial"/>
          <w:b/>
          <w:color w:val="2B2A29"/>
          <w:w w:val="105"/>
          <w:sz w:val="22"/>
        </w:rPr>
        <w:t>ballerina</w:t>
      </w:r>
      <w:r>
        <w:rPr>
          <w:rFonts w:ascii="Arial"/>
          <w:b/>
          <w:color w:val="2B2A29"/>
          <w:spacing w:val="34"/>
          <w:w w:val="105"/>
          <w:sz w:val="22"/>
        </w:rPr>
        <w:t xml:space="preserve"> </w:t>
      </w:r>
      <w:r>
        <w:rPr>
          <w:rFonts w:ascii="Arial"/>
          <w:b/>
          <w:color w:val="2B2A29"/>
          <w:w w:val="105"/>
          <w:sz w:val="22"/>
        </w:rPr>
        <w:t>run</w:t>
      </w:r>
      <w:r>
        <w:rPr>
          <w:rFonts w:ascii="Arial"/>
          <w:b/>
          <w:color w:val="2B2A29"/>
          <w:spacing w:val="35"/>
          <w:w w:val="105"/>
          <w:sz w:val="22"/>
        </w:rPr>
        <w:t xml:space="preserve"> </w:t>
      </w:r>
      <w:r>
        <w:rPr>
          <w:rFonts w:ascii="Arial"/>
          <w:b/>
          <w:color w:val="2B2A29"/>
          <w:w w:val="105"/>
          <w:sz w:val="22"/>
        </w:rPr>
        <w:t>animal_print.bal</w:t>
      </w:r>
    </w:p>
    <w:p>
      <w:pPr>
        <w:spacing w:before="89"/>
        <w:ind w:left="520" w:right="0" w:firstLine="0"/>
        <w:jc w:val="left"/>
        <w:rPr>
          <w:rFonts w:ascii="Arial"/>
          <w:b/>
          <w:sz w:val="22"/>
        </w:rPr>
      </w:pPr>
      <w:bookmarkStart w:id="83" w:name="_bookmark78"/>
      <w:bookmarkEnd w:id="83"/>
      <w:r>
        <w:rPr>
          <w:rFonts w:ascii="Arial"/>
          <w:b/>
          <w:color w:val="2B2A29"/>
          <w:w w:val="105"/>
          <w:sz w:val="22"/>
        </w:rPr>
        <w:t>$balletina运行animal_print.bal</w:t>
      </w:r>
    </w:p>
    <w:p>
      <w:r>
        <w:rPr>
          <w:rFonts w:ascii="宋体"/>
          <w:color w:val="2B2A29"/>
        </w:rPr>
        <w:t>Animal name: Dog, class: Mammal, sound: bark</w:t>
      </w:r>
      <w:r>
        <w:rPr>
          <w:rFonts w:ascii="宋体"/>
          <w:color w:val="2B2A29"/>
          <w:spacing w:val="-108"/>
        </w:rPr>
        <w:t xml:space="preserve"> </w:t>
      </w:r>
      <w:r>
        <w:rPr>
          <w:rFonts w:ascii="宋体"/>
          <w:color w:val="2B2A29"/>
        </w:rPr>
        <w:t>Animal name: Owl, class: Bird, sound: hoot</w:t>
      </w:r>
    </w:p>
    <w:p>
      <w:pPr>
        <w:pStyle w:val="11"/>
        <w:spacing w:before="53" w:line="273" w:lineRule="auto"/>
        <w:ind w:left="520" w:right="3580"/>
        <w:rPr>
          <w:rFonts w:ascii="宋体"/>
        </w:rPr>
      </w:pPr>
      <w:r>
        <w:rPr>
          <w:rFonts w:ascii="宋体"/>
          <w:color w:val="2B2A29"/>
        </w:rPr>
        <w:t>动物名称：狗，类：哺乳动物，声音：树皮动物名称：猫头鹰，类：鸟，声音：叫声</w:t>
      </w:r>
    </w:p>
    <w:p>
      <w:r>
        <w:rPr>
          <w:color w:val="2B2A29"/>
          <w:w w:val="105"/>
        </w:rPr>
        <w:t>In</w:t>
      </w:r>
      <w:r>
        <w:rPr>
          <w:color w:val="2B2A29"/>
          <w:spacing w:val="-8"/>
          <w:w w:val="105"/>
        </w:rPr>
        <w:t xml:space="preserve"> </w:t>
      </w:r>
      <w:r>
        <w:rPr>
          <w:color w:val="2B2A29"/>
          <w:w w:val="105"/>
        </w:rPr>
        <w:t>the</w:t>
      </w:r>
      <w:r>
        <w:rPr>
          <w:color w:val="2B2A29"/>
          <w:spacing w:val="-7"/>
          <w:w w:val="105"/>
        </w:rPr>
        <w:t xml:space="preserve"> </w:t>
      </w:r>
      <w:r>
        <w:rPr>
          <w:color w:val="2B2A29"/>
          <w:w w:val="105"/>
        </w:rPr>
        <w:t>previous</w:t>
      </w:r>
      <w:r>
        <w:rPr>
          <w:color w:val="2B2A29"/>
          <w:spacing w:val="-7"/>
          <w:w w:val="105"/>
        </w:rPr>
        <w:t xml:space="preserve"> </w:t>
      </w:r>
      <w:r>
        <w:rPr>
          <w:color w:val="2B2A29"/>
          <w:w w:val="105"/>
        </w:rPr>
        <w:t>sample,</w:t>
      </w:r>
      <w:r>
        <w:rPr>
          <w:color w:val="2B2A29"/>
          <w:spacing w:val="-7"/>
          <w:w w:val="105"/>
        </w:rPr>
        <w:t xml:space="preserve"> </w:t>
      </w:r>
      <w:r>
        <w:rPr>
          <w:color w:val="2B2A29"/>
          <w:w w:val="105"/>
        </w:rPr>
        <w:t>we</w:t>
      </w:r>
      <w:r>
        <w:rPr>
          <w:color w:val="2B2A29"/>
          <w:spacing w:val="-7"/>
          <w:w w:val="105"/>
        </w:rPr>
        <w:t xml:space="preserve"> </w:t>
      </w:r>
      <w:r>
        <w:rPr>
          <w:color w:val="2B2A29"/>
          <w:w w:val="105"/>
        </w:rPr>
        <w:t>have</w:t>
      </w:r>
      <w:r>
        <w:rPr>
          <w:color w:val="2B2A29"/>
          <w:spacing w:val="-7"/>
          <w:w w:val="105"/>
        </w:rPr>
        <w:t xml:space="preserve"> </w:t>
      </w:r>
      <w:r>
        <w:rPr>
          <w:color w:val="2B2A29"/>
          <w:w w:val="105"/>
        </w:rPr>
        <w:t>defined</w:t>
      </w:r>
      <w:r>
        <w:rPr>
          <w:color w:val="2B2A29"/>
          <w:spacing w:val="-7"/>
          <w:w w:val="105"/>
        </w:rPr>
        <w:t xml:space="preserve"> </w:t>
      </w:r>
      <w:r>
        <w:rPr>
          <w:color w:val="2B2A29"/>
          <w:w w:val="105"/>
        </w:rPr>
        <w:t>the</w:t>
      </w:r>
      <w:r>
        <w:rPr>
          <w:color w:val="2B2A29"/>
          <w:spacing w:val="-7"/>
          <w:w w:val="105"/>
        </w:rPr>
        <w:t xml:space="preserve"> </w:t>
      </w:r>
      <w:r>
        <w:rPr>
          <w:color w:val="2B2A29"/>
          <w:w w:val="105"/>
        </w:rPr>
        <w:t>abstract</w:t>
      </w:r>
      <w:r>
        <w:rPr>
          <w:color w:val="2B2A29"/>
          <w:spacing w:val="-7"/>
          <w:w w:val="105"/>
        </w:rPr>
        <w:t xml:space="preserve"> </w:t>
      </w:r>
      <w:r>
        <w:rPr>
          <w:color w:val="2B2A29"/>
          <w:w w:val="105"/>
        </w:rPr>
        <w:t>object</w:t>
      </w:r>
      <w:r>
        <w:rPr>
          <w:color w:val="2B2A29"/>
          <w:spacing w:val="-7"/>
          <w:w w:val="105"/>
        </w:rPr>
        <w:t xml:space="preserve"> </w:t>
      </w:r>
      <w:r>
        <w:rPr>
          <w:color w:val="2B2A29"/>
          <w:w w:val="105"/>
        </w:rPr>
        <w:t>type</w:t>
      </w:r>
      <w:r>
        <w:rPr>
          <w:color w:val="2B2A29"/>
          <w:spacing w:val="-7"/>
          <w:w w:val="105"/>
        </w:rPr>
        <w:t xml:space="preserve"> </w:t>
      </w:r>
      <w:r>
        <w:rPr>
          <w:rFonts w:ascii="宋体"/>
          <w:color w:val="2B2A29"/>
          <w:w w:val="105"/>
        </w:rPr>
        <w:t>Animal</w:t>
      </w:r>
      <w:r>
        <w:rPr>
          <w:color w:val="2B2A29"/>
          <w:w w:val="105"/>
        </w:rPr>
        <w:t>.</w:t>
      </w:r>
      <w:r>
        <w:rPr>
          <w:color w:val="2B2A29"/>
          <w:spacing w:val="-7"/>
          <w:w w:val="105"/>
        </w:rPr>
        <w:t xml:space="preserve"> </w:t>
      </w:r>
      <w:r>
        <w:rPr>
          <w:color w:val="2B2A29"/>
          <w:w w:val="105"/>
        </w:rPr>
        <w:t>Also,</w:t>
      </w:r>
      <w:r>
        <w:rPr>
          <w:color w:val="2B2A29"/>
          <w:spacing w:val="-7"/>
          <w:w w:val="105"/>
        </w:rPr>
        <w:t xml:space="preserve"> </w:t>
      </w:r>
      <w:r>
        <w:rPr>
          <w:color w:val="2B2A29"/>
          <w:w w:val="105"/>
        </w:rPr>
        <w:t>we</w:t>
      </w:r>
      <w:r>
        <w:rPr>
          <w:color w:val="2B2A29"/>
          <w:spacing w:val="1"/>
          <w:w w:val="105"/>
        </w:rPr>
        <w:t xml:space="preserve"> </w:t>
      </w:r>
      <w:r>
        <w:rPr>
          <w:color w:val="2B2A29"/>
        </w:rPr>
        <w:t xml:space="preserve">have a function </w:t>
      </w:r>
      <w:r>
        <w:rPr>
          <w:rFonts w:ascii="宋体"/>
          <w:color w:val="2B2A29"/>
        </w:rPr>
        <w:t xml:space="preserve">printAnimal </w:t>
      </w:r>
      <w:r>
        <w:rPr>
          <w:color w:val="2B2A29"/>
        </w:rPr>
        <w:t xml:space="preserve">that takes in a value of type </w:t>
      </w:r>
      <w:r>
        <w:rPr>
          <w:rFonts w:ascii="宋体"/>
          <w:color w:val="2B2A29"/>
        </w:rPr>
        <w:t>Animal</w:t>
      </w:r>
      <w:r>
        <w:rPr>
          <w:color w:val="2B2A29"/>
        </w:rPr>
        <w:t xml:space="preserve">. The </w:t>
      </w:r>
      <w:r>
        <w:rPr>
          <w:rFonts w:ascii="宋体"/>
          <w:color w:val="2B2A29"/>
        </w:rPr>
        <w:t>printAnimal</w:t>
      </w:r>
      <w:r>
        <w:rPr>
          <w:rFonts w:ascii="宋体"/>
          <w:color w:val="2B2A29"/>
          <w:spacing w:val="1"/>
        </w:rPr>
        <w:t xml:space="preserve"> </w:t>
      </w:r>
      <w:r>
        <w:rPr>
          <w:color w:val="2B2A29"/>
          <w:w w:val="105"/>
        </w:rPr>
        <w:t xml:space="preserve">function does not care about the exact concrete implementation of the </w:t>
      </w:r>
      <w:r>
        <w:rPr>
          <w:rFonts w:ascii="宋体"/>
          <w:color w:val="2B2A29"/>
          <w:w w:val="105"/>
        </w:rPr>
        <w:t xml:space="preserve">Animal </w:t>
      </w:r>
      <w:r>
        <w:rPr>
          <w:color w:val="2B2A29"/>
          <w:w w:val="105"/>
        </w:rPr>
        <w:t>object</w:t>
      </w:r>
      <w:r>
        <w:rPr>
          <w:color w:val="2B2A29"/>
          <w:spacing w:val="1"/>
          <w:w w:val="105"/>
        </w:rPr>
        <w:t xml:space="preserve"> </w:t>
      </w:r>
      <w:r>
        <w:rPr>
          <w:color w:val="2B2A29"/>
          <w:w w:val="105"/>
        </w:rPr>
        <w:t>type,</w:t>
      </w:r>
      <w:r>
        <w:rPr>
          <w:color w:val="2B2A29"/>
          <w:spacing w:val="-2"/>
          <w:w w:val="105"/>
        </w:rPr>
        <w:t xml:space="preserve"> </w:t>
      </w:r>
      <w:r>
        <w:rPr>
          <w:color w:val="2B2A29"/>
          <w:w w:val="105"/>
        </w:rPr>
        <w:t>but</w:t>
      </w:r>
      <w:r>
        <w:rPr>
          <w:color w:val="2B2A29"/>
          <w:spacing w:val="-1"/>
          <w:w w:val="105"/>
        </w:rPr>
        <w:t xml:space="preserve"> </w:t>
      </w:r>
      <w:r>
        <w:rPr>
          <w:color w:val="2B2A29"/>
          <w:w w:val="105"/>
        </w:rPr>
        <w:t>rather,</w:t>
      </w:r>
      <w:r>
        <w:rPr>
          <w:color w:val="2B2A29"/>
          <w:spacing w:val="-2"/>
          <w:w w:val="105"/>
        </w:rPr>
        <w:t xml:space="preserve"> </w:t>
      </w:r>
      <w:r>
        <w:rPr>
          <w:color w:val="2B2A29"/>
          <w:w w:val="105"/>
        </w:rPr>
        <w:t>it</w:t>
      </w:r>
      <w:r>
        <w:rPr>
          <w:color w:val="2B2A29"/>
          <w:spacing w:val="-1"/>
          <w:w w:val="105"/>
        </w:rPr>
        <w:t xml:space="preserve"> </w:t>
      </w:r>
      <w:r>
        <w:rPr>
          <w:color w:val="2B2A29"/>
          <w:w w:val="105"/>
        </w:rPr>
        <w:t>expects</w:t>
      </w:r>
      <w:r>
        <w:rPr>
          <w:color w:val="2B2A29"/>
          <w:spacing w:val="-2"/>
          <w:w w:val="105"/>
        </w:rPr>
        <w:t xml:space="preserve"> </w:t>
      </w:r>
      <w:r>
        <w:rPr>
          <w:color w:val="2B2A29"/>
          <w:w w:val="105"/>
        </w:rPr>
        <w:t>a</w:t>
      </w:r>
      <w:r>
        <w:rPr>
          <w:color w:val="2B2A29"/>
          <w:spacing w:val="-1"/>
          <w:w w:val="105"/>
        </w:rPr>
        <w:t xml:space="preserve"> </w:t>
      </w:r>
      <w:r>
        <w:rPr>
          <w:color w:val="2B2A29"/>
          <w:w w:val="105"/>
        </w:rPr>
        <w:t>compatible</w:t>
      </w:r>
      <w:r>
        <w:rPr>
          <w:color w:val="2B2A29"/>
          <w:spacing w:val="-1"/>
          <w:w w:val="105"/>
        </w:rPr>
        <w:t xml:space="preserve"> </w:t>
      </w:r>
      <w:r>
        <w:rPr>
          <w:color w:val="2B2A29"/>
          <w:w w:val="105"/>
        </w:rPr>
        <w:t>type</w:t>
      </w:r>
      <w:r>
        <w:rPr>
          <w:color w:val="2B2A29"/>
          <w:spacing w:val="-2"/>
          <w:w w:val="105"/>
        </w:rPr>
        <w:t xml:space="preserve"> </w:t>
      </w:r>
      <w:r>
        <w:rPr>
          <w:color w:val="2B2A29"/>
          <w:w w:val="105"/>
        </w:rPr>
        <w:t>to</w:t>
      </w:r>
      <w:r>
        <w:rPr>
          <w:color w:val="2B2A29"/>
          <w:spacing w:val="-1"/>
          <w:w w:val="105"/>
        </w:rPr>
        <w:t xml:space="preserve"> </w:t>
      </w:r>
      <w:r>
        <w:rPr>
          <w:color w:val="2B2A29"/>
          <w:w w:val="105"/>
        </w:rPr>
        <w:t>be</w:t>
      </w:r>
      <w:r>
        <w:rPr>
          <w:color w:val="2B2A29"/>
          <w:spacing w:val="-2"/>
          <w:w w:val="105"/>
        </w:rPr>
        <w:t xml:space="preserve"> </w:t>
      </w:r>
      <w:r>
        <w:rPr>
          <w:color w:val="2B2A29"/>
          <w:w w:val="105"/>
        </w:rPr>
        <w:t>passed</w:t>
      </w:r>
      <w:r>
        <w:rPr>
          <w:color w:val="2B2A29"/>
          <w:spacing w:val="-1"/>
          <w:w w:val="105"/>
        </w:rPr>
        <w:t xml:space="preserve"> </w:t>
      </w:r>
      <w:r>
        <w:rPr>
          <w:color w:val="2B2A29"/>
          <w:w w:val="105"/>
        </w:rPr>
        <w:t>in,</w:t>
      </w:r>
      <w:r>
        <w:rPr>
          <w:color w:val="2B2A29"/>
          <w:spacing w:val="-2"/>
          <w:w w:val="105"/>
        </w:rPr>
        <w:t xml:space="preserve"> </w:t>
      </w:r>
      <w:r>
        <w:rPr>
          <w:color w:val="2B2A29"/>
          <w:w w:val="105"/>
        </w:rPr>
        <w:t>so</w:t>
      </w:r>
      <w:r>
        <w:rPr>
          <w:color w:val="2B2A29"/>
          <w:spacing w:val="-1"/>
          <w:w w:val="105"/>
        </w:rPr>
        <w:t xml:space="preserve"> </w:t>
      </w:r>
      <w:r>
        <w:rPr>
          <w:color w:val="2B2A29"/>
          <w:w w:val="105"/>
        </w:rPr>
        <w:t>it</w:t>
      </w:r>
      <w:r>
        <w:rPr>
          <w:color w:val="2B2A29"/>
          <w:spacing w:val="-1"/>
          <w:w w:val="105"/>
        </w:rPr>
        <w:t xml:space="preserve"> </w:t>
      </w:r>
      <w:r>
        <w:rPr>
          <w:color w:val="2B2A29"/>
          <w:w w:val="105"/>
        </w:rPr>
        <w:t>can</w:t>
      </w:r>
      <w:r>
        <w:rPr>
          <w:color w:val="2B2A29"/>
          <w:spacing w:val="-2"/>
          <w:w w:val="105"/>
        </w:rPr>
        <w:t xml:space="preserve"> </w:t>
      </w:r>
      <w:r>
        <w:rPr>
          <w:color w:val="2B2A29"/>
          <w:w w:val="105"/>
        </w:rPr>
        <w:t>access</w:t>
      </w:r>
      <w:r>
        <w:rPr>
          <w:color w:val="2B2A29"/>
          <w:spacing w:val="-1"/>
          <w:w w:val="105"/>
        </w:rPr>
        <w:t xml:space="preserve"> </w:t>
      </w:r>
      <w:r>
        <w:rPr>
          <w:color w:val="2B2A29"/>
          <w:w w:val="105"/>
        </w:rPr>
        <w:t>the</w:t>
      </w:r>
      <w:r>
        <w:rPr>
          <w:color w:val="2B2A29"/>
          <w:spacing w:val="-2"/>
          <w:w w:val="105"/>
        </w:rPr>
        <w:t xml:space="preserve"> </w:t>
      </w:r>
      <w:r>
        <w:rPr>
          <w:color w:val="2B2A29"/>
          <w:w w:val="105"/>
        </w:rPr>
        <w:t>fields</w:t>
      </w:r>
      <w:r>
        <w:rPr>
          <w:color w:val="2B2A29"/>
          <w:spacing w:val="-55"/>
          <w:w w:val="105"/>
        </w:rPr>
        <w:t xml:space="preserve"> </w:t>
      </w:r>
      <w:r>
        <w:rPr>
          <w:color w:val="2B2A29"/>
          <w:spacing w:val="-1"/>
          <w:w w:val="110"/>
        </w:rPr>
        <w:t>and</w:t>
      </w:r>
      <w:r>
        <w:rPr>
          <w:color w:val="2B2A29"/>
          <w:spacing w:val="-16"/>
          <w:w w:val="110"/>
        </w:rPr>
        <w:t xml:space="preserve"> </w:t>
      </w:r>
      <w:r>
        <w:rPr>
          <w:color w:val="2B2A29"/>
          <w:spacing w:val="-1"/>
          <w:w w:val="110"/>
        </w:rPr>
        <w:t>the</w:t>
      </w:r>
      <w:r>
        <w:rPr>
          <w:color w:val="2B2A29"/>
          <w:spacing w:val="-15"/>
          <w:w w:val="110"/>
        </w:rPr>
        <w:t xml:space="preserve"> </w:t>
      </w:r>
      <w:r>
        <w:rPr>
          <w:color w:val="2B2A29"/>
          <w:w w:val="110"/>
        </w:rPr>
        <w:t>methods</w:t>
      </w:r>
      <w:r>
        <w:rPr>
          <w:color w:val="2B2A29"/>
          <w:spacing w:val="-16"/>
          <w:w w:val="110"/>
        </w:rPr>
        <w:t xml:space="preserve"> </w:t>
      </w:r>
      <w:r>
        <w:rPr>
          <w:color w:val="2B2A29"/>
          <w:w w:val="110"/>
        </w:rPr>
        <w:t>that</w:t>
      </w:r>
      <w:r>
        <w:rPr>
          <w:color w:val="2B2A29"/>
          <w:spacing w:val="-15"/>
          <w:w w:val="110"/>
        </w:rPr>
        <w:t xml:space="preserve"> </w:t>
      </w:r>
      <w:r>
        <w:rPr>
          <w:color w:val="2B2A29"/>
          <w:w w:val="110"/>
        </w:rPr>
        <w:t>are</w:t>
      </w:r>
      <w:r>
        <w:rPr>
          <w:color w:val="2B2A29"/>
          <w:spacing w:val="-16"/>
          <w:w w:val="110"/>
        </w:rPr>
        <w:t xml:space="preserve"> </w:t>
      </w:r>
      <w:r>
        <w:rPr>
          <w:color w:val="2B2A29"/>
          <w:w w:val="110"/>
        </w:rPr>
        <w:t>defined</w:t>
      </w:r>
      <w:r>
        <w:rPr>
          <w:color w:val="2B2A29"/>
          <w:spacing w:val="-15"/>
          <w:w w:val="110"/>
        </w:rPr>
        <w:t xml:space="preserve"> </w:t>
      </w:r>
      <w:r>
        <w:rPr>
          <w:color w:val="2B2A29"/>
          <w:w w:val="110"/>
        </w:rPr>
        <w:t>in</w:t>
      </w:r>
      <w:r>
        <w:rPr>
          <w:color w:val="2B2A29"/>
          <w:spacing w:val="-16"/>
          <w:w w:val="110"/>
        </w:rPr>
        <w:t xml:space="preserve"> </w:t>
      </w:r>
      <w:r>
        <w:rPr>
          <w:color w:val="2B2A29"/>
          <w:w w:val="110"/>
        </w:rPr>
        <w:t>the</w:t>
      </w:r>
      <w:r>
        <w:rPr>
          <w:color w:val="2B2A29"/>
          <w:spacing w:val="-15"/>
          <w:w w:val="110"/>
        </w:rPr>
        <w:t xml:space="preserve"> </w:t>
      </w:r>
      <w:r>
        <w:rPr>
          <w:color w:val="2B2A29"/>
          <w:w w:val="110"/>
        </w:rPr>
        <w:t>abstract</w:t>
      </w:r>
      <w:r>
        <w:rPr>
          <w:color w:val="2B2A29"/>
          <w:spacing w:val="-16"/>
          <w:w w:val="110"/>
        </w:rPr>
        <w:t xml:space="preserve"> </w:t>
      </w:r>
      <w:r>
        <w:rPr>
          <w:color w:val="2B2A29"/>
          <w:w w:val="110"/>
        </w:rPr>
        <w:t>object</w:t>
      </w:r>
      <w:r>
        <w:rPr>
          <w:color w:val="2B2A29"/>
          <w:spacing w:val="-15"/>
          <w:w w:val="110"/>
        </w:rPr>
        <w:t xml:space="preserve"> </w:t>
      </w:r>
      <w:r>
        <w:rPr>
          <w:color w:val="2B2A29"/>
          <w:w w:val="110"/>
        </w:rPr>
        <w:t>type.</w:t>
      </w:r>
    </w:p>
    <w:p>
      <w:pPr>
        <w:pStyle w:val="11"/>
        <w:spacing w:before="158" w:line="283" w:lineRule="auto"/>
        <w:ind w:left="520" w:right="266" w:firstLine="359"/>
      </w:pPr>
      <w:r>
        <w:rPr>
          <w:color w:val="2B2A29"/>
          <w:w w:val="105"/>
        </w:rPr>
        <w:t>在上一个示例中，我们定义</w:t>
      </w:r>
      <w:r>
        <w:rPr>
          <w:color w:val="2B2A29"/>
          <w:spacing w:val="-7"/>
          <w:w w:val="105"/>
        </w:rPr>
        <w:t>了</w:t>
      </w:r>
      <w:r>
        <w:rPr>
          <w:color w:val="2B2A29"/>
          <w:w w:val="105"/>
        </w:rPr>
        <w:t>抽象对象类型</w:t>
      </w:r>
      <w:r>
        <w:rPr>
          <w:rFonts w:ascii="宋体"/>
          <w:color w:val="2B2A29"/>
          <w:w w:val="105"/>
        </w:rPr>
        <w:t>Animal</w:t>
      </w:r>
      <w:r>
        <w:rPr>
          <w:color w:val="2B2A29"/>
          <w:w w:val="105"/>
        </w:rPr>
        <w:t>。此外，我们还</w:t>
      </w:r>
      <w:r>
        <w:rPr>
          <w:color w:val="2B2A29"/>
        </w:rPr>
        <w:t>有一个函数</w:t>
      </w:r>
      <w:r>
        <w:rPr>
          <w:rFonts w:ascii="宋体"/>
          <w:color w:val="2B2A29"/>
        </w:rPr>
        <w:t>printAnimal，</w:t>
      </w:r>
      <w:r>
        <w:rPr>
          <w:color w:val="2B2A29"/>
        </w:rPr>
        <w:t>它接受</w:t>
      </w:r>
      <w:r>
        <w:rPr>
          <w:rFonts w:ascii="宋体"/>
          <w:color w:val="2B2A29"/>
        </w:rPr>
        <w:t>Animal</w:t>
      </w:r>
      <w:r>
        <w:rPr>
          <w:color w:val="2B2A29"/>
        </w:rPr>
        <w:t>类型的值。</w:t>
      </w:r>
      <w:r>
        <w:rPr>
          <w:rFonts w:ascii="宋体"/>
          <w:color w:val="2B2A29"/>
        </w:rPr>
        <w:t>printAnimal</w:t>
      </w:r>
      <w:r>
        <w:rPr>
          <w:color w:val="2B2A29"/>
          <w:w w:val="105"/>
        </w:rPr>
        <w:t>函数不关心</w:t>
      </w:r>
      <w:r>
        <w:rPr>
          <w:rFonts w:ascii="宋体"/>
          <w:color w:val="2B2A29"/>
          <w:w w:val="105"/>
        </w:rPr>
        <w:t>Animal</w:t>
      </w:r>
      <w:r>
        <w:rPr>
          <w:color w:val="2B2A29"/>
          <w:w w:val="105"/>
        </w:rPr>
        <w:t>对象类型的具体实现，而是希望传入兼容</w:t>
      </w:r>
      <w:r>
        <w:rPr>
          <w:color w:val="2B2A29"/>
          <w:spacing w:val="-1"/>
          <w:w w:val="105"/>
        </w:rPr>
        <w:t>的</w:t>
      </w:r>
      <w:r>
        <w:rPr>
          <w:color w:val="2B2A29"/>
          <w:w w:val="105"/>
        </w:rPr>
        <w:t>类型，以便访问</w:t>
      </w:r>
      <w:r>
        <w:rPr>
          <w:color w:val="2B2A29"/>
          <w:w w:val="110"/>
        </w:rPr>
        <w:t>抽象对象类型中定义</w:t>
      </w:r>
      <w:r>
        <w:rPr>
          <w:color w:val="2B2A29"/>
          <w:spacing w:val="-15"/>
          <w:w w:val="110"/>
        </w:rPr>
        <w:t>的</w:t>
      </w:r>
      <w:r>
        <w:rPr>
          <w:color w:val="2B2A29"/>
          <w:w w:val="105"/>
        </w:rPr>
        <w:t>字段</w:t>
      </w:r>
      <w:r>
        <w:rPr>
          <w:color w:val="2B2A29"/>
          <w:spacing w:val="-1"/>
          <w:w w:val="110"/>
        </w:rPr>
        <w:t>和</w:t>
      </w:r>
      <w:r>
        <w:rPr>
          <w:color w:val="2B2A29"/>
          <w:w w:val="110"/>
        </w:rPr>
        <w:t>方法。</w:t>
      </w:r>
    </w:p>
    <w:p>
      <w:r>
        <w:rPr>
          <w:color w:val="2B2A29"/>
          <w:w w:val="105"/>
        </w:rPr>
        <w:t>The</w:t>
      </w:r>
      <w:r>
        <w:rPr>
          <w:color w:val="2B2A29"/>
          <w:spacing w:val="-9"/>
          <w:w w:val="105"/>
        </w:rPr>
        <w:t xml:space="preserve"> </w:t>
      </w:r>
      <w:r>
        <w:rPr>
          <w:color w:val="2B2A29"/>
          <w:w w:val="105"/>
        </w:rPr>
        <w:t>object</w:t>
      </w:r>
      <w:r>
        <w:rPr>
          <w:color w:val="2B2A29"/>
          <w:spacing w:val="-9"/>
          <w:w w:val="105"/>
        </w:rPr>
        <w:t xml:space="preserve"> </w:t>
      </w:r>
      <w:r>
        <w:rPr>
          <w:color w:val="2B2A29"/>
          <w:w w:val="105"/>
        </w:rPr>
        <w:t>types</w:t>
      </w:r>
      <w:r>
        <w:rPr>
          <w:color w:val="2B2A29"/>
          <w:spacing w:val="-8"/>
          <w:w w:val="105"/>
        </w:rPr>
        <w:t xml:space="preserve"> </w:t>
      </w:r>
      <w:r>
        <w:rPr>
          <w:rFonts w:ascii="宋体"/>
          <w:color w:val="2B2A29"/>
          <w:w w:val="105"/>
        </w:rPr>
        <w:t>Dog</w:t>
      </w:r>
      <w:r>
        <w:rPr>
          <w:rFonts w:ascii="宋体"/>
          <w:color w:val="2B2A29"/>
          <w:spacing w:val="-67"/>
          <w:w w:val="105"/>
        </w:rPr>
        <w:t xml:space="preserve"> </w:t>
      </w:r>
      <w:r>
        <w:rPr>
          <w:color w:val="2B2A29"/>
          <w:w w:val="105"/>
        </w:rPr>
        <w:t>and</w:t>
      </w:r>
      <w:r>
        <w:rPr>
          <w:color w:val="2B2A29"/>
          <w:spacing w:val="-8"/>
          <w:w w:val="105"/>
        </w:rPr>
        <w:t xml:space="preserve"> </w:t>
      </w:r>
      <w:r>
        <w:rPr>
          <w:rFonts w:ascii="宋体"/>
          <w:color w:val="2B2A29"/>
          <w:w w:val="105"/>
        </w:rPr>
        <w:t>Owl</w:t>
      </w:r>
      <w:r>
        <w:rPr>
          <w:rFonts w:ascii="宋体"/>
          <w:color w:val="2B2A29"/>
          <w:spacing w:val="-67"/>
          <w:w w:val="105"/>
        </w:rPr>
        <w:t xml:space="preserve"> </w:t>
      </w:r>
      <w:r>
        <w:rPr>
          <w:color w:val="2B2A29"/>
          <w:w w:val="105"/>
        </w:rPr>
        <w:t>are</w:t>
      </w:r>
      <w:r>
        <w:rPr>
          <w:color w:val="2B2A29"/>
          <w:spacing w:val="-8"/>
          <w:w w:val="105"/>
        </w:rPr>
        <w:t xml:space="preserve"> </w:t>
      </w:r>
      <w:r>
        <w:rPr>
          <w:color w:val="2B2A29"/>
          <w:w w:val="105"/>
        </w:rPr>
        <w:t>of</w:t>
      </w:r>
      <w:r>
        <w:rPr>
          <w:color w:val="2B2A29"/>
          <w:spacing w:val="-9"/>
          <w:w w:val="105"/>
        </w:rPr>
        <w:t xml:space="preserve"> </w:t>
      </w:r>
      <w:r>
        <w:rPr>
          <w:color w:val="2B2A29"/>
          <w:w w:val="105"/>
        </w:rPr>
        <w:t>type</w:t>
      </w:r>
      <w:r>
        <w:rPr>
          <w:color w:val="2B2A29"/>
          <w:spacing w:val="-8"/>
          <w:w w:val="105"/>
        </w:rPr>
        <w:t xml:space="preserve"> </w:t>
      </w:r>
      <w:r>
        <w:rPr>
          <w:rFonts w:ascii="宋体"/>
          <w:color w:val="2B2A29"/>
          <w:w w:val="105"/>
        </w:rPr>
        <w:t>Animal</w:t>
      </w:r>
      <w:r>
        <w:rPr>
          <w:color w:val="2B2A29"/>
          <w:w w:val="105"/>
        </w:rPr>
        <w:t>,</w:t>
      </w:r>
      <w:r>
        <w:rPr>
          <w:color w:val="2B2A29"/>
          <w:spacing w:val="-9"/>
          <w:w w:val="105"/>
        </w:rPr>
        <w:t xml:space="preserve"> </w:t>
      </w:r>
      <w:r>
        <w:rPr>
          <w:color w:val="2B2A29"/>
          <w:w w:val="105"/>
        </w:rPr>
        <w:t>since</w:t>
      </w:r>
      <w:r>
        <w:rPr>
          <w:color w:val="2B2A29"/>
          <w:spacing w:val="-9"/>
          <w:w w:val="105"/>
        </w:rPr>
        <w:t xml:space="preserve"> </w:t>
      </w:r>
      <w:r>
        <w:rPr>
          <w:color w:val="2B2A29"/>
          <w:w w:val="105"/>
        </w:rPr>
        <w:t>they</w:t>
      </w:r>
      <w:r>
        <w:rPr>
          <w:color w:val="2B2A29"/>
          <w:spacing w:val="-8"/>
          <w:w w:val="105"/>
        </w:rPr>
        <w:t xml:space="preserve"> </w:t>
      </w:r>
      <w:r>
        <w:rPr>
          <w:color w:val="2B2A29"/>
          <w:w w:val="105"/>
        </w:rPr>
        <w:t>have</w:t>
      </w:r>
      <w:r>
        <w:rPr>
          <w:color w:val="2B2A29"/>
          <w:spacing w:val="-9"/>
          <w:w w:val="105"/>
        </w:rPr>
        <w:t xml:space="preserve"> </w:t>
      </w:r>
      <w:r>
        <w:rPr>
          <w:color w:val="2B2A29"/>
          <w:w w:val="105"/>
        </w:rPr>
        <w:t>defined</w:t>
      </w:r>
      <w:r>
        <w:rPr>
          <w:color w:val="2B2A29"/>
          <w:spacing w:val="-9"/>
          <w:w w:val="105"/>
        </w:rPr>
        <w:t xml:space="preserve"> </w:t>
      </w:r>
      <w:r>
        <w:rPr>
          <w:color w:val="2B2A29"/>
          <w:w w:val="105"/>
        </w:rPr>
        <w:t>their</w:t>
      </w:r>
      <w:r>
        <w:rPr>
          <w:color w:val="2B2A29"/>
          <w:spacing w:val="-8"/>
          <w:w w:val="105"/>
        </w:rPr>
        <w:t xml:space="preserve"> </w:t>
      </w:r>
      <w:r>
        <w:rPr>
          <w:color w:val="2B2A29"/>
          <w:w w:val="105"/>
        </w:rPr>
        <w:t>fields</w:t>
      </w:r>
      <w:r>
        <w:rPr>
          <w:color w:val="2B2A29"/>
          <w:spacing w:val="-55"/>
          <w:w w:val="105"/>
        </w:rPr>
        <w:t xml:space="preserve"> </w:t>
      </w:r>
      <w:r>
        <w:rPr>
          <w:color w:val="2B2A29"/>
          <w:w w:val="105"/>
        </w:rPr>
        <w:t>and</w:t>
      </w:r>
      <w:r>
        <w:rPr>
          <w:color w:val="2B2A29"/>
          <w:spacing w:val="-6"/>
          <w:w w:val="105"/>
        </w:rPr>
        <w:t xml:space="preserve"> </w:t>
      </w:r>
      <w:r>
        <w:rPr>
          <w:color w:val="2B2A29"/>
          <w:w w:val="105"/>
        </w:rPr>
        <w:t>methods</w:t>
      </w:r>
      <w:r>
        <w:rPr>
          <w:color w:val="2B2A29"/>
          <w:spacing w:val="-6"/>
          <w:w w:val="105"/>
        </w:rPr>
        <w:t xml:space="preserve"> </w:t>
      </w:r>
      <w:r>
        <w:rPr>
          <w:color w:val="2B2A29"/>
          <w:w w:val="105"/>
        </w:rPr>
        <w:t>to</w:t>
      </w:r>
      <w:r>
        <w:rPr>
          <w:color w:val="2B2A29"/>
          <w:spacing w:val="-5"/>
          <w:w w:val="105"/>
        </w:rPr>
        <w:t xml:space="preserve"> </w:t>
      </w:r>
      <w:r>
        <w:rPr>
          <w:color w:val="2B2A29"/>
          <w:w w:val="105"/>
        </w:rPr>
        <w:t>be</w:t>
      </w:r>
      <w:r>
        <w:rPr>
          <w:color w:val="2B2A29"/>
          <w:spacing w:val="-6"/>
          <w:w w:val="105"/>
        </w:rPr>
        <w:t xml:space="preserve"> </w:t>
      </w:r>
      <w:r>
        <w:rPr>
          <w:color w:val="2B2A29"/>
          <w:w w:val="105"/>
        </w:rPr>
        <w:t>compatible</w:t>
      </w:r>
      <w:r>
        <w:rPr>
          <w:color w:val="2B2A29"/>
          <w:spacing w:val="-6"/>
          <w:w w:val="105"/>
        </w:rPr>
        <w:t xml:space="preserve"> </w:t>
      </w:r>
      <w:r>
        <w:rPr>
          <w:color w:val="2B2A29"/>
          <w:w w:val="105"/>
        </w:rPr>
        <w:t>with</w:t>
      </w:r>
      <w:r>
        <w:rPr>
          <w:color w:val="2B2A29"/>
          <w:spacing w:val="-5"/>
          <w:w w:val="105"/>
        </w:rPr>
        <w:t xml:space="preserve"> </w:t>
      </w:r>
      <w:r>
        <w:rPr>
          <w:color w:val="2B2A29"/>
          <w:w w:val="105"/>
        </w:rPr>
        <w:t>the</w:t>
      </w:r>
      <w:r>
        <w:rPr>
          <w:color w:val="2B2A29"/>
          <w:spacing w:val="-6"/>
          <w:w w:val="105"/>
        </w:rPr>
        <w:t xml:space="preserve"> </w:t>
      </w:r>
      <w:r>
        <w:rPr>
          <w:rFonts w:ascii="宋体"/>
          <w:color w:val="2B2A29"/>
          <w:w w:val="105"/>
        </w:rPr>
        <w:t>Animal</w:t>
      </w:r>
      <w:r>
        <w:rPr>
          <w:rFonts w:ascii="宋体"/>
          <w:color w:val="2B2A29"/>
          <w:spacing w:val="-63"/>
          <w:w w:val="105"/>
        </w:rPr>
        <w:t xml:space="preserve"> </w:t>
      </w:r>
      <w:r>
        <w:rPr>
          <w:color w:val="2B2A29"/>
          <w:w w:val="105"/>
        </w:rPr>
        <w:t>type.</w:t>
      </w:r>
      <w:r>
        <w:rPr>
          <w:color w:val="2B2A29"/>
          <w:spacing w:val="-6"/>
          <w:w w:val="105"/>
        </w:rPr>
        <w:t xml:space="preserve"> </w:t>
      </w:r>
      <w:r>
        <w:rPr>
          <w:color w:val="2B2A29"/>
          <w:w w:val="105"/>
        </w:rPr>
        <w:t>In</w:t>
      </w:r>
      <w:r>
        <w:rPr>
          <w:color w:val="2B2A29"/>
          <w:spacing w:val="-6"/>
          <w:w w:val="105"/>
        </w:rPr>
        <w:t xml:space="preserve"> </w:t>
      </w:r>
      <w:r>
        <w:rPr>
          <w:color w:val="2B2A29"/>
          <w:w w:val="105"/>
        </w:rPr>
        <w:t>our</w:t>
      </w:r>
      <w:r>
        <w:rPr>
          <w:color w:val="2B2A29"/>
          <w:spacing w:val="-5"/>
          <w:w w:val="105"/>
        </w:rPr>
        <w:t xml:space="preserve"> </w:t>
      </w:r>
      <w:r>
        <w:rPr>
          <w:color w:val="2B2A29"/>
          <w:w w:val="105"/>
        </w:rPr>
        <w:t>code,</w:t>
      </w:r>
      <w:r>
        <w:rPr>
          <w:color w:val="2B2A29"/>
          <w:spacing w:val="-6"/>
          <w:w w:val="105"/>
        </w:rPr>
        <w:t xml:space="preserve"> </w:t>
      </w:r>
      <w:r>
        <w:rPr>
          <w:color w:val="2B2A29"/>
          <w:w w:val="105"/>
        </w:rPr>
        <w:t>we</w:t>
      </w:r>
      <w:r>
        <w:rPr>
          <w:color w:val="2B2A29"/>
          <w:spacing w:val="-6"/>
          <w:w w:val="105"/>
        </w:rPr>
        <w:t xml:space="preserve"> </w:t>
      </w:r>
      <w:r>
        <w:rPr>
          <w:color w:val="2B2A29"/>
          <w:w w:val="105"/>
        </w:rPr>
        <w:t>only</w:t>
      </w:r>
      <w:r>
        <w:rPr>
          <w:color w:val="2B2A29"/>
          <w:spacing w:val="-5"/>
          <w:w w:val="105"/>
        </w:rPr>
        <w:t xml:space="preserve"> </w:t>
      </w:r>
      <w:r>
        <w:rPr>
          <w:color w:val="2B2A29"/>
          <w:w w:val="105"/>
        </w:rPr>
        <w:t xml:space="preserve">interact with the abstract type </w:t>
      </w:r>
      <w:r>
        <w:rPr>
          <w:rFonts w:ascii="宋体"/>
          <w:color w:val="2B2A29"/>
          <w:w w:val="105"/>
        </w:rPr>
        <w:t>Animal</w:t>
      </w:r>
      <w:r>
        <w:rPr>
          <w:color w:val="2B2A29"/>
          <w:w w:val="105"/>
        </w:rPr>
        <w:t>, and we do not need explicit knowledge of the internal</w:t>
      </w:r>
      <w:r>
        <w:rPr>
          <w:color w:val="2B2A29"/>
          <w:spacing w:val="1"/>
          <w:w w:val="105"/>
        </w:rPr>
        <w:t xml:space="preserve"> </w:t>
      </w:r>
      <w:r>
        <w:rPr>
          <w:color w:val="2B2A29"/>
          <w:w w:val="105"/>
        </w:rPr>
        <w:t>implementation details of</w:t>
      </w:r>
      <w:r>
        <w:rPr>
          <w:color w:val="2B2A29"/>
          <w:spacing w:val="1"/>
          <w:w w:val="105"/>
        </w:rPr>
        <w:t xml:space="preserve"> </w:t>
      </w:r>
      <w:r>
        <w:rPr>
          <w:color w:val="2B2A29"/>
          <w:w w:val="105"/>
        </w:rPr>
        <w:t>the concrete</w:t>
      </w:r>
      <w:r>
        <w:rPr>
          <w:color w:val="2B2A29"/>
          <w:spacing w:val="1"/>
          <w:w w:val="105"/>
        </w:rPr>
        <w:t xml:space="preserve"> </w:t>
      </w:r>
      <w:r>
        <w:rPr>
          <w:color w:val="2B2A29"/>
          <w:w w:val="105"/>
        </w:rPr>
        <w:t>types, nor</w:t>
      </w:r>
      <w:r>
        <w:rPr>
          <w:color w:val="2B2A29"/>
          <w:spacing w:val="1"/>
          <w:w w:val="105"/>
        </w:rPr>
        <w:t xml:space="preserve"> </w:t>
      </w:r>
      <w:r>
        <w:rPr>
          <w:color w:val="2B2A29"/>
          <w:w w:val="105"/>
        </w:rPr>
        <w:t>should we be</w:t>
      </w:r>
      <w:r>
        <w:rPr>
          <w:color w:val="2B2A29"/>
          <w:spacing w:val="1"/>
          <w:w w:val="105"/>
        </w:rPr>
        <w:t xml:space="preserve"> </w:t>
      </w:r>
      <w:r>
        <w:rPr>
          <w:color w:val="2B2A29"/>
          <w:w w:val="105"/>
        </w:rPr>
        <w:t>interested. Using</w:t>
      </w:r>
      <w:r>
        <w:rPr>
          <w:color w:val="2B2A29"/>
          <w:spacing w:val="1"/>
          <w:w w:val="105"/>
        </w:rPr>
        <w:t xml:space="preserve"> </w:t>
      </w:r>
      <w:r>
        <w:rPr>
          <w:color w:val="2B2A29"/>
          <w:w w:val="105"/>
        </w:rPr>
        <w:t>this</w:t>
      </w:r>
      <w:r>
        <w:rPr>
          <w:color w:val="2B2A29"/>
          <w:spacing w:val="1"/>
          <w:w w:val="105"/>
        </w:rPr>
        <w:t xml:space="preserve"> </w:t>
      </w:r>
      <w:r>
        <w:rPr>
          <w:color w:val="2B2A29"/>
          <w:w w:val="105"/>
        </w:rPr>
        <w:t>pattern,</w:t>
      </w:r>
      <w:r>
        <w:rPr>
          <w:color w:val="2B2A29"/>
          <w:spacing w:val="4"/>
          <w:w w:val="105"/>
        </w:rPr>
        <w:t xml:space="preserve"> </w:t>
      </w:r>
      <w:r>
        <w:rPr>
          <w:color w:val="2B2A29"/>
          <w:w w:val="105"/>
        </w:rPr>
        <w:t>we</w:t>
      </w:r>
      <w:r>
        <w:rPr>
          <w:color w:val="2B2A29"/>
          <w:spacing w:val="4"/>
          <w:w w:val="105"/>
        </w:rPr>
        <w:t xml:space="preserve"> </w:t>
      </w:r>
      <w:r>
        <w:rPr>
          <w:color w:val="2B2A29"/>
          <w:w w:val="105"/>
        </w:rPr>
        <w:t>have</w:t>
      </w:r>
      <w:r>
        <w:rPr>
          <w:color w:val="2B2A29"/>
          <w:spacing w:val="5"/>
          <w:w w:val="105"/>
        </w:rPr>
        <w:t xml:space="preserve"> </w:t>
      </w:r>
      <w:r>
        <w:rPr>
          <w:color w:val="2B2A29"/>
          <w:w w:val="105"/>
        </w:rPr>
        <w:t>effectively</w:t>
      </w:r>
      <w:r>
        <w:rPr>
          <w:color w:val="2B2A29"/>
          <w:spacing w:val="4"/>
          <w:w w:val="105"/>
        </w:rPr>
        <w:t xml:space="preserve"> </w:t>
      </w:r>
      <w:r>
        <w:rPr>
          <w:color w:val="2B2A29"/>
          <w:w w:val="105"/>
        </w:rPr>
        <w:t>decoupled</w:t>
      </w:r>
      <w:r>
        <w:rPr>
          <w:color w:val="2B2A29"/>
          <w:spacing w:val="5"/>
          <w:w w:val="105"/>
        </w:rPr>
        <w:t xml:space="preserve"> </w:t>
      </w:r>
      <w:r>
        <w:rPr>
          <w:color w:val="2B2A29"/>
          <w:w w:val="105"/>
        </w:rPr>
        <w:t>the</w:t>
      </w:r>
      <w:r>
        <w:rPr>
          <w:color w:val="2B2A29"/>
          <w:spacing w:val="4"/>
          <w:w w:val="105"/>
        </w:rPr>
        <w:t xml:space="preserve"> </w:t>
      </w:r>
      <w:r>
        <w:rPr>
          <w:color w:val="2B2A29"/>
          <w:w w:val="105"/>
        </w:rPr>
        <w:t>concrete</w:t>
      </w:r>
      <w:r>
        <w:rPr>
          <w:color w:val="2B2A29"/>
          <w:spacing w:val="5"/>
          <w:w w:val="105"/>
        </w:rPr>
        <w:t xml:space="preserve"> </w:t>
      </w:r>
      <w:r>
        <w:rPr>
          <w:color w:val="2B2A29"/>
          <w:w w:val="105"/>
        </w:rPr>
        <w:t>implementations</w:t>
      </w:r>
      <w:r>
        <w:rPr>
          <w:color w:val="2B2A29"/>
          <w:spacing w:val="4"/>
          <w:w w:val="105"/>
        </w:rPr>
        <w:t xml:space="preserve"> </w:t>
      </w:r>
      <w:r>
        <w:rPr>
          <w:color w:val="2B2A29"/>
          <w:w w:val="105"/>
        </w:rPr>
        <w:t>from</w:t>
      </w:r>
      <w:r>
        <w:rPr>
          <w:color w:val="2B2A29"/>
          <w:spacing w:val="4"/>
          <w:w w:val="105"/>
        </w:rPr>
        <w:t xml:space="preserve"> </w:t>
      </w:r>
      <w:r>
        <w:rPr>
          <w:color w:val="2B2A29"/>
          <w:w w:val="105"/>
        </w:rPr>
        <w:t>the</w:t>
      </w:r>
      <w:r>
        <w:rPr>
          <w:color w:val="2B2A29"/>
          <w:spacing w:val="5"/>
          <w:w w:val="105"/>
        </w:rPr>
        <w:t xml:space="preserve"> </w:t>
      </w:r>
      <w:r>
        <w:rPr>
          <w:color w:val="2B2A29"/>
          <w:w w:val="105"/>
        </w:rPr>
        <w:t>usage</w:t>
      </w:r>
      <w:r>
        <w:rPr>
          <w:color w:val="2B2A29"/>
          <w:spacing w:val="4"/>
          <w:w w:val="105"/>
        </w:rPr>
        <w:t xml:space="preserve"> </w:t>
      </w:r>
      <w:r>
        <w:rPr>
          <w:color w:val="2B2A29"/>
          <w:w w:val="105"/>
        </w:rPr>
        <w:t>of</w:t>
      </w:r>
      <w:r>
        <w:rPr>
          <w:color w:val="2B2A29"/>
          <w:spacing w:val="-54"/>
          <w:w w:val="105"/>
        </w:rPr>
        <w:t xml:space="preserve"> </w:t>
      </w:r>
      <w:r>
        <w:rPr>
          <w:color w:val="2B2A29"/>
          <w:w w:val="105"/>
        </w:rPr>
        <w:t>the</w:t>
      </w:r>
      <w:r>
        <w:rPr>
          <w:color w:val="2B2A29"/>
          <w:spacing w:val="-10"/>
          <w:w w:val="105"/>
        </w:rPr>
        <w:t xml:space="preserve"> </w:t>
      </w:r>
      <w:r>
        <w:rPr>
          <w:color w:val="2B2A29"/>
          <w:w w:val="105"/>
        </w:rPr>
        <w:t>abstract</w:t>
      </w:r>
      <w:r>
        <w:rPr>
          <w:color w:val="2B2A29"/>
          <w:spacing w:val="-9"/>
          <w:w w:val="105"/>
        </w:rPr>
        <w:t xml:space="preserve"> </w:t>
      </w:r>
      <w:r>
        <w:rPr>
          <w:color w:val="2B2A29"/>
          <w:w w:val="105"/>
        </w:rPr>
        <w:t>type</w:t>
      </w:r>
      <w:r>
        <w:rPr>
          <w:color w:val="2B2A29"/>
          <w:spacing w:val="-9"/>
          <w:w w:val="105"/>
        </w:rPr>
        <w:t xml:space="preserve"> </w:t>
      </w:r>
      <w:r>
        <w:rPr>
          <w:color w:val="2B2A29"/>
          <w:w w:val="105"/>
        </w:rPr>
        <w:t>in</w:t>
      </w:r>
      <w:r>
        <w:rPr>
          <w:color w:val="2B2A29"/>
          <w:spacing w:val="-10"/>
          <w:w w:val="105"/>
        </w:rPr>
        <w:t xml:space="preserve"> </w:t>
      </w:r>
      <w:r>
        <w:rPr>
          <w:color w:val="2B2A29"/>
          <w:w w:val="105"/>
        </w:rPr>
        <w:t>our</w:t>
      </w:r>
      <w:r>
        <w:rPr>
          <w:color w:val="2B2A29"/>
          <w:spacing w:val="-9"/>
          <w:w w:val="105"/>
        </w:rPr>
        <w:t xml:space="preserve"> </w:t>
      </w:r>
      <w:r>
        <w:rPr>
          <w:color w:val="2B2A29"/>
          <w:w w:val="105"/>
        </w:rPr>
        <w:t>code.</w:t>
      </w:r>
      <w:r>
        <w:rPr>
          <w:color w:val="2B2A29"/>
          <w:spacing w:val="-9"/>
          <w:w w:val="105"/>
        </w:rPr>
        <w:t xml:space="preserve"> </w:t>
      </w:r>
      <w:r>
        <w:rPr>
          <w:color w:val="2B2A29"/>
          <w:w w:val="105"/>
        </w:rPr>
        <w:t>This</w:t>
      </w:r>
      <w:r>
        <w:rPr>
          <w:color w:val="2B2A29"/>
          <w:spacing w:val="-10"/>
          <w:w w:val="105"/>
        </w:rPr>
        <w:t xml:space="preserve"> </w:t>
      </w:r>
      <w:r>
        <w:rPr>
          <w:color w:val="2B2A29"/>
          <w:w w:val="105"/>
        </w:rPr>
        <w:t>is</w:t>
      </w:r>
      <w:r>
        <w:rPr>
          <w:color w:val="2B2A29"/>
          <w:spacing w:val="-9"/>
          <w:w w:val="105"/>
        </w:rPr>
        <w:t xml:space="preserve"> </w:t>
      </w:r>
      <w:r>
        <w:rPr>
          <w:color w:val="2B2A29"/>
          <w:w w:val="105"/>
        </w:rPr>
        <w:t>the</w:t>
      </w:r>
      <w:r>
        <w:rPr>
          <w:color w:val="2B2A29"/>
          <w:spacing w:val="-9"/>
          <w:w w:val="105"/>
        </w:rPr>
        <w:t xml:space="preserve"> </w:t>
      </w:r>
      <w:r>
        <w:rPr>
          <w:color w:val="2B2A29"/>
          <w:w w:val="105"/>
        </w:rPr>
        <w:t>general</w:t>
      </w:r>
      <w:r>
        <w:rPr>
          <w:color w:val="2B2A29"/>
          <w:spacing w:val="-10"/>
          <w:w w:val="105"/>
        </w:rPr>
        <w:t xml:space="preserve"> </w:t>
      </w:r>
      <w:r>
        <w:rPr>
          <w:color w:val="2B2A29"/>
          <w:w w:val="105"/>
        </w:rPr>
        <w:t>usage</w:t>
      </w:r>
      <w:r>
        <w:rPr>
          <w:color w:val="2B2A29"/>
          <w:spacing w:val="-9"/>
          <w:w w:val="105"/>
        </w:rPr>
        <w:t xml:space="preserve"> </w:t>
      </w:r>
      <w:r>
        <w:rPr>
          <w:color w:val="2B2A29"/>
          <w:w w:val="105"/>
        </w:rPr>
        <w:t>of</w:t>
      </w:r>
      <w:r>
        <w:rPr>
          <w:color w:val="2B2A29"/>
          <w:spacing w:val="-9"/>
          <w:w w:val="105"/>
        </w:rPr>
        <w:t xml:space="preserve"> </w:t>
      </w:r>
      <w:r>
        <w:rPr>
          <w:i/>
          <w:color w:val="2B2A29"/>
          <w:w w:val="105"/>
        </w:rPr>
        <w:t>data</w:t>
      </w:r>
      <w:r>
        <w:rPr>
          <w:i/>
          <w:color w:val="2B2A29"/>
          <w:spacing w:val="-9"/>
          <w:w w:val="105"/>
        </w:rPr>
        <w:t xml:space="preserve"> </w:t>
      </w:r>
      <w:r>
        <w:rPr>
          <w:i/>
          <w:color w:val="2B2A29"/>
          <w:w w:val="105"/>
        </w:rPr>
        <w:t>abstraction</w:t>
      </w:r>
      <w:r>
        <w:rPr>
          <w:color w:val="2B2A29"/>
          <w:w w:val="105"/>
        </w:rPr>
        <w:t>.</w:t>
      </w:r>
    </w:p>
    <w:p>
      <w:pPr>
        <w:pStyle w:val="11"/>
        <w:spacing w:before="5" w:line="273" w:lineRule="auto"/>
        <w:ind w:left="520" w:right="326" w:firstLine="359"/>
      </w:pPr>
      <w:r>
        <w:rPr>
          <w:color w:val="2B2A29"/>
          <w:w w:val="105"/>
        </w:rPr>
        <w:t>对象类型</w:t>
      </w:r>
      <w:r>
        <w:rPr>
          <w:rFonts w:ascii="宋体"/>
          <w:color w:val="2B2A29"/>
          <w:w w:val="105"/>
        </w:rPr>
        <w:t>Dog</w:t>
      </w:r>
      <w:r>
        <w:rPr>
          <w:color w:val="2B2A29"/>
          <w:w w:val="105"/>
        </w:rPr>
        <w:t>和</w:t>
      </w:r>
      <w:r>
        <w:rPr>
          <w:rFonts w:ascii="宋体"/>
          <w:color w:val="2B2A29"/>
          <w:w w:val="105"/>
        </w:rPr>
        <w:t>Owl</w:t>
      </w:r>
      <w:r>
        <w:rPr>
          <w:color w:val="2B2A29"/>
          <w:w w:val="105"/>
        </w:rPr>
        <w:t>属于</w:t>
      </w:r>
      <w:r>
        <w:rPr>
          <w:rFonts w:ascii="宋体"/>
          <w:color w:val="2B2A29"/>
          <w:w w:val="105"/>
        </w:rPr>
        <w:t>Animal</w:t>
      </w:r>
      <w:r>
        <w:rPr>
          <w:color w:val="2B2A29"/>
          <w:w w:val="105"/>
        </w:rPr>
        <w:t>类型，因为它们定义</w:t>
      </w:r>
      <w:r>
        <w:rPr>
          <w:color w:val="2B2A29"/>
          <w:spacing w:val="-9"/>
          <w:w w:val="105"/>
        </w:rPr>
        <w:t>了</w:t>
      </w:r>
      <w:r>
        <w:rPr>
          <w:color w:val="2B2A29"/>
          <w:w w:val="105"/>
        </w:rPr>
        <w:t>与</w:t>
      </w:r>
      <w:r>
        <w:rPr>
          <w:rFonts w:ascii="宋体"/>
          <w:color w:val="2B2A29"/>
          <w:w w:val="105"/>
        </w:rPr>
        <w:t>Animal</w:t>
      </w:r>
      <w:r>
        <w:rPr>
          <w:color w:val="2B2A29"/>
          <w:w w:val="105"/>
        </w:rPr>
        <w:t>兼容</w:t>
      </w:r>
      <w:r>
        <w:rPr>
          <w:color w:val="2B2A29"/>
          <w:spacing w:val="-6"/>
          <w:w w:val="105"/>
        </w:rPr>
        <w:t>的</w:t>
      </w:r>
      <w:r>
        <w:rPr>
          <w:color w:val="2B2A29"/>
          <w:w w:val="105"/>
        </w:rPr>
        <w:t>字段和方法。在我们的代码中，我们只与抽象类型</w:t>
      </w:r>
      <w:r>
        <w:rPr>
          <w:rFonts w:ascii="宋体"/>
          <w:color w:val="2B2A29"/>
          <w:w w:val="105"/>
        </w:rPr>
        <w:t>Animal</w:t>
      </w:r>
      <w:r>
        <w:rPr>
          <w:color w:val="2B2A29"/>
          <w:w w:val="105"/>
        </w:rPr>
        <w:t>交互，我们不需要具体类型的</w:t>
      </w:r>
      <w:r>
        <w:rPr>
          <w:color w:val="2B2A29"/>
          <w:spacing w:val="1"/>
          <w:w w:val="105"/>
        </w:rPr>
        <w:t>内部</w:t>
      </w:r>
      <w:r>
        <w:rPr>
          <w:color w:val="2B2A29"/>
          <w:w w:val="105"/>
        </w:rPr>
        <w:t>实现细节的明确</w:t>
      </w:r>
      <w:r>
        <w:rPr>
          <w:color w:val="2B2A29"/>
          <w:spacing w:val="1"/>
          <w:w w:val="105"/>
        </w:rPr>
        <w:t>知识</w:t>
      </w:r>
      <w:r>
        <w:rPr>
          <w:color w:val="2B2A29"/>
          <w:w w:val="105"/>
        </w:rPr>
        <w:t>，也不应该感兴趣。使用这种模式，我们有效</w:t>
      </w:r>
      <w:r>
        <w:rPr>
          <w:color w:val="2B2A29"/>
          <w:spacing w:val="4"/>
          <w:w w:val="105"/>
        </w:rPr>
        <w:t>地</w:t>
      </w:r>
      <w:r>
        <w:rPr>
          <w:color w:val="2B2A29"/>
          <w:w w:val="105"/>
        </w:rPr>
        <w:t>将具体实现与代码中抽象类型的使用分离</w:t>
      </w:r>
      <w:r>
        <w:rPr>
          <w:color w:val="2B2A29"/>
          <w:spacing w:val="5"/>
          <w:w w:val="105"/>
        </w:rPr>
        <w:t>开来</w:t>
      </w:r>
      <w:r>
        <w:rPr>
          <w:color w:val="2B2A29"/>
          <w:w w:val="105"/>
        </w:rPr>
        <w:t>。这是</w:t>
      </w:r>
      <w:r>
        <w:rPr>
          <w:i/>
          <w:color w:val="2B2A29"/>
          <w:w w:val="105"/>
        </w:rPr>
        <w:t>数据抽象</w:t>
      </w:r>
      <w:r>
        <w:rPr>
          <w:color w:val="2B2A29"/>
          <w:w w:val="105"/>
        </w:rPr>
        <w:t>的一般用法。</w:t>
      </w:r>
    </w:p>
    <w:p>
      <w:pPr>
        <w:pStyle w:val="11"/>
        <w:spacing w:before="4"/>
        <w:rPr>
          <w:sz w:val="30"/>
        </w:rPr>
      </w:pPr>
    </w:p>
    <w:p>
      <w:r>
        <w:rPr>
          <w:color w:val="2B2A29"/>
          <w:w w:val="80"/>
        </w:rPr>
        <w:t>Objects</w:t>
      </w:r>
      <w:r>
        <w:rPr>
          <w:color w:val="2B2A29"/>
          <w:spacing w:val="13"/>
          <w:w w:val="80"/>
        </w:rPr>
        <w:t xml:space="preserve"> </w:t>
      </w:r>
      <w:r>
        <w:rPr>
          <w:color w:val="2B2A29"/>
          <w:w w:val="80"/>
        </w:rPr>
        <w:t>or</w:t>
      </w:r>
      <w:r>
        <w:rPr>
          <w:color w:val="2B2A29"/>
          <w:spacing w:val="14"/>
          <w:w w:val="80"/>
        </w:rPr>
        <w:t xml:space="preserve"> </w:t>
      </w:r>
      <w:r>
        <w:rPr>
          <w:color w:val="2B2A29"/>
          <w:w w:val="80"/>
        </w:rPr>
        <w:t>Records?</w:t>
      </w:r>
    </w:p>
    <w:p>
      <w:pPr>
        <w:pStyle w:val="5"/>
      </w:pPr>
      <w:r>
        <w:rPr>
          <w:color w:val="2B2A29"/>
          <w:w w:val="80"/>
        </w:rPr>
        <w:t>对象或记录？</w:t>
      </w:r>
    </w:p>
    <w:p>
      <w:r>
        <w:rPr>
          <w:color w:val="2B2A29"/>
          <w:w w:val="105"/>
        </w:rPr>
        <w:t>Because of similarities in these types, we may sometimes stop and wonder which type to</w:t>
      </w:r>
      <w:r>
        <w:rPr>
          <w:color w:val="2B2A29"/>
          <w:spacing w:val="-55"/>
          <w:w w:val="105"/>
        </w:rPr>
        <w:t xml:space="preserve"> </w:t>
      </w:r>
      <w:r>
        <w:rPr>
          <w:color w:val="2B2A29"/>
          <w:w w:val="105"/>
        </w:rPr>
        <w:t>use</w:t>
      </w:r>
      <w:r>
        <w:rPr>
          <w:color w:val="2B2A29"/>
          <w:spacing w:val="-7"/>
          <w:w w:val="105"/>
        </w:rPr>
        <w:t xml:space="preserve"> </w:t>
      </w:r>
      <w:r>
        <w:rPr>
          <w:color w:val="2B2A29"/>
          <w:w w:val="105"/>
        </w:rPr>
        <w:t>between</w:t>
      </w:r>
      <w:r>
        <w:rPr>
          <w:color w:val="2B2A29"/>
          <w:spacing w:val="-7"/>
          <w:w w:val="105"/>
        </w:rPr>
        <w:t xml:space="preserve"> </w:t>
      </w:r>
      <w:r>
        <w:rPr>
          <w:color w:val="2B2A29"/>
          <w:w w:val="105"/>
        </w:rPr>
        <w:t>the</w:t>
      </w:r>
      <w:r>
        <w:rPr>
          <w:color w:val="2B2A29"/>
          <w:spacing w:val="-7"/>
          <w:w w:val="105"/>
        </w:rPr>
        <w:t xml:space="preserve"> </w:t>
      </w:r>
      <w:r>
        <w:rPr>
          <w:color w:val="2B2A29"/>
          <w:w w:val="105"/>
        </w:rPr>
        <w:t>two.</w:t>
      </w:r>
      <w:r>
        <w:rPr>
          <w:color w:val="2B2A29"/>
          <w:spacing w:val="-7"/>
          <w:w w:val="105"/>
        </w:rPr>
        <w:t xml:space="preserve"> </w:t>
      </w:r>
      <w:r>
        <w:rPr>
          <w:color w:val="2B2A29"/>
          <w:w w:val="105"/>
        </w:rPr>
        <w:t>A</w:t>
      </w:r>
      <w:r>
        <w:rPr>
          <w:color w:val="2B2A29"/>
          <w:spacing w:val="-7"/>
          <w:w w:val="105"/>
        </w:rPr>
        <w:t xml:space="preserve"> </w:t>
      </w:r>
      <w:r>
        <w:rPr>
          <w:rFonts w:ascii="宋体" w:hAnsi="宋体"/>
          <w:color w:val="2B2A29"/>
          <w:w w:val="105"/>
        </w:rPr>
        <w:t>record</w:t>
      </w:r>
      <w:r>
        <w:rPr>
          <w:rFonts w:ascii="宋体" w:hAnsi="宋体"/>
          <w:color w:val="2B2A29"/>
          <w:spacing w:val="-65"/>
          <w:w w:val="105"/>
        </w:rPr>
        <w:t xml:space="preserve"> </w:t>
      </w:r>
      <w:r>
        <w:rPr>
          <w:color w:val="2B2A29"/>
          <w:w w:val="105"/>
        </w:rPr>
        <w:t>type’s</w:t>
      </w:r>
      <w:r>
        <w:rPr>
          <w:color w:val="2B2A29"/>
          <w:spacing w:val="-7"/>
          <w:w w:val="105"/>
        </w:rPr>
        <w:t xml:space="preserve"> </w:t>
      </w:r>
      <w:r>
        <w:rPr>
          <w:color w:val="2B2A29"/>
          <w:w w:val="105"/>
        </w:rPr>
        <w:t>generally</w:t>
      </w:r>
      <w:r>
        <w:rPr>
          <w:color w:val="2B2A29"/>
          <w:spacing w:val="-7"/>
          <w:w w:val="105"/>
        </w:rPr>
        <w:t xml:space="preserve"> </w:t>
      </w:r>
      <w:r>
        <w:rPr>
          <w:color w:val="2B2A29"/>
          <w:w w:val="105"/>
        </w:rPr>
        <w:t>usage</w:t>
      </w:r>
      <w:r>
        <w:rPr>
          <w:color w:val="2B2A29"/>
          <w:spacing w:val="-7"/>
          <w:w w:val="105"/>
        </w:rPr>
        <w:t xml:space="preserve"> </w:t>
      </w:r>
      <w:r>
        <w:rPr>
          <w:color w:val="2B2A29"/>
          <w:w w:val="105"/>
        </w:rPr>
        <w:t>is</w:t>
      </w:r>
      <w:r>
        <w:rPr>
          <w:color w:val="2B2A29"/>
          <w:spacing w:val="-7"/>
          <w:w w:val="105"/>
        </w:rPr>
        <w:t xml:space="preserve"> </w:t>
      </w:r>
      <w:r>
        <w:rPr>
          <w:color w:val="2B2A29"/>
          <w:w w:val="105"/>
        </w:rPr>
        <w:t>to</w:t>
      </w:r>
      <w:r>
        <w:rPr>
          <w:color w:val="2B2A29"/>
          <w:spacing w:val="-7"/>
          <w:w w:val="105"/>
        </w:rPr>
        <w:t xml:space="preserve"> </w:t>
      </w:r>
      <w:r>
        <w:rPr>
          <w:color w:val="2B2A29"/>
          <w:w w:val="105"/>
        </w:rPr>
        <w:t>create</w:t>
      </w:r>
      <w:r>
        <w:rPr>
          <w:color w:val="2B2A29"/>
          <w:spacing w:val="-6"/>
          <w:w w:val="105"/>
        </w:rPr>
        <w:t xml:space="preserve"> </w:t>
      </w:r>
      <w:r>
        <w:rPr>
          <w:color w:val="2B2A29"/>
          <w:w w:val="105"/>
        </w:rPr>
        <w:t>a</w:t>
      </w:r>
      <w:r>
        <w:rPr>
          <w:color w:val="2B2A29"/>
          <w:spacing w:val="-7"/>
          <w:w w:val="105"/>
        </w:rPr>
        <w:t xml:space="preserve"> </w:t>
      </w:r>
      <w:r>
        <w:rPr>
          <w:color w:val="2B2A29"/>
          <w:w w:val="105"/>
        </w:rPr>
        <w:t>data</w:t>
      </w:r>
      <w:r>
        <w:rPr>
          <w:color w:val="2B2A29"/>
          <w:spacing w:val="-7"/>
          <w:w w:val="105"/>
        </w:rPr>
        <w:t xml:space="preserve"> </w:t>
      </w:r>
      <w:r>
        <w:rPr>
          <w:color w:val="2B2A29"/>
          <w:w w:val="105"/>
        </w:rPr>
        <w:t>structure</w:t>
      </w:r>
      <w:r>
        <w:rPr>
          <w:color w:val="2B2A29"/>
          <w:spacing w:val="-7"/>
          <w:w w:val="105"/>
        </w:rPr>
        <w:t xml:space="preserve"> </w:t>
      </w:r>
      <w:r>
        <w:rPr>
          <w:color w:val="2B2A29"/>
          <w:w w:val="105"/>
        </w:rPr>
        <w:t>to</w:t>
      </w:r>
      <w:r>
        <w:rPr>
          <w:color w:val="2B2A29"/>
          <w:spacing w:val="-7"/>
          <w:w w:val="105"/>
        </w:rPr>
        <w:t xml:space="preserve"> </w:t>
      </w:r>
      <w:r>
        <w:rPr>
          <w:color w:val="2B2A29"/>
          <w:w w:val="105"/>
        </w:rPr>
        <w:t>hold</w:t>
      </w:r>
      <w:r>
        <w:rPr>
          <w:color w:val="2B2A29"/>
          <w:spacing w:val="1"/>
          <w:w w:val="105"/>
        </w:rPr>
        <w:t xml:space="preserve"> </w:t>
      </w:r>
      <w:r>
        <w:rPr>
          <w:color w:val="2B2A29"/>
          <w:w w:val="105"/>
        </w:rPr>
        <w:t>related data fields together. But if we really need to encapsulate some data and define</w:t>
      </w:r>
      <w:r>
        <w:rPr>
          <w:color w:val="2B2A29"/>
          <w:spacing w:val="1"/>
          <w:w w:val="105"/>
        </w:rPr>
        <w:t xml:space="preserve"> </w:t>
      </w:r>
      <w:r>
        <w:rPr>
          <w:color w:val="2B2A29"/>
          <w:w w:val="105"/>
        </w:rPr>
        <w:t>behavior</w:t>
      </w:r>
      <w:r>
        <w:rPr>
          <w:color w:val="2B2A29"/>
          <w:spacing w:val="-7"/>
          <w:w w:val="105"/>
        </w:rPr>
        <w:t xml:space="preserve"> </w:t>
      </w:r>
      <w:r>
        <w:rPr>
          <w:color w:val="2B2A29"/>
          <w:w w:val="105"/>
        </w:rPr>
        <w:t>to</w:t>
      </w:r>
      <w:r>
        <w:rPr>
          <w:color w:val="2B2A29"/>
          <w:spacing w:val="-6"/>
          <w:w w:val="105"/>
        </w:rPr>
        <w:t xml:space="preserve"> </w:t>
      </w:r>
      <w:r>
        <w:rPr>
          <w:color w:val="2B2A29"/>
          <w:w w:val="105"/>
        </w:rPr>
        <w:t>act</w:t>
      </w:r>
      <w:r>
        <w:rPr>
          <w:color w:val="2B2A29"/>
          <w:spacing w:val="-6"/>
          <w:w w:val="105"/>
        </w:rPr>
        <w:t xml:space="preserve"> </w:t>
      </w:r>
      <w:r>
        <w:rPr>
          <w:color w:val="2B2A29"/>
          <w:w w:val="105"/>
        </w:rPr>
        <w:t>on</w:t>
      </w:r>
      <w:r>
        <w:rPr>
          <w:color w:val="2B2A29"/>
          <w:spacing w:val="-6"/>
          <w:w w:val="105"/>
        </w:rPr>
        <w:t xml:space="preserve"> </w:t>
      </w:r>
      <w:r>
        <w:rPr>
          <w:color w:val="2B2A29"/>
          <w:w w:val="105"/>
        </w:rPr>
        <w:t>that</w:t>
      </w:r>
      <w:r>
        <w:rPr>
          <w:color w:val="2B2A29"/>
          <w:spacing w:val="-6"/>
          <w:w w:val="105"/>
        </w:rPr>
        <w:t xml:space="preserve"> </w:t>
      </w:r>
      <w:r>
        <w:rPr>
          <w:color w:val="2B2A29"/>
          <w:w w:val="105"/>
        </w:rPr>
        <w:t>data</w:t>
      </w:r>
      <w:r>
        <w:rPr>
          <w:color w:val="2B2A29"/>
          <w:spacing w:val="-6"/>
          <w:w w:val="105"/>
        </w:rPr>
        <w:t xml:space="preserve"> </w:t>
      </w:r>
      <w:r>
        <w:rPr>
          <w:color w:val="2B2A29"/>
          <w:w w:val="105"/>
        </w:rPr>
        <w:t>in</w:t>
      </w:r>
      <w:r>
        <w:rPr>
          <w:color w:val="2B2A29"/>
          <w:spacing w:val="-6"/>
          <w:w w:val="105"/>
        </w:rPr>
        <w:t xml:space="preserve"> </w:t>
      </w:r>
      <w:r>
        <w:rPr>
          <w:color w:val="2B2A29"/>
          <w:w w:val="105"/>
        </w:rPr>
        <w:t>the</w:t>
      </w:r>
      <w:r>
        <w:rPr>
          <w:color w:val="2B2A29"/>
          <w:spacing w:val="-7"/>
          <w:w w:val="105"/>
        </w:rPr>
        <w:t xml:space="preserve"> </w:t>
      </w:r>
      <w:r>
        <w:rPr>
          <w:color w:val="2B2A29"/>
          <w:w w:val="105"/>
        </w:rPr>
        <w:t>object,</w:t>
      </w:r>
      <w:r>
        <w:rPr>
          <w:color w:val="2B2A29"/>
          <w:spacing w:val="-6"/>
          <w:w w:val="105"/>
        </w:rPr>
        <w:t xml:space="preserve"> </w:t>
      </w:r>
      <w:r>
        <w:rPr>
          <w:color w:val="2B2A29"/>
          <w:w w:val="105"/>
        </w:rPr>
        <w:t>we</w:t>
      </w:r>
      <w:r>
        <w:rPr>
          <w:color w:val="2B2A29"/>
          <w:spacing w:val="-6"/>
          <w:w w:val="105"/>
        </w:rPr>
        <w:t xml:space="preserve"> </w:t>
      </w:r>
      <w:r>
        <w:rPr>
          <w:color w:val="2B2A29"/>
          <w:w w:val="105"/>
        </w:rPr>
        <w:t>are</w:t>
      </w:r>
      <w:r>
        <w:rPr>
          <w:color w:val="2B2A29"/>
          <w:spacing w:val="-6"/>
          <w:w w:val="105"/>
        </w:rPr>
        <w:t xml:space="preserve"> </w:t>
      </w:r>
      <w:r>
        <w:rPr>
          <w:color w:val="2B2A29"/>
          <w:w w:val="105"/>
        </w:rPr>
        <w:t>presented</w:t>
      </w:r>
      <w:r>
        <w:rPr>
          <w:color w:val="2B2A29"/>
          <w:spacing w:val="-6"/>
          <w:w w:val="105"/>
        </w:rPr>
        <w:t xml:space="preserve"> </w:t>
      </w:r>
      <w:r>
        <w:rPr>
          <w:color w:val="2B2A29"/>
          <w:w w:val="105"/>
        </w:rPr>
        <w:t>with</w:t>
      </w:r>
      <w:r>
        <w:rPr>
          <w:color w:val="2B2A29"/>
          <w:spacing w:val="-6"/>
          <w:w w:val="105"/>
        </w:rPr>
        <w:t xml:space="preserve"> </w:t>
      </w:r>
      <w:r>
        <w:rPr>
          <w:color w:val="2B2A29"/>
          <w:w w:val="105"/>
        </w:rPr>
        <w:t>the</w:t>
      </w:r>
      <w:r>
        <w:rPr>
          <w:color w:val="2B2A29"/>
          <w:spacing w:val="-6"/>
          <w:w w:val="105"/>
        </w:rPr>
        <w:t xml:space="preserve"> </w:t>
      </w:r>
      <w:r>
        <w:rPr>
          <w:rFonts w:ascii="宋体" w:hAnsi="宋体"/>
          <w:color w:val="2B2A29"/>
          <w:w w:val="105"/>
        </w:rPr>
        <w:t>object</w:t>
      </w:r>
      <w:r>
        <w:rPr>
          <w:rFonts w:ascii="宋体" w:hAnsi="宋体"/>
          <w:color w:val="2B2A29"/>
          <w:spacing w:val="-64"/>
          <w:w w:val="105"/>
        </w:rPr>
        <w:t xml:space="preserve"> </w:t>
      </w:r>
      <w:r>
        <w:rPr>
          <w:color w:val="2B2A29"/>
          <w:w w:val="105"/>
        </w:rPr>
        <w:t>usage.</w:t>
      </w:r>
    </w:p>
    <w:p>
      <w:pPr>
        <w:pStyle w:val="11"/>
        <w:spacing w:before="198" w:line="288" w:lineRule="auto"/>
        <w:ind w:left="520"/>
      </w:pPr>
      <w:r>
        <w:rPr>
          <w:color w:val="2B2A29"/>
          <w:w w:val="105"/>
        </w:rPr>
        <w:t>由于这些类型的相似性，我们有时可能会停下来想知道在两者之间使用哪种类型。</w:t>
      </w:r>
      <w:r>
        <w:rPr>
          <w:rFonts w:ascii="宋体" w:hAnsi="宋体"/>
          <w:color w:val="2B2A29"/>
          <w:w w:val="105"/>
        </w:rPr>
        <w:t>记录</w:t>
      </w:r>
      <w:r>
        <w:rPr>
          <w:color w:val="2B2A29"/>
          <w:w w:val="105"/>
        </w:rPr>
        <w:t>类型的一般用法是创建一个数据结构</w:t>
      </w:r>
      <w:r>
        <w:rPr>
          <w:color w:val="2B2A29"/>
          <w:spacing w:val="-7"/>
          <w:w w:val="105"/>
        </w:rPr>
        <w:t>，</w:t>
      </w:r>
      <w:r>
        <w:rPr>
          <w:color w:val="2B2A29"/>
          <w:w w:val="105"/>
        </w:rPr>
        <w:t>将相关数据字段保存</w:t>
      </w:r>
      <w:r>
        <w:rPr>
          <w:color w:val="2B2A29"/>
          <w:spacing w:val="1"/>
          <w:w w:val="105"/>
        </w:rPr>
        <w:t>在</w:t>
      </w:r>
      <w:r>
        <w:rPr>
          <w:color w:val="2B2A29"/>
          <w:w w:val="105"/>
        </w:rPr>
        <w:t>一起。但是，如果我们真的需要封装一些数据并定义行为来对对象中</w:t>
      </w:r>
      <w:r>
        <w:rPr>
          <w:color w:val="2B2A29"/>
          <w:spacing w:val="-6"/>
          <w:w w:val="105"/>
        </w:rPr>
        <w:t>的</w:t>
      </w:r>
      <w:r>
        <w:rPr>
          <w:color w:val="2B2A29"/>
          <w:w w:val="105"/>
        </w:rPr>
        <w:t>数据</w:t>
      </w:r>
      <w:r>
        <w:rPr>
          <w:color w:val="2B2A29"/>
          <w:spacing w:val="-6"/>
          <w:w w:val="105"/>
        </w:rPr>
        <w:t>进行</w:t>
      </w:r>
      <w:r>
        <w:rPr>
          <w:color w:val="2B2A29"/>
          <w:w w:val="105"/>
        </w:rPr>
        <w:t>操作，</w:t>
      </w:r>
      <w:r>
        <w:rPr>
          <w:color w:val="2B2A29"/>
          <w:spacing w:val="-6"/>
          <w:w w:val="105"/>
        </w:rPr>
        <w:t>那么</w:t>
      </w:r>
      <w:r>
        <w:rPr>
          <w:color w:val="2B2A29"/>
          <w:w w:val="105"/>
        </w:rPr>
        <w:t>我们将看到</w:t>
      </w:r>
      <w:r>
        <w:rPr>
          <w:rFonts w:ascii="宋体" w:hAnsi="宋体"/>
          <w:color w:val="2B2A29"/>
          <w:w w:val="105"/>
        </w:rPr>
        <w:t>对象</w:t>
      </w:r>
      <w:r>
        <w:rPr>
          <w:rFonts w:ascii="宋体" w:hAnsi="宋体"/>
          <w:color w:val="2B2A29"/>
          <w:spacing w:val="-64"/>
          <w:w w:val="105"/>
        </w:rPr>
        <w:t>的</w:t>
      </w:r>
      <w:r>
        <w:rPr>
          <w:color w:val="2B2A29"/>
          <w:w w:val="105"/>
        </w:rPr>
        <w:t>用法。</w:t>
      </w:r>
    </w:p>
    <w:p>
      <w:pPr>
        <w:pStyle w:val="11"/>
        <w:rPr>
          <w:sz w:val="24"/>
        </w:rPr>
      </w:pPr>
    </w:p>
    <w:p>
      <w:r>
        <w:rPr>
          <w:color w:val="2B2A29"/>
          <w:w w:val="80"/>
        </w:rPr>
        <w:t>Reference</w:t>
      </w:r>
      <w:r>
        <w:rPr>
          <w:color w:val="2B2A29"/>
          <w:spacing w:val="18"/>
          <w:w w:val="80"/>
        </w:rPr>
        <w:t xml:space="preserve"> </w:t>
      </w:r>
      <w:r>
        <w:rPr>
          <w:color w:val="2B2A29"/>
          <w:w w:val="80"/>
        </w:rPr>
        <w:t>Types</w:t>
      </w:r>
      <w:r>
        <w:rPr>
          <w:color w:val="2B2A29"/>
          <w:spacing w:val="19"/>
          <w:w w:val="80"/>
        </w:rPr>
        <w:t xml:space="preserve"> </w:t>
      </w:r>
      <w:r>
        <w:rPr>
          <w:color w:val="2B2A29"/>
          <w:w w:val="80"/>
        </w:rPr>
        <w:t>and</w:t>
      </w:r>
      <w:r>
        <w:rPr>
          <w:color w:val="2B2A29"/>
          <w:spacing w:val="18"/>
          <w:w w:val="80"/>
        </w:rPr>
        <w:t xml:space="preserve"> </w:t>
      </w:r>
      <w:r>
        <w:rPr>
          <w:color w:val="2B2A29"/>
          <w:w w:val="80"/>
        </w:rPr>
        <w:t>Value</w:t>
      </w:r>
      <w:r>
        <w:rPr>
          <w:color w:val="2B2A29"/>
          <w:spacing w:val="19"/>
          <w:w w:val="80"/>
        </w:rPr>
        <w:t xml:space="preserve"> </w:t>
      </w:r>
      <w:r>
        <w:rPr>
          <w:color w:val="2B2A29"/>
          <w:w w:val="80"/>
        </w:rPr>
        <w:t>Types</w:t>
      </w:r>
    </w:p>
    <w:p>
      <w:pPr>
        <w:pStyle w:val="4"/>
        <w:spacing w:before="191"/>
      </w:pPr>
      <w:r>
        <w:rPr>
          <w:color w:val="2B2A29"/>
          <w:w w:val="80"/>
        </w:rPr>
        <w:t>参考类型和值类型</w:t>
      </w:r>
    </w:p>
    <w:p>
      <w:r>
        <w:rPr>
          <w:color w:val="2B2A29"/>
          <w:w w:val="105"/>
        </w:rPr>
        <w:t>Simple</w:t>
      </w:r>
      <w:r>
        <w:rPr>
          <w:color w:val="2B2A29"/>
          <w:spacing w:val="-9"/>
          <w:w w:val="105"/>
        </w:rPr>
        <w:t xml:space="preserve"> </w:t>
      </w:r>
      <w:r>
        <w:rPr>
          <w:color w:val="2B2A29"/>
          <w:w w:val="105"/>
        </w:rPr>
        <w:t>types</w:t>
      </w:r>
      <w:r>
        <w:rPr>
          <w:color w:val="2B2A29"/>
          <w:spacing w:val="-9"/>
          <w:w w:val="105"/>
        </w:rPr>
        <w:t xml:space="preserve"> </w:t>
      </w:r>
      <w:r>
        <w:rPr>
          <w:color w:val="2B2A29"/>
          <w:w w:val="105"/>
        </w:rPr>
        <w:t>that</w:t>
      </w:r>
      <w:r>
        <w:rPr>
          <w:color w:val="2B2A29"/>
          <w:spacing w:val="-9"/>
          <w:w w:val="105"/>
        </w:rPr>
        <w:t xml:space="preserve"> </w:t>
      </w:r>
      <w:r>
        <w:rPr>
          <w:color w:val="2B2A29"/>
          <w:w w:val="105"/>
        </w:rPr>
        <w:t>we</w:t>
      </w:r>
      <w:r>
        <w:rPr>
          <w:color w:val="2B2A29"/>
          <w:spacing w:val="-8"/>
          <w:w w:val="105"/>
        </w:rPr>
        <w:t xml:space="preserve"> </w:t>
      </w:r>
      <w:r>
        <w:rPr>
          <w:color w:val="2B2A29"/>
          <w:w w:val="105"/>
        </w:rPr>
        <w:t>have</w:t>
      </w:r>
      <w:r>
        <w:rPr>
          <w:color w:val="2B2A29"/>
          <w:spacing w:val="-9"/>
          <w:w w:val="105"/>
        </w:rPr>
        <w:t xml:space="preserve"> </w:t>
      </w:r>
      <w:r>
        <w:rPr>
          <w:color w:val="2B2A29"/>
          <w:w w:val="105"/>
        </w:rPr>
        <w:t>used,</w:t>
      </w:r>
      <w:r>
        <w:rPr>
          <w:color w:val="2B2A29"/>
          <w:spacing w:val="-9"/>
          <w:w w:val="105"/>
        </w:rPr>
        <w:t xml:space="preserve"> </w:t>
      </w:r>
      <w:r>
        <w:rPr>
          <w:color w:val="2B2A29"/>
          <w:w w:val="105"/>
        </w:rPr>
        <w:t>such</w:t>
      </w:r>
      <w:r>
        <w:rPr>
          <w:color w:val="2B2A29"/>
          <w:spacing w:val="-8"/>
          <w:w w:val="105"/>
        </w:rPr>
        <w:t xml:space="preserve"> </w:t>
      </w:r>
      <w:r>
        <w:rPr>
          <w:color w:val="2B2A29"/>
          <w:w w:val="105"/>
        </w:rPr>
        <w:t>as</w:t>
      </w:r>
      <w:r>
        <w:rPr>
          <w:color w:val="2B2A29"/>
          <w:spacing w:val="-9"/>
          <w:w w:val="105"/>
        </w:rPr>
        <w:t xml:space="preserve"> </w:t>
      </w:r>
      <w:r>
        <w:rPr>
          <w:rFonts w:ascii="宋体"/>
          <w:color w:val="2B2A29"/>
          <w:w w:val="105"/>
        </w:rPr>
        <w:t>int</w:t>
      </w:r>
      <w:r>
        <w:rPr>
          <w:rFonts w:ascii="宋体"/>
          <w:color w:val="2B2A29"/>
          <w:spacing w:val="-66"/>
          <w:w w:val="105"/>
        </w:rPr>
        <w:t xml:space="preserve"> </w:t>
      </w:r>
      <w:r>
        <w:rPr>
          <w:color w:val="2B2A29"/>
          <w:w w:val="105"/>
        </w:rPr>
        <w:t>and</w:t>
      </w:r>
      <w:r>
        <w:rPr>
          <w:color w:val="2B2A29"/>
          <w:spacing w:val="-9"/>
          <w:w w:val="105"/>
        </w:rPr>
        <w:t xml:space="preserve"> </w:t>
      </w:r>
      <w:r>
        <w:rPr>
          <w:rFonts w:ascii="宋体"/>
          <w:color w:val="2B2A29"/>
          <w:w w:val="105"/>
        </w:rPr>
        <w:t>float</w:t>
      </w:r>
      <w:r>
        <w:rPr>
          <w:color w:val="2B2A29"/>
          <w:w w:val="105"/>
        </w:rPr>
        <w:t>,</w:t>
      </w:r>
      <w:r>
        <w:rPr>
          <w:color w:val="2B2A29"/>
          <w:spacing w:val="-9"/>
          <w:w w:val="105"/>
        </w:rPr>
        <w:t xml:space="preserve"> </w:t>
      </w:r>
      <w:r>
        <w:rPr>
          <w:color w:val="2B2A29"/>
          <w:w w:val="105"/>
        </w:rPr>
        <w:t>are</w:t>
      </w:r>
      <w:r>
        <w:rPr>
          <w:color w:val="2B2A29"/>
          <w:spacing w:val="-8"/>
          <w:w w:val="105"/>
        </w:rPr>
        <w:t xml:space="preserve"> </w:t>
      </w:r>
      <w:r>
        <w:rPr>
          <w:color w:val="2B2A29"/>
          <w:w w:val="105"/>
        </w:rPr>
        <w:t>directly</w:t>
      </w:r>
      <w:r>
        <w:rPr>
          <w:color w:val="2B2A29"/>
          <w:spacing w:val="-9"/>
          <w:w w:val="105"/>
        </w:rPr>
        <w:t xml:space="preserve"> </w:t>
      </w:r>
      <w:r>
        <w:rPr>
          <w:color w:val="2B2A29"/>
          <w:w w:val="105"/>
        </w:rPr>
        <w:t>stored</w:t>
      </w:r>
      <w:r>
        <w:rPr>
          <w:color w:val="2B2A29"/>
          <w:spacing w:val="-9"/>
          <w:w w:val="105"/>
        </w:rPr>
        <w:t xml:space="preserve"> </w:t>
      </w:r>
      <w:r>
        <w:rPr>
          <w:color w:val="2B2A29"/>
          <w:w w:val="105"/>
        </w:rPr>
        <w:t>in</w:t>
      </w:r>
      <w:r>
        <w:rPr>
          <w:color w:val="2B2A29"/>
          <w:spacing w:val="-8"/>
          <w:w w:val="105"/>
        </w:rPr>
        <w:t xml:space="preserve"> </w:t>
      </w:r>
      <w:r>
        <w:rPr>
          <w:color w:val="2B2A29"/>
          <w:w w:val="105"/>
        </w:rPr>
        <w:t>a</w:t>
      </w:r>
      <w:r>
        <w:rPr>
          <w:color w:val="2B2A29"/>
          <w:spacing w:val="-9"/>
          <w:w w:val="105"/>
        </w:rPr>
        <w:t xml:space="preserve"> </w:t>
      </w:r>
      <w:r>
        <w:rPr>
          <w:color w:val="2B2A29"/>
          <w:w w:val="105"/>
        </w:rPr>
        <w:t>variable</w:t>
      </w:r>
      <w:r>
        <w:rPr>
          <w:color w:val="2B2A29"/>
          <w:spacing w:val="-55"/>
          <w:w w:val="105"/>
        </w:rPr>
        <w:t xml:space="preserve"> </w:t>
      </w:r>
      <w:r>
        <w:rPr>
          <w:color w:val="2B2A29"/>
          <w:w w:val="105"/>
        </w:rPr>
        <w:t>or</w:t>
      </w:r>
      <w:r>
        <w:rPr>
          <w:color w:val="2B2A29"/>
          <w:spacing w:val="-8"/>
          <w:w w:val="105"/>
        </w:rPr>
        <w:t xml:space="preserve"> </w:t>
      </w:r>
      <w:r>
        <w:rPr>
          <w:color w:val="2B2A29"/>
          <w:w w:val="105"/>
        </w:rPr>
        <w:t>a</w:t>
      </w:r>
      <w:r>
        <w:rPr>
          <w:color w:val="2B2A29"/>
          <w:spacing w:val="-7"/>
          <w:w w:val="105"/>
        </w:rPr>
        <w:t xml:space="preserve"> </w:t>
      </w:r>
      <w:r>
        <w:rPr>
          <w:color w:val="2B2A29"/>
          <w:w w:val="105"/>
        </w:rPr>
        <w:t>member</w:t>
      </w:r>
      <w:r>
        <w:rPr>
          <w:color w:val="2B2A29"/>
          <w:spacing w:val="-8"/>
          <w:w w:val="105"/>
        </w:rPr>
        <w:t xml:space="preserve"> </w:t>
      </w:r>
      <w:r>
        <w:rPr>
          <w:color w:val="2B2A29"/>
          <w:w w:val="105"/>
        </w:rPr>
        <w:t>field.</w:t>
      </w:r>
      <w:r>
        <w:rPr>
          <w:color w:val="2B2A29"/>
          <w:spacing w:val="-7"/>
          <w:w w:val="105"/>
        </w:rPr>
        <w:t xml:space="preserve"> </w:t>
      </w:r>
      <w:r>
        <w:rPr>
          <w:color w:val="2B2A29"/>
          <w:w w:val="105"/>
        </w:rPr>
        <w:t>These</w:t>
      </w:r>
      <w:r>
        <w:rPr>
          <w:color w:val="2B2A29"/>
          <w:spacing w:val="-7"/>
          <w:w w:val="105"/>
        </w:rPr>
        <w:t xml:space="preserve"> </w:t>
      </w:r>
      <w:r>
        <w:rPr>
          <w:color w:val="2B2A29"/>
          <w:w w:val="105"/>
        </w:rPr>
        <w:t>are</w:t>
      </w:r>
      <w:r>
        <w:rPr>
          <w:color w:val="2B2A29"/>
          <w:spacing w:val="-8"/>
          <w:w w:val="105"/>
        </w:rPr>
        <w:t xml:space="preserve"> </w:t>
      </w:r>
      <w:r>
        <w:rPr>
          <w:color w:val="2B2A29"/>
          <w:w w:val="105"/>
        </w:rPr>
        <w:t>known</w:t>
      </w:r>
      <w:r>
        <w:rPr>
          <w:color w:val="2B2A29"/>
          <w:spacing w:val="-7"/>
          <w:w w:val="105"/>
        </w:rPr>
        <w:t xml:space="preserve"> </w:t>
      </w:r>
      <w:r>
        <w:rPr>
          <w:color w:val="2B2A29"/>
          <w:w w:val="105"/>
        </w:rPr>
        <w:t>as</w:t>
      </w:r>
      <w:r>
        <w:rPr>
          <w:color w:val="2B2A29"/>
          <w:spacing w:val="-8"/>
          <w:w w:val="105"/>
        </w:rPr>
        <w:t xml:space="preserve"> </w:t>
      </w:r>
      <w:r>
        <w:rPr>
          <w:i/>
          <w:color w:val="2B2A29"/>
          <w:w w:val="105"/>
        </w:rPr>
        <w:t>value</w:t>
      </w:r>
      <w:r>
        <w:rPr>
          <w:i/>
          <w:color w:val="2B2A29"/>
          <w:spacing w:val="-6"/>
          <w:w w:val="105"/>
        </w:rPr>
        <w:t xml:space="preserve"> </w:t>
      </w:r>
      <w:r>
        <w:rPr>
          <w:i/>
          <w:color w:val="2B2A29"/>
          <w:w w:val="105"/>
        </w:rPr>
        <w:t>types</w:t>
      </w:r>
      <w:r>
        <w:rPr>
          <w:color w:val="2B2A29"/>
          <w:w w:val="105"/>
        </w:rPr>
        <w:t>.</w:t>
      </w:r>
      <w:r>
        <w:rPr>
          <w:color w:val="2B2A29"/>
          <w:spacing w:val="-7"/>
          <w:w w:val="105"/>
        </w:rPr>
        <w:t xml:space="preserve"> </w:t>
      </w:r>
      <w:r>
        <w:rPr>
          <w:color w:val="2B2A29"/>
          <w:w w:val="105"/>
        </w:rPr>
        <w:t>All</w:t>
      </w:r>
      <w:r>
        <w:rPr>
          <w:color w:val="2B2A29"/>
          <w:spacing w:val="-8"/>
          <w:w w:val="105"/>
        </w:rPr>
        <w:t xml:space="preserve"> </w:t>
      </w:r>
      <w:r>
        <w:rPr>
          <w:color w:val="2B2A29"/>
          <w:w w:val="105"/>
        </w:rPr>
        <w:t>the</w:t>
      </w:r>
      <w:r>
        <w:rPr>
          <w:color w:val="2B2A29"/>
          <w:spacing w:val="-7"/>
          <w:w w:val="105"/>
        </w:rPr>
        <w:t xml:space="preserve"> </w:t>
      </w:r>
      <w:r>
        <w:rPr>
          <w:color w:val="2B2A29"/>
          <w:w w:val="105"/>
        </w:rPr>
        <w:t>structured</w:t>
      </w:r>
      <w:r>
        <w:rPr>
          <w:color w:val="2B2A29"/>
          <w:spacing w:val="-7"/>
          <w:w w:val="105"/>
        </w:rPr>
        <w:t xml:space="preserve"> </w:t>
      </w:r>
      <w:r>
        <w:rPr>
          <w:color w:val="2B2A29"/>
          <w:w w:val="105"/>
        </w:rPr>
        <w:t>and</w:t>
      </w:r>
      <w:r>
        <w:rPr>
          <w:color w:val="2B2A29"/>
          <w:spacing w:val="-8"/>
          <w:w w:val="105"/>
        </w:rPr>
        <w:t xml:space="preserve"> </w:t>
      </w:r>
      <w:r>
        <w:rPr>
          <w:color w:val="2B2A29"/>
          <w:w w:val="105"/>
        </w:rPr>
        <w:t>behavioral types</w:t>
      </w:r>
      <w:r>
        <w:rPr>
          <w:color w:val="2B2A29"/>
          <w:spacing w:val="-9"/>
          <w:w w:val="105"/>
        </w:rPr>
        <w:t xml:space="preserve"> </w:t>
      </w:r>
      <w:r>
        <w:rPr>
          <w:color w:val="2B2A29"/>
          <w:w w:val="105"/>
        </w:rPr>
        <w:t>that</w:t>
      </w:r>
      <w:r>
        <w:rPr>
          <w:color w:val="2B2A29"/>
          <w:spacing w:val="-9"/>
          <w:w w:val="105"/>
        </w:rPr>
        <w:t xml:space="preserve"> </w:t>
      </w:r>
      <w:r>
        <w:rPr>
          <w:color w:val="2B2A29"/>
          <w:w w:val="105"/>
        </w:rPr>
        <w:t>are</w:t>
      </w:r>
      <w:r>
        <w:rPr>
          <w:color w:val="2B2A29"/>
          <w:spacing w:val="-9"/>
          <w:w w:val="105"/>
        </w:rPr>
        <w:t xml:space="preserve"> </w:t>
      </w:r>
      <w:r>
        <w:rPr>
          <w:color w:val="2B2A29"/>
          <w:w w:val="105"/>
        </w:rPr>
        <w:t>mentioned</w:t>
      </w:r>
      <w:r>
        <w:rPr>
          <w:color w:val="2B2A29"/>
          <w:spacing w:val="-9"/>
          <w:w w:val="105"/>
        </w:rPr>
        <w:t xml:space="preserve"> </w:t>
      </w:r>
      <w:r>
        <w:rPr>
          <w:color w:val="2B2A29"/>
          <w:w w:val="105"/>
        </w:rPr>
        <w:t>in</w:t>
      </w:r>
      <w:r>
        <w:rPr>
          <w:color w:val="2B2A29"/>
          <w:spacing w:val="-9"/>
          <w:w w:val="105"/>
        </w:rPr>
        <w:t xml:space="preserve"> </w:t>
      </w:r>
      <w:r>
        <w:rPr>
          <w:color w:val="2B2A29"/>
          <w:w w:val="105"/>
        </w:rPr>
        <w:t>this</w:t>
      </w:r>
      <w:r>
        <w:rPr>
          <w:color w:val="2B2A29"/>
          <w:spacing w:val="-9"/>
          <w:w w:val="105"/>
        </w:rPr>
        <w:t xml:space="preserve"> </w:t>
      </w:r>
      <w:r>
        <w:rPr>
          <w:color w:val="2B2A29"/>
          <w:w w:val="105"/>
        </w:rPr>
        <w:t>chapter</w:t>
      </w:r>
      <w:r>
        <w:rPr>
          <w:color w:val="2B2A29"/>
          <w:spacing w:val="-8"/>
          <w:w w:val="105"/>
        </w:rPr>
        <w:t xml:space="preserve"> </w:t>
      </w:r>
      <w:r>
        <w:rPr>
          <w:color w:val="2B2A29"/>
          <w:w w:val="105"/>
        </w:rPr>
        <w:t>are</w:t>
      </w:r>
      <w:r>
        <w:rPr>
          <w:color w:val="2B2A29"/>
          <w:spacing w:val="-9"/>
          <w:w w:val="105"/>
        </w:rPr>
        <w:t xml:space="preserve"> </w:t>
      </w:r>
      <w:r>
        <w:rPr>
          <w:color w:val="2B2A29"/>
          <w:w w:val="105"/>
        </w:rPr>
        <w:t>called</w:t>
      </w:r>
      <w:r>
        <w:rPr>
          <w:color w:val="2B2A29"/>
          <w:spacing w:val="-9"/>
          <w:w w:val="105"/>
        </w:rPr>
        <w:t xml:space="preserve"> </w:t>
      </w:r>
      <w:r>
        <w:rPr>
          <w:i/>
          <w:color w:val="2B2A29"/>
          <w:w w:val="105"/>
        </w:rPr>
        <w:t>reference</w:t>
      </w:r>
      <w:r>
        <w:rPr>
          <w:i/>
          <w:color w:val="2B2A29"/>
          <w:spacing w:val="-8"/>
          <w:w w:val="105"/>
        </w:rPr>
        <w:t xml:space="preserve"> </w:t>
      </w:r>
      <w:r>
        <w:rPr>
          <w:i/>
          <w:color w:val="2B2A29"/>
          <w:w w:val="105"/>
        </w:rPr>
        <w:t>types</w:t>
      </w:r>
      <w:r>
        <w:rPr>
          <w:color w:val="2B2A29"/>
          <w:w w:val="105"/>
        </w:rPr>
        <w:t>.</w:t>
      </w:r>
      <w:r>
        <w:rPr>
          <w:color w:val="2B2A29"/>
          <w:spacing w:val="-9"/>
          <w:w w:val="105"/>
        </w:rPr>
        <w:t xml:space="preserve"> </w:t>
      </w:r>
      <w:r>
        <w:rPr>
          <w:color w:val="2B2A29"/>
          <w:w w:val="105"/>
        </w:rPr>
        <w:t>That</w:t>
      </w:r>
      <w:r>
        <w:rPr>
          <w:color w:val="2B2A29"/>
          <w:spacing w:val="-8"/>
          <w:w w:val="105"/>
        </w:rPr>
        <w:t xml:space="preserve"> </w:t>
      </w:r>
      <w:r>
        <w:rPr>
          <w:color w:val="2B2A29"/>
          <w:w w:val="105"/>
        </w:rPr>
        <w:t>is,</w:t>
      </w:r>
      <w:r>
        <w:rPr>
          <w:color w:val="2B2A29"/>
          <w:spacing w:val="-9"/>
          <w:w w:val="105"/>
        </w:rPr>
        <w:t xml:space="preserve"> </w:t>
      </w:r>
      <w:r>
        <w:rPr>
          <w:color w:val="2B2A29"/>
          <w:w w:val="105"/>
        </w:rPr>
        <w:t>what</w:t>
      </w:r>
      <w:r>
        <w:rPr>
          <w:color w:val="2B2A29"/>
          <w:spacing w:val="-9"/>
          <w:w w:val="105"/>
        </w:rPr>
        <w:t xml:space="preserve"> </w:t>
      </w:r>
      <w:r>
        <w:rPr>
          <w:color w:val="2B2A29"/>
          <w:w w:val="105"/>
        </w:rPr>
        <w:t>is</w:t>
      </w:r>
      <w:r>
        <w:rPr>
          <w:color w:val="2B2A29"/>
          <w:spacing w:val="-9"/>
          <w:w w:val="105"/>
        </w:rPr>
        <w:t xml:space="preserve"> </w:t>
      </w:r>
      <w:r>
        <w:rPr>
          <w:color w:val="2B2A29"/>
          <w:w w:val="105"/>
        </w:rPr>
        <w:t>actually</w:t>
      </w:r>
      <w:r>
        <w:rPr>
          <w:color w:val="2B2A29"/>
          <w:spacing w:val="-55"/>
          <w:w w:val="105"/>
        </w:rPr>
        <w:t xml:space="preserve"> </w:t>
      </w:r>
      <w:r>
        <w:rPr>
          <w:color w:val="2B2A29"/>
          <w:w w:val="105"/>
        </w:rPr>
        <w:t>stored in the variable or a member field is a reference to the actual value. The reference</w:t>
      </w:r>
      <w:r>
        <w:rPr>
          <w:color w:val="2B2A29"/>
          <w:spacing w:val="1"/>
          <w:w w:val="105"/>
        </w:rPr>
        <w:t xml:space="preserve"> </w:t>
      </w:r>
      <w:r>
        <w:rPr>
          <w:color w:val="2B2A29"/>
          <w:w w:val="105"/>
        </w:rPr>
        <w:t>value</w:t>
      </w:r>
      <w:r>
        <w:rPr>
          <w:color w:val="2B2A29"/>
          <w:spacing w:val="-8"/>
          <w:w w:val="105"/>
        </w:rPr>
        <w:t xml:space="preserve"> </w:t>
      </w:r>
      <w:r>
        <w:rPr>
          <w:color w:val="2B2A29"/>
          <w:w w:val="105"/>
        </w:rPr>
        <w:t>basically</w:t>
      </w:r>
      <w:r>
        <w:rPr>
          <w:color w:val="2B2A29"/>
          <w:spacing w:val="-8"/>
          <w:w w:val="105"/>
        </w:rPr>
        <w:t xml:space="preserve"> </w:t>
      </w:r>
      <w:r>
        <w:rPr>
          <w:color w:val="2B2A29"/>
          <w:w w:val="105"/>
        </w:rPr>
        <w:t>represents</w:t>
      </w:r>
      <w:r>
        <w:rPr>
          <w:color w:val="2B2A29"/>
          <w:spacing w:val="-7"/>
          <w:w w:val="105"/>
        </w:rPr>
        <w:t xml:space="preserve"> </w:t>
      </w:r>
      <w:r>
        <w:rPr>
          <w:color w:val="2B2A29"/>
          <w:w w:val="105"/>
        </w:rPr>
        <w:t>a</w:t>
      </w:r>
      <w:r>
        <w:rPr>
          <w:color w:val="2B2A29"/>
          <w:spacing w:val="-8"/>
          <w:w w:val="105"/>
        </w:rPr>
        <w:t xml:space="preserve"> </w:t>
      </w:r>
      <w:r>
        <w:rPr>
          <w:color w:val="2B2A29"/>
          <w:w w:val="105"/>
        </w:rPr>
        <w:t>memory</w:t>
      </w:r>
      <w:r>
        <w:rPr>
          <w:color w:val="2B2A29"/>
          <w:spacing w:val="-8"/>
          <w:w w:val="105"/>
        </w:rPr>
        <w:t xml:space="preserve"> </w:t>
      </w:r>
      <w:r>
        <w:rPr>
          <w:color w:val="2B2A29"/>
          <w:w w:val="105"/>
        </w:rPr>
        <w:t>location</w:t>
      </w:r>
      <w:r>
        <w:rPr>
          <w:color w:val="2B2A29"/>
          <w:spacing w:val="-7"/>
          <w:w w:val="105"/>
        </w:rPr>
        <w:t xml:space="preserve"> </w:t>
      </w:r>
      <w:r>
        <w:rPr>
          <w:color w:val="2B2A29"/>
          <w:w w:val="105"/>
        </w:rPr>
        <w:t>where</w:t>
      </w:r>
      <w:r>
        <w:rPr>
          <w:color w:val="2B2A29"/>
          <w:spacing w:val="-8"/>
          <w:w w:val="105"/>
        </w:rPr>
        <w:t xml:space="preserve"> </w:t>
      </w:r>
      <w:r>
        <w:rPr>
          <w:color w:val="2B2A29"/>
          <w:w w:val="105"/>
        </w:rPr>
        <w:t>the</w:t>
      </w:r>
      <w:r>
        <w:rPr>
          <w:color w:val="2B2A29"/>
          <w:spacing w:val="-8"/>
          <w:w w:val="105"/>
        </w:rPr>
        <w:t xml:space="preserve"> </w:t>
      </w:r>
      <w:r>
        <w:rPr>
          <w:color w:val="2B2A29"/>
          <w:w w:val="105"/>
        </w:rPr>
        <w:t>actual</w:t>
      </w:r>
      <w:r>
        <w:rPr>
          <w:color w:val="2B2A29"/>
          <w:spacing w:val="-7"/>
          <w:w w:val="105"/>
        </w:rPr>
        <w:t xml:space="preserve"> </w:t>
      </w:r>
      <w:r>
        <w:rPr>
          <w:color w:val="2B2A29"/>
          <w:w w:val="105"/>
        </w:rPr>
        <w:t>target</w:t>
      </w:r>
      <w:r>
        <w:rPr>
          <w:color w:val="2B2A29"/>
          <w:spacing w:val="-8"/>
          <w:w w:val="105"/>
        </w:rPr>
        <w:t xml:space="preserve"> </w:t>
      </w:r>
      <w:r>
        <w:rPr>
          <w:color w:val="2B2A29"/>
          <w:w w:val="105"/>
        </w:rPr>
        <w:t>value</w:t>
      </w:r>
      <w:r>
        <w:rPr>
          <w:color w:val="2B2A29"/>
          <w:spacing w:val="-7"/>
          <w:w w:val="105"/>
        </w:rPr>
        <w:t xml:space="preserve"> </w:t>
      </w:r>
      <w:r>
        <w:rPr>
          <w:color w:val="2B2A29"/>
          <w:w w:val="105"/>
        </w:rPr>
        <w:t>is</w:t>
      </w:r>
      <w:r>
        <w:rPr>
          <w:color w:val="2B2A29"/>
          <w:spacing w:val="-8"/>
          <w:w w:val="105"/>
        </w:rPr>
        <w:t xml:space="preserve"> </w:t>
      </w:r>
      <w:r>
        <w:rPr>
          <w:color w:val="2B2A29"/>
          <w:w w:val="105"/>
        </w:rPr>
        <w:t>stored.</w:t>
      </w:r>
    </w:p>
    <w:p>
      <w:pPr>
        <w:pStyle w:val="11"/>
        <w:spacing w:before="175" w:line="285" w:lineRule="auto"/>
        <w:ind w:left="520" w:right="335"/>
      </w:pPr>
      <w:r>
        <w:rPr>
          <w:color w:val="2B2A29"/>
          <w:w w:val="105"/>
        </w:rPr>
        <w:t>我们使用的简单类型，如</w:t>
      </w:r>
      <w:r>
        <w:rPr>
          <w:rFonts w:ascii="宋体"/>
          <w:color w:val="2B2A29"/>
          <w:w w:val="105"/>
        </w:rPr>
        <w:t>int</w:t>
      </w:r>
      <w:r>
        <w:rPr>
          <w:color w:val="2B2A29"/>
          <w:w w:val="105"/>
        </w:rPr>
        <w:t>和</w:t>
      </w:r>
      <w:r>
        <w:rPr>
          <w:rFonts w:ascii="宋体"/>
          <w:color w:val="2B2A29"/>
          <w:w w:val="105"/>
        </w:rPr>
        <w:t>float</w:t>
      </w:r>
      <w:r>
        <w:rPr>
          <w:color w:val="2B2A29"/>
          <w:w w:val="105"/>
        </w:rPr>
        <w:t>，直接存储在变量或成员字段中。这些被称为</w:t>
      </w:r>
      <w:r>
        <w:rPr>
          <w:i/>
          <w:color w:val="2B2A29"/>
          <w:w w:val="105"/>
        </w:rPr>
        <w:t>值类型</w:t>
      </w:r>
      <w:r>
        <w:rPr>
          <w:color w:val="2B2A29"/>
          <w:w w:val="105"/>
        </w:rPr>
        <w:t>。本章中提到</w:t>
      </w:r>
      <w:r>
        <w:rPr>
          <w:color w:val="2B2A29"/>
          <w:spacing w:val="-9"/>
          <w:w w:val="105"/>
        </w:rPr>
        <w:t>的</w:t>
      </w:r>
      <w:r>
        <w:rPr>
          <w:color w:val="2B2A29"/>
          <w:w w:val="105"/>
        </w:rPr>
        <w:t>所有结构化和行为类型</w:t>
      </w:r>
      <w:r>
        <w:rPr>
          <w:color w:val="2B2A29"/>
          <w:spacing w:val="-9"/>
          <w:w w:val="105"/>
        </w:rPr>
        <w:t>都</w:t>
      </w:r>
      <w:r>
        <w:rPr>
          <w:color w:val="2B2A29"/>
          <w:w w:val="105"/>
        </w:rPr>
        <w:t>称为</w:t>
      </w:r>
      <w:r>
        <w:rPr>
          <w:i/>
          <w:color w:val="2B2A29"/>
          <w:w w:val="105"/>
        </w:rPr>
        <w:t>引用类型</w:t>
      </w:r>
      <w:r>
        <w:rPr>
          <w:color w:val="2B2A29"/>
          <w:w w:val="105"/>
        </w:rPr>
        <w:t>。也就是说，变量或成员字段中实际存储的是</w:t>
      </w:r>
      <w:r>
        <w:rPr>
          <w:color w:val="2B2A29"/>
          <w:spacing w:val="-9"/>
          <w:w w:val="105"/>
        </w:rPr>
        <w:t>对实际值</w:t>
      </w:r>
      <w:r>
        <w:rPr>
          <w:color w:val="2B2A29"/>
          <w:w w:val="105"/>
        </w:rPr>
        <w:t>的引用。参考值基本上表示存储实际目标值</w:t>
      </w:r>
      <w:r>
        <w:rPr>
          <w:color w:val="2B2A29"/>
          <w:spacing w:val="-7"/>
          <w:w w:val="105"/>
        </w:rPr>
        <w:t>的</w:t>
      </w:r>
      <w:r>
        <w:rPr>
          <w:color w:val="2B2A29"/>
          <w:w w:val="105"/>
        </w:rPr>
        <w:t>存储器位置。</w:t>
      </w:r>
    </w:p>
    <w:p>
      <w:r>
        <w:rPr>
          <w:color w:val="2B2A29"/>
          <w:w w:val="105"/>
        </w:rPr>
        <w:t>So when we are passing in a reference value to a function, or assigning it to a</w:t>
      </w:r>
      <w:r>
        <w:rPr>
          <w:color w:val="2B2A29"/>
          <w:spacing w:val="1"/>
          <w:w w:val="105"/>
        </w:rPr>
        <w:t xml:space="preserve"> </w:t>
      </w:r>
      <w:r>
        <w:rPr>
          <w:color w:val="2B2A29"/>
          <w:w w:val="105"/>
        </w:rPr>
        <w:t>variable,</w:t>
      </w:r>
      <w:r>
        <w:rPr>
          <w:color w:val="2B2A29"/>
          <w:spacing w:val="-6"/>
          <w:w w:val="105"/>
        </w:rPr>
        <w:t xml:space="preserve"> </w:t>
      </w:r>
      <w:r>
        <w:rPr>
          <w:color w:val="2B2A29"/>
          <w:w w:val="105"/>
        </w:rPr>
        <w:t>we</w:t>
      </w:r>
      <w:r>
        <w:rPr>
          <w:color w:val="2B2A29"/>
          <w:spacing w:val="-6"/>
          <w:w w:val="105"/>
        </w:rPr>
        <w:t xml:space="preserve"> </w:t>
      </w:r>
      <w:r>
        <w:rPr>
          <w:color w:val="2B2A29"/>
          <w:w w:val="105"/>
        </w:rPr>
        <w:t>are</w:t>
      </w:r>
      <w:r>
        <w:rPr>
          <w:color w:val="2B2A29"/>
          <w:spacing w:val="-6"/>
          <w:w w:val="105"/>
        </w:rPr>
        <w:t xml:space="preserve"> </w:t>
      </w:r>
      <w:r>
        <w:rPr>
          <w:color w:val="2B2A29"/>
          <w:w w:val="105"/>
        </w:rPr>
        <w:t>basically</w:t>
      </w:r>
      <w:r>
        <w:rPr>
          <w:color w:val="2B2A29"/>
          <w:spacing w:val="-5"/>
          <w:w w:val="105"/>
        </w:rPr>
        <w:t xml:space="preserve"> </w:t>
      </w:r>
      <w:r>
        <w:rPr>
          <w:color w:val="2B2A29"/>
          <w:w w:val="105"/>
        </w:rPr>
        <w:t>copying</w:t>
      </w:r>
      <w:r>
        <w:rPr>
          <w:color w:val="2B2A29"/>
          <w:spacing w:val="-6"/>
          <w:w w:val="105"/>
        </w:rPr>
        <w:t xml:space="preserve"> </w:t>
      </w:r>
      <w:r>
        <w:rPr>
          <w:color w:val="2B2A29"/>
          <w:w w:val="105"/>
        </w:rPr>
        <w:t>the</w:t>
      </w:r>
      <w:r>
        <w:rPr>
          <w:color w:val="2B2A29"/>
          <w:spacing w:val="-6"/>
          <w:w w:val="105"/>
        </w:rPr>
        <w:t xml:space="preserve"> </w:t>
      </w:r>
      <w:r>
        <w:rPr>
          <w:color w:val="2B2A29"/>
          <w:w w:val="105"/>
        </w:rPr>
        <w:t>reference</w:t>
      </w:r>
      <w:r>
        <w:rPr>
          <w:color w:val="2B2A29"/>
          <w:spacing w:val="-6"/>
          <w:w w:val="105"/>
        </w:rPr>
        <w:t xml:space="preserve"> </w:t>
      </w:r>
      <w:r>
        <w:rPr>
          <w:color w:val="2B2A29"/>
          <w:w w:val="105"/>
        </w:rPr>
        <w:t>value,</w:t>
      </w:r>
      <w:r>
        <w:rPr>
          <w:color w:val="2B2A29"/>
          <w:spacing w:val="-5"/>
          <w:w w:val="105"/>
        </w:rPr>
        <w:t xml:space="preserve"> </w:t>
      </w:r>
      <w:r>
        <w:rPr>
          <w:color w:val="2B2A29"/>
          <w:w w:val="105"/>
        </w:rPr>
        <w:t>not</w:t>
      </w:r>
      <w:r>
        <w:rPr>
          <w:color w:val="2B2A29"/>
          <w:spacing w:val="-6"/>
          <w:w w:val="105"/>
        </w:rPr>
        <w:t xml:space="preserve"> </w:t>
      </w:r>
      <w:r>
        <w:rPr>
          <w:color w:val="2B2A29"/>
          <w:w w:val="105"/>
        </w:rPr>
        <w:t>the</w:t>
      </w:r>
      <w:r>
        <w:rPr>
          <w:color w:val="2B2A29"/>
          <w:spacing w:val="-6"/>
          <w:w w:val="105"/>
        </w:rPr>
        <w:t xml:space="preserve"> </w:t>
      </w:r>
      <w:r>
        <w:rPr>
          <w:color w:val="2B2A29"/>
          <w:w w:val="105"/>
        </w:rPr>
        <w:t>target</w:t>
      </w:r>
      <w:r>
        <w:rPr>
          <w:color w:val="2B2A29"/>
          <w:spacing w:val="-5"/>
          <w:w w:val="105"/>
        </w:rPr>
        <w:t xml:space="preserve"> </w:t>
      </w:r>
      <w:r>
        <w:rPr>
          <w:color w:val="2B2A29"/>
          <w:w w:val="105"/>
        </w:rPr>
        <w:t>value</w:t>
      </w:r>
      <w:r>
        <w:rPr>
          <w:color w:val="2B2A29"/>
          <w:spacing w:val="-6"/>
          <w:w w:val="105"/>
        </w:rPr>
        <w:t xml:space="preserve"> </w:t>
      </w:r>
      <w:r>
        <w:rPr>
          <w:color w:val="2B2A29"/>
          <w:w w:val="105"/>
        </w:rPr>
        <w:t>itself.</w:t>
      </w:r>
      <w:r>
        <w:rPr>
          <w:color w:val="2B2A29"/>
          <w:spacing w:val="-6"/>
          <w:w w:val="105"/>
        </w:rPr>
        <w:t xml:space="preserve"> </w:t>
      </w:r>
      <w:r>
        <w:rPr>
          <w:color w:val="2B2A29"/>
          <w:w w:val="105"/>
        </w:rPr>
        <w:t>In</w:t>
      </w:r>
      <w:r>
        <w:rPr>
          <w:color w:val="2B2A29"/>
          <w:spacing w:val="-6"/>
          <w:w w:val="105"/>
        </w:rPr>
        <w:t xml:space="preserve"> </w:t>
      </w:r>
      <w:r>
        <w:rPr>
          <w:color w:val="2B2A29"/>
          <w:w w:val="105"/>
        </w:rPr>
        <w:t>this</w:t>
      </w:r>
      <w:r>
        <w:rPr>
          <w:color w:val="2B2A29"/>
          <w:spacing w:val="-54"/>
          <w:w w:val="105"/>
        </w:rPr>
        <w:t xml:space="preserve"> </w:t>
      </w:r>
      <w:r>
        <w:rPr>
          <w:color w:val="2B2A29"/>
          <w:w w:val="105"/>
        </w:rPr>
        <w:t>way, if we change the target value from one of the references, this will be seen using</w:t>
      </w:r>
      <w:r>
        <w:rPr>
          <w:color w:val="2B2A29"/>
          <w:spacing w:val="1"/>
          <w:w w:val="105"/>
        </w:rPr>
        <w:t xml:space="preserve"> </w:t>
      </w:r>
      <w:r>
        <w:rPr>
          <w:color w:val="2B2A29"/>
          <w:w w:val="105"/>
        </w:rPr>
        <w:t>other</w:t>
      </w:r>
      <w:r>
        <w:rPr>
          <w:color w:val="2B2A29"/>
          <w:spacing w:val="-12"/>
          <w:w w:val="105"/>
        </w:rPr>
        <w:t xml:space="preserve"> </w:t>
      </w:r>
      <w:r>
        <w:rPr>
          <w:color w:val="2B2A29"/>
          <w:w w:val="105"/>
        </w:rPr>
        <w:t>variables</w:t>
      </w:r>
      <w:r>
        <w:rPr>
          <w:color w:val="2B2A29"/>
          <w:spacing w:val="-11"/>
          <w:w w:val="105"/>
        </w:rPr>
        <w:t xml:space="preserve"> </w:t>
      </w:r>
      <w:r>
        <w:rPr>
          <w:color w:val="2B2A29"/>
          <w:w w:val="105"/>
        </w:rPr>
        <w:t>that</w:t>
      </w:r>
      <w:r>
        <w:rPr>
          <w:color w:val="2B2A29"/>
          <w:spacing w:val="-11"/>
          <w:w w:val="105"/>
        </w:rPr>
        <w:t xml:space="preserve"> </w:t>
      </w:r>
      <w:r>
        <w:rPr>
          <w:color w:val="2B2A29"/>
          <w:w w:val="105"/>
        </w:rPr>
        <w:t>have</w:t>
      </w:r>
      <w:r>
        <w:rPr>
          <w:color w:val="2B2A29"/>
          <w:spacing w:val="-11"/>
          <w:w w:val="105"/>
        </w:rPr>
        <w:t xml:space="preserve"> </w:t>
      </w:r>
      <w:r>
        <w:rPr>
          <w:color w:val="2B2A29"/>
          <w:w w:val="105"/>
        </w:rPr>
        <w:t>the</w:t>
      </w:r>
      <w:r>
        <w:rPr>
          <w:color w:val="2B2A29"/>
          <w:spacing w:val="-11"/>
          <w:w w:val="105"/>
        </w:rPr>
        <w:t xml:space="preserve"> </w:t>
      </w:r>
      <w:r>
        <w:rPr>
          <w:color w:val="2B2A29"/>
          <w:w w:val="105"/>
        </w:rPr>
        <w:t>same</w:t>
      </w:r>
      <w:r>
        <w:rPr>
          <w:color w:val="2B2A29"/>
          <w:spacing w:val="-12"/>
          <w:w w:val="105"/>
        </w:rPr>
        <w:t xml:space="preserve"> </w:t>
      </w:r>
      <w:r>
        <w:rPr>
          <w:color w:val="2B2A29"/>
          <w:w w:val="105"/>
        </w:rPr>
        <w:t>reference</w:t>
      </w:r>
      <w:r>
        <w:rPr>
          <w:color w:val="2B2A29"/>
          <w:spacing w:val="-11"/>
          <w:w w:val="105"/>
        </w:rPr>
        <w:t xml:space="preserve"> </w:t>
      </w:r>
      <w:r>
        <w:rPr>
          <w:color w:val="2B2A29"/>
          <w:w w:val="105"/>
        </w:rPr>
        <w:t>value.</w:t>
      </w:r>
    </w:p>
    <w:p>
      <w:pPr>
        <w:pStyle w:val="11"/>
        <w:spacing w:line="304" w:lineRule="auto"/>
        <w:ind w:left="520" w:right="266" w:firstLine="359"/>
      </w:pPr>
      <w:r>
        <w:rPr>
          <w:color w:val="2B2A29"/>
          <w:w w:val="105"/>
        </w:rPr>
        <w:t>因此，当我们将引用值传递给函数或将其分配给变量时，我们基本上复制</w:t>
      </w:r>
      <w:r>
        <w:rPr>
          <w:color w:val="2B2A29"/>
          <w:spacing w:val="-6"/>
          <w:w w:val="105"/>
        </w:rPr>
        <w:t>的</w:t>
      </w:r>
      <w:r>
        <w:rPr>
          <w:color w:val="2B2A29"/>
          <w:w w:val="105"/>
        </w:rPr>
        <w:t>是引用值，</w:t>
      </w:r>
      <w:r>
        <w:rPr>
          <w:color w:val="2B2A29"/>
          <w:spacing w:val="-5"/>
          <w:w w:val="105"/>
        </w:rPr>
        <w:t>而</w:t>
      </w:r>
      <w:r>
        <w:rPr>
          <w:color w:val="2B2A29"/>
          <w:w w:val="105"/>
        </w:rPr>
        <w:t>不</w:t>
      </w:r>
      <w:r>
        <w:rPr>
          <w:color w:val="2B2A29"/>
          <w:spacing w:val="-6"/>
          <w:w w:val="105"/>
        </w:rPr>
        <w:t>是</w:t>
      </w:r>
      <w:r>
        <w:rPr>
          <w:color w:val="2B2A29"/>
          <w:w w:val="105"/>
        </w:rPr>
        <w:t>目标值本身。通过这种方式，如果我们从其中一个引用中更改目标值，这将使用具有相同参考值的其他变量</w:t>
      </w:r>
      <w:r>
        <w:rPr>
          <w:color w:val="2B2A29"/>
          <w:spacing w:val="-11"/>
          <w:w w:val="105"/>
        </w:rPr>
        <w:t>进</w:t>
      </w:r>
      <w:r>
        <w:rPr>
          <w:color w:val="2B2A29"/>
          <w:w w:val="105"/>
        </w:rPr>
        <w:t>行查看。</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Listing</w:t>
      </w:r>
      <w:r>
        <w:rPr>
          <w:color w:val="2B2A29"/>
          <w:spacing w:val="-2"/>
          <w:w w:val="105"/>
        </w:rPr>
        <w:t xml:space="preserve"> </w:t>
      </w:r>
      <w:r>
        <w:rPr>
          <w:color w:val="0000FF"/>
          <w:w w:val="105"/>
        </w:rPr>
        <w:t>3-3</w:t>
      </w:r>
      <w:r>
        <w:rPr>
          <w:color w:val="0000FF"/>
          <w:spacing w:val="-1"/>
          <w:w w:val="105"/>
        </w:rPr>
        <w:t xml:space="preserve"> </w:t>
      </w:r>
      <w:r>
        <w:rPr>
          <w:color w:val="2B2A29"/>
          <w:w w:val="105"/>
        </w:rPr>
        <w:t>shows</w:t>
      </w:r>
      <w:r>
        <w:rPr>
          <w:color w:val="2B2A29"/>
          <w:spacing w:val="-1"/>
          <w:w w:val="105"/>
        </w:rPr>
        <w:t xml:space="preserve"> </w:t>
      </w:r>
      <w:r>
        <w:rPr>
          <w:color w:val="2B2A29"/>
          <w:w w:val="105"/>
        </w:rPr>
        <w:t>an</w:t>
      </w:r>
      <w:r>
        <w:rPr>
          <w:color w:val="2B2A29"/>
          <w:spacing w:val="-1"/>
          <w:w w:val="105"/>
        </w:rPr>
        <w:t xml:space="preserve"> </w:t>
      </w:r>
      <w:r>
        <w:rPr>
          <w:color w:val="2B2A29"/>
          <w:w w:val="105"/>
        </w:rPr>
        <w:t>example</w:t>
      </w:r>
      <w:r>
        <w:rPr>
          <w:color w:val="2B2A29"/>
          <w:spacing w:val="-2"/>
          <w:w w:val="105"/>
        </w:rPr>
        <w:t xml:space="preserve"> </w:t>
      </w:r>
      <w:r>
        <w:rPr>
          <w:color w:val="2B2A29"/>
          <w:w w:val="105"/>
        </w:rPr>
        <w:t>scenario</w:t>
      </w:r>
      <w:r>
        <w:rPr>
          <w:color w:val="2B2A29"/>
          <w:spacing w:val="-1"/>
          <w:w w:val="105"/>
        </w:rPr>
        <w:t xml:space="preserve"> </w:t>
      </w:r>
      <w:r>
        <w:rPr>
          <w:color w:val="2B2A29"/>
          <w:w w:val="105"/>
        </w:rPr>
        <w:t>demonstrating</w:t>
      </w:r>
      <w:r>
        <w:rPr>
          <w:color w:val="2B2A29"/>
          <w:spacing w:val="-1"/>
          <w:w w:val="105"/>
        </w:rPr>
        <w:t xml:space="preserve"> </w:t>
      </w:r>
      <w:r>
        <w:rPr>
          <w:color w:val="2B2A29"/>
          <w:w w:val="105"/>
        </w:rPr>
        <w:t>this</w:t>
      </w:r>
      <w:r>
        <w:rPr>
          <w:color w:val="2B2A29"/>
          <w:spacing w:val="-1"/>
          <w:w w:val="105"/>
        </w:rPr>
        <w:t xml:space="preserve"> </w:t>
      </w:r>
      <w:r>
        <w:rPr>
          <w:color w:val="2B2A29"/>
          <w:w w:val="105"/>
        </w:rPr>
        <w:t>behavior.</w:t>
      </w:r>
    </w:p>
    <w:p>
      <w:pPr>
        <w:pStyle w:val="11"/>
        <w:spacing w:before="85"/>
        <w:ind w:left="519"/>
      </w:pPr>
      <w:r>
        <w:rPr>
          <w:color w:val="2B2A29"/>
          <w:w w:val="105"/>
        </w:rPr>
        <w:t>清单</w:t>
      </w:r>
      <w:r>
        <w:rPr>
          <w:color w:val="0000FF"/>
          <w:w w:val="105"/>
        </w:rPr>
        <w:t>3-3</w:t>
      </w:r>
      <w:r>
        <w:rPr>
          <w:color w:val="2B2A29"/>
          <w:w w:val="105"/>
        </w:rPr>
        <w:t>显示</w:t>
      </w:r>
      <w:r>
        <w:rPr>
          <w:color w:val="2B2A29"/>
          <w:spacing w:val="-1"/>
          <w:w w:val="105"/>
        </w:rPr>
        <w:t>了</w:t>
      </w:r>
      <w:r>
        <w:rPr>
          <w:color w:val="2B2A29"/>
          <w:w w:val="105"/>
        </w:rPr>
        <w:t>一个演示这种行为的示例场景。</w:t>
      </w:r>
    </w:p>
    <w:p>
      <w:pPr>
        <w:pStyle w:val="11"/>
        <w:spacing w:before="7"/>
        <w:rPr>
          <w:sz w:val="25"/>
        </w:rPr>
      </w:pPr>
    </w:p>
    <w:p>
      <w:r>
        <w:rPr>
          <w:rFonts w:ascii="Cambria"/>
          <w:b/>
          <w:i/>
          <w:color w:val="2B2A29"/>
          <w:sz w:val="24"/>
        </w:rPr>
        <w:t>Listing</w:t>
      </w:r>
      <w:r>
        <w:rPr>
          <w:rFonts w:ascii="Cambria"/>
          <w:b/>
          <w:i/>
          <w:color w:val="2B2A29"/>
          <w:spacing w:val="18"/>
          <w:sz w:val="24"/>
        </w:rPr>
        <w:t xml:space="preserve"> </w:t>
      </w:r>
      <w:r>
        <w:rPr>
          <w:rFonts w:ascii="Cambria"/>
          <w:b/>
          <w:i/>
          <w:color w:val="2B2A29"/>
          <w:sz w:val="24"/>
        </w:rPr>
        <w:t xml:space="preserve">3-3.  </w:t>
      </w:r>
      <w:r>
        <w:rPr>
          <w:rFonts w:ascii="Cambria"/>
          <w:b/>
          <w:i/>
          <w:color w:val="2B2A29"/>
          <w:spacing w:val="24"/>
          <w:sz w:val="24"/>
        </w:rPr>
        <w:t xml:space="preserve"> </w:t>
      </w:r>
      <w:r>
        <w:rPr>
          <w:color w:val="2B2A29"/>
          <w:sz w:val="24"/>
        </w:rPr>
        <w:t>value_reference_copying.bal</w:t>
      </w:r>
    </w:p>
    <w:p>
      <w:pPr>
        <w:spacing w:before="0"/>
        <w:ind w:left="160" w:right="0" w:firstLine="0"/>
        <w:jc w:val="left"/>
        <w:rPr>
          <w:sz w:val="24"/>
        </w:rPr>
      </w:pPr>
      <w:r>
        <w:rPr>
          <w:rFonts w:ascii="Cambria"/>
          <w:b/>
          <w:i/>
          <w:color w:val="2B2A29"/>
          <w:sz w:val="24"/>
        </w:rPr>
        <w:t>清单3-3。</w:t>
      </w:r>
      <w:r>
        <w:rPr>
          <w:color w:val="2B2A29"/>
          <w:sz w:val="24"/>
        </w:rPr>
        <w:t>值_引用_复制.bal</w:t>
      </w:r>
    </w:p>
    <w:p>
      <w:r>
        <w:rPr>
          <w:rFonts w:ascii="宋体"/>
          <w:color w:val="2B2A29"/>
        </w:rPr>
        <w:t>01 import ballerina/io;</w:t>
      </w:r>
    </w:p>
    <w:p>
      <w:pPr>
        <w:pStyle w:val="11"/>
        <w:spacing w:before="206"/>
        <w:ind w:left="160"/>
        <w:rPr>
          <w:rFonts w:ascii="宋体"/>
        </w:rPr>
      </w:pPr>
      <w:r>
        <w:rPr>
          <w:rFonts w:ascii="宋体"/>
          <w:color w:val="2B2A29"/>
        </w:rPr>
        <w:t>01进口芭蕾舞演员/io；</w:t>
      </w:r>
    </w:p>
    <w:p>
      <w:r>
        <w:rPr>
          <w:rFonts w:ascii="宋体"/>
          <w:color w:val="2B2A29"/>
        </w:rPr>
        <w:t>02</w:t>
      </w:r>
    </w:p>
    <w:p>
      <w:pPr>
        <w:pStyle w:val="11"/>
        <w:spacing w:before="39"/>
        <w:ind w:left="160"/>
        <w:rPr>
          <w:rFonts w:ascii="宋体"/>
        </w:rPr>
      </w:pPr>
      <w:r>
        <w:rPr>
          <w:rFonts w:ascii="宋体"/>
          <w:color w:val="2B2A29"/>
        </w:rPr>
        <w:t>02</w:t>
      </w:r>
    </w:p>
    <w:p>
      <w:r>
        <w:rPr>
          <w:rFonts w:ascii="宋体"/>
          <w:color w:val="2B2A29"/>
        </w:rPr>
        <w:t>03 public function main() {</w:t>
      </w:r>
      <w:r>
        <w:rPr>
          <w:rFonts w:ascii="宋体"/>
          <w:color w:val="2B2A29"/>
          <w:spacing w:val="-108"/>
        </w:rPr>
        <w:t xml:space="preserve"> </w:t>
      </w:r>
      <w:r>
        <w:rPr>
          <w:rFonts w:ascii="宋体"/>
          <w:color w:val="2B2A29"/>
        </w:rPr>
        <w:t xml:space="preserve">04  </w:t>
      </w:r>
      <w:r>
        <w:rPr>
          <w:rFonts w:ascii="宋体"/>
          <w:color w:val="2B2A29"/>
          <w:spacing w:val="1"/>
        </w:rPr>
        <w:t xml:space="preserve"> </w:t>
      </w:r>
      <w:r>
        <w:rPr>
          <w:rFonts w:ascii="宋体"/>
          <w:color w:val="2B2A29"/>
        </w:rPr>
        <w:t>map&lt;int&gt; ages = { };</w:t>
      </w:r>
      <w:r>
        <w:rPr>
          <w:rFonts w:ascii="宋体"/>
          <w:color w:val="2B2A29"/>
          <w:spacing w:val="1"/>
        </w:rPr>
        <w:t xml:space="preserve"> </w:t>
      </w:r>
      <w:r>
        <w:rPr>
          <w:rFonts w:ascii="宋体"/>
          <w:color w:val="2B2A29"/>
        </w:rPr>
        <w:t>05</w:t>
      </w:r>
      <w:r>
        <w:rPr>
          <w:rFonts w:ascii="宋体"/>
          <w:color w:val="2B2A29"/>
          <w:spacing w:val="1"/>
        </w:rPr>
        <w:t xml:space="preserve"> </w:t>
      </w:r>
      <w:r>
        <w:rPr>
          <w:rFonts w:ascii="宋体"/>
          <w:color w:val="2B2A29"/>
        </w:rPr>
        <w:t>ages["sunil"] = 25;</w:t>
      </w:r>
    </w:p>
    <w:p>
      <w:pPr>
        <w:pStyle w:val="11"/>
        <w:spacing w:before="38" w:line="273" w:lineRule="auto"/>
        <w:ind w:left="160" w:right="5829"/>
        <w:jc w:val="both"/>
        <w:rPr>
          <w:rFonts w:ascii="宋体"/>
        </w:rPr>
      </w:pPr>
      <w:r>
        <w:rPr>
          <w:rFonts w:ascii="宋体"/>
          <w:color w:val="2B2A29"/>
        </w:rPr>
        <w:t>03公共函数main（）｛04</w:t>
      </w:r>
      <w:r>
        <w:t xml:space="preserve"> </w:t>
      </w:r>
      <w:r>
        <w:rPr>
          <w:rFonts w:ascii="宋体"/>
          <w:color w:val="2B2A29"/>
        </w:rPr>
        <w:t>map＜int＞ages＝｛｝；05岁[“sunil”]=25岁；</w:t>
      </w:r>
    </w:p>
    <w:p>
      <w:r>
        <w:rPr>
          <w:color w:val="2B2A29"/>
          <w:sz w:val="22"/>
        </w:rPr>
        <w:t>int count = 10;</w:t>
      </w:r>
    </w:p>
    <w:p>
      <w:pPr>
        <w:pStyle w:val="16"/>
        <w:numPr>
          <w:ilvl w:val="0"/>
          <w:numId w:val="39"/>
        </w:numPr>
        <w:tabs>
          <w:tab w:val="left" w:pos="930"/>
        </w:tabs>
        <w:spacing w:before="0" w:after="0" w:line="278" w:lineRule="exact"/>
        <w:ind w:left="930" w:right="0" w:hanging="770"/>
        <w:jc w:val="both"/>
        <w:rPr>
          <w:sz w:val="22"/>
        </w:rPr>
      </w:pPr>
      <w:r>
        <w:rPr>
          <w:color w:val="2B2A29"/>
          <w:sz w:val="22"/>
        </w:rPr>
        <w:t>int计数=10；</w:t>
      </w:r>
    </w:p>
    <w:p>
      <w:r>
        <w:rPr>
          <w:color w:val="2B2A29"/>
          <w:sz w:val="22"/>
        </w:rPr>
        <w:t>io:println("Ages before update: ",</w:t>
      </w:r>
      <w:r>
        <w:rPr>
          <w:color w:val="2B2A29"/>
          <w:spacing w:val="1"/>
          <w:sz w:val="22"/>
        </w:rPr>
        <w:t xml:space="preserve"> </w:t>
      </w:r>
      <w:r>
        <w:rPr>
          <w:color w:val="2B2A29"/>
          <w:sz w:val="22"/>
        </w:rPr>
        <w:t>ages);</w:t>
      </w:r>
      <w:r>
        <w:rPr>
          <w:color w:val="2B2A29"/>
          <w:spacing w:val="1"/>
          <w:sz w:val="22"/>
        </w:rPr>
        <w:t xml:space="preserve"> </w:t>
      </w:r>
      <w:r>
        <w:rPr>
          <w:color w:val="2B2A29"/>
          <w:sz w:val="22"/>
        </w:rPr>
        <w:t>08</w:t>
      </w:r>
      <w:r>
        <w:rPr>
          <w:color w:val="2B2A29"/>
          <w:sz w:val="22"/>
        </w:rPr>
        <w:tab/>
      </w:r>
      <w:r>
        <w:rPr>
          <w:color w:val="2B2A29"/>
          <w:sz w:val="22"/>
        </w:rPr>
        <w:t>io:println("Count before update: ", count);</w:t>
      </w:r>
      <w:r>
        <w:rPr>
          <w:color w:val="2B2A29"/>
          <w:spacing w:val="-108"/>
          <w:sz w:val="22"/>
        </w:rPr>
        <w:t xml:space="preserve"> </w:t>
      </w:r>
      <w:r>
        <w:rPr>
          <w:color w:val="2B2A29"/>
          <w:sz w:val="22"/>
        </w:rPr>
        <w:t>09</w:t>
      </w:r>
      <w:r>
        <w:rPr>
          <w:color w:val="2B2A29"/>
          <w:sz w:val="22"/>
        </w:rPr>
        <w:tab/>
      </w:r>
      <w:r>
        <w:rPr>
          <w:color w:val="2B2A29"/>
          <w:sz w:val="22"/>
        </w:rPr>
        <w:t>updateAges(ages);</w:t>
      </w:r>
    </w:p>
    <w:p>
      <w:pPr>
        <w:pStyle w:val="16"/>
        <w:numPr>
          <w:ilvl w:val="0"/>
          <w:numId w:val="39"/>
        </w:numPr>
        <w:tabs>
          <w:tab w:val="left" w:pos="929"/>
          <w:tab w:val="left" w:pos="930"/>
        </w:tabs>
        <w:spacing w:before="38" w:after="0" w:line="273" w:lineRule="auto"/>
        <w:ind w:left="160" w:right="3299" w:firstLine="0"/>
        <w:jc w:val="left"/>
        <w:rPr>
          <w:sz w:val="22"/>
        </w:rPr>
      </w:pPr>
      <w:r>
        <w:rPr>
          <w:color w:val="2B2A29"/>
          <w:sz w:val="22"/>
        </w:rPr>
        <w:t>io:println（“更新前的年龄：”，年龄）；08io:println（“更新前计数：”，计数）</w:t>
      </w:r>
      <w:r>
        <w:rPr>
          <w:color w:val="2B2A29"/>
          <w:sz w:val="22"/>
        </w:rPr>
        <w:tab/>
      </w:r>
      <w:r>
        <w:rPr>
          <w:color w:val="2B2A29"/>
          <w:sz w:val="22"/>
        </w:rPr>
        <w:t>；09updateAges（年龄）；</w:t>
      </w:r>
      <w:r>
        <w:rPr>
          <w:color w:val="2B2A29"/>
          <w:sz w:val="22"/>
        </w:rPr>
        <w:tab/>
      </w:r>
    </w:p>
    <w:p>
      <w:r>
        <w:rPr>
          <w:color w:val="2B2A29"/>
          <w:sz w:val="22"/>
        </w:rPr>
        <w:t>updateCount(count);</w:t>
      </w:r>
    </w:p>
    <w:p>
      <w:pPr>
        <w:pStyle w:val="16"/>
        <w:numPr>
          <w:ilvl w:val="0"/>
          <w:numId w:val="40"/>
        </w:numPr>
        <w:tabs>
          <w:tab w:val="left" w:pos="929"/>
          <w:tab w:val="left" w:pos="930"/>
        </w:tabs>
        <w:spacing w:before="0" w:after="0" w:line="278" w:lineRule="exact"/>
        <w:ind w:left="930" w:right="0" w:hanging="770"/>
        <w:jc w:val="left"/>
        <w:rPr>
          <w:sz w:val="22"/>
        </w:rPr>
      </w:pPr>
      <w:r>
        <w:rPr>
          <w:color w:val="2B2A29"/>
          <w:sz w:val="22"/>
        </w:rPr>
        <w:t>updateCount（计数）；</w:t>
      </w:r>
    </w:p>
    <w:p>
      <w:r>
        <w:rPr>
          <w:color w:val="2B2A29"/>
          <w:sz w:val="22"/>
        </w:rPr>
        <w:t>io:println("Ages after update: ", ages);</w:t>
      </w:r>
    </w:p>
    <w:p>
      <w:pPr>
        <w:pStyle w:val="16"/>
        <w:numPr>
          <w:ilvl w:val="0"/>
          <w:numId w:val="40"/>
        </w:numPr>
        <w:tabs>
          <w:tab w:val="left" w:pos="929"/>
          <w:tab w:val="left" w:pos="930"/>
        </w:tabs>
        <w:spacing w:before="38" w:after="0" w:line="240" w:lineRule="auto"/>
        <w:ind w:left="930" w:right="0" w:hanging="770"/>
        <w:jc w:val="left"/>
        <w:rPr>
          <w:sz w:val="22"/>
        </w:rPr>
      </w:pPr>
      <w:r>
        <w:rPr>
          <w:color w:val="2B2A29"/>
          <w:sz w:val="22"/>
        </w:rPr>
        <w:t>io:println（“更新后的年龄：”，年龄）；</w:t>
      </w:r>
    </w:p>
    <w:p>
      <w:r>
        <w:rPr>
          <w:color w:val="2B2A29"/>
          <w:sz w:val="22"/>
        </w:rPr>
        <w:t>io:println("Count</w:t>
      </w:r>
      <w:r>
        <w:rPr>
          <w:color w:val="2B2A29"/>
          <w:spacing w:val="-5"/>
          <w:sz w:val="22"/>
        </w:rPr>
        <w:t xml:space="preserve"> </w:t>
      </w:r>
      <w:r>
        <w:rPr>
          <w:color w:val="2B2A29"/>
          <w:sz w:val="22"/>
        </w:rPr>
        <w:t>after</w:t>
      </w:r>
      <w:r>
        <w:rPr>
          <w:color w:val="2B2A29"/>
          <w:spacing w:val="-4"/>
          <w:sz w:val="22"/>
        </w:rPr>
        <w:t xml:space="preserve"> </w:t>
      </w:r>
      <w:r>
        <w:rPr>
          <w:color w:val="2B2A29"/>
          <w:sz w:val="22"/>
        </w:rPr>
        <w:t>update:</w:t>
      </w:r>
      <w:r>
        <w:rPr>
          <w:color w:val="2B2A29"/>
          <w:spacing w:val="-4"/>
          <w:sz w:val="22"/>
        </w:rPr>
        <w:t xml:space="preserve"> </w:t>
      </w:r>
      <w:r>
        <w:rPr>
          <w:color w:val="2B2A29"/>
          <w:sz w:val="22"/>
        </w:rPr>
        <w:t>",</w:t>
      </w:r>
      <w:r>
        <w:rPr>
          <w:color w:val="2B2A29"/>
          <w:spacing w:val="-5"/>
          <w:sz w:val="22"/>
        </w:rPr>
        <w:t xml:space="preserve"> </w:t>
      </w:r>
      <w:r>
        <w:rPr>
          <w:color w:val="2B2A29"/>
          <w:sz w:val="22"/>
        </w:rPr>
        <w:t>count);</w:t>
      </w:r>
      <w:r>
        <w:rPr>
          <w:color w:val="2B2A29"/>
          <w:spacing w:val="-107"/>
          <w:sz w:val="22"/>
        </w:rPr>
        <w:t xml:space="preserve"> </w:t>
      </w:r>
      <w:r>
        <w:rPr>
          <w:color w:val="2B2A29"/>
          <w:sz w:val="22"/>
        </w:rPr>
        <w:t>13 }</w:t>
      </w:r>
    </w:p>
    <w:p>
      <w:pPr>
        <w:pStyle w:val="16"/>
        <w:numPr>
          <w:ilvl w:val="0"/>
          <w:numId w:val="40"/>
        </w:numPr>
        <w:tabs>
          <w:tab w:val="left" w:pos="929"/>
          <w:tab w:val="left" w:pos="930"/>
        </w:tabs>
        <w:spacing w:before="39" w:after="0" w:line="273" w:lineRule="auto"/>
        <w:ind w:left="160" w:right="3409" w:firstLine="0"/>
        <w:jc w:val="left"/>
        <w:rPr>
          <w:sz w:val="22"/>
        </w:rPr>
      </w:pPr>
      <w:r>
        <w:rPr>
          <w:color w:val="2B2A29"/>
          <w:sz w:val="22"/>
        </w:rPr>
        <w:t>io:println（“更新后</w:t>
      </w:r>
      <w:r>
        <w:rPr>
          <w:color w:val="2B2A29"/>
          <w:spacing w:val="-4"/>
          <w:sz w:val="22"/>
        </w:rPr>
        <w:t>计数</w:t>
      </w:r>
      <w:r>
        <w:rPr>
          <w:color w:val="2B2A29"/>
          <w:sz w:val="22"/>
        </w:rPr>
        <w:t>：”，Count</w:t>
      </w:r>
      <w:r>
        <w:rPr>
          <w:color w:val="2B2A29"/>
          <w:spacing w:val="-5"/>
          <w:sz w:val="22"/>
        </w:rPr>
        <w:t>）</w:t>
      </w:r>
      <w:r>
        <w:rPr>
          <w:color w:val="2B2A29"/>
          <w:sz w:val="22"/>
        </w:rPr>
        <w:t>；13 }</w:t>
      </w:r>
    </w:p>
    <w:p>
      <w:r>
        <w:rPr>
          <w:rFonts w:ascii="宋体"/>
          <w:color w:val="2B2A29"/>
        </w:rPr>
        <w:t>14</w:t>
      </w:r>
    </w:p>
    <w:p>
      <w:pPr>
        <w:pStyle w:val="11"/>
        <w:spacing w:line="279" w:lineRule="exact"/>
        <w:ind w:left="160"/>
        <w:rPr>
          <w:rFonts w:ascii="宋体"/>
        </w:rPr>
      </w:pPr>
      <w:r>
        <w:rPr>
          <w:rFonts w:ascii="宋体"/>
          <w:color w:val="2B2A29"/>
        </w:rPr>
        <w:t>14</w:t>
      </w:r>
    </w:p>
    <w:p>
      <w:r>
        <w:rPr>
          <w:color w:val="2B2A29"/>
          <w:sz w:val="22"/>
        </w:rPr>
        <w:t>public function updateAges(map&lt;int&gt; ages) {</w:t>
      </w:r>
    </w:p>
    <w:p>
      <w:pPr>
        <w:pStyle w:val="16"/>
        <w:numPr>
          <w:ilvl w:val="0"/>
          <w:numId w:val="41"/>
        </w:numPr>
        <w:tabs>
          <w:tab w:val="left" w:pos="490"/>
        </w:tabs>
        <w:spacing w:before="38" w:after="0" w:line="240" w:lineRule="auto"/>
        <w:ind w:left="490" w:right="0" w:hanging="330"/>
        <w:jc w:val="left"/>
        <w:rPr>
          <w:sz w:val="22"/>
        </w:rPr>
      </w:pPr>
      <w:r>
        <w:rPr>
          <w:color w:val="2B2A29"/>
          <w:sz w:val="22"/>
        </w:rPr>
        <w:t>公共函数updateAges（map&lt;int&gt;ages）{</w:t>
      </w:r>
    </w:p>
    <w:p>
      <w:r>
        <w:rPr>
          <w:color w:val="2B2A29"/>
          <w:sz w:val="22"/>
        </w:rPr>
        <w:t>ages["sunil"] = 30;</w:t>
      </w:r>
    </w:p>
    <w:p>
      <w:pPr>
        <w:pStyle w:val="16"/>
        <w:numPr>
          <w:ilvl w:val="0"/>
          <w:numId w:val="41"/>
        </w:numPr>
        <w:tabs>
          <w:tab w:val="left" w:pos="929"/>
          <w:tab w:val="left" w:pos="930"/>
        </w:tabs>
        <w:spacing w:before="38" w:after="0" w:line="240" w:lineRule="auto"/>
        <w:ind w:left="930" w:right="0" w:hanging="770"/>
        <w:jc w:val="left"/>
        <w:rPr>
          <w:sz w:val="22"/>
        </w:rPr>
      </w:pPr>
      <w:r>
        <w:rPr>
          <w:color w:val="2B2A29"/>
          <w:sz w:val="22"/>
        </w:rPr>
        <w:t>年龄[“sunil”]=30；</w:t>
      </w:r>
    </w:p>
    <w:p>
      <w:r>
        <w:rPr>
          <w:color w:val="2B2A29"/>
          <w:sz w:val="22"/>
        </w:rPr>
        <w:t>io:println("Ages</w:t>
      </w:r>
      <w:r>
        <w:rPr>
          <w:color w:val="2B2A29"/>
          <w:spacing w:val="-5"/>
          <w:sz w:val="22"/>
        </w:rPr>
        <w:t xml:space="preserve"> </w:t>
      </w:r>
      <w:r>
        <w:rPr>
          <w:color w:val="2B2A29"/>
          <w:sz w:val="22"/>
        </w:rPr>
        <w:t>in</w:t>
      </w:r>
      <w:r>
        <w:rPr>
          <w:color w:val="2B2A29"/>
          <w:spacing w:val="-4"/>
          <w:sz w:val="22"/>
        </w:rPr>
        <w:t xml:space="preserve"> </w:t>
      </w:r>
      <w:r>
        <w:rPr>
          <w:color w:val="2B2A29"/>
          <w:sz w:val="22"/>
        </w:rPr>
        <w:t>updateAges:</w:t>
      </w:r>
      <w:r>
        <w:rPr>
          <w:color w:val="2B2A29"/>
          <w:spacing w:val="-4"/>
          <w:sz w:val="22"/>
        </w:rPr>
        <w:t xml:space="preserve"> </w:t>
      </w:r>
      <w:r>
        <w:rPr>
          <w:color w:val="2B2A29"/>
          <w:sz w:val="22"/>
        </w:rPr>
        <w:t>",</w:t>
      </w:r>
      <w:r>
        <w:rPr>
          <w:color w:val="2B2A29"/>
          <w:spacing w:val="-5"/>
          <w:sz w:val="22"/>
        </w:rPr>
        <w:t xml:space="preserve"> </w:t>
      </w:r>
      <w:r>
        <w:rPr>
          <w:color w:val="2B2A29"/>
          <w:sz w:val="22"/>
        </w:rPr>
        <w:t>ages);</w:t>
      </w:r>
      <w:r>
        <w:rPr>
          <w:color w:val="2B2A29"/>
          <w:spacing w:val="-107"/>
          <w:sz w:val="22"/>
        </w:rPr>
        <w:t xml:space="preserve"> </w:t>
      </w:r>
      <w:r>
        <w:rPr>
          <w:color w:val="2B2A29"/>
          <w:sz w:val="22"/>
        </w:rPr>
        <w:t>18 }</w:t>
      </w:r>
    </w:p>
    <w:p>
      <w:pPr>
        <w:pStyle w:val="16"/>
        <w:numPr>
          <w:ilvl w:val="0"/>
          <w:numId w:val="41"/>
        </w:numPr>
        <w:tabs>
          <w:tab w:val="left" w:pos="929"/>
          <w:tab w:val="left" w:pos="930"/>
        </w:tabs>
        <w:spacing w:before="38" w:after="0" w:line="273" w:lineRule="auto"/>
        <w:ind w:left="160" w:right="3519" w:firstLine="0"/>
        <w:jc w:val="left"/>
        <w:rPr>
          <w:sz w:val="22"/>
        </w:rPr>
      </w:pPr>
      <w:r>
        <w:rPr>
          <w:color w:val="2B2A29"/>
          <w:sz w:val="22"/>
        </w:rPr>
        <w:t>io:println（“updateAges中</w:t>
      </w:r>
      <w:r>
        <w:rPr>
          <w:color w:val="2B2A29"/>
          <w:spacing w:val="-4"/>
          <w:sz w:val="22"/>
        </w:rPr>
        <w:t>的</w:t>
      </w:r>
      <w:r>
        <w:rPr>
          <w:color w:val="2B2A29"/>
          <w:sz w:val="22"/>
        </w:rPr>
        <w:t>年龄：”，年龄）；18 }</w:t>
      </w:r>
    </w:p>
    <w:p>
      <w:r>
        <w:rPr>
          <w:rFonts w:ascii="宋体"/>
          <w:color w:val="2B2A29"/>
        </w:rPr>
        <w:t>19</w:t>
      </w:r>
    </w:p>
    <w:p>
      <w:pPr>
        <w:pStyle w:val="11"/>
        <w:spacing w:line="279" w:lineRule="exact"/>
        <w:ind w:left="160"/>
        <w:rPr>
          <w:rFonts w:ascii="宋体"/>
        </w:rPr>
      </w:pPr>
      <w:r>
        <w:rPr>
          <w:rFonts w:ascii="宋体"/>
          <w:color w:val="2B2A29"/>
        </w:rPr>
        <w:t>19</w:t>
      </w:r>
    </w:p>
    <w:p>
      <w:r>
        <w:rPr>
          <w:color w:val="2B2A29"/>
          <w:sz w:val="22"/>
        </w:rPr>
        <w:t>public function updateCount(int count) {</w:t>
      </w:r>
    </w:p>
    <w:p>
      <w:pPr>
        <w:pStyle w:val="16"/>
        <w:numPr>
          <w:ilvl w:val="0"/>
          <w:numId w:val="42"/>
        </w:numPr>
        <w:tabs>
          <w:tab w:val="left" w:pos="490"/>
        </w:tabs>
        <w:spacing w:before="38" w:after="0" w:line="240" w:lineRule="auto"/>
        <w:ind w:left="490" w:right="0" w:hanging="330"/>
        <w:jc w:val="left"/>
        <w:rPr>
          <w:sz w:val="22"/>
        </w:rPr>
      </w:pPr>
      <w:r>
        <w:rPr>
          <w:color w:val="2B2A29"/>
          <w:sz w:val="22"/>
        </w:rPr>
        <w:t>公共函数updateCount（int count）{</w:t>
      </w:r>
    </w:p>
    <w:p>
      <w:r>
        <w:rPr>
          <w:color w:val="2B2A29"/>
          <w:sz w:val="22"/>
        </w:rPr>
        <w:t>int myCount = count;</w:t>
      </w:r>
    </w:p>
    <w:p>
      <w:pPr>
        <w:pStyle w:val="16"/>
        <w:numPr>
          <w:ilvl w:val="0"/>
          <w:numId w:val="42"/>
        </w:numPr>
        <w:tabs>
          <w:tab w:val="left" w:pos="929"/>
          <w:tab w:val="left" w:pos="930"/>
        </w:tabs>
        <w:spacing w:before="39" w:after="0" w:line="240" w:lineRule="auto"/>
        <w:ind w:left="930" w:right="0" w:hanging="770"/>
        <w:jc w:val="left"/>
        <w:rPr>
          <w:sz w:val="22"/>
        </w:rPr>
      </w:pPr>
      <w:r>
        <w:rPr>
          <w:color w:val="2B2A29"/>
          <w:sz w:val="22"/>
        </w:rPr>
        <w:t>int myCount=计数；</w:t>
      </w:r>
    </w:p>
    <w:p>
      <w:r>
        <w:rPr>
          <w:color w:val="2B2A29"/>
          <w:sz w:val="22"/>
        </w:rPr>
        <w:t>myCount = 20;</w:t>
      </w:r>
    </w:p>
    <w:p>
      <w:pPr>
        <w:pStyle w:val="16"/>
        <w:numPr>
          <w:ilvl w:val="0"/>
          <w:numId w:val="42"/>
        </w:numPr>
        <w:tabs>
          <w:tab w:val="left" w:pos="929"/>
          <w:tab w:val="left" w:pos="930"/>
        </w:tabs>
        <w:spacing w:before="38" w:after="0" w:line="240" w:lineRule="auto"/>
        <w:ind w:left="930" w:right="0" w:hanging="770"/>
        <w:jc w:val="left"/>
        <w:rPr>
          <w:sz w:val="22"/>
        </w:rPr>
      </w:pPr>
      <w:r>
        <w:rPr>
          <w:color w:val="2B2A29"/>
          <w:sz w:val="22"/>
        </w:rPr>
        <w:t>myCount=20；</w:t>
      </w:r>
    </w:p>
    <w:p>
      <w:r>
        <w:rPr>
          <w:color w:val="2B2A29"/>
          <w:sz w:val="22"/>
        </w:rPr>
        <w:t>io:println("Count</w:t>
      </w:r>
      <w:r>
        <w:rPr>
          <w:color w:val="2B2A29"/>
          <w:spacing w:val="-5"/>
          <w:sz w:val="22"/>
        </w:rPr>
        <w:t xml:space="preserve"> </w:t>
      </w:r>
      <w:r>
        <w:rPr>
          <w:color w:val="2B2A29"/>
          <w:sz w:val="22"/>
        </w:rPr>
        <w:t>in</w:t>
      </w:r>
      <w:r>
        <w:rPr>
          <w:color w:val="2B2A29"/>
          <w:spacing w:val="-4"/>
          <w:sz w:val="22"/>
        </w:rPr>
        <w:t xml:space="preserve"> </w:t>
      </w:r>
      <w:r>
        <w:rPr>
          <w:color w:val="2B2A29"/>
          <w:sz w:val="22"/>
        </w:rPr>
        <w:t>updateCount:</w:t>
      </w:r>
      <w:r>
        <w:rPr>
          <w:color w:val="2B2A29"/>
          <w:spacing w:val="-4"/>
          <w:sz w:val="22"/>
        </w:rPr>
        <w:t xml:space="preserve"> </w:t>
      </w:r>
      <w:r>
        <w:rPr>
          <w:color w:val="2B2A29"/>
          <w:sz w:val="22"/>
        </w:rPr>
        <w:t>",</w:t>
      </w:r>
      <w:r>
        <w:rPr>
          <w:color w:val="2B2A29"/>
          <w:spacing w:val="-5"/>
          <w:sz w:val="22"/>
        </w:rPr>
        <w:t xml:space="preserve"> </w:t>
      </w:r>
      <w:r>
        <w:rPr>
          <w:color w:val="2B2A29"/>
          <w:sz w:val="22"/>
        </w:rPr>
        <w:t>myCount);</w:t>
      </w:r>
      <w:r>
        <w:rPr>
          <w:color w:val="2B2A29"/>
          <w:spacing w:val="-107"/>
          <w:sz w:val="22"/>
        </w:rPr>
        <w:t xml:space="preserve"> </w:t>
      </w:r>
      <w:r>
        <w:rPr>
          <w:color w:val="2B2A29"/>
          <w:sz w:val="22"/>
        </w:rPr>
        <w:t>24 }</w:t>
      </w:r>
    </w:p>
    <w:p>
      <w:pPr>
        <w:pStyle w:val="16"/>
        <w:numPr>
          <w:ilvl w:val="0"/>
          <w:numId w:val="42"/>
        </w:numPr>
        <w:tabs>
          <w:tab w:val="left" w:pos="929"/>
          <w:tab w:val="left" w:pos="930"/>
        </w:tabs>
        <w:spacing w:before="38" w:after="0" w:line="273" w:lineRule="auto"/>
        <w:ind w:left="160" w:right="2969" w:firstLine="0"/>
        <w:jc w:val="left"/>
        <w:rPr>
          <w:sz w:val="22"/>
        </w:rPr>
      </w:pPr>
      <w:r>
        <w:rPr>
          <w:color w:val="2B2A29"/>
          <w:sz w:val="22"/>
        </w:rPr>
        <w:t>io:println（“updateCount中</w:t>
      </w:r>
      <w:r>
        <w:rPr>
          <w:color w:val="2B2A29"/>
          <w:spacing w:val="-4"/>
          <w:sz w:val="22"/>
        </w:rPr>
        <w:t>的</w:t>
      </w:r>
      <w:r>
        <w:rPr>
          <w:color w:val="2B2A29"/>
          <w:sz w:val="22"/>
        </w:rPr>
        <w:t>计数：”，myCount）；24 }</w:t>
      </w: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8"/>
          <w:sz w:val="22"/>
        </w:rPr>
        <w:t xml:space="preserve"> </w:t>
      </w:r>
      <w:r>
        <w:rPr>
          <w:rFonts w:ascii="Arial"/>
          <w:b/>
          <w:color w:val="2B2A29"/>
          <w:sz w:val="22"/>
        </w:rPr>
        <w:t>run</w:t>
      </w:r>
      <w:r>
        <w:rPr>
          <w:rFonts w:ascii="Arial"/>
          <w:b/>
          <w:color w:val="2B2A29"/>
          <w:spacing w:val="47"/>
          <w:sz w:val="22"/>
        </w:rPr>
        <w:t xml:space="preserve"> </w:t>
      </w:r>
      <w:r>
        <w:rPr>
          <w:rFonts w:ascii="Arial"/>
          <w:b/>
          <w:color w:val="2B2A29"/>
          <w:sz w:val="22"/>
        </w:rPr>
        <w:t>value_reference_copying.bal</w:t>
      </w:r>
    </w:p>
    <w:p>
      <w:pPr>
        <w:spacing w:before="171"/>
        <w:ind w:left="160" w:right="0" w:firstLine="0"/>
        <w:jc w:val="left"/>
        <w:rPr>
          <w:rFonts w:ascii="Arial"/>
          <w:b/>
          <w:sz w:val="22"/>
        </w:rPr>
      </w:pPr>
      <w:r>
        <w:rPr>
          <w:rFonts w:ascii="Arial"/>
          <w:b/>
          <w:color w:val="2B2A29"/>
          <w:sz w:val="22"/>
        </w:rPr>
        <w:t>$ballerina运行值_reference_copying.bal</w:t>
      </w:r>
    </w:p>
    <w:p>
      <w:r>
        <w:rPr>
          <w:rFonts w:ascii="宋体"/>
          <w:color w:val="2B2A29"/>
        </w:rPr>
        <w:t>Ages</w:t>
      </w:r>
      <w:r>
        <w:rPr>
          <w:rFonts w:ascii="宋体"/>
          <w:color w:val="2B2A29"/>
          <w:spacing w:val="-6"/>
        </w:rPr>
        <w:t xml:space="preserve"> </w:t>
      </w:r>
      <w:r>
        <w:rPr>
          <w:rFonts w:ascii="宋体"/>
          <w:color w:val="2B2A29"/>
        </w:rPr>
        <w:t>before</w:t>
      </w:r>
      <w:r>
        <w:rPr>
          <w:rFonts w:ascii="宋体"/>
          <w:color w:val="2B2A29"/>
          <w:spacing w:val="-6"/>
        </w:rPr>
        <w:t xml:space="preserve"> </w:t>
      </w:r>
      <w:r>
        <w:rPr>
          <w:rFonts w:ascii="宋体"/>
          <w:color w:val="2B2A29"/>
        </w:rPr>
        <w:t>update:</w:t>
      </w:r>
      <w:r>
        <w:rPr>
          <w:rFonts w:ascii="宋体"/>
          <w:color w:val="2B2A29"/>
          <w:spacing w:val="-6"/>
        </w:rPr>
        <w:t xml:space="preserve"> </w:t>
      </w:r>
      <w:r>
        <w:rPr>
          <w:rFonts w:ascii="宋体"/>
          <w:color w:val="2B2A29"/>
        </w:rPr>
        <w:t>sunil=25</w:t>
      </w:r>
      <w:r>
        <w:rPr>
          <w:rFonts w:ascii="宋体"/>
          <w:color w:val="2B2A29"/>
          <w:spacing w:val="-107"/>
        </w:rPr>
        <w:t xml:space="preserve"> </w:t>
      </w:r>
      <w:r>
        <w:rPr>
          <w:rFonts w:ascii="宋体"/>
          <w:color w:val="2B2A29"/>
        </w:rPr>
        <w:t>Count before update: 10</w:t>
      </w:r>
    </w:p>
    <w:p>
      <w:pPr>
        <w:pStyle w:val="11"/>
        <w:spacing w:before="54" w:line="273" w:lineRule="auto"/>
        <w:ind w:left="160" w:right="5718"/>
        <w:rPr>
          <w:rFonts w:ascii="宋体"/>
        </w:rPr>
      </w:pPr>
      <w:r>
        <w:rPr>
          <w:rFonts w:ascii="宋体"/>
          <w:color w:val="2B2A29"/>
        </w:rPr>
        <w:t>更新前年龄：sunil=25更新前计数：</w:t>
      </w:r>
      <w:r>
        <w:rPr>
          <w:rFonts w:ascii="宋体"/>
          <w:color w:val="2B2A29"/>
          <w:spacing w:val="-6"/>
        </w:rPr>
        <w:t>10</w:t>
      </w:r>
    </w:p>
    <w:p>
      <w:r>
        <w:rPr>
          <w:rFonts w:ascii="宋体"/>
          <w:color w:val="2B2A29"/>
        </w:rPr>
        <w:t>Ages</w:t>
      </w:r>
      <w:r>
        <w:rPr>
          <w:rFonts w:ascii="宋体"/>
          <w:color w:val="2B2A29"/>
          <w:spacing w:val="-6"/>
        </w:rPr>
        <w:t xml:space="preserve"> </w:t>
      </w:r>
      <w:r>
        <w:rPr>
          <w:rFonts w:ascii="宋体"/>
          <w:color w:val="2B2A29"/>
        </w:rPr>
        <w:t>in</w:t>
      </w:r>
      <w:r>
        <w:rPr>
          <w:rFonts w:ascii="宋体"/>
          <w:color w:val="2B2A29"/>
          <w:spacing w:val="-6"/>
        </w:rPr>
        <w:t xml:space="preserve"> </w:t>
      </w:r>
      <w:r>
        <w:rPr>
          <w:rFonts w:ascii="宋体"/>
          <w:color w:val="2B2A29"/>
        </w:rPr>
        <w:t>updateAges:</w:t>
      </w:r>
      <w:r>
        <w:rPr>
          <w:rFonts w:ascii="宋体"/>
          <w:color w:val="2B2A29"/>
          <w:spacing w:val="-6"/>
        </w:rPr>
        <w:t xml:space="preserve"> </w:t>
      </w:r>
      <w:r>
        <w:rPr>
          <w:rFonts w:ascii="宋体"/>
          <w:color w:val="2B2A29"/>
        </w:rPr>
        <w:t>sunil=30</w:t>
      </w:r>
      <w:r>
        <w:rPr>
          <w:rFonts w:ascii="宋体"/>
          <w:color w:val="2B2A29"/>
          <w:spacing w:val="-107"/>
        </w:rPr>
        <w:t xml:space="preserve"> </w:t>
      </w:r>
      <w:r>
        <w:rPr>
          <w:rFonts w:ascii="宋体"/>
          <w:color w:val="2B2A29"/>
        </w:rPr>
        <w:t>Count in updateCount:</w:t>
      </w:r>
      <w:r>
        <w:rPr>
          <w:rFonts w:ascii="宋体"/>
          <w:color w:val="2B2A29"/>
          <w:spacing w:val="1"/>
        </w:rPr>
        <w:t xml:space="preserve"> </w:t>
      </w:r>
      <w:r>
        <w:rPr>
          <w:rFonts w:ascii="宋体"/>
          <w:color w:val="2B2A29"/>
        </w:rPr>
        <w:t>20</w:t>
      </w:r>
      <w:r>
        <w:rPr>
          <w:rFonts w:ascii="宋体"/>
          <w:color w:val="2B2A29"/>
          <w:spacing w:val="1"/>
        </w:rPr>
        <w:t xml:space="preserve"> </w:t>
      </w:r>
      <w:r>
        <w:rPr>
          <w:rFonts w:ascii="宋体"/>
          <w:color w:val="2B2A29"/>
        </w:rPr>
        <w:t>Ages after update: sunil=30</w:t>
      </w:r>
      <w:r>
        <w:rPr>
          <w:rFonts w:ascii="宋体"/>
          <w:color w:val="2B2A29"/>
          <w:spacing w:val="1"/>
        </w:rPr>
        <w:t xml:space="preserve"> </w:t>
      </w:r>
      <w:r>
        <w:rPr>
          <w:rFonts w:ascii="宋体"/>
          <w:color w:val="2B2A29"/>
        </w:rPr>
        <w:t>Count after update: 10</w:t>
      </w:r>
    </w:p>
    <w:p>
      <w:pPr>
        <w:pStyle w:val="11"/>
        <w:spacing w:line="273" w:lineRule="auto"/>
        <w:ind w:left="160" w:right="5719"/>
        <w:rPr>
          <w:rFonts w:ascii="宋体"/>
        </w:rPr>
      </w:pPr>
      <w:r>
        <w:rPr>
          <w:rFonts w:ascii="宋体"/>
          <w:color w:val="2B2A29"/>
        </w:rPr>
        <w:t>更新中</w:t>
      </w:r>
      <w:r>
        <w:rPr>
          <w:rFonts w:ascii="宋体"/>
          <w:color w:val="2B2A29"/>
          <w:spacing w:val="-6"/>
        </w:rPr>
        <w:t>的年龄年</w:t>
      </w:r>
      <w:r>
        <w:rPr>
          <w:rFonts w:ascii="宋体"/>
          <w:color w:val="2B2A29"/>
        </w:rPr>
        <w:t>龄：sunil=30更新中的计数计数：20</w:t>
      </w:r>
      <w:r>
        <w:rPr>
          <w:rFonts w:ascii="宋体"/>
          <w:color w:val="2B2A29"/>
          <w:spacing w:val="1"/>
        </w:rPr>
        <w:t>更新</w:t>
      </w:r>
      <w:r>
        <w:rPr>
          <w:rFonts w:ascii="宋体"/>
          <w:color w:val="2B2A29"/>
        </w:rPr>
        <w:t>后的年龄：sunil=30更新后的计数：10</w:t>
      </w:r>
    </w:p>
    <w:p>
      <w:pPr>
        <w:spacing w:after="0" w:line="273" w:lineRule="auto"/>
        <w:rPr>
          <w:rFonts w:ascii="宋体"/>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 xml:space="preserve">In the previous example, we are creating a </w:t>
      </w:r>
      <w:r>
        <w:rPr>
          <w:rFonts w:ascii="宋体"/>
          <w:color w:val="2B2A29"/>
          <w:w w:val="105"/>
        </w:rPr>
        <w:t xml:space="preserve">map </w:t>
      </w:r>
      <w:r>
        <w:rPr>
          <w:color w:val="2B2A29"/>
          <w:w w:val="105"/>
        </w:rPr>
        <w:t xml:space="preserve">value and an </w:t>
      </w:r>
      <w:r>
        <w:rPr>
          <w:rFonts w:ascii="宋体"/>
          <w:color w:val="2B2A29"/>
          <w:w w:val="105"/>
        </w:rPr>
        <w:t xml:space="preserve">int </w:t>
      </w:r>
      <w:r>
        <w:rPr>
          <w:color w:val="2B2A29"/>
          <w:w w:val="105"/>
        </w:rPr>
        <w:t>value and passing</w:t>
      </w:r>
      <w:r>
        <w:rPr>
          <w:color w:val="2B2A29"/>
          <w:spacing w:val="1"/>
          <w:w w:val="105"/>
        </w:rPr>
        <w:t xml:space="preserve"> </w:t>
      </w:r>
      <w:r>
        <w:rPr>
          <w:color w:val="2B2A29"/>
          <w:w w:val="105"/>
        </w:rPr>
        <w:t>them to two separate functions, and the passed-in values are modified inside the</w:t>
      </w:r>
      <w:r>
        <w:rPr>
          <w:color w:val="2B2A29"/>
          <w:spacing w:val="1"/>
          <w:w w:val="105"/>
        </w:rPr>
        <w:t xml:space="preserve"> </w:t>
      </w:r>
      <w:r>
        <w:rPr>
          <w:color w:val="2B2A29"/>
          <w:w w:val="105"/>
        </w:rPr>
        <w:t>functions.</w:t>
      </w:r>
      <w:r>
        <w:rPr>
          <w:color w:val="2B2A29"/>
          <w:spacing w:val="1"/>
          <w:w w:val="105"/>
        </w:rPr>
        <w:t xml:space="preserve"> </w:t>
      </w:r>
      <w:r>
        <w:rPr>
          <w:color w:val="2B2A29"/>
          <w:w w:val="105"/>
        </w:rPr>
        <w:t>After</w:t>
      </w:r>
      <w:r>
        <w:rPr>
          <w:color w:val="2B2A29"/>
          <w:spacing w:val="2"/>
          <w:w w:val="105"/>
        </w:rPr>
        <w:t xml:space="preserve"> </w:t>
      </w:r>
      <w:r>
        <w:rPr>
          <w:color w:val="2B2A29"/>
          <w:w w:val="105"/>
        </w:rPr>
        <w:t>these</w:t>
      </w:r>
      <w:r>
        <w:rPr>
          <w:color w:val="2B2A29"/>
          <w:spacing w:val="2"/>
          <w:w w:val="105"/>
        </w:rPr>
        <w:t xml:space="preserve"> </w:t>
      </w:r>
      <w:r>
        <w:rPr>
          <w:color w:val="2B2A29"/>
          <w:w w:val="105"/>
        </w:rPr>
        <w:t>update</w:t>
      </w:r>
      <w:r>
        <w:rPr>
          <w:color w:val="2B2A29"/>
          <w:spacing w:val="2"/>
          <w:w w:val="105"/>
        </w:rPr>
        <w:t xml:space="preserve"> </w:t>
      </w:r>
      <w:r>
        <w:rPr>
          <w:color w:val="2B2A29"/>
          <w:w w:val="105"/>
        </w:rPr>
        <w:t>functions</w:t>
      </w:r>
      <w:r>
        <w:rPr>
          <w:color w:val="2B2A29"/>
          <w:spacing w:val="2"/>
          <w:w w:val="105"/>
        </w:rPr>
        <w:t xml:space="preserve"> </w:t>
      </w:r>
      <w:r>
        <w:rPr>
          <w:color w:val="2B2A29"/>
          <w:w w:val="105"/>
        </w:rPr>
        <w:t>are</w:t>
      </w:r>
      <w:r>
        <w:rPr>
          <w:color w:val="2B2A29"/>
          <w:spacing w:val="2"/>
          <w:w w:val="105"/>
        </w:rPr>
        <w:t xml:space="preserve"> </w:t>
      </w:r>
      <w:r>
        <w:rPr>
          <w:color w:val="2B2A29"/>
          <w:w w:val="105"/>
        </w:rPr>
        <w:t>called,</w:t>
      </w:r>
      <w:r>
        <w:rPr>
          <w:color w:val="2B2A29"/>
          <w:spacing w:val="2"/>
          <w:w w:val="105"/>
        </w:rPr>
        <w:t xml:space="preserve"> </w:t>
      </w:r>
      <w:r>
        <w:rPr>
          <w:color w:val="2B2A29"/>
          <w:w w:val="105"/>
        </w:rPr>
        <w:t>we</w:t>
      </w:r>
      <w:r>
        <w:rPr>
          <w:color w:val="2B2A29"/>
          <w:spacing w:val="2"/>
          <w:w w:val="105"/>
        </w:rPr>
        <w:t xml:space="preserve"> </w:t>
      </w:r>
      <w:r>
        <w:rPr>
          <w:color w:val="2B2A29"/>
          <w:w w:val="105"/>
        </w:rPr>
        <w:t>are</w:t>
      </w:r>
      <w:r>
        <w:rPr>
          <w:color w:val="2B2A29"/>
          <w:spacing w:val="2"/>
          <w:w w:val="105"/>
        </w:rPr>
        <w:t xml:space="preserve"> </w:t>
      </w:r>
      <w:r>
        <w:rPr>
          <w:color w:val="2B2A29"/>
          <w:w w:val="105"/>
        </w:rPr>
        <w:t>printing</w:t>
      </w:r>
      <w:r>
        <w:rPr>
          <w:color w:val="2B2A29"/>
          <w:spacing w:val="2"/>
          <w:w w:val="105"/>
        </w:rPr>
        <w:t xml:space="preserve"> </w:t>
      </w:r>
      <w:r>
        <w:rPr>
          <w:color w:val="2B2A29"/>
          <w:w w:val="105"/>
        </w:rPr>
        <w:t>the</w:t>
      </w:r>
      <w:r>
        <w:rPr>
          <w:color w:val="2B2A29"/>
          <w:spacing w:val="2"/>
          <w:w w:val="105"/>
        </w:rPr>
        <w:t xml:space="preserve"> </w:t>
      </w:r>
      <w:r>
        <w:rPr>
          <w:color w:val="2B2A29"/>
          <w:w w:val="105"/>
        </w:rPr>
        <w:t>values</w:t>
      </w:r>
      <w:r>
        <w:rPr>
          <w:color w:val="2B2A29"/>
          <w:spacing w:val="2"/>
          <w:w w:val="105"/>
        </w:rPr>
        <w:t xml:space="preserve"> </w:t>
      </w:r>
      <w:r>
        <w:rPr>
          <w:color w:val="2B2A29"/>
          <w:w w:val="105"/>
        </w:rPr>
        <w:t>again</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55"/>
          <w:w w:val="105"/>
        </w:rPr>
        <w:t xml:space="preserve"> </w:t>
      </w:r>
      <w:r>
        <w:rPr>
          <w:rFonts w:ascii="宋体"/>
          <w:color w:val="2B2A29"/>
          <w:w w:val="105"/>
        </w:rPr>
        <w:t>main</w:t>
      </w:r>
      <w:r>
        <w:rPr>
          <w:rFonts w:ascii="宋体"/>
          <w:color w:val="2B2A29"/>
          <w:spacing w:val="-62"/>
          <w:w w:val="105"/>
        </w:rPr>
        <w:t xml:space="preserve"> </w:t>
      </w:r>
      <w:r>
        <w:rPr>
          <w:color w:val="2B2A29"/>
          <w:w w:val="105"/>
        </w:rPr>
        <w:t>function</w:t>
      </w:r>
      <w:r>
        <w:rPr>
          <w:color w:val="2B2A29"/>
          <w:spacing w:val="-4"/>
          <w:w w:val="105"/>
        </w:rPr>
        <w:t xml:space="preserve"> </w:t>
      </w:r>
      <w:r>
        <w:rPr>
          <w:color w:val="2B2A29"/>
          <w:w w:val="105"/>
        </w:rPr>
        <w:t>to</w:t>
      </w:r>
      <w:r>
        <w:rPr>
          <w:color w:val="2B2A29"/>
          <w:spacing w:val="-4"/>
          <w:w w:val="105"/>
        </w:rPr>
        <w:t xml:space="preserve"> </w:t>
      </w:r>
      <w:r>
        <w:rPr>
          <w:color w:val="2B2A29"/>
          <w:w w:val="105"/>
        </w:rPr>
        <w:t>see</w:t>
      </w:r>
      <w:r>
        <w:rPr>
          <w:color w:val="2B2A29"/>
          <w:spacing w:val="-4"/>
          <w:w w:val="105"/>
        </w:rPr>
        <w:t xml:space="preserve"> </w:t>
      </w:r>
      <w:r>
        <w:rPr>
          <w:color w:val="2B2A29"/>
          <w:w w:val="105"/>
        </w:rPr>
        <w:t>whether</w:t>
      </w:r>
      <w:r>
        <w:rPr>
          <w:color w:val="2B2A29"/>
          <w:spacing w:val="-4"/>
          <w:w w:val="105"/>
        </w:rPr>
        <w:t xml:space="preserve"> </w:t>
      </w:r>
      <w:r>
        <w:rPr>
          <w:color w:val="2B2A29"/>
          <w:w w:val="105"/>
        </w:rPr>
        <w:t>there</w:t>
      </w:r>
      <w:r>
        <w:rPr>
          <w:color w:val="2B2A29"/>
          <w:spacing w:val="-4"/>
          <w:w w:val="105"/>
        </w:rPr>
        <w:t xml:space="preserve"> </w:t>
      </w:r>
      <w:r>
        <w:rPr>
          <w:color w:val="2B2A29"/>
          <w:w w:val="105"/>
        </w:rPr>
        <w:t>is</w:t>
      </w:r>
      <w:r>
        <w:rPr>
          <w:color w:val="2B2A29"/>
          <w:spacing w:val="-4"/>
          <w:w w:val="105"/>
        </w:rPr>
        <w:t xml:space="preserve"> </w:t>
      </w:r>
      <w:r>
        <w:rPr>
          <w:color w:val="2B2A29"/>
          <w:w w:val="105"/>
        </w:rPr>
        <w:t>any</w:t>
      </w:r>
      <w:r>
        <w:rPr>
          <w:color w:val="2B2A29"/>
          <w:spacing w:val="-4"/>
          <w:w w:val="105"/>
        </w:rPr>
        <w:t xml:space="preserve"> </w:t>
      </w:r>
      <w:r>
        <w:rPr>
          <w:color w:val="2B2A29"/>
          <w:w w:val="105"/>
        </w:rPr>
        <w:t>effect</w:t>
      </w:r>
      <w:r>
        <w:rPr>
          <w:color w:val="2B2A29"/>
          <w:spacing w:val="-4"/>
          <w:w w:val="105"/>
        </w:rPr>
        <w:t xml:space="preserve"> </w:t>
      </w:r>
      <w:r>
        <w:rPr>
          <w:color w:val="2B2A29"/>
          <w:w w:val="105"/>
        </w:rPr>
        <w:t>on</w:t>
      </w:r>
      <w:r>
        <w:rPr>
          <w:color w:val="2B2A29"/>
          <w:spacing w:val="-4"/>
          <w:w w:val="105"/>
        </w:rPr>
        <w:t xml:space="preserve"> </w:t>
      </w:r>
      <w:r>
        <w:rPr>
          <w:color w:val="2B2A29"/>
          <w:w w:val="105"/>
        </w:rPr>
        <w:t>the</w:t>
      </w:r>
      <w:r>
        <w:rPr>
          <w:color w:val="2B2A29"/>
          <w:spacing w:val="-4"/>
          <w:w w:val="105"/>
        </w:rPr>
        <w:t xml:space="preserve"> </w:t>
      </w:r>
      <w:r>
        <w:rPr>
          <w:color w:val="2B2A29"/>
          <w:w w:val="105"/>
        </w:rPr>
        <w:t>values</w:t>
      </w:r>
      <w:r>
        <w:rPr>
          <w:color w:val="2B2A29"/>
          <w:spacing w:val="-4"/>
          <w:w w:val="105"/>
        </w:rPr>
        <w:t xml:space="preserve"> </w:t>
      </w:r>
      <w:r>
        <w:rPr>
          <w:color w:val="2B2A29"/>
          <w:w w:val="105"/>
        </w:rPr>
        <w:t>it</w:t>
      </w:r>
      <w:r>
        <w:rPr>
          <w:color w:val="2B2A29"/>
          <w:spacing w:val="-4"/>
          <w:w w:val="105"/>
        </w:rPr>
        <w:t xml:space="preserve"> </w:t>
      </w:r>
      <w:r>
        <w:rPr>
          <w:color w:val="2B2A29"/>
          <w:w w:val="105"/>
        </w:rPr>
        <w:t>has</w:t>
      </w:r>
      <w:r>
        <w:rPr>
          <w:color w:val="2B2A29"/>
          <w:spacing w:val="-4"/>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rFonts w:ascii="宋体"/>
          <w:color w:val="2B2A29"/>
          <w:w w:val="105"/>
        </w:rPr>
        <w:t>main</w:t>
      </w:r>
      <w:r>
        <w:rPr>
          <w:rFonts w:ascii="宋体"/>
          <w:color w:val="2B2A29"/>
          <w:spacing w:val="-61"/>
          <w:w w:val="105"/>
        </w:rPr>
        <w:t xml:space="preserve"> </w:t>
      </w:r>
      <w:r>
        <w:rPr>
          <w:color w:val="2B2A29"/>
          <w:w w:val="105"/>
        </w:rPr>
        <w:t>function.</w:t>
      </w:r>
    </w:p>
    <w:p>
      <w:pPr>
        <w:pStyle w:val="11"/>
        <w:spacing w:before="70" w:line="292" w:lineRule="auto"/>
        <w:ind w:left="520" w:right="204" w:firstLine="359"/>
      </w:pPr>
      <w:bookmarkStart w:id="84" w:name="_bookmark79"/>
      <w:bookmarkEnd w:id="84"/>
      <w:r>
        <w:rPr>
          <w:color w:val="2B2A29"/>
          <w:w w:val="105"/>
        </w:rPr>
        <w:t>在前面的示例中，我们创建了一个</w:t>
      </w:r>
      <w:r>
        <w:rPr>
          <w:rFonts w:ascii="宋体"/>
          <w:color w:val="2B2A29"/>
          <w:w w:val="105"/>
        </w:rPr>
        <w:t>map</w:t>
      </w:r>
      <w:r>
        <w:rPr>
          <w:color w:val="2B2A29"/>
          <w:w w:val="105"/>
        </w:rPr>
        <w:t>值和一个</w:t>
      </w:r>
      <w:r>
        <w:rPr>
          <w:rFonts w:ascii="宋体"/>
          <w:color w:val="2B2A29"/>
          <w:w w:val="105"/>
        </w:rPr>
        <w:t>int</w:t>
      </w:r>
      <w:r>
        <w:rPr>
          <w:color w:val="2B2A29"/>
          <w:w w:val="105"/>
        </w:rPr>
        <w:t>值，并将它们传递给两个单独的函数，传递的值在函数内部进行修改。</w:t>
      </w:r>
      <w:r>
        <w:rPr>
          <w:color w:val="2B2A29"/>
          <w:spacing w:val="1"/>
          <w:w w:val="105"/>
        </w:rPr>
        <w:t>调用</w:t>
      </w:r>
      <w:r>
        <w:rPr>
          <w:color w:val="2B2A29"/>
          <w:w w:val="105"/>
        </w:rPr>
        <w:t>这些更新函数后，我们将再次在</w:t>
      </w:r>
      <w:r>
        <w:rPr>
          <w:rFonts w:ascii="宋体"/>
          <w:color w:val="2B2A29"/>
          <w:w w:val="105"/>
        </w:rPr>
        <w:t>主</w:t>
      </w:r>
      <w:r>
        <w:rPr>
          <w:color w:val="2B2A29"/>
          <w:w w:val="105"/>
        </w:rPr>
        <w:t>函数中打印值</w:t>
      </w:r>
      <w:r>
        <w:rPr>
          <w:color w:val="2B2A29"/>
          <w:spacing w:val="2"/>
          <w:w w:val="105"/>
        </w:rPr>
        <w:t>，</w:t>
      </w:r>
      <w:r>
        <w:rPr>
          <w:color w:val="2B2A29"/>
          <w:w w:val="105"/>
        </w:rPr>
        <w:t>以查看是否对</w:t>
      </w:r>
      <w:r>
        <w:rPr>
          <w:rFonts w:ascii="宋体"/>
          <w:color w:val="2B2A29"/>
          <w:w w:val="105"/>
        </w:rPr>
        <w:t>主</w:t>
      </w:r>
      <w:r>
        <w:rPr>
          <w:color w:val="2B2A29"/>
          <w:w w:val="105"/>
        </w:rPr>
        <w:t>函数中的值有任何影响。</w:t>
      </w:r>
    </w:p>
    <w:p>
      <w:r>
        <w:rPr>
          <w:color w:val="2B2A29"/>
          <w:w w:val="105"/>
        </w:rPr>
        <w:t>From</w:t>
      </w:r>
      <w:r>
        <w:rPr>
          <w:color w:val="2B2A29"/>
          <w:spacing w:val="-1"/>
          <w:w w:val="105"/>
        </w:rPr>
        <w:t xml:space="preserve"> </w:t>
      </w:r>
      <w:r>
        <w:rPr>
          <w:color w:val="2B2A29"/>
          <w:w w:val="105"/>
        </w:rPr>
        <w:t>the</w:t>
      </w:r>
      <w:r>
        <w:rPr>
          <w:color w:val="2B2A29"/>
          <w:spacing w:val="-1"/>
          <w:w w:val="105"/>
        </w:rPr>
        <w:t xml:space="preserve"> </w:t>
      </w:r>
      <w:r>
        <w:rPr>
          <w:color w:val="2B2A29"/>
          <w:w w:val="105"/>
        </w:rPr>
        <w:t>program</w:t>
      </w:r>
      <w:r>
        <w:rPr>
          <w:color w:val="2B2A29"/>
          <w:spacing w:val="-1"/>
          <w:w w:val="105"/>
        </w:rPr>
        <w:t xml:space="preserve"> </w:t>
      </w:r>
      <w:r>
        <w:rPr>
          <w:color w:val="2B2A29"/>
          <w:w w:val="105"/>
        </w:rPr>
        <w:t>output,</w:t>
      </w:r>
      <w:r>
        <w:rPr>
          <w:color w:val="2B2A29"/>
          <w:spacing w:val="-1"/>
          <w:w w:val="105"/>
        </w:rPr>
        <w:t xml:space="preserve"> </w:t>
      </w:r>
      <w:r>
        <w:rPr>
          <w:color w:val="2B2A29"/>
          <w:w w:val="105"/>
        </w:rPr>
        <w:t>we</w:t>
      </w:r>
      <w:r>
        <w:rPr>
          <w:color w:val="2B2A29"/>
          <w:spacing w:val="-1"/>
          <w:w w:val="105"/>
        </w:rPr>
        <w:t xml:space="preserve"> </w:t>
      </w:r>
      <w:r>
        <w:rPr>
          <w:color w:val="2B2A29"/>
          <w:w w:val="105"/>
        </w:rPr>
        <w:t>can</w:t>
      </w:r>
      <w:r>
        <w:rPr>
          <w:color w:val="2B2A29"/>
          <w:spacing w:val="-1"/>
          <w:w w:val="105"/>
        </w:rPr>
        <w:t xml:space="preserve"> </w:t>
      </w:r>
      <w:r>
        <w:rPr>
          <w:color w:val="2B2A29"/>
          <w:w w:val="105"/>
        </w:rPr>
        <w:t>see</w:t>
      </w:r>
      <w:r>
        <w:rPr>
          <w:color w:val="2B2A29"/>
          <w:spacing w:val="-1"/>
          <w:w w:val="105"/>
        </w:rPr>
        <w:t xml:space="preserve"> </w:t>
      </w:r>
      <w:r>
        <w:rPr>
          <w:color w:val="2B2A29"/>
          <w:w w:val="105"/>
        </w:rPr>
        <w:t>that</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int</w:t>
      </w:r>
      <w:r>
        <w:rPr>
          <w:rFonts w:ascii="宋体"/>
          <w:color w:val="2B2A29"/>
          <w:spacing w:val="-59"/>
          <w:w w:val="105"/>
        </w:rPr>
        <w:t xml:space="preserve"> </w:t>
      </w:r>
      <w:r>
        <w:rPr>
          <w:color w:val="2B2A29"/>
          <w:w w:val="105"/>
        </w:rPr>
        <w:t>value</w:t>
      </w:r>
      <w:r>
        <w:rPr>
          <w:color w:val="2B2A29"/>
          <w:spacing w:val="-1"/>
          <w:w w:val="105"/>
        </w:rPr>
        <w:t xml:space="preserve"> </w:t>
      </w:r>
      <w:r>
        <w:rPr>
          <w:color w:val="2B2A29"/>
          <w:w w:val="105"/>
        </w:rPr>
        <w:t>is</w:t>
      </w:r>
      <w:r>
        <w:rPr>
          <w:color w:val="2B2A29"/>
          <w:spacing w:val="-1"/>
          <w:w w:val="105"/>
        </w:rPr>
        <w:t xml:space="preserve"> </w:t>
      </w:r>
      <w:r>
        <w:rPr>
          <w:color w:val="2B2A29"/>
          <w:w w:val="105"/>
        </w:rPr>
        <w:t>not</w:t>
      </w:r>
      <w:r>
        <w:rPr>
          <w:color w:val="2B2A29"/>
          <w:spacing w:val="-1"/>
          <w:w w:val="105"/>
        </w:rPr>
        <w:t xml:space="preserve"> </w:t>
      </w:r>
      <w:r>
        <w:rPr>
          <w:color w:val="2B2A29"/>
          <w:w w:val="105"/>
        </w:rPr>
        <w:t>changed</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main</w:t>
      </w:r>
      <w:r>
        <w:rPr>
          <w:color w:val="2B2A29"/>
          <w:w w:val="105"/>
        </w:rPr>
        <w:t xml:space="preserve"> function, but the </w:t>
      </w:r>
      <w:r>
        <w:rPr>
          <w:rFonts w:ascii="宋体" w:hAnsi="宋体"/>
          <w:color w:val="2B2A29"/>
          <w:w w:val="105"/>
        </w:rPr>
        <w:t xml:space="preserve">map </w:t>
      </w:r>
      <w:r>
        <w:rPr>
          <w:color w:val="2B2A29"/>
          <w:w w:val="105"/>
        </w:rPr>
        <w:t xml:space="preserve">value represented by the </w:t>
      </w:r>
      <w:r>
        <w:rPr>
          <w:rFonts w:ascii="宋体" w:hAnsi="宋体"/>
          <w:color w:val="2B2A29"/>
          <w:w w:val="105"/>
        </w:rPr>
        <w:t xml:space="preserve">ages </w:t>
      </w:r>
      <w:r>
        <w:rPr>
          <w:color w:val="2B2A29"/>
          <w:w w:val="105"/>
        </w:rPr>
        <w:t>variable has been updated. The</w:t>
      </w:r>
      <w:r>
        <w:rPr>
          <w:color w:val="2B2A29"/>
          <w:spacing w:val="1"/>
          <w:w w:val="105"/>
        </w:rPr>
        <w:t xml:space="preserve"> </w:t>
      </w:r>
      <w:r>
        <w:rPr>
          <w:color w:val="2B2A29"/>
          <w:w w:val="105"/>
        </w:rPr>
        <w:t xml:space="preserve">reason for this behavior is because the </w:t>
      </w:r>
      <w:r>
        <w:rPr>
          <w:rFonts w:ascii="宋体" w:hAnsi="宋体"/>
          <w:color w:val="2B2A29"/>
          <w:w w:val="105"/>
        </w:rPr>
        <w:t xml:space="preserve">int </w:t>
      </w:r>
      <w:r>
        <w:rPr>
          <w:color w:val="2B2A29"/>
          <w:w w:val="105"/>
        </w:rPr>
        <w:t>type is a value type when passing to the</w:t>
      </w:r>
      <w:r>
        <w:rPr>
          <w:color w:val="2B2A29"/>
          <w:spacing w:val="1"/>
          <w:w w:val="105"/>
        </w:rPr>
        <w:t xml:space="preserve"> </w:t>
      </w:r>
      <w:r>
        <w:rPr>
          <w:color w:val="2B2A29"/>
          <w:w w:val="105"/>
        </w:rPr>
        <w:t xml:space="preserve">function, and also when assigning the value to another variable in the </w:t>
      </w:r>
      <w:r>
        <w:rPr>
          <w:rFonts w:ascii="宋体" w:hAnsi="宋体"/>
          <w:color w:val="2B2A29"/>
          <w:w w:val="105"/>
        </w:rPr>
        <w:t>updateCount</w:t>
      </w:r>
      <w:r>
        <w:rPr>
          <w:rFonts w:ascii="宋体" w:hAnsi="宋体"/>
          <w:color w:val="2B2A29"/>
          <w:spacing w:val="1"/>
          <w:w w:val="105"/>
        </w:rPr>
        <w:t xml:space="preserve"> </w:t>
      </w:r>
      <w:r>
        <w:rPr>
          <w:color w:val="2B2A29"/>
          <w:w w:val="105"/>
        </w:rPr>
        <w:t>function,</w:t>
      </w:r>
      <w:r>
        <w:rPr>
          <w:color w:val="2B2A29"/>
          <w:spacing w:val="-6"/>
          <w:w w:val="105"/>
        </w:rPr>
        <w:t xml:space="preserve"> </w:t>
      </w:r>
      <w:r>
        <w:rPr>
          <w:color w:val="2B2A29"/>
          <w:w w:val="105"/>
        </w:rPr>
        <w:t>it</w:t>
      </w:r>
      <w:r>
        <w:rPr>
          <w:color w:val="2B2A29"/>
          <w:spacing w:val="-5"/>
          <w:w w:val="105"/>
        </w:rPr>
        <w:t xml:space="preserve"> </w:t>
      </w:r>
      <w:r>
        <w:rPr>
          <w:color w:val="2B2A29"/>
          <w:w w:val="105"/>
        </w:rPr>
        <w:t>is</w:t>
      </w:r>
      <w:r>
        <w:rPr>
          <w:color w:val="2B2A29"/>
          <w:spacing w:val="-5"/>
          <w:w w:val="105"/>
        </w:rPr>
        <w:t xml:space="preserve"> </w:t>
      </w:r>
      <w:r>
        <w:rPr>
          <w:color w:val="2B2A29"/>
          <w:w w:val="105"/>
        </w:rPr>
        <w:t>creating</w:t>
      </w:r>
      <w:r>
        <w:rPr>
          <w:color w:val="2B2A29"/>
          <w:spacing w:val="-5"/>
          <w:w w:val="105"/>
        </w:rPr>
        <w:t xml:space="preserve"> </w:t>
      </w:r>
      <w:r>
        <w:rPr>
          <w:color w:val="2B2A29"/>
          <w:w w:val="105"/>
        </w:rPr>
        <w:t>a</w:t>
      </w:r>
      <w:r>
        <w:rPr>
          <w:color w:val="2B2A29"/>
          <w:spacing w:val="-6"/>
          <w:w w:val="105"/>
        </w:rPr>
        <w:t xml:space="preserve"> </w:t>
      </w:r>
      <w:r>
        <w:rPr>
          <w:color w:val="2B2A29"/>
          <w:w w:val="105"/>
        </w:rPr>
        <w:t>copy</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actual</w:t>
      </w:r>
      <w:r>
        <w:rPr>
          <w:color w:val="2B2A29"/>
          <w:spacing w:val="-6"/>
          <w:w w:val="105"/>
        </w:rPr>
        <w:t xml:space="preserve"> </w:t>
      </w:r>
      <w:r>
        <w:rPr>
          <w:color w:val="2B2A29"/>
          <w:w w:val="105"/>
        </w:rPr>
        <w:t>value.</w:t>
      </w:r>
      <w:r>
        <w:rPr>
          <w:color w:val="2B2A29"/>
          <w:spacing w:val="-5"/>
          <w:w w:val="105"/>
        </w:rPr>
        <w:t xml:space="preserve"> </w:t>
      </w:r>
      <w:r>
        <w:rPr>
          <w:color w:val="2B2A29"/>
          <w:w w:val="105"/>
        </w:rPr>
        <w:t>Because</w:t>
      </w:r>
      <w:r>
        <w:rPr>
          <w:color w:val="2B2A29"/>
          <w:spacing w:val="-5"/>
          <w:w w:val="105"/>
        </w:rPr>
        <w:t xml:space="preserve"> </w:t>
      </w:r>
      <w:r>
        <w:rPr>
          <w:color w:val="2B2A29"/>
          <w:w w:val="105"/>
        </w:rPr>
        <w:t>of</w:t>
      </w:r>
      <w:r>
        <w:rPr>
          <w:color w:val="2B2A29"/>
          <w:spacing w:val="-5"/>
          <w:w w:val="105"/>
        </w:rPr>
        <w:t xml:space="preserve"> </w:t>
      </w:r>
      <w:r>
        <w:rPr>
          <w:color w:val="2B2A29"/>
          <w:w w:val="105"/>
        </w:rPr>
        <w:t>this,</w:t>
      </w:r>
      <w:r>
        <w:rPr>
          <w:color w:val="2B2A29"/>
          <w:spacing w:val="-6"/>
          <w:w w:val="105"/>
        </w:rPr>
        <w:t xml:space="preserve"> </w:t>
      </w:r>
      <w:r>
        <w:rPr>
          <w:color w:val="2B2A29"/>
          <w:w w:val="105"/>
        </w:rPr>
        <w:t>the</w:t>
      </w:r>
      <w:r>
        <w:rPr>
          <w:color w:val="2B2A29"/>
          <w:spacing w:val="-5"/>
          <w:w w:val="105"/>
        </w:rPr>
        <w:t xml:space="preserve"> </w:t>
      </w:r>
      <w:r>
        <w:rPr>
          <w:color w:val="2B2A29"/>
          <w:w w:val="105"/>
        </w:rPr>
        <w:t>updated</w:t>
      </w:r>
      <w:r>
        <w:rPr>
          <w:color w:val="2B2A29"/>
          <w:spacing w:val="-5"/>
          <w:w w:val="105"/>
        </w:rPr>
        <w:t xml:space="preserve"> </w:t>
      </w:r>
      <w:r>
        <w:rPr>
          <w:rFonts w:ascii="宋体" w:hAnsi="宋体"/>
          <w:color w:val="2B2A29"/>
          <w:w w:val="105"/>
        </w:rPr>
        <w:t>int</w:t>
      </w:r>
      <w:r>
        <w:rPr>
          <w:rFonts w:ascii="宋体" w:hAnsi="宋体"/>
          <w:color w:val="2B2A29"/>
          <w:spacing w:val="-63"/>
          <w:w w:val="105"/>
        </w:rPr>
        <w:t xml:space="preserve"> </w:t>
      </w:r>
      <w:r>
        <w:rPr>
          <w:color w:val="2B2A29"/>
          <w:w w:val="105"/>
        </w:rPr>
        <w:t>value</w:t>
      </w:r>
      <w:r>
        <w:rPr>
          <w:color w:val="2B2A29"/>
          <w:spacing w:val="-5"/>
          <w:w w:val="105"/>
        </w:rPr>
        <w:t xml:space="preserve"> </w:t>
      </w:r>
      <w:r>
        <w:rPr>
          <w:color w:val="2B2A29"/>
          <w:w w:val="105"/>
        </w:rPr>
        <w:t>is</w:t>
      </w:r>
      <w:r>
        <w:rPr>
          <w:color w:val="2B2A29"/>
          <w:spacing w:val="-55"/>
          <w:w w:val="105"/>
        </w:rPr>
        <w:t xml:space="preserve"> </w:t>
      </w:r>
      <w:r>
        <w:rPr>
          <w:color w:val="2B2A29"/>
          <w:w w:val="105"/>
        </w:rPr>
        <w:t>visible</w:t>
      </w:r>
      <w:r>
        <w:rPr>
          <w:color w:val="2B2A29"/>
          <w:spacing w:val="-12"/>
          <w:w w:val="105"/>
        </w:rPr>
        <w:t xml:space="preserve"> </w:t>
      </w:r>
      <w:r>
        <w:rPr>
          <w:color w:val="2B2A29"/>
          <w:w w:val="105"/>
        </w:rPr>
        <w:t>only</w:t>
      </w:r>
      <w:r>
        <w:rPr>
          <w:color w:val="2B2A29"/>
          <w:spacing w:val="-12"/>
          <w:w w:val="105"/>
        </w:rPr>
        <w:t xml:space="preserve"> </w:t>
      </w:r>
      <w:r>
        <w:rPr>
          <w:color w:val="2B2A29"/>
          <w:w w:val="105"/>
        </w:rPr>
        <w:t>in</w:t>
      </w:r>
      <w:r>
        <w:rPr>
          <w:color w:val="2B2A29"/>
          <w:spacing w:val="-11"/>
          <w:w w:val="105"/>
        </w:rPr>
        <w:t xml:space="preserve"> </w:t>
      </w:r>
      <w:r>
        <w:rPr>
          <w:color w:val="2B2A29"/>
          <w:w w:val="105"/>
        </w:rPr>
        <w:t>the</w:t>
      </w:r>
      <w:r>
        <w:rPr>
          <w:color w:val="2B2A29"/>
          <w:spacing w:val="-12"/>
          <w:w w:val="105"/>
        </w:rPr>
        <w:t xml:space="preserve"> </w:t>
      </w:r>
      <w:r>
        <w:rPr>
          <w:rFonts w:ascii="宋体" w:hAnsi="宋体"/>
          <w:color w:val="2B2A29"/>
          <w:w w:val="105"/>
        </w:rPr>
        <w:t>updateCount</w:t>
      </w:r>
      <w:r>
        <w:rPr>
          <w:rFonts w:ascii="宋体" w:hAnsi="宋体"/>
          <w:color w:val="2B2A29"/>
          <w:spacing w:val="-69"/>
          <w:w w:val="105"/>
        </w:rPr>
        <w:t xml:space="preserve"> </w:t>
      </w:r>
      <w:r>
        <w:rPr>
          <w:color w:val="2B2A29"/>
          <w:w w:val="105"/>
        </w:rPr>
        <w:t>function,</w:t>
      </w:r>
      <w:r>
        <w:rPr>
          <w:color w:val="2B2A29"/>
          <w:spacing w:val="-11"/>
          <w:w w:val="105"/>
        </w:rPr>
        <w:t xml:space="preserve"> </w:t>
      </w:r>
      <w:r>
        <w:rPr>
          <w:color w:val="2B2A29"/>
          <w:w w:val="105"/>
        </w:rPr>
        <w:t>but</w:t>
      </w:r>
      <w:r>
        <w:rPr>
          <w:color w:val="2B2A29"/>
          <w:spacing w:val="-12"/>
          <w:w w:val="105"/>
        </w:rPr>
        <w:t xml:space="preserve"> </w:t>
      </w:r>
      <w:r>
        <w:rPr>
          <w:color w:val="2B2A29"/>
          <w:w w:val="105"/>
        </w:rPr>
        <w:t>not</w:t>
      </w:r>
      <w:r>
        <w:rPr>
          <w:color w:val="2B2A29"/>
          <w:spacing w:val="-11"/>
          <w:w w:val="105"/>
        </w:rPr>
        <w:t xml:space="preserve"> </w:t>
      </w:r>
      <w:r>
        <w:rPr>
          <w:color w:val="2B2A29"/>
          <w:w w:val="105"/>
        </w:rPr>
        <w:t>in</w:t>
      </w:r>
      <w:r>
        <w:rPr>
          <w:color w:val="2B2A29"/>
          <w:spacing w:val="-12"/>
          <w:w w:val="105"/>
        </w:rPr>
        <w:t xml:space="preserve"> </w:t>
      </w:r>
      <w:r>
        <w:rPr>
          <w:color w:val="2B2A29"/>
          <w:w w:val="105"/>
        </w:rPr>
        <w:t>the</w:t>
      </w:r>
      <w:r>
        <w:rPr>
          <w:color w:val="2B2A29"/>
          <w:spacing w:val="-12"/>
          <w:w w:val="105"/>
        </w:rPr>
        <w:t xml:space="preserve"> </w:t>
      </w:r>
      <w:r>
        <w:rPr>
          <w:rFonts w:ascii="宋体" w:hAnsi="宋体"/>
          <w:color w:val="2B2A29"/>
          <w:w w:val="105"/>
        </w:rPr>
        <w:t>main</w:t>
      </w:r>
      <w:r>
        <w:rPr>
          <w:rFonts w:ascii="宋体" w:hAnsi="宋体"/>
          <w:color w:val="2B2A29"/>
          <w:spacing w:val="-69"/>
          <w:w w:val="105"/>
        </w:rPr>
        <w:t xml:space="preserve"> </w:t>
      </w:r>
      <w:r>
        <w:rPr>
          <w:color w:val="2B2A29"/>
          <w:w w:val="105"/>
        </w:rPr>
        <w:t>method’s</w:t>
      </w:r>
      <w:r>
        <w:rPr>
          <w:color w:val="2B2A29"/>
          <w:spacing w:val="-11"/>
          <w:w w:val="105"/>
        </w:rPr>
        <w:t xml:space="preserve"> </w:t>
      </w:r>
      <w:r>
        <w:rPr>
          <w:color w:val="2B2A29"/>
          <w:w w:val="105"/>
        </w:rPr>
        <w:t>variable.</w:t>
      </w:r>
    </w:p>
    <w:p>
      <w:pPr>
        <w:pStyle w:val="11"/>
        <w:spacing w:line="257" w:lineRule="exact"/>
        <w:ind w:left="880"/>
        <w:rPr>
          <w:rFonts w:ascii="宋体"/>
        </w:rPr>
      </w:pPr>
      <w:r>
        <w:rPr>
          <w:color w:val="2B2A29"/>
          <w:w w:val="105"/>
        </w:rPr>
        <w:t>从程序输出中，我们可以看到</w:t>
      </w:r>
      <w:r>
        <w:rPr>
          <w:rFonts w:ascii="宋体"/>
          <w:color w:val="2B2A29"/>
          <w:w w:val="105"/>
        </w:rPr>
        <w:t>主</w:t>
      </w:r>
      <w:r>
        <w:rPr>
          <w:color w:val="2B2A29"/>
          <w:w w:val="105"/>
        </w:rPr>
        <w:t>函数中</w:t>
      </w:r>
      <w:r>
        <w:rPr>
          <w:color w:val="2B2A29"/>
          <w:spacing w:val="-1"/>
          <w:w w:val="105"/>
        </w:rPr>
        <w:t>的</w:t>
      </w:r>
      <w:r>
        <w:rPr>
          <w:rFonts w:ascii="宋体"/>
          <w:color w:val="2B2A29"/>
          <w:w w:val="105"/>
        </w:rPr>
        <w:t>int</w:t>
      </w:r>
      <w:r>
        <w:rPr>
          <w:color w:val="2B2A29"/>
          <w:w w:val="105"/>
        </w:rPr>
        <w:t>值没有改变，但</w:t>
      </w:r>
      <w:r>
        <w:rPr>
          <w:rFonts w:ascii="宋体" w:hAnsi="宋体"/>
          <w:color w:val="2B2A29"/>
          <w:w w:val="105"/>
        </w:rPr>
        <w:t>ages</w:t>
      </w:r>
      <w:r>
        <w:rPr>
          <w:color w:val="2B2A29"/>
          <w:w w:val="105"/>
        </w:rPr>
        <w:t>变量表示的</w:t>
      </w:r>
      <w:r>
        <w:rPr>
          <w:rFonts w:ascii="宋体" w:hAnsi="宋体"/>
          <w:color w:val="2B2A29"/>
          <w:w w:val="105"/>
        </w:rPr>
        <w:t>map</w:t>
      </w:r>
      <w:r>
        <w:rPr>
          <w:color w:val="2B2A29"/>
          <w:w w:val="105"/>
        </w:rPr>
        <w:t>值已经更新。这种行为的原因是，当传递给函数时，</w:t>
      </w:r>
      <w:r>
        <w:rPr>
          <w:rFonts w:ascii="宋体" w:hAnsi="宋体"/>
          <w:color w:val="2B2A29"/>
          <w:w w:val="105"/>
        </w:rPr>
        <w:t>int</w:t>
      </w:r>
      <w:r>
        <w:rPr>
          <w:color w:val="2B2A29"/>
          <w:w w:val="105"/>
        </w:rPr>
        <w:t>类型是值类型，并且当将值分配给</w:t>
      </w:r>
      <w:r>
        <w:rPr>
          <w:rFonts w:ascii="宋体" w:hAnsi="宋体"/>
          <w:color w:val="2B2A29"/>
          <w:w w:val="105"/>
        </w:rPr>
        <w:t>updateCount</w:t>
      </w:r>
      <w:r>
        <w:rPr>
          <w:color w:val="2B2A29"/>
          <w:w w:val="105"/>
        </w:rPr>
        <w:t>函数中的另一个变量时，它会创建实际值的副本。因此</w:t>
      </w:r>
      <w:r>
        <w:rPr>
          <w:color w:val="2B2A29"/>
          <w:spacing w:val="-5"/>
          <w:w w:val="105"/>
        </w:rPr>
        <w:t>，</w:t>
      </w:r>
      <w:r>
        <w:rPr>
          <w:color w:val="2B2A29"/>
          <w:w w:val="105"/>
        </w:rPr>
        <w:t>更新</w:t>
      </w:r>
      <w:r>
        <w:rPr>
          <w:color w:val="2B2A29"/>
          <w:spacing w:val="-5"/>
          <w:w w:val="105"/>
        </w:rPr>
        <w:t>的</w:t>
      </w:r>
      <w:r>
        <w:rPr>
          <w:rFonts w:ascii="宋体" w:hAnsi="宋体"/>
          <w:color w:val="2B2A29"/>
          <w:w w:val="105"/>
        </w:rPr>
        <w:t>int</w:t>
      </w:r>
      <w:r>
        <w:rPr>
          <w:color w:val="2B2A29"/>
          <w:w w:val="105"/>
        </w:rPr>
        <w:t>值仅在</w:t>
      </w:r>
      <w:r>
        <w:rPr>
          <w:rFonts w:ascii="宋体" w:hAnsi="宋体"/>
          <w:color w:val="2B2A29"/>
          <w:w w:val="105"/>
        </w:rPr>
        <w:t>updateCount</w:t>
      </w:r>
      <w:r>
        <w:rPr>
          <w:color w:val="2B2A29"/>
          <w:w w:val="105"/>
        </w:rPr>
        <w:t>函数中可见，而在</w:t>
      </w:r>
      <w:r>
        <w:rPr>
          <w:rFonts w:ascii="宋体" w:hAnsi="宋体"/>
          <w:color w:val="2B2A29"/>
          <w:w w:val="105"/>
        </w:rPr>
        <w:t>主</w:t>
      </w:r>
      <w:r>
        <w:rPr>
          <w:color w:val="2B2A29"/>
          <w:w w:val="105"/>
        </w:rPr>
        <w:t>方法的变量中不</w:t>
      </w:r>
      <w:r>
        <w:rPr>
          <w:color w:val="2B2A29"/>
          <w:spacing w:val="-11"/>
          <w:w w:val="105"/>
        </w:rPr>
        <w:t>可</w:t>
      </w:r>
      <w:r>
        <w:rPr>
          <w:color w:val="2B2A29"/>
          <w:w w:val="105"/>
        </w:rPr>
        <w:t>见。</w:t>
      </w:r>
    </w:p>
    <w:p>
      <w:r>
        <w:rPr>
          <w:color w:val="2B2A29"/>
          <w:w w:val="105"/>
        </w:rPr>
        <w:t>But</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case</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variable</w:t>
      </w:r>
      <w:r>
        <w:rPr>
          <w:color w:val="2B2A29"/>
          <w:spacing w:val="-2"/>
          <w:w w:val="105"/>
        </w:rPr>
        <w:t xml:space="preserve"> </w:t>
      </w:r>
      <w:r>
        <w:rPr>
          <w:rFonts w:ascii="宋体"/>
          <w:color w:val="2B2A29"/>
          <w:w w:val="105"/>
        </w:rPr>
        <w:t>ages</w:t>
      </w:r>
      <w:r>
        <w:rPr>
          <w:color w:val="2B2A29"/>
          <w:w w:val="105"/>
        </w:rPr>
        <w:t>,</w:t>
      </w:r>
      <w:r>
        <w:rPr>
          <w:color w:val="2B2A29"/>
          <w:spacing w:val="-2"/>
          <w:w w:val="105"/>
        </w:rPr>
        <w:t xml:space="preserve"> </w:t>
      </w:r>
      <w:r>
        <w:rPr>
          <w:color w:val="2B2A29"/>
          <w:w w:val="105"/>
        </w:rPr>
        <w:t>the</w:t>
      </w:r>
      <w:r>
        <w:rPr>
          <w:color w:val="2B2A29"/>
          <w:spacing w:val="-2"/>
          <w:w w:val="105"/>
        </w:rPr>
        <w:t xml:space="preserve"> </w:t>
      </w:r>
      <w:r>
        <w:rPr>
          <w:color w:val="2B2A29"/>
          <w:w w:val="105"/>
        </w:rPr>
        <w:t>passed-in</w:t>
      </w:r>
      <w:r>
        <w:rPr>
          <w:color w:val="2B2A29"/>
          <w:spacing w:val="-2"/>
          <w:w w:val="105"/>
        </w:rPr>
        <w:t xml:space="preserve"> </w:t>
      </w:r>
      <w:r>
        <w:rPr>
          <w:color w:val="2B2A29"/>
          <w:w w:val="105"/>
        </w:rPr>
        <w:t>value</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function</w:t>
      </w:r>
      <w:r>
        <w:rPr>
          <w:color w:val="2B2A29"/>
          <w:spacing w:val="-2"/>
          <w:w w:val="105"/>
        </w:rPr>
        <w:t xml:space="preserve"> </w:t>
      </w:r>
      <w:r>
        <w:rPr>
          <w:color w:val="2B2A29"/>
          <w:w w:val="105"/>
        </w:rPr>
        <w:t>is</w:t>
      </w:r>
      <w:r>
        <w:rPr>
          <w:color w:val="2B2A29"/>
          <w:spacing w:val="-2"/>
          <w:w w:val="105"/>
        </w:rPr>
        <w:t xml:space="preserve"> </w:t>
      </w:r>
      <w:r>
        <w:rPr>
          <w:color w:val="2B2A29"/>
          <w:w w:val="105"/>
        </w:rPr>
        <w:t>a</w:t>
      </w:r>
      <w:r>
        <w:rPr>
          <w:color w:val="2B2A29"/>
          <w:spacing w:val="-2"/>
          <w:w w:val="105"/>
        </w:rPr>
        <w:t xml:space="preserve"> </w:t>
      </w:r>
      <w:r>
        <w:rPr>
          <w:color w:val="2B2A29"/>
          <w:w w:val="105"/>
        </w:rPr>
        <w:t>reference</w:t>
      </w:r>
      <w:r>
        <w:rPr>
          <w:color w:val="2B2A29"/>
          <w:spacing w:val="-55"/>
          <w:w w:val="105"/>
        </w:rPr>
        <w:t xml:space="preserve"> </w:t>
      </w:r>
      <w:r>
        <w:rPr>
          <w:color w:val="2B2A29"/>
          <w:w w:val="105"/>
        </w:rPr>
        <w:t>to</w:t>
      </w:r>
      <w:r>
        <w:rPr>
          <w:color w:val="2B2A29"/>
          <w:spacing w:val="-8"/>
          <w:w w:val="105"/>
        </w:rPr>
        <w:t xml:space="preserve"> </w:t>
      </w:r>
      <w:r>
        <w:rPr>
          <w:color w:val="2B2A29"/>
          <w:w w:val="105"/>
        </w:rPr>
        <w:t>the</w:t>
      </w:r>
      <w:r>
        <w:rPr>
          <w:color w:val="2B2A29"/>
          <w:spacing w:val="-7"/>
          <w:w w:val="105"/>
        </w:rPr>
        <w:t xml:space="preserve"> </w:t>
      </w:r>
      <w:r>
        <w:rPr>
          <w:color w:val="2B2A29"/>
          <w:w w:val="105"/>
        </w:rPr>
        <w:t>actual</w:t>
      </w:r>
      <w:r>
        <w:rPr>
          <w:color w:val="2B2A29"/>
          <w:spacing w:val="-8"/>
          <w:w w:val="105"/>
        </w:rPr>
        <w:t xml:space="preserve"> </w:t>
      </w:r>
      <w:r>
        <w:rPr>
          <w:rFonts w:ascii="宋体"/>
          <w:color w:val="2B2A29"/>
          <w:w w:val="105"/>
        </w:rPr>
        <w:t>map</w:t>
      </w:r>
      <w:r>
        <w:rPr>
          <w:rFonts w:ascii="宋体"/>
          <w:color w:val="2B2A29"/>
          <w:spacing w:val="-65"/>
          <w:w w:val="105"/>
        </w:rPr>
        <w:t xml:space="preserve"> </w:t>
      </w:r>
      <w:r>
        <w:rPr>
          <w:color w:val="2B2A29"/>
          <w:w w:val="105"/>
        </w:rPr>
        <w:t>value;</w:t>
      </w:r>
      <w:r>
        <w:rPr>
          <w:color w:val="2B2A29"/>
          <w:spacing w:val="-7"/>
          <w:w w:val="105"/>
        </w:rPr>
        <w:t xml:space="preserve"> </w:t>
      </w:r>
      <w:r>
        <w:rPr>
          <w:color w:val="2B2A29"/>
          <w:w w:val="105"/>
        </w:rPr>
        <w:t>thus,</w:t>
      </w:r>
      <w:r>
        <w:rPr>
          <w:color w:val="2B2A29"/>
          <w:spacing w:val="-8"/>
          <w:w w:val="105"/>
        </w:rPr>
        <w:t xml:space="preserve"> </w:t>
      </w:r>
      <w:r>
        <w:rPr>
          <w:color w:val="2B2A29"/>
          <w:w w:val="105"/>
        </w:rPr>
        <w:t>the</w:t>
      </w:r>
      <w:r>
        <w:rPr>
          <w:color w:val="2B2A29"/>
          <w:spacing w:val="-7"/>
          <w:w w:val="105"/>
        </w:rPr>
        <w:t xml:space="preserve"> </w:t>
      </w:r>
      <w:r>
        <w:rPr>
          <w:color w:val="2B2A29"/>
          <w:w w:val="105"/>
        </w:rPr>
        <w:t>variable</w:t>
      </w:r>
      <w:r>
        <w:rPr>
          <w:color w:val="2B2A29"/>
          <w:spacing w:val="-7"/>
          <w:w w:val="105"/>
        </w:rPr>
        <w:t xml:space="preserve"> </w:t>
      </w:r>
      <w:r>
        <w:rPr>
          <w:color w:val="2B2A29"/>
          <w:w w:val="105"/>
        </w:rPr>
        <w:t>inside</w:t>
      </w:r>
      <w:r>
        <w:rPr>
          <w:color w:val="2B2A29"/>
          <w:spacing w:val="-8"/>
          <w:w w:val="105"/>
        </w:rPr>
        <w:t xml:space="preserve"> </w:t>
      </w:r>
      <w:r>
        <w:rPr>
          <w:color w:val="2B2A29"/>
          <w:w w:val="105"/>
        </w:rPr>
        <w:t>the</w:t>
      </w:r>
      <w:r>
        <w:rPr>
          <w:color w:val="2B2A29"/>
          <w:spacing w:val="-7"/>
          <w:w w:val="105"/>
        </w:rPr>
        <w:t xml:space="preserve"> </w:t>
      </w:r>
      <w:r>
        <w:rPr>
          <w:color w:val="2B2A29"/>
          <w:w w:val="105"/>
        </w:rPr>
        <w:t>function</w:t>
      </w:r>
      <w:r>
        <w:rPr>
          <w:color w:val="2B2A29"/>
          <w:spacing w:val="-7"/>
          <w:w w:val="105"/>
        </w:rPr>
        <w:t xml:space="preserve"> </w:t>
      </w:r>
      <w:r>
        <w:rPr>
          <w:rFonts w:ascii="宋体"/>
          <w:color w:val="2B2A29"/>
          <w:w w:val="105"/>
        </w:rPr>
        <w:t>updateAges</w:t>
      </w:r>
      <w:r>
        <w:rPr>
          <w:rFonts w:ascii="宋体"/>
          <w:color w:val="2B2A29"/>
          <w:spacing w:val="-66"/>
          <w:w w:val="105"/>
        </w:rPr>
        <w:t xml:space="preserve"> </w:t>
      </w:r>
      <w:r>
        <w:rPr>
          <w:color w:val="2B2A29"/>
          <w:w w:val="105"/>
        </w:rPr>
        <w:t>also</w:t>
      </w:r>
      <w:r>
        <w:rPr>
          <w:color w:val="2B2A29"/>
          <w:spacing w:val="-7"/>
          <w:w w:val="105"/>
        </w:rPr>
        <w:t xml:space="preserve"> </w:t>
      </w:r>
      <w:r>
        <w:rPr>
          <w:color w:val="2B2A29"/>
          <w:w w:val="105"/>
        </w:rPr>
        <w:t>points</w:t>
      </w:r>
      <w:r>
        <w:rPr>
          <w:color w:val="2B2A29"/>
          <w:spacing w:val="-1"/>
          <w:w w:val="110"/>
        </w:rPr>
        <w:t xml:space="preserve"> to</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same</w:t>
      </w:r>
      <w:r>
        <w:rPr>
          <w:color w:val="2B2A29"/>
          <w:spacing w:val="-16"/>
          <w:w w:val="110"/>
        </w:rPr>
        <w:t xml:space="preserve"> </w:t>
      </w:r>
      <w:r>
        <w:rPr>
          <w:color w:val="2B2A29"/>
          <w:spacing w:val="-1"/>
          <w:w w:val="110"/>
        </w:rPr>
        <w:t>reference</w:t>
      </w:r>
      <w:r>
        <w:rPr>
          <w:color w:val="2B2A29"/>
          <w:spacing w:val="-15"/>
          <w:w w:val="110"/>
        </w:rPr>
        <w:t xml:space="preserve"> </w:t>
      </w:r>
      <w:r>
        <w:rPr>
          <w:color w:val="2B2A29"/>
          <w:spacing w:val="-1"/>
          <w:w w:val="110"/>
        </w:rPr>
        <w:t>and</w:t>
      </w:r>
      <w:r>
        <w:rPr>
          <w:color w:val="2B2A29"/>
          <w:spacing w:val="-15"/>
          <w:w w:val="110"/>
        </w:rPr>
        <w:t xml:space="preserve"> </w:t>
      </w:r>
      <w:r>
        <w:rPr>
          <w:color w:val="2B2A29"/>
          <w:spacing w:val="-1"/>
          <w:w w:val="110"/>
        </w:rPr>
        <w:t>thus</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same</w:t>
      </w:r>
      <w:r>
        <w:rPr>
          <w:color w:val="2B2A29"/>
          <w:spacing w:val="-16"/>
          <w:w w:val="110"/>
        </w:rPr>
        <w:t xml:space="preserve"> </w:t>
      </w:r>
      <w:r>
        <w:rPr>
          <w:color w:val="2B2A29"/>
          <w:spacing w:val="-1"/>
          <w:w w:val="110"/>
        </w:rPr>
        <w:t>value.</w:t>
      </w:r>
      <w:r>
        <w:rPr>
          <w:color w:val="2B2A29"/>
          <w:spacing w:val="-15"/>
          <w:w w:val="110"/>
        </w:rPr>
        <w:t xml:space="preserve"> </w:t>
      </w:r>
      <w:r>
        <w:rPr>
          <w:color w:val="2B2A29"/>
          <w:spacing w:val="-1"/>
          <w:w w:val="110"/>
        </w:rPr>
        <w:t>Any</w:t>
      </w:r>
      <w:r>
        <w:rPr>
          <w:color w:val="2B2A29"/>
          <w:spacing w:val="-15"/>
          <w:w w:val="110"/>
        </w:rPr>
        <w:t xml:space="preserve"> </w:t>
      </w:r>
      <w:r>
        <w:rPr>
          <w:color w:val="2B2A29"/>
          <w:spacing w:val="-1"/>
          <w:w w:val="110"/>
        </w:rPr>
        <w:t>update</w:t>
      </w:r>
      <w:r>
        <w:rPr>
          <w:color w:val="2B2A29"/>
          <w:spacing w:val="-16"/>
          <w:w w:val="110"/>
        </w:rPr>
        <w:t xml:space="preserve"> </w:t>
      </w:r>
      <w:r>
        <w:rPr>
          <w:color w:val="2B2A29"/>
          <w:w w:val="110"/>
        </w:rPr>
        <w:t>done</w:t>
      </w:r>
      <w:r>
        <w:rPr>
          <w:color w:val="2B2A29"/>
          <w:spacing w:val="-15"/>
          <w:w w:val="110"/>
        </w:rPr>
        <w:t xml:space="preserve"> </w:t>
      </w:r>
      <w:r>
        <w:rPr>
          <w:color w:val="2B2A29"/>
          <w:w w:val="110"/>
        </w:rPr>
        <w:t>using</w:t>
      </w:r>
      <w:r>
        <w:rPr>
          <w:color w:val="2B2A29"/>
          <w:spacing w:val="-15"/>
          <w:w w:val="110"/>
        </w:rPr>
        <w:t xml:space="preserve"> </w:t>
      </w:r>
      <w:r>
        <w:rPr>
          <w:color w:val="2B2A29"/>
          <w:w w:val="110"/>
        </w:rPr>
        <w:t>the</w:t>
      </w:r>
      <w:r>
        <w:rPr>
          <w:color w:val="2B2A29"/>
          <w:spacing w:val="-16"/>
          <w:w w:val="110"/>
        </w:rPr>
        <w:t xml:space="preserve"> </w:t>
      </w:r>
      <w:r>
        <w:rPr>
          <w:color w:val="2B2A29"/>
          <w:w w:val="110"/>
        </w:rPr>
        <w:t>same</w:t>
      </w:r>
      <w:r>
        <w:rPr>
          <w:color w:val="2B2A29"/>
          <w:spacing w:val="-57"/>
          <w:w w:val="110"/>
        </w:rPr>
        <w:t xml:space="preserve"> </w:t>
      </w:r>
      <w:r>
        <w:rPr>
          <w:color w:val="2B2A29"/>
          <w:w w:val="105"/>
        </w:rPr>
        <w:t>reference</w:t>
      </w:r>
      <w:r>
        <w:rPr>
          <w:color w:val="2B2A29"/>
          <w:spacing w:val="-10"/>
          <w:w w:val="105"/>
        </w:rPr>
        <w:t xml:space="preserve"> </w:t>
      </w:r>
      <w:r>
        <w:rPr>
          <w:color w:val="2B2A29"/>
          <w:w w:val="105"/>
        </w:rPr>
        <w:t>value</w:t>
      </w:r>
      <w:r>
        <w:rPr>
          <w:color w:val="2B2A29"/>
          <w:spacing w:val="-10"/>
          <w:w w:val="105"/>
        </w:rPr>
        <w:t xml:space="preserve"> </w:t>
      </w:r>
      <w:r>
        <w:rPr>
          <w:color w:val="2B2A29"/>
          <w:w w:val="105"/>
        </w:rPr>
        <w:t>will</w:t>
      </w:r>
      <w:r>
        <w:rPr>
          <w:color w:val="2B2A29"/>
          <w:spacing w:val="-10"/>
          <w:w w:val="105"/>
        </w:rPr>
        <w:t xml:space="preserve"> </w:t>
      </w:r>
      <w:r>
        <w:rPr>
          <w:color w:val="2B2A29"/>
          <w:w w:val="105"/>
        </w:rPr>
        <w:t>result</w:t>
      </w:r>
      <w:r>
        <w:rPr>
          <w:color w:val="2B2A29"/>
          <w:spacing w:val="-10"/>
          <w:w w:val="105"/>
        </w:rPr>
        <w:t xml:space="preserve"> </w:t>
      </w:r>
      <w:r>
        <w:rPr>
          <w:color w:val="2B2A29"/>
          <w:w w:val="105"/>
        </w:rPr>
        <w:t>in</w:t>
      </w:r>
      <w:r>
        <w:rPr>
          <w:color w:val="2B2A29"/>
          <w:spacing w:val="-10"/>
          <w:w w:val="105"/>
        </w:rPr>
        <w:t xml:space="preserve"> </w:t>
      </w:r>
      <w:r>
        <w:rPr>
          <w:color w:val="2B2A29"/>
          <w:w w:val="105"/>
        </w:rPr>
        <w:t>updating</w:t>
      </w:r>
      <w:r>
        <w:rPr>
          <w:color w:val="2B2A29"/>
          <w:spacing w:val="-10"/>
          <w:w w:val="105"/>
        </w:rPr>
        <w:t xml:space="preserve"> </w:t>
      </w:r>
      <w:r>
        <w:rPr>
          <w:color w:val="2B2A29"/>
          <w:w w:val="105"/>
        </w:rPr>
        <w:t>the</w:t>
      </w:r>
      <w:r>
        <w:rPr>
          <w:color w:val="2B2A29"/>
          <w:spacing w:val="-10"/>
          <w:w w:val="105"/>
        </w:rPr>
        <w:t xml:space="preserve"> </w:t>
      </w:r>
      <w:r>
        <w:rPr>
          <w:color w:val="2B2A29"/>
          <w:w w:val="105"/>
        </w:rPr>
        <w:t>same</w:t>
      </w:r>
      <w:r>
        <w:rPr>
          <w:color w:val="2B2A29"/>
          <w:spacing w:val="-10"/>
          <w:w w:val="105"/>
        </w:rPr>
        <w:t xml:space="preserve"> </w:t>
      </w:r>
      <w:r>
        <w:rPr>
          <w:color w:val="2B2A29"/>
          <w:w w:val="105"/>
        </w:rPr>
        <w:t>target</w:t>
      </w:r>
      <w:r>
        <w:rPr>
          <w:color w:val="2B2A29"/>
          <w:spacing w:val="-10"/>
          <w:w w:val="105"/>
        </w:rPr>
        <w:t xml:space="preserve"> </w:t>
      </w:r>
      <w:r>
        <w:rPr>
          <w:color w:val="2B2A29"/>
          <w:w w:val="105"/>
        </w:rPr>
        <w:t>value</w:t>
      </w:r>
      <w:r>
        <w:rPr>
          <w:color w:val="2B2A29"/>
          <w:spacing w:val="-9"/>
          <w:w w:val="105"/>
        </w:rPr>
        <w:t xml:space="preserve"> </w:t>
      </w:r>
      <w:r>
        <w:rPr>
          <w:color w:val="2B2A29"/>
          <w:w w:val="105"/>
        </w:rPr>
        <w:t>as</w:t>
      </w:r>
      <w:r>
        <w:rPr>
          <w:color w:val="2B2A29"/>
          <w:spacing w:val="-10"/>
          <w:w w:val="105"/>
        </w:rPr>
        <w:t xml:space="preserve"> </w:t>
      </w:r>
      <w:r>
        <w:rPr>
          <w:color w:val="2B2A29"/>
          <w:w w:val="105"/>
        </w:rPr>
        <w:t>well.</w:t>
      </w:r>
    </w:p>
    <w:p>
      <w:pPr>
        <w:pStyle w:val="11"/>
        <w:spacing w:line="273" w:lineRule="auto"/>
        <w:ind w:left="520" w:right="204" w:firstLine="359"/>
      </w:pPr>
      <w:r>
        <w:rPr>
          <w:color w:val="2B2A29"/>
          <w:w w:val="105"/>
        </w:rPr>
        <w:t>但在变量</w:t>
      </w:r>
      <w:r>
        <w:rPr>
          <w:rFonts w:ascii="宋体"/>
          <w:color w:val="2B2A29"/>
          <w:w w:val="105"/>
        </w:rPr>
        <w:t>年龄</w:t>
      </w:r>
      <w:r>
        <w:rPr>
          <w:color w:val="2B2A29"/>
          <w:w w:val="105"/>
        </w:rPr>
        <w:t>的情况下，传递给函数</w:t>
      </w:r>
      <w:r>
        <w:rPr>
          <w:color w:val="2B2A29"/>
          <w:spacing w:val="-2"/>
          <w:w w:val="105"/>
        </w:rPr>
        <w:t>的</w:t>
      </w:r>
      <w:r>
        <w:rPr>
          <w:color w:val="2B2A29"/>
          <w:w w:val="105"/>
        </w:rPr>
        <w:t>值是对实际</w:t>
      </w:r>
      <w:r>
        <w:rPr>
          <w:rFonts w:ascii="宋体"/>
          <w:color w:val="2B2A29"/>
          <w:w w:val="105"/>
        </w:rPr>
        <w:t>映射</w:t>
      </w:r>
      <w:r>
        <w:rPr>
          <w:color w:val="2B2A29"/>
          <w:w w:val="105"/>
        </w:rPr>
        <w:t>值的引用；因此，函数</w:t>
      </w:r>
      <w:r>
        <w:rPr>
          <w:rFonts w:ascii="宋体"/>
          <w:color w:val="2B2A29"/>
          <w:w w:val="105"/>
        </w:rPr>
        <w:t>updateAges</w:t>
      </w:r>
      <w:r>
        <w:rPr>
          <w:color w:val="2B2A29"/>
          <w:w w:val="105"/>
        </w:rPr>
        <w:t>内</w:t>
      </w:r>
      <w:r>
        <w:rPr>
          <w:color w:val="2B2A29"/>
          <w:spacing w:val="-8"/>
          <w:w w:val="105"/>
        </w:rPr>
        <w:t>的</w:t>
      </w:r>
      <w:r>
        <w:rPr>
          <w:color w:val="2B2A29"/>
          <w:w w:val="105"/>
        </w:rPr>
        <w:t>变量也指</w:t>
      </w:r>
      <w:r>
        <w:rPr>
          <w:color w:val="2B2A29"/>
          <w:spacing w:val="-1"/>
          <w:w w:val="110"/>
        </w:rPr>
        <w:t>向相同</w:t>
      </w:r>
      <w:r>
        <w:rPr>
          <w:color w:val="2B2A29"/>
          <w:spacing w:val="-16"/>
          <w:w w:val="110"/>
        </w:rPr>
        <w:t>的</w:t>
      </w:r>
      <w:r>
        <w:rPr>
          <w:color w:val="2B2A29"/>
          <w:spacing w:val="-1"/>
          <w:w w:val="110"/>
        </w:rPr>
        <w:t>引用</w:t>
      </w:r>
      <w:r>
        <w:rPr>
          <w:color w:val="2B2A29"/>
          <w:spacing w:val="-15"/>
          <w:w w:val="110"/>
        </w:rPr>
        <w:t>，</w:t>
      </w:r>
      <w:r>
        <w:rPr>
          <w:color w:val="2B2A29"/>
          <w:spacing w:val="-1"/>
          <w:w w:val="110"/>
        </w:rPr>
        <w:t>从而指向相同</w:t>
      </w:r>
      <w:r>
        <w:rPr>
          <w:color w:val="2B2A29"/>
          <w:spacing w:val="-16"/>
          <w:w w:val="110"/>
        </w:rPr>
        <w:t>的</w:t>
      </w:r>
      <w:r>
        <w:rPr>
          <w:color w:val="2B2A29"/>
          <w:spacing w:val="-1"/>
          <w:w w:val="110"/>
        </w:rPr>
        <w:t>值。</w:t>
      </w:r>
      <w:r>
        <w:rPr>
          <w:color w:val="2B2A29"/>
          <w:w w:val="110"/>
        </w:rPr>
        <w:t>使用</w:t>
      </w:r>
      <w:r>
        <w:rPr>
          <w:color w:val="2B2A29"/>
          <w:spacing w:val="-15"/>
          <w:w w:val="110"/>
        </w:rPr>
        <w:t>相同</w:t>
      </w:r>
      <w:r>
        <w:rPr>
          <w:color w:val="2B2A29"/>
          <w:w w:val="105"/>
        </w:rPr>
        <w:t>参考值</w:t>
      </w:r>
      <w:r>
        <w:rPr>
          <w:color w:val="2B2A29"/>
          <w:w w:val="110"/>
        </w:rPr>
        <w:t>进行</w:t>
      </w:r>
      <w:r>
        <w:rPr>
          <w:color w:val="2B2A29"/>
          <w:spacing w:val="-15"/>
          <w:w w:val="110"/>
        </w:rPr>
        <w:t>的</w:t>
      </w:r>
      <w:r>
        <w:rPr>
          <w:color w:val="2B2A29"/>
          <w:spacing w:val="-1"/>
          <w:w w:val="110"/>
        </w:rPr>
        <w:t>任何更新</w:t>
      </w:r>
      <w:r>
        <w:rPr>
          <w:color w:val="2B2A29"/>
          <w:spacing w:val="-16"/>
          <w:w w:val="110"/>
        </w:rPr>
        <w:t>都</w:t>
      </w:r>
      <w:r>
        <w:rPr>
          <w:color w:val="2B2A29"/>
          <w:w w:val="105"/>
        </w:rPr>
        <w:t>将导致更新相同</w:t>
      </w:r>
      <w:r>
        <w:rPr>
          <w:color w:val="2B2A29"/>
          <w:spacing w:val="-10"/>
          <w:w w:val="105"/>
        </w:rPr>
        <w:t>的</w:t>
      </w:r>
      <w:r>
        <w:rPr>
          <w:color w:val="2B2A29"/>
          <w:w w:val="105"/>
        </w:rPr>
        <w:t>目标值。</w:t>
      </w:r>
    </w:p>
    <w:p>
      <w:pPr>
        <w:pStyle w:val="11"/>
        <w:spacing w:before="5"/>
        <w:rPr>
          <w:sz w:val="26"/>
        </w:rPr>
      </w:pPr>
    </w:p>
    <w:p>
      <w:r>
        <w:rPr>
          <w:color w:val="2B2A29"/>
          <w:w w:val="80"/>
        </w:rPr>
        <w:t>Deep</w:t>
      </w:r>
      <w:r>
        <w:rPr>
          <w:color w:val="2B2A29"/>
          <w:spacing w:val="24"/>
          <w:w w:val="80"/>
        </w:rPr>
        <w:t xml:space="preserve"> </w:t>
      </w:r>
      <w:r>
        <w:rPr>
          <w:color w:val="2B2A29"/>
          <w:w w:val="80"/>
        </w:rPr>
        <w:t>and</w:t>
      </w:r>
      <w:r>
        <w:rPr>
          <w:color w:val="2B2A29"/>
          <w:spacing w:val="24"/>
          <w:w w:val="80"/>
        </w:rPr>
        <w:t xml:space="preserve"> </w:t>
      </w:r>
      <w:r>
        <w:rPr>
          <w:color w:val="2B2A29"/>
          <w:w w:val="80"/>
        </w:rPr>
        <w:t>Exact</w:t>
      </w:r>
      <w:r>
        <w:rPr>
          <w:color w:val="2B2A29"/>
          <w:spacing w:val="24"/>
          <w:w w:val="80"/>
        </w:rPr>
        <w:t xml:space="preserve"> </w:t>
      </w:r>
      <w:r>
        <w:rPr>
          <w:color w:val="2B2A29"/>
          <w:w w:val="80"/>
        </w:rPr>
        <w:t>Equality</w:t>
      </w:r>
    </w:p>
    <w:p>
      <w:pPr>
        <w:pStyle w:val="5"/>
      </w:pPr>
      <w:r>
        <w:rPr>
          <w:color w:val="2B2A29"/>
          <w:w w:val="80"/>
        </w:rPr>
        <w:t>深度和精确相等</w:t>
      </w:r>
    </w:p>
    <w:p>
      <w:r>
        <w:rPr>
          <w:color w:val="2B2A29"/>
          <w:w w:val="105"/>
        </w:rPr>
        <w:t xml:space="preserve">As we covered in Chapter </w:t>
      </w:r>
      <w:r>
        <w:rPr>
          <w:color w:val="0000FF"/>
          <w:w w:val="105"/>
        </w:rPr>
        <w:t>2</w:t>
      </w:r>
      <w:r>
        <w:rPr>
          <w:color w:val="2B2A29"/>
          <w:w w:val="105"/>
        </w:rPr>
        <w:t>, deep equality (</w:t>
      </w:r>
      <w:r>
        <w:rPr>
          <w:rFonts w:ascii="宋体"/>
          <w:color w:val="2B2A29"/>
          <w:w w:val="105"/>
        </w:rPr>
        <w:t>==</w:t>
      </w:r>
      <w:r>
        <w:rPr>
          <w:color w:val="2B2A29"/>
          <w:w w:val="105"/>
        </w:rPr>
        <w:t>) and exact equality (</w:t>
      </w:r>
      <w:r>
        <w:rPr>
          <w:rFonts w:ascii="宋体"/>
          <w:color w:val="2B2A29"/>
          <w:w w:val="105"/>
        </w:rPr>
        <w:t>===</w:t>
      </w:r>
      <w:r>
        <w:rPr>
          <w:color w:val="2B2A29"/>
          <w:w w:val="105"/>
        </w:rPr>
        <w:t>) work differently</w:t>
      </w:r>
      <w:r>
        <w:rPr>
          <w:color w:val="2B2A29"/>
          <w:spacing w:val="-55"/>
          <w:w w:val="105"/>
        </w:rPr>
        <w:t xml:space="preserve"> </w:t>
      </w:r>
      <w:r>
        <w:rPr>
          <w:color w:val="2B2A29"/>
          <w:w w:val="105"/>
        </w:rPr>
        <w:t>for</w:t>
      </w:r>
      <w:r>
        <w:rPr>
          <w:color w:val="2B2A29"/>
          <w:spacing w:val="-3"/>
          <w:w w:val="105"/>
        </w:rPr>
        <w:t xml:space="preserve"> </w:t>
      </w:r>
      <w:r>
        <w:rPr>
          <w:color w:val="2B2A29"/>
          <w:w w:val="105"/>
        </w:rPr>
        <w:t>value</w:t>
      </w:r>
      <w:r>
        <w:rPr>
          <w:color w:val="2B2A29"/>
          <w:spacing w:val="-2"/>
          <w:w w:val="105"/>
        </w:rPr>
        <w:t xml:space="preserve"> </w:t>
      </w:r>
      <w:r>
        <w:rPr>
          <w:color w:val="2B2A29"/>
          <w:w w:val="105"/>
        </w:rPr>
        <w:t>and</w:t>
      </w:r>
      <w:r>
        <w:rPr>
          <w:color w:val="2B2A29"/>
          <w:spacing w:val="-3"/>
          <w:w w:val="105"/>
        </w:rPr>
        <w:t xml:space="preserve"> </w:t>
      </w:r>
      <w:r>
        <w:rPr>
          <w:color w:val="2B2A29"/>
          <w:w w:val="105"/>
        </w:rPr>
        <w:t>reference</w:t>
      </w:r>
      <w:r>
        <w:rPr>
          <w:color w:val="2B2A29"/>
          <w:spacing w:val="-2"/>
          <w:w w:val="105"/>
        </w:rPr>
        <w:t xml:space="preserve"> </w:t>
      </w:r>
      <w:r>
        <w:rPr>
          <w:color w:val="2B2A29"/>
          <w:w w:val="105"/>
        </w:rPr>
        <w:t>types.</w:t>
      </w:r>
      <w:r>
        <w:rPr>
          <w:color w:val="2B2A29"/>
          <w:spacing w:val="-2"/>
          <w:w w:val="105"/>
        </w:rPr>
        <w:t xml:space="preserve"> </w:t>
      </w:r>
      <w:r>
        <w:rPr>
          <w:color w:val="2B2A29"/>
          <w:w w:val="105"/>
        </w:rPr>
        <w:t>For</w:t>
      </w:r>
      <w:r>
        <w:rPr>
          <w:color w:val="2B2A29"/>
          <w:spacing w:val="-3"/>
          <w:w w:val="105"/>
        </w:rPr>
        <w:t xml:space="preserve"> </w:t>
      </w:r>
      <w:r>
        <w:rPr>
          <w:color w:val="2B2A29"/>
          <w:w w:val="105"/>
        </w:rPr>
        <w:t>simple</w:t>
      </w:r>
      <w:r>
        <w:rPr>
          <w:color w:val="2B2A29"/>
          <w:spacing w:val="-2"/>
          <w:w w:val="105"/>
        </w:rPr>
        <w:t xml:space="preserve"> </w:t>
      </w:r>
      <w:r>
        <w:rPr>
          <w:color w:val="2B2A29"/>
          <w:w w:val="105"/>
        </w:rPr>
        <w:t>types</w:t>
      </w:r>
      <w:r>
        <w:rPr>
          <w:color w:val="2B2A29"/>
          <w:spacing w:val="-2"/>
          <w:w w:val="105"/>
        </w:rPr>
        <w:t xml:space="preserve"> </w:t>
      </w:r>
      <w:r>
        <w:rPr>
          <w:color w:val="2B2A29"/>
          <w:w w:val="105"/>
        </w:rPr>
        <w:t>(except</w:t>
      </w:r>
      <w:r>
        <w:rPr>
          <w:color w:val="2B2A29"/>
          <w:spacing w:val="-3"/>
          <w:w w:val="105"/>
        </w:rPr>
        <w:t xml:space="preserve"> </w:t>
      </w:r>
      <w:r>
        <w:rPr>
          <w:color w:val="2B2A29"/>
          <w:w w:val="105"/>
        </w:rPr>
        <w:t>floats),</w:t>
      </w:r>
      <w:r>
        <w:rPr>
          <w:color w:val="2B2A29"/>
          <w:spacing w:val="-2"/>
          <w:w w:val="105"/>
        </w:rPr>
        <w:t xml:space="preserve"> </w:t>
      </w:r>
      <w:r>
        <w:rPr>
          <w:color w:val="2B2A29"/>
          <w:w w:val="105"/>
        </w:rPr>
        <w:t>both</w:t>
      </w:r>
      <w:r>
        <w:rPr>
          <w:color w:val="2B2A29"/>
          <w:spacing w:val="-2"/>
          <w:w w:val="105"/>
        </w:rPr>
        <w:t xml:space="preserve"> </w:t>
      </w:r>
      <w:r>
        <w:rPr>
          <w:color w:val="2B2A29"/>
          <w:w w:val="105"/>
        </w:rPr>
        <w:t>operators</w:t>
      </w:r>
      <w:r>
        <w:rPr>
          <w:color w:val="2B2A29"/>
          <w:spacing w:val="-3"/>
          <w:w w:val="105"/>
        </w:rPr>
        <w:t xml:space="preserve"> </w:t>
      </w:r>
      <w:r>
        <w:rPr>
          <w:color w:val="2B2A29"/>
          <w:w w:val="105"/>
        </w:rPr>
        <w:t>work</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55"/>
          <w:w w:val="105"/>
        </w:rPr>
        <w:t xml:space="preserve"> </w:t>
      </w:r>
      <w:r>
        <w:rPr>
          <w:color w:val="2B2A29"/>
          <w:w w:val="105"/>
        </w:rPr>
        <w:t>same</w:t>
      </w:r>
      <w:r>
        <w:rPr>
          <w:color w:val="2B2A29"/>
          <w:spacing w:val="-11"/>
          <w:w w:val="105"/>
        </w:rPr>
        <w:t xml:space="preserve"> </w:t>
      </w:r>
      <w:r>
        <w:rPr>
          <w:color w:val="2B2A29"/>
          <w:w w:val="105"/>
        </w:rPr>
        <w:t>way,</w:t>
      </w:r>
      <w:r>
        <w:rPr>
          <w:color w:val="2B2A29"/>
          <w:spacing w:val="-11"/>
          <w:w w:val="105"/>
        </w:rPr>
        <w:t xml:space="preserve"> </w:t>
      </w:r>
      <w:r>
        <w:rPr>
          <w:color w:val="2B2A29"/>
          <w:w w:val="105"/>
        </w:rPr>
        <w:t>where</w:t>
      </w:r>
      <w:r>
        <w:rPr>
          <w:color w:val="2B2A29"/>
          <w:spacing w:val="-10"/>
          <w:w w:val="105"/>
        </w:rPr>
        <w:t xml:space="preserve"> </w:t>
      </w:r>
      <w:r>
        <w:rPr>
          <w:color w:val="2B2A29"/>
          <w:w w:val="105"/>
        </w:rPr>
        <w:t>they</w:t>
      </w:r>
      <w:r>
        <w:rPr>
          <w:color w:val="2B2A29"/>
          <w:spacing w:val="-11"/>
          <w:w w:val="105"/>
        </w:rPr>
        <w:t xml:space="preserve"> </w:t>
      </w:r>
      <w:r>
        <w:rPr>
          <w:color w:val="2B2A29"/>
          <w:w w:val="105"/>
        </w:rPr>
        <w:t>compare</w:t>
      </w:r>
      <w:r>
        <w:rPr>
          <w:color w:val="2B2A29"/>
          <w:spacing w:val="-10"/>
          <w:w w:val="105"/>
        </w:rPr>
        <w:t xml:space="preserve"> </w:t>
      </w:r>
      <w:r>
        <w:rPr>
          <w:color w:val="2B2A29"/>
          <w:w w:val="105"/>
        </w:rPr>
        <w:t>the</w:t>
      </w:r>
      <w:r>
        <w:rPr>
          <w:color w:val="2B2A29"/>
          <w:spacing w:val="-11"/>
          <w:w w:val="105"/>
        </w:rPr>
        <w:t xml:space="preserve"> </w:t>
      </w:r>
      <w:r>
        <w:rPr>
          <w:color w:val="2B2A29"/>
          <w:w w:val="105"/>
        </w:rPr>
        <w:t>value</w:t>
      </w:r>
      <w:r>
        <w:rPr>
          <w:color w:val="2B2A29"/>
          <w:spacing w:val="-10"/>
          <w:w w:val="105"/>
        </w:rPr>
        <w:t xml:space="preserve"> </w:t>
      </w:r>
      <w:r>
        <w:rPr>
          <w:color w:val="2B2A29"/>
          <w:w w:val="105"/>
        </w:rPr>
        <w:t>stored</w:t>
      </w:r>
      <w:r>
        <w:rPr>
          <w:color w:val="2B2A29"/>
          <w:spacing w:val="-11"/>
          <w:w w:val="105"/>
        </w:rPr>
        <w:t xml:space="preserve"> </w:t>
      </w:r>
      <w:r>
        <w:rPr>
          <w:color w:val="2B2A29"/>
          <w:w w:val="105"/>
        </w:rPr>
        <w:t>in</w:t>
      </w:r>
      <w:r>
        <w:rPr>
          <w:color w:val="2B2A29"/>
          <w:spacing w:val="-10"/>
          <w:w w:val="105"/>
        </w:rPr>
        <w:t xml:space="preserve"> </w:t>
      </w:r>
      <w:r>
        <w:rPr>
          <w:color w:val="2B2A29"/>
          <w:w w:val="105"/>
        </w:rPr>
        <w:t>the</w:t>
      </w:r>
      <w:r>
        <w:rPr>
          <w:color w:val="2B2A29"/>
          <w:spacing w:val="-11"/>
          <w:w w:val="105"/>
        </w:rPr>
        <w:t xml:space="preserve"> </w:t>
      </w:r>
      <w:r>
        <w:rPr>
          <w:color w:val="2B2A29"/>
          <w:w w:val="105"/>
        </w:rPr>
        <w:t>variable.</w:t>
      </w:r>
    </w:p>
    <w:p>
      <w:pPr>
        <w:pStyle w:val="11"/>
        <w:spacing w:before="184" w:line="295" w:lineRule="auto"/>
        <w:ind w:left="520"/>
      </w:pPr>
      <w:r>
        <w:rPr>
          <w:color w:val="2B2A29"/>
          <w:w w:val="105"/>
        </w:rPr>
        <w:t>正如我们在</w:t>
      </w:r>
      <w:r>
        <w:rPr>
          <w:color w:val="0000FF"/>
          <w:w w:val="105"/>
        </w:rPr>
        <w:t>第2</w:t>
      </w:r>
      <w:r>
        <w:rPr>
          <w:color w:val="2B2A29"/>
          <w:w w:val="105"/>
        </w:rPr>
        <w:t>章中所述，深度相等（</w:t>
      </w:r>
      <w:r>
        <w:rPr>
          <w:rFonts w:ascii="宋体"/>
          <w:color w:val="2B2A29"/>
          <w:w w:val="105"/>
        </w:rPr>
        <w:t>==</w:t>
      </w:r>
      <w:r>
        <w:rPr>
          <w:color w:val="2B2A29"/>
          <w:w w:val="105"/>
        </w:rPr>
        <w:t>）和精确相等（</w:t>
      </w:r>
      <w:r>
        <w:rPr>
          <w:rFonts w:ascii="宋体"/>
          <w:color w:val="2B2A29"/>
          <w:w w:val="105"/>
        </w:rPr>
        <w:t>===</w:t>
      </w:r>
      <w:r>
        <w:rPr>
          <w:color w:val="2B2A29"/>
          <w:w w:val="105"/>
        </w:rPr>
        <w:t>）对值和引用类型的作用不同。对于简单类型（浮点数除外），两</w:t>
      </w:r>
      <w:r>
        <w:rPr>
          <w:color w:val="2B2A29"/>
          <w:spacing w:val="-2"/>
          <w:w w:val="105"/>
        </w:rPr>
        <w:t>个</w:t>
      </w:r>
      <w:r>
        <w:rPr>
          <w:color w:val="2B2A29"/>
          <w:w w:val="105"/>
        </w:rPr>
        <w:t>运算符</w:t>
      </w:r>
      <w:r>
        <w:rPr>
          <w:color w:val="2B2A29"/>
          <w:spacing w:val="-3"/>
          <w:w w:val="105"/>
        </w:rPr>
        <w:t>的</w:t>
      </w:r>
      <w:r>
        <w:rPr>
          <w:color w:val="2B2A29"/>
          <w:w w:val="105"/>
        </w:rPr>
        <w:t>工作方式相同，它们比较变量中存储</w:t>
      </w:r>
      <w:r>
        <w:rPr>
          <w:color w:val="2B2A29"/>
          <w:spacing w:val="-11"/>
          <w:w w:val="105"/>
        </w:rPr>
        <w:t>的</w:t>
      </w:r>
      <w:r>
        <w:rPr>
          <w:color w:val="2B2A29"/>
          <w:w w:val="105"/>
        </w:rPr>
        <w:t>值。</w:t>
      </w:r>
    </w:p>
    <w:p>
      <w:r>
        <w:rPr>
          <w:color w:val="2B2A29"/>
          <w:w w:val="105"/>
        </w:rPr>
        <w:t>In</w:t>
      </w:r>
      <w:r>
        <w:rPr>
          <w:color w:val="2B2A29"/>
          <w:spacing w:val="-14"/>
          <w:w w:val="105"/>
        </w:rPr>
        <w:t xml:space="preserve"> </w:t>
      </w:r>
      <w:r>
        <w:rPr>
          <w:color w:val="2B2A29"/>
          <w:w w:val="105"/>
        </w:rPr>
        <w:t>the</w:t>
      </w:r>
      <w:r>
        <w:rPr>
          <w:color w:val="2B2A29"/>
          <w:spacing w:val="-14"/>
          <w:w w:val="105"/>
        </w:rPr>
        <w:t xml:space="preserve"> </w:t>
      </w:r>
      <w:r>
        <w:rPr>
          <w:color w:val="2B2A29"/>
          <w:w w:val="105"/>
        </w:rPr>
        <w:t>case</w:t>
      </w:r>
      <w:r>
        <w:rPr>
          <w:color w:val="2B2A29"/>
          <w:spacing w:val="-14"/>
          <w:w w:val="105"/>
        </w:rPr>
        <w:t xml:space="preserve"> </w:t>
      </w:r>
      <w:r>
        <w:rPr>
          <w:color w:val="2B2A29"/>
          <w:w w:val="105"/>
        </w:rPr>
        <w:t>of</w:t>
      </w:r>
      <w:r>
        <w:rPr>
          <w:color w:val="2B2A29"/>
          <w:spacing w:val="-14"/>
          <w:w w:val="105"/>
        </w:rPr>
        <w:t xml:space="preserve"> </w:t>
      </w:r>
      <w:r>
        <w:rPr>
          <w:color w:val="2B2A29"/>
          <w:w w:val="105"/>
        </w:rPr>
        <w:t>reference</w:t>
      </w:r>
      <w:r>
        <w:rPr>
          <w:color w:val="2B2A29"/>
          <w:spacing w:val="-14"/>
          <w:w w:val="105"/>
        </w:rPr>
        <w:t xml:space="preserve"> </w:t>
      </w:r>
      <w:r>
        <w:rPr>
          <w:color w:val="2B2A29"/>
          <w:w w:val="105"/>
        </w:rPr>
        <w:t>types,</w:t>
      </w:r>
      <w:r>
        <w:rPr>
          <w:color w:val="2B2A29"/>
          <w:spacing w:val="-14"/>
          <w:w w:val="105"/>
        </w:rPr>
        <w:t xml:space="preserve"> </w:t>
      </w:r>
      <w:r>
        <w:rPr>
          <w:color w:val="2B2A29"/>
          <w:w w:val="105"/>
        </w:rPr>
        <w:t>the</w:t>
      </w:r>
      <w:r>
        <w:rPr>
          <w:color w:val="2B2A29"/>
          <w:spacing w:val="-14"/>
          <w:w w:val="105"/>
        </w:rPr>
        <w:t xml:space="preserve"> </w:t>
      </w:r>
      <w:r>
        <w:rPr>
          <w:color w:val="2B2A29"/>
          <w:w w:val="105"/>
        </w:rPr>
        <w:t>exact</w:t>
      </w:r>
      <w:r>
        <w:rPr>
          <w:color w:val="2B2A29"/>
          <w:spacing w:val="-14"/>
          <w:w w:val="105"/>
        </w:rPr>
        <w:t xml:space="preserve"> </w:t>
      </w:r>
      <w:r>
        <w:rPr>
          <w:color w:val="2B2A29"/>
          <w:w w:val="105"/>
        </w:rPr>
        <w:t>equality</w:t>
      </w:r>
      <w:r>
        <w:rPr>
          <w:color w:val="2B2A29"/>
          <w:spacing w:val="-14"/>
          <w:w w:val="105"/>
        </w:rPr>
        <w:t xml:space="preserve"> </w:t>
      </w:r>
      <w:r>
        <w:rPr>
          <w:color w:val="2B2A29"/>
          <w:w w:val="105"/>
        </w:rPr>
        <w:t>operator</w:t>
      </w:r>
      <w:r>
        <w:rPr>
          <w:color w:val="2B2A29"/>
          <w:spacing w:val="-14"/>
          <w:w w:val="105"/>
        </w:rPr>
        <w:t xml:space="preserve"> </w:t>
      </w:r>
      <w:r>
        <w:rPr>
          <w:color w:val="2B2A29"/>
          <w:w w:val="105"/>
        </w:rPr>
        <w:t>(</w:t>
      </w:r>
      <w:r>
        <w:rPr>
          <w:rFonts w:ascii="宋体" w:hAnsi="宋体"/>
          <w:color w:val="2B2A29"/>
          <w:w w:val="105"/>
        </w:rPr>
        <w:t>===</w:t>
      </w:r>
      <w:r>
        <w:rPr>
          <w:color w:val="2B2A29"/>
          <w:w w:val="105"/>
        </w:rPr>
        <w:t>)</w:t>
      </w:r>
      <w:r>
        <w:rPr>
          <w:color w:val="2B2A29"/>
          <w:spacing w:val="-14"/>
          <w:w w:val="105"/>
        </w:rPr>
        <w:t xml:space="preserve"> </w:t>
      </w:r>
      <w:r>
        <w:rPr>
          <w:color w:val="2B2A29"/>
          <w:w w:val="105"/>
        </w:rPr>
        <w:t>checks</w:t>
      </w:r>
      <w:r>
        <w:rPr>
          <w:color w:val="2B2A29"/>
          <w:spacing w:val="-14"/>
          <w:w w:val="105"/>
        </w:rPr>
        <w:t xml:space="preserve"> </w:t>
      </w:r>
      <w:r>
        <w:rPr>
          <w:color w:val="2B2A29"/>
          <w:w w:val="105"/>
        </w:rPr>
        <w:t>to</w:t>
      </w:r>
      <w:r>
        <w:rPr>
          <w:color w:val="2B2A29"/>
          <w:spacing w:val="-14"/>
          <w:w w:val="105"/>
        </w:rPr>
        <w:t xml:space="preserve"> </w:t>
      </w:r>
      <w:r>
        <w:rPr>
          <w:color w:val="2B2A29"/>
          <w:w w:val="105"/>
        </w:rPr>
        <w:t>see</w:t>
      </w:r>
      <w:r>
        <w:rPr>
          <w:color w:val="2B2A29"/>
          <w:spacing w:val="-14"/>
          <w:w w:val="105"/>
        </w:rPr>
        <w:t xml:space="preserve"> </w:t>
      </w:r>
      <w:r>
        <w:rPr>
          <w:color w:val="2B2A29"/>
          <w:w w:val="105"/>
        </w:rPr>
        <w:t>whether</w:t>
      </w:r>
      <w:r>
        <w:rPr>
          <w:color w:val="2B2A29"/>
          <w:spacing w:val="1"/>
          <w:w w:val="105"/>
        </w:rPr>
        <w:t xml:space="preserve"> </w:t>
      </w:r>
      <w:r>
        <w:rPr>
          <w:color w:val="2B2A29"/>
          <w:w w:val="105"/>
        </w:rPr>
        <w:t>it’s the same reference value, or the memory location, stored in two variables. In the case</w:t>
      </w:r>
      <w:r>
        <w:rPr>
          <w:color w:val="2B2A29"/>
          <w:spacing w:val="-55"/>
          <w:w w:val="105"/>
        </w:rPr>
        <w:t xml:space="preserve"> </w:t>
      </w:r>
      <w:r>
        <w:rPr>
          <w:color w:val="2B2A29"/>
          <w:w w:val="105"/>
        </w:rPr>
        <w:t>of deep equality (</w:t>
      </w:r>
      <w:r>
        <w:rPr>
          <w:rFonts w:ascii="宋体" w:hAnsi="宋体"/>
          <w:color w:val="2B2A29"/>
          <w:w w:val="105"/>
        </w:rPr>
        <w:t>==</w:t>
      </w:r>
      <w:r>
        <w:rPr>
          <w:color w:val="2B2A29"/>
          <w:w w:val="105"/>
        </w:rPr>
        <w:t>), it ignores the reference value and instead checks the target value</w:t>
      </w:r>
      <w:r>
        <w:rPr>
          <w:color w:val="2B2A29"/>
          <w:spacing w:val="1"/>
          <w:w w:val="105"/>
        </w:rPr>
        <w:t xml:space="preserve"> </w:t>
      </w:r>
      <w:r>
        <w:rPr>
          <w:color w:val="2B2A29"/>
          <w:w w:val="105"/>
        </w:rPr>
        <w:t>represented</w:t>
      </w:r>
      <w:r>
        <w:rPr>
          <w:color w:val="2B2A29"/>
          <w:spacing w:val="-13"/>
          <w:w w:val="105"/>
        </w:rPr>
        <w:t xml:space="preserve"> </w:t>
      </w:r>
      <w:r>
        <w:rPr>
          <w:color w:val="2B2A29"/>
          <w:w w:val="105"/>
        </w:rPr>
        <w:t>by</w:t>
      </w:r>
      <w:r>
        <w:rPr>
          <w:color w:val="2B2A29"/>
          <w:spacing w:val="-12"/>
          <w:w w:val="105"/>
        </w:rPr>
        <w:t xml:space="preserve"> </w:t>
      </w:r>
      <w:r>
        <w:rPr>
          <w:color w:val="2B2A29"/>
          <w:w w:val="105"/>
        </w:rPr>
        <w:t>the</w:t>
      </w:r>
      <w:r>
        <w:rPr>
          <w:color w:val="2B2A29"/>
          <w:spacing w:val="-12"/>
          <w:w w:val="105"/>
        </w:rPr>
        <w:t xml:space="preserve"> </w:t>
      </w:r>
      <w:r>
        <w:rPr>
          <w:color w:val="2B2A29"/>
          <w:w w:val="105"/>
        </w:rPr>
        <w:t>reference</w:t>
      </w:r>
      <w:r>
        <w:rPr>
          <w:color w:val="2B2A29"/>
          <w:spacing w:val="-12"/>
          <w:w w:val="105"/>
        </w:rPr>
        <w:t xml:space="preserve"> </w:t>
      </w:r>
      <w:r>
        <w:rPr>
          <w:color w:val="2B2A29"/>
          <w:w w:val="105"/>
        </w:rPr>
        <w:t>value.</w:t>
      </w:r>
      <w:r>
        <w:rPr>
          <w:color w:val="2B2A29"/>
          <w:spacing w:val="-12"/>
          <w:w w:val="105"/>
        </w:rPr>
        <w:t xml:space="preserve"> </w:t>
      </w:r>
      <w:r>
        <w:rPr>
          <w:color w:val="2B2A29"/>
          <w:w w:val="105"/>
        </w:rPr>
        <w:t>If</w:t>
      </w:r>
      <w:r>
        <w:rPr>
          <w:color w:val="2B2A29"/>
          <w:spacing w:val="-13"/>
          <w:w w:val="105"/>
        </w:rPr>
        <w:t xml:space="preserve"> </w:t>
      </w:r>
      <w:r>
        <w:rPr>
          <w:color w:val="2B2A29"/>
          <w:w w:val="105"/>
        </w:rPr>
        <w:t>the</w:t>
      </w:r>
      <w:r>
        <w:rPr>
          <w:color w:val="2B2A29"/>
          <w:spacing w:val="-12"/>
          <w:w w:val="105"/>
        </w:rPr>
        <w:t xml:space="preserve"> </w:t>
      </w:r>
      <w:r>
        <w:rPr>
          <w:color w:val="2B2A29"/>
          <w:w w:val="105"/>
        </w:rPr>
        <w:t>target</w:t>
      </w:r>
      <w:r>
        <w:rPr>
          <w:color w:val="2B2A29"/>
          <w:spacing w:val="-12"/>
          <w:w w:val="105"/>
        </w:rPr>
        <w:t xml:space="preserve"> </w:t>
      </w:r>
      <w:r>
        <w:rPr>
          <w:color w:val="2B2A29"/>
          <w:w w:val="105"/>
        </w:rPr>
        <w:t>value</w:t>
      </w:r>
      <w:r>
        <w:rPr>
          <w:color w:val="2B2A29"/>
          <w:spacing w:val="-12"/>
          <w:w w:val="105"/>
        </w:rPr>
        <w:t xml:space="preserve"> </w:t>
      </w:r>
      <w:r>
        <w:rPr>
          <w:color w:val="2B2A29"/>
          <w:w w:val="105"/>
        </w:rPr>
        <w:t>also</w:t>
      </w:r>
      <w:r>
        <w:rPr>
          <w:color w:val="2B2A29"/>
          <w:spacing w:val="-12"/>
          <w:w w:val="105"/>
        </w:rPr>
        <w:t xml:space="preserve"> </w:t>
      </w:r>
      <w:r>
        <w:rPr>
          <w:color w:val="2B2A29"/>
          <w:w w:val="105"/>
        </w:rPr>
        <w:t>contains</w:t>
      </w:r>
      <w:r>
        <w:rPr>
          <w:color w:val="2B2A29"/>
          <w:spacing w:val="-12"/>
          <w:w w:val="105"/>
        </w:rPr>
        <w:t xml:space="preserve"> </w:t>
      </w:r>
      <w:r>
        <w:rPr>
          <w:color w:val="2B2A29"/>
          <w:w w:val="105"/>
        </w:rPr>
        <w:t>fields</w:t>
      </w:r>
      <w:r>
        <w:rPr>
          <w:color w:val="2B2A29"/>
          <w:spacing w:val="-13"/>
          <w:w w:val="105"/>
        </w:rPr>
        <w:t xml:space="preserve"> </w:t>
      </w:r>
      <w:r>
        <w:rPr>
          <w:color w:val="2B2A29"/>
          <w:w w:val="105"/>
        </w:rPr>
        <w:t>that</w:t>
      </w:r>
      <w:r>
        <w:rPr>
          <w:color w:val="2B2A29"/>
          <w:spacing w:val="-12"/>
          <w:w w:val="105"/>
        </w:rPr>
        <w:t xml:space="preserve"> </w:t>
      </w:r>
      <w:r>
        <w:rPr>
          <w:color w:val="2B2A29"/>
          <w:w w:val="105"/>
        </w:rPr>
        <w:t>are</w:t>
      </w:r>
      <w:r>
        <w:rPr>
          <w:color w:val="2B2A29"/>
          <w:spacing w:val="-12"/>
          <w:w w:val="105"/>
        </w:rPr>
        <w:t xml:space="preserve"> </w:t>
      </w:r>
      <w:r>
        <w:rPr>
          <w:color w:val="2B2A29"/>
          <w:w w:val="105"/>
        </w:rPr>
        <w:t>reference</w:t>
      </w:r>
      <w:r>
        <w:rPr>
          <w:color w:val="2B2A29"/>
          <w:spacing w:val="-55"/>
          <w:w w:val="105"/>
        </w:rPr>
        <w:t xml:space="preserve"> </w:t>
      </w:r>
      <w:r>
        <w:rPr>
          <w:color w:val="2B2A29"/>
          <w:w w:val="105"/>
        </w:rPr>
        <w:t>values,</w:t>
      </w:r>
      <w:r>
        <w:rPr>
          <w:color w:val="2B2A29"/>
          <w:spacing w:val="-15"/>
          <w:w w:val="105"/>
        </w:rPr>
        <w:t xml:space="preserve"> </w:t>
      </w:r>
      <w:r>
        <w:rPr>
          <w:color w:val="2B2A29"/>
          <w:w w:val="105"/>
        </w:rPr>
        <w:t>this</w:t>
      </w:r>
      <w:r>
        <w:rPr>
          <w:color w:val="2B2A29"/>
          <w:spacing w:val="-15"/>
          <w:w w:val="105"/>
        </w:rPr>
        <w:t xml:space="preserve"> </w:t>
      </w:r>
      <w:r>
        <w:rPr>
          <w:color w:val="2B2A29"/>
          <w:w w:val="105"/>
        </w:rPr>
        <w:t>operation</w:t>
      </w:r>
      <w:r>
        <w:rPr>
          <w:color w:val="2B2A29"/>
          <w:spacing w:val="-15"/>
          <w:w w:val="105"/>
        </w:rPr>
        <w:t xml:space="preserve"> </w:t>
      </w:r>
      <w:r>
        <w:rPr>
          <w:color w:val="2B2A29"/>
          <w:w w:val="105"/>
        </w:rPr>
        <w:t>is</w:t>
      </w:r>
      <w:r>
        <w:rPr>
          <w:color w:val="2B2A29"/>
          <w:spacing w:val="-14"/>
          <w:w w:val="105"/>
        </w:rPr>
        <w:t xml:space="preserve"> </w:t>
      </w:r>
      <w:r>
        <w:rPr>
          <w:color w:val="2B2A29"/>
          <w:w w:val="105"/>
        </w:rPr>
        <w:t>done</w:t>
      </w:r>
      <w:r>
        <w:rPr>
          <w:color w:val="2B2A29"/>
          <w:spacing w:val="-15"/>
          <w:w w:val="105"/>
        </w:rPr>
        <w:t xml:space="preserve"> </w:t>
      </w:r>
      <w:r>
        <w:rPr>
          <w:color w:val="2B2A29"/>
          <w:w w:val="105"/>
        </w:rPr>
        <w:t>recursively</w:t>
      </w:r>
      <w:r>
        <w:rPr>
          <w:color w:val="2B2A29"/>
          <w:spacing w:val="-15"/>
          <w:w w:val="105"/>
        </w:rPr>
        <w:t xml:space="preserve"> </w:t>
      </w:r>
      <w:r>
        <w:rPr>
          <w:color w:val="2B2A29"/>
          <w:w w:val="105"/>
        </w:rPr>
        <w:t>until</w:t>
      </w:r>
      <w:r>
        <w:rPr>
          <w:color w:val="2B2A29"/>
          <w:spacing w:val="-15"/>
          <w:w w:val="105"/>
        </w:rPr>
        <w:t xml:space="preserve"> </w:t>
      </w:r>
      <w:r>
        <w:rPr>
          <w:color w:val="2B2A29"/>
          <w:w w:val="105"/>
        </w:rPr>
        <w:t>all</w:t>
      </w:r>
      <w:r>
        <w:rPr>
          <w:color w:val="2B2A29"/>
          <w:spacing w:val="-14"/>
          <w:w w:val="105"/>
        </w:rPr>
        <w:t xml:space="preserve"> </w:t>
      </w:r>
      <w:r>
        <w:rPr>
          <w:color w:val="2B2A29"/>
          <w:w w:val="105"/>
        </w:rPr>
        <w:t>nonreference</w:t>
      </w:r>
      <w:r>
        <w:rPr>
          <w:color w:val="2B2A29"/>
          <w:spacing w:val="-15"/>
          <w:w w:val="105"/>
        </w:rPr>
        <w:t xml:space="preserve"> </w:t>
      </w:r>
      <w:r>
        <w:rPr>
          <w:color w:val="2B2A29"/>
          <w:w w:val="105"/>
        </w:rPr>
        <w:t>types</w:t>
      </w:r>
      <w:r>
        <w:rPr>
          <w:color w:val="2B2A29"/>
          <w:spacing w:val="-15"/>
          <w:w w:val="105"/>
        </w:rPr>
        <w:t xml:space="preserve"> </w:t>
      </w:r>
      <w:r>
        <w:rPr>
          <w:color w:val="2B2A29"/>
          <w:w w:val="105"/>
        </w:rPr>
        <w:t>are</w:t>
      </w:r>
      <w:r>
        <w:rPr>
          <w:color w:val="2B2A29"/>
          <w:spacing w:val="-15"/>
          <w:w w:val="105"/>
        </w:rPr>
        <w:t xml:space="preserve"> </w:t>
      </w:r>
      <w:r>
        <w:rPr>
          <w:color w:val="2B2A29"/>
          <w:w w:val="105"/>
        </w:rPr>
        <w:t>reached.</w:t>
      </w:r>
    </w:p>
    <w:p>
      <w:pPr>
        <w:pStyle w:val="11"/>
        <w:spacing w:line="290" w:lineRule="auto"/>
        <w:ind w:left="520" w:right="170" w:firstLine="359"/>
      </w:pPr>
      <w:r>
        <w:rPr>
          <w:color w:val="2B2A29"/>
          <w:w w:val="105"/>
        </w:rPr>
        <w:t>在引用类型的情况下，精确相等运算符（</w:t>
      </w:r>
      <w:r>
        <w:rPr>
          <w:rFonts w:ascii="宋体" w:hAnsi="宋体"/>
          <w:color w:val="2B2A29"/>
          <w:w w:val="105"/>
        </w:rPr>
        <w:t>==</w:t>
      </w:r>
      <w:r>
        <w:rPr>
          <w:color w:val="2B2A29"/>
          <w:w w:val="105"/>
        </w:rPr>
        <w:t>）检查是否是存储在两个变量中的相同引用值或内存位置。在深度相等（</w:t>
      </w:r>
      <w:r>
        <w:rPr>
          <w:rFonts w:ascii="宋体" w:hAnsi="宋体"/>
          <w:color w:val="2B2A29"/>
          <w:w w:val="105"/>
        </w:rPr>
        <w:t>==</w:t>
      </w:r>
      <w:r>
        <w:rPr>
          <w:color w:val="2B2A29"/>
          <w:w w:val="105"/>
        </w:rPr>
        <w:t>）的情况下，它忽略参考值，而是检查参考值表示的目标值。如果目标值还包含引用值字段，</w:t>
      </w:r>
      <w:r>
        <w:rPr>
          <w:color w:val="2B2A29"/>
          <w:spacing w:val="-15"/>
          <w:w w:val="105"/>
        </w:rPr>
        <w:t>则</w:t>
      </w:r>
      <w:r>
        <w:rPr>
          <w:color w:val="2B2A29"/>
          <w:w w:val="105"/>
        </w:rPr>
        <w:t>递归执行此操作</w:t>
      </w:r>
      <w:r>
        <w:rPr>
          <w:color w:val="2B2A29"/>
          <w:spacing w:val="-15"/>
          <w:w w:val="105"/>
        </w:rPr>
        <w:t>，</w:t>
      </w:r>
      <w:r>
        <w:rPr>
          <w:color w:val="2B2A29"/>
          <w:w w:val="105"/>
        </w:rPr>
        <w:t>直到达到所有非引用类型。</w:t>
      </w:r>
    </w:p>
    <w:p>
      <w:r>
        <w:rPr>
          <w:color w:val="2B2A29"/>
          <w:w w:val="105"/>
        </w:rPr>
        <w:t>Listing</w:t>
      </w:r>
      <w:r>
        <w:rPr>
          <w:color w:val="2B2A29"/>
          <w:spacing w:val="4"/>
          <w:w w:val="105"/>
        </w:rPr>
        <w:t xml:space="preserve"> </w:t>
      </w:r>
      <w:r>
        <w:rPr>
          <w:color w:val="0000FF"/>
          <w:w w:val="105"/>
        </w:rPr>
        <w:t>3-4</w:t>
      </w:r>
      <w:r>
        <w:rPr>
          <w:color w:val="0000FF"/>
          <w:spacing w:val="4"/>
          <w:w w:val="105"/>
        </w:rPr>
        <w:t xml:space="preserve"> </w:t>
      </w:r>
      <w:r>
        <w:rPr>
          <w:color w:val="2B2A29"/>
          <w:w w:val="105"/>
        </w:rPr>
        <w:t>demonstrates</w:t>
      </w:r>
      <w:r>
        <w:rPr>
          <w:color w:val="2B2A29"/>
          <w:spacing w:val="4"/>
          <w:w w:val="105"/>
        </w:rPr>
        <w:t xml:space="preserve"> </w:t>
      </w:r>
      <w:r>
        <w:rPr>
          <w:color w:val="2B2A29"/>
          <w:w w:val="105"/>
        </w:rPr>
        <w:t>the</w:t>
      </w:r>
      <w:r>
        <w:rPr>
          <w:color w:val="2B2A29"/>
          <w:spacing w:val="4"/>
          <w:w w:val="105"/>
        </w:rPr>
        <w:t xml:space="preserve"> </w:t>
      </w:r>
      <w:r>
        <w:rPr>
          <w:color w:val="2B2A29"/>
          <w:w w:val="105"/>
        </w:rPr>
        <w:t>aforementioned</w:t>
      </w:r>
      <w:r>
        <w:rPr>
          <w:color w:val="2B2A29"/>
          <w:spacing w:val="5"/>
          <w:w w:val="105"/>
        </w:rPr>
        <w:t xml:space="preserve"> </w:t>
      </w:r>
      <w:r>
        <w:rPr>
          <w:color w:val="2B2A29"/>
          <w:w w:val="105"/>
        </w:rPr>
        <w:t>behavior.</w:t>
      </w:r>
    </w:p>
    <w:p>
      <w:pPr>
        <w:pStyle w:val="11"/>
        <w:spacing w:before="6"/>
        <w:ind w:left="879"/>
      </w:pPr>
      <w:r>
        <w:rPr>
          <w:color w:val="2B2A29"/>
          <w:w w:val="105"/>
        </w:rPr>
        <w:t>清单</w:t>
      </w:r>
      <w:r>
        <w:rPr>
          <w:color w:val="0000FF"/>
          <w:w w:val="105"/>
        </w:rPr>
        <w:t>3-4</w:t>
      </w:r>
      <w:r>
        <w:rPr>
          <w:color w:val="2B2A29"/>
          <w:w w:val="105"/>
        </w:rPr>
        <w:t>演示</w:t>
      </w:r>
      <w:r>
        <w:rPr>
          <w:color w:val="2B2A29"/>
          <w:spacing w:val="4"/>
          <w:w w:val="105"/>
        </w:rPr>
        <w:t>了</w:t>
      </w:r>
      <w:r>
        <w:rPr>
          <w:color w:val="2B2A29"/>
          <w:w w:val="105"/>
        </w:rPr>
        <w:t>上述行为。</w:t>
      </w:r>
    </w:p>
    <w:p>
      <w:pPr>
        <w:pStyle w:val="11"/>
        <w:spacing w:before="6"/>
        <w:rPr>
          <w:sz w:val="25"/>
        </w:rPr>
      </w:pPr>
    </w:p>
    <w:p>
      <w:r>
        <w:rPr>
          <w:rFonts w:ascii="Cambria"/>
          <w:b/>
          <w:i/>
          <w:color w:val="2B2A29"/>
          <w:sz w:val="24"/>
        </w:rPr>
        <w:t>Listing</w:t>
      </w:r>
      <w:r>
        <w:rPr>
          <w:rFonts w:ascii="Cambria"/>
          <w:b/>
          <w:i/>
          <w:color w:val="2B2A29"/>
          <w:spacing w:val="18"/>
          <w:sz w:val="24"/>
        </w:rPr>
        <w:t xml:space="preserve"> </w:t>
      </w:r>
      <w:r>
        <w:rPr>
          <w:rFonts w:ascii="Cambria"/>
          <w:b/>
          <w:i/>
          <w:color w:val="2B2A29"/>
          <w:sz w:val="24"/>
        </w:rPr>
        <w:t xml:space="preserve">3-4.  </w:t>
      </w:r>
      <w:r>
        <w:rPr>
          <w:rFonts w:ascii="Cambria"/>
          <w:b/>
          <w:i/>
          <w:color w:val="2B2A29"/>
          <w:spacing w:val="23"/>
          <w:sz w:val="24"/>
        </w:rPr>
        <w:t xml:space="preserve"> </w:t>
      </w:r>
      <w:r>
        <w:rPr>
          <w:color w:val="2B2A29"/>
          <w:sz w:val="24"/>
        </w:rPr>
        <w:t>ref_deep_exact_equals.bal</w:t>
      </w:r>
    </w:p>
    <w:p>
      <w:pPr>
        <w:spacing w:before="0"/>
        <w:ind w:left="520" w:right="0" w:firstLine="0"/>
        <w:jc w:val="left"/>
        <w:rPr>
          <w:sz w:val="24"/>
        </w:rPr>
      </w:pPr>
      <w:r>
        <w:rPr>
          <w:rFonts w:ascii="Cambria"/>
          <w:b/>
          <w:i/>
          <w:color w:val="2B2A29"/>
          <w:sz w:val="24"/>
        </w:rPr>
        <w:t>清单3-4。</w:t>
      </w:r>
      <w:r>
        <w:rPr>
          <w:color w:val="2B2A29"/>
          <w:sz w:val="24"/>
        </w:rPr>
        <w:t>ref_deep_exact_equals.bal参考数据</w:t>
      </w:r>
    </w:p>
    <w:p>
      <w:r>
        <w:rPr>
          <w:rFonts w:ascii="宋体"/>
          <w:color w:val="2B2A29"/>
        </w:rPr>
        <w:t>01 import ballerina/io;</w:t>
      </w:r>
    </w:p>
    <w:p>
      <w:pPr>
        <w:pStyle w:val="11"/>
        <w:spacing w:before="207"/>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color w:val="2B2A29"/>
          <w:sz w:val="22"/>
        </w:rPr>
        <w:t>public function main() {</w:t>
      </w:r>
    </w:p>
    <w:p>
      <w:pPr>
        <w:pStyle w:val="16"/>
        <w:numPr>
          <w:ilvl w:val="0"/>
          <w:numId w:val="43"/>
        </w:numPr>
        <w:tabs>
          <w:tab w:val="left" w:pos="850"/>
        </w:tabs>
        <w:spacing w:before="38" w:after="0" w:line="240" w:lineRule="auto"/>
        <w:ind w:left="850" w:right="0" w:hanging="330"/>
        <w:jc w:val="left"/>
        <w:rPr>
          <w:sz w:val="22"/>
        </w:rPr>
      </w:pPr>
      <w:r>
        <w:rPr>
          <w:color w:val="2B2A29"/>
          <w:sz w:val="22"/>
        </w:rPr>
        <w:t>公共函数main（）{</w:t>
      </w:r>
    </w:p>
    <w:p>
      <w:r>
        <w:rPr>
          <w:color w:val="2B2A29"/>
          <w:sz w:val="22"/>
        </w:rPr>
        <w:t>map&lt;string&gt; m1 = { "name" : "jack"};</w:t>
      </w:r>
      <w:r>
        <w:rPr>
          <w:color w:val="2B2A29"/>
          <w:spacing w:val="-108"/>
          <w:sz w:val="22"/>
        </w:rPr>
        <w:t xml:space="preserve"> </w:t>
      </w:r>
      <w:r>
        <w:rPr>
          <w:color w:val="2B2A29"/>
          <w:sz w:val="22"/>
        </w:rPr>
        <w:t xml:space="preserve">05  </w:t>
      </w:r>
      <w:r>
        <w:rPr>
          <w:color w:val="2B2A29"/>
          <w:spacing w:val="1"/>
          <w:sz w:val="22"/>
        </w:rPr>
        <w:t xml:space="preserve"> </w:t>
      </w:r>
      <w:r>
        <w:rPr>
          <w:color w:val="2B2A29"/>
          <w:sz w:val="22"/>
        </w:rPr>
        <w:t>map&lt;string&gt; m2 = { "name" : "jack"};</w:t>
      </w:r>
      <w:r>
        <w:rPr>
          <w:color w:val="2B2A29"/>
          <w:spacing w:val="1"/>
          <w:sz w:val="22"/>
        </w:rPr>
        <w:t xml:space="preserve"> </w:t>
      </w:r>
      <w:r>
        <w:rPr>
          <w:color w:val="2B2A29"/>
          <w:sz w:val="22"/>
        </w:rPr>
        <w:t>06</w:t>
      </w:r>
      <w:r>
        <w:rPr>
          <w:color w:val="2B2A29"/>
          <w:spacing w:val="1"/>
          <w:sz w:val="22"/>
        </w:rPr>
        <w:t xml:space="preserve"> </w:t>
      </w:r>
      <w:r>
        <w:rPr>
          <w:color w:val="2B2A29"/>
          <w:sz w:val="22"/>
        </w:rPr>
        <w:t>io:println(m1 === m2);</w:t>
      </w:r>
    </w:p>
    <w:p>
      <w:pPr>
        <w:pStyle w:val="16"/>
        <w:numPr>
          <w:ilvl w:val="0"/>
          <w:numId w:val="43"/>
        </w:numPr>
        <w:tabs>
          <w:tab w:val="left" w:pos="1290"/>
        </w:tabs>
        <w:spacing w:before="38" w:after="0" w:line="273" w:lineRule="auto"/>
        <w:ind w:left="520" w:right="3709" w:firstLine="0"/>
        <w:jc w:val="both"/>
        <w:rPr>
          <w:sz w:val="22"/>
        </w:rPr>
      </w:pPr>
      <w:r>
        <w:rPr>
          <w:color w:val="2B2A29"/>
          <w:sz w:val="22"/>
        </w:rPr>
        <w:t>map＜string＞m1＝｛“name”：“jack”｝；05</w:t>
      </w:r>
      <w:r>
        <w:t xml:space="preserve"> </w:t>
      </w:r>
      <w:r>
        <w:rPr>
          <w:color w:val="2B2A29"/>
          <w:sz w:val="22"/>
        </w:rPr>
        <w:t>map＜string＞m2＝｛“name”：“jack”｝；06</w:t>
      </w:r>
      <w:r>
        <w:t xml:space="preserve"> </w:t>
      </w:r>
      <w:r>
        <w:rPr>
          <w:color w:val="2B2A29"/>
          <w:sz w:val="22"/>
        </w:rPr>
        <w:t>io：打印ln（m1==m2）；</w:t>
      </w:r>
    </w:p>
    <w:p>
      <w:r>
        <w:rPr>
          <w:rFonts w:ascii="宋体"/>
          <w:color w:val="2B2A29"/>
        </w:rPr>
        <w:t xml:space="preserve">07  </w:t>
      </w:r>
      <w:r>
        <w:rPr>
          <w:rFonts w:ascii="宋体"/>
          <w:color w:val="2B2A29"/>
          <w:spacing w:val="1"/>
        </w:rPr>
        <w:t xml:space="preserve"> </w:t>
      </w:r>
      <w:r>
        <w:rPr>
          <w:rFonts w:ascii="宋体"/>
          <w:color w:val="2B2A29"/>
        </w:rPr>
        <w:t>io:println(m1 == m2);</w:t>
      </w:r>
      <w:r>
        <w:rPr>
          <w:rFonts w:ascii="宋体"/>
          <w:color w:val="2B2A29"/>
          <w:spacing w:val="1"/>
        </w:rPr>
        <w:t xml:space="preserve"> </w:t>
      </w:r>
      <w:r>
        <w:rPr>
          <w:rFonts w:ascii="宋体"/>
          <w:color w:val="2B2A29"/>
        </w:rPr>
        <w:t>08 }</w:t>
      </w:r>
    </w:p>
    <w:p>
      <w:pPr>
        <w:pStyle w:val="11"/>
        <w:spacing w:line="273" w:lineRule="auto"/>
        <w:ind w:left="520" w:right="5359"/>
        <w:jc w:val="both"/>
        <w:rPr>
          <w:rFonts w:ascii="宋体"/>
        </w:rPr>
      </w:pPr>
      <w:r>
        <w:rPr>
          <w:rFonts w:ascii="宋体"/>
          <w:color w:val="2B2A29"/>
        </w:rPr>
        <w:t>07</w:t>
      </w:r>
      <w:r>
        <w:t xml:space="preserve"> </w:t>
      </w:r>
      <w:r>
        <w:rPr>
          <w:rFonts w:ascii="宋体"/>
          <w:color w:val="2B2A29"/>
        </w:rPr>
        <w:t>io：打印ln（m1==m2）；08 }</w:t>
      </w:r>
    </w:p>
    <w:p>
      <w:pPr>
        <w:spacing w:after="0" w:line="273" w:lineRule="auto"/>
        <w:jc w:val="both"/>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rFonts w:ascii="Arial"/>
          <w:b/>
          <w:color w:val="2B2A29"/>
          <w:sz w:val="22"/>
        </w:rPr>
        <w:t>$</w:t>
      </w:r>
      <w:r>
        <w:rPr>
          <w:rFonts w:ascii="Arial"/>
          <w:b/>
          <w:color w:val="2B2A29"/>
          <w:spacing w:val="47"/>
          <w:sz w:val="22"/>
        </w:rPr>
        <w:t xml:space="preserve"> </w:t>
      </w:r>
      <w:r>
        <w:rPr>
          <w:rFonts w:ascii="Arial"/>
          <w:b/>
          <w:color w:val="2B2A29"/>
          <w:sz w:val="22"/>
        </w:rPr>
        <w:t>ballerina</w:t>
      </w:r>
      <w:r>
        <w:rPr>
          <w:rFonts w:ascii="Arial"/>
          <w:b/>
          <w:color w:val="2B2A29"/>
          <w:spacing w:val="47"/>
          <w:sz w:val="22"/>
        </w:rPr>
        <w:t xml:space="preserve"> </w:t>
      </w:r>
      <w:r>
        <w:rPr>
          <w:rFonts w:ascii="Arial"/>
          <w:b/>
          <w:color w:val="2B2A29"/>
          <w:sz w:val="22"/>
        </w:rPr>
        <w:t>run</w:t>
      </w:r>
      <w:r>
        <w:rPr>
          <w:rFonts w:ascii="Arial"/>
          <w:b/>
          <w:color w:val="2B2A29"/>
          <w:spacing w:val="48"/>
          <w:sz w:val="22"/>
        </w:rPr>
        <w:t xml:space="preserve"> </w:t>
      </w:r>
      <w:r>
        <w:rPr>
          <w:rFonts w:ascii="Arial"/>
          <w:b/>
          <w:color w:val="2B2A29"/>
          <w:sz w:val="22"/>
        </w:rPr>
        <w:t>ref_deep_exact_equals.bal</w:t>
      </w:r>
    </w:p>
    <w:p>
      <w:pPr>
        <w:spacing w:before="89"/>
        <w:ind w:left="160" w:right="0" w:firstLine="0"/>
        <w:jc w:val="left"/>
        <w:rPr>
          <w:rFonts w:ascii="Arial"/>
          <w:b/>
          <w:sz w:val="22"/>
        </w:rPr>
      </w:pPr>
      <w:bookmarkStart w:id="85" w:name="_bookmark80"/>
      <w:bookmarkEnd w:id="85"/>
      <w:r>
        <w:rPr>
          <w:rFonts w:ascii="Arial"/>
          <w:b/>
          <w:color w:val="2B2A29"/>
          <w:sz w:val="22"/>
        </w:rPr>
        <w:t>$ballerina运行ref_deep_exact_equals.bal</w:t>
      </w:r>
    </w:p>
    <w:p>
      <w:r>
        <w:rPr>
          <w:rFonts w:ascii="宋体"/>
          <w:color w:val="2B2A29"/>
        </w:rPr>
        <w:t>false true</w:t>
      </w:r>
    </w:p>
    <w:p>
      <w:pPr>
        <w:pStyle w:val="11"/>
        <w:spacing w:before="53" w:line="273" w:lineRule="auto"/>
        <w:ind w:left="160" w:right="8230"/>
        <w:rPr>
          <w:rFonts w:ascii="宋体"/>
        </w:rPr>
      </w:pPr>
      <w:r>
        <w:rPr>
          <w:rFonts w:ascii="宋体"/>
          <w:color w:val="2B2A29"/>
        </w:rPr>
        <w:t>假-真</w:t>
      </w:r>
    </w:p>
    <w:p>
      <w:r>
        <w:rPr>
          <w:color w:val="2B2A29"/>
          <w:w w:val="105"/>
        </w:rPr>
        <w:t>Here,</w:t>
      </w:r>
      <w:r>
        <w:rPr>
          <w:color w:val="2B2A29"/>
          <w:spacing w:val="-2"/>
          <w:w w:val="105"/>
        </w:rPr>
        <w:t xml:space="preserve"> </w:t>
      </w:r>
      <w:r>
        <w:rPr>
          <w:color w:val="2B2A29"/>
          <w:w w:val="105"/>
        </w:rPr>
        <w:t>the</w:t>
      </w:r>
      <w:r>
        <w:rPr>
          <w:color w:val="2B2A29"/>
          <w:spacing w:val="-1"/>
          <w:w w:val="105"/>
        </w:rPr>
        <w:t xml:space="preserve"> </w:t>
      </w:r>
      <w:r>
        <w:rPr>
          <w:color w:val="2B2A29"/>
          <w:w w:val="105"/>
        </w:rPr>
        <w:t>map</w:t>
      </w:r>
      <w:r>
        <w:rPr>
          <w:color w:val="2B2A29"/>
          <w:spacing w:val="-1"/>
          <w:w w:val="105"/>
        </w:rPr>
        <w:t xml:space="preserve"> </w:t>
      </w:r>
      <w:r>
        <w:rPr>
          <w:color w:val="2B2A29"/>
          <w:w w:val="105"/>
        </w:rPr>
        <w:t>variables</w:t>
      </w:r>
      <w:r>
        <w:rPr>
          <w:color w:val="2B2A29"/>
          <w:spacing w:val="-1"/>
          <w:w w:val="105"/>
        </w:rPr>
        <w:t xml:space="preserve"> </w:t>
      </w:r>
      <w:r>
        <w:rPr>
          <w:rFonts w:ascii="宋体"/>
          <w:color w:val="2B2A29"/>
          <w:w w:val="105"/>
        </w:rPr>
        <w:t>m1</w:t>
      </w:r>
      <w:r>
        <w:rPr>
          <w:rFonts w:ascii="宋体"/>
          <w:color w:val="2B2A29"/>
          <w:spacing w:val="-59"/>
          <w:w w:val="105"/>
        </w:rPr>
        <w:t xml:space="preserve"> </w:t>
      </w:r>
      <w:r>
        <w:rPr>
          <w:color w:val="2B2A29"/>
          <w:w w:val="105"/>
        </w:rPr>
        <w:t>and</w:t>
      </w:r>
      <w:r>
        <w:rPr>
          <w:color w:val="2B2A29"/>
          <w:spacing w:val="-1"/>
          <w:w w:val="105"/>
        </w:rPr>
        <w:t xml:space="preserve"> </w:t>
      </w:r>
      <w:r>
        <w:rPr>
          <w:rFonts w:ascii="宋体"/>
          <w:color w:val="2B2A29"/>
          <w:w w:val="105"/>
        </w:rPr>
        <w:t>m2</w:t>
      </w:r>
      <w:r>
        <w:rPr>
          <w:rFonts w:ascii="宋体"/>
          <w:color w:val="2B2A29"/>
          <w:spacing w:val="-59"/>
          <w:w w:val="105"/>
        </w:rPr>
        <w:t xml:space="preserve"> </w:t>
      </w:r>
      <w:r>
        <w:rPr>
          <w:color w:val="2B2A29"/>
          <w:w w:val="105"/>
        </w:rPr>
        <w:t>hold</w:t>
      </w:r>
      <w:r>
        <w:rPr>
          <w:color w:val="2B2A29"/>
          <w:spacing w:val="-2"/>
          <w:w w:val="105"/>
        </w:rPr>
        <w:t xml:space="preserve"> </w:t>
      </w:r>
      <w:r>
        <w:rPr>
          <w:color w:val="2B2A29"/>
          <w:w w:val="105"/>
        </w:rPr>
        <w:t>references</w:t>
      </w:r>
      <w:r>
        <w:rPr>
          <w:color w:val="2B2A29"/>
          <w:spacing w:val="-1"/>
          <w:w w:val="105"/>
        </w:rPr>
        <w:t xml:space="preserve"> </w:t>
      </w:r>
      <w:r>
        <w:rPr>
          <w:color w:val="2B2A29"/>
          <w:w w:val="105"/>
        </w:rPr>
        <w:t>to</w:t>
      </w:r>
      <w:r>
        <w:rPr>
          <w:color w:val="2B2A29"/>
          <w:spacing w:val="-1"/>
          <w:w w:val="105"/>
        </w:rPr>
        <w:t xml:space="preserve"> </w:t>
      </w:r>
      <w:r>
        <w:rPr>
          <w:color w:val="2B2A29"/>
          <w:w w:val="105"/>
        </w:rPr>
        <w:t>two</w:t>
      </w:r>
      <w:r>
        <w:rPr>
          <w:color w:val="2B2A29"/>
          <w:spacing w:val="-1"/>
          <w:w w:val="105"/>
        </w:rPr>
        <w:t xml:space="preserve"> </w:t>
      </w:r>
      <w:r>
        <w:rPr>
          <w:color w:val="2B2A29"/>
          <w:w w:val="105"/>
        </w:rPr>
        <w:t>separate</w:t>
      </w:r>
      <w:r>
        <w:rPr>
          <w:color w:val="2B2A29"/>
          <w:spacing w:val="-1"/>
          <w:w w:val="105"/>
        </w:rPr>
        <w:t xml:space="preserve"> </w:t>
      </w:r>
      <w:r>
        <w:rPr>
          <w:color w:val="2B2A29"/>
          <w:w w:val="105"/>
        </w:rPr>
        <w:t>map</w:t>
      </w:r>
      <w:r>
        <w:rPr>
          <w:color w:val="2B2A29"/>
          <w:spacing w:val="-1"/>
          <w:w w:val="105"/>
        </w:rPr>
        <w:t xml:space="preserve"> </w:t>
      </w:r>
      <w:r>
        <w:rPr>
          <w:color w:val="2B2A29"/>
          <w:w w:val="105"/>
        </w:rPr>
        <w:t>values.</w:t>
      </w:r>
    </w:p>
    <w:p>
      <w:pPr>
        <w:pStyle w:val="11"/>
        <w:spacing w:before="158"/>
        <w:ind w:left="519"/>
      </w:pPr>
      <w:r>
        <w:rPr>
          <w:color w:val="2B2A29"/>
          <w:w w:val="105"/>
        </w:rPr>
        <w:t>这里，映射变量</w:t>
      </w:r>
      <w:r>
        <w:rPr>
          <w:rFonts w:ascii="宋体"/>
          <w:color w:val="2B2A29"/>
          <w:w w:val="105"/>
        </w:rPr>
        <w:t>m1</w:t>
      </w:r>
      <w:r>
        <w:rPr>
          <w:color w:val="2B2A29"/>
          <w:w w:val="105"/>
        </w:rPr>
        <w:t>和</w:t>
      </w:r>
      <w:r>
        <w:rPr>
          <w:rFonts w:ascii="宋体"/>
          <w:color w:val="2B2A29"/>
          <w:w w:val="105"/>
        </w:rPr>
        <w:t>m2</w:t>
      </w:r>
      <w:r>
        <w:rPr>
          <w:color w:val="2B2A29"/>
          <w:w w:val="105"/>
        </w:rPr>
        <w:t>保存对两</w:t>
      </w:r>
      <w:r>
        <w:rPr>
          <w:color w:val="2B2A29"/>
          <w:spacing w:val="-1"/>
          <w:w w:val="105"/>
        </w:rPr>
        <w:t>个</w:t>
      </w:r>
      <w:r>
        <w:rPr>
          <w:color w:val="2B2A29"/>
          <w:w w:val="105"/>
        </w:rPr>
        <w:t>单独映射值的引用。</w:t>
      </w:r>
    </w:p>
    <w:p>
      <w:r>
        <w:rPr>
          <w:color w:val="2B2A29"/>
          <w:w w:val="105"/>
        </w:rPr>
        <w:t>Since</w:t>
      </w:r>
      <w:r>
        <w:rPr>
          <w:color w:val="2B2A29"/>
          <w:spacing w:val="-6"/>
          <w:w w:val="105"/>
        </w:rPr>
        <w:t xml:space="preserve"> </w:t>
      </w:r>
      <w:r>
        <w:rPr>
          <w:color w:val="2B2A29"/>
          <w:w w:val="105"/>
        </w:rPr>
        <w:t>they</w:t>
      </w:r>
      <w:r>
        <w:rPr>
          <w:color w:val="2B2A29"/>
          <w:spacing w:val="-5"/>
          <w:w w:val="105"/>
        </w:rPr>
        <w:t xml:space="preserve"> </w:t>
      </w:r>
      <w:r>
        <w:rPr>
          <w:color w:val="2B2A29"/>
          <w:w w:val="105"/>
        </w:rPr>
        <w:t>are</w:t>
      </w:r>
      <w:r>
        <w:rPr>
          <w:color w:val="2B2A29"/>
          <w:spacing w:val="-5"/>
          <w:w w:val="105"/>
        </w:rPr>
        <w:t xml:space="preserve"> </w:t>
      </w:r>
      <w:r>
        <w:rPr>
          <w:color w:val="2B2A29"/>
          <w:w w:val="105"/>
        </w:rPr>
        <w:t>two</w:t>
      </w:r>
      <w:r>
        <w:rPr>
          <w:color w:val="2B2A29"/>
          <w:spacing w:val="-6"/>
          <w:w w:val="105"/>
        </w:rPr>
        <w:t xml:space="preserve"> </w:t>
      </w:r>
      <w:r>
        <w:rPr>
          <w:color w:val="2B2A29"/>
          <w:w w:val="105"/>
        </w:rPr>
        <w:t>different</w:t>
      </w:r>
      <w:r>
        <w:rPr>
          <w:color w:val="2B2A29"/>
          <w:spacing w:val="-5"/>
          <w:w w:val="105"/>
        </w:rPr>
        <w:t xml:space="preserve"> </w:t>
      </w:r>
      <w:r>
        <w:rPr>
          <w:color w:val="2B2A29"/>
          <w:w w:val="105"/>
        </w:rPr>
        <w:t>map</w:t>
      </w:r>
      <w:r>
        <w:rPr>
          <w:color w:val="2B2A29"/>
          <w:spacing w:val="-5"/>
          <w:w w:val="105"/>
        </w:rPr>
        <w:t xml:space="preserve"> </w:t>
      </w:r>
      <w:r>
        <w:rPr>
          <w:color w:val="2B2A29"/>
          <w:w w:val="105"/>
        </w:rPr>
        <w:t>values,</w:t>
      </w:r>
      <w:r>
        <w:rPr>
          <w:color w:val="2B2A29"/>
          <w:spacing w:val="-6"/>
          <w:w w:val="105"/>
        </w:rPr>
        <w:t xml:space="preserve"> </w:t>
      </w:r>
      <w:r>
        <w:rPr>
          <w:color w:val="2B2A29"/>
          <w:w w:val="105"/>
        </w:rPr>
        <w:t>the</w:t>
      </w:r>
      <w:r>
        <w:rPr>
          <w:color w:val="2B2A29"/>
          <w:spacing w:val="-5"/>
          <w:w w:val="105"/>
        </w:rPr>
        <w:t xml:space="preserve"> </w:t>
      </w:r>
      <w:r>
        <w:rPr>
          <w:color w:val="2B2A29"/>
          <w:w w:val="105"/>
        </w:rPr>
        <w:t>reference</w:t>
      </w:r>
      <w:r>
        <w:rPr>
          <w:color w:val="2B2A29"/>
          <w:spacing w:val="-5"/>
          <w:w w:val="105"/>
        </w:rPr>
        <w:t xml:space="preserve"> </w:t>
      </w:r>
      <w:r>
        <w:rPr>
          <w:color w:val="2B2A29"/>
          <w:w w:val="105"/>
        </w:rPr>
        <w:t>values</w:t>
      </w:r>
      <w:r>
        <w:rPr>
          <w:color w:val="2B2A29"/>
          <w:spacing w:val="-6"/>
          <w:w w:val="105"/>
        </w:rPr>
        <w:t xml:space="preserve"> </w:t>
      </w:r>
      <w:r>
        <w:rPr>
          <w:color w:val="2B2A29"/>
          <w:w w:val="105"/>
        </w:rPr>
        <w:t>stored</w:t>
      </w:r>
      <w:r>
        <w:rPr>
          <w:color w:val="2B2A29"/>
          <w:spacing w:val="-5"/>
          <w:w w:val="105"/>
        </w:rPr>
        <w:t xml:space="preserve"> </w:t>
      </w:r>
      <w:r>
        <w:rPr>
          <w:color w:val="2B2A29"/>
          <w:w w:val="105"/>
        </w:rPr>
        <w:t>in</w:t>
      </w:r>
      <w:r>
        <w:rPr>
          <w:color w:val="2B2A29"/>
          <w:spacing w:val="-5"/>
          <w:w w:val="105"/>
        </w:rPr>
        <w:t xml:space="preserve"> </w:t>
      </w:r>
      <w:r>
        <w:rPr>
          <w:rFonts w:ascii="宋体"/>
          <w:color w:val="2B2A29"/>
          <w:w w:val="105"/>
        </w:rPr>
        <w:t>m1</w:t>
      </w:r>
      <w:r>
        <w:rPr>
          <w:rFonts w:ascii="宋体"/>
          <w:color w:val="2B2A29"/>
          <w:spacing w:val="-63"/>
          <w:w w:val="105"/>
        </w:rPr>
        <w:t xml:space="preserve"> </w:t>
      </w:r>
      <w:r>
        <w:rPr>
          <w:color w:val="2B2A29"/>
          <w:w w:val="105"/>
        </w:rPr>
        <w:t>and</w:t>
      </w:r>
      <w:r>
        <w:rPr>
          <w:color w:val="2B2A29"/>
          <w:spacing w:val="-6"/>
          <w:w w:val="105"/>
        </w:rPr>
        <w:t xml:space="preserve"> </w:t>
      </w:r>
      <w:r>
        <w:rPr>
          <w:rFonts w:ascii="宋体"/>
          <w:color w:val="2B2A29"/>
          <w:w w:val="105"/>
        </w:rPr>
        <w:t>m2</w:t>
      </w:r>
      <w:r>
        <w:rPr>
          <w:rFonts w:ascii="宋体"/>
          <w:color w:val="2B2A29"/>
          <w:spacing w:val="-63"/>
          <w:w w:val="105"/>
        </w:rPr>
        <w:t xml:space="preserve"> </w:t>
      </w:r>
      <w:r>
        <w:rPr>
          <w:color w:val="2B2A29"/>
          <w:w w:val="105"/>
        </w:rPr>
        <w:t>will</w:t>
      </w:r>
      <w:r>
        <w:rPr>
          <w:color w:val="2B2A29"/>
          <w:spacing w:val="-5"/>
          <w:w w:val="105"/>
        </w:rPr>
        <w:t xml:space="preserve"> </w:t>
      </w:r>
      <w:r>
        <w:rPr>
          <w:color w:val="2B2A29"/>
          <w:w w:val="105"/>
        </w:rPr>
        <w:t>be</w:t>
      </w:r>
      <w:r>
        <w:rPr>
          <w:color w:val="2B2A29"/>
          <w:spacing w:val="-55"/>
          <w:w w:val="105"/>
        </w:rPr>
        <w:t xml:space="preserve"> </w:t>
      </w:r>
      <w:r>
        <w:rPr>
          <w:color w:val="2B2A29"/>
          <w:w w:val="105"/>
        </w:rPr>
        <w:t>different. But the map content pointed at by these two different references are similar,</w:t>
      </w:r>
      <w:r>
        <w:rPr>
          <w:color w:val="2B2A29"/>
          <w:spacing w:val="1"/>
          <w:w w:val="105"/>
        </w:rPr>
        <w:t xml:space="preserve"> </w:t>
      </w:r>
      <w:r>
        <w:rPr>
          <w:color w:val="2B2A29"/>
          <w:w w:val="105"/>
        </w:rPr>
        <w:t xml:space="preserve">where they have similar entries. Therefore, the deep equality evaluates to </w:t>
      </w:r>
      <w:r>
        <w:rPr>
          <w:rFonts w:ascii="宋体"/>
          <w:color w:val="2B2A29"/>
          <w:w w:val="105"/>
        </w:rPr>
        <w:t>true</w:t>
      </w:r>
      <w:r>
        <w:rPr>
          <w:color w:val="2B2A29"/>
          <w:w w:val="105"/>
        </w:rPr>
        <w:t>, but the</w:t>
      </w:r>
      <w:r>
        <w:rPr>
          <w:color w:val="2B2A29"/>
          <w:spacing w:val="1"/>
          <w:w w:val="105"/>
        </w:rPr>
        <w:t xml:space="preserve"> </w:t>
      </w:r>
      <w:r>
        <w:rPr>
          <w:color w:val="2B2A29"/>
          <w:w w:val="105"/>
        </w:rPr>
        <w:t xml:space="preserve">exact equality evaluates to </w:t>
      </w:r>
      <w:r>
        <w:rPr>
          <w:rFonts w:ascii="宋体"/>
          <w:color w:val="2B2A29"/>
          <w:w w:val="105"/>
        </w:rPr>
        <w:t xml:space="preserve">false </w:t>
      </w:r>
      <w:r>
        <w:rPr>
          <w:color w:val="2B2A29"/>
          <w:w w:val="105"/>
        </w:rPr>
        <w:t>because the variables are holding different reference</w:t>
      </w:r>
      <w:r>
        <w:rPr>
          <w:color w:val="2B2A29"/>
          <w:spacing w:val="1"/>
          <w:w w:val="105"/>
        </w:rPr>
        <w:t xml:space="preserve"> </w:t>
      </w:r>
      <w:r>
        <w:rPr>
          <w:color w:val="2B2A29"/>
          <w:w w:val="110"/>
        </w:rPr>
        <w:t>values.</w:t>
      </w:r>
    </w:p>
    <w:p>
      <w:pPr>
        <w:pStyle w:val="11"/>
        <w:spacing w:before="38" w:line="283" w:lineRule="auto"/>
        <w:ind w:left="160" w:right="510"/>
      </w:pPr>
      <w:r>
        <w:rPr>
          <w:color w:val="2B2A29"/>
          <w:w w:val="105"/>
        </w:rPr>
        <w:t>由于它们是两</w:t>
      </w:r>
      <w:r>
        <w:rPr>
          <w:color w:val="2B2A29"/>
          <w:spacing w:val="-6"/>
          <w:w w:val="105"/>
        </w:rPr>
        <w:t>个</w:t>
      </w:r>
      <w:r>
        <w:rPr>
          <w:color w:val="2B2A29"/>
          <w:w w:val="105"/>
        </w:rPr>
        <w:t>不同</w:t>
      </w:r>
      <w:r>
        <w:rPr>
          <w:color w:val="2B2A29"/>
          <w:spacing w:val="-5"/>
          <w:w w:val="105"/>
        </w:rPr>
        <w:t>的</w:t>
      </w:r>
      <w:r>
        <w:rPr>
          <w:color w:val="2B2A29"/>
          <w:w w:val="105"/>
        </w:rPr>
        <w:t>映射值，存储在</w:t>
      </w:r>
      <w:r>
        <w:rPr>
          <w:rFonts w:ascii="宋体"/>
          <w:color w:val="2B2A29"/>
          <w:w w:val="105"/>
        </w:rPr>
        <w:t>m1</w:t>
      </w:r>
      <w:r>
        <w:rPr>
          <w:color w:val="2B2A29"/>
          <w:w w:val="105"/>
        </w:rPr>
        <w:t>和</w:t>
      </w:r>
      <w:r>
        <w:rPr>
          <w:rFonts w:ascii="宋体"/>
          <w:color w:val="2B2A29"/>
          <w:w w:val="105"/>
        </w:rPr>
        <w:t>m2</w:t>
      </w:r>
      <w:r>
        <w:rPr>
          <w:rFonts w:ascii="宋体"/>
          <w:color w:val="2B2A29"/>
          <w:spacing w:val="-63"/>
          <w:w w:val="105"/>
        </w:rPr>
        <w:t>中的</w:t>
      </w:r>
      <w:r>
        <w:rPr>
          <w:color w:val="2B2A29"/>
          <w:w w:val="105"/>
        </w:rPr>
        <w:t>参考值将不同。但是，这两个不同的引用所指向的地图内容是相似的，它们有相似的条目。因此，深度等式的计算结果为</w:t>
      </w:r>
      <w:r>
        <w:rPr>
          <w:rFonts w:ascii="宋体"/>
          <w:color w:val="2B2A29"/>
          <w:w w:val="105"/>
        </w:rPr>
        <w:t>true</w:t>
      </w:r>
      <w:r>
        <w:rPr>
          <w:color w:val="2B2A29"/>
          <w:w w:val="105"/>
        </w:rPr>
        <w:t>，但精确等式的计算值为</w:t>
      </w:r>
      <w:r>
        <w:rPr>
          <w:rFonts w:ascii="宋体"/>
          <w:color w:val="2B2A29"/>
          <w:w w:val="105"/>
        </w:rPr>
        <w:t>false，</w:t>
      </w:r>
      <w:r>
        <w:rPr>
          <w:color w:val="2B2A29"/>
          <w:w w:val="105"/>
        </w:rPr>
        <w:t>因为变量持有不同的参考</w:t>
      </w:r>
      <w:r>
        <w:rPr>
          <w:color w:val="2B2A29"/>
          <w:w w:val="110"/>
        </w:rPr>
        <w:t>值。</w:t>
      </w:r>
    </w:p>
    <w:p>
      <w:pPr>
        <w:pStyle w:val="11"/>
        <w:rPr>
          <w:sz w:val="24"/>
        </w:rPr>
      </w:pPr>
    </w:p>
    <w:p>
      <w:r>
        <w:rPr>
          <w:color w:val="2B2A29"/>
          <w:w w:val="80"/>
        </w:rPr>
        <w:t>Constants</w:t>
      </w:r>
      <w:r>
        <w:rPr>
          <w:color w:val="2B2A29"/>
          <w:spacing w:val="22"/>
          <w:w w:val="80"/>
        </w:rPr>
        <w:t xml:space="preserve"> </w:t>
      </w:r>
      <w:r>
        <w:rPr>
          <w:color w:val="2B2A29"/>
          <w:w w:val="80"/>
        </w:rPr>
        <w:t>and</w:t>
      </w:r>
      <w:r>
        <w:rPr>
          <w:color w:val="2B2A29"/>
          <w:spacing w:val="23"/>
          <w:w w:val="80"/>
        </w:rPr>
        <w:t xml:space="preserve"> </w:t>
      </w:r>
      <w:r>
        <w:rPr>
          <w:color w:val="2B2A29"/>
          <w:w w:val="80"/>
        </w:rPr>
        <w:t>Singleton</w:t>
      </w:r>
      <w:r>
        <w:rPr>
          <w:color w:val="2B2A29"/>
          <w:spacing w:val="22"/>
          <w:w w:val="80"/>
        </w:rPr>
        <w:t xml:space="preserve"> </w:t>
      </w:r>
      <w:r>
        <w:rPr>
          <w:color w:val="2B2A29"/>
          <w:w w:val="80"/>
        </w:rPr>
        <w:t>Types</w:t>
      </w:r>
    </w:p>
    <w:p>
      <w:pPr>
        <w:pStyle w:val="4"/>
        <w:spacing w:before="214"/>
        <w:ind w:left="160"/>
      </w:pPr>
      <w:r>
        <w:rPr>
          <w:color w:val="2B2A29"/>
          <w:w w:val="80"/>
        </w:rPr>
        <w:t>常量和Singleton类型</w:t>
      </w:r>
    </w:p>
    <w:p>
      <w:r>
        <w:rPr>
          <w:color w:val="2B2A29"/>
          <w:w w:val="105"/>
        </w:rPr>
        <w:t>Constants</w:t>
      </w:r>
      <w:r>
        <w:rPr>
          <w:color w:val="2B2A29"/>
          <w:spacing w:val="5"/>
          <w:w w:val="105"/>
        </w:rPr>
        <w:t xml:space="preserve"> </w:t>
      </w:r>
      <w:r>
        <w:rPr>
          <w:color w:val="2B2A29"/>
          <w:w w:val="105"/>
        </w:rPr>
        <w:t>are</w:t>
      </w:r>
      <w:r>
        <w:rPr>
          <w:color w:val="2B2A29"/>
          <w:spacing w:val="6"/>
          <w:w w:val="105"/>
        </w:rPr>
        <w:t xml:space="preserve"> </w:t>
      </w:r>
      <w:r>
        <w:rPr>
          <w:color w:val="2B2A29"/>
          <w:w w:val="105"/>
        </w:rPr>
        <w:t>declared</w:t>
      </w:r>
      <w:r>
        <w:rPr>
          <w:color w:val="2B2A29"/>
          <w:spacing w:val="5"/>
          <w:w w:val="105"/>
        </w:rPr>
        <w:t xml:space="preserve"> </w:t>
      </w:r>
      <w:r>
        <w:rPr>
          <w:color w:val="2B2A29"/>
          <w:w w:val="105"/>
        </w:rPr>
        <w:t>at</w:t>
      </w:r>
      <w:r>
        <w:rPr>
          <w:color w:val="2B2A29"/>
          <w:spacing w:val="6"/>
          <w:w w:val="105"/>
        </w:rPr>
        <w:t xml:space="preserve"> </w:t>
      </w:r>
      <w:r>
        <w:rPr>
          <w:color w:val="2B2A29"/>
          <w:w w:val="105"/>
        </w:rPr>
        <w:t>the</w:t>
      </w:r>
      <w:r>
        <w:rPr>
          <w:color w:val="2B2A29"/>
          <w:spacing w:val="6"/>
          <w:w w:val="105"/>
        </w:rPr>
        <w:t xml:space="preserve"> </w:t>
      </w:r>
      <w:r>
        <w:rPr>
          <w:color w:val="2B2A29"/>
          <w:w w:val="105"/>
        </w:rPr>
        <w:t>module</w:t>
      </w:r>
      <w:r>
        <w:rPr>
          <w:color w:val="2B2A29"/>
          <w:spacing w:val="5"/>
          <w:w w:val="105"/>
        </w:rPr>
        <w:t xml:space="preserve"> </w:t>
      </w:r>
      <w:r>
        <w:rPr>
          <w:color w:val="2B2A29"/>
          <w:w w:val="105"/>
        </w:rPr>
        <w:t>level</w:t>
      </w:r>
      <w:r>
        <w:rPr>
          <w:color w:val="2B2A29"/>
          <w:spacing w:val="6"/>
          <w:w w:val="105"/>
        </w:rPr>
        <w:t xml:space="preserve"> </w:t>
      </w:r>
      <w:r>
        <w:rPr>
          <w:color w:val="2B2A29"/>
          <w:w w:val="105"/>
        </w:rPr>
        <w:t>in</w:t>
      </w:r>
      <w:r>
        <w:rPr>
          <w:color w:val="2B2A29"/>
          <w:spacing w:val="6"/>
          <w:w w:val="105"/>
        </w:rPr>
        <w:t xml:space="preserve"> </w:t>
      </w:r>
      <w:r>
        <w:rPr>
          <w:color w:val="2B2A29"/>
          <w:w w:val="105"/>
        </w:rPr>
        <w:t>Ballerina</w:t>
      </w:r>
      <w:r>
        <w:rPr>
          <w:color w:val="2B2A29"/>
          <w:spacing w:val="5"/>
          <w:w w:val="105"/>
        </w:rPr>
        <w:t xml:space="preserve"> </w:t>
      </w:r>
      <w:r>
        <w:rPr>
          <w:color w:val="2B2A29"/>
          <w:w w:val="105"/>
        </w:rPr>
        <w:t>as</w:t>
      </w:r>
      <w:r>
        <w:rPr>
          <w:color w:val="2B2A29"/>
          <w:spacing w:val="6"/>
          <w:w w:val="105"/>
        </w:rPr>
        <w:t xml:space="preserve"> </w:t>
      </w:r>
      <w:r>
        <w:rPr>
          <w:color w:val="2B2A29"/>
          <w:w w:val="105"/>
        </w:rPr>
        <w:t>compile-time</w:t>
      </w:r>
      <w:r>
        <w:rPr>
          <w:color w:val="2B2A29"/>
          <w:spacing w:val="5"/>
          <w:w w:val="105"/>
        </w:rPr>
        <w:t xml:space="preserve"> </w:t>
      </w:r>
      <w:r>
        <w:rPr>
          <w:color w:val="2B2A29"/>
          <w:w w:val="105"/>
        </w:rPr>
        <w:t>constant</w:t>
      </w:r>
      <w:r>
        <w:rPr>
          <w:color w:val="2B2A29"/>
          <w:spacing w:val="6"/>
          <w:w w:val="105"/>
        </w:rPr>
        <w:t xml:space="preserve"> </w:t>
      </w:r>
      <w:r>
        <w:rPr>
          <w:color w:val="2B2A29"/>
          <w:w w:val="105"/>
        </w:rPr>
        <w:t>values,</w:t>
      </w:r>
      <w:r>
        <w:rPr>
          <w:color w:val="2B2A29"/>
          <w:spacing w:val="-55"/>
          <w:w w:val="105"/>
        </w:rPr>
        <w:t xml:space="preserve"> </w:t>
      </w:r>
      <w:r>
        <w:rPr>
          <w:color w:val="2B2A29"/>
          <w:w w:val="105"/>
        </w:rPr>
        <w:t>which</w:t>
      </w:r>
      <w:r>
        <w:rPr>
          <w:color w:val="2B2A29"/>
          <w:spacing w:val="-7"/>
          <w:w w:val="105"/>
        </w:rPr>
        <w:t xml:space="preserve"> </w:t>
      </w:r>
      <w:r>
        <w:rPr>
          <w:color w:val="2B2A29"/>
          <w:w w:val="105"/>
        </w:rPr>
        <w:t>means</w:t>
      </w:r>
      <w:r>
        <w:rPr>
          <w:color w:val="2B2A29"/>
          <w:spacing w:val="-7"/>
          <w:w w:val="105"/>
        </w:rPr>
        <w:t xml:space="preserve"> </w:t>
      </w:r>
      <w:r>
        <w:rPr>
          <w:color w:val="2B2A29"/>
          <w:w w:val="105"/>
        </w:rPr>
        <w:t>the</w:t>
      </w:r>
      <w:r>
        <w:rPr>
          <w:color w:val="2B2A29"/>
          <w:spacing w:val="-7"/>
          <w:w w:val="105"/>
        </w:rPr>
        <w:t xml:space="preserve"> </w:t>
      </w:r>
      <w:r>
        <w:rPr>
          <w:color w:val="2B2A29"/>
          <w:w w:val="105"/>
        </w:rPr>
        <w:t>initial</w:t>
      </w:r>
      <w:r>
        <w:rPr>
          <w:color w:val="2B2A29"/>
          <w:spacing w:val="-7"/>
          <w:w w:val="105"/>
        </w:rPr>
        <w:t xml:space="preserve"> </w:t>
      </w:r>
      <w:r>
        <w:rPr>
          <w:color w:val="2B2A29"/>
          <w:w w:val="105"/>
        </w:rPr>
        <w:t>value</w:t>
      </w:r>
      <w:r>
        <w:rPr>
          <w:color w:val="2B2A29"/>
          <w:spacing w:val="-7"/>
          <w:w w:val="105"/>
        </w:rPr>
        <w:t xml:space="preserve"> </w:t>
      </w:r>
      <w:r>
        <w:rPr>
          <w:color w:val="2B2A29"/>
          <w:w w:val="105"/>
        </w:rPr>
        <w:t>of</w:t>
      </w:r>
      <w:r>
        <w:rPr>
          <w:color w:val="2B2A29"/>
          <w:spacing w:val="-7"/>
          <w:w w:val="105"/>
        </w:rPr>
        <w:t xml:space="preserve"> </w:t>
      </w:r>
      <w:r>
        <w:rPr>
          <w:color w:val="2B2A29"/>
          <w:w w:val="105"/>
        </w:rPr>
        <w:t>them</w:t>
      </w:r>
      <w:r>
        <w:rPr>
          <w:color w:val="2B2A29"/>
          <w:spacing w:val="-7"/>
          <w:w w:val="105"/>
        </w:rPr>
        <w:t xml:space="preserve"> </w:t>
      </w:r>
      <w:r>
        <w:rPr>
          <w:color w:val="2B2A29"/>
          <w:w w:val="105"/>
        </w:rPr>
        <w:t>cannot</w:t>
      </w:r>
      <w:r>
        <w:rPr>
          <w:color w:val="2B2A29"/>
          <w:spacing w:val="-6"/>
          <w:w w:val="105"/>
        </w:rPr>
        <w:t xml:space="preserve"> </w:t>
      </w:r>
      <w:r>
        <w:rPr>
          <w:color w:val="2B2A29"/>
          <w:w w:val="105"/>
        </w:rPr>
        <w:t>be</w:t>
      </w:r>
      <w:r>
        <w:rPr>
          <w:color w:val="2B2A29"/>
          <w:spacing w:val="-7"/>
          <w:w w:val="105"/>
        </w:rPr>
        <w:t xml:space="preserve"> </w:t>
      </w:r>
      <w:r>
        <w:rPr>
          <w:color w:val="2B2A29"/>
          <w:w w:val="105"/>
        </w:rPr>
        <w:t>changed</w:t>
      </w:r>
      <w:r>
        <w:rPr>
          <w:color w:val="2B2A29"/>
          <w:spacing w:val="-7"/>
          <w:w w:val="105"/>
        </w:rPr>
        <w:t xml:space="preserve"> </w:t>
      </w:r>
      <w:r>
        <w:rPr>
          <w:color w:val="2B2A29"/>
          <w:w w:val="105"/>
        </w:rPr>
        <w:t>after</w:t>
      </w:r>
      <w:r>
        <w:rPr>
          <w:color w:val="2B2A29"/>
          <w:spacing w:val="-7"/>
          <w:w w:val="105"/>
        </w:rPr>
        <w:t xml:space="preserve"> </w:t>
      </w:r>
      <w:r>
        <w:rPr>
          <w:color w:val="2B2A29"/>
          <w:w w:val="105"/>
        </w:rPr>
        <w:t>initialization.</w:t>
      </w:r>
    </w:p>
    <w:p>
      <w:pPr>
        <w:pStyle w:val="11"/>
        <w:spacing w:before="190" w:line="304" w:lineRule="auto"/>
        <w:ind w:left="160" w:right="510"/>
      </w:pPr>
      <w:r>
        <w:rPr>
          <w:color w:val="2B2A29"/>
          <w:w w:val="105"/>
        </w:rPr>
        <w:t>在Ballerina</w:t>
      </w:r>
      <w:r>
        <w:rPr>
          <w:color w:val="2B2A29"/>
          <w:spacing w:val="5"/>
          <w:w w:val="105"/>
        </w:rPr>
        <w:t>中，</w:t>
      </w:r>
      <w:r>
        <w:rPr>
          <w:color w:val="2B2A29"/>
          <w:w w:val="105"/>
        </w:rPr>
        <w:t>常量在模块级别声明为编译时常量值，这意味着初始化后不能更改它们的初始值。</w:t>
      </w:r>
    </w:p>
    <w:p>
      <w:r>
        <w:rPr>
          <w:color w:val="2B2A29"/>
          <w:w w:val="105"/>
        </w:rPr>
        <w:t>The</w:t>
      </w:r>
      <w:r>
        <w:rPr>
          <w:color w:val="2B2A29"/>
          <w:spacing w:val="-3"/>
          <w:w w:val="105"/>
        </w:rPr>
        <w:t xml:space="preserve"> </w:t>
      </w:r>
      <w:r>
        <w:rPr>
          <w:color w:val="2B2A29"/>
          <w:w w:val="105"/>
        </w:rPr>
        <w:t>following</w:t>
      </w:r>
      <w:r>
        <w:rPr>
          <w:color w:val="2B2A29"/>
          <w:spacing w:val="-2"/>
          <w:w w:val="105"/>
        </w:rPr>
        <w:t xml:space="preserve"> </w:t>
      </w:r>
      <w:r>
        <w:rPr>
          <w:color w:val="2B2A29"/>
          <w:w w:val="105"/>
        </w:rPr>
        <w:t>format</w:t>
      </w:r>
      <w:r>
        <w:rPr>
          <w:color w:val="2B2A29"/>
          <w:spacing w:val="-2"/>
          <w:w w:val="105"/>
        </w:rPr>
        <w:t xml:space="preserve"> </w:t>
      </w:r>
      <w:r>
        <w:rPr>
          <w:color w:val="2B2A29"/>
          <w:w w:val="105"/>
        </w:rPr>
        <w:t>is</w:t>
      </w:r>
      <w:r>
        <w:rPr>
          <w:color w:val="2B2A29"/>
          <w:spacing w:val="-3"/>
          <w:w w:val="105"/>
        </w:rPr>
        <w:t xml:space="preserve"> </w:t>
      </w:r>
      <w:r>
        <w:rPr>
          <w:color w:val="2B2A29"/>
          <w:w w:val="105"/>
        </w:rPr>
        <w:t>used</w:t>
      </w:r>
      <w:r>
        <w:rPr>
          <w:color w:val="2B2A29"/>
          <w:spacing w:val="-2"/>
          <w:w w:val="105"/>
        </w:rPr>
        <w:t xml:space="preserve"> </w:t>
      </w:r>
      <w:r>
        <w:rPr>
          <w:color w:val="2B2A29"/>
          <w:w w:val="105"/>
        </w:rPr>
        <w:t>when</w:t>
      </w:r>
      <w:r>
        <w:rPr>
          <w:color w:val="2B2A29"/>
          <w:spacing w:val="-2"/>
          <w:w w:val="105"/>
        </w:rPr>
        <w:t xml:space="preserve"> </w:t>
      </w:r>
      <w:r>
        <w:rPr>
          <w:color w:val="2B2A29"/>
          <w:w w:val="105"/>
        </w:rPr>
        <w:t>defining</w:t>
      </w:r>
      <w:r>
        <w:rPr>
          <w:color w:val="2B2A29"/>
          <w:spacing w:val="-3"/>
          <w:w w:val="105"/>
        </w:rPr>
        <w:t xml:space="preserve"> </w:t>
      </w:r>
      <w:r>
        <w:rPr>
          <w:color w:val="2B2A29"/>
          <w:w w:val="105"/>
        </w:rPr>
        <w:t>a</w:t>
      </w:r>
      <w:r>
        <w:rPr>
          <w:color w:val="2B2A29"/>
          <w:spacing w:val="-2"/>
          <w:w w:val="105"/>
        </w:rPr>
        <w:t xml:space="preserve"> </w:t>
      </w:r>
      <w:r>
        <w:rPr>
          <w:color w:val="2B2A29"/>
          <w:w w:val="105"/>
        </w:rPr>
        <w:t>constant:</w:t>
      </w:r>
    </w:p>
    <w:p>
      <w:pPr>
        <w:pStyle w:val="11"/>
        <w:spacing w:line="251" w:lineRule="exact"/>
        <w:ind w:left="519"/>
      </w:pPr>
      <w:r>
        <w:rPr>
          <w:color w:val="2B2A29"/>
          <w:w w:val="105"/>
        </w:rPr>
        <w:t>定义常量时使用以下格式：</w:t>
      </w:r>
    </w:p>
    <w:p>
      <w:r>
        <w:rPr>
          <w:rFonts w:ascii="宋体"/>
          <w:color w:val="2B2A29"/>
        </w:rPr>
        <w:t>const [type] &lt;var_name&gt; = &lt;const_expr&gt;;</w:t>
      </w:r>
    </w:p>
    <w:p>
      <w:pPr>
        <w:pStyle w:val="11"/>
        <w:spacing w:before="212"/>
        <w:ind w:left="160"/>
        <w:rPr>
          <w:rFonts w:ascii="宋体"/>
        </w:rPr>
      </w:pPr>
      <w:r>
        <w:rPr>
          <w:rFonts w:ascii="宋体"/>
          <w:color w:val="2B2A29"/>
        </w:rPr>
        <w:t>const[type]&lt;var_name&gt;=&lt;const_expr&gt;；</w:t>
      </w:r>
    </w:p>
    <w:p>
      <w:r>
        <w:rPr>
          <w:color w:val="2B2A29"/>
          <w:w w:val="105"/>
        </w:rPr>
        <w:t>An example constant definition is shown</w:t>
      </w:r>
      <w:r>
        <w:rPr>
          <w:color w:val="2B2A29"/>
          <w:spacing w:val="1"/>
          <w:w w:val="105"/>
        </w:rPr>
        <w:t xml:space="preserve"> </w:t>
      </w:r>
      <w:r>
        <w:rPr>
          <w:color w:val="2B2A29"/>
          <w:w w:val="105"/>
        </w:rPr>
        <w:t>here:</w:t>
      </w:r>
    </w:p>
    <w:p>
      <w:pPr>
        <w:pStyle w:val="11"/>
        <w:spacing w:before="213"/>
        <w:ind w:left="519"/>
      </w:pPr>
      <w:r>
        <w:rPr>
          <w:color w:val="2B2A29"/>
          <w:w w:val="105"/>
        </w:rPr>
        <w:t>常量定义示</w:t>
      </w:r>
      <w:r>
        <w:rPr>
          <w:color w:val="2B2A29"/>
          <w:spacing w:val="1"/>
          <w:w w:val="105"/>
        </w:rPr>
        <w:t>例</w:t>
      </w:r>
      <w:r>
        <w:rPr>
          <w:color w:val="2B2A29"/>
          <w:w w:val="105"/>
        </w:rPr>
        <w:t>如下：</w:t>
      </w:r>
    </w:p>
    <w:p>
      <w:r>
        <w:rPr>
          <w:rFonts w:ascii="宋体"/>
          <w:color w:val="2B2A29"/>
        </w:rPr>
        <w:t>const PI = 3.1415;</w:t>
      </w:r>
    </w:p>
    <w:p>
      <w:pPr>
        <w:pStyle w:val="11"/>
        <w:spacing w:before="212"/>
        <w:ind w:left="160"/>
        <w:rPr>
          <w:rFonts w:ascii="宋体"/>
        </w:rPr>
      </w:pPr>
      <w:r>
        <w:rPr>
          <w:rFonts w:ascii="宋体"/>
          <w:color w:val="2B2A29"/>
        </w:rPr>
        <w:t>常量PI=3.1415；</w:t>
      </w:r>
    </w:p>
    <w:p>
      <w:r>
        <w:rPr>
          <w:color w:val="2B2A29"/>
          <w:w w:val="105"/>
        </w:rPr>
        <w:t>Here, the type of the constant is inferred from the value that is set, so the type is</w:t>
      </w:r>
      <w:r>
        <w:rPr>
          <w:color w:val="2B2A29"/>
          <w:spacing w:val="1"/>
          <w:w w:val="105"/>
        </w:rPr>
        <w:t xml:space="preserve"> </w:t>
      </w:r>
      <w:r>
        <w:rPr>
          <w:color w:val="2B2A29"/>
          <w:w w:val="105"/>
        </w:rPr>
        <w:t>optional</w:t>
      </w:r>
      <w:r>
        <w:rPr>
          <w:color w:val="2B2A29"/>
          <w:spacing w:val="4"/>
          <w:w w:val="105"/>
        </w:rPr>
        <w:t xml:space="preserve"> </w:t>
      </w:r>
      <w:r>
        <w:rPr>
          <w:color w:val="2B2A29"/>
          <w:w w:val="105"/>
        </w:rPr>
        <w:t>in</w:t>
      </w:r>
      <w:r>
        <w:rPr>
          <w:color w:val="2B2A29"/>
          <w:spacing w:val="4"/>
          <w:w w:val="105"/>
        </w:rPr>
        <w:t xml:space="preserve"> </w:t>
      </w:r>
      <w:r>
        <w:rPr>
          <w:color w:val="2B2A29"/>
          <w:w w:val="105"/>
        </w:rPr>
        <w:t>the</w:t>
      </w:r>
      <w:r>
        <w:rPr>
          <w:color w:val="2B2A29"/>
          <w:spacing w:val="5"/>
          <w:w w:val="105"/>
        </w:rPr>
        <w:t xml:space="preserve"> </w:t>
      </w:r>
      <w:r>
        <w:rPr>
          <w:color w:val="2B2A29"/>
          <w:w w:val="105"/>
        </w:rPr>
        <w:t>constant</w:t>
      </w:r>
      <w:r>
        <w:rPr>
          <w:color w:val="2B2A29"/>
          <w:spacing w:val="4"/>
          <w:w w:val="105"/>
        </w:rPr>
        <w:t xml:space="preserve"> </w:t>
      </w:r>
      <w:r>
        <w:rPr>
          <w:color w:val="2B2A29"/>
          <w:w w:val="105"/>
        </w:rPr>
        <w:t>declaration.</w:t>
      </w:r>
      <w:r>
        <w:rPr>
          <w:color w:val="2B2A29"/>
          <w:spacing w:val="4"/>
          <w:w w:val="105"/>
        </w:rPr>
        <w:t xml:space="preserve"> </w:t>
      </w:r>
      <w:r>
        <w:rPr>
          <w:color w:val="2B2A29"/>
          <w:w w:val="105"/>
        </w:rPr>
        <w:t>But</w:t>
      </w:r>
      <w:r>
        <w:rPr>
          <w:color w:val="2B2A29"/>
          <w:spacing w:val="5"/>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thing</w:t>
      </w:r>
      <w:r>
        <w:rPr>
          <w:color w:val="2B2A29"/>
          <w:spacing w:val="5"/>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written</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r>
        <w:rPr>
          <w:color w:val="2B2A29"/>
          <w:spacing w:val="-54"/>
          <w:w w:val="105"/>
        </w:rPr>
        <w:t xml:space="preserve"> </w:t>
      </w:r>
      <w:r>
        <w:rPr>
          <w:color w:val="2B2A29"/>
          <w:w w:val="110"/>
        </w:rPr>
        <w:t>manner</w:t>
      </w:r>
      <w:r>
        <w:rPr>
          <w:color w:val="2B2A29"/>
          <w:spacing w:val="-16"/>
          <w:w w:val="110"/>
        </w:rPr>
        <w:t xml:space="preserve"> </w:t>
      </w:r>
      <w:r>
        <w:rPr>
          <w:color w:val="2B2A29"/>
          <w:w w:val="110"/>
        </w:rPr>
        <w:t>as</w:t>
      </w:r>
      <w:r>
        <w:rPr>
          <w:color w:val="2B2A29"/>
          <w:spacing w:val="-16"/>
          <w:w w:val="110"/>
        </w:rPr>
        <w:t xml:space="preserve"> </w:t>
      </w:r>
      <w:r>
        <w:rPr>
          <w:color w:val="2B2A29"/>
          <w:w w:val="110"/>
        </w:rPr>
        <w:t>well:</w:t>
      </w:r>
    </w:p>
    <w:p>
      <w:pPr>
        <w:pStyle w:val="11"/>
        <w:spacing w:before="213" w:line="304" w:lineRule="auto"/>
        <w:ind w:left="160" w:right="510" w:firstLine="359"/>
      </w:pPr>
      <w:r>
        <w:rPr>
          <w:color w:val="2B2A29"/>
          <w:w w:val="105"/>
        </w:rPr>
        <w:t>在这里，常量的类型是从设置的值中推断出来的，因此该类型在常量声明中是可选</w:t>
      </w:r>
      <w:r>
        <w:rPr>
          <w:color w:val="2B2A29"/>
          <w:spacing w:val="4"/>
          <w:w w:val="105"/>
        </w:rPr>
        <w:t>的</w:t>
      </w:r>
      <w:r>
        <w:rPr>
          <w:color w:val="2B2A29"/>
          <w:w w:val="105"/>
        </w:rPr>
        <w:t>。但同样的事情</w:t>
      </w:r>
      <w:r>
        <w:rPr>
          <w:color w:val="2B2A29"/>
          <w:w w:val="110"/>
        </w:rPr>
        <w:t>也</w:t>
      </w:r>
      <w:r>
        <w:rPr>
          <w:color w:val="2B2A29"/>
          <w:w w:val="105"/>
        </w:rPr>
        <w:t>可以用以下</w:t>
      </w:r>
      <w:r>
        <w:rPr>
          <w:color w:val="2B2A29"/>
          <w:w w:val="110"/>
        </w:rPr>
        <w:t>方式</w:t>
      </w:r>
      <w:r>
        <w:rPr>
          <w:color w:val="2B2A29"/>
          <w:w w:val="105"/>
        </w:rPr>
        <w:t>写</w:t>
      </w:r>
      <w:r>
        <w:rPr>
          <w:color w:val="2B2A29"/>
          <w:w w:val="110"/>
        </w:rPr>
        <w:t>：</w:t>
      </w:r>
    </w:p>
    <w:p>
      <w:r>
        <w:rPr>
          <w:rFonts w:ascii="宋体"/>
          <w:color w:val="2B2A29"/>
        </w:rPr>
        <w:t>const float PI = 3.1415;</w:t>
      </w:r>
    </w:p>
    <w:p>
      <w:pPr>
        <w:pStyle w:val="11"/>
        <w:spacing w:before="142"/>
        <w:ind w:left="160"/>
        <w:rPr>
          <w:rFonts w:ascii="宋体"/>
        </w:rPr>
      </w:pPr>
      <w:r>
        <w:rPr>
          <w:rFonts w:ascii="宋体"/>
          <w:color w:val="2B2A29"/>
        </w:rPr>
        <w:t>常量浮点PI=3.1415；</w:t>
      </w:r>
    </w:p>
    <w:p>
      <w:r>
        <w:rPr>
          <w:color w:val="2B2A29"/>
          <w:w w:val="105"/>
        </w:rPr>
        <w:t>Constants</w:t>
      </w:r>
      <w:r>
        <w:rPr>
          <w:color w:val="2B2A29"/>
          <w:spacing w:val="2"/>
          <w:w w:val="105"/>
        </w:rPr>
        <w:t xml:space="preserve"> </w:t>
      </w:r>
      <w:r>
        <w:rPr>
          <w:color w:val="2B2A29"/>
          <w:w w:val="105"/>
        </w:rPr>
        <w:t>are</w:t>
      </w:r>
      <w:r>
        <w:rPr>
          <w:color w:val="2B2A29"/>
          <w:spacing w:val="2"/>
          <w:w w:val="105"/>
        </w:rPr>
        <w:t xml:space="preserve"> </w:t>
      </w:r>
      <w:r>
        <w:rPr>
          <w:color w:val="2B2A29"/>
          <w:w w:val="105"/>
        </w:rPr>
        <w:t>also</w:t>
      </w:r>
      <w:r>
        <w:rPr>
          <w:color w:val="2B2A29"/>
          <w:spacing w:val="2"/>
          <w:w w:val="105"/>
        </w:rPr>
        <w:t xml:space="preserve"> </w:t>
      </w:r>
      <w:r>
        <w:rPr>
          <w:color w:val="2B2A29"/>
          <w:w w:val="105"/>
        </w:rPr>
        <w:t>often</w:t>
      </w:r>
      <w:r>
        <w:rPr>
          <w:color w:val="2B2A29"/>
          <w:spacing w:val="2"/>
          <w:w w:val="105"/>
        </w:rPr>
        <w:t xml:space="preserve"> </w:t>
      </w:r>
      <w:r>
        <w:rPr>
          <w:color w:val="2B2A29"/>
          <w:w w:val="105"/>
        </w:rPr>
        <w:t>used</w:t>
      </w:r>
      <w:r>
        <w:rPr>
          <w:color w:val="2B2A29"/>
          <w:spacing w:val="2"/>
          <w:w w:val="105"/>
        </w:rPr>
        <w:t xml:space="preserve"> </w:t>
      </w:r>
      <w:r>
        <w:rPr>
          <w:color w:val="2B2A29"/>
          <w:w w:val="105"/>
        </w:rPr>
        <w:t>in</w:t>
      </w:r>
      <w:r>
        <w:rPr>
          <w:color w:val="2B2A29"/>
          <w:spacing w:val="3"/>
          <w:w w:val="105"/>
        </w:rPr>
        <w:t xml:space="preserve"> </w:t>
      </w:r>
      <w:r>
        <w:rPr>
          <w:color w:val="2B2A29"/>
          <w:w w:val="105"/>
        </w:rPr>
        <w:t>defining</w:t>
      </w:r>
      <w:r>
        <w:rPr>
          <w:color w:val="2B2A29"/>
          <w:spacing w:val="2"/>
          <w:w w:val="105"/>
        </w:rPr>
        <w:t xml:space="preserve"> </w:t>
      </w:r>
      <w:r>
        <w:rPr>
          <w:color w:val="2B2A29"/>
          <w:w w:val="105"/>
        </w:rPr>
        <w:t>an</w:t>
      </w:r>
      <w:r>
        <w:rPr>
          <w:color w:val="2B2A29"/>
          <w:spacing w:val="2"/>
          <w:w w:val="105"/>
        </w:rPr>
        <w:t xml:space="preserve"> </w:t>
      </w:r>
      <w:r>
        <w:rPr>
          <w:color w:val="2B2A29"/>
          <w:w w:val="105"/>
        </w:rPr>
        <w:t>enumeration</w:t>
      </w:r>
      <w:r>
        <w:rPr>
          <w:color w:val="2B2A29"/>
          <w:spacing w:val="2"/>
          <w:w w:val="105"/>
        </w:rPr>
        <w:t xml:space="preserve"> </w:t>
      </w:r>
      <w:r>
        <w:rPr>
          <w:color w:val="2B2A29"/>
          <w:w w:val="105"/>
        </w:rPr>
        <w:t>of</w:t>
      </w:r>
      <w:r>
        <w:rPr>
          <w:color w:val="2B2A29"/>
          <w:spacing w:val="2"/>
          <w:w w:val="105"/>
        </w:rPr>
        <w:t xml:space="preserve"> </w:t>
      </w:r>
      <w:r>
        <w:rPr>
          <w:color w:val="2B2A29"/>
          <w:w w:val="105"/>
        </w:rPr>
        <w:t>values,</w:t>
      </w:r>
      <w:r>
        <w:rPr>
          <w:color w:val="2B2A29"/>
          <w:spacing w:val="2"/>
          <w:w w:val="105"/>
        </w:rPr>
        <w:t xml:space="preserve"> </w:t>
      </w:r>
      <w:r>
        <w:rPr>
          <w:color w:val="2B2A29"/>
          <w:w w:val="105"/>
        </w:rPr>
        <w:t>by</w:t>
      </w:r>
      <w:r>
        <w:rPr>
          <w:color w:val="2B2A29"/>
          <w:spacing w:val="3"/>
          <w:w w:val="105"/>
        </w:rPr>
        <w:t xml:space="preserve"> </w:t>
      </w:r>
      <w:r>
        <w:rPr>
          <w:color w:val="2B2A29"/>
          <w:w w:val="105"/>
        </w:rPr>
        <w:t>defining</w:t>
      </w:r>
      <w:r>
        <w:rPr>
          <w:color w:val="2B2A29"/>
          <w:spacing w:val="2"/>
          <w:w w:val="105"/>
        </w:rPr>
        <w:t xml:space="preserve"> </w:t>
      </w:r>
      <w:r>
        <w:rPr>
          <w:color w:val="2B2A29"/>
          <w:w w:val="105"/>
        </w:rPr>
        <w:t>a</w:t>
      </w:r>
      <w:r>
        <w:rPr>
          <w:color w:val="2B2A29"/>
          <w:spacing w:val="1"/>
          <w:w w:val="105"/>
        </w:rPr>
        <w:t xml:space="preserve"> </w:t>
      </w:r>
      <w:r>
        <w:rPr>
          <w:color w:val="2B2A29"/>
          <w:w w:val="105"/>
        </w:rPr>
        <w:t>new</w:t>
      </w:r>
      <w:r>
        <w:rPr>
          <w:color w:val="2B2A29"/>
          <w:spacing w:val="-5"/>
          <w:w w:val="105"/>
        </w:rPr>
        <w:t xml:space="preserve"> </w:t>
      </w:r>
      <w:r>
        <w:rPr>
          <w:color w:val="2B2A29"/>
          <w:w w:val="105"/>
        </w:rPr>
        <w:t>type</w:t>
      </w:r>
      <w:r>
        <w:rPr>
          <w:color w:val="2B2A29"/>
          <w:spacing w:val="-4"/>
          <w:w w:val="105"/>
        </w:rPr>
        <w:t xml:space="preserve"> </w:t>
      </w:r>
      <w:r>
        <w:rPr>
          <w:color w:val="2B2A29"/>
          <w:w w:val="105"/>
        </w:rPr>
        <w:t>with</w:t>
      </w:r>
      <w:r>
        <w:rPr>
          <w:color w:val="2B2A29"/>
          <w:spacing w:val="-5"/>
          <w:w w:val="105"/>
        </w:rPr>
        <w:t xml:space="preserve"> </w:t>
      </w:r>
      <w:r>
        <w:rPr>
          <w:color w:val="2B2A29"/>
          <w:w w:val="105"/>
        </w:rPr>
        <w:t>the</w:t>
      </w:r>
      <w:r>
        <w:rPr>
          <w:color w:val="2B2A29"/>
          <w:spacing w:val="-4"/>
          <w:w w:val="105"/>
        </w:rPr>
        <w:t xml:space="preserve"> </w:t>
      </w:r>
      <w:r>
        <w:rPr>
          <w:color w:val="2B2A29"/>
          <w:w w:val="105"/>
        </w:rPr>
        <w:t>list</w:t>
      </w:r>
      <w:r>
        <w:rPr>
          <w:color w:val="2B2A29"/>
          <w:spacing w:val="-5"/>
          <w:w w:val="105"/>
        </w:rPr>
        <w:t xml:space="preserve"> </w:t>
      </w:r>
      <w:r>
        <w:rPr>
          <w:color w:val="2B2A29"/>
          <w:w w:val="105"/>
        </w:rPr>
        <w:t>of</w:t>
      </w:r>
      <w:r>
        <w:rPr>
          <w:color w:val="2B2A29"/>
          <w:spacing w:val="-4"/>
          <w:w w:val="105"/>
        </w:rPr>
        <w:t xml:space="preserve"> </w:t>
      </w:r>
      <w:r>
        <w:rPr>
          <w:color w:val="2B2A29"/>
          <w:w w:val="105"/>
        </w:rPr>
        <w:t>constant</w:t>
      </w:r>
      <w:r>
        <w:rPr>
          <w:color w:val="2B2A29"/>
          <w:spacing w:val="-5"/>
          <w:w w:val="105"/>
        </w:rPr>
        <w:t xml:space="preserve"> </w:t>
      </w:r>
      <w:r>
        <w:rPr>
          <w:color w:val="2B2A29"/>
          <w:w w:val="105"/>
        </w:rPr>
        <w:t>values.</w:t>
      </w:r>
      <w:r>
        <w:rPr>
          <w:color w:val="2B2A29"/>
          <w:spacing w:val="-4"/>
          <w:w w:val="105"/>
        </w:rPr>
        <w:t xml:space="preserve"> </w:t>
      </w:r>
      <w:r>
        <w:rPr>
          <w:color w:val="2B2A29"/>
          <w:w w:val="105"/>
        </w:rPr>
        <w:t>The</w:t>
      </w:r>
      <w:r>
        <w:rPr>
          <w:color w:val="2B2A29"/>
          <w:spacing w:val="-5"/>
          <w:w w:val="105"/>
        </w:rPr>
        <w:t xml:space="preserve"> </w:t>
      </w:r>
      <w:r>
        <w:rPr>
          <w:color w:val="2B2A29"/>
          <w:w w:val="105"/>
        </w:rPr>
        <w:t>following</w:t>
      </w:r>
      <w:r>
        <w:rPr>
          <w:color w:val="2B2A29"/>
          <w:spacing w:val="-4"/>
          <w:w w:val="105"/>
        </w:rPr>
        <w:t xml:space="preserve"> </w:t>
      </w:r>
      <w:r>
        <w:rPr>
          <w:color w:val="2B2A29"/>
          <w:w w:val="105"/>
        </w:rPr>
        <w:t>shows</w:t>
      </w:r>
      <w:r>
        <w:rPr>
          <w:color w:val="2B2A29"/>
          <w:spacing w:val="-5"/>
          <w:w w:val="105"/>
        </w:rPr>
        <w:t xml:space="preserve"> </w:t>
      </w:r>
      <w:r>
        <w:rPr>
          <w:color w:val="2B2A29"/>
          <w:w w:val="105"/>
        </w:rPr>
        <w:t>an</w:t>
      </w:r>
      <w:r>
        <w:rPr>
          <w:color w:val="2B2A29"/>
          <w:spacing w:val="-4"/>
          <w:w w:val="105"/>
        </w:rPr>
        <w:t xml:space="preserve"> </w:t>
      </w:r>
      <w:r>
        <w:rPr>
          <w:color w:val="2B2A29"/>
          <w:w w:val="105"/>
        </w:rPr>
        <w:t>example</w:t>
      </w:r>
      <w:r>
        <w:rPr>
          <w:color w:val="2B2A29"/>
          <w:spacing w:val="-5"/>
          <w:w w:val="105"/>
        </w:rPr>
        <w:t xml:space="preserve"> </w:t>
      </w:r>
      <w:r>
        <w:rPr>
          <w:color w:val="2B2A29"/>
          <w:w w:val="105"/>
        </w:rPr>
        <w:t>of</w:t>
      </w:r>
      <w:r>
        <w:rPr>
          <w:color w:val="2B2A29"/>
          <w:spacing w:val="-4"/>
          <w:w w:val="105"/>
        </w:rPr>
        <w:t xml:space="preserve"> </w:t>
      </w:r>
      <w:r>
        <w:rPr>
          <w:color w:val="2B2A29"/>
          <w:w w:val="105"/>
        </w:rPr>
        <w:t>this</w:t>
      </w:r>
      <w:r>
        <w:rPr>
          <w:color w:val="2B2A29"/>
          <w:spacing w:val="-5"/>
          <w:w w:val="105"/>
        </w:rPr>
        <w:t xml:space="preserve"> </w:t>
      </w:r>
      <w:r>
        <w:rPr>
          <w:color w:val="2B2A29"/>
          <w:w w:val="105"/>
        </w:rPr>
        <w:t>pattern:</w:t>
      </w:r>
    </w:p>
    <w:p>
      <w:pPr>
        <w:pStyle w:val="11"/>
        <w:spacing w:before="213" w:line="304" w:lineRule="auto"/>
        <w:ind w:left="160" w:right="548" w:firstLine="359"/>
      </w:pPr>
      <w:r>
        <w:rPr>
          <w:color w:val="2B2A29"/>
          <w:w w:val="105"/>
        </w:rPr>
        <w:t>常量也经常用于定义值的</w:t>
      </w:r>
      <w:r>
        <w:rPr>
          <w:color w:val="2B2A29"/>
          <w:spacing w:val="2"/>
          <w:w w:val="105"/>
        </w:rPr>
        <w:t>枚</w:t>
      </w:r>
      <w:r>
        <w:rPr>
          <w:color w:val="2B2A29"/>
          <w:w w:val="105"/>
        </w:rPr>
        <w:t>举，通过用常量值列表定义一个新类型。以下</w:t>
      </w:r>
      <w:r>
        <w:rPr>
          <w:color w:val="2B2A29"/>
          <w:spacing w:val="-4"/>
          <w:w w:val="105"/>
        </w:rPr>
        <w:t>是</w:t>
      </w:r>
      <w:r>
        <w:rPr>
          <w:color w:val="2B2A29"/>
          <w:w w:val="105"/>
        </w:rPr>
        <w:t>此模式的示</w:t>
      </w:r>
      <w:r>
        <w:rPr>
          <w:color w:val="2B2A29"/>
          <w:spacing w:val="-5"/>
          <w:w w:val="105"/>
        </w:rPr>
        <w:t>例</w:t>
      </w:r>
      <w:r>
        <w:rPr>
          <w:color w:val="2B2A29"/>
          <w:w w:val="105"/>
        </w:rPr>
        <w:t>：</w:t>
      </w:r>
    </w:p>
    <w:p>
      <w:r>
        <w:rPr>
          <w:rFonts w:ascii="宋体"/>
          <w:color w:val="2B2A29"/>
        </w:rPr>
        <w:t>const ON = "ON";</w:t>
      </w:r>
      <w:r>
        <w:rPr>
          <w:rFonts w:ascii="宋体"/>
          <w:color w:val="2B2A29"/>
          <w:spacing w:val="1"/>
        </w:rPr>
        <w:t xml:space="preserve"> </w:t>
      </w:r>
      <w:r>
        <w:rPr>
          <w:rFonts w:ascii="宋体"/>
          <w:color w:val="2B2A29"/>
        </w:rPr>
        <w:t>const</w:t>
      </w:r>
      <w:r>
        <w:rPr>
          <w:rFonts w:ascii="宋体"/>
          <w:color w:val="2B2A29"/>
          <w:spacing w:val="-6"/>
        </w:rPr>
        <w:t xml:space="preserve"> </w:t>
      </w:r>
      <w:r>
        <w:rPr>
          <w:rFonts w:ascii="宋体"/>
          <w:color w:val="2B2A29"/>
        </w:rPr>
        <w:t>OFF</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"OFF";</w:t>
      </w:r>
    </w:p>
    <w:p>
      <w:pPr>
        <w:pStyle w:val="11"/>
        <w:spacing w:before="143" w:line="273" w:lineRule="auto"/>
        <w:ind w:left="160" w:right="6818"/>
        <w:rPr>
          <w:rFonts w:ascii="宋体"/>
        </w:rPr>
      </w:pPr>
      <w:r>
        <w:rPr>
          <w:rFonts w:ascii="宋体"/>
          <w:color w:val="2B2A29"/>
        </w:rPr>
        <w:t>常量ON=“ON”；常量OFF=“OFF”；</w:t>
      </w:r>
    </w:p>
    <w:p>
      <w:r>
        <w:rPr>
          <w:rFonts w:ascii="宋体"/>
          <w:color w:val="2B2A29"/>
        </w:rPr>
        <w:t>type SWITCH_STATUS ON|OFF;</w:t>
      </w:r>
    </w:p>
    <w:p>
      <w:pPr>
        <w:pStyle w:val="11"/>
        <w:spacing w:line="279" w:lineRule="exact"/>
        <w:ind w:left="160"/>
        <w:rPr>
          <w:rFonts w:ascii="宋体"/>
        </w:rPr>
      </w:pPr>
      <w:r>
        <w:rPr>
          <w:rFonts w:ascii="宋体"/>
          <w:color w:val="2B2A29"/>
        </w:rPr>
        <w:t>键入SWITCH_STATUS ON | OFF；</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rFonts w:ascii="宋体"/>
          <w:color w:val="2B2A29"/>
        </w:rPr>
        <w:t>SWITCH_STATUS livingRoomSwitch = ON;</w:t>
      </w:r>
    </w:p>
    <w:p>
      <w:pPr>
        <w:pStyle w:val="11"/>
        <w:spacing w:before="38"/>
        <w:ind w:left="160"/>
        <w:rPr>
          <w:rFonts w:ascii="宋体"/>
        </w:rPr>
      </w:pPr>
      <w:r>
        <w:rPr>
          <w:rFonts w:ascii="宋体"/>
          <w:color w:val="2B2A29"/>
        </w:rPr>
        <w:t>SWITCH_STATUS livingRoomSwitch=打开；</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bookmarkStart w:id="86" w:name="_bookmark81"/>
      <w:bookmarkEnd w:id="86"/>
      <w:r>
        <w:rPr>
          <w:color w:val="2B2A29"/>
          <w:w w:val="105"/>
        </w:rPr>
        <w:t>A</w:t>
      </w:r>
      <w:r>
        <w:rPr>
          <w:color w:val="2B2A29"/>
          <w:spacing w:val="-5"/>
          <w:w w:val="105"/>
        </w:rPr>
        <w:t xml:space="preserve"> </w:t>
      </w:r>
      <w:r>
        <w:rPr>
          <w:color w:val="2B2A29"/>
          <w:w w:val="105"/>
        </w:rPr>
        <w:t>singleton</w:t>
      </w:r>
      <w:r>
        <w:rPr>
          <w:color w:val="2B2A29"/>
          <w:spacing w:val="-4"/>
          <w:w w:val="105"/>
        </w:rPr>
        <w:t xml:space="preserve"> </w:t>
      </w:r>
      <w:r>
        <w:rPr>
          <w:color w:val="2B2A29"/>
          <w:w w:val="105"/>
        </w:rPr>
        <w:t>type</w:t>
      </w:r>
      <w:r>
        <w:rPr>
          <w:color w:val="2B2A29"/>
          <w:spacing w:val="-4"/>
          <w:w w:val="105"/>
        </w:rPr>
        <w:t xml:space="preserve"> </w:t>
      </w:r>
      <w:r>
        <w:rPr>
          <w:color w:val="2B2A29"/>
          <w:w w:val="105"/>
        </w:rPr>
        <w:t>is</w:t>
      </w:r>
      <w:r>
        <w:rPr>
          <w:color w:val="2B2A29"/>
          <w:spacing w:val="-4"/>
          <w:w w:val="105"/>
        </w:rPr>
        <w:t xml:space="preserve"> </w:t>
      </w:r>
      <w:r>
        <w:rPr>
          <w:color w:val="2B2A29"/>
          <w:w w:val="105"/>
        </w:rPr>
        <w:t>basically</w:t>
      </w:r>
      <w:r>
        <w:rPr>
          <w:color w:val="2B2A29"/>
          <w:spacing w:val="-5"/>
          <w:w w:val="105"/>
        </w:rPr>
        <w:t xml:space="preserve"> </w:t>
      </w:r>
      <w:r>
        <w:rPr>
          <w:color w:val="2B2A29"/>
          <w:w w:val="105"/>
        </w:rPr>
        <w:t>a</w:t>
      </w:r>
      <w:r>
        <w:rPr>
          <w:color w:val="2B2A29"/>
          <w:spacing w:val="-4"/>
          <w:w w:val="105"/>
        </w:rPr>
        <w:t xml:space="preserve"> </w:t>
      </w:r>
      <w:r>
        <w:rPr>
          <w:color w:val="2B2A29"/>
          <w:w w:val="105"/>
        </w:rPr>
        <w:t>type</w:t>
      </w:r>
      <w:r>
        <w:rPr>
          <w:color w:val="2B2A29"/>
          <w:spacing w:val="-4"/>
          <w:w w:val="105"/>
        </w:rPr>
        <w:t xml:space="preserve"> </w:t>
      </w:r>
      <w:r>
        <w:rPr>
          <w:color w:val="2B2A29"/>
          <w:w w:val="105"/>
        </w:rPr>
        <w:t>definition</w:t>
      </w:r>
      <w:r>
        <w:rPr>
          <w:color w:val="2B2A29"/>
          <w:spacing w:val="-4"/>
          <w:w w:val="105"/>
        </w:rPr>
        <w:t xml:space="preserve"> </w:t>
      </w:r>
      <w:r>
        <w:rPr>
          <w:color w:val="2B2A29"/>
          <w:w w:val="105"/>
        </w:rPr>
        <w:t>that</w:t>
      </w:r>
      <w:r>
        <w:rPr>
          <w:color w:val="2B2A29"/>
          <w:spacing w:val="-5"/>
          <w:w w:val="105"/>
        </w:rPr>
        <w:t xml:space="preserve"> </w:t>
      </w:r>
      <w:r>
        <w:rPr>
          <w:color w:val="2B2A29"/>
          <w:w w:val="105"/>
        </w:rPr>
        <w:t>can</w:t>
      </w:r>
      <w:r>
        <w:rPr>
          <w:color w:val="2B2A29"/>
          <w:spacing w:val="-4"/>
          <w:w w:val="105"/>
        </w:rPr>
        <w:t xml:space="preserve"> </w:t>
      </w:r>
      <w:r>
        <w:rPr>
          <w:color w:val="2B2A29"/>
          <w:w w:val="105"/>
        </w:rPr>
        <w:t>contain</w:t>
      </w:r>
      <w:r>
        <w:rPr>
          <w:color w:val="2B2A29"/>
          <w:spacing w:val="-4"/>
          <w:w w:val="105"/>
        </w:rPr>
        <w:t xml:space="preserve"> </w:t>
      </w:r>
      <w:r>
        <w:rPr>
          <w:color w:val="2B2A29"/>
          <w:w w:val="105"/>
        </w:rPr>
        <w:t>only</w:t>
      </w:r>
      <w:r>
        <w:rPr>
          <w:color w:val="2B2A29"/>
          <w:spacing w:val="-4"/>
          <w:w w:val="105"/>
        </w:rPr>
        <w:t xml:space="preserve"> </w:t>
      </w:r>
      <w:r>
        <w:rPr>
          <w:color w:val="2B2A29"/>
          <w:w w:val="105"/>
        </w:rPr>
        <w:t>a</w:t>
      </w:r>
      <w:r>
        <w:rPr>
          <w:color w:val="2B2A29"/>
          <w:spacing w:val="-5"/>
          <w:w w:val="105"/>
        </w:rPr>
        <w:t xml:space="preserve"> </w:t>
      </w:r>
      <w:r>
        <w:rPr>
          <w:color w:val="2B2A29"/>
          <w:w w:val="105"/>
        </w:rPr>
        <w:t>single</w:t>
      </w:r>
      <w:r>
        <w:rPr>
          <w:color w:val="2B2A29"/>
          <w:spacing w:val="-4"/>
          <w:w w:val="105"/>
        </w:rPr>
        <w:t xml:space="preserve"> </w:t>
      </w:r>
      <w:r>
        <w:rPr>
          <w:color w:val="2B2A29"/>
          <w:w w:val="105"/>
        </w:rPr>
        <w:t>simple</w:t>
      </w:r>
      <w:r>
        <w:rPr>
          <w:color w:val="2B2A29"/>
          <w:spacing w:val="-55"/>
          <w:w w:val="105"/>
        </w:rPr>
        <w:t xml:space="preserve"> </w:t>
      </w:r>
      <w:r>
        <w:rPr>
          <w:color w:val="2B2A29"/>
          <w:w w:val="105"/>
        </w:rPr>
        <w:t>value.</w:t>
      </w:r>
      <w:r>
        <w:rPr>
          <w:color w:val="2B2A29"/>
          <w:spacing w:val="-13"/>
          <w:w w:val="105"/>
        </w:rPr>
        <w:t xml:space="preserve"> </w:t>
      </w:r>
      <w:r>
        <w:rPr>
          <w:color w:val="2B2A29"/>
          <w:w w:val="105"/>
        </w:rPr>
        <w:t>An</w:t>
      </w:r>
      <w:r>
        <w:rPr>
          <w:color w:val="2B2A29"/>
          <w:spacing w:val="-12"/>
          <w:w w:val="105"/>
        </w:rPr>
        <w:t xml:space="preserve"> </w:t>
      </w:r>
      <w:r>
        <w:rPr>
          <w:color w:val="2B2A29"/>
          <w:w w:val="105"/>
        </w:rPr>
        <w:t>example</w:t>
      </w:r>
      <w:r>
        <w:rPr>
          <w:color w:val="2B2A29"/>
          <w:spacing w:val="-12"/>
          <w:w w:val="105"/>
        </w:rPr>
        <w:t xml:space="preserve"> </w:t>
      </w:r>
      <w:r>
        <w:rPr>
          <w:color w:val="2B2A29"/>
          <w:w w:val="105"/>
        </w:rPr>
        <w:t>singleton</w:t>
      </w:r>
      <w:r>
        <w:rPr>
          <w:color w:val="2B2A29"/>
          <w:spacing w:val="-12"/>
          <w:w w:val="105"/>
        </w:rPr>
        <w:t xml:space="preserve"> </w:t>
      </w:r>
      <w:r>
        <w:rPr>
          <w:color w:val="2B2A29"/>
          <w:w w:val="105"/>
        </w:rPr>
        <w:t>type</w:t>
      </w:r>
      <w:r>
        <w:rPr>
          <w:color w:val="2B2A29"/>
          <w:spacing w:val="-12"/>
          <w:w w:val="105"/>
        </w:rPr>
        <w:t xml:space="preserve"> </w:t>
      </w:r>
      <w:r>
        <w:rPr>
          <w:color w:val="2B2A29"/>
          <w:w w:val="105"/>
        </w:rPr>
        <w:t>is</w:t>
      </w:r>
      <w:r>
        <w:rPr>
          <w:color w:val="2B2A29"/>
          <w:spacing w:val="-12"/>
          <w:w w:val="105"/>
        </w:rPr>
        <w:t xml:space="preserve"> </w:t>
      </w:r>
      <w:r>
        <w:rPr>
          <w:color w:val="2B2A29"/>
          <w:w w:val="105"/>
        </w:rPr>
        <w:t>shown</w:t>
      </w:r>
      <w:r>
        <w:rPr>
          <w:color w:val="2B2A29"/>
          <w:spacing w:val="-12"/>
          <w:w w:val="105"/>
        </w:rPr>
        <w:t xml:space="preserve"> </w:t>
      </w:r>
      <w:r>
        <w:rPr>
          <w:color w:val="2B2A29"/>
          <w:w w:val="105"/>
        </w:rPr>
        <w:t>here:</w:t>
      </w:r>
    </w:p>
    <w:p>
      <w:pPr>
        <w:pStyle w:val="11"/>
        <w:spacing w:before="85" w:line="304" w:lineRule="auto"/>
        <w:ind w:left="520" w:firstLine="359"/>
      </w:pPr>
      <w:r>
        <w:rPr>
          <w:color w:val="2B2A29"/>
          <w:w w:val="105"/>
        </w:rPr>
        <w:t>单例类型基本上是只能包含单个简单值的类型定义。单例类型示例</w:t>
      </w:r>
      <w:r>
        <w:rPr>
          <w:color w:val="2B2A29"/>
          <w:spacing w:val="-12"/>
          <w:w w:val="105"/>
        </w:rPr>
        <w:t>如</w:t>
      </w:r>
      <w:r>
        <w:rPr>
          <w:color w:val="2B2A29"/>
          <w:w w:val="105"/>
        </w:rPr>
        <w:t>下：</w:t>
      </w:r>
    </w:p>
    <w:p>
      <w:r>
        <w:rPr>
          <w:rFonts w:ascii="宋体"/>
          <w:color w:val="2B2A29"/>
        </w:rPr>
        <w:t>type IO_ERROR "IO_ERROR";</w:t>
      </w:r>
    </w:p>
    <w:p>
      <w:pPr>
        <w:pStyle w:val="11"/>
        <w:spacing w:before="143"/>
        <w:ind w:left="520"/>
        <w:rPr>
          <w:rFonts w:ascii="宋体"/>
        </w:rPr>
      </w:pPr>
      <w:r>
        <w:rPr>
          <w:rFonts w:ascii="宋体"/>
          <w:color w:val="2B2A29"/>
        </w:rPr>
        <w:t>IO_ERROR类型“IO_ERROR”；</w:t>
      </w:r>
    </w:p>
    <w:p>
      <w:r>
        <w:rPr>
          <w:color w:val="2B2A29"/>
          <w:w w:val="105"/>
        </w:rPr>
        <w:t>Also,</w:t>
      </w:r>
      <w:r>
        <w:rPr>
          <w:color w:val="2B2A29"/>
          <w:spacing w:val="-7"/>
          <w:w w:val="105"/>
        </w:rPr>
        <w:t xml:space="preserve"> </w:t>
      </w:r>
      <w:r>
        <w:rPr>
          <w:color w:val="2B2A29"/>
          <w:w w:val="105"/>
        </w:rPr>
        <w:t>a</w:t>
      </w:r>
      <w:r>
        <w:rPr>
          <w:color w:val="2B2A29"/>
          <w:spacing w:val="-6"/>
          <w:w w:val="105"/>
        </w:rPr>
        <w:t xml:space="preserve"> </w:t>
      </w:r>
      <w:r>
        <w:rPr>
          <w:color w:val="2B2A29"/>
          <w:w w:val="105"/>
        </w:rPr>
        <w:t>notable</w:t>
      </w:r>
      <w:r>
        <w:rPr>
          <w:color w:val="2B2A29"/>
          <w:spacing w:val="-6"/>
          <w:w w:val="105"/>
        </w:rPr>
        <w:t xml:space="preserve"> </w:t>
      </w:r>
      <w:r>
        <w:rPr>
          <w:color w:val="2B2A29"/>
          <w:w w:val="105"/>
        </w:rPr>
        <w:t>built-in</w:t>
      </w:r>
      <w:r>
        <w:rPr>
          <w:color w:val="2B2A29"/>
          <w:spacing w:val="-6"/>
          <w:w w:val="105"/>
        </w:rPr>
        <w:t xml:space="preserve"> </w:t>
      </w:r>
      <w:r>
        <w:rPr>
          <w:color w:val="2B2A29"/>
          <w:w w:val="105"/>
        </w:rPr>
        <w:t>singleton</w:t>
      </w:r>
      <w:r>
        <w:rPr>
          <w:color w:val="2B2A29"/>
          <w:spacing w:val="-6"/>
          <w:w w:val="105"/>
        </w:rPr>
        <w:t xml:space="preserve"> </w:t>
      </w:r>
      <w:r>
        <w:rPr>
          <w:color w:val="2B2A29"/>
          <w:w w:val="105"/>
        </w:rPr>
        <w:t>type</w:t>
      </w:r>
      <w:r>
        <w:rPr>
          <w:color w:val="2B2A29"/>
          <w:spacing w:val="-7"/>
          <w:w w:val="105"/>
        </w:rPr>
        <w:t xml:space="preserve"> </w:t>
      </w:r>
      <w:r>
        <w:rPr>
          <w:color w:val="2B2A29"/>
          <w:w w:val="105"/>
        </w:rPr>
        <w:t>is</w:t>
      </w:r>
      <w:r>
        <w:rPr>
          <w:color w:val="2B2A29"/>
          <w:spacing w:val="-6"/>
          <w:w w:val="105"/>
        </w:rPr>
        <w:t xml:space="preserve"> </w:t>
      </w:r>
      <w:r>
        <w:rPr>
          <w:rFonts w:ascii="宋体"/>
          <w:color w:val="2B2A29"/>
          <w:w w:val="105"/>
        </w:rPr>
        <w:t>nil</w:t>
      </w:r>
      <w:r>
        <w:rPr>
          <w:color w:val="2B2A29"/>
          <w:w w:val="105"/>
        </w:rPr>
        <w:t>,</w:t>
      </w:r>
      <w:r>
        <w:rPr>
          <w:color w:val="2B2A29"/>
          <w:spacing w:val="-6"/>
          <w:w w:val="105"/>
        </w:rPr>
        <w:t xml:space="preserve"> </w:t>
      </w:r>
      <w:r>
        <w:rPr>
          <w:color w:val="2B2A29"/>
          <w:w w:val="105"/>
        </w:rPr>
        <w:t>where</w:t>
      </w:r>
      <w:r>
        <w:rPr>
          <w:color w:val="2B2A29"/>
          <w:spacing w:val="-6"/>
          <w:w w:val="105"/>
        </w:rPr>
        <w:t xml:space="preserve"> </w:t>
      </w:r>
      <w:r>
        <w:rPr>
          <w:color w:val="2B2A29"/>
          <w:w w:val="105"/>
        </w:rPr>
        <w:t>its</w:t>
      </w:r>
      <w:r>
        <w:rPr>
          <w:color w:val="2B2A29"/>
          <w:spacing w:val="-6"/>
          <w:w w:val="105"/>
        </w:rPr>
        <w:t xml:space="preserve"> </w:t>
      </w:r>
      <w:r>
        <w:rPr>
          <w:color w:val="2B2A29"/>
          <w:w w:val="105"/>
        </w:rPr>
        <w:t>type</w:t>
      </w:r>
      <w:r>
        <w:rPr>
          <w:color w:val="2B2A29"/>
          <w:spacing w:val="-7"/>
          <w:w w:val="105"/>
        </w:rPr>
        <w:t xml:space="preserve"> </w:t>
      </w:r>
      <w:r>
        <w:rPr>
          <w:color w:val="2B2A29"/>
          <w:w w:val="105"/>
        </w:rPr>
        <w:t>and</w:t>
      </w:r>
      <w:r>
        <w:rPr>
          <w:color w:val="2B2A29"/>
          <w:spacing w:val="-6"/>
          <w:w w:val="105"/>
        </w:rPr>
        <w:t xml:space="preserve"> </w:t>
      </w:r>
      <w:r>
        <w:rPr>
          <w:color w:val="2B2A29"/>
          <w:w w:val="105"/>
        </w:rPr>
        <w:t>the</w:t>
      </w:r>
      <w:r>
        <w:rPr>
          <w:color w:val="2B2A29"/>
          <w:spacing w:val="-6"/>
          <w:w w:val="105"/>
        </w:rPr>
        <w:t xml:space="preserve"> </w:t>
      </w:r>
      <w:r>
        <w:rPr>
          <w:color w:val="2B2A29"/>
          <w:w w:val="105"/>
        </w:rPr>
        <w:t>only</w:t>
      </w:r>
      <w:r>
        <w:rPr>
          <w:color w:val="2B2A29"/>
          <w:spacing w:val="-6"/>
          <w:w w:val="105"/>
        </w:rPr>
        <w:t xml:space="preserve"> </w:t>
      </w:r>
      <w:r>
        <w:rPr>
          <w:color w:val="2B2A29"/>
          <w:w w:val="105"/>
        </w:rPr>
        <w:t>single</w:t>
      </w:r>
      <w:r>
        <w:rPr>
          <w:color w:val="2B2A29"/>
          <w:spacing w:val="-6"/>
          <w:w w:val="105"/>
        </w:rPr>
        <w:t xml:space="preserve"> </w:t>
      </w:r>
      <w:r>
        <w:rPr>
          <w:color w:val="2B2A29"/>
          <w:w w:val="105"/>
        </w:rPr>
        <w:t>value</w:t>
      </w:r>
      <w:r>
        <w:rPr>
          <w:color w:val="2B2A29"/>
          <w:spacing w:val="-55"/>
          <w:w w:val="105"/>
        </w:rPr>
        <w:t xml:space="preserve"> </w:t>
      </w:r>
      <w:r>
        <w:rPr>
          <w:color w:val="2B2A29"/>
          <w:w w:val="105"/>
        </w:rPr>
        <w:t>are</w:t>
      </w:r>
      <w:r>
        <w:rPr>
          <w:color w:val="2B2A29"/>
          <w:spacing w:val="-13"/>
          <w:w w:val="105"/>
        </w:rPr>
        <w:t xml:space="preserve"> </w:t>
      </w:r>
      <w:r>
        <w:rPr>
          <w:color w:val="2B2A29"/>
          <w:w w:val="105"/>
        </w:rPr>
        <w:t>represented</w:t>
      </w:r>
      <w:r>
        <w:rPr>
          <w:color w:val="2B2A29"/>
          <w:spacing w:val="-12"/>
          <w:w w:val="105"/>
        </w:rPr>
        <w:t xml:space="preserve"> </w:t>
      </w:r>
      <w:r>
        <w:rPr>
          <w:color w:val="2B2A29"/>
          <w:w w:val="105"/>
        </w:rPr>
        <w:t>with</w:t>
      </w:r>
      <w:r>
        <w:rPr>
          <w:color w:val="2B2A29"/>
          <w:spacing w:val="-12"/>
          <w:w w:val="105"/>
        </w:rPr>
        <w:t xml:space="preserve"> </w:t>
      </w:r>
      <w:r>
        <w:rPr>
          <w:rFonts w:ascii="宋体"/>
          <w:color w:val="2B2A29"/>
          <w:w w:val="105"/>
        </w:rPr>
        <w:t>()</w:t>
      </w:r>
      <w:r>
        <w:rPr>
          <w:color w:val="2B2A29"/>
          <w:w w:val="105"/>
        </w:rPr>
        <w:t>.</w:t>
      </w:r>
    </w:p>
    <w:p>
      <w:pPr>
        <w:pStyle w:val="11"/>
        <w:spacing w:before="198" w:line="273" w:lineRule="auto"/>
        <w:ind w:left="520" w:right="266" w:firstLine="359"/>
      </w:pPr>
      <w:r>
        <w:rPr>
          <w:color w:val="2B2A29"/>
          <w:w w:val="105"/>
        </w:rPr>
        <w:t>此外，一个值得注意的内置单例类型是</w:t>
      </w:r>
      <w:r>
        <w:rPr>
          <w:rFonts w:ascii="宋体"/>
          <w:color w:val="2B2A29"/>
          <w:w w:val="105"/>
        </w:rPr>
        <w:t>nil</w:t>
      </w:r>
      <w:r>
        <w:rPr>
          <w:color w:val="2B2A29"/>
          <w:w w:val="105"/>
        </w:rPr>
        <w:t>，其中它的类型和唯一</w:t>
      </w:r>
      <w:r>
        <w:rPr>
          <w:color w:val="2B2A29"/>
          <w:spacing w:val="-6"/>
          <w:w w:val="105"/>
        </w:rPr>
        <w:t>的</w:t>
      </w:r>
      <w:r>
        <w:rPr>
          <w:color w:val="2B2A29"/>
          <w:w w:val="105"/>
        </w:rPr>
        <w:t>单个值用</w:t>
      </w:r>
      <w:r>
        <w:rPr>
          <w:rFonts w:ascii="宋体"/>
          <w:color w:val="2B2A29"/>
          <w:w w:val="105"/>
        </w:rPr>
        <w:t>（）</w:t>
      </w:r>
      <w:r>
        <w:rPr>
          <w:color w:val="2B2A29"/>
          <w:w w:val="105"/>
        </w:rPr>
        <w:t>表示。</w:t>
      </w:r>
    </w:p>
    <w:p>
      <w:r>
        <w:rPr>
          <w:color w:val="2B2A29"/>
          <w:w w:val="105"/>
        </w:rPr>
        <w:t>Singleton</w:t>
      </w:r>
      <w:r>
        <w:rPr>
          <w:color w:val="2B2A29"/>
          <w:spacing w:val="-4"/>
          <w:w w:val="105"/>
        </w:rPr>
        <w:t xml:space="preserve"> </w:t>
      </w:r>
      <w:r>
        <w:rPr>
          <w:color w:val="2B2A29"/>
          <w:w w:val="105"/>
        </w:rPr>
        <w:t>types</w:t>
      </w:r>
      <w:r>
        <w:rPr>
          <w:color w:val="2B2A29"/>
          <w:spacing w:val="-3"/>
          <w:w w:val="105"/>
        </w:rPr>
        <w:t xml:space="preserve"> </w:t>
      </w:r>
      <w:r>
        <w:rPr>
          <w:color w:val="2B2A29"/>
          <w:w w:val="105"/>
        </w:rPr>
        <w:t>are</w:t>
      </w:r>
      <w:r>
        <w:rPr>
          <w:color w:val="2B2A29"/>
          <w:spacing w:val="-3"/>
          <w:w w:val="105"/>
        </w:rPr>
        <w:t xml:space="preserve"> </w:t>
      </w:r>
      <w:r>
        <w:rPr>
          <w:color w:val="2B2A29"/>
          <w:w w:val="105"/>
        </w:rPr>
        <w:t>often</w:t>
      </w:r>
      <w:r>
        <w:rPr>
          <w:color w:val="2B2A29"/>
          <w:spacing w:val="-4"/>
          <w:w w:val="105"/>
        </w:rPr>
        <w:t xml:space="preserve"> </w:t>
      </w:r>
      <w:r>
        <w:rPr>
          <w:color w:val="2B2A29"/>
          <w:w w:val="105"/>
        </w:rPr>
        <w:t>used</w:t>
      </w:r>
      <w:r>
        <w:rPr>
          <w:color w:val="2B2A29"/>
          <w:spacing w:val="-3"/>
          <w:w w:val="105"/>
        </w:rPr>
        <w:t xml:space="preserve"> </w:t>
      </w:r>
      <w:r>
        <w:rPr>
          <w:color w:val="2B2A29"/>
          <w:w w:val="105"/>
        </w:rPr>
        <w:t>when</w:t>
      </w:r>
      <w:r>
        <w:rPr>
          <w:color w:val="2B2A29"/>
          <w:spacing w:val="-3"/>
          <w:w w:val="105"/>
        </w:rPr>
        <w:t xml:space="preserve"> </w:t>
      </w:r>
      <w:r>
        <w:rPr>
          <w:color w:val="2B2A29"/>
          <w:w w:val="105"/>
        </w:rPr>
        <w:t>defining</w:t>
      </w:r>
      <w:r>
        <w:rPr>
          <w:color w:val="2B2A29"/>
          <w:spacing w:val="-3"/>
          <w:w w:val="105"/>
        </w:rPr>
        <w:t xml:space="preserve"> </w:t>
      </w:r>
      <w:r>
        <w:rPr>
          <w:color w:val="2B2A29"/>
          <w:w w:val="105"/>
        </w:rPr>
        <w:t>error</w:t>
      </w:r>
      <w:r>
        <w:rPr>
          <w:color w:val="2B2A29"/>
          <w:spacing w:val="-4"/>
          <w:w w:val="105"/>
        </w:rPr>
        <w:t xml:space="preserve"> </w:t>
      </w:r>
      <w:r>
        <w:rPr>
          <w:color w:val="2B2A29"/>
          <w:w w:val="105"/>
        </w:rPr>
        <w:t>types;</w:t>
      </w:r>
      <w:r>
        <w:rPr>
          <w:color w:val="2B2A29"/>
          <w:spacing w:val="-3"/>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see</w:t>
      </w:r>
      <w:r>
        <w:rPr>
          <w:color w:val="2B2A29"/>
          <w:spacing w:val="-4"/>
          <w:w w:val="105"/>
        </w:rPr>
        <w:t xml:space="preserve"> </w:t>
      </w:r>
      <w:r>
        <w:rPr>
          <w:color w:val="2B2A29"/>
          <w:w w:val="105"/>
        </w:rPr>
        <w:t>this</w:t>
      </w:r>
      <w:r>
        <w:rPr>
          <w:color w:val="2B2A29"/>
          <w:spacing w:val="-3"/>
          <w:w w:val="105"/>
        </w:rPr>
        <w:t xml:space="preserve"> </w:t>
      </w:r>
      <w:r>
        <w:rPr>
          <w:color w:val="2B2A29"/>
          <w:w w:val="105"/>
        </w:rPr>
        <w:t>usage</w:t>
      </w:r>
      <w:r>
        <w:rPr>
          <w:color w:val="2B2A29"/>
          <w:spacing w:val="-3"/>
          <w:w w:val="105"/>
        </w:rPr>
        <w:t xml:space="preserve"> </w:t>
      </w:r>
      <w:r>
        <w:rPr>
          <w:color w:val="2B2A29"/>
          <w:w w:val="105"/>
        </w:rPr>
        <w:t>in</w:t>
      </w:r>
      <w:r>
        <w:rPr>
          <w:color w:val="2B2A29"/>
          <w:spacing w:val="-55"/>
          <w:w w:val="105"/>
        </w:rPr>
        <w:t xml:space="preserve"> </w:t>
      </w:r>
      <w:r>
        <w:rPr>
          <w:color w:val="2B2A29"/>
          <w:w w:val="105"/>
        </w:rPr>
        <w:t>Chapter</w:t>
      </w:r>
      <w:r>
        <w:rPr>
          <w:color w:val="2B2A29"/>
          <w:spacing w:val="-13"/>
          <w:w w:val="105"/>
        </w:rPr>
        <w:t xml:space="preserve"> </w:t>
      </w:r>
      <w:r>
        <w:rPr>
          <w:color w:val="0000FF"/>
          <w:w w:val="105"/>
        </w:rPr>
        <w:t>5</w:t>
      </w:r>
      <w:r>
        <w:rPr>
          <w:color w:val="2B2A29"/>
          <w:w w:val="105"/>
        </w:rPr>
        <w:t>.</w:t>
      </w:r>
    </w:p>
    <w:p>
      <w:pPr>
        <w:pStyle w:val="11"/>
        <w:spacing w:before="12" w:line="304" w:lineRule="auto"/>
        <w:ind w:left="520" w:firstLine="359"/>
      </w:pPr>
      <w:r>
        <w:rPr>
          <w:color w:val="2B2A29"/>
          <w:w w:val="105"/>
        </w:rPr>
        <w:t>在定义错误类型时</w:t>
      </w:r>
      <w:r>
        <w:rPr>
          <w:color w:val="2B2A29"/>
          <w:spacing w:val="-3"/>
          <w:w w:val="105"/>
        </w:rPr>
        <w:t>，</w:t>
      </w:r>
      <w:r>
        <w:rPr>
          <w:color w:val="2B2A29"/>
          <w:w w:val="105"/>
        </w:rPr>
        <w:t>通常使用Singleton类型；我们将在</w:t>
      </w:r>
      <w:r>
        <w:rPr>
          <w:color w:val="0000FF"/>
          <w:w w:val="105"/>
        </w:rPr>
        <w:t>第5</w:t>
      </w:r>
      <w:r>
        <w:rPr>
          <w:color w:val="2B2A29"/>
          <w:w w:val="105"/>
        </w:rPr>
        <w:t>章中看到这种用法。</w:t>
      </w:r>
    </w:p>
    <w:p>
      <w:pPr>
        <w:pStyle w:val="11"/>
        <w:rPr>
          <w:sz w:val="24"/>
        </w:rPr>
      </w:pPr>
    </w:p>
    <w:p>
      <w:r>
        <w:rPr>
          <w:color w:val="2B2A29"/>
          <w:w w:val="95"/>
        </w:rPr>
        <w:t>Summary</w:t>
      </w:r>
    </w:p>
    <w:p>
      <w:pPr>
        <w:pStyle w:val="4"/>
        <w:spacing w:before="192"/>
        <w:ind w:left="519"/>
      </w:pPr>
      <w:r>
        <w:rPr>
          <w:color w:val="2B2A29"/>
          <w:w w:val="95"/>
        </w:rPr>
        <w:t>总结</w:t>
      </w:r>
    </w:p>
    <w:p>
      <w:r>
        <w:rPr>
          <w:color w:val="2B2A29"/>
          <w:w w:val="105"/>
        </w:rPr>
        <w:t>In</w:t>
      </w:r>
      <w:r>
        <w:rPr>
          <w:color w:val="2B2A29"/>
          <w:spacing w:val="2"/>
          <w:w w:val="105"/>
        </w:rPr>
        <w:t xml:space="preserve"> </w:t>
      </w:r>
      <w:r>
        <w:rPr>
          <w:color w:val="2B2A29"/>
          <w:w w:val="105"/>
        </w:rPr>
        <w:t>this</w:t>
      </w:r>
      <w:r>
        <w:rPr>
          <w:color w:val="2B2A29"/>
          <w:spacing w:val="2"/>
          <w:w w:val="105"/>
        </w:rPr>
        <w:t xml:space="preserve"> </w:t>
      </w:r>
      <w:r>
        <w:rPr>
          <w:color w:val="2B2A29"/>
          <w:w w:val="105"/>
        </w:rPr>
        <w:t>chapter,</w:t>
      </w:r>
      <w:r>
        <w:rPr>
          <w:color w:val="2B2A29"/>
          <w:spacing w:val="2"/>
          <w:w w:val="105"/>
        </w:rPr>
        <w:t xml:space="preserve"> </w:t>
      </w:r>
      <w:r>
        <w:rPr>
          <w:color w:val="2B2A29"/>
          <w:w w:val="105"/>
        </w:rPr>
        <w:t>we</w:t>
      </w:r>
      <w:r>
        <w:rPr>
          <w:color w:val="2B2A29"/>
          <w:spacing w:val="2"/>
          <w:w w:val="105"/>
        </w:rPr>
        <w:t xml:space="preserve"> </w:t>
      </w:r>
      <w:r>
        <w:rPr>
          <w:color w:val="2B2A29"/>
          <w:w w:val="105"/>
        </w:rPr>
        <w:t>looked</w:t>
      </w:r>
      <w:r>
        <w:rPr>
          <w:color w:val="2B2A29"/>
          <w:spacing w:val="3"/>
          <w:w w:val="105"/>
        </w:rPr>
        <w:t xml:space="preserve"> </w:t>
      </w:r>
      <w:r>
        <w:rPr>
          <w:color w:val="2B2A29"/>
          <w:w w:val="105"/>
        </w:rPr>
        <w:t>beyond</w:t>
      </w:r>
      <w:r>
        <w:rPr>
          <w:color w:val="2B2A29"/>
          <w:spacing w:val="2"/>
          <w:w w:val="105"/>
        </w:rPr>
        <w:t xml:space="preserve"> </w:t>
      </w:r>
      <w:r>
        <w:rPr>
          <w:color w:val="2B2A29"/>
          <w:w w:val="105"/>
        </w:rPr>
        <w:t>simple</w:t>
      </w:r>
      <w:r>
        <w:rPr>
          <w:color w:val="2B2A29"/>
          <w:spacing w:val="2"/>
          <w:w w:val="105"/>
        </w:rPr>
        <w:t xml:space="preserve"> </w:t>
      </w:r>
      <w:r>
        <w:rPr>
          <w:color w:val="2B2A29"/>
          <w:w w:val="105"/>
        </w:rPr>
        <w:t>types</w:t>
      </w:r>
      <w:r>
        <w:rPr>
          <w:color w:val="2B2A29"/>
          <w:spacing w:val="2"/>
          <w:w w:val="105"/>
        </w:rPr>
        <w:t xml:space="preserve"> </w:t>
      </w:r>
      <w:r>
        <w:rPr>
          <w:color w:val="2B2A29"/>
          <w:w w:val="105"/>
        </w:rPr>
        <w:t>and</w:t>
      </w:r>
      <w:r>
        <w:rPr>
          <w:color w:val="2B2A29"/>
          <w:spacing w:val="3"/>
          <w:w w:val="105"/>
        </w:rPr>
        <w:t xml:space="preserve"> </w:t>
      </w:r>
      <w:r>
        <w:rPr>
          <w:color w:val="2B2A29"/>
          <w:w w:val="105"/>
        </w:rPr>
        <w:t>ventured</w:t>
      </w:r>
      <w:r>
        <w:rPr>
          <w:color w:val="2B2A29"/>
          <w:spacing w:val="2"/>
          <w:w w:val="105"/>
        </w:rPr>
        <w:t xml:space="preserve"> </w:t>
      </w:r>
      <w:r>
        <w:rPr>
          <w:color w:val="2B2A29"/>
          <w:w w:val="105"/>
        </w:rPr>
        <w:t>into</w:t>
      </w:r>
      <w:r>
        <w:rPr>
          <w:color w:val="2B2A29"/>
          <w:spacing w:val="2"/>
          <w:w w:val="105"/>
        </w:rPr>
        <w:t xml:space="preserve"> </w:t>
      </w:r>
      <w:r>
        <w:rPr>
          <w:color w:val="2B2A29"/>
          <w:w w:val="105"/>
        </w:rPr>
        <w:t>the</w:t>
      </w:r>
      <w:r>
        <w:rPr>
          <w:color w:val="2B2A29"/>
          <w:spacing w:val="2"/>
          <w:w w:val="105"/>
        </w:rPr>
        <w:t xml:space="preserve"> </w:t>
      </w:r>
      <w:r>
        <w:rPr>
          <w:color w:val="2B2A29"/>
          <w:w w:val="105"/>
        </w:rPr>
        <w:t>world</w:t>
      </w:r>
      <w:r>
        <w:rPr>
          <w:color w:val="2B2A29"/>
          <w:spacing w:val="3"/>
          <w:w w:val="105"/>
        </w:rPr>
        <w:t xml:space="preserve"> </w:t>
      </w:r>
      <w:r>
        <w:rPr>
          <w:color w:val="2B2A29"/>
          <w:w w:val="105"/>
        </w:rPr>
        <w:t>of</w:t>
      </w:r>
      <w:r>
        <w:rPr>
          <w:color w:val="2B2A29"/>
          <w:spacing w:val="2"/>
          <w:w w:val="105"/>
        </w:rPr>
        <w:t xml:space="preserve"> </w:t>
      </w:r>
      <w:r>
        <w:rPr>
          <w:color w:val="2B2A29"/>
          <w:w w:val="105"/>
        </w:rPr>
        <w:t>structural</w:t>
      </w:r>
      <w:r>
        <w:rPr>
          <w:color w:val="2B2A29"/>
          <w:spacing w:val="-55"/>
          <w:w w:val="105"/>
        </w:rPr>
        <w:t xml:space="preserve"> </w:t>
      </w:r>
      <w:r>
        <w:rPr>
          <w:color w:val="2B2A29"/>
          <w:w w:val="105"/>
        </w:rPr>
        <w:t>types. We covered list types in arrays and tuples, mapping types with maps and records,</w:t>
      </w:r>
      <w:r>
        <w:rPr>
          <w:color w:val="2B2A29"/>
          <w:spacing w:val="1"/>
          <w:w w:val="105"/>
        </w:rPr>
        <w:t xml:space="preserve"> </w:t>
      </w:r>
      <w:r>
        <w:rPr>
          <w:color w:val="2B2A29"/>
          <w:w w:val="105"/>
        </w:rPr>
        <w:t>and also behavioral types with objects. We also saw the importance of special type</w:t>
      </w:r>
      <w:r>
        <w:rPr>
          <w:color w:val="2B2A29"/>
          <w:spacing w:val="1"/>
          <w:w w:val="105"/>
        </w:rPr>
        <w:t xml:space="preserve"> </w:t>
      </w:r>
      <w:r>
        <w:rPr>
          <w:color w:val="2B2A29"/>
          <w:spacing w:val="-1"/>
          <w:w w:val="110"/>
        </w:rPr>
        <w:t>descriptors</w:t>
      </w:r>
      <w:r>
        <w:rPr>
          <w:color w:val="2B2A29"/>
          <w:spacing w:val="-16"/>
          <w:w w:val="110"/>
        </w:rPr>
        <w:t xml:space="preserve"> </w:t>
      </w:r>
      <w:r>
        <w:rPr>
          <w:color w:val="2B2A29"/>
          <w:spacing w:val="-1"/>
          <w:w w:val="110"/>
        </w:rPr>
        <w:t>such</w:t>
      </w:r>
      <w:r>
        <w:rPr>
          <w:color w:val="2B2A29"/>
          <w:spacing w:val="-15"/>
          <w:w w:val="110"/>
        </w:rPr>
        <w:t xml:space="preserve"> </w:t>
      </w:r>
      <w:r>
        <w:rPr>
          <w:color w:val="2B2A29"/>
          <w:w w:val="110"/>
        </w:rPr>
        <w:t>as</w:t>
      </w:r>
      <w:r>
        <w:rPr>
          <w:color w:val="2B2A29"/>
          <w:spacing w:val="-16"/>
          <w:w w:val="110"/>
        </w:rPr>
        <w:t xml:space="preserve"> </w:t>
      </w:r>
      <w:r>
        <w:rPr>
          <w:color w:val="2B2A29"/>
          <w:w w:val="110"/>
        </w:rPr>
        <w:t>unions</w:t>
      </w:r>
      <w:r>
        <w:rPr>
          <w:color w:val="2B2A29"/>
          <w:spacing w:val="-15"/>
          <w:w w:val="110"/>
        </w:rPr>
        <w:t xml:space="preserve"> </w:t>
      </w:r>
      <w:r>
        <w:rPr>
          <w:color w:val="2B2A29"/>
          <w:w w:val="110"/>
        </w:rPr>
        <w:t>and</w:t>
      </w:r>
      <w:r>
        <w:rPr>
          <w:color w:val="2B2A29"/>
          <w:spacing w:val="-16"/>
          <w:w w:val="110"/>
        </w:rPr>
        <w:t xml:space="preserve"> </w:t>
      </w:r>
      <w:r>
        <w:rPr>
          <w:color w:val="2B2A29"/>
          <w:w w:val="110"/>
        </w:rPr>
        <w:t>their</w:t>
      </w:r>
      <w:r>
        <w:rPr>
          <w:color w:val="2B2A29"/>
          <w:spacing w:val="-15"/>
          <w:w w:val="110"/>
        </w:rPr>
        <w:t xml:space="preserve"> </w:t>
      </w:r>
      <w:r>
        <w:rPr>
          <w:color w:val="2B2A29"/>
          <w:w w:val="110"/>
        </w:rPr>
        <w:t>usages.</w:t>
      </w:r>
    </w:p>
    <w:p>
      <w:pPr>
        <w:pStyle w:val="11"/>
        <w:spacing w:before="190" w:line="304" w:lineRule="auto"/>
        <w:ind w:left="520"/>
      </w:pPr>
      <w:r>
        <w:rPr>
          <w:color w:val="2B2A29"/>
          <w:w w:val="105"/>
        </w:rPr>
        <w:t>在本章中，我们超越</w:t>
      </w:r>
      <w:r>
        <w:rPr>
          <w:color w:val="2B2A29"/>
          <w:spacing w:val="2"/>
          <w:w w:val="105"/>
        </w:rPr>
        <w:t>了</w:t>
      </w:r>
      <w:r>
        <w:rPr>
          <w:color w:val="2B2A29"/>
          <w:w w:val="105"/>
        </w:rPr>
        <w:t>简单类型，大</w:t>
      </w:r>
      <w:r>
        <w:rPr>
          <w:color w:val="2B2A29"/>
          <w:spacing w:val="2"/>
          <w:w w:val="105"/>
        </w:rPr>
        <w:t>胆</w:t>
      </w:r>
      <w:r>
        <w:rPr>
          <w:color w:val="2B2A29"/>
          <w:w w:val="105"/>
        </w:rPr>
        <w:t>探索</w:t>
      </w:r>
      <w:r>
        <w:rPr>
          <w:color w:val="2B2A29"/>
          <w:spacing w:val="2"/>
          <w:w w:val="105"/>
        </w:rPr>
        <w:t>了</w:t>
      </w:r>
      <w:r>
        <w:rPr>
          <w:color w:val="2B2A29"/>
          <w:w w:val="105"/>
        </w:rPr>
        <w:t>结构类型的世界。我们讨论了数组和元组中的列表类型，用映射和记录映射类型，以及对象的行为类型。我们还看到了特殊类型</w:t>
      </w:r>
      <w:r>
        <w:rPr>
          <w:color w:val="2B2A29"/>
          <w:spacing w:val="-1"/>
          <w:w w:val="110"/>
        </w:rPr>
        <w:t>描述符</w:t>
      </w:r>
      <w:r>
        <w:rPr>
          <w:color w:val="2B2A29"/>
          <w:spacing w:val="-16"/>
          <w:w w:val="110"/>
        </w:rPr>
        <w:t>（</w:t>
      </w:r>
      <w:r>
        <w:rPr>
          <w:color w:val="2B2A29"/>
          <w:spacing w:val="-1"/>
          <w:w w:val="110"/>
        </w:rPr>
        <w:t>如</w:t>
      </w:r>
      <w:r>
        <w:rPr>
          <w:color w:val="2B2A29"/>
          <w:w w:val="110"/>
        </w:rPr>
        <w:t>联合</w:t>
      </w:r>
      <w:r>
        <w:rPr>
          <w:color w:val="2B2A29"/>
          <w:spacing w:val="-15"/>
          <w:w w:val="110"/>
        </w:rPr>
        <w:t>）</w:t>
      </w:r>
      <w:r>
        <w:rPr>
          <w:color w:val="2B2A29"/>
          <w:w w:val="110"/>
        </w:rPr>
        <w:t>及其用法</w:t>
      </w:r>
      <w:r>
        <w:rPr>
          <w:color w:val="2B2A29"/>
          <w:w w:val="105"/>
        </w:rPr>
        <w:t>的重要性</w:t>
      </w:r>
      <w:r>
        <w:rPr>
          <w:color w:val="2B2A29"/>
          <w:w w:val="110"/>
        </w:rPr>
        <w:t>。</w:t>
      </w:r>
    </w:p>
    <w:p>
      <w:pPr>
        <w:spacing w:after="0" w:line="304" w:lineRule="auto"/>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4</w:t>
      </w:r>
    </w:p>
    <w:p>
      <w:pPr>
        <w:spacing w:before="83"/>
        <w:ind w:left="520" w:right="0" w:firstLine="0"/>
        <w:jc w:val="left"/>
        <w:rPr>
          <w:rFonts w:ascii="Arial"/>
          <w:b/>
          <w:sz w:val="36"/>
        </w:rPr>
      </w:pPr>
      <w:r>
        <w:rPr>
          <w:rFonts w:ascii="Arial"/>
          <w:b/>
          <w:color w:val="2B2A29"/>
          <w:sz w:val="36"/>
        </w:rPr>
        <w:t>第4</w:t>
      </w:r>
      <w:bookmarkStart w:id="87" w:name="_bookmark82"/>
      <w:bookmarkEnd w:id="87"/>
      <w:r>
        <w:rPr>
          <w:rFonts w:ascii="Arial"/>
          <w:b/>
          <w:color w:val="2B2A29"/>
          <w:sz w:val="36"/>
        </w:rPr>
        <w:t>章</w:t>
      </w:r>
    </w:p>
    <w:p>
      <w:pPr>
        <w:pStyle w:val="11"/>
        <w:rPr>
          <w:rFonts w:ascii="Arial"/>
          <w:b/>
          <w:sz w:val="40"/>
        </w:rPr>
      </w:pPr>
    </w:p>
    <w:p>
      <w:pPr>
        <w:pStyle w:val="11"/>
        <w:rPr>
          <w:rFonts w:ascii="Arial"/>
          <w:b/>
          <w:sz w:val="42"/>
        </w:rPr>
      </w:pPr>
    </w:p>
    <w:p>
      <w:r>
        <w:rPr>
          <w:color w:val="2B2A29"/>
          <w:w w:val="85"/>
        </w:rPr>
        <w:t>Code</w:t>
      </w:r>
      <w:r>
        <w:rPr>
          <w:color w:val="2B2A29"/>
          <w:spacing w:val="-16"/>
          <w:w w:val="85"/>
        </w:rPr>
        <w:t xml:space="preserve"> </w:t>
      </w:r>
      <w:r>
        <w:rPr>
          <w:color w:val="2B2A29"/>
          <w:w w:val="85"/>
        </w:rPr>
        <w:t>Organization</w:t>
      </w:r>
    </w:p>
    <w:p>
      <w:pPr>
        <w:pStyle w:val="2"/>
      </w:pPr>
      <w:r>
        <w:rPr>
          <w:color w:val="2B2A29"/>
          <w:w w:val="85"/>
        </w:rPr>
        <w:t>代码组织</w:t>
      </w:r>
    </w:p>
    <w:p>
      <w:r>
        <w:rPr>
          <w:color w:val="2B2A29"/>
          <w:w w:val="105"/>
        </w:rPr>
        <w:t>In</w:t>
      </w:r>
      <w:r>
        <w:rPr>
          <w:color w:val="2B2A29"/>
          <w:spacing w:val="1"/>
          <w:w w:val="105"/>
        </w:rPr>
        <w:t xml:space="preserve"> </w:t>
      </w:r>
      <w:r>
        <w:rPr>
          <w:color w:val="2B2A29"/>
          <w:w w:val="105"/>
        </w:rPr>
        <w:t>this</w:t>
      </w:r>
      <w:r>
        <w:rPr>
          <w:color w:val="2B2A29"/>
          <w:spacing w:val="1"/>
          <w:w w:val="105"/>
        </w:rPr>
        <w:t xml:space="preserve"> </w:t>
      </w:r>
      <w:r>
        <w:rPr>
          <w:color w:val="2B2A29"/>
          <w:w w:val="105"/>
        </w:rPr>
        <w:t>chapter,</w:t>
      </w:r>
      <w:r>
        <w:rPr>
          <w:color w:val="2B2A29"/>
          <w:spacing w:val="1"/>
          <w:w w:val="105"/>
        </w:rPr>
        <w:t xml:space="preserve"> </w:t>
      </w:r>
      <w:r>
        <w:rPr>
          <w:color w:val="2B2A29"/>
          <w:w w:val="105"/>
        </w:rPr>
        <w:t>we</w:t>
      </w:r>
      <w:r>
        <w:rPr>
          <w:color w:val="2B2A29"/>
          <w:spacing w:val="1"/>
          <w:w w:val="105"/>
        </w:rPr>
        <w:t xml:space="preserve"> </w:t>
      </w:r>
      <w:r>
        <w:rPr>
          <w:color w:val="2B2A29"/>
          <w:w w:val="105"/>
        </w:rPr>
        <w:t>will</w:t>
      </w:r>
      <w:r>
        <w:rPr>
          <w:color w:val="2B2A29"/>
          <w:spacing w:val="1"/>
          <w:w w:val="105"/>
        </w:rPr>
        <w:t xml:space="preserve"> </w:t>
      </w:r>
      <w:r>
        <w:rPr>
          <w:color w:val="2B2A29"/>
          <w:w w:val="105"/>
        </w:rPr>
        <w:t>be</w:t>
      </w:r>
      <w:r>
        <w:rPr>
          <w:color w:val="2B2A29"/>
          <w:spacing w:val="1"/>
          <w:w w:val="105"/>
        </w:rPr>
        <w:t xml:space="preserve"> </w:t>
      </w:r>
      <w:r>
        <w:rPr>
          <w:color w:val="2B2A29"/>
          <w:w w:val="105"/>
        </w:rPr>
        <w:t>looking</w:t>
      </w:r>
      <w:r>
        <w:rPr>
          <w:color w:val="2B2A29"/>
          <w:spacing w:val="2"/>
          <w:w w:val="105"/>
        </w:rPr>
        <w:t xml:space="preserve"> </w:t>
      </w:r>
      <w:r>
        <w:rPr>
          <w:color w:val="2B2A29"/>
          <w:w w:val="105"/>
        </w:rPr>
        <w:t>at</w:t>
      </w:r>
      <w:r>
        <w:rPr>
          <w:color w:val="2B2A29"/>
          <w:spacing w:val="1"/>
          <w:w w:val="105"/>
        </w:rPr>
        <w:t xml:space="preserve"> </w:t>
      </w:r>
      <w:r>
        <w:rPr>
          <w:color w:val="2B2A29"/>
          <w:w w:val="105"/>
        </w:rPr>
        <w:t>how</w:t>
      </w:r>
      <w:r>
        <w:rPr>
          <w:color w:val="2B2A29"/>
          <w:spacing w:val="1"/>
          <w:w w:val="105"/>
        </w:rPr>
        <w:t xml:space="preserve"> </w:t>
      </w:r>
      <w:r>
        <w:rPr>
          <w:color w:val="2B2A29"/>
          <w:w w:val="105"/>
        </w:rPr>
        <w:t>proper</w:t>
      </w:r>
      <w:r>
        <w:rPr>
          <w:color w:val="2B2A29"/>
          <w:spacing w:val="1"/>
          <w:w w:val="105"/>
        </w:rPr>
        <w:t xml:space="preserve"> </w:t>
      </w:r>
      <w:r>
        <w:rPr>
          <w:color w:val="2B2A29"/>
          <w:w w:val="105"/>
        </w:rPr>
        <w:t>code</w:t>
      </w:r>
      <w:r>
        <w:rPr>
          <w:color w:val="2B2A29"/>
          <w:spacing w:val="1"/>
          <w:w w:val="105"/>
        </w:rPr>
        <w:t xml:space="preserve"> </w:t>
      </w:r>
      <w:r>
        <w:rPr>
          <w:color w:val="2B2A29"/>
          <w:w w:val="105"/>
        </w:rPr>
        <w:t>organization</w:t>
      </w:r>
      <w:r>
        <w:rPr>
          <w:color w:val="2B2A29"/>
          <w:spacing w:val="1"/>
          <w:w w:val="105"/>
        </w:rPr>
        <w:t xml:space="preserve"> </w:t>
      </w:r>
      <w:r>
        <w:rPr>
          <w:color w:val="2B2A29"/>
          <w:w w:val="105"/>
        </w:rPr>
        <w:t>should</w:t>
      </w:r>
      <w:r>
        <w:rPr>
          <w:color w:val="2B2A29"/>
          <w:spacing w:val="1"/>
          <w:w w:val="105"/>
        </w:rPr>
        <w:t xml:space="preserve"> </w:t>
      </w:r>
      <w:r>
        <w:rPr>
          <w:color w:val="2B2A29"/>
          <w:w w:val="105"/>
        </w:rPr>
        <w:t>be</w:t>
      </w:r>
      <w:r>
        <w:rPr>
          <w:color w:val="2B2A29"/>
          <w:spacing w:val="2"/>
          <w:w w:val="105"/>
        </w:rPr>
        <w:t xml:space="preserve"> </w:t>
      </w:r>
      <w:r>
        <w:rPr>
          <w:color w:val="2B2A29"/>
          <w:w w:val="105"/>
        </w:rPr>
        <w:t>done</w:t>
      </w:r>
      <w:r>
        <w:rPr>
          <w:color w:val="2B2A29"/>
          <w:spacing w:val="1"/>
          <w:w w:val="105"/>
        </w:rPr>
        <w:t xml:space="preserve"> </w:t>
      </w:r>
      <w:r>
        <w:rPr>
          <w:color w:val="2B2A29"/>
          <w:w w:val="105"/>
        </w:rPr>
        <w:t>when</w:t>
      </w:r>
      <w:r>
        <w:rPr>
          <w:color w:val="2B2A29"/>
          <w:spacing w:val="-55"/>
          <w:w w:val="105"/>
        </w:rPr>
        <w:t xml:space="preserve"> </w:t>
      </w:r>
      <w:r>
        <w:rPr>
          <w:color w:val="2B2A29"/>
          <w:w w:val="105"/>
        </w:rPr>
        <w:t>programming with Ballerina. This includes exploring the general development workflow</w:t>
      </w:r>
      <w:r>
        <w:rPr>
          <w:color w:val="2B2A29"/>
          <w:spacing w:val="-55"/>
          <w:w w:val="105"/>
        </w:rPr>
        <w:t xml:space="preserve"> </w:t>
      </w:r>
      <w:r>
        <w:rPr>
          <w:color w:val="2B2A29"/>
          <w:w w:val="105"/>
        </w:rPr>
        <w:t>of</w:t>
      </w:r>
      <w:r>
        <w:rPr>
          <w:color w:val="2B2A29"/>
          <w:spacing w:val="7"/>
          <w:w w:val="105"/>
        </w:rPr>
        <w:t xml:space="preserve"> </w:t>
      </w:r>
      <w:r>
        <w:rPr>
          <w:color w:val="2B2A29"/>
          <w:w w:val="105"/>
        </w:rPr>
        <w:t>a</w:t>
      </w:r>
      <w:r>
        <w:rPr>
          <w:color w:val="2B2A29"/>
          <w:spacing w:val="7"/>
          <w:w w:val="105"/>
        </w:rPr>
        <w:t xml:space="preserve"> </w:t>
      </w:r>
      <w:r>
        <w:rPr>
          <w:color w:val="2B2A29"/>
          <w:w w:val="105"/>
        </w:rPr>
        <w:t>computer</w:t>
      </w:r>
      <w:r>
        <w:rPr>
          <w:color w:val="2B2A29"/>
          <w:spacing w:val="8"/>
          <w:w w:val="105"/>
        </w:rPr>
        <w:t xml:space="preserve"> </w:t>
      </w:r>
      <w:r>
        <w:rPr>
          <w:color w:val="2B2A29"/>
          <w:w w:val="105"/>
        </w:rPr>
        <w:t>programmer,</w:t>
      </w:r>
      <w:r>
        <w:rPr>
          <w:color w:val="2B2A29"/>
          <w:spacing w:val="7"/>
          <w:w w:val="105"/>
        </w:rPr>
        <w:t xml:space="preserve"> </w:t>
      </w:r>
      <w:r>
        <w:rPr>
          <w:color w:val="2B2A29"/>
          <w:w w:val="105"/>
        </w:rPr>
        <w:t>including</w:t>
      </w:r>
      <w:r>
        <w:rPr>
          <w:color w:val="2B2A29"/>
          <w:spacing w:val="8"/>
          <w:w w:val="105"/>
        </w:rPr>
        <w:t xml:space="preserve"> </w:t>
      </w:r>
      <w:r>
        <w:rPr>
          <w:color w:val="2B2A29"/>
          <w:w w:val="105"/>
        </w:rPr>
        <w:t>coding</w:t>
      </w:r>
      <w:r>
        <w:rPr>
          <w:color w:val="2B2A29"/>
          <w:spacing w:val="7"/>
          <w:w w:val="105"/>
        </w:rPr>
        <w:t xml:space="preserve"> </w:t>
      </w:r>
      <w:r>
        <w:rPr>
          <w:color w:val="2B2A29"/>
          <w:w w:val="105"/>
        </w:rPr>
        <w:t>best</w:t>
      </w:r>
      <w:r>
        <w:rPr>
          <w:color w:val="2B2A29"/>
          <w:spacing w:val="8"/>
          <w:w w:val="105"/>
        </w:rPr>
        <w:t xml:space="preserve"> </w:t>
      </w:r>
      <w:r>
        <w:rPr>
          <w:color w:val="2B2A29"/>
          <w:w w:val="105"/>
        </w:rPr>
        <w:t>practices,</w:t>
      </w:r>
      <w:r>
        <w:rPr>
          <w:color w:val="2B2A29"/>
          <w:spacing w:val="7"/>
          <w:w w:val="105"/>
        </w:rPr>
        <w:t xml:space="preserve"> </w:t>
      </w:r>
      <w:r>
        <w:rPr>
          <w:color w:val="2B2A29"/>
          <w:w w:val="105"/>
        </w:rPr>
        <w:t>design</w:t>
      </w:r>
      <w:r>
        <w:rPr>
          <w:color w:val="2B2A29"/>
          <w:spacing w:val="8"/>
          <w:w w:val="105"/>
        </w:rPr>
        <w:t xml:space="preserve"> </w:t>
      </w:r>
      <w:r>
        <w:rPr>
          <w:color w:val="2B2A29"/>
          <w:w w:val="105"/>
        </w:rPr>
        <w:t>patterns,</w:t>
      </w:r>
      <w:r>
        <w:rPr>
          <w:color w:val="2B2A29"/>
          <w:spacing w:val="7"/>
          <w:w w:val="105"/>
        </w:rPr>
        <w:t xml:space="preserve"> </w:t>
      </w:r>
      <w:r>
        <w:rPr>
          <w:color w:val="2B2A29"/>
          <w:w w:val="105"/>
        </w:rPr>
        <w:t>automated</w:t>
      </w:r>
      <w:r>
        <w:rPr>
          <w:color w:val="2B2A29"/>
          <w:spacing w:val="1"/>
          <w:w w:val="105"/>
        </w:rPr>
        <w:t xml:space="preserve"> </w:t>
      </w:r>
      <w:r>
        <w:rPr>
          <w:color w:val="2B2A29"/>
          <w:w w:val="110"/>
        </w:rPr>
        <w:t>testing,</w:t>
      </w:r>
      <w:r>
        <w:rPr>
          <w:color w:val="2B2A29"/>
          <w:spacing w:val="-16"/>
          <w:w w:val="110"/>
        </w:rPr>
        <w:t xml:space="preserve"> </w:t>
      </w:r>
      <w:r>
        <w:rPr>
          <w:color w:val="2B2A29"/>
          <w:w w:val="110"/>
        </w:rPr>
        <w:t>and</w:t>
      </w:r>
      <w:r>
        <w:rPr>
          <w:color w:val="2B2A29"/>
          <w:spacing w:val="-16"/>
          <w:w w:val="110"/>
        </w:rPr>
        <w:t xml:space="preserve"> </w:t>
      </w:r>
      <w:r>
        <w:rPr>
          <w:color w:val="2B2A29"/>
          <w:w w:val="110"/>
        </w:rPr>
        <w:t>functional</w:t>
      </w:r>
      <w:r>
        <w:rPr>
          <w:color w:val="2B2A29"/>
          <w:spacing w:val="-16"/>
          <w:w w:val="110"/>
        </w:rPr>
        <w:t xml:space="preserve"> </w:t>
      </w:r>
      <w:r>
        <w:rPr>
          <w:color w:val="2B2A29"/>
          <w:w w:val="110"/>
        </w:rPr>
        <w:t>reuse</w:t>
      </w:r>
      <w:r>
        <w:rPr>
          <w:color w:val="2B2A29"/>
          <w:spacing w:val="-16"/>
          <w:w w:val="110"/>
        </w:rPr>
        <w:t xml:space="preserve"> </w:t>
      </w:r>
      <w:r>
        <w:rPr>
          <w:color w:val="2B2A29"/>
          <w:w w:val="110"/>
        </w:rPr>
        <w:t>and</w:t>
      </w:r>
      <w:r>
        <w:rPr>
          <w:color w:val="2B2A29"/>
          <w:spacing w:val="-16"/>
          <w:w w:val="110"/>
        </w:rPr>
        <w:t xml:space="preserve"> </w:t>
      </w:r>
      <w:r>
        <w:rPr>
          <w:color w:val="2B2A29"/>
          <w:w w:val="110"/>
        </w:rPr>
        <w:t>sharing.</w:t>
      </w:r>
    </w:p>
    <w:p>
      <w:pPr>
        <w:pStyle w:val="11"/>
        <w:spacing w:before="537" w:line="304" w:lineRule="auto"/>
        <w:ind w:left="520" w:right="170"/>
      </w:pPr>
      <w:r>
        <w:rPr>
          <w:color w:val="2B2A29"/>
          <w:w w:val="105"/>
        </w:rPr>
        <w:t>在本章中，我们将研究如何在使用Ballerina编程时进行正确的代码组织。这包括探索计算机程序员的一般开发工作流程，包括编码最佳实践、设计模式、自动化</w:t>
      </w:r>
      <w:r>
        <w:rPr>
          <w:color w:val="2B2A29"/>
          <w:w w:val="110"/>
        </w:rPr>
        <w:t>测试以及功能重用和共享。</w:t>
      </w:r>
    </w:p>
    <w:p>
      <w:pPr>
        <w:pStyle w:val="11"/>
        <w:rPr>
          <w:sz w:val="24"/>
        </w:rPr>
      </w:pPr>
    </w:p>
    <w:p>
      <w:r>
        <w:rPr>
          <w:color w:val="2B2A29"/>
          <w:w w:val="80"/>
        </w:rPr>
        <w:t>Ballerina</w:t>
      </w:r>
      <w:r>
        <w:rPr>
          <w:color w:val="2B2A29"/>
          <w:spacing w:val="44"/>
          <w:w w:val="80"/>
        </w:rPr>
        <w:t xml:space="preserve"> </w:t>
      </w:r>
      <w:r>
        <w:rPr>
          <w:color w:val="2B2A29"/>
          <w:w w:val="80"/>
        </w:rPr>
        <w:t>Projects</w:t>
      </w:r>
      <w:r>
        <w:rPr>
          <w:color w:val="2B2A29"/>
          <w:spacing w:val="44"/>
          <w:w w:val="80"/>
        </w:rPr>
        <w:t xml:space="preserve"> </w:t>
      </w:r>
      <w:r>
        <w:rPr>
          <w:color w:val="2B2A29"/>
          <w:w w:val="80"/>
        </w:rPr>
        <w:t>and</w:t>
      </w:r>
      <w:r>
        <w:rPr>
          <w:color w:val="2B2A29"/>
          <w:spacing w:val="44"/>
          <w:w w:val="80"/>
        </w:rPr>
        <w:t xml:space="preserve"> </w:t>
      </w:r>
      <w:r>
        <w:rPr>
          <w:color w:val="2B2A29"/>
          <w:w w:val="80"/>
        </w:rPr>
        <w:t>Modules</w:t>
      </w:r>
    </w:p>
    <w:p>
      <w:pPr>
        <w:pStyle w:val="4"/>
        <w:spacing w:before="189"/>
      </w:pPr>
      <w:r>
        <w:rPr>
          <w:color w:val="2B2A29"/>
          <w:w w:val="80"/>
        </w:rPr>
        <w:t>芭蕾舞项目和模块</w:t>
      </w:r>
    </w:p>
    <w:p>
      <w:r>
        <w:rPr>
          <w:color w:val="2B2A29"/>
          <w:w w:val="105"/>
        </w:rPr>
        <w:t>Ballerina is</w:t>
      </w:r>
      <w:r>
        <w:rPr>
          <w:color w:val="2B2A29"/>
          <w:spacing w:val="1"/>
          <w:w w:val="105"/>
        </w:rPr>
        <w:t xml:space="preserve"> </w:t>
      </w:r>
      <w:r>
        <w:rPr>
          <w:color w:val="2B2A29"/>
          <w:w w:val="105"/>
        </w:rPr>
        <w:t>not</w:t>
      </w:r>
      <w:r>
        <w:rPr>
          <w:color w:val="2B2A29"/>
          <w:spacing w:val="1"/>
          <w:w w:val="105"/>
        </w:rPr>
        <w:t xml:space="preserve"> </w:t>
      </w:r>
      <w:r>
        <w:rPr>
          <w:color w:val="2B2A29"/>
          <w:w w:val="105"/>
        </w:rPr>
        <w:t>just a</w:t>
      </w:r>
      <w:r>
        <w:rPr>
          <w:color w:val="2B2A29"/>
          <w:spacing w:val="1"/>
          <w:w w:val="105"/>
        </w:rPr>
        <w:t xml:space="preserve"> </w:t>
      </w:r>
      <w:r>
        <w:rPr>
          <w:color w:val="2B2A29"/>
          <w:w w:val="105"/>
        </w:rPr>
        <w:t>programming</w:t>
      </w:r>
      <w:r>
        <w:rPr>
          <w:color w:val="2B2A29"/>
          <w:spacing w:val="1"/>
          <w:w w:val="105"/>
        </w:rPr>
        <w:t xml:space="preserve"> </w:t>
      </w:r>
      <w:r>
        <w:rPr>
          <w:color w:val="2B2A29"/>
          <w:w w:val="105"/>
        </w:rPr>
        <w:t>language</w:t>
      </w:r>
      <w:r>
        <w:rPr>
          <w:color w:val="2B2A29"/>
          <w:spacing w:val="1"/>
          <w:w w:val="105"/>
        </w:rPr>
        <w:t xml:space="preserve"> </w:t>
      </w:r>
      <w:r>
        <w:rPr>
          <w:color w:val="2B2A29"/>
          <w:w w:val="105"/>
        </w:rPr>
        <w:t>and a</w:t>
      </w:r>
      <w:r>
        <w:rPr>
          <w:color w:val="2B2A29"/>
          <w:spacing w:val="1"/>
          <w:w w:val="105"/>
        </w:rPr>
        <w:t xml:space="preserve"> </w:t>
      </w:r>
      <w:r>
        <w:rPr>
          <w:color w:val="2B2A29"/>
          <w:w w:val="105"/>
        </w:rPr>
        <w:t>compiler,</w:t>
      </w:r>
      <w:r>
        <w:rPr>
          <w:color w:val="2B2A29"/>
          <w:spacing w:val="1"/>
          <w:w w:val="105"/>
        </w:rPr>
        <w:t xml:space="preserve"> </w:t>
      </w:r>
      <w:r>
        <w:rPr>
          <w:color w:val="2B2A29"/>
          <w:w w:val="105"/>
        </w:rPr>
        <w:t>but rather</w:t>
      </w:r>
      <w:r>
        <w:rPr>
          <w:color w:val="2B2A29"/>
          <w:spacing w:val="1"/>
          <w:w w:val="105"/>
        </w:rPr>
        <w:t xml:space="preserve"> </w:t>
      </w:r>
      <w:r>
        <w:rPr>
          <w:color w:val="2B2A29"/>
          <w:w w:val="105"/>
        </w:rPr>
        <w:t>a</w:t>
      </w:r>
      <w:r>
        <w:rPr>
          <w:color w:val="2B2A29"/>
          <w:spacing w:val="1"/>
          <w:w w:val="105"/>
        </w:rPr>
        <w:t xml:space="preserve"> </w:t>
      </w:r>
      <w:r>
        <w:rPr>
          <w:color w:val="2B2A29"/>
          <w:w w:val="105"/>
        </w:rPr>
        <w:t>full</w:t>
      </w:r>
      <w:r>
        <w:rPr>
          <w:color w:val="2B2A29"/>
          <w:spacing w:val="1"/>
          <w:w w:val="105"/>
        </w:rPr>
        <w:t xml:space="preserve"> </w:t>
      </w:r>
      <w:r>
        <w:rPr>
          <w:color w:val="2B2A29"/>
          <w:w w:val="105"/>
        </w:rPr>
        <w:t>platform</w:t>
      </w:r>
      <w:r>
        <w:rPr>
          <w:color w:val="2B2A29"/>
          <w:spacing w:val="-55"/>
          <w:w w:val="105"/>
        </w:rPr>
        <w:t xml:space="preserve"> </w:t>
      </w:r>
      <w:r>
        <w:rPr>
          <w:color w:val="2B2A29"/>
          <w:w w:val="105"/>
        </w:rPr>
        <w:t>for</w:t>
      </w:r>
      <w:r>
        <w:rPr>
          <w:color w:val="2B2A29"/>
          <w:spacing w:val="2"/>
          <w:w w:val="105"/>
        </w:rPr>
        <w:t xml:space="preserve"> </w:t>
      </w:r>
      <w:r>
        <w:rPr>
          <w:color w:val="2B2A29"/>
          <w:w w:val="105"/>
        </w:rPr>
        <w:t>application</w:t>
      </w:r>
      <w:r>
        <w:rPr>
          <w:color w:val="2B2A29"/>
          <w:spacing w:val="3"/>
          <w:w w:val="105"/>
        </w:rPr>
        <w:t xml:space="preserve"> </w:t>
      </w:r>
      <w:r>
        <w:rPr>
          <w:color w:val="2B2A29"/>
          <w:w w:val="105"/>
        </w:rPr>
        <w:t>development.</w:t>
      </w:r>
      <w:r>
        <w:rPr>
          <w:color w:val="2B2A29"/>
          <w:spacing w:val="2"/>
          <w:w w:val="105"/>
        </w:rPr>
        <w:t xml:space="preserve"> </w:t>
      </w:r>
      <w:r>
        <w:rPr>
          <w:color w:val="2B2A29"/>
          <w:w w:val="105"/>
        </w:rPr>
        <w:t>It</w:t>
      </w:r>
      <w:r>
        <w:rPr>
          <w:color w:val="2B2A29"/>
          <w:spacing w:val="3"/>
          <w:w w:val="105"/>
        </w:rPr>
        <w:t xml:space="preserve"> </w:t>
      </w:r>
      <w:r>
        <w:rPr>
          <w:color w:val="2B2A29"/>
          <w:w w:val="105"/>
        </w:rPr>
        <w:t>has</w:t>
      </w:r>
      <w:r>
        <w:rPr>
          <w:color w:val="2B2A29"/>
          <w:spacing w:val="2"/>
          <w:w w:val="105"/>
        </w:rPr>
        <w:t xml:space="preserve"> </w:t>
      </w:r>
      <w:r>
        <w:rPr>
          <w:color w:val="2B2A29"/>
          <w:w w:val="105"/>
        </w:rPr>
        <w:t>its</w:t>
      </w:r>
      <w:r>
        <w:rPr>
          <w:color w:val="2B2A29"/>
          <w:spacing w:val="3"/>
          <w:w w:val="105"/>
        </w:rPr>
        <w:t xml:space="preserve"> </w:t>
      </w:r>
      <w:r>
        <w:rPr>
          <w:color w:val="2B2A29"/>
          <w:w w:val="105"/>
        </w:rPr>
        <w:t>own</w:t>
      </w:r>
      <w:r>
        <w:rPr>
          <w:color w:val="2B2A29"/>
          <w:spacing w:val="3"/>
          <w:w w:val="105"/>
        </w:rPr>
        <w:t xml:space="preserve"> </w:t>
      </w:r>
      <w:r>
        <w:rPr>
          <w:color w:val="2B2A29"/>
          <w:w w:val="105"/>
        </w:rPr>
        <w:t>project</w:t>
      </w:r>
      <w:r>
        <w:rPr>
          <w:color w:val="2B2A29"/>
          <w:spacing w:val="2"/>
          <w:w w:val="105"/>
        </w:rPr>
        <w:t xml:space="preserve"> </w:t>
      </w:r>
      <w:r>
        <w:rPr>
          <w:color w:val="2B2A29"/>
          <w:w w:val="105"/>
        </w:rPr>
        <w:t>and</w:t>
      </w:r>
      <w:r>
        <w:rPr>
          <w:color w:val="2B2A29"/>
          <w:spacing w:val="3"/>
          <w:w w:val="105"/>
        </w:rPr>
        <w:t xml:space="preserve"> </w:t>
      </w:r>
      <w:r>
        <w:rPr>
          <w:color w:val="2B2A29"/>
          <w:w w:val="105"/>
        </w:rPr>
        <w:t>module</w:t>
      </w:r>
      <w:r>
        <w:rPr>
          <w:color w:val="2B2A29"/>
          <w:spacing w:val="2"/>
          <w:w w:val="105"/>
        </w:rPr>
        <w:t xml:space="preserve"> </w:t>
      </w:r>
      <w:r>
        <w:rPr>
          <w:color w:val="2B2A29"/>
          <w:w w:val="105"/>
        </w:rPr>
        <w:t>concepts</w:t>
      </w:r>
      <w:r>
        <w:rPr>
          <w:color w:val="2B2A29"/>
          <w:spacing w:val="3"/>
          <w:w w:val="105"/>
        </w:rPr>
        <w:t xml:space="preserve"> </w:t>
      </w:r>
      <w:r>
        <w:rPr>
          <w:color w:val="2B2A29"/>
          <w:w w:val="105"/>
        </w:rPr>
        <w:t>that</w:t>
      </w:r>
      <w:r>
        <w:rPr>
          <w:color w:val="2B2A29"/>
          <w:spacing w:val="3"/>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used</w:t>
      </w:r>
      <w:r>
        <w:rPr>
          <w:color w:val="2B2A29"/>
          <w:spacing w:val="-10"/>
          <w:w w:val="105"/>
        </w:rPr>
        <w:t xml:space="preserve"> </w:t>
      </w:r>
      <w:r>
        <w:rPr>
          <w:color w:val="2B2A29"/>
          <w:w w:val="105"/>
        </w:rPr>
        <w:t>as</w:t>
      </w:r>
      <w:r>
        <w:rPr>
          <w:color w:val="2B2A29"/>
          <w:spacing w:val="-10"/>
          <w:w w:val="105"/>
        </w:rPr>
        <w:t xml:space="preserve"> </w:t>
      </w:r>
      <w:r>
        <w:rPr>
          <w:color w:val="2B2A29"/>
          <w:w w:val="105"/>
        </w:rPr>
        <w:t>the</w:t>
      </w:r>
      <w:r>
        <w:rPr>
          <w:color w:val="2B2A29"/>
          <w:spacing w:val="-9"/>
          <w:w w:val="105"/>
        </w:rPr>
        <w:t xml:space="preserve"> </w:t>
      </w:r>
      <w:r>
        <w:rPr>
          <w:color w:val="2B2A29"/>
          <w:w w:val="105"/>
        </w:rPr>
        <w:t>primary</w:t>
      </w:r>
      <w:r>
        <w:rPr>
          <w:color w:val="2B2A29"/>
          <w:spacing w:val="-10"/>
          <w:w w:val="105"/>
        </w:rPr>
        <w:t xml:space="preserve"> </w:t>
      </w:r>
      <w:r>
        <w:rPr>
          <w:color w:val="2B2A29"/>
          <w:w w:val="105"/>
        </w:rPr>
        <w:t>approach</w:t>
      </w:r>
      <w:r>
        <w:rPr>
          <w:color w:val="2B2A29"/>
          <w:spacing w:val="-9"/>
          <w:w w:val="105"/>
        </w:rPr>
        <w:t xml:space="preserve"> </w:t>
      </w:r>
      <w:r>
        <w:rPr>
          <w:color w:val="2B2A29"/>
          <w:w w:val="105"/>
        </w:rPr>
        <w:t>for</w:t>
      </w:r>
      <w:r>
        <w:rPr>
          <w:color w:val="2B2A29"/>
          <w:spacing w:val="-10"/>
          <w:w w:val="105"/>
        </w:rPr>
        <w:t xml:space="preserve"> </w:t>
      </w:r>
      <w:r>
        <w:rPr>
          <w:color w:val="2B2A29"/>
          <w:w w:val="105"/>
        </w:rPr>
        <w:t>organizing</w:t>
      </w:r>
      <w:r>
        <w:rPr>
          <w:color w:val="2B2A29"/>
          <w:spacing w:val="-10"/>
          <w:w w:val="105"/>
        </w:rPr>
        <w:t xml:space="preserve"> </w:t>
      </w:r>
      <w:r>
        <w:rPr>
          <w:color w:val="2B2A29"/>
          <w:w w:val="105"/>
        </w:rPr>
        <w:t>your</w:t>
      </w:r>
      <w:r>
        <w:rPr>
          <w:color w:val="2B2A29"/>
          <w:spacing w:val="-9"/>
          <w:w w:val="105"/>
        </w:rPr>
        <w:t xml:space="preserve"> </w:t>
      </w:r>
      <w:r>
        <w:rPr>
          <w:color w:val="2B2A29"/>
          <w:w w:val="105"/>
        </w:rPr>
        <w:t>program</w:t>
      </w:r>
      <w:r>
        <w:rPr>
          <w:color w:val="2B2A29"/>
          <w:spacing w:val="-10"/>
          <w:w w:val="105"/>
        </w:rPr>
        <w:t xml:space="preserve"> </w:t>
      </w:r>
      <w:r>
        <w:rPr>
          <w:color w:val="2B2A29"/>
          <w:w w:val="105"/>
        </w:rPr>
        <w:t>code.</w:t>
      </w:r>
    </w:p>
    <w:p>
      <w:pPr>
        <w:pStyle w:val="11"/>
        <w:spacing w:before="190" w:line="304" w:lineRule="auto"/>
        <w:ind w:left="520" w:right="335"/>
      </w:pPr>
      <w:r>
        <w:rPr>
          <w:color w:val="2B2A29"/>
          <w:w w:val="105"/>
        </w:rPr>
        <w:t>Ballerina不仅仅是一</w:t>
      </w:r>
      <w:r>
        <w:rPr>
          <w:color w:val="2B2A29"/>
          <w:spacing w:val="1"/>
          <w:w w:val="105"/>
        </w:rPr>
        <w:t>种</w:t>
      </w:r>
      <w:r>
        <w:rPr>
          <w:color w:val="2B2A29"/>
          <w:w w:val="105"/>
        </w:rPr>
        <w:t>编程语言和编译器，而是一个应用</w:t>
      </w:r>
      <w:r>
        <w:rPr>
          <w:color w:val="2B2A29"/>
          <w:spacing w:val="3"/>
          <w:w w:val="105"/>
        </w:rPr>
        <w:t>程</w:t>
      </w:r>
      <w:r>
        <w:rPr>
          <w:color w:val="2B2A29"/>
          <w:w w:val="105"/>
        </w:rPr>
        <w:t>序开发的完整平台。它有自己的项目和模块概念</w:t>
      </w:r>
      <w:r>
        <w:rPr>
          <w:color w:val="2B2A29"/>
          <w:spacing w:val="3"/>
          <w:w w:val="105"/>
        </w:rPr>
        <w:t>，</w:t>
      </w:r>
      <w:r>
        <w:rPr>
          <w:color w:val="2B2A29"/>
          <w:w w:val="105"/>
        </w:rPr>
        <w:t>可以作为组织程序代码的主要方法。</w:t>
      </w:r>
    </w:p>
    <w:p>
      <w:pPr>
        <w:pStyle w:val="11"/>
        <w:spacing w:before="10"/>
        <w:rPr>
          <w:sz w:val="29"/>
        </w:rPr>
      </w:pPr>
    </w:p>
    <w:p>
      <w:r>
        <w:rPr>
          <w:color w:val="2B2A29"/>
          <w:w w:val="80"/>
        </w:rPr>
        <w:t>Single</w:t>
      </w:r>
      <w:r>
        <w:rPr>
          <w:color w:val="2B2A29"/>
          <w:spacing w:val="26"/>
          <w:w w:val="80"/>
        </w:rPr>
        <w:t xml:space="preserve"> </w:t>
      </w:r>
      <w:r>
        <w:rPr>
          <w:color w:val="2B2A29"/>
          <w:w w:val="80"/>
        </w:rPr>
        <w:t>Source</w:t>
      </w:r>
      <w:r>
        <w:rPr>
          <w:color w:val="2B2A29"/>
          <w:spacing w:val="26"/>
          <w:w w:val="80"/>
        </w:rPr>
        <w:t xml:space="preserve"> </w:t>
      </w:r>
      <w:r>
        <w:rPr>
          <w:color w:val="2B2A29"/>
          <w:w w:val="80"/>
        </w:rPr>
        <w:t>File</w:t>
      </w:r>
      <w:r>
        <w:rPr>
          <w:color w:val="2B2A29"/>
          <w:spacing w:val="27"/>
          <w:w w:val="80"/>
        </w:rPr>
        <w:t xml:space="preserve"> </w:t>
      </w:r>
      <w:r>
        <w:rPr>
          <w:color w:val="2B2A29"/>
          <w:w w:val="80"/>
        </w:rPr>
        <w:t>Programs</w:t>
      </w:r>
    </w:p>
    <w:p>
      <w:pPr>
        <w:pStyle w:val="5"/>
      </w:pPr>
      <w:r>
        <w:rPr>
          <w:color w:val="2B2A29"/>
          <w:w w:val="80"/>
        </w:rPr>
        <w:t>单一源文件程序</w:t>
      </w:r>
    </w:p>
    <w:p>
      <w:r>
        <w:rPr>
          <w:color w:val="2B2A29"/>
          <w:w w:val="105"/>
        </w:rPr>
        <w:t>So</w:t>
      </w:r>
      <w:r>
        <w:rPr>
          <w:color w:val="2B2A29"/>
          <w:spacing w:val="-14"/>
          <w:w w:val="105"/>
        </w:rPr>
        <w:t xml:space="preserve"> </w:t>
      </w:r>
      <w:r>
        <w:rPr>
          <w:color w:val="2B2A29"/>
          <w:w w:val="105"/>
        </w:rPr>
        <w:t>far,</w:t>
      </w:r>
      <w:r>
        <w:rPr>
          <w:color w:val="2B2A29"/>
          <w:spacing w:val="-13"/>
          <w:w w:val="105"/>
        </w:rPr>
        <w:t xml:space="preserve"> </w:t>
      </w:r>
      <w:r>
        <w:rPr>
          <w:color w:val="2B2A29"/>
          <w:w w:val="105"/>
        </w:rPr>
        <w:t>we</w:t>
      </w:r>
      <w:r>
        <w:rPr>
          <w:color w:val="2B2A29"/>
          <w:spacing w:val="-13"/>
          <w:w w:val="105"/>
        </w:rPr>
        <w:t xml:space="preserve"> </w:t>
      </w:r>
      <w:r>
        <w:rPr>
          <w:color w:val="2B2A29"/>
          <w:w w:val="105"/>
        </w:rPr>
        <w:t>have</w:t>
      </w:r>
      <w:r>
        <w:rPr>
          <w:color w:val="2B2A29"/>
          <w:spacing w:val="-13"/>
          <w:w w:val="105"/>
        </w:rPr>
        <w:t xml:space="preserve"> </w:t>
      </w:r>
      <w:r>
        <w:rPr>
          <w:color w:val="2B2A29"/>
          <w:w w:val="105"/>
        </w:rPr>
        <w:t>been</w:t>
      </w:r>
      <w:r>
        <w:rPr>
          <w:color w:val="2B2A29"/>
          <w:spacing w:val="-13"/>
          <w:w w:val="105"/>
        </w:rPr>
        <w:t xml:space="preserve"> </w:t>
      </w:r>
      <w:r>
        <w:rPr>
          <w:color w:val="2B2A29"/>
          <w:w w:val="105"/>
        </w:rPr>
        <w:t>writing</w:t>
      </w:r>
      <w:r>
        <w:rPr>
          <w:color w:val="2B2A29"/>
          <w:spacing w:val="-13"/>
          <w:w w:val="105"/>
        </w:rPr>
        <w:t xml:space="preserve"> </w:t>
      </w:r>
      <w:r>
        <w:rPr>
          <w:color w:val="2B2A29"/>
          <w:w w:val="105"/>
        </w:rPr>
        <w:t>a</w:t>
      </w:r>
      <w:r>
        <w:rPr>
          <w:color w:val="2B2A29"/>
          <w:spacing w:val="-13"/>
          <w:w w:val="105"/>
        </w:rPr>
        <w:t xml:space="preserve"> </w:t>
      </w:r>
      <w:r>
        <w:rPr>
          <w:color w:val="2B2A29"/>
          <w:w w:val="105"/>
        </w:rPr>
        <w:t>single</w:t>
      </w:r>
      <w:r>
        <w:rPr>
          <w:color w:val="2B2A29"/>
          <w:spacing w:val="-13"/>
          <w:w w:val="105"/>
        </w:rPr>
        <w:t xml:space="preserve"> </w:t>
      </w:r>
      <w:r>
        <w:rPr>
          <w:color w:val="2B2A29"/>
          <w:w w:val="105"/>
        </w:rPr>
        <w:t>source</w:t>
      </w:r>
      <w:r>
        <w:rPr>
          <w:color w:val="2B2A29"/>
          <w:spacing w:val="-13"/>
          <w:w w:val="105"/>
        </w:rPr>
        <w:t xml:space="preserve"> </w:t>
      </w:r>
      <w:r>
        <w:rPr>
          <w:color w:val="2B2A29"/>
          <w:w w:val="105"/>
        </w:rPr>
        <w:t>file</w:t>
      </w:r>
      <w:r>
        <w:rPr>
          <w:color w:val="2B2A29"/>
          <w:spacing w:val="-13"/>
          <w:w w:val="105"/>
        </w:rPr>
        <w:t xml:space="preserve"> </w:t>
      </w:r>
      <w:r>
        <w:rPr>
          <w:color w:val="2B2A29"/>
          <w:w w:val="105"/>
        </w:rPr>
        <w:t>for</w:t>
      </w:r>
      <w:r>
        <w:rPr>
          <w:color w:val="2B2A29"/>
          <w:spacing w:val="-13"/>
          <w:w w:val="105"/>
        </w:rPr>
        <w:t xml:space="preserve"> </w:t>
      </w:r>
      <w:r>
        <w:rPr>
          <w:color w:val="2B2A29"/>
          <w:w w:val="105"/>
        </w:rPr>
        <w:t>Ballerina</w:t>
      </w:r>
      <w:r>
        <w:rPr>
          <w:color w:val="2B2A29"/>
          <w:spacing w:val="-13"/>
          <w:w w:val="105"/>
        </w:rPr>
        <w:t xml:space="preserve"> </w:t>
      </w:r>
      <w:r>
        <w:rPr>
          <w:color w:val="2B2A29"/>
          <w:w w:val="105"/>
        </w:rPr>
        <w:t>programs.</w:t>
      </w:r>
      <w:r>
        <w:rPr>
          <w:color w:val="2B2A29"/>
          <w:spacing w:val="-13"/>
          <w:w w:val="105"/>
        </w:rPr>
        <w:t xml:space="preserve"> </w:t>
      </w:r>
      <w:r>
        <w:rPr>
          <w:color w:val="2B2A29"/>
          <w:w w:val="105"/>
        </w:rPr>
        <w:t>You</w:t>
      </w:r>
      <w:r>
        <w:rPr>
          <w:color w:val="2B2A29"/>
          <w:spacing w:val="-13"/>
          <w:w w:val="105"/>
        </w:rPr>
        <w:t xml:space="preserve"> </w:t>
      </w:r>
      <w:r>
        <w:rPr>
          <w:color w:val="2B2A29"/>
          <w:w w:val="105"/>
        </w:rPr>
        <w:t>can</w:t>
      </w:r>
      <w:r>
        <w:rPr>
          <w:color w:val="2B2A29"/>
          <w:spacing w:val="-13"/>
          <w:w w:val="105"/>
        </w:rPr>
        <w:t xml:space="preserve"> </w:t>
      </w:r>
      <w:r>
        <w:rPr>
          <w:color w:val="2B2A29"/>
          <w:w w:val="105"/>
        </w:rPr>
        <w:t>directly</w:t>
      </w:r>
      <w:r>
        <w:rPr>
          <w:color w:val="2B2A29"/>
          <w:spacing w:val="-55"/>
          <w:w w:val="105"/>
        </w:rPr>
        <w:t xml:space="preserve"> </w:t>
      </w:r>
      <w:r>
        <w:rPr>
          <w:color w:val="2B2A29"/>
          <w:w w:val="105"/>
        </w:rPr>
        <w:t>build and run Ballerina programs consisting of single source files without any problem.</w:t>
      </w:r>
      <w:r>
        <w:rPr>
          <w:color w:val="2B2A29"/>
          <w:spacing w:val="-55"/>
          <w:w w:val="105"/>
        </w:rPr>
        <w:t xml:space="preserve"> </w:t>
      </w:r>
      <w:r>
        <w:rPr>
          <w:color w:val="2B2A29"/>
          <w:w w:val="105"/>
        </w:rPr>
        <w:t>Especially</w:t>
      </w:r>
      <w:r>
        <w:rPr>
          <w:color w:val="2B2A29"/>
          <w:spacing w:val="-7"/>
          <w:w w:val="105"/>
        </w:rPr>
        <w:t xml:space="preserve"> </w:t>
      </w:r>
      <w:r>
        <w:rPr>
          <w:color w:val="2B2A29"/>
          <w:w w:val="105"/>
        </w:rPr>
        <w:t>for</w:t>
      </w:r>
      <w:r>
        <w:rPr>
          <w:color w:val="2B2A29"/>
          <w:spacing w:val="-7"/>
          <w:w w:val="105"/>
        </w:rPr>
        <w:t xml:space="preserve"> </w:t>
      </w:r>
      <w:r>
        <w:rPr>
          <w:color w:val="2B2A29"/>
          <w:w w:val="105"/>
        </w:rPr>
        <w:t>smaller</w:t>
      </w:r>
      <w:r>
        <w:rPr>
          <w:color w:val="2B2A29"/>
          <w:spacing w:val="-7"/>
          <w:w w:val="105"/>
        </w:rPr>
        <w:t xml:space="preserve"> </w:t>
      </w:r>
      <w:r>
        <w:rPr>
          <w:color w:val="2B2A29"/>
          <w:w w:val="105"/>
        </w:rPr>
        <w:t>programs,</w:t>
      </w:r>
      <w:r>
        <w:rPr>
          <w:color w:val="2B2A29"/>
          <w:spacing w:val="-7"/>
          <w:w w:val="105"/>
        </w:rPr>
        <w:t xml:space="preserve"> </w:t>
      </w:r>
      <w:r>
        <w:rPr>
          <w:color w:val="2B2A29"/>
          <w:w w:val="105"/>
        </w:rPr>
        <w:t>this</w:t>
      </w:r>
      <w:r>
        <w:rPr>
          <w:color w:val="2B2A29"/>
          <w:spacing w:val="-7"/>
          <w:w w:val="105"/>
        </w:rPr>
        <w:t xml:space="preserve"> </w:t>
      </w:r>
      <w:r>
        <w:rPr>
          <w:color w:val="2B2A29"/>
          <w:w w:val="105"/>
        </w:rPr>
        <w:t>is</w:t>
      </w:r>
      <w:r>
        <w:rPr>
          <w:color w:val="2B2A29"/>
          <w:spacing w:val="-7"/>
          <w:w w:val="105"/>
        </w:rPr>
        <w:t xml:space="preserve"> </w:t>
      </w:r>
      <w:r>
        <w:rPr>
          <w:color w:val="2B2A29"/>
          <w:w w:val="105"/>
        </w:rPr>
        <w:t>a</w:t>
      </w:r>
      <w:r>
        <w:rPr>
          <w:color w:val="2B2A29"/>
          <w:spacing w:val="-7"/>
          <w:w w:val="105"/>
        </w:rPr>
        <w:t xml:space="preserve"> </w:t>
      </w:r>
      <w:r>
        <w:rPr>
          <w:color w:val="2B2A29"/>
          <w:w w:val="105"/>
        </w:rPr>
        <w:t>convenient</w:t>
      </w:r>
      <w:r>
        <w:rPr>
          <w:color w:val="2B2A29"/>
          <w:spacing w:val="-7"/>
          <w:w w:val="105"/>
        </w:rPr>
        <w:t xml:space="preserve"> </w:t>
      </w:r>
      <w:r>
        <w:rPr>
          <w:color w:val="2B2A29"/>
          <w:w w:val="105"/>
        </w:rPr>
        <w:t>approach</w:t>
      </w:r>
      <w:r>
        <w:rPr>
          <w:color w:val="2B2A29"/>
          <w:spacing w:val="-7"/>
          <w:w w:val="105"/>
        </w:rPr>
        <w:t xml:space="preserve"> </w:t>
      </w:r>
      <w:r>
        <w:rPr>
          <w:color w:val="2B2A29"/>
          <w:w w:val="105"/>
        </w:rPr>
        <w:t>to</w:t>
      </w:r>
      <w:r>
        <w:rPr>
          <w:color w:val="2B2A29"/>
          <w:spacing w:val="-7"/>
          <w:w w:val="105"/>
        </w:rPr>
        <w:t xml:space="preserve"> </w:t>
      </w:r>
      <w:r>
        <w:rPr>
          <w:color w:val="2B2A29"/>
          <w:w w:val="105"/>
        </w:rPr>
        <w:t>development.</w:t>
      </w:r>
    </w:p>
    <w:p>
      <w:pPr>
        <w:pStyle w:val="11"/>
        <w:spacing w:before="199" w:line="304" w:lineRule="auto"/>
        <w:ind w:left="520" w:right="330"/>
        <w:jc w:val="both"/>
      </w:pPr>
      <w:r>
        <w:rPr>
          <w:color w:val="2B2A29"/>
          <w:w w:val="105"/>
        </w:rPr>
        <w:t>到目前为止</w:t>
      </w:r>
      <w:r>
        <w:rPr>
          <w:color w:val="2B2A29"/>
          <w:spacing w:val="-14"/>
          <w:w w:val="105"/>
        </w:rPr>
        <w:t>，</w:t>
      </w:r>
      <w:r>
        <w:rPr>
          <w:color w:val="2B2A29"/>
          <w:w w:val="105"/>
        </w:rPr>
        <w:t>我们已经为芭蕾舞节目编写</w:t>
      </w:r>
      <w:r>
        <w:rPr>
          <w:color w:val="2B2A29"/>
          <w:spacing w:val="-13"/>
          <w:w w:val="105"/>
        </w:rPr>
        <w:t>了</w:t>
      </w:r>
      <w:r>
        <w:rPr>
          <w:color w:val="2B2A29"/>
          <w:w w:val="105"/>
        </w:rPr>
        <w:t>一个单一</w:t>
      </w:r>
      <w:r>
        <w:rPr>
          <w:color w:val="2B2A29"/>
          <w:spacing w:val="-13"/>
          <w:w w:val="105"/>
        </w:rPr>
        <w:t>的</w:t>
      </w:r>
      <w:r>
        <w:rPr>
          <w:color w:val="2B2A29"/>
          <w:w w:val="105"/>
        </w:rPr>
        <w:t>源文件。您可以直接构建和运行由单个源文件组成的Ballerina程序，而不会出现任何问题。特别</w:t>
      </w:r>
      <w:r>
        <w:rPr>
          <w:color w:val="2B2A29"/>
          <w:spacing w:val="-7"/>
          <w:w w:val="105"/>
        </w:rPr>
        <w:t>是</w:t>
      </w:r>
      <w:r>
        <w:rPr>
          <w:color w:val="2B2A29"/>
          <w:w w:val="105"/>
        </w:rPr>
        <w:t>对于较小的程序，这是一</w:t>
      </w:r>
      <w:r>
        <w:rPr>
          <w:color w:val="2B2A29"/>
          <w:spacing w:val="-7"/>
          <w:w w:val="105"/>
        </w:rPr>
        <w:t>种</w:t>
      </w:r>
      <w:r>
        <w:rPr>
          <w:color w:val="2B2A29"/>
          <w:w w:val="105"/>
        </w:rPr>
        <w:t>方便</w:t>
      </w:r>
      <w:r>
        <w:rPr>
          <w:color w:val="2B2A29"/>
          <w:spacing w:val="-7"/>
          <w:w w:val="105"/>
        </w:rPr>
        <w:t>的</w:t>
      </w:r>
      <w:r>
        <w:rPr>
          <w:color w:val="2B2A29"/>
          <w:w w:val="105"/>
        </w:rPr>
        <w:t>开发方法。</w:t>
      </w:r>
    </w:p>
    <w:p>
      <w:pPr>
        <w:pStyle w:val="11"/>
        <w:spacing w:before="2"/>
        <w:rPr>
          <w:sz w:val="19"/>
        </w:rPr>
      </w:pPr>
    </w:p>
    <w:p>
      <w:r>
        <w:rPr>
          <w:color w:val="2B2A29"/>
          <w:w w:val="80"/>
        </w:rPr>
        <w:t>Run</w:t>
      </w:r>
      <w:r>
        <w:rPr>
          <w:color w:val="2B2A29"/>
          <w:spacing w:val="8"/>
          <w:w w:val="80"/>
        </w:rPr>
        <w:t xml:space="preserve"> </w:t>
      </w:r>
      <w:r>
        <w:rPr>
          <w:color w:val="2B2A29"/>
          <w:w w:val="80"/>
        </w:rPr>
        <w:t>or</w:t>
      </w:r>
      <w:r>
        <w:rPr>
          <w:color w:val="2B2A29"/>
          <w:spacing w:val="9"/>
          <w:w w:val="80"/>
        </w:rPr>
        <w:t xml:space="preserve"> </w:t>
      </w:r>
      <w:r>
        <w:rPr>
          <w:color w:val="2B2A29"/>
          <w:w w:val="80"/>
        </w:rPr>
        <w:t>Build?</w:t>
      </w:r>
    </w:p>
    <w:p>
      <w:pPr>
        <w:pStyle w:val="7"/>
        <w:ind w:left="520"/>
      </w:pPr>
      <w:r>
        <w:rPr>
          <w:color w:val="2B2A29"/>
          <w:w w:val="80"/>
        </w:rPr>
        <w:t>运行还是生成？</w:t>
      </w:r>
    </w:p>
    <w:p>
      <w:r>
        <w:rPr>
          <w:color w:val="2B2A29"/>
          <w:w w:val="105"/>
        </w:rPr>
        <w:t>The</w:t>
      </w:r>
      <w:r>
        <w:rPr>
          <w:color w:val="2B2A29"/>
          <w:spacing w:val="-12"/>
          <w:w w:val="105"/>
        </w:rPr>
        <w:t xml:space="preserve"> </w:t>
      </w:r>
      <w:r>
        <w:rPr>
          <w:color w:val="2B2A29"/>
          <w:w w:val="105"/>
        </w:rPr>
        <w:t>Ballerina</w:t>
      </w:r>
      <w:r>
        <w:rPr>
          <w:color w:val="2B2A29"/>
          <w:spacing w:val="-11"/>
          <w:w w:val="105"/>
        </w:rPr>
        <w:t xml:space="preserve"> </w:t>
      </w:r>
      <w:r>
        <w:rPr>
          <w:color w:val="2B2A29"/>
          <w:w w:val="105"/>
        </w:rPr>
        <w:t>tool</w:t>
      </w:r>
      <w:r>
        <w:rPr>
          <w:color w:val="2B2A29"/>
          <w:spacing w:val="-11"/>
          <w:w w:val="105"/>
        </w:rPr>
        <w:t xml:space="preserve"> </w:t>
      </w:r>
      <w:r>
        <w:rPr>
          <w:rFonts w:ascii="宋体"/>
          <w:color w:val="2B2A29"/>
          <w:w w:val="105"/>
        </w:rPr>
        <w:t>ballerina</w:t>
      </w:r>
      <w:r>
        <w:rPr>
          <w:rFonts w:ascii="宋体"/>
          <w:color w:val="2B2A29"/>
          <w:spacing w:val="-69"/>
          <w:w w:val="105"/>
        </w:rPr>
        <w:t xml:space="preserve"> </w:t>
      </w:r>
      <w:r>
        <w:rPr>
          <w:color w:val="2B2A29"/>
          <w:w w:val="105"/>
        </w:rPr>
        <w:t>can</w:t>
      </w:r>
      <w:r>
        <w:rPr>
          <w:color w:val="2B2A29"/>
          <w:spacing w:val="-12"/>
          <w:w w:val="105"/>
        </w:rPr>
        <w:t xml:space="preserve"> </w:t>
      </w:r>
      <w:r>
        <w:rPr>
          <w:color w:val="2B2A29"/>
          <w:w w:val="105"/>
        </w:rPr>
        <w:t>be</w:t>
      </w:r>
      <w:r>
        <w:rPr>
          <w:color w:val="2B2A29"/>
          <w:spacing w:val="-11"/>
          <w:w w:val="105"/>
        </w:rPr>
        <w:t xml:space="preserve"> </w:t>
      </w:r>
      <w:r>
        <w:rPr>
          <w:color w:val="2B2A29"/>
          <w:w w:val="105"/>
        </w:rPr>
        <w:t>used</w:t>
      </w:r>
      <w:r>
        <w:rPr>
          <w:color w:val="2B2A29"/>
          <w:spacing w:val="-11"/>
          <w:w w:val="105"/>
        </w:rPr>
        <w:t xml:space="preserve"> </w:t>
      </w:r>
      <w:r>
        <w:rPr>
          <w:color w:val="2B2A29"/>
          <w:w w:val="105"/>
        </w:rPr>
        <w:t>to</w:t>
      </w:r>
      <w:r>
        <w:rPr>
          <w:color w:val="2B2A29"/>
          <w:spacing w:val="-12"/>
          <w:w w:val="105"/>
        </w:rPr>
        <w:t xml:space="preserve"> </w:t>
      </w:r>
      <w:r>
        <w:rPr>
          <w:color w:val="2B2A29"/>
          <w:w w:val="105"/>
        </w:rPr>
        <w:t>directly</w:t>
      </w:r>
      <w:r>
        <w:rPr>
          <w:color w:val="2B2A29"/>
          <w:spacing w:val="-11"/>
          <w:w w:val="105"/>
        </w:rPr>
        <w:t xml:space="preserve"> </w:t>
      </w:r>
      <w:r>
        <w:rPr>
          <w:color w:val="2B2A29"/>
          <w:w w:val="105"/>
        </w:rPr>
        <w:t>run</w:t>
      </w:r>
      <w:r>
        <w:rPr>
          <w:color w:val="2B2A29"/>
          <w:spacing w:val="-11"/>
          <w:w w:val="105"/>
        </w:rPr>
        <w:t xml:space="preserve"> </w:t>
      </w:r>
      <w:r>
        <w:rPr>
          <w:color w:val="2B2A29"/>
          <w:w w:val="105"/>
        </w:rPr>
        <w:t>a</w:t>
      </w:r>
      <w:r>
        <w:rPr>
          <w:color w:val="2B2A29"/>
          <w:spacing w:val="-12"/>
          <w:w w:val="105"/>
        </w:rPr>
        <w:t xml:space="preserve"> </w:t>
      </w:r>
      <w:r>
        <w:rPr>
          <w:color w:val="2B2A29"/>
          <w:w w:val="105"/>
        </w:rPr>
        <w:t>program</w:t>
      </w:r>
      <w:r>
        <w:rPr>
          <w:color w:val="2B2A29"/>
          <w:spacing w:val="-11"/>
          <w:w w:val="105"/>
        </w:rPr>
        <w:t xml:space="preserve"> </w:t>
      </w:r>
      <w:r>
        <w:rPr>
          <w:color w:val="2B2A29"/>
          <w:w w:val="105"/>
        </w:rPr>
        <w:t>by</w:t>
      </w:r>
      <w:r>
        <w:rPr>
          <w:color w:val="2B2A29"/>
          <w:spacing w:val="-11"/>
          <w:w w:val="105"/>
        </w:rPr>
        <w:t xml:space="preserve"> </w:t>
      </w:r>
      <w:r>
        <w:rPr>
          <w:color w:val="2B2A29"/>
          <w:w w:val="105"/>
        </w:rPr>
        <w:t>providing</w:t>
      </w:r>
      <w:r>
        <w:rPr>
          <w:color w:val="2B2A29"/>
          <w:spacing w:val="-12"/>
          <w:w w:val="105"/>
        </w:rPr>
        <w:t xml:space="preserve"> </w:t>
      </w:r>
      <w:r>
        <w:rPr>
          <w:color w:val="2B2A29"/>
          <w:w w:val="105"/>
        </w:rPr>
        <w:t>the</w:t>
      </w:r>
      <w:r>
        <w:rPr>
          <w:color w:val="2B2A29"/>
          <w:spacing w:val="-54"/>
          <w:w w:val="105"/>
        </w:rPr>
        <w:t xml:space="preserve"> </w:t>
      </w:r>
      <w:r>
        <w:rPr>
          <w:color w:val="2B2A29"/>
          <w:spacing w:val="-1"/>
          <w:w w:val="105"/>
        </w:rPr>
        <w:t>source</w:t>
      </w:r>
      <w:r>
        <w:rPr>
          <w:color w:val="2B2A29"/>
          <w:spacing w:val="-15"/>
          <w:w w:val="105"/>
        </w:rPr>
        <w:t xml:space="preserve"> </w:t>
      </w:r>
      <w:r>
        <w:rPr>
          <w:color w:val="2B2A29"/>
          <w:w w:val="105"/>
        </w:rPr>
        <w:t>file,</w:t>
      </w:r>
      <w:r>
        <w:rPr>
          <w:color w:val="2B2A29"/>
          <w:spacing w:val="-15"/>
          <w:w w:val="105"/>
        </w:rPr>
        <w:t xml:space="preserve"> </w:t>
      </w:r>
      <w:r>
        <w:rPr>
          <w:color w:val="2B2A29"/>
          <w:w w:val="105"/>
        </w:rPr>
        <w:t>or</w:t>
      </w:r>
      <w:r>
        <w:rPr>
          <w:color w:val="2B2A29"/>
          <w:spacing w:val="-14"/>
          <w:w w:val="105"/>
        </w:rPr>
        <w:t xml:space="preserve"> </w:t>
      </w:r>
      <w:r>
        <w:rPr>
          <w:color w:val="2B2A29"/>
          <w:w w:val="105"/>
        </w:rPr>
        <w:t>you</w:t>
      </w:r>
      <w:r>
        <w:rPr>
          <w:color w:val="2B2A29"/>
          <w:spacing w:val="-15"/>
          <w:w w:val="105"/>
        </w:rPr>
        <w:t xml:space="preserve"> </w:t>
      </w:r>
      <w:r>
        <w:rPr>
          <w:color w:val="2B2A29"/>
          <w:w w:val="105"/>
        </w:rPr>
        <w:t>can</w:t>
      </w:r>
      <w:r>
        <w:rPr>
          <w:color w:val="2B2A29"/>
          <w:spacing w:val="-15"/>
          <w:w w:val="105"/>
        </w:rPr>
        <w:t xml:space="preserve"> </w:t>
      </w:r>
      <w:r>
        <w:rPr>
          <w:color w:val="2B2A29"/>
          <w:w w:val="105"/>
        </w:rPr>
        <w:t>build</w:t>
      </w:r>
      <w:r>
        <w:rPr>
          <w:color w:val="2B2A29"/>
          <w:spacing w:val="-14"/>
          <w:w w:val="105"/>
        </w:rPr>
        <w:t xml:space="preserve"> </w:t>
      </w:r>
      <w:r>
        <w:rPr>
          <w:color w:val="2B2A29"/>
          <w:w w:val="105"/>
        </w:rPr>
        <w:t>the</w:t>
      </w:r>
      <w:r>
        <w:rPr>
          <w:color w:val="2B2A29"/>
          <w:spacing w:val="-15"/>
          <w:w w:val="105"/>
        </w:rPr>
        <w:t xml:space="preserve"> </w:t>
      </w:r>
      <w:r>
        <w:rPr>
          <w:color w:val="2B2A29"/>
          <w:w w:val="105"/>
        </w:rPr>
        <w:t>source</w:t>
      </w:r>
      <w:r>
        <w:rPr>
          <w:color w:val="2B2A29"/>
          <w:spacing w:val="-15"/>
          <w:w w:val="105"/>
        </w:rPr>
        <w:t xml:space="preserve"> </w:t>
      </w:r>
      <w:r>
        <w:rPr>
          <w:color w:val="2B2A29"/>
          <w:w w:val="105"/>
        </w:rPr>
        <w:t>code</w:t>
      </w:r>
      <w:r>
        <w:rPr>
          <w:color w:val="2B2A29"/>
          <w:spacing w:val="-14"/>
          <w:w w:val="105"/>
        </w:rPr>
        <w:t xml:space="preserve"> </w:t>
      </w:r>
      <w:r>
        <w:rPr>
          <w:color w:val="2B2A29"/>
          <w:w w:val="105"/>
        </w:rPr>
        <w:t>first.</w:t>
      </w:r>
      <w:r>
        <w:rPr>
          <w:color w:val="2B2A29"/>
          <w:spacing w:val="-15"/>
          <w:w w:val="105"/>
        </w:rPr>
        <w:t xml:space="preserve"> </w:t>
      </w:r>
      <w:r>
        <w:rPr>
          <w:color w:val="2B2A29"/>
          <w:w w:val="105"/>
        </w:rPr>
        <w:t>We</w:t>
      </w:r>
      <w:r>
        <w:rPr>
          <w:color w:val="2B2A29"/>
          <w:spacing w:val="-15"/>
          <w:w w:val="105"/>
        </w:rPr>
        <w:t xml:space="preserve"> </w:t>
      </w:r>
      <w:r>
        <w:rPr>
          <w:color w:val="2B2A29"/>
          <w:w w:val="105"/>
        </w:rPr>
        <w:t>have</w:t>
      </w:r>
      <w:r>
        <w:rPr>
          <w:color w:val="2B2A29"/>
          <w:spacing w:val="-14"/>
          <w:w w:val="105"/>
        </w:rPr>
        <w:t xml:space="preserve"> </w:t>
      </w:r>
      <w:r>
        <w:rPr>
          <w:color w:val="2B2A29"/>
          <w:w w:val="105"/>
        </w:rPr>
        <w:t>used</w:t>
      </w:r>
      <w:r>
        <w:rPr>
          <w:color w:val="2B2A29"/>
          <w:spacing w:val="-15"/>
          <w:w w:val="105"/>
        </w:rPr>
        <w:t xml:space="preserve"> </w:t>
      </w:r>
      <w:r>
        <w:rPr>
          <w:color w:val="2B2A29"/>
          <w:w w:val="105"/>
        </w:rPr>
        <w:t>the</w:t>
      </w:r>
      <w:r>
        <w:rPr>
          <w:color w:val="2B2A29"/>
          <w:spacing w:val="-14"/>
          <w:w w:val="105"/>
        </w:rPr>
        <w:t xml:space="preserve"> </w:t>
      </w:r>
      <w:r>
        <w:rPr>
          <w:rFonts w:ascii="宋体"/>
          <w:color w:val="2B2A29"/>
          <w:w w:val="105"/>
        </w:rPr>
        <w:t>ballerina</w:t>
      </w:r>
      <w:r>
        <w:rPr>
          <w:rFonts w:ascii="宋体"/>
          <w:color w:val="2B2A29"/>
          <w:spacing w:val="-8"/>
          <w:w w:val="105"/>
        </w:rPr>
        <w:t xml:space="preserve"> </w:t>
      </w:r>
      <w:r>
        <w:rPr>
          <w:rFonts w:ascii="宋体"/>
          <w:color w:val="2B2A29"/>
          <w:w w:val="105"/>
        </w:rPr>
        <w:t>run &lt;source&gt;</w:t>
      </w:r>
      <w:r>
        <w:rPr>
          <w:rFonts w:ascii="宋体"/>
          <w:color w:val="2B2A29"/>
          <w:spacing w:val="-64"/>
          <w:w w:val="105"/>
        </w:rPr>
        <w:t xml:space="preserve"> </w:t>
      </w:r>
      <w:r>
        <w:rPr>
          <w:color w:val="2B2A29"/>
          <w:w w:val="105"/>
        </w:rPr>
        <w:t>command</w:t>
      </w:r>
      <w:r>
        <w:rPr>
          <w:color w:val="2B2A29"/>
          <w:spacing w:val="-5"/>
          <w:w w:val="105"/>
        </w:rPr>
        <w:t xml:space="preserve"> </w:t>
      </w:r>
      <w:r>
        <w:rPr>
          <w:color w:val="2B2A29"/>
          <w:w w:val="105"/>
        </w:rPr>
        <w:t>to</w:t>
      </w:r>
      <w:r>
        <w:rPr>
          <w:color w:val="2B2A29"/>
          <w:spacing w:val="-5"/>
          <w:w w:val="105"/>
        </w:rPr>
        <w:t xml:space="preserve"> </w:t>
      </w:r>
      <w:r>
        <w:rPr>
          <w:color w:val="2B2A29"/>
          <w:w w:val="105"/>
        </w:rPr>
        <w:t>run</w:t>
      </w:r>
      <w:r>
        <w:rPr>
          <w:color w:val="2B2A29"/>
          <w:spacing w:val="-5"/>
          <w:w w:val="105"/>
        </w:rPr>
        <w:t xml:space="preserve"> </w:t>
      </w:r>
      <w:r>
        <w:rPr>
          <w:color w:val="2B2A29"/>
          <w:w w:val="105"/>
        </w:rPr>
        <w:t>the</w:t>
      </w:r>
      <w:r>
        <w:rPr>
          <w:color w:val="2B2A29"/>
          <w:spacing w:val="-6"/>
          <w:w w:val="105"/>
        </w:rPr>
        <w:t xml:space="preserve"> </w:t>
      </w:r>
      <w:r>
        <w:rPr>
          <w:color w:val="2B2A29"/>
          <w:w w:val="105"/>
        </w:rPr>
        <w:t>programs</w:t>
      </w:r>
      <w:r>
        <w:rPr>
          <w:color w:val="2B2A29"/>
          <w:spacing w:val="-5"/>
          <w:w w:val="105"/>
        </w:rPr>
        <w:t xml:space="preserve"> </w:t>
      </w:r>
      <w:r>
        <w:rPr>
          <w:color w:val="2B2A29"/>
          <w:w w:val="105"/>
        </w:rPr>
        <w:t>so</w:t>
      </w:r>
      <w:r>
        <w:rPr>
          <w:color w:val="2B2A29"/>
          <w:spacing w:val="-5"/>
          <w:w w:val="105"/>
        </w:rPr>
        <w:t xml:space="preserve"> </w:t>
      </w:r>
      <w:r>
        <w:rPr>
          <w:color w:val="2B2A29"/>
          <w:w w:val="105"/>
        </w:rPr>
        <w:t>far.</w:t>
      </w:r>
      <w:r>
        <w:rPr>
          <w:color w:val="2B2A29"/>
          <w:spacing w:val="-5"/>
          <w:w w:val="105"/>
        </w:rPr>
        <w:t xml:space="preserve"> </w:t>
      </w:r>
      <w:r>
        <w:rPr>
          <w:color w:val="2B2A29"/>
          <w:w w:val="105"/>
        </w:rPr>
        <w:t>This</w:t>
      </w:r>
      <w:r>
        <w:rPr>
          <w:color w:val="2B2A29"/>
          <w:spacing w:val="-6"/>
          <w:w w:val="105"/>
        </w:rPr>
        <w:t xml:space="preserve"> </w:t>
      </w:r>
      <w:r>
        <w:rPr>
          <w:color w:val="2B2A29"/>
          <w:w w:val="105"/>
        </w:rPr>
        <w:t>command</w:t>
      </w:r>
      <w:r>
        <w:rPr>
          <w:color w:val="2B2A29"/>
          <w:spacing w:val="-5"/>
          <w:w w:val="105"/>
        </w:rPr>
        <w:t xml:space="preserve"> </w:t>
      </w:r>
      <w:r>
        <w:rPr>
          <w:color w:val="2B2A29"/>
          <w:w w:val="105"/>
        </w:rPr>
        <w:t>actually</w:t>
      </w:r>
      <w:r>
        <w:rPr>
          <w:color w:val="2B2A29"/>
          <w:spacing w:val="-5"/>
          <w:w w:val="105"/>
        </w:rPr>
        <w:t xml:space="preserve"> </w:t>
      </w:r>
      <w:r>
        <w:rPr>
          <w:color w:val="2B2A29"/>
          <w:w w:val="105"/>
        </w:rPr>
        <w:t>does</w:t>
      </w:r>
      <w:r>
        <w:rPr>
          <w:color w:val="2B2A29"/>
          <w:spacing w:val="-6"/>
          <w:w w:val="105"/>
        </w:rPr>
        <w:t xml:space="preserve"> </w:t>
      </w:r>
      <w:r>
        <w:rPr>
          <w:color w:val="2B2A29"/>
          <w:w w:val="105"/>
        </w:rPr>
        <w:t>the</w:t>
      </w:r>
      <w:r>
        <w:rPr>
          <w:color w:val="2B2A29"/>
          <w:spacing w:val="-5"/>
          <w:w w:val="105"/>
        </w:rPr>
        <w:t xml:space="preserve"> </w:t>
      </w:r>
      <w:r>
        <w:rPr>
          <w:color w:val="2B2A29"/>
          <w:w w:val="105"/>
        </w:rPr>
        <w:t>two-step</w:t>
      </w:r>
      <w:r>
        <w:rPr>
          <w:color w:val="2B2A29"/>
          <w:spacing w:val="-55"/>
          <w:w w:val="105"/>
        </w:rPr>
        <w:t xml:space="preserve"> </w:t>
      </w:r>
      <w:r>
        <w:rPr>
          <w:color w:val="2B2A29"/>
          <w:w w:val="105"/>
        </w:rPr>
        <w:t>process of building the program first and then running it. The building process compiles</w:t>
      </w:r>
      <w:r>
        <w:rPr>
          <w:color w:val="2B2A29"/>
          <w:spacing w:val="1"/>
          <w:w w:val="105"/>
        </w:rPr>
        <w:t xml:space="preserve"> </w:t>
      </w:r>
      <w:r>
        <w:rPr>
          <w:color w:val="2B2A29"/>
          <w:w w:val="105"/>
        </w:rPr>
        <w:t>the</w:t>
      </w:r>
      <w:r>
        <w:rPr>
          <w:color w:val="2B2A29"/>
          <w:spacing w:val="-5"/>
          <w:w w:val="105"/>
        </w:rPr>
        <w:t xml:space="preserve"> </w:t>
      </w:r>
      <w:r>
        <w:rPr>
          <w:color w:val="2B2A29"/>
          <w:w w:val="105"/>
        </w:rPr>
        <w:t>source</w:t>
      </w:r>
      <w:r>
        <w:rPr>
          <w:color w:val="2B2A29"/>
          <w:spacing w:val="-5"/>
          <w:w w:val="105"/>
        </w:rPr>
        <w:t xml:space="preserve"> </w:t>
      </w:r>
      <w:r>
        <w:rPr>
          <w:color w:val="2B2A29"/>
          <w:w w:val="105"/>
        </w:rPr>
        <w:t>code,</w:t>
      </w:r>
      <w:r>
        <w:rPr>
          <w:color w:val="2B2A29"/>
          <w:spacing w:val="-4"/>
          <w:w w:val="105"/>
        </w:rPr>
        <w:t xml:space="preserve"> </w:t>
      </w:r>
      <w:r>
        <w:rPr>
          <w:color w:val="2B2A29"/>
          <w:w w:val="105"/>
        </w:rPr>
        <w:t>packages</w:t>
      </w:r>
      <w:r>
        <w:rPr>
          <w:color w:val="2B2A29"/>
          <w:spacing w:val="-5"/>
          <w:w w:val="105"/>
        </w:rPr>
        <w:t xml:space="preserve"> </w:t>
      </w:r>
      <w:r>
        <w:rPr>
          <w:color w:val="2B2A29"/>
          <w:w w:val="105"/>
        </w:rPr>
        <w:t>up</w:t>
      </w:r>
      <w:r>
        <w:rPr>
          <w:color w:val="2B2A29"/>
          <w:spacing w:val="-4"/>
          <w:w w:val="105"/>
        </w:rPr>
        <w:t xml:space="preserve"> </w:t>
      </w:r>
      <w:r>
        <w:rPr>
          <w:color w:val="2B2A29"/>
          <w:w w:val="105"/>
        </w:rPr>
        <w:t>dependencies,</w:t>
      </w:r>
      <w:r>
        <w:rPr>
          <w:color w:val="2B2A29"/>
          <w:spacing w:val="-5"/>
          <w:w w:val="105"/>
        </w:rPr>
        <w:t xml:space="preserve"> </w:t>
      </w:r>
      <w:r>
        <w:rPr>
          <w:color w:val="2B2A29"/>
          <w:w w:val="105"/>
        </w:rPr>
        <w:t>and</w:t>
      </w:r>
      <w:r>
        <w:rPr>
          <w:color w:val="2B2A29"/>
          <w:spacing w:val="-4"/>
          <w:w w:val="105"/>
        </w:rPr>
        <w:t xml:space="preserve"> </w:t>
      </w:r>
      <w:r>
        <w:rPr>
          <w:color w:val="2B2A29"/>
          <w:w w:val="105"/>
        </w:rPr>
        <w:t>creates</w:t>
      </w:r>
      <w:r>
        <w:rPr>
          <w:color w:val="2B2A29"/>
          <w:spacing w:val="-5"/>
          <w:w w:val="105"/>
        </w:rPr>
        <w:t xml:space="preserve"> </w:t>
      </w:r>
      <w:r>
        <w:rPr>
          <w:color w:val="2B2A29"/>
          <w:w w:val="105"/>
        </w:rPr>
        <w:t>the</w:t>
      </w:r>
      <w:r>
        <w:rPr>
          <w:color w:val="2B2A29"/>
          <w:spacing w:val="-4"/>
          <w:w w:val="105"/>
        </w:rPr>
        <w:t xml:space="preserve"> </w:t>
      </w:r>
      <w:r>
        <w:rPr>
          <w:color w:val="2B2A29"/>
          <w:w w:val="105"/>
        </w:rPr>
        <w:t>final</w:t>
      </w:r>
      <w:r>
        <w:rPr>
          <w:color w:val="2B2A29"/>
          <w:spacing w:val="-5"/>
          <w:w w:val="105"/>
        </w:rPr>
        <w:t xml:space="preserve"> </w:t>
      </w:r>
      <w:r>
        <w:rPr>
          <w:color w:val="2B2A29"/>
          <w:w w:val="105"/>
        </w:rPr>
        <w:t>executable</w:t>
      </w:r>
      <w:r>
        <w:rPr>
          <w:color w:val="2B2A29"/>
          <w:spacing w:val="-4"/>
          <w:w w:val="105"/>
        </w:rPr>
        <w:t xml:space="preserve"> </w:t>
      </w:r>
      <w:r>
        <w:rPr>
          <w:color w:val="2B2A29"/>
          <w:w w:val="105"/>
        </w:rPr>
        <w:t>program to</w:t>
      </w:r>
      <w:r>
        <w:rPr>
          <w:color w:val="2B2A29"/>
          <w:spacing w:val="-15"/>
          <w:w w:val="105"/>
        </w:rPr>
        <w:t xml:space="preserve"> </w:t>
      </w:r>
      <w:r>
        <w:rPr>
          <w:color w:val="2B2A29"/>
          <w:w w:val="105"/>
        </w:rPr>
        <w:t>be</w:t>
      </w:r>
      <w:r>
        <w:rPr>
          <w:color w:val="2B2A29"/>
          <w:spacing w:val="-14"/>
          <w:w w:val="105"/>
        </w:rPr>
        <w:t xml:space="preserve"> </w:t>
      </w:r>
      <w:r>
        <w:rPr>
          <w:color w:val="2B2A29"/>
          <w:w w:val="105"/>
        </w:rPr>
        <w:t>run.</w:t>
      </w:r>
      <w:r>
        <w:rPr>
          <w:color w:val="2B2A29"/>
          <w:spacing w:val="-14"/>
          <w:w w:val="105"/>
        </w:rPr>
        <w:t xml:space="preserve"> </w:t>
      </w:r>
      <w:r>
        <w:rPr>
          <w:color w:val="2B2A29"/>
          <w:w w:val="105"/>
        </w:rPr>
        <w:t>So,</w:t>
      </w:r>
      <w:r>
        <w:rPr>
          <w:color w:val="2B2A29"/>
          <w:spacing w:val="-14"/>
          <w:w w:val="105"/>
        </w:rPr>
        <w:t xml:space="preserve"> </w:t>
      </w:r>
      <w:r>
        <w:rPr>
          <w:color w:val="2B2A29"/>
          <w:w w:val="105"/>
        </w:rPr>
        <w:t>each</w:t>
      </w:r>
      <w:r>
        <w:rPr>
          <w:color w:val="2B2A29"/>
          <w:spacing w:val="-14"/>
          <w:w w:val="105"/>
        </w:rPr>
        <w:t xml:space="preserve"> </w:t>
      </w:r>
      <w:r>
        <w:rPr>
          <w:color w:val="2B2A29"/>
          <w:w w:val="105"/>
        </w:rPr>
        <w:t>time</w:t>
      </w:r>
      <w:r>
        <w:rPr>
          <w:color w:val="2B2A29"/>
          <w:spacing w:val="-14"/>
          <w:w w:val="105"/>
        </w:rPr>
        <w:t xml:space="preserve"> </w:t>
      </w:r>
      <w:r>
        <w:rPr>
          <w:color w:val="2B2A29"/>
          <w:w w:val="105"/>
        </w:rPr>
        <w:t>we</w:t>
      </w:r>
      <w:r>
        <w:rPr>
          <w:color w:val="2B2A29"/>
          <w:spacing w:val="-14"/>
          <w:w w:val="105"/>
        </w:rPr>
        <w:t xml:space="preserve"> </w:t>
      </w:r>
      <w:r>
        <w:rPr>
          <w:color w:val="2B2A29"/>
          <w:w w:val="105"/>
        </w:rPr>
        <w:t>issue</w:t>
      </w:r>
      <w:r>
        <w:rPr>
          <w:color w:val="2B2A29"/>
          <w:spacing w:val="-14"/>
          <w:w w:val="105"/>
        </w:rPr>
        <w:t xml:space="preserve"> </w:t>
      </w:r>
      <w:r>
        <w:rPr>
          <w:color w:val="2B2A29"/>
          <w:w w:val="105"/>
        </w:rPr>
        <w:t>a</w:t>
      </w:r>
      <w:r>
        <w:rPr>
          <w:color w:val="2B2A29"/>
          <w:spacing w:val="-14"/>
          <w:w w:val="105"/>
        </w:rPr>
        <w:t xml:space="preserve"> </w:t>
      </w:r>
      <w:r>
        <w:rPr>
          <w:rFonts w:ascii="宋体"/>
          <w:color w:val="2B2A29"/>
          <w:w w:val="105"/>
        </w:rPr>
        <w:t>ballerina</w:t>
      </w:r>
      <w:r>
        <w:rPr>
          <w:rFonts w:ascii="宋体"/>
          <w:color w:val="2B2A29"/>
          <w:spacing w:val="-6"/>
          <w:w w:val="105"/>
        </w:rPr>
        <w:t xml:space="preserve"> </w:t>
      </w:r>
      <w:r>
        <w:rPr>
          <w:rFonts w:ascii="宋体"/>
          <w:color w:val="2B2A29"/>
          <w:w w:val="105"/>
        </w:rPr>
        <w:t>run</w:t>
      </w:r>
      <w:r>
        <w:rPr>
          <w:rFonts w:ascii="宋体"/>
          <w:color w:val="2B2A29"/>
          <w:spacing w:val="-6"/>
          <w:w w:val="105"/>
        </w:rPr>
        <w:t xml:space="preserve"> </w:t>
      </w:r>
      <w:r>
        <w:rPr>
          <w:rFonts w:ascii="宋体"/>
          <w:color w:val="2B2A29"/>
          <w:w w:val="105"/>
        </w:rPr>
        <w:t>&lt;source&gt;</w:t>
      </w:r>
      <w:r>
        <w:rPr>
          <w:rFonts w:ascii="宋体"/>
          <w:color w:val="2B2A29"/>
          <w:spacing w:val="-72"/>
          <w:w w:val="105"/>
        </w:rPr>
        <w:t xml:space="preserve"> </w:t>
      </w:r>
      <w:r>
        <w:rPr>
          <w:color w:val="2B2A29"/>
          <w:w w:val="105"/>
        </w:rPr>
        <w:t>command,</w:t>
      </w:r>
      <w:r>
        <w:rPr>
          <w:color w:val="2B2A29"/>
          <w:spacing w:val="-14"/>
          <w:w w:val="105"/>
        </w:rPr>
        <w:t xml:space="preserve"> </w:t>
      </w:r>
      <w:r>
        <w:rPr>
          <w:color w:val="2B2A29"/>
          <w:w w:val="105"/>
        </w:rPr>
        <w:t>the</w:t>
      </w:r>
      <w:r>
        <w:rPr>
          <w:color w:val="2B2A29"/>
          <w:spacing w:val="-14"/>
          <w:w w:val="105"/>
        </w:rPr>
        <w:t xml:space="preserve"> </w:t>
      </w:r>
      <w:r>
        <w:rPr>
          <w:color w:val="2B2A29"/>
          <w:w w:val="105"/>
        </w:rPr>
        <w:t>build</w:t>
      </w:r>
      <w:r>
        <w:rPr>
          <w:color w:val="2B2A29"/>
          <w:spacing w:val="-55"/>
          <w:w w:val="105"/>
        </w:rPr>
        <w:t xml:space="preserve"> </w:t>
      </w:r>
      <w:r>
        <w:rPr>
          <w:color w:val="2B2A29"/>
          <w:spacing w:val="-2"/>
          <w:w w:val="110"/>
        </w:rPr>
        <w:t>operations</w:t>
      </w:r>
      <w:r>
        <w:rPr>
          <w:color w:val="2B2A29"/>
          <w:spacing w:val="-18"/>
          <w:w w:val="110"/>
        </w:rPr>
        <w:t xml:space="preserve"> </w:t>
      </w:r>
      <w:r>
        <w:rPr>
          <w:color w:val="2B2A29"/>
          <w:spacing w:val="-1"/>
          <w:w w:val="110"/>
        </w:rPr>
        <w:t>are</w:t>
      </w:r>
      <w:r>
        <w:rPr>
          <w:color w:val="2B2A29"/>
          <w:spacing w:val="-17"/>
          <w:w w:val="110"/>
        </w:rPr>
        <w:t xml:space="preserve"> </w:t>
      </w:r>
      <w:r>
        <w:rPr>
          <w:color w:val="2B2A29"/>
          <w:spacing w:val="-1"/>
          <w:w w:val="110"/>
        </w:rPr>
        <w:t>repeated</w:t>
      </w:r>
      <w:r>
        <w:rPr>
          <w:color w:val="2B2A29"/>
          <w:spacing w:val="-17"/>
          <w:w w:val="110"/>
        </w:rPr>
        <w:t xml:space="preserve"> </w:t>
      </w:r>
      <w:r>
        <w:rPr>
          <w:color w:val="2B2A29"/>
          <w:spacing w:val="-1"/>
          <w:w w:val="110"/>
        </w:rPr>
        <w:t>and</w:t>
      </w:r>
      <w:r>
        <w:rPr>
          <w:color w:val="2B2A29"/>
          <w:spacing w:val="-18"/>
          <w:w w:val="110"/>
        </w:rPr>
        <w:t xml:space="preserve"> </w:t>
      </w:r>
      <w:r>
        <w:rPr>
          <w:color w:val="2B2A29"/>
          <w:spacing w:val="-1"/>
          <w:w w:val="110"/>
        </w:rPr>
        <w:t>the</w:t>
      </w:r>
      <w:r>
        <w:rPr>
          <w:color w:val="2B2A29"/>
          <w:spacing w:val="-17"/>
          <w:w w:val="110"/>
        </w:rPr>
        <w:t xml:space="preserve"> </w:t>
      </w:r>
      <w:r>
        <w:rPr>
          <w:color w:val="2B2A29"/>
          <w:spacing w:val="-1"/>
          <w:w w:val="110"/>
        </w:rPr>
        <w:t>generated</w:t>
      </w:r>
      <w:r>
        <w:rPr>
          <w:color w:val="2B2A29"/>
          <w:spacing w:val="-17"/>
          <w:w w:val="110"/>
        </w:rPr>
        <w:t xml:space="preserve"> </w:t>
      </w:r>
      <w:r>
        <w:rPr>
          <w:color w:val="2B2A29"/>
          <w:spacing w:val="-1"/>
          <w:w w:val="110"/>
        </w:rPr>
        <w:t>executable</w:t>
      </w:r>
      <w:r>
        <w:rPr>
          <w:color w:val="2B2A29"/>
          <w:spacing w:val="-18"/>
          <w:w w:val="110"/>
        </w:rPr>
        <w:t xml:space="preserve"> </w:t>
      </w:r>
      <w:r>
        <w:rPr>
          <w:color w:val="2B2A29"/>
          <w:spacing w:val="-1"/>
          <w:w w:val="110"/>
        </w:rPr>
        <w:t>is</w:t>
      </w:r>
      <w:r>
        <w:rPr>
          <w:color w:val="2B2A29"/>
          <w:spacing w:val="-17"/>
          <w:w w:val="110"/>
        </w:rPr>
        <w:t xml:space="preserve"> </w:t>
      </w:r>
      <w:r>
        <w:rPr>
          <w:color w:val="2B2A29"/>
          <w:spacing w:val="-1"/>
          <w:w w:val="110"/>
        </w:rPr>
        <w:t>run.</w:t>
      </w:r>
    </w:p>
    <w:p>
      <w:pPr>
        <w:pStyle w:val="11"/>
        <w:spacing w:before="193" w:line="273" w:lineRule="auto"/>
        <w:ind w:left="520" w:right="510"/>
        <w:rPr>
          <w:rFonts w:ascii="宋体"/>
        </w:rPr>
      </w:pPr>
      <w:r>
        <w:rPr>
          <w:color w:val="2B2A29"/>
          <w:w w:val="105"/>
        </w:rPr>
        <w:t>Ballerina工具可以通过提供</w:t>
      </w:r>
      <w:r>
        <w:rPr>
          <w:color w:val="2B2A29"/>
          <w:spacing w:val="-1"/>
          <w:w w:val="105"/>
        </w:rPr>
        <w:t>源</w:t>
      </w:r>
      <w:r>
        <w:rPr>
          <w:color w:val="2B2A29"/>
          <w:w w:val="105"/>
        </w:rPr>
        <w:t>文件直接运行程序，也可</w:t>
      </w:r>
      <w:r>
        <w:rPr>
          <w:color w:val="2B2A29"/>
          <w:spacing w:val="-12"/>
          <w:w w:val="105"/>
        </w:rPr>
        <w:t>以</w:t>
      </w:r>
      <w:r>
        <w:rPr>
          <w:color w:val="2B2A29"/>
          <w:w w:val="105"/>
        </w:rPr>
        <w:t>先构建源代码。</w:t>
      </w:r>
      <w:r>
        <w:rPr>
          <w:color w:val="2B2A29"/>
          <w:spacing w:val="-15"/>
          <w:w w:val="105"/>
        </w:rPr>
        <w:t>到</w:t>
      </w:r>
      <w:r>
        <w:rPr>
          <w:color w:val="2B2A29"/>
          <w:w w:val="105"/>
        </w:rPr>
        <w:t>目前为止，我们已经使用</w:t>
      </w:r>
      <w:r>
        <w:rPr>
          <w:color w:val="2B2A29"/>
          <w:spacing w:val="-15"/>
          <w:w w:val="105"/>
        </w:rPr>
        <w:t>了</w:t>
      </w:r>
      <w:r>
        <w:rPr>
          <w:rFonts w:ascii="宋体"/>
          <w:color w:val="2B2A29"/>
          <w:w w:val="105"/>
        </w:rPr>
        <w:t>balletina</w:t>
      </w:r>
      <w:r>
        <w:t xml:space="preserve"> </w:t>
      </w:r>
      <w:r>
        <w:rPr>
          <w:rFonts w:ascii="宋体"/>
          <w:color w:val="2B2A29"/>
          <w:w w:val="105"/>
        </w:rPr>
        <w:t>run＜source＞</w:t>
      </w:r>
      <w:r>
        <w:rPr>
          <w:color w:val="2B2A29"/>
          <w:w w:val="105"/>
        </w:rPr>
        <w:t>命令来运行程序。该命令实际上</w:t>
      </w:r>
      <w:r>
        <w:rPr>
          <w:color w:val="2B2A29"/>
          <w:spacing w:val="-5"/>
          <w:w w:val="105"/>
        </w:rPr>
        <w:t>执行</w:t>
      </w:r>
      <w:r>
        <w:rPr>
          <w:color w:val="2B2A29"/>
          <w:w w:val="105"/>
        </w:rPr>
        <w:t>两步过程，即首先构建程序，然后运行程序。构建过程编译源代码，打包依赖项，并创建要运行的最终</w:t>
      </w:r>
      <w:r>
        <w:rPr>
          <w:color w:val="2B2A29"/>
          <w:spacing w:val="-5"/>
          <w:w w:val="105"/>
        </w:rPr>
        <w:t>可</w:t>
      </w:r>
      <w:r>
        <w:rPr>
          <w:color w:val="2B2A29"/>
          <w:w w:val="105"/>
        </w:rPr>
        <w:t>执行程序。因此，每次我们发出</w:t>
      </w:r>
      <w:r>
        <w:rPr>
          <w:rFonts w:ascii="宋体"/>
          <w:color w:val="2B2A29"/>
          <w:w w:val="105"/>
        </w:rPr>
        <w:t>balletina</w:t>
      </w:r>
      <w:r>
        <w:t xml:space="preserve"> </w:t>
      </w:r>
      <w:r>
        <w:rPr>
          <w:rFonts w:ascii="宋体"/>
          <w:color w:val="2B2A29"/>
          <w:w w:val="105"/>
        </w:rPr>
        <w:t>run＜source＞</w:t>
      </w:r>
      <w:r>
        <w:rPr>
          <w:color w:val="2B2A29"/>
          <w:w w:val="105"/>
        </w:rPr>
        <w:t>命令时，</w:t>
      </w:r>
      <w:r>
        <w:rPr>
          <w:color w:val="2B2A29"/>
          <w:spacing w:val="-1"/>
          <w:w w:val="110"/>
        </w:rPr>
        <w:t>都会重复</w:t>
      </w:r>
      <w:r>
        <w:rPr>
          <w:color w:val="2B2A29"/>
          <w:spacing w:val="-17"/>
          <w:w w:val="110"/>
        </w:rPr>
        <w:t>构建</w:t>
      </w:r>
      <w:r>
        <w:rPr>
          <w:color w:val="2B2A29"/>
          <w:spacing w:val="-2"/>
          <w:w w:val="110"/>
        </w:rPr>
        <w:t>操作</w:t>
      </w:r>
      <w:r>
        <w:rPr>
          <w:color w:val="2B2A29"/>
          <w:spacing w:val="-18"/>
          <w:w w:val="110"/>
        </w:rPr>
        <w:t>，</w:t>
      </w:r>
      <w:r>
        <w:rPr>
          <w:color w:val="2B2A29"/>
          <w:spacing w:val="-1"/>
          <w:w w:val="110"/>
        </w:rPr>
        <w:t>并运行生成</w:t>
      </w:r>
      <w:r>
        <w:rPr>
          <w:color w:val="2B2A29"/>
          <w:spacing w:val="-17"/>
          <w:w w:val="110"/>
        </w:rPr>
        <w:t>的</w:t>
      </w:r>
      <w:r>
        <w:rPr>
          <w:color w:val="2B2A29"/>
          <w:spacing w:val="-1"/>
          <w:w w:val="110"/>
        </w:rPr>
        <w:t>可执行</w:t>
      </w:r>
      <w:r>
        <w:rPr>
          <w:color w:val="2B2A29"/>
          <w:spacing w:val="-18"/>
          <w:w w:val="110"/>
        </w:rPr>
        <w:t>文件</w:t>
      </w:r>
      <w:r>
        <w:rPr>
          <w:color w:val="2B2A29"/>
          <w:spacing w:val="-1"/>
          <w:w w:val="110"/>
        </w:rPr>
        <w:t>。</w:t>
      </w:r>
    </w:p>
    <w:p>
      <w:r>
        <w:rPr>
          <w:color w:val="2B2A29"/>
          <w:w w:val="105"/>
        </w:rPr>
        <w:t>Listing</w:t>
      </w:r>
      <w:r>
        <w:rPr>
          <w:color w:val="2B2A29"/>
          <w:spacing w:val="-12"/>
          <w:w w:val="105"/>
        </w:rPr>
        <w:t xml:space="preserve"> </w:t>
      </w:r>
      <w:r>
        <w:rPr>
          <w:color w:val="0000FF"/>
          <w:w w:val="105"/>
        </w:rPr>
        <w:t>4-1</w:t>
      </w:r>
      <w:r>
        <w:rPr>
          <w:color w:val="0000FF"/>
          <w:spacing w:val="-11"/>
          <w:w w:val="105"/>
        </w:rPr>
        <w:t xml:space="preserve"> </w:t>
      </w:r>
      <w:r>
        <w:rPr>
          <w:color w:val="2B2A29"/>
          <w:w w:val="105"/>
        </w:rPr>
        <w:t>shows</w:t>
      </w:r>
      <w:r>
        <w:rPr>
          <w:color w:val="2B2A29"/>
          <w:spacing w:val="-12"/>
          <w:w w:val="105"/>
        </w:rPr>
        <w:t xml:space="preserve"> </w:t>
      </w:r>
      <w:r>
        <w:rPr>
          <w:color w:val="2B2A29"/>
          <w:w w:val="105"/>
        </w:rPr>
        <w:t>how</w:t>
      </w:r>
      <w:r>
        <w:rPr>
          <w:color w:val="2B2A29"/>
          <w:spacing w:val="-11"/>
          <w:w w:val="105"/>
        </w:rPr>
        <w:t xml:space="preserve"> </w:t>
      </w:r>
      <w:r>
        <w:rPr>
          <w:color w:val="2B2A29"/>
          <w:w w:val="105"/>
        </w:rPr>
        <w:t>we</w:t>
      </w:r>
      <w:r>
        <w:rPr>
          <w:color w:val="2B2A29"/>
          <w:spacing w:val="-12"/>
          <w:w w:val="105"/>
        </w:rPr>
        <w:t xml:space="preserve"> </w:t>
      </w:r>
      <w:r>
        <w:rPr>
          <w:color w:val="2B2A29"/>
          <w:w w:val="105"/>
        </w:rPr>
        <w:t>can</w:t>
      </w:r>
      <w:r>
        <w:rPr>
          <w:color w:val="2B2A29"/>
          <w:spacing w:val="-11"/>
          <w:w w:val="105"/>
        </w:rPr>
        <w:t xml:space="preserve"> </w:t>
      </w:r>
      <w:r>
        <w:rPr>
          <w:color w:val="2B2A29"/>
          <w:w w:val="105"/>
        </w:rPr>
        <w:t>do</w:t>
      </w:r>
      <w:r>
        <w:rPr>
          <w:color w:val="2B2A29"/>
          <w:spacing w:val="-12"/>
          <w:w w:val="105"/>
        </w:rPr>
        <w:t xml:space="preserve"> </w:t>
      </w:r>
      <w:r>
        <w:rPr>
          <w:color w:val="2B2A29"/>
          <w:w w:val="105"/>
        </w:rPr>
        <w:t>a</w:t>
      </w:r>
      <w:r>
        <w:rPr>
          <w:color w:val="2B2A29"/>
          <w:spacing w:val="-11"/>
          <w:w w:val="105"/>
        </w:rPr>
        <w:t xml:space="preserve"> </w:t>
      </w:r>
      <w:r>
        <w:rPr>
          <w:color w:val="2B2A29"/>
          <w:w w:val="105"/>
        </w:rPr>
        <w:t>build</w:t>
      </w:r>
      <w:r>
        <w:rPr>
          <w:color w:val="2B2A29"/>
          <w:spacing w:val="-11"/>
          <w:w w:val="105"/>
        </w:rPr>
        <w:t xml:space="preserve"> </w:t>
      </w:r>
      <w:r>
        <w:rPr>
          <w:color w:val="2B2A29"/>
          <w:w w:val="105"/>
        </w:rPr>
        <w:t>with</w:t>
      </w:r>
      <w:r>
        <w:rPr>
          <w:color w:val="2B2A29"/>
          <w:spacing w:val="-12"/>
          <w:w w:val="105"/>
        </w:rPr>
        <w:t xml:space="preserve"> </w:t>
      </w:r>
      <w:r>
        <w:rPr>
          <w:color w:val="2B2A29"/>
          <w:w w:val="105"/>
        </w:rPr>
        <w:t>the</w:t>
      </w:r>
      <w:r>
        <w:rPr>
          <w:color w:val="2B2A29"/>
          <w:spacing w:val="-11"/>
          <w:w w:val="105"/>
        </w:rPr>
        <w:t xml:space="preserve"> </w:t>
      </w:r>
      <w:r>
        <w:rPr>
          <w:rFonts w:ascii="宋体"/>
          <w:color w:val="2B2A29"/>
          <w:w w:val="105"/>
        </w:rPr>
        <w:t>ballerina</w:t>
      </w:r>
      <w:r>
        <w:rPr>
          <w:rFonts w:ascii="宋体"/>
          <w:color w:val="2B2A29"/>
          <w:spacing w:val="-70"/>
          <w:w w:val="105"/>
        </w:rPr>
        <w:t xml:space="preserve"> </w:t>
      </w:r>
      <w:r>
        <w:rPr>
          <w:color w:val="2B2A29"/>
          <w:w w:val="105"/>
        </w:rPr>
        <w:t>tool.</w:t>
      </w:r>
    </w:p>
    <w:p>
      <w:pPr>
        <w:pStyle w:val="11"/>
        <w:ind w:left="879"/>
      </w:pPr>
      <w:r>
        <w:rPr>
          <w:color w:val="2B2A29"/>
          <w:w w:val="105"/>
        </w:rPr>
        <w:t>清单</w:t>
      </w:r>
      <w:r>
        <w:rPr>
          <w:color w:val="0000FF"/>
          <w:w w:val="105"/>
        </w:rPr>
        <w:t>4-1</w:t>
      </w:r>
      <w:r>
        <w:rPr>
          <w:color w:val="2B2A29"/>
          <w:w w:val="105"/>
        </w:rPr>
        <w:t>显示</w:t>
      </w:r>
      <w:r>
        <w:rPr>
          <w:color w:val="2B2A29"/>
          <w:spacing w:val="-12"/>
          <w:w w:val="105"/>
        </w:rPr>
        <w:t>了</w:t>
      </w:r>
      <w:r>
        <w:rPr>
          <w:color w:val="2B2A29"/>
          <w:w w:val="105"/>
        </w:rPr>
        <w:t>如何使用</w:t>
      </w:r>
      <w:r>
        <w:rPr>
          <w:rFonts w:ascii="宋体"/>
          <w:color w:val="2B2A29"/>
          <w:w w:val="105"/>
        </w:rPr>
        <w:t>balletina</w:t>
      </w:r>
      <w:r>
        <w:rPr>
          <w:color w:val="2B2A29"/>
          <w:w w:val="105"/>
        </w:rPr>
        <w:t>工具进行构建。</w:t>
      </w:r>
    </w:p>
    <w:p>
      <w:pPr>
        <w:pStyle w:val="11"/>
        <w:spacing w:before="1"/>
        <w:rPr>
          <w:sz w:val="18"/>
        </w:rPr>
      </w:pPr>
    </w:p>
    <w:p>
      <w:r>
        <w:rPr>
          <w:color w:val="2B2A29"/>
        </w:rPr>
        <w:t>89</w:t>
      </w:r>
    </w:p>
    <w:p>
      <w:pPr>
        <w:pStyle w:val="11"/>
        <w:spacing w:before="85" w:line="221" w:lineRule="exact"/>
        <w:ind w:right="159"/>
        <w:jc w:val="right"/>
      </w:pPr>
      <w:r>
        <w:rPr>
          <w:color w:val="2B2A29"/>
        </w:rPr>
        <w:t>89</w:t>
      </w: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line="164" w:lineRule="exact"/>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https://doi.org/10.1007/978-1-4842-5139-3_4</w:t>
      </w:r>
    </w:p>
    <w:p>
      <w:pPr>
        <w:spacing w:before="4" w:line="244" w:lineRule="auto"/>
        <w:ind w:left="520" w:right="3305"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https://doi.org/10.1007/978-1-4842-5139-3_4</w:t>
      </w:r>
    </w:p>
    <w:p>
      <w:pPr>
        <w:spacing w:after="0" w:line="244" w:lineRule="auto"/>
        <w:jc w:val="left"/>
        <w:rPr>
          <w:sz w:val="17"/>
        </w:rPr>
        <w:sectPr>
          <w:headerReference r:id="rId37" w:type="even"/>
          <w:footerReference r:id="rId38" w:type="even"/>
          <w:pgSz w:w="10080" w:h="14400"/>
          <w:pgMar w:top="1120" w:right="560" w:bottom="280" w:left="560" w:header="0" w:footer="0" w:gutter="0"/>
          <w:cols w:space="720" w:num="1"/>
        </w:sectPr>
      </w:pPr>
    </w:p>
    <w:p>
      <w:pPr>
        <w:pStyle w:val="11"/>
        <w:spacing w:before="2"/>
        <w:rPr>
          <w:sz w:val="13"/>
        </w:rPr>
      </w:pPr>
    </w:p>
    <w:p>
      <w:r>
        <w:rPr>
          <w:b/>
          <w:i/>
          <w:color w:val="2B2A29"/>
          <w:w w:val="105"/>
          <w:sz w:val="24"/>
        </w:rPr>
        <w:t>Listing</w:t>
      </w:r>
      <w:r>
        <w:rPr>
          <w:b/>
          <w:i/>
          <w:color w:val="2B2A29"/>
          <w:spacing w:val="-5"/>
          <w:w w:val="105"/>
          <w:sz w:val="24"/>
        </w:rPr>
        <w:t xml:space="preserve"> </w:t>
      </w:r>
      <w:r>
        <w:rPr>
          <w:b/>
          <w:i/>
          <w:color w:val="2B2A29"/>
          <w:w w:val="105"/>
          <w:sz w:val="24"/>
        </w:rPr>
        <w:t xml:space="preserve">4-1. </w:t>
      </w:r>
      <w:r>
        <w:rPr>
          <w:b/>
          <w:i/>
          <w:color w:val="2B2A29"/>
          <w:spacing w:val="23"/>
          <w:w w:val="105"/>
          <w:sz w:val="24"/>
        </w:rPr>
        <w:t xml:space="preserve"> </w:t>
      </w:r>
      <w:r>
        <w:rPr>
          <w:color w:val="2B2A29"/>
          <w:w w:val="105"/>
          <w:sz w:val="24"/>
        </w:rPr>
        <w:t>print_time.bal</w:t>
      </w:r>
    </w:p>
    <w:p>
      <w:pPr>
        <w:spacing w:before="93"/>
        <w:ind w:left="160" w:right="0" w:firstLine="0"/>
        <w:jc w:val="left"/>
        <w:rPr>
          <w:sz w:val="24"/>
        </w:rPr>
      </w:pPr>
      <w:bookmarkStart w:id="88" w:name="_bookmark83"/>
      <w:bookmarkEnd w:id="88"/>
      <w:r>
        <w:rPr>
          <w:b/>
          <w:i/>
          <w:color w:val="2B2A29"/>
          <w:w w:val="105"/>
          <w:sz w:val="24"/>
        </w:rPr>
        <w:t>清单4-1。</w:t>
      </w:r>
      <w:r>
        <w:rPr>
          <w:color w:val="2B2A29"/>
          <w:w w:val="105"/>
          <w:sz w:val="24"/>
        </w:rPr>
        <w:t>打印时间.bal</w:t>
      </w:r>
    </w:p>
    <w:p>
      <w:r>
        <w:rPr>
          <w:color w:val="2B2A29"/>
          <w:sz w:val="22"/>
        </w:rPr>
        <w:t>import ballerina/time;</w:t>
      </w:r>
    </w:p>
    <w:p>
      <w:pPr>
        <w:pStyle w:val="16"/>
        <w:numPr>
          <w:ilvl w:val="0"/>
          <w:numId w:val="44"/>
        </w:numPr>
        <w:tabs>
          <w:tab w:val="left" w:pos="490"/>
        </w:tabs>
        <w:spacing w:before="208" w:after="0" w:line="240" w:lineRule="auto"/>
        <w:ind w:left="490" w:right="0" w:hanging="330"/>
        <w:jc w:val="left"/>
        <w:rPr>
          <w:sz w:val="22"/>
        </w:rPr>
      </w:pPr>
      <w:r>
        <w:rPr>
          <w:color w:val="2B2A29"/>
          <w:sz w:val="22"/>
        </w:rPr>
        <w:t>输入芭蕾舞演员/时间；</w:t>
      </w:r>
    </w:p>
    <w:p>
      <w:r>
        <w:rPr>
          <w:color w:val="2B2A29"/>
          <w:sz w:val="22"/>
        </w:rPr>
        <w:t>import ballerina/io;</w:t>
      </w:r>
    </w:p>
    <w:p>
      <w:pPr>
        <w:pStyle w:val="16"/>
        <w:numPr>
          <w:ilvl w:val="0"/>
          <w:numId w:val="44"/>
        </w:numPr>
        <w:tabs>
          <w:tab w:val="left" w:pos="490"/>
        </w:tabs>
        <w:spacing w:before="39" w:after="0" w:line="240" w:lineRule="auto"/>
        <w:ind w:left="490" w:right="0" w:hanging="330"/>
        <w:jc w:val="left"/>
        <w:rPr>
          <w:sz w:val="22"/>
        </w:rPr>
      </w:pPr>
      <w:r>
        <w:rPr>
          <w:color w:val="2B2A29"/>
          <w:sz w:val="22"/>
        </w:rPr>
        <w:t>导入芭蕾舞演员/io；</w:t>
      </w:r>
    </w:p>
    <w:p>
      <w:r>
        <w:rPr>
          <w:rFonts w:ascii="宋体"/>
          <w:color w:val="2B2A29"/>
        </w:rPr>
        <w:t>03</w:t>
      </w:r>
    </w:p>
    <w:p>
      <w:pPr>
        <w:pStyle w:val="11"/>
        <w:spacing w:before="38"/>
        <w:ind w:left="160"/>
        <w:rPr>
          <w:rFonts w:ascii="宋体"/>
        </w:rPr>
      </w:pPr>
      <w:r>
        <w:rPr>
          <w:rFonts w:ascii="宋体"/>
          <w:color w:val="2B2A29"/>
        </w:rPr>
        <w:t>03</w:t>
      </w:r>
    </w:p>
    <w:p>
      <w:r>
        <w:rPr>
          <w:color w:val="2B2A29"/>
          <w:sz w:val="22"/>
        </w:rPr>
        <w:t>public function main() {</w:t>
      </w:r>
    </w:p>
    <w:p>
      <w:pPr>
        <w:pStyle w:val="16"/>
        <w:numPr>
          <w:ilvl w:val="0"/>
          <w:numId w:val="45"/>
        </w:numPr>
        <w:tabs>
          <w:tab w:val="left" w:pos="490"/>
        </w:tabs>
        <w:spacing w:before="38" w:after="0" w:line="240" w:lineRule="auto"/>
        <w:ind w:left="490" w:right="0" w:hanging="330"/>
        <w:jc w:val="left"/>
        <w:rPr>
          <w:sz w:val="22"/>
        </w:rPr>
      </w:pPr>
      <w:r>
        <w:rPr>
          <w:color w:val="2B2A29"/>
          <w:sz w:val="22"/>
        </w:rPr>
        <w:t>公共函数main（）{</w:t>
      </w:r>
    </w:p>
    <w:p>
      <w:r>
        <w:rPr>
          <w:color w:val="2B2A29"/>
          <w:sz w:val="22"/>
        </w:rPr>
        <w:t>io:println(time:toString(time:currentTime()));</w:t>
      </w:r>
    </w:p>
    <w:p>
      <w:pPr>
        <w:pStyle w:val="16"/>
        <w:numPr>
          <w:ilvl w:val="0"/>
          <w:numId w:val="45"/>
        </w:numPr>
        <w:tabs>
          <w:tab w:val="left" w:pos="819"/>
          <w:tab w:val="left" w:pos="820"/>
        </w:tabs>
        <w:spacing w:before="38" w:after="0" w:line="240" w:lineRule="auto"/>
        <w:ind w:left="820" w:right="0" w:hanging="660"/>
        <w:jc w:val="left"/>
        <w:rPr>
          <w:sz w:val="22"/>
        </w:rPr>
      </w:pPr>
    </w:p>
    <w:p>
      <w:r>
        <w:rPr>
          <w:rFonts w:ascii="宋体"/>
          <w:color w:val="2B2A29"/>
        </w:rPr>
        <w:t>06 }</w:t>
      </w:r>
    </w:p>
    <w:p>
      <w:pPr>
        <w:pStyle w:val="11"/>
        <w:spacing w:before="38"/>
        <w:ind w:left="160"/>
        <w:rPr>
          <w:rFonts w:ascii="宋体"/>
        </w:rPr>
      </w:pPr>
      <w:r>
        <w:rPr>
          <w:rFonts w:ascii="宋体"/>
          <w:color w:val="2B2A29"/>
        </w:rPr>
        <w:t>06 }</w:t>
      </w:r>
    </w:p>
    <w:p>
      <w:r>
        <w:rPr>
          <w:rFonts w:ascii="Trebuchet MS"/>
          <w:b/>
          <w:color w:val="2B2A29"/>
          <w:w w:val="105"/>
          <w:sz w:val="22"/>
        </w:rPr>
        <w:t>$</w:t>
      </w:r>
      <w:r>
        <w:rPr>
          <w:rFonts w:ascii="Trebuchet MS"/>
          <w:b/>
          <w:color w:val="2B2A29"/>
          <w:spacing w:val="37"/>
          <w:w w:val="105"/>
          <w:sz w:val="22"/>
        </w:rPr>
        <w:t xml:space="preserve"> </w:t>
      </w:r>
      <w:r>
        <w:rPr>
          <w:rFonts w:ascii="Trebuchet MS"/>
          <w:b/>
          <w:color w:val="2B2A29"/>
          <w:w w:val="105"/>
          <w:sz w:val="22"/>
        </w:rPr>
        <w:t>ballerina</w:t>
      </w:r>
      <w:r>
        <w:rPr>
          <w:rFonts w:ascii="Trebuchet MS"/>
          <w:b/>
          <w:color w:val="2B2A29"/>
          <w:spacing w:val="38"/>
          <w:w w:val="105"/>
          <w:sz w:val="22"/>
        </w:rPr>
        <w:t xml:space="preserve"> </w:t>
      </w:r>
      <w:r>
        <w:rPr>
          <w:rFonts w:ascii="Trebuchet MS"/>
          <w:b/>
          <w:color w:val="2B2A29"/>
          <w:w w:val="105"/>
          <w:sz w:val="22"/>
        </w:rPr>
        <w:t>build</w:t>
      </w:r>
      <w:r>
        <w:rPr>
          <w:rFonts w:ascii="Trebuchet MS"/>
          <w:b/>
          <w:color w:val="2B2A29"/>
          <w:spacing w:val="38"/>
          <w:w w:val="105"/>
          <w:sz w:val="22"/>
        </w:rPr>
        <w:t xml:space="preserve"> </w:t>
      </w:r>
      <w:r>
        <w:rPr>
          <w:rFonts w:ascii="Trebuchet MS"/>
          <w:b/>
          <w:color w:val="2B2A29"/>
          <w:w w:val="105"/>
          <w:sz w:val="22"/>
        </w:rPr>
        <w:t>print_time.bal</w:t>
      </w:r>
    </w:p>
    <w:p>
      <w:pPr>
        <w:spacing w:before="212"/>
        <w:ind w:left="160" w:right="0" w:firstLine="0"/>
        <w:jc w:val="left"/>
        <w:rPr>
          <w:rFonts w:ascii="Trebuchet MS"/>
          <w:b/>
          <w:sz w:val="22"/>
        </w:rPr>
      </w:pPr>
      <w:r>
        <w:rPr>
          <w:rFonts w:ascii="Trebuchet MS"/>
          <w:b/>
          <w:color w:val="2B2A29"/>
          <w:w w:val="105"/>
          <w:sz w:val="22"/>
        </w:rPr>
        <w:t>$balletina</w:t>
      </w:r>
      <w:r>
        <w:t xml:space="preserve"> </w:t>
      </w:r>
      <w:r>
        <w:rPr>
          <w:rFonts w:ascii="Trebuchet MS"/>
          <w:b/>
          <w:color w:val="2B2A29"/>
          <w:w w:val="105"/>
          <w:sz w:val="22"/>
        </w:rPr>
        <w:t>build</w:t>
      </w:r>
      <w:r>
        <w:t xml:space="preserve"> </w:t>
      </w:r>
      <w:r>
        <w:rPr>
          <w:rFonts w:ascii="Trebuchet MS"/>
          <w:b/>
          <w:color w:val="2B2A29"/>
          <w:w w:val="105"/>
          <w:sz w:val="22"/>
        </w:rPr>
        <w:t>print_time.bal</w:t>
      </w:r>
    </w:p>
    <w:p>
      <w:r>
        <w:rPr>
          <w:rFonts w:ascii="宋体"/>
          <w:color w:val="2B2A29"/>
        </w:rPr>
        <w:t>Compiling source</w:t>
      </w:r>
    </w:p>
    <w:p>
      <w:pPr>
        <w:pStyle w:val="11"/>
        <w:spacing w:before="51"/>
        <w:ind w:left="160"/>
        <w:rPr>
          <w:rFonts w:ascii="宋体"/>
        </w:rPr>
      </w:pPr>
      <w:r>
        <w:rPr>
          <w:rFonts w:ascii="宋体"/>
          <w:color w:val="2B2A29"/>
        </w:rPr>
        <w:t>正在编译源</w:t>
      </w:r>
    </w:p>
    <w:p>
      <w:r>
        <w:rPr>
          <w:rFonts w:ascii="宋体"/>
          <w:color w:val="2B2A29"/>
        </w:rPr>
        <w:t>print_time.bal</w:t>
      </w:r>
    </w:p>
    <w:p>
      <w:pPr>
        <w:pStyle w:val="11"/>
        <w:spacing w:before="39"/>
        <w:ind w:left="1040"/>
        <w:rPr>
          <w:rFonts w:ascii="宋体"/>
        </w:rPr>
      </w:pPr>
      <w:r>
        <w:rPr>
          <w:rFonts w:ascii="宋体"/>
          <w:color w:val="2B2A29"/>
        </w:rPr>
        <w:t>打印时间.bal</w:t>
      </w:r>
    </w:p>
    <w:p>
      <w:r>
        <w:rPr>
          <w:rFonts w:ascii="宋体"/>
          <w:color w:val="2B2A29"/>
        </w:rPr>
        <w:t>Generating executables</w:t>
      </w:r>
    </w:p>
    <w:p>
      <w:pPr>
        <w:pStyle w:val="11"/>
        <w:spacing w:before="198"/>
        <w:ind w:right="6379"/>
        <w:jc w:val="right"/>
        <w:rPr>
          <w:rFonts w:ascii="宋体"/>
        </w:rPr>
      </w:pPr>
      <w:r>
        <w:rPr>
          <w:rFonts w:ascii="宋体"/>
          <w:color w:val="2B2A29"/>
        </w:rPr>
        <w:t>生成可执行文件</w:t>
      </w:r>
    </w:p>
    <w:p>
      <w:r>
        <w:rPr>
          <w:rFonts w:ascii="宋体"/>
          <w:color w:val="2B2A29"/>
        </w:rPr>
        <w:t>print_time.jar</w:t>
      </w:r>
    </w:p>
    <w:p>
      <w:pPr>
        <w:pStyle w:val="11"/>
        <w:spacing w:before="38"/>
        <w:ind w:right="6379"/>
        <w:jc w:val="right"/>
        <w:rPr>
          <w:rFonts w:ascii="宋体"/>
        </w:rPr>
      </w:pPr>
      <w:r>
        <w:rPr>
          <w:rFonts w:ascii="宋体"/>
          <w:color w:val="2B2A29"/>
        </w:rPr>
        <w:t>打印时间.jar</w:t>
      </w:r>
    </w:p>
    <w:p>
      <w:r>
        <w:rPr>
          <w:color w:val="2B2A29"/>
          <w:w w:val="105"/>
        </w:rPr>
        <w:t>As</w:t>
      </w:r>
      <w:r>
        <w:rPr>
          <w:color w:val="2B2A29"/>
          <w:spacing w:val="-10"/>
          <w:w w:val="105"/>
        </w:rPr>
        <w:t xml:space="preserve"> </w:t>
      </w:r>
      <w:r>
        <w:rPr>
          <w:color w:val="2B2A29"/>
          <w:w w:val="105"/>
        </w:rPr>
        <w:t>shown</w:t>
      </w:r>
      <w:r>
        <w:rPr>
          <w:color w:val="2B2A29"/>
          <w:spacing w:val="-9"/>
          <w:w w:val="105"/>
        </w:rPr>
        <w:t xml:space="preserve"> </w:t>
      </w:r>
      <w:r>
        <w:rPr>
          <w:color w:val="2B2A29"/>
          <w:w w:val="105"/>
        </w:rPr>
        <w:t>in</w:t>
      </w:r>
      <w:r>
        <w:rPr>
          <w:color w:val="2B2A29"/>
          <w:spacing w:val="-10"/>
          <w:w w:val="105"/>
        </w:rPr>
        <w:t xml:space="preserve"> </w:t>
      </w:r>
      <w:r>
        <w:rPr>
          <w:color w:val="2B2A29"/>
          <w:w w:val="105"/>
        </w:rPr>
        <w:t>Listing</w:t>
      </w:r>
      <w:r>
        <w:rPr>
          <w:color w:val="2B2A29"/>
          <w:spacing w:val="-9"/>
          <w:w w:val="105"/>
        </w:rPr>
        <w:t xml:space="preserve"> </w:t>
      </w:r>
      <w:r>
        <w:rPr>
          <w:color w:val="0000FF"/>
          <w:w w:val="105"/>
        </w:rPr>
        <w:t>4-1</w:t>
      </w:r>
      <w:r>
        <w:rPr>
          <w:color w:val="2B2A29"/>
          <w:w w:val="105"/>
        </w:rPr>
        <w:t>,</w:t>
      </w:r>
      <w:r>
        <w:rPr>
          <w:color w:val="2B2A29"/>
          <w:spacing w:val="-10"/>
          <w:w w:val="105"/>
        </w:rPr>
        <w:t xml:space="preserve"> </w:t>
      </w:r>
      <w:r>
        <w:rPr>
          <w:color w:val="2B2A29"/>
          <w:w w:val="105"/>
        </w:rPr>
        <w:t>the</w:t>
      </w:r>
      <w:r>
        <w:rPr>
          <w:color w:val="2B2A29"/>
          <w:spacing w:val="-9"/>
          <w:w w:val="105"/>
        </w:rPr>
        <w:t xml:space="preserve"> </w:t>
      </w:r>
      <w:r>
        <w:rPr>
          <w:color w:val="2B2A29"/>
          <w:w w:val="105"/>
        </w:rPr>
        <w:t>Ballerina</w:t>
      </w:r>
      <w:r>
        <w:rPr>
          <w:color w:val="2B2A29"/>
          <w:spacing w:val="-10"/>
          <w:w w:val="105"/>
        </w:rPr>
        <w:t xml:space="preserve"> </w:t>
      </w:r>
      <w:r>
        <w:rPr>
          <w:color w:val="2B2A29"/>
          <w:w w:val="105"/>
        </w:rPr>
        <w:t>build</w:t>
      </w:r>
      <w:r>
        <w:rPr>
          <w:color w:val="2B2A29"/>
          <w:spacing w:val="-9"/>
          <w:w w:val="105"/>
        </w:rPr>
        <w:t xml:space="preserve"> </w:t>
      </w:r>
      <w:r>
        <w:rPr>
          <w:color w:val="2B2A29"/>
          <w:w w:val="105"/>
        </w:rPr>
        <w:t>command</w:t>
      </w:r>
      <w:r>
        <w:rPr>
          <w:color w:val="2B2A29"/>
          <w:spacing w:val="-10"/>
          <w:w w:val="105"/>
        </w:rPr>
        <w:t xml:space="preserve"> </w:t>
      </w:r>
      <w:r>
        <w:rPr>
          <w:color w:val="2B2A29"/>
          <w:w w:val="105"/>
        </w:rPr>
        <w:t>is</w:t>
      </w:r>
      <w:r>
        <w:rPr>
          <w:color w:val="2B2A29"/>
          <w:spacing w:val="-9"/>
          <w:w w:val="105"/>
        </w:rPr>
        <w:t xml:space="preserve"> </w:t>
      </w:r>
      <w:r>
        <w:rPr>
          <w:color w:val="2B2A29"/>
          <w:w w:val="105"/>
        </w:rPr>
        <w:t>executed</w:t>
      </w:r>
      <w:r>
        <w:rPr>
          <w:color w:val="2B2A29"/>
          <w:spacing w:val="-9"/>
          <w:w w:val="105"/>
        </w:rPr>
        <w:t xml:space="preserve"> </w:t>
      </w:r>
      <w:r>
        <w:rPr>
          <w:color w:val="2B2A29"/>
          <w:w w:val="105"/>
        </w:rPr>
        <w:t>with</w:t>
      </w:r>
      <w:r>
        <w:rPr>
          <w:color w:val="2B2A29"/>
          <w:spacing w:val="-10"/>
          <w:w w:val="105"/>
        </w:rPr>
        <w:t xml:space="preserve"> </w:t>
      </w:r>
      <w:r>
        <w:rPr>
          <w:rFonts w:ascii="宋体"/>
          <w:color w:val="2B2A29"/>
          <w:w w:val="105"/>
        </w:rPr>
        <w:t>ballerina</w:t>
      </w:r>
      <w:r>
        <w:rPr>
          <w:rFonts w:ascii="宋体"/>
          <w:color w:val="2B2A29"/>
          <w:spacing w:val="-112"/>
          <w:w w:val="105"/>
        </w:rPr>
        <w:t xml:space="preserve"> </w:t>
      </w:r>
      <w:r>
        <w:rPr>
          <w:rFonts w:ascii="宋体"/>
          <w:color w:val="2B2A29"/>
        </w:rPr>
        <w:t>build</w:t>
      </w:r>
      <w:r>
        <w:rPr>
          <w:rFonts w:ascii="宋体"/>
          <w:color w:val="2B2A29"/>
          <w:spacing w:val="12"/>
        </w:rPr>
        <w:t xml:space="preserve"> </w:t>
      </w:r>
      <w:r>
        <w:rPr>
          <w:rFonts w:ascii="宋体"/>
          <w:color w:val="2B2A29"/>
        </w:rPr>
        <w:t>&lt;source&gt;</w:t>
      </w:r>
      <w:r>
        <w:rPr>
          <w:color w:val="2B2A29"/>
        </w:rPr>
        <w:t>.</w:t>
      </w:r>
      <w:r>
        <w:rPr>
          <w:color w:val="2B2A29"/>
          <w:spacing w:val="-5"/>
        </w:rPr>
        <w:t xml:space="preserve"> </w:t>
      </w:r>
      <w:r>
        <w:rPr>
          <w:color w:val="2B2A29"/>
        </w:rPr>
        <w:t>This</w:t>
      </w:r>
      <w:r>
        <w:rPr>
          <w:color w:val="2B2A29"/>
          <w:spacing w:val="-4"/>
        </w:rPr>
        <w:t xml:space="preserve"> </w:t>
      </w:r>
      <w:r>
        <w:rPr>
          <w:color w:val="2B2A29"/>
        </w:rPr>
        <w:t>generates</w:t>
      </w:r>
      <w:r>
        <w:rPr>
          <w:color w:val="2B2A29"/>
          <w:spacing w:val="-5"/>
        </w:rPr>
        <w:t xml:space="preserve"> </w:t>
      </w:r>
      <w:r>
        <w:rPr>
          <w:color w:val="2B2A29"/>
        </w:rPr>
        <w:t>the</w:t>
      </w:r>
      <w:r>
        <w:rPr>
          <w:color w:val="2B2A29"/>
          <w:spacing w:val="-5"/>
        </w:rPr>
        <w:t xml:space="preserve"> </w:t>
      </w:r>
      <w:r>
        <w:rPr>
          <w:color w:val="2B2A29"/>
        </w:rPr>
        <w:t>new</w:t>
      </w:r>
      <w:r>
        <w:rPr>
          <w:color w:val="2B2A29"/>
          <w:spacing w:val="-5"/>
        </w:rPr>
        <w:t xml:space="preserve"> </w:t>
      </w:r>
      <w:r>
        <w:rPr>
          <w:color w:val="2B2A29"/>
        </w:rPr>
        <w:t>file</w:t>
      </w:r>
      <w:r>
        <w:rPr>
          <w:color w:val="2B2A29"/>
          <w:spacing w:val="-5"/>
        </w:rPr>
        <w:t xml:space="preserve"> </w:t>
      </w:r>
      <w:r>
        <w:rPr>
          <w:color w:val="2B2A29"/>
        </w:rPr>
        <w:t>named</w:t>
      </w:r>
      <w:r>
        <w:rPr>
          <w:color w:val="2B2A29"/>
          <w:spacing w:val="-5"/>
        </w:rPr>
        <w:t xml:space="preserve"> </w:t>
      </w:r>
      <w:r>
        <w:rPr>
          <w:rFonts w:ascii="宋体"/>
          <w:color w:val="2B2A29"/>
        </w:rPr>
        <w:t>print_time.jar</w:t>
      </w:r>
      <w:r>
        <w:rPr>
          <w:color w:val="2B2A29"/>
        </w:rPr>
        <w:t>.</w:t>
      </w:r>
    </w:p>
    <w:p>
      <w:pPr>
        <w:pStyle w:val="11"/>
        <w:spacing w:before="198" w:line="273" w:lineRule="auto"/>
        <w:ind w:left="160" w:right="842" w:firstLine="359"/>
      </w:pPr>
    </w:p>
    <w:p>
      <w:r>
        <w:rPr>
          <w:color w:val="2B2A29"/>
          <w:w w:val="105"/>
        </w:rPr>
        <w:t xml:space="preserve">The </w:t>
      </w:r>
      <w:r>
        <w:rPr>
          <w:rFonts w:ascii="宋体"/>
          <w:color w:val="2B2A29"/>
          <w:w w:val="105"/>
        </w:rPr>
        <w:t xml:space="preserve">.jar </w:t>
      </w:r>
      <w:r>
        <w:rPr>
          <w:color w:val="2B2A29"/>
          <w:w w:val="105"/>
        </w:rPr>
        <w:t>file is of the type Java archive. This represents the binary executable that</w:t>
      </w:r>
      <w:r>
        <w:rPr>
          <w:color w:val="2B2A29"/>
          <w:spacing w:val="1"/>
          <w:w w:val="105"/>
        </w:rPr>
        <w:t xml:space="preserve"> </w:t>
      </w:r>
      <w:r>
        <w:rPr>
          <w:color w:val="2B2A29"/>
          <w:w w:val="105"/>
        </w:rPr>
        <w:t>will</w:t>
      </w:r>
      <w:r>
        <w:rPr>
          <w:color w:val="2B2A29"/>
          <w:spacing w:val="-5"/>
          <w:w w:val="105"/>
        </w:rPr>
        <w:t xml:space="preserve"> </w:t>
      </w:r>
      <w:r>
        <w:rPr>
          <w:color w:val="2B2A29"/>
          <w:w w:val="105"/>
        </w:rPr>
        <w:t>run</w:t>
      </w:r>
      <w:r>
        <w:rPr>
          <w:color w:val="2B2A29"/>
          <w:spacing w:val="-4"/>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Java</w:t>
      </w:r>
      <w:r>
        <w:rPr>
          <w:color w:val="2B2A29"/>
          <w:spacing w:val="-4"/>
          <w:w w:val="105"/>
        </w:rPr>
        <w:t xml:space="preserve"> </w:t>
      </w:r>
      <w:r>
        <w:rPr>
          <w:color w:val="2B2A29"/>
          <w:w w:val="105"/>
        </w:rPr>
        <w:t>Virtual</w:t>
      </w:r>
      <w:r>
        <w:rPr>
          <w:color w:val="2B2A29"/>
          <w:spacing w:val="-4"/>
          <w:w w:val="105"/>
        </w:rPr>
        <w:t xml:space="preserve"> </w:t>
      </w:r>
      <w:r>
        <w:rPr>
          <w:color w:val="2B2A29"/>
          <w:w w:val="105"/>
        </w:rPr>
        <w:t>Machine</w:t>
      </w:r>
      <w:r>
        <w:rPr>
          <w:color w:val="2B2A29"/>
          <w:spacing w:val="-5"/>
          <w:w w:val="105"/>
        </w:rPr>
        <w:t xml:space="preserve"> </w:t>
      </w:r>
      <w:r>
        <w:rPr>
          <w:color w:val="2B2A29"/>
          <w:w w:val="105"/>
        </w:rPr>
        <w:t>(JVM),</w:t>
      </w:r>
      <w:r>
        <w:rPr>
          <w:color w:val="2B2A29"/>
          <w:spacing w:val="-4"/>
          <w:w w:val="105"/>
        </w:rPr>
        <w:t xml:space="preserve"> </w:t>
      </w:r>
      <w:r>
        <w:rPr>
          <w:color w:val="2B2A29"/>
          <w:w w:val="105"/>
        </w:rPr>
        <w:t>which</w:t>
      </w:r>
      <w:r>
        <w:rPr>
          <w:color w:val="2B2A29"/>
          <w:spacing w:val="-4"/>
          <w:w w:val="105"/>
        </w:rPr>
        <w:t xml:space="preserve"> </w:t>
      </w:r>
      <w:r>
        <w:rPr>
          <w:color w:val="2B2A29"/>
          <w:w w:val="105"/>
        </w:rPr>
        <w:t>is</w:t>
      </w:r>
      <w:r>
        <w:rPr>
          <w:color w:val="2B2A29"/>
          <w:spacing w:val="-4"/>
          <w:w w:val="105"/>
        </w:rPr>
        <w:t xml:space="preserve"> </w:t>
      </w:r>
      <w:r>
        <w:rPr>
          <w:color w:val="2B2A29"/>
          <w:w w:val="105"/>
        </w:rPr>
        <w:t>the</w:t>
      </w:r>
      <w:r>
        <w:rPr>
          <w:color w:val="2B2A29"/>
          <w:spacing w:val="-4"/>
          <w:w w:val="105"/>
        </w:rPr>
        <w:t xml:space="preserve"> </w:t>
      </w:r>
      <w:r>
        <w:rPr>
          <w:color w:val="2B2A29"/>
          <w:w w:val="105"/>
        </w:rPr>
        <w:t>target</w:t>
      </w:r>
      <w:r>
        <w:rPr>
          <w:color w:val="2B2A29"/>
          <w:spacing w:val="-4"/>
          <w:w w:val="105"/>
        </w:rPr>
        <w:t xml:space="preserve"> </w:t>
      </w:r>
      <w:r>
        <w:rPr>
          <w:color w:val="2B2A29"/>
          <w:w w:val="105"/>
        </w:rPr>
        <w:t>runtime</w:t>
      </w:r>
      <w:r>
        <w:rPr>
          <w:color w:val="2B2A29"/>
          <w:spacing w:val="-5"/>
          <w:w w:val="105"/>
        </w:rPr>
        <w:t xml:space="preserve"> </w:t>
      </w:r>
      <w:r>
        <w:rPr>
          <w:color w:val="2B2A29"/>
          <w:w w:val="105"/>
        </w:rPr>
        <w:t>environment</w:t>
      </w:r>
      <w:r>
        <w:rPr>
          <w:color w:val="2B2A29"/>
          <w:spacing w:val="-4"/>
          <w:w w:val="105"/>
        </w:rPr>
        <w:t xml:space="preserve"> </w:t>
      </w:r>
      <w:r>
        <w:rPr>
          <w:color w:val="2B2A29"/>
          <w:w w:val="105"/>
        </w:rPr>
        <w:t>used</w:t>
      </w:r>
      <w:r>
        <w:rPr>
          <w:color w:val="2B2A29"/>
          <w:spacing w:val="-55"/>
          <w:w w:val="105"/>
        </w:rPr>
        <w:t xml:space="preserve"> </w:t>
      </w:r>
      <w:r>
        <w:rPr>
          <w:color w:val="2B2A29"/>
          <w:w w:val="110"/>
        </w:rPr>
        <w:t>for</w:t>
      </w:r>
      <w:r>
        <w:rPr>
          <w:color w:val="2B2A29"/>
          <w:spacing w:val="-17"/>
          <w:w w:val="110"/>
        </w:rPr>
        <w:t xml:space="preserve"> </w:t>
      </w:r>
      <w:r>
        <w:rPr>
          <w:color w:val="2B2A29"/>
          <w:w w:val="110"/>
        </w:rPr>
        <w:t>running</w:t>
      </w:r>
      <w:r>
        <w:rPr>
          <w:color w:val="2B2A29"/>
          <w:spacing w:val="-16"/>
          <w:w w:val="110"/>
        </w:rPr>
        <w:t xml:space="preserve"> </w:t>
      </w:r>
      <w:r>
        <w:rPr>
          <w:color w:val="2B2A29"/>
          <w:w w:val="110"/>
        </w:rPr>
        <w:t>Ballerina</w:t>
      </w:r>
      <w:r>
        <w:rPr>
          <w:color w:val="2B2A29"/>
          <w:spacing w:val="-16"/>
          <w:w w:val="110"/>
        </w:rPr>
        <w:t xml:space="preserve"> </w:t>
      </w:r>
      <w:r>
        <w:rPr>
          <w:color w:val="2B2A29"/>
          <w:w w:val="110"/>
        </w:rPr>
        <w:t>programs.</w:t>
      </w:r>
    </w:p>
    <w:p>
      <w:pPr>
        <w:pStyle w:val="11"/>
        <w:spacing w:line="295" w:lineRule="auto"/>
        <w:ind w:left="160" w:right="510" w:firstLine="359"/>
      </w:pPr>
      <w:r>
        <w:rPr>
          <w:rFonts w:ascii="宋体"/>
          <w:color w:val="2B2A29"/>
          <w:w w:val="105"/>
        </w:rPr>
        <w:t>jar</w:t>
      </w:r>
      <w:r>
        <w:rPr>
          <w:color w:val="2B2A29"/>
          <w:w w:val="105"/>
        </w:rPr>
        <w:t>文件的类型是Java存档。这表示将在Java虚拟</w:t>
      </w:r>
      <w:r>
        <w:rPr>
          <w:color w:val="2B2A29"/>
          <w:spacing w:val="-4"/>
          <w:w w:val="105"/>
        </w:rPr>
        <w:t>机</w:t>
      </w:r>
      <w:r>
        <w:rPr>
          <w:color w:val="2B2A29"/>
          <w:w w:val="105"/>
        </w:rPr>
        <w:t>（JVM）中运行</w:t>
      </w:r>
      <w:r>
        <w:rPr>
          <w:color w:val="2B2A29"/>
          <w:spacing w:val="-4"/>
          <w:w w:val="105"/>
        </w:rPr>
        <w:t>的</w:t>
      </w:r>
      <w:r>
        <w:rPr>
          <w:color w:val="2B2A29"/>
          <w:w w:val="105"/>
        </w:rPr>
        <w:t>二进制可执行文件，</w:t>
      </w:r>
      <w:r>
        <w:rPr>
          <w:color w:val="2B2A29"/>
          <w:spacing w:val="-4"/>
          <w:w w:val="105"/>
        </w:rPr>
        <w:t>JVM</w:t>
      </w:r>
      <w:r>
        <w:rPr>
          <w:color w:val="2B2A29"/>
          <w:w w:val="105"/>
        </w:rPr>
        <w:t>是用于</w:t>
      </w:r>
      <w:r>
        <w:rPr>
          <w:color w:val="2B2A29"/>
          <w:w w:val="110"/>
        </w:rPr>
        <w:t>运行Ballerina程序的</w:t>
      </w:r>
      <w:r>
        <w:rPr>
          <w:color w:val="2B2A29"/>
          <w:w w:val="105"/>
        </w:rPr>
        <w:t>目标</w:t>
      </w:r>
      <w:r>
        <w:rPr>
          <w:color w:val="2B2A29"/>
          <w:spacing w:val="-4"/>
          <w:w w:val="105"/>
        </w:rPr>
        <w:t>运行时</w:t>
      </w:r>
      <w:r>
        <w:rPr>
          <w:color w:val="2B2A29"/>
          <w:w w:val="105"/>
        </w:rPr>
        <w:t>环境</w:t>
      </w:r>
      <w:r>
        <w:rPr>
          <w:color w:val="2B2A29"/>
          <w:w w:val="110"/>
        </w:rPr>
        <w:t>。</w:t>
      </w:r>
    </w:p>
    <w:p>
      <w:r>
        <w:rPr>
          <w:color w:val="2B2A29"/>
          <w:w w:val="105"/>
        </w:rPr>
        <w:t>Now,</w:t>
      </w:r>
      <w:r>
        <w:rPr>
          <w:color w:val="2B2A29"/>
          <w:spacing w:val="-3"/>
          <w:w w:val="105"/>
        </w:rPr>
        <w:t xml:space="preserve"> </w:t>
      </w:r>
      <w:r>
        <w:rPr>
          <w:color w:val="2B2A29"/>
          <w:w w:val="105"/>
        </w:rPr>
        <w:t>we</w:t>
      </w:r>
      <w:r>
        <w:rPr>
          <w:color w:val="2B2A29"/>
          <w:spacing w:val="-2"/>
          <w:w w:val="105"/>
        </w:rPr>
        <w:t xml:space="preserve"> </w:t>
      </w:r>
      <w:r>
        <w:rPr>
          <w:color w:val="2B2A29"/>
          <w:w w:val="105"/>
        </w:rPr>
        <w:t>have</w:t>
      </w:r>
      <w:r>
        <w:rPr>
          <w:color w:val="2B2A29"/>
          <w:spacing w:val="-2"/>
          <w:w w:val="105"/>
        </w:rPr>
        <w:t xml:space="preserve"> </w:t>
      </w:r>
      <w:r>
        <w:rPr>
          <w:color w:val="2B2A29"/>
          <w:w w:val="105"/>
        </w:rPr>
        <w:t>the</w:t>
      </w:r>
      <w:r>
        <w:rPr>
          <w:color w:val="2B2A29"/>
          <w:spacing w:val="-2"/>
          <w:w w:val="105"/>
        </w:rPr>
        <w:t xml:space="preserve"> </w:t>
      </w:r>
      <w:r>
        <w:rPr>
          <w:color w:val="2B2A29"/>
          <w:w w:val="105"/>
        </w:rPr>
        <w:t>source</w:t>
      </w:r>
      <w:r>
        <w:rPr>
          <w:color w:val="2B2A29"/>
          <w:spacing w:val="-3"/>
          <w:w w:val="105"/>
        </w:rPr>
        <w:t xml:space="preserve"> </w:t>
      </w:r>
      <w:r>
        <w:rPr>
          <w:color w:val="2B2A29"/>
          <w:w w:val="105"/>
        </w:rPr>
        <w:t>code</w:t>
      </w:r>
      <w:r>
        <w:rPr>
          <w:color w:val="2B2A29"/>
          <w:spacing w:val="-2"/>
          <w:w w:val="105"/>
        </w:rPr>
        <w:t xml:space="preserve"> </w:t>
      </w:r>
      <w:r>
        <w:rPr>
          <w:color w:val="2B2A29"/>
          <w:w w:val="105"/>
        </w:rPr>
        <w:t>compiled,</w:t>
      </w:r>
      <w:r>
        <w:rPr>
          <w:color w:val="2B2A29"/>
          <w:spacing w:val="-2"/>
          <w:w w:val="105"/>
        </w:rPr>
        <w:t xml:space="preserve"> </w:t>
      </w:r>
      <w:r>
        <w:rPr>
          <w:color w:val="2B2A29"/>
          <w:w w:val="105"/>
        </w:rPr>
        <w:t>and</w:t>
      </w:r>
      <w:r>
        <w:rPr>
          <w:color w:val="2B2A29"/>
          <w:spacing w:val="-2"/>
          <w:w w:val="105"/>
        </w:rPr>
        <w:t xml:space="preserve"> </w:t>
      </w:r>
      <w:r>
        <w:rPr>
          <w:color w:val="2B2A29"/>
          <w:w w:val="105"/>
        </w:rPr>
        <w:t>the</w:t>
      </w:r>
      <w:r>
        <w:rPr>
          <w:color w:val="2B2A29"/>
          <w:spacing w:val="-3"/>
          <w:w w:val="105"/>
        </w:rPr>
        <w:t xml:space="preserve"> </w:t>
      </w:r>
      <w:r>
        <w:rPr>
          <w:color w:val="2B2A29"/>
          <w:w w:val="105"/>
        </w:rPr>
        <w:t>final</w:t>
      </w:r>
      <w:r>
        <w:rPr>
          <w:color w:val="2B2A29"/>
          <w:spacing w:val="-2"/>
          <w:w w:val="105"/>
        </w:rPr>
        <w:t xml:space="preserve"> </w:t>
      </w:r>
      <w:r>
        <w:rPr>
          <w:color w:val="2B2A29"/>
          <w:w w:val="105"/>
        </w:rPr>
        <w:t>executable</w:t>
      </w:r>
      <w:r>
        <w:rPr>
          <w:color w:val="2B2A29"/>
          <w:spacing w:val="-2"/>
          <w:w w:val="105"/>
        </w:rPr>
        <w:t xml:space="preserve"> </w:t>
      </w:r>
      <w:r>
        <w:rPr>
          <w:color w:val="2B2A29"/>
          <w:w w:val="105"/>
        </w:rPr>
        <w:t>is</w:t>
      </w:r>
      <w:r>
        <w:rPr>
          <w:color w:val="2B2A29"/>
          <w:spacing w:val="-2"/>
          <w:w w:val="105"/>
        </w:rPr>
        <w:t xml:space="preserve"> </w:t>
      </w:r>
      <w:r>
        <w:rPr>
          <w:color w:val="2B2A29"/>
          <w:w w:val="105"/>
        </w:rPr>
        <w:t>built,</w:t>
      </w:r>
      <w:r>
        <w:rPr>
          <w:color w:val="2B2A29"/>
          <w:spacing w:val="-3"/>
          <w:w w:val="105"/>
        </w:rPr>
        <w:t xml:space="preserve"> </w:t>
      </w:r>
      <w:r>
        <w:rPr>
          <w:color w:val="2B2A29"/>
          <w:w w:val="105"/>
        </w:rPr>
        <w:t>so</w:t>
      </w:r>
      <w:r>
        <w:rPr>
          <w:color w:val="2B2A29"/>
          <w:spacing w:val="-2"/>
          <w:w w:val="105"/>
        </w:rPr>
        <w:t xml:space="preserve"> </w:t>
      </w:r>
      <w:r>
        <w:rPr>
          <w:color w:val="2B2A29"/>
          <w:w w:val="105"/>
        </w:rPr>
        <w:t>we</w:t>
      </w:r>
      <w:r>
        <w:rPr>
          <w:color w:val="2B2A29"/>
          <w:spacing w:val="-2"/>
          <w:w w:val="105"/>
        </w:rPr>
        <w:t xml:space="preserve"> </w:t>
      </w:r>
      <w:r>
        <w:rPr>
          <w:color w:val="2B2A29"/>
          <w:w w:val="105"/>
        </w:rPr>
        <w:t>can</w:t>
      </w:r>
      <w:r>
        <w:rPr>
          <w:color w:val="2B2A29"/>
          <w:spacing w:val="-55"/>
          <w:w w:val="105"/>
        </w:rPr>
        <w:t xml:space="preserve"> </w:t>
      </w:r>
      <w:r>
        <w:rPr>
          <w:color w:val="2B2A29"/>
          <w:w w:val="105"/>
        </w:rPr>
        <w:t>use</w:t>
      </w:r>
      <w:r>
        <w:rPr>
          <w:color w:val="2B2A29"/>
          <w:spacing w:val="-13"/>
          <w:w w:val="105"/>
        </w:rPr>
        <w:t xml:space="preserve"> </w:t>
      </w:r>
      <w:r>
        <w:rPr>
          <w:color w:val="2B2A29"/>
          <w:w w:val="105"/>
        </w:rPr>
        <w:t>the</w:t>
      </w:r>
      <w:r>
        <w:rPr>
          <w:color w:val="2B2A29"/>
          <w:spacing w:val="-12"/>
          <w:w w:val="105"/>
        </w:rPr>
        <w:t xml:space="preserve"> </w:t>
      </w:r>
      <w:r>
        <w:rPr>
          <w:rFonts w:ascii="宋体"/>
          <w:color w:val="2B2A29"/>
          <w:w w:val="105"/>
        </w:rPr>
        <w:t>ballerina</w:t>
      </w:r>
      <w:r>
        <w:rPr>
          <w:rFonts w:ascii="宋体"/>
          <w:color w:val="2B2A29"/>
          <w:spacing w:val="-3"/>
          <w:w w:val="105"/>
        </w:rPr>
        <w:t xml:space="preserve"> </w:t>
      </w:r>
      <w:r>
        <w:rPr>
          <w:rFonts w:ascii="宋体"/>
          <w:color w:val="2B2A29"/>
          <w:w w:val="105"/>
        </w:rPr>
        <w:t>run</w:t>
      </w:r>
      <w:r>
        <w:rPr>
          <w:rFonts w:ascii="宋体"/>
          <w:color w:val="2B2A29"/>
          <w:spacing w:val="-4"/>
          <w:w w:val="105"/>
        </w:rPr>
        <w:t xml:space="preserve"> </w:t>
      </w:r>
      <w:r>
        <w:rPr>
          <w:rFonts w:ascii="宋体"/>
          <w:color w:val="2B2A29"/>
          <w:w w:val="105"/>
        </w:rPr>
        <w:t>&lt;executable&gt;</w:t>
      </w:r>
      <w:r>
        <w:rPr>
          <w:rFonts w:ascii="宋体"/>
          <w:color w:val="2B2A29"/>
          <w:spacing w:val="-70"/>
          <w:w w:val="105"/>
        </w:rPr>
        <w:t xml:space="preserve"> </w:t>
      </w:r>
      <w:r>
        <w:rPr>
          <w:color w:val="2B2A29"/>
          <w:w w:val="105"/>
        </w:rPr>
        <w:t>command</w:t>
      </w:r>
      <w:r>
        <w:rPr>
          <w:color w:val="2B2A29"/>
          <w:spacing w:val="-12"/>
          <w:w w:val="105"/>
        </w:rPr>
        <w:t xml:space="preserve"> </w:t>
      </w:r>
      <w:r>
        <w:rPr>
          <w:color w:val="2B2A29"/>
          <w:w w:val="105"/>
        </w:rPr>
        <w:t>to</w:t>
      </w:r>
      <w:r>
        <w:rPr>
          <w:color w:val="2B2A29"/>
          <w:spacing w:val="-12"/>
          <w:w w:val="105"/>
        </w:rPr>
        <w:t xml:space="preserve"> </w:t>
      </w:r>
      <w:r>
        <w:rPr>
          <w:color w:val="2B2A29"/>
          <w:w w:val="105"/>
        </w:rPr>
        <w:t>run</w:t>
      </w:r>
      <w:r>
        <w:rPr>
          <w:color w:val="2B2A29"/>
          <w:spacing w:val="-12"/>
          <w:w w:val="105"/>
        </w:rPr>
        <w:t xml:space="preserve"> </w:t>
      </w:r>
      <w:r>
        <w:rPr>
          <w:color w:val="2B2A29"/>
          <w:w w:val="105"/>
        </w:rPr>
        <w:t>the</w:t>
      </w:r>
      <w:r>
        <w:rPr>
          <w:color w:val="2B2A29"/>
          <w:spacing w:val="-12"/>
          <w:w w:val="105"/>
        </w:rPr>
        <w:t xml:space="preserve"> </w:t>
      </w:r>
      <w:r>
        <w:rPr>
          <w:color w:val="2B2A29"/>
          <w:w w:val="105"/>
        </w:rPr>
        <w:t>program.</w:t>
      </w:r>
    </w:p>
    <w:p>
      <w:pPr>
        <w:pStyle w:val="11"/>
        <w:spacing w:before="3" w:line="290" w:lineRule="auto"/>
        <w:ind w:left="160" w:right="510" w:firstLine="359"/>
      </w:pPr>
      <w:r>
        <w:rPr>
          <w:color w:val="2B2A29"/>
          <w:w w:val="105"/>
        </w:rPr>
        <w:t>现在，我们已经编译了源代码，并构建了最终</w:t>
      </w:r>
      <w:r>
        <w:rPr>
          <w:color w:val="2B2A29"/>
          <w:spacing w:val="-2"/>
          <w:w w:val="105"/>
        </w:rPr>
        <w:t>的可执</w:t>
      </w:r>
      <w:r>
        <w:rPr>
          <w:color w:val="2B2A29"/>
          <w:w w:val="105"/>
        </w:rPr>
        <w:t>行</w:t>
      </w:r>
      <w:r>
        <w:rPr>
          <w:color w:val="2B2A29"/>
          <w:spacing w:val="-2"/>
          <w:w w:val="105"/>
        </w:rPr>
        <w:t>文件</w:t>
      </w:r>
      <w:r>
        <w:rPr>
          <w:color w:val="2B2A29"/>
          <w:w w:val="105"/>
        </w:rPr>
        <w:t>，因此我们可以使用</w:t>
      </w:r>
      <w:r>
        <w:rPr>
          <w:rFonts w:ascii="宋体"/>
          <w:color w:val="2B2A29"/>
          <w:w w:val="105"/>
        </w:rPr>
        <w:t>ballerina</w:t>
      </w:r>
      <w:r>
        <w:t xml:space="preserve"> </w:t>
      </w:r>
      <w:r>
        <w:rPr>
          <w:rFonts w:ascii="宋体"/>
          <w:color w:val="2B2A29"/>
          <w:w w:val="105"/>
        </w:rPr>
        <w:t>run＜executable＞</w:t>
      </w:r>
      <w:r>
        <w:rPr>
          <w:color w:val="2B2A29"/>
          <w:w w:val="105"/>
        </w:rPr>
        <w:t>命令来运行程序。</w:t>
      </w:r>
    </w:p>
    <w:p>
      <w:r>
        <w:rPr>
          <w:rFonts w:ascii="Trebuchet MS"/>
          <w:b/>
          <w:color w:val="2B2A29"/>
          <w:sz w:val="22"/>
        </w:rPr>
        <w:t>$</w:t>
      </w:r>
      <w:r>
        <w:rPr>
          <w:rFonts w:ascii="Trebuchet MS"/>
          <w:b/>
          <w:color w:val="2B2A29"/>
          <w:spacing w:val="71"/>
          <w:sz w:val="22"/>
        </w:rPr>
        <w:t xml:space="preserve"> </w:t>
      </w:r>
      <w:r>
        <w:rPr>
          <w:rFonts w:ascii="Trebuchet MS"/>
          <w:b/>
          <w:color w:val="2B2A29"/>
          <w:sz w:val="22"/>
        </w:rPr>
        <w:t>ballerina</w:t>
      </w:r>
      <w:r>
        <w:rPr>
          <w:rFonts w:ascii="Trebuchet MS"/>
          <w:b/>
          <w:color w:val="2B2A29"/>
          <w:spacing w:val="72"/>
          <w:sz w:val="22"/>
        </w:rPr>
        <w:t xml:space="preserve"> </w:t>
      </w:r>
      <w:r>
        <w:rPr>
          <w:rFonts w:ascii="Trebuchet MS"/>
          <w:b/>
          <w:color w:val="2B2A29"/>
          <w:sz w:val="22"/>
        </w:rPr>
        <w:t>run</w:t>
      </w:r>
      <w:r>
        <w:rPr>
          <w:rFonts w:ascii="Trebuchet MS"/>
          <w:b/>
          <w:color w:val="2B2A29"/>
          <w:spacing w:val="72"/>
          <w:sz w:val="22"/>
        </w:rPr>
        <w:t xml:space="preserve"> </w:t>
      </w:r>
      <w:r>
        <w:rPr>
          <w:rFonts w:ascii="Trebuchet MS"/>
          <w:b/>
          <w:color w:val="2B2A29"/>
          <w:sz w:val="22"/>
        </w:rPr>
        <w:t>print_time.jar</w:t>
      </w:r>
    </w:p>
    <w:p>
      <w:pPr>
        <w:spacing w:before="152"/>
        <w:ind w:left="160" w:right="0" w:firstLine="0"/>
        <w:jc w:val="left"/>
        <w:rPr>
          <w:rFonts w:ascii="Trebuchet MS"/>
          <w:b/>
          <w:sz w:val="22"/>
        </w:rPr>
      </w:pPr>
      <w:r>
        <w:rPr>
          <w:rFonts w:ascii="Trebuchet MS"/>
          <w:b/>
          <w:color w:val="2B2A29"/>
          <w:sz w:val="22"/>
        </w:rPr>
        <w:t>$balletina运行print_time.jar</w:t>
      </w:r>
    </w:p>
    <w:p>
      <w:r>
        <w:rPr>
          <w:rFonts w:ascii="宋体"/>
          <w:color w:val="2B2A29"/>
        </w:rPr>
        <w:t>2019-11-15T16:29:43.927-08:00</w:t>
      </w:r>
    </w:p>
    <w:p>
      <w:pPr>
        <w:pStyle w:val="11"/>
        <w:spacing w:before="51"/>
        <w:ind w:left="160"/>
        <w:rPr>
          <w:rFonts w:ascii="宋体"/>
        </w:rPr>
      </w:pPr>
      <w:r>
        <w:rPr>
          <w:rFonts w:ascii="宋体"/>
          <w:color w:val="2B2A29"/>
        </w:rPr>
        <w:t>2019-11-15 16:29:43.927-08:00</w:t>
      </w:r>
    </w:p>
    <w:p>
      <w:r>
        <w:rPr>
          <w:color w:val="2B2A29"/>
          <w:w w:val="105"/>
        </w:rPr>
        <w:t>Note</w:t>
      </w:r>
      <w:r>
        <w:rPr>
          <w:color w:val="2B2A29"/>
          <w:spacing w:val="-9"/>
          <w:w w:val="105"/>
        </w:rPr>
        <w:t xml:space="preserve"> </w:t>
      </w:r>
      <w:r>
        <w:rPr>
          <w:color w:val="2B2A29"/>
          <w:w w:val="105"/>
        </w:rPr>
        <w:t>that</w:t>
      </w:r>
      <w:r>
        <w:rPr>
          <w:color w:val="2B2A29"/>
          <w:spacing w:val="-9"/>
          <w:w w:val="105"/>
        </w:rPr>
        <w:t xml:space="preserve"> </w:t>
      </w:r>
      <w:r>
        <w:rPr>
          <w:color w:val="2B2A29"/>
          <w:w w:val="105"/>
        </w:rPr>
        <w:t>we</w:t>
      </w:r>
      <w:r>
        <w:rPr>
          <w:color w:val="2B2A29"/>
          <w:spacing w:val="-9"/>
          <w:w w:val="105"/>
        </w:rPr>
        <w:t xml:space="preserve"> </w:t>
      </w:r>
      <w:r>
        <w:rPr>
          <w:color w:val="2B2A29"/>
          <w:w w:val="105"/>
        </w:rPr>
        <w:t>are</w:t>
      </w:r>
      <w:r>
        <w:rPr>
          <w:color w:val="2B2A29"/>
          <w:spacing w:val="-9"/>
          <w:w w:val="105"/>
        </w:rPr>
        <w:t xml:space="preserve"> </w:t>
      </w:r>
      <w:r>
        <w:rPr>
          <w:color w:val="2B2A29"/>
          <w:w w:val="105"/>
        </w:rPr>
        <w:t>providing</w:t>
      </w:r>
      <w:r>
        <w:rPr>
          <w:color w:val="2B2A29"/>
          <w:spacing w:val="-9"/>
          <w:w w:val="105"/>
        </w:rPr>
        <w:t xml:space="preserve"> </w:t>
      </w:r>
      <w:r>
        <w:rPr>
          <w:color w:val="2B2A29"/>
          <w:w w:val="105"/>
        </w:rPr>
        <w:t>the</w:t>
      </w:r>
      <w:r>
        <w:rPr>
          <w:color w:val="2B2A29"/>
          <w:spacing w:val="-9"/>
          <w:w w:val="105"/>
        </w:rPr>
        <w:t xml:space="preserve"> </w:t>
      </w:r>
      <w:r>
        <w:rPr>
          <w:color w:val="2B2A29"/>
          <w:w w:val="105"/>
        </w:rPr>
        <w:t>executable</w:t>
      </w:r>
      <w:r>
        <w:rPr>
          <w:color w:val="2B2A29"/>
          <w:spacing w:val="-9"/>
          <w:w w:val="105"/>
        </w:rPr>
        <w:t xml:space="preserve"> </w:t>
      </w:r>
      <w:r>
        <w:rPr>
          <w:rFonts w:ascii="宋体"/>
          <w:color w:val="2B2A29"/>
          <w:w w:val="105"/>
        </w:rPr>
        <w:t>.jar</w:t>
      </w:r>
      <w:r>
        <w:rPr>
          <w:rFonts w:ascii="宋体"/>
          <w:color w:val="2B2A29"/>
          <w:spacing w:val="-67"/>
          <w:w w:val="105"/>
        </w:rPr>
        <w:t xml:space="preserve"> </w:t>
      </w:r>
      <w:r>
        <w:rPr>
          <w:color w:val="2B2A29"/>
          <w:w w:val="105"/>
        </w:rPr>
        <w:t>file</w:t>
      </w:r>
      <w:r>
        <w:rPr>
          <w:color w:val="2B2A29"/>
          <w:spacing w:val="-9"/>
          <w:w w:val="105"/>
        </w:rPr>
        <w:t xml:space="preserve"> </w:t>
      </w:r>
      <w:r>
        <w:rPr>
          <w:color w:val="2B2A29"/>
          <w:w w:val="105"/>
        </w:rPr>
        <w:t>to</w:t>
      </w:r>
      <w:r>
        <w:rPr>
          <w:color w:val="2B2A29"/>
          <w:spacing w:val="-8"/>
          <w:w w:val="105"/>
        </w:rPr>
        <w:t xml:space="preserve"> </w:t>
      </w:r>
      <w:r>
        <w:rPr>
          <w:color w:val="2B2A29"/>
          <w:w w:val="105"/>
        </w:rPr>
        <w:t>the</w:t>
      </w:r>
      <w:r>
        <w:rPr>
          <w:color w:val="2B2A29"/>
          <w:spacing w:val="-9"/>
          <w:w w:val="105"/>
        </w:rPr>
        <w:t xml:space="preserve"> </w:t>
      </w:r>
      <w:r>
        <w:rPr>
          <w:rFonts w:ascii="宋体"/>
          <w:color w:val="2B2A29"/>
          <w:w w:val="105"/>
        </w:rPr>
        <w:t>ballerina</w:t>
      </w:r>
      <w:r>
        <w:rPr>
          <w:rFonts w:ascii="宋体"/>
          <w:color w:val="2B2A29"/>
          <w:spacing w:val="3"/>
          <w:w w:val="105"/>
        </w:rPr>
        <w:t xml:space="preserve"> </w:t>
      </w:r>
      <w:r>
        <w:rPr>
          <w:rFonts w:ascii="宋体"/>
          <w:color w:val="2B2A29"/>
          <w:w w:val="105"/>
        </w:rPr>
        <w:t>run</w:t>
      </w:r>
      <w:r>
        <w:rPr>
          <w:rFonts w:ascii="宋体"/>
          <w:color w:val="2B2A29"/>
          <w:spacing w:val="-66"/>
          <w:w w:val="105"/>
        </w:rPr>
        <w:t xml:space="preserve"> </w:t>
      </w:r>
      <w:r>
        <w:rPr>
          <w:color w:val="2B2A29"/>
          <w:w w:val="105"/>
        </w:rPr>
        <w:t>command,</w:t>
      </w:r>
      <w:r>
        <w:rPr>
          <w:color w:val="2B2A29"/>
          <w:spacing w:val="-55"/>
          <w:w w:val="105"/>
        </w:rPr>
        <w:t xml:space="preserve"> </w:t>
      </w:r>
      <w:r>
        <w:rPr>
          <w:color w:val="2B2A29"/>
          <w:w w:val="105"/>
        </w:rPr>
        <w:t>not the source file. In this way, there is no source code compilation that needs to be</w:t>
      </w:r>
      <w:r>
        <w:rPr>
          <w:color w:val="2B2A29"/>
          <w:spacing w:val="1"/>
          <w:w w:val="105"/>
        </w:rPr>
        <w:t xml:space="preserve"> </w:t>
      </w:r>
      <w:r>
        <w:rPr>
          <w:color w:val="2B2A29"/>
          <w:w w:val="105"/>
        </w:rPr>
        <w:t>done;</w:t>
      </w:r>
      <w:r>
        <w:rPr>
          <w:color w:val="2B2A29"/>
          <w:spacing w:val="-5"/>
          <w:w w:val="105"/>
        </w:rPr>
        <w:t xml:space="preserve"> </w:t>
      </w:r>
      <w:r>
        <w:rPr>
          <w:color w:val="2B2A29"/>
          <w:w w:val="105"/>
        </w:rPr>
        <w:t>rather,</w:t>
      </w:r>
      <w:r>
        <w:rPr>
          <w:color w:val="2B2A29"/>
          <w:spacing w:val="-5"/>
          <w:w w:val="105"/>
        </w:rPr>
        <w:t xml:space="preserve"> </w:t>
      </w:r>
      <w:r>
        <w:rPr>
          <w:color w:val="2B2A29"/>
          <w:w w:val="105"/>
        </w:rPr>
        <w:t>the</w:t>
      </w:r>
      <w:r>
        <w:rPr>
          <w:color w:val="2B2A29"/>
          <w:spacing w:val="-5"/>
          <w:w w:val="105"/>
        </w:rPr>
        <w:t xml:space="preserve"> </w:t>
      </w:r>
      <w:r>
        <w:rPr>
          <w:color w:val="2B2A29"/>
          <w:w w:val="105"/>
        </w:rPr>
        <w:t>executable</w:t>
      </w:r>
      <w:r>
        <w:rPr>
          <w:color w:val="2B2A29"/>
          <w:spacing w:val="-5"/>
          <w:w w:val="105"/>
        </w:rPr>
        <w:t xml:space="preserve"> </w:t>
      </w:r>
      <w:r>
        <w:rPr>
          <w:color w:val="2B2A29"/>
          <w:w w:val="105"/>
        </w:rPr>
        <w:t>file</w:t>
      </w:r>
      <w:r>
        <w:rPr>
          <w:color w:val="2B2A29"/>
          <w:spacing w:val="-4"/>
          <w:w w:val="105"/>
        </w:rPr>
        <w:t xml:space="preserve"> </w:t>
      </w:r>
      <w:r>
        <w:rPr>
          <w:color w:val="2B2A29"/>
          <w:w w:val="105"/>
        </w:rPr>
        <w:t>is</w:t>
      </w:r>
      <w:r>
        <w:rPr>
          <w:color w:val="2B2A29"/>
          <w:spacing w:val="-5"/>
          <w:w w:val="105"/>
        </w:rPr>
        <w:t xml:space="preserve"> </w:t>
      </w:r>
      <w:r>
        <w:rPr>
          <w:color w:val="2B2A29"/>
          <w:w w:val="105"/>
        </w:rPr>
        <w:t>directly</w:t>
      </w:r>
      <w:r>
        <w:rPr>
          <w:color w:val="2B2A29"/>
          <w:spacing w:val="-5"/>
          <w:w w:val="105"/>
        </w:rPr>
        <w:t xml:space="preserve"> </w:t>
      </w:r>
      <w:r>
        <w:rPr>
          <w:color w:val="2B2A29"/>
          <w:w w:val="105"/>
        </w:rPr>
        <w:t>run.</w:t>
      </w:r>
      <w:r>
        <w:rPr>
          <w:color w:val="2B2A29"/>
          <w:spacing w:val="-5"/>
          <w:w w:val="105"/>
        </w:rPr>
        <w:t xml:space="preserve"> </w:t>
      </w:r>
      <w:r>
        <w:rPr>
          <w:color w:val="2B2A29"/>
          <w:w w:val="105"/>
        </w:rPr>
        <w:t>You</w:t>
      </w:r>
      <w:r>
        <w:rPr>
          <w:color w:val="2B2A29"/>
          <w:spacing w:val="-4"/>
          <w:w w:val="105"/>
        </w:rPr>
        <w:t xml:space="preserve"> </w:t>
      </w:r>
      <w:r>
        <w:rPr>
          <w:color w:val="2B2A29"/>
          <w:w w:val="105"/>
        </w:rPr>
        <w:t>may</w:t>
      </w:r>
      <w:r>
        <w:rPr>
          <w:color w:val="2B2A29"/>
          <w:spacing w:val="-5"/>
          <w:w w:val="105"/>
        </w:rPr>
        <w:t xml:space="preserve"> </w:t>
      </w:r>
      <w:r>
        <w:rPr>
          <w:color w:val="2B2A29"/>
          <w:w w:val="105"/>
        </w:rPr>
        <w:t>also</w:t>
      </w:r>
      <w:r>
        <w:rPr>
          <w:color w:val="2B2A29"/>
          <w:spacing w:val="-5"/>
          <w:w w:val="105"/>
        </w:rPr>
        <w:t xml:space="preserve"> </w:t>
      </w:r>
      <w:r>
        <w:rPr>
          <w:color w:val="2B2A29"/>
          <w:w w:val="105"/>
        </w:rPr>
        <w:t>notice</w:t>
      </w:r>
      <w:r>
        <w:rPr>
          <w:color w:val="2B2A29"/>
          <w:spacing w:val="-5"/>
          <w:w w:val="105"/>
        </w:rPr>
        <w:t xml:space="preserve"> </w:t>
      </w:r>
      <w:r>
        <w:rPr>
          <w:color w:val="2B2A29"/>
          <w:w w:val="105"/>
        </w:rPr>
        <w:t>that</w:t>
      </w:r>
      <w:r>
        <w:rPr>
          <w:color w:val="2B2A29"/>
          <w:spacing w:val="-5"/>
          <w:w w:val="105"/>
        </w:rPr>
        <w:t xml:space="preserve"> </w:t>
      </w:r>
      <w:r>
        <w:rPr>
          <w:color w:val="2B2A29"/>
          <w:w w:val="105"/>
        </w:rPr>
        <w:t>the</w:t>
      </w:r>
      <w:r>
        <w:rPr>
          <w:color w:val="2B2A29"/>
          <w:spacing w:val="-4"/>
          <w:w w:val="105"/>
        </w:rPr>
        <w:t xml:space="preserve"> </w:t>
      </w:r>
      <w:r>
        <w:rPr>
          <w:color w:val="2B2A29"/>
          <w:w w:val="105"/>
        </w:rPr>
        <w:t>execution</w:t>
      </w:r>
      <w:r>
        <w:rPr>
          <w:color w:val="2B2A29"/>
          <w:spacing w:val="-5"/>
          <w:w w:val="105"/>
        </w:rPr>
        <w:t xml:space="preserve"> </w:t>
      </w:r>
      <w:r>
        <w:rPr>
          <w:color w:val="2B2A29"/>
          <w:w w:val="105"/>
        </w:rPr>
        <w:t>is</w:t>
      </w:r>
      <w:r>
        <w:rPr>
          <w:color w:val="2B2A29"/>
          <w:spacing w:val="1"/>
          <w:w w:val="105"/>
        </w:rPr>
        <w:t xml:space="preserve"> </w:t>
      </w:r>
      <w:r>
        <w:rPr>
          <w:color w:val="2B2A29"/>
          <w:w w:val="105"/>
        </w:rPr>
        <w:t>now</w:t>
      </w:r>
      <w:r>
        <w:rPr>
          <w:color w:val="2B2A29"/>
          <w:spacing w:val="-8"/>
          <w:w w:val="105"/>
        </w:rPr>
        <w:t xml:space="preserve"> </w:t>
      </w:r>
      <w:r>
        <w:rPr>
          <w:color w:val="2B2A29"/>
          <w:w w:val="105"/>
        </w:rPr>
        <w:t>much</w:t>
      </w:r>
      <w:r>
        <w:rPr>
          <w:color w:val="2B2A29"/>
          <w:spacing w:val="-7"/>
          <w:w w:val="105"/>
        </w:rPr>
        <w:t xml:space="preserve"> </w:t>
      </w:r>
      <w:r>
        <w:rPr>
          <w:color w:val="2B2A29"/>
          <w:w w:val="105"/>
        </w:rPr>
        <w:t>faster,</w:t>
      </w:r>
      <w:r>
        <w:rPr>
          <w:color w:val="2B2A29"/>
          <w:spacing w:val="-7"/>
          <w:w w:val="105"/>
        </w:rPr>
        <w:t xml:space="preserve"> </w:t>
      </w:r>
      <w:r>
        <w:rPr>
          <w:color w:val="2B2A29"/>
          <w:w w:val="105"/>
        </w:rPr>
        <w:t>since</w:t>
      </w:r>
      <w:r>
        <w:rPr>
          <w:color w:val="2B2A29"/>
          <w:spacing w:val="-7"/>
          <w:w w:val="105"/>
        </w:rPr>
        <w:t xml:space="preserve"> </w:t>
      </w:r>
      <w:r>
        <w:rPr>
          <w:color w:val="2B2A29"/>
          <w:w w:val="105"/>
        </w:rPr>
        <w:t>the</w:t>
      </w:r>
      <w:r>
        <w:rPr>
          <w:color w:val="2B2A29"/>
          <w:spacing w:val="-7"/>
          <w:w w:val="105"/>
        </w:rPr>
        <w:t xml:space="preserve"> </w:t>
      </w:r>
      <w:r>
        <w:rPr>
          <w:color w:val="2B2A29"/>
          <w:w w:val="105"/>
        </w:rPr>
        <w:t>build</w:t>
      </w:r>
      <w:r>
        <w:rPr>
          <w:color w:val="2B2A29"/>
          <w:spacing w:val="-7"/>
          <w:w w:val="105"/>
        </w:rPr>
        <w:t xml:space="preserve"> </w:t>
      </w:r>
      <w:r>
        <w:rPr>
          <w:color w:val="2B2A29"/>
          <w:w w:val="105"/>
        </w:rPr>
        <w:t>process</w:t>
      </w:r>
      <w:r>
        <w:rPr>
          <w:color w:val="2B2A29"/>
          <w:spacing w:val="-7"/>
          <w:w w:val="105"/>
        </w:rPr>
        <w:t xml:space="preserve"> </w:t>
      </w:r>
      <w:r>
        <w:rPr>
          <w:color w:val="2B2A29"/>
          <w:w w:val="105"/>
        </w:rPr>
        <w:t>of</w:t>
      </w:r>
      <w:r>
        <w:rPr>
          <w:color w:val="2B2A29"/>
          <w:spacing w:val="-8"/>
          <w:w w:val="105"/>
        </w:rPr>
        <w:t xml:space="preserve"> </w:t>
      </w:r>
      <w:r>
        <w:rPr>
          <w:color w:val="2B2A29"/>
          <w:w w:val="105"/>
        </w:rPr>
        <w:t>the</w:t>
      </w:r>
      <w:r>
        <w:rPr>
          <w:color w:val="2B2A29"/>
          <w:spacing w:val="-7"/>
          <w:w w:val="105"/>
        </w:rPr>
        <w:t xml:space="preserve"> </w:t>
      </w:r>
      <w:r>
        <w:rPr>
          <w:color w:val="2B2A29"/>
          <w:w w:val="105"/>
        </w:rPr>
        <w:t>code</w:t>
      </w:r>
      <w:r>
        <w:rPr>
          <w:color w:val="2B2A29"/>
          <w:spacing w:val="-7"/>
          <w:w w:val="105"/>
        </w:rPr>
        <w:t xml:space="preserve"> </w:t>
      </w:r>
      <w:r>
        <w:rPr>
          <w:color w:val="2B2A29"/>
          <w:w w:val="105"/>
        </w:rPr>
        <w:t>has</w:t>
      </w:r>
      <w:r>
        <w:rPr>
          <w:color w:val="2B2A29"/>
          <w:spacing w:val="-7"/>
          <w:w w:val="105"/>
        </w:rPr>
        <w:t xml:space="preserve"> </w:t>
      </w:r>
      <w:r>
        <w:rPr>
          <w:color w:val="2B2A29"/>
          <w:w w:val="105"/>
        </w:rPr>
        <w:t>already</w:t>
      </w:r>
      <w:r>
        <w:rPr>
          <w:color w:val="2B2A29"/>
          <w:spacing w:val="-7"/>
          <w:w w:val="105"/>
        </w:rPr>
        <w:t xml:space="preserve"> </w:t>
      </w:r>
      <w:r>
        <w:rPr>
          <w:color w:val="2B2A29"/>
          <w:w w:val="105"/>
        </w:rPr>
        <w:t>happened.</w:t>
      </w:r>
    </w:p>
    <w:p>
      <w:pPr>
        <w:pStyle w:val="11"/>
        <w:spacing w:before="199" w:line="297" w:lineRule="auto"/>
        <w:ind w:left="160" w:right="614" w:firstLine="359"/>
      </w:pPr>
      <w:r>
        <w:rPr>
          <w:color w:val="2B2A29"/>
          <w:w w:val="105"/>
        </w:rPr>
        <w:t>注意，我们向</w:t>
      </w:r>
      <w:r>
        <w:rPr>
          <w:rFonts w:ascii="宋体"/>
          <w:color w:val="2B2A29"/>
          <w:w w:val="105"/>
        </w:rPr>
        <w:t>ballerina</w:t>
      </w:r>
      <w:r>
        <w:t xml:space="preserve"> </w:t>
      </w:r>
      <w:r>
        <w:rPr>
          <w:rFonts w:ascii="宋体"/>
          <w:color w:val="2B2A29"/>
          <w:w w:val="105"/>
        </w:rPr>
        <w:t>run</w:t>
      </w:r>
      <w:r>
        <w:rPr>
          <w:rFonts w:ascii="宋体"/>
          <w:color w:val="2B2A29"/>
          <w:spacing w:val="-66"/>
          <w:w w:val="105"/>
        </w:rPr>
        <w:t>命令</w:t>
      </w:r>
      <w:r>
        <w:rPr>
          <w:color w:val="2B2A29"/>
          <w:w w:val="105"/>
        </w:rPr>
        <w:t>提供</w:t>
      </w:r>
      <w:r>
        <w:rPr>
          <w:color w:val="2B2A29"/>
          <w:spacing w:val="-9"/>
          <w:w w:val="105"/>
        </w:rPr>
        <w:t>的</w:t>
      </w:r>
      <w:r>
        <w:rPr>
          <w:color w:val="2B2A29"/>
          <w:w w:val="105"/>
        </w:rPr>
        <w:t>是可执行</w:t>
      </w:r>
      <w:r>
        <w:rPr>
          <w:color w:val="2B2A29"/>
          <w:spacing w:val="-9"/>
          <w:w w:val="105"/>
        </w:rPr>
        <w:t>的</w:t>
      </w:r>
      <w:r>
        <w:rPr>
          <w:rFonts w:ascii="宋体"/>
          <w:color w:val="2B2A29"/>
          <w:w w:val="105"/>
        </w:rPr>
        <w:t>.jar</w:t>
      </w:r>
      <w:r>
        <w:rPr>
          <w:color w:val="2B2A29"/>
          <w:w w:val="105"/>
        </w:rPr>
        <w:t>文件，</w:t>
      </w:r>
      <w:r>
        <w:rPr>
          <w:color w:val="2B2A29"/>
          <w:spacing w:val="-55"/>
          <w:w w:val="105"/>
        </w:rPr>
        <w:t>而</w:t>
      </w:r>
      <w:r>
        <w:rPr>
          <w:color w:val="2B2A29"/>
          <w:w w:val="105"/>
        </w:rPr>
        <w:t>不是源文件。这样，就不需要进行源代码编译；而是直接运行可执行文件。您可能还注意到，由于代码的构建过程已经发生，所以现在</w:t>
      </w:r>
      <w:r>
        <w:rPr>
          <w:color w:val="2B2A29"/>
          <w:spacing w:val="-8"/>
          <w:w w:val="105"/>
        </w:rPr>
        <w:t>的</w:t>
      </w:r>
      <w:r>
        <w:rPr>
          <w:color w:val="2B2A29"/>
          <w:w w:val="105"/>
        </w:rPr>
        <w:t>执行</w:t>
      </w:r>
      <w:r>
        <w:rPr>
          <w:color w:val="2B2A29"/>
          <w:spacing w:val="-5"/>
          <w:w w:val="105"/>
        </w:rPr>
        <w:t>速度</w:t>
      </w:r>
      <w:r>
        <w:rPr>
          <w:color w:val="2B2A29"/>
          <w:w w:val="105"/>
        </w:rPr>
        <w:t>要快得多。</w:t>
      </w:r>
    </w:p>
    <w:p>
      <w:r>
        <w:rPr>
          <w:color w:val="2B2A29"/>
          <w:w w:val="105"/>
        </w:rPr>
        <w:t>So,</w:t>
      </w:r>
      <w:r>
        <w:rPr>
          <w:color w:val="2B2A29"/>
          <w:spacing w:val="5"/>
          <w:w w:val="105"/>
        </w:rPr>
        <w:t xml:space="preserve"> </w:t>
      </w:r>
      <w:r>
        <w:rPr>
          <w:color w:val="2B2A29"/>
          <w:w w:val="105"/>
        </w:rPr>
        <w:t>even</w:t>
      </w:r>
      <w:r>
        <w:rPr>
          <w:color w:val="2B2A29"/>
          <w:spacing w:val="5"/>
          <w:w w:val="105"/>
        </w:rPr>
        <w:t xml:space="preserve"> </w:t>
      </w:r>
      <w:r>
        <w:rPr>
          <w:color w:val="2B2A29"/>
          <w:w w:val="105"/>
        </w:rPr>
        <w:t>though</w:t>
      </w:r>
      <w:r>
        <w:rPr>
          <w:color w:val="2B2A29"/>
          <w:spacing w:val="5"/>
          <w:w w:val="105"/>
        </w:rPr>
        <w:t xml:space="preserve"> </w:t>
      </w:r>
      <w:r>
        <w:rPr>
          <w:color w:val="2B2A29"/>
          <w:w w:val="105"/>
        </w:rPr>
        <w:t>in</w:t>
      </w:r>
      <w:r>
        <w:rPr>
          <w:color w:val="2B2A29"/>
          <w:spacing w:val="5"/>
          <w:w w:val="105"/>
        </w:rPr>
        <w:t xml:space="preserve"> </w:t>
      </w:r>
      <w:r>
        <w:rPr>
          <w:color w:val="2B2A29"/>
          <w:w w:val="105"/>
        </w:rPr>
        <w:t>our</w:t>
      </w:r>
      <w:r>
        <w:rPr>
          <w:color w:val="2B2A29"/>
          <w:spacing w:val="6"/>
          <w:w w:val="105"/>
        </w:rPr>
        <w:t xml:space="preserve"> </w:t>
      </w:r>
      <w:r>
        <w:rPr>
          <w:color w:val="2B2A29"/>
          <w:w w:val="105"/>
        </w:rPr>
        <w:t>examples</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5"/>
          <w:w w:val="105"/>
        </w:rPr>
        <w:t xml:space="preserve"> </w:t>
      </w:r>
      <w:r>
        <w:rPr>
          <w:color w:val="2B2A29"/>
          <w:w w:val="105"/>
        </w:rPr>
        <w:t>book,</w:t>
      </w:r>
      <w:r>
        <w:rPr>
          <w:color w:val="2B2A29"/>
          <w:spacing w:val="6"/>
          <w:w w:val="105"/>
        </w:rPr>
        <w:t xml:space="preserve"> </w:t>
      </w:r>
      <w:r>
        <w:rPr>
          <w:color w:val="2B2A29"/>
          <w:w w:val="105"/>
        </w:rPr>
        <w:t>we</w:t>
      </w:r>
      <w:r>
        <w:rPr>
          <w:color w:val="2B2A29"/>
          <w:spacing w:val="5"/>
          <w:w w:val="105"/>
        </w:rPr>
        <w:t xml:space="preserve"> </w:t>
      </w:r>
      <w:r>
        <w:rPr>
          <w:color w:val="2B2A29"/>
          <w:w w:val="105"/>
        </w:rPr>
        <w:t>directly</w:t>
      </w:r>
      <w:r>
        <w:rPr>
          <w:color w:val="2B2A29"/>
          <w:spacing w:val="5"/>
          <w:w w:val="105"/>
        </w:rPr>
        <w:t xml:space="preserve"> </w:t>
      </w:r>
      <w:r>
        <w:rPr>
          <w:color w:val="2B2A29"/>
          <w:w w:val="105"/>
        </w:rPr>
        <w:t>compile</w:t>
      </w:r>
      <w:r>
        <w:rPr>
          <w:color w:val="2B2A29"/>
          <w:spacing w:val="5"/>
          <w:w w:val="105"/>
        </w:rPr>
        <w:t xml:space="preserve"> </w:t>
      </w:r>
      <w:r>
        <w:rPr>
          <w:color w:val="2B2A29"/>
          <w:w w:val="105"/>
        </w:rPr>
        <w:t>and</w:t>
      </w:r>
      <w:r>
        <w:rPr>
          <w:color w:val="2B2A29"/>
          <w:spacing w:val="5"/>
          <w:w w:val="105"/>
        </w:rPr>
        <w:t xml:space="preserve"> </w:t>
      </w:r>
      <w:r>
        <w:rPr>
          <w:color w:val="2B2A29"/>
          <w:w w:val="105"/>
        </w:rPr>
        <w:t>run</w:t>
      </w:r>
      <w:r>
        <w:rPr>
          <w:color w:val="2B2A29"/>
          <w:spacing w:val="6"/>
          <w:w w:val="105"/>
        </w:rPr>
        <w:t xml:space="preserve"> </w:t>
      </w:r>
      <w:r>
        <w:rPr>
          <w:color w:val="2B2A29"/>
          <w:w w:val="105"/>
        </w:rPr>
        <w:t>the</w:t>
      </w:r>
      <w:r>
        <w:rPr>
          <w:color w:val="2B2A29"/>
          <w:spacing w:val="5"/>
          <w:w w:val="105"/>
        </w:rPr>
        <w:t xml:space="preserve"> </w:t>
      </w:r>
      <w:r>
        <w:rPr>
          <w:color w:val="2B2A29"/>
          <w:w w:val="105"/>
        </w:rPr>
        <w:t>code</w:t>
      </w:r>
      <w:r>
        <w:rPr>
          <w:color w:val="2B2A29"/>
          <w:spacing w:val="1"/>
          <w:w w:val="105"/>
        </w:rPr>
        <w:t xml:space="preserve"> </w:t>
      </w:r>
      <w:r>
        <w:rPr>
          <w:color w:val="2B2A29"/>
          <w:w w:val="105"/>
        </w:rPr>
        <w:t>in</w:t>
      </w:r>
      <w:r>
        <w:rPr>
          <w:color w:val="2B2A29"/>
          <w:spacing w:val="-9"/>
          <w:w w:val="105"/>
        </w:rPr>
        <w:t xml:space="preserve"> </w:t>
      </w:r>
      <w:r>
        <w:rPr>
          <w:color w:val="2B2A29"/>
          <w:w w:val="105"/>
        </w:rPr>
        <w:t>a</w:t>
      </w:r>
      <w:r>
        <w:rPr>
          <w:color w:val="2B2A29"/>
          <w:spacing w:val="-8"/>
          <w:w w:val="105"/>
        </w:rPr>
        <w:t xml:space="preserve"> </w:t>
      </w:r>
      <w:r>
        <w:rPr>
          <w:color w:val="2B2A29"/>
          <w:w w:val="105"/>
        </w:rPr>
        <w:t>single</w:t>
      </w:r>
      <w:r>
        <w:rPr>
          <w:color w:val="2B2A29"/>
          <w:spacing w:val="-9"/>
          <w:w w:val="105"/>
        </w:rPr>
        <w:t xml:space="preserve"> </w:t>
      </w:r>
      <w:r>
        <w:rPr>
          <w:rFonts w:ascii="宋体"/>
          <w:color w:val="2B2A29"/>
          <w:w w:val="105"/>
        </w:rPr>
        <w:t>ballerina</w:t>
      </w:r>
      <w:r>
        <w:rPr>
          <w:rFonts w:ascii="宋体"/>
          <w:color w:val="2B2A29"/>
          <w:spacing w:val="4"/>
          <w:w w:val="105"/>
        </w:rPr>
        <w:t xml:space="preserve"> </w:t>
      </w:r>
      <w:r>
        <w:rPr>
          <w:rFonts w:ascii="宋体"/>
          <w:color w:val="2B2A29"/>
          <w:w w:val="105"/>
        </w:rPr>
        <w:t>run</w:t>
      </w:r>
      <w:r>
        <w:rPr>
          <w:rFonts w:ascii="宋体"/>
          <w:color w:val="2B2A29"/>
          <w:spacing w:val="4"/>
          <w:w w:val="105"/>
        </w:rPr>
        <w:t xml:space="preserve"> </w:t>
      </w:r>
      <w:r>
        <w:rPr>
          <w:rFonts w:ascii="宋体"/>
          <w:color w:val="2B2A29"/>
          <w:w w:val="105"/>
        </w:rPr>
        <w:t>&lt;source&gt;</w:t>
      </w:r>
      <w:r>
        <w:rPr>
          <w:rFonts w:ascii="宋体"/>
          <w:color w:val="2B2A29"/>
          <w:spacing w:val="-66"/>
          <w:w w:val="105"/>
        </w:rPr>
        <w:t xml:space="preserve"> </w:t>
      </w:r>
      <w:r>
        <w:rPr>
          <w:color w:val="2B2A29"/>
          <w:w w:val="105"/>
        </w:rPr>
        <w:t>command,</w:t>
      </w:r>
      <w:r>
        <w:rPr>
          <w:color w:val="2B2A29"/>
          <w:spacing w:val="-8"/>
          <w:w w:val="105"/>
        </w:rPr>
        <w:t xml:space="preserve"> </w:t>
      </w:r>
      <w:r>
        <w:rPr>
          <w:color w:val="2B2A29"/>
          <w:w w:val="105"/>
        </w:rPr>
        <w:t>when</w:t>
      </w:r>
      <w:r>
        <w:rPr>
          <w:color w:val="2B2A29"/>
          <w:spacing w:val="-8"/>
          <w:w w:val="105"/>
        </w:rPr>
        <w:t xml:space="preserve"> </w:t>
      </w:r>
      <w:r>
        <w:rPr>
          <w:color w:val="2B2A29"/>
          <w:w w:val="105"/>
        </w:rPr>
        <w:t>we</w:t>
      </w:r>
      <w:r>
        <w:rPr>
          <w:color w:val="2B2A29"/>
          <w:spacing w:val="-9"/>
          <w:w w:val="105"/>
        </w:rPr>
        <w:t xml:space="preserve"> </w:t>
      </w:r>
      <w:r>
        <w:rPr>
          <w:color w:val="2B2A29"/>
          <w:w w:val="105"/>
        </w:rPr>
        <w:t>are</w:t>
      </w:r>
      <w:r>
        <w:rPr>
          <w:color w:val="2B2A29"/>
          <w:spacing w:val="-8"/>
          <w:w w:val="105"/>
        </w:rPr>
        <w:t xml:space="preserve"> </w:t>
      </w:r>
      <w:r>
        <w:rPr>
          <w:color w:val="2B2A29"/>
          <w:w w:val="105"/>
        </w:rPr>
        <w:t>running</w:t>
      </w:r>
      <w:r>
        <w:rPr>
          <w:color w:val="2B2A29"/>
          <w:spacing w:val="-9"/>
          <w:w w:val="105"/>
        </w:rPr>
        <w:t xml:space="preserve"> </w:t>
      </w:r>
      <w:r>
        <w:rPr>
          <w:color w:val="2B2A29"/>
          <w:w w:val="105"/>
        </w:rPr>
        <w:t>our</w:t>
      </w:r>
      <w:r>
        <w:rPr>
          <w:color w:val="2B2A29"/>
          <w:spacing w:val="-8"/>
          <w:w w:val="105"/>
        </w:rPr>
        <w:t xml:space="preserve"> </w:t>
      </w:r>
      <w:r>
        <w:rPr>
          <w:color w:val="2B2A29"/>
          <w:w w:val="105"/>
        </w:rPr>
        <w:t>final</w:t>
      </w:r>
      <w:r>
        <w:rPr>
          <w:color w:val="2B2A29"/>
          <w:spacing w:val="-8"/>
          <w:w w:val="105"/>
        </w:rPr>
        <w:t xml:space="preserve"> </w:t>
      </w:r>
      <w:r>
        <w:rPr>
          <w:color w:val="2B2A29"/>
          <w:w w:val="105"/>
        </w:rPr>
        <w:t>programs</w:t>
      </w:r>
      <w:r>
        <w:rPr>
          <w:color w:val="2B2A29"/>
          <w:spacing w:val="-55"/>
          <w:w w:val="105"/>
        </w:rPr>
        <w:t xml:space="preserve"> </w:t>
      </w:r>
      <w:r>
        <w:rPr>
          <w:color w:val="2B2A29"/>
          <w:w w:val="105"/>
        </w:rPr>
        <w:t>in</w:t>
      </w:r>
      <w:r>
        <w:rPr>
          <w:color w:val="2B2A29"/>
          <w:spacing w:val="1"/>
          <w:w w:val="105"/>
        </w:rPr>
        <w:t xml:space="preserve"> </w:t>
      </w:r>
      <w:r>
        <w:rPr>
          <w:color w:val="2B2A29"/>
          <w:w w:val="105"/>
        </w:rPr>
        <w:t>a</w:t>
      </w:r>
      <w:r>
        <w:rPr>
          <w:color w:val="2B2A29"/>
          <w:spacing w:val="2"/>
          <w:w w:val="105"/>
        </w:rPr>
        <w:t xml:space="preserve"> </w:t>
      </w:r>
      <w:r>
        <w:rPr>
          <w:color w:val="2B2A29"/>
          <w:w w:val="105"/>
        </w:rPr>
        <w:t>real-world</w:t>
      </w:r>
      <w:r>
        <w:rPr>
          <w:color w:val="2B2A29"/>
          <w:spacing w:val="1"/>
          <w:w w:val="105"/>
        </w:rPr>
        <w:t xml:space="preserve"> </w:t>
      </w:r>
      <w:r>
        <w:rPr>
          <w:color w:val="2B2A29"/>
          <w:w w:val="105"/>
        </w:rPr>
        <w:t>production</w:t>
      </w:r>
      <w:r>
        <w:rPr>
          <w:color w:val="2B2A29"/>
          <w:spacing w:val="2"/>
          <w:w w:val="105"/>
        </w:rPr>
        <w:t xml:space="preserve"> </w:t>
      </w:r>
      <w:r>
        <w:rPr>
          <w:color w:val="2B2A29"/>
          <w:w w:val="105"/>
        </w:rPr>
        <w:t>setup,</w:t>
      </w:r>
      <w:r>
        <w:rPr>
          <w:color w:val="2B2A29"/>
          <w:spacing w:val="1"/>
          <w:w w:val="105"/>
        </w:rPr>
        <w:t xml:space="preserve"> </w:t>
      </w:r>
      <w:r>
        <w:rPr>
          <w:color w:val="2B2A29"/>
          <w:w w:val="105"/>
        </w:rPr>
        <w:t>we</w:t>
      </w:r>
      <w:r>
        <w:rPr>
          <w:color w:val="2B2A29"/>
          <w:spacing w:val="2"/>
          <w:w w:val="105"/>
        </w:rPr>
        <w:t xml:space="preserve"> </w:t>
      </w:r>
      <w:r>
        <w:rPr>
          <w:color w:val="2B2A29"/>
          <w:w w:val="105"/>
        </w:rPr>
        <w:t>should</w:t>
      </w:r>
      <w:r>
        <w:rPr>
          <w:color w:val="2B2A29"/>
          <w:spacing w:val="1"/>
          <w:w w:val="105"/>
        </w:rPr>
        <w:t xml:space="preserve"> </w:t>
      </w:r>
      <w:r>
        <w:rPr>
          <w:color w:val="2B2A29"/>
          <w:w w:val="105"/>
        </w:rPr>
        <w:t>always</w:t>
      </w:r>
      <w:r>
        <w:rPr>
          <w:color w:val="2B2A29"/>
          <w:spacing w:val="2"/>
          <w:w w:val="105"/>
        </w:rPr>
        <w:t xml:space="preserve"> </w:t>
      </w:r>
      <w:r>
        <w:rPr>
          <w:color w:val="2B2A29"/>
          <w:w w:val="105"/>
        </w:rPr>
        <w:t>build</w:t>
      </w:r>
      <w:r>
        <w:rPr>
          <w:color w:val="2B2A29"/>
          <w:spacing w:val="2"/>
          <w:w w:val="105"/>
        </w:rPr>
        <w:t xml:space="preserve"> </w:t>
      </w:r>
      <w:r>
        <w:rPr>
          <w:color w:val="2B2A29"/>
          <w:w w:val="105"/>
        </w:rPr>
        <w:t>the</w:t>
      </w:r>
      <w:r>
        <w:rPr>
          <w:color w:val="2B2A29"/>
          <w:spacing w:val="1"/>
          <w:w w:val="105"/>
        </w:rPr>
        <w:t xml:space="preserve"> </w:t>
      </w:r>
      <w:r>
        <w:rPr>
          <w:color w:val="2B2A29"/>
          <w:w w:val="105"/>
        </w:rPr>
        <w:t>application</w:t>
      </w:r>
      <w:r>
        <w:rPr>
          <w:color w:val="2B2A29"/>
          <w:spacing w:val="2"/>
          <w:w w:val="105"/>
        </w:rPr>
        <w:t xml:space="preserve"> </w:t>
      </w:r>
      <w:r>
        <w:rPr>
          <w:color w:val="2B2A29"/>
          <w:w w:val="105"/>
        </w:rPr>
        <w:t>first</w:t>
      </w:r>
      <w:r>
        <w:rPr>
          <w:color w:val="2B2A29"/>
          <w:spacing w:val="1"/>
          <w:w w:val="105"/>
        </w:rPr>
        <w:t xml:space="preserve"> </w:t>
      </w:r>
      <w:r>
        <w:rPr>
          <w:color w:val="2B2A29"/>
          <w:w w:val="105"/>
        </w:rPr>
        <w:t>and</w:t>
      </w:r>
      <w:r>
        <w:rPr>
          <w:color w:val="2B2A29"/>
          <w:spacing w:val="2"/>
          <w:w w:val="105"/>
        </w:rPr>
        <w:t xml:space="preserve"> </w:t>
      </w:r>
      <w:r>
        <w:rPr>
          <w:color w:val="2B2A29"/>
          <w:w w:val="105"/>
        </w:rPr>
        <w:t>then</w:t>
      </w:r>
      <w:r>
        <w:rPr>
          <w:color w:val="2B2A29"/>
          <w:spacing w:val="1"/>
          <w:w w:val="105"/>
        </w:rPr>
        <w:t xml:space="preserve"> </w:t>
      </w:r>
      <w:r>
        <w:rPr>
          <w:color w:val="2B2A29"/>
          <w:w w:val="105"/>
        </w:rPr>
        <w:t>run the built executable separately. This makes sure we will not be re-compiling the</w:t>
      </w:r>
      <w:r>
        <w:rPr>
          <w:color w:val="2B2A29"/>
          <w:spacing w:val="1"/>
          <w:w w:val="105"/>
        </w:rPr>
        <w:t xml:space="preserve"> </w:t>
      </w:r>
      <w:r>
        <w:rPr>
          <w:color w:val="2B2A29"/>
          <w:w w:val="105"/>
        </w:rPr>
        <w:t>source</w:t>
      </w:r>
      <w:r>
        <w:rPr>
          <w:color w:val="2B2A29"/>
          <w:spacing w:val="-1"/>
          <w:w w:val="105"/>
        </w:rPr>
        <w:t xml:space="preserve"> </w:t>
      </w:r>
      <w:r>
        <w:rPr>
          <w:color w:val="2B2A29"/>
          <w:w w:val="105"/>
        </w:rPr>
        <w:t>code</w:t>
      </w:r>
      <w:r>
        <w:rPr>
          <w:color w:val="2B2A29"/>
          <w:spacing w:val="-1"/>
          <w:w w:val="105"/>
        </w:rPr>
        <w:t xml:space="preserve"> </w:t>
      </w:r>
      <w:r>
        <w:rPr>
          <w:color w:val="2B2A29"/>
          <w:w w:val="105"/>
        </w:rPr>
        <w:t>each</w:t>
      </w:r>
      <w:r>
        <w:rPr>
          <w:color w:val="2B2A29"/>
          <w:spacing w:val="-1"/>
          <w:w w:val="105"/>
        </w:rPr>
        <w:t xml:space="preserve"> </w:t>
      </w:r>
      <w:r>
        <w:rPr>
          <w:color w:val="2B2A29"/>
          <w:w w:val="105"/>
        </w:rPr>
        <w:t>time</w:t>
      </w:r>
      <w:r>
        <w:rPr>
          <w:color w:val="2B2A29"/>
          <w:spacing w:val="-1"/>
          <w:w w:val="105"/>
        </w:rPr>
        <w:t xml:space="preserve"> </w:t>
      </w:r>
      <w:r>
        <w:rPr>
          <w:color w:val="2B2A29"/>
          <w:w w:val="105"/>
        </w:rPr>
        <w:t>we</w:t>
      </w:r>
      <w:r>
        <w:rPr>
          <w:color w:val="2B2A29"/>
          <w:spacing w:val="-1"/>
          <w:w w:val="105"/>
        </w:rPr>
        <w:t xml:space="preserve"> </w:t>
      </w:r>
      <w:r>
        <w:rPr>
          <w:color w:val="2B2A29"/>
          <w:w w:val="105"/>
        </w:rPr>
        <w:t>run the</w:t>
      </w:r>
      <w:r>
        <w:rPr>
          <w:color w:val="2B2A29"/>
          <w:spacing w:val="-1"/>
          <w:w w:val="105"/>
        </w:rPr>
        <w:t xml:space="preserve"> </w:t>
      </w:r>
      <w:r>
        <w:rPr>
          <w:color w:val="2B2A29"/>
          <w:w w:val="105"/>
        </w:rPr>
        <w:t>program,</w:t>
      </w:r>
      <w:r>
        <w:rPr>
          <w:color w:val="2B2A29"/>
          <w:spacing w:val="-1"/>
          <w:w w:val="105"/>
        </w:rPr>
        <w:t xml:space="preserve"> </w:t>
      </w:r>
      <w:r>
        <w:rPr>
          <w:color w:val="2B2A29"/>
          <w:w w:val="105"/>
        </w:rPr>
        <w:t>thus</w:t>
      </w:r>
      <w:r>
        <w:rPr>
          <w:color w:val="2B2A29"/>
          <w:spacing w:val="-1"/>
          <w:w w:val="105"/>
        </w:rPr>
        <w:t xml:space="preserve"> </w:t>
      </w:r>
      <w:r>
        <w:rPr>
          <w:color w:val="2B2A29"/>
          <w:w w:val="105"/>
        </w:rPr>
        <w:t>wasting</w:t>
      </w:r>
      <w:r>
        <w:rPr>
          <w:color w:val="2B2A29"/>
          <w:spacing w:val="-1"/>
          <w:w w:val="105"/>
        </w:rPr>
        <w:t xml:space="preserve"> </w:t>
      </w:r>
      <w:r>
        <w:rPr>
          <w:color w:val="2B2A29"/>
          <w:w w:val="105"/>
        </w:rPr>
        <w:t>time. In</w:t>
      </w:r>
      <w:r>
        <w:rPr>
          <w:color w:val="2B2A29"/>
          <w:spacing w:val="-1"/>
          <w:w w:val="105"/>
        </w:rPr>
        <w:t xml:space="preserve"> </w:t>
      </w:r>
      <w:r>
        <w:rPr>
          <w:color w:val="2B2A29"/>
          <w:w w:val="105"/>
        </w:rPr>
        <w:t>addition;</w:t>
      </w:r>
      <w:r>
        <w:rPr>
          <w:color w:val="2B2A29"/>
          <w:spacing w:val="-1"/>
          <w:w w:val="105"/>
        </w:rPr>
        <w:t xml:space="preserve"> </w:t>
      </w:r>
      <w:r>
        <w:rPr>
          <w:color w:val="2B2A29"/>
          <w:w w:val="105"/>
        </w:rPr>
        <w:t>at</w:t>
      </w:r>
      <w:r>
        <w:rPr>
          <w:color w:val="2B2A29"/>
          <w:spacing w:val="-1"/>
          <w:w w:val="105"/>
        </w:rPr>
        <w:t xml:space="preserve"> </w:t>
      </w:r>
      <w:r>
        <w:rPr>
          <w:color w:val="2B2A29"/>
          <w:w w:val="105"/>
        </w:rPr>
        <w:t>the</w:t>
      </w:r>
      <w:r>
        <w:rPr>
          <w:color w:val="2B2A29"/>
          <w:spacing w:val="-1"/>
          <w:w w:val="105"/>
        </w:rPr>
        <w:t xml:space="preserve"> </w:t>
      </w:r>
      <w:r>
        <w:rPr>
          <w:color w:val="2B2A29"/>
          <w:w w:val="105"/>
        </w:rPr>
        <w:t>time of</w:t>
      </w:r>
      <w:r>
        <w:rPr>
          <w:color w:val="2B2A29"/>
          <w:spacing w:val="-6"/>
          <w:w w:val="105"/>
        </w:rPr>
        <w:t xml:space="preserve"> </w:t>
      </w:r>
      <w:r>
        <w:rPr>
          <w:color w:val="2B2A29"/>
          <w:w w:val="105"/>
        </w:rPr>
        <w:t>execution,</w:t>
      </w:r>
      <w:r>
        <w:rPr>
          <w:color w:val="2B2A29"/>
          <w:spacing w:val="-5"/>
          <w:w w:val="105"/>
        </w:rPr>
        <w:t xml:space="preserve"> </w:t>
      </w:r>
      <w:r>
        <w:rPr>
          <w:color w:val="2B2A29"/>
          <w:w w:val="105"/>
        </w:rPr>
        <w:t>we</w:t>
      </w:r>
      <w:r>
        <w:rPr>
          <w:color w:val="2B2A29"/>
          <w:spacing w:val="-5"/>
          <w:w w:val="105"/>
        </w:rPr>
        <w:t xml:space="preserve"> </w:t>
      </w:r>
      <w:r>
        <w:rPr>
          <w:color w:val="2B2A29"/>
          <w:w w:val="105"/>
        </w:rPr>
        <w:t>reduce</w:t>
      </w:r>
      <w:r>
        <w:rPr>
          <w:color w:val="2B2A29"/>
          <w:spacing w:val="-6"/>
          <w:w w:val="105"/>
        </w:rPr>
        <w:t xml:space="preserve"> </w:t>
      </w:r>
      <w:r>
        <w:rPr>
          <w:color w:val="2B2A29"/>
          <w:w w:val="105"/>
        </w:rPr>
        <w:t>the</w:t>
      </w:r>
      <w:r>
        <w:rPr>
          <w:color w:val="2B2A29"/>
          <w:spacing w:val="-5"/>
          <w:w w:val="105"/>
        </w:rPr>
        <w:t xml:space="preserve"> </w:t>
      </w:r>
      <w:r>
        <w:rPr>
          <w:color w:val="2B2A29"/>
          <w:w w:val="105"/>
        </w:rPr>
        <w:t>possibility</w:t>
      </w:r>
      <w:r>
        <w:rPr>
          <w:color w:val="2B2A29"/>
          <w:spacing w:val="-5"/>
          <w:w w:val="105"/>
        </w:rPr>
        <w:t xml:space="preserve"> </w:t>
      </w:r>
      <w:r>
        <w:rPr>
          <w:color w:val="2B2A29"/>
          <w:w w:val="105"/>
        </w:rPr>
        <w:t>of</w:t>
      </w:r>
      <w:r>
        <w:rPr>
          <w:color w:val="2B2A29"/>
          <w:spacing w:val="-5"/>
          <w:w w:val="105"/>
        </w:rPr>
        <w:t xml:space="preserve"> </w:t>
      </w:r>
      <w:r>
        <w:rPr>
          <w:color w:val="2B2A29"/>
          <w:w w:val="105"/>
        </w:rPr>
        <w:t>external</w:t>
      </w:r>
      <w:r>
        <w:rPr>
          <w:color w:val="2B2A29"/>
          <w:spacing w:val="-6"/>
          <w:w w:val="105"/>
        </w:rPr>
        <w:t xml:space="preserve"> </w:t>
      </w:r>
      <w:r>
        <w:rPr>
          <w:color w:val="2B2A29"/>
          <w:w w:val="105"/>
        </w:rPr>
        <w:t>tampering</w:t>
      </w:r>
      <w:r>
        <w:rPr>
          <w:color w:val="2B2A29"/>
          <w:spacing w:val="-5"/>
          <w:w w:val="105"/>
        </w:rPr>
        <w:t xml:space="preserve"> </w:t>
      </w:r>
      <w:r>
        <w:rPr>
          <w:color w:val="2B2A29"/>
          <w:w w:val="105"/>
        </w:rPr>
        <w:t>with</w:t>
      </w:r>
      <w:r>
        <w:rPr>
          <w:color w:val="2B2A29"/>
          <w:spacing w:val="-5"/>
          <w:w w:val="105"/>
        </w:rPr>
        <w:t xml:space="preserve"> </w:t>
      </w:r>
      <w:r>
        <w:rPr>
          <w:color w:val="2B2A29"/>
          <w:w w:val="105"/>
        </w:rPr>
        <w:t>the</w:t>
      </w:r>
      <w:r>
        <w:rPr>
          <w:color w:val="2B2A29"/>
          <w:spacing w:val="-6"/>
          <w:w w:val="105"/>
        </w:rPr>
        <w:t xml:space="preserve"> </w:t>
      </w:r>
      <w:r>
        <w:rPr>
          <w:color w:val="2B2A29"/>
          <w:w w:val="105"/>
        </w:rPr>
        <w:t>program’s</w:t>
      </w:r>
      <w:r>
        <w:rPr>
          <w:color w:val="2B2A29"/>
          <w:spacing w:val="-5"/>
          <w:w w:val="105"/>
        </w:rPr>
        <w:t xml:space="preserve"> </w:t>
      </w:r>
      <w:r>
        <w:rPr>
          <w:color w:val="2B2A29"/>
          <w:w w:val="105"/>
        </w:rPr>
        <w:t>logic</w:t>
      </w:r>
      <w:r>
        <w:rPr>
          <w:color w:val="2B2A29"/>
          <w:spacing w:val="-55"/>
          <w:w w:val="105"/>
        </w:rPr>
        <w:t xml:space="preserve"> </w:t>
      </w:r>
      <w:r>
        <w:rPr>
          <w:color w:val="2B2A29"/>
          <w:w w:val="105"/>
        </w:rPr>
        <w:t>because</w:t>
      </w:r>
      <w:r>
        <w:rPr>
          <w:color w:val="2B2A29"/>
          <w:spacing w:val="-13"/>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availability</w:t>
      </w:r>
      <w:r>
        <w:rPr>
          <w:color w:val="2B2A29"/>
          <w:spacing w:val="-12"/>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source</w:t>
      </w:r>
      <w:r>
        <w:rPr>
          <w:color w:val="2B2A29"/>
          <w:spacing w:val="-12"/>
          <w:w w:val="105"/>
        </w:rPr>
        <w:t xml:space="preserve"> </w:t>
      </w:r>
      <w:r>
        <w:rPr>
          <w:color w:val="2B2A29"/>
          <w:w w:val="105"/>
        </w:rPr>
        <w:t>code.</w:t>
      </w:r>
    </w:p>
    <w:p>
      <w:pPr>
        <w:pStyle w:val="11"/>
        <w:spacing w:before="4" w:line="295" w:lineRule="auto"/>
        <w:ind w:left="160" w:right="517" w:firstLine="359"/>
      </w:pPr>
      <w:r>
        <w:rPr>
          <w:color w:val="2B2A29"/>
          <w:w w:val="105"/>
        </w:rPr>
        <w:t>因此，即使在本书中的示例中，我们直接在一</w:t>
      </w:r>
      <w:r>
        <w:rPr>
          <w:color w:val="2B2A29"/>
          <w:spacing w:val="-8"/>
          <w:w w:val="105"/>
        </w:rPr>
        <w:t>个</w:t>
      </w:r>
      <w:r>
        <w:rPr>
          <w:rFonts w:ascii="宋体"/>
          <w:color w:val="2B2A29"/>
          <w:w w:val="105"/>
        </w:rPr>
        <w:t>balletina</w:t>
      </w:r>
      <w:r>
        <w:t xml:space="preserve"> </w:t>
      </w:r>
      <w:r>
        <w:rPr>
          <w:rFonts w:ascii="宋体"/>
          <w:color w:val="2B2A29"/>
          <w:w w:val="105"/>
        </w:rPr>
        <w:t>run＜source＞</w:t>
      </w:r>
      <w:r>
        <w:rPr>
          <w:color w:val="2B2A29"/>
          <w:w w:val="105"/>
        </w:rPr>
        <w:t>命令中编译和运行代码，当我们在真实世界</w:t>
      </w:r>
      <w:r>
        <w:rPr>
          <w:color w:val="2B2A29"/>
          <w:spacing w:val="1"/>
          <w:w w:val="105"/>
        </w:rPr>
        <w:t>的</w:t>
      </w:r>
      <w:r>
        <w:rPr>
          <w:color w:val="2B2A29"/>
          <w:w w:val="105"/>
        </w:rPr>
        <w:t>生产设置中运行最终程序时，我们应该首先构建应用程序</w:t>
      </w:r>
      <w:r>
        <w:rPr>
          <w:color w:val="2B2A29"/>
          <w:spacing w:val="2"/>
          <w:w w:val="105"/>
        </w:rPr>
        <w:t>，</w:t>
      </w:r>
      <w:r>
        <w:rPr>
          <w:color w:val="2B2A29"/>
          <w:w w:val="105"/>
        </w:rPr>
        <w:t>然后单独运行构建的可执行文件。这确保我们不会在每次运行程序时重新编译源代码，从而浪费时间。此外在执行时，由于源代码的可用性，我们减少</w:t>
      </w:r>
      <w:r>
        <w:rPr>
          <w:color w:val="2B2A29"/>
          <w:spacing w:val="-6"/>
          <w:w w:val="105"/>
        </w:rPr>
        <w:t>了</w:t>
      </w:r>
      <w:r>
        <w:rPr>
          <w:color w:val="2B2A29"/>
          <w:w w:val="105"/>
        </w:rPr>
        <w:t>外部篡改程序逻辑的可能性。</w:t>
      </w:r>
    </w:p>
    <w:p>
      <w:pPr>
        <w:spacing w:after="0" w:line="304" w:lineRule="auto"/>
        <w:sectPr>
          <w:headerReference r:id="rId39" w:type="default"/>
          <w:footerReference r:id="rId41" w:type="default"/>
          <w:headerReference r:id="rId40" w:type="even"/>
          <w:footerReference r:id="rId42" w:type="even"/>
          <w:pgSz w:w="10080" w:h="14400"/>
          <w:pgMar w:top="1260" w:right="560" w:bottom="1260" w:left="560" w:header="1037" w:footer="1070" w:gutter="0"/>
          <w:pgNumType w:start="90"/>
          <w:cols w:space="720" w:num="1"/>
        </w:sectPr>
      </w:pPr>
    </w:p>
    <w:p>
      <w:pPr>
        <w:pStyle w:val="11"/>
        <w:spacing w:before="1"/>
        <w:rPr>
          <w:sz w:val="9"/>
        </w:rPr>
      </w:pPr>
    </w:p>
    <w:p>
      <w:r>
        <w:rPr>
          <w:color w:val="2B2A29"/>
          <w:w w:val="80"/>
        </w:rPr>
        <w:t>Ballerina</w:t>
      </w:r>
      <w:r>
        <w:rPr>
          <w:color w:val="2B2A29"/>
          <w:spacing w:val="70"/>
        </w:rPr>
        <w:t xml:space="preserve"> </w:t>
      </w:r>
      <w:r>
        <w:rPr>
          <w:color w:val="2B2A29"/>
          <w:w w:val="80"/>
        </w:rPr>
        <w:t>Projects</w:t>
      </w:r>
    </w:p>
    <w:p>
      <w:pPr>
        <w:pStyle w:val="5"/>
        <w:spacing w:before="109"/>
      </w:pPr>
      <w:bookmarkStart w:id="89" w:name="_bookmark84"/>
      <w:bookmarkEnd w:id="89"/>
      <w:r>
        <w:rPr>
          <w:color w:val="2B2A29"/>
          <w:w w:val="80"/>
        </w:rPr>
        <w:t>Ballerina项目</w:t>
      </w:r>
    </w:p>
    <w:p>
      <w:r>
        <w:rPr>
          <w:color w:val="2B2A29"/>
          <w:w w:val="105"/>
        </w:rPr>
        <w:t>As</w:t>
      </w:r>
      <w:r>
        <w:rPr>
          <w:color w:val="2B2A29"/>
          <w:spacing w:val="-3"/>
          <w:w w:val="105"/>
        </w:rPr>
        <w:t xml:space="preserve"> </w:t>
      </w:r>
      <w:r>
        <w:rPr>
          <w:color w:val="2B2A29"/>
          <w:w w:val="105"/>
        </w:rPr>
        <w:t>your</w:t>
      </w:r>
      <w:r>
        <w:rPr>
          <w:color w:val="2B2A29"/>
          <w:spacing w:val="-3"/>
          <w:w w:val="105"/>
        </w:rPr>
        <w:t xml:space="preserve"> </w:t>
      </w:r>
      <w:r>
        <w:rPr>
          <w:color w:val="2B2A29"/>
          <w:w w:val="105"/>
        </w:rPr>
        <w:t>programs</w:t>
      </w:r>
      <w:r>
        <w:rPr>
          <w:color w:val="2B2A29"/>
          <w:spacing w:val="-2"/>
          <w:w w:val="105"/>
        </w:rPr>
        <w:t xml:space="preserve"> </w:t>
      </w:r>
      <w:r>
        <w:rPr>
          <w:color w:val="2B2A29"/>
          <w:w w:val="105"/>
        </w:rPr>
        <w:t>get</w:t>
      </w:r>
      <w:r>
        <w:rPr>
          <w:color w:val="2B2A29"/>
          <w:spacing w:val="-3"/>
          <w:w w:val="105"/>
        </w:rPr>
        <w:t xml:space="preserve"> </w:t>
      </w:r>
      <w:r>
        <w:rPr>
          <w:color w:val="2B2A29"/>
          <w:w w:val="105"/>
        </w:rPr>
        <w:t>more</w:t>
      </w:r>
      <w:r>
        <w:rPr>
          <w:color w:val="2B2A29"/>
          <w:spacing w:val="-3"/>
          <w:w w:val="105"/>
        </w:rPr>
        <w:t xml:space="preserve"> </w:t>
      </w:r>
      <w:r>
        <w:rPr>
          <w:color w:val="2B2A29"/>
          <w:w w:val="105"/>
        </w:rPr>
        <w:t>complicated,</w:t>
      </w:r>
      <w:r>
        <w:rPr>
          <w:color w:val="2B2A29"/>
          <w:spacing w:val="-2"/>
          <w:w w:val="105"/>
        </w:rPr>
        <w:t xml:space="preserve"> </w:t>
      </w:r>
      <w:r>
        <w:rPr>
          <w:color w:val="2B2A29"/>
          <w:w w:val="105"/>
        </w:rPr>
        <w:t>you</w:t>
      </w:r>
      <w:r>
        <w:rPr>
          <w:color w:val="2B2A29"/>
          <w:spacing w:val="-3"/>
          <w:w w:val="105"/>
        </w:rPr>
        <w:t xml:space="preserve"> </w:t>
      </w:r>
      <w:r>
        <w:rPr>
          <w:color w:val="2B2A29"/>
          <w:w w:val="105"/>
        </w:rPr>
        <w:t>may</w:t>
      </w:r>
      <w:r>
        <w:rPr>
          <w:color w:val="2B2A29"/>
          <w:spacing w:val="-3"/>
          <w:w w:val="105"/>
        </w:rPr>
        <w:t xml:space="preserve"> </w:t>
      </w:r>
      <w:r>
        <w:rPr>
          <w:color w:val="2B2A29"/>
          <w:w w:val="105"/>
        </w:rPr>
        <w:t>want</w:t>
      </w:r>
      <w:r>
        <w:rPr>
          <w:color w:val="2B2A29"/>
          <w:spacing w:val="-2"/>
          <w:w w:val="105"/>
        </w:rPr>
        <w:t xml:space="preserve"> </w:t>
      </w:r>
      <w:r>
        <w:rPr>
          <w:color w:val="2B2A29"/>
          <w:w w:val="105"/>
        </w:rPr>
        <w:t>to</w:t>
      </w:r>
      <w:r>
        <w:rPr>
          <w:color w:val="2B2A29"/>
          <w:spacing w:val="-3"/>
          <w:w w:val="105"/>
        </w:rPr>
        <w:t xml:space="preserve"> </w:t>
      </w:r>
      <w:r>
        <w:rPr>
          <w:color w:val="2B2A29"/>
          <w:w w:val="105"/>
        </w:rPr>
        <w:t>organize</w:t>
      </w:r>
      <w:r>
        <w:rPr>
          <w:color w:val="2B2A29"/>
          <w:spacing w:val="-3"/>
          <w:w w:val="105"/>
        </w:rPr>
        <w:t xml:space="preserve"> </w:t>
      </w:r>
      <w:r>
        <w:rPr>
          <w:color w:val="2B2A29"/>
          <w:w w:val="105"/>
        </w:rPr>
        <w:t>your</w:t>
      </w:r>
      <w:r>
        <w:rPr>
          <w:color w:val="2B2A29"/>
          <w:spacing w:val="-2"/>
          <w:w w:val="105"/>
        </w:rPr>
        <w:t xml:space="preserve"> </w:t>
      </w:r>
      <w:r>
        <w:rPr>
          <w:color w:val="2B2A29"/>
          <w:w w:val="105"/>
        </w:rPr>
        <w:t>code</w:t>
      </w:r>
      <w:r>
        <w:rPr>
          <w:color w:val="2B2A29"/>
          <w:spacing w:val="-3"/>
          <w:w w:val="105"/>
        </w:rPr>
        <w:t xml:space="preserve"> </w:t>
      </w:r>
      <w:r>
        <w:rPr>
          <w:color w:val="2B2A29"/>
          <w:w w:val="105"/>
        </w:rPr>
        <w:t>a</w:t>
      </w:r>
      <w:r>
        <w:rPr>
          <w:color w:val="2B2A29"/>
          <w:spacing w:val="-2"/>
          <w:w w:val="105"/>
        </w:rPr>
        <w:t xml:space="preserve"> </w:t>
      </w:r>
      <w:r>
        <w:rPr>
          <w:color w:val="2B2A29"/>
          <w:w w:val="105"/>
        </w:rPr>
        <w:t>bit</w:t>
      </w:r>
      <w:r>
        <w:rPr>
          <w:color w:val="2B2A29"/>
          <w:spacing w:val="-3"/>
          <w:w w:val="105"/>
        </w:rPr>
        <w:t xml:space="preserve"> </w:t>
      </w:r>
      <w:r>
        <w:rPr>
          <w:color w:val="2B2A29"/>
          <w:w w:val="105"/>
        </w:rPr>
        <w:t>more</w:t>
      </w:r>
      <w:r>
        <w:rPr>
          <w:color w:val="2B2A29"/>
          <w:spacing w:val="-55"/>
          <w:w w:val="105"/>
        </w:rPr>
        <w:t xml:space="preserve"> </w:t>
      </w:r>
      <w:r>
        <w:rPr>
          <w:color w:val="2B2A29"/>
          <w:w w:val="105"/>
        </w:rPr>
        <w:t>methodically.</w:t>
      </w:r>
      <w:r>
        <w:rPr>
          <w:color w:val="2B2A29"/>
          <w:spacing w:val="-3"/>
          <w:w w:val="105"/>
        </w:rPr>
        <w:t xml:space="preserve"> </w:t>
      </w:r>
      <w:r>
        <w:rPr>
          <w:color w:val="2B2A29"/>
          <w:w w:val="105"/>
        </w:rPr>
        <w:t>You</w:t>
      </w:r>
      <w:r>
        <w:rPr>
          <w:color w:val="2B2A29"/>
          <w:spacing w:val="-3"/>
          <w:w w:val="105"/>
        </w:rPr>
        <w:t xml:space="preserve"> </w:t>
      </w:r>
      <w:r>
        <w:rPr>
          <w:color w:val="2B2A29"/>
          <w:w w:val="105"/>
        </w:rPr>
        <w:t>can</w:t>
      </w:r>
      <w:r>
        <w:rPr>
          <w:color w:val="2B2A29"/>
          <w:spacing w:val="-3"/>
          <w:w w:val="105"/>
        </w:rPr>
        <w:t xml:space="preserve"> </w:t>
      </w:r>
      <w:r>
        <w:rPr>
          <w:color w:val="2B2A29"/>
          <w:w w:val="105"/>
        </w:rPr>
        <w:t>start</w:t>
      </w:r>
      <w:r>
        <w:rPr>
          <w:color w:val="2B2A29"/>
          <w:spacing w:val="-3"/>
          <w:w w:val="105"/>
        </w:rPr>
        <w:t xml:space="preserve"> </w:t>
      </w:r>
      <w:r>
        <w:rPr>
          <w:color w:val="2B2A29"/>
          <w:w w:val="105"/>
        </w:rPr>
        <w:t>by</w:t>
      </w:r>
      <w:r>
        <w:rPr>
          <w:color w:val="2B2A29"/>
          <w:spacing w:val="-3"/>
          <w:w w:val="105"/>
        </w:rPr>
        <w:t xml:space="preserve"> </w:t>
      </w:r>
      <w:r>
        <w:rPr>
          <w:color w:val="2B2A29"/>
          <w:w w:val="105"/>
        </w:rPr>
        <w:t>splitting</w:t>
      </w:r>
      <w:r>
        <w:rPr>
          <w:color w:val="2B2A29"/>
          <w:spacing w:val="-3"/>
          <w:w w:val="105"/>
        </w:rPr>
        <w:t xml:space="preserve"> </w:t>
      </w:r>
      <w:r>
        <w:rPr>
          <w:color w:val="2B2A29"/>
          <w:w w:val="105"/>
        </w:rPr>
        <w:t>high-level</w:t>
      </w:r>
      <w:r>
        <w:rPr>
          <w:color w:val="2B2A29"/>
          <w:spacing w:val="-3"/>
          <w:w w:val="105"/>
        </w:rPr>
        <w:t xml:space="preserve"> </w:t>
      </w:r>
      <w:r>
        <w:rPr>
          <w:color w:val="2B2A29"/>
          <w:w w:val="105"/>
        </w:rPr>
        <w:t>functionality</w:t>
      </w:r>
      <w:r>
        <w:rPr>
          <w:color w:val="2B2A29"/>
          <w:spacing w:val="-3"/>
          <w:w w:val="105"/>
        </w:rPr>
        <w:t xml:space="preserve"> </w:t>
      </w:r>
      <w:r>
        <w:rPr>
          <w:color w:val="2B2A29"/>
          <w:w w:val="105"/>
        </w:rPr>
        <w:t>into</w:t>
      </w:r>
      <w:r>
        <w:rPr>
          <w:color w:val="2B2A29"/>
          <w:spacing w:val="-2"/>
          <w:w w:val="105"/>
        </w:rPr>
        <w:t xml:space="preserve"> </w:t>
      </w:r>
      <w:r>
        <w:rPr>
          <w:color w:val="2B2A29"/>
          <w:w w:val="105"/>
        </w:rPr>
        <w:t>individual</w:t>
      </w:r>
      <w:r>
        <w:rPr>
          <w:color w:val="2B2A29"/>
          <w:spacing w:val="-3"/>
          <w:w w:val="105"/>
        </w:rPr>
        <w:t xml:space="preserve"> </w:t>
      </w:r>
      <w:r>
        <w:rPr>
          <w:color w:val="2B2A29"/>
          <w:w w:val="105"/>
        </w:rPr>
        <w:t>modules.</w:t>
      </w:r>
      <w:r>
        <w:rPr>
          <w:color w:val="2B2A29"/>
          <w:spacing w:val="-55"/>
          <w:w w:val="105"/>
        </w:rPr>
        <w:t xml:space="preserve"> </w:t>
      </w:r>
      <w:r>
        <w:rPr>
          <w:color w:val="2B2A29"/>
          <w:w w:val="105"/>
        </w:rPr>
        <w:t>A</w:t>
      </w:r>
      <w:r>
        <w:rPr>
          <w:color w:val="2B2A29"/>
          <w:spacing w:val="3"/>
          <w:w w:val="105"/>
        </w:rPr>
        <w:t xml:space="preserve"> </w:t>
      </w:r>
      <w:r>
        <w:rPr>
          <w:color w:val="2B2A29"/>
          <w:w w:val="105"/>
        </w:rPr>
        <w:t>single</w:t>
      </w:r>
      <w:r>
        <w:rPr>
          <w:color w:val="2B2A29"/>
          <w:spacing w:val="3"/>
          <w:w w:val="105"/>
        </w:rPr>
        <w:t xml:space="preserve"> </w:t>
      </w:r>
      <w:r>
        <w:rPr>
          <w:color w:val="2B2A29"/>
          <w:w w:val="105"/>
        </w:rPr>
        <w:t>module</w:t>
      </w:r>
      <w:r>
        <w:rPr>
          <w:color w:val="2B2A29"/>
          <w:spacing w:val="4"/>
          <w:w w:val="105"/>
        </w:rPr>
        <w:t xml:space="preserve"> </w:t>
      </w:r>
      <w:r>
        <w:rPr>
          <w:color w:val="2B2A29"/>
          <w:w w:val="105"/>
        </w:rPr>
        <w:t>will</w:t>
      </w:r>
      <w:r>
        <w:rPr>
          <w:color w:val="2B2A29"/>
          <w:spacing w:val="3"/>
          <w:w w:val="105"/>
        </w:rPr>
        <w:t xml:space="preserve"> </w:t>
      </w:r>
      <w:r>
        <w:rPr>
          <w:color w:val="2B2A29"/>
          <w:w w:val="105"/>
        </w:rPr>
        <w:t>contain</w:t>
      </w:r>
      <w:r>
        <w:rPr>
          <w:color w:val="2B2A29"/>
          <w:spacing w:val="4"/>
          <w:w w:val="105"/>
        </w:rPr>
        <w:t xml:space="preserve"> </w:t>
      </w:r>
      <w:r>
        <w:rPr>
          <w:color w:val="2B2A29"/>
          <w:w w:val="105"/>
        </w:rPr>
        <w:t>independent</w:t>
      </w:r>
      <w:r>
        <w:rPr>
          <w:color w:val="2B2A29"/>
          <w:spacing w:val="3"/>
          <w:w w:val="105"/>
        </w:rPr>
        <w:t xml:space="preserve"> </w:t>
      </w:r>
      <w:r>
        <w:rPr>
          <w:color w:val="2B2A29"/>
          <w:w w:val="105"/>
        </w:rPr>
        <w:t>functionality</w:t>
      </w:r>
      <w:r>
        <w:rPr>
          <w:color w:val="2B2A29"/>
          <w:spacing w:val="4"/>
          <w:w w:val="105"/>
        </w:rPr>
        <w:t xml:space="preserve"> </w:t>
      </w:r>
      <w:r>
        <w:rPr>
          <w:color w:val="2B2A29"/>
          <w:w w:val="105"/>
        </w:rPr>
        <w:t>that</w:t>
      </w:r>
      <w:r>
        <w:rPr>
          <w:color w:val="2B2A29"/>
          <w:spacing w:val="3"/>
          <w:w w:val="105"/>
        </w:rPr>
        <w:t xml:space="preserve"> </w:t>
      </w:r>
      <w:r>
        <w:rPr>
          <w:color w:val="2B2A29"/>
          <w:w w:val="105"/>
        </w:rPr>
        <w:t>can</w:t>
      </w:r>
      <w:r>
        <w:rPr>
          <w:color w:val="2B2A29"/>
          <w:spacing w:val="4"/>
          <w:w w:val="105"/>
        </w:rPr>
        <w:t xml:space="preserve"> </w:t>
      </w:r>
      <w:r>
        <w:rPr>
          <w:color w:val="2B2A29"/>
          <w:w w:val="105"/>
        </w:rPr>
        <w:t>be</w:t>
      </w:r>
      <w:r>
        <w:rPr>
          <w:color w:val="2B2A29"/>
          <w:spacing w:val="3"/>
          <w:w w:val="105"/>
        </w:rPr>
        <w:t xml:space="preserve"> </w:t>
      </w:r>
      <w:r>
        <w:rPr>
          <w:color w:val="2B2A29"/>
          <w:w w:val="105"/>
        </w:rPr>
        <w:t>brought</w:t>
      </w:r>
      <w:r>
        <w:rPr>
          <w:color w:val="2B2A29"/>
          <w:spacing w:val="3"/>
          <w:w w:val="105"/>
        </w:rPr>
        <w:t xml:space="preserve"> </w:t>
      </w:r>
      <w:r>
        <w:rPr>
          <w:color w:val="2B2A29"/>
          <w:w w:val="105"/>
        </w:rPr>
        <w:t>together</w:t>
      </w:r>
      <w:r>
        <w:rPr>
          <w:color w:val="2B2A29"/>
          <w:spacing w:val="4"/>
          <w:w w:val="105"/>
        </w:rPr>
        <w:t xml:space="preserve"> </w:t>
      </w:r>
      <w:r>
        <w:rPr>
          <w:color w:val="2B2A29"/>
          <w:w w:val="105"/>
        </w:rPr>
        <w:t>to</w:t>
      </w:r>
      <w:r>
        <w:rPr>
          <w:color w:val="2B2A29"/>
          <w:spacing w:val="1"/>
          <w:w w:val="105"/>
        </w:rPr>
        <w:t xml:space="preserve"> </w:t>
      </w:r>
      <w:r>
        <w:rPr>
          <w:color w:val="2B2A29"/>
          <w:w w:val="105"/>
        </w:rPr>
        <w:t>build</w:t>
      </w:r>
      <w:r>
        <w:rPr>
          <w:color w:val="2B2A29"/>
          <w:spacing w:val="-13"/>
          <w:w w:val="105"/>
        </w:rPr>
        <w:t xml:space="preserve"> </w:t>
      </w:r>
      <w:r>
        <w:rPr>
          <w:color w:val="2B2A29"/>
          <w:w w:val="105"/>
        </w:rPr>
        <w:t>a</w:t>
      </w:r>
      <w:r>
        <w:rPr>
          <w:color w:val="2B2A29"/>
          <w:spacing w:val="-12"/>
          <w:w w:val="105"/>
        </w:rPr>
        <w:t xml:space="preserve"> </w:t>
      </w:r>
      <w:r>
        <w:rPr>
          <w:color w:val="2B2A29"/>
          <w:w w:val="105"/>
        </w:rPr>
        <w:t>larger</w:t>
      </w:r>
      <w:r>
        <w:rPr>
          <w:color w:val="2B2A29"/>
          <w:spacing w:val="-13"/>
          <w:w w:val="105"/>
        </w:rPr>
        <w:t xml:space="preserve"> </w:t>
      </w:r>
      <w:r>
        <w:rPr>
          <w:color w:val="2B2A29"/>
          <w:w w:val="105"/>
        </w:rPr>
        <w:t>Ballerina</w:t>
      </w:r>
      <w:r>
        <w:rPr>
          <w:color w:val="2B2A29"/>
          <w:spacing w:val="-12"/>
          <w:w w:val="105"/>
        </w:rPr>
        <w:t xml:space="preserve"> </w:t>
      </w:r>
      <w:r>
        <w:rPr>
          <w:color w:val="2B2A29"/>
          <w:w w:val="105"/>
        </w:rPr>
        <w:t>project.</w:t>
      </w:r>
    </w:p>
    <w:p>
      <w:pPr>
        <w:pStyle w:val="11"/>
        <w:spacing w:before="198" w:line="304" w:lineRule="auto"/>
        <w:ind w:left="520" w:right="204"/>
      </w:pPr>
      <w:r>
        <w:rPr>
          <w:color w:val="2B2A29"/>
          <w:w w:val="105"/>
        </w:rPr>
        <w:t>随着程序变得越来越复杂，您可能需要</w:t>
      </w:r>
      <w:r>
        <w:rPr>
          <w:color w:val="2B2A29"/>
          <w:spacing w:val="-2"/>
          <w:w w:val="105"/>
        </w:rPr>
        <w:t>更加</w:t>
      </w:r>
      <w:r>
        <w:rPr>
          <w:color w:val="2B2A29"/>
          <w:w w:val="105"/>
        </w:rPr>
        <w:t>有条不紊地组织代码。您可以从</w:t>
      </w:r>
      <w:r>
        <w:rPr>
          <w:color w:val="2B2A29"/>
          <w:spacing w:val="-3"/>
          <w:w w:val="105"/>
        </w:rPr>
        <w:t>将</w:t>
      </w:r>
      <w:r>
        <w:rPr>
          <w:color w:val="2B2A29"/>
          <w:w w:val="105"/>
        </w:rPr>
        <w:t>高级功能拆分为单个模块开始。单个模块将包含独立</w:t>
      </w:r>
      <w:r>
        <w:rPr>
          <w:color w:val="2B2A29"/>
          <w:spacing w:val="3"/>
          <w:w w:val="105"/>
        </w:rPr>
        <w:t>的</w:t>
      </w:r>
      <w:r>
        <w:rPr>
          <w:color w:val="2B2A29"/>
          <w:w w:val="105"/>
        </w:rPr>
        <w:t>功能</w:t>
      </w:r>
      <w:r>
        <w:rPr>
          <w:color w:val="2B2A29"/>
          <w:spacing w:val="4"/>
          <w:w w:val="105"/>
        </w:rPr>
        <w:t>，</w:t>
      </w:r>
      <w:r>
        <w:rPr>
          <w:color w:val="2B2A29"/>
          <w:w w:val="105"/>
        </w:rPr>
        <w:t>这些</w:t>
      </w:r>
      <w:r>
        <w:rPr>
          <w:color w:val="2B2A29"/>
          <w:spacing w:val="3"/>
          <w:w w:val="105"/>
        </w:rPr>
        <w:t>功能</w:t>
      </w:r>
      <w:r>
        <w:rPr>
          <w:color w:val="2B2A29"/>
          <w:w w:val="105"/>
        </w:rPr>
        <w:t>可以</w:t>
      </w:r>
      <w:r>
        <w:rPr>
          <w:color w:val="2B2A29"/>
          <w:spacing w:val="4"/>
          <w:w w:val="105"/>
        </w:rPr>
        <w:t>结合在</w:t>
      </w:r>
      <w:r>
        <w:rPr>
          <w:color w:val="2B2A29"/>
          <w:w w:val="105"/>
        </w:rPr>
        <w:t>一起构建一个更大</w:t>
      </w:r>
      <w:r>
        <w:rPr>
          <w:color w:val="2B2A29"/>
          <w:spacing w:val="-13"/>
          <w:w w:val="105"/>
        </w:rPr>
        <w:t>的</w:t>
      </w:r>
      <w:r>
        <w:rPr>
          <w:color w:val="2B2A29"/>
          <w:w w:val="105"/>
        </w:rPr>
        <w:t>Ballerina项目。</w:t>
      </w:r>
    </w:p>
    <w:p>
      <w:r>
        <w:rPr>
          <w:color w:val="2B2A29"/>
        </w:rPr>
        <w:t>A</w:t>
      </w:r>
      <w:r>
        <w:rPr>
          <w:color w:val="2B2A29"/>
          <w:spacing w:val="10"/>
        </w:rPr>
        <w:t xml:space="preserve"> </w:t>
      </w:r>
      <w:r>
        <w:rPr>
          <w:color w:val="2B2A29"/>
        </w:rPr>
        <w:t>Ballerina</w:t>
      </w:r>
      <w:r>
        <w:rPr>
          <w:color w:val="2B2A29"/>
          <w:spacing w:val="11"/>
        </w:rPr>
        <w:t xml:space="preserve"> </w:t>
      </w:r>
      <w:r>
        <w:rPr>
          <w:color w:val="2B2A29"/>
        </w:rPr>
        <w:t>project</w:t>
      </w:r>
      <w:r>
        <w:rPr>
          <w:color w:val="2B2A29"/>
          <w:spacing w:val="11"/>
        </w:rPr>
        <w:t xml:space="preserve"> </w:t>
      </w:r>
      <w:r>
        <w:rPr>
          <w:color w:val="2B2A29"/>
        </w:rPr>
        <w:t>is</w:t>
      </w:r>
      <w:r>
        <w:rPr>
          <w:color w:val="2B2A29"/>
          <w:spacing w:val="10"/>
        </w:rPr>
        <w:t xml:space="preserve"> </w:t>
      </w:r>
      <w:r>
        <w:rPr>
          <w:color w:val="2B2A29"/>
        </w:rPr>
        <w:t>created</w:t>
      </w:r>
      <w:r>
        <w:rPr>
          <w:color w:val="2B2A29"/>
          <w:spacing w:val="11"/>
        </w:rPr>
        <w:t xml:space="preserve"> </w:t>
      </w:r>
      <w:r>
        <w:rPr>
          <w:color w:val="2B2A29"/>
        </w:rPr>
        <w:t>using</w:t>
      </w:r>
      <w:r>
        <w:rPr>
          <w:color w:val="2B2A29"/>
          <w:spacing w:val="11"/>
        </w:rPr>
        <w:t xml:space="preserve"> </w:t>
      </w:r>
      <w:r>
        <w:rPr>
          <w:color w:val="2B2A29"/>
        </w:rPr>
        <w:t>the</w:t>
      </w:r>
      <w:r>
        <w:rPr>
          <w:color w:val="2B2A29"/>
          <w:spacing w:val="10"/>
        </w:rPr>
        <w:t xml:space="preserve"> </w:t>
      </w:r>
      <w:r>
        <w:rPr>
          <w:rFonts w:ascii="宋体"/>
          <w:color w:val="2B2A29"/>
        </w:rPr>
        <w:t>ballerina</w:t>
      </w:r>
      <w:r>
        <w:rPr>
          <w:rFonts w:ascii="宋体"/>
          <w:color w:val="2B2A29"/>
          <w:spacing w:val="51"/>
        </w:rPr>
        <w:t xml:space="preserve"> </w:t>
      </w:r>
      <w:r>
        <w:rPr>
          <w:rFonts w:ascii="宋体"/>
          <w:color w:val="2B2A29"/>
        </w:rPr>
        <w:t>new</w:t>
      </w:r>
      <w:r>
        <w:rPr>
          <w:rFonts w:ascii="宋体"/>
          <w:color w:val="2B2A29"/>
          <w:spacing w:val="50"/>
        </w:rPr>
        <w:t xml:space="preserve"> </w:t>
      </w:r>
      <w:r>
        <w:rPr>
          <w:rFonts w:ascii="宋体"/>
          <w:color w:val="2B2A29"/>
        </w:rPr>
        <w:t>&lt;project_name&gt;</w:t>
      </w:r>
      <w:r>
        <w:rPr>
          <w:rFonts w:ascii="宋体"/>
          <w:color w:val="2B2A29"/>
          <w:spacing w:val="-44"/>
        </w:rPr>
        <w:t xml:space="preserve"> </w:t>
      </w:r>
      <w:r>
        <w:rPr>
          <w:color w:val="2B2A29"/>
        </w:rPr>
        <w:t>command.</w:t>
      </w:r>
    </w:p>
    <w:p>
      <w:pPr>
        <w:pStyle w:val="11"/>
        <w:spacing w:line="263" w:lineRule="exact"/>
        <w:ind w:left="879"/>
      </w:pPr>
      <w:r>
        <w:rPr>
          <w:color w:val="2B2A29"/>
        </w:rPr>
        <w:t>使用</w:t>
      </w:r>
      <w:r>
        <w:rPr>
          <w:rFonts w:ascii="宋体"/>
          <w:color w:val="2B2A29"/>
        </w:rPr>
        <w:t>Ballerina</w:t>
      </w:r>
      <w:r>
        <w:t xml:space="preserve"> </w:t>
      </w:r>
      <w:r>
        <w:rPr>
          <w:rFonts w:ascii="宋体"/>
          <w:color w:val="2B2A29"/>
        </w:rPr>
        <w:t>new＜project</w:t>
      </w:r>
      <w:r>
        <w:rPr>
          <w:rFonts w:ascii="宋体"/>
          <w:color w:val="2B2A29"/>
          <w:spacing w:val="50"/>
        </w:rPr>
        <w:t>_name＞</w:t>
      </w:r>
      <w:r>
        <w:rPr>
          <w:color w:val="2B2A29"/>
        </w:rPr>
        <w:t>命令创建Ballerina项目。</w:t>
      </w:r>
    </w:p>
    <w:p>
      <w:r>
        <w:rPr>
          <w:color w:val="2B2A29"/>
          <w:w w:val="105"/>
        </w:rPr>
        <w:t>Let’s build a</w:t>
      </w:r>
      <w:r>
        <w:rPr>
          <w:color w:val="2B2A29"/>
          <w:spacing w:val="1"/>
          <w:w w:val="105"/>
        </w:rPr>
        <w:t xml:space="preserve"> </w:t>
      </w:r>
      <w:r>
        <w:rPr>
          <w:color w:val="2B2A29"/>
          <w:w w:val="105"/>
        </w:rPr>
        <w:t>sample Ballerina project</w:t>
      </w:r>
      <w:r>
        <w:rPr>
          <w:color w:val="2B2A29"/>
          <w:spacing w:val="1"/>
          <w:w w:val="105"/>
        </w:rPr>
        <w:t xml:space="preserve"> </w:t>
      </w:r>
      <w:r>
        <w:rPr>
          <w:color w:val="2B2A29"/>
          <w:w w:val="105"/>
        </w:rPr>
        <w:t>to demonstrate the</w:t>
      </w:r>
      <w:r>
        <w:rPr>
          <w:color w:val="2B2A29"/>
          <w:spacing w:val="1"/>
          <w:w w:val="105"/>
        </w:rPr>
        <w:t xml:space="preserve"> </w:t>
      </w:r>
      <w:r>
        <w:rPr>
          <w:color w:val="2B2A29"/>
          <w:w w:val="105"/>
        </w:rPr>
        <w:t>Ballerina project features</w:t>
      </w:r>
      <w:r>
        <w:rPr>
          <w:color w:val="2B2A29"/>
          <w:spacing w:val="-55"/>
          <w:w w:val="105"/>
        </w:rPr>
        <w:t xml:space="preserve"> </w:t>
      </w:r>
      <w:r>
        <w:rPr>
          <w:color w:val="2B2A29"/>
          <w:w w:val="105"/>
        </w:rPr>
        <w:t>and</w:t>
      </w:r>
      <w:r>
        <w:rPr>
          <w:color w:val="2B2A29"/>
          <w:spacing w:val="-9"/>
          <w:w w:val="105"/>
        </w:rPr>
        <w:t xml:space="preserve"> </w:t>
      </w:r>
      <w:r>
        <w:rPr>
          <w:color w:val="2B2A29"/>
          <w:w w:val="105"/>
        </w:rPr>
        <w:t>show</w:t>
      </w:r>
      <w:r>
        <w:rPr>
          <w:color w:val="2B2A29"/>
          <w:spacing w:val="-8"/>
          <w:w w:val="105"/>
        </w:rPr>
        <w:t xml:space="preserve"> </w:t>
      </w:r>
      <w:r>
        <w:rPr>
          <w:color w:val="2B2A29"/>
          <w:w w:val="105"/>
        </w:rPr>
        <w:t>how</w:t>
      </w:r>
      <w:r>
        <w:rPr>
          <w:color w:val="2B2A29"/>
          <w:spacing w:val="-9"/>
          <w:w w:val="105"/>
        </w:rPr>
        <w:t xml:space="preserve"> </w:t>
      </w:r>
      <w:r>
        <w:rPr>
          <w:color w:val="2B2A29"/>
          <w:w w:val="105"/>
        </w:rPr>
        <w:t>to</w:t>
      </w:r>
      <w:r>
        <w:rPr>
          <w:color w:val="2B2A29"/>
          <w:spacing w:val="-8"/>
          <w:w w:val="105"/>
        </w:rPr>
        <w:t xml:space="preserve"> </w:t>
      </w:r>
      <w:r>
        <w:rPr>
          <w:color w:val="2B2A29"/>
          <w:w w:val="105"/>
        </w:rPr>
        <w:t>manage</w:t>
      </w:r>
      <w:r>
        <w:rPr>
          <w:color w:val="2B2A29"/>
          <w:spacing w:val="-8"/>
          <w:w w:val="105"/>
        </w:rPr>
        <w:t xml:space="preserve"> </w:t>
      </w:r>
      <w:r>
        <w:rPr>
          <w:color w:val="2B2A29"/>
          <w:w w:val="105"/>
        </w:rPr>
        <w:t>the</w:t>
      </w:r>
      <w:r>
        <w:rPr>
          <w:color w:val="2B2A29"/>
          <w:spacing w:val="-9"/>
          <w:w w:val="105"/>
        </w:rPr>
        <w:t xml:space="preserve"> </w:t>
      </w:r>
      <w:r>
        <w:rPr>
          <w:color w:val="2B2A29"/>
          <w:w w:val="105"/>
        </w:rPr>
        <w:t>modules</w:t>
      </w:r>
      <w:r>
        <w:rPr>
          <w:color w:val="2B2A29"/>
          <w:spacing w:val="-8"/>
          <w:w w:val="105"/>
        </w:rPr>
        <w:t xml:space="preserve"> </w:t>
      </w:r>
      <w:r>
        <w:rPr>
          <w:color w:val="2B2A29"/>
          <w:w w:val="105"/>
        </w:rPr>
        <w:t>that</w:t>
      </w:r>
      <w:r>
        <w:rPr>
          <w:color w:val="2B2A29"/>
          <w:spacing w:val="-9"/>
          <w:w w:val="105"/>
        </w:rPr>
        <w:t xml:space="preserve"> </w:t>
      </w:r>
      <w:r>
        <w:rPr>
          <w:color w:val="2B2A29"/>
          <w:w w:val="105"/>
        </w:rPr>
        <w:t>make</w:t>
      </w:r>
      <w:r>
        <w:rPr>
          <w:color w:val="2B2A29"/>
          <w:spacing w:val="-8"/>
          <w:w w:val="105"/>
        </w:rPr>
        <w:t xml:space="preserve"> </w:t>
      </w:r>
      <w:r>
        <w:rPr>
          <w:color w:val="2B2A29"/>
          <w:w w:val="105"/>
        </w:rPr>
        <w:t>up</w:t>
      </w:r>
      <w:r>
        <w:rPr>
          <w:color w:val="2B2A29"/>
          <w:spacing w:val="-8"/>
          <w:w w:val="105"/>
        </w:rPr>
        <w:t xml:space="preserve"> </w:t>
      </w:r>
      <w:r>
        <w:rPr>
          <w:color w:val="2B2A29"/>
          <w:w w:val="105"/>
        </w:rPr>
        <w:t>its</w:t>
      </w:r>
      <w:r>
        <w:rPr>
          <w:color w:val="2B2A29"/>
          <w:spacing w:val="-9"/>
          <w:w w:val="105"/>
        </w:rPr>
        <w:t xml:space="preserve"> </w:t>
      </w:r>
      <w:r>
        <w:rPr>
          <w:color w:val="2B2A29"/>
          <w:w w:val="105"/>
        </w:rPr>
        <w:t>functionality.</w:t>
      </w:r>
    </w:p>
    <w:p>
      <w:pPr>
        <w:pStyle w:val="11"/>
        <w:spacing w:before="53" w:line="304" w:lineRule="auto"/>
        <w:ind w:left="520" w:right="266" w:firstLine="359"/>
      </w:pPr>
      <w:r>
        <w:rPr>
          <w:color w:val="2B2A29"/>
          <w:w w:val="105"/>
        </w:rPr>
        <w:t>让我们构建一个示例Ballerina项目</w:t>
      </w:r>
      <w:r>
        <w:rPr>
          <w:color w:val="2B2A29"/>
          <w:spacing w:val="1"/>
          <w:w w:val="105"/>
        </w:rPr>
        <w:t>，</w:t>
      </w:r>
      <w:r>
        <w:rPr>
          <w:color w:val="2B2A29"/>
          <w:w w:val="105"/>
        </w:rPr>
        <w:t>以演示Ballerina的项目特性，并展示如何管理组成其功能的模块。</w:t>
      </w:r>
    </w:p>
    <w:p>
      <w:r>
        <w:rPr>
          <w:rFonts w:ascii="Trebuchet MS"/>
          <w:b/>
          <w:color w:val="2B2A29"/>
          <w:sz w:val="22"/>
        </w:rPr>
        <w:t>$</w:t>
      </w:r>
      <w:r>
        <w:rPr>
          <w:rFonts w:ascii="Trebuchet MS"/>
          <w:b/>
          <w:color w:val="2B2A29"/>
          <w:spacing w:val="54"/>
          <w:sz w:val="22"/>
        </w:rPr>
        <w:t xml:space="preserve"> </w:t>
      </w:r>
      <w:r>
        <w:rPr>
          <w:rFonts w:ascii="Trebuchet MS"/>
          <w:b/>
          <w:color w:val="2B2A29"/>
          <w:sz w:val="22"/>
        </w:rPr>
        <w:t>ballerina</w:t>
      </w:r>
      <w:r>
        <w:rPr>
          <w:rFonts w:ascii="Trebuchet MS"/>
          <w:b/>
          <w:color w:val="2B2A29"/>
          <w:spacing w:val="53"/>
          <w:sz w:val="22"/>
        </w:rPr>
        <w:t xml:space="preserve"> </w:t>
      </w:r>
      <w:r>
        <w:rPr>
          <w:rFonts w:ascii="Trebuchet MS"/>
          <w:b/>
          <w:color w:val="2B2A29"/>
          <w:sz w:val="22"/>
        </w:rPr>
        <w:t>new</w:t>
      </w:r>
      <w:r>
        <w:rPr>
          <w:rFonts w:ascii="Trebuchet MS"/>
          <w:b/>
          <w:color w:val="2B2A29"/>
          <w:spacing w:val="54"/>
          <w:sz w:val="22"/>
        </w:rPr>
        <w:t xml:space="preserve"> </w:t>
      </w:r>
      <w:r>
        <w:rPr>
          <w:rFonts w:ascii="Trebuchet MS"/>
          <w:b/>
          <w:color w:val="2B2A29"/>
          <w:sz w:val="22"/>
        </w:rPr>
        <w:t>calculator</w:t>
      </w:r>
    </w:p>
    <w:p>
      <w:pPr>
        <w:spacing w:before="157"/>
        <w:ind w:left="520" w:right="0" w:firstLine="0"/>
        <w:jc w:val="left"/>
        <w:rPr>
          <w:rFonts w:ascii="Trebuchet MS"/>
          <w:b/>
          <w:sz w:val="22"/>
        </w:rPr>
      </w:pPr>
      <w:r>
        <w:rPr>
          <w:rFonts w:ascii="Trebuchet MS"/>
          <w:b/>
          <w:color w:val="2B2A29"/>
          <w:sz w:val="22"/>
        </w:rPr>
        <w:t>$ballerina新计算器</w:t>
      </w:r>
    </w:p>
    <w:p>
      <w:r>
        <w:rPr>
          <w:rFonts w:ascii="宋体"/>
          <w:color w:val="2B2A29"/>
        </w:rPr>
        <w:t>Created new Ballerina project at calculator</w:t>
      </w:r>
    </w:p>
    <w:p>
      <w:pPr>
        <w:pStyle w:val="11"/>
        <w:spacing w:before="51"/>
        <w:ind w:left="520"/>
        <w:rPr>
          <w:rFonts w:ascii="宋体"/>
        </w:rPr>
      </w:pPr>
      <w:r>
        <w:rPr>
          <w:rFonts w:ascii="宋体"/>
          <w:color w:val="2B2A29"/>
        </w:rPr>
        <w:t>在计算器上创建了新的Ballerina项目</w:t>
      </w:r>
    </w:p>
    <w:p>
      <w:r>
        <w:rPr>
          <w:rFonts w:ascii="宋体"/>
          <w:color w:val="2B2A29"/>
        </w:rPr>
        <w:t>Next:</w:t>
      </w:r>
    </w:p>
    <w:p>
      <w:pPr>
        <w:pStyle w:val="11"/>
        <w:spacing w:before="198"/>
        <w:ind w:left="520"/>
        <w:rPr>
          <w:rFonts w:ascii="宋体"/>
        </w:rPr>
      </w:pPr>
      <w:r>
        <w:rPr>
          <w:rFonts w:ascii="宋体"/>
          <w:color w:val="2B2A29"/>
        </w:rPr>
        <w:t>下一页：</w:t>
      </w:r>
    </w:p>
    <w:p>
      <w:r>
        <w:rPr>
          <w:rFonts w:ascii="宋体"/>
          <w:color w:val="2B2A29"/>
        </w:rPr>
        <w:t>Move</w:t>
      </w:r>
      <w:r>
        <w:rPr>
          <w:rFonts w:ascii="宋体"/>
          <w:color w:val="2B2A29"/>
          <w:spacing w:val="-15"/>
        </w:rPr>
        <w:t xml:space="preserve"> </w:t>
      </w:r>
      <w:r>
        <w:rPr>
          <w:rFonts w:ascii="宋体"/>
          <w:color w:val="2B2A29"/>
        </w:rPr>
        <w:t>into</w:t>
      </w:r>
      <w:r>
        <w:rPr>
          <w:rFonts w:ascii="宋体"/>
          <w:color w:val="2B2A29"/>
          <w:spacing w:val="-14"/>
        </w:rPr>
        <w:t xml:space="preserve"> </w:t>
      </w:r>
      <w:r>
        <w:rPr>
          <w:rFonts w:ascii="宋体"/>
          <w:color w:val="2B2A29"/>
        </w:rPr>
        <w:t>the</w:t>
      </w:r>
      <w:r>
        <w:rPr>
          <w:rFonts w:ascii="宋体"/>
          <w:color w:val="2B2A29"/>
          <w:spacing w:val="-14"/>
        </w:rPr>
        <w:t xml:space="preserve"> </w:t>
      </w:r>
      <w:r>
        <w:rPr>
          <w:rFonts w:ascii="宋体"/>
          <w:color w:val="2B2A29"/>
        </w:rPr>
        <w:t>project</w:t>
      </w:r>
      <w:r>
        <w:rPr>
          <w:rFonts w:ascii="宋体"/>
          <w:color w:val="2B2A29"/>
          <w:spacing w:val="-14"/>
        </w:rPr>
        <w:t xml:space="preserve"> </w:t>
      </w:r>
      <w:r>
        <w:rPr>
          <w:rFonts w:ascii="宋体"/>
          <w:color w:val="2B2A29"/>
        </w:rPr>
        <w:t>directory</w:t>
      </w:r>
      <w:r>
        <w:rPr>
          <w:rFonts w:ascii="宋体"/>
          <w:color w:val="2B2A29"/>
          <w:spacing w:val="-14"/>
        </w:rPr>
        <w:t xml:space="preserve"> </w:t>
      </w:r>
      <w:r>
        <w:rPr>
          <w:rFonts w:ascii="宋体"/>
          <w:color w:val="2B2A29"/>
        </w:rPr>
        <w:t>and</w:t>
      </w:r>
      <w:r>
        <w:rPr>
          <w:rFonts w:ascii="宋体"/>
          <w:color w:val="2B2A29"/>
          <w:spacing w:val="-14"/>
        </w:rPr>
        <w:t xml:space="preserve"> </w:t>
      </w:r>
      <w:r>
        <w:rPr>
          <w:rFonts w:ascii="宋体"/>
          <w:color w:val="2B2A29"/>
        </w:rPr>
        <w:t>use</w:t>
      </w:r>
      <w:r>
        <w:rPr>
          <w:rFonts w:ascii="宋体"/>
          <w:color w:val="2B2A29"/>
          <w:spacing w:val="-14"/>
        </w:rPr>
        <w:t xml:space="preserve"> </w:t>
      </w:r>
      <w:r>
        <w:rPr>
          <w:rFonts w:ascii="宋体"/>
          <w:color w:val="2B2A29"/>
        </w:rPr>
        <w:t>`ballerina</w:t>
      </w:r>
      <w:r>
        <w:rPr>
          <w:rFonts w:ascii="宋体"/>
          <w:color w:val="2B2A29"/>
          <w:spacing w:val="-14"/>
        </w:rPr>
        <w:t xml:space="preserve"> </w:t>
      </w:r>
      <w:r>
        <w:rPr>
          <w:rFonts w:ascii="宋体"/>
          <w:color w:val="2B2A29"/>
        </w:rPr>
        <w:t>add</w:t>
      </w:r>
      <w:r>
        <w:rPr>
          <w:rFonts w:ascii="宋体"/>
          <w:color w:val="2B2A29"/>
          <w:spacing w:val="-14"/>
        </w:rPr>
        <w:t xml:space="preserve"> </w:t>
      </w:r>
      <w:r>
        <w:rPr>
          <w:rFonts w:ascii="宋体"/>
          <w:color w:val="2B2A29"/>
        </w:rPr>
        <w:t>&lt;module-name&gt;`</w:t>
      </w:r>
      <w:r>
        <w:rPr>
          <w:rFonts w:ascii="宋体"/>
          <w:color w:val="2B2A29"/>
          <w:spacing w:val="-14"/>
        </w:rPr>
        <w:t xml:space="preserve"> </w:t>
      </w:r>
      <w:r>
        <w:rPr>
          <w:rFonts w:ascii="宋体"/>
          <w:color w:val="2B2A29"/>
        </w:rPr>
        <w:t>to</w:t>
      </w:r>
      <w:r>
        <w:rPr>
          <w:rFonts w:ascii="宋体"/>
          <w:color w:val="2B2A29"/>
          <w:spacing w:val="-107"/>
        </w:rPr>
        <w:t xml:space="preserve"> </w:t>
      </w:r>
      <w:r>
        <w:rPr>
          <w:rFonts w:ascii="宋体"/>
          <w:color w:val="2B2A29"/>
        </w:rPr>
        <w:t>add a new Ballerina module.</w:t>
      </w:r>
    </w:p>
    <w:p>
      <w:pPr>
        <w:pStyle w:val="11"/>
        <w:spacing w:before="38" w:line="273" w:lineRule="auto"/>
        <w:ind w:left="960" w:hanging="7"/>
        <w:rPr>
          <w:rFonts w:ascii="宋体"/>
        </w:rPr>
      </w:pPr>
      <w:r>
        <w:rPr>
          <w:rFonts w:ascii="宋体"/>
          <w:color w:val="2B2A29"/>
        </w:rPr>
        <w:t>移动到项目目录</w:t>
      </w:r>
      <w:r>
        <w:rPr>
          <w:rFonts w:ascii="宋体"/>
          <w:color w:val="2B2A29"/>
          <w:spacing w:val="-14"/>
        </w:rPr>
        <w:t>，</w:t>
      </w:r>
      <w:r>
        <w:rPr>
          <w:rFonts w:ascii="宋体"/>
          <w:color w:val="2B2A29"/>
        </w:rPr>
        <w:t>并使用“ballerina</w:t>
      </w:r>
      <w:r>
        <w:t xml:space="preserve"> </w:t>
      </w:r>
      <w:r>
        <w:rPr>
          <w:rFonts w:ascii="宋体"/>
          <w:color w:val="2B2A29"/>
        </w:rPr>
        <w:t>add&lt;module name&gt;”添加新的ballerina模块。</w:t>
      </w:r>
    </w:p>
    <w:p>
      <w:r>
        <w:rPr>
          <w:color w:val="2B2A29"/>
          <w:w w:val="105"/>
        </w:rPr>
        <w:t>You can see that with the previous command execution, we have created a new</w:t>
      </w:r>
      <w:r>
        <w:rPr>
          <w:color w:val="2B2A29"/>
          <w:spacing w:val="1"/>
          <w:w w:val="105"/>
        </w:rPr>
        <w:t xml:space="preserve"> </w:t>
      </w:r>
      <w:r>
        <w:rPr>
          <w:color w:val="2B2A29"/>
          <w:w w:val="105"/>
        </w:rPr>
        <w:t xml:space="preserve">project called </w:t>
      </w:r>
      <w:r>
        <w:rPr>
          <w:rFonts w:ascii="宋体"/>
          <w:color w:val="2B2A29"/>
          <w:w w:val="105"/>
        </w:rPr>
        <w:t>calculator</w:t>
      </w:r>
      <w:r>
        <w:rPr>
          <w:color w:val="2B2A29"/>
          <w:w w:val="105"/>
        </w:rPr>
        <w:t>. The execution of this command creates a directory structure</w:t>
      </w:r>
      <w:r>
        <w:rPr>
          <w:color w:val="2B2A29"/>
          <w:spacing w:val="-55"/>
          <w:w w:val="105"/>
        </w:rPr>
        <w:t xml:space="preserve"> </w:t>
      </w:r>
      <w:r>
        <w:rPr>
          <w:color w:val="2B2A29"/>
          <w:w w:val="110"/>
        </w:rPr>
        <w:t>similar</w:t>
      </w:r>
      <w:r>
        <w:rPr>
          <w:color w:val="2B2A29"/>
          <w:spacing w:val="-17"/>
          <w:w w:val="110"/>
        </w:rPr>
        <w:t xml:space="preserve"> </w:t>
      </w:r>
      <w:r>
        <w:rPr>
          <w:color w:val="2B2A29"/>
          <w:w w:val="110"/>
        </w:rPr>
        <w:t>to</w:t>
      </w:r>
      <w:r>
        <w:rPr>
          <w:color w:val="2B2A29"/>
          <w:spacing w:val="-16"/>
          <w:w w:val="110"/>
        </w:rPr>
        <w:t xml:space="preserve"> </w:t>
      </w:r>
      <w:r>
        <w:rPr>
          <w:color w:val="2B2A29"/>
          <w:w w:val="110"/>
        </w:rPr>
        <w:t>the</w:t>
      </w:r>
      <w:r>
        <w:rPr>
          <w:color w:val="2B2A29"/>
          <w:spacing w:val="-16"/>
          <w:w w:val="110"/>
        </w:rPr>
        <w:t xml:space="preserve"> </w:t>
      </w:r>
      <w:r>
        <w:rPr>
          <w:color w:val="2B2A29"/>
          <w:w w:val="110"/>
        </w:rPr>
        <w:t>following:</w:t>
      </w:r>
    </w:p>
    <w:p>
      <w:pPr>
        <w:pStyle w:val="11"/>
        <w:spacing w:before="172" w:line="288" w:lineRule="auto"/>
        <w:ind w:left="520" w:right="299" w:firstLine="359"/>
      </w:pPr>
      <w:r>
        <w:rPr>
          <w:color w:val="2B2A29"/>
          <w:w w:val="105"/>
        </w:rPr>
        <w:t>您可以看到，通过前面的命令执行，我们创建了一个名为</w:t>
      </w:r>
      <w:r>
        <w:rPr>
          <w:rFonts w:ascii="宋体"/>
          <w:color w:val="2B2A29"/>
          <w:w w:val="105"/>
        </w:rPr>
        <w:t>calculator的</w:t>
      </w:r>
      <w:r>
        <w:rPr>
          <w:color w:val="2B2A29"/>
          <w:w w:val="105"/>
        </w:rPr>
        <w:t>新项目。执行此命令将创建一个</w:t>
      </w:r>
      <w:r>
        <w:rPr>
          <w:color w:val="2B2A29"/>
          <w:w w:val="110"/>
        </w:rPr>
        <w:t>类似于以下内容</w:t>
      </w:r>
      <w:r>
        <w:rPr>
          <w:color w:val="2B2A29"/>
          <w:w w:val="105"/>
        </w:rPr>
        <w:t>的目录结构</w:t>
      </w:r>
      <w:r>
        <w:rPr>
          <w:color w:val="2B2A29"/>
          <w:w w:val="110"/>
        </w:rPr>
        <w:t>：</w:t>
      </w:r>
    </w:p>
    <w:p>
      <w:r>
        <w:rPr>
          <w:rFonts w:ascii="宋体"/>
          <w:color w:val="2B2A29"/>
          <w:sz w:val="22"/>
        </w:rPr>
        <w:t>.</w:t>
      </w:r>
    </w:p>
    <w:p>
      <w:pPr>
        <w:spacing w:before="160"/>
        <w:ind w:left="520" w:right="0" w:firstLine="0"/>
        <w:jc w:val="left"/>
        <w:rPr>
          <w:rFonts w:ascii="宋体"/>
          <w:sz w:val="22"/>
        </w:rPr>
      </w:pPr>
      <w:r>
        <w:rPr>
          <w:rFonts w:ascii="宋体"/>
          <w:color w:val="2B2A29"/>
          <w:sz w:val="22"/>
        </w:rPr>
        <w:t>.</w:t>
      </w:r>
    </w:p>
    <w:p>
      <w:r>
        <w:rPr>
          <w:color w:val="2B2A29"/>
        </w:rPr>
        <w:t>├──</w:t>
      </w:r>
      <w:r>
        <w:rPr>
          <w:color w:val="2B2A29"/>
          <w:spacing w:val="54"/>
        </w:rPr>
        <w:t xml:space="preserve"> </w:t>
      </w:r>
      <w:r>
        <w:rPr>
          <w:rFonts w:ascii="宋体" w:hAnsi="宋体"/>
          <w:color w:val="2B2A29"/>
        </w:rPr>
        <w:t>calculator</w:t>
      </w:r>
    </w:p>
    <w:p>
      <w:pPr>
        <w:pStyle w:val="11"/>
        <w:spacing w:before="39"/>
        <w:ind w:left="520"/>
        <w:rPr>
          <w:rFonts w:ascii="宋体" w:hAnsi="宋体"/>
        </w:rPr>
      </w:pPr>
      <w:r>
        <w:rPr>
          <w:color w:val="2B2A29"/>
        </w:rPr>
        <w:t>├──</w:t>
      </w:r>
      <w:r>
        <w:t xml:space="preserve"> </w:t>
      </w:r>
      <w:r>
        <w:rPr>
          <w:rFonts w:ascii="宋体" w:hAnsi="宋体"/>
          <w:color w:val="2B2A29"/>
        </w:rPr>
        <w:t>计算器</w:t>
      </w:r>
    </w:p>
    <w:p>
      <w:r>
        <w:rPr>
          <w:color w:val="2B2A29"/>
        </w:rPr>
        <w:t>│</w:t>
      </w:r>
      <w:r>
        <w:rPr>
          <w:color w:val="2B2A29"/>
        </w:rPr>
        <w:tab/>
      </w:r>
      <w:r>
        <w:rPr>
          <w:color w:val="2B2A29"/>
        </w:rPr>
        <w:t>├──</w:t>
      </w:r>
      <w:r>
        <w:rPr>
          <w:color w:val="2B2A29"/>
          <w:spacing w:val="54"/>
        </w:rPr>
        <w:t xml:space="preserve"> </w:t>
      </w:r>
      <w:r>
        <w:rPr>
          <w:rFonts w:ascii="宋体" w:hAnsi="宋体"/>
          <w:color w:val="2B2A29"/>
        </w:rPr>
        <w:t>Ballerina.toml</w:t>
      </w:r>
    </w:p>
    <w:p>
      <w:pPr>
        <w:pStyle w:val="11"/>
        <w:tabs>
          <w:tab w:val="left" w:pos="1005"/>
        </w:tabs>
        <w:spacing w:before="38"/>
        <w:ind w:left="520"/>
        <w:rPr>
          <w:rFonts w:ascii="宋体" w:hAnsi="宋体"/>
        </w:rPr>
      </w:pPr>
      <w:r>
        <w:rPr>
          <w:color w:val="2B2A29"/>
        </w:rPr>
        <w:t>│├──</w:t>
      </w:r>
      <w:r>
        <w:rPr>
          <w:color w:val="2B2A29"/>
        </w:rPr>
        <w:tab/>
      </w:r>
      <w:r>
        <w:t xml:space="preserve"> </w:t>
      </w:r>
      <w:r>
        <w:rPr>
          <w:rFonts w:ascii="宋体" w:hAnsi="宋体"/>
          <w:color w:val="2B2A29"/>
        </w:rPr>
        <w:t>芭蕾舞.toml</w:t>
      </w:r>
    </w:p>
    <w:p>
      <w:r>
        <w:rPr>
          <w:color w:val="2B2A29"/>
        </w:rPr>
        <w:t>│</w:t>
      </w:r>
      <w:r>
        <w:rPr>
          <w:color w:val="2B2A29"/>
        </w:rPr>
        <w:tab/>
      </w:r>
      <w:r>
        <w:rPr>
          <w:color w:val="2B2A29"/>
        </w:rPr>
        <w:t>└──</w:t>
      </w:r>
      <w:r>
        <w:rPr>
          <w:color w:val="2B2A29"/>
          <w:spacing w:val="54"/>
        </w:rPr>
        <w:t xml:space="preserve"> </w:t>
      </w:r>
      <w:r>
        <w:rPr>
          <w:rFonts w:ascii="宋体" w:hAnsi="宋体"/>
          <w:color w:val="2B2A29"/>
        </w:rPr>
        <w:t>src</w:t>
      </w:r>
    </w:p>
    <w:p>
      <w:pPr>
        <w:pStyle w:val="11"/>
        <w:tabs>
          <w:tab w:val="left" w:pos="1005"/>
        </w:tabs>
        <w:spacing w:before="38"/>
        <w:ind w:left="520"/>
        <w:rPr>
          <w:rFonts w:ascii="宋体" w:hAnsi="宋体"/>
        </w:rPr>
      </w:pPr>
      <w:r>
        <w:rPr>
          <w:color w:val="2B2A29"/>
        </w:rPr>
        <w:t>│└──</w:t>
      </w:r>
      <w:r>
        <w:rPr>
          <w:color w:val="2B2A29"/>
        </w:rPr>
        <w:tab/>
      </w:r>
      <w:r>
        <w:t xml:space="preserve"> </w:t>
      </w:r>
      <w:r>
        <w:rPr>
          <w:rFonts w:ascii="宋体" w:hAnsi="宋体"/>
          <w:color w:val="2B2A29"/>
        </w:rPr>
        <w:t>钢筋混凝土</w:t>
      </w:r>
    </w:p>
    <w:p>
      <w:r>
        <w:rPr>
          <w:color w:val="2B2A29"/>
          <w:w w:val="105"/>
        </w:rPr>
        <w:t xml:space="preserve">The Ballerina project is represented by the directory </w:t>
      </w:r>
      <w:r>
        <w:rPr>
          <w:rFonts w:ascii="宋体"/>
          <w:color w:val="2B2A29"/>
          <w:w w:val="105"/>
        </w:rPr>
        <w:t>calculator</w:t>
      </w:r>
      <w:r>
        <w:rPr>
          <w:color w:val="2B2A29"/>
          <w:w w:val="105"/>
        </w:rPr>
        <w:t>, and inside this</w:t>
      </w:r>
      <w:r>
        <w:rPr>
          <w:color w:val="2B2A29"/>
          <w:spacing w:val="1"/>
          <w:w w:val="105"/>
        </w:rPr>
        <w:t xml:space="preserve"> </w:t>
      </w:r>
      <w:r>
        <w:rPr>
          <w:color w:val="2B2A29"/>
        </w:rPr>
        <w:t>directory,</w:t>
      </w:r>
      <w:r>
        <w:rPr>
          <w:color w:val="2B2A29"/>
          <w:spacing w:val="14"/>
        </w:rPr>
        <w:t xml:space="preserve"> </w:t>
      </w:r>
      <w:r>
        <w:rPr>
          <w:color w:val="2B2A29"/>
        </w:rPr>
        <w:t>there</w:t>
      </w:r>
      <w:r>
        <w:rPr>
          <w:color w:val="2B2A29"/>
          <w:spacing w:val="15"/>
        </w:rPr>
        <w:t xml:space="preserve"> </w:t>
      </w:r>
      <w:r>
        <w:rPr>
          <w:color w:val="2B2A29"/>
        </w:rPr>
        <w:t>is</w:t>
      </w:r>
      <w:r>
        <w:rPr>
          <w:color w:val="2B2A29"/>
          <w:spacing w:val="15"/>
        </w:rPr>
        <w:t xml:space="preserve"> </w:t>
      </w:r>
      <w:r>
        <w:rPr>
          <w:color w:val="2B2A29"/>
        </w:rPr>
        <w:t>a</w:t>
      </w:r>
      <w:r>
        <w:rPr>
          <w:color w:val="2B2A29"/>
          <w:spacing w:val="15"/>
        </w:rPr>
        <w:t xml:space="preserve"> </w:t>
      </w:r>
      <w:r>
        <w:rPr>
          <w:rFonts w:ascii="宋体"/>
          <w:color w:val="2B2A29"/>
        </w:rPr>
        <w:t>Ballerina.toml</w:t>
      </w:r>
      <w:r>
        <w:rPr>
          <w:rFonts w:ascii="宋体"/>
          <w:color w:val="2B2A29"/>
          <w:spacing w:val="-40"/>
        </w:rPr>
        <w:t xml:space="preserve"> </w:t>
      </w:r>
      <w:r>
        <w:rPr>
          <w:color w:val="2B2A29"/>
        </w:rPr>
        <w:t>file</w:t>
      </w:r>
      <w:r>
        <w:rPr>
          <w:color w:val="2B2A29"/>
          <w:spacing w:val="15"/>
        </w:rPr>
        <w:t xml:space="preserve"> </w:t>
      </w:r>
      <w:r>
        <w:rPr>
          <w:color w:val="2B2A29"/>
        </w:rPr>
        <w:t>and</w:t>
      </w:r>
      <w:r>
        <w:rPr>
          <w:color w:val="2B2A29"/>
          <w:spacing w:val="15"/>
        </w:rPr>
        <w:t xml:space="preserve"> </w:t>
      </w:r>
      <w:r>
        <w:rPr>
          <w:color w:val="2B2A29"/>
        </w:rPr>
        <w:t>a</w:t>
      </w:r>
      <w:r>
        <w:rPr>
          <w:color w:val="2B2A29"/>
          <w:spacing w:val="15"/>
        </w:rPr>
        <w:t xml:space="preserve"> </w:t>
      </w:r>
      <w:r>
        <w:rPr>
          <w:rFonts w:ascii="宋体"/>
          <w:color w:val="2B2A29"/>
        </w:rPr>
        <w:t>src</w:t>
      </w:r>
      <w:r>
        <w:rPr>
          <w:rFonts w:ascii="宋体"/>
          <w:color w:val="2B2A29"/>
          <w:spacing w:val="-40"/>
        </w:rPr>
        <w:t xml:space="preserve"> </w:t>
      </w:r>
      <w:r>
        <w:rPr>
          <w:color w:val="2B2A29"/>
        </w:rPr>
        <w:t>directory</w:t>
      </w:r>
      <w:r>
        <w:rPr>
          <w:color w:val="2B2A29"/>
          <w:spacing w:val="15"/>
        </w:rPr>
        <w:t xml:space="preserve"> </w:t>
      </w:r>
      <w:r>
        <w:rPr>
          <w:color w:val="2B2A29"/>
        </w:rPr>
        <w:t>created.</w:t>
      </w:r>
      <w:r>
        <w:rPr>
          <w:color w:val="2B2A29"/>
          <w:spacing w:val="15"/>
        </w:rPr>
        <w:t xml:space="preserve"> </w:t>
      </w:r>
      <w:r>
        <w:rPr>
          <w:color w:val="2B2A29"/>
        </w:rPr>
        <w:t>The</w:t>
      </w:r>
      <w:r>
        <w:rPr>
          <w:color w:val="2B2A29"/>
          <w:spacing w:val="15"/>
        </w:rPr>
        <w:t xml:space="preserve"> </w:t>
      </w:r>
      <w:r>
        <w:rPr>
          <w:rFonts w:ascii="宋体"/>
          <w:color w:val="2B2A29"/>
        </w:rPr>
        <w:t>Ballerina.</w:t>
      </w:r>
      <w:r>
        <w:rPr>
          <w:rFonts w:ascii="宋体"/>
          <w:color w:val="2B2A29"/>
          <w:spacing w:val="-107"/>
        </w:rPr>
        <w:t xml:space="preserve"> </w:t>
      </w:r>
      <w:r>
        <w:rPr>
          <w:rFonts w:ascii="宋体"/>
          <w:color w:val="2B2A29"/>
          <w:w w:val="105"/>
        </w:rPr>
        <w:t xml:space="preserve">toml </w:t>
      </w:r>
      <w:r>
        <w:rPr>
          <w:color w:val="2B2A29"/>
          <w:w w:val="105"/>
        </w:rPr>
        <w:t>file represents project metadata, and the initial content will be similar to the</w:t>
      </w:r>
      <w:r>
        <w:rPr>
          <w:color w:val="2B2A29"/>
          <w:spacing w:val="1"/>
          <w:w w:val="105"/>
        </w:rPr>
        <w:t xml:space="preserve"> </w:t>
      </w:r>
      <w:r>
        <w:rPr>
          <w:color w:val="2B2A29"/>
          <w:w w:val="110"/>
        </w:rPr>
        <w:t>following:</w:t>
      </w:r>
    </w:p>
    <w:p>
      <w:pPr>
        <w:pStyle w:val="11"/>
        <w:spacing w:before="198" w:line="276" w:lineRule="auto"/>
        <w:ind w:left="520" w:right="510" w:firstLine="359"/>
      </w:pPr>
      <w:r>
        <w:rPr>
          <w:color w:val="2B2A29"/>
          <w:w w:val="105"/>
        </w:rPr>
        <w:t>Ballerina项目由目录</w:t>
      </w:r>
      <w:r>
        <w:rPr>
          <w:rFonts w:ascii="宋体"/>
          <w:color w:val="2B2A29"/>
          <w:w w:val="105"/>
        </w:rPr>
        <w:t>计算器</w:t>
      </w:r>
      <w:r>
        <w:rPr>
          <w:color w:val="2B2A29"/>
          <w:w w:val="105"/>
        </w:rPr>
        <w:t>表示，在这个</w:t>
      </w:r>
      <w:r>
        <w:rPr>
          <w:color w:val="2B2A29"/>
        </w:rPr>
        <w:t>目录</w:t>
      </w:r>
      <w:r>
        <w:rPr>
          <w:color w:val="2B2A29"/>
          <w:w w:val="105"/>
        </w:rPr>
        <w:t>中</w:t>
      </w:r>
      <w:r>
        <w:rPr>
          <w:color w:val="2B2A29"/>
        </w:rPr>
        <w:t>，创建了一个</w:t>
      </w:r>
      <w:r>
        <w:rPr>
          <w:rFonts w:ascii="宋体"/>
          <w:color w:val="2B2A29"/>
        </w:rPr>
        <w:t>Ballerina.toml</w:t>
      </w:r>
      <w:r>
        <w:rPr>
          <w:color w:val="2B2A29"/>
        </w:rPr>
        <w:t>文件和一个</w:t>
      </w:r>
      <w:r>
        <w:rPr>
          <w:rFonts w:ascii="宋体"/>
          <w:color w:val="2B2A29"/>
        </w:rPr>
        <w:t>src</w:t>
      </w:r>
      <w:r>
        <w:rPr>
          <w:color w:val="2B2A29"/>
        </w:rPr>
        <w:t>目录。</w:t>
      </w:r>
      <w:r>
        <w:rPr>
          <w:rFonts w:ascii="宋体"/>
          <w:color w:val="2B2A29"/>
        </w:rPr>
        <w:t>芭蕾舞演员。</w:t>
      </w:r>
      <w:r>
        <w:rPr>
          <w:rFonts w:ascii="宋体"/>
          <w:color w:val="2B2A29"/>
          <w:w w:val="105"/>
        </w:rPr>
        <w:t>toml</w:t>
      </w:r>
      <w:r>
        <w:rPr>
          <w:color w:val="2B2A29"/>
          <w:w w:val="105"/>
        </w:rPr>
        <w:t>文件表示项目元数据，初始内容类似于</w:t>
      </w:r>
      <w:r>
        <w:rPr>
          <w:color w:val="2B2A29"/>
          <w:w w:val="110"/>
        </w:rPr>
        <w:t>以下内容：</w:t>
      </w:r>
    </w:p>
    <w:p>
      <w:r>
        <w:rPr>
          <w:rFonts w:ascii="宋体"/>
          <w:color w:val="2B2A29"/>
        </w:rPr>
        <w:t>[project]</w:t>
      </w:r>
    </w:p>
    <w:p>
      <w:pPr>
        <w:pStyle w:val="11"/>
        <w:spacing w:before="177"/>
        <w:ind w:left="520"/>
        <w:rPr>
          <w:rFonts w:ascii="宋体"/>
        </w:rPr>
      </w:pPr>
      <w:r>
        <w:rPr>
          <w:rFonts w:ascii="宋体"/>
          <w:color w:val="2B2A29"/>
        </w:rPr>
        <w:t>[项目]</w:t>
      </w:r>
    </w:p>
    <w:p>
      <w:r>
        <w:rPr>
          <w:rFonts w:ascii="宋体"/>
          <w:color w:val="2B2A29"/>
        </w:rPr>
        <w:t>org-name="laf"</w:t>
      </w:r>
      <w:r>
        <w:rPr>
          <w:rFonts w:ascii="宋体"/>
          <w:color w:val="2B2A29"/>
          <w:spacing w:val="1"/>
        </w:rPr>
        <w:t xml:space="preserve"> </w:t>
      </w:r>
      <w:r>
        <w:rPr>
          <w:rFonts w:ascii="宋体"/>
          <w:color w:val="2B2A29"/>
        </w:rPr>
        <w:t>version="0.1.0"</w:t>
      </w:r>
    </w:p>
    <w:p>
      <w:pPr>
        <w:pStyle w:val="11"/>
        <w:spacing w:before="38" w:line="273" w:lineRule="auto"/>
        <w:ind w:left="520" w:right="6770"/>
        <w:rPr>
          <w:rFonts w:ascii="宋体"/>
        </w:rPr>
      </w:pPr>
      <w:r>
        <w:rPr>
          <w:rFonts w:ascii="宋体"/>
          <w:color w:val="2B2A29"/>
        </w:rPr>
        <w:t>org name=“laf”版本=“0.1.0”</w:t>
      </w:r>
    </w:p>
    <w:p>
      <w:r>
        <w:rPr>
          <w:rFonts w:ascii="宋体"/>
          <w:color w:val="2B2A29"/>
        </w:rPr>
        <w:t>[dependencies]</w:t>
      </w:r>
    </w:p>
    <w:p>
      <w:pPr>
        <w:pStyle w:val="11"/>
        <w:spacing w:before="158"/>
        <w:ind w:left="520"/>
        <w:rPr>
          <w:rFonts w:ascii="宋体"/>
        </w:rPr>
      </w:pPr>
      <w:r>
        <w:rPr>
          <w:rFonts w:ascii="宋体"/>
          <w:color w:val="2B2A29"/>
        </w:rPr>
        <w:t>[依赖项]</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bookmarkStart w:id="90" w:name="_bookmark85"/>
      <w:bookmarkEnd w:id="90"/>
      <w:r>
        <w:rPr>
          <w:color w:val="2B2A29"/>
          <w:w w:val="105"/>
        </w:rPr>
        <w:t>The</w:t>
      </w:r>
      <w:r>
        <w:rPr>
          <w:color w:val="2B2A29"/>
          <w:spacing w:val="-14"/>
          <w:w w:val="105"/>
        </w:rPr>
        <w:t xml:space="preserve"> </w:t>
      </w:r>
      <w:r>
        <w:rPr>
          <w:color w:val="2B2A29"/>
          <w:w w:val="105"/>
        </w:rPr>
        <w:t>TOML</w:t>
      </w:r>
      <w:r>
        <w:rPr>
          <w:color w:val="2B2A29"/>
          <w:spacing w:val="-13"/>
          <w:w w:val="105"/>
        </w:rPr>
        <w:t xml:space="preserve"> </w:t>
      </w:r>
      <w:r>
        <w:rPr>
          <w:color w:val="2B2A29"/>
          <w:w w:val="105"/>
        </w:rPr>
        <w:t>(Tom’s</w:t>
      </w:r>
      <w:r>
        <w:rPr>
          <w:color w:val="2B2A29"/>
          <w:spacing w:val="-13"/>
          <w:w w:val="105"/>
        </w:rPr>
        <w:t xml:space="preserve"> </w:t>
      </w:r>
      <w:r>
        <w:rPr>
          <w:color w:val="2B2A29"/>
          <w:w w:val="105"/>
        </w:rPr>
        <w:t>Obvious,</w:t>
      </w:r>
      <w:r>
        <w:rPr>
          <w:color w:val="2B2A29"/>
          <w:spacing w:val="-13"/>
          <w:w w:val="105"/>
        </w:rPr>
        <w:t xml:space="preserve"> </w:t>
      </w:r>
      <w:r>
        <w:rPr>
          <w:color w:val="2B2A29"/>
          <w:w w:val="105"/>
        </w:rPr>
        <w:t>Minimal</w:t>
      </w:r>
      <w:r>
        <w:rPr>
          <w:color w:val="2B2A29"/>
          <w:spacing w:val="-14"/>
          <w:w w:val="105"/>
        </w:rPr>
        <w:t xml:space="preserve"> </w:t>
      </w:r>
      <w:r>
        <w:rPr>
          <w:color w:val="2B2A29"/>
          <w:w w:val="105"/>
        </w:rPr>
        <w:t>Language)</w:t>
      </w:r>
      <w:r>
        <w:rPr>
          <w:color w:val="2B2A29"/>
          <w:spacing w:val="-13"/>
          <w:w w:val="105"/>
        </w:rPr>
        <w:t xml:space="preserve"> </w:t>
      </w:r>
      <w:r>
        <w:rPr>
          <w:color w:val="2B2A29"/>
          <w:w w:val="105"/>
        </w:rPr>
        <w:t>format</w:t>
      </w:r>
      <w:r>
        <w:rPr>
          <w:color w:val="2B2A29"/>
          <w:spacing w:val="-13"/>
          <w:w w:val="105"/>
        </w:rPr>
        <w:t xml:space="preserve"> </w:t>
      </w:r>
      <w:r>
        <w:rPr>
          <w:color w:val="2B2A29"/>
          <w:w w:val="105"/>
        </w:rPr>
        <w:t>has</w:t>
      </w:r>
      <w:r>
        <w:rPr>
          <w:color w:val="2B2A29"/>
          <w:spacing w:val="-13"/>
          <w:w w:val="105"/>
        </w:rPr>
        <w:t xml:space="preserve"> </w:t>
      </w:r>
      <w:r>
        <w:rPr>
          <w:color w:val="2B2A29"/>
          <w:w w:val="105"/>
        </w:rPr>
        <w:t>a</w:t>
      </w:r>
      <w:r>
        <w:rPr>
          <w:color w:val="2B2A29"/>
          <w:spacing w:val="-13"/>
          <w:w w:val="105"/>
        </w:rPr>
        <w:t xml:space="preserve"> </w:t>
      </w:r>
      <w:r>
        <w:rPr>
          <w:color w:val="2B2A29"/>
          <w:w w:val="105"/>
        </w:rPr>
        <w:t>simple</w:t>
      </w:r>
      <w:r>
        <w:rPr>
          <w:color w:val="2B2A29"/>
          <w:spacing w:val="-14"/>
          <w:w w:val="105"/>
        </w:rPr>
        <w:t xml:space="preserve"> </w:t>
      </w:r>
      <w:r>
        <w:rPr>
          <w:color w:val="2B2A29"/>
          <w:w w:val="105"/>
        </w:rPr>
        <w:t>structure,</w:t>
      </w:r>
      <w:r>
        <w:rPr>
          <w:color w:val="2B2A29"/>
          <w:spacing w:val="-13"/>
          <w:w w:val="105"/>
        </w:rPr>
        <w:t xml:space="preserve"> </w:t>
      </w:r>
      <w:r>
        <w:rPr>
          <w:color w:val="2B2A29"/>
          <w:w w:val="105"/>
        </w:rPr>
        <w:t>where</w:t>
      </w:r>
      <w:r>
        <w:rPr>
          <w:color w:val="2B2A29"/>
          <w:spacing w:val="-55"/>
          <w:w w:val="105"/>
        </w:rPr>
        <w:t xml:space="preserve"> </w:t>
      </w:r>
      <w:r>
        <w:rPr>
          <w:color w:val="2B2A29"/>
          <w:w w:val="105"/>
        </w:rPr>
        <w:t>all</w:t>
      </w:r>
      <w:r>
        <w:rPr>
          <w:color w:val="2B2A29"/>
          <w:spacing w:val="-9"/>
          <w:w w:val="105"/>
        </w:rPr>
        <w:t xml:space="preserve"> </w:t>
      </w:r>
      <w:r>
        <w:rPr>
          <w:color w:val="2B2A29"/>
          <w:w w:val="105"/>
        </w:rPr>
        <w:t>entries</w:t>
      </w:r>
      <w:r>
        <w:rPr>
          <w:color w:val="2B2A29"/>
          <w:spacing w:val="-8"/>
          <w:w w:val="105"/>
        </w:rPr>
        <w:t xml:space="preserve"> </w:t>
      </w:r>
      <w:r>
        <w:rPr>
          <w:color w:val="2B2A29"/>
          <w:w w:val="105"/>
        </w:rPr>
        <w:t>are</w:t>
      </w:r>
      <w:r>
        <w:rPr>
          <w:color w:val="2B2A29"/>
          <w:spacing w:val="-8"/>
          <w:w w:val="105"/>
        </w:rPr>
        <w:t xml:space="preserve"> </w:t>
      </w:r>
      <w:r>
        <w:rPr>
          <w:color w:val="2B2A29"/>
          <w:w w:val="105"/>
        </w:rPr>
        <w:t>based</w:t>
      </w:r>
      <w:r>
        <w:rPr>
          <w:color w:val="2B2A29"/>
          <w:spacing w:val="-8"/>
          <w:w w:val="105"/>
        </w:rPr>
        <w:t xml:space="preserve"> </w:t>
      </w:r>
      <w:r>
        <w:rPr>
          <w:color w:val="2B2A29"/>
          <w:w w:val="105"/>
        </w:rPr>
        <w:t>on</w:t>
      </w:r>
      <w:r>
        <w:rPr>
          <w:color w:val="2B2A29"/>
          <w:spacing w:val="-8"/>
          <w:w w:val="105"/>
        </w:rPr>
        <w:t xml:space="preserve"> </w:t>
      </w:r>
      <w:r>
        <w:rPr>
          <w:color w:val="2B2A29"/>
          <w:w w:val="105"/>
        </w:rPr>
        <w:t>key-value</w:t>
      </w:r>
      <w:r>
        <w:rPr>
          <w:color w:val="2B2A29"/>
          <w:spacing w:val="-8"/>
          <w:w w:val="105"/>
        </w:rPr>
        <w:t xml:space="preserve"> </w:t>
      </w:r>
      <w:r>
        <w:rPr>
          <w:color w:val="2B2A29"/>
          <w:w w:val="105"/>
        </w:rPr>
        <w:t>pairs.</w:t>
      </w:r>
      <w:r>
        <w:rPr>
          <w:color w:val="2B2A29"/>
          <w:spacing w:val="-8"/>
          <w:w w:val="105"/>
        </w:rPr>
        <w:t xml:space="preserve"> </w:t>
      </w:r>
      <w:r>
        <w:rPr>
          <w:color w:val="2B2A29"/>
          <w:w w:val="105"/>
        </w:rPr>
        <w:t>Also,</w:t>
      </w:r>
      <w:r>
        <w:rPr>
          <w:color w:val="2B2A29"/>
          <w:spacing w:val="-8"/>
          <w:w w:val="105"/>
        </w:rPr>
        <w:t xml:space="preserve"> </w:t>
      </w:r>
      <w:r>
        <w:rPr>
          <w:color w:val="2B2A29"/>
          <w:w w:val="105"/>
        </w:rPr>
        <w:t>these</w:t>
      </w:r>
      <w:r>
        <w:rPr>
          <w:color w:val="2B2A29"/>
          <w:spacing w:val="-8"/>
          <w:w w:val="105"/>
        </w:rPr>
        <w:t xml:space="preserve"> </w:t>
      </w:r>
      <w:r>
        <w:rPr>
          <w:color w:val="2B2A29"/>
          <w:w w:val="105"/>
        </w:rPr>
        <w:t>key-value</w:t>
      </w:r>
      <w:r>
        <w:rPr>
          <w:color w:val="2B2A29"/>
          <w:spacing w:val="-8"/>
          <w:w w:val="105"/>
        </w:rPr>
        <w:t xml:space="preserve"> </w:t>
      </w:r>
      <w:r>
        <w:rPr>
          <w:color w:val="2B2A29"/>
          <w:w w:val="105"/>
        </w:rPr>
        <w:t>pairs</w:t>
      </w:r>
      <w:r>
        <w:rPr>
          <w:color w:val="2B2A29"/>
          <w:spacing w:val="-8"/>
          <w:w w:val="105"/>
        </w:rPr>
        <w:t xml:space="preserve"> </w:t>
      </w:r>
      <w:r>
        <w:rPr>
          <w:color w:val="2B2A29"/>
          <w:w w:val="105"/>
        </w:rPr>
        <w:t>can</w:t>
      </w:r>
      <w:r>
        <w:rPr>
          <w:color w:val="2B2A29"/>
          <w:spacing w:val="-8"/>
          <w:w w:val="105"/>
        </w:rPr>
        <w:t xml:space="preserve"> </w:t>
      </w:r>
      <w:r>
        <w:rPr>
          <w:color w:val="2B2A29"/>
          <w:w w:val="105"/>
        </w:rPr>
        <w:t>be</w:t>
      </w:r>
      <w:r>
        <w:rPr>
          <w:color w:val="2B2A29"/>
          <w:spacing w:val="-8"/>
          <w:w w:val="105"/>
        </w:rPr>
        <w:t xml:space="preserve"> </w:t>
      </w:r>
      <w:r>
        <w:rPr>
          <w:color w:val="2B2A29"/>
          <w:w w:val="105"/>
        </w:rPr>
        <w:t>grouped</w:t>
      </w:r>
      <w:r>
        <w:rPr>
          <w:color w:val="2B2A29"/>
          <w:spacing w:val="-1"/>
          <w:w w:val="105"/>
        </w:rPr>
        <w:t xml:space="preserve"> using</w:t>
      </w:r>
      <w:r>
        <w:rPr>
          <w:color w:val="2B2A29"/>
          <w:spacing w:val="-12"/>
          <w:w w:val="105"/>
        </w:rPr>
        <w:t xml:space="preserve"> </w:t>
      </w:r>
      <w:r>
        <w:rPr>
          <w:color w:val="2B2A29"/>
          <w:spacing w:val="-1"/>
          <w:w w:val="105"/>
        </w:rPr>
        <w:t>tables.</w:t>
      </w:r>
      <w:r>
        <w:rPr>
          <w:color w:val="2B2A29"/>
          <w:spacing w:val="-12"/>
          <w:w w:val="105"/>
        </w:rPr>
        <w:t xml:space="preserve"> </w:t>
      </w:r>
      <w:r>
        <w:rPr>
          <w:color w:val="2B2A29"/>
          <w:spacing w:val="-1"/>
          <w:w w:val="105"/>
        </w:rPr>
        <w:t>For</w:t>
      </w:r>
      <w:r>
        <w:rPr>
          <w:color w:val="2B2A29"/>
          <w:spacing w:val="-12"/>
          <w:w w:val="105"/>
        </w:rPr>
        <w:t xml:space="preserve"> </w:t>
      </w:r>
      <w:r>
        <w:rPr>
          <w:color w:val="2B2A29"/>
          <w:spacing w:val="-1"/>
          <w:w w:val="105"/>
        </w:rPr>
        <w:t>example,</w:t>
      </w:r>
      <w:r>
        <w:rPr>
          <w:color w:val="2B2A29"/>
          <w:spacing w:val="-12"/>
          <w:w w:val="105"/>
        </w:rPr>
        <w:t xml:space="preserve"> </w:t>
      </w:r>
      <w:r>
        <w:rPr>
          <w:color w:val="2B2A29"/>
          <w:spacing w:val="-1"/>
          <w:w w:val="105"/>
        </w:rPr>
        <w:t>in</w:t>
      </w:r>
      <w:r>
        <w:rPr>
          <w:color w:val="2B2A29"/>
          <w:spacing w:val="-12"/>
          <w:w w:val="105"/>
        </w:rPr>
        <w:t xml:space="preserve"> </w:t>
      </w:r>
      <w:r>
        <w:rPr>
          <w:color w:val="2B2A29"/>
          <w:spacing w:val="-1"/>
          <w:w w:val="105"/>
        </w:rPr>
        <w:t>our</w:t>
      </w:r>
      <w:r>
        <w:rPr>
          <w:color w:val="2B2A29"/>
          <w:spacing w:val="-11"/>
          <w:w w:val="105"/>
        </w:rPr>
        <w:t xml:space="preserve"> </w:t>
      </w:r>
      <w:r>
        <w:rPr>
          <w:color w:val="2B2A29"/>
          <w:spacing w:val="-1"/>
          <w:w w:val="105"/>
        </w:rPr>
        <w:t>previously</w:t>
      </w:r>
      <w:r>
        <w:rPr>
          <w:color w:val="2B2A29"/>
          <w:spacing w:val="-12"/>
          <w:w w:val="105"/>
        </w:rPr>
        <w:t xml:space="preserve"> </w:t>
      </w:r>
      <w:r>
        <w:rPr>
          <w:color w:val="2B2A29"/>
          <w:spacing w:val="-1"/>
          <w:w w:val="105"/>
        </w:rPr>
        <w:t>generated</w:t>
      </w:r>
      <w:r>
        <w:rPr>
          <w:color w:val="2B2A29"/>
          <w:spacing w:val="-12"/>
          <w:w w:val="105"/>
        </w:rPr>
        <w:t xml:space="preserve"> </w:t>
      </w:r>
      <w:r>
        <w:rPr>
          <w:rFonts w:ascii="宋体"/>
          <w:color w:val="2B2A29"/>
          <w:spacing w:val="-1"/>
          <w:w w:val="105"/>
        </w:rPr>
        <w:t>Ballerina.toml</w:t>
      </w:r>
      <w:r>
        <w:rPr>
          <w:rFonts w:ascii="宋体"/>
          <w:color w:val="2B2A29"/>
          <w:spacing w:val="-70"/>
          <w:w w:val="105"/>
        </w:rPr>
        <w:t xml:space="preserve"> </w:t>
      </w:r>
      <w:r>
        <w:rPr>
          <w:color w:val="2B2A29"/>
          <w:w w:val="105"/>
        </w:rPr>
        <w:t>file,</w:t>
      </w:r>
      <w:r>
        <w:rPr>
          <w:color w:val="2B2A29"/>
          <w:spacing w:val="-11"/>
          <w:w w:val="105"/>
        </w:rPr>
        <w:t xml:space="preserve"> </w:t>
      </w:r>
      <w:r>
        <w:rPr>
          <w:rFonts w:ascii="宋体"/>
          <w:color w:val="2B2A29"/>
          <w:w w:val="105"/>
        </w:rPr>
        <w:t>project</w:t>
      </w:r>
      <w:r>
        <w:rPr>
          <w:color w:val="2B2A29"/>
          <w:w w:val="105"/>
        </w:rPr>
        <w:t xml:space="preserve"> and</w:t>
      </w:r>
      <w:r>
        <w:rPr>
          <w:color w:val="2B2A29"/>
          <w:spacing w:val="-13"/>
          <w:w w:val="105"/>
        </w:rPr>
        <w:t xml:space="preserve"> </w:t>
      </w:r>
      <w:r>
        <w:rPr>
          <w:rFonts w:ascii="宋体"/>
          <w:color w:val="2B2A29"/>
          <w:w w:val="105"/>
        </w:rPr>
        <w:t>dependencies</w:t>
      </w:r>
      <w:r>
        <w:rPr>
          <w:rFonts w:ascii="宋体"/>
          <w:color w:val="2B2A29"/>
          <w:spacing w:val="-70"/>
          <w:w w:val="105"/>
        </w:rPr>
        <w:t xml:space="preserve"> </w:t>
      </w:r>
      <w:r>
        <w:rPr>
          <w:color w:val="2B2A29"/>
          <w:w w:val="105"/>
        </w:rPr>
        <w:t>are</w:t>
      </w:r>
      <w:r>
        <w:rPr>
          <w:color w:val="2B2A29"/>
          <w:spacing w:val="-12"/>
          <w:w w:val="105"/>
        </w:rPr>
        <w:t xml:space="preserve"> </w:t>
      </w:r>
      <w:r>
        <w:rPr>
          <w:color w:val="2B2A29"/>
          <w:w w:val="105"/>
        </w:rPr>
        <w:t>tables.</w:t>
      </w:r>
      <w:r>
        <w:rPr>
          <w:color w:val="2B2A29"/>
          <w:spacing w:val="-12"/>
          <w:w w:val="105"/>
        </w:rPr>
        <w:t xml:space="preserve"> </w:t>
      </w:r>
      <w:r>
        <w:rPr>
          <w:color w:val="2B2A29"/>
          <w:w w:val="105"/>
        </w:rPr>
        <w:t>Under</w:t>
      </w:r>
      <w:r>
        <w:rPr>
          <w:color w:val="2B2A29"/>
          <w:spacing w:val="-12"/>
          <w:w w:val="105"/>
        </w:rPr>
        <w:t xml:space="preserve"> </w:t>
      </w:r>
      <w:r>
        <w:rPr>
          <w:color w:val="2B2A29"/>
          <w:w w:val="105"/>
        </w:rPr>
        <w:t>the</w:t>
      </w:r>
      <w:r>
        <w:rPr>
          <w:color w:val="2B2A29"/>
          <w:spacing w:val="-13"/>
          <w:w w:val="105"/>
        </w:rPr>
        <w:t xml:space="preserve"> </w:t>
      </w:r>
      <w:r>
        <w:rPr>
          <w:rFonts w:ascii="宋体"/>
          <w:color w:val="2B2A29"/>
          <w:w w:val="105"/>
        </w:rPr>
        <w:t>project</w:t>
      </w:r>
      <w:r>
        <w:rPr>
          <w:rFonts w:ascii="宋体"/>
          <w:color w:val="2B2A29"/>
          <w:spacing w:val="-70"/>
          <w:w w:val="105"/>
        </w:rPr>
        <w:t xml:space="preserve"> </w:t>
      </w:r>
      <w:r>
        <w:rPr>
          <w:color w:val="2B2A29"/>
          <w:w w:val="105"/>
        </w:rPr>
        <w:t>table,</w:t>
      </w:r>
      <w:r>
        <w:rPr>
          <w:color w:val="2B2A29"/>
          <w:spacing w:val="-12"/>
          <w:w w:val="105"/>
        </w:rPr>
        <w:t xml:space="preserve"> </w:t>
      </w:r>
      <w:r>
        <w:rPr>
          <w:color w:val="2B2A29"/>
          <w:w w:val="105"/>
        </w:rPr>
        <w:t>we</w:t>
      </w:r>
      <w:r>
        <w:rPr>
          <w:color w:val="2B2A29"/>
          <w:spacing w:val="-12"/>
          <w:w w:val="105"/>
        </w:rPr>
        <w:t xml:space="preserve"> </w:t>
      </w:r>
      <w:r>
        <w:rPr>
          <w:color w:val="2B2A29"/>
          <w:w w:val="105"/>
        </w:rPr>
        <w:t>have</w:t>
      </w:r>
      <w:r>
        <w:rPr>
          <w:color w:val="2B2A29"/>
          <w:spacing w:val="-12"/>
          <w:w w:val="105"/>
        </w:rPr>
        <w:t xml:space="preserve"> </w:t>
      </w:r>
      <w:r>
        <w:rPr>
          <w:color w:val="2B2A29"/>
          <w:w w:val="105"/>
        </w:rPr>
        <w:t>defined</w:t>
      </w:r>
      <w:r>
        <w:rPr>
          <w:color w:val="2B2A29"/>
          <w:spacing w:val="-13"/>
          <w:w w:val="105"/>
        </w:rPr>
        <w:t xml:space="preserve"> </w:t>
      </w:r>
      <w:r>
        <w:rPr>
          <w:rFonts w:ascii="宋体"/>
          <w:color w:val="2B2A29"/>
          <w:w w:val="105"/>
        </w:rPr>
        <w:t>org-name</w:t>
      </w:r>
      <w:r>
        <w:rPr>
          <w:rFonts w:ascii="宋体"/>
          <w:color w:val="2B2A29"/>
          <w:spacing w:val="-70"/>
          <w:w w:val="105"/>
        </w:rPr>
        <w:t xml:space="preserve"> </w:t>
      </w:r>
      <w:r>
        <w:rPr>
          <w:color w:val="2B2A29"/>
          <w:w w:val="105"/>
        </w:rPr>
        <w:t>and</w:t>
      </w:r>
      <w:r>
        <w:rPr>
          <w:color w:val="2B2A29"/>
          <w:spacing w:val="1"/>
          <w:w w:val="105"/>
        </w:rPr>
        <w:t xml:space="preserve"> </w:t>
      </w:r>
      <w:r>
        <w:rPr>
          <w:rFonts w:ascii="宋体"/>
          <w:color w:val="2B2A29"/>
        </w:rPr>
        <w:t>version</w:t>
      </w:r>
      <w:r>
        <w:rPr>
          <w:color w:val="2B2A29"/>
        </w:rPr>
        <w:t xml:space="preserve">, which are keys, while </w:t>
      </w:r>
      <w:r>
        <w:rPr>
          <w:rFonts w:ascii="宋体"/>
          <w:color w:val="2B2A29"/>
        </w:rPr>
        <w:t xml:space="preserve">laf </w:t>
      </w:r>
      <w:r>
        <w:rPr>
          <w:color w:val="2B2A29"/>
        </w:rPr>
        <w:t xml:space="preserve">and </w:t>
      </w:r>
      <w:r>
        <w:rPr>
          <w:rFonts w:ascii="宋体"/>
          <w:color w:val="2B2A29"/>
        </w:rPr>
        <w:t xml:space="preserve">0.1.0 </w:t>
      </w:r>
      <w:r>
        <w:rPr>
          <w:color w:val="2B2A29"/>
        </w:rPr>
        <w:t xml:space="preserve">are their respective values. The </w:t>
      </w:r>
      <w:r>
        <w:rPr>
          <w:rFonts w:ascii="宋体"/>
          <w:color w:val="2B2A29"/>
        </w:rPr>
        <w:t>org-name</w:t>
      </w:r>
      <w:r>
        <w:rPr>
          <w:rFonts w:ascii="宋体"/>
          <w:color w:val="2B2A29"/>
          <w:spacing w:val="1"/>
        </w:rPr>
        <w:t xml:space="preserve"> </w:t>
      </w:r>
      <w:r>
        <w:rPr>
          <w:color w:val="2B2A29"/>
          <w:w w:val="105"/>
        </w:rPr>
        <w:t>and</w:t>
      </w:r>
      <w:r>
        <w:rPr>
          <w:color w:val="2B2A29"/>
          <w:spacing w:val="9"/>
          <w:w w:val="105"/>
        </w:rPr>
        <w:t xml:space="preserve"> </w:t>
      </w:r>
      <w:r>
        <w:rPr>
          <w:color w:val="2B2A29"/>
          <w:w w:val="105"/>
        </w:rPr>
        <w:t>version</w:t>
      </w:r>
      <w:r>
        <w:rPr>
          <w:color w:val="2B2A29"/>
          <w:spacing w:val="9"/>
          <w:w w:val="105"/>
        </w:rPr>
        <w:t xml:space="preserve"> </w:t>
      </w:r>
      <w:r>
        <w:rPr>
          <w:color w:val="2B2A29"/>
          <w:w w:val="105"/>
        </w:rPr>
        <w:t>properties</w:t>
      </w:r>
      <w:r>
        <w:rPr>
          <w:color w:val="2B2A29"/>
          <w:spacing w:val="9"/>
          <w:w w:val="105"/>
        </w:rPr>
        <w:t xml:space="preserve"> </w:t>
      </w:r>
      <w:r>
        <w:rPr>
          <w:color w:val="2B2A29"/>
          <w:w w:val="105"/>
        </w:rPr>
        <w:t>mentioned</w:t>
      </w:r>
      <w:r>
        <w:rPr>
          <w:color w:val="2B2A29"/>
          <w:spacing w:val="9"/>
          <w:w w:val="105"/>
        </w:rPr>
        <w:t xml:space="preserve"> </w:t>
      </w:r>
      <w:r>
        <w:rPr>
          <w:color w:val="2B2A29"/>
          <w:w w:val="105"/>
        </w:rPr>
        <w:t>here</w:t>
      </w:r>
      <w:r>
        <w:rPr>
          <w:color w:val="2B2A29"/>
          <w:spacing w:val="9"/>
          <w:w w:val="105"/>
        </w:rPr>
        <w:t xml:space="preserve"> </w:t>
      </w:r>
      <w:r>
        <w:rPr>
          <w:color w:val="2B2A29"/>
          <w:w w:val="105"/>
        </w:rPr>
        <w:t>are</w:t>
      </w:r>
      <w:r>
        <w:rPr>
          <w:color w:val="2B2A29"/>
          <w:spacing w:val="9"/>
          <w:w w:val="105"/>
        </w:rPr>
        <w:t xml:space="preserve"> </w:t>
      </w:r>
      <w:r>
        <w:rPr>
          <w:color w:val="2B2A29"/>
          <w:w w:val="105"/>
        </w:rPr>
        <w:t>used</w:t>
      </w:r>
      <w:r>
        <w:rPr>
          <w:color w:val="2B2A29"/>
          <w:spacing w:val="9"/>
          <w:w w:val="105"/>
        </w:rPr>
        <w:t xml:space="preserve"> </w:t>
      </w:r>
      <w:r>
        <w:rPr>
          <w:color w:val="2B2A29"/>
          <w:w w:val="105"/>
        </w:rPr>
        <w:t>in</w:t>
      </w:r>
      <w:r>
        <w:rPr>
          <w:color w:val="2B2A29"/>
          <w:spacing w:val="9"/>
          <w:w w:val="105"/>
        </w:rPr>
        <w:t xml:space="preserve"> </w:t>
      </w:r>
      <w:r>
        <w:rPr>
          <w:color w:val="2B2A29"/>
          <w:w w:val="105"/>
        </w:rPr>
        <w:t>relation</w:t>
      </w:r>
      <w:r>
        <w:rPr>
          <w:color w:val="2B2A29"/>
          <w:spacing w:val="9"/>
          <w:w w:val="105"/>
        </w:rPr>
        <w:t xml:space="preserve"> </w:t>
      </w:r>
      <w:r>
        <w:rPr>
          <w:color w:val="2B2A29"/>
          <w:w w:val="105"/>
        </w:rPr>
        <w:t>to</w:t>
      </w:r>
      <w:r>
        <w:rPr>
          <w:color w:val="2B2A29"/>
          <w:spacing w:val="9"/>
          <w:w w:val="105"/>
        </w:rPr>
        <w:t xml:space="preserve"> </w:t>
      </w:r>
      <w:r>
        <w:rPr>
          <w:color w:val="2B2A29"/>
          <w:w w:val="105"/>
        </w:rPr>
        <w:t>the</w:t>
      </w:r>
      <w:r>
        <w:rPr>
          <w:color w:val="2B2A29"/>
          <w:spacing w:val="9"/>
          <w:w w:val="105"/>
        </w:rPr>
        <w:t xml:space="preserve"> </w:t>
      </w:r>
      <w:r>
        <w:rPr>
          <w:color w:val="2B2A29"/>
          <w:w w:val="105"/>
        </w:rPr>
        <w:t>definition</w:t>
      </w:r>
      <w:r>
        <w:rPr>
          <w:color w:val="2B2A29"/>
          <w:spacing w:val="9"/>
          <w:w w:val="105"/>
        </w:rPr>
        <w:t xml:space="preserve"> </w:t>
      </w:r>
      <w:r>
        <w:rPr>
          <w:color w:val="2B2A29"/>
          <w:w w:val="105"/>
        </w:rPr>
        <w:t>of</w:t>
      </w:r>
      <w:r>
        <w:rPr>
          <w:color w:val="2B2A29"/>
          <w:spacing w:val="9"/>
          <w:w w:val="105"/>
        </w:rPr>
        <w:t xml:space="preserve"> </w:t>
      </w:r>
      <w:r>
        <w:rPr>
          <w:color w:val="2B2A29"/>
          <w:w w:val="105"/>
        </w:rPr>
        <w:t>individual</w:t>
      </w:r>
      <w:r>
        <w:rPr>
          <w:color w:val="2B2A29"/>
          <w:spacing w:val="-55"/>
          <w:w w:val="105"/>
        </w:rPr>
        <w:t xml:space="preserve"> </w:t>
      </w:r>
      <w:r>
        <w:rPr>
          <w:color w:val="2B2A29"/>
          <w:w w:val="105"/>
        </w:rPr>
        <w:t xml:space="preserve">modules in the project, and the </w:t>
      </w:r>
      <w:r>
        <w:rPr>
          <w:rFonts w:ascii="宋体"/>
          <w:color w:val="2B2A29"/>
          <w:w w:val="105"/>
        </w:rPr>
        <w:t xml:space="preserve">dependencies </w:t>
      </w:r>
      <w:r>
        <w:rPr>
          <w:color w:val="2B2A29"/>
          <w:w w:val="105"/>
        </w:rPr>
        <w:t>section provides additional information</w:t>
      </w:r>
      <w:r>
        <w:rPr>
          <w:color w:val="2B2A29"/>
          <w:spacing w:val="1"/>
          <w:w w:val="105"/>
        </w:rPr>
        <w:t xml:space="preserve"> </w:t>
      </w:r>
      <w:r>
        <w:rPr>
          <w:color w:val="2B2A29"/>
          <w:w w:val="110"/>
        </w:rPr>
        <w:t>on</w:t>
      </w:r>
      <w:r>
        <w:rPr>
          <w:color w:val="2B2A29"/>
          <w:spacing w:val="-16"/>
          <w:w w:val="110"/>
        </w:rPr>
        <w:t xml:space="preserve"> </w:t>
      </w:r>
      <w:r>
        <w:rPr>
          <w:color w:val="2B2A29"/>
          <w:w w:val="110"/>
        </w:rPr>
        <w:t>the</w:t>
      </w:r>
      <w:r>
        <w:rPr>
          <w:color w:val="2B2A29"/>
          <w:spacing w:val="-15"/>
          <w:w w:val="110"/>
        </w:rPr>
        <w:t xml:space="preserve"> </w:t>
      </w:r>
      <w:r>
        <w:rPr>
          <w:color w:val="2B2A29"/>
          <w:w w:val="110"/>
        </w:rPr>
        <w:t>dependencies</w:t>
      </w:r>
      <w:r>
        <w:rPr>
          <w:color w:val="2B2A29"/>
          <w:spacing w:val="-16"/>
          <w:w w:val="110"/>
        </w:rPr>
        <w:t xml:space="preserve"> </w:t>
      </w:r>
      <w:r>
        <w:rPr>
          <w:color w:val="2B2A29"/>
          <w:w w:val="110"/>
        </w:rPr>
        <w:t>used</w:t>
      </w:r>
      <w:r>
        <w:rPr>
          <w:color w:val="2B2A29"/>
          <w:spacing w:val="-15"/>
          <w:w w:val="110"/>
        </w:rPr>
        <w:t xml:space="preserve"> </w:t>
      </w:r>
      <w:r>
        <w:rPr>
          <w:color w:val="2B2A29"/>
          <w:w w:val="110"/>
        </w:rPr>
        <w:t>in</w:t>
      </w:r>
      <w:r>
        <w:rPr>
          <w:color w:val="2B2A29"/>
          <w:spacing w:val="-16"/>
          <w:w w:val="110"/>
        </w:rPr>
        <w:t xml:space="preserve"> </w:t>
      </w:r>
      <w:r>
        <w:rPr>
          <w:color w:val="2B2A29"/>
          <w:w w:val="110"/>
        </w:rPr>
        <w:t>this</w:t>
      </w:r>
      <w:r>
        <w:rPr>
          <w:color w:val="2B2A29"/>
          <w:spacing w:val="-15"/>
          <w:w w:val="110"/>
        </w:rPr>
        <w:t xml:space="preserve"> </w:t>
      </w:r>
      <w:r>
        <w:rPr>
          <w:color w:val="2B2A29"/>
          <w:w w:val="110"/>
        </w:rPr>
        <w:t>project.</w:t>
      </w:r>
    </w:p>
    <w:p>
      <w:pPr>
        <w:pStyle w:val="11"/>
        <w:spacing w:before="85" w:line="304" w:lineRule="auto"/>
        <w:ind w:left="160" w:right="510" w:firstLine="359"/>
      </w:pPr>
      <w:r>
        <w:rPr>
          <w:color w:val="2B2A29"/>
          <w:w w:val="105"/>
        </w:rPr>
        <w:t>TOML（Tom's</w:t>
      </w:r>
      <w:r>
        <w:t xml:space="preserve"> </w:t>
      </w:r>
      <w:r>
        <w:rPr>
          <w:color w:val="2B2A29"/>
          <w:w w:val="105"/>
        </w:rPr>
        <w:t>Obvious，Minimal</w:t>
      </w:r>
      <w:r>
        <w:t xml:space="preserve"> </w:t>
      </w:r>
      <w:r>
        <w:rPr>
          <w:color w:val="2B2A29"/>
          <w:w w:val="105"/>
        </w:rPr>
        <w:t>Language）格式具有简单</w:t>
      </w:r>
      <w:r>
        <w:rPr>
          <w:color w:val="2B2A29"/>
          <w:spacing w:val="-14"/>
          <w:w w:val="105"/>
        </w:rPr>
        <w:t>的</w:t>
      </w:r>
      <w:r>
        <w:rPr>
          <w:color w:val="2B2A29"/>
          <w:w w:val="105"/>
        </w:rPr>
        <w:t>结构，其中所有条目</w:t>
      </w:r>
      <w:r>
        <w:rPr>
          <w:color w:val="2B2A29"/>
          <w:spacing w:val="-8"/>
          <w:w w:val="105"/>
        </w:rPr>
        <w:t>都</w:t>
      </w:r>
      <w:r>
        <w:rPr>
          <w:color w:val="2B2A29"/>
          <w:w w:val="105"/>
        </w:rPr>
        <w:t>基于键值对。此外，可以</w:t>
      </w:r>
      <w:r>
        <w:rPr>
          <w:color w:val="2B2A29"/>
          <w:spacing w:val="-1"/>
          <w:w w:val="105"/>
        </w:rPr>
        <w:t>使用表对</w:t>
      </w:r>
      <w:r>
        <w:rPr>
          <w:color w:val="2B2A29"/>
          <w:w w:val="105"/>
        </w:rPr>
        <w:t>这些键值</w:t>
      </w:r>
      <w:r>
        <w:rPr>
          <w:color w:val="2B2A29"/>
          <w:spacing w:val="-8"/>
          <w:w w:val="105"/>
        </w:rPr>
        <w:t>对进行</w:t>
      </w:r>
      <w:r>
        <w:rPr>
          <w:color w:val="2B2A29"/>
          <w:w w:val="105"/>
        </w:rPr>
        <w:t>分组</w:t>
      </w:r>
      <w:r>
        <w:rPr>
          <w:color w:val="2B2A29"/>
          <w:spacing w:val="-1"/>
          <w:w w:val="105"/>
        </w:rPr>
        <w:t>。例如</w:t>
      </w:r>
      <w:r>
        <w:rPr>
          <w:color w:val="2B2A29"/>
          <w:spacing w:val="-12"/>
          <w:w w:val="105"/>
        </w:rPr>
        <w:t>，</w:t>
      </w:r>
      <w:r>
        <w:rPr>
          <w:color w:val="2B2A29"/>
          <w:spacing w:val="-1"/>
          <w:w w:val="105"/>
        </w:rPr>
        <w:t>在我们之前生成</w:t>
      </w:r>
      <w:r>
        <w:rPr>
          <w:color w:val="2B2A29"/>
          <w:spacing w:val="-12"/>
          <w:w w:val="105"/>
        </w:rPr>
        <w:t>的</w:t>
      </w:r>
      <w:r>
        <w:rPr>
          <w:rFonts w:ascii="宋体"/>
          <w:color w:val="2B2A29"/>
          <w:spacing w:val="-1"/>
          <w:w w:val="105"/>
        </w:rPr>
        <w:t>Ballerina.toml</w:t>
      </w:r>
      <w:r>
        <w:rPr>
          <w:color w:val="2B2A29"/>
          <w:w w:val="105"/>
        </w:rPr>
        <w:t>文件</w:t>
      </w:r>
      <w:r>
        <w:rPr>
          <w:color w:val="2B2A29"/>
          <w:spacing w:val="-1"/>
          <w:w w:val="105"/>
        </w:rPr>
        <w:t>中</w:t>
      </w:r>
      <w:r>
        <w:rPr>
          <w:color w:val="2B2A29"/>
          <w:w w:val="105"/>
        </w:rPr>
        <w:t>，</w:t>
      </w:r>
      <w:r>
        <w:rPr>
          <w:rFonts w:ascii="宋体"/>
          <w:color w:val="2B2A29"/>
          <w:w w:val="105"/>
        </w:rPr>
        <w:t>项目</w:t>
      </w:r>
      <w:r>
        <w:rPr>
          <w:color w:val="2B2A29"/>
          <w:w w:val="105"/>
        </w:rPr>
        <w:t>和</w:t>
      </w:r>
      <w:r>
        <w:rPr>
          <w:rFonts w:ascii="宋体"/>
          <w:color w:val="2B2A29"/>
          <w:w w:val="105"/>
        </w:rPr>
        <w:t>依赖</w:t>
      </w:r>
      <w:r>
        <w:rPr>
          <w:rFonts w:ascii="宋体"/>
          <w:color w:val="2B2A29"/>
          <w:spacing w:val="-70"/>
          <w:w w:val="105"/>
        </w:rPr>
        <w:t>项</w:t>
      </w:r>
      <w:r>
        <w:rPr>
          <w:color w:val="2B2A29"/>
          <w:w w:val="105"/>
        </w:rPr>
        <w:t>是表。在</w:t>
      </w:r>
      <w:r>
        <w:rPr>
          <w:rFonts w:ascii="宋体"/>
          <w:color w:val="2B2A29"/>
          <w:w w:val="105"/>
        </w:rPr>
        <w:t>项目</w:t>
      </w:r>
      <w:r>
        <w:rPr>
          <w:color w:val="2B2A29"/>
          <w:w w:val="105"/>
        </w:rPr>
        <w:t>表下，我们定义</w:t>
      </w:r>
      <w:r>
        <w:rPr>
          <w:color w:val="2B2A29"/>
          <w:spacing w:val="-13"/>
          <w:w w:val="105"/>
        </w:rPr>
        <w:t>了</w:t>
      </w:r>
      <w:r>
        <w:rPr>
          <w:rFonts w:ascii="宋体"/>
          <w:color w:val="2B2A29"/>
          <w:w w:val="105"/>
        </w:rPr>
        <w:t>组织名称</w:t>
      </w:r>
      <w:r>
        <w:rPr>
          <w:color w:val="2B2A29"/>
          <w:w w:val="105"/>
        </w:rPr>
        <w:t>和</w:t>
      </w:r>
      <w:r>
        <w:rPr>
          <w:rFonts w:ascii="宋体"/>
          <w:color w:val="2B2A29"/>
        </w:rPr>
        <w:t>版本</w:t>
      </w:r>
      <w:r>
        <w:rPr>
          <w:color w:val="2B2A29"/>
        </w:rPr>
        <w:t>，它们是键，而</w:t>
      </w:r>
      <w:r>
        <w:rPr>
          <w:rFonts w:ascii="宋体"/>
          <w:color w:val="2B2A29"/>
        </w:rPr>
        <w:t>laf</w:t>
      </w:r>
      <w:r>
        <w:rPr>
          <w:color w:val="2B2A29"/>
        </w:rPr>
        <w:t>和</w:t>
      </w:r>
      <w:r>
        <w:rPr>
          <w:rFonts w:ascii="宋体"/>
          <w:color w:val="2B2A29"/>
        </w:rPr>
        <w:t>0.1.0</w:t>
      </w:r>
      <w:r>
        <w:rPr>
          <w:color w:val="2B2A29"/>
        </w:rPr>
        <w:t>是它们各自的值。</w:t>
      </w:r>
      <w:r>
        <w:rPr>
          <w:color w:val="2B2A29"/>
          <w:w w:val="105"/>
        </w:rPr>
        <w:t>此处提到</w:t>
      </w:r>
      <w:r>
        <w:rPr>
          <w:color w:val="2B2A29"/>
          <w:spacing w:val="9"/>
          <w:w w:val="105"/>
        </w:rPr>
        <w:t>的</w:t>
      </w:r>
      <w:r>
        <w:rPr>
          <w:rFonts w:ascii="宋体"/>
          <w:color w:val="2B2A29"/>
        </w:rPr>
        <w:t>组织名称</w:t>
      </w:r>
      <w:r>
        <w:rPr>
          <w:color w:val="2B2A29"/>
          <w:w w:val="105"/>
        </w:rPr>
        <w:t>和版本财产用</w:t>
      </w:r>
      <w:r>
        <w:rPr>
          <w:color w:val="2B2A29"/>
          <w:spacing w:val="9"/>
          <w:w w:val="105"/>
        </w:rPr>
        <w:t>于</w:t>
      </w:r>
      <w:r>
        <w:rPr>
          <w:color w:val="2B2A29"/>
          <w:w w:val="105"/>
        </w:rPr>
        <w:t>项目中各个模块的定义，</w:t>
      </w:r>
      <w:r>
        <w:rPr>
          <w:rFonts w:ascii="宋体"/>
          <w:color w:val="2B2A29"/>
          <w:w w:val="105"/>
        </w:rPr>
        <w:t>依赖</w:t>
      </w:r>
      <w:r>
        <w:rPr>
          <w:color w:val="2B2A29"/>
          <w:w w:val="105"/>
        </w:rPr>
        <w:t>项部分提供了</w:t>
      </w:r>
      <w:r>
        <w:rPr>
          <w:color w:val="2B2A29"/>
          <w:w w:val="110"/>
        </w:rPr>
        <w:t>有关此项目中使用</w:t>
      </w:r>
      <w:r>
        <w:rPr>
          <w:color w:val="2B2A29"/>
          <w:spacing w:val="-15"/>
          <w:w w:val="110"/>
        </w:rPr>
        <w:t>的</w:t>
      </w:r>
      <w:r>
        <w:rPr>
          <w:color w:val="2B2A29"/>
          <w:w w:val="110"/>
        </w:rPr>
        <w:t>依赖</w:t>
      </w:r>
      <w:r>
        <w:rPr>
          <w:color w:val="2B2A29"/>
          <w:spacing w:val="-16"/>
          <w:w w:val="110"/>
        </w:rPr>
        <w:t>项的</w:t>
      </w:r>
      <w:r>
        <w:rPr>
          <w:color w:val="2B2A29"/>
          <w:w w:val="105"/>
        </w:rPr>
        <w:t>附加信息</w:t>
      </w:r>
      <w:r>
        <w:rPr>
          <w:color w:val="2B2A29"/>
          <w:w w:val="110"/>
        </w:rPr>
        <w:t>。</w:t>
      </w:r>
    </w:p>
    <w:p>
      <w:r>
        <w:rPr>
          <w:color w:val="2B2A29"/>
          <w:w w:val="105"/>
        </w:rPr>
        <w:t xml:space="preserve">The </w:t>
      </w:r>
      <w:r>
        <w:rPr>
          <w:rFonts w:ascii="宋体"/>
          <w:color w:val="2B2A29"/>
          <w:w w:val="105"/>
        </w:rPr>
        <w:t xml:space="preserve">src </w:t>
      </w:r>
      <w:r>
        <w:rPr>
          <w:color w:val="2B2A29"/>
          <w:w w:val="105"/>
        </w:rPr>
        <w:t>directory contains the source code and resources for each module in the</w:t>
      </w:r>
      <w:r>
        <w:rPr>
          <w:color w:val="2B2A29"/>
          <w:spacing w:val="1"/>
          <w:w w:val="105"/>
        </w:rPr>
        <w:t xml:space="preserve"> </w:t>
      </w:r>
      <w:r>
        <w:rPr>
          <w:color w:val="2B2A29"/>
          <w:w w:val="105"/>
        </w:rPr>
        <w:t>project.</w:t>
      </w:r>
      <w:r>
        <w:rPr>
          <w:color w:val="2B2A29"/>
          <w:spacing w:val="1"/>
          <w:w w:val="105"/>
        </w:rPr>
        <w:t xml:space="preserve"> </w:t>
      </w:r>
      <w:r>
        <w:rPr>
          <w:color w:val="2B2A29"/>
          <w:w w:val="105"/>
        </w:rPr>
        <w:t>Next,</w:t>
      </w:r>
      <w:r>
        <w:rPr>
          <w:color w:val="2B2A29"/>
          <w:spacing w:val="2"/>
          <w:w w:val="105"/>
        </w:rPr>
        <w:t xml:space="preserve"> </w:t>
      </w:r>
      <w:r>
        <w:rPr>
          <w:color w:val="2B2A29"/>
          <w:w w:val="105"/>
        </w:rPr>
        <w:t>we</w:t>
      </w:r>
      <w:r>
        <w:rPr>
          <w:color w:val="2B2A29"/>
          <w:spacing w:val="2"/>
          <w:w w:val="105"/>
        </w:rPr>
        <w:t xml:space="preserve"> </w:t>
      </w:r>
      <w:r>
        <w:rPr>
          <w:color w:val="2B2A29"/>
          <w:w w:val="105"/>
        </w:rPr>
        <w:t>will</w:t>
      </w:r>
      <w:r>
        <w:rPr>
          <w:color w:val="2B2A29"/>
          <w:spacing w:val="2"/>
          <w:w w:val="105"/>
        </w:rPr>
        <w:t xml:space="preserve"> </w:t>
      </w:r>
      <w:r>
        <w:rPr>
          <w:color w:val="2B2A29"/>
          <w:w w:val="105"/>
        </w:rPr>
        <w:t>learn</w:t>
      </w:r>
      <w:r>
        <w:rPr>
          <w:color w:val="2B2A29"/>
          <w:spacing w:val="2"/>
          <w:w w:val="105"/>
        </w:rPr>
        <w:t xml:space="preserve"> </w:t>
      </w:r>
      <w:r>
        <w:rPr>
          <w:color w:val="2B2A29"/>
          <w:w w:val="105"/>
        </w:rPr>
        <w:t>about</w:t>
      </w:r>
      <w:r>
        <w:rPr>
          <w:color w:val="2B2A29"/>
          <w:spacing w:val="1"/>
          <w:w w:val="105"/>
        </w:rPr>
        <w:t xml:space="preserve"> </w:t>
      </w:r>
      <w:r>
        <w:rPr>
          <w:color w:val="2B2A29"/>
          <w:w w:val="105"/>
        </w:rPr>
        <w:t>how</w:t>
      </w:r>
      <w:r>
        <w:rPr>
          <w:color w:val="2B2A29"/>
          <w:spacing w:val="2"/>
          <w:w w:val="105"/>
        </w:rPr>
        <w:t xml:space="preserve"> </w:t>
      </w:r>
      <w:r>
        <w:rPr>
          <w:color w:val="2B2A29"/>
          <w:w w:val="105"/>
        </w:rPr>
        <w:t>Ballerina</w:t>
      </w:r>
      <w:r>
        <w:rPr>
          <w:color w:val="2B2A29"/>
          <w:spacing w:val="2"/>
          <w:w w:val="105"/>
        </w:rPr>
        <w:t xml:space="preserve"> </w:t>
      </w:r>
      <w:r>
        <w:rPr>
          <w:color w:val="2B2A29"/>
          <w:w w:val="105"/>
        </w:rPr>
        <w:t>modules</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used</w:t>
      </w:r>
      <w:r>
        <w:rPr>
          <w:color w:val="2B2A29"/>
          <w:spacing w:val="2"/>
          <w:w w:val="105"/>
        </w:rPr>
        <w:t xml:space="preserve"> </w:t>
      </w:r>
      <w:r>
        <w:rPr>
          <w:color w:val="2B2A29"/>
          <w:w w:val="105"/>
        </w:rPr>
        <w:t>as</w:t>
      </w:r>
      <w:r>
        <w:rPr>
          <w:color w:val="2B2A29"/>
          <w:spacing w:val="2"/>
          <w:w w:val="105"/>
        </w:rPr>
        <w:t xml:space="preserve"> </w:t>
      </w:r>
      <w:r>
        <w:rPr>
          <w:color w:val="2B2A29"/>
          <w:w w:val="105"/>
        </w:rPr>
        <w:t>dependencies</w:t>
      </w:r>
      <w:r>
        <w:rPr>
          <w:color w:val="2B2A29"/>
          <w:spacing w:val="2"/>
          <w:w w:val="105"/>
        </w:rPr>
        <w:t xml:space="preserve"> </w:t>
      </w:r>
      <w:r>
        <w:rPr>
          <w:color w:val="2B2A29"/>
          <w:w w:val="105"/>
        </w:rPr>
        <w:t>in</w:t>
      </w:r>
      <w:r>
        <w:rPr>
          <w:color w:val="2B2A29"/>
          <w:spacing w:val="-55"/>
          <w:w w:val="105"/>
        </w:rPr>
        <w:t xml:space="preserve"> </w:t>
      </w:r>
      <w:r>
        <w:rPr>
          <w:color w:val="2B2A29"/>
          <w:w w:val="105"/>
        </w:rPr>
        <w:t>a</w:t>
      </w:r>
      <w:r>
        <w:rPr>
          <w:color w:val="2B2A29"/>
          <w:spacing w:val="-11"/>
          <w:w w:val="105"/>
        </w:rPr>
        <w:t xml:space="preserve"> </w:t>
      </w:r>
      <w:r>
        <w:rPr>
          <w:color w:val="2B2A29"/>
          <w:w w:val="105"/>
        </w:rPr>
        <w:t>project</w:t>
      </w:r>
      <w:r>
        <w:rPr>
          <w:color w:val="2B2A29"/>
          <w:spacing w:val="-11"/>
          <w:w w:val="105"/>
        </w:rPr>
        <w:t xml:space="preserve"> </w:t>
      </w:r>
      <w:r>
        <w:rPr>
          <w:color w:val="2B2A29"/>
          <w:w w:val="105"/>
        </w:rPr>
        <w:t>and</w:t>
      </w:r>
      <w:r>
        <w:rPr>
          <w:color w:val="2B2A29"/>
          <w:spacing w:val="-11"/>
          <w:w w:val="105"/>
        </w:rPr>
        <w:t xml:space="preserve"> </w:t>
      </w:r>
      <w:r>
        <w:rPr>
          <w:color w:val="2B2A29"/>
          <w:w w:val="105"/>
        </w:rPr>
        <w:t>how</w:t>
      </w:r>
      <w:r>
        <w:rPr>
          <w:color w:val="2B2A29"/>
          <w:spacing w:val="-11"/>
          <w:w w:val="105"/>
        </w:rPr>
        <w:t xml:space="preserve"> </w:t>
      </w:r>
      <w:r>
        <w:rPr>
          <w:color w:val="2B2A29"/>
          <w:w w:val="105"/>
        </w:rPr>
        <w:t>we</w:t>
      </w:r>
      <w:r>
        <w:rPr>
          <w:color w:val="2B2A29"/>
          <w:spacing w:val="-11"/>
          <w:w w:val="105"/>
        </w:rPr>
        <w:t xml:space="preserve"> </w:t>
      </w:r>
      <w:r>
        <w:rPr>
          <w:color w:val="2B2A29"/>
          <w:w w:val="105"/>
        </w:rPr>
        <w:t>can</w:t>
      </w:r>
      <w:r>
        <w:rPr>
          <w:color w:val="2B2A29"/>
          <w:spacing w:val="-10"/>
          <w:w w:val="105"/>
        </w:rPr>
        <w:t xml:space="preserve"> </w:t>
      </w:r>
      <w:r>
        <w:rPr>
          <w:color w:val="2B2A29"/>
          <w:w w:val="105"/>
        </w:rPr>
        <w:t>define</w:t>
      </w:r>
      <w:r>
        <w:rPr>
          <w:color w:val="2B2A29"/>
          <w:spacing w:val="-11"/>
          <w:w w:val="105"/>
        </w:rPr>
        <w:t xml:space="preserve"> </w:t>
      </w:r>
      <w:r>
        <w:rPr>
          <w:color w:val="2B2A29"/>
          <w:w w:val="105"/>
        </w:rPr>
        <w:t>our</w:t>
      </w:r>
      <w:r>
        <w:rPr>
          <w:color w:val="2B2A29"/>
          <w:spacing w:val="-11"/>
          <w:w w:val="105"/>
        </w:rPr>
        <w:t xml:space="preserve"> </w:t>
      </w:r>
      <w:r>
        <w:rPr>
          <w:color w:val="2B2A29"/>
          <w:w w:val="105"/>
        </w:rPr>
        <w:t>own</w:t>
      </w:r>
      <w:r>
        <w:rPr>
          <w:color w:val="2B2A29"/>
          <w:spacing w:val="-11"/>
          <w:w w:val="105"/>
        </w:rPr>
        <w:t xml:space="preserve"> </w:t>
      </w:r>
      <w:r>
        <w:rPr>
          <w:color w:val="2B2A29"/>
          <w:w w:val="105"/>
        </w:rPr>
        <w:t>modules</w:t>
      </w:r>
      <w:r>
        <w:rPr>
          <w:color w:val="2B2A29"/>
          <w:spacing w:val="-11"/>
          <w:w w:val="105"/>
        </w:rPr>
        <w:t xml:space="preserve"> </w:t>
      </w:r>
      <w:r>
        <w:rPr>
          <w:color w:val="2B2A29"/>
          <w:w w:val="105"/>
        </w:rPr>
        <w:t>as</w:t>
      </w:r>
      <w:r>
        <w:rPr>
          <w:color w:val="2B2A29"/>
          <w:spacing w:val="-10"/>
          <w:w w:val="105"/>
        </w:rPr>
        <w:t xml:space="preserve"> </w:t>
      </w:r>
      <w:r>
        <w:rPr>
          <w:color w:val="2B2A29"/>
          <w:w w:val="105"/>
        </w:rPr>
        <w:t>well.</w:t>
      </w:r>
    </w:p>
    <w:p>
      <w:pPr>
        <w:pStyle w:val="11"/>
        <w:spacing w:before="6" w:line="295" w:lineRule="auto"/>
        <w:ind w:left="160" w:right="510" w:firstLine="359"/>
      </w:pPr>
      <w:r>
        <w:rPr>
          <w:rFonts w:ascii="宋体"/>
          <w:color w:val="2B2A29"/>
          <w:w w:val="105"/>
        </w:rPr>
        <w:t>src</w:t>
      </w:r>
      <w:r>
        <w:rPr>
          <w:color w:val="2B2A29"/>
          <w:w w:val="105"/>
        </w:rPr>
        <w:t>目录包含项目中每个模块的源代码和资源。接下来，我们将学习如何将Ballerina模块用作项目中</w:t>
      </w:r>
      <w:r>
        <w:rPr>
          <w:color w:val="2B2A29"/>
          <w:spacing w:val="-55"/>
          <w:w w:val="105"/>
        </w:rPr>
        <w:t>的</w:t>
      </w:r>
      <w:r>
        <w:rPr>
          <w:color w:val="2B2A29"/>
          <w:w w:val="105"/>
        </w:rPr>
        <w:t>依赖</w:t>
      </w:r>
      <w:r>
        <w:rPr>
          <w:color w:val="2B2A29"/>
          <w:spacing w:val="2"/>
          <w:w w:val="105"/>
        </w:rPr>
        <w:t>项，</w:t>
      </w:r>
      <w:r>
        <w:rPr>
          <w:color w:val="2B2A29"/>
          <w:w w:val="105"/>
        </w:rPr>
        <w:t>以及如何定义自己的模块。</w:t>
      </w:r>
    </w:p>
    <w:p>
      <w:pPr>
        <w:pStyle w:val="11"/>
        <w:spacing w:before="7"/>
        <w:rPr>
          <w:sz w:val="30"/>
        </w:rPr>
      </w:pPr>
    </w:p>
    <w:p>
      <w:r>
        <w:rPr>
          <w:color w:val="2B2A29"/>
          <w:w w:val="80"/>
        </w:rPr>
        <w:t>Ballerina</w:t>
      </w:r>
      <w:r>
        <w:rPr>
          <w:color w:val="2B2A29"/>
          <w:spacing w:val="47"/>
          <w:w w:val="80"/>
        </w:rPr>
        <w:t xml:space="preserve"> </w:t>
      </w:r>
      <w:r>
        <w:rPr>
          <w:color w:val="2B2A29"/>
          <w:w w:val="80"/>
        </w:rPr>
        <w:t>Modules</w:t>
      </w:r>
    </w:p>
    <w:p>
      <w:pPr>
        <w:pStyle w:val="5"/>
        <w:ind w:left="160"/>
      </w:pPr>
      <w:r>
        <w:rPr>
          <w:color w:val="2B2A29"/>
          <w:w w:val="80"/>
        </w:rPr>
        <w:t>芭蕾舞模块</w:t>
      </w:r>
    </w:p>
    <w:p>
      <w:r>
        <w:rPr>
          <w:color w:val="2B2A29"/>
          <w:w w:val="105"/>
        </w:rPr>
        <w:t>A Ballerina module represents a grouping of functionality and data in the code. That is,</w:t>
      </w:r>
      <w:r>
        <w:rPr>
          <w:color w:val="2B2A29"/>
          <w:spacing w:val="1"/>
          <w:w w:val="105"/>
        </w:rPr>
        <w:t xml:space="preserve"> </w:t>
      </w:r>
      <w:r>
        <w:rPr>
          <w:color w:val="2B2A29"/>
          <w:w w:val="105"/>
        </w:rPr>
        <w:t>a module is a specific set of services, functions, variables, and types that can be grouped</w:t>
      </w:r>
      <w:r>
        <w:rPr>
          <w:color w:val="2B2A29"/>
          <w:spacing w:val="-55"/>
          <w:w w:val="105"/>
        </w:rPr>
        <w:t xml:space="preserve"> </w:t>
      </w:r>
      <w:r>
        <w:rPr>
          <w:color w:val="2B2A29"/>
          <w:w w:val="105"/>
        </w:rPr>
        <w:t>into</w:t>
      </w:r>
      <w:r>
        <w:rPr>
          <w:color w:val="2B2A29"/>
          <w:spacing w:val="-12"/>
          <w:w w:val="105"/>
        </w:rPr>
        <w:t xml:space="preserve"> </w:t>
      </w:r>
      <w:r>
        <w:rPr>
          <w:color w:val="2B2A29"/>
          <w:w w:val="105"/>
        </w:rPr>
        <w:t>a</w:t>
      </w:r>
      <w:r>
        <w:rPr>
          <w:color w:val="2B2A29"/>
          <w:spacing w:val="-12"/>
          <w:w w:val="105"/>
        </w:rPr>
        <w:t xml:space="preserve"> </w:t>
      </w:r>
      <w:r>
        <w:rPr>
          <w:color w:val="2B2A29"/>
          <w:w w:val="105"/>
        </w:rPr>
        <w:t>single</w:t>
      </w:r>
      <w:r>
        <w:rPr>
          <w:color w:val="2B2A29"/>
          <w:spacing w:val="-11"/>
          <w:w w:val="105"/>
        </w:rPr>
        <w:t xml:space="preserve"> </w:t>
      </w:r>
      <w:r>
        <w:rPr>
          <w:color w:val="2B2A29"/>
          <w:w w:val="105"/>
        </w:rPr>
        <w:t>module.</w:t>
      </w:r>
      <w:r>
        <w:rPr>
          <w:color w:val="2B2A29"/>
          <w:spacing w:val="-12"/>
          <w:w w:val="105"/>
        </w:rPr>
        <w:t xml:space="preserve"> </w:t>
      </w:r>
      <w:r>
        <w:rPr>
          <w:color w:val="2B2A29"/>
          <w:w w:val="105"/>
        </w:rPr>
        <w:t>A</w:t>
      </w:r>
      <w:r>
        <w:rPr>
          <w:color w:val="2B2A29"/>
          <w:spacing w:val="-11"/>
          <w:w w:val="105"/>
        </w:rPr>
        <w:t xml:space="preserve"> </w:t>
      </w:r>
      <w:r>
        <w:rPr>
          <w:color w:val="2B2A29"/>
          <w:w w:val="105"/>
        </w:rPr>
        <w:t>module</w:t>
      </w:r>
      <w:r>
        <w:rPr>
          <w:color w:val="2B2A29"/>
          <w:spacing w:val="-12"/>
          <w:w w:val="105"/>
        </w:rPr>
        <w:t xml:space="preserve"> </w:t>
      </w:r>
      <w:r>
        <w:rPr>
          <w:color w:val="2B2A29"/>
          <w:w w:val="105"/>
        </w:rPr>
        <w:t>is</w:t>
      </w:r>
      <w:r>
        <w:rPr>
          <w:color w:val="2B2A29"/>
          <w:spacing w:val="-12"/>
          <w:w w:val="105"/>
        </w:rPr>
        <w:t xml:space="preserve"> </w:t>
      </w:r>
      <w:r>
        <w:rPr>
          <w:color w:val="2B2A29"/>
          <w:w w:val="105"/>
        </w:rPr>
        <w:t>identified</w:t>
      </w:r>
      <w:r>
        <w:rPr>
          <w:color w:val="2B2A29"/>
          <w:spacing w:val="-11"/>
          <w:w w:val="105"/>
        </w:rPr>
        <w:t xml:space="preserve"> </w:t>
      </w:r>
      <w:r>
        <w:rPr>
          <w:color w:val="2B2A29"/>
          <w:w w:val="105"/>
        </w:rPr>
        <w:t>by</w:t>
      </w:r>
      <w:r>
        <w:rPr>
          <w:color w:val="2B2A29"/>
          <w:spacing w:val="-12"/>
          <w:w w:val="105"/>
        </w:rPr>
        <w:t xml:space="preserve"> </w:t>
      </w:r>
      <w:r>
        <w:rPr>
          <w:color w:val="2B2A29"/>
          <w:w w:val="105"/>
        </w:rPr>
        <w:t>two</w:t>
      </w:r>
      <w:r>
        <w:rPr>
          <w:color w:val="2B2A29"/>
          <w:spacing w:val="-11"/>
          <w:w w:val="105"/>
        </w:rPr>
        <w:t xml:space="preserve"> </w:t>
      </w:r>
      <w:r>
        <w:rPr>
          <w:color w:val="2B2A29"/>
          <w:w w:val="105"/>
        </w:rPr>
        <w:t>parts.</w:t>
      </w:r>
    </w:p>
    <w:p>
      <w:pPr>
        <w:pStyle w:val="11"/>
        <w:spacing w:before="199" w:line="304" w:lineRule="auto"/>
        <w:ind w:left="160" w:right="627"/>
      </w:pPr>
      <w:r>
        <w:rPr>
          <w:color w:val="2B2A29"/>
          <w:w w:val="105"/>
        </w:rPr>
        <w:t>Ballerina模块表示代码中的一组功能和数据。也就是说，模块是一组特定的服务、函数、变量和类型，它们可以组合成一个模块。模块由两部分组成。</w:t>
      </w:r>
    </w:p>
    <w:p>
      <w:r>
        <w:rPr>
          <w:rFonts w:ascii="Times New Roman" w:hAnsi="Times New Roman"/>
          <w:b/>
          <w:color w:val="2B2A29"/>
          <w:w w:val="105"/>
          <w:sz w:val="22"/>
        </w:rPr>
        <w:t>Organization</w:t>
      </w:r>
      <w:r>
        <w:rPr>
          <w:rFonts w:ascii="Times New Roman" w:hAnsi="Times New Roman"/>
          <w:color w:val="2B2A29"/>
          <w:w w:val="105"/>
          <w:sz w:val="22"/>
        </w:rPr>
        <w:t>:</w:t>
      </w:r>
      <w:r>
        <w:rPr>
          <w:rFonts w:ascii="Times New Roman" w:hAnsi="Times New Roman"/>
          <w:color w:val="2B2A29"/>
          <w:spacing w:val="-9"/>
          <w:w w:val="105"/>
          <w:sz w:val="22"/>
        </w:rPr>
        <w:t xml:space="preserve"> </w:t>
      </w:r>
      <w:r>
        <w:rPr>
          <w:rFonts w:ascii="Times New Roman" w:hAnsi="Times New Roman"/>
          <w:color w:val="2B2A29"/>
          <w:w w:val="105"/>
          <w:sz w:val="22"/>
        </w:rPr>
        <w:t>A</w:t>
      </w:r>
      <w:r>
        <w:rPr>
          <w:rFonts w:ascii="Times New Roman" w:hAnsi="Times New Roman"/>
          <w:color w:val="2B2A29"/>
          <w:spacing w:val="-8"/>
          <w:w w:val="105"/>
          <w:sz w:val="22"/>
        </w:rPr>
        <w:t xml:space="preserve"> </w:t>
      </w:r>
      <w:r>
        <w:rPr>
          <w:rFonts w:ascii="Times New Roman" w:hAnsi="Times New Roman"/>
          <w:color w:val="2B2A29"/>
          <w:w w:val="105"/>
          <w:sz w:val="22"/>
        </w:rPr>
        <w:t>logical</w:t>
      </w:r>
      <w:r>
        <w:rPr>
          <w:rFonts w:ascii="Times New Roman" w:hAnsi="Times New Roman"/>
          <w:color w:val="2B2A29"/>
          <w:spacing w:val="-8"/>
          <w:w w:val="105"/>
          <w:sz w:val="22"/>
        </w:rPr>
        <w:t xml:space="preserve"> </w:t>
      </w:r>
      <w:r>
        <w:rPr>
          <w:rFonts w:ascii="Times New Roman" w:hAnsi="Times New Roman"/>
          <w:color w:val="2B2A29"/>
          <w:w w:val="105"/>
          <w:sz w:val="22"/>
        </w:rPr>
        <w:t>name</w:t>
      </w:r>
      <w:r>
        <w:rPr>
          <w:rFonts w:ascii="Times New Roman" w:hAnsi="Times New Roman"/>
          <w:color w:val="2B2A29"/>
          <w:spacing w:val="-8"/>
          <w:w w:val="105"/>
          <w:sz w:val="22"/>
        </w:rPr>
        <w:t xml:space="preserve"> </w:t>
      </w:r>
      <w:r>
        <w:rPr>
          <w:rFonts w:ascii="Times New Roman" w:hAnsi="Times New Roman"/>
          <w:color w:val="2B2A29"/>
          <w:w w:val="105"/>
          <w:sz w:val="22"/>
        </w:rPr>
        <w:t>given</w:t>
      </w:r>
      <w:r>
        <w:rPr>
          <w:rFonts w:ascii="Times New Roman" w:hAnsi="Times New Roman"/>
          <w:color w:val="2B2A29"/>
          <w:spacing w:val="-9"/>
          <w:w w:val="105"/>
          <w:sz w:val="22"/>
        </w:rPr>
        <w:t xml:space="preserve"> </w:t>
      </w:r>
      <w:r>
        <w:rPr>
          <w:rFonts w:ascii="Times New Roman" w:hAnsi="Times New Roman"/>
          <w:color w:val="2B2A29"/>
          <w:w w:val="105"/>
          <w:sz w:val="22"/>
        </w:rPr>
        <w:t>when</w:t>
      </w:r>
      <w:r>
        <w:rPr>
          <w:rFonts w:ascii="Times New Roman" w:hAnsi="Times New Roman"/>
          <w:color w:val="2B2A29"/>
          <w:spacing w:val="-8"/>
          <w:w w:val="105"/>
          <w:sz w:val="22"/>
        </w:rPr>
        <w:t xml:space="preserve"> </w:t>
      </w:r>
      <w:r>
        <w:rPr>
          <w:rFonts w:ascii="Times New Roman" w:hAnsi="Times New Roman"/>
          <w:color w:val="2B2A29"/>
          <w:w w:val="105"/>
          <w:sz w:val="22"/>
        </w:rPr>
        <w:t>grouping</w:t>
      </w:r>
      <w:r>
        <w:rPr>
          <w:rFonts w:ascii="Times New Roman" w:hAnsi="Times New Roman"/>
          <w:color w:val="2B2A29"/>
          <w:spacing w:val="-8"/>
          <w:w w:val="105"/>
          <w:sz w:val="22"/>
        </w:rPr>
        <w:t xml:space="preserve"> </w:t>
      </w:r>
      <w:r>
        <w:rPr>
          <w:rFonts w:ascii="Times New Roman" w:hAnsi="Times New Roman"/>
          <w:color w:val="2B2A29"/>
          <w:w w:val="105"/>
          <w:sz w:val="22"/>
        </w:rPr>
        <w:t>modules</w:t>
      </w:r>
      <w:r>
        <w:rPr>
          <w:rFonts w:ascii="Times New Roman" w:hAnsi="Times New Roman"/>
          <w:color w:val="2B2A29"/>
          <w:spacing w:val="-55"/>
          <w:w w:val="105"/>
          <w:sz w:val="22"/>
        </w:rPr>
        <w:t xml:space="preserve"> </w:t>
      </w:r>
      <w:r>
        <w:rPr>
          <w:rFonts w:ascii="Times New Roman" w:hAnsi="Times New Roman"/>
          <w:color w:val="2B2A29"/>
          <w:w w:val="105"/>
          <w:sz w:val="22"/>
        </w:rPr>
        <w:t>together</w:t>
      </w:r>
    </w:p>
    <w:p>
      <w:pPr>
        <w:pStyle w:val="16"/>
        <w:numPr>
          <w:ilvl w:val="0"/>
          <w:numId w:val="46"/>
        </w:numPr>
        <w:tabs>
          <w:tab w:val="left" w:pos="1095"/>
          <w:tab w:val="left" w:pos="1096"/>
        </w:tabs>
        <w:spacing w:before="116" w:after="0" w:line="304" w:lineRule="auto"/>
        <w:ind w:left="1095" w:right="2197" w:hanging="358"/>
        <w:jc w:val="left"/>
        <w:rPr>
          <w:rFonts w:ascii="Times New Roman" w:hAnsi="Times New Roman"/>
          <w:sz w:val="22"/>
        </w:rPr>
      </w:pPr>
      <w:r>
        <w:rPr>
          <w:rFonts w:ascii="Times New Roman" w:hAnsi="Times New Roman"/>
          <w:b/>
          <w:color w:val="2B2A29"/>
          <w:w w:val="105"/>
          <w:sz w:val="22"/>
        </w:rPr>
        <w:t>组织</w:t>
      </w:r>
      <w:r>
        <w:rPr>
          <w:rFonts w:ascii="Times New Roman" w:hAnsi="Times New Roman"/>
          <w:color w:val="2B2A29"/>
          <w:w w:val="105"/>
          <w:sz w:val="22"/>
        </w:rPr>
        <w:t>：</w:t>
      </w:r>
      <w:r>
        <w:rPr>
          <w:rFonts w:ascii="Times New Roman" w:hAnsi="Times New Roman"/>
          <w:color w:val="2B2A29"/>
          <w:spacing w:val="-9"/>
          <w:w w:val="105"/>
          <w:sz w:val="22"/>
        </w:rPr>
        <w:t>将</w:t>
      </w:r>
      <w:r>
        <w:rPr>
          <w:rFonts w:ascii="Times New Roman" w:hAnsi="Times New Roman"/>
          <w:color w:val="2B2A29"/>
          <w:w w:val="105"/>
          <w:sz w:val="22"/>
        </w:rPr>
        <w:t>模块分组</w:t>
      </w:r>
      <w:r>
        <w:rPr>
          <w:rFonts w:ascii="Times New Roman" w:hAnsi="Times New Roman"/>
          <w:color w:val="2B2A29"/>
          <w:spacing w:val="-8"/>
          <w:w w:val="105"/>
          <w:sz w:val="22"/>
        </w:rPr>
        <w:t>在</w:t>
      </w:r>
      <w:r>
        <w:rPr>
          <w:rFonts w:ascii="Times New Roman" w:hAnsi="Times New Roman"/>
          <w:color w:val="2B2A29"/>
          <w:w w:val="105"/>
          <w:sz w:val="22"/>
        </w:rPr>
        <w:t>一起时给</w:t>
      </w:r>
      <w:r>
        <w:rPr>
          <w:rFonts w:ascii="Times New Roman" w:hAnsi="Times New Roman"/>
          <w:color w:val="2B2A29"/>
          <w:spacing w:val="-9"/>
          <w:w w:val="105"/>
          <w:sz w:val="22"/>
        </w:rPr>
        <w:t>出的</w:t>
      </w:r>
      <w:r>
        <w:rPr>
          <w:rFonts w:ascii="Times New Roman" w:hAnsi="Times New Roman"/>
          <w:color w:val="2B2A29"/>
          <w:w w:val="105"/>
          <w:sz w:val="22"/>
        </w:rPr>
        <w:t>逻辑名称</w:t>
      </w:r>
    </w:p>
    <w:p>
      <w:r>
        <w:rPr>
          <w:rFonts w:ascii="Times New Roman" w:hAnsi="Times New Roman"/>
          <w:b/>
          <w:color w:val="2B2A29"/>
          <w:w w:val="105"/>
          <w:sz w:val="22"/>
        </w:rPr>
        <w:t>Module</w:t>
      </w:r>
      <w:r>
        <w:rPr>
          <w:rFonts w:ascii="Times New Roman" w:hAnsi="Times New Roman"/>
          <w:b/>
          <w:color w:val="2B2A29"/>
          <w:spacing w:val="-1"/>
          <w:w w:val="105"/>
          <w:sz w:val="22"/>
        </w:rPr>
        <w:t xml:space="preserve"> </w:t>
      </w:r>
      <w:r>
        <w:rPr>
          <w:rFonts w:ascii="Times New Roman" w:hAnsi="Times New Roman"/>
          <w:b/>
          <w:color w:val="2B2A29"/>
          <w:w w:val="105"/>
          <w:sz w:val="22"/>
        </w:rPr>
        <w:t>name</w:t>
      </w:r>
      <w:r>
        <w:rPr>
          <w:rFonts w:ascii="Times New Roman" w:hAnsi="Times New Roman"/>
          <w:color w:val="2B2A29"/>
          <w:w w:val="105"/>
          <w:sz w:val="22"/>
        </w:rPr>
        <w:t>:</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name</w:t>
      </w:r>
      <w:r>
        <w:rPr>
          <w:rFonts w:ascii="Times New Roman" w:hAnsi="Times New Roman"/>
          <w:color w:val="2B2A29"/>
          <w:spacing w:val="2"/>
          <w:w w:val="105"/>
          <w:sz w:val="22"/>
        </w:rPr>
        <w:t xml:space="preserve"> </w:t>
      </w:r>
      <w:r>
        <w:rPr>
          <w:rFonts w:ascii="Times New Roman" w:hAnsi="Times New Roman"/>
          <w:color w:val="2B2A29"/>
          <w:w w:val="105"/>
          <w:sz w:val="22"/>
        </w:rPr>
        <w:t>of</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module</w:t>
      </w:r>
      <w:r>
        <w:rPr>
          <w:rFonts w:ascii="Times New Roman" w:hAnsi="Times New Roman"/>
          <w:color w:val="2B2A29"/>
          <w:spacing w:val="2"/>
          <w:w w:val="105"/>
          <w:sz w:val="22"/>
        </w:rPr>
        <w:t xml:space="preserve"> </w:t>
      </w:r>
      <w:r>
        <w:rPr>
          <w:rFonts w:ascii="Times New Roman" w:hAnsi="Times New Roman"/>
          <w:color w:val="2B2A29"/>
          <w:w w:val="105"/>
          <w:sz w:val="22"/>
        </w:rPr>
        <w:t>to</w:t>
      </w:r>
      <w:r>
        <w:rPr>
          <w:rFonts w:ascii="Times New Roman" w:hAnsi="Times New Roman"/>
          <w:color w:val="2B2A29"/>
          <w:spacing w:val="2"/>
          <w:w w:val="105"/>
          <w:sz w:val="22"/>
        </w:rPr>
        <w:t xml:space="preserve"> </w:t>
      </w:r>
      <w:r>
        <w:rPr>
          <w:rFonts w:ascii="Times New Roman" w:hAnsi="Times New Roman"/>
          <w:color w:val="2B2A29"/>
          <w:w w:val="105"/>
          <w:sz w:val="22"/>
        </w:rPr>
        <w:t>be</w:t>
      </w:r>
      <w:r>
        <w:rPr>
          <w:rFonts w:ascii="Times New Roman" w:hAnsi="Times New Roman"/>
          <w:color w:val="2B2A29"/>
          <w:spacing w:val="2"/>
          <w:w w:val="105"/>
          <w:sz w:val="22"/>
        </w:rPr>
        <w:t xml:space="preserve"> </w:t>
      </w:r>
      <w:r>
        <w:rPr>
          <w:rFonts w:ascii="Times New Roman" w:hAnsi="Times New Roman"/>
          <w:color w:val="2B2A29"/>
          <w:w w:val="105"/>
          <w:sz w:val="22"/>
        </w:rPr>
        <w:t>identified</w:t>
      </w:r>
      <w:r>
        <w:rPr>
          <w:rFonts w:ascii="Times New Roman" w:hAnsi="Times New Roman"/>
          <w:color w:val="2B2A29"/>
          <w:spacing w:val="2"/>
          <w:w w:val="105"/>
          <w:sz w:val="22"/>
        </w:rPr>
        <w:t xml:space="preserve"> </w:t>
      </w:r>
      <w:r>
        <w:rPr>
          <w:rFonts w:ascii="Times New Roman" w:hAnsi="Times New Roman"/>
          <w:color w:val="2B2A29"/>
          <w:w w:val="105"/>
          <w:sz w:val="22"/>
        </w:rPr>
        <w:t>inside</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55"/>
          <w:w w:val="105"/>
          <w:sz w:val="22"/>
        </w:rPr>
        <w:t xml:space="preserve"> </w:t>
      </w:r>
      <w:r>
        <w:rPr>
          <w:rFonts w:ascii="Times New Roman" w:hAnsi="Times New Roman"/>
          <w:color w:val="2B2A29"/>
          <w:w w:val="110"/>
          <w:sz w:val="22"/>
        </w:rPr>
        <w:t>organization</w:t>
      </w:r>
    </w:p>
    <w:p>
      <w:pPr>
        <w:pStyle w:val="16"/>
        <w:numPr>
          <w:ilvl w:val="0"/>
          <w:numId w:val="46"/>
        </w:numPr>
        <w:tabs>
          <w:tab w:val="left" w:pos="1095"/>
          <w:tab w:val="left" w:pos="1096"/>
        </w:tabs>
        <w:spacing w:before="118" w:after="0" w:line="304" w:lineRule="auto"/>
        <w:ind w:left="1095" w:right="1688" w:hanging="358"/>
        <w:jc w:val="left"/>
        <w:rPr>
          <w:rFonts w:ascii="Times New Roman" w:hAnsi="Times New Roman"/>
          <w:sz w:val="22"/>
        </w:rPr>
      </w:pPr>
      <w:r>
        <w:rPr>
          <w:rFonts w:ascii="Times New Roman" w:hAnsi="Times New Roman"/>
          <w:b/>
          <w:color w:val="2B2A29"/>
          <w:w w:val="105"/>
          <w:sz w:val="22"/>
        </w:rPr>
        <w:t>模块名称</w:t>
      </w:r>
      <w:r>
        <w:rPr>
          <w:rFonts w:ascii="Times New Roman" w:hAnsi="Times New Roman"/>
          <w:color w:val="2B2A29"/>
          <w:w w:val="105"/>
          <w:sz w:val="22"/>
        </w:rPr>
        <w:t>：</w:t>
      </w:r>
      <w:r>
        <w:rPr>
          <w:rFonts w:ascii="Times New Roman" w:hAnsi="Times New Roman"/>
          <w:color w:val="2B2A29"/>
          <w:w w:val="110"/>
          <w:sz w:val="22"/>
        </w:rPr>
        <w:t>组织</w:t>
      </w:r>
      <w:r>
        <w:rPr>
          <w:rFonts w:ascii="Times New Roman" w:hAnsi="Times New Roman"/>
          <w:color w:val="2B2A29"/>
          <w:w w:val="105"/>
          <w:sz w:val="22"/>
        </w:rPr>
        <w:t>内部要识别</w:t>
      </w:r>
      <w:r>
        <w:rPr>
          <w:rFonts w:ascii="Times New Roman" w:hAnsi="Times New Roman"/>
          <w:color w:val="2B2A29"/>
          <w:spacing w:val="2"/>
          <w:w w:val="105"/>
          <w:sz w:val="22"/>
        </w:rPr>
        <w:t>的</w:t>
      </w:r>
      <w:r>
        <w:rPr>
          <w:rFonts w:ascii="Times New Roman" w:hAnsi="Times New Roman"/>
          <w:color w:val="2B2A29"/>
          <w:w w:val="105"/>
          <w:sz w:val="22"/>
        </w:rPr>
        <w:t>模块的名称</w:t>
      </w:r>
    </w:p>
    <w:p>
      <w:pPr>
        <w:pStyle w:val="11"/>
        <w:spacing w:before="3"/>
        <w:rPr>
          <w:sz w:val="19"/>
        </w:rPr>
      </w:pPr>
    </w:p>
    <w:p>
      <w:r>
        <w:rPr>
          <w:color w:val="2B2A29"/>
          <w:w w:val="80"/>
        </w:rPr>
        <w:t>Importing</w:t>
      </w:r>
      <w:r>
        <w:rPr>
          <w:color w:val="2B2A29"/>
          <w:spacing w:val="44"/>
          <w:w w:val="80"/>
        </w:rPr>
        <w:t xml:space="preserve"> </w:t>
      </w:r>
      <w:r>
        <w:rPr>
          <w:color w:val="2B2A29"/>
          <w:w w:val="80"/>
        </w:rPr>
        <w:t>Modules</w:t>
      </w:r>
    </w:p>
    <w:p>
      <w:pPr>
        <w:pStyle w:val="7"/>
        <w:spacing w:before="1"/>
      </w:pPr>
      <w:r>
        <w:rPr>
          <w:color w:val="2B2A29"/>
          <w:w w:val="80"/>
        </w:rPr>
        <w:t>导入模块</w:t>
      </w:r>
    </w:p>
    <w:p>
      <w:r>
        <w:rPr>
          <w:color w:val="2B2A29"/>
          <w:w w:val="105"/>
        </w:rPr>
        <w:t>A</w:t>
      </w:r>
      <w:r>
        <w:rPr>
          <w:color w:val="2B2A29"/>
          <w:spacing w:val="-4"/>
          <w:w w:val="105"/>
        </w:rPr>
        <w:t xml:space="preserve"> </w:t>
      </w:r>
      <w:r>
        <w:rPr>
          <w:color w:val="2B2A29"/>
          <w:w w:val="105"/>
        </w:rPr>
        <w:t>Ballerina</w:t>
      </w:r>
      <w:r>
        <w:rPr>
          <w:color w:val="2B2A29"/>
          <w:spacing w:val="-4"/>
          <w:w w:val="105"/>
        </w:rPr>
        <w:t xml:space="preserve"> </w:t>
      </w:r>
      <w:r>
        <w:rPr>
          <w:color w:val="2B2A29"/>
          <w:w w:val="105"/>
        </w:rPr>
        <w:t>module</w:t>
      </w:r>
      <w:r>
        <w:rPr>
          <w:color w:val="2B2A29"/>
          <w:spacing w:val="-4"/>
          <w:w w:val="105"/>
        </w:rPr>
        <w:t xml:space="preserve"> </w:t>
      </w:r>
      <w:r>
        <w:rPr>
          <w:color w:val="2B2A29"/>
          <w:w w:val="105"/>
        </w:rPr>
        <w:t>can</w:t>
      </w:r>
      <w:r>
        <w:rPr>
          <w:color w:val="2B2A29"/>
          <w:spacing w:val="-3"/>
          <w:w w:val="105"/>
        </w:rPr>
        <w:t xml:space="preserve"> </w:t>
      </w:r>
      <w:r>
        <w:rPr>
          <w:color w:val="2B2A29"/>
          <w:w w:val="105"/>
        </w:rPr>
        <w:t>be</w:t>
      </w:r>
      <w:r>
        <w:rPr>
          <w:color w:val="2B2A29"/>
          <w:spacing w:val="-4"/>
          <w:w w:val="105"/>
        </w:rPr>
        <w:t xml:space="preserve"> </w:t>
      </w:r>
      <w:r>
        <w:rPr>
          <w:color w:val="2B2A29"/>
          <w:w w:val="105"/>
        </w:rPr>
        <w:t>imported</w:t>
      </w:r>
      <w:r>
        <w:rPr>
          <w:color w:val="2B2A29"/>
          <w:spacing w:val="-4"/>
          <w:w w:val="105"/>
        </w:rPr>
        <w:t xml:space="preserve"> </w:t>
      </w:r>
      <w:r>
        <w:rPr>
          <w:color w:val="2B2A29"/>
          <w:w w:val="105"/>
        </w:rPr>
        <w:t>into</w:t>
      </w:r>
      <w:r>
        <w:rPr>
          <w:color w:val="2B2A29"/>
          <w:spacing w:val="-3"/>
          <w:w w:val="105"/>
        </w:rPr>
        <w:t xml:space="preserve"> </w:t>
      </w:r>
      <w:r>
        <w:rPr>
          <w:color w:val="2B2A29"/>
          <w:w w:val="105"/>
        </w:rPr>
        <w:t>a</w:t>
      </w:r>
      <w:r>
        <w:rPr>
          <w:color w:val="2B2A29"/>
          <w:spacing w:val="-4"/>
          <w:w w:val="105"/>
        </w:rPr>
        <w:t xml:space="preserve"> </w:t>
      </w:r>
      <w:r>
        <w:rPr>
          <w:color w:val="2B2A29"/>
          <w:w w:val="105"/>
        </w:rPr>
        <w:t>Ballerina</w:t>
      </w:r>
      <w:r>
        <w:rPr>
          <w:color w:val="2B2A29"/>
          <w:spacing w:val="-4"/>
          <w:w w:val="105"/>
        </w:rPr>
        <w:t xml:space="preserve"> </w:t>
      </w:r>
      <w:r>
        <w:rPr>
          <w:color w:val="2B2A29"/>
          <w:w w:val="105"/>
        </w:rPr>
        <w:t>program</w:t>
      </w:r>
      <w:r>
        <w:rPr>
          <w:color w:val="2B2A29"/>
          <w:spacing w:val="-4"/>
          <w:w w:val="105"/>
        </w:rPr>
        <w:t xml:space="preserve"> </w:t>
      </w:r>
      <w:r>
        <w:rPr>
          <w:color w:val="2B2A29"/>
          <w:w w:val="105"/>
        </w:rPr>
        <w:t>using</w:t>
      </w:r>
      <w:r>
        <w:rPr>
          <w:color w:val="2B2A29"/>
          <w:spacing w:val="-3"/>
          <w:w w:val="105"/>
        </w:rPr>
        <w:t xml:space="preserve"> </w:t>
      </w:r>
      <w:r>
        <w:rPr>
          <w:color w:val="2B2A29"/>
          <w:w w:val="105"/>
        </w:rPr>
        <w:t>the</w:t>
      </w:r>
      <w:r>
        <w:rPr>
          <w:color w:val="2B2A29"/>
          <w:spacing w:val="-4"/>
          <w:w w:val="105"/>
        </w:rPr>
        <w:t xml:space="preserve"> </w:t>
      </w:r>
      <w:r>
        <w:rPr>
          <w:color w:val="2B2A29"/>
          <w:w w:val="105"/>
        </w:rPr>
        <w:t>following</w:t>
      </w:r>
      <w:r>
        <w:rPr>
          <w:color w:val="2B2A29"/>
          <w:spacing w:val="-4"/>
          <w:w w:val="105"/>
        </w:rPr>
        <w:t xml:space="preserve"> </w:t>
      </w:r>
      <w:r>
        <w:rPr>
          <w:color w:val="2B2A29"/>
          <w:w w:val="105"/>
        </w:rPr>
        <w:t>syntax:</w:t>
      </w:r>
    </w:p>
    <w:p>
      <w:pPr>
        <w:pStyle w:val="11"/>
        <w:spacing w:before="206"/>
        <w:ind w:left="160"/>
      </w:pPr>
      <w:r>
        <w:rPr>
          <w:color w:val="2B2A29"/>
          <w:w w:val="105"/>
        </w:rPr>
        <w:t>可以使用以下语法将Ballerina模块导入到Ballerina程序</w:t>
      </w:r>
      <w:r>
        <w:rPr>
          <w:color w:val="2B2A29"/>
          <w:spacing w:val="-4"/>
          <w:w w:val="105"/>
        </w:rPr>
        <w:t>中</w:t>
      </w:r>
      <w:r>
        <w:rPr>
          <w:color w:val="2B2A29"/>
          <w:w w:val="105"/>
        </w:rPr>
        <w:t>：</w:t>
      </w:r>
    </w:p>
    <w:p>
      <w:r>
        <w:rPr>
          <w:rFonts w:ascii="宋体"/>
          <w:color w:val="2B2A29"/>
        </w:rPr>
        <w:t>import &lt;organization&gt;/&lt;module_name&gt; [as &lt;identifier&gt;]</w:t>
      </w:r>
    </w:p>
    <w:p>
      <w:pPr>
        <w:pStyle w:val="11"/>
        <w:spacing w:before="213"/>
        <w:ind w:left="160"/>
        <w:rPr>
          <w:rFonts w:ascii="宋体"/>
        </w:rPr>
      </w:pPr>
      <w:r>
        <w:rPr>
          <w:rFonts w:ascii="宋体"/>
          <w:color w:val="2B2A29"/>
        </w:rPr>
        <w:t>导入&lt;organization&gt;/&lt;module_name&gt;[作为&lt;identifier&gt;]</w:t>
      </w:r>
    </w:p>
    <w:p>
      <w:r>
        <w:rPr>
          <w:color w:val="2B2A29"/>
          <w:w w:val="105"/>
        </w:rPr>
        <w:t>After a module is imported, you can use its identifier as a means of accessing the</w:t>
      </w:r>
      <w:r>
        <w:rPr>
          <w:color w:val="2B2A29"/>
          <w:spacing w:val="-55"/>
          <w:w w:val="105"/>
        </w:rPr>
        <w:t xml:space="preserve"> </w:t>
      </w:r>
      <w:r>
        <w:rPr>
          <w:color w:val="2B2A29"/>
          <w:w w:val="105"/>
        </w:rPr>
        <w:t>data and functionality exposed by the module to the outside. This is done by using</w:t>
      </w:r>
      <w:r>
        <w:rPr>
          <w:color w:val="2B2A29"/>
          <w:spacing w:val="1"/>
          <w:w w:val="105"/>
        </w:rPr>
        <w:t xml:space="preserve"> </w:t>
      </w:r>
      <w:r>
        <w:rPr>
          <w:color w:val="2B2A29"/>
          <w:w w:val="105"/>
        </w:rPr>
        <w:t>the</w:t>
      </w:r>
      <w:r>
        <w:rPr>
          <w:color w:val="2B2A29"/>
          <w:spacing w:val="-11"/>
          <w:w w:val="105"/>
        </w:rPr>
        <w:t xml:space="preserve"> </w:t>
      </w:r>
      <w:r>
        <w:rPr>
          <w:color w:val="2B2A29"/>
          <w:w w:val="105"/>
        </w:rPr>
        <w:t>syntax</w:t>
      </w:r>
      <w:r>
        <w:rPr>
          <w:color w:val="2B2A29"/>
          <w:spacing w:val="-11"/>
          <w:w w:val="105"/>
        </w:rPr>
        <w:t xml:space="preserve"> </w:t>
      </w:r>
      <w:r>
        <w:rPr>
          <w:rFonts w:ascii="宋体"/>
          <w:color w:val="2B2A29"/>
          <w:w w:val="105"/>
        </w:rPr>
        <w:t>identifier:&lt;symbol&gt;</w:t>
      </w:r>
      <w:r>
        <w:rPr>
          <w:color w:val="2B2A29"/>
          <w:w w:val="105"/>
        </w:rPr>
        <w:t>,</w:t>
      </w:r>
      <w:r>
        <w:rPr>
          <w:color w:val="2B2A29"/>
          <w:spacing w:val="-11"/>
          <w:w w:val="105"/>
        </w:rPr>
        <w:t xml:space="preserve"> </w:t>
      </w:r>
      <w:r>
        <w:rPr>
          <w:color w:val="2B2A29"/>
          <w:w w:val="105"/>
        </w:rPr>
        <w:t>where</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symbol</w:t>
      </w:r>
      <w:r>
        <w:rPr>
          <w:rFonts w:ascii="宋体"/>
          <w:color w:val="2B2A29"/>
          <w:spacing w:val="-68"/>
          <w:w w:val="105"/>
        </w:rPr>
        <w:t xml:space="preserve"> </w:t>
      </w:r>
      <w:r>
        <w:rPr>
          <w:color w:val="2B2A29"/>
          <w:w w:val="105"/>
        </w:rPr>
        <w:t>can</w:t>
      </w:r>
      <w:r>
        <w:rPr>
          <w:color w:val="2B2A29"/>
          <w:spacing w:val="-11"/>
          <w:w w:val="105"/>
        </w:rPr>
        <w:t xml:space="preserve"> </w:t>
      </w:r>
      <w:r>
        <w:rPr>
          <w:color w:val="2B2A29"/>
          <w:w w:val="105"/>
        </w:rPr>
        <w:t>be</w:t>
      </w:r>
      <w:r>
        <w:rPr>
          <w:color w:val="2B2A29"/>
          <w:spacing w:val="-11"/>
          <w:w w:val="105"/>
        </w:rPr>
        <w:t xml:space="preserve"> </w:t>
      </w:r>
      <w:r>
        <w:rPr>
          <w:color w:val="2B2A29"/>
          <w:w w:val="105"/>
        </w:rPr>
        <w:t>things</w:t>
      </w:r>
      <w:r>
        <w:rPr>
          <w:color w:val="2B2A29"/>
          <w:spacing w:val="-10"/>
          <w:w w:val="105"/>
        </w:rPr>
        <w:t xml:space="preserve"> </w:t>
      </w:r>
      <w:r>
        <w:rPr>
          <w:color w:val="2B2A29"/>
          <w:w w:val="105"/>
        </w:rPr>
        <w:t>such</w:t>
      </w:r>
      <w:r>
        <w:rPr>
          <w:color w:val="2B2A29"/>
          <w:spacing w:val="-11"/>
          <w:w w:val="105"/>
        </w:rPr>
        <w:t xml:space="preserve"> </w:t>
      </w:r>
      <w:r>
        <w:rPr>
          <w:color w:val="2B2A29"/>
          <w:w w:val="105"/>
        </w:rPr>
        <w:t>as</w:t>
      </w:r>
      <w:r>
        <w:rPr>
          <w:color w:val="2B2A29"/>
          <w:spacing w:val="-11"/>
          <w:w w:val="105"/>
        </w:rPr>
        <w:t xml:space="preserve"> </w:t>
      </w:r>
      <w:r>
        <w:rPr>
          <w:color w:val="2B2A29"/>
          <w:w w:val="105"/>
        </w:rPr>
        <w:t>constants,</w:t>
      </w:r>
      <w:r>
        <w:rPr>
          <w:color w:val="2B2A29"/>
          <w:spacing w:val="-55"/>
          <w:w w:val="105"/>
        </w:rPr>
        <w:t xml:space="preserve"> </w:t>
      </w:r>
      <w:r>
        <w:rPr>
          <w:color w:val="2B2A29"/>
          <w:w w:val="110"/>
        </w:rPr>
        <w:t>functions,</w:t>
      </w:r>
      <w:r>
        <w:rPr>
          <w:color w:val="2B2A29"/>
          <w:spacing w:val="-16"/>
          <w:w w:val="110"/>
        </w:rPr>
        <w:t xml:space="preserve"> </w:t>
      </w:r>
      <w:r>
        <w:rPr>
          <w:color w:val="2B2A29"/>
          <w:w w:val="110"/>
        </w:rPr>
        <w:t>and</w:t>
      </w:r>
      <w:r>
        <w:rPr>
          <w:color w:val="2B2A29"/>
          <w:spacing w:val="-16"/>
          <w:w w:val="110"/>
        </w:rPr>
        <w:t xml:space="preserve"> </w:t>
      </w:r>
      <w:r>
        <w:rPr>
          <w:color w:val="2B2A29"/>
          <w:w w:val="110"/>
        </w:rPr>
        <w:t>objects.</w:t>
      </w:r>
    </w:p>
    <w:p>
      <w:pPr>
        <w:pStyle w:val="11"/>
        <w:spacing w:before="213" w:line="292" w:lineRule="auto"/>
        <w:ind w:left="160" w:right="941" w:firstLine="359"/>
      </w:pPr>
      <w:r>
        <w:rPr>
          <w:color w:val="2B2A29"/>
          <w:w w:val="105"/>
        </w:rPr>
        <w:t>导入模块后，可以使用其标识符作为访问模块向外部公开的数据和功能的一种方式。这是通过使用语法</w:t>
      </w:r>
      <w:r>
        <w:rPr>
          <w:rFonts w:ascii="宋体"/>
          <w:color w:val="2B2A29"/>
          <w:w w:val="105"/>
        </w:rPr>
        <w:t>标识符：＜symbol＞来</w:t>
      </w:r>
      <w:r>
        <w:rPr>
          <w:color w:val="2B2A29"/>
          <w:w w:val="105"/>
        </w:rPr>
        <w:t>实现的，其中</w:t>
      </w:r>
      <w:r>
        <w:rPr>
          <w:rFonts w:ascii="宋体"/>
          <w:color w:val="2B2A29"/>
          <w:w w:val="105"/>
        </w:rPr>
        <w:t>符号</w:t>
      </w:r>
      <w:r>
        <w:rPr>
          <w:color w:val="2B2A29"/>
          <w:w w:val="105"/>
        </w:rPr>
        <w:t>可以是常量、</w:t>
      </w:r>
      <w:r>
        <w:rPr>
          <w:color w:val="2B2A29"/>
          <w:w w:val="110"/>
        </w:rPr>
        <w:t>函数和对象</w:t>
      </w:r>
      <w:r>
        <w:rPr>
          <w:color w:val="2B2A29"/>
          <w:w w:val="105"/>
        </w:rPr>
        <w:t>等</w:t>
      </w:r>
      <w:r>
        <w:rPr>
          <w:color w:val="2B2A29"/>
          <w:w w:val="110"/>
        </w:rPr>
        <w:t>。</w:t>
      </w:r>
    </w:p>
    <w:p>
      <w:r>
        <w:rPr>
          <w:color w:val="2B2A29"/>
          <w:w w:val="105"/>
        </w:rPr>
        <w:t>The module identifier is either derived or explicitly provided. The default derived</w:t>
      </w:r>
      <w:r>
        <w:rPr>
          <w:color w:val="2B2A29"/>
          <w:spacing w:val="1"/>
          <w:w w:val="105"/>
        </w:rPr>
        <w:t xml:space="preserve"> </w:t>
      </w:r>
      <w:r>
        <w:rPr>
          <w:color w:val="2B2A29"/>
          <w:w w:val="105"/>
        </w:rPr>
        <w:t>identifier</w:t>
      </w:r>
      <w:r>
        <w:rPr>
          <w:color w:val="2B2A29"/>
          <w:spacing w:val="1"/>
          <w:w w:val="105"/>
        </w:rPr>
        <w:t xml:space="preserve"> </w:t>
      </w:r>
      <w:r>
        <w:rPr>
          <w:color w:val="2B2A29"/>
          <w:w w:val="105"/>
        </w:rPr>
        <w:t>is</w:t>
      </w:r>
      <w:r>
        <w:rPr>
          <w:color w:val="2B2A29"/>
          <w:spacing w:val="2"/>
          <w:w w:val="105"/>
        </w:rPr>
        <w:t xml:space="preserve"> </w:t>
      </w:r>
      <w:r>
        <w:rPr>
          <w:color w:val="2B2A29"/>
          <w:w w:val="105"/>
        </w:rPr>
        <w:t>generated</w:t>
      </w:r>
      <w:r>
        <w:rPr>
          <w:color w:val="2B2A29"/>
          <w:spacing w:val="2"/>
          <w:w w:val="105"/>
        </w:rPr>
        <w:t xml:space="preserve"> </w:t>
      </w:r>
      <w:r>
        <w:rPr>
          <w:color w:val="2B2A29"/>
          <w:w w:val="105"/>
        </w:rPr>
        <w:t>by</w:t>
      </w:r>
      <w:r>
        <w:rPr>
          <w:color w:val="2B2A29"/>
          <w:spacing w:val="2"/>
          <w:w w:val="105"/>
        </w:rPr>
        <w:t xml:space="preserve"> </w:t>
      </w:r>
      <w:r>
        <w:rPr>
          <w:color w:val="2B2A29"/>
          <w:w w:val="105"/>
        </w:rPr>
        <w:t>the</w:t>
      </w:r>
      <w:r>
        <w:rPr>
          <w:color w:val="2B2A29"/>
          <w:spacing w:val="1"/>
          <w:w w:val="105"/>
        </w:rPr>
        <w:t xml:space="preserve"> </w:t>
      </w:r>
      <w:r>
        <w:rPr>
          <w:color w:val="2B2A29"/>
          <w:w w:val="105"/>
        </w:rPr>
        <w:t>last</w:t>
      </w:r>
      <w:r>
        <w:rPr>
          <w:color w:val="2B2A29"/>
          <w:spacing w:val="2"/>
          <w:w w:val="105"/>
        </w:rPr>
        <w:t xml:space="preserve"> </w:t>
      </w:r>
      <w:r>
        <w:rPr>
          <w:color w:val="2B2A29"/>
          <w:w w:val="105"/>
        </w:rPr>
        <w:t>part</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1"/>
          <w:w w:val="105"/>
        </w:rPr>
        <w:t xml:space="preserve"> </w:t>
      </w:r>
      <w:r>
        <w:rPr>
          <w:color w:val="2B2A29"/>
          <w:w w:val="105"/>
        </w:rPr>
        <w:t>module</w:t>
      </w:r>
      <w:r>
        <w:rPr>
          <w:color w:val="2B2A29"/>
          <w:spacing w:val="2"/>
          <w:w w:val="105"/>
        </w:rPr>
        <w:t xml:space="preserve"> </w:t>
      </w:r>
      <w:r>
        <w:rPr>
          <w:color w:val="2B2A29"/>
          <w:w w:val="105"/>
        </w:rPr>
        <w:t>name.</w:t>
      </w:r>
      <w:r>
        <w:rPr>
          <w:color w:val="2B2A29"/>
          <w:spacing w:val="2"/>
          <w:w w:val="105"/>
        </w:rPr>
        <w:t xml:space="preserve"> </w:t>
      </w:r>
      <w:r>
        <w:rPr>
          <w:color w:val="2B2A29"/>
          <w:w w:val="105"/>
        </w:rPr>
        <w:t>That</w:t>
      </w:r>
      <w:r>
        <w:rPr>
          <w:color w:val="2B2A29"/>
          <w:spacing w:val="2"/>
          <w:w w:val="105"/>
        </w:rPr>
        <w:t xml:space="preserve"> </w:t>
      </w:r>
      <w:r>
        <w:rPr>
          <w:color w:val="2B2A29"/>
          <w:w w:val="105"/>
        </w:rPr>
        <w:t>is,</w:t>
      </w:r>
      <w:r>
        <w:rPr>
          <w:color w:val="2B2A29"/>
          <w:spacing w:val="1"/>
          <w:w w:val="105"/>
        </w:rPr>
        <w:t xml:space="preserve"> </w:t>
      </w:r>
      <w:r>
        <w:rPr>
          <w:color w:val="2B2A29"/>
          <w:w w:val="105"/>
        </w:rPr>
        <w:t>if</w:t>
      </w:r>
      <w:r>
        <w:rPr>
          <w:color w:val="2B2A29"/>
          <w:spacing w:val="2"/>
          <w:w w:val="105"/>
        </w:rPr>
        <w:t xml:space="preserve"> </w:t>
      </w:r>
      <w:r>
        <w:rPr>
          <w:color w:val="2B2A29"/>
          <w:w w:val="105"/>
        </w:rPr>
        <w:t>the</w:t>
      </w:r>
      <w:r>
        <w:rPr>
          <w:color w:val="2B2A29"/>
          <w:spacing w:val="2"/>
          <w:w w:val="105"/>
        </w:rPr>
        <w:t xml:space="preserve"> </w:t>
      </w:r>
      <w:r>
        <w:rPr>
          <w:color w:val="2B2A29"/>
          <w:w w:val="105"/>
        </w:rPr>
        <w:t>module</w:t>
      </w:r>
      <w:r>
        <w:rPr>
          <w:color w:val="2B2A29"/>
          <w:spacing w:val="2"/>
          <w:w w:val="105"/>
        </w:rPr>
        <w:t xml:space="preserve"> </w:t>
      </w:r>
      <w:r>
        <w:rPr>
          <w:color w:val="2B2A29"/>
          <w:w w:val="105"/>
        </w:rPr>
        <w:t>name</w:t>
      </w:r>
      <w:r>
        <w:rPr>
          <w:color w:val="2B2A29"/>
          <w:spacing w:val="-55"/>
          <w:w w:val="105"/>
        </w:rPr>
        <w:t xml:space="preserve"> </w:t>
      </w:r>
      <w:r>
        <w:rPr>
          <w:color w:val="2B2A29"/>
          <w:w w:val="105"/>
        </w:rPr>
        <w:t>has its identifier separated by dot (.) characters, only the last section is used as the</w:t>
      </w:r>
      <w:r>
        <w:rPr>
          <w:color w:val="2B2A29"/>
          <w:spacing w:val="1"/>
          <w:w w:val="105"/>
        </w:rPr>
        <w:t xml:space="preserve"> </w:t>
      </w:r>
      <w:r>
        <w:rPr>
          <w:color w:val="2B2A29"/>
          <w:w w:val="105"/>
        </w:rPr>
        <w:t>module</w:t>
      </w:r>
      <w:r>
        <w:rPr>
          <w:color w:val="2B2A29"/>
          <w:spacing w:val="-13"/>
          <w:w w:val="105"/>
        </w:rPr>
        <w:t xml:space="preserve"> </w:t>
      </w:r>
      <w:r>
        <w:rPr>
          <w:color w:val="2B2A29"/>
          <w:w w:val="105"/>
        </w:rPr>
        <w:t>identifier.</w:t>
      </w:r>
      <w:r>
        <w:rPr>
          <w:color w:val="2B2A29"/>
          <w:spacing w:val="-12"/>
          <w:w w:val="105"/>
        </w:rPr>
        <w:t xml:space="preserve"> </w:t>
      </w:r>
      <w:r>
        <w:rPr>
          <w:color w:val="2B2A29"/>
          <w:w w:val="105"/>
        </w:rPr>
        <w:t>For</w:t>
      </w:r>
      <w:r>
        <w:rPr>
          <w:color w:val="2B2A29"/>
          <w:spacing w:val="-12"/>
          <w:w w:val="105"/>
        </w:rPr>
        <w:t xml:space="preserve"> </w:t>
      </w:r>
      <w:r>
        <w:rPr>
          <w:color w:val="2B2A29"/>
          <w:w w:val="105"/>
        </w:rPr>
        <w:t>example,</w:t>
      </w:r>
      <w:r>
        <w:rPr>
          <w:color w:val="2B2A29"/>
          <w:spacing w:val="-12"/>
          <w:w w:val="105"/>
        </w:rPr>
        <w:t xml:space="preserve"> </w:t>
      </w:r>
      <w:r>
        <w:rPr>
          <w:color w:val="2B2A29"/>
          <w:w w:val="105"/>
        </w:rPr>
        <w:t>let’s</w:t>
      </w:r>
      <w:r>
        <w:rPr>
          <w:color w:val="2B2A29"/>
          <w:spacing w:val="-12"/>
          <w:w w:val="105"/>
        </w:rPr>
        <w:t xml:space="preserve"> </w:t>
      </w:r>
      <w:r>
        <w:rPr>
          <w:color w:val="2B2A29"/>
          <w:w w:val="105"/>
        </w:rPr>
        <w:t>check</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2"/>
          <w:w w:val="105"/>
        </w:rPr>
        <w:t xml:space="preserve"> </w:t>
      </w:r>
      <w:r>
        <w:rPr>
          <w:color w:val="2B2A29"/>
          <w:w w:val="105"/>
        </w:rPr>
        <w:t>imports:</w:t>
      </w:r>
    </w:p>
    <w:p>
      <w:pPr>
        <w:pStyle w:val="11"/>
        <w:spacing w:before="10" w:line="304" w:lineRule="auto"/>
        <w:ind w:left="160" w:right="701" w:firstLine="359"/>
      </w:pPr>
      <w:r>
        <w:rPr>
          <w:color w:val="2B2A29"/>
          <w:w w:val="105"/>
        </w:rPr>
        <w:t>模块标识符是派生的或显式提供的。默认派生标识符由模块名称的最后</w:t>
      </w:r>
      <w:r>
        <w:rPr>
          <w:color w:val="2B2A29"/>
          <w:spacing w:val="2"/>
          <w:w w:val="105"/>
        </w:rPr>
        <w:t>一</w:t>
      </w:r>
      <w:r>
        <w:rPr>
          <w:color w:val="2B2A29"/>
          <w:w w:val="105"/>
        </w:rPr>
        <w:t>部分生成。也就是说，如果模块</w:t>
      </w:r>
      <w:r>
        <w:rPr>
          <w:color w:val="2B2A29"/>
          <w:spacing w:val="2"/>
          <w:w w:val="105"/>
        </w:rPr>
        <w:t>名称</w:t>
      </w:r>
      <w:r>
        <w:rPr>
          <w:color w:val="2B2A29"/>
          <w:w w:val="105"/>
        </w:rPr>
        <w:t>的标识符由点（.）字符分隔，则仅最后一部分用作模块标识符。例如</w:t>
      </w:r>
      <w:r>
        <w:rPr>
          <w:color w:val="2B2A29"/>
          <w:spacing w:val="-12"/>
          <w:w w:val="105"/>
        </w:rPr>
        <w:t>，</w:t>
      </w:r>
      <w:r>
        <w:rPr>
          <w:color w:val="2B2A29"/>
          <w:w w:val="105"/>
        </w:rPr>
        <w:t>让我们检查以下导入：</w:t>
      </w:r>
    </w:p>
    <w:p>
      <w:pPr>
        <w:spacing w:after="0" w:line="304"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import ballerina/io;</w:t>
      </w:r>
    </w:p>
    <w:p>
      <w:pPr>
        <w:pStyle w:val="11"/>
        <w:spacing w:before="68"/>
        <w:ind w:left="520"/>
        <w:rPr>
          <w:rFonts w:ascii="宋体"/>
        </w:rPr>
      </w:pPr>
      <w:bookmarkStart w:id="91" w:name="_bookmark86"/>
      <w:bookmarkEnd w:id="91"/>
      <w:r>
        <w:rPr>
          <w:rFonts w:ascii="宋体"/>
          <w:color w:val="2B2A29"/>
        </w:rPr>
        <w:t>导入芭蕾舞演员/io；</w:t>
      </w:r>
    </w:p>
    <w:p>
      <w:r>
        <w:rPr>
          <w:rFonts w:ascii="宋体"/>
          <w:color w:val="2B2A29"/>
        </w:rPr>
        <w:t>import ballerinax/java.jdbc;</w:t>
      </w:r>
    </w:p>
    <w:p>
      <w:pPr>
        <w:pStyle w:val="11"/>
        <w:spacing w:before="38"/>
        <w:ind w:left="520"/>
        <w:rPr>
          <w:rFonts w:ascii="宋体"/>
        </w:rPr>
      </w:pPr>
      <w:r>
        <w:rPr>
          <w:rFonts w:ascii="宋体"/>
          <w:color w:val="2B2A29"/>
        </w:rPr>
        <w:t>导入ballerinax/java.jdbc；</w:t>
      </w:r>
    </w:p>
    <w:p>
      <w:r>
        <w:rPr>
          <w:color w:val="2B2A29"/>
          <w:w w:val="105"/>
        </w:rPr>
        <w:t>The module from the first</w:t>
      </w:r>
      <w:r>
        <w:rPr>
          <w:color w:val="2B2A29"/>
          <w:spacing w:val="1"/>
          <w:w w:val="105"/>
        </w:rPr>
        <w:t xml:space="preserve"> </w:t>
      </w:r>
      <w:r>
        <w:rPr>
          <w:color w:val="2B2A29"/>
          <w:w w:val="105"/>
        </w:rPr>
        <w:t>import is referenced using the derived</w:t>
      </w:r>
      <w:r>
        <w:rPr>
          <w:color w:val="2B2A29"/>
          <w:spacing w:val="1"/>
          <w:w w:val="105"/>
        </w:rPr>
        <w:t xml:space="preserve"> </w:t>
      </w:r>
      <w:r>
        <w:rPr>
          <w:color w:val="2B2A29"/>
          <w:w w:val="105"/>
        </w:rPr>
        <w:t xml:space="preserve">identifier </w:t>
      </w:r>
      <w:r>
        <w:rPr>
          <w:rFonts w:ascii="宋体" w:hAnsi="宋体"/>
          <w:color w:val="2B2A29"/>
          <w:w w:val="105"/>
        </w:rPr>
        <w:t>io</w:t>
      </w:r>
      <w:r>
        <w:rPr>
          <w:color w:val="2B2A29"/>
          <w:w w:val="105"/>
        </w:rPr>
        <w:t>, since</w:t>
      </w:r>
      <w:r>
        <w:rPr>
          <w:color w:val="2B2A29"/>
          <w:spacing w:val="-55"/>
          <w:w w:val="105"/>
        </w:rPr>
        <w:t xml:space="preserve"> </w:t>
      </w:r>
      <w:r>
        <w:rPr>
          <w:color w:val="2B2A29"/>
          <w:w w:val="105"/>
        </w:rPr>
        <w:t>it</w:t>
      </w:r>
      <w:r>
        <w:rPr>
          <w:color w:val="2B2A29"/>
          <w:spacing w:val="5"/>
          <w:w w:val="105"/>
        </w:rPr>
        <w:t xml:space="preserve"> </w:t>
      </w:r>
      <w:r>
        <w:rPr>
          <w:color w:val="2B2A29"/>
          <w:w w:val="105"/>
        </w:rPr>
        <w:t>is</w:t>
      </w:r>
      <w:r>
        <w:rPr>
          <w:color w:val="2B2A29"/>
          <w:spacing w:val="5"/>
          <w:w w:val="105"/>
        </w:rPr>
        <w:t xml:space="preserve"> </w:t>
      </w:r>
      <w:r>
        <w:rPr>
          <w:color w:val="2B2A29"/>
          <w:w w:val="105"/>
        </w:rPr>
        <w:t>the</w:t>
      </w:r>
      <w:r>
        <w:rPr>
          <w:color w:val="2B2A29"/>
          <w:spacing w:val="5"/>
          <w:w w:val="105"/>
        </w:rPr>
        <w:t xml:space="preserve"> </w:t>
      </w:r>
      <w:r>
        <w:rPr>
          <w:color w:val="2B2A29"/>
          <w:w w:val="105"/>
        </w:rPr>
        <w:t>module</w:t>
      </w:r>
      <w:r>
        <w:rPr>
          <w:color w:val="2B2A29"/>
          <w:spacing w:val="6"/>
          <w:w w:val="105"/>
        </w:rPr>
        <w:t xml:space="preserve"> </w:t>
      </w:r>
      <w:r>
        <w:rPr>
          <w:color w:val="2B2A29"/>
          <w:w w:val="105"/>
        </w:rPr>
        <w:t>name</w:t>
      </w:r>
      <w:r>
        <w:rPr>
          <w:color w:val="2B2A29"/>
          <w:spacing w:val="5"/>
          <w:w w:val="105"/>
        </w:rPr>
        <w:t xml:space="preserve"> </w:t>
      </w:r>
      <w:r>
        <w:rPr>
          <w:color w:val="2B2A29"/>
          <w:w w:val="105"/>
        </w:rPr>
        <w:t>and</w:t>
      </w:r>
      <w:r>
        <w:rPr>
          <w:color w:val="2B2A29"/>
          <w:spacing w:val="5"/>
          <w:w w:val="105"/>
        </w:rPr>
        <w:t xml:space="preserve"> </w:t>
      </w:r>
      <w:r>
        <w:rPr>
          <w:color w:val="2B2A29"/>
          <w:w w:val="105"/>
        </w:rPr>
        <w:t>its</w:t>
      </w:r>
      <w:r>
        <w:rPr>
          <w:color w:val="2B2A29"/>
          <w:spacing w:val="6"/>
          <w:w w:val="105"/>
        </w:rPr>
        <w:t xml:space="preserve"> </w:t>
      </w:r>
      <w:r>
        <w:rPr>
          <w:color w:val="2B2A29"/>
          <w:w w:val="105"/>
        </w:rPr>
        <w:t>name</w:t>
      </w:r>
      <w:r>
        <w:rPr>
          <w:color w:val="2B2A29"/>
          <w:spacing w:val="5"/>
          <w:w w:val="105"/>
        </w:rPr>
        <w:t xml:space="preserve"> </w:t>
      </w:r>
      <w:r>
        <w:rPr>
          <w:color w:val="2B2A29"/>
          <w:w w:val="105"/>
        </w:rPr>
        <w:t>is</w:t>
      </w:r>
      <w:r>
        <w:rPr>
          <w:color w:val="2B2A29"/>
          <w:spacing w:val="5"/>
          <w:w w:val="105"/>
        </w:rPr>
        <w:t xml:space="preserve"> </w:t>
      </w:r>
      <w:r>
        <w:rPr>
          <w:color w:val="2B2A29"/>
          <w:w w:val="105"/>
        </w:rPr>
        <w:t>not</w:t>
      </w:r>
      <w:r>
        <w:rPr>
          <w:color w:val="2B2A29"/>
          <w:spacing w:val="6"/>
          <w:w w:val="105"/>
        </w:rPr>
        <w:t xml:space="preserve"> </w:t>
      </w:r>
      <w:r>
        <w:rPr>
          <w:color w:val="2B2A29"/>
          <w:w w:val="105"/>
        </w:rPr>
        <w:t>divided</w:t>
      </w:r>
      <w:r>
        <w:rPr>
          <w:color w:val="2B2A29"/>
          <w:spacing w:val="5"/>
          <w:w w:val="105"/>
        </w:rPr>
        <w:t xml:space="preserve"> </w:t>
      </w:r>
      <w:r>
        <w:rPr>
          <w:color w:val="2B2A29"/>
          <w:w w:val="105"/>
        </w:rPr>
        <w:t>using</w:t>
      </w:r>
      <w:r>
        <w:rPr>
          <w:color w:val="2B2A29"/>
          <w:spacing w:val="5"/>
          <w:w w:val="105"/>
        </w:rPr>
        <w:t xml:space="preserve"> </w:t>
      </w:r>
      <w:r>
        <w:rPr>
          <w:color w:val="2B2A29"/>
          <w:w w:val="105"/>
        </w:rPr>
        <w:t>a</w:t>
      </w:r>
      <w:r>
        <w:rPr>
          <w:color w:val="2B2A29"/>
          <w:spacing w:val="5"/>
          <w:w w:val="105"/>
        </w:rPr>
        <w:t xml:space="preserve"> </w:t>
      </w:r>
      <w:r>
        <w:rPr>
          <w:color w:val="2B2A29"/>
          <w:w w:val="105"/>
        </w:rPr>
        <w:t>period.</w:t>
      </w:r>
      <w:r>
        <w:rPr>
          <w:color w:val="2B2A29"/>
          <w:spacing w:val="6"/>
          <w:w w:val="105"/>
        </w:rPr>
        <w:t xml:space="preserve"> </w:t>
      </w:r>
      <w:r>
        <w:rPr>
          <w:color w:val="2B2A29"/>
          <w:w w:val="105"/>
        </w:rPr>
        <w:t>The</w:t>
      </w:r>
      <w:r>
        <w:rPr>
          <w:color w:val="2B2A29"/>
          <w:spacing w:val="5"/>
          <w:w w:val="105"/>
        </w:rPr>
        <w:t xml:space="preserve"> </w:t>
      </w:r>
      <w:r>
        <w:rPr>
          <w:color w:val="2B2A29"/>
          <w:w w:val="105"/>
        </w:rPr>
        <w:t>second</w:t>
      </w:r>
      <w:r>
        <w:rPr>
          <w:color w:val="2B2A29"/>
          <w:spacing w:val="5"/>
          <w:w w:val="105"/>
        </w:rPr>
        <w:t xml:space="preserve"> </w:t>
      </w:r>
      <w:r>
        <w:rPr>
          <w:color w:val="2B2A29"/>
          <w:w w:val="105"/>
        </w:rPr>
        <w:t>imported</w:t>
      </w:r>
      <w:r>
        <w:rPr>
          <w:color w:val="2B2A29"/>
          <w:spacing w:val="1"/>
          <w:w w:val="105"/>
        </w:rPr>
        <w:t xml:space="preserve"> </w:t>
      </w:r>
      <w:r>
        <w:rPr>
          <w:color w:val="2B2A29"/>
          <w:w w:val="105"/>
        </w:rPr>
        <w:t>module</w:t>
      </w:r>
      <w:r>
        <w:rPr>
          <w:color w:val="2B2A29"/>
          <w:spacing w:val="-7"/>
          <w:w w:val="105"/>
        </w:rPr>
        <w:t xml:space="preserve"> </w:t>
      </w:r>
      <w:r>
        <w:rPr>
          <w:color w:val="2B2A29"/>
          <w:w w:val="105"/>
        </w:rPr>
        <w:t>is</w:t>
      </w:r>
      <w:r>
        <w:rPr>
          <w:color w:val="2B2A29"/>
          <w:spacing w:val="-6"/>
          <w:w w:val="105"/>
        </w:rPr>
        <w:t xml:space="preserve"> </w:t>
      </w:r>
      <w:r>
        <w:rPr>
          <w:color w:val="2B2A29"/>
          <w:w w:val="105"/>
        </w:rPr>
        <w:t>accessed</w:t>
      </w:r>
      <w:r>
        <w:rPr>
          <w:color w:val="2B2A29"/>
          <w:spacing w:val="-6"/>
          <w:w w:val="105"/>
        </w:rPr>
        <w:t xml:space="preserve"> </w:t>
      </w:r>
      <w:r>
        <w:rPr>
          <w:color w:val="2B2A29"/>
          <w:w w:val="105"/>
        </w:rPr>
        <w:t>by</w:t>
      </w:r>
      <w:r>
        <w:rPr>
          <w:color w:val="2B2A29"/>
          <w:spacing w:val="-7"/>
          <w:w w:val="105"/>
        </w:rPr>
        <w:t xml:space="preserve"> </w:t>
      </w:r>
      <w:r>
        <w:rPr>
          <w:color w:val="2B2A29"/>
          <w:w w:val="105"/>
        </w:rPr>
        <w:t>the</w:t>
      </w:r>
      <w:r>
        <w:rPr>
          <w:color w:val="2B2A29"/>
          <w:spacing w:val="-6"/>
          <w:w w:val="105"/>
        </w:rPr>
        <w:t xml:space="preserve"> </w:t>
      </w:r>
      <w:r>
        <w:rPr>
          <w:color w:val="2B2A29"/>
          <w:w w:val="105"/>
        </w:rPr>
        <w:t>derived</w:t>
      </w:r>
      <w:r>
        <w:rPr>
          <w:color w:val="2B2A29"/>
          <w:spacing w:val="-6"/>
          <w:w w:val="105"/>
        </w:rPr>
        <w:t xml:space="preserve"> </w:t>
      </w:r>
      <w:r>
        <w:rPr>
          <w:color w:val="2B2A29"/>
          <w:w w:val="105"/>
        </w:rPr>
        <w:t>identifier</w:t>
      </w:r>
      <w:r>
        <w:rPr>
          <w:color w:val="2B2A29"/>
          <w:spacing w:val="-6"/>
          <w:w w:val="105"/>
        </w:rPr>
        <w:t xml:space="preserve"> </w:t>
      </w:r>
      <w:r>
        <w:rPr>
          <w:rFonts w:ascii="宋体" w:hAnsi="宋体"/>
          <w:color w:val="2B2A29"/>
          <w:w w:val="105"/>
        </w:rPr>
        <w:t>jdbc</w:t>
      </w:r>
      <w:r>
        <w:rPr>
          <w:color w:val="2B2A29"/>
          <w:w w:val="105"/>
        </w:rPr>
        <w:t>.</w:t>
      </w:r>
      <w:r>
        <w:rPr>
          <w:color w:val="2B2A29"/>
          <w:spacing w:val="-7"/>
          <w:w w:val="105"/>
        </w:rPr>
        <w:t xml:space="preserve"> </w:t>
      </w:r>
      <w:r>
        <w:rPr>
          <w:color w:val="2B2A29"/>
          <w:w w:val="105"/>
        </w:rPr>
        <w:t>Since</w:t>
      </w:r>
      <w:r>
        <w:rPr>
          <w:color w:val="2B2A29"/>
          <w:spacing w:val="-6"/>
          <w:w w:val="105"/>
        </w:rPr>
        <w:t xml:space="preserve"> </w:t>
      </w:r>
      <w:r>
        <w:rPr>
          <w:color w:val="2B2A29"/>
          <w:w w:val="105"/>
        </w:rPr>
        <w:t>its</w:t>
      </w:r>
      <w:r>
        <w:rPr>
          <w:color w:val="2B2A29"/>
          <w:spacing w:val="-6"/>
          <w:w w:val="105"/>
        </w:rPr>
        <w:t xml:space="preserve"> </w:t>
      </w:r>
      <w:r>
        <w:rPr>
          <w:color w:val="2B2A29"/>
          <w:w w:val="105"/>
        </w:rPr>
        <w:t>module</w:t>
      </w:r>
      <w:r>
        <w:rPr>
          <w:color w:val="2B2A29"/>
          <w:spacing w:val="-7"/>
          <w:w w:val="105"/>
        </w:rPr>
        <w:t xml:space="preserve"> </w:t>
      </w:r>
      <w:r>
        <w:rPr>
          <w:color w:val="2B2A29"/>
          <w:w w:val="105"/>
        </w:rPr>
        <w:t>name</w:t>
      </w:r>
      <w:r>
        <w:rPr>
          <w:color w:val="2B2A29"/>
          <w:spacing w:val="-6"/>
          <w:w w:val="105"/>
        </w:rPr>
        <w:t xml:space="preserve"> </w:t>
      </w:r>
      <w:r>
        <w:rPr>
          <w:rFonts w:ascii="宋体" w:hAnsi="宋体"/>
          <w:color w:val="2B2A29"/>
          <w:w w:val="105"/>
        </w:rPr>
        <w:t>java.jdbc</w:t>
      </w:r>
      <w:r>
        <w:rPr>
          <w:rFonts w:ascii="宋体" w:hAnsi="宋体"/>
          <w:color w:val="2B2A29"/>
          <w:spacing w:val="-64"/>
          <w:w w:val="105"/>
        </w:rPr>
        <w:t xml:space="preserve"> </w:t>
      </w:r>
      <w:r>
        <w:rPr>
          <w:color w:val="2B2A29"/>
          <w:w w:val="105"/>
        </w:rPr>
        <w:t>is</w:t>
      </w:r>
      <w:r>
        <w:rPr>
          <w:color w:val="2B2A29"/>
          <w:spacing w:val="1"/>
          <w:w w:val="105"/>
        </w:rPr>
        <w:t xml:space="preserve"> </w:t>
      </w:r>
      <w:r>
        <w:rPr>
          <w:color w:val="2B2A29"/>
          <w:w w:val="105"/>
        </w:rPr>
        <w:t>separated</w:t>
      </w:r>
      <w:r>
        <w:rPr>
          <w:color w:val="2B2A29"/>
          <w:spacing w:val="-4"/>
          <w:w w:val="105"/>
        </w:rPr>
        <w:t xml:space="preserve"> </w:t>
      </w:r>
      <w:r>
        <w:rPr>
          <w:color w:val="2B2A29"/>
          <w:w w:val="105"/>
        </w:rPr>
        <w:t>by</w:t>
      </w:r>
      <w:r>
        <w:rPr>
          <w:color w:val="2B2A29"/>
          <w:spacing w:val="-3"/>
          <w:w w:val="105"/>
        </w:rPr>
        <w:t xml:space="preserve"> </w:t>
      </w:r>
      <w:r>
        <w:rPr>
          <w:color w:val="2B2A29"/>
          <w:w w:val="105"/>
        </w:rPr>
        <w:t>periods,</w:t>
      </w:r>
      <w:r>
        <w:rPr>
          <w:color w:val="2B2A29"/>
          <w:spacing w:val="-3"/>
          <w:w w:val="105"/>
        </w:rPr>
        <w:t xml:space="preserve"> </w:t>
      </w:r>
      <w:r>
        <w:rPr>
          <w:color w:val="2B2A29"/>
          <w:w w:val="105"/>
        </w:rPr>
        <w:t>the</w:t>
      </w:r>
      <w:r>
        <w:rPr>
          <w:color w:val="2B2A29"/>
          <w:spacing w:val="-3"/>
          <w:w w:val="105"/>
        </w:rPr>
        <w:t xml:space="preserve"> </w:t>
      </w:r>
      <w:r>
        <w:rPr>
          <w:color w:val="2B2A29"/>
          <w:w w:val="105"/>
        </w:rPr>
        <w:t>last</w:t>
      </w:r>
      <w:r>
        <w:rPr>
          <w:color w:val="2B2A29"/>
          <w:spacing w:val="-3"/>
          <w:w w:val="105"/>
        </w:rPr>
        <w:t xml:space="preserve"> </w:t>
      </w:r>
      <w:r>
        <w:rPr>
          <w:color w:val="2B2A29"/>
          <w:w w:val="105"/>
        </w:rPr>
        <w:t>section</w:t>
      </w:r>
      <w:r>
        <w:rPr>
          <w:color w:val="2B2A29"/>
          <w:spacing w:val="-3"/>
          <w:w w:val="105"/>
        </w:rPr>
        <w:t xml:space="preserve"> </w:t>
      </w:r>
      <w:r>
        <w:rPr>
          <w:color w:val="2B2A29"/>
          <w:w w:val="105"/>
        </w:rPr>
        <w:t>of</w:t>
      </w:r>
      <w:r>
        <w:rPr>
          <w:color w:val="2B2A29"/>
          <w:spacing w:val="-3"/>
          <w:w w:val="105"/>
        </w:rPr>
        <w:t xml:space="preserve"> </w:t>
      </w:r>
      <w:r>
        <w:rPr>
          <w:color w:val="2B2A29"/>
          <w:w w:val="105"/>
        </w:rPr>
        <w:t>it</w:t>
      </w:r>
      <w:r>
        <w:rPr>
          <w:color w:val="2B2A29"/>
          <w:spacing w:val="-3"/>
          <w:w w:val="105"/>
        </w:rPr>
        <w:t xml:space="preserve"> </w:t>
      </w:r>
      <w:r>
        <w:rPr>
          <w:color w:val="2B2A29"/>
          <w:w w:val="105"/>
        </w:rPr>
        <w:t>is</w:t>
      </w:r>
      <w:r>
        <w:rPr>
          <w:color w:val="2B2A29"/>
          <w:spacing w:val="-3"/>
          <w:w w:val="105"/>
        </w:rPr>
        <w:t xml:space="preserve"> </w:t>
      </w:r>
      <w:r>
        <w:rPr>
          <w:color w:val="2B2A29"/>
          <w:w w:val="105"/>
        </w:rPr>
        <w:t>used</w:t>
      </w:r>
      <w:r>
        <w:rPr>
          <w:color w:val="2B2A29"/>
          <w:spacing w:val="-4"/>
          <w:w w:val="105"/>
        </w:rPr>
        <w:t xml:space="preserve"> </w:t>
      </w:r>
      <w:r>
        <w:rPr>
          <w:color w:val="2B2A29"/>
          <w:w w:val="105"/>
        </w:rPr>
        <w:t>as</w:t>
      </w:r>
      <w:r>
        <w:rPr>
          <w:color w:val="2B2A29"/>
          <w:spacing w:val="-3"/>
          <w:w w:val="105"/>
        </w:rPr>
        <w:t xml:space="preserve"> </w:t>
      </w:r>
      <w:r>
        <w:rPr>
          <w:color w:val="2B2A29"/>
          <w:w w:val="105"/>
        </w:rPr>
        <w:t>the</w:t>
      </w:r>
      <w:r>
        <w:rPr>
          <w:color w:val="2B2A29"/>
          <w:spacing w:val="-3"/>
          <w:w w:val="105"/>
        </w:rPr>
        <w:t xml:space="preserve"> </w:t>
      </w:r>
      <w:r>
        <w:rPr>
          <w:color w:val="2B2A29"/>
          <w:w w:val="105"/>
        </w:rPr>
        <w:t>imported</w:t>
      </w:r>
      <w:r>
        <w:rPr>
          <w:color w:val="2B2A29"/>
          <w:spacing w:val="-3"/>
          <w:w w:val="105"/>
        </w:rPr>
        <w:t xml:space="preserve"> </w:t>
      </w:r>
      <w:r>
        <w:rPr>
          <w:color w:val="2B2A29"/>
          <w:w w:val="105"/>
        </w:rPr>
        <w:t>module’s</w:t>
      </w:r>
      <w:r>
        <w:rPr>
          <w:color w:val="2B2A29"/>
          <w:spacing w:val="-3"/>
          <w:w w:val="105"/>
        </w:rPr>
        <w:t xml:space="preserve"> </w:t>
      </w:r>
      <w:r>
        <w:rPr>
          <w:color w:val="2B2A29"/>
          <w:w w:val="105"/>
        </w:rPr>
        <w:t>identifier.</w:t>
      </w:r>
    </w:p>
    <w:p>
      <w:pPr>
        <w:pStyle w:val="11"/>
        <w:spacing w:before="198" w:line="285" w:lineRule="auto"/>
        <w:ind w:left="520" w:right="266" w:firstLine="359"/>
      </w:pPr>
      <w:r>
        <w:rPr>
          <w:color w:val="2B2A29"/>
          <w:w w:val="105"/>
        </w:rPr>
        <w:t>第一</w:t>
      </w:r>
      <w:r>
        <w:rPr>
          <w:color w:val="2B2A29"/>
          <w:spacing w:val="1"/>
          <w:w w:val="105"/>
        </w:rPr>
        <w:t>次</w:t>
      </w:r>
      <w:r>
        <w:rPr>
          <w:color w:val="2B2A29"/>
          <w:w w:val="105"/>
        </w:rPr>
        <w:t>导入的模块使用派生标识符</w:t>
      </w:r>
      <w:r>
        <w:rPr>
          <w:rFonts w:ascii="宋体" w:hAnsi="宋体"/>
          <w:color w:val="2B2A29"/>
          <w:w w:val="105"/>
        </w:rPr>
        <w:t>io进行</w:t>
      </w:r>
      <w:r>
        <w:rPr>
          <w:color w:val="2B2A29"/>
          <w:w w:val="105"/>
        </w:rPr>
        <w:t>引用，因为它是模块名称，其名称不使用句点分隔。第二</w:t>
      </w:r>
      <w:r>
        <w:rPr>
          <w:color w:val="2B2A29"/>
          <w:spacing w:val="5"/>
          <w:w w:val="105"/>
        </w:rPr>
        <w:t>个</w:t>
      </w:r>
      <w:r>
        <w:rPr>
          <w:color w:val="2B2A29"/>
          <w:w w:val="105"/>
        </w:rPr>
        <w:t>导入的模块由派生标识符</w:t>
      </w:r>
      <w:r>
        <w:rPr>
          <w:rFonts w:ascii="宋体" w:hAnsi="宋体"/>
          <w:color w:val="2B2A29"/>
          <w:w w:val="105"/>
        </w:rPr>
        <w:t>jdbc</w:t>
      </w:r>
      <w:r>
        <w:rPr>
          <w:color w:val="2B2A29"/>
          <w:w w:val="105"/>
        </w:rPr>
        <w:t>访问。由于其模块名</w:t>
      </w:r>
      <w:r>
        <w:rPr>
          <w:rFonts w:ascii="宋体" w:hAnsi="宋体"/>
          <w:color w:val="2B2A29"/>
          <w:w w:val="105"/>
        </w:rPr>
        <w:t>java.jdbc</w:t>
      </w:r>
      <w:r>
        <w:rPr>
          <w:color w:val="2B2A29"/>
          <w:w w:val="105"/>
        </w:rPr>
        <w:t>由句点分隔，</w:t>
      </w:r>
      <w:r>
        <w:rPr>
          <w:color w:val="2B2A29"/>
          <w:spacing w:val="-3"/>
          <w:w w:val="105"/>
        </w:rPr>
        <w:t>因此</w:t>
      </w:r>
      <w:r>
        <w:rPr>
          <w:color w:val="2B2A29"/>
          <w:w w:val="105"/>
        </w:rPr>
        <w:t>它的最后</w:t>
      </w:r>
      <w:r>
        <w:rPr>
          <w:color w:val="2B2A29"/>
          <w:spacing w:val="-3"/>
          <w:w w:val="105"/>
        </w:rPr>
        <w:t>一</w:t>
      </w:r>
      <w:r>
        <w:rPr>
          <w:color w:val="2B2A29"/>
          <w:w w:val="105"/>
        </w:rPr>
        <w:t>部分用作导入模块的标识符。</w:t>
      </w:r>
    </w:p>
    <w:p>
      <w:r>
        <w:rPr>
          <w:color w:val="2B2A29"/>
          <w:w w:val="105"/>
        </w:rPr>
        <w:t>Now,</w:t>
      </w:r>
      <w:r>
        <w:rPr>
          <w:color w:val="2B2A29"/>
          <w:spacing w:val="1"/>
          <w:w w:val="105"/>
        </w:rPr>
        <w:t xml:space="preserve"> </w:t>
      </w:r>
      <w:r>
        <w:rPr>
          <w:color w:val="2B2A29"/>
          <w:w w:val="105"/>
        </w:rPr>
        <w:t>the</w:t>
      </w:r>
      <w:r>
        <w:rPr>
          <w:color w:val="2B2A29"/>
          <w:spacing w:val="2"/>
          <w:w w:val="105"/>
        </w:rPr>
        <w:t xml:space="preserve"> </w:t>
      </w:r>
      <w:r>
        <w:rPr>
          <w:color w:val="2B2A29"/>
          <w:w w:val="105"/>
        </w:rPr>
        <w:t>symbols</w:t>
      </w:r>
      <w:r>
        <w:rPr>
          <w:color w:val="2B2A29"/>
          <w:spacing w:val="2"/>
          <w:w w:val="105"/>
        </w:rPr>
        <w:t xml:space="preserve"> </w:t>
      </w:r>
      <w:r>
        <w:rPr>
          <w:color w:val="2B2A29"/>
          <w:w w:val="105"/>
        </w:rPr>
        <w:t>inside</w:t>
      </w:r>
      <w:r>
        <w:rPr>
          <w:color w:val="2B2A29"/>
          <w:spacing w:val="1"/>
          <w:w w:val="105"/>
        </w:rPr>
        <w:t xml:space="preserve"> </w:t>
      </w:r>
      <w:r>
        <w:rPr>
          <w:color w:val="2B2A29"/>
          <w:w w:val="105"/>
        </w:rPr>
        <w:t>these</w:t>
      </w:r>
      <w:r>
        <w:rPr>
          <w:color w:val="2B2A29"/>
          <w:spacing w:val="2"/>
          <w:w w:val="105"/>
        </w:rPr>
        <w:t xml:space="preserve"> </w:t>
      </w:r>
      <w:r>
        <w:rPr>
          <w:color w:val="2B2A29"/>
          <w:w w:val="105"/>
        </w:rPr>
        <w:t>modules</w:t>
      </w:r>
      <w:r>
        <w:rPr>
          <w:color w:val="2B2A29"/>
          <w:spacing w:val="2"/>
          <w:w w:val="105"/>
        </w:rPr>
        <w:t xml:space="preserve"> </w:t>
      </w:r>
      <w:r>
        <w:rPr>
          <w:color w:val="2B2A29"/>
          <w:w w:val="105"/>
        </w:rPr>
        <w:t>can</w:t>
      </w:r>
      <w:r>
        <w:rPr>
          <w:color w:val="2B2A29"/>
          <w:spacing w:val="1"/>
          <w:w w:val="105"/>
        </w:rPr>
        <w:t xml:space="preserve"> </w:t>
      </w:r>
      <w:r>
        <w:rPr>
          <w:color w:val="2B2A29"/>
          <w:w w:val="105"/>
        </w:rPr>
        <w:t>be</w:t>
      </w:r>
      <w:r>
        <w:rPr>
          <w:color w:val="2B2A29"/>
          <w:spacing w:val="2"/>
          <w:w w:val="105"/>
        </w:rPr>
        <w:t xml:space="preserve"> </w:t>
      </w:r>
      <w:r>
        <w:rPr>
          <w:color w:val="2B2A29"/>
          <w:w w:val="105"/>
        </w:rPr>
        <w:t>accessible</w:t>
      </w:r>
      <w:r>
        <w:rPr>
          <w:color w:val="2B2A29"/>
          <w:spacing w:val="2"/>
          <w:w w:val="105"/>
        </w:rPr>
        <w:t xml:space="preserve"> </w:t>
      </w:r>
      <w:r>
        <w:rPr>
          <w:color w:val="2B2A29"/>
          <w:w w:val="105"/>
        </w:rPr>
        <w:t>using</w:t>
      </w:r>
      <w:r>
        <w:rPr>
          <w:color w:val="2B2A29"/>
          <w:spacing w:val="2"/>
          <w:w w:val="105"/>
        </w:rPr>
        <w:t xml:space="preserve"> </w:t>
      </w:r>
      <w:r>
        <w:rPr>
          <w:color w:val="2B2A29"/>
          <w:w w:val="105"/>
        </w:rPr>
        <w:t>references</w:t>
      </w:r>
      <w:r>
        <w:rPr>
          <w:color w:val="2B2A29"/>
          <w:spacing w:val="1"/>
          <w:w w:val="105"/>
        </w:rPr>
        <w:t xml:space="preserve"> </w:t>
      </w:r>
      <w:r>
        <w:rPr>
          <w:color w:val="2B2A29"/>
          <w:w w:val="105"/>
        </w:rPr>
        <w:t>such</w:t>
      </w:r>
      <w:r>
        <w:rPr>
          <w:color w:val="2B2A29"/>
          <w:spacing w:val="2"/>
          <w:w w:val="105"/>
        </w:rPr>
        <w:t xml:space="preserve"> </w:t>
      </w:r>
      <w:r>
        <w:rPr>
          <w:color w:val="2B2A29"/>
          <w:w w:val="105"/>
        </w:rPr>
        <w:t>as</w:t>
      </w:r>
      <w:r>
        <w:rPr>
          <w:rFonts w:ascii="宋体"/>
          <w:color w:val="2B2A29"/>
        </w:rPr>
        <w:t xml:space="preserve"> io:println()</w:t>
      </w:r>
      <w:r>
        <w:rPr>
          <w:rFonts w:ascii="宋体"/>
          <w:color w:val="2B2A29"/>
          <w:spacing w:val="-53"/>
        </w:rPr>
        <w:t xml:space="preserve"> </w:t>
      </w:r>
      <w:r>
        <w:rPr>
          <w:color w:val="2B2A29"/>
        </w:rPr>
        <w:t>and</w:t>
      </w:r>
      <w:r>
        <w:rPr>
          <w:color w:val="2B2A29"/>
          <w:spacing w:val="2"/>
        </w:rPr>
        <w:t xml:space="preserve"> </w:t>
      </w:r>
      <w:r>
        <w:rPr>
          <w:rFonts w:ascii="宋体"/>
          <w:color w:val="2B2A29"/>
        </w:rPr>
        <w:t>jdbc:TYPE_NUMERIC</w:t>
      </w:r>
      <w:r>
        <w:rPr>
          <w:color w:val="2B2A29"/>
        </w:rPr>
        <w:t>.</w:t>
      </w:r>
    </w:p>
    <w:p>
      <w:pPr>
        <w:pStyle w:val="11"/>
        <w:spacing w:before="22"/>
        <w:ind w:left="520"/>
      </w:pPr>
      <w:r>
        <w:rPr>
          <w:color w:val="2B2A29"/>
          <w:w w:val="105"/>
        </w:rPr>
        <w:t>现在，可以使用</w:t>
      </w:r>
      <w:r>
        <w:rPr>
          <w:rFonts w:ascii="宋体"/>
          <w:color w:val="2B2A29"/>
        </w:rPr>
        <w:t>io:println（）</w:t>
      </w:r>
      <w:r>
        <w:rPr>
          <w:color w:val="2B2A29"/>
        </w:rPr>
        <w:t>和</w:t>
      </w:r>
      <w:r>
        <w:rPr>
          <w:rFonts w:ascii="宋体"/>
          <w:color w:val="2B2A29"/>
        </w:rPr>
        <w:t>jdbc:TYPE_NUMERIC</w:t>
      </w:r>
      <w:r>
        <w:rPr>
          <w:color w:val="2B2A29"/>
          <w:w w:val="105"/>
        </w:rPr>
        <w:t>等引用访问这些模块中</w:t>
      </w:r>
      <w:r>
        <w:rPr>
          <w:color w:val="2B2A29"/>
          <w:spacing w:val="1"/>
          <w:w w:val="105"/>
        </w:rPr>
        <w:t>的</w:t>
      </w:r>
      <w:r>
        <w:rPr>
          <w:color w:val="2B2A29"/>
          <w:w w:val="105"/>
        </w:rPr>
        <w:t>符号</w:t>
      </w:r>
      <w:r>
        <w:rPr>
          <w:color w:val="2B2A29"/>
        </w:rPr>
        <w:t>。</w:t>
      </w:r>
    </w:p>
    <w:p>
      <w:r>
        <w:rPr>
          <w:color w:val="2B2A29"/>
          <w:w w:val="105"/>
        </w:rPr>
        <w:t>An explicitly provided imported module identifier works by the user providing the</w:t>
      </w:r>
      <w:r>
        <w:rPr>
          <w:color w:val="2B2A29"/>
          <w:spacing w:val="1"/>
          <w:w w:val="105"/>
        </w:rPr>
        <w:t xml:space="preserve"> </w:t>
      </w:r>
      <w:r>
        <w:rPr>
          <w:color w:val="2B2A29"/>
          <w:w w:val="105"/>
        </w:rPr>
        <w:t>identifier</w:t>
      </w:r>
      <w:r>
        <w:rPr>
          <w:color w:val="2B2A29"/>
          <w:spacing w:val="-4"/>
          <w:w w:val="105"/>
        </w:rPr>
        <w:t xml:space="preserve"> </w:t>
      </w:r>
      <w:r>
        <w:rPr>
          <w:color w:val="2B2A29"/>
          <w:w w:val="105"/>
        </w:rPr>
        <w:t>to</w:t>
      </w:r>
      <w:r>
        <w:rPr>
          <w:color w:val="2B2A29"/>
          <w:spacing w:val="-4"/>
          <w:w w:val="105"/>
        </w:rPr>
        <w:t xml:space="preserve"> </w:t>
      </w:r>
      <w:r>
        <w:rPr>
          <w:color w:val="2B2A29"/>
          <w:w w:val="105"/>
        </w:rPr>
        <w:t>be</w:t>
      </w:r>
      <w:r>
        <w:rPr>
          <w:color w:val="2B2A29"/>
          <w:spacing w:val="-3"/>
          <w:w w:val="105"/>
        </w:rPr>
        <w:t xml:space="preserve"> </w:t>
      </w:r>
      <w:r>
        <w:rPr>
          <w:color w:val="2B2A29"/>
          <w:w w:val="105"/>
        </w:rPr>
        <w:t>used</w:t>
      </w:r>
      <w:r>
        <w:rPr>
          <w:color w:val="2B2A29"/>
          <w:spacing w:val="-4"/>
          <w:w w:val="105"/>
        </w:rPr>
        <w:t xml:space="preserve"> </w:t>
      </w:r>
      <w:r>
        <w:rPr>
          <w:color w:val="2B2A29"/>
          <w:w w:val="105"/>
        </w:rPr>
        <w:t>in</w:t>
      </w:r>
      <w:r>
        <w:rPr>
          <w:color w:val="2B2A29"/>
          <w:spacing w:val="-3"/>
          <w:w w:val="105"/>
        </w:rPr>
        <w:t xml:space="preserve"> </w:t>
      </w:r>
      <w:r>
        <w:rPr>
          <w:color w:val="2B2A29"/>
          <w:w w:val="105"/>
        </w:rPr>
        <w:t>referencing</w:t>
      </w:r>
      <w:r>
        <w:rPr>
          <w:color w:val="2B2A29"/>
          <w:spacing w:val="-4"/>
          <w:w w:val="105"/>
        </w:rPr>
        <w:t xml:space="preserve"> </w:t>
      </w:r>
      <w:r>
        <w:rPr>
          <w:color w:val="2B2A29"/>
          <w:w w:val="105"/>
        </w:rPr>
        <w:t>the</w:t>
      </w:r>
      <w:r>
        <w:rPr>
          <w:color w:val="2B2A29"/>
          <w:spacing w:val="-3"/>
          <w:w w:val="105"/>
        </w:rPr>
        <w:t xml:space="preserve"> </w:t>
      </w:r>
      <w:r>
        <w:rPr>
          <w:color w:val="2B2A29"/>
          <w:w w:val="105"/>
        </w:rPr>
        <w:t>module</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rFonts w:ascii="宋体" w:hAnsi="宋体"/>
          <w:color w:val="2B2A29"/>
          <w:w w:val="105"/>
        </w:rPr>
        <w:t>import</w:t>
      </w:r>
      <w:r>
        <w:rPr>
          <w:rFonts w:ascii="宋体" w:hAnsi="宋体"/>
          <w:color w:val="2B2A29"/>
          <w:spacing w:val="-61"/>
          <w:w w:val="105"/>
        </w:rPr>
        <w:t xml:space="preserve"> </w:t>
      </w:r>
      <w:r>
        <w:rPr>
          <w:color w:val="2B2A29"/>
          <w:w w:val="105"/>
        </w:rPr>
        <w:t>statement</w:t>
      </w:r>
      <w:r>
        <w:rPr>
          <w:color w:val="2B2A29"/>
          <w:spacing w:val="-4"/>
          <w:w w:val="105"/>
        </w:rPr>
        <w:t xml:space="preserve"> </w:t>
      </w:r>
      <w:r>
        <w:rPr>
          <w:color w:val="2B2A29"/>
          <w:w w:val="105"/>
        </w:rPr>
        <w:t>itself.</w:t>
      </w:r>
      <w:r>
        <w:rPr>
          <w:color w:val="2B2A29"/>
          <w:spacing w:val="-3"/>
          <w:w w:val="105"/>
        </w:rPr>
        <w:t xml:space="preserve"> </w:t>
      </w:r>
      <w:r>
        <w:rPr>
          <w:color w:val="2B2A29"/>
          <w:w w:val="105"/>
        </w:rPr>
        <w:t>Let’s</w:t>
      </w:r>
      <w:r>
        <w:rPr>
          <w:color w:val="2B2A29"/>
          <w:spacing w:val="-4"/>
          <w:w w:val="105"/>
        </w:rPr>
        <w:t xml:space="preserve"> </w:t>
      </w:r>
      <w:r>
        <w:rPr>
          <w:color w:val="2B2A29"/>
          <w:w w:val="105"/>
        </w:rPr>
        <w:t>take</w:t>
      </w:r>
      <w:r>
        <w:rPr>
          <w:color w:val="2B2A29"/>
          <w:spacing w:val="-55"/>
          <w:w w:val="105"/>
        </w:rPr>
        <w:t xml:space="preserve"> </w:t>
      </w:r>
      <w:r>
        <w:rPr>
          <w:color w:val="2B2A29"/>
          <w:w w:val="110"/>
        </w:rPr>
        <w:t>the</w:t>
      </w:r>
      <w:r>
        <w:rPr>
          <w:color w:val="2B2A29"/>
          <w:spacing w:val="-16"/>
          <w:w w:val="110"/>
        </w:rPr>
        <w:t xml:space="preserve"> </w:t>
      </w:r>
      <w:r>
        <w:rPr>
          <w:color w:val="2B2A29"/>
          <w:w w:val="110"/>
        </w:rPr>
        <w:t>following</w:t>
      </w:r>
      <w:r>
        <w:rPr>
          <w:color w:val="2B2A29"/>
          <w:spacing w:val="-16"/>
          <w:w w:val="110"/>
        </w:rPr>
        <w:t xml:space="preserve"> </w:t>
      </w:r>
      <w:r>
        <w:rPr>
          <w:color w:val="2B2A29"/>
          <w:w w:val="110"/>
        </w:rPr>
        <w:t>code</w:t>
      </w:r>
      <w:r>
        <w:rPr>
          <w:color w:val="2B2A29"/>
          <w:spacing w:val="-16"/>
          <w:w w:val="110"/>
        </w:rPr>
        <w:t xml:space="preserve"> </w:t>
      </w:r>
      <w:r>
        <w:rPr>
          <w:color w:val="2B2A29"/>
          <w:w w:val="110"/>
        </w:rPr>
        <w:t>snippet:</w:t>
      </w:r>
    </w:p>
    <w:p>
      <w:pPr>
        <w:pStyle w:val="11"/>
        <w:spacing w:before="52" w:line="288" w:lineRule="auto"/>
        <w:ind w:left="520" w:right="266" w:firstLine="359"/>
      </w:pPr>
      <w:r>
        <w:rPr>
          <w:color w:val="2B2A29"/>
          <w:w w:val="105"/>
        </w:rPr>
        <w:t>显式提供的导入模块标识符由用户在</w:t>
      </w:r>
      <w:r>
        <w:rPr>
          <w:rFonts w:ascii="宋体" w:hAnsi="宋体"/>
          <w:color w:val="2B2A29"/>
          <w:w w:val="105"/>
        </w:rPr>
        <w:t>导入</w:t>
      </w:r>
      <w:r>
        <w:rPr>
          <w:color w:val="2B2A29"/>
          <w:w w:val="105"/>
        </w:rPr>
        <w:t>语句本身中提供用于</w:t>
      </w:r>
      <w:r>
        <w:rPr>
          <w:rFonts w:ascii="宋体" w:hAnsi="宋体"/>
          <w:color w:val="2B2A29"/>
          <w:w w:val="105"/>
        </w:rPr>
        <w:t>引</w:t>
      </w:r>
      <w:r>
        <w:rPr>
          <w:rFonts w:ascii="宋体" w:hAnsi="宋体"/>
          <w:color w:val="2B2A29"/>
          <w:spacing w:val="-61"/>
          <w:w w:val="105"/>
        </w:rPr>
        <w:t>用</w:t>
      </w:r>
      <w:r>
        <w:rPr>
          <w:color w:val="2B2A29"/>
          <w:w w:val="105"/>
        </w:rPr>
        <w:t>模块</w:t>
      </w:r>
      <w:r>
        <w:rPr>
          <w:color w:val="2B2A29"/>
          <w:spacing w:val="-4"/>
          <w:w w:val="105"/>
        </w:rPr>
        <w:t>的</w:t>
      </w:r>
      <w:r>
        <w:rPr>
          <w:color w:val="2B2A29"/>
          <w:w w:val="105"/>
        </w:rPr>
        <w:t>标识符</w:t>
      </w:r>
      <w:r>
        <w:rPr>
          <w:color w:val="2B2A29"/>
          <w:spacing w:val="-4"/>
          <w:w w:val="105"/>
        </w:rPr>
        <w:t>来</w:t>
      </w:r>
      <w:r>
        <w:rPr>
          <w:color w:val="2B2A29"/>
          <w:w w:val="105"/>
        </w:rPr>
        <w:t>工作。让我们看</w:t>
      </w:r>
      <w:r>
        <w:rPr>
          <w:color w:val="2B2A29"/>
          <w:w w:val="110"/>
        </w:rPr>
        <w:t>下面</w:t>
      </w:r>
      <w:r>
        <w:rPr>
          <w:color w:val="2B2A29"/>
          <w:spacing w:val="-16"/>
          <w:w w:val="110"/>
        </w:rPr>
        <w:t>的</w:t>
      </w:r>
      <w:r>
        <w:rPr>
          <w:color w:val="2B2A29"/>
          <w:w w:val="110"/>
        </w:rPr>
        <w:t>代码片</w:t>
      </w:r>
      <w:r>
        <w:rPr>
          <w:color w:val="2B2A29"/>
          <w:w w:val="105"/>
        </w:rPr>
        <w:t>段：</w:t>
      </w:r>
    </w:p>
    <w:p>
      <w:r>
        <w:rPr>
          <w:rFonts w:ascii="宋体"/>
          <w:color w:val="2B2A29"/>
        </w:rPr>
        <w:t>import ballerina/io as console;</w:t>
      </w:r>
      <w:r>
        <w:rPr>
          <w:rFonts w:ascii="宋体"/>
          <w:color w:val="2B2A29"/>
          <w:spacing w:val="1"/>
        </w:rPr>
        <w:t xml:space="preserve"> </w:t>
      </w:r>
      <w:r>
        <w:rPr>
          <w:rFonts w:ascii="宋体"/>
          <w:color w:val="2B2A29"/>
        </w:rPr>
        <w:t>import</w:t>
      </w:r>
      <w:r>
        <w:rPr>
          <w:rFonts w:ascii="宋体"/>
          <w:color w:val="2B2A29"/>
          <w:spacing w:val="-6"/>
        </w:rPr>
        <w:t xml:space="preserve"> </w:t>
      </w:r>
      <w:r>
        <w:rPr>
          <w:rFonts w:ascii="宋体"/>
          <w:color w:val="2B2A29"/>
        </w:rPr>
        <w:t>ballerina/lang.'int</w:t>
      </w:r>
      <w:r>
        <w:rPr>
          <w:rFonts w:ascii="宋体"/>
          <w:color w:val="2B2A29"/>
          <w:spacing w:val="-5"/>
        </w:rPr>
        <w:t xml:space="preserve"> </w:t>
      </w:r>
      <w:r>
        <w:rPr>
          <w:rFonts w:ascii="宋体"/>
          <w:color w:val="2B2A29"/>
        </w:rPr>
        <w:t>as</w:t>
      </w:r>
      <w:r>
        <w:rPr>
          <w:rFonts w:ascii="宋体"/>
          <w:color w:val="2B2A29"/>
          <w:spacing w:val="-6"/>
        </w:rPr>
        <w:t xml:space="preserve"> </w:t>
      </w:r>
      <w:r>
        <w:rPr>
          <w:rFonts w:ascii="宋体"/>
          <w:color w:val="2B2A29"/>
        </w:rPr>
        <w:t>ints;</w:t>
      </w:r>
    </w:p>
    <w:p>
      <w:pPr>
        <w:pStyle w:val="11"/>
        <w:spacing w:before="161" w:line="273" w:lineRule="auto"/>
        <w:ind w:left="520" w:right="4587"/>
        <w:rPr>
          <w:rFonts w:ascii="宋体"/>
        </w:rPr>
      </w:pPr>
      <w:r>
        <w:rPr>
          <w:rFonts w:ascii="宋体"/>
          <w:color w:val="2B2A29"/>
        </w:rPr>
        <w:t>导入芭蕾舞演员/io作为控制台；导入芭蕾舞演员/语言int为int</w:t>
      </w:r>
      <w:r>
        <w:rPr>
          <w:rFonts w:ascii="宋体"/>
          <w:color w:val="2B2A29"/>
          <w:spacing w:val="-5"/>
        </w:rPr>
        <w:t>；</w:t>
      </w:r>
    </w:p>
    <w:p>
      <w:r>
        <w:rPr>
          <w:rFonts w:ascii="宋体"/>
          <w:color w:val="2B2A29"/>
          <w:sz w:val="22"/>
        </w:rPr>
        <w:t>...</w:t>
      </w:r>
    </w:p>
    <w:p>
      <w:pPr>
        <w:spacing w:before="0" w:line="279" w:lineRule="exact"/>
        <w:ind w:left="520" w:right="0" w:firstLine="0"/>
        <w:jc w:val="left"/>
        <w:rPr>
          <w:rFonts w:ascii="宋体"/>
          <w:sz w:val="22"/>
        </w:rPr>
      </w:pPr>
      <w:r>
        <w:rPr>
          <w:rFonts w:ascii="宋体"/>
          <w:color w:val="2B2A29"/>
          <w:sz w:val="22"/>
        </w:rPr>
        <w:t>...</w:t>
      </w:r>
    </w:p>
    <w:p>
      <w:r>
        <w:rPr>
          <w:rFonts w:ascii="宋体"/>
          <w:color w:val="2B2A29"/>
        </w:rPr>
        <w:t>console:println(ints:fromString("123"));</w:t>
      </w:r>
    </w:p>
    <w:p>
      <w:pPr>
        <w:pStyle w:val="11"/>
        <w:spacing w:before="38"/>
        <w:ind w:left="520"/>
        <w:rPr>
          <w:rFonts w:ascii="宋体"/>
        </w:rPr>
      </w:pPr>
      <w:r>
        <w:rPr>
          <w:rFonts w:ascii="宋体"/>
          <w:color w:val="2B2A29"/>
        </w:rPr>
        <w:t>console:println（ints:fromString（“123”））；</w:t>
      </w:r>
    </w:p>
    <w:p>
      <w:r>
        <w:rPr>
          <w:color w:val="2B2A29"/>
          <w:w w:val="105"/>
        </w:rPr>
        <w:t xml:space="preserve">Here, we have provided the explicit identifiers for the modules </w:t>
      </w:r>
      <w:r>
        <w:rPr>
          <w:rFonts w:ascii="宋体"/>
          <w:color w:val="2B2A29"/>
          <w:w w:val="105"/>
        </w:rPr>
        <w:t xml:space="preserve">ballerina/io </w:t>
      </w:r>
      <w:r>
        <w:rPr>
          <w:color w:val="2B2A29"/>
          <w:w w:val="105"/>
        </w:rPr>
        <w:t>and</w:t>
      </w:r>
      <w:r>
        <w:rPr>
          <w:color w:val="2B2A29"/>
          <w:spacing w:val="1"/>
          <w:w w:val="105"/>
        </w:rPr>
        <w:t xml:space="preserve"> </w:t>
      </w:r>
      <w:r>
        <w:rPr>
          <w:rFonts w:ascii="宋体"/>
          <w:color w:val="2B2A29"/>
        </w:rPr>
        <w:t xml:space="preserve">ballerina/lang.'int </w:t>
      </w:r>
      <w:r>
        <w:rPr>
          <w:color w:val="2B2A29"/>
        </w:rPr>
        <w:t xml:space="preserve">as </w:t>
      </w:r>
      <w:r>
        <w:rPr>
          <w:rFonts w:ascii="宋体"/>
          <w:color w:val="2B2A29"/>
        </w:rPr>
        <w:t xml:space="preserve">console </w:t>
      </w:r>
      <w:r>
        <w:rPr>
          <w:color w:val="2B2A29"/>
        </w:rPr>
        <w:t xml:space="preserve">and </w:t>
      </w:r>
      <w:r>
        <w:rPr>
          <w:rFonts w:ascii="宋体"/>
          <w:color w:val="2B2A29"/>
        </w:rPr>
        <w:t>ints</w:t>
      </w:r>
      <w:r>
        <w:rPr>
          <w:color w:val="2B2A29"/>
        </w:rPr>
        <w:t>, respectively. Specially for the module</w:t>
      </w:r>
      <w:r>
        <w:rPr>
          <w:color w:val="2B2A29"/>
          <w:spacing w:val="1"/>
        </w:rPr>
        <w:t xml:space="preserve"> </w:t>
      </w:r>
      <w:r>
        <w:rPr>
          <w:rFonts w:ascii="宋体"/>
          <w:color w:val="2B2A29"/>
          <w:w w:val="105"/>
        </w:rPr>
        <w:t>lang.'int</w:t>
      </w:r>
      <w:r>
        <w:rPr>
          <w:color w:val="2B2A29"/>
          <w:w w:val="105"/>
        </w:rPr>
        <w:t>, the explicit identifier is easier to use, compared to the quoted identifier used</w:t>
      </w:r>
      <w:r>
        <w:rPr>
          <w:color w:val="2B2A29"/>
          <w:spacing w:val="-55"/>
          <w:w w:val="105"/>
        </w:rPr>
        <w:t xml:space="preserve"> </w:t>
      </w:r>
      <w:r>
        <w:rPr>
          <w:color w:val="2B2A29"/>
          <w:w w:val="105"/>
        </w:rPr>
        <w:t>as</w:t>
      </w:r>
      <w:r>
        <w:rPr>
          <w:color w:val="2B2A29"/>
          <w:spacing w:val="-12"/>
          <w:w w:val="105"/>
        </w:rPr>
        <w:t xml:space="preserve"> </w:t>
      </w:r>
      <w:r>
        <w:rPr>
          <w:color w:val="2B2A29"/>
          <w:w w:val="105"/>
        </w:rPr>
        <w:t>the</w:t>
      </w:r>
      <w:r>
        <w:rPr>
          <w:color w:val="2B2A29"/>
          <w:spacing w:val="-12"/>
          <w:w w:val="105"/>
        </w:rPr>
        <w:t xml:space="preserve"> </w:t>
      </w:r>
      <w:r>
        <w:rPr>
          <w:color w:val="2B2A29"/>
          <w:w w:val="105"/>
        </w:rPr>
        <w:t>module</w:t>
      </w:r>
      <w:r>
        <w:rPr>
          <w:color w:val="2B2A29"/>
          <w:spacing w:val="-12"/>
          <w:w w:val="105"/>
        </w:rPr>
        <w:t xml:space="preserve"> </w:t>
      </w:r>
      <w:r>
        <w:rPr>
          <w:color w:val="2B2A29"/>
          <w:w w:val="105"/>
        </w:rPr>
        <w:t>name</w:t>
      </w:r>
      <w:r>
        <w:rPr>
          <w:color w:val="2B2A29"/>
          <w:spacing w:val="-12"/>
          <w:w w:val="105"/>
        </w:rPr>
        <w:t xml:space="preserve"> </w:t>
      </w:r>
      <w:r>
        <w:rPr>
          <w:color w:val="2B2A29"/>
          <w:w w:val="105"/>
        </w:rPr>
        <w:t>there.</w:t>
      </w:r>
    </w:p>
    <w:p>
      <w:pPr>
        <w:pStyle w:val="11"/>
        <w:spacing w:before="198" w:line="276" w:lineRule="auto"/>
        <w:ind w:left="520" w:right="241" w:firstLine="359"/>
      </w:pPr>
      <w:r>
        <w:rPr>
          <w:color w:val="2B2A29"/>
          <w:w w:val="105"/>
        </w:rPr>
        <w:t>在这里，我们为模块</w:t>
      </w:r>
      <w:r>
        <w:rPr>
          <w:rFonts w:ascii="宋体"/>
          <w:color w:val="2B2A29"/>
          <w:w w:val="105"/>
        </w:rPr>
        <w:t>balletina/io</w:t>
      </w:r>
      <w:r>
        <w:rPr>
          <w:color w:val="2B2A29"/>
          <w:w w:val="105"/>
        </w:rPr>
        <w:t>和</w:t>
      </w:r>
      <w:r>
        <w:rPr>
          <w:rFonts w:ascii="宋体"/>
          <w:color w:val="2B2A29"/>
        </w:rPr>
        <w:t>balletina/lang</w:t>
      </w:r>
      <w:r>
        <w:rPr>
          <w:color w:val="2B2A29"/>
          <w:w w:val="105"/>
        </w:rPr>
        <w:t>提供了显式标识符</w:t>
      </w:r>
      <w:r>
        <w:rPr>
          <w:rFonts w:ascii="宋体"/>
          <w:color w:val="2B2A29"/>
        </w:rPr>
        <w:t>int</w:t>
      </w:r>
      <w:r>
        <w:rPr>
          <w:color w:val="2B2A29"/>
        </w:rPr>
        <w:t>分别作为</w:t>
      </w:r>
      <w:r>
        <w:rPr>
          <w:rFonts w:ascii="宋体"/>
          <w:color w:val="2B2A29"/>
        </w:rPr>
        <w:t>控制台</w:t>
      </w:r>
      <w:r>
        <w:rPr>
          <w:color w:val="2B2A29"/>
        </w:rPr>
        <w:t>和</w:t>
      </w:r>
      <w:r>
        <w:rPr>
          <w:rFonts w:ascii="宋体"/>
          <w:color w:val="2B2A29"/>
        </w:rPr>
        <w:t>int</w:t>
      </w:r>
      <w:r>
        <w:rPr>
          <w:color w:val="2B2A29"/>
        </w:rPr>
        <w:t>。特别是对于模块</w:t>
      </w:r>
      <w:r>
        <w:rPr>
          <w:rFonts w:ascii="宋体"/>
          <w:color w:val="2B2A29"/>
          <w:w w:val="105"/>
        </w:rPr>
        <w:t>lang.'int</w:t>
      </w:r>
      <w:r>
        <w:rPr>
          <w:color w:val="2B2A29"/>
          <w:w w:val="105"/>
        </w:rPr>
        <w:t>，显式标识符更易于使用，而不是用作模块名称</w:t>
      </w:r>
      <w:r>
        <w:rPr>
          <w:color w:val="2B2A29"/>
          <w:spacing w:val="-12"/>
          <w:w w:val="105"/>
        </w:rPr>
        <w:t>的</w:t>
      </w:r>
      <w:r>
        <w:rPr>
          <w:color w:val="2B2A29"/>
          <w:w w:val="105"/>
        </w:rPr>
        <w:t>引号标识符。</w:t>
      </w:r>
    </w:p>
    <w:p>
      <w:pPr>
        <w:pStyle w:val="11"/>
        <w:spacing w:before="5"/>
        <w:rPr>
          <w:sz w:val="25"/>
        </w:rPr>
      </w:pPr>
    </w:p>
    <w:p>
      <w:r>
        <w:rPr>
          <w:color w:val="2B2A29"/>
          <w:w w:val="80"/>
        </w:rPr>
        <w:t>Dependencies</w:t>
      </w:r>
      <w:r>
        <w:rPr>
          <w:color w:val="2B2A29"/>
          <w:spacing w:val="23"/>
          <w:w w:val="80"/>
        </w:rPr>
        <w:t xml:space="preserve"> </w:t>
      </w:r>
      <w:r>
        <w:rPr>
          <w:color w:val="2B2A29"/>
          <w:w w:val="80"/>
        </w:rPr>
        <w:t>and</w:t>
      </w:r>
      <w:r>
        <w:rPr>
          <w:color w:val="2B2A29"/>
          <w:spacing w:val="23"/>
          <w:w w:val="80"/>
        </w:rPr>
        <w:t xml:space="preserve"> </w:t>
      </w:r>
      <w:r>
        <w:rPr>
          <w:color w:val="2B2A29"/>
          <w:w w:val="80"/>
        </w:rPr>
        <w:t>Versions</w:t>
      </w:r>
    </w:p>
    <w:p>
      <w:pPr>
        <w:pStyle w:val="8"/>
      </w:pPr>
      <w:r>
        <w:rPr>
          <w:color w:val="2B2A29"/>
          <w:w w:val="80"/>
        </w:rPr>
        <w:t>依赖项和版本</w:t>
      </w:r>
    </w:p>
    <w:p>
      <w:r>
        <w:rPr>
          <w:color w:val="2B2A29"/>
          <w:w w:val="105"/>
        </w:rPr>
        <w:t>Each time you import a module into your program, it becomes a dependency to your</w:t>
      </w:r>
      <w:r>
        <w:rPr>
          <w:color w:val="2B2A29"/>
          <w:spacing w:val="1"/>
          <w:w w:val="105"/>
        </w:rPr>
        <w:t xml:space="preserve"> </w:t>
      </w:r>
      <w:r>
        <w:rPr>
          <w:color w:val="2B2A29"/>
          <w:w w:val="105"/>
        </w:rPr>
        <w:t>program. This dependency is associated with our program by using a specific version of</w:t>
      </w:r>
      <w:r>
        <w:rPr>
          <w:color w:val="2B2A29"/>
          <w:spacing w:val="1"/>
          <w:w w:val="105"/>
        </w:rPr>
        <w:t xml:space="preserve"> </w:t>
      </w:r>
      <w:r>
        <w:rPr>
          <w:color w:val="2B2A29"/>
          <w:w w:val="105"/>
        </w:rPr>
        <w:t>that module. If you do not provide an explicit dependency version, the compiler will look</w:t>
      </w:r>
      <w:r>
        <w:rPr>
          <w:color w:val="2B2A29"/>
          <w:spacing w:val="-55"/>
          <w:w w:val="105"/>
        </w:rPr>
        <w:t xml:space="preserve"> </w:t>
      </w:r>
      <w:r>
        <w:rPr>
          <w:color w:val="2B2A29"/>
          <w:w w:val="105"/>
        </w:rPr>
        <w:t>up</w:t>
      </w:r>
      <w:r>
        <w:rPr>
          <w:color w:val="2B2A29"/>
          <w:spacing w:val="-2"/>
          <w:w w:val="105"/>
        </w:rPr>
        <w:t xml:space="preserve"> </w:t>
      </w:r>
      <w:r>
        <w:rPr>
          <w:color w:val="2B2A29"/>
          <w:w w:val="105"/>
        </w:rPr>
        <w:t>the</w:t>
      </w:r>
      <w:r>
        <w:rPr>
          <w:color w:val="2B2A29"/>
          <w:spacing w:val="-1"/>
          <w:w w:val="105"/>
        </w:rPr>
        <w:t xml:space="preserve"> </w:t>
      </w:r>
      <w:r>
        <w:rPr>
          <w:color w:val="2B2A29"/>
          <w:w w:val="105"/>
        </w:rPr>
        <w:t>latest</w:t>
      </w:r>
      <w:r>
        <w:rPr>
          <w:color w:val="2B2A29"/>
          <w:spacing w:val="-2"/>
          <w:w w:val="105"/>
        </w:rPr>
        <w:t xml:space="preserve"> </w:t>
      </w:r>
      <w:r>
        <w:rPr>
          <w:color w:val="2B2A29"/>
          <w:w w:val="105"/>
        </w:rPr>
        <w:t>compatible</w:t>
      </w:r>
      <w:r>
        <w:rPr>
          <w:color w:val="2B2A29"/>
          <w:spacing w:val="-1"/>
          <w:w w:val="105"/>
        </w:rPr>
        <w:t xml:space="preserve"> </w:t>
      </w:r>
      <w:r>
        <w:rPr>
          <w:color w:val="2B2A29"/>
          <w:w w:val="105"/>
        </w:rPr>
        <w:t>version</w:t>
      </w:r>
      <w:r>
        <w:rPr>
          <w:color w:val="2B2A29"/>
          <w:spacing w:val="-2"/>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module</w:t>
      </w:r>
      <w:r>
        <w:rPr>
          <w:color w:val="2B2A29"/>
          <w:spacing w:val="-1"/>
          <w:w w:val="105"/>
        </w:rPr>
        <w:t xml:space="preserve"> </w:t>
      </w:r>
      <w:r>
        <w:rPr>
          <w:color w:val="2B2A29"/>
          <w:w w:val="105"/>
        </w:rPr>
        <w:t>to</w:t>
      </w:r>
      <w:r>
        <w:rPr>
          <w:color w:val="2B2A29"/>
          <w:spacing w:val="-2"/>
          <w:w w:val="105"/>
        </w:rPr>
        <w:t xml:space="preserve"> </w:t>
      </w:r>
      <w:r>
        <w:rPr>
          <w:color w:val="2B2A29"/>
          <w:w w:val="105"/>
        </w:rPr>
        <w:t>use</w:t>
      </w:r>
      <w:r>
        <w:rPr>
          <w:color w:val="2B2A29"/>
          <w:spacing w:val="-1"/>
          <w:w w:val="105"/>
        </w:rPr>
        <w:t xml:space="preserve"> </w:t>
      </w:r>
      <w:r>
        <w:rPr>
          <w:color w:val="2B2A29"/>
          <w:w w:val="105"/>
        </w:rPr>
        <w:t>the</w:t>
      </w:r>
      <w:r>
        <w:rPr>
          <w:color w:val="2B2A29"/>
          <w:spacing w:val="-2"/>
          <w:w w:val="105"/>
        </w:rPr>
        <w:t xml:space="preserve"> </w:t>
      </w:r>
      <w:r>
        <w:rPr>
          <w:color w:val="2B2A29"/>
          <w:w w:val="105"/>
        </w:rPr>
        <w:t>module</w:t>
      </w:r>
      <w:r>
        <w:rPr>
          <w:color w:val="2B2A29"/>
          <w:spacing w:val="-1"/>
          <w:w w:val="105"/>
        </w:rPr>
        <w:t xml:space="preserve"> </w:t>
      </w:r>
      <w:r>
        <w:rPr>
          <w:color w:val="2B2A29"/>
          <w:w w:val="105"/>
        </w:rPr>
        <w:t>with</w:t>
      </w:r>
      <w:r>
        <w:rPr>
          <w:color w:val="2B2A29"/>
          <w:spacing w:val="-2"/>
          <w:w w:val="105"/>
        </w:rPr>
        <w:t xml:space="preserve"> </w:t>
      </w:r>
      <w:r>
        <w:rPr>
          <w:color w:val="2B2A29"/>
          <w:w w:val="105"/>
        </w:rPr>
        <w:t>your</w:t>
      </w:r>
      <w:r>
        <w:rPr>
          <w:color w:val="2B2A29"/>
          <w:spacing w:val="-1"/>
          <w:w w:val="105"/>
        </w:rPr>
        <w:t xml:space="preserve"> </w:t>
      </w:r>
      <w:r>
        <w:rPr>
          <w:color w:val="2B2A29"/>
          <w:w w:val="105"/>
        </w:rPr>
        <w:t>program.</w:t>
      </w:r>
    </w:p>
    <w:p>
      <w:pPr>
        <w:pStyle w:val="11"/>
        <w:spacing w:before="216" w:line="304" w:lineRule="auto"/>
        <w:ind w:left="520" w:right="157"/>
      </w:pPr>
      <w:r>
        <w:rPr>
          <w:color w:val="2B2A29"/>
          <w:w w:val="105"/>
        </w:rPr>
        <w:t>每次将模块导入程序时，它都会成为程序的依赖项。通过使用该模块的特定版本，该依赖关系与我们的程序相关联。如果不提供显式依赖版本，编译器将查找模块的最新兼容版本</w:t>
      </w:r>
      <w:r>
        <w:rPr>
          <w:color w:val="2B2A29"/>
          <w:spacing w:val="-2"/>
          <w:w w:val="105"/>
        </w:rPr>
        <w:t>，</w:t>
      </w:r>
      <w:r>
        <w:rPr>
          <w:color w:val="2B2A29"/>
          <w:w w:val="105"/>
        </w:rPr>
        <w:t>以便</w:t>
      </w:r>
      <w:r>
        <w:rPr>
          <w:color w:val="2B2A29"/>
          <w:spacing w:val="-2"/>
          <w:w w:val="105"/>
        </w:rPr>
        <w:t>将</w:t>
      </w:r>
      <w:r>
        <w:rPr>
          <w:color w:val="2B2A29"/>
          <w:w w:val="105"/>
        </w:rPr>
        <w:t>模块与程序一起使用。</w:t>
      </w:r>
    </w:p>
    <w:p>
      <w:r>
        <w:rPr>
          <w:color w:val="2B2A29"/>
          <w:w w:val="105"/>
        </w:rPr>
        <w:t>The</w:t>
      </w:r>
      <w:r>
        <w:rPr>
          <w:color w:val="2B2A29"/>
          <w:spacing w:val="-4"/>
          <w:w w:val="105"/>
        </w:rPr>
        <w:t xml:space="preserve"> </w:t>
      </w:r>
      <w:r>
        <w:rPr>
          <w:color w:val="2B2A29"/>
          <w:w w:val="105"/>
        </w:rPr>
        <w:t>explicit</w:t>
      </w:r>
      <w:r>
        <w:rPr>
          <w:color w:val="2B2A29"/>
          <w:spacing w:val="-4"/>
          <w:w w:val="105"/>
        </w:rPr>
        <w:t xml:space="preserve"> </w:t>
      </w:r>
      <w:r>
        <w:rPr>
          <w:color w:val="2B2A29"/>
          <w:w w:val="105"/>
        </w:rPr>
        <w:t>module</w:t>
      </w:r>
      <w:r>
        <w:rPr>
          <w:color w:val="2B2A29"/>
          <w:spacing w:val="-3"/>
          <w:w w:val="105"/>
        </w:rPr>
        <w:t xml:space="preserve"> </w:t>
      </w:r>
      <w:r>
        <w:rPr>
          <w:color w:val="2B2A29"/>
          <w:w w:val="105"/>
        </w:rPr>
        <w:t>dependency</w:t>
      </w:r>
      <w:r>
        <w:rPr>
          <w:color w:val="2B2A29"/>
          <w:spacing w:val="-4"/>
          <w:w w:val="105"/>
        </w:rPr>
        <w:t xml:space="preserve"> </w:t>
      </w:r>
      <w:r>
        <w:rPr>
          <w:color w:val="2B2A29"/>
          <w:w w:val="105"/>
        </w:rPr>
        <w:t>version</w:t>
      </w:r>
      <w:r>
        <w:rPr>
          <w:color w:val="2B2A29"/>
          <w:spacing w:val="-4"/>
          <w:w w:val="105"/>
        </w:rPr>
        <w:t xml:space="preserve"> </w:t>
      </w:r>
      <w:r>
        <w:rPr>
          <w:color w:val="2B2A29"/>
          <w:w w:val="105"/>
        </w:rPr>
        <w:t>can</w:t>
      </w:r>
      <w:r>
        <w:rPr>
          <w:color w:val="2B2A29"/>
          <w:spacing w:val="-3"/>
          <w:w w:val="105"/>
        </w:rPr>
        <w:t xml:space="preserve"> </w:t>
      </w:r>
      <w:r>
        <w:rPr>
          <w:color w:val="2B2A29"/>
          <w:w w:val="105"/>
        </w:rPr>
        <w:t>be</w:t>
      </w:r>
      <w:r>
        <w:rPr>
          <w:color w:val="2B2A29"/>
          <w:spacing w:val="-4"/>
          <w:w w:val="105"/>
        </w:rPr>
        <w:t xml:space="preserve"> </w:t>
      </w:r>
      <w:r>
        <w:rPr>
          <w:color w:val="2B2A29"/>
          <w:w w:val="105"/>
        </w:rPr>
        <w:t>provided</w:t>
      </w:r>
      <w:r>
        <w:rPr>
          <w:color w:val="2B2A29"/>
          <w:spacing w:val="-4"/>
          <w:w w:val="105"/>
        </w:rPr>
        <w:t xml:space="preserve"> </w:t>
      </w:r>
      <w:r>
        <w:rPr>
          <w:color w:val="2B2A29"/>
          <w:w w:val="105"/>
        </w:rPr>
        <w:t>using</w:t>
      </w:r>
      <w:r>
        <w:rPr>
          <w:color w:val="2B2A29"/>
          <w:spacing w:val="-3"/>
          <w:w w:val="105"/>
        </w:rPr>
        <w:t xml:space="preserve"> </w:t>
      </w:r>
      <w:r>
        <w:rPr>
          <w:color w:val="2B2A29"/>
          <w:w w:val="105"/>
        </w:rPr>
        <w:t>the</w:t>
      </w:r>
      <w:r>
        <w:rPr>
          <w:color w:val="2B2A29"/>
          <w:spacing w:val="-4"/>
          <w:w w:val="105"/>
        </w:rPr>
        <w:t xml:space="preserve"> </w:t>
      </w:r>
      <w:r>
        <w:rPr>
          <w:rFonts w:ascii="宋体"/>
          <w:color w:val="2B2A29"/>
          <w:w w:val="105"/>
        </w:rPr>
        <w:t>Ballerina.toml</w:t>
      </w:r>
      <w:r>
        <w:rPr>
          <w:color w:val="2B2A29"/>
          <w:w w:val="105"/>
        </w:rPr>
        <w:t xml:space="preserve"> file</w:t>
      </w:r>
      <w:r>
        <w:rPr>
          <w:color w:val="2B2A29"/>
          <w:spacing w:val="3"/>
          <w:w w:val="105"/>
        </w:rPr>
        <w:t xml:space="preserve"> </w:t>
      </w:r>
      <w:r>
        <w:rPr>
          <w:color w:val="2B2A29"/>
          <w:w w:val="105"/>
        </w:rPr>
        <w:t>in</w:t>
      </w:r>
      <w:r>
        <w:rPr>
          <w:color w:val="2B2A29"/>
          <w:spacing w:val="3"/>
          <w:w w:val="105"/>
        </w:rPr>
        <w:t xml:space="preserve"> </w:t>
      </w:r>
      <w:r>
        <w:rPr>
          <w:color w:val="2B2A29"/>
          <w:w w:val="105"/>
        </w:rPr>
        <w:t>your</w:t>
      </w:r>
      <w:r>
        <w:rPr>
          <w:color w:val="2B2A29"/>
          <w:spacing w:val="3"/>
          <w:w w:val="105"/>
        </w:rPr>
        <w:t xml:space="preserve"> </w:t>
      </w:r>
      <w:r>
        <w:rPr>
          <w:color w:val="2B2A29"/>
          <w:w w:val="105"/>
        </w:rPr>
        <w:t>project.</w:t>
      </w:r>
      <w:r>
        <w:rPr>
          <w:color w:val="2B2A29"/>
          <w:spacing w:val="3"/>
          <w:w w:val="105"/>
        </w:rPr>
        <w:t xml:space="preserve"> </w:t>
      </w:r>
      <w:r>
        <w:rPr>
          <w:color w:val="2B2A29"/>
          <w:w w:val="105"/>
        </w:rPr>
        <w:t>This</w:t>
      </w:r>
      <w:r>
        <w:rPr>
          <w:color w:val="2B2A29"/>
          <w:spacing w:val="3"/>
          <w:w w:val="105"/>
        </w:rPr>
        <w:t xml:space="preserve"> </w:t>
      </w:r>
      <w:r>
        <w:rPr>
          <w:color w:val="2B2A29"/>
          <w:w w:val="105"/>
        </w:rPr>
        <w:t>means</w:t>
      </w:r>
      <w:r>
        <w:rPr>
          <w:color w:val="2B2A29"/>
          <w:spacing w:val="3"/>
          <w:w w:val="105"/>
        </w:rPr>
        <w:t xml:space="preserve"> </w:t>
      </w:r>
      <w:r>
        <w:rPr>
          <w:color w:val="2B2A29"/>
          <w:w w:val="105"/>
        </w:rPr>
        <w:t>you</w:t>
      </w:r>
      <w:r>
        <w:rPr>
          <w:color w:val="2B2A29"/>
          <w:spacing w:val="3"/>
          <w:w w:val="105"/>
        </w:rPr>
        <w:t xml:space="preserve"> </w:t>
      </w:r>
      <w:r>
        <w:rPr>
          <w:color w:val="2B2A29"/>
          <w:w w:val="105"/>
        </w:rPr>
        <w:t>cannot</w:t>
      </w:r>
      <w:r>
        <w:rPr>
          <w:color w:val="2B2A29"/>
          <w:spacing w:val="3"/>
          <w:w w:val="105"/>
        </w:rPr>
        <w:t xml:space="preserve"> </w:t>
      </w:r>
      <w:r>
        <w:rPr>
          <w:color w:val="2B2A29"/>
          <w:w w:val="105"/>
        </w:rPr>
        <w:t>provide</w:t>
      </w:r>
      <w:r>
        <w:rPr>
          <w:color w:val="2B2A29"/>
          <w:spacing w:val="3"/>
          <w:w w:val="105"/>
        </w:rPr>
        <w:t xml:space="preserve"> </w:t>
      </w:r>
      <w:r>
        <w:rPr>
          <w:color w:val="2B2A29"/>
          <w:w w:val="105"/>
        </w:rPr>
        <w:t>a</w:t>
      </w:r>
      <w:r>
        <w:rPr>
          <w:color w:val="2B2A29"/>
          <w:spacing w:val="3"/>
          <w:w w:val="105"/>
        </w:rPr>
        <w:t xml:space="preserve"> </w:t>
      </w:r>
      <w:r>
        <w:rPr>
          <w:color w:val="2B2A29"/>
          <w:w w:val="105"/>
        </w:rPr>
        <w:t>module-level</w:t>
      </w:r>
      <w:r>
        <w:rPr>
          <w:color w:val="2B2A29"/>
          <w:spacing w:val="3"/>
          <w:w w:val="105"/>
        </w:rPr>
        <w:t xml:space="preserve"> </w:t>
      </w:r>
      <w:r>
        <w:rPr>
          <w:color w:val="2B2A29"/>
          <w:w w:val="105"/>
        </w:rPr>
        <w:t>dependency</w:t>
      </w:r>
      <w:r>
        <w:rPr>
          <w:color w:val="2B2A29"/>
          <w:spacing w:val="3"/>
          <w:w w:val="105"/>
        </w:rPr>
        <w:t xml:space="preserve"> </w:t>
      </w:r>
      <w:r>
        <w:rPr>
          <w:color w:val="2B2A29"/>
          <w:w w:val="105"/>
        </w:rPr>
        <w:t>version</w:t>
      </w:r>
      <w:r>
        <w:rPr>
          <w:color w:val="2B2A29"/>
          <w:spacing w:val="-55"/>
          <w:w w:val="105"/>
        </w:rPr>
        <w:t xml:space="preserve"> </w:t>
      </w:r>
      <w:r>
        <w:rPr>
          <w:color w:val="2B2A29"/>
          <w:w w:val="105"/>
        </w:rPr>
        <w:t>if</w:t>
      </w:r>
      <w:r>
        <w:rPr>
          <w:color w:val="2B2A29"/>
          <w:spacing w:val="-13"/>
          <w:w w:val="105"/>
        </w:rPr>
        <w:t xml:space="preserve"> </w:t>
      </w:r>
      <w:r>
        <w:rPr>
          <w:color w:val="2B2A29"/>
          <w:w w:val="105"/>
        </w:rPr>
        <w:t>you</w:t>
      </w:r>
      <w:r>
        <w:rPr>
          <w:color w:val="2B2A29"/>
          <w:spacing w:val="-12"/>
          <w:w w:val="105"/>
        </w:rPr>
        <w:t xml:space="preserve"> </w:t>
      </w:r>
      <w:r>
        <w:rPr>
          <w:color w:val="2B2A29"/>
          <w:w w:val="105"/>
        </w:rPr>
        <w:t>are</w:t>
      </w:r>
      <w:r>
        <w:rPr>
          <w:color w:val="2B2A29"/>
          <w:spacing w:val="-12"/>
          <w:w w:val="105"/>
        </w:rPr>
        <w:t xml:space="preserve"> </w:t>
      </w:r>
      <w:r>
        <w:rPr>
          <w:color w:val="2B2A29"/>
          <w:w w:val="105"/>
        </w:rPr>
        <w:t>using</w:t>
      </w:r>
      <w:r>
        <w:rPr>
          <w:color w:val="2B2A29"/>
          <w:spacing w:val="-13"/>
          <w:w w:val="105"/>
        </w:rPr>
        <w:t xml:space="preserve"> </w:t>
      </w:r>
      <w:r>
        <w:rPr>
          <w:color w:val="2B2A29"/>
          <w:w w:val="105"/>
        </w:rPr>
        <w:t>a</w:t>
      </w:r>
      <w:r>
        <w:rPr>
          <w:color w:val="2B2A29"/>
          <w:spacing w:val="-12"/>
          <w:w w:val="105"/>
        </w:rPr>
        <w:t xml:space="preserve"> </w:t>
      </w:r>
      <w:r>
        <w:rPr>
          <w:color w:val="2B2A29"/>
          <w:w w:val="105"/>
        </w:rPr>
        <w:t>single</w:t>
      </w:r>
      <w:r>
        <w:rPr>
          <w:color w:val="2B2A29"/>
          <w:spacing w:val="-12"/>
          <w:w w:val="105"/>
        </w:rPr>
        <w:t xml:space="preserve"> </w:t>
      </w:r>
      <w:r>
        <w:rPr>
          <w:color w:val="2B2A29"/>
          <w:w w:val="105"/>
        </w:rPr>
        <w:t>source</w:t>
      </w:r>
      <w:r>
        <w:rPr>
          <w:color w:val="2B2A29"/>
          <w:spacing w:val="-13"/>
          <w:w w:val="105"/>
        </w:rPr>
        <w:t xml:space="preserve"> </w:t>
      </w:r>
      <w:r>
        <w:rPr>
          <w:color w:val="2B2A29"/>
          <w:w w:val="105"/>
        </w:rPr>
        <w:t>file</w:t>
      </w:r>
      <w:r>
        <w:rPr>
          <w:color w:val="2B2A29"/>
          <w:spacing w:val="-12"/>
          <w:w w:val="105"/>
        </w:rPr>
        <w:t xml:space="preserve"> </w:t>
      </w:r>
      <w:r>
        <w:rPr>
          <w:color w:val="2B2A29"/>
          <w:w w:val="105"/>
        </w:rPr>
        <w:t>Ballerina</w:t>
      </w:r>
      <w:r>
        <w:rPr>
          <w:color w:val="2B2A29"/>
          <w:spacing w:val="-12"/>
          <w:w w:val="105"/>
        </w:rPr>
        <w:t xml:space="preserve"> </w:t>
      </w:r>
      <w:r>
        <w:rPr>
          <w:color w:val="2B2A29"/>
          <w:w w:val="105"/>
        </w:rPr>
        <w:t>program.</w:t>
      </w:r>
    </w:p>
    <w:p>
      <w:pPr>
        <w:pStyle w:val="11"/>
        <w:spacing w:line="263" w:lineRule="exact"/>
        <w:ind w:left="879"/>
        <w:rPr>
          <w:rFonts w:ascii="宋体"/>
        </w:rPr>
      </w:pPr>
      <w:r>
        <w:rPr>
          <w:color w:val="2B2A29"/>
          <w:w w:val="105"/>
        </w:rPr>
        <w:t>可以在项目中使用</w:t>
      </w:r>
      <w:r>
        <w:rPr>
          <w:rFonts w:ascii="宋体"/>
          <w:color w:val="2B2A29"/>
          <w:w w:val="105"/>
        </w:rPr>
        <w:t>Ballerina.toml</w:t>
      </w:r>
      <w:r>
        <w:rPr>
          <w:color w:val="2B2A29"/>
          <w:w w:val="105"/>
        </w:rPr>
        <w:t>文件提供显式模块依赖性版本。这意味着如果使用</w:t>
      </w:r>
      <w:r>
        <w:rPr>
          <w:color w:val="2B2A29"/>
          <w:spacing w:val="-13"/>
          <w:w w:val="105"/>
        </w:rPr>
        <w:t>的</w:t>
      </w:r>
      <w:r>
        <w:rPr>
          <w:color w:val="2B2A29"/>
          <w:w w:val="105"/>
        </w:rPr>
        <w:t>是单一源文件Ballerina程序，则无法提供模块级依赖性</w:t>
      </w:r>
      <w:r>
        <w:rPr>
          <w:color w:val="2B2A29"/>
          <w:spacing w:val="3"/>
          <w:w w:val="105"/>
        </w:rPr>
        <w:t>版本</w:t>
      </w:r>
      <w:r>
        <w:rPr>
          <w:color w:val="2B2A29"/>
          <w:w w:val="105"/>
        </w:rPr>
        <w:t>。</w:t>
      </w:r>
    </w:p>
    <w:p>
      <w:r>
        <w:rPr>
          <w:rFonts w:ascii="宋体"/>
          <w:color w:val="2B2A29"/>
        </w:rPr>
        <w:t>[dependencies]</w:t>
      </w:r>
      <w:r>
        <w:rPr>
          <w:rFonts w:ascii="宋体"/>
          <w:color w:val="2B2A29"/>
          <w:spacing w:val="1"/>
        </w:rPr>
        <w:t xml:space="preserve"> </w:t>
      </w:r>
      <w:r>
        <w:rPr>
          <w:rFonts w:ascii="宋体"/>
          <w:color w:val="2B2A29"/>
        </w:rPr>
        <w:t>"wso2/twitter"</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"0.9.26"</w:t>
      </w:r>
    </w:p>
    <w:p>
      <w:pPr>
        <w:pStyle w:val="11"/>
        <w:spacing w:before="143" w:line="273" w:lineRule="auto"/>
        <w:ind w:left="520" w:right="5688"/>
        <w:rPr>
          <w:rFonts w:ascii="宋体"/>
        </w:rPr>
      </w:pPr>
      <w:r>
        <w:rPr>
          <w:rFonts w:ascii="宋体"/>
          <w:color w:val="2B2A29"/>
        </w:rPr>
        <w:t>[依赖项]“wso2/推特”=“0.9.26”</w:t>
      </w:r>
    </w:p>
    <w:p>
      <w:r>
        <w:rPr>
          <w:rFonts w:ascii="宋体"/>
          <w:color w:val="2B2A29"/>
        </w:rPr>
        <w:t>"laf/zip" = "0.1.3"</w:t>
      </w:r>
    </w:p>
    <w:p>
      <w:pPr>
        <w:pStyle w:val="11"/>
        <w:spacing w:line="279" w:lineRule="exact"/>
        <w:ind w:left="520"/>
        <w:rPr>
          <w:rFonts w:ascii="宋体"/>
        </w:rPr>
      </w:pPr>
      <w:r>
        <w:rPr>
          <w:rFonts w:ascii="宋体"/>
          <w:color w:val="2B2A29"/>
        </w:rPr>
        <w:t>“laf/zip”=“0.1.3”</w:t>
      </w:r>
    </w:p>
    <w:p>
      <w:r>
        <w:rPr>
          <w:color w:val="2B2A29"/>
        </w:rPr>
        <w:t>As</w:t>
      </w:r>
      <w:r>
        <w:rPr>
          <w:color w:val="2B2A29"/>
          <w:spacing w:val="13"/>
        </w:rPr>
        <w:t xml:space="preserve"> </w:t>
      </w:r>
      <w:r>
        <w:rPr>
          <w:color w:val="2B2A29"/>
        </w:rPr>
        <w:t>shown,</w:t>
      </w:r>
      <w:r>
        <w:rPr>
          <w:color w:val="2B2A29"/>
          <w:spacing w:val="13"/>
        </w:rPr>
        <w:t xml:space="preserve"> </w:t>
      </w:r>
      <w:r>
        <w:rPr>
          <w:color w:val="2B2A29"/>
        </w:rPr>
        <w:t>in</w:t>
      </w:r>
      <w:r>
        <w:rPr>
          <w:color w:val="2B2A29"/>
          <w:spacing w:val="13"/>
        </w:rPr>
        <w:t xml:space="preserve"> </w:t>
      </w:r>
      <w:r>
        <w:rPr>
          <w:color w:val="2B2A29"/>
        </w:rPr>
        <w:t>the</w:t>
      </w:r>
      <w:r>
        <w:rPr>
          <w:color w:val="2B2A29"/>
          <w:spacing w:val="13"/>
        </w:rPr>
        <w:t xml:space="preserve"> </w:t>
      </w:r>
      <w:r>
        <w:rPr>
          <w:rFonts w:ascii="宋体"/>
          <w:color w:val="2B2A29"/>
        </w:rPr>
        <w:t>dependencies</w:t>
      </w:r>
      <w:r>
        <w:rPr>
          <w:rFonts w:ascii="宋体"/>
          <w:color w:val="2B2A29"/>
          <w:spacing w:val="-42"/>
        </w:rPr>
        <w:t xml:space="preserve"> </w:t>
      </w:r>
      <w:r>
        <w:rPr>
          <w:color w:val="2B2A29"/>
        </w:rPr>
        <w:t>section</w:t>
      </w:r>
      <w:r>
        <w:rPr>
          <w:color w:val="2B2A29"/>
          <w:spacing w:val="13"/>
        </w:rPr>
        <w:t xml:space="preserve"> </w:t>
      </w:r>
      <w:r>
        <w:rPr>
          <w:color w:val="2B2A29"/>
        </w:rPr>
        <w:t>in</w:t>
      </w:r>
      <w:r>
        <w:rPr>
          <w:color w:val="2B2A29"/>
          <w:spacing w:val="13"/>
        </w:rPr>
        <w:t xml:space="preserve"> </w:t>
      </w:r>
      <w:r>
        <w:rPr>
          <w:rFonts w:ascii="宋体"/>
          <w:color w:val="2B2A29"/>
        </w:rPr>
        <w:t>Ballerina.toml</w:t>
      </w:r>
      <w:r>
        <w:rPr>
          <w:color w:val="2B2A29"/>
        </w:rPr>
        <w:t>,</w:t>
      </w:r>
      <w:r>
        <w:rPr>
          <w:color w:val="2B2A29"/>
          <w:spacing w:val="13"/>
        </w:rPr>
        <w:t xml:space="preserve"> </w:t>
      </w:r>
      <w:r>
        <w:rPr>
          <w:color w:val="2B2A29"/>
        </w:rPr>
        <w:t>you</w:t>
      </w:r>
      <w:r>
        <w:rPr>
          <w:color w:val="2B2A29"/>
          <w:spacing w:val="13"/>
        </w:rPr>
        <w:t xml:space="preserve"> </w:t>
      </w:r>
      <w:r>
        <w:rPr>
          <w:color w:val="2B2A29"/>
        </w:rPr>
        <w:t>can</w:t>
      </w:r>
      <w:r>
        <w:rPr>
          <w:color w:val="2B2A29"/>
          <w:spacing w:val="13"/>
        </w:rPr>
        <w:t xml:space="preserve"> </w:t>
      </w:r>
      <w:r>
        <w:rPr>
          <w:color w:val="2B2A29"/>
        </w:rPr>
        <w:t>have</w:t>
      </w:r>
      <w:r>
        <w:rPr>
          <w:color w:val="2B2A29"/>
          <w:spacing w:val="13"/>
        </w:rPr>
        <w:t xml:space="preserve"> </w:t>
      </w:r>
      <w:r>
        <w:rPr>
          <w:color w:val="2B2A29"/>
        </w:rPr>
        <w:t>key-value</w:t>
      </w:r>
      <w:r>
        <w:rPr>
          <w:color w:val="2B2A29"/>
          <w:spacing w:val="-52"/>
        </w:rPr>
        <w:t xml:space="preserve"> </w:t>
      </w:r>
      <w:r>
        <w:rPr>
          <w:color w:val="2B2A29"/>
          <w:w w:val="105"/>
        </w:rPr>
        <w:t>entries</w:t>
      </w:r>
      <w:r>
        <w:rPr>
          <w:color w:val="2B2A29"/>
          <w:spacing w:val="-11"/>
          <w:w w:val="105"/>
        </w:rPr>
        <w:t xml:space="preserve"> </w:t>
      </w:r>
      <w:r>
        <w:rPr>
          <w:color w:val="2B2A29"/>
          <w:w w:val="105"/>
        </w:rPr>
        <w:t>for</w:t>
      </w:r>
      <w:r>
        <w:rPr>
          <w:color w:val="2B2A29"/>
          <w:spacing w:val="-10"/>
          <w:w w:val="105"/>
        </w:rPr>
        <w:t xml:space="preserve"> </w:t>
      </w:r>
      <w:r>
        <w:rPr>
          <w:color w:val="2B2A29"/>
          <w:w w:val="105"/>
        </w:rPr>
        <w:t>each</w:t>
      </w:r>
      <w:r>
        <w:rPr>
          <w:color w:val="2B2A29"/>
          <w:spacing w:val="-11"/>
          <w:w w:val="105"/>
        </w:rPr>
        <w:t xml:space="preserve"> </w:t>
      </w:r>
      <w:r>
        <w:rPr>
          <w:color w:val="2B2A29"/>
          <w:w w:val="105"/>
        </w:rPr>
        <w:t>module</w:t>
      </w:r>
      <w:r>
        <w:rPr>
          <w:color w:val="2B2A29"/>
          <w:spacing w:val="-10"/>
          <w:w w:val="105"/>
        </w:rPr>
        <w:t xml:space="preserve"> </w:t>
      </w:r>
      <w:r>
        <w:rPr>
          <w:color w:val="2B2A29"/>
          <w:w w:val="105"/>
        </w:rPr>
        <w:t>dependency</w:t>
      </w:r>
      <w:r>
        <w:rPr>
          <w:color w:val="2B2A29"/>
          <w:spacing w:val="-11"/>
          <w:w w:val="105"/>
        </w:rPr>
        <w:t xml:space="preserve"> </w:t>
      </w:r>
      <w:r>
        <w:rPr>
          <w:color w:val="2B2A29"/>
          <w:w w:val="105"/>
        </w:rPr>
        <w:t>and</w:t>
      </w:r>
      <w:r>
        <w:rPr>
          <w:color w:val="2B2A29"/>
          <w:spacing w:val="-10"/>
          <w:w w:val="105"/>
        </w:rPr>
        <w:t xml:space="preserve"> </w:t>
      </w:r>
      <w:r>
        <w:rPr>
          <w:color w:val="2B2A29"/>
          <w:w w:val="105"/>
        </w:rPr>
        <w:t>its</w:t>
      </w:r>
      <w:r>
        <w:rPr>
          <w:color w:val="2B2A29"/>
          <w:spacing w:val="-11"/>
          <w:w w:val="105"/>
        </w:rPr>
        <w:t xml:space="preserve"> </w:t>
      </w:r>
      <w:r>
        <w:rPr>
          <w:color w:val="2B2A29"/>
          <w:w w:val="105"/>
        </w:rPr>
        <w:t>version.</w:t>
      </w:r>
    </w:p>
    <w:p>
      <w:pPr>
        <w:pStyle w:val="11"/>
        <w:spacing w:before="199" w:line="285" w:lineRule="auto"/>
        <w:ind w:left="520" w:firstLine="359"/>
      </w:pPr>
      <w:r>
        <w:rPr>
          <w:color w:val="2B2A29"/>
        </w:rPr>
        <w:t>如</w:t>
      </w:r>
      <w:r>
        <w:rPr>
          <w:color w:val="2B2A29"/>
          <w:spacing w:val="13"/>
        </w:rPr>
        <w:t>图</w:t>
      </w:r>
      <w:r>
        <w:rPr>
          <w:color w:val="2B2A29"/>
        </w:rPr>
        <w:t>所示，在</w:t>
      </w:r>
      <w:r>
        <w:rPr>
          <w:rFonts w:ascii="宋体"/>
          <w:color w:val="2B2A29"/>
        </w:rPr>
        <w:t>Ballerina.toml的依赖</w:t>
      </w:r>
      <w:r>
        <w:rPr>
          <w:rFonts w:ascii="宋体"/>
          <w:color w:val="2B2A29"/>
          <w:spacing w:val="-42"/>
        </w:rPr>
        <w:t>项</w:t>
      </w:r>
      <w:r>
        <w:rPr>
          <w:color w:val="2B2A29"/>
        </w:rPr>
        <w:t>部分</w:t>
      </w:r>
      <w:r>
        <w:rPr>
          <w:color w:val="2B2A29"/>
          <w:spacing w:val="13"/>
        </w:rPr>
        <w:t>中</w:t>
      </w:r>
      <w:r>
        <w:rPr>
          <w:color w:val="2B2A29"/>
        </w:rPr>
        <w:t>，可以</w:t>
      </w:r>
      <w:r>
        <w:rPr>
          <w:color w:val="2B2A29"/>
          <w:w w:val="105"/>
        </w:rPr>
        <w:t>为每个模块依赖</w:t>
      </w:r>
      <w:r>
        <w:rPr>
          <w:color w:val="2B2A29"/>
          <w:spacing w:val="-11"/>
          <w:w w:val="105"/>
        </w:rPr>
        <w:t>项</w:t>
      </w:r>
      <w:r>
        <w:rPr>
          <w:color w:val="2B2A29"/>
          <w:w w:val="105"/>
        </w:rPr>
        <w:t>及其版本</w:t>
      </w:r>
      <w:r>
        <w:rPr>
          <w:color w:val="2B2A29"/>
        </w:rPr>
        <w:t>设置键值</w:t>
      </w:r>
      <w:r>
        <w:rPr>
          <w:color w:val="2B2A29"/>
          <w:w w:val="105"/>
        </w:rPr>
        <w:t>条目。</w:t>
      </w:r>
    </w:p>
    <w:p>
      <w:pPr>
        <w:spacing w:after="0" w:line="285" w:lineRule="auto"/>
        <w:sectPr>
          <w:pgSz w:w="10080" w:h="14400"/>
          <w:pgMar w:top="1260" w:right="560" w:bottom="1260" w:left="560" w:header="1037" w:footer="1070" w:gutter="0"/>
          <w:cols w:space="720" w:num="1"/>
        </w:sectPr>
      </w:pPr>
    </w:p>
    <w:p>
      <w:pPr>
        <w:pStyle w:val="11"/>
        <w:spacing w:before="8"/>
        <w:rPr>
          <w:sz w:val="11"/>
        </w:rPr>
      </w:pPr>
    </w:p>
    <w:p>
      <w:r>
        <w:rPr>
          <w:color w:val="2B2A29"/>
          <w:w w:val="80"/>
        </w:rPr>
        <w:t>Java</w:t>
      </w:r>
      <w:r>
        <w:rPr>
          <w:color w:val="2B2A29"/>
          <w:spacing w:val="42"/>
        </w:rPr>
        <w:t xml:space="preserve"> </w:t>
      </w:r>
      <w:r>
        <w:rPr>
          <w:color w:val="2B2A29"/>
          <w:w w:val="80"/>
        </w:rPr>
        <w:t>Dependencies</w:t>
      </w:r>
    </w:p>
    <w:p>
      <w:pPr>
        <w:pStyle w:val="9"/>
        <w:spacing w:before="106"/>
      </w:pPr>
      <w:bookmarkStart w:id="92" w:name="_bookmark87"/>
      <w:bookmarkEnd w:id="92"/>
      <w:r>
        <w:rPr>
          <w:color w:val="2B2A29"/>
          <w:w w:val="80"/>
        </w:rPr>
        <w:t>Java依赖项</w:t>
      </w:r>
    </w:p>
    <w:p>
      <w:r>
        <w:rPr>
          <w:color w:val="2B2A29"/>
          <w:w w:val="105"/>
        </w:rPr>
        <w:t>In</w:t>
      </w:r>
      <w:r>
        <w:rPr>
          <w:color w:val="2B2A29"/>
          <w:spacing w:val="4"/>
          <w:w w:val="105"/>
        </w:rPr>
        <w:t xml:space="preserve"> </w:t>
      </w:r>
      <w:r>
        <w:rPr>
          <w:color w:val="2B2A29"/>
          <w:w w:val="105"/>
        </w:rPr>
        <w:t>certain</w:t>
      </w:r>
      <w:r>
        <w:rPr>
          <w:color w:val="2B2A29"/>
          <w:spacing w:val="4"/>
          <w:w w:val="105"/>
        </w:rPr>
        <w:t xml:space="preserve"> </w:t>
      </w:r>
      <w:r>
        <w:rPr>
          <w:color w:val="2B2A29"/>
          <w:w w:val="105"/>
        </w:rPr>
        <w:t>situations,</w:t>
      </w:r>
      <w:r>
        <w:rPr>
          <w:color w:val="2B2A29"/>
          <w:spacing w:val="5"/>
          <w:w w:val="105"/>
        </w:rPr>
        <w:t xml:space="preserve"> </w:t>
      </w:r>
      <w:r>
        <w:rPr>
          <w:color w:val="2B2A29"/>
          <w:w w:val="105"/>
        </w:rPr>
        <w:t>it</w:t>
      </w:r>
      <w:r>
        <w:rPr>
          <w:color w:val="2B2A29"/>
          <w:spacing w:val="4"/>
          <w:w w:val="105"/>
        </w:rPr>
        <w:t xml:space="preserve"> </w:t>
      </w:r>
      <w:r>
        <w:rPr>
          <w:color w:val="2B2A29"/>
          <w:w w:val="105"/>
        </w:rPr>
        <w:t>is</w:t>
      </w:r>
      <w:r>
        <w:rPr>
          <w:color w:val="2B2A29"/>
          <w:spacing w:val="4"/>
          <w:w w:val="105"/>
        </w:rPr>
        <w:t xml:space="preserve"> </w:t>
      </w:r>
      <w:r>
        <w:rPr>
          <w:color w:val="2B2A29"/>
          <w:w w:val="105"/>
        </w:rPr>
        <w:t>required</w:t>
      </w:r>
      <w:r>
        <w:rPr>
          <w:color w:val="2B2A29"/>
          <w:spacing w:val="4"/>
          <w:w w:val="105"/>
        </w:rPr>
        <w:t xml:space="preserve"> </w:t>
      </w:r>
      <w:r>
        <w:rPr>
          <w:color w:val="2B2A29"/>
          <w:w w:val="105"/>
        </w:rPr>
        <w:t>to</w:t>
      </w:r>
      <w:r>
        <w:rPr>
          <w:color w:val="2B2A29"/>
          <w:spacing w:val="5"/>
          <w:w w:val="105"/>
        </w:rPr>
        <w:t xml:space="preserve"> </w:t>
      </w:r>
      <w:r>
        <w:rPr>
          <w:color w:val="2B2A29"/>
          <w:w w:val="105"/>
        </w:rPr>
        <w:t>bundle</w:t>
      </w:r>
      <w:r>
        <w:rPr>
          <w:color w:val="2B2A29"/>
          <w:spacing w:val="4"/>
          <w:w w:val="105"/>
        </w:rPr>
        <w:t xml:space="preserve"> </w:t>
      </w:r>
      <w:r>
        <w:rPr>
          <w:color w:val="2B2A29"/>
          <w:w w:val="105"/>
        </w:rPr>
        <w:t>Java</w:t>
      </w:r>
      <w:r>
        <w:rPr>
          <w:color w:val="2B2A29"/>
          <w:spacing w:val="4"/>
          <w:w w:val="105"/>
        </w:rPr>
        <w:t xml:space="preserve"> </w:t>
      </w:r>
      <w:r>
        <w:rPr>
          <w:color w:val="2B2A29"/>
          <w:w w:val="105"/>
        </w:rPr>
        <w:t>libraries</w:t>
      </w:r>
      <w:r>
        <w:rPr>
          <w:color w:val="2B2A29"/>
          <w:spacing w:val="5"/>
          <w:w w:val="105"/>
        </w:rPr>
        <w:t xml:space="preserve"> </w:t>
      </w:r>
      <w:r>
        <w:rPr>
          <w:color w:val="2B2A29"/>
          <w:w w:val="105"/>
        </w:rPr>
        <w:t>as</w:t>
      </w:r>
      <w:r>
        <w:rPr>
          <w:color w:val="2B2A29"/>
          <w:spacing w:val="4"/>
          <w:w w:val="105"/>
        </w:rPr>
        <w:t xml:space="preserve"> </w:t>
      </w:r>
      <w:r>
        <w:rPr>
          <w:color w:val="2B2A29"/>
          <w:w w:val="105"/>
        </w:rPr>
        <w:t>dependencies,</w:t>
      </w:r>
      <w:r>
        <w:rPr>
          <w:color w:val="2B2A29"/>
          <w:spacing w:val="4"/>
          <w:w w:val="105"/>
        </w:rPr>
        <w:t xml:space="preserve"> </w:t>
      </w:r>
      <w:r>
        <w:rPr>
          <w:color w:val="2B2A29"/>
          <w:w w:val="105"/>
        </w:rPr>
        <w:t>which</w:t>
      </w:r>
      <w:r>
        <w:rPr>
          <w:color w:val="2B2A29"/>
          <w:spacing w:val="-54"/>
          <w:w w:val="105"/>
        </w:rPr>
        <w:t xml:space="preserve"> </w:t>
      </w:r>
      <w:r>
        <w:rPr>
          <w:color w:val="2B2A29"/>
          <w:w w:val="105"/>
        </w:rPr>
        <w:t>are</w:t>
      </w:r>
      <w:r>
        <w:rPr>
          <w:color w:val="2B2A29"/>
          <w:spacing w:val="-5"/>
          <w:w w:val="105"/>
        </w:rPr>
        <w:t xml:space="preserve"> </w:t>
      </w:r>
      <w:r>
        <w:rPr>
          <w:color w:val="2B2A29"/>
          <w:w w:val="105"/>
        </w:rPr>
        <w:t>also</w:t>
      </w:r>
      <w:r>
        <w:rPr>
          <w:color w:val="2B2A29"/>
          <w:spacing w:val="-4"/>
          <w:w w:val="105"/>
        </w:rPr>
        <w:t xml:space="preserve"> </w:t>
      </w:r>
      <w:r>
        <w:rPr>
          <w:color w:val="2B2A29"/>
          <w:w w:val="105"/>
        </w:rPr>
        <w:t>represented</w:t>
      </w:r>
      <w:r>
        <w:rPr>
          <w:color w:val="2B2A29"/>
          <w:spacing w:val="-5"/>
          <w:w w:val="105"/>
        </w:rPr>
        <w:t xml:space="preserve"> </w:t>
      </w:r>
      <w:r>
        <w:rPr>
          <w:color w:val="2B2A29"/>
          <w:w w:val="105"/>
        </w:rPr>
        <w:t>as</w:t>
      </w:r>
      <w:r>
        <w:rPr>
          <w:color w:val="2B2A29"/>
          <w:spacing w:val="-4"/>
          <w:w w:val="105"/>
        </w:rPr>
        <w:t xml:space="preserve"> </w:t>
      </w:r>
      <w:r>
        <w:rPr>
          <w:rFonts w:ascii="宋体"/>
          <w:color w:val="2B2A29"/>
          <w:w w:val="105"/>
        </w:rPr>
        <w:t>.jar</w:t>
      </w:r>
      <w:r>
        <w:rPr>
          <w:rFonts w:ascii="宋体"/>
          <w:color w:val="2B2A29"/>
          <w:spacing w:val="-62"/>
          <w:w w:val="105"/>
        </w:rPr>
        <w:t xml:space="preserve"> </w:t>
      </w:r>
      <w:r>
        <w:rPr>
          <w:color w:val="2B2A29"/>
          <w:w w:val="105"/>
        </w:rPr>
        <w:t>files.</w:t>
      </w:r>
      <w:r>
        <w:rPr>
          <w:color w:val="2B2A29"/>
          <w:spacing w:val="-5"/>
          <w:w w:val="105"/>
        </w:rPr>
        <w:t xml:space="preserve"> </w:t>
      </w:r>
      <w:r>
        <w:rPr>
          <w:color w:val="2B2A29"/>
          <w:w w:val="105"/>
        </w:rPr>
        <w:t>This</w:t>
      </w:r>
      <w:r>
        <w:rPr>
          <w:color w:val="2B2A29"/>
          <w:spacing w:val="-4"/>
          <w:w w:val="105"/>
        </w:rPr>
        <w:t xml:space="preserve"> </w:t>
      </w:r>
      <w:r>
        <w:rPr>
          <w:color w:val="2B2A29"/>
          <w:w w:val="105"/>
        </w:rPr>
        <w:t>would</w:t>
      </w:r>
      <w:r>
        <w:rPr>
          <w:color w:val="2B2A29"/>
          <w:spacing w:val="-5"/>
          <w:w w:val="105"/>
        </w:rPr>
        <w:t xml:space="preserve"> </w:t>
      </w:r>
      <w:r>
        <w:rPr>
          <w:color w:val="2B2A29"/>
          <w:w w:val="105"/>
        </w:rPr>
        <w:t>be</w:t>
      </w:r>
      <w:r>
        <w:rPr>
          <w:color w:val="2B2A29"/>
          <w:spacing w:val="-4"/>
          <w:w w:val="105"/>
        </w:rPr>
        <w:t xml:space="preserve"> </w:t>
      </w:r>
      <w:r>
        <w:rPr>
          <w:color w:val="2B2A29"/>
          <w:w w:val="105"/>
        </w:rPr>
        <w:t>required</w:t>
      </w:r>
      <w:r>
        <w:rPr>
          <w:color w:val="2B2A29"/>
          <w:spacing w:val="-5"/>
          <w:w w:val="105"/>
        </w:rPr>
        <w:t xml:space="preserve"> </w:t>
      </w:r>
      <w:r>
        <w:rPr>
          <w:color w:val="2B2A29"/>
          <w:w w:val="105"/>
        </w:rPr>
        <w:t>when</w:t>
      </w:r>
      <w:r>
        <w:rPr>
          <w:color w:val="2B2A29"/>
          <w:spacing w:val="-4"/>
          <w:w w:val="105"/>
        </w:rPr>
        <w:t xml:space="preserve"> </w:t>
      </w:r>
      <w:r>
        <w:rPr>
          <w:color w:val="2B2A29"/>
          <w:w w:val="105"/>
        </w:rPr>
        <w:t>we</w:t>
      </w:r>
      <w:r>
        <w:rPr>
          <w:color w:val="2B2A29"/>
          <w:spacing w:val="-5"/>
          <w:w w:val="105"/>
        </w:rPr>
        <w:t xml:space="preserve"> </w:t>
      </w:r>
      <w:r>
        <w:rPr>
          <w:color w:val="2B2A29"/>
          <w:w w:val="105"/>
        </w:rPr>
        <w:t>are</w:t>
      </w:r>
      <w:r>
        <w:rPr>
          <w:color w:val="2B2A29"/>
          <w:spacing w:val="-4"/>
          <w:w w:val="105"/>
        </w:rPr>
        <w:t xml:space="preserve"> </w:t>
      </w:r>
      <w:r>
        <w:rPr>
          <w:color w:val="2B2A29"/>
          <w:w w:val="105"/>
        </w:rPr>
        <w:t>using</w:t>
      </w:r>
      <w:r>
        <w:rPr>
          <w:color w:val="2B2A29"/>
          <w:spacing w:val="-5"/>
          <w:w w:val="105"/>
        </w:rPr>
        <w:t xml:space="preserve"> </w:t>
      </w:r>
      <w:r>
        <w:rPr>
          <w:color w:val="2B2A29"/>
          <w:w w:val="105"/>
        </w:rPr>
        <w:t>the</w:t>
      </w:r>
      <w:r>
        <w:rPr>
          <w:rFonts w:ascii="宋体"/>
          <w:color w:val="2B2A29"/>
          <w:w w:val="105"/>
        </w:rPr>
        <w:t xml:space="preserve"> ballerinax/java.jdbc</w:t>
      </w:r>
      <w:r>
        <w:rPr>
          <w:rFonts w:ascii="宋体"/>
          <w:color w:val="2B2A29"/>
          <w:spacing w:val="-70"/>
          <w:w w:val="105"/>
        </w:rPr>
        <w:t xml:space="preserve"> </w:t>
      </w:r>
      <w:r>
        <w:rPr>
          <w:color w:val="2B2A29"/>
          <w:w w:val="105"/>
        </w:rPr>
        <w:t>module,</w:t>
      </w:r>
      <w:r>
        <w:rPr>
          <w:color w:val="2B2A29"/>
          <w:spacing w:val="-11"/>
          <w:w w:val="105"/>
        </w:rPr>
        <w:t xml:space="preserve"> </w:t>
      </w:r>
      <w:r>
        <w:rPr>
          <w:color w:val="2B2A29"/>
          <w:w w:val="105"/>
        </w:rPr>
        <w:t>which</w:t>
      </w:r>
      <w:r>
        <w:rPr>
          <w:color w:val="2B2A29"/>
          <w:spacing w:val="-11"/>
          <w:w w:val="105"/>
        </w:rPr>
        <w:t xml:space="preserve"> </w:t>
      </w:r>
      <w:r>
        <w:rPr>
          <w:color w:val="2B2A29"/>
          <w:w w:val="105"/>
        </w:rPr>
        <w:t>is</w:t>
      </w:r>
      <w:r>
        <w:rPr>
          <w:color w:val="2B2A29"/>
          <w:spacing w:val="-12"/>
          <w:w w:val="105"/>
        </w:rPr>
        <w:t xml:space="preserve"> </w:t>
      </w:r>
      <w:r>
        <w:rPr>
          <w:color w:val="2B2A29"/>
          <w:w w:val="105"/>
        </w:rPr>
        <w:t>used</w:t>
      </w:r>
      <w:r>
        <w:rPr>
          <w:color w:val="2B2A29"/>
          <w:spacing w:val="-11"/>
          <w:w w:val="105"/>
        </w:rPr>
        <w:t xml:space="preserve"> </w:t>
      </w:r>
      <w:r>
        <w:rPr>
          <w:color w:val="2B2A29"/>
          <w:w w:val="105"/>
        </w:rPr>
        <w:t>for</w:t>
      </w:r>
      <w:r>
        <w:rPr>
          <w:color w:val="2B2A29"/>
          <w:spacing w:val="-11"/>
          <w:w w:val="105"/>
        </w:rPr>
        <w:t xml:space="preserve"> </w:t>
      </w:r>
      <w:r>
        <w:rPr>
          <w:color w:val="2B2A29"/>
          <w:w w:val="105"/>
        </w:rPr>
        <w:t>database</w:t>
      </w:r>
      <w:r>
        <w:rPr>
          <w:color w:val="2B2A29"/>
          <w:spacing w:val="-12"/>
          <w:w w:val="105"/>
        </w:rPr>
        <w:t xml:space="preserve"> </w:t>
      </w:r>
      <w:r>
        <w:rPr>
          <w:color w:val="2B2A29"/>
          <w:w w:val="105"/>
        </w:rPr>
        <w:t>access</w:t>
      </w:r>
      <w:r>
        <w:rPr>
          <w:color w:val="2B2A29"/>
          <w:spacing w:val="-11"/>
          <w:w w:val="105"/>
        </w:rPr>
        <w:t xml:space="preserve"> </w:t>
      </w:r>
      <w:r>
        <w:rPr>
          <w:color w:val="2B2A29"/>
          <w:w w:val="105"/>
        </w:rPr>
        <w:t>from</w:t>
      </w:r>
      <w:r>
        <w:rPr>
          <w:color w:val="2B2A29"/>
          <w:spacing w:val="-11"/>
          <w:w w:val="105"/>
        </w:rPr>
        <w:t xml:space="preserve"> </w:t>
      </w:r>
      <w:r>
        <w:rPr>
          <w:color w:val="2B2A29"/>
          <w:w w:val="105"/>
        </w:rPr>
        <w:t>Ballerina.</w:t>
      </w:r>
      <w:r>
        <w:rPr>
          <w:color w:val="2B2A29"/>
          <w:spacing w:val="-12"/>
          <w:w w:val="105"/>
        </w:rPr>
        <w:t xml:space="preserve"> </w:t>
      </w:r>
      <w:r>
        <w:rPr>
          <w:color w:val="2B2A29"/>
          <w:w w:val="105"/>
        </w:rPr>
        <w:t>In</w:t>
      </w:r>
      <w:r>
        <w:rPr>
          <w:color w:val="2B2A29"/>
          <w:spacing w:val="-11"/>
          <w:w w:val="105"/>
        </w:rPr>
        <w:t xml:space="preserve"> </w:t>
      </w:r>
      <w:r>
        <w:rPr>
          <w:color w:val="2B2A29"/>
          <w:w w:val="105"/>
        </w:rPr>
        <w:t>this situation,</w:t>
      </w:r>
      <w:r>
        <w:rPr>
          <w:color w:val="2B2A29"/>
          <w:spacing w:val="5"/>
          <w:w w:val="105"/>
        </w:rPr>
        <w:t xml:space="preserve"> </w:t>
      </w:r>
      <w:r>
        <w:rPr>
          <w:color w:val="2B2A29"/>
          <w:w w:val="105"/>
        </w:rPr>
        <w:t>a</w:t>
      </w:r>
      <w:r>
        <w:rPr>
          <w:color w:val="2B2A29"/>
          <w:spacing w:val="5"/>
          <w:w w:val="105"/>
        </w:rPr>
        <w:t xml:space="preserve"> </w:t>
      </w:r>
      <w:r>
        <w:rPr>
          <w:color w:val="2B2A29"/>
          <w:w w:val="105"/>
        </w:rPr>
        <w:t>database</w:t>
      </w:r>
      <w:r>
        <w:rPr>
          <w:color w:val="2B2A29"/>
          <w:spacing w:val="5"/>
          <w:w w:val="105"/>
        </w:rPr>
        <w:t xml:space="preserve"> </w:t>
      </w:r>
      <w:r>
        <w:rPr>
          <w:color w:val="2B2A29"/>
          <w:w w:val="105"/>
        </w:rPr>
        <w:t>driver</w:t>
      </w:r>
      <w:r>
        <w:rPr>
          <w:color w:val="2B2A29"/>
          <w:spacing w:val="5"/>
          <w:w w:val="105"/>
        </w:rPr>
        <w:t xml:space="preserve"> </w:t>
      </w:r>
      <w:r>
        <w:rPr>
          <w:color w:val="2B2A29"/>
          <w:w w:val="105"/>
        </w:rPr>
        <w:t>is</w:t>
      </w:r>
      <w:r>
        <w:rPr>
          <w:color w:val="2B2A29"/>
          <w:spacing w:val="5"/>
          <w:w w:val="105"/>
        </w:rPr>
        <w:t xml:space="preserve"> </w:t>
      </w:r>
      <w:r>
        <w:rPr>
          <w:color w:val="2B2A29"/>
          <w:w w:val="105"/>
        </w:rPr>
        <w:t>required</w:t>
      </w:r>
      <w:r>
        <w:rPr>
          <w:color w:val="2B2A29"/>
          <w:spacing w:val="5"/>
          <w:w w:val="105"/>
        </w:rPr>
        <w:t xml:space="preserve"> </w:t>
      </w:r>
      <w:r>
        <w:rPr>
          <w:color w:val="2B2A29"/>
          <w:w w:val="105"/>
        </w:rPr>
        <w:t>for</w:t>
      </w:r>
      <w:r>
        <w:rPr>
          <w:color w:val="2B2A29"/>
          <w:spacing w:val="5"/>
          <w:w w:val="105"/>
        </w:rPr>
        <w:t xml:space="preserve"> </w:t>
      </w:r>
      <w:r>
        <w:rPr>
          <w:color w:val="2B2A29"/>
          <w:w w:val="105"/>
        </w:rPr>
        <w:t>each</w:t>
      </w:r>
      <w:r>
        <w:rPr>
          <w:color w:val="2B2A29"/>
          <w:spacing w:val="5"/>
          <w:w w:val="105"/>
        </w:rPr>
        <w:t xml:space="preserve"> </w:t>
      </w:r>
      <w:r>
        <w:rPr>
          <w:color w:val="2B2A29"/>
          <w:w w:val="105"/>
        </w:rPr>
        <w:t>separate</w:t>
      </w:r>
      <w:r>
        <w:rPr>
          <w:color w:val="2B2A29"/>
          <w:spacing w:val="6"/>
          <w:w w:val="105"/>
        </w:rPr>
        <w:t xml:space="preserve"> </w:t>
      </w:r>
      <w:r>
        <w:rPr>
          <w:color w:val="2B2A29"/>
          <w:w w:val="105"/>
        </w:rPr>
        <w:t>database</w:t>
      </w:r>
      <w:r>
        <w:rPr>
          <w:color w:val="2B2A29"/>
          <w:spacing w:val="5"/>
          <w:w w:val="105"/>
        </w:rPr>
        <w:t xml:space="preserve"> </w:t>
      </w:r>
      <w:r>
        <w:rPr>
          <w:color w:val="2B2A29"/>
          <w:w w:val="105"/>
        </w:rPr>
        <w:t>server</w:t>
      </w:r>
      <w:r>
        <w:rPr>
          <w:color w:val="2B2A29"/>
          <w:spacing w:val="5"/>
          <w:w w:val="105"/>
        </w:rPr>
        <w:t xml:space="preserve"> </w:t>
      </w:r>
      <w:r>
        <w:rPr>
          <w:color w:val="2B2A29"/>
          <w:w w:val="105"/>
        </w:rPr>
        <w:t>type.</w:t>
      </w:r>
      <w:r>
        <w:rPr>
          <w:color w:val="2B2A29"/>
          <w:spacing w:val="5"/>
          <w:w w:val="105"/>
        </w:rPr>
        <w:t xml:space="preserve"> </w:t>
      </w:r>
      <w:r>
        <w:rPr>
          <w:color w:val="2B2A29"/>
          <w:w w:val="105"/>
        </w:rPr>
        <w:t>This</w:t>
      </w:r>
      <w:r>
        <w:rPr>
          <w:color w:val="2B2A29"/>
          <w:spacing w:val="5"/>
          <w:w w:val="105"/>
        </w:rPr>
        <w:t xml:space="preserve"> </w:t>
      </w:r>
      <w:r>
        <w:rPr>
          <w:color w:val="2B2A29"/>
          <w:w w:val="105"/>
        </w:rPr>
        <w:t>must</w:t>
      </w:r>
      <w:r>
        <w:rPr>
          <w:color w:val="2B2A29"/>
          <w:spacing w:val="-55"/>
          <w:w w:val="105"/>
        </w:rPr>
        <w:t xml:space="preserve"> </w:t>
      </w:r>
      <w:r>
        <w:rPr>
          <w:color w:val="2B2A29"/>
          <w:spacing w:val="-1"/>
          <w:w w:val="110"/>
        </w:rPr>
        <w:t>be</w:t>
      </w:r>
      <w:r>
        <w:rPr>
          <w:color w:val="2B2A29"/>
          <w:spacing w:val="-16"/>
          <w:w w:val="110"/>
        </w:rPr>
        <w:t xml:space="preserve"> </w:t>
      </w:r>
      <w:r>
        <w:rPr>
          <w:color w:val="2B2A29"/>
          <w:spacing w:val="-1"/>
          <w:w w:val="110"/>
        </w:rPr>
        <w:t>packaged</w:t>
      </w:r>
      <w:r>
        <w:rPr>
          <w:color w:val="2B2A29"/>
          <w:spacing w:val="-15"/>
          <w:w w:val="110"/>
        </w:rPr>
        <w:t xml:space="preserve"> </w:t>
      </w:r>
      <w:r>
        <w:rPr>
          <w:color w:val="2B2A29"/>
          <w:spacing w:val="-1"/>
          <w:w w:val="110"/>
        </w:rPr>
        <w:t>as</w:t>
      </w:r>
      <w:r>
        <w:rPr>
          <w:color w:val="2B2A29"/>
          <w:spacing w:val="-16"/>
          <w:w w:val="110"/>
        </w:rPr>
        <w:t xml:space="preserve"> </w:t>
      </w:r>
      <w:r>
        <w:rPr>
          <w:color w:val="2B2A29"/>
          <w:spacing w:val="-1"/>
          <w:w w:val="110"/>
        </w:rPr>
        <w:t>a</w:t>
      </w:r>
      <w:r>
        <w:rPr>
          <w:color w:val="2B2A29"/>
          <w:spacing w:val="-15"/>
          <w:w w:val="110"/>
        </w:rPr>
        <w:t xml:space="preserve"> </w:t>
      </w:r>
      <w:r>
        <w:rPr>
          <w:color w:val="2B2A29"/>
          <w:spacing w:val="-1"/>
          <w:w w:val="110"/>
        </w:rPr>
        <w:t>dependency</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module</w:t>
      </w:r>
      <w:r>
        <w:rPr>
          <w:color w:val="2B2A29"/>
          <w:spacing w:val="-15"/>
          <w:w w:val="110"/>
        </w:rPr>
        <w:t xml:space="preserve"> </w:t>
      </w:r>
      <w:r>
        <w:rPr>
          <w:color w:val="2B2A29"/>
          <w:spacing w:val="-1"/>
          <w:w w:val="110"/>
        </w:rPr>
        <w:t>that</w:t>
      </w:r>
      <w:r>
        <w:rPr>
          <w:color w:val="2B2A29"/>
          <w:spacing w:val="-16"/>
          <w:w w:val="110"/>
        </w:rPr>
        <w:t xml:space="preserve"> </w:t>
      </w:r>
      <w:r>
        <w:rPr>
          <w:color w:val="2B2A29"/>
          <w:w w:val="110"/>
        </w:rPr>
        <w:t>requires</w:t>
      </w:r>
      <w:r>
        <w:rPr>
          <w:color w:val="2B2A29"/>
          <w:spacing w:val="-15"/>
          <w:w w:val="110"/>
        </w:rPr>
        <w:t xml:space="preserve"> </w:t>
      </w:r>
      <w:r>
        <w:rPr>
          <w:color w:val="2B2A29"/>
          <w:w w:val="110"/>
        </w:rPr>
        <w:t>the</w:t>
      </w:r>
      <w:r>
        <w:rPr>
          <w:color w:val="2B2A29"/>
          <w:spacing w:val="-16"/>
          <w:w w:val="110"/>
        </w:rPr>
        <w:t xml:space="preserve"> </w:t>
      </w:r>
      <w:r>
        <w:rPr>
          <w:color w:val="2B2A29"/>
          <w:w w:val="110"/>
        </w:rPr>
        <w:t>driver.</w:t>
      </w:r>
    </w:p>
    <w:p>
      <w:pPr>
        <w:pStyle w:val="11"/>
        <w:spacing w:before="224" w:line="290" w:lineRule="auto"/>
        <w:ind w:left="160" w:right="959"/>
      </w:pPr>
      <w:r>
        <w:rPr>
          <w:color w:val="2B2A29"/>
          <w:w w:val="105"/>
        </w:rPr>
        <w:t>在某些情况下，需要将Java库打包为依赖项，这些</w:t>
      </w:r>
      <w:r>
        <w:rPr>
          <w:color w:val="2B2A29"/>
          <w:spacing w:val="-54"/>
          <w:w w:val="105"/>
        </w:rPr>
        <w:t>依赖</w:t>
      </w:r>
      <w:r>
        <w:rPr>
          <w:color w:val="2B2A29"/>
          <w:w w:val="105"/>
        </w:rPr>
        <w:t>项也表示为</w:t>
      </w:r>
      <w:r>
        <w:rPr>
          <w:rFonts w:ascii="宋体"/>
          <w:color w:val="2B2A29"/>
          <w:w w:val="105"/>
        </w:rPr>
        <w:t>.jar</w:t>
      </w:r>
      <w:r>
        <w:rPr>
          <w:color w:val="2B2A29"/>
          <w:w w:val="105"/>
        </w:rPr>
        <w:t>文件。当我们使用</w:t>
      </w:r>
      <w:r>
        <w:rPr>
          <w:rFonts w:ascii="宋体"/>
          <w:color w:val="2B2A29"/>
          <w:w w:val="105"/>
        </w:rPr>
        <w:t>ballerinax/java.jdbc</w:t>
      </w:r>
      <w:r>
        <w:rPr>
          <w:color w:val="2B2A29"/>
          <w:w w:val="105"/>
        </w:rPr>
        <w:t>模块时，这是必需</w:t>
      </w:r>
      <w:r>
        <w:rPr>
          <w:color w:val="2B2A29"/>
          <w:spacing w:val="-5"/>
          <w:w w:val="105"/>
        </w:rPr>
        <w:t>的，</w:t>
      </w:r>
      <w:r>
        <w:rPr>
          <w:color w:val="2B2A29"/>
          <w:w w:val="105"/>
        </w:rPr>
        <w:t>该</w:t>
      </w:r>
      <w:r>
        <w:rPr>
          <w:color w:val="2B2A29"/>
          <w:spacing w:val="-4"/>
          <w:w w:val="105"/>
        </w:rPr>
        <w:t>模块</w:t>
      </w:r>
      <w:r>
        <w:rPr>
          <w:color w:val="2B2A29"/>
          <w:w w:val="105"/>
        </w:rPr>
        <w:t>用于从Ballerina访问数据库。在这种情况下，每个单独</w:t>
      </w:r>
      <w:r>
        <w:rPr>
          <w:color w:val="2B2A29"/>
          <w:spacing w:val="6"/>
          <w:w w:val="105"/>
        </w:rPr>
        <w:t>的</w:t>
      </w:r>
      <w:r>
        <w:rPr>
          <w:color w:val="2B2A29"/>
          <w:w w:val="105"/>
        </w:rPr>
        <w:t>数据库服务器类型都需要一个数</w:t>
      </w:r>
      <w:r>
        <w:rPr>
          <w:color w:val="2B2A29"/>
          <w:spacing w:val="5"/>
          <w:w w:val="105"/>
        </w:rPr>
        <w:t>据库</w:t>
      </w:r>
      <w:r>
        <w:rPr>
          <w:color w:val="2B2A29"/>
          <w:w w:val="105"/>
        </w:rPr>
        <w:t>驱动</w:t>
      </w:r>
      <w:r>
        <w:rPr>
          <w:color w:val="2B2A29"/>
          <w:spacing w:val="5"/>
          <w:w w:val="105"/>
        </w:rPr>
        <w:t>程序</w:t>
      </w:r>
      <w:r>
        <w:rPr>
          <w:color w:val="2B2A29"/>
          <w:w w:val="105"/>
        </w:rPr>
        <w:t>。这必须</w:t>
      </w:r>
      <w:r>
        <w:rPr>
          <w:color w:val="2B2A29"/>
          <w:spacing w:val="-1"/>
          <w:w w:val="110"/>
        </w:rPr>
        <w:t>打包为</w:t>
      </w:r>
      <w:r>
        <w:rPr>
          <w:color w:val="2B2A29"/>
          <w:w w:val="110"/>
        </w:rPr>
        <w:t>需要驱动程序</w:t>
      </w:r>
      <w:r>
        <w:rPr>
          <w:color w:val="2B2A29"/>
          <w:spacing w:val="-1"/>
          <w:w w:val="110"/>
        </w:rPr>
        <w:t>的模块中的依赖</w:t>
      </w:r>
      <w:r>
        <w:rPr>
          <w:color w:val="2B2A29"/>
          <w:spacing w:val="-16"/>
          <w:w w:val="110"/>
        </w:rPr>
        <w:t>项</w:t>
      </w:r>
      <w:r>
        <w:rPr>
          <w:color w:val="2B2A29"/>
          <w:w w:val="110"/>
        </w:rPr>
        <w:t>。</w:t>
      </w:r>
    </w:p>
    <w:p>
      <w:r>
        <w:rPr>
          <w:color w:val="2B2A29"/>
          <w:w w:val="105"/>
        </w:rPr>
        <w:t>For</w:t>
      </w:r>
      <w:r>
        <w:rPr>
          <w:color w:val="2B2A29"/>
          <w:spacing w:val="-6"/>
          <w:w w:val="105"/>
        </w:rPr>
        <w:t xml:space="preserve"> </w:t>
      </w:r>
      <w:r>
        <w:rPr>
          <w:color w:val="2B2A29"/>
          <w:w w:val="105"/>
        </w:rPr>
        <w:t>example,</w:t>
      </w:r>
      <w:r>
        <w:rPr>
          <w:color w:val="2B2A29"/>
          <w:spacing w:val="-6"/>
          <w:w w:val="105"/>
        </w:rPr>
        <w:t xml:space="preserve"> </w:t>
      </w:r>
      <w:r>
        <w:rPr>
          <w:color w:val="2B2A29"/>
          <w:w w:val="105"/>
        </w:rPr>
        <w:t>if</w:t>
      </w:r>
      <w:r>
        <w:rPr>
          <w:color w:val="2B2A29"/>
          <w:spacing w:val="-6"/>
          <w:w w:val="105"/>
        </w:rPr>
        <w:t xml:space="preserve"> </w:t>
      </w:r>
      <w:r>
        <w:rPr>
          <w:color w:val="2B2A29"/>
          <w:w w:val="105"/>
        </w:rPr>
        <w:t>you</w:t>
      </w:r>
      <w:r>
        <w:rPr>
          <w:color w:val="2B2A29"/>
          <w:spacing w:val="-6"/>
          <w:w w:val="105"/>
        </w:rPr>
        <w:t xml:space="preserve"> </w:t>
      </w:r>
      <w:r>
        <w:rPr>
          <w:color w:val="2B2A29"/>
          <w:w w:val="105"/>
        </w:rPr>
        <w:t>are</w:t>
      </w:r>
      <w:r>
        <w:rPr>
          <w:color w:val="2B2A29"/>
          <w:spacing w:val="-6"/>
          <w:w w:val="105"/>
        </w:rPr>
        <w:t xml:space="preserve"> </w:t>
      </w:r>
      <w:r>
        <w:rPr>
          <w:color w:val="2B2A29"/>
          <w:w w:val="105"/>
        </w:rPr>
        <w:t>using</w:t>
      </w:r>
      <w:r>
        <w:rPr>
          <w:color w:val="2B2A29"/>
          <w:spacing w:val="-5"/>
          <w:w w:val="105"/>
        </w:rPr>
        <w:t xml:space="preserve"> </w:t>
      </w:r>
      <w:r>
        <w:rPr>
          <w:color w:val="2B2A29"/>
          <w:w w:val="105"/>
        </w:rPr>
        <w:t>a</w:t>
      </w:r>
      <w:r>
        <w:rPr>
          <w:color w:val="2B2A29"/>
          <w:spacing w:val="-6"/>
          <w:w w:val="105"/>
        </w:rPr>
        <w:t xml:space="preserve"> </w:t>
      </w:r>
      <w:r>
        <w:rPr>
          <w:color w:val="2B2A29"/>
          <w:w w:val="105"/>
        </w:rPr>
        <w:t>MySQL</w:t>
      </w:r>
      <w:r>
        <w:rPr>
          <w:color w:val="2B2A29"/>
          <w:spacing w:val="-6"/>
          <w:w w:val="105"/>
        </w:rPr>
        <w:t xml:space="preserve"> </w:t>
      </w:r>
      <w:r>
        <w:rPr>
          <w:color w:val="2B2A29"/>
          <w:w w:val="105"/>
        </w:rPr>
        <w:t>database,</w:t>
      </w:r>
      <w:r>
        <w:rPr>
          <w:color w:val="2B2A29"/>
          <w:spacing w:val="-6"/>
          <w:w w:val="105"/>
        </w:rPr>
        <w:t xml:space="preserve"> </w:t>
      </w:r>
      <w:r>
        <w:rPr>
          <w:color w:val="2B2A29"/>
          <w:w w:val="105"/>
        </w:rPr>
        <w:t>a</w:t>
      </w:r>
      <w:r>
        <w:rPr>
          <w:color w:val="2B2A29"/>
          <w:spacing w:val="-6"/>
          <w:w w:val="105"/>
        </w:rPr>
        <w:t xml:space="preserve"> </w:t>
      </w:r>
      <w:r>
        <w:rPr>
          <w:color w:val="2B2A29"/>
          <w:w w:val="105"/>
        </w:rPr>
        <w:t>dependency</w:t>
      </w:r>
      <w:r>
        <w:rPr>
          <w:color w:val="2B2A29"/>
          <w:spacing w:val="-6"/>
          <w:w w:val="105"/>
        </w:rPr>
        <w:t xml:space="preserve"> </w:t>
      </w:r>
      <w:r>
        <w:rPr>
          <w:color w:val="2B2A29"/>
          <w:w w:val="105"/>
        </w:rPr>
        <w:t>similar</w:t>
      </w:r>
      <w:r>
        <w:rPr>
          <w:color w:val="2B2A29"/>
          <w:spacing w:val="-5"/>
          <w:w w:val="105"/>
        </w:rPr>
        <w:t xml:space="preserve"> </w:t>
      </w:r>
      <w:r>
        <w:rPr>
          <w:color w:val="2B2A29"/>
          <w:w w:val="105"/>
        </w:rPr>
        <w:t>to</w:t>
      </w:r>
      <w:r>
        <w:rPr>
          <w:color w:val="2B2A29"/>
          <w:spacing w:val="-6"/>
          <w:w w:val="105"/>
        </w:rPr>
        <w:t xml:space="preserve"> </w:t>
      </w:r>
      <w:r>
        <w:rPr>
          <w:color w:val="2B2A29"/>
          <w:w w:val="105"/>
        </w:rPr>
        <w:t>the</w:t>
      </w:r>
      <w:r>
        <w:rPr>
          <w:color w:val="2B2A29"/>
          <w:spacing w:val="-55"/>
          <w:w w:val="105"/>
        </w:rPr>
        <w:t xml:space="preserve"> </w:t>
      </w:r>
      <w:r>
        <w:rPr>
          <w:color w:val="2B2A29"/>
          <w:spacing w:val="-1"/>
          <w:w w:val="105"/>
        </w:rPr>
        <w:t>following</w:t>
      </w:r>
      <w:r>
        <w:rPr>
          <w:color w:val="2B2A29"/>
          <w:spacing w:val="-13"/>
          <w:w w:val="105"/>
        </w:rPr>
        <w:t xml:space="preserve"> </w:t>
      </w:r>
      <w:r>
        <w:rPr>
          <w:color w:val="2B2A29"/>
          <w:spacing w:val="-1"/>
          <w:w w:val="105"/>
        </w:rPr>
        <w:t>should</w:t>
      </w:r>
      <w:r>
        <w:rPr>
          <w:color w:val="2B2A29"/>
          <w:spacing w:val="-13"/>
          <w:w w:val="105"/>
        </w:rPr>
        <w:t xml:space="preserve"> </w:t>
      </w:r>
      <w:r>
        <w:rPr>
          <w:color w:val="2B2A29"/>
          <w:w w:val="105"/>
        </w:rPr>
        <w:t>be</w:t>
      </w:r>
      <w:r>
        <w:rPr>
          <w:color w:val="2B2A29"/>
          <w:spacing w:val="-13"/>
          <w:w w:val="105"/>
        </w:rPr>
        <w:t xml:space="preserve"> </w:t>
      </w:r>
      <w:r>
        <w:rPr>
          <w:color w:val="2B2A29"/>
          <w:w w:val="105"/>
        </w:rPr>
        <w:t>added</w:t>
      </w:r>
      <w:r>
        <w:rPr>
          <w:color w:val="2B2A29"/>
          <w:spacing w:val="-12"/>
          <w:w w:val="105"/>
        </w:rPr>
        <w:t xml:space="preserve"> </w:t>
      </w:r>
      <w:r>
        <w:rPr>
          <w:color w:val="2B2A29"/>
          <w:w w:val="105"/>
        </w:rPr>
        <w:t>in</w:t>
      </w:r>
      <w:r>
        <w:rPr>
          <w:color w:val="2B2A29"/>
          <w:spacing w:val="-13"/>
          <w:w w:val="105"/>
        </w:rPr>
        <w:t xml:space="preserve"> </w:t>
      </w:r>
      <w:r>
        <w:rPr>
          <w:color w:val="2B2A29"/>
          <w:w w:val="105"/>
        </w:rPr>
        <w:t>the</w:t>
      </w:r>
      <w:r>
        <w:rPr>
          <w:color w:val="2B2A29"/>
          <w:spacing w:val="-13"/>
          <w:w w:val="105"/>
        </w:rPr>
        <w:t xml:space="preserve"> </w:t>
      </w:r>
      <w:r>
        <w:rPr>
          <w:rFonts w:ascii="宋体"/>
          <w:color w:val="2B2A29"/>
          <w:w w:val="105"/>
        </w:rPr>
        <w:t>Ballerina.toml</w:t>
      </w:r>
      <w:r>
        <w:rPr>
          <w:rFonts w:ascii="宋体"/>
          <w:color w:val="2B2A29"/>
          <w:spacing w:val="-70"/>
          <w:w w:val="105"/>
        </w:rPr>
        <w:t xml:space="preserve"> </w:t>
      </w:r>
      <w:r>
        <w:rPr>
          <w:color w:val="2B2A29"/>
          <w:w w:val="105"/>
        </w:rPr>
        <w:t>file:</w:t>
      </w:r>
    </w:p>
    <w:p>
      <w:pPr>
        <w:pStyle w:val="11"/>
        <w:spacing w:line="290" w:lineRule="auto"/>
        <w:ind w:left="160" w:right="510" w:firstLine="359"/>
      </w:pPr>
      <w:r>
        <w:rPr>
          <w:color w:val="2B2A29"/>
          <w:w w:val="105"/>
        </w:rPr>
        <w:t>例如</w:t>
      </w:r>
      <w:r>
        <w:rPr>
          <w:color w:val="2B2A29"/>
          <w:spacing w:val="-6"/>
          <w:w w:val="105"/>
        </w:rPr>
        <w:t>，</w:t>
      </w:r>
      <w:r>
        <w:rPr>
          <w:color w:val="2B2A29"/>
          <w:w w:val="105"/>
        </w:rPr>
        <w:t>如果您使用</w:t>
      </w:r>
      <w:r>
        <w:rPr>
          <w:color w:val="2B2A29"/>
          <w:spacing w:val="-5"/>
          <w:w w:val="105"/>
        </w:rPr>
        <w:t>的</w:t>
      </w:r>
      <w:r>
        <w:rPr>
          <w:color w:val="2B2A29"/>
          <w:w w:val="105"/>
        </w:rPr>
        <w:t>是MySQL数据库，</w:t>
      </w:r>
      <w:r>
        <w:rPr>
          <w:color w:val="2B2A29"/>
          <w:spacing w:val="-6"/>
          <w:w w:val="105"/>
        </w:rPr>
        <w:t>则</w:t>
      </w:r>
      <w:r>
        <w:rPr>
          <w:color w:val="2B2A29"/>
          <w:spacing w:val="-1"/>
          <w:w w:val="105"/>
        </w:rPr>
        <w:t>应</w:t>
      </w:r>
      <w:r>
        <w:rPr>
          <w:color w:val="2B2A29"/>
          <w:w w:val="105"/>
        </w:rPr>
        <w:t>在</w:t>
      </w:r>
      <w:r>
        <w:rPr>
          <w:rFonts w:ascii="宋体"/>
          <w:color w:val="2B2A29"/>
          <w:w w:val="105"/>
        </w:rPr>
        <w:t>Ballerina.toml</w:t>
      </w:r>
      <w:r>
        <w:rPr>
          <w:color w:val="2B2A29"/>
          <w:w w:val="105"/>
        </w:rPr>
        <w:t>文件中添加类似于</w:t>
      </w:r>
      <w:r>
        <w:rPr>
          <w:color w:val="2B2A29"/>
          <w:spacing w:val="-1"/>
          <w:w w:val="105"/>
        </w:rPr>
        <w:t>以下</w:t>
      </w:r>
      <w:r>
        <w:rPr>
          <w:color w:val="2B2A29"/>
          <w:spacing w:val="-13"/>
          <w:w w:val="105"/>
        </w:rPr>
        <w:t>内容的</w:t>
      </w:r>
      <w:r>
        <w:rPr>
          <w:color w:val="2B2A29"/>
          <w:w w:val="105"/>
        </w:rPr>
        <w:t>依赖</w:t>
      </w:r>
      <w:r>
        <w:rPr>
          <w:color w:val="2B2A29"/>
          <w:spacing w:val="-6"/>
          <w:w w:val="105"/>
        </w:rPr>
        <w:t>项</w:t>
      </w:r>
      <w:r>
        <w:rPr>
          <w:color w:val="2B2A29"/>
          <w:w w:val="105"/>
        </w:rPr>
        <w:t>：</w:t>
      </w:r>
    </w:p>
    <w:p>
      <w:r>
        <w:rPr>
          <w:rFonts w:ascii="宋体"/>
          <w:color w:val="2B2A29"/>
        </w:rPr>
        <w:t>[platform]</w:t>
      </w:r>
      <w:r>
        <w:rPr>
          <w:rFonts w:ascii="宋体"/>
          <w:color w:val="2B2A29"/>
          <w:spacing w:val="1"/>
        </w:rPr>
        <w:t xml:space="preserve"> </w:t>
      </w:r>
      <w:r>
        <w:rPr>
          <w:rFonts w:ascii="宋体"/>
          <w:color w:val="2B2A29"/>
        </w:rPr>
        <w:t>target</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"java8"</w:t>
      </w:r>
    </w:p>
    <w:p>
      <w:pPr>
        <w:pStyle w:val="11"/>
        <w:spacing w:before="136" w:line="273" w:lineRule="auto"/>
        <w:ind w:left="160" w:right="7039"/>
        <w:rPr>
          <w:rFonts w:ascii="宋体"/>
        </w:rPr>
      </w:pPr>
      <w:r>
        <w:rPr>
          <w:rFonts w:ascii="宋体"/>
          <w:color w:val="2B2A29"/>
        </w:rPr>
        <w:t>[平台]target=“java8”</w:t>
      </w:r>
    </w:p>
    <w:p>
      <w:r>
        <w:rPr>
          <w:rFonts w:ascii="宋体"/>
          <w:color w:val="2B2A29"/>
        </w:rPr>
        <w:t>[[platform.libraries]]</w:t>
      </w:r>
    </w:p>
    <w:p>
      <w:pPr>
        <w:pStyle w:val="11"/>
        <w:spacing w:before="158"/>
        <w:ind w:left="160"/>
        <w:rPr>
          <w:rFonts w:ascii="宋体"/>
        </w:rPr>
      </w:pPr>
      <w:r>
        <w:rPr>
          <w:rFonts w:ascii="宋体"/>
          <w:color w:val="2B2A29"/>
        </w:rPr>
        <w:t>[[platform.libraries]]</w:t>
      </w:r>
    </w:p>
    <w:p>
      <w:r>
        <w:rPr>
          <w:rFonts w:ascii="宋体"/>
          <w:color w:val="2B2A29"/>
        </w:rPr>
        <w:t>path</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"/home/laf/mysql-connector-java-8.0.18.jar"</w:t>
      </w:r>
      <w:r>
        <w:rPr>
          <w:rFonts w:ascii="宋体"/>
          <w:color w:val="2B2A29"/>
          <w:spacing w:val="-107"/>
        </w:rPr>
        <w:t xml:space="preserve"> </w:t>
      </w:r>
      <w:r>
        <w:rPr>
          <w:rFonts w:ascii="宋体"/>
          <w:color w:val="2B2A29"/>
        </w:rPr>
        <w:t>modules = ["module1", "module2"]</w:t>
      </w:r>
    </w:p>
    <w:p>
      <w:pPr>
        <w:pStyle w:val="11"/>
        <w:spacing w:before="38" w:line="273" w:lineRule="auto"/>
        <w:ind w:left="160" w:right="3298"/>
        <w:rPr>
          <w:rFonts w:ascii="宋体"/>
        </w:rPr>
      </w:pPr>
      <w:r>
        <w:rPr>
          <w:rFonts w:ascii="宋体"/>
          <w:color w:val="2B2A29"/>
        </w:rPr>
        <w:t>path=“/home/laf/mysql-connector-java-8.0.18.jar”模块=[“module1”，“module2”]</w:t>
      </w:r>
    </w:p>
    <w:p>
      <w:r>
        <w:rPr>
          <w:color w:val="2B2A29"/>
          <w:w w:val="105"/>
        </w:rPr>
        <w:t>The</w:t>
      </w:r>
      <w:r>
        <w:rPr>
          <w:color w:val="2B2A29"/>
          <w:spacing w:val="-8"/>
          <w:w w:val="105"/>
        </w:rPr>
        <w:t xml:space="preserve"> </w:t>
      </w:r>
      <w:r>
        <w:rPr>
          <w:color w:val="2B2A29"/>
          <w:w w:val="105"/>
        </w:rPr>
        <w:t>properties</w:t>
      </w:r>
      <w:r>
        <w:rPr>
          <w:color w:val="2B2A29"/>
          <w:spacing w:val="-8"/>
          <w:w w:val="105"/>
        </w:rPr>
        <w:t xml:space="preserve"> </w:t>
      </w:r>
      <w:r>
        <w:rPr>
          <w:color w:val="2B2A29"/>
          <w:w w:val="105"/>
        </w:rPr>
        <w:t>under</w:t>
      </w:r>
      <w:r>
        <w:rPr>
          <w:color w:val="2B2A29"/>
          <w:spacing w:val="-8"/>
          <w:w w:val="105"/>
        </w:rPr>
        <w:t xml:space="preserve"> </w:t>
      </w:r>
      <w:r>
        <w:rPr>
          <w:rFonts w:ascii="宋体"/>
          <w:color w:val="2B2A29"/>
          <w:w w:val="105"/>
        </w:rPr>
        <w:t>platform</w:t>
      </w:r>
      <w:r>
        <w:rPr>
          <w:rFonts w:ascii="宋体"/>
          <w:color w:val="2B2A29"/>
          <w:spacing w:val="-66"/>
          <w:w w:val="105"/>
        </w:rPr>
        <w:t xml:space="preserve"> </w:t>
      </w:r>
      <w:r>
        <w:rPr>
          <w:color w:val="2B2A29"/>
          <w:w w:val="105"/>
        </w:rPr>
        <w:t>and</w:t>
      </w:r>
      <w:r>
        <w:rPr>
          <w:color w:val="2B2A29"/>
          <w:spacing w:val="-8"/>
          <w:w w:val="105"/>
        </w:rPr>
        <w:t xml:space="preserve"> </w:t>
      </w:r>
      <w:r>
        <w:rPr>
          <w:rFonts w:ascii="宋体"/>
          <w:color w:val="2B2A29"/>
          <w:w w:val="105"/>
        </w:rPr>
        <w:t>platform.libraries</w:t>
      </w:r>
      <w:r>
        <w:rPr>
          <w:rFonts w:ascii="宋体"/>
          <w:color w:val="2B2A29"/>
          <w:spacing w:val="-66"/>
          <w:w w:val="105"/>
        </w:rPr>
        <w:t xml:space="preserve"> </w:t>
      </w:r>
      <w:r>
        <w:rPr>
          <w:color w:val="2B2A29"/>
          <w:w w:val="105"/>
        </w:rPr>
        <w:t>provides</w:t>
      </w:r>
      <w:r>
        <w:rPr>
          <w:color w:val="2B2A29"/>
          <w:spacing w:val="-8"/>
          <w:w w:val="105"/>
        </w:rPr>
        <w:t xml:space="preserve"> </w:t>
      </w:r>
      <w:r>
        <w:rPr>
          <w:color w:val="2B2A29"/>
          <w:w w:val="105"/>
        </w:rPr>
        <w:t>information</w:t>
      </w:r>
      <w:r>
        <w:rPr>
          <w:color w:val="2B2A29"/>
          <w:spacing w:val="-8"/>
          <w:w w:val="105"/>
        </w:rPr>
        <w:t xml:space="preserve"> </w:t>
      </w:r>
      <w:r>
        <w:rPr>
          <w:color w:val="2B2A29"/>
          <w:w w:val="105"/>
        </w:rPr>
        <w:t>such</w:t>
      </w:r>
      <w:r>
        <w:rPr>
          <w:color w:val="2B2A29"/>
          <w:spacing w:val="-55"/>
          <w:w w:val="105"/>
        </w:rPr>
        <w:t xml:space="preserve"> </w:t>
      </w:r>
      <w:r>
        <w:rPr>
          <w:color w:val="2B2A29"/>
          <w:w w:val="105"/>
        </w:rPr>
        <w:t>as the target platform version, the path to the dependency file, and a list of modules that</w:t>
      </w:r>
      <w:r>
        <w:rPr>
          <w:color w:val="2B2A29"/>
          <w:spacing w:val="1"/>
          <w:w w:val="105"/>
        </w:rPr>
        <w:t xml:space="preserve"> </w:t>
      </w:r>
      <w:r>
        <w:rPr>
          <w:color w:val="2B2A29"/>
          <w:w w:val="110"/>
        </w:rPr>
        <w:t>this</w:t>
      </w:r>
      <w:r>
        <w:rPr>
          <w:color w:val="2B2A29"/>
          <w:spacing w:val="-16"/>
          <w:w w:val="110"/>
        </w:rPr>
        <w:t xml:space="preserve"> </w:t>
      </w:r>
      <w:r>
        <w:rPr>
          <w:color w:val="2B2A29"/>
          <w:w w:val="110"/>
        </w:rPr>
        <w:t>dependency</w:t>
      </w:r>
      <w:r>
        <w:rPr>
          <w:color w:val="2B2A29"/>
          <w:spacing w:val="-16"/>
          <w:w w:val="110"/>
        </w:rPr>
        <w:t xml:space="preserve"> </w:t>
      </w:r>
      <w:r>
        <w:rPr>
          <w:color w:val="2B2A29"/>
          <w:w w:val="110"/>
        </w:rPr>
        <w:t>should</w:t>
      </w:r>
      <w:r>
        <w:rPr>
          <w:color w:val="2B2A29"/>
          <w:spacing w:val="-15"/>
          <w:w w:val="110"/>
        </w:rPr>
        <w:t xml:space="preserve"> </w:t>
      </w:r>
      <w:r>
        <w:rPr>
          <w:color w:val="2B2A29"/>
          <w:w w:val="110"/>
        </w:rPr>
        <w:t>be</w:t>
      </w:r>
      <w:r>
        <w:rPr>
          <w:color w:val="2B2A29"/>
          <w:spacing w:val="-16"/>
          <w:w w:val="110"/>
        </w:rPr>
        <w:t xml:space="preserve"> </w:t>
      </w:r>
      <w:r>
        <w:rPr>
          <w:color w:val="2B2A29"/>
          <w:w w:val="110"/>
        </w:rPr>
        <w:t>applied</w:t>
      </w:r>
      <w:r>
        <w:rPr>
          <w:color w:val="2B2A29"/>
          <w:spacing w:val="-15"/>
          <w:w w:val="110"/>
        </w:rPr>
        <w:t xml:space="preserve"> </w:t>
      </w:r>
      <w:r>
        <w:rPr>
          <w:color w:val="2B2A29"/>
          <w:w w:val="110"/>
        </w:rPr>
        <w:t>to.</w:t>
      </w:r>
    </w:p>
    <w:p>
      <w:pPr>
        <w:pStyle w:val="11"/>
        <w:spacing w:before="158" w:line="295" w:lineRule="auto"/>
        <w:ind w:left="160" w:right="575" w:firstLine="359"/>
        <w:jc w:val="both"/>
      </w:pPr>
      <w:r>
        <w:rPr>
          <w:rFonts w:ascii="宋体"/>
          <w:color w:val="2B2A29"/>
          <w:w w:val="105"/>
        </w:rPr>
        <w:t>platform</w:t>
      </w:r>
      <w:r>
        <w:rPr>
          <w:color w:val="2B2A29"/>
          <w:w w:val="105"/>
        </w:rPr>
        <w:t>和</w:t>
      </w:r>
      <w:r>
        <w:rPr>
          <w:rFonts w:ascii="宋体"/>
          <w:color w:val="2B2A29"/>
          <w:w w:val="105"/>
        </w:rPr>
        <w:t>platform.libraries</w:t>
      </w:r>
      <w:r>
        <w:rPr>
          <w:color w:val="2B2A29"/>
          <w:w w:val="105"/>
        </w:rPr>
        <w:t>下</w:t>
      </w:r>
      <w:r>
        <w:rPr>
          <w:color w:val="2B2A29"/>
          <w:spacing w:val="-8"/>
          <w:w w:val="105"/>
        </w:rPr>
        <w:t>的</w:t>
      </w:r>
      <w:r>
        <w:rPr>
          <w:color w:val="2B2A29"/>
          <w:w w:val="105"/>
        </w:rPr>
        <w:t>财产提供</w:t>
      </w:r>
      <w:r>
        <w:rPr>
          <w:color w:val="2B2A29"/>
          <w:spacing w:val="-8"/>
          <w:w w:val="105"/>
        </w:rPr>
        <w:t>了</w:t>
      </w:r>
      <w:r>
        <w:rPr>
          <w:color w:val="2B2A29"/>
          <w:w w:val="105"/>
        </w:rPr>
        <w:t>诸如目标平台版本、依赖项文件的路径以及</w:t>
      </w:r>
      <w:r>
        <w:rPr>
          <w:color w:val="2B2A29"/>
          <w:w w:val="110"/>
        </w:rPr>
        <w:t>应用此依赖</w:t>
      </w:r>
      <w:r>
        <w:rPr>
          <w:color w:val="2B2A29"/>
          <w:spacing w:val="-16"/>
          <w:w w:val="110"/>
        </w:rPr>
        <w:t>项</w:t>
      </w:r>
      <w:r>
        <w:rPr>
          <w:color w:val="2B2A29"/>
          <w:w w:val="105"/>
        </w:rPr>
        <w:t>的模块列表等信息</w:t>
      </w:r>
      <w:r>
        <w:rPr>
          <w:color w:val="2B2A29"/>
          <w:w w:val="110"/>
        </w:rPr>
        <w:t>。</w:t>
      </w:r>
    </w:p>
    <w:p>
      <w:r>
        <w:rPr>
          <w:color w:val="2B2A29"/>
          <w:w w:val="105"/>
        </w:rPr>
        <w:t xml:space="preserve">In the case of specifying multiple dependencies, the </w:t>
      </w:r>
      <w:r>
        <w:rPr>
          <w:rFonts w:ascii="宋体"/>
          <w:color w:val="2B2A29"/>
          <w:w w:val="105"/>
        </w:rPr>
        <w:t>[[platform.libraries]]</w:t>
      </w:r>
      <w:r>
        <w:rPr>
          <w:rFonts w:ascii="宋体"/>
          <w:color w:val="2B2A29"/>
          <w:spacing w:val="1"/>
          <w:w w:val="105"/>
        </w:rPr>
        <w:t xml:space="preserve"> </w:t>
      </w:r>
      <w:r>
        <w:rPr>
          <w:color w:val="2B2A29"/>
          <w:w w:val="105"/>
        </w:rPr>
        <w:t>section can be repeated to add more entries. For example, the following configuration</w:t>
      </w:r>
      <w:r>
        <w:rPr>
          <w:color w:val="2B2A29"/>
          <w:spacing w:val="1"/>
          <w:w w:val="105"/>
        </w:rPr>
        <w:t xml:space="preserve"> </w:t>
      </w:r>
      <w:r>
        <w:rPr>
          <w:color w:val="2B2A29"/>
        </w:rPr>
        <w:t>adds</w:t>
      </w:r>
      <w:r>
        <w:rPr>
          <w:color w:val="2B2A29"/>
          <w:spacing w:val="14"/>
        </w:rPr>
        <w:t xml:space="preserve"> </w:t>
      </w:r>
      <w:r>
        <w:rPr>
          <w:color w:val="2B2A29"/>
        </w:rPr>
        <w:t>the</w:t>
      </w:r>
      <w:r>
        <w:rPr>
          <w:color w:val="2B2A29"/>
          <w:spacing w:val="14"/>
        </w:rPr>
        <w:t xml:space="preserve"> </w:t>
      </w:r>
      <w:r>
        <w:rPr>
          <w:color w:val="2B2A29"/>
        </w:rPr>
        <w:t>MySQL</w:t>
      </w:r>
      <w:r>
        <w:rPr>
          <w:color w:val="2B2A29"/>
          <w:spacing w:val="15"/>
        </w:rPr>
        <w:t xml:space="preserve"> </w:t>
      </w:r>
      <w:r>
        <w:rPr>
          <w:color w:val="2B2A29"/>
        </w:rPr>
        <w:t>and</w:t>
      </w:r>
      <w:r>
        <w:rPr>
          <w:color w:val="2B2A29"/>
          <w:spacing w:val="14"/>
        </w:rPr>
        <w:t xml:space="preserve"> </w:t>
      </w:r>
      <w:r>
        <w:rPr>
          <w:color w:val="2B2A29"/>
        </w:rPr>
        <w:t>MSSQL</w:t>
      </w:r>
      <w:r>
        <w:rPr>
          <w:color w:val="2B2A29"/>
          <w:spacing w:val="14"/>
        </w:rPr>
        <w:t xml:space="preserve"> </w:t>
      </w:r>
      <w:r>
        <w:rPr>
          <w:color w:val="2B2A29"/>
        </w:rPr>
        <w:t>JDBC</w:t>
      </w:r>
      <w:r>
        <w:rPr>
          <w:color w:val="2B2A29"/>
          <w:spacing w:val="15"/>
        </w:rPr>
        <w:t xml:space="preserve"> </w:t>
      </w:r>
      <w:r>
        <w:rPr>
          <w:color w:val="2B2A29"/>
        </w:rPr>
        <w:t>drivers</w:t>
      </w:r>
      <w:r>
        <w:rPr>
          <w:color w:val="2B2A29"/>
          <w:spacing w:val="14"/>
        </w:rPr>
        <w:t xml:space="preserve"> </w:t>
      </w:r>
      <w:r>
        <w:rPr>
          <w:color w:val="2B2A29"/>
        </w:rPr>
        <w:t>as</w:t>
      </w:r>
      <w:r>
        <w:rPr>
          <w:color w:val="2B2A29"/>
          <w:spacing w:val="14"/>
        </w:rPr>
        <w:t xml:space="preserve"> </w:t>
      </w:r>
      <w:r>
        <w:rPr>
          <w:color w:val="2B2A29"/>
        </w:rPr>
        <w:t>dependencies</w:t>
      </w:r>
      <w:r>
        <w:rPr>
          <w:color w:val="2B2A29"/>
          <w:spacing w:val="15"/>
        </w:rPr>
        <w:t xml:space="preserve"> </w:t>
      </w:r>
      <w:r>
        <w:rPr>
          <w:color w:val="2B2A29"/>
        </w:rPr>
        <w:t>to</w:t>
      </w:r>
      <w:r>
        <w:rPr>
          <w:color w:val="2B2A29"/>
          <w:spacing w:val="14"/>
        </w:rPr>
        <w:t xml:space="preserve"> </w:t>
      </w:r>
      <w:r>
        <w:rPr>
          <w:color w:val="2B2A29"/>
        </w:rPr>
        <w:t>the</w:t>
      </w:r>
      <w:r>
        <w:rPr>
          <w:color w:val="2B2A29"/>
          <w:spacing w:val="15"/>
        </w:rPr>
        <w:t xml:space="preserve"> </w:t>
      </w:r>
      <w:r>
        <w:rPr>
          <w:rFonts w:ascii="宋体"/>
          <w:color w:val="2B2A29"/>
        </w:rPr>
        <w:t>module1</w:t>
      </w:r>
      <w:r>
        <w:rPr>
          <w:rFonts w:ascii="宋体"/>
          <w:color w:val="2B2A29"/>
          <w:spacing w:val="-41"/>
        </w:rPr>
        <w:t xml:space="preserve"> </w:t>
      </w:r>
      <w:r>
        <w:rPr>
          <w:color w:val="2B2A29"/>
        </w:rPr>
        <w:t>and</w:t>
      </w:r>
      <w:r>
        <w:rPr>
          <w:color w:val="2B2A29"/>
          <w:spacing w:val="14"/>
        </w:rPr>
        <w:t xml:space="preserve"> </w:t>
      </w:r>
      <w:r>
        <w:rPr>
          <w:rFonts w:ascii="宋体"/>
          <w:color w:val="2B2A29"/>
        </w:rPr>
        <w:t>module2</w:t>
      </w:r>
      <w:r>
        <w:rPr>
          <w:rFonts w:ascii="宋体"/>
          <w:color w:val="2B2A29"/>
          <w:spacing w:val="-107"/>
        </w:rPr>
        <w:t xml:space="preserve"> </w:t>
      </w:r>
      <w:r>
        <w:rPr>
          <w:color w:val="2B2A29"/>
          <w:w w:val="105"/>
        </w:rPr>
        <w:t>modules,</w:t>
      </w:r>
      <w:r>
        <w:rPr>
          <w:color w:val="2B2A29"/>
          <w:spacing w:val="-13"/>
          <w:w w:val="105"/>
        </w:rPr>
        <w:t xml:space="preserve"> </w:t>
      </w:r>
      <w:r>
        <w:rPr>
          <w:color w:val="2B2A29"/>
          <w:w w:val="105"/>
        </w:rPr>
        <w:t>respectively.</w:t>
      </w:r>
    </w:p>
    <w:p>
      <w:pPr>
        <w:pStyle w:val="11"/>
        <w:spacing w:line="285" w:lineRule="auto"/>
        <w:ind w:left="160" w:right="510" w:firstLine="359"/>
      </w:pPr>
      <w:r>
        <w:rPr>
          <w:color w:val="2B2A29"/>
          <w:w w:val="105"/>
        </w:rPr>
        <w:t>在指定多个依赖项的情况下，可以重复</w:t>
      </w:r>
      <w:r>
        <w:rPr>
          <w:rFonts w:ascii="宋体"/>
          <w:color w:val="2B2A29"/>
          <w:w w:val="105"/>
        </w:rPr>
        <w:t>[[platform.libraries]]</w:t>
      </w:r>
      <w:r>
        <w:rPr>
          <w:color w:val="2B2A29"/>
          <w:w w:val="105"/>
        </w:rPr>
        <w:t>部分以添加更多条目。例如，以下配置分别将</w:t>
      </w:r>
      <w:r>
        <w:rPr>
          <w:color w:val="2B2A29"/>
        </w:rPr>
        <w:t>MySQL和MSSQLJDBC驱动</w:t>
      </w:r>
      <w:r>
        <w:rPr>
          <w:color w:val="2B2A29"/>
          <w:spacing w:val="14"/>
        </w:rPr>
        <w:t>程序</w:t>
      </w:r>
      <w:r>
        <w:rPr>
          <w:color w:val="2B2A29"/>
        </w:rPr>
        <w:t>作为依赖</w:t>
      </w:r>
      <w:r>
        <w:rPr>
          <w:color w:val="2B2A29"/>
          <w:spacing w:val="15"/>
        </w:rPr>
        <w:t>项</w:t>
      </w:r>
      <w:r>
        <w:rPr>
          <w:color w:val="2B2A29"/>
        </w:rPr>
        <w:t>添加到</w:t>
      </w:r>
      <w:r>
        <w:rPr>
          <w:rFonts w:ascii="宋体"/>
          <w:color w:val="2B2A29"/>
        </w:rPr>
        <w:t>module1</w:t>
      </w:r>
      <w:r>
        <w:rPr>
          <w:color w:val="2B2A29"/>
        </w:rPr>
        <w:t>和</w:t>
      </w:r>
      <w:r>
        <w:rPr>
          <w:rFonts w:ascii="宋体"/>
          <w:color w:val="2B2A29"/>
        </w:rPr>
        <w:t>module2</w:t>
      </w:r>
      <w:r>
        <w:rPr>
          <w:color w:val="2B2A29"/>
          <w:w w:val="105"/>
        </w:rPr>
        <w:t>模块。</w:t>
      </w:r>
    </w:p>
    <w:p>
      <w:r>
        <w:rPr>
          <w:rFonts w:ascii="宋体"/>
          <w:color w:val="2B2A29"/>
        </w:rPr>
        <w:t>[platform]</w:t>
      </w:r>
      <w:r>
        <w:rPr>
          <w:rFonts w:ascii="宋体"/>
          <w:color w:val="2B2A29"/>
          <w:spacing w:val="1"/>
        </w:rPr>
        <w:t xml:space="preserve"> </w:t>
      </w:r>
      <w:r>
        <w:rPr>
          <w:rFonts w:ascii="宋体"/>
          <w:color w:val="2B2A29"/>
        </w:rPr>
        <w:t>target</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"java8"</w:t>
      </w:r>
    </w:p>
    <w:p>
      <w:pPr>
        <w:pStyle w:val="11"/>
        <w:spacing w:before="158" w:line="273" w:lineRule="auto"/>
        <w:ind w:left="160" w:right="7039"/>
        <w:rPr>
          <w:rFonts w:ascii="宋体"/>
        </w:rPr>
      </w:pPr>
      <w:r>
        <w:rPr>
          <w:rFonts w:ascii="宋体"/>
          <w:color w:val="2B2A29"/>
        </w:rPr>
        <w:t>[平台]target=“java8”</w:t>
      </w:r>
    </w:p>
    <w:p>
      <w:r>
        <w:rPr>
          <w:rFonts w:ascii="宋体"/>
          <w:color w:val="2B2A29"/>
        </w:rPr>
        <w:t>[[platform.libraries]]</w:t>
      </w:r>
    </w:p>
    <w:p>
      <w:pPr>
        <w:pStyle w:val="11"/>
        <w:spacing w:before="158"/>
        <w:ind w:left="160"/>
        <w:rPr>
          <w:rFonts w:ascii="宋体"/>
        </w:rPr>
      </w:pPr>
      <w:r>
        <w:rPr>
          <w:rFonts w:ascii="宋体"/>
          <w:color w:val="2B2A29"/>
        </w:rPr>
        <w:t>[[platform.libraries]]</w:t>
      </w:r>
    </w:p>
    <w:p>
      <w:r>
        <w:rPr>
          <w:rFonts w:ascii="宋体"/>
          <w:color w:val="2B2A29"/>
        </w:rPr>
        <w:t>path</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"/home/laf/mysql-connector-java-8.0.18.jar"</w:t>
      </w:r>
      <w:r>
        <w:rPr>
          <w:rFonts w:ascii="宋体"/>
          <w:color w:val="2B2A29"/>
          <w:spacing w:val="-107"/>
        </w:rPr>
        <w:t xml:space="preserve"> </w:t>
      </w:r>
      <w:r>
        <w:rPr>
          <w:rFonts w:ascii="宋体"/>
          <w:color w:val="2B2A29"/>
        </w:rPr>
        <w:t>modules = ["module1"]</w:t>
      </w:r>
    </w:p>
    <w:p>
      <w:pPr>
        <w:pStyle w:val="11"/>
        <w:spacing w:before="38" w:line="273" w:lineRule="auto"/>
        <w:ind w:left="160" w:right="3298"/>
        <w:rPr>
          <w:rFonts w:ascii="宋体"/>
        </w:rPr>
      </w:pPr>
      <w:r>
        <w:rPr>
          <w:rFonts w:ascii="宋体"/>
          <w:color w:val="2B2A29"/>
        </w:rPr>
        <w:t>path=“/home/laf/mysql-connector-java-8.0.18.jar”模块=[“module1”]</w:t>
      </w:r>
    </w:p>
    <w:p>
      <w:r>
        <w:rPr>
          <w:rFonts w:ascii="宋体"/>
          <w:color w:val="2B2A29"/>
        </w:rPr>
        <w:t>[[platform.libraries]]</w:t>
      </w:r>
    </w:p>
    <w:p>
      <w:pPr>
        <w:pStyle w:val="11"/>
        <w:spacing w:before="157"/>
        <w:ind w:left="160"/>
        <w:rPr>
          <w:rFonts w:ascii="宋体"/>
        </w:rPr>
      </w:pPr>
      <w:r>
        <w:rPr>
          <w:rFonts w:ascii="宋体"/>
          <w:color w:val="2B2A29"/>
        </w:rPr>
        <w:t>[[platform.libraries]]</w:t>
      </w:r>
    </w:p>
    <w:p>
      <w:r>
        <w:rPr>
          <w:rFonts w:ascii="宋体"/>
          <w:color w:val="2B2A29"/>
        </w:rPr>
        <w:t>path</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"/home/laf/mssql-jdbc-7.4.1.jre8.jar"</w:t>
      </w:r>
      <w:r>
        <w:rPr>
          <w:rFonts w:ascii="宋体"/>
          <w:color w:val="2B2A29"/>
          <w:spacing w:val="-107"/>
        </w:rPr>
        <w:t xml:space="preserve"> </w:t>
      </w:r>
      <w:r>
        <w:rPr>
          <w:rFonts w:ascii="宋体"/>
          <w:color w:val="2B2A29"/>
        </w:rPr>
        <w:t>modules = ["module2"]</w:t>
      </w:r>
    </w:p>
    <w:p>
      <w:pPr>
        <w:pStyle w:val="11"/>
        <w:spacing w:before="39" w:line="273" w:lineRule="auto"/>
        <w:ind w:left="160" w:right="3958"/>
        <w:rPr>
          <w:rFonts w:ascii="宋体"/>
        </w:rPr>
      </w:pPr>
      <w:r>
        <w:rPr>
          <w:rFonts w:ascii="宋体"/>
          <w:color w:val="2B2A29"/>
        </w:rPr>
        <w:t>path=“/home/laf/mssql-jdbc-7.4.1.jre8.jar”模块=</w:t>
      </w:r>
      <w:r>
        <w:rPr>
          <w:rFonts w:ascii="宋体"/>
          <w:color w:val="2B2A29"/>
          <w:spacing w:val="-9"/>
        </w:rPr>
        <w:t>[“module2”]</w:t>
      </w:r>
    </w:p>
    <w:p>
      <w:r>
        <w:rPr>
          <w:color w:val="2B2A29"/>
          <w:w w:val="105"/>
        </w:rPr>
        <w:t>Ballerina</w:t>
      </w:r>
      <w:r>
        <w:rPr>
          <w:color w:val="2B2A29"/>
          <w:spacing w:val="-2"/>
          <w:w w:val="105"/>
        </w:rPr>
        <w:t xml:space="preserve"> </w:t>
      </w:r>
      <w:r>
        <w:rPr>
          <w:color w:val="2B2A29"/>
          <w:w w:val="105"/>
        </w:rPr>
        <w:t>database</w:t>
      </w:r>
      <w:r>
        <w:rPr>
          <w:color w:val="2B2A29"/>
          <w:spacing w:val="-2"/>
          <w:w w:val="105"/>
        </w:rPr>
        <w:t xml:space="preserve"> </w:t>
      </w:r>
      <w:r>
        <w:rPr>
          <w:color w:val="2B2A29"/>
          <w:w w:val="105"/>
        </w:rPr>
        <w:t>programming</w:t>
      </w:r>
      <w:r>
        <w:rPr>
          <w:color w:val="2B2A29"/>
          <w:spacing w:val="-1"/>
          <w:w w:val="105"/>
        </w:rPr>
        <w:t xml:space="preserve"> </w:t>
      </w:r>
      <w:r>
        <w:rPr>
          <w:color w:val="2B2A29"/>
          <w:w w:val="105"/>
        </w:rPr>
        <w:t>will</w:t>
      </w:r>
      <w:r>
        <w:rPr>
          <w:color w:val="2B2A29"/>
          <w:spacing w:val="-2"/>
          <w:w w:val="105"/>
        </w:rPr>
        <w:t xml:space="preserve"> </w:t>
      </w:r>
      <w:r>
        <w:rPr>
          <w:color w:val="2B2A29"/>
          <w:w w:val="105"/>
        </w:rPr>
        <w:t>be</w:t>
      </w:r>
      <w:r>
        <w:rPr>
          <w:color w:val="2B2A29"/>
          <w:spacing w:val="-2"/>
          <w:w w:val="105"/>
        </w:rPr>
        <w:t xml:space="preserve"> </w:t>
      </w:r>
      <w:r>
        <w:rPr>
          <w:color w:val="2B2A29"/>
          <w:w w:val="105"/>
        </w:rPr>
        <w:t>covered</w:t>
      </w:r>
      <w:r>
        <w:rPr>
          <w:color w:val="2B2A29"/>
          <w:spacing w:val="-1"/>
          <w:w w:val="105"/>
        </w:rPr>
        <w:t xml:space="preserve"> </w:t>
      </w:r>
      <w:r>
        <w:rPr>
          <w:color w:val="2B2A29"/>
          <w:w w:val="105"/>
        </w:rPr>
        <w:t>in</w:t>
      </w:r>
      <w:r>
        <w:rPr>
          <w:color w:val="2B2A29"/>
          <w:spacing w:val="-2"/>
          <w:w w:val="105"/>
        </w:rPr>
        <w:t xml:space="preserve"> </w:t>
      </w:r>
      <w:r>
        <w:rPr>
          <w:color w:val="2B2A29"/>
          <w:w w:val="105"/>
        </w:rPr>
        <w:t>detail</w:t>
      </w:r>
      <w:r>
        <w:rPr>
          <w:color w:val="2B2A29"/>
          <w:spacing w:val="-1"/>
          <w:w w:val="105"/>
        </w:rPr>
        <w:t xml:space="preserve"> </w:t>
      </w:r>
      <w:r>
        <w:rPr>
          <w:color w:val="2B2A29"/>
          <w:w w:val="105"/>
        </w:rPr>
        <w:t>in</w:t>
      </w:r>
      <w:r>
        <w:rPr>
          <w:color w:val="2B2A29"/>
          <w:spacing w:val="-2"/>
          <w:w w:val="105"/>
        </w:rPr>
        <w:t xml:space="preserve"> </w:t>
      </w:r>
      <w:r>
        <w:rPr>
          <w:color w:val="2B2A29"/>
          <w:w w:val="105"/>
        </w:rPr>
        <w:t>Chapter</w:t>
      </w:r>
      <w:r>
        <w:rPr>
          <w:color w:val="2B2A29"/>
          <w:spacing w:val="-2"/>
          <w:w w:val="105"/>
        </w:rPr>
        <w:t xml:space="preserve"> </w:t>
      </w:r>
      <w:r>
        <w:rPr>
          <w:color w:val="0000FF"/>
          <w:w w:val="105"/>
        </w:rPr>
        <w:t>10</w:t>
      </w:r>
      <w:r>
        <w:rPr>
          <w:color w:val="2B2A29"/>
          <w:w w:val="105"/>
        </w:rPr>
        <w:t>.</w:t>
      </w:r>
    </w:p>
    <w:p>
      <w:pPr>
        <w:pStyle w:val="11"/>
        <w:spacing w:before="172"/>
        <w:ind w:left="519"/>
      </w:pPr>
      <w:r>
        <w:rPr>
          <w:color w:val="2B2A29"/>
          <w:w w:val="105"/>
        </w:rPr>
        <w:t>芭蕾舞</w:t>
      </w:r>
      <w:r>
        <w:rPr>
          <w:color w:val="2B2A29"/>
          <w:spacing w:val="-2"/>
          <w:w w:val="105"/>
        </w:rPr>
        <w:t>剧</w:t>
      </w:r>
      <w:r>
        <w:rPr>
          <w:color w:val="2B2A29"/>
          <w:w w:val="105"/>
        </w:rPr>
        <w:t>数据库编程将在</w:t>
      </w:r>
      <w:r>
        <w:rPr>
          <w:color w:val="2B2A29"/>
          <w:spacing w:val="-2"/>
          <w:w w:val="105"/>
        </w:rPr>
        <w:t>第</w:t>
      </w:r>
      <w:r>
        <w:rPr>
          <w:color w:val="0000FF"/>
          <w:w w:val="105"/>
        </w:rPr>
        <w:t>10</w:t>
      </w:r>
      <w:r>
        <w:rPr>
          <w:color w:val="2B2A29"/>
          <w:w w:val="105"/>
        </w:rPr>
        <w:t>章中详细介绍。</w:t>
      </w:r>
    </w:p>
    <w:p>
      <w:pPr>
        <w:spacing w:after="0"/>
        <w:sectPr>
          <w:pgSz w:w="10080" w:h="14400"/>
          <w:pgMar w:top="1260" w:right="560" w:bottom="1260" w:left="560" w:header="1037" w:footer="1070" w:gutter="0"/>
          <w:cols w:space="720" w:num="1"/>
        </w:sectPr>
      </w:pPr>
    </w:p>
    <w:p>
      <w:pPr>
        <w:pStyle w:val="11"/>
        <w:rPr>
          <w:sz w:val="10"/>
        </w:rPr>
      </w:pPr>
    </w:p>
    <w:p>
      <w:r>
        <w:rPr>
          <w:color w:val="2B2A29"/>
          <w:w w:val="80"/>
        </w:rPr>
        <w:t>Adding</w:t>
      </w:r>
      <w:r>
        <w:rPr>
          <w:color w:val="2B2A29"/>
          <w:spacing w:val="28"/>
          <w:w w:val="80"/>
        </w:rPr>
        <w:t xml:space="preserve"> </w:t>
      </w:r>
      <w:r>
        <w:rPr>
          <w:color w:val="2B2A29"/>
          <w:w w:val="80"/>
        </w:rPr>
        <w:t>Modules</w:t>
      </w:r>
      <w:r>
        <w:rPr>
          <w:color w:val="2B2A29"/>
          <w:spacing w:val="29"/>
          <w:w w:val="80"/>
        </w:rPr>
        <w:t xml:space="preserve"> </w:t>
      </w:r>
      <w:r>
        <w:rPr>
          <w:color w:val="2B2A29"/>
          <w:w w:val="80"/>
        </w:rPr>
        <w:t>to</w:t>
      </w:r>
      <w:r>
        <w:rPr>
          <w:color w:val="2B2A29"/>
          <w:spacing w:val="29"/>
          <w:w w:val="80"/>
        </w:rPr>
        <w:t xml:space="preserve"> </w:t>
      </w:r>
      <w:r>
        <w:rPr>
          <w:color w:val="2B2A29"/>
          <w:w w:val="80"/>
        </w:rPr>
        <w:t>a</w:t>
      </w:r>
      <w:r>
        <w:rPr>
          <w:color w:val="2B2A29"/>
          <w:spacing w:val="29"/>
          <w:w w:val="80"/>
        </w:rPr>
        <w:t xml:space="preserve"> </w:t>
      </w:r>
      <w:r>
        <w:rPr>
          <w:color w:val="2B2A29"/>
          <w:w w:val="80"/>
        </w:rPr>
        <w:t>Project</w:t>
      </w:r>
    </w:p>
    <w:p>
      <w:pPr>
        <w:pStyle w:val="7"/>
        <w:spacing w:before="107"/>
        <w:ind w:left="520"/>
      </w:pPr>
      <w:r>
        <w:rPr>
          <w:color w:val="2B2A29"/>
          <w:w w:val="80"/>
        </w:rPr>
        <w:t>向项目</w:t>
      </w:r>
      <w:bookmarkStart w:id="93" w:name="_bookmark88"/>
      <w:bookmarkEnd w:id="93"/>
      <w:r>
        <w:rPr>
          <w:color w:val="2B2A29"/>
          <w:w w:val="80"/>
        </w:rPr>
        <w:t>添加模块</w:t>
      </w:r>
    </w:p>
    <w:p>
      <w:r>
        <w:rPr>
          <w:color w:val="2B2A29"/>
          <w:w w:val="105"/>
        </w:rPr>
        <w:t xml:space="preserve">A module is represented as a directory in the </w:t>
      </w:r>
      <w:r>
        <w:rPr>
          <w:rFonts w:ascii="宋体" w:hAnsi="宋体"/>
          <w:color w:val="2B2A29"/>
          <w:w w:val="105"/>
        </w:rPr>
        <w:t xml:space="preserve">src </w:t>
      </w:r>
      <w:r>
        <w:rPr>
          <w:color w:val="2B2A29"/>
          <w:w w:val="105"/>
        </w:rPr>
        <w:t>directory of a project. A new module</w:t>
      </w:r>
      <w:r>
        <w:rPr>
          <w:color w:val="2B2A29"/>
          <w:spacing w:val="1"/>
          <w:w w:val="105"/>
        </w:rPr>
        <w:t xml:space="preserve"> </w:t>
      </w:r>
      <w:r>
        <w:rPr>
          <w:color w:val="2B2A29"/>
          <w:w w:val="105"/>
        </w:rPr>
        <w:t>can</w:t>
      </w:r>
      <w:r>
        <w:rPr>
          <w:color w:val="2B2A29"/>
          <w:spacing w:val="-11"/>
          <w:w w:val="105"/>
        </w:rPr>
        <w:t xml:space="preserve"> </w:t>
      </w:r>
      <w:r>
        <w:rPr>
          <w:color w:val="2B2A29"/>
          <w:w w:val="105"/>
        </w:rPr>
        <w:t>be</w:t>
      </w:r>
      <w:r>
        <w:rPr>
          <w:color w:val="2B2A29"/>
          <w:spacing w:val="-11"/>
          <w:w w:val="105"/>
        </w:rPr>
        <w:t xml:space="preserve"> </w:t>
      </w:r>
      <w:r>
        <w:rPr>
          <w:color w:val="2B2A29"/>
          <w:w w:val="105"/>
        </w:rPr>
        <w:t>added</w:t>
      </w:r>
      <w:r>
        <w:rPr>
          <w:color w:val="2B2A29"/>
          <w:spacing w:val="-11"/>
          <w:w w:val="105"/>
        </w:rPr>
        <w:t xml:space="preserve"> </w:t>
      </w:r>
      <w:r>
        <w:rPr>
          <w:color w:val="2B2A29"/>
          <w:w w:val="105"/>
        </w:rPr>
        <w:t>to</w:t>
      </w:r>
      <w:r>
        <w:rPr>
          <w:color w:val="2B2A29"/>
          <w:spacing w:val="-11"/>
          <w:w w:val="105"/>
        </w:rPr>
        <w:t xml:space="preserve"> </w:t>
      </w:r>
      <w:r>
        <w:rPr>
          <w:color w:val="2B2A29"/>
          <w:w w:val="105"/>
        </w:rPr>
        <w:t>a</w:t>
      </w:r>
      <w:r>
        <w:rPr>
          <w:color w:val="2B2A29"/>
          <w:spacing w:val="-10"/>
          <w:w w:val="105"/>
        </w:rPr>
        <w:t xml:space="preserve"> </w:t>
      </w:r>
      <w:r>
        <w:rPr>
          <w:color w:val="2B2A29"/>
          <w:w w:val="105"/>
        </w:rPr>
        <w:t>project</w:t>
      </w:r>
      <w:r>
        <w:rPr>
          <w:color w:val="2B2A29"/>
          <w:spacing w:val="-11"/>
          <w:w w:val="105"/>
        </w:rPr>
        <w:t xml:space="preserve"> </w:t>
      </w:r>
      <w:r>
        <w:rPr>
          <w:color w:val="2B2A29"/>
          <w:w w:val="105"/>
        </w:rPr>
        <w:t>using</w:t>
      </w:r>
      <w:r>
        <w:rPr>
          <w:color w:val="2B2A29"/>
          <w:spacing w:val="-11"/>
          <w:w w:val="105"/>
        </w:rPr>
        <w:t xml:space="preserve"> </w:t>
      </w:r>
      <w:r>
        <w:rPr>
          <w:color w:val="2B2A29"/>
          <w:w w:val="105"/>
        </w:rPr>
        <w:t>the</w:t>
      </w:r>
      <w:r>
        <w:rPr>
          <w:color w:val="2B2A29"/>
          <w:spacing w:val="-11"/>
          <w:w w:val="105"/>
        </w:rPr>
        <w:t xml:space="preserve"> </w:t>
      </w:r>
      <w:r>
        <w:rPr>
          <w:rFonts w:ascii="宋体" w:hAnsi="宋体"/>
          <w:color w:val="2B2A29"/>
          <w:w w:val="105"/>
        </w:rPr>
        <w:t>ballerina add</w:t>
      </w:r>
      <w:r>
        <w:rPr>
          <w:rFonts w:ascii="宋体" w:hAnsi="宋体"/>
          <w:color w:val="2B2A29"/>
          <w:spacing w:val="-1"/>
          <w:w w:val="105"/>
        </w:rPr>
        <w:t xml:space="preserve"> </w:t>
      </w:r>
      <w:r>
        <w:rPr>
          <w:rFonts w:ascii="宋体" w:hAnsi="宋体"/>
          <w:color w:val="2B2A29"/>
          <w:w w:val="105"/>
        </w:rPr>
        <w:t>&lt;module_name&gt;</w:t>
      </w:r>
      <w:r>
        <w:rPr>
          <w:rFonts w:ascii="宋体" w:hAnsi="宋体"/>
          <w:color w:val="2B2A29"/>
          <w:spacing w:val="-68"/>
          <w:w w:val="105"/>
        </w:rPr>
        <w:t xml:space="preserve"> </w:t>
      </w:r>
      <w:r>
        <w:rPr>
          <w:color w:val="2B2A29"/>
          <w:w w:val="105"/>
        </w:rPr>
        <w:t>command.</w:t>
      </w:r>
      <w:r>
        <w:rPr>
          <w:color w:val="2B2A29"/>
          <w:spacing w:val="-11"/>
          <w:w w:val="105"/>
        </w:rPr>
        <w:t xml:space="preserve"> </w:t>
      </w:r>
      <w:r>
        <w:rPr>
          <w:color w:val="2B2A29"/>
          <w:w w:val="105"/>
        </w:rPr>
        <w:t>Let’s</w:t>
      </w:r>
      <w:r>
        <w:rPr>
          <w:color w:val="2B2A29"/>
          <w:spacing w:val="-11"/>
          <w:w w:val="105"/>
        </w:rPr>
        <w:t xml:space="preserve"> </w:t>
      </w:r>
      <w:r>
        <w:rPr>
          <w:color w:val="2B2A29"/>
          <w:w w:val="105"/>
        </w:rPr>
        <w:t>add</w:t>
      </w:r>
      <w:r>
        <w:rPr>
          <w:color w:val="2B2A29"/>
          <w:spacing w:val="-55"/>
          <w:w w:val="105"/>
        </w:rPr>
        <w:t xml:space="preserve"> </w:t>
      </w:r>
      <w:r>
        <w:rPr>
          <w:color w:val="2B2A29"/>
          <w:w w:val="105"/>
        </w:rPr>
        <w:t>a</w:t>
      </w:r>
      <w:r>
        <w:rPr>
          <w:color w:val="2B2A29"/>
          <w:spacing w:val="-13"/>
          <w:w w:val="105"/>
        </w:rPr>
        <w:t xml:space="preserve"> </w:t>
      </w:r>
      <w:r>
        <w:rPr>
          <w:color w:val="2B2A29"/>
          <w:w w:val="105"/>
        </w:rPr>
        <w:t>few</w:t>
      </w:r>
      <w:r>
        <w:rPr>
          <w:color w:val="2B2A29"/>
          <w:spacing w:val="-12"/>
          <w:w w:val="105"/>
        </w:rPr>
        <w:t xml:space="preserve"> </w:t>
      </w:r>
      <w:r>
        <w:rPr>
          <w:color w:val="2B2A29"/>
          <w:w w:val="105"/>
        </w:rPr>
        <w:t>modules</w:t>
      </w:r>
      <w:r>
        <w:rPr>
          <w:color w:val="2B2A29"/>
          <w:spacing w:val="-12"/>
          <w:w w:val="105"/>
        </w:rPr>
        <w:t xml:space="preserve"> </w:t>
      </w:r>
      <w:r>
        <w:rPr>
          <w:color w:val="2B2A29"/>
          <w:w w:val="105"/>
        </w:rPr>
        <w:t>to</w:t>
      </w:r>
      <w:r>
        <w:rPr>
          <w:color w:val="2B2A29"/>
          <w:spacing w:val="-12"/>
          <w:w w:val="105"/>
        </w:rPr>
        <w:t xml:space="preserve"> </w:t>
      </w:r>
      <w:r>
        <w:rPr>
          <w:color w:val="2B2A29"/>
          <w:w w:val="105"/>
        </w:rPr>
        <w:t>the</w:t>
      </w:r>
      <w:r>
        <w:rPr>
          <w:color w:val="2B2A29"/>
          <w:spacing w:val="-13"/>
          <w:w w:val="105"/>
        </w:rPr>
        <w:t xml:space="preserve"> </w:t>
      </w:r>
      <w:r>
        <w:rPr>
          <w:rFonts w:ascii="宋体" w:hAnsi="宋体"/>
          <w:color w:val="2B2A29"/>
          <w:w w:val="105"/>
        </w:rPr>
        <w:t>calculator</w:t>
      </w:r>
      <w:r>
        <w:rPr>
          <w:rFonts w:ascii="宋体" w:hAnsi="宋体"/>
          <w:color w:val="2B2A29"/>
          <w:spacing w:val="-70"/>
          <w:w w:val="105"/>
        </w:rPr>
        <w:t xml:space="preserve"> </w:t>
      </w:r>
      <w:r>
        <w:rPr>
          <w:color w:val="2B2A29"/>
          <w:w w:val="105"/>
        </w:rPr>
        <w:t>project</w:t>
      </w:r>
      <w:r>
        <w:rPr>
          <w:color w:val="2B2A29"/>
          <w:spacing w:val="-12"/>
          <w:w w:val="105"/>
        </w:rPr>
        <w:t xml:space="preserve"> </w:t>
      </w:r>
      <w:r>
        <w:rPr>
          <w:color w:val="2B2A29"/>
          <w:w w:val="105"/>
        </w:rPr>
        <w:t>we</w:t>
      </w:r>
      <w:r>
        <w:rPr>
          <w:color w:val="2B2A29"/>
          <w:spacing w:val="-12"/>
          <w:w w:val="105"/>
        </w:rPr>
        <w:t xml:space="preserve"> </w:t>
      </w:r>
      <w:r>
        <w:rPr>
          <w:color w:val="2B2A29"/>
          <w:w w:val="105"/>
        </w:rPr>
        <w:t>created</w:t>
      </w:r>
      <w:r>
        <w:rPr>
          <w:color w:val="2B2A29"/>
          <w:spacing w:val="-12"/>
          <w:w w:val="105"/>
        </w:rPr>
        <w:t xml:space="preserve"> </w:t>
      </w:r>
      <w:r>
        <w:rPr>
          <w:color w:val="2B2A29"/>
          <w:w w:val="105"/>
        </w:rPr>
        <w:t>earlier.</w:t>
      </w:r>
    </w:p>
    <w:p>
      <w:pPr>
        <w:pStyle w:val="11"/>
        <w:spacing w:before="193" w:line="273" w:lineRule="auto"/>
        <w:ind w:left="520" w:right="213"/>
      </w:pPr>
      <w:r>
        <w:rPr>
          <w:color w:val="2B2A29"/>
          <w:w w:val="105"/>
        </w:rPr>
        <w:t>模块表示为项目</w:t>
      </w:r>
      <w:r>
        <w:rPr>
          <w:rFonts w:ascii="宋体" w:hAnsi="宋体"/>
          <w:color w:val="2B2A29"/>
          <w:w w:val="105"/>
        </w:rPr>
        <w:t>src</w:t>
      </w:r>
      <w:r>
        <w:rPr>
          <w:color w:val="2B2A29"/>
          <w:w w:val="105"/>
        </w:rPr>
        <w:t>目录中的一个目录。可以使用</w:t>
      </w:r>
      <w:r>
        <w:rPr>
          <w:rFonts w:ascii="宋体" w:hAnsi="宋体"/>
          <w:color w:val="2B2A29"/>
          <w:w w:val="105"/>
        </w:rPr>
        <w:t>balletina add＜module</w:t>
      </w:r>
      <w:r>
        <w:rPr>
          <w:rFonts w:ascii="宋体" w:hAnsi="宋体"/>
          <w:color w:val="2B2A29"/>
          <w:spacing w:val="-1"/>
          <w:w w:val="105"/>
        </w:rPr>
        <w:t>_name＞</w:t>
      </w:r>
      <w:r>
        <w:rPr>
          <w:color w:val="2B2A29"/>
          <w:w w:val="105"/>
        </w:rPr>
        <w:t>命令将新模块添加到项目</w:t>
      </w:r>
      <w:r>
        <w:rPr>
          <w:color w:val="2B2A29"/>
          <w:spacing w:val="-11"/>
          <w:w w:val="105"/>
        </w:rPr>
        <w:t>中</w:t>
      </w:r>
      <w:r>
        <w:rPr>
          <w:color w:val="2B2A29"/>
          <w:w w:val="105"/>
        </w:rPr>
        <w:t>。让我们在前面创建</w:t>
      </w:r>
      <w:r>
        <w:rPr>
          <w:color w:val="2B2A29"/>
          <w:spacing w:val="-12"/>
          <w:w w:val="105"/>
        </w:rPr>
        <w:t>的</w:t>
      </w:r>
      <w:r>
        <w:rPr>
          <w:rFonts w:ascii="宋体" w:hAnsi="宋体"/>
          <w:color w:val="2B2A29"/>
          <w:w w:val="105"/>
        </w:rPr>
        <w:t>计算器</w:t>
      </w:r>
      <w:r>
        <w:rPr>
          <w:color w:val="2B2A29"/>
          <w:w w:val="105"/>
        </w:rPr>
        <w:t>项目中添加一</w:t>
      </w:r>
      <w:r>
        <w:rPr>
          <w:color w:val="2B2A29"/>
          <w:spacing w:val="-13"/>
          <w:w w:val="105"/>
        </w:rPr>
        <w:t>些</w:t>
      </w:r>
      <w:r>
        <w:rPr>
          <w:color w:val="2B2A29"/>
          <w:w w:val="105"/>
        </w:rPr>
        <w:t>模块。</w:t>
      </w:r>
    </w:p>
    <w:p>
      <w:r>
        <w:rPr>
          <w:rFonts w:ascii="Trebuchet MS"/>
          <w:b/>
          <w:color w:val="2B2A29"/>
          <w:sz w:val="22"/>
        </w:rPr>
        <w:t>$</w:t>
      </w:r>
      <w:r>
        <w:rPr>
          <w:rFonts w:ascii="Trebuchet MS"/>
          <w:b/>
          <w:color w:val="2B2A29"/>
          <w:spacing w:val="67"/>
          <w:sz w:val="22"/>
        </w:rPr>
        <w:t xml:space="preserve"> </w:t>
      </w:r>
      <w:r>
        <w:rPr>
          <w:rFonts w:ascii="Trebuchet MS"/>
          <w:b/>
          <w:color w:val="2B2A29"/>
          <w:sz w:val="22"/>
        </w:rPr>
        <w:t>ballerina</w:t>
      </w:r>
      <w:r>
        <w:rPr>
          <w:rFonts w:ascii="Trebuchet MS"/>
          <w:b/>
          <w:color w:val="2B2A29"/>
          <w:spacing w:val="68"/>
          <w:sz w:val="22"/>
        </w:rPr>
        <w:t xml:space="preserve"> </w:t>
      </w:r>
      <w:r>
        <w:rPr>
          <w:rFonts w:ascii="Trebuchet MS"/>
          <w:b/>
          <w:color w:val="2B2A29"/>
          <w:sz w:val="22"/>
        </w:rPr>
        <w:t>add</w:t>
      </w:r>
      <w:r>
        <w:rPr>
          <w:rFonts w:ascii="Trebuchet MS"/>
          <w:b/>
          <w:color w:val="2B2A29"/>
          <w:spacing w:val="68"/>
          <w:sz w:val="22"/>
        </w:rPr>
        <w:t xml:space="preserve"> </w:t>
      </w:r>
      <w:r>
        <w:rPr>
          <w:rFonts w:ascii="Trebuchet MS"/>
          <w:b/>
          <w:color w:val="2B2A29"/>
          <w:sz w:val="22"/>
        </w:rPr>
        <w:t>calfunctions</w:t>
      </w:r>
    </w:p>
    <w:p>
      <w:pPr>
        <w:spacing w:before="169"/>
        <w:ind w:left="520" w:right="0" w:firstLine="0"/>
        <w:jc w:val="left"/>
        <w:rPr>
          <w:rFonts w:ascii="Trebuchet MS"/>
          <w:b/>
          <w:sz w:val="22"/>
        </w:rPr>
      </w:pPr>
      <w:r>
        <w:rPr>
          <w:rFonts w:ascii="Trebuchet MS"/>
          <w:b/>
          <w:color w:val="2B2A29"/>
          <w:sz w:val="22"/>
        </w:rPr>
        <w:t>$balletina添加calfunctions</w:t>
      </w:r>
    </w:p>
    <w:p>
      <w:r>
        <w:rPr>
          <w:rFonts w:ascii="宋体"/>
          <w:color w:val="2B2A29"/>
        </w:rPr>
        <w:t>Added new ballerina module at 'src/calfunctions'</w:t>
      </w:r>
    </w:p>
    <w:p>
      <w:pPr>
        <w:pStyle w:val="11"/>
        <w:spacing w:before="51"/>
        <w:ind w:left="520"/>
        <w:rPr>
          <w:rFonts w:ascii="宋体"/>
        </w:rPr>
      </w:pPr>
      <w:r>
        <w:rPr>
          <w:rFonts w:ascii="宋体"/>
          <w:color w:val="2B2A29"/>
        </w:rPr>
        <w:t>在“src/calfunctions”中添加了新的芭蕾舞演员模块</w:t>
      </w:r>
    </w:p>
    <w:p>
      <w:r>
        <w:rPr>
          <w:rFonts w:ascii="Trebuchet MS"/>
          <w:b/>
          <w:color w:val="2B2A29"/>
          <w:sz w:val="22"/>
        </w:rPr>
        <w:t>$</w:t>
      </w:r>
      <w:r>
        <w:rPr>
          <w:rFonts w:ascii="Trebuchet MS"/>
          <w:b/>
          <w:color w:val="2B2A29"/>
          <w:spacing w:val="59"/>
          <w:sz w:val="22"/>
        </w:rPr>
        <w:t xml:space="preserve"> </w:t>
      </w:r>
      <w:r>
        <w:rPr>
          <w:rFonts w:ascii="Trebuchet MS"/>
          <w:b/>
          <w:color w:val="2B2A29"/>
          <w:sz w:val="22"/>
        </w:rPr>
        <w:t>ballerina</w:t>
      </w:r>
      <w:r>
        <w:rPr>
          <w:rFonts w:ascii="Trebuchet MS"/>
          <w:b/>
          <w:color w:val="2B2A29"/>
          <w:spacing w:val="60"/>
          <w:sz w:val="22"/>
        </w:rPr>
        <w:t xml:space="preserve"> </w:t>
      </w:r>
      <w:r>
        <w:rPr>
          <w:rFonts w:ascii="Trebuchet MS"/>
          <w:b/>
          <w:color w:val="2B2A29"/>
          <w:sz w:val="22"/>
        </w:rPr>
        <w:t>add</w:t>
      </w:r>
      <w:r>
        <w:rPr>
          <w:rFonts w:ascii="Trebuchet MS"/>
          <w:b/>
          <w:color w:val="2B2A29"/>
          <w:spacing w:val="60"/>
          <w:sz w:val="22"/>
        </w:rPr>
        <w:t xml:space="preserve"> </w:t>
      </w:r>
      <w:r>
        <w:rPr>
          <w:rFonts w:ascii="Trebuchet MS"/>
          <w:b/>
          <w:color w:val="2B2A29"/>
          <w:sz w:val="22"/>
        </w:rPr>
        <w:t>calparser</w:t>
      </w:r>
    </w:p>
    <w:p>
      <w:pPr>
        <w:spacing w:before="212"/>
        <w:ind w:left="520" w:right="0" w:firstLine="0"/>
        <w:jc w:val="left"/>
        <w:rPr>
          <w:rFonts w:ascii="Trebuchet MS"/>
          <w:b/>
          <w:sz w:val="22"/>
        </w:rPr>
      </w:pPr>
      <w:r>
        <w:rPr>
          <w:rFonts w:ascii="Trebuchet MS"/>
          <w:b/>
          <w:color w:val="2B2A29"/>
          <w:sz w:val="22"/>
        </w:rPr>
        <w:t>$ballerina添加calparser</w:t>
      </w:r>
    </w:p>
    <w:p>
      <w:r>
        <w:rPr>
          <w:rFonts w:ascii="宋体"/>
          <w:color w:val="2B2A29"/>
        </w:rPr>
        <w:t>Added new ballerina module at 'src/calparser'</w:t>
      </w:r>
    </w:p>
    <w:p>
      <w:pPr>
        <w:pStyle w:val="11"/>
        <w:spacing w:before="51"/>
        <w:ind w:left="520"/>
        <w:rPr>
          <w:rFonts w:ascii="宋体"/>
        </w:rPr>
      </w:pPr>
      <w:r>
        <w:rPr>
          <w:rFonts w:ascii="宋体"/>
          <w:color w:val="2B2A29"/>
        </w:rPr>
        <w:t>在“src/calparser”中添加了新的芭蕾舞演员模块</w:t>
      </w:r>
    </w:p>
    <w:p>
      <w:r>
        <w:rPr>
          <w:rFonts w:ascii="Trebuchet MS"/>
          <w:b/>
          <w:color w:val="2B2A29"/>
          <w:sz w:val="22"/>
        </w:rPr>
        <w:t>$</w:t>
      </w:r>
      <w:r>
        <w:rPr>
          <w:rFonts w:ascii="Trebuchet MS"/>
          <w:b/>
          <w:color w:val="2B2A29"/>
          <w:spacing w:val="46"/>
          <w:sz w:val="22"/>
        </w:rPr>
        <w:t xml:space="preserve"> </w:t>
      </w:r>
      <w:r>
        <w:rPr>
          <w:rFonts w:ascii="Trebuchet MS"/>
          <w:b/>
          <w:color w:val="2B2A29"/>
          <w:sz w:val="22"/>
        </w:rPr>
        <w:t>ballerina</w:t>
      </w:r>
      <w:r>
        <w:rPr>
          <w:rFonts w:ascii="Trebuchet MS"/>
          <w:b/>
          <w:color w:val="2B2A29"/>
          <w:spacing w:val="47"/>
          <w:sz w:val="22"/>
        </w:rPr>
        <w:t xml:space="preserve"> </w:t>
      </w:r>
      <w:r>
        <w:rPr>
          <w:rFonts w:ascii="Trebuchet MS"/>
          <w:b/>
          <w:color w:val="2B2A29"/>
          <w:sz w:val="22"/>
        </w:rPr>
        <w:t>add</w:t>
      </w:r>
      <w:r>
        <w:rPr>
          <w:rFonts w:ascii="Trebuchet MS"/>
          <w:b/>
          <w:color w:val="2B2A29"/>
          <w:spacing w:val="46"/>
          <w:sz w:val="22"/>
        </w:rPr>
        <w:t xml:space="preserve"> </w:t>
      </w:r>
      <w:r>
        <w:rPr>
          <w:rFonts w:ascii="Trebuchet MS"/>
          <w:b/>
          <w:color w:val="2B2A29"/>
          <w:sz w:val="22"/>
        </w:rPr>
        <w:t>calapp</w:t>
      </w:r>
    </w:p>
    <w:p>
      <w:pPr>
        <w:spacing w:before="212"/>
        <w:ind w:left="520" w:right="0" w:firstLine="0"/>
        <w:jc w:val="left"/>
        <w:rPr>
          <w:rFonts w:ascii="Trebuchet MS"/>
          <w:b/>
          <w:sz w:val="22"/>
        </w:rPr>
      </w:pPr>
      <w:r>
        <w:rPr>
          <w:rFonts w:ascii="Trebuchet MS"/>
          <w:b/>
          <w:color w:val="2B2A29"/>
          <w:sz w:val="22"/>
        </w:rPr>
        <w:t>$balletina添加calapp</w:t>
      </w:r>
    </w:p>
    <w:p>
      <w:r>
        <w:rPr>
          <w:rFonts w:ascii="宋体"/>
          <w:color w:val="2B2A29"/>
        </w:rPr>
        <w:t>Added new ballerina module at 'src/calapp'</w:t>
      </w:r>
    </w:p>
    <w:p>
      <w:pPr>
        <w:pStyle w:val="11"/>
        <w:spacing w:before="51"/>
        <w:ind w:left="520"/>
        <w:rPr>
          <w:rFonts w:ascii="宋体"/>
        </w:rPr>
      </w:pPr>
      <w:r>
        <w:rPr>
          <w:rFonts w:ascii="宋体"/>
          <w:color w:val="2B2A29"/>
        </w:rPr>
        <w:t>在“src/calapp”添加了新的芭蕾舞演员模块</w:t>
      </w:r>
    </w:p>
    <w:p>
      <w:r>
        <w:rPr>
          <w:color w:val="2B2A29"/>
          <w:w w:val="105"/>
        </w:rPr>
        <w:t>We’ve</w:t>
      </w:r>
      <w:r>
        <w:rPr>
          <w:color w:val="2B2A29"/>
          <w:spacing w:val="-12"/>
          <w:w w:val="105"/>
        </w:rPr>
        <w:t xml:space="preserve"> </w:t>
      </w:r>
      <w:r>
        <w:rPr>
          <w:color w:val="2B2A29"/>
          <w:w w:val="105"/>
        </w:rPr>
        <w:t>now</w:t>
      </w:r>
      <w:r>
        <w:rPr>
          <w:color w:val="2B2A29"/>
          <w:spacing w:val="-11"/>
          <w:w w:val="105"/>
        </w:rPr>
        <w:t xml:space="preserve"> </w:t>
      </w:r>
      <w:r>
        <w:rPr>
          <w:color w:val="2B2A29"/>
          <w:w w:val="105"/>
        </w:rPr>
        <w:t>added</w:t>
      </w:r>
      <w:r>
        <w:rPr>
          <w:color w:val="2B2A29"/>
          <w:spacing w:val="-11"/>
          <w:w w:val="105"/>
        </w:rPr>
        <w:t xml:space="preserve"> </w:t>
      </w:r>
      <w:r>
        <w:rPr>
          <w:color w:val="2B2A29"/>
          <w:w w:val="105"/>
        </w:rPr>
        <w:t>three</w:t>
      </w:r>
      <w:r>
        <w:rPr>
          <w:color w:val="2B2A29"/>
          <w:spacing w:val="-11"/>
          <w:w w:val="105"/>
        </w:rPr>
        <w:t xml:space="preserve"> </w:t>
      </w:r>
      <w:r>
        <w:rPr>
          <w:color w:val="2B2A29"/>
          <w:w w:val="105"/>
        </w:rPr>
        <w:t>new</w:t>
      </w:r>
      <w:r>
        <w:rPr>
          <w:color w:val="2B2A29"/>
          <w:spacing w:val="-12"/>
          <w:w w:val="105"/>
        </w:rPr>
        <w:t xml:space="preserve"> </w:t>
      </w:r>
      <w:r>
        <w:rPr>
          <w:color w:val="2B2A29"/>
          <w:w w:val="105"/>
        </w:rPr>
        <w:t>modules</w:t>
      </w:r>
      <w:r>
        <w:rPr>
          <w:color w:val="2B2A29"/>
          <w:spacing w:val="-11"/>
          <w:w w:val="105"/>
        </w:rPr>
        <w:t xml:space="preserve"> </w:t>
      </w:r>
      <w:r>
        <w:rPr>
          <w:color w:val="2B2A29"/>
          <w:w w:val="105"/>
        </w:rPr>
        <w:t>to</w:t>
      </w:r>
      <w:r>
        <w:rPr>
          <w:color w:val="2B2A29"/>
          <w:spacing w:val="-11"/>
          <w:w w:val="105"/>
        </w:rPr>
        <w:t xml:space="preserve"> </w:t>
      </w:r>
      <w:r>
        <w:rPr>
          <w:color w:val="2B2A29"/>
          <w:w w:val="105"/>
        </w:rPr>
        <w:t>the</w:t>
      </w:r>
      <w:r>
        <w:rPr>
          <w:color w:val="2B2A29"/>
          <w:spacing w:val="-11"/>
          <w:w w:val="105"/>
        </w:rPr>
        <w:t xml:space="preserve"> </w:t>
      </w:r>
      <w:r>
        <w:rPr>
          <w:color w:val="2B2A29"/>
          <w:w w:val="105"/>
        </w:rPr>
        <w:t>project:</w:t>
      </w:r>
      <w:r>
        <w:rPr>
          <w:color w:val="2B2A29"/>
          <w:spacing w:val="-12"/>
          <w:w w:val="105"/>
        </w:rPr>
        <w:t xml:space="preserve"> </w:t>
      </w:r>
      <w:r>
        <w:rPr>
          <w:rFonts w:ascii="宋体" w:hAnsi="宋体"/>
          <w:color w:val="2B2A29"/>
          <w:w w:val="105"/>
        </w:rPr>
        <w:t>calfunctions</w:t>
      </w:r>
      <w:r>
        <w:rPr>
          <w:color w:val="2B2A29"/>
          <w:w w:val="105"/>
        </w:rPr>
        <w:t>,</w:t>
      </w:r>
      <w:r>
        <w:rPr>
          <w:color w:val="2B2A29"/>
          <w:spacing w:val="-11"/>
          <w:w w:val="105"/>
        </w:rPr>
        <w:t xml:space="preserve"> </w:t>
      </w:r>
      <w:r>
        <w:rPr>
          <w:rFonts w:ascii="宋体" w:hAnsi="宋体"/>
          <w:color w:val="2B2A29"/>
          <w:w w:val="105"/>
        </w:rPr>
        <w:t>calparser</w:t>
      </w:r>
      <w:r>
        <w:rPr>
          <w:color w:val="2B2A29"/>
          <w:w w:val="105"/>
        </w:rPr>
        <w:t>,</w:t>
      </w:r>
      <w:r>
        <w:rPr>
          <w:color w:val="2B2A29"/>
          <w:spacing w:val="-11"/>
          <w:w w:val="105"/>
        </w:rPr>
        <w:t xml:space="preserve"> </w:t>
      </w:r>
      <w:r>
        <w:rPr>
          <w:color w:val="2B2A29"/>
          <w:w w:val="105"/>
        </w:rPr>
        <w:t>and</w:t>
      </w:r>
      <w:r>
        <w:rPr>
          <w:color w:val="2B2A29"/>
          <w:spacing w:val="-55"/>
          <w:w w:val="105"/>
        </w:rPr>
        <w:t xml:space="preserve"> </w:t>
      </w:r>
      <w:r>
        <w:rPr>
          <w:rFonts w:ascii="宋体" w:hAnsi="宋体"/>
          <w:color w:val="2B2A29"/>
          <w:w w:val="105"/>
        </w:rPr>
        <w:t>calapp</w:t>
      </w:r>
      <w:r>
        <w:rPr>
          <w:color w:val="2B2A29"/>
          <w:w w:val="105"/>
        </w:rPr>
        <w:t>. With this, the new modules belong to the same organization and have the same</w:t>
      </w:r>
      <w:r>
        <w:rPr>
          <w:color w:val="2B2A29"/>
          <w:spacing w:val="-55"/>
          <w:w w:val="105"/>
        </w:rPr>
        <w:t xml:space="preserve"> </w:t>
      </w:r>
      <w:r>
        <w:rPr>
          <w:color w:val="2B2A29"/>
          <w:w w:val="105"/>
        </w:rPr>
        <w:t>version</w:t>
      </w:r>
      <w:r>
        <w:rPr>
          <w:color w:val="2B2A29"/>
          <w:spacing w:val="-12"/>
          <w:w w:val="105"/>
        </w:rPr>
        <w:t xml:space="preserve"> </w:t>
      </w:r>
      <w:r>
        <w:rPr>
          <w:color w:val="2B2A29"/>
          <w:w w:val="105"/>
        </w:rPr>
        <w:t>as</w:t>
      </w:r>
      <w:r>
        <w:rPr>
          <w:color w:val="2B2A29"/>
          <w:spacing w:val="-12"/>
          <w:w w:val="105"/>
        </w:rPr>
        <w:t xml:space="preserve"> </w:t>
      </w:r>
      <w:r>
        <w:rPr>
          <w:color w:val="2B2A29"/>
          <w:w w:val="105"/>
        </w:rPr>
        <w:t>mentioned</w:t>
      </w:r>
      <w:r>
        <w:rPr>
          <w:color w:val="2B2A29"/>
          <w:spacing w:val="-12"/>
          <w:w w:val="105"/>
        </w:rPr>
        <w:t xml:space="preserve"> </w:t>
      </w:r>
      <w:r>
        <w:rPr>
          <w:color w:val="2B2A29"/>
          <w:w w:val="105"/>
        </w:rPr>
        <w:t>in</w:t>
      </w:r>
      <w:r>
        <w:rPr>
          <w:color w:val="2B2A29"/>
          <w:spacing w:val="-12"/>
          <w:w w:val="105"/>
        </w:rPr>
        <w:t xml:space="preserve"> </w:t>
      </w:r>
      <w:r>
        <w:rPr>
          <w:color w:val="2B2A29"/>
          <w:w w:val="105"/>
        </w:rPr>
        <w:t>the</w:t>
      </w:r>
      <w:r>
        <w:rPr>
          <w:color w:val="2B2A29"/>
          <w:spacing w:val="-12"/>
          <w:w w:val="105"/>
        </w:rPr>
        <w:t xml:space="preserve"> </w:t>
      </w:r>
      <w:r>
        <w:rPr>
          <w:color w:val="2B2A29"/>
          <w:w w:val="105"/>
        </w:rPr>
        <w:t>current</w:t>
      </w:r>
      <w:r>
        <w:rPr>
          <w:color w:val="2B2A29"/>
          <w:spacing w:val="-12"/>
          <w:w w:val="105"/>
        </w:rPr>
        <w:t xml:space="preserve"> </w:t>
      </w:r>
      <w:r>
        <w:rPr>
          <w:color w:val="2B2A29"/>
          <w:w w:val="105"/>
        </w:rPr>
        <w:t>project’s</w:t>
      </w:r>
      <w:r>
        <w:rPr>
          <w:color w:val="2B2A29"/>
          <w:spacing w:val="-12"/>
          <w:w w:val="105"/>
        </w:rPr>
        <w:t xml:space="preserve"> </w:t>
      </w:r>
      <w:r>
        <w:rPr>
          <w:rFonts w:ascii="宋体" w:hAnsi="宋体"/>
          <w:color w:val="2B2A29"/>
          <w:w w:val="105"/>
        </w:rPr>
        <w:t>Ballerina.toml</w:t>
      </w:r>
      <w:r>
        <w:rPr>
          <w:color w:val="2B2A29"/>
          <w:w w:val="105"/>
        </w:rPr>
        <w:t>.</w:t>
      </w:r>
    </w:p>
    <w:p>
      <w:pPr>
        <w:pStyle w:val="11"/>
        <w:spacing w:before="198" w:line="273" w:lineRule="auto"/>
        <w:ind w:left="520" w:right="294" w:firstLine="359"/>
        <w:jc w:val="both"/>
      </w:pPr>
      <w:r>
        <w:rPr>
          <w:color w:val="2B2A29"/>
          <w:w w:val="105"/>
        </w:rPr>
        <w:t>现在</w:t>
      </w:r>
      <w:r>
        <w:rPr>
          <w:color w:val="2B2A29"/>
          <w:spacing w:val="-11"/>
          <w:w w:val="105"/>
        </w:rPr>
        <w:t>，</w:t>
      </w:r>
      <w:r>
        <w:rPr>
          <w:color w:val="2B2A29"/>
          <w:w w:val="105"/>
        </w:rPr>
        <w:t>我们向项目中添加</w:t>
      </w:r>
      <w:r>
        <w:rPr>
          <w:color w:val="2B2A29"/>
          <w:spacing w:val="-11"/>
          <w:w w:val="105"/>
        </w:rPr>
        <w:t>了</w:t>
      </w:r>
      <w:r>
        <w:rPr>
          <w:color w:val="2B2A29"/>
          <w:w w:val="105"/>
        </w:rPr>
        <w:t>三</w:t>
      </w:r>
      <w:r>
        <w:rPr>
          <w:color w:val="2B2A29"/>
          <w:spacing w:val="-11"/>
          <w:w w:val="105"/>
        </w:rPr>
        <w:t>个</w:t>
      </w:r>
      <w:r>
        <w:rPr>
          <w:color w:val="2B2A29"/>
          <w:w w:val="105"/>
        </w:rPr>
        <w:t>新模块：</w:t>
      </w:r>
      <w:r>
        <w:rPr>
          <w:rFonts w:ascii="宋体" w:hAnsi="宋体"/>
          <w:color w:val="2B2A29"/>
          <w:w w:val="105"/>
        </w:rPr>
        <w:t>calfunctions</w:t>
      </w:r>
      <w:r>
        <w:rPr>
          <w:color w:val="2B2A29"/>
          <w:w w:val="105"/>
        </w:rPr>
        <w:t>、</w:t>
      </w:r>
      <w:r>
        <w:rPr>
          <w:rFonts w:ascii="宋体" w:hAnsi="宋体"/>
          <w:color w:val="2B2A29"/>
          <w:w w:val="105"/>
        </w:rPr>
        <w:t>calparser</w:t>
      </w:r>
      <w:r>
        <w:rPr>
          <w:color w:val="2B2A29"/>
          <w:w w:val="105"/>
        </w:rPr>
        <w:t>和</w:t>
      </w:r>
      <w:r>
        <w:rPr>
          <w:rFonts w:ascii="宋体" w:hAnsi="宋体"/>
          <w:color w:val="2B2A29"/>
          <w:w w:val="105"/>
        </w:rPr>
        <w:t>calapp</w:t>
      </w:r>
      <w:r>
        <w:rPr>
          <w:color w:val="2B2A29"/>
          <w:w w:val="105"/>
        </w:rPr>
        <w:t>。这样，新模块属于同一个组织，并且具有当前项目的</w:t>
      </w:r>
      <w:r>
        <w:rPr>
          <w:rFonts w:ascii="宋体" w:hAnsi="宋体"/>
          <w:color w:val="2B2A29"/>
          <w:w w:val="105"/>
        </w:rPr>
        <w:t>Ballerina.toml</w:t>
      </w:r>
      <w:r>
        <w:rPr>
          <w:color w:val="2B2A29"/>
          <w:w w:val="105"/>
        </w:rPr>
        <w:t>中提到</w:t>
      </w:r>
      <w:r>
        <w:rPr>
          <w:color w:val="2B2A29"/>
          <w:spacing w:val="-12"/>
          <w:w w:val="105"/>
        </w:rPr>
        <w:t>的相同</w:t>
      </w:r>
      <w:r>
        <w:rPr>
          <w:color w:val="2B2A29"/>
          <w:w w:val="105"/>
        </w:rPr>
        <w:t>版本</w:t>
      </w:r>
      <w:r>
        <w:rPr>
          <w:color w:val="2B2A29"/>
          <w:spacing w:val="-12"/>
          <w:w w:val="105"/>
        </w:rPr>
        <w:t>。</w:t>
      </w:r>
    </w:p>
    <w:p>
      <w:r>
        <w:rPr>
          <w:color w:val="2B2A29"/>
          <w:w w:val="105"/>
        </w:rPr>
        <w:t>The</w:t>
      </w:r>
      <w:r>
        <w:rPr>
          <w:color w:val="2B2A29"/>
          <w:spacing w:val="1"/>
          <w:w w:val="105"/>
        </w:rPr>
        <w:t xml:space="preserve"> </w:t>
      </w:r>
      <w:r>
        <w:rPr>
          <w:rFonts w:ascii="宋体"/>
          <w:color w:val="2B2A29"/>
          <w:w w:val="105"/>
        </w:rPr>
        <w:t>calfunctions</w:t>
      </w:r>
      <w:r>
        <w:rPr>
          <w:rFonts w:ascii="宋体"/>
          <w:color w:val="2B2A29"/>
          <w:spacing w:val="-57"/>
          <w:w w:val="105"/>
        </w:rPr>
        <w:t xml:space="preserve"> </w:t>
      </w:r>
      <w:r>
        <w:rPr>
          <w:color w:val="2B2A29"/>
          <w:w w:val="105"/>
        </w:rPr>
        <w:t>module</w:t>
      </w:r>
      <w:r>
        <w:rPr>
          <w:color w:val="2B2A29"/>
          <w:spacing w:val="2"/>
          <w:w w:val="105"/>
        </w:rPr>
        <w:t xml:space="preserve"> </w:t>
      </w:r>
      <w:r>
        <w:rPr>
          <w:color w:val="2B2A29"/>
          <w:w w:val="105"/>
        </w:rPr>
        <w:t>is</w:t>
      </w:r>
      <w:r>
        <w:rPr>
          <w:color w:val="2B2A29"/>
          <w:spacing w:val="1"/>
          <w:w w:val="105"/>
        </w:rPr>
        <w:t xml:space="preserve"> </w:t>
      </w:r>
      <w:r>
        <w:rPr>
          <w:color w:val="2B2A29"/>
          <w:w w:val="105"/>
        </w:rPr>
        <w:t>responsible</w:t>
      </w:r>
      <w:r>
        <w:rPr>
          <w:color w:val="2B2A29"/>
          <w:spacing w:val="2"/>
          <w:w w:val="105"/>
        </w:rPr>
        <w:t xml:space="preserve"> </w:t>
      </w:r>
      <w:r>
        <w:rPr>
          <w:color w:val="2B2A29"/>
          <w:w w:val="105"/>
        </w:rPr>
        <w:t>for</w:t>
      </w:r>
      <w:r>
        <w:rPr>
          <w:color w:val="2B2A29"/>
          <w:spacing w:val="1"/>
          <w:w w:val="105"/>
        </w:rPr>
        <w:t xml:space="preserve"> </w:t>
      </w:r>
      <w:r>
        <w:rPr>
          <w:color w:val="2B2A29"/>
          <w:w w:val="105"/>
        </w:rPr>
        <w:t>implementing</w:t>
      </w:r>
      <w:r>
        <w:rPr>
          <w:color w:val="2B2A29"/>
          <w:spacing w:val="1"/>
          <w:w w:val="105"/>
        </w:rPr>
        <w:t xml:space="preserve"> </w:t>
      </w:r>
      <w:r>
        <w:rPr>
          <w:color w:val="2B2A29"/>
          <w:w w:val="105"/>
        </w:rPr>
        <w:t>the</w:t>
      </w:r>
      <w:r>
        <w:rPr>
          <w:color w:val="2B2A29"/>
          <w:spacing w:val="2"/>
          <w:w w:val="105"/>
        </w:rPr>
        <w:t xml:space="preserve"> </w:t>
      </w:r>
      <w:r>
        <w:rPr>
          <w:color w:val="2B2A29"/>
          <w:w w:val="105"/>
        </w:rPr>
        <w:t>algorithms</w:t>
      </w:r>
      <w:r>
        <w:rPr>
          <w:color w:val="2B2A29"/>
          <w:spacing w:val="1"/>
          <w:w w:val="105"/>
        </w:rPr>
        <w:t xml:space="preserve"> </w:t>
      </w:r>
      <w:r>
        <w:rPr>
          <w:color w:val="2B2A29"/>
          <w:w w:val="105"/>
        </w:rPr>
        <w:t>required</w:t>
      </w:r>
      <w:r>
        <w:rPr>
          <w:color w:val="2B2A29"/>
          <w:spacing w:val="-55"/>
          <w:w w:val="105"/>
        </w:rPr>
        <w:t xml:space="preserve"> </w:t>
      </w:r>
      <w:r>
        <w:rPr>
          <w:color w:val="2B2A29"/>
          <w:w w:val="105"/>
        </w:rPr>
        <w:t>for</w:t>
      </w:r>
      <w:r>
        <w:rPr>
          <w:color w:val="2B2A29"/>
          <w:spacing w:val="-4"/>
          <w:w w:val="105"/>
        </w:rPr>
        <w:t xml:space="preserve"> </w:t>
      </w:r>
      <w:r>
        <w:rPr>
          <w:color w:val="2B2A29"/>
          <w:w w:val="105"/>
        </w:rPr>
        <w:t>the</w:t>
      </w:r>
      <w:r>
        <w:rPr>
          <w:color w:val="2B2A29"/>
          <w:spacing w:val="-4"/>
          <w:w w:val="105"/>
        </w:rPr>
        <w:t xml:space="preserve"> </w:t>
      </w:r>
      <w:r>
        <w:rPr>
          <w:color w:val="2B2A29"/>
          <w:w w:val="105"/>
        </w:rPr>
        <w:t>calculator</w:t>
      </w:r>
      <w:r>
        <w:rPr>
          <w:color w:val="2B2A29"/>
          <w:spacing w:val="-3"/>
          <w:w w:val="105"/>
        </w:rPr>
        <w:t xml:space="preserve"> </w:t>
      </w:r>
      <w:r>
        <w:rPr>
          <w:color w:val="2B2A29"/>
          <w:w w:val="105"/>
        </w:rPr>
        <w:t>projects,</w:t>
      </w:r>
      <w:r>
        <w:rPr>
          <w:color w:val="2B2A29"/>
          <w:spacing w:val="-4"/>
          <w:w w:val="105"/>
        </w:rPr>
        <w:t xml:space="preserve"> </w:t>
      </w:r>
      <w:r>
        <w:rPr>
          <w:color w:val="2B2A29"/>
          <w:w w:val="105"/>
        </w:rPr>
        <w:t>and</w:t>
      </w:r>
      <w:r>
        <w:rPr>
          <w:color w:val="2B2A29"/>
          <w:spacing w:val="-4"/>
          <w:w w:val="105"/>
        </w:rPr>
        <w:t xml:space="preserve"> </w:t>
      </w:r>
      <w:r>
        <w:rPr>
          <w:rFonts w:ascii="宋体"/>
          <w:color w:val="2B2A29"/>
          <w:w w:val="105"/>
        </w:rPr>
        <w:t>calparser</w:t>
      </w:r>
      <w:r>
        <w:rPr>
          <w:rFonts w:ascii="宋体"/>
          <w:color w:val="2B2A29"/>
          <w:spacing w:val="-61"/>
          <w:w w:val="105"/>
        </w:rPr>
        <w:t xml:space="preserve"> </w:t>
      </w:r>
      <w:r>
        <w:rPr>
          <w:color w:val="2B2A29"/>
          <w:w w:val="105"/>
        </w:rPr>
        <w:t>will</w:t>
      </w:r>
      <w:r>
        <w:rPr>
          <w:color w:val="2B2A29"/>
          <w:spacing w:val="-4"/>
          <w:w w:val="105"/>
        </w:rPr>
        <w:t xml:space="preserve"> </w:t>
      </w:r>
      <w:r>
        <w:rPr>
          <w:color w:val="2B2A29"/>
          <w:w w:val="105"/>
        </w:rPr>
        <w:t>pass</w:t>
      </w:r>
      <w:r>
        <w:rPr>
          <w:color w:val="2B2A29"/>
          <w:spacing w:val="-3"/>
          <w:w w:val="105"/>
        </w:rPr>
        <w:t xml:space="preserve"> </w:t>
      </w:r>
      <w:r>
        <w:rPr>
          <w:color w:val="2B2A29"/>
          <w:w w:val="105"/>
        </w:rPr>
        <w:t>the</w:t>
      </w:r>
      <w:r>
        <w:rPr>
          <w:color w:val="2B2A29"/>
          <w:spacing w:val="-4"/>
          <w:w w:val="105"/>
        </w:rPr>
        <w:t xml:space="preserve"> </w:t>
      </w:r>
      <w:r>
        <w:rPr>
          <w:color w:val="2B2A29"/>
          <w:w w:val="105"/>
        </w:rPr>
        <w:t>calculator</w:t>
      </w:r>
      <w:r>
        <w:rPr>
          <w:color w:val="2B2A29"/>
          <w:spacing w:val="-3"/>
          <w:w w:val="105"/>
        </w:rPr>
        <w:t xml:space="preserve"> </w:t>
      </w:r>
      <w:r>
        <w:rPr>
          <w:color w:val="2B2A29"/>
          <w:w w:val="105"/>
        </w:rPr>
        <w:t>requests</w:t>
      </w:r>
      <w:r>
        <w:rPr>
          <w:color w:val="2B2A29"/>
          <w:spacing w:val="-4"/>
          <w:w w:val="105"/>
        </w:rPr>
        <w:t xml:space="preserve"> </w:t>
      </w:r>
      <w:r>
        <w:rPr>
          <w:color w:val="2B2A29"/>
          <w:w w:val="105"/>
        </w:rPr>
        <w:t>entered</w:t>
      </w:r>
      <w:r>
        <w:rPr>
          <w:color w:val="2B2A29"/>
          <w:spacing w:val="-4"/>
          <w:w w:val="105"/>
        </w:rPr>
        <w:t xml:space="preserve"> </w:t>
      </w:r>
      <w:r>
        <w:rPr>
          <w:color w:val="2B2A29"/>
          <w:w w:val="105"/>
        </w:rPr>
        <w:t>by</w:t>
      </w:r>
      <w:r>
        <w:rPr>
          <w:color w:val="2B2A29"/>
          <w:spacing w:val="-3"/>
          <w:w w:val="105"/>
        </w:rPr>
        <w:t xml:space="preserve"> </w:t>
      </w:r>
      <w:r>
        <w:rPr>
          <w:color w:val="2B2A29"/>
          <w:w w:val="105"/>
        </w:rPr>
        <w:t>a</w:t>
      </w:r>
      <w:r>
        <w:rPr>
          <w:color w:val="2B2A29"/>
          <w:spacing w:val="1"/>
          <w:w w:val="105"/>
        </w:rPr>
        <w:t xml:space="preserve"> </w:t>
      </w:r>
      <w:r>
        <w:rPr>
          <w:color w:val="2B2A29"/>
          <w:w w:val="105"/>
        </w:rPr>
        <w:t>user</w:t>
      </w:r>
      <w:r>
        <w:rPr>
          <w:color w:val="2B2A29"/>
          <w:spacing w:val="1"/>
          <w:w w:val="105"/>
        </w:rPr>
        <w:t xml:space="preserve"> </w:t>
      </w:r>
      <w:r>
        <w:rPr>
          <w:color w:val="2B2A29"/>
          <w:w w:val="105"/>
        </w:rPr>
        <w:t>as</w:t>
      </w:r>
      <w:r>
        <w:rPr>
          <w:color w:val="2B2A29"/>
          <w:spacing w:val="1"/>
          <w:w w:val="105"/>
        </w:rPr>
        <w:t xml:space="preserve"> </w:t>
      </w:r>
      <w:r>
        <w:rPr>
          <w:color w:val="2B2A29"/>
          <w:w w:val="105"/>
        </w:rPr>
        <w:t>a</w:t>
      </w:r>
      <w:r>
        <w:rPr>
          <w:color w:val="2B2A29"/>
          <w:spacing w:val="1"/>
          <w:w w:val="105"/>
        </w:rPr>
        <w:t xml:space="preserve"> </w:t>
      </w:r>
      <w:r>
        <w:rPr>
          <w:color w:val="2B2A29"/>
          <w:w w:val="105"/>
        </w:rPr>
        <w:t>string.</w:t>
      </w:r>
      <w:r>
        <w:rPr>
          <w:color w:val="2B2A29"/>
          <w:spacing w:val="2"/>
          <w:w w:val="105"/>
        </w:rPr>
        <w:t xml:space="preserve"> </w:t>
      </w:r>
      <w:r>
        <w:rPr>
          <w:color w:val="2B2A29"/>
          <w:w w:val="105"/>
        </w:rPr>
        <w:t>These</w:t>
      </w:r>
      <w:r>
        <w:rPr>
          <w:color w:val="2B2A29"/>
          <w:spacing w:val="1"/>
          <w:w w:val="105"/>
        </w:rPr>
        <w:t xml:space="preserve"> </w:t>
      </w:r>
      <w:r>
        <w:rPr>
          <w:color w:val="2B2A29"/>
          <w:w w:val="105"/>
        </w:rPr>
        <w:t>two</w:t>
      </w:r>
      <w:r>
        <w:rPr>
          <w:color w:val="2B2A29"/>
          <w:spacing w:val="1"/>
          <w:w w:val="105"/>
        </w:rPr>
        <w:t xml:space="preserve"> </w:t>
      </w:r>
      <w:r>
        <w:rPr>
          <w:color w:val="2B2A29"/>
          <w:w w:val="105"/>
        </w:rPr>
        <w:t>modules</w:t>
      </w:r>
      <w:r>
        <w:rPr>
          <w:color w:val="2B2A29"/>
          <w:spacing w:val="1"/>
          <w:w w:val="105"/>
        </w:rPr>
        <w:t xml:space="preserve"> </w:t>
      </w:r>
      <w:r>
        <w:rPr>
          <w:color w:val="2B2A29"/>
          <w:w w:val="105"/>
        </w:rPr>
        <w:t>will</w:t>
      </w:r>
      <w:r>
        <w:rPr>
          <w:color w:val="2B2A29"/>
          <w:spacing w:val="2"/>
          <w:w w:val="105"/>
        </w:rPr>
        <w:t xml:space="preserve"> </w:t>
      </w:r>
      <w:r>
        <w:rPr>
          <w:color w:val="2B2A29"/>
          <w:w w:val="105"/>
        </w:rPr>
        <w:t>be</w:t>
      </w:r>
      <w:r>
        <w:rPr>
          <w:color w:val="2B2A29"/>
          <w:spacing w:val="1"/>
          <w:w w:val="105"/>
        </w:rPr>
        <w:t xml:space="preserve"> </w:t>
      </w:r>
      <w:r>
        <w:rPr>
          <w:color w:val="2B2A29"/>
          <w:w w:val="105"/>
        </w:rPr>
        <w:t>used</w:t>
      </w:r>
      <w:r>
        <w:rPr>
          <w:color w:val="2B2A29"/>
          <w:spacing w:val="1"/>
          <w:w w:val="105"/>
        </w:rPr>
        <w:t xml:space="preserve"> </w:t>
      </w:r>
      <w:r>
        <w:rPr>
          <w:color w:val="2B2A29"/>
          <w:w w:val="105"/>
        </w:rPr>
        <w:t>as</w:t>
      </w:r>
      <w:r>
        <w:rPr>
          <w:color w:val="2B2A29"/>
          <w:spacing w:val="1"/>
          <w:w w:val="105"/>
        </w:rPr>
        <w:t xml:space="preserve"> </w:t>
      </w:r>
      <w:r>
        <w:rPr>
          <w:color w:val="2B2A29"/>
          <w:w w:val="105"/>
        </w:rPr>
        <w:t>dependencies</w:t>
      </w:r>
      <w:r>
        <w:rPr>
          <w:color w:val="2B2A29"/>
          <w:spacing w:val="2"/>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calapp</w:t>
      </w:r>
      <w:r>
        <w:rPr>
          <w:rFonts w:ascii="宋体"/>
          <w:color w:val="2B2A29"/>
          <w:spacing w:val="-56"/>
          <w:w w:val="105"/>
        </w:rPr>
        <w:t xml:space="preserve"> </w:t>
      </w:r>
      <w:r>
        <w:rPr>
          <w:color w:val="2B2A29"/>
          <w:w w:val="105"/>
        </w:rPr>
        <w:t>module</w:t>
      </w:r>
      <w:r>
        <w:rPr>
          <w:color w:val="2B2A29"/>
          <w:spacing w:val="-56"/>
          <w:w w:val="105"/>
        </w:rPr>
        <w:t xml:space="preserve"> </w:t>
      </w:r>
      <w:r>
        <w:rPr>
          <w:color w:val="2B2A29"/>
          <w:w w:val="110"/>
        </w:rPr>
        <w:t>to</w:t>
      </w:r>
      <w:r>
        <w:rPr>
          <w:color w:val="2B2A29"/>
          <w:spacing w:val="-16"/>
          <w:w w:val="110"/>
        </w:rPr>
        <w:t xml:space="preserve"> </w:t>
      </w:r>
      <w:r>
        <w:rPr>
          <w:color w:val="2B2A29"/>
          <w:w w:val="110"/>
        </w:rPr>
        <w:t>define</w:t>
      </w:r>
      <w:r>
        <w:rPr>
          <w:color w:val="2B2A29"/>
          <w:spacing w:val="-16"/>
          <w:w w:val="110"/>
        </w:rPr>
        <w:t xml:space="preserve"> </w:t>
      </w:r>
      <w:r>
        <w:rPr>
          <w:color w:val="2B2A29"/>
          <w:w w:val="110"/>
        </w:rPr>
        <w:t>the</w:t>
      </w:r>
      <w:r>
        <w:rPr>
          <w:color w:val="2B2A29"/>
          <w:spacing w:val="-16"/>
          <w:w w:val="110"/>
        </w:rPr>
        <w:t xml:space="preserve"> </w:t>
      </w:r>
      <w:r>
        <w:rPr>
          <w:color w:val="2B2A29"/>
          <w:w w:val="110"/>
        </w:rPr>
        <w:t>entry</w:t>
      </w:r>
      <w:r>
        <w:rPr>
          <w:color w:val="2B2A29"/>
          <w:spacing w:val="-15"/>
          <w:w w:val="110"/>
        </w:rPr>
        <w:t xml:space="preserve"> </w:t>
      </w:r>
      <w:r>
        <w:rPr>
          <w:color w:val="2B2A29"/>
          <w:w w:val="110"/>
        </w:rPr>
        <w:t>point</w:t>
      </w:r>
      <w:r>
        <w:rPr>
          <w:color w:val="2B2A29"/>
          <w:spacing w:val="-16"/>
          <w:w w:val="110"/>
        </w:rPr>
        <w:t xml:space="preserve"> </w:t>
      </w:r>
      <w:r>
        <w:rPr>
          <w:color w:val="2B2A29"/>
          <w:w w:val="110"/>
        </w:rPr>
        <w:t>to</w:t>
      </w:r>
      <w:r>
        <w:rPr>
          <w:color w:val="2B2A29"/>
          <w:spacing w:val="-16"/>
          <w:w w:val="110"/>
        </w:rPr>
        <w:t xml:space="preserve"> </w:t>
      </w:r>
      <w:r>
        <w:rPr>
          <w:color w:val="2B2A29"/>
          <w:w w:val="110"/>
        </w:rPr>
        <w:t>the</w:t>
      </w:r>
      <w:r>
        <w:rPr>
          <w:color w:val="2B2A29"/>
          <w:spacing w:val="-16"/>
          <w:w w:val="110"/>
        </w:rPr>
        <w:t xml:space="preserve"> </w:t>
      </w:r>
      <w:r>
        <w:rPr>
          <w:color w:val="2B2A29"/>
          <w:w w:val="110"/>
        </w:rPr>
        <w:t>program.</w:t>
      </w:r>
    </w:p>
    <w:p>
      <w:pPr>
        <w:pStyle w:val="11"/>
        <w:spacing w:line="276" w:lineRule="auto"/>
        <w:ind w:left="520" w:right="294" w:firstLine="359"/>
        <w:jc w:val="both"/>
      </w:pPr>
      <w:r>
        <w:rPr>
          <w:rFonts w:ascii="宋体"/>
          <w:color w:val="2B2A29"/>
          <w:w w:val="105"/>
        </w:rPr>
        <w:t>calfunctions</w:t>
      </w:r>
      <w:r>
        <w:rPr>
          <w:color w:val="2B2A29"/>
          <w:w w:val="105"/>
        </w:rPr>
        <w:t>模块负责实现计算器项目所需的算法，</w:t>
      </w:r>
      <w:r>
        <w:rPr>
          <w:rFonts w:ascii="宋体"/>
          <w:color w:val="2B2A29"/>
          <w:w w:val="105"/>
        </w:rPr>
        <w:t>calparser</w:t>
      </w:r>
      <w:r>
        <w:rPr>
          <w:color w:val="2B2A29"/>
          <w:w w:val="105"/>
        </w:rPr>
        <w:t>将以字符串形式传递用户输入的计算器请求。这两</w:t>
      </w:r>
      <w:r>
        <w:rPr>
          <w:color w:val="2B2A29"/>
          <w:spacing w:val="1"/>
          <w:w w:val="105"/>
        </w:rPr>
        <w:t>个</w:t>
      </w:r>
      <w:r>
        <w:rPr>
          <w:color w:val="2B2A29"/>
          <w:w w:val="105"/>
        </w:rPr>
        <w:t>模块将用作</w:t>
      </w:r>
      <w:r>
        <w:rPr>
          <w:rFonts w:ascii="宋体"/>
          <w:color w:val="2B2A29"/>
          <w:w w:val="105"/>
        </w:rPr>
        <w:t>calapp</w:t>
      </w:r>
      <w:r>
        <w:rPr>
          <w:color w:val="2B2A29"/>
          <w:w w:val="105"/>
        </w:rPr>
        <w:t>模块中</w:t>
      </w:r>
      <w:r>
        <w:rPr>
          <w:color w:val="2B2A29"/>
          <w:spacing w:val="1"/>
          <w:w w:val="105"/>
        </w:rPr>
        <w:t>的</w:t>
      </w:r>
      <w:r>
        <w:rPr>
          <w:color w:val="2B2A29"/>
          <w:w w:val="105"/>
        </w:rPr>
        <w:t>依赖</w:t>
      </w:r>
      <w:r>
        <w:rPr>
          <w:color w:val="2B2A29"/>
          <w:spacing w:val="2"/>
          <w:w w:val="105"/>
        </w:rPr>
        <w:t>项，</w:t>
      </w:r>
      <w:r>
        <w:rPr>
          <w:color w:val="2B2A29"/>
          <w:w w:val="110"/>
        </w:rPr>
        <w:t>以定义程序的入口点。</w:t>
      </w:r>
    </w:p>
    <w:p>
      <w:r>
        <w:rPr>
          <w:color w:val="2B2A29"/>
          <w:spacing w:val="-2"/>
          <w:w w:val="105"/>
        </w:rPr>
        <w:t>The</w:t>
      </w:r>
      <w:r>
        <w:rPr>
          <w:color w:val="2B2A29"/>
          <w:spacing w:val="-24"/>
          <w:w w:val="105"/>
        </w:rPr>
        <w:t xml:space="preserve"> </w:t>
      </w:r>
      <w:r>
        <w:rPr>
          <w:color w:val="2B2A29"/>
          <w:spacing w:val="-2"/>
          <w:w w:val="105"/>
        </w:rPr>
        <w:t>following</w:t>
      </w:r>
      <w:r>
        <w:rPr>
          <w:color w:val="2B2A29"/>
          <w:spacing w:val="-24"/>
          <w:w w:val="105"/>
        </w:rPr>
        <w:t xml:space="preserve"> </w:t>
      </w:r>
      <w:r>
        <w:rPr>
          <w:color w:val="2B2A29"/>
          <w:spacing w:val="-2"/>
          <w:w w:val="105"/>
        </w:rPr>
        <w:t>illustrates</w:t>
      </w:r>
      <w:r>
        <w:rPr>
          <w:color w:val="2B2A29"/>
          <w:spacing w:val="-23"/>
          <w:w w:val="105"/>
        </w:rPr>
        <w:t xml:space="preserve"> </w:t>
      </w:r>
      <w:r>
        <w:rPr>
          <w:color w:val="2B2A29"/>
          <w:spacing w:val="-2"/>
          <w:w w:val="105"/>
        </w:rPr>
        <w:t>the</w:t>
      </w:r>
      <w:r>
        <w:rPr>
          <w:color w:val="2B2A29"/>
          <w:spacing w:val="-24"/>
          <w:w w:val="105"/>
        </w:rPr>
        <w:t xml:space="preserve"> </w:t>
      </w:r>
      <w:r>
        <w:rPr>
          <w:color w:val="2B2A29"/>
          <w:spacing w:val="-2"/>
          <w:w w:val="105"/>
        </w:rPr>
        <w:t>directory</w:t>
      </w:r>
      <w:r>
        <w:rPr>
          <w:color w:val="2B2A29"/>
          <w:spacing w:val="-24"/>
          <w:w w:val="105"/>
        </w:rPr>
        <w:t xml:space="preserve"> </w:t>
      </w:r>
      <w:r>
        <w:rPr>
          <w:color w:val="2B2A29"/>
          <w:spacing w:val="-2"/>
          <w:w w:val="105"/>
        </w:rPr>
        <w:t>structure</w:t>
      </w:r>
      <w:r>
        <w:rPr>
          <w:color w:val="2B2A29"/>
          <w:spacing w:val="-23"/>
          <w:w w:val="105"/>
        </w:rPr>
        <w:t xml:space="preserve"> </w:t>
      </w:r>
      <w:r>
        <w:rPr>
          <w:color w:val="2B2A29"/>
          <w:spacing w:val="-2"/>
          <w:w w:val="105"/>
        </w:rPr>
        <w:t>after</w:t>
      </w:r>
      <w:r>
        <w:rPr>
          <w:color w:val="2B2A29"/>
          <w:spacing w:val="-24"/>
          <w:w w:val="105"/>
        </w:rPr>
        <w:t xml:space="preserve"> </w:t>
      </w:r>
      <w:r>
        <w:rPr>
          <w:color w:val="2B2A29"/>
          <w:spacing w:val="-2"/>
          <w:w w:val="105"/>
        </w:rPr>
        <w:t>the</w:t>
      </w:r>
      <w:r>
        <w:rPr>
          <w:color w:val="2B2A29"/>
          <w:spacing w:val="-24"/>
          <w:w w:val="105"/>
        </w:rPr>
        <w:t xml:space="preserve"> </w:t>
      </w:r>
      <w:r>
        <w:rPr>
          <w:color w:val="2B2A29"/>
          <w:spacing w:val="-2"/>
          <w:w w:val="105"/>
        </w:rPr>
        <w:t>modules</w:t>
      </w:r>
      <w:r>
        <w:rPr>
          <w:color w:val="2B2A29"/>
          <w:spacing w:val="-23"/>
          <w:w w:val="105"/>
        </w:rPr>
        <w:t xml:space="preserve"> </w:t>
      </w:r>
      <w:r>
        <w:rPr>
          <w:color w:val="2B2A29"/>
          <w:spacing w:val="-2"/>
          <w:w w:val="105"/>
        </w:rPr>
        <w:t>are</w:t>
      </w:r>
      <w:r>
        <w:rPr>
          <w:color w:val="2B2A29"/>
          <w:spacing w:val="-24"/>
          <w:w w:val="105"/>
        </w:rPr>
        <w:t xml:space="preserve"> </w:t>
      </w:r>
      <w:r>
        <w:rPr>
          <w:color w:val="2B2A29"/>
          <w:spacing w:val="-1"/>
          <w:w w:val="105"/>
        </w:rPr>
        <w:t>added</w:t>
      </w:r>
      <w:r>
        <w:rPr>
          <w:color w:val="2B2A29"/>
          <w:spacing w:val="-23"/>
          <w:w w:val="105"/>
        </w:rPr>
        <w:t xml:space="preserve"> </w:t>
      </w:r>
      <w:r>
        <w:rPr>
          <w:color w:val="2B2A29"/>
          <w:spacing w:val="-1"/>
          <w:w w:val="105"/>
        </w:rPr>
        <w:t>to</w:t>
      </w:r>
      <w:r>
        <w:rPr>
          <w:color w:val="2B2A29"/>
          <w:spacing w:val="-24"/>
          <w:w w:val="105"/>
        </w:rPr>
        <w:t xml:space="preserve"> </w:t>
      </w:r>
      <w:r>
        <w:rPr>
          <w:color w:val="2B2A29"/>
          <w:spacing w:val="-1"/>
          <w:w w:val="105"/>
        </w:rPr>
        <w:t>the</w:t>
      </w:r>
      <w:r>
        <w:rPr>
          <w:color w:val="2B2A29"/>
          <w:spacing w:val="-24"/>
          <w:w w:val="105"/>
        </w:rPr>
        <w:t xml:space="preserve"> </w:t>
      </w:r>
      <w:r>
        <w:rPr>
          <w:color w:val="2B2A29"/>
          <w:spacing w:val="-1"/>
          <w:w w:val="105"/>
        </w:rPr>
        <w:t>project:</w:t>
      </w:r>
    </w:p>
    <w:p>
      <w:pPr>
        <w:pStyle w:val="11"/>
        <w:spacing w:before="28"/>
        <w:ind w:left="879"/>
        <w:jc w:val="both"/>
      </w:pPr>
      <w:r>
        <w:rPr>
          <w:color w:val="2B2A29"/>
          <w:spacing w:val="-2"/>
          <w:w w:val="105"/>
        </w:rPr>
        <w:t>以下说明</w:t>
      </w:r>
      <w:r>
        <w:rPr>
          <w:color w:val="2B2A29"/>
          <w:spacing w:val="-23"/>
          <w:w w:val="105"/>
        </w:rPr>
        <w:t>了将</w:t>
      </w:r>
      <w:r>
        <w:rPr>
          <w:color w:val="2B2A29"/>
          <w:spacing w:val="-2"/>
          <w:w w:val="105"/>
        </w:rPr>
        <w:t>模块</w:t>
      </w:r>
      <w:r>
        <w:rPr>
          <w:color w:val="2B2A29"/>
          <w:spacing w:val="-1"/>
          <w:w w:val="105"/>
        </w:rPr>
        <w:t>添加到项目</w:t>
      </w:r>
      <w:r>
        <w:rPr>
          <w:color w:val="2B2A29"/>
          <w:spacing w:val="-2"/>
          <w:w w:val="105"/>
        </w:rPr>
        <w:t>后</w:t>
      </w:r>
      <w:r>
        <w:rPr>
          <w:color w:val="2B2A29"/>
          <w:spacing w:val="-24"/>
          <w:w w:val="105"/>
        </w:rPr>
        <w:t>的</w:t>
      </w:r>
      <w:r>
        <w:rPr>
          <w:color w:val="2B2A29"/>
          <w:spacing w:val="-2"/>
          <w:w w:val="105"/>
        </w:rPr>
        <w:t>目录结构</w:t>
      </w:r>
      <w:r>
        <w:rPr>
          <w:color w:val="2B2A29"/>
          <w:spacing w:val="-1"/>
          <w:w w:val="105"/>
        </w:rPr>
        <w:t>：</w:t>
      </w:r>
    </w:p>
    <w:p>
      <w:pPr>
        <w:pStyle w:val="11"/>
        <w:spacing w:before="7"/>
        <w:rPr>
          <w:sz w:val="12"/>
        </w:rPr>
      </w:pPr>
    </w:p>
    <w:p>
      <w:r>
        <w:rPr>
          <w:rFonts w:ascii="宋体"/>
          <w:color w:val="2B2A29"/>
          <w:sz w:val="22"/>
        </w:rPr>
        <w:t>.</w:t>
      </w:r>
    </w:p>
    <w:p>
      <w:pPr>
        <w:spacing w:before="68"/>
        <w:ind w:left="520" w:right="0" w:firstLine="0"/>
        <w:jc w:val="left"/>
        <w:rPr>
          <w:rFonts w:ascii="宋体"/>
          <w:sz w:val="22"/>
        </w:rPr>
      </w:pPr>
      <w:r>
        <w:rPr>
          <w:rFonts w:ascii="宋体"/>
          <w:color w:val="2B2A29"/>
          <w:sz w:val="22"/>
        </w:rPr>
        <w:t>.</w:t>
      </w:r>
    </w:p>
    <w:p>
      <w:r>
        <w:rPr>
          <w:color w:val="2B2A29"/>
        </w:rPr>
        <w:t>├──</w:t>
      </w:r>
      <w:r>
        <w:rPr>
          <w:color w:val="2B2A29"/>
          <w:spacing w:val="54"/>
        </w:rPr>
        <w:t xml:space="preserve"> </w:t>
      </w:r>
      <w:r>
        <w:rPr>
          <w:rFonts w:ascii="宋体" w:hAnsi="宋体"/>
          <w:color w:val="2B2A29"/>
        </w:rPr>
        <w:t>Ballerina.toml</w:t>
      </w:r>
    </w:p>
    <w:p>
      <w:pPr>
        <w:pStyle w:val="11"/>
        <w:spacing w:before="38"/>
        <w:ind w:left="520"/>
        <w:rPr>
          <w:rFonts w:ascii="宋体" w:hAnsi="宋体"/>
        </w:rPr>
      </w:pPr>
      <w:r>
        <w:rPr>
          <w:color w:val="2B2A29"/>
        </w:rPr>
        <w:t>├──</w:t>
      </w:r>
      <w:r>
        <w:t xml:space="preserve"> </w:t>
      </w:r>
      <w:r>
        <w:rPr>
          <w:rFonts w:ascii="宋体" w:hAnsi="宋体"/>
          <w:color w:val="2B2A29"/>
        </w:rPr>
        <w:t>芭蕾舞.toml</w:t>
      </w:r>
    </w:p>
    <w:p>
      <w:r>
        <w:rPr>
          <w:color w:val="2B2A29"/>
        </w:rPr>
        <w:t>├──</w:t>
      </w:r>
      <w:r>
        <w:rPr>
          <w:color w:val="2B2A29"/>
          <w:spacing w:val="54"/>
        </w:rPr>
        <w:t xml:space="preserve"> </w:t>
      </w:r>
      <w:r>
        <w:rPr>
          <w:rFonts w:ascii="宋体" w:hAnsi="宋体"/>
          <w:color w:val="2B2A29"/>
        </w:rPr>
        <w:t>src</w:t>
      </w:r>
    </w:p>
    <w:p>
      <w:pPr>
        <w:pStyle w:val="11"/>
        <w:spacing w:before="38"/>
        <w:ind w:left="520"/>
        <w:rPr>
          <w:rFonts w:ascii="宋体" w:hAnsi="宋体"/>
        </w:rPr>
      </w:pPr>
      <w:r>
        <w:rPr>
          <w:color w:val="2B2A29"/>
        </w:rPr>
        <w:t>├──</w:t>
      </w:r>
      <w:r>
        <w:t xml:space="preserve"> </w:t>
      </w:r>
      <w:r>
        <w:rPr>
          <w:rFonts w:ascii="宋体" w:hAnsi="宋体"/>
          <w:color w:val="2B2A29"/>
        </w:rPr>
        <w:t>钢筋混凝土</w:t>
      </w:r>
    </w:p>
    <w:p>
      <w:r>
        <w:rPr>
          <w:color w:val="2B2A29"/>
        </w:rPr>
        <w:t>│</w:t>
      </w:r>
      <w:r>
        <w:rPr>
          <w:color w:val="2B2A29"/>
        </w:rPr>
        <w:tab/>
      </w:r>
      <w:r>
        <w:rPr>
          <w:color w:val="2B2A29"/>
        </w:rPr>
        <w:t>├──</w:t>
      </w:r>
      <w:r>
        <w:rPr>
          <w:color w:val="2B2A29"/>
          <w:spacing w:val="54"/>
        </w:rPr>
        <w:t xml:space="preserve"> </w:t>
      </w:r>
      <w:r>
        <w:rPr>
          <w:rFonts w:ascii="宋体" w:hAnsi="宋体"/>
          <w:color w:val="2B2A29"/>
        </w:rPr>
        <w:t>calapp</w:t>
      </w:r>
    </w:p>
    <w:p>
      <w:pPr>
        <w:pStyle w:val="11"/>
        <w:tabs>
          <w:tab w:val="left" w:pos="1005"/>
        </w:tabs>
        <w:spacing w:before="38"/>
        <w:ind w:left="520"/>
        <w:rPr>
          <w:rFonts w:ascii="宋体" w:hAnsi="宋体"/>
        </w:rPr>
      </w:pPr>
      <w:r>
        <w:rPr>
          <w:color w:val="2B2A29"/>
        </w:rPr>
        <w:t>│├──</w:t>
      </w:r>
      <w:r>
        <w:rPr>
          <w:color w:val="2B2A29"/>
        </w:rPr>
        <w:tab/>
      </w:r>
      <w:r>
        <w:t xml:space="preserve"> </w:t>
      </w:r>
      <w:r>
        <w:rPr>
          <w:rFonts w:ascii="宋体" w:hAnsi="宋体"/>
          <w:color w:val="2B2A29"/>
        </w:rPr>
        <w:t>卡拉普</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main.bal</w:t>
      </w:r>
    </w:p>
    <w:p>
      <w:pPr>
        <w:pStyle w:val="11"/>
        <w:tabs>
          <w:tab w:val="left" w:pos="1005"/>
          <w:tab w:val="left" w:pos="1491"/>
        </w:tabs>
        <w:spacing w:before="39"/>
        <w:ind w:left="520"/>
        <w:rPr>
          <w:rFonts w:ascii="宋体" w:hAnsi="宋体"/>
        </w:rPr>
      </w:pPr>
      <w:r>
        <w:rPr>
          <w:color w:val="2B2A29"/>
        </w:rPr>
        <w:t>││├──</w:t>
      </w:r>
      <w:r>
        <w:rPr>
          <w:color w:val="2B2A29"/>
        </w:rPr>
        <w:tab/>
      </w:r>
      <w:r>
        <w:rPr>
          <w:color w:val="2B2A29"/>
        </w:rPr>
        <w:tab/>
      </w:r>
      <w:r>
        <w:t xml:space="preserve"> </w:t>
      </w:r>
      <w:r>
        <w:rPr>
          <w:rFonts w:ascii="宋体" w:hAnsi="宋体"/>
          <w:color w:val="2B2A29"/>
        </w:rPr>
        <w:t>主.bal</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Module.md</w:t>
      </w:r>
    </w:p>
    <w:p>
      <w:pPr>
        <w:pStyle w:val="11"/>
        <w:tabs>
          <w:tab w:val="left" w:pos="1005"/>
          <w:tab w:val="left" w:pos="1491"/>
        </w:tabs>
        <w:spacing w:before="38"/>
        <w:ind w:left="520"/>
        <w:rPr>
          <w:rFonts w:ascii="宋体" w:hAnsi="宋体"/>
        </w:rPr>
      </w:pPr>
      <w:r>
        <w:rPr>
          <w:color w:val="2B2A29"/>
        </w:rPr>
        <w:t>││├──</w:t>
      </w:r>
      <w:r>
        <w:rPr>
          <w:color w:val="2B2A29"/>
        </w:rPr>
        <w:tab/>
      </w:r>
      <w:r>
        <w:rPr>
          <w:color w:val="2B2A29"/>
        </w:rPr>
        <w:tab/>
      </w:r>
      <w:r>
        <w:t xml:space="preserve"> </w:t>
      </w:r>
      <w:r>
        <w:rPr>
          <w:rFonts w:ascii="宋体" w:hAnsi="宋体"/>
          <w:color w:val="2B2A29"/>
        </w:rPr>
        <w:t>模块.md</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resources</w:t>
      </w:r>
    </w:p>
    <w:p>
      <w:pPr>
        <w:pStyle w:val="11"/>
        <w:tabs>
          <w:tab w:val="left" w:pos="1005"/>
          <w:tab w:val="left" w:pos="1491"/>
        </w:tabs>
        <w:spacing w:before="38"/>
        <w:ind w:left="520"/>
        <w:rPr>
          <w:rFonts w:ascii="宋体" w:hAnsi="宋体"/>
        </w:rPr>
      </w:pPr>
      <w:r>
        <w:rPr>
          <w:color w:val="2B2A29"/>
        </w:rPr>
        <w:t>││├──</w:t>
      </w:r>
      <w:r>
        <w:rPr>
          <w:color w:val="2B2A29"/>
        </w:rPr>
        <w:tab/>
      </w:r>
      <w:r>
        <w:rPr>
          <w:color w:val="2B2A29"/>
        </w:rPr>
        <w:tab/>
      </w:r>
      <w:r>
        <w:t xml:space="preserve"> </w:t>
      </w:r>
      <w:r>
        <w:rPr>
          <w:rFonts w:ascii="宋体" w:hAnsi="宋体"/>
          <w:color w:val="2B2A29"/>
        </w:rPr>
        <w:t>资源</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tests</w:t>
      </w:r>
    </w:p>
    <w:p>
      <w:pPr>
        <w:pStyle w:val="11"/>
        <w:tabs>
          <w:tab w:val="left" w:pos="1005"/>
          <w:tab w:val="left" w:pos="1491"/>
        </w:tabs>
        <w:spacing w:before="38"/>
        <w:ind w:left="520"/>
        <w:rPr>
          <w:rFonts w:ascii="宋体" w:hAnsi="宋体"/>
        </w:rPr>
      </w:pPr>
      <w:r>
        <w:rPr>
          <w:color w:val="2B2A29"/>
        </w:rPr>
        <w:t>││└──</w:t>
      </w:r>
      <w:r>
        <w:rPr>
          <w:color w:val="2B2A29"/>
        </w:rPr>
        <w:tab/>
      </w:r>
      <w:r>
        <w:rPr>
          <w:color w:val="2B2A29"/>
        </w:rPr>
        <w:tab/>
      </w:r>
      <w:r>
        <w:t xml:space="preserve"> </w:t>
      </w:r>
      <w:r>
        <w:rPr>
          <w:rFonts w:ascii="宋体" w:hAnsi="宋体"/>
          <w:color w:val="2B2A29"/>
        </w:rPr>
        <w:t>测验</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main_test.bal</w:t>
      </w:r>
    </w:p>
    <w:p>
      <w:pPr>
        <w:pStyle w:val="11"/>
        <w:tabs>
          <w:tab w:val="left" w:pos="1005"/>
          <w:tab w:val="left" w:pos="1931"/>
        </w:tabs>
        <w:spacing w:before="38"/>
        <w:ind w:left="520"/>
        <w:rPr>
          <w:rFonts w:ascii="宋体" w:hAnsi="宋体"/>
        </w:rPr>
      </w:pPr>
      <w:r>
        <w:rPr>
          <w:color w:val="2B2A29"/>
        </w:rPr>
        <w:t>││├──</w:t>
      </w:r>
      <w:r>
        <w:rPr>
          <w:color w:val="2B2A29"/>
        </w:rPr>
        <w:tab/>
      </w:r>
      <w:r>
        <w:rPr>
          <w:color w:val="2B2A29"/>
        </w:rPr>
        <w:tab/>
      </w:r>
      <w:r>
        <w:t xml:space="preserve"> </w:t>
      </w:r>
      <w:r>
        <w:rPr>
          <w:rFonts w:ascii="宋体" w:hAnsi="宋体"/>
          <w:color w:val="2B2A29"/>
        </w:rPr>
        <w:t>主_测试.bal</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resources</w:t>
      </w:r>
    </w:p>
    <w:p>
      <w:pPr>
        <w:pStyle w:val="11"/>
        <w:tabs>
          <w:tab w:val="left" w:pos="1005"/>
          <w:tab w:val="left" w:pos="1931"/>
        </w:tabs>
        <w:spacing w:before="39"/>
        <w:ind w:left="520"/>
        <w:rPr>
          <w:rFonts w:ascii="宋体" w:hAnsi="宋体"/>
        </w:rPr>
      </w:pPr>
      <w:r>
        <w:rPr>
          <w:color w:val="2B2A29"/>
        </w:rPr>
        <w:t>││└──</w:t>
      </w:r>
      <w:r>
        <w:rPr>
          <w:color w:val="2B2A29"/>
        </w:rPr>
        <w:tab/>
      </w:r>
      <w:r>
        <w:rPr>
          <w:color w:val="2B2A29"/>
        </w:rPr>
        <w:tab/>
      </w:r>
      <w:r>
        <w:t xml:space="preserve"> </w:t>
      </w:r>
      <w:r>
        <w:rPr>
          <w:rFonts w:ascii="宋体" w:hAnsi="宋体"/>
          <w:color w:val="2B2A29"/>
        </w:rPr>
        <w:t>资源</w:t>
      </w:r>
    </w:p>
    <w:p>
      <w:r>
        <w:rPr>
          <w:color w:val="2B2A29"/>
        </w:rPr>
        <w:t>│</w:t>
      </w:r>
      <w:r>
        <w:rPr>
          <w:color w:val="2B2A29"/>
        </w:rPr>
        <w:tab/>
      </w:r>
      <w:r>
        <w:rPr>
          <w:color w:val="2B2A29"/>
        </w:rPr>
        <w:t>├──</w:t>
      </w:r>
      <w:r>
        <w:rPr>
          <w:color w:val="2B2A29"/>
          <w:spacing w:val="54"/>
        </w:rPr>
        <w:t xml:space="preserve"> </w:t>
      </w:r>
      <w:r>
        <w:rPr>
          <w:rFonts w:ascii="宋体" w:hAnsi="宋体"/>
          <w:color w:val="2B2A29"/>
        </w:rPr>
        <w:t>calfunctions</w:t>
      </w:r>
    </w:p>
    <w:p>
      <w:pPr>
        <w:pStyle w:val="11"/>
        <w:tabs>
          <w:tab w:val="left" w:pos="1005"/>
        </w:tabs>
        <w:spacing w:before="38"/>
        <w:ind w:left="520"/>
        <w:rPr>
          <w:rFonts w:ascii="宋体" w:hAnsi="宋体"/>
        </w:rPr>
      </w:pPr>
      <w:r>
        <w:rPr>
          <w:color w:val="2B2A29"/>
        </w:rPr>
        <w:t>│├──</w:t>
      </w:r>
      <w:r>
        <w:rPr>
          <w:color w:val="2B2A29"/>
        </w:rPr>
        <w:tab/>
      </w:r>
      <w:r>
        <w:t xml:space="preserve"> </w:t>
      </w:r>
      <w:r>
        <w:rPr>
          <w:rFonts w:ascii="宋体" w:hAnsi="宋体"/>
          <w:color w:val="2B2A29"/>
        </w:rPr>
        <w:t>钙功能</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main.bal</w:t>
      </w:r>
    </w:p>
    <w:p>
      <w:pPr>
        <w:pStyle w:val="11"/>
        <w:tabs>
          <w:tab w:val="left" w:pos="1005"/>
          <w:tab w:val="left" w:pos="1491"/>
        </w:tabs>
        <w:spacing w:before="38"/>
        <w:ind w:left="520"/>
        <w:rPr>
          <w:rFonts w:ascii="宋体" w:hAnsi="宋体"/>
        </w:rPr>
      </w:pPr>
      <w:r>
        <w:rPr>
          <w:color w:val="2B2A29"/>
        </w:rPr>
        <w:t>││├──</w:t>
      </w:r>
      <w:r>
        <w:rPr>
          <w:color w:val="2B2A29"/>
        </w:rPr>
        <w:tab/>
      </w:r>
      <w:r>
        <w:rPr>
          <w:color w:val="2B2A29"/>
        </w:rPr>
        <w:tab/>
      </w:r>
      <w:r>
        <w:t xml:space="preserve"> </w:t>
      </w:r>
      <w:r>
        <w:rPr>
          <w:rFonts w:ascii="宋体" w:hAnsi="宋体"/>
          <w:color w:val="2B2A29"/>
        </w:rPr>
        <w:t>主.bal</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Module.md</w:t>
      </w:r>
    </w:p>
    <w:p>
      <w:pPr>
        <w:pStyle w:val="11"/>
        <w:tabs>
          <w:tab w:val="left" w:pos="1005"/>
          <w:tab w:val="left" w:pos="1491"/>
        </w:tabs>
        <w:spacing w:before="38"/>
        <w:ind w:left="520"/>
        <w:rPr>
          <w:rFonts w:ascii="宋体" w:hAnsi="宋体"/>
        </w:rPr>
      </w:pPr>
      <w:r>
        <w:rPr>
          <w:color w:val="2B2A29"/>
        </w:rPr>
        <w:t>││├──</w:t>
      </w:r>
      <w:r>
        <w:rPr>
          <w:color w:val="2B2A29"/>
        </w:rPr>
        <w:tab/>
      </w:r>
      <w:r>
        <w:rPr>
          <w:color w:val="2B2A29"/>
        </w:rPr>
        <w:tab/>
      </w:r>
      <w:r>
        <w:t xml:space="preserve"> </w:t>
      </w:r>
      <w:r>
        <w:rPr>
          <w:rFonts w:ascii="宋体" w:hAnsi="宋体"/>
          <w:color w:val="2B2A29"/>
        </w:rPr>
        <w:t>模块.md</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resources</w:t>
      </w:r>
    </w:p>
    <w:p>
      <w:pPr>
        <w:pStyle w:val="11"/>
        <w:tabs>
          <w:tab w:val="left" w:pos="1005"/>
          <w:tab w:val="left" w:pos="1491"/>
        </w:tabs>
        <w:spacing w:before="39"/>
        <w:ind w:left="520"/>
        <w:rPr>
          <w:rFonts w:ascii="宋体" w:hAnsi="宋体"/>
        </w:rPr>
      </w:pPr>
      <w:r>
        <w:rPr>
          <w:color w:val="2B2A29"/>
        </w:rPr>
        <w:t>││├──</w:t>
      </w:r>
      <w:r>
        <w:rPr>
          <w:color w:val="2B2A29"/>
        </w:rPr>
        <w:tab/>
      </w:r>
      <w:r>
        <w:rPr>
          <w:color w:val="2B2A29"/>
        </w:rPr>
        <w:tab/>
      </w:r>
      <w:r>
        <w:t xml:space="preserve"> </w:t>
      </w:r>
      <w:r>
        <w:rPr>
          <w:rFonts w:ascii="宋体" w:hAnsi="宋体"/>
          <w:color w:val="2B2A29"/>
        </w:rPr>
        <w:t>资源</w:t>
      </w:r>
    </w:p>
    <w:p>
      <w:pPr>
        <w:spacing w:after="0"/>
        <w:rPr>
          <w:rFonts w:ascii="宋体" w:hAnsi="宋体"/>
        </w:rPr>
        <w:sectPr>
          <w:pgSz w:w="10080" w:h="14400"/>
          <w:pgMar w:top="1260" w:right="560" w:bottom="1260" w:left="560" w:header="1037" w:footer="1070" w:gutter="0"/>
          <w:cols w:space="720" w:num="1"/>
        </w:sectPr>
      </w:pPr>
    </w:p>
    <w:p>
      <w:pPr>
        <w:pStyle w:val="11"/>
        <w:spacing w:before="10"/>
        <w:rPr>
          <w:rFonts w:ascii="宋体"/>
          <w:sz w:val="9"/>
        </w:rPr>
      </w:pP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tests</w:t>
      </w:r>
    </w:p>
    <w:p>
      <w:pPr>
        <w:pStyle w:val="11"/>
        <w:tabs>
          <w:tab w:val="left" w:pos="645"/>
          <w:tab w:val="left" w:pos="1131"/>
        </w:tabs>
        <w:spacing w:before="112"/>
        <w:ind w:left="160"/>
        <w:rPr>
          <w:rFonts w:ascii="宋体" w:hAnsi="宋体"/>
        </w:rPr>
      </w:pPr>
      <w:bookmarkStart w:id="94" w:name="_bookmark89"/>
      <w:bookmarkEnd w:id="94"/>
      <w:r>
        <w:rPr>
          <w:color w:val="2B2A29"/>
        </w:rPr>
        <w:t>││└──</w:t>
      </w:r>
      <w:r>
        <w:rPr>
          <w:color w:val="2B2A29"/>
        </w:rPr>
        <w:tab/>
      </w:r>
      <w:r>
        <w:rPr>
          <w:color w:val="2B2A29"/>
        </w:rPr>
        <w:tab/>
      </w:r>
      <w:r>
        <w:t xml:space="preserve"> </w:t>
      </w:r>
      <w:r>
        <w:rPr>
          <w:rFonts w:ascii="宋体" w:hAnsi="宋体"/>
          <w:color w:val="2B2A29"/>
        </w:rPr>
        <w:t>测验</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main_test.bal</w:t>
      </w:r>
    </w:p>
    <w:p>
      <w:pPr>
        <w:pStyle w:val="11"/>
        <w:tabs>
          <w:tab w:val="left" w:pos="645"/>
          <w:tab w:val="left" w:pos="1571"/>
        </w:tabs>
        <w:spacing w:before="39"/>
        <w:ind w:left="160"/>
        <w:rPr>
          <w:rFonts w:ascii="宋体" w:hAnsi="宋体"/>
        </w:rPr>
      </w:pPr>
      <w:r>
        <w:rPr>
          <w:color w:val="2B2A29"/>
        </w:rPr>
        <w:t>││├──</w:t>
      </w:r>
      <w:r>
        <w:rPr>
          <w:color w:val="2B2A29"/>
        </w:rPr>
        <w:tab/>
      </w:r>
      <w:r>
        <w:rPr>
          <w:color w:val="2B2A29"/>
        </w:rPr>
        <w:tab/>
      </w:r>
      <w:r>
        <w:t xml:space="preserve"> </w:t>
      </w:r>
      <w:r>
        <w:rPr>
          <w:rFonts w:ascii="宋体" w:hAnsi="宋体"/>
          <w:color w:val="2B2A29"/>
        </w:rPr>
        <w:t>主_测试.bal</w:t>
      </w:r>
    </w:p>
    <w:p>
      <w:r>
        <w:rPr>
          <w:color w:val="2B2A29"/>
        </w:rPr>
        <w:t>│</w:t>
      </w:r>
      <w:r>
        <w:rPr>
          <w:color w:val="2B2A29"/>
        </w:rPr>
        <w:tab/>
      </w:r>
      <w:r>
        <w:rPr>
          <w:color w:val="2B2A29"/>
        </w:rPr>
        <w:t>│</w:t>
      </w:r>
      <w:r>
        <w:rPr>
          <w:color w:val="2B2A29"/>
        </w:rPr>
        <w:tab/>
      </w:r>
      <w:r>
        <w:rPr>
          <w:color w:val="2B2A29"/>
        </w:rPr>
        <w:t>└──</w:t>
      </w:r>
      <w:r>
        <w:rPr>
          <w:color w:val="2B2A29"/>
          <w:spacing w:val="54"/>
        </w:rPr>
        <w:t xml:space="preserve"> </w:t>
      </w:r>
      <w:r>
        <w:rPr>
          <w:rFonts w:ascii="宋体" w:hAnsi="宋体"/>
          <w:color w:val="2B2A29"/>
        </w:rPr>
        <w:t>resources</w:t>
      </w:r>
    </w:p>
    <w:p>
      <w:pPr>
        <w:pStyle w:val="11"/>
        <w:tabs>
          <w:tab w:val="left" w:pos="645"/>
          <w:tab w:val="left" w:pos="1571"/>
        </w:tabs>
        <w:spacing w:before="38"/>
        <w:ind w:left="160"/>
        <w:rPr>
          <w:rFonts w:ascii="宋体" w:hAnsi="宋体"/>
        </w:rPr>
      </w:pPr>
      <w:r>
        <w:rPr>
          <w:color w:val="2B2A29"/>
        </w:rPr>
        <w:t>││└──</w:t>
      </w:r>
      <w:r>
        <w:rPr>
          <w:color w:val="2B2A29"/>
        </w:rPr>
        <w:tab/>
      </w:r>
      <w:r>
        <w:rPr>
          <w:color w:val="2B2A29"/>
        </w:rPr>
        <w:tab/>
      </w:r>
      <w:r>
        <w:t xml:space="preserve"> </w:t>
      </w:r>
      <w:r>
        <w:rPr>
          <w:rFonts w:ascii="宋体" w:hAnsi="宋体"/>
          <w:color w:val="2B2A29"/>
        </w:rPr>
        <w:t>资源</w:t>
      </w:r>
    </w:p>
    <w:p>
      <w:r>
        <w:rPr>
          <w:color w:val="2B2A29"/>
        </w:rPr>
        <w:t>│</w:t>
      </w:r>
      <w:r>
        <w:rPr>
          <w:color w:val="2B2A29"/>
        </w:rPr>
        <w:tab/>
      </w:r>
      <w:r>
        <w:rPr>
          <w:color w:val="2B2A29"/>
        </w:rPr>
        <w:t>└──</w:t>
      </w:r>
      <w:r>
        <w:rPr>
          <w:color w:val="2B2A29"/>
          <w:spacing w:val="54"/>
        </w:rPr>
        <w:t xml:space="preserve"> </w:t>
      </w:r>
      <w:r>
        <w:rPr>
          <w:rFonts w:ascii="宋体" w:hAnsi="宋体"/>
          <w:color w:val="2B2A29"/>
        </w:rPr>
        <w:t>calparser</w:t>
      </w:r>
    </w:p>
    <w:p>
      <w:pPr>
        <w:pStyle w:val="11"/>
        <w:tabs>
          <w:tab w:val="left" w:pos="645"/>
        </w:tabs>
        <w:spacing w:before="38"/>
        <w:ind w:left="160"/>
        <w:rPr>
          <w:rFonts w:ascii="宋体" w:hAnsi="宋体"/>
        </w:rPr>
      </w:pPr>
      <w:r>
        <w:rPr>
          <w:color w:val="2B2A29"/>
        </w:rPr>
        <w:t>│└──</w:t>
      </w:r>
      <w:r>
        <w:rPr>
          <w:color w:val="2B2A29"/>
        </w:rPr>
        <w:tab/>
      </w:r>
      <w:r>
        <w:t xml:space="preserve"> </w:t>
      </w:r>
      <w:r>
        <w:rPr>
          <w:rFonts w:ascii="宋体" w:hAnsi="宋体"/>
          <w:color w:val="2B2A29"/>
        </w:rPr>
        <w:t>卡尔解析器</w:t>
      </w:r>
    </w:p>
    <w:p>
      <w:r>
        <w:rPr>
          <w:color w:val="2B2A29"/>
        </w:rPr>
        <w:t>│</w:t>
      </w:r>
      <w:r>
        <w:rPr>
          <w:color w:val="2B2A29"/>
        </w:rPr>
        <w:tab/>
      </w:r>
      <w:r>
        <w:rPr>
          <w:color w:val="2B2A29"/>
        </w:rPr>
        <w:t>├──</w:t>
      </w:r>
      <w:r>
        <w:rPr>
          <w:color w:val="2B2A29"/>
          <w:spacing w:val="54"/>
        </w:rPr>
        <w:t xml:space="preserve"> </w:t>
      </w:r>
      <w:r>
        <w:rPr>
          <w:rFonts w:ascii="宋体" w:hAnsi="宋体"/>
          <w:color w:val="2B2A29"/>
        </w:rPr>
        <w:t>main.bal</w:t>
      </w:r>
    </w:p>
    <w:p>
      <w:pPr>
        <w:pStyle w:val="11"/>
        <w:tabs>
          <w:tab w:val="left" w:pos="1085"/>
        </w:tabs>
        <w:spacing w:before="38"/>
        <w:ind w:left="160"/>
        <w:rPr>
          <w:rFonts w:ascii="宋体" w:hAnsi="宋体"/>
        </w:rPr>
      </w:pPr>
      <w:r>
        <w:rPr>
          <w:color w:val="2B2A29"/>
        </w:rPr>
        <w:t>│├──</w:t>
      </w:r>
      <w:r>
        <w:rPr>
          <w:color w:val="2B2A29"/>
        </w:rPr>
        <w:tab/>
      </w:r>
      <w:r>
        <w:t xml:space="preserve"> </w:t>
      </w:r>
      <w:r>
        <w:rPr>
          <w:rFonts w:ascii="宋体" w:hAnsi="宋体"/>
          <w:color w:val="2B2A29"/>
        </w:rPr>
        <w:t>主.bal</w:t>
      </w:r>
    </w:p>
    <w:p>
      <w:r>
        <w:rPr>
          <w:color w:val="2B2A29"/>
        </w:rPr>
        <w:t>│</w:t>
      </w:r>
      <w:r>
        <w:rPr>
          <w:color w:val="2B2A29"/>
        </w:rPr>
        <w:tab/>
      </w:r>
      <w:r>
        <w:rPr>
          <w:color w:val="2B2A29"/>
        </w:rPr>
        <w:t>├──</w:t>
      </w:r>
      <w:r>
        <w:rPr>
          <w:color w:val="2B2A29"/>
          <w:spacing w:val="54"/>
        </w:rPr>
        <w:t xml:space="preserve"> </w:t>
      </w:r>
      <w:r>
        <w:rPr>
          <w:rFonts w:ascii="宋体" w:hAnsi="宋体"/>
          <w:color w:val="2B2A29"/>
        </w:rPr>
        <w:t>Module.md</w:t>
      </w:r>
    </w:p>
    <w:p>
      <w:pPr>
        <w:pStyle w:val="11"/>
        <w:tabs>
          <w:tab w:val="left" w:pos="1085"/>
        </w:tabs>
        <w:spacing w:before="38"/>
        <w:ind w:left="160"/>
        <w:rPr>
          <w:rFonts w:ascii="宋体" w:hAnsi="宋体"/>
        </w:rPr>
      </w:pPr>
      <w:r>
        <w:rPr>
          <w:color w:val="2B2A29"/>
        </w:rPr>
        <w:t>│├──</w:t>
      </w:r>
      <w:r>
        <w:rPr>
          <w:color w:val="2B2A29"/>
        </w:rPr>
        <w:tab/>
      </w:r>
      <w:r>
        <w:t xml:space="preserve"> </w:t>
      </w:r>
      <w:r>
        <w:rPr>
          <w:rFonts w:ascii="宋体" w:hAnsi="宋体"/>
          <w:color w:val="2B2A29"/>
        </w:rPr>
        <w:t>模块.md</w:t>
      </w:r>
    </w:p>
    <w:p>
      <w:r>
        <w:rPr>
          <w:color w:val="2B2A29"/>
        </w:rPr>
        <w:t>│</w:t>
      </w:r>
      <w:r>
        <w:rPr>
          <w:color w:val="2B2A29"/>
        </w:rPr>
        <w:tab/>
      </w:r>
      <w:r>
        <w:rPr>
          <w:color w:val="2B2A29"/>
        </w:rPr>
        <w:t>├──</w:t>
      </w:r>
      <w:r>
        <w:rPr>
          <w:color w:val="2B2A29"/>
          <w:spacing w:val="54"/>
        </w:rPr>
        <w:t xml:space="preserve"> </w:t>
      </w:r>
      <w:r>
        <w:rPr>
          <w:rFonts w:ascii="宋体" w:hAnsi="宋体"/>
          <w:color w:val="2B2A29"/>
        </w:rPr>
        <w:t>resources</w:t>
      </w:r>
    </w:p>
    <w:p>
      <w:pPr>
        <w:pStyle w:val="11"/>
        <w:tabs>
          <w:tab w:val="left" w:pos="1085"/>
        </w:tabs>
        <w:spacing w:before="39"/>
        <w:ind w:left="160"/>
        <w:rPr>
          <w:rFonts w:ascii="宋体" w:hAnsi="宋体"/>
        </w:rPr>
      </w:pPr>
      <w:r>
        <w:rPr>
          <w:color w:val="2B2A29"/>
        </w:rPr>
        <w:t>│├──</w:t>
      </w:r>
      <w:r>
        <w:rPr>
          <w:color w:val="2B2A29"/>
        </w:rPr>
        <w:tab/>
      </w:r>
      <w:r>
        <w:t xml:space="preserve"> </w:t>
      </w:r>
      <w:r>
        <w:rPr>
          <w:rFonts w:ascii="宋体" w:hAnsi="宋体"/>
          <w:color w:val="2B2A29"/>
        </w:rPr>
        <w:t>资源</w:t>
      </w:r>
    </w:p>
    <w:p>
      <w:r>
        <w:rPr>
          <w:color w:val="2B2A29"/>
        </w:rPr>
        <w:t>│</w:t>
      </w:r>
      <w:r>
        <w:rPr>
          <w:color w:val="2B2A29"/>
        </w:rPr>
        <w:tab/>
      </w:r>
      <w:r>
        <w:rPr>
          <w:color w:val="2B2A29"/>
        </w:rPr>
        <w:t>└──</w:t>
      </w:r>
      <w:r>
        <w:rPr>
          <w:color w:val="2B2A29"/>
          <w:spacing w:val="54"/>
        </w:rPr>
        <w:t xml:space="preserve"> </w:t>
      </w:r>
      <w:r>
        <w:rPr>
          <w:rFonts w:ascii="宋体" w:hAnsi="宋体"/>
          <w:color w:val="2B2A29"/>
        </w:rPr>
        <w:t>tests</w:t>
      </w:r>
    </w:p>
    <w:p>
      <w:pPr>
        <w:pStyle w:val="11"/>
        <w:tabs>
          <w:tab w:val="left" w:pos="1085"/>
        </w:tabs>
        <w:spacing w:before="38"/>
        <w:ind w:left="160"/>
        <w:rPr>
          <w:rFonts w:ascii="宋体" w:hAnsi="宋体"/>
        </w:rPr>
      </w:pPr>
      <w:r>
        <w:rPr>
          <w:color w:val="2B2A29"/>
        </w:rPr>
        <w:t>│└──</w:t>
      </w:r>
      <w:r>
        <w:rPr>
          <w:color w:val="2B2A29"/>
        </w:rPr>
        <w:tab/>
      </w:r>
      <w:r>
        <w:t xml:space="preserve"> </w:t>
      </w:r>
      <w:r>
        <w:rPr>
          <w:rFonts w:ascii="宋体" w:hAnsi="宋体"/>
          <w:color w:val="2B2A29"/>
        </w:rPr>
        <w:t>测验</w:t>
      </w:r>
    </w:p>
    <w:p>
      <w:r>
        <w:rPr>
          <w:color w:val="2B2A29"/>
        </w:rPr>
        <w:t>│</w:t>
      </w:r>
      <w:r>
        <w:rPr>
          <w:color w:val="2B2A29"/>
        </w:rPr>
        <w:tab/>
      </w:r>
      <w:r>
        <w:rPr>
          <w:color w:val="2B2A29"/>
        </w:rPr>
        <w:t>├──</w:t>
      </w:r>
      <w:r>
        <w:rPr>
          <w:color w:val="2B2A29"/>
          <w:spacing w:val="54"/>
        </w:rPr>
        <w:t xml:space="preserve"> </w:t>
      </w:r>
      <w:r>
        <w:rPr>
          <w:rFonts w:ascii="宋体" w:hAnsi="宋体"/>
          <w:color w:val="2B2A29"/>
        </w:rPr>
        <w:t>main_test.bal</w:t>
      </w:r>
    </w:p>
    <w:p>
      <w:pPr>
        <w:pStyle w:val="11"/>
        <w:tabs>
          <w:tab w:val="left" w:pos="1525"/>
        </w:tabs>
        <w:spacing w:before="38"/>
        <w:ind w:left="160"/>
        <w:rPr>
          <w:rFonts w:ascii="宋体" w:hAnsi="宋体"/>
        </w:rPr>
      </w:pPr>
      <w:r>
        <w:rPr>
          <w:color w:val="2B2A29"/>
        </w:rPr>
        <w:t>│├──</w:t>
      </w:r>
      <w:r>
        <w:rPr>
          <w:color w:val="2B2A29"/>
        </w:rPr>
        <w:tab/>
      </w:r>
      <w:r>
        <w:t xml:space="preserve"> </w:t>
      </w:r>
      <w:r>
        <w:rPr>
          <w:rFonts w:ascii="宋体" w:hAnsi="宋体"/>
          <w:color w:val="2B2A29"/>
        </w:rPr>
        <w:t>主_测试.bal</w:t>
      </w:r>
    </w:p>
    <w:p>
      <w:r>
        <w:rPr>
          <w:color w:val="2B2A29"/>
        </w:rPr>
        <w:t>│</w:t>
      </w:r>
      <w:r>
        <w:rPr>
          <w:color w:val="2B2A29"/>
        </w:rPr>
        <w:tab/>
      </w:r>
      <w:r>
        <w:rPr>
          <w:color w:val="2B2A29"/>
        </w:rPr>
        <w:t>└──</w:t>
      </w:r>
      <w:r>
        <w:rPr>
          <w:color w:val="2B2A29"/>
          <w:spacing w:val="54"/>
        </w:rPr>
        <w:t xml:space="preserve"> </w:t>
      </w:r>
      <w:r>
        <w:rPr>
          <w:rFonts w:ascii="宋体" w:hAnsi="宋体"/>
          <w:color w:val="2B2A29"/>
        </w:rPr>
        <w:t>resources</w:t>
      </w:r>
    </w:p>
    <w:p>
      <w:pPr>
        <w:pStyle w:val="11"/>
        <w:tabs>
          <w:tab w:val="left" w:pos="1525"/>
        </w:tabs>
        <w:spacing w:before="38"/>
        <w:ind w:left="160"/>
        <w:rPr>
          <w:rFonts w:ascii="宋体" w:hAnsi="宋体"/>
        </w:rPr>
      </w:pPr>
      <w:r>
        <w:rPr>
          <w:color w:val="2B2A29"/>
        </w:rPr>
        <w:t>│└──</w:t>
      </w:r>
      <w:r>
        <w:rPr>
          <w:color w:val="2B2A29"/>
        </w:rPr>
        <w:tab/>
      </w:r>
      <w:r>
        <w:t xml:space="preserve"> </w:t>
      </w:r>
      <w:r>
        <w:rPr>
          <w:rFonts w:ascii="宋体" w:hAnsi="宋体"/>
          <w:color w:val="2B2A29"/>
        </w:rPr>
        <w:t>资源</w:t>
      </w:r>
    </w:p>
    <w:p>
      <w:r>
        <w:rPr>
          <w:color w:val="2B2A29"/>
          <w:w w:val="105"/>
        </w:rPr>
        <w:t>The</w:t>
      </w:r>
      <w:r>
        <w:rPr>
          <w:color w:val="2B2A29"/>
          <w:spacing w:val="6"/>
          <w:w w:val="105"/>
        </w:rPr>
        <w:t xml:space="preserve"> </w:t>
      </w:r>
      <w:r>
        <w:rPr>
          <w:color w:val="2B2A29"/>
          <w:w w:val="105"/>
        </w:rPr>
        <w:t>directory</w:t>
      </w:r>
      <w:r>
        <w:rPr>
          <w:color w:val="2B2A29"/>
          <w:spacing w:val="6"/>
          <w:w w:val="105"/>
        </w:rPr>
        <w:t xml:space="preserve"> </w:t>
      </w:r>
      <w:r>
        <w:rPr>
          <w:color w:val="2B2A29"/>
          <w:w w:val="105"/>
        </w:rPr>
        <w:t>structure</w:t>
      </w:r>
      <w:r>
        <w:rPr>
          <w:color w:val="2B2A29"/>
          <w:spacing w:val="6"/>
          <w:w w:val="105"/>
        </w:rPr>
        <w:t xml:space="preserve"> </w:t>
      </w:r>
      <w:r>
        <w:rPr>
          <w:color w:val="2B2A29"/>
          <w:w w:val="105"/>
        </w:rPr>
        <w:t>that</w:t>
      </w:r>
      <w:r>
        <w:rPr>
          <w:color w:val="2B2A29"/>
          <w:spacing w:val="6"/>
          <w:w w:val="105"/>
        </w:rPr>
        <w:t xml:space="preserve"> </w:t>
      </w:r>
      <w:r>
        <w:rPr>
          <w:color w:val="2B2A29"/>
          <w:w w:val="105"/>
        </w:rPr>
        <w:t>is</w:t>
      </w:r>
      <w:r>
        <w:rPr>
          <w:color w:val="2B2A29"/>
          <w:spacing w:val="7"/>
          <w:w w:val="105"/>
        </w:rPr>
        <w:t xml:space="preserve"> </w:t>
      </w:r>
      <w:r>
        <w:rPr>
          <w:color w:val="2B2A29"/>
          <w:w w:val="105"/>
        </w:rPr>
        <w:t>created</w:t>
      </w:r>
      <w:r>
        <w:rPr>
          <w:color w:val="2B2A29"/>
          <w:spacing w:val="6"/>
          <w:w w:val="105"/>
        </w:rPr>
        <w:t xml:space="preserve"> </w:t>
      </w:r>
      <w:r>
        <w:rPr>
          <w:color w:val="2B2A29"/>
          <w:w w:val="105"/>
        </w:rPr>
        <w:t>contains</w:t>
      </w:r>
      <w:r>
        <w:rPr>
          <w:color w:val="2B2A29"/>
          <w:spacing w:val="6"/>
          <w:w w:val="105"/>
        </w:rPr>
        <w:t xml:space="preserve"> </w:t>
      </w:r>
      <w:r>
        <w:rPr>
          <w:color w:val="2B2A29"/>
          <w:w w:val="105"/>
        </w:rPr>
        <w:t>templates</w:t>
      </w:r>
      <w:r>
        <w:rPr>
          <w:color w:val="2B2A29"/>
          <w:spacing w:val="6"/>
          <w:w w:val="105"/>
        </w:rPr>
        <w:t xml:space="preserve"> </w:t>
      </w:r>
      <w:r>
        <w:rPr>
          <w:color w:val="2B2A29"/>
          <w:w w:val="105"/>
        </w:rPr>
        <w:t>for</w:t>
      </w:r>
      <w:r>
        <w:rPr>
          <w:color w:val="2B2A29"/>
          <w:spacing w:val="7"/>
          <w:w w:val="105"/>
        </w:rPr>
        <w:t xml:space="preserve"> </w:t>
      </w:r>
      <w:r>
        <w:rPr>
          <w:color w:val="2B2A29"/>
          <w:w w:val="105"/>
        </w:rPr>
        <w:t>the</w:t>
      </w:r>
      <w:r>
        <w:rPr>
          <w:color w:val="2B2A29"/>
          <w:spacing w:val="6"/>
          <w:w w:val="105"/>
        </w:rPr>
        <w:t xml:space="preserve"> </w:t>
      </w:r>
      <w:r>
        <w:rPr>
          <w:color w:val="2B2A29"/>
          <w:w w:val="105"/>
        </w:rPr>
        <w:t>modules.</w:t>
      </w:r>
    </w:p>
    <w:p>
      <w:pPr>
        <w:pStyle w:val="11"/>
        <w:spacing w:before="213"/>
        <w:ind w:left="519"/>
      </w:pPr>
      <w:r>
        <w:rPr>
          <w:color w:val="2B2A29"/>
          <w:w w:val="105"/>
        </w:rPr>
        <w:t>创建</w:t>
      </w:r>
      <w:r>
        <w:rPr>
          <w:color w:val="2B2A29"/>
          <w:spacing w:val="6"/>
          <w:w w:val="105"/>
        </w:rPr>
        <w:t>的</w:t>
      </w:r>
      <w:r>
        <w:rPr>
          <w:color w:val="2B2A29"/>
          <w:w w:val="105"/>
        </w:rPr>
        <w:t>目录结构包含模块的模板。</w:t>
      </w:r>
    </w:p>
    <w:p>
      <w:r>
        <w:rPr>
          <w:color w:val="2B2A29"/>
          <w:w w:val="105"/>
        </w:rPr>
        <w:t>The</w:t>
      </w:r>
      <w:r>
        <w:rPr>
          <w:color w:val="2B2A29"/>
          <w:spacing w:val="-7"/>
          <w:w w:val="105"/>
        </w:rPr>
        <w:t xml:space="preserve"> </w:t>
      </w:r>
      <w:r>
        <w:rPr>
          <w:rFonts w:ascii="宋体"/>
          <w:color w:val="2B2A29"/>
          <w:w w:val="105"/>
        </w:rPr>
        <w:t>main.bal</w:t>
      </w:r>
      <w:r>
        <w:rPr>
          <w:rFonts w:ascii="宋体"/>
          <w:color w:val="2B2A29"/>
          <w:spacing w:val="-65"/>
          <w:w w:val="105"/>
        </w:rPr>
        <w:t xml:space="preserve"> </w:t>
      </w:r>
      <w:r>
        <w:rPr>
          <w:color w:val="2B2A29"/>
          <w:w w:val="105"/>
        </w:rPr>
        <w:t>file</w:t>
      </w:r>
      <w:r>
        <w:rPr>
          <w:color w:val="2B2A29"/>
          <w:spacing w:val="-6"/>
          <w:w w:val="105"/>
        </w:rPr>
        <w:t xml:space="preserve"> </w:t>
      </w:r>
      <w:r>
        <w:rPr>
          <w:color w:val="2B2A29"/>
          <w:w w:val="105"/>
        </w:rPr>
        <w:t>represents</w:t>
      </w:r>
      <w:r>
        <w:rPr>
          <w:color w:val="2B2A29"/>
          <w:spacing w:val="-7"/>
          <w:w w:val="105"/>
        </w:rPr>
        <w:t xml:space="preserve"> </w:t>
      </w:r>
      <w:r>
        <w:rPr>
          <w:color w:val="2B2A29"/>
          <w:w w:val="105"/>
        </w:rPr>
        <w:t>the</w:t>
      </w:r>
      <w:r>
        <w:rPr>
          <w:color w:val="2B2A29"/>
          <w:spacing w:val="-6"/>
          <w:w w:val="105"/>
        </w:rPr>
        <w:t xml:space="preserve"> </w:t>
      </w:r>
      <w:r>
        <w:rPr>
          <w:color w:val="2B2A29"/>
          <w:w w:val="105"/>
        </w:rPr>
        <w:t>module</w:t>
      </w:r>
      <w:r>
        <w:rPr>
          <w:color w:val="2B2A29"/>
          <w:spacing w:val="-7"/>
          <w:w w:val="105"/>
        </w:rPr>
        <w:t xml:space="preserve"> </w:t>
      </w:r>
      <w:r>
        <w:rPr>
          <w:color w:val="2B2A29"/>
          <w:w w:val="105"/>
        </w:rPr>
        <w:t>code,</w:t>
      </w:r>
      <w:r>
        <w:rPr>
          <w:color w:val="2B2A29"/>
          <w:spacing w:val="-7"/>
          <w:w w:val="105"/>
        </w:rPr>
        <w:t xml:space="preserve"> </w:t>
      </w:r>
      <w:r>
        <w:rPr>
          <w:color w:val="2B2A29"/>
          <w:w w:val="105"/>
        </w:rPr>
        <w:t>and</w:t>
      </w:r>
      <w:r>
        <w:rPr>
          <w:color w:val="2B2A29"/>
          <w:spacing w:val="-6"/>
          <w:w w:val="105"/>
        </w:rPr>
        <w:t xml:space="preserve"> </w:t>
      </w:r>
      <w:r>
        <w:rPr>
          <w:color w:val="2B2A29"/>
          <w:w w:val="105"/>
        </w:rPr>
        <w:t>it</w:t>
      </w:r>
      <w:r>
        <w:rPr>
          <w:color w:val="2B2A29"/>
          <w:spacing w:val="-7"/>
          <w:w w:val="105"/>
        </w:rPr>
        <w:t xml:space="preserve"> </w:t>
      </w:r>
      <w:r>
        <w:rPr>
          <w:color w:val="2B2A29"/>
          <w:w w:val="105"/>
        </w:rPr>
        <w:t>contains</w:t>
      </w:r>
      <w:r>
        <w:rPr>
          <w:color w:val="2B2A29"/>
          <w:spacing w:val="-7"/>
          <w:w w:val="105"/>
        </w:rPr>
        <w:t xml:space="preserve"> </w:t>
      </w:r>
      <w:r>
        <w:rPr>
          <w:color w:val="2B2A29"/>
          <w:w w:val="105"/>
        </w:rPr>
        <w:t>a</w:t>
      </w:r>
      <w:r>
        <w:rPr>
          <w:color w:val="2B2A29"/>
          <w:spacing w:val="-6"/>
          <w:w w:val="105"/>
        </w:rPr>
        <w:t xml:space="preserve"> </w:t>
      </w:r>
      <w:r>
        <w:rPr>
          <w:rFonts w:ascii="宋体"/>
          <w:color w:val="2B2A29"/>
          <w:w w:val="105"/>
        </w:rPr>
        <w:t>resources</w:t>
      </w:r>
      <w:r>
        <w:rPr>
          <w:rFonts w:ascii="宋体"/>
          <w:color w:val="2B2A29"/>
          <w:spacing w:val="-65"/>
          <w:w w:val="105"/>
        </w:rPr>
        <w:t xml:space="preserve"> </w:t>
      </w:r>
      <w:r>
        <w:rPr>
          <w:color w:val="2B2A29"/>
          <w:w w:val="105"/>
        </w:rPr>
        <w:t>directory</w:t>
      </w:r>
      <w:r>
        <w:rPr>
          <w:color w:val="2B2A29"/>
          <w:spacing w:val="1"/>
          <w:w w:val="105"/>
        </w:rPr>
        <w:t xml:space="preserve"> </w:t>
      </w:r>
      <w:r>
        <w:rPr>
          <w:color w:val="2B2A29"/>
          <w:w w:val="105"/>
        </w:rPr>
        <w:t>for storing any module-specific resources. There is also a special directory named</w:t>
      </w:r>
      <w:r>
        <w:rPr>
          <w:color w:val="2B2A29"/>
          <w:spacing w:val="1"/>
          <w:w w:val="105"/>
        </w:rPr>
        <w:t xml:space="preserve"> </w:t>
      </w:r>
      <w:r>
        <w:rPr>
          <w:rFonts w:ascii="宋体"/>
          <w:color w:val="2B2A29"/>
          <w:w w:val="105"/>
        </w:rPr>
        <w:t>tests</w:t>
      </w:r>
      <w:r>
        <w:rPr>
          <w:color w:val="2B2A29"/>
          <w:w w:val="105"/>
        </w:rPr>
        <w:t>,</w:t>
      </w:r>
      <w:r>
        <w:rPr>
          <w:color w:val="2B2A29"/>
          <w:spacing w:val="-2"/>
          <w:w w:val="105"/>
        </w:rPr>
        <w:t xml:space="preserve"> </w:t>
      </w:r>
      <w:r>
        <w:rPr>
          <w:color w:val="2B2A29"/>
          <w:w w:val="105"/>
        </w:rPr>
        <w:t>which</w:t>
      </w:r>
      <w:r>
        <w:rPr>
          <w:color w:val="2B2A29"/>
          <w:spacing w:val="-2"/>
          <w:w w:val="105"/>
        </w:rPr>
        <w:t xml:space="preserve"> </w:t>
      </w:r>
      <w:r>
        <w:rPr>
          <w:color w:val="2B2A29"/>
          <w:w w:val="105"/>
        </w:rPr>
        <w:t>contains</w:t>
      </w:r>
      <w:r>
        <w:rPr>
          <w:color w:val="2B2A29"/>
          <w:spacing w:val="-2"/>
          <w:w w:val="105"/>
        </w:rPr>
        <w:t xml:space="preserve"> </w:t>
      </w:r>
      <w:r>
        <w:rPr>
          <w:color w:val="2B2A29"/>
          <w:w w:val="105"/>
        </w:rPr>
        <w:t>the</w:t>
      </w:r>
      <w:r>
        <w:rPr>
          <w:color w:val="2B2A29"/>
          <w:spacing w:val="-2"/>
          <w:w w:val="105"/>
        </w:rPr>
        <w:t xml:space="preserve"> </w:t>
      </w:r>
      <w:r>
        <w:rPr>
          <w:color w:val="2B2A29"/>
          <w:w w:val="105"/>
        </w:rPr>
        <w:t>tests</w:t>
      </w:r>
      <w:r>
        <w:rPr>
          <w:color w:val="2B2A29"/>
          <w:spacing w:val="-2"/>
          <w:w w:val="105"/>
        </w:rPr>
        <w:t xml:space="preserve"> </w:t>
      </w:r>
      <w:r>
        <w:rPr>
          <w:color w:val="2B2A29"/>
          <w:w w:val="105"/>
        </w:rPr>
        <w:t>for</w:t>
      </w:r>
      <w:r>
        <w:rPr>
          <w:color w:val="2B2A29"/>
          <w:spacing w:val="-2"/>
          <w:w w:val="105"/>
        </w:rPr>
        <w:t xml:space="preserve"> </w:t>
      </w:r>
      <w:r>
        <w:rPr>
          <w:color w:val="2B2A29"/>
          <w:w w:val="105"/>
        </w:rPr>
        <w:t>the</w:t>
      </w:r>
      <w:r>
        <w:rPr>
          <w:color w:val="2B2A29"/>
          <w:spacing w:val="-2"/>
          <w:w w:val="105"/>
        </w:rPr>
        <w:t xml:space="preserve"> </w:t>
      </w:r>
      <w:r>
        <w:rPr>
          <w:color w:val="2B2A29"/>
          <w:w w:val="105"/>
        </w:rPr>
        <w:t>module.</w:t>
      </w:r>
      <w:r>
        <w:rPr>
          <w:color w:val="2B2A29"/>
          <w:spacing w:val="-2"/>
          <w:w w:val="105"/>
        </w:rPr>
        <w:t xml:space="preserve"> </w:t>
      </w:r>
      <w:r>
        <w:rPr>
          <w:color w:val="2B2A29"/>
          <w:w w:val="105"/>
        </w:rPr>
        <w:t>The</w:t>
      </w:r>
      <w:r>
        <w:rPr>
          <w:color w:val="2B2A29"/>
          <w:spacing w:val="-2"/>
          <w:w w:val="105"/>
        </w:rPr>
        <w:t xml:space="preserve"> </w:t>
      </w:r>
      <w:r>
        <w:rPr>
          <w:rFonts w:ascii="宋体"/>
          <w:color w:val="2B2A29"/>
          <w:w w:val="105"/>
        </w:rPr>
        <w:t>test</w:t>
      </w:r>
      <w:r>
        <w:rPr>
          <w:rFonts w:ascii="宋体"/>
          <w:color w:val="2B2A29"/>
          <w:spacing w:val="-59"/>
          <w:w w:val="105"/>
        </w:rPr>
        <w:t xml:space="preserve"> </w:t>
      </w:r>
      <w:r>
        <w:rPr>
          <w:color w:val="2B2A29"/>
          <w:w w:val="105"/>
        </w:rPr>
        <w:t>directory</w:t>
      </w:r>
      <w:r>
        <w:rPr>
          <w:color w:val="2B2A29"/>
          <w:spacing w:val="-2"/>
          <w:w w:val="105"/>
        </w:rPr>
        <w:t xml:space="preserve"> </w:t>
      </w:r>
      <w:r>
        <w:rPr>
          <w:color w:val="2B2A29"/>
          <w:w w:val="105"/>
        </w:rPr>
        <w:t>also</w:t>
      </w:r>
      <w:r>
        <w:rPr>
          <w:color w:val="2B2A29"/>
          <w:spacing w:val="-2"/>
          <w:w w:val="105"/>
        </w:rPr>
        <w:t xml:space="preserve"> </w:t>
      </w:r>
      <w:r>
        <w:rPr>
          <w:color w:val="2B2A29"/>
          <w:w w:val="105"/>
        </w:rPr>
        <w:t>has</w:t>
      </w:r>
      <w:r>
        <w:rPr>
          <w:color w:val="2B2A29"/>
          <w:spacing w:val="-2"/>
          <w:w w:val="105"/>
        </w:rPr>
        <w:t xml:space="preserve"> </w:t>
      </w:r>
      <w:r>
        <w:rPr>
          <w:color w:val="2B2A29"/>
          <w:w w:val="105"/>
        </w:rPr>
        <w:t>a</w:t>
      </w:r>
      <w:r>
        <w:rPr>
          <w:color w:val="2B2A29"/>
          <w:spacing w:val="-2"/>
          <w:w w:val="105"/>
        </w:rPr>
        <w:t xml:space="preserve"> </w:t>
      </w:r>
      <w:r>
        <w:rPr>
          <w:color w:val="2B2A29"/>
          <w:w w:val="105"/>
        </w:rPr>
        <w:t>separate</w:t>
      </w:r>
      <w:r>
        <w:rPr>
          <w:color w:val="2B2A29"/>
          <w:spacing w:val="-55"/>
          <w:w w:val="105"/>
        </w:rPr>
        <w:t xml:space="preserve"> </w:t>
      </w:r>
      <w:r>
        <w:rPr>
          <w:rFonts w:ascii="宋体"/>
          <w:color w:val="2B2A29"/>
          <w:w w:val="105"/>
        </w:rPr>
        <w:t>resources</w:t>
      </w:r>
      <w:r>
        <w:rPr>
          <w:rFonts w:ascii="宋体"/>
          <w:color w:val="2B2A29"/>
          <w:spacing w:val="-71"/>
          <w:w w:val="105"/>
        </w:rPr>
        <w:t xml:space="preserve"> </w:t>
      </w:r>
      <w:r>
        <w:rPr>
          <w:color w:val="2B2A29"/>
          <w:w w:val="105"/>
        </w:rPr>
        <w:t>directory</w:t>
      </w:r>
      <w:r>
        <w:rPr>
          <w:color w:val="2B2A29"/>
          <w:spacing w:val="-13"/>
          <w:w w:val="105"/>
        </w:rPr>
        <w:t xml:space="preserve"> </w:t>
      </w:r>
      <w:r>
        <w:rPr>
          <w:color w:val="2B2A29"/>
          <w:w w:val="105"/>
        </w:rPr>
        <w:t>for</w:t>
      </w:r>
      <w:r>
        <w:rPr>
          <w:color w:val="2B2A29"/>
          <w:spacing w:val="-13"/>
          <w:w w:val="105"/>
        </w:rPr>
        <w:t xml:space="preserve"> </w:t>
      </w:r>
      <w:r>
        <w:rPr>
          <w:color w:val="2B2A29"/>
          <w:w w:val="105"/>
        </w:rPr>
        <w:t>its</w:t>
      </w:r>
      <w:r>
        <w:rPr>
          <w:color w:val="2B2A29"/>
          <w:spacing w:val="-12"/>
          <w:w w:val="105"/>
        </w:rPr>
        <w:t xml:space="preserve"> </w:t>
      </w:r>
      <w:r>
        <w:rPr>
          <w:color w:val="2B2A29"/>
          <w:w w:val="105"/>
        </w:rPr>
        <w:t>operations.</w:t>
      </w:r>
    </w:p>
    <w:p>
      <w:pPr>
        <w:pStyle w:val="11"/>
        <w:spacing w:before="53" w:line="283" w:lineRule="auto"/>
        <w:ind w:left="160" w:right="817"/>
      </w:pPr>
      <w:r>
        <w:rPr>
          <w:rFonts w:ascii="宋体"/>
          <w:color w:val="2B2A29"/>
          <w:w w:val="105"/>
        </w:rPr>
        <w:t>main</w:t>
      </w:r>
      <w:r>
        <w:rPr>
          <w:rFonts w:ascii="宋体"/>
          <w:color w:val="2B2A29"/>
          <w:spacing w:val="-65"/>
          <w:w w:val="105"/>
        </w:rPr>
        <w:t>.bal</w:t>
      </w:r>
      <w:r>
        <w:rPr>
          <w:color w:val="2B2A29"/>
          <w:w w:val="105"/>
        </w:rPr>
        <w:t>文件表示模块代码，它包含用于存储任何模块特定资源的</w:t>
      </w:r>
      <w:r>
        <w:rPr>
          <w:rFonts w:ascii="宋体"/>
          <w:color w:val="2B2A29"/>
          <w:w w:val="105"/>
        </w:rPr>
        <w:t>资源</w:t>
      </w:r>
      <w:r>
        <w:rPr>
          <w:rFonts w:ascii="宋体"/>
          <w:color w:val="2B2A29"/>
          <w:spacing w:val="-65"/>
          <w:w w:val="105"/>
        </w:rPr>
        <w:t>目录</w:t>
      </w:r>
      <w:r>
        <w:rPr>
          <w:color w:val="2B2A29"/>
          <w:w w:val="105"/>
        </w:rPr>
        <w:t>。还有一个名为</w:t>
      </w:r>
      <w:r>
        <w:rPr>
          <w:rFonts w:ascii="宋体"/>
          <w:color w:val="2B2A29"/>
          <w:w w:val="105"/>
        </w:rPr>
        <w:t>tests</w:t>
      </w:r>
      <w:r>
        <w:rPr>
          <w:color w:val="2B2A29"/>
          <w:w w:val="105"/>
        </w:rPr>
        <w:t>的特殊目录，</w:t>
      </w:r>
      <w:r>
        <w:rPr>
          <w:color w:val="2B2A29"/>
          <w:spacing w:val="-2"/>
          <w:w w:val="105"/>
        </w:rPr>
        <w:t>其中</w:t>
      </w:r>
      <w:r>
        <w:rPr>
          <w:color w:val="2B2A29"/>
          <w:w w:val="105"/>
        </w:rPr>
        <w:t>包含模块的</w:t>
      </w:r>
      <w:r>
        <w:rPr>
          <w:rFonts w:ascii="宋体"/>
          <w:color w:val="2B2A29"/>
          <w:w w:val="105"/>
        </w:rPr>
        <w:t>测试</w:t>
      </w:r>
      <w:r>
        <w:rPr>
          <w:color w:val="2B2A29"/>
          <w:w w:val="105"/>
        </w:rPr>
        <w:t>。</w:t>
      </w:r>
      <w:r>
        <w:rPr>
          <w:rFonts w:ascii="宋体"/>
          <w:color w:val="2B2A29"/>
          <w:w w:val="105"/>
        </w:rPr>
        <w:t>测试</w:t>
      </w:r>
      <w:r>
        <w:rPr>
          <w:color w:val="2B2A29"/>
          <w:w w:val="105"/>
        </w:rPr>
        <w:t>目录还有一个单独的</w:t>
      </w:r>
      <w:r>
        <w:rPr>
          <w:rFonts w:ascii="宋体"/>
          <w:color w:val="2B2A29"/>
          <w:w w:val="105"/>
        </w:rPr>
        <w:t>资源</w:t>
      </w:r>
      <w:r>
        <w:rPr>
          <w:color w:val="2B2A29"/>
          <w:w w:val="105"/>
        </w:rPr>
        <w:t>目录用于其操作。</w:t>
      </w:r>
    </w:p>
    <w:p>
      <w:r>
        <w:rPr>
          <w:color w:val="2B2A29"/>
          <w:w w:val="105"/>
        </w:rPr>
        <w:t>The</w:t>
      </w:r>
      <w:r>
        <w:rPr>
          <w:color w:val="2B2A29"/>
          <w:spacing w:val="-2"/>
          <w:w w:val="105"/>
        </w:rPr>
        <w:t xml:space="preserve"> </w:t>
      </w:r>
      <w:r>
        <w:rPr>
          <w:color w:val="2B2A29"/>
          <w:w w:val="105"/>
        </w:rPr>
        <w:t>source</w:t>
      </w:r>
      <w:r>
        <w:rPr>
          <w:color w:val="2B2A29"/>
          <w:spacing w:val="-2"/>
          <w:w w:val="105"/>
        </w:rPr>
        <w:t xml:space="preserve"> </w:t>
      </w:r>
      <w:r>
        <w:rPr>
          <w:rFonts w:ascii="宋体"/>
          <w:color w:val="2B2A29"/>
          <w:w w:val="105"/>
        </w:rPr>
        <w:t>.bal</w:t>
      </w:r>
      <w:r>
        <w:rPr>
          <w:rFonts w:ascii="宋体"/>
          <w:color w:val="2B2A29"/>
          <w:spacing w:val="-60"/>
          <w:w w:val="105"/>
        </w:rPr>
        <w:t xml:space="preserve"> </w:t>
      </w:r>
      <w:r>
        <w:rPr>
          <w:color w:val="2B2A29"/>
          <w:w w:val="105"/>
        </w:rPr>
        <w:t>file</w:t>
      </w:r>
      <w:r>
        <w:rPr>
          <w:color w:val="2B2A29"/>
          <w:spacing w:val="-1"/>
          <w:w w:val="105"/>
        </w:rPr>
        <w:t xml:space="preserve"> </w:t>
      </w:r>
      <w:r>
        <w:rPr>
          <w:color w:val="2B2A29"/>
          <w:w w:val="105"/>
        </w:rPr>
        <w:t>inside</w:t>
      </w:r>
      <w:r>
        <w:rPr>
          <w:color w:val="2B2A29"/>
          <w:spacing w:val="-2"/>
          <w:w w:val="105"/>
        </w:rPr>
        <w:t xml:space="preserve"> </w:t>
      </w:r>
      <w:r>
        <w:rPr>
          <w:color w:val="2B2A29"/>
          <w:w w:val="105"/>
        </w:rPr>
        <w:t>the</w:t>
      </w:r>
      <w:r>
        <w:rPr>
          <w:color w:val="2B2A29"/>
          <w:spacing w:val="-2"/>
          <w:w w:val="105"/>
        </w:rPr>
        <w:t xml:space="preserve"> </w:t>
      </w:r>
      <w:r>
        <w:rPr>
          <w:color w:val="2B2A29"/>
          <w:w w:val="105"/>
        </w:rPr>
        <w:t>modules</w:t>
      </w:r>
      <w:r>
        <w:rPr>
          <w:color w:val="2B2A29"/>
          <w:spacing w:val="-2"/>
          <w:w w:val="105"/>
        </w:rPr>
        <w:t xml:space="preserve"> </w:t>
      </w:r>
      <w:r>
        <w:rPr>
          <w:color w:val="2B2A29"/>
          <w:w w:val="105"/>
        </w:rPr>
        <w:t>does</w:t>
      </w:r>
      <w:r>
        <w:rPr>
          <w:color w:val="2B2A29"/>
          <w:spacing w:val="-1"/>
          <w:w w:val="105"/>
        </w:rPr>
        <w:t xml:space="preserve"> </w:t>
      </w:r>
      <w:r>
        <w:rPr>
          <w:color w:val="2B2A29"/>
          <w:w w:val="105"/>
        </w:rPr>
        <w:t>not</w:t>
      </w:r>
      <w:r>
        <w:rPr>
          <w:color w:val="2B2A29"/>
          <w:spacing w:val="-2"/>
          <w:w w:val="105"/>
        </w:rPr>
        <w:t xml:space="preserve"> </w:t>
      </w:r>
      <w:r>
        <w:rPr>
          <w:color w:val="2B2A29"/>
          <w:w w:val="105"/>
        </w:rPr>
        <w:t>need</w:t>
      </w:r>
      <w:r>
        <w:rPr>
          <w:color w:val="2B2A29"/>
          <w:spacing w:val="-2"/>
          <w:w w:val="105"/>
        </w:rPr>
        <w:t xml:space="preserve"> </w:t>
      </w:r>
      <w:r>
        <w:rPr>
          <w:color w:val="2B2A29"/>
          <w:w w:val="105"/>
        </w:rPr>
        <w:t>to</w:t>
      </w:r>
      <w:r>
        <w:rPr>
          <w:color w:val="2B2A29"/>
          <w:spacing w:val="-2"/>
          <w:w w:val="105"/>
        </w:rPr>
        <w:t xml:space="preserve"> </w:t>
      </w:r>
      <w:r>
        <w:rPr>
          <w:color w:val="2B2A29"/>
          <w:w w:val="105"/>
        </w:rPr>
        <w:t>have</w:t>
      </w:r>
      <w:r>
        <w:rPr>
          <w:color w:val="2B2A29"/>
          <w:spacing w:val="-1"/>
          <w:w w:val="105"/>
        </w:rPr>
        <w:t xml:space="preserve"> </w:t>
      </w:r>
      <w:r>
        <w:rPr>
          <w:color w:val="2B2A29"/>
          <w:w w:val="105"/>
        </w:rPr>
        <w:t>a</w:t>
      </w:r>
      <w:r>
        <w:rPr>
          <w:color w:val="2B2A29"/>
          <w:spacing w:val="-2"/>
          <w:w w:val="105"/>
        </w:rPr>
        <w:t xml:space="preserve"> </w:t>
      </w:r>
      <w:r>
        <w:rPr>
          <w:color w:val="2B2A29"/>
          <w:w w:val="105"/>
        </w:rPr>
        <w:t>specific</w:t>
      </w:r>
      <w:r>
        <w:rPr>
          <w:color w:val="2B2A29"/>
          <w:spacing w:val="-2"/>
          <w:w w:val="105"/>
        </w:rPr>
        <w:t xml:space="preserve"> </w:t>
      </w:r>
      <w:r>
        <w:rPr>
          <w:color w:val="2B2A29"/>
          <w:w w:val="105"/>
        </w:rPr>
        <w:t>name;</w:t>
      </w:r>
    </w:p>
    <w:p>
      <w:pPr>
        <w:pStyle w:val="11"/>
        <w:spacing w:line="266" w:lineRule="exact"/>
        <w:ind w:left="519"/>
      </w:pPr>
      <w:r>
        <w:rPr>
          <w:color w:val="2B2A29"/>
          <w:w w:val="105"/>
        </w:rPr>
        <w:t>模块内</w:t>
      </w:r>
      <w:r>
        <w:rPr>
          <w:color w:val="2B2A29"/>
          <w:spacing w:val="-2"/>
          <w:w w:val="105"/>
        </w:rPr>
        <w:t>的</w:t>
      </w:r>
      <w:r>
        <w:rPr>
          <w:color w:val="2B2A29"/>
          <w:w w:val="105"/>
        </w:rPr>
        <w:t>source</w:t>
      </w:r>
      <w:r>
        <w:rPr>
          <w:rFonts w:ascii="宋体"/>
          <w:color w:val="2B2A29"/>
          <w:w w:val="105"/>
        </w:rPr>
        <w:t>.bal</w:t>
      </w:r>
      <w:r>
        <w:rPr>
          <w:color w:val="2B2A29"/>
          <w:w w:val="105"/>
        </w:rPr>
        <w:t>文件不需要具有特定名称；</w:t>
      </w:r>
    </w:p>
    <w:p>
      <w:r>
        <w:rPr>
          <w:color w:val="2B2A29"/>
          <w:w w:val="105"/>
        </w:rPr>
        <w:t xml:space="preserve">rather, it just needs the extension </w:t>
      </w:r>
      <w:r>
        <w:rPr>
          <w:rFonts w:ascii="宋体"/>
          <w:color w:val="2B2A29"/>
          <w:w w:val="105"/>
        </w:rPr>
        <w:t>.bal</w:t>
      </w:r>
      <w:r>
        <w:rPr>
          <w:color w:val="2B2A29"/>
          <w:w w:val="105"/>
        </w:rPr>
        <w:t>. Therefore, all the Ballerina source code in this</w:t>
      </w:r>
      <w:r>
        <w:rPr>
          <w:color w:val="2B2A29"/>
          <w:spacing w:val="1"/>
          <w:w w:val="105"/>
        </w:rPr>
        <w:t xml:space="preserve"> </w:t>
      </w:r>
      <w:r>
        <w:rPr>
          <w:color w:val="2B2A29"/>
          <w:w w:val="105"/>
        </w:rPr>
        <w:t>directory</w:t>
      </w:r>
      <w:r>
        <w:rPr>
          <w:color w:val="2B2A29"/>
          <w:spacing w:val="6"/>
          <w:w w:val="105"/>
        </w:rPr>
        <w:t xml:space="preserve"> </w:t>
      </w:r>
      <w:r>
        <w:rPr>
          <w:color w:val="2B2A29"/>
          <w:w w:val="105"/>
        </w:rPr>
        <w:t>and</w:t>
      </w:r>
      <w:r>
        <w:rPr>
          <w:color w:val="2B2A29"/>
          <w:spacing w:val="6"/>
          <w:w w:val="105"/>
        </w:rPr>
        <w:t xml:space="preserve"> </w:t>
      </w:r>
      <w:r>
        <w:rPr>
          <w:color w:val="2B2A29"/>
          <w:w w:val="105"/>
        </w:rPr>
        <w:t>any</w:t>
      </w:r>
      <w:r>
        <w:rPr>
          <w:color w:val="2B2A29"/>
          <w:spacing w:val="7"/>
          <w:w w:val="105"/>
        </w:rPr>
        <w:t xml:space="preserve"> </w:t>
      </w:r>
      <w:r>
        <w:rPr>
          <w:color w:val="2B2A29"/>
          <w:w w:val="105"/>
        </w:rPr>
        <w:t>subdirectories</w:t>
      </w:r>
      <w:r>
        <w:rPr>
          <w:color w:val="2B2A29"/>
          <w:spacing w:val="6"/>
          <w:w w:val="105"/>
        </w:rPr>
        <w:t xml:space="preserve"> </w:t>
      </w:r>
      <w:r>
        <w:rPr>
          <w:color w:val="2B2A29"/>
          <w:w w:val="105"/>
        </w:rPr>
        <w:t>(excluding</w:t>
      </w:r>
      <w:r>
        <w:rPr>
          <w:color w:val="2B2A29"/>
          <w:spacing w:val="6"/>
          <w:w w:val="105"/>
        </w:rPr>
        <w:t xml:space="preserve"> </w:t>
      </w:r>
      <w:r>
        <w:rPr>
          <w:color w:val="2B2A29"/>
          <w:w w:val="105"/>
        </w:rPr>
        <w:t>tests/resources)</w:t>
      </w:r>
      <w:r>
        <w:rPr>
          <w:color w:val="2B2A29"/>
          <w:spacing w:val="7"/>
          <w:w w:val="105"/>
        </w:rPr>
        <w:t xml:space="preserve"> </w:t>
      </w:r>
      <w:r>
        <w:rPr>
          <w:color w:val="2B2A29"/>
          <w:w w:val="105"/>
        </w:rPr>
        <w:t>will</w:t>
      </w:r>
      <w:r>
        <w:rPr>
          <w:color w:val="2B2A29"/>
          <w:spacing w:val="6"/>
          <w:w w:val="105"/>
        </w:rPr>
        <w:t xml:space="preserve"> </w:t>
      </w:r>
      <w:r>
        <w:rPr>
          <w:color w:val="2B2A29"/>
          <w:w w:val="105"/>
        </w:rPr>
        <w:t>be</w:t>
      </w:r>
      <w:r>
        <w:rPr>
          <w:color w:val="2B2A29"/>
          <w:spacing w:val="6"/>
          <w:w w:val="105"/>
        </w:rPr>
        <w:t xml:space="preserve"> </w:t>
      </w:r>
      <w:r>
        <w:rPr>
          <w:color w:val="2B2A29"/>
          <w:w w:val="105"/>
        </w:rPr>
        <w:t>considered</w:t>
      </w:r>
      <w:r>
        <w:rPr>
          <w:color w:val="2B2A29"/>
          <w:spacing w:val="7"/>
          <w:w w:val="105"/>
        </w:rPr>
        <w:t xml:space="preserve"> </w:t>
      </w:r>
      <w:r>
        <w:rPr>
          <w:color w:val="2B2A29"/>
          <w:w w:val="105"/>
        </w:rPr>
        <w:t>as</w:t>
      </w:r>
      <w:r>
        <w:rPr>
          <w:color w:val="2B2A29"/>
          <w:spacing w:val="6"/>
          <w:w w:val="105"/>
        </w:rPr>
        <w:t xml:space="preserve"> </w:t>
      </w:r>
      <w:r>
        <w:rPr>
          <w:color w:val="2B2A29"/>
          <w:w w:val="105"/>
        </w:rPr>
        <w:t>part</w:t>
      </w:r>
      <w:r>
        <w:rPr>
          <w:color w:val="2B2A29"/>
          <w:spacing w:val="6"/>
          <w:w w:val="105"/>
        </w:rPr>
        <w:t xml:space="preserve"> </w:t>
      </w:r>
      <w:r>
        <w:rPr>
          <w:color w:val="2B2A29"/>
          <w:w w:val="105"/>
        </w:rPr>
        <w:t>of</w:t>
      </w:r>
      <w:r>
        <w:rPr>
          <w:color w:val="2B2A29"/>
          <w:spacing w:val="-54"/>
          <w:w w:val="105"/>
        </w:rPr>
        <w:t xml:space="preserve"> </w:t>
      </w:r>
      <w:r>
        <w:rPr>
          <w:color w:val="2B2A29"/>
          <w:w w:val="110"/>
        </w:rPr>
        <w:t>the</w:t>
      </w:r>
      <w:r>
        <w:rPr>
          <w:color w:val="2B2A29"/>
          <w:spacing w:val="-16"/>
          <w:w w:val="110"/>
        </w:rPr>
        <w:t xml:space="preserve"> </w:t>
      </w:r>
      <w:r>
        <w:rPr>
          <w:color w:val="2B2A29"/>
          <w:w w:val="110"/>
        </w:rPr>
        <w:t>current</w:t>
      </w:r>
      <w:r>
        <w:rPr>
          <w:color w:val="2B2A29"/>
          <w:spacing w:val="-15"/>
          <w:w w:val="110"/>
        </w:rPr>
        <w:t xml:space="preserve"> </w:t>
      </w:r>
      <w:r>
        <w:rPr>
          <w:color w:val="2B2A29"/>
          <w:w w:val="110"/>
        </w:rPr>
        <w:t>module.</w:t>
      </w:r>
    </w:p>
    <w:p>
      <w:pPr>
        <w:pStyle w:val="11"/>
        <w:spacing w:before="38" w:line="295" w:lineRule="auto"/>
        <w:ind w:left="160" w:right="510"/>
      </w:pPr>
      <w:r>
        <w:rPr>
          <w:color w:val="2B2A29"/>
          <w:w w:val="105"/>
        </w:rPr>
        <w:t>相反，它只需要扩展名</w:t>
      </w:r>
      <w:r>
        <w:rPr>
          <w:rFonts w:ascii="宋体"/>
          <w:color w:val="2B2A29"/>
          <w:w w:val="105"/>
        </w:rPr>
        <w:t>.bal</w:t>
      </w:r>
      <w:r>
        <w:rPr>
          <w:color w:val="2B2A29"/>
          <w:w w:val="105"/>
        </w:rPr>
        <w:t>。因此，此目录中的所有Ballerina源代码和任何子目录（不包括测试/资源）</w:t>
      </w:r>
      <w:r>
        <w:rPr>
          <w:color w:val="2B2A29"/>
          <w:spacing w:val="7"/>
          <w:w w:val="105"/>
        </w:rPr>
        <w:t>都</w:t>
      </w:r>
      <w:r>
        <w:rPr>
          <w:color w:val="2B2A29"/>
          <w:w w:val="105"/>
        </w:rPr>
        <w:t>将被视为</w:t>
      </w:r>
      <w:r>
        <w:rPr>
          <w:color w:val="2B2A29"/>
          <w:w w:val="110"/>
        </w:rPr>
        <w:t>当前模块</w:t>
      </w:r>
      <w:r>
        <w:rPr>
          <w:color w:val="2B2A29"/>
          <w:w w:val="105"/>
        </w:rPr>
        <w:t>的</w:t>
      </w:r>
      <w:r>
        <w:rPr>
          <w:color w:val="2B2A29"/>
          <w:spacing w:val="-54"/>
          <w:w w:val="105"/>
        </w:rPr>
        <w:t>一</w:t>
      </w:r>
      <w:r>
        <w:rPr>
          <w:color w:val="2B2A29"/>
          <w:w w:val="105"/>
        </w:rPr>
        <w:t>部分</w:t>
      </w:r>
      <w:r>
        <w:rPr>
          <w:color w:val="2B2A29"/>
          <w:w w:val="110"/>
        </w:rPr>
        <w:t>。</w:t>
      </w:r>
    </w:p>
    <w:p>
      <w:r>
        <w:rPr>
          <w:color w:val="2B2A29"/>
          <w:w w:val="105"/>
        </w:rPr>
        <w:t>Even though the source code files and directory structure do not have any effect on</w:t>
      </w:r>
      <w:r>
        <w:rPr>
          <w:color w:val="2B2A29"/>
          <w:spacing w:val="1"/>
          <w:w w:val="105"/>
        </w:rPr>
        <w:t xml:space="preserve"> </w:t>
      </w:r>
      <w:r>
        <w:rPr>
          <w:color w:val="2B2A29"/>
          <w:w w:val="105"/>
        </w:rPr>
        <w:t>the module definition, as a best practice, we can further divide the module source code</w:t>
      </w:r>
      <w:r>
        <w:rPr>
          <w:color w:val="2B2A29"/>
          <w:spacing w:val="1"/>
          <w:w w:val="105"/>
        </w:rPr>
        <w:t xml:space="preserve"> </w:t>
      </w:r>
      <w:r>
        <w:rPr>
          <w:color w:val="2B2A29"/>
          <w:w w:val="105"/>
        </w:rPr>
        <w:t>into multiple source files by considering additional logical separations, such as module</w:t>
      </w:r>
      <w:r>
        <w:rPr>
          <w:color w:val="2B2A29"/>
          <w:spacing w:val="1"/>
          <w:w w:val="105"/>
        </w:rPr>
        <w:t xml:space="preserve"> </w:t>
      </w:r>
      <w:r>
        <w:rPr>
          <w:color w:val="2B2A29"/>
          <w:w w:val="105"/>
        </w:rPr>
        <w:t>constants,</w:t>
      </w:r>
      <w:r>
        <w:rPr>
          <w:color w:val="2B2A29"/>
          <w:spacing w:val="-11"/>
          <w:w w:val="105"/>
        </w:rPr>
        <w:t xml:space="preserve"> </w:t>
      </w:r>
      <w:r>
        <w:rPr>
          <w:color w:val="2B2A29"/>
          <w:w w:val="105"/>
        </w:rPr>
        <w:t>utility</w:t>
      </w:r>
      <w:r>
        <w:rPr>
          <w:color w:val="2B2A29"/>
          <w:spacing w:val="-11"/>
          <w:w w:val="105"/>
        </w:rPr>
        <w:t xml:space="preserve"> </w:t>
      </w:r>
      <w:r>
        <w:rPr>
          <w:color w:val="2B2A29"/>
          <w:w w:val="105"/>
        </w:rPr>
        <w:t>functions,</w:t>
      </w:r>
      <w:r>
        <w:rPr>
          <w:color w:val="2B2A29"/>
          <w:spacing w:val="-11"/>
          <w:w w:val="105"/>
        </w:rPr>
        <w:t xml:space="preserve"> </w:t>
      </w:r>
      <w:r>
        <w:rPr>
          <w:color w:val="2B2A29"/>
          <w:w w:val="105"/>
        </w:rPr>
        <w:t>and</w:t>
      </w:r>
      <w:r>
        <w:rPr>
          <w:color w:val="2B2A29"/>
          <w:spacing w:val="-11"/>
          <w:w w:val="105"/>
        </w:rPr>
        <w:t xml:space="preserve"> </w:t>
      </w:r>
      <w:r>
        <w:rPr>
          <w:color w:val="2B2A29"/>
          <w:w w:val="105"/>
        </w:rPr>
        <w:t>error</w:t>
      </w:r>
      <w:r>
        <w:rPr>
          <w:color w:val="2B2A29"/>
          <w:spacing w:val="-11"/>
          <w:w w:val="105"/>
        </w:rPr>
        <w:t xml:space="preserve"> </w:t>
      </w:r>
      <w:r>
        <w:rPr>
          <w:color w:val="2B2A29"/>
          <w:w w:val="105"/>
        </w:rPr>
        <w:t>handling</w:t>
      </w:r>
      <w:r>
        <w:rPr>
          <w:color w:val="2B2A29"/>
          <w:spacing w:val="-11"/>
          <w:w w:val="105"/>
        </w:rPr>
        <w:t xml:space="preserve"> </w:t>
      </w:r>
      <w:r>
        <w:rPr>
          <w:color w:val="2B2A29"/>
          <w:w w:val="105"/>
        </w:rPr>
        <w:t>code.</w:t>
      </w:r>
    </w:p>
    <w:p>
      <w:pPr>
        <w:pStyle w:val="11"/>
        <w:spacing w:before="6" w:line="304" w:lineRule="auto"/>
        <w:ind w:left="160" w:right="690" w:firstLine="359"/>
        <w:jc w:val="both"/>
      </w:pPr>
      <w:r>
        <w:rPr>
          <w:color w:val="2B2A29"/>
          <w:w w:val="105"/>
        </w:rPr>
        <w:t>尽管源代码文件和目录结构对模块定义没有任何影响，但作为最佳实践，我们可以通过考虑额外的逻辑分隔（如模块常量、实用函数和错误处理代码），将模块源代码进一步划分为多个源文件。</w:t>
      </w:r>
    </w:p>
    <w:p>
      <w:r>
        <w:rPr>
          <w:color w:val="2B2A29"/>
          <w:w w:val="105"/>
        </w:rPr>
        <w:t>The</w:t>
      </w:r>
      <w:r>
        <w:rPr>
          <w:color w:val="2B2A29"/>
          <w:spacing w:val="-6"/>
          <w:w w:val="105"/>
        </w:rPr>
        <w:t xml:space="preserve"> </w:t>
      </w:r>
      <w:r>
        <w:rPr>
          <w:rFonts w:ascii="宋体"/>
          <w:color w:val="2B2A29"/>
          <w:w w:val="105"/>
        </w:rPr>
        <w:t>Module.md</w:t>
      </w:r>
      <w:r>
        <w:rPr>
          <w:rFonts w:ascii="宋体"/>
          <w:color w:val="2B2A29"/>
          <w:spacing w:val="-63"/>
          <w:w w:val="105"/>
        </w:rPr>
        <w:t xml:space="preserve"> </w:t>
      </w:r>
      <w:r>
        <w:rPr>
          <w:color w:val="2B2A29"/>
          <w:w w:val="105"/>
        </w:rPr>
        <w:t>file</w:t>
      </w:r>
      <w:r>
        <w:rPr>
          <w:color w:val="2B2A29"/>
          <w:spacing w:val="-5"/>
          <w:w w:val="105"/>
        </w:rPr>
        <w:t xml:space="preserve"> </w:t>
      </w:r>
      <w:r>
        <w:rPr>
          <w:color w:val="2B2A29"/>
          <w:w w:val="105"/>
        </w:rPr>
        <w:t>contains</w:t>
      </w:r>
      <w:r>
        <w:rPr>
          <w:color w:val="2B2A29"/>
          <w:spacing w:val="-5"/>
          <w:w w:val="105"/>
        </w:rPr>
        <w:t xml:space="preserve"> </w:t>
      </w:r>
      <w:r>
        <w:rPr>
          <w:color w:val="2B2A29"/>
          <w:w w:val="105"/>
        </w:rPr>
        <w:t>a</w:t>
      </w:r>
      <w:r>
        <w:rPr>
          <w:color w:val="2B2A29"/>
          <w:spacing w:val="-6"/>
          <w:w w:val="105"/>
        </w:rPr>
        <w:t xml:space="preserve"> </w:t>
      </w:r>
      <w:r>
        <w:rPr>
          <w:color w:val="2B2A29"/>
          <w:w w:val="105"/>
        </w:rPr>
        <w:t>description</w:t>
      </w:r>
      <w:r>
        <w:rPr>
          <w:color w:val="2B2A29"/>
          <w:spacing w:val="-5"/>
          <w:w w:val="105"/>
        </w:rPr>
        <w:t xml:space="preserve"> </w:t>
      </w:r>
      <w:r>
        <w:rPr>
          <w:color w:val="2B2A29"/>
          <w:w w:val="105"/>
        </w:rPr>
        <w:t>using</w:t>
      </w:r>
      <w:r>
        <w:rPr>
          <w:color w:val="2B2A29"/>
          <w:spacing w:val="-5"/>
          <w:w w:val="105"/>
        </w:rPr>
        <w:t xml:space="preserve"> </w:t>
      </w:r>
      <w:r>
        <w:rPr>
          <w:color w:val="2B2A29"/>
          <w:w w:val="105"/>
        </w:rPr>
        <w:t>the</w:t>
      </w:r>
      <w:r>
        <w:rPr>
          <w:color w:val="2B2A29"/>
          <w:spacing w:val="-5"/>
          <w:w w:val="105"/>
        </w:rPr>
        <w:t xml:space="preserve"> </w:t>
      </w:r>
      <w:r>
        <w:rPr>
          <w:color w:val="2B2A29"/>
          <w:w w:val="105"/>
        </w:rPr>
        <w:t>Markdown</w:t>
      </w:r>
      <w:r>
        <w:rPr>
          <w:color w:val="2B2A29"/>
          <w:spacing w:val="-6"/>
          <w:w w:val="105"/>
        </w:rPr>
        <w:t xml:space="preserve"> </w:t>
      </w:r>
      <w:r>
        <w:rPr>
          <w:color w:val="2B2A29"/>
          <w:w w:val="105"/>
        </w:rPr>
        <w:t>format,</w:t>
      </w:r>
      <w:r>
        <w:rPr>
          <w:color w:val="2B2A29"/>
          <w:spacing w:val="-5"/>
          <w:w w:val="105"/>
        </w:rPr>
        <w:t xml:space="preserve"> </w:t>
      </w:r>
      <w:r>
        <w:rPr>
          <w:color w:val="2B2A29"/>
          <w:w w:val="105"/>
        </w:rPr>
        <w:t>which</w:t>
      </w:r>
      <w:r>
        <w:rPr>
          <w:color w:val="2B2A29"/>
          <w:spacing w:val="-5"/>
          <w:w w:val="105"/>
        </w:rPr>
        <w:t xml:space="preserve"> </w:t>
      </w:r>
      <w:r>
        <w:rPr>
          <w:color w:val="2B2A29"/>
          <w:w w:val="105"/>
        </w:rPr>
        <w:t>is</w:t>
      </w:r>
      <w:r>
        <w:rPr>
          <w:color w:val="2B2A29"/>
          <w:spacing w:val="-6"/>
          <w:w w:val="105"/>
        </w:rPr>
        <w:t xml:space="preserve"> </w:t>
      </w:r>
      <w:r>
        <w:rPr>
          <w:color w:val="2B2A29"/>
          <w:w w:val="105"/>
        </w:rPr>
        <w:t>used as</w:t>
      </w:r>
      <w:r>
        <w:rPr>
          <w:color w:val="2B2A29"/>
          <w:spacing w:val="2"/>
          <w:w w:val="105"/>
        </w:rPr>
        <w:t xml:space="preserve"> </w:t>
      </w:r>
      <w:r>
        <w:rPr>
          <w:color w:val="2B2A29"/>
          <w:w w:val="105"/>
        </w:rPr>
        <w:t>information</w:t>
      </w:r>
      <w:r>
        <w:rPr>
          <w:color w:val="2B2A29"/>
          <w:spacing w:val="3"/>
          <w:w w:val="105"/>
        </w:rPr>
        <w:t xml:space="preserve"> </w:t>
      </w:r>
      <w:r>
        <w:rPr>
          <w:color w:val="2B2A29"/>
          <w:w w:val="105"/>
        </w:rPr>
        <w:t>to</w:t>
      </w:r>
      <w:r>
        <w:rPr>
          <w:color w:val="2B2A29"/>
          <w:spacing w:val="3"/>
          <w:w w:val="105"/>
        </w:rPr>
        <w:t xml:space="preserve"> </w:t>
      </w:r>
      <w:r>
        <w:rPr>
          <w:color w:val="2B2A29"/>
          <w:w w:val="105"/>
        </w:rPr>
        <w:t>be</w:t>
      </w:r>
      <w:r>
        <w:rPr>
          <w:color w:val="2B2A29"/>
          <w:spacing w:val="3"/>
          <w:w w:val="105"/>
        </w:rPr>
        <w:t xml:space="preserve"> </w:t>
      </w:r>
      <w:r>
        <w:rPr>
          <w:color w:val="2B2A29"/>
          <w:w w:val="105"/>
        </w:rPr>
        <w:t>shown</w:t>
      </w:r>
      <w:r>
        <w:rPr>
          <w:color w:val="2B2A29"/>
          <w:spacing w:val="3"/>
          <w:w w:val="105"/>
        </w:rPr>
        <w:t xml:space="preserve"> </w:t>
      </w:r>
      <w:r>
        <w:rPr>
          <w:color w:val="2B2A29"/>
          <w:w w:val="105"/>
        </w:rPr>
        <w:t>with</w:t>
      </w:r>
      <w:r>
        <w:rPr>
          <w:color w:val="2B2A29"/>
          <w:spacing w:val="3"/>
          <w:w w:val="105"/>
        </w:rPr>
        <w:t xml:space="preserve"> </w:t>
      </w:r>
      <w:r>
        <w:rPr>
          <w:color w:val="2B2A29"/>
          <w:w w:val="105"/>
        </w:rPr>
        <w:t>the</w:t>
      </w:r>
      <w:r>
        <w:rPr>
          <w:color w:val="2B2A29"/>
          <w:spacing w:val="3"/>
          <w:w w:val="105"/>
        </w:rPr>
        <w:t xml:space="preserve"> </w:t>
      </w:r>
      <w:r>
        <w:rPr>
          <w:color w:val="2B2A29"/>
          <w:w w:val="105"/>
        </w:rPr>
        <w:t>module.</w:t>
      </w:r>
      <w:r>
        <w:rPr>
          <w:color w:val="2B2A29"/>
          <w:spacing w:val="3"/>
          <w:w w:val="105"/>
        </w:rPr>
        <w:t xml:space="preserve"> </w:t>
      </w:r>
      <w:r>
        <w:rPr>
          <w:color w:val="2B2A29"/>
          <w:w w:val="105"/>
        </w:rPr>
        <w:t>Markdown</w:t>
      </w:r>
      <w:r>
        <w:rPr>
          <w:color w:val="2B2A29"/>
          <w:spacing w:val="3"/>
          <w:w w:val="105"/>
        </w:rPr>
        <w:t xml:space="preserve"> </w:t>
      </w:r>
      <w:r>
        <w:rPr>
          <w:color w:val="2B2A29"/>
          <w:w w:val="105"/>
        </w:rPr>
        <w:t>is</w:t>
      </w:r>
      <w:r>
        <w:rPr>
          <w:color w:val="2B2A29"/>
          <w:spacing w:val="3"/>
          <w:w w:val="105"/>
        </w:rPr>
        <w:t xml:space="preserve"> </w:t>
      </w:r>
      <w:r>
        <w:rPr>
          <w:color w:val="2B2A29"/>
          <w:w w:val="105"/>
        </w:rPr>
        <w:t>a</w:t>
      </w:r>
      <w:r>
        <w:rPr>
          <w:color w:val="2B2A29"/>
          <w:spacing w:val="2"/>
          <w:w w:val="105"/>
        </w:rPr>
        <w:t xml:space="preserve"> </w:t>
      </w:r>
      <w:r>
        <w:rPr>
          <w:color w:val="2B2A29"/>
          <w:w w:val="105"/>
        </w:rPr>
        <w:t>simple</w:t>
      </w:r>
      <w:r>
        <w:rPr>
          <w:color w:val="2B2A29"/>
          <w:spacing w:val="3"/>
          <w:w w:val="105"/>
        </w:rPr>
        <w:t xml:space="preserve"> </w:t>
      </w:r>
      <w:r>
        <w:rPr>
          <w:color w:val="2B2A29"/>
          <w:w w:val="105"/>
        </w:rPr>
        <w:t>markup</w:t>
      </w:r>
      <w:r>
        <w:rPr>
          <w:color w:val="2B2A29"/>
          <w:spacing w:val="3"/>
          <w:w w:val="105"/>
        </w:rPr>
        <w:t xml:space="preserve"> </w:t>
      </w:r>
      <w:r>
        <w:rPr>
          <w:color w:val="2B2A29"/>
          <w:w w:val="105"/>
        </w:rPr>
        <w:t>language</w:t>
      </w:r>
      <w:r>
        <w:rPr>
          <w:color w:val="2B2A29"/>
          <w:spacing w:val="-54"/>
          <w:w w:val="105"/>
        </w:rPr>
        <w:t xml:space="preserve"> </w:t>
      </w:r>
      <w:r>
        <w:rPr>
          <w:color w:val="2B2A29"/>
          <w:w w:val="105"/>
        </w:rPr>
        <w:t>for</w:t>
      </w:r>
      <w:r>
        <w:rPr>
          <w:color w:val="2B2A29"/>
          <w:spacing w:val="3"/>
          <w:w w:val="105"/>
        </w:rPr>
        <w:t xml:space="preserve"> </w:t>
      </w:r>
      <w:r>
        <w:rPr>
          <w:color w:val="2B2A29"/>
          <w:w w:val="105"/>
        </w:rPr>
        <w:t>formatting</w:t>
      </w:r>
      <w:r>
        <w:rPr>
          <w:color w:val="2B2A29"/>
          <w:spacing w:val="3"/>
          <w:w w:val="105"/>
        </w:rPr>
        <w:t xml:space="preserve"> </w:t>
      </w:r>
      <w:r>
        <w:rPr>
          <w:color w:val="2B2A29"/>
          <w:w w:val="105"/>
        </w:rPr>
        <w:t>a</w:t>
      </w:r>
      <w:r>
        <w:rPr>
          <w:color w:val="2B2A29"/>
          <w:spacing w:val="3"/>
          <w:w w:val="105"/>
        </w:rPr>
        <w:t xml:space="preserve"> </w:t>
      </w:r>
      <w:r>
        <w:rPr>
          <w:color w:val="2B2A29"/>
          <w:w w:val="105"/>
        </w:rPr>
        <w:t>document,</w:t>
      </w:r>
      <w:r>
        <w:rPr>
          <w:color w:val="2B2A29"/>
          <w:spacing w:val="3"/>
          <w:w w:val="105"/>
        </w:rPr>
        <w:t xml:space="preserve"> </w:t>
      </w:r>
      <w:r>
        <w:rPr>
          <w:color w:val="2B2A29"/>
          <w:w w:val="105"/>
        </w:rPr>
        <w:t>which</w:t>
      </w:r>
      <w:r>
        <w:rPr>
          <w:color w:val="2B2A29"/>
          <w:spacing w:val="3"/>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used</w:t>
      </w:r>
      <w:r>
        <w:rPr>
          <w:color w:val="2B2A29"/>
          <w:spacing w:val="3"/>
          <w:w w:val="105"/>
        </w:rPr>
        <w:t xml:space="preserve"> </w:t>
      </w:r>
      <w:r>
        <w:rPr>
          <w:color w:val="2B2A29"/>
          <w:w w:val="105"/>
        </w:rPr>
        <w:t>to</w:t>
      </w:r>
      <w:r>
        <w:rPr>
          <w:color w:val="2B2A29"/>
          <w:spacing w:val="3"/>
          <w:w w:val="105"/>
        </w:rPr>
        <w:t xml:space="preserve"> </w:t>
      </w:r>
      <w:r>
        <w:rPr>
          <w:color w:val="2B2A29"/>
          <w:w w:val="105"/>
        </w:rPr>
        <w:t>convert</w:t>
      </w:r>
      <w:r>
        <w:rPr>
          <w:color w:val="2B2A29"/>
          <w:spacing w:val="3"/>
          <w:w w:val="105"/>
        </w:rPr>
        <w:t xml:space="preserve"> </w:t>
      </w:r>
      <w:r>
        <w:rPr>
          <w:color w:val="2B2A29"/>
          <w:w w:val="105"/>
        </w:rPr>
        <w:t>its</w:t>
      </w:r>
      <w:r>
        <w:rPr>
          <w:color w:val="2B2A29"/>
          <w:spacing w:val="3"/>
          <w:w w:val="105"/>
        </w:rPr>
        <w:t xml:space="preserve"> </w:t>
      </w:r>
      <w:r>
        <w:rPr>
          <w:color w:val="2B2A29"/>
          <w:w w:val="105"/>
        </w:rPr>
        <w:t>content</w:t>
      </w:r>
      <w:r>
        <w:rPr>
          <w:color w:val="2B2A29"/>
          <w:spacing w:val="3"/>
          <w:w w:val="105"/>
        </w:rPr>
        <w:t xml:space="preserve"> </w:t>
      </w:r>
      <w:r>
        <w:rPr>
          <w:color w:val="2B2A29"/>
          <w:w w:val="105"/>
        </w:rPr>
        <w:t>to</w:t>
      </w:r>
      <w:r>
        <w:rPr>
          <w:color w:val="2B2A29"/>
          <w:spacing w:val="3"/>
          <w:w w:val="105"/>
        </w:rPr>
        <w:t xml:space="preserve"> </w:t>
      </w:r>
      <w:r>
        <w:rPr>
          <w:color w:val="2B2A29"/>
          <w:w w:val="105"/>
        </w:rPr>
        <w:t>formats</w:t>
      </w:r>
      <w:r>
        <w:rPr>
          <w:color w:val="2B2A29"/>
          <w:spacing w:val="3"/>
          <w:w w:val="105"/>
        </w:rPr>
        <w:t xml:space="preserve"> </w:t>
      </w:r>
      <w:r>
        <w:rPr>
          <w:color w:val="2B2A29"/>
          <w:w w:val="105"/>
        </w:rPr>
        <w:t>such</w:t>
      </w:r>
      <w:r>
        <w:rPr>
          <w:color w:val="2B2A29"/>
          <w:spacing w:val="1"/>
          <w:w w:val="105"/>
        </w:rPr>
        <w:t xml:space="preserve"> </w:t>
      </w:r>
      <w:r>
        <w:rPr>
          <w:color w:val="2B2A29"/>
          <w:w w:val="105"/>
        </w:rPr>
        <w:t>as HTML and PDF. An explanation of Markdown is out of the scope of this book, but</w:t>
      </w:r>
      <w:r>
        <w:rPr>
          <w:color w:val="2B2A29"/>
          <w:spacing w:val="-55"/>
          <w:w w:val="105"/>
        </w:rPr>
        <w:t xml:space="preserve"> </w:t>
      </w:r>
      <w:r>
        <w:rPr>
          <w:color w:val="2B2A29"/>
          <w:w w:val="105"/>
        </w:rPr>
        <w:t>information</w:t>
      </w:r>
      <w:r>
        <w:rPr>
          <w:color w:val="2B2A29"/>
          <w:spacing w:val="-12"/>
          <w:w w:val="105"/>
        </w:rPr>
        <w:t xml:space="preserve"> </w:t>
      </w:r>
      <w:r>
        <w:rPr>
          <w:color w:val="2B2A29"/>
          <w:w w:val="105"/>
        </w:rPr>
        <w:t>on</w:t>
      </w:r>
      <w:r>
        <w:rPr>
          <w:color w:val="2B2A29"/>
          <w:spacing w:val="-11"/>
          <w:w w:val="105"/>
        </w:rPr>
        <w:t xml:space="preserve"> </w:t>
      </w:r>
      <w:r>
        <w:rPr>
          <w:color w:val="2B2A29"/>
          <w:w w:val="105"/>
        </w:rPr>
        <w:t>this</w:t>
      </w:r>
      <w:r>
        <w:rPr>
          <w:color w:val="2B2A29"/>
          <w:spacing w:val="-11"/>
          <w:w w:val="105"/>
        </w:rPr>
        <w:t xml:space="preserve"> </w:t>
      </w:r>
      <w:r>
        <w:rPr>
          <w:color w:val="2B2A29"/>
          <w:w w:val="105"/>
        </w:rPr>
        <w:t>can</w:t>
      </w:r>
      <w:r>
        <w:rPr>
          <w:color w:val="2B2A29"/>
          <w:spacing w:val="-12"/>
          <w:w w:val="105"/>
        </w:rPr>
        <w:t xml:space="preserve"> </w:t>
      </w:r>
      <w:r>
        <w:rPr>
          <w:color w:val="2B2A29"/>
          <w:w w:val="105"/>
        </w:rPr>
        <w:t>be</w:t>
      </w:r>
      <w:r>
        <w:rPr>
          <w:color w:val="2B2A29"/>
          <w:spacing w:val="-11"/>
          <w:w w:val="105"/>
        </w:rPr>
        <w:t xml:space="preserve"> </w:t>
      </w:r>
      <w:r>
        <w:rPr>
          <w:color w:val="2B2A29"/>
          <w:w w:val="105"/>
        </w:rPr>
        <w:t>easily</w:t>
      </w:r>
      <w:r>
        <w:rPr>
          <w:color w:val="2B2A29"/>
          <w:spacing w:val="-11"/>
          <w:w w:val="105"/>
        </w:rPr>
        <w:t xml:space="preserve"> </w:t>
      </w:r>
      <w:r>
        <w:rPr>
          <w:color w:val="2B2A29"/>
          <w:w w:val="105"/>
        </w:rPr>
        <w:t>found</w:t>
      </w:r>
      <w:r>
        <w:rPr>
          <w:color w:val="2B2A29"/>
          <w:spacing w:val="-12"/>
          <w:w w:val="105"/>
        </w:rPr>
        <w:t xml:space="preserve"> </w:t>
      </w:r>
      <w:r>
        <w:rPr>
          <w:color w:val="2B2A29"/>
          <w:w w:val="105"/>
        </w:rPr>
        <w:t>on</w:t>
      </w:r>
      <w:r>
        <w:rPr>
          <w:color w:val="2B2A29"/>
          <w:spacing w:val="-11"/>
          <w:w w:val="105"/>
        </w:rPr>
        <w:t xml:space="preserve"> </w:t>
      </w:r>
      <w:r>
        <w:rPr>
          <w:color w:val="2B2A29"/>
          <w:w w:val="105"/>
        </w:rPr>
        <w:t>the</w:t>
      </w:r>
      <w:r>
        <w:rPr>
          <w:color w:val="2B2A29"/>
          <w:spacing w:val="-11"/>
          <w:w w:val="105"/>
        </w:rPr>
        <w:t xml:space="preserve"> </w:t>
      </w:r>
      <w:r>
        <w:rPr>
          <w:color w:val="2B2A29"/>
          <w:w w:val="105"/>
        </w:rPr>
        <w:t>Web.</w:t>
      </w:r>
    </w:p>
    <w:p>
      <w:pPr>
        <w:pStyle w:val="11"/>
        <w:spacing w:line="263" w:lineRule="exact"/>
        <w:ind w:left="519"/>
        <w:jc w:val="both"/>
      </w:pPr>
      <w:r>
        <w:rPr>
          <w:rFonts w:ascii="宋体"/>
          <w:color w:val="2B2A29"/>
          <w:w w:val="105"/>
        </w:rPr>
        <w:t>Module.md</w:t>
      </w:r>
      <w:r>
        <w:rPr>
          <w:color w:val="2B2A29"/>
          <w:w w:val="105"/>
        </w:rPr>
        <w:t>文件包含使用Markdown格式的描述，该</w:t>
      </w:r>
      <w:r>
        <w:rPr>
          <w:color w:val="2B2A29"/>
          <w:spacing w:val="-6"/>
          <w:w w:val="105"/>
        </w:rPr>
        <w:t>格式</w:t>
      </w:r>
      <w:r>
        <w:rPr>
          <w:color w:val="2B2A29"/>
          <w:w w:val="105"/>
        </w:rPr>
        <w:t>用作随模块显示</w:t>
      </w:r>
      <w:r>
        <w:rPr>
          <w:color w:val="2B2A29"/>
          <w:spacing w:val="3"/>
          <w:w w:val="105"/>
        </w:rPr>
        <w:t>的</w:t>
      </w:r>
      <w:r>
        <w:rPr>
          <w:color w:val="2B2A29"/>
          <w:w w:val="105"/>
        </w:rPr>
        <w:t>信息。Markdown是一</w:t>
      </w:r>
      <w:r>
        <w:rPr>
          <w:color w:val="2B2A29"/>
          <w:spacing w:val="2"/>
          <w:w w:val="105"/>
        </w:rPr>
        <w:t>种用</w:t>
      </w:r>
      <w:r>
        <w:rPr>
          <w:color w:val="2B2A29"/>
          <w:w w:val="105"/>
        </w:rPr>
        <w:t>于格式化文档的简单标记</w:t>
      </w:r>
      <w:r>
        <w:rPr>
          <w:color w:val="2B2A29"/>
          <w:spacing w:val="3"/>
          <w:w w:val="105"/>
        </w:rPr>
        <w:t>语言</w:t>
      </w:r>
      <w:r>
        <w:rPr>
          <w:color w:val="2B2A29"/>
          <w:w w:val="105"/>
        </w:rPr>
        <w:t>，可用于将</w:t>
      </w:r>
      <w:r>
        <w:rPr>
          <w:color w:val="2B2A29"/>
          <w:spacing w:val="3"/>
          <w:w w:val="105"/>
        </w:rPr>
        <w:t>文档</w:t>
      </w:r>
      <w:r>
        <w:rPr>
          <w:color w:val="2B2A29"/>
          <w:w w:val="105"/>
        </w:rPr>
        <w:t>内容转换为HTML和PDF等格式。对Markdown的解释超出了本书的范围，但有关这</w:t>
      </w:r>
      <w:r>
        <w:rPr>
          <w:color w:val="2B2A29"/>
          <w:spacing w:val="-11"/>
          <w:w w:val="105"/>
        </w:rPr>
        <w:t>方面的</w:t>
      </w:r>
      <w:r>
        <w:rPr>
          <w:color w:val="2B2A29"/>
          <w:w w:val="105"/>
        </w:rPr>
        <w:t>信息可以在网上轻松找到。</w:t>
      </w:r>
    </w:p>
    <w:p>
      <w:pPr>
        <w:pStyle w:val="11"/>
        <w:spacing w:before="5"/>
        <w:rPr>
          <w:sz w:val="20"/>
        </w:rPr>
      </w:pPr>
    </w:p>
    <w:p>
      <w:r>
        <w:rPr>
          <w:color w:val="2B2A29"/>
          <w:w w:val="80"/>
        </w:rPr>
        <w:t>Identifier</w:t>
      </w:r>
      <w:r>
        <w:rPr>
          <w:color w:val="2B2A29"/>
          <w:spacing w:val="34"/>
          <w:w w:val="80"/>
        </w:rPr>
        <w:t xml:space="preserve"> </w:t>
      </w:r>
      <w:r>
        <w:rPr>
          <w:color w:val="2B2A29"/>
          <w:w w:val="80"/>
        </w:rPr>
        <w:t>Visibility</w:t>
      </w:r>
      <w:r>
        <w:rPr>
          <w:color w:val="2B2A29"/>
          <w:spacing w:val="35"/>
          <w:w w:val="80"/>
        </w:rPr>
        <w:t xml:space="preserve"> </w:t>
      </w:r>
      <w:r>
        <w:rPr>
          <w:color w:val="2B2A29"/>
          <w:w w:val="80"/>
        </w:rPr>
        <w:t>in</w:t>
      </w:r>
      <w:r>
        <w:rPr>
          <w:color w:val="2B2A29"/>
          <w:spacing w:val="35"/>
          <w:w w:val="80"/>
        </w:rPr>
        <w:t xml:space="preserve"> </w:t>
      </w:r>
      <w:r>
        <w:rPr>
          <w:color w:val="2B2A29"/>
          <w:w w:val="80"/>
        </w:rPr>
        <w:t>Modules</w:t>
      </w:r>
    </w:p>
    <w:p>
      <w:pPr>
        <w:pStyle w:val="8"/>
        <w:ind w:left="160"/>
      </w:pPr>
      <w:r>
        <w:rPr>
          <w:color w:val="2B2A29"/>
          <w:w w:val="80"/>
        </w:rPr>
        <w:t>模块中</w:t>
      </w:r>
      <w:r>
        <w:rPr>
          <w:color w:val="2B2A29"/>
          <w:spacing w:val="35"/>
          <w:w w:val="80"/>
        </w:rPr>
        <w:t>的</w:t>
      </w:r>
      <w:r>
        <w:rPr>
          <w:color w:val="2B2A29"/>
          <w:w w:val="80"/>
        </w:rPr>
        <w:t>标识符可见性</w:t>
      </w:r>
    </w:p>
    <w:p>
      <w:r>
        <w:rPr>
          <w:color w:val="2B2A29"/>
          <w:w w:val="105"/>
        </w:rPr>
        <w:t>Module-level</w:t>
      </w:r>
      <w:r>
        <w:rPr>
          <w:color w:val="2B2A29"/>
          <w:spacing w:val="10"/>
          <w:w w:val="105"/>
        </w:rPr>
        <w:t xml:space="preserve"> </w:t>
      </w:r>
      <w:r>
        <w:rPr>
          <w:color w:val="2B2A29"/>
          <w:w w:val="105"/>
        </w:rPr>
        <w:t>identifiers</w:t>
      </w:r>
      <w:r>
        <w:rPr>
          <w:color w:val="2B2A29"/>
          <w:spacing w:val="10"/>
          <w:w w:val="105"/>
        </w:rPr>
        <w:t xml:space="preserve"> </w:t>
      </w:r>
      <w:r>
        <w:rPr>
          <w:color w:val="2B2A29"/>
          <w:w w:val="105"/>
        </w:rPr>
        <w:t>(such</w:t>
      </w:r>
      <w:r>
        <w:rPr>
          <w:color w:val="2B2A29"/>
          <w:spacing w:val="10"/>
          <w:w w:val="105"/>
        </w:rPr>
        <w:t xml:space="preserve"> </w:t>
      </w:r>
      <w:r>
        <w:rPr>
          <w:color w:val="2B2A29"/>
          <w:w w:val="105"/>
        </w:rPr>
        <w:t>as</w:t>
      </w:r>
      <w:r>
        <w:rPr>
          <w:color w:val="2B2A29"/>
          <w:spacing w:val="10"/>
          <w:w w:val="105"/>
        </w:rPr>
        <w:t xml:space="preserve"> </w:t>
      </w:r>
      <w:r>
        <w:rPr>
          <w:color w:val="2B2A29"/>
          <w:w w:val="105"/>
        </w:rPr>
        <w:t>variables</w:t>
      </w:r>
      <w:r>
        <w:rPr>
          <w:color w:val="2B2A29"/>
          <w:spacing w:val="10"/>
          <w:w w:val="105"/>
        </w:rPr>
        <w:t xml:space="preserve"> </w:t>
      </w:r>
      <w:r>
        <w:rPr>
          <w:color w:val="2B2A29"/>
          <w:w w:val="105"/>
        </w:rPr>
        <w:t>and</w:t>
      </w:r>
      <w:r>
        <w:rPr>
          <w:color w:val="2B2A29"/>
          <w:spacing w:val="11"/>
          <w:w w:val="105"/>
        </w:rPr>
        <w:t xml:space="preserve"> </w:t>
      </w:r>
      <w:r>
        <w:rPr>
          <w:color w:val="2B2A29"/>
          <w:w w:val="105"/>
        </w:rPr>
        <w:t>functions</w:t>
      </w:r>
      <w:r>
        <w:rPr>
          <w:color w:val="2B2A29"/>
          <w:spacing w:val="10"/>
          <w:w w:val="105"/>
        </w:rPr>
        <w:t xml:space="preserve"> </w:t>
      </w:r>
      <w:r>
        <w:rPr>
          <w:color w:val="2B2A29"/>
          <w:w w:val="105"/>
        </w:rPr>
        <w:t>declared</w:t>
      </w:r>
      <w:r>
        <w:rPr>
          <w:color w:val="2B2A29"/>
          <w:spacing w:val="10"/>
          <w:w w:val="105"/>
        </w:rPr>
        <w:t xml:space="preserve"> </w:t>
      </w:r>
      <w:r>
        <w:rPr>
          <w:color w:val="2B2A29"/>
          <w:w w:val="105"/>
        </w:rPr>
        <w:t>at</w:t>
      </w:r>
      <w:r>
        <w:rPr>
          <w:color w:val="2B2A29"/>
          <w:spacing w:val="10"/>
          <w:w w:val="105"/>
        </w:rPr>
        <w:t xml:space="preserve"> </w:t>
      </w:r>
      <w:r>
        <w:rPr>
          <w:color w:val="2B2A29"/>
          <w:w w:val="105"/>
        </w:rPr>
        <w:t>the</w:t>
      </w:r>
      <w:r>
        <w:rPr>
          <w:color w:val="2B2A29"/>
          <w:spacing w:val="10"/>
          <w:w w:val="105"/>
        </w:rPr>
        <w:t xml:space="preserve"> </w:t>
      </w:r>
      <w:r>
        <w:rPr>
          <w:color w:val="2B2A29"/>
          <w:w w:val="105"/>
        </w:rPr>
        <w:t>highest</w:t>
      </w:r>
      <w:r>
        <w:rPr>
          <w:color w:val="2B2A29"/>
          <w:spacing w:val="11"/>
          <w:w w:val="105"/>
        </w:rPr>
        <w:t xml:space="preserve"> </w:t>
      </w:r>
      <w:r>
        <w:rPr>
          <w:color w:val="2B2A29"/>
          <w:w w:val="105"/>
        </w:rPr>
        <w:t>level</w:t>
      </w:r>
      <w:r>
        <w:rPr>
          <w:color w:val="2B2A29"/>
          <w:spacing w:val="1"/>
          <w:w w:val="105"/>
        </w:rPr>
        <w:t xml:space="preserve"> </w:t>
      </w:r>
      <w:r>
        <w:rPr>
          <w:color w:val="2B2A29"/>
          <w:w w:val="105"/>
        </w:rPr>
        <w:t>in a module, i.e., not inside records, objects, and so on) have a module-level access</w:t>
      </w:r>
      <w:r>
        <w:rPr>
          <w:color w:val="2B2A29"/>
          <w:spacing w:val="1"/>
          <w:w w:val="105"/>
        </w:rPr>
        <w:t xml:space="preserve"> </w:t>
      </w:r>
      <w:r>
        <w:rPr>
          <w:color w:val="2B2A29"/>
          <w:w w:val="105"/>
        </w:rPr>
        <w:t>qualifier</w:t>
      </w:r>
      <w:r>
        <w:rPr>
          <w:color w:val="2B2A29"/>
          <w:spacing w:val="1"/>
          <w:w w:val="105"/>
        </w:rPr>
        <w:t xml:space="preserve"> </w:t>
      </w:r>
      <w:r>
        <w:rPr>
          <w:color w:val="2B2A29"/>
          <w:w w:val="105"/>
        </w:rPr>
        <w:t>by</w:t>
      </w:r>
      <w:r>
        <w:rPr>
          <w:color w:val="2B2A29"/>
          <w:spacing w:val="1"/>
          <w:w w:val="105"/>
        </w:rPr>
        <w:t xml:space="preserve"> </w:t>
      </w:r>
      <w:r>
        <w:rPr>
          <w:color w:val="2B2A29"/>
          <w:w w:val="105"/>
        </w:rPr>
        <w:t>default.</w:t>
      </w:r>
      <w:r>
        <w:rPr>
          <w:color w:val="2B2A29"/>
          <w:spacing w:val="2"/>
          <w:w w:val="105"/>
        </w:rPr>
        <w:t xml:space="preserve"> </w:t>
      </w:r>
      <w:r>
        <w:rPr>
          <w:color w:val="2B2A29"/>
          <w:w w:val="105"/>
        </w:rPr>
        <w:t>This</w:t>
      </w:r>
      <w:r>
        <w:rPr>
          <w:color w:val="2B2A29"/>
          <w:spacing w:val="1"/>
          <w:w w:val="105"/>
        </w:rPr>
        <w:t xml:space="preserve"> </w:t>
      </w:r>
      <w:r>
        <w:rPr>
          <w:color w:val="2B2A29"/>
          <w:w w:val="105"/>
        </w:rPr>
        <w:t>means</w:t>
      </w:r>
      <w:r>
        <w:rPr>
          <w:color w:val="2B2A29"/>
          <w:spacing w:val="2"/>
          <w:w w:val="105"/>
        </w:rPr>
        <w:t xml:space="preserve"> </w:t>
      </w:r>
      <w:r>
        <w:rPr>
          <w:color w:val="2B2A29"/>
          <w:w w:val="105"/>
        </w:rPr>
        <w:t>these</w:t>
      </w:r>
      <w:r>
        <w:rPr>
          <w:color w:val="2B2A29"/>
          <w:spacing w:val="1"/>
          <w:w w:val="105"/>
        </w:rPr>
        <w:t xml:space="preserve"> </w:t>
      </w:r>
      <w:r>
        <w:rPr>
          <w:color w:val="2B2A29"/>
          <w:w w:val="105"/>
        </w:rPr>
        <w:t>identifiers</w:t>
      </w:r>
      <w:r>
        <w:rPr>
          <w:color w:val="2B2A29"/>
          <w:spacing w:val="2"/>
          <w:w w:val="105"/>
        </w:rPr>
        <w:t xml:space="preserve"> </w:t>
      </w:r>
      <w:r>
        <w:rPr>
          <w:color w:val="2B2A29"/>
          <w:w w:val="105"/>
        </w:rPr>
        <w:t>cannot</w:t>
      </w:r>
      <w:r>
        <w:rPr>
          <w:color w:val="2B2A29"/>
          <w:spacing w:val="1"/>
          <w:w w:val="105"/>
        </w:rPr>
        <w:t xml:space="preserve"> </w:t>
      </w:r>
      <w:r>
        <w:rPr>
          <w:color w:val="2B2A29"/>
          <w:w w:val="105"/>
        </w:rPr>
        <w:t>be</w:t>
      </w:r>
      <w:r>
        <w:rPr>
          <w:color w:val="2B2A29"/>
          <w:spacing w:val="2"/>
          <w:w w:val="105"/>
        </w:rPr>
        <w:t xml:space="preserve"> </w:t>
      </w:r>
      <w:r>
        <w:rPr>
          <w:color w:val="2B2A29"/>
          <w:w w:val="105"/>
        </w:rPr>
        <w:t>accessed</w:t>
      </w:r>
      <w:r>
        <w:rPr>
          <w:color w:val="2B2A29"/>
          <w:spacing w:val="1"/>
          <w:w w:val="105"/>
        </w:rPr>
        <w:t xml:space="preserve"> </w:t>
      </w:r>
      <w:r>
        <w:rPr>
          <w:color w:val="2B2A29"/>
          <w:w w:val="105"/>
        </w:rPr>
        <w:t>outside</w:t>
      </w:r>
      <w:r>
        <w:rPr>
          <w:color w:val="2B2A29"/>
          <w:spacing w:val="2"/>
          <w:w w:val="105"/>
        </w:rPr>
        <w:t xml:space="preserve"> </w:t>
      </w:r>
      <w:r>
        <w:rPr>
          <w:color w:val="2B2A29"/>
          <w:w w:val="105"/>
        </w:rPr>
        <w:t>their</w:t>
      </w:r>
      <w:r>
        <w:rPr>
          <w:color w:val="2B2A29"/>
          <w:spacing w:val="1"/>
          <w:w w:val="105"/>
        </w:rPr>
        <w:t xml:space="preserve"> </w:t>
      </w:r>
      <w:r>
        <w:rPr>
          <w:color w:val="2B2A29"/>
          <w:w w:val="105"/>
        </w:rPr>
        <w:t>own</w:t>
      </w:r>
      <w:r>
        <w:rPr>
          <w:color w:val="2B2A29"/>
          <w:spacing w:val="1"/>
          <w:w w:val="105"/>
        </w:rPr>
        <w:t xml:space="preserve"> </w:t>
      </w:r>
      <w:r>
        <w:rPr>
          <w:color w:val="2B2A29"/>
          <w:w w:val="105"/>
        </w:rPr>
        <w:t>module.</w:t>
      </w:r>
      <w:r>
        <w:rPr>
          <w:color w:val="2B2A29"/>
          <w:spacing w:val="3"/>
          <w:w w:val="105"/>
        </w:rPr>
        <w:t xml:space="preserve"> </w:t>
      </w:r>
      <w:r>
        <w:rPr>
          <w:color w:val="2B2A29"/>
          <w:w w:val="105"/>
        </w:rPr>
        <w:t>If</w:t>
      </w:r>
      <w:r>
        <w:rPr>
          <w:color w:val="2B2A29"/>
          <w:spacing w:val="3"/>
          <w:w w:val="105"/>
        </w:rPr>
        <w:t xml:space="preserve"> </w:t>
      </w:r>
      <w:r>
        <w:rPr>
          <w:color w:val="2B2A29"/>
          <w:w w:val="105"/>
        </w:rPr>
        <w:t>these</w:t>
      </w:r>
      <w:r>
        <w:rPr>
          <w:color w:val="2B2A29"/>
          <w:spacing w:val="3"/>
          <w:w w:val="105"/>
        </w:rPr>
        <w:t xml:space="preserve"> </w:t>
      </w:r>
      <w:r>
        <w:rPr>
          <w:color w:val="2B2A29"/>
          <w:w w:val="105"/>
        </w:rPr>
        <w:t>need</w:t>
      </w:r>
      <w:r>
        <w:rPr>
          <w:color w:val="2B2A29"/>
          <w:spacing w:val="3"/>
          <w:w w:val="105"/>
        </w:rPr>
        <w:t xml:space="preserve"> </w:t>
      </w:r>
      <w:r>
        <w:rPr>
          <w:color w:val="2B2A29"/>
          <w:w w:val="105"/>
        </w:rPr>
        <w:t>to</w:t>
      </w:r>
      <w:r>
        <w:rPr>
          <w:color w:val="2B2A29"/>
          <w:spacing w:val="3"/>
          <w:w w:val="105"/>
        </w:rPr>
        <w:t xml:space="preserve"> </w:t>
      </w:r>
      <w:r>
        <w:rPr>
          <w:color w:val="2B2A29"/>
          <w:w w:val="105"/>
        </w:rPr>
        <w:t>be</w:t>
      </w:r>
      <w:r>
        <w:rPr>
          <w:color w:val="2B2A29"/>
          <w:spacing w:val="3"/>
          <w:w w:val="105"/>
        </w:rPr>
        <w:t xml:space="preserve"> </w:t>
      </w:r>
      <w:r>
        <w:rPr>
          <w:color w:val="2B2A29"/>
          <w:w w:val="105"/>
        </w:rPr>
        <w:t>accessible</w:t>
      </w:r>
      <w:r>
        <w:rPr>
          <w:color w:val="2B2A29"/>
          <w:spacing w:val="3"/>
          <w:w w:val="105"/>
        </w:rPr>
        <w:t xml:space="preserve"> </w:t>
      </w:r>
      <w:r>
        <w:rPr>
          <w:color w:val="2B2A29"/>
          <w:w w:val="105"/>
        </w:rPr>
        <w:t>from</w:t>
      </w:r>
      <w:r>
        <w:rPr>
          <w:color w:val="2B2A29"/>
          <w:spacing w:val="3"/>
          <w:w w:val="105"/>
        </w:rPr>
        <w:t xml:space="preserve"> </w:t>
      </w:r>
      <w:r>
        <w:rPr>
          <w:color w:val="2B2A29"/>
          <w:w w:val="105"/>
        </w:rPr>
        <w:t>an</w:t>
      </w:r>
      <w:r>
        <w:rPr>
          <w:color w:val="2B2A29"/>
          <w:spacing w:val="3"/>
          <w:w w:val="105"/>
        </w:rPr>
        <w:t xml:space="preserve"> </w:t>
      </w:r>
      <w:r>
        <w:rPr>
          <w:color w:val="2B2A29"/>
          <w:w w:val="105"/>
        </w:rPr>
        <w:t>outside</w:t>
      </w:r>
      <w:r>
        <w:rPr>
          <w:color w:val="2B2A29"/>
          <w:spacing w:val="3"/>
          <w:w w:val="105"/>
        </w:rPr>
        <w:t xml:space="preserve"> </w:t>
      </w:r>
      <w:r>
        <w:rPr>
          <w:color w:val="2B2A29"/>
          <w:w w:val="105"/>
        </w:rPr>
        <w:t>module,</w:t>
      </w:r>
      <w:r>
        <w:rPr>
          <w:color w:val="2B2A29"/>
          <w:spacing w:val="3"/>
          <w:w w:val="105"/>
        </w:rPr>
        <w:t xml:space="preserve"> </w:t>
      </w:r>
      <w:r>
        <w:rPr>
          <w:color w:val="2B2A29"/>
          <w:w w:val="105"/>
        </w:rPr>
        <w:t>they</w:t>
      </w:r>
      <w:r>
        <w:rPr>
          <w:color w:val="2B2A29"/>
          <w:spacing w:val="3"/>
          <w:w w:val="105"/>
        </w:rPr>
        <w:t xml:space="preserve"> </w:t>
      </w:r>
      <w:r>
        <w:rPr>
          <w:color w:val="2B2A29"/>
          <w:w w:val="105"/>
        </w:rPr>
        <w:t>need</w:t>
      </w:r>
      <w:r>
        <w:rPr>
          <w:color w:val="2B2A29"/>
          <w:spacing w:val="3"/>
          <w:w w:val="105"/>
        </w:rPr>
        <w:t xml:space="preserve"> </w:t>
      </w:r>
      <w:r>
        <w:rPr>
          <w:color w:val="2B2A29"/>
          <w:w w:val="105"/>
        </w:rPr>
        <w:t>to</w:t>
      </w:r>
      <w:r>
        <w:rPr>
          <w:color w:val="2B2A29"/>
          <w:spacing w:val="3"/>
          <w:w w:val="105"/>
        </w:rPr>
        <w:t xml:space="preserve"> </w:t>
      </w:r>
      <w:r>
        <w:rPr>
          <w:color w:val="2B2A29"/>
          <w:w w:val="105"/>
        </w:rPr>
        <w:t>be</w:t>
      </w:r>
      <w:r>
        <w:rPr>
          <w:color w:val="2B2A29"/>
          <w:spacing w:val="3"/>
          <w:w w:val="105"/>
        </w:rPr>
        <w:t xml:space="preserve"> </w:t>
      </w:r>
      <w:r>
        <w:rPr>
          <w:color w:val="2B2A29"/>
          <w:w w:val="105"/>
        </w:rPr>
        <w:t>prefixed</w:t>
      </w:r>
      <w:r>
        <w:rPr>
          <w:color w:val="2B2A29"/>
          <w:spacing w:val="-54"/>
          <w:w w:val="105"/>
        </w:rPr>
        <w:t xml:space="preserve"> </w:t>
      </w:r>
      <w:r>
        <w:rPr>
          <w:color w:val="2B2A29"/>
          <w:w w:val="105"/>
        </w:rPr>
        <w:t>with</w:t>
      </w:r>
      <w:r>
        <w:rPr>
          <w:color w:val="2B2A29"/>
          <w:spacing w:val="-12"/>
          <w:w w:val="105"/>
        </w:rPr>
        <w:t xml:space="preserve"> </w:t>
      </w:r>
      <w:r>
        <w:rPr>
          <w:color w:val="2B2A29"/>
          <w:w w:val="105"/>
        </w:rPr>
        <w:t>the</w:t>
      </w:r>
      <w:r>
        <w:rPr>
          <w:color w:val="2B2A29"/>
          <w:spacing w:val="-11"/>
          <w:w w:val="105"/>
        </w:rPr>
        <w:t xml:space="preserve"> </w:t>
      </w:r>
      <w:r>
        <w:rPr>
          <w:rFonts w:ascii="宋体"/>
          <w:color w:val="2B2A29"/>
          <w:w w:val="105"/>
        </w:rPr>
        <w:t>public</w:t>
      </w:r>
      <w:r>
        <w:rPr>
          <w:rFonts w:ascii="宋体"/>
          <w:color w:val="2B2A29"/>
          <w:spacing w:val="-68"/>
          <w:w w:val="105"/>
        </w:rPr>
        <w:t xml:space="preserve"> </w:t>
      </w:r>
      <w:r>
        <w:rPr>
          <w:color w:val="2B2A29"/>
          <w:w w:val="105"/>
        </w:rPr>
        <w:t>access</w:t>
      </w:r>
      <w:r>
        <w:rPr>
          <w:color w:val="2B2A29"/>
          <w:spacing w:val="-12"/>
          <w:w w:val="105"/>
        </w:rPr>
        <w:t xml:space="preserve"> </w:t>
      </w:r>
      <w:r>
        <w:rPr>
          <w:color w:val="2B2A29"/>
          <w:w w:val="105"/>
        </w:rPr>
        <w:t>qualifier.</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r>
        <w:rPr>
          <w:color w:val="2B2A29"/>
          <w:spacing w:val="-11"/>
          <w:w w:val="105"/>
        </w:rPr>
        <w:t xml:space="preserve"> </w:t>
      </w:r>
      <w:r>
        <w:rPr>
          <w:color w:val="2B2A29"/>
          <w:w w:val="105"/>
        </w:rPr>
        <w:t>shows</w:t>
      </w:r>
      <w:r>
        <w:rPr>
          <w:color w:val="2B2A29"/>
          <w:spacing w:val="-11"/>
          <w:w w:val="105"/>
        </w:rPr>
        <w:t xml:space="preserve"> </w:t>
      </w:r>
      <w:r>
        <w:rPr>
          <w:color w:val="2B2A29"/>
          <w:w w:val="105"/>
        </w:rPr>
        <w:t>an</w:t>
      </w:r>
      <w:r>
        <w:rPr>
          <w:color w:val="2B2A29"/>
          <w:spacing w:val="-11"/>
          <w:w w:val="105"/>
        </w:rPr>
        <w:t xml:space="preserve"> </w:t>
      </w:r>
      <w:r>
        <w:rPr>
          <w:color w:val="2B2A29"/>
          <w:w w:val="105"/>
        </w:rPr>
        <w:t>example</w:t>
      </w:r>
      <w:r>
        <w:rPr>
          <w:color w:val="2B2A29"/>
          <w:spacing w:val="-11"/>
          <w:w w:val="105"/>
        </w:rPr>
        <w:t xml:space="preserve"> </w:t>
      </w:r>
      <w:r>
        <w:rPr>
          <w:color w:val="2B2A29"/>
          <w:w w:val="105"/>
        </w:rPr>
        <w:t>of</w:t>
      </w:r>
      <w:r>
        <w:rPr>
          <w:color w:val="2B2A29"/>
          <w:spacing w:val="-11"/>
          <w:w w:val="105"/>
        </w:rPr>
        <w:t xml:space="preserve"> </w:t>
      </w:r>
      <w:r>
        <w:rPr>
          <w:color w:val="2B2A29"/>
          <w:w w:val="105"/>
        </w:rPr>
        <w:t>this</w:t>
      </w:r>
      <w:r>
        <w:rPr>
          <w:color w:val="2B2A29"/>
          <w:spacing w:val="-11"/>
          <w:w w:val="105"/>
        </w:rPr>
        <w:t xml:space="preserve"> </w:t>
      </w:r>
      <w:r>
        <w:rPr>
          <w:color w:val="2B2A29"/>
          <w:w w:val="105"/>
        </w:rPr>
        <w:t>in</w:t>
      </w:r>
      <w:r>
        <w:rPr>
          <w:color w:val="2B2A29"/>
          <w:spacing w:val="-11"/>
          <w:w w:val="105"/>
        </w:rPr>
        <w:t xml:space="preserve"> </w:t>
      </w:r>
      <w:r>
        <w:rPr>
          <w:color w:val="2B2A29"/>
          <w:w w:val="105"/>
        </w:rPr>
        <w:t>action:</w:t>
      </w:r>
    </w:p>
    <w:p>
      <w:pPr>
        <w:pStyle w:val="11"/>
        <w:spacing w:before="215" w:line="300" w:lineRule="auto"/>
        <w:ind w:left="160" w:right="625"/>
      </w:pPr>
      <w:r>
        <w:rPr>
          <w:color w:val="2B2A29"/>
          <w:w w:val="105"/>
        </w:rPr>
        <w:t>默认情况下</w:t>
      </w:r>
      <w:r>
        <w:rPr>
          <w:color w:val="2B2A29"/>
          <w:spacing w:val="1"/>
          <w:w w:val="105"/>
        </w:rPr>
        <w:t>，</w:t>
      </w:r>
      <w:r>
        <w:rPr>
          <w:color w:val="2B2A29"/>
          <w:w w:val="105"/>
        </w:rPr>
        <w:t>模块级标识符（例如</w:t>
      </w:r>
      <w:r>
        <w:rPr>
          <w:color w:val="2B2A29"/>
          <w:spacing w:val="10"/>
          <w:w w:val="105"/>
        </w:rPr>
        <w:t>在模块中</w:t>
      </w:r>
      <w:r>
        <w:rPr>
          <w:color w:val="2B2A29"/>
          <w:w w:val="105"/>
        </w:rPr>
        <w:t>最高</w:t>
      </w:r>
      <w:r>
        <w:rPr>
          <w:color w:val="2B2A29"/>
          <w:spacing w:val="11"/>
          <w:w w:val="105"/>
        </w:rPr>
        <w:t>级</w:t>
      </w:r>
      <w:r>
        <w:rPr>
          <w:color w:val="2B2A29"/>
          <w:w w:val="105"/>
        </w:rPr>
        <w:t>别声明</w:t>
      </w:r>
      <w:r>
        <w:rPr>
          <w:color w:val="2B2A29"/>
          <w:spacing w:val="10"/>
          <w:w w:val="105"/>
        </w:rPr>
        <w:t>的</w:t>
      </w:r>
      <w:r>
        <w:rPr>
          <w:color w:val="2B2A29"/>
          <w:w w:val="105"/>
        </w:rPr>
        <w:t>变量和函数，即不在记录、对象等内部）具有模块级访问限定符。这意味着这些标识符不能</w:t>
      </w:r>
      <w:r>
        <w:rPr>
          <w:color w:val="2B2A29"/>
          <w:spacing w:val="1"/>
          <w:w w:val="105"/>
        </w:rPr>
        <w:t>在</w:t>
      </w:r>
      <w:r>
        <w:rPr>
          <w:color w:val="2B2A29"/>
          <w:w w:val="105"/>
        </w:rPr>
        <w:t>其自身模块之外访问。如果这些需要从外部模块访问，</w:t>
      </w:r>
      <w:r>
        <w:rPr>
          <w:color w:val="2B2A29"/>
          <w:spacing w:val="3"/>
          <w:w w:val="105"/>
        </w:rPr>
        <w:t>则</w:t>
      </w:r>
      <w:r>
        <w:rPr>
          <w:color w:val="2B2A29"/>
          <w:w w:val="105"/>
        </w:rPr>
        <w:t>需要</w:t>
      </w:r>
      <w:r>
        <w:rPr>
          <w:color w:val="2B2A29"/>
          <w:spacing w:val="3"/>
          <w:w w:val="105"/>
        </w:rPr>
        <w:t>在</w:t>
      </w:r>
      <w:r>
        <w:rPr>
          <w:color w:val="2B2A29"/>
          <w:w w:val="105"/>
        </w:rPr>
        <w:t>它们</w:t>
      </w:r>
      <w:r>
        <w:rPr>
          <w:color w:val="2B2A29"/>
          <w:spacing w:val="3"/>
          <w:w w:val="105"/>
        </w:rPr>
        <w:t>前面</w:t>
      </w:r>
      <w:r>
        <w:rPr>
          <w:color w:val="2B2A29"/>
          <w:w w:val="105"/>
        </w:rPr>
        <w:t>加上</w:t>
      </w:r>
      <w:r>
        <w:rPr>
          <w:rFonts w:ascii="宋体"/>
          <w:color w:val="2B2A29"/>
          <w:w w:val="105"/>
        </w:rPr>
        <w:t>公共</w:t>
      </w:r>
      <w:r>
        <w:rPr>
          <w:color w:val="2B2A29"/>
          <w:w w:val="105"/>
        </w:rPr>
        <w:t>访问限定符。下面</w:t>
      </w:r>
      <w:r>
        <w:rPr>
          <w:color w:val="2B2A29"/>
          <w:spacing w:val="-11"/>
          <w:w w:val="105"/>
        </w:rPr>
        <w:t>是</w:t>
      </w:r>
      <w:r>
        <w:rPr>
          <w:color w:val="2B2A29"/>
          <w:w w:val="105"/>
        </w:rPr>
        <w:t>一个实</w:t>
      </w:r>
      <w:r>
        <w:rPr>
          <w:color w:val="2B2A29"/>
          <w:spacing w:val="-11"/>
          <w:w w:val="105"/>
        </w:rPr>
        <w:t>际</w:t>
      </w:r>
      <w:r>
        <w:rPr>
          <w:color w:val="2B2A29"/>
          <w:w w:val="105"/>
        </w:rPr>
        <w:t>操作的示例：</w:t>
      </w:r>
    </w:p>
    <w:p>
      <w:pPr>
        <w:spacing w:after="0" w:line="300" w:lineRule="auto"/>
        <w:sectPr>
          <w:pgSz w:w="10080" w:h="14400"/>
          <w:pgMar w:top="1260" w:right="560" w:bottom="1260" w:left="560" w:header="1037" w:footer="1070" w:gutter="0"/>
          <w:cols w:space="720" w:num="1"/>
        </w:sectPr>
      </w:pPr>
    </w:p>
    <w:p>
      <w:pPr>
        <w:pStyle w:val="11"/>
        <w:spacing w:before="9"/>
        <w:rPr>
          <w:sz w:val="14"/>
        </w:rPr>
      </w:pPr>
    </w:p>
    <w:p>
      <w:r>
        <w:rPr>
          <w:rFonts w:ascii="宋体"/>
          <w:color w:val="2B2A29"/>
        </w:rPr>
        <w:t>public type Person record {|</w:t>
      </w:r>
      <w:r>
        <w:rPr>
          <w:rFonts w:ascii="宋体"/>
          <w:color w:val="2B2A29"/>
          <w:spacing w:val="-108"/>
        </w:rPr>
        <w:t xml:space="preserve"> </w:t>
      </w:r>
      <w:r>
        <w:rPr>
          <w:rFonts w:ascii="宋体"/>
          <w:color w:val="2B2A29"/>
        </w:rPr>
        <w:t>string name;</w:t>
      </w:r>
    </w:p>
    <w:p>
      <w:pPr>
        <w:pStyle w:val="11"/>
        <w:spacing w:before="68" w:line="273" w:lineRule="auto"/>
        <w:ind w:left="850" w:right="5340" w:hanging="330"/>
        <w:rPr>
          <w:rFonts w:ascii="宋体"/>
        </w:rPr>
      </w:pPr>
      <w:bookmarkStart w:id="95" w:name="_bookmark90"/>
      <w:bookmarkEnd w:id="95"/>
      <w:r>
        <w:rPr>
          <w:rFonts w:ascii="宋体"/>
          <w:color w:val="2B2A29"/>
        </w:rPr>
        <w:t>公共类型Person记录｛|string name；</w:t>
      </w:r>
    </w:p>
    <w:p>
      <w:r>
        <w:rPr>
          <w:rFonts w:ascii="宋体"/>
          <w:color w:val="2B2A29"/>
        </w:rPr>
        <w:t>int age;</w:t>
      </w:r>
    </w:p>
    <w:p>
      <w:pPr>
        <w:pStyle w:val="11"/>
        <w:spacing w:line="279" w:lineRule="exact"/>
        <w:ind w:left="850"/>
        <w:rPr>
          <w:rFonts w:ascii="宋体"/>
        </w:rPr>
      </w:pPr>
      <w:r>
        <w:rPr>
          <w:rFonts w:ascii="宋体"/>
          <w:color w:val="2B2A29"/>
        </w:rPr>
        <w:t>int年龄；</w:t>
      </w:r>
    </w:p>
    <w:p>
      <w:pPr>
        <w:spacing w:before="38"/>
        <w:ind w:left="520" w:right="0" w:firstLine="0"/>
        <w:jc w:val="left"/>
        <w:rPr>
          <w:rFonts w:ascii="宋体"/>
          <w:sz w:val="22"/>
        </w:rPr>
      </w:pPr>
      <w:r>
        <w:rPr>
          <w:rFonts w:ascii="宋体"/>
          <w:color w:val="2B2A29"/>
          <w:sz w:val="22"/>
        </w:rPr>
        <w:t>|};</w:t>
      </w:r>
    </w:p>
    <w:p>
      <w:r>
        <w:rPr>
          <w:rFonts w:ascii="宋体"/>
          <w:color w:val="2B2A29"/>
        </w:rPr>
        <w:t>public const float PI = 3.1415;</w:t>
      </w:r>
      <w:r>
        <w:rPr>
          <w:rFonts w:ascii="宋体"/>
          <w:color w:val="2B2A29"/>
          <w:spacing w:val="-107"/>
        </w:rPr>
        <w:t xml:space="preserve"> </w:t>
      </w:r>
      <w:r>
        <w:rPr>
          <w:rFonts w:ascii="宋体"/>
          <w:color w:val="2B2A29"/>
        </w:rPr>
        <w:t>int status = 0;</w:t>
      </w:r>
    </w:p>
    <w:p>
      <w:pPr>
        <w:pStyle w:val="11"/>
        <w:spacing w:before="198" w:line="408" w:lineRule="auto"/>
        <w:ind w:left="520" w:right="5010"/>
        <w:rPr>
          <w:rFonts w:ascii="宋体"/>
        </w:rPr>
      </w:pPr>
      <w:r>
        <w:rPr>
          <w:rFonts w:ascii="宋体"/>
          <w:color w:val="2B2A29"/>
        </w:rPr>
        <w:t>公共常量浮点PI=3.1415；int状态=0；</w:t>
      </w:r>
    </w:p>
    <w:p>
      <w:r>
        <w:rPr>
          <w:rFonts w:ascii="宋体"/>
          <w:color w:val="2B2A29"/>
        </w:rPr>
        <w:t>public function main() {</w:t>
      </w:r>
    </w:p>
    <w:p>
      <w:pPr>
        <w:pStyle w:val="11"/>
        <w:spacing w:before="2"/>
        <w:ind w:left="520"/>
        <w:rPr>
          <w:rFonts w:ascii="宋体"/>
        </w:rPr>
      </w:pPr>
      <w:r>
        <w:rPr>
          <w:rFonts w:ascii="宋体"/>
          <w:color w:val="2B2A29"/>
        </w:rPr>
        <w:t>公共函数main（）{</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pStyle w:val="11"/>
        <w:rPr>
          <w:rFonts w:ascii="宋体"/>
          <w:sz w:val="10"/>
        </w:rPr>
      </w:pPr>
    </w:p>
    <w:p>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preceding</w:t>
      </w:r>
      <w:r>
        <w:rPr>
          <w:color w:val="2B2A29"/>
          <w:spacing w:val="-9"/>
          <w:w w:val="105"/>
        </w:rPr>
        <w:t xml:space="preserve"> </w:t>
      </w:r>
      <w:r>
        <w:rPr>
          <w:color w:val="2B2A29"/>
          <w:w w:val="105"/>
        </w:rPr>
        <w:t>code</w:t>
      </w:r>
      <w:r>
        <w:rPr>
          <w:color w:val="2B2A29"/>
          <w:spacing w:val="-9"/>
          <w:w w:val="105"/>
        </w:rPr>
        <w:t xml:space="preserve"> </w:t>
      </w:r>
      <w:r>
        <w:rPr>
          <w:color w:val="2B2A29"/>
          <w:w w:val="105"/>
        </w:rPr>
        <w:t>snippet,</w:t>
      </w:r>
      <w:r>
        <w:rPr>
          <w:color w:val="2B2A29"/>
          <w:spacing w:val="-9"/>
          <w:w w:val="105"/>
        </w:rPr>
        <w:t xml:space="preserve"> </w:t>
      </w:r>
      <w:r>
        <w:rPr>
          <w:color w:val="2B2A29"/>
          <w:w w:val="105"/>
        </w:rPr>
        <w:t>we</w:t>
      </w:r>
      <w:r>
        <w:rPr>
          <w:color w:val="2B2A29"/>
          <w:spacing w:val="-9"/>
          <w:w w:val="105"/>
        </w:rPr>
        <w:t xml:space="preserve"> </w:t>
      </w:r>
      <w:r>
        <w:rPr>
          <w:color w:val="2B2A29"/>
          <w:w w:val="105"/>
        </w:rPr>
        <w:t>have</w:t>
      </w:r>
      <w:r>
        <w:rPr>
          <w:color w:val="2B2A29"/>
          <w:spacing w:val="-9"/>
          <w:w w:val="105"/>
        </w:rPr>
        <w:t xml:space="preserve"> </w:t>
      </w:r>
      <w:r>
        <w:rPr>
          <w:color w:val="2B2A29"/>
          <w:w w:val="105"/>
        </w:rPr>
        <w:t>made</w:t>
      </w:r>
      <w:r>
        <w:rPr>
          <w:color w:val="2B2A29"/>
          <w:spacing w:val="-9"/>
          <w:w w:val="105"/>
        </w:rPr>
        <w:t xml:space="preserve"> </w:t>
      </w:r>
      <w:r>
        <w:rPr>
          <w:color w:val="2B2A29"/>
          <w:w w:val="105"/>
        </w:rPr>
        <w:t>the</w:t>
      </w:r>
      <w:r>
        <w:rPr>
          <w:color w:val="2B2A29"/>
          <w:spacing w:val="-9"/>
          <w:w w:val="105"/>
        </w:rPr>
        <w:t xml:space="preserve"> </w:t>
      </w:r>
      <w:r>
        <w:rPr>
          <w:rFonts w:ascii="宋体"/>
          <w:color w:val="2B2A29"/>
          <w:w w:val="105"/>
        </w:rPr>
        <w:t>Person</w:t>
      </w:r>
      <w:r>
        <w:rPr>
          <w:rFonts w:ascii="宋体"/>
          <w:color w:val="2B2A29"/>
          <w:spacing w:val="-66"/>
          <w:w w:val="105"/>
        </w:rPr>
        <w:t xml:space="preserve"> </w:t>
      </w:r>
      <w:r>
        <w:rPr>
          <w:color w:val="2B2A29"/>
          <w:w w:val="105"/>
        </w:rPr>
        <w:t>record</w:t>
      </w:r>
      <w:r>
        <w:rPr>
          <w:color w:val="2B2A29"/>
          <w:spacing w:val="-9"/>
          <w:w w:val="105"/>
        </w:rPr>
        <w:t xml:space="preserve"> </w:t>
      </w:r>
      <w:r>
        <w:rPr>
          <w:color w:val="2B2A29"/>
          <w:w w:val="105"/>
        </w:rPr>
        <w:t>have</w:t>
      </w:r>
      <w:r>
        <w:rPr>
          <w:color w:val="2B2A29"/>
          <w:spacing w:val="-9"/>
          <w:w w:val="105"/>
        </w:rPr>
        <w:t xml:space="preserve"> </w:t>
      </w:r>
      <w:r>
        <w:rPr>
          <w:color w:val="2B2A29"/>
          <w:w w:val="105"/>
        </w:rPr>
        <w:t>public</w:t>
      </w:r>
      <w:r>
        <w:rPr>
          <w:color w:val="2B2A29"/>
          <w:spacing w:val="-9"/>
          <w:w w:val="105"/>
        </w:rPr>
        <w:t xml:space="preserve"> </w:t>
      </w:r>
      <w:r>
        <w:rPr>
          <w:color w:val="2B2A29"/>
          <w:w w:val="105"/>
        </w:rPr>
        <w:t>visibility,</w:t>
      </w:r>
      <w:r>
        <w:rPr>
          <w:color w:val="2B2A29"/>
          <w:spacing w:val="-55"/>
          <w:w w:val="105"/>
        </w:rPr>
        <w:t xml:space="preserve"> </w:t>
      </w:r>
      <w:r>
        <w:rPr>
          <w:color w:val="2B2A29"/>
          <w:w w:val="105"/>
        </w:rPr>
        <w:t>so</w:t>
      </w:r>
      <w:r>
        <w:rPr>
          <w:color w:val="2B2A29"/>
          <w:spacing w:val="-4"/>
          <w:w w:val="105"/>
        </w:rPr>
        <w:t xml:space="preserve"> </w:t>
      </w:r>
      <w:r>
        <w:rPr>
          <w:color w:val="2B2A29"/>
          <w:w w:val="105"/>
        </w:rPr>
        <w:t>code</w:t>
      </w:r>
      <w:r>
        <w:rPr>
          <w:color w:val="2B2A29"/>
          <w:spacing w:val="-3"/>
          <w:w w:val="105"/>
        </w:rPr>
        <w:t xml:space="preserve"> </w:t>
      </w:r>
      <w:r>
        <w:rPr>
          <w:color w:val="2B2A29"/>
          <w:w w:val="105"/>
        </w:rPr>
        <w:t>outside</w:t>
      </w:r>
      <w:r>
        <w:rPr>
          <w:color w:val="2B2A29"/>
          <w:spacing w:val="-4"/>
          <w:w w:val="105"/>
        </w:rPr>
        <w:t xml:space="preserve"> </w:t>
      </w:r>
      <w:r>
        <w:rPr>
          <w:color w:val="2B2A29"/>
          <w:w w:val="105"/>
        </w:rPr>
        <w:t>the</w:t>
      </w:r>
      <w:r>
        <w:rPr>
          <w:color w:val="2B2A29"/>
          <w:spacing w:val="-3"/>
          <w:w w:val="105"/>
        </w:rPr>
        <w:t xml:space="preserve"> </w:t>
      </w:r>
      <w:r>
        <w:rPr>
          <w:color w:val="2B2A29"/>
          <w:w w:val="105"/>
        </w:rPr>
        <w:t>current</w:t>
      </w:r>
      <w:r>
        <w:rPr>
          <w:color w:val="2B2A29"/>
          <w:spacing w:val="-4"/>
          <w:w w:val="105"/>
        </w:rPr>
        <w:t xml:space="preserve"> </w:t>
      </w:r>
      <w:r>
        <w:rPr>
          <w:color w:val="2B2A29"/>
          <w:w w:val="105"/>
        </w:rPr>
        <w:t>module</w:t>
      </w:r>
      <w:r>
        <w:rPr>
          <w:color w:val="2B2A29"/>
          <w:spacing w:val="-3"/>
          <w:w w:val="105"/>
        </w:rPr>
        <w:t xml:space="preserve"> </w:t>
      </w:r>
      <w:r>
        <w:rPr>
          <w:color w:val="2B2A29"/>
          <w:w w:val="105"/>
        </w:rPr>
        <w:t>can</w:t>
      </w:r>
      <w:r>
        <w:rPr>
          <w:color w:val="2B2A29"/>
          <w:spacing w:val="-4"/>
          <w:w w:val="105"/>
        </w:rPr>
        <w:t xml:space="preserve"> </w:t>
      </w:r>
      <w:r>
        <w:rPr>
          <w:color w:val="2B2A29"/>
          <w:w w:val="105"/>
        </w:rPr>
        <w:t>refer</w:t>
      </w:r>
      <w:r>
        <w:rPr>
          <w:color w:val="2B2A29"/>
          <w:spacing w:val="-3"/>
          <w:w w:val="105"/>
        </w:rPr>
        <w:t xml:space="preserve"> </w:t>
      </w:r>
      <w:r>
        <w:rPr>
          <w:color w:val="2B2A29"/>
          <w:w w:val="105"/>
        </w:rPr>
        <w:t>to</w:t>
      </w:r>
      <w:r>
        <w:rPr>
          <w:color w:val="2B2A29"/>
          <w:spacing w:val="-4"/>
          <w:w w:val="105"/>
        </w:rPr>
        <w:t xml:space="preserve"> </w:t>
      </w:r>
      <w:r>
        <w:rPr>
          <w:color w:val="2B2A29"/>
          <w:w w:val="105"/>
        </w:rPr>
        <w:t>it;</w:t>
      </w:r>
      <w:r>
        <w:rPr>
          <w:color w:val="2B2A29"/>
          <w:spacing w:val="-3"/>
          <w:w w:val="105"/>
        </w:rPr>
        <w:t xml:space="preserve"> </w:t>
      </w:r>
      <w:r>
        <w:rPr>
          <w:color w:val="2B2A29"/>
          <w:w w:val="105"/>
        </w:rPr>
        <w:t>in</w:t>
      </w:r>
      <w:r>
        <w:rPr>
          <w:color w:val="2B2A29"/>
          <w:spacing w:val="-4"/>
          <w:w w:val="105"/>
        </w:rPr>
        <w:t xml:space="preserve"> </w:t>
      </w:r>
      <w:r>
        <w:rPr>
          <w:color w:val="2B2A29"/>
          <w:w w:val="105"/>
        </w:rPr>
        <w:t>addition,</w:t>
      </w:r>
      <w:r>
        <w:rPr>
          <w:color w:val="2B2A29"/>
          <w:spacing w:val="-3"/>
          <w:w w:val="105"/>
        </w:rPr>
        <w:t xml:space="preserve"> </w:t>
      </w:r>
      <w:r>
        <w:rPr>
          <w:color w:val="2B2A29"/>
          <w:w w:val="105"/>
        </w:rPr>
        <w:t>the</w:t>
      </w:r>
      <w:r>
        <w:rPr>
          <w:color w:val="2B2A29"/>
          <w:spacing w:val="-4"/>
          <w:w w:val="105"/>
        </w:rPr>
        <w:t xml:space="preserve"> </w:t>
      </w:r>
      <w:r>
        <w:rPr>
          <w:rFonts w:ascii="宋体"/>
          <w:color w:val="2B2A29"/>
          <w:w w:val="105"/>
        </w:rPr>
        <w:t>const</w:t>
      </w:r>
      <w:r>
        <w:rPr>
          <w:rFonts w:ascii="宋体"/>
          <w:color w:val="2B2A29"/>
          <w:spacing w:val="-61"/>
          <w:w w:val="105"/>
        </w:rPr>
        <w:t xml:space="preserve"> </w:t>
      </w:r>
      <w:r>
        <w:rPr>
          <w:color w:val="2B2A29"/>
          <w:w w:val="105"/>
        </w:rPr>
        <w:t>value</w:t>
      </w:r>
      <w:r>
        <w:rPr>
          <w:color w:val="2B2A29"/>
          <w:spacing w:val="-3"/>
          <w:w w:val="105"/>
        </w:rPr>
        <w:t xml:space="preserve"> </w:t>
      </w:r>
      <w:r>
        <w:rPr>
          <w:rFonts w:ascii="宋体"/>
          <w:color w:val="2B2A29"/>
          <w:w w:val="105"/>
        </w:rPr>
        <w:t>PI</w:t>
      </w:r>
      <w:r>
        <w:rPr>
          <w:rFonts w:ascii="宋体"/>
          <w:color w:val="2B2A29"/>
          <w:spacing w:val="-62"/>
          <w:w w:val="105"/>
        </w:rPr>
        <w:t xml:space="preserve"> </w:t>
      </w:r>
      <w:r>
        <w:rPr>
          <w:color w:val="2B2A29"/>
          <w:w w:val="105"/>
        </w:rPr>
        <w:t>and</w:t>
      </w:r>
      <w:r>
        <w:rPr>
          <w:color w:val="2B2A29"/>
          <w:spacing w:val="-3"/>
          <w:w w:val="105"/>
        </w:rPr>
        <w:t xml:space="preserve"> </w:t>
      </w:r>
      <w:r>
        <w:rPr>
          <w:color w:val="2B2A29"/>
          <w:w w:val="105"/>
        </w:rPr>
        <w:t>the</w:t>
      </w:r>
      <w:r>
        <w:rPr>
          <w:color w:val="2B2A29"/>
          <w:spacing w:val="-55"/>
          <w:w w:val="105"/>
        </w:rPr>
        <w:t xml:space="preserve"> </w:t>
      </w:r>
      <w:r>
        <w:rPr>
          <w:rFonts w:ascii="宋体"/>
          <w:color w:val="2B2A29"/>
          <w:w w:val="105"/>
        </w:rPr>
        <w:t xml:space="preserve">main </w:t>
      </w:r>
      <w:r>
        <w:rPr>
          <w:color w:val="2B2A29"/>
          <w:w w:val="105"/>
        </w:rPr>
        <w:t xml:space="preserve">function are declared as </w:t>
      </w:r>
      <w:r>
        <w:rPr>
          <w:rFonts w:ascii="宋体"/>
          <w:color w:val="2B2A29"/>
          <w:w w:val="105"/>
        </w:rPr>
        <w:t>public</w:t>
      </w:r>
      <w:r>
        <w:rPr>
          <w:color w:val="2B2A29"/>
          <w:w w:val="105"/>
        </w:rPr>
        <w:t>. Note that nonconstant variables cannot be made</w:t>
      </w:r>
      <w:r>
        <w:rPr>
          <w:color w:val="2B2A29"/>
          <w:spacing w:val="1"/>
          <w:w w:val="105"/>
        </w:rPr>
        <w:t xml:space="preserve"> </w:t>
      </w:r>
      <w:r>
        <w:rPr>
          <w:rFonts w:ascii="宋体"/>
          <w:color w:val="2B2A29"/>
          <w:spacing w:val="-1"/>
          <w:w w:val="105"/>
        </w:rPr>
        <w:t>public</w:t>
      </w:r>
      <w:r>
        <w:rPr>
          <w:color w:val="2B2A29"/>
          <w:spacing w:val="-1"/>
          <w:w w:val="105"/>
        </w:rPr>
        <w:t>;</w:t>
      </w:r>
      <w:r>
        <w:rPr>
          <w:color w:val="2B2A29"/>
          <w:spacing w:val="-15"/>
          <w:w w:val="105"/>
        </w:rPr>
        <w:t xml:space="preserve"> </w:t>
      </w:r>
      <w:r>
        <w:rPr>
          <w:color w:val="2B2A29"/>
          <w:spacing w:val="-1"/>
          <w:w w:val="105"/>
        </w:rPr>
        <w:t>rather,</w:t>
      </w:r>
      <w:r>
        <w:rPr>
          <w:color w:val="2B2A29"/>
          <w:spacing w:val="-15"/>
          <w:w w:val="105"/>
        </w:rPr>
        <w:t xml:space="preserve"> </w:t>
      </w:r>
      <w:r>
        <w:rPr>
          <w:color w:val="2B2A29"/>
          <w:spacing w:val="-1"/>
          <w:w w:val="105"/>
        </w:rPr>
        <w:t>they</w:t>
      </w:r>
      <w:r>
        <w:rPr>
          <w:color w:val="2B2A29"/>
          <w:spacing w:val="-15"/>
          <w:w w:val="105"/>
        </w:rPr>
        <w:t xml:space="preserve"> </w:t>
      </w:r>
      <w:r>
        <w:rPr>
          <w:color w:val="2B2A29"/>
          <w:spacing w:val="-1"/>
          <w:w w:val="105"/>
        </w:rPr>
        <w:t>will</w:t>
      </w:r>
      <w:r>
        <w:rPr>
          <w:color w:val="2B2A29"/>
          <w:spacing w:val="-14"/>
          <w:w w:val="105"/>
        </w:rPr>
        <w:t xml:space="preserve"> </w:t>
      </w:r>
      <w:r>
        <w:rPr>
          <w:color w:val="2B2A29"/>
          <w:spacing w:val="-1"/>
          <w:w w:val="105"/>
        </w:rPr>
        <w:t>only</w:t>
      </w:r>
      <w:r>
        <w:rPr>
          <w:color w:val="2B2A29"/>
          <w:spacing w:val="-15"/>
          <w:w w:val="105"/>
        </w:rPr>
        <w:t xml:space="preserve"> </w:t>
      </w:r>
      <w:r>
        <w:rPr>
          <w:color w:val="2B2A29"/>
          <w:spacing w:val="-1"/>
          <w:w w:val="105"/>
        </w:rPr>
        <w:t>have</w:t>
      </w:r>
      <w:r>
        <w:rPr>
          <w:color w:val="2B2A29"/>
          <w:spacing w:val="-15"/>
          <w:w w:val="105"/>
        </w:rPr>
        <w:t xml:space="preserve"> </w:t>
      </w:r>
      <w:r>
        <w:rPr>
          <w:color w:val="2B2A29"/>
          <w:w w:val="105"/>
        </w:rPr>
        <w:t>the</w:t>
      </w:r>
      <w:r>
        <w:rPr>
          <w:color w:val="2B2A29"/>
          <w:spacing w:val="-15"/>
          <w:w w:val="105"/>
        </w:rPr>
        <w:t xml:space="preserve"> </w:t>
      </w:r>
      <w:r>
        <w:rPr>
          <w:color w:val="2B2A29"/>
          <w:w w:val="105"/>
        </w:rPr>
        <w:t>module-level</w:t>
      </w:r>
      <w:r>
        <w:rPr>
          <w:color w:val="2B2A29"/>
          <w:spacing w:val="-14"/>
          <w:w w:val="105"/>
        </w:rPr>
        <w:t xml:space="preserve"> </w:t>
      </w:r>
      <w:r>
        <w:rPr>
          <w:color w:val="2B2A29"/>
          <w:w w:val="105"/>
        </w:rPr>
        <w:t>access.</w:t>
      </w:r>
    </w:p>
    <w:p>
      <w:pPr>
        <w:pStyle w:val="11"/>
        <w:spacing w:before="70" w:line="273" w:lineRule="auto"/>
        <w:ind w:left="520" w:right="170" w:firstLine="359"/>
      </w:pPr>
      <w:r>
        <w:rPr>
          <w:color w:val="2B2A29"/>
          <w:w w:val="105"/>
        </w:rPr>
        <w:t>在前面</w:t>
      </w:r>
      <w:r>
        <w:rPr>
          <w:color w:val="2B2A29"/>
          <w:spacing w:val="-9"/>
          <w:w w:val="105"/>
        </w:rPr>
        <w:t>的</w:t>
      </w:r>
      <w:r>
        <w:rPr>
          <w:color w:val="2B2A29"/>
          <w:w w:val="105"/>
        </w:rPr>
        <w:t>代码段中，我们已经使</w:t>
      </w:r>
      <w:r>
        <w:rPr>
          <w:rFonts w:ascii="宋体"/>
          <w:color w:val="2B2A29"/>
          <w:w w:val="105"/>
        </w:rPr>
        <w:t>Person</w:t>
      </w:r>
      <w:r>
        <w:rPr>
          <w:color w:val="2B2A29"/>
          <w:w w:val="105"/>
        </w:rPr>
        <w:t>记录具有公共可见性，因此当前模块之外</w:t>
      </w:r>
      <w:r>
        <w:rPr>
          <w:color w:val="2B2A29"/>
          <w:spacing w:val="-4"/>
          <w:w w:val="105"/>
        </w:rPr>
        <w:t>的</w:t>
      </w:r>
      <w:r>
        <w:rPr>
          <w:color w:val="2B2A29"/>
          <w:w w:val="105"/>
        </w:rPr>
        <w:t>代码可以引用它；此外</w:t>
      </w:r>
      <w:r>
        <w:rPr>
          <w:color w:val="2B2A29"/>
          <w:spacing w:val="-4"/>
          <w:w w:val="105"/>
        </w:rPr>
        <w:t>，</w:t>
      </w:r>
      <w:r>
        <w:rPr>
          <w:rFonts w:ascii="宋体"/>
          <w:color w:val="2B2A29"/>
          <w:w w:val="105"/>
        </w:rPr>
        <w:t>常量</w:t>
      </w:r>
      <w:r>
        <w:rPr>
          <w:color w:val="2B2A29"/>
          <w:w w:val="105"/>
        </w:rPr>
        <w:t>值</w:t>
      </w:r>
      <w:r>
        <w:rPr>
          <w:rFonts w:ascii="宋体"/>
          <w:color w:val="2B2A29"/>
          <w:w w:val="105"/>
        </w:rPr>
        <w:t>PI</w:t>
      </w:r>
      <w:r>
        <w:rPr>
          <w:color w:val="2B2A29"/>
          <w:w w:val="105"/>
        </w:rPr>
        <w:t>和</w:t>
      </w:r>
      <w:r>
        <w:rPr>
          <w:rFonts w:ascii="宋体"/>
          <w:color w:val="2B2A29"/>
          <w:w w:val="105"/>
        </w:rPr>
        <w:t>主</w:t>
      </w:r>
      <w:r>
        <w:rPr>
          <w:color w:val="2B2A29"/>
          <w:w w:val="105"/>
        </w:rPr>
        <w:t>函</w:t>
      </w:r>
      <w:r>
        <w:rPr>
          <w:rFonts w:ascii="宋体"/>
          <w:color w:val="2B2A29"/>
          <w:w w:val="105"/>
        </w:rPr>
        <w:t>数声明为public</w:t>
      </w:r>
      <w:r>
        <w:rPr>
          <w:color w:val="2B2A29"/>
          <w:w w:val="105"/>
        </w:rPr>
        <w:t>。注意，非恒定变量不能</w:t>
      </w:r>
      <w:r>
        <w:rPr>
          <w:rFonts w:ascii="宋体"/>
          <w:color w:val="2B2A29"/>
          <w:spacing w:val="-1"/>
          <w:w w:val="105"/>
        </w:rPr>
        <w:t>公开</w:t>
      </w:r>
      <w:r>
        <w:rPr>
          <w:color w:val="2B2A29"/>
          <w:spacing w:val="-1"/>
          <w:w w:val="105"/>
        </w:rPr>
        <w:t>；相反，它们将仅具有</w:t>
      </w:r>
      <w:r>
        <w:rPr>
          <w:color w:val="2B2A29"/>
          <w:w w:val="105"/>
        </w:rPr>
        <w:t>模块级访问权限。</w:t>
      </w:r>
    </w:p>
    <w:p>
      <w:pPr>
        <w:pStyle w:val="11"/>
        <w:spacing w:before="7"/>
        <w:rPr>
          <w:sz w:val="23"/>
        </w:rPr>
      </w:pPr>
    </w:p>
    <w:p>
      <w:r>
        <w:rPr>
          <w:color w:val="2B2A29"/>
          <w:w w:val="80"/>
        </w:rPr>
        <w:t>Implementing</w:t>
      </w:r>
      <w:r>
        <w:rPr>
          <w:color w:val="2B2A29"/>
          <w:spacing w:val="51"/>
          <w:w w:val="80"/>
        </w:rPr>
        <w:t xml:space="preserve"> </w:t>
      </w:r>
      <w:r>
        <w:rPr>
          <w:color w:val="2B2A29"/>
          <w:w w:val="80"/>
        </w:rPr>
        <w:t>Modules</w:t>
      </w:r>
    </w:p>
    <w:p>
      <w:pPr>
        <w:pStyle w:val="8"/>
      </w:pPr>
      <w:r>
        <w:rPr>
          <w:color w:val="2B2A29"/>
          <w:w w:val="80"/>
        </w:rPr>
        <w:t>实施模块</w:t>
      </w:r>
    </w:p>
    <w:p>
      <w:r>
        <w:rPr>
          <w:color w:val="2B2A29"/>
          <w:spacing w:val="-1"/>
          <w:w w:val="105"/>
        </w:rPr>
        <w:t>Let’s</w:t>
      </w:r>
      <w:r>
        <w:rPr>
          <w:color w:val="2B2A29"/>
          <w:spacing w:val="-15"/>
          <w:w w:val="105"/>
        </w:rPr>
        <w:t xml:space="preserve"> </w:t>
      </w:r>
      <w:r>
        <w:rPr>
          <w:color w:val="2B2A29"/>
          <w:spacing w:val="-1"/>
          <w:w w:val="105"/>
        </w:rPr>
        <w:t>perform</w:t>
      </w:r>
      <w:r>
        <w:rPr>
          <w:color w:val="2B2A29"/>
          <w:spacing w:val="-15"/>
          <w:w w:val="105"/>
        </w:rPr>
        <w:t xml:space="preserve"> </w:t>
      </w:r>
      <w:r>
        <w:rPr>
          <w:color w:val="2B2A29"/>
          <w:spacing w:val="-1"/>
          <w:w w:val="105"/>
        </w:rPr>
        <w:t>implementations</w:t>
      </w:r>
      <w:r>
        <w:rPr>
          <w:color w:val="2B2A29"/>
          <w:spacing w:val="-15"/>
          <w:w w:val="105"/>
        </w:rPr>
        <w:t xml:space="preserve"> </w:t>
      </w:r>
      <w:r>
        <w:rPr>
          <w:color w:val="2B2A29"/>
          <w:w w:val="105"/>
        </w:rPr>
        <w:t>of</w:t>
      </w:r>
      <w:r>
        <w:rPr>
          <w:color w:val="2B2A29"/>
          <w:spacing w:val="-15"/>
          <w:w w:val="105"/>
        </w:rPr>
        <w:t xml:space="preserve"> </w:t>
      </w:r>
      <w:r>
        <w:rPr>
          <w:color w:val="2B2A29"/>
          <w:w w:val="105"/>
        </w:rPr>
        <w:t>the</w:t>
      </w:r>
      <w:r>
        <w:rPr>
          <w:color w:val="2B2A29"/>
          <w:spacing w:val="-15"/>
          <w:w w:val="105"/>
        </w:rPr>
        <w:t xml:space="preserve"> </w:t>
      </w:r>
      <w:r>
        <w:rPr>
          <w:color w:val="2B2A29"/>
          <w:w w:val="105"/>
        </w:rPr>
        <w:t>modules</w:t>
      </w:r>
      <w:r>
        <w:rPr>
          <w:color w:val="2B2A29"/>
          <w:spacing w:val="-15"/>
          <w:w w:val="105"/>
        </w:rPr>
        <w:t xml:space="preserve"> </w:t>
      </w:r>
      <w:r>
        <w:rPr>
          <w:color w:val="2B2A29"/>
          <w:w w:val="105"/>
        </w:rPr>
        <w:t>we</w:t>
      </w:r>
      <w:r>
        <w:rPr>
          <w:color w:val="2B2A29"/>
          <w:spacing w:val="-15"/>
          <w:w w:val="105"/>
        </w:rPr>
        <w:t xml:space="preserve"> </w:t>
      </w:r>
      <w:r>
        <w:rPr>
          <w:color w:val="2B2A29"/>
          <w:w w:val="105"/>
        </w:rPr>
        <w:t>have</w:t>
      </w:r>
      <w:r>
        <w:rPr>
          <w:color w:val="2B2A29"/>
          <w:spacing w:val="-15"/>
          <w:w w:val="105"/>
        </w:rPr>
        <w:t xml:space="preserve"> </w:t>
      </w:r>
      <w:r>
        <w:rPr>
          <w:color w:val="2B2A29"/>
          <w:w w:val="105"/>
        </w:rPr>
        <w:t>defined</w:t>
      </w:r>
      <w:r>
        <w:rPr>
          <w:color w:val="2B2A29"/>
          <w:spacing w:val="-15"/>
          <w:w w:val="105"/>
        </w:rPr>
        <w:t xml:space="preserve"> </w:t>
      </w:r>
      <w:r>
        <w:rPr>
          <w:color w:val="2B2A29"/>
          <w:w w:val="105"/>
        </w:rPr>
        <w:t>earlier</w:t>
      </w:r>
      <w:r>
        <w:rPr>
          <w:color w:val="2B2A29"/>
          <w:spacing w:val="-15"/>
          <w:w w:val="105"/>
        </w:rPr>
        <w:t xml:space="preserve"> </w:t>
      </w:r>
      <w:r>
        <w:rPr>
          <w:color w:val="2B2A29"/>
          <w:w w:val="105"/>
        </w:rPr>
        <w:t>for</w:t>
      </w:r>
      <w:r>
        <w:rPr>
          <w:color w:val="2B2A29"/>
          <w:spacing w:val="-15"/>
          <w:w w:val="105"/>
        </w:rPr>
        <w:t xml:space="preserve"> </w:t>
      </w:r>
      <w:r>
        <w:rPr>
          <w:color w:val="2B2A29"/>
          <w:w w:val="105"/>
        </w:rPr>
        <w:t>our</w:t>
      </w:r>
      <w:r>
        <w:rPr>
          <w:color w:val="2B2A29"/>
          <w:spacing w:val="-15"/>
          <w:w w:val="105"/>
        </w:rPr>
        <w:t xml:space="preserve"> </w:t>
      </w:r>
      <w:r>
        <w:rPr>
          <w:rFonts w:ascii="宋体" w:hAnsi="宋体"/>
          <w:color w:val="2B2A29"/>
          <w:w w:val="105"/>
        </w:rPr>
        <w:t>calculator</w:t>
      </w:r>
      <w:r>
        <w:rPr>
          <w:rFonts w:ascii="宋体" w:hAnsi="宋体"/>
          <w:color w:val="2B2A29"/>
          <w:spacing w:val="-113"/>
          <w:w w:val="105"/>
        </w:rPr>
        <w:t xml:space="preserve"> </w:t>
      </w:r>
      <w:r>
        <w:rPr>
          <w:color w:val="2B2A29"/>
          <w:w w:val="105"/>
        </w:rPr>
        <w:t>project and see how each is connected. We will be deleting the initial template source</w:t>
      </w:r>
      <w:r>
        <w:rPr>
          <w:color w:val="2B2A29"/>
          <w:spacing w:val="1"/>
          <w:w w:val="105"/>
        </w:rPr>
        <w:t xml:space="preserve"> </w:t>
      </w:r>
      <w:r>
        <w:rPr>
          <w:color w:val="2B2A29"/>
          <w:w w:val="105"/>
        </w:rPr>
        <w:t>code</w:t>
      </w:r>
      <w:r>
        <w:rPr>
          <w:color w:val="2B2A29"/>
          <w:spacing w:val="-13"/>
          <w:w w:val="105"/>
        </w:rPr>
        <w:t xml:space="preserve"> </w:t>
      </w:r>
      <w:r>
        <w:rPr>
          <w:color w:val="2B2A29"/>
          <w:w w:val="105"/>
        </w:rPr>
        <w:t>and</w:t>
      </w:r>
      <w:r>
        <w:rPr>
          <w:color w:val="2B2A29"/>
          <w:spacing w:val="-13"/>
          <w:w w:val="105"/>
        </w:rPr>
        <w:t xml:space="preserve"> </w:t>
      </w:r>
      <w:r>
        <w:rPr>
          <w:color w:val="2B2A29"/>
          <w:w w:val="105"/>
        </w:rPr>
        <w:t>resource</w:t>
      </w:r>
      <w:r>
        <w:rPr>
          <w:color w:val="2B2A29"/>
          <w:spacing w:val="-13"/>
          <w:w w:val="105"/>
        </w:rPr>
        <w:t xml:space="preserve"> </w:t>
      </w:r>
      <w:r>
        <w:rPr>
          <w:color w:val="2B2A29"/>
          <w:w w:val="105"/>
        </w:rPr>
        <w:t>directories</w:t>
      </w:r>
      <w:r>
        <w:rPr>
          <w:color w:val="2B2A29"/>
          <w:spacing w:val="-13"/>
          <w:w w:val="105"/>
        </w:rPr>
        <w:t xml:space="preserve"> </w:t>
      </w:r>
      <w:r>
        <w:rPr>
          <w:color w:val="2B2A29"/>
          <w:w w:val="105"/>
        </w:rPr>
        <w:t>that</w:t>
      </w:r>
      <w:r>
        <w:rPr>
          <w:color w:val="2B2A29"/>
          <w:spacing w:val="-13"/>
          <w:w w:val="105"/>
        </w:rPr>
        <w:t xml:space="preserve"> </w:t>
      </w:r>
      <w:r>
        <w:rPr>
          <w:color w:val="2B2A29"/>
          <w:w w:val="105"/>
        </w:rPr>
        <w:t>were</w:t>
      </w:r>
      <w:r>
        <w:rPr>
          <w:color w:val="2B2A29"/>
          <w:spacing w:val="-13"/>
          <w:w w:val="105"/>
        </w:rPr>
        <w:t xml:space="preserve"> </w:t>
      </w:r>
      <w:r>
        <w:rPr>
          <w:color w:val="2B2A29"/>
          <w:w w:val="105"/>
        </w:rPr>
        <w:t>created</w:t>
      </w:r>
      <w:r>
        <w:rPr>
          <w:color w:val="2B2A29"/>
          <w:spacing w:val="-13"/>
          <w:w w:val="105"/>
        </w:rPr>
        <w:t xml:space="preserve"> </w:t>
      </w:r>
      <w:r>
        <w:rPr>
          <w:color w:val="2B2A29"/>
          <w:w w:val="105"/>
        </w:rPr>
        <w:t>automatically</w:t>
      </w:r>
      <w:r>
        <w:rPr>
          <w:color w:val="2B2A29"/>
          <w:spacing w:val="-12"/>
          <w:w w:val="105"/>
        </w:rPr>
        <w:t xml:space="preserve"> </w:t>
      </w:r>
      <w:r>
        <w:rPr>
          <w:color w:val="2B2A29"/>
          <w:w w:val="105"/>
        </w:rPr>
        <w:t>and</w:t>
      </w:r>
      <w:r>
        <w:rPr>
          <w:color w:val="2B2A29"/>
          <w:spacing w:val="-13"/>
          <w:w w:val="105"/>
        </w:rPr>
        <w:t xml:space="preserve"> </w:t>
      </w:r>
      <w:r>
        <w:rPr>
          <w:color w:val="2B2A29"/>
          <w:w w:val="105"/>
        </w:rPr>
        <w:t>starting</w:t>
      </w:r>
      <w:r>
        <w:rPr>
          <w:color w:val="2B2A29"/>
          <w:spacing w:val="-13"/>
          <w:w w:val="105"/>
        </w:rPr>
        <w:t xml:space="preserve"> </w:t>
      </w:r>
      <w:r>
        <w:rPr>
          <w:color w:val="2B2A29"/>
          <w:w w:val="105"/>
        </w:rPr>
        <w:t>over.</w:t>
      </w:r>
    </w:p>
    <w:p>
      <w:pPr>
        <w:pStyle w:val="11"/>
        <w:spacing w:before="201" w:line="295" w:lineRule="auto"/>
        <w:ind w:left="520" w:right="170"/>
      </w:pPr>
      <w:r>
        <w:rPr>
          <w:color w:val="2B2A29"/>
          <w:spacing w:val="-1"/>
          <w:w w:val="105"/>
        </w:rPr>
        <w:t>让</w:t>
      </w:r>
      <w:r>
        <w:rPr>
          <w:color w:val="2B2A29"/>
          <w:w w:val="105"/>
        </w:rPr>
        <w:t>我们</w:t>
      </w:r>
      <w:r>
        <w:rPr>
          <w:color w:val="2B2A29"/>
          <w:spacing w:val="-1"/>
          <w:w w:val="105"/>
        </w:rPr>
        <w:t>执行</w:t>
      </w:r>
      <w:r>
        <w:rPr>
          <w:color w:val="2B2A29"/>
          <w:w w:val="105"/>
        </w:rPr>
        <w:t>前面为</w:t>
      </w:r>
      <w:r>
        <w:rPr>
          <w:rFonts w:ascii="宋体" w:hAnsi="宋体"/>
          <w:color w:val="2B2A29"/>
          <w:w w:val="105"/>
        </w:rPr>
        <w:t>计算器</w:t>
      </w:r>
      <w:r>
        <w:rPr>
          <w:color w:val="2B2A29"/>
          <w:w w:val="105"/>
        </w:rPr>
        <w:t>项目定义的模块的</w:t>
      </w:r>
      <w:r>
        <w:rPr>
          <w:color w:val="2B2A29"/>
          <w:spacing w:val="-15"/>
          <w:w w:val="105"/>
        </w:rPr>
        <w:t>实</w:t>
      </w:r>
      <w:r>
        <w:rPr>
          <w:color w:val="2B2A29"/>
          <w:spacing w:val="-1"/>
          <w:w w:val="105"/>
        </w:rPr>
        <w:t>现</w:t>
      </w:r>
      <w:r>
        <w:rPr>
          <w:color w:val="2B2A29"/>
          <w:w w:val="105"/>
        </w:rPr>
        <w:t>，看看每个模块是如何连接的。我们将删除自动创建</w:t>
      </w:r>
      <w:r>
        <w:rPr>
          <w:color w:val="2B2A29"/>
          <w:spacing w:val="-13"/>
          <w:w w:val="105"/>
        </w:rPr>
        <w:t>的</w:t>
      </w:r>
      <w:r>
        <w:rPr>
          <w:color w:val="2B2A29"/>
          <w:w w:val="105"/>
        </w:rPr>
        <w:t>初始模板源代码和资源目录</w:t>
      </w:r>
      <w:r>
        <w:rPr>
          <w:color w:val="2B2A29"/>
          <w:spacing w:val="-13"/>
          <w:w w:val="105"/>
        </w:rPr>
        <w:t>，</w:t>
      </w:r>
      <w:r>
        <w:rPr>
          <w:color w:val="2B2A29"/>
          <w:w w:val="105"/>
        </w:rPr>
        <w:t>并重新开始。</w:t>
      </w:r>
    </w:p>
    <w:p>
      <w:r>
        <w:rPr>
          <w:color w:val="2B2A29"/>
          <w:w w:val="105"/>
        </w:rPr>
        <w:t>The</w:t>
      </w:r>
      <w:r>
        <w:rPr>
          <w:color w:val="2B2A29"/>
          <w:spacing w:val="-6"/>
          <w:w w:val="105"/>
        </w:rPr>
        <w:t xml:space="preserve"> </w:t>
      </w:r>
      <w:r>
        <w:rPr>
          <w:color w:val="2B2A29"/>
          <w:w w:val="105"/>
        </w:rPr>
        <w:t>main</w:t>
      </w:r>
      <w:r>
        <w:rPr>
          <w:color w:val="2B2A29"/>
          <w:spacing w:val="-6"/>
          <w:w w:val="105"/>
        </w:rPr>
        <w:t xml:space="preserve"> </w:t>
      </w:r>
      <w:r>
        <w:rPr>
          <w:color w:val="2B2A29"/>
          <w:w w:val="105"/>
        </w:rPr>
        <w:t>functionality</w:t>
      </w:r>
      <w:r>
        <w:rPr>
          <w:color w:val="2B2A29"/>
          <w:spacing w:val="-5"/>
          <w:w w:val="105"/>
        </w:rPr>
        <w:t xml:space="preserve"> </w:t>
      </w:r>
      <w:r>
        <w:rPr>
          <w:color w:val="2B2A29"/>
          <w:w w:val="105"/>
        </w:rPr>
        <w:t>of</w:t>
      </w:r>
      <w:r>
        <w:rPr>
          <w:color w:val="2B2A29"/>
          <w:spacing w:val="-6"/>
          <w:w w:val="105"/>
        </w:rPr>
        <w:t xml:space="preserve"> </w:t>
      </w:r>
      <w:r>
        <w:rPr>
          <w:color w:val="2B2A29"/>
          <w:w w:val="105"/>
        </w:rPr>
        <w:t>each</w:t>
      </w:r>
      <w:r>
        <w:rPr>
          <w:color w:val="2B2A29"/>
          <w:spacing w:val="-6"/>
          <w:w w:val="105"/>
        </w:rPr>
        <w:t xml:space="preserve"> </w:t>
      </w:r>
      <w:r>
        <w:rPr>
          <w:color w:val="2B2A29"/>
          <w:w w:val="105"/>
        </w:rPr>
        <w:t>module</w:t>
      </w:r>
      <w:r>
        <w:rPr>
          <w:color w:val="2B2A29"/>
          <w:spacing w:val="-5"/>
          <w:w w:val="105"/>
        </w:rPr>
        <w:t xml:space="preserve"> </w:t>
      </w:r>
      <w:r>
        <w:rPr>
          <w:color w:val="2B2A29"/>
          <w:w w:val="105"/>
        </w:rPr>
        <w:t>is</w:t>
      </w:r>
      <w:r>
        <w:rPr>
          <w:color w:val="2B2A29"/>
          <w:spacing w:val="-6"/>
          <w:w w:val="105"/>
        </w:rPr>
        <w:t xml:space="preserve"> </w:t>
      </w:r>
      <w:r>
        <w:rPr>
          <w:color w:val="2B2A29"/>
          <w:w w:val="105"/>
        </w:rPr>
        <w:t>as</w:t>
      </w:r>
      <w:r>
        <w:rPr>
          <w:color w:val="2B2A29"/>
          <w:spacing w:val="-5"/>
          <w:w w:val="105"/>
        </w:rPr>
        <w:t xml:space="preserve"> </w:t>
      </w:r>
      <w:r>
        <w:rPr>
          <w:color w:val="2B2A29"/>
          <w:w w:val="105"/>
        </w:rPr>
        <w:t>follows:</w:t>
      </w:r>
    </w:p>
    <w:p>
      <w:pPr>
        <w:pStyle w:val="11"/>
        <w:spacing w:before="6"/>
        <w:ind w:left="879"/>
      </w:pPr>
      <w:r>
        <w:rPr>
          <w:color w:val="2B2A29"/>
          <w:w w:val="105"/>
        </w:rPr>
        <w:t>每个模块的主要功能如下</w:t>
      </w:r>
      <w:r>
        <w:rPr>
          <w:color w:val="2B2A29"/>
          <w:spacing w:val="-5"/>
          <w:w w:val="105"/>
        </w:rPr>
        <w:t>：</w:t>
      </w:r>
    </w:p>
    <w:p>
      <w:r>
        <w:rPr>
          <w:rFonts w:ascii="Times New Roman" w:hAnsi="Times New Roman"/>
          <w:b/>
          <w:color w:val="2B2A29"/>
          <w:w w:val="105"/>
          <w:sz w:val="22"/>
        </w:rPr>
        <w:t>calfunctions</w:t>
      </w:r>
      <w:r>
        <w:rPr>
          <w:rFonts w:ascii="Times New Roman" w:hAnsi="Times New Roman"/>
          <w:color w:val="2B2A29"/>
          <w:w w:val="105"/>
          <w:sz w:val="22"/>
        </w:rPr>
        <w:t>: Represents the algorithms used for the calculator,</w:t>
      </w:r>
      <w:r>
        <w:rPr>
          <w:rFonts w:ascii="Times New Roman" w:hAnsi="Times New Roman"/>
          <w:color w:val="2B2A29"/>
          <w:spacing w:val="1"/>
          <w:w w:val="105"/>
          <w:sz w:val="22"/>
        </w:rPr>
        <w:t xml:space="preserve"> </w:t>
      </w:r>
      <w:r>
        <w:rPr>
          <w:rFonts w:ascii="Times New Roman" w:hAnsi="Times New Roman"/>
          <w:color w:val="2B2A29"/>
          <w:spacing w:val="-1"/>
          <w:w w:val="110"/>
          <w:sz w:val="22"/>
        </w:rPr>
        <w:t>where</w:t>
      </w:r>
      <w:r>
        <w:rPr>
          <w:rFonts w:ascii="Times New Roman" w:hAnsi="Times New Roman"/>
          <w:color w:val="2B2A29"/>
          <w:spacing w:val="-16"/>
          <w:w w:val="110"/>
          <w:sz w:val="22"/>
        </w:rPr>
        <w:t xml:space="preserve"> </w:t>
      </w:r>
      <w:r>
        <w:rPr>
          <w:rFonts w:ascii="Times New Roman" w:hAnsi="Times New Roman"/>
          <w:color w:val="2B2A29"/>
          <w:spacing w:val="-1"/>
          <w:w w:val="110"/>
          <w:sz w:val="22"/>
        </w:rPr>
        <w:t>we</w:t>
      </w:r>
      <w:r>
        <w:rPr>
          <w:rFonts w:ascii="Times New Roman" w:hAnsi="Times New Roman"/>
          <w:color w:val="2B2A29"/>
          <w:spacing w:val="-15"/>
          <w:w w:val="110"/>
          <w:sz w:val="22"/>
        </w:rPr>
        <w:t xml:space="preserve"> </w:t>
      </w:r>
      <w:r>
        <w:rPr>
          <w:rFonts w:ascii="Times New Roman" w:hAnsi="Times New Roman"/>
          <w:color w:val="2B2A29"/>
          <w:spacing w:val="-1"/>
          <w:w w:val="110"/>
          <w:sz w:val="22"/>
        </w:rPr>
        <w:t>need</w:t>
      </w:r>
      <w:r>
        <w:rPr>
          <w:rFonts w:ascii="Times New Roman" w:hAnsi="Times New Roman"/>
          <w:color w:val="2B2A29"/>
          <w:spacing w:val="-15"/>
          <w:w w:val="110"/>
          <w:sz w:val="22"/>
        </w:rPr>
        <w:t xml:space="preserve"> </w:t>
      </w:r>
      <w:r>
        <w:rPr>
          <w:rFonts w:ascii="Times New Roman" w:hAnsi="Times New Roman"/>
          <w:color w:val="2B2A29"/>
          <w:spacing w:val="-1"/>
          <w:w w:val="110"/>
          <w:sz w:val="22"/>
        </w:rPr>
        <w:t>to</w:t>
      </w:r>
      <w:r>
        <w:rPr>
          <w:rFonts w:ascii="Times New Roman" w:hAnsi="Times New Roman"/>
          <w:color w:val="2B2A29"/>
          <w:spacing w:val="-15"/>
          <w:w w:val="110"/>
          <w:sz w:val="22"/>
        </w:rPr>
        <w:t xml:space="preserve"> </w:t>
      </w:r>
      <w:r>
        <w:rPr>
          <w:rFonts w:ascii="Times New Roman" w:hAnsi="Times New Roman"/>
          <w:color w:val="2B2A29"/>
          <w:spacing w:val="-1"/>
          <w:w w:val="110"/>
          <w:sz w:val="22"/>
        </w:rPr>
        <w:t>pass</w:t>
      </w:r>
      <w:r>
        <w:rPr>
          <w:rFonts w:ascii="Times New Roman" w:hAnsi="Times New Roman"/>
          <w:color w:val="2B2A29"/>
          <w:spacing w:val="-15"/>
          <w:w w:val="110"/>
          <w:sz w:val="22"/>
        </w:rPr>
        <w:t xml:space="preserve"> </w:t>
      </w:r>
      <w:r>
        <w:rPr>
          <w:rFonts w:ascii="Times New Roman" w:hAnsi="Times New Roman"/>
          <w:color w:val="2B2A29"/>
          <w:spacing w:val="-1"/>
          <w:w w:val="110"/>
          <w:sz w:val="22"/>
        </w:rPr>
        <w:t>in</w:t>
      </w:r>
      <w:r>
        <w:rPr>
          <w:rFonts w:ascii="Times New Roman" w:hAnsi="Times New Roman"/>
          <w:color w:val="2B2A29"/>
          <w:spacing w:val="-15"/>
          <w:w w:val="110"/>
          <w:sz w:val="22"/>
        </w:rPr>
        <w:t xml:space="preserve"> </w:t>
      </w:r>
      <w:r>
        <w:rPr>
          <w:rFonts w:ascii="Times New Roman" w:hAnsi="Times New Roman"/>
          <w:color w:val="2B2A29"/>
          <w:spacing w:val="-1"/>
          <w:w w:val="110"/>
          <w:sz w:val="22"/>
        </w:rPr>
        <w:t>the</w:t>
      </w:r>
      <w:r>
        <w:rPr>
          <w:rFonts w:ascii="Times New Roman" w:hAnsi="Times New Roman"/>
          <w:color w:val="2B2A29"/>
          <w:spacing w:val="-15"/>
          <w:w w:val="110"/>
          <w:sz w:val="22"/>
        </w:rPr>
        <w:t xml:space="preserve"> </w:t>
      </w:r>
      <w:r>
        <w:rPr>
          <w:rFonts w:ascii="Times New Roman" w:hAnsi="Times New Roman"/>
          <w:color w:val="2B2A29"/>
          <w:spacing w:val="-1"/>
          <w:w w:val="110"/>
          <w:sz w:val="22"/>
        </w:rPr>
        <w:t>suitable</w:t>
      </w:r>
      <w:r>
        <w:rPr>
          <w:rFonts w:ascii="Times New Roman" w:hAnsi="Times New Roman"/>
          <w:color w:val="2B2A29"/>
          <w:spacing w:val="-15"/>
          <w:w w:val="110"/>
          <w:sz w:val="22"/>
        </w:rPr>
        <w:t xml:space="preserve"> </w:t>
      </w:r>
      <w:r>
        <w:rPr>
          <w:rFonts w:ascii="Times New Roman" w:hAnsi="Times New Roman"/>
          <w:color w:val="2B2A29"/>
          <w:w w:val="110"/>
          <w:sz w:val="22"/>
        </w:rPr>
        <w:t>input</w:t>
      </w:r>
      <w:r>
        <w:rPr>
          <w:rFonts w:ascii="Times New Roman" w:hAnsi="Times New Roman"/>
          <w:color w:val="2B2A29"/>
          <w:spacing w:val="-16"/>
          <w:w w:val="110"/>
          <w:sz w:val="22"/>
        </w:rPr>
        <w:t xml:space="preserve"> </w:t>
      </w:r>
      <w:r>
        <w:rPr>
          <w:rFonts w:ascii="Times New Roman" w:hAnsi="Times New Roman"/>
          <w:color w:val="2B2A29"/>
          <w:w w:val="110"/>
          <w:sz w:val="22"/>
        </w:rPr>
        <w:t>data</w:t>
      </w:r>
      <w:r>
        <w:rPr>
          <w:rFonts w:ascii="Times New Roman" w:hAnsi="Times New Roman"/>
          <w:color w:val="2B2A29"/>
          <w:spacing w:val="-15"/>
          <w:w w:val="110"/>
          <w:sz w:val="22"/>
        </w:rPr>
        <w:t xml:space="preserve"> </w:t>
      </w:r>
      <w:r>
        <w:rPr>
          <w:rFonts w:ascii="Times New Roman" w:hAnsi="Times New Roman"/>
          <w:color w:val="2B2A29"/>
          <w:w w:val="110"/>
          <w:sz w:val="22"/>
        </w:rPr>
        <w:t>according</w:t>
      </w:r>
      <w:r>
        <w:rPr>
          <w:rFonts w:ascii="Times New Roman" w:hAnsi="Times New Roman"/>
          <w:color w:val="2B2A29"/>
          <w:spacing w:val="-15"/>
          <w:w w:val="110"/>
          <w:sz w:val="22"/>
        </w:rPr>
        <w:t xml:space="preserve"> </w:t>
      </w:r>
      <w:r>
        <w:rPr>
          <w:rFonts w:ascii="Times New Roman" w:hAnsi="Times New Roman"/>
          <w:color w:val="2B2A29"/>
          <w:w w:val="110"/>
          <w:sz w:val="22"/>
        </w:rPr>
        <w:t>to</w:t>
      </w:r>
      <w:r>
        <w:rPr>
          <w:rFonts w:ascii="Times New Roman" w:hAnsi="Times New Roman"/>
          <w:color w:val="2B2A29"/>
          <w:spacing w:val="-15"/>
          <w:w w:val="110"/>
          <w:sz w:val="22"/>
        </w:rPr>
        <w:t xml:space="preserve"> </w:t>
      </w:r>
      <w:r>
        <w:rPr>
          <w:rFonts w:ascii="Times New Roman" w:hAnsi="Times New Roman"/>
          <w:color w:val="2B2A29"/>
          <w:w w:val="110"/>
          <w:sz w:val="22"/>
        </w:rPr>
        <w:t>the</w:t>
      </w:r>
      <w:r>
        <w:rPr>
          <w:rFonts w:ascii="Times New Roman" w:hAnsi="Times New Roman"/>
          <w:color w:val="2B2A29"/>
          <w:spacing w:val="-57"/>
          <w:w w:val="110"/>
          <w:sz w:val="22"/>
        </w:rPr>
        <w:t xml:space="preserve"> </w:t>
      </w:r>
      <w:r>
        <w:rPr>
          <w:rFonts w:ascii="Times New Roman" w:hAnsi="Times New Roman"/>
          <w:color w:val="2B2A29"/>
          <w:w w:val="105"/>
          <w:sz w:val="22"/>
        </w:rPr>
        <w:t>target</w:t>
      </w:r>
      <w:r>
        <w:rPr>
          <w:rFonts w:ascii="Times New Roman" w:hAnsi="Times New Roman"/>
          <w:color w:val="2B2A29"/>
          <w:spacing w:val="-13"/>
          <w:w w:val="105"/>
          <w:sz w:val="22"/>
        </w:rPr>
        <w:t xml:space="preserve"> </w:t>
      </w:r>
      <w:r>
        <w:rPr>
          <w:rFonts w:ascii="Times New Roman" w:hAnsi="Times New Roman"/>
          <w:color w:val="2B2A29"/>
          <w:w w:val="105"/>
          <w:sz w:val="22"/>
        </w:rPr>
        <w:t>algorithm</w:t>
      </w:r>
      <w:r>
        <w:rPr>
          <w:rFonts w:ascii="Times New Roman" w:hAnsi="Times New Roman"/>
          <w:color w:val="2B2A29"/>
          <w:spacing w:val="-12"/>
          <w:w w:val="105"/>
          <w:sz w:val="22"/>
        </w:rPr>
        <w:t xml:space="preserve"> </w:t>
      </w:r>
      <w:r>
        <w:rPr>
          <w:rFonts w:ascii="Times New Roman" w:hAnsi="Times New Roman"/>
          <w:color w:val="2B2A29"/>
          <w:w w:val="105"/>
          <w:sz w:val="22"/>
        </w:rPr>
        <w:t>used.</w:t>
      </w:r>
    </w:p>
    <w:p>
      <w:pPr>
        <w:pStyle w:val="16"/>
        <w:numPr>
          <w:ilvl w:val="1"/>
          <w:numId w:val="46"/>
        </w:numPr>
        <w:tabs>
          <w:tab w:val="left" w:pos="1455"/>
          <w:tab w:val="left" w:pos="1456"/>
        </w:tabs>
        <w:spacing w:before="187" w:after="0" w:line="304" w:lineRule="auto"/>
        <w:ind w:left="1455" w:right="1464" w:hanging="358"/>
        <w:jc w:val="left"/>
        <w:rPr>
          <w:rFonts w:ascii="Times New Roman" w:hAnsi="Times New Roman"/>
          <w:sz w:val="22"/>
        </w:rPr>
      </w:pPr>
      <w:r>
        <w:rPr>
          <w:rFonts w:ascii="Times New Roman" w:hAnsi="Times New Roman"/>
          <w:b/>
          <w:color w:val="2B2A29"/>
          <w:w w:val="105"/>
          <w:sz w:val="22"/>
        </w:rPr>
        <w:t>calfunctions</w:t>
      </w:r>
      <w:r>
        <w:rPr>
          <w:rFonts w:ascii="Times New Roman" w:hAnsi="Times New Roman"/>
          <w:color w:val="2B2A29"/>
          <w:w w:val="105"/>
          <w:sz w:val="22"/>
        </w:rPr>
        <w:t>：表示用于计算器的算法，</w:t>
      </w:r>
      <w:r>
        <w:rPr>
          <w:rFonts w:ascii="Times New Roman" w:hAnsi="Times New Roman"/>
          <w:color w:val="2B2A29"/>
          <w:spacing w:val="-1"/>
          <w:w w:val="110"/>
          <w:sz w:val="22"/>
        </w:rPr>
        <w:t>我们需要</w:t>
      </w:r>
      <w:r>
        <w:rPr>
          <w:rFonts w:ascii="Times New Roman" w:hAnsi="Times New Roman"/>
          <w:color w:val="2B2A29"/>
          <w:w w:val="110"/>
          <w:sz w:val="22"/>
        </w:rPr>
        <w:t>根据</w:t>
      </w:r>
      <w:r>
        <w:rPr>
          <w:rFonts w:ascii="Times New Roman" w:hAnsi="Times New Roman"/>
          <w:color w:val="2B2A29"/>
          <w:spacing w:val="-15"/>
          <w:w w:val="110"/>
          <w:sz w:val="22"/>
        </w:rPr>
        <w:t>所</w:t>
      </w:r>
      <w:r>
        <w:rPr>
          <w:rFonts w:ascii="Times New Roman" w:hAnsi="Times New Roman"/>
          <w:color w:val="2B2A29"/>
          <w:w w:val="105"/>
          <w:sz w:val="22"/>
        </w:rPr>
        <w:t>使用的目标算法</w:t>
      </w:r>
      <w:r>
        <w:rPr>
          <w:rFonts w:ascii="Times New Roman" w:hAnsi="Times New Roman"/>
          <w:color w:val="2B2A29"/>
          <w:spacing w:val="-1"/>
          <w:w w:val="110"/>
          <w:sz w:val="22"/>
        </w:rPr>
        <w:t>传入适当</w:t>
      </w:r>
      <w:r>
        <w:rPr>
          <w:rFonts w:ascii="Times New Roman" w:hAnsi="Times New Roman"/>
          <w:color w:val="2B2A29"/>
          <w:spacing w:val="-15"/>
          <w:w w:val="110"/>
          <w:sz w:val="22"/>
        </w:rPr>
        <w:t>的</w:t>
      </w:r>
      <w:r>
        <w:rPr>
          <w:rFonts w:ascii="Times New Roman" w:hAnsi="Times New Roman"/>
          <w:color w:val="2B2A29"/>
          <w:w w:val="110"/>
          <w:sz w:val="22"/>
        </w:rPr>
        <w:t>输入数据</w:t>
      </w:r>
      <w:r>
        <w:rPr>
          <w:rFonts w:ascii="Times New Roman" w:hAnsi="Times New Roman"/>
          <w:color w:val="2B2A29"/>
          <w:w w:val="105"/>
          <w:sz w:val="22"/>
        </w:rPr>
        <w:t>。</w:t>
      </w:r>
    </w:p>
    <w:p>
      <w:r>
        <w:rPr>
          <w:rFonts w:ascii="Times New Roman" w:hAnsi="Times New Roman"/>
          <w:b/>
          <w:color w:val="2B2A29"/>
          <w:w w:val="105"/>
          <w:sz w:val="22"/>
        </w:rPr>
        <w:t>calparser</w:t>
      </w:r>
      <w:r>
        <w:rPr>
          <w:rFonts w:ascii="Times New Roman" w:hAnsi="Times New Roman"/>
          <w:color w:val="2B2A29"/>
          <w:w w:val="105"/>
          <w:sz w:val="22"/>
        </w:rPr>
        <w:t>:</w:t>
      </w:r>
      <w:r>
        <w:rPr>
          <w:rFonts w:ascii="Times New Roman" w:hAnsi="Times New Roman"/>
          <w:color w:val="2B2A29"/>
          <w:spacing w:val="4"/>
          <w:w w:val="105"/>
          <w:sz w:val="22"/>
        </w:rPr>
        <w:t xml:space="preserve"> </w:t>
      </w:r>
      <w:r>
        <w:rPr>
          <w:rFonts w:ascii="Times New Roman" w:hAnsi="Times New Roman"/>
          <w:color w:val="2B2A29"/>
          <w:w w:val="105"/>
          <w:sz w:val="22"/>
        </w:rPr>
        <w:t>Parses</w:t>
      </w:r>
      <w:r>
        <w:rPr>
          <w:rFonts w:ascii="Times New Roman" w:hAnsi="Times New Roman"/>
          <w:color w:val="2B2A29"/>
          <w:spacing w:val="4"/>
          <w:w w:val="105"/>
          <w:sz w:val="22"/>
        </w:rPr>
        <w:t xml:space="preserve"> </w:t>
      </w:r>
      <w:r>
        <w:rPr>
          <w:rFonts w:ascii="Times New Roman" w:hAnsi="Times New Roman"/>
          <w:color w:val="2B2A29"/>
          <w:w w:val="105"/>
          <w:sz w:val="22"/>
        </w:rPr>
        <w:t>a</w:t>
      </w:r>
      <w:r>
        <w:rPr>
          <w:rFonts w:ascii="Times New Roman" w:hAnsi="Times New Roman"/>
          <w:color w:val="2B2A29"/>
          <w:spacing w:val="5"/>
          <w:w w:val="105"/>
          <w:sz w:val="22"/>
        </w:rPr>
        <w:t xml:space="preserve"> </w:t>
      </w:r>
      <w:r>
        <w:rPr>
          <w:rFonts w:ascii="Times New Roman" w:hAnsi="Times New Roman"/>
          <w:color w:val="2B2A29"/>
          <w:w w:val="105"/>
          <w:sz w:val="22"/>
        </w:rPr>
        <w:t>given</w:t>
      </w:r>
      <w:r>
        <w:rPr>
          <w:rFonts w:ascii="Times New Roman" w:hAnsi="Times New Roman"/>
          <w:color w:val="2B2A29"/>
          <w:spacing w:val="4"/>
          <w:w w:val="105"/>
          <w:sz w:val="22"/>
        </w:rPr>
        <w:t xml:space="preserve"> </w:t>
      </w:r>
      <w:r>
        <w:rPr>
          <w:rFonts w:ascii="Times New Roman" w:hAnsi="Times New Roman"/>
          <w:color w:val="2B2A29"/>
          <w:w w:val="105"/>
          <w:sz w:val="22"/>
        </w:rPr>
        <w:t>request</w:t>
      </w:r>
      <w:r>
        <w:rPr>
          <w:rFonts w:ascii="Times New Roman" w:hAnsi="Times New Roman"/>
          <w:color w:val="2B2A29"/>
          <w:spacing w:val="5"/>
          <w:w w:val="105"/>
          <w:sz w:val="22"/>
        </w:rPr>
        <w:t xml:space="preserve"> </w:t>
      </w:r>
      <w:r>
        <w:rPr>
          <w:rFonts w:ascii="Times New Roman" w:hAnsi="Times New Roman"/>
          <w:color w:val="2B2A29"/>
          <w:w w:val="105"/>
          <w:sz w:val="22"/>
        </w:rPr>
        <w:t>string</w:t>
      </w:r>
      <w:r>
        <w:rPr>
          <w:rFonts w:ascii="Times New Roman" w:hAnsi="Times New Roman"/>
          <w:color w:val="2B2A29"/>
          <w:spacing w:val="4"/>
          <w:w w:val="105"/>
          <w:sz w:val="22"/>
        </w:rPr>
        <w:t xml:space="preserve"> </w:t>
      </w:r>
      <w:r>
        <w:rPr>
          <w:rFonts w:ascii="Times New Roman" w:hAnsi="Times New Roman"/>
          <w:color w:val="2B2A29"/>
          <w:w w:val="105"/>
          <w:sz w:val="22"/>
        </w:rPr>
        <w:t>and</w:t>
      </w:r>
      <w:r>
        <w:rPr>
          <w:rFonts w:ascii="Times New Roman" w:hAnsi="Times New Roman"/>
          <w:color w:val="2B2A29"/>
          <w:spacing w:val="4"/>
          <w:w w:val="105"/>
          <w:sz w:val="22"/>
        </w:rPr>
        <w:t xml:space="preserve"> </w:t>
      </w:r>
      <w:r>
        <w:rPr>
          <w:rFonts w:ascii="Times New Roman" w:hAnsi="Times New Roman"/>
          <w:color w:val="2B2A29"/>
          <w:w w:val="105"/>
          <w:sz w:val="22"/>
        </w:rPr>
        <w:t>returns</w:t>
      </w:r>
      <w:r>
        <w:rPr>
          <w:rFonts w:ascii="Times New Roman" w:hAnsi="Times New Roman"/>
          <w:color w:val="2B2A29"/>
          <w:spacing w:val="5"/>
          <w:w w:val="105"/>
          <w:sz w:val="22"/>
        </w:rPr>
        <w:t xml:space="preserve"> </w:t>
      </w:r>
      <w:r>
        <w:rPr>
          <w:rFonts w:ascii="Times New Roman" w:hAnsi="Times New Roman"/>
          <w:color w:val="2B2A29"/>
          <w:w w:val="105"/>
          <w:sz w:val="22"/>
        </w:rPr>
        <w:t>the</w:t>
      </w:r>
      <w:r>
        <w:rPr>
          <w:rFonts w:ascii="Times New Roman" w:hAnsi="Times New Roman"/>
          <w:color w:val="2B2A29"/>
          <w:spacing w:val="4"/>
          <w:w w:val="105"/>
          <w:sz w:val="22"/>
        </w:rPr>
        <w:t xml:space="preserve"> </w:t>
      </w:r>
      <w:r>
        <w:rPr>
          <w:rFonts w:ascii="Times New Roman" w:hAnsi="Times New Roman"/>
          <w:color w:val="2B2A29"/>
          <w:w w:val="105"/>
          <w:sz w:val="22"/>
        </w:rPr>
        <w:t>calculation</w:t>
      </w:r>
      <w:r>
        <w:rPr>
          <w:rFonts w:ascii="Times New Roman" w:hAnsi="Times New Roman"/>
          <w:color w:val="2B2A29"/>
          <w:spacing w:val="-55"/>
          <w:w w:val="105"/>
          <w:sz w:val="22"/>
        </w:rPr>
        <w:t xml:space="preserve"> </w:t>
      </w:r>
      <w:r>
        <w:rPr>
          <w:rFonts w:ascii="Times New Roman" w:hAnsi="Times New Roman"/>
          <w:color w:val="2B2A29"/>
          <w:w w:val="110"/>
          <w:sz w:val="22"/>
        </w:rPr>
        <w:t>algorithm</w:t>
      </w:r>
      <w:r>
        <w:rPr>
          <w:rFonts w:ascii="Times New Roman" w:hAnsi="Times New Roman"/>
          <w:color w:val="2B2A29"/>
          <w:spacing w:val="-15"/>
          <w:w w:val="110"/>
          <w:sz w:val="22"/>
        </w:rPr>
        <w:t xml:space="preserve"> </w:t>
      </w:r>
      <w:r>
        <w:rPr>
          <w:rFonts w:ascii="Times New Roman" w:hAnsi="Times New Roman"/>
          <w:color w:val="2B2A29"/>
          <w:w w:val="110"/>
          <w:sz w:val="22"/>
        </w:rPr>
        <w:t>name</w:t>
      </w:r>
      <w:r>
        <w:rPr>
          <w:rFonts w:ascii="Times New Roman" w:hAnsi="Times New Roman"/>
          <w:color w:val="2B2A29"/>
          <w:spacing w:val="-15"/>
          <w:w w:val="110"/>
          <w:sz w:val="22"/>
        </w:rPr>
        <w:t xml:space="preserve"> </w:t>
      </w:r>
      <w:r>
        <w:rPr>
          <w:rFonts w:ascii="Times New Roman" w:hAnsi="Times New Roman"/>
          <w:color w:val="2B2A29"/>
          <w:w w:val="110"/>
          <w:sz w:val="22"/>
        </w:rPr>
        <w:t>and</w:t>
      </w:r>
      <w:r>
        <w:rPr>
          <w:rFonts w:ascii="Times New Roman" w:hAnsi="Times New Roman"/>
          <w:color w:val="2B2A29"/>
          <w:spacing w:val="-15"/>
          <w:w w:val="110"/>
          <w:sz w:val="22"/>
        </w:rPr>
        <w:t xml:space="preserve"> </w:t>
      </w:r>
      <w:r>
        <w:rPr>
          <w:rFonts w:ascii="Times New Roman" w:hAnsi="Times New Roman"/>
          <w:color w:val="2B2A29"/>
          <w:w w:val="110"/>
          <w:sz w:val="22"/>
        </w:rPr>
        <w:t>the</w:t>
      </w:r>
      <w:r>
        <w:rPr>
          <w:rFonts w:ascii="Times New Roman" w:hAnsi="Times New Roman"/>
          <w:color w:val="2B2A29"/>
          <w:spacing w:val="-15"/>
          <w:w w:val="110"/>
          <w:sz w:val="22"/>
        </w:rPr>
        <w:t xml:space="preserve"> </w:t>
      </w:r>
      <w:r>
        <w:rPr>
          <w:rFonts w:ascii="Times New Roman" w:hAnsi="Times New Roman"/>
          <w:color w:val="2B2A29"/>
          <w:w w:val="110"/>
          <w:sz w:val="22"/>
        </w:rPr>
        <w:t>data</w:t>
      </w:r>
      <w:r>
        <w:rPr>
          <w:rFonts w:ascii="Times New Roman" w:hAnsi="Times New Roman"/>
          <w:color w:val="2B2A29"/>
          <w:spacing w:val="-15"/>
          <w:w w:val="110"/>
          <w:sz w:val="22"/>
        </w:rPr>
        <w:t xml:space="preserve"> </w:t>
      </w:r>
      <w:r>
        <w:rPr>
          <w:rFonts w:ascii="Times New Roman" w:hAnsi="Times New Roman"/>
          <w:color w:val="2B2A29"/>
          <w:w w:val="110"/>
          <w:sz w:val="22"/>
        </w:rPr>
        <w:t>as</w:t>
      </w:r>
      <w:r>
        <w:rPr>
          <w:rFonts w:ascii="Times New Roman" w:hAnsi="Times New Roman"/>
          <w:color w:val="2B2A29"/>
          <w:spacing w:val="-15"/>
          <w:w w:val="110"/>
          <w:sz w:val="22"/>
        </w:rPr>
        <w:t xml:space="preserve"> </w:t>
      </w:r>
      <w:r>
        <w:rPr>
          <w:rFonts w:ascii="Times New Roman" w:hAnsi="Times New Roman"/>
          <w:color w:val="2B2A29"/>
          <w:w w:val="110"/>
          <w:sz w:val="22"/>
        </w:rPr>
        <w:t>the</w:t>
      </w:r>
      <w:r>
        <w:rPr>
          <w:rFonts w:ascii="Times New Roman" w:hAnsi="Times New Roman"/>
          <w:color w:val="2B2A29"/>
          <w:spacing w:val="-15"/>
          <w:w w:val="110"/>
          <w:sz w:val="22"/>
        </w:rPr>
        <w:t xml:space="preserve"> </w:t>
      </w:r>
      <w:r>
        <w:rPr>
          <w:rFonts w:ascii="Times New Roman" w:hAnsi="Times New Roman"/>
          <w:color w:val="2B2A29"/>
          <w:w w:val="110"/>
          <w:sz w:val="22"/>
        </w:rPr>
        <w:t>output.</w:t>
      </w:r>
    </w:p>
    <w:p>
      <w:pPr>
        <w:pStyle w:val="16"/>
        <w:numPr>
          <w:ilvl w:val="1"/>
          <w:numId w:val="46"/>
        </w:numPr>
        <w:tabs>
          <w:tab w:val="left" w:pos="1455"/>
          <w:tab w:val="left" w:pos="1456"/>
        </w:tabs>
        <w:spacing w:before="116" w:after="0" w:line="304" w:lineRule="auto"/>
        <w:ind w:left="1455" w:right="1265" w:hanging="358"/>
        <w:jc w:val="left"/>
        <w:rPr>
          <w:rFonts w:ascii="Times New Roman" w:hAnsi="Times New Roman"/>
          <w:sz w:val="22"/>
        </w:rPr>
      </w:pPr>
      <w:r>
        <w:rPr>
          <w:rFonts w:ascii="Times New Roman" w:hAnsi="Times New Roman"/>
          <w:b/>
          <w:color w:val="2B2A29"/>
          <w:w w:val="105"/>
          <w:sz w:val="22"/>
        </w:rPr>
        <w:t>calparser</w:t>
      </w:r>
      <w:r>
        <w:rPr>
          <w:rFonts w:ascii="Times New Roman" w:hAnsi="Times New Roman"/>
          <w:color w:val="2B2A29"/>
          <w:w w:val="105"/>
          <w:sz w:val="22"/>
        </w:rPr>
        <w:t>：解析给定</w:t>
      </w:r>
      <w:r>
        <w:rPr>
          <w:rFonts w:ascii="Times New Roman" w:hAnsi="Times New Roman"/>
          <w:color w:val="2B2A29"/>
          <w:spacing w:val="4"/>
          <w:w w:val="105"/>
          <w:sz w:val="22"/>
        </w:rPr>
        <w:t>的</w:t>
      </w:r>
      <w:r>
        <w:rPr>
          <w:rFonts w:ascii="Times New Roman" w:hAnsi="Times New Roman"/>
          <w:color w:val="2B2A29"/>
          <w:w w:val="105"/>
          <w:sz w:val="22"/>
        </w:rPr>
        <w:t>请求字符串</w:t>
      </w:r>
      <w:r>
        <w:rPr>
          <w:rFonts w:ascii="Times New Roman" w:hAnsi="Times New Roman"/>
          <w:color w:val="2B2A29"/>
          <w:spacing w:val="4"/>
          <w:w w:val="105"/>
          <w:sz w:val="22"/>
        </w:rPr>
        <w:t>，</w:t>
      </w:r>
      <w:r>
        <w:rPr>
          <w:rFonts w:ascii="Times New Roman" w:hAnsi="Times New Roman"/>
          <w:color w:val="2B2A29"/>
          <w:w w:val="105"/>
          <w:sz w:val="22"/>
        </w:rPr>
        <w:t>并返回计算</w:t>
      </w:r>
      <w:r>
        <w:rPr>
          <w:rFonts w:ascii="Times New Roman" w:hAnsi="Times New Roman"/>
          <w:color w:val="2B2A29"/>
          <w:w w:val="110"/>
          <w:sz w:val="22"/>
        </w:rPr>
        <w:t>算法名称和数据作为输出。</w:t>
      </w:r>
    </w:p>
    <w:p>
      <w:r>
        <w:rPr>
          <w:rFonts w:ascii="Times New Roman" w:hAnsi="Times New Roman"/>
          <w:b/>
          <w:color w:val="2B2A29"/>
          <w:w w:val="105"/>
          <w:sz w:val="22"/>
        </w:rPr>
        <w:t>calapp</w:t>
      </w:r>
      <w:r>
        <w:rPr>
          <w:rFonts w:ascii="Times New Roman" w:hAnsi="Times New Roman"/>
          <w:color w:val="2B2A29"/>
          <w:w w:val="105"/>
          <w:sz w:val="22"/>
        </w:rPr>
        <w:t>:</w:t>
      </w:r>
      <w:r>
        <w:rPr>
          <w:rFonts w:ascii="Times New Roman" w:hAnsi="Times New Roman"/>
          <w:color w:val="2B2A29"/>
          <w:spacing w:val="3"/>
          <w:w w:val="105"/>
          <w:sz w:val="22"/>
        </w:rPr>
        <w:t xml:space="preserve"> </w:t>
      </w:r>
      <w:r>
        <w:rPr>
          <w:rFonts w:ascii="Times New Roman" w:hAnsi="Times New Roman"/>
          <w:color w:val="2B2A29"/>
          <w:w w:val="105"/>
          <w:sz w:val="22"/>
        </w:rPr>
        <w:t>Represents</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entry</w:t>
      </w:r>
      <w:r>
        <w:rPr>
          <w:rFonts w:ascii="Times New Roman" w:hAnsi="Times New Roman"/>
          <w:color w:val="2B2A29"/>
          <w:spacing w:val="4"/>
          <w:w w:val="105"/>
          <w:sz w:val="22"/>
        </w:rPr>
        <w:t xml:space="preserve"> </w:t>
      </w:r>
      <w:r>
        <w:rPr>
          <w:rFonts w:ascii="Times New Roman" w:hAnsi="Times New Roman"/>
          <w:color w:val="2B2A29"/>
          <w:w w:val="105"/>
          <w:sz w:val="22"/>
        </w:rPr>
        <w:t>point</w:t>
      </w:r>
      <w:r>
        <w:rPr>
          <w:rFonts w:ascii="Times New Roman" w:hAnsi="Times New Roman"/>
          <w:color w:val="2B2A29"/>
          <w:spacing w:val="3"/>
          <w:w w:val="105"/>
          <w:sz w:val="22"/>
        </w:rPr>
        <w:t xml:space="preserve"> </w:t>
      </w:r>
      <w:r>
        <w:rPr>
          <w:rFonts w:ascii="Times New Roman" w:hAnsi="Times New Roman"/>
          <w:color w:val="2B2A29"/>
          <w:w w:val="105"/>
          <w:sz w:val="22"/>
        </w:rPr>
        <w:t>to</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application;</w:t>
      </w:r>
      <w:r>
        <w:rPr>
          <w:rFonts w:ascii="Times New Roman" w:hAnsi="Times New Roman"/>
          <w:color w:val="2B2A29"/>
          <w:spacing w:val="4"/>
          <w:w w:val="105"/>
          <w:sz w:val="22"/>
        </w:rPr>
        <w:t xml:space="preserve"> </w:t>
      </w:r>
      <w:r>
        <w:rPr>
          <w:rFonts w:ascii="Times New Roman" w:hAnsi="Times New Roman"/>
          <w:color w:val="2B2A29"/>
          <w:w w:val="105"/>
          <w:sz w:val="22"/>
        </w:rPr>
        <w:t>thus,</w:t>
      </w:r>
      <w:r>
        <w:rPr>
          <w:rFonts w:ascii="Times New Roman" w:hAnsi="Times New Roman"/>
          <w:color w:val="2B2A29"/>
          <w:spacing w:val="3"/>
          <w:w w:val="105"/>
          <w:sz w:val="22"/>
        </w:rPr>
        <w:t xml:space="preserve"> </w:t>
      </w:r>
      <w:r>
        <w:rPr>
          <w:rFonts w:ascii="Times New Roman" w:hAnsi="Times New Roman"/>
          <w:color w:val="2B2A29"/>
          <w:w w:val="105"/>
          <w:sz w:val="22"/>
        </w:rPr>
        <w:t>it</w:t>
      </w:r>
      <w:r>
        <w:rPr>
          <w:rFonts w:ascii="Times New Roman" w:hAnsi="Times New Roman"/>
          <w:color w:val="2B2A29"/>
          <w:spacing w:val="3"/>
          <w:w w:val="105"/>
          <w:sz w:val="22"/>
        </w:rPr>
        <w:t xml:space="preserve"> </w:t>
      </w:r>
      <w:r>
        <w:rPr>
          <w:rFonts w:ascii="Times New Roman" w:hAnsi="Times New Roman"/>
          <w:color w:val="2B2A29"/>
          <w:w w:val="105"/>
          <w:sz w:val="22"/>
        </w:rPr>
        <w:t>has</w:t>
      </w:r>
      <w:r>
        <w:rPr>
          <w:rFonts w:ascii="Times New Roman" w:hAnsi="Times New Roman"/>
          <w:color w:val="2B2A29"/>
          <w:spacing w:val="-55"/>
          <w:w w:val="105"/>
          <w:sz w:val="22"/>
        </w:rPr>
        <w:t xml:space="preserve"> </w:t>
      </w:r>
      <w:r>
        <w:rPr>
          <w:rFonts w:ascii="Times New Roman" w:hAnsi="Times New Roman"/>
          <w:color w:val="2B2A29"/>
          <w:w w:val="105"/>
          <w:sz w:val="22"/>
        </w:rPr>
        <w:t>a</w:t>
      </w:r>
      <w:r>
        <w:rPr>
          <w:rFonts w:ascii="Times New Roman" w:hAnsi="Times New Roman"/>
          <w:color w:val="2B2A29"/>
          <w:spacing w:val="-14"/>
          <w:w w:val="105"/>
          <w:sz w:val="22"/>
        </w:rPr>
        <w:t xml:space="preserve"> </w:t>
      </w:r>
      <w:r>
        <w:rPr>
          <w:color w:val="2B2A29"/>
          <w:w w:val="105"/>
          <w:sz w:val="22"/>
        </w:rPr>
        <w:t>main</w:t>
      </w:r>
      <w:r>
        <w:rPr>
          <w:color w:val="2B2A29"/>
          <w:spacing w:val="-72"/>
          <w:w w:val="105"/>
          <w:sz w:val="22"/>
        </w:rPr>
        <w:t xml:space="preserve"> </w:t>
      </w:r>
      <w:r>
        <w:rPr>
          <w:rFonts w:ascii="Times New Roman" w:hAnsi="Times New Roman"/>
          <w:color w:val="2B2A29"/>
          <w:w w:val="105"/>
          <w:sz w:val="22"/>
        </w:rPr>
        <w:t>function.</w:t>
      </w:r>
      <w:r>
        <w:rPr>
          <w:rFonts w:ascii="Times New Roman" w:hAnsi="Times New Roman"/>
          <w:color w:val="2B2A29"/>
          <w:spacing w:val="-14"/>
          <w:w w:val="105"/>
          <w:sz w:val="22"/>
        </w:rPr>
        <w:t xml:space="preserve"> </w:t>
      </w:r>
      <w:r>
        <w:rPr>
          <w:rFonts w:ascii="Times New Roman" w:hAnsi="Times New Roman"/>
          <w:color w:val="2B2A29"/>
          <w:w w:val="105"/>
          <w:sz w:val="22"/>
        </w:rPr>
        <w:t>This</w:t>
      </w:r>
      <w:r>
        <w:rPr>
          <w:rFonts w:ascii="Times New Roman" w:hAnsi="Times New Roman"/>
          <w:color w:val="2B2A29"/>
          <w:spacing w:val="-14"/>
          <w:w w:val="105"/>
          <w:sz w:val="22"/>
        </w:rPr>
        <w:t xml:space="preserve"> </w:t>
      </w:r>
      <w:r>
        <w:rPr>
          <w:rFonts w:ascii="Times New Roman" w:hAnsi="Times New Roman"/>
          <w:color w:val="2B2A29"/>
          <w:w w:val="105"/>
          <w:sz w:val="22"/>
        </w:rPr>
        <w:t>will</w:t>
      </w:r>
      <w:r>
        <w:rPr>
          <w:rFonts w:ascii="Times New Roman" w:hAnsi="Times New Roman"/>
          <w:color w:val="2B2A29"/>
          <w:spacing w:val="-14"/>
          <w:w w:val="105"/>
          <w:sz w:val="22"/>
        </w:rPr>
        <w:t xml:space="preserve"> </w:t>
      </w:r>
      <w:r>
        <w:rPr>
          <w:rFonts w:ascii="Times New Roman" w:hAnsi="Times New Roman"/>
          <w:color w:val="2B2A29"/>
          <w:w w:val="105"/>
          <w:sz w:val="22"/>
        </w:rPr>
        <w:t>start</w:t>
      </w:r>
      <w:r>
        <w:rPr>
          <w:rFonts w:ascii="Times New Roman" w:hAnsi="Times New Roman"/>
          <w:color w:val="2B2A29"/>
          <w:spacing w:val="-14"/>
          <w:w w:val="105"/>
          <w:sz w:val="22"/>
        </w:rPr>
        <w:t xml:space="preserve"> </w:t>
      </w:r>
      <w:r>
        <w:rPr>
          <w:rFonts w:ascii="Times New Roman" w:hAnsi="Times New Roman"/>
          <w:color w:val="2B2A29"/>
          <w:w w:val="105"/>
          <w:sz w:val="22"/>
        </w:rPr>
        <w:t>the</w:t>
      </w:r>
      <w:r>
        <w:rPr>
          <w:rFonts w:ascii="Times New Roman" w:hAnsi="Times New Roman"/>
          <w:color w:val="2B2A29"/>
          <w:spacing w:val="-14"/>
          <w:w w:val="105"/>
          <w:sz w:val="22"/>
        </w:rPr>
        <w:t xml:space="preserve"> </w:t>
      </w:r>
      <w:r>
        <w:rPr>
          <w:rFonts w:ascii="Times New Roman" w:hAnsi="Times New Roman"/>
          <w:color w:val="2B2A29"/>
          <w:w w:val="105"/>
          <w:sz w:val="22"/>
        </w:rPr>
        <w:t>program</w:t>
      </w:r>
      <w:r>
        <w:rPr>
          <w:rFonts w:ascii="Times New Roman" w:hAnsi="Times New Roman"/>
          <w:color w:val="2B2A29"/>
          <w:spacing w:val="-14"/>
          <w:w w:val="105"/>
          <w:sz w:val="22"/>
        </w:rPr>
        <w:t xml:space="preserve"> </w:t>
      </w:r>
      <w:r>
        <w:rPr>
          <w:rFonts w:ascii="Times New Roman" w:hAnsi="Times New Roman"/>
          <w:color w:val="2B2A29"/>
          <w:w w:val="105"/>
          <w:sz w:val="22"/>
        </w:rPr>
        <w:t>and</w:t>
      </w:r>
      <w:r>
        <w:rPr>
          <w:rFonts w:ascii="Times New Roman" w:hAnsi="Times New Roman"/>
          <w:color w:val="2B2A29"/>
          <w:spacing w:val="-14"/>
          <w:w w:val="105"/>
          <w:sz w:val="22"/>
        </w:rPr>
        <w:t xml:space="preserve"> </w:t>
      </w:r>
      <w:r>
        <w:rPr>
          <w:rFonts w:ascii="Times New Roman" w:hAnsi="Times New Roman"/>
          <w:color w:val="2B2A29"/>
          <w:w w:val="105"/>
          <w:sz w:val="22"/>
        </w:rPr>
        <w:t>prompt</w:t>
      </w:r>
      <w:r>
        <w:rPr>
          <w:rFonts w:ascii="Times New Roman" w:hAnsi="Times New Roman"/>
          <w:color w:val="2B2A29"/>
          <w:spacing w:val="-14"/>
          <w:w w:val="105"/>
          <w:sz w:val="22"/>
        </w:rPr>
        <w:t xml:space="preserve"> </w:t>
      </w:r>
      <w:r>
        <w:rPr>
          <w:rFonts w:ascii="Times New Roman" w:hAnsi="Times New Roman"/>
          <w:color w:val="2B2A29"/>
          <w:w w:val="105"/>
          <w:sz w:val="22"/>
        </w:rPr>
        <w:t>the</w:t>
      </w:r>
      <w:r>
        <w:rPr>
          <w:rFonts w:ascii="Times New Roman" w:hAnsi="Times New Roman"/>
          <w:color w:val="2B2A29"/>
          <w:spacing w:val="-14"/>
          <w:w w:val="105"/>
          <w:sz w:val="22"/>
        </w:rPr>
        <w:t xml:space="preserve"> </w:t>
      </w:r>
      <w:r>
        <w:rPr>
          <w:rFonts w:ascii="Times New Roman" w:hAnsi="Times New Roman"/>
          <w:color w:val="2B2A29"/>
          <w:w w:val="105"/>
          <w:sz w:val="22"/>
        </w:rPr>
        <w:t>user</w:t>
      </w:r>
      <w:r>
        <w:rPr>
          <w:rFonts w:ascii="Times New Roman" w:hAnsi="Times New Roman"/>
          <w:color w:val="2B2A29"/>
          <w:spacing w:val="-14"/>
          <w:w w:val="105"/>
          <w:sz w:val="22"/>
        </w:rPr>
        <w:t xml:space="preserve"> </w:t>
      </w:r>
      <w:r>
        <w:rPr>
          <w:rFonts w:ascii="Times New Roman" w:hAnsi="Times New Roman"/>
          <w:color w:val="2B2A29"/>
          <w:w w:val="105"/>
          <w:sz w:val="22"/>
        </w:rPr>
        <w:t>to</w:t>
      </w:r>
    </w:p>
    <w:p>
      <w:pPr>
        <w:pStyle w:val="16"/>
        <w:numPr>
          <w:ilvl w:val="1"/>
          <w:numId w:val="46"/>
        </w:numPr>
        <w:tabs>
          <w:tab w:val="left" w:pos="1455"/>
          <w:tab w:val="left" w:pos="1456"/>
        </w:tabs>
        <w:spacing w:before="118" w:after="0" w:line="290" w:lineRule="auto"/>
        <w:ind w:left="1455" w:right="1475" w:hanging="358"/>
        <w:jc w:val="left"/>
        <w:rPr>
          <w:rFonts w:ascii="Times New Roman" w:hAnsi="Times New Roman"/>
          <w:sz w:val="22"/>
        </w:rPr>
      </w:pPr>
      <w:r>
        <w:rPr>
          <w:rFonts w:ascii="Times New Roman" w:hAnsi="Times New Roman"/>
          <w:b/>
          <w:color w:val="2B2A29"/>
          <w:w w:val="105"/>
          <w:sz w:val="22"/>
        </w:rPr>
        <w:t>calapp</w:t>
      </w:r>
      <w:r>
        <w:rPr>
          <w:rFonts w:ascii="Times New Roman" w:hAnsi="Times New Roman"/>
          <w:color w:val="2B2A29"/>
          <w:w w:val="105"/>
          <w:sz w:val="22"/>
        </w:rPr>
        <w:t>:表示应用程序的入口点；因此，它具有</w:t>
      </w:r>
      <w:r>
        <w:rPr>
          <w:color w:val="2B2A29"/>
          <w:w w:val="105"/>
          <w:sz w:val="22"/>
        </w:rPr>
        <w:t>主要</w:t>
      </w:r>
      <w:r>
        <w:rPr>
          <w:rFonts w:ascii="Times New Roman" w:hAnsi="Times New Roman"/>
          <w:color w:val="2B2A29"/>
          <w:w w:val="105"/>
          <w:sz w:val="22"/>
        </w:rPr>
        <w:t>功能。这将启动程序并提示用户</w:t>
      </w:r>
    </w:p>
    <w:p>
      <w:r>
        <w:rPr>
          <w:color w:val="2B2A29"/>
          <w:spacing w:val="-4"/>
          <w:w w:val="105"/>
        </w:rPr>
        <w:t>enter</w:t>
      </w:r>
      <w:r>
        <w:rPr>
          <w:color w:val="2B2A29"/>
          <w:spacing w:val="-23"/>
          <w:w w:val="105"/>
        </w:rPr>
        <w:t xml:space="preserve"> </w:t>
      </w:r>
      <w:r>
        <w:rPr>
          <w:color w:val="2B2A29"/>
          <w:spacing w:val="-4"/>
          <w:w w:val="105"/>
        </w:rPr>
        <w:t>a</w:t>
      </w:r>
      <w:r>
        <w:rPr>
          <w:color w:val="2B2A29"/>
          <w:spacing w:val="-23"/>
          <w:w w:val="105"/>
        </w:rPr>
        <w:t xml:space="preserve"> </w:t>
      </w:r>
      <w:r>
        <w:rPr>
          <w:color w:val="2B2A29"/>
          <w:spacing w:val="-4"/>
          <w:w w:val="105"/>
        </w:rPr>
        <w:t>calculation</w:t>
      </w:r>
      <w:r>
        <w:rPr>
          <w:color w:val="2B2A29"/>
          <w:spacing w:val="-22"/>
          <w:w w:val="105"/>
        </w:rPr>
        <w:t xml:space="preserve"> </w:t>
      </w:r>
      <w:r>
        <w:rPr>
          <w:color w:val="2B2A29"/>
          <w:spacing w:val="-4"/>
          <w:w w:val="105"/>
        </w:rPr>
        <w:t>request.</w:t>
      </w:r>
      <w:r>
        <w:rPr>
          <w:color w:val="2B2A29"/>
          <w:spacing w:val="-23"/>
          <w:w w:val="105"/>
        </w:rPr>
        <w:t xml:space="preserve"> </w:t>
      </w:r>
      <w:r>
        <w:rPr>
          <w:color w:val="2B2A29"/>
          <w:spacing w:val="-3"/>
          <w:w w:val="105"/>
        </w:rPr>
        <w:t>This</w:t>
      </w:r>
      <w:r>
        <w:rPr>
          <w:color w:val="2B2A29"/>
          <w:spacing w:val="-22"/>
          <w:w w:val="105"/>
        </w:rPr>
        <w:t xml:space="preserve"> </w:t>
      </w:r>
      <w:r>
        <w:rPr>
          <w:color w:val="2B2A29"/>
          <w:spacing w:val="-3"/>
          <w:w w:val="105"/>
        </w:rPr>
        <w:t>is</w:t>
      </w:r>
      <w:r>
        <w:rPr>
          <w:color w:val="2B2A29"/>
          <w:spacing w:val="-23"/>
          <w:w w:val="105"/>
        </w:rPr>
        <w:t xml:space="preserve"> </w:t>
      </w:r>
      <w:r>
        <w:rPr>
          <w:color w:val="2B2A29"/>
          <w:spacing w:val="-3"/>
          <w:w w:val="105"/>
        </w:rPr>
        <w:t>like</w:t>
      </w:r>
      <w:r>
        <w:rPr>
          <w:color w:val="2B2A29"/>
          <w:spacing w:val="-22"/>
          <w:w w:val="105"/>
        </w:rPr>
        <w:t xml:space="preserve"> </w:t>
      </w:r>
      <w:r>
        <w:rPr>
          <w:rFonts w:ascii="宋体"/>
          <w:color w:val="2B2A29"/>
          <w:spacing w:val="-3"/>
          <w:w w:val="105"/>
        </w:rPr>
        <w:t>fact</w:t>
      </w:r>
      <w:r>
        <w:rPr>
          <w:rFonts w:ascii="宋体"/>
          <w:color w:val="2B2A29"/>
          <w:spacing w:val="-15"/>
          <w:w w:val="105"/>
        </w:rPr>
        <w:t xml:space="preserve"> </w:t>
      </w:r>
      <w:r>
        <w:rPr>
          <w:rFonts w:ascii="宋体"/>
          <w:color w:val="2B2A29"/>
          <w:spacing w:val="-3"/>
          <w:w w:val="105"/>
        </w:rPr>
        <w:t>10</w:t>
      </w:r>
      <w:r>
        <w:rPr>
          <w:rFonts w:ascii="宋体"/>
          <w:color w:val="2B2A29"/>
          <w:spacing w:val="-80"/>
          <w:w w:val="105"/>
        </w:rPr>
        <w:t xml:space="preserve"> </w:t>
      </w:r>
      <w:r>
        <w:rPr>
          <w:color w:val="2B2A29"/>
          <w:spacing w:val="-3"/>
          <w:w w:val="105"/>
        </w:rPr>
        <w:t>and</w:t>
      </w:r>
      <w:r>
        <w:rPr>
          <w:color w:val="2B2A29"/>
          <w:spacing w:val="-23"/>
          <w:w w:val="105"/>
        </w:rPr>
        <w:t xml:space="preserve"> </w:t>
      </w:r>
      <w:r>
        <w:rPr>
          <w:rFonts w:ascii="宋体"/>
          <w:color w:val="2B2A29"/>
          <w:spacing w:val="-3"/>
          <w:w w:val="105"/>
        </w:rPr>
        <w:t>sort</w:t>
      </w:r>
      <w:r>
        <w:rPr>
          <w:rFonts w:ascii="宋体"/>
          <w:color w:val="2B2A29"/>
          <w:spacing w:val="-15"/>
          <w:w w:val="105"/>
        </w:rPr>
        <w:t xml:space="preserve"> </w:t>
      </w:r>
      <w:r>
        <w:rPr>
          <w:rFonts w:ascii="宋体"/>
          <w:color w:val="2B2A29"/>
          <w:spacing w:val="-3"/>
          <w:w w:val="105"/>
        </w:rPr>
        <w:t>1</w:t>
      </w:r>
      <w:r>
        <w:rPr>
          <w:rFonts w:ascii="宋体"/>
          <w:color w:val="2B2A29"/>
          <w:spacing w:val="-15"/>
          <w:w w:val="105"/>
        </w:rPr>
        <w:t xml:space="preserve"> </w:t>
      </w:r>
      <w:r>
        <w:rPr>
          <w:rFonts w:ascii="宋体"/>
          <w:color w:val="2B2A29"/>
          <w:spacing w:val="-3"/>
          <w:w w:val="105"/>
        </w:rPr>
        <w:t>10</w:t>
      </w:r>
      <w:r>
        <w:rPr>
          <w:rFonts w:ascii="宋体"/>
          <w:color w:val="2B2A29"/>
          <w:spacing w:val="-14"/>
          <w:w w:val="105"/>
        </w:rPr>
        <w:t xml:space="preserve"> </w:t>
      </w:r>
      <w:r>
        <w:rPr>
          <w:rFonts w:ascii="宋体"/>
          <w:color w:val="2B2A29"/>
          <w:spacing w:val="-3"/>
          <w:w w:val="105"/>
        </w:rPr>
        <w:t>5</w:t>
      </w:r>
      <w:r>
        <w:rPr>
          <w:rFonts w:ascii="宋体"/>
          <w:color w:val="2B2A29"/>
          <w:spacing w:val="-15"/>
          <w:w w:val="105"/>
        </w:rPr>
        <w:t xml:space="preserve"> </w:t>
      </w:r>
      <w:r>
        <w:rPr>
          <w:rFonts w:ascii="宋体"/>
          <w:color w:val="2B2A29"/>
          <w:spacing w:val="-3"/>
          <w:w w:val="105"/>
        </w:rPr>
        <w:t>3</w:t>
      </w:r>
      <w:r>
        <w:rPr>
          <w:rFonts w:ascii="宋体"/>
          <w:color w:val="2B2A29"/>
          <w:spacing w:val="-15"/>
          <w:w w:val="105"/>
        </w:rPr>
        <w:t xml:space="preserve"> </w:t>
      </w:r>
      <w:r>
        <w:rPr>
          <w:rFonts w:ascii="宋体"/>
          <w:color w:val="2B2A29"/>
          <w:spacing w:val="-3"/>
          <w:w w:val="105"/>
        </w:rPr>
        <w:t>9</w:t>
      </w:r>
      <w:r>
        <w:rPr>
          <w:color w:val="2B2A29"/>
          <w:spacing w:val="-3"/>
          <w:w w:val="105"/>
        </w:rPr>
        <w:t>.</w:t>
      </w:r>
    </w:p>
    <w:p>
      <w:pPr>
        <w:pStyle w:val="11"/>
        <w:spacing w:line="260" w:lineRule="exact"/>
        <w:ind w:left="1455"/>
      </w:pPr>
      <w:r>
        <w:rPr>
          <w:color w:val="2B2A29"/>
          <w:spacing w:val="-4"/>
          <w:w w:val="105"/>
        </w:rPr>
        <w:t>输入计算请求。</w:t>
      </w:r>
      <w:r>
        <w:rPr>
          <w:color w:val="2B2A29"/>
          <w:spacing w:val="-3"/>
          <w:w w:val="105"/>
        </w:rPr>
        <w:t>这就像</w:t>
      </w:r>
      <w:r>
        <w:rPr>
          <w:rFonts w:ascii="宋体"/>
          <w:color w:val="2B2A29"/>
          <w:spacing w:val="-3"/>
          <w:w w:val="105"/>
        </w:rPr>
        <w:t>事实10</w:t>
      </w:r>
      <w:r>
        <w:rPr>
          <w:color w:val="2B2A29"/>
          <w:spacing w:val="-3"/>
          <w:w w:val="105"/>
        </w:rPr>
        <w:t>和</w:t>
      </w:r>
      <w:r>
        <w:rPr>
          <w:rFonts w:ascii="宋体"/>
          <w:color w:val="2B2A29"/>
          <w:spacing w:val="-3"/>
          <w:w w:val="105"/>
        </w:rPr>
        <w:t>排序1</w:t>
      </w:r>
      <w:r>
        <w:t xml:space="preserve"> </w:t>
      </w:r>
      <w:r>
        <w:rPr>
          <w:rFonts w:ascii="宋体"/>
          <w:color w:val="2B2A29"/>
          <w:spacing w:val="-3"/>
          <w:w w:val="105"/>
        </w:rPr>
        <w:t>10</w:t>
      </w:r>
      <w:r>
        <w:t xml:space="preserve"> </w:t>
      </w:r>
      <w:r>
        <w:rPr>
          <w:rFonts w:ascii="宋体"/>
          <w:color w:val="2B2A29"/>
          <w:spacing w:val="-3"/>
          <w:w w:val="105"/>
        </w:rPr>
        <w:t>5</w:t>
      </w:r>
      <w:r>
        <w:t xml:space="preserve"> </w:t>
      </w:r>
      <w:r>
        <w:rPr>
          <w:rFonts w:ascii="宋体"/>
          <w:color w:val="2B2A29"/>
          <w:spacing w:val="-3"/>
          <w:w w:val="105"/>
        </w:rPr>
        <w:t>3</w:t>
      </w:r>
      <w:r>
        <w:t xml:space="preserve"> </w:t>
      </w:r>
      <w:r>
        <w:rPr>
          <w:rFonts w:ascii="宋体"/>
          <w:color w:val="2B2A29"/>
          <w:spacing w:val="-3"/>
          <w:w w:val="105"/>
        </w:rPr>
        <w:t>9</w:t>
      </w:r>
      <w:r>
        <w:rPr>
          <w:color w:val="2B2A29"/>
          <w:spacing w:val="-3"/>
          <w:w w:val="105"/>
        </w:rPr>
        <w:t>。</w:t>
      </w:r>
    </w:p>
    <w:p>
      <w:r>
        <w:rPr>
          <w:color w:val="2B2A29"/>
          <w:w w:val="105"/>
        </w:rPr>
        <w:t>This module will delegate the functionality of parsing the input</w:t>
      </w:r>
      <w:r>
        <w:rPr>
          <w:color w:val="2B2A29"/>
          <w:spacing w:val="1"/>
          <w:w w:val="105"/>
        </w:rPr>
        <w:t xml:space="preserve"> </w:t>
      </w:r>
      <w:r>
        <w:rPr>
          <w:color w:val="2B2A29"/>
          <w:spacing w:val="-1"/>
          <w:w w:val="110"/>
        </w:rPr>
        <w:t xml:space="preserve">string to identify the operation algorithm </w:t>
      </w:r>
      <w:r>
        <w:rPr>
          <w:color w:val="2B2A29"/>
          <w:w w:val="110"/>
        </w:rPr>
        <w:t>and the input to the</w:t>
      </w:r>
      <w:r>
        <w:rPr>
          <w:color w:val="2B2A29"/>
          <w:spacing w:val="1"/>
          <w:w w:val="110"/>
        </w:rPr>
        <w:t xml:space="preserve"> </w:t>
      </w:r>
      <w:r>
        <w:rPr>
          <w:rFonts w:ascii="宋体"/>
          <w:color w:val="2B2A29"/>
          <w:w w:val="105"/>
        </w:rPr>
        <w:t>calparser</w:t>
      </w:r>
      <w:r>
        <w:rPr>
          <w:rFonts w:ascii="宋体"/>
          <w:color w:val="2B2A29"/>
          <w:spacing w:val="-63"/>
          <w:w w:val="105"/>
        </w:rPr>
        <w:t xml:space="preserve"> </w:t>
      </w:r>
      <w:r>
        <w:rPr>
          <w:color w:val="2B2A29"/>
          <w:w w:val="105"/>
        </w:rPr>
        <w:t>module,</w:t>
      </w:r>
      <w:r>
        <w:rPr>
          <w:color w:val="2B2A29"/>
          <w:spacing w:val="-4"/>
          <w:w w:val="105"/>
        </w:rPr>
        <w:t xml:space="preserve"> </w:t>
      </w:r>
      <w:r>
        <w:rPr>
          <w:color w:val="2B2A29"/>
          <w:w w:val="105"/>
        </w:rPr>
        <w:t>which</w:t>
      </w:r>
      <w:r>
        <w:rPr>
          <w:color w:val="2B2A29"/>
          <w:spacing w:val="-4"/>
          <w:w w:val="105"/>
        </w:rPr>
        <w:t xml:space="preserve"> </w:t>
      </w:r>
      <w:r>
        <w:rPr>
          <w:color w:val="2B2A29"/>
          <w:w w:val="105"/>
        </w:rPr>
        <w:t>will</w:t>
      </w:r>
      <w:r>
        <w:rPr>
          <w:color w:val="2B2A29"/>
          <w:spacing w:val="-4"/>
          <w:w w:val="105"/>
        </w:rPr>
        <w:t xml:space="preserve"> </w:t>
      </w:r>
      <w:r>
        <w:rPr>
          <w:color w:val="2B2A29"/>
          <w:w w:val="105"/>
        </w:rPr>
        <w:t>parse</w:t>
      </w:r>
      <w:r>
        <w:rPr>
          <w:color w:val="2B2A29"/>
          <w:spacing w:val="-5"/>
          <w:w w:val="105"/>
        </w:rPr>
        <w:t xml:space="preserve"> </w:t>
      </w:r>
      <w:r>
        <w:rPr>
          <w:color w:val="2B2A29"/>
          <w:w w:val="105"/>
        </w:rPr>
        <w:t>the</w:t>
      </w:r>
      <w:r>
        <w:rPr>
          <w:color w:val="2B2A29"/>
          <w:spacing w:val="-4"/>
          <w:w w:val="105"/>
        </w:rPr>
        <w:t xml:space="preserve"> </w:t>
      </w:r>
      <w:r>
        <w:rPr>
          <w:color w:val="2B2A29"/>
          <w:w w:val="105"/>
        </w:rPr>
        <w:t>string</w:t>
      </w:r>
      <w:r>
        <w:rPr>
          <w:color w:val="2B2A29"/>
          <w:spacing w:val="-4"/>
          <w:w w:val="105"/>
        </w:rPr>
        <w:t xml:space="preserve"> </w:t>
      </w:r>
      <w:r>
        <w:rPr>
          <w:color w:val="2B2A29"/>
          <w:w w:val="105"/>
        </w:rPr>
        <w:t>and</w:t>
      </w:r>
      <w:r>
        <w:rPr>
          <w:color w:val="2B2A29"/>
          <w:spacing w:val="-5"/>
          <w:w w:val="105"/>
        </w:rPr>
        <w:t xml:space="preserve"> </w:t>
      </w:r>
      <w:r>
        <w:rPr>
          <w:color w:val="2B2A29"/>
          <w:w w:val="105"/>
        </w:rPr>
        <w:t>give</w:t>
      </w:r>
      <w:r>
        <w:rPr>
          <w:color w:val="2B2A29"/>
          <w:spacing w:val="-4"/>
          <w:w w:val="105"/>
        </w:rPr>
        <w:t xml:space="preserve"> </w:t>
      </w:r>
      <w:r>
        <w:rPr>
          <w:color w:val="2B2A29"/>
          <w:w w:val="105"/>
        </w:rPr>
        <w:t>a</w:t>
      </w:r>
      <w:r>
        <w:rPr>
          <w:color w:val="2B2A29"/>
          <w:spacing w:val="-4"/>
          <w:w w:val="105"/>
        </w:rPr>
        <w:t xml:space="preserve"> </w:t>
      </w:r>
      <w:r>
        <w:rPr>
          <w:color w:val="2B2A29"/>
          <w:w w:val="105"/>
        </w:rPr>
        <w:t>machine-</w:t>
      </w:r>
      <w:r>
        <w:rPr>
          <w:color w:val="2B2A29"/>
          <w:w w:val="110"/>
        </w:rPr>
        <w:t>understandable</w:t>
      </w:r>
      <w:r>
        <w:rPr>
          <w:color w:val="2B2A29"/>
          <w:spacing w:val="-16"/>
          <w:w w:val="110"/>
        </w:rPr>
        <w:t xml:space="preserve"> </w:t>
      </w:r>
      <w:r>
        <w:rPr>
          <w:color w:val="2B2A29"/>
          <w:w w:val="110"/>
        </w:rPr>
        <w:t>representation</w:t>
      </w:r>
      <w:r>
        <w:rPr>
          <w:color w:val="2B2A29"/>
          <w:spacing w:val="-15"/>
          <w:w w:val="110"/>
        </w:rPr>
        <w:t xml:space="preserve"> </w:t>
      </w:r>
      <w:r>
        <w:rPr>
          <w:color w:val="2B2A29"/>
          <w:w w:val="110"/>
        </w:rPr>
        <w:t>of</w:t>
      </w:r>
      <w:r>
        <w:rPr>
          <w:color w:val="2B2A29"/>
          <w:spacing w:val="-15"/>
          <w:w w:val="110"/>
        </w:rPr>
        <w:t xml:space="preserve"> </w:t>
      </w:r>
      <w:r>
        <w:rPr>
          <w:color w:val="2B2A29"/>
          <w:w w:val="110"/>
        </w:rPr>
        <w:t>the</w:t>
      </w:r>
      <w:r>
        <w:rPr>
          <w:color w:val="2B2A29"/>
          <w:spacing w:val="-16"/>
          <w:w w:val="110"/>
        </w:rPr>
        <w:t xml:space="preserve"> </w:t>
      </w:r>
      <w:r>
        <w:rPr>
          <w:color w:val="2B2A29"/>
          <w:w w:val="110"/>
        </w:rPr>
        <w:t>input.</w:t>
      </w:r>
    </w:p>
    <w:p>
      <w:pPr>
        <w:pStyle w:val="11"/>
        <w:spacing w:before="52" w:line="292" w:lineRule="auto"/>
        <w:ind w:left="1455" w:right="1247"/>
      </w:pPr>
      <w:r>
        <w:rPr>
          <w:color w:val="2B2A29"/>
          <w:w w:val="105"/>
        </w:rPr>
        <w:t>该模块将把解析输入</w:t>
      </w:r>
      <w:r>
        <w:rPr>
          <w:color w:val="2B2A29"/>
          <w:spacing w:val="-1"/>
          <w:w w:val="110"/>
        </w:rPr>
        <w:t>字符串以识别运算算法</w:t>
      </w:r>
      <w:r>
        <w:rPr>
          <w:color w:val="2B2A29"/>
          <w:w w:val="110"/>
        </w:rPr>
        <w:t>和输入</w:t>
      </w:r>
      <w:r>
        <w:rPr>
          <w:color w:val="2B2A29"/>
          <w:w w:val="105"/>
        </w:rPr>
        <w:t>的</w:t>
      </w:r>
      <w:r>
        <w:rPr>
          <w:color w:val="2B2A29"/>
          <w:spacing w:val="-15"/>
          <w:w w:val="110"/>
        </w:rPr>
        <w:t>功能委托</w:t>
      </w:r>
      <w:r>
        <w:rPr>
          <w:color w:val="2B2A29"/>
          <w:w w:val="110"/>
        </w:rPr>
        <w:t>给</w:t>
      </w:r>
      <w:r>
        <w:rPr>
          <w:rFonts w:ascii="宋体"/>
          <w:color w:val="2B2A29"/>
          <w:w w:val="105"/>
        </w:rPr>
        <w:t>calparser</w:t>
      </w:r>
      <w:r>
        <w:rPr>
          <w:color w:val="2B2A29"/>
          <w:w w:val="105"/>
        </w:rPr>
        <w:t>模块，</w:t>
      </w:r>
      <w:r>
        <w:rPr>
          <w:color w:val="2B2A29"/>
          <w:spacing w:val="-4"/>
          <w:w w:val="105"/>
        </w:rPr>
        <w:t>calparser</w:t>
      </w:r>
      <w:r>
        <w:rPr>
          <w:color w:val="2B2A29"/>
          <w:w w:val="105"/>
        </w:rPr>
        <w:t>将解析字符串并给</w:t>
      </w:r>
      <w:r>
        <w:rPr>
          <w:color w:val="2B2A29"/>
          <w:spacing w:val="-4"/>
          <w:w w:val="105"/>
        </w:rPr>
        <w:t>出</w:t>
      </w:r>
      <w:r>
        <w:rPr>
          <w:color w:val="2B2A29"/>
          <w:w w:val="105"/>
        </w:rPr>
        <w:t>机器可理解</w:t>
      </w:r>
      <w:r>
        <w:rPr>
          <w:color w:val="2B2A29"/>
          <w:spacing w:val="-16"/>
          <w:w w:val="110"/>
        </w:rPr>
        <w:t>的</w:t>
      </w:r>
      <w:r>
        <w:rPr>
          <w:color w:val="2B2A29"/>
          <w:w w:val="110"/>
        </w:rPr>
        <w:t>输入表示。</w:t>
      </w:r>
    </w:p>
    <w:p>
      <w:r>
        <w:rPr>
          <w:color w:val="2B2A29"/>
          <w:w w:val="105"/>
        </w:rPr>
        <w:t>The</w:t>
      </w:r>
      <w:r>
        <w:rPr>
          <w:color w:val="2B2A29"/>
          <w:spacing w:val="-5"/>
          <w:w w:val="105"/>
        </w:rPr>
        <w:t xml:space="preserve"> </w:t>
      </w:r>
      <w:r>
        <w:rPr>
          <w:color w:val="2B2A29"/>
          <w:w w:val="105"/>
        </w:rPr>
        <w:t>result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parsed</w:t>
      </w:r>
      <w:r>
        <w:rPr>
          <w:color w:val="2B2A29"/>
          <w:spacing w:val="-4"/>
          <w:w w:val="105"/>
        </w:rPr>
        <w:t xml:space="preserve"> </w:t>
      </w:r>
      <w:r>
        <w:rPr>
          <w:color w:val="2B2A29"/>
          <w:w w:val="105"/>
        </w:rPr>
        <w:t>request</w:t>
      </w:r>
      <w:r>
        <w:rPr>
          <w:color w:val="2B2A29"/>
          <w:spacing w:val="-4"/>
          <w:w w:val="105"/>
        </w:rPr>
        <w:t xml:space="preserve"> </w:t>
      </w:r>
      <w:r>
        <w:rPr>
          <w:color w:val="2B2A29"/>
          <w:w w:val="105"/>
        </w:rPr>
        <w:t>will</w:t>
      </w:r>
      <w:r>
        <w:rPr>
          <w:color w:val="2B2A29"/>
          <w:spacing w:val="-4"/>
          <w:w w:val="105"/>
        </w:rPr>
        <w:t xml:space="preserve"> </w:t>
      </w:r>
      <w:r>
        <w:rPr>
          <w:color w:val="2B2A29"/>
          <w:w w:val="105"/>
        </w:rPr>
        <w:t>now</w:t>
      </w:r>
      <w:r>
        <w:rPr>
          <w:color w:val="2B2A29"/>
          <w:spacing w:val="-4"/>
          <w:w w:val="105"/>
        </w:rPr>
        <w:t xml:space="preserve"> </w:t>
      </w:r>
      <w:r>
        <w:rPr>
          <w:color w:val="2B2A29"/>
          <w:w w:val="105"/>
        </w:rPr>
        <w:t>be</w:t>
      </w:r>
      <w:r>
        <w:rPr>
          <w:color w:val="2B2A29"/>
          <w:spacing w:val="-4"/>
          <w:w w:val="105"/>
        </w:rPr>
        <w:t xml:space="preserve"> </w:t>
      </w:r>
      <w:r>
        <w:rPr>
          <w:color w:val="2B2A29"/>
          <w:w w:val="105"/>
        </w:rPr>
        <w:t>used</w:t>
      </w:r>
      <w:r>
        <w:rPr>
          <w:color w:val="2B2A29"/>
          <w:spacing w:val="-4"/>
          <w:w w:val="105"/>
        </w:rPr>
        <w:t xml:space="preserve"> </w:t>
      </w:r>
      <w:r>
        <w:rPr>
          <w:color w:val="2B2A29"/>
          <w:w w:val="105"/>
        </w:rPr>
        <w:t>with</w:t>
      </w:r>
      <w:r>
        <w:rPr>
          <w:color w:val="2B2A29"/>
          <w:spacing w:val="-4"/>
          <w:w w:val="105"/>
        </w:rPr>
        <w:t xml:space="preserve"> </w:t>
      </w:r>
      <w:r>
        <w:rPr>
          <w:color w:val="2B2A29"/>
          <w:w w:val="105"/>
        </w:rPr>
        <w:t>the</w:t>
      </w:r>
      <w:r>
        <w:rPr>
          <w:color w:val="2B2A29"/>
          <w:spacing w:val="-4"/>
          <w:w w:val="105"/>
        </w:rPr>
        <w:t xml:space="preserve"> </w:t>
      </w:r>
      <w:r>
        <w:rPr>
          <w:rFonts w:ascii="宋体"/>
          <w:color w:val="2B2A29"/>
          <w:w w:val="105"/>
        </w:rPr>
        <w:t>calfunctions</w:t>
      </w:r>
      <w:r>
        <w:rPr>
          <w:rFonts w:ascii="宋体"/>
          <w:color w:val="2B2A29"/>
          <w:spacing w:val="-61"/>
          <w:w w:val="105"/>
        </w:rPr>
        <w:t xml:space="preserve"> </w:t>
      </w:r>
      <w:r>
        <w:rPr>
          <w:color w:val="2B2A29"/>
          <w:w w:val="105"/>
        </w:rPr>
        <w:t>module</w:t>
      </w:r>
      <w:r>
        <w:rPr>
          <w:color w:val="2B2A29"/>
          <w:spacing w:val="-4"/>
          <w:w w:val="105"/>
        </w:rPr>
        <w:t xml:space="preserve"> </w:t>
      </w:r>
      <w:r>
        <w:rPr>
          <w:color w:val="2B2A29"/>
          <w:w w:val="105"/>
        </w:rPr>
        <w:t>in</w:t>
      </w:r>
      <w:r>
        <w:rPr>
          <w:color w:val="2B2A29"/>
          <w:spacing w:val="-55"/>
          <w:w w:val="105"/>
        </w:rPr>
        <w:t xml:space="preserve"> </w:t>
      </w:r>
      <w:r>
        <w:rPr>
          <w:color w:val="2B2A29"/>
          <w:spacing w:val="-1"/>
          <w:w w:val="110"/>
        </w:rPr>
        <w:t>order</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invoke</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algorithm</w:t>
      </w:r>
      <w:r>
        <w:rPr>
          <w:color w:val="2B2A29"/>
          <w:spacing w:val="-16"/>
          <w:w w:val="110"/>
        </w:rPr>
        <w:t xml:space="preserve"> </w:t>
      </w:r>
      <w:r>
        <w:rPr>
          <w:color w:val="2B2A29"/>
          <w:w w:val="110"/>
        </w:rPr>
        <w:t>and</w:t>
      </w:r>
      <w:r>
        <w:rPr>
          <w:color w:val="2B2A29"/>
          <w:spacing w:val="-15"/>
          <w:w w:val="110"/>
        </w:rPr>
        <w:t xml:space="preserve"> </w:t>
      </w:r>
      <w:r>
        <w:rPr>
          <w:color w:val="2B2A29"/>
          <w:w w:val="110"/>
        </w:rPr>
        <w:t>return</w:t>
      </w:r>
      <w:r>
        <w:rPr>
          <w:color w:val="2B2A29"/>
          <w:spacing w:val="-16"/>
          <w:w w:val="110"/>
        </w:rPr>
        <w:t xml:space="preserve"> </w:t>
      </w:r>
      <w:r>
        <w:rPr>
          <w:color w:val="2B2A29"/>
          <w:w w:val="110"/>
        </w:rPr>
        <w:t>and</w:t>
      </w:r>
      <w:r>
        <w:rPr>
          <w:color w:val="2B2A29"/>
          <w:spacing w:val="-15"/>
          <w:w w:val="110"/>
        </w:rPr>
        <w:t xml:space="preserve"> </w:t>
      </w:r>
      <w:r>
        <w:rPr>
          <w:color w:val="2B2A29"/>
          <w:w w:val="110"/>
        </w:rPr>
        <w:t>print</w:t>
      </w:r>
      <w:r>
        <w:rPr>
          <w:color w:val="2B2A29"/>
          <w:spacing w:val="-16"/>
          <w:w w:val="110"/>
        </w:rPr>
        <w:t xml:space="preserve"> </w:t>
      </w:r>
      <w:r>
        <w:rPr>
          <w:color w:val="2B2A29"/>
          <w:w w:val="110"/>
        </w:rPr>
        <w:t>the</w:t>
      </w:r>
      <w:r>
        <w:rPr>
          <w:color w:val="2B2A29"/>
          <w:spacing w:val="-15"/>
          <w:w w:val="110"/>
        </w:rPr>
        <w:t xml:space="preserve"> </w:t>
      </w:r>
      <w:r>
        <w:rPr>
          <w:color w:val="2B2A29"/>
          <w:w w:val="110"/>
        </w:rPr>
        <w:t>result</w:t>
      </w:r>
      <w:r>
        <w:rPr>
          <w:color w:val="2B2A29"/>
          <w:spacing w:val="-16"/>
          <w:w w:val="110"/>
        </w:rPr>
        <w:t xml:space="preserve"> </w:t>
      </w:r>
      <w:r>
        <w:rPr>
          <w:color w:val="2B2A29"/>
          <w:w w:val="110"/>
        </w:rPr>
        <w:t>to</w:t>
      </w:r>
      <w:r>
        <w:rPr>
          <w:color w:val="2B2A29"/>
          <w:spacing w:val="-15"/>
          <w:w w:val="110"/>
        </w:rPr>
        <w:t xml:space="preserve"> </w:t>
      </w:r>
      <w:r>
        <w:rPr>
          <w:color w:val="2B2A29"/>
          <w:w w:val="110"/>
        </w:rPr>
        <w:t>the</w:t>
      </w:r>
      <w:r>
        <w:rPr>
          <w:color w:val="2B2A29"/>
          <w:spacing w:val="-16"/>
          <w:w w:val="110"/>
        </w:rPr>
        <w:t xml:space="preserve"> </w:t>
      </w:r>
      <w:r>
        <w:rPr>
          <w:color w:val="2B2A29"/>
          <w:w w:val="110"/>
        </w:rPr>
        <w:t>user.</w:t>
      </w:r>
    </w:p>
    <w:p>
      <w:pPr>
        <w:pStyle w:val="11"/>
        <w:spacing w:before="116" w:line="285" w:lineRule="auto"/>
        <w:ind w:left="519" w:firstLine="359"/>
      </w:pPr>
      <w:r>
        <w:rPr>
          <w:color w:val="2B2A29"/>
          <w:w w:val="105"/>
        </w:rPr>
        <w:t>解析请求的结果现在将与</w:t>
      </w:r>
      <w:r>
        <w:rPr>
          <w:rFonts w:ascii="宋体"/>
          <w:color w:val="2B2A29"/>
          <w:w w:val="105"/>
        </w:rPr>
        <w:t>calfunctions</w:t>
      </w:r>
      <w:r>
        <w:rPr>
          <w:color w:val="2B2A29"/>
          <w:w w:val="105"/>
        </w:rPr>
        <w:t>模块</w:t>
      </w:r>
      <w:r>
        <w:rPr>
          <w:color w:val="2B2A29"/>
          <w:spacing w:val="-4"/>
          <w:w w:val="105"/>
        </w:rPr>
        <w:t>一起</w:t>
      </w:r>
      <w:r>
        <w:rPr>
          <w:color w:val="2B2A29"/>
          <w:w w:val="105"/>
        </w:rPr>
        <w:t>使用</w:t>
      </w:r>
      <w:r>
        <w:rPr>
          <w:color w:val="2B2A29"/>
          <w:spacing w:val="-4"/>
          <w:w w:val="105"/>
        </w:rPr>
        <w:t>，</w:t>
      </w:r>
      <w:r>
        <w:rPr>
          <w:color w:val="2B2A29"/>
          <w:spacing w:val="-1"/>
          <w:w w:val="105"/>
        </w:rPr>
        <w:t>以</w:t>
      </w:r>
      <w:r>
        <w:rPr>
          <w:color w:val="2B2A29"/>
          <w:spacing w:val="-55"/>
          <w:w w:val="105"/>
        </w:rPr>
        <w:t>便</w:t>
      </w:r>
      <w:r>
        <w:rPr>
          <w:color w:val="2B2A29"/>
          <w:spacing w:val="-1"/>
          <w:w w:val="110"/>
        </w:rPr>
        <w:t>调用算法</w:t>
      </w:r>
      <w:r>
        <w:rPr>
          <w:color w:val="2B2A29"/>
          <w:w w:val="110"/>
        </w:rPr>
        <w:t>并</w:t>
      </w:r>
      <w:r>
        <w:rPr>
          <w:color w:val="2B2A29"/>
          <w:spacing w:val="-15"/>
          <w:w w:val="110"/>
        </w:rPr>
        <w:t>将</w:t>
      </w:r>
      <w:r>
        <w:rPr>
          <w:color w:val="2B2A29"/>
          <w:w w:val="110"/>
        </w:rPr>
        <w:t>结果返回并打印给用户。</w:t>
      </w:r>
    </w:p>
    <w:p>
      <w:pPr>
        <w:spacing w:after="0" w:line="285" w:lineRule="auto"/>
        <w:sectPr>
          <w:pgSz w:w="10080" w:h="14400"/>
          <w:pgMar w:top="1260" w:right="560" w:bottom="1260" w:left="560" w:header="1037" w:footer="1070" w:gutter="0"/>
          <w:cols w:space="720" w:num="1"/>
        </w:sectPr>
      </w:pPr>
    </w:p>
    <w:p>
      <w:pPr>
        <w:pStyle w:val="11"/>
        <w:spacing w:before="8"/>
        <w:rPr>
          <w:sz w:val="11"/>
        </w:rPr>
      </w:pPr>
    </w:p>
    <w:p>
      <w:r>
        <w:rPr>
          <w:color w:val="2B2A29"/>
          <w:w w:val="95"/>
        </w:rPr>
        <w:t>calfunctions</w:t>
      </w:r>
    </w:p>
    <w:p>
      <w:pPr>
        <w:pStyle w:val="9"/>
        <w:spacing w:before="106"/>
      </w:pPr>
      <w:bookmarkStart w:id="96" w:name="_bookmark91"/>
      <w:bookmarkEnd w:id="96"/>
      <w:r>
        <w:rPr>
          <w:color w:val="2B2A29"/>
          <w:w w:val="95"/>
        </w:rPr>
        <w:t>钙功能</w:t>
      </w:r>
    </w:p>
    <w:p>
      <w:r>
        <w:rPr>
          <w:color w:val="2B2A29"/>
          <w:w w:val="105"/>
        </w:rPr>
        <w:t>The</w:t>
      </w:r>
      <w:r>
        <w:rPr>
          <w:color w:val="2B2A29"/>
          <w:spacing w:val="-1"/>
          <w:w w:val="105"/>
        </w:rPr>
        <w:t xml:space="preserve"> </w:t>
      </w:r>
      <w:r>
        <w:rPr>
          <w:rFonts w:ascii="宋体"/>
          <w:color w:val="2B2A29"/>
          <w:w w:val="105"/>
        </w:rPr>
        <w:t>calfunctions</w:t>
      </w:r>
      <w:r>
        <w:rPr>
          <w:rFonts w:ascii="宋体"/>
          <w:color w:val="2B2A29"/>
          <w:spacing w:val="-59"/>
          <w:w w:val="105"/>
        </w:rPr>
        <w:t xml:space="preserve"> </w:t>
      </w:r>
      <w:r>
        <w:rPr>
          <w:color w:val="2B2A29"/>
          <w:w w:val="105"/>
        </w:rPr>
        <w:t>module</w:t>
      </w:r>
      <w:r>
        <w:rPr>
          <w:color w:val="2B2A29"/>
          <w:spacing w:val="-1"/>
          <w:w w:val="105"/>
        </w:rPr>
        <w:t xml:space="preserve"> </w:t>
      </w:r>
      <w:r>
        <w:rPr>
          <w:color w:val="2B2A29"/>
          <w:w w:val="105"/>
        </w:rPr>
        <w:t>is</w:t>
      </w:r>
      <w:r>
        <w:rPr>
          <w:color w:val="2B2A29"/>
          <w:spacing w:val="-1"/>
          <w:w w:val="105"/>
        </w:rPr>
        <w:t xml:space="preserve"> </w:t>
      </w:r>
      <w:r>
        <w:rPr>
          <w:color w:val="2B2A29"/>
          <w:w w:val="105"/>
        </w:rPr>
        <w:t>used</w:t>
      </w:r>
      <w:r>
        <w:rPr>
          <w:color w:val="2B2A29"/>
          <w:spacing w:val="-1"/>
          <w:w w:val="105"/>
        </w:rPr>
        <w:t xml:space="preserve"> </w:t>
      </w:r>
      <w:r>
        <w:rPr>
          <w:color w:val="2B2A29"/>
          <w:w w:val="105"/>
        </w:rPr>
        <w:t>to</w:t>
      </w:r>
      <w:r>
        <w:rPr>
          <w:color w:val="2B2A29"/>
          <w:spacing w:val="-1"/>
          <w:w w:val="105"/>
        </w:rPr>
        <w:t xml:space="preserve"> </w:t>
      </w:r>
      <w:r>
        <w:rPr>
          <w:color w:val="2B2A29"/>
          <w:w w:val="105"/>
        </w:rPr>
        <w:t>implement</w:t>
      </w:r>
      <w:r>
        <w:rPr>
          <w:color w:val="2B2A29"/>
          <w:spacing w:val="-1"/>
          <w:w w:val="105"/>
        </w:rPr>
        <w:t xml:space="preserve"> </w:t>
      </w:r>
      <w:r>
        <w:rPr>
          <w:color w:val="2B2A29"/>
          <w:w w:val="105"/>
        </w:rPr>
        <w:t>the</w:t>
      </w:r>
      <w:r>
        <w:rPr>
          <w:color w:val="2B2A29"/>
          <w:spacing w:val="-1"/>
          <w:w w:val="105"/>
        </w:rPr>
        <w:t xml:space="preserve"> </w:t>
      </w:r>
      <w:r>
        <w:rPr>
          <w:color w:val="2B2A29"/>
          <w:w w:val="105"/>
        </w:rPr>
        <w:t>basic</w:t>
      </w:r>
      <w:r>
        <w:rPr>
          <w:color w:val="2B2A29"/>
          <w:spacing w:val="-1"/>
          <w:w w:val="105"/>
        </w:rPr>
        <w:t xml:space="preserve"> </w:t>
      </w:r>
      <w:r>
        <w:rPr>
          <w:color w:val="2B2A29"/>
          <w:w w:val="105"/>
        </w:rPr>
        <w:t>algorithms</w:t>
      </w:r>
      <w:r>
        <w:rPr>
          <w:color w:val="2B2A29"/>
          <w:spacing w:val="-1"/>
          <w:w w:val="105"/>
        </w:rPr>
        <w:t xml:space="preserve"> </w:t>
      </w:r>
      <w:r>
        <w:rPr>
          <w:color w:val="2B2A29"/>
          <w:w w:val="105"/>
        </w:rPr>
        <w:t>used</w:t>
      </w:r>
      <w:r>
        <w:rPr>
          <w:color w:val="2B2A29"/>
          <w:spacing w:val="-1"/>
          <w:w w:val="105"/>
        </w:rPr>
        <w:t xml:space="preserve"> </w:t>
      </w:r>
      <w:r>
        <w:rPr>
          <w:color w:val="2B2A29"/>
          <w:w w:val="105"/>
        </w:rPr>
        <w:t>by</w:t>
      </w:r>
      <w:r>
        <w:rPr>
          <w:color w:val="2B2A29"/>
          <w:spacing w:val="-1"/>
          <w:w w:val="105"/>
        </w:rPr>
        <w:t xml:space="preserve"> </w:t>
      </w:r>
      <w:r>
        <w:rPr>
          <w:color w:val="2B2A29"/>
          <w:w w:val="105"/>
        </w:rPr>
        <w:t>our</w:t>
      </w:r>
      <w:r>
        <w:rPr>
          <w:color w:val="2B2A29"/>
          <w:spacing w:val="-55"/>
          <w:w w:val="105"/>
        </w:rPr>
        <w:t xml:space="preserve"> </w:t>
      </w:r>
      <w:r>
        <w:rPr>
          <w:color w:val="2B2A29"/>
          <w:w w:val="105"/>
        </w:rPr>
        <w:t>program.</w:t>
      </w:r>
      <w:r>
        <w:rPr>
          <w:color w:val="2B2A29"/>
          <w:spacing w:val="-12"/>
          <w:w w:val="105"/>
        </w:rPr>
        <w:t xml:space="preserve"> </w:t>
      </w:r>
      <w:r>
        <w:rPr>
          <w:color w:val="2B2A29"/>
          <w:w w:val="105"/>
        </w:rPr>
        <w:t>We</w:t>
      </w:r>
      <w:r>
        <w:rPr>
          <w:color w:val="2B2A29"/>
          <w:spacing w:val="-12"/>
          <w:w w:val="105"/>
        </w:rPr>
        <w:t xml:space="preserve"> </w:t>
      </w:r>
      <w:r>
        <w:rPr>
          <w:color w:val="2B2A29"/>
          <w:w w:val="105"/>
        </w:rPr>
        <w:t>will</w:t>
      </w:r>
      <w:r>
        <w:rPr>
          <w:color w:val="2B2A29"/>
          <w:spacing w:val="-11"/>
          <w:w w:val="105"/>
        </w:rPr>
        <w:t xml:space="preserve"> </w:t>
      </w:r>
      <w:r>
        <w:rPr>
          <w:color w:val="2B2A29"/>
          <w:w w:val="105"/>
        </w:rPr>
        <w:t>be</w:t>
      </w:r>
      <w:r>
        <w:rPr>
          <w:color w:val="2B2A29"/>
          <w:spacing w:val="-12"/>
          <w:w w:val="105"/>
        </w:rPr>
        <w:t xml:space="preserve"> </w:t>
      </w:r>
      <w:r>
        <w:rPr>
          <w:color w:val="2B2A29"/>
          <w:w w:val="105"/>
        </w:rPr>
        <w:t>implementing</w:t>
      </w:r>
      <w:r>
        <w:rPr>
          <w:color w:val="2B2A29"/>
          <w:spacing w:val="-12"/>
          <w:w w:val="105"/>
        </w:rPr>
        <w:t xml:space="preserve"> </w:t>
      </w:r>
      <w:r>
        <w:rPr>
          <w:color w:val="2B2A29"/>
          <w:w w:val="105"/>
        </w:rPr>
        <w:t>the</w:t>
      </w:r>
      <w:r>
        <w:rPr>
          <w:color w:val="2B2A29"/>
          <w:spacing w:val="-11"/>
          <w:w w:val="105"/>
        </w:rPr>
        <w:t xml:space="preserve"> </w:t>
      </w:r>
      <w:r>
        <w:rPr>
          <w:color w:val="2B2A29"/>
          <w:w w:val="105"/>
        </w:rPr>
        <w:t>following</w:t>
      </w:r>
      <w:r>
        <w:rPr>
          <w:color w:val="2B2A29"/>
          <w:spacing w:val="-12"/>
          <w:w w:val="105"/>
        </w:rPr>
        <w:t xml:space="preserve"> </w:t>
      </w:r>
      <w:r>
        <w:rPr>
          <w:color w:val="2B2A29"/>
          <w:w w:val="105"/>
        </w:rPr>
        <w:t>algorithms:</w:t>
      </w:r>
    </w:p>
    <w:p>
      <w:pPr>
        <w:pStyle w:val="11"/>
        <w:spacing w:before="209" w:line="285" w:lineRule="auto"/>
        <w:ind w:left="160" w:right="1208"/>
      </w:pPr>
      <w:r>
        <w:rPr>
          <w:rFonts w:ascii="宋体"/>
          <w:color w:val="2B2A29"/>
          <w:w w:val="105"/>
        </w:rPr>
        <w:t>calfunctions</w:t>
      </w:r>
      <w:r>
        <w:rPr>
          <w:color w:val="2B2A29"/>
          <w:w w:val="105"/>
        </w:rPr>
        <w:t>模块用于实现我们程序使用</w:t>
      </w:r>
      <w:r>
        <w:rPr>
          <w:color w:val="2B2A29"/>
          <w:spacing w:val="-1"/>
          <w:w w:val="105"/>
        </w:rPr>
        <w:t>的</w:t>
      </w:r>
      <w:r>
        <w:rPr>
          <w:color w:val="2B2A29"/>
          <w:w w:val="105"/>
        </w:rPr>
        <w:t>基本算法。我们将实施以下算法：</w:t>
      </w:r>
    </w:p>
    <w:p>
      <w:r>
        <w:rPr>
          <w:rFonts w:ascii="Times New Roman" w:hAnsi="Times New Roman"/>
          <w:b/>
          <w:color w:val="2B2A29"/>
          <w:w w:val="105"/>
          <w:sz w:val="22"/>
        </w:rPr>
        <w:t>Factorial</w:t>
      </w:r>
      <w:r>
        <w:rPr>
          <w:rFonts w:ascii="Times New Roman" w:hAnsi="Times New Roman"/>
          <w:color w:val="2B2A29"/>
          <w:w w:val="105"/>
          <w:sz w:val="22"/>
        </w:rPr>
        <w:t>:</w:t>
      </w:r>
      <w:r>
        <w:rPr>
          <w:rFonts w:ascii="Times New Roman" w:hAnsi="Times New Roman"/>
          <w:color w:val="2B2A29"/>
          <w:spacing w:val="-10"/>
          <w:w w:val="105"/>
          <w:sz w:val="22"/>
        </w:rPr>
        <w:t xml:space="preserve"> </w:t>
      </w:r>
      <w:r>
        <w:rPr>
          <w:rFonts w:ascii="Times New Roman" w:hAnsi="Times New Roman"/>
          <w:color w:val="2B2A29"/>
          <w:w w:val="105"/>
          <w:sz w:val="22"/>
        </w:rPr>
        <w:t>A</w:t>
      </w:r>
      <w:r>
        <w:rPr>
          <w:rFonts w:ascii="Times New Roman" w:hAnsi="Times New Roman"/>
          <w:color w:val="2B2A29"/>
          <w:spacing w:val="-9"/>
          <w:w w:val="105"/>
          <w:sz w:val="22"/>
        </w:rPr>
        <w:t xml:space="preserve"> </w:t>
      </w:r>
      <w:r>
        <w:rPr>
          <w:rFonts w:ascii="Times New Roman" w:hAnsi="Times New Roman"/>
          <w:color w:val="2B2A29"/>
          <w:w w:val="105"/>
          <w:sz w:val="22"/>
        </w:rPr>
        <w:t>factorial</w:t>
      </w:r>
      <w:r>
        <w:rPr>
          <w:rFonts w:ascii="Times New Roman" w:hAnsi="Times New Roman"/>
          <w:color w:val="2B2A29"/>
          <w:spacing w:val="-9"/>
          <w:w w:val="105"/>
          <w:sz w:val="22"/>
        </w:rPr>
        <w:t xml:space="preserve"> </w:t>
      </w:r>
      <w:r>
        <w:rPr>
          <w:rFonts w:ascii="Times New Roman" w:hAnsi="Times New Roman"/>
          <w:color w:val="2B2A29"/>
          <w:w w:val="105"/>
          <w:sz w:val="22"/>
        </w:rPr>
        <w:t>function,</w:t>
      </w:r>
      <w:r>
        <w:rPr>
          <w:rFonts w:ascii="Times New Roman" w:hAnsi="Times New Roman"/>
          <w:color w:val="2B2A29"/>
          <w:spacing w:val="-9"/>
          <w:w w:val="105"/>
          <w:sz w:val="22"/>
        </w:rPr>
        <w:t xml:space="preserve"> </w:t>
      </w:r>
      <w:r>
        <w:rPr>
          <w:rFonts w:ascii="Times New Roman" w:hAnsi="Times New Roman"/>
          <w:color w:val="2B2A29"/>
          <w:w w:val="105"/>
          <w:sz w:val="22"/>
        </w:rPr>
        <w:t>similar</w:t>
      </w:r>
      <w:r>
        <w:rPr>
          <w:rFonts w:ascii="Times New Roman" w:hAnsi="Times New Roman"/>
          <w:color w:val="2B2A29"/>
          <w:spacing w:val="-9"/>
          <w:w w:val="105"/>
          <w:sz w:val="22"/>
        </w:rPr>
        <w:t xml:space="preserve"> </w:t>
      </w:r>
      <w:r>
        <w:rPr>
          <w:rFonts w:ascii="Times New Roman" w:hAnsi="Times New Roman"/>
          <w:color w:val="2B2A29"/>
          <w:w w:val="105"/>
          <w:sz w:val="22"/>
        </w:rPr>
        <w:t>in</w:t>
      </w:r>
      <w:r>
        <w:rPr>
          <w:rFonts w:ascii="Times New Roman" w:hAnsi="Times New Roman"/>
          <w:color w:val="2B2A29"/>
          <w:spacing w:val="-9"/>
          <w:w w:val="105"/>
          <w:sz w:val="22"/>
        </w:rPr>
        <w:t xml:space="preserve"> </w:t>
      </w:r>
      <w:r>
        <w:rPr>
          <w:rFonts w:ascii="Times New Roman" w:hAnsi="Times New Roman"/>
          <w:color w:val="2B2A29"/>
          <w:w w:val="105"/>
          <w:sz w:val="22"/>
        </w:rPr>
        <w:t>functionality</w:t>
      </w:r>
      <w:r>
        <w:rPr>
          <w:rFonts w:ascii="Times New Roman" w:hAnsi="Times New Roman"/>
          <w:color w:val="2B2A29"/>
          <w:spacing w:val="-9"/>
          <w:w w:val="105"/>
          <w:sz w:val="22"/>
        </w:rPr>
        <w:t xml:space="preserve"> </w:t>
      </w:r>
      <w:r>
        <w:rPr>
          <w:rFonts w:ascii="Times New Roman" w:hAnsi="Times New Roman"/>
          <w:color w:val="2B2A29"/>
          <w:w w:val="105"/>
          <w:sz w:val="22"/>
        </w:rPr>
        <w:t>to</w:t>
      </w:r>
      <w:r>
        <w:rPr>
          <w:rFonts w:ascii="Times New Roman" w:hAnsi="Times New Roman"/>
          <w:color w:val="2B2A29"/>
          <w:spacing w:val="-9"/>
          <w:w w:val="105"/>
          <w:sz w:val="22"/>
        </w:rPr>
        <w:t xml:space="preserve"> </w:t>
      </w:r>
      <w:r>
        <w:rPr>
          <w:rFonts w:ascii="Times New Roman" w:hAnsi="Times New Roman"/>
          <w:color w:val="2B2A29"/>
          <w:w w:val="105"/>
          <w:sz w:val="22"/>
        </w:rPr>
        <w:t>the</w:t>
      </w:r>
      <w:r>
        <w:rPr>
          <w:rFonts w:ascii="Times New Roman" w:hAnsi="Times New Roman"/>
          <w:color w:val="2B2A29"/>
          <w:spacing w:val="-55"/>
          <w:w w:val="105"/>
          <w:sz w:val="22"/>
        </w:rPr>
        <w:t xml:space="preserve"> </w:t>
      </w:r>
      <w:r>
        <w:rPr>
          <w:rFonts w:ascii="Times New Roman" w:hAnsi="Times New Roman"/>
          <w:color w:val="2B2A29"/>
          <w:w w:val="105"/>
          <w:sz w:val="22"/>
        </w:rPr>
        <w:t>implementation</w:t>
      </w:r>
      <w:r>
        <w:rPr>
          <w:rFonts w:ascii="Times New Roman" w:hAnsi="Times New Roman"/>
          <w:color w:val="2B2A29"/>
          <w:spacing w:val="-11"/>
          <w:w w:val="105"/>
          <w:sz w:val="22"/>
        </w:rPr>
        <w:t xml:space="preserve"> </w:t>
      </w:r>
      <w:r>
        <w:rPr>
          <w:rFonts w:ascii="Times New Roman" w:hAnsi="Times New Roman"/>
          <w:color w:val="2B2A29"/>
          <w:w w:val="105"/>
          <w:sz w:val="22"/>
        </w:rPr>
        <w:t>we</w:t>
      </w:r>
      <w:r>
        <w:rPr>
          <w:rFonts w:ascii="Times New Roman" w:hAnsi="Times New Roman"/>
          <w:color w:val="2B2A29"/>
          <w:spacing w:val="-11"/>
          <w:w w:val="105"/>
          <w:sz w:val="22"/>
        </w:rPr>
        <w:t xml:space="preserve"> </w:t>
      </w:r>
      <w:r>
        <w:rPr>
          <w:rFonts w:ascii="Times New Roman" w:hAnsi="Times New Roman"/>
          <w:color w:val="2B2A29"/>
          <w:w w:val="105"/>
          <w:sz w:val="22"/>
        </w:rPr>
        <w:t>did</w:t>
      </w:r>
      <w:r>
        <w:rPr>
          <w:rFonts w:ascii="Times New Roman" w:hAnsi="Times New Roman"/>
          <w:color w:val="2B2A29"/>
          <w:spacing w:val="-11"/>
          <w:w w:val="105"/>
          <w:sz w:val="22"/>
        </w:rPr>
        <w:t xml:space="preserve"> </w:t>
      </w:r>
      <w:r>
        <w:rPr>
          <w:rFonts w:ascii="Times New Roman" w:hAnsi="Times New Roman"/>
          <w:color w:val="2B2A29"/>
          <w:w w:val="105"/>
          <w:sz w:val="22"/>
        </w:rPr>
        <w:t>in</w:t>
      </w:r>
      <w:r>
        <w:rPr>
          <w:rFonts w:ascii="Times New Roman" w:hAnsi="Times New Roman"/>
          <w:color w:val="2B2A29"/>
          <w:spacing w:val="-10"/>
          <w:w w:val="105"/>
          <w:sz w:val="22"/>
        </w:rPr>
        <w:t xml:space="preserve"> </w:t>
      </w:r>
      <w:r>
        <w:rPr>
          <w:rFonts w:ascii="Times New Roman" w:hAnsi="Times New Roman"/>
          <w:color w:val="2B2A29"/>
          <w:w w:val="105"/>
          <w:sz w:val="22"/>
        </w:rPr>
        <w:t>Chapter</w:t>
      </w:r>
      <w:r>
        <w:rPr>
          <w:rFonts w:ascii="Times New Roman" w:hAnsi="Times New Roman"/>
          <w:color w:val="2B2A29"/>
          <w:spacing w:val="-11"/>
          <w:w w:val="105"/>
          <w:sz w:val="22"/>
        </w:rPr>
        <w:t xml:space="preserve"> </w:t>
      </w:r>
      <w:r>
        <w:rPr>
          <w:rFonts w:ascii="Times New Roman" w:hAnsi="Times New Roman"/>
          <w:color w:val="0000FF"/>
          <w:w w:val="105"/>
          <w:sz w:val="22"/>
        </w:rPr>
        <w:t>2</w:t>
      </w:r>
      <w:r>
        <w:rPr>
          <w:rFonts w:ascii="Times New Roman" w:hAnsi="Times New Roman"/>
          <w:color w:val="2B2A29"/>
          <w:w w:val="105"/>
          <w:sz w:val="22"/>
        </w:rPr>
        <w:t>.</w:t>
      </w:r>
    </w:p>
    <w:p>
      <w:pPr>
        <w:pStyle w:val="16"/>
        <w:numPr>
          <w:ilvl w:val="0"/>
          <w:numId w:val="46"/>
        </w:numPr>
        <w:tabs>
          <w:tab w:val="left" w:pos="1095"/>
          <w:tab w:val="left" w:pos="1096"/>
        </w:tabs>
        <w:spacing w:before="138" w:after="0" w:line="304" w:lineRule="auto"/>
        <w:ind w:left="1095" w:right="2272" w:hanging="358"/>
        <w:jc w:val="left"/>
        <w:rPr>
          <w:rFonts w:ascii="Times New Roman" w:hAnsi="Times New Roman"/>
          <w:sz w:val="22"/>
        </w:rPr>
      </w:pPr>
      <w:r>
        <w:rPr>
          <w:rFonts w:ascii="Times New Roman" w:hAnsi="Times New Roman"/>
          <w:b/>
          <w:color w:val="2B2A29"/>
          <w:w w:val="105"/>
          <w:sz w:val="22"/>
        </w:rPr>
        <w:t>阶乘</w:t>
      </w:r>
      <w:r>
        <w:rPr>
          <w:rFonts w:ascii="Times New Roman" w:hAnsi="Times New Roman"/>
          <w:color w:val="2B2A29"/>
          <w:w w:val="105"/>
          <w:sz w:val="22"/>
        </w:rPr>
        <w:t>：一</w:t>
      </w:r>
      <w:r>
        <w:rPr>
          <w:rFonts w:ascii="Times New Roman" w:hAnsi="Times New Roman"/>
          <w:color w:val="2B2A29"/>
          <w:spacing w:val="-9"/>
          <w:w w:val="105"/>
          <w:sz w:val="22"/>
        </w:rPr>
        <w:t>个</w:t>
      </w:r>
      <w:r>
        <w:rPr>
          <w:rFonts w:ascii="Times New Roman" w:hAnsi="Times New Roman"/>
          <w:color w:val="2B2A29"/>
          <w:w w:val="105"/>
          <w:sz w:val="22"/>
        </w:rPr>
        <w:t>阶乘函数，在功能上类似于我们在</w:t>
      </w:r>
      <w:r>
        <w:rPr>
          <w:rFonts w:ascii="Times New Roman" w:hAnsi="Times New Roman"/>
          <w:color w:val="0000FF"/>
          <w:w w:val="105"/>
          <w:sz w:val="22"/>
        </w:rPr>
        <w:t>第2</w:t>
      </w:r>
      <w:r>
        <w:rPr>
          <w:rFonts w:ascii="Times New Roman" w:hAnsi="Times New Roman"/>
          <w:color w:val="2B2A29"/>
          <w:w w:val="105"/>
          <w:sz w:val="22"/>
        </w:rPr>
        <w:t>章</w:t>
      </w:r>
      <w:r>
        <w:rPr>
          <w:rFonts w:ascii="Times New Roman" w:hAnsi="Times New Roman"/>
          <w:color w:val="2B2A29"/>
          <w:spacing w:val="-11"/>
          <w:w w:val="105"/>
          <w:sz w:val="22"/>
        </w:rPr>
        <w:t>中所</w:t>
      </w:r>
      <w:r>
        <w:rPr>
          <w:rFonts w:ascii="Times New Roman" w:hAnsi="Times New Roman"/>
          <w:color w:val="2B2A29"/>
          <w:w w:val="105"/>
          <w:sz w:val="22"/>
        </w:rPr>
        <w:t>做</w:t>
      </w:r>
      <w:r>
        <w:rPr>
          <w:rFonts w:ascii="Times New Roman" w:hAnsi="Times New Roman"/>
          <w:color w:val="2B2A29"/>
          <w:spacing w:val="-11"/>
          <w:w w:val="105"/>
          <w:sz w:val="22"/>
        </w:rPr>
        <w:t>的</w:t>
      </w:r>
      <w:r>
        <w:rPr>
          <w:rFonts w:ascii="Times New Roman" w:hAnsi="Times New Roman"/>
          <w:color w:val="2B2A29"/>
          <w:w w:val="105"/>
          <w:sz w:val="22"/>
        </w:rPr>
        <w:t>实现。</w:t>
      </w:r>
    </w:p>
    <w:p>
      <w:r>
        <w:rPr>
          <w:rFonts w:ascii="Times New Roman" w:hAnsi="Times New Roman"/>
          <w:b/>
          <w:color w:val="2B2A29"/>
          <w:spacing w:val="-3"/>
          <w:w w:val="105"/>
          <w:sz w:val="22"/>
        </w:rPr>
        <w:t>Sort</w:t>
      </w:r>
      <w:r>
        <w:rPr>
          <w:rFonts w:ascii="Times New Roman" w:hAnsi="Times New Roman"/>
          <w:color w:val="2B2A29"/>
          <w:spacing w:val="-3"/>
          <w:w w:val="105"/>
          <w:sz w:val="22"/>
        </w:rPr>
        <w:t>:</w:t>
      </w:r>
      <w:r>
        <w:rPr>
          <w:rFonts w:ascii="Times New Roman" w:hAnsi="Times New Roman"/>
          <w:color w:val="2B2A29"/>
          <w:spacing w:val="-24"/>
          <w:w w:val="105"/>
          <w:sz w:val="22"/>
        </w:rPr>
        <w:t xml:space="preserve"> </w:t>
      </w:r>
      <w:r>
        <w:rPr>
          <w:rFonts w:ascii="Times New Roman" w:hAnsi="Times New Roman"/>
          <w:color w:val="2B2A29"/>
          <w:spacing w:val="-3"/>
          <w:w w:val="105"/>
          <w:sz w:val="22"/>
        </w:rPr>
        <w:t>A</w:t>
      </w:r>
      <w:r>
        <w:rPr>
          <w:rFonts w:ascii="Times New Roman" w:hAnsi="Times New Roman"/>
          <w:color w:val="2B2A29"/>
          <w:spacing w:val="-24"/>
          <w:w w:val="105"/>
          <w:sz w:val="22"/>
        </w:rPr>
        <w:t xml:space="preserve"> </w:t>
      </w:r>
      <w:r>
        <w:rPr>
          <w:rFonts w:ascii="Times New Roman" w:hAnsi="Times New Roman"/>
          <w:color w:val="2B2A29"/>
          <w:spacing w:val="-3"/>
          <w:w w:val="105"/>
          <w:sz w:val="22"/>
        </w:rPr>
        <w:t>sort</w:t>
      </w:r>
      <w:r>
        <w:rPr>
          <w:rFonts w:ascii="Times New Roman" w:hAnsi="Times New Roman"/>
          <w:color w:val="2B2A29"/>
          <w:spacing w:val="-23"/>
          <w:w w:val="105"/>
          <w:sz w:val="22"/>
        </w:rPr>
        <w:t xml:space="preserve"> </w:t>
      </w:r>
      <w:r>
        <w:rPr>
          <w:rFonts w:ascii="Times New Roman" w:hAnsi="Times New Roman"/>
          <w:color w:val="2B2A29"/>
          <w:spacing w:val="-3"/>
          <w:w w:val="105"/>
          <w:sz w:val="22"/>
        </w:rPr>
        <w:t>function</w:t>
      </w:r>
      <w:r>
        <w:rPr>
          <w:rFonts w:ascii="Times New Roman" w:hAnsi="Times New Roman"/>
          <w:color w:val="2B2A29"/>
          <w:spacing w:val="-24"/>
          <w:w w:val="105"/>
          <w:sz w:val="22"/>
        </w:rPr>
        <w:t xml:space="preserve"> </w:t>
      </w:r>
      <w:r>
        <w:rPr>
          <w:rFonts w:ascii="Times New Roman" w:hAnsi="Times New Roman"/>
          <w:color w:val="2B2A29"/>
          <w:spacing w:val="-3"/>
          <w:w w:val="105"/>
          <w:sz w:val="22"/>
        </w:rPr>
        <w:t>to</w:t>
      </w:r>
      <w:r>
        <w:rPr>
          <w:rFonts w:ascii="Times New Roman" w:hAnsi="Times New Roman"/>
          <w:color w:val="2B2A29"/>
          <w:spacing w:val="-23"/>
          <w:w w:val="105"/>
          <w:sz w:val="22"/>
        </w:rPr>
        <w:t xml:space="preserve"> </w:t>
      </w:r>
      <w:r>
        <w:rPr>
          <w:rFonts w:ascii="Times New Roman" w:hAnsi="Times New Roman"/>
          <w:color w:val="2B2A29"/>
          <w:spacing w:val="-3"/>
          <w:w w:val="105"/>
          <w:sz w:val="22"/>
        </w:rPr>
        <w:t>arrange</w:t>
      </w:r>
      <w:r>
        <w:rPr>
          <w:rFonts w:ascii="Times New Roman" w:hAnsi="Times New Roman"/>
          <w:color w:val="2B2A29"/>
          <w:spacing w:val="-24"/>
          <w:w w:val="105"/>
          <w:sz w:val="22"/>
        </w:rPr>
        <w:t xml:space="preserve"> </w:t>
      </w:r>
      <w:r>
        <w:rPr>
          <w:rFonts w:ascii="Times New Roman" w:hAnsi="Times New Roman"/>
          <w:color w:val="2B2A29"/>
          <w:spacing w:val="-3"/>
          <w:w w:val="105"/>
          <w:sz w:val="22"/>
        </w:rPr>
        <w:t>a</w:t>
      </w:r>
      <w:r>
        <w:rPr>
          <w:rFonts w:ascii="Times New Roman" w:hAnsi="Times New Roman"/>
          <w:color w:val="2B2A29"/>
          <w:spacing w:val="-23"/>
          <w:w w:val="105"/>
          <w:sz w:val="22"/>
        </w:rPr>
        <w:t xml:space="preserve"> </w:t>
      </w:r>
      <w:r>
        <w:rPr>
          <w:rFonts w:ascii="Times New Roman" w:hAnsi="Times New Roman"/>
          <w:color w:val="2B2A29"/>
          <w:spacing w:val="-3"/>
          <w:w w:val="105"/>
          <w:sz w:val="22"/>
        </w:rPr>
        <w:t>given</w:t>
      </w:r>
      <w:r>
        <w:rPr>
          <w:rFonts w:ascii="Times New Roman" w:hAnsi="Times New Roman"/>
          <w:color w:val="2B2A29"/>
          <w:spacing w:val="-24"/>
          <w:w w:val="105"/>
          <w:sz w:val="22"/>
        </w:rPr>
        <w:t xml:space="preserve"> </w:t>
      </w:r>
      <w:r>
        <w:rPr>
          <w:rFonts w:ascii="Times New Roman" w:hAnsi="Times New Roman"/>
          <w:color w:val="2B2A29"/>
          <w:spacing w:val="-3"/>
          <w:w w:val="105"/>
          <w:sz w:val="22"/>
        </w:rPr>
        <w:t>list</w:t>
      </w:r>
      <w:r>
        <w:rPr>
          <w:rFonts w:ascii="Times New Roman" w:hAnsi="Times New Roman"/>
          <w:color w:val="2B2A29"/>
          <w:spacing w:val="-23"/>
          <w:w w:val="105"/>
          <w:sz w:val="22"/>
        </w:rPr>
        <w:t xml:space="preserve"> </w:t>
      </w:r>
      <w:r>
        <w:rPr>
          <w:rFonts w:ascii="Times New Roman" w:hAnsi="Times New Roman"/>
          <w:color w:val="2B2A29"/>
          <w:spacing w:val="-3"/>
          <w:w w:val="105"/>
          <w:sz w:val="22"/>
        </w:rPr>
        <w:t>of</w:t>
      </w:r>
      <w:r>
        <w:rPr>
          <w:rFonts w:ascii="Times New Roman" w:hAnsi="Times New Roman"/>
          <w:color w:val="2B2A29"/>
          <w:spacing w:val="-24"/>
          <w:w w:val="105"/>
          <w:sz w:val="22"/>
        </w:rPr>
        <w:t xml:space="preserve"> </w:t>
      </w:r>
      <w:r>
        <w:rPr>
          <w:rFonts w:ascii="Times New Roman" w:hAnsi="Times New Roman"/>
          <w:color w:val="2B2A29"/>
          <w:spacing w:val="-3"/>
          <w:w w:val="105"/>
          <w:sz w:val="22"/>
        </w:rPr>
        <w:t>numbers</w:t>
      </w:r>
      <w:r>
        <w:rPr>
          <w:rFonts w:ascii="Times New Roman" w:hAnsi="Times New Roman"/>
          <w:color w:val="2B2A29"/>
          <w:spacing w:val="-24"/>
          <w:w w:val="105"/>
          <w:sz w:val="22"/>
        </w:rPr>
        <w:t xml:space="preserve"> </w:t>
      </w:r>
      <w:r>
        <w:rPr>
          <w:rFonts w:ascii="Times New Roman" w:hAnsi="Times New Roman"/>
          <w:color w:val="2B2A29"/>
          <w:spacing w:val="-2"/>
          <w:w w:val="105"/>
          <w:sz w:val="22"/>
        </w:rPr>
        <w:t>in</w:t>
      </w:r>
      <w:r>
        <w:rPr>
          <w:rFonts w:ascii="Times New Roman" w:hAnsi="Times New Roman"/>
          <w:color w:val="2B2A29"/>
          <w:spacing w:val="-23"/>
          <w:w w:val="105"/>
          <w:sz w:val="22"/>
        </w:rPr>
        <w:t xml:space="preserve"> </w:t>
      </w:r>
      <w:r>
        <w:rPr>
          <w:rFonts w:ascii="Times New Roman" w:hAnsi="Times New Roman"/>
          <w:color w:val="2B2A29"/>
          <w:spacing w:val="-2"/>
          <w:w w:val="105"/>
          <w:sz w:val="22"/>
        </w:rPr>
        <w:t>ascending</w:t>
      </w:r>
      <w:r>
        <w:rPr>
          <w:rFonts w:ascii="Times New Roman" w:hAnsi="Times New Roman"/>
          <w:color w:val="2B2A29"/>
          <w:spacing w:val="-24"/>
          <w:w w:val="105"/>
          <w:sz w:val="22"/>
        </w:rPr>
        <w:t xml:space="preserve"> </w:t>
      </w:r>
      <w:r>
        <w:rPr>
          <w:rFonts w:ascii="Times New Roman" w:hAnsi="Times New Roman"/>
          <w:color w:val="2B2A29"/>
          <w:spacing w:val="-2"/>
          <w:w w:val="105"/>
          <w:sz w:val="22"/>
        </w:rPr>
        <w:t>order.</w:t>
      </w:r>
      <w:r>
        <w:rPr>
          <w:rFonts w:ascii="Times New Roman" w:hAnsi="Times New Roman"/>
          <w:color w:val="2B2A29"/>
          <w:spacing w:val="-54"/>
          <w:w w:val="105"/>
          <w:sz w:val="22"/>
        </w:rPr>
        <w:t xml:space="preserve"> </w:t>
      </w:r>
      <w:r>
        <w:rPr>
          <w:rFonts w:ascii="Times New Roman" w:hAnsi="Times New Roman"/>
          <w:color w:val="2B2A29"/>
          <w:w w:val="105"/>
          <w:sz w:val="22"/>
        </w:rPr>
        <w:t>We</w:t>
      </w:r>
      <w:r>
        <w:rPr>
          <w:rFonts w:ascii="Times New Roman" w:hAnsi="Times New Roman"/>
          <w:color w:val="2B2A29"/>
          <w:spacing w:val="2"/>
          <w:w w:val="105"/>
          <w:sz w:val="22"/>
        </w:rPr>
        <w:t xml:space="preserve"> </w:t>
      </w:r>
      <w:r>
        <w:rPr>
          <w:rFonts w:ascii="Times New Roman" w:hAnsi="Times New Roman"/>
          <w:color w:val="2B2A29"/>
          <w:w w:val="105"/>
          <w:sz w:val="22"/>
        </w:rPr>
        <w:t>will</w:t>
      </w:r>
      <w:r>
        <w:rPr>
          <w:rFonts w:ascii="Times New Roman" w:hAnsi="Times New Roman"/>
          <w:color w:val="2B2A29"/>
          <w:spacing w:val="3"/>
          <w:w w:val="105"/>
          <w:sz w:val="22"/>
        </w:rPr>
        <w:t xml:space="preserve"> </w:t>
      </w:r>
      <w:r>
        <w:rPr>
          <w:rFonts w:ascii="Times New Roman" w:hAnsi="Times New Roman"/>
          <w:color w:val="2B2A29"/>
          <w:w w:val="105"/>
          <w:sz w:val="22"/>
        </w:rPr>
        <w:t>be</w:t>
      </w:r>
      <w:r>
        <w:rPr>
          <w:rFonts w:ascii="Times New Roman" w:hAnsi="Times New Roman"/>
          <w:color w:val="2B2A29"/>
          <w:spacing w:val="2"/>
          <w:w w:val="105"/>
          <w:sz w:val="22"/>
        </w:rPr>
        <w:t xml:space="preserve"> </w:t>
      </w:r>
      <w:r>
        <w:rPr>
          <w:rFonts w:ascii="Times New Roman" w:hAnsi="Times New Roman"/>
          <w:color w:val="2B2A29"/>
          <w:w w:val="105"/>
          <w:sz w:val="22"/>
        </w:rPr>
        <w:t>implementing</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bubble</w:t>
      </w:r>
      <w:r>
        <w:rPr>
          <w:rFonts w:ascii="Times New Roman" w:hAnsi="Times New Roman"/>
          <w:color w:val="2B2A29"/>
          <w:spacing w:val="3"/>
          <w:w w:val="105"/>
          <w:sz w:val="22"/>
        </w:rPr>
        <w:t xml:space="preserve"> </w:t>
      </w:r>
      <w:r>
        <w:rPr>
          <w:rFonts w:ascii="Times New Roman" w:hAnsi="Times New Roman"/>
          <w:color w:val="2B2A29"/>
          <w:w w:val="105"/>
          <w:sz w:val="22"/>
        </w:rPr>
        <w:t>sort</w:t>
      </w:r>
      <w:r>
        <w:rPr>
          <w:rFonts w:ascii="Times New Roman" w:hAnsi="Times New Roman"/>
          <w:color w:val="2B2A29"/>
          <w:spacing w:val="2"/>
          <w:w w:val="105"/>
          <w:sz w:val="22"/>
        </w:rPr>
        <w:t xml:space="preserve"> </w:t>
      </w:r>
      <w:r>
        <w:rPr>
          <w:rFonts w:ascii="Times New Roman" w:hAnsi="Times New Roman"/>
          <w:color w:val="2B2A29"/>
          <w:w w:val="105"/>
          <w:sz w:val="22"/>
        </w:rPr>
        <w:t>algorithm</w:t>
      </w:r>
      <w:r>
        <w:rPr>
          <w:rFonts w:ascii="Times New Roman" w:hAnsi="Times New Roman"/>
          <w:color w:val="2B2A29"/>
          <w:spacing w:val="3"/>
          <w:w w:val="105"/>
          <w:sz w:val="22"/>
        </w:rPr>
        <w:t xml:space="preserve"> </w:t>
      </w:r>
      <w:r>
        <w:rPr>
          <w:rFonts w:ascii="Times New Roman" w:hAnsi="Times New Roman"/>
          <w:color w:val="2B2A29"/>
          <w:w w:val="105"/>
          <w:sz w:val="22"/>
        </w:rPr>
        <w:t>for</w:t>
      </w:r>
      <w:r>
        <w:rPr>
          <w:rFonts w:ascii="Times New Roman" w:hAnsi="Times New Roman"/>
          <w:color w:val="2B2A29"/>
          <w:spacing w:val="2"/>
          <w:w w:val="105"/>
          <w:sz w:val="22"/>
        </w:rPr>
        <w:t xml:space="preserve"> </w:t>
      </w:r>
      <w:r>
        <w:rPr>
          <w:rFonts w:ascii="Times New Roman" w:hAnsi="Times New Roman"/>
          <w:color w:val="2B2A29"/>
          <w:w w:val="105"/>
          <w:sz w:val="22"/>
        </w:rPr>
        <w:t>this</w:t>
      </w:r>
      <w:r>
        <w:rPr>
          <w:rFonts w:ascii="Times New Roman" w:hAnsi="Times New Roman"/>
          <w:color w:val="2B2A29"/>
          <w:spacing w:val="3"/>
          <w:w w:val="105"/>
          <w:sz w:val="22"/>
        </w:rPr>
        <w:t xml:space="preserve"> </w:t>
      </w:r>
      <w:r>
        <w:rPr>
          <w:rFonts w:ascii="Times New Roman" w:hAnsi="Times New Roman"/>
          <w:color w:val="2B2A29"/>
          <w:w w:val="105"/>
          <w:sz w:val="22"/>
        </w:rPr>
        <w:t>operation.</w:t>
      </w:r>
    </w:p>
    <w:p>
      <w:pPr>
        <w:pStyle w:val="16"/>
        <w:numPr>
          <w:ilvl w:val="0"/>
          <w:numId w:val="46"/>
        </w:numPr>
        <w:tabs>
          <w:tab w:val="left" w:pos="1095"/>
          <w:tab w:val="left" w:pos="1096"/>
        </w:tabs>
        <w:spacing w:before="118" w:after="0" w:line="304" w:lineRule="auto"/>
        <w:ind w:left="1095" w:right="1378" w:hanging="358"/>
        <w:jc w:val="left"/>
        <w:rPr>
          <w:rFonts w:ascii="Times New Roman" w:hAnsi="Times New Roman"/>
          <w:sz w:val="22"/>
        </w:rPr>
      </w:pPr>
      <w:r>
        <w:rPr>
          <w:rFonts w:ascii="Times New Roman" w:hAnsi="Times New Roman"/>
          <w:b/>
          <w:color w:val="2B2A29"/>
          <w:spacing w:val="-3"/>
          <w:w w:val="105"/>
          <w:sz w:val="22"/>
        </w:rPr>
        <w:t>排序</w:t>
      </w:r>
      <w:r>
        <w:rPr>
          <w:rFonts w:ascii="Times New Roman" w:hAnsi="Times New Roman"/>
          <w:color w:val="2B2A29"/>
          <w:spacing w:val="-3"/>
          <w:w w:val="105"/>
          <w:sz w:val="22"/>
        </w:rPr>
        <w:t>：</w:t>
      </w:r>
      <w:r>
        <w:rPr>
          <w:rFonts w:ascii="Times New Roman" w:hAnsi="Times New Roman"/>
          <w:color w:val="2B2A29"/>
          <w:spacing w:val="-2"/>
          <w:w w:val="105"/>
          <w:sz w:val="22"/>
        </w:rPr>
        <w:t>按升序</w:t>
      </w:r>
      <w:r>
        <w:rPr>
          <w:rFonts w:ascii="Times New Roman" w:hAnsi="Times New Roman"/>
          <w:color w:val="2B2A29"/>
          <w:spacing w:val="-3"/>
          <w:w w:val="105"/>
          <w:sz w:val="22"/>
        </w:rPr>
        <w:t>排列给定数字列表的</w:t>
      </w:r>
      <w:r>
        <w:rPr>
          <w:rFonts w:ascii="Times New Roman" w:hAnsi="Times New Roman"/>
          <w:color w:val="2B2A29"/>
          <w:spacing w:val="-24"/>
          <w:w w:val="105"/>
          <w:sz w:val="22"/>
        </w:rPr>
        <w:t>排序</w:t>
      </w:r>
      <w:r>
        <w:rPr>
          <w:rFonts w:ascii="Times New Roman" w:hAnsi="Times New Roman"/>
          <w:color w:val="2B2A29"/>
          <w:spacing w:val="-3"/>
          <w:w w:val="105"/>
          <w:sz w:val="22"/>
        </w:rPr>
        <w:t>函数</w:t>
      </w:r>
      <w:r>
        <w:rPr>
          <w:rFonts w:ascii="Times New Roman" w:hAnsi="Times New Roman"/>
          <w:color w:val="2B2A29"/>
          <w:spacing w:val="-2"/>
          <w:w w:val="105"/>
          <w:sz w:val="22"/>
        </w:rPr>
        <w:t>。</w:t>
      </w:r>
      <w:r>
        <w:rPr>
          <w:rFonts w:ascii="Times New Roman" w:hAnsi="Times New Roman"/>
          <w:color w:val="2B2A29"/>
          <w:w w:val="105"/>
          <w:sz w:val="22"/>
        </w:rPr>
        <w:t>我们将为此操作实现气泡</w:t>
      </w:r>
      <w:r>
        <w:rPr>
          <w:rFonts w:ascii="Times New Roman" w:hAnsi="Times New Roman"/>
          <w:color w:val="2B2A29"/>
          <w:spacing w:val="3"/>
          <w:w w:val="105"/>
          <w:sz w:val="22"/>
        </w:rPr>
        <w:t>排</w:t>
      </w:r>
      <w:r>
        <w:rPr>
          <w:rFonts w:ascii="Times New Roman" w:hAnsi="Times New Roman"/>
          <w:color w:val="2B2A29"/>
          <w:w w:val="105"/>
          <w:sz w:val="22"/>
        </w:rPr>
        <w:t>序算法。</w:t>
      </w:r>
    </w:p>
    <w:p>
      <w:r>
        <w:rPr>
          <w:color w:val="2B2A29"/>
          <w:w w:val="105"/>
        </w:rPr>
        <w:t>To</w:t>
      </w:r>
      <w:r>
        <w:rPr>
          <w:color w:val="2B2A29"/>
          <w:spacing w:val="-3"/>
          <w:w w:val="105"/>
        </w:rPr>
        <w:t xml:space="preserve"> </w:t>
      </w:r>
      <w:r>
        <w:rPr>
          <w:color w:val="2B2A29"/>
          <w:w w:val="105"/>
        </w:rPr>
        <w:t>implement</w:t>
      </w:r>
      <w:r>
        <w:rPr>
          <w:color w:val="2B2A29"/>
          <w:spacing w:val="-2"/>
          <w:w w:val="105"/>
        </w:rPr>
        <w:t xml:space="preserve"> </w:t>
      </w:r>
      <w:r>
        <w:rPr>
          <w:color w:val="2B2A29"/>
          <w:w w:val="105"/>
        </w:rPr>
        <w:t>the</w:t>
      </w:r>
      <w:r>
        <w:rPr>
          <w:color w:val="2B2A29"/>
          <w:spacing w:val="-3"/>
          <w:w w:val="105"/>
        </w:rPr>
        <w:t xml:space="preserve"> </w:t>
      </w:r>
      <w:r>
        <w:rPr>
          <w:color w:val="2B2A29"/>
          <w:w w:val="105"/>
        </w:rPr>
        <w:t>previous</w:t>
      </w:r>
      <w:r>
        <w:rPr>
          <w:color w:val="2B2A29"/>
          <w:spacing w:val="-2"/>
          <w:w w:val="105"/>
        </w:rPr>
        <w:t xml:space="preserve"> </w:t>
      </w:r>
      <w:r>
        <w:rPr>
          <w:color w:val="2B2A29"/>
          <w:w w:val="105"/>
        </w:rPr>
        <w:t>two</w:t>
      </w:r>
      <w:r>
        <w:rPr>
          <w:color w:val="2B2A29"/>
          <w:spacing w:val="-2"/>
          <w:w w:val="105"/>
        </w:rPr>
        <w:t xml:space="preserve"> </w:t>
      </w:r>
      <w:r>
        <w:rPr>
          <w:color w:val="2B2A29"/>
          <w:w w:val="105"/>
        </w:rPr>
        <w:t>operations,</w:t>
      </w:r>
      <w:r>
        <w:rPr>
          <w:color w:val="2B2A29"/>
          <w:spacing w:val="-3"/>
          <w:w w:val="105"/>
        </w:rPr>
        <w:t xml:space="preserve"> </w:t>
      </w:r>
      <w:r>
        <w:rPr>
          <w:color w:val="2B2A29"/>
          <w:w w:val="105"/>
        </w:rPr>
        <w:t>we</w:t>
      </w:r>
      <w:r>
        <w:rPr>
          <w:color w:val="2B2A29"/>
          <w:spacing w:val="-2"/>
          <w:w w:val="105"/>
        </w:rPr>
        <w:t xml:space="preserve"> </w:t>
      </w:r>
      <w:r>
        <w:rPr>
          <w:color w:val="2B2A29"/>
          <w:w w:val="105"/>
        </w:rPr>
        <w:t>will</w:t>
      </w:r>
      <w:r>
        <w:rPr>
          <w:color w:val="2B2A29"/>
          <w:spacing w:val="-2"/>
          <w:w w:val="105"/>
        </w:rPr>
        <w:t xml:space="preserve"> </w:t>
      </w:r>
      <w:r>
        <w:rPr>
          <w:color w:val="2B2A29"/>
          <w:w w:val="105"/>
        </w:rPr>
        <w:t>be</w:t>
      </w:r>
      <w:r>
        <w:rPr>
          <w:color w:val="2B2A29"/>
          <w:spacing w:val="-3"/>
          <w:w w:val="105"/>
        </w:rPr>
        <w:t xml:space="preserve"> </w:t>
      </w:r>
      <w:r>
        <w:rPr>
          <w:color w:val="2B2A29"/>
          <w:w w:val="105"/>
        </w:rPr>
        <w:t>creating</w:t>
      </w:r>
      <w:r>
        <w:rPr>
          <w:color w:val="2B2A29"/>
          <w:spacing w:val="-2"/>
          <w:w w:val="105"/>
        </w:rPr>
        <w:t xml:space="preserve"> </w:t>
      </w:r>
      <w:r>
        <w:rPr>
          <w:color w:val="2B2A29"/>
          <w:w w:val="105"/>
        </w:rPr>
        <w:t>a</w:t>
      </w:r>
      <w:r>
        <w:rPr>
          <w:color w:val="2B2A29"/>
          <w:spacing w:val="-3"/>
          <w:w w:val="105"/>
        </w:rPr>
        <w:t xml:space="preserve"> </w:t>
      </w:r>
      <w:r>
        <w:rPr>
          <w:color w:val="2B2A29"/>
          <w:w w:val="105"/>
        </w:rPr>
        <w:t>source</w:t>
      </w:r>
      <w:r>
        <w:rPr>
          <w:color w:val="2B2A29"/>
          <w:spacing w:val="-2"/>
          <w:w w:val="105"/>
        </w:rPr>
        <w:t xml:space="preserve"> </w:t>
      </w:r>
      <w:r>
        <w:rPr>
          <w:color w:val="2B2A29"/>
          <w:w w:val="105"/>
        </w:rPr>
        <w:t>file</w:t>
      </w:r>
      <w:r>
        <w:rPr>
          <w:color w:val="2B2A29"/>
          <w:spacing w:val="-2"/>
          <w:w w:val="105"/>
        </w:rPr>
        <w:t xml:space="preserve"> </w:t>
      </w:r>
      <w:r>
        <w:rPr>
          <w:color w:val="2B2A29"/>
          <w:w w:val="105"/>
        </w:rPr>
        <w:t>named</w:t>
      </w:r>
      <w:r>
        <w:rPr>
          <w:rFonts w:ascii="宋体"/>
          <w:color w:val="2B2A29"/>
          <w:spacing w:val="-1"/>
          <w:w w:val="105"/>
        </w:rPr>
        <w:t xml:space="preserve"> functions.bal</w:t>
      </w:r>
      <w:r>
        <w:rPr>
          <w:rFonts w:ascii="宋体"/>
          <w:color w:val="2B2A29"/>
          <w:spacing w:val="-69"/>
          <w:w w:val="105"/>
        </w:rPr>
        <w:t xml:space="preserve"> </w:t>
      </w:r>
      <w:r>
        <w:rPr>
          <w:color w:val="2B2A29"/>
          <w:w w:val="105"/>
        </w:rPr>
        <w:t>inside</w:t>
      </w:r>
      <w:r>
        <w:rPr>
          <w:color w:val="2B2A29"/>
          <w:spacing w:val="-10"/>
          <w:w w:val="105"/>
        </w:rPr>
        <w:t xml:space="preserve"> </w:t>
      </w:r>
      <w:r>
        <w:rPr>
          <w:color w:val="2B2A29"/>
          <w:w w:val="105"/>
        </w:rPr>
        <w:t>the</w:t>
      </w:r>
      <w:r>
        <w:rPr>
          <w:color w:val="2B2A29"/>
          <w:spacing w:val="-10"/>
          <w:w w:val="105"/>
        </w:rPr>
        <w:t xml:space="preserve"> </w:t>
      </w:r>
      <w:r>
        <w:rPr>
          <w:color w:val="2B2A29"/>
          <w:w w:val="105"/>
        </w:rPr>
        <w:t>module.</w:t>
      </w:r>
    </w:p>
    <w:p>
      <w:pPr>
        <w:pStyle w:val="11"/>
        <w:spacing w:before="117"/>
        <w:ind w:left="519"/>
      </w:pPr>
      <w:r>
        <w:rPr>
          <w:color w:val="2B2A29"/>
          <w:w w:val="105"/>
        </w:rPr>
        <w:t>为了实现前两</w:t>
      </w:r>
      <w:r>
        <w:rPr>
          <w:color w:val="2B2A29"/>
          <w:spacing w:val="-2"/>
          <w:w w:val="105"/>
        </w:rPr>
        <w:t>个</w:t>
      </w:r>
      <w:r>
        <w:rPr>
          <w:color w:val="2B2A29"/>
          <w:w w:val="105"/>
        </w:rPr>
        <w:t>操作，我们将在模块内创建一个名为</w:t>
      </w:r>
      <w:r>
        <w:rPr>
          <w:rFonts w:ascii="宋体"/>
          <w:color w:val="2B2A29"/>
          <w:spacing w:val="-1"/>
          <w:w w:val="105"/>
        </w:rPr>
        <w:t>functions.bal</w:t>
      </w:r>
      <w:r>
        <w:rPr>
          <w:rFonts w:ascii="宋体"/>
          <w:color w:val="2B2A29"/>
          <w:spacing w:val="-69"/>
          <w:w w:val="105"/>
        </w:rPr>
        <w:t>的</w:t>
      </w:r>
      <w:r>
        <w:rPr>
          <w:color w:val="2B2A29"/>
          <w:w w:val="105"/>
        </w:rPr>
        <w:t>源文件。</w:t>
      </w:r>
    </w:p>
    <w:p>
      <w:r>
        <w:rPr>
          <w:color w:val="2B2A29"/>
          <w:w w:val="105"/>
        </w:rPr>
        <w:t>In</w:t>
      </w:r>
      <w:r>
        <w:rPr>
          <w:color w:val="2B2A29"/>
          <w:spacing w:val="-3"/>
          <w:w w:val="105"/>
        </w:rPr>
        <w:t xml:space="preserve"> </w:t>
      </w:r>
      <w:r>
        <w:rPr>
          <w:color w:val="2B2A29"/>
          <w:w w:val="105"/>
        </w:rPr>
        <w:t>Listing</w:t>
      </w:r>
      <w:r>
        <w:rPr>
          <w:color w:val="2B2A29"/>
          <w:spacing w:val="-2"/>
          <w:w w:val="105"/>
        </w:rPr>
        <w:t xml:space="preserve"> </w:t>
      </w:r>
      <w:r>
        <w:rPr>
          <w:color w:val="0000FF"/>
          <w:w w:val="105"/>
        </w:rPr>
        <w:t>4-2</w:t>
      </w:r>
      <w:r>
        <w:rPr>
          <w:color w:val="2B2A29"/>
          <w:w w:val="105"/>
        </w:rPr>
        <w:t>,</w:t>
      </w:r>
      <w:r>
        <w:rPr>
          <w:color w:val="2B2A29"/>
          <w:spacing w:val="-2"/>
          <w:w w:val="105"/>
        </w:rPr>
        <w:t xml:space="preserve"> </w:t>
      </w:r>
      <w:r>
        <w:rPr>
          <w:color w:val="2B2A29"/>
          <w:w w:val="105"/>
        </w:rPr>
        <w:t>the</w:t>
      </w:r>
      <w:r>
        <w:rPr>
          <w:color w:val="2B2A29"/>
          <w:spacing w:val="-2"/>
          <w:w w:val="105"/>
        </w:rPr>
        <w:t xml:space="preserve"> </w:t>
      </w:r>
      <w:r>
        <w:rPr>
          <w:color w:val="2B2A29"/>
          <w:w w:val="105"/>
        </w:rPr>
        <w:t>factorial</w:t>
      </w:r>
      <w:r>
        <w:rPr>
          <w:color w:val="2B2A29"/>
          <w:spacing w:val="-2"/>
          <w:w w:val="105"/>
        </w:rPr>
        <w:t xml:space="preserve"> </w:t>
      </w:r>
      <w:r>
        <w:rPr>
          <w:color w:val="2B2A29"/>
          <w:w w:val="105"/>
        </w:rPr>
        <w:t>functionality</w:t>
      </w:r>
      <w:r>
        <w:rPr>
          <w:color w:val="2B2A29"/>
          <w:spacing w:val="-2"/>
          <w:w w:val="105"/>
        </w:rPr>
        <w:t xml:space="preserve"> </w:t>
      </w:r>
      <w:r>
        <w:rPr>
          <w:color w:val="2B2A29"/>
          <w:w w:val="105"/>
        </w:rPr>
        <w:t>is</w:t>
      </w:r>
      <w:r>
        <w:rPr>
          <w:color w:val="2B2A29"/>
          <w:spacing w:val="-3"/>
          <w:w w:val="105"/>
        </w:rPr>
        <w:t xml:space="preserve"> </w:t>
      </w:r>
      <w:r>
        <w:rPr>
          <w:color w:val="2B2A29"/>
          <w:w w:val="105"/>
        </w:rPr>
        <w:t>implemented</w:t>
      </w:r>
      <w:r>
        <w:rPr>
          <w:color w:val="2B2A29"/>
          <w:spacing w:val="-2"/>
          <w:w w:val="105"/>
        </w:rPr>
        <w:t xml:space="preserve"> </w:t>
      </w:r>
      <w:r>
        <w:rPr>
          <w:color w:val="2B2A29"/>
          <w:w w:val="105"/>
        </w:rPr>
        <w:t>as</w:t>
      </w:r>
      <w:r>
        <w:rPr>
          <w:color w:val="2B2A29"/>
          <w:spacing w:val="-2"/>
          <w:w w:val="105"/>
        </w:rPr>
        <w:t xml:space="preserve"> </w:t>
      </w:r>
      <w:r>
        <w:rPr>
          <w:color w:val="2B2A29"/>
          <w:w w:val="105"/>
        </w:rPr>
        <w:t>a</w:t>
      </w:r>
      <w:r>
        <w:rPr>
          <w:color w:val="2B2A29"/>
          <w:spacing w:val="-2"/>
          <w:w w:val="105"/>
        </w:rPr>
        <w:t xml:space="preserve"> </w:t>
      </w:r>
      <w:r>
        <w:rPr>
          <w:color w:val="2B2A29"/>
          <w:w w:val="105"/>
        </w:rPr>
        <w:t>recursive</w:t>
      </w:r>
      <w:r>
        <w:rPr>
          <w:color w:val="2B2A29"/>
          <w:spacing w:val="-2"/>
          <w:w w:val="105"/>
        </w:rPr>
        <w:t xml:space="preserve"> </w:t>
      </w:r>
      <w:r>
        <w:rPr>
          <w:color w:val="2B2A29"/>
          <w:w w:val="105"/>
        </w:rPr>
        <w:t>function,</w:t>
      </w:r>
      <w:r>
        <w:rPr>
          <w:color w:val="2B2A29"/>
          <w:spacing w:val="-55"/>
          <w:w w:val="105"/>
        </w:rPr>
        <w:t xml:space="preserve"> </w:t>
      </w:r>
      <w:r>
        <w:rPr>
          <w:color w:val="2B2A29"/>
        </w:rPr>
        <w:t>where</w:t>
      </w:r>
      <w:r>
        <w:rPr>
          <w:color w:val="2B2A29"/>
          <w:spacing w:val="-4"/>
        </w:rPr>
        <w:t xml:space="preserve"> </w:t>
      </w:r>
      <w:r>
        <w:rPr>
          <w:color w:val="2B2A29"/>
        </w:rPr>
        <w:t>its</w:t>
      </w:r>
      <w:r>
        <w:rPr>
          <w:color w:val="2B2A29"/>
          <w:spacing w:val="-3"/>
        </w:rPr>
        <w:t xml:space="preserve"> </w:t>
      </w:r>
      <w:r>
        <w:rPr>
          <w:color w:val="2B2A29"/>
        </w:rPr>
        <w:t>formula</w:t>
      </w:r>
      <w:r>
        <w:rPr>
          <w:color w:val="2B2A29"/>
          <w:spacing w:val="-4"/>
        </w:rPr>
        <w:t xml:space="preserve"> </w:t>
      </w:r>
      <w:r>
        <w:rPr>
          <w:color w:val="2B2A29"/>
        </w:rPr>
        <w:t>can</w:t>
      </w:r>
      <w:r>
        <w:rPr>
          <w:color w:val="2B2A29"/>
          <w:spacing w:val="-3"/>
        </w:rPr>
        <w:t xml:space="preserve"> </w:t>
      </w:r>
      <w:r>
        <w:rPr>
          <w:color w:val="2B2A29"/>
        </w:rPr>
        <w:t>be</w:t>
      </w:r>
      <w:r>
        <w:rPr>
          <w:color w:val="2B2A29"/>
          <w:spacing w:val="-3"/>
        </w:rPr>
        <w:t xml:space="preserve"> </w:t>
      </w:r>
      <w:r>
        <w:rPr>
          <w:color w:val="2B2A29"/>
        </w:rPr>
        <w:t>written</w:t>
      </w:r>
      <w:r>
        <w:rPr>
          <w:color w:val="2B2A29"/>
          <w:spacing w:val="-4"/>
        </w:rPr>
        <w:t xml:space="preserve"> </w:t>
      </w:r>
      <w:r>
        <w:rPr>
          <w:color w:val="2B2A29"/>
        </w:rPr>
        <w:t>as</w:t>
      </w:r>
      <w:r>
        <w:rPr>
          <w:color w:val="2B2A29"/>
          <w:spacing w:val="-3"/>
        </w:rPr>
        <w:t xml:space="preserve"> </w:t>
      </w:r>
      <w:r>
        <w:rPr>
          <w:rFonts w:ascii="宋体"/>
          <w:color w:val="2B2A29"/>
        </w:rPr>
        <w:t>fact(n)</w:t>
      </w:r>
      <w:r>
        <w:rPr>
          <w:rFonts w:ascii="宋体"/>
          <w:color w:val="2B2A29"/>
          <w:spacing w:val="16"/>
        </w:rPr>
        <w:t xml:space="preserve"> </w:t>
      </w:r>
      <w:r>
        <w:rPr>
          <w:rFonts w:ascii="宋体"/>
          <w:color w:val="2B2A29"/>
        </w:rPr>
        <w:t>=</w:t>
      </w:r>
      <w:r>
        <w:rPr>
          <w:rFonts w:ascii="宋体"/>
          <w:color w:val="2B2A29"/>
          <w:spacing w:val="16"/>
        </w:rPr>
        <w:t xml:space="preserve"> </w:t>
      </w:r>
      <w:r>
        <w:rPr>
          <w:rFonts w:ascii="宋体"/>
          <w:color w:val="2B2A29"/>
        </w:rPr>
        <w:t>n</w:t>
      </w:r>
      <w:r>
        <w:rPr>
          <w:rFonts w:ascii="宋体"/>
          <w:color w:val="2B2A29"/>
          <w:spacing w:val="17"/>
        </w:rPr>
        <w:t xml:space="preserve"> </w:t>
      </w:r>
      <w:r>
        <w:rPr>
          <w:rFonts w:ascii="宋体"/>
          <w:color w:val="2B2A29"/>
        </w:rPr>
        <w:t>*</w:t>
      </w:r>
      <w:r>
        <w:rPr>
          <w:rFonts w:ascii="宋体"/>
          <w:color w:val="2B2A29"/>
          <w:spacing w:val="16"/>
        </w:rPr>
        <w:t xml:space="preserve"> </w:t>
      </w:r>
      <w:r>
        <w:rPr>
          <w:rFonts w:ascii="宋体"/>
          <w:color w:val="2B2A29"/>
        </w:rPr>
        <w:t>fact(n</w:t>
      </w:r>
      <w:r>
        <w:rPr>
          <w:rFonts w:ascii="宋体"/>
          <w:color w:val="2B2A29"/>
          <w:spacing w:val="16"/>
        </w:rPr>
        <w:t xml:space="preserve"> </w:t>
      </w:r>
      <w:r>
        <w:rPr>
          <w:rFonts w:ascii="宋体"/>
          <w:color w:val="2B2A29"/>
        </w:rPr>
        <w:t>-</w:t>
      </w:r>
      <w:r>
        <w:rPr>
          <w:rFonts w:ascii="宋体"/>
          <w:color w:val="2B2A29"/>
          <w:spacing w:val="16"/>
        </w:rPr>
        <w:t xml:space="preserve"> </w:t>
      </w:r>
      <w:r>
        <w:rPr>
          <w:rFonts w:ascii="宋体"/>
          <w:color w:val="2B2A29"/>
        </w:rPr>
        <w:t>1);</w:t>
      </w:r>
      <w:r>
        <w:rPr>
          <w:rFonts w:ascii="宋体"/>
          <w:color w:val="2B2A29"/>
          <w:spacing w:val="16"/>
        </w:rPr>
        <w:t xml:space="preserve"> </w:t>
      </w:r>
      <w:r>
        <w:rPr>
          <w:rFonts w:ascii="宋体"/>
          <w:color w:val="2B2A29"/>
        </w:rPr>
        <w:t>fact(1)</w:t>
      </w:r>
      <w:r>
        <w:rPr>
          <w:rFonts w:ascii="宋体"/>
          <w:color w:val="2B2A29"/>
          <w:spacing w:val="17"/>
        </w:rPr>
        <w:t xml:space="preserve"> </w:t>
      </w:r>
      <w:r>
        <w:rPr>
          <w:rFonts w:ascii="宋体"/>
          <w:color w:val="2B2A29"/>
        </w:rPr>
        <w:t>=</w:t>
      </w:r>
      <w:r>
        <w:rPr>
          <w:rFonts w:ascii="宋体"/>
          <w:color w:val="2B2A29"/>
          <w:spacing w:val="16"/>
        </w:rPr>
        <w:t xml:space="preserve"> </w:t>
      </w:r>
      <w:r>
        <w:rPr>
          <w:rFonts w:ascii="宋体"/>
          <w:color w:val="2B2A29"/>
        </w:rPr>
        <w:t>1</w:t>
      </w:r>
      <w:r>
        <w:rPr>
          <w:color w:val="2B2A29"/>
        </w:rPr>
        <w:t>.</w:t>
      </w:r>
    </w:p>
    <w:p>
      <w:pPr>
        <w:pStyle w:val="11"/>
        <w:spacing w:before="53" w:line="290" w:lineRule="auto"/>
        <w:ind w:left="160" w:right="817" w:firstLine="359"/>
      </w:pPr>
      <w:r>
        <w:rPr>
          <w:color w:val="2B2A29"/>
          <w:w w:val="105"/>
        </w:rPr>
        <w:t>在清单</w:t>
      </w:r>
      <w:r>
        <w:rPr>
          <w:color w:val="0000FF"/>
          <w:w w:val="105"/>
        </w:rPr>
        <w:t>4-2中</w:t>
      </w:r>
      <w:r>
        <w:rPr>
          <w:color w:val="2B2A29"/>
          <w:w w:val="105"/>
        </w:rPr>
        <w:t>，阶乘函数被实现为递归函数，</w:t>
      </w:r>
      <w:r>
        <w:rPr>
          <w:color w:val="2B2A29"/>
        </w:rPr>
        <w:t>其公式可以写成</w:t>
      </w:r>
      <w:r>
        <w:rPr>
          <w:rFonts w:ascii="宋体"/>
          <w:color w:val="2B2A29"/>
        </w:rPr>
        <w:t>fact（n）=n*fact（n-</w:t>
      </w:r>
      <w:r>
        <w:rPr>
          <w:rFonts w:ascii="宋体"/>
          <w:color w:val="2B2A29"/>
          <w:spacing w:val="16"/>
        </w:rPr>
        <w:t>1）；</w:t>
      </w:r>
      <w:r>
        <w:rPr>
          <w:rFonts w:ascii="宋体"/>
          <w:color w:val="2B2A29"/>
        </w:rPr>
        <w:t>事实（1）=1</w:t>
      </w:r>
      <w:r>
        <w:rPr>
          <w:color w:val="2B2A29"/>
        </w:rPr>
        <w:t>。</w:t>
      </w:r>
    </w:p>
    <w:p>
      <w:pPr>
        <w:pStyle w:val="11"/>
        <w:spacing w:before="5"/>
        <w:rPr>
          <w:sz w:val="19"/>
        </w:rPr>
      </w:pPr>
    </w:p>
    <w:p>
      <w:r>
        <w:rPr>
          <w:b/>
          <w:i/>
          <w:color w:val="2B2A29"/>
          <w:w w:val="105"/>
          <w:sz w:val="24"/>
        </w:rPr>
        <w:t>Listing</w:t>
      </w:r>
      <w:r>
        <w:rPr>
          <w:b/>
          <w:i/>
          <w:color w:val="2B2A29"/>
          <w:spacing w:val="-9"/>
          <w:w w:val="105"/>
          <w:sz w:val="24"/>
        </w:rPr>
        <w:t xml:space="preserve"> </w:t>
      </w:r>
      <w:r>
        <w:rPr>
          <w:b/>
          <w:i/>
          <w:color w:val="2B2A29"/>
          <w:w w:val="105"/>
          <w:sz w:val="24"/>
        </w:rPr>
        <w:t>4-2.</w:t>
      </w:r>
      <w:r>
        <w:rPr>
          <w:b/>
          <w:i/>
          <w:color w:val="2B2A29"/>
          <w:spacing w:val="11"/>
          <w:w w:val="105"/>
          <w:sz w:val="24"/>
        </w:rPr>
        <w:t xml:space="preserve"> </w:t>
      </w:r>
      <w:r>
        <w:rPr>
          <w:color w:val="2B2A29"/>
          <w:w w:val="105"/>
          <w:sz w:val="24"/>
        </w:rPr>
        <w:t>functions.bal</w:t>
      </w:r>
    </w:p>
    <w:p>
      <w:pPr>
        <w:spacing w:before="0"/>
        <w:ind w:left="160" w:right="0" w:firstLine="0"/>
        <w:jc w:val="left"/>
        <w:rPr>
          <w:sz w:val="24"/>
        </w:rPr>
      </w:pPr>
      <w:r>
        <w:rPr>
          <w:b/>
          <w:i/>
          <w:color w:val="2B2A29"/>
          <w:w w:val="105"/>
          <w:sz w:val="24"/>
        </w:rPr>
        <w:t>清单4-2。</w:t>
      </w:r>
      <w:r>
        <w:rPr>
          <w:color w:val="2B2A29"/>
          <w:w w:val="105"/>
          <w:sz w:val="24"/>
        </w:rPr>
        <w:t>函数.bal</w:t>
      </w:r>
    </w:p>
    <w:p>
      <w:r>
        <w:rPr>
          <w:rFonts w:ascii="宋体"/>
          <w:color w:val="2B2A29"/>
        </w:rPr>
        <w:t>01</w:t>
      </w:r>
      <w:r>
        <w:rPr>
          <w:rFonts w:ascii="宋体"/>
          <w:color w:val="2B2A29"/>
          <w:spacing w:val="-3"/>
        </w:rPr>
        <w:t xml:space="preserve"> </w:t>
      </w:r>
      <w:r>
        <w:rPr>
          <w:rFonts w:ascii="宋体"/>
          <w:color w:val="2B2A29"/>
        </w:rPr>
        <w:t>public</w:t>
      </w:r>
      <w:r>
        <w:rPr>
          <w:rFonts w:ascii="宋体"/>
          <w:color w:val="2B2A29"/>
          <w:spacing w:val="-3"/>
        </w:rPr>
        <w:t xml:space="preserve"> </w:t>
      </w:r>
      <w:r>
        <w:rPr>
          <w:rFonts w:ascii="宋体"/>
          <w:color w:val="2B2A29"/>
        </w:rPr>
        <w:t>function</w:t>
      </w:r>
      <w:r>
        <w:rPr>
          <w:rFonts w:ascii="宋体"/>
          <w:color w:val="2B2A29"/>
          <w:spacing w:val="-2"/>
        </w:rPr>
        <w:t xml:space="preserve"> </w:t>
      </w:r>
      <w:r>
        <w:rPr>
          <w:rFonts w:ascii="宋体"/>
          <w:color w:val="2B2A29"/>
        </w:rPr>
        <w:t>fact(int</w:t>
      </w:r>
      <w:r>
        <w:rPr>
          <w:rFonts w:ascii="宋体"/>
          <w:color w:val="2B2A29"/>
          <w:spacing w:val="-3"/>
        </w:rPr>
        <w:t xml:space="preserve"> </w:t>
      </w:r>
      <w:r>
        <w:rPr>
          <w:rFonts w:ascii="宋体"/>
          <w:color w:val="2B2A29"/>
        </w:rPr>
        <w:t>n)</w:t>
      </w:r>
      <w:r>
        <w:rPr>
          <w:rFonts w:ascii="宋体"/>
          <w:color w:val="2B2A29"/>
          <w:spacing w:val="-3"/>
        </w:rPr>
        <w:t xml:space="preserve"> </w:t>
      </w:r>
      <w:r>
        <w:rPr>
          <w:rFonts w:ascii="宋体"/>
          <w:color w:val="2B2A29"/>
        </w:rPr>
        <w:t>returns</w:t>
      </w:r>
      <w:r>
        <w:rPr>
          <w:rFonts w:ascii="宋体"/>
          <w:color w:val="2B2A29"/>
          <w:spacing w:val="-2"/>
        </w:rPr>
        <w:t xml:space="preserve"> </w:t>
      </w:r>
      <w:r>
        <w:rPr>
          <w:rFonts w:ascii="宋体"/>
          <w:color w:val="2B2A29"/>
        </w:rPr>
        <w:t>int</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02</w:t>
      </w:r>
      <w:r>
        <w:rPr>
          <w:rFonts w:ascii="宋体"/>
          <w:color w:val="2B2A29"/>
        </w:rPr>
        <w:tab/>
      </w:r>
      <w:r>
        <w:rPr>
          <w:rFonts w:ascii="宋体"/>
          <w:color w:val="2B2A29"/>
        </w:rPr>
        <w:t>if n &lt;= 1 {</w:t>
      </w:r>
    </w:p>
    <w:p>
      <w:pPr>
        <w:pStyle w:val="11"/>
        <w:tabs>
          <w:tab w:val="left" w:pos="819"/>
        </w:tabs>
        <w:spacing w:before="208" w:line="273" w:lineRule="auto"/>
        <w:ind w:left="160" w:right="3959"/>
        <w:rPr>
          <w:rFonts w:ascii="宋体"/>
        </w:rPr>
      </w:pPr>
      <w:r>
        <w:rPr>
          <w:rFonts w:ascii="宋体"/>
          <w:color w:val="2B2A29"/>
        </w:rPr>
        <w:t>01公共函数事实（int</w:t>
      </w:r>
      <w:r>
        <w:t xml:space="preserve"> </w:t>
      </w:r>
      <w:r>
        <w:rPr>
          <w:rFonts w:ascii="宋体"/>
          <w:color w:val="2B2A29"/>
        </w:rPr>
        <w:t>n）返回int</w:t>
      </w:r>
      <w:r>
        <w:rPr>
          <w:rFonts w:ascii="宋体"/>
          <w:color w:val="2B2A29"/>
          <w:spacing w:val="-3"/>
        </w:rPr>
        <w:t>｛</w:t>
      </w:r>
      <w:r>
        <w:rPr>
          <w:rFonts w:ascii="宋体"/>
          <w:color w:val="2B2A29"/>
        </w:rPr>
        <w:t>02if n&lt;=1{</w:t>
      </w:r>
      <w:r>
        <w:rPr>
          <w:rFonts w:ascii="宋体"/>
          <w:color w:val="2B2A29"/>
        </w:rPr>
        <w:tab/>
      </w:r>
    </w:p>
    <w:p>
      <w:r>
        <w:rPr>
          <w:rFonts w:ascii="宋体"/>
          <w:color w:val="2B2A29"/>
        </w:rPr>
        <w:t>03</w:t>
      </w:r>
      <w:r>
        <w:rPr>
          <w:rFonts w:ascii="宋体"/>
          <w:color w:val="2B2A29"/>
        </w:rPr>
        <w:tab/>
      </w:r>
      <w:r>
        <w:rPr>
          <w:rFonts w:ascii="宋体"/>
          <w:color w:val="2B2A29"/>
        </w:rPr>
        <w:tab/>
      </w:r>
      <w:r>
        <w:rPr>
          <w:rFonts w:ascii="宋体"/>
          <w:color w:val="2B2A29"/>
        </w:rPr>
        <w:t>return 1;</w:t>
      </w:r>
      <w:r>
        <w:rPr>
          <w:rFonts w:ascii="宋体"/>
          <w:color w:val="2B2A29"/>
          <w:spacing w:val="-108"/>
        </w:rPr>
        <w:t xml:space="preserve"> </w:t>
      </w:r>
      <w:r>
        <w:rPr>
          <w:rFonts w:ascii="宋体"/>
          <w:color w:val="2B2A29"/>
        </w:rPr>
        <w:t>04</w:t>
      </w:r>
      <w:r>
        <w:rPr>
          <w:rFonts w:ascii="宋体"/>
          <w:color w:val="2B2A29"/>
        </w:rPr>
        <w:tab/>
      </w:r>
      <w:r>
        <w:rPr>
          <w:rFonts w:ascii="宋体"/>
          <w:color w:val="2B2A29"/>
        </w:rPr>
        <w:t>} else {</w:t>
      </w:r>
    </w:p>
    <w:p>
      <w:pPr>
        <w:pStyle w:val="11"/>
        <w:tabs>
          <w:tab w:val="left" w:pos="819"/>
          <w:tab w:val="left" w:pos="1259"/>
        </w:tabs>
        <w:spacing w:line="273" w:lineRule="auto"/>
        <w:ind w:left="160" w:right="6709"/>
        <w:rPr>
          <w:rFonts w:ascii="宋体"/>
        </w:rPr>
      </w:pPr>
      <w:r>
        <w:rPr>
          <w:rFonts w:ascii="宋体"/>
          <w:color w:val="2B2A29"/>
        </w:rPr>
        <w:t>03返</w:t>
      </w:r>
      <w:r>
        <w:rPr>
          <w:rFonts w:ascii="宋体"/>
          <w:color w:val="2B2A29"/>
        </w:rPr>
        <w:tab/>
      </w:r>
      <w:r>
        <w:rPr>
          <w:rFonts w:ascii="宋体"/>
          <w:color w:val="2B2A29"/>
        </w:rPr>
        <w:tab/>
      </w:r>
      <w:r>
        <w:rPr>
          <w:rFonts w:ascii="宋体"/>
          <w:color w:val="2B2A29"/>
        </w:rPr>
        <w:t>回</w:t>
      </w:r>
      <w:r>
        <w:rPr>
          <w:rFonts w:ascii="宋体"/>
          <w:color w:val="2B2A29"/>
        </w:rPr>
        <w:tab/>
      </w:r>
      <w:r>
        <w:rPr>
          <w:rFonts w:ascii="宋体"/>
          <w:color w:val="2B2A29"/>
        </w:rPr>
        <w:tab/>
      </w:r>
      <w:r>
        <w:rPr>
          <w:rFonts w:ascii="宋体"/>
          <w:color w:val="2B2A29"/>
        </w:rPr>
        <w:t>1</w:t>
      </w:r>
      <w:r>
        <w:rPr>
          <w:rFonts w:ascii="宋体"/>
          <w:color w:val="2B2A29"/>
        </w:rPr>
        <w:tab/>
      </w:r>
      <w:r>
        <w:rPr>
          <w:rFonts w:ascii="宋体"/>
          <w:color w:val="2B2A29"/>
        </w:rPr>
        <w:tab/>
      </w:r>
      <w:r>
        <w:rPr>
          <w:rFonts w:ascii="宋体"/>
          <w:color w:val="2B2A29"/>
        </w:rPr>
        <w:t>；04}其他{</w:t>
      </w:r>
      <w:r>
        <w:rPr>
          <w:rFonts w:ascii="宋体"/>
          <w:color w:val="2B2A29"/>
        </w:rPr>
        <w:tab/>
      </w:r>
    </w:p>
    <w:p>
      <w:r>
        <w:rPr>
          <w:rFonts w:ascii="宋体"/>
          <w:color w:val="2B2A29"/>
        </w:rPr>
        <w:t>05</w:t>
      </w:r>
      <w:r>
        <w:rPr>
          <w:rFonts w:ascii="宋体"/>
          <w:color w:val="2B2A29"/>
        </w:rPr>
        <w:tab/>
      </w:r>
      <w:r>
        <w:rPr>
          <w:rFonts w:ascii="宋体"/>
          <w:color w:val="2B2A29"/>
        </w:rPr>
        <w:tab/>
      </w:r>
      <w:r>
        <w:rPr>
          <w:rFonts w:ascii="宋体"/>
          <w:color w:val="2B2A29"/>
        </w:rPr>
        <w:t>return</w:t>
      </w:r>
      <w:r>
        <w:rPr>
          <w:rFonts w:ascii="宋体"/>
          <w:color w:val="2B2A29"/>
          <w:spacing w:val="-4"/>
        </w:rPr>
        <w:t xml:space="preserve"> </w:t>
      </w:r>
      <w:r>
        <w:rPr>
          <w:rFonts w:ascii="宋体"/>
          <w:color w:val="2B2A29"/>
        </w:rPr>
        <w:t>n</w:t>
      </w:r>
      <w:r>
        <w:rPr>
          <w:rFonts w:ascii="宋体"/>
          <w:color w:val="2B2A29"/>
          <w:spacing w:val="-3"/>
        </w:rPr>
        <w:t xml:space="preserve"> </w:t>
      </w:r>
      <w:r>
        <w:rPr>
          <w:rFonts w:ascii="宋体"/>
          <w:color w:val="2B2A29"/>
        </w:rPr>
        <w:t>*</w:t>
      </w:r>
      <w:r>
        <w:rPr>
          <w:rFonts w:ascii="宋体"/>
          <w:color w:val="2B2A29"/>
          <w:spacing w:val="-4"/>
        </w:rPr>
        <w:t xml:space="preserve"> </w:t>
      </w:r>
      <w:r>
        <w:rPr>
          <w:rFonts w:ascii="宋体"/>
          <w:color w:val="2B2A29"/>
        </w:rPr>
        <w:t>fact(n</w:t>
      </w:r>
      <w:r>
        <w:rPr>
          <w:rFonts w:ascii="宋体"/>
          <w:color w:val="2B2A29"/>
          <w:spacing w:val="-3"/>
        </w:rPr>
        <w:t xml:space="preserve"> </w:t>
      </w:r>
      <w:r>
        <w:rPr>
          <w:rFonts w:ascii="宋体"/>
          <w:color w:val="2B2A29"/>
        </w:rPr>
        <w:t>-</w:t>
      </w:r>
      <w:r>
        <w:rPr>
          <w:rFonts w:ascii="宋体"/>
          <w:color w:val="2B2A29"/>
          <w:spacing w:val="-4"/>
        </w:rPr>
        <w:t xml:space="preserve"> </w:t>
      </w:r>
      <w:r>
        <w:rPr>
          <w:rFonts w:ascii="宋体"/>
          <w:color w:val="2B2A29"/>
        </w:rPr>
        <w:t>1);</w:t>
      </w:r>
      <w:r>
        <w:rPr>
          <w:rFonts w:ascii="宋体"/>
          <w:color w:val="2B2A29"/>
          <w:spacing w:val="-107"/>
        </w:rPr>
        <w:t xml:space="preserve"> </w:t>
      </w:r>
      <w:r>
        <w:rPr>
          <w:rFonts w:ascii="宋体"/>
          <w:color w:val="2B2A29"/>
        </w:rPr>
        <w:t>06</w:t>
      </w:r>
      <w:r>
        <w:rPr>
          <w:rFonts w:ascii="宋体"/>
          <w:color w:val="2B2A29"/>
        </w:rPr>
        <w:tab/>
      </w:r>
      <w:r>
        <w:rPr>
          <w:rFonts w:ascii="宋体"/>
          <w:color w:val="2B2A29"/>
        </w:rPr>
        <w:t>}</w:t>
      </w:r>
    </w:p>
    <w:p>
      <w:pPr>
        <w:pStyle w:val="11"/>
        <w:tabs>
          <w:tab w:val="left" w:pos="819"/>
          <w:tab w:val="left" w:pos="1259"/>
        </w:tabs>
        <w:spacing w:line="273" w:lineRule="auto"/>
        <w:ind w:left="160" w:right="5169"/>
        <w:rPr>
          <w:rFonts w:ascii="宋体"/>
        </w:rPr>
      </w:pPr>
      <w:r>
        <w:rPr>
          <w:rFonts w:ascii="宋体"/>
          <w:color w:val="2B2A29"/>
        </w:rPr>
        <w:t>05</w:t>
      </w:r>
      <w:r>
        <w:rPr>
          <w:rFonts w:ascii="宋体"/>
          <w:color w:val="2B2A29"/>
        </w:rPr>
        <w:tab/>
      </w:r>
      <w:r>
        <w:rPr>
          <w:rFonts w:ascii="宋体"/>
          <w:color w:val="2B2A29"/>
        </w:rPr>
        <w:tab/>
      </w:r>
      <w:r>
        <w:rPr>
          <w:rFonts w:ascii="宋体"/>
          <w:color w:val="2B2A29"/>
        </w:rPr>
        <w:t>返回</w:t>
      </w:r>
      <w:r>
        <w:rPr>
          <w:rFonts w:ascii="宋体"/>
          <w:color w:val="2B2A29"/>
        </w:rPr>
        <w:tab/>
      </w:r>
      <w:r>
        <w:rPr>
          <w:rFonts w:ascii="宋体"/>
          <w:color w:val="2B2A29"/>
        </w:rPr>
        <w:tab/>
      </w:r>
      <w:r>
        <w:rPr>
          <w:rFonts w:ascii="宋体"/>
          <w:color w:val="2B2A29"/>
        </w:rPr>
        <w:t>n*事实（n-1</w:t>
      </w:r>
      <w:r>
        <w:rPr>
          <w:rFonts w:ascii="宋体"/>
          <w:color w:val="2B2A29"/>
          <w:spacing w:val="-4"/>
        </w:rPr>
        <w:t>）</w:t>
      </w:r>
      <w:r>
        <w:rPr>
          <w:rFonts w:ascii="宋体"/>
          <w:color w:val="2B2A29"/>
        </w:rPr>
        <w:t>；06}</w:t>
      </w:r>
      <w:r>
        <w:rPr>
          <w:rFonts w:ascii="宋体"/>
          <w:color w:val="2B2A29"/>
        </w:rPr>
        <w:tab/>
      </w:r>
    </w:p>
    <w:p>
      <w:r>
        <w:rPr>
          <w:rFonts w:ascii="宋体"/>
          <w:color w:val="2B2A29"/>
        </w:rPr>
        <w:t>07 }</w:t>
      </w:r>
    </w:p>
    <w:p>
      <w:pPr>
        <w:pStyle w:val="11"/>
        <w:spacing w:line="279" w:lineRule="exact"/>
        <w:ind w:left="160"/>
        <w:rPr>
          <w:rFonts w:ascii="宋体"/>
        </w:rPr>
      </w:pPr>
      <w:r>
        <w:rPr>
          <w:rFonts w:ascii="宋体"/>
          <w:color w:val="2B2A29"/>
        </w:rPr>
        <w:t>07 }</w:t>
      </w:r>
    </w:p>
    <w:p>
      <w:r>
        <w:rPr>
          <w:rFonts w:ascii="宋体"/>
          <w:color w:val="2B2A29"/>
        </w:rPr>
        <w:t>08</w:t>
      </w:r>
    </w:p>
    <w:p>
      <w:pPr>
        <w:pStyle w:val="11"/>
        <w:spacing w:before="33"/>
        <w:ind w:left="160"/>
        <w:rPr>
          <w:rFonts w:ascii="宋体"/>
        </w:rPr>
      </w:pPr>
      <w:r>
        <w:rPr>
          <w:rFonts w:ascii="宋体"/>
          <w:color w:val="2B2A29"/>
        </w:rPr>
        <w:t>08</w:t>
      </w:r>
    </w:p>
    <w:p>
      <w:r>
        <w:rPr>
          <w:rFonts w:ascii="宋体"/>
          <w:color w:val="2B2A29"/>
        </w:rPr>
        <w:t>09 public function sort(int[] input) returns int[] {</w:t>
      </w:r>
    </w:p>
    <w:p>
      <w:pPr>
        <w:pStyle w:val="11"/>
        <w:spacing w:before="38"/>
        <w:ind w:left="160"/>
        <w:rPr>
          <w:rFonts w:ascii="宋体"/>
        </w:rPr>
      </w:pPr>
      <w:r>
        <w:rPr>
          <w:rFonts w:ascii="宋体"/>
          <w:color w:val="2B2A29"/>
        </w:rPr>
        <w:t>09公共函数排序（int[]输入）返回int[]{</w:t>
      </w:r>
    </w:p>
    <w:p>
      <w:r>
        <w:rPr>
          <w:color w:val="2B2A29"/>
          <w:sz w:val="22"/>
        </w:rPr>
        <w:t>int i = 0;</w:t>
      </w:r>
    </w:p>
    <w:p>
      <w:pPr>
        <w:pStyle w:val="16"/>
        <w:numPr>
          <w:ilvl w:val="0"/>
          <w:numId w:val="47"/>
        </w:numPr>
        <w:tabs>
          <w:tab w:val="left" w:pos="819"/>
          <w:tab w:val="left" w:pos="820"/>
        </w:tabs>
        <w:spacing w:before="39" w:after="0" w:line="240" w:lineRule="auto"/>
        <w:ind w:left="820" w:right="0" w:hanging="660"/>
        <w:jc w:val="left"/>
        <w:rPr>
          <w:sz w:val="22"/>
        </w:rPr>
      </w:pPr>
      <w:r>
        <w:rPr>
          <w:color w:val="2B2A29"/>
          <w:sz w:val="22"/>
        </w:rPr>
        <w:t>int i=0；</w:t>
      </w:r>
    </w:p>
    <w:p>
      <w:r>
        <w:rPr>
          <w:color w:val="2B2A29"/>
          <w:sz w:val="22"/>
        </w:rPr>
        <w:t>boolean swapped;</w:t>
      </w:r>
    </w:p>
    <w:p>
      <w:pPr>
        <w:pStyle w:val="16"/>
        <w:numPr>
          <w:ilvl w:val="0"/>
          <w:numId w:val="47"/>
        </w:numPr>
        <w:tabs>
          <w:tab w:val="left" w:pos="819"/>
          <w:tab w:val="left" w:pos="820"/>
        </w:tabs>
        <w:spacing w:before="38" w:after="0" w:line="240" w:lineRule="auto"/>
        <w:ind w:left="820" w:right="0" w:hanging="660"/>
        <w:jc w:val="left"/>
        <w:rPr>
          <w:sz w:val="22"/>
        </w:rPr>
      </w:pPr>
      <w:r>
        <w:rPr>
          <w:color w:val="2B2A29"/>
          <w:sz w:val="22"/>
        </w:rPr>
        <w:t>布尔交换；</w:t>
      </w:r>
    </w:p>
    <w:p>
      <w:r>
        <w:rPr>
          <w:color w:val="2B2A29"/>
          <w:sz w:val="22"/>
        </w:rPr>
        <w:t>while i &lt; input.length() - 1 {</w:t>
      </w:r>
    </w:p>
    <w:p>
      <w:pPr>
        <w:pStyle w:val="16"/>
        <w:numPr>
          <w:ilvl w:val="0"/>
          <w:numId w:val="47"/>
        </w:numPr>
        <w:tabs>
          <w:tab w:val="left" w:pos="819"/>
          <w:tab w:val="left" w:pos="820"/>
        </w:tabs>
        <w:spacing w:before="38" w:after="0" w:line="240" w:lineRule="auto"/>
        <w:ind w:left="820" w:right="0" w:hanging="660"/>
        <w:jc w:val="left"/>
        <w:rPr>
          <w:sz w:val="22"/>
        </w:rPr>
      </w:pPr>
      <w:r>
        <w:rPr>
          <w:color w:val="2B2A29"/>
          <w:sz w:val="22"/>
        </w:rPr>
        <w:t>而i＜input.length（）-1{</w:t>
      </w:r>
    </w:p>
    <w:p>
      <w:r>
        <w:rPr>
          <w:color w:val="2B2A29"/>
          <w:sz w:val="22"/>
        </w:rPr>
        <w:t>int j = 0;</w:t>
      </w:r>
    </w:p>
    <w:p>
      <w:pPr>
        <w:pStyle w:val="16"/>
        <w:numPr>
          <w:ilvl w:val="0"/>
          <w:numId w:val="47"/>
        </w:numPr>
        <w:tabs>
          <w:tab w:val="left" w:pos="1259"/>
          <w:tab w:val="left" w:pos="1260"/>
        </w:tabs>
        <w:spacing w:before="38" w:after="0" w:line="240" w:lineRule="auto"/>
        <w:ind w:left="1260" w:right="0" w:hanging="1100"/>
        <w:jc w:val="left"/>
        <w:rPr>
          <w:sz w:val="22"/>
        </w:rPr>
      </w:pPr>
      <w:r>
        <w:rPr>
          <w:color w:val="2B2A29"/>
          <w:sz w:val="22"/>
        </w:rPr>
        <w:t>int j=0；</w:t>
      </w:r>
    </w:p>
    <w:p>
      <w:r>
        <w:rPr>
          <w:color w:val="2B2A29"/>
          <w:sz w:val="22"/>
        </w:rPr>
        <w:t>swapped = false;</w:t>
      </w:r>
    </w:p>
    <w:p>
      <w:pPr>
        <w:pStyle w:val="16"/>
        <w:numPr>
          <w:ilvl w:val="0"/>
          <w:numId w:val="47"/>
        </w:numPr>
        <w:tabs>
          <w:tab w:val="left" w:pos="1259"/>
          <w:tab w:val="left" w:pos="1260"/>
        </w:tabs>
        <w:spacing w:before="39" w:after="0" w:line="240" w:lineRule="auto"/>
        <w:ind w:left="1260" w:right="0" w:hanging="1100"/>
        <w:jc w:val="left"/>
        <w:rPr>
          <w:sz w:val="22"/>
        </w:rPr>
      </w:pPr>
      <w:r>
        <w:rPr>
          <w:color w:val="2B2A29"/>
          <w:sz w:val="22"/>
        </w:rPr>
        <w:t>swapped=false；</w:t>
      </w:r>
    </w:p>
    <w:p>
      <w:r>
        <w:rPr>
          <w:color w:val="2B2A29"/>
          <w:sz w:val="22"/>
        </w:rPr>
        <w:t>while j &lt; input.length() - i - 1 {</w:t>
      </w:r>
    </w:p>
    <w:p>
      <w:pPr>
        <w:pStyle w:val="16"/>
        <w:numPr>
          <w:ilvl w:val="0"/>
          <w:numId w:val="47"/>
        </w:numPr>
        <w:tabs>
          <w:tab w:val="left" w:pos="1259"/>
          <w:tab w:val="left" w:pos="1260"/>
        </w:tabs>
        <w:spacing w:before="38" w:after="0" w:line="240" w:lineRule="auto"/>
        <w:ind w:left="1260" w:right="0" w:hanging="1100"/>
        <w:jc w:val="left"/>
        <w:rPr>
          <w:sz w:val="22"/>
        </w:rPr>
      </w:pPr>
      <w:r>
        <w:rPr>
          <w:color w:val="2B2A29"/>
          <w:sz w:val="22"/>
        </w:rPr>
        <w:t>而j&lt;input.length（）-i-1{</w:t>
      </w:r>
    </w:p>
    <w:p>
      <w:r>
        <w:rPr>
          <w:color w:val="2B2A29"/>
          <w:sz w:val="22"/>
        </w:rPr>
        <w:t>if (input[j + 1] &lt; input[j]) {</w:t>
      </w:r>
    </w:p>
    <w:p>
      <w:pPr>
        <w:pStyle w:val="16"/>
        <w:numPr>
          <w:ilvl w:val="0"/>
          <w:numId w:val="47"/>
        </w:numPr>
        <w:tabs>
          <w:tab w:val="left" w:pos="1699"/>
          <w:tab w:val="left" w:pos="1700"/>
        </w:tabs>
        <w:spacing w:before="38" w:after="0" w:line="240" w:lineRule="auto"/>
        <w:ind w:left="1700" w:right="0" w:hanging="1540"/>
        <w:jc w:val="left"/>
        <w:rPr>
          <w:sz w:val="22"/>
        </w:rPr>
      </w:pPr>
      <w:r>
        <w:rPr>
          <w:color w:val="2B2A29"/>
          <w:sz w:val="22"/>
        </w:rPr>
        <w:t>如果（输入[j+1]&lt;输入[j]）{</w:t>
      </w:r>
    </w:p>
    <w:p>
      <w:r>
        <w:rPr>
          <w:color w:val="2B2A29"/>
          <w:sz w:val="22"/>
        </w:rPr>
        <w:t>int temp = input[j];</w:t>
      </w:r>
    </w:p>
    <w:p>
      <w:pPr>
        <w:pStyle w:val="16"/>
        <w:numPr>
          <w:ilvl w:val="0"/>
          <w:numId w:val="47"/>
        </w:numPr>
        <w:tabs>
          <w:tab w:val="left" w:pos="2139"/>
          <w:tab w:val="left" w:pos="2140"/>
        </w:tabs>
        <w:spacing w:before="38" w:after="0" w:line="240" w:lineRule="auto"/>
        <w:ind w:left="2140" w:right="0" w:hanging="1980"/>
        <w:jc w:val="left"/>
        <w:rPr>
          <w:sz w:val="22"/>
        </w:rPr>
      </w:pPr>
      <w:r>
        <w:rPr>
          <w:color w:val="2B2A29"/>
          <w:sz w:val="22"/>
        </w:rPr>
        <w:t>int temp=输入[j]；</w:t>
      </w:r>
    </w:p>
    <w:p>
      <w:r>
        <w:rPr>
          <w:color w:val="2B2A29"/>
          <w:sz w:val="22"/>
        </w:rPr>
        <w:t>input[j] = input[j + 1];</w:t>
      </w:r>
    </w:p>
    <w:p>
      <w:pPr>
        <w:pStyle w:val="16"/>
        <w:numPr>
          <w:ilvl w:val="0"/>
          <w:numId w:val="47"/>
        </w:numPr>
        <w:tabs>
          <w:tab w:val="left" w:pos="2139"/>
          <w:tab w:val="left" w:pos="2140"/>
        </w:tabs>
        <w:spacing w:before="38" w:after="0" w:line="240" w:lineRule="auto"/>
        <w:ind w:left="2140" w:right="0" w:hanging="1980"/>
        <w:jc w:val="left"/>
        <w:rPr>
          <w:sz w:val="22"/>
        </w:rPr>
      </w:pPr>
      <w:r>
        <w:rPr>
          <w:color w:val="2B2A29"/>
          <w:sz w:val="22"/>
        </w:rPr>
        <w:t>input[j]=输入[j+1]；</w:t>
      </w:r>
    </w:p>
    <w:p>
      <w:r>
        <w:rPr>
          <w:color w:val="2B2A29"/>
          <w:sz w:val="22"/>
        </w:rPr>
        <w:t>input[j + 1] = temp;</w:t>
      </w:r>
    </w:p>
    <w:p>
      <w:pPr>
        <w:pStyle w:val="16"/>
        <w:numPr>
          <w:ilvl w:val="0"/>
          <w:numId w:val="47"/>
        </w:numPr>
        <w:tabs>
          <w:tab w:val="left" w:pos="2139"/>
          <w:tab w:val="left" w:pos="2140"/>
        </w:tabs>
        <w:spacing w:before="39" w:after="0" w:line="240" w:lineRule="auto"/>
        <w:ind w:left="2140" w:right="0" w:hanging="1980"/>
        <w:jc w:val="left"/>
        <w:rPr>
          <w:sz w:val="22"/>
        </w:rPr>
      </w:pPr>
      <w:r>
        <w:rPr>
          <w:color w:val="2B2A29"/>
          <w:sz w:val="22"/>
        </w:rPr>
        <w:t>输入[j+1]=温度；</w:t>
      </w:r>
    </w:p>
    <w:p>
      <w:r>
        <w:rPr>
          <w:color w:val="2B2A29"/>
          <w:sz w:val="22"/>
        </w:rPr>
        <w:t>swapped</w:t>
      </w:r>
      <w:r>
        <w:rPr>
          <w:color w:val="2B2A29"/>
          <w:spacing w:val="-9"/>
          <w:sz w:val="22"/>
        </w:rPr>
        <w:t xml:space="preserve"> </w:t>
      </w:r>
      <w:r>
        <w:rPr>
          <w:color w:val="2B2A29"/>
          <w:sz w:val="22"/>
        </w:rPr>
        <w:t>=</w:t>
      </w:r>
      <w:r>
        <w:rPr>
          <w:color w:val="2B2A29"/>
          <w:spacing w:val="-8"/>
          <w:sz w:val="22"/>
        </w:rPr>
        <w:t xml:space="preserve"> </w:t>
      </w:r>
      <w:r>
        <w:rPr>
          <w:color w:val="2B2A29"/>
          <w:sz w:val="22"/>
        </w:rPr>
        <w:t>true;</w:t>
      </w:r>
      <w:r>
        <w:rPr>
          <w:color w:val="2B2A29"/>
          <w:spacing w:val="-107"/>
          <w:sz w:val="22"/>
        </w:rPr>
        <w:t xml:space="preserve"> </w:t>
      </w:r>
      <w:r>
        <w:rPr>
          <w:color w:val="2B2A29"/>
          <w:sz w:val="22"/>
        </w:rPr>
        <w:t>21</w:t>
      </w:r>
      <w:r>
        <w:rPr>
          <w:color w:val="2B2A29"/>
          <w:sz w:val="22"/>
        </w:rPr>
        <w:tab/>
      </w:r>
      <w:r>
        <w:rPr>
          <w:color w:val="2B2A29"/>
          <w:sz w:val="22"/>
        </w:rPr>
        <w:t>}</w:t>
      </w:r>
    </w:p>
    <w:p>
      <w:pPr>
        <w:pStyle w:val="16"/>
        <w:numPr>
          <w:ilvl w:val="0"/>
          <w:numId w:val="47"/>
        </w:numPr>
        <w:tabs>
          <w:tab w:val="left" w:pos="1699"/>
          <w:tab w:val="left" w:pos="2139"/>
          <w:tab w:val="left" w:pos="2140"/>
        </w:tabs>
        <w:spacing w:before="38" w:after="0" w:line="273" w:lineRule="auto"/>
        <w:ind w:left="160" w:right="5169" w:firstLine="0"/>
        <w:jc w:val="left"/>
        <w:rPr>
          <w:sz w:val="22"/>
        </w:rPr>
      </w:pPr>
      <w:r>
        <w:rPr>
          <w:color w:val="2B2A29"/>
          <w:sz w:val="22"/>
        </w:rPr>
        <w:t>swapped=真；21}</w:t>
      </w:r>
      <w:r>
        <w:rPr>
          <w:color w:val="2B2A29"/>
          <w:sz w:val="22"/>
        </w:rPr>
        <w:tab/>
      </w:r>
    </w:p>
    <w:p>
      <w:pPr>
        <w:spacing w:after="0" w:line="273"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22</w:t>
      </w:r>
      <w:r>
        <w:rPr>
          <w:rFonts w:ascii="宋体"/>
          <w:color w:val="2B2A29"/>
        </w:rPr>
        <w:tab/>
      </w:r>
      <w:r>
        <w:rPr>
          <w:rFonts w:ascii="宋体"/>
          <w:color w:val="2B2A29"/>
        </w:rPr>
        <w:t>j += 1;</w:t>
      </w:r>
    </w:p>
    <w:p>
      <w:pPr>
        <w:pStyle w:val="11"/>
        <w:tabs>
          <w:tab w:val="left" w:pos="2059"/>
        </w:tabs>
        <w:spacing w:before="68"/>
        <w:ind w:left="520"/>
        <w:rPr>
          <w:rFonts w:ascii="宋体"/>
        </w:rPr>
      </w:pPr>
      <w:bookmarkStart w:id="97" w:name="_bookmark92"/>
      <w:bookmarkEnd w:id="97"/>
      <w:r>
        <w:rPr>
          <w:rFonts w:ascii="宋体"/>
          <w:color w:val="2B2A29"/>
        </w:rPr>
        <w:t>22j+=1；</w:t>
      </w:r>
      <w:r>
        <w:rPr>
          <w:rFonts w:ascii="宋体"/>
          <w:color w:val="2B2A29"/>
        </w:rPr>
        <w:tab/>
      </w:r>
    </w:p>
    <w:p>
      <w:r>
        <w:rPr>
          <w:rFonts w:ascii="宋体"/>
          <w:color w:val="2B2A29"/>
        </w:rPr>
        <w:t>23</w:t>
      </w:r>
      <w:r>
        <w:rPr>
          <w:rFonts w:ascii="宋体"/>
          <w:color w:val="2B2A29"/>
        </w:rPr>
        <w:tab/>
      </w:r>
      <w:r>
        <w:rPr>
          <w:rFonts w:ascii="宋体"/>
          <w:color w:val="2B2A29"/>
        </w:rPr>
        <w:t>}</w:t>
      </w:r>
    </w:p>
    <w:p>
      <w:pPr>
        <w:pStyle w:val="11"/>
        <w:tabs>
          <w:tab w:val="left" w:pos="1619"/>
        </w:tabs>
        <w:spacing w:before="38"/>
        <w:ind w:left="520"/>
        <w:rPr>
          <w:rFonts w:ascii="宋体"/>
        </w:rPr>
      </w:pPr>
      <w:r>
        <w:rPr>
          <w:rFonts w:ascii="宋体"/>
          <w:color w:val="2B2A29"/>
        </w:rPr>
        <w:t>23}</w:t>
      </w:r>
      <w:r>
        <w:rPr>
          <w:rFonts w:ascii="宋体"/>
          <w:color w:val="2B2A29"/>
        </w:rPr>
        <w:tab/>
      </w:r>
    </w:p>
    <w:p>
      <w:r>
        <w:rPr>
          <w:color w:val="2B2A29"/>
          <w:sz w:val="22"/>
        </w:rPr>
        <w:t>if !swapped {</w:t>
      </w:r>
    </w:p>
    <w:p>
      <w:pPr>
        <w:pStyle w:val="16"/>
        <w:numPr>
          <w:ilvl w:val="1"/>
          <w:numId w:val="47"/>
        </w:numPr>
        <w:tabs>
          <w:tab w:val="left" w:pos="1619"/>
          <w:tab w:val="left" w:pos="1621"/>
        </w:tabs>
        <w:spacing w:before="39" w:after="0" w:line="240" w:lineRule="auto"/>
        <w:ind w:left="1620" w:right="0" w:hanging="1101"/>
        <w:jc w:val="left"/>
        <w:rPr>
          <w:sz w:val="22"/>
        </w:rPr>
      </w:pPr>
      <w:r>
        <w:rPr>
          <w:color w:val="2B2A29"/>
          <w:sz w:val="22"/>
        </w:rPr>
        <w:t>如果交换的，交换的{</w:t>
      </w:r>
    </w:p>
    <w:p>
      <w:r>
        <w:rPr>
          <w:color w:val="2B2A29"/>
          <w:sz w:val="22"/>
        </w:rPr>
        <w:t>break;</w:t>
      </w:r>
    </w:p>
    <w:p>
      <w:pPr>
        <w:pStyle w:val="16"/>
        <w:numPr>
          <w:ilvl w:val="1"/>
          <w:numId w:val="47"/>
        </w:numPr>
        <w:tabs>
          <w:tab w:val="left" w:pos="2059"/>
          <w:tab w:val="left" w:pos="2061"/>
        </w:tabs>
        <w:spacing w:before="38" w:after="0" w:line="240" w:lineRule="auto"/>
        <w:ind w:left="2060" w:right="0" w:hanging="1541"/>
        <w:jc w:val="left"/>
        <w:rPr>
          <w:sz w:val="22"/>
        </w:rPr>
      </w:pPr>
      <w:r>
        <w:rPr>
          <w:color w:val="2B2A29"/>
          <w:sz w:val="22"/>
        </w:rPr>
        <w:t>打破</w:t>
      </w:r>
    </w:p>
    <w:p>
      <w:r>
        <w:rPr>
          <w:rFonts w:ascii="宋体"/>
          <w:color w:val="2B2A29"/>
        </w:rPr>
        <w:t>26</w:t>
      </w:r>
      <w:r>
        <w:rPr>
          <w:rFonts w:ascii="宋体"/>
          <w:color w:val="2B2A29"/>
        </w:rPr>
        <w:tab/>
      </w:r>
      <w:r>
        <w:rPr>
          <w:rFonts w:ascii="宋体"/>
          <w:color w:val="2B2A29"/>
        </w:rPr>
        <w:t>}</w:t>
      </w:r>
    </w:p>
    <w:p>
      <w:pPr>
        <w:pStyle w:val="11"/>
        <w:tabs>
          <w:tab w:val="left" w:pos="1619"/>
        </w:tabs>
        <w:spacing w:before="38"/>
        <w:ind w:left="520"/>
        <w:rPr>
          <w:rFonts w:ascii="宋体"/>
        </w:rPr>
      </w:pPr>
      <w:r>
        <w:rPr>
          <w:rFonts w:ascii="宋体"/>
          <w:color w:val="2B2A29"/>
        </w:rPr>
        <w:t>26}</w:t>
      </w:r>
      <w:r>
        <w:rPr>
          <w:rFonts w:ascii="宋体"/>
          <w:color w:val="2B2A29"/>
        </w:rPr>
        <w:tab/>
      </w:r>
    </w:p>
    <w:p>
      <w:r>
        <w:rPr>
          <w:rFonts w:ascii="宋体"/>
          <w:color w:val="2B2A29"/>
        </w:rPr>
        <w:t>27</w:t>
      </w:r>
      <w:r>
        <w:rPr>
          <w:rFonts w:ascii="宋体"/>
          <w:color w:val="2B2A29"/>
        </w:rPr>
        <w:tab/>
      </w:r>
      <w:r>
        <w:rPr>
          <w:rFonts w:ascii="宋体"/>
          <w:color w:val="2B2A29"/>
        </w:rPr>
        <w:t>i += 1;</w:t>
      </w:r>
    </w:p>
    <w:p>
      <w:pPr>
        <w:pStyle w:val="11"/>
        <w:tabs>
          <w:tab w:val="left" w:pos="1619"/>
        </w:tabs>
        <w:spacing w:before="38"/>
        <w:ind w:left="520"/>
        <w:rPr>
          <w:rFonts w:ascii="宋体"/>
        </w:rPr>
      </w:pPr>
      <w:r>
        <w:rPr>
          <w:rFonts w:ascii="宋体"/>
          <w:color w:val="2B2A29"/>
        </w:rPr>
        <w:t>27i+=1；</w:t>
      </w:r>
      <w:r>
        <w:rPr>
          <w:rFonts w:ascii="宋体"/>
          <w:color w:val="2B2A29"/>
        </w:rPr>
        <w:tab/>
      </w:r>
    </w:p>
    <w:p>
      <w:r>
        <w:rPr>
          <w:rFonts w:ascii="宋体"/>
          <w:color w:val="2B2A29"/>
        </w:rPr>
        <w:t>28</w:t>
      </w:r>
      <w:r>
        <w:rPr>
          <w:rFonts w:ascii="宋体"/>
          <w:color w:val="2B2A29"/>
        </w:rPr>
        <w:tab/>
      </w:r>
      <w:r>
        <w:rPr>
          <w:rFonts w:ascii="宋体"/>
          <w:color w:val="2B2A29"/>
        </w:rPr>
        <w:t>}</w:t>
      </w:r>
    </w:p>
    <w:p>
      <w:pPr>
        <w:pStyle w:val="11"/>
        <w:tabs>
          <w:tab w:val="left" w:pos="1179"/>
        </w:tabs>
        <w:spacing w:before="38"/>
        <w:ind w:left="520"/>
        <w:rPr>
          <w:rFonts w:ascii="宋体"/>
        </w:rPr>
      </w:pPr>
      <w:r>
        <w:rPr>
          <w:rFonts w:ascii="宋体"/>
          <w:color w:val="2B2A29"/>
        </w:rPr>
        <w:t>28}</w:t>
      </w:r>
      <w:r>
        <w:rPr>
          <w:rFonts w:ascii="宋体"/>
          <w:color w:val="2B2A29"/>
        </w:rPr>
        <w:tab/>
      </w:r>
    </w:p>
    <w:p>
      <w:r>
        <w:rPr>
          <w:rFonts w:ascii="宋体"/>
          <w:color w:val="2B2A29"/>
        </w:rPr>
        <w:t>29</w:t>
      </w:r>
      <w:r>
        <w:rPr>
          <w:rFonts w:ascii="宋体"/>
          <w:color w:val="2B2A29"/>
        </w:rPr>
        <w:tab/>
      </w:r>
      <w:r>
        <w:rPr>
          <w:rFonts w:ascii="宋体"/>
          <w:color w:val="2B2A29"/>
        </w:rPr>
        <w:t>return</w:t>
      </w:r>
      <w:r>
        <w:rPr>
          <w:rFonts w:ascii="宋体"/>
          <w:color w:val="2B2A29"/>
          <w:spacing w:val="-14"/>
        </w:rPr>
        <w:t xml:space="preserve"> </w:t>
      </w:r>
      <w:r>
        <w:rPr>
          <w:rFonts w:ascii="宋体"/>
          <w:color w:val="2B2A29"/>
        </w:rPr>
        <w:t>input;</w:t>
      </w:r>
    </w:p>
    <w:p>
      <w:pPr>
        <w:pStyle w:val="11"/>
        <w:tabs>
          <w:tab w:val="left" w:pos="1179"/>
        </w:tabs>
        <w:spacing w:before="39"/>
        <w:ind w:left="520" w:right="6347"/>
        <w:rPr>
          <w:rFonts w:ascii="宋体"/>
        </w:rPr>
      </w:pPr>
      <w:r>
        <w:rPr>
          <w:rFonts w:ascii="宋体"/>
          <w:color w:val="2B2A29"/>
        </w:rPr>
        <w:t>29</w:t>
      </w:r>
      <w:r>
        <w:rPr>
          <w:rFonts w:ascii="宋体"/>
          <w:color w:val="2B2A29"/>
        </w:rPr>
        <w:tab/>
      </w:r>
      <w:r>
        <w:rPr>
          <w:rFonts w:ascii="宋体"/>
          <w:color w:val="2B2A29"/>
        </w:rPr>
        <w:t>返回</w:t>
      </w:r>
      <w:r>
        <w:rPr>
          <w:rFonts w:ascii="宋体"/>
          <w:color w:val="2B2A29"/>
        </w:rPr>
        <w:tab/>
      </w:r>
      <w:r>
        <w:rPr>
          <w:rFonts w:ascii="宋体"/>
          <w:color w:val="2B2A29"/>
        </w:rPr>
        <w:t>输入；</w:t>
      </w:r>
    </w:p>
    <w:p>
      <w:r>
        <w:rPr>
          <w:rFonts w:ascii="宋体"/>
          <w:color w:val="2B2A29"/>
        </w:rPr>
        <w:t>30 }</w:t>
      </w:r>
    </w:p>
    <w:p>
      <w:pPr>
        <w:pStyle w:val="11"/>
        <w:spacing w:before="38"/>
        <w:ind w:left="520" w:right="6347"/>
        <w:rPr>
          <w:rFonts w:ascii="宋体"/>
        </w:rPr>
      </w:pPr>
      <w:r>
        <w:rPr>
          <w:rFonts w:ascii="宋体"/>
          <w:color w:val="2B2A29"/>
        </w:rPr>
        <w:t>30 }</w:t>
      </w:r>
    </w:p>
    <w:p>
      <w:pPr>
        <w:pStyle w:val="11"/>
        <w:rPr>
          <w:rFonts w:ascii="宋体"/>
          <w:sz w:val="24"/>
        </w:rPr>
      </w:pPr>
    </w:p>
    <w:p>
      <w:r>
        <w:rPr>
          <w:rFonts w:ascii="Arial"/>
          <w:b/>
          <w:color w:val="2B2A29"/>
          <w:w w:val="90"/>
          <w:sz w:val="22"/>
        </w:rPr>
        <w:t>Recursion</w:t>
      </w:r>
    </w:p>
    <w:p>
      <w:pPr>
        <w:spacing w:before="204"/>
        <w:ind w:left="520" w:right="0" w:firstLine="0"/>
        <w:jc w:val="left"/>
        <w:rPr>
          <w:rFonts w:ascii="Arial"/>
          <w:b/>
          <w:sz w:val="22"/>
        </w:rPr>
      </w:pPr>
      <w:r>
        <w:rPr>
          <w:rFonts w:ascii="Arial"/>
          <w:b/>
          <w:color w:val="2B2A29"/>
          <w:w w:val="90"/>
          <w:sz w:val="22"/>
        </w:rPr>
        <w:t>递归</w:t>
      </w:r>
    </w:p>
    <w:p>
      <w:r>
        <w:rPr>
          <w:color w:val="2B2A29"/>
          <w:w w:val="105"/>
        </w:rPr>
        <w:t>A</w:t>
      </w:r>
      <w:r>
        <w:rPr>
          <w:color w:val="2B2A29"/>
          <w:spacing w:val="-8"/>
          <w:w w:val="105"/>
        </w:rPr>
        <w:t xml:space="preserve"> </w:t>
      </w:r>
      <w:r>
        <w:rPr>
          <w:color w:val="2B2A29"/>
          <w:w w:val="105"/>
        </w:rPr>
        <w:t>recursive</w:t>
      </w:r>
      <w:r>
        <w:rPr>
          <w:color w:val="2B2A29"/>
          <w:spacing w:val="-7"/>
          <w:w w:val="105"/>
        </w:rPr>
        <w:t xml:space="preserve"> </w:t>
      </w:r>
      <w:r>
        <w:rPr>
          <w:color w:val="2B2A29"/>
          <w:w w:val="105"/>
        </w:rPr>
        <w:t>function</w:t>
      </w:r>
      <w:r>
        <w:rPr>
          <w:color w:val="2B2A29"/>
          <w:spacing w:val="-8"/>
          <w:w w:val="105"/>
        </w:rPr>
        <w:t xml:space="preserve"> </w:t>
      </w:r>
      <w:r>
        <w:rPr>
          <w:color w:val="2B2A29"/>
          <w:w w:val="105"/>
        </w:rPr>
        <w:t>is</w:t>
      </w:r>
      <w:r>
        <w:rPr>
          <w:color w:val="2B2A29"/>
          <w:spacing w:val="-7"/>
          <w:w w:val="105"/>
        </w:rPr>
        <w:t xml:space="preserve"> </w:t>
      </w:r>
      <w:r>
        <w:rPr>
          <w:color w:val="2B2A29"/>
          <w:w w:val="105"/>
        </w:rPr>
        <w:t>a</w:t>
      </w:r>
      <w:r>
        <w:rPr>
          <w:color w:val="2B2A29"/>
          <w:spacing w:val="-7"/>
          <w:w w:val="105"/>
        </w:rPr>
        <w:t xml:space="preserve"> </w:t>
      </w:r>
      <w:r>
        <w:rPr>
          <w:color w:val="2B2A29"/>
          <w:w w:val="105"/>
        </w:rPr>
        <w:t>function</w:t>
      </w:r>
      <w:r>
        <w:rPr>
          <w:color w:val="2B2A29"/>
          <w:spacing w:val="-8"/>
          <w:w w:val="105"/>
        </w:rPr>
        <w:t xml:space="preserve"> </w:t>
      </w:r>
      <w:r>
        <w:rPr>
          <w:color w:val="2B2A29"/>
          <w:w w:val="105"/>
        </w:rPr>
        <w:t>that</w:t>
      </w:r>
      <w:r>
        <w:rPr>
          <w:color w:val="2B2A29"/>
          <w:spacing w:val="-7"/>
          <w:w w:val="105"/>
        </w:rPr>
        <w:t xml:space="preserve"> </w:t>
      </w:r>
      <w:r>
        <w:rPr>
          <w:color w:val="2B2A29"/>
          <w:w w:val="105"/>
        </w:rPr>
        <w:t>calls</w:t>
      </w:r>
      <w:r>
        <w:rPr>
          <w:color w:val="2B2A29"/>
          <w:spacing w:val="-7"/>
          <w:w w:val="105"/>
        </w:rPr>
        <w:t xml:space="preserve"> </w:t>
      </w:r>
      <w:r>
        <w:rPr>
          <w:color w:val="2B2A29"/>
          <w:w w:val="105"/>
        </w:rPr>
        <w:t>itself</w:t>
      </w:r>
      <w:r>
        <w:rPr>
          <w:color w:val="2B2A29"/>
          <w:spacing w:val="-8"/>
          <w:w w:val="105"/>
        </w:rPr>
        <w:t xml:space="preserve"> </w:t>
      </w:r>
      <w:r>
        <w:rPr>
          <w:color w:val="2B2A29"/>
          <w:w w:val="105"/>
        </w:rPr>
        <w:t>again</w:t>
      </w:r>
      <w:r>
        <w:rPr>
          <w:color w:val="2B2A29"/>
          <w:spacing w:val="-7"/>
          <w:w w:val="105"/>
        </w:rPr>
        <w:t xml:space="preserve"> </w:t>
      </w:r>
      <w:r>
        <w:rPr>
          <w:color w:val="2B2A29"/>
          <w:w w:val="105"/>
        </w:rPr>
        <w:t>(directly</w:t>
      </w:r>
      <w:r>
        <w:rPr>
          <w:color w:val="2B2A29"/>
          <w:spacing w:val="-8"/>
          <w:w w:val="105"/>
        </w:rPr>
        <w:t xml:space="preserve"> </w:t>
      </w:r>
      <w:r>
        <w:rPr>
          <w:color w:val="2B2A29"/>
          <w:w w:val="105"/>
        </w:rPr>
        <w:t>or</w:t>
      </w:r>
      <w:r>
        <w:rPr>
          <w:color w:val="2B2A29"/>
          <w:spacing w:val="-7"/>
          <w:w w:val="105"/>
        </w:rPr>
        <w:t xml:space="preserve"> </w:t>
      </w:r>
      <w:r>
        <w:rPr>
          <w:color w:val="2B2A29"/>
          <w:w w:val="105"/>
        </w:rPr>
        <w:t>indirectly)</w:t>
      </w:r>
      <w:r>
        <w:rPr>
          <w:color w:val="2B2A29"/>
          <w:spacing w:val="-7"/>
          <w:w w:val="105"/>
        </w:rPr>
        <w:t xml:space="preserve"> </w:t>
      </w:r>
      <w:r>
        <w:rPr>
          <w:color w:val="2B2A29"/>
          <w:w w:val="105"/>
        </w:rPr>
        <w:t>in</w:t>
      </w:r>
      <w:r>
        <w:rPr>
          <w:color w:val="2B2A29"/>
          <w:spacing w:val="-8"/>
          <w:w w:val="105"/>
        </w:rPr>
        <w:t xml:space="preserve"> </w:t>
      </w:r>
      <w:r>
        <w:rPr>
          <w:color w:val="2B2A29"/>
          <w:w w:val="105"/>
        </w:rPr>
        <w:t>its</w:t>
      </w:r>
      <w:r>
        <w:rPr>
          <w:color w:val="2B2A29"/>
          <w:spacing w:val="-7"/>
          <w:w w:val="105"/>
        </w:rPr>
        <w:t xml:space="preserve"> </w:t>
      </w:r>
      <w:r>
        <w:rPr>
          <w:color w:val="2B2A29"/>
          <w:w w:val="105"/>
        </w:rPr>
        <w:t>own</w:t>
      </w:r>
      <w:r>
        <w:rPr>
          <w:color w:val="2B2A29"/>
          <w:spacing w:val="-55"/>
          <w:w w:val="105"/>
        </w:rPr>
        <w:t xml:space="preserve"> </w:t>
      </w:r>
      <w:r>
        <w:rPr>
          <w:color w:val="2B2A29"/>
          <w:w w:val="105"/>
        </w:rPr>
        <w:t>implementation.</w:t>
      </w:r>
      <w:r>
        <w:rPr>
          <w:color w:val="2B2A29"/>
          <w:spacing w:val="-5"/>
          <w:w w:val="105"/>
        </w:rPr>
        <w:t xml:space="preserve"> </w:t>
      </w:r>
      <w:r>
        <w:rPr>
          <w:color w:val="2B2A29"/>
          <w:w w:val="105"/>
        </w:rPr>
        <w:t>The</w:t>
      </w:r>
      <w:r>
        <w:rPr>
          <w:color w:val="2B2A29"/>
          <w:spacing w:val="-4"/>
          <w:w w:val="105"/>
        </w:rPr>
        <w:t xml:space="preserve"> </w:t>
      </w:r>
      <w:r>
        <w:rPr>
          <w:color w:val="2B2A29"/>
          <w:w w:val="105"/>
        </w:rPr>
        <w:t>call</w:t>
      </w:r>
      <w:r>
        <w:rPr>
          <w:color w:val="2B2A29"/>
          <w:spacing w:val="-4"/>
          <w:w w:val="105"/>
        </w:rPr>
        <w:t xml:space="preserve"> </w:t>
      </w:r>
      <w:r>
        <w:rPr>
          <w:color w:val="2B2A29"/>
          <w:w w:val="105"/>
        </w:rPr>
        <w:t>to</w:t>
      </w:r>
      <w:r>
        <w:rPr>
          <w:color w:val="2B2A29"/>
          <w:spacing w:val="-4"/>
          <w:w w:val="105"/>
        </w:rPr>
        <w:t xml:space="preserve"> </w:t>
      </w:r>
      <w:r>
        <w:rPr>
          <w:color w:val="2B2A29"/>
          <w:w w:val="105"/>
        </w:rPr>
        <w:t>itself</w:t>
      </w:r>
      <w:r>
        <w:rPr>
          <w:color w:val="2B2A29"/>
          <w:spacing w:val="-4"/>
          <w:w w:val="105"/>
        </w:rPr>
        <w:t xml:space="preserve"> </w:t>
      </w:r>
      <w:r>
        <w:rPr>
          <w:color w:val="2B2A29"/>
          <w:w w:val="105"/>
        </w:rPr>
        <w:t>will</w:t>
      </w:r>
      <w:r>
        <w:rPr>
          <w:color w:val="2B2A29"/>
          <w:spacing w:val="-5"/>
          <w:w w:val="105"/>
        </w:rPr>
        <w:t xml:space="preserve"> </w:t>
      </w:r>
      <w:r>
        <w:rPr>
          <w:color w:val="2B2A29"/>
          <w:w w:val="105"/>
        </w:rPr>
        <w:t>have</w:t>
      </w:r>
      <w:r>
        <w:rPr>
          <w:color w:val="2B2A29"/>
          <w:spacing w:val="-4"/>
          <w:w w:val="105"/>
        </w:rPr>
        <w:t xml:space="preserve"> </w:t>
      </w:r>
      <w:r>
        <w:rPr>
          <w:color w:val="2B2A29"/>
          <w:w w:val="105"/>
        </w:rPr>
        <w:t>a</w:t>
      </w:r>
      <w:r>
        <w:rPr>
          <w:color w:val="2B2A29"/>
          <w:spacing w:val="-4"/>
          <w:w w:val="105"/>
        </w:rPr>
        <w:t xml:space="preserve"> </w:t>
      </w:r>
      <w:r>
        <w:rPr>
          <w:color w:val="2B2A29"/>
          <w:w w:val="105"/>
        </w:rPr>
        <w:t>different</w:t>
      </w:r>
      <w:r>
        <w:rPr>
          <w:color w:val="2B2A29"/>
          <w:spacing w:val="-4"/>
          <w:w w:val="105"/>
        </w:rPr>
        <w:t xml:space="preserve"> </w:t>
      </w:r>
      <w:r>
        <w:rPr>
          <w:color w:val="2B2A29"/>
          <w:w w:val="105"/>
        </w:rPr>
        <w:t>input</w:t>
      </w:r>
      <w:r>
        <w:rPr>
          <w:color w:val="2B2A29"/>
          <w:spacing w:val="-4"/>
          <w:w w:val="105"/>
        </w:rPr>
        <w:t xml:space="preserve"> </w:t>
      </w:r>
      <w:r>
        <w:rPr>
          <w:color w:val="2B2A29"/>
          <w:w w:val="105"/>
        </w:rPr>
        <w:t>compared</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4"/>
          <w:w w:val="105"/>
        </w:rPr>
        <w:t xml:space="preserve"> </w:t>
      </w:r>
      <w:r>
        <w:rPr>
          <w:color w:val="2B2A29"/>
          <w:w w:val="105"/>
        </w:rPr>
        <w:t>input it got originally. Without this behavior, the recursive function will be doing the same</w:t>
      </w:r>
      <w:r>
        <w:rPr>
          <w:color w:val="2B2A29"/>
          <w:spacing w:val="1"/>
          <w:w w:val="105"/>
        </w:rPr>
        <w:t xml:space="preserve"> </w:t>
      </w:r>
      <w:r>
        <w:rPr>
          <w:color w:val="2B2A29"/>
          <w:w w:val="105"/>
        </w:rPr>
        <w:t>thing</w:t>
      </w:r>
      <w:r>
        <w:rPr>
          <w:color w:val="2B2A29"/>
          <w:spacing w:val="-6"/>
          <w:w w:val="105"/>
        </w:rPr>
        <w:t xml:space="preserve"> </w:t>
      </w:r>
      <w:r>
        <w:rPr>
          <w:color w:val="2B2A29"/>
          <w:w w:val="105"/>
        </w:rPr>
        <w:t>always,</w:t>
      </w:r>
      <w:r>
        <w:rPr>
          <w:color w:val="2B2A29"/>
          <w:spacing w:val="-6"/>
          <w:w w:val="105"/>
        </w:rPr>
        <w:t xml:space="preserve"> </w:t>
      </w:r>
      <w:r>
        <w:rPr>
          <w:color w:val="2B2A29"/>
          <w:w w:val="105"/>
        </w:rPr>
        <w:t>and</w:t>
      </w:r>
      <w:r>
        <w:rPr>
          <w:color w:val="2B2A29"/>
          <w:spacing w:val="-6"/>
          <w:w w:val="105"/>
        </w:rPr>
        <w:t xml:space="preserve"> </w:t>
      </w:r>
      <w:r>
        <w:rPr>
          <w:color w:val="2B2A29"/>
          <w:w w:val="105"/>
        </w:rPr>
        <w:t>its</w:t>
      </w:r>
      <w:r>
        <w:rPr>
          <w:color w:val="2B2A29"/>
          <w:spacing w:val="-6"/>
          <w:w w:val="105"/>
        </w:rPr>
        <w:t xml:space="preserve"> </w:t>
      </w:r>
      <w:r>
        <w:rPr>
          <w:color w:val="2B2A29"/>
          <w:w w:val="105"/>
        </w:rPr>
        <w:t>execution</w:t>
      </w:r>
      <w:r>
        <w:rPr>
          <w:color w:val="2B2A29"/>
          <w:spacing w:val="-6"/>
          <w:w w:val="105"/>
        </w:rPr>
        <w:t xml:space="preserve"> </w:t>
      </w:r>
      <w:r>
        <w:rPr>
          <w:color w:val="2B2A29"/>
          <w:w w:val="105"/>
        </w:rPr>
        <w:t>will</w:t>
      </w:r>
      <w:r>
        <w:rPr>
          <w:color w:val="2B2A29"/>
          <w:spacing w:val="-6"/>
          <w:w w:val="105"/>
        </w:rPr>
        <w:t xml:space="preserve"> </w:t>
      </w:r>
      <w:r>
        <w:rPr>
          <w:color w:val="2B2A29"/>
          <w:w w:val="105"/>
        </w:rPr>
        <w:t>not</w:t>
      </w:r>
      <w:r>
        <w:rPr>
          <w:color w:val="2B2A29"/>
          <w:spacing w:val="-5"/>
          <w:w w:val="105"/>
        </w:rPr>
        <w:t xml:space="preserve"> </w:t>
      </w:r>
      <w:r>
        <w:rPr>
          <w:color w:val="2B2A29"/>
          <w:w w:val="105"/>
        </w:rPr>
        <w:t>end.</w:t>
      </w:r>
      <w:r>
        <w:rPr>
          <w:color w:val="2B2A29"/>
          <w:spacing w:val="-6"/>
          <w:w w:val="105"/>
        </w:rPr>
        <w:t xml:space="preserve"> </w:t>
      </w:r>
      <w:r>
        <w:rPr>
          <w:color w:val="2B2A29"/>
          <w:w w:val="105"/>
        </w:rPr>
        <w:t>Also,</w:t>
      </w:r>
      <w:r>
        <w:rPr>
          <w:color w:val="2B2A29"/>
          <w:spacing w:val="-6"/>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same</w:t>
      </w:r>
      <w:r>
        <w:rPr>
          <w:color w:val="2B2A29"/>
          <w:spacing w:val="-6"/>
          <w:w w:val="105"/>
        </w:rPr>
        <w:t xml:space="preserve"> </w:t>
      </w:r>
      <w:r>
        <w:rPr>
          <w:color w:val="2B2A29"/>
          <w:w w:val="105"/>
        </w:rPr>
        <w:t>way,</w:t>
      </w:r>
      <w:r>
        <w:rPr>
          <w:color w:val="2B2A29"/>
          <w:spacing w:val="-6"/>
          <w:w w:val="105"/>
        </w:rPr>
        <w:t xml:space="preserve"> </w:t>
      </w:r>
      <w:r>
        <w:rPr>
          <w:color w:val="2B2A29"/>
          <w:w w:val="105"/>
        </w:rPr>
        <w:t>a</w:t>
      </w:r>
      <w:r>
        <w:rPr>
          <w:color w:val="2B2A29"/>
          <w:spacing w:val="-5"/>
          <w:w w:val="105"/>
        </w:rPr>
        <w:t xml:space="preserve"> </w:t>
      </w:r>
      <w:r>
        <w:rPr>
          <w:color w:val="2B2A29"/>
          <w:w w:val="105"/>
        </w:rPr>
        <w:t>recursive</w:t>
      </w:r>
      <w:r>
        <w:rPr>
          <w:color w:val="2B2A29"/>
          <w:spacing w:val="-6"/>
          <w:w w:val="105"/>
        </w:rPr>
        <w:t xml:space="preserve"> </w:t>
      </w:r>
      <w:r>
        <w:rPr>
          <w:color w:val="2B2A29"/>
          <w:w w:val="105"/>
        </w:rPr>
        <w:t>function</w:t>
      </w:r>
      <w:r>
        <w:rPr>
          <w:color w:val="2B2A29"/>
          <w:spacing w:val="-55"/>
          <w:w w:val="105"/>
        </w:rPr>
        <w:t xml:space="preserve"> </w:t>
      </w:r>
      <w:r>
        <w:rPr>
          <w:color w:val="2B2A29"/>
          <w:w w:val="105"/>
        </w:rPr>
        <w:t>must have a base condition that it will converge into. This is the case in the previous</w:t>
      </w:r>
      <w:r>
        <w:rPr>
          <w:color w:val="2B2A29"/>
          <w:spacing w:val="1"/>
          <w:w w:val="105"/>
        </w:rPr>
        <w:t xml:space="preserve"> </w:t>
      </w:r>
      <w:r>
        <w:rPr>
          <w:color w:val="2B2A29"/>
          <w:w w:val="105"/>
        </w:rPr>
        <w:t>implementation at line 2, where it checks if the input equals 1, and if so, it returns a</w:t>
      </w:r>
      <w:r>
        <w:rPr>
          <w:color w:val="2B2A29"/>
          <w:spacing w:val="1"/>
          <w:w w:val="105"/>
        </w:rPr>
        <w:t xml:space="preserve"> </w:t>
      </w:r>
      <w:r>
        <w:rPr>
          <w:color w:val="2B2A29"/>
          <w:w w:val="105"/>
        </w:rPr>
        <w:t>constant</w:t>
      </w:r>
      <w:r>
        <w:rPr>
          <w:color w:val="2B2A29"/>
          <w:spacing w:val="-10"/>
          <w:w w:val="105"/>
        </w:rPr>
        <w:t xml:space="preserve"> </w:t>
      </w:r>
      <w:r>
        <w:rPr>
          <w:color w:val="2B2A29"/>
          <w:w w:val="105"/>
        </w:rPr>
        <w:t>value</w:t>
      </w:r>
      <w:r>
        <w:rPr>
          <w:color w:val="2B2A29"/>
          <w:spacing w:val="-10"/>
          <w:w w:val="105"/>
        </w:rPr>
        <w:t xml:space="preserve"> </w:t>
      </w:r>
      <w:r>
        <w:rPr>
          <w:color w:val="2B2A29"/>
          <w:w w:val="105"/>
        </w:rPr>
        <w:t>immediately,</w:t>
      </w:r>
      <w:r>
        <w:rPr>
          <w:color w:val="2B2A29"/>
          <w:spacing w:val="-10"/>
          <w:w w:val="105"/>
        </w:rPr>
        <w:t xml:space="preserve"> </w:t>
      </w:r>
      <w:r>
        <w:rPr>
          <w:color w:val="2B2A29"/>
          <w:w w:val="105"/>
        </w:rPr>
        <w:t>without</w:t>
      </w:r>
      <w:r>
        <w:rPr>
          <w:color w:val="2B2A29"/>
          <w:spacing w:val="-10"/>
          <w:w w:val="105"/>
        </w:rPr>
        <w:t xml:space="preserve"> </w:t>
      </w:r>
      <w:r>
        <w:rPr>
          <w:color w:val="2B2A29"/>
          <w:w w:val="105"/>
        </w:rPr>
        <w:t>doing</w:t>
      </w:r>
      <w:r>
        <w:rPr>
          <w:color w:val="2B2A29"/>
          <w:spacing w:val="-10"/>
          <w:w w:val="105"/>
        </w:rPr>
        <w:t xml:space="preserve"> </w:t>
      </w:r>
      <w:r>
        <w:rPr>
          <w:color w:val="2B2A29"/>
          <w:w w:val="105"/>
        </w:rPr>
        <w:t>the</w:t>
      </w:r>
      <w:r>
        <w:rPr>
          <w:color w:val="2B2A29"/>
          <w:spacing w:val="-10"/>
          <w:w w:val="105"/>
        </w:rPr>
        <w:t xml:space="preserve"> </w:t>
      </w:r>
      <w:r>
        <w:rPr>
          <w:color w:val="2B2A29"/>
          <w:w w:val="105"/>
        </w:rPr>
        <w:t>recursive</w:t>
      </w:r>
      <w:r>
        <w:rPr>
          <w:color w:val="2B2A29"/>
          <w:spacing w:val="-10"/>
          <w:w w:val="105"/>
        </w:rPr>
        <w:t xml:space="preserve"> </w:t>
      </w:r>
      <w:r>
        <w:rPr>
          <w:color w:val="2B2A29"/>
          <w:w w:val="105"/>
        </w:rPr>
        <w:t>call</w:t>
      </w:r>
      <w:r>
        <w:rPr>
          <w:color w:val="2B2A29"/>
          <w:spacing w:val="-10"/>
          <w:w w:val="105"/>
        </w:rPr>
        <w:t xml:space="preserve"> </w:t>
      </w:r>
      <w:r>
        <w:rPr>
          <w:color w:val="2B2A29"/>
          <w:w w:val="105"/>
        </w:rPr>
        <w:t>again.</w:t>
      </w:r>
    </w:p>
    <w:p>
      <w:pPr>
        <w:pStyle w:val="11"/>
        <w:spacing w:before="228" w:line="304" w:lineRule="auto"/>
        <w:ind w:left="520"/>
      </w:pPr>
      <w:r>
        <w:rPr>
          <w:color w:val="2B2A29"/>
          <w:w w:val="105"/>
        </w:rPr>
        <w:t>递归函数是在自己的实现中再次（直接或间接）调用自己</w:t>
      </w:r>
      <w:r>
        <w:rPr>
          <w:color w:val="2B2A29"/>
          <w:spacing w:val="-8"/>
          <w:w w:val="105"/>
        </w:rPr>
        <w:t>的</w:t>
      </w:r>
      <w:r>
        <w:rPr>
          <w:color w:val="2B2A29"/>
          <w:w w:val="105"/>
        </w:rPr>
        <w:t>函数。与最初获得的输入相比</w:t>
      </w:r>
      <w:r>
        <w:rPr>
          <w:color w:val="2B2A29"/>
          <w:spacing w:val="-5"/>
          <w:w w:val="105"/>
        </w:rPr>
        <w:t>，</w:t>
      </w:r>
      <w:r>
        <w:rPr>
          <w:color w:val="2B2A29"/>
          <w:w w:val="105"/>
        </w:rPr>
        <w:t>对自身</w:t>
      </w:r>
      <w:r>
        <w:rPr>
          <w:color w:val="2B2A29"/>
          <w:spacing w:val="-4"/>
          <w:w w:val="105"/>
        </w:rPr>
        <w:t>的</w:t>
      </w:r>
      <w:r>
        <w:rPr>
          <w:color w:val="2B2A29"/>
          <w:w w:val="105"/>
        </w:rPr>
        <w:t>调用将具有不同的输入。如果没有这种行为，递归函数将始终执行相同</w:t>
      </w:r>
      <w:r>
        <w:rPr>
          <w:color w:val="2B2A29"/>
          <w:spacing w:val="1"/>
          <w:w w:val="105"/>
        </w:rPr>
        <w:t>的</w:t>
      </w:r>
      <w:r>
        <w:rPr>
          <w:color w:val="2B2A29"/>
          <w:w w:val="105"/>
        </w:rPr>
        <w:t>操作，并且其执行不会结束。同样，递归函数</w:t>
      </w:r>
      <w:r>
        <w:rPr>
          <w:color w:val="2B2A29"/>
          <w:spacing w:val="-55"/>
          <w:w w:val="105"/>
        </w:rPr>
        <w:t>也</w:t>
      </w:r>
      <w:r>
        <w:rPr>
          <w:color w:val="2B2A29"/>
          <w:w w:val="105"/>
        </w:rPr>
        <w:t>必须有一个收敛到的基本条件。在前一个实现的第2行中就是这种情况，它检查输入是否等于1，如果是，则立即返回一个常量值，而不必再次执行递归</w:t>
      </w:r>
      <w:r>
        <w:rPr>
          <w:color w:val="2B2A29"/>
          <w:spacing w:val="-10"/>
          <w:w w:val="105"/>
        </w:rPr>
        <w:t>调用</w:t>
      </w:r>
      <w:r>
        <w:rPr>
          <w:color w:val="2B2A29"/>
          <w:w w:val="105"/>
        </w:rPr>
        <w:t>。</w:t>
      </w:r>
    </w:p>
    <w:p>
      <w:pPr>
        <w:pStyle w:val="11"/>
        <w:spacing w:before="3"/>
        <w:rPr>
          <w:sz w:val="25"/>
        </w:rPr>
      </w:pPr>
    </w:p>
    <w:p>
      <w:r>
        <w:rPr>
          <w:rFonts w:ascii="Arial"/>
          <w:b/>
          <w:color w:val="2B2A29"/>
          <w:w w:val="80"/>
          <w:sz w:val="22"/>
        </w:rPr>
        <w:t>Recursion</w:t>
      </w:r>
      <w:r>
        <w:rPr>
          <w:rFonts w:ascii="Arial"/>
          <w:b/>
          <w:color w:val="2B2A29"/>
          <w:spacing w:val="21"/>
          <w:w w:val="80"/>
          <w:sz w:val="22"/>
        </w:rPr>
        <w:t xml:space="preserve"> </w:t>
      </w:r>
      <w:r>
        <w:rPr>
          <w:rFonts w:ascii="Arial"/>
          <w:b/>
          <w:color w:val="2B2A29"/>
          <w:w w:val="80"/>
          <w:sz w:val="22"/>
        </w:rPr>
        <w:t>vs.</w:t>
      </w:r>
      <w:r>
        <w:rPr>
          <w:rFonts w:ascii="Arial"/>
          <w:b/>
          <w:color w:val="2B2A29"/>
          <w:spacing w:val="11"/>
          <w:w w:val="80"/>
          <w:sz w:val="22"/>
        </w:rPr>
        <w:t xml:space="preserve"> </w:t>
      </w:r>
      <w:r>
        <w:rPr>
          <w:rFonts w:ascii="Arial"/>
          <w:b/>
          <w:color w:val="2B2A29"/>
          <w:w w:val="80"/>
          <w:sz w:val="22"/>
        </w:rPr>
        <w:t>Iteration</w:t>
      </w:r>
    </w:p>
    <w:p>
      <w:pPr>
        <w:spacing w:before="0"/>
        <w:ind w:left="520" w:right="0" w:firstLine="0"/>
        <w:jc w:val="left"/>
        <w:rPr>
          <w:rFonts w:ascii="Arial"/>
          <w:b/>
          <w:sz w:val="22"/>
        </w:rPr>
      </w:pPr>
      <w:r>
        <w:rPr>
          <w:rFonts w:ascii="Arial"/>
          <w:b/>
          <w:color w:val="2B2A29"/>
          <w:w w:val="80"/>
          <w:sz w:val="22"/>
        </w:rPr>
        <w:t>递归与迭代</w:t>
      </w:r>
    </w:p>
    <w:p>
      <w:r>
        <w:rPr>
          <w:color w:val="2B2A29"/>
          <w:w w:val="105"/>
        </w:rPr>
        <w:t>Recursive functions make it easy to model certain problems easily, since some solutions</w:t>
      </w:r>
      <w:r>
        <w:rPr>
          <w:color w:val="2B2A29"/>
          <w:spacing w:val="1"/>
          <w:w w:val="105"/>
        </w:rPr>
        <w:t xml:space="preserve"> </w:t>
      </w:r>
      <w:r>
        <w:rPr>
          <w:color w:val="2B2A29"/>
          <w:spacing w:val="-1"/>
          <w:w w:val="110"/>
        </w:rPr>
        <w:t xml:space="preserve">can be explained easily with this approach and, </w:t>
      </w:r>
      <w:r>
        <w:rPr>
          <w:color w:val="2B2A29"/>
          <w:w w:val="110"/>
        </w:rPr>
        <w:t>thus, can be implemented in the same</w:t>
      </w:r>
      <w:r>
        <w:rPr>
          <w:color w:val="2B2A29"/>
          <w:spacing w:val="-58"/>
          <w:w w:val="110"/>
        </w:rPr>
        <w:t xml:space="preserve"> </w:t>
      </w:r>
      <w:r>
        <w:rPr>
          <w:color w:val="2B2A29"/>
          <w:w w:val="105"/>
        </w:rPr>
        <w:t>way. Note that we now have a recursive implementation of the factorial algorithm and</w:t>
      </w:r>
      <w:r>
        <w:rPr>
          <w:color w:val="2B2A29"/>
          <w:spacing w:val="1"/>
          <w:w w:val="105"/>
        </w:rPr>
        <w:t xml:space="preserve"> </w:t>
      </w:r>
      <w:r>
        <w:rPr>
          <w:color w:val="2B2A29"/>
          <w:w w:val="105"/>
        </w:rPr>
        <w:t>also</w:t>
      </w:r>
      <w:r>
        <w:rPr>
          <w:color w:val="2B2A29"/>
          <w:spacing w:val="1"/>
          <w:w w:val="105"/>
        </w:rPr>
        <w:t xml:space="preserve"> </w:t>
      </w:r>
      <w:r>
        <w:rPr>
          <w:color w:val="2B2A29"/>
          <w:w w:val="105"/>
        </w:rPr>
        <w:t>as</w:t>
      </w:r>
      <w:r>
        <w:rPr>
          <w:color w:val="2B2A29"/>
          <w:spacing w:val="2"/>
          <w:w w:val="105"/>
        </w:rPr>
        <w:t xml:space="preserve"> </w:t>
      </w:r>
      <w:r>
        <w:rPr>
          <w:color w:val="2B2A29"/>
          <w:w w:val="105"/>
        </w:rPr>
        <w:t>an</w:t>
      </w:r>
      <w:r>
        <w:rPr>
          <w:color w:val="2B2A29"/>
          <w:spacing w:val="1"/>
          <w:w w:val="105"/>
        </w:rPr>
        <w:t xml:space="preserve"> </w:t>
      </w:r>
      <w:r>
        <w:rPr>
          <w:color w:val="2B2A29"/>
          <w:w w:val="105"/>
        </w:rPr>
        <w:t>iterative</w:t>
      </w:r>
      <w:r>
        <w:rPr>
          <w:color w:val="2B2A29"/>
          <w:spacing w:val="2"/>
          <w:w w:val="105"/>
        </w:rPr>
        <w:t xml:space="preserve"> </w:t>
      </w:r>
      <w:r>
        <w:rPr>
          <w:color w:val="2B2A29"/>
          <w:w w:val="105"/>
        </w:rPr>
        <w:t>implementation</w:t>
      </w:r>
      <w:r>
        <w:rPr>
          <w:color w:val="2B2A29"/>
          <w:spacing w:val="1"/>
          <w:w w:val="105"/>
        </w:rPr>
        <w:t xml:space="preserve"> </w:t>
      </w:r>
      <w:r>
        <w:rPr>
          <w:color w:val="2B2A29"/>
          <w:w w:val="105"/>
        </w:rPr>
        <w:t>in</w:t>
      </w:r>
      <w:r>
        <w:rPr>
          <w:color w:val="2B2A29"/>
          <w:spacing w:val="2"/>
          <w:w w:val="105"/>
        </w:rPr>
        <w:t xml:space="preserve"> </w:t>
      </w:r>
      <w:r>
        <w:rPr>
          <w:color w:val="2B2A29"/>
          <w:w w:val="105"/>
        </w:rPr>
        <w:t>Chapter</w:t>
      </w:r>
      <w:r>
        <w:rPr>
          <w:color w:val="2B2A29"/>
          <w:spacing w:val="2"/>
          <w:w w:val="105"/>
        </w:rPr>
        <w:t xml:space="preserve"> </w:t>
      </w:r>
      <w:r>
        <w:rPr>
          <w:color w:val="0000FF"/>
          <w:w w:val="105"/>
        </w:rPr>
        <w:t>2</w:t>
      </w:r>
      <w:r>
        <w:rPr>
          <w:color w:val="2B2A29"/>
          <w:w w:val="105"/>
        </w:rPr>
        <w:t>.</w:t>
      </w:r>
      <w:r>
        <w:rPr>
          <w:color w:val="2B2A29"/>
          <w:spacing w:val="1"/>
          <w:w w:val="105"/>
        </w:rPr>
        <w:t xml:space="preserve"> </w:t>
      </w:r>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color w:val="2B2A29"/>
          <w:w w:val="105"/>
        </w:rPr>
        <w:t>same</w:t>
      </w:r>
      <w:r>
        <w:rPr>
          <w:color w:val="2B2A29"/>
          <w:spacing w:val="2"/>
          <w:w w:val="105"/>
        </w:rPr>
        <w:t xml:space="preserve"> </w:t>
      </w:r>
      <w:r>
        <w:rPr>
          <w:color w:val="2B2A29"/>
          <w:w w:val="105"/>
        </w:rPr>
        <w:t>way,</w:t>
      </w:r>
      <w:r>
        <w:rPr>
          <w:color w:val="2B2A29"/>
          <w:spacing w:val="1"/>
          <w:w w:val="105"/>
        </w:rPr>
        <w:t xml:space="preserve"> </w:t>
      </w:r>
      <w:r>
        <w:rPr>
          <w:color w:val="2B2A29"/>
          <w:w w:val="105"/>
        </w:rPr>
        <w:t>any</w:t>
      </w:r>
      <w:r>
        <w:rPr>
          <w:color w:val="2B2A29"/>
          <w:spacing w:val="2"/>
          <w:w w:val="105"/>
        </w:rPr>
        <w:t xml:space="preserve"> </w:t>
      </w:r>
      <w:r>
        <w:rPr>
          <w:color w:val="2B2A29"/>
          <w:w w:val="105"/>
        </w:rPr>
        <w:t>recursive</w:t>
      </w:r>
      <w:r>
        <w:rPr>
          <w:color w:val="2B2A29"/>
          <w:spacing w:val="2"/>
          <w:w w:val="105"/>
        </w:rPr>
        <w:t xml:space="preserve"> </w:t>
      </w:r>
      <w:r>
        <w:rPr>
          <w:color w:val="2B2A29"/>
          <w:w w:val="105"/>
        </w:rPr>
        <w:t>function</w:t>
      </w:r>
      <w:r>
        <w:rPr>
          <w:color w:val="2B2A29"/>
          <w:spacing w:val="-55"/>
          <w:w w:val="105"/>
        </w:rPr>
        <w:t xml:space="preserve"> </w:t>
      </w:r>
      <w:r>
        <w:rPr>
          <w:color w:val="2B2A29"/>
          <w:spacing w:val="-1"/>
          <w:w w:val="110"/>
        </w:rPr>
        <w:t>can</w:t>
      </w:r>
      <w:r>
        <w:rPr>
          <w:color w:val="2B2A29"/>
          <w:spacing w:val="-16"/>
          <w:w w:val="110"/>
        </w:rPr>
        <w:t xml:space="preserve"> </w:t>
      </w:r>
      <w:r>
        <w:rPr>
          <w:color w:val="2B2A29"/>
          <w:spacing w:val="-1"/>
          <w:w w:val="110"/>
        </w:rPr>
        <w:t>be</w:t>
      </w:r>
      <w:r>
        <w:rPr>
          <w:color w:val="2B2A29"/>
          <w:spacing w:val="-15"/>
          <w:w w:val="110"/>
        </w:rPr>
        <w:t xml:space="preserve"> </w:t>
      </w:r>
      <w:r>
        <w:rPr>
          <w:color w:val="2B2A29"/>
          <w:spacing w:val="-1"/>
          <w:w w:val="110"/>
        </w:rPr>
        <w:t>implemented</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an</w:t>
      </w:r>
      <w:r>
        <w:rPr>
          <w:color w:val="2B2A29"/>
          <w:spacing w:val="-16"/>
          <w:w w:val="110"/>
        </w:rPr>
        <w:t xml:space="preserve"> </w:t>
      </w:r>
      <w:r>
        <w:rPr>
          <w:color w:val="2B2A29"/>
          <w:spacing w:val="-1"/>
          <w:w w:val="110"/>
        </w:rPr>
        <w:t>iterative</w:t>
      </w:r>
      <w:r>
        <w:rPr>
          <w:color w:val="2B2A29"/>
          <w:spacing w:val="-15"/>
          <w:w w:val="110"/>
        </w:rPr>
        <w:t xml:space="preserve"> </w:t>
      </w:r>
      <w:r>
        <w:rPr>
          <w:color w:val="2B2A29"/>
          <w:spacing w:val="-1"/>
          <w:w w:val="110"/>
        </w:rPr>
        <w:t>approach.</w:t>
      </w:r>
      <w:r>
        <w:rPr>
          <w:color w:val="2B2A29"/>
          <w:spacing w:val="-16"/>
          <w:w w:val="110"/>
        </w:rPr>
        <w:t xml:space="preserve"> </w:t>
      </w:r>
      <w:r>
        <w:rPr>
          <w:color w:val="2B2A29"/>
          <w:spacing w:val="-1"/>
          <w:w w:val="110"/>
        </w:rPr>
        <w:t>This</w:t>
      </w:r>
      <w:r>
        <w:rPr>
          <w:color w:val="2B2A29"/>
          <w:spacing w:val="-15"/>
          <w:w w:val="110"/>
        </w:rPr>
        <w:t xml:space="preserve"> </w:t>
      </w:r>
      <w:r>
        <w:rPr>
          <w:color w:val="2B2A29"/>
          <w:spacing w:val="-1"/>
          <w:w w:val="110"/>
        </w:rPr>
        <w:t>is</w:t>
      </w:r>
      <w:r>
        <w:rPr>
          <w:color w:val="2B2A29"/>
          <w:spacing w:val="-15"/>
          <w:w w:val="110"/>
        </w:rPr>
        <w:t xml:space="preserve"> </w:t>
      </w:r>
      <w:r>
        <w:rPr>
          <w:color w:val="2B2A29"/>
          <w:w w:val="110"/>
        </w:rPr>
        <w:t>an</w:t>
      </w:r>
      <w:r>
        <w:rPr>
          <w:color w:val="2B2A29"/>
          <w:spacing w:val="-16"/>
          <w:w w:val="110"/>
        </w:rPr>
        <w:t xml:space="preserve"> </w:t>
      </w:r>
      <w:r>
        <w:rPr>
          <w:color w:val="2B2A29"/>
          <w:w w:val="110"/>
        </w:rPr>
        <w:t>important</w:t>
      </w:r>
      <w:r>
        <w:rPr>
          <w:color w:val="2B2A29"/>
          <w:spacing w:val="-15"/>
          <w:w w:val="110"/>
        </w:rPr>
        <w:t xml:space="preserve"> </w:t>
      </w:r>
      <w:r>
        <w:rPr>
          <w:color w:val="2B2A29"/>
          <w:w w:val="110"/>
        </w:rPr>
        <w:t>aspect,</w:t>
      </w:r>
      <w:r>
        <w:rPr>
          <w:color w:val="2B2A29"/>
          <w:spacing w:val="-16"/>
          <w:w w:val="110"/>
        </w:rPr>
        <w:t xml:space="preserve"> </w:t>
      </w:r>
      <w:r>
        <w:rPr>
          <w:color w:val="2B2A29"/>
          <w:w w:val="110"/>
        </w:rPr>
        <w:t>because</w:t>
      </w:r>
      <w:r>
        <w:rPr>
          <w:color w:val="2B2A29"/>
          <w:w w:val="105"/>
        </w:rPr>
        <w:t xml:space="preserve"> the recursive function may not be the best approach for implementing algorithms</w:t>
      </w:r>
      <w:r>
        <w:rPr>
          <w:color w:val="2B2A29"/>
          <w:spacing w:val="1"/>
          <w:w w:val="105"/>
        </w:rPr>
        <w:t xml:space="preserve"> </w:t>
      </w:r>
      <w:r>
        <w:rPr>
          <w:color w:val="2B2A29"/>
          <w:w w:val="105"/>
        </w:rPr>
        <w:t>sometimes. Even though it</w:t>
      </w:r>
      <w:r>
        <w:rPr>
          <w:color w:val="2B2A29"/>
          <w:spacing w:val="1"/>
          <w:w w:val="105"/>
        </w:rPr>
        <w:t xml:space="preserve"> </w:t>
      </w:r>
      <w:r>
        <w:rPr>
          <w:color w:val="2B2A29"/>
          <w:w w:val="105"/>
        </w:rPr>
        <w:t>is comparatively simpler to</w:t>
      </w:r>
      <w:r>
        <w:rPr>
          <w:color w:val="2B2A29"/>
          <w:spacing w:val="1"/>
          <w:w w:val="105"/>
        </w:rPr>
        <w:t xml:space="preserve"> </w:t>
      </w:r>
      <w:r>
        <w:rPr>
          <w:color w:val="2B2A29"/>
          <w:w w:val="105"/>
        </w:rPr>
        <w:t>implement, it has</w:t>
      </w:r>
      <w:r>
        <w:rPr>
          <w:color w:val="2B2A29"/>
          <w:spacing w:val="1"/>
          <w:w w:val="105"/>
        </w:rPr>
        <w:t xml:space="preserve"> </w:t>
      </w:r>
      <w:r>
        <w:rPr>
          <w:color w:val="2B2A29"/>
          <w:w w:val="105"/>
        </w:rPr>
        <w:t>the inherent</w:t>
      </w:r>
      <w:r>
        <w:rPr>
          <w:color w:val="2B2A29"/>
          <w:spacing w:val="1"/>
          <w:w w:val="105"/>
        </w:rPr>
        <w:t xml:space="preserve"> </w:t>
      </w:r>
      <w:r>
        <w:rPr>
          <w:color w:val="2B2A29"/>
          <w:w w:val="105"/>
        </w:rPr>
        <w:t>property that, for each recursive function call, there is a certain amount of additional</w:t>
      </w:r>
      <w:r>
        <w:rPr>
          <w:color w:val="2B2A29"/>
          <w:spacing w:val="1"/>
          <w:w w:val="105"/>
        </w:rPr>
        <w:t xml:space="preserve"> </w:t>
      </w:r>
      <w:r>
        <w:rPr>
          <w:color w:val="2B2A29"/>
          <w:w w:val="105"/>
        </w:rPr>
        <w:t>memory</w:t>
      </w:r>
      <w:r>
        <w:rPr>
          <w:color w:val="2B2A29"/>
          <w:spacing w:val="3"/>
          <w:w w:val="105"/>
        </w:rPr>
        <w:t xml:space="preserve"> </w:t>
      </w:r>
      <w:r>
        <w:rPr>
          <w:color w:val="2B2A29"/>
          <w:w w:val="105"/>
        </w:rPr>
        <w:t>allocated</w:t>
      </w:r>
      <w:r>
        <w:rPr>
          <w:color w:val="2B2A29"/>
          <w:spacing w:val="4"/>
          <w:w w:val="105"/>
        </w:rPr>
        <w:t xml:space="preserve"> </w:t>
      </w:r>
      <w:r>
        <w:rPr>
          <w:color w:val="2B2A29"/>
          <w:w w:val="105"/>
        </w:rPr>
        <w:t>for</w:t>
      </w:r>
      <w:r>
        <w:rPr>
          <w:color w:val="2B2A29"/>
          <w:spacing w:val="4"/>
          <w:w w:val="105"/>
        </w:rPr>
        <w:t xml:space="preserve"> </w:t>
      </w:r>
      <w:r>
        <w:rPr>
          <w:color w:val="2B2A29"/>
          <w:w w:val="105"/>
        </w:rPr>
        <w:t>each</w:t>
      </w:r>
      <w:r>
        <w:rPr>
          <w:color w:val="2B2A29"/>
          <w:spacing w:val="4"/>
          <w:w w:val="105"/>
        </w:rPr>
        <w:t xml:space="preserve"> </w:t>
      </w:r>
      <w:r>
        <w:rPr>
          <w:color w:val="2B2A29"/>
          <w:w w:val="105"/>
        </w:rPr>
        <w:t>active</w:t>
      </w:r>
      <w:r>
        <w:rPr>
          <w:color w:val="2B2A29"/>
          <w:spacing w:val="3"/>
          <w:w w:val="105"/>
        </w:rPr>
        <w:t xml:space="preserve"> </w:t>
      </w:r>
      <w:r>
        <w:rPr>
          <w:color w:val="2B2A29"/>
          <w:w w:val="105"/>
        </w:rPr>
        <w:t>call</w:t>
      </w:r>
      <w:r>
        <w:rPr>
          <w:color w:val="2B2A29"/>
          <w:spacing w:val="4"/>
          <w:w w:val="105"/>
        </w:rPr>
        <w:t xml:space="preserve"> </w:t>
      </w:r>
      <w:r>
        <w:rPr>
          <w:color w:val="2B2A29"/>
          <w:w w:val="105"/>
        </w:rPr>
        <w:t>for</w:t>
      </w:r>
      <w:r>
        <w:rPr>
          <w:color w:val="2B2A29"/>
          <w:spacing w:val="4"/>
          <w:w w:val="105"/>
        </w:rPr>
        <w:t xml:space="preserve"> </w:t>
      </w:r>
      <w:r>
        <w:rPr>
          <w:color w:val="2B2A29"/>
          <w:w w:val="105"/>
        </w:rPr>
        <w:t>storing</w:t>
      </w:r>
      <w:r>
        <w:rPr>
          <w:color w:val="2B2A29"/>
          <w:spacing w:val="4"/>
          <w:w w:val="105"/>
        </w:rPr>
        <w:t xml:space="preserve"> </w:t>
      </w:r>
      <w:r>
        <w:rPr>
          <w:color w:val="2B2A29"/>
          <w:w w:val="105"/>
        </w:rPr>
        <w:t>function</w:t>
      </w:r>
      <w:r>
        <w:rPr>
          <w:color w:val="2B2A29"/>
          <w:spacing w:val="4"/>
          <w:w w:val="105"/>
        </w:rPr>
        <w:t xml:space="preserve"> </w:t>
      </w:r>
      <w:r>
        <w:rPr>
          <w:color w:val="2B2A29"/>
          <w:w w:val="105"/>
        </w:rPr>
        <w:t>parameters</w:t>
      </w:r>
      <w:r>
        <w:rPr>
          <w:color w:val="2B2A29"/>
          <w:spacing w:val="3"/>
          <w:w w:val="105"/>
        </w:rPr>
        <w:t xml:space="preserve"> </w:t>
      </w:r>
      <w:r>
        <w:rPr>
          <w:color w:val="2B2A29"/>
          <w:w w:val="105"/>
        </w:rPr>
        <w:t>and</w:t>
      </w:r>
      <w:r>
        <w:rPr>
          <w:color w:val="2B2A29"/>
          <w:spacing w:val="4"/>
          <w:w w:val="105"/>
        </w:rPr>
        <w:t xml:space="preserve"> </w:t>
      </w:r>
      <w:r>
        <w:rPr>
          <w:color w:val="2B2A29"/>
          <w:w w:val="105"/>
        </w:rPr>
        <w:t>returns,</w:t>
      </w:r>
      <w:r>
        <w:rPr>
          <w:color w:val="2B2A29"/>
          <w:spacing w:val="4"/>
          <w:w w:val="105"/>
        </w:rPr>
        <w:t xml:space="preserve"> </w:t>
      </w:r>
      <w:r>
        <w:rPr>
          <w:color w:val="2B2A29"/>
          <w:w w:val="105"/>
        </w:rPr>
        <w:t>and</w:t>
      </w:r>
      <w:r>
        <w:rPr>
          <w:color w:val="2B2A29"/>
          <w:spacing w:val="1"/>
          <w:w w:val="105"/>
        </w:rPr>
        <w:t xml:space="preserve"> </w:t>
      </w:r>
      <w:r>
        <w:rPr>
          <w:color w:val="2B2A29"/>
          <w:w w:val="105"/>
        </w:rPr>
        <w:t>for a large input, which executes a large number of recursive calls, this can end up in an</w:t>
      </w:r>
      <w:r>
        <w:rPr>
          <w:color w:val="2B2A29"/>
          <w:spacing w:val="-55"/>
          <w:w w:val="105"/>
        </w:rPr>
        <w:t xml:space="preserve"> </w:t>
      </w:r>
      <w:r>
        <w:rPr>
          <w:color w:val="2B2A29"/>
          <w:w w:val="105"/>
        </w:rPr>
        <w:t>out-of-memory</w:t>
      </w:r>
      <w:r>
        <w:rPr>
          <w:color w:val="2B2A29"/>
          <w:spacing w:val="5"/>
          <w:w w:val="105"/>
        </w:rPr>
        <w:t xml:space="preserve"> </w:t>
      </w:r>
      <w:r>
        <w:rPr>
          <w:color w:val="2B2A29"/>
          <w:w w:val="105"/>
        </w:rPr>
        <w:t>situation.</w:t>
      </w:r>
      <w:r>
        <w:rPr>
          <w:color w:val="2B2A29"/>
          <w:spacing w:val="5"/>
          <w:w w:val="105"/>
        </w:rPr>
        <w:t xml:space="preserve"> </w:t>
      </w:r>
      <w:r>
        <w:rPr>
          <w:color w:val="2B2A29"/>
          <w:w w:val="105"/>
        </w:rPr>
        <w:t>This</w:t>
      </w:r>
      <w:r>
        <w:rPr>
          <w:color w:val="2B2A29"/>
          <w:spacing w:val="5"/>
          <w:w w:val="105"/>
        </w:rPr>
        <w:t xml:space="preserve"> </w:t>
      </w:r>
      <w:r>
        <w:rPr>
          <w:color w:val="2B2A29"/>
          <w:w w:val="105"/>
        </w:rPr>
        <w:t>issue</w:t>
      </w:r>
      <w:r>
        <w:rPr>
          <w:color w:val="2B2A29"/>
          <w:spacing w:val="6"/>
          <w:w w:val="105"/>
        </w:rPr>
        <w:t xml:space="preserve"> </w:t>
      </w:r>
      <w:r>
        <w:rPr>
          <w:color w:val="2B2A29"/>
          <w:w w:val="105"/>
        </w:rPr>
        <w:t>does</w:t>
      </w:r>
      <w:r>
        <w:rPr>
          <w:color w:val="2B2A29"/>
          <w:spacing w:val="5"/>
          <w:w w:val="105"/>
        </w:rPr>
        <w:t xml:space="preserve"> </w:t>
      </w:r>
      <w:r>
        <w:rPr>
          <w:color w:val="2B2A29"/>
          <w:w w:val="105"/>
        </w:rPr>
        <w:t>not</w:t>
      </w:r>
      <w:r>
        <w:rPr>
          <w:color w:val="2B2A29"/>
          <w:spacing w:val="5"/>
          <w:w w:val="105"/>
        </w:rPr>
        <w:t xml:space="preserve"> </w:t>
      </w:r>
      <w:r>
        <w:rPr>
          <w:color w:val="2B2A29"/>
          <w:w w:val="105"/>
        </w:rPr>
        <w:t>appear</w:t>
      </w:r>
      <w:r>
        <w:rPr>
          <w:color w:val="2B2A29"/>
          <w:spacing w:val="5"/>
          <w:w w:val="105"/>
        </w:rPr>
        <w:t xml:space="preserve"> </w:t>
      </w:r>
      <w:r>
        <w:rPr>
          <w:color w:val="2B2A29"/>
          <w:w w:val="105"/>
        </w:rPr>
        <w:t>in</w:t>
      </w:r>
      <w:r>
        <w:rPr>
          <w:color w:val="2B2A29"/>
          <w:spacing w:val="6"/>
          <w:w w:val="105"/>
        </w:rPr>
        <w:t xml:space="preserve"> </w:t>
      </w:r>
      <w:r>
        <w:rPr>
          <w:color w:val="2B2A29"/>
          <w:w w:val="105"/>
        </w:rPr>
        <w:t>an</w:t>
      </w:r>
      <w:r>
        <w:rPr>
          <w:color w:val="2B2A29"/>
          <w:spacing w:val="5"/>
          <w:w w:val="105"/>
        </w:rPr>
        <w:t xml:space="preserve"> </w:t>
      </w:r>
      <w:r>
        <w:rPr>
          <w:color w:val="2B2A29"/>
          <w:w w:val="105"/>
        </w:rPr>
        <w:t>iterative</w:t>
      </w:r>
      <w:r>
        <w:rPr>
          <w:color w:val="2B2A29"/>
          <w:spacing w:val="5"/>
          <w:w w:val="105"/>
        </w:rPr>
        <w:t xml:space="preserve"> </w:t>
      </w:r>
      <w:r>
        <w:rPr>
          <w:color w:val="2B2A29"/>
          <w:w w:val="105"/>
        </w:rPr>
        <w:t>approach,</w:t>
      </w:r>
      <w:r>
        <w:rPr>
          <w:color w:val="2B2A29"/>
          <w:spacing w:val="6"/>
          <w:w w:val="105"/>
        </w:rPr>
        <w:t xml:space="preserve"> </w:t>
      </w:r>
      <w:r>
        <w:rPr>
          <w:color w:val="2B2A29"/>
          <w:w w:val="105"/>
        </w:rPr>
        <w:t>since</w:t>
      </w:r>
      <w:r>
        <w:rPr>
          <w:color w:val="2B2A29"/>
          <w:spacing w:val="5"/>
          <w:w w:val="105"/>
        </w:rPr>
        <w:t xml:space="preserve"> </w:t>
      </w:r>
      <w:r>
        <w:rPr>
          <w:color w:val="2B2A29"/>
          <w:w w:val="105"/>
        </w:rPr>
        <w:t>an</w:t>
      </w:r>
      <w:r>
        <w:rPr>
          <w:color w:val="2B2A29"/>
          <w:spacing w:val="1"/>
          <w:w w:val="105"/>
        </w:rPr>
        <w:t xml:space="preserve"> </w:t>
      </w:r>
      <w:r>
        <w:rPr>
          <w:color w:val="2B2A29"/>
          <w:w w:val="105"/>
        </w:rPr>
        <w:t>individual</w:t>
      </w:r>
      <w:r>
        <w:rPr>
          <w:color w:val="2B2A29"/>
          <w:spacing w:val="-3"/>
          <w:w w:val="105"/>
        </w:rPr>
        <w:t xml:space="preserve"> </w:t>
      </w:r>
      <w:r>
        <w:rPr>
          <w:color w:val="2B2A29"/>
          <w:w w:val="105"/>
        </w:rPr>
        <w:t>loop</w:t>
      </w:r>
      <w:r>
        <w:rPr>
          <w:color w:val="2B2A29"/>
          <w:spacing w:val="-2"/>
          <w:w w:val="105"/>
        </w:rPr>
        <w:t xml:space="preserve"> </w:t>
      </w:r>
      <w:r>
        <w:rPr>
          <w:color w:val="2B2A29"/>
          <w:w w:val="105"/>
        </w:rPr>
        <w:t>iteration</w:t>
      </w:r>
      <w:r>
        <w:rPr>
          <w:color w:val="2B2A29"/>
          <w:spacing w:val="-3"/>
          <w:w w:val="105"/>
        </w:rPr>
        <w:t xml:space="preserve"> </w:t>
      </w:r>
      <w:r>
        <w:rPr>
          <w:color w:val="2B2A29"/>
          <w:w w:val="105"/>
        </w:rPr>
        <w:t>itself</w:t>
      </w:r>
      <w:r>
        <w:rPr>
          <w:color w:val="2B2A29"/>
          <w:spacing w:val="-2"/>
          <w:w w:val="105"/>
        </w:rPr>
        <w:t xml:space="preserve"> </w:t>
      </w:r>
      <w:r>
        <w:rPr>
          <w:color w:val="2B2A29"/>
          <w:w w:val="105"/>
        </w:rPr>
        <w:t>does</w:t>
      </w:r>
      <w:r>
        <w:rPr>
          <w:color w:val="2B2A29"/>
          <w:spacing w:val="-2"/>
          <w:w w:val="105"/>
        </w:rPr>
        <w:t xml:space="preserve"> </w:t>
      </w:r>
      <w:r>
        <w:rPr>
          <w:color w:val="2B2A29"/>
          <w:w w:val="105"/>
        </w:rPr>
        <w:t>not</w:t>
      </w:r>
      <w:r>
        <w:rPr>
          <w:color w:val="2B2A29"/>
          <w:spacing w:val="-3"/>
          <w:w w:val="105"/>
        </w:rPr>
        <w:t xml:space="preserve"> </w:t>
      </w:r>
      <w:r>
        <w:rPr>
          <w:color w:val="2B2A29"/>
          <w:w w:val="105"/>
        </w:rPr>
        <w:t>require</w:t>
      </w:r>
      <w:r>
        <w:rPr>
          <w:color w:val="2B2A29"/>
          <w:spacing w:val="-2"/>
          <w:w w:val="105"/>
        </w:rPr>
        <w:t xml:space="preserve"> </w:t>
      </w:r>
      <w:r>
        <w:rPr>
          <w:color w:val="2B2A29"/>
          <w:w w:val="105"/>
        </w:rPr>
        <w:t>any</w:t>
      </w:r>
      <w:r>
        <w:rPr>
          <w:color w:val="2B2A29"/>
          <w:spacing w:val="-2"/>
          <w:w w:val="105"/>
        </w:rPr>
        <w:t xml:space="preserve"> </w:t>
      </w:r>
      <w:r>
        <w:rPr>
          <w:color w:val="2B2A29"/>
          <w:w w:val="105"/>
        </w:rPr>
        <w:t>additional</w:t>
      </w:r>
      <w:r>
        <w:rPr>
          <w:color w:val="2B2A29"/>
          <w:spacing w:val="-3"/>
          <w:w w:val="105"/>
        </w:rPr>
        <w:t xml:space="preserve"> </w:t>
      </w:r>
      <w:r>
        <w:rPr>
          <w:color w:val="2B2A29"/>
          <w:w w:val="105"/>
        </w:rPr>
        <w:t>memory</w:t>
      </w:r>
      <w:r>
        <w:rPr>
          <w:color w:val="2B2A29"/>
          <w:spacing w:val="-2"/>
          <w:w w:val="105"/>
        </w:rPr>
        <w:t xml:space="preserve"> </w:t>
      </w:r>
      <w:r>
        <w:rPr>
          <w:color w:val="2B2A29"/>
          <w:w w:val="105"/>
        </w:rPr>
        <w:t>allocations.</w:t>
      </w:r>
    </w:p>
    <w:p>
      <w:pPr>
        <w:pStyle w:val="11"/>
        <w:spacing w:before="228" w:line="304" w:lineRule="auto"/>
        <w:ind w:left="520" w:right="157"/>
      </w:pPr>
      <w:r>
        <w:rPr>
          <w:color w:val="2B2A29"/>
          <w:w w:val="105"/>
        </w:rPr>
        <w:t>递归函数可以很容易地对某些问题进行建模，因为</w:t>
      </w:r>
      <w:r>
        <w:rPr>
          <w:color w:val="2B2A29"/>
          <w:spacing w:val="-1"/>
          <w:w w:val="110"/>
        </w:rPr>
        <w:t>使用这种方法可以很容易解释</w:t>
      </w:r>
      <w:r>
        <w:rPr>
          <w:color w:val="2B2A29"/>
          <w:w w:val="105"/>
        </w:rPr>
        <w:t>某些解决方案，</w:t>
      </w:r>
      <w:r>
        <w:rPr>
          <w:color w:val="2B2A29"/>
          <w:w w:val="110"/>
        </w:rPr>
        <w:t>因此可以以相同</w:t>
      </w:r>
      <w:r>
        <w:rPr>
          <w:color w:val="2B2A29"/>
          <w:spacing w:val="-58"/>
          <w:w w:val="110"/>
        </w:rPr>
        <w:t>的</w:t>
      </w:r>
      <w:r>
        <w:rPr>
          <w:color w:val="2B2A29"/>
          <w:w w:val="105"/>
        </w:rPr>
        <w:t>方式</w:t>
      </w:r>
      <w:r>
        <w:rPr>
          <w:color w:val="2B2A29"/>
          <w:w w:val="110"/>
        </w:rPr>
        <w:t>实现</w:t>
      </w:r>
      <w:r>
        <w:rPr>
          <w:color w:val="2B2A29"/>
          <w:w w:val="105"/>
        </w:rPr>
        <w:t>。注意，我们现在有一个阶乘算法的递归实现，在</w:t>
      </w:r>
      <w:r>
        <w:rPr>
          <w:color w:val="0000FF"/>
          <w:w w:val="105"/>
        </w:rPr>
        <w:t>第2</w:t>
      </w:r>
      <w:r>
        <w:rPr>
          <w:color w:val="2B2A29"/>
          <w:w w:val="105"/>
        </w:rPr>
        <w:t>章中也有一个</w:t>
      </w:r>
      <w:r>
        <w:rPr>
          <w:color w:val="2B2A29"/>
          <w:spacing w:val="1"/>
          <w:w w:val="105"/>
        </w:rPr>
        <w:t>迭代</w:t>
      </w:r>
      <w:r>
        <w:rPr>
          <w:color w:val="2B2A29"/>
          <w:w w:val="105"/>
        </w:rPr>
        <w:t>实现。同样，任何递归函数</w:t>
      </w:r>
      <w:r>
        <w:rPr>
          <w:color w:val="2B2A29"/>
          <w:spacing w:val="-55"/>
          <w:w w:val="105"/>
        </w:rPr>
        <w:t>都</w:t>
      </w:r>
      <w:r>
        <w:rPr>
          <w:color w:val="2B2A29"/>
          <w:spacing w:val="-1"/>
          <w:w w:val="110"/>
        </w:rPr>
        <w:t>可以用迭代</w:t>
      </w:r>
      <w:r>
        <w:rPr>
          <w:color w:val="2B2A29"/>
          <w:spacing w:val="-1"/>
          <w:w w:val="105"/>
        </w:rPr>
        <w:t>方法</w:t>
      </w:r>
      <w:r>
        <w:rPr>
          <w:color w:val="2B2A29"/>
          <w:spacing w:val="-1"/>
          <w:w w:val="110"/>
        </w:rPr>
        <w:t>实现。这是</w:t>
      </w:r>
      <w:r>
        <w:rPr>
          <w:color w:val="2B2A29"/>
          <w:w w:val="110"/>
        </w:rPr>
        <w:t>一个重要</w:t>
      </w:r>
      <w:r>
        <w:rPr>
          <w:color w:val="2B2A29"/>
          <w:spacing w:val="-15"/>
          <w:w w:val="110"/>
        </w:rPr>
        <w:t>的</w:t>
      </w:r>
      <w:r>
        <w:rPr>
          <w:color w:val="2B2A29"/>
          <w:w w:val="110"/>
        </w:rPr>
        <w:t>方面，因为</w:t>
      </w:r>
      <w:r>
        <w:rPr>
          <w:color w:val="2B2A29"/>
          <w:w w:val="105"/>
        </w:rPr>
        <w:t>递归函数有时可能不是实现算法</w:t>
      </w:r>
      <w:r>
        <w:rPr>
          <w:color w:val="2B2A29"/>
          <w:spacing w:val="1"/>
          <w:w w:val="105"/>
        </w:rPr>
        <w:t>的最佳方法</w:t>
      </w:r>
      <w:r>
        <w:rPr>
          <w:color w:val="2B2A29"/>
          <w:w w:val="105"/>
        </w:rPr>
        <w:t>。尽管它</w:t>
      </w:r>
      <w:r>
        <w:rPr>
          <w:color w:val="2B2A29"/>
          <w:spacing w:val="1"/>
          <w:w w:val="105"/>
        </w:rPr>
        <w:t>的</w:t>
      </w:r>
      <w:r>
        <w:rPr>
          <w:color w:val="2B2A29"/>
          <w:w w:val="105"/>
        </w:rPr>
        <w:t>实现相对简单，但它的固有特性是</w:t>
      </w:r>
      <w:r>
        <w:rPr>
          <w:color w:val="2B2A29"/>
          <w:spacing w:val="1"/>
          <w:w w:val="105"/>
        </w:rPr>
        <w:t>，</w:t>
      </w:r>
      <w:r>
        <w:rPr>
          <w:color w:val="2B2A29"/>
          <w:w w:val="105"/>
        </w:rPr>
        <w:t>对</w:t>
      </w:r>
      <w:r>
        <w:rPr>
          <w:color w:val="2B2A29"/>
          <w:spacing w:val="4"/>
          <w:w w:val="105"/>
        </w:rPr>
        <w:t>于每个递归函数调用，</w:t>
      </w:r>
      <w:r>
        <w:rPr>
          <w:color w:val="2B2A29"/>
          <w:w w:val="105"/>
        </w:rPr>
        <w:t>为每个活动调用分配</w:t>
      </w:r>
      <w:r>
        <w:rPr>
          <w:color w:val="2B2A29"/>
          <w:spacing w:val="4"/>
          <w:w w:val="105"/>
        </w:rPr>
        <w:t>了</w:t>
      </w:r>
      <w:r>
        <w:rPr>
          <w:color w:val="2B2A29"/>
          <w:w w:val="105"/>
        </w:rPr>
        <w:t>一定数量的额外内存</w:t>
      </w:r>
      <w:r>
        <w:rPr>
          <w:color w:val="2B2A29"/>
          <w:spacing w:val="3"/>
          <w:w w:val="105"/>
        </w:rPr>
        <w:t>，</w:t>
      </w:r>
      <w:r>
        <w:rPr>
          <w:color w:val="2B2A29"/>
          <w:w w:val="105"/>
        </w:rPr>
        <w:t>用于存储函数参数和返回，对于</w:t>
      </w:r>
      <w:r>
        <w:rPr>
          <w:color w:val="2B2A29"/>
          <w:spacing w:val="4"/>
          <w:w w:val="105"/>
        </w:rPr>
        <w:t>执行大量递归调用</w:t>
      </w:r>
      <w:r>
        <w:rPr>
          <w:color w:val="2B2A29"/>
          <w:w w:val="105"/>
        </w:rPr>
        <w:t>的大型输入，这可能会导致内存</w:t>
      </w:r>
      <w:r>
        <w:rPr>
          <w:color w:val="2B2A29"/>
          <w:spacing w:val="5"/>
          <w:w w:val="105"/>
        </w:rPr>
        <w:t>不足</w:t>
      </w:r>
      <w:r>
        <w:rPr>
          <w:color w:val="2B2A29"/>
          <w:w w:val="105"/>
        </w:rPr>
        <w:t>。这个问题不会出现在迭代方法中，因为单个循环迭代本身不需要任何额外</w:t>
      </w:r>
      <w:r>
        <w:rPr>
          <w:color w:val="2B2A29"/>
          <w:spacing w:val="-3"/>
          <w:w w:val="105"/>
        </w:rPr>
        <w:t>的</w:t>
      </w:r>
      <w:r>
        <w:rPr>
          <w:color w:val="2B2A29"/>
          <w:w w:val="105"/>
        </w:rPr>
        <w:t>内存分配。</w:t>
      </w:r>
    </w:p>
    <w:p>
      <w:pPr>
        <w:spacing w:after="0" w:line="304" w:lineRule="auto"/>
        <w:sectPr>
          <w:pgSz w:w="10080" w:h="14400"/>
          <w:pgMar w:top="1260" w:right="560" w:bottom="1260" w:left="560" w:header="1037" w:footer="1070" w:gutter="0"/>
          <w:cols w:space="720" w:num="1"/>
        </w:sectPr>
      </w:pPr>
    </w:p>
    <w:p>
      <w:pPr>
        <w:pStyle w:val="11"/>
        <w:spacing w:before="1"/>
        <w:rPr>
          <w:sz w:val="12"/>
        </w:rPr>
      </w:pPr>
    </w:p>
    <w:p>
      <w:r>
        <w:rPr>
          <w:rFonts w:ascii="Arial"/>
          <w:b/>
          <w:color w:val="2B2A29"/>
          <w:w w:val="80"/>
          <w:sz w:val="22"/>
        </w:rPr>
        <w:t>Bubble</w:t>
      </w:r>
      <w:r>
        <w:rPr>
          <w:rFonts w:ascii="Arial"/>
          <w:b/>
          <w:color w:val="2B2A29"/>
          <w:spacing w:val="19"/>
          <w:w w:val="80"/>
          <w:sz w:val="22"/>
        </w:rPr>
        <w:t xml:space="preserve"> </w:t>
      </w:r>
      <w:r>
        <w:rPr>
          <w:rFonts w:ascii="Arial"/>
          <w:b/>
          <w:color w:val="2B2A29"/>
          <w:w w:val="80"/>
          <w:sz w:val="22"/>
        </w:rPr>
        <w:t>Sort</w:t>
      </w:r>
    </w:p>
    <w:p>
      <w:pPr>
        <w:spacing w:before="106"/>
        <w:ind w:left="160" w:right="0" w:firstLine="0"/>
        <w:jc w:val="left"/>
        <w:rPr>
          <w:rFonts w:ascii="Arial"/>
          <w:b/>
          <w:sz w:val="22"/>
        </w:rPr>
      </w:pPr>
      <w:bookmarkStart w:id="98" w:name="_bookmark93"/>
      <w:bookmarkEnd w:id="98"/>
      <w:r>
        <w:rPr>
          <w:rFonts w:ascii="Arial"/>
          <w:b/>
          <w:color w:val="2B2A29"/>
          <w:w w:val="80"/>
          <w:sz w:val="22"/>
        </w:rPr>
        <w:t>气泡式排序</w:t>
      </w:r>
    </w:p>
    <w:p>
      <w:r>
        <w:rPr>
          <w:color w:val="2B2A29"/>
          <w:w w:val="105"/>
        </w:rPr>
        <w:t>The</w:t>
      </w:r>
      <w:r>
        <w:rPr>
          <w:color w:val="2B2A29"/>
          <w:spacing w:val="3"/>
          <w:w w:val="105"/>
        </w:rPr>
        <w:t xml:space="preserve"> </w:t>
      </w:r>
      <w:r>
        <w:rPr>
          <w:color w:val="2B2A29"/>
          <w:w w:val="105"/>
        </w:rPr>
        <w:t>sort</w:t>
      </w:r>
      <w:r>
        <w:rPr>
          <w:color w:val="2B2A29"/>
          <w:spacing w:val="4"/>
          <w:w w:val="105"/>
        </w:rPr>
        <w:t xml:space="preserve"> </w:t>
      </w:r>
      <w:r>
        <w:rPr>
          <w:color w:val="2B2A29"/>
          <w:w w:val="105"/>
        </w:rPr>
        <w:t>operation</w:t>
      </w:r>
      <w:r>
        <w:rPr>
          <w:color w:val="2B2A29"/>
          <w:spacing w:val="4"/>
          <w:w w:val="105"/>
        </w:rPr>
        <w:t xml:space="preserve"> </w:t>
      </w:r>
      <w:r>
        <w:rPr>
          <w:color w:val="2B2A29"/>
          <w:w w:val="105"/>
        </w:rPr>
        <w:t>implements</w:t>
      </w:r>
      <w:r>
        <w:rPr>
          <w:color w:val="2B2A29"/>
          <w:spacing w:val="3"/>
          <w:w w:val="105"/>
        </w:rPr>
        <w:t xml:space="preserve"> </w:t>
      </w:r>
      <w:r>
        <w:rPr>
          <w:color w:val="2B2A29"/>
          <w:w w:val="105"/>
        </w:rPr>
        <w:t>the</w:t>
      </w:r>
      <w:r>
        <w:rPr>
          <w:color w:val="2B2A29"/>
          <w:spacing w:val="4"/>
          <w:w w:val="105"/>
        </w:rPr>
        <w:t xml:space="preserve"> </w:t>
      </w:r>
      <w:r>
        <w:rPr>
          <w:color w:val="2B2A29"/>
          <w:w w:val="105"/>
        </w:rPr>
        <w:t>bubble</w:t>
      </w:r>
      <w:r>
        <w:rPr>
          <w:color w:val="2B2A29"/>
          <w:spacing w:val="4"/>
          <w:w w:val="105"/>
        </w:rPr>
        <w:t xml:space="preserve"> </w:t>
      </w:r>
      <w:r>
        <w:rPr>
          <w:color w:val="2B2A29"/>
          <w:w w:val="105"/>
        </w:rPr>
        <w:t>sort</w:t>
      </w:r>
      <w:r>
        <w:rPr>
          <w:color w:val="2B2A29"/>
          <w:spacing w:val="3"/>
          <w:w w:val="105"/>
        </w:rPr>
        <w:t xml:space="preserve"> </w:t>
      </w:r>
      <w:r>
        <w:rPr>
          <w:color w:val="2B2A29"/>
          <w:w w:val="105"/>
        </w:rPr>
        <w:t>algorithm,</w:t>
      </w:r>
      <w:r>
        <w:rPr>
          <w:color w:val="2B2A29"/>
          <w:spacing w:val="4"/>
          <w:w w:val="105"/>
        </w:rPr>
        <w:t xml:space="preserve"> </w:t>
      </w:r>
      <w:r>
        <w:rPr>
          <w:color w:val="2B2A29"/>
          <w:w w:val="105"/>
        </w:rPr>
        <w:t>which</w:t>
      </w:r>
      <w:r>
        <w:rPr>
          <w:color w:val="2B2A29"/>
          <w:spacing w:val="4"/>
          <w:w w:val="105"/>
        </w:rPr>
        <w:t xml:space="preserve"> </w:t>
      </w:r>
      <w:r>
        <w:rPr>
          <w:color w:val="2B2A29"/>
          <w:w w:val="105"/>
        </w:rPr>
        <w:t>simply</w:t>
      </w:r>
      <w:r>
        <w:rPr>
          <w:color w:val="2B2A29"/>
          <w:spacing w:val="3"/>
          <w:w w:val="105"/>
        </w:rPr>
        <w:t xml:space="preserve"> </w:t>
      </w:r>
      <w:r>
        <w:rPr>
          <w:color w:val="2B2A29"/>
          <w:w w:val="105"/>
        </w:rPr>
        <w:t>compares</w:t>
      </w:r>
      <w:r>
        <w:rPr>
          <w:color w:val="2B2A29"/>
          <w:spacing w:val="1"/>
          <w:w w:val="105"/>
        </w:rPr>
        <w:t xml:space="preserve"> </w:t>
      </w:r>
      <w:r>
        <w:rPr>
          <w:color w:val="2B2A29"/>
          <w:spacing w:val="-1"/>
          <w:w w:val="110"/>
        </w:rPr>
        <w:t>two</w:t>
      </w:r>
      <w:r>
        <w:rPr>
          <w:color w:val="2B2A29"/>
          <w:spacing w:val="-16"/>
          <w:w w:val="110"/>
        </w:rPr>
        <w:t xml:space="preserve"> </w:t>
      </w:r>
      <w:r>
        <w:rPr>
          <w:color w:val="2B2A29"/>
          <w:spacing w:val="-1"/>
          <w:w w:val="110"/>
        </w:rPr>
        <w:t>nearby</w:t>
      </w:r>
      <w:r>
        <w:rPr>
          <w:color w:val="2B2A29"/>
          <w:spacing w:val="-15"/>
          <w:w w:val="110"/>
        </w:rPr>
        <w:t xml:space="preserve"> </w:t>
      </w:r>
      <w:r>
        <w:rPr>
          <w:color w:val="2B2A29"/>
          <w:spacing w:val="-1"/>
          <w:w w:val="110"/>
        </w:rPr>
        <w:t>numbers</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see</w:t>
      </w:r>
      <w:r>
        <w:rPr>
          <w:color w:val="2B2A29"/>
          <w:spacing w:val="-15"/>
          <w:w w:val="110"/>
        </w:rPr>
        <w:t xml:space="preserve"> </w:t>
      </w:r>
      <w:r>
        <w:rPr>
          <w:color w:val="2B2A29"/>
          <w:spacing w:val="-1"/>
          <w:w w:val="110"/>
        </w:rPr>
        <w:t>whether</w:t>
      </w:r>
      <w:r>
        <w:rPr>
          <w:color w:val="2B2A29"/>
          <w:spacing w:val="-16"/>
          <w:w w:val="110"/>
        </w:rPr>
        <w:t xml:space="preserve"> </w:t>
      </w:r>
      <w:r>
        <w:rPr>
          <w:color w:val="2B2A29"/>
          <w:w w:val="110"/>
        </w:rPr>
        <w:t>the</w:t>
      </w:r>
      <w:r>
        <w:rPr>
          <w:color w:val="2B2A29"/>
          <w:spacing w:val="-15"/>
          <w:w w:val="110"/>
        </w:rPr>
        <w:t xml:space="preserve"> </w:t>
      </w:r>
      <w:r>
        <w:rPr>
          <w:color w:val="2B2A29"/>
          <w:w w:val="110"/>
        </w:rPr>
        <w:t>second</w:t>
      </w:r>
      <w:r>
        <w:rPr>
          <w:color w:val="2B2A29"/>
          <w:spacing w:val="-16"/>
          <w:w w:val="110"/>
        </w:rPr>
        <w:t xml:space="preserve"> </w:t>
      </w:r>
      <w:r>
        <w:rPr>
          <w:color w:val="2B2A29"/>
          <w:w w:val="110"/>
        </w:rPr>
        <w:t>number</w:t>
      </w:r>
      <w:r>
        <w:rPr>
          <w:color w:val="2B2A29"/>
          <w:spacing w:val="-15"/>
          <w:w w:val="110"/>
        </w:rPr>
        <w:t xml:space="preserve"> </w:t>
      </w:r>
      <w:r>
        <w:rPr>
          <w:color w:val="2B2A29"/>
          <w:w w:val="110"/>
        </w:rPr>
        <w:t>is</w:t>
      </w:r>
      <w:r>
        <w:rPr>
          <w:color w:val="2B2A29"/>
          <w:spacing w:val="-15"/>
          <w:w w:val="110"/>
        </w:rPr>
        <w:t xml:space="preserve"> </w:t>
      </w:r>
      <w:r>
        <w:rPr>
          <w:color w:val="2B2A29"/>
          <w:w w:val="110"/>
        </w:rPr>
        <w:t>smaller</w:t>
      </w:r>
      <w:r>
        <w:rPr>
          <w:color w:val="2B2A29"/>
          <w:spacing w:val="-16"/>
          <w:w w:val="110"/>
        </w:rPr>
        <w:t xml:space="preserve"> </w:t>
      </w:r>
      <w:r>
        <w:rPr>
          <w:color w:val="2B2A29"/>
          <w:w w:val="110"/>
        </w:rPr>
        <w:t>than</w:t>
      </w:r>
      <w:r>
        <w:rPr>
          <w:color w:val="2B2A29"/>
          <w:spacing w:val="-15"/>
          <w:w w:val="110"/>
        </w:rPr>
        <w:t xml:space="preserve"> </w:t>
      </w:r>
      <w:r>
        <w:rPr>
          <w:color w:val="2B2A29"/>
          <w:w w:val="110"/>
        </w:rPr>
        <w:t>the</w:t>
      </w:r>
      <w:r>
        <w:rPr>
          <w:color w:val="2B2A29"/>
          <w:spacing w:val="-15"/>
          <w:w w:val="110"/>
        </w:rPr>
        <w:t xml:space="preserve"> </w:t>
      </w:r>
      <w:r>
        <w:rPr>
          <w:color w:val="2B2A29"/>
          <w:w w:val="110"/>
        </w:rPr>
        <w:t>first,</w:t>
      </w:r>
      <w:r>
        <w:rPr>
          <w:color w:val="2B2A29"/>
          <w:spacing w:val="-16"/>
          <w:w w:val="110"/>
        </w:rPr>
        <w:t xml:space="preserve"> </w:t>
      </w:r>
      <w:r>
        <w:rPr>
          <w:color w:val="2B2A29"/>
          <w:w w:val="110"/>
        </w:rPr>
        <w:t>and</w:t>
      </w:r>
      <w:r>
        <w:rPr>
          <w:color w:val="2B2A29"/>
          <w:spacing w:val="-57"/>
          <w:w w:val="110"/>
        </w:rPr>
        <w:t xml:space="preserve"> </w:t>
      </w:r>
      <w:r>
        <w:rPr>
          <w:color w:val="2B2A29"/>
          <w:w w:val="105"/>
        </w:rPr>
        <w:t>if</w:t>
      </w:r>
      <w:r>
        <w:rPr>
          <w:color w:val="2B2A29"/>
          <w:spacing w:val="-4"/>
          <w:w w:val="105"/>
        </w:rPr>
        <w:t xml:space="preserve"> </w:t>
      </w:r>
      <w:r>
        <w:rPr>
          <w:color w:val="2B2A29"/>
          <w:w w:val="105"/>
        </w:rPr>
        <w:t>so,</w:t>
      </w:r>
      <w:r>
        <w:rPr>
          <w:color w:val="2B2A29"/>
          <w:spacing w:val="-3"/>
          <w:w w:val="105"/>
        </w:rPr>
        <w:t xml:space="preserve"> </w:t>
      </w:r>
      <w:r>
        <w:rPr>
          <w:color w:val="2B2A29"/>
          <w:w w:val="105"/>
        </w:rPr>
        <w:t>those</w:t>
      </w:r>
      <w:r>
        <w:rPr>
          <w:color w:val="2B2A29"/>
          <w:spacing w:val="-3"/>
          <w:w w:val="105"/>
        </w:rPr>
        <w:t xml:space="preserve"> </w:t>
      </w:r>
      <w:r>
        <w:rPr>
          <w:color w:val="2B2A29"/>
          <w:w w:val="105"/>
        </w:rPr>
        <w:t>two</w:t>
      </w:r>
      <w:r>
        <w:rPr>
          <w:color w:val="2B2A29"/>
          <w:spacing w:val="-4"/>
          <w:w w:val="105"/>
        </w:rPr>
        <w:t xml:space="preserve"> </w:t>
      </w:r>
      <w:r>
        <w:rPr>
          <w:color w:val="2B2A29"/>
          <w:w w:val="105"/>
        </w:rPr>
        <w:t>values</w:t>
      </w:r>
      <w:r>
        <w:rPr>
          <w:color w:val="2B2A29"/>
          <w:spacing w:val="-3"/>
          <w:w w:val="105"/>
        </w:rPr>
        <w:t xml:space="preserve"> </w:t>
      </w:r>
      <w:r>
        <w:rPr>
          <w:color w:val="2B2A29"/>
          <w:w w:val="105"/>
        </w:rPr>
        <w:t>are</w:t>
      </w:r>
      <w:r>
        <w:rPr>
          <w:color w:val="2B2A29"/>
          <w:spacing w:val="-3"/>
          <w:w w:val="105"/>
        </w:rPr>
        <w:t xml:space="preserve"> </w:t>
      </w:r>
      <w:r>
        <w:rPr>
          <w:color w:val="2B2A29"/>
          <w:w w:val="105"/>
        </w:rPr>
        <w:t>swapped</w:t>
      </w:r>
      <w:r>
        <w:rPr>
          <w:color w:val="2B2A29"/>
          <w:spacing w:val="-3"/>
          <w:w w:val="105"/>
        </w:rPr>
        <w:t xml:space="preserve"> </w:t>
      </w:r>
      <w:r>
        <w:rPr>
          <w:color w:val="2B2A29"/>
          <w:w w:val="105"/>
        </w:rPr>
        <w:t>in</w:t>
      </w:r>
      <w:r>
        <w:rPr>
          <w:color w:val="2B2A29"/>
          <w:spacing w:val="-4"/>
          <w:w w:val="105"/>
        </w:rPr>
        <w:t xml:space="preserve"> </w:t>
      </w:r>
      <w:r>
        <w:rPr>
          <w:color w:val="2B2A29"/>
          <w:w w:val="105"/>
        </w:rPr>
        <w:t>the</w:t>
      </w:r>
      <w:r>
        <w:rPr>
          <w:color w:val="2B2A29"/>
          <w:spacing w:val="-3"/>
          <w:w w:val="105"/>
        </w:rPr>
        <w:t xml:space="preserve"> </w:t>
      </w:r>
      <w:r>
        <w:rPr>
          <w:color w:val="2B2A29"/>
          <w:w w:val="105"/>
        </w:rPr>
        <w:t>array.</w:t>
      </w:r>
      <w:r>
        <w:rPr>
          <w:color w:val="2B2A29"/>
          <w:spacing w:val="-3"/>
          <w:w w:val="105"/>
        </w:rPr>
        <w:t xml:space="preserve"> </w:t>
      </w:r>
      <w:r>
        <w:rPr>
          <w:color w:val="2B2A29"/>
          <w:w w:val="105"/>
        </w:rPr>
        <w:t>This</w:t>
      </w:r>
      <w:r>
        <w:rPr>
          <w:color w:val="2B2A29"/>
          <w:spacing w:val="-4"/>
          <w:w w:val="105"/>
        </w:rPr>
        <w:t xml:space="preserve"> </w:t>
      </w:r>
      <w:r>
        <w:rPr>
          <w:color w:val="2B2A29"/>
          <w:w w:val="105"/>
        </w:rPr>
        <w:t>is</w:t>
      </w:r>
      <w:r>
        <w:rPr>
          <w:color w:val="2B2A29"/>
          <w:spacing w:val="-3"/>
          <w:w w:val="105"/>
        </w:rPr>
        <w:t xml:space="preserve"> </w:t>
      </w:r>
      <w:r>
        <w:rPr>
          <w:color w:val="2B2A29"/>
          <w:w w:val="105"/>
        </w:rPr>
        <w:t>repeated</w:t>
      </w:r>
      <w:r>
        <w:rPr>
          <w:color w:val="2B2A29"/>
          <w:spacing w:val="-3"/>
          <w:w w:val="105"/>
        </w:rPr>
        <w:t xml:space="preserve"> </w:t>
      </w:r>
      <w:r>
        <w:rPr>
          <w:color w:val="2B2A29"/>
          <w:w w:val="105"/>
        </w:rPr>
        <w:t>through</w:t>
      </w:r>
      <w:r>
        <w:rPr>
          <w:color w:val="2B2A29"/>
          <w:spacing w:val="-3"/>
          <w:w w:val="105"/>
        </w:rPr>
        <w:t xml:space="preserve"> </w:t>
      </w:r>
      <w:r>
        <w:rPr>
          <w:color w:val="2B2A29"/>
          <w:w w:val="105"/>
        </w:rPr>
        <w:t>the</w:t>
      </w:r>
      <w:r>
        <w:rPr>
          <w:color w:val="2B2A29"/>
          <w:spacing w:val="-4"/>
          <w:w w:val="105"/>
        </w:rPr>
        <w:t xml:space="preserve"> </w:t>
      </w:r>
      <w:r>
        <w:rPr>
          <w:color w:val="2B2A29"/>
          <w:w w:val="105"/>
        </w:rPr>
        <w:t>whole array, from start to finish, and at the end, the last element will contain the largest value.</w:t>
      </w:r>
      <w:r>
        <w:rPr>
          <w:color w:val="2B2A29"/>
          <w:spacing w:val="1"/>
          <w:w w:val="105"/>
        </w:rPr>
        <w:t xml:space="preserve"> </w:t>
      </w:r>
      <w:r>
        <w:rPr>
          <w:color w:val="2B2A29"/>
          <w:w w:val="105"/>
        </w:rPr>
        <w:t>Basically, these operations are repeated until all the biggest elements are moved to the</w:t>
      </w:r>
      <w:r>
        <w:rPr>
          <w:color w:val="2B2A29"/>
          <w:spacing w:val="1"/>
          <w:w w:val="105"/>
        </w:rPr>
        <w:t xml:space="preserve"> </w:t>
      </w:r>
      <w:r>
        <w:rPr>
          <w:color w:val="2B2A29"/>
          <w:w w:val="105"/>
        </w:rPr>
        <w:t>right</w:t>
      </w:r>
      <w:r>
        <w:rPr>
          <w:color w:val="2B2A29"/>
          <w:spacing w:val="-3"/>
          <w:w w:val="105"/>
        </w:rPr>
        <w:t xml:space="preserve"> </w:t>
      </w:r>
      <w:r>
        <w:rPr>
          <w:color w:val="2B2A29"/>
          <w:w w:val="105"/>
        </w:rPr>
        <w:t>side</w:t>
      </w:r>
      <w:r>
        <w:rPr>
          <w:color w:val="2B2A29"/>
          <w:spacing w:val="-2"/>
          <w:w w:val="105"/>
        </w:rPr>
        <w:t xml:space="preserve"> </w:t>
      </w:r>
      <w:r>
        <w:rPr>
          <w:color w:val="2B2A29"/>
          <w:w w:val="105"/>
        </w:rPr>
        <w:t>of</w:t>
      </w:r>
      <w:r>
        <w:rPr>
          <w:color w:val="2B2A29"/>
          <w:spacing w:val="-3"/>
          <w:w w:val="105"/>
        </w:rPr>
        <w:t xml:space="preserve"> </w:t>
      </w:r>
      <w:r>
        <w:rPr>
          <w:color w:val="2B2A29"/>
          <w:w w:val="105"/>
        </w:rPr>
        <w:t>the</w:t>
      </w:r>
      <w:r>
        <w:rPr>
          <w:color w:val="2B2A29"/>
          <w:spacing w:val="-2"/>
          <w:w w:val="105"/>
        </w:rPr>
        <w:t xml:space="preserve"> </w:t>
      </w:r>
      <w:r>
        <w:rPr>
          <w:color w:val="2B2A29"/>
          <w:w w:val="105"/>
        </w:rPr>
        <w:t>array.</w:t>
      </w:r>
      <w:r>
        <w:rPr>
          <w:color w:val="2B2A29"/>
          <w:spacing w:val="-2"/>
          <w:w w:val="105"/>
        </w:rPr>
        <w:t xml:space="preserve"> </w:t>
      </w:r>
      <w:r>
        <w:rPr>
          <w:color w:val="2B2A29"/>
          <w:w w:val="105"/>
        </w:rPr>
        <w:t>The</w:t>
      </w:r>
      <w:r>
        <w:rPr>
          <w:color w:val="2B2A29"/>
          <w:spacing w:val="-3"/>
          <w:w w:val="105"/>
        </w:rPr>
        <w:t xml:space="preserve"> </w:t>
      </w:r>
      <w:r>
        <w:rPr>
          <w:color w:val="2B2A29"/>
          <w:w w:val="105"/>
        </w:rPr>
        <w:t>algorithm</w:t>
      </w:r>
      <w:r>
        <w:rPr>
          <w:color w:val="2B2A29"/>
          <w:spacing w:val="-2"/>
          <w:w w:val="105"/>
        </w:rPr>
        <w:t xml:space="preserve"> </w:t>
      </w:r>
      <w:r>
        <w:rPr>
          <w:color w:val="2B2A29"/>
          <w:w w:val="105"/>
        </w:rPr>
        <w:t>also</w:t>
      </w:r>
      <w:r>
        <w:rPr>
          <w:color w:val="2B2A29"/>
          <w:spacing w:val="-2"/>
          <w:w w:val="105"/>
        </w:rPr>
        <w:t xml:space="preserve"> </w:t>
      </w:r>
      <w:r>
        <w:rPr>
          <w:color w:val="2B2A29"/>
          <w:w w:val="105"/>
        </w:rPr>
        <w:t>has</w:t>
      </w:r>
      <w:r>
        <w:rPr>
          <w:color w:val="2B2A29"/>
          <w:spacing w:val="-3"/>
          <w:w w:val="105"/>
        </w:rPr>
        <w:t xml:space="preserve"> </w:t>
      </w:r>
      <w:r>
        <w:rPr>
          <w:color w:val="2B2A29"/>
          <w:w w:val="105"/>
        </w:rPr>
        <w:t>an</w:t>
      </w:r>
      <w:r>
        <w:rPr>
          <w:color w:val="2B2A29"/>
          <w:spacing w:val="-2"/>
          <w:w w:val="105"/>
        </w:rPr>
        <w:t xml:space="preserve"> </w:t>
      </w:r>
      <w:r>
        <w:rPr>
          <w:color w:val="2B2A29"/>
          <w:w w:val="105"/>
        </w:rPr>
        <w:t>optimization</w:t>
      </w:r>
      <w:r>
        <w:rPr>
          <w:color w:val="2B2A29"/>
          <w:spacing w:val="-2"/>
          <w:w w:val="105"/>
        </w:rPr>
        <w:t xml:space="preserve"> </w:t>
      </w:r>
      <w:r>
        <w:rPr>
          <w:color w:val="2B2A29"/>
          <w:w w:val="105"/>
        </w:rPr>
        <w:t>where</w:t>
      </w:r>
      <w:r>
        <w:rPr>
          <w:color w:val="2B2A29"/>
          <w:spacing w:val="-3"/>
          <w:w w:val="105"/>
        </w:rPr>
        <w:t xml:space="preserve"> </w:t>
      </w:r>
      <w:r>
        <w:rPr>
          <w:color w:val="2B2A29"/>
          <w:w w:val="105"/>
        </w:rPr>
        <w:t>it</w:t>
      </w:r>
      <w:r>
        <w:rPr>
          <w:color w:val="2B2A29"/>
          <w:spacing w:val="-2"/>
          <w:w w:val="105"/>
        </w:rPr>
        <w:t xml:space="preserve"> </w:t>
      </w:r>
      <w:r>
        <w:rPr>
          <w:color w:val="2B2A29"/>
          <w:w w:val="105"/>
        </w:rPr>
        <w:t>holds</w:t>
      </w:r>
      <w:r>
        <w:rPr>
          <w:color w:val="2B2A29"/>
          <w:spacing w:val="-2"/>
          <w:w w:val="105"/>
        </w:rPr>
        <w:t xml:space="preserve"> </w:t>
      </w:r>
      <w:r>
        <w:rPr>
          <w:color w:val="2B2A29"/>
          <w:w w:val="105"/>
        </w:rPr>
        <w:t>a</w:t>
      </w:r>
      <w:r>
        <w:rPr>
          <w:color w:val="2B2A29"/>
          <w:spacing w:val="-3"/>
          <w:w w:val="105"/>
        </w:rPr>
        <w:t xml:space="preserve"> </w:t>
      </w:r>
      <w:r>
        <w:rPr>
          <w:color w:val="2B2A29"/>
          <w:w w:val="105"/>
        </w:rPr>
        <w:t>flag</w:t>
      </w:r>
      <w:r>
        <w:rPr>
          <w:color w:val="2B2A29"/>
          <w:spacing w:val="-2"/>
          <w:w w:val="105"/>
        </w:rPr>
        <w:t xml:space="preserve"> </w:t>
      </w:r>
      <w:r>
        <w:rPr>
          <w:color w:val="2B2A29"/>
          <w:w w:val="105"/>
        </w:rPr>
        <w:t>to</w:t>
      </w:r>
      <w:r>
        <w:rPr>
          <w:color w:val="2B2A29"/>
          <w:spacing w:val="-2"/>
          <w:w w:val="105"/>
        </w:rPr>
        <w:t xml:space="preserve"> </w:t>
      </w:r>
      <w:r>
        <w:rPr>
          <w:color w:val="2B2A29"/>
          <w:w w:val="105"/>
        </w:rPr>
        <w:t>see</w:t>
      </w:r>
      <w:r>
        <w:rPr>
          <w:color w:val="2B2A29"/>
          <w:spacing w:val="-55"/>
          <w:w w:val="105"/>
        </w:rPr>
        <w:t xml:space="preserve"> </w:t>
      </w:r>
      <w:r>
        <w:rPr>
          <w:color w:val="2B2A29"/>
          <w:w w:val="105"/>
        </w:rPr>
        <w:t>whether</w:t>
      </w:r>
      <w:r>
        <w:rPr>
          <w:color w:val="2B2A29"/>
          <w:spacing w:val="4"/>
          <w:w w:val="105"/>
        </w:rPr>
        <w:t xml:space="preserve"> </w:t>
      </w:r>
      <w:r>
        <w:rPr>
          <w:color w:val="2B2A29"/>
          <w:w w:val="105"/>
        </w:rPr>
        <w:t>there</w:t>
      </w:r>
      <w:r>
        <w:rPr>
          <w:color w:val="2B2A29"/>
          <w:spacing w:val="5"/>
          <w:w w:val="105"/>
        </w:rPr>
        <w:t xml:space="preserve"> </w:t>
      </w:r>
      <w:r>
        <w:rPr>
          <w:color w:val="2B2A29"/>
          <w:w w:val="105"/>
        </w:rPr>
        <w:t>have</w:t>
      </w:r>
      <w:r>
        <w:rPr>
          <w:color w:val="2B2A29"/>
          <w:spacing w:val="5"/>
          <w:w w:val="105"/>
        </w:rPr>
        <w:t xml:space="preserve"> </w:t>
      </w:r>
      <w:r>
        <w:rPr>
          <w:color w:val="2B2A29"/>
          <w:w w:val="105"/>
        </w:rPr>
        <w:t>been</w:t>
      </w:r>
      <w:r>
        <w:rPr>
          <w:color w:val="2B2A29"/>
          <w:spacing w:val="5"/>
          <w:w w:val="105"/>
        </w:rPr>
        <w:t xml:space="preserve"> </w:t>
      </w:r>
      <w:r>
        <w:rPr>
          <w:color w:val="2B2A29"/>
          <w:w w:val="105"/>
        </w:rPr>
        <w:t>any</w:t>
      </w:r>
      <w:r>
        <w:rPr>
          <w:color w:val="2B2A29"/>
          <w:spacing w:val="5"/>
          <w:w w:val="105"/>
        </w:rPr>
        <w:t xml:space="preserve"> </w:t>
      </w:r>
      <w:r>
        <w:rPr>
          <w:color w:val="2B2A29"/>
          <w:w w:val="105"/>
        </w:rPr>
        <w:t>swaps</w:t>
      </w:r>
      <w:r>
        <w:rPr>
          <w:color w:val="2B2A29"/>
          <w:spacing w:val="5"/>
          <w:w w:val="105"/>
        </w:rPr>
        <w:t xml:space="preserve"> </w:t>
      </w:r>
      <w:r>
        <w:rPr>
          <w:color w:val="2B2A29"/>
          <w:w w:val="105"/>
        </w:rPr>
        <w:t>throughout</w:t>
      </w:r>
      <w:r>
        <w:rPr>
          <w:color w:val="2B2A29"/>
          <w:spacing w:val="5"/>
          <w:w w:val="105"/>
        </w:rPr>
        <w:t xml:space="preserve"> </w:t>
      </w:r>
      <w:r>
        <w:rPr>
          <w:color w:val="2B2A29"/>
          <w:w w:val="105"/>
        </w:rPr>
        <w:t>a</w:t>
      </w:r>
      <w:r>
        <w:rPr>
          <w:color w:val="2B2A29"/>
          <w:spacing w:val="5"/>
          <w:w w:val="105"/>
        </w:rPr>
        <w:t xml:space="preserve"> </w:t>
      </w:r>
      <w:r>
        <w:rPr>
          <w:color w:val="2B2A29"/>
          <w:w w:val="105"/>
        </w:rPr>
        <w:t>run</w:t>
      </w:r>
      <w:r>
        <w:rPr>
          <w:color w:val="2B2A29"/>
          <w:spacing w:val="4"/>
          <w:w w:val="105"/>
        </w:rPr>
        <w:t xml:space="preserve"> </w:t>
      </w:r>
      <w:r>
        <w:rPr>
          <w:color w:val="2B2A29"/>
          <w:w w:val="105"/>
        </w:rPr>
        <w:t>through</w:t>
      </w:r>
      <w:r>
        <w:rPr>
          <w:color w:val="2B2A29"/>
          <w:spacing w:val="5"/>
          <w:w w:val="105"/>
        </w:rPr>
        <w:t xml:space="preserve"> </w:t>
      </w:r>
      <w:r>
        <w:rPr>
          <w:color w:val="2B2A29"/>
          <w:w w:val="105"/>
        </w:rPr>
        <w:t>the</w:t>
      </w:r>
      <w:r>
        <w:rPr>
          <w:color w:val="2B2A29"/>
          <w:spacing w:val="5"/>
          <w:w w:val="105"/>
        </w:rPr>
        <w:t xml:space="preserve"> </w:t>
      </w:r>
      <w:r>
        <w:rPr>
          <w:color w:val="2B2A29"/>
          <w:w w:val="105"/>
        </w:rPr>
        <w:t>array;</w:t>
      </w:r>
      <w:r>
        <w:rPr>
          <w:color w:val="2B2A29"/>
          <w:spacing w:val="5"/>
          <w:w w:val="105"/>
        </w:rPr>
        <w:t xml:space="preserve"> </w:t>
      </w:r>
      <w:r>
        <w:rPr>
          <w:color w:val="2B2A29"/>
          <w:w w:val="105"/>
        </w:rPr>
        <w:t>if</w:t>
      </w:r>
      <w:r>
        <w:rPr>
          <w:color w:val="2B2A29"/>
          <w:spacing w:val="5"/>
          <w:w w:val="105"/>
        </w:rPr>
        <w:t xml:space="preserve"> </w:t>
      </w:r>
      <w:r>
        <w:rPr>
          <w:color w:val="2B2A29"/>
          <w:w w:val="105"/>
        </w:rPr>
        <w:t>not,</w:t>
      </w:r>
      <w:r>
        <w:rPr>
          <w:color w:val="2B2A29"/>
          <w:spacing w:val="5"/>
          <w:w w:val="105"/>
        </w:rPr>
        <w:t xml:space="preserve"> </w:t>
      </w:r>
      <w:r>
        <w:rPr>
          <w:color w:val="2B2A29"/>
          <w:w w:val="105"/>
        </w:rPr>
        <w:t>the</w:t>
      </w:r>
      <w:r>
        <w:rPr>
          <w:color w:val="2B2A29"/>
          <w:spacing w:val="5"/>
          <w:w w:val="105"/>
        </w:rPr>
        <w:t xml:space="preserve"> </w:t>
      </w:r>
      <w:r>
        <w:rPr>
          <w:color w:val="2B2A29"/>
          <w:w w:val="105"/>
        </w:rPr>
        <w:t>whole</w:t>
      </w:r>
      <w:r>
        <w:rPr>
          <w:color w:val="2B2A29"/>
          <w:spacing w:val="-55"/>
          <w:w w:val="105"/>
        </w:rPr>
        <w:t xml:space="preserve"> </w:t>
      </w:r>
      <w:r>
        <w:rPr>
          <w:color w:val="2B2A29"/>
          <w:w w:val="105"/>
        </w:rPr>
        <w:t>array</w:t>
      </w:r>
      <w:r>
        <w:rPr>
          <w:color w:val="2B2A29"/>
          <w:spacing w:val="-10"/>
          <w:w w:val="105"/>
        </w:rPr>
        <w:t xml:space="preserve"> </w:t>
      </w:r>
      <w:r>
        <w:rPr>
          <w:color w:val="2B2A29"/>
          <w:w w:val="105"/>
        </w:rPr>
        <w:t>is</w:t>
      </w:r>
      <w:r>
        <w:rPr>
          <w:color w:val="2B2A29"/>
          <w:spacing w:val="-10"/>
          <w:w w:val="105"/>
        </w:rPr>
        <w:t xml:space="preserve"> </w:t>
      </w:r>
      <w:r>
        <w:rPr>
          <w:color w:val="2B2A29"/>
          <w:w w:val="105"/>
        </w:rPr>
        <w:t>already</w:t>
      </w:r>
      <w:r>
        <w:rPr>
          <w:color w:val="2B2A29"/>
          <w:spacing w:val="-10"/>
          <w:w w:val="105"/>
        </w:rPr>
        <w:t xml:space="preserve"> </w:t>
      </w:r>
      <w:r>
        <w:rPr>
          <w:color w:val="2B2A29"/>
          <w:w w:val="105"/>
        </w:rPr>
        <w:t>sorted,</w:t>
      </w:r>
      <w:r>
        <w:rPr>
          <w:color w:val="2B2A29"/>
          <w:spacing w:val="-10"/>
          <w:w w:val="105"/>
        </w:rPr>
        <w:t xml:space="preserve"> </w:t>
      </w:r>
      <w:r>
        <w:rPr>
          <w:color w:val="2B2A29"/>
          <w:w w:val="105"/>
        </w:rPr>
        <w:t>and</w:t>
      </w:r>
      <w:r>
        <w:rPr>
          <w:color w:val="2B2A29"/>
          <w:spacing w:val="-10"/>
          <w:w w:val="105"/>
        </w:rPr>
        <w:t xml:space="preserve"> </w:t>
      </w:r>
      <w:r>
        <w:rPr>
          <w:color w:val="2B2A29"/>
          <w:w w:val="105"/>
        </w:rPr>
        <w:t>we</w:t>
      </w:r>
      <w:r>
        <w:rPr>
          <w:color w:val="2B2A29"/>
          <w:spacing w:val="-10"/>
          <w:w w:val="105"/>
        </w:rPr>
        <w:t xml:space="preserve"> </w:t>
      </w:r>
      <w:r>
        <w:rPr>
          <w:color w:val="2B2A29"/>
          <w:w w:val="105"/>
        </w:rPr>
        <w:t>return</w:t>
      </w:r>
      <w:r>
        <w:rPr>
          <w:color w:val="2B2A29"/>
          <w:spacing w:val="-10"/>
          <w:w w:val="105"/>
        </w:rPr>
        <w:t xml:space="preserve"> </w:t>
      </w:r>
      <w:r>
        <w:rPr>
          <w:color w:val="2B2A29"/>
          <w:w w:val="105"/>
        </w:rPr>
        <w:t>immediately</w:t>
      </w:r>
      <w:r>
        <w:rPr>
          <w:color w:val="2B2A29"/>
          <w:spacing w:val="-10"/>
          <w:w w:val="105"/>
        </w:rPr>
        <w:t xml:space="preserve"> </w:t>
      </w:r>
      <w:r>
        <w:rPr>
          <w:color w:val="2B2A29"/>
          <w:w w:val="105"/>
        </w:rPr>
        <w:t>with</w:t>
      </w:r>
      <w:r>
        <w:rPr>
          <w:color w:val="2B2A29"/>
          <w:spacing w:val="-10"/>
          <w:w w:val="105"/>
        </w:rPr>
        <w:t xml:space="preserve"> </w:t>
      </w:r>
      <w:r>
        <w:rPr>
          <w:color w:val="2B2A29"/>
          <w:w w:val="105"/>
        </w:rPr>
        <w:t>the</w:t>
      </w:r>
      <w:r>
        <w:rPr>
          <w:color w:val="2B2A29"/>
          <w:spacing w:val="-10"/>
          <w:w w:val="105"/>
        </w:rPr>
        <w:t xml:space="preserve"> </w:t>
      </w:r>
      <w:r>
        <w:rPr>
          <w:color w:val="2B2A29"/>
          <w:w w:val="105"/>
        </w:rPr>
        <w:t>result.</w:t>
      </w:r>
    </w:p>
    <w:p>
      <w:pPr>
        <w:pStyle w:val="11"/>
        <w:spacing w:before="228" w:line="304" w:lineRule="auto"/>
        <w:ind w:left="160" w:right="934"/>
      </w:pPr>
      <w:r>
        <w:rPr>
          <w:color w:val="2B2A29"/>
          <w:w w:val="105"/>
        </w:rPr>
        <w:t>排序操作实现</w:t>
      </w:r>
      <w:r>
        <w:rPr>
          <w:color w:val="2B2A29"/>
          <w:spacing w:val="3"/>
          <w:w w:val="105"/>
        </w:rPr>
        <w:t>了</w:t>
      </w:r>
      <w:r>
        <w:rPr>
          <w:color w:val="2B2A29"/>
          <w:w w:val="105"/>
        </w:rPr>
        <w:t>气泡排序算法，该</w:t>
      </w:r>
      <w:r>
        <w:rPr>
          <w:color w:val="2B2A29"/>
          <w:spacing w:val="3"/>
          <w:w w:val="105"/>
        </w:rPr>
        <w:t>算法</w:t>
      </w:r>
      <w:r>
        <w:rPr>
          <w:color w:val="2B2A29"/>
          <w:w w:val="105"/>
        </w:rPr>
        <w:t>只</w:t>
      </w:r>
      <w:r>
        <w:rPr>
          <w:color w:val="2B2A29"/>
          <w:spacing w:val="3"/>
          <w:w w:val="105"/>
        </w:rPr>
        <w:t>需</w:t>
      </w:r>
      <w:r>
        <w:rPr>
          <w:color w:val="2B2A29"/>
          <w:w w:val="105"/>
        </w:rPr>
        <w:t>比较</w:t>
      </w:r>
      <w:r>
        <w:rPr>
          <w:color w:val="2B2A29"/>
          <w:spacing w:val="-1"/>
          <w:w w:val="110"/>
        </w:rPr>
        <w:t>两</w:t>
      </w:r>
      <w:r>
        <w:rPr>
          <w:color w:val="2B2A29"/>
          <w:spacing w:val="-16"/>
          <w:w w:val="110"/>
        </w:rPr>
        <w:t>个</w:t>
      </w:r>
      <w:r>
        <w:rPr>
          <w:color w:val="2B2A29"/>
          <w:spacing w:val="-1"/>
          <w:w w:val="110"/>
        </w:rPr>
        <w:t>附近</w:t>
      </w:r>
      <w:r>
        <w:rPr>
          <w:color w:val="2B2A29"/>
          <w:spacing w:val="-15"/>
          <w:w w:val="110"/>
        </w:rPr>
        <w:t>的</w:t>
      </w:r>
      <w:r>
        <w:rPr>
          <w:color w:val="2B2A29"/>
          <w:spacing w:val="-1"/>
          <w:w w:val="110"/>
        </w:rPr>
        <w:t>数字</w:t>
      </w:r>
      <w:r>
        <w:rPr>
          <w:color w:val="2B2A29"/>
          <w:spacing w:val="-16"/>
          <w:w w:val="110"/>
        </w:rPr>
        <w:t>，</w:t>
      </w:r>
      <w:r>
        <w:rPr>
          <w:color w:val="2B2A29"/>
          <w:spacing w:val="-1"/>
          <w:w w:val="110"/>
        </w:rPr>
        <w:t>以查看</w:t>
      </w:r>
      <w:r>
        <w:rPr>
          <w:color w:val="2B2A29"/>
          <w:w w:val="110"/>
        </w:rPr>
        <w:t>第二</w:t>
      </w:r>
      <w:r>
        <w:rPr>
          <w:color w:val="2B2A29"/>
          <w:spacing w:val="-16"/>
          <w:w w:val="110"/>
        </w:rPr>
        <w:t>个</w:t>
      </w:r>
      <w:r>
        <w:rPr>
          <w:color w:val="2B2A29"/>
          <w:w w:val="110"/>
        </w:rPr>
        <w:t>数字</w:t>
      </w:r>
      <w:r>
        <w:rPr>
          <w:color w:val="2B2A29"/>
          <w:spacing w:val="-1"/>
          <w:w w:val="110"/>
        </w:rPr>
        <w:t>是否</w:t>
      </w:r>
      <w:r>
        <w:rPr>
          <w:color w:val="2B2A29"/>
          <w:w w:val="110"/>
        </w:rPr>
        <w:t>小于第</w:t>
      </w:r>
      <w:r>
        <w:rPr>
          <w:color w:val="2B2A29"/>
          <w:spacing w:val="-16"/>
          <w:w w:val="110"/>
        </w:rPr>
        <w:t>一</w:t>
      </w:r>
      <w:r>
        <w:rPr>
          <w:color w:val="2B2A29"/>
          <w:w w:val="110"/>
        </w:rPr>
        <w:t>个数字，</w:t>
      </w:r>
      <w:r>
        <w:rPr>
          <w:color w:val="2B2A29"/>
          <w:w w:val="105"/>
        </w:rPr>
        <w:t>如果</w:t>
      </w:r>
      <w:r>
        <w:rPr>
          <w:color w:val="2B2A29"/>
          <w:spacing w:val="-4"/>
          <w:w w:val="105"/>
        </w:rPr>
        <w:t>是</w:t>
      </w:r>
      <w:r>
        <w:rPr>
          <w:color w:val="2B2A29"/>
          <w:w w:val="105"/>
        </w:rPr>
        <w:t>，</w:t>
      </w:r>
      <w:r>
        <w:rPr>
          <w:color w:val="2B2A29"/>
          <w:spacing w:val="-3"/>
          <w:w w:val="105"/>
        </w:rPr>
        <w:t>则</w:t>
      </w:r>
      <w:r>
        <w:rPr>
          <w:color w:val="2B2A29"/>
          <w:w w:val="105"/>
        </w:rPr>
        <w:t>在数组中交换这两</w:t>
      </w:r>
      <w:r>
        <w:rPr>
          <w:color w:val="2B2A29"/>
          <w:spacing w:val="-4"/>
          <w:w w:val="105"/>
        </w:rPr>
        <w:t>个</w:t>
      </w:r>
      <w:r>
        <w:rPr>
          <w:color w:val="2B2A29"/>
          <w:w w:val="105"/>
        </w:rPr>
        <w:t>值。这在整个数组中从开始到结束重复，最后一个元素将包含最大值。基本上，重复这些操作，直到所有最大的元素都移动到阵列的右侧。该算法还具有一个优化</w:t>
      </w:r>
      <w:r>
        <w:rPr>
          <w:color w:val="2B2A29"/>
          <w:spacing w:val="-2"/>
          <w:w w:val="105"/>
        </w:rPr>
        <w:t>，</w:t>
      </w:r>
      <w:r>
        <w:rPr>
          <w:color w:val="2B2A29"/>
          <w:w w:val="105"/>
        </w:rPr>
        <w:t>其中它持有一个标志，以查看在整个阵列运行过</w:t>
      </w:r>
      <w:r>
        <w:rPr>
          <w:color w:val="2B2A29"/>
          <w:spacing w:val="5"/>
          <w:w w:val="105"/>
        </w:rPr>
        <w:t>程中</w:t>
      </w:r>
      <w:r>
        <w:rPr>
          <w:color w:val="2B2A29"/>
          <w:w w:val="105"/>
        </w:rPr>
        <w:t>是否存在任何交换；如果没有，</w:t>
      </w:r>
      <w:r>
        <w:rPr>
          <w:color w:val="2B2A29"/>
          <w:spacing w:val="5"/>
          <w:w w:val="105"/>
        </w:rPr>
        <w:t>则</w:t>
      </w:r>
      <w:r>
        <w:rPr>
          <w:color w:val="2B2A29"/>
          <w:w w:val="105"/>
        </w:rPr>
        <w:t>整个数组已经排序，我们立即返回结果。</w:t>
      </w:r>
    </w:p>
    <w:p>
      <w:pPr>
        <w:pStyle w:val="11"/>
        <w:spacing w:before="2"/>
        <w:rPr>
          <w:sz w:val="25"/>
        </w:rPr>
      </w:pPr>
    </w:p>
    <w:p>
      <w:r>
        <w:rPr>
          <w:color w:val="2B2A29"/>
          <w:w w:val="95"/>
        </w:rPr>
        <w:t>calparser</w:t>
      </w:r>
    </w:p>
    <w:p>
      <w:pPr>
        <w:pStyle w:val="9"/>
      </w:pPr>
      <w:r>
        <w:rPr>
          <w:color w:val="2B2A29"/>
          <w:w w:val="95"/>
        </w:rPr>
        <w:t>卡尔解析器</w:t>
      </w:r>
    </w:p>
    <w:p>
      <w:r>
        <w:rPr>
          <w:color w:val="2B2A29"/>
          <w:w w:val="105"/>
        </w:rPr>
        <w:t xml:space="preserve">The </w:t>
      </w:r>
      <w:r>
        <w:rPr>
          <w:rFonts w:ascii="宋体"/>
          <w:color w:val="2B2A29"/>
          <w:w w:val="105"/>
        </w:rPr>
        <w:t xml:space="preserve">calparser </w:t>
      </w:r>
      <w:r>
        <w:rPr>
          <w:color w:val="2B2A29"/>
          <w:w w:val="105"/>
        </w:rPr>
        <w:t>module is used to pass a request string from the user and turn it into an</w:t>
      </w:r>
      <w:r>
        <w:rPr>
          <w:color w:val="2B2A29"/>
          <w:spacing w:val="1"/>
          <w:w w:val="105"/>
        </w:rPr>
        <w:t xml:space="preserve"> </w:t>
      </w:r>
      <w:r>
        <w:rPr>
          <w:color w:val="2B2A29"/>
          <w:w w:val="105"/>
        </w:rPr>
        <w:t>algorithm</w:t>
      </w:r>
      <w:r>
        <w:rPr>
          <w:color w:val="2B2A29"/>
          <w:spacing w:val="5"/>
          <w:w w:val="105"/>
        </w:rPr>
        <w:t xml:space="preserve"> </w:t>
      </w:r>
      <w:r>
        <w:rPr>
          <w:color w:val="2B2A29"/>
          <w:w w:val="105"/>
        </w:rPr>
        <w:t>+</w:t>
      </w:r>
      <w:r>
        <w:rPr>
          <w:color w:val="2B2A29"/>
          <w:spacing w:val="5"/>
          <w:w w:val="105"/>
        </w:rPr>
        <w:t xml:space="preserve"> </w:t>
      </w:r>
      <w:r>
        <w:rPr>
          <w:color w:val="2B2A29"/>
          <w:w w:val="105"/>
        </w:rPr>
        <w:t>data</w:t>
      </w:r>
      <w:r>
        <w:rPr>
          <w:color w:val="2B2A29"/>
          <w:spacing w:val="5"/>
          <w:w w:val="105"/>
        </w:rPr>
        <w:t xml:space="preserve"> </w:t>
      </w:r>
      <w:r>
        <w:rPr>
          <w:color w:val="2B2A29"/>
          <w:w w:val="105"/>
        </w:rPr>
        <w:t>representation</w:t>
      </w:r>
      <w:r>
        <w:rPr>
          <w:color w:val="2B2A29"/>
          <w:spacing w:val="5"/>
          <w:w w:val="105"/>
        </w:rPr>
        <w:t xml:space="preserve"> </w:t>
      </w:r>
      <w:r>
        <w:rPr>
          <w:color w:val="2B2A29"/>
          <w:w w:val="105"/>
        </w:rPr>
        <w:t>to</w:t>
      </w:r>
      <w:r>
        <w:rPr>
          <w:color w:val="2B2A29"/>
          <w:spacing w:val="5"/>
          <w:w w:val="105"/>
        </w:rPr>
        <w:t xml:space="preserve"> </w:t>
      </w:r>
      <w:r>
        <w:rPr>
          <w:color w:val="2B2A29"/>
          <w:w w:val="105"/>
        </w:rPr>
        <w:t>be</w:t>
      </w:r>
      <w:r>
        <w:rPr>
          <w:color w:val="2B2A29"/>
          <w:spacing w:val="5"/>
          <w:w w:val="105"/>
        </w:rPr>
        <w:t xml:space="preserve"> </w:t>
      </w:r>
      <w:r>
        <w:rPr>
          <w:color w:val="2B2A29"/>
          <w:w w:val="105"/>
        </w:rPr>
        <w:t>used</w:t>
      </w:r>
      <w:r>
        <w:rPr>
          <w:color w:val="2B2A29"/>
          <w:spacing w:val="5"/>
          <w:w w:val="105"/>
        </w:rPr>
        <w:t xml:space="preserve"> </w:t>
      </w:r>
      <w:r>
        <w:rPr>
          <w:color w:val="2B2A29"/>
          <w:w w:val="105"/>
        </w:rPr>
        <w:t>by</w:t>
      </w:r>
      <w:r>
        <w:rPr>
          <w:color w:val="2B2A29"/>
          <w:spacing w:val="5"/>
          <w:w w:val="105"/>
        </w:rPr>
        <w:t xml:space="preserve"> </w:t>
      </w:r>
      <w:r>
        <w:rPr>
          <w:color w:val="2B2A29"/>
          <w:w w:val="105"/>
        </w:rPr>
        <w:t>the</w:t>
      </w:r>
      <w:r>
        <w:rPr>
          <w:color w:val="2B2A29"/>
          <w:spacing w:val="5"/>
          <w:w w:val="105"/>
        </w:rPr>
        <w:t xml:space="preserve"> </w:t>
      </w:r>
      <w:r>
        <w:rPr>
          <w:color w:val="2B2A29"/>
          <w:w w:val="105"/>
        </w:rPr>
        <w:t>application</w:t>
      </w:r>
      <w:r>
        <w:rPr>
          <w:color w:val="2B2A29"/>
          <w:spacing w:val="5"/>
          <w:w w:val="105"/>
        </w:rPr>
        <w:t xml:space="preserve"> </w:t>
      </w:r>
      <w:r>
        <w:rPr>
          <w:color w:val="2B2A29"/>
          <w:w w:val="105"/>
        </w:rPr>
        <w:t>to</w:t>
      </w:r>
      <w:r>
        <w:rPr>
          <w:color w:val="2B2A29"/>
          <w:spacing w:val="5"/>
          <w:w w:val="105"/>
        </w:rPr>
        <w:t xml:space="preserve"> </w:t>
      </w:r>
      <w:r>
        <w:rPr>
          <w:color w:val="2B2A29"/>
          <w:w w:val="105"/>
        </w:rPr>
        <w:t>invoke</w:t>
      </w:r>
      <w:r>
        <w:rPr>
          <w:color w:val="2B2A29"/>
          <w:spacing w:val="5"/>
          <w:w w:val="105"/>
        </w:rPr>
        <w:t xml:space="preserve"> </w:t>
      </w:r>
      <w:r>
        <w:rPr>
          <w:color w:val="2B2A29"/>
          <w:w w:val="105"/>
        </w:rPr>
        <w:t>the</w:t>
      </w:r>
      <w:r>
        <w:rPr>
          <w:color w:val="2B2A29"/>
          <w:spacing w:val="5"/>
          <w:w w:val="105"/>
        </w:rPr>
        <w:t xml:space="preserve"> </w:t>
      </w:r>
      <w:r>
        <w:rPr>
          <w:color w:val="2B2A29"/>
          <w:w w:val="105"/>
        </w:rPr>
        <w:t>algorithms</w:t>
      </w:r>
      <w:r>
        <w:rPr>
          <w:color w:val="2B2A29"/>
          <w:spacing w:val="5"/>
          <w:w w:val="105"/>
        </w:rPr>
        <w:t xml:space="preserve"> </w:t>
      </w:r>
      <w:r>
        <w:rPr>
          <w:color w:val="2B2A29"/>
          <w:w w:val="105"/>
        </w:rPr>
        <w:t>in</w:t>
      </w:r>
      <w:r>
        <w:rPr>
          <w:color w:val="2B2A29"/>
          <w:spacing w:val="-55"/>
          <w:w w:val="105"/>
        </w:rPr>
        <w:t xml:space="preserve"> </w:t>
      </w:r>
      <w:r>
        <w:rPr>
          <w:rFonts w:ascii="宋体"/>
          <w:color w:val="2B2A29"/>
          <w:w w:val="110"/>
        </w:rPr>
        <w:t>calfunctions</w:t>
      </w:r>
      <w:r>
        <w:rPr>
          <w:color w:val="2B2A29"/>
          <w:w w:val="110"/>
        </w:rPr>
        <w:t>.</w:t>
      </w:r>
    </w:p>
    <w:p>
      <w:pPr>
        <w:pStyle w:val="11"/>
        <w:spacing w:before="209" w:line="288" w:lineRule="auto"/>
        <w:ind w:left="160"/>
      </w:pPr>
      <w:r>
        <w:rPr>
          <w:rFonts w:ascii="宋体"/>
          <w:color w:val="2B2A29"/>
          <w:w w:val="105"/>
        </w:rPr>
        <w:t>calparser</w:t>
      </w:r>
      <w:r>
        <w:rPr>
          <w:color w:val="2B2A29"/>
          <w:w w:val="105"/>
        </w:rPr>
        <w:t>模块用于从用户传递请求字符串，并将其转换为算法+数据表示</w:t>
      </w:r>
      <w:r>
        <w:rPr>
          <w:color w:val="2B2A29"/>
          <w:spacing w:val="5"/>
          <w:w w:val="105"/>
        </w:rPr>
        <w:t>，供</w:t>
      </w:r>
      <w:r>
        <w:rPr>
          <w:color w:val="2B2A29"/>
          <w:w w:val="105"/>
        </w:rPr>
        <w:t>应用程序调用</w:t>
      </w:r>
      <w:r>
        <w:rPr>
          <w:rFonts w:ascii="宋体"/>
          <w:color w:val="2B2A29"/>
          <w:w w:val="110"/>
        </w:rPr>
        <w:t>calfunctions</w:t>
      </w:r>
      <w:r>
        <w:rPr>
          <w:color w:val="2B2A29"/>
          <w:w w:val="105"/>
        </w:rPr>
        <w:t>中</w:t>
      </w:r>
      <w:r>
        <w:rPr>
          <w:color w:val="2B2A29"/>
          <w:spacing w:val="-55"/>
          <w:w w:val="105"/>
        </w:rPr>
        <w:t>的</w:t>
      </w:r>
      <w:r>
        <w:rPr>
          <w:color w:val="2B2A29"/>
          <w:w w:val="105"/>
        </w:rPr>
        <w:t>算法</w:t>
      </w:r>
      <w:r>
        <w:rPr>
          <w:color w:val="2B2A29"/>
          <w:w w:val="110"/>
        </w:rPr>
        <w:t>。</w:t>
      </w:r>
    </w:p>
    <w:p>
      <w:r>
        <w:rPr>
          <w:color w:val="2B2A29"/>
        </w:rPr>
        <w:t>The</w:t>
      </w:r>
      <w:r>
        <w:rPr>
          <w:color w:val="2B2A29"/>
          <w:spacing w:val="14"/>
        </w:rPr>
        <w:t xml:space="preserve"> </w:t>
      </w:r>
      <w:r>
        <w:rPr>
          <w:color w:val="2B2A29"/>
        </w:rPr>
        <w:t>module</w:t>
      </w:r>
      <w:r>
        <w:rPr>
          <w:color w:val="2B2A29"/>
          <w:spacing w:val="15"/>
        </w:rPr>
        <w:t xml:space="preserve"> </w:t>
      </w:r>
      <w:r>
        <w:rPr>
          <w:color w:val="2B2A29"/>
        </w:rPr>
        <w:t>consists</w:t>
      </w:r>
      <w:r>
        <w:rPr>
          <w:color w:val="2B2A29"/>
          <w:spacing w:val="15"/>
        </w:rPr>
        <w:t xml:space="preserve"> </w:t>
      </w:r>
      <w:r>
        <w:rPr>
          <w:color w:val="2B2A29"/>
        </w:rPr>
        <w:t>of</w:t>
      </w:r>
      <w:r>
        <w:rPr>
          <w:color w:val="2B2A29"/>
          <w:spacing w:val="15"/>
        </w:rPr>
        <w:t xml:space="preserve"> </w:t>
      </w:r>
      <w:r>
        <w:rPr>
          <w:color w:val="2B2A29"/>
        </w:rPr>
        <w:t>two</w:t>
      </w:r>
      <w:r>
        <w:rPr>
          <w:color w:val="2B2A29"/>
          <w:spacing w:val="15"/>
        </w:rPr>
        <w:t xml:space="preserve"> </w:t>
      </w:r>
      <w:r>
        <w:rPr>
          <w:color w:val="2B2A29"/>
        </w:rPr>
        <w:t>source</w:t>
      </w:r>
      <w:r>
        <w:rPr>
          <w:color w:val="2B2A29"/>
          <w:spacing w:val="15"/>
        </w:rPr>
        <w:t xml:space="preserve"> </w:t>
      </w:r>
      <w:r>
        <w:rPr>
          <w:color w:val="2B2A29"/>
        </w:rPr>
        <w:t>files,</w:t>
      </w:r>
      <w:r>
        <w:rPr>
          <w:color w:val="2B2A29"/>
          <w:spacing w:val="15"/>
        </w:rPr>
        <w:t xml:space="preserve"> </w:t>
      </w:r>
      <w:r>
        <w:rPr>
          <w:rFonts w:ascii="宋体"/>
          <w:color w:val="2B2A29"/>
        </w:rPr>
        <w:t>constants.bal</w:t>
      </w:r>
      <w:r>
        <w:rPr>
          <w:rFonts w:ascii="宋体"/>
          <w:color w:val="2B2A29"/>
          <w:spacing w:val="-40"/>
        </w:rPr>
        <w:t xml:space="preserve"> </w:t>
      </w:r>
      <w:r>
        <w:rPr>
          <w:color w:val="2B2A29"/>
        </w:rPr>
        <w:t>and</w:t>
      </w:r>
      <w:r>
        <w:rPr>
          <w:color w:val="2B2A29"/>
          <w:spacing w:val="15"/>
        </w:rPr>
        <w:t xml:space="preserve"> </w:t>
      </w:r>
      <w:r>
        <w:rPr>
          <w:rFonts w:ascii="宋体"/>
          <w:color w:val="2B2A29"/>
        </w:rPr>
        <w:t>parser.bal</w:t>
      </w:r>
      <w:r>
        <w:rPr>
          <w:color w:val="2B2A29"/>
        </w:rPr>
        <w:t>,</w:t>
      </w:r>
      <w:r>
        <w:rPr>
          <w:color w:val="2B2A29"/>
          <w:spacing w:val="15"/>
        </w:rPr>
        <w:t xml:space="preserve"> </w:t>
      </w:r>
      <w:r>
        <w:rPr>
          <w:color w:val="2B2A29"/>
        </w:rPr>
        <w:t>as</w:t>
      </w:r>
      <w:r>
        <w:rPr>
          <w:color w:val="2B2A29"/>
          <w:spacing w:val="15"/>
        </w:rPr>
        <w:t xml:space="preserve"> </w:t>
      </w:r>
      <w:r>
        <w:rPr>
          <w:color w:val="2B2A29"/>
        </w:rPr>
        <w:t>shown in</w:t>
      </w:r>
      <w:r>
        <w:rPr>
          <w:color w:val="2B2A29"/>
          <w:spacing w:val="5"/>
        </w:rPr>
        <w:t xml:space="preserve"> </w:t>
      </w:r>
      <w:r>
        <w:rPr>
          <w:color w:val="2B2A29"/>
        </w:rPr>
        <w:t>Listing</w:t>
      </w:r>
      <w:r>
        <w:rPr>
          <w:color w:val="2B2A29"/>
          <w:spacing w:val="5"/>
        </w:rPr>
        <w:t xml:space="preserve"> </w:t>
      </w:r>
      <w:r>
        <w:rPr>
          <w:color w:val="0000FF"/>
        </w:rPr>
        <w:t>4-3</w:t>
      </w:r>
      <w:r>
        <w:rPr>
          <w:color w:val="0000FF"/>
          <w:spacing w:val="5"/>
        </w:rPr>
        <w:t xml:space="preserve"> </w:t>
      </w:r>
      <w:r>
        <w:rPr>
          <w:color w:val="2B2A29"/>
        </w:rPr>
        <w:t>and</w:t>
      </w:r>
      <w:r>
        <w:rPr>
          <w:color w:val="2B2A29"/>
          <w:spacing w:val="5"/>
        </w:rPr>
        <w:t xml:space="preserve"> </w:t>
      </w:r>
      <w:r>
        <w:rPr>
          <w:color w:val="2B2A29"/>
        </w:rPr>
        <w:t>Listing</w:t>
      </w:r>
      <w:r>
        <w:rPr>
          <w:color w:val="2B2A29"/>
          <w:spacing w:val="5"/>
        </w:rPr>
        <w:t xml:space="preserve"> </w:t>
      </w:r>
      <w:r>
        <w:rPr>
          <w:color w:val="0000FF"/>
        </w:rPr>
        <w:t>4-4</w:t>
      </w:r>
      <w:r>
        <w:rPr>
          <w:color w:val="2B2A29"/>
        </w:rPr>
        <w:t>.</w:t>
      </w:r>
    </w:p>
    <w:p>
      <w:pPr>
        <w:pStyle w:val="11"/>
        <w:spacing w:line="262" w:lineRule="exact"/>
        <w:ind w:left="519"/>
      </w:pPr>
      <w:r>
        <w:rPr>
          <w:color w:val="2B2A29"/>
        </w:rPr>
        <w:t>该模块由两</w:t>
      </w:r>
      <w:r>
        <w:rPr>
          <w:color w:val="2B2A29"/>
          <w:spacing w:val="15"/>
        </w:rPr>
        <w:t>个</w:t>
      </w:r>
      <w:r>
        <w:rPr>
          <w:color w:val="2B2A29"/>
        </w:rPr>
        <w:t>源文件</w:t>
      </w:r>
      <w:r>
        <w:rPr>
          <w:rFonts w:ascii="宋体"/>
          <w:color w:val="2B2A29"/>
        </w:rPr>
        <w:t>constants.bal</w:t>
      </w:r>
      <w:r>
        <w:rPr>
          <w:color w:val="2B2A29"/>
        </w:rPr>
        <w:t>和</w:t>
      </w:r>
      <w:r>
        <w:rPr>
          <w:rFonts w:ascii="宋体"/>
          <w:color w:val="2B2A29"/>
        </w:rPr>
        <w:t>parser.bal</w:t>
      </w:r>
      <w:r>
        <w:rPr>
          <w:color w:val="2B2A29"/>
        </w:rPr>
        <w:t>组成，如清单</w:t>
      </w:r>
      <w:r>
        <w:rPr>
          <w:color w:val="0000FF"/>
        </w:rPr>
        <w:t>4-3</w:t>
      </w:r>
      <w:r>
        <w:rPr>
          <w:color w:val="2B2A29"/>
        </w:rPr>
        <w:t>和清单</w:t>
      </w:r>
      <w:r>
        <w:rPr>
          <w:color w:val="0000FF"/>
        </w:rPr>
        <w:t>4-4</w:t>
      </w:r>
      <w:r>
        <w:rPr>
          <w:color w:val="2B2A29"/>
        </w:rPr>
        <w:t>所示。</w:t>
      </w:r>
    </w:p>
    <w:p>
      <w:pPr>
        <w:pStyle w:val="11"/>
        <w:spacing w:before="11"/>
        <w:rPr>
          <w:sz w:val="25"/>
        </w:rPr>
      </w:pPr>
    </w:p>
    <w:p>
      <w:r>
        <w:rPr>
          <w:b/>
          <w:i/>
          <w:color w:val="2B2A29"/>
          <w:w w:val="105"/>
          <w:sz w:val="24"/>
        </w:rPr>
        <w:t>Listing</w:t>
      </w:r>
      <w:r>
        <w:rPr>
          <w:b/>
          <w:i/>
          <w:color w:val="2B2A29"/>
          <w:spacing w:val="-6"/>
          <w:w w:val="105"/>
          <w:sz w:val="24"/>
        </w:rPr>
        <w:t xml:space="preserve"> </w:t>
      </w:r>
      <w:r>
        <w:rPr>
          <w:b/>
          <w:i/>
          <w:color w:val="2B2A29"/>
          <w:w w:val="105"/>
          <w:sz w:val="24"/>
        </w:rPr>
        <w:t xml:space="preserve">4-3. </w:t>
      </w:r>
      <w:r>
        <w:rPr>
          <w:b/>
          <w:i/>
          <w:color w:val="2B2A29"/>
          <w:spacing w:val="19"/>
          <w:w w:val="105"/>
          <w:sz w:val="24"/>
        </w:rPr>
        <w:t xml:space="preserve"> </w:t>
      </w:r>
      <w:r>
        <w:rPr>
          <w:color w:val="2B2A29"/>
          <w:w w:val="105"/>
          <w:sz w:val="24"/>
        </w:rPr>
        <w:t>constants.bal</w:t>
      </w:r>
    </w:p>
    <w:p>
      <w:pPr>
        <w:spacing w:before="0"/>
        <w:ind w:left="160" w:right="0" w:firstLine="0"/>
        <w:jc w:val="left"/>
        <w:rPr>
          <w:sz w:val="24"/>
        </w:rPr>
      </w:pPr>
      <w:r>
        <w:rPr>
          <w:b/>
          <w:i/>
          <w:color w:val="2B2A29"/>
          <w:w w:val="105"/>
          <w:sz w:val="24"/>
        </w:rPr>
        <w:t>清单4-3。</w:t>
      </w:r>
      <w:r>
        <w:rPr>
          <w:color w:val="2B2A29"/>
          <w:w w:val="105"/>
          <w:sz w:val="24"/>
        </w:rPr>
        <w:t>常量.bal</w:t>
      </w:r>
    </w:p>
    <w:p>
      <w:r>
        <w:rPr>
          <w:color w:val="2B2A29"/>
          <w:sz w:val="22"/>
        </w:rPr>
        <w:t>public const ERROR_INVALID_REQUEST = "INVALID_REQUEST";</w:t>
      </w:r>
    </w:p>
    <w:p>
      <w:pPr>
        <w:pStyle w:val="16"/>
        <w:numPr>
          <w:ilvl w:val="0"/>
          <w:numId w:val="48"/>
        </w:numPr>
        <w:tabs>
          <w:tab w:val="left" w:pos="490"/>
        </w:tabs>
        <w:spacing w:before="208" w:after="0" w:line="240" w:lineRule="auto"/>
        <w:ind w:left="490" w:right="0" w:hanging="330"/>
        <w:jc w:val="left"/>
        <w:rPr>
          <w:sz w:val="22"/>
        </w:rPr>
      </w:pPr>
      <w:r>
        <w:rPr>
          <w:color w:val="2B2A29"/>
          <w:sz w:val="22"/>
        </w:rPr>
        <w:t>公共常量ERROR_INVALID_REQUEST=“INVALID_REQUEST”；</w:t>
      </w:r>
    </w:p>
    <w:p>
      <w:r>
        <w:rPr>
          <w:color w:val="2B2A29"/>
          <w:sz w:val="22"/>
        </w:rPr>
        <w:t>public</w:t>
      </w:r>
      <w:r>
        <w:rPr>
          <w:color w:val="2B2A29"/>
          <w:spacing w:val="-5"/>
          <w:sz w:val="22"/>
        </w:rPr>
        <w:t xml:space="preserve"> </w:t>
      </w:r>
      <w:r>
        <w:rPr>
          <w:color w:val="2B2A29"/>
          <w:sz w:val="22"/>
        </w:rPr>
        <w:t>const</w:t>
      </w:r>
      <w:r>
        <w:rPr>
          <w:color w:val="2B2A29"/>
          <w:spacing w:val="-5"/>
          <w:sz w:val="22"/>
        </w:rPr>
        <w:t xml:space="preserve"> </w:t>
      </w:r>
      <w:r>
        <w:rPr>
          <w:color w:val="2B2A29"/>
          <w:sz w:val="22"/>
        </w:rPr>
        <w:t>ALGO_FACT</w:t>
      </w:r>
      <w:r>
        <w:rPr>
          <w:color w:val="2B2A29"/>
          <w:spacing w:val="-4"/>
          <w:sz w:val="22"/>
        </w:rPr>
        <w:t xml:space="preserve"> </w:t>
      </w:r>
      <w:r>
        <w:rPr>
          <w:color w:val="2B2A29"/>
          <w:sz w:val="22"/>
        </w:rPr>
        <w:t>=</w:t>
      </w:r>
      <w:r>
        <w:rPr>
          <w:color w:val="2B2A29"/>
          <w:spacing w:val="-5"/>
          <w:sz w:val="22"/>
        </w:rPr>
        <w:t xml:space="preserve"> </w:t>
      </w:r>
      <w:r>
        <w:rPr>
          <w:color w:val="2B2A29"/>
          <w:sz w:val="22"/>
        </w:rPr>
        <w:t>"FACT";</w:t>
      </w:r>
      <w:r>
        <w:rPr>
          <w:color w:val="2B2A29"/>
          <w:spacing w:val="-107"/>
          <w:sz w:val="22"/>
        </w:rPr>
        <w:t xml:space="preserve"> </w:t>
      </w:r>
      <w:r>
        <w:rPr>
          <w:color w:val="2B2A29"/>
          <w:sz w:val="22"/>
        </w:rPr>
        <w:t>03</w:t>
      </w:r>
      <w:r>
        <w:rPr>
          <w:color w:val="2B2A29"/>
          <w:spacing w:val="-4"/>
          <w:sz w:val="22"/>
        </w:rPr>
        <w:t xml:space="preserve"> </w:t>
      </w:r>
      <w:r>
        <w:rPr>
          <w:color w:val="2B2A29"/>
          <w:sz w:val="22"/>
        </w:rPr>
        <w:t>public</w:t>
      </w:r>
      <w:r>
        <w:rPr>
          <w:color w:val="2B2A29"/>
          <w:spacing w:val="-4"/>
          <w:sz w:val="22"/>
        </w:rPr>
        <w:t xml:space="preserve"> </w:t>
      </w:r>
      <w:r>
        <w:rPr>
          <w:color w:val="2B2A29"/>
          <w:sz w:val="22"/>
        </w:rPr>
        <w:t>const</w:t>
      </w:r>
      <w:r>
        <w:rPr>
          <w:color w:val="2B2A29"/>
          <w:spacing w:val="-4"/>
          <w:sz w:val="22"/>
        </w:rPr>
        <w:t xml:space="preserve"> </w:t>
      </w:r>
      <w:r>
        <w:rPr>
          <w:color w:val="2B2A29"/>
          <w:sz w:val="22"/>
        </w:rPr>
        <w:t>ALGO_SORT</w:t>
      </w:r>
      <w:r>
        <w:rPr>
          <w:color w:val="2B2A29"/>
          <w:spacing w:val="-3"/>
          <w:sz w:val="22"/>
        </w:rPr>
        <w:t xml:space="preserve"> </w:t>
      </w:r>
      <w:r>
        <w:rPr>
          <w:color w:val="2B2A29"/>
          <w:sz w:val="22"/>
        </w:rPr>
        <w:t>=</w:t>
      </w:r>
      <w:r>
        <w:rPr>
          <w:color w:val="2B2A29"/>
          <w:spacing w:val="-4"/>
          <w:sz w:val="22"/>
        </w:rPr>
        <w:t xml:space="preserve"> </w:t>
      </w:r>
      <w:r>
        <w:rPr>
          <w:color w:val="2B2A29"/>
          <w:sz w:val="22"/>
        </w:rPr>
        <w:t>"SORT";</w:t>
      </w:r>
    </w:p>
    <w:p>
      <w:pPr>
        <w:pStyle w:val="16"/>
        <w:numPr>
          <w:ilvl w:val="0"/>
          <w:numId w:val="48"/>
        </w:numPr>
        <w:tabs>
          <w:tab w:val="left" w:pos="490"/>
        </w:tabs>
        <w:spacing w:before="38" w:after="0" w:line="273" w:lineRule="auto"/>
        <w:ind w:left="160" w:right="4949" w:firstLine="0"/>
        <w:jc w:val="left"/>
        <w:rPr>
          <w:sz w:val="22"/>
        </w:rPr>
      </w:pPr>
      <w:r>
        <w:rPr>
          <w:color w:val="2B2A29"/>
          <w:sz w:val="22"/>
        </w:rPr>
        <w:t>公共</w:t>
      </w:r>
      <w:r>
        <w:rPr>
          <w:color w:val="2B2A29"/>
          <w:spacing w:val="-5"/>
          <w:sz w:val="22"/>
        </w:rPr>
        <w:t>常量</w:t>
      </w:r>
      <w:r>
        <w:rPr>
          <w:color w:val="2B2A29"/>
          <w:sz w:val="22"/>
        </w:rPr>
        <w:t>ALGO_FACT=“FACT”；03公共常量ALGO</w:t>
      </w:r>
      <w:r>
        <w:rPr>
          <w:color w:val="2B2A29"/>
          <w:spacing w:val="-3"/>
          <w:sz w:val="22"/>
        </w:rPr>
        <w:t>_SORT</w:t>
      </w:r>
      <w:r>
        <w:rPr>
          <w:color w:val="2B2A29"/>
          <w:sz w:val="22"/>
        </w:rPr>
        <w:t>=“SORT”；</w:t>
      </w:r>
    </w:p>
    <w:p>
      <w:pPr>
        <w:pStyle w:val="11"/>
        <w:rPr>
          <w:rFonts w:ascii="宋体"/>
          <w:sz w:val="19"/>
        </w:rPr>
      </w:pPr>
    </w:p>
    <w:p>
      <w:r>
        <w:rPr>
          <w:b/>
          <w:i/>
          <w:color w:val="2B2A29"/>
          <w:w w:val="105"/>
          <w:sz w:val="24"/>
        </w:rPr>
        <w:t>Listing</w:t>
      </w:r>
      <w:r>
        <w:rPr>
          <w:b/>
          <w:i/>
          <w:color w:val="2B2A29"/>
          <w:spacing w:val="-12"/>
          <w:w w:val="105"/>
          <w:sz w:val="24"/>
        </w:rPr>
        <w:t xml:space="preserve"> </w:t>
      </w:r>
      <w:r>
        <w:rPr>
          <w:b/>
          <w:i/>
          <w:color w:val="2B2A29"/>
          <w:w w:val="105"/>
          <w:sz w:val="24"/>
        </w:rPr>
        <w:t>4-4.</w:t>
      </w:r>
      <w:r>
        <w:rPr>
          <w:b/>
          <w:i/>
          <w:color w:val="2B2A29"/>
          <w:spacing w:val="5"/>
          <w:w w:val="105"/>
          <w:sz w:val="24"/>
        </w:rPr>
        <w:t xml:space="preserve"> </w:t>
      </w:r>
      <w:r>
        <w:rPr>
          <w:color w:val="2B2A29"/>
          <w:w w:val="105"/>
          <w:sz w:val="24"/>
        </w:rPr>
        <w:t>parser.bal</w:t>
      </w:r>
    </w:p>
    <w:p>
      <w:pPr>
        <w:spacing w:before="0"/>
        <w:ind w:left="160" w:right="0" w:firstLine="0"/>
        <w:jc w:val="left"/>
        <w:rPr>
          <w:sz w:val="24"/>
        </w:rPr>
      </w:pPr>
      <w:r>
        <w:rPr>
          <w:b/>
          <w:i/>
          <w:color w:val="2B2A29"/>
          <w:w w:val="105"/>
          <w:sz w:val="24"/>
        </w:rPr>
        <w:t>清单4-4。</w:t>
      </w:r>
      <w:r>
        <w:rPr>
          <w:color w:val="2B2A29"/>
          <w:w w:val="105"/>
          <w:sz w:val="24"/>
        </w:rPr>
        <w:t>解析器bal</w:t>
      </w:r>
    </w:p>
    <w:p>
      <w:r>
        <w:rPr>
          <w:color w:val="2B2A29"/>
          <w:sz w:val="22"/>
        </w:rPr>
        <w:t>import ballerina/stringutils;</w:t>
      </w:r>
    </w:p>
    <w:p>
      <w:pPr>
        <w:pStyle w:val="16"/>
        <w:numPr>
          <w:ilvl w:val="0"/>
          <w:numId w:val="49"/>
        </w:numPr>
        <w:tabs>
          <w:tab w:val="left" w:pos="490"/>
        </w:tabs>
        <w:spacing w:before="208" w:after="0" w:line="240" w:lineRule="auto"/>
        <w:ind w:left="490" w:right="0" w:hanging="330"/>
        <w:jc w:val="left"/>
        <w:rPr>
          <w:sz w:val="22"/>
        </w:rPr>
      </w:pPr>
      <w:r>
        <w:rPr>
          <w:color w:val="2B2A29"/>
          <w:sz w:val="22"/>
        </w:rPr>
        <w:t>进口芭蕾舞演员；</w:t>
      </w:r>
    </w:p>
    <w:p>
      <w:r>
        <w:rPr>
          <w:color w:val="2B2A29"/>
          <w:sz w:val="22"/>
        </w:rPr>
        <w:t>import</w:t>
      </w:r>
      <w:r>
        <w:rPr>
          <w:color w:val="2B2A29"/>
          <w:spacing w:val="-6"/>
          <w:sz w:val="22"/>
        </w:rPr>
        <w:t xml:space="preserve"> </w:t>
      </w:r>
      <w:r>
        <w:rPr>
          <w:color w:val="2B2A29"/>
          <w:sz w:val="22"/>
        </w:rPr>
        <w:t>ballerina/lang.'int</w:t>
      </w:r>
      <w:r>
        <w:rPr>
          <w:color w:val="2B2A29"/>
          <w:spacing w:val="-6"/>
          <w:sz w:val="22"/>
        </w:rPr>
        <w:t xml:space="preserve"> </w:t>
      </w:r>
      <w:r>
        <w:rPr>
          <w:color w:val="2B2A29"/>
          <w:sz w:val="22"/>
        </w:rPr>
        <w:t>as</w:t>
      </w:r>
      <w:r>
        <w:rPr>
          <w:color w:val="2B2A29"/>
          <w:spacing w:val="-6"/>
          <w:sz w:val="22"/>
        </w:rPr>
        <w:t xml:space="preserve"> </w:t>
      </w:r>
      <w:r>
        <w:rPr>
          <w:color w:val="2B2A29"/>
          <w:sz w:val="22"/>
        </w:rPr>
        <w:t>ints;</w:t>
      </w:r>
      <w:r>
        <w:rPr>
          <w:color w:val="2B2A29"/>
          <w:spacing w:val="-107"/>
          <w:sz w:val="22"/>
        </w:rPr>
        <w:t xml:space="preserve"> </w:t>
      </w:r>
      <w:r>
        <w:rPr>
          <w:color w:val="2B2A29"/>
          <w:sz w:val="22"/>
        </w:rPr>
        <w:t>03</w:t>
      </w:r>
    </w:p>
    <w:p>
      <w:pPr>
        <w:pStyle w:val="16"/>
        <w:numPr>
          <w:ilvl w:val="0"/>
          <w:numId w:val="49"/>
        </w:numPr>
        <w:tabs>
          <w:tab w:val="left" w:pos="490"/>
        </w:tabs>
        <w:spacing w:before="38" w:after="0" w:line="273" w:lineRule="auto"/>
        <w:ind w:left="160" w:right="4619" w:firstLine="0"/>
        <w:jc w:val="left"/>
        <w:rPr>
          <w:sz w:val="22"/>
        </w:rPr>
      </w:pPr>
      <w:r>
        <w:rPr>
          <w:color w:val="2B2A29"/>
          <w:sz w:val="22"/>
        </w:rPr>
        <w:t>导入芭蕾舞演员/语言int为int；03</w:t>
      </w:r>
    </w:p>
    <w:p>
      <w:r>
        <w:rPr>
          <w:rFonts w:ascii="宋体"/>
          <w:color w:val="2B2A29"/>
        </w:rPr>
        <w:t>04</w:t>
      </w:r>
      <w:r>
        <w:rPr>
          <w:rFonts w:ascii="宋体"/>
          <w:color w:val="2B2A29"/>
          <w:spacing w:val="-5"/>
        </w:rPr>
        <w:t xml:space="preserve"> </w:t>
      </w:r>
      <w:r>
        <w:rPr>
          <w:rFonts w:ascii="宋体"/>
          <w:color w:val="2B2A29"/>
        </w:rPr>
        <w:t>public</w:t>
      </w:r>
      <w:r>
        <w:rPr>
          <w:rFonts w:ascii="宋体"/>
          <w:color w:val="2B2A29"/>
          <w:spacing w:val="-4"/>
        </w:rPr>
        <w:t xml:space="preserve"> </w:t>
      </w:r>
      <w:r>
        <w:rPr>
          <w:rFonts w:ascii="宋体"/>
          <w:color w:val="2B2A29"/>
        </w:rPr>
        <w:t>type</w:t>
      </w:r>
      <w:r>
        <w:rPr>
          <w:rFonts w:ascii="宋体"/>
          <w:color w:val="2B2A29"/>
          <w:spacing w:val="-5"/>
        </w:rPr>
        <w:t xml:space="preserve"> </w:t>
      </w:r>
      <w:r>
        <w:rPr>
          <w:rFonts w:ascii="宋体"/>
          <w:color w:val="2B2A29"/>
        </w:rPr>
        <w:t>Algorithm</w:t>
      </w:r>
      <w:r>
        <w:rPr>
          <w:rFonts w:ascii="宋体"/>
          <w:color w:val="2B2A29"/>
          <w:spacing w:val="-4"/>
        </w:rPr>
        <w:t xml:space="preserve"> </w:t>
      </w:r>
      <w:r>
        <w:rPr>
          <w:rFonts w:ascii="宋体"/>
          <w:color w:val="2B2A29"/>
        </w:rPr>
        <w:t>ALGO_FACT|ALGO_SORT;</w:t>
      </w:r>
      <w:r>
        <w:rPr>
          <w:rFonts w:ascii="宋体"/>
          <w:color w:val="2B2A29"/>
          <w:spacing w:val="-107"/>
        </w:rPr>
        <w:t xml:space="preserve"> </w:t>
      </w:r>
      <w:r>
        <w:rPr>
          <w:rFonts w:ascii="宋体"/>
          <w:color w:val="2B2A29"/>
        </w:rPr>
        <w:t>05</w:t>
      </w:r>
    </w:p>
    <w:p>
      <w:pPr>
        <w:pStyle w:val="11"/>
        <w:spacing w:line="273" w:lineRule="auto"/>
        <w:ind w:left="160" w:right="3848"/>
        <w:rPr>
          <w:rFonts w:ascii="宋体"/>
        </w:rPr>
      </w:pPr>
      <w:r>
        <w:rPr>
          <w:rFonts w:ascii="宋体"/>
          <w:color w:val="2B2A29"/>
        </w:rPr>
        <w:t>04公共类型算法ALGO_FACT|ALGO_SORT；05</w:t>
      </w:r>
    </w:p>
    <w:p>
      <w:r>
        <w:rPr>
          <w:rFonts w:ascii="宋体"/>
          <w:color w:val="2B2A29"/>
        </w:rPr>
        <w:t>06</w:t>
      </w:r>
      <w:r>
        <w:rPr>
          <w:rFonts w:ascii="宋体"/>
          <w:color w:val="2B2A29"/>
          <w:spacing w:val="-4"/>
        </w:rPr>
        <w:t xml:space="preserve"> </w:t>
      </w:r>
      <w:r>
        <w:rPr>
          <w:rFonts w:ascii="宋体"/>
          <w:color w:val="2B2A29"/>
        </w:rPr>
        <w:t>public</w:t>
      </w:r>
      <w:r>
        <w:rPr>
          <w:rFonts w:ascii="宋体"/>
          <w:color w:val="2B2A29"/>
          <w:spacing w:val="-4"/>
        </w:rPr>
        <w:t xml:space="preserve"> </w:t>
      </w:r>
      <w:r>
        <w:rPr>
          <w:rFonts w:ascii="宋体"/>
          <w:color w:val="2B2A29"/>
        </w:rPr>
        <w:t>type</w:t>
      </w:r>
      <w:r>
        <w:rPr>
          <w:rFonts w:ascii="宋体"/>
          <w:color w:val="2B2A29"/>
          <w:spacing w:val="-3"/>
        </w:rPr>
        <w:t xml:space="preserve"> </w:t>
      </w:r>
      <w:r>
        <w:rPr>
          <w:rFonts w:ascii="宋体"/>
          <w:color w:val="2B2A29"/>
        </w:rPr>
        <w:t>Request</w:t>
      </w:r>
      <w:r>
        <w:rPr>
          <w:rFonts w:ascii="宋体"/>
          <w:color w:val="2B2A29"/>
          <w:spacing w:val="-4"/>
        </w:rPr>
        <w:t xml:space="preserve"> </w:t>
      </w:r>
      <w:r>
        <w:rPr>
          <w:rFonts w:ascii="宋体"/>
          <w:color w:val="2B2A29"/>
        </w:rPr>
        <w:t>record</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07</w:t>
      </w:r>
      <w:r>
        <w:rPr>
          <w:rFonts w:ascii="宋体"/>
          <w:color w:val="2B2A29"/>
        </w:rPr>
        <w:tab/>
      </w:r>
      <w:r>
        <w:rPr>
          <w:rFonts w:ascii="宋体"/>
          <w:color w:val="2B2A29"/>
        </w:rPr>
        <w:t>Algorithm algorithm;</w:t>
      </w:r>
    </w:p>
    <w:p>
      <w:pPr>
        <w:pStyle w:val="11"/>
        <w:tabs>
          <w:tab w:val="left" w:pos="819"/>
        </w:tabs>
        <w:spacing w:line="273" w:lineRule="auto"/>
        <w:ind w:left="160" w:right="5389"/>
        <w:rPr>
          <w:rFonts w:ascii="宋体"/>
        </w:rPr>
      </w:pPr>
      <w:r>
        <w:rPr>
          <w:rFonts w:ascii="宋体"/>
          <w:color w:val="2B2A29"/>
        </w:rPr>
        <w:t>06公共类型请求记录{07Algorithm算法；</w:t>
      </w:r>
      <w:r>
        <w:rPr>
          <w:rFonts w:ascii="宋体"/>
          <w:color w:val="2B2A29"/>
        </w:rPr>
        <w:tab/>
      </w:r>
    </w:p>
    <w:p>
      <w:r>
        <w:rPr>
          <w:rFonts w:ascii="宋体"/>
          <w:color w:val="2B2A29"/>
        </w:rPr>
        <w:t>08</w:t>
      </w:r>
      <w:r>
        <w:rPr>
          <w:rFonts w:ascii="宋体"/>
          <w:color w:val="2B2A29"/>
        </w:rPr>
        <w:tab/>
      </w:r>
      <w:r>
        <w:rPr>
          <w:rFonts w:ascii="宋体"/>
          <w:color w:val="2B2A29"/>
        </w:rPr>
        <w:t>int[] data;</w:t>
      </w:r>
    </w:p>
    <w:p>
      <w:pPr>
        <w:pStyle w:val="11"/>
        <w:tabs>
          <w:tab w:val="left" w:pos="819"/>
        </w:tabs>
        <w:spacing w:line="279" w:lineRule="exact"/>
        <w:ind w:left="160"/>
        <w:rPr>
          <w:rFonts w:ascii="宋体"/>
        </w:rPr>
      </w:pPr>
      <w:r>
        <w:rPr>
          <w:rFonts w:ascii="宋体"/>
          <w:color w:val="2B2A29"/>
        </w:rPr>
        <w:t>08int[]数据；</w:t>
      </w:r>
      <w:r>
        <w:rPr>
          <w:rFonts w:ascii="宋体"/>
          <w:color w:val="2B2A29"/>
        </w:rPr>
        <w:tab/>
      </w:r>
    </w:p>
    <w:p>
      <w:r>
        <w:rPr>
          <w:rFonts w:ascii="宋体"/>
          <w:color w:val="2B2A29"/>
        </w:rPr>
        <w:t>09 };</w:t>
      </w:r>
    </w:p>
    <w:p>
      <w:pPr>
        <w:pStyle w:val="11"/>
        <w:spacing w:before="33"/>
        <w:ind w:left="160"/>
        <w:rPr>
          <w:rFonts w:ascii="宋体"/>
        </w:rPr>
      </w:pPr>
      <w:r>
        <w:rPr>
          <w:rFonts w:ascii="宋体"/>
          <w:color w:val="2B2A29"/>
        </w:rPr>
        <w:t>09 };</w:t>
      </w:r>
    </w:p>
    <w:p>
      <w:r>
        <w:rPr>
          <w:rFonts w:ascii="宋体"/>
          <w:color w:val="2B2A29"/>
        </w:rPr>
        <w:t>10</w:t>
      </w:r>
    </w:p>
    <w:p>
      <w:pPr>
        <w:pStyle w:val="11"/>
        <w:spacing w:before="39"/>
        <w:ind w:left="160"/>
        <w:rPr>
          <w:rFonts w:ascii="宋体"/>
        </w:rPr>
      </w:pPr>
      <w:r>
        <w:rPr>
          <w:rFonts w:ascii="宋体"/>
          <w:color w:val="2B2A29"/>
        </w:rPr>
        <w:t>10</w:t>
      </w:r>
    </w:p>
    <w:p>
      <w:r>
        <w:rPr>
          <w:rFonts w:ascii="宋体"/>
          <w:color w:val="2B2A29"/>
        </w:rPr>
        <w:t>11 public function parseRequest(string request) returns Request|error {</w:t>
      </w:r>
    </w:p>
    <w:p>
      <w:pPr>
        <w:pStyle w:val="11"/>
        <w:spacing w:before="38"/>
        <w:ind w:left="160"/>
        <w:rPr>
          <w:rFonts w:ascii="宋体"/>
        </w:rPr>
      </w:pPr>
      <w:r>
        <w:rPr>
          <w:rFonts w:ascii="宋体"/>
          <w:color w:val="2B2A29"/>
        </w:rPr>
        <w:t>11公共函数parseRequest（字符串请求）返回request | error{</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6050"/>
        <w:gridCol w:w="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12</w:t>
            </w:r>
          </w:p>
          <w:p>
            <w:pPr>
              <w:pStyle w:val="17"/>
              <w:spacing w:before="0" w:line="250" w:lineRule="exact"/>
              <w:ind w:left="21" w:right="25"/>
              <w:jc w:val="center"/>
              <w:rPr>
                <w:sz w:val="22"/>
              </w:rPr>
            </w:pPr>
            <w:bookmarkStart w:id="99" w:name="_bookmark94"/>
            <w:bookmarkEnd w:id="99"/>
            <w:r>
              <w:rPr>
                <w:color w:val="2B2A29"/>
                <w:sz w:val="22"/>
              </w:rPr>
              <w:t>12</w:t>
            </w:r>
          </w:p>
        </w:tc>
        <w:tc>
          <w:tcPr>
            <w:tcW w:w="6050" w:type="dxa"/>
          </w:tcPr>
          <w:p>
            <w:r>
              <w:rPr>
                <w:color w:val="2B2A29"/>
                <w:sz w:val="22"/>
              </w:rPr>
              <w:t>string trimReq = request.trim();</w:t>
            </w:r>
          </w:p>
          <w:p>
            <w:pPr>
              <w:pStyle w:val="17"/>
              <w:spacing w:before="0" w:line="250" w:lineRule="exact"/>
              <w:ind w:left="384"/>
              <w:rPr>
                <w:sz w:val="22"/>
              </w:rPr>
            </w:pPr>
            <w:r>
              <w:rPr>
                <w:color w:val="2B2A29"/>
                <w:sz w:val="22"/>
              </w:rPr>
              <w:t>string trimReq=请求.trim（）；</w:t>
            </w:r>
          </w:p>
        </w:tc>
        <w:tc>
          <w:tcPr>
            <w:tcW w:w="325" w:type="dxa"/>
            <w:vMerge w:val="restart"/>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left="21" w:right="25"/>
              <w:jc w:val="center"/>
              <w:rPr>
                <w:sz w:val="22"/>
              </w:rPr>
            </w:pPr>
            <w:r>
              <w:rPr>
                <w:color w:val="2B2A29"/>
                <w:sz w:val="22"/>
              </w:rPr>
              <w:t>13</w:t>
            </w:r>
          </w:p>
        </w:tc>
        <w:tc>
          <w:tcPr>
            <w:tcW w:w="6050" w:type="dxa"/>
          </w:tcPr>
          <w:p>
            <w:r>
              <w:rPr>
                <w:color w:val="2B2A29"/>
                <w:sz w:val="22"/>
              </w:rPr>
              <w:t>if trimReq.startsWith("fact ") {</w:t>
            </w:r>
          </w:p>
          <w:p>
            <w:pPr>
              <w:pStyle w:val="17"/>
              <w:ind w:left="384"/>
              <w:rPr>
                <w:sz w:val="22"/>
              </w:rPr>
            </w:pPr>
            <w:r>
              <w:rPr>
                <w:color w:val="2B2A29"/>
                <w:sz w:val="22"/>
              </w:rPr>
              <w:t>如果trimReq.startsWith（“事实”）{</w:t>
            </w:r>
          </w:p>
        </w:tc>
        <w:tc>
          <w:tcPr>
            <w:tcW w:w="32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14</w:t>
            </w:r>
          </w:p>
          <w:p>
            <w:pPr>
              <w:pStyle w:val="17"/>
              <w:ind w:left="21" w:right="25"/>
              <w:jc w:val="center"/>
              <w:rPr>
                <w:sz w:val="22"/>
              </w:rPr>
            </w:pPr>
            <w:r>
              <w:rPr>
                <w:color w:val="2B2A29"/>
                <w:sz w:val="22"/>
              </w:rPr>
              <w:t>14</w:t>
            </w:r>
          </w:p>
        </w:tc>
        <w:tc>
          <w:tcPr>
            <w:tcW w:w="6050" w:type="dxa"/>
          </w:tcPr>
          <w:p>
            <w:r>
              <w:rPr>
                <w:color w:val="2B2A29"/>
                <w:sz w:val="22"/>
              </w:rPr>
              <w:t>return { algorithm: ALGO_FACT, data:</w:t>
            </w:r>
          </w:p>
          <w:p>
            <w:pPr>
              <w:pStyle w:val="17"/>
              <w:ind w:left="824"/>
              <w:rPr>
                <w:sz w:val="22"/>
              </w:rPr>
            </w:pPr>
            <w:r>
              <w:rPr>
                <w:color w:val="2B2A29"/>
                <w:sz w:val="22"/>
              </w:rPr>
              <w:t>返回｛algorithm:ALGO_FACT，数据：</w:t>
            </w:r>
          </w:p>
        </w:tc>
        <w:tc>
          <w:tcPr>
            <w:tcW w:w="32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15</w:t>
            </w:r>
          </w:p>
          <w:p>
            <w:pPr>
              <w:pStyle w:val="17"/>
              <w:ind w:left="21" w:right="25"/>
              <w:jc w:val="center"/>
              <w:rPr>
                <w:sz w:val="22"/>
              </w:rPr>
            </w:pPr>
            <w:r>
              <w:rPr>
                <w:color w:val="2B2A29"/>
                <w:sz w:val="22"/>
              </w:rPr>
              <w:t>15</w:t>
            </w:r>
          </w:p>
        </w:tc>
        <w:tc>
          <w:tcPr>
            <w:tcW w:w="6050" w:type="dxa"/>
          </w:tcPr>
          <w:p>
            <w:r>
              <w:rPr>
                <w:color w:val="2B2A29"/>
                <w:sz w:val="22"/>
              </w:rPr>
              <w:t>check parseArray(trimReq.substring(5))</w:t>
            </w:r>
          </w:p>
          <w:p>
            <w:pPr>
              <w:pStyle w:val="17"/>
              <w:ind w:right="54"/>
              <w:jc w:val="right"/>
              <w:rPr>
                <w:sz w:val="22"/>
              </w:rPr>
            </w:pPr>
            <w:r>
              <w:rPr>
                <w:color w:val="2B2A29"/>
                <w:sz w:val="22"/>
              </w:rPr>
              <w:t>check parseArray（trimReq.substring（5））</w:t>
            </w:r>
          </w:p>
        </w:tc>
        <w:tc>
          <w:tcPr>
            <w:tcW w:w="32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16</w:t>
            </w:r>
          </w:p>
          <w:p>
            <w:pPr>
              <w:pStyle w:val="17"/>
              <w:ind w:left="21" w:right="25"/>
              <w:jc w:val="center"/>
              <w:rPr>
                <w:sz w:val="22"/>
              </w:rPr>
            </w:pPr>
            <w:r>
              <w:rPr>
                <w:color w:val="2B2A29"/>
                <w:sz w:val="22"/>
              </w:rPr>
              <w:t>16</w:t>
            </w:r>
          </w:p>
        </w:tc>
        <w:tc>
          <w:tcPr>
            <w:tcW w:w="6050" w:type="dxa"/>
          </w:tcPr>
          <w:p>
            <w:r>
              <w:rPr>
                <w:color w:val="2B2A29"/>
                <w:sz w:val="22"/>
              </w:rPr>
              <w:t>} else if trimReq.startsWith("sort ") {</w:t>
            </w:r>
          </w:p>
          <w:p>
            <w:pPr>
              <w:pStyle w:val="17"/>
              <w:ind w:left="384"/>
              <w:rPr>
                <w:sz w:val="22"/>
              </w:rPr>
            </w:pPr>
            <w:r>
              <w:rPr>
                <w:color w:val="2B2A29"/>
                <w:sz w:val="22"/>
              </w:rPr>
              <w:t>}否则，如果trimReq.startsWith（“排序”）{</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17</w:t>
            </w:r>
          </w:p>
          <w:p>
            <w:pPr>
              <w:pStyle w:val="17"/>
              <w:ind w:left="21" w:right="25"/>
              <w:jc w:val="center"/>
              <w:rPr>
                <w:sz w:val="22"/>
              </w:rPr>
            </w:pPr>
            <w:r>
              <w:rPr>
                <w:color w:val="2B2A29"/>
                <w:sz w:val="22"/>
              </w:rPr>
              <w:t>17</w:t>
            </w:r>
          </w:p>
        </w:tc>
        <w:tc>
          <w:tcPr>
            <w:tcW w:w="6050" w:type="dxa"/>
          </w:tcPr>
          <w:p>
            <w:r>
              <w:rPr>
                <w:color w:val="2B2A29"/>
                <w:sz w:val="22"/>
              </w:rPr>
              <w:t>return { algorithm: ALGO_SORT, data:</w:t>
            </w:r>
          </w:p>
          <w:p>
            <w:pPr>
              <w:pStyle w:val="17"/>
              <w:ind w:left="824"/>
              <w:rPr>
                <w:sz w:val="22"/>
              </w:rPr>
            </w:pPr>
            <w:r>
              <w:rPr>
                <w:color w:val="2B2A29"/>
                <w:sz w:val="22"/>
              </w:rPr>
              <w:t>返回｛algorithm:ALGO_SORT，数据：</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18</w:t>
            </w:r>
          </w:p>
          <w:p>
            <w:pPr>
              <w:pStyle w:val="17"/>
              <w:ind w:left="21" w:right="25"/>
              <w:jc w:val="center"/>
              <w:rPr>
                <w:sz w:val="22"/>
              </w:rPr>
            </w:pPr>
            <w:r>
              <w:rPr>
                <w:color w:val="2B2A29"/>
                <w:sz w:val="22"/>
              </w:rPr>
              <w:t>18</w:t>
            </w:r>
          </w:p>
        </w:tc>
        <w:tc>
          <w:tcPr>
            <w:tcW w:w="6050" w:type="dxa"/>
          </w:tcPr>
          <w:p>
            <w:r>
              <w:rPr>
                <w:color w:val="2B2A29"/>
                <w:sz w:val="22"/>
              </w:rPr>
              <w:t>check parseArray(trimReq.substring(5))</w:t>
            </w:r>
          </w:p>
          <w:p>
            <w:pPr>
              <w:pStyle w:val="17"/>
              <w:ind w:right="54"/>
              <w:jc w:val="right"/>
              <w:rPr>
                <w:sz w:val="22"/>
              </w:rPr>
            </w:pPr>
            <w:r>
              <w:rPr>
                <w:color w:val="2B2A29"/>
                <w:sz w:val="22"/>
              </w:rPr>
              <w:t>check parseArray（trimReq.substring（5））</w:t>
            </w:r>
          </w:p>
        </w:tc>
        <w:tc>
          <w:tcPr>
            <w:tcW w:w="32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19</w:t>
            </w:r>
          </w:p>
          <w:p>
            <w:pPr>
              <w:pStyle w:val="17"/>
              <w:ind w:left="21" w:right="25"/>
              <w:jc w:val="center"/>
              <w:rPr>
                <w:sz w:val="22"/>
              </w:rPr>
            </w:pPr>
            <w:r>
              <w:rPr>
                <w:color w:val="2B2A29"/>
                <w:sz w:val="22"/>
              </w:rPr>
              <w:t>19</w:t>
            </w:r>
          </w:p>
        </w:tc>
        <w:tc>
          <w:tcPr>
            <w:tcW w:w="6050" w:type="dxa"/>
          </w:tcPr>
          <w:p>
            <w:r>
              <w:rPr>
                <w:color w:val="2B2A29"/>
                <w:sz w:val="22"/>
              </w:rPr>
              <w:t>} else {</w:t>
            </w:r>
          </w:p>
          <w:p>
            <w:pPr>
              <w:pStyle w:val="17"/>
              <w:ind w:left="384"/>
              <w:rPr>
                <w:sz w:val="22"/>
              </w:rPr>
            </w:pPr>
            <w:r>
              <w:rPr>
                <w:color w:val="2B2A29"/>
                <w:sz w:val="22"/>
              </w:rPr>
              <w:t>}其他{</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left="21" w:right="25"/>
              <w:jc w:val="center"/>
              <w:rPr>
                <w:sz w:val="22"/>
              </w:rPr>
            </w:pPr>
            <w:r>
              <w:rPr>
                <w:color w:val="2B2A29"/>
                <w:sz w:val="22"/>
              </w:rPr>
              <w:t>20</w:t>
            </w:r>
          </w:p>
        </w:tc>
        <w:tc>
          <w:tcPr>
            <w:tcW w:w="6050" w:type="dxa"/>
          </w:tcPr>
          <w:p>
            <w:r>
              <w:rPr>
                <w:color w:val="2B2A29"/>
                <w:sz w:val="22"/>
              </w:rPr>
              <w:t>return error(ERROR_INVALID_REQUEST);</w:t>
            </w:r>
          </w:p>
          <w:p>
            <w:pPr>
              <w:pStyle w:val="17"/>
              <w:ind w:left="824"/>
              <w:rPr>
                <w:sz w:val="22"/>
              </w:rPr>
            </w:pPr>
            <w:r>
              <w:rPr>
                <w:color w:val="2B2A29"/>
                <w:sz w:val="22"/>
              </w:rPr>
              <w:t>返回错误（error_INVALID_REQUEST）；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left="21" w:right="25"/>
              <w:jc w:val="center"/>
              <w:rPr>
                <w:sz w:val="22"/>
              </w:rPr>
            </w:pPr>
            <w:r>
              <w:rPr>
                <w:color w:val="2B2A29"/>
                <w:sz w:val="22"/>
              </w:rPr>
              <w:t>21</w:t>
            </w:r>
          </w:p>
        </w:tc>
        <w:tc>
          <w:tcPr>
            <w:tcW w:w="6050" w:type="dxa"/>
          </w:tcPr>
          <w:p>
            <w:r>
              <w:rPr>
                <w:color w:val="2B2A29"/>
                <w:sz w:val="22"/>
              </w:rPr>
              <w:t>}</w:t>
            </w:r>
          </w:p>
          <w:p>
            <w:pPr>
              <w:pStyle w:val="17"/>
              <w:ind w:left="384"/>
              <w:rPr>
                <w:sz w:val="22"/>
              </w:rPr>
            </w:pPr>
            <w:r>
              <w:rPr>
                <w:color w:val="2B2A29"/>
                <w:sz w:val="22"/>
              </w:rPr>
              <w: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left="21" w:right="25"/>
              <w:jc w:val="center"/>
              <w:rPr>
                <w:sz w:val="22"/>
              </w:rPr>
            </w:pPr>
            <w:r>
              <w:rPr>
                <w:color w:val="2B2A29"/>
                <w:sz w:val="22"/>
              </w:rPr>
              <w:t>22</w:t>
            </w:r>
          </w:p>
        </w:tc>
        <w:tc>
          <w:tcPr>
            <w:tcW w:w="6050" w:type="dxa"/>
          </w:tcPr>
          <w:p>
            <w:r>
              <w:rPr>
                <w:color w:val="2B2A29"/>
                <w:sz w:val="22"/>
              </w:rPr>
              <w:t>}</w:t>
            </w:r>
          </w:p>
          <w:p>
            <w:pPr>
              <w:pStyle w:val="17"/>
              <w:ind w:left="55"/>
              <w:rPr>
                <w:sz w:val="22"/>
              </w:rPr>
            </w:pPr>
            <w:r>
              <w:rPr>
                <w:color w:val="2B2A29"/>
                <w:sz w:val="22"/>
              </w:rPr>
              <w: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left="21" w:right="25"/>
              <w:jc w:val="center"/>
              <w:rPr>
                <w:sz w:val="22"/>
              </w:rPr>
            </w:pPr>
            <w:r>
              <w:rPr>
                <w:color w:val="2B2A29"/>
                <w:sz w:val="22"/>
              </w:rPr>
              <w:t>23</w:t>
            </w:r>
          </w:p>
        </w:tc>
        <w:tc>
          <w:tcPr>
            <w:tcW w:w="6050" w:type="dxa"/>
          </w:tcPr>
          <w:p>
            <w:pPr>
              <w:pStyle w:val="17"/>
              <w:spacing w:before="0"/>
              <w:rPr>
                <w:rFonts w:ascii="Times New Roman"/>
                <w:sz w:val="20"/>
              </w:rPr>
            </w:pP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24</w:t>
            </w:r>
          </w:p>
          <w:p>
            <w:pPr>
              <w:pStyle w:val="17"/>
              <w:ind w:left="21" w:right="25"/>
              <w:jc w:val="center"/>
              <w:rPr>
                <w:sz w:val="22"/>
              </w:rPr>
            </w:pPr>
            <w:r>
              <w:rPr>
                <w:color w:val="2B2A29"/>
                <w:sz w:val="22"/>
              </w:rPr>
              <w:t>24</w:t>
            </w:r>
          </w:p>
        </w:tc>
        <w:tc>
          <w:tcPr>
            <w:tcW w:w="6050" w:type="dxa"/>
          </w:tcPr>
          <w:p>
            <w:r>
              <w:rPr>
                <w:color w:val="2B2A29"/>
                <w:sz w:val="22"/>
              </w:rPr>
              <w:t>function parseArray(string data) returns int[]|error {</w:t>
            </w:r>
          </w:p>
          <w:p>
            <w:pPr>
              <w:pStyle w:val="17"/>
              <w:ind w:left="55"/>
              <w:rPr>
                <w:sz w:val="22"/>
              </w:rPr>
            </w:pPr>
            <w:r>
              <w:rPr>
                <w:color w:val="2B2A29"/>
                <w:sz w:val="22"/>
              </w:rPr>
              <w:t>函数parseArray（字符串数据）返回int[]| error{</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25</w:t>
            </w:r>
          </w:p>
          <w:p>
            <w:pPr>
              <w:pStyle w:val="17"/>
              <w:ind w:left="21" w:right="25"/>
              <w:jc w:val="center"/>
              <w:rPr>
                <w:sz w:val="22"/>
              </w:rPr>
            </w:pPr>
            <w:r>
              <w:rPr>
                <w:color w:val="2B2A29"/>
                <w:sz w:val="22"/>
              </w:rPr>
              <w:t>25</w:t>
            </w:r>
          </w:p>
        </w:tc>
        <w:tc>
          <w:tcPr>
            <w:tcW w:w="6050" w:type="dxa"/>
          </w:tcPr>
          <w:p>
            <w:r>
              <w:rPr>
                <w:color w:val="2B2A29"/>
                <w:sz w:val="22"/>
              </w:rPr>
              <w:t>int[] result = [];</w:t>
            </w:r>
          </w:p>
          <w:p>
            <w:pPr>
              <w:pStyle w:val="17"/>
              <w:ind w:left="384"/>
              <w:rPr>
                <w:sz w:val="22"/>
              </w:rPr>
            </w:pPr>
            <w:r>
              <w:rPr>
                <w:color w:val="2B2A29"/>
                <w:sz w:val="22"/>
              </w:rPr>
              <w:t>int[]结果=[]；</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left="21" w:right="25"/>
              <w:jc w:val="center"/>
              <w:rPr>
                <w:sz w:val="22"/>
              </w:rPr>
            </w:pPr>
            <w:r>
              <w:rPr>
                <w:color w:val="2B2A29"/>
                <w:sz w:val="22"/>
              </w:rPr>
              <w:t>26</w:t>
            </w:r>
          </w:p>
        </w:tc>
        <w:tc>
          <w:tcPr>
            <w:tcW w:w="6050" w:type="dxa"/>
          </w:tcPr>
          <w:p>
            <w:r>
              <w:rPr>
                <w:color w:val="2B2A29"/>
                <w:sz w:val="22"/>
              </w:rPr>
              <w:t>string[] entries = stringutils:split(data, " ");</w:t>
            </w:r>
          </w:p>
          <w:p>
            <w:pPr>
              <w:pStyle w:val="17"/>
              <w:ind w:left="384"/>
              <w:rPr>
                <w:sz w:val="22"/>
              </w:rPr>
            </w:pPr>
            <w:r>
              <w:rPr>
                <w:color w:val="2B2A29"/>
                <w:sz w:val="22"/>
              </w:rPr>
              <w:t>string[]entries=字符串：拆分（data，“”）；</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left="21" w:right="25"/>
              <w:jc w:val="center"/>
              <w:rPr>
                <w:sz w:val="22"/>
              </w:rPr>
            </w:pPr>
            <w:r>
              <w:rPr>
                <w:color w:val="2B2A29"/>
                <w:sz w:val="22"/>
              </w:rPr>
              <w:t>27</w:t>
            </w:r>
          </w:p>
        </w:tc>
        <w:tc>
          <w:tcPr>
            <w:tcW w:w="6050" w:type="dxa"/>
          </w:tcPr>
          <w:p>
            <w:r>
              <w:rPr>
                <w:color w:val="2B2A29"/>
                <w:sz w:val="22"/>
              </w:rPr>
              <w:t>foreach var entry in entries {</w:t>
            </w:r>
          </w:p>
          <w:p>
            <w:pPr>
              <w:pStyle w:val="17"/>
              <w:ind w:left="384"/>
              <w:rPr>
                <w:sz w:val="22"/>
              </w:rPr>
            </w:pPr>
            <w:r>
              <w:rPr>
                <w:color w:val="2B2A29"/>
                <w:sz w:val="22"/>
              </w:rPr>
              <w:t>条目中的foreach var条目{</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left="21" w:right="25"/>
              <w:jc w:val="center"/>
              <w:rPr>
                <w:sz w:val="22"/>
              </w:rPr>
            </w:pPr>
            <w:r>
              <w:rPr>
                <w:color w:val="2B2A29"/>
                <w:sz w:val="22"/>
              </w:rPr>
              <w:t>28</w:t>
            </w:r>
          </w:p>
        </w:tc>
        <w:tc>
          <w:tcPr>
            <w:tcW w:w="6050" w:type="dxa"/>
          </w:tcPr>
          <w:p>
            <w:r>
              <w:rPr>
                <w:color w:val="2B2A29"/>
                <w:sz w:val="22"/>
              </w:rPr>
              <w:t>var item = ints:fromString(entry);</w:t>
            </w:r>
          </w:p>
          <w:p>
            <w:pPr>
              <w:pStyle w:val="17"/>
              <w:ind w:left="824"/>
              <w:rPr>
                <w:sz w:val="22"/>
              </w:rPr>
            </w:pPr>
            <w:r>
              <w:rPr>
                <w:color w:val="2B2A29"/>
                <w:sz w:val="22"/>
              </w:rPr>
              <w:t>var item=ints:fromString（条目）；</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left="21" w:right="25"/>
              <w:jc w:val="center"/>
              <w:rPr>
                <w:sz w:val="22"/>
              </w:rPr>
            </w:pPr>
            <w:r>
              <w:rPr>
                <w:color w:val="2B2A29"/>
                <w:sz w:val="22"/>
              </w:rPr>
              <w:t>29</w:t>
            </w:r>
          </w:p>
        </w:tc>
        <w:tc>
          <w:tcPr>
            <w:tcW w:w="6050" w:type="dxa"/>
          </w:tcPr>
          <w:p>
            <w:r>
              <w:rPr>
                <w:color w:val="2B2A29"/>
                <w:sz w:val="22"/>
              </w:rPr>
              <w:t>if item is int {</w:t>
            </w:r>
          </w:p>
          <w:p>
            <w:pPr>
              <w:pStyle w:val="17"/>
              <w:ind w:left="824"/>
              <w:rPr>
                <w:sz w:val="22"/>
              </w:rPr>
            </w:pPr>
            <w:r>
              <w:rPr>
                <w:color w:val="2B2A29"/>
                <w:sz w:val="22"/>
              </w:rPr>
              <w:t>如果项为int{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left="21" w:right="25"/>
              <w:jc w:val="center"/>
              <w:rPr>
                <w:sz w:val="22"/>
              </w:rPr>
            </w:pPr>
            <w:r>
              <w:rPr>
                <w:color w:val="2B2A29"/>
                <w:sz w:val="22"/>
              </w:rPr>
              <w:t>30</w:t>
            </w:r>
          </w:p>
        </w:tc>
        <w:tc>
          <w:tcPr>
            <w:tcW w:w="6050" w:type="dxa"/>
          </w:tcPr>
          <w:p>
            <w:r>
              <w:rPr>
                <w:color w:val="2B2A29"/>
                <w:sz w:val="22"/>
              </w:rPr>
              <w:t>result.push(item);</w:t>
            </w:r>
          </w:p>
          <w:p>
            <w:pPr>
              <w:pStyle w:val="17"/>
              <w:ind w:left="1264"/>
              <w:rPr>
                <w:sz w:val="22"/>
              </w:rPr>
            </w:pPr>
            <w:r>
              <w:rPr>
                <w:color w:val="2B2A29"/>
                <w:sz w:val="22"/>
              </w:rPr>
              <w:t>result.push（项）；</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left="21" w:right="25"/>
              <w:jc w:val="center"/>
              <w:rPr>
                <w:sz w:val="22"/>
              </w:rPr>
            </w:pPr>
            <w:r>
              <w:rPr>
                <w:color w:val="2B2A29"/>
                <w:sz w:val="22"/>
              </w:rPr>
              <w:t>31</w:t>
            </w:r>
          </w:p>
        </w:tc>
        <w:tc>
          <w:tcPr>
            <w:tcW w:w="6050" w:type="dxa"/>
          </w:tcPr>
          <w:p>
            <w:r>
              <w:rPr>
                <w:color w:val="2B2A29"/>
                <w:sz w:val="22"/>
              </w:rPr>
              <w:t>} else {</w:t>
            </w:r>
          </w:p>
          <w:p>
            <w:pPr>
              <w:pStyle w:val="17"/>
              <w:ind w:left="824"/>
              <w:rPr>
                <w:sz w:val="22"/>
              </w:rPr>
            </w:pPr>
            <w:r>
              <w:rPr>
                <w:color w:val="2B2A29"/>
                <w:sz w:val="22"/>
              </w:rPr>
              <w:t>}其他{</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left="21" w:right="25"/>
              <w:jc w:val="center"/>
              <w:rPr>
                <w:sz w:val="22"/>
              </w:rPr>
            </w:pPr>
            <w:r>
              <w:rPr>
                <w:color w:val="2B2A29"/>
                <w:sz w:val="22"/>
              </w:rPr>
              <w:t>32</w:t>
            </w:r>
          </w:p>
        </w:tc>
        <w:tc>
          <w:tcPr>
            <w:tcW w:w="6050" w:type="dxa"/>
          </w:tcPr>
          <w:p>
            <w:r>
              <w:rPr>
                <w:color w:val="2B2A29"/>
                <w:sz w:val="22"/>
              </w:rPr>
              <w:t>return error(ERROR_INVALID_REQUEST);</w:t>
            </w:r>
          </w:p>
          <w:p>
            <w:pPr>
              <w:pStyle w:val="17"/>
              <w:ind w:left="1264"/>
              <w:rPr>
                <w:sz w:val="22"/>
              </w:rPr>
            </w:pPr>
            <w:r>
              <w:rPr>
                <w:color w:val="2B2A29"/>
                <w:sz w:val="22"/>
              </w:rPr>
              <w:t>返回错误（error_INVALID_REQUEST）；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left="21" w:right="25"/>
              <w:jc w:val="center"/>
              <w:rPr>
                <w:sz w:val="22"/>
              </w:rPr>
            </w:pPr>
            <w:r>
              <w:rPr>
                <w:color w:val="2B2A29"/>
                <w:sz w:val="22"/>
              </w:rPr>
              <w:t>33</w:t>
            </w:r>
          </w:p>
        </w:tc>
        <w:tc>
          <w:tcPr>
            <w:tcW w:w="6050" w:type="dxa"/>
          </w:tcPr>
          <w:p>
            <w:r>
              <w:rPr>
                <w:color w:val="2B2A29"/>
                <w:sz w:val="22"/>
              </w:rPr>
              <w:t>}</w:t>
            </w:r>
          </w:p>
          <w:p>
            <w:pPr>
              <w:pStyle w:val="17"/>
              <w:ind w:left="824"/>
              <w:rPr>
                <w:sz w:val="22"/>
              </w:rPr>
            </w:pPr>
            <w:r>
              <w:rPr>
                <w:color w:val="2B2A29"/>
                <w:sz w:val="22"/>
              </w:rPr>
              <w: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34</w:t>
            </w:r>
          </w:p>
          <w:p>
            <w:pPr>
              <w:pStyle w:val="17"/>
              <w:ind w:left="21" w:right="25"/>
              <w:jc w:val="center"/>
              <w:rPr>
                <w:sz w:val="22"/>
              </w:rPr>
            </w:pPr>
            <w:r>
              <w:rPr>
                <w:color w:val="2B2A29"/>
                <w:sz w:val="22"/>
              </w:rPr>
              <w:t>34</w:t>
            </w:r>
          </w:p>
        </w:tc>
        <w:tc>
          <w:tcPr>
            <w:tcW w:w="6050" w:type="dxa"/>
          </w:tcPr>
          <w:p>
            <w:r>
              <w:rPr>
                <w:color w:val="2B2A29"/>
                <w:sz w:val="22"/>
              </w:rPr>
              <w:t>}</w:t>
            </w:r>
          </w:p>
          <w:p>
            <w:pPr>
              <w:pStyle w:val="17"/>
              <w:ind w:left="384"/>
              <w:rPr>
                <w:sz w:val="22"/>
              </w:rPr>
            </w:pPr>
            <w:r>
              <w:rPr>
                <w:color w:val="2B2A29"/>
                <w:sz w:val="22"/>
              </w:rPr>
              <w:t>}</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35</w:t>
            </w:r>
          </w:p>
          <w:p>
            <w:pPr>
              <w:pStyle w:val="17"/>
              <w:ind w:left="21" w:right="25"/>
              <w:jc w:val="center"/>
              <w:rPr>
                <w:sz w:val="22"/>
              </w:rPr>
            </w:pPr>
            <w:r>
              <w:rPr>
                <w:color w:val="2B2A29"/>
                <w:sz w:val="22"/>
              </w:rPr>
              <w:t>35</w:t>
            </w:r>
          </w:p>
        </w:tc>
        <w:tc>
          <w:tcPr>
            <w:tcW w:w="6050" w:type="dxa"/>
          </w:tcPr>
          <w:p>
            <w:r>
              <w:rPr>
                <w:color w:val="2B2A29"/>
                <w:sz w:val="22"/>
              </w:rPr>
              <w:t>return result;</w:t>
            </w:r>
          </w:p>
          <w:p>
            <w:pPr>
              <w:pStyle w:val="17"/>
              <w:ind w:left="384"/>
              <w:rPr>
                <w:sz w:val="22"/>
              </w:rPr>
            </w:pPr>
            <w:r>
              <w:rPr>
                <w:color w:val="2B2A29"/>
                <w:sz w:val="22"/>
              </w:rPr>
              <w:t>返回结果；</w:t>
            </w:r>
          </w:p>
        </w:tc>
        <w:tc>
          <w:tcPr>
            <w:tcW w:w="32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36</w:t>
            </w:r>
          </w:p>
          <w:p>
            <w:pPr>
              <w:pStyle w:val="17"/>
              <w:spacing w:line="256" w:lineRule="exact"/>
              <w:ind w:left="21" w:right="25"/>
              <w:jc w:val="center"/>
              <w:rPr>
                <w:sz w:val="22"/>
              </w:rPr>
            </w:pPr>
            <w:r>
              <w:rPr>
                <w:color w:val="2B2A29"/>
                <w:sz w:val="22"/>
              </w:rPr>
              <w:t>36</w:t>
            </w:r>
          </w:p>
        </w:tc>
        <w:tc>
          <w:tcPr>
            <w:tcW w:w="6050" w:type="dxa"/>
          </w:tcPr>
          <w:p>
            <w:r>
              <w:rPr>
                <w:color w:val="2B2A29"/>
                <w:sz w:val="22"/>
              </w:rPr>
              <w:t>}</w:t>
            </w:r>
          </w:p>
          <w:p>
            <w:pPr>
              <w:pStyle w:val="17"/>
              <w:spacing w:line="256" w:lineRule="exact"/>
              <w:ind w:left="55"/>
              <w:rPr>
                <w:sz w:val="22"/>
              </w:rPr>
            </w:pPr>
            <w:r>
              <w:rPr>
                <w:color w:val="2B2A29"/>
                <w:sz w:val="22"/>
              </w:rPr>
              <w:t>}</w:t>
            </w:r>
          </w:p>
        </w:tc>
        <w:tc>
          <w:tcPr>
            <w:tcW w:w="325" w:type="dxa"/>
          </w:tcPr>
          <w:p>
            <w:pPr>
              <w:pStyle w:val="17"/>
              <w:spacing w:before="0"/>
              <w:rPr>
                <w:rFonts w:ascii="Times New Roman"/>
                <w:sz w:val="20"/>
              </w:rPr>
            </w:pPr>
          </w:p>
        </w:tc>
      </w:tr>
    </w:tbl>
    <w:p>
      <w:pPr>
        <w:pStyle w:val="11"/>
        <w:spacing w:before="7"/>
        <w:rPr>
          <w:rFonts w:ascii="宋体"/>
          <w:sz w:val="10"/>
        </w:rPr>
      </w:pPr>
    </w:p>
    <w:p>
      <w:r>
        <w:rPr>
          <w:color w:val="2B2A29"/>
          <w:spacing w:val="-1"/>
          <w:w w:val="105"/>
        </w:rPr>
        <w:t xml:space="preserve">The primary functionality </w:t>
      </w:r>
      <w:r>
        <w:rPr>
          <w:color w:val="2B2A29"/>
          <w:w w:val="105"/>
        </w:rPr>
        <w:t xml:space="preserve">of </w:t>
      </w:r>
      <w:r>
        <w:rPr>
          <w:rFonts w:ascii="宋体"/>
          <w:color w:val="2B2A29"/>
          <w:w w:val="105"/>
        </w:rPr>
        <w:t xml:space="preserve">calparser </w:t>
      </w:r>
      <w:r>
        <w:rPr>
          <w:color w:val="2B2A29"/>
          <w:w w:val="105"/>
        </w:rPr>
        <w:t xml:space="preserve">is exposed through the </w:t>
      </w:r>
      <w:r>
        <w:rPr>
          <w:rFonts w:ascii="宋体"/>
          <w:color w:val="2B2A29"/>
          <w:w w:val="105"/>
        </w:rPr>
        <w:t>parseRequest</w:t>
      </w:r>
      <w:r>
        <w:rPr>
          <w:rFonts w:ascii="宋体"/>
          <w:color w:val="2B2A29"/>
          <w:spacing w:val="1"/>
          <w:w w:val="105"/>
        </w:rPr>
        <w:t xml:space="preserve"> </w:t>
      </w:r>
      <w:r>
        <w:rPr>
          <w:color w:val="2B2A29"/>
          <w:w w:val="105"/>
        </w:rPr>
        <w:t>function, which takes in a string value; this string value represents an input from a user,</w:t>
      </w:r>
      <w:r>
        <w:rPr>
          <w:color w:val="2B2A29"/>
          <w:spacing w:val="1"/>
          <w:w w:val="105"/>
        </w:rPr>
        <w:t xml:space="preserve"> </w:t>
      </w:r>
      <w:r>
        <w:rPr>
          <w:color w:val="2B2A29"/>
          <w:w w:val="105"/>
        </w:rPr>
        <w:t>and</w:t>
      </w:r>
      <w:r>
        <w:rPr>
          <w:color w:val="2B2A29"/>
          <w:spacing w:val="-5"/>
          <w:w w:val="105"/>
        </w:rPr>
        <w:t xml:space="preserve"> </w:t>
      </w:r>
      <w:r>
        <w:rPr>
          <w:color w:val="2B2A29"/>
          <w:w w:val="105"/>
        </w:rPr>
        <w:t>the</w:t>
      </w:r>
      <w:r>
        <w:rPr>
          <w:color w:val="2B2A29"/>
          <w:spacing w:val="-5"/>
          <w:w w:val="105"/>
        </w:rPr>
        <w:t xml:space="preserve"> </w:t>
      </w:r>
      <w:r>
        <w:rPr>
          <w:color w:val="2B2A29"/>
          <w:w w:val="105"/>
        </w:rPr>
        <w:t>function</w:t>
      </w:r>
      <w:r>
        <w:rPr>
          <w:color w:val="2B2A29"/>
          <w:spacing w:val="-4"/>
          <w:w w:val="105"/>
        </w:rPr>
        <w:t xml:space="preserve"> </w:t>
      </w:r>
      <w:r>
        <w:rPr>
          <w:color w:val="2B2A29"/>
          <w:w w:val="105"/>
        </w:rPr>
        <w:t>converts</w:t>
      </w:r>
      <w:r>
        <w:rPr>
          <w:color w:val="2B2A29"/>
          <w:spacing w:val="-5"/>
          <w:w w:val="105"/>
        </w:rPr>
        <w:t xml:space="preserve"> </w:t>
      </w:r>
      <w:r>
        <w:rPr>
          <w:color w:val="2B2A29"/>
          <w:w w:val="105"/>
        </w:rPr>
        <w:t>it</w:t>
      </w:r>
      <w:r>
        <w:rPr>
          <w:color w:val="2B2A29"/>
          <w:spacing w:val="-4"/>
          <w:w w:val="105"/>
        </w:rPr>
        <w:t xml:space="preserve"> </w:t>
      </w:r>
      <w:r>
        <w:rPr>
          <w:color w:val="2B2A29"/>
          <w:w w:val="105"/>
        </w:rPr>
        <w:t>to</w:t>
      </w:r>
      <w:r>
        <w:rPr>
          <w:color w:val="2B2A29"/>
          <w:spacing w:val="-5"/>
          <w:w w:val="105"/>
        </w:rPr>
        <w:t xml:space="preserve"> </w:t>
      </w:r>
      <w:r>
        <w:rPr>
          <w:color w:val="2B2A29"/>
          <w:w w:val="105"/>
        </w:rPr>
        <w:t>a</w:t>
      </w:r>
      <w:r>
        <w:rPr>
          <w:color w:val="2B2A29"/>
          <w:spacing w:val="-5"/>
          <w:w w:val="105"/>
        </w:rPr>
        <w:t xml:space="preserve"> </w:t>
      </w:r>
      <w:r>
        <w:rPr>
          <w:color w:val="2B2A29"/>
          <w:w w:val="105"/>
        </w:rPr>
        <w:t>value</w:t>
      </w:r>
      <w:r>
        <w:rPr>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rFonts w:ascii="宋体"/>
          <w:color w:val="2B2A29"/>
          <w:w w:val="105"/>
        </w:rPr>
        <w:t>Request</w:t>
      </w:r>
      <w:r>
        <w:rPr>
          <w:rFonts w:ascii="宋体"/>
          <w:color w:val="2B2A29"/>
          <w:spacing w:val="-63"/>
          <w:w w:val="105"/>
        </w:rPr>
        <w:t xml:space="preserve"> </w:t>
      </w:r>
      <w:r>
        <w:rPr>
          <w:color w:val="2B2A29"/>
          <w:w w:val="105"/>
        </w:rPr>
        <w:t>record.</w:t>
      </w:r>
      <w:r>
        <w:rPr>
          <w:color w:val="2B2A29"/>
          <w:spacing w:val="-4"/>
          <w:w w:val="105"/>
        </w:rPr>
        <w:t xml:space="preserve"> </w:t>
      </w:r>
      <w:r>
        <w:rPr>
          <w:color w:val="2B2A29"/>
          <w:w w:val="105"/>
        </w:rPr>
        <w:t>If</w:t>
      </w:r>
      <w:r>
        <w:rPr>
          <w:color w:val="2B2A29"/>
          <w:spacing w:val="-5"/>
          <w:w w:val="105"/>
        </w:rPr>
        <w:t xml:space="preserve"> </w:t>
      </w:r>
      <w:r>
        <w:rPr>
          <w:color w:val="2B2A29"/>
          <w:w w:val="105"/>
        </w:rPr>
        <w:t>there</w:t>
      </w:r>
      <w:r>
        <w:rPr>
          <w:color w:val="2B2A29"/>
          <w:spacing w:val="-5"/>
          <w:w w:val="105"/>
        </w:rPr>
        <w:t xml:space="preserve"> </w:t>
      </w:r>
      <w:r>
        <w:rPr>
          <w:color w:val="2B2A29"/>
          <w:w w:val="105"/>
        </w:rPr>
        <w:t>is</w:t>
      </w:r>
      <w:r>
        <w:rPr>
          <w:color w:val="2B2A29"/>
          <w:spacing w:val="-4"/>
          <w:w w:val="105"/>
        </w:rPr>
        <w:t xml:space="preserve"> </w:t>
      </w:r>
      <w:r>
        <w:rPr>
          <w:color w:val="2B2A29"/>
          <w:w w:val="105"/>
        </w:rPr>
        <w:t>any</w:t>
      </w:r>
      <w:r>
        <w:rPr>
          <w:color w:val="2B2A29"/>
          <w:spacing w:val="-5"/>
          <w:w w:val="105"/>
        </w:rPr>
        <w:t xml:space="preserve"> </w:t>
      </w:r>
      <w:r>
        <w:rPr>
          <w:color w:val="2B2A29"/>
          <w:w w:val="105"/>
        </w:rPr>
        <w:t>issue</w:t>
      </w:r>
      <w:r>
        <w:rPr>
          <w:color w:val="2B2A29"/>
          <w:spacing w:val="-4"/>
          <w:w w:val="105"/>
        </w:rPr>
        <w:t xml:space="preserve"> </w:t>
      </w:r>
      <w:r>
        <w:rPr>
          <w:color w:val="2B2A29"/>
          <w:w w:val="105"/>
        </w:rPr>
        <w:t>with</w:t>
      </w:r>
      <w:r>
        <w:rPr>
          <w:color w:val="2B2A29"/>
          <w:spacing w:val="-5"/>
          <w:w w:val="105"/>
        </w:rPr>
        <w:t xml:space="preserve"> </w:t>
      </w:r>
      <w:r>
        <w:rPr>
          <w:color w:val="2B2A29"/>
          <w:w w:val="105"/>
        </w:rPr>
        <w:t>the</w:t>
      </w:r>
      <w:r>
        <w:rPr>
          <w:color w:val="2B2A29"/>
          <w:spacing w:val="-55"/>
          <w:w w:val="105"/>
        </w:rPr>
        <w:t xml:space="preserve"> </w:t>
      </w:r>
      <w:r>
        <w:rPr>
          <w:color w:val="2B2A29"/>
          <w:w w:val="105"/>
        </w:rPr>
        <w:t>input</w:t>
      </w:r>
      <w:r>
        <w:rPr>
          <w:color w:val="2B2A29"/>
          <w:spacing w:val="-11"/>
          <w:w w:val="105"/>
        </w:rPr>
        <w:t xml:space="preserve"> </w:t>
      </w:r>
      <w:r>
        <w:rPr>
          <w:color w:val="2B2A29"/>
          <w:w w:val="105"/>
        </w:rPr>
        <w:t>data</w:t>
      </w:r>
      <w:r>
        <w:rPr>
          <w:color w:val="2B2A29"/>
          <w:spacing w:val="-11"/>
          <w:w w:val="105"/>
        </w:rPr>
        <w:t xml:space="preserve"> </w:t>
      </w:r>
      <w:r>
        <w:rPr>
          <w:color w:val="2B2A29"/>
          <w:w w:val="105"/>
        </w:rPr>
        <w:t>from</w:t>
      </w:r>
      <w:r>
        <w:rPr>
          <w:color w:val="2B2A29"/>
          <w:spacing w:val="-11"/>
          <w:w w:val="105"/>
        </w:rPr>
        <w:t xml:space="preserve"> </w:t>
      </w:r>
      <w:r>
        <w:rPr>
          <w:color w:val="2B2A29"/>
          <w:w w:val="105"/>
        </w:rPr>
        <w:t>the</w:t>
      </w:r>
      <w:r>
        <w:rPr>
          <w:color w:val="2B2A29"/>
          <w:spacing w:val="-11"/>
          <w:w w:val="105"/>
        </w:rPr>
        <w:t xml:space="preserve"> </w:t>
      </w:r>
      <w:r>
        <w:rPr>
          <w:color w:val="2B2A29"/>
          <w:w w:val="105"/>
        </w:rPr>
        <w:t>user,</w:t>
      </w:r>
      <w:r>
        <w:rPr>
          <w:color w:val="2B2A29"/>
          <w:spacing w:val="-11"/>
          <w:w w:val="105"/>
        </w:rPr>
        <w:t xml:space="preserve"> </w:t>
      </w:r>
      <w:r>
        <w:rPr>
          <w:color w:val="2B2A29"/>
          <w:w w:val="105"/>
        </w:rPr>
        <w:t>an</w:t>
      </w:r>
      <w:r>
        <w:rPr>
          <w:color w:val="2B2A29"/>
          <w:spacing w:val="-11"/>
          <w:w w:val="105"/>
        </w:rPr>
        <w:t xml:space="preserve"> </w:t>
      </w:r>
      <w:r>
        <w:rPr>
          <w:color w:val="2B2A29"/>
          <w:w w:val="105"/>
        </w:rPr>
        <w:t>error</w:t>
      </w:r>
      <w:r>
        <w:rPr>
          <w:color w:val="2B2A29"/>
          <w:spacing w:val="-10"/>
          <w:w w:val="105"/>
        </w:rPr>
        <w:t xml:space="preserve"> </w:t>
      </w:r>
      <w:r>
        <w:rPr>
          <w:color w:val="2B2A29"/>
          <w:w w:val="105"/>
        </w:rPr>
        <w:t>value</w:t>
      </w:r>
      <w:r>
        <w:rPr>
          <w:color w:val="2B2A29"/>
          <w:spacing w:val="-11"/>
          <w:w w:val="105"/>
        </w:rPr>
        <w:t xml:space="preserve"> </w:t>
      </w:r>
      <w:r>
        <w:rPr>
          <w:color w:val="2B2A29"/>
          <w:w w:val="105"/>
        </w:rPr>
        <w:t>is</w:t>
      </w:r>
      <w:r>
        <w:rPr>
          <w:color w:val="2B2A29"/>
          <w:spacing w:val="-11"/>
          <w:w w:val="105"/>
        </w:rPr>
        <w:t xml:space="preserve"> </w:t>
      </w:r>
      <w:r>
        <w:rPr>
          <w:color w:val="2B2A29"/>
          <w:w w:val="105"/>
        </w:rPr>
        <w:t>returned.</w:t>
      </w:r>
    </w:p>
    <w:p>
      <w:pPr>
        <w:pStyle w:val="11"/>
        <w:spacing w:before="71" w:line="285" w:lineRule="auto"/>
        <w:ind w:left="520" w:right="170" w:firstLine="359"/>
      </w:pPr>
      <w:r>
        <w:rPr>
          <w:rFonts w:ascii="宋体"/>
          <w:color w:val="2B2A29"/>
          <w:w w:val="105"/>
        </w:rPr>
        <w:t>calparser</w:t>
      </w:r>
      <w:r>
        <w:rPr>
          <w:color w:val="2B2A29"/>
          <w:w w:val="105"/>
        </w:rPr>
        <w:t>的</w:t>
      </w:r>
      <w:r>
        <w:rPr>
          <w:color w:val="2B2A29"/>
          <w:spacing w:val="-1"/>
          <w:w w:val="105"/>
        </w:rPr>
        <w:t>主要功能</w:t>
      </w:r>
      <w:r>
        <w:rPr>
          <w:color w:val="2B2A29"/>
          <w:w w:val="105"/>
        </w:rPr>
        <w:t>通过</w:t>
      </w:r>
      <w:r>
        <w:rPr>
          <w:rFonts w:ascii="宋体"/>
          <w:color w:val="2B2A29"/>
          <w:w w:val="105"/>
        </w:rPr>
        <w:t>parseRequest</w:t>
      </w:r>
      <w:r>
        <w:rPr>
          <w:color w:val="2B2A29"/>
          <w:w w:val="105"/>
        </w:rPr>
        <w:t>函数公开，</w:t>
      </w:r>
      <w:r>
        <w:rPr>
          <w:color w:val="2B2A29"/>
          <w:spacing w:val="-1"/>
          <w:w w:val="105"/>
        </w:rPr>
        <w:t>该</w:t>
      </w:r>
      <w:r>
        <w:rPr>
          <w:color w:val="2B2A29"/>
          <w:w w:val="105"/>
        </w:rPr>
        <w:t>函数接受字符串值；该字符串值表示来自用户的输入，函数</w:t>
      </w:r>
      <w:r>
        <w:rPr>
          <w:color w:val="2B2A29"/>
          <w:spacing w:val="-4"/>
          <w:w w:val="105"/>
        </w:rPr>
        <w:t>将</w:t>
      </w:r>
      <w:r>
        <w:rPr>
          <w:color w:val="2B2A29"/>
          <w:w w:val="105"/>
        </w:rPr>
        <w:t>其转换为</w:t>
      </w:r>
      <w:r>
        <w:rPr>
          <w:rFonts w:ascii="宋体"/>
          <w:color w:val="2B2A29"/>
          <w:w w:val="105"/>
        </w:rPr>
        <w:t>Request</w:t>
      </w:r>
      <w:r>
        <w:rPr>
          <w:color w:val="2B2A29"/>
          <w:w w:val="105"/>
        </w:rPr>
        <w:t>记录的值。如果用户的输入数据有任何问题，将返回一个错误值。</w:t>
      </w:r>
    </w:p>
    <w:p>
      <w:r>
        <w:rPr>
          <w:color w:val="2B2A29"/>
          <w:w w:val="105"/>
        </w:rPr>
        <w:t>The</w:t>
      </w:r>
      <w:r>
        <w:rPr>
          <w:color w:val="2B2A29"/>
          <w:spacing w:val="-15"/>
          <w:w w:val="105"/>
        </w:rPr>
        <w:t xml:space="preserve"> </w:t>
      </w:r>
      <w:r>
        <w:rPr>
          <w:color w:val="2B2A29"/>
          <w:w w:val="105"/>
        </w:rPr>
        <w:t>types</w:t>
      </w:r>
      <w:r>
        <w:rPr>
          <w:color w:val="2B2A29"/>
          <w:spacing w:val="-15"/>
          <w:w w:val="105"/>
        </w:rPr>
        <w:t xml:space="preserve"> </w:t>
      </w:r>
      <w:r>
        <w:rPr>
          <w:color w:val="2B2A29"/>
          <w:w w:val="105"/>
        </w:rPr>
        <w:t>and</w:t>
      </w:r>
      <w:r>
        <w:rPr>
          <w:color w:val="2B2A29"/>
          <w:spacing w:val="-15"/>
          <w:w w:val="105"/>
        </w:rPr>
        <w:t xml:space="preserve"> </w:t>
      </w:r>
      <w:r>
        <w:rPr>
          <w:color w:val="2B2A29"/>
          <w:w w:val="105"/>
        </w:rPr>
        <w:t>functions</w:t>
      </w:r>
      <w:r>
        <w:rPr>
          <w:color w:val="2B2A29"/>
          <w:spacing w:val="-14"/>
          <w:w w:val="105"/>
        </w:rPr>
        <w:t xml:space="preserve"> </w:t>
      </w:r>
      <w:r>
        <w:rPr>
          <w:color w:val="2B2A29"/>
          <w:w w:val="105"/>
        </w:rPr>
        <w:t>related</w:t>
      </w:r>
      <w:r>
        <w:rPr>
          <w:color w:val="2B2A29"/>
          <w:spacing w:val="-15"/>
          <w:w w:val="105"/>
        </w:rPr>
        <w:t xml:space="preserve"> </w:t>
      </w:r>
      <w:r>
        <w:rPr>
          <w:color w:val="2B2A29"/>
          <w:w w:val="105"/>
        </w:rPr>
        <w:t>to</w:t>
      </w:r>
      <w:r>
        <w:rPr>
          <w:color w:val="2B2A29"/>
          <w:spacing w:val="-15"/>
          <w:w w:val="105"/>
        </w:rPr>
        <w:t xml:space="preserve"> </w:t>
      </w:r>
      <w:r>
        <w:rPr>
          <w:color w:val="2B2A29"/>
          <w:w w:val="105"/>
        </w:rPr>
        <w:t>error</w:t>
      </w:r>
      <w:r>
        <w:rPr>
          <w:color w:val="2B2A29"/>
          <w:spacing w:val="-15"/>
          <w:w w:val="105"/>
        </w:rPr>
        <w:t xml:space="preserve"> </w:t>
      </w:r>
      <w:r>
        <w:rPr>
          <w:color w:val="2B2A29"/>
          <w:w w:val="105"/>
        </w:rPr>
        <w:t>handling</w:t>
      </w:r>
      <w:r>
        <w:rPr>
          <w:color w:val="2B2A29"/>
          <w:spacing w:val="-14"/>
          <w:w w:val="105"/>
        </w:rPr>
        <w:t xml:space="preserve"> </w:t>
      </w:r>
      <w:r>
        <w:rPr>
          <w:color w:val="2B2A29"/>
          <w:w w:val="105"/>
        </w:rPr>
        <w:t>will</w:t>
      </w:r>
      <w:r>
        <w:rPr>
          <w:color w:val="2B2A29"/>
          <w:spacing w:val="-15"/>
          <w:w w:val="105"/>
        </w:rPr>
        <w:t xml:space="preserve"> </w:t>
      </w:r>
      <w:r>
        <w:rPr>
          <w:color w:val="2B2A29"/>
          <w:w w:val="105"/>
        </w:rPr>
        <w:t>be</w:t>
      </w:r>
      <w:r>
        <w:rPr>
          <w:color w:val="2B2A29"/>
          <w:spacing w:val="-15"/>
          <w:w w:val="105"/>
        </w:rPr>
        <w:t xml:space="preserve"> </w:t>
      </w:r>
      <w:r>
        <w:rPr>
          <w:color w:val="2B2A29"/>
          <w:w w:val="105"/>
        </w:rPr>
        <w:t>covered</w:t>
      </w:r>
      <w:r>
        <w:rPr>
          <w:color w:val="2B2A29"/>
          <w:spacing w:val="-15"/>
          <w:w w:val="105"/>
        </w:rPr>
        <w:t xml:space="preserve"> </w:t>
      </w:r>
      <w:r>
        <w:rPr>
          <w:color w:val="2B2A29"/>
          <w:w w:val="105"/>
        </w:rPr>
        <w:t>in</w:t>
      </w:r>
      <w:r>
        <w:rPr>
          <w:color w:val="2B2A29"/>
          <w:spacing w:val="-14"/>
          <w:w w:val="105"/>
        </w:rPr>
        <w:t xml:space="preserve"> </w:t>
      </w:r>
      <w:r>
        <w:rPr>
          <w:color w:val="2B2A29"/>
          <w:w w:val="105"/>
        </w:rPr>
        <w:t>detail</w:t>
      </w:r>
      <w:r>
        <w:rPr>
          <w:color w:val="2B2A29"/>
          <w:spacing w:val="-15"/>
          <w:w w:val="105"/>
        </w:rPr>
        <w:t xml:space="preserve"> </w:t>
      </w:r>
      <w:r>
        <w:rPr>
          <w:color w:val="2B2A29"/>
          <w:w w:val="105"/>
        </w:rPr>
        <w:t>in</w:t>
      </w:r>
      <w:r>
        <w:rPr>
          <w:color w:val="2B2A29"/>
          <w:spacing w:val="-15"/>
          <w:w w:val="105"/>
        </w:rPr>
        <w:t xml:space="preserve"> </w:t>
      </w:r>
      <w:r>
        <w:rPr>
          <w:color w:val="2B2A29"/>
          <w:w w:val="105"/>
        </w:rPr>
        <w:t>Chapter</w:t>
      </w:r>
      <w:r>
        <w:rPr>
          <w:color w:val="2B2A29"/>
          <w:spacing w:val="-15"/>
          <w:w w:val="105"/>
        </w:rPr>
        <w:t xml:space="preserve"> </w:t>
      </w:r>
      <w:r>
        <w:rPr>
          <w:color w:val="0000FF"/>
          <w:w w:val="105"/>
        </w:rPr>
        <w:t>5</w:t>
      </w:r>
      <w:r>
        <w:rPr>
          <w:color w:val="2B2A29"/>
          <w:w w:val="105"/>
        </w:rPr>
        <w:t>.</w:t>
      </w:r>
    </w:p>
    <w:p>
      <w:pPr>
        <w:pStyle w:val="11"/>
        <w:spacing w:before="22"/>
        <w:ind w:left="880"/>
      </w:pPr>
      <w:r>
        <w:rPr>
          <w:color w:val="0000FF"/>
          <w:w w:val="105"/>
        </w:rPr>
        <w:t>第5</w:t>
      </w:r>
      <w:r>
        <w:rPr>
          <w:color w:val="2B2A29"/>
          <w:w w:val="105"/>
        </w:rPr>
        <w:t>章将详细介绍与错误处理相关</w:t>
      </w:r>
      <w:r>
        <w:rPr>
          <w:color w:val="2B2A29"/>
          <w:spacing w:val="-15"/>
          <w:w w:val="105"/>
        </w:rPr>
        <w:t>的</w:t>
      </w:r>
      <w:r>
        <w:rPr>
          <w:color w:val="2B2A29"/>
          <w:w w:val="105"/>
        </w:rPr>
        <w:t>类型和功能。</w:t>
      </w:r>
    </w:p>
    <w:p>
      <w:pPr>
        <w:pStyle w:val="11"/>
        <w:spacing w:before="5"/>
        <w:rPr>
          <w:sz w:val="26"/>
        </w:rPr>
      </w:pPr>
    </w:p>
    <w:p>
      <w:r>
        <w:rPr>
          <w:color w:val="2B2A29"/>
          <w:w w:val="95"/>
        </w:rPr>
        <w:t>calapp</w:t>
      </w:r>
    </w:p>
    <w:p>
      <w:pPr>
        <w:pStyle w:val="9"/>
        <w:ind w:left="520"/>
      </w:pPr>
      <w:r>
        <w:rPr>
          <w:color w:val="2B2A29"/>
          <w:w w:val="95"/>
        </w:rPr>
        <w:t>卡拉普</w:t>
      </w:r>
    </w:p>
    <w:p>
      <w:r>
        <w:rPr>
          <w:color w:val="2B2A29"/>
          <w:w w:val="105"/>
        </w:rPr>
        <w:t>The</w:t>
      </w:r>
      <w:r>
        <w:rPr>
          <w:color w:val="2B2A29"/>
          <w:spacing w:val="1"/>
          <w:w w:val="105"/>
        </w:rPr>
        <w:t xml:space="preserve"> </w:t>
      </w:r>
      <w:r>
        <w:rPr>
          <w:rFonts w:ascii="宋体"/>
          <w:color w:val="2B2A29"/>
          <w:w w:val="105"/>
        </w:rPr>
        <w:t>calapp</w:t>
      </w:r>
      <w:r>
        <w:rPr>
          <w:rFonts w:ascii="宋体"/>
          <w:color w:val="2B2A29"/>
          <w:spacing w:val="-57"/>
          <w:w w:val="105"/>
        </w:rPr>
        <w:t xml:space="preserve"> </w:t>
      </w:r>
      <w:r>
        <w:rPr>
          <w:color w:val="2B2A29"/>
          <w:w w:val="105"/>
        </w:rPr>
        <w:t>module</w:t>
      </w:r>
      <w:r>
        <w:rPr>
          <w:color w:val="2B2A29"/>
          <w:spacing w:val="1"/>
          <w:w w:val="105"/>
        </w:rPr>
        <w:t xml:space="preserve"> </w:t>
      </w:r>
      <w:r>
        <w:rPr>
          <w:color w:val="2B2A29"/>
          <w:w w:val="105"/>
        </w:rPr>
        <w:t>contains</w:t>
      </w:r>
      <w:r>
        <w:rPr>
          <w:color w:val="2B2A29"/>
          <w:spacing w:val="1"/>
          <w:w w:val="105"/>
        </w:rPr>
        <w:t xml:space="preserve"> </w:t>
      </w:r>
      <w:r>
        <w:rPr>
          <w:color w:val="2B2A29"/>
          <w:w w:val="105"/>
        </w:rPr>
        <w:t>the</w:t>
      </w:r>
      <w:r>
        <w:rPr>
          <w:color w:val="2B2A29"/>
          <w:spacing w:val="1"/>
          <w:w w:val="105"/>
        </w:rPr>
        <w:t xml:space="preserve"> </w:t>
      </w:r>
      <w:r>
        <w:rPr>
          <w:color w:val="2B2A29"/>
          <w:w w:val="105"/>
        </w:rPr>
        <w:t>entry</w:t>
      </w:r>
      <w:r>
        <w:rPr>
          <w:color w:val="2B2A29"/>
          <w:spacing w:val="1"/>
          <w:w w:val="105"/>
        </w:rPr>
        <w:t xml:space="preserve"> </w:t>
      </w:r>
      <w:r>
        <w:rPr>
          <w:color w:val="2B2A29"/>
          <w:w w:val="105"/>
        </w:rPr>
        <w:t>point</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2"/>
          <w:w w:val="105"/>
        </w:rPr>
        <w:t xml:space="preserve"> </w:t>
      </w:r>
      <w:r>
        <w:rPr>
          <w:color w:val="2B2A29"/>
          <w:w w:val="105"/>
        </w:rPr>
        <w:t>program,</w:t>
      </w:r>
      <w:r>
        <w:rPr>
          <w:color w:val="2B2A29"/>
          <w:spacing w:val="1"/>
          <w:w w:val="105"/>
        </w:rPr>
        <w:t xml:space="preserve"> </w:t>
      </w:r>
      <w:r>
        <w:rPr>
          <w:color w:val="2B2A29"/>
          <w:w w:val="105"/>
        </w:rPr>
        <w:t>with</w:t>
      </w:r>
      <w:r>
        <w:rPr>
          <w:color w:val="2B2A29"/>
          <w:spacing w:val="1"/>
          <w:w w:val="105"/>
        </w:rPr>
        <w:t xml:space="preserve"> </w:t>
      </w:r>
      <w:r>
        <w:rPr>
          <w:color w:val="2B2A29"/>
          <w:w w:val="105"/>
        </w:rPr>
        <w:t>the</w:t>
      </w:r>
      <w:r>
        <w:rPr>
          <w:color w:val="2B2A29"/>
          <w:spacing w:val="1"/>
          <w:w w:val="105"/>
        </w:rPr>
        <w:t xml:space="preserve"> </w:t>
      </w:r>
      <w:r>
        <w:rPr>
          <w:color w:val="2B2A29"/>
          <w:w w:val="105"/>
        </w:rPr>
        <w:t>definition</w:t>
      </w:r>
      <w:r>
        <w:rPr>
          <w:color w:val="2B2A29"/>
          <w:spacing w:val="1"/>
          <w:w w:val="105"/>
        </w:rPr>
        <w:t xml:space="preserve"> </w:t>
      </w:r>
      <w:r>
        <w:rPr>
          <w:color w:val="2B2A29"/>
          <w:w w:val="105"/>
        </w:rPr>
        <w:t>of</w:t>
      </w:r>
      <w:r>
        <w:rPr>
          <w:color w:val="2B2A29"/>
          <w:spacing w:val="1"/>
          <w:w w:val="105"/>
        </w:rPr>
        <w:t xml:space="preserve"> </w:t>
      </w:r>
      <w:r>
        <w:rPr>
          <w:color w:val="2B2A29"/>
          <w:w w:val="105"/>
        </w:rPr>
        <w:t>a</w:t>
      </w:r>
      <w:r>
        <w:rPr>
          <w:color w:val="2B2A29"/>
          <w:spacing w:val="-55"/>
          <w:w w:val="105"/>
        </w:rPr>
        <w:t xml:space="preserve"> </w:t>
      </w:r>
      <w:r>
        <w:rPr>
          <w:color w:val="2B2A29"/>
          <w:w w:val="105"/>
        </w:rPr>
        <w:t>public</w:t>
      </w:r>
      <w:r>
        <w:rPr>
          <w:color w:val="2B2A29"/>
          <w:spacing w:val="-10"/>
          <w:w w:val="105"/>
        </w:rPr>
        <w:t xml:space="preserve"> </w:t>
      </w:r>
      <w:r>
        <w:rPr>
          <w:rFonts w:ascii="宋体"/>
          <w:color w:val="2B2A29"/>
          <w:w w:val="105"/>
        </w:rPr>
        <w:t>main</w:t>
      </w:r>
      <w:r>
        <w:rPr>
          <w:rFonts w:ascii="宋体"/>
          <w:color w:val="2B2A29"/>
          <w:spacing w:val="-67"/>
          <w:w w:val="105"/>
        </w:rPr>
        <w:t xml:space="preserve"> </w:t>
      </w:r>
      <w:r>
        <w:rPr>
          <w:color w:val="2B2A29"/>
          <w:w w:val="105"/>
        </w:rPr>
        <w:t>function.</w:t>
      </w:r>
      <w:r>
        <w:rPr>
          <w:color w:val="2B2A29"/>
          <w:spacing w:val="-10"/>
          <w:w w:val="105"/>
        </w:rPr>
        <w:t xml:space="preserve"> </w:t>
      </w:r>
      <w:r>
        <w:rPr>
          <w:color w:val="2B2A29"/>
          <w:w w:val="105"/>
        </w:rPr>
        <w:t>This</w:t>
      </w:r>
      <w:r>
        <w:rPr>
          <w:color w:val="2B2A29"/>
          <w:spacing w:val="-9"/>
          <w:w w:val="105"/>
        </w:rPr>
        <w:t xml:space="preserve"> </w:t>
      </w:r>
      <w:r>
        <w:rPr>
          <w:color w:val="2B2A29"/>
          <w:w w:val="105"/>
        </w:rPr>
        <w:t>module</w:t>
      </w:r>
      <w:r>
        <w:rPr>
          <w:color w:val="2B2A29"/>
          <w:spacing w:val="-10"/>
          <w:w w:val="105"/>
        </w:rPr>
        <w:t xml:space="preserve"> </w:t>
      </w:r>
      <w:r>
        <w:rPr>
          <w:color w:val="2B2A29"/>
          <w:w w:val="105"/>
        </w:rPr>
        <w:t>imports</w:t>
      </w:r>
      <w:r>
        <w:rPr>
          <w:color w:val="2B2A29"/>
          <w:spacing w:val="-9"/>
          <w:w w:val="105"/>
        </w:rPr>
        <w:t xml:space="preserve"> </w:t>
      </w:r>
      <w:r>
        <w:rPr>
          <w:color w:val="2B2A29"/>
          <w:w w:val="105"/>
        </w:rPr>
        <w:t>both</w:t>
      </w:r>
      <w:r>
        <w:rPr>
          <w:color w:val="2B2A29"/>
          <w:spacing w:val="-10"/>
          <w:w w:val="105"/>
        </w:rPr>
        <w:t xml:space="preserve"> </w:t>
      </w:r>
      <w:r>
        <w:rPr>
          <w:color w:val="2B2A29"/>
          <w:w w:val="105"/>
        </w:rPr>
        <w:t>the</w:t>
      </w:r>
      <w:r>
        <w:rPr>
          <w:color w:val="2B2A29"/>
          <w:spacing w:val="-9"/>
          <w:w w:val="105"/>
        </w:rPr>
        <w:t xml:space="preserve"> </w:t>
      </w:r>
      <w:r>
        <w:rPr>
          <w:rFonts w:ascii="宋体"/>
          <w:color w:val="2B2A29"/>
          <w:w w:val="105"/>
        </w:rPr>
        <w:t>calparser</w:t>
      </w:r>
      <w:r>
        <w:rPr>
          <w:rFonts w:ascii="宋体"/>
          <w:color w:val="2B2A29"/>
          <w:spacing w:val="-67"/>
          <w:w w:val="105"/>
        </w:rPr>
        <w:t xml:space="preserve"> </w:t>
      </w:r>
      <w:r>
        <w:rPr>
          <w:color w:val="2B2A29"/>
          <w:w w:val="105"/>
        </w:rPr>
        <w:t>and</w:t>
      </w:r>
      <w:r>
        <w:rPr>
          <w:color w:val="2B2A29"/>
          <w:spacing w:val="-10"/>
          <w:w w:val="105"/>
        </w:rPr>
        <w:t xml:space="preserve"> </w:t>
      </w:r>
      <w:r>
        <w:rPr>
          <w:rFonts w:ascii="宋体"/>
          <w:color w:val="2B2A29"/>
          <w:w w:val="105"/>
        </w:rPr>
        <w:t>calfunctions</w:t>
      </w:r>
      <w:r>
        <w:rPr>
          <w:rFonts w:ascii="宋体"/>
          <w:color w:val="2B2A29"/>
          <w:spacing w:val="1"/>
          <w:w w:val="105"/>
        </w:rPr>
        <w:t xml:space="preserve"> </w:t>
      </w:r>
      <w:r>
        <w:rPr>
          <w:color w:val="2B2A29"/>
          <w:w w:val="105"/>
        </w:rPr>
        <w:t>modules</w:t>
      </w:r>
      <w:r>
        <w:rPr>
          <w:color w:val="2B2A29"/>
          <w:spacing w:val="-11"/>
          <w:w w:val="105"/>
        </w:rPr>
        <w:t xml:space="preserve"> </w:t>
      </w:r>
      <w:r>
        <w:rPr>
          <w:color w:val="2B2A29"/>
          <w:w w:val="105"/>
        </w:rPr>
        <w:t>to</w:t>
      </w:r>
      <w:r>
        <w:rPr>
          <w:color w:val="2B2A29"/>
          <w:spacing w:val="-11"/>
          <w:w w:val="105"/>
        </w:rPr>
        <w:t xml:space="preserve"> </w:t>
      </w:r>
      <w:r>
        <w:rPr>
          <w:color w:val="2B2A29"/>
          <w:w w:val="105"/>
        </w:rPr>
        <w:t>implement</w:t>
      </w:r>
      <w:r>
        <w:rPr>
          <w:color w:val="2B2A29"/>
          <w:spacing w:val="-11"/>
          <w:w w:val="105"/>
        </w:rPr>
        <w:t xml:space="preserve"> </w:t>
      </w:r>
      <w:r>
        <w:rPr>
          <w:color w:val="2B2A29"/>
          <w:w w:val="105"/>
        </w:rPr>
        <w:t>the</w:t>
      </w:r>
      <w:r>
        <w:rPr>
          <w:color w:val="2B2A29"/>
          <w:spacing w:val="-10"/>
          <w:w w:val="105"/>
        </w:rPr>
        <w:t xml:space="preserve"> </w:t>
      </w:r>
      <w:r>
        <w:rPr>
          <w:color w:val="2B2A29"/>
          <w:w w:val="105"/>
        </w:rPr>
        <w:t>functionality</w:t>
      </w:r>
      <w:r>
        <w:rPr>
          <w:color w:val="2B2A29"/>
          <w:spacing w:val="-11"/>
          <w:w w:val="105"/>
        </w:rPr>
        <w:t xml:space="preserve"> </w:t>
      </w:r>
      <w:r>
        <w:rPr>
          <w:color w:val="2B2A29"/>
          <w:w w:val="105"/>
        </w:rPr>
        <w:t>it</w:t>
      </w:r>
      <w:r>
        <w:rPr>
          <w:color w:val="2B2A29"/>
          <w:spacing w:val="-11"/>
          <w:w w:val="105"/>
        </w:rPr>
        <w:t xml:space="preserve"> </w:t>
      </w:r>
      <w:r>
        <w:rPr>
          <w:color w:val="2B2A29"/>
          <w:w w:val="105"/>
        </w:rPr>
        <w:t>requires.</w:t>
      </w:r>
    </w:p>
    <w:p>
      <w:pPr>
        <w:pStyle w:val="11"/>
        <w:spacing w:before="209" w:line="278" w:lineRule="auto"/>
        <w:ind w:left="520" w:right="662"/>
      </w:pPr>
      <w:r>
        <w:rPr>
          <w:rFonts w:ascii="宋体"/>
          <w:color w:val="2B2A29"/>
          <w:w w:val="105"/>
        </w:rPr>
        <w:t>calapp</w:t>
      </w:r>
      <w:r>
        <w:rPr>
          <w:color w:val="2B2A29"/>
          <w:w w:val="105"/>
        </w:rPr>
        <w:t>模块包含程序的入口点，带</w:t>
      </w:r>
      <w:r>
        <w:rPr>
          <w:color w:val="2B2A29"/>
          <w:spacing w:val="1"/>
          <w:w w:val="105"/>
        </w:rPr>
        <w:t>有</w:t>
      </w:r>
      <w:r>
        <w:rPr>
          <w:color w:val="2B2A29"/>
          <w:w w:val="105"/>
        </w:rPr>
        <w:t>公共</w:t>
      </w:r>
      <w:r>
        <w:rPr>
          <w:rFonts w:ascii="宋体"/>
          <w:color w:val="2B2A29"/>
          <w:w w:val="105"/>
        </w:rPr>
        <w:t>主</w:t>
      </w:r>
      <w:r>
        <w:rPr>
          <w:color w:val="2B2A29"/>
          <w:w w:val="105"/>
        </w:rPr>
        <w:t>函数的定义。该模块导入</w:t>
      </w:r>
      <w:r>
        <w:rPr>
          <w:rFonts w:ascii="宋体"/>
          <w:color w:val="2B2A29"/>
          <w:w w:val="105"/>
        </w:rPr>
        <w:t>calparser</w:t>
      </w:r>
      <w:r>
        <w:rPr>
          <w:color w:val="2B2A29"/>
          <w:w w:val="105"/>
        </w:rPr>
        <w:t>和</w:t>
      </w:r>
      <w:r>
        <w:rPr>
          <w:rFonts w:ascii="宋体"/>
          <w:color w:val="2B2A29"/>
          <w:w w:val="105"/>
        </w:rPr>
        <w:t>calfunctions</w:t>
      </w:r>
      <w:r>
        <w:rPr>
          <w:color w:val="2B2A29"/>
          <w:w w:val="105"/>
        </w:rPr>
        <w:t>模块以实现所需的功能。</w:t>
      </w:r>
    </w:p>
    <w:p>
      <w:pPr>
        <w:spacing w:after="0" w:line="278" w:lineRule="auto"/>
        <w:sectPr>
          <w:pgSz w:w="10080" w:h="14400"/>
          <w:pgMar w:top="1260" w:right="560" w:bottom="1260" w:left="560" w:header="1037" w:footer="1070" w:gutter="0"/>
          <w:cols w:space="720" w:num="1"/>
        </w:sectPr>
      </w:pPr>
    </w:p>
    <w:p>
      <w:pPr>
        <w:pStyle w:val="11"/>
        <w:spacing w:before="6"/>
        <w:rPr>
          <w:sz w:val="14"/>
        </w:rPr>
      </w:pPr>
    </w:p>
    <w:p>
      <w:r>
        <w:rPr>
          <w:color w:val="2B2A29"/>
          <w:spacing w:val="-1"/>
          <w:w w:val="105"/>
        </w:rPr>
        <w:t>In</w:t>
      </w:r>
      <w:r>
        <w:rPr>
          <w:color w:val="2B2A29"/>
          <w:spacing w:val="-13"/>
          <w:w w:val="105"/>
        </w:rPr>
        <w:t xml:space="preserve"> </w:t>
      </w:r>
      <w:r>
        <w:rPr>
          <w:color w:val="2B2A29"/>
          <w:w w:val="105"/>
        </w:rPr>
        <w:t>Listing</w:t>
      </w:r>
      <w:r>
        <w:rPr>
          <w:color w:val="2B2A29"/>
          <w:spacing w:val="-13"/>
          <w:w w:val="105"/>
        </w:rPr>
        <w:t xml:space="preserve"> </w:t>
      </w:r>
      <w:r>
        <w:rPr>
          <w:color w:val="0000FF"/>
          <w:w w:val="105"/>
        </w:rPr>
        <w:t>4-5</w:t>
      </w:r>
      <w:r>
        <w:rPr>
          <w:color w:val="2B2A29"/>
          <w:w w:val="105"/>
        </w:rPr>
        <w:t>,</w:t>
      </w:r>
      <w:r>
        <w:rPr>
          <w:color w:val="2B2A29"/>
          <w:spacing w:val="-12"/>
          <w:w w:val="105"/>
        </w:rPr>
        <w:t xml:space="preserve"> </w:t>
      </w:r>
      <w:r>
        <w:rPr>
          <w:color w:val="2B2A29"/>
          <w:w w:val="105"/>
        </w:rPr>
        <w:t>we</w:t>
      </w:r>
      <w:r>
        <w:rPr>
          <w:color w:val="2B2A29"/>
          <w:spacing w:val="-13"/>
          <w:w w:val="105"/>
        </w:rPr>
        <w:t xml:space="preserve"> </w:t>
      </w:r>
      <w:r>
        <w:rPr>
          <w:color w:val="2B2A29"/>
          <w:w w:val="105"/>
        </w:rPr>
        <w:t>can</w:t>
      </w:r>
      <w:r>
        <w:rPr>
          <w:color w:val="2B2A29"/>
          <w:spacing w:val="-13"/>
          <w:w w:val="105"/>
        </w:rPr>
        <w:t xml:space="preserve"> </w:t>
      </w:r>
      <w:r>
        <w:rPr>
          <w:color w:val="2B2A29"/>
          <w:w w:val="105"/>
        </w:rPr>
        <w:t>see</w:t>
      </w:r>
      <w:r>
        <w:rPr>
          <w:color w:val="2B2A29"/>
          <w:spacing w:val="-13"/>
          <w:w w:val="105"/>
        </w:rPr>
        <w:t xml:space="preserve"> </w:t>
      </w:r>
      <w:r>
        <w:rPr>
          <w:color w:val="2B2A29"/>
          <w:w w:val="105"/>
        </w:rPr>
        <w:t>how</w:t>
      </w:r>
      <w:r>
        <w:rPr>
          <w:color w:val="2B2A29"/>
          <w:spacing w:val="-12"/>
          <w:w w:val="105"/>
        </w:rPr>
        <w:t xml:space="preserve"> </w:t>
      </w:r>
      <w:r>
        <w:rPr>
          <w:color w:val="2B2A29"/>
          <w:w w:val="105"/>
        </w:rPr>
        <w:t>the</w:t>
      </w:r>
      <w:r>
        <w:rPr>
          <w:color w:val="2B2A29"/>
          <w:spacing w:val="-13"/>
          <w:w w:val="105"/>
        </w:rPr>
        <w:t xml:space="preserve"> </w:t>
      </w:r>
      <w:r>
        <w:rPr>
          <w:color w:val="2B2A29"/>
          <w:w w:val="105"/>
        </w:rPr>
        <w:t>other</w:t>
      </w:r>
      <w:r>
        <w:rPr>
          <w:color w:val="2B2A29"/>
          <w:spacing w:val="-13"/>
          <w:w w:val="105"/>
        </w:rPr>
        <w:t xml:space="preserve"> </w:t>
      </w:r>
      <w:r>
        <w:rPr>
          <w:color w:val="2B2A29"/>
          <w:w w:val="105"/>
        </w:rPr>
        <w:t>two</w:t>
      </w:r>
      <w:r>
        <w:rPr>
          <w:color w:val="2B2A29"/>
          <w:spacing w:val="-12"/>
          <w:w w:val="105"/>
        </w:rPr>
        <w:t xml:space="preserve"> </w:t>
      </w:r>
      <w:r>
        <w:rPr>
          <w:color w:val="2B2A29"/>
          <w:w w:val="105"/>
        </w:rPr>
        <w:t>modules,</w:t>
      </w:r>
      <w:r>
        <w:rPr>
          <w:color w:val="2B2A29"/>
          <w:spacing w:val="-13"/>
          <w:w w:val="105"/>
        </w:rPr>
        <w:t xml:space="preserve"> </w:t>
      </w:r>
      <w:r>
        <w:rPr>
          <w:rFonts w:ascii="宋体"/>
          <w:color w:val="2B2A29"/>
          <w:w w:val="105"/>
        </w:rPr>
        <w:t>calparser</w:t>
      </w:r>
      <w:r>
        <w:rPr>
          <w:rFonts w:ascii="宋体"/>
          <w:color w:val="2B2A29"/>
          <w:spacing w:val="-70"/>
          <w:w w:val="105"/>
        </w:rPr>
        <w:t xml:space="preserve"> </w:t>
      </w:r>
      <w:r>
        <w:rPr>
          <w:color w:val="2B2A29"/>
          <w:w w:val="105"/>
        </w:rPr>
        <w:t>and</w:t>
      </w:r>
      <w:r>
        <w:rPr>
          <w:color w:val="2B2A29"/>
          <w:spacing w:val="-13"/>
          <w:w w:val="105"/>
        </w:rPr>
        <w:t xml:space="preserve"> </w:t>
      </w:r>
      <w:r>
        <w:rPr>
          <w:rFonts w:ascii="宋体"/>
          <w:color w:val="2B2A29"/>
          <w:w w:val="105"/>
        </w:rPr>
        <w:t>calfunctions</w:t>
      </w:r>
      <w:r>
        <w:rPr>
          <w:color w:val="2B2A29"/>
          <w:w w:val="105"/>
        </w:rPr>
        <w:t>,</w:t>
      </w:r>
      <w:r>
        <w:rPr>
          <w:color w:val="2B2A29"/>
          <w:spacing w:val="-55"/>
          <w:w w:val="105"/>
        </w:rPr>
        <w:t xml:space="preserve"> </w:t>
      </w:r>
      <w:r>
        <w:rPr>
          <w:color w:val="2B2A29"/>
          <w:w w:val="105"/>
        </w:rPr>
        <w:t>are</w:t>
      </w:r>
      <w:r>
        <w:rPr>
          <w:color w:val="2B2A29"/>
          <w:spacing w:val="-6"/>
          <w:w w:val="105"/>
        </w:rPr>
        <w:t xml:space="preserve"> </w:t>
      </w:r>
      <w:r>
        <w:rPr>
          <w:color w:val="2B2A29"/>
          <w:w w:val="105"/>
        </w:rPr>
        <w:t>imported</w:t>
      </w:r>
      <w:r>
        <w:rPr>
          <w:color w:val="2B2A29"/>
          <w:spacing w:val="-6"/>
          <w:w w:val="105"/>
        </w:rPr>
        <w:t xml:space="preserve"> </w:t>
      </w:r>
      <w:r>
        <w:rPr>
          <w:color w:val="2B2A29"/>
          <w:w w:val="105"/>
        </w:rPr>
        <w:t>and</w:t>
      </w:r>
      <w:r>
        <w:rPr>
          <w:color w:val="2B2A29"/>
          <w:spacing w:val="-6"/>
          <w:w w:val="105"/>
        </w:rPr>
        <w:t xml:space="preserve"> </w:t>
      </w:r>
      <w:r>
        <w:rPr>
          <w:color w:val="2B2A29"/>
          <w:w w:val="105"/>
        </w:rPr>
        <w:t>used</w:t>
      </w:r>
      <w:r>
        <w:rPr>
          <w:color w:val="2B2A29"/>
          <w:spacing w:val="-5"/>
          <w:w w:val="105"/>
        </w:rPr>
        <w:t xml:space="preserve"> </w:t>
      </w:r>
      <w:r>
        <w:rPr>
          <w:color w:val="2B2A29"/>
          <w:w w:val="105"/>
        </w:rPr>
        <w:t>in</w:t>
      </w:r>
      <w:r>
        <w:rPr>
          <w:color w:val="2B2A29"/>
          <w:spacing w:val="-6"/>
          <w:w w:val="105"/>
        </w:rPr>
        <w:t xml:space="preserve"> </w:t>
      </w:r>
      <w:r>
        <w:rPr>
          <w:color w:val="2B2A29"/>
          <w:w w:val="105"/>
        </w:rPr>
        <w:t>order</w:t>
      </w:r>
      <w:r>
        <w:rPr>
          <w:color w:val="2B2A29"/>
          <w:spacing w:val="-6"/>
          <w:w w:val="105"/>
        </w:rPr>
        <w:t xml:space="preserve"> </w:t>
      </w:r>
      <w:r>
        <w:rPr>
          <w:color w:val="2B2A29"/>
          <w:w w:val="105"/>
        </w:rPr>
        <w:t>to</w:t>
      </w:r>
      <w:r>
        <w:rPr>
          <w:color w:val="2B2A29"/>
          <w:spacing w:val="-5"/>
          <w:w w:val="105"/>
        </w:rPr>
        <w:t xml:space="preserve"> </w:t>
      </w:r>
      <w:r>
        <w:rPr>
          <w:color w:val="2B2A29"/>
          <w:w w:val="105"/>
        </w:rPr>
        <w:t>delegate</w:t>
      </w:r>
      <w:r>
        <w:rPr>
          <w:color w:val="2B2A29"/>
          <w:spacing w:val="-6"/>
          <w:w w:val="105"/>
        </w:rPr>
        <w:t xml:space="preserve"> </w:t>
      </w:r>
      <w:r>
        <w:rPr>
          <w:color w:val="2B2A29"/>
          <w:w w:val="105"/>
        </w:rPr>
        <w:t>their</w:t>
      </w:r>
      <w:r>
        <w:rPr>
          <w:color w:val="2B2A29"/>
          <w:spacing w:val="-6"/>
          <w:w w:val="105"/>
        </w:rPr>
        <w:t xml:space="preserve"> </w:t>
      </w:r>
      <w:r>
        <w:rPr>
          <w:color w:val="2B2A29"/>
          <w:w w:val="105"/>
        </w:rPr>
        <w:t>specific</w:t>
      </w:r>
      <w:r>
        <w:rPr>
          <w:color w:val="2B2A29"/>
          <w:spacing w:val="-5"/>
          <w:w w:val="105"/>
        </w:rPr>
        <w:t xml:space="preserve"> </w:t>
      </w:r>
      <w:r>
        <w:rPr>
          <w:color w:val="2B2A29"/>
          <w:w w:val="105"/>
        </w:rPr>
        <w:t>functionality</w:t>
      </w:r>
      <w:r>
        <w:rPr>
          <w:color w:val="2B2A29"/>
          <w:spacing w:val="-6"/>
          <w:w w:val="105"/>
        </w:rPr>
        <w:t xml:space="preserve"> </w:t>
      </w:r>
      <w:r>
        <w:rPr>
          <w:color w:val="2B2A29"/>
          <w:w w:val="105"/>
        </w:rPr>
        <w:t>to</w:t>
      </w:r>
      <w:r>
        <w:rPr>
          <w:color w:val="2B2A29"/>
          <w:spacing w:val="-6"/>
          <w:w w:val="105"/>
        </w:rPr>
        <w:t xml:space="preserve"> </w:t>
      </w:r>
      <w:r>
        <w:rPr>
          <w:color w:val="2B2A29"/>
          <w:w w:val="105"/>
        </w:rPr>
        <w:t>each</w:t>
      </w:r>
      <w:r>
        <w:rPr>
          <w:color w:val="2B2A29"/>
          <w:spacing w:val="-6"/>
          <w:w w:val="105"/>
        </w:rPr>
        <w:t xml:space="preserve"> </w:t>
      </w:r>
      <w:r>
        <w:rPr>
          <w:color w:val="2B2A29"/>
          <w:w w:val="105"/>
        </w:rPr>
        <w:t>of them.</w:t>
      </w:r>
      <w:r>
        <w:rPr>
          <w:color w:val="2B2A29"/>
          <w:spacing w:val="11"/>
          <w:w w:val="105"/>
        </w:rPr>
        <w:t xml:space="preserve"> </w:t>
      </w:r>
      <w:r>
        <w:rPr>
          <w:color w:val="2B2A29"/>
          <w:w w:val="105"/>
        </w:rPr>
        <w:t>And</w:t>
      </w:r>
      <w:r>
        <w:rPr>
          <w:color w:val="2B2A29"/>
          <w:spacing w:val="12"/>
          <w:w w:val="105"/>
        </w:rPr>
        <w:t xml:space="preserve"> </w:t>
      </w:r>
      <w:r>
        <w:rPr>
          <w:color w:val="2B2A29"/>
          <w:w w:val="105"/>
        </w:rPr>
        <w:t>the</w:t>
      </w:r>
      <w:r>
        <w:rPr>
          <w:color w:val="2B2A29"/>
          <w:spacing w:val="11"/>
          <w:w w:val="105"/>
        </w:rPr>
        <w:t xml:space="preserve"> </w:t>
      </w:r>
      <w:r>
        <w:rPr>
          <w:color w:val="2B2A29"/>
          <w:w w:val="105"/>
        </w:rPr>
        <w:t>main</w:t>
      </w:r>
      <w:r>
        <w:rPr>
          <w:color w:val="2B2A29"/>
          <w:spacing w:val="12"/>
          <w:w w:val="105"/>
        </w:rPr>
        <w:t xml:space="preserve"> </w:t>
      </w:r>
      <w:r>
        <w:rPr>
          <w:color w:val="2B2A29"/>
          <w:w w:val="105"/>
        </w:rPr>
        <w:t>application</w:t>
      </w:r>
      <w:r>
        <w:rPr>
          <w:color w:val="2B2A29"/>
          <w:spacing w:val="11"/>
          <w:w w:val="105"/>
        </w:rPr>
        <w:t xml:space="preserve"> </w:t>
      </w:r>
      <w:r>
        <w:rPr>
          <w:color w:val="2B2A29"/>
          <w:w w:val="105"/>
        </w:rPr>
        <w:t>coordinates</w:t>
      </w:r>
      <w:r>
        <w:rPr>
          <w:color w:val="2B2A29"/>
          <w:spacing w:val="12"/>
          <w:w w:val="105"/>
        </w:rPr>
        <w:t xml:space="preserve"> </w:t>
      </w:r>
      <w:r>
        <w:rPr>
          <w:color w:val="2B2A29"/>
          <w:w w:val="105"/>
        </w:rPr>
        <w:t>the</w:t>
      </w:r>
      <w:r>
        <w:rPr>
          <w:color w:val="2B2A29"/>
          <w:spacing w:val="11"/>
          <w:w w:val="105"/>
        </w:rPr>
        <w:t xml:space="preserve"> </w:t>
      </w:r>
      <w:r>
        <w:rPr>
          <w:color w:val="2B2A29"/>
          <w:w w:val="105"/>
        </w:rPr>
        <w:t>functionality</w:t>
      </w:r>
      <w:r>
        <w:rPr>
          <w:color w:val="2B2A29"/>
          <w:spacing w:val="12"/>
          <w:w w:val="105"/>
        </w:rPr>
        <w:t xml:space="preserve"> </w:t>
      </w:r>
      <w:r>
        <w:rPr>
          <w:color w:val="2B2A29"/>
          <w:w w:val="105"/>
        </w:rPr>
        <w:t>between</w:t>
      </w:r>
      <w:r>
        <w:rPr>
          <w:color w:val="2B2A29"/>
          <w:spacing w:val="11"/>
          <w:w w:val="105"/>
        </w:rPr>
        <w:t xml:space="preserve"> </w:t>
      </w:r>
      <w:r>
        <w:rPr>
          <w:color w:val="2B2A29"/>
          <w:w w:val="105"/>
        </w:rPr>
        <w:t>the</w:t>
      </w:r>
      <w:r>
        <w:rPr>
          <w:color w:val="2B2A29"/>
          <w:spacing w:val="12"/>
          <w:w w:val="105"/>
        </w:rPr>
        <w:t xml:space="preserve"> </w:t>
      </w:r>
      <w:r>
        <w:rPr>
          <w:color w:val="2B2A29"/>
          <w:w w:val="105"/>
        </w:rPr>
        <w:t>modules</w:t>
      </w:r>
      <w:r>
        <w:rPr>
          <w:color w:val="2B2A29"/>
          <w:spacing w:val="11"/>
          <w:w w:val="105"/>
        </w:rPr>
        <w:t xml:space="preserve"> </w:t>
      </w:r>
      <w:r>
        <w:rPr>
          <w:color w:val="2B2A29"/>
          <w:w w:val="105"/>
        </w:rPr>
        <w:t>to</w:t>
      </w:r>
      <w:r>
        <w:rPr>
          <w:color w:val="2B2A29"/>
          <w:spacing w:val="-54"/>
          <w:w w:val="105"/>
        </w:rPr>
        <w:t xml:space="preserve"> </w:t>
      </w:r>
      <w:r>
        <w:rPr>
          <w:color w:val="2B2A29"/>
          <w:w w:val="110"/>
        </w:rPr>
        <w:t>implement</w:t>
      </w:r>
      <w:r>
        <w:rPr>
          <w:color w:val="2B2A29"/>
          <w:spacing w:val="-17"/>
          <w:w w:val="110"/>
        </w:rPr>
        <w:t xml:space="preserve"> </w:t>
      </w:r>
      <w:r>
        <w:rPr>
          <w:color w:val="2B2A29"/>
          <w:w w:val="110"/>
        </w:rPr>
        <w:t>the</w:t>
      </w:r>
      <w:r>
        <w:rPr>
          <w:color w:val="2B2A29"/>
          <w:spacing w:val="-16"/>
          <w:w w:val="110"/>
        </w:rPr>
        <w:t xml:space="preserve"> </w:t>
      </w:r>
      <w:r>
        <w:rPr>
          <w:color w:val="2B2A29"/>
          <w:w w:val="110"/>
        </w:rPr>
        <w:t>overall</w:t>
      </w:r>
      <w:r>
        <w:rPr>
          <w:color w:val="2B2A29"/>
          <w:spacing w:val="-16"/>
          <w:w w:val="110"/>
        </w:rPr>
        <w:t xml:space="preserve"> </w:t>
      </w:r>
      <w:r>
        <w:rPr>
          <w:color w:val="2B2A29"/>
          <w:w w:val="110"/>
        </w:rPr>
        <w:t>functionality.</w:t>
      </w:r>
    </w:p>
    <w:p>
      <w:pPr>
        <w:pStyle w:val="11"/>
        <w:spacing w:before="71" w:line="285" w:lineRule="auto"/>
        <w:ind w:left="160" w:right="581" w:firstLine="359"/>
      </w:pPr>
      <w:bookmarkStart w:id="100" w:name="_bookmark95"/>
      <w:bookmarkEnd w:id="100"/>
      <w:r>
        <w:rPr>
          <w:color w:val="2B2A29"/>
          <w:spacing w:val="-1"/>
          <w:w w:val="105"/>
        </w:rPr>
        <w:t>在</w:t>
      </w:r>
      <w:r>
        <w:rPr>
          <w:color w:val="2B2A29"/>
          <w:w w:val="105"/>
        </w:rPr>
        <w:t>清单</w:t>
      </w:r>
      <w:r>
        <w:rPr>
          <w:color w:val="0000FF"/>
          <w:w w:val="105"/>
        </w:rPr>
        <w:t>4-5中</w:t>
      </w:r>
      <w:r>
        <w:rPr>
          <w:color w:val="2B2A29"/>
          <w:w w:val="105"/>
        </w:rPr>
        <w:t>，我们可以看到如何导入和使用其他两</w:t>
      </w:r>
      <w:r>
        <w:rPr>
          <w:color w:val="2B2A29"/>
          <w:spacing w:val="-12"/>
          <w:w w:val="105"/>
        </w:rPr>
        <w:t>个</w:t>
      </w:r>
      <w:r>
        <w:rPr>
          <w:color w:val="2B2A29"/>
          <w:w w:val="105"/>
        </w:rPr>
        <w:t>模块，</w:t>
      </w:r>
      <w:r>
        <w:rPr>
          <w:rFonts w:ascii="宋体"/>
          <w:color w:val="2B2A29"/>
          <w:w w:val="105"/>
        </w:rPr>
        <w:t>calparser</w:t>
      </w:r>
      <w:r>
        <w:rPr>
          <w:color w:val="2B2A29"/>
          <w:w w:val="105"/>
        </w:rPr>
        <w:t>和</w:t>
      </w:r>
      <w:r>
        <w:rPr>
          <w:rFonts w:ascii="宋体"/>
          <w:color w:val="2B2A29"/>
          <w:w w:val="105"/>
        </w:rPr>
        <w:t>calfunctions</w:t>
      </w:r>
      <w:r>
        <w:rPr>
          <w:color w:val="2B2A29"/>
          <w:w w:val="105"/>
        </w:rPr>
        <w:t>，以</w:t>
      </w:r>
      <w:r>
        <w:rPr>
          <w:color w:val="2B2A29"/>
          <w:spacing w:val="-6"/>
          <w:w w:val="105"/>
        </w:rPr>
        <w:t>便将</w:t>
      </w:r>
      <w:r>
        <w:rPr>
          <w:color w:val="2B2A29"/>
          <w:w w:val="105"/>
        </w:rPr>
        <w:t>它们的特定功能委托给每个</w:t>
      </w:r>
      <w:r>
        <w:rPr>
          <w:color w:val="2B2A29"/>
          <w:spacing w:val="-6"/>
          <w:w w:val="105"/>
        </w:rPr>
        <w:t>模块</w:t>
      </w:r>
      <w:r>
        <w:rPr>
          <w:color w:val="2B2A29"/>
          <w:w w:val="105"/>
        </w:rPr>
        <w:t>。主应用程序协调模块之间</w:t>
      </w:r>
      <w:r>
        <w:rPr>
          <w:color w:val="2B2A29"/>
          <w:spacing w:val="11"/>
          <w:w w:val="105"/>
        </w:rPr>
        <w:t>的</w:t>
      </w:r>
      <w:r>
        <w:rPr>
          <w:color w:val="2B2A29"/>
          <w:w w:val="105"/>
        </w:rPr>
        <w:t>功能</w:t>
      </w:r>
      <w:r>
        <w:rPr>
          <w:color w:val="2B2A29"/>
          <w:spacing w:val="12"/>
          <w:w w:val="105"/>
        </w:rPr>
        <w:t>，</w:t>
      </w:r>
      <w:r>
        <w:rPr>
          <w:color w:val="2B2A29"/>
          <w:w w:val="105"/>
        </w:rPr>
        <w:t>以</w:t>
      </w:r>
      <w:r>
        <w:rPr>
          <w:color w:val="2B2A29"/>
          <w:w w:val="110"/>
        </w:rPr>
        <w:t>实现总体功能。</w:t>
      </w:r>
    </w:p>
    <w:p>
      <w:pPr>
        <w:pStyle w:val="11"/>
        <w:spacing w:before="10"/>
        <w:rPr>
          <w:sz w:val="19"/>
        </w:rPr>
      </w:pPr>
    </w:p>
    <w:p>
      <w:r>
        <w:rPr>
          <w:b/>
          <w:i/>
          <w:color w:val="2B2A29"/>
          <w:w w:val="105"/>
          <w:sz w:val="24"/>
        </w:rPr>
        <w:t>Listing</w:t>
      </w:r>
      <w:r>
        <w:rPr>
          <w:b/>
          <w:i/>
          <w:color w:val="2B2A29"/>
          <w:spacing w:val="-11"/>
          <w:w w:val="105"/>
          <w:sz w:val="24"/>
        </w:rPr>
        <w:t xml:space="preserve"> </w:t>
      </w:r>
      <w:r>
        <w:rPr>
          <w:b/>
          <w:i/>
          <w:color w:val="2B2A29"/>
          <w:w w:val="105"/>
          <w:sz w:val="24"/>
        </w:rPr>
        <w:t>4-5.</w:t>
      </w:r>
      <w:r>
        <w:rPr>
          <w:b/>
          <w:i/>
          <w:color w:val="2B2A29"/>
          <w:spacing w:val="9"/>
          <w:w w:val="105"/>
          <w:sz w:val="24"/>
        </w:rPr>
        <w:t xml:space="preserve"> </w:t>
      </w:r>
      <w:r>
        <w:rPr>
          <w:color w:val="2B2A29"/>
          <w:w w:val="105"/>
          <w:sz w:val="24"/>
        </w:rPr>
        <w:t>app.bal</w:t>
      </w:r>
    </w:p>
    <w:p>
      <w:pPr>
        <w:spacing w:before="0"/>
        <w:ind w:left="160" w:right="0" w:firstLine="0"/>
        <w:jc w:val="left"/>
        <w:rPr>
          <w:sz w:val="24"/>
        </w:rPr>
      </w:pPr>
      <w:r>
        <w:rPr>
          <w:b/>
          <w:i/>
          <w:color w:val="2B2A29"/>
          <w:w w:val="105"/>
          <w:sz w:val="24"/>
        </w:rPr>
        <w:t>清单4-5。</w:t>
      </w:r>
      <w:r>
        <w:rPr>
          <w:color w:val="2B2A29"/>
          <w:w w:val="105"/>
          <w:sz w:val="24"/>
        </w:rPr>
        <w:t>应用程序.bal</w:t>
      </w:r>
    </w:p>
    <w:p>
      <w:r>
        <w:rPr>
          <w:color w:val="2B2A29"/>
          <w:sz w:val="22"/>
        </w:rPr>
        <w:t>import ballerina/io;</w:t>
      </w:r>
    </w:p>
    <w:p>
      <w:pPr>
        <w:pStyle w:val="16"/>
        <w:numPr>
          <w:ilvl w:val="0"/>
          <w:numId w:val="50"/>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laf/calparser;</w:t>
      </w:r>
    </w:p>
    <w:p>
      <w:pPr>
        <w:pStyle w:val="16"/>
        <w:numPr>
          <w:ilvl w:val="0"/>
          <w:numId w:val="50"/>
        </w:numPr>
        <w:tabs>
          <w:tab w:val="left" w:pos="490"/>
        </w:tabs>
        <w:spacing w:before="39" w:after="0" w:line="240" w:lineRule="auto"/>
        <w:ind w:left="490" w:right="0" w:hanging="330"/>
        <w:jc w:val="left"/>
        <w:rPr>
          <w:sz w:val="22"/>
        </w:rPr>
      </w:pPr>
      <w:r>
        <w:rPr>
          <w:color w:val="2B2A29"/>
          <w:sz w:val="22"/>
        </w:rPr>
        <w:t>导入laf/calparser；</w:t>
      </w:r>
    </w:p>
    <w:p>
      <w:r>
        <w:rPr>
          <w:color w:val="2B2A29"/>
          <w:sz w:val="22"/>
        </w:rPr>
        <w:t>import laf/calfunctions;</w:t>
      </w:r>
    </w:p>
    <w:p>
      <w:pPr>
        <w:pStyle w:val="16"/>
        <w:numPr>
          <w:ilvl w:val="0"/>
          <w:numId w:val="50"/>
        </w:numPr>
        <w:tabs>
          <w:tab w:val="left" w:pos="490"/>
        </w:tabs>
        <w:spacing w:before="38" w:after="0" w:line="240" w:lineRule="auto"/>
        <w:ind w:left="490" w:right="0" w:hanging="330"/>
        <w:jc w:val="left"/>
        <w:rPr>
          <w:sz w:val="22"/>
        </w:rPr>
      </w:pPr>
      <w:r>
        <w:rPr>
          <w:color w:val="2B2A29"/>
          <w:sz w:val="22"/>
        </w:rPr>
        <w:t>导入laf/calfunctions；</w:t>
      </w:r>
    </w:p>
    <w:p>
      <w:r>
        <w:rPr>
          <w:rFonts w:ascii="宋体"/>
          <w:color w:val="2B2A29"/>
        </w:rPr>
        <w:t>04</w:t>
      </w:r>
    </w:p>
    <w:p>
      <w:pPr>
        <w:pStyle w:val="11"/>
        <w:spacing w:before="38"/>
        <w:ind w:left="160"/>
        <w:rPr>
          <w:rFonts w:ascii="宋体"/>
        </w:rPr>
      </w:pPr>
      <w:r>
        <w:rPr>
          <w:rFonts w:ascii="宋体"/>
          <w:color w:val="2B2A29"/>
        </w:rPr>
        <w:t>04</w:t>
      </w:r>
    </w:p>
    <w:p>
      <w:r>
        <w:rPr>
          <w:color w:val="2B2A29"/>
          <w:sz w:val="22"/>
        </w:rPr>
        <w:t>public function main() returns error? {</w:t>
      </w:r>
    </w:p>
    <w:p>
      <w:pPr>
        <w:pStyle w:val="16"/>
        <w:numPr>
          <w:ilvl w:val="0"/>
          <w:numId w:val="51"/>
        </w:numPr>
        <w:tabs>
          <w:tab w:val="left" w:pos="490"/>
        </w:tabs>
        <w:spacing w:before="38" w:after="0" w:line="240" w:lineRule="auto"/>
        <w:ind w:left="490" w:right="0" w:hanging="330"/>
        <w:jc w:val="left"/>
        <w:rPr>
          <w:sz w:val="22"/>
        </w:rPr>
      </w:pPr>
      <w:r>
        <w:rPr>
          <w:color w:val="2B2A29"/>
          <w:sz w:val="22"/>
        </w:rPr>
        <w:t>公共函数main（）返回错误？{</w:t>
      </w:r>
    </w:p>
    <w:p>
      <w:r>
        <w:rPr>
          <w:color w:val="2B2A29"/>
          <w:sz w:val="22"/>
        </w:rPr>
        <w:t>string</w:t>
      </w:r>
      <w:r>
        <w:rPr>
          <w:color w:val="2B2A29"/>
          <w:spacing w:val="-3"/>
          <w:sz w:val="22"/>
        </w:rPr>
        <w:t xml:space="preserve"> </w:t>
      </w:r>
      <w:r>
        <w:rPr>
          <w:color w:val="2B2A29"/>
          <w:sz w:val="22"/>
        </w:rPr>
        <w:t>input</w:t>
      </w:r>
      <w:r>
        <w:rPr>
          <w:color w:val="2B2A29"/>
          <w:spacing w:val="-3"/>
          <w:sz w:val="22"/>
        </w:rPr>
        <w:t xml:space="preserve"> </w:t>
      </w:r>
      <w:r>
        <w:rPr>
          <w:color w:val="2B2A29"/>
          <w:sz w:val="22"/>
        </w:rPr>
        <w:t>=</w:t>
      </w:r>
      <w:r>
        <w:rPr>
          <w:color w:val="2B2A29"/>
          <w:spacing w:val="-3"/>
          <w:sz w:val="22"/>
        </w:rPr>
        <w:t xml:space="preserve"> </w:t>
      </w:r>
      <w:r>
        <w:rPr>
          <w:color w:val="2B2A29"/>
          <w:sz w:val="22"/>
        </w:rPr>
        <w:t>io:readln("Enter</w:t>
      </w:r>
      <w:r>
        <w:rPr>
          <w:color w:val="2B2A29"/>
          <w:spacing w:val="-3"/>
          <w:sz w:val="22"/>
        </w:rPr>
        <w:t xml:space="preserve"> </w:t>
      </w:r>
      <w:r>
        <w:rPr>
          <w:color w:val="2B2A29"/>
          <w:sz w:val="22"/>
        </w:rPr>
        <w:t>calculator</w:t>
      </w:r>
      <w:r>
        <w:rPr>
          <w:color w:val="2B2A29"/>
          <w:spacing w:val="-3"/>
          <w:sz w:val="22"/>
        </w:rPr>
        <w:t xml:space="preserve"> </w:t>
      </w:r>
      <w:r>
        <w:rPr>
          <w:color w:val="2B2A29"/>
          <w:sz w:val="22"/>
        </w:rPr>
        <w:t>request:</w:t>
      </w:r>
      <w:r>
        <w:rPr>
          <w:color w:val="2B2A29"/>
          <w:spacing w:val="-3"/>
          <w:sz w:val="22"/>
        </w:rPr>
        <w:t xml:space="preserve"> </w:t>
      </w:r>
      <w:r>
        <w:rPr>
          <w:color w:val="2B2A29"/>
          <w:sz w:val="22"/>
        </w:rPr>
        <w:t>");</w:t>
      </w:r>
      <w:r>
        <w:rPr>
          <w:color w:val="2B2A29"/>
          <w:spacing w:val="-107"/>
          <w:sz w:val="22"/>
        </w:rPr>
        <w:t xml:space="preserve"> </w:t>
      </w:r>
      <w:r>
        <w:rPr>
          <w:color w:val="2B2A29"/>
          <w:sz w:val="22"/>
        </w:rPr>
        <w:t>07</w:t>
      </w:r>
      <w:r>
        <w:rPr>
          <w:color w:val="2B2A29"/>
          <w:sz w:val="22"/>
        </w:rPr>
        <w:tab/>
      </w:r>
      <w:r>
        <w:rPr>
          <w:color w:val="2B2A29"/>
          <w:sz w:val="22"/>
        </w:rPr>
        <w:t>var result = check execRequest(input);</w:t>
      </w:r>
    </w:p>
    <w:p>
      <w:pPr>
        <w:pStyle w:val="16"/>
        <w:numPr>
          <w:ilvl w:val="0"/>
          <w:numId w:val="51"/>
        </w:numPr>
        <w:tabs>
          <w:tab w:val="left" w:pos="819"/>
          <w:tab w:val="left" w:pos="820"/>
        </w:tabs>
        <w:spacing w:before="38" w:after="0" w:line="273" w:lineRule="auto"/>
        <w:ind w:left="160" w:right="2089" w:firstLine="0"/>
        <w:jc w:val="left"/>
        <w:rPr>
          <w:sz w:val="22"/>
        </w:rPr>
      </w:pPr>
      <w:r>
        <w:rPr>
          <w:color w:val="2B2A29"/>
          <w:sz w:val="22"/>
        </w:rPr>
        <w:t>string</w:t>
      </w:r>
      <w:r>
        <w:t xml:space="preserve"> </w:t>
      </w:r>
      <w:r>
        <w:rPr>
          <w:color w:val="2B2A29"/>
          <w:sz w:val="22"/>
        </w:rPr>
        <w:t>input=io:readln（“输入计算器请求：”）；07var result=检查execRequest（输入）；</w:t>
      </w:r>
      <w:r>
        <w:rPr>
          <w:color w:val="2B2A29"/>
          <w:sz w:val="22"/>
        </w:rPr>
        <w:tab/>
      </w:r>
    </w:p>
    <w:p>
      <w:r>
        <w:rPr>
          <w:rFonts w:ascii="宋体"/>
          <w:color w:val="2B2A29"/>
        </w:rPr>
        <w:t>08</w:t>
      </w:r>
      <w:r>
        <w:rPr>
          <w:rFonts w:ascii="宋体"/>
          <w:color w:val="2B2A29"/>
        </w:rPr>
        <w:tab/>
      </w:r>
      <w:r>
        <w:rPr>
          <w:rFonts w:ascii="宋体"/>
          <w:color w:val="2B2A29"/>
        </w:rPr>
        <w:t>io:println("Result: ", result);</w:t>
      </w:r>
      <w:r>
        <w:rPr>
          <w:rFonts w:ascii="宋体"/>
          <w:color w:val="2B2A29"/>
          <w:spacing w:val="-108"/>
        </w:rPr>
        <w:t xml:space="preserve"> </w:t>
      </w:r>
      <w:r>
        <w:rPr>
          <w:rFonts w:ascii="宋体"/>
          <w:color w:val="2B2A29"/>
        </w:rPr>
        <w:t>09 }</w:t>
      </w:r>
    </w:p>
    <w:p>
      <w:pPr>
        <w:pStyle w:val="11"/>
        <w:tabs>
          <w:tab w:val="left" w:pos="819"/>
        </w:tabs>
        <w:spacing w:line="273" w:lineRule="auto"/>
        <w:ind w:left="160" w:right="4729"/>
        <w:rPr>
          <w:rFonts w:ascii="宋体"/>
        </w:rPr>
      </w:pPr>
      <w:r>
        <w:rPr>
          <w:rFonts w:ascii="宋体"/>
          <w:color w:val="2B2A29"/>
        </w:rPr>
        <w:t>08io:println（“结果：”，结果）</w:t>
      </w:r>
      <w:r>
        <w:rPr>
          <w:rFonts w:ascii="宋体"/>
          <w:color w:val="2B2A29"/>
        </w:rPr>
        <w:tab/>
      </w:r>
      <w:r>
        <w:rPr>
          <w:rFonts w:ascii="宋体"/>
          <w:color w:val="2B2A29"/>
        </w:rPr>
        <w:t>；09 }</w:t>
      </w:r>
    </w:p>
    <w:p>
      <w:r>
        <w:rPr>
          <w:rFonts w:ascii="宋体"/>
          <w:color w:val="2B2A29"/>
        </w:rPr>
        <w:t>10</w:t>
      </w:r>
    </w:p>
    <w:p>
      <w:pPr>
        <w:pStyle w:val="11"/>
        <w:spacing w:line="279" w:lineRule="exact"/>
        <w:ind w:left="160"/>
        <w:rPr>
          <w:rFonts w:ascii="宋体"/>
        </w:rPr>
      </w:pPr>
      <w:r>
        <w:rPr>
          <w:rFonts w:ascii="宋体"/>
          <w:color w:val="2B2A29"/>
        </w:rPr>
        <w:t>10</w:t>
      </w:r>
    </w:p>
    <w:p>
      <w:r>
        <w:rPr>
          <w:color w:val="2B2A29"/>
          <w:sz w:val="22"/>
        </w:rPr>
        <w:t>public function execRequest(string input) returns any|error {</w:t>
      </w:r>
    </w:p>
    <w:p>
      <w:pPr>
        <w:pStyle w:val="16"/>
        <w:numPr>
          <w:ilvl w:val="0"/>
          <w:numId w:val="52"/>
        </w:numPr>
        <w:tabs>
          <w:tab w:val="left" w:pos="490"/>
        </w:tabs>
        <w:spacing w:before="36" w:after="0" w:line="240" w:lineRule="auto"/>
        <w:ind w:left="490" w:right="0" w:hanging="330"/>
        <w:jc w:val="left"/>
        <w:rPr>
          <w:sz w:val="22"/>
        </w:rPr>
      </w:pPr>
      <w:r>
        <w:rPr>
          <w:color w:val="2B2A29"/>
          <w:sz w:val="22"/>
        </w:rPr>
        <w:t>公共函数execRequest（字符串输入）返回任何|错误{</w:t>
      </w:r>
    </w:p>
    <w:p>
      <w:r>
        <w:rPr>
          <w:color w:val="2B2A29"/>
          <w:sz w:val="22"/>
        </w:rPr>
        <w:t>calparser:Request request = check calparser:parseRequest(input);</w:t>
      </w:r>
    </w:p>
    <w:p>
      <w:pPr>
        <w:pStyle w:val="16"/>
        <w:numPr>
          <w:ilvl w:val="0"/>
          <w:numId w:val="52"/>
        </w:numPr>
        <w:tabs>
          <w:tab w:val="left" w:pos="819"/>
          <w:tab w:val="left" w:pos="820"/>
        </w:tabs>
        <w:spacing w:before="38" w:after="0" w:line="240" w:lineRule="auto"/>
        <w:ind w:left="820" w:right="0" w:hanging="660"/>
        <w:jc w:val="left"/>
        <w:rPr>
          <w:sz w:val="22"/>
        </w:rPr>
      </w:pPr>
      <w:r>
        <w:rPr>
          <w:color w:val="2B2A29"/>
          <w:sz w:val="22"/>
        </w:rPr>
        <w:t>calparser:Request Request=检查calparser:parserRequest（输入）；</w:t>
      </w:r>
    </w:p>
    <w:p>
      <w:r>
        <w:rPr>
          <w:color w:val="2B2A29"/>
          <w:sz w:val="22"/>
        </w:rPr>
        <w:t>if request.algorithm == calparser:ALGO_FACT {</w:t>
      </w:r>
    </w:p>
    <w:p>
      <w:pPr>
        <w:pStyle w:val="16"/>
        <w:numPr>
          <w:ilvl w:val="0"/>
          <w:numId w:val="52"/>
        </w:numPr>
        <w:tabs>
          <w:tab w:val="left" w:pos="819"/>
          <w:tab w:val="left" w:pos="820"/>
        </w:tabs>
        <w:spacing w:before="39" w:after="0" w:line="240" w:lineRule="auto"/>
        <w:ind w:left="820" w:right="0" w:hanging="660"/>
        <w:jc w:val="left"/>
        <w:rPr>
          <w:sz w:val="22"/>
        </w:rPr>
      </w:pPr>
      <w:r>
        <w:rPr>
          <w:color w:val="2B2A29"/>
          <w:sz w:val="22"/>
        </w:rPr>
        <w:t>如果request.algorithm==calparser:ALGO_FACT{</w:t>
      </w:r>
    </w:p>
    <w:p>
      <w:r>
        <w:rPr>
          <w:color w:val="2B2A29"/>
          <w:sz w:val="22"/>
        </w:rPr>
        <w:t>return calfunctions:fact(request.data[0]);</w:t>
      </w:r>
    </w:p>
    <w:p>
      <w:pPr>
        <w:pStyle w:val="16"/>
        <w:numPr>
          <w:ilvl w:val="0"/>
          <w:numId w:val="52"/>
        </w:numPr>
        <w:tabs>
          <w:tab w:val="left" w:pos="1259"/>
          <w:tab w:val="left" w:pos="1260"/>
        </w:tabs>
        <w:spacing w:before="38" w:after="0" w:line="240" w:lineRule="auto"/>
        <w:ind w:left="1260" w:right="0" w:hanging="1100"/>
        <w:jc w:val="left"/>
        <w:rPr>
          <w:sz w:val="22"/>
        </w:rPr>
      </w:pPr>
      <w:r>
        <w:rPr>
          <w:color w:val="2B2A29"/>
          <w:sz w:val="22"/>
        </w:rPr>
        <w:t>return calfunctions:事实（request.data[0]）；</w:t>
      </w:r>
    </w:p>
    <w:p>
      <w:r>
        <w:rPr>
          <w:color w:val="2B2A29"/>
          <w:sz w:val="22"/>
        </w:rPr>
        <w:t>} else if request.algorithm == calparser:ALGO_SORT {</w:t>
      </w:r>
    </w:p>
    <w:p>
      <w:pPr>
        <w:pStyle w:val="16"/>
        <w:numPr>
          <w:ilvl w:val="0"/>
          <w:numId w:val="52"/>
        </w:numPr>
        <w:tabs>
          <w:tab w:val="left" w:pos="819"/>
          <w:tab w:val="left" w:pos="820"/>
        </w:tabs>
        <w:spacing w:before="38" w:after="0" w:line="240" w:lineRule="auto"/>
        <w:ind w:left="820" w:right="0" w:hanging="660"/>
        <w:jc w:val="left"/>
        <w:rPr>
          <w:sz w:val="22"/>
        </w:rPr>
      </w:pPr>
      <w:r>
        <w:rPr>
          <w:color w:val="2B2A29"/>
          <w:sz w:val="22"/>
        </w:rPr>
        <w:t>}否则，如果request.algorithm==calparser:ALGO_SORT{</w:t>
      </w:r>
    </w:p>
    <w:p>
      <w:r>
        <w:rPr>
          <w:color w:val="2B2A29"/>
          <w:sz w:val="22"/>
        </w:rPr>
        <w:t>return calfunctions:sort(request.data);</w:t>
      </w:r>
    </w:p>
    <w:p>
      <w:pPr>
        <w:pStyle w:val="16"/>
        <w:numPr>
          <w:ilvl w:val="0"/>
          <w:numId w:val="52"/>
        </w:numPr>
        <w:tabs>
          <w:tab w:val="left" w:pos="1259"/>
          <w:tab w:val="left" w:pos="1260"/>
        </w:tabs>
        <w:spacing w:before="38" w:after="0" w:line="240" w:lineRule="auto"/>
        <w:ind w:left="1260" w:right="0" w:hanging="1100"/>
        <w:jc w:val="left"/>
        <w:rPr>
          <w:sz w:val="22"/>
        </w:rPr>
      </w:pPr>
      <w:r>
        <w:rPr>
          <w:color w:val="2B2A29"/>
          <w:sz w:val="22"/>
        </w:rPr>
        <w:t>return calfunctions:排序（request.data）；</w:t>
      </w:r>
    </w:p>
    <w:p>
      <w:r>
        <w:rPr>
          <w:color w:val="2B2A29"/>
          <w:sz w:val="22"/>
        </w:rPr>
        <w:t>} else {</w:t>
      </w:r>
    </w:p>
    <w:p>
      <w:pPr>
        <w:pStyle w:val="16"/>
        <w:numPr>
          <w:ilvl w:val="0"/>
          <w:numId w:val="52"/>
        </w:numPr>
        <w:tabs>
          <w:tab w:val="left" w:pos="819"/>
          <w:tab w:val="left" w:pos="820"/>
        </w:tabs>
        <w:spacing w:before="39" w:after="0" w:line="240" w:lineRule="auto"/>
        <w:ind w:left="820" w:right="0" w:hanging="660"/>
        <w:jc w:val="left"/>
        <w:rPr>
          <w:sz w:val="22"/>
        </w:rPr>
      </w:pPr>
      <w:r>
        <w:rPr>
          <w:color w:val="2B2A29"/>
          <w:sz w:val="22"/>
        </w:rPr>
        <w:t>}其他{</w:t>
      </w:r>
    </w:p>
    <w:p>
      <w:r>
        <w:rPr>
          <w:color w:val="2B2A29"/>
          <w:sz w:val="22"/>
        </w:rPr>
        <w:t>return</w:t>
      </w:r>
      <w:r>
        <w:rPr>
          <w:color w:val="2B2A29"/>
          <w:spacing w:val="-9"/>
          <w:sz w:val="22"/>
        </w:rPr>
        <w:t xml:space="preserve"> </w:t>
      </w:r>
      <w:r>
        <w:rPr>
          <w:color w:val="2B2A29"/>
          <w:sz w:val="22"/>
        </w:rPr>
        <w:t>error("Unknown</w:t>
      </w:r>
      <w:r>
        <w:rPr>
          <w:color w:val="2B2A29"/>
          <w:spacing w:val="-8"/>
          <w:sz w:val="22"/>
        </w:rPr>
        <w:t xml:space="preserve"> </w:t>
      </w:r>
      <w:r>
        <w:rPr>
          <w:color w:val="2B2A29"/>
          <w:sz w:val="22"/>
        </w:rPr>
        <w:t>algorithm");</w:t>
      </w:r>
      <w:r>
        <w:rPr>
          <w:color w:val="2B2A29"/>
          <w:spacing w:val="-107"/>
          <w:sz w:val="22"/>
        </w:rPr>
        <w:t xml:space="preserve"> </w:t>
      </w:r>
      <w:r>
        <w:rPr>
          <w:color w:val="2B2A29"/>
          <w:sz w:val="22"/>
        </w:rPr>
        <w:t>19</w:t>
      </w:r>
      <w:r>
        <w:rPr>
          <w:color w:val="2B2A29"/>
          <w:sz w:val="22"/>
        </w:rPr>
        <w:tab/>
      </w:r>
      <w:r>
        <w:rPr>
          <w:color w:val="2B2A29"/>
          <w:sz w:val="22"/>
        </w:rPr>
        <w:t>}</w:t>
      </w:r>
    </w:p>
    <w:p>
      <w:pPr>
        <w:pStyle w:val="16"/>
        <w:numPr>
          <w:ilvl w:val="0"/>
          <w:numId w:val="52"/>
        </w:numPr>
        <w:tabs>
          <w:tab w:val="left" w:pos="819"/>
          <w:tab w:val="left" w:pos="1259"/>
          <w:tab w:val="left" w:pos="1260"/>
        </w:tabs>
        <w:spacing w:before="38" w:after="0" w:line="273" w:lineRule="auto"/>
        <w:ind w:left="160" w:right="3959" w:firstLine="0"/>
        <w:jc w:val="left"/>
        <w:rPr>
          <w:sz w:val="22"/>
        </w:rPr>
      </w:pPr>
      <w:r>
        <w:rPr>
          <w:color w:val="2B2A29"/>
          <w:sz w:val="22"/>
        </w:rPr>
        <w:t>返回错误（“未知算法”）；19}</w:t>
      </w:r>
      <w:r>
        <w:rPr>
          <w:color w:val="2B2A29"/>
          <w:sz w:val="22"/>
        </w:rPr>
        <w:tab/>
      </w:r>
    </w:p>
    <w:p>
      <w:r>
        <w:rPr>
          <w:rFonts w:ascii="宋体"/>
          <w:color w:val="2B2A29"/>
        </w:rPr>
        <w:t>20 }</w:t>
      </w:r>
    </w:p>
    <w:p>
      <w:pPr>
        <w:pStyle w:val="11"/>
        <w:spacing w:line="279" w:lineRule="exact"/>
        <w:ind w:left="160"/>
        <w:rPr>
          <w:rFonts w:ascii="宋体"/>
        </w:rPr>
      </w:pPr>
      <w:r>
        <w:rPr>
          <w:rFonts w:ascii="宋体"/>
          <w:color w:val="2B2A29"/>
        </w:rPr>
        <w:t>20 }</w:t>
      </w:r>
    </w:p>
    <w:p>
      <w:pPr>
        <w:pStyle w:val="11"/>
        <w:spacing w:before="6"/>
        <w:rPr>
          <w:rFonts w:ascii="宋体"/>
          <w:sz w:val="24"/>
        </w:rPr>
      </w:pPr>
    </w:p>
    <w:p>
      <w:r>
        <w:rPr>
          <w:color w:val="2B2A29"/>
          <w:w w:val="80"/>
        </w:rPr>
        <w:t>Building</w:t>
      </w:r>
      <w:r>
        <w:rPr>
          <w:color w:val="2B2A29"/>
          <w:spacing w:val="27"/>
          <w:w w:val="80"/>
        </w:rPr>
        <w:t xml:space="preserve"> </w:t>
      </w:r>
      <w:r>
        <w:rPr>
          <w:color w:val="2B2A29"/>
          <w:w w:val="80"/>
        </w:rPr>
        <w:t>Modules</w:t>
      </w:r>
    </w:p>
    <w:p>
      <w:pPr>
        <w:pStyle w:val="8"/>
        <w:ind w:left="160"/>
      </w:pPr>
      <w:r>
        <w:rPr>
          <w:color w:val="2B2A29"/>
          <w:w w:val="80"/>
        </w:rPr>
        <w:t>建筑模块</w:t>
      </w:r>
    </w:p>
    <w:p>
      <w:r>
        <w:rPr>
          <w:color w:val="2B2A29"/>
          <w:w w:val="105"/>
        </w:rPr>
        <w:t>We have now implemented</w:t>
      </w:r>
      <w:r>
        <w:rPr>
          <w:color w:val="2B2A29"/>
          <w:spacing w:val="1"/>
          <w:w w:val="105"/>
        </w:rPr>
        <w:t xml:space="preserve"> </w:t>
      </w:r>
      <w:r>
        <w:rPr>
          <w:color w:val="2B2A29"/>
          <w:w w:val="105"/>
        </w:rPr>
        <w:t>the source code for</w:t>
      </w:r>
      <w:r>
        <w:rPr>
          <w:color w:val="2B2A29"/>
          <w:spacing w:val="1"/>
          <w:w w:val="105"/>
        </w:rPr>
        <w:t xml:space="preserve"> </w:t>
      </w:r>
      <w:r>
        <w:rPr>
          <w:color w:val="2B2A29"/>
          <w:w w:val="105"/>
        </w:rPr>
        <w:t>the modules in the</w:t>
      </w:r>
      <w:r>
        <w:rPr>
          <w:color w:val="2B2A29"/>
          <w:spacing w:val="1"/>
          <w:w w:val="105"/>
        </w:rPr>
        <w:t xml:space="preserve"> </w:t>
      </w:r>
      <w:r>
        <w:rPr>
          <w:color w:val="2B2A29"/>
          <w:w w:val="105"/>
        </w:rPr>
        <w:t>project; now it’s time</w:t>
      </w:r>
      <w:r>
        <w:rPr>
          <w:color w:val="2B2A29"/>
          <w:spacing w:val="-54"/>
          <w:w w:val="105"/>
        </w:rPr>
        <w:t xml:space="preserve"> </w:t>
      </w:r>
      <w:r>
        <w:rPr>
          <w:color w:val="2B2A29"/>
          <w:w w:val="110"/>
        </w:rPr>
        <w:t>to</w:t>
      </w:r>
      <w:r>
        <w:rPr>
          <w:color w:val="2B2A29"/>
          <w:spacing w:val="-16"/>
          <w:w w:val="110"/>
        </w:rPr>
        <w:t xml:space="preserve"> </w:t>
      </w:r>
      <w:r>
        <w:rPr>
          <w:color w:val="2B2A29"/>
          <w:w w:val="110"/>
        </w:rPr>
        <w:t>build</w:t>
      </w:r>
      <w:r>
        <w:rPr>
          <w:color w:val="2B2A29"/>
          <w:spacing w:val="-16"/>
          <w:w w:val="110"/>
        </w:rPr>
        <w:t xml:space="preserve"> </w:t>
      </w:r>
      <w:r>
        <w:rPr>
          <w:color w:val="2B2A29"/>
          <w:w w:val="110"/>
        </w:rPr>
        <w:t>the</w:t>
      </w:r>
      <w:r>
        <w:rPr>
          <w:color w:val="2B2A29"/>
          <w:spacing w:val="-15"/>
          <w:w w:val="110"/>
        </w:rPr>
        <w:t xml:space="preserve"> </w:t>
      </w:r>
      <w:r>
        <w:rPr>
          <w:color w:val="2B2A29"/>
          <w:w w:val="110"/>
        </w:rPr>
        <w:t>project.</w:t>
      </w:r>
    </w:p>
    <w:p>
      <w:pPr>
        <w:pStyle w:val="11"/>
        <w:spacing w:before="215" w:line="304" w:lineRule="auto"/>
        <w:ind w:left="160" w:right="510"/>
      </w:pPr>
      <w:r>
        <w:rPr>
          <w:color w:val="2B2A29"/>
          <w:w w:val="105"/>
        </w:rPr>
        <w:t>我们现在已经实现</w:t>
      </w:r>
      <w:r>
        <w:rPr>
          <w:color w:val="2B2A29"/>
          <w:spacing w:val="1"/>
          <w:w w:val="105"/>
        </w:rPr>
        <w:t>了</w:t>
      </w:r>
      <w:r>
        <w:rPr>
          <w:color w:val="2B2A29"/>
          <w:w w:val="105"/>
        </w:rPr>
        <w:t>项目中模块的</w:t>
      </w:r>
      <w:r>
        <w:rPr>
          <w:color w:val="2B2A29"/>
          <w:spacing w:val="1"/>
          <w:w w:val="105"/>
        </w:rPr>
        <w:t>源代码</w:t>
      </w:r>
      <w:r>
        <w:rPr>
          <w:color w:val="2B2A29"/>
          <w:w w:val="105"/>
        </w:rPr>
        <w:t>；现在是</w:t>
      </w:r>
      <w:r>
        <w:rPr>
          <w:color w:val="2B2A29"/>
          <w:w w:val="110"/>
        </w:rPr>
        <w:t>构建项目的</w:t>
      </w:r>
      <w:r>
        <w:rPr>
          <w:color w:val="2B2A29"/>
          <w:w w:val="105"/>
        </w:rPr>
        <w:t>时候</w:t>
      </w:r>
      <w:r>
        <w:rPr>
          <w:color w:val="2B2A29"/>
          <w:spacing w:val="-54"/>
          <w:w w:val="105"/>
        </w:rPr>
        <w:t>了</w:t>
      </w:r>
      <w:r>
        <w:rPr>
          <w:color w:val="2B2A29"/>
          <w:w w:val="110"/>
        </w:rPr>
        <w:t>。</w:t>
      </w:r>
    </w:p>
    <w:p>
      <w:r>
        <w:rPr>
          <w:color w:val="2B2A29"/>
          <w:w w:val="105"/>
        </w:rPr>
        <w:t>The</w:t>
      </w:r>
      <w:r>
        <w:rPr>
          <w:color w:val="2B2A29"/>
          <w:spacing w:val="3"/>
          <w:w w:val="105"/>
        </w:rPr>
        <w:t xml:space="preserve"> </w:t>
      </w:r>
      <w:r>
        <w:rPr>
          <w:color w:val="2B2A29"/>
          <w:w w:val="105"/>
        </w:rPr>
        <w:t>project</w:t>
      </w:r>
      <w:r>
        <w:rPr>
          <w:color w:val="2B2A29"/>
          <w:spacing w:val="4"/>
          <w:w w:val="105"/>
        </w:rPr>
        <w:t xml:space="preserve"> </w:t>
      </w:r>
      <w:r>
        <w:rPr>
          <w:color w:val="2B2A29"/>
          <w:w w:val="105"/>
        </w:rPr>
        <w:t>consists</w:t>
      </w:r>
      <w:r>
        <w:rPr>
          <w:color w:val="2B2A29"/>
          <w:spacing w:val="4"/>
          <w:w w:val="105"/>
        </w:rPr>
        <w:t xml:space="preserve"> </w:t>
      </w:r>
      <w:r>
        <w:rPr>
          <w:color w:val="2B2A29"/>
          <w:w w:val="105"/>
        </w:rPr>
        <w:t>of</w:t>
      </w:r>
      <w:r>
        <w:rPr>
          <w:color w:val="2B2A29"/>
          <w:spacing w:val="4"/>
          <w:w w:val="105"/>
        </w:rPr>
        <w:t xml:space="preserve"> </w:t>
      </w:r>
      <w:r>
        <w:rPr>
          <w:color w:val="2B2A29"/>
          <w:w w:val="105"/>
        </w:rPr>
        <w:t>three</w:t>
      </w:r>
      <w:r>
        <w:rPr>
          <w:color w:val="2B2A29"/>
          <w:spacing w:val="4"/>
          <w:w w:val="105"/>
        </w:rPr>
        <w:t xml:space="preserve"> </w:t>
      </w:r>
      <w:r>
        <w:rPr>
          <w:color w:val="2B2A29"/>
          <w:w w:val="105"/>
        </w:rPr>
        <w:t>modules.</w:t>
      </w:r>
      <w:r>
        <w:rPr>
          <w:color w:val="2B2A29"/>
          <w:spacing w:val="4"/>
          <w:w w:val="105"/>
        </w:rPr>
        <w:t xml:space="preserve"> </w:t>
      </w:r>
      <w:r>
        <w:rPr>
          <w:color w:val="2B2A29"/>
          <w:w w:val="105"/>
        </w:rPr>
        <w:t>We</w:t>
      </w:r>
      <w:r>
        <w:rPr>
          <w:color w:val="2B2A29"/>
          <w:spacing w:val="4"/>
          <w:w w:val="105"/>
        </w:rPr>
        <w:t xml:space="preserve"> </w:t>
      </w:r>
      <w:r>
        <w:rPr>
          <w:color w:val="2B2A29"/>
          <w:w w:val="105"/>
        </w:rPr>
        <w:t>can</w:t>
      </w:r>
      <w:r>
        <w:rPr>
          <w:color w:val="2B2A29"/>
          <w:spacing w:val="4"/>
          <w:w w:val="105"/>
        </w:rPr>
        <w:t xml:space="preserve"> </w:t>
      </w:r>
      <w:r>
        <w:rPr>
          <w:color w:val="2B2A29"/>
          <w:w w:val="105"/>
        </w:rPr>
        <w:t>build</w:t>
      </w:r>
      <w:r>
        <w:rPr>
          <w:color w:val="2B2A29"/>
          <w:spacing w:val="4"/>
          <w:w w:val="105"/>
        </w:rPr>
        <w:t xml:space="preserve"> </w:t>
      </w:r>
      <w:r>
        <w:rPr>
          <w:color w:val="2B2A29"/>
          <w:w w:val="105"/>
        </w:rPr>
        <w:t>the</w:t>
      </w:r>
      <w:r>
        <w:rPr>
          <w:color w:val="2B2A29"/>
          <w:spacing w:val="4"/>
          <w:w w:val="105"/>
        </w:rPr>
        <w:t xml:space="preserve"> </w:t>
      </w:r>
      <w:r>
        <w:rPr>
          <w:color w:val="2B2A29"/>
          <w:w w:val="105"/>
        </w:rPr>
        <w:t>modules</w:t>
      </w:r>
      <w:r>
        <w:rPr>
          <w:color w:val="2B2A29"/>
          <w:spacing w:val="4"/>
          <w:w w:val="105"/>
        </w:rPr>
        <w:t xml:space="preserve"> </w:t>
      </w:r>
      <w:r>
        <w:rPr>
          <w:color w:val="2B2A29"/>
          <w:w w:val="105"/>
        </w:rPr>
        <w:t>one</w:t>
      </w:r>
      <w:r>
        <w:rPr>
          <w:color w:val="2B2A29"/>
          <w:spacing w:val="4"/>
          <w:w w:val="105"/>
        </w:rPr>
        <w:t xml:space="preserve"> </w:t>
      </w:r>
      <w:r>
        <w:rPr>
          <w:color w:val="2B2A29"/>
          <w:w w:val="105"/>
        </w:rPr>
        <w:t>by</w:t>
      </w:r>
      <w:r>
        <w:rPr>
          <w:color w:val="2B2A29"/>
          <w:spacing w:val="4"/>
          <w:w w:val="105"/>
        </w:rPr>
        <w:t xml:space="preserve"> </w:t>
      </w:r>
      <w:r>
        <w:rPr>
          <w:color w:val="2B2A29"/>
          <w:w w:val="105"/>
        </w:rPr>
        <w:t>one,</w:t>
      </w:r>
      <w:r>
        <w:rPr>
          <w:color w:val="2B2A29"/>
          <w:spacing w:val="4"/>
          <w:w w:val="105"/>
        </w:rPr>
        <w:t xml:space="preserve"> </w:t>
      </w:r>
      <w:r>
        <w:rPr>
          <w:color w:val="2B2A29"/>
          <w:w w:val="105"/>
        </w:rPr>
        <w:t>or</w:t>
      </w:r>
      <w:r>
        <w:rPr>
          <w:color w:val="2B2A29"/>
          <w:spacing w:val="1"/>
          <w:w w:val="105"/>
        </w:rPr>
        <w:t xml:space="preserve"> </w:t>
      </w:r>
      <w:r>
        <w:rPr>
          <w:color w:val="2B2A29"/>
          <w:w w:val="105"/>
        </w:rPr>
        <w:t>we</w:t>
      </w:r>
      <w:r>
        <w:rPr>
          <w:color w:val="2B2A29"/>
          <w:spacing w:val="-3"/>
          <w:w w:val="105"/>
        </w:rPr>
        <w:t xml:space="preserve"> </w:t>
      </w:r>
      <w:r>
        <w:rPr>
          <w:color w:val="2B2A29"/>
          <w:w w:val="105"/>
        </w:rPr>
        <w:t>can</w:t>
      </w:r>
      <w:r>
        <w:rPr>
          <w:color w:val="2B2A29"/>
          <w:spacing w:val="-4"/>
          <w:w w:val="105"/>
        </w:rPr>
        <w:t xml:space="preserve"> </w:t>
      </w:r>
      <w:r>
        <w:rPr>
          <w:color w:val="2B2A29"/>
          <w:w w:val="105"/>
        </w:rPr>
        <w:t>build</w:t>
      </w:r>
      <w:r>
        <w:rPr>
          <w:color w:val="2B2A29"/>
          <w:spacing w:val="-3"/>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modules</w:t>
      </w:r>
      <w:r>
        <w:rPr>
          <w:color w:val="2B2A29"/>
          <w:spacing w:val="-3"/>
          <w:w w:val="105"/>
        </w:rPr>
        <w:t xml:space="preserve"> </w:t>
      </w:r>
      <w:r>
        <w:rPr>
          <w:color w:val="2B2A29"/>
          <w:w w:val="105"/>
        </w:rPr>
        <w:t>at</w:t>
      </w:r>
      <w:r>
        <w:rPr>
          <w:color w:val="2B2A29"/>
          <w:spacing w:val="-3"/>
          <w:w w:val="105"/>
        </w:rPr>
        <w:t xml:space="preserve"> </w:t>
      </w:r>
      <w:r>
        <w:rPr>
          <w:color w:val="2B2A29"/>
          <w:w w:val="105"/>
        </w:rPr>
        <w:t>once.</w:t>
      </w:r>
      <w:r>
        <w:rPr>
          <w:color w:val="2B2A29"/>
          <w:spacing w:val="-3"/>
          <w:w w:val="105"/>
        </w:rPr>
        <w:t xml:space="preserve"> </w:t>
      </w:r>
      <w:r>
        <w:rPr>
          <w:color w:val="2B2A29"/>
          <w:w w:val="105"/>
        </w:rPr>
        <w:t>A</w:t>
      </w:r>
      <w:r>
        <w:rPr>
          <w:color w:val="2B2A29"/>
          <w:spacing w:val="-3"/>
          <w:w w:val="105"/>
        </w:rPr>
        <w:t xml:space="preserve"> </w:t>
      </w:r>
      <w:r>
        <w:rPr>
          <w:color w:val="2B2A29"/>
          <w:w w:val="105"/>
        </w:rPr>
        <w:t>specific</w:t>
      </w:r>
      <w:r>
        <w:rPr>
          <w:color w:val="2B2A29"/>
          <w:spacing w:val="-3"/>
          <w:w w:val="105"/>
        </w:rPr>
        <w:t xml:space="preserve"> </w:t>
      </w:r>
      <w:r>
        <w:rPr>
          <w:color w:val="2B2A29"/>
          <w:w w:val="105"/>
        </w:rPr>
        <w:t>module</w:t>
      </w:r>
      <w:r>
        <w:rPr>
          <w:color w:val="2B2A29"/>
          <w:spacing w:val="-3"/>
          <w:w w:val="105"/>
        </w:rPr>
        <w:t xml:space="preserve"> </w:t>
      </w:r>
      <w:r>
        <w:rPr>
          <w:color w:val="2B2A29"/>
          <w:w w:val="105"/>
        </w:rPr>
        <w:t>can</w:t>
      </w:r>
      <w:r>
        <w:rPr>
          <w:color w:val="2B2A29"/>
          <w:spacing w:val="-3"/>
          <w:w w:val="105"/>
        </w:rPr>
        <w:t xml:space="preserve"> </w:t>
      </w:r>
      <w:r>
        <w:rPr>
          <w:color w:val="2B2A29"/>
          <w:w w:val="105"/>
        </w:rPr>
        <w:t>be</w:t>
      </w:r>
      <w:r>
        <w:rPr>
          <w:color w:val="2B2A29"/>
          <w:spacing w:val="-3"/>
          <w:w w:val="105"/>
        </w:rPr>
        <w:t xml:space="preserve"> </w:t>
      </w:r>
      <w:r>
        <w:rPr>
          <w:color w:val="2B2A29"/>
          <w:w w:val="105"/>
        </w:rPr>
        <w:t>built</w:t>
      </w:r>
      <w:r>
        <w:rPr>
          <w:color w:val="2B2A29"/>
          <w:spacing w:val="-3"/>
          <w:w w:val="105"/>
        </w:rPr>
        <w:t xml:space="preserve"> </w:t>
      </w:r>
      <w:r>
        <w:rPr>
          <w:color w:val="2B2A29"/>
          <w:w w:val="105"/>
        </w:rPr>
        <w:t>with</w:t>
      </w:r>
      <w:r>
        <w:rPr>
          <w:color w:val="2B2A29"/>
          <w:spacing w:val="-3"/>
          <w:w w:val="105"/>
        </w:rPr>
        <w:t xml:space="preserve"> </w:t>
      </w:r>
      <w:r>
        <w:rPr>
          <w:color w:val="2B2A29"/>
          <w:w w:val="105"/>
        </w:rPr>
        <w:t>the</w:t>
      </w:r>
      <w:r>
        <w:rPr>
          <w:color w:val="2B2A29"/>
          <w:spacing w:val="-3"/>
          <w:w w:val="105"/>
        </w:rPr>
        <w:t xml:space="preserve"> </w:t>
      </w:r>
      <w:r>
        <w:rPr>
          <w:color w:val="2B2A29"/>
          <w:w w:val="105"/>
        </w:rPr>
        <w:t>following</w:t>
      </w:r>
      <w:r>
        <w:rPr>
          <w:color w:val="2B2A29"/>
          <w:spacing w:val="-54"/>
          <w:w w:val="105"/>
        </w:rPr>
        <w:t xml:space="preserve"> </w:t>
      </w:r>
      <w:r>
        <w:rPr>
          <w:color w:val="2B2A29"/>
          <w:w w:val="110"/>
        </w:rPr>
        <w:t>command:</w:t>
      </w:r>
    </w:p>
    <w:p>
      <w:pPr>
        <w:pStyle w:val="11"/>
        <w:spacing w:line="304" w:lineRule="auto"/>
        <w:ind w:left="160" w:right="752" w:firstLine="359"/>
      </w:pPr>
      <w:r>
        <w:rPr>
          <w:color w:val="2B2A29"/>
          <w:w w:val="105"/>
        </w:rPr>
        <w:t>该项目由三</w:t>
      </w:r>
      <w:r>
        <w:rPr>
          <w:color w:val="2B2A29"/>
          <w:spacing w:val="4"/>
          <w:w w:val="105"/>
        </w:rPr>
        <w:t>个</w:t>
      </w:r>
      <w:r>
        <w:rPr>
          <w:color w:val="2B2A29"/>
          <w:w w:val="105"/>
        </w:rPr>
        <w:t>模块组成。我们可以逐个构建模块，也可以一次构建所有模块。可以使用以下</w:t>
      </w:r>
      <w:r>
        <w:rPr>
          <w:color w:val="2B2A29"/>
          <w:w w:val="110"/>
        </w:rPr>
        <w:t>命令</w:t>
      </w:r>
      <w:r>
        <w:rPr>
          <w:color w:val="2B2A29"/>
          <w:w w:val="105"/>
        </w:rPr>
        <w:t>构建特定模块</w:t>
      </w:r>
      <w:r>
        <w:rPr>
          <w:color w:val="2B2A29"/>
          <w:w w:val="110"/>
        </w:rPr>
        <w:t>：</w:t>
      </w:r>
    </w:p>
    <w:p>
      <w:r>
        <w:rPr>
          <w:rFonts w:ascii="宋体"/>
          <w:color w:val="2B2A29"/>
        </w:rPr>
        <w:t>ballerina build [-c] &lt;module_name&gt;</w:t>
      </w:r>
    </w:p>
    <w:p>
      <w:pPr>
        <w:pStyle w:val="11"/>
        <w:spacing w:before="140"/>
        <w:ind w:left="160"/>
        <w:rPr>
          <w:rFonts w:ascii="宋体"/>
        </w:rPr>
      </w:pPr>
      <w:r>
        <w:rPr>
          <w:rFonts w:ascii="宋体"/>
          <w:color w:val="2B2A29"/>
        </w:rPr>
        <w:t>芭蕾舞演员版本[-c]&lt;模块名&gt;</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 xml:space="preserve">If the module on its own is not executable, you need to pass the </w:t>
      </w:r>
      <w:r>
        <w:rPr>
          <w:rFonts w:ascii="宋体"/>
          <w:color w:val="2B2A29"/>
          <w:w w:val="105"/>
        </w:rPr>
        <w:t xml:space="preserve">-c </w:t>
      </w:r>
      <w:r>
        <w:rPr>
          <w:color w:val="2B2A29"/>
          <w:w w:val="105"/>
        </w:rPr>
        <w:t>switch to the</w:t>
      </w:r>
      <w:r>
        <w:rPr>
          <w:color w:val="2B2A29"/>
          <w:spacing w:val="1"/>
          <w:w w:val="105"/>
        </w:rPr>
        <w:t xml:space="preserve"> </w:t>
      </w:r>
      <w:r>
        <w:rPr>
          <w:color w:val="2B2A29"/>
          <w:w w:val="105"/>
        </w:rPr>
        <w:t xml:space="preserve">compiler to only compile the module code and not create an executable </w:t>
      </w:r>
      <w:r>
        <w:rPr>
          <w:rFonts w:ascii="宋体"/>
          <w:color w:val="2B2A29"/>
          <w:w w:val="105"/>
        </w:rPr>
        <w:t xml:space="preserve">.jar </w:t>
      </w:r>
      <w:r>
        <w:rPr>
          <w:color w:val="2B2A29"/>
          <w:w w:val="105"/>
        </w:rPr>
        <w:t>file. The</w:t>
      </w:r>
      <w:r>
        <w:rPr>
          <w:color w:val="2B2A29"/>
          <w:spacing w:val="1"/>
          <w:w w:val="105"/>
        </w:rPr>
        <w:t xml:space="preserve"> </w:t>
      </w:r>
      <w:r>
        <w:rPr>
          <w:color w:val="2B2A29"/>
          <w:w w:val="105"/>
        </w:rPr>
        <w:t>compiler will only compile the source code and will create an intermediary file known as</w:t>
      </w:r>
      <w:r>
        <w:rPr>
          <w:color w:val="2B2A29"/>
          <w:spacing w:val="-55"/>
          <w:w w:val="105"/>
        </w:rPr>
        <w:t xml:space="preserve"> </w:t>
      </w:r>
      <w:r>
        <w:rPr>
          <w:color w:val="2B2A29"/>
          <w:w w:val="105"/>
        </w:rPr>
        <w:t>a</w:t>
      </w:r>
      <w:r>
        <w:rPr>
          <w:color w:val="2B2A29"/>
          <w:spacing w:val="-13"/>
          <w:w w:val="105"/>
        </w:rPr>
        <w:t xml:space="preserve"> </w:t>
      </w:r>
      <w:r>
        <w:rPr>
          <w:color w:val="2B2A29"/>
          <w:w w:val="105"/>
        </w:rPr>
        <w:t>BALO</w:t>
      </w:r>
      <w:r>
        <w:rPr>
          <w:color w:val="2B2A29"/>
          <w:spacing w:val="-13"/>
          <w:w w:val="105"/>
        </w:rPr>
        <w:t xml:space="preserve"> </w:t>
      </w:r>
      <w:r>
        <w:rPr>
          <w:color w:val="2B2A29"/>
          <w:w w:val="105"/>
        </w:rPr>
        <w:t>(Ballerina</w:t>
      </w:r>
      <w:r>
        <w:rPr>
          <w:color w:val="2B2A29"/>
          <w:spacing w:val="-13"/>
          <w:w w:val="105"/>
        </w:rPr>
        <w:t xml:space="preserve"> </w:t>
      </w:r>
      <w:r>
        <w:rPr>
          <w:color w:val="2B2A29"/>
          <w:w w:val="105"/>
        </w:rPr>
        <w:t>Object)</w:t>
      </w:r>
      <w:r>
        <w:rPr>
          <w:color w:val="2B2A29"/>
          <w:spacing w:val="-13"/>
          <w:w w:val="105"/>
        </w:rPr>
        <w:t xml:space="preserve"> </w:t>
      </w:r>
      <w:r>
        <w:rPr>
          <w:color w:val="2B2A29"/>
          <w:w w:val="105"/>
        </w:rPr>
        <w:t>file.</w:t>
      </w:r>
      <w:r>
        <w:rPr>
          <w:color w:val="2B2A29"/>
          <w:spacing w:val="-13"/>
          <w:w w:val="105"/>
        </w:rPr>
        <w:t xml:space="preserve"> </w:t>
      </w:r>
      <w:r>
        <w:rPr>
          <w:color w:val="2B2A29"/>
          <w:w w:val="105"/>
        </w:rPr>
        <w:t>This</w:t>
      </w:r>
      <w:r>
        <w:rPr>
          <w:color w:val="2B2A29"/>
          <w:spacing w:val="-13"/>
          <w:w w:val="105"/>
        </w:rPr>
        <w:t xml:space="preserve"> </w:t>
      </w:r>
      <w:r>
        <w:rPr>
          <w:color w:val="2B2A29"/>
          <w:w w:val="105"/>
        </w:rPr>
        <w:t>file</w:t>
      </w:r>
      <w:r>
        <w:rPr>
          <w:color w:val="2B2A29"/>
          <w:spacing w:val="-13"/>
          <w:w w:val="105"/>
        </w:rPr>
        <w:t xml:space="preserve"> </w:t>
      </w:r>
      <w:r>
        <w:rPr>
          <w:color w:val="2B2A29"/>
          <w:w w:val="105"/>
        </w:rPr>
        <w:t>simply</w:t>
      </w:r>
      <w:r>
        <w:rPr>
          <w:color w:val="2B2A29"/>
          <w:spacing w:val="-13"/>
          <w:w w:val="105"/>
        </w:rPr>
        <w:t xml:space="preserve"> </w:t>
      </w:r>
      <w:r>
        <w:rPr>
          <w:color w:val="2B2A29"/>
          <w:w w:val="105"/>
        </w:rPr>
        <w:t>contains</w:t>
      </w:r>
      <w:r>
        <w:rPr>
          <w:color w:val="2B2A29"/>
          <w:spacing w:val="-12"/>
          <w:w w:val="105"/>
        </w:rPr>
        <w:t xml:space="preserve"> </w:t>
      </w:r>
      <w:r>
        <w:rPr>
          <w:color w:val="2B2A29"/>
          <w:w w:val="105"/>
        </w:rPr>
        <w:t>the</w:t>
      </w:r>
      <w:r>
        <w:rPr>
          <w:color w:val="2B2A29"/>
          <w:spacing w:val="-13"/>
          <w:w w:val="105"/>
        </w:rPr>
        <w:t xml:space="preserve"> </w:t>
      </w:r>
      <w:r>
        <w:rPr>
          <w:color w:val="2B2A29"/>
          <w:w w:val="105"/>
        </w:rPr>
        <w:t>compiled</w:t>
      </w:r>
      <w:r>
        <w:rPr>
          <w:color w:val="2B2A29"/>
          <w:spacing w:val="-13"/>
          <w:w w:val="105"/>
        </w:rPr>
        <w:t xml:space="preserve"> </w:t>
      </w:r>
      <w:r>
        <w:rPr>
          <w:color w:val="2B2A29"/>
          <w:w w:val="105"/>
        </w:rPr>
        <w:t>result</w:t>
      </w:r>
      <w:r>
        <w:rPr>
          <w:color w:val="2B2A29"/>
          <w:spacing w:val="-13"/>
          <w:w w:val="105"/>
        </w:rPr>
        <w:t xml:space="preserve"> </w:t>
      </w:r>
      <w:r>
        <w:rPr>
          <w:color w:val="2B2A29"/>
          <w:w w:val="105"/>
        </w:rPr>
        <w:t>of</w:t>
      </w:r>
      <w:r>
        <w:rPr>
          <w:color w:val="2B2A29"/>
          <w:spacing w:val="-13"/>
          <w:w w:val="105"/>
        </w:rPr>
        <w:t xml:space="preserve"> </w:t>
      </w:r>
      <w:r>
        <w:rPr>
          <w:color w:val="2B2A29"/>
          <w:w w:val="105"/>
        </w:rPr>
        <w:t>the</w:t>
      </w:r>
      <w:r>
        <w:rPr>
          <w:color w:val="2B2A29"/>
          <w:spacing w:val="-13"/>
          <w:w w:val="105"/>
        </w:rPr>
        <w:t xml:space="preserve"> </w:t>
      </w:r>
      <w:r>
        <w:rPr>
          <w:color w:val="2B2A29"/>
          <w:w w:val="105"/>
        </w:rPr>
        <w:t>given</w:t>
      </w:r>
      <w:r>
        <w:rPr>
          <w:color w:val="2B2A29"/>
          <w:spacing w:val="1"/>
          <w:w w:val="105"/>
        </w:rPr>
        <w:t xml:space="preserve"> </w:t>
      </w:r>
      <w:r>
        <w:rPr>
          <w:color w:val="2B2A29"/>
          <w:w w:val="105"/>
        </w:rPr>
        <w:t>source</w:t>
      </w:r>
      <w:r>
        <w:rPr>
          <w:color w:val="2B2A29"/>
          <w:spacing w:val="-4"/>
          <w:w w:val="105"/>
        </w:rPr>
        <w:t xml:space="preserve"> </w:t>
      </w:r>
      <w:r>
        <w:rPr>
          <w:color w:val="2B2A29"/>
          <w:w w:val="105"/>
        </w:rPr>
        <w:t>files,</w:t>
      </w:r>
      <w:r>
        <w:rPr>
          <w:color w:val="2B2A29"/>
          <w:spacing w:val="-3"/>
          <w:w w:val="105"/>
        </w:rPr>
        <w:t xml:space="preserve"> </w:t>
      </w:r>
      <w:r>
        <w:rPr>
          <w:color w:val="2B2A29"/>
          <w:w w:val="105"/>
        </w:rPr>
        <w:t>and</w:t>
      </w:r>
      <w:r>
        <w:rPr>
          <w:color w:val="2B2A29"/>
          <w:spacing w:val="-3"/>
          <w:w w:val="105"/>
        </w:rPr>
        <w:t xml:space="preserve"> </w:t>
      </w:r>
      <w:r>
        <w:rPr>
          <w:color w:val="2B2A29"/>
          <w:w w:val="105"/>
        </w:rPr>
        <w:t>it</w:t>
      </w:r>
      <w:r>
        <w:rPr>
          <w:color w:val="2B2A29"/>
          <w:spacing w:val="-3"/>
          <w:w w:val="105"/>
        </w:rPr>
        <w:t xml:space="preserve"> </w:t>
      </w:r>
      <w:r>
        <w:rPr>
          <w:color w:val="2B2A29"/>
          <w:w w:val="105"/>
        </w:rPr>
        <w:t>has</w:t>
      </w:r>
      <w:r>
        <w:rPr>
          <w:color w:val="2B2A29"/>
          <w:spacing w:val="-3"/>
          <w:w w:val="105"/>
        </w:rPr>
        <w:t xml:space="preserve"> </w:t>
      </w:r>
      <w:r>
        <w:rPr>
          <w:color w:val="2B2A29"/>
          <w:w w:val="105"/>
        </w:rPr>
        <w:t>not</w:t>
      </w:r>
      <w:r>
        <w:rPr>
          <w:color w:val="2B2A29"/>
          <w:spacing w:val="-4"/>
          <w:w w:val="105"/>
        </w:rPr>
        <w:t xml:space="preserve"> </w:t>
      </w:r>
      <w:r>
        <w:rPr>
          <w:color w:val="2B2A29"/>
          <w:w w:val="105"/>
        </w:rPr>
        <w:t>combined</w:t>
      </w:r>
      <w:r>
        <w:rPr>
          <w:color w:val="2B2A29"/>
          <w:spacing w:val="-3"/>
          <w:w w:val="105"/>
        </w:rPr>
        <w:t xml:space="preserve"> </w:t>
      </w:r>
      <w:r>
        <w:rPr>
          <w:color w:val="2B2A29"/>
          <w:w w:val="105"/>
        </w:rPr>
        <w:t>the</w:t>
      </w:r>
      <w:r>
        <w:rPr>
          <w:color w:val="2B2A29"/>
          <w:spacing w:val="-3"/>
          <w:w w:val="105"/>
        </w:rPr>
        <w:t xml:space="preserve"> </w:t>
      </w:r>
      <w:r>
        <w:rPr>
          <w:color w:val="2B2A29"/>
          <w:w w:val="105"/>
        </w:rPr>
        <w:t>dependencies</w:t>
      </w:r>
      <w:r>
        <w:rPr>
          <w:color w:val="2B2A29"/>
          <w:spacing w:val="-3"/>
          <w:w w:val="105"/>
        </w:rPr>
        <w:t xml:space="preserve"> </w:t>
      </w:r>
      <w:r>
        <w:rPr>
          <w:color w:val="2B2A29"/>
          <w:w w:val="105"/>
        </w:rPr>
        <w:t>to</w:t>
      </w:r>
      <w:r>
        <w:rPr>
          <w:color w:val="2B2A29"/>
          <w:spacing w:val="-3"/>
          <w:w w:val="105"/>
        </w:rPr>
        <w:t xml:space="preserve"> </w:t>
      </w:r>
      <w:r>
        <w:rPr>
          <w:color w:val="2B2A29"/>
          <w:w w:val="105"/>
        </w:rPr>
        <w:t>create</w:t>
      </w:r>
      <w:r>
        <w:rPr>
          <w:color w:val="2B2A29"/>
          <w:spacing w:val="-3"/>
          <w:w w:val="105"/>
        </w:rPr>
        <w:t xml:space="preserve"> </w:t>
      </w:r>
      <w:r>
        <w:rPr>
          <w:color w:val="2B2A29"/>
          <w:w w:val="105"/>
        </w:rPr>
        <w:t>a</w:t>
      </w:r>
      <w:r>
        <w:rPr>
          <w:color w:val="2B2A29"/>
          <w:spacing w:val="-4"/>
          <w:w w:val="105"/>
        </w:rPr>
        <w:t xml:space="preserve"> </w:t>
      </w:r>
      <w:r>
        <w:rPr>
          <w:color w:val="2B2A29"/>
          <w:w w:val="105"/>
        </w:rPr>
        <w:t>final</w:t>
      </w:r>
      <w:r>
        <w:rPr>
          <w:color w:val="2B2A29"/>
          <w:spacing w:val="-3"/>
          <w:w w:val="105"/>
        </w:rPr>
        <w:t xml:space="preserve"> </w:t>
      </w:r>
      <w:r>
        <w:rPr>
          <w:color w:val="2B2A29"/>
          <w:w w:val="105"/>
        </w:rPr>
        <w:t>executable.</w:t>
      </w:r>
    </w:p>
    <w:p>
      <w:pPr>
        <w:pStyle w:val="11"/>
        <w:spacing w:before="70" w:line="290" w:lineRule="auto"/>
        <w:ind w:left="520" w:right="183" w:firstLine="359"/>
      </w:pPr>
      <w:bookmarkStart w:id="101" w:name="_bookmark96"/>
      <w:bookmarkEnd w:id="101"/>
      <w:r>
        <w:rPr>
          <w:color w:val="2B2A29"/>
          <w:w w:val="105"/>
        </w:rPr>
        <w:t>如果模块本身不可执行，则需要将</w:t>
      </w:r>
      <w:r>
        <w:rPr>
          <w:rFonts w:ascii="宋体"/>
          <w:color w:val="2B2A29"/>
          <w:w w:val="105"/>
        </w:rPr>
        <w:t>-c</w:t>
      </w:r>
      <w:r>
        <w:rPr>
          <w:color w:val="2B2A29"/>
          <w:w w:val="105"/>
        </w:rPr>
        <w:t>开关传递给编译器，以仅编译模块代码，而不创建可执行</w:t>
      </w:r>
      <w:r>
        <w:rPr>
          <w:rFonts w:ascii="宋体"/>
          <w:color w:val="2B2A29"/>
          <w:w w:val="105"/>
        </w:rPr>
        <w:t>.jar</w:t>
      </w:r>
      <w:r>
        <w:rPr>
          <w:color w:val="2B2A29"/>
          <w:w w:val="105"/>
        </w:rPr>
        <w:t>文件。编译器将只编译源代码，并创建一个称为BALO（Ballerina</w:t>
      </w:r>
      <w:r>
        <w:t xml:space="preserve"> </w:t>
      </w:r>
      <w:r>
        <w:rPr>
          <w:color w:val="2B2A29"/>
          <w:w w:val="105"/>
        </w:rPr>
        <w:t>Object）文件的中间文件。该文件只包含</w:t>
      </w:r>
      <w:r>
        <w:rPr>
          <w:color w:val="2B2A29"/>
          <w:spacing w:val="-12"/>
          <w:w w:val="105"/>
        </w:rPr>
        <w:t>给</w:t>
      </w:r>
      <w:r>
        <w:rPr>
          <w:color w:val="2B2A29"/>
          <w:w w:val="105"/>
        </w:rPr>
        <w:t>定源文件的编译结果，它没有组合依赖</w:t>
      </w:r>
      <w:r>
        <w:rPr>
          <w:color w:val="2B2A29"/>
          <w:spacing w:val="-3"/>
          <w:w w:val="105"/>
        </w:rPr>
        <w:t>项</w:t>
      </w:r>
      <w:r>
        <w:rPr>
          <w:color w:val="2B2A29"/>
          <w:w w:val="105"/>
        </w:rPr>
        <w:t>来创建最终</w:t>
      </w:r>
      <w:r>
        <w:rPr>
          <w:color w:val="2B2A29"/>
          <w:spacing w:val="-3"/>
          <w:w w:val="105"/>
        </w:rPr>
        <w:t>的可</w:t>
      </w:r>
      <w:r>
        <w:rPr>
          <w:color w:val="2B2A29"/>
          <w:w w:val="105"/>
        </w:rPr>
        <w:t>执行文件。</w:t>
      </w:r>
    </w:p>
    <w:p>
      <w:r>
        <w:rPr>
          <w:color w:val="2B2A29"/>
          <w:w w:val="105"/>
        </w:rPr>
        <w:t>In</w:t>
      </w:r>
      <w:r>
        <w:rPr>
          <w:color w:val="2B2A29"/>
          <w:spacing w:val="-1"/>
          <w:w w:val="105"/>
        </w:rPr>
        <w:t xml:space="preserve"> </w:t>
      </w:r>
      <w:r>
        <w:rPr>
          <w:color w:val="2B2A29"/>
          <w:w w:val="105"/>
        </w:rPr>
        <w:t>this</w:t>
      </w:r>
      <w:r>
        <w:rPr>
          <w:color w:val="2B2A29"/>
          <w:spacing w:val="-1"/>
          <w:w w:val="105"/>
        </w:rPr>
        <w:t xml:space="preserve"> </w:t>
      </w:r>
      <w:r>
        <w:rPr>
          <w:color w:val="2B2A29"/>
          <w:w w:val="105"/>
        </w:rPr>
        <w:t>manner,</w:t>
      </w:r>
      <w:r>
        <w:rPr>
          <w:color w:val="2B2A29"/>
          <w:spacing w:val="-1"/>
          <w:w w:val="105"/>
        </w:rPr>
        <w:t xml:space="preserve"> </w:t>
      </w:r>
      <w:r>
        <w:rPr>
          <w:color w:val="2B2A29"/>
          <w:w w:val="105"/>
        </w:rPr>
        <w:t>we</w:t>
      </w:r>
      <w:r>
        <w:rPr>
          <w:color w:val="2B2A29"/>
          <w:spacing w:val="-1"/>
          <w:w w:val="105"/>
        </w:rPr>
        <w:t xml:space="preserve"> </w:t>
      </w:r>
      <w:r>
        <w:rPr>
          <w:color w:val="2B2A29"/>
          <w:w w:val="105"/>
        </w:rPr>
        <w:t>can</w:t>
      </w:r>
      <w:r>
        <w:rPr>
          <w:color w:val="2B2A29"/>
          <w:spacing w:val="-1"/>
          <w:w w:val="105"/>
        </w:rPr>
        <w:t xml:space="preserve"> </w:t>
      </w:r>
      <w:r>
        <w:rPr>
          <w:color w:val="2B2A29"/>
          <w:w w:val="105"/>
        </w:rPr>
        <w:t>execute</w:t>
      </w:r>
      <w:r>
        <w:rPr>
          <w:color w:val="2B2A29"/>
          <w:spacing w:val="-1"/>
          <w:w w:val="105"/>
        </w:rPr>
        <w:t xml:space="preserve"> </w:t>
      </w:r>
      <w:r>
        <w:rPr>
          <w:color w:val="2B2A29"/>
          <w:w w:val="105"/>
        </w:rPr>
        <w:t>the</w:t>
      </w:r>
      <w:r>
        <w:rPr>
          <w:color w:val="2B2A29"/>
          <w:spacing w:val="-1"/>
          <w:w w:val="105"/>
        </w:rPr>
        <w:t xml:space="preserve"> </w:t>
      </w:r>
      <w:r>
        <w:rPr>
          <w:color w:val="2B2A29"/>
          <w:w w:val="105"/>
        </w:rPr>
        <w:t>final</w:t>
      </w:r>
      <w:r>
        <w:rPr>
          <w:color w:val="2B2A29"/>
          <w:spacing w:val="-1"/>
          <w:w w:val="105"/>
        </w:rPr>
        <w:t xml:space="preserve"> </w:t>
      </w:r>
      <w:r>
        <w:rPr>
          <w:color w:val="2B2A29"/>
          <w:w w:val="105"/>
        </w:rPr>
        <w:t>command to</w:t>
      </w:r>
      <w:r>
        <w:rPr>
          <w:color w:val="2B2A29"/>
          <w:spacing w:val="-1"/>
          <w:w w:val="105"/>
        </w:rPr>
        <w:t xml:space="preserve"> </w:t>
      </w:r>
      <w:r>
        <w:rPr>
          <w:color w:val="2B2A29"/>
          <w:w w:val="105"/>
        </w:rPr>
        <w:t>build</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calparser</w:t>
      </w:r>
      <w:r>
        <w:rPr>
          <w:rFonts w:ascii="宋体"/>
          <w:color w:val="2B2A29"/>
          <w:spacing w:val="-59"/>
          <w:w w:val="105"/>
        </w:rPr>
        <w:t xml:space="preserve"> </w:t>
      </w:r>
      <w:r>
        <w:rPr>
          <w:color w:val="2B2A29"/>
          <w:w w:val="105"/>
        </w:rPr>
        <w:t>and</w:t>
      </w:r>
      <w:r>
        <w:rPr>
          <w:rFonts w:ascii="宋体"/>
          <w:color w:val="2B2A29"/>
          <w:w w:val="105"/>
        </w:rPr>
        <w:t xml:space="preserve"> calfunctions</w:t>
      </w:r>
      <w:r>
        <w:rPr>
          <w:rFonts w:ascii="宋体"/>
          <w:color w:val="2B2A29"/>
          <w:spacing w:val="-70"/>
          <w:w w:val="105"/>
        </w:rPr>
        <w:t xml:space="preserve"> </w:t>
      </w:r>
      <w:r>
        <w:rPr>
          <w:color w:val="2B2A29"/>
          <w:w w:val="105"/>
        </w:rPr>
        <w:t>modules,</w:t>
      </w:r>
      <w:r>
        <w:rPr>
          <w:color w:val="2B2A29"/>
          <w:spacing w:val="-12"/>
          <w:w w:val="105"/>
        </w:rPr>
        <w:t xml:space="preserve"> </w:t>
      </w:r>
      <w:r>
        <w:rPr>
          <w:color w:val="2B2A29"/>
          <w:w w:val="105"/>
        </w:rPr>
        <w:t>as</w:t>
      </w:r>
      <w:r>
        <w:rPr>
          <w:color w:val="2B2A29"/>
          <w:spacing w:val="-12"/>
          <w:w w:val="105"/>
        </w:rPr>
        <w:t xml:space="preserve"> </w:t>
      </w:r>
      <w:r>
        <w:rPr>
          <w:color w:val="2B2A29"/>
          <w:w w:val="105"/>
        </w:rPr>
        <w:t>shown</w:t>
      </w:r>
      <w:r>
        <w:rPr>
          <w:color w:val="2B2A29"/>
          <w:spacing w:val="-13"/>
          <w:w w:val="105"/>
        </w:rPr>
        <w:t xml:space="preserve"> </w:t>
      </w:r>
      <w:r>
        <w:rPr>
          <w:color w:val="2B2A29"/>
          <w:w w:val="105"/>
        </w:rPr>
        <w:t>in</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2"/>
          <w:w w:val="105"/>
        </w:rPr>
        <w:t xml:space="preserve"> </w:t>
      </w:r>
      <w:r>
        <w:rPr>
          <w:color w:val="2B2A29"/>
          <w:w w:val="105"/>
        </w:rPr>
        <w:t>code:</w:t>
      </w:r>
    </w:p>
    <w:p>
      <w:pPr>
        <w:pStyle w:val="11"/>
        <w:ind w:left="880"/>
      </w:pPr>
      <w:r>
        <w:rPr>
          <w:color w:val="2B2A29"/>
          <w:w w:val="105"/>
        </w:rPr>
        <w:t>通过这种方式，我们可以执行最终命令来构建</w:t>
      </w:r>
      <w:r>
        <w:rPr>
          <w:rFonts w:ascii="宋体"/>
          <w:color w:val="2B2A29"/>
          <w:w w:val="105"/>
        </w:rPr>
        <w:t>calparser</w:t>
      </w:r>
      <w:r>
        <w:rPr>
          <w:color w:val="2B2A29"/>
          <w:w w:val="105"/>
        </w:rPr>
        <w:t>和</w:t>
      </w:r>
      <w:r>
        <w:rPr>
          <w:rFonts w:ascii="宋体"/>
          <w:color w:val="2B2A29"/>
          <w:w w:val="105"/>
        </w:rPr>
        <w:t>calfunctions</w:t>
      </w:r>
      <w:r>
        <w:rPr>
          <w:color w:val="2B2A29"/>
          <w:w w:val="105"/>
        </w:rPr>
        <w:t>模块，如以下代码所示：</w:t>
      </w:r>
    </w:p>
    <w:p>
      <w:r>
        <w:rPr>
          <w:rFonts w:ascii="Trebuchet MS"/>
          <w:b/>
          <w:color w:val="2B2A29"/>
          <w:w w:val="105"/>
          <w:sz w:val="22"/>
        </w:rPr>
        <w:t>$</w:t>
      </w:r>
      <w:r>
        <w:rPr>
          <w:rFonts w:ascii="Trebuchet MS"/>
          <w:b/>
          <w:color w:val="2B2A29"/>
          <w:spacing w:val="46"/>
          <w:w w:val="105"/>
          <w:sz w:val="22"/>
        </w:rPr>
        <w:t xml:space="preserve"> </w:t>
      </w:r>
      <w:r>
        <w:rPr>
          <w:rFonts w:ascii="Trebuchet MS"/>
          <w:b/>
          <w:color w:val="2B2A29"/>
          <w:w w:val="105"/>
          <w:sz w:val="22"/>
        </w:rPr>
        <w:t>ballerina</w:t>
      </w:r>
      <w:r>
        <w:rPr>
          <w:rFonts w:ascii="Trebuchet MS"/>
          <w:b/>
          <w:color w:val="2B2A29"/>
          <w:spacing w:val="46"/>
          <w:w w:val="105"/>
          <w:sz w:val="22"/>
        </w:rPr>
        <w:t xml:space="preserve"> </w:t>
      </w:r>
      <w:r>
        <w:rPr>
          <w:rFonts w:ascii="Trebuchet MS"/>
          <w:b/>
          <w:color w:val="2B2A29"/>
          <w:w w:val="105"/>
          <w:sz w:val="22"/>
        </w:rPr>
        <w:t>build</w:t>
      </w:r>
      <w:r>
        <w:rPr>
          <w:rFonts w:ascii="Trebuchet MS"/>
          <w:b/>
          <w:color w:val="2B2A29"/>
          <w:spacing w:val="46"/>
          <w:w w:val="105"/>
          <w:sz w:val="22"/>
        </w:rPr>
        <w:t xml:space="preserve"> </w:t>
      </w:r>
      <w:r>
        <w:rPr>
          <w:rFonts w:ascii="Trebuchet MS"/>
          <w:b/>
          <w:color w:val="2B2A29"/>
          <w:w w:val="105"/>
          <w:sz w:val="22"/>
        </w:rPr>
        <w:t>-c</w:t>
      </w:r>
      <w:r>
        <w:rPr>
          <w:rFonts w:ascii="Trebuchet MS"/>
          <w:b/>
          <w:color w:val="2B2A29"/>
          <w:spacing w:val="47"/>
          <w:w w:val="105"/>
          <w:sz w:val="22"/>
        </w:rPr>
        <w:t xml:space="preserve"> </w:t>
      </w:r>
      <w:r>
        <w:rPr>
          <w:rFonts w:ascii="Trebuchet MS"/>
          <w:b/>
          <w:color w:val="2B2A29"/>
          <w:w w:val="105"/>
          <w:sz w:val="22"/>
        </w:rPr>
        <w:t>calparser</w:t>
      </w:r>
    </w:p>
    <w:p>
      <w:pPr>
        <w:spacing w:before="212"/>
        <w:ind w:left="520" w:right="0" w:firstLine="0"/>
        <w:jc w:val="left"/>
        <w:rPr>
          <w:rFonts w:ascii="Trebuchet MS"/>
          <w:b/>
          <w:sz w:val="22"/>
        </w:rPr>
      </w:pPr>
      <w:r>
        <w:rPr>
          <w:rFonts w:ascii="Trebuchet MS"/>
          <w:b/>
          <w:color w:val="2B2A29"/>
          <w:w w:val="105"/>
          <w:sz w:val="22"/>
        </w:rPr>
        <w:t>$ballerina构建-c</w:t>
      </w:r>
      <w:r>
        <w:t xml:space="preserve"> </w:t>
      </w:r>
      <w:r>
        <w:rPr>
          <w:rFonts w:ascii="Trebuchet MS"/>
          <w:b/>
          <w:color w:val="2B2A29"/>
          <w:w w:val="105"/>
          <w:sz w:val="22"/>
        </w:rPr>
        <w:t>calparser</w:t>
      </w:r>
    </w:p>
    <w:p>
      <w:r>
        <w:rPr>
          <w:rFonts w:ascii="宋体"/>
          <w:color w:val="2B2A29"/>
        </w:rPr>
        <w:t>Compiling source</w:t>
      </w:r>
    </w:p>
    <w:p>
      <w:pPr>
        <w:pStyle w:val="11"/>
        <w:spacing w:before="51"/>
        <w:ind w:left="520"/>
        <w:rPr>
          <w:rFonts w:ascii="宋体"/>
        </w:rPr>
      </w:pPr>
      <w:r>
        <w:rPr>
          <w:rFonts w:ascii="宋体"/>
          <w:color w:val="2B2A29"/>
        </w:rPr>
        <w:t>正在编译源</w:t>
      </w:r>
    </w:p>
    <w:p>
      <w:r>
        <w:rPr>
          <w:rFonts w:ascii="宋体"/>
          <w:color w:val="2B2A29"/>
        </w:rPr>
        <w:t>laf/calparser:0.1.0</w:t>
      </w:r>
    </w:p>
    <w:p>
      <w:pPr>
        <w:pStyle w:val="11"/>
        <w:spacing w:before="38"/>
        <w:ind w:left="1400"/>
        <w:rPr>
          <w:rFonts w:ascii="宋体"/>
        </w:rPr>
      </w:pPr>
      <w:r>
        <w:rPr>
          <w:rFonts w:ascii="宋体"/>
          <w:color w:val="2B2A29"/>
        </w:rPr>
        <w:t>laf/calparser:0.1.0</w:t>
      </w:r>
    </w:p>
    <w:p>
      <w:r>
        <w:rPr>
          <w:rFonts w:ascii="宋体"/>
          <w:color w:val="2B2A29"/>
        </w:rPr>
        <w:t>Creating balos</w:t>
      </w:r>
    </w:p>
    <w:p>
      <w:pPr>
        <w:pStyle w:val="11"/>
        <w:spacing w:before="199"/>
        <w:ind w:left="520"/>
        <w:rPr>
          <w:rFonts w:ascii="宋体"/>
        </w:rPr>
      </w:pPr>
      <w:r>
        <w:rPr>
          <w:rFonts w:ascii="宋体"/>
          <w:color w:val="2B2A29"/>
        </w:rPr>
        <w:t>创建balos</w:t>
      </w:r>
    </w:p>
    <w:p>
      <w:r>
        <w:rPr>
          <w:rFonts w:ascii="宋体"/>
          <w:color w:val="2B2A29"/>
        </w:rPr>
        <w:t>target/balo/calparser-2019r3-any-0.1.0.balo</w:t>
      </w:r>
    </w:p>
    <w:p>
      <w:pPr>
        <w:pStyle w:val="11"/>
        <w:spacing w:before="38"/>
        <w:ind w:left="1400"/>
        <w:rPr>
          <w:rFonts w:ascii="宋体"/>
        </w:rPr>
      </w:pPr>
      <w:r>
        <w:rPr>
          <w:rFonts w:ascii="宋体"/>
          <w:color w:val="2B2A29"/>
        </w:rPr>
        <w:t>目标/balo/cal解析器-2019r3-any-0.1.0.balo</w:t>
      </w:r>
    </w:p>
    <w:p>
      <w:r>
        <w:rPr>
          <w:rFonts w:ascii="宋体"/>
          <w:color w:val="2B2A29"/>
        </w:rPr>
        <w:t>Running tests</w:t>
      </w:r>
    </w:p>
    <w:p>
      <w:pPr>
        <w:pStyle w:val="11"/>
        <w:spacing w:before="198"/>
        <w:ind w:left="520"/>
        <w:rPr>
          <w:rFonts w:ascii="宋体"/>
        </w:rPr>
      </w:pPr>
      <w:r>
        <w:rPr>
          <w:rFonts w:ascii="宋体"/>
          <w:color w:val="2B2A29"/>
        </w:rPr>
        <w:t>正在运行测试</w:t>
      </w:r>
    </w:p>
    <w:p>
      <w:r>
        <w:rPr>
          <w:rFonts w:ascii="宋体"/>
          <w:color w:val="2B2A29"/>
        </w:rPr>
        <w:t>laf/calparser:0.1.0</w:t>
      </w:r>
      <w:r>
        <w:rPr>
          <w:rFonts w:ascii="宋体"/>
          <w:color w:val="2B2A29"/>
          <w:spacing w:val="-108"/>
        </w:rPr>
        <w:t xml:space="preserve"> </w:t>
      </w:r>
      <w:r>
        <w:rPr>
          <w:rFonts w:ascii="宋体"/>
          <w:color w:val="2B2A29"/>
        </w:rPr>
        <w:t>No tests found</w:t>
      </w:r>
    </w:p>
    <w:p>
      <w:pPr>
        <w:pStyle w:val="11"/>
        <w:spacing w:before="38" w:line="273" w:lineRule="auto"/>
        <w:ind w:left="1400" w:right="5450"/>
        <w:rPr>
          <w:rFonts w:ascii="宋体"/>
        </w:rPr>
      </w:pPr>
      <w:r>
        <w:rPr>
          <w:rFonts w:ascii="宋体"/>
          <w:color w:val="2B2A29"/>
        </w:rPr>
        <w:t>laf/calparser:0</w:t>
      </w:r>
      <w:r>
        <w:rPr>
          <w:rFonts w:ascii="宋体"/>
          <w:color w:val="2B2A29"/>
          <w:spacing w:val="-108"/>
        </w:rPr>
        <w:t>.1.0</w:t>
      </w:r>
      <w:r>
        <w:rPr>
          <w:rFonts w:ascii="宋体"/>
          <w:color w:val="2B2A29"/>
        </w:rPr>
        <w:t>未找到测试</w:t>
      </w:r>
    </w:p>
    <w:p>
      <w:r>
        <w:rPr>
          <w:rFonts w:ascii="Trebuchet MS"/>
          <w:b/>
          <w:color w:val="2B2A29"/>
          <w:w w:val="105"/>
          <w:sz w:val="22"/>
        </w:rPr>
        <w:t>$</w:t>
      </w:r>
      <w:r>
        <w:rPr>
          <w:rFonts w:ascii="Trebuchet MS"/>
          <w:b/>
          <w:color w:val="2B2A29"/>
          <w:spacing w:val="49"/>
          <w:w w:val="105"/>
          <w:sz w:val="22"/>
        </w:rPr>
        <w:t xml:space="preserve"> </w:t>
      </w:r>
      <w:r>
        <w:rPr>
          <w:rFonts w:ascii="Trebuchet MS"/>
          <w:b/>
          <w:color w:val="2B2A29"/>
          <w:w w:val="105"/>
          <w:sz w:val="22"/>
        </w:rPr>
        <w:t>ballerina</w:t>
      </w:r>
      <w:r>
        <w:rPr>
          <w:rFonts w:ascii="Trebuchet MS"/>
          <w:b/>
          <w:color w:val="2B2A29"/>
          <w:spacing w:val="49"/>
          <w:w w:val="105"/>
          <w:sz w:val="22"/>
        </w:rPr>
        <w:t xml:space="preserve"> </w:t>
      </w:r>
      <w:r>
        <w:rPr>
          <w:rFonts w:ascii="Trebuchet MS"/>
          <w:b/>
          <w:color w:val="2B2A29"/>
          <w:w w:val="105"/>
          <w:sz w:val="22"/>
        </w:rPr>
        <w:t>build</w:t>
      </w:r>
      <w:r>
        <w:rPr>
          <w:rFonts w:ascii="Trebuchet MS"/>
          <w:b/>
          <w:color w:val="2B2A29"/>
          <w:spacing w:val="49"/>
          <w:w w:val="105"/>
          <w:sz w:val="22"/>
        </w:rPr>
        <w:t xml:space="preserve"> </w:t>
      </w:r>
      <w:r>
        <w:rPr>
          <w:rFonts w:ascii="Trebuchet MS"/>
          <w:b/>
          <w:color w:val="2B2A29"/>
          <w:w w:val="105"/>
          <w:sz w:val="22"/>
        </w:rPr>
        <w:t>-c</w:t>
      </w:r>
      <w:r>
        <w:rPr>
          <w:rFonts w:ascii="Trebuchet MS"/>
          <w:b/>
          <w:color w:val="2B2A29"/>
          <w:spacing w:val="49"/>
          <w:w w:val="105"/>
          <w:sz w:val="22"/>
        </w:rPr>
        <w:t xml:space="preserve"> </w:t>
      </w:r>
      <w:r>
        <w:rPr>
          <w:rFonts w:ascii="Trebuchet MS"/>
          <w:b/>
          <w:color w:val="2B2A29"/>
          <w:w w:val="105"/>
          <w:sz w:val="22"/>
        </w:rPr>
        <w:t>calfunctions</w:t>
      </w:r>
    </w:p>
    <w:p>
      <w:pPr>
        <w:spacing w:before="171"/>
        <w:ind w:left="520" w:right="0" w:firstLine="0"/>
        <w:jc w:val="left"/>
        <w:rPr>
          <w:rFonts w:ascii="Trebuchet MS"/>
          <w:b/>
          <w:sz w:val="22"/>
        </w:rPr>
      </w:pPr>
      <w:r>
        <w:rPr>
          <w:rFonts w:ascii="Trebuchet MS"/>
          <w:b/>
          <w:color w:val="2B2A29"/>
          <w:w w:val="105"/>
          <w:sz w:val="22"/>
        </w:rPr>
        <w:t>$ballerina</w:t>
      </w:r>
      <w:r>
        <w:t xml:space="preserve"> </w:t>
      </w:r>
      <w:r>
        <w:rPr>
          <w:rFonts w:ascii="Trebuchet MS"/>
          <w:b/>
          <w:color w:val="2B2A29"/>
          <w:w w:val="105"/>
          <w:sz w:val="22"/>
        </w:rPr>
        <w:t>build-c</w:t>
      </w:r>
      <w:r>
        <w:t xml:space="preserve"> </w:t>
      </w:r>
      <w:r>
        <w:rPr>
          <w:rFonts w:ascii="Trebuchet MS"/>
          <w:b/>
          <w:color w:val="2B2A29"/>
          <w:w w:val="105"/>
          <w:sz w:val="22"/>
        </w:rPr>
        <w:t>calfunctions</w:t>
      </w:r>
    </w:p>
    <w:p>
      <w:r>
        <w:rPr>
          <w:rFonts w:ascii="宋体"/>
          <w:color w:val="2B2A29"/>
        </w:rPr>
        <w:t>Compiling source</w:t>
      </w:r>
    </w:p>
    <w:p>
      <w:pPr>
        <w:pStyle w:val="11"/>
        <w:spacing w:before="51"/>
        <w:ind w:left="520"/>
        <w:rPr>
          <w:rFonts w:ascii="宋体"/>
        </w:rPr>
      </w:pPr>
      <w:r>
        <w:rPr>
          <w:rFonts w:ascii="宋体"/>
          <w:color w:val="2B2A29"/>
        </w:rPr>
        <w:t>正在编译源</w:t>
      </w:r>
    </w:p>
    <w:p>
      <w:r>
        <w:rPr>
          <w:rFonts w:ascii="宋体"/>
          <w:color w:val="2B2A29"/>
        </w:rPr>
        <w:t>laf/calfunctions:0.1.0</w:t>
      </w:r>
    </w:p>
    <w:p>
      <w:pPr>
        <w:pStyle w:val="11"/>
        <w:spacing w:before="39"/>
        <w:ind w:left="1400"/>
        <w:rPr>
          <w:rFonts w:ascii="宋体"/>
        </w:rPr>
      </w:pPr>
      <w:r>
        <w:rPr>
          <w:rFonts w:ascii="宋体"/>
          <w:color w:val="2B2A29"/>
        </w:rPr>
        <w:t>laf/calfunctions:0.1.0</w:t>
      </w:r>
    </w:p>
    <w:p>
      <w:r>
        <w:rPr>
          <w:rFonts w:ascii="宋体"/>
          <w:color w:val="2B2A29"/>
        </w:rPr>
        <w:t>Creating balos</w:t>
      </w:r>
    </w:p>
    <w:p>
      <w:pPr>
        <w:pStyle w:val="11"/>
        <w:spacing w:before="198"/>
        <w:ind w:left="520"/>
        <w:rPr>
          <w:rFonts w:ascii="宋体"/>
        </w:rPr>
      </w:pPr>
      <w:r>
        <w:rPr>
          <w:rFonts w:ascii="宋体"/>
          <w:color w:val="2B2A29"/>
        </w:rPr>
        <w:t>创建balos</w:t>
      </w:r>
    </w:p>
    <w:p>
      <w:r>
        <w:rPr>
          <w:rFonts w:ascii="宋体"/>
          <w:color w:val="2B2A29"/>
        </w:rPr>
        <w:t>target/balo/calfunctions-2019r3-any-0.1.0.balo</w:t>
      </w:r>
    </w:p>
    <w:p>
      <w:pPr>
        <w:pStyle w:val="11"/>
        <w:spacing w:before="38"/>
        <w:ind w:left="1400"/>
        <w:rPr>
          <w:rFonts w:ascii="宋体"/>
        </w:rPr>
      </w:pPr>
      <w:r>
        <w:rPr>
          <w:rFonts w:ascii="宋体"/>
          <w:color w:val="2B2A29"/>
        </w:rPr>
        <w:t>target/balo/cal函数-2019r3-any-0.1.0.balo</w:t>
      </w:r>
    </w:p>
    <w:p>
      <w:r>
        <w:rPr>
          <w:rFonts w:ascii="宋体"/>
          <w:color w:val="2B2A29"/>
        </w:rPr>
        <w:t>Running tests</w:t>
      </w:r>
    </w:p>
    <w:p>
      <w:pPr>
        <w:pStyle w:val="11"/>
        <w:spacing w:before="198"/>
        <w:ind w:left="520"/>
        <w:rPr>
          <w:rFonts w:ascii="宋体"/>
        </w:rPr>
      </w:pPr>
      <w:r>
        <w:rPr>
          <w:rFonts w:ascii="宋体"/>
          <w:color w:val="2B2A29"/>
        </w:rPr>
        <w:t>正在运行测试</w:t>
      </w:r>
    </w:p>
    <w:p>
      <w:r>
        <w:rPr>
          <w:rFonts w:ascii="宋体"/>
          <w:color w:val="2B2A29"/>
        </w:rPr>
        <w:t>laf/calfunctions:0.1.0</w:t>
      </w:r>
      <w:r>
        <w:rPr>
          <w:rFonts w:ascii="宋体"/>
          <w:color w:val="2B2A29"/>
          <w:spacing w:val="-108"/>
        </w:rPr>
        <w:t xml:space="preserve"> </w:t>
      </w:r>
      <w:r>
        <w:rPr>
          <w:rFonts w:ascii="宋体"/>
          <w:color w:val="2B2A29"/>
        </w:rPr>
        <w:t>No tests found</w:t>
      </w:r>
    </w:p>
    <w:p>
      <w:pPr>
        <w:pStyle w:val="11"/>
        <w:spacing w:before="38" w:line="273" w:lineRule="auto"/>
        <w:ind w:left="1400" w:right="5120"/>
        <w:rPr>
          <w:rFonts w:ascii="宋体"/>
        </w:rPr>
      </w:pPr>
      <w:r>
        <w:rPr>
          <w:rFonts w:ascii="宋体"/>
          <w:color w:val="2B2A29"/>
        </w:rPr>
        <w:t>laf/calfunctions:0</w:t>
      </w:r>
      <w:r>
        <w:rPr>
          <w:rFonts w:ascii="宋体"/>
          <w:color w:val="2B2A29"/>
          <w:spacing w:val="-108"/>
        </w:rPr>
        <w:t>.1.0</w:t>
      </w:r>
      <w:r>
        <w:rPr>
          <w:rFonts w:ascii="宋体"/>
          <w:color w:val="2B2A29"/>
        </w:rPr>
        <w:t>未找到测试</w:t>
      </w:r>
    </w:p>
    <w:p>
      <w:r>
        <w:rPr>
          <w:color w:val="2B2A29"/>
          <w:w w:val="105"/>
        </w:rPr>
        <w:t>Now</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calapp</w:t>
      </w:r>
      <w:r>
        <w:rPr>
          <w:rFonts w:ascii="宋体"/>
          <w:color w:val="2B2A29"/>
          <w:spacing w:val="-65"/>
          <w:w w:val="105"/>
        </w:rPr>
        <w:t xml:space="preserve"> </w:t>
      </w:r>
      <w:r>
        <w:rPr>
          <w:color w:val="2B2A29"/>
          <w:w w:val="105"/>
        </w:rPr>
        <w:t>module</w:t>
      </w:r>
      <w:r>
        <w:rPr>
          <w:color w:val="2B2A29"/>
          <w:spacing w:val="-6"/>
          <w:w w:val="105"/>
        </w:rPr>
        <w:t xml:space="preserve"> </w:t>
      </w:r>
      <w:r>
        <w:rPr>
          <w:color w:val="2B2A29"/>
          <w:w w:val="105"/>
        </w:rPr>
        <w:t>can</w:t>
      </w:r>
      <w:r>
        <w:rPr>
          <w:color w:val="2B2A29"/>
          <w:spacing w:val="-7"/>
          <w:w w:val="105"/>
        </w:rPr>
        <w:t xml:space="preserve"> </w:t>
      </w:r>
      <w:r>
        <w:rPr>
          <w:color w:val="2B2A29"/>
          <w:w w:val="105"/>
        </w:rPr>
        <w:t>also</w:t>
      </w:r>
      <w:r>
        <w:rPr>
          <w:color w:val="2B2A29"/>
          <w:spacing w:val="-7"/>
          <w:w w:val="105"/>
        </w:rPr>
        <w:t xml:space="preserve"> </w:t>
      </w:r>
      <w:r>
        <w:rPr>
          <w:color w:val="2B2A29"/>
          <w:w w:val="105"/>
        </w:rPr>
        <w:t>be</w:t>
      </w:r>
      <w:r>
        <w:rPr>
          <w:color w:val="2B2A29"/>
          <w:spacing w:val="-7"/>
          <w:w w:val="105"/>
        </w:rPr>
        <w:t xml:space="preserve"> </w:t>
      </w:r>
      <w:r>
        <w:rPr>
          <w:color w:val="2B2A29"/>
          <w:w w:val="105"/>
        </w:rPr>
        <w:t>built,</w:t>
      </w:r>
      <w:r>
        <w:rPr>
          <w:color w:val="2B2A29"/>
          <w:spacing w:val="-7"/>
          <w:w w:val="105"/>
        </w:rPr>
        <w:t xml:space="preserve"> </w:t>
      </w:r>
      <w:r>
        <w:rPr>
          <w:color w:val="2B2A29"/>
          <w:w w:val="105"/>
        </w:rPr>
        <w:t>but</w:t>
      </w:r>
      <w:r>
        <w:rPr>
          <w:color w:val="2B2A29"/>
          <w:spacing w:val="-6"/>
          <w:w w:val="105"/>
        </w:rPr>
        <w:t xml:space="preserve"> </w:t>
      </w:r>
      <w:r>
        <w:rPr>
          <w:color w:val="2B2A29"/>
          <w:w w:val="105"/>
        </w:rPr>
        <w:t>without</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-c</w:t>
      </w:r>
      <w:r>
        <w:rPr>
          <w:rFonts w:ascii="宋体"/>
          <w:color w:val="2B2A29"/>
          <w:spacing w:val="-64"/>
          <w:w w:val="105"/>
        </w:rPr>
        <w:t xml:space="preserve"> </w:t>
      </w:r>
      <w:r>
        <w:rPr>
          <w:color w:val="2B2A29"/>
          <w:w w:val="105"/>
        </w:rPr>
        <w:t>flag.</w:t>
      </w:r>
    </w:p>
    <w:p>
      <w:pPr>
        <w:pStyle w:val="11"/>
        <w:spacing w:before="158"/>
        <w:ind w:left="880"/>
      </w:pPr>
      <w:r>
        <w:rPr>
          <w:color w:val="2B2A29"/>
          <w:w w:val="105"/>
        </w:rPr>
        <w:t>现在也可以构建</w:t>
      </w:r>
      <w:r>
        <w:rPr>
          <w:rFonts w:ascii="宋体"/>
          <w:color w:val="2B2A29"/>
          <w:w w:val="105"/>
        </w:rPr>
        <w:t>calapp</w:t>
      </w:r>
      <w:r>
        <w:rPr>
          <w:color w:val="2B2A29"/>
          <w:w w:val="105"/>
        </w:rPr>
        <w:t>模块，但没有</w:t>
      </w:r>
      <w:r>
        <w:rPr>
          <w:rFonts w:ascii="宋体"/>
          <w:color w:val="2B2A29"/>
          <w:w w:val="105"/>
        </w:rPr>
        <w:t>-c</w:t>
      </w:r>
      <w:r>
        <w:rPr>
          <w:color w:val="2B2A29"/>
          <w:w w:val="105"/>
        </w:rPr>
        <w:t>标志。</w:t>
      </w:r>
    </w:p>
    <w:p>
      <w:r>
        <w:rPr>
          <w:rFonts w:ascii="Trebuchet MS"/>
          <w:b/>
          <w:color w:val="2B2A29"/>
          <w:sz w:val="22"/>
        </w:rPr>
        <w:t>$</w:t>
      </w:r>
      <w:r>
        <w:rPr>
          <w:rFonts w:ascii="Trebuchet MS"/>
          <w:b/>
          <w:color w:val="2B2A29"/>
          <w:spacing w:val="67"/>
          <w:sz w:val="22"/>
        </w:rPr>
        <w:t xml:space="preserve"> </w:t>
      </w:r>
      <w:r>
        <w:rPr>
          <w:rFonts w:ascii="Trebuchet MS"/>
          <w:b/>
          <w:color w:val="2B2A29"/>
          <w:sz w:val="22"/>
        </w:rPr>
        <w:t>ballerina</w:t>
      </w:r>
      <w:r>
        <w:rPr>
          <w:rFonts w:ascii="Trebuchet MS"/>
          <w:b/>
          <w:color w:val="2B2A29"/>
          <w:spacing w:val="67"/>
          <w:sz w:val="22"/>
        </w:rPr>
        <w:t xml:space="preserve"> </w:t>
      </w:r>
      <w:r>
        <w:rPr>
          <w:rFonts w:ascii="Trebuchet MS"/>
          <w:b/>
          <w:color w:val="2B2A29"/>
          <w:sz w:val="22"/>
        </w:rPr>
        <w:t>build</w:t>
      </w:r>
      <w:r>
        <w:rPr>
          <w:rFonts w:ascii="Trebuchet MS"/>
          <w:b/>
          <w:color w:val="2B2A29"/>
          <w:spacing w:val="68"/>
          <w:sz w:val="22"/>
        </w:rPr>
        <w:t xml:space="preserve"> </w:t>
      </w:r>
      <w:r>
        <w:rPr>
          <w:rFonts w:ascii="Trebuchet MS"/>
          <w:b/>
          <w:color w:val="2B2A29"/>
          <w:sz w:val="22"/>
        </w:rPr>
        <w:t>calapp</w:t>
      </w:r>
    </w:p>
    <w:p>
      <w:pPr>
        <w:spacing w:before="211"/>
        <w:ind w:left="520" w:right="0" w:firstLine="0"/>
        <w:jc w:val="left"/>
        <w:rPr>
          <w:rFonts w:ascii="Trebuchet MS"/>
          <w:b/>
          <w:sz w:val="22"/>
        </w:rPr>
      </w:pPr>
      <w:r>
        <w:rPr>
          <w:rFonts w:ascii="Trebuchet MS"/>
          <w:b/>
          <w:color w:val="2B2A29"/>
          <w:sz w:val="22"/>
        </w:rPr>
        <w:t>$balletina构建calapp</w:t>
      </w:r>
    </w:p>
    <w:p>
      <w:r>
        <w:rPr>
          <w:rFonts w:ascii="宋体"/>
          <w:color w:val="2B2A29"/>
        </w:rPr>
        <w:t>Compiling source</w:t>
      </w:r>
    </w:p>
    <w:p>
      <w:pPr>
        <w:pStyle w:val="11"/>
        <w:spacing w:before="52"/>
        <w:ind w:left="520"/>
        <w:rPr>
          <w:rFonts w:ascii="宋体"/>
        </w:rPr>
      </w:pPr>
      <w:r>
        <w:rPr>
          <w:rFonts w:ascii="宋体"/>
          <w:color w:val="2B2A29"/>
        </w:rPr>
        <w:t>正在编译源</w:t>
      </w:r>
    </w:p>
    <w:p>
      <w:r>
        <w:rPr>
          <w:rFonts w:ascii="宋体"/>
          <w:color w:val="2B2A29"/>
        </w:rPr>
        <w:t>laf/calapp:0.1.0</w:t>
      </w:r>
    </w:p>
    <w:p>
      <w:pPr>
        <w:pStyle w:val="11"/>
        <w:spacing w:before="38"/>
        <w:ind w:left="1400"/>
        <w:rPr>
          <w:rFonts w:ascii="宋体"/>
        </w:rPr>
      </w:pPr>
      <w:r>
        <w:rPr>
          <w:rFonts w:ascii="宋体"/>
          <w:color w:val="2B2A29"/>
        </w:rPr>
        <w:t>laf/calapp:0.1.0</w:t>
      </w:r>
    </w:p>
    <w:p>
      <w:r>
        <w:rPr>
          <w:rFonts w:ascii="宋体"/>
          <w:color w:val="2B2A29"/>
        </w:rPr>
        <w:t>Creating balos</w:t>
      </w:r>
    </w:p>
    <w:p>
      <w:pPr>
        <w:pStyle w:val="11"/>
        <w:spacing w:before="198"/>
        <w:ind w:left="520"/>
        <w:rPr>
          <w:rFonts w:ascii="宋体"/>
        </w:rPr>
      </w:pPr>
      <w:r>
        <w:rPr>
          <w:rFonts w:ascii="宋体"/>
          <w:color w:val="2B2A29"/>
        </w:rPr>
        <w:t>创建balos</w:t>
      </w:r>
    </w:p>
    <w:p>
      <w:r>
        <w:rPr>
          <w:rFonts w:ascii="宋体"/>
          <w:color w:val="2B2A29"/>
        </w:rPr>
        <w:t>target/balo/calapp-2019r3-any-0.1.0.balo</w:t>
      </w:r>
    </w:p>
    <w:p>
      <w:pPr>
        <w:pStyle w:val="11"/>
        <w:spacing w:before="38"/>
        <w:ind w:left="1400"/>
        <w:rPr>
          <w:rFonts w:ascii="宋体"/>
        </w:rPr>
      </w:pPr>
      <w:r>
        <w:rPr>
          <w:rFonts w:ascii="宋体"/>
          <w:color w:val="2B2A29"/>
        </w:rPr>
        <w:t>目标/balo/calap-2019r3-0.1.0.balo</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Running tests</w:t>
      </w:r>
    </w:p>
    <w:p>
      <w:pPr>
        <w:pStyle w:val="11"/>
        <w:spacing w:before="68"/>
        <w:ind w:left="160"/>
        <w:rPr>
          <w:rFonts w:ascii="宋体"/>
        </w:rPr>
      </w:pPr>
      <w:bookmarkStart w:id="102" w:name="_bookmark97"/>
      <w:bookmarkEnd w:id="102"/>
      <w:r>
        <w:rPr>
          <w:rFonts w:ascii="宋体"/>
          <w:color w:val="2B2A29"/>
        </w:rPr>
        <w:t>正在运行测试</w:t>
      </w:r>
    </w:p>
    <w:p>
      <w:r>
        <w:rPr>
          <w:rFonts w:ascii="宋体"/>
          <w:color w:val="2B2A29"/>
        </w:rPr>
        <w:t>laf/calapp:0.1.0 No tests found Generating executables</w:t>
      </w:r>
    </w:p>
    <w:p>
      <w:pPr>
        <w:pStyle w:val="11"/>
        <w:spacing w:before="38" w:line="273" w:lineRule="auto"/>
        <w:ind w:left="1040" w:right="6140"/>
        <w:rPr>
          <w:rFonts w:ascii="宋体"/>
        </w:rPr>
      </w:pPr>
      <w:r>
        <w:rPr>
          <w:rFonts w:ascii="宋体"/>
          <w:color w:val="2B2A29"/>
        </w:rPr>
        <w:t>laf/calapp:0.1.0未找到测试正在生成可执行文件</w:t>
      </w:r>
    </w:p>
    <w:p>
      <w:r>
        <w:rPr>
          <w:rFonts w:ascii="宋体"/>
          <w:color w:val="2B2A29"/>
        </w:rPr>
        <w:t>target/bin/calapp.jar</w:t>
      </w:r>
    </w:p>
    <w:p>
      <w:pPr>
        <w:pStyle w:val="11"/>
        <w:spacing w:before="38"/>
        <w:ind w:left="1040"/>
        <w:rPr>
          <w:rFonts w:ascii="宋体"/>
        </w:rPr>
      </w:pPr>
      <w:r>
        <w:rPr>
          <w:rFonts w:ascii="宋体"/>
          <w:color w:val="2B2A29"/>
        </w:rPr>
        <w:t>target/bin/calapp.jar</w:t>
      </w:r>
    </w:p>
    <w:p>
      <w:r>
        <w:rPr>
          <w:color w:val="2B2A29"/>
          <w:w w:val="105"/>
        </w:rPr>
        <w:t>The preceding command has built an executable file because of it having a program</w:t>
      </w:r>
      <w:r>
        <w:rPr>
          <w:color w:val="2B2A29"/>
          <w:spacing w:val="1"/>
          <w:w w:val="105"/>
        </w:rPr>
        <w:t xml:space="preserve"> </w:t>
      </w:r>
      <w:r>
        <w:rPr>
          <w:color w:val="2B2A29"/>
          <w:w w:val="105"/>
        </w:rPr>
        <w:t>entry</w:t>
      </w:r>
      <w:r>
        <w:rPr>
          <w:color w:val="2B2A29"/>
          <w:spacing w:val="-3"/>
          <w:w w:val="105"/>
        </w:rPr>
        <w:t xml:space="preserve"> </w:t>
      </w:r>
      <w:r>
        <w:rPr>
          <w:color w:val="2B2A29"/>
          <w:w w:val="105"/>
        </w:rPr>
        <w:t>point</w:t>
      </w:r>
      <w:r>
        <w:rPr>
          <w:color w:val="2B2A29"/>
          <w:spacing w:val="-3"/>
          <w:w w:val="105"/>
        </w:rPr>
        <w:t xml:space="preserve"> </w:t>
      </w:r>
      <w:r>
        <w:rPr>
          <w:color w:val="2B2A29"/>
          <w:w w:val="105"/>
        </w:rPr>
        <w:t>defined</w:t>
      </w:r>
      <w:r>
        <w:rPr>
          <w:color w:val="2B2A29"/>
          <w:spacing w:val="-3"/>
          <w:w w:val="105"/>
        </w:rPr>
        <w:t xml:space="preserve"> </w:t>
      </w:r>
      <w:r>
        <w:rPr>
          <w:color w:val="2B2A29"/>
          <w:w w:val="105"/>
        </w:rPr>
        <w:t>in</w:t>
      </w:r>
      <w:r>
        <w:rPr>
          <w:color w:val="2B2A29"/>
          <w:spacing w:val="-3"/>
          <w:w w:val="105"/>
        </w:rPr>
        <w:t xml:space="preserve"> </w:t>
      </w:r>
      <w:r>
        <w:rPr>
          <w:color w:val="2B2A29"/>
          <w:w w:val="105"/>
        </w:rPr>
        <w:t>its</w:t>
      </w:r>
      <w:r>
        <w:rPr>
          <w:color w:val="2B2A29"/>
          <w:spacing w:val="-3"/>
          <w:w w:val="105"/>
        </w:rPr>
        <w:t xml:space="preserve"> </w:t>
      </w:r>
      <w:r>
        <w:rPr>
          <w:color w:val="2B2A29"/>
          <w:w w:val="105"/>
        </w:rPr>
        <w:t>code.</w:t>
      </w:r>
      <w:r>
        <w:rPr>
          <w:color w:val="2B2A29"/>
          <w:spacing w:val="-2"/>
          <w:w w:val="105"/>
        </w:rPr>
        <w:t xml:space="preserve"> </w:t>
      </w:r>
      <w:r>
        <w:rPr>
          <w:color w:val="2B2A29"/>
          <w:w w:val="105"/>
        </w:rPr>
        <w:t>Even</w:t>
      </w:r>
      <w:r>
        <w:rPr>
          <w:color w:val="2B2A29"/>
          <w:spacing w:val="-3"/>
          <w:w w:val="105"/>
        </w:rPr>
        <w:t xml:space="preserve"> </w:t>
      </w:r>
      <w:r>
        <w:rPr>
          <w:color w:val="2B2A29"/>
          <w:w w:val="105"/>
        </w:rPr>
        <w:t>simply</w:t>
      </w:r>
      <w:r>
        <w:rPr>
          <w:color w:val="2B2A29"/>
          <w:spacing w:val="-3"/>
          <w:w w:val="105"/>
        </w:rPr>
        <w:t xml:space="preserve"> </w:t>
      </w:r>
      <w:r>
        <w:rPr>
          <w:color w:val="2B2A29"/>
          <w:w w:val="105"/>
        </w:rPr>
        <w:t>building</w:t>
      </w:r>
      <w:r>
        <w:rPr>
          <w:color w:val="2B2A29"/>
          <w:spacing w:val="-3"/>
          <w:w w:val="105"/>
        </w:rPr>
        <w:t xml:space="preserve"> </w:t>
      </w:r>
      <w:r>
        <w:rPr>
          <w:rFonts w:ascii="宋体"/>
          <w:color w:val="2B2A29"/>
          <w:w w:val="105"/>
        </w:rPr>
        <w:t>calapp</w:t>
      </w:r>
      <w:r>
        <w:rPr>
          <w:rFonts w:ascii="宋体"/>
          <w:color w:val="2B2A29"/>
          <w:spacing w:val="-60"/>
          <w:w w:val="105"/>
        </w:rPr>
        <w:t xml:space="preserve"> </w:t>
      </w:r>
      <w:r>
        <w:rPr>
          <w:color w:val="2B2A29"/>
          <w:w w:val="105"/>
        </w:rPr>
        <w:t>will</w:t>
      </w:r>
      <w:r>
        <w:rPr>
          <w:color w:val="2B2A29"/>
          <w:spacing w:val="-3"/>
          <w:w w:val="105"/>
        </w:rPr>
        <w:t xml:space="preserve"> </w:t>
      </w:r>
      <w:r>
        <w:rPr>
          <w:color w:val="2B2A29"/>
          <w:w w:val="105"/>
        </w:rPr>
        <w:t>build</w:t>
      </w:r>
      <w:r>
        <w:rPr>
          <w:color w:val="2B2A29"/>
          <w:spacing w:val="-3"/>
          <w:w w:val="105"/>
        </w:rPr>
        <w:t xml:space="preserve"> </w:t>
      </w:r>
      <w:r>
        <w:rPr>
          <w:color w:val="2B2A29"/>
          <w:w w:val="105"/>
        </w:rPr>
        <w:t>the</w:t>
      </w:r>
      <w:r>
        <w:rPr>
          <w:color w:val="2B2A29"/>
          <w:spacing w:val="-3"/>
          <w:w w:val="105"/>
        </w:rPr>
        <w:t xml:space="preserve"> </w:t>
      </w:r>
      <w:r>
        <w:rPr>
          <w:color w:val="2B2A29"/>
          <w:w w:val="105"/>
        </w:rPr>
        <w:t>other</w:t>
      </w:r>
      <w:r>
        <w:rPr>
          <w:color w:val="2B2A29"/>
          <w:spacing w:val="-3"/>
          <w:w w:val="105"/>
        </w:rPr>
        <w:t xml:space="preserve"> </w:t>
      </w:r>
      <w:r>
        <w:rPr>
          <w:color w:val="2B2A29"/>
          <w:w w:val="105"/>
        </w:rPr>
        <w:t>modules</w:t>
      </w:r>
      <w:r>
        <w:rPr>
          <w:color w:val="2B2A29"/>
          <w:spacing w:val="-55"/>
          <w:w w:val="105"/>
        </w:rPr>
        <w:t xml:space="preserve"> </w:t>
      </w:r>
      <w:r>
        <w:rPr>
          <w:color w:val="2B2A29"/>
          <w:w w:val="105"/>
        </w:rPr>
        <w:t>automatically if they are not already built, since they have been identified as required</w:t>
      </w:r>
      <w:r>
        <w:rPr>
          <w:color w:val="2B2A29"/>
          <w:spacing w:val="1"/>
          <w:w w:val="105"/>
        </w:rPr>
        <w:t xml:space="preserve"> </w:t>
      </w:r>
      <w:r>
        <w:rPr>
          <w:color w:val="2B2A29"/>
          <w:w w:val="105"/>
        </w:rPr>
        <w:t>dependencies</w:t>
      </w:r>
      <w:r>
        <w:rPr>
          <w:color w:val="2B2A29"/>
          <w:spacing w:val="-12"/>
          <w:w w:val="105"/>
        </w:rPr>
        <w:t xml:space="preserve"> </w:t>
      </w:r>
      <w:r>
        <w:rPr>
          <w:color w:val="2B2A29"/>
          <w:w w:val="105"/>
        </w:rPr>
        <w:t>with</w:t>
      </w:r>
      <w:r>
        <w:rPr>
          <w:color w:val="2B2A29"/>
          <w:spacing w:val="-12"/>
          <w:w w:val="105"/>
        </w:rPr>
        <w:t xml:space="preserve"> </w:t>
      </w:r>
      <w:r>
        <w:rPr>
          <w:color w:val="2B2A29"/>
          <w:w w:val="105"/>
        </w:rPr>
        <w:t>the</w:t>
      </w:r>
      <w:r>
        <w:rPr>
          <w:color w:val="2B2A29"/>
          <w:spacing w:val="-12"/>
          <w:w w:val="105"/>
        </w:rPr>
        <w:t xml:space="preserve"> </w:t>
      </w:r>
      <w:r>
        <w:rPr>
          <w:rFonts w:ascii="宋体"/>
          <w:color w:val="2B2A29"/>
          <w:w w:val="105"/>
        </w:rPr>
        <w:t>import</w:t>
      </w:r>
      <w:r>
        <w:rPr>
          <w:rFonts w:ascii="宋体"/>
          <w:color w:val="2B2A29"/>
          <w:spacing w:val="-69"/>
          <w:w w:val="105"/>
        </w:rPr>
        <w:t xml:space="preserve"> </w:t>
      </w:r>
      <w:r>
        <w:rPr>
          <w:color w:val="2B2A29"/>
          <w:w w:val="105"/>
        </w:rPr>
        <w:t>statements.</w:t>
      </w:r>
    </w:p>
    <w:p>
      <w:pPr>
        <w:pStyle w:val="11"/>
        <w:spacing w:before="213" w:line="288" w:lineRule="auto"/>
        <w:ind w:left="160" w:right="537" w:firstLine="359"/>
      </w:pPr>
      <w:r>
        <w:rPr>
          <w:color w:val="2B2A29"/>
          <w:w w:val="105"/>
        </w:rPr>
        <w:t>前面的命令构建了一个可执行文件，因为它的代码中定义</w:t>
      </w:r>
      <w:r>
        <w:rPr>
          <w:color w:val="2B2A29"/>
          <w:spacing w:val="-3"/>
          <w:w w:val="105"/>
        </w:rPr>
        <w:t>了</w:t>
      </w:r>
      <w:r>
        <w:rPr>
          <w:color w:val="2B2A29"/>
          <w:w w:val="105"/>
        </w:rPr>
        <w:t>一个程序入口点。即使是简单</w:t>
      </w:r>
      <w:r>
        <w:rPr>
          <w:color w:val="2B2A29"/>
          <w:spacing w:val="-3"/>
          <w:w w:val="105"/>
        </w:rPr>
        <w:t>地</w:t>
      </w:r>
      <w:r>
        <w:rPr>
          <w:color w:val="2B2A29"/>
          <w:w w:val="105"/>
        </w:rPr>
        <w:t>构建</w:t>
      </w:r>
      <w:r>
        <w:rPr>
          <w:rFonts w:ascii="宋体"/>
          <w:color w:val="2B2A29"/>
          <w:w w:val="105"/>
        </w:rPr>
        <w:t>calapp</w:t>
      </w:r>
      <w:r>
        <w:rPr>
          <w:color w:val="2B2A29"/>
          <w:w w:val="105"/>
        </w:rPr>
        <w:t>，如果其他模块尚未构建，也会自动构建</w:t>
      </w:r>
      <w:r>
        <w:rPr>
          <w:color w:val="2B2A29"/>
          <w:spacing w:val="-3"/>
          <w:w w:val="105"/>
        </w:rPr>
        <w:t>，</w:t>
      </w:r>
      <w:r>
        <w:rPr>
          <w:color w:val="2B2A29"/>
          <w:w w:val="105"/>
        </w:rPr>
        <w:t>因为它们已经被标识为与</w:t>
      </w:r>
      <w:r>
        <w:rPr>
          <w:rFonts w:ascii="宋体"/>
          <w:color w:val="2B2A29"/>
          <w:w w:val="105"/>
        </w:rPr>
        <w:t>import</w:t>
      </w:r>
      <w:r>
        <w:rPr>
          <w:color w:val="2B2A29"/>
          <w:w w:val="105"/>
        </w:rPr>
        <w:t>语句的必需依赖</w:t>
      </w:r>
      <w:r>
        <w:rPr>
          <w:color w:val="2B2A29"/>
          <w:spacing w:val="-12"/>
          <w:w w:val="105"/>
        </w:rPr>
        <w:t>关系</w:t>
      </w:r>
      <w:r>
        <w:rPr>
          <w:color w:val="2B2A29"/>
          <w:w w:val="105"/>
        </w:rPr>
        <w:t>。</w:t>
      </w:r>
    </w:p>
    <w:p>
      <w:r>
        <w:rPr>
          <w:color w:val="2B2A29"/>
          <w:w w:val="105"/>
        </w:rPr>
        <w:t>If</w:t>
      </w:r>
      <w:r>
        <w:rPr>
          <w:color w:val="2B2A29"/>
          <w:spacing w:val="-4"/>
          <w:w w:val="105"/>
        </w:rPr>
        <w:t xml:space="preserve"> </w:t>
      </w:r>
      <w:r>
        <w:rPr>
          <w:color w:val="2B2A29"/>
          <w:w w:val="105"/>
        </w:rPr>
        <w:t>we</w:t>
      </w:r>
      <w:r>
        <w:rPr>
          <w:color w:val="2B2A29"/>
          <w:spacing w:val="-4"/>
          <w:w w:val="105"/>
        </w:rPr>
        <w:t xml:space="preserve"> </w:t>
      </w:r>
      <w:r>
        <w:rPr>
          <w:color w:val="2B2A29"/>
          <w:w w:val="105"/>
        </w:rPr>
        <w:t>want</w:t>
      </w:r>
      <w:r>
        <w:rPr>
          <w:color w:val="2B2A29"/>
          <w:spacing w:val="-3"/>
          <w:w w:val="105"/>
        </w:rPr>
        <w:t xml:space="preserve"> </w:t>
      </w:r>
      <w:r>
        <w:rPr>
          <w:color w:val="2B2A29"/>
          <w:w w:val="105"/>
        </w:rPr>
        <w:t>to</w:t>
      </w:r>
      <w:r>
        <w:rPr>
          <w:color w:val="2B2A29"/>
          <w:spacing w:val="-4"/>
          <w:w w:val="105"/>
        </w:rPr>
        <w:t xml:space="preserve"> </w:t>
      </w:r>
      <w:r>
        <w:rPr>
          <w:color w:val="2B2A29"/>
          <w:w w:val="105"/>
        </w:rPr>
        <w:t>build</w:t>
      </w:r>
      <w:r>
        <w:rPr>
          <w:color w:val="2B2A29"/>
          <w:spacing w:val="-4"/>
          <w:w w:val="105"/>
        </w:rPr>
        <w:t xml:space="preserve"> </w:t>
      </w:r>
      <w:r>
        <w:rPr>
          <w:color w:val="2B2A29"/>
          <w:w w:val="105"/>
        </w:rPr>
        <w:t>all</w:t>
      </w:r>
      <w:r>
        <w:rPr>
          <w:color w:val="2B2A29"/>
          <w:spacing w:val="-3"/>
          <w:w w:val="105"/>
        </w:rPr>
        <w:t xml:space="preserve"> </w:t>
      </w:r>
      <w:r>
        <w:rPr>
          <w:color w:val="2B2A29"/>
          <w:w w:val="105"/>
        </w:rPr>
        <w:t>the</w:t>
      </w:r>
      <w:r>
        <w:rPr>
          <w:color w:val="2B2A29"/>
          <w:spacing w:val="-4"/>
          <w:w w:val="105"/>
        </w:rPr>
        <w:t xml:space="preserve"> </w:t>
      </w:r>
      <w:r>
        <w:rPr>
          <w:color w:val="2B2A29"/>
          <w:w w:val="105"/>
        </w:rPr>
        <w:t>modules</w:t>
      </w:r>
      <w:r>
        <w:rPr>
          <w:color w:val="2B2A29"/>
          <w:spacing w:val="-4"/>
          <w:w w:val="105"/>
        </w:rPr>
        <w:t xml:space="preserve"> </w:t>
      </w:r>
      <w:r>
        <w:rPr>
          <w:color w:val="2B2A29"/>
          <w:w w:val="105"/>
        </w:rPr>
        <w:t>in</w:t>
      </w:r>
      <w:r>
        <w:rPr>
          <w:color w:val="2B2A29"/>
          <w:spacing w:val="-3"/>
          <w:w w:val="105"/>
        </w:rPr>
        <w:t xml:space="preserve"> </w:t>
      </w:r>
      <w:r>
        <w:rPr>
          <w:color w:val="2B2A29"/>
          <w:w w:val="105"/>
        </w:rPr>
        <w:t>a</w:t>
      </w:r>
      <w:r>
        <w:rPr>
          <w:color w:val="2B2A29"/>
          <w:spacing w:val="-4"/>
          <w:w w:val="105"/>
        </w:rPr>
        <w:t xml:space="preserve"> </w:t>
      </w:r>
      <w:r>
        <w:rPr>
          <w:color w:val="2B2A29"/>
          <w:w w:val="105"/>
        </w:rPr>
        <w:t>project</w:t>
      </w:r>
      <w:r>
        <w:rPr>
          <w:color w:val="2B2A29"/>
          <w:spacing w:val="-4"/>
          <w:w w:val="105"/>
        </w:rPr>
        <w:t xml:space="preserve"> </w:t>
      </w:r>
      <w:r>
        <w:rPr>
          <w:color w:val="2B2A29"/>
          <w:w w:val="105"/>
        </w:rPr>
        <w:t>at</w:t>
      </w:r>
      <w:r>
        <w:rPr>
          <w:color w:val="2B2A29"/>
          <w:spacing w:val="-3"/>
          <w:w w:val="105"/>
        </w:rPr>
        <w:t xml:space="preserve"> </w:t>
      </w:r>
      <w:r>
        <w:rPr>
          <w:color w:val="2B2A29"/>
          <w:w w:val="105"/>
        </w:rPr>
        <w:t>once,</w:t>
      </w:r>
      <w:r>
        <w:rPr>
          <w:color w:val="2B2A29"/>
          <w:spacing w:val="-4"/>
          <w:w w:val="105"/>
        </w:rPr>
        <w:t xml:space="preserve"> </w:t>
      </w:r>
      <w:r>
        <w:rPr>
          <w:color w:val="2B2A29"/>
          <w:w w:val="105"/>
        </w:rPr>
        <w:t>we</w:t>
      </w:r>
      <w:r>
        <w:rPr>
          <w:color w:val="2B2A29"/>
          <w:spacing w:val="-4"/>
          <w:w w:val="105"/>
        </w:rPr>
        <w:t xml:space="preserve"> </w:t>
      </w:r>
      <w:r>
        <w:rPr>
          <w:color w:val="2B2A29"/>
          <w:w w:val="105"/>
        </w:rPr>
        <w:t>can</w:t>
      </w:r>
      <w:r>
        <w:rPr>
          <w:color w:val="2B2A29"/>
          <w:spacing w:val="-3"/>
          <w:w w:val="105"/>
        </w:rPr>
        <w:t xml:space="preserve"> </w:t>
      </w:r>
      <w:r>
        <w:rPr>
          <w:color w:val="2B2A29"/>
          <w:w w:val="105"/>
        </w:rPr>
        <w:t>use</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r>
        <w:rPr>
          <w:color w:val="2B2A29"/>
          <w:spacing w:val="-54"/>
          <w:w w:val="105"/>
        </w:rPr>
        <w:t xml:space="preserve"> </w:t>
      </w:r>
      <w:r>
        <w:rPr>
          <w:color w:val="2B2A29"/>
          <w:w w:val="110"/>
        </w:rPr>
        <w:t>command:</w:t>
      </w:r>
    </w:p>
    <w:p>
      <w:pPr>
        <w:pStyle w:val="11"/>
        <w:spacing w:line="304" w:lineRule="auto"/>
        <w:ind w:left="160" w:right="510" w:firstLine="359"/>
      </w:pPr>
      <w:r>
        <w:rPr>
          <w:color w:val="2B2A29"/>
          <w:w w:val="105"/>
        </w:rPr>
        <w:t>如果我们想一次构建项目中</w:t>
      </w:r>
      <w:r>
        <w:rPr>
          <w:color w:val="2B2A29"/>
          <w:spacing w:val="-3"/>
          <w:w w:val="105"/>
        </w:rPr>
        <w:t>的</w:t>
      </w:r>
      <w:r>
        <w:rPr>
          <w:color w:val="2B2A29"/>
          <w:w w:val="105"/>
        </w:rPr>
        <w:t>所有模块，可以使用以下</w:t>
      </w:r>
      <w:r>
        <w:rPr>
          <w:color w:val="2B2A29"/>
          <w:w w:val="110"/>
        </w:rPr>
        <w:t>命令：</w:t>
      </w:r>
    </w:p>
    <w:p>
      <w:r>
        <w:rPr>
          <w:rFonts w:ascii="宋体"/>
          <w:color w:val="2B2A29"/>
        </w:rPr>
        <w:t>ballerina build -a</w:t>
      </w:r>
    </w:p>
    <w:p>
      <w:pPr>
        <w:pStyle w:val="11"/>
        <w:spacing w:before="140"/>
        <w:ind w:left="160"/>
        <w:rPr>
          <w:rFonts w:ascii="宋体"/>
        </w:rPr>
      </w:pPr>
      <w:r>
        <w:rPr>
          <w:rFonts w:ascii="宋体"/>
          <w:color w:val="2B2A29"/>
        </w:rPr>
        <w:t>芭蕾舞演员造型</w:t>
      </w:r>
    </w:p>
    <w:p>
      <w:r>
        <w:rPr>
          <w:color w:val="2B2A29"/>
          <w:w w:val="105"/>
        </w:rPr>
        <w:t>The previous command will</w:t>
      </w:r>
      <w:r>
        <w:rPr>
          <w:color w:val="2B2A29"/>
          <w:spacing w:val="1"/>
          <w:w w:val="105"/>
        </w:rPr>
        <w:t xml:space="preserve"> </w:t>
      </w:r>
      <w:r>
        <w:rPr>
          <w:color w:val="2B2A29"/>
          <w:w w:val="105"/>
        </w:rPr>
        <w:t>build all the modules</w:t>
      </w:r>
      <w:r>
        <w:rPr>
          <w:color w:val="2B2A29"/>
          <w:spacing w:val="1"/>
          <w:w w:val="105"/>
        </w:rPr>
        <w:t xml:space="preserve"> </w:t>
      </w:r>
      <w:r>
        <w:rPr>
          <w:color w:val="2B2A29"/>
          <w:w w:val="105"/>
        </w:rPr>
        <w:t>and will also</w:t>
      </w:r>
      <w:r>
        <w:rPr>
          <w:color w:val="2B2A29"/>
          <w:spacing w:val="1"/>
          <w:w w:val="105"/>
        </w:rPr>
        <w:t xml:space="preserve"> </w:t>
      </w:r>
      <w:r>
        <w:rPr>
          <w:color w:val="2B2A29"/>
          <w:w w:val="105"/>
        </w:rPr>
        <w:t>create the final</w:t>
      </w:r>
      <w:r>
        <w:rPr>
          <w:color w:val="2B2A29"/>
          <w:spacing w:val="-55"/>
          <w:w w:val="105"/>
        </w:rPr>
        <w:t xml:space="preserve"> </w:t>
      </w:r>
      <w:r>
        <w:rPr>
          <w:color w:val="2B2A29"/>
          <w:w w:val="105"/>
        </w:rPr>
        <w:t>executable</w:t>
      </w:r>
      <w:r>
        <w:rPr>
          <w:color w:val="2B2A29"/>
          <w:spacing w:val="-11"/>
          <w:w w:val="105"/>
        </w:rPr>
        <w:t xml:space="preserve"> </w:t>
      </w:r>
      <w:r>
        <w:rPr>
          <w:color w:val="2B2A29"/>
          <w:w w:val="105"/>
        </w:rPr>
        <w:t>if</w:t>
      </w:r>
      <w:r>
        <w:rPr>
          <w:color w:val="2B2A29"/>
          <w:spacing w:val="-10"/>
          <w:w w:val="105"/>
        </w:rPr>
        <w:t xml:space="preserve"> </w:t>
      </w:r>
      <w:r>
        <w:rPr>
          <w:color w:val="2B2A29"/>
          <w:w w:val="105"/>
        </w:rPr>
        <w:t>there</w:t>
      </w:r>
      <w:r>
        <w:rPr>
          <w:color w:val="2B2A29"/>
          <w:spacing w:val="-10"/>
          <w:w w:val="105"/>
        </w:rPr>
        <w:t xml:space="preserve"> </w:t>
      </w:r>
      <w:r>
        <w:rPr>
          <w:color w:val="2B2A29"/>
          <w:w w:val="105"/>
        </w:rPr>
        <w:t>is</w:t>
      </w:r>
      <w:r>
        <w:rPr>
          <w:color w:val="2B2A29"/>
          <w:spacing w:val="-11"/>
          <w:w w:val="105"/>
        </w:rPr>
        <w:t xml:space="preserve"> </w:t>
      </w:r>
      <w:r>
        <w:rPr>
          <w:color w:val="2B2A29"/>
          <w:w w:val="105"/>
        </w:rPr>
        <w:t>a</w:t>
      </w:r>
      <w:r>
        <w:rPr>
          <w:color w:val="2B2A29"/>
          <w:spacing w:val="-10"/>
          <w:w w:val="105"/>
        </w:rPr>
        <w:t xml:space="preserve"> </w:t>
      </w:r>
      <w:r>
        <w:rPr>
          <w:color w:val="2B2A29"/>
          <w:w w:val="105"/>
        </w:rPr>
        <w:t>module</w:t>
      </w:r>
      <w:r>
        <w:rPr>
          <w:color w:val="2B2A29"/>
          <w:spacing w:val="-10"/>
          <w:w w:val="105"/>
        </w:rPr>
        <w:t xml:space="preserve"> </w:t>
      </w:r>
      <w:r>
        <w:rPr>
          <w:color w:val="2B2A29"/>
          <w:w w:val="105"/>
        </w:rPr>
        <w:t>with</w:t>
      </w:r>
      <w:r>
        <w:rPr>
          <w:color w:val="2B2A29"/>
          <w:spacing w:val="-11"/>
          <w:w w:val="105"/>
        </w:rPr>
        <w:t xml:space="preserve"> </w:t>
      </w:r>
      <w:r>
        <w:rPr>
          <w:color w:val="2B2A29"/>
          <w:w w:val="105"/>
        </w:rPr>
        <w:t>a</w:t>
      </w:r>
      <w:r>
        <w:rPr>
          <w:color w:val="2B2A29"/>
          <w:spacing w:val="-10"/>
          <w:w w:val="105"/>
        </w:rPr>
        <w:t xml:space="preserve"> </w:t>
      </w:r>
      <w:r>
        <w:rPr>
          <w:color w:val="2B2A29"/>
          <w:w w:val="105"/>
        </w:rPr>
        <w:t>program</w:t>
      </w:r>
      <w:r>
        <w:rPr>
          <w:color w:val="2B2A29"/>
          <w:spacing w:val="-10"/>
          <w:w w:val="105"/>
        </w:rPr>
        <w:t xml:space="preserve"> </w:t>
      </w:r>
      <w:r>
        <w:rPr>
          <w:color w:val="2B2A29"/>
          <w:w w:val="105"/>
        </w:rPr>
        <w:t>entry</w:t>
      </w:r>
      <w:r>
        <w:rPr>
          <w:color w:val="2B2A29"/>
          <w:spacing w:val="-11"/>
          <w:w w:val="105"/>
        </w:rPr>
        <w:t xml:space="preserve"> </w:t>
      </w:r>
      <w:r>
        <w:rPr>
          <w:color w:val="2B2A29"/>
          <w:w w:val="105"/>
        </w:rPr>
        <w:t>point.</w:t>
      </w:r>
    </w:p>
    <w:p>
      <w:pPr>
        <w:pStyle w:val="11"/>
        <w:spacing w:before="212" w:line="304" w:lineRule="auto"/>
        <w:ind w:left="160" w:right="1149" w:firstLine="359"/>
      </w:pPr>
      <w:r>
        <w:rPr>
          <w:color w:val="2B2A29"/>
          <w:w w:val="105"/>
        </w:rPr>
        <w:t>上一个命令将构建所有模块</w:t>
      </w:r>
      <w:r>
        <w:rPr>
          <w:color w:val="2B2A29"/>
          <w:spacing w:val="1"/>
          <w:w w:val="105"/>
        </w:rPr>
        <w:t>，</w:t>
      </w:r>
      <w:r>
        <w:rPr>
          <w:color w:val="2B2A29"/>
          <w:w w:val="105"/>
        </w:rPr>
        <w:t>如果有带有程序入口点的模块</w:t>
      </w:r>
      <w:r>
        <w:rPr>
          <w:color w:val="2B2A29"/>
          <w:spacing w:val="-10"/>
          <w:w w:val="105"/>
        </w:rPr>
        <w:t>，</w:t>
      </w:r>
      <w:r>
        <w:rPr>
          <w:color w:val="2B2A29"/>
          <w:w w:val="105"/>
        </w:rPr>
        <w:t>也</w:t>
      </w:r>
      <w:r>
        <w:rPr>
          <w:color w:val="2B2A29"/>
          <w:spacing w:val="1"/>
          <w:w w:val="105"/>
        </w:rPr>
        <w:t>将</w:t>
      </w:r>
      <w:r>
        <w:rPr>
          <w:color w:val="2B2A29"/>
          <w:w w:val="105"/>
        </w:rPr>
        <w:t>创建最终的可执行</w:t>
      </w:r>
      <w:r>
        <w:rPr>
          <w:color w:val="2B2A29"/>
          <w:spacing w:val="-11"/>
          <w:w w:val="105"/>
        </w:rPr>
        <w:t>文件</w:t>
      </w:r>
      <w:r>
        <w:rPr>
          <w:color w:val="2B2A29"/>
          <w:w w:val="105"/>
        </w:rPr>
        <w:t>。</w:t>
      </w:r>
    </w:p>
    <w:p>
      <w:pPr>
        <w:pStyle w:val="11"/>
        <w:spacing w:before="6"/>
      </w:pPr>
    </w:p>
    <w:p>
      <w:r>
        <w:rPr>
          <w:color w:val="2B2A29"/>
          <w:w w:val="80"/>
        </w:rPr>
        <w:t>Running</w:t>
      </w:r>
      <w:r>
        <w:rPr>
          <w:color w:val="2B2A29"/>
          <w:spacing w:val="24"/>
          <w:w w:val="80"/>
        </w:rPr>
        <w:t xml:space="preserve"> </w:t>
      </w:r>
      <w:r>
        <w:rPr>
          <w:color w:val="2B2A29"/>
          <w:w w:val="80"/>
        </w:rPr>
        <w:t>an</w:t>
      </w:r>
      <w:r>
        <w:rPr>
          <w:color w:val="2B2A29"/>
          <w:spacing w:val="24"/>
          <w:w w:val="80"/>
        </w:rPr>
        <w:t xml:space="preserve"> </w:t>
      </w:r>
      <w:r>
        <w:rPr>
          <w:color w:val="2B2A29"/>
          <w:w w:val="80"/>
        </w:rPr>
        <w:t>Application</w:t>
      </w:r>
    </w:p>
    <w:p>
      <w:pPr>
        <w:pStyle w:val="8"/>
        <w:spacing w:before="1"/>
        <w:ind w:left="160"/>
      </w:pPr>
      <w:r>
        <w:rPr>
          <w:color w:val="2B2A29"/>
          <w:w w:val="80"/>
        </w:rPr>
        <w:t>运行应用程序</w:t>
      </w:r>
    </w:p>
    <w:p>
      <w:r>
        <w:rPr>
          <w:color w:val="2B2A29"/>
          <w:w w:val="105"/>
        </w:rPr>
        <w:t>An application can be run in two approaches. After you have built the module that has</w:t>
      </w:r>
      <w:r>
        <w:rPr>
          <w:color w:val="2B2A29"/>
          <w:spacing w:val="1"/>
          <w:w w:val="105"/>
        </w:rPr>
        <w:t xml:space="preserve"> </w:t>
      </w:r>
      <w:r>
        <w:rPr>
          <w:color w:val="2B2A29"/>
          <w:w w:val="105"/>
        </w:rPr>
        <w:t>the</w:t>
      </w:r>
      <w:r>
        <w:rPr>
          <w:color w:val="2B2A29"/>
          <w:spacing w:val="3"/>
          <w:w w:val="105"/>
        </w:rPr>
        <w:t xml:space="preserve"> </w:t>
      </w:r>
      <w:r>
        <w:rPr>
          <w:color w:val="2B2A29"/>
          <w:w w:val="105"/>
        </w:rPr>
        <w:t>program</w:t>
      </w:r>
      <w:r>
        <w:rPr>
          <w:color w:val="2B2A29"/>
          <w:spacing w:val="3"/>
          <w:w w:val="105"/>
        </w:rPr>
        <w:t xml:space="preserve"> </w:t>
      </w:r>
      <w:r>
        <w:rPr>
          <w:color w:val="2B2A29"/>
          <w:w w:val="105"/>
        </w:rPr>
        <w:t>entry</w:t>
      </w:r>
      <w:r>
        <w:rPr>
          <w:color w:val="2B2A29"/>
          <w:spacing w:val="3"/>
          <w:w w:val="105"/>
        </w:rPr>
        <w:t xml:space="preserve"> </w:t>
      </w:r>
      <w:r>
        <w:rPr>
          <w:color w:val="2B2A29"/>
          <w:w w:val="105"/>
        </w:rPr>
        <w:t>point,</w:t>
      </w:r>
      <w:r>
        <w:rPr>
          <w:color w:val="2B2A29"/>
          <w:spacing w:val="3"/>
          <w:w w:val="105"/>
        </w:rPr>
        <w:t xml:space="preserve"> </w:t>
      </w:r>
      <w:r>
        <w:rPr>
          <w:color w:val="2B2A29"/>
          <w:w w:val="105"/>
        </w:rPr>
        <w:t>you</w:t>
      </w:r>
      <w:r>
        <w:rPr>
          <w:color w:val="2B2A29"/>
          <w:spacing w:val="3"/>
          <w:w w:val="105"/>
        </w:rPr>
        <w:t xml:space="preserve"> </w:t>
      </w:r>
      <w:r>
        <w:rPr>
          <w:color w:val="2B2A29"/>
          <w:w w:val="105"/>
        </w:rPr>
        <w:t>can</w:t>
      </w:r>
      <w:r>
        <w:rPr>
          <w:color w:val="2B2A29"/>
          <w:spacing w:val="3"/>
          <w:w w:val="105"/>
        </w:rPr>
        <w:t xml:space="preserve"> </w:t>
      </w:r>
      <w:r>
        <w:rPr>
          <w:color w:val="2B2A29"/>
          <w:w w:val="105"/>
        </w:rPr>
        <w:t>execute</w:t>
      </w:r>
      <w:r>
        <w:rPr>
          <w:color w:val="2B2A29"/>
          <w:spacing w:val="4"/>
          <w:w w:val="105"/>
        </w:rPr>
        <w:t xml:space="preserve"> </w:t>
      </w:r>
      <w:r>
        <w:rPr>
          <w:color w:val="2B2A29"/>
          <w:w w:val="105"/>
        </w:rPr>
        <w:t>the</w:t>
      </w:r>
      <w:r>
        <w:rPr>
          <w:color w:val="2B2A29"/>
          <w:spacing w:val="3"/>
          <w:w w:val="105"/>
        </w:rPr>
        <w:t xml:space="preserve"> </w:t>
      </w:r>
      <w:r>
        <w:rPr>
          <w:color w:val="2B2A29"/>
          <w:w w:val="105"/>
        </w:rPr>
        <w:t>following</w:t>
      </w:r>
      <w:r>
        <w:rPr>
          <w:color w:val="2B2A29"/>
          <w:spacing w:val="3"/>
          <w:w w:val="105"/>
        </w:rPr>
        <w:t xml:space="preserve"> </w:t>
      </w:r>
      <w:r>
        <w:rPr>
          <w:color w:val="2B2A29"/>
          <w:w w:val="105"/>
        </w:rPr>
        <w:t>command</w:t>
      </w:r>
      <w:r>
        <w:rPr>
          <w:color w:val="2B2A29"/>
          <w:spacing w:val="3"/>
          <w:w w:val="105"/>
        </w:rPr>
        <w:t xml:space="preserve"> </w:t>
      </w:r>
      <w:r>
        <w:rPr>
          <w:color w:val="2B2A29"/>
          <w:w w:val="105"/>
        </w:rPr>
        <w:t>to</w:t>
      </w:r>
      <w:r>
        <w:rPr>
          <w:color w:val="2B2A29"/>
          <w:spacing w:val="3"/>
          <w:w w:val="105"/>
        </w:rPr>
        <w:t xml:space="preserve"> </w:t>
      </w:r>
      <w:r>
        <w:rPr>
          <w:color w:val="2B2A29"/>
          <w:w w:val="105"/>
        </w:rPr>
        <w:t>run</w:t>
      </w:r>
      <w:r>
        <w:rPr>
          <w:color w:val="2B2A29"/>
          <w:spacing w:val="3"/>
          <w:w w:val="105"/>
        </w:rPr>
        <w:t xml:space="preserve"> </w:t>
      </w:r>
      <w:r>
        <w:rPr>
          <w:color w:val="2B2A29"/>
          <w:w w:val="105"/>
        </w:rPr>
        <w:t>its</w:t>
      </w:r>
      <w:r>
        <w:rPr>
          <w:color w:val="2B2A29"/>
          <w:spacing w:val="3"/>
          <w:w w:val="105"/>
        </w:rPr>
        <w:t xml:space="preserve"> </w:t>
      </w:r>
      <w:r>
        <w:rPr>
          <w:color w:val="2B2A29"/>
          <w:w w:val="105"/>
        </w:rPr>
        <w:t>executable:</w:t>
      </w:r>
    </w:p>
    <w:p>
      <w:pPr>
        <w:pStyle w:val="11"/>
        <w:spacing w:before="215" w:line="304" w:lineRule="auto"/>
        <w:ind w:left="160" w:right="632"/>
      </w:pPr>
      <w:r>
        <w:rPr>
          <w:color w:val="2B2A29"/>
          <w:w w:val="105"/>
        </w:rPr>
        <w:t>应用程序可以通过两种方式运行。构建具有程序入口点的模块后，可以执行以下命令以运行其可执行文件：</w:t>
      </w:r>
    </w:p>
    <w:p>
      <w:r>
        <w:rPr>
          <w:rFonts w:ascii="宋体"/>
          <w:color w:val="2B2A29"/>
        </w:rPr>
        <w:t>ballerina run &lt;executable_file&gt;</w:t>
      </w:r>
    </w:p>
    <w:p>
      <w:pPr>
        <w:pStyle w:val="11"/>
        <w:spacing w:before="143"/>
        <w:ind w:left="160"/>
        <w:rPr>
          <w:rFonts w:ascii="宋体"/>
        </w:rPr>
      </w:pPr>
      <w:r>
        <w:rPr>
          <w:rFonts w:ascii="宋体"/>
          <w:color w:val="2B2A29"/>
        </w:rPr>
        <w:t>芭蕾舞演员运行&lt;executable_file&gt;</w:t>
      </w:r>
    </w:p>
    <w:p>
      <w:r>
        <w:rPr>
          <w:color w:val="2B2A29"/>
          <w:w w:val="105"/>
        </w:rPr>
        <w:t>This</w:t>
      </w:r>
      <w:r>
        <w:rPr>
          <w:color w:val="2B2A29"/>
          <w:spacing w:val="4"/>
          <w:w w:val="105"/>
        </w:rPr>
        <w:t xml:space="preserve"> </w:t>
      </w:r>
      <w:r>
        <w:rPr>
          <w:color w:val="2B2A29"/>
          <w:w w:val="105"/>
        </w:rPr>
        <w:t>is</w:t>
      </w:r>
      <w:r>
        <w:rPr>
          <w:color w:val="2B2A29"/>
          <w:spacing w:val="4"/>
          <w:w w:val="105"/>
        </w:rPr>
        <w:t xml:space="preserve"> </w:t>
      </w:r>
      <w:r>
        <w:rPr>
          <w:color w:val="2B2A29"/>
          <w:w w:val="105"/>
        </w:rPr>
        <w:t>the</w:t>
      </w:r>
      <w:r>
        <w:rPr>
          <w:color w:val="2B2A29"/>
          <w:spacing w:val="5"/>
          <w:w w:val="105"/>
        </w:rPr>
        <w:t xml:space="preserve"> </w:t>
      </w:r>
      <w:r>
        <w:rPr>
          <w:color w:val="2B2A29"/>
          <w:w w:val="105"/>
        </w:rPr>
        <w:t>most</w:t>
      </w:r>
      <w:r>
        <w:rPr>
          <w:color w:val="2B2A29"/>
          <w:spacing w:val="4"/>
          <w:w w:val="105"/>
        </w:rPr>
        <w:t xml:space="preserve"> </w:t>
      </w:r>
      <w:r>
        <w:rPr>
          <w:color w:val="2B2A29"/>
          <w:w w:val="105"/>
        </w:rPr>
        <w:t>preferred</w:t>
      </w:r>
      <w:r>
        <w:rPr>
          <w:color w:val="2B2A29"/>
          <w:spacing w:val="5"/>
          <w:w w:val="105"/>
        </w:rPr>
        <w:t xml:space="preserve"> </w:t>
      </w:r>
      <w:r>
        <w:rPr>
          <w:color w:val="2B2A29"/>
          <w:w w:val="105"/>
        </w:rPr>
        <w:t>approach</w:t>
      </w:r>
      <w:r>
        <w:rPr>
          <w:color w:val="2B2A29"/>
          <w:spacing w:val="4"/>
          <w:w w:val="105"/>
        </w:rPr>
        <w:t xml:space="preserve"> </w:t>
      </w:r>
      <w:r>
        <w:rPr>
          <w:color w:val="2B2A29"/>
          <w:w w:val="105"/>
        </w:rPr>
        <w:t>and</w:t>
      </w:r>
      <w:r>
        <w:rPr>
          <w:color w:val="2B2A29"/>
          <w:spacing w:val="4"/>
          <w:w w:val="105"/>
        </w:rPr>
        <w:t xml:space="preserve"> </w:t>
      </w:r>
      <w:r>
        <w:rPr>
          <w:color w:val="2B2A29"/>
          <w:w w:val="105"/>
        </w:rPr>
        <w:t>should</w:t>
      </w:r>
      <w:r>
        <w:rPr>
          <w:color w:val="2B2A29"/>
          <w:spacing w:val="5"/>
          <w:w w:val="105"/>
        </w:rPr>
        <w:t xml:space="preserve"> </w:t>
      </w:r>
      <w:r>
        <w:rPr>
          <w:color w:val="2B2A29"/>
          <w:w w:val="105"/>
        </w:rPr>
        <w:t>be</w:t>
      </w:r>
      <w:r>
        <w:rPr>
          <w:color w:val="2B2A29"/>
          <w:spacing w:val="4"/>
          <w:w w:val="105"/>
        </w:rPr>
        <w:t xml:space="preserve"> </w:t>
      </w:r>
      <w:r>
        <w:rPr>
          <w:color w:val="2B2A29"/>
          <w:w w:val="105"/>
        </w:rPr>
        <w:t>the</w:t>
      </w:r>
      <w:r>
        <w:rPr>
          <w:color w:val="2B2A29"/>
          <w:spacing w:val="5"/>
          <w:w w:val="105"/>
        </w:rPr>
        <w:t xml:space="preserve"> </w:t>
      </w:r>
      <w:r>
        <w:rPr>
          <w:color w:val="2B2A29"/>
          <w:w w:val="105"/>
        </w:rPr>
        <w:t>only</w:t>
      </w:r>
      <w:r>
        <w:rPr>
          <w:color w:val="2B2A29"/>
          <w:spacing w:val="4"/>
          <w:w w:val="105"/>
        </w:rPr>
        <w:t xml:space="preserve"> </w:t>
      </w:r>
      <w:r>
        <w:rPr>
          <w:color w:val="2B2A29"/>
          <w:w w:val="105"/>
        </w:rPr>
        <w:t>approach</w:t>
      </w:r>
      <w:r>
        <w:rPr>
          <w:color w:val="2B2A29"/>
          <w:spacing w:val="4"/>
          <w:w w:val="105"/>
        </w:rPr>
        <w:t xml:space="preserve"> </w:t>
      </w:r>
      <w:r>
        <w:rPr>
          <w:color w:val="2B2A29"/>
          <w:w w:val="105"/>
        </w:rPr>
        <w:t>followed</w:t>
      </w:r>
      <w:r>
        <w:rPr>
          <w:color w:val="2B2A29"/>
          <w:spacing w:val="5"/>
          <w:w w:val="105"/>
        </w:rPr>
        <w:t xml:space="preserve"> </w:t>
      </w:r>
      <w:r>
        <w:rPr>
          <w:color w:val="2B2A29"/>
          <w:w w:val="105"/>
        </w:rPr>
        <w:t>in</w:t>
      </w:r>
      <w:r>
        <w:rPr>
          <w:color w:val="2B2A29"/>
          <w:spacing w:val="4"/>
          <w:w w:val="105"/>
        </w:rPr>
        <w:t xml:space="preserve"> </w:t>
      </w:r>
      <w:r>
        <w:rPr>
          <w:color w:val="2B2A29"/>
          <w:w w:val="105"/>
        </w:rPr>
        <w:t>a</w:t>
      </w:r>
      <w:r>
        <w:rPr>
          <w:color w:val="2B2A29"/>
          <w:spacing w:val="-55"/>
          <w:w w:val="105"/>
        </w:rPr>
        <w:t xml:space="preserve"> </w:t>
      </w:r>
      <w:r>
        <w:rPr>
          <w:color w:val="2B2A29"/>
          <w:w w:val="110"/>
        </w:rPr>
        <w:t>production</w:t>
      </w:r>
      <w:r>
        <w:rPr>
          <w:color w:val="2B2A29"/>
          <w:spacing w:val="-16"/>
          <w:w w:val="110"/>
        </w:rPr>
        <w:t xml:space="preserve"> </w:t>
      </w:r>
      <w:r>
        <w:rPr>
          <w:color w:val="2B2A29"/>
          <w:w w:val="110"/>
        </w:rPr>
        <w:t>environment.</w:t>
      </w:r>
    </w:p>
    <w:p>
      <w:pPr>
        <w:pStyle w:val="11"/>
        <w:spacing w:before="213" w:line="304" w:lineRule="auto"/>
        <w:ind w:left="160" w:firstLine="359"/>
      </w:pPr>
      <w:r>
        <w:rPr>
          <w:color w:val="2B2A29"/>
          <w:w w:val="105"/>
        </w:rPr>
        <w:t>这是最优选</w:t>
      </w:r>
      <w:r>
        <w:rPr>
          <w:color w:val="2B2A29"/>
          <w:spacing w:val="5"/>
          <w:w w:val="105"/>
        </w:rPr>
        <w:t>的</w:t>
      </w:r>
      <w:r>
        <w:rPr>
          <w:color w:val="2B2A29"/>
          <w:w w:val="105"/>
        </w:rPr>
        <w:t>方法</w:t>
      </w:r>
      <w:r>
        <w:rPr>
          <w:color w:val="2B2A29"/>
          <w:spacing w:val="4"/>
          <w:w w:val="105"/>
        </w:rPr>
        <w:t>，</w:t>
      </w:r>
      <w:r>
        <w:rPr>
          <w:color w:val="2B2A29"/>
          <w:w w:val="105"/>
        </w:rPr>
        <w:t>并且应该是</w:t>
      </w:r>
      <w:r>
        <w:rPr>
          <w:color w:val="2B2A29"/>
          <w:w w:val="110"/>
        </w:rPr>
        <w:t>生产环境</w:t>
      </w:r>
      <w:r>
        <w:rPr>
          <w:color w:val="2B2A29"/>
          <w:w w:val="105"/>
        </w:rPr>
        <w:t>中唯一遵循</w:t>
      </w:r>
      <w:r>
        <w:rPr>
          <w:color w:val="2B2A29"/>
          <w:spacing w:val="5"/>
          <w:w w:val="105"/>
        </w:rPr>
        <w:t>的</w:t>
      </w:r>
      <w:r>
        <w:rPr>
          <w:color w:val="2B2A29"/>
          <w:w w:val="105"/>
        </w:rPr>
        <w:t>方法</w:t>
      </w:r>
      <w:r>
        <w:rPr>
          <w:color w:val="2B2A29"/>
          <w:w w:val="110"/>
        </w:rPr>
        <w:t>。</w:t>
      </w:r>
    </w:p>
    <w:p>
      <w:r>
        <w:rPr>
          <w:color w:val="2B2A29"/>
          <w:w w:val="105"/>
        </w:rPr>
        <w:t>Our</w:t>
      </w:r>
      <w:r>
        <w:rPr>
          <w:color w:val="2B2A29"/>
          <w:spacing w:val="-5"/>
          <w:w w:val="105"/>
        </w:rPr>
        <w:t xml:space="preserve"> </w:t>
      </w:r>
      <w:r>
        <w:rPr>
          <w:color w:val="2B2A29"/>
          <w:w w:val="105"/>
        </w:rPr>
        <w:t>calculator</w:t>
      </w:r>
      <w:r>
        <w:rPr>
          <w:color w:val="2B2A29"/>
          <w:spacing w:val="-4"/>
          <w:w w:val="105"/>
        </w:rPr>
        <w:t xml:space="preserve"> </w:t>
      </w:r>
      <w:r>
        <w:rPr>
          <w:color w:val="2B2A29"/>
          <w:w w:val="105"/>
        </w:rPr>
        <w:t>project</w:t>
      </w:r>
      <w:r>
        <w:rPr>
          <w:color w:val="2B2A29"/>
          <w:spacing w:val="-4"/>
          <w:w w:val="105"/>
        </w:rPr>
        <w:t xml:space="preserve"> </w:t>
      </w:r>
      <w:r>
        <w:rPr>
          <w:color w:val="2B2A29"/>
          <w:w w:val="105"/>
        </w:rPr>
        <w:t>is</w:t>
      </w:r>
      <w:r>
        <w:rPr>
          <w:color w:val="2B2A29"/>
          <w:spacing w:val="-4"/>
          <w:w w:val="105"/>
        </w:rPr>
        <w:t xml:space="preserve"> </w:t>
      </w:r>
      <w:r>
        <w:rPr>
          <w:color w:val="2B2A29"/>
          <w:w w:val="105"/>
        </w:rPr>
        <w:t>finally</w:t>
      </w:r>
      <w:r>
        <w:rPr>
          <w:color w:val="2B2A29"/>
          <w:spacing w:val="-4"/>
          <w:w w:val="105"/>
        </w:rPr>
        <w:t xml:space="preserve"> </w:t>
      </w:r>
      <w:r>
        <w:rPr>
          <w:color w:val="2B2A29"/>
          <w:w w:val="105"/>
        </w:rPr>
        <w:t>run</w:t>
      </w:r>
      <w:r>
        <w:rPr>
          <w:color w:val="2B2A29"/>
          <w:spacing w:val="-4"/>
          <w:w w:val="105"/>
        </w:rPr>
        <w:t xml:space="preserve"> </w:t>
      </w:r>
      <w:r>
        <w:rPr>
          <w:color w:val="2B2A29"/>
          <w:w w:val="105"/>
        </w:rPr>
        <w:t>with</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r>
        <w:rPr>
          <w:color w:val="2B2A29"/>
          <w:spacing w:val="-4"/>
          <w:w w:val="105"/>
        </w:rPr>
        <w:t xml:space="preserve"> </w:t>
      </w:r>
      <w:r>
        <w:rPr>
          <w:color w:val="2B2A29"/>
          <w:w w:val="105"/>
        </w:rPr>
        <w:t>command:</w:t>
      </w:r>
    </w:p>
    <w:p>
      <w:pPr>
        <w:pStyle w:val="11"/>
        <w:spacing w:line="251" w:lineRule="exact"/>
        <w:ind w:left="519"/>
      </w:pPr>
      <w:r>
        <w:rPr>
          <w:color w:val="2B2A29"/>
          <w:w w:val="105"/>
        </w:rPr>
        <w:t>我们的计算器项目最终使用以下命令运行：</w:t>
      </w:r>
    </w:p>
    <w:p>
      <w:pPr>
        <w:pStyle w:val="11"/>
        <w:spacing w:before="7"/>
        <w:rPr>
          <w:sz w:val="19"/>
        </w:rPr>
      </w:pPr>
    </w:p>
    <w:p>
      <w:r>
        <w:rPr>
          <w:rFonts w:ascii="Trebuchet MS"/>
          <w:b/>
          <w:color w:val="2B2A29"/>
          <w:sz w:val="22"/>
        </w:rPr>
        <w:t>$</w:t>
      </w:r>
      <w:r>
        <w:rPr>
          <w:rFonts w:ascii="Trebuchet MS"/>
          <w:b/>
          <w:color w:val="2B2A29"/>
          <w:spacing w:val="32"/>
          <w:sz w:val="22"/>
        </w:rPr>
        <w:t xml:space="preserve"> </w:t>
      </w:r>
      <w:r>
        <w:rPr>
          <w:rFonts w:ascii="Trebuchet MS"/>
          <w:b/>
          <w:color w:val="2B2A29"/>
          <w:sz w:val="22"/>
        </w:rPr>
        <w:t>ballerina</w:t>
      </w:r>
      <w:r>
        <w:rPr>
          <w:rFonts w:ascii="Trebuchet MS"/>
          <w:b/>
          <w:color w:val="2B2A29"/>
          <w:spacing w:val="32"/>
          <w:sz w:val="22"/>
        </w:rPr>
        <w:t xml:space="preserve"> </w:t>
      </w:r>
      <w:r>
        <w:rPr>
          <w:rFonts w:ascii="Trebuchet MS"/>
          <w:b/>
          <w:color w:val="2B2A29"/>
          <w:sz w:val="22"/>
        </w:rPr>
        <w:t>run</w:t>
      </w:r>
      <w:r>
        <w:rPr>
          <w:rFonts w:ascii="Trebuchet MS"/>
          <w:b/>
          <w:color w:val="2B2A29"/>
          <w:spacing w:val="32"/>
          <w:sz w:val="22"/>
        </w:rPr>
        <w:t xml:space="preserve"> </w:t>
      </w:r>
      <w:r>
        <w:rPr>
          <w:rFonts w:ascii="Trebuchet MS"/>
          <w:b/>
          <w:color w:val="2B2A29"/>
          <w:sz w:val="22"/>
        </w:rPr>
        <w:t>target/bin/calapp.jar</w:t>
      </w:r>
      <w:r>
        <w:rPr>
          <w:rFonts w:ascii="Trebuchet MS"/>
          <w:b/>
          <w:color w:val="2B2A29"/>
          <w:spacing w:val="-64"/>
          <w:sz w:val="22"/>
        </w:rPr>
        <w:t xml:space="preserve"> </w:t>
      </w:r>
      <w:r>
        <w:rPr>
          <w:rFonts w:ascii="宋体"/>
          <w:color w:val="2B2A29"/>
          <w:sz w:val="22"/>
        </w:rPr>
        <w:t>Enter calculator request: fact 14</w:t>
      </w:r>
      <w:r>
        <w:rPr>
          <w:rFonts w:ascii="宋体"/>
          <w:color w:val="2B2A29"/>
          <w:spacing w:val="1"/>
          <w:sz w:val="22"/>
        </w:rPr>
        <w:t xml:space="preserve"> </w:t>
      </w:r>
      <w:r>
        <w:rPr>
          <w:rFonts w:ascii="宋体"/>
          <w:color w:val="2B2A29"/>
          <w:sz w:val="22"/>
        </w:rPr>
        <w:t>Result: 87178291200</w:t>
      </w:r>
    </w:p>
    <w:p>
      <w:pPr>
        <w:spacing w:before="0" w:line="280" w:lineRule="auto"/>
        <w:ind w:left="160" w:right="4587" w:firstLine="0"/>
        <w:jc w:val="left"/>
        <w:rPr>
          <w:rFonts w:ascii="宋体"/>
          <w:sz w:val="22"/>
        </w:rPr>
      </w:pPr>
      <w:r>
        <w:rPr>
          <w:rFonts w:ascii="Trebuchet MS"/>
          <w:b/>
          <w:color w:val="2B2A29"/>
          <w:sz w:val="22"/>
        </w:rPr>
        <w:t>$ballerina</w:t>
      </w:r>
      <w:r>
        <w:t xml:space="preserve"> </w:t>
      </w:r>
      <w:r>
        <w:rPr>
          <w:rFonts w:ascii="Trebuchet MS"/>
          <w:b/>
          <w:color w:val="2B2A29"/>
          <w:sz w:val="22"/>
        </w:rPr>
        <w:t>run</w:t>
      </w:r>
      <w:r>
        <w:t xml:space="preserve"> </w:t>
      </w:r>
      <w:r>
        <w:rPr>
          <w:rFonts w:ascii="Trebuchet MS"/>
          <w:b/>
          <w:color w:val="2B2A29"/>
          <w:sz w:val="22"/>
        </w:rPr>
        <w:t>target/bin/calapp.jar</w:t>
      </w:r>
      <w:r>
        <w:rPr>
          <w:rFonts w:ascii="宋体"/>
          <w:color w:val="2B2A29"/>
          <w:sz w:val="22"/>
        </w:rPr>
        <w:t>输入计算器请求：事实14结果：87178291200</w:t>
      </w:r>
    </w:p>
    <w:p>
      <w:r>
        <w:rPr>
          <w:rFonts w:ascii="Trebuchet MS"/>
          <w:b/>
          <w:color w:val="2B2A29"/>
          <w:sz w:val="22"/>
        </w:rPr>
        <w:t>$</w:t>
      </w:r>
      <w:r>
        <w:rPr>
          <w:rFonts w:ascii="Trebuchet MS"/>
          <w:b/>
          <w:color w:val="2B2A29"/>
          <w:spacing w:val="95"/>
          <w:sz w:val="22"/>
        </w:rPr>
        <w:t xml:space="preserve"> </w:t>
      </w:r>
      <w:r>
        <w:rPr>
          <w:rFonts w:ascii="Trebuchet MS"/>
          <w:b/>
          <w:color w:val="2B2A29"/>
          <w:sz w:val="22"/>
        </w:rPr>
        <w:t>ballerina</w:t>
      </w:r>
      <w:r>
        <w:rPr>
          <w:rFonts w:ascii="Trebuchet MS"/>
          <w:b/>
          <w:color w:val="2B2A29"/>
          <w:spacing w:val="95"/>
          <w:sz w:val="22"/>
        </w:rPr>
        <w:t xml:space="preserve"> </w:t>
      </w:r>
      <w:r>
        <w:rPr>
          <w:rFonts w:ascii="Trebuchet MS"/>
          <w:b/>
          <w:color w:val="2B2A29"/>
          <w:sz w:val="22"/>
        </w:rPr>
        <w:t>run</w:t>
      </w:r>
      <w:r>
        <w:rPr>
          <w:rFonts w:ascii="Trebuchet MS"/>
          <w:b/>
          <w:color w:val="2B2A29"/>
          <w:spacing w:val="95"/>
          <w:sz w:val="22"/>
        </w:rPr>
        <w:t xml:space="preserve"> </w:t>
      </w:r>
      <w:r>
        <w:rPr>
          <w:rFonts w:ascii="Trebuchet MS"/>
          <w:b/>
          <w:color w:val="2B2A29"/>
          <w:sz w:val="22"/>
        </w:rPr>
        <w:t>target/bin/calapp.jar</w:t>
      </w:r>
    </w:p>
    <w:p>
      <w:pPr>
        <w:spacing w:before="162"/>
        <w:ind w:left="160" w:right="0" w:firstLine="0"/>
        <w:jc w:val="left"/>
        <w:rPr>
          <w:rFonts w:ascii="Trebuchet MS"/>
          <w:b/>
          <w:sz w:val="22"/>
        </w:rPr>
      </w:pPr>
      <w:r>
        <w:rPr>
          <w:rFonts w:ascii="Trebuchet MS"/>
          <w:b/>
          <w:color w:val="2B2A29"/>
          <w:sz w:val="22"/>
        </w:rPr>
        <w:t>$balletina运行target/bin/calapp.jar</w:t>
      </w:r>
    </w:p>
    <w:p>
      <w:r>
        <w:rPr>
          <w:rFonts w:ascii="宋体"/>
          <w:color w:val="2B2A29"/>
        </w:rPr>
        <w:t>Enter calculator request: sort 54 593 03 95 915 94 125 35</w:t>
      </w:r>
    </w:p>
    <w:p>
      <w:pPr>
        <w:pStyle w:val="11"/>
        <w:spacing w:before="51"/>
        <w:ind w:left="160"/>
        <w:rPr>
          <w:rFonts w:ascii="宋体"/>
        </w:rPr>
      </w:pPr>
      <w:r>
        <w:rPr>
          <w:rFonts w:ascii="宋体"/>
          <w:color w:val="2B2A29"/>
        </w:rPr>
        <w:t>输入计算器请求：排序54 593 03 95 915 94 125 35</w:t>
      </w:r>
    </w:p>
    <w:p>
      <w:r>
        <w:rPr>
          <w:rFonts w:ascii="宋体"/>
          <w:color w:val="2B2A29"/>
        </w:rPr>
        <w:t>Result: 3 35 54 94 95 125 593 915</w:t>
      </w:r>
    </w:p>
    <w:p>
      <w:pPr>
        <w:pStyle w:val="11"/>
        <w:spacing w:before="38"/>
        <w:ind w:left="160"/>
        <w:rPr>
          <w:rFonts w:ascii="宋体"/>
        </w:rPr>
      </w:pPr>
      <w:r>
        <w:rPr>
          <w:rFonts w:ascii="宋体"/>
          <w:color w:val="2B2A29"/>
        </w:rPr>
        <w:t>结果：3 35 54 94 95 125 593 915</w:t>
      </w:r>
    </w:p>
    <w:p>
      <w:r>
        <w:rPr>
          <w:color w:val="2B2A29"/>
          <w:w w:val="105"/>
        </w:rPr>
        <w:t>A</w:t>
      </w:r>
      <w:r>
        <w:rPr>
          <w:color w:val="2B2A29"/>
          <w:spacing w:val="-11"/>
          <w:w w:val="105"/>
        </w:rPr>
        <w:t xml:space="preserve"> </w:t>
      </w:r>
      <w:r>
        <w:rPr>
          <w:color w:val="2B2A29"/>
          <w:w w:val="105"/>
        </w:rPr>
        <w:t>project</w:t>
      </w:r>
      <w:r>
        <w:rPr>
          <w:color w:val="2B2A29"/>
          <w:spacing w:val="-11"/>
          <w:w w:val="105"/>
        </w:rPr>
        <w:t xml:space="preserve"> </w:t>
      </w:r>
      <w:r>
        <w:rPr>
          <w:color w:val="2B2A29"/>
          <w:w w:val="105"/>
        </w:rPr>
        <w:t>executable</w:t>
      </w:r>
      <w:r>
        <w:rPr>
          <w:color w:val="2B2A29"/>
          <w:spacing w:val="-10"/>
          <w:w w:val="105"/>
        </w:rPr>
        <w:t xml:space="preserve"> </w:t>
      </w:r>
      <w:r>
        <w:rPr>
          <w:color w:val="2B2A29"/>
          <w:w w:val="105"/>
        </w:rPr>
        <w:t>can</w:t>
      </w:r>
      <w:r>
        <w:rPr>
          <w:color w:val="2B2A29"/>
          <w:spacing w:val="-11"/>
          <w:w w:val="105"/>
        </w:rPr>
        <w:t xml:space="preserve"> </w:t>
      </w:r>
      <w:r>
        <w:rPr>
          <w:color w:val="2B2A29"/>
          <w:w w:val="105"/>
        </w:rPr>
        <w:t>also</w:t>
      </w:r>
      <w:r>
        <w:rPr>
          <w:color w:val="2B2A29"/>
          <w:spacing w:val="-10"/>
          <w:w w:val="105"/>
        </w:rPr>
        <w:t xml:space="preserve"> </w:t>
      </w:r>
      <w:r>
        <w:rPr>
          <w:color w:val="2B2A29"/>
          <w:w w:val="105"/>
        </w:rPr>
        <w:t>be</w:t>
      </w:r>
      <w:r>
        <w:rPr>
          <w:color w:val="2B2A29"/>
          <w:spacing w:val="-11"/>
          <w:w w:val="105"/>
        </w:rPr>
        <w:t xml:space="preserve"> </w:t>
      </w:r>
      <w:r>
        <w:rPr>
          <w:color w:val="2B2A29"/>
          <w:w w:val="105"/>
        </w:rPr>
        <w:t>run</w:t>
      </w:r>
      <w:r>
        <w:rPr>
          <w:color w:val="2B2A29"/>
          <w:spacing w:val="-10"/>
          <w:w w:val="105"/>
        </w:rPr>
        <w:t xml:space="preserve"> </w:t>
      </w:r>
      <w:r>
        <w:rPr>
          <w:color w:val="2B2A29"/>
          <w:w w:val="105"/>
        </w:rPr>
        <w:t>by</w:t>
      </w:r>
      <w:r>
        <w:rPr>
          <w:color w:val="2B2A29"/>
          <w:spacing w:val="-11"/>
          <w:w w:val="105"/>
        </w:rPr>
        <w:t xml:space="preserve"> </w:t>
      </w:r>
      <w:r>
        <w:rPr>
          <w:color w:val="2B2A29"/>
          <w:w w:val="105"/>
        </w:rPr>
        <w:t>directly</w:t>
      </w:r>
      <w:r>
        <w:rPr>
          <w:color w:val="2B2A29"/>
          <w:spacing w:val="-11"/>
          <w:w w:val="105"/>
        </w:rPr>
        <w:t xml:space="preserve"> </w:t>
      </w:r>
      <w:r>
        <w:rPr>
          <w:color w:val="2B2A29"/>
          <w:w w:val="105"/>
        </w:rPr>
        <w:t>executing</w:t>
      </w:r>
      <w:r>
        <w:rPr>
          <w:color w:val="2B2A29"/>
          <w:spacing w:val="-10"/>
          <w:w w:val="105"/>
        </w:rPr>
        <w:t xml:space="preserve"> </w:t>
      </w:r>
      <w:r>
        <w:rPr>
          <w:color w:val="2B2A29"/>
          <w:w w:val="105"/>
        </w:rPr>
        <w:t>the</w:t>
      </w:r>
      <w:r>
        <w:rPr>
          <w:color w:val="2B2A29"/>
          <w:spacing w:val="-11"/>
          <w:w w:val="105"/>
        </w:rPr>
        <w:t xml:space="preserve"> </w:t>
      </w:r>
      <w:r>
        <w:rPr>
          <w:rFonts w:ascii="宋体"/>
          <w:color w:val="2B2A29"/>
          <w:w w:val="105"/>
        </w:rPr>
        <w:t>ballerina run &lt;module_name&gt;</w:t>
      </w:r>
      <w:r>
        <w:rPr>
          <w:rFonts w:ascii="宋体"/>
          <w:color w:val="2B2A29"/>
          <w:spacing w:val="-62"/>
          <w:w w:val="105"/>
        </w:rPr>
        <w:t xml:space="preserve"> </w:t>
      </w:r>
      <w:r>
        <w:rPr>
          <w:color w:val="2B2A29"/>
          <w:w w:val="105"/>
        </w:rPr>
        <w:t>command.</w:t>
      </w:r>
      <w:r>
        <w:rPr>
          <w:color w:val="2B2A29"/>
          <w:spacing w:val="-3"/>
          <w:w w:val="105"/>
        </w:rPr>
        <w:t xml:space="preserve"> </w:t>
      </w:r>
      <w:r>
        <w:rPr>
          <w:color w:val="2B2A29"/>
          <w:w w:val="105"/>
        </w:rPr>
        <w:t>This</w:t>
      </w:r>
      <w:r>
        <w:rPr>
          <w:color w:val="2B2A29"/>
          <w:spacing w:val="-3"/>
          <w:w w:val="105"/>
        </w:rPr>
        <w:t xml:space="preserve"> </w:t>
      </w:r>
      <w:r>
        <w:rPr>
          <w:color w:val="2B2A29"/>
          <w:w w:val="105"/>
        </w:rPr>
        <w:t>will</w:t>
      </w:r>
      <w:r>
        <w:rPr>
          <w:color w:val="2B2A29"/>
          <w:spacing w:val="-4"/>
          <w:w w:val="105"/>
        </w:rPr>
        <w:t xml:space="preserve"> </w:t>
      </w:r>
      <w:r>
        <w:rPr>
          <w:color w:val="2B2A29"/>
          <w:w w:val="105"/>
        </w:rPr>
        <w:t>build</w:t>
      </w:r>
      <w:r>
        <w:rPr>
          <w:color w:val="2B2A29"/>
          <w:spacing w:val="-3"/>
          <w:w w:val="105"/>
        </w:rPr>
        <w:t xml:space="preserve"> </w:t>
      </w:r>
      <w:r>
        <w:rPr>
          <w:color w:val="2B2A29"/>
          <w:w w:val="105"/>
        </w:rPr>
        <w:t>the</w:t>
      </w:r>
      <w:r>
        <w:rPr>
          <w:color w:val="2B2A29"/>
          <w:spacing w:val="-3"/>
          <w:w w:val="105"/>
        </w:rPr>
        <w:t xml:space="preserve"> </w:t>
      </w:r>
      <w:r>
        <w:rPr>
          <w:color w:val="2B2A29"/>
          <w:w w:val="105"/>
        </w:rPr>
        <w:t>executable</w:t>
      </w:r>
      <w:r>
        <w:rPr>
          <w:color w:val="2B2A29"/>
          <w:spacing w:val="-4"/>
          <w:w w:val="105"/>
        </w:rPr>
        <w:t xml:space="preserve"> </w:t>
      </w:r>
      <w:r>
        <w:rPr>
          <w:color w:val="2B2A29"/>
          <w:w w:val="105"/>
        </w:rPr>
        <w:t>and</w:t>
      </w:r>
      <w:r>
        <w:rPr>
          <w:color w:val="2B2A29"/>
          <w:spacing w:val="-3"/>
          <w:w w:val="105"/>
        </w:rPr>
        <w:t xml:space="preserve"> </w:t>
      </w:r>
      <w:r>
        <w:rPr>
          <w:color w:val="2B2A29"/>
          <w:w w:val="105"/>
        </w:rPr>
        <w:t>run</w:t>
      </w:r>
      <w:r>
        <w:rPr>
          <w:color w:val="2B2A29"/>
          <w:spacing w:val="-3"/>
          <w:w w:val="105"/>
        </w:rPr>
        <w:t xml:space="preserve"> </w:t>
      </w:r>
      <w:r>
        <w:rPr>
          <w:color w:val="2B2A29"/>
          <w:w w:val="105"/>
        </w:rPr>
        <w:t>it</w:t>
      </w:r>
      <w:r>
        <w:rPr>
          <w:color w:val="2B2A29"/>
          <w:spacing w:val="-4"/>
          <w:w w:val="105"/>
        </w:rPr>
        <w:t xml:space="preserve"> </w:t>
      </w:r>
      <w:r>
        <w:rPr>
          <w:color w:val="2B2A29"/>
          <w:w w:val="105"/>
        </w:rPr>
        <w:t>at</w:t>
      </w:r>
      <w:r>
        <w:rPr>
          <w:color w:val="2B2A29"/>
          <w:spacing w:val="-3"/>
          <w:w w:val="105"/>
        </w:rPr>
        <w:t xml:space="preserve"> </w:t>
      </w:r>
      <w:r>
        <w:rPr>
          <w:color w:val="2B2A29"/>
          <w:w w:val="105"/>
        </w:rPr>
        <w:t>the</w:t>
      </w:r>
      <w:r>
        <w:rPr>
          <w:color w:val="2B2A29"/>
          <w:spacing w:val="-3"/>
          <w:w w:val="105"/>
        </w:rPr>
        <w:t xml:space="preserve"> </w:t>
      </w:r>
      <w:r>
        <w:rPr>
          <w:color w:val="2B2A29"/>
          <w:w w:val="105"/>
        </w:rPr>
        <w:t>same</w:t>
      </w:r>
      <w:r>
        <w:rPr>
          <w:color w:val="2B2A29"/>
          <w:spacing w:val="-4"/>
          <w:w w:val="105"/>
        </w:rPr>
        <w:t xml:space="preserve"> </w:t>
      </w:r>
      <w:r>
        <w:rPr>
          <w:color w:val="2B2A29"/>
          <w:w w:val="105"/>
        </w:rPr>
        <w:t>time.</w:t>
      </w:r>
    </w:p>
    <w:p>
      <w:pPr>
        <w:pStyle w:val="11"/>
        <w:spacing w:before="198"/>
        <w:ind w:left="506" w:right="1254"/>
        <w:jc w:val="center"/>
        <w:rPr>
          <w:rFonts w:ascii="宋体"/>
        </w:rPr>
      </w:pPr>
      <w:r>
        <w:rPr>
          <w:color w:val="2B2A29"/>
          <w:w w:val="105"/>
        </w:rPr>
        <w:t>也可以通过直接执行</w:t>
      </w:r>
      <w:r>
        <w:rPr>
          <w:rFonts w:ascii="宋体"/>
          <w:color w:val="2B2A29"/>
          <w:w w:val="105"/>
        </w:rPr>
        <w:t>ballerina run＜module_name＞</w:t>
      </w:r>
      <w:r>
        <w:rPr>
          <w:color w:val="2B2A29"/>
          <w:w w:val="105"/>
        </w:rPr>
        <w:t>命令来运行项目</w:t>
      </w:r>
      <w:r>
        <w:rPr>
          <w:color w:val="2B2A29"/>
          <w:spacing w:val="-11"/>
          <w:w w:val="105"/>
        </w:rPr>
        <w:t>可</w:t>
      </w:r>
      <w:r>
        <w:rPr>
          <w:color w:val="2B2A29"/>
          <w:w w:val="105"/>
        </w:rPr>
        <w:t>执行</w:t>
      </w:r>
      <w:r>
        <w:rPr>
          <w:color w:val="2B2A29"/>
          <w:spacing w:val="-10"/>
          <w:w w:val="105"/>
        </w:rPr>
        <w:t>文件</w:t>
      </w:r>
      <w:r>
        <w:rPr>
          <w:color w:val="2B2A29"/>
          <w:w w:val="105"/>
        </w:rPr>
        <w:t>。这将构建可执行</w:t>
      </w:r>
      <w:r>
        <w:rPr>
          <w:color w:val="2B2A29"/>
          <w:spacing w:val="-4"/>
          <w:w w:val="105"/>
        </w:rPr>
        <w:t>文件</w:t>
      </w:r>
      <w:r>
        <w:rPr>
          <w:color w:val="2B2A29"/>
          <w:w w:val="105"/>
        </w:rPr>
        <w:t>并同</w:t>
      </w:r>
      <w:r>
        <w:rPr>
          <w:color w:val="2B2A29"/>
          <w:spacing w:val="-3"/>
          <w:w w:val="105"/>
        </w:rPr>
        <w:t>时</w:t>
      </w:r>
      <w:r>
        <w:rPr>
          <w:color w:val="2B2A29"/>
          <w:w w:val="105"/>
        </w:rPr>
        <w:t>运行它。</w:t>
      </w:r>
    </w:p>
    <w:p>
      <w:pPr>
        <w:spacing w:after="0"/>
        <w:jc w:val="center"/>
        <w:sectPr>
          <w:pgSz w:w="10080" w:h="14400"/>
          <w:pgMar w:top="1260" w:right="560" w:bottom="1260" w:left="560" w:header="1037" w:footer="1070" w:gutter="0"/>
          <w:cols w:space="720" w:num="1"/>
        </w:sectPr>
      </w:pPr>
    </w:p>
    <w:p>
      <w:pPr>
        <w:pStyle w:val="11"/>
        <w:spacing w:before="3"/>
        <w:rPr>
          <w:sz w:val="14"/>
        </w:rPr>
      </w:pPr>
    </w:p>
    <w:p>
      <w:r>
        <w:rPr>
          <w:rFonts w:ascii="Trebuchet MS"/>
          <w:b/>
          <w:color w:val="2B2A29"/>
          <w:sz w:val="22"/>
        </w:rPr>
        <w:t>$</w:t>
      </w:r>
      <w:r>
        <w:rPr>
          <w:rFonts w:ascii="Trebuchet MS"/>
          <w:b/>
          <w:color w:val="2B2A29"/>
          <w:spacing w:val="53"/>
          <w:sz w:val="22"/>
        </w:rPr>
        <w:t xml:space="preserve"> </w:t>
      </w:r>
      <w:r>
        <w:rPr>
          <w:rFonts w:ascii="Trebuchet MS"/>
          <w:b/>
          <w:color w:val="2B2A29"/>
          <w:sz w:val="22"/>
        </w:rPr>
        <w:t>ballerina</w:t>
      </w:r>
      <w:r>
        <w:rPr>
          <w:rFonts w:ascii="Trebuchet MS"/>
          <w:b/>
          <w:color w:val="2B2A29"/>
          <w:spacing w:val="54"/>
          <w:sz w:val="22"/>
        </w:rPr>
        <w:t xml:space="preserve"> </w:t>
      </w:r>
      <w:r>
        <w:rPr>
          <w:rFonts w:ascii="Trebuchet MS"/>
          <w:b/>
          <w:color w:val="2B2A29"/>
          <w:sz w:val="22"/>
        </w:rPr>
        <w:t>run</w:t>
      </w:r>
      <w:r>
        <w:rPr>
          <w:rFonts w:ascii="Trebuchet MS"/>
          <w:b/>
          <w:color w:val="2B2A29"/>
          <w:spacing w:val="53"/>
          <w:sz w:val="22"/>
        </w:rPr>
        <w:t xml:space="preserve"> </w:t>
      </w:r>
      <w:r>
        <w:rPr>
          <w:rFonts w:ascii="Trebuchet MS"/>
          <w:b/>
          <w:color w:val="2B2A29"/>
          <w:sz w:val="22"/>
        </w:rPr>
        <w:t>calapp</w:t>
      </w:r>
    </w:p>
    <w:p>
      <w:pPr>
        <w:spacing w:before="88"/>
        <w:ind w:left="520" w:right="0" w:firstLine="0"/>
        <w:jc w:val="left"/>
        <w:rPr>
          <w:rFonts w:ascii="Trebuchet MS"/>
          <w:b/>
          <w:sz w:val="22"/>
        </w:rPr>
      </w:pPr>
      <w:bookmarkStart w:id="103" w:name="_bookmark98"/>
      <w:bookmarkEnd w:id="103"/>
      <w:r>
        <w:rPr>
          <w:rFonts w:ascii="Trebuchet MS"/>
          <w:b/>
          <w:color w:val="2B2A29"/>
          <w:sz w:val="22"/>
        </w:rPr>
        <w:t>$balletina跑步calapp</w:t>
      </w:r>
    </w:p>
    <w:p>
      <w:r>
        <w:rPr>
          <w:rFonts w:ascii="宋体"/>
          <w:color w:val="2B2A29"/>
        </w:rPr>
        <w:t>Compiling source</w:t>
      </w:r>
    </w:p>
    <w:p>
      <w:pPr>
        <w:pStyle w:val="11"/>
        <w:spacing w:before="52"/>
        <w:ind w:left="520"/>
        <w:rPr>
          <w:rFonts w:ascii="宋体"/>
        </w:rPr>
      </w:pPr>
      <w:r>
        <w:rPr>
          <w:rFonts w:ascii="宋体"/>
          <w:color w:val="2B2A29"/>
        </w:rPr>
        <w:t>正在编译源</w:t>
      </w:r>
    </w:p>
    <w:p>
      <w:r>
        <w:rPr>
          <w:rFonts w:ascii="宋体"/>
          <w:color w:val="2B2A29"/>
        </w:rPr>
        <w:t>laf/calapp:0.1.0</w:t>
      </w:r>
    </w:p>
    <w:p>
      <w:pPr>
        <w:pStyle w:val="11"/>
        <w:spacing w:before="38"/>
        <w:ind w:left="1180"/>
        <w:rPr>
          <w:rFonts w:ascii="宋体"/>
        </w:rPr>
      </w:pPr>
      <w:r>
        <w:rPr>
          <w:rFonts w:ascii="宋体"/>
          <w:color w:val="2B2A29"/>
        </w:rPr>
        <w:t>laf/calapp:0.1.0</w:t>
      </w:r>
    </w:p>
    <w:p>
      <w:r>
        <w:rPr>
          <w:rFonts w:ascii="宋体"/>
          <w:color w:val="2B2A29"/>
        </w:rPr>
        <w:t>Creating balos</w:t>
      </w:r>
    </w:p>
    <w:p>
      <w:pPr>
        <w:pStyle w:val="11"/>
        <w:spacing w:before="198"/>
        <w:ind w:left="520"/>
        <w:rPr>
          <w:rFonts w:ascii="宋体"/>
        </w:rPr>
      </w:pPr>
      <w:r>
        <w:rPr>
          <w:rFonts w:ascii="宋体"/>
          <w:color w:val="2B2A29"/>
        </w:rPr>
        <w:t>创建balos</w:t>
      </w:r>
    </w:p>
    <w:p>
      <w:r>
        <w:rPr>
          <w:rFonts w:ascii="宋体"/>
          <w:color w:val="2B2A29"/>
        </w:rPr>
        <w:t>target/balo/calapp-2019r3-any-0.1.0.balo</w:t>
      </w:r>
    </w:p>
    <w:p>
      <w:pPr>
        <w:pStyle w:val="11"/>
        <w:spacing w:before="38"/>
        <w:ind w:left="1180"/>
        <w:rPr>
          <w:rFonts w:ascii="宋体"/>
        </w:rPr>
      </w:pPr>
      <w:r>
        <w:rPr>
          <w:rFonts w:ascii="宋体"/>
          <w:color w:val="2B2A29"/>
        </w:rPr>
        <w:t>目标/balo/calap-2019r3-0.1.0.balo</w:t>
      </w:r>
    </w:p>
    <w:p>
      <w:r>
        <w:rPr>
          <w:rFonts w:ascii="宋体"/>
          <w:color w:val="2B2A29"/>
        </w:rPr>
        <w:t>Generating executables</w:t>
      </w:r>
      <w:r>
        <w:rPr>
          <w:rFonts w:ascii="宋体"/>
          <w:color w:val="2B2A29"/>
          <w:spacing w:val="1"/>
        </w:rPr>
        <w:t xml:space="preserve"> </w:t>
      </w:r>
      <w:r>
        <w:rPr>
          <w:rFonts w:ascii="宋体"/>
          <w:color w:val="2B2A29"/>
        </w:rPr>
        <w:t>target/bin/calapp.jar</w:t>
      </w:r>
    </w:p>
    <w:p>
      <w:pPr>
        <w:pStyle w:val="11"/>
        <w:spacing w:before="198" w:line="273" w:lineRule="auto"/>
        <w:ind w:left="1180" w:right="5450" w:hanging="660"/>
        <w:rPr>
          <w:rFonts w:ascii="宋体"/>
        </w:rPr>
      </w:pPr>
      <w:r>
        <w:rPr>
          <w:rFonts w:ascii="宋体"/>
          <w:color w:val="2B2A29"/>
        </w:rPr>
        <w:t>生成可执行文件target/bin/calapp.jar</w:t>
      </w:r>
    </w:p>
    <w:p>
      <w:r>
        <w:rPr>
          <w:rFonts w:ascii="宋体"/>
          <w:color w:val="2B2A29"/>
        </w:rPr>
        <w:t>Running executables</w:t>
      </w:r>
    </w:p>
    <w:p>
      <w:pPr>
        <w:pStyle w:val="11"/>
        <w:spacing w:before="158"/>
        <w:ind w:left="520"/>
        <w:rPr>
          <w:rFonts w:ascii="宋体"/>
        </w:rPr>
      </w:pPr>
      <w:r>
        <w:rPr>
          <w:rFonts w:ascii="宋体"/>
          <w:color w:val="2B2A29"/>
        </w:rPr>
        <w:t>运行可执行文件</w:t>
      </w:r>
    </w:p>
    <w:p>
      <w:pPr>
        <w:pStyle w:val="11"/>
        <w:spacing w:before="12"/>
        <w:rPr>
          <w:rFonts w:ascii="宋体"/>
          <w:sz w:val="27"/>
        </w:rPr>
      </w:pPr>
    </w:p>
    <w:p>
      <w:r>
        <w:rPr>
          <w:rFonts w:ascii="宋体"/>
          <w:color w:val="2B2A29"/>
        </w:rPr>
        <w:t>Enter calculator request: fact 7</w:t>
      </w:r>
      <w:r>
        <w:rPr>
          <w:rFonts w:ascii="宋体"/>
          <w:color w:val="2B2A29"/>
          <w:spacing w:val="-107"/>
        </w:rPr>
        <w:t xml:space="preserve"> </w:t>
      </w:r>
      <w:r>
        <w:rPr>
          <w:rFonts w:ascii="宋体"/>
          <w:color w:val="2B2A29"/>
        </w:rPr>
        <w:t>Result: 5040</w:t>
      </w:r>
    </w:p>
    <w:p>
      <w:pPr>
        <w:pStyle w:val="11"/>
        <w:spacing w:line="273" w:lineRule="auto"/>
        <w:ind w:left="520" w:right="4900"/>
        <w:rPr>
          <w:rFonts w:ascii="宋体"/>
        </w:rPr>
      </w:pPr>
      <w:r>
        <w:rPr>
          <w:rFonts w:ascii="宋体"/>
          <w:color w:val="2B2A29"/>
        </w:rPr>
        <w:t>输入计算器请求：事实7结果：5040</w:t>
      </w:r>
    </w:p>
    <w:p>
      <w:r>
        <w:rPr>
          <w:color w:val="2B2A29"/>
          <w:w w:val="105"/>
        </w:rPr>
        <w:t>You have now seen how a multimodule Ballerina project can be created, built, and</w:t>
      </w:r>
      <w:r>
        <w:rPr>
          <w:color w:val="2B2A29"/>
          <w:spacing w:val="-55"/>
          <w:w w:val="105"/>
        </w:rPr>
        <w:t xml:space="preserve"> </w:t>
      </w:r>
      <w:r>
        <w:rPr>
          <w:color w:val="2B2A29"/>
          <w:w w:val="105"/>
        </w:rPr>
        <w:t>executed. In the upcoming sections, we will talk more about making sure our code is</w:t>
      </w:r>
      <w:r>
        <w:rPr>
          <w:color w:val="2B2A29"/>
          <w:spacing w:val="1"/>
          <w:w w:val="105"/>
        </w:rPr>
        <w:t xml:space="preserve"> </w:t>
      </w:r>
      <w:r>
        <w:rPr>
          <w:color w:val="2B2A29"/>
          <w:w w:val="105"/>
        </w:rPr>
        <w:t>understandable</w:t>
      </w:r>
      <w:r>
        <w:rPr>
          <w:color w:val="2B2A29"/>
          <w:spacing w:val="-12"/>
          <w:w w:val="105"/>
        </w:rPr>
        <w:t xml:space="preserve"> </w:t>
      </w:r>
      <w:r>
        <w:rPr>
          <w:color w:val="2B2A29"/>
          <w:w w:val="105"/>
        </w:rPr>
        <w:t>and</w:t>
      </w:r>
      <w:r>
        <w:rPr>
          <w:color w:val="2B2A29"/>
          <w:spacing w:val="-11"/>
          <w:w w:val="105"/>
        </w:rPr>
        <w:t xml:space="preserve"> </w:t>
      </w:r>
      <w:r>
        <w:rPr>
          <w:color w:val="2B2A29"/>
          <w:w w:val="105"/>
        </w:rPr>
        <w:t>follows</w:t>
      </w:r>
      <w:r>
        <w:rPr>
          <w:color w:val="2B2A29"/>
          <w:spacing w:val="-12"/>
          <w:w w:val="105"/>
        </w:rPr>
        <w:t xml:space="preserve"> </w:t>
      </w:r>
      <w:r>
        <w:rPr>
          <w:color w:val="2B2A29"/>
          <w:w w:val="105"/>
        </w:rPr>
        <w:t>a</w:t>
      </w:r>
      <w:r>
        <w:rPr>
          <w:color w:val="2B2A29"/>
          <w:spacing w:val="-11"/>
          <w:w w:val="105"/>
        </w:rPr>
        <w:t xml:space="preserve"> </w:t>
      </w:r>
      <w:r>
        <w:rPr>
          <w:color w:val="2B2A29"/>
          <w:w w:val="105"/>
        </w:rPr>
        <w:t>consistent</w:t>
      </w:r>
      <w:r>
        <w:rPr>
          <w:color w:val="2B2A29"/>
          <w:spacing w:val="-12"/>
          <w:w w:val="105"/>
        </w:rPr>
        <w:t xml:space="preserve"> </w:t>
      </w:r>
      <w:r>
        <w:rPr>
          <w:color w:val="2B2A29"/>
          <w:w w:val="105"/>
        </w:rPr>
        <w:t>style.</w:t>
      </w:r>
    </w:p>
    <w:p>
      <w:pPr>
        <w:pStyle w:val="11"/>
        <w:spacing w:before="172" w:line="304" w:lineRule="auto"/>
        <w:ind w:left="520" w:firstLine="359"/>
      </w:pPr>
      <w:r>
        <w:rPr>
          <w:color w:val="2B2A29"/>
          <w:w w:val="105"/>
        </w:rPr>
        <w:t>现在您已经了解了如何创建、构建和执行多模块芭蕾舞剧项目。在接下来的章节中，我们将进一步讨论如何确保代码是可理解</w:t>
      </w:r>
      <w:r>
        <w:rPr>
          <w:color w:val="2B2A29"/>
          <w:spacing w:val="-12"/>
          <w:w w:val="105"/>
        </w:rPr>
        <w:t>的，</w:t>
      </w:r>
      <w:r>
        <w:rPr>
          <w:color w:val="2B2A29"/>
          <w:w w:val="105"/>
        </w:rPr>
        <w:t>并遵循一致</w:t>
      </w:r>
      <w:r>
        <w:rPr>
          <w:color w:val="2B2A29"/>
          <w:spacing w:val="-12"/>
          <w:w w:val="105"/>
        </w:rPr>
        <w:t>的</w:t>
      </w:r>
      <w:r>
        <w:rPr>
          <w:color w:val="2B2A29"/>
          <w:w w:val="105"/>
        </w:rPr>
        <w:t>风格。</w:t>
      </w:r>
    </w:p>
    <w:p>
      <w:pPr>
        <w:pStyle w:val="11"/>
        <w:rPr>
          <w:sz w:val="24"/>
        </w:rPr>
      </w:pPr>
    </w:p>
    <w:p>
      <w:r>
        <w:rPr>
          <w:color w:val="2B2A29"/>
          <w:w w:val="95"/>
        </w:rPr>
        <w:t>Documentation</w:t>
      </w:r>
    </w:p>
    <w:p>
      <w:pPr>
        <w:pStyle w:val="4"/>
        <w:spacing w:before="190"/>
      </w:pPr>
      <w:r>
        <w:rPr>
          <w:color w:val="2B2A29"/>
          <w:w w:val="95"/>
        </w:rPr>
        <w:t>文档</w:t>
      </w:r>
    </w:p>
    <w:p>
      <w:r>
        <w:rPr>
          <w:color w:val="2B2A29"/>
          <w:w w:val="105"/>
        </w:rPr>
        <w:t>Documentation</w:t>
      </w:r>
      <w:r>
        <w:rPr>
          <w:color w:val="2B2A29"/>
          <w:spacing w:val="8"/>
          <w:w w:val="105"/>
        </w:rPr>
        <w:t xml:space="preserve"> </w:t>
      </w:r>
      <w:r>
        <w:rPr>
          <w:color w:val="2B2A29"/>
          <w:w w:val="105"/>
        </w:rPr>
        <w:t>is</w:t>
      </w:r>
      <w:r>
        <w:rPr>
          <w:color w:val="2B2A29"/>
          <w:spacing w:val="8"/>
          <w:w w:val="105"/>
        </w:rPr>
        <w:t xml:space="preserve"> </w:t>
      </w:r>
      <w:r>
        <w:rPr>
          <w:color w:val="2B2A29"/>
          <w:w w:val="105"/>
        </w:rPr>
        <w:t>a</w:t>
      </w:r>
      <w:r>
        <w:rPr>
          <w:color w:val="2B2A29"/>
          <w:spacing w:val="9"/>
          <w:w w:val="105"/>
        </w:rPr>
        <w:t xml:space="preserve"> </w:t>
      </w:r>
      <w:r>
        <w:rPr>
          <w:color w:val="2B2A29"/>
          <w:w w:val="105"/>
        </w:rPr>
        <w:t>crucial</w:t>
      </w:r>
      <w:r>
        <w:rPr>
          <w:color w:val="2B2A29"/>
          <w:spacing w:val="8"/>
          <w:w w:val="105"/>
        </w:rPr>
        <w:t xml:space="preserve"> </w:t>
      </w:r>
      <w:r>
        <w:rPr>
          <w:color w:val="2B2A29"/>
          <w:w w:val="105"/>
        </w:rPr>
        <w:t>aspect</w:t>
      </w:r>
      <w:r>
        <w:rPr>
          <w:color w:val="2B2A29"/>
          <w:spacing w:val="8"/>
          <w:w w:val="105"/>
        </w:rPr>
        <w:t xml:space="preserve"> </w:t>
      </w:r>
      <w:r>
        <w:rPr>
          <w:color w:val="2B2A29"/>
          <w:w w:val="105"/>
        </w:rPr>
        <w:t>of</w:t>
      </w:r>
      <w:r>
        <w:rPr>
          <w:color w:val="2B2A29"/>
          <w:spacing w:val="9"/>
          <w:w w:val="105"/>
        </w:rPr>
        <w:t xml:space="preserve"> </w:t>
      </w:r>
      <w:r>
        <w:rPr>
          <w:color w:val="2B2A29"/>
          <w:w w:val="105"/>
        </w:rPr>
        <w:t>programming,</w:t>
      </w:r>
      <w:r>
        <w:rPr>
          <w:color w:val="2B2A29"/>
          <w:spacing w:val="8"/>
          <w:w w:val="105"/>
        </w:rPr>
        <w:t xml:space="preserve"> </w:t>
      </w:r>
      <w:r>
        <w:rPr>
          <w:color w:val="2B2A29"/>
          <w:w w:val="105"/>
        </w:rPr>
        <w:t>because</w:t>
      </w:r>
      <w:r>
        <w:rPr>
          <w:color w:val="2B2A29"/>
          <w:spacing w:val="9"/>
          <w:w w:val="105"/>
        </w:rPr>
        <w:t xml:space="preserve"> </w:t>
      </w:r>
      <w:r>
        <w:rPr>
          <w:color w:val="2B2A29"/>
          <w:w w:val="105"/>
        </w:rPr>
        <w:t>we</w:t>
      </w:r>
      <w:r>
        <w:rPr>
          <w:color w:val="2B2A29"/>
          <w:spacing w:val="8"/>
          <w:w w:val="105"/>
        </w:rPr>
        <w:t xml:space="preserve"> </w:t>
      </w:r>
      <w:r>
        <w:rPr>
          <w:color w:val="2B2A29"/>
          <w:w w:val="105"/>
        </w:rPr>
        <w:t>need</w:t>
      </w:r>
      <w:r>
        <w:rPr>
          <w:color w:val="2B2A29"/>
          <w:spacing w:val="8"/>
          <w:w w:val="105"/>
        </w:rPr>
        <w:t xml:space="preserve"> </w:t>
      </w:r>
      <w:r>
        <w:rPr>
          <w:color w:val="2B2A29"/>
          <w:w w:val="105"/>
        </w:rPr>
        <w:t>to</w:t>
      </w:r>
      <w:r>
        <w:rPr>
          <w:color w:val="2B2A29"/>
          <w:spacing w:val="9"/>
          <w:w w:val="105"/>
        </w:rPr>
        <w:t xml:space="preserve"> </w:t>
      </w:r>
      <w:r>
        <w:rPr>
          <w:color w:val="2B2A29"/>
          <w:w w:val="105"/>
        </w:rPr>
        <w:t>communicate</w:t>
      </w:r>
      <w:r>
        <w:rPr>
          <w:color w:val="2B2A29"/>
          <w:spacing w:val="8"/>
          <w:w w:val="105"/>
        </w:rPr>
        <w:t xml:space="preserve"> </w:t>
      </w:r>
      <w:r>
        <w:rPr>
          <w:color w:val="2B2A29"/>
          <w:w w:val="105"/>
        </w:rPr>
        <w:t>to</w:t>
      </w:r>
      <w:r>
        <w:rPr>
          <w:color w:val="2B2A29"/>
          <w:spacing w:val="-55"/>
          <w:w w:val="105"/>
        </w:rPr>
        <w:t xml:space="preserve"> </w:t>
      </w:r>
      <w:r>
        <w:rPr>
          <w:color w:val="2B2A29"/>
          <w:w w:val="105"/>
        </w:rPr>
        <w:t>the</w:t>
      </w:r>
      <w:r>
        <w:rPr>
          <w:color w:val="2B2A29"/>
          <w:spacing w:val="1"/>
          <w:w w:val="105"/>
        </w:rPr>
        <w:t xml:space="preserve"> </w:t>
      </w:r>
      <w:r>
        <w:rPr>
          <w:color w:val="2B2A29"/>
          <w:w w:val="105"/>
        </w:rPr>
        <w:t>outside</w:t>
      </w:r>
      <w:r>
        <w:rPr>
          <w:color w:val="2B2A29"/>
          <w:spacing w:val="1"/>
          <w:w w:val="105"/>
        </w:rPr>
        <w:t xml:space="preserve"> </w:t>
      </w:r>
      <w:r>
        <w:rPr>
          <w:color w:val="2B2A29"/>
          <w:w w:val="105"/>
        </w:rPr>
        <w:t>world</w:t>
      </w:r>
      <w:r>
        <w:rPr>
          <w:color w:val="2B2A29"/>
          <w:spacing w:val="1"/>
          <w:w w:val="105"/>
        </w:rPr>
        <w:t xml:space="preserve"> </w:t>
      </w:r>
      <w:r>
        <w:rPr>
          <w:color w:val="2B2A29"/>
          <w:w w:val="105"/>
        </w:rPr>
        <w:t>what</w:t>
      </w:r>
      <w:r>
        <w:rPr>
          <w:color w:val="2B2A29"/>
          <w:spacing w:val="1"/>
          <w:w w:val="105"/>
        </w:rPr>
        <w:t xml:space="preserve"> </w:t>
      </w:r>
      <w:r>
        <w:rPr>
          <w:color w:val="2B2A29"/>
          <w:w w:val="105"/>
        </w:rPr>
        <w:t>our</w:t>
      </w:r>
      <w:r>
        <w:rPr>
          <w:color w:val="2B2A29"/>
          <w:spacing w:val="1"/>
          <w:w w:val="105"/>
        </w:rPr>
        <w:t xml:space="preserve"> </w:t>
      </w:r>
      <w:r>
        <w:rPr>
          <w:color w:val="2B2A29"/>
          <w:w w:val="105"/>
        </w:rPr>
        <w:t>code</w:t>
      </w:r>
      <w:r>
        <w:rPr>
          <w:color w:val="2B2A29"/>
          <w:spacing w:val="1"/>
          <w:w w:val="105"/>
        </w:rPr>
        <w:t xml:space="preserve"> </w:t>
      </w:r>
      <w:r>
        <w:rPr>
          <w:color w:val="2B2A29"/>
          <w:w w:val="105"/>
        </w:rPr>
        <w:t>is</w:t>
      </w:r>
      <w:r>
        <w:rPr>
          <w:color w:val="2B2A29"/>
          <w:spacing w:val="1"/>
          <w:w w:val="105"/>
        </w:rPr>
        <w:t xml:space="preserve"> </w:t>
      </w:r>
      <w:r>
        <w:rPr>
          <w:color w:val="2B2A29"/>
          <w:w w:val="105"/>
        </w:rPr>
        <w:t>providing</w:t>
      </w:r>
      <w:r>
        <w:rPr>
          <w:color w:val="2B2A29"/>
          <w:spacing w:val="1"/>
          <w:w w:val="105"/>
        </w:rPr>
        <w:t xml:space="preserve"> </w:t>
      </w:r>
      <w:r>
        <w:rPr>
          <w:color w:val="2B2A29"/>
          <w:w w:val="105"/>
        </w:rPr>
        <w:t>as</w:t>
      </w:r>
      <w:r>
        <w:rPr>
          <w:color w:val="2B2A29"/>
          <w:spacing w:val="2"/>
          <w:w w:val="105"/>
        </w:rPr>
        <w:t xml:space="preserve"> </w:t>
      </w:r>
      <w:r>
        <w:rPr>
          <w:color w:val="2B2A29"/>
          <w:w w:val="105"/>
        </w:rPr>
        <w:t>functionality</w:t>
      </w:r>
      <w:r>
        <w:rPr>
          <w:color w:val="2B2A29"/>
          <w:spacing w:val="1"/>
          <w:w w:val="105"/>
        </w:rPr>
        <w:t xml:space="preserve"> </w:t>
      </w:r>
      <w:r>
        <w:rPr>
          <w:color w:val="2B2A29"/>
          <w:w w:val="105"/>
        </w:rPr>
        <w:t>and</w:t>
      </w:r>
      <w:r>
        <w:rPr>
          <w:color w:val="2B2A29"/>
          <w:spacing w:val="1"/>
          <w:w w:val="105"/>
        </w:rPr>
        <w:t xml:space="preserve"> </w:t>
      </w:r>
      <w:r>
        <w:rPr>
          <w:color w:val="2B2A29"/>
          <w:w w:val="105"/>
        </w:rPr>
        <w:t>how</w:t>
      </w:r>
      <w:r>
        <w:rPr>
          <w:color w:val="2B2A29"/>
          <w:spacing w:val="1"/>
          <w:w w:val="105"/>
        </w:rPr>
        <w:t xml:space="preserve"> </w:t>
      </w:r>
      <w:r>
        <w:rPr>
          <w:color w:val="2B2A29"/>
          <w:w w:val="105"/>
        </w:rPr>
        <w:t>it</w:t>
      </w:r>
      <w:r>
        <w:rPr>
          <w:color w:val="2B2A29"/>
          <w:spacing w:val="1"/>
          <w:w w:val="105"/>
        </w:rPr>
        <w:t xml:space="preserve"> </w:t>
      </w:r>
      <w:r>
        <w:rPr>
          <w:color w:val="2B2A29"/>
          <w:w w:val="105"/>
        </w:rPr>
        <w:t>is</w:t>
      </w:r>
      <w:r>
        <w:rPr>
          <w:color w:val="2B2A29"/>
          <w:spacing w:val="1"/>
          <w:w w:val="105"/>
        </w:rPr>
        <w:t xml:space="preserve"> </w:t>
      </w:r>
      <w:r>
        <w:rPr>
          <w:color w:val="2B2A29"/>
          <w:w w:val="105"/>
        </w:rPr>
        <w:t>supposed</w:t>
      </w:r>
      <w:r>
        <w:rPr>
          <w:color w:val="2B2A29"/>
          <w:spacing w:val="1"/>
          <w:w w:val="105"/>
        </w:rPr>
        <w:t xml:space="preserve"> </w:t>
      </w:r>
      <w:r>
        <w:rPr>
          <w:color w:val="2B2A29"/>
          <w:w w:val="105"/>
        </w:rPr>
        <w:t>to</w:t>
      </w:r>
      <w:r>
        <w:rPr>
          <w:color w:val="2B2A29"/>
          <w:spacing w:val="1"/>
          <w:w w:val="105"/>
        </w:rPr>
        <w:t xml:space="preserve"> </w:t>
      </w:r>
      <w:r>
        <w:rPr>
          <w:color w:val="2B2A29"/>
          <w:w w:val="105"/>
        </w:rPr>
        <w:t>be</w:t>
      </w:r>
      <w:r>
        <w:rPr>
          <w:color w:val="2B2A29"/>
          <w:spacing w:val="-6"/>
          <w:w w:val="105"/>
        </w:rPr>
        <w:t xml:space="preserve"> </w:t>
      </w:r>
      <w:r>
        <w:rPr>
          <w:color w:val="2B2A29"/>
          <w:w w:val="105"/>
        </w:rPr>
        <w:t>used.</w:t>
      </w:r>
      <w:r>
        <w:rPr>
          <w:color w:val="2B2A29"/>
          <w:spacing w:val="-6"/>
          <w:w w:val="105"/>
        </w:rPr>
        <w:t xml:space="preserve"> </w:t>
      </w:r>
      <w:r>
        <w:rPr>
          <w:color w:val="2B2A29"/>
          <w:w w:val="105"/>
        </w:rPr>
        <w:t>This</w:t>
      </w:r>
      <w:r>
        <w:rPr>
          <w:color w:val="2B2A29"/>
          <w:spacing w:val="-5"/>
          <w:w w:val="105"/>
        </w:rPr>
        <w:t xml:space="preserve"> </w:t>
      </w:r>
      <w:r>
        <w:rPr>
          <w:color w:val="2B2A29"/>
          <w:w w:val="105"/>
        </w:rPr>
        <w:t>is</w:t>
      </w:r>
      <w:r>
        <w:rPr>
          <w:color w:val="2B2A29"/>
          <w:spacing w:val="-6"/>
          <w:w w:val="105"/>
        </w:rPr>
        <w:t xml:space="preserve"> </w:t>
      </w:r>
      <w:r>
        <w:rPr>
          <w:color w:val="2B2A29"/>
          <w:w w:val="105"/>
        </w:rPr>
        <w:t>the</w:t>
      </w:r>
      <w:r>
        <w:rPr>
          <w:color w:val="2B2A29"/>
          <w:spacing w:val="-5"/>
          <w:w w:val="105"/>
        </w:rPr>
        <w:t xml:space="preserve"> </w:t>
      </w:r>
      <w:r>
        <w:rPr>
          <w:color w:val="2B2A29"/>
          <w:w w:val="105"/>
        </w:rPr>
        <w:t>job</w:t>
      </w:r>
      <w:r>
        <w:rPr>
          <w:color w:val="2B2A29"/>
          <w:spacing w:val="-6"/>
          <w:w w:val="105"/>
        </w:rPr>
        <w:t xml:space="preserve"> </w:t>
      </w:r>
      <w:r>
        <w:rPr>
          <w:color w:val="2B2A29"/>
          <w:w w:val="105"/>
        </w:rPr>
        <w:t>of</w:t>
      </w:r>
      <w:r>
        <w:rPr>
          <w:color w:val="2B2A29"/>
          <w:spacing w:val="-5"/>
          <w:w w:val="105"/>
        </w:rPr>
        <w:t xml:space="preserve"> </w:t>
      </w:r>
      <w:r>
        <w:rPr>
          <w:color w:val="2B2A29"/>
          <w:w w:val="105"/>
        </w:rPr>
        <w:t>any</w:t>
      </w:r>
      <w:r>
        <w:rPr>
          <w:color w:val="2B2A29"/>
          <w:spacing w:val="-6"/>
          <w:w w:val="105"/>
        </w:rPr>
        <w:t xml:space="preserve"> </w:t>
      </w:r>
      <w:r>
        <w:rPr>
          <w:color w:val="2B2A29"/>
          <w:w w:val="105"/>
        </w:rPr>
        <w:t>documentation</w:t>
      </w:r>
      <w:r>
        <w:rPr>
          <w:color w:val="2B2A29"/>
          <w:spacing w:val="-5"/>
          <w:w w:val="105"/>
        </w:rPr>
        <w:t xml:space="preserve"> </w:t>
      </w:r>
      <w:r>
        <w:rPr>
          <w:color w:val="2B2A29"/>
          <w:w w:val="105"/>
        </w:rPr>
        <w:t>system</w:t>
      </w:r>
      <w:r>
        <w:rPr>
          <w:color w:val="2B2A29"/>
          <w:spacing w:val="-6"/>
          <w:w w:val="105"/>
        </w:rPr>
        <w:t xml:space="preserve"> </w:t>
      </w:r>
      <w:r>
        <w:rPr>
          <w:color w:val="2B2A29"/>
          <w:w w:val="105"/>
        </w:rPr>
        <w:t>in</w:t>
      </w:r>
      <w:r>
        <w:rPr>
          <w:color w:val="2B2A29"/>
          <w:spacing w:val="-5"/>
          <w:w w:val="105"/>
        </w:rPr>
        <w:t xml:space="preserve"> </w:t>
      </w:r>
      <w:r>
        <w:rPr>
          <w:color w:val="2B2A29"/>
          <w:w w:val="105"/>
        </w:rPr>
        <w:t>a</w:t>
      </w:r>
      <w:r>
        <w:rPr>
          <w:color w:val="2B2A29"/>
          <w:spacing w:val="-6"/>
          <w:w w:val="105"/>
        </w:rPr>
        <w:t xml:space="preserve"> </w:t>
      </w:r>
      <w:r>
        <w:rPr>
          <w:color w:val="2B2A29"/>
          <w:w w:val="105"/>
        </w:rPr>
        <w:t>programming</w:t>
      </w:r>
      <w:r>
        <w:rPr>
          <w:color w:val="2B2A29"/>
          <w:spacing w:val="-6"/>
          <w:w w:val="105"/>
        </w:rPr>
        <w:t xml:space="preserve"> </w:t>
      </w:r>
      <w:r>
        <w:rPr>
          <w:color w:val="2B2A29"/>
          <w:w w:val="105"/>
        </w:rPr>
        <w:t>language.</w:t>
      </w:r>
    </w:p>
    <w:p>
      <w:pPr>
        <w:pStyle w:val="11"/>
        <w:spacing w:before="190" w:line="304" w:lineRule="auto"/>
        <w:ind w:left="520" w:right="179"/>
      </w:pPr>
      <w:r>
        <w:rPr>
          <w:color w:val="2B2A29"/>
          <w:w w:val="105"/>
        </w:rPr>
        <w:t>文档是编程的一个重要方面，因为我们需要与外界沟通我们的代码作为功能提供</w:t>
      </w:r>
      <w:r>
        <w:rPr>
          <w:color w:val="2B2A29"/>
          <w:spacing w:val="1"/>
          <w:w w:val="105"/>
        </w:rPr>
        <w:t>了</w:t>
      </w:r>
      <w:r>
        <w:rPr>
          <w:color w:val="2B2A29"/>
          <w:w w:val="105"/>
        </w:rPr>
        <w:t>什么以及应该如何使用。这是任何编程语言文档系统的工作。</w:t>
      </w:r>
    </w:p>
    <w:p>
      <w:r>
        <w:rPr>
          <w:color w:val="2B2A29"/>
          <w:w w:val="105"/>
        </w:rPr>
        <w:t>The</w:t>
      </w:r>
      <w:r>
        <w:rPr>
          <w:color w:val="2B2A29"/>
          <w:spacing w:val="1"/>
          <w:w w:val="105"/>
        </w:rPr>
        <w:t xml:space="preserve"> </w:t>
      </w:r>
      <w:r>
        <w:rPr>
          <w:color w:val="2B2A29"/>
          <w:w w:val="105"/>
        </w:rPr>
        <w:t>Ballerina</w:t>
      </w:r>
      <w:r>
        <w:rPr>
          <w:color w:val="2B2A29"/>
          <w:spacing w:val="1"/>
          <w:w w:val="105"/>
        </w:rPr>
        <w:t xml:space="preserve"> </w:t>
      </w:r>
      <w:r>
        <w:rPr>
          <w:color w:val="2B2A29"/>
          <w:w w:val="105"/>
        </w:rPr>
        <w:t>documentation</w:t>
      </w:r>
      <w:r>
        <w:rPr>
          <w:color w:val="2B2A29"/>
          <w:spacing w:val="1"/>
          <w:w w:val="105"/>
        </w:rPr>
        <w:t xml:space="preserve"> </w:t>
      </w:r>
      <w:r>
        <w:rPr>
          <w:color w:val="2B2A29"/>
          <w:w w:val="105"/>
        </w:rPr>
        <w:t>system</w:t>
      </w:r>
      <w:r>
        <w:rPr>
          <w:color w:val="2B2A29"/>
          <w:spacing w:val="1"/>
          <w:w w:val="105"/>
        </w:rPr>
        <w:t xml:space="preserve"> </w:t>
      </w:r>
      <w:r>
        <w:rPr>
          <w:color w:val="2B2A29"/>
          <w:w w:val="105"/>
        </w:rPr>
        <w:t>is</w:t>
      </w:r>
      <w:r>
        <w:rPr>
          <w:color w:val="2B2A29"/>
          <w:spacing w:val="2"/>
          <w:w w:val="105"/>
        </w:rPr>
        <w:t xml:space="preserve"> </w:t>
      </w:r>
      <w:r>
        <w:rPr>
          <w:color w:val="2B2A29"/>
          <w:w w:val="105"/>
        </w:rPr>
        <w:t>built-in</w:t>
      </w:r>
      <w:r>
        <w:rPr>
          <w:color w:val="2B2A29"/>
          <w:spacing w:val="1"/>
          <w:w w:val="105"/>
        </w:rPr>
        <w:t xml:space="preserve"> </w:t>
      </w:r>
      <w:r>
        <w:rPr>
          <w:color w:val="2B2A29"/>
          <w:w w:val="105"/>
        </w:rPr>
        <w:t>technology</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Ballerina</w:t>
      </w:r>
      <w:r>
        <w:rPr>
          <w:color w:val="2B2A29"/>
          <w:spacing w:val="2"/>
          <w:w w:val="105"/>
        </w:rPr>
        <w:t xml:space="preserve"> </w:t>
      </w:r>
      <w:r>
        <w:rPr>
          <w:color w:val="2B2A29"/>
          <w:w w:val="105"/>
        </w:rPr>
        <w:t>platform.</w:t>
      </w:r>
    </w:p>
    <w:p>
      <w:pPr>
        <w:pStyle w:val="11"/>
        <w:spacing w:line="249" w:lineRule="exact"/>
        <w:ind w:left="879"/>
      </w:pPr>
      <w:r>
        <w:rPr>
          <w:color w:val="2B2A29"/>
          <w:w w:val="105"/>
        </w:rPr>
        <w:t>Ballerina文档系统是Ballerina平台中</w:t>
      </w:r>
      <w:r>
        <w:rPr>
          <w:color w:val="2B2A29"/>
          <w:spacing w:val="1"/>
          <w:w w:val="105"/>
        </w:rPr>
        <w:t>的</w:t>
      </w:r>
      <w:r>
        <w:rPr>
          <w:color w:val="2B2A29"/>
          <w:w w:val="105"/>
        </w:rPr>
        <w:t>内置技术。</w:t>
      </w:r>
    </w:p>
    <w:p>
      <w:r>
        <w:rPr>
          <w:color w:val="2B2A29"/>
          <w:w w:val="105"/>
        </w:rPr>
        <w:t>Ballerina has defined a documentation syntax to be used in describing Ballerina</w:t>
      </w:r>
      <w:r>
        <w:rPr>
          <w:color w:val="2B2A29"/>
          <w:spacing w:val="1"/>
          <w:w w:val="105"/>
        </w:rPr>
        <w:t xml:space="preserve"> </w:t>
      </w:r>
      <w:r>
        <w:rPr>
          <w:color w:val="2B2A29"/>
          <w:spacing w:val="-1"/>
          <w:w w:val="110"/>
        </w:rPr>
        <w:t>language</w:t>
      </w:r>
      <w:r>
        <w:rPr>
          <w:color w:val="2B2A29"/>
          <w:spacing w:val="-16"/>
          <w:w w:val="110"/>
        </w:rPr>
        <w:t xml:space="preserve"> </w:t>
      </w:r>
      <w:r>
        <w:rPr>
          <w:color w:val="2B2A29"/>
          <w:spacing w:val="-1"/>
          <w:w w:val="110"/>
        </w:rPr>
        <w:t>constructs</w:t>
      </w:r>
      <w:r>
        <w:rPr>
          <w:color w:val="2B2A29"/>
          <w:spacing w:val="-15"/>
          <w:w w:val="110"/>
        </w:rPr>
        <w:t xml:space="preserve"> </w:t>
      </w:r>
      <w:r>
        <w:rPr>
          <w:color w:val="2B2A29"/>
          <w:spacing w:val="-1"/>
          <w:w w:val="110"/>
        </w:rPr>
        <w:t>and</w:t>
      </w:r>
      <w:r>
        <w:rPr>
          <w:color w:val="2B2A29"/>
          <w:spacing w:val="-16"/>
          <w:w w:val="110"/>
        </w:rPr>
        <w:t xml:space="preserve"> </w:t>
      </w:r>
      <w:r>
        <w:rPr>
          <w:color w:val="2B2A29"/>
          <w:spacing w:val="-1"/>
          <w:w w:val="110"/>
        </w:rPr>
        <w:t>also</w:t>
      </w:r>
      <w:r>
        <w:rPr>
          <w:color w:val="2B2A29"/>
          <w:spacing w:val="-15"/>
          <w:w w:val="110"/>
        </w:rPr>
        <w:t xml:space="preserve"> </w:t>
      </w:r>
      <w:r>
        <w:rPr>
          <w:color w:val="2B2A29"/>
          <w:spacing w:val="-1"/>
          <w:w w:val="110"/>
        </w:rPr>
        <w:t>provides</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tools</w:t>
      </w:r>
      <w:r>
        <w:rPr>
          <w:color w:val="2B2A29"/>
          <w:spacing w:val="-15"/>
          <w:w w:val="110"/>
        </w:rPr>
        <w:t xml:space="preserve"> </w:t>
      </w:r>
      <w:r>
        <w:rPr>
          <w:color w:val="2B2A29"/>
          <w:spacing w:val="-1"/>
          <w:w w:val="110"/>
        </w:rPr>
        <w:t>to</w:t>
      </w:r>
      <w:r>
        <w:rPr>
          <w:color w:val="2B2A29"/>
          <w:spacing w:val="-16"/>
          <w:w w:val="110"/>
        </w:rPr>
        <w:t xml:space="preserve"> </w:t>
      </w:r>
      <w:r>
        <w:rPr>
          <w:color w:val="2B2A29"/>
          <w:spacing w:val="-1"/>
          <w:w w:val="110"/>
        </w:rPr>
        <w:t>generate</w:t>
      </w:r>
      <w:r>
        <w:rPr>
          <w:color w:val="2B2A29"/>
          <w:spacing w:val="-15"/>
          <w:w w:val="110"/>
        </w:rPr>
        <w:t xml:space="preserve"> </w:t>
      </w:r>
      <w:r>
        <w:rPr>
          <w:color w:val="2B2A29"/>
          <w:w w:val="110"/>
        </w:rPr>
        <w:t>the</w:t>
      </w:r>
      <w:r>
        <w:rPr>
          <w:color w:val="2B2A29"/>
          <w:spacing w:val="-16"/>
          <w:w w:val="110"/>
        </w:rPr>
        <w:t xml:space="preserve"> </w:t>
      </w:r>
      <w:r>
        <w:rPr>
          <w:color w:val="2B2A29"/>
          <w:w w:val="110"/>
        </w:rPr>
        <w:t>documentation</w:t>
      </w:r>
      <w:r>
        <w:rPr>
          <w:color w:val="2B2A29"/>
          <w:spacing w:val="-15"/>
          <w:w w:val="110"/>
        </w:rPr>
        <w:t xml:space="preserve"> </w:t>
      </w:r>
      <w:r>
        <w:rPr>
          <w:color w:val="2B2A29"/>
          <w:w w:val="110"/>
        </w:rPr>
        <w:t>content.</w:t>
      </w:r>
    </w:p>
    <w:p>
      <w:pPr>
        <w:pStyle w:val="11"/>
        <w:spacing w:before="67" w:line="304" w:lineRule="auto"/>
        <w:ind w:left="520" w:right="266"/>
      </w:pPr>
      <w:r>
        <w:rPr>
          <w:color w:val="2B2A29"/>
          <w:w w:val="105"/>
        </w:rPr>
        <w:t>Ballerina定义了用于描述Ballerina</w:t>
      </w:r>
      <w:r>
        <w:rPr>
          <w:color w:val="2B2A29"/>
          <w:spacing w:val="-1"/>
          <w:w w:val="110"/>
        </w:rPr>
        <w:t>语言结构</w:t>
      </w:r>
      <w:r>
        <w:rPr>
          <w:color w:val="2B2A29"/>
          <w:spacing w:val="-15"/>
          <w:w w:val="110"/>
        </w:rPr>
        <w:t>的</w:t>
      </w:r>
      <w:r>
        <w:rPr>
          <w:color w:val="2B2A29"/>
          <w:w w:val="105"/>
        </w:rPr>
        <w:t>文档语法，</w:t>
      </w:r>
      <w:r>
        <w:rPr>
          <w:color w:val="2B2A29"/>
          <w:spacing w:val="-1"/>
          <w:w w:val="110"/>
        </w:rPr>
        <w:t>并提供</w:t>
      </w:r>
      <w:r>
        <w:rPr>
          <w:color w:val="2B2A29"/>
          <w:spacing w:val="-16"/>
          <w:w w:val="110"/>
        </w:rPr>
        <w:t>了</w:t>
      </w:r>
      <w:r>
        <w:rPr>
          <w:color w:val="2B2A29"/>
          <w:spacing w:val="-1"/>
          <w:w w:val="110"/>
        </w:rPr>
        <w:t>生成</w:t>
      </w:r>
      <w:r>
        <w:rPr>
          <w:color w:val="2B2A29"/>
          <w:w w:val="110"/>
        </w:rPr>
        <w:t>文档内容的</w:t>
      </w:r>
      <w:r>
        <w:rPr>
          <w:color w:val="2B2A29"/>
          <w:spacing w:val="-1"/>
          <w:w w:val="110"/>
        </w:rPr>
        <w:t>工具</w:t>
      </w:r>
      <w:r>
        <w:rPr>
          <w:color w:val="2B2A29"/>
          <w:w w:val="110"/>
        </w:rPr>
        <w:t>。</w:t>
      </w:r>
    </w:p>
    <w:p>
      <w:r>
        <w:rPr>
          <w:color w:val="2B2A29"/>
          <w:w w:val="105"/>
        </w:rPr>
        <w:t>A</w:t>
      </w:r>
      <w:r>
        <w:rPr>
          <w:color w:val="2B2A29"/>
          <w:spacing w:val="-3"/>
          <w:w w:val="105"/>
        </w:rPr>
        <w:t xml:space="preserve"> </w:t>
      </w:r>
      <w:r>
        <w:rPr>
          <w:color w:val="2B2A29"/>
          <w:w w:val="105"/>
        </w:rPr>
        <w:t>source</w:t>
      </w:r>
      <w:r>
        <w:rPr>
          <w:color w:val="2B2A29"/>
          <w:spacing w:val="-2"/>
          <w:w w:val="105"/>
        </w:rPr>
        <w:t xml:space="preserve"> </w:t>
      </w:r>
      <w:r>
        <w:rPr>
          <w:color w:val="2B2A29"/>
          <w:w w:val="105"/>
        </w:rPr>
        <w:t>code</w:t>
      </w:r>
      <w:r>
        <w:rPr>
          <w:color w:val="2B2A29"/>
          <w:spacing w:val="-3"/>
          <w:w w:val="105"/>
        </w:rPr>
        <w:t xml:space="preserve"> </w:t>
      </w:r>
      <w:r>
        <w:rPr>
          <w:color w:val="2B2A29"/>
          <w:w w:val="105"/>
        </w:rPr>
        <w:t>construct</w:t>
      </w:r>
      <w:r>
        <w:rPr>
          <w:color w:val="2B2A29"/>
          <w:spacing w:val="-2"/>
          <w:w w:val="105"/>
        </w:rPr>
        <w:t xml:space="preserve"> </w:t>
      </w:r>
      <w:r>
        <w:rPr>
          <w:color w:val="2B2A29"/>
          <w:w w:val="105"/>
        </w:rPr>
        <w:t>is</w:t>
      </w:r>
      <w:r>
        <w:rPr>
          <w:color w:val="2B2A29"/>
          <w:spacing w:val="-3"/>
          <w:w w:val="105"/>
        </w:rPr>
        <w:t xml:space="preserve"> </w:t>
      </w:r>
      <w:r>
        <w:rPr>
          <w:color w:val="2B2A29"/>
          <w:w w:val="105"/>
        </w:rPr>
        <w:t>generally</w:t>
      </w:r>
      <w:r>
        <w:rPr>
          <w:color w:val="2B2A29"/>
          <w:spacing w:val="-2"/>
          <w:w w:val="105"/>
        </w:rPr>
        <w:t xml:space="preserve"> </w:t>
      </w:r>
      <w:r>
        <w:rPr>
          <w:color w:val="2B2A29"/>
          <w:w w:val="105"/>
        </w:rPr>
        <w:t>documented</w:t>
      </w:r>
      <w:r>
        <w:rPr>
          <w:color w:val="2B2A29"/>
          <w:spacing w:val="-3"/>
          <w:w w:val="105"/>
        </w:rPr>
        <w:t xml:space="preserve"> </w:t>
      </w:r>
      <w:r>
        <w:rPr>
          <w:color w:val="2B2A29"/>
          <w:w w:val="105"/>
        </w:rPr>
        <w:t>using</w:t>
      </w:r>
      <w:r>
        <w:rPr>
          <w:color w:val="2B2A29"/>
          <w:spacing w:val="-2"/>
          <w:w w:val="105"/>
        </w:rPr>
        <w:t xml:space="preserve"> </w:t>
      </w:r>
      <w:r>
        <w:rPr>
          <w:color w:val="2B2A29"/>
          <w:w w:val="105"/>
        </w:rPr>
        <w:t>the</w:t>
      </w:r>
      <w:r>
        <w:rPr>
          <w:color w:val="2B2A29"/>
          <w:spacing w:val="-3"/>
          <w:w w:val="105"/>
        </w:rPr>
        <w:t xml:space="preserve"> </w:t>
      </w:r>
      <w:r>
        <w:rPr>
          <w:color w:val="2B2A29"/>
          <w:w w:val="105"/>
        </w:rPr>
        <w:t>following</w:t>
      </w:r>
      <w:r>
        <w:rPr>
          <w:color w:val="2B2A29"/>
          <w:spacing w:val="-2"/>
          <w:w w:val="105"/>
        </w:rPr>
        <w:t xml:space="preserve"> </w:t>
      </w:r>
      <w:r>
        <w:rPr>
          <w:color w:val="2B2A29"/>
          <w:w w:val="105"/>
        </w:rPr>
        <w:t>syntax:</w:t>
      </w:r>
    </w:p>
    <w:p>
      <w:pPr>
        <w:pStyle w:val="11"/>
        <w:spacing w:line="251" w:lineRule="exact"/>
        <w:ind w:left="879"/>
      </w:pPr>
      <w:r>
        <w:rPr>
          <w:color w:val="2B2A29"/>
          <w:w w:val="105"/>
        </w:rPr>
        <w:t>源代码构造通常使用以下语法进</w:t>
      </w:r>
      <w:r>
        <w:rPr>
          <w:color w:val="2B2A29"/>
          <w:spacing w:val="-3"/>
          <w:w w:val="105"/>
        </w:rPr>
        <w:t>行</w:t>
      </w:r>
      <w:r>
        <w:rPr>
          <w:color w:val="2B2A29"/>
          <w:w w:val="105"/>
        </w:rPr>
        <w:t>记录：</w:t>
      </w:r>
    </w:p>
    <w:p>
      <w:r>
        <w:rPr>
          <w:rFonts w:ascii="宋体"/>
          <w:color w:val="2B2A29"/>
        </w:rPr>
        <w:t>#</w:t>
      </w:r>
      <w:r>
        <w:rPr>
          <w:rFonts w:ascii="宋体"/>
          <w:color w:val="2B2A29"/>
          <w:spacing w:val="-17"/>
        </w:rPr>
        <w:t xml:space="preserve"> </w:t>
      </w:r>
      <w:r>
        <w:rPr>
          <w:rFonts w:ascii="宋体"/>
          <w:color w:val="2B2A29"/>
        </w:rPr>
        <w:t>&lt;description&gt;</w:t>
      </w:r>
      <w:r>
        <w:rPr>
          <w:rFonts w:ascii="宋体"/>
          <w:color w:val="2B2A29"/>
          <w:spacing w:val="-107"/>
        </w:rPr>
        <w:t xml:space="preserve"> </w:t>
      </w:r>
      <w:r>
        <w:rPr>
          <w:rFonts w:ascii="宋体"/>
          <w:color w:val="2B2A29"/>
        </w:rPr>
        <w:t># ...</w:t>
      </w:r>
    </w:p>
    <w:p>
      <w:pPr>
        <w:pStyle w:val="11"/>
        <w:spacing w:before="212" w:line="273" w:lineRule="auto"/>
        <w:ind w:left="520" w:right="6787"/>
        <w:rPr>
          <w:rFonts w:ascii="宋体"/>
        </w:rPr>
      </w:pPr>
      <w:r>
        <w:rPr>
          <w:rFonts w:ascii="宋体"/>
          <w:color w:val="2B2A29"/>
        </w:rPr>
        <w:t>#&lt;description&gt;#</w:t>
      </w:r>
      <w:r>
        <w:rPr>
          <w:rFonts w:ascii="宋体"/>
          <w:color w:val="2B2A29"/>
          <w:spacing w:val="-17"/>
        </w:rPr>
        <w:t>。。。</w:t>
      </w:r>
    </w:p>
    <w:p>
      <w:pPr>
        <w:pStyle w:val="11"/>
        <w:spacing w:line="273" w:lineRule="auto"/>
        <w:ind w:left="520" w:right="4809"/>
        <w:rPr>
          <w:rFonts w:ascii="宋体"/>
        </w:rPr>
      </w:pPr>
      <w:r>
        <w:rPr>
          <w:rFonts w:ascii="宋体"/>
          <w:color w:val="2B2A29"/>
        </w:rPr>
        <w:t>#</w:t>
      </w:r>
      <w:r>
        <w:rPr>
          <w:rFonts w:ascii="宋体"/>
          <w:color w:val="2B2A29"/>
          <w:spacing w:val="-5"/>
        </w:rPr>
        <w:t xml:space="preserve"> </w:t>
      </w:r>
      <w:r>
        <w:rPr>
          <w:rFonts w:ascii="宋体"/>
          <w:color w:val="2B2A29"/>
        </w:rPr>
        <w:t>+</w:t>
      </w:r>
      <w:r>
        <w:rPr>
          <w:rFonts w:ascii="宋体"/>
          <w:color w:val="2B2A29"/>
          <w:spacing w:val="-5"/>
        </w:rPr>
        <w:t xml:space="preserve"> </w:t>
      </w:r>
      <w:r>
        <w:rPr>
          <w:rFonts w:ascii="宋体"/>
          <w:color w:val="2B2A29"/>
        </w:rPr>
        <w:t>&lt;param/field&gt;</w:t>
      </w:r>
      <w:r>
        <w:rPr>
          <w:rFonts w:ascii="宋体"/>
          <w:color w:val="2B2A29"/>
          <w:spacing w:val="-4"/>
        </w:rPr>
        <w:t xml:space="preserve"> </w:t>
      </w:r>
      <w:r>
        <w:rPr>
          <w:rFonts w:ascii="宋体"/>
          <w:color w:val="2B2A29"/>
        </w:rPr>
        <w:t>-</w:t>
      </w:r>
      <w:r>
        <w:rPr>
          <w:rFonts w:ascii="宋体"/>
          <w:color w:val="2B2A29"/>
          <w:spacing w:val="-5"/>
        </w:rPr>
        <w:t xml:space="preserve"> </w:t>
      </w:r>
      <w:r>
        <w:rPr>
          <w:rFonts w:ascii="宋体"/>
          <w:color w:val="2B2A29"/>
        </w:rPr>
        <w:t>&lt;description&gt;</w:t>
      </w:r>
      <w:r>
        <w:rPr>
          <w:rFonts w:ascii="宋体"/>
          <w:color w:val="2B2A29"/>
          <w:spacing w:val="-107"/>
        </w:rPr>
        <w:t xml:space="preserve"> </w:t>
      </w:r>
      <w:r>
        <w:rPr>
          <w:rFonts w:ascii="宋体"/>
          <w:color w:val="2B2A29"/>
        </w:rPr>
        <w:t>#</w:t>
      </w:r>
    </w:p>
    <w:p>
      <w:r>
        <w:rPr>
          <w:rFonts w:ascii="宋体"/>
          <w:color w:val="2B2A29"/>
          <w:sz w:val="22"/>
        </w:rPr>
        <w:t># ...</w:t>
      </w:r>
    </w:p>
    <w:p>
      <w:pPr>
        <w:spacing w:before="0" w:line="279" w:lineRule="exact"/>
        <w:ind w:left="520" w:right="0" w:firstLine="0"/>
        <w:jc w:val="left"/>
        <w:rPr>
          <w:rFonts w:ascii="宋体"/>
          <w:sz w:val="22"/>
        </w:rPr>
      </w:pPr>
      <w:r>
        <w:rPr>
          <w:rFonts w:ascii="宋体"/>
          <w:color w:val="2B2A29"/>
          <w:sz w:val="22"/>
        </w:rPr>
        <w:t># ...</w:t>
      </w:r>
    </w:p>
    <w:p>
      <w:pPr>
        <w:pStyle w:val="11"/>
        <w:spacing w:before="36" w:line="273" w:lineRule="auto"/>
        <w:ind w:left="520" w:right="4809"/>
        <w:rPr>
          <w:rFonts w:ascii="宋体"/>
        </w:rPr>
      </w:pPr>
      <w:r>
        <w:rPr>
          <w:rFonts w:ascii="宋体"/>
          <w:color w:val="2B2A29"/>
        </w:rPr>
        <w:t>#</w:t>
      </w:r>
      <w:r>
        <w:rPr>
          <w:rFonts w:ascii="宋体"/>
          <w:color w:val="2B2A29"/>
          <w:spacing w:val="-5"/>
        </w:rPr>
        <w:t xml:space="preserve"> </w:t>
      </w:r>
      <w:r>
        <w:rPr>
          <w:rFonts w:ascii="宋体"/>
          <w:color w:val="2B2A29"/>
        </w:rPr>
        <w:t>+</w:t>
      </w:r>
      <w:r>
        <w:rPr>
          <w:rFonts w:ascii="宋体"/>
          <w:color w:val="2B2A29"/>
          <w:spacing w:val="-5"/>
        </w:rPr>
        <w:t xml:space="preserve"> </w:t>
      </w:r>
      <w:r>
        <w:rPr>
          <w:rFonts w:ascii="宋体"/>
          <w:color w:val="2B2A29"/>
        </w:rPr>
        <w:t>&lt;param/field&gt;</w:t>
      </w:r>
      <w:r>
        <w:rPr>
          <w:rFonts w:ascii="宋体"/>
          <w:color w:val="2B2A29"/>
          <w:spacing w:val="-4"/>
        </w:rPr>
        <w:t xml:space="preserve"> </w:t>
      </w:r>
      <w:r>
        <w:rPr>
          <w:rFonts w:ascii="宋体"/>
          <w:color w:val="2B2A29"/>
        </w:rPr>
        <w:t>-</w:t>
      </w:r>
      <w:r>
        <w:rPr>
          <w:rFonts w:ascii="宋体"/>
          <w:color w:val="2B2A29"/>
          <w:spacing w:val="-5"/>
        </w:rPr>
        <w:t xml:space="preserve"> </w:t>
      </w:r>
      <w:r>
        <w:rPr>
          <w:rFonts w:ascii="宋体"/>
          <w:color w:val="2B2A29"/>
        </w:rPr>
        <w:t>&lt;description&gt;</w:t>
      </w:r>
      <w:r>
        <w:rPr>
          <w:rFonts w:ascii="宋体"/>
          <w:color w:val="2B2A29"/>
          <w:spacing w:val="-107"/>
        </w:rPr>
        <w:t xml:space="preserve"> </w:t>
      </w:r>
      <w:r>
        <w:rPr>
          <w:rFonts w:ascii="宋体"/>
          <w:color w:val="2B2A29"/>
        </w:rPr>
        <w:t># ...</w:t>
      </w:r>
    </w:p>
    <w:p>
      <w:r>
        <w:rPr>
          <w:rFonts w:ascii="宋体"/>
          <w:color w:val="2B2A29"/>
        </w:rPr>
        <w:t># + return - &lt;description&gt;</w:t>
      </w:r>
    </w:p>
    <w:p>
      <w:pPr>
        <w:pStyle w:val="11"/>
        <w:spacing w:line="279" w:lineRule="exact"/>
        <w:ind w:left="520"/>
        <w:rPr>
          <w:rFonts w:ascii="宋体"/>
        </w:rPr>
      </w:pPr>
      <w:r>
        <w:rPr>
          <w:rFonts w:ascii="宋体"/>
          <w:color w:val="2B2A29"/>
        </w:rPr>
        <w:t>#+返回-&lt;描述&gt;</w:t>
      </w:r>
    </w:p>
    <w:p>
      <w:pPr>
        <w:spacing w:after="0" w:line="279" w:lineRule="exact"/>
        <w:rPr>
          <w:rFonts w:ascii="宋体"/>
        </w:rPr>
        <w:sectPr>
          <w:pgSz w:w="10080" w:h="14400"/>
          <w:pgMar w:top="1260" w:right="560" w:bottom="1260" w:left="560" w:header="1037" w:footer="1070" w:gutter="0"/>
          <w:cols w:space="720" w:num="1"/>
        </w:sectPr>
      </w:pPr>
    </w:p>
    <w:p>
      <w:pPr>
        <w:pStyle w:val="11"/>
        <w:spacing w:before="10"/>
        <w:rPr>
          <w:rFonts w:ascii="宋体"/>
          <w:sz w:val="12"/>
        </w:rPr>
      </w:pPr>
    </w:p>
    <w:p>
      <w:bookmarkStart w:id="104" w:name="_bookmark99"/>
      <w:bookmarkEnd w:id="104"/>
      <w:r>
        <w:rPr>
          <w:color w:val="2B2A29"/>
          <w:w w:val="105"/>
        </w:rPr>
        <w:t>The</w:t>
      </w:r>
      <w:r>
        <w:rPr>
          <w:color w:val="2B2A29"/>
          <w:spacing w:val="-6"/>
          <w:w w:val="105"/>
        </w:rPr>
        <w:t xml:space="preserve"> </w:t>
      </w:r>
      <w:r>
        <w:rPr>
          <w:color w:val="2B2A29"/>
          <w:w w:val="105"/>
        </w:rPr>
        <w:t>syntax</w:t>
      </w:r>
      <w:r>
        <w:rPr>
          <w:color w:val="2B2A29"/>
          <w:spacing w:val="-5"/>
          <w:w w:val="105"/>
        </w:rPr>
        <w:t xml:space="preserve"> </w:t>
      </w:r>
      <w:r>
        <w:rPr>
          <w:color w:val="2B2A29"/>
          <w:w w:val="105"/>
        </w:rPr>
        <w:t>to</w:t>
      </w:r>
      <w:r>
        <w:rPr>
          <w:color w:val="2B2A29"/>
          <w:spacing w:val="-5"/>
          <w:w w:val="105"/>
        </w:rPr>
        <w:t xml:space="preserve"> </w:t>
      </w:r>
      <w:r>
        <w:rPr>
          <w:color w:val="2B2A29"/>
          <w:w w:val="105"/>
        </w:rPr>
        <w:t>be</w:t>
      </w:r>
      <w:r>
        <w:rPr>
          <w:color w:val="2B2A29"/>
          <w:spacing w:val="-5"/>
          <w:w w:val="105"/>
        </w:rPr>
        <w:t xml:space="preserve"> </w:t>
      </w:r>
      <w:r>
        <w:rPr>
          <w:color w:val="2B2A29"/>
          <w:w w:val="105"/>
        </w:rPr>
        <w:t>used</w:t>
      </w:r>
      <w:r>
        <w:rPr>
          <w:color w:val="2B2A29"/>
          <w:spacing w:val="-5"/>
          <w:w w:val="105"/>
        </w:rPr>
        <w:t xml:space="preserve"> </w:t>
      </w:r>
      <w:r>
        <w:rPr>
          <w:color w:val="2B2A29"/>
          <w:w w:val="105"/>
        </w:rPr>
        <w:t>is</w:t>
      </w:r>
      <w:r>
        <w:rPr>
          <w:color w:val="2B2A29"/>
          <w:spacing w:val="-5"/>
          <w:w w:val="105"/>
        </w:rPr>
        <w:t xml:space="preserve"> </w:t>
      </w:r>
      <w:r>
        <w:rPr>
          <w:color w:val="2B2A29"/>
          <w:w w:val="105"/>
        </w:rPr>
        <w:t>based</w:t>
      </w:r>
      <w:r>
        <w:rPr>
          <w:color w:val="2B2A29"/>
          <w:spacing w:val="-5"/>
          <w:w w:val="105"/>
        </w:rPr>
        <w:t xml:space="preserve"> </w:t>
      </w:r>
      <w:r>
        <w:rPr>
          <w:color w:val="2B2A29"/>
          <w:w w:val="105"/>
        </w:rPr>
        <w:t>on</w:t>
      </w:r>
      <w:r>
        <w:rPr>
          <w:color w:val="2B2A29"/>
          <w:spacing w:val="-5"/>
          <w:w w:val="105"/>
        </w:rPr>
        <w:t xml:space="preserve"> </w:t>
      </w:r>
      <w:r>
        <w:rPr>
          <w:color w:val="2B2A29"/>
          <w:w w:val="105"/>
        </w:rPr>
        <w:t>Markdown,</w:t>
      </w:r>
      <w:r>
        <w:rPr>
          <w:color w:val="2B2A29"/>
          <w:spacing w:val="-5"/>
          <w:w w:val="105"/>
        </w:rPr>
        <w:t xml:space="preserve"> </w:t>
      </w:r>
      <w:r>
        <w:rPr>
          <w:color w:val="2B2A29"/>
          <w:w w:val="105"/>
        </w:rPr>
        <w:t>called</w:t>
      </w:r>
      <w:r>
        <w:rPr>
          <w:color w:val="2B2A29"/>
          <w:spacing w:val="-5"/>
          <w:w w:val="105"/>
        </w:rPr>
        <w:t xml:space="preserve"> </w:t>
      </w:r>
      <w:r>
        <w:rPr>
          <w:color w:val="2B2A29"/>
          <w:w w:val="105"/>
        </w:rPr>
        <w:t>Ballerina</w:t>
      </w:r>
      <w:r>
        <w:rPr>
          <w:color w:val="2B2A29"/>
          <w:spacing w:val="-5"/>
          <w:w w:val="105"/>
        </w:rPr>
        <w:t xml:space="preserve"> </w:t>
      </w:r>
      <w:r>
        <w:rPr>
          <w:color w:val="2B2A29"/>
          <w:w w:val="105"/>
        </w:rPr>
        <w:t>Flavored</w:t>
      </w:r>
      <w:r>
        <w:rPr>
          <w:color w:val="2B2A29"/>
          <w:spacing w:val="-5"/>
          <w:w w:val="105"/>
        </w:rPr>
        <w:t xml:space="preserve"> </w:t>
      </w:r>
      <w:r>
        <w:rPr>
          <w:color w:val="2B2A29"/>
          <w:w w:val="105"/>
        </w:rPr>
        <w:t>Markdown</w:t>
      </w:r>
      <w:r>
        <w:rPr>
          <w:color w:val="2B2A29"/>
          <w:spacing w:val="-55"/>
          <w:w w:val="105"/>
        </w:rPr>
        <w:t xml:space="preserve"> </w:t>
      </w:r>
      <w:r>
        <w:rPr>
          <w:color w:val="2B2A29"/>
          <w:w w:val="105"/>
        </w:rPr>
        <w:t>(BFM). With this format, we can provide richer formatting support to our code</w:t>
      </w:r>
      <w:r>
        <w:rPr>
          <w:color w:val="2B2A29"/>
          <w:spacing w:val="1"/>
          <w:w w:val="105"/>
        </w:rPr>
        <w:t xml:space="preserve"> </w:t>
      </w:r>
      <w:r>
        <w:rPr>
          <w:color w:val="2B2A29"/>
          <w:w w:val="110"/>
        </w:rPr>
        <w:t>documentation.</w:t>
      </w:r>
    </w:p>
    <w:p>
      <w:pPr>
        <w:pStyle w:val="11"/>
        <w:spacing w:before="85" w:line="304" w:lineRule="auto"/>
        <w:ind w:left="160" w:right="510" w:firstLine="359"/>
      </w:pPr>
      <w:r>
        <w:rPr>
          <w:color w:val="2B2A29"/>
          <w:w w:val="105"/>
        </w:rPr>
        <w:t>要使用</w:t>
      </w:r>
      <w:r>
        <w:rPr>
          <w:color w:val="2B2A29"/>
          <w:spacing w:val="-5"/>
          <w:w w:val="105"/>
        </w:rPr>
        <w:t>的</w:t>
      </w:r>
      <w:r>
        <w:rPr>
          <w:color w:val="2B2A29"/>
          <w:w w:val="105"/>
        </w:rPr>
        <w:t>语法基于Markdown，称为Ballerina</w:t>
      </w:r>
      <w:r>
        <w:t xml:space="preserve"> </w:t>
      </w:r>
      <w:r>
        <w:rPr>
          <w:color w:val="2B2A29"/>
          <w:w w:val="105"/>
        </w:rPr>
        <w:t>Flavored</w:t>
      </w:r>
      <w:r>
        <w:t xml:space="preserve"> </w:t>
      </w:r>
      <w:r>
        <w:rPr>
          <w:color w:val="2B2A29"/>
          <w:w w:val="105"/>
        </w:rPr>
        <w:t>Markdown（BFM）。使用这种格式，我们可以为代码</w:t>
      </w:r>
      <w:r>
        <w:rPr>
          <w:color w:val="2B2A29"/>
          <w:w w:val="110"/>
        </w:rPr>
        <w:t>文档</w:t>
      </w:r>
      <w:r>
        <w:rPr>
          <w:color w:val="2B2A29"/>
          <w:w w:val="105"/>
        </w:rPr>
        <w:t>提供更丰富的格式支持</w:t>
      </w:r>
      <w:r>
        <w:rPr>
          <w:color w:val="2B2A29"/>
          <w:w w:val="110"/>
        </w:rPr>
        <w:t>。</w:t>
      </w:r>
    </w:p>
    <w:p>
      <w:r>
        <w:rPr>
          <w:color w:val="2B2A29"/>
          <w:w w:val="105"/>
        </w:rPr>
        <w:t>Let’s</w:t>
      </w:r>
      <w:r>
        <w:rPr>
          <w:color w:val="2B2A29"/>
          <w:spacing w:val="-2"/>
          <w:w w:val="105"/>
        </w:rPr>
        <w:t xml:space="preserve"> </w:t>
      </w:r>
      <w:r>
        <w:rPr>
          <w:color w:val="2B2A29"/>
          <w:w w:val="105"/>
        </w:rPr>
        <w:t>update</w:t>
      </w:r>
      <w:r>
        <w:rPr>
          <w:color w:val="2B2A29"/>
          <w:spacing w:val="-2"/>
          <w:w w:val="105"/>
        </w:rPr>
        <w:t xml:space="preserve"> </w:t>
      </w:r>
      <w:r>
        <w:rPr>
          <w:color w:val="2B2A29"/>
          <w:w w:val="105"/>
        </w:rPr>
        <w:t>our</w:t>
      </w:r>
      <w:r>
        <w:rPr>
          <w:color w:val="2B2A29"/>
          <w:spacing w:val="-2"/>
          <w:w w:val="105"/>
        </w:rPr>
        <w:t xml:space="preserve"> </w:t>
      </w:r>
      <w:r>
        <w:rPr>
          <w:rFonts w:ascii="宋体" w:hAnsi="宋体"/>
          <w:color w:val="2B2A29"/>
          <w:w w:val="105"/>
        </w:rPr>
        <w:t>calculator</w:t>
      </w:r>
      <w:r>
        <w:rPr>
          <w:rFonts w:ascii="宋体" w:hAnsi="宋体"/>
          <w:color w:val="2B2A29"/>
          <w:spacing w:val="-59"/>
          <w:w w:val="105"/>
        </w:rPr>
        <w:t xml:space="preserve"> </w:t>
      </w:r>
      <w:r>
        <w:rPr>
          <w:color w:val="2B2A29"/>
          <w:w w:val="105"/>
        </w:rPr>
        <w:t>project</w:t>
      </w:r>
      <w:r>
        <w:rPr>
          <w:color w:val="2B2A29"/>
          <w:spacing w:val="-2"/>
          <w:w w:val="105"/>
        </w:rPr>
        <w:t xml:space="preserve"> </w:t>
      </w:r>
      <w:r>
        <w:rPr>
          <w:color w:val="2B2A29"/>
          <w:w w:val="105"/>
        </w:rPr>
        <w:t>use</w:t>
      </w:r>
      <w:r>
        <w:rPr>
          <w:color w:val="2B2A29"/>
          <w:spacing w:val="-2"/>
          <w:w w:val="105"/>
        </w:rPr>
        <w:t xml:space="preserve"> </w:t>
      </w:r>
      <w:r>
        <w:rPr>
          <w:color w:val="2B2A29"/>
          <w:w w:val="105"/>
        </w:rPr>
        <w:t>case</w:t>
      </w:r>
      <w:r>
        <w:rPr>
          <w:color w:val="2B2A29"/>
          <w:spacing w:val="-1"/>
          <w:w w:val="105"/>
        </w:rPr>
        <w:t xml:space="preserve"> </w:t>
      </w:r>
      <w:r>
        <w:rPr>
          <w:color w:val="2B2A29"/>
          <w:w w:val="105"/>
        </w:rPr>
        <w:t>to</w:t>
      </w:r>
      <w:r>
        <w:rPr>
          <w:color w:val="2B2A29"/>
          <w:spacing w:val="-2"/>
          <w:w w:val="105"/>
        </w:rPr>
        <w:t xml:space="preserve"> </w:t>
      </w:r>
      <w:r>
        <w:rPr>
          <w:color w:val="2B2A29"/>
          <w:w w:val="105"/>
        </w:rPr>
        <w:t>add</w:t>
      </w:r>
      <w:r>
        <w:rPr>
          <w:color w:val="2B2A29"/>
          <w:spacing w:val="-2"/>
          <w:w w:val="105"/>
        </w:rPr>
        <w:t xml:space="preserve"> </w:t>
      </w:r>
      <w:r>
        <w:rPr>
          <w:color w:val="2B2A29"/>
          <w:w w:val="105"/>
        </w:rPr>
        <w:t>documentation</w:t>
      </w:r>
      <w:r>
        <w:rPr>
          <w:color w:val="2B2A29"/>
          <w:spacing w:val="-2"/>
          <w:w w:val="105"/>
        </w:rPr>
        <w:t xml:space="preserve"> </w:t>
      </w:r>
      <w:r>
        <w:rPr>
          <w:color w:val="2B2A29"/>
          <w:w w:val="105"/>
        </w:rPr>
        <w:t>to</w:t>
      </w:r>
      <w:r>
        <w:rPr>
          <w:color w:val="2B2A29"/>
          <w:spacing w:val="-1"/>
          <w:w w:val="105"/>
        </w:rPr>
        <w:t xml:space="preserve"> </w:t>
      </w:r>
      <w:r>
        <w:rPr>
          <w:color w:val="2B2A29"/>
          <w:w w:val="105"/>
        </w:rPr>
        <w:t>its</w:t>
      </w:r>
      <w:r>
        <w:rPr>
          <w:color w:val="2B2A29"/>
          <w:spacing w:val="-2"/>
          <w:w w:val="105"/>
        </w:rPr>
        <w:t xml:space="preserve"> </w:t>
      </w:r>
      <w:r>
        <w:rPr>
          <w:color w:val="2B2A29"/>
          <w:w w:val="105"/>
        </w:rPr>
        <w:t>main modules, which expose</w:t>
      </w:r>
      <w:r>
        <w:rPr>
          <w:color w:val="2B2A29"/>
          <w:spacing w:val="1"/>
          <w:w w:val="105"/>
        </w:rPr>
        <w:t xml:space="preserve"> </w:t>
      </w:r>
      <w:r>
        <w:rPr>
          <w:color w:val="2B2A29"/>
          <w:w w:val="105"/>
        </w:rPr>
        <w:t>its functionality</w:t>
      </w:r>
      <w:r>
        <w:rPr>
          <w:color w:val="2B2A29"/>
          <w:spacing w:val="1"/>
          <w:w w:val="105"/>
        </w:rPr>
        <w:t xml:space="preserve"> </w:t>
      </w:r>
      <w:r>
        <w:rPr>
          <w:color w:val="2B2A29"/>
          <w:w w:val="105"/>
        </w:rPr>
        <w:t>to the</w:t>
      </w:r>
      <w:r>
        <w:rPr>
          <w:color w:val="2B2A29"/>
          <w:spacing w:val="1"/>
          <w:w w:val="105"/>
        </w:rPr>
        <w:t xml:space="preserve"> </w:t>
      </w:r>
      <w:r>
        <w:rPr>
          <w:color w:val="2B2A29"/>
          <w:w w:val="105"/>
        </w:rPr>
        <w:t>general public.</w:t>
      </w:r>
    </w:p>
    <w:p>
      <w:pPr>
        <w:pStyle w:val="11"/>
        <w:spacing w:line="264" w:lineRule="exact"/>
        <w:ind w:left="519"/>
      </w:pPr>
      <w:r>
        <w:rPr>
          <w:color w:val="2B2A29"/>
          <w:w w:val="105"/>
        </w:rPr>
        <w:t>让我们更新</w:t>
      </w:r>
      <w:r>
        <w:rPr>
          <w:rFonts w:ascii="宋体" w:hAnsi="宋体"/>
          <w:color w:val="2B2A29"/>
          <w:w w:val="105"/>
        </w:rPr>
        <w:t>计算器</w:t>
      </w:r>
      <w:r>
        <w:rPr>
          <w:color w:val="2B2A29"/>
          <w:w w:val="105"/>
        </w:rPr>
        <w:t>项目用例，将文档添加到其主要模块中，从而向公众公开其功能。</w:t>
      </w:r>
    </w:p>
    <w:p>
      <w:r>
        <w:rPr>
          <w:rFonts w:ascii="宋体"/>
          <w:color w:val="2B2A29"/>
        </w:rPr>
        <w:t>#</w:t>
      </w:r>
      <w:r>
        <w:rPr>
          <w:rFonts w:ascii="宋体"/>
          <w:color w:val="2B2A29"/>
          <w:spacing w:val="-3"/>
        </w:rPr>
        <w:t xml:space="preserve"> </w:t>
      </w:r>
      <w:r>
        <w:rPr>
          <w:rFonts w:ascii="宋体"/>
          <w:color w:val="2B2A29"/>
        </w:rPr>
        <w:t>Calculates</w:t>
      </w:r>
      <w:r>
        <w:rPr>
          <w:rFonts w:ascii="宋体"/>
          <w:color w:val="2B2A29"/>
          <w:spacing w:val="-3"/>
        </w:rPr>
        <w:t xml:space="preserve"> </w:t>
      </w:r>
      <w:r>
        <w:rPr>
          <w:rFonts w:ascii="宋体"/>
          <w:color w:val="2B2A29"/>
        </w:rPr>
        <w:t>the</w:t>
      </w:r>
      <w:r>
        <w:rPr>
          <w:rFonts w:ascii="宋体"/>
          <w:color w:val="2B2A29"/>
          <w:spacing w:val="-2"/>
        </w:rPr>
        <w:t xml:space="preserve"> </w:t>
      </w:r>
      <w:r>
        <w:rPr>
          <w:rFonts w:ascii="宋体"/>
          <w:color w:val="2B2A29"/>
        </w:rPr>
        <w:t>factorial</w:t>
      </w:r>
      <w:r>
        <w:rPr>
          <w:rFonts w:ascii="宋体"/>
          <w:color w:val="2B2A29"/>
          <w:spacing w:val="-3"/>
        </w:rPr>
        <w:t xml:space="preserve"> </w:t>
      </w:r>
      <w:r>
        <w:rPr>
          <w:rFonts w:ascii="宋体"/>
          <w:color w:val="2B2A29"/>
        </w:rPr>
        <w:t>of</w:t>
      </w:r>
      <w:r>
        <w:rPr>
          <w:rFonts w:ascii="宋体"/>
          <w:color w:val="2B2A29"/>
          <w:spacing w:val="-3"/>
        </w:rPr>
        <w:t xml:space="preserve"> </w:t>
      </w:r>
      <w:r>
        <w:rPr>
          <w:rFonts w:ascii="宋体"/>
          <w:color w:val="2B2A29"/>
        </w:rPr>
        <w:t>the</w:t>
      </w:r>
      <w:r>
        <w:rPr>
          <w:rFonts w:ascii="宋体"/>
          <w:color w:val="2B2A29"/>
          <w:spacing w:val="-2"/>
        </w:rPr>
        <w:t xml:space="preserve"> </w:t>
      </w:r>
      <w:r>
        <w:rPr>
          <w:rFonts w:ascii="宋体"/>
          <w:color w:val="2B2A29"/>
        </w:rPr>
        <w:t>given</w:t>
      </w:r>
      <w:r>
        <w:rPr>
          <w:rFonts w:ascii="宋体"/>
          <w:color w:val="2B2A29"/>
          <w:spacing w:val="-3"/>
        </w:rPr>
        <w:t xml:space="preserve"> </w:t>
      </w:r>
      <w:r>
        <w:rPr>
          <w:rFonts w:ascii="宋体"/>
          <w:color w:val="2B2A29"/>
        </w:rPr>
        <w:t>number.</w:t>
      </w:r>
      <w:r>
        <w:rPr>
          <w:rFonts w:ascii="宋体"/>
          <w:color w:val="2B2A29"/>
          <w:spacing w:val="-107"/>
        </w:rPr>
        <w:t xml:space="preserve"> </w:t>
      </w:r>
      <w:r>
        <w:rPr>
          <w:rFonts w:ascii="宋体"/>
          <w:color w:val="2B2A29"/>
        </w:rPr>
        <w:t>#</w:t>
      </w:r>
    </w:p>
    <w:p>
      <w:pPr>
        <w:pStyle w:val="11"/>
        <w:spacing w:before="212" w:line="273" w:lineRule="auto"/>
        <w:ind w:left="160" w:right="3580"/>
        <w:rPr>
          <w:rFonts w:ascii="宋体"/>
        </w:rPr>
      </w:pPr>
      <w:r>
        <w:rPr>
          <w:rFonts w:ascii="宋体"/>
          <w:color w:val="2B2A29"/>
        </w:rPr>
        <w:t>#计算给定数字的阶乘#</w:t>
      </w:r>
    </w:p>
    <w:p>
      <w:r>
        <w:rPr>
          <w:rFonts w:ascii="宋体"/>
          <w:color w:val="2B2A29"/>
        </w:rPr>
        <w:t># + n - The input number</w:t>
      </w:r>
    </w:p>
    <w:p>
      <w:pPr>
        <w:pStyle w:val="11"/>
        <w:spacing w:line="279" w:lineRule="exact"/>
        <w:ind w:left="160"/>
        <w:rPr>
          <w:rFonts w:ascii="宋体"/>
        </w:rPr>
      </w:pPr>
      <w:r>
        <w:rPr>
          <w:rFonts w:ascii="宋体"/>
          <w:color w:val="2B2A29"/>
        </w:rPr>
        <w:t>#+n-输入数字</w:t>
      </w:r>
    </w:p>
    <w:p>
      <w:pPr>
        <w:pStyle w:val="11"/>
        <w:spacing w:before="39" w:line="273" w:lineRule="auto"/>
        <w:ind w:left="160" w:right="3305"/>
        <w:rPr>
          <w:rFonts w:ascii="宋体"/>
        </w:rPr>
      </w:pPr>
      <w:r>
        <w:rPr>
          <w:rFonts w:ascii="宋体"/>
          <w:color w:val="2B2A29"/>
        </w:rPr>
        <w:t>#</w:t>
      </w:r>
      <w:r>
        <w:rPr>
          <w:rFonts w:ascii="宋体"/>
          <w:color w:val="2B2A29"/>
          <w:spacing w:val="-3"/>
        </w:rPr>
        <w:t xml:space="preserve"> </w:t>
      </w:r>
      <w:r>
        <w:rPr>
          <w:rFonts w:ascii="宋体"/>
          <w:color w:val="2B2A29"/>
        </w:rPr>
        <w:t>+</w:t>
      </w:r>
    </w:p>
    <w:p>
      <w:r>
        <w:rPr>
          <w:rFonts w:ascii="宋体"/>
          <w:color w:val="2B2A29"/>
          <w:spacing w:val="-2"/>
        </w:rPr>
        <w:t xml:space="preserve"> </w:t>
      </w:r>
      <w:r>
        <w:rPr>
          <w:rFonts w:ascii="宋体"/>
          <w:color w:val="2B2A29"/>
        </w:rPr>
        <w:t>return</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factorial</w:t>
      </w:r>
      <w:r>
        <w:rPr>
          <w:rFonts w:ascii="宋体"/>
          <w:color w:val="2B2A29"/>
          <w:spacing w:val="-2"/>
        </w:rPr>
        <w:t xml:space="preserve"> </w:t>
      </w:r>
      <w:r>
        <w:rPr>
          <w:rFonts w:ascii="宋体"/>
          <w:color w:val="2B2A29"/>
        </w:rPr>
        <w:t>of</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given</w:t>
      </w:r>
      <w:r>
        <w:rPr>
          <w:rFonts w:ascii="宋体"/>
          <w:color w:val="2B2A29"/>
          <w:spacing w:val="-2"/>
        </w:rPr>
        <w:t xml:space="preserve"> </w:t>
      </w:r>
      <w:r>
        <w:rPr>
          <w:rFonts w:ascii="宋体"/>
          <w:color w:val="2B2A29"/>
        </w:rPr>
        <w:t>number</w:t>
      </w:r>
      <w:r>
        <w:rPr>
          <w:rFonts w:ascii="宋体"/>
          <w:color w:val="2B2A29"/>
          <w:spacing w:val="-107"/>
        </w:rPr>
        <w:t xml:space="preserve"> </w:t>
      </w:r>
      <w:r>
        <w:rPr>
          <w:rFonts w:ascii="宋体"/>
          <w:color w:val="2B2A29"/>
        </w:rPr>
        <w:t>public function fact(int n) returns int { ...</w:t>
      </w:r>
    </w:p>
    <w:p>
      <w:pPr>
        <w:pStyle w:val="11"/>
      </w:pPr>
      <w:r>
        <w:rPr>
          <w:rFonts w:ascii="宋体"/>
          <w:color w:val="2B2A29"/>
          <w:spacing w:val="-2"/>
        </w:rPr>
        <w:t>return</w:t>
      </w:r>
      <w:r>
        <w:rPr>
          <w:rFonts w:ascii="宋体"/>
          <w:color w:val="2B2A29"/>
        </w:rPr>
        <w:t>-给定数字公共函数fact（int n）的阶乘返回int｛。。。</w:t>
      </w:r>
    </w:p>
    <w:p>
      <w:r>
        <w:rPr>
          <w:rFonts w:ascii="宋体"/>
          <w:color w:val="2B2A29"/>
        </w:rPr>
        <w:t>#</w:t>
      </w:r>
      <w:r>
        <w:rPr>
          <w:rFonts w:ascii="宋体"/>
          <w:color w:val="2B2A29"/>
          <w:spacing w:val="-3"/>
        </w:rPr>
        <w:t xml:space="preserve"> </w:t>
      </w:r>
      <w:r>
        <w:rPr>
          <w:rFonts w:ascii="宋体"/>
          <w:color w:val="2B2A29"/>
        </w:rPr>
        <w:t>Sort</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given</w:t>
      </w:r>
      <w:r>
        <w:rPr>
          <w:rFonts w:ascii="宋体"/>
          <w:color w:val="2B2A29"/>
          <w:spacing w:val="-3"/>
        </w:rPr>
        <w:t xml:space="preserve"> </w:t>
      </w:r>
      <w:r>
        <w:rPr>
          <w:rFonts w:ascii="宋体"/>
          <w:color w:val="2B2A29"/>
        </w:rPr>
        <w:t>integer</w:t>
      </w:r>
      <w:r>
        <w:rPr>
          <w:rFonts w:ascii="宋体"/>
          <w:color w:val="2B2A29"/>
          <w:spacing w:val="-2"/>
        </w:rPr>
        <w:t xml:space="preserve"> </w:t>
      </w:r>
      <w:r>
        <w:rPr>
          <w:rFonts w:ascii="宋体"/>
          <w:color w:val="2B2A29"/>
        </w:rPr>
        <w:t>array</w:t>
      </w:r>
      <w:r>
        <w:rPr>
          <w:rFonts w:ascii="宋体"/>
          <w:color w:val="2B2A29"/>
          <w:spacing w:val="-2"/>
        </w:rPr>
        <w:t xml:space="preserve"> </w:t>
      </w:r>
      <w:r>
        <w:rPr>
          <w:rFonts w:ascii="宋体"/>
          <w:color w:val="2B2A29"/>
        </w:rPr>
        <w:t>in</w:t>
      </w:r>
      <w:r>
        <w:rPr>
          <w:rFonts w:ascii="宋体"/>
          <w:color w:val="2B2A29"/>
          <w:spacing w:val="-3"/>
        </w:rPr>
        <w:t xml:space="preserve"> </w:t>
      </w:r>
      <w:r>
        <w:rPr>
          <w:rFonts w:ascii="宋体"/>
          <w:color w:val="2B2A29"/>
        </w:rPr>
        <w:t>ascending</w:t>
      </w:r>
      <w:r>
        <w:rPr>
          <w:rFonts w:ascii="宋体"/>
          <w:color w:val="2B2A29"/>
          <w:spacing w:val="-2"/>
        </w:rPr>
        <w:t xml:space="preserve"> </w:t>
      </w:r>
      <w:r>
        <w:rPr>
          <w:rFonts w:ascii="宋体"/>
          <w:color w:val="2B2A29"/>
        </w:rPr>
        <w:t>order.</w:t>
      </w:r>
      <w:r>
        <w:rPr>
          <w:rFonts w:ascii="宋体"/>
          <w:color w:val="2B2A29"/>
          <w:spacing w:val="-107"/>
        </w:rPr>
        <w:t xml:space="preserve"> </w:t>
      </w:r>
      <w:r>
        <w:rPr>
          <w:rFonts w:ascii="宋体"/>
          <w:color w:val="2B2A29"/>
        </w:rPr>
        <w:t>#</w:t>
      </w:r>
    </w:p>
    <w:p>
      <w:pPr>
        <w:pStyle w:val="11"/>
        <w:spacing w:before="157" w:line="273" w:lineRule="auto"/>
        <w:ind w:left="160" w:right="3298"/>
        <w:rPr>
          <w:rFonts w:ascii="宋体"/>
        </w:rPr>
      </w:pPr>
      <w:r>
        <w:rPr>
          <w:rFonts w:ascii="宋体"/>
          <w:color w:val="2B2A29"/>
        </w:rPr>
        <w:t>#按升序排序给定</w:t>
      </w:r>
      <w:r>
        <w:rPr>
          <w:rFonts w:ascii="宋体"/>
          <w:color w:val="2B2A29"/>
          <w:spacing w:val="-3"/>
        </w:rPr>
        <w:t>的</w:t>
      </w:r>
      <w:r>
        <w:rPr>
          <w:rFonts w:ascii="宋体"/>
          <w:color w:val="2B2A29"/>
        </w:rPr>
        <w:t>整数数组#</w:t>
      </w:r>
    </w:p>
    <w:p>
      <w:r>
        <w:rPr>
          <w:rFonts w:ascii="宋体"/>
          <w:color w:val="2B2A29"/>
        </w:rPr>
        <w:t># + input - The input values to be sorted</w:t>
      </w:r>
    </w:p>
    <w:p>
      <w:pPr>
        <w:pStyle w:val="11"/>
        <w:spacing w:line="279" w:lineRule="exact"/>
        <w:ind w:left="160"/>
        <w:rPr>
          <w:rFonts w:ascii="宋体"/>
        </w:rPr>
      </w:pPr>
      <w:r>
        <w:rPr>
          <w:rFonts w:ascii="宋体"/>
          <w:color w:val="2B2A29"/>
        </w:rPr>
        <w:t>#+input-要排序的输入值</w:t>
      </w:r>
    </w:p>
    <w:p>
      <w:r>
        <w:rPr>
          <w:rFonts w:ascii="宋体"/>
          <w:color w:val="2B2A29"/>
        </w:rPr>
        <w:t># + return - The sorted values of the input public function sort(int[] input) returns int[] { ...</w:t>
      </w:r>
    </w:p>
    <w:p>
      <w:pPr>
        <w:pStyle w:val="11"/>
        <w:spacing w:before="38"/>
        <w:ind w:left="160"/>
        <w:rPr>
          <w:rFonts w:ascii="宋体"/>
        </w:rPr>
      </w:pPr>
      <w:r>
        <w:rPr>
          <w:rFonts w:ascii="宋体"/>
          <w:color w:val="2B2A29"/>
        </w:rPr>
        <w:t>#+return-输入公共函数sort（int[]input）的排序值返回int[]｛。。。</w:t>
      </w:r>
    </w:p>
    <w:p>
      <w:r>
        <w:rPr>
          <w:color w:val="2B2A29"/>
          <w:w w:val="105"/>
        </w:rPr>
        <w:t>The</w:t>
      </w:r>
      <w:r>
        <w:rPr>
          <w:color w:val="2B2A29"/>
          <w:spacing w:val="7"/>
          <w:w w:val="105"/>
        </w:rPr>
        <w:t xml:space="preserve"> </w:t>
      </w:r>
      <w:r>
        <w:rPr>
          <w:color w:val="2B2A29"/>
          <w:w w:val="105"/>
        </w:rPr>
        <w:t>preceding</w:t>
      </w:r>
      <w:r>
        <w:rPr>
          <w:color w:val="2B2A29"/>
          <w:spacing w:val="7"/>
          <w:w w:val="105"/>
        </w:rPr>
        <w:t xml:space="preserve"> </w:t>
      </w:r>
      <w:r>
        <w:rPr>
          <w:color w:val="2B2A29"/>
          <w:w w:val="105"/>
        </w:rPr>
        <w:t>documentation</w:t>
      </w:r>
      <w:r>
        <w:rPr>
          <w:color w:val="2B2A29"/>
          <w:spacing w:val="7"/>
          <w:w w:val="105"/>
        </w:rPr>
        <w:t xml:space="preserve"> </w:t>
      </w:r>
      <w:r>
        <w:rPr>
          <w:color w:val="2B2A29"/>
          <w:w w:val="105"/>
        </w:rPr>
        <w:t>sections</w:t>
      </w:r>
      <w:r>
        <w:rPr>
          <w:color w:val="2B2A29"/>
          <w:spacing w:val="8"/>
          <w:w w:val="105"/>
        </w:rPr>
        <w:t xml:space="preserve"> </w:t>
      </w:r>
      <w:r>
        <w:rPr>
          <w:color w:val="2B2A29"/>
          <w:w w:val="105"/>
        </w:rPr>
        <w:t>are</w:t>
      </w:r>
      <w:r>
        <w:rPr>
          <w:color w:val="2B2A29"/>
          <w:spacing w:val="7"/>
          <w:w w:val="105"/>
        </w:rPr>
        <w:t xml:space="preserve"> </w:t>
      </w:r>
      <w:r>
        <w:rPr>
          <w:color w:val="2B2A29"/>
          <w:w w:val="105"/>
        </w:rPr>
        <w:t>used</w:t>
      </w:r>
      <w:r>
        <w:rPr>
          <w:color w:val="2B2A29"/>
          <w:spacing w:val="7"/>
          <w:w w:val="105"/>
        </w:rPr>
        <w:t xml:space="preserve"> </w:t>
      </w:r>
      <w:r>
        <w:rPr>
          <w:color w:val="2B2A29"/>
          <w:w w:val="105"/>
        </w:rPr>
        <w:t>to</w:t>
      </w:r>
      <w:r>
        <w:rPr>
          <w:color w:val="2B2A29"/>
          <w:spacing w:val="7"/>
          <w:w w:val="105"/>
        </w:rPr>
        <w:t xml:space="preserve"> </w:t>
      </w:r>
      <w:r>
        <w:rPr>
          <w:color w:val="2B2A29"/>
          <w:w w:val="105"/>
        </w:rPr>
        <w:t>define</w:t>
      </w:r>
      <w:r>
        <w:rPr>
          <w:color w:val="2B2A29"/>
          <w:spacing w:val="8"/>
          <w:w w:val="105"/>
        </w:rPr>
        <w:t xml:space="preserve"> </w:t>
      </w:r>
      <w:r>
        <w:rPr>
          <w:color w:val="2B2A29"/>
          <w:w w:val="105"/>
        </w:rPr>
        <w:t>the</w:t>
      </w:r>
      <w:r>
        <w:rPr>
          <w:color w:val="2B2A29"/>
          <w:spacing w:val="7"/>
          <w:w w:val="105"/>
        </w:rPr>
        <w:t xml:space="preserve"> </w:t>
      </w:r>
      <w:r>
        <w:rPr>
          <w:color w:val="2B2A29"/>
          <w:w w:val="105"/>
        </w:rPr>
        <w:t>public</w:t>
      </w:r>
      <w:r>
        <w:rPr>
          <w:color w:val="2B2A29"/>
          <w:spacing w:val="7"/>
          <w:w w:val="105"/>
        </w:rPr>
        <w:t xml:space="preserve"> </w:t>
      </w:r>
      <w:r>
        <w:rPr>
          <w:color w:val="2B2A29"/>
          <w:w w:val="105"/>
        </w:rPr>
        <w:t>functions</w:t>
      </w:r>
      <w:r>
        <w:rPr>
          <w:color w:val="2B2A29"/>
          <w:spacing w:val="8"/>
          <w:w w:val="105"/>
        </w:rPr>
        <w:t xml:space="preserve"> </w:t>
      </w:r>
      <w:r>
        <w:rPr>
          <w:color w:val="2B2A29"/>
          <w:w w:val="105"/>
        </w:rPr>
        <w:t>of</w:t>
      </w:r>
      <w:r>
        <w:rPr>
          <w:color w:val="2B2A29"/>
          <w:spacing w:val="7"/>
          <w:w w:val="105"/>
        </w:rPr>
        <w:t xml:space="preserve"> </w:t>
      </w:r>
      <w:r>
        <w:rPr>
          <w:color w:val="2B2A29"/>
          <w:w w:val="105"/>
        </w:rPr>
        <w:t>the</w:t>
      </w:r>
      <w:r>
        <w:rPr>
          <w:rFonts w:ascii="宋体"/>
          <w:color w:val="2B2A29"/>
        </w:rPr>
        <w:t xml:space="preserve"> calfunctions</w:t>
      </w:r>
      <w:r>
        <w:rPr>
          <w:rFonts w:ascii="宋体"/>
          <w:color w:val="2B2A29"/>
          <w:spacing w:val="-41"/>
        </w:rPr>
        <w:t xml:space="preserve"> </w:t>
      </w:r>
      <w:r>
        <w:rPr>
          <w:color w:val="2B2A29"/>
        </w:rPr>
        <w:t>module.</w:t>
      </w:r>
    </w:p>
    <w:p>
      <w:pPr>
        <w:pStyle w:val="11"/>
        <w:spacing w:before="213"/>
        <w:ind w:left="519"/>
      </w:pPr>
      <w:r>
        <w:rPr>
          <w:color w:val="2B2A29"/>
          <w:w w:val="105"/>
        </w:rPr>
        <w:t>前面</w:t>
      </w:r>
      <w:r>
        <w:rPr>
          <w:color w:val="2B2A29"/>
          <w:spacing w:val="7"/>
          <w:w w:val="105"/>
        </w:rPr>
        <w:t>的</w:t>
      </w:r>
      <w:r>
        <w:rPr>
          <w:color w:val="2B2A29"/>
          <w:w w:val="105"/>
        </w:rPr>
        <w:t>文档部分用于定义</w:t>
      </w:r>
      <w:r>
        <w:rPr>
          <w:rFonts w:ascii="宋体"/>
          <w:color w:val="2B2A29"/>
        </w:rPr>
        <w:t>calfunctions</w:t>
      </w:r>
      <w:r>
        <w:rPr>
          <w:color w:val="2B2A29"/>
        </w:rPr>
        <w:t>模块</w:t>
      </w:r>
      <w:r>
        <w:rPr>
          <w:color w:val="2B2A29"/>
          <w:w w:val="105"/>
        </w:rPr>
        <w:t>的公共函数</w:t>
      </w:r>
      <w:r>
        <w:rPr>
          <w:color w:val="2B2A29"/>
        </w:rPr>
        <w:t>。</w:t>
      </w:r>
    </w:p>
    <w:p>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same</w:t>
      </w:r>
      <w:r>
        <w:rPr>
          <w:color w:val="2B2A29"/>
          <w:spacing w:val="-15"/>
          <w:w w:val="110"/>
        </w:rPr>
        <w:t xml:space="preserve"> </w:t>
      </w:r>
      <w:r>
        <w:rPr>
          <w:color w:val="2B2A29"/>
          <w:spacing w:val="-1"/>
          <w:w w:val="110"/>
        </w:rPr>
        <w:t>manner,</w:t>
      </w:r>
      <w:r>
        <w:rPr>
          <w:color w:val="2B2A29"/>
          <w:spacing w:val="-15"/>
          <w:w w:val="110"/>
        </w:rPr>
        <w:t xml:space="preserve"> </w:t>
      </w:r>
      <w:r>
        <w:rPr>
          <w:color w:val="2B2A29"/>
          <w:spacing w:val="-1"/>
          <w:w w:val="110"/>
        </w:rPr>
        <w:t>we</w:t>
      </w:r>
      <w:r>
        <w:rPr>
          <w:color w:val="2B2A29"/>
          <w:spacing w:val="-16"/>
          <w:w w:val="110"/>
        </w:rPr>
        <w:t xml:space="preserve"> </w:t>
      </w:r>
      <w:r>
        <w:rPr>
          <w:color w:val="2B2A29"/>
          <w:spacing w:val="-1"/>
          <w:w w:val="110"/>
        </w:rPr>
        <w:t>can</w:t>
      </w:r>
      <w:r>
        <w:rPr>
          <w:color w:val="2B2A29"/>
          <w:spacing w:val="-15"/>
          <w:w w:val="110"/>
        </w:rPr>
        <w:t xml:space="preserve"> </w:t>
      </w:r>
      <w:r>
        <w:rPr>
          <w:color w:val="2B2A29"/>
          <w:spacing w:val="-1"/>
          <w:w w:val="110"/>
        </w:rPr>
        <w:t>document</w:t>
      </w:r>
      <w:r>
        <w:rPr>
          <w:color w:val="2B2A29"/>
          <w:spacing w:val="-15"/>
          <w:w w:val="110"/>
        </w:rPr>
        <w:t xml:space="preserve"> </w:t>
      </w:r>
      <w:r>
        <w:rPr>
          <w:color w:val="2B2A29"/>
          <w:w w:val="110"/>
        </w:rPr>
        <w:t>other</w:t>
      </w:r>
      <w:r>
        <w:rPr>
          <w:color w:val="2B2A29"/>
          <w:spacing w:val="-15"/>
          <w:w w:val="110"/>
        </w:rPr>
        <w:t xml:space="preserve"> </w:t>
      </w:r>
      <w:r>
        <w:rPr>
          <w:color w:val="2B2A29"/>
          <w:w w:val="110"/>
        </w:rPr>
        <w:t>aspects</w:t>
      </w:r>
      <w:r>
        <w:rPr>
          <w:color w:val="2B2A29"/>
          <w:spacing w:val="-16"/>
          <w:w w:val="110"/>
        </w:rPr>
        <w:t xml:space="preserve"> </w:t>
      </w:r>
      <w:r>
        <w:rPr>
          <w:color w:val="2B2A29"/>
          <w:w w:val="110"/>
        </w:rPr>
        <w:t>such</w:t>
      </w:r>
      <w:r>
        <w:rPr>
          <w:color w:val="2B2A29"/>
          <w:spacing w:val="-15"/>
          <w:w w:val="110"/>
        </w:rPr>
        <w:t xml:space="preserve"> </w:t>
      </w:r>
      <w:r>
        <w:rPr>
          <w:color w:val="2B2A29"/>
          <w:w w:val="110"/>
        </w:rPr>
        <w:t>as</w:t>
      </w:r>
      <w:r>
        <w:rPr>
          <w:color w:val="2B2A29"/>
          <w:spacing w:val="-15"/>
          <w:w w:val="110"/>
        </w:rPr>
        <w:t xml:space="preserve"> </w:t>
      </w:r>
      <w:r>
        <w:rPr>
          <w:color w:val="2B2A29"/>
          <w:w w:val="110"/>
        </w:rPr>
        <w:t>the</w:t>
      </w:r>
      <w:r>
        <w:rPr>
          <w:color w:val="2B2A29"/>
          <w:spacing w:val="-15"/>
          <w:w w:val="110"/>
        </w:rPr>
        <w:t xml:space="preserve"> </w:t>
      </w:r>
      <w:r>
        <w:rPr>
          <w:color w:val="2B2A29"/>
          <w:w w:val="110"/>
        </w:rPr>
        <w:t>record</w:t>
      </w:r>
      <w:r>
        <w:rPr>
          <w:color w:val="2B2A29"/>
          <w:spacing w:val="-15"/>
          <w:w w:val="110"/>
        </w:rPr>
        <w:t xml:space="preserve"> </w:t>
      </w:r>
      <w:r>
        <w:rPr>
          <w:color w:val="2B2A29"/>
          <w:w w:val="110"/>
        </w:rPr>
        <w:t>type.</w:t>
      </w:r>
    </w:p>
    <w:p>
      <w:pPr>
        <w:pStyle w:val="11"/>
        <w:spacing w:before="53"/>
        <w:ind w:left="519"/>
      </w:pPr>
      <w:r>
        <w:rPr>
          <w:color w:val="2B2A29"/>
          <w:spacing w:val="-1"/>
          <w:w w:val="110"/>
        </w:rPr>
        <w:t>以同样</w:t>
      </w:r>
      <w:r>
        <w:rPr>
          <w:color w:val="2B2A29"/>
          <w:spacing w:val="-15"/>
          <w:w w:val="110"/>
        </w:rPr>
        <w:t>的</w:t>
      </w:r>
      <w:r>
        <w:rPr>
          <w:color w:val="2B2A29"/>
          <w:spacing w:val="-1"/>
          <w:w w:val="110"/>
        </w:rPr>
        <w:t>方式，我们可以记录</w:t>
      </w:r>
      <w:r>
        <w:rPr>
          <w:color w:val="2B2A29"/>
          <w:w w:val="110"/>
        </w:rPr>
        <w:t>其他方面</w:t>
      </w:r>
      <w:r>
        <w:rPr>
          <w:color w:val="2B2A29"/>
          <w:spacing w:val="-16"/>
          <w:w w:val="110"/>
        </w:rPr>
        <w:t>，</w:t>
      </w:r>
      <w:r>
        <w:rPr>
          <w:color w:val="2B2A29"/>
          <w:w w:val="110"/>
        </w:rPr>
        <w:t>例如记录类型。</w:t>
      </w:r>
    </w:p>
    <w:p>
      <w:r>
        <w:rPr>
          <w:rFonts w:ascii="宋体"/>
          <w:color w:val="2B2A29"/>
        </w:rPr>
        <w:t>#</w:t>
      </w:r>
      <w:r>
        <w:rPr>
          <w:rFonts w:ascii="宋体"/>
          <w:color w:val="2B2A29"/>
          <w:spacing w:val="-3"/>
        </w:rPr>
        <w:t xml:space="preserve"> </w:t>
      </w:r>
      <w:r>
        <w:rPr>
          <w:rFonts w:ascii="宋体"/>
          <w:color w:val="2B2A29"/>
        </w:rPr>
        <w:t>This</w:t>
      </w:r>
      <w:r>
        <w:rPr>
          <w:rFonts w:ascii="宋体"/>
          <w:color w:val="2B2A29"/>
          <w:spacing w:val="-2"/>
        </w:rPr>
        <w:t xml:space="preserve"> </w:t>
      </w:r>
      <w:r>
        <w:rPr>
          <w:rFonts w:ascii="宋体"/>
          <w:color w:val="2B2A29"/>
        </w:rPr>
        <w:t>represents</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decoded</w:t>
      </w:r>
      <w:r>
        <w:rPr>
          <w:rFonts w:ascii="宋体"/>
          <w:color w:val="2B2A29"/>
          <w:spacing w:val="-2"/>
        </w:rPr>
        <w:t xml:space="preserve"> </w:t>
      </w:r>
      <w:r>
        <w:rPr>
          <w:rFonts w:ascii="宋体"/>
          <w:color w:val="2B2A29"/>
        </w:rPr>
        <w:t>calculator</w:t>
      </w:r>
      <w:r>
        <w:rPr>
          <w:rFonts w:ascii="宋体"/>
          <w:color w:val="2B2A29"/>
          <w:spacing w:val="-2"/>
        </w:rPr>
        <w:t xml:space="preserve"> </w:t>
      </w:r>
      <w:r>
        <w:rPr>
          <w:rFonts w:ascii="宋体"/>
          <w:color w:val="2B2A29"/>
        </w:rPr>
        <w:t>request</w:t>
      </w:r>
      <w:r>
        <w:rPr>
          <w:rFonts w:ascii="宋体"/>
          <w:color w:val="2B2A29"/>
          <w:spacing w:val="-2"/>
        </w:rPr>
        <w:t xml:space="preserve"> </w:t>
      </w:r>
      <w:r>
        <w:rPr>
          <w:rFonts w:ascii="宋体"/>
          <w:color w:val="2B2A29"/>
        </w:rPr>
        <w:t>from</w:t>
      </w:r>
      <w:r>
        <w:rPr>
          <w:rFonts w:ascii="宋体"/>
          <w:color w:val="2B2A29"/>
          <w:spacing w:val="-2"/>
        </w:rPr>
        <w:t xml:space="preserve"> </w:t>
      </w:r>
      <w:r>
        <w:rPr>
          <w:rFonts w:ascii="宋体"/>
          <w:color w:val="2B2A29"/>
        </w:rPr>
        <w:t>a</w:t>
      </w:r>
      <w:r>
        <w:rPr>
          <w:rFonts w:ascii="宋体"/>
          <w:color w:val="2B2A29"/>
          <w:spacing w:val="-2"/>
        </w:rPr>
        <w:t xml:space="preserve"> </w:t>
      </w:r>
      <w:r>
        <w:rPr>
          <w:rFonts w:ascii="宋体"/>
          <w:color w:val="2B2A29"/>
        </w:rPr>
        <w:t>user.</w:t>
      </w:r>
      <w:r>
        <w:rPr>
          <w:rFonts w:ascii="宋体"/>
          <w:color w:val="2B2A29"/>
          <w:spacing w:val="-107"/>
        </w:rPr>
        <w:t xml:space="preserve"> </w:t>
      </w:r>
      <w:r>
        <w:rPr>
          <w:rFonts w:ascii="宋体"/>
          <w:color w:val="2B2A29"/>
        </w:rPr>
        <w:t>#</w:t>
      </w:r>
    </w:p>
    <w:p>
      <w:pPr>
        <w:pStyle w:val="11"/>
        <w:spacing w:before="212" w:line="273" w:lineRule="auto"/>
        <w:ind w:left="160" w:right="2089"/>
        <w:rPr>
          <w:rFonts w:ascii="宋体"/>
        </w:rPr>
      </w:pPr>
      <w:r>
        <w:rPr>
          <w:rFonts w:ascii="宋体"/>
          <w:color w:val="2B2A29"/>
        </w:rPr>
        <w:t>#这表示来自用户的解码计算器请求#</w:t>
      </w:r>
    </w:p>
    <w:p>
      <w:pPr>
        <w:pStyle w:val="11"/>
        <w:tabs>
          <w:tab w:val="left" w:pos="1919"/>
        </w:tabs>
        <w:spacing w:line="273" w:lineRule="auto"/>
        <w:ind w:left="160" w:right="2089"/>
        <w:rPr>
          <w:rFonts w:ascii="宋体"/>
        </w:rPr>
      </w:pPr>
      <w:r>
        <w:rPr>
          <w:rFonts w:ascii="宋体"/>
          <w:color w:val="2B2A29"/>
        </w:rPr>
        <w:t>#</w:t>
      </w:r>
      <w:r>
        <w:rPr>
          <w:rFonts w:ascii="宋体"/>
          <w:color w:val="2B2A29"/>
          <w:spacing w:val="-2"/>
        </w:rPr>
        <w:t xml:space="preserve"> </w:t>
      </w:r>
      <w:r>
        <w:rPr>
          <w:rFonts w:ascii="宋体"/>
          <w:color w:val="2B2A29"/>
        </w:rPr>
        <w:t>+</w:t>
      </w:r>
    </w:p>
    <w:p>
      <w:r>
        <w:rPr>
          <w:rFonts w:ascii="宋体"/>
          <w:color w:val="2B2A29"/>
          <w:spacing w:val="-2"/>
        </w:rPr>
        <w:t xml:space="preserve"> </w:t>
      </w:r>
      <w:r>
        <w:rPr>
          <w:rFonts w:ascii="宋体"/>
          <w:color w:val="2B2A29"/>
        </w:rPr>
        <w:t>algorithm</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This</w:t>
      </w:r>
      <w:r>
        <w:rPr>
          <w:rFonts w:ascii="宋体"/>
          <w:color w:val="2B2A29"/>
          <w:spacing w:val="-2"/>
        </w:rPr>
        <w:t xml:space="preserve"> </w:t>
      </w:r>
      <w:r>
        <w:rPr>
          <w:rFonts w:ascii="宋体"/>
          <w:color w:val="2B2A29"/>
        </w:rPr>
        <w:t>represents</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algorithm</w:t>
      </w:r>
      <w:r>
        <w:rPr>
          <w:rFonts w:ascii="宋体"/>
          <w:color w:val="2B2A29"/>
          <w:spacing w:val="-1"/>
        </w:rPr>
        <w:t xml:space="preserve"> </w:t>
      </w:r>
      <w:r>
        <w:rPr>
          <w:rFonts w:ascii="宋体"/>
          <w:color w:val="2B2A29"/>
        </w:rPr>
        <w:t>that</w:t>
      </w:r>
      <w:r>
        <w:rPr>
          <w:rFonts w:ascii="宋体"/>
          <w:color w:val="2B2A29"/>
          <w:spacing w:val="-2"/>
        </w:rPr>
        <w:t xml:space="preserve"> </w:t>
      </w:r>
      <w:r>
        <w:rPr>
          <w:rFonts w:ascii="宋体"/>
          <w:color w:val="2B2A29"/>
        </w:rPr>
        <w:t>was</w:t>
      </w:r>
      <w:r>
        <w:rPr>
          <w:rFonts w:ascii="宋体"/>
          <w:color w:val="2B2A29"/>
          <w:spacing w:val="-2"/>
        </w:rPr>
        <w:t xml:space="preserve"> </w:t>
      </w:r>
      <w:r>
        <w:rPr>
          <w:rFonts w:ascii="宋体"/>
          <w:color w:val="2B2A29"/>
        </w:rPr>
        <w:t>chosen</w:t>
      </w:r>
      <w:r>
        <w:rPr>
          <w:rFonts w:ascii="宋体"/>
          <w:color w:val="2B2A29"/>
          <w:spacing w:val="-107"/>
        </w:rPr>
        <w:t xml:space="preserve"> </w:t>
      </w:r>
      <w:r>
        <w:rPr>
          <w:rFonts w:ascii="宋体"/>
          <w:color w:val="2B2A29"/>
        </w:rPr>
        <w:t>#</w:t>
      </w:r>
      <w:r>
        <w:rPr>
          <w:rFonts w:ascii="宋体"/>
          <w:color w:val="2B2A29"/>
        </w:rPr>
        <w:tab/>
      </w:r>
      <w:r>
        <w:rPr>
          <w:rFonts w:ascii="宋体"/>
          <w:color w:val="2B2A29"/>
        </w:rPr>
        <w:t>as an `Algorithm` type.</w:t>
      </w:r>
    </w:p>
    <w:p>
      <w:pPr>
        <w:pStyle w:val="11"/>
      </w:pPr>
      <w:r>
        <w:rPr>
          <w:rFonts w:ascii="宋体"/>
          <w:color w:val="2B2A29"/>
          <w:spacing w:val="-2"/>
        </w:rPr>
        <w:t>algorithm</w:t>
      </w:r>
      <w:r>
        <w:rPr>
          <w:rFonts w:ascii="宋体"/>
          <w:color w:val="2B2A29"/>
        </w:rPr>
        <w:t>-这表示选择#作为“algorithm”类型</w:t>
      </w:r>
      <w:r>
        <w:rPr>
          <w:rFonts w:ascii="宋体"/>
          <w:color w:val="2B2A29"/>
        </w:rPr>
        <w:tab/>
      </w:r>
      <w:r>
        <w:rPr>
          <w:rFonts w:ascii="宋体"/>
          <w:color w:val="2B2A29"/>
        </w:rPr>
        <w:t>的</w:t>
      </w:r>
      <w:r>
        <w:rPr>
          <w:rFonts w:ascii="宋体"/>
          <w:color w:val="2B2A29"/>
        </w:rPr>
        <w:tab/>
      </w:r>
      <w:r>
        <w:rPr>
          <w:rFonts w:ascii="宋体"/>
          <w:color w:val="2B2A29"/>
        </w:rPr>
        <w:t>算法。</w:t>
      </w:r>
      <w:r>
        <w:rPr>
          <w:rFonts w:ascii="宋体"/>
          <w:color w:val="2B2A29"/>
        </w:rPr>
        <w:tab/>
      </w:r>
    </w:p>
    <w:p>
      <w:pPr>
        <w:pStyle w:val="11"/>
        <w:tabs>
          <w:tab w:val="left" w:pos="1369"/>
        </w:tabs>
        <w:spacing w:line="273" w:lineRule="auto"/>
        <w:ind w:left="160" w:right="1979"/>
        <w:rPr>
          <w:rFonts w:ascii="宋体"/>
        </w:rPr>
      </w:pPr>
      <w:r>
        <w:rPr>
          <w:rFonts w:ascii="宋体"/>
          <w:color w:val="2B2A29"/>
        </w:rPr>
        <w:t>#</w:t>
      </w:r>
      <w:r>
        <w:rPr>
          <w:rFonts w:ascii="宋体"/>
          <w:color w:val="2B2A29"/>
          <w:spacing w:val="-2"/>
        </w:rPr>
        <w:t xml:space="preserve"> </w:t>
      </w:r>
      <w:r>
        <w:rPr>
          <w:rFonts w:ascii="宋体"/>
          <w:color w:val="2B2A29"/>
        </w:rPr>
        <w:t>+</w:t>
      </w:r>
    </w:p>
    <w:p>
      <w:r>
        <w:rPr>
          <w:rFonts w:ascii="宋体"/>
          <w:color w:val="2B2A29"/>
          <w:spacing w:val="-1"/>
        </w:rPr>
        <w:t xml:space="preserve"> </w:t>
      </w:r>
      <w:r>
        <w:rPr>
          <w:rFonts w:ascii="宋体"/>
          <w:color w:val="2B2A29"/>
        </w:rPr>
        <w:t>data</w:t>
      </w:r>
      <w:r>
        <w:rPr>
          <w:rFonts w:ascii="宋体"/>
          <w:color w:val="2B2A29"/>
          <w:spacing w:val="-2"/>
        </w:rPr>
        <w:t xml:space="preserve"> </w:t>
      </w:r>
      <w:r>
        <w:rPr>
          <w:rFonts w:ascii="宋体"/>
          <w:color w:val="2B2A29"/>
        </w:rPr>
        <w:t>-</w:t>
      </w:r>
      <w:r>
        <w:rPr>
          <w:rFonts w:ascii="宋体"/>
          <w:color w:val="2B2A29"/>
          <w:spacing w:val="-1"/>
        </w:rPr>
        <w:t xml:space="preserve"> </w:t>
      </w:r>
      <w:r>
        <w:rPr>
          <w:rFonts w:ascii="宋体"/>
          <w:color w:val="2B2A29"/>
        </w:rPr>
        <w:t>The</w:t>
      </w:r>
      <w:r>
        <w:rPr>
          <w:rFonts w:ascii="宋体"/>
          <w:color w:val="2B2A29"/>
          <w:spacing w:val="-1"/>
        </w:rPr>
        <w:t xml:space="preserve"> </w:t>
      </w:r>
      <w:r>
        <w:rPr>
          <w:rFonts w:ascii="宋体"/>
          <w:color w:val="2B2A29"/>
        </w:rPr>
        <w:t>data</w:t>
      </w:r>
      <w:r>
        <w:rPr>
          <w:rFonts w:ascii="宋体"/>
          <w:color w:val="2B2A29"/>
          <w:spacing w:val="-2"/>
        </w:rPr>
        <w:t xml:space="preserve"> </w:t>
      </w:r>
      <w:r>
        <w:rPr>
          <w:rFonts w:ascii="宋体"/>
          <w:color w:val="2B2A29"/>
        </w:rPr>
        <w:t>is</w:t>
      </w:r>
      <w:r>
        <w:rPr>
          <w:rFonts w:ascii="宋体"/>
          <w:color w:val="2B2A29"/>
          <w:spacing w:val="-1"/>
        </w:rPr>
        <w:t xml:space="preserve"> </w:t>
      </w:r>
      <w:r>
        <w:rPr>
          <w:rFonts w:ascii="宋体"/>
          <w:color w:val="2B2A29"/>
        </w:rPr>
        <w:t>the</w:t>
      </w:r>
      <w:r>
        <w:rPr>
          <w:rFonts w:ascii="宋体"/>
          <w:color w:val="2B2A29"/>
          <w:spacing w:val="-1"/>
        </w:rPr>
        <w:t xml:space="preserve"> </w:t>
      </w:r>
      <w:r>
        <w:rPr>
          <w:rFonts w:ascii="宋体"/>
          <w:color w:val="2B2A29"/>
        </w:rPr>
        <w:t>input</w:t>
      </w:r>
      <w:r>
        <w:rPr>
          <w:rFonts w:ascii="宋体"/>
          <w:color w:val="2B2A29"/>
          <w:spacing w:val="-2"/>
        </w:rPr>
        <w:t xml:space="preserve"> </w:t>
      </w:r>
      <w:r>
        <w:rPr>
          <w:rFonts w:ascii="宋体"/>
          <w:color w:val="2B2A29"/>
        </w:rPr>
        <w:t>data</w:t>
      </w:r>
      <w:r>
        <w:rPr>
          <w:rFonts w:ascii="宋体"/>
          <w:color w:val="2B2A29"/>
          <w:spacing w:val="-1"/>
        </w:rPr>
        <w:t xml:space="preserve"> </w:t>
      </w:r>
      <w:r>
        <w:rPr>
          <w:rFonts w:ascii="宋体"/>
          <w:color w:val="2B2A29"/>
        </w:rPr>
        <w:t>provided</w:t>
      </w:r>
      <w:r>
        <w:rPr>
          <w:rFonts w:ascii="宋体"/>
          <w:color w:val="2B2A29"/>
          <w:spacing w:val="-1"/>
        </w:rPr>
        <w:t xml:space="preserve"> </w:t>
      </w:r>
      <w:r>
        <w:rPr>
          <w:rFonts w:ascii="宋体"/>
          <w:color w:val="2B2A29"/>
        </w:rPr>
        <w:t>by</w:t>
      </w:r>
      <w:r>
        <w:rPr>
          <w:rFonts w:ascii="宋体"/>
          <w:color w:val="2B2A29"/>
          <w:spacing w:val="-2"/>
        </w:rPr>
        <w:t xml:space="preserve"> </w:t>
      </w:r>
      <w:r>
        <w:rPr>
          <w:rFonts w:ascii="宋体"/>
          <w:color w:val="2B2A29"/>
        </w:rPr>
        <w:t>the</w:t>
      </w:r>
      <w:r>
        <w:rPr>
          <w:rFonts w:ascii="宋体"/>
          <w:color w:val="2B2A29"/>
          <w:spacing w:val="-1"/>
        </w:rPr>
        <w:t xml:space="preserve"> </w:t>
      </w:r>
      <w:r>
        <w:rPr>
          <w:rFonts w:ascii="宋体"/>
          <w:color w:val="2B2A29"/>
        </w:rPr>
        <w:t>user</w:t>
      </w:r>
      <w:r>
        <w:rPr>
          <w:rFonts w:ascii="宋体"/>
          <w:color w:val="2B2A29"/>
          <w:spacing w:val="-1"/>
        </w:rPr>
        <w:t xml:space="preserve"> </w:t>
      </w:r>
      <w:r>
        <w:rPr>
          <w:rFonts w:ascii="宋体"/>
          <w:color w:val="2B2A29"/>
        </w:rPr>
        <w:t>for</w:t>
      </w:r>
      <w:r>
        <w:rPr>
          <w:rFonts w:ascii="宋体"/>
          <w:color w:val="2B2A29"/>
          <w:spacing w:val="-107"/>
        </w:rPr>
        <w:t xml:space="preserve"> </w:t>
      </w:r>
      <w:r>
        <w:rPr>
          <w:rFonts w:ascii="宋体"/>
          <w:color w:val="2B2A29"/>
        </w:rPr>
        <w:t>#</w:t>
      </w:r>
      <w:r>
        <w:rPr>
          <w:rFonts w:ascii="宋体"/>
          <w:color w:val="2B2A29"/>
        </w:rPr>
        <w:tab/>
      </w:r>
      <w:r>
        <w:rPr>
          <w:rFonts w:ascii="宋体"/>
          <w:color w:val="2B2A29"/>
        </w:rPr>
        <w:t>the given algorithm.</w:t>
      </w:r>
    </w:p>
    <w:p>
      <w:pPr>
        <w:pStyle w:val="11"/>
      </w:pPr>
      <w:r>
        <w:rPr>
          <w:rFonts w:ascii="宋体"/>
          <w:color w:val="2B2A29"/>
          <w:spacing w:val="-1"/>
        </w:rPr>
        <w:t>data</w:t>
      </w:r>
      <w:r>
        <w:rPr>
          <w:rFonts w:ascii="宋体"/>
          <w:color w:val="2B2A29"/>
        </w:rPr>
        <w:t>-数据是用户为#给定算法</w:t>
      </w:r>
      <w:r>
        <w:rPr>
          <w:rFonts w:ascii="宋体"/>
          <w:color w:val="2B2A29"/>
        </w:rPr>
        <w:tab/>
      </w:r>
      <w:r>
        <w:rPr>
          <w:rFonts w:ascii="宋体"/>
          <w:color w:val="2B2A29"/>
        </w:rPr>
        <w:t>提供</w:t>
      </w:r>
      <w:r>
        <w:rPr>
          <w:rFonts w:ascii="宋体"/>
          <w:color w:val="2B2A29"/>
          <w:spacing w:val="-1"/>
        </w:rPr>
        <w:t>的</w:t>
      </w:r>
      <w:r>
        <w:rPr>
          <w:rFonts w:ascii="宋体"/>
          <w:color w:val="2B2A29"/>
        </w:rPr>
        <w:t>输入数据。</w:t>
      </w:r>
      <w:r>
        <w:rPr>
          <w:rFonts w:ascii="宋体"/>
          <w:color w:val="2B2A29"/>
        </w:rPr>
        <w:tab/>
      </w:r>
    </w:p>
    <w:p>
      <w:r>
        <w:rPr>
          <w:rFonts w:ascii="宋体"/>
          <w:color w:val="2B2A29"/>
        </w:rPr>
        <w:t>public</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Request</w:t>
      </w:r>
      <w:r>
        <w:rPr>
          <w:rFonts w:ascii="宋体"/>
          <w:color w:val="2B2A29"/>
          <w:spacing w:val="-4"/>
        </w:rPr>
        <w:t xml:space="preserve"> </w:t>
      </w:r>
      <w:r>
        <w:rPr>
          <w:rFonts w:ascii="宋体"/>
          <w:color w:val="2B2A29"/>
        </w:rPr>
        <w:t>record</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Algorithm</w:t>
      </w:r>
      <w:r>
        <w:rPr>
          <w:rFonts w:ascii="宋体"/>
          <w:color w:val="2B2A29"/>
          <w:spacing w:val="1"/>
        </w:rPr>
        <w:t xml:space="preserve"> </w:t>
      </w:r>
      <w:r>
        <w:rPr>
          <w:rFonts w:ascii="宋体"/>
          <w:color w:val="2B2A29"/>
        </w:rPr>
        <w:t>algorithm;</w:t>
      </w:r>
      <w:r>
        <w:rPr>
          <w:rFonts w:ascii="宋体"/>
          <w:color w:val="2B2A29"/>
          <w:spacing w:val="1"/>
        </w:rPr>
        <w:t xml:space="preserve"> </w:t>
      </w:r>
      <w:r>
        <w:rPr>
          <w:rFonts w:ascii="宋体"/>
          <w:color w:val="2B2A29"/>
        </w:rPr>
        <w:t>int[] data;</w:t>
      </w:r>
    </w:p>
    <w:p>
      <w:pPr>
        <w:pStyle w:val="11"/>
        <w:spacing w:line="273" w:lineRule="auto"/>
        <w:ind w:left="490" w:right="5719" w:hanging="330"/>
        <w:rPr>
          <w:rFonts w:ascii="宋体"/>
        </w:rPr>
      </w:pPr>
      <w:r>
        <w:rPr>
          <w:rFonts w:ascii="宋体"/>
          <w:color w:val="2B2A29"/>
        </w:rPr>
        <w:t>公共类型请求记录｛Algorithm</w:t>
      </w:r>
      <w:r>
        <w:t xml:space="preserve"> </w:t>
      </w:r>
      <w:r>
        <w:rPr>
          <w:rFonts w:ascii="宋体"/>
          <w:color w:val="2B2A29"/>
        </w:rPr>
        <w:t>Algorithm；int[]数据；</w:t>
      </w:r>
    </w:p>
    <w:p>
      <w:r>
        <w:rPr>
          <w:rFonts w:ascii="宋体"/>
          <w:color w:val="2B2A29"/>
          <w:sz w:val="22"/>
        </w:rPr>
        <w:t>};</w:t>
      </w:r>
    </w:p>
    <w:p>
      <w:pPr>
        <w:spacing w:before="0" w:line="271" w:lineRule="exact"/>
        <w:ind w:left="160" w:right="0" w:firstLine="0"/>
        <w:jc w:val="left"/>
        <w:rPr>
          <w:rFonts w:ascii="宋体"/>
          <w:sz w:val="22"/>
        </w:rPr>
      </w:pPr>
      <w:r>
        <w:rPr>
          <w:rFonts w:ascii="宋体"/>
          <w:color w:val="2B2A29"/>
          <w:sz w:val="22"/>
        </w:rPr>
        <w:t>};</w:t>
      </w:r>
    </w:p>
    <w:p>
      <w:r>
        <w:rPr>
          <w:color w:val="2B2A29"/>
          <w:w w:val="105"/>
        </w:rPr>
        <w:t>The</w:t>
      </w:r>
      <w:r>
        <w:rPr>
          <w:color w:val="2B2A29"/>
          <w:spacing w:val="-7"/>
          <w:w w:val="105"/>
        </w:rPr>
        <w:t xml:space="preserve"> </w:t>
      </w:r>
      <w:r>
        <w:rPr>
          <w:rFonts w:ascii="宋体"/>
          <w:color w:val="2B2A29"/>
          <w:w w:val="105"/>
        </w:rPr>
        <w:t>Module.md</w:t>
      </w:r>
      <w:r>
        <w:rPr>
          <w:rFonts w:ascii="宋体"/>
          <w:color w:val="2B2A29"/>
          <w:spacing w:val="-64"/>
          <w:w w:val="105"/>
        </w:rPr>
        <w:t xml:space="preserve"> </w:t>
      </w:r>
      <w:r>
        <w:rPr>
          <w:color w:val="2B2A29"/>
          <w:w w:val="105"/>
        </w:rPr>
        <w:t>file</w:t>
      </w:r>
      <w:r>
        <w:rPr>
          <w:color w:val="2B2A29"/>
          <w:spacing w:val="-6"/>
          <w:w w:val="105"/>
        </w:rPr>
        <w:t xml:space="preserve"> </w:t>
      </w:r>
      <w:r>
        <w:rPr>
          <w:color w:val="2B2A29"/>
          <w:w w:val="105"/>
        </w:rPr>
        <w:t>in</w:t>
      </w:r>
      <w:r>
        <w:rPr>
          <w:color w:val="2B2A29"/>
          <w:spacing w:val="-6"/>
          <w:w w:val="105"/>
        </w:rPr>
        <w:t xml:space="preserve"> </w:t>
      </w:r>
      <w:r>
        <w:rPr>
          <w:color w:val="2B2A29"/>
          <w:w w:val="105"/>
        </w:rPr>
        <w:t>each</w:t>
      </w:r>
      <w:r>
        <w:rPr>
          <w:color w:val="2B2A29"/>
          <w:spacing w:val="-6"/>
          <w:w w:val="105"/>
        </w:rPr>
        <w:t xml:space="preserve"> </w:t>
      </w:r>
      <w:r>
        <w:rPr>
          <w:color w:val="2B2A29"/>
          <w:w w:val="105"/>
        </w:rPr>
        <w:t>Ballerina</w:t>
      </w:r>
      <w:r>
        <w:rPr>
          <w:color w:val="2B2A29"/>
          <w:spacing w:val="-6"/>
          <w:w w:val="105"/>
        </w:rPr>
        <w:t xml:space="preserve"> </w:t>
      </w:r>
      <w:r>
        <w:rPr>
          <w:color w:val="2B2A29"/>
          <w:w w:val="105"/>
        </w:rPr>
        <w:t>module</w:t>
      </w:r>
      <w:r>
        <w:rPr>
          <w:color w:val="2B2A29"/>
          <w:spacing w:val="-6"/>
          <w:w w:val="105"/>
        </w:rPr>
        <w:t xml:space="preserve"> </w:t>
      </w:r>
      <w:r>
        <w:rPr>
          <w:color w:val="2B2A29"/>
          <w:w w:val="105"/>
        </w:rPr>
        <w:t>can</w:t>
      </w:r>
      <w:r>
        <w:rPr>
          <w:color w:val="2B2A29"/>
          <w:spacing w:val="-6"/>
          <w:w w:val="105"/>
        </w:rPr>
        <w:t xml:space="preserve"> </w:t>
      </w:r>
      <w:r>
        <w:rPr>
          <w:color w:val="2B2A29"/>
          <w:w w:val="105"/>
        </w:rPr>
        <w:t>also</w:t>
      </w:r>
      <w:r>
        <w:rPr>
          <w:color w:val="2B2A29"/>
          <w:spacing w:val="-7"/>
          <w:w w:val="105"/>
        </w:rPr>
        <w:t xml:space="preserve"> </w:t>
      </w:r>
      <w:r>
        <w:rPr>
          <w:color w:val="2B2A29"/>
          <w:w w:val="105"/>
        </w:rPr>
        <w:t>be</w:t>
      </w:r>
      <w:r>
        <w:rPr>
          <w:color w:val="2B2A29"/>
          <w:spacing w:val="-6"/>
          <w:w w:val="105"/>
        </w:rPr>
        <w:t xml:space="preserve"> </w:t>
      </w:r>
      <w:r>
        <w:rPr>
          <w:color w:val="2B2A29"/>
          <w:w w:val="105"/>
        </w:rPr>
        <w:t>used</w:t>
      </w:r>
      <w:r>
        <w:rPr>
          <w:color w:val="2B2A29"/>
          <w:spacing w:val="-6"/>
          <w:w w:val="105"/>
        </w:rPr>
        <w:t xml:space="preserve"> </w:t>
      </w:r>
      <w:r>
        <w:rPr>
          <w:color w:val="2B2A29"/>
          <w:w w:val="105"/>
        </w:rPr>
        <w:t>to</w:t>
      </w:r>
      <w:r>
        <w:rPr>
          <w:color w:val="2B2A29"/>
          <w:spacing w:val="-6"/>
          <w:w w:val="105"/>
        </w:rPr>
        <w:t xml:space="preserve"> </w:t>
      </w:r>
      <w:r>
        <w:rPr>
          <w:color w:val="2B2A29"/>
          <w:w w:val="105"/>
        </w:rPr>
        <w:t>give</w:t>
      </w:r>
      <w:r>
        <w:rPr>
          <w:color w:val="2B2A29"/>
          <w:spacing w:val="-6"/>
          <w:w w:val="105"/>
        </w:rPr>
        <w:t xml:space="preserve"> </w:t>
      </w:r>
      <w:r>
        <w:rPr>
          <w:color w:val="2B2A29"/>
          <w:w w:val="105"/>
        </w:rPr>
        <w:t>additional documentation</w:t>
      </w:r>
      <w:r>
        <w:rPr>
          <w:color w:val="2B2A29"/>
          <w:spacing w:val="11"/>
          <w:w w:val="105"/>
        </w:rPr>
        <w:t xml:space="preserve"> </w:t>
      </w:r>
      <w:r>
        <w:rPr>
          <w:color w:val="2B2A29"/>
          <w:w w:val="105"/>
        </w:rPr>
        <w:t>content</w:t>
      </w:r>
      <w:r>
        <w:rPr>
          <w:color w:val="2B2A29"/>
          <w:spacing w:val="11"/>
          <w:w w:val="105"/>
        </w:rPr>
        <w:t xml:space="preserve"> </w:t>
      </w:r>
      <w:r>
        <w:rPr>
          <w:color w:val="2B2A29"/>
          <w:w w:val="105"/>
        </w:rPr>
        <w:t>regarding</w:t>
      </w:r>
      <w:r>
        <w:rPr>
          <w:color w:val="2B2A29"/>
          <w:spacing w:val="12"/>
          <w:w w:val="105"/>
        </w:rPr>
        <w:t xml:space="preserve"> </w:t>
      </w:r>
      <w:r>
        <w:rPr>
          <w:color w:val="2B2A29"/>
          <w:w w:val="105"/>
        </w:rPr>
        <w:t>the</w:t>
      </w:r>
      <w:r>
        <w:rPr>
          <w:color w:val="2B2A29"/>
          <w:spacing w:val="11"/>
          <w:w w:val="105"/>
        </w:rPr>
        <w:t xml:space="preserve"> </w:t>
      </w:r>
      <w:r>
        <w:rPr>
          <w:color w:val="2B2A29"/>
          <w:w w:val="105"/>
        </w:rPr>
        <w:t>module.</w:t>
      </w:r>
      <w:r>
        <w:rPr>
          <w:color w:val="2B2A29"/>
          <w:spacing w:val="11"/>
          <w:w w:val="105"/>
        </w:rPr>
        <w:t xml:space="preserve"> </w:t>
      </w:r>
      <w:r>
        <w:rPr>
          <w:color w:val="2B2A29"/>
          <w:w w:val="105"/>
        </w:rPr>
        <w:t>This</w:t>
      </w:r>
      <w:r>
        <w:rPr>
          <w:color w:val="2B2A29"/>
          <w:spacing w:val="12"/>
          <w:w w:val="105"/>
        </w:rPr>
        <w:t xml:space="preserve"> </w:t>
      </w:r>
      <w:r>
        <w:rPr>
          <w:color w:val="2B2A29"/>
          <w:w w:val="105"/>
        </w:rPr>
        <w:t>content</w:t>
      </w:r>
      <w:r>
        <w:rPr>
          <w:color w:val="2B2A29"/>
          <w:spacing w:val="11"/>
          <w:w w:val="105"/>
        </w:rPr>
        <w:t xml:space="preserve"> </w:t>
      </w:r>
      <w:r>
        <w:rPr>
          <w:color w:val="2B2A29"/>
          <w:w w:val="105"/>
        </w:rPr>
        <w:t>will</w:t>
      </w:r>
      <w:r>
        <w:rPr>
          <w:color w:val="2B2A29"/>
          <w:spacing w:val="11"/>
          <w:w w:val="105"/>
        </w:rPr>
        <w:t xml:space="preserve"> </w:t>
      </w:r>
      <w:r>
        <w:rPr>
          <w:color w:val="2B2A29"/>
          <w:w w:val="105"/>
        </w:rPr>
        <w:t>be</w:t>
      </w:r>
      <w:r>
        <w:rPr>
          <w:color w:val="2B2A29"/>
          <w:spacing w:val="12"/>
          <w:w w:val="105"/>
        </w:rPr>
        <w:t xml:space="preserve"> </w:t>
      </w:r>
      <w:r>
        <w:rPr>
          <w:color w:val="2B2A29"/>
          <w:w w:val="105"/>
        </w:rPr>
        <w:t>combined</w:t>
      </w:r>
      <w:r>
        <w:rPr>
          <w:color w:val="2B2A29"/>
          <w:spacing w:val="11"/>
          <w:w w:val="105"/>
        </w:rPr>
        <w:t xml:space="preserve"> </w:t>
      </w:r>
      <w:r>
        <w:rPr>
          <w:color w:val="2B2A29"/>
          <w:w w:val="105"/>
        </w:rPr>
        <w:t>with</w:t>
      </w:r>
      <w:r>
        <w:rPr>
          <w:color w:val="2B2A29"/>
          <w:spacing w:val="12"/>
          <w:w w:val="105"/>
        </w:rPr>
        <w:t xml:space="preserve"> </w:t>
      </w:r>
      <w:r>
        <w:rPr>
          <w:color w:val="2B2A29"/>
          <w:w w:val="105"/>
        </w:rPr>
        <w:t>the</w:t>
      </w:r>
      <w:r>
        <w:rPr>
          <w:color w:val="2B2A29"/>
          <w:spacing w:val="-55"/>
          <w:w w:val="105"/>
        </w:rPr>
        <w:t xml:space="preserve"> </w:t>
      </w:r>
      <w:r>
        <w:rPr>
          <w:color w:val="2B2A29"/>
          <w:spacing w:val="-1"/>
          <w:w w:val="110"/>
        </w:rPr>
        <w:t>Ballerina</w:t>
      </w:r>
      <w:r>
        <w:rPr>
          <w:color w:val="2B2A29"/>
          <w:spacing w:val="-16"/>
          <w:w w:val="110"/>
        </w:rPr>
        <w:t xml:space="preserve"> </w:t>
      </w:r>
      <w:r>
        <w:rPr>
          <w:color w:val="2B2A29"/>
          <w:spacing w:val="-1"/>
          <w:w w:val="110"/>
        </w:rPr>
        <w:t>code</w:t>
      </w:r>
      <w:r>
        <w:rPr>
          <w:color w:val="2B2A29"/>
          <w:spacing w:val="-15"/>
          <w:w w:val="110"/>
        </w:rPr>
        <w:t xml:space="preserve"> </w:t>
      </w:r>
      <w:r>
        <w:rPr>
          <w:color w:val="2B2A29"/>
          <w:spacing w:val="-1"/>
          <w:w w:val="110"/>
        </w:rPr>
        <w:t>documentation</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generate</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final</w:t>
      </w:r>
      <w:r>
        <w:rPr>
          <w:color w:val="2B2A29"/>
          <w:spacing w:val="-15"/>
          <w:w w:val="110"/>
        </w:rPr>
        <w:t xml:space="preserve"> </w:t>
      </w:r>
      <w:r>
        <w:rPr>
          <w:color w:val="2B2A29"/>
          <w:spacing w:val="-1"/>
          <w:w w:val="110"/>
        </w:rPr>
        <w:t>documentation</w:t>
      </w:r>
      <w:r>
        <w:rPr>
          <w:color w:val="2B2A29"/>
          <w:spacing w:val="-16"/>
          <w:w w:val="110"/>
        </w:rPr>
        <w:t xml:space="preserve"> </w:t>
      </w:r>
      <w:r>
        <w:rPr>
          <w:color w:val="2B2A29"/>
          <w:w w:val="110"/>
        </w:rPr>
        <w:t>page</w:t>
      </w:r>
      <w:r>
        <w:rPr>
          <w:color w:val="2B2A29"/>
          <w:spacing w:val="-15"/>
          <w:w w:val="110"/>
        </w:rPr>
        <w:t xml:space="preserve"> </w:t>
      </w:r>
      <w:r>
        <w:rPr>
          <w:color w:val="2B2A29"/>
          <w:w w:val="110"/>
        </w:rPr>
        <w:t>content.</w:t>
      </w:r>
    </w:p>
    <w:p>
      <w:pPr>
        <w:pStyle w:val="11"/>
        <w:spacing w:before="198"/>
        <w:ind w:left="519"/>
      </w:pPr>
      <w:r>
        <w:rPr>
          <w:color w:val="2B2A29"/>
          <w:w w:val="105"/>
        </w:rPr>
        <w:t>每个Ballerina模块中</w:t>
      </w:r>
      <w:r>
        <w:rPr>
          <w:color w:val="2B2A29"/>
          <w:spacing w:val="-6"/>
          <w:w w:val="105"/>
        </w:rPr>
        <w:t>的</w:t>
      </w:r>
      <w:r>
        <w:rPr>
          <w:rFonts w:ascii="宋体"/>
          <w:color w:val="2B2A29"/>
          <w:w w:val="105"/>
        </w:rPr>
        <w:t>Module.md</w:t>
      </w:r>
      <w:r>
        <w:rPr>
          <w:color w:val="2B2A29"/>
          <w:w w:val="105"/>
        </w:rPr>
        <w:t>文件也可用于提供有关模块的其他文档内容。该内容将与</w:t>
      </w:r>
      <w:r>
        <w:rPr>
          <w:color w:val="2B2A29"/>
          <w:spacing w:val="-1"/>
          <w:w w:val="110"/>
        </w:rPr>
        <w:t>Ballerina代码文档</w:t>
      </w:r>
      <w:r>
        <w:rPr>
          <w:color w:val="2B2A29"/>
          <w:spacing w:val="-16"/>
          <w:w w:val="110"/>
        </w:rPr>
        <w:t>相</w:t>
      </w:r>
      <w:r>
        <w:rPr>
          <w:color w:val="2B2A29"/>
          <w:w w:val="105"/>
        </w:rPr>
        <w:t>结合</w:t>
      </w:r>
      <w:r>
        <w:rPr>
          <w:color w:val="2B2A29"/>
          <w:spacing w:val="11"/>
          <w:w w:val="105"/>
        </w:rPr>
        <w:t>，</w:t>
      </w:r>
      <w:r>
        <w:rPr>
          <w:color w:val="2B2A29"/>
          <w:spacing w:val="-1"/>
          <w:w w:val="110"/>
        </w:rPr>
        <w:t>以生成最终文档</w:t>
      </w:r>
      <w:r>
        <w:rPr>
          <w:color w:val="2B2A29"/>
          <w:w w:val="110"/>
        </w:rPr>
        <w:t>页面内容。</w:t>
      </w:r>
    </w:p>
    <w:p>
      <w:pPr>
        <w:spacing w:after="0" w:line="304" w:lineRule="auto"/>
        <w:sectPr>
          <w:pgSz w:w="10080" w:h="14400"/>
          <w:pgMar w:top="1260" w:right="560" w:bottom="1260" w:left="560" w:header="1037" w:footer="1070" w:gutter="0"/>
          <w:cols w:space="720" w:num="1"/>
        </w:sectPr>
      </w:pPr>
    </w:p>
    <w:p>
      <w:pPr>
        <w:pStyle w:val="11"/>
        <w:spacing w:before="1"/>
        <w:rPr>
          <w:sz w:val="9"/>
        </w:rPr>
      </w:pPr>
    </w:p>
    <w:p>
      <w:r>
        <w:rPr>
          <w:color w:val="2B2A29"/>
          <w:w w:val="80"/>
        </w:rPr>
        <w:t>Generating</w:t>
      </w:r>
      <w:r>
        <w:rPr>
          <w:color w:val="2B2A29"/>
          <w:spacing w:val="100"/>
        </w:rPr>
        <w:t xml:space="preserve"> </w:t>
      </w:r>
      <w:r>
        <w:rPr>
          <w:color w:val="2B2A29"/>
          <w:w w:val="80"/>
        </w:rPr>
        <w:t>Documentation</w:t>
      </w:r>
    </w:p>
    <w:p>
      <w:pPr>
        <w:pStyle w:val="5"/>
        <w:spacing w:before="109"/>
        <w:ind w:left="519"/>
      </w:pPr>
      <w:bookmarkStart w:id="105" w:name="_bookmark100"/>
      <w:bookmarkEnd w:id="105"/>
      <w:r>
        <w:rPr>
          <w:color w:val="2B2A29"/>
          <w:w w:val="80"/>
        </w:rPr>
        <w:t>正在生成文档</w:t>
      </w:r>
    </w:p>
    <w:p>
      <w:r>
        <w:rPr>
          <w:color w:val="2B2A29"/>
          <w:w w:val="105"/>
        </w:rPr>
        <w:t>The</w:t>
      </w:r>
      <w:r>
        <w:rPr>
          <w:color w:val="2B2A29"/>
          <w:spacing w:val="2"/>
          <w:w w:val="105"/>
        </w:rPr>
        <w:t xml:space="preserve"> </w:t>
      </w:r>
      <w:r>
        <w:rPr>
          <w:color w:val="2B2A29"/>
          <w:w w:val="105"/>
        </w:rPr>
        <w:t>following</w:t>
      </w:r>
      <w:r>
        <w:rPr>
          <w:color w:val="2B2A29"/>
          <w:spacing w:val="3"/>
          <w:w w:val="105"/>
        </w:rPr>
        <w:t xml:space="preserve"> </w:t>
      </w:r>
      <w:r>
        <w:rPr>
          <w:color w:val="2B2A29"/>
          <w:w w:val="105"/>
        </w:rPr>
        <w:t>command</w:t>
      </w:r>
      <w:r>
        <w:rPr>
          <w:color w:val="2B2A29"/>
          <w:spacing w:val="2"/>
          <w:w w:val="105"/>
        </w:rPr>
        <w:t xml:space="preserve"> </w:t>
      </w:r>
      <w:r>
        <w:rPr>
          <w:color w:val="2B2A29"/>
          <w:w w:val="105"/>
        </w:rPr>
        <w:t>can</w:t>
      </w:r>
      <w:r>
        <w:rPr>
          <w:color w:val="2B2A29"/>
          <w:spacing w:val="3"/>
          <w:w w:val="105"/>
        </w:rPr>
        <w:t xml:space="preserve"> </w:t>
      </w:r>
      <w:r>
        <w:rPr>
          <w:color w:val="2B2A29"/>
          <w:w w:val="105"/>
        </w:rPr>
        <w:t>be</w:t>
      </w:r>
      <w:r>
        <w:rPr>
          <w:color w:val="2B2A29"/>
          <w:spacing w:val="2"/>
          <w:w w:val="105"/>
        </w:rPr>
        <w:t xml:space="preserve"> </w:t>
      </w:r>
      <w:r>
        <w:rPr>
          <w:color w:val="2B2A29"/>
          <w:w w:val="105"/>
        </w:rPr>
        <w:t>used</w:t>
      </w:r>
      <w:r>
        <w:rPr>
          <w:color w:val="2B2A29"/>
          <w:spacing w:val="3"/>
          <w:w w:val="105"/>
        </w:rPr>
        <w:t xml:space="preserve"> </w:t>
      </w:r>
      <w:r>
        <w:rPr>
          <w:color w:val="2B2A29"/>
          <w:w w:val="105"/>
        </w:rPr>
        <w:t>to</w:t>
      </w:r>
      <w:r>
        <w:rPr>
          <w:color w:val="2B2A29"/>
          <w:spacing w:val="2"/>
          <w:w w:val="105"/>
        </w:rPr>
        <w:t xml:space="preserve"> </w:t>
      </w:r>
      <w:r>
        <w:rPr>
          <w:color w:val="2B2A29"/>
          <w:w w:val="105"/>
        </w:rPr>
        <w:t>generate</w:t>
      </w:r>
      <w:r>
        <w:rPr>
          <w:color w:val="2B2A29"/>
          <w:spacing w:val="3"/>
          <w:w w:val="105"/>
        </w:rPr>
        <w:t xml:space="preserve"> </w:t>
      </w:r>
      <w:r>
        <w:rPr>
          <w:color w:val="2B2A29"/>
          <w:w w:val="105"/>
        </w:rPr>
        <w:t>the</w:t>
      </w:r>
      <w:r>
        <w:rPr>
          <w:color w:val="2B2A29"/>
          <w:spacing w:val="2"/>
          <w:w w:val="105"/>
        </w:rPr>
        <w:t xml:space="preserve"> </w:t>
      </w:r>
      <w:r>
        <w:rPr>
          <w:color w:val="2B2A29"/>
          <w:w w:val="105"/>
        </w:rPr>
        <w:t>HTML</w:t>
      </w:r>
      <w:r>
        <w:rPr>
          <w:color w:val="2B2A29"/>
          <w:spacing w:val="3"/>
          <w:w w:val="105"/>
        </w:rPr>
        <w:t xml:space="preserve"> </w:t>
      </w:r>
      <w:r>
        <w:rPr>
          <w:color w:val="2B2A29"/>
          <w:w w:val="105"/>
        </w:rPr>
        <w:t>documentation</w:t>
      </w:r>
      <w:r>
        <w:rPr>
          <w:color w:val="2B2A29"/>
          <w:spacing w:val="2"/>
          <w:w w:val="105"/>
        </w:rPr>
        <w:t xml:space="preserve"> </w:t>
      </w:r>
      <w:r>
        <w:rPr>
          <w:color w:val="2B2A29"/>
          <w:w w:val="105"/>
        </w:rPr>
        <w:t>pages</w:t>
      </w:r>
      <w:r>
        <w:rPr>
          <w:color w:val="2B2A29"/>
          <w:spacing w:val="3"/>
          <w:w w:val="105"/>
        </w:rPr>
        <w:t xml:space="preserve"> </w:t>
      </w:r>
      <w:r>
        <w:rPr>
          <w:color w:val="2B2A29"/>
          <w:w w:val="105"/>
        </w:rPr>
        <w:t>by</w:t>
      </w:r>
      <w:r>
        <w:rPr>
          <w:color w:val="2B2A29"/>
          <w:spacing w:val="-55"/>
          <w:w w:val="105"/>
        </w:rPr>
        <w:t xml:space="preserve"> </w:t>
      </w:r>
      <w:r>
        <w:rPr>
          <w:color w:val="2B2A29"/>
          <w:spacing w:val="-1"/>
          <w:w w:val="110"/>
        </w:rPr>
        <w:t>processing</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documentation</w:t>
      </w:r>
      <w:r>
        <w:rPr>
          <w:color w:val="2B2A29"/>
          <w:spacing w:val="-16"/>
          <w:w w:val="110"/>
        </w:rPr>
        <w:t xml:space="preserve"> </w:t>
      </w:r>
      <w:r>
        <w:rPr>
          <w:color w:val="2B2A29"/>
          <w:spacing w:val="-1"/>
          <w:w w:val="110"/>
        </w:rPr>
        <w:t>statements</w:t>
      </w:r>
      <w:r>
        <w:rPr>
          <w:color w:val="2B2A29"/>
          <w:spacing w:val="-15"/>
          <w:w w:val="110"/>
        </w:rPr>
        <w:t xml:space="preserve"> </w:t>
      </w:r>
      <w:r>
        <w:rPr>
          <w:color w:val="2B2A29"/>
          <w:spacing w:val="-1"/>
          <w:w w:val="110"/>
        </w:rPr>
        <w:t>inside</w:t>
      </w:r>
      <w:r>
        <w:rPr>
          <w:color w:val="2B2A29"/>
          <w:spacing w:val="-16"/>
          <w:w w:val="110"/>
        </w:rPr>
        <w:t xml:space="preserve"> </w:t>
      </w:r>
      <w:r>
        <w:rPr>
          <w:color w:val="2B2A29"/>
          <w:spacing w:val="-1"/>
          <w:w w:val="110"/>
        </w:rPr>
        <w:t>the</w:t>
      </w:r>
      <w:r>
        <w:rPr>
          <w:color w:val="2B2A29"/>
          <w:spacing w:val="-15"/>
          <w:w w:val="110"/>
        </w:rPr>
        <w:t xml:space="preserve"> </w:t>
      </w:r>
      <w:r>
        <w:rPr>
          <w:color w:val="2B2A29"/>
          <w:w w:val="110"/>
        </w:rPr>
        <w:t>respective</w:t>
      </w:r>
      <w:r>
        <w:rPr>
          <w:color w:val="2B2A29"/>
          <w:spacing w:val="-16"/>
          <w:w w:val="110"/>
        </w:rPr>
        <w:t xml:space="preserve"> </w:t>
      </w:r>
      <w:r>
        <w:rPr>
          <w:color w:val="2B2A29"/>
          <w:w w:val="110"/>
        </w:rPr>
        <w:t>modules:</w:t>
      </w:r>
    </w:p>
    <w:p>
      <w:pPr>
        <w:pStyle w:val="11"/>
        <w:spacing w:before="198" w:line="304" w:lineRule="auto"/>
        <w:ind w:left="520"/>
      </w:pPr>
      <w:r>
        <w:rPr>
          <w:color w:val="2B2A29"/>
          <w:w w:val="105"/>
        </w:rPr>
        <w:t>通过</w:t>
      </w:r>
      <w:r>
        <w:rPr>
          <w:color w:val="2B2A29"/>
          <w:spacing w:val="-1"/>
          <w:w w:val="110"/>
        </w:rPr>
        <w:t>处理</w:t>
      </w:r>
      <w:r>
        <w:rPr>
          <w:color w:val="2B2A29"/>
          <w:w w:val="110"/>
        </w:rPr>
        <w:t>各个模块</w:t>
      </w:r>
      <w:r>
        <w:rPr>
          <w:color w:val="2B2A29"/>
          <w:spacing w:val="-1"/>
          <w:w w:val="110"/>
        </w:rPr>
        <w:t>中</w:t>
      </w:r>
      <w:r>
        <w:rPr>
          <w:color w:val="2B2A29"/>
          <w:spacing w:val="-16"/>
          <w:w w:val="110"/>
        </w:rPr>
        <w:t>的</w:t>
      </w:r>
      <w:r>
        <w:rPr>
          <w:color w:val="2B2A29"/>
          <w:spacing w:val="-1"/>
          <w:w w:val="110"/>
        </w:rPr>
        <w:t>文档语句</w:t>
      </w:r>
      <w:r>
        <w:rPr>
          <w:color w:val="2B2A29"/>
          <w:spacing w:val="-15"/>
          <w:w w:val="110"/>
        </w:rPr>
        <w:t>，</w:t>
      </w:r>
      <w:r>
        <w:rPr>
          <w:color w:val="2B2A29"/>
          <w:w w:val="105"/>
        </w:rPr>
        <w:t>可以使用以下命令生成HTML文档页面</w:t>
      </w:r>
      <w:r>
        <w:rPr>
          <w:color w:val="2B2A29"/>
          <w:w w:val="110"/>
        </w:rPr>
        <w:t>：</w:t>
      </w:r>
    </w:p>
    <w:p>
      <w:r>
        <w:rPr>
          <w:rFonts w:ascii="宋体"/>
          <w:color w:val="2B2A29"/>
        </w:rPr>
        <w:t>ballerina doc &lt;module_name&gt;</w:t>
      </w:r>
    </w:p>
    <w:p>
      <w:pPr>
        <w:pStyle w:val="11"/>
        <w:spacing w:before="143"/>
        <w:ind w:left="520"/>
        <w:rPr>
          <w:rFonts w:ascii="宋体"/>
        </w:rPr>
      </w:pPr>
      <w:r>
        <w:rPr>
          <w:rFonts w:ascii="宋体"/>
          <w:color w:val="2B2A29"/>
        </w:rPr>
        <w:t>芭蕾舞演员文档&lt;模块名&gt;</w:t>
      </w:r>
    </w:p>
    <w:p>
      <w:r>
        <w:rPr>
          <w:color w:val="2B2A29"/>
          <w:w w:val="105"/>
        </w:rPr>
        <w:t>All</w:t>
      </w:r>
      <w:r>
        <w:rPr>
          <w:color w:val="2B2A29"/>
          <w:spacing w:val="4"/>
          <w:w w:val="105"/>
        </w:rPr>
        <w:t xml:space="preserve"> </w:t>
      </w:r>
      <w:r>
        <w:rPr>
          <w:color w:val="2B2A29"/>
          <w:w w:val="105"/>
        </w:rPr>
        <w:t>the</w:t>
      </w:r>
      <w:r>
        <w:rPr>
          <w:color w:val="2B2A29"/>
          <w:spacing w:val="5"/>
          <w:w w:val="105"/>
        </w:rPr>
        <w:t xml:space="preserve"> </w:t>
      </w:r>
      <w:r>
        <w:rPr>
          <w:color w:val="2B2A29"/>
          <w:w w:val="105"/>
        </w:rPr>
        <w:t>Ballerina</w:t>
      </w:r>
      <w:r>
        <w:rPr>
          <w:color w:val="2B2A29"/>
          <w:spacing w:val="5"/>
          <w:w w:val="105"/>
        </w:rPr>
        <w:t xml:space="preserve"> </w:t>
      </w:r>
      <w:r>
        <w:rPr>
          <w:color w:val="2B2A29"/>
          <w:w w:val="105"/>
        </w:rPr>
        <w:t>modules</w:t>
      </w:r>
      <w:r>
        <w:rPr>
          <w:color w:val="2B2A29"/>
          <w:spacing w:val="5"/>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processed</w:t>
      </w:r>
      <w:r>
        <w:rPr>
          <w:color w:val="2B2A29"/>
          <w:spacing w:val="5"/>
          <w:w w:val="105"/>
        </w:rPr>
        <w:t xml:space="preserve"> </w:t>
      </w:r>
      <w:r>
        <w:rPr>
          <w:color w:val="2B2A29"/>
          <w:w w:val="105"/>
        </w:rPr>
        <w:t>for</w:t>
      </w:r>
      <w:r>
        <w:rPr>
          <w:color w:val="2B2A29"/>
          <w:spacing w:val="5"/>
          <w:w w:val="105"/>
        </w:rPr>
        <w:t xml:space="preserve"> </w:t>
      </w:r>
      <w:r>
        <w:rPr>
          <w:color w:val="2B2A29"/>
          <w:w w:val="105"/>
        </w:rPr>
        <w:t>documentation</w:t>
      </w:r>
      <w:r>
        <w:rPr>
          <w:color w:val="2B2A29"/>
          <w:spacing w:val="5"/>
          <w:w w:val="105"/>
        </w:rPr>
        <w:t xml:space="preserve"> </w:t>
      </w:r>
      <w:r>
        <w:rPr>
          <w:color w:val="2B2A29"/>
          <w:w w:val="105"/>
        </w:rPr>
        <w:t>at</w:t>
      </w:r>
      <w:r>
        <w:rPr>
          <w:color w:val="2B2A29"/>
          <w:spacing w:val="5"/>
          <w:w w:val="105"/>
        </w:rPr>
        <w:t xml:space="preserve"> </w:t>
      </w:r>
      <w:r>
        <w:rPr>
          <w:color w:val="2B2A29"/>
          <w:w w:val="105"/>
        </w:rPr>
        <w:t>once</w:t>
      </w:r>
      <w:r>
        <w:rPr>
          <w:color w:val="2B2A29"/>
          <w:spacing w:val="5"/>
          <w:w w:val="105"/>
        </w:rPr>
        <w:t xml:space="preserve"> </w:t>
      </w:r>
      <w:r>
        <w:rPr>
          <w:color w:val="2B2A29"/>
          <w:w w:val="105"/>
        </w:rPr>
        <w:t>using</w:t>
      </w:r>
      <w:r>
        <w:rPr>
          <w:color w:val="2B2A29"/>
          <w:spacing w:val="5"/>
          <w:w w:val="105"/>
        </w:rPr>
        <w:t xml:space="preserve"> </w:t>
      </w:r>
      <w:r>
        <w:rPr>
          <w:color w:val="2B2A29"/>
          <w:w w:val="105"/>
        </w:rPr>
        <w:t>the</w:t>
      </w:r>
      <w:r>
        <w:rPr>
          <w:color w:val="2B2A29"/>
          <w:spacing w:val="-55"/>
          <w:w w:val="105"/>
        </w:rPr>
        <w:t xml:space="preserve"> </w:t>
      </w:r>
      <w:r>
        <w:rPr>
          <w:color w:val="2B2A29"/>
          <w:w w:val="110"/>
        </w:rPr>
        <w:t>command</w:t>
      </w:r>
      <w:r>
        <w:rPr>
          <w:color w:val="2B2A29"/>
          <w:spacing w:val="-17"/>
          <w:w w:val="110"/>
        </w:rPr>
        <w:t xml:space="preserve"> </w:t>
      </w:r>
      <w:r>
        <w:rPr>
          <w:rFonts w:ascii="宋体"/>
          <w:color w:val="2B2A29"/>
          <w:w w:val="110"/>
        </w:rPr>
        <w:t>ballerina</w:t>
      </w:r>
      <w:r>
        <w:rPr>
          <w:rFonts w:ascii="宋体"/>
          <w:color w:val="2B2A29"/>
          <w:spacing w:val="-14"/>
          <w:w w:val="110"/>
        </w:rPr>
        <w:t xml:space="preserve"> </w:t>
      </w:r>
      <w:r>
        <w:rPr>
          <w:rFonts w:ascii="宋体"/>
          <w:color w:val="2B2A29"/>
          <w:w w:val="110"/>
        </w:rPr>
        <w:t>doc</w:t>
      </w:r>
      <w:r>
        <w:rPr>
          <w:rFonts w:ascii="宋体"/>
          <w:color w:val="2B2A29"/>
          <w:spacing w:val="-14"/>
          <w:w w:val="110"/>
        </w:rPr>
        <w:t xml:space="preserve"> </w:t>
      </w:r>
      <w:r>
        <w:rPr>
          <w:rFonts w:ascii="宋体"/>
          <w:color w:val="2B2A29"/>
          <w:w w:val="110"/>
        </w:rPr>
        <w:t>-a</w:t>
      </w:r>
      <w:r>
        <w:rPr>
          <w:color w:val="2B2A29"/>
          <w:w w:val="110"/>
        </w:rPr>
        <w:t>.</w:t>
      </w:r>
    </w:p>
    <w:p>
      <w:pPr>
        <w:pStyle w:val="11"/>
        <w:spacing w:before="213" w:line="290" w:lineRule="auto"/>
        <w:ind w:left="520" w:firstLine="359"/>
      </w:pPr>
      <w:r>
        <w:rPr>
          <w:color w:val="2B2A29"/>
          <w:w w:val="105"/>
        </w:rPr>
        <w:t>所有的Ballerina模块</w:t>
      </w:r>
      <w:r>
        <w:rPr>
          <w:color w:val="2B2A29"/>
          <w:spacing w:val="5"/>
          <w:w w:val="105"/>
        </w:rPr>
        <w:t>都</w:t>
      </w:r>
      <w:r>
        <w:rPr>
          <w:color w:val="2B2A29"/>
          <w:w w:val="105"/>
        </w:rPr>
        <w:t>可以使用</w:t>
      </w:r>
      <w:r>
        <w:rPr>
          <w:color w:val="2B2A29"/>
          <w:w w:val="110"/>
        </w:rPr>
        <w:t>命令</w:t>
      </w:r>
      <w:r>
        <w:rPr>
          <w:rFonts w:ascii="宋体"/>
          <w:color w:val="2B2A29"/>
          <w:w w:val="110"/>
        </w:rPr>
        <w:t>balletina</w:t>
      </w:r>
      <w:r>
        <w:t xml:space="preserve"> </w:t>
      </w:r>
      <w:r>
        <w:rPr>
          <w:rFonts w:ascii="宋体"/>
          <w:color w:val="2B2A29"/>
          <w:w w:val="110"/>
        </w:rPr>
        <w:t>doc</w:t>
      </w:r>
      <w:r>
        <w:rPr>
          <w:rFonts w:ascii="宋体"/>
          <w:color w:val="2B2A29"/>
          <w:spacing w:val="-14"/>
          <w:w w:val="110"/>
        </w:rPr>
        <w:t>-a</w:t>
      </w:r>
      <w:r>
        <w:rPr>
          <w:color w:val="2B2A29"/>
          <w:w w:val="105"/>
        </w:rPr>
        <w:t>一次</w:t>
      </w:r>
      <w:r>
        <w:rPr>
          <w:color w:val="2B2A29"/>
          <w:spacing w:val="5"/>
          <w:w w:val="105"/>
        </w:rPr>
        <w:t>进</w:t>
      </w:r>
      <w:r>
        <w:rPr>
          <w:color w:val="2B2A29"/>
          <w:w w:val="105"/>
        </w:rPr>
        <w:t>行文档处理</w:t>
      </w:r>
      <w:r>
        <w:rPr>
          <w:color w:val="2B2A29"/>
          <w:w w:val="110"/>
        </w:rPr>
        <w:t>。</w:t>
      </w:r>
    </w:p>
    <w:p>
      <w:r>
        <w:rPr>
          <w:rFonts w:ascii="Trebuchet MS"/>
          <w:b/>
          <w:color w:val="2B2A29"/>
          <w:sz w:val="22"/>
        </w:rPr>
        <w:t>$</w:t>
      </w:r>
      <w:r>
        <w:rPr>
          <w:rFonts w:ascii="Trebuchet MS"/>
          <w:b/>
          <w:color w:val="2B2A29"/>
          <w:spacing w:val="56"/>
          <w:sz w:val="22"/>
        </w:rPr>
        <w:t xml:space="preserve"> </w:t>
      </w:r>
      <w:r>
        <w:rPr>
          <w:rFonts w:ascii="Trebuchet MS"/>
          <w:b/>
          <w:color w:val="2B2A29"/>
          <w:sz w:val="22"/>
        </w:rPr>
        <w:t>ballerina</w:t>
      </w:r>
      <w:r>
        <w:rPr>
          <w:rFonts w:ascii="Trebuchet MS"/>
          <w:b/>
          <w:color w:val="2B2A29"/>
          <w:spacing w:val="57"/>
          <w:sz w:val="22"/>
        </w:rPr>
        <w:t xml:space="preserve"> </w:t>
      </w:r>
      <w:r>
        <w:rPr>
          <w:rFonts w:ascii="Trebuchet MS"/>
          <w:b/>
          <w:color w:val="2B2A29"/>
          <w:sz w:val="22"/>
        </w:rPr>
        <w:t>doc</w:t>
      </w:r>
      <w:r>
        <w:rPr>
          <w:rFonts w:ascii="Trebuchet MS"/>
          <w:b/>
          <w:color w:val="2B2A29"/>
          <w:spacing w:val="57"/>
          <w:sz w:val="22"/>
        </w:rPr>
        <w:t xml:space="preserve"> </w:t>
      </w:r>
      <w:r>
        <w:rPr>
          <w:rFonts w:ascii="Trebuchet MS"/>
          <w:b/>
          <w:color w:val="2B2A29"/>
          <w:sz w:val="22"/>
        </w:rPr>
        <w:t>-a</w:t>
      </w:r>
    </w:p>
    <w:p>
      <w:pPr>
        <w:spacing w:before="152"/>
        <w:ind w:left="520" w:right="0" w:firstLine="0"/>
        <w:jc w:val="left"/>
        <w:rPr>
          <w:rFonts w:ascii="Trebuchet MS"/>
          <w:b/>
          <w:sz w:val="22"/>
        </w:rPr>
      </w:pPr>
      <w:r>
        <w:rPr>
          <w:rFonts w:ascii="Trebuchet MS"/>
          <w:b/>
          <w:color w:val="2B2A29"/>
          <w:sz w:val="22"/>
        </w:rPr>
        <w:t>$balletina医生</w:t>
      </w:r>
    </w:p>
    <w:p>
      <w:r>
        <w:rPr>
          <w:rFonts w:ascii="宋体"/>
          <w:color w:val="2B2A29"/>
        </w:rPr>
        <w:t>Compiling source</w:t>
      </w:r>
    </w:p>
    <w:p>
      <w:pPr>
        <w:pStyle w:val="11"/>
        <w:spacing w:before="51"/>
        <w:ind w:left="520"/>
        <w:rPr>
          <w:rFonts w:ascii="宋体"/>
        </w:rPr>
      </w:pPr>
      <w:r>
        <w:rPr>
          <w:rFonts w:ascii="宋体"/>
          <w:color w:val="2B2A29"/>
        </w:rPr>
        <w:t>正在编译源</w:t>
      </w:r>
    </w:p>
    <w:p>
      <w:r>
        <w:rPr>
          <w:rFonts w:ascii="宋体"/>
          <w:color w:val="2B2A29"/>
        </w:rPr>
        <w:t>laf/calfunctions:0.1.0 laf/calapp:0.1.0</w:t>
      </w:r>
      <w:r>
        <w:rPr>
          <w:rFonts w:ascii="宋体"/>
          <w:color w:val="2B2A29"/>
          <w:spacing w:val="1"/>
        </w:rPr>
        <w:t xml:space="preserve"> </w:t>
      </w:r>
      <w:r>
        <w:rPr>
          <w:rFonts w:ascii="宋体"/>
          <w:color w:val="2B2A29"/>
        </w:rPr>
        <w:t>laf/calparser:0.1.0</w:t>
      </w:r>
    </w:p>
    <w:p>
      <w:pPr>
        <w:pStyle w:val="11"/>
        <w:spacing w:before="38" w:line="273" w:lineRule="auto"/>
        <w:ind w:left="1180" w:right="5340"/>
        <w:rPr>
          <w:rFonts w:ascii="宋体"/>
        </w:rPr>
      </w:pPr>
      <w:r>
        <w:rPr>
          <w:rFonts w:ascii="宋体"/>
          <w:color w:val="2B2A29"/>
        </w:rPr>
        <w:t>laf/calfunctions:0.1.0</w:t>
      </w:r>
      <w:r>
        <w:t xml:space="preserve"> </w:t>
      </w:r>
      <w:r>
        <w:rPr>
          <w:rFonts w:ascii="宋体"/>
          <w:color w:val="2B2A29"/>
        </w:rPr>
        <w:t>laf/calapp:0.1.0</w:t>
      </w:r>
      <w:r>
        <w:t xml:space="preserve"> </w:t>
      </w:r>
      <w:r>
        <w:rPr>
          <w:rFonts w:ascii="宋体"/>
          <w:color w:val="2B2A29"/>
        </w:rPr>
        <w:t>laf/calparser:0.1.0</w:t>
      </w:r>
    </w:p>
    <w:p>
      <w:r>
        <w:rPr>
          <w:rFonts w:ascii="宋体"/>
          <w:color w:val="2B2A29"/>
        </w:rPr>
        <w:t>Generating</w:t>
      </w:r>
      <w:r>
        <w:rPr>
          <w:rFonts w:ascii="宋体"/>
          <w:color w:val="2B2A29"/>
          <w:spacing w:val="-9"/>
        </w:rPr>
        <w:t xml:space="preserve"> </w:t>
      </w:r>
      <w:r>
        <w:rPr>
          <w:rFonts w:ascii="宋体"/>
          <w:color w:val="2B2A29"/>
        </w:rPr>
        <w:t>API</w:t>
      </w:r>
      <w:r>
        <w:rPr>
          <w:rFonts w:ascii="宋体"/>
          <w:color w:val="2B2A29"/>
          <w:spacing w:val="-9"/>
        </w:rPr>
        <w:t xml:space="preserve"> </w:t>
      </w:r>
      <w:r>
        <w:rPr>
          <w:rFonts w:ascii="宋体"/>
          <w:color w:val="2B2A29"/>
        </w:rPr>
        <w:t>Documentation</w:t>
      </w:r>
      <w:r>
        <w:rPr>
          <w:rFonts w:ascii="宋体"/>
          <w:color w:val="2B2A29"/>
          <w:spacing w:val="-107"/>
        </w:rPr>
        <w:t xml:space="preserve"> </w:t>
      </w:r>
      <w:r>
        <w:rPr>
          <w:rFonts w:ascii="宋体"/>
          <w:color w:val="2B2A29"/>
        </w:rPr>
        <w:t>target/apidocs</w:t>
      </w:r>
    </w:p>
    <w:p>
      <w:pPr>
        <w:pStyle w:val="11"/>
        <w:spacing w:before="156" w:line="273" w:lineRule="auto"/>
        <w:ind w:left="1180" w:right="5358" w:hanging="660"/>
        <w:rPr>
          <w:rFonts w:ascii="宋体"/>
        </w:rPr>
      </w:pPr>
      <w:r>
        <w:rPr>
          <w:rFonts w:ascii="宋体"/>
          <w:color w:val="2B2A29"/>
        </w:rPr>
        <w:t>生成API文档目标/</w:t>
      </w:r>
      <w:r>
        <w:rPr>
          <w:rFonts w:ascii="宋体"/>
          <w:color w:val="2B2A29"/>
          <w:spacing w:val="-107"/>
        </w:rPr>
        <w:t>apidocs</w:t>
      </w:r>
    </w:p>
    <w:p>
      <w:r>
        <w:rPr>
          <w:color w:val="2B2A29"/>
          <w:w w:val="105"/>
        </w:rPr>
        <w:t>Figure</w:t>
      </w:r>
      <w:r>
        <w:rPr>
          <w:color w:val="2B2A29"/>
          <w:spacing w:val="-7"/>
          <w:w w:val="105"/>
        </w:rPr>
        <w:t xml:space="preserve"> </w:t>
      </w:r>
      <w:r>
        <w:rPr>
          <w:color w:val="0000FF"/>
          <w:w w:val="105"/>
        </w:rPr>
        <w:t>4-1</w:t>
      </w:r>
      <w:r>
        <w:rPr>
          <w:color w:val="0000FF"/>
          <w:spacing w:val="-6"/>
          <w:w w:val="105"/>
        </w:rPr>
        <w:t xml:space="preserve"> </w:t>
      </w:r>
      <w:r>
        <w:rPr>
          <w:color w:val="2B2A29"/>
          <w:w w:val="105"/>
        </w:rPr>
        <w:t>shows</w:t>
      </w:r>
      <w:r>
        <w:rPr>
          <w:color w:val="2B2A29"/>
          <w:spacing w:val="-7"/>
          <w:w w:val="105"/>
        </w:rPr>
        <w:t xml:space="preserve"> </w:t>
      </w:r>
      <w:r>
        <w:rPr>
          <w:color w:val="2B2A29"/>
          <w:w w:val="105"/>
        </w:rPr>
        <w:t>the</w:t>
      </w:r>
      <w:r>
        <w:rPr>
          <w:color w:val="2B2A29"/>
          <w:spacing w:val="-6"/>
          <w:w w:val="105"/>
        </w:rPr>
        <w:t xml:space="preserve"> </w:t>
      </w:r>
      <w:r>
        <w:rPr>
          <w:color w:val="2B2A29"/>
          <w:w w:val="105"/>
        </w:rPr>
        <w:t>generated</w:t>
      </w:r>
      <w:r>
        <w:rPr>
          <w:color w:val="2B2A29"/>
          <w:spacing w:val="-7"/>
          <w:w w:val="105"/>
        </w:rPr>
        <w:t xml:space="preserve"> </w:t>
      </w:r>
      <w:r>
        <w:rPr>
          <w:color w:val="2B2A29"/>
          <w:w w:val="105"/>
        </w:rPr>
        <w:t>output</w:t>
      </w:r>
      <w:r>
        <w:rPr>
          <w:color w:val="2B2A29"/>
          <w:spacing w:val="-6"/>
          <w:w w:val="105"/>
        </w:rPr>
        <w:t xml:space="preserve"> </w:t>
      </w:r>
      <w:r>
        <w:rPr>
          <w:color w:val="2B2A29"/>
          <w:w w:val="105"/>
        </w:rPr>
        <w:t>for</w:t>
      </w:r>
      <w:r>
        <w:rPr>
          <w:color w:val="2B2A29"/>
          <w:spacing w:val="-6"/>
          <w:w w:val="105"/>
        </w:rPr>
        <w:t xml:space="preserve"> </w:t>
      </w:r>
      <w:r>
        <w:rPr>
          <w:color w:val="2B2A29"/>
          <w:w w:val="105"/>
        </w:rPr>
        <w:t>the</w:t>
      </w:r>
      <w:r>
        <w:rPr>
          <w:color w:val="2B2A29"/>
          <w:spacing w:val="-7"/>
          <w:w w:val="105"/>
        </w:rPr>
        <w:t xml:space="preserve"> </w:t>
      </w:r>
      <w:r>
        <w:rPr>
          <w:rFonts w:ascii="宋体" w:hAnsi="宋体"/>
          <w:color w:val="2B2A29"/>
          <w:w w:val="105"/>
        </w:rPr>
        <w:t>calfunctions</w:t>
      </w:r>
      <w:r>
        <w:rPr>
          <w:rFonts w:ascii="宋体" w:hAnsi="宋体"/>
          <w:color w:val="2B2A29"/>
          <w:spacing w:val="-64"/>
          <w:w w:val="105"/>
        </w:rPr>
        <w:t xml:space="preserve"> </w:t>
      </w:r>
      <w:r>
        <w:rPr>
          <w:color w:val="2B2A29"/>
          <w:w w:val="105"/>
        </w:rPr>
        <w:t>module’s</w:t>
      </w:r>
      <w:r>
        <w:rPr>
          <w:color w:val="2B2A29"/>
          <w:spacing w:val="-6"/>
          <w:w w:val="105"/>
        </w:rPr>
        <w:t xml:space="preserve"> </w:t>
      </w:r>
      <w:r>
        <w:rPr>
          <w:color w:val="2B2A29"/>
          <w:w w:val="105"/>
        </w:rPr>
        <w:t>function</w:t>
      </w:r>
      <w:r>
        <w:rPr>
          <w:color w:val="2B2A29"/>
          <w:spacing w:val="-55"/>
          <w:w w:val="105"/>
        </w:rPr>
        <w:t xml:space="preserve"> </w:t>
      </w:r>
      <w:r>
        <w:rPr>
          <w:color w:val="2B2A29"/>
          <w:w w:val="110"/>
        </w:rPr>
        <w:t>documentation.</w:t>
      </w:r>
    </w:p>
    <w:p>
      <w:pPr>
        <w:pStyle w:val="11"/>
        <w:spacing w:before="158" w:line="285" w:lineRule="auto"/>
        <w:ind w:left="520" w:right="721" w:firstLine="359"/>
      </w:pPr>
      <w:r>
        <w:rPr>
          <w:color w:val="2B2A29"/>
          <w:w w:val="105"/>
        </w:rPr>
        <w:t>图</w:t>
      </w:r>
      <w:r>
        <w:rPr>
          <w:color w:val="0000FF"/>
          <w:w w:val="105"/>
        </w:rPr>
        <w:t>4-1</w:t>
      </w:r>
      <w:r>
        <w:rPr>
          <w:color w:val="2B2A29"/>
          <w:w w:val="105"/>
        </w:rPr>
        <w:t>显示</w:t>
      </w:r>
      <w:r>
        <w:rPr>
          <w:color w:val="2B2A29"/>
          <w:spacing w:val="-7"/>
          <w:w w:val="105"/>
        </w:rPr>
        <w:t>了</w:t>
      </w:r>
      <w:r>
        <w:rPr>
          <w:rFonts w:ascii="宋体" w:hAnsi="宋体"/>
          <w:color w:val="2B2A29"/>
          <w:w w:val="105"/>
        </w:rPr>
        <w:t>calfunctions</w:t>
      </w:r>
      <w:r>
        <w:rPr>
          <w:color w:val="2B2A29"/>
          <w:w w:val="105"/>
        </w:rPr>
        <w:t>模块的函数</w:t>
      </w:r>
      <w:r>
        <w:rPr>
          <w:color w:val="2B2A29"/>
          <w:w w:val="110"/>
        </w:rPr>
        <w:t>文档</w:t>
      </w:r>
      <w:r>
        <w:rPr>
          <w:color w:val="2B2A29"/>
          <w:w w:val="105"/>
        </w:rPr>
        <w:t>生成</w:t>
      </w:r>
      <w:r>
        <w:rPr>
          <w:color w:val="2B2A29"/>
          <w:spacing w:val="-7"/>
          <w:w w:val="105"/>
        </w:rPr>
        <w:t>的</w:t>
      </w:r>
      <w:r>
        <w:rPr>
          <w:color w:val="2B2A29"/>
          <w:w w:val="105"/>
        </w:rPr>
        <w:t>输出</w:t>
      </w:r>
      <w:r>
        <w:rPr>
          <w:color w:val="2B2A29"/>
          <w:w w:val="110"/>
        </w:rPr>
        <w:t>。</w:t>
      </w:r>
    </w:p>
    <w:p>
      <w:pPr>
        <w:pStyle w:val="11"/>
        <w:rPr>
          <w:sz w:val="20"/>
        </w:rPr>
      </w:pPr>
    </w:p>
    <w:p>
      <w:pPr>
        <w:pStyle w:val="11"/>
        <w:spacing w:before="2"/>
        <w:rPr>
          <w:sz w:val="19"/>
        </w:rPr>
      </w:pPr>
      <w:r>
        <w:drawing>
          <wp:anchor distT="0" distB="0" distL="0" distR="0" simplePos="0" relativeHeight="251659264" behindDoc="0" locked="0" layoutInCell="1" allowOverlap="1">
            <wp:simplePos x="0" y="0"/>
            <wp:positionH relativeFrom="page">
              <wp:posOffset>713740</wp:posOffset>
            </wp:positionH>
            <wp:positionV relativeFrom="paragraph">
              <wp:posOffset>155575</wp:posOffset>
            </wp:positionV>
            <wp:extent cx="5240020" cy="2109470"/>
            <wp:effectExtent l="0" t="0" r="0" b="0"/>
            <wp:wrapTopAndBottom/>
            <wp:docPr id="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jpeg"/>
                    <pic:cNvPicPr>
                      <a:picLocks noChangeAspect="1"/>
                    </pic:cNvPicPr>
                  </pic:nvPicPr>
                  <pic:blipFill>
                    <a:blip r:embed="rId118" cstate="print"/>
                    <a:stretch>
                      <a:fillRect/>
                    </a:stretch>
                  </pic:blipFill>
                  <pic:spPr>
                    <a:xfrm>
                      <a:off x="0" y="0"/>
                      <a:ext cx="5240284" cy="2109216"/>
                    </a:xfrm>
                    <a:prstGeom prst="rect">
                      <a:avLst/>
                    </a:prstGeom>
                  </pic:spPr>
                </pic:pic>
              </a:graphicData>
            </a:graphic>
          </wp:anchor>
        </w:drawing>
      </w:r>
    </w:p>
    <w:p>
      <w:pPr>
        <w:pStyle w:val="11"/>
        <w:spacing w:before="4"/>
        <w:rPr>
          <w:sz w:val="8"/>
        </w:rPr>
      </w:pPr>
    </w:p>
    <w:p>
      <w:r>
        <w:rPr>
          <w:b/>
          <w:i/>
          <w:color w:val="2B2A29"/>
          <w:w w:val="105"/>
          <w:sz w:val="24"/>
        </w:rPr>
        <w:t>Figure</w:t>
      </w:r>
      <w:r>
        <w:rPr>
          <w:b/>
          <w:i/>
          <w:color w:val="2B2A29"/>
          <w:spacing w:val="-16"/>
          <w:w w:val="105"/>
          <w:sz w:val="24"/>
        </w:rPr>
        <w:t xml:space="preserve"> </w:t>
      </w:r>
      <w:r>
        <w:rPr>
          <w:b/>
          <w:i/>
          <w:color w:val="2B2A29"/>
          <w:w w:val="105"/>
          <w:sz w:val="24"/>
        </w:rPr>
        <w:t>4-1.</w:t>
      </w:r>
      <w:r>
        <w:rPr>
          <w:b/>
          <w:i/>
          <w:color w:val="2B2A29"/>
          <w:spacing w:val="57"/>
          <w:w w:val="105"/>
          <w:sz w:val="24"/>
        </w:rPr>
        <w:t xml:space="preserve"> </w:t>
      </w:r>
      <w:r>
        <w:rPr>
          <w:i/>
          <w:color w:val="2B2A29"/>
          <w:w w:val="105"/>
          <w:sz w:val="24"/>
        </w:rPr>
        <w:t>Generated</w:t>
      </w:r>
      <w:r>
        <w:rPr>
          <w:i/>
          <w:color w:val="2B2A29"/>
          <w:spacing w:val="-12"/>
          <w:w w:val="105"/>
          <w:sz w:val="24"/>
        </w:rPr>
        <w:t xml:space="preserve"> </w:t>
      </w:r>
      <w:r>
        <w:rPr>
          <w:i/>
          <w:color w:val="2B2A29"/>
          <w:w w:val="105"/>
          <w:sz w:val="24"/>
        </w:rPr>
        <w:t>HTML</w:t>
      </w:r>
      <w:r>
        <w:rPr>
          <w:i/>
          <w:color w:val="2B2A29"/>
          <w:spacing w:val="-13"/>
          <w:w w:val="105"/>
          <w:sz w:val="24"/>
        </w:rPr>
        <w:t xml:space="preserve"> </w:t>
      </w:r>
      <w:r>
        <w:rPr>
          <w:i/>
          <w:color w:val="2B2A29"/>
          <w:w w:val="105"/>
          <w:sz w:val="24"/>
        </w:rPr>
        <w:t>docs</w:t>
      </w:r>
      <w:r>
        <w:rPr>
          <w:i/>
          <w:color w:val="2B2A29"/>
          <w:spacing w:val="-13"/>
          <w:w w:val="105"/>
          <w:sz w:val="24"/>
        </w:rPr>
        <w:t xml:space="preserve"> </w:t>
      </w:r>
      <w:r>
        <w:rPr>
          <w:i/>
          <w:color w:val="2B2A29"/>
          <w:w w:val="105"/>
          <w:sz w:val="24"/>
        </w:rPr>
        <w:t>for</w:t>
      </w:r>
      <w:r>
        <w:rPr>
          <w:i/>
          <w:color w:val="2B2A29"/>
          <w:spacing w:val="-13"/>
          <w:w w:val="105"/>
          <w:sz w:val="24"/>
        </w:rPr>
        <w:t xml:space="preserve"> </w:t>
      </w:r>
      <w:r>
        <w:rPr>
          <w:i/>
          <w:color w:val="2B2A29"/>
          <w:w w:val="105"/>
          <w:sz w:val="24"/>
        </w:rPr>
        <w:t>the</w:t>
      </w:r>
      <w:r>
        <w:rPr>
          <w:i/>
          <w:color w:val="2B2A29"/>
          <w:spacing w:val="-13"/>
          <w:w w:val="105"/>
          <w:sz w:val="24"/>
        </w:rPr>
        <w:t xml:space="preserve"> </w:t>
      </w:r>
      <w:r>
        <w:rPr>
          <w:rFonts w:ascii="Trebuchet MS"/>
          <w:i/>
          <w:color w:val="2B2A29"/>
          <w:w w:val="105"/>
          <w:sz w:val="24"/>
        </w:rPr>
        <w:t>calfunctions</w:t>
      </w:r>
      <w:r>
        <w:rPr>
          <w:rFonts w:ascii="Trebuchet MS"/>
          <w:i/>
          <w:color w:val="2B2A29"/>
          <w:spacing w:val="-25"/>
          <w:w w:val="105"/>
          <w:sz w:val="24"/>
        </w:rPr>
        <w:t xml:space="preserve"> </w:t>
      </w:r>
      <w:r>
        <w:rPr>
          <w:i/>
          <w:color w:val="2B2A29"/>
          <w:w w:val="105"/>
          <w:sz w:val="24"/>
        </w:rPr>
        <w:t>module</w:t>
      </w:r>
    </w:p>
    <w:p>
      <w:pPr>
        <w:spacing w:before="92"/>
        <w:ind w:left="537" w:right="0" w:firstLine="0"/>
        <w:jc w:val="left"/>
        <w:rPr>
          <w:i/>
          <w:sz w:val="24"/>
        </w:rPr>
      </w:pPr>
      <w:r>
        <w:rPr>
          <w:b/>
          <w:i/>
          <w:color w:val="2B2A29"/>
          <w:w w:val="105"/>
          <w:sz w:val="24"/>
        </w:rPr>
        <w:t>图4-1。</w:t>
      </w:r>
      <w:r>
        <w:rPr>
          <w:i/>
          <w:color w:val="2B2A29"/>
          <w:w w:val="105"/>
          <w:sz w:val="24"/>
        </w:rPr>
        <w:t>为</w:t>
      </w:r>
      <w:r>
        <w:rPr>
          <w:rFonts w:ascii="Trebuchet MS"/>
          <w:i/>
          <w:color w:val="2B2A29"/>
          <w:w w:val="105"/>
          <w:sz w:val="24"/>
        </w:rPr>
        <w:t>calfunctions</w:t>
      </w:r>
      <w:r>
        <w:rPr>
          <w:i/>
          <w:color w:val="2B2A29"/>
          <w:w w:val="105"/>
          <w:sz w:val="24"/>
        </w:rPr>
        <w:t>模块生成</w:t>
      </w:r>
      <w:r>
        <w:rPr>
          <w:i/>
          <w:color w:val="2B2A29"/>
          <w:spacing w:val="-12"/>
          <w:w w:val="105"/>
          <w:sz w:val="24"/>
        </w:rPr>
        <w:t>的</w:t>
      </w:r>
      <w:r>
        <w:rPr>
          <w:i/>
          <w:color w:val="2B2A29"/>
          <w:w w:val="105"/>
          <w:sz w:val="24"/>
        </w:rPr>
        <w:t>HTML文档</w:t>
      </w:r>
    </w:p>
    <w:p>
      <w:pPr>
        <w:spacing w:after="0"/>
        <w:jc w:val="left"/>
        <w:rPr>
          <w:sz w:val="24"/>
        </w:rPr>
        <w:sectPr>
          <w:pgSz w:w="10080" w:h="14400"/>
          <w:pgMar w:top="1260" w:right="560" w:bottom="1260" w:left="560" w:header="1037" w:footer="1070" w:gutter="0"/>
          <w:cols w:space="720" w:num="1"/>
        </w:sectPr>
      </w:pPr>
    </w:p>
    <w:p>
      <w:r>
        <w:rPr>
          <w:color w:val="2B2A29"/>
          <w:w w:val="80"/>
        </w:rPr>
        <w:t>Coding</w:t>
      </w:r>
      <w:r>
        <w:rPr>
          <w:color w:val="2B2A29"/>
          <w:spacing w:val="22"/>
          <w:w w:val="80"/>
        </w:rPr>
        <w:t xml:space="preserve"> </w:t>
      </w:r>
      <w:r>
        <w:rPr>
          <w:color w:val="2B2A29"/>
          <w:w w:val="80"/>
        </w:rPr>
        <w:t>Conventions</w:t>
      </w:r>
    </w:p>
    <w:p>
      <w:pPr>
        <w:pStyle w:val="4"/>
        <w:ind w:left="160"/>
      </w:pPr>
      <w:bookmarkStart w:id="106" w:name="_bookmark101"/>
      <w:bookmarkEnd w:id="106"/>
      <w:r>
        <w:rPr>
          <w:color w:val="2B2A29"/>
          <w:w w:val="80"/>
        </w:rPr>
        <w:t>编码约定</w:t>
      </w:r>
    </w:p>
    <w:p>
      <w:r>
        <w:rPr>
          <w:color w:val="2B2A29"/>
          <w:w w:val="105"/>
        </w:rPr>
        <w:t>Ballerina</w:t>
      </w:r>
      <w:r>
        <w:rPr>
          <w:color w:val="2B2A29"/>
          <w:spacing w:val="7"/>
          <w:w w:val="105"/>
        </w:rPr>
        <w:t xml:space="preserve"> </w:t>
      </w:r>
      <w:r>
        <w:rPr>
          <w:color w:val="2B2A29"/>
          <w:w w:val="105"/>
        </w:rPr>
        <w:t>programming</w:t>
      </w:r>
      <w:r>
        <w:rPr>
          <w:color w:val="2B2A29"/>
          <w:spacing w:val="8"/>
          <w:w w:val="105"/>
        </w:rPr>
        <w:t xml:space="preserve"> </w:t>
      </w:r>
      <w:r>
        <w:rPr>
          <w:color w:val="2B2A29"/>
          <w:w w:val="105"/>
        </w:rPr>
        <w:t>coding</w:t>
      </w:r>
      <w:r>
        <w:rPr>
          <w:color w:val="2B2A29"/>
          <w:spacing w:val="7"/>
          <w:w w:val="105"/>
        </w:rPr>
        <w:t xml:space="preserve"> </w:t>
      </w:r>
      <w:r>
        <w:rPr>
          <w:color w:val="2B2A29"/>
          <w:w w:val="105"/>
        </w:rPr>
        <w:t>conventions</w:t>
      </w:r>
      <w:r>
        <w:rPr>
          <w:color w:val="2B2A29"/>
          <w:spacing w:val="8"/>
          <w:w w:val="105"/>
        </w:rPr>
        <w:t xml:space="preserve"> </w:t>
      </w:r>
      <w:r>
        <w:rPr>
          <w:color w:val="2B2A29"/>
          <w:w w:val="105"/>
        </w:rPr>
        <w:t>provide</w:t>
      </w:r>
      <w:r>
        <w:rPr>
          <w:color w:val="2B2A29"/>
          <w:spacing w:val="7"/>
          <w:w w:val="105"/>
        </w:rPr>
        <w:t xml:space="preserve"> </w:t>
      </w:r>
      <w:r>
        <w:rPr>
          <w:color w:val="2B2A29"/>
          <w:w w:val="105"/>
        </w:rPr>
        <w:t>developers</w:t>
      </w:r>
      <w:r>
        <w:rPr>
          <w:color w:val="2B2A29"/>
          <w:spacing w:val="8"/>
          <w:w w:val="105"/>
        </w:rPr>
        <w:t xml:space="preserve"> </w:t>
      </w:r>
      <w:r>
        <w:rPr>
          <w:color w:val="2B2A29"/>
          <w:w w:val="105"/>
        </w:rPr>
        <w:t>with</w:t>
      </w:r>
      <w:r>
        <w:rPr>
          <w:color w:val="2B2A29"/>
          <w:spacing w:val="7"/>
          <w:w w:val="105"/>
        </w:rPr>
        <w:t xml:space="preserve"> </w:t>
      </w:r>
      <w:r>
        <w:rPr>
          <w:color w:val="2B2A29"/>
          <w:w w:val="105"/>
        </w:rPr>
        <w:t>general</w:t>
      </w:r>
      <w:r>
        <w:rPr>
          <w:color w:val="2B2A29"/>
          <w:spacing w:val="8"/>
          <w:w w:val="105"/>
        </w:rPr>
        <w:t xml:space="preserve"> </w:t>
      </w:r>
      <w:r>
        <w:rPr>
          <w:color w:val="2B2A29"/>
          <w:w w:val="105"/>
        </w:rPr>
        <w:t>guidelines</w:t>
      </w:r>
      <w:r>
        <w:rPr>
          <w:color w:val="2B2A29"/>
          <w:spacing w:val="-55"/>
          <w:w w:val="105"/>
        </w:rPr>
        <w:t xml:space="preserve"> </w:t>
      </w:r>
      <w:r>
        <w:rPr>
          <w:color w:val="2B2A29"/>
          <w:w w:val="105"/>
        </w:rPr>
        <w:t>on how code should be written. This makes sure that all Ballerina code is written in a</w:t>
      </w:r>
      <w:r>
        <w:rPr>
          <w:color w:val="2B2A29"/>
          <w:spacing w:val="1"/>
          <w:w w:val="105"/>
        </w:rPr>
        <w:t xml:space="preserve"> </w:t>
      </w:r>
      <w:r>
        <w:rPr>
          <w:color w:val="2B2A29"/>
          <w:spacing w:val="-2"/>
          <w:w w:val="110"/>
        </w:rPr>
        <w:t>standardized</w:t>
      </w:r>
      <w:r>
        <w:rPr>
          <w:color w:val="2B2A29"/>
          <w:spacing w:val="-16"/>
          <w:w w:val="110"/>
        </w:rPr>
        <w:t xml:space="preserve"> </w:t>
      </w:r>
      <w:r>
        <w:rPr>
          <w:color w:val="2B2A29"/>
          <w:spacing w:val="-1"/>
          <w:w w:val="110"/>
        </w:rPr>
        <w:t>manner,</w:t>
      </w:r>
      <w:r>
        <w:rPr>
          <w:color w:val="2B2A29"/>
          <w:spacing w:val="-15"/>
          <w:w w:val="110"/>
        </w:rPr>
        <w:t xml:space="preserve"> </w:t>
      </w:r>
      <w:r>
        <w:rPr>
          <w:color w:val="2B2A29"/>
          <w:spacing w:val="-1"/>
          <w:w w:val="110"/>
        </w:rPr>
        <w:t>especially</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a</w:t>
      </w:r>
      <w:r>
        <w:rPr>
          <w:color w:val="2B2A29"/>
          <w:spacing w:val="-16"/>
          <w:w w:val="110"/>
        </w:rPr>
        <w:t xml:space="preserve"> </w:t>
      </w:r>
      <w:r>
        <w:rPr>
          <w:color w:val="2B2A29"/>
          <w:spacing w:val="-1"/>
          <w:w w:val="110"/>
        </w:rPr>
        <w:t>team</w:t>
      </w:r>
      <w:r>
        <w:rPr>
          <w:color w:val="2B2A29"/>
          <w:spacing w:val="-15"/>
          <w:w w:val="110"/>
        </w:rPr>
        <w:t xml:space="preserve"> </w:t>
      </w:r>
      <w:r>
        <w:rPr>
          <w:color w:val="2B2A29"/>
          <w:spacing w:val="-1"/>
          <w:w w:val="110"/>
        </w:rPr>
        <w:t>environment.</w:t>
      </w:r>
    </w:p>
    <w:p>
      <w:pPr>
        <w:pStyle w:val="11"/>
        <w:spacing w:before="189" w:line="304" w:lineRule="auto"/>
        <w:ind w:left="160" w:right="510"/>
      </w:pPr>
      <w:r>
        <w:rPr>
          <w:color w:val="2B2A29"/>
          <w:w w:val="105"/>
        </w:rPr>
        <w:t>Ballerina编程编码约定</w:t>
      </w:r>
      <w:r>
        <w:rPr>
          <w:color w:val="2B2A29"/>
          <w:spacing w:val="8"/>
          <w:w w:val="105"/>
        </w:rPr>
        <w:t>为</w:t>
      </w:r>
      <w:r>
        <w:rPr>
          <w:color w:val="2B2A29"/>
          <w:w w:val="105"/>
        </w:rPr>
        <w:t>开发人员提供</w:t>
      </w:r>
      <w:r>
        <w:rPr>
          <w:color w:val="2B2A29"/>
          <w:spacing w:val="7"/>
          <w:w w:val="105"/>
        </w:rPr>
        <w:t>了</w:t>
      </w:r>
      <w:r>
        <w:rPr>
          <w:color w:val="2B2A29"/>
          <w:w w:val="105"/>
        </w:rPr>
        <w:t>关于如何编写代码的一般指南。这确保所有Ballerina代码都以</w:t>
      </w:r>
      <w:r>
        <w:rPr>
          <w:color w:val="2B2A29"/>
          <w:spacing w:val="-2"/>
          <w:w w:val="110"/>
        </w:rPr>
        <w:t>标准化</w:t>
      </w:r>
      <w:r>
        <w:rPr>
          <w:color w:val="2B2A29"/>
          <w:spacing w:val="-16"/>
          <w:w w:val="110"/>
        </w:rPr>
        <w:t>的</w:t>
      </w:r>
      <w:r>
        <w:rPr>
          <w:color w:val="2B2A29"/>
          <w:spacing w:val="-1"/>
          <w:w w:val="110"/>
        </w:rPr>
        <w:t>方式</w:t>
      </w:r>
      <w:r>
        <w:rPr>
          <w:color w:val="2B2A29"/>
          <w:w w:val="105"/>
        </w:rPr>
        <w:t>编写</w:t>
      </w:r>
      <w:r>
        <w:rPr>
          <w:color w:val="2B2A29"/>
          <w:spacing w:val="-1"/>
          <w:w w:val="110"/>
        </w:rPr>
        <w:t>，尤其</w:t>
      </w:r>
      <w:r>
        <w:rPr>
          <w:color w:val="2B2A29"/>
          <w:spacing w:val="-16"/>
          <w:w w:val="110"/>
        </w:rPr>
        <w:t>是</w:t>
      </w:r>
      <w:r>
        <w:rPr>
          <w:color w:val="2B2A29"/>
          <w:spacing w:val="-1"/>
          <w:w w:val="110"/>
        </w:rPr>
        <w:t>在团队环境中。</w:t>
      </w:r>
    </w:p>
    <w:p>
      <w:r>
        <w:rPr>
          <w:color w:val="2B2A29"/>
          <w:w w:val="105"/>
        </w:rPr>
        <w:t>The</w:t>
      </w:r>
      <w:r>
        <w:rPr>
          <w:color w:val="2B2A29"/>
          <w:spacing w:val="1"/>
          <w:w w:val="105"/>
        </w:rPr>
        <w:t xml:space="preserve"> </w:t>
      </w:r>
      <w:r>
        <w:rPr>
          <w:color w:val="2B2A29"/>
          <w:w w:val="105"/>
        </w:rPr>
        <w:t>following</w:t>
      </w:r>
      <w:r>
        <w:rPr>
          <w:color w:val="2B2A29"/>
          <w:spacing w:val="1"/>
          <w:w w:val="105"/>
        </w:rPr>
        <w:t xml:space="preserve"> </w:t>
      </w:r>
      <w:r>
        <w:rPr>
          <w:color w:val="2B2A29"/>
          <w:w w:val="105"/>
        </w:rPr>
        <w:t>sections</w:t>
      </w:r>
      <w:r>
        <w:rPr>
          <w:color w:val="2B2A29"/>
          <w:spacing w:val="1"/>
          <w:w w:val="105"/>
        </w:rPr>
        <w:t xml:space="preserve"> </w:t>
      </w:r>
      <w:r>
        <w:rPr>
          <w:color w:val="2B2A29"/>
          <w:w w:val="105"/>
        </w:rPr>
        <w:t>highlight</w:t>
      </w:r>
      <w:r>
        <w:rPr>
          <w:color w:val="2B2A29"/>
          <w:spacing w:val="2"/>
          <w:w w:val="105"/>
        </w:rPr>
        <w:t xml:space="preserve"> </w:t>
      </w:r>
      <w:r>
        <w:rPr>
          <w:color w:val="2B2A29"/>
          <w:w w:val="105"/>
        </w:rPr>
        <w:t>the</w:t>
      </w:r>
      <w:r>
        <w:rPr>
          <w:color w:val="2B2A29"/>
          <w:spacing w:val="1"/>
          <w:w w:val="105"/>
        </w:rPr>
        <w:t xml:space="preserve"> </w:t>
      </w:r>
      <w:r>
        <w:rPr>
          <w:color w:val="2B2A29"/>
          <w:w w:val="105"/>
        </w:rPr>
        <w:t>most</w:t>
      </w:r>
      <w:r>
        <w:rPr>
          <w:color w:val="2B2A29"/>
          <w:spacing w:val="1"/>
          <w:w w:val="105"/>
        </w:rPr>
        <w:t xml:space="preserve"> </w:t>
      </w:r>
      <w:r>
        <w:rPr>
          <w:color w:val="2B2A29"/>
          <w:w w:val="105"/>
        </w:rPr>
        <w:t>often</w:t>
      </w:r>
      <w:r>
        <w:rPr>
          <w:color w:val="2B2A29"/>
          <w:spacing w:val="2"/>
          <w:w w:val="105"/>
        </w:rPr>
        <w:t xml:space="preserve"> </w:t>
      </w:r>
      <w:r>
        <w:rPr>
          <w:color w:val="2B2A29"/>
          <w:w w:val="105"/>
        </w:rPr>
        <w:t>used</w:t>
      </w:r>
      <w:r>
        <w:rPr>
          <w:color w:val="2B2A29"/>
          <w:spacing w:val="1"/>
          <w:w w:val="105"/>
        </w:rPr>
        <w:t xml:space="preserve"> </w:t>
      </w:r>
      <w:r>
        <w:rPr>
          <w:color w:val="2B2A29"/>
          <w:w w:val="105"/>
        </w:rPr>
        <w:t>coding</w:t>
      </w:r>
      <w:r>
        <w:rPr>
          <w:color w:val="2B2A29"/>
          <w:spacing w:val="1"/>
          <w:w w:val="105"/>
        </w:rPr>
        <w:t xml:space="preserve"> </w:t>
      </w:r>
      <w:r>
        <w:rPr>
          <w:color w:val="2B2A29"/>
          <w:w w:val="105"/>
        </w:rPr>
        <w:t>conventions</w:t>
      </w:r>
      <w:r>
        <w:rPr>
          <w:color w:val="2B2A29"/>
          <w:spacing w:val="1"/>
          <w:w w:val="105"/>
        </w:rPr>
        <w:t xml:space="preserve"> </w:t>
      </w:r>
      <w:r>
        <w:rPr>
          <w:color w:val="2B2A29"/>
          <w:w w:val="105"/>
        </w:rPr>
        <w:t>in</w:t>
      </w:r>
      <w:r>
        <w:rPr>
          <w:color w:val="2B2A29"/>
          <w:spacing w:val="-54"/>
          <w:w w:val="105"/>
        </w:rPr>
        <w:t xml:space="preserve"> </w:t>
      </w:r>
      <w:r>
        <w:rPr>
          <w:color w:val="2B2A29"/>
          <w:w w:val="110"/>
        </w:rPr>
        <w:t>Ballerina.</w:t>
      </w:r>
    </w:p>
    <w:p>
      <w:pPr>
        <w:pStyle w:val="11"/>
        <w:spacing w:line="304" w:lineRule="auto"/>
        <w:ind w:left="160" w:right="817" w:firstLine="359"/>
      </w:pPr>
      <w:r>
        <w:rPr>
          <w:color w:val="2B2A29"/>
          <w:w w:val="105"/>
        </w:rPr>
        <w:t>以下部分</w:t>
      </w:r>
      <w:r>
        <w:rPr>
          <w:color w:val="2B2A29"/>
          <w:spacing w:val="1"/>
          <w:w w:val="105"/>
        </w:rPr>
        <w:t>重点</w:t>
      </w:r>
      <w:r>
        <w:rPr>
          <w:color w:val="2B2A29"/>
          <w:w w:val="105"/>
        </w:rPr>
        <w:t>介绍</w:t>
      </w:r>
      <w:r>
        <w:rPr>
          <w:color w:val="2B2A29"/>
          <w:spacing w:val="2"/>
          <w:w w:val="105"/>
        </w:rPr>
        <w:t>了</w:t>
      </w:r>
      <w:r>
        <w:rPr>
          <w:color w:val="2B2A29"/>
          <w:w w:val="110"/>
        </w:rPr>
        <w:t>Ballerina</w:t>
      </w:r>
      <w:r>
        <w:rPr>
          <w:color w:val="2B2A29"/>
          <w:w w:val="105"/>
        </w:rPr>
        <w:t>中最常用</w:t>
      </w:r>
      <w:r>
        <w:rPr>
          <w:color w:val="2B2A29"/>
          <w:spacing w:val="1"/>
          <w:w w:val="105"/>
        </w:rPr>
        <w:t>的</w:t>
      </w:r>
      <w:r>
        <w:rPr>
          <w:color w:val="2B2A29"/>
          <w:w w:val="105"/>
        </w:rPr>
        <w:t>编码约定</w:t>
      </w:r>
      <w:r>
        <w:rPr>
          <w:color w:val="2B2A29"/>
          <w:w w:val="110"/>
        </w:rPr>
        <w:t>。</w:t>
      </w:r>
    </w:p>
    <w:p>
      <w:pPr>
        <w:pStyle w:val="11"/>
        <w:spacing w:before="8"/>
        <w:rPr>
          <w:sz w:val="29"/>
        </w:rPr>
      </w:pPr>
    </w:p>
    <w:p>
      <w:r>
        <w:rPr>
          <w:color w:val="2B2A29"/>
          <w:w w:val="80"/>
        </w:rPr>
        <w:t>Indentation</w:t>
      </w:r>
      <w:r>
        <w:rPr>
          <w:color w:val="2B2A29"/>
          <w:spacing w:val="45"/>
          <w:w w:val="80"/>
        </w:rPr>
        <w:t xml:space="preserve"> </w:t>
      </w:r>
      <w:r>
        <w:rPr>
          <w:color w:val="2B2A29"/>
          <w:w w:val="80"/>
        </w:rPr>
        <w:t>and</w:t>
      </w:r>
      <w:r>
        <w:rPr>
          <w:color w:val="2B2A29"/>
          <w:spacing w:val="46"/>
          <w:w w:val="80"/>
        </w:rPr>
        <w:t xml:space="preserve"> </w:t>
      </w:r>
      <w:r>
        <w:rPr>
          <w:color w:val="2B2A29"/>
          <w:w w:val="80"/>
        </w:rPr>
        <w:t>Maximum</w:t>
      </w:r>
      <w:r>
        <w:rPr>
          <w:color w:val="2B2A29"/>
          <w:spacing w:val="46"/>
          <w:w w:val="80"/>
        </w:rPr>
        <w:t xml:space="preserve"> </w:t>
      </w:r>
      <w:r>
        <w:rPr>
          <w:color w:val="2B2A29"/>
          <w:w w:val="80"/>
        </w:rPr>
        <w:t>Column</w:t>
      </w:r>
      <w:r>
        <w:rPr>
          <w:color w:val="2B2A29"/>
          <w:spacing w:val="46"/>
          <w:w w:val="80"/>
        </w:rPr>
        <w:t xml:space="preserve"> </w:t>
      </w:r>
      <w:r>
        <w:rPr>
          <w:color w:val="2B2A29"/>
          <w:w w:val="80"/>
        </w:rPr>
        <w:t>Size</w:t>
      </w:r>
    </w:p>
    <w:p>
      <w:pPr>
        <w:pStyle w:val="5"/>
        <w:ind w:left="160"/>
      </w:pPr>
      <w:r>
        <w:rPr>
          <w:color w:val="2B2A29"/>
          <w:w w:val="80"/>
        </w:rPr>
        <w:t>缩进和最大列大小</w:t>
      </w:r>
    </w:p>
    <w:p>
      <w:r>
        <w:rPr>
          <w:color w:val="2B2A29"/>
          <w:spacing w:val="-1"/>
          <w:w w:val="110"/>
        </w:rPr>
        <w:t>The</w:t>
      </w:r>
      <w:r>
        <w:rPr>
          <w:color w:val="2B2A29"/>
          <w:spacing w:val="-16"/>
          <w:w w:val="110"/>
        </w:rPr>
        <w:t xml:space="preserve"> </w:t>
      </w:r>
      <w:r>
        <w:rPr>
          <w:color w:val="2B2A29"/>
          <w:spacing w:val="-1"/>
          <w:w w:val="110"/>
        </w:rPr>
        <w:t>indentation</w:t>
      </w:r>
      <w:r>
        <w:rPr>
          <w:color w:val="2B2A29"/>
          <w:spacing w:val="-15"/>
          <w:w w:val="110"/>
        </w:rPr>
        <w:t xml:space="preserve"> </w:t>
      </w:r>
      <w:r>
        <w:rPr>
          <w:color w:val="2B2A29"/>
          <w:spacing w:val="-1"/>
          <w:w w:val="110"/>
        </w:rPr>
        <w:t>length</w:t>
      </w:r>
      <w:r>
        <w:rPr>
          <w:color w:val="2B2A29"/>
          <w:spacing w:val="-16"/>
          <w:w w:val="110"/>
        </w:rPr>
        <w:t xml:space="preserve"> </w:t>
      </w:r>
      <w:r>
        <w:rPr>
          <w:color w:val="2B2A29"/>
          <w:spacing w:val="-1"/>
          <w:w w:val="110"/>
        </w:rPr>
        <w:t>must</w:t>
      </w:r>
      <w:r>
        <w:rPr>
          <w:color w:val="2B2A29"/>
          <w:spacing w:val="-15"/>
          <w:w w:val="110"/>
        </w:rPr>
        <w:t xml:space="preserve"> </w:t>
      </w:r>
      <w:r>
        <w:rPr>
          <w:color w:val="2B2A29"/>
          <w:w w:val="110"/>
        </w:rPr>
        <w:t>be</w:t>
      </w:r>
      <w:r>
        <w:rPr>
          <w:color w:val="2B2A29"/>
          <w:spacing w:val="-16"/>
          <w:w w:val="110"/>
        </w:rPr>
        <w:t xml:space="preserve"> </w:t>
      </w:r>
      <w:r>
        <w:rPr>
          <w:color w:val="2B2A29"/>
          <w:w w:val="110"/>
        </w:rPr>
        <w:t>four</w:t>
      </w:r>
      <w:r>
        <w:rPr>
          <w:color w:val="2B2A29"/>
          <w:spacing w:val="-15"/>
          <w:w w:val="110"/>
        </w:rPr>
        <w:t xml:space="preserve"> </w:t>
      </w:r>
      <w:r>
        <w:rPr>
          <w:color w:val="2B2A29"/>
          <w:w w:val="110"/>
        </w:rPr>
        <w:t>spaces,</w:t>
      </w:r>
      <w:r>
        <w:rPr>
          <w:color w:val="2B2A29"/>
          <w:spacing w:val="-16"/>
          <w:w w:val="110"/>
        </w:rPr>
        <w:t xml:space="preserve"> </w:t>
      </w:r>
      <w:r>
        <w:rPr>
          <w:color w:val="2B2A29"/>
          <w:w w:val="110"/>
        </w:rPr>
        <w:t>and</w:t>
      </w:r>
      <w:r>
        <w:rPr>
          <w:color w:val="2B2A29"/>
          <w:spacing w:val="-15"/>
          <w:w w:val="110"/>
        </w:rPr>
        <w:t xml:space="preserve"> </w:t>
      </w:r>
      <w:r>
        <w:rPr>
          <w:color w:val="2B2A29"/>
          <w:w w:val="110"/>
        </w:rPr>
        <w:t>the</w:t>
      </w:r>
      <w:r>
        <w:rPr>
          <w:color w:val="2B2A29"/>
          <w:spacing w:val="-16"/>
          <w:w w:val="110"/>
        </w:rPr>
        <w:t xml:space="preserve"> </w:t>
      </w:r>
      <w:r>
        <w:rPr>
          <w:color w:val="2B2A29"/>
          <w:w w:val="110"/>
        </w:rPr>
        <w:t>source</w:t>
      </w:r>
      <w:r>
        <w:rPr>
          <w:color w:val="2B2A29"/>
          <w:spacing w:val="-15"/>
          <w:w w:val="110"/>
        </w:rPr>
        <w:t xml:space="preserve"> </w:t>
      </w:r>
      <w:r>
        <w:rPr>
          <w:color w:val="2B2A29"/>
          <w:w w:val="110"/>
        </w:rPr>
        <w:t>code</w:t>
      </w:r>
      <w:r>
        <w:rPr>
          <w:color w:val="2B2A29"/>
          <w:spacing w:val="-16"/>
          <w:w w:val="110"/>
        </w:rPr>
        <w:t xml:space="preserve"> </w:t>
      </w:r>
      <w:r>
        <w:rPr>
          <w:color w:val="2B2A29"/>
          <w:w w:val="110"/>
        </w:rPr>
        <w:t>should</w:t>
      </w:r>
      <w:r>
        <w:rPr>
          <w:color w:val="2B2A29"/>
          <w:spacing w:val="-15"/>
          <w:w w:val="110"/>
        </w:rPr>
        <w:t xml:space="preserve"> </w:t>
      </w:r>
      <w:r>
        <w:rPr>
          <w:color w:val="2B2A29"/>
          <w:w w:val="110"/>
        </w:rPr>
        <w:t>not</w:t>
      </w:r>
      <w:r>
        <w:rPr>
          <w:color w:val="2B2A29"/>
          <w:spacing w:val="-16"/>
          <w:w w:val="110"/>
        </w:rPr>
        <w:t xml:space="preserve"> </w:t>
      </w:r>
      <w:r>
        <w:rPr>
          <w:color w:val="2B2A29"/>
          <w:w w:val="110"/>
        </w:rPr>
        <w:t>use</w:t>
      </w:r>
      <w:r>
        <w:rPr>
          <w:color w:val="2B2A29"/>
          <w:spacing w:val="-15"/>
          <w:w w:val="110"/>
        </w:rPr>
        <w:t xml:space="preserve"> </w:t>
      </w:r>
      <w:r>
        <w:rPr>
          <w:color w:val="2B2A29"/>
          <w:w w:val="110"/>
        </w:rPr>
        <w:t>any</w:t>
      </w:r>
      <w:r>
        <w:rPr>
          <w:color w:val="2B2A29"/>
          <w:spacing w:val="-16"/>
          <w:w w:val="110"/>
        </w:rPr>
        <w:t xml:space="preserve"> </w:t>
      </w:r>
      <w:r>
        <w:rPr>
          <w:color w:val="2B2A29"/>
          <w:w w:val="110"/>
        </w:rPr>
        <w:t>tab</w:t>
      </w:r>
      <w:r>
        <w:rPr>
          <w:color w:val="2B2A29"/>
          <w:spacing w:val="-57"/>
          <w:w w:val="110"/>
        </w:rPr>
        <w:t xml:space="preserve"> </w:t>
      </w:r>
      <w:r>
        <w:rPr>
          <w:color w:val="2B2A29"/>
          <w:w w:val="105"/>
        </w:rPr>
        <w:t>characters.</w:t>
      </w:r>
      <w:r>
        <w:rPr>
          <w:color w:val="2B2A29"/>
          <w:spacing w:val="-5"/>
          <w:w w:val="105"/>
        </w:rPr>
        <w:t xml:space="preserve"> </w:t>
      </w:r>
      <w:r>
        <w:rPr>
          <w:color w:val="2B2A29"/>
          <w:w w:val="105"/>
        </w:rPr>
        <w:t>The</w:t>
      </w:r>
      <w:r>
        <w:rPr>
          <w:color w:val="2B2A29"/>
          <w:spacing w:val="-5"/>
          <w:w w:val="105"/>
        </w:rPr>
        <w:t xml:space="preserve"> </w:t>
      </w:r>
      <w:r>
        <w:rPr>
          <w:color w:val="2B2A29"/>
          <w:w w:val="105"/>
        </w:rPr>
        <w:t>maximum</w:t>
      </w:r>
      <w:r>
        <w:rPr>
          <w:color w:val="2B2A29"/>
          <w:spacing w:val="-4"/>
          <w:w w:val="105"/>
        </w:rPr>
        <w:t xml:space="preserve"> </w:t>
      </w:r>
      <w:r>
        <w:rPr>
          <w:color w:val="2B2A29"/>
          <w:w w:val="105"/>
        </w:rPr>
        <w:t>number</w:t>
      </w:r>
      <w:r>
        <w:rPr>
          <w:color w:val="2B2A29"/>
          <w:spacing w:val="-5"/>
          <w:w w:val="105"/>
        </w:rPr>
        <w:t xml:space="preserve"> </w:t>
      </w:r>
      <w:r>
        <w:rPr>
          <w:color w:val="2B2A29"/>
          <w:w w:val="105"/>
        </w:rPr>
        <w:t>of</w:t>
      </w:r>
      <w:r>
        <w:rPr>
          <w:color w:val="2B2A29"/>
          <w:spacing w:val="-5"/>
          <w:w w:val="105"/>
        </w:rPr>
        <w:t xml:space="preserve"> </w:t>
      </w:r>
      <w:r>
        <w:rPr>
          <w:color w:val="2B2A29"/>
          <w:w w:val="105"/>
        </w:rPr>
        <w:t>characters</w:t>
      </w:r>
      <w:r>
        <w:rPr>
          <w:color w:val="2B2A29"/>
          <w:spacing w:val="-4"/>
          <w:w w:val="105"/>
        </w:rPr>
        <w:t xml:space="preserve"> </w:t>
      </w:r>
      <w:r>
        <w:rPr>
          <w:color w:val="2B2A29"/>
          <w:w w:val="105"/>
        </w:rPr>
        <w:t>allowed</w:t>
      </w:r>
      <w:r>
        <w:rPr>
          <w:color w:val="2B2A29"/>
          <w:spacing w:val="-5"/>
          <w:w w:val="105"/>
        </w:rPr>
        <w:t xml:space="preserve"> </w:t>
      </w:r>
      <w:r>
        <w:rPr>
          <w:color w:val="2B2A29"/>
          <w:w w:val="105"/>
        </w:rPr>
        <w:t>per</w:t>
      </w:r>
      <w:r>
        <w:rPr>
          <w:color w:val="2B2A29"/>
          <w:spacing w:val="-5"/>
          <w:w w:val="105"/>
        </w:rPr>
        <w:t xml:space="preserve"> </w:t>
      </w:r>
      <w:r>
        <w:rPr>
          <w:color w:val="2B2A29"/>
          <w:w w:val="105"/>
        </w:rPr>
        <w:t>line</w:t>
      </w:r>
      <w:r>
        <w:rPr>
          <w:color w:val="2B2A29"/>
          <w:spacing w:val="-4"/>
          <w:w w:val="105"/>
        </w:rPr>
        <w:t xml:space="preserve"> </w:t>
      </w:r>
      <w:r>
        <w:rPr>
          <w:color w:val="2B2A29"/>
          <w:w w:val="105"/>
        </w:rPr>
        <w:t>is</w:t>
      </w:r>
      <w:r>
        <w:rPr>
          <w:color w:val="2B2A29"/>
          <w:spacing w:val="-5"/>
          <w:w w:val="105"/>
        </w:rPr>
        <w:t xml:space="preserve"> </w:t>
      </w:r>
      <w:r>
        <w:rPr>
          <w:color w:val="2B2A29"/>
          <w:w w:val="105"/>
        </w:rPr>
        <w:t>120</w:t>
      </w:r>
      <w:r>
        <w:rPr>
          <w:color w:val="2B2A29"/>
          <w:spacing w:val="-4"/>
          <w:w w:val="105"/>
        </w:rPr>
        <w:t xml:space="preserve"> </w:t>
      </w:r>
      <w:r>
        <w:rPr>
          <w:color w:val="2B2A29"/>
          <w:w w:val="105"/>
        </w:rPr>
        <w:t>characters.</w:t>
      </w:r>
    </w:p>
    <w:p>
      <w:pPr>
        <w:pStyle w:val="11"/>
        <w:spacing w:before="198" w:line="304" w:lineRule="auto"/>
        <w:ind w:left="160" w:right="609"/>
      </w:pPr>
      <w:r>
        <w:rPr>
          <w:color w:val="2B2A29"/>
          <w:spacing w:val="-1"/>
          <w:w w:val="110"/>
        </w:rPr>
        <w:t>缩进长度必须</w:t>
      </w:r>
      <w:r>
        <w:rPr>
          <w:color w:val="2B2A29"/>
          <w:w w:val="110"/>
        </w:rPr>
        <w:t>为四</w:t>
      </w:r>
      <w:r>
        <w:rPr>
          <w:color w:val="2B2A29"/>
          <w:spacing w:val="-15"/>
          <w:w w:val="110"/>
        </w:rPr>
        <w:t>个</w:t>
      </w:r>
      <w:r>
        <w:rPr>
          <w:color w:val="2B2A29"/>
          <w:w w:val="110"/>
        </w:rPr>
        <w:t>空格，并且源代码不应使用任何</w:t>
      </w:r>
      <w:r>
        <w:rPr>
          <w:color w:val="2B2A29"/>
          <w:spacing w:val="-16"/>
          <w:w w:val="110"/>
        </w:rPr>
        <w:t>制</w:t>
      </w:r>
      <w:r>
        <w:rPr>
          <w:color w:val="2B2A29"/>
          <w:w w:val="105"/>
        </w:rPr>
        <w:t>表符。每行允许的最大字符数为120</w:t>
      </w:r>
      <w:r>
        <w:rPr>
          <w:color w:val="2B2A29"/>
          <w:spacing w:val="-4"/>
          <w:w w:val="105"/>
        </w:rPr>
        <w:t>个</w:t>
      </w:r>
      <w:r>
        <w:rPr>
          <w:color w:val="2B2A29"/>
          <w:w w:val="105"/>
        </w:rPr>
        <w:t>字</w:t>
      </w:r>
      <w:r>
        <w:rPr>
          <w:color w:val="2B2A29"/>
          <w:spacing w:val="-4"/>
          <w:w w:val="105"/>
        </w:rPr>
        <w:t>符。</w:t>
      </w:r>
    </w:p>
    <w:p>
      <w:pPr>
        <w:pStyle w:val="11"/>
        <w:spacing w:before="4"/>
        <w:rPr>
          <w:sz w:val="19"/>
        </w:rPr>
      </w:pPr>
    </w:p>
    <w:p>
      <w:r>
        <w:rPr>
          <w:color w:val="2B2A29"/>
          <w:w w:val="80"/>
        </w:rPr>
        <w:t>Spacing:</w:t>
      </w:r>
      <w:r>
        <w:rPr>
          <w:color w:val="2B2A29"/>
          <w:spacing w:val="30"/>
          <w:w w:val="80"/>
        </w:rPr>
        <w:t xml:space="preserve"> </w:t>
      </w:r>
      <w:r>
        <w:rPr>
          <w:color w:val="2B2A29"/>
          <w:w w:val="80"/>
        </w:rPr>
        <w:t>Keywords,</w:t>
      </w:r>
      <w:r>
        <w:rPr>
          <w:color w:val="2B2A29"/>
          <w:spacing w:val="16"/>
          <w:w w:val="80"/>
        </w:rPr>
        <w:t xml:space="preserve"> </w:t>
      </w:r>
      <w:r>
        <w:rPr>
          <w:color w:val="2B2A29"/>
          <w:w w:val="80"/>
        </w:rPr>
        <w:t>Types,</w:t>
      </w:r>
      <w:r>
        <w:rPr>
          <w:color w:val="2B2A29"/>
          <w:spacing w:val="16"/>
          <w:w w:val="80"/>
        </w:rPr>
        <w:t xml:space="preserve"> </w:t>
      </w:r>
      <w:r>
        <w:rPr>
          <w:color w:val="2B2A29"/>
          <w:w w:val="80"/>
        </w:rPr>
        <w:t>and</w:t>
      </w:r>
      <w:r>
        <w:rPr>
          <w:color w:val="2B2A29"/>
          <w:spacing w:val="31"/>
          <w:w w:val="80"/>
        </w:rPr>
        <w:t xml:space="preserve"> </w:t>
      </w:r>
      <w:r>
        <w:rPr>
          <w:color w:val="2B2A29"/>
          <w:w w:val="80"/>
        </w:rPr>
        <w:t>Identifiers</w:t>
      </w:r>
    </w:p>
    <w:p>
      <w:pPr>
        <w:pStyle w:val="7"/>
        <w:spacing w:before="1"/>
      </w:pPr>
      <w:r>
        <w:rPr>
          <w:color w:val="2B2A29"/>
          <w:w w:val="80"/>
        </w:rPr>
        <w:t>间距：关键字、类型和标识符</w:t>
      </w:r>
    </w:p>
    <w:p>
      <w:r>
        <w:rPr>
          <w:color w:val="2B2A29"/>
          <w:w w:val="105"/>
        </w:rPr>
        <w:t>The</w:t>
      </w:r>
      <w:r>
        <w:rPr>
          <w:color w:val="2B2A29"/>
          <w:spacing w:val="3"/>
          <w:w w:val="105"/>
        </w:rPr>
        <w:t xml:space="preserve"> </w:t>
      </w:r>
      <w:r>
        <w:rPr>
          <w:color w:val="2B2A29"/>
          <w:w w:val="105"/>
        </w:rPr>
        <w:t>spacing</w:t>
      </w:r>
      <w:r>
        <w:rPr>
          <w:color w:val="2B2A29"/>
          <w:spacing w:val="3"/>
          <w:w w:val="105"/>
        </w:rPr>
        <w:t xml:space="preserve"> </w:t>
      </w:r>
      <w:r>
        <w:rPr>
          <w:color w:val="2B2A29"/>
          <w:w w:val="105"/>
        </w:rPr>
        <w:t>between</w:t>
      </w:r>
      <w:r>
        <w:rPr>
          <w:color w:val="2B2A29"/>
          <w:spacing w:val="3"/>
          <w:w w:val="105"/>
        </w:rPr>
        <w:t xml:space="preserve"> </w:t>
      </w:r>
      <w:r>
        <w:rPr>
          <w:color w:val="2B2A29"/>
          <w:w w:val="105"/>
        </w:rPr>
        <w:t>any</w:t>
      </w:r>
      <w:r>
        <w:rPr>
          <w:color w:val="2B2A29"/>
          <w:spacing w:val="3"/>
          <w:w w:val="105"/>
        </w:rPr>
        <w:t xml:space="preserve"> </w:t>
      </w:r>
      <w:r>
        <w:rPr>
          <w:color w:val="2B2A29"/>
          <w:w w:val="105"/>
        </w:rPr>
        <w:t>construct</w:t>
      </w:r>
      <w:r>
        <w:rPr>
          <w:color w:val="2B2A29"/>
          <w:spacing w:val="3"/>
          <w:w w:val="105"/>
        </w:rPr>
        <w:t xml:space="preserve"> </w:t>
      </w:r>
      <w:r>
        <w:rPr>
          <w:color w:val="2B2A29"/>
          <w:w w:val="105"/>
        </w:rPr>
        <w:t>such</w:t>
      </w:r>
      <w:r>
        <w:rPr>
          <w:color w:val="2B2A29"/>
          <w:spacing w:val="3"/>
          <w:w w:val="105"/>
        </w:rPr>
        <w:t xml:space="preserve"> </w:t>
      </w:r>
      <w:r>
        <w:rPr>
          <w:color w:val="2B2A29"/>
          <w:w w:val="105"/>
        </w:rPr>
        <w:t>as</w:t>
      </w:r>
      <w:r>
        <w:rPr>
          <w:color w:val="2B2A29"/>
          <w:spacing w:val="3"/>
          <w:w w:val="105"/>
        </w:rPr>
        <w:t xml:space="preserve"> </w:t>
      </w:r>
      <w:r>
        <w:rPr>
          <w:color w:val="2B2A29"/>
          <w:w w:val="105"/>
        </w:rPr>
        <w:t>keywords,</w:t>
      </w:r>
      <w:r>
        <w:rPr>
          <w:color w:val="2B2A29"/>
          <w:spacing w:val="3"/>
          <w:w w:val="105"/>
        </w:rPr>
        <w:t xml:space="preserve"> </w:t>
      </w:r>
      <w:r>
        <w:rPr>
          <w:color w:val="2B2A29"/>
          <w:w w:val="105"/>
        </w:rPr>
        <w:t>type,</w:t>
      </w:r>
      <w:r>
        <w:rPr>
          <w:color w:val="2B2A29"/>
          <w:spacing w:val="4"/>
          <w:w w:val="105"/>
        </w:rPr>
        <w:t xml:space="preserve"> </w:t>
      </w:r>
      <w:r>
        <w:rPr>
          <w:color w:val="2B2A29"/>
          <w:w w:val="105"/>
        </w:rPr>
        <w:t>and</w:t>
      </w:r>
      <w:r>
        <w:rPr>
          <w:color w:val="2B2A29"/>
          <w:spacing w:val="3"/>
          <w:w w:val="105"/>
        </w:rPr>
        <w:t xml:space="preserve"> </w:t>
      </w:r>
      <w:r>
        <w:rPr>
          <w:color w:val="2B2A29"/>
          <w:w w:val="105"/>
        </w:rPr>
        <w:t>identifiers</w:t>
      </w:r>
      <w:r>
        <w:rPr>
          <w:color w:val="2B2A29"/>
          <w:spacing w:val="3"/>
          <w:w w:val="105"/>
        </w:rPr>
        <w:t xml:space="preserve"> </w:t>
      </w:r>
      <w:r>
        <w:rPr>
          <w:color w:val="2B2A29"/>
          <w:w w:val="105"/>
        </w:rPr>
        <w:t>should</w:t>
      </w:r>
      <w:r>
        <w:rPr>
          <w:color w:val="2B2A29"/>
          <w:spacing w:val="3"/>
          <w:w w:val="105"/>
        </w:rPr>
        <w:t xml:space="preserve"> </w:t>
      </w:r>
      <w:r>
        <w:rPr>
          <w:color w:val="2B2A29"/>
          <w:w w:val="105"/>
        </w:rPr>
        <w:t>be</w:t>
      </w:r>
      <w:r>
        <w:rPr>
          <w:color w:val="2B2A29"/>
          <w:spacing w:val="-55"/>
          <w:w w:val="105"/>
        </w:rPr>
        <w:t xml:space="preserve"> </w:t>
      </w:r>
      <w:r>
        <w:rPr>
          <w:color w:val="2B2A29"/>
          <w:w w:val="110"/>
        </w:rPr>
        <w:t>only</w:t>
      </w:r>
      <w:r>
        <w:rPr>
          <w:color w:val="2B2A29"/>
          <w:spacing w:val="-17"/>
          <w:w w:val="110"/>
        </w:rPr>
        <w:t xml:space="preserve"> </w:t>
      </w:r>
      <w:r>
        <w:rPr>
          <w:color w:val="2B2A29"/>
          <w:w w:val="110"/>
        </w:rPr>
        <w:t>a</w:t>
      </w:r>
      <w:r>
        <w:rPr>
          <w:color w:val="2B2A29"/>
          <w:spacing w:val="-16"/>
          <w:w w:val="110"/>
        </w:rPr>
        <w:t xml:space="preserve"> </w:t>
      </w:r>
      <w:r>
        <w:rPr>
          <w:color w:val="2B2A29"/>
          <w:w w:val="110"/>
        </w:rPr>
        <w:t>single</w:t>
      </w:r>
      <w:r>
        <w:rPr>
          <w:color w:val="2B2A29"/>
          <w:spacing w:val="-16"/>
          <w:w w:val="110"/>
        </w:rPr>
        <w:t xml:space="preserve"> </w:t>
      </w:r>
      <w:r>
        <w:rPr>
          <w:color w:val="2B2A29"/>
          <w:w w:val="110"/>
        </w:rPr>
        <w:t>space,</w:t>
      </w:r>
      <w:r>
        <w:rPr>
          <w:color w:val="2B2A29"/>
          <w:spacing w:val="-16"/>
          <w:w w:val="110"/>
        </w:rPr>
        <w:t xml:space="preserve"> </w:t>
      </w:r>
      <w:r>
        <w:rPr>
          <w:color w:val="2B2A29"/>
          <w:w w:val="110"/>
        </w:rPr>
        <w:t>not</w:t>
      </w:r>
      <w:r>
        <w:rPr>
          <w:color w:val="2B2A29"/>
          <w:spacing w:val="-16"/>
          <w:w w:val="110"/>
        </w:rPr>
        <w:t xml:space="preserve"> </w:t>
      </w:r>
      <w:r>
        <w:rPr>
          <w:color w:val="2B2A29"/>
          <w:w w:val="110"/>
        </w:rPr>
        <w:t>multiple.</w:t>
      </w:r>
    </w:p>
    <w:p>
      <w:pPr>
        <w:pStyle w:val="11"/>
        <w:spacing w:before="206" w:line="304" w:lineRule="auto"/>
        <w:ind w:left="160" w:right="817"/>
      </w:pPr>
      <w:r>
        <w:rPr>
          <w:color w:val="2B2A29"/>
          <w:w w:val="105"/>
        </w:rPr>
        <w:t>任何构造</w:t>
      </w:r>
      <w:r>
        <w:rPr>
          <w:color w:val="2B2A29"/>
          <w:spacing w:val="3"/>
          <w:w w:val="105"/>
        </w:rPr>
        <w:t>（</w:t>
      </w:r>
      <w:r>
        <w:rPr>
          <w:color w:val="2B2A29"/>
          <w:w w:val="105"/>
        </w:rPr>
        <w:t>如关键字、类型和标识符</w:t>
      </w:r>
      <w:r>
        <w:rPr>
          <w:color w:val="2B2A29"/>
          <w:spacing w:val="3"/>
          <w:w w:val="105"/>
        </w:rPr>
        <w:t>）</w:t>
      </w:r>
      <w:r>
        <w:rPr>
          <w:color w:val="2B2A29"/>
          <w:w w:val="105"/>
        </w:rPr>
        <w:t>之间</w:t>
      </w:r>
      <w:r>
        <w:rPr>
          <w:color w:val="2B2A29"/>
          <w:spacing w:val="3"/>
          <w:w w:val="105"/>
        </w:rPr>
        <w:t>的</w:t>
      </w:r>
      <w:r>
        <w:rPr>
          <w:color w:val="2B2A29"/>
          <w:w w:val="105"/>
        </w:rPr>
        <w:t>间距应</w:t>
      </w:r>
      <w:r>
        <w:rPr>
          <w:color w:val="2B2A29"/>
          <w:w w:val="110"/>
        </w:rPr>
        <w:t>仅</w:t>
      </w:r>
      <w:r>
        <w:rPr>
          <w:color w:val="2B2A29"/>
          <w:w w:val="105"/>
        </w:rPr>
        <w:t>为</w:t>
      </w:r>
      <w:r>
        <w:rPr>
          <w:color w:val="2B2A29"/>
          <w:w w:val="110"/>
        </w:rPr>
        <w:t>单个空格，</w:t>
      </w:r>
      <w:r>
        <w:rPr>
          <w:color w:val="2B2A29"/>
          <w:spacing w:val="-16"/>
          <w:w w:val="110"/>
        </w:rPr>
        <w:t>而</w:t>
      </w:r>
      <w:r>
        <w:rPr>
          <w:color w:val="2B2A29"/>
          <w:w w:val="110"/>
        </w:rPr>
        <w:t>不</w:t>
      </w:r>
      <w:r>
        <w:rPr>
          <w:color w:val="2B2A29"/>
          <w:spacing w:val="-16"/>
          <w:w w:val="110"/>
        </w:rPr>
        <w:t>是</w:t>
      </w:r>
      <w:r>
        <w:rPr>
          <w:color w:val="2B2A29"/>
          <w:w w:val="110"/>
        </w:rPr>
        <w:t>多个。</w:t>
      </w:r>
    </w:p>
    <w:p>
      <w:r>
        <w:rPr>
          <w:i/>
          <w:color w:val="2B2A29"/>
          <w:sz w:val="22"/>
        </w:rPr>
        <w:t>Incorrect:</w:t>
      </w:r>
    </w:p>
    <w:p>
      <w:pPr>
        <w:spacing w:before="0" w:line="251" w:lineRule="exact"/>
        <w:ind w:left="519" w:right="0" w:firstLine="0"/>
        <w:jc w:val="left"/>
        <w:rPr>
          <w:i/>
          <w:sz w:val="22"/>
        </w:rPr>
      </w:pPr>
      <w:r>
        <w:rPr>
          <w:i/>
          <w:color w:val="2B2A29"/>
          <w:sz w:val="22"/>
        </w:rPr>
        <w:t>不正确：</w:t>
      </w:r>
    </w:p>
    <w:p>
      <w:r>
        <w:rPr>
          <w:rFonts w:ascii="宋体"/>
          <w:color w:val="2B2A29"/>
        </w:rPr>
        <w:t>public</w:t>
      </w:r>
      <w:r>
        <w:rPr>
          <w:rFonts w:ascii="宋体"/>
          <w:color w:val="2B2A29"/>
        </w:rPr>
        <w:tab/>
      </w:r>
      <w:r>
        <w:rPr>
          <w:rFonts w:ascii="宋体"/>
          <w:color w:val="2B2A29"/>
        </w:rPr>
        <w:t>function</w:t>
      </w:r>
      <w:r>
        <w:rPr>
          <w:rFonts w:ascii="宋体"/>
          <w:color w:val="2B2A29"/>
        </w:rPr>
        <w:tab/>
      </w:r>
      <w:r>
        <w:rPr>
          <w:rFonts w:ascii="宋体"/>
          <w:color w:val="2B2A29"/>
        </w:rPr>
        <w:t>main() { ...</w:t>
      </w:r>
    </w:p>
    <w:p>
      <w:pPr>
        <w:pStyle w:val="11"/>
        <w:tabs>
          <w:tab w:val="left" w:pos="1149"/>
          <w:tab w:val="left" w:pos="2249"/>
        </w:tabs>
        <w:spacing w:before="213"/>
        <w:ind w:left="160"/>
        <w:rPr>
          <w:rFonts w:ascii="宋体"/>
        </w:rPr>
      </w:pPr>
      <w:r>
        <w:rPr>
          <w:rFonts w:ascii="宋体"/>
          <w:color w:val="2B2A29"/>
        </w:rPr>
        <w:t>publicfunctionmain（）｛。。。</w:t>
      </w:r>
      <w:r>
        <w:rPr>
          <w:rFonts w:ascii="宋体"/>
          <w:color w:val="2B2A29"/>
        </w:rPr>
        <w:tab/>
      </w:r>
      <w:r>
        <w:rPr>
          <w:rFonts w:ascii="宋体"/>
          <w:color w:val="2B2A29"/>
        </w:rPr>
        <w:tab/>
      </w:r>
    </w:p>
    <w:p>
      <w:r>
        <w:rPr>
          <w:i/>
          <w:color w:val="2B2A29"/>
          <w:sz w:val="22"/>
        </w:rPr>
        <w:t>Correct:</w:t>
      </w:r>
    </w:p>
    <w:p>
      <w:pPr>
        <w:spacing w:before="213"/>
        <w:ind w:left="519" w:right="0" w:firstLine="0"/>
        <w:jc w:val="left"/>
        <w:rPr>
          <w:i/>
          <w:sz w:val="22"/>
        </w:rPr>
      </w:pPr>
      <w:r>
        <w:rPr>
          <w:i/>
          <w:color w:val="2B2A29"/>
          <w:sz w:val="22"/>
        </w:rPr>
        <w:t>对的：</w:t>
      </w:r>
    </w:p>
    <w:p>
      <w:r>
        <w:rPr>
          <w:rFonts w:ascii="宋体"/>
          <w:color w:val="2B2A29"/>
        </w:rPr>
        <w:t>public function main() { ...</w:t>
      </w:r>
    </w:p>
    <w:p>
      <w:pPr>
        <w:pStyle w:val="11"/>
        <w:spacing w:before="212"/>
        <w:ind w:left="160"/>
        <w:rPr>
          <w:rFonts w:ascii="宋体"/>
        </w:rPr>
      </w:pPr>
      <w:r>
        <w:rPr>
          <w:rFonts w:ascii="宋体"/>
          <w:color w:val="2B2A29"/>
        </w:rPr>
        <w:t>公共函数main（）｛。。。</w:t>
      </w:r>
    </w:p>
    <w:p>
      <w:pPr>
        <w:pStyle w:val="11"/>
        <w:spacing w:before="9"/>
        <w:rPr>
          <w:rFonts w:ascii="宋体"/>
          <w:sz w:val="21"/>
        </w:rPr>
      </w:pPr>
    </w:p>
    <w:p>
      <w:r>
        <w:rPr>
          <w:color w:val="2B2A29"/>
          <w:w w:val="80"/>
        </w:rPr>
        <w:t>Code</w:t>
      </w:r>
      <w:r>
        <w:rPr>
          <w:color w:val="2B2A29"/>
          <w:spacing w:val="10"/>
          <w:w w:val="80"/>
        </w:rPr>
        <w:t xml:space="preserve"> </w:t>
      </w:r>
      <w:r>
        <w:rPr>
          <w:color w:val="2B2A29"/>
          <w:w w:val="80"/>
        </w:rPr>
        <w:t>Blocks</w:t>
      </w:r>
    </w:p>
    <w:p>
      <w:pPr>
        <w:pStyle w:val="7"/>
      </w:pPr>
      <w:r>
        <w:rPr>
          <w:color w:val="2B2A29"/>
          <w:w w:val="80"/>
        </w:rPr>
        <w:t>代码块</w:t>
      </w:r>
    </w:p>
    <w:p>
      <w:r>
        <w:rPr>
          <w:color w:val="2B2A29"/>
          <w:w w:val="105"/>
        </w:rPr>
        <w:t>The opening curly braces in a block should be placed inline.</w:t>
      </w:r>
    </w:p>
    <w:p>
      <w:pPr>
        <w:pStyle w:val="11"/>
        <w:spacing w:before="207"/>
        <w:ind w:left="160"/>
      </w:pPr>
      <w:r>
        <w:rPr>
          <w:color w:val="2B2A29"/>
          <w:w w:val="105"/>
        </w:rPr>
        <w:t>块中的开口大括号应置于内联。</w:t>
      </w:r>
    </w:p>
    <w:p>
      <w:r>
        <w:rPr>
          <w:i/>
          <w:color w:val="2B2A29"/>
          <w:sz w:val="22"/>
        </w:rPr>
        <w:t>Incorrect:</w:t>
      </w:r>
    </w:p>
    <w:p>
      <w:pPr>
        <w:spacing w:before="67"/>
        <w:ind w:left="519" w:right="0" w:firstLine="0"/>
        <w:jc w:val="left"/>
        <w:rPr>
          <w:i/>
          <w:sz w:val="22"/>
        </w:rPr>
      </w:pPr>
      <w:r>
        <w:rPr>
          <w:i/>
          <w:color w:val="2B2A29"/>
          <w:sz w:val="22"/>
        </w:rPr>
        <w:t>不正确：</w:t>
      </w:r>
    </w:p>
    <w:p>
      <w:r>
        <w:rPr>
          <w:rFonts w:ascii="宋体"/>
          <w:color w:val="2B2A29"/>
        </w:rPr>
        <w:t>public</w:t>
      </w:r>
      <w:r>
        <w:rPr>
          <w:rFonts w:ascii="宋体"/>
          <w:color w:val="2B2A29"/>
        </w:rPr>
        <w:tab/>
      </w:r>
      <w:r>
        <w:rPr>
          <w:rFonts w:ascii="宋体"/>
          <w:color w:val="2B2A29"/>
        </w:rPr>
        <w:t>function</w:t>
      </w:r>
      <w:r>
        <w:rPr>
          <w:rFonts w:ascii="宋体"/>
          <w:color w:val="2B2A29"/>
        </w:rPr>
        <w:tab/>
      </w:r>
      <w:r>
        <w:rPr>
          <w:rFonts w:ascii="宋体"/>
          <w:color w:val="2B2A29"/>
        </w:rPr>
        <w:t>main()</w:t>
      </w:r>
    </w:p>
    <w:p>
      <w:pPr>
        <w:pStyle w:val="11"/>
        <w:tabs>
          <w:tab w:val="left" w:pos="1149"/>
          <w:tab w:val="left" w:pos="2249"/>
        </w:tabs>
        <w:spacing w:before="212"/>
        <w:ind w:left="160"/>
        <w:rPr>
          <w:rFonts w:ascii="宋体"/>
        </w:rPr>
      </w:pPr>
      <w:r>
        <w:rPr>
          <w:rFonts w:ascii="宋体"/>
          <w:color w:val="2B2A29"/>
        </w:rPr>
        <w:t>公共函数main（）</w:t>
      </w:r>
      <w:r>
        <w:rPr>
          <w:rFonts w:ascii="宋体"/>
          <w:color w:val="2B2A29"/>
        </w:rPr>
        <w:tab/>
      </w:r>
      <w:r>
        <w:rPr>
          <w:rFonts w:ascii="宋体"/>
          <w:color w:val="2B2A29"/>
        </w:rPr>
        <w:tab/>
      </w:r>
    </w:p>
    <w:p>
      <w:r>
        <w:rPr>
          <w:rFonts w:ascii="宋体"/>
          <w:color w:val="2B2A29"/>
          <w:sz w:val="22"/>
        </w:rPr>
        <w:t>{ ...</w:t>
      </w:r>
    </w:p>
    <w:p>
      <w:pPr>
        <w:spacing w:before="38"/>
        <w:ind w:left="160" w:right="0" w:firstLine="0"/>
        <w:jc w:val="left"/>
        <w:rPr>
          <w:rFonts w:ascii="宋体"/>
          <w:sz w:val="22"/>
        </w:rPr>
      </w:pPr>
      <w:r>
        <w:rPr>
          <w:rFonts w:ascii="宋体"/>
          <w:color w:val="2B2A29"/>
          <w:sz w:val="22"/>
        </w:rPr>
        <w:t>{ ...</w:t>
      </w:r>
    </w:p>
    <w:p>
      <w:r>
        <w:rPr>
          <w:i/>
          <w:color w:val="2B2A29"/>
          <w:sz w:val="22"/>
        </w:rPr>
        <w:t>Correct:</w:t>
      </w:r>
    </w:p>
    <w:p>
      <w:pPr>
        <w:spacing w:before="213"/>
        <w:ind w:left="519" w:right="0" w:firstLine="0"/>
        <w:jc w:val="left"/>
        <w:rPr>
          <w:i/>
          <w:sz w:val="22"/>
        </w:rPr>
      </w:pPr>
      <w:r>
        <w:rPr>
          <w:i/>
          <w:color w:val="2B2A29"/>
          <w:sz w:val="22"/>
        </w:rPr>
        <w:t>对的：</w:t>
      </w:r>
    </w:p>
    <w:p>
      <w:r>
        <w:rPr>
          <w:rFonts w:ascii="宋体"/>
          <w:color w:val="2B2A29"/>
        </w:rPr>
        <w:t>public function main() { ...</w:t>
      </w:r>
    </w:p>
    <w:p>
      <w:pPr>
        <w:pStyle w:val="11"/>
        <w:spacing w:before="213"/>
        <w:ind w:left="160"/>
        <w:rPr>
          <w:rFonts w:ascii="宋体"/>
        </w:rPr>
      </w:pPr>
      <w:r>
        <w:rPr>
          <w:rFonts w:ascii="宋体"/>
          <w:color w:val="2B2A29"/>
        </w:rPr>
        <w:t>公共函数main（）｛。。。</w:t>
      </w:r>
    </w:p>
    <w:p>
      <w:r>
        <w:rPr>
          <w:color w:val="2B2A29"/>
          <w:w w:val="105"/>
        </w:rPr>
        <w:t>A single space should appear before the opening curly braces.</w:t>
      </w:r>
    </w:p>
    <w:p>
      <w:pPr>
        <w:pStyle w:val="11"/>
        <w:spacing w:before="212"/>
        <w:ind w:left="519"/>
      </w:pPr>
      <w:r>
        <w:rPr>
          <w:color w:val="2B2A29"/>
          <w:w w:val="105"/>
        </w:rPr>
        <w:t>开口大括号前应显示一个空格。</w:t>
      </w:r>
    </w:p>
    <w:p>
      <w:r>
        <w:rPr>
          <w:i/>
          <w:color w:val="2B2A29"/>
          <w:sz w:val="22"/>
        </w:rPr>
        <w:t>Incorrect:</w:t>
      </w:r>
    </w:p>
    <w:p>
      <w:pPr>
        <w:spacing w:before="67"/>
        <w:ind w:left="519" w:right="0" w:firstLine="0"/>
        <w:jc w:val="left"/>
        <w:rPr>
          <w:i/>
          <w:sz w:val="22"/>
        </w:rPr>
      </w:pPr>
      <w:r>
        <w:rPr>
          <w:i/>
          <w:color w:val="2B2A29"/>
          <w:sz w:val="22"/>
        </w:rPr>
        <w:t>不正确：</w:t>
      </w:r>
    </w:p>
    <w:p>
      <w:r>
        <w:rPr>
          <w:rFonts w:ascii="宋体"/>
          <w:color w:val="2B2A29"/>
        </w:rPr>
        <w:t>public</w:t>
      </w:r>
      <w:r>
        <w:rPr>
          <w:rFonts w:ascii="宋体"/>
          <w:color w:val="2B2A29"/>
        </w:rPr>
        <w:tab/>
      </w:r>
      <w:r>
        <w:rPr>
          <w:rFonts w:ascii="宋体"/>
          <w:color w:val="2B2A29"/>
        </w:rPr>
        <w:t>function</w:t>
      </w:r>
      <w:r>
        <w:rPr>
          <w:rFonts w:ascii="宋体"/>
          <w:color w:val="2B2A29"/>
        </w:rPr>
        <w:tab/>
      </w:r>
      <w:r>
        <w:rPr>
          <w:rFonts w:ascii="宋体"/>
          <w:color w:val="2B2A29"/>
        </w:rPr>
        <w:t>main(){ ...</w:t>
      </w:r>
    </w:p>
    <w:p>
      <w:pPr>
        <w:pStyle w:val="11"/>
        <w:tabs>
          <w:tab w:val="left" w:pos="1149"/>
          <w:tab w:val="left" w:pos="2249"/>
        </w:tabs>
        <w:spacing w:before="213"/>
        <w:ind w:left="160"/>
        <w:rPr>
          <w:rFonts w:ascii="宋体"/>
        </w:rPr>
      </w:pPr>
      <w:r>
        <w:rPr>
          <w:rFonts w:ascii="宋体"/>
          <w:color w:val="2B2A29"/>
        </w:rPr>
        <w:t>publicfunctionmain（）｛。。。</w:t>
      </w:r>
      <w:r>
        <w:rPr>
          <w:rFonts w:ascii="宋体"/>
          <w:color w:val="2B2A29"/>
        </w:rPr>
        <w:tab/>
      </w:r>
      <w:r>
        <w:rPr>
          <w:rFonts w:ascii="宋体"/>
          <w:color w:val="2B2A29"/>
        </w:rPr>
        <w:tab/>
      </w:r>
    </w:p>
    <w:p>
      <w:pPr>
        <w:spacing w:after="0"/>
        <w:rPr>
          <w:rFonts w:ascii="宋体"/>
        </w:rPr>
        <w:sectPr>
          <w:pgSz w:w="10080" w:h="14400"/>
          <w:pgMar w:top="1260" w:right="560" w:bottom="1260" w:left="560" w:header="1037" w:footer="1070" w:gutter="0"/>
          <w:cols w:space="720" w:num="1"/>
        </w:sectPr>
      </w:pPr>
    </w:p>
    <w:p>
      <w:pPr>
        <w:pStyle w:val="11"/>
        <w:spacing w:before="9"/>
        <w:rPr>
          <w:rFonts w:ascii="宋体"/>
          <w:sz w:val="12"/>
        </w:rPr>
      </w:pPr>
    </w:p>
    <w:p>
      <w:r>
        <w:rPr>
          <w:i/>
          <w:color w:val="2B2A29"/>
          <w:sz w:val="22"/>
        </w:rPr>
        <w:t>Correct:</w:t>
      </w:r>
    </w:p>
    <w:p>
      <w:pPr>
        <w:spacing w:before="86"/>
        <w:ind w:left="880" w:right="0" w:firstLine="0"/>
        <w:jc w:val="left"/>
        <w:rPr>
          <w:i/>
          <w:sz w:val="22"/>
        </w:rPr>
      </w:pPr>
      <w:bookmarkStart w:id="107" w:name="_bookmark102"/>
      <w:bookmarkEnd w:id="107"/>
      <w:r>
        <w:rPr>
          <w:i/>
          <w:color w:val="2B2A29"/>
          <w:sz w:val="22"/>
        </w:rPr>
        <w:t>对的：</w:t>
      </w:r>
    </w:p>
    <w:p>
      <w:r>
        <w:rPr>
          <w:rFonts w:ascii="宋体"/>
          <w:color w:val="2B2A29"/>
        </w:rPr>
        <w:t>public function main() { ...</w:t>
      </w:r>
    </w:p>
    <w:p>
      <w:pPr>
        <w:pStyle w:val="11"/>
        <w:spacing w:before="212"/>
        <w:ind w:left="520"/>
        <w:rPr>
          <w:rFonts w:ascii="宋体"/>
        </w:rPr>
      </w:pPr>
      <w:r>
        <w:rPr>
          <w:rFonts w:ascii="宋体"/>
          <w:color w:val="2B2A29"/>
        </w:rPr>
        <w:t>公共函数main（）｛。。。</w:t>
      </w:r>
    </w:p>
    <w:p>
      <w:pPr>
        <w:pStyle w:val="11"/>
        <w:spacing w:before="9"/>
        <w:rPr>
          <w:rFonts w:ascii="宋体"/>
          <w:sz w:val="21"/>
        </w:rPr>
      </w:pPr>
    </w:p>
    <w:p>
      <w:r>
        <w:rPr>
          <w:color w:val="2B2A29"/>
          <w:w w:val="80"/>
        </w:rPr>
        <w:t>Line</w:t>
      </w:r>
      <w:r>
        <w:rPr>
          <w:color w:val="2B2A29"/>
          <w:spacing w:val="22"/>
          <w:w w:val="80"/>
        </w:rPr>
        <w:t xml:space="preserve"> </w:t>
      </w:r>
      <w:r>
        <w:rPr>
          <w:color w:val="2B2A29"/>
          <w:w w:val="80"/>
        </w:rPr>
        <w:t>Breaks</w:t>
      </w:r>
    </w:p>
    <w:p>
      <w:pPr>
        <w:pStyle w:val="7"/>
        <w:ind w:left="519"/>
      </w:pPr>
      <w:r>
        <w:rPr>
          <w:color w:val="2B2A29"/>
          <w:w w:val="80"/>
        </w:rPr>
        <w:t>换行符</w:t>
      </w:r>
    </w:p>
    <w:p>
      <w:r>
        <w:rPr>
          <w:color w:val="2B2A29"/>
          <w:w w:val="105"/>
        </w:rPr>
        <w:t>The</w:t>
      </w:r>
      <w:r>
        <w:rPr>
          <w:color w:val="2B2A29"/>
          <w:spacing w:val="2"/>
          <w:w w:val="105"/>
        </w:rPr>
        <w:t xml:space="preserve"> </w:t>
      </w:r>
      <w:r>
        <w:rPr>
          <w:color w:val="2B2A29"/>
          <w:w w:val="105"/>
        </w:rPr>
        <w:t>code</w:t>
      </w:r>
      <w:r>
        <w:rPr>
          <w:color w:val="2B2A29"/>
          <w:spacing w:val="3"/>
          <w:w w:val="105"/>
        </w:rPr>
        <w:t xml:space="preserve"> </w:t>
      </w:r>
      <w:r>
        <w:rPr>
          <w:color w:val="2B2A29"/>
          <w:w w:val="105"/>
        </w:rPr>
        <w:t>should</w:t>
      </w:r>
      <w:r>
        <w:rPr>
          <w:color w:val="2B2A29"/>
          <w:spacing w:val="2"/>
          <w:w w:val="105"/>
        </w:rPr>
        <w:t xml:space="preserve"> </w:t>
      </w:r>
      <w:r>
        <w:rPr>
          <w:color w:val="2B2A29"/>
          <w:w w:val="105"/>
        </w:rPr>
        <w:t>have</w:t>
      </w:r>
      <w:r>
        <w:rPr>
          <w:color w:val="2B2A29"/>
          <w:spacing w:val="3"/>
          <w:w w:val="105"/>
        </w:rPr>
        <w:t xml:space="preserve"> </w:t>
      </w:r>
      <w:r>
        <w:rPr>
          <w:color w:val="2B2A29"/>
          <w:w w:val="105"/>
        </w:rPr>
        <w:t>only</w:t>
      </w:r>
      <w:r>
        <w:rPr>
          <w:color w:val="2B2A29"/>
          <w:spacing w:val="3"/>
          <w:w w:val="105"/>
        </w:rPr>
        <w:t xml:space="preserve"> </w:t>
      </w:r>
      <w:r>
        <w:rPr>
          <w:color w:val="2B2A29"/>
          <w:w w:val="105"/>
        </w:rPr>
        <w:t>one</w:t>
      </w:r>
      <w:r>
        <w:rPr>
          <w:color w:val="2B2A29"/>
          <w:spacing w:val="2"/>
          <w:w w:val="105"/>
        </w:rPr>
        <w:t xml:space="preserve"> </w:t>
      </w:r>
      <w:r>
        <w:rPr>
          <w:color w:val="2B2A29"/>
          <w:w w:val="105"/>
        </w:rPr>
        <w:t>statement</w:t>
      </w:r>
      <w:r>
        <w:rPr>
          <w:color w:val="2B2A29"/>
          <w:spacing w:val="3"/>
          <w:w w:val="105"/>
        </w:rPr>
        <w:t xml:space="preserve"> </w:t>
      </w:r>
      <w:r>
        <w:rPr>
          <w:color w:val="2B2A29"/>
          <w:w w:val="105"/>
        </w:rPr>
        <w:t>per</w:t>
      </w:r>
      <w:r>
        <w:rPr>
          <w:color w:val="2B2A29"/>
          <w:spacing w:val="3"/>
          <w:w w:val="105"/>
        </w:rPr>
        <w:t xml:space="preserve"> </w:t>
      </w:r>
      <w:r>
        <w:rPr>
          <w:color w:val="2B2A29"/>
          <w:w w:val="105"/>
        </w:rPr>
        <w:t>line.</w:t>
      </w:r>
    </w:p>
    <w:p>
      <w:pPr>
        <w:pStyle w:val="11"/>
        <w:spacing w:before="207"/>
        <w:ind w:left="520"/>
      </w:pPr>
      <w:r>
        <w:rPr>
          <w:color w:val="2B2A29"/>
          <w:w w:val="105"/>
        </w:rPr>
        <w:t>代码每行只能有一</w:t>
      </w:r>
      <w:r>
        <w:rPr>
          <w:color w:val="2B2A29"/>
          <w:spacing w:val="2"/>
          <w:w w:val="105"/>
        </w:rPr>
        <w:t>条</w:t>
      </w:r>
      <w:r>
        <w:rPr>
          <w:color w:val="2B2A29"/>
          <w:w w:val="105"/>
        </w:rPr>
        <w:t>语句。</w:t>
      </w:r>
    </w:p>
    <w:p>
      <w:r>
        <w:rPr>
          <w:i/>
          <w:color w:val="2B2A29"/>
          <w:sz w:val="22"/>
        </w:rPr>
        <w:t>Incorrect:</w:t>
      </w:r>
    </w:p>
    <w:p>
      <w:pPr>
        <w:spacing w:before="67"/>
        <w:ind w:left="879" w:right="0" w:firstLine="0"/>
        <w:jc w:val="left"/>
        <w:rPr>
          <w:i/>
          <w:sz w:val="22"/>
        </w:rPr>
      </w:pPr>
      <w:r>
        <w:rPr>
          <w:i/>
          <w:color w:val="2B2A29"/>
          <w:sz w:val="22"/>
        </w:rPr>
        <w:t>不正确：</w:t>
      </w:r>
    </w:p>
    <w:p>
      <w:r>
        <w:rPr>
          <w:rFonts w:ascii="宋体"/>
          <w:color w:val="2B2A29"/>
        </w:rPr>
        <w:t>int i = 0; int j = 0;</w:t>
      </w:r>
    </w:p>
    <w:p>
      <w:pPr>
        <w:pStyle w:val="11"/>
        <w:spacing w:before="213"/>
        <w:ind w:left="520"/>
        <w:rPr>
          <w:rFonts w:ascii="宋体"/>
        </w:rPr>
      </w:pPr>
      <w:r>
        <w:rPr>
          <w:rFonts w:ascii="宋体"/>
          <w:color w:val="2B2A29"/>
        </w:rPr>
        <w:t>int i=0；int j=0；</w:t>
      </w:r>
    </w:p>
    <w:p>
      <w:r>
        <w:rPr>
          <w:i/>
          <w:color w:val="2B2A29"/>
          <w:sz w:val="22"/>
        </w:rPr>
        <w:t>Correct</w:t>
      </w:r>
      <w:r>
        <w:rPr>
          <w:color w:val="2B2A29"/>
          <w:sz w:val="22"/>
        </w:rPr>
        <w:t>:</w:t>
      </w:r>
    </w:p>
    <w:p>
      <w:pPr>
        <w:spacing w:before="213"/>
        <w:ind w:left="520" w:right="0" w:firstLine="359"/>
        <w:jc w:val="left"/>
        <w:rPr>
          <w:sz w:val="22"/>
        </w:rPr>
      </w:pPr>
      <w:r>
        <w:rPr>
          <w:i/>
          <w:color w:val="2B2A29"/>
          <w:sz w:val="22"/>
        </w:rPr>
        <w:t>对的</w:t>
      </w:r>
      <w:r>
        <w:rPr>
          <w:color w:val="2B2A29"/>
          <w:sz w:val="22"/>
        </w:rPr>
        <w:t>：</w:t>
      </w:r>
    </w:p>
    <w:p>
      <w:r>
        <w:rPr>
          <w:rFonts w:ascii="宋体"/>
          <w:color w:val="2B2A29"/>
        </w:rPr>
        <w:t>int</w:t>
      </w:r>
      <w:r>
        <w:rPr>
          <w:rFonts w:ascii="宋体"/>
          <w:color w:val="2B2A29"/>
          <w:spacing w:val="-6"/>
        </w:rPr>
        <w:t xml:space="preserve"> </w:t>
      </w:r>
      <w:r>
        <w:rPr>
          <w:rFonts w:ascii="宋体"/>
          <w:color w:val="2B2A29"/>
        </w:rPr>
        <w:t>i</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0;</w:t>
      </w:r>
      <w:r>
        <w:rPr>
          <w:rFonts w:ascii="宋体"/>
          <w:color w:val="2B2A29"/>
          <w:spacing w:val="-107"/>
        </w:rPr>
        <w:t xml:space="preserve"> </w:t>
      </w:r>
      <w:r>
        <w:rPr>
          <w:rFonts w:ascii="宋体"/>
          <w:color w:val="2B2A29"/>
        </w:rPr>
        <w:t>int</w:t>
      </w:r>
      <w:r>
        <w:rPr>
          <w:rFonts w:ascii="宋体"/>
          <w:color w:val="2B2A29"/>
          <w:spacing w:val="-7"/>
        </w:rPr>
        <w:t xml:space="preserve"> </w:t>
      </w:r>
      <w:r>
        <w:rPr>
          <w:rFonts w:ascii="宋体"/>
          <w:color w:val="2B2A29"/>
        </w:rPr>
        <w:t>j</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0;</w:t>
      </w:r>
    </w:p>
    <w:p>
      <w:pPr>
        <w:pStyle w:val="11"/>
        <w:spacing w:before="212" w:line="273" w:lineRule="auto"/>
        <w:ind w:left="520" w:right="7338"/>
        <w:rPr>
          <w:rFonts w:ascii="宋体"/>
        </w:rPr>
      </w:pPr>
      <w:r>
        <w:rPr>
          <w:rFonts w:ascii="宋体"/>
          <w:color w:val="2B2A29"/>
        </w:rPr>
        <w:t>int</w:t>
      </w:r>
      <w:r>
        <w:t xml:space="preserve"> </w:t>
      </w:r>
      <w:r>
        <w:rPr>
          <w:rFonts w:ascii="宋体"/>
          <w:color w:val="2B2A29"/>
        </w:rPr>
        <w:t>i=0；int</w:t>
      </w:r>
      <w:r>
        <w:t xml:space="preserve"> </w:t>
      </w:r>
      <w:r>
        <w:rPr>
          <w:rFonts w:ascii="宋体"/>
          <w:color w:val="2B2A29"/>
        </w:rPr>
        <w:t>j=0；</w:t>
      </w:r>
    </w:p>
    <w:p>
      <w:r>
        <w:rPr>
          <w:color w:val="2B2A29"/>
          <w:w w:val="105"/>
        </w:rPr>
        <w:t>For</w:t>
      </w:r>
      <w:r>
        <w:rPr>
          <w:color w:val="2B2A29"/>
          <w:spacing w:val="-3"/>
          <w:w w:val="105"/>
        </w:rPr>
        <w:t xml:space="preserve"> </w:t>
      </w:r>
      <w:r>
        <w:rPr>
          <w:color w:val="2B2A29"/>
          <w:w w:val="105"/>
        </w:rPr>
        <w:t>a</w:t>
      </w:r>
      <w:r>
        <w:rPr>
          <w:color w:val="2B2A29"/>
          <w:spacing w:val="-3"/>
          <w:w w:val="105"/>
        </w:rPr>
        <w:t xml:space="preserve"> </w:t>
      </w:r>
      <w:r>
        <w:rPr>
          <w:color w:val="2B2A29"/>
          <w:w w:val="105"/>
        </w:rPr>
        <w:t>full</w:t>
      </w:r>
      <w:r>
        <w:rPr>
          <w:color w:val="2B2A29"/>
          <w:spacing w:val="-3"/>
          <w:w w:val="105"/>
        </w:rPr>
        <w:t xml:space="preserve"> </w:t>
      </w:r>
      <w:r>
        <w:rPr>
          <w:color w:val="2B2A29"/>
          <w:w w:val="105"/>
        </w:rPr>
        <w:t>reference</w:t>
      </w:r>
      <w:r>
        <w:rPr>
          <w:color w:val="2B2A29"/>
          <w:spacing w:val="-3"/>
          <w:w w:val="105"/>
        </w:rPr>
        <w:t xml:space="preserve"> </w:t>
      </w:r>
      <w:r>
        <w:rPr>
          <w:color w:val="2B2A29"/>
          <w:w w:val="105"/>
        </w:rPr>
        <w:t>guide</w:t>
      </w:r>
      <w:r>
        <w:rPr>
          <w:color w:val="2B2A29"/>
          <w:spacing w:val="-3"/>
          <w:w w:val="105"/>
        </w:rPr>
        <w:t xml:space="preserve"> </w:t>
      </w:r>
      <w:r>
        <w:rPr>
          <w:color w:val="2B2A29"/>
          <w:w w:val="105"/>
        </w:rPr>
        <w:t>on</w:t>
      </w:r>
      <w:r>
        <w:rPr>
          <w:color w:val="2B2A29"/>
          <w:spacing w:val="-3"/>
          <w:w w:val="105"/>
        </w:rPr>
        <w:t xml:space="preserve"> </w:t>
      </w:r>
      <w:r>
        <w:rPr>
          <w:color w:val="2B2A29"/>
          <w:w w:val="105"/>
        </w:rPr>
        <w:t>the</w:t>
      </w:r>
      <w:r>
        <w:rPr>
          <w:color w:val="2B2A29"/>
          <w:spacing w:val="-3"/>
          <w:w w:val="105"/>
        </w:rPr>
        <w:t xml:space="preserve"> </w:t>
      </w:r>
      <w:r>
        <w:rPr>
          <w:color w:val="2B2A29"/>
          <w:w w:val="105"/>
        </w:rPr>
        <w:t>Ballerina</w:t>
      </w:r>
      <w:r>
        <w:rPr>
          <w:color w:val="2B2A29"/>
          <w:spacing w:val="-3"/>
          <w:w w:val="105"/>
        </w:rPr>
        <w:t xml:space="preserve"> </w:t>
      </w:r>
      <w:r>
        <w:rPr>
          <w:color w:val="2B2A29"/>
          <w:w w:val="105"/>
        </w:rPr>
        <w:t>coding</w:t>
      </w:r>
      <w:r>
        <w:rPr>
          <w:color w:val="2B2A29"/>
          <w:spacing w:val="-3"/>
          <w:w w:val="105"/>
        </w:rPr>
        <w:t xml:space="preserve"> </w:t>
      </w:r>
      <w:r>
        <w:rPr>
          <w:color w:val="2B2A29"/>
          <w:w w:val="105"/>
        </w:rPr>
        <w:t>conventions,</w:t>
      </w:r>
      <w:r>
        <w:rPr>
          <w:color w:val="2B2A29"/>
          <w:spacing w:val="-3"/>
          <w:w w:val="105"/>
        </w:rPr>
        <w:t xml:space="preserve"> </w:t>
      </w:r>
      <w:r>
        <w:rPr>
          <w:color w:val="2B2A29"/>
          <w:w w:val="105"/>
        </w:rPr>
        <w:t>please</w:t>
      </w:r>
      <w:r>
        <w:rPr>
          <w:color w:val="2B2A29"/>
          <w:spacing w:val="-3"/>
          <w:w w:val="105"/>
        </w:rPr>
        <w:t xml:space="preserve"> </w:t>
      </w:r>
      <w:r>
        <w:rPr>
          <w:color w:val="2B2A29"/>
          <w:w w:val="105"/>
        </w:rPr>
        <w:t>refer</w:t>
      </w:r>
      <w:r>
        <w:rPr>
          <w:color w:val="2B2A29"/>
          <w:spacing w:val="-3"/>
          <w:w w:val="105"/>
        </w:rPr>
        <w:t xml:space="preserve"> </w:t>
      </w:r>
      <w:r>
        <w:rPr>
          <w:color w:val="2B2A29"/>
          <w:w w:val="105"/>
        </w:rPr>
        <w:t>to</w:t>
      </w:r>
    </w:p>
    <w:p>
      <w:pPr>
        <w:pStyle w:val="11"/>
        <w:spacing w:before="172"/>
        <w:ind w:left="879"/>
      </w:pPr>
      <w:r>
        <w:rPr>
          <w:color w:val="2B2A29"/>
          <w:w w:val="105"/>
        </w:rPr>
        <w:t>有关Ballerina编码约定的完整参考指南，请参阅</w:t>
      </w:r>
    </w:p>
    <w:p>
      <w:r>
        <w:fldChar w:fldCharType="begin"/>
      </w:r>
      <w:r>
        <w:instrText xml:space="preserve"> HYPERLINK "https://ballerina.io/learn/style-guide/" \h </w:instrText>
      </w:r>
      <w:r>
        <w:fldChar w:fldCharType="separate"/>
      </w:r>
      <w:r>
        <w:rPr>
          <w:rFonts w:ascii="宋体"/>
          <w:color w:val="0000FF"/>
        </w:rPr>
        <w:t>https://ballerina.io/learn/style-guide/</w:t>
      </w:r>
      <w:r>
        <w:rPr>
          <w:rFonts w:ascii="宋体"/>
          <w:color w:val="0000FF"/>
        </w:rPr>
        <w:fldChar w:fldCharType="end"/>
      </w:r>
      <w:r>
        <w:rPr>
          <w:color w:val="2B2A29"/>
        </w:rPr>
        <w:t>.</w:t>
      </w:r>
    </w:p>
    <w:p>
      <w:pPr>
        <w:pStyle w:val="11"/>
        <w:spacing w:before="53"/>
        <w:ind w:left="520"/>
      </w:pPr>
      <w:r>
        <w:fldChar w:fldCharType="begin"/>
      </w:r>
      <w:r>
        <w:instrText xml:space="preserve"> HYPERLINK "https://ballerina.io/learn/style-guide/" \h </w:instrText>
      </w:r>
      <w:r>
        <w:fldChar w:fldCharType="separate"/>
      </w:r>
      <w:r>
        <w:rPr>
          <w:rFonts w:ascii="宋体"/>
          <w:color w:val="0000FF"/>
        </w:rPr>
        <w:t>https://ballerina.io/learn/style-guide/</w:t>
      </w:r>
      <w:r>
        <w:rPr>
          <w:rFonts w:ascii="宋体"/>
          <w:color w:val="0000FF"/>
        </w:rPr>
        <w:fldChar w:fldCharType="end"/>
      </w:r>
      <w:r>
        <w:rPr>
          <w:color w:val="2B2A29"/>
        </w:rPr>
        <w:t>.</w:t>
      </w:r>
    </w:p>
    <w:p>
      <w:pPr>
        <w:pStyle w:val="11"/>
        <w:spacing w:before="5"/>
        <w:rPr>
          <w:sz w:val="31"/>
        </w:rPr>
      </w:pPr>
    </w:p>
    <w:p>
      <w:r>
        <w:rPr>
          <w:color w:val="2B2A29"/>
          <w:w w:val="90"/>
        </w:rPr>
        <w:t>Testing</w:t>
      </w:r>
    </w:p>
    <w:p>
      <w:pPr>
        <w:pStyle w:val="4"/>
        <w:spacing w:before="1"/>
        <w:ind w:left="519"/>
      </w:pPr>
      <w:r>
        <w:rPr>
          <w:color w:val="2B2A29"/>
          <w:w w:val="90"/>
        </w:rPr>
        <w:t>测试</w:t>
      </w:r>
    </w:p>
    <w:p>
      <w:r>
        <w:rPr>
          <w:color w:val="2B2A29"/>
          <w:w w:val="105"/>
        </w:rPr>
        <w:t>Testing is one of the most important aspects of computer programming. After you write</w:t>
      </w:r>
      <w:r>
        <w:rPr>
          <w:color w:val="2B2A29"/>
          <w:spacing w:val="1"/>
          <w:w w:val="105"/>
        </w:rPr>
        <w:t xml:space="preserve"> </w:t>
      </w:r>
      <w:r>
        <w:rPr>
          <w:color w:val="2B2A29"/>
          <w:w w:val="105"/>
        </w:rPr>
        <w:t>some code, you need to make sure the code you’ve written works properly, and most</w:t>
      </w:r>
      <w:r>
        <w:rPr>
          <w:color w:val="2B2A29"/>
          <w:spacing w:val="1"/>
          <w:w w:val="105"/>
        </w:rPr>
        <w:t xml:space="preserve"> </w:t>
      </w:r>
      <w:r>
        <w:rPr>
          <w:color w:val="2B2A29"/>
          <w:w w:val="105"/>
        </w:rPr>
        <w:t>importantly, you need to make sure it will continue to work properly in the future. With</w:t>
      </w:r>
      <w:r>
        <w:rPr>
          <w:color w:val="2B2A29"/>
          <w:spacing w:val="1"/>
          <w:w w:val="105"/>
        </w:rPr>
        <w:t xml:space="preserve"> </w:t>
      </w:r>
      <w:r>
        <w:rPr>
          <w:color w:val="2B2A29"/>
          <w:w w:val="105"/>
        </w:rPr>
        <w:t>continuous</w:t>
      </w:r>
      <w:r>
        <w:rPr>
          <w:color w:val="2B2A29"/>
          <w:spacing w:val="6"/>
          <w:w w:val="105"/>
        </w:rPr>
        <w:t xml:space="preserve"> </w:t>
      </w:r>
      <w:r>
        <w:rPr>
          <w:color w:val="2B2A29"/>
          <w:w w:val="105"/>
        </w:rPr>
        <w:t>changes</w:t>
      </w:r>
      <w:r>
        <w:rPr>
          <w:color w:val="2B2A29"/>
          <w:spacing w:val="7"/>
          <w:w w:val="105"/>
        </w:rPr>
        <w:t xml:space="preserve"> </w:t>
      </w:r>
      <w:r>
        <w:rPr>
          <w:color w:val="2B2A29"/>
          <w:w w:val="105"/>
        </w:rPr>
        <w:t>applied</w:t>
      </w:r>
      <w:r>
        <w:rPr>
          <w:color w:val="2B2A29"/>
          <w:spacing w:val="6"/>
          <w:w w:val="105"/>
        </w:rPr>
        <w:t xml:space="preserve"> </w:t>
      </w:r>
      <w:r>
        <w:rPr>
          <w:color w:val="2B2A29"/>
          <w:w w:val="105"/>
        </w:rPr>
        <w:t>to</w:t>
      </w:r>
      <w:r>
        <w:rPr>
          <w:color w:val="2B2A29"/>
          <w:spacing w:val="7"/>
          <w:w w:val="105"/>
        </w:rPr>
        <w:t xml:space="preserve"> </w:t>
      </w:r>
      <w:r>
        <w:rPr>
          <w:color w:val="2B2A29"/>
          <w:w w:val="105"/>
        </w:rPr>
        <w:t>a</w:t>
      </w:r>
      <w:r>
        <w:rPr>
          <w:color w:val="2B2A29"/>
          <w:spacing w:val="6"/>
          <w:w w:val="105"/>
        </w:rPr>
        <w:t xml:space="preserve"> </w:t>
      </w:r>
      <w:r>
        <w:rPr>
          <w:color w:val="2B2A29"/>
          <w:w w:val="105"/>
        </w:rPr>
        <w:t>programming</w:t>
      </w:r>
      <w:r>
        <w:rPr>
          <w:color w:val="2B2A29"/>
          <w:spacing w:val="7"/>
          <w:w w:val="105"/>
        </w:rPr>
        <w:t xml:space="preserve"> </w:t>
      </w:r>
      <w:r>
        <w:rPr>
          <w:color w:val="2B2A29"/>
          <w:w w:val="105"/>
        </w:rPr>
        <w:t>project,</w:t>
      </w:r>
      <w:r>
        <w:rPr>
          <w:color w:val="2B2A29"/>
          <w:spacing w:val="7"/>
          <w:w w:val="105"/>
        </w:rPr>
        <w:t xml:space="preserve"> </w:t>
      </w:r>
      <w:r>
        <w:rPr>
          <w:color w:val="2B2A29"/>
          <w:w w:val="105"/>
        </w:rPr>
        <w:t>by</w:t>
      </w:r>
      <w:r>
        <w:rPr>
          <w:color w:val="2B2A29"/>
          <w:spacing w:val="6"/>
          <w:w w:val="105"/>
        </w:rPr>
        <w:t xml:space="preserve"> </w:t>
      </w:r>
      <w:r>
        <w:rPr>
          <w:color w:val="2B2A29"/>
          <w:w w:val="105"/>
        </w:rPr>
        <w:t>yourself</w:t>
      </w:r>
      <w:r>
        <w:rPr>
          <w:color w:val="2B2A29"/>
          <w:spacing w:val="7"/>
          <w:w w:val="105"/>
        </w:rPr>
        <w:t xml:space="preserve"> </w:t>
      </w:r>
      <w:r>
        <w:rPr>
          <w:color w:val="2B2A29"/>
          <w:w w:val="105"/>
        </w:rPr>
        <w:t>or</w:t>
      </w:r>
      <w:r>
        <w:rPr>
          <w:color w:val="2B2A29"/>
          <w:spacing w:val="6"/>
          <w:w w:val="105"/>
        </w:rPr>
        <w:t xml:space="preserve"> </w:t>
      </w:r>
      <w:r>
        <w:rPr>
          <w:color w:val="2B2A29"/>
          <w:w w:val="105"/>
        </w:rPr>
        <w:t>from</w:t>
      </w:r>
      <w:r>
        <w:rPr>
          <w:color w:val="2B2A29"/>
          <w:spacing w:val="7"/>
          <w:w w:val="105"/>
        </w:rPr>
        <w:t xml:space="preserve"> </w:t>
      </w:r>
      <w:r>
        <w:rPr>
          <w:color w:val="2B2A29"/>
          <w:w w:val="105"/>
        </w:rPr>
        <w:t>another</w:t>
      </w:r>
      <w:r>
        <w:rPr>
          <w:color w:val="2B2A29"/>
          <w:spacing w:val="6"/>
          <w:w w:val="105"/>
        </w:rPr>
        <w:t xml:space="preserve"> </w:t>
      </w:r>
      <w:r>
        <w:rPr>
          <w:color w:val="2B2A29"/>
          <w:w w:val="105"/>
        </w:rPr>
        <w:t>team</w:t>
      </w:r>
      <w:r>
        <w:rPr>
          <w:color w:val="2B2A29"/>
          <w:spacing w:val="-54"/>
          <w:w w:val="105"/>
        </w:rPr>
        <w:t xml:space="preserve"> </w:t>
      </w:r>
      <w:r>
        <w:rPr>
          <w:color w:val="2B2A29"/>
          <w:w w:val="105"/>
        </w:rPr>
        <w:t>member, you will not be sure if something you did has affected the correct behavior of</w:t>
      </w:r>
      <w:r>
        <w:rPr>
          <w:color w:val="2B2A29"/>
          <w:spacing w:val="1"/>
          <w:w w:val="105"/>
        </w:rPr>
        <w:t xml:space="preserve"> </w:t>
      </w:r>
      <w:r>
        <w:rPr>
          <w:color w:val="2B2A29"/>
          <w:w w:val="110"/>
        </w:rPr>
        <w:t>the</w:t>
      </w:r>
      <w:r>
        <w:rPr>
          <w:color w:val="2B2A29"/>
          <w:spacing w:val="-16"/>
          <w:w w:val="110"/>
        </w:rPr>
        <w:t xml:space="preserve"> </w:t>
      </w:r>
      <w:r>
        <w:rPr>
          <w:color w:val="2B2A29"/>
          <w:w w:val="110"/>
        </w:rPr>
        <w:t>earlier</w:t>
      </w:r>
      <w:r>
        <w:rPr>
          <w:color w:val="2B2A29"/>
          <w:spacing w:val="-16"/>
          <w:w w:val="110"/>
        </w:rPr>
        <w:t xml:space="preserve"> </w:t>
      </w:r>
      <w:r>
        <w:rPr>
          <w:color w:val="2B2A29"/>
          <w:w w:val="110"/>
        </w:rPr>
        <w:t>code.</w:t>
      </w:r>
    </w:p>
    <w:p>
      <w:pPr>
        <w:pStyle w:val="11"/>
        <w:spacing w:before="189" w:line="304" w:lineRule="auto"/>
        <w:ind w:left="520" w:right="170"/>
      </w:pPr>
      <w:r>
        <w:rPr>
          <w:color w:val="2B2A29"/>
          <w:w w:val="105"/>
        </w:rPr>
        <w:t>测试是计算机编程最重要的方面之一。在编写一些代码后，您需要确保您编写的代码正常工作，最重要的是，您需要保证它在未来继续正常工作。如果您自己或其他</w:t>
      </w:r>
      <w:r>
        <w:rPr>
          <w:color w:val="2B2A29"/>
          <w:spacing w:val="6"/>
          <w:w w:val="105"/>
        </w:rPr>
        <w:t>团队</w:t>
      </w:r>
      <w:r>
        <w:rPr>
          <w:color w:val="2B2A29"/>
          <w:w w:val="105"/>
        </w:rPr>
        <w:t>成员对编程项目进行了持续</w:t>
      </w:r>
      <w:r>
        <w:rPr>
          <w:color w:val="2B2A29"/>
          <w:spacing w:val="6"/>
          <w:w w:val="105"/>
        </w:rPr>
        <w:t>的</w:t>
      </w:r>
      <w:r>
        <w:rPr>
          <w:color w:val="2B2A29"/>
          <w:w w:val="105"/>
        </w:rPr>
        <w:t>更改，您将无法确定您所做的事情是否影响了</w:t>
      </w:r>
      <w:r>
        <w:rPr>
          <w:color w:val="2B2A29"/>
          <w:w w:val="110"/>
        </w:rPr>
        <w:t>早期代码</w:t>
      </w:r>
      <w:r>
        <w:rPr>
          <w:color w:val="2B2A29"/>
          <w:w w:val="105"/>
        </w:rPr>
        <w:t>的正确行为</w:t>
      </w:r>
      <w:r>
        <w:rPr>
          <w:color w:val="2B2A29"/>
          <w:w w:val="110"/>
        </w:rPr>
        <w:t>。</w:t>
      </w:r>
    </w:p>
    <w:p>
      <w:r>
        <w:rPr>
          <w:color w:val="2B2A29"/>
          <w:w w:val="105"/>
        </w:rPr>
        <w:t>This is where automated testing comes into play. Tests make sure that we can keep</w:t>
      </w:r>
      <w:r>
        <w:rPr>
          <w:color w:val="2B2A29"/>
          <w:spacing w:val="-55"/>
          <w:w w:val="105"/>
        </w:rPr>
        <w:t xml:space="preserve"> </w:t>
      </w:r>
      <w:r>
        <w:rPr>
          <w:color w:val="2B2A29"/>
          <w:w w:val="105"/>
        </w:rPr>
        <w:t>a specific functionality consistent over time and that we can verify the correctness by</w:t>
      </w:r>
      <w:r>
        <w:rPr>
          <w:color w:val="2B2A29"/>
          <w:spacing w:val="1"/>
          <w:w w:val="105"/>
        </w:rPr>
        <w:t xml:space="preserve"> </w:t>
      </w:r>
      <w:r>
        <w:rPr>
          <w:color w:val="2B2A29"/>
          <w:w w:val="105"/>
        </w:rPr>
        <w:t>running</w:t>
      </w:r>
      <w:r>
        <w:rPr>
          <w:color w:val="2B2A29"/>
          <w:spacing w:val="-12"/>
          <w:w w:val="105"/>
        </w:rPr>
        <w:t xml:space="preserve"> </w:t>
      </w:r>
      <w:r>
        <w:rPr>
          <w:color w:val="2B2A29"/>
          <w:w w:val="105"/>
        </w:rPr>
        <w:t>the</w:t>
      </w:r>
      <w:r>
        <w:rPr>
          <w:color w:val="2B2A29"/>
          <w:spacing w:val="-12"/>
          <w:w w:val="105"/>
        </w:rPr>
        <w:t xml:space="preserve"> </w:t>
      </w:r>
      <w:r>
        <w:rPr>
          <w:color w:val="2B2A29"/>
          <w:w w:val="105"/>
        </w:rPr>
        <w:t>tests</w:t>
      </w:r>
      <w:r>
        <w:rPr>
          <w:color w:val="2B2A29"/>
          <w:spacing w:val="-12"/>
          <w:w w:val="105"/>
        </w:rPr>
        <w:t xml:space="preserve"> </w:t>
      </w:r>
      <w:r>
        <w:rPr>
          <w:color w:val="2B2A29"/>
          <w:w w:val="105"/>
        </w:rPr>
        <w:t>at</w:t>
      </w:r>
      <w:r>
        <w:rPr>
          <w:color w:val="2B2A29"/>
          <w:spacing w:val="-12"/>
          <w:w w:val="105"/>
        </w:rPr>
        <w:t xml:space="preserve"> </w:t>
      </w:r>
      <w:r>
        <w:rPr>
          <w:color w:val="2B2A29"/>
          <w:w w:val="105"/>
        </w:rPr>
        <w:t>any</w:t>
      </w:r>
      <w:r>
        <w:rPr>
          <w:color w:val="2B2A29"/>
          <w:spacing w:val="-12"/>
          <w:w w:val="105"/>
        </w:rPr>
        <w:t xml:space="preserve"> </w:t>
      </w:r>
      <w:r>
        <w:rPr>
          <w:color w:val="2B2A29"/>
          <w:w w:val="105"/>
        </w:rPr>
        <w:t>time.</w:t>
      </w:r>
    </w:p>
    <w:p>
      <w:pPr>
        <w:pStyle w:val="11"/>
        <w:spacing w:line="304" w:lineRule="auto"/>
        <w:ind w:left="520" w:right="395" w:firstLine="359"/>
      </w:pPr>
      <w:r>
        <w:rPr>
          <w:color w:val="2B2A29"/>
          <w:w w:val="105"/>
        </w:rPr>
        <w:t>这就是自动化测试发挥作用的地方。测试确保我们可以保持特定功能的一致性，并且可以随时运行测试</w:t>
      </w:r>
      <w:r>
        <w:rPr>
          <w:color w:val="2B2A29"/>
          <w:spacing w:val="-12"/>
          <w:w w:val="105"/>
        </w:rPr>
        <w:t>来</w:t>
      </w:r>
      <w:r>
        <w:rPr>
          <w:color w:val="2B2A29"/>
          <w:w w:val="105"/>
        </w:rPr>
        <w:t>验证正确性。</w:t>
      </w:r>
    </w:p>
    <w:p>
      <w:r>
        <w:rPr>
          <w:color w:val="2B2A29"/>
          <w:w w:val="105"/>
        </w:rPr>
        <w:t>There</w:t>
      </w:r>
      <w:r>
        <w:rPr>
          <w:color w:val="2B2A29"/>
          <w:spacing w:val="2"/>
          <w:w w:val="105"/>
        </w:rPr>
        <w:t xml:space="preserve"> </w:t>
      </w:r>
      <w:r>
        <w:rPr>
          <w:color w:val="2B2A29"/>
          <w:w w:val="105"/>
        </w:rPr>
        <w:t>are</w:t>
      </w:r>
      <w:r>
        <w:rPr>
          <w:color w:val="2B2A29"/>
          <w:spacing w:val="1"/>
          <w:w w:val="105"/>
        </w:rPr>
        <w:t xml:space="preserve"> </w:t>
      </w:r>
      <w:r>
        <w:rPr>
          <w:color w:val="2B2A29"/>
          <w:w w:val="105"/>
        </w:rPr>
        <w:t>mainly</w:t>
      </w:r>
      <w:r>
        <w:rPr>
          <w:color w:val="2B2A29"/>
          <w:spacing w:val="2"/>
          <w:w w:val="105"/>
        </w:rPr>
        <w:t xml:space="preserve"> </w:t>
      </w:r>
      <w:r>
        <w:rPr>
          <w:color w:val="2B2A29"/>
          <w:w w:val="105"/>
        </w:rPr>
        <w:t>two</w:t>
      </w:r>
      <w:r>
        <w:rPr>
          <w:color w:val="2B2A29"/>
          <w:spacing w:val="2"/>
          <w:w w:val="105"/>
        </w:rPr>
        <w:t xml:space="preserve"> </w:t>
      </w:r>
      <w:r>
        <w:rPr>
          <w:color w:val="2B2A29"/>
          <w:w w:val="105"/>
        </w:rPr>
        <w:t>types</w:t>
      </w:r>
      <w:r>
        <w:rPr>
          <w:color w:val="2B2A29"/>
          <w:spacing w:val="2"/>
          <w:w w:val="105"/>
        </w:rPr>
        <w:t xml:space="preserve"> </w:t>
      </w:r>
      <w:r>
        <w:rPr>
          <w:color w:val="2B2A29"/>
          <w:w w:val="105"/>
        </w:rPr>
        <w:t>of</w:t>
      </w:r>
      <w:r>
        <w:rPr>
          <w:color w:val="2B2A29"/>
          <w:spacing w:val="2"/>
          <w:w w:val="105"/>
        </w:rPr>
        <w:t xml:space="preserve"> </w:t>
      </w:r>
      <w:r>
        <w:rPr>
          <w:color w:val="2B2A29"/>
          <w:w w:val="105"/>
        </w:rPr>
        <w:t>tests</w:t>
      </w:r>
      <w:r>
        <w:rPr>
          <w:color w:val="2B2A29"/>
          <w:spacing w:val="2"/>
          <w:w w:val="105"/>
        </w:rPr>
        <w:t xml:space="preserve"> </w:t>
      </w:r>
      <w:r>
        <w:rPr>
          <w:color w:val="2B2A29"/>
          <w:w w:val="105"/>
        </w:rPr>
        <w:t>done</w:t>
      </w:r>
      <w:r>
        <w:rPr>
          <w:color w:val="2B2A29"/>
          <w:spacing w:val="2"/>
          <w:w w:val="105"/>
        </w:rPr>
        <w:t xml:space="preserve"> </w:t>
      </w:r>
      <w:r>
        <w:rPr>
          <w:color w:val="2B2A29"/>
          <w:w w:val="105"/>
        </w:rPr>
        <w:t>for</w:t>
      </w:r>
      <w:r>
        <w:rPr>
          <w:color w:val="2B2A29"/>
          <w:spacing w:val="2"/>
          <w:w w:val="105"/>
        </w:rPr>
        <w:t xml:space="preserve"> </w:t>
      </w:r>
      <w:r>
        <w:rPr>
          <w:color w:val="2B2A29"/>
          <w:w w:val="105"/>
        </w:rPr>
        <w:t>computer</w:t>
      </w:r>
      <w:r>
        <w:rPr>
          <w:color w:val="2B2A29"/>
          <w:spacing w:val="2"/>
          <w:w w:val="105"/>
        </w:rPr>
        <w:t xml:space="preserve"> </w:t>
      </w:r>
      <w:r>
        <w:rPr>
          <w:color w:val="2B2A29"/>
          <w:w w:val="105"/>
        </w:rPr>
        <w:t>programs;</w:t>
      </w:r>
      <w:r>
        <w:rPr>
          <w:color w:val="2B2A29"/>
          <w:spacing w:val="2"/>
          <w:w w:val="105"/>
        </w:rPr>
        <w:t xml:space="preserve"> </w:t>
      </w:r>
      <w:r>
        <w:rPr>
          <w:color w:val="2B2A29"/>
          <w:w w:val="105"/>
        </w:rPr>
        <w:t>these</w:t>
      </w:r>
      <w:r>
        <w:rPr>
          <w:color w:val="2B2A29"/>
          <w:spacing w:val="2"/>
          <w:w w:val="105"/>
        </w:rPr>
        <w:t xml:space="preserve"> </w:t>
      </w:r>
      <w:r>
        <w:rPr>
          <w:color w:val="2B2A29"/>
          <w:w w:val="105"/>
        </w:rPr>
        <w:t>are</w:t>
      </w:r>
      <w:r>
        <w:rPr>
          <w:color w:val="2B2A29"/>
          <w:spacing w:val="2"/>
          <w:w w:val="105"/>
        </w:rPr>
        <w:t xml:space="preserve"> </w:t>
      </w:r>
      <w:r>
        <w:rPr>
          <w:color w:val="2B2A29"/>
          <w:w w:val="105"/>
        </w:rPr>
        <w:t>unit</w:t>
      </w:r>
      <w:r>
        <w:rPr>
          <w:color w:val="2B2A29"/>
          <w:spacing w:val="-54"/>
          <w:w w:val="105"/>
        </w:rPr>
        <w:t xml:space="preserve"> </w:t>
      </w:r>
      <w:r>
        <w:rPr>
          <w:color w:val="2B2A29"/>
          <w:w w:val="110"/>
        </w:rPr>
        <w:t>testing</w:t>
      </w:r>
      <w:r>
        <w:rPr>
          <w:color w:val="2B2A29"/>
          <w:spacing w:val="-16"/>
          <w:w w:val="110"/>
        </w:rPr>
        <w:t xml:space="preserve"> </w:t>
      </w:r>
      <w:r>
        <w:rPr>
          <w:color w:val="2B2A29"/>
          <w:w w:val="110"/>
        </w:rPr>
        <w:t>and</w:t>
      </w:r>
      <w:r>
        <w:rPr>
          <w:color w:val="2B2A29"/>
          <w:spacing w:val="-16"/>
          <w:w w:val="110"/>
        </w:rPr>
        <w:t xml:space="preserve"> </w:t>
      </w:r>
      <w:r>
        <w:rPr>
          <w:color w:val="2B2A29"/>
          <w:w w:val="110"/>
        </w:rPr>
        <w:t>integration</w:t>
      </w:r>
      <w:r>
        <w:rPr>
          <w:color w:val="2B2A29"/>
          <w:spacing w:val="-16"/>
          <w:w w:val="110"/>
        </w:rPr>
        <w:t xml:space="preserve"> </w:t>
      </w:r>
      <w:r>
        <w:rPr>
          <w:color w:val="2B2A29"/>
          <w:w w:val="110"/>
        </w:rPr>
        <w:t>testing.</w:t>
      </w:r>
    </w:p>
    <w:p>
      <w:pPr>
        <w:pStyle w:val="11"/>
        <w:spacing w:line="304" w:lineRule="auto"/>
        <w:ind w:left="520" w:right="510" w:firstLine="359"/>
      </w:pPr>
      <w:r>
        <w:rPr>
          <w:color w:val="2B2A29"/>
          <w:w w:val="105"/>
        </w:rPr>
        <w:t>对计算机程序进行的测试主要有两种类型；这些是单元</w:t>
      </w:r>
      <w:r>
        <w:rPr>
          <w:color w:val="2B2A29"/>
          <w:w w:val="110"/>
        </w:rPr>
        <w:t>测试和集成测试。</w:t>
      </w:r>
    </w:p>
    <w:p>
      <w:pPr>
        <w:pStyle w:val="11"/>
        <w:spacing w:before="6"/>
        <w:rPr>
          <w:sz w:val="25"/>
        </w:rPr>
      </w:pPr>
    </w:p>
    <w:p>
      <w:r>
        <w:rPr>
          <w:color w:val="2B2A29"/>
          <w:w w:val="80"/>
        </w:rPr>
        <w:t>Unit</w:t>
      </w:r>
      <w:r>
        <w:rPr>
          <w:color w:val="2B2A29"/>
          <w:spacing w:val="9"/>
          <w:w w:val="80"/>
        </w:rPr>
        <w:t xml:space="preserve"> </w:t>
      </w:r>
      <w:r>
        <w:rPr>
          <w:color w:val="2B2A29"/>
          <w:w w:val="80"/>
        </w:rPr>
        <w:t>Testing</w:t>
      </w:r>
    </w:p>
    <w:p>
      <w:pPr>
        <w:pStyle w:val="5"/>
        <w:spacing w:before="1"/>
        <w:ind w:left="519"/>
      </w:pPr>
      <w:r>
        <w:rPr>
          <w:color w:val="2B2A29"/>
          <w:w w:val="80"/>
        </w:rPr>
        <w:t>单元测试</w:t>
      </w:r>
    </w:p>
    <w:p>
      <w:r>
        <w:rPr>
          <w:color w:val="2B2A29"/>
          <w:w w:val="105"/>
        </w:rPr>
        <w:t>Unit testing is where each lower-level module or function is separately tested, and its</w:t>
      </w:r>
      <w:r>
        <w:rPr>
          <w:color w:val="2B2A29"/>
          <w:spacing w:val="1"/>
          <w:w w:val="105"/>
        </w:rPr>
        <w:t xml:space="preserve"> </w:t>
      </w:r>
      <w:r>
        <w:rPr>
          <w:color w:val="2B2A29"/>
          <w:w w:val="105"/>
        </w:rPr>
        <w:t>correctness</w:t>
      </w:r>
      <w:r>
        <w:rPr>
          <w:color w:val="2B2A29"/>
          <w:spacing w:val="-6"/>
          <w:w w:val="105"/>
        </w:rPr>
        <w:t xml:space="preserve"> </w:t>
      </w:r>
      <w:r>
        <w:rPr>
          <w:color w:val="2B2A29"/>
          <w:w w:val="105"/>
        </w:rPr>
        <w:t>is</w:t>
      </w:r>
      <w:r>
        <w:rPr>
          <w:color w:val="2B2A29"/>
          <w:spacing w:val="-5"/>
          <w:w w:val="105"/>
        </w:rPr>
        <w:t xml:space="preserve"> </w:t>
      </w:r>
      <w:r>
        <w:rPr>
          <w:color w:val="2B2A29"/>
          <w:w w:val="105"/>
        </w:rPr>
        <w:t>verified.</w:t>
      </w:r>
      <w:r>
        <w:rPr>
          <w:color w:val="2B2A29"/>
          <w:spacing w:val="-5"/>
          <w:w w:val="105"/>
        </w:rPr>
        <w:t xml:space="preserve"> </w:t>
      </w:r>
      <w:r>
        <w:rPr>
          <w:color w:val="2B2A29"/>
          <w:w w:val="105"/>
        </w:rPr>
        <w:t>In</w:t>
      </w:r>
      <w:r>
        <w:rPr>
          <w:color w:val="2B2A29"/>
          <w:spacing w:val="-5"/>
          <w:w w:val="105"/>
        </w:rPr>
        <w:t xml:space="preserve"> </w:t>
      </w:r>
      <w:r>
        <w:rPr>
          <w:color w:val="2B2A29"/>
          <w:w w:val="105"/>
        </w:rPr>
        <w:t>relation</w:t>
      </w:r>
      <w:r>
        <w:rPr>
          <w:color w:val="2B2A29"/>
          <w:spacing w:val="-5"/>
          <w:w w:val="105"/>
        </w:rPr>
        <w:t xml:space="preserve"> </w:t>
      </w:r>
      <w:r>
        <w:rPr>
          <w:color w:val="2B2A29"/>
          <w:w w:val="105"/>
        </w:rPr>
        <w:t>to</w:t>
      </w:r>
      <w:r>
        <w:rPr>
          <w:color w:val="2B2A29"/>
          <w:spacing w:val="-5"/>
          <w:w w:val="105"/>
        </w:rPr>
        <w:t xml:space="preserve"> </w:t>
      </w:r>
      <w:r>
        <w:rPr>
          <w:color w:val="2B2A29"/>
          <w:w w:val="105"/>
        </w:rPr>
        <w:t>our</w:t>
      </w:r>
      <w:r>
        <w:rPr>
          <w:color w:val="2B2A29"/>
          <w:spacing w:val="-5"/>
          <w:w w:val="105"/>
        </w:rPr>
        <w:t xml:space="preserve"> </w:t>
      </w:r>
      <w:r>
        <w:rPr>
          <w:rFonts w:ascii="宋体"/>
          <w:color w:val="2B2A29"/>
          <w:w w:val="105"/>
        </w:rPr>
        <w:t>calculator</w:t>
      </w:r>
      <w:r>
        <w:rPr>
          <w:rFonts w:ascii="宋体"/>
          <w:color w:val="2B2A29"/>
          <w:spacing w:val="-63"/>
          <w:w w:val="105"/>
        </w:rPr>
        <w:t xml:space="preserve"> </w:t>
      </w:r>
      <w:r>
        <w:rPr>
          <w:color w:val="2B2A29"/>
          <w:w w:val="105"/>
        </w:rPr>
        <w:t>project,</w:t>
      </w:r>
      <w:r>
        <w:rPr>
          <w:color w:val="2B2A29"/>
          <w:spacing w:val="-5"/>
          <w:w w:val="105"/>
        </w:rPr>
        <w:t xml:space="preserve"> </w:t>
      </w:r>
      <w:r>
        <w:rPr>
          <w:color w:val="2B2A29"/>
          <w:w w:val="105"/>
        </w:rPr>
        <w:t>we</w:t>
      </w:r>
      <w:r>
        <w:rPr>
          <w:color w:val="2B2A29"/>
          <w:spacing w:val="-5"/>
          <w:w w:val="105"/>
        </w:rPr>
        <w:t xml:space="preserve"> </w:t>
      </w:r>
      <w:r>
        <w:rPr>
          <w:color w:val="2B2A29"/>
          <w:w w:val="105"/>
        </w:rPr>
        <w:t>should</w:t>
      </w:r>
      <w:r>
        <w:rPr>
          <w:color w:val="2B2A29"/>
          <w:spacing w:val="-5"/>
          <w:w w:val="105"/>
        </w:rPr>
        <w:t xml:space="preserve"> </w:t>
      </w:r>
      <w:r>
        <w:rPr>
          <w:color w:val="2B2A29"/>
          <w:w w:val="105"/>
        </w:rPr>
        <w:t>have</w:t>
      </w:r>
      <w:r>
        <w:rPr>
          <w:color w:val="2B2A29"/>
          <w:spacing w:val="-5"/>
          <w:w w:val="105"/>
        </w:rPr>
        <w:t xml:space="preserve"> </w:t>
      </w:r>
      <w:r>
        <w:rPr>
          <w:color w:val="2B2A29"/>
          <w:w w:val="105"/>
        </w:rPr>
        <w:t>unit</w:t>
      </w:r>
      <w:r>
        <w:rPr>
          <w:color w:val="2B2A29"/>
          <w:spacing w:val="-6"/>
          <w:w w:val="105"/>
        </w:rPr>
        <w:t xml:space="preserve"> </w:t>
      </w:r>
      <w:r>
        <w:rPr>
          <w:color w:val="2B2A29"/>
          <w:w w:val="105"/>
        </w:rPr>
        <w:t>tests</w:t>
      </w:r>
      <w:r>
        <w:rPr>
          <w:color w:val="2B2A29"/>
          <w:spacing w:val="-54"/>
          <w:w w:val="105"/>
        </w:rPr>
        <w:t xml:space="preserve"> </w:t>
      </w:r>
      <w:r>
        <w:rPr>
          <w:color w:val="2B2A29"/>
          <w:w w:val="105"/>
        </w:rPr>
        <w:t xml:space="preserve">to test the functionality of individual operations found in the </w:t>
      </w:r>
      <w:r>
        <w:rPr>
          <w:rFonts w:ascii="宋体"/>
          <w:color w:val="2B2A29"/>
          <w:w w:val="105"/>
        </w:rPr>
        <w:t xml:space="preserve">calfunctions </w:t>
      </w:r>
      <w:r>
        <w:rPr>
          <w:color w:val="2B2A29"/>
          <w:w w:val="105"/>
        </w:rPr>
        <w:t>and</w:t>
      </w:r>
      <w:r>
        <w:rPr>
          <w:color w:val="2B2A29"/>
          <w:spacing w:val="1"/>
          <w:w w:val="105"/>
        </w:rPr>
        <w:t xml:space="preserve"> </w:t>
      </w:r>
      <w:r>
        <w:rPr>
          <w:rFonts w:ascii="宋体"/>
          <w:color w:val="2B2A29"/>
          <w:w w:val="105"/>
        </w:rPr>
        <w:t>calparser</w:t>
      </w:r>
      <w:r>
        <w:rPr>
          <w:rFonts w:ascii="宋体"/>
          <w:color w:val="2B2A29"/>
          <w:spacing w:val="-71"/>
          <w:w w:val="105"/>
        </w:rPr>
        <w:t xml:space="preserve"> </w:t>
      </w:r>
      <w:r>
        <w:rPr>
          <w:color w:val="2B2A29"/>
          <w:w w:val="105"/>
        </w:rPr>
        <w:t>modules.</w:t>
      </w:r>
    </w:p>
    <w:p>
      <w:pPr>
        <w:pStyle w:val="11"/>
        <w:spacing w:before="198" w:line="278" w:lineRule="auto"/>
        <w:ind w:left="520" w:right="335"/>
      </w:pPr>
      <w:r>
        <w:rPr>
          <w:color w:val="2B2A29"/>
          <w:w w:val="105"/>
        </w:rPr>
        <w:t>单元测试是指对每个较低级别的模块或功能进行单独测试，并验证其正确性。关于我们的</w:t>
      </w:r>
      <w:r>
        <w:rPr>
          <w:rFonts w:ascii="宋体"/>
          <w:color w:val="2B2A29"/>
          <w:w w:val="105"/>
        </w:rPr>
        <w:t>计算器</w:t>
      </w:r>
      <w:r>
        <w:rPr>
          <w:color w:val="2B2A29"/>
          <w:w w:val="105"/>
        </w:rPr>
        <w:t>项目，我们应该进行单元</w:t>
      </w:r>
      <w:r>
        <w:rPr>
          <w:color w:val="2B2A29"/>
          <w:spacing w:val="-6"/>
          <w:w w:val="105"/>
        </w:rPr>
        <w:t>测试，</w:t>
      </w:r>
      <w:r>
        <w:rPr>
          <w:color w:val="2B2A29"/>
          <w:w w:val="105"/>
        </w:rPr>
        <w:t>以测试</w:t>
      </w:r>
      <w:r>
        <w:rPr>
          <w:rFonts w:ascii="宋体"/>
          <w:color w:val="2B2A29"/>
          <w:w w:val="105"/>
        </w:rPr>
        <w:t>calfunctions</w:t>
      </w:r>
      <w:r>
        <w:rPr>
          <w:color w:val="2B2A29"/>
          <w:w w:val="105"/>
        </w:rPr>
        <w:t>和</w:t>
      </w:r>
      <w:r>
        <w:rPr>
          <w:rFonts w:ascii="宋体"/>
          <w:color w:val="2B2A29"/>
          <w:w w:val="105"/>
        </w:rPr>
        <w:t>calparser</w:t>
      </w:r>
      <w:r>
        <w:rPr>
          <w:color w:val="2B2A29"/>
          <w:w w:val="105"/>
        </w:rPr>
        <w:t>模块中各个操作的功能。</w:t>
      </w:r>
    </w:p>
    <w:p>
      <w:pPr>
        <w:spacing w:after="0" w:line="278"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The idea behind unit tests is that if we make sure the lowest-level functionality is</w:t>
      </w:r>
      <w:r>
        <w:rPr>
          <w:color w:val="2B2A29"/>
          <w:spacing w:val="-55"/>
          <w:w w:val="105"/>
        </w:rPr>
        <w:t xml:space="preserve"> </w:t>
      </w:r>
      <w:r>
        <w:rPr>
          <w:color w:val="2B2A29"/>
          <w:w w:val="105"/>
        </w:rPr>
        <w:t>working</w:t>
      </w:r>
      <w:r>
        <w:rPr>
          <w:color w:val="2B2A29"/>
          <w:spacing w:val="-6"/>
          <w:w w:val="105"/>
        </w:rPr>
        <w:t xml:space="preserve"> </w:t>
      </w:r>
      <w:r>
        <w:rPr>
          <w:color w:val="2B2A29"/>
          <w:w w:val="105"/>
        </w:rPr>
        <w:t>properly,</w:t>
      </w:r>
      <w:r>
        <w:rPr>
          <w:color w:val="2B2A29"/>
          <w:spacing w:val="-6"/>
          <w:w w:val="105"/>
        </w:rPr>
        <w:t xml:space="preserve"> </w:t>
      </w:r>
      <w:r>
        <w:rPr>
          <w:color w:val="2B2A29"/>
          <w:w w:val="105"/>
        </w:rPr>
        <w:t>and</w:t>
      </w:r>
      <w:r>
        <w:rPr>
          <w:color w:val="2B2A29"/>
          <w:spacing w:val="-6"/>
          <w:w w:val="105"/>
        </w:rPr>
        <w:t xml:space="preserve"> </w:t>
      </w:r>
      <w:r>
        <w:rPr>
          <w:color w:val="2B2A29"/>
          <w:w w:val="105"/>
        </w:rPr>
        <w:t>we</w:t>
      </w:r>
      <w:r>
        <w:rPr>
          <w:color w:val="2B2A29"/>
          <w:spacing w:val="-6"/>
          <w:w w:val="105"/>
        </w:rPr>
        <w:t xml:space="preserve"> </w:t>
      </w:r>
      <w:r>
        <w:rPr>
          <w:color w:val="2B2A29"/>
          <w:w w:val="105"/>
        </w:rPr>
        <w:t>can</w:t>
      </w:r>
      <w:r>
        <w:rPr>
          <w:color w:val="2B2A29"/>
          <w:spacing w:val="-6"/>
          <w:w w:val="105"/>
        </w:rPr>
        <w:t xml:space="preserve"> </w:t>
      </w:r>
      <w:r>
        <w:rPr>
          <w:color w:val="2B2A29"/>
          <w:w w:val="105"/>
        </w:rPr>
        <w:t>verify</w:t>
      </w:r>
      <w:r>
        <w:rPr>
          <w:color w:val="2B2A29"/>
          <w:spacing w:val="-6"/>
          <w:w w:val="105"/>
        </w:rPr>
        <w:t xml:space="preserve"> </w:t>
      </w:r>
      <w:r>
        <w:rPr>
          <w:color w:val="2B2A29"/>
          <w:w w:val="105"/>
        </w:rPr>
        <w:t>this,</w:t>
      </w:r>
      <w:r>
        <w:rPr>
          <w:color w:val="2B2A29"/>
          <w:spacing w:val="-6"/>
          <w:w w:val="105"/>
        </w:rPr>
        <w:t xml:space="preserve"> </w:t>
      </w:r>
      <w:r>
        <w:rPr>
          <w:color w:val="2B2A29"/>
          <w:w w:val="105"/>
        </w:rPr>
        <w:t>it</w:t>
      </w:r>
      <w:r>
        <w:rPr>
          <w:color w:val="2B2A29"/>
          <w:spacing w:val="-6"/>
          <w:w w:val="105"/>
        </w:rPr>
        <w:t xml:space="preserve"> </w:t>
      </w:r>
      <w:r>
        <w:rPr>
          <w:color w:val="2B2A29"/>
          <w:w w:val="105"/>
        </w:rPr>
        <w:t>will</w:t>
      </w:r>
      <w:r>
        <w:rPr>
          <w:color w:val="2B2A29"/>
          <w:spacing w:val="-6"/>
          <w:w w:val="105"/>
        </w:rPr>
        <w:t xml:space="preserve"> </w:t>
      </w:r>
      <w:r>
        <w:rPr>
          <w:color w:val="2B2A29"/>
          <w:w w:val="105"/>
        </w:rPr>
        <w:t>be</w:t>
      </w:r>
      <w:r>
        <w:rPr>
          <w:color w:val="2B2A29"/>
          <w:spacing w:val="-6"/>
          <w:w w:val="105"/>
        </w:rPr>
        <w:t xml:space="preserve"> </w:t>
      </w:r>
      <w:r>
        <w:rPr>
          <w:color w:val="2B2A29"/>
          <w:w w:val="105"/>
        </w:rPr>
        <w:t>easier</w:t>
      </w:r>
      <w:r>
        <w:rPr>
          <w:color w:val="2B2A29"/>
          <w:spacing w:val="-6"/>
          <w:w w:val="105"/>
        </w:rPr>
        <w:t xml:space="preserve"> </w:t>
      </w:r>
      <w:r>
        <w:rPr>
          <w:color w:val="2B2A29"/>
          <w:w w:val="105"/>
        </w:rPr>
        <w:t>to</w:t>
      </w:r>
      <w:r>
        <w:rPr>
          <w:color w:val="2B2A29"/>
          <w:spacing w:val="-6"/>
          <w:w w:val="105"/>
        </w:rPr>
        <w:t xml:space="preserve"> </w:t>
      </w:r>
      <w:r>
        <w:rPr>
          <w:color w:val="2B2A29"/>
          <w:w w:val="105"/>
        </w:rPr>
        <w:t>implement</w:t>
      </w:r>
      <w:r>
        <w:rPr>
          <w:color w:val="2B2A29"/>
          <w:spacing w:val="-6"/>
          <w:w w:val="105"/>
        </w:rPr>
        <w:t xml:space="preserve"> </w:t>
      </w:r>
      <w:r>
        <w:rPr>
          <w:color w:val="2B2A29"/>
          <w:w w:val="105"/>
        </w:rPr>
        <w:t>and</w:t>
      </w:r>
      <w:r>
        <w:rPr>
          <w:color w:val="2B2A29"/>
          <w:spacing w:val="-6"/>
          <w:w w:val="105"/>
        </w:rPr>
        <w:t xml:space="preserve"> </w:t>
      </w:r>
      <w:r>
        <w:rPr>
          <w:color w:val="2B2A29"/>
          <w:w w:val="105"/>
        </w:rPr>
        <w:t>verify</w:t>
      </w:r>
      <w:r>
        <w:rPr>
          <w:color w:val="2B2A29"/>
          <w:spacing w:val="-6"/>
          <w:w w:val="105"/>
        </w:rPr>
        <w:t xml:space="preserve"> </w:t>
      </w:r>
      <w:r>
        <w:rPr>
          <w:color w:val="2B2A29"/>
          <w:w w:val="105"/>
        </w:rPr>
        <w:t>the</w:t>
      </w:r>
      <w:r>
        <w:rPr>
          <w:color w:val="2B2A29"/>
          <w:spacing w:val="-56"/>
          <w:w w:val="105"/>
        </w:rPr>
        <w:t xml:space="preserve"> </w:t>
      </w:r>
      <w:r>
        <w:rPr>
          <w:color w:val="2B2A29"/>
          <w:w w:val="105"/>
        </w:rPr>
        <w:t>higher-level</w:t>
      </w:r>
      <w:r>
        <w:rPr>
          <w:color w:val="2B2A29"/>
          <w:spacing w:val="-11"/>
          <w:w w:val="105"/>
        </w:rPr>
        <w:t xml:space="preserve"> </w:t>
      </w:r>
      <w:r>
        <w:rPr>
          <w:color w:val="2B2A29"/>
          <w:w w:val="105"/>
        </w:rPr>
        <w:t>features</w:t>
      </w:r>
      <w:r>
        <w:rPr>
          <w:color w:val="2B2A29"/>
          <w:spacing w:val="-10"/>
          <w:w w:val="105"/>
        </w:rPr>
        <w:t xml:space="preserve"> </w:t>
      </w:r>
      <w:r>
        <w:rPr>
          <w:color w:val="2B2A29"/>
          <w:w w:val="105"/>
        </w:rPr>
        <w:t>that</w:t>
      </w:r>
      <w:r>
        <w:rPr>
          <w:color w:val="2B2A29"/>
          <w:spacing w:val="-10"/>
          <w:w w:val="105"/>
        </w:rPr>
        <w:t xml:space="preserve"> </w:t>
      </w:r>
      <w:r>
        <w:rPr>
          <w:color w:val="2B2A29"/>
          <w:w w:val="105"/>
        </w:rPr>
        <w:t>are</w:t>
      </w:r>
      <w:r>
        <w:rPr>
          <w:color w:val="2B2A29"/>
          <w:spacing w:val="-10"/>
          <w:w w:val="105"/>
        </w:rPr>
        <w:t xml:space="preserve"> </w:t>
      </w:r>
      <w:r>
        <w:rPr>
          <w:color w:val="2B2A29"/>
          <w:w w:val="105"/>
        </w:rPr>
        <w:t>built</w:t>
      </w:r>
      <w:r>
        <w:rPr>
          <w:color w:val="2B2A29"/>
          <w:spacing w:val="-10"/>
          <w:w w:val="105"/>
        </w:rPr>
        <w:t xml:space="preserve"> </w:t>
      </w:r>
      <w:r>
        <w:rPr>
          <w:color w:val="2B2A29"/>
          <w:w w:val="105"/>
        </w:rPr>
        <w:t>on</w:t>
      </w:r>
      <w:r>
        <w:rPr>
          <w:color w:val="2B2A29"/>
          <w:spacing w:val="-10"/>
          <w:w w:val="105"/>
        </w:rPr>
        <w:t xml:space="preserve"> </w:t>
      </w:r>
      <w:r>
        <w:rPr>
          <w:color w:val="2B2A29"/>
          <w:w w:val="105"/>
        </w:rPr>
        <w:t>top</w:t>
      </w:r>
      <w:r>
        <w:rPr>
          <w:color w:val="2B2A29"/>
          <w:spacing w:val="-10"/>
          <w:w w:val="105"/>
        </w:rPr>
        <w:t xml:space="preserve"> </w:t>
      </w:r>
      <w:r>
        <w:rPr>
          <w:color w:val="2B2A29"/>
          <w:w w:val="105"/>
        </w:rPr>
        <w:t>of</w:t>
      </w:r>
      <w:r>
        <w:rPr>
          <w:color w:val="2B2A29"/>
          <w:spacing w:val="-10"/>
          <w:w w:val="105"/>
        </w:rPr>
        <w:t xml:space="preserve"> </w:t>
      </w:r>
      <w:r>
        <w:rPr>
          <w:color w:val="2B2A29"/>
          <w:w w:val="105"/>
        </w:rPr>
        <w:t>the</w:t>
      </w:r>
      <w:r>
        <w:rPr>
          <w:color w:val="2B2A29"/>
          <w:spacing w:val="-10"/>
          <w:w w:val="105"/>
        </w:rPr>
        <w:t xml:space="preserve"> </w:t>
      </w:r>
      <w:r>
        <w:rPr>
          <w:color w:val="2B2A29"/>
          <w:w w:val="105"/>
        </w:rPr>
        <w:t>unit-level</w:t>
      </w:r>
      <w:r>
        <w:rPr>
          <w:color w:val="2B2A29"/>
          <w:spacing w:val="-10"/>
          <w:w w:val="105"/>
        </w:rPr>
        <w:t xml:space="preserve"> </w:t>
      </w:r>
      <w:r>
        <w:rPr>
          <w:color w:val="2B2A29"/>
          <w:w w:val="105"/>
        </w:rPr>
        <w:t>features.</w:t>
      </w:r>
    </w:p>
    <w:p>
      <w:pPr>
        <w:pStyle w:val="11"/>
        <w:spacing w:before="85" w:line="304" w:lineRule="auto"/>
        <w:ind w:left="160" w:right="945" w:firstLine="359"/>
        <w:jc w:val="both"/>
      </w:pPr>
      <w:bookmarkStart w:id="108" w:name="_bookmark103"/>
      <w:bookmarkEnd w:id="108"/>
      <w:r>
        <w:rPr>
          <w:color w:val="2B2A29"/>
          <w:w w:val="105"/>
        </w:rPr>
        <w:t>单元测试背后的想法是，如果我们</w:t>
      </w:r>
      <w:r>
        <w:rPr>
          <w:color w:val="2B2A29"/>
          <w:spacing w:val="-6"/>
          <w:w w:val="105"/>
        </w:rPr>
        <w:t>确保最低级</w:t>
      </w:r>
      <w:r>
        <w:rPr>
          <w:color w:val="2B2A29"/>
          <w:w w:val="105"/>
        </w:rPr>
        <w:t>别的功能正常工作，并且我们能够验证这一点，那么将更容易实现和验证构建在单元级</w:t>
      </w:r>
      <w:r>
        <w:rPr>
          <w:color w:val="2B2A29"/>
          <w:spacing w:val="-11"/>
          <w:w w:val="105"/>
        </w:rPr>
        <w:t>别</w:t>
      </w:r>
      <w:r>
        <w:rPr>
          <w:color w:val="2B2A29"/>
          <w:w w:val="105"/>
        </w:rPr>
        <w:t>功能之上</w:t>
      </w:r>
      <w:r>
        <w:rPr>
          <w:color w:val="2B2A29"/>
          <w:spacing w:val="-10"/>
          <w:w w:val="105"/>
        </w:rPr>
        <w:t>的</w:t>
      </w:r>
      <w:r>
        <w:rPr>
          <w:color w:val="2B2A29"/>
          <w:w w:val="105"/>
        </w:rPr>
        <w:t>高级功能。</w:t>
      </w:r>
    </w:p>
    <w:p>
      <w:pPr>
        <w:pStyle w:val="11"/>
        <w:spacing w:before="10"/>
        <w:rPr>
          <w:sz w:val="29"/>
        </w:rPr>
      </w:pPr>
    </w:p>
    <w:p>
      <w:r>
        <w:rPr>
          <w:color w:val="2B2A29"/>
          <w:w w:val="80"/>
        </w:rPr>
        <w:t>Integration</w:t>
      </w:r>
      <w:r>
        <w:rPr>
          <w:color w:val="2B2A29"/>
          <w:spacing w:val="38"/>
          <w:w w:val="80"/>
        </w:rPr>
        <w:t xml:space="preserve"> </w:t>
      </w:r>
      <w:r>
        <w:rPr>
          <w:color w:val="2B2A29"/>
          <w:w w:val="80"/>
        </w:rPr>
        <w:t>Testing</w:t>
      </w:r>
    </w:p>
    <w:p>
      <w:pPr>
        <w:pStyle w:val="5"/>
        <w:ind w:left="159"/>
      </w:pPr>
      <w:r>
        <w:rPr>
          <w:color w:val="2B2A29"/>
          <w:w w:val="80"/>
        </w:rPr>
        <w:t>集成测试</w:t>
      </w:r>
    </w:p>
    <w:p>
      <w:r>
        <w:rPr>
          <w:color w:val="2B2A29"/>
          <w:w w:val="105"/>
        </w:rPr>
        <w:t>Integration testing is done to make sure that the</w:t>
      </w:r>
      <w:r>
        <w:rPr>
          <w:color w:val="2B2A29"/>
          <w:spacing w:val="1"/>
          <w:w w:val="105"/>
        </w:rPr>
        <w:t xml:space="preserve"> </w:t>
      </w:r>
      <w:r>
        <w:rPr>
          <w:color w:val="2B2A29"/>
          <w:w w:val="105"/>
        </w:rPr>
        <w:t>lower-level modules work correctly</w:t>
      </w:r>
      <w:r>
        <w:rPr>
          <w:color w:val="2B2A29"/>
          <w:spacing w:val="-55"/>
          <w:w w:val="105"/>
        </w:rPr>
        <w:t xml:space="preserve"> </w:t>
      </w:r>
      <w:r>
        <w:rPr>
          <w:color w:val="2B2A29"/>
          <w:w w:val="105"/>
        </w:rPr>
        <w:t>with each other. This basically tests the module’s interfaces and whether they are</w:t>
      </w:r>
      <w:r>
        <w:rPr>
          <w:color w:val="2B2A29"/>
          <w:spacing w:val="1"/>
          <w:w w:val="105"/>
        </w:rPr>
        <w:t xml:space="preserve"> </w:t>
      </w:r>
      <w:r>
        <w:rPr>
          <w:color w:val="2B2A29"/>
          <w:w w:val="105"/>
        </w:rPr>
        <w:t>still</w:t>
      </w:r>
      <w:r>
        <w:rPr>
          <w:color w:val="2B2A29"/>
          <w:spacing w:val="6"/>
          <w:w w:val="105"/>
        </w:rPr>
        <w:t xml:space="preserve"> </w:t>
      </w:r>
      <w:r>
        <w:rPr>
          <w:color w:val="2B2A29"/>
          <w:w w:val="105"/>
        </w:rPr>
        <w:t>compatible</w:t>
      </w:r>
      <w:r>
        <w:rPr>
          <w:color w:val="2B2A29"/>
          <w:spacing w:val="6"/>
          <w:w w:val="105"/>
        </w:rPr>
        <w:t xml:space="preserve"> </w:t>
      </w:r>
      <w:r>
        <w:rPr>
          <w:color w:val="2B2A29"/>
          <w:w w:val="105"/>
        </w:rPr>
        <w:t>with</w:t>
      </w:r>
      <w:r>
        <w:rPr>
          <w:color w:val="2B2A29"/>
          <w:spacing w:val="6"/>
          <w:w w:val="105"/>
        </w:rPr>
        <w:t xml:space="preserve"> </w:t>
      </w:r>
      <w:r>
        <w:rPr>
          <w:color w:val="2B2A29"/>
          <w:w w:val="105"/>
        </w:rPr>
        <w:t>each</w:t>
      </w:r>
      <w:r>
        <w:rPr>
          <w:color w:val="2B2A29"/>
          <w:spacing w:val="6"/>
          <w:w w:val="105"/>
        </w:rPr>
        <w:t xml:space="preserve"> </w:t>
      </w:r>
      <w:r>
        <w:rPr>
          <w:color w:val="2B2A29"/>
          <w:w w:val="105"/>
        </w:rPr>
        <w:t>other</w:t>
      </w:r>
      <w:r>
        <w:rPr>
          <w:color w:val="2B2A29"/>
          <w:spacing w:val="6"/>
          <w:w w:val="105"/>
        </w:rPr>
        <w:t xml:space="preserve"> </w:t>
      </w:r>
      <w:r>
        <w:rPr>
          <w:color w:val="2B2A29"/>
          <w:w w:val="105"/>
        </w:rPr>
        <w:t>when</w:t>
      </w:r>
      <w:r>
        <w:rPr>
          <w:color w:val="2B2A29"/>
          <w:spacing w:val="6"/>
          <w:w w:val="105"/>
        </w:rPr>
        <w:t xml:space="preserve"> </w:t>
      </w:r>
      <w:r>
        <w:rPr>
          <w:color w:val="2B2A29"/>
          <w:w w:val="105"/>
        </w:rPr>
        <w:t>cooperating</w:t>
      </w:r>
      <w:r>
        <w:rPr>
          <w:color w:val="2B2A29"/>
          <w:spacing w:val="6"/>
          <w:w w:val="105"/>
        </w:rPr>
        <w:t xml:space="preserve"> </w:t>
      </w:r>
      <w:r>
        <w:rPr>
          <w:color w:val="2B2A29"/>
          <w:w w:val="105"/>
        </w:rPr>
        <w:t>to</w:t>
      </w:r>
      <w:r>
        <w:rPr>
          <w:color w:val="2B2A29"/>
          <w:spacing w:val="6"/>
          <w:w w:val="105"/>
        </w:rPr>
        <w:t xml:space="preserve"> </w:t>
      </w:r>
      <w:r>
        <w:rPr>
          <w:color w:val="2B2A29"/>
          <w:w w:val="105"/>
        </w:rPr>
        <w:t>build</w:t>
      </w:r>
      <w:r>
        <w:rPr>
          <w:color w:val="2B2A29"/>
          <w:spacing w:val="6"/>
          <w:w w:val="105"/>
        </w:rPr>
        <w:t xml:space="preserve"> </w:t>
      </w:r>
      <w:r>
        <w:rPr>
          <w:color w:val="2B2A29"/>
          <w:w w:val="105"/>
        </w:rPr>
        <w:t>up</w:t>
      </w:r>
      <w:r>
        <w:rPr>
          <w:color w:val="2B2A29"/>
          <w:spacing w:val="6"/>
          <w:w w:val="105"/>
        </w:rPr>
        <w:t xml:space="preserve"> </w:t>
      </w:r>
      <w:r>
        <w:rPr>
          <w:color w:val="2B2A29"/>
          <w:w w:val="105"/>
        </w:rPr>
        <w:t>high-level</w:t>
      </w:r>
      <w:r>
        <w:rPr>
          <w:color w:val="2B2A29"/>
          <w:spacing w:val="6"/>
          <w:w w:val="105"/>
        </w:rPr>
        <w:t xml:space="preserve"> </w:t>
      </w:r>
      <w:r>
        <w:rPr>
          <w:color w:val="2B2A29"/>
          <w:w w:val="105"/>
        </w:rPr>
        <w:t>features.</w:t>
      </w:r>
      <w:r>
        <w:rPr>
          <w:color w:val="2B2A29"/>
          <w:spacing w:val="1"/>
          <w:w w:val="105"/>
        </w:rPr>
        <w:t xml:space="preserve"> </w:t>
      </w:r>
      <w:r>
        <w:rPr>
          <w:color w:val="2B2A29"/>
          <w:w w:val="105"/>
        </w:rPr>
        <w:t>In</w:t>
      </w:r>
      <w:r>
        <w:rPr>
          <w:color w:val="2B2A29"/>
          <w:spacing w:val="-9"/>
          <w:w w:val="105"/>
        </w:rPr>
        <w:t xml:space="preserve"> </w:t>
      </w:r>
      <w:r>
        <w:rPr>
          <w:color w:val="2B2A29"/>
          <w:w w:val="105"/>
        </w:rPr>
        <w:t>our</w:t>
      </w:r>
      <w:r>
        <w:rPr>
          <w:color w:val="2B2A29"/>
          <w:spacing w:val="-8"/>
          <w:w w:val="105"/>
        </w:rPr>
        <w:t xml:space="preserve"> </w:t>
      </w:r>
      <w:r>
        <w:rPr>
          <w:rFonts w:ascii="宋体" w:hAnsi="宋体"/>
          <w:color w:val="2B2A29"/>
          <w:w w:val="105"/>
        </w:rPr>
        <w:t>calculator</w:t>
      </w:r>
      <w:r>
        <w:rPr>
          <w:rFonts w:ascii="宋体" w:hAnsi="宋体"/>
          <w:color w:val="2B2A29"/>
          <w:spacing w:val="-66"/>
          <w:w w:val="105"/>
        </w:rPr>
        <w:t xml:space="preserve"> </w:t>
      </w:r>
      <w:r>
        <w:rPr>
          <w:color w:val="2B2A29"/>
          <w:w w:val="105"/>
        </w:rPr>
        <w:t>project,</w:t>
      </w:r>
      <w:r>
        <w:rPr>
          <w:color w:val="2B2A29"/>
          <w:spacing w:val="-8"/>
          <w:w w:val="105"/>
        </w:rPr>
        <w:t xml:space="preserve"> </w:t>
      </w:r>
      <w:r>
        <w:rPr>
          <w:color w:val="2B2A29"/>
          <w:w w:val="105"/>
        </w:rPr>
        <w:t>a</w:t>
      </w:r>
      <w:r>
        <w:rPr>
          <w:color w:val="2B2A29"/>
          <w:spacing w:val="-8"/>
          <w:w w:val="105"/>
        </w:rPr>
        <w:t xml:space="preserve"> </w:t>
      </w:r>
      <w:r>
        <w:rPr>
          <w:color w:val="2B2A29"/>
          <w:w w:val="105"/>
        </w:rPr>
        <w:t>point</w:t>
      </w:r>
      <w:r>
        <w:rPr>
          <w:color w:val="2B2A29"/>
          <w:spacing w:val="-8"/>
          <w:w w:val="105"/>
        </w:rPr>
        <w:t xml:space="preserve"> </w:t>
      </w:r>
      <w:r>
        <w:rPr>
          <w:color w:val="2B2A29"/>
          <w:w w:val="105"/>
        </w:rPr>
        <w:t>of</w:t>
      </w:r>
      <w:r>
        <w:rPr>
          <w:color w:val="2B2A29"/>
          <w:spacing w:val="-8"/>
          <w:w w:val="105"/>
        </w:rPr>
        <w:t xml:space="preserve"> </w:t>
      </w:r>
      <w:r>
        <w:rPr>
          <w:color w:val="2B2A29"/>
          <w:w w:val="105"/>
        </w:rPr>
        <w:t>integration</w:t>
      </w:r>
      <w:r>
        <w:rPr>
          <w:color w:val="2B2A29"/>
          <w:spacing w:val="-8"/>
          <w:w w:val="105"/>
        </w:rPr>
        <w:t xml:space="preserve"> </w:t>
      </w:r>
      <w:r>
        <w:rPr>
          <w:color w:val="2B2A29"/>
          <w:w w:val="105"/>
        </w:rPr>
        <w:t>is</w:t>
      </w:r>
      <w:r>
        <w:rPr>
          <w:color w:val="2B2A29"/>
          <w:spacing w:val="-8"/>
          <w:w w:val="105"/>
        </w:rPr>
        <w:t xml:space="preserve"> </w:t>
      </w:r>
      <w:r>
        <w:rPr>
          <w:color w:val="2B2A29"/>
          <w:w w:val="105"/>
        </w:rPr>
        <w:t>when</w:t>
      </w:r>
      <w:r>
        <w:rPr>
          <w:color w:val="2B2A29"/>
          <w:spacing w:val="-8"/>
          <w:w w:val="105"/>
        </w:rPr>
        <w:t xml:space="preserve"> </w:t>
      </w:r>
      <w:r>
        <w:rPr>
          <w:color w:val="2B2A29"/>
          <w:w w:val="105"/>
        </w:rPr>
        <w:t>the</w:t>
      </w:r>
      <w:r>
        <w:rPr>
          <w:color w:val="2B2A29"/>
          <w:spacing w:val="-9"/>
          <w:w w:val="105"/>
        </w:rPr>
        <w:t xml:space="preserve"> </w:t>
      </w:r>
      <w:r>
        <w:rPr>
          <w:rFonts w:ascii="宋体" w:hAnsi="宋体"/>
          <w:color w:val="2B2A29"/>
          <w:w w:val="105"/>
        </w:rPr>
        <w:t>calapp</w:t>
      </w:r>
      <w:r>
        <w:rPr>
          <w:rFonts w:ascii="宋体" w:hAnsi="宋体"/>
          <w:color w:val="2B2A29"/>
          <w:spacing w:val="-65"/>
          <w:w w:val="105"/>
        </w:rPr>
        <w:t xml:space="preserve"> </w:t>
      </w:r>
      <w:r>
        <w:rPr>
          <w:color w:val="2B2A29"/>
          <w:w w:val="105"/>
        </w:rPr>
        <w:t>interfaces</w:t>
      </w:r>
      <w:r>
        <w:rPr>
          <w:color w:val="2B2A29"/>
          <w:spacing w:val="-9"/>
          <w:w w:val="105"/>
        </w:rPr>
        <w:t xml:space="preserve"> </w:t>
      </w:r>
      <w:r>
        <w:rPr>
          <w:color w:val="2B2A29"/>
          <w:w w:val="105"/>
        </w:rPr>
        <w:t>with</w:t>
      </w:r>
      <w:r>
        <w:rPr>
          <w:color w:val="2B2A29"/>
          <w:spacing w:val="1"/>
          <w:w w:val="105"/>
        </w:rPr>
        <w:t xml:space="preserve"> </w:t>
      </w:r>
      <w:r>
        <w:rPr>
          <w:color w:val="2B2A29"/>
          <w:w w:val="105"/>
        </w:rPr>
        <w:t>the</w:t>
      </w:r>
      <w:r>
        <w:rPr>
          <w:color w:val="2B2A29"/>
          <w:spacing w:val="-3"/>
          <w:w w:val="105"/>
        </w:rPr>
        <w:t xml:space="preserve"> </w:t>
      </w:r>
      <w:r>
        <w:rPr>
          <w:color w:val="2B2A29"/>
          <w:w w:val="105"/>
        </w:rPr>
        <w:t>modules</w:t>
      </w:r>
      <w:r>
        <w:rPr>
          <w:color w:val="2B2A29"/>
          <w:spacing w:val="-3"/>
          <w:w w:val="105"/>
        </w:rPr>
        <w:t xml:space="preserve"> </w:t>
      </w:r>
      <w:r>
        <w:rPr>
          <w:rFonts w:ascii="宋体" w:hAnsi="宋体"/>
          <w:color w:val="2B2A29"/>
          <w:w w:val="105"/>
        </w:rPr>
        <w:t>calfunctions</w:t>
      </w:r>
      <w:r>
        <w:rPr>
          <w:rFonts w:ascii="宋体" w:hAnsi="宋体"/>
          <w:color w:val="2B2A29"/>
          <w:spacing w:val="-61"/>
          <w:w w:val="105"/>
        </w:rPr>
        <w:t xml:space="preserve"> </w:t>
      </w:r>
      <w:r>
        <w:rPr>
          <w:color w:val="2B2A29"/>
          <w:w w:val="105"/>
        </w:rPr>
        <w:t>and</w:t>
      </w:r>
      <w:r>
        <w:rPr>
          <w:color w:val="2B2A29"/>
          <w:spacing w:val="-2"/>
          <w:w w:val="105"/>
        </w:rPr>
        <w:t xml:space="preserve"> </w:t>
      </w:r>
      <w:r>
        <w:rPr>
          <w:rFonts w:ascii="宋体" w:hAnsi="宋体"/>
          <w:color w:val="2B2A29"/>
          <w:w w:val="105"/>
        </w:rPr>
        <w:t>calparser</w:t>
      </w:r>
      <w:r>
        <w:rPr>
          <w:rFonts w:ascii="宋体" w:hAnsi="宋体"/>
          <w:color w:val="2B2A29"/>
          <w:spacing w:val="-61"/>
          <w:w w:val="105"/>
        </w:rPr>
        <w:t xml:space="preserve"> </w:t>
      </w:r>
      <w:r>
        <w:rPr>
          <w:color w:val="2B2A29"/>
          <w:w w:val="105"/>
        </w:rPr>
        <w:t>in</w:t>
      </w:r>
      <w:r>
        <w:rPr>
          <w:color w:val="2B2A29"/>
          <w:spacing w:val="-3"/>
          <w:w w:val="105"/>
        </w:rPr>
        <w:t xml:space="preserve"> </w:t>
      </w:r>
      <w:r>
        <w:rPr>
          <w:color w:val="2B2A29"/>
          <w:w w:val="105"/>
        </w:rPr>
        <w:t>parsing</w:t>
      </w:r>
      <w:r>
        <w:rPr>
          <w:color w:val="2B2A29"/>
          <w:spacing w:val="-2"/>
          <w:w w:val="105"/>
        </w:rPr>
        <w:t xml:space="preserve"> </w:t>
      </w:r>
      <w:r>
        <w:rPr>
          <w:color w:val="2B2A29"/>
          <w:w w:val="105"/>
        </w:rPr>
        <w:t>a</w:t>
      </w:r>
      <w:r>
        <w:rPr>
          <w:color w:val="2B2A29"/>
          <w:spacing w:val="-3"/>
          <w:w w:val="105"/>
        </w:rPr>
        <w:t xml:space="preserve"> </w:t>
      </w:r>
      <w:r>
        <w:rPr>
          <w:color w:val="2B2A29"/>
          <w:w w:val="105"/>
        </w:rPr>
        <w:t>user</w:t>
      </w:r>
      <w:r>
        <w:rPr>
          <w:color w:val="2B2A29"/>
          <w:spacing w:val="-3"/>
          <w:w w:val="105"/>
        </w:rPr>
        <w:t xml:space="preserve"> </w:t>
      </w:r>
      <w:r>
        <w:rPr>
          <w:color w:val="2B2A29"/>
          <w:w w:val="105"/>
        </w:rPr>
        <w:t>request</w:t>
      </w:r>
      <w:r>
        <w:rPr>
          <w:color w:val="2B2A29"/>
          <w:spacing w:val="-3"/>
          <w:w w:val="105"/>
        </w:rPr>
        <w:t xml:space="preserve"> </w:t>
      </w:r>
      <w:r>
        <w:rPr>
          <w:color w:val="2B2A29"/>
          <w:w w:val="105"/>
        </w:rPr>
        <w:t>and</w:t>
      </w:r>
      <w:r>
        <w:rPr>
          <w:color w:val="2B2A29"/>
          <w:spacing w:val="-2"/>
          <w:w w:val="105"/>
        </w:rPr>
        <w:t xml:space="preserve"> </w:t>
      </w:r>
      <w:r>
        <w:rPr>
          <w:color w:val="2B2A29"/>
          <w:w w:val="105"/>
        </w:rPr>
        <w:t>executing</w:t>
      </w:r>
      <w:r>
        <w:rPr>
          <w:color w:val="2B2A29"/>
          <w:spacing w:val="1"/>
          <w:w w:val="105"/>
        </w:rPr>
        <w:t xml:space="preserve"> </w:t>
      </w:r>
      <w:r>
        <w:rPr>
          <w:color w:val="2B2A29"/>
          <w:w w:val="105"/>
        </w:rPr>
        <w:t xml:space="preserve">a calculator operation. We should verify that the operations done by </w:t>
      </w:r>
      <w:r>
        <w:rPr>
          <w:rFonts w:ascii="宋体" w:hAnsi="宋体"/>
          <w:color w:val="2B2A29"/>
          <w:w w:val="105"/>
        </w:rPr>
        <w:t xml:space="preserve">calapp </w:t>
      </w:r>
      <w:r>
        <w:rPr>
          <w:color w:val="2B2A29"/>
          <w:w w:val="105"/>
        </w:rPr>
        <w:t>with</w:t>
      </w:r>
      <w:r>
        <w:rPr>
          <w:color w:val="2B2A29"/>
          <w:spacing w:val="1"/>
          <w:w w:val="105"/>
        </w:rPr>
        <w:t xml:space="preserve"> </w:t>
      </w:r>
      <w:r>
        <w:rPr>
          <w:rFonts w:ascii="宋体" w:hAnsi="宋体"/>
          <w:color w:val="2B2A29"/>
        </w:rPr>
        <w:t>calparser</w:t>
      </w:r>
      <w:r>
        <w:rPr>
          <w:rFonts w:ascii="宋体" w:hAnsi="宋体"/>
          <w:color w:val="2B2A29"/>
          <w:spacing w:val="-63"/>
        </w:rPr>
        <w:t xml:space="preserve"> </w:t>
      </w:r>
      <w:r>
        <w:rPr>
          <w:color w:val="2B2A29"/>
        </w:rPr>
        <w:t>and</w:t>
      </w:r>
      <w:r>
        <w:rPr>
          <w:color w:val="2B2A29"/>
          <w:spacing w:val="-7"/>
        </w:rPr>
        <w:t xml:space="preserve"> </w:t>
      </w:r>
      <w:r>
        <w:rPr>
          <w:rFonts w:ascii="宋体" w:hAnsi="宋体"/>
          <w:color w:val="2B2A29"/>
        </w:rPr>
        <w:t>calfunctions</w:t>
      </w:r>
      <w:r>
        <w:rPr>
          <w:rFonts w:ascii="宋体" w:hAnsi="宋体"/>
          <w:color w:val="2B2A29"/>
          <w:spacing w:val="-63"/>
        </w:rPr>
        <w:t xml:space="preserve"> </w:t>
      </w:r>
      <w:r>
        <w:rPr>
          <w:color w:val="2B2A29"/>
        </w:rPr>
        <w:t>remain</w:t>
      </w:r>
      <w:r>
        <w:rPr>
          <w:color w:val="2B2A29"/>
          <w:spacing w:val="-7"/>
        </w:rPr>
        <w:t xml:space="preserve"> </w:t>
      </w:r>
      <w:r>
        <w:rPr>
          <w:color w:val="2B2A29"/>
        </w:rPr>
        <w:t>compatible.</w:t>
      </w:r>
    </w:p>
    <w:p>
      <w:pPr>
        <w:pStyle w:val="11"/>
        <w:spacing w:before="199" w:line="285" w:lineRule="auto"/>
        <w:ind w:left="160" w:right="1023"/>
      </w:pPr>
      <w:r>
        <w:rPr>
          <w:color w:val="2B2A29"/>
          <w:w w:val="105"/>
        </w:rPr>
        <w:t>进行集成测试以确保较低级别的模块彼此正确工作。这基本上测试了模块的接口，以及它们在合作构建高级功能时是否仍然彼此兼容。在我们的</w:t>
      </w:r>
      <w:r>
        <w:rPr>
          <w:rFonts w:ascii="宋体" w:hAnsi="宋体"/>
          <w:color w:val="2B2A29"/>
          <w:w w:val="105"/>
        </w:rPr>
        <w:t>计算器</w:t>
      </w:r>
      <w:r>
        <w:rPr>
          <w:color w:val="2B2A29"/>
          <w:w w:val="105"/>
        </w:rPr>
        <w:t>项目中，一个集成点是</w:t>
      </w:r>
      <w:r>
        <w:rPr>
          <w:rFonts w:ascii="宋体" w:hAnsi="宋体"/>
          <w:color w:val="2B2A29"/>
          <w:w w:val="105"/>
        </w:rPr>
        <w:t>calapp</w:t>
      </w:r>
      <w:r>
        <w:rPr>
          <w:color w:val="2B2A29"/>
          <w:w w:val="105"/>
        </w:rPr>
        <w:t>在解析用户请求和执行计算器操作时</w:t>
      </w:r>
      <w:r>
        <w:rPr>
          <w:color w:val="2B2A29"/>
          <w:spacing w:val="-8"/>
          <w:w w:val="105"/>
        </w:rPr>
        <w:t>与</w:t>
      </w:r>
      <w:r>
        <w:rPr>
          <w:rFonts w:ascii="宋体" w:hAnsi="宋体"/>
          <w:color w:val="2B2A29"/>
          <w:w w:val="105"/>
        </w:rPr>
        <w:t>calfunctions</w:t>
      </w:r>
      <w:r>
        <w:rPr>
          <w:color w:val="2B2A29"/>
          <w:w w:val="105"/>
        </w:rPr>
        <w:t>和</w:t>
      </w:r>
      <w:r>
        <w:rPr>
          <w:rFonts w:ascii="宋体" w:hAnsi="宋体"/>
          <w:color w:val="2B2A29"/>
          <w:w w:val="105"/>
        </w:rPr>
        <w:t>calparser</w:t>
      </w:r>
      <w:r>
        <w:rPr>
          <w:color w:val="2B2A29"/>
          <w:w w:val="105"/>
        </w:rPr>
        <w:t>模块</w:t>
      </w:r>
      <w:r>
        <w:rPr>
          <w:color w:val="2B2A29"/>
          <w:spacing w:val="-9"/>
          <w:w w:val="105"/>
        </w:rPr>
        <w:t>接口</w:t>
      </w:r>
      <w:r>
        <w:rPr>
          <w:color w:val="2B2A29"/>
          <w:w w:val="105"/>
        </w:rPr>
        <w:t>。我们应该验证</w:t>
      </w:r>
      <w:r>
        <w:rPr>
          <w:rFonts w:ascii="宋体" w:hAnsi="宋体"/>
          <w:color w:val="2B2A29"/>
          <w:w w:val="105"/>
        </w:rPr>
        <w:t>calapp</w:t>
      </w:r>
      <w:r>
        <w:rPr>
          <w:rFonts w:ascii="宋体" w:hAnsi="宋体"/>
          <w:color w:val="2B2A29"/>
        </w:rPr>
        <w:t>与</w:t>
      </w:r>
      <w:r>
        <w:rPr>
          <w:rFonts w:ascii="宋体" w:hAnsi="宋体"/>
          <w:color w:val="2B2A29"/>
          <w:w w:val="105"/>
        </w:rPr>
        <w:t>calparser</w:t>
      </w:r>
      <w:r>
        <w:rPr>
          <w:color w:val="2B2A29"/>
        </w:rPr>
        <w:t>和</w:t>
      </w:r>
      <w:r>
        <w:rPr>
          <w:rFonts w:ascii="宋体" w:hAnsi="宋体"/>
          <w:color w:val="2B2A29"/>
        </w:rPr>
        <w:t>calfunctions</w:t>
      </w:r>
      <w:r>
        <w:rPr>
          <w:color w:val="2B2A29"/>
          <w:w w:val="105"/>
        </w:rPr>
        <w:t>的操作</w:t>
      </w:r>
      <w:r>
        <w:rPr>
          <w:color w:val="2B2A29"/>
        </w:rPr>
        <w:t>是否兼容。</w:t>
      </w:r>
    </w:p>
    <w:p>
      <w:pPr>
        <w:pStyle w:val="11"/>
        <w:spacing w:before="9"/>
        <w:rPr>
          <w:sz w:val="29"/>
        </w:rPr>
      </w:pPr>
    </w:p>
    <w:p>
      <w:r>
        <w:rPr>
          <w:color w:val="2B2A29"/>
          <w:w w:val="80"/>
        </w:rPr>
        <w:t>Ballerina</w:t>
      </w:r>
      <w:r>
        <w:rPr>
          <w:color w:val="2B2A29"/>
          <w:spacing w:val="44"/>
          <w:w w:val="80"/>
        </w:rPr>
        <w:t xml:space="preserve"> </w:t>
      </w:r>
      <w:r>
        <w:rPr>
          <w:color w:val="2B2A29"/>
          <w:w w:val="80"/>
        </w:rPr>
        <w:t>Test</w:t>
      </w:r>
      <w:r>
        <w:rPr>
          <w:color w:val="2B2A29"/>
          <w:spacing w:val="45"/>
          <w:w w:val="80"/>
        </w:rPr>
        <w:t xml:space="preserve"> </w:t>
      </w:r>
      <w:r>
        <w:rPr>
          <w:color w:val="2B2A29"/>
          <w:w w:val="80"/>
        </w:rPr>
        <w:t>Framework</w:t>
      </w:r>
    </w:p>
    <w:p>
      <w:pPr>
        <w:pStyle w:val="5"/>
        <w:ind w:left="160"/>
      </w:pPr>
      <w:r>
        <w:rPr>
          <w:color w:val="2B2A29"/>
          <w:w w:val="80"/>
        </w:rPr>
        <w:t>芭蕾舞测试框架</w:t>
      </w:r>
    </w:p>
    <w:p>
      <w:r>
        <w:rPr>
          <w:color w:val="2B2A29"/>
          <w:w w:val="105"/>
        </w:rPr>
        <w:t>The</w:t>
      </w:r>
      <w:r>
        <w:rPr>
          <w:color w:val="2B2A29"/>
          <w:spacing w:val="3"/>
          <w:w w:val="105"/>
        </w:rPr>
        <w:t xml:space="preserve"> </w:t>
      </w:r>
      <w:r>
        <w:rPr>
          <w:color w:val="2B2A29"/>
          <w:w w:val="105"/>
        </w:rPr>
        <w:t>Ballerina</w:t>
      </w:r>
      <w:r>
        <w:rPr>
          <w:color w:val="2B2A29"/>
          <w:spacing w:val="4"/>
          <w:w w:val="105"/>
        </w:rPr>
        <w:t xml:space="preserve"> </w:t>
      </w:r>
      <w:r>
        <w:rPr>
          <w:color w:val="2B2A29"/>
          <w:w w:val="105"/>
        </w:rPr>
        <w:t>test</w:t>
      </w:r>
      <w:r>
        <w:rPr>
          <w:color w:val="2B2A29"/>
          <w:spacing w:val="4"/>
          <w:w w:val="105"/>
        </w:rPr>
        <w:t xml:space="preserve"> </w:t>
      </w:r>
      <w:r>
        <w:rPr>
          <w:color w:val="2B2A29"/>
          <w:w w:val="105"/>
        </w:rPr>
        <w:t>framework</w:t>
      </w:r>
      <w:r>
        <w:rPr>
          <w:color w:val="2B2A29"/>
          <w:spacing w:val="3"/>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used</w:t>
      </w:r>
      <w:r>
        <w:rPr>
          <w:color w:val="2B2A29"/>
          <w:spacing w:val="4"/>
          <w:w w:val="105"/>
        </w:rPr>
        <w:t xml:space="preserve"> </w:t>
      </w:r>
      <w:r>
        <w:rPr>
          <w:color w:val="2B2A29"/>
          <w:w w:val="105"/>
        </w:rPr>
        <w:t>to</w:t>
      </w:r>
      <w:r>
        <w:rPr>
          <w:color w:val="2B2A29"/>
          <w:spacing w:val="3"/>
          <w:w w:val="105"/>
        </w:rPr>
        <w:t xml:space="preserve"> </w:t>
      </w:r>
      <w:r>
        <w:rPr>
          <w:color w:val="2B2A29"/>
          <w:w w:val="105"/>
        </w:rPr>
        <w:t>implement</w:t>
      </w:r>
      <w:r>
        <w:rPr>
          <w:color w:val="2B2A29"/>
          <w:spacing w:val="4"/>
          <w:w w:val="105"/>
        </w:rPr>
        <w:t xml:space="preserve"> </w:t>
      </w:r>
      <w:r>
        <w:rPr>
          <w:color w:val="2B2A29"/>
          <w:w w:val="105"/>
        </w:rPr>
        <w:t>unit</w:t>
      </w:r>
      <w:r>
        <w:rPr>
          <w:color w:val="2B2A29"/>
          <w:spacing w:val="4"/>
          <w:w w:val="105"/>
        </w:rPr>
        <w:t xml:space="preserve"> </w:t>
      </w:r>
      <w:r>
        <w:rPr>
          <w:color w:val="2B2A29"/>
          <w:w w:val="105"/>
        </w:rPr>
        <w:t>and</w:t>
      </w:r>
      <w:r>
        <w:rPr>
          <w:color w:val="2B2A29"/>
          <w:spacing w:val="3"/>
          <w:w w:val="105"/>
        </w:rPr>
        <w:t xml:space="preserve"> </w:t>
      </w:r>
      <w:r>
        <w:rPr>
          <w:color w:val="2B2A29"/>
          <w:w w:val="105"/>
        </w:rPr>
        <w:t>integration</w:t>
      </w:r>
      <w:r>
        <w:rPr>
          <w:color w:val="2B2A29"/>
          <w:spacing w:val="4"/>
          <w:w w:val="105"/>
        </w:rPr>
        <w:t xml:space="preserve"> </w:t>
      </w:r>
      <w:r>
        <w:rPr>
          <w:color w:val="2B2A29"/>
          <w:w w:val="105"/>
        </w:rPr>
        <w:t>testing.</w:t>
      </w:r>
    </w:p>
    <w:p>
      <w:pPr>
        <w:pStyle w:val="11"/>
        <w:spacing w:before="198"/>
        <w:ind w:left="160"/>
      </w:pPr>
      <w:r>
        <w:rPr>
          <w:color w:val="2B2A29"/>
          <w:w w:val="105"/>
        </w:rPr>
        <w:t>Ballerina测试框架可用于实现单元和集成测试。</w:t>
      </w:r>
    </w:p>
    <w:p>
      <w:pPr>
        <w:pStyle w:val="11"/>
        <w:spacing w:before="5"/>
        <w:rPr>
          <w:sz w:val="25"/>
        </w:rPr>
      </w:pPr>
    </w:p>
    <w:p>
      <w:r>
        <w:rPr>
          <w:color w:val="2B2A29"/>
          <w:w w:val="80"/>
        </w:rPr>
        <w:t>Calculator</w:t>
      </w:r>
      <w:r>
        <w:rPr>
          <w:color w:val="2B2A29"/>
          <w:spacing w:val="27"/>
          <w:w w:val="80"/>
        </w:rPr>
        <w:t xml:space="preserve"> </w:t>
      </w:r>
      <w:r>
        <w:rPr>
          <w:color w:val="2B2A29"/>
          <w:w w:val="80"/>
        </w:rPr>
        <w:t>Parser</w:t>
      </w:r>
      <w:r>
        <w:rPr>
          <w:color w:val="2B2A29"/>
          <w:spacing w:val="27"/>
          <w:w w:val="80"/>
        </w:rPr>
        <w:t xml:space="preserve"> </w:t>
      </w:r>
      <w:r>
        <w:rPr>
          <w:color w:val="2B2A29"/>
          <w:w w:val="80"/>
        </w:rPr>
        <w:t>and</w:t>
      </w:r>
      <w:r>
        <w:rPr>
          <w:color w:val="2B2A29"/>
          <w:spacing w:val="28"/>
          <w:w w:val="80"/>
        </w:rPr>
        <w:t xml:space="preserve"> </w:t>
      </w:r>
      <w:r>
        <w:rPr>
          <w:color w:val="2B2A29"/>
          <w:w w:val="80"/>
        </w:rPr>
        <w:t>Algorithms</w:t>
      </w:r>
      <w:r>
        <w:rPr>
          <w:color w:val="2B2A29"/>
          <w:spacing w:val="27"/>
          <w:w w:val="80"/>
        </w:rPr>
        <w:t xml:space="preserve"> </w:t>
      </w:r>
      <w:r>
        <w:rPr>
          <w:color w:val="2B2A29"/>
          <w:w w:val="80"/>
        </w:rPr>
        <w:t>Testing</w:t>
      </w:r>
    </w:p>
    <w:p>
      <w:pPr>
        <w:pStyle w:val="7"/>
      </w:pPr>
      <w:r>
        <w:rPr>
          <w:color w:val="2B2A29"/>
          <w:w w:val="80"/>
        </w:rPr>
        <w:t>计算器解析器和算法测试</w:t>
      </w:r>
    </w:p>
    <w:p>
      <w:r>
        <w:rPr>
          <w:color w:val="2B2A29"/>
          <w:spacing w:val="-1"/>
          <w:w w:val="105"/>
        </w:rPr>
        <w:t>Let’s</w:t>
      </w:r>
      <w:r>
        <w:rPr>
          <w:color w:val="2B2A29"/>
          <w:spacing w:val="-13"/>
          <w:w w:val="105"/>
        </w:rPr>
        <w:t xml:space="preserve"> </w:t>
      </w:r>
      <w:r>
        <w:rPr>
          <w:color w:val="2B2A29"/>
          <w:spacing w:val="-1"/>
          <w:w w:val="105"/>
        </w:rPr>
        <w:t>first</w:t>
      </w:r>
      <w:r>
        <w:rPr>
          <w:color w:val="2B2A29"/>
          <w:spacing w:val="-13"/>
          <w:w w:val="105"/>
        </w:rPr>
        <w:t xml:space="preserve"> </w:t>
      </w:r>
      <w:r>
        <w:rPr>
          <w:color w:val="2B2A29"/>
          <w:spacing w:val="-1"/>
          <w:w w:val="105"/>
        </w:rPr>
        <w:t>see</w:t>
      </w:r>
      <w:r>
        <w:rPr>
          <w:color w:val="2B2A29"/>
          <w:spacing w:val="-12"/>
          <w:w w:val="105"/>
        </w:rPr>
        <w:t xml:space="preserve"> </w:t>
      </w:r>
      <w:r>
        <w:rPr>
          <w:color w:val="2B2A29"/>
          <w:spacing w:val="-1"/>
          <w:w w:val="105"/>
        </w:rPr>
        <w:t>how</w:t>
      </w:r>
      <w:r>
        <w:rPr>
          <w:color w:val="2B2A29"/>
          <w:spacing w:val="-13"/>
          <w:w w:val="105"/>
        </w:rPr>
        <w:t xml:space="preserve"> </w:t>
      </w:r>
      <w:r>
        <w:rPr>
          <w:color w:val="2B2A29"/>
          <w:spacing w:val="-1"/>
          <w:w w:val="105"/>
        </w:rPr>
        <w:t>we</w:t>
      </w:r>
      <w:r>
        <w:rPr>
          <w:color w:val="2B2A29"/>
          <w:spacing w:val="-12"/>
          <w:w w:val="105"/>
        </w:rPr>
        <w:t xml:space="preserve"> </w:t>
      </w:r>
      <w:r>
        <w:rPr>
          <w:color w:val="2B2A29"/>
          <w:spacing w:val="-1"/>
          <w:w w:val="105"/>
        </w:rPr>
        <w:t>can</w:t>
      </w:r>
      <w:r>
        <w:rPr>
          <w:color w:val="2B2A29"/>
          <w:spacing w:val="-13"/>
          <w:w w:val="105"/>
        </w:rPr>
        <w:t xml:space="preserve"> </w:t>
      </w:r>
      <w:r>
        <w:rPr>
          <w:color w:val="2B2A29"/>
          <w:spacing w:val="-1"/>
          <w:w w:val="105"/>
        </w:rPr>
        <w:t>write</w:t>
      </w:r>
      <w:r>
        <w:rPr>
          <w:color w:val="2B2A29"/>
          <w:spacing w:val="-12"/>
          <w:w w:val="105"/>
        </w:rPr>
        <w:t xml:space="preserve"> </w:t>
      </w:r>
      <w:r>
        <w:rPr>
          <w:color w:val="2B2A29"/>
          <w:w w:val="105"/>
        </w:rPr>
        <w:t>the</w:t>
      </w:r>
      <w:r>
        <w:rPr>
          <w:color w:val="2B2A29"/>
          <w:spacing w:val="-13"/>
          <w:w w:val="105"/>
        </w:rPr>
        <w:t xml:space="preserve"> </w:t>
      </w:r>
      <w:r>
        <w:rPr>
          <w:color w:val="2B2A29"/>
          <w:w w:val="105"/>
        </w:rPr>
        <w:t>unit</w:t>
      </w:r>
      <w:r>
        <w:rPr>
          <w:color w:val="2B2A29"/>
          <w:spacing w:val="-12"/>
          <w:w w:val="105"/>
        </w:rPr>
        <w:t xml:space="preserve"> </w:t>
      </w:r>
      <w:r>
        <w:rPr>
          <w:color w:val="2B2A29"/>
          <w:w w:val="105"/>
        </w:rPr>
        <w:t>tests</w:t>
      </w:r>
      <w:r>
        <w:rPr>
          <w:color w:val="2B2A29"/>
          <w:spacing w:val="-13"/>
          <w:w w:val="105"/>
        </w:rPr>
        <w:t xml:space="preserve"> </w:t>
      </w:r>
      <w:r>
        <w:rPr>
          <w:color w:val="2B2A29"/>
          <w:w w:val="105"/>
        </w:rPr>
        <w:t>for</w:t>
      </w:r>
      <w:r>
        <w:rPr>
          <w:color w:val="2B2A29"/>
          <w:spacing w:val="-12"/>
          <w:w w:val="105"/>
        </w:rPr>
        <w:t xml:space="preserve"> </w:t>
      </w:r>
      <w:r>
        <w:rPr>
          <w:color w:val="2B2A29"/>
          <w:w w:val="105"/>
        </w:rPr>
        <w:t>testing</w:t>
      </w:r>
      <w:r>
        <w:rPr>
          <w:color w:val="2B2A29"/>
          <w:spacing w:val="-13"/>
          <w:w w:val="105"/>
        </w:rPr>
        <w:t xml:space="preserve"> </w:t>
      </w:r>
      <w:r>
        <w:rPr>
          <w:color w:val="2B2A29"/>
          <w:w w:val="105"/>
        </w:rPr>
        <w:t>the</w:t>
      </w:r>
      <w:r>
        <w:rPr>
          <w:color w:val="2B2A29"/>
          <w:spacing w:val="-12"/>
          <w:w w:val="105"/>
        </w:rPr>
        <w:t xml:space="preserve"> </w:t>
      </w:r>
      <w:r>
        <w:rPr>
          <w:rFonts w:ascii="宋体" w:hAnsi="宋体"/>
          <w:color w:val="2B2A29"/>
          <w:w w:val="105"/>
        </w:rPr>
        <w:t>calparser</w:t>
      </w:r>
      <w:r>
        <w:rPr>
          <w:rFonts w:ascii="宋体" w:hAnsi="宋体"/>
          <w:color w:val="2B2A29"/>
          <w:spacing w:val="-70"/>
          <w:w w:val="105"/>
        </w:rPr>
        <w:t xml:space="preserve"> </w:t>
      </w:r>
      <w:r>
        <w:rPr>
          <w:color w:val="2B2A29"/>
          <w:w w:val="105"/>
        </w:rPr>
        <w:t>and</w:t>
      </w:r>
      <w:r>
        <w:rPr>
          <w:color w:val="2B2A29"/>
          <w:spacing w:val="-13"/>
          <w:w w:val="105"/>
        </w:rPr>
        <w:t xml:space="preserve"> </w:t>
      </w:r>
      <w:r>
        <w:rPr>
          <w:rFonts w:ascii="宋体" w:hAnsi="宋体"/>
          <w:color w:val="2B2A29"/>
          <w:w w:val="105"/>
        </w:rPr>
        <w:t>calfunctions</w:t>
      </w:r>
      <w:r>
        <w:rPr>
          <w:color w:val="2B2A29"/>
          <w:w w:val="110"/>
        </w:rPr>
        <w:t xml:space="preserve"> modules.</w:t>
      </w:r>
    </w:p>
    <w:p>
      <w:pPr>
        <w:pStyle w:val="11"/>
        <w:spacing w:before="192"/>
        <w:ind w:left="160"/>
        <w:rPr>
          <w:rFonts w:ascii="宋体" w:hAnsi="宋体"/>
        </w:rPr>
      </w:pPr>
      <w:r>
        <w:rPr>
          <w:color w:val="2B2A29"/>
          <w:spacing w:val="-1"/>
          <w:w w:val="105"/>
        </w:rPr>
        <w:t>让我们先看看如何编写</w:t>
      </w:r>
      <w:r>
        <w:rPr>
          <w:color w:val="2B2A29"/>
          <w:w w:val="105"/>
        </w:rPr>
        <w:t>用于测试</w:t>
      </w:r>
      <w:r>
        <w:rPr>
          <w:rFonts w:ascii="宋体" w:hAnsi="宋体"/>
          <w:color w:val="2B2A29"/>
          <w:w w:val="105"/>
        </w:rPr>
        <w:t>calparser</w:t>
      </w:r>
      <w:r>
        <w:rPr>
          <w:color w:val="2B2A29"/>
          <w:w w:val="105"/>
        </w:rPr>
        <w:t>和</w:t>
      </w:r>
      <w:r>
        <w:rPr>
          <w:rFonts w:ascii="宋体" w:hAnsi="宋体"/>
          <w:color w:val="2B2A29"/>
          <w:w w:val="105"/>
        </w:rPr>
        <w:t>calfunctions</w:t>
      </w:r>
      <w:r>
        <w:rPr>
          <w:color w:val="2B2A29"/>
          <w:w w:val="110"/>
        </w:rPr>
        <w:t>模块的</w:t>
      </w:r>
      <w:r>
        <w:rPr>
          <w:color w:val="2B2A29"/>
          <w:w w:val="105"/>
        </w:rPr>
        <w:t>单元测试</w:t>
      </w:r>
      <w:r>
        <w:rPr>
          <w:color w:val="2B2A29"/>
          <w:w w:val="110"/>
        </w:rPr>
        <w:t>。</w:t>
      </w:r>
    </w:p>
    <w:p>
      <w:r>
        <w:rPr>
          <w:color w:val="2B2A29"/>
          <w:w w:val="105"/>
        </w:rPr>
        <w:t xml:space="preserve">The test code is put under the </w:t>
      </w:r>
      <w:r>
        <w:rPr>
          <w:rFonts w:ascii="宋体" w:hAnsi="宋体"/>
          <w:color w:val="2B2A29"/>
          <w:w w:val="105"/>
        </w:rPr>
        <w:t xml:space="preserve">test </w:t>
      </w:r>
      <w:r>
        <w:rPr>
          <w:color w:val="2B2A29"/>
          <w:w w:val="105"/>
        </w:rPr>
        <w:t xml:space="preserve">directory in each module. The </w:t>
      </w:r>
      <w:r>
        <w:rPr>
          <w:rFonts w:ascii="宋体" w:hAnsi="宋体"/>
          <w:color w:val="2B2A29"/>
          <w:w w:val="105"/>
        </w:rPr>
        <w:t>ballerina/test</w:t>
      </w:r>
      <w:r>
        <w:rPr>
          <w:rFonts w:ascii="宋体" w:hAnsi="宋体"/>
          <w:color w:val="2B2A29"/>
          <w:spacing w:val="-113"/>
          <w:w w:val="105"/>
        </w:rPr>
        <w:t xml:space="preserve"> </w:t>
      </w:r>
      <w:r>
        <w:rPr>
          <w:color w:val="2B2A29"/>
          <w:w w:val="105"/>
        </w:rPr>
        <w:t>module</w:t>
      </w:r>
      <w:r>
        <w:rPr>
          <w:color w:val="2B2A29"/>
          <w:spacing w:val="5"/>
          <w:w w:val="105"/>
        </w:rPr>
        <w:t xml:space="preserve"> </w:t>
      </w:r>
      <w:r>
        <w:rPr>
          <w:color w:val="2B2A29"/>
          <w:w w:val="105"/>
        </w:rPr>
        <w:t>provides</w:t>
      </w:r>
      <w:r>
        <w:rPr>
          <w:color w:val="2B2A29"/>
          <w:spacing w:val="6"/>
          <w:w w:val="105"/>
        </w:rPr>
        <w:t xml:space="preserve"> </w:t>
      </w:r>
      <w:r>
        <w:rPr>
          <w:color w:val="2B2A29"/>
          <w:w w:val="105"/>
        </w:rPr>
        <w:t>the</w:t>
      </w:r>
      <w:r>
        <w:rPr>
          <w:color w:val="2B2A29"/>
          <w:spacing w:val="6"/>
          <w:w w:val="105"/>
        </w:rPr>
        <w:t xml:space="preserve"> </w:t>
      </w:r>
      <w:r>
        <w:rPr>
          <w:color w:val="2B2A29"/>
          <w:w w:val="105"/>
        </w:rPr>
        <w:t>test</w:t>
      </w:r>
      <w:r>
        <w:rPr>
          <w:color w:val="2B2A29"/>
          <w:spacing w:val="5"/>
          <w:w w:val="105"/>
        </w:rPr>
        <w:t xml:space="preserve"> </w:t>
      </w:r>
      <w:r>
        <w:rPr>
          <w:color w:val="2B2A29"/>
          <w:w w:val="105"/>
        </w:rPr>
        <w:t>assertion</w:t>
      </w:r>
      <w:r>
        <w:rPr>
          <w:color w:val="2B2A29"/>
          <w:spacing w:val="6"/>
          <w:w w:val="105"/>
        </w:rPr>
        <w:t xml:space="preserve"> </w:t>
      </w:r>
      <w:r>
        <w:rPr>
          <w:color w:val="2B2A29"/>
          <w:w w:val="105"/>
        </w:rPr>
        <w:t>functions</w:t>
      </w:r>
      <w:r>
        <w:rPr>
          <w:color w:val="2B2A29"/>
          <w:spacing w:val="6"/>
          <w:w w:val="105"/>
        </w:rPr>
        <w:t xml:space="preserve"> </w:t>
      </w:r>
      <w:r>
        <w:rPr>
          <w:color w:val="2B2A29"/>
          <w:w w:val="105"/>
        </w:rPr>
        <w:t>to</w:t>
      </w:r>
      <w:r>
        <w:rPr>
          <w:color w:val="2B2A29"/>
          <w:spacing w:val="6"/>
          <w:w w:val="105"/>
        </w:rPr>
        <w:t xml:space="preserve"> </w:t>
      </w:r>
      <w:r>
        <w:rPr>
          <w:color w:val="2B2A29"/>
          <w:w w:val="105"/>
        </w:rPr>
        <w:t>use</w:t>
      </w:r>
      <w:r>
        <w:rPr>
          <w:color w:val="2B2A29"/>
          <w:spacing w:val="5"/>
          <w:w w:val="105"/>
        </w:rPr>
        <w:t xml:space="preserve"> </w:t>
      </w:r>
      <w:r>
        <w:rPr>
          <w:color w:val="2B2A29"/>
          <w:w w:val="105"/>
        </w:rPr>
        <w:t>in</w:t>
      </w:r>
      <w:r>
        <w:rPr>
          <w:color w:val="2B2A29"/>
          <w:spacing w:val="6"/>
          <w:w w:val="105"/>
        </w:rPr>
        <w:t xml:space="preserve"> </w:t>
      </w:r>
      <w:r>
        <w:rPr>
          <w:color w:val="2B2A29"/>
          <w:w w:val="105"/>
        </w:rPr>
        <w:t>test</w:t>
      </w:r>
      <w:r>
        <w:rPr>
          <w:color w:val="2B2A29"/>
          <w:spacing w:val="6"/>
          <w:w w:val="105"/>
        </w:rPr>
        <w:t xml:space="preserve"> </w:t>
      </w:r>
      <w:r>
        <w:rPr>
          <w:color w:val="2B2A29"/>
          <w:w w:val="105"/>
        </w:rPr>
        <w:t>operations.</w:t>
      </w:r>
      <w:r>
        <w:rPr>
          <w:color w:val="2B2A29"/>
          <w:spacing w:val="5"/>
          <w:w w:val="105"/>
        </w:rPr>
        <w:t xml:space="preserve"> </w:t>
      </w:r>
      <w:r>
        <w:rPr>
          <w:color w:val="2B2A29"/>
          <w:w w:val="105"/>
        </w:rPr>
        <w:t>Test</w:t>
      </w:r>
      <w:r>
        <w:rPr>
          <w:color w:val="2B2A29"/>
          <w:spacing w:val="6"/>
          <w:w w:val="105"/>
        </w:rPr>
        <w:t xml:space="preserve"> </w:t>
      </w:r>
      <w:r>
        <w:rPr>
          <w:color w:val="2B2A29"/>
          <w:w w:val="105"/>
        </w:rPr>
        <w:t>assertions</w:t>
      </w:r>
      <w:r>
        <w:rPr>
          <w:color w:val="2B2A29"/>
          <w:spacing w:val="6"/>
          <w:w w:val="105"/>
        </w:rPr>
        <w:t xml:space="preserve"> </w:t>
      </w:r>
      <w:r>
        <w:rPr>
          <w:color w:val="2B2A29"/>
          <w:w w:val="105"/>
        </w:rPr>
        <w:t>are</w:t>
      </w:r>
      <w:r>
        <w:rPr>
          <w:color w:val="2B2A29"/>
          <w:spacing w:val="-55"/>
          <w:w w:val="105"/>
        </w:rPr>
        <w:t xml:space="preserve"> </w:t>
      </w:r>
      <w:r>
        <w:rPr>
          <w:color w:val="2B2A29"/>
          <w:w w:val="105"/>
        </w:rPr>
        <w:t>used to notify the test framework that a given test assertion should evaluate to true, or</w:t>
      </w:r>
      <w:r>
        <w:rPr>
          <w:color w:val="2B2A29"/>
          <w:spacing w:val="1"/>
          <w:w w:val="105"/>
        </w:rPr>
        <w:t xml:space="preserve"> </w:t>
      </w:r>
      <w:r>
        <w:rPr>
          <w:color w:val="2B2A29"/>
          <w:w w:val="105"/>
        </w:rPr>
        <w:t xml:space="preserve">else the test has failed. Let’s look at how these test assertions are used in the </w:t>
      </w:r>
      <w:r>
        <w:rPr>
          <w:rFonts w:ascii="宋体" w:hAnsi="宋体"/>
          <w:color w:val="2B2A29"/>
          <w:w w:val="105"/>
        </w:rPr>
        <w:t>calparser</w:t>
      </w:r>
      <w:r>
        <w:rPr>
          <w:rFonts w:ascii="宋体" w:hAnsi="宋体"/>
          <w:color w:val="2B2A29"/>
          <w:spacing w:val="-113"/>
          <w:w w:val="105"/>
        </w:rPr>
        <w:t xml:space="preserve"> </w:t>
      </w:r>
      <w:r>
        <w:rPr>
          <w:color w:val="2B2A29"/>
          <w:w w:val="110"/>
        </w:rPr>
        <w:t>unit</w:t>
      </w:r>
      <w:r>
        <w:rPr>
          <w:color w:val="2B2A29"/>
          <w:spacing w:val="-17"/>
          <w:w w:val="110"/>
        </w:rPr>
        <w:t xml:space="preserve"> </w:t>
      </w:r>
      <w:r>
        <w:rPr>
          <w:color w:val="2B2A29"/>
          <w:w w:val="110"/>
        </w:rPr>
        <w:t>tests</w:t>
      </w:r>
      <w:r>
        <w:rPr>
          <w:color w:val="2B2A29"/>
          <w:spacing w:val="-16"/>
          <w:w w:val="110"/>
        </w:rPr>
        <w:t xml:space="preserve"> </w:t>
      </w:r>
      <w:r>
        <w:rPr>
          <w:color w:val="2B2A29"/>
          <w:w w:val="110"/>
        </w:rPr>
        <w:t>in</w:t>
      </w:r>
      <w:r>
        <w:rPr>
          <w:color w:val="2B2A29"/>
          <w:spacing w:val="-16"/>
          <w:w w:val="110"/>
        </w:rPr>
        <w:t xml:space="preserve"> </w:t>
      </w:r>
      <w:r>
        <w:rPr>
          <w:color w:val="2B2A29"/>
          <w:w w:val="110"/>
        </w:rPr>
        <w:t>Listing</w:t>
      </w:r>
      <w:r>
        <w:rPr>
          <w:color w:val="2B2A29"/>
          <w:spacing w:val="-16"/>
          <w:w w:val="110"/>
        </w:rPr>
        <w:t xml:space="preserve"> </w:t>
      </w:r>
      <w:r>
        <w:rPr>
          <w:color w:val="0000FF"/>
          <w:w w:val="110"/>
        </w:rPr>
        <w:t>4-6</w:t>
      </w:r>
      <w:r>
        <w:rPr>
          <w:color w:val="2B2A29"/>
          <w:w w:val="110"/>
        </w:rPr>
        <w:t>.</w:t>
      </w:r>
    </w:p>
    <w:p>
      <w:pPr>
        <w:pStyle w:val="11"/>
        <w:spacing w:before="53" w:line="290" w:lineRule="auto"/>
        <w:ind w:left="160" w:right="561" w:firstLine="359"/>
      </w:pPr>
      <w:r>
        <w:rPr>
          <w:color w:val="2B2A29"/>
          <w:w w:val="105"/>
        </w:rPr>
        <w:t>测试代码放在每个模块的</w:t>
      </w:r>
      <w:r>
        <w:rPr>
          <w:rFonts w:ascii="宋体" w:hAnsi="宋体"/>
          <w:color w:val="2B2A29"/>
          <w:w w:val="105"/>
        </w:rPr>
        <w:t>测试</w:t>
      </w:r>
      <w:r>
        <w:rPr>
          <w:color w:val="2B2A29"/>
          <w:w w:val="105"/>
        </w:rPr>
        <w:t>目录下。</w:t>
      </w:r>
      <w:r>
        <w:rPr>
          <w:rFonts w:ascii="宋体" w:hAnsi="宋体"/>
          <w:color w:val="2B2A29"/>
          <w:w w:val="105"/>
        </w:rPr>
        <w:t>芭蕾舞演员/测试</w:t>
      </w:r>
      <w:r>
        <w:rPr>
          <w:color w:val="2B2A29"/>
          <w:w w:val="105"/>
        </w:rPr>
        <w:t>模块提供测试断言函数</w:t>
      </w:r>
      <w:r>
        <w:rPr>
          <w:color w:val="2B2A29"/>
          <w:spacing w:val="6"/>
          <w:w w:val="105"/>
        </w:rPr>
        <w:t>，</w:t>
      </w:r>
      <w:r>
        <w:rPr>
          <w:color w:val="2B2A29"/>
          <w:w w:val="105"/>
        </w:rPr>
        <w:t>用于测试操作。测试断言用于通知测试框架给定的测试断言应该求值为true，否则</w:t>
      </w:r>
      <w:r>
        <w:rPr>
          <w:color w:val="2B2A29"/>
          <w:spacing w:val="1"/>
          <w:w w:val="105"/>
        </w:rPr>
        <w:t>测试失败。</w:t>
      </w:r>
      <w:r>
        <w:rPr>
          <w:color w:val="2B2A29"/>
          <w:w w:val="105"/>
        </w:rPr>
        <w:t>让我们看看</w:t>
      </w:r>
      <w:r>
        <w:rPr>
          <w:color w:val="2B2A29"/>
          <w:w w:val="110"/>
        </w:rPr>
        <w:t>清单</w:t>
      </w:r>
      <w:r>
        <w:rPr>
          <w:color w:val="0000FF"/>
          <w:w w:val="110"/>
        </w:rPr>
        <w:t>4-6</w:t>
      </w:r>
      <w:r>
        <w:rPr>
          <w:color w:val="2B2A29"/>
          <w:w w:val="105"/>
        </w:rPr>
        <w:t>中</w:t>
      </w:r>
      <w:r>
        <w:rPr>
          <w:color w:val="2B2A29"/>
          <w:spacing w:val="-16"/>
          <w:w w:val="110"/>
        </w:rPr>
        <w:t>的</w:t>
      </w:r>
      <w:r>
        <w:rPr>
          <w:rFonts w:ascii="宋体" w:hAnsi="宋体"/>
          <w:color w:val="2B2A29"/>
          <w:w w:val="105"/>
        </w:rPr>
        <w:t>calparser</w:t>
      </w:r>
      <w:r>
        <w:rPr>
          <w:color w:val="2B2A29"/>
          <w:w w:val="110"/>
        </w:rPr>
        <w:t>单元测试</w:t>
      </w:r>
      <w:r>
        <w:rPr>
          <w:color w:val="2B2A29"/>
          <w:w w:val="105"/>
        </w:rPr>
        <w:t>中</w:t>
      </w:r>
      <w:r>
        <w:rPr>
          <w:color w:val="2B2A29"/>
          <w:spacing w:val="-16"/>
          <w:w w:val="110"/>
        </w:rPr>
        <w:t>如何使用这些测试断言</w:t>
      </w:r>
      <w:r>
        <w:rPr>
          <w:color w:val="2B2A29"/>
          <w:w w:val="110"/>
        </w:rPr>
        <w:t>。</w:t>
      </w:r>
    </w:p>
    <w:p>
      <w:pPr>
        <w:pStyle w:val="11"/>
        <w:spacing w:before="3"/>
        <w:rPr>
          <w:sz w:val="21"/>
        </w:rPr>
      </w:pPr>
    </w:p>
    <w:p>
      <w:r>
        <w:rPr>
          <w:b/>
          <w:i/>
          <w:color w:val="2B2A29"/>
          <w:w w:val="105"/>
          <w:sz w:val="24"/>
        </w:rPr>
        <w:t>Listing</w:t>
      </w:r>
      <w:r>
        <w:rPr>
          <w:b/>
          <w:i/>
          <w:color w:val="2B2A29"/>
          <w:spacing w:val="-9"/>
          <w:w w:val="105"/>
          <w:sz w:val="24"/>
        </w:rPr>
        <w:t xml:space="preserve"> </w:t>
      </w:r>
      <w:r>
        <w:rPr>
          <w:b/>
          <w:i/>
          <w:color w:val="2B2A29"/>
          <w:w w:val="105"/>
          <w:sz w:val="24"/>
        </w:rPr>
        <w:t>4-6.</w:t>
      </w:r>
      <w:r>
        <w:rPr>
          <w:b/>
          <w:i/>
          <w:color w:val="2B2A29"/>
          <w:spacing w:val="13"/>
          <w:w w:val="105"/>
          <w:sz w:val="24"/>
        </w:rPr>
        <w:t xml:space="preserve"> </w:t>
      </w:r>
      <w:r>
        <w:rPr>
          <w:color w:val="2B2A29"/>
          <w:w w:val="105"/>
          <w:sz w:val="24"/>
        </w:rPr>
        <w:t>parser_tests.bal</w:t>
      </w:r>
    </w:p>
    <w:p>
      <w:pPr>
        <w:spacing w:before="0"/>
        <w:ind w:left="160" w:right="0" w:firstLine="0"/>
        <w:jc w:val="left"/>
        <w:rPr>
          <w:sz w:val="24"/>
        </w:rPr>
      </w:pPr>
      <w:r>
        <w:rPr>
          <w:b/>
          <w:i/>
          <w:color w:val="2B2A29"/>
          <w:w w:val="105"/>
          <w:sz w:val="24"/>
        </w:rPr>
        <w:t>清单4-6。</w:t>
      </w:r>
      <w:r>
        <w:rPr>
          <w:color w:val="2B2A29"/>
          <w:w w:val="105"/>
          <w:sz w:val="24"/>
        </w:rPr>
        <w:t>解析器测试.bal</w:t>
      </w:r>
    </w:p>
    <w:p>
      <w:r>
        <w:rPr>
          <w:rFonts w:ascii="宋体"/>
          <w:color w:val="2B2A29"/>
        </w:rPr>
        <w:t>01 import ballerina/test;</w:t>
      </w:r>
    </w:p>
    <w:p>
      <w:pPr>
        <w:pStyle w:val="11"/>
        <w:spacing w:before="209"/>
        <w:ind w:left="160"/>
        <w:rPr>
          <w:rFonts w:ascii="宋体"/>
        </w:rPr>
      </w:pPr>
      <w:r>
        <w:rPr>
          <w:rFonts w:ascii="宋体"/>
          <w:color w:val="2B2A29"/>
        </w:rPr>
        <w:t>01进口芭蕾舞演员/测试；</w:t>
      </w:r>
    </w:p>
    <w:p>
      <w:r>
        <w:rPr>
          <w:rFonts w:ascii="宋体"/>
          <w:color w:val="2B2A29"/>
        </w:rPr>
        <w:t>02</w:t>
      </w:r>
    </w:p>
    <w:p>
      <w:pPr>
        <w:pStyle w:val="11"/>
        <w:spacing w:before="38"/>
        <w:ind w:left="160"/>
        <w:rPr>
          <w:rFonts w:ascii="宋体"/>
        </w:rPr>
      </w:pPr>
      <w:r>
        <w:rPr>
          <w:rFonts w:ascii="宋体"/>
          <w:color w:val="2B2A29"/>
        </w:rPr>
        <w:t>02</w:t>
      </w:r>
    </w:p>
    <w:p>
      <w:r>
        <w:rPr>
          <w:color w:val="2B2A29"/>
          <w:sz w:val="22"/>
        </w:rPr>
        <w:t>@test:Config{}</w:t>
      </w:r>
    </w:p>
    <w:p>
      <w:pPr>
        <w:pStyle w:val="16"/>
        <w:numPr>
          <w:ilvl w:val="0"/>
          <w:numId w:val="53"/>
        </w:numPr>
        <w:tabs>
          <w:tab w:val="left" w:pos="490"/>
        </w:tabs>
        <w:spacing w:before="38" w:after="0" w:line="240" w:lineRule="auto"/>
        <w:ind w:left="490" w:right="0" w:hanging="330"/>
        <w:jc w:val="left"/>
        <w:rPr>
          <w:sz w:val="22"/>
        </w:rPr>
      </w:pPr>
      <w:r>
        <w:rPr>
          <w:color w:val="2B2A29"/>
          <w:sz w:val="22"/>
        </w:rPr>
        <w:t>@测试：配置｛｝</w:t>
      </w:r>
    </w:p>
    <w:p>
      <w:r>
        <w:rPr>
          <w:color w:val="2B2A29"/>
          <w:sz w:val="22"/>
        </w:rPr>
        <w:t>function testParse1() returns error? {</w:t>
      </w:r>
    </w:p>
    <w:p>
      <w:pPr>
        <w:pStyle w:val="16"/>
        <w:numPr>
          <w:ilvl w:val="0"/>
          <w:numId w:val="53"/>
        </w:numPr>
        <w:tabs>
          <w:tab w:val="left" w:pos="490"/>
        </w:tabs>
        <w:spacing w:before="38" w:after="0" w:line="240" w:lineRule="auto"/>
        <w:ind w:left="490" w:right="0" w:hanging="330"/>
        <w:jc w:val="left"/>
        <w:rPr>
          <w:sz w:val="22"/>
        </w:rPr>
      </w:pPr>
      <w:r>
        <w:rPr>
          <w:color w:val="2B2A29"/>
          <w:sz w:val="22"/>
        </w:rPr>
        <w:t>函数testParse1（）返回错误？{</w:t>
      </w:r>
    </w:p>
    <w:p>
      <w:r>
        <w:rPr>
          <w:color w:val="2B2A29"/>
          <w:sz w:val="22"/>
        </w:rPr>
        <w:t>Request req = check parseRequest("sort 3 2 1");</w:t>
      </w:r>
    </w:p>
    <w:p>
      <w:pPr>
        <w:pStyle w:val="16"/>
        <w:numPr>
          <w:ilvl w:val="0"/>
          <w:numId w:val="53"/>
        </w:numPr>
        <w:tabs>
          <w:tab w:val="left" w:pos="819"/>
          <w:tab w:val="left" w:pos="820"/>
        </w:tabs>
        <w:spacing w:before="38" w:after="0" w:line="240" w:lineRule="auto"/>
        <w:ind w:left="820" w:right="0" w:hanging="660"/>
        <w:jc w:val="left"/>
        <w:rPr>
          <w:sz w:val="22"/>
        </w:rPr>
      </w:pPr>
      <w:r>
        <w:rPr>
          <w:color w:val="2B2A29"/>
          <w:sz w:val="22"/>
        </w:rPr>
        <w:t>请求req=检查parseRequest（“排序3 2 1”）；</w:t>
      </w:r>
    </w:p>
    <w:p>
      <w:r>
        <w:rPr>
          <w:color w:val="2B2A29"/>
          <w:sz w:val="22"/>
        </w:rPr>
        <w:t>test:assertEquals(req.algorithm, ALGO_SORT);</w:t>
      </w:r>
    </w:p>
    <w:p>
      <w:pPr>
        <w:pStyle w:val="16"/>
        <w:numPr>
          <w:ilvl w:val="0"/>
          <w:numId w:val="53"/>
        </w:numPr>
        <w:tabs>
          <w:tab w:val="left" w:pos="819"/>
          <w:tab w:val="left" w:pos="820"/>
        </w:tabs>
        <w:spacing w:before="39" w:after="0" w:line="240" w:lineRule="auto"/>
        <w:ind w:left="820" w:right="0" w:hanging="660"/>
        <w:jc w:val="left"/>
        <w:rPr>
          <w:sz w:val="22"/>
        </w:rPr>
      </w:pPr>
      <w:r>
        <w:rPr>
          <w:color w:val="2B2A29"/>
          <w:sz w:val="22"/>
        </w:rPr>
        <w:t>测试：assertEquals（要求算法，ALGO_SORT）；</w:t>
      </w:r>
    </w:p>
    <w:p>
      <w:r>
        <w:rPr>
          <w:rFonts w:ascii="宋体"/>
          <w:color w:val="2B2A29"/>
        </w:rPr>
        <w:t>07</w:t>
      </w:r>
      <w:r>
        <w:rPr>
          <w:rFonts w:ascii="宋体"/>
          <w:color w:val="2B2A29"/>
        </w:rPr>
        <w:tab/>
      </w:r>
      <w:r>
        <w:rPr>
          <w:rFonts w:ascii="宋体"/>
          <w:color w:val="2B2A29"/>
        </w:rPr>
        <w:t>int[] rx = [3, 2, 1];</w:t>
      </w:r>
    </w:p>
    <w:p>
      <w:pPr>
        <w:pStyle w:val="11"/>
        <w:tabs>
          <w:tab w:val="left" w:pos="819"/>
        </w:tabs>
        <w:spacing w:before="38"/>
        <w:ind w:left="160"/>
        <w:rPr>
          <w:rFonts w:ascii="宋体"/>
        </w:rPr>
      </w:pPr>
      <w:r>
        <w:rPr>
          <w:rFonts w:ascii="宋体"/>
          <w:color w:val="2B2A29"/>
        </w:rPr>
        <w:t>07int[]rx=[3，2，1]；</w:t>
      </w:r>
      <w:r>
        <w:rPr>
          <w:rFonts w:ascii="宋体"/>
          <w:color w:val="2B2A29"/>
        </w:rPr>
        <w:tab/>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5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08</w:t>
            </w:r>
          </w:p>
          <w:p>
            <w:pPr>
              <w:pStyle w:val="17"/>
              <w:spacing w:before="0" w:line="250" w:lineRule="exact"/>
              <w:ind w:left="21" w:right="25"/>
              <w:jc w:val="center"/>
              <w:rPr>
                <w:sz w:val="22"/>
              </w:rPr>
            </w:pPr>
            <w:r>
              <w:rPr>
                <w:color w:val="2B2A29"/>
                <w:sz w:val="22"/>
              </w:rPr>
              <w:t>08</w:t>
            </w:r>
          </w:p>
        </w:tc>
        <w:tc>
          <w:tcPr>
            <w:tcW w:w="5275" w:type="dxa"/>
          </w:tcPr>
          <w:p>
            <w:r>
              <w:rPr>
                <w:color w:val="2B2A29"/>
                <w:sz w:val="22"/>
              </w:rPr>
              <w:t>test:assertEquals(req.data, rx);</w:t>
            </w:r>
          </w:p>
          <w:p>
            <w:pPr>
              <w:pStyle w:val="17"/>
              <w:spacing w:before="0" w:line="250" w:lineRule="exact"/>
              <w:ind w:left="385"/>
              <w:rPr>
                <w:sz w:val="22"/>
              </w:rPr>
            </w:pPr>
            <w:r>
              <w:rPr>
                <w:color w:val="2B2A29"/>
                <w:sz w:val="22"/>
              </w:rPr>
              <w:t>测试：assertEquals（请求数据，rx）；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09</w:t>
            </w:r>
          </w:p>
          <w:p>
            <w:pPr>
              <w:pStyle w:val="17"/>
              <w:ind w:left="21" w:right="25"/>
              <w:jc w:val="center"/>
              <w:rPr>
                <w:sz w:val="22"/>
              </w:rPr>
            </w:pPr>
            <w:r>
              <w:rPr>
                <w:color w:val="2B2A29"/>
                <w:sz w:val="22"/>
              </w:rPr>
              <w:t>09</w:t>
            </w:r>
          </w:p>
        </w:tc>
        <w:tc>
          <w:tcPr>
            <w:tcW w:w="527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10</w:t>
            </w:r>
          </w:p>
          <w:p>
            <w:pPr>
              <w:pStyle w:val="17"/>
              <w:ind w:left="21" w:right="25"/>
              <w:jc w:val="center"/>
              <w:rPr>
                <w:sz w:val="22"/>
              </w:rPr>
            </w:pPr>
            <w:r>
              <w:rPr>
                <w:color w:val="2B2A29"/>
                <w:sz w:val="22"/>
              </w:rPr>
              <w:t>10</w:t>
            </w:r>
          </w:p>
        </w:tc>
        <w:tc>
          <w:tcPr>
            <w:tcW w:w="5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11</w:t>
            </w:r>
          </w:p>
          <w:p>
            <w:pPr>
              <w:pStyle w:val="17"/>
              <w:ind w:left="21" w:right="25"/>
              <w:jc w:val="center"/>
              <w:rPr>
                <w:sz w:val="22"/>
              </w:rPr>
            </w:pPr>
            <w:r>
              <w:rPr>
                <w:color w:val="2B2A29"/>
                <w:sz w:val="22"/>
              </w:rPr>
              <w:t>11</w:t>
            </w:r>
          </w:p>
        </w:tc>
        <w:tc>
          <w:tcPr>
            <w:tcW w:w="5275" w:type="dxa"/>
          </w:tcPr>
          <w:p>
            <w:r>
              <w:rPr>
                <w:color w:val="2B2A29"/>
                <w:sz w:val="22"/>
              </w:rPr>
              <w:t>@test:Config{}</w:t>
            </w:r>
          </w:p>
          <w:p>
            <w:pPr>
              <w:pStyle w:val="17"/>
              <w:ind w:left="55"/>
              <w:rPr>
                <w:sz w:val="22"/>
              </w:rPr>
            </w:pPr>
            <w:r>
              <w:rPr>
                <w:color w:val="2B2A29"/>
                <w:sz w:val="22"/>
              </w:rPr>
              <w:t>@测试：配置｛｝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left="21" w:right="25"/>
              <w:jc w:val="center"/>
              <w:rPr>
                <w:sz w:val="22"/>
              </w:rPr>
            </w:pPr>
            <w:r>
              <w:rPr>
                <w:color w:val="2B2A29"/>
                <w:sz w:val="22"/>
              </w:rPr>
              <w:t>12</w:t>
            </w:r>
          </w:p>
        </w:tc>
        <w:tc>
          <w:tcPr>
            <w:tcW w:w="5275" w:type="dxa"/>
          </w:tcPr>
          <w:p>
            <w:r>
              <w:rPr>
                <w:color w:val="2B2A29"/>
                <w:sz w:val="22"/>
              </w:rPr>
              <w:t>function testParse2() returns error? {</w:t>
            </w:r>
          </w:p>
          <w:p>
            <w:pPr>
              <w:pStyle w:val="17"/>
              <w:ind w:left="55"/>
              <w:rPr>
                <w:sz w:val="22"/>
              </w:rPr>
            </w:pPr>
            <w:r>
              <w:rPr>
                <w:color w:val="2B2A29"/>
                <w:sz w:val="22"/>
              </w:rPr>
              <w:t>函数testParse2（）返回错误？{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left="21" w:right="25"/>
              <w:jc w:val="center"/>
              <w:rPr>
                <w:sz w:val="22"/>
              </w:rPr>
            </w:pPr>
            <w:r>
              <w:rPr>
                <w:color w:val="2B2A29"/>
                <w:sz w:val="22"/>
              </w:rPr>
              <w:t>13</w:t>
            </w:r>
          </w:p>
        </w:tc>
        <w:tc>
          <w:tcPr>
            <w:tcW w:w="5275" w:type="dxa"/>
          </w:tcPr>
          <w:p>
            <w:r>
              <w:rPr>
                <w:color w:val="2B2A29"/>
                <w:sz w:val="22"/>
              </w:rPr>
              <w:t>Request req = check parseRequest("sort 1");</w:t>
            </w:r>
          </w:p>
          <w:p>
            <w:pPr>
              <w:pStyle w:val="17"/>
              <w:ind w:left="385"/>
              <w:rPr>
                <w:sz w:val="22"/>
              </w:rPr>
            </w:pPr>
            <w:r>
              <w:rPr>
                <w:color w:val="2B2A29"/>
                <w:sz w:val="22"/>
              </w:rPr>
              <w:t>请求req=检查parseRequest（“排序1”）；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14</w:t>
            </w:r>
          </w:p>
          <w:p>
            <w:pPr>
              <w:pStyle w:val="17"/>
              <w:ind w:left="21" w:right="25"/>
              <w:jc w:val="center"/>
              <w:rPr>
                <w:sz w:val="22"/>
              </w:rPr>
            </w:pPr>
            <w:r>
              <w:rPr>
                <w:color w:val="2B2A29"/>
                <w:sz w:val="22"/>
              </w:rPr>
              <w:t>14</w:t>
            </w:r>
          </w:p>
        </w:tc>
        <w:tc>
          <w:tcPr>
            <w:tcW w:w="5275" w:type="dxa"/>
          </w:tcPr>
          <w:p>
            <w:r>
              <w:rPr>
                <w:color w:val="2B2A29"/>
                <w:sz w:val="22"/>
              </w:rPr>
              <w:t>test:assertEquals(req.algorithm, ALGO_SORT);</w:t>
            </w:r>
          </w:p>
          <w:p>
            <w:pPr>
              <w:pStyle w:val="17"/>
              <w:ind w:right="49"/>
              <w:jc w:val="right"/>
              <w:rPr>
                <w:sz w:val="22"/>
              </w:rPr>
            </w:pPr>
            <w:r>
              <w:rPr>
                <w:color w:val="2B2A29"/>
                <w:sz w:val="22"/>
              </w:rPr>
              <w:t>测试：assertEquals（要求算法，ALGO_SORT）；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15</w:t>
            </w:r>
          </w:p>
          <w:p>
            <w:pPr>
              <w:pStyle w:val="17"/>
              <w:ind w:left="21" w:right="25"/>
              <w:jc w:val="center"/>
              <w:rPr>
                <w:sz w:val="22"/>
              </w:rPr>
            </w:pPr>
            <w:r>
              <w:rPr>
                <w:color w:val="2B2A29"/>
                <w:sz w:val="22"/>
              </w:rPr>
              <w:t>15</w:t>
            </w:r>
          </w:p>
        </w:tc>
        <w:tc>
          <w:tcPr>
            <w:tcW w:w="5275" w:type="dxa"/>
          </w:tcPr>
          <w:p>
            <w:r>
              <w:rPr>
                <w:color w:val="2B2A29"/>
                <w:sz w:val="22"/>
              </w:rPr>
              <w:t>int[] rx = [1];</w:t>
            </w:r>
          </w:p>
          <w:p>
            <w:pPr>
              <w:pStyle w:val="17"/>
              <w:ind w:left="385"/>
              <w:rPr>
                <w:sz w:val="22"/>
              </w:rPr>
            </w:pPr>
            <w:r>
              <w:rPr>
                <w:color w:val="2B2A29"/>
                <w:sz w:val="22"/>
              </w:rPr>
              <w:t>int[]rx=[1]；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16</w:t>
            </w:r>
          </w:p>
          <w:p>
            <w:pPr>
              <w:pStyle w:val="17"/>
              <w:ind w:left="21" w:right="25"/>
              <w:jc w:val="center"/>
              <w:rPr>
                <w:sz w:val="22"/>
              </w:rPr>
            </w:pPr>
            <w:r>
              <w:rPr>
                <w:color w:val="2B2A29"/>
                <w:sz w:val="22"/>
              </w:rPr>
              <w:t>16</w:t>
            </w:r>
          </w:p>
        </w:tc>
        <w:tc>
          <w:tcPr>
            <w:tcW w:w="5275" w:type="dxa"/>
          </w:tcPr>
          <w:p>
            <w:r>
              <w:rPr>
                <w:color w:val="2B2A29"/>
                <w:sz w:val="22"/>
              </w:rPr>
              <w:t>test:assertEquals(req.data, rx);</w:t>
            </w:r>
          </w:p>
          <w:p>
            <w:pPr>
              <w:pStyle w:val="17"/>
              <w:ind w:left="385"/>
              <w:rPr>
                <w:sz w:val="22"/>
              </w:rPr>
            </w:pPr>
            <w:r>
              <w:rPr>
                <w:color w:val="2B2A29"/>
                <w:sz w:val="22"/>
              </w:rPr>
              <w:t>测试：assertEquals（请求数据，rx）；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17</w:t>
            </w:r>
          </w:p>
          <w:p>
            <w:pPr>
              <w:pStyle w:val="17"/>
              <w:ind w:left="21" w:right="25"/>
              <w:jc w:val="center"/>
              <w:rPr>
                <w:sz w:val="22"/>
              </w:rPr>
            </w:pPr>
            <w:r>
              <w:rPr>
                <w:color w:val="2B2A29"/>
                <w:sz w:val="22"/>
              </w:rPr>
              <w:t>17</w:t>
            </w:r>
          </w:p>
        </w:tc>
        <w:tc>
          <w:tcPr>
            <w:tcW w:w="527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18</w:t>
            </w:r>
          </w:p>
          <w:p>
            <w:pPr>
              <w:pStyle w:val="17"/>
              <w:ind w:left="21" w:right="25"/>
              <w:jc w:val="center"/>
              <w:rPr>
                <w:sz w:val="22"/>
              </w:rPr>
            </w:pPr>
            <w:r>
              <w:rPr>
                <w:color w:val="2B2A29"/>
                <w:sz w:val="22"/>
              </w:rPr>
              <w:t>18</w:t>
            </w:r>
          </w:p>
        </w:tc>
        <w:tc>
          <w:tcPr>
            <w:tcW w:w="5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19</w:t>
            </w:r>
          </w:p>
          <w:p>
            <w:pPr>
              <w:pStyle w:val="17"/>
              <w:ind w:left="21" w:right="25"/>
              <w:jc w:val="center"/>
              <w:rPr>
                <w:sz w:val="22"/>
              </w:rPr>
            </w:pPr>
            <w:r>
              <w:rPr>
                <w:color w:val="2B2A29"/>
                <w:sz w:val="22"/>
              </w:rPr>
              <w:t>19</w:t>
            </w:r>
          </w:p>
        </w:tc>
        <w:tc>
          <w:tcPr>
            <w:tcW w:w="5275" w:type="dxa"/>
          </w:tcPr>
          <w:p>
            <w:r>
              <w:rPr>
                <w:color w:val="2B2A29"/>
                <w:sz w:val="22"/>
              </w:rPr>
              <w:t>@test:Config{}</w:t>
            </w:r>
          </w:p>
          <w:p>
            <w:pPr>
              <w:pStyle w:val="17"/>
              <w:ind w:left="55"/>
              <w:rPr>
                <w:sz w:val="22"/>
              </w:rPr>
            </w:pPr>
            <w:r>
              <w:rPr>
                <w:color w:val="2B2A29"/>
                <w:sz w:val="22"/>
              </w:rPr>
              <w:t>@测试：配置｛｝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left="21" w:right="25"/>
              <w:jc w:val="center"/>
              <w:rPr>
                <w:sz w:val="22"/>
              </w:rPr>
            </w:pPr>
            <w:r>
              <w:rPr>
                <w:color w:val="2B2A29"/>
                <w:sz w:val="22"/>
              </w:rPr>
              <w:t>20</w:t>
            </w:r>
          </w:p>
        </w:tc>
        <w:tc>
          <w:tcPr>
            <w:tcW w:w="5275" w:type="dxa"/>
          </w:tcPr>
          <w:p>
            <w:r>
              <w:rPr>
                <w:color w:val="2B2A29"/>
                <w:sz w:val="22"/>
              </w:rPr>
              <w:t>function testParse3() returns error? {</w:t>
            </w:r>
          </w:p>
          <w:p>
            <w:pPr>
              <w:pStyle w:val="17"/>
              <w:ind w:left="55"/>
              <w:rPr>
                <w:sz w:val="22"/>
              </w:rPr>
            </w:pPr>
            <w:r>
              <w:rPr>
                <w:color w:val="2B2A29"/>
                <w:sz w:val="22"/>
              </w:rPr>
              <w:t>函数testParse3（）返回错误？{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left="21" w:right="25"/>
              <w:jc w:val="center"/>
              <w:rPr>
                <w:sz w:val="22"/>
              </w:rPr>
            </w:pPr>
            <w:r>
              <w:rPr>
                <w:color w:val="2B2A29"/>
                <w:sz w:val="22"/>
              </w:rPr>
              <w:t>21</w:t>
            </w:r>
          </w:p>
        </w:tc>
        <w:tc>
          <w:tcPr>
            <w:tcW w:w="5275" w:type="dxa"/>
          </w:tcPr>
          <w:p>
            <w:r>
              <w:rPr>
                <w:color w:val="2B2A29"/>
                <w:sz w:val="22"/>
              </w:rPr>
              <w:t>Request req = check parseRequest("fact 14");</w:t>
            </w:r>
          </w:p>
          <w:p>
            <w:pPr>
              <w:pStyle w:val="17"/>
              <w:ind w:right="49"/>
              <w:jc w:val="right"/>
              <w:rPr>
                <w:sz w:val="22"/>
              </w:rPr>
            </w:pPr>
            <w:r>
              <w:rPr>
                <w:color w:val="2B2A29"/>
                <w:sz w:val="22"/>
              </w:rPr>
              <w:t>请求req=检查parseRequest（“事实14”）；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left="21" w:right="25"/>
              <w:jc w:val="center"/>
              <w:rPr>
                <w:sz w:val="22"/>
              </w:rPr>
            </w:pPr>
            <w:r>
              <w:rPr>
                <w:color w:val="2B2A29"/>
                <w:sz w:val="22"/>
              </w:rPr>
              <w:t>22</w:t>
            </w:r>
          </w:p>
        </w:tc>
        <w:tc>
          <w:tcPr>
            <w:tcW w:w="5275" w:type="dxa"/>
          </w:tcPr>
          <w:p>
            <w:r>
              <w:rPr>
                <w:color w:val="2B2A29"/>
                <w:sz w:val="22"/>
              </w:rPr>
              <w:t>test:assertEquals(req.algorithm, ALGO_FACT);</w:t>
            </w:r>
          </w:p>
          <w:p>
            <w:pPr>
              <w:pStyle w:val="17"/>
              <w:ind w:right="49"/>
              <w:jc w:val="right"/>
              <w:rPr>
                <w:sz w:val="22"/>
              </w:rPr>
            </w:pPr>
            <w:r>
              <w:rPr>
                <w:color w:val="2B2A29"/>
                <w:sz w:val="22"/>
              </w:rPr>
              <w:t>测试：assertEquals（要求算法，ALGO_FACT）；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left="21" w:right="25"/>
              <w:jc w:val="center"/>
              <w:rPr>
                <w:sz w:val="22"/>
              </w:rPr>
            </w:pPr>
            <w:r>
              <w:rPr>
                <w:color w:val="2B2A29"/>
                <w:sz w:val="22"/>
              </w:rPr>
              <w:t>23</w:t>
            </w:r>
          </w:p>
        </w:tc>
        <w:tc>
          <w:tcPr>
            <w:tcW w:w="5275" w:type="dxa"/>
          </w:tcPr>
          <w:p>
            <w:r>
              <w:rPr>
                <w:color w:val="2B2A29"/>
                <w:sz w:val="22"/>
              </w:rPr>
              <w:t>int[] rx = [14];</w:t>
            </w:r>
          </w:p>
          <w:p>
            <w:pPr>
              <w:pStyle w:val="17"/>
              <w:ind w:left="385"/>
              <w:rPr>
                <w:sz w:val="22"/>
              </w:rPr>
            </w:pPr>
            <w:r>
              <w:rPr>
                <w:color w:val="2B2A29"/>
                <w:sz w:val="22"/>
              </w:rPr>
              <w:t>int[]rx=[14]；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24</w:t>
            </w:r>
          </w:p>
          <w:p>
            <w:pPr>
              <w:pStyle w:val="17"/>
              <w:ind w:left="21" w:right="25"/>
              <w:jc w:val="center"/>
              <w:rPr>
                <w:sz w:val="22"/>
              </w:rPr>
            </w:pPr>
            <w:r>
              <w:rPr>
                <w:color w:val="2B2A29"/>
                <w:sz w:val="22"/>
              </w:rPr>
              <w:t>24</w:t>
            </w:r>
          </w:p>
        </w:tc>
        <w:tc>
          <w:tcPr>
            <w:tcW w:w="5275" w:type="dxa"/>
          </w:tcPr>
          <w:p>
            <w:r>
              <w:rPr>
                <w:color w:val="2B2A29"/>
                <w:sz w:val="22"/>
              </w:rPr>
              <w:t>test:assertEquals(req.data, rx);</w:t>
            </w:r>
          </w:p>
          <w:p>
            <w:pPr>
              <w:pStyle w:val="17"/>
              <w:ind w:left="385"/>
              <w:rPr>
                <w:sz w:val="22"/>
              </w:rPr>
            </w:pPr>
            <w:r>
              <w:rPr>
                <w:color w:val="2B2A29"/>
                <w:sz w:val="22"/>
              </w:rPr>
              <w:t>测试：assertEquals（请求数据，rx）；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25</w:t>
            </w:r>
          </w:p>
          <w:p>
            <w:pPr>
              <w:pStyle w:val="17"/>
              <w:ind w:left="21" w:right="25"/>
              <w:jc w:val="center"/>
              <w:rPr>
                <w:sz w:val="22"/>
              </w:rPr>
            </w:pPr>
            <w:r>
              <w:rPr>
                <w:color w:val="2B2A29"/>
                <w:sz w:val="22"/>
              </w:rPr>
              <w:t>25</w:t>
            </w:r>
          </w:p>
        </w:tc>
        <w:tc>
          <w:tcPr>
            <w:tcW w:w="527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left="21" w:right="25"/>
              <w:jc w:val="center"/>
              <w:rPr>
                <w:sz w:val="22"/>
              </w:rPr>
            </w:pPr>
            <w:r>
              <w:rPr>
                <w:color w:val="2B2A29"/>
                <w:sz w:val="22"/>
              </w:rPr>
              <w:t>26</w:t>
            </w:r>
          </w:p>
        </w:tc>
        <w:tc>
          <w:tcPr>
            <w:tcW w:w="5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left="21" w:right="25"/>
              <w:jc w:val="center"/>
              <w:rPr>
                <w:sz w:val="22"/>
              </w:rPr>
            </w:pPr>
            <w:r>
              <w:rPr>
                <w:color w:val="2B2A29"/>
                <w:sz w:val="22"/>
              </w:rPr>
              <w:t>27</w:t>
            </w:r>
          </w:p>
        </w:tc>
        <w:tc>
          <w:tcPr>
            <w:tcW w:w="5275" w:type="dxa"/>
          </w:tcPr>
          <w:p>
            <w:r>
              <w:rPr>
                <w:color w:val="2B2A29"/>
                <w:sz w:val="22"/>
              </w:rPr>
              <w:t>@test:Config{}</w:t>
            </w:r>
          </w:p>
          <w:p>
            <w:pPr>
              <w:pStyle w:val="17"/>
              <w:ind w:left="55"/>
              <w:rPr>
                <w:sz w:val="22"/>
              </w:rPr>
            </w:pPr>
            <w:r>
              <w:rPr>
                <w:color w:val="2B2A29"/>
                <w:sz w:val="22"/>
              </w:rPr>
              <w:t>@测试：配置｛｝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left="21" w:right="25"/>
              <w:jc w:val="center"/>
              <w:rPr>
                <w:sz w:val="22"/>
              </w:rPr>
            </w:pPr>
            <w:r>
              <w:rPr>
                <w:color w:val="2B2A29"/>
                <w:sz w:val="22"/>
              </w:rPr>
              <w:t>28</w:t>
            </w:r>
          </w:p>
        </w:tc>
        <w:tc>
          <w:tcPr>
            <w:tcW w:w="5275" w:type="dxa"/>
          </w:tcPr>
          <w:p>
            <w:r>
              <w:rPr>
                <w:color w:val="2B2A29"/>
                <w:sz w:val="22"/>
              </w:rPr>
              <w:t>function testParse4() returns error? {</w:t>
            </w:r>
          </w:p>
          <w:p>
            <w:pPr>
              <w:pStyle w:val="17"/>
              <w:ind w:left="55"/>
              <w:rPr>
                <w:sz w:val="22"/>
              </w:rPr>
            </w:pPr>
            <w:r>
              <w:rPr>
                <w:color w:val="2B2A29"/>
                <w:sz w:val="22"/>
              </w:rPr>
              <w:t>函数testParse4（）返回错误？{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left="21" w:right="25"/>
              <w:jc w:val="center"/>
              <w:rPr>
                <w:sz w:val="22"/>
              </w:rPr>
            </w:pPr>
            <w:r>
              <w:rPr>
                <w:color w:val="2B2A29"/>
                <w:sz w:val="22"/>
              </w:rPr>
              <w:t>29</w:t>
            </w:r>
          </w:p>
        </w:tc>
        <w:tc>
          <w:tcPr>
            <w:tcW w:w="5275" w:type="dxa"/>
          </w:tcPr>
          <w:p>
            <w:r>
              <w:rPr>
                <w:color w:val="2B2A29"/>
                <w:sz w:val="22"/>
              </w:rPr>
              <w:t>var res = parseRequest("fact");</w:t>
            </w:r>
          </w:p>
          <w:p>
            <w:pPr>
              <w:pStyle w:val="17"/>
              <w:ind w:left="385"/>
              <w:rPr>
                <w:sz w:val="22"/>
              </w:rPr>
            </w:pPr>
            <w:r>
              <w:rPr>
                <w:color w:val="2B2A29"/>
                <w:sz w:val="22"/>
              </w:rPr>
              <w:t>var res=parseRequest（“事实”）；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left="21" w:right="25"/>
              <w:jc w:val="center"/>
              <w:rPr>
                <w:sz w:val="22"/>
              </w:rPr>
            </w:pPr>
            <w:r>
              <w:rPr>
                <w:color w:val="2B2A29"/>
                <w:sz w:val="22"/>
              </w:rPr>
              <w:t>30</w:t>
            </w:r>
          </w:p>
        </w:tc>
        <w:tc>
          <w:tcPr>
            <w:tcW w:w="5275" w:type="dxa"/>
          </w:tcPr>
          <w:p>
            <w:r>
              <w:rPr>
                <w:color w:val="2B2A29"/>
                <w:sz w:val="22"/>
              </w:rPr>
              <w:t>if res is error {</w:t>
            </w:r>
          </w:p>
          <w:p>
            <w:pPr>
              <w:pStyle w:val="17"/>
              <w:ind w:left="385"/>
              <w:rPr>
                <w:sz w:val="22"/>
              </w:rPr>
            </w:pPr>
            <w:r>
              <w:rPr>
                <w:color w:val="2B2A29"/>
                <w:sz w:val="22"/>
              </w:rPr>
              <w:t>如果res为错误{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left="21" w:right="25"/>
              <w:jc w:val="center"/>
              <w:rPr>
                <w:sz w:val="22"/>
              </w:rPr>
            </w:pPr>
            <w:r>
              <w:rPr>
                <w:color w:val="2B2A29"/>
                <w:sz w:val="22"/>
              </w:rPr>
              <w:t>31</w:t>
            </w:r>
          </w:p>
        </w:tc>
        <w:tc>
          <w:tcPr>
            <w:tcW w:w="5275" w:type="dxa"/>
          </w:tcPr>
          <w:p>
            <w:r>
              <w:rPr>
                <w:color w:val="2B2A29"/>
                <w:sz w:val="22"/>
              </w:rPr>
              <w:t>test:assertTrue(true);</w:t>
            </w:r>
          </w:p>
          <w:p>
            <w:pPr>
              <w:pStyle w:val="17"/>
              <w:ind w:left="825"/>
              <w:rPr>
                <w:sz w:val="22"/>
              </w:rPr>
            </w:pPr>
            <w:r>
              <w:rPr>
                <w:color w:val="2B2A29"/>
                <w:sz w:val="22"/>
              </w:rPr>
              <w:t>测试：assertTrue（true）；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left="21" w:right="25"/>
              <w:jc w:val="center"/>
              <w:rPr>
                <w:sz w:val="22"/>
              </w:rPr>
            </w:pPr>
            <w:r>
              <w:rPr>
                <w:color w:val="2B2A29"/>
                <w:sz w:val="22"/>
              </w:rPr>
              <w:t>32</w:t>
            </w:r>
          </w:p>
        </w:tc>
        <w:tc>
          <w:tcPr>
            <w:tcW w:w="5275" w:type="dxa"/>
          </w:tcPr>
          <w:p>
            <w:r>
              <w:rPr>
                <w:color w:val="2B2A29"/>
                <w:sz w:val="22"/>
              </w:rPr>
              <w:t>} else {</w:t>
            </w:r>
          </w:p>
          <w:p>
            <w:pPr>
              <w:pStyle w:val="17"/>
              <w:ind w:left="385"/>
              <w:rPr>
                <w:sz w:val="22"/>
              </w:rPr>
            </w:pPr>
            <w:r>
              <w:rPr>
                <w:color w:val="2B2A29"/>
                <w:sz w:val="22"/>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left="21" w:right="25"/>
              <w:jc w:val="center"/>
              <w:rPr>
                <w:sz w:val="22"/>
              </w:rPr>
            </w:pPr>
            <w:r>
              <w:rPr>
                <w:color w:val="2B2A29"/>
                <w:sz w:val="22"/>
              </w:rPr>
              <w:t>33</w:t>
            </w:r>
          </w:p>
        </w:tc>
        <w:tc>
          <w:tcPr>
            <w:tcW w:w="5275" w:type="dxa"/>
          </w:tcPr>
          <w:p>
            <w:r>
              <w:rPr>
                <w:color w:val="2B2A29"/>
                <w:sz w:val="22"/>
              </w:rPr>
              <w:t>test:assertTrue(false);</w:t>
            </w:r>
          </w:p>
          <w:p>
            <w:pPr>
              <w:pStyle w:val="17"/>
              <w:ind w:left="825"/>
              <w:rPr>
                <w:sz w:val="22"/>
              </w:rPr>
            </w:pPr>
            <w:r>
              <w:rPr>
                <w:color w:val="2B2A29"/>
                <w:sz w:val="22"/>
              </w:rPr>
              <w:t>测试：assertTrue（false）；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34</w:t>
            </w:r>
          </w:p>
          <w:p>
            <w:pPr>
              <w:pStyle w:val="17"/>
              <w:ind w:left="21" w:right="25"/>
              <w:jc w:val="center"/>
              <w:rPr>
                <w:sz w:val="22"/>
              </w:rPr>
            </w:pPr>
            <w:r>
              <w:rPr>
                <w:color w:val="2B2A29"/>
                <w:sz w:val="22"/>
              </w:rPr>
              <w:t>34</w:t>
            </w:r>
          </w:p>
        </w:tc>
        <w:tc>
          <w:tcPr>
            <w:tcW w:w="5275" w:type="dxa"/>
          </w:tcPr>
          <w:p>
            <w:r>
              <w:rPr>
                <w:color w:val="2B2A29"/>
                <w:sz w:val="22"/>
              </w:rPr>
              <w:t>}</w:t>
            </w:r>
          </w:p>
          <w:p>
            <w:pPr>
              <w:pStyle w:val="17"/>
              <w:ind w:left="38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35</w:t>
            </w:r>
          </w:p>
          <w:p>
            <w:pPr>
              <w:pStyle w:val="17"/>
              <w:ind w:left="21" w:right="25"/>
              <w:jc w:val="center"/>
              <w:rPr>
                <w:sz w:val="22"/>
              </w:rPr>
            </w:pPr>
            <w:r>
              <w:rPr>
                <w:color w:val="2B2A29"/>
                <w:sz w:val="22"/>
              </w:rPr>
              <w:t>35</w:t>
            </w:r>
          </w:p>
        </w:tc>
        <w:tc>
          <w:tcPr>
            <w:tcW w:w="527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36</w:t>
            </w:r>
          </w:p>
          <w:p>
            <w:pPr>
              <w:pStyle w:val="17"/>
              <w:ind w:left="21" w:right="25"/>
              <w:jc w:val="center"/>
              <w:rPr>
                <w:sz w:val="22"/>
              </w:rPr>
            </w:pPr>
            <w:r>
              <w:rPr>
                <w:color w:val="2B2A29"/>
                <w:sz w:val="22"/>
              </w:rPr>
              <w:t>36</w:t>
            </w:r>
          </w:p>
        </w:tc>
        <w:tc>
          <w:tcPr>
            <w:tcW w:w="5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37</w:t>
            </w:r>
          </w:p>
          <w:p>
            <w:pPr>
              <w:pStyle w:val="17"/>
              <w:ind w:left="21" w:right="25"/>
              <w:jc w:val="center"/>
              <w:rPr>
                <w:sz w:val="22"/>
              </w:rPr>
            </w:pPr>
            <w:r>
              <w:rPr>
                <w:color w:val="2B2A29"/>
                <w:sz w:val="22"/>
              </w:rPr>
              <w:t>37</w:t>
            </w:r>
          </w:p>
        </w:tc>
        <w:tc>
          <w:tcPr>
            <w:tcW w:w="5275" w:type="dxa"/>
          </w:tcPr>
          <w:p>
            <w:r>
              <w:rPr>
                <w:color w:val="2B2A29"/>
                <w:sz w:val="22"/>
              </w:rPr>
              <w:t>@test:Config{}</w:t>
            </w:r>
          </w:p>
          <w:p>
            <w:pPr>
              <w:pStyle w:val="17"/>
              <w:ind w:left="55"/>
              <w:rPr>
                <w:sz w:val="22"/>
              </w:rPr>
            </w:pPr>
            <w:r>
              <w:rPr>
                <w:color w:val="2B2A29"/>
                <w:sz w:val="22"/>
              </w:rPr>
              <w:t>@测试：配置｛｝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38</w:t>
            </w:r>
          </w:p>
          <w:p>
            <w:pPr>
              <w:pStyle w:val="17"/>
              <w:ind w:left="21" w:right="25"/>
              <w:jc w:val="center"/>
              <w:rPr>
                <w:sz w:val="22"/>
              </w:rPr>
            </w:pPr>
            <w:r>
              <w:rPr>
                <w:color w:val="2B2A29"/>
                <w:sz w:val="22"/>
              </w:rPr>
              <w:t>38</w:t>
            </w:r>
          </w:p>
        </w:tc>
        <w:tc>
          <w:tcPr>
            <w:tcW w:w="5275" w:type="dxa"/>
          </w:tcPr>
          <w:p>
            <w:r>
              <w:rPr>
                <w:color w:val="2B2A29"/>
                <w:sz w:val="22"/>
              </w:rPr>
              <w:t>function testParse5() returns error? {</w:t>
            </w:r>
          </w:p>
          <w:p>
            <w:pPr>
              <w:pStyle w:val="17"/>
              <w:ind w:left="55"/>
              <w:rPr>
                <w:sz w:val="22"/>
              </w:rPr>
            </w:pPr>
            <w:r>
              <w:rPr>
                <w:color w:val="2B2A29"/>
                <w:sz w:val="22"/>
              </w:rPr>
              <w:t>函数testParse5（）返回错误？{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39</w:t>
            </w:r>
          </w:p>
          <w:p>
            <w:pPr>
              <w:pStyle w:val="17"/>
              <w:ind w:left="21" w:right="25"/>
              <w:jc w:val="center"/>
              <w:rPr>
                <w:sz w:val="22"/>
              </w:rPr>
            </w:pPr>
            <w:r>
              <w:rPr>
                <w:color w:val="2B2A29"/>
                <w:sz w:val="22"/>
              </w:rPr>
              <w:t>39</w:t>
            </w:r>
          </w:p>
        </w:tc>
        <w:tc>
          <w:tcPr>
            <w:tcW w:w="5275" w:type="dxa"/>
          </w:tcPr>
          <w:p>
            <w:r>
              <w:rPr>
                <w:color w:val="2B2A29"/>
                <w:sz w:val="22"/>
              </w:rPr>
              <w:t>var res = parseRequest("sort");</w:t>
            </w:r>
          </w:p>
          <w:p>
            <w:pPr>
              <w:pStyle w:val="17"/>
              <w:ind w:left="385"/>
              <w:rPr>
                <w:sz w:val="22"/>
              </w:rPr>
            </w:pPr>
            <w:r>
              <w:rPr>
                <w:color w:val="2B2A29"/>
                <w:sz w:val="22"/>
              </w:rPr>
              <w:t>var res=parseRequest（“排序”）；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40</w:t>
            </w:r>
          </w:p>
          <w:p>
            <w:pPr>
              <w:pStyle w:val="17"/>
              <w:ind w:left="21" w:right="25"/>
              <w:jc w:val="center"/>
              <w:rPr>
                <w:sz w:val="22"/>
              </w:rPr>
            </w:pPr>
            <w:r>
              <w:rPr>
                <w:color w:val="2B2A29"/>
                <w:sz w:val="22"/>
              </w:rPr>
              <w:t>40</w:t>
            </w:r>
          </w:p>
        </w:tc>
        <w:tc>
          <w:tcPr>
            <w:tcW w:w="5275" w:type="dxa"/>
          </w:tcPr>
          <w:p>
            <w:r>
              <w:rPr>
                <w:color w:val="2B2A29"/>
                <w:sz w:val="22"/>
              </w:rPr>
              <w:t>if res is error {</w:t>
            </w:r>
          </w:p>
          <w:p>
            <w:pPr>
              <w:pStyle w:val="17"/>
              <w:ind w:left="385"/>
              <w:rPr>
                <w:sz w:val="22"/>
              </w:rPr>
            </w:pPr>
            <w:r>
              <w:rPr>
                <w:color w:val="2B2A29"/>
                <w:sz w:val="22"/>
              </w:rPr>
              <w:t>如果res为错误{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41</w:t>
            </w:r>
          </w:p>
          <w:p>
            <w:pPr>
              <w:pStyle w:val="17"/>
              <w:ind w:left="21" w:right="25"/>
              <w:jc w:val="center"/>
              <w:rPr>
                <w:sz w:val="22"/>
              </w:rPr>
            </w:pPr>
            <w:r>
              <w:rPr>
                <w:color w:val="2B2A29"/>
                <w:sz w:val="22"/>
              </w:rPr>
              <w:t>41</w:t>
            </w:r>
          </w:p>
        </w:tc>
        <w:tc>
          <w:tcPr>
            <w:tcW w:w="5275" w:type="dxa"/>
          </w:tcPr>
          <w:p>
            <w:r>
              <w:rPr>
                <w:color w:val="2B2A29"/>
                <w:sz w:val="22"/>
              </w:rPr>
              <w:t>test:assertTrue(true);</w:t>
            </w:r>
          </w:p>
          <w:p>
            <w:pPr>
              <w:pStyle w:val="17"/>
              <w:ind w:left="825"/>
              <w:rPr>
                <w:sz w:val="22"/>
              </w:rPr>
            </w:pPr>
            <w:r>
              <w:rPr>
                <w:color w:val="2B2A29"/>
                <w:sz w:val="22"/>
              </w:rPr>
              <w:t>测试：assertTrue（true）；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42</w:t>
            </w:r>
          </w:p>
          <w:p>
            <w:pPr>
              <w:pStyle w:val="17"/>
              <w:spacing w:line="256" w:lineRule="exact"/>
              <w:ind w:left="21" w:right="25"/>
              <w:jc w:val="center"/>
              <w:rPr>
                <w:sz w:val="22"/>
              </w:rPr>
            </w:pPr>
            <w:r>
              <w:rPr>
                <w:color w:val="2B2A29"/>
                <w:sz w:val="22"/>
              </w:rPr>
              <w:t>42</w:t>
            </w:r>
          </w:p>
        </w:tc>
        <w:tc>
          <w:tcPr>
            <w:tcW w:w="5275" w:type="dxa"/>
          </w:tcPr>
          <w:p>
            <w:r>
              <w:rPr>
                <w:color w:val="2B2A29"/>
                <w:sz w:val="22"/>
              </w:rPr>
              <w:t>} else {</w:t>
            </w:r>
          </w:p>
          <w:p>
            <w:pPr>
              <w:pStyle w:val="17"/>
              <w:spacing w:line="256" w:lineRule="exact"/>
              <w:ind w:left="385"/>
              <w:rPr>
                <w:sz w:val="22"/>
              </w:rPr>
            </w:pPr>
            <w:r>
              <w:rPr>
                <w:color w:val="2B2A29"/>
                <w:sz w:val="22"/>
              </w:rPr>
              <w:t>}其他{</w:t>
            </w:r>
          </w:p>
        </w:tc>
      </w:tr>
    </w:tbl>
    <w:p>
      <w:pPr>
        <w:spacing w:after="0" w:line="256" w:lineRule="exac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43</w:t>
      </w:r>
      <w:r>
        <w:rPr>
          <w:rFonts w:ascii="宋体"/>
          <w:color w:val="2B2A29"/>
        </w:rPr>
        <w:tab/>
      </w:r>
      <w:r>
        <w:rPr>
          <w:rFonts w:ascii="宋体"/>
          <w:color w:val="2B2A29"/>
        </w:rPr>
        <w:tab/>
      </w:r>
      <w:r>
        <w:rPr>
          <w:rFonts w:ascii="宋体"/>
          <w:color w:val="2B2A29"/>
          <w:spacing w:val="-1"/>
        </w:rPr>
        <w:t>test:assertTrue(false);</w:t>
      </w:r>
      <w:r>
        <w:rPr>
          <w:rFonts w:ascii="宋体"/>
          <w:color w:val="2B2A29"/>
          <w:spacing w:val="-107"/>
        </w:rPr>
        <w:t xml:space="preserve"> </w:t>
      </w:r>
      <w:r>
        <w:rPr>
          <w:rFonts w:ascii="宋体"/>
          <w:color w:val="2B2A29"/>
        </w:rPr>
        <w:t>44</w:t>
      </w:r>
      <w:r>
        <w:rPr>
          <w:rFonts w:ascii="宋体"/>
          <w:color w:val="2B2A29"/>
        </w:rPr>
        <w:tab/>
      </w:r>
      <w:r>
        <w:rPr>
          <w:rFonts w:ascii="宋体"/>
          <w:color w:val="2B2A29"/>
        </w:rPr>
        <w:t>}</w:t>
      </w:r>
    </w:p>
    <w:p>
      <w:pPr>
        <w:pStyle w:val="11"/>
        <w:tabs>
          <w:tab w:val="left" w:pos="819"/>
          <w:tab w:val="left" w:pos="1259"/>
        </w:tabs>
        <w:spacing w:before="68" w:line="273" w:lineRule="auto"/>
        <w:ind w:left="160" w:right="5169"/>
        <w:rPr>
          <w:rFonts w:ascii="宋体"/>
        </w:rPr>
      </w:pPr>
      <w:r>
        <w:rPr>
          <w:rFonts w:ascii="宋体"/>
          <w:color w:val="2B2A29"/>
        </w:rPr>
        <w:t>43</w:t>
      </w:r>
      <w:r>
        <w:rPr>
          <w:rFonts w:ascii="宋体"/>
          <w:color w:val="2B2A29"/>
        </w:rPr>
        <w:tab/>
      </w:r>
      <w:r>
        <w:rPr>
          <w:rFonts w:ascii="宋体"/>
          <w:color w:val="2B2A29"/>
        </w:rPr>
        <w:tab/>
      </w:r>
      <w:r>
        <w:rPr>
          <w:rFonts w:ascii="宋体"/>
          <w:color w:val="2B2A29"/>
          <w:spacing w:val="-1"/>
        </w:rPr>
        <w:t>测试：assertTrue（false）；</w:t>
      </w:r>
      <w:r>
        <w:rPr>
          <w:rFonts w:ascii="宋体"/>
          <w:color w:val="2B2A29"/>
        </w:rPr>
        <w:t>44}</w:t>
      </w:r>
      <w:r>
        <w:rPr>
          <w:rFonts w:ascii="宋体"/>
          <w:color w:val="2B2A29"/>
        </w:rPr>
        <w:tab/>
      </w:r>
    </w:p>
    <w:p>
      <w:r>
        <w:rPr>
          <w:rFonts w:ascii="宋体"/>
          <w:color w:val="2B2A29"/>
        </w:rPr>
        <w:t>45 }</w:t>
      </w:r>
    </w:p>
    <w:p>
      <w:pPr>
        <w:pStyle w:val="11"/>
        <w:spacing w:line="279" w:lineRule="exact"/>
        <w:ind w:left="160"/>
        <w:rPr>
          <w:rFonts w:ascii="宋体"/>
        </w:rPr>
      </w:pPr>
      <w:r>
        <w:rPr>
          <w:rFonts w:ascii="宋体"/>
          <w:color w:val="2B2A29"/>
        </w:rPr>
        <w:t>45 }</w:t>
      </w:r>
    </w:p>
    <w:p>
      <w:r>
        <w:rPr>
          <w:rFonts w:ascii="宋体"/>
          <w:color w:val="2B2A29"/>
        </w:rPr>
        <w:t>46</w:t>
      </w:r>
    </w:p>
    <w:p>
      <w:pPr>
        <w:pStyle w:val="11"/>
        <w:spacing w:before="38"/>
        <w:ind w:left="160"/>
        <w:rPr>
          <w:rFonts w:ascii="宋体"/>
        </w:rPr>
      </w:pPr>
      <w:r>
        <w:rPr>
          <w:rFonts w:ascii="宋体"/>
          <w:color w:val="2B2A29"/>
        </w:rPr>
        <w:t>46</w:t>
      </w:r>
    </w:p>
    <w:p>
      <w:r>
        <w:rPr>
          <w:color w:val="2B2A29"/>
          <w:sz w:val="22"/>
        </w:rPr>
        <w:t>@test:Config{}</w:t>
      </w:r>
    </w:p>
    <w:p>
      <w:pPr>
        <w:pStyle w:val="16"/>
        <w:numPr>
          <w:ilvl w:val="0"/>
          <w:numId w:val="54"/>
        </w:numPr>
        <w:tabs>
          <w:tab w:val="left" w:pos="490"/>
        </w:tabs>
        <w:spacing w:before="39" w:after="0" w:line="240" w:lineRule="auto"/>
        <w:ind w:left="490" w:right="0" w:hanging="330"/>
        <w:jc w:val="left"/>
        <w:rPr>
          <w:sz w:val="22"/>
        </w:rPr>
      </w:pPr>
      <w:r>
        <w:rPr>
          <w:color w:val="2B2A29"/>
          <w:sz w:val="22"/>
        </w:rPr>
        <w:t>@测试：配置｛｝</w:t>
      </w:r>
    </w:p>
    <w:p>
      <w:r>
        <w:rPr>
          <w:color w:val="2B2A29"/>
          <w:sz w:val="22"/>
        </w:rPr>
        <w:t>function testParse6() returns error? {</w:t>
      </w:r>
    </w:p>
    <w:p>
      <w:pPr>
        <w:pStyle w:val="16"/>
        <w:numPr>
          <w:ilvl w:val="0"/>
          <w:numId w:val="54"/>
        </w:numPr>
        <w:tabs>
          <w:tab w:val="left" w:pos="490"/>
        </w:tabs>
        <w:spacing w:before="38" w:after="0" w:line="240" w:lineRule="auto"/>
        <w:ind w:left="490" w:right="0" w:hanging="330"/>
        <w:jc w:val="left"/>
        <w:rPr>
          <w:sz w:val="22"/>
        </w:rPr>
      </w:pPr>
      <w:r>
        <w:rPr>
          <w:color w:val="2B2A29"/>
          <w:sz w:val="22"/>
        </w:rPr>
        <w:t>函数testParse6（）返回错误？{</w:t>
      </w:r>
    </w:p>
    <w:p>
      <w:r>
        <w:rPr>
          <w:color w:val="2B2A29"/>
          <w:sz w:val="22"/>
        </w:rPr>
        <w:t>var res = parseRequest("sort a b 10");</w:t>
      </w:r>
    </w:p>
    <w:p>
      <w:pPr>
        <w:pStyle w:val="16"/>
        <w:numPr>
          <w:ilvl w:val="0"/>
          <w:numId w:val="54"/>
        </w:numPr>
        <w:tabs>
          <w:tab w:val="left" w:pos="819"/>
          <w:tab w:val="left" w:pos="820"/>
        </w:tabs>
        <w:spacing w:before="38" w:after="0" w:line="240" w:lineRule="auto"/>
        <w:ind w:left="820" w:right="0" w:hanging="660"/>
        <w:jc w:val="left"/>
        <w:rPr>
          <w:sz w:val="22"/>
        </w:rPr>
      </w:pPr>
      <w:r>
        <w:rPr>
          <w:color w:val="2B2A29"/>
          <w:sz w:val="22"/>
        </w:rPr>
        <w:t>var res=parseRequest（“sort a b 10”）；</w:t>
      </w:r>
    </w:p>
    <w:p>
      <w:r>
        <w:rPr>
          <w:color w:val="2B2A29"/>
          <w:sz w:val="22"/>
        </w:rPr>
        <w:t>if res is error {</w:t>
      </w:r>
    </w:p>
    <w:p>
      <w:pPr>
        <w:pStyle w:val="16"/>
        <w:numPr>
          <w:ilvl w:val="0"/>
          <w:numId w:val="54"/>
        </w:numPr>
        <w:tabs>
          <w:tab w:val="left" w:pos="819"/>
          <w:tab w:val="left" w:pos="820"/>
        </w:tabs>
        <w:spacing w:before="38" w:after="0" w:line="240" w:lineRule="auto"/>
        <w:ind w:left="820" w:right="0" w:hanging="660"/>
        <w:jc w:val="left"/>
        <w:rPr>
          <w:sz w:val="22"/>
        </w:rPr>
      </w:pPr>
      <w:r>
        <w:rPr>
          <w:color w:val="2B2A29"/>
          <w:sz w:val="22"/>
        </w:rPr>
        <w:t>如果res为错误{</w:t>
      </w:r>
    </w:p>
    <w:p>
      <w:r>
        <w:rPr>
          <w:color w:val="2B2A29"/>
          <w:sz w:val="22"/>
        </w:rPr>
        <w:t>test:assertTrue(true);</w:t>
      </w:r>
    </w:p>
    <w:p>
      <w:pPr>
        <w:pStyle w:val="16"/>
        <w:numPr>
          <w:ilvl w:val="0"/>
          <w:numId w:val="54"/>
        </w:numPr>
        <w:tabs>
          <w:tab w:val="left" w:pos="1259"/>
          <w:tab w:val="left" w:pos="1260"/>
        </w:tabs>
        <w:spacing w:before="38" w:after="0" w:line="240" w:lineRule="auto"/>
        <w:ind w:left="1260" w:right="0" w:hanging="1100"/>
        <w:jc w:val="left"/>
        <w:rPr>
          <w:sz w:val="22"/>
        </w:rPr>
      </w:pPr>
      <w:r>
        <w:rPr>
          <w:color w:val="2B2A29"/>
          <w:sz w:val="22"/>
        </w:rPr>
        <w:t>测试：assertTrue（true）；</w:t>
      </w:r>
    </w:p>
    <w:p>
      <w:r>
        <w:rPr>
          <w:color w:val="2B2A29"/>
          <w:sz w:val="22"/>
        </w:rPr>
        <w:t>} else {</w:t>
      </w:r>
    </w:p>
    <w:p>
      <w:pPr>
        <w:pStyle w:val="16"/>
        <w:numPr>
          <w:ilvl w:val="0"/>
          <w:numId w:val="54"/>
        </w:numPr>
        <w:tabs>
          <w:tab w:val="left" w:pos="819"/>
          <w:tab w:val="left" w:pos="820"/>
        </w:tabs>
        <w:spacing w:before="39" w:after="0" w:line="240" w:lineRule="auto"/>
        <w:ind w:left="820" w:right="0" w:hanging="660"/>
        <w:jc w:val="left"/>
        <w:rPr>
          <w:sz w:val="22"/>
        </w:rPr>
      </w:pPr>
      <w:r>
        <w:rPr>
          <w:color w:val="2B2A29"/>
          <w:sz w:val="22"/>
        </w:rPr>
        <w:t>}其他{</w:t>
      </w:r>
    </w:p>
    <w:p>
      <w:r>
        <w:rPr>
          <w:color w:val="2B2A29"/>
          <w:spacing w:val="-1"/>
          <w:sz w:val="22"/>
        </w:rPr>
        <w:t>test:assertTrue(false);</w:t>
      </w:r>
      <w:r>
        <w:rPr>
          <w:color w:val="2B2A29"/>
          <w:spacing w:val="-107"/>
          <w:sz w:val="22"/>
        </w:rPr>
        <w:t xml:space="preserve"> </w:t>
      </w:r>
      <w:r>
        <w:rPr>
          <w:color w:val="2B2A29"/>
          <w:sz w:val="22"/>
        </w:rPr>
        <w:t>54</w:t>
      </w:r>
      <w:r>
        <w:rPr>
          <w:color w:val="2B2A29"/>
          <w:sz w:val="22"/>
        </w:rPr>
        <w:tab/>
      </w:r>
      <w:r>
        <w:rPr>
          <w:color w:val="2B2A29"/>
          <w:sz w:val="22"/>
        </w:rPr>
        <w:t>}</w:t>
      </w:r>
    </w:p>
    <w:p>
      <w:pPr>
        <w:pStyle w:val="16"/>
        <w:numPr>
          <w:ilvl w:val="0"/>
          <w:numId w:val="54"/>
        </w:numPr>
        <w:tabs>
          <w:tab w:val="left" w:pos="819"/>
          <w:tab w:val="left" w:pos="1259"/>
          <w:tab w:val="left" w:pos="1260"/>
        </w:tabs>
        <w:spacing w:before="38" w:after="0" w:line="273" w:lineRule="auto"/>
        <w:ind w:left="160" w:right="5169" w:firstLine="0"/>
        <w:jc w:val="left"/>
        <w:rPr>
          <w:sz w:val="22"/>
        </w:rPr>
      </w:pPr>
      <w:r>
        <w:rPr>
          <w:color w:val="2B2A29"/>
          <w:spacing w:val="-1"/>
          <w:sz w:val="22"/>
        </w:rPr>
        <w:t>测试：assertTrue（false）；</w:t>
      </w:r>
      <w:r>
        <w:rPr>
          <w:color w:val="2B2A29"/>
          <w:sz w:val="22"/>
        </w:rPr>
        <w:t>54}</w:t>
      </w:r>
      <w:r>
        <w:rPr>
          <w:color w:val="2B2A29"/>
          <w:sz w:val="22"/>
        </w:rPr>
        <w:tab/>
      </w:r>
    </w:p>
    <w:p>
      <w:r>
        <w:rPr>
          <w:rFonts w:ascii="宋体"/>
          <w:color w:val="2B2A29"/>
        </w:rPr>
        <w:t>55 }</w:t>
      </w:r>
    </w:p>
    <w:p>
      <w:pPr>
        <w:pStyle w:val="11"/>
        <w:spacing w:line="279" w:lineRule="exact"/>
        <w:ind w:left="160"/>
        <w:rPr>
          <w:rFonts w:ascii="宋体"/>
        </w:rPr>
      </w:pPr>
      <w:r>
        <w:rPr>
          <w:rFonts w:ascii="宋体"/>
          <w:color w:val="2B2A29"/>
        </w:rPr>
        <w:t>55 }</w:t>
      </w:r>
    </w:p>
    <w:p>
      <w:r>
        <w:rPr>
          <w:rFonts w:ascii="宋体"/>
          <w:color w:val="2B2A29"/>
        </w:rPr>
        <w:t>56</w:t>
      </w:r>
    </w:p>
    <w:p>
      <w:pPr>
        <w:pStyle w:val="11"/>
        <w:spacing w:before="38"/>
        <w:ind w:left="160"/>
        <w:rPr>
          <w:rFonts w:ascii="宋体"/>
        </w:rPr>
      </w:pPr>
      <w:r>
        <w:rPr>
          <w:rFonts w:ascii="宋体"/>
          <w:color w:val="2B2A29"/>
        </w:rPr>
        <w:t>56</w:t>
      </w:r>
    </w:p>
    <w:p>
      <w:r>
        <w:rPr>
          <w:color w:val="2B2A29"/>
          <w:sz w:val="22"/>
        </w:rPr>
        <w:t>@test:Config{}</w:t>
      </w:r>
    </w:p>
    <w:p>
      <w:pPr>
        <w:pStyle w:val="16"/>
        <w:numPr>
          <w:ilvl w:val="0"/>
          <w:numId w:val="55"/>
        </w:numPr>
        <w:tabs>
          <w:tab w:val="left" w:pos="490"/>
        </w:tabs>
        <w:spacing w:before="38" w:after="0" w:line="240" w:lineRule="auto"/>
        <w:ind w:left="490" w:right="0" w:hanging="330"/>
        <w:jc w:val="left"/>
        <w:rPr>
          <w:sz w:val="22"/>
        </w:rPr>
      </w:pPr>
      <w:r>
        <w:rPr>
          <w:color w:val="2B2A29"/>
          <w:sz w:val="22"/>
        </w:rPr>
        <w:t>@测试：配置｛｝</w:t>
      </w:r>
    </w:p>
    <w:p>
      <w:r>
        <w:rPr>
          <w:color w:val="2B2A29"/>
          <w:sz w:val="22"/>
        </w:rPr>
        <w:t>function testParse7() returns error? {</w:t>
      </w:r>
    </w:p>
    <w:p>
      <w:pPr>
        <w:pStyle w:val="16"/>
        <w:numPr>
          <w:ilvl w:val="0"/>
          <w:numId w:val="55"/>
        </w:numPr>
        <w:tabs>
          <w:tab w:val="left" w:pos="490"/>
        </w:tabs>
        <w:spacing w:before="39" w:after="0" w:line="240" w:lineRule="auto"/>
        <w:ind w:left="490" w:right="0" w:hanging="330"/>
        <w:jc w:val="left"/>
        <w:rPr>
          <w:sz w:val="22"/>
        </w:rPr>
      </w:pPr>
      <w:r>
        <w:rPr>
          <w:color w:val="2B2A29"/>
          <w:sz w:val="22"/>
        </w:rPr>
        <w:t>函数testParse7（）返回错误？{</w:t>
      </w:r>
    </w:p>
    <w:p>
      <w:r>
        <w:rPr>
          <w:color w:val="2B2A29"/>
          <w:sz w:val="22"/>
        </w:rPr>
        <w:t>var res = parseRequest("run 1 2 40");</w:t>
      </w:r>
    </w:p>
    <w:p>
      <w:pPr>
        <w:pStyle w:val="16"/>
        <w:numPr>
          <w:ilvl w:val="0"/>
          <w:numId w:val="55"/>
        </w:numPr>
        <w:tabs>
          <w:tab w:val="left" w:pos="819"/>
          <w:tab w:val="left" w:pos="820"/>
        </w:tabs>
        <w:spacing w:before="38" w:after="0" w:line="240" w:lineRule="auto"/>
        <w:ind w:left="820" w:right="0" w:hanging="660"/>
        <w:jc w:val="left"/>
        <w:rPr>
          <w:sz w:val="22"/>
        </w:rPr>
      </w:pPr>
      <w:r>
        <w:rPr>
          <w:color w:val="2B2A29"/>
          <w:sz w:val="22"/>
        </w:rPr>
        <w:t>var res=parseRequest（“运行1 2 40”）；</w:t>
      </w:r>
    </w:p>
    <w:p>
      <w:r>
        <w:rPr>
          <w:color w:val="2B2A29"/>
          <w:sz w:val="22"/>
        </w:rPr>
        <w:t>if res is error {</w:t>
      </w:r>
    </w:p>
    <w:p>
      <w:pPr>
        <w:pStyle w:val="16"/>
        <w:numPr>
          <w:ilvl w:val="0"/>
          <w:numId w:val="55"/>
        </w:numPr>
        <w:tabs>
          <w:tab w:val="left" w:pos="819"/>
          <w:tab w:val="left" w:pos="820"/>
        </w:tabs>
        <w:spacing w:before="38" w:after="0" w:line="240" w:lineRule="auto"/>
        <w:ind w:left="820" w:right="0" w:hanging="660"/>
        <w:jc w:val="left"/>
        <w:rPr>
          <w:sz w:val="22"/>
        </w:rPr>
      </w:pPr>
      <w:r>
        <w:rPr>
          <w:color w:val="2B2A29"/>
          <w:sz w:val="22"/>
        </w:rPr>
        <w:t>如果res为错误{</w:t>
      </w:r>
    </w:p>
    <w:p>
      <w:r>
        <w:rPr>
          <w:color w:val="2B2A29"/>
          <w:sz w:val="22"/>
        </w:rPr>
        <w:t>test:assertTrue(true);</w:t>
      </w:r>
    </w:p>
    <w:p>
      <w:pPr>
        <w:pStyle w:val="16"/>
        <w:numPr>
          <w:ilvl w:val="0"/>
          <w:numId w:val="55"/>
        </w:numPr>
        <w:tabs>
          <w:tab w:val="left" w:pos="1259"/>
          <w:tab w:val="left" w:pos="1260"/>
        </w:tabs>
        <w:spacing w:before="38" w:after="0" w:line="240" w:lineRule="auto"/>
        <w:ind w:left="1260" w:right="0" w:hanging="1100"/>
        <w:jc w:val="left"/>
        <w:rPr>
          <w:sz w:val="22"/>
        </w:rPr>
      </w:pPr>
      <w:r>
        <w:rPr>
          <w:color w:val="2B2A29"/>
          <w:sz w:val="22"/>
        </w:rPr>
        <w:t>测试：assertTrue（true）；</w:t>
      </w:r>
    </w:p>
    <w:p>
      <w:r>
        <w:rPr>
          <w:color w:val="2B2A29"/>
          <w:sz w:val="22"/>
        </w:rPr>
        <w:t>} else {</w:t>
      </w:r>
    </w:p>
    <w:p>
      <w:pPr>
        <w:pStyle w:val="16"/>
        <w:numPr>
          <w:ilvl w:val="0"/>
          <w:numId w:val="55"/>
        </w:numPr>
        <w:tabs>
          <w:tab w:val="left" w:pos="819"/>
          <w:tab w:val="left" w:pos="820"/>
        </w:tabs>
        <w:spacing w:before="38" w:after="0" w:line="240" w:lineRule="auto"/>
        <w:ind w:left="820" w:right="0" w:hanging="660"/>
        <w:jc w:val="left"/>
        <w:rPr>
          <w:sz w:val="22"/>
        </w:rPr>
      </w:pPr>
      <w:r>
        <w:rPr>
          <w:color w:val="2B2A29"/>
          <w:sz w:val="22"/>
        </w:rPr>
        <w:t>}其他{</w:t>
      </w:r>
    </w:p>
    <w:p>
      <w:r>
        <w:rPr>
          <w:color w:val="2B2A29"/>
          <w:spacing w:val="-1"/>
          <w:sz w:val="22"/>
        </w:rPr>
        <w:t>test:assertTrue(false);</w:t>
      </w:r>
      <w:r>
        <w:rPr>
          <w:color w:val="2B2A29"/>
          <w:spacing w:val="-107"/>
          <w:sz w:val="22"/>
        </w:rPr>
        <w:t xml:space="preserve"> </w:t>
      </w:r>
      <w:r>
        <w:rPr>
          <w:color w:val="2B2A29"/>
          <w:sz w:val="22"/>
        </w:rPr>
        <w:t>64</w:t>
      </w:r>
      <w:r>
        <w:rPr>
          <w:color w:val="2B2A29"/>
          <w:sz w:val="22"/>
        </w:rPr>
        <w:tab/>
      </w:r>
      <w:r>
        <w:rPr>
          <w:color w:val="2B2A29"/>
          <w:sz w:val="22"/>
        </w:rPr>
        <w:t>}</w:t>
      </w:r>
    </w:p>
    <w:p>
      <w:pPr>
        <w:pStyle w:val="16"/>
        <w:numPr>
          <w:ilvl w:val="0"/>
          <w:numId w:val="55"/>
        </w:numPr>
        <w:tabs>
          <w:tab w:val="left" w:pos="819"/>
          <w:tab w:val="left" w:pos="1259"/>
          <w:tab w:val="left" w:pos="1260"/>
        </w:tabs>
        <w:spacing w:before="39" w:after="0" w:line="273" w:lineRule="auto"/>
        <w:ind w:left="160" w:right="5169" w:firstLine="0"/>
        <w:jc w:val="left"/>
        <w:rPr>
          <w:sz w:val="22"/>
        </w:rPr>
      </w:pPr>
      <w:r>
        <w:rPr>
          <w:color w:val="2B2A29"/>
          <w:spacing w:val="-1"/>
          <w:sz w:val="22"/>
        </w:rPr>
        <w:t>测试：assertTrue（false）；</w:t>
      </w:r>
      <w:r>
        <w:rPr>
          <w:color w:val="2B2A29"/>
          <w:sz w:val="22"/>
        </w:rPr>
        <w:t>64}</w:t>
      </w:r>
      <w:r>
        <w:rPr>
          <w:color w:val="2B2A29"/>
          <w:sz w:val="22"/>
        </w:rPr>
        <w:tab/>
      </w:r>
    </w:p>
    <w:p>
      <w:r>
        <w:rPr>
          <w:rFonts w:ascii="宋体"/>
          <w:color w:val="2B2A29"/>
        </w:rPr>
        <w:t>65 }</w:t>
      </w:r>
    </w:p>
    <w:p>
      <w:pPr>
        <w:pStyle w:val="11"/>
        <w:spacing w:line="279" w:lineRule="exact"/>
        <w:ind w:left="160"/>
        <w:rPr>
          <w:rFonts w:ascii="宋体"/>
        </w:rPr>
      </w:pPr>
      <w:r>
        <w:rPr>
          <w:rFonts w:ascii="宋体"/>
          <w:color w:val="2B2A29"/>
        </w:rPr>
        <w:t>65 }</w:t>
      </w:r>
    </w:p>
    <w:p>
      <w:r>
        <w:rPr>
          <w:color w:val="2B2A29"/>
          <w:w w:val="105"/>
        </w:rPr>
        <w:t>The</w:t>
      </w:r>
      <w:r>
        <w:rPr>
          <w:color w:val="2B2A29"/>
          <w:spacing w:val="-6"/>
          <w:w w:val="105"/>
        </w:rPr>
        <w:t xml:space="preserve"> </w:t>
      </w:r>
      <w:r>
        <w:rPr>
          <w:color w:val="2B2A29"/>
          <w:w w:val="105"/>
        </w:rPr>
        <w:t>test</w:t>
      </w:r>
      <w:r>
        <w:rPr>
          <w:color w:val="2B2A29"/>
          <w:spacing w:val="-6"/>
          <w:w w:val="105"/>
        </w:rPr>
        <w:t xml:space="preserve"> </w:t>
      </w:r>
      <w:r>
        <w:rPr>
          <w:color w:val="2B2A29"/>
          <w:w w:val="105"/>
        </w:rPr>
        <w:t>assertion</w:t>
      </w:r>
      <w:r>
        <w:rPr>
          <w:color w:val="2B2A29"/>
          <w:spacing w:val="-6"/>
          <w:w w:val="105"/>
        </w:rPr>
        <w:t xml:space="preserve"> </w:t>
      </w:r>
      <w:r>
        <w:rPr>
          <w:rFonts w:ascii="宋体"/>
          <w:color w:val="2B2A29"/>
          <w:w w:val="105"/>
        </w:rPr>
        <w:t>assertEquals</w:t>
      </w:r>
      <w:r>
        <w:rPr>
          <w:rFonts w:ascii="宋体"/>
          <w:color w:val="2B2A29"/>
          <w:spacing w:val="-64"/>
          <w:w w:val="105"/>
        </w:rPr>
        <w:t xml:space="preserve"> </w:t>
      </w:r>
      <w:r>
        <w:rPr>
          <w:color w:val="2B2A29"/>
          <w:w w:val="105"/>
        </w:rPr>
        <w:t>is</w:t>
      </w:r>
      <w:r>
        <w:rPr>
          <w:color w:val="2B2A29"/>
          <w:spacing w:val="-6"/>
          <w:w w:val="105"/>
        </w:rPr>
        <w:t xml:space="preserve"> </w:t>
      </w:r>
      <w:r>
        <w:rPr>
          <w:color w:val="2B2A29"/>
          <w:w w:val="105"/>
        </w:rPr>
        <w:t>used</w:t>
      </w:r>
      <w:r>
        <w:rPr>
          <w:color w:val="2B2A29"/>
          <w:spacing w:val="-6"/>
          <w:w w:val="105"/>
        </w:rPr>
        <w:t xml:space="preserve"> </w:t>
      </w:r>
      <w:r>
        <w:rPr>
          <w:color w:val="2B2A29"/>
          <w:w w:val="105"/>
        </w:rPr>
        <w:t>to</w:t>
      </w:r>
      <w:r>
        <w:rPr>
          <w:color w:val="2B2A29"/>
          <w:spacing w:val="-5"/>
          <w:w w:val="105"/>
        </w:rPr>
        <w:t xml:space="preserve"> </w:t>
      </w:r>
      <w:r>
        <w:rPr>
          <w:color w:val="2B2A29"/>
          <w:w w:val="105"/>
        </w:rPr>
        <w:t>check</w:t>
      </w:r>
      <w:r>
        <w:rPr>
          <w:color w:val="2B2A29"/>
          <w:spacing w:val="-6"/>
          <w:w w:val="105"/>
        </w:rPr>
        <w:t xml:space="preserve"> </w:t>
      </w:r>
      <w:r>
        <w:rPr>
          <w:color w:val="2B2A29"/>
          <w:w w:val="105"/>
        </w:rPr>
        <w:t>whether</w:t>
      </w:r>
      <w:r>
        <w:rPr>
          <w:color w:val="2B2A29"/>
          <w:spacing w:val="-6"/>
          <w:w w:val="105"/>
        </w:rPr>
        <w:t xml:space="preserve"> </w:t>
      </w:r>
      <w:r>
        <w:rPr>
          <w:color w:val="2B2A29"/>
          <w:w w:val="105"/>
        </w:rPr>
        <w:t>a</w:t>
      </w:r>
      <w:r>
        <w:rPr>
          <w:color w:val="2B2A29"/>
          <w:spacing w:val="-6"/>
          <w:w w:val="105"/>
        </w:rPr>
        <w:t xml:space="preserve"> </w:t>
      </w:r>
      <w:r>
        <w:rPr>
          <w:color w:val="2B2A29"/>
          <w:w w:val="105"/>
        </w:rPr>
        <w:t>given</w:t>
      </w:r>
      <w:r>
        <w:rPr>
          <w:color w:val="2B2A29"/>
          <w:spacing w:val="-6"/>
          <w:w w:val="105"/>
        </w:rPr>
        <w:t xml:space="preserve"> </w:t>
      </w:r>
      <w:r>
        <w:rPr>
          <w:color w:val="2B2A29"/>
          <w:w w:val="105"/>
        </w:rPr>
        <w:t>expected</w:t>
      </w:r>
      <w:r>
        <w:rPr>
          <w:color w:val="2B2A29"/>
          <w:spacing w:val="-6"/>
          <w:w w:val="105"/>
        </w:rPr>
        <w:t xml:space="preserve"> </w:t>
      </w:r>
      <w:r>
        <w:rPr>
          <w:color w:val="2B2A29"/>
          <w:w w:val="105"/>
        </w:rPr>
        <w:t>result</w:t>
      </w:r>
      <w:r>
        <w:rPr>
          <w:color w:val="2B2A29"/>
          <w:spacing w:val="-6"/>
          <w:w w:val="105"/>
        </w:rPr>
        <w:t xml:space="preserve"> </w:t>
      </w:r>
      <w:r>
        <w:rPr>
          <w:color w:val="2B2A29"/>
          <w:w w:val="105"/>
        </w:rPr>
        <w:t>is</w:t>
      </w:r>
      <w:r>
        <w:rPr>
          <w:color w:val="2B2A29"/>
          <w:spacing w:val="-54"/>
          <w:w w:val="105"/>
        </w:rPr>
        <w:t xml:space="preserve"> </w:t>
      </w:r>
      <w:r>
        <w:rPr>
          <w:color w:val="2B2A29"/>
          <w:w w:val="105"/>
        </w:rPr>
        <w:t xml:space="preserve">equal to a result retrieved by the test. If this evaluates to </w:t>
      </w:r>
      <w:r>
        <w:rPr>
          <w:rFonts w:ascii="宋体"/>
          <w:color w:val="2B2A29"/>
          <w:w w:val="105"/>
        </w:rPr>
        <w:t>false</w:t>
      </w:r>
      <w:r>
        <w:rPr>
          <w:color w:val="2B2A29"/>
          <w:w w:val="105"/>
        </w:rPr>
        <w:t>, the test will fail. In the</w:t>
      </w:r>
      <w:r>
        <w:rPr>
          <w:color w:val="2B2A29"/>
          <w:spacing w:val="1"/>
          <w:w w:val="105"/>
        </w:rPr>
        <w:t xml:space="preserve"> </w:t>
      </w:r>
      <w:r>
        <w:rPr>
          <w:color w:val="2B2A29"/>
          <w:w w:val="105"/>
        </w:rPr>
        <w:t xml:space="preserve">same manner, the test assertion </w:t>
      </w:r>
      <w:r>
        <w:rPr>
          <w:rFonts w:ascii="宋体"/>
          <w:color w:val="2B2A29"/>
          <w:w w:val="105"/>
        </w:rPr>
        <w:t xml:space="preserve">assertTrue </w:t>
      </w:r>
      <w:r>
        <w:rPr>
          <w:color w:val="2B2A29"/>
          <w:w w:val="105"/>
        </w:rPr>
        <w:t>is used to give a Boolean expression that</w:t>
      </w:r>
      <w:r>
        <w:rPr>
          <w:color w:val="2B2A29"/>
          <w:spacing w:val="1"/>
          <w:w w:val="105"/>
        </w:rPr>
        <w:t xml:space="preserve"> </w:t>
      </w:r>
      <w:r>
        <w:rPr>
          <w:color w:val="2B2A29"/>
          <w:w w:val="105"/>
        </w:rPr>
        <w:t>should</w:t>
      </w:r>
      <w:r>
        <w:rPr>
          <w:color w:val="2B2A29"/>
          <w:spacing w:val="-10"/>
          <w:w w:val="105"/>
        </w:rPr>
        <w:t xml:space="preserve"> </w:t>
      </w:r>
      <w:r>
        <w:rPr>
          <w:color w:val="2B2A29"/>
          <w:w w:val="105"/>
        </w:rPr>
        <w:t>evaluate</w:t>
      </w:r>
      <w:r>
        <w:rPr>
          <w:color w:val="2B2A29"/>
          <w:spacing w:val="-9"/>
          <w:w w:val="105"/>
        </w:rPr>
        <w:t xml:space="preserve"> </w:t>
      </w:r>
      <w:r>
        <w:rPr>
          <w:color w:val="2B2A29"/>
          <w:w w:val="105"/>
        </w:rPr>
        <w:t>to</w:t>
      </w:r>
      <w:r>
        <w:rPr>
          <w:color w:val="2B2A29"/>
          <w:spacing w:val="-10"/>
          <w:w w:val="105"/>
        </w:rPr>
        <w:t xml:space="preserve"> </w:t>
      </w:r>
      <w:r>
        <w:rPr>
          <w:rFonts w:ascii="宋体"/>
          <w:color w:val="2B2A29"/>
          <w:w w:val="105"/>
        </w:rPr>
        <w:t>true</w:t>
      </w:r>
      <w:r>
        <w:rPr>
          <w:color w:val="2B2A29"/>
          <w:w w:val="105"/>
        </w:rPr>
        <w:t>;</w:t>
      </w:r>
      <w:r>
        <w:rPr>
          <w:color w:val="2B2A29"/>
          <w:spacing w:val="-9"/>
          <w:w w:val="105"/>
        </w:rPr>
        <w:t xml:space="preserve"> </w:t>
      </w:r>
      <w:r>
        <w:rPr>
          <w:color w:val="2B2A29"/>
          <w:w w:val="105"/>
        </w:rPr>
        <w:t>if</w:t>
      </w:r>
      <w:r>
        <w:rPr>
          <w:color w:val="2B2A29"/>
          <w:spacing w:val="-9"/>
          <w:w w:val="105"/>
        </w:rPr>
        <w:t xml:space="preserve"> </w:t>
      </w:r>
      <w:r>
        <w:rPr>
          <w:color w:val="2B2A29"/>
          <w:w w:val="105"/>
        </w:rPr>
        <w:t>not,</w:t>
      </w:r>
      <w:r>
        <w:rPr>
          <w:color w:val="2B2A29"/>
          <w:spacing w:val="-10"/>
          <w:w w:val="105"/>
        </w:rPr>
        <w:t xml:space="preserve"> </w:t>
      </w:r>
      <w:r>
        <w:rPr>
          <w:color w:val="2B2A29"/>
          <w:w w:val="105"/>
        </w:rPr>
        <w:t>the</w:t>
      </w:r>
      <w:r>
        <w:rPr>
          <w:color w:val="2B2A29"/>
          <w:spacing w:val="-9"/>
          <w:w w:val="105"/>
        </w:rPr>
        <w:t xml:space="preserve"> </w:t>
      </w:r>
      <w:r>
        <w:rPr>
          <w:color w:val="2B2A29"/>
          <w:w w:val="105"/>
        </w:rPr>
        <w:t>assertion</w:t>
      </w:r>
      <w:r>
        <w:rPr>
          <w:color w:val="2B2A29"/>
          <w:spacing w:val="-9"/>
          <w:w w:val="105"/>
        </w:rPr>
        <w:t xml:space="preserve"> </w:t>
      </w:r>
      <w:r>
        <w:rPr>
          <w:color w:val="2B2A29"/>
          <w:w w:val="105"/>
        </w:rPr>
        <w:t>will</w:t>
      </w:r>
      <w:r>
        <w:rPr>
          <w:color w:val="2B2A29"/>
          <w:spacing w:val="-10"/>
          <w:w w:val="105"/>
        </w:rPr>
        <w:t xml:space="preserve"> </w:t>
      </w:r>
      <w:r>
        <w:rPr>
          <w:color w:val="2B2A29"/>
          <w:w w:val="105"/>
        </w:rPr>
        <w:t>have</w:t>
      </w:r>
      <w:r>
        <w:rPr>
          <w:color w:val="2B2A29"/>
          <w:spacing w:val="-9"/>
          <w:w w:val="105"/>
        </w:rPr>
        <w:t xml:space="preserve"> </w:t>
      </w:r>
      <w:r>
        <w:rPr>
          <w:color w:val="2B2A29"/>
          <w:w w:val="105"/>
        </w:rPr>
        <w:t>failed,</w:t>
      </w:r>
      <w:r>
        <w:rPr>
          <w:color w:val="2B2A29"/>
          <w:spacing w:val="-9"/>
          <w:w w:val="105"/>
        </w:rPr>
        <w:t xml:space="preserve"> </w:t>
      </w:r>
      <w:r>
        <w:rPr>
          <w:color w:val="2B2A29"/>
          <w:w w:val="105"/>
        </w:rPr>
        <w:t>along</w:t>
      </w:r>
      <w:r>
        <w:rPr>
          <w:color w:val="2B2A29"/>
          <w:spacing w:val="-10"/>
          <w:w w:val="105"/>
        </w:rPr>
        <w:t xml:space="preserve"> </w:t>
      </w:r>
      <w:r>
        <w:rPr>
          <w:color w:val="2B2A29"/>
          <w:w w:val="105"/>
        </w:rPr>
        <w:t>with</w:t>
      </w:r>
      <w:r>
        <w:rPr>
          <w:color w:val="2B2A29"/>
          <w:spacing w:val="-9"/>
          <w:w w:val="105"/>
        </w:rPr>
        <w:t xml:space="preserve"> </w:t>
      </w:r>
      <w:r>
        <w:rPr>
          <w:color w:val="2B2A29"/>
          <w:w w:val="105"/>
        </w:rPr>
        <w:t>the</w:t>
      </w:r>
      <w:r>
        <w:rPr>
          <w:color w:val="2B2A29"/>
          <w:spacing w:val="-9"/>
          <w:w w:val="105"/>
        </w:rPr>
        <w:t xml:space="preserve"> </w:t>
      </w:r>
      <w:r>
        <w:rPr>
          <w:color w:val="2B2A29"/>
          <w:w w:val="105"/>
        </w:rPr>
        <w:t>test.</w:t>
      </w:r>
    </w:p>
    <w:p>
      <w:pPr>
        <w:pStyle w:val="11"/>
        <w:spacing w:before="198" w:line="273" w:lineRule="auto"/>
        <w:ind w:left="160" w:right="510" w:firstLine="359"/>
      </w:pPr>
      <w:r>
        <w:rPr>
          <w:color w:val="2B2A29"/>
          <w:w w:val="105"/>
        </w:rPr>
        <w:t>测试断言</w:t>
      </w:r>
      <w:r>
        <w:rPr>
          <w:rFonts w:ascii="宋体"/>
          <w:color w:val="2B2A29"/>
          <w:w w:val="105"/>
        </w:rPr>
        <w:t>assertEquals</w:t>
      </w:r>
      <w:r>
        <w:rPr>
          <w:color w:val="2B2A29"/>
          <w:w w:val="105"/>
        </w:rPr>
        <w:t>用于检查给定</w:t>
      </w:r>
      <w:r>
        <w:rPr>
          <w:color w:val="2B2A29"/>
          <w:spacing w:val="-6"/>
          <w:w w:val="105"/>
        </w:rPr>
        <w:t>的</w:t>
      </w:r>
      <w:r>
        <w:rPr>
          <w:color w:val="2B2A29"/>
          <w:w w:val="105"/>
        </w:rPr>
        <w:t>预期结果是否等于测试检索的结果。如果该值为</w:t>
      </w:r>
      <w:r>
        <w:rPr>
          <w:rFonts w:ascii="宋体"/>
          <w:color w:val="2B2A29"/>
          <w:w w:val="105"/>
        </w:rPr>
        <w:t>false</w:t>
      </w:r>
      <w:r>
        <w:rPr>
          <w:color w:val="2B2A29"/>
          <w:w w:val="105"/>
        </w:rPr>
        <w:t>，则测试将失败。以同样的方式，测试断言</w:t>
      </w:r>
      <w:r>
        <w:rPr>
          <w:rFonts w:ascii="宋体"/>
          <w:color w:val="2B2A29"/>
          <w:w w:val="105"/>
        </w:rPr>
        <w:t>assertTrue</w:t>
      </w:r>
      <w:r>
        <w:rPr>
          <w:color w:val="2B2A29"/>
          <w:w w:val="105"/>
        </w:rPr>
        <w:t>用于给出布尔表达式，该表达式的计算</w:t>
      </w:r>
      <w:r>
        <w:rPr>
          <w:color w:val="2B2A29"/>
          <w:spacing w:val="-9"/>
          <w:w w:val="105"/>
        </w:rPr>
        <w:t>结果</w:t>
      </w:r>
      <w:r>
        <w:rPr>
          <w:color w:val="2B2A29"/>
          <w:w w:val="105"/>
        </w:rPr>
        <w:t>应为</w:t>
      </w:r>
      <w:r>
        <w:rPr>
          <w:rFonts w:ascii="宋体"/>
          <w:color w:val="2B2A29"/>
          <w:w w:val="105"/>
        </w:rPr>
        <w:t>true</w:t>
      </w:r>
      <w:r>
        <w:rPr>
          <w:color w:val="2B2A29"/>
          <w:w w:val="105"/>
        </w:rPr>
        <w:t>；如果没有，断言将</w:t>
      </w:r>
      <w:r>
        <w:rPr>
          <w:color w:val="2B2A29"/>
          <w:spacing w:val="-10"/>
          <w:w w:val="105"/>
        </w:rPr>
        <w:t>失败</w:t>
      </w:r>
      <w:r>
        <w:rPr>
          <w:color w:val="2B2A29"/>
          <w:w w:val="105"/>
        </w:rPr>
        <w:t>，测试也将失败。</w:t>
      </w:r>
    </w:p>
    <w:p>
      <w:r>
        <w:rPr>
          <w:color w:val="2B2A29"/>
          <w:w w:val="105"/>
        </w:rPr>
        <w:t>In these tests, our main target is to check all the execution paths of the module</w:t>
      </w:r>
      <w:r>
        <w:rPr>
          <w:color w:val="2B2A29"/>
          <w:spacing w:val="1"/>
          <w:w w:val="105"/>
        </w:rPr>
        <w:t xml:space="preserve"> </w:t>
      </w:r>
      <w:r>
        <w:rPr>
          <w:color w:val="2B2A29"/>
          <w:w w:val="105"/>
        </w:rPr>
        <w:t>functionality. This will make sure all the possible logic executed in our functionally is</w:t>
      </w:r>
      <w:r>
        <w:rPr>
          <w:color w:val="2B2A29"/>
          <w:spacing w:val="1"/>
          <w:w w:val="105"/>
        </w:rPr>
        <w:t xml:space="preserve"> </w:t>
      </w:r>
      <w:r>
        <w:rPr>
          <w:color w:val="2B2A29"/>
          <w:w w:val="105"/>
        </w:rPr>
        <w:t>covered in the unit tests. These include checking edge cases as well, such as 0 and 1 for</w:t>
      </w:r>
      <w:r>
        <w:rPr>
          <w:color w:val="2B2A29"/>
          <w:spacing w:val="-56"/>
          <w:w w:val="105"/>
        </w:rPr>
        <w:t xml:space="preserve"> </w:t>
      </w:r>
      <w:r>
        <w:rPr>
          <w:color w:val="2B2A29"/>
          <w:spacing w:val="-1"/>
          <w:w w:val="110"/>
        </w:rPr>
        <w:t>the</w:t>
      </w:r>
      <w:r>
        <w:rPr>
          <w:color w:val="2B2A29"/>
          <w:spacing w:val="-16"/>
          <w:w w:val="110"/>
        </w:rPr>
        <w:t xml:space="preserve"> </w:t>
      </w:r>
      <w:r>
        <w:rPr>
          <w:color w:val="2B2A29"/>
          <w:spacing w:val="-1"/>
          <w:w w:val="110"/>
        </w:rPr>
        <w:t>size</w:t>
      </w:r>
      <w:r>
        <w:rPr>
          <w:color w:val="2B2A29"/>
          <w:spacing w:val="-15"/>
          <w:w w:val="110"/>
        </w:rPr>
        <w:t xml:space="preserve"> </w:t>
      </w:r>
      <w:r>
        <w:rPr>
          <w:color w:val="2B2A29"/>
          <w:spacing w:val="-1"/>
          <w:w w:val="110"/>
        </w:rPr>
        <w:t>input</w:t>
      </w:r>
      <w:r>
        <w:rPr>
          <w:color w:val="2B2A29"/>
          <w:spacing w:val="-16"/>
          <w:w w:val="110"/>
        </w:rPr>
        <w:t xml:space="preserve"> </w:t>
      </w:r>
      <w:r>
        <w:rPr>
          <w:color w:val="2B2A29"/>
          <w:spacing w:val="-1"/>
          <w:w w:val="110"/>
        </w:rPr>
        <w:t>length,</w:t>
      </w:r>
      <w:r>
        <w:rPr>
          <w:color w:val="2B2A29"/>
          <w:spacing w:val="-15"/>
          <w:w w:val="110"/>
        </w:rPr>
        <w:t xml:space="preserve"> </w:t>
      </w:r>
      <w:r>
        <w:rPr>
          <w:color w:val="2B2A29"/>
          <w:spacing w:val="-1"/>
          <w:w w:val="110"/>
        </w:rPr>
        <w:t>and</w:t>
      </w:r>
      <w:r>
        <w:rPr>
          <w:color w:val="2B2A29"/>
          <w:spacing w:val="-16"/>
          <w:w w:val="110"/>
        </w:rPr>
        <w:t xml:space="preserve"> </w:t>
      </w:r>
      <w:r>
        <w:rPr>
          <w:color w:val="2B2A29"/>
          <w:spacing w:val="-1"/>
          <w:w w:val="110"/>
        </w:rPr>
        <w:t>any</w:t>
      </w:r>
      <w:r>
        <w:rPr>
          <w:color w:val="2B2A29"/>
          <w:spacing w:val="-15"/>
          <w:w w:val="110"/>
        </w:rPr>
        <w:t xml:space="preserve"> </w:t>
      </w:r>
      <w:r>
        <w:rPr>
          <w:color w:val="2B2A29"/>
          <w:w w:val="110"/>
        </w:rPr>
        <w:t>other</w:t>
      </w:r>
      <w:r>
        <w:rPr>
          <w:color w:val="2B2A29"/>
          <w:spacing w:val="-16"/>
          <w:w w:val="110"/>
        </w:rPr>
        <w:t xml:space="preserve"> </w:t>
      </w:r>
      <w:r>
        <w:rPr>
          <w:color w:val="2B2A29"/>
          <w:w w:val="110"/>
        </w:rPr>
        <w:t>parameter</w:t>
      </w:r>
      <w:r>
        <w:rPr>
          <w:color w:val="2B2A29"/>
          <w:spacing w:val="-15"/>
          <w:w w:val="110"/>
        </w:rPr>
        <w:t xml:space="preserve"> </w:t>
      </w:r>
      <w:r>
        <w:rPr>
          <w:color w:val="2B2A29"/>
          <w:w w:val="110"/>
        </w:rPr>
        <w:t>where</w:t>
      </w:r>
      <w:r>
        <w:rPr>
          <w:color w:val="2B2A29"/>
          <w:spacing w:val="-16"/>
          <w:w w:val="110"/>
        </w:rPr>
        <w:t xml:space="preserve"> </w:t>
      </w:r>
      <w:r>
        <w:rPr>
          <w:color w:val="2B2A29"/>
          <w:w w:val="110"/>
        </w:rPr>
        <w:t>the</w:t>
      </w:r>
      <w:r>
        <w:rPr>
          <w:color w:val="2B2A29"/>
          <w:spacing w:val="-15"/>
          <w:w w:val="110"/>
        </w:rPr>
        <w:t xml:space="preserve"> </w:t>
      </w:r>
      <w:r>
        <w:rPr>
          <w:color w:val="2B2A29"/>
          <w:w w:val="110"/>
        </w:rPr>
        <w:t>internal</w:t>
      </w:r>
      <w:r>
        <w:rPr>
          <w:color w:val="2B2A29"/>
          <w:spacing w:val="-16"/>
          <w:w w:val="110"/>
        </w:rPr>
        <w:t xml:space="preserve"> </w:t>
      </w:r>
      <w:r>
        <w:rPr>
          <w:color w:val="2B2A29"/>
          <w:w w:val="110"/>
        </w:rPr>
        <w:t>implementation</w:t>
      </w:r>
      <w:r>
        <w:rPr>
          <w:color w:val="2B2A29"/>
          <w:spacing w:val="-15"/>
          <w:w w:val="110"/>
        </w:rPr>
        <w:t xml:space="preserve"> </w:t>
      </w:r>
      <w:r>
        <w:rPr>
          <w:color w:val="2B2A29"/>
          <w:w w:val="110"/>
        </w:rPr>
        <w:t>may</w:t>
      </w:r>
      <w:r>
        <w:rPr>
          <w:color w:val="2B2A29"/>
          <w:spacing w:val="-58"/>
          <w:w w:val="110"/>
        </w:rPr>
        <w:t xml:space="preserve"> </w:t>
      </w:r>
      <w:r>
        <w:rPr>
          <w:color w:val="2B2A29"/>
          <w:w w:val="110"/>
        </w:rPr>
        <w:t>do</w:t>
      </w:r>
      <w:r>
        <w:rPr>
          <w:color w:val="2B2A29"/>
          <w:spacing w:val="-16"/>
          <w:w w:val="110"/>
        </w:rPr>
        <w:t xml:space="preserve"> </w:t>
      </w:r>
      <w:r>
        <w:rPr>
          <w:color w:val="2B2A29"/>
          <w:w w:val="110"/>
        </w:rPr>
        <w:t>some</w:t>
      </w:r>
      <w:r>
        <w:rPr>
          <w:color w:val="2B2A29"/>
          <w:spacing w:val="-16"/>
          <w:w w:val="110"/>
        </w:rPr>
        <w:t xml:space="preserve"> </w:t>
      </w:r>
      <w:r>
        <w:rPr>
          <w:color w:val="2B2A29"/>
          <w:w w:val="110"/>
        </w:rPr>
        <w:t>special</w:t>
      </w:r>
      <w:r>
        <w:rPr>
          <w:color w:val="2B2A29"/>
          <w:spacing w:val="-16"/>
          <w:w w:val="110"/>
        </w:rPr>
        <w:t xml:space="preserve"> </w:t>
      </w:r>
      <w:r>
        <w:rPr>
          <w:color w:val="2B2A29"/>
          <w:w w:val="110"/>
        </w:rPr>
        <w:t>operations.</w:t>
      </w:r>
    </w:p>
    <w:p>
      <w:pPr>
        <w:pStyle w:val="11"/>
        <w:spacing w:before="10" w:line="304" w:lineRule="auto"/>
        <w:ind w:left="160" w:right="691" w:firstLine="359"/>
      </w:pPr>
      <w:r>
        <w:rPr>
          <w:color w:val="2B2A29"/>
          <w:w w:val="105"/>
        </w:rPr>
        <w:t>在这些测试中，我们的主要目标是检查模块功能的所有执行路径。这将确保在单元测试中包含在我们的功能中执行的所有可能的逻辑。这包括检查边缘情况，例如</w:t>
      </w:r>
      <w:r>
        <w:rPr>
          <w:color w:val="2B2A29"/>
          <w:spacing w:val="-1"/>
          <w:w w:val="110"/>
        </w:rPr>
        <w:t>大小输入长度的</w:t>
      </w:r>
      <w:r>
        <w:rPr>
          <w:color w:val="2B2A29"/>
          <w:w w:val="105"/>
        </w:rPr>
        <w:t>0和1</w:t>
      </w:r>
      <w:r>
        <w:rPr>
          <w:color w:val="2B2A29"/>
          <w:spacing w:val="-1"/>
          <w:w w:val="110"/>
        </w:rPr>
        <w:t>，以及</w:t>
      </w:r>
      <w:r>
        <w:rPr>
          <w:color w:val="2B2A29"/>
          <w:w w:val="110"/>
        </w:rPr>
        <w:t>内部实现可能执行某些特殊操作的</w:t>
      </w:r>
      <w:r>
        <w:rPr>
          <w:color w:val="2B2A29"/>
          <w:spacing w:val="-1"/>
          <w:w w:val="110"/>
        </w:rPr>
        <w:t>任何</w:t>
      </w:r>
      <w:r>
        <w:rPr>
          <w:color w:val="2B2A29"/>
          <w:w w:val="110"/>
        </w:rPr>
        <w:t>其他参数。</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Also, it is important to test for failure scenarios. As part of the contract of the</w:t>
      </w:r>
      <w:r>
        <w:rPr>
          <w:color w:val="2B2A29"/>
          <w:spacing w:val="1"/>
          <w:w w:val="105"/>
        </w:rPr>
        <w:t xml:space="preserve"> </w:t>
      </w:r>
      <w:r>
        <w:rPr>
          <w:color w:val="2B2A29"/>
          <w:w w:val="105"/>
        </w:rPr>
        <w:t>module’s functions, if there is any invalid input, it must return a proper error, without</w:t>
      </w:r>
      <w:r>
        <w:rPr>
          <w:color w:val="2B2A29"/>
          <w:spacing w:val="1"/>
          <w:w w:val="105"/>
        </w:rPr>
        <w:t xml:space="preserve"> </w:t>
      </w:r>
      <w:r>
        <w:rPr>
          <w:color w:val="2B2A29"/>
          <w:w w:val="105"/>
        </w:rPr>
        <w:t>succeeding with wrong values. This is critical to the application’s behavior, and the</w:t>
      </w:r>
      <w:r>
        <w:rPr>
          <w:color w:val="2B2A29"/>
          <w:spacing w:val="1"/>
          <w:w w:val="105"/>
        </w:rPr>
        <w:t xml:space="preserve"> </w:t>
      </w:r>
      <w:r>
        <w:rPr>
          <w:color w:val="2B2A29"/>
          <w:w w:val="105"/>
        </w:rPr>
        <w:t>tests</w:t>
      </w:r>
      <w:r>
        <w:rPr>
          <w:color w:val="2B2A29"/>
          <w:spacing w:val="-6"/>
          <w:w w:val="105"/>
        </w:rPr>
        <w:t xml:space="preserve"> </w:t>
      </w:r>
      <w:r>
        <w:rPr>
          <w:color w:val="2B2A29"/>
          <w:w w:val="105"/>
        </w:rPr>
        <w:t>should</w:t>
      </w:r>
      <w:r>
        <w:rPr>
          <w:color w:val="2B2A29"/>
          <w:spacing w:val="-5"/>
          <w:w w:val="105"/>
        </w:rPr>
        <w:t xml:space="preserve"> </w:t>
      </w:r>
      <w:r>
        <w:rPr>
          <w:color w:val="2B2A29"/>
          <w:w w:val="105"/>
        </w:rPr>
        <w:t>cover</w:t>
      </w:r>
      <w:r>
        <w:rPr>
          <w:color w:val="2B2A29"/>
          <w:spacing w:val="-6"/>
          <w:w w:val="105"/>
        </w:rPr>
        <w:t xml:space="preserve"> </w:t>
      </w:r>
      <w:r>
        <w:rPr>
          <w:color w:val="2B2A29"/>
          <w:w w:val="105"/>
        </w:rPr>
        <w:t>all</w:t>
      </w:r>
      <w:r>
        <w:rPr>
          <w:color w:val="2B2A29"/>
          <w:spacing w:val="-5"/>
          <w:w w:val="105"/>
        </w:rPr>
        <w:t xml:space="preserve"> </w:t>
      </w:r>
      <w:r>
        <w:rPr>
          <w:color w:val="2B2A29"/>
          <w:w w:val="105"/>
        </w:rPr>
        <w:t>these</w:t>
      </w:r>
      <w:r>
        <w:rPr>
          <w:color w:val="2B2A29"/>
          <w:spacing w:val="-6"/>
          <w:w w:val="105"/>
        </w:rPr>
        <w:t xml:space="preserve"> </w:t>
      </w:r>
      <w:r>
        <w:rPr>
          <w:color w:val="2B2A29"/>
          <w:w w:val="105"/>
        </w:rPr>
        <w:t>scenarios.</w:t>
      </w:r>
      <w:r>
        <w:rPr>
          <w:color w:val="2B2A29"/>
          <w:spacing w:val="-5"/>
          <w:w w:val="105"/>
        </w:rPr>
        <w:t xml:space="preserve"> </w:t>
      </w:r>
      <w:r>
        <w:rPr>
          <w:color w:val="2B2A29"/>
          <w:w w:val="105"/>
        </w:rPr>
        <w:t>Such</w:t>
      </w:r>
      <w:r>
        <w:rPr>
          <w:color w:val="2B2A29"/>
          <w:spacing w:val="-6"/>
          <w:w w:val="105"/>
        </w:rPr>
        <w:t xml:space="preserve"> </w:t>
      </w:r>
      <w:r>
        <w:rPr>
          <w:color w:val="2B2A29"/>
          <w:w w:val="105"/>
        </w:rPr>
        <w:t>failure</w:t>
      </w:r>
      <w:r>
        <w:rPr>
          <w:color w:val="2B2A29"/>
          <w:spacing w:val="-5"/>
          <w:w w:val="105"/>
        </w:rPr>
        <w:t xml:space="preserve"> </w:t>
      </w:r>
      <w:r>
        <w:rPr>
          <w:color w:val="2B2A29"/>
          <w:w w:val="105"/>
        </w:rPr>
        <w:t>test</w:t>
      </w:r>
      <w:r>
        <w:rPr>
          <w:color w:val="2B2A29"/>
          <w:spacing w:val="-6"/>
          <w:w w:val="105"/>
        </w:rPr>
        <w:t xml:space="preserve"> </w:t>
      </w:r>
      <w:r>
        <w:rPr>
          <w:color w:val="2B2A29"/>
          <w:w w:val="105"/>
        </w:rPr>
        <w:t>cases</w:t>
      </w:r>
      <w:r>
        <w:rPr>
          <w:color w:val="2B2A29"/>
          <w:spacing w:val="-5"/>
          <w:w w:val="105"/>
        </w:rPr>
        <w:t xml:space="preserve"> </w:t>
      </w:r>
      <w:r>
        <w:rPr>
          <w:color w:val="2B2A29"/>
          <w:w w:val="105"/>
        </w:rPr>
        <w:t>are</w:t>
      </w:r>
      <w:r>
        <w:rPr>
          <w:color w:val="2B2A29"/>
          <w:spacing w:val="-6"/>
          <w:w w:val="105"/>
        </w:rPr>
        <w:t xml:space="preserve"> </w:t>
      </w:r>
      <w:r>
        <w:rPr>
          <w:color w:val="2B2A29"/>
          <w:w w:val="105"/>
        </w:rPr>
        <w:t>shown</w:t>
      </w:r>
      <w:r>
        <w:rPr>
          <w:color w:val="2B2A29"/>
          <w:spacing w:val="-5"/>
          <w:w w:val="105"/>
        </w:rPr>
        <w:t xml:space="preserve"> </w:t>
      </w:r>
      <w:r>
        <w:rPr>
          <w:color w:val="2B2A29"/>
          <w:w w:val="105"/>
        </w:rPr>
        <w:t>in</w:t>
      </w:r>
      <w:r>
        <w:rPr>
          <w:color w:val="2B2A29"/>
          <w:spacing w:val="-6"/>
          <w:w w:val="105"/>
        </w:rPr>
        <w:t xml:space="preserve"> </w:t>
      </w:r>
      <w:r>
        <w:rPr>
          <w:rFonts w:ascii="宋体" w:hAnsi="宋体"/>
          <w:color w:val="2B2A29"/>
          <w:w w:val="105"/>
        </w:rPr>
        <w:t>testParse4</w:t>
      </w:r>
      <w:r>
        <w:rPr>
          <w:color w:val="2B2A29"/>
          <w:w w:val="105"/>
        </w:rPr>
        <w:t>,</w:t>
      </w:r>
      <w:r>
        <w:rPr>
          <w:color w:val="2B2A29"/>
          <w:spacing w:val="-55"/>
          <w:w w:val="105"/>
        </w:rPr>
        <w:t xml:space="preserve"> </w:t>
      </w:r>
      <w:r>
        <w:rPr>
          <w:rFonts w:ascii="宋体" w:hAnsi="宋体"/>
          <w:color w:val="2B2A29"/>
        </w:rPr>
        <w:t>testParse5</w:t>
      </w:r>
      <w:r>
        <w:rPr>
          <w:color w:val="2B2A29"/>
        </w:rPr>
        <w:t>,</w:t>
      </w:r>
      <w:r>
        <w:rPr>
          <w:color w:val="2B2A29"/>
          <w:spacing w:val="12"/>
        </w:rPr>
        <w:t xml:space="preserve"> </w:t>
      </w:r>
      <w:r>
        <w:rPr>
          <w:rFonts w:ascii="宋体" w:hAnsi="宋体"/>
          <w:color w:val="2B2A29"/>
        </w:rPr>
        <w:t>testParse6</w:t>
      </w:r>
      <w:r>
        <w:rPr>
          <w:color w:val="2B2A29"/>
        </w:rPr>
        <w:t>,</w:t>
      </w:r>
      <w:r>
        <w:rPr>
          <w:color w:val="2B2A29"/>
          <w:spacing w:val="12"/>
        </w:rPr>
        <w:t xml:space="preserve"> </w:t>
      </w:r>
      <w:r>
        <w:rPr>
          <w:color w:val="2B2A29"/>
        </w:rPr>
        <w:t>and</w:t>
      </w:r>
      <w:r>
        <w:rPr>
          <w:color w:val="2B2A29"/>
          <w:spacing w:val="12"/>
        </w:rPr>
        <w:t xml:space="preserve"> </w:t>
      </w:r>
      <w:r>
        <w:rPr>
          <w:rFonts w:ascii="宋体" w:hAnsi="宋体"/>
          <w:color w:val="2B2A29"/>
        </w:rPr>
        <w:t>testParse7</w:t>
      </w:r>
      <w:r>
        <w:rPr>
          <w:color w:val="2B2A29"/>
        </w:rPr>
        <w:t>,</w:t>
      </w:r>
      <w:r>
        <w:rPr>
          <w:color w:val="2B2A29"/>
          <w:spacing w:val="12"/>
        </w:rPr>
        <w:t xml:space="preserve"> </w:t>
      </w:r>
      <w:r>
        <w:rPr>
          <w:color w:val="2B2A29"/>
        </w:rPr>
        <w:t>which</w:t>
      </w:r>
      <w:r>
        <w:rPr>
          <w:color w:val="2B2A29"/>
          <w:spacing w:val="12"/>
        </w:rPr>
        <w:t xml:space="preserve"> </w:t>
      </w:r>
      <w:r>
        <w:rPr>
          <w:color w:val="2B2A29"/>
        </w:rPr>
        <w:t>are</w:t>
      </w:r>
      <w:r>
        <w:rPr>
          <w:color w:val="2B2A29"/>
          <w:spacing w:val="12"/>
        </w:rPr>
        <w:t xml:space="preserve"> </w:t>
      </w:r>
      <w:r>
        <w:rPr>
          <w:color w:val="2B2A29"/>
        </w:rPr>
        <w:t>testing</w:t>
      </w:r>
      <w:r>
        <w:rPr>
          <w:color w:val="2B2A29"/>
          <w:spacing w:val="12"/>
        </w:rPr>
        <w:t xml:space="preserve"> </w:t>
      </w:r>
      <w:r>
        <w:rPr>
          <w:color w:val="2B2A29"/>
        </w:rPr>
        <w:t>for</w:t>
      </w:r>
      <w:r>
        <w:rPr>
          <w:color w:val="2B2A29"/>
          <w:spacing w:val="12"/>
        </w:rPr>
        <w:t xml:space="preserve"> </w:t>
      </w:r>
      <w:r>
        <w:rPr>
          <w:color w:val="2B2A29"/>
        </w:rPr>
        <w:t>invalid</w:t>
      </w:r>
      <w:r>
        <w:rPr>
          <w:color w:val="2B2A29"/>
          <w:spacing w:val="12"/>
        </w:rPr>
        <w:t xml:space="preserve"> </w:t>
      </w:r>
      <w:r>
        <w:rPr>
          <w:color w:val="2B2A29"/>
        </w:rPr>
        <w:t>payloads</w:t>
      </w:r>
      <w:r>
        <w:rPr>
          <w:color w:val="2B2A29"/>
          <w:spacing w:val="12"/>
        </w:rPr>
        <w:t xml:space="preserve"> </w:t>
      </w:r>
      <w:r>
        <w:rPr>
          <w:color w:val="2B2A29"/>
        </w:rPr>
        <w:t>and</w:t>
      </w:r>
      <w:r>
        <w:rPr>
          <w:color w:val="2B2A29"/>
          <w:spacing w:val="1"/>
        </w:rPr>
        <w:t xml:space="preserve"> </w:t>
      </w:r>
      <w:r>
        <w:rPr>
          <w:color w:val="2B2A29"/>
          <w:w w:val="105"/>
        </w:rPr>
        <w:t>invalid</w:t>
      </w:r>
      <w:r>
        <w:rPr>
          <w:color w:val="2B2A29"/>
          <w:spacing w:val="-13"/>
          <w:w w:val="105"/>
        </w:rPr>
        <w:t xml:space="preserve"> </w:t>
      </w:r>
      <w:r>
        <w:rPr>
          <w:color w:val="2B2A29"/>
          <w:w w:val="105"/>
        </w:rPr>
        <w:t>algorithms.</w:t>
      </w:r>
    </w:p>
    <w:p>
      <w:pPr>
        <w:pStyle w:val="11"/>
        <w:spacing w:before="85" w:line="290" w:lineRule="auto"/>
        <w:ind w:left="520" w:right="348" w:firstLine="359"/>
      </w:pPr>
      <w:bookmarkStart w:id="109" w:name="_bookmark104"/>
      <w:bookmarkEnd w:id="109"/>
      <w:r>
        <w:rPr>
          <w:color w:val="2B2A29"/>
          <w:w w:val="105"/>
        </w:rPr>
        <w:t>此外，测试故障场景也很重要。作为模块函数契约的一部分，如果有任何无效的输入，它必须返回正确的错误，而不能使用</w:t>
      </w:r>
      <w:r>
        <w:rPr>
          <w:color w:val="2B2A29"/>
          <w:spacing w:val="1"/>
          <w:w w:val="105"/>
        </w:rPr>
        <w:t>错误</w:t>
      </w:r>
      <w:r>
        <w:rPr>
          <w:color w:val="2B2A29"/>
          <w:w w:val="105"/>
        </w:rPr>
        <w:t>的值。这对应用程序的行为至关重要，测试应涵盖所有这些场景。这些失败测试用例显示在</w:t>
      </w:r>
      <w:r>
        <w:rPr>
          <w:rFonts w:ascii="宋体" w:hAnsi="宋体"/>
          <w:color w:val="2B2A29"/>
          <w:w w:val="105"/>
        </w:rPr>
        <w:t>testParse4</w:t>
      </w:r>
      <w:r>
        <w:rPr>
          <w:color w:val="2B2A29"/>
          <w:w w:val="105"/>
        </w:rPr>
        <w:t>、</w:t>
      </w:r>
      <w:r>
        <w:rPr>
          <w:rFonts w:ascii="宋体" w:hAnsi="宋体"/>
          <w:color w:val="2B2A29"/>
        </w:rPr>
        <w:t>testParse5</w:t>
      </w:r>
      <w:r>
        <w:rPr>
          <w:color w:val="2B2A29"/>
        </w:rPr>
        <w:t>、</w:t>
      </w:r>
      <w:r>
        <w:rPr>
          <w:rFonts w:ascii="宋体" w:hAnsi="宋体"/>
          <w:color w:val="2B2A29"/>
        </w:rPr>
        <w:t>testParse6</w:t>
      </w:r>
      <w:r>
        <w:rPr>
          <w:color w:val="2B2A29"/>
        </w:rPr>
        <w:t>和</w:t>
      </w:r>
      <w:r>
        <w:rPr>
          <w:rFonts w:ascii="宋体" w:hAnsi="宋体"/>
          <w:color w:val="2B2A29"/>
        </w:rPr>
        <w:t>testParse7中</w:t>
      </w:r>
      <w:r>
        <w:rPr>
          <w:color w:val="2B2A29"/>
        </w:rPr>
        <w:t>，它们正在测试无效的</w:t>
      </w:r>
      <w:r>
        <w:rPr>
          <w:color w:val="2B2A29"/>
          <w:spacing w:val="12"/>
        </w:rPr>
        <w:t>有</w:t>
      </w:r>
      <w:r>
        <w:rPr>
          <w:color w:val="2B2A29"/>
        </w:rPr>
        <w:t>效载荷和</w:t>
      </w:r>
      <w:r>
        <w:rPr>
          <w:color w:val="2B2A29"/>
          <w:w w:val="105"/>
        </w:rPr>
        <w:t>无效</w:t>
      </w:r>
      <w:r>
        <w:rPr>
          <w:color w:val="2B2A29"/>
          <w:spacing w:val="-13"/>
          <w:w w:val="105"/>
        </w:rPr>
        <w:t>的</w:t>
      </w:r>
      <w:r>
        <w:rPr>
          <w:color w:val="2B2A29"/>
          <w:w w:val="105"/>
        </w:rPr>
        <w:t>算法。</w:t>
      </w:r>
    </w:p>
    <w:p>
      <w:r>
        <w:rPr>
          <w:color w:val="2B2A29"/>
          <w:w w:val="105"/>
        </w:rPr>
        <w:t>In</w:t>
      </w:r>
      <w:r>
        <w:rPr>
          <w:color w:val="2B2A29"/>
          <w:spacing w:val="-4"/>
          <w:w w:val="105"/>
        </w:rPr>
        <w:t xml:space="preserve"> </w:t>
      </w:r>
      <w:r>
        <w:rPr>
          <w:color w:val="2B2A29"/>
          <w:w w:val="105"/>
        </w:rPr>
        <w:t>the</w:t>
      </w:r>
      <w:r>
        <w:rPr>
          <w:color w:val="2B2A29"/>
          <w:spacing w:val="-3"/>
          <w:w w:val="105"/>
        </w:rPr>
        <w:t xml:space="preserve"> </w:t>
      </w:r>
      <w:r>
        <w:rPr>
          <w:color w:val="2B2A29"/>
          <w:w w:val="105"/>
        </w:rPr>
        <w:t>same</w:t>
      </w:r>
      <w:r>
        <w:rPr>
          <w:color w:val="2B2A29"/>
          <w:spacing w:val="-4"/>
          <w:w w:val="105"/>
        </w:rPr>
        <w:t xml:space="preserve"> </w:t>
      </w:r>
      <w:r>
        <w:rPr>
          <w:color w:val="2B2A29"/>
          <w:w w:val="105"/>
        </w:rPr>
        <w:t>manner,</w:t>
      </w:r>
      <w:r>
        <w:rPr>
          <w:color w:val="2B2A29"/>
          <w:spacing w:val="-3"/>
          <w:w w:val="105"/>
        </w:rPr>
        <w:t xml:space="preserve"> </w:t>
      </w:r>
      <w:r>
        <w:rPr>
          <w:color w:val="2B2A29"/>
          <w:w w:val="105"/>
        </w:rPr>
        <w:t>we</w:t>
      </w:r>
      <w:r>
        <w:rPr>
          <w:color w:val="2B2A29"/>
          <w:spacing w:val="-4"/>
          <w:w w:val="105"/>
        </w:rPr>
        <w:t xml:space="preserve"> </w:t>
      </w:r>
      <w:r>
        <w:rPr>
          <w:color w:val="2B2A29"/>
          <w:w w:val="105"/>
        </w:rPr>
        <w:t>should</w:t>
      </w:r>
      <w:r>
        <w:rPr>
          <w:color w:val="2B2A29"/>
          <w:spacing w:val="-3"/>
          <w:w w:val="105"/>
        </w:rPr>
        <w:t xml:space="preserve"> </w:t>
      </w:r>
      <w:r>
        <w:rPr>
          <w:color w:val="2B2A29"/>
          <w:w w:val="105"/>
        </w:rPr>
        <w:t>write</w:t>
      </w:r>
      <w:r>
        <w:rPr>
          <w:color w:val="2B2A29"/>
          <w:spacing w:val="-4"/>
          <w:w w:val="105"/>
        </w:rPr>
        <w:t xml:space="preserve"> </w:t>
      </w:r>
      <w:r>
        <w:rPr>
          <w:color w:val="2B2A29"/>
          <w:w w:val="105"/>
        </w:rPr>
        <w:t>unit</w:t>
      </w:r>
      <w:r>
        <w:rPr>
          <w:color w:val="2B2A29"/>
          <w:spacing w:val="-3"/>
          <w:w w:val="105"/>
        </w:rPr>
        <w:t xml:space="preserve"> </w:t>
      </w:r>
      <w:r>
        <w:rPr>
          <w:color w:val="2B2A29"/>
          <w:w w:val="105"/>
        </w:rPr>
        <w:t>tests</w:t>
      </w:r>
      <w:r>
        <w:rPr>
          <w:color w:val="2B2A29"/>
          <w:spacing w:val="-4"/>
          <w:w w:val="105"/>
        </w:rPr>
        <w:t xml:space="preserve"> </w:t>
      </w:r>
      <w:r>
        <w:rPr>
          <w:color w:val="2B2A29"/>
          <w:w w:val="105"/>
        </w:rPr>
        <w:t>for</w:t>
      </w:r>
      <w:r>
        <w:rPr>
          <w:color w:val="2B2A29"/>
          <w:spacing w:val="-3"/>
          <w:w w:val="105"/>
        </w:rPr>
        <w:t xml:space="preserve"> </w:t>
      </w:r>
      <w:r>
        <w:rPr>
          <w:rFonts w:ascii="宋体"/>
          <w:color w:val="2B2A29"/>
          <w:w w:val="105"/>
        </w:rPr>
        <w:t>calfunctions</w:t>
      </w:r>
      <w:r>
        <w:rPr>
          <w:rFonts w:ascii="宋体"/>
          <w:color w:val="2B2A29"/>
          <w:spacing w:val="-61"/>
          <w:w w:val="105"/>
        </w:rPr>
        <w:t xml:space="preserve"> </w:t>
      </w:r>
      <w:r>
        <w:rPr>
          <w:color w:val="2B2A29"/>
          <w:w w:val="105"/>
        </w:rPr>
        <w:t>to</w:t>
      </w:r>
      <w:r>
        <w:rPr>
          <w:color w:val="2B2A29"/>
          <w:spacing w:val="-4"/>
          <w:w w:val="105"/>
        </w:rPr>
        <w:t xml:space="preserve"> </w:t>
      </w:r>
      <w:r>
        <w:rPr>
          <w:color w:val="2B2A29"/>
          <w:w w:val="105"/>
        </w:rPr>
        <w:t>test</w:t>
      </w:r>
      <w:r>
        <w:rPr>
          <w:color w:val="2B2A29"/>
          <w:spacing w:val="-3"/>
          <w:w w:val="105"/>
        </w:rPr>
        <w:t xml:space="preserve"> </w:t>
      </w:r>
      <w:r>
        <w:rPr>
          <w:color w:val="2B2A29"/>
          <w:w w:val="105"/>
        </w:rPr>
        <w:t>the</w:t>
      </w:r>
      <w:r>
        <w:rPr>
          <w:color w:val="2B2A29"/>
          <w:spacing w:val="-4"/>
          <w:w w:val="105"/>
        </w:rPr>
        <w:t xml:space="preserve"> </w:t>
      </w:r>
      <w:r>
        <w:rPr>
          <w:color w:val="2B2A29"/>
          <w:w w:val="105"/>
        </w:rPr>
        <w:t>correct</w:t>
      </w:r>
      <w:r>
        <w:rPr>
          <w:color w:val="2B2A29"/>
          <w:spacing w:val="-55"/>
          <w:w w:val="105"/>
        </w:rPr>
        <w:t xml:space="preserve"> </w:t>
      </w:r>
      <w:r>
        <w:rPr>
          <w:color w:val="2B2A29"/>
          <w:w w:val="105"/>
        </w:rPr>
        <w:t>behavior</w:t>
      </w:r>
      <w:r>
        <w:rPr>
          <w:color w:val="2B2A29"/>
          <w:spacing w:val="-12"/>
          <w:w w:val="105"/>
        </w:rPr>
        <w:t xml:space="preserve"> </w:t>
      </w:r>
      <w:r>
        <w:rPr>
          <w:color w:val="2B2A29"/>
          <w:w w:val="105"/>
        </w:rPr>
        <w:t>of</w:t>
      </w:r>
      <w:r>
        <w:rPr>
          <w:color w:val="2B2A29"/>
          <w:spacing w:val="-12"/>
          <w:w w:val="105"/>
        </w:rPr>
        <w:t xml:space="preserve"> </w:t>
      </w:r>
      <w:r>
        <w:rPr>
          <w:color w:val="2B2A29"/>
          <w:w w:val="105"/>
        </w:rPr>
        <w:t>its</w:t>
      </w:r>
      <w:r>
        <w:rPr>
          <w:color w:val="2B2A29"/>
          <w:spacing w:val="-12"/>
          <w:w w:val="105"/>
        </w:rPr>
        <w:t xml:space="preserve"> </w:t>
      </w:r>
      <w:r>
        <w:rPr>
          <w:color w:val="2B2A29"/>
          <w:w w:val="105"/>
        </w:rPr>
        <w:t>algorithm</w:t>
      </w:r>
      <w:r>
        <w:rPr>
          <w:color w:val="2B2A29"/>
          <w:spacing w:val="-11"/>
          <w:w w:val="105"/>
        </w:rPr>
        <w:t xml:space="preserve"> </w:t>
      </w:r>
      <w:r>
        <w:rPr>
          <w:color w:val="2B2A29"/>
          <w:w w:val="105"/>
        </w:rPr>
        <w:t>implementations.</w:t>
      </w:r>
    </w:p>
    <w:p>
      <w:pPr>
        <w:pStyle w:val="11"/>
        <w:spacing w:line="285" w:lineRule="auto"/>
        <w:ind w:left="520" w:firstLine="359"/>
      </w:pPr>
      <w:r>
        <w:rPr>
          <w:color w:val="2B2A29"/>
          <w:w w:val="105"/>
        </w:rPr>
        <w:t>同样，我们应该为</w:t>
      </w:r>
      <w:r>
        <w:rPr>
          <w:rFonts w:ascii="宋体"/>
          <w:color w:val="2B2A29"/>
          <w:w w:val="105"/>
        </w:rPr>
        <w:t>calfunction</w:t>
      </w:r>
      <w:r>
        <w:rPr>
          <w:color w:val="2B2A29"/>
          <w:w w:val="105"/>
        </w:rPr>
        <w:t>编写单元测试</w:t>
      </w:r>
      <w:r>
        <w:rPr>
          <w:color w:val="2B2A29"/>
          <w:spacing w:val="-4"/>
          <w:w w:val="105"/>
        </w:rPr>
        <w:t>，</w:t>
      </w:r>
      <w:r>
        <w:rPr>
          <w:color w:val="2B2A29"/>
          <w:w w:val="105"/>
        </w:rPr>
        <w:t>以测试其算法实现的</w:t>
      </w:r>
      <w:r>
        <w:rPr>
          <w:color w:val="2B2A29"/>
          <w:spacing w:val="-12"/>
          <w:w w:val="105"/>
        </w:rPr>
        <w:t>正确</w:t>
      </w:r>
      <w:r>
        <w:rPr>
          <w:color w:val="2B2A29"/>
          <w:w w:val="105"/>
        </w:rPr>
        <w:t>行为。</w:t>
      </w:r>
    </w:p>
    <w:p>
      <w:pPr>
        <w:pStyle w:val="11"/>
        <w:rPr>
          <w:sz w:val="21"/>
        </w:rPr>
      </w:pPr>
    </w:p>
    <w:p>
      <w:r>
        <w:rPr>
          <w:color w:val="2B2A29"/>
          <w:w w:val="80"/>
        </w:rPr>
        <w:t>Calculator</w:t>
      </w:r>
      <w:r>
        <w:rPr>
          <w:color w:val="2B2A29"/>
          <w:spacing w:val="18"/>
          <w:w w:val="80"/>
        </w:rPr>
        <w:t xml:space="preserve"> </w:t>
      </w:r>
      <w:r>
        <w:rPr>
          <w:color w:val="2B2A29"/>
          <w:w w:val="80"/>
        </w:rPr>
        <w:t>App</w:t>
      </w:r>
      <w:r>
        <w:rPr>
          <w:color w:val="2B2A29"/>
          <w:spacing w:val="18"/>
          <w:w w:val="80"/>
        </w:rPr>
        <w:t xml:space="preserve"> </w:t>
      </w:r>
      <w:r>
        <w:rPr>
          <w:color w:val="2B2A29"/>
          <w:w w:val="80"/>
        </w:rPr>
        <w:t>Testing</w:t>
      </w:r>
    </w:p>
    <w:p>
      <w:pPr>
        <w:pStyle w:val="7"/>
        <w:spacing w:before="1"/>
        <w:ind w:left="520"/>
      </w:pPr>
      <w:r>
        <w:rPr>
          <w:color w:val="2B2A29"/>
          <w:w w:val="80"/>
        </w:rPr>
        <w:t>计算器应用程序测试</w:t>
      </w:r>
    </w:p>
    <w:p>
      <w:r>
        <w:rPr>
          <w:color w:val="2B2A29"/>
          <w:w w:val="105"/>
        </w:rPr>
        <w:t>In</w:t>
      </w:r>
      <w:r>
        <w:rPr>
          <w:color w:val="2B2A29"/>
          <w:spacing w:val="-4"/>
          <w:w w:val="105"/>
        </w:rPr>
        <w:t xml:space="preserve"> </w:t>
      </w:r>
      <w:r>
        <w:rPr>
          <w:color w:val="2B2A29"/>
          <w:w w:val="105"/>
        </w:rPr>
        <w:t>this</w:t>
      </w:r>
      <w:r>
        <w:rPr>
          <w:color w:val="2B2A29"/>
          <w:spacing w:val="-3"/>
          <w:w w:val="105"/>
        </w:rPr>
        <w:t xml:space="preserve"> </w:t>
      </w:r>
      <w:r>
        <w:rPr>
          <w:color w:val="2B2A29"/>
          <w:w w:val="105"/>
        </w:rPr>
        <w:t>section,</w:t>
      </w:r>
      <w:r>
        <w:rPr>
          <w:color w:val="2B2A29"/>
          <w:spacing w:val="-3"/>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test</w:t>
      </w:r>
      <w:r>
        <w:rPr>
          <w:color w:val="2B2A29"/>
          <w:spacing w:val="-3"/>
          <w:w w:val="105"/>
        </w:rPr>
        <w:t xml:space="preserve"> </w:t>
      </w:r>
      <w:r>
        <w:rPr>
          <w:color w:val="2B2A29"/>
          <w:w w:val="105"/>
        </w:rPr>
        <w:t>the</w:t>
      </w:r>
      <w:r>
        <w:rPr>
          <w:color w:val="2B2A29"/>
          <w:spacing w:val="-3"/>
          <w:w w:val="105"/>
        </w:rPr>
        <w:t xml:space="preserve"> </w:t>
      </w:r>
      <w:r>
        <w:rPr>
          <w:color w:val="2B2A29"/>
          <w:w w:val="105"/>
        </w:rPr>
        <w:t>overall</w:t>
      </w:r>
      <w:r>
        <w:rPr>
          <w:color w:val="2B2A29"/>
          <w:spacing w:val="-3"/>
          <w:w w:val="105"/>
        </w:rPr>
        <w:t xml:space="preserve"> </w:t>
      </w:r>
      <w:r>
        <w:rPr>
          <w:color w:val="2B2A29"/>
          <w:w w:val="105"/>
        </w:rPr>
        <w:t>application</w:t>
      </w:r>
      <w:r>
        <w:rPr>
          <w:color w:val="2B2A29"/>
          <w:spacing w:val="-3"/>
          <w:w w:val="105"/>
        </w:rPr>
        <w:t xml:space="preserve"> </w:t>
      </w:r>
      <w:r>
        <w:rPr>
          <w:color w:val="2B2A29"/>
          <w:w w:val="105"/>
        </w:rPr>
        <w:t>functionality;</w:t>
      </w:r>
      <w:r>
        <w:rPr>
          <w:color w:val="2B2A29"/>
          <w:spacing w:val="-3"/>
          <w:w w:val="105"/>
        </w:rPr>
        <w:t xml:space="preserve"> </w:t>
      </w:r>
      <w:r>
        <w:rPr>
          <w:color w:val="2B2A29"/>
          <w:w w:val="105"/>
        </w:rPr>
        <w:t>thus,</w:t>
      </w:r>
      <w:r>
        <w:rPr>
          <w:color w:val="2B2A29"/>
          <w:spacing w:val="-3"/>
          <w:w w:val="105"/>
        </w:rPr>
        <w:t xml:space="preserve"> </w:t>
      </w:r>
      <w:r>
        <w:rPr>
          <w:color w:val="2B2A29"/>
          <w:w w:val="105"/>
        </w:rPr>
        <w:t>this</w:t>
      </w:r>
      <w:r>
        <w:rPr>
          <w:color w:val="2B2A29"/>
          <w:spacing w:val="-3"/>
          <w:w w:val="105"/>
        </w:rPr>
        <w:t xml:space="preserve"> </w:t>
      </w:r>
      <w:r>
        <w:rPr>
          <w:color w:val="2B2A29"/>
          <w:w w:val="105"/>
        </w:rPr>
        <w:t>is</w:t>
      </w:r>
      <w:r>
        <w:rPr>
          <w:color w:val="2B2A29"/>
          <w:spacing w:val="-3"/>
          <w:w w:val="105"/>
        </w:rPr>
        <w:t xml:space="preserve"> </w:t>
      </w:r>
      <w:r>
        <w:rPr>
          <w:color w:val="2B2A29"/>
          <w:w w:val="105"/>
        </w:rPr>
        <w:t>an</w:t>
      </w:r>
      <w:r>
        <w:rPr>
          <w:color w:val="2B2A29"/>
          <w:spacing w:val="-55"/>
          <w:w w:val="105"/>
        </w:rPr>
        <w:t xml:space="preserve"> </w:t>
      </w:r>
      <w:r>
        <w:rPr>
          <w:color w:val="2B2A29"/>
        </w:rPr>
        <w:t>integration</w:t>
      </w:r>
      <w:r>
        <w:rPr>
          <w:color w:val="2B2A29"/>
          <w:spacing w:val="-4"/>
        </w:rPr>
        <w:t xml:space="preserve"> </w:t>
      </w:r>
      <w:r>
        <w:rPr>
          <w:color w:val="2B2A29"/>
        </w:rPr>
        <w:t>test</w:t>
      </w:r>
      <w:r>
        <w:rPr>
          <w:color w:val="2B2A29"/>
          <w:spacing w:val="-4"/>
        </w:rPr>
        <w:t xml:space="preserve"> </w:t>
      </w:r>
      <w:r>
        <w:rPr>
          <w:color w:val="2B2A29"/>
        </w:rPr>
        <w:t>between</w:t>
      </w:r>
      <w:r>
        <w:rPr>
          <w:color w:val="2B2A29"/>
          <w:spacing w:val="-4"/>
        </w:rPr>
        <w:t xml:space="preserve"> </w:t>
      </w:r>
      <w:r>
        <w:rPr>
          <w:rFonts w:ascii="宋体"/>
          <w:color w:val="2B2A29"/>
        </w:rPr>
        <w:t>calparser</w:t>
      </w:r>
      <w:r>
        <w:rPr>
          <w:color w:val="2B2A29"/>
        </w:rPr>
        <w:t>,</w:t>
      </w:r>
      <w:r>
        <w:rPr>
          <w:color w:val="2B2A29"/>
          <w:spacing w:val="-4"/>
        </w:rPr>
        <w:t xml:space="preserve"> </w:t>
      </w:r>
      <w:r>
        <w:rPr>
          <w:rFonts w:ascii="宋体"/>
          <w:color w:val="2B2A29"/>
        </w:rPr>
        <w:t>calfunctions</w:t>
      </w:r>
      <w:r>
        <w:rPr>
          <w:color w:val="2B2A29"/>
        </w:rPr>
        <w:t>,</w:t>
      </w:r>
      <w:r>
        <w:rPr>
          <w:color w:val="2B2A29"/>
          <w:spacing w:val="-3"/>
        </w:rPr>
        <w:t xml:space="preserve"> </w:t>
      </w:r>
      <w:r>
        <w:rPr>
          <w:color w:val="2B2A29"/>
        </w:rPr>
        <w:t>and</w:t>
      </w:r>
      <w:r>
        <w:rPr>
          <w:color w:val="2B2A29"/>
          <w:spacing w:val="-4"/>
        </w:rPr>
        <w:t xml:space="preserve"> </w:t>
      </w:r>
      <w:r>
        <w:rPr>
          <w:rFonts w:ascii="宋体"/>
          <w:color w:val="2B2A29"/>
        </w:rPr>
        <w:t>calapp</w:t>
      </w:r>
      <w:r>
        <w:rPr>
          <w:color w:val="2B2A29"/>
        </w:rPr>
        <w:t>.</w:t>
      </w:r>
    </w:p>
    <w:p>
      <w:pPr>
        <w:pStyle w:val="11"/>
        <w:spacing w:before="206" w:line="290" w:lineRule="auto"/>
        <w:ind w:left="520" w:right="1178"/>
      </w:pPr>
      <w:r>
        <w:rPr>
          <w:color w:val="2B2A29"/>
          <w:w w:val="105"/>
        </w:rPr>
        <w:t>在本节中，我们将测试整个应用</w:t>
      </w:r>
      <w:r>
        <w:rPr>
          <w:color w:val="2B2A29"/>
          <w:spacing w:val="-3"/>
          <w:w w:val="105"/>
        </w:rPr>
        <w:t>程序</w:t>
      </w:r>
      <w:r>
        <w:rPr>
          <w:color w:val="2B2A29"/>
          <w:w w:val="105"/>
        </w:rPr>
        <w:t>功能；因此，这是</w:t>
      </w:r>
      <w:r>
        <w:rPr>
          <w:rFonts w:ascii="宋体"/>
          <w:color w:val="2B2A29"/>
        </w:rPr>
        <w:t>calparser</w:t>
      </w:r>
      <w:r>
        <w:rPr>
          <w:color w:val="2B2A29"/>
        </w:rPr>
        <w:t>、</w:t>
      </w:r>
      <w:r>
        <w:rPr>
          <w:rFonts w:ascii="宋体"/>
          <w:color w:val="2B2A29"/>
        </w:rPr>
        <w:t>calfunctions</w:t>
      </w:r>
      <w:r>
        <w:rPr>
          <w:color w:val="2B2A29"/>
        </w:rPr>
        <w:t>和</w:t>
      </w:r>
      <w:r>
        <w:rPr>
          <w:rFonts w:ascii="宋体"/>
          <w:color w:val="2B2A29"/>
        </w:rPr>
        <w:t>calapp</w:t>
      </w:r>
      <w:r>
        <w:rPr>
          <w:color w:val="2B2A29"/>
        </w:rPr>
        <w:t>之间</w:t>
      </w:r>
      <w:r>
        <w:rPr>
          <w:color w:val="2B2A29"/>
          <w:spacing w:val="-4"/>
        </w:rPr>
        <w:t>的</w:t>
      </w:r>
      <w:r>
        <w:rPr>
          <w:color w:val="2B2A29"/>
        </w:rPr>
        <w:t>集成测试。</w:t>
      </w:r>
    </w:p>
    <w:p>
      <w:r>
        <w:rPr>
          <w:color w:val="2B2A29"/>
          <w:w w:val="105"/>
        </w:rPr>
        <w:t>Listing</w:t>
      </w:r>
      <w:r>
        <w:rPr>
          <w:color w:val="2B2A29"/>
          <w:spacing w:val="1"/>
          <w:w w:val="105"/>
        </w:rPr>
        <w:t xml:space="preserve"> </w:t>
      </w:r>
      <w:r>
        <w:rPr>
          <w:color w:val="0000FF"/>
          <w:w w:val="105"/>
        </w:rPr>
        <w:t>4-7</w:t>
      </w:r>
      <w:r>
        <w:rPr>
          <w:color w:val="0000FF"/>
          <w:spacing w:val="1"/>
          <w:w w:val="105"/>
        </w:rPr>
        <w:t xml:space="preserve"> </w:t>
      </w:r>
      <w:r>
        <w:rPr>
          <w:color w:val="2B2A29"/>
          <w:w w:val="105"/>
        </w:rPr>
        <w:t>demonstrates</w:t>
      </w:r>
      <w:r>
        <w:rPr>
          <w:color w:val="2B2A29"/>
          <w:spacing w:val="2"/>
          <w:w w:val="105"/>
        </w:rPr>
        <w:t xml:space="preserve"> </w:t>
      </w:r>
      <w:r>
        <w:rPr>
          <w:color w:val="2B2A29"/>
          <w:w w:val="105"/>
        </w:rPr>
        <w:t>how</w:t>
      </w:r>
      <w:r>
        <w:rPr>
          <w:color w:val="2B2A29"/>
          <w:spacing w:val="1"/>
          <w:w w:val="105"/>
        </w:rPr>
        <w:t xml:space="preserve"> </w:t>
      </w:r>
      <w:r>
        <w:rPr>
          <w:color w:val="2B2A29"/>
          <w:w w:val="105"/>
        </w:rPr>
        <w:t>integration</w:t>
      </w:r>
      <w:r>
        <w:rPr>
          <w:color w:val="2B2A29"/>
          <w:spacing w:val="2"/>
          <w:w w:val="105"/>
        </w:rPr>
        <w:t xml:space="preserve"> </w:t>
      </w:r>
      <w:r>
        <w:rPr>
          <w:color w:val="2B2A29"/>
          <w:w w:val="105"/>
        </w:rPr>
        <w:t>tests</w:t>
      </w:r>
      <w:r>
        <w:rPr>
          <w:color w:val="2B2A29"/>
          <w:spacing w:val="1"/>
          <w:w w:val="105"/>
        </w:rPr>
        <w:t xml:space="preserve"> </w:t>
      </w:r>
      <w:r>
        <w:rPr>
          <w:color w:val="2B2A29"/>
          <w:w w:val="105"/>
        </w:rPr>
        <w:t>evaluate</w:t>
      </w:r>
      <w:r>
        <w:rPr>
          <w:color w:val="2B2A29"/>
          <w:spacing w:val="2"/>
          <w:w w:val="105"/>
        </w:rPr>
        <w:t xml:space="preserve"> </w:t>
      </w:r>
      <w:r>
        <w:rPr>
          <w:color w:val="2B2A29"/>
          <w:w w:val="105"/>
        </w:rPr>
        <w:t>the</w:t>
      </w:r>
      <w:r>
        <w:rPr>
          <w:color w:val="2B2A29"/>
          <w:spacing w:val="1"/>
          <w:w w:val="105"/>
        </w:rPr>
        <w:t xml:space="preserve"> </w:t>
      </w:r>
      <w:r>
        <w:rPr>
          <w:color w:val="2B2A29"/>
          <w:w w:val="105"/>
        </w:rPr>
        <w:t>functionality</w:t>
      </w:r>
      <w:r>
        <w:rPr>
          <w:color w:val="2B2A29"/>
          <w:spacing w:val="2"/>
          <w:w w:val="105"/>
        </w:rPr>
        <w:t xml:space="preserve"> </w:t>
      </w:r>
      <w:r>
        <w:rPr>
          <w:color w:val="2B2A29"/>
          <w:w w:val="105"/>
        </w:rPr>
        <w:t>of</w:t>
      </w:r>
      <w:r>
        <w:rPr>
          <w:color w:val="2B2A29"/>
          <w:spacing w:val="1"/>
          <w:w w:val="105"/>
        </w:rPr>
        <w:t xml:space="preserve"> </w:t>
      </w:r>
      <w:r>
        <w:rPr>
          <w:color w:val="2B2A29"/>
          <w:w w:val="105"/>
        </w:rPr>
        <w:t>the</w:t>
      </w:r>
      <w:r>
        <w:rPr>
          <w:color w:val="2B2A29"/>
          <w:spacing w:val="-55"/>
          <w:w w:val="105"/>
        </w:rPr>
        <w:t xml:space="preserve"> </w:t>
      </w:r>
      <w:r>
        <w:rPr>
          <w:color w:val="2B2A29"/>
          <w:w w:val="105"/>
        </w:rPr>
        <w:t>module</w:t>
      </w:r>
      <w:r>
        <w:rPr>
          <w:color w:val="2B2A29"/>
          <w:spacing w:val="1"/>
          <w:w w:val="105"/>
        </w:rPr>
        <w:t xml:space="preserve"> </w:t>
      </w:r>
      <w:r>
        <w:rPr>
          <w:rFonts w:ascii="宋体"/>
          <w:color w:val="2B2A29"/>
          <w:w w:val="105"/>
        </w:rPr>
        <w:t>calapp</w:t>
      </w:r>
      <w:r>
        <w:rPr>
          <w:color w:val="2B2A29"/>
          <w:w w:val="105"/>
        </w:rPr>
        <w:t>,</w:t>
      </w:r>
      <w:r>
        <w:rPr>
          <w:color w:val="2B2A29"/>
          <w:spacing w:val="1"/>
          <w:w w:val="105"/>
        </w:rPr>
        <w:t xml:space="preserve"> </w:t>
      </w:r>
      <w:r>
        <w:rPr>
          <w:color w:val="2B2A29"/>
          <w:w w:val="105"/>
        </w:rPr>
        <w:t>which</w:t>
      </w:r>
      <w:r>
        <w:rPr>
          <w:color w:val="2B2A29"/>
          <w:spacing w:val="1"/>
          <w:w w:val="105"/>
        </w:rPr>
        <w:t xml:space="preserve"> </w:t>
      </w:r>
      <w:r>
        <w:rPr>
          <w:color w:val="2B2A29"/>
          <w:w w:val="105"/>
        </w:rPr>
        <w:t>implements</w:t>
      </w:r>
      <w:r>
        <w:rPr>
          <w:color w:val="2B2A29"/>
          <w:spacing w:val="2"/>
          <w:w w:val="105"/>
        </w:rPr>
        <w:t xml:space="preserve"> </w:t>
      </w:r>
      <w:r>
        <w:rPr>
          <w:color w:val="2B2A29"/>
          <w:w w:val="105"/>
        </w:rPr>
        <w:t>its</w:t>
      </w:r>
      <w:r>
        <w:rPr>
          <w:color w:val="2B2A29"/>
          <w:spacing w:val="1"/>
          <w:w w:val="105"/>
        </w:rPr>
        <w:t xml:space="preserve"> </w:t>
      </w:r>
      <w:r>
        <w:rPr>
          <w:color w:val="2B2A29"/>
          <w:w w:val="105"/>
        </w:rPr>
        <w:t>features</w:t>
      </w:r>
      <w:r>
        <w:rPr>
          <w:color w:val="2B2A29"/>
          <w:spacing w:val="1"/>
          <w:w w:val="105"/>
        </w:rPr>
        <w:t xml:space="preserve"> </w:t>
      </w:r>
      <w:r>
        <w:rPr>
          <w:color w:val="2B2A29"/>
          <w:w w:val="105"/>
        </w:rPr>
        <w:t>using</w:t>
      </w:r>
      <w:r>
        <w:rPr>
          <w:color w:val="2B2A29"/>
          <w:spacing w:val="2"/>
          <w:w w:val="105"/>
        </w:rPr>
        <w:t xml:space="preserve"> </w:t>
      </w:r>
      <w:r>
        <w:rPr>
          <w:color w:val="2B2A29"/>
          <w:w w:val="105"/>
        </w:rPr>
        <w:t>the</w:t>
      </w:r>
      <w:r>
        <w:rPr>
          <w:color w:val="2B2A29"/>
          <w:spacing w:val="1"/>
          <w:w w:val="105"/>
        </w:rPr>
        <w:t xml:space="preserve"> </w:t>
      </w:r>
      <w:r>
        <w:rPr>
          <w:color w:val="2B2A29"/>
          <w:w w:val="105"/>
        </w:rPr>
        <w:t>integration</w:t>
      </w:r>
      <w:r>
        <w:rPr>
          <w:color w:val="2B2A29"/>
          <w:spacing w:val="1"/>
          <w:w w:val="105"/>
        </w:rPr>
        <w:t xml:space="preserve"> </w:t>
      </w:r>
      <w:r>
        <w:rPr>
          <w:color w:val="2B2A29"/>
          <w:w w:val="105"/>
        </w:rPr>
        <w:t>between</w:t>
      </w:r>
      <w:r>
        <w:rPr>
          <w:color w:val="2B2A29"/>
          <w:spacing w:val="1"/>
          <w:w w:val="105"/>
        </w:rPr>
        <w:t xml:space="preserve"> </w:t>
      </w:r>
      <w:r>
        <w:rPr>
          <w:color w:val="2B2A29"/>
          <w:w w:val="105"/>
        </w:rPr>
        <w:t>the</w:t>
      </w:r>
      <w:r>
        <w:rPr>
          <w:color w:val="2B2A29"/>
          <w:spacing w:val="1"/>
          <w:w w:val="105"/>
        </w:rPr>
        <w:t xml:space="preserve"> </w:t>
      </w:r>
      <w:r>
        <w:rPr>
          <w:rFonts w:ascii="宋体"/>
          <w:color w:val="2B2A29"/>
        </w:rPr>
        <w:t>calparser</w:t>
      </w:r>
      <w:r>
        <w:rPr>
          <w:rFonts w:ascii="宋体"/>
          <w:color w:val="2B2A29"/>
          <w:spacing w:val="-64"/>
        </w:rPr>
        <w:t xml:space="preserve"> </w:t>
      </w:r>
      <w:r>
        <w:rPr>
          <w:color w:val="2B2A29"/>
        </w:rPr>
        <w:t>and</w:t>
      </w:r>
      <w:r>
        <w:rPr>
          <w:color w:val="2B2A29"/>
          <w:spacing w:val="-9"/>
        </w:rPr>
        <w:t xml:space="preserve"> </w:t>
      </w:r>
      <w:r>
        <w:rPr>
          <w:rFonts w:ascii="宋体"/>
          <w:color w:val="2B2A29"/>
        </w:rPr>
        <w:t>calfunctions</w:t>
      </w:r>
      <w:r>
        <w:rPr>
          <w:rFonts w:ascii="宋体"/>
          <w:color w:val="2B2A29"/>
          <w:spacing w:val="-64"/>
        </w:rPr>
        <w:t xml:space="preserve"> </w:t>
      </w:r>
      <w:r>
        <w:rPr>
          <w:color w:val="2B2A29"/>
        </w:rPr>
        <w:t>modules.</w:t>
      </w:r>
    </w:p>
    <w:p>
      <w:pPr>
        <w:pStyle w:val="11"/>
        <w:spacing w:line="280" w:lineRule="auto"/>
        <w:ind w:left="520" w:right="510" w:firstLine="359"/>
      </w:pPr>
      <w:r>
        <w:rPr>
          <w:color w:val="2B2A29"/>
          <w:w w:val="105"/>
        </w:rPr>
        <w:t>清单</w:t>
      </w:r>
      <w:r>
        <w:rPr>
          <w:color w:val="0000FF"/>
          <w:w w:val="105"/>
        </w:rPr>
        <w:t>4-7</w:t>
      </w:r>
      <w:r>
        <w:rPr>
          <w:color w:val="2B2A29"/>
          <w:w w:val="105"/>
        </w:rPr>
        <w:t>演示</w:t>
      </w:r>
      <w:r>
        <w:rPr>
          <w:color w:val="2B2A29"/>
          <w:spacing w:val="2"/>
          <w:w w:val="105"/>
        </w:rPr>
        <w:t>了</w:t>
      </w:r>
      <w:r>
        <w:rPr>
          <w:color w:val="2B2A29"/>
          <w:w w:val="105"/>
        </w:rPr>
        <w:t>集成测试如何评估</w:t>
      </w:r>
      <w:r>
        <w:rPr>
          <w:rFonts w:ascii="宋体"/>
          <w:color w:val="2B2A29"/>
          <w:w w:val="105"/>
        </w:rPr>
        <w:t>calapp</w:t>
      </w:r>
      <w:r>
        <w:rPr>
          <w:color w:val="2B2A29"/>
          <w:w w:val="105"/>
        </w:rPr>
        <w:t>模块的功能，</w:t>
      </w:r>
      <w:r>
        <w:rPr>
          <w:color w:val="2B2A29"/>
          <w:spacing w:val="1"/>
          <w:w w:val="105"/>
        </w:rPr>
        <w:t>calapp模块</w:t>
      </w:r>
      <w:r>
        <w:rPr>
          <w:color w:val="2B2A29"/>
          <w:w w:val="105"/>
        </w:rPr>
        <w:t>使用</w:t>
      </w:r>
      <w:r>
        <w:rPr>
          <w:rFonts w:ascii="宋体"/>
          <w:color w:val="2B2A29"/>
        </w:rPr>
        <w:t>calparser</w:t>
      </w:r>
      <w:r>
        <w:rPr>
          <w:color w:val="2B2A29"/>
        </w:rPr>
        <w:t>和</w:t>
      </w:r>
      <w:r>
        <w:rPr>
          <w:rFonts w:ascii="宋体"/>
          <w:color w:val="2B2A29"/>
        </w:rPr>
        <w:t>calfunctions</w:t>
      </w:r>
      <w:r>
        <w:rPr>
          <w:color w:val="2B2A29"/>
        </w:rPr>
        <w:t>模块</w:t>
      </w:r>
      <w:r>
        <w:rPr>
          <w:color w:val="2B2A29"/>
          <w:w w:val="105"/>
        </w:rPr>
        <w:t>之间</w:t>
      </w:r>
      <w:r>
        <w:rPr>
          <w:color w:val="2B2A29"/>
          <w:spacing w:val="1"/>
          <w:w w:val="105"/>
        </w:rPr>
        <w:t>的</w:t>
      </w:r>
      <w:r>
        <w:rPr>
          <w:color w:val="2B2A29"/>
          <w:w w:val="105"/>
        </w:rPr>
        <w:t>集成</w:t>
      </w:r>
      <w:r>
        <w:rPr>
          <w:color w:val="2B2A29"/>
          <w:spacing w:val="1"/>
          <w:w w:val="105"/>
        </w:rPr>
        <w:t>来</w:t>
      </w:r>
      <w:r>
        <w:rPr>
          <w:color w:val="2B2A29"/>
          <w:w w:val="105"/>
        </w:rPr>
        <w:t>实现其</w:t>
      </w:r>
      <w:r>
        <w:rPr>
          <w:color w:val="2B2A29"/>
          <w:spacing w:val="1"/>
          <w:w w:val="105"/>
        </w:rPr>
        <w:t>功能</w:t>
      </w:r>
      <w:r>
        <w:rPr>
          <w:color w:val="2B2A29"/>
        </w:rPr>
        <w:t>。</w:t>
      </w:r>
    </w:p>
    <w:p>
      <w:pPr>
        <w:pStyle w:val="11"/>
        <w:spacing w:before="10"/>
        <w:rPr>
          <w:sz w:val="19"/>
        </w:rPr>
      </w:pPr>
    </w:p>
    <w:p>
      <w:r>
        <w:rPr>
          <w:b/>
          <w:i/>
          <w:color w:val="2B2A29"/>
          <w:w w:val="105"/>
          <w:sz w:val="24"/>
        </w:rPr>
        <w:t>Listing</w:t>
      </w:r>
      <w:r>
        <w:rPr>
          <w:b/>
          <w:i/>
          <w:color w:val="2B2A29"/>
          <w:spacing w:val="-10"/>
          <w:w w:val="105"/>
          <w:sz w:val="24"/>
        </w:rPr>
        <w:t xml:space="preserve"> </w:t>
      </w:r>
      <w:r>
        <w:rPr>
          <w:b/>
          <w:i/>
          <w:color w:val="2B2A29"/>
          <w:w w:val="105"/>
          <w:sz w:val="24"/>
        </w:rPr>
        <w:t>4-7.</w:t>
      </w:r>
      <w:r>
        <w:rPr>
          <w:b/>
          <w:i/>
          <w:color w:val="2B2A29"/>
          <w:spacing w:val="11"/>
          <w:w w:val="105"/>
          <w:sz w:val="24"/>
        </w:rPr>
        <w:t xml:space="preserve"> </w:t>
      </w:r>
      <w:r>
        <w:rPr>
          <w:color w:val="2B2A29"/>
          <w:w w:val="105"/>
          <w:sz w:val="24"/>
        </w:rPr>
        <w:t>app_tests.bal</w:t>
      </w:r>
    </w:p>
    <w:p>
      <w:pPr>
        <w:spacing w:before="1"/>
        <w:ind w:left="520" w:right="0" w:firstLine="0"/>
        <w:jc w:val="left"/>
        <w:rPr>
          <w:sz w:val="24"/>
        </w:rPr>
      </w:pPr>
      <w:r>
        <w:pict>
          <v:shape id="docshape96" o:spid="_x0000_s1139" o:spt="202" type="#_x0000_t202" style="position:absolute;left:0pt;margin-left:51.5pt;margin-top:25.85pt;height:284.2pt;width:285.5pt;mso-position-horizontal-relative:page;z-index:251667456;mso-width-relative:page;mso-height-relative:page;" filled="f" stroked="f" coordsize="21600,21600">
            <v:path/>
            <v:fill on="f" focussize="0,0"/>
            <v:stroke on="f" joinstyle="miter"/>
            <v:imagedata o:title=""/>
            <o:lock v:ext="edit"/>
            <v:textbox inset="0mm,0mm,0mm,0mm">
              <w:txbxContent>
                <w:tbl>
                  <w:tblPr>
                    <w:tblStyle w:val="13"/>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4400"/>
                    <w:gridCol w:w="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2" w:hRule="atLeast"/>
                    </w:trPr>
                    <w:tc>
                      <w:tcPr>
                        <w:tcW w:w="325" w:type="dxa"/>
                      </w:tcPr>
                      <w:p>
                        <w:r>
                          <w:rPr>
                            <w:color w:val="2B2A29"/>
                            <w:sz w:val="22"/>
                          </w:rPr>
                          <w:t>01</w:t>
                        </w:r>
                      </w:p>
                      <w:p>
                        <w:pPr>
                          <w:pStyle w:val="17"/>
                          <w:spacing w:before="0" w:line="250" w:lineRule="exact"/>
                          <w:ind w:left="21" w:right="25"/>
                          <w:jc w:val="center"/>
                          <w:rPr>
                            <w:sz w:val="22"/>
                          </w:rPr>
                        </w:pPr>
                        <w:r>
                          <w:rPr>
                            <w:color w:val="2B2A29"/>
                            <w:sz w:val="22"/>
                          </w:rPr>
                          <w:t>01</w:t>
                        </w:r>
                      </w:p>
                    </w:tc>
                    <w:tc>
                      <w:tcPr>
                        <w:tcW w:w="4400" w:type="dxa"/>
                      </w:tcPr>
                      <w:p>
                        <w:r>
                          <w:rPr>
                            <w:color w:val="2B2A29"/>
                            <w:sz w:val="22"/>
                          </w:rPr>
                          <w:t>import ballerina/test;</w:t>
                        </w:r>
                      </w:p>
                      <w:p>
                        <w:pPr>
                          <w:pStyle w:val="17"/>
                          <w:spacing w:before="0" w:line="250" w:lineRule="exact"/>
                          <w:ind w:left="55"/>
                          <w:rPr>
                            <w:sz w:val="22"/>
                          </w:rPr>
                        </w:pPr>
                        <w:r>
                          <w:rPr>
                            <w:color w:val="2B2A29"/>
                            <w:sz w:val="22"/>
                          </w:rPr>
                          <w:t>进口芭蕾舞演员/测试；</w:t>
                        </w:r>
                      </w:p>
                    </w:tc>
                    <w:tc>
                      <w:tcPr>
                        <w:tcW w:w="985"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325" w:type="dxa"/>
                      </w:tcPr>
                      <w:p>
                        <w:r>
                          <w:rPr>
                            <w:color w:val="2B2A29"/>
                            <w:sz w:val="22"/>
                          </w:rPr>
                          <w:t>03</w:t>
                        </w:r>
                      </w:p>
                      <w:p>
                        <w:pPr>
                          <w:pStyle w:val="17"/>
                          <w:spacing w:before="165"/>
                          <w:ind w:left="21" w:right="25"/>
                          <w:jc w:val="center"/>
                          <w:rPr>
                            <w:sz w:val="22"/>
                          </w:rPr>
                        </w:pPr>
                        <w:r>
                          <w:rPr>
                            <w:color w:val="2B2A29"/>
                            <w:sz w:val="22"/>
                          </w:rPr>
                          <w:t>03</w:t>
                        </w:r>
                      </w:p>
                    </w:tc>
                    <w:tc>
                      <w:tcPr>
                        <w:tcW w:w="4400" w:type="dxa"/>
                      </w:tcPr>
                      <w:p>
                        <w:r>
                          <w:rPr>
                            <w:color w:val="2B2A29"/>
                            <w:sz w:val="22"/>
                          </w:rPr>
                          <w:t>@test:Config{}</w:t>
                        </w:r>
                      </w:p>
                      <w:p>
                        <w:pPr>
                          <w:pStyle w:val="17"/>
                          <w:spacing w:before="165"/>
                          <w:ind w:left="55"/>
                          <w:rPr>
                            <w:sz w:val="22"/>
                          </w:rPr>
                        </w:pPr>
                        <w:r>
                          <w:rPr>
                            <w:color w:val="2B2A29"/>
                            <w:sz w:val="22"/>
                          </w:rPr>
                          <w:t>@测试：配置｛｝</w:t>
                        </w:r>
                      </w:p>
                    </w:tc>
                    <w:tc>
                      <w:tcPr>
                        <w:tcW w:w="98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04</w:t>
                        </w:r>
                      </w:p>
                      <w:p>
                        <w:pPr>
                          <w:pStyle w:val="17"/>
                          <w:ind w:left="21" w:right="25"/>
                          <w:jc w:val="center"/>
                          <w:rPr>
                            <w:sz w:val="22"/>
                          </w:rPr>
                        </w:pPr>
                        <w:r>
                          <w:rPr>
                            <w:color w:val="2B2A29"/>
                            <w:sz w:val="22"/>
                          </w:rPr>
                          <w:t>04</w:t>
                        </w:r>
                      </w:p>
                    </w:tc>
                    <w:tc>
                      <w:tcPr>
                        <w:tcW w:w="4400" w:type="dxa"/>
                      </w:tcPr>
                      <w:p>
                        <w:r>
                          <w:rPr>
                            <w:color w:val="2B2A29"/>
                            <w:sz w:val="22"/>
                          </w:rPr>
                          <w:t>function testApp1() returns error? {</w:t>
                        </w:r>
                      </w:p>
                      <w:p>
                        <w:pPr>
                          <w:pStyle w:val="17"/>
                          <w:ind w:left="55"/>
                          <w:rPr>
                            <w:sz w:val="22"/>
                          </w:rPr>
                        </w:pPr>
                        <w:r>
                          <w:rPr>
                            <w:color w:val="2B2A29"/>
                            <w:sz w:val="22"/>
                          </w:rPr>
                          <w:t>函数testApp1（）返回错误？{</w:t>
                        </w:r>
                      </w:p>
                    </w:tc>
                    <w:tc>
                      <w:tcPr>
                        <w:tcW w:w="98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05</w:t>
                        </w:r>
                      </w:p>
                      <w:p>
                        <w:pPr>
                          <w:pStyle w:val="17"/>
                          <w:ind w:left="21" w:right="25"/>
                          <w:jc w:val="center"/>
                          <w:rPr>
                            <w:sz w:val="22"/>
                          </w:rPr>
                        </w:pPr>
                        <w:r>
                          <w:rPr>
                            <w:color w:val="2B2A29"/>
                            <w:sz w:val="22"/>
                          </w:rPr>
                          <w:t>05</w:t>
                        </w:r>
                      </w:p>
                    </w:tc>
                    <w:tc>
                      <w:tcPr>
                        <w:tcW w:w="4400" w:type="dxa"/>
                      </w:tcPr>
                      <w:p>
                        <w:r>
                          <w:rPr>
                            <w:color w:val="2B2A29"/>
                            <w:sz w:val="22"/>
                          </w:rPr>
                          <w:t>any result = check execRequest("sort</w:t>
                        </w:r>
                      </w:p>
                      <w:p>
                        <w:pPr>
                          <w:pStyle w:val="17"/>
                          <w:ind w:right="54"/>
                          <w:jc w:val="right"/>
                          <w:rPr>
                            <w:sz w:val="22"/>
                          </w:rPr>
                        </w:pPr>
                        <w:r>
                          <w:rPr>
                            <w:color w:val="2B2A29"/>
                            <w:sz w:val="22"/>
                          </w:rPr>
                          <w:t>any result=check execRequest（“排序</w:t>
                        </w:r>
                      </w:p>
                    </w:tc>
                    <w:tc>
                      <w:tcPr>
                        <w:tcW w:w="985" w:type="dxa"/>
                      </w:tcPr>
                      <w:p>
                        <w:r>
                          <w:rPr>
                            <w:color w:val="2B2A29"/>
                            <w:sz w:val="22"/>
                          </w:rPr>
                          <w:t>3 2 1");</w:t>
                        </w:r>
                      </w:p>
                      <w:p>
                        <w:pPr>
                          <w:pStyle w:val="17"/>
                          <w:ind w:left="55"/>
                          <w:rPr>
                            <w:sz w:val="22"/>
                          </w:rPr>
                        </w:pPr>
                        <w:r>
                          <w:rPr>
                            <w:color w:val="2B2A29"/>
                            <w:sz w:val="22"/>
                          </w:rPr>
                          <w:t>3 2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06</w:t>
                        </w:r>
                      </w:p>
                      <w:p>
                        <w:pPr>
                          <w:pStyle w:val="17"/>
                          <w:ind w:left="21" w:right="25"/>
                          <w:jc w:val="center"/>
                          <w:rPr>
                            <w:sz w:val="22"/>
                          </w:rPr>
                        </w:pPr>
                        <w:r>
                          <w:rPr>
                            <w:color w:val="2B2A29"/>
                            <w:sz w:val="22"/>
                          </w:rPr>
                          <w:t>06</w:t>
                        </w:r>
                      </w:p>
                    </w:tc>
                    <w:tc>
                      <w:tcPr>
                        <w:tcW w:w="4400" w:type="dxa"/>
                      </w:tcPr>
                      <w:p>
                        <w:r>
                          <w:rPr>
                            <w:color w:val="2B2A29"/>
                            <w:sz w:val="22"/>
                          </w:rPr>
                          <w:t>int[] rx = [1, 2, 3];</w:t>
                        </w:r>
                      </w:p>
                      <w:p>
                        <w:pPr>
                          <w:pStyle w:val="17"/>
                          <w:ind w:left="385"/>
                          <w:rPr>
                            <w:sz w:val="22"/>
                          </w:rPr>
                        </w:pPr>
                        <w:r>
                          <w:rPr>
                            <w:color w:val="2B2A29"/>
                            <w:sz w:val="22"/>
                          </w:rPr>
                          <w:t>int[]rx=[1，2，3]；</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07</w:t>
                        </w:r>
                      </w:p>
                      <w:p>
                        <w:pPr>
                          <w:pStyle w:val="17"/>
                          <w:ind w:left="21" w:right="25"/>
                          <w:jc w:val="center"/>
                          <w:rPr>
                            <w:sz w:val="22"/>
                          </w:rPr>
                        </w:pPr>
                        <w:r>
                          <w:rPr>
                            <w:color w:val="2B2A29"/>
                            <w:sz w:val="22"/>
                          </w:rPr>
                          <w:t>07</w:t>
                        </w:r>
                      </w:p>
                    </w:tc>
                    <w:tc>
                      <w:tcPr>
                        <w:tcW w:w="4400" w:type="dxa"/>
                      </w:tcPr>
                      <w:p>
                        <w:r>
                          <w:rPr>
                            <w:color w:val="2B2A29"/>
                            <w:sz w:val="22"/>
                          </w:rPr>
                          <w:t>test:assertEquals(result, rx);</w:t>
                        </w:r>
                      </w:p>
                      <w:p>
                        <w:pPr>
                          <w:pStyle w:val="17"/>
                          <w:ind w:left="385"/>
                          <w:rPr>
                            <w:sz w:val="22"/>
                          </w:rPr>
                        </w:pPr>
                        <w:r>
                          <w:rPr>
                            <w:color w:val="2B2A29"/>
                            <w:sz w:val="22"/>
                          </w:rPr>
                          <w:t>测试：assertEquals（结果，rx）；</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08</w:t>
                        </w:r>
                      </w:p>
                      <w:p>
                        <w:pPr>
                          <w:pStyle w:val="17"/>
                          <w:ind w:left="21" w:right="25"/>
                          <w:jc w:val="center"/>
                          <w:rPr>
                            <w:sz w:val="22"/>
                          </w:rPr>
                        </w:pPr>
                        <w:r>
                          <w:rPr>
                            <w:color w:val="2B2A29"/>
                            <w:sz w:val="22"/>
                          </w:rPr>
                          <w:t>08</w:t>
                        </w:r>
                      </w:p>
                    </w:tc>
                    <w:tc>
                      <w:tcPr>
                        <w:tcW w:w="4400" w:type="dxa"/>
                      </w:tcPr>
                      <w:p>
                        <w:r>
                          <w:rPr>
                            <w:color w:val="2B2A29"/>
                            <w:sz w:val="22"/>
                          </w:rPr>
                          <w:t>}</w:t>
                        </w:r>
                      </w:p>
                      <w:p>
                        <w:pPr>
                          <w:pStyle w:val="17"/>
                          <w:ind w:left="55"/>
                          <w:rPr>
                            <w:sz w:val="22"/>
                          </w:rPr>
                        </w:pPr>
                        <w:r>
                          <w:rPr>
                            <w:color w:val="2B2A29"/>
                            <w:sz w:val="22"/>
                          </w:rPr>
                          <w:t>}</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09</w:t>
                        </w:r>
                      </w:p>
                      <w:p>
                        <w:pPr>
                          <w:pStyle w:val="17"/>
                          <w:ind w:left="21" w:right="25"/>
                          <w:jc w:val="center"/>
                          <w:rPr>
                            <w:sz w:val="22"/>
                          </w:rPr>
                        </w:pPr>
                        <w:r>
                          <w:rPr>
                            <w:color w:val="2B2A29"/>
                            <w:sz w:val="22"/>
                          </w:rPr>
                          <w:t>09</w:t>
                        </w:r>
                      </w:p>
                    </w:tc>
                    <w:tc>
                      <w:tcPr>
                        <w:tcW w:w="4400" w:type="dxa"/>
                      </w:tcPr>
                      <w:p>
                        <w:pPr>
                          <w:pStyle w:val="17"/>
                          <w:spacing w:before="0"/>
                          <w:rPr>
                            <w:rFonts w:ascii="Times New Roman"/>
                            <w:sz w:val="22"/>
                          </w:rPr>
                        </w:pP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10</w:t>
                        </w:r>
                      </w:p>
                      <w:p>
                        <w:pPr>
                          <w:pStyle w:val="17"/>
                          <w:ind w:left="21" w:right="25"/>
                          <w:jc w:val="center"/>
                          <w:rPr>
                            <w:sz w:val="22"/>
                          </w:rPr>
                        </w:pPr>
                        <w:r>
                          <w:rPr>
                            <w:color w:val="2B2A29"/>
                            <w:sz w:val="22"/>
                          </w:rPr>
                          <w:t>10</w:t>
                        </w:r>
                      </w:p>
                    </w:tc>
                    <w:tc>
                      <w:tcPr>
                        <w:tcW w:w="4400" w:type="dxa"/>
                      </w:tcPr>
                      <w:p>
                        <w:r>
                          <w:rPr>
                            <w:color w:val="2B2A29"/>
                            <w:sz w:val="22"/>
                          </w:rPr>
                          <w:t>@test:Config{}</w:t>
                        </w:r>
                      </w:p>
                      <w:p>
                        <w:pPr>
                          <w:pStyle w:val="17"/>
                          <w:ind w:left="55"/>
                          <w:rPr>
                            <w:sz w:val="22"/>
                          </w:rPr>
                        </w:pPr>
                        <w:r>
                          <w:rPr>
                            <w:color w:val="2B2A29"/>
                            <w:sz w:val="22"/>
                          </w:rPr>
                          <w:t>@测试：配置｛｝</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11</w:t>
                        </w:r>
                      </w:p>
                      <w:p>
                        <w:pPr>
                          <w:pStyle w:val="17"/>
                          <w:ind w:left="21" w:right="25"/>
                          <w:jc w:val="center"/>
                          <w:rPr>
                            <w:sz w:val="22"/>
                          </w:rPr>
                        </w:pPr>
                        <w:r>
                          <w:rPr>
                            <w:color w:val="2B2A29"/>
                            <w:sz w:val="22"/>
                          </w:rPr>
                          <w:t>11</w:t>
                        </w:r>
                      </w:p>
                    </w:tc>
                    <w:tc>
                      <w:tcPr>
                        <w:tcW w:w="4400" w:type="dxa"/>
                      </w:tcPr>
                      <w:p>
                        <w:r>
                          <w:rPr>
                            <w:color w:val="2B2A29"/>
                            <w:sz w:val="22"/>
                          </w:rPr>
                          <w:t>function testApp2() returns error? {</w:t>
                        </w:r>
                      </w:p>
                      <w:p>
                        <w:pPr>
                          <w:pStyle w:val="17"/>
                          <w:ind w:left="55"/>
                          <w:rPr>
                            <w:sz w:val="22"/>
                          </w:rPr>
                        </w:pPr>
                        <w:r>
                          <w:rPr>
                            <w:color w:val="2B2A29"/>
                            <w:sz w:val="22"/>
                          </w:rPr>
                          <w:t>函数testApp2（）返回错误？{</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left="21" w:right="25"/>
                          <w:jc w:val="center"/>
                          <w:rPr>
                            <w:sz w:val="22"/>
                          </w:rPr>
                        </w:pPr>
                        <w:r>
                          <w:rPr>
                            <w:color w:val="2B2A29"/>
                            <w:sz w:val="22"/>
                          </w:rPr>
                          <w:t>12</w:t>
                        </w:r>
                      </w:p>
                    </w:tc>
                    <w:tc>
                      <w:tcPr>
                        <w:tcW w:w="4400" w:type="dxa"/>
                      </w:tcPr>
                      <w:p>
                        <w:r>
                          <w:rPr>
                            <w:color w:val="2B2A29"/>
                            <w:sz w:val="22"/>
                          </w:rPr>
                          <w:t>any result = check execRequest("fact</w:t>
                        </w:r>
                      </w:p>
                      <w:p>
                        <w:pPr>
                          <w:pStyle w:val="17"/>
                          <w:ind w:right="54"/>
                          <w:jc w:val="right"/>
                          <w:rPr>
                            <w:sz w:val="22"/>
                          </w:rPr>
                        </w:pPr>
                        <w:r>
                          <w:rPr>
                            <w:color w:val="2B2A29"/>
                            <w:sz w:val="22"/>
                          </w:rPr>
                          <w:t>any result=check execRequest（“事实</w:t>
                        </w:r>
                      </w:p>
                    </w:tc>
                    <w:tc>
                      <w:tcPr>
                        <w:tcW w:w="985" w:type="dxa"/>
                      </w:tcPr>
                      <w:p>
                        <w:r>
                          <w:rPr>
                            <w:color w:val="2B2A29"/>
                            <w:sz w:val="22"/>
                          </w:rPr>
                          <w:t>3");</w:t>
                        </w:r>
                      </w:p>
                      <w:p>
                        <w:pPr>
                          <w:pStyle w:val="17"/>
                          <w:ind w:left="55"/>
                          <w:rPr>
                            <w:sz w:val="22"/>
                          </w:rPr>
                        </w:pPr>
                        <w:r>
                          <w:rPr>
                            <w:color w:val="2B2A29"/>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left="21" w:right="25"/>
                          <w:jc w:val="center"/>
                          <w:rPr>
                            <w:sz w:val="22"/>
                          </w:rPr>
                        </w:pPr>
                        <w:r>
                          <w:rPr>
                            <w:color w:val="2B2A29"/>
                            <w:sz w:val="22"/>
                          </w:rPr>
                          <w:t>13</w:t>
                        </w:r>
                      </w:p>
                    </w:tc>
                    <w:tc>
                      <w:tcPr>
                        <w:tcW w:w="4400" w:type="dxa"/>
                      </w:tcPr>
                      <w:p>
                        <w:r>
                          <w:rPr>
                            <w:color w:val="2B2A29"/>
                            <w:sz w:val="22"/>
                          </w:rPr>
                          <w:t>test:assertEquals(result, 6);</w:t>
                        </w:r>
                      </w:p>
                      <w:p>
                        <w:pPr>
                          <w:pStyle w:val="17"/>
                          <w:ind w:left="385"/>
                          <w:rPr>
                            <w:sz w:val="22"/>
                          </w:rPr>
                        </w:pPr>
                        <w:r>
                          <w:rPr>
                            <w:color w:val="2B2A29"/>
                            <w:sz w:val="22"/>
                          </w:rPr>
                          <w:t>测试：assertEquals（结果，6）；</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325" w:type="dxa"/>
                      </w:tcPr>
                      <w:p>
                        <w:r>
                          <w:rPr>
                            <w:color w:val="2B2A29"/>
                            <w:sz w:val="22"/>
                          </w:rPr>
                          <w:t>14</w:t>
                        </w:r>
                      </w:p>
                      <w:p>
                        <w:pPr>
                          <w:pStyle w:val="17"/>
                          <w:ind w:left="21" w:right="25"/>
                          <w:jc w:val="center"/>
                          <w:rPr>
                            <w:sz w:val="22"/>
                          </w:rPr>
                        </w:pPr>
                        <w:r>
                          <w:rPr>
                            <w:color w:val="2B2A29"/>
                            <w:sz w:val="22"/>
                          </w:rPr>
                          <w:t>14</w:t>
                        </w:r>
                      </w:p>
                    </w:tc>
                    <w:tc>
                      <w:tcPr>
                        <w:tcW w:w="4400" w:type="dxa"/>
                      </w:tcPr>
                      <w:p>
                        <w:r>
                          <w:rPr>
                            <w:color w:val="2B2A29"/>
                            <w:sz w:val="22"/>
                          </w:rPr>
                          <w:t>}</w:t>
                        </w:r>
                      </w:p>
                      <w:p>
                        <w:pPr>
                          <w:pStyle w:val="17"/>
                          <w:ind w:left="55"/>
                          <w:rPr>
                            <w:sz w:val="22"/>
                          </w:rPr>
                        </w:pPr>
                        <w:r>
                          <w:rPr>
                            <w:color w:val="2B2A29"/>
                            <w:sz w:val="22"/>
                          </w:rPr>
                          <w:t>}</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325" w:type="dxa"/>
                      </w:tcPr>
                      <w:p>
                        <w:r>
                          <w:rPr>
                            <w:color w:val="2B2A29"/>
                            <w:sz w:val="22"/>
                          </w:rPr>
                          <w:t>16</w:t>
                        </w:r>
                      </w:p>
                      <w:p>
                        <w:pPr>
                          <w:pStyle w:val="17"/>
                          <w:spacing w:before="165"/>
                          <w:ind w:left="21" w:right="25"/>
                          <w:jc w:val="center"/>
                          <w:rPr>
                            <w:sz w:val="22"/>
                          </w:rPr>
                        </w:pPr>
                        <w:r>
                          <w:rPr>
                            <w:color w:val="2B2A29"/>
                            <w:sz w:val="22"/>
                          </w:rPr>
                          <w:t>16</w:t>
                        </w:r>
                      </w:p>
                    </w:tc>
                    <w:tc>
                      <w:tcPr>
                        <w:tcW w:w="4400" w:type="dxa"/>
                      </w:tcPr>
                      <w:p>
                        <w:r>
                          <w:rPr>
                            <w:color w:val="2B2A29"/>
                            <w:sz w:val="22"/>
                          </w:rPr>
                          <w:t>@test:Config{}</w:t>
                        </w:r>
                      </w:p>
                      <w:p>
                        <w:pPr>
                          <w:pStyle w:val="17"/>
                          <w:spacing w:before="165"/>
                          <w:ind w:left="55"/>
                          <w:rPr>
                            <w:sz w:val="22"/>
                          </w:rPr>
                        </w:pPr>
                        <w:r>
                          <w:rPr>
                            <w:color w:val="2B2A29"/>
                            <w:sz w:val="22"/>
                          </w:rPr>
                          <w:t>@测试：配置｛｝</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17</w:t>
                        </w:r>
                      </w:p>
                      <w:p>
                        <w:pPr>
                          <w:pStyle w:val="17"/>
                          <w:ind w:left="21" w:right="25"/>
                          <w:jc w:val="center"/>
                          <w:rPr>
                            <w:sz w:val="22"/>
                          </w:rPr>
                        </w:pPr>
                        <w:r>
                          <w:rPr>
                            <w:color w:val="2B2A29"/>
                            <w:sz w:val="22"/>
                          </w:rPr>
                          <w:t>17</w:t>
                        </w:r>
                      </w:p>
                    </w:tc>
                    <w:tc>
                      <w:tcPr>
                        <w:tcW w:w="4400" w:type="dxa"/>
                      </w:tcPr>
                      <w:p>
                        <w:r>
                          <w:rPr>
                            <w:color w:val="2B2A29"/>
                            <w:sz w:val="22"/>
                          </w:rPr>
                          <w:t>function testApp3() returns error? {</w:t>
                        </w:r>
                      </w:p>
                      <w:p>
                        <w:pPr>
                          <w:pStyle w:val="17"/>
                          <w:ind w:left="55"/>
                          <w:rPr>
                            <w:sz w:val="22"/>
                          </w:rPr>
                        </w:pPr>
                        <w:r>
                          <w:rPr>
                            <w:color w:val="2B2A29"/>
                            <w:sz w:val="22"/>
                          </w:rPr>
                          <w:t>函数testApp3（）返回错误？{</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18</w:t>
                        </w:r>
                      </w:p>
                      <w:p>
                        <w:pPr>
                          <w:pStyle w:val="17"/>
                          <w:spacing w:line="256" w:lineRule="exact"/>
                          <w:ind w:left="21" w:right="25"/>
                          <w:jc w:val="center"/>
                          <w:rPr>
                            <w:sz w:val="22"/>
                          </w:rPr>
                        </w:pPr>
                        <w:r>
                          <w:rPr>
                            <w:color w:val="2B2A29"/>
                            <w:sz w:val="22"/>
                          </w:rPr>
                          <w:t>18</w:t>
                        </w:r>
                      </w:p>
                    </w:tc>
                    <w:tc>
                      <w:tcPr>
                        <w:tcW w:w="4400" w:type="dxa"/>
                      </w:tcPr>
                      <w:p>
                        <w:r>
                          <w:rPr>
                            <w:color w:val="2B2A29"/>
                            <w:sz w:val="22"/>
                          </w:rPr>
                          <w:t>any result = check execRequest("sort</w:t>
                        </w:r>
                      </w:p>
                      <w:p>
                        <w:pPr>
                          <w:pStyle w:val="17"/>
                          <w:spacing w:line="256" w:lineRule="exact"/>
                          <w:ind w:right="54"/>
                          <w:jc w:val="right"/>
                          <w:rPr>
                            <w:sz w:val="22"/>
                          </w:rPr>
                        </w:pPr>
                        <w:r>
                          <w:rPr>
                            <w:color w:val="2B2A29"/>
                            <w:sz w:val="22"/>
                          </w:rPr>
                          <w:t>any result=check execRequest（“排序</w:t>
                        </w:r>
                      </w:p>
                    </w:tc>
                    <w:tc>
                      <w:tcPr>
                        <w:tcW w:w="985" w:type="dxa"/>
                      </w:tcPr>
                      <w:p>
                        <w:r>
                          <w:rPr>
                            <w:color w:val="2B2A29"/>
                            <w:sz w:val="22"/>
                          </w:rPr>
                          <w:t>59");</w:t>
                        </w:r>
                      </w:p>
                      <w:p>
                        <w:pPr>
                          <w:pStyle w:val="17"/>
                          <w:spacing w:line="256" w:lineRule="exact"/>
                          <w:ind w:left="55"/>
                          <w:rPr>
                            <w:sz w:val="22"/>
                          </w:rPr>
                        </w:pPr>
                        <w:r>
                          <w:rPr>
                            <w:color w:val="2B2A29"/>
                            <w:sz w:val="22"/>
                          </w:rPr>
                          <w:t>59");</w:t>
                        </w:r>
                      </w:p>
                    </w:tc>
                  </w:tr>
                </w:tbl>
                <w:p>
                  <w:pPr>
                    <w:pStyle w:val="11"/>
                  </w:pPr>
                </w:p>
              </w:txbxContent>
            </v:textbox>
          </v:shape>
        </w:pict>
      </w:r>
      <w:r>
        <w:rPr>
          <w:b/>
          <w:i/>
          <w:color w:val="2B2A29"/>
          <w:w w:val="105"/>
          <w:sz w:val="24"/>
        </w:rPr>
        <w:t>清单4-7。</w:t>
      </w:r>
      <w:r>
        <w:rPr>
          <w:color w:val="2B2A29"/>
          <w:w w:val="105"/>
          <w:sz w:val="24"/>
        </w:rPr>
        <w:t>应用测试.bal</w:t>
      </w:r>
    </w:p>
    <w:p>
      <w:pPr>
        <w:pStyle w:val="11"/>
        <w:rPr>
          <w:sz w:val="28"/>
        </w:rPr>
      </w:pPr>
    </w:p>
    <w:p>
      <w:r>
        <w:rPr>
          <w:rFonts w:ascii="宋体"/>
          <w:color w:val="2B2A29"/>
        </w:rPr>
        <w:t>02</w:t>
      </w:r>
    </w:p>
    <w:p>
      <w:pPr>
        <w:pStyle w:val="11"/>
        <w:spacing w:before="206"/>
        <w:ind w:left="520"/>
        <w:rPr>
          <w:rFonts w:ascii="宋体"/>
        </w:rPr>
      </w:pPr>
      <w:r>
        <w:rPr>
          <w:rFonts w:ascii="宋体"/>
          <w:color w:val="2B2A29"/>
        </w:rPr>
        <w:t>02</w:t>
      </w: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pPr>
        <w:pStyle w:val="11"/>
        <w:rPr>
          <w:rFonts w:ascii="宋体"/>
          <w:sz w:val="24"/>
        </w:rPr>
      </w:pPr>
    </w:p>
    <w:p>
      <w:r>
        <w:rPr>
          <w:rFonts w:ascii="宋体"/>
          <w:color w:val="2B2A29"/>
        </w:rPr>
        <w:t>15</w:t>
      </w:r>
    </w:p>
    <w:p>
      <w:pPr>
        <w:pStyle w:val="11"/>
        <w:spacing w:before="189"/>
        <w:ind w:left="520"/>
        <w:rPr>
          <w:rFonts w:ascii="宋体"/>
        </w:rPr>
      </w:pPr>
      <w:r>
        <w:rPr>
          <w:rFonts w:ascii="宋体"/>
          <w:color w:val="2B2A29"/>
        </w:rPr>
        <w:t>15</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19</w:t>
      </w:r>
      <w:r>
        <w:rPr>
          <w:rFonts w:ascii="宋体"/>
          <w:color w:val="2B2A29"/>
        </w:rPr>
        <w:tab/>
      </w:r>
      <w:r>
        <w:rPr>
          <w:rFonts w:ascii="宋体"/>
          <w:color w:val="2B2A29"/>
        </w:rPr>
        <w:t>int[] rx = [59];</w:t>
      </w:r>
    </w:p>
    <w:p>
      <w:pPr>
        <w:pStyle w:val="11"/>
        <w:tabs>
          <w:tab w:val="left" w:pos="819"/>
        </w:tabs>
        <w:spacing w:before="68"/>
        <w:ind w:left="160"/>
        <w:rPr>
          <w:rFonts w:ascii="宋体"/>
        </w:rPr>
      </w:pPr>
      <w:r>
        <w:rPr>
          <w:rFonts w:ascii="宋体"/>
          <w:color w:val="2B2A29"/>
        </w:rPr>
        <w:t>19int[]rx=[59]；</w:t>
      </w:r>
      <w:r>
        <w:rPr>
          <w:rFonts w:ascii="宋体"/>
          <w:color w:val="2B2A29"/>
        </w:rPr>
        <w:tab/>
      </w:r>
    </w:p>
    <w:p>
      <w:r>
        <w:rPr>
          <w:rFonts w:ascii="宋体"/>
          <w:color w:val="2B2A29"/>
        </w:rPr>
        <w:t>20</w:t>
      </w:r>
      <w:r>
        <w:rPr>
          <w:rFonts w:ascii="宋体"/>
          <w:color w:val="2B2A29"/>
        </w:rPr>
        <w:tab/>
      </w:r>
      <w:r>
        <w:rPr>
          <w:rFonts w:ascii="宋体"/>
          <w:color w:val="2B2A29"/>
        </w:rPr>
        <w:t>test:assertEquals(result, rx);</w:t>
      </w:r>
      <w:r>
        <w:rPr>
          <w:rFonts w:ascii="宋体"/>
          <w:color w:val="2B2A29"/>
          <w:spacing w:val="-108"/>
        </w:rPr>
        <w:t xml:space="preserve"> </w:t>
      </w:r>
      <w:r>
        <w:rPr>
          <w:rFonts w:ascii="宋体"/>
          <w:color w:val="2B2A29"/>
        </w:rPr>
        <w:t>21 }</w:t>
      </w:r>
    </w:p>
    <w:p>
      <w:pPr>
        <w:pStyle w:val="11"/>
        <w:tabs>
          <w:tab w:val="left" w:pos="819"/>
        </w:tabs>
        <w:spacing w:before="38" w:line="273" w:lineRule="auto"/>
        <w:ind w:left="160" w:right="4839"/>
        <w:rPr>
          <w:rFonts w:ascii="宋体"/>
        </w:rPr>
      </w:pPr>
      <w:r>
        <w:rPr>
          <w:rFonts w:ascii="宋体"/>
          <w:color w:val="2B2A29"/>
        </w:rPr>
        <w:t>20测试：assertEquals（结果，rx）</w:t>
      </w:r>
      <w:r>
        <w:rPr>
          <w:rFonts w:ascii="宋体"/>
          <w:color w:val="2B2A29"/>
        </w:rPr>
        <w:tab/>
      </w:r>
      <w:r>
        <w:rPr>
          <w:rFonts w:ascii="宋体"/>
          <w:color w:val="2B2A29"/>
        </w:rPr>
        <w:t>；21 }</w:t>
      </w:r>
    </w:p>
    <w:p>
      <w:r>
        <w:rPr>
          <w:rFonts w:ascii="宋体"/>
          <w:color w:val="2B2A29"/>
        </w:rPr>
        <w:t>22</w:t>
      </w:r>
    </w:p>
    <w:p>
      <w:pPr>
        <w:pStyle w:val="11"/>
        <w:spacing w:line="279" w:lineRule="exact"/>
        <w:ind w:left="160"/>
        <w:rPr>
          <w:rFonts w:ascii="宋体"/>
        </w:rPr>
      </w:pPr>
      <w:r>
        <w:rPr>
          <w:rFonts w:ascii="宋体"/>
          <w:color w:val="2B2A29"/>
        </w:rPr>
        <w:t>22</w:t>
      </w:r>
    </w:p>
    <w:p>
      <w:r>
        <w:rPr>
          <w:color w:val="2B2A29"/>
          <w:sz w:val="22"/>
        </w:rPr>
        <w:t>@test:Config{}</w:t>
      </w:r>
    </w:p>
    <w:p>
      <w:pPr>
        <w:pStyle w:val="16"/>
        <w:numPr>
          <w:ilvl w:val="0"/>
          <w:numId w:val="56"/>
        </w:numPr>
        <w:tabs>
          <w:tab w:val="left" w:pos="490"/>
        </w:tabs>
        <w:spacing w:before="39" w:after="0" w:line="240" w:lineRule="auto"/>
        <w:ind w:left="490" w:right="0" w:hanging="330"/>
        <w:jc w:val="left"/>
        <w:rPr>
          <w:sz w:val="22"/>
        </w:rPr>
      </w:pPr>
      <w:r>
        <w:rPr>
          <w:color w:val="2B2A29"/>
          <w:sz w:val="22"/>
        </w:rPr>
        <w:t>@测试：配置｛｝</w:t>
      </w:r>
    </w:p>
    <w:p>
      <w:r>
        <w:rPr>
          <w:color w:val="2B2A29"/>
          <w:sz w:val="22"/>
        </w:rPr>
        <w:t>function testApp4() {</w:t>
      </w:r>
    </w:p>
    <w:p>
      <w:pPr>
        <w:pStyle w:val="16"/>
        <w:numPr>
          <w:ilvl w:val="0"/>
          <w:numId w:val="56"/>
        </w:numPr>
        <w:tabs>
          <w:tab w:val="left" w:pos="490"/>
        </w:tabs>
        <w:spacing w:before="38" w:after="0" w:line="240" w:lineRule="auto"/>
        <w:ind w:left="490" w:right="0" w:hanging="330"/>
        <w:jc w:val="left"/>
        <w:rPr>
          <w:sz w:val="22"/>
        </w:rPr>
      </w:pPr>
      <w:r>
        <w:rPr>
          <w:color w:val="2B2A29"/>
          <w:sz w:val="22"/>
        </w:rPr>
        <w:t>函数testApp4（）{</w:t>
      </w:r>
    </w:p>
    <w:p>
      <w:r>
        <w:rPr>
          <w:color w:val="2B2A29"/>
          <w:sz w:val="22"/>
        </w:rPr>
        <w:t>any|error result = execRequest("sort");</w:t>
      </w:r>
    </w:p>
    <w:p>
      <w:pPr>
        <w:pStyle w:val="16"/>
        <w:numPr>
          <w:ilvl w:val="0"/>
          <w:numId w:val="56"/>
        </w:numPr>
        <w:tabs>
          <w:tab w:val="left" w:pos="819"/>
          <w:tab w:val="left" w:pos="820"/>
        </w:tabs>
        <w:spacing w:before="38" w:after="0" w:line="240" w:lineRule="auto"/>
        <w:ind w:left="820" w:right="0" w:hanging="660"/>
        <w:jc w:val="left"/>
        <w:rPr>
          <w:sz w:val="22"/>
        </w:rPr>
      </w:pPr>
      <w:r>
        <w:rPr>
          <w:color w:val="2B2A29"/>
          <w:sz w:val="22"/>
        </w:rPr>
        <w:t>any | error result=execRequest（“排序”）；</w:t>
      </w:r>
    </w:p>
    <w:p>
      <w:r>
        <w:rPr>
          <w:color w:val="2B2A29"/>
          <w:sz w:val="22"/>
        </w:rPr>
        <w:t>if result is error {</w:t>
      </w:r>
    </w:p>
    <w:p>
      <w:pPr>
        <w:pStyle w:val="16"/>
        <w:numPr>
          <w:ilvl w:val="0"/>
          <w:numId w:val="56"/>
        </w:numPr>
        <w:tabs>
          <w:tab w:val="left" w:pos="819"/>
          <w:tab w:val="left" w:pos="820"/>
        </w:tabs>
        <w:spacing w:before="38" w:after="0" w:line="240" w:lineRule="auto"/>
        <w:ind w:left="820" w:right="0" w:hanging="660"/>
        <w:jc w:val="left"/>
        <w:rPr>
          <w:sz w:val="22"/>
        </w:rPr>
      </w:pPr>
      <w:r>
        <w:rPr>
          <w:color w:val="2B2A29"/>
          <w:sz w:val="22"/>
        </w:rPr>
        <w:t>如果结果为错误{</w:t>
      </w:r>
    </w:p>
    <w:p>
      <w:r>
        <w:rPr>
          <w:color w:val="2B2A29"/>
          <w:sz w:val="22"/>
        </w:rPr>
        <w:t>test:assertTrue(true);</w:t>
      </w:r>
    </w:p>
    <w:p>
      <w:pPr>
        <w:pStyle w:val="16"/>
        <w:numPr>
          <w:ilvl w:val="0"/>
          <w:numId w:val="56"/>
        </w:numPr>
        <w:tabs>
          <w:tab w:val="left" w:pos="1259"/>
          <w:tab w:val="left" w:pos="1260"/>
        </w:tabs>
        <w:spacing w:before="38" w:after="0" w:line="240" w:lineRule="auto"/>
        <w:ind w:left="1260" w:right="0" w:hanging="1100"/>
        <w:jc w:val="left"/>
        <w:rPr>
          <w:sz w:val="22"/>
        </w:rPr>
      </w:pPr>
      <w:r>
        <w:rPr>
          <w:color w:val="2B2A29"/>
          <w:sz w:val="22"/>
        </w:rPr>
        <w:t>测试：assertTrue（true）；</w:t>
      </w:r>
    </w:p>
    <w:p>
      <w:r>
        <w:rPr>
          <w:color w:val="2B2A29"/>
          <w:sz w:val="22"/>
        </w:rPr>
        <w:t>} else {</w:t>
      </w:r>
    </w:p>
    <w:p>
      <w:pPr>
        <w:pStyle w:val="16"/>
        <w:numPr>
          <w:ilvl w:val="0"/>
          <w:numId w:val="56"/>
        </w:numPr>
        <w:tabs>
          <w:tab w:val="left" w:pos="819"/>
          <w:tab w:val="left" w:pos="820"/>
        </w:tabs>
        <w:spacing w:before="39" w:after="0" w:line="240" w:lineRule="auto"/>
        <w:ind w:left="820" w:right="0" w:hanging="660"/>
        <w:jc w:val="left"/>
        <w:rPr>
          <w:sz w:val="22"/>
        </w:rPr>
      </w:pPr>
      <w:r>
        <w:rPr>
          <w:color w:val="2B2A29"/>
          <w:sz w:val="22"/>
        </w:rPr>
        <w:t>}其他{</w:t>
      </w:r>
    </w:p>
    <w:p>
      <w:r>
        <w:rPr>
          <w:color w:val="2B2A29"/>
          <w:spacing w:val="-1"/>
          <w:sz w:val="22"/>
        </w:rPr>
        <w:t>test:assertTrue(false);</w:t>
      </w:r>
      <w:r>
        <w:rPr>
          <w:color w:val="2B2A29"/>
          <w:spacing w:val="-107"/>
          <w:sz w:val="22"/>
        </w:rPr>
        <w:t xml:space="preserve"> </w:t>
      </w:r>
      <w:r>
        <w:rPr>
          <w:color w:val="2B2A29"/>
          <w:sz w:val="22"/>
        </w:rPr>
        <w:t>30</w:t>
      </w:r>
      <w:r>
        <w:rPr>
          <w:color w:val="2B2A29"/>
          <w:sz w:val="22"/>
        </w:rPr>
        <w:tab/>
      </w:r>
      <w:r>
        <w:rPr>
          <w:color w:val="2B2A29"/>
          <w:sz w:val="22"/>
        </w:rPr>
        <w:t>}</w:t>
      </w:r>
    </w:p>
    <w:p>
      <w:pPr>
        <w:pStyle w:val="16"/>
        <w:numPr>
          <w:ilvl w:val="0"/>
          <w:numId w:val="56"/>
        </w:numPr>
        <w:tabs>
          <w:tab w:val="left" w:pos="819"/>
          <w:tab w:val="left" w:pos="1259"/>
          <w:tab w:val="left" w:pos="1260"/>
        </w:tabs>
        <w:spacing w:before="38" w:after="0" w:line="273" w:lineRule="auto"/>
        <w:ind w:left="160" w:right="5169" w:firstLine="0"/>
        <w:jc w:val="left"/>
        <w:rPr>
          <w:sz w:val="22"/>
        </w:rPr>
      </w:pPr>
      <w:r>
        <w:rPr>
          <w:color w:val="2B2A29"/>
          <w:spacing w:val="-1"/>
          <w:sz w:val="22"/>
        </w:rPr>
        <w:t>测试：assertTrue（false）；</w:t>
      </w:r>
      <w:r>
        <w:rPr>
          <w:color w:val="2B2A29"/>
          <w:sz w:val="22"/>
        </w:rPr>
        <w:t>30}</w:t>
      </w:r>
      <w:r>
        <w:rPr>
          <w:color w:val="2B2A29"/>
          <w:sz w:val="22"/>
        </w:rPr>
        <w:tab/>
      </w:r>
    </w:p>
    <w:p>
      <w:r>
        <w:rPr>
          <w:rFonts w:ascii="宋体"/>
          <w:color w:val="2B2A29"/>
        </w:rPr>
        <w:t>31 }</w:t>
      </w:r>
    </w:p>
    <w:p>
      <w:pPr>
        <w:pStyle w:val="11"/>
        <w:spacing w:line="279" w:lineRule="exact"/>
        <w:ind w:left="160"/>
        <w:rPr>
          <w:rFonts w:ascii="宋体"/>
        </w:rPr>
      </w:pPr>
      <w:r>
        <w:rPr>
          <w:rFonts w:ascii="宋体"/>
          <w:color w:val="2B2A29"/>
        </w:rPr>
        <w:t>31 }</w:t>
      </w:r>
    </w:p>
    <w:p>
      <w:r>
        <w:rPr>
          <w:rFonts w:ascii="宋体"/>
          <w:color w:val="2B2A29"/>
        </w:rPr>
        <w:t>32</w:t>
      </w:r>
    </w:p>
    <w:p>
      <w:pPr>
        <w:pStyle w:val="11"/>
        <w:spacing w:before="38"/>
        <w:ind w:left="160"/>
        <w:rPr>
          <w:rFonts w:ascii="宋体"/>
        </w:rPr>
      </w:pPr>
      <w:r>
        <w:rPr>
          <w:rFonts w:ascii="宋体"/>
          <w:color w:val="2B2A29"/>
        </w:rPr>
        <w:t>32</w:t>
      </w:r>
    </w:p>
    <w:p>
      <w:r>
        <w:rPr>
          <w:color w:val="2B2A29"/>
          <w:sz w:val="22"/>
        </w:rPr>
        <w:t>@test:Config{}</w:t>
      </w:r>
    </w:p>
    <w:p>
      <w:pPr>
        <w:pStyle w:val="16"/>
        <w:numPr>
          <w:ilvl w:val="0"/>
          <w:numId w:val="57"/>
        </w:numPr>
        <w:tabs>
          <w:tab w:val="left" w:pos="490"/>
        </w:tabs>
        <w:spacing w:before="38" w:after="0" w:line="240" w:lineRule="auto"/>
        <w:ind w:left="490" w:right="0" w:hanging="330"/>
        <w:jc w:val="left"/>
        <w:rPr>
          <w:sz w:val="22"/>
        </w:rPr>
      </w:pPr>
      <w:r>
        <w:rPr>
          <w:color w:val="2B2A29"/>
          <w:sz w:val="22"/>
        </w:rPr>
        <w:t>@测试：配置｛｝</w:t>
      </w:r>
    </w:p>
    <w:p>
      <w:r>
        <w:rPr>
          <w:color w:val="2B2A29"/>
          <w:sz w:val="22"/>
        </w:rPr>
        <w:t>function testApp5() {</w:t>
      </w:r>
    </w:p>
    <w:p>
      <w:pPr>
        <w:pStyle w:val="16"/>
        <w:numPr>
          <w:ilvl w:val="0"/>
          <w:numId w:val="57"/>
        </w:numPr>
        <w:tabs>
          <w:tab w:val="left" w:pos="490"/>
        </w:tabs>
        <w:spacing w:before="39" w:after="0" w:line="240" w:lineRule="auto"/>
        <w:ind w:left="490" w:right="0" w:hanging="330"/>
        <w:jc w:val="left"/>
        <w:rPr>
          <w:sz w:val="22"/>
        </w:rPr>
      </w:pPr>
      <w:r>
        <w:rPr>
          <w:color w:val="2B2A29"/>
          <w:sz w:val="22"/>
        </w:rPr>
        <w:t>函数testApp5（）{</w:t>
      </w:r>
    </w:p>
    <w:p>
      <w:r>
        <w:rPr>
          <w:color w:val="2B2A29"/>
          <w:sz w:val="22"/>
        </w:rPr>
        <w:t>any|error result = execRequest("fact");</w:t>
      </w:r>
    </w:p>
    <w:p>
      <w:pPr>
        <w:pStyle w:val="16"/>
        <w:numPr>
          <w:ilvl w:val="0"/>
          <w:numId w:val="57"/>
        </w:numPr>
        <w:tabs>
          <w:tab w:val="left" w:pos="819"/>
          <w:tab w:val="left" w:pos="820"/>
        </w:tabs>
        <w:spacing w:before="38" w:after="0" w:line="240" w:lineRule="auto"/>
        <w:ind w:left="820" w:right="0" w:hanging="660"/>
        <w:jc w:val="left"/>
        <w:rPr>
          <w:sz w:val="22"/>
        </w:rPr>
      </w:pPr>
      <w:r>
        <w:rPr>
          <w:color w:val="2B2A29"/>
          <w:sz w:val="22"/>
        </w:rPr>
        <w:t>any | error result=execRequest（“事实”）；</w:t>
      </w:r>
    </w:p>
    <w:p>
      <w:r>
        <w:rPr>
          <w:color w:val="2B2A29"/>
          <w:sz w:val="22"/>
        </w:rPr>
        <w:t>if result is error {</w:t>
      </w:r>
    </w:p>
    <w:p>
      <w:pPr>
        <w:pStyle w:val="16"/>
        <w:numPr>
          <w:ilvl w:val="0"/>
          <w:numId w:val="57"/>
        </w:numPr>
        <w:tabs>
          <w:tab w:val="left" w:pos="819"/>
          <w:tab w:val="left" w:pos="820"/>
        </w:tabs>
        <w:spacing w:before="38" w:after="0" w:line="240" w:lineRule="auto"/>
        <w:ind w:left="820" w:right="0" w:hanging="660"/>
        <w:jc w:val="left"/>
        <w:rPr>
          <w:sz w:val="22"/>
        </w:rPr>
      </w:pPr>
      <w:r>
        <w:rPr>
          <w:color w:val="2B2A29"/>
          <w:sz w:val="22"/>
        </w:rPr>
        <w:t>如果结果为错误{</w:t>
      </w:r>
    </w:p>
    <w:p>
      <w:r>
        <w:rPr>
          <w:color w:val="2B2A29"/>
          <w:sz w:val="22"/>
        </w:rPr>
        <w:t>test:assertTrue(true);</w:t>
      </w:r>
    </w:p>
    <w:p>
      <w:pPr>
        <w:pStyle w:val="16"/>
        <w:numPr>
          <w:ilvl w:val="0"/>
          <w:numId w:val="57"/>
        </w:numPr>
        <w:tabs>
          <w:tab w:val="left" w:pos="1259"/>
          <w:tab w:val="left" w:pos="1260"/>
        </w:tabs>
        <w:spacing w:before="38" w:after="0" w:line="240" w:lineRule="auto"/>
        <w:ind w:left="1260" w:right="0" w:hanging="1100"/>
        <w:jc w:val="left"/>
        <w:rPr>
          <w:sz w:val="22"/>
        </w:rPr>
      </w:pPr>
      <w:r>
        <w:rPr>
          <w:color w:val="2B2A29"/>
          <w:sz w:val="22"/>
        </w:rPr>
        <w:t>测试：assertTrue（true）；</w:t>
      </w:r>
    </w:p>
    <w:p>
      <w:r>
        <w:rPr>
          <w:color w:val="2B2A29"/>
          <w:sz w:val="22"/>
        </w:rPr>
        <w:t>} else {</w:t>
      </w:r>
    </w:p>
    <w:p>
      <w:pPr>
        <w:pStyle w:val="16"/>
        <w:numPr>
          <w:ilvl w:val="0"/>
          <w:numId w:val="57"/>
        </w:numPr>
        <w:tabs>
          <w:tab w:val="left" w:pos="819"/>
          <w:tab w:val="left" w:pos="820"/>
        </w:tabs>
        <w:spacing w:before="38" w:after="0" w:line="240" w:lineRule="auto"/>
        <w:ind w:left="820" w:right="0" w:hanging="660"/>
        <w:jc w:val="left"/>
        <w:rPr>
          <w:sz w:val="22"/>
        </w:rPr>
      </w:pPr>
      <w:r>
        <w:rPr>
          <w:color w:val="2B2A29"/>
          <w:sz w:val="22"/>
        </w:rPr>
        <w:t>}其他{</w:t>
      </w:r>
    </w:p>
    <w:p>
      <w:r>
        <w:rPr>
          <w:color w:val="2B2A29"/>
          <w:spacing w:val="-1"/>
          <w:sz w:val="22"/>
        </w:rPr>
        <w:t>test:assertTrue(false);</w:t>
      </w:r>
      <w:r>
        <w:rPr>
          <w:color w:val="2B2A29"/>
          <w:spacing w:val="-107"/>
          <w:sz w:val="22"/>
        </w:rPr>
        <w:t xml:space="preserve"> </w:t>
      </w:r>
      <w:r>
        <w:rPr>
          <w:color w:val="2B2A29"/>
          <w:sz w:val="22"/>
        </w:rPr>
        <w:t>40</w:t>
      </w:r>
      <w:r>
        <w:rPr>
          <w:color w:val="2B2A29"/>
          <w:sz w:val="22"/>
        </w:rPr>
        <w:tab/>
      </w:r>
      <w:r>
        <w:rPr>
          <w:color w:val="2B2A29"/>
          <w:sz w:val="22"/>
        </w:rPr>
        <w:t>}</w:t>
      </w:r>
    </w:p>
    <w:p>
      <w:pPr>
        <w:pStyle w:val="16"/>
        <w:numPr>
          <w:ilvl w:val="0"/>
          <w:numId w:val="57"/>
        </w:numPr>
        <w:tabs>
          <w:tab w:val="left" w:pos="819"/>
          <w:tab w:val="left" w:pos="1259"/>
          <w:tab w:val="left" w:pos="1260"/>
        </w:tabs>
        <w:spacing w:before="39" w:after="0" w:line="273" w:lineRule="auto"/>
        <w:ind w:left="160" w:right="5169" w:firstLine="0"/>
        <w:jc w:val="left"/>
        <w:rPr>
          <w:sz w:val="22"/>
        </w:rPr>
      </w:pPr>
      <w:r>
        <w:rPr>
          <w:color w:val="2B2A29"/>
          <w:spacing w:val="-1"/>
          <w:sz w:val="22"/>
        </w:rPr>
        <w:t>测试：assertTrue（false）；</w:t>
      </w:r>
      <w:r>
        <w:rPr>
          <w:color w:val="2B2A29"/>
          <w:sz w:val="22"/>
        </w:rPr>
        <w:t>40}</w:t>
      </w:r>
      <w:r>
        <w:rPr>
          <w:color w:val="2B2A29"/>
          <w:sz w:val="22"/>
        </w:rPr>
        <w:tab/>
      </w:r>
    </w:p>
    <w:p>
      <w:r>
        <w:rPr>
          <w:rFonts w:ascii="宋体"/>
          <w:color w:val="2B2A29"/>
        </w:rPr>
        <w:t>41 }</w:t>
      </w:r>
    </w:p>
    <w:p>
      <w:pPr>
        <w:pStyle w:val="11"/>
        <w:spacing w:line="279" w:lineRule="exact"/>
        <w:ind w:left="160"/>
        <w:rPr>
          <w:rFonts w:ascii="宋体"/>
        </w:rPr>
      </w:pPr>
      <w:r>
        <w:rPr>
          <w:rFonts w:ascii="宋体"/>
          <w:color w:val="2B2A29"/>
        </w:rPr>
        <w:t>41 }</w:t>
      </w:r>
    </w:p>
    <w:p>
      <w:r>
        <w:rPr>
          <w:color w:val="2B2A29"/>
          <w:w w:val="105"/>
        </w:rPr>
        <w:t>The</w:t>
      </w:r>
      <w:r>
        <w:rPr>
          <w:color w:val="2B2A29"/>
          <w:spacing w:val="4"/>
          <w:w w:val="105"/>
        </w:rPr>
        <w:t xml:space="preserve"> </w:t>
      </w:r>
      <w:r>
        <w:rPr>
          <w:color w:val="2B2A29"/>
          <w:w w:val="105"/>
        </w:rPr>
        <w:t>primary</w:t>
      </w:r>
      <w:r>
        <w:rPr>
          <w:color w:val="2B2A29"/>
          <w:spacing w:val="5"/>
          <w:w w:val="105"/>
        </w:rPr>
        <w:t xml:space="preserve"> </w:t>
      </w:r>
      <w:r>
        <w:rPr>
          <w:color w:val="2B2A29"/>
          <w:w w:val="105"/>
        </w:rPr>
        <w:t>function</w:t>
      </w:r>
      <w:r>
        <w:rPr>
          <w:color w:val="2B2A29"/>
          <w:spacing w:val="5"/>
          <w:w w:val="105"/>
        </w:rPr>
        <w:t xml:space="preserve"> </w:t>
      </w:r>
      <w:r>
        <w:rPr>
          <w:color w:val="2B2A29"/>
          <w:w w:val="105"/>
        </w:rPr>
        <w:t>of</w:t>
      </w:r>
      <w:r>
        <w:rPr>
          <w:color w:val="2B2A29"/>
          <w:spacing w:val="5"/>
          <w:w w:val="105"/>
        </w:rPr>
        <w:t xml:space="preserve"> </w:t>
      </w:r>
      <w:r>
        <w:rPr>
          <w:color w:val="2B2A29"/>
          <w:w w:val="105"/>
        </w:rPr>
        <w:t>these</w:t>
      </w:r>
      <w:r>
        <w:rPr>
          <w:color w:val="2B2A29"/>
          <w:spacing w:val="4"/>
          <w:w w:val="105"/>
        </w:rPr>
        <w:t xml:space="preserve"> </w:t>
      </w:r>
      <w:r>
        <w:rPr>
          <w:color w:val="2B2A29"/>
          <w:w w:val="105"/>
        </w:rPr>
        <w:t>tests</w:t>
      </w:r>
      <w:r>
        <w:rPr>
          <w:color w:val="2B2A29"/>
          <w:spacing w:val="5"/>
          <w:w w:val="105"/>
        </w:rPr>
        <w:t xml:space="preserve"> </w:t>
      </w:r>
      <w:r>
        <w:rPr>
          <w:color w:val="2B2A29"/>
          <w:w w:val="105"/>
        </w:rPr>
        <w:t>is</w:t>
      </w:r>
      <w:r>
        <w:rPr>
          <w:color w:val="2B2A29"/>
          <w:spacing w:val="5"/>
          <w:w w:val="105"/>
        </w:rPr>
        <w:t xml:space="preserve"> </w:t>
      </w:r>
      <w:r>
        <w:rPr>
          <w:color w:val="2B2A29"/>
          <w:w w:val="105"/>
        </w:rPr>
        <w:t>to</w:t>
      </w:r>
      <w:r>
        <w:rPr>
          <w:color w:val="2B2A29"/>
          <w:spacing w:val="5"/>
          <w:w w:val="105"/>
        </w:rPr>
        <w:t xml:space="preserve"> </w:t>
      </w:r>
      <w:r>
        <w:rPr>
          <w:color w:val="2B2A29"/>
          <w:w w:val="105"/>
        </w:rPr>
        <w:t>check</w:t>
      </w:r>
      <w:r>
        <w:rPr>
          <w:color w:val="2B2A29"/>
          <w:spacing w:val="4"/>
          <w:w w:val="105"/>
        </w:rPr>
        <w:t xml:space="preserve"> </w:t>
      </w:r>
      <w:r>
        <w:rPr>
          <w:color w:val="2B2A29"/>
          <w:w w:val="105"/>
        </w:rPr>
        <w:t>whether</w:t>
      </w:r>
      <w:r>
        <w:rPr>
          <w:color w:val="2B2A29"/>
          <w:spacing w:val="5"/>
          <w:w w:val="105"/>
        </w:rPr>
        <w:t xml:space="preserve"> </w:t>
      </w:r>
      <w:r>
        <w:rPr>
          <w:color w:val="2B2A29"/>
          <w:w w:val="105"/>
        </w:rPr>
        <w:t>the</w:t>
      </w:r>
      <w:r>
        <w:rPr>
          <w:color w:val="2B2A29"/>
          <w:spacing w:val="5"/>
          <w:w w:val="105"/>
        </w:rPr>
        <w:t xml:space="preserve"> </w:t>
      </w:r>
      <w:r>
        <w:rPr>
          <w:color w:val="2B2A29"/>
          <w:w w:val="105"/>
        </w:rPr>
        <w:t>integration</w:t>
      </w:r>
      <w:r>
        <w:rPr>
          <w:color w:val="2B2A29"/>
          <w:spacing w:val="5"/>
          <w:w w:val="105"/>
        </w:rPr>
        <w:t xml:space="preserve"> </w:t>
      </w:r>
      <w:r>
        <w:rPr>
          <w:color w:val="2B2A29"/>
          <w:w w:val="105"/>
        </w:rPr>
        <w:t>between</w:t>
      </w:r>
      <w:r>
        <w:rPr>
          <w:color w:val="2B2A29"/>
          <w:spacing w:val="1"/>
          <w:w w:val="105"/>
        </w:rPr>
        <w:t xml:space="preserve"> </w:t>
      </w:r>
      <w:r>
        <w:rPr>
          <w:color w:val="2B2A29"/>
          <w:w w:val="105"/>
        </w:rPr>
        <w:t>the modules is functioning properly and whether their own functionality is invoked</w:t>
      </w:r>
      <w:r>
        <w:rPr>
          <w:color w:val="2B2A29"/>
          <w:spacing w:val="1"/>
          <w:w w:val="105"/>
        </w:rPr>
        <w:t xml:space="preserve"> </w:t>
      </w:r>
      <w:r>
        <w:rPr>
          <w:color w:val="2B2A29"/>
          <w:w w:val="105"/>
        </w:rPr>
        <w:t>correctly.</w:t>
      </w:r>
      <w:r>
        <w:rPr>
          <w:color w:val="2B2A29"/>
          <w:spacing w:val="-5"/>
          <w:w w:val="105"/>
        </w:rPr>
        <w:t xml:space="preserve"> </w:t>
      </w:r>
      <w:r>
        <w:rPr>
          <w:color w:val="2B2A29"/>
          <w:w w:val="105"/>
        </w:rPr>
        <w:t>Therefore,</w:t>
      </w:r>
      <w:r>
        <w:rPr>
          <w:color w:val="2B2A29"/>
          <w:spacing w:val="-4"/>
          <w:w w:val="105"/>
        </w:rPr>
        <w:t xml:space="preserve"> </w:t>
      </w:r>
      <w:r>
        <w:rPr>
          <w:color w:val="2B2A29"/>
          <w:w w:val="105"/>
        </w:rPr>
        <w:t>it</w:t>
      </w:r>
      <w:r>
        <w:rPr>
          <w:color w:val="2B2A29"/>
          <w:spacing w:val="-4"/>
          <w:w w:val="105"/>
        </w:rPr>
        <w:t xml:space="preserve"> </w:t>
      </w:r>
      <w:r>
        <w:rPr>
          <w:color w:val="2B2A29"/>
          <w:w w:val="105"/>
        </w:rPr>
        <w:t>is</w:t>
      </w:r>
      <w:r>
        <w:rPr>
          <w:color w:val="2B2A29"/>
          <w:spacing w:val="-4"/>
          <w:w w:val="105"/>
        </w:rPr>
        <w:t xml:space="preserve"> </w:t>
      </w:r>
      <w:r>
        <w:rPr>
          <w:color w:val="2B2A29"/>
          <w:w w:val="105"/>
        </w:rPr>
        <w:t>not</w:t>
      </w:r>
      <w:r>
        <w:rPr>
          <w:color w:val="2B2A29"/>
          <w:spacing w:val="-4"/>
          <w:w w:val="105"/>
        </w:rPr>
        <w:t xml:space="preserve"> </w:t>
      </w:r>
      <w:r>
        <w:rPr>
          <w:color w:val="2B2A29"/>
          <w:w w:val="105"/>
        </w:rPr>
        <w:t>the</w:t>
      </w:r>
      <w:r>
        <w:rPr>
          <w:color w:val="2B2A29"/>
          <w:spacing w:val="-4"/>
          <w:w w:val="105"/>
        </w:rPr>
        <w:t xml:space="preserve"> </w:t>
      </w:r>
      <w:r>
        <w:rPr>
          <w:color w:val="2B2A29"/>
          <w:w w:val="105"/>
        </w:rPr>
        <w:t>responsibility</w:t>
      </w:r>
      <w:r>
        <w:rPr>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color w:val="2B2A29"/>
          <w:w w:val="105"/>
        </w:rPr>
        <w:t>integration</w:t>
      </w:r>
      <w:r>
        <w:rPr>
          <w:color w:val="2B2A29"/>
          <w:spacing w:val="-4"/>
          <w:w w:val="105"/>
        </w:rPr>
        <w:t xml:space="preserve"> </w:t>
      </w:r>
      <w:r>
        <w:rPr>
          <w:color w:val="2B2A29"/>
          <w:w w:val="105"/>
        </w:rPr>
        <w:t>tests</w:t>
      </w:r>
      <w:r>
        <w:rPr>
          <w:color w:val="2B2A29"/>
          <w:spacing w:val="-4"/>
          <w:w w:val="105"/>
        </w:rPr>
        <w:t xml:space="preserve"> </w:t>
      </w:r>
      <w:r>
        <w:rPr>
          <w:color w:val="2B2A29"/>
          <w:w w:val="105"/>
        </w:rPr>
        <w:t>to</w:t>
      </w:r>
      <w:r>
        <w:rPr>
          <w:color w:val="2B2A29"/>
          <w:spacing w:val="-4"/>
          <w:w w:val="105"/>
        </w:rPr>
        <w:t xml:space="preserve"> </w:t>
      </w:r>
      <w:r>
        <w:rPr>
          <w:color w:val="2B2A29"/>
          <w:w w:val="105"/>
        </w:rPr>
        <w:t>verify</w:t>
      </w:r>
      <w:r>
        <w:rPr>
          <w:color w:val="2B2A29"/>
          <w:spacing w:val="-4"/>
          <w:w w:val="105"/>
        </w:rPr>
        <w:t xml:space="preserve"> </w:t>
      </w:r>
      <w:r>
        <w:rPr>
          <w:color w:val="2B2A29"/>
          <w:w w:val="105"/>
        </w:rPr>
        <w:t>the</w:t>
      </w:r>
      <w:r>
        <w:rPr>
          <w:color w:val="2B2A29"/>
          <w:spacing w:val="-4"/>
          <w:w w:val="105"/>
        </w:rPr>
        <w:t xml:space="preserve"> </w:t>
      </w:r>
      <w:r>
        <w:rPr>
          <w:color w:val="2B2A29"/>
          <w:w w:val="105"/>
        </w:rPr>
        <w:t>unit</w:t>
      </w:r>
      <w:r>
        <w:rPr>
          <w:color w:val="2B2A29"/>
          <w:spacing w:val="-55"/>
          <w:w w:val="105"/>
        </w:rPr>
        <w:t xml:space="preserve"> </w:t>
      </w:r>
      <w:r>
        <w:rPr>
          <w:color w:val="2B2A29"/>
          <w:w w:val="105"/>
        </w:rPr>
        <w:t>tests’</w:t>
      </w:r>
      <w:r>
        <w:rPr>
          <w:color w:val="2B2A29"/>
          <w:spacing w:val="-7"/>
          <w:w w:val="105"/>
        </w:rPr>
        <w:t xml:space="preserve"> </w:t>
      </w:r>
      <w:r>
        <w:rPr>
          <w:color w:val="2B2A29"/>
          <w:w w:val="105"/>
        </w:rPr>
        <w:t>functionality</w:t>
      </w:r>
      <w:r>
        <w:rPr>
          <w:color w:val="2B2A29"/>
          <w:spacing w:val="-7"/>
          <w:w w:val="105"/>
        </w:rPr>
        <w:t xml:space="preserve"> </w:t>
      </w:r>
      <w:r>
        <w:rPr>
          <w:color w:val="2B2A29"/>
          <w:w w:val="105"/>
        </w:rPr>
        <w:t>again,</w:t>
      </w:r>
      <w:r>
        <w:rPr>
          <w:color w:val="2B2A29"/>
          <w:spacing w:val="-7"/>
          <w:w w:val="105"/>
        </w:rPr>
        <w:t xml:space="preserve"> </w:t>
      </w:r>
      <w:r>
        <w:rPr>
          <w:color w:val="2B2A29"/>
          <w:w w:val="105"/>
        </w:rPr>
        <w:t>with</w:t>
      </w:r>
      <w:r>
        <w:rPr>
          <w:color w:val="2B2A29"/>
          <w:spacing w:val="-7"/>
          <w:w w:val="105"/>
        </w:rPr>
        <w:t xml:space="preserve"> </w:t>
      </w:r>
      <w:r>
        <w:rPr>
          <w:color w:val="2B2A29"/>
          <w:w w:val="105"/>
        </w:rPr>
        <w:t>a</w:t>
      </w:r>
      <w:r>
        <w:rPr>
          <w:color w:val="2B2A29"/>
          <w:spacing w:val="-7"/>
          <w:w w:val="105"/>
        </w:rPr>
        <w:t xml:space="preserve"> </w:t>
      </w:r>
      <w:r>
        <w:rPr>
          <w:color w:val="2B2A29"/>
          <w:w w:val="105"/>
        </w:rPr>
        <w:t>large</w:t>
      </w:r>
      <w:r>
        <w:rPr>
          <w:color w:val="2B2A29"/>
          <w:spacing w:val="-7"/>
          <w:w w:val="105"/>
        </w:rPr>
        <w:t xml:space="preserve"> </w:t>
      </w:r>
      <w:r>
        <w:rPr>
          <w:color w:val="2B2A29"/>
          <w:w w:val="105"/>
        </w:rPr>
        <w:t>number</w:t>
      </w:r>
      <w:r>
        <w:rPr>
          <w:color w:val="2B2A29"/>
          <w:spacing w:val="-7"/>
          <w:w w:val="105"/>
        </w:rPr>
        <w:t xml:space="preserve"> </w:t>
      </w:r>
      <w:r>
        <w:rPr>
          <w:color w:val="2B2A29"/>
          <w:w w:val="105"/>
        </w:rPr>
        <w:t>of</w:t>
      </w:r>
      <w:r>
        <w:rPr>
          <w:color w:val="2B2A29"/>
          <w:spacing w:val="-7"/>
          <w:w w:val="105"/>
        </w:rPr>
        <w:t xml:space="preserve"> </w:t>
      </w:r>
      <w:r>
        <w:rPr>
          <w:color w:val="2B2A29"/>
          <w:w w:val="105"/>
        </w:rPr>
        <w:t>tests</w:t>
      </w:r>
      <w:r>
        <w:rPr>
          <w:color w:val="2B2A29"/>
          <w:spacing w:val="-7"/>
          <w:w w:val="105"/>
        </w:rPr>
        <w:t xml:space="preserve"> </w:t>
      </w:r>
      <w:r>
        <w:rPr>
          <w:color w:val="2B2A29"/>
          <w:w w:val="105"/>
        </w:rPr>
        <w:t>to</w:t>
      </w:r>
      <w:r>
        <w:rPr>
          <w:color w:val="2B2A29"/>
          <w:spacing w:val="-7"/>
          <w:w w:val="105"/>
        </w:rPr>
        <w:t xml:space="preserve"> </w:t>
      </w:r>
      <w:r>
        <w:rPr>
          <w:color w:val="2B2A29"/>
          <w:w w:val="105"/>
        </w:rPr>
        <w:t>go</w:t>
      </w:r>
      <w:r>
        <w:rPr>
          <w:color w:val="2B2A29"/>
          <w:spacing w:val="-7"/>
          <w:w w:val="105"/>
        </w:rPr>
        <w:t xml:space="preserve"> </w:t>
      </w:r>
      <w:r>
        <w:rPr>
          <w:color w:val="2B2A29"/>
          <w:w w:val="105"/>
        </w:rPr>
        <w:t>through</w:t>
      </w:r>
      <w:r>
        <w:rPr>
          <w:color w:val="2B2A29"/>
          <w:spacing w:val="-7"/>
          <w:w w:val="105"/>
        </w:rPr>
        <w:t xml:space="preserve"> </w:t>
      </w:r>
      <w:r>
        <w:rPr>
          <w:color w:val="2B2A29"/>
          <w:w w:val="105"/>
        </w:rPr>
        <w:t>all</w:t>
      </w:r>
      <w:r>
        <w:rPr>
          <w:color w:val="2B2A29"/>
          <w:spacing w:val="-7"/>
          <w:w w:val="105"/>
        </w:rPr>
        <w:t xml:space="preserve"> </w:t>
      </w:r>
      <w:r>
        <w:rPr>
          <w:color w:val="2B2A29"/>
          <w:w w:val="105"/>
        </w:rPr>
        <w:t>the</w:t>
      </w:r>
      <w:r>
        <w:rPr>
          <w:color w:val="2B2A29"/>
          <w:spacing w:val="-7"/>
          <w:w w:val="105"/>
        </w:rPr>
        <w:t xml:space="preserve"> </w:t>
      </w:r>
      <w:r>
        <w:rPr>
          <w:color w:val="2B2A29"/>
          <w:w w:val="105"/>
        </w:rPr>
        <w:t>low-level combinations. For example, in the integration tests, we do not have to try all the possible</w:t>
      </w:r>
      <w:r>
        <w:rPr>
          <w:color w:val="2B2A29"/>
          <w:spacing w:val="-55"/>
          <w:w w:val="105"/>
        </w:rPr>
        <w:t xml:space="preserve"> </w:t>
      </w:r>
      <w:r>
        <w:rPr>
          <w:rFonts w:ascii="宋体"/>
          <w:color w:val="2B2A29"/>
          <w:w w:val="105"/>
        </w:rPr>
        <w:t xml:space="preserve">sort </w:t>
      </w:r>
      <w:r>
        <w:rPr>
          <w:color w:val="2B2A29"/>
          <w:w w:val="105"/>
        </w:rPr>
        <w:t xml:space="preserve">combinations to see whether the underlying </w:t>
      </w:r>
      <w:r>
        <w:rPr>
          <w:rFonts w:ascii="宋体"/>
          <w:color w:val="2B2A29"/>
          <w:w w:val="105"/>
        </w:rPr>
        <w:t xml:space="preserve">sort </w:t>
      </w:r>
      <w:r>
        <w:rPr>
          <w:color w:val="2B2A29"/>
          <w:w w:val="105"/>
        </w:rPr>
        <w:t>operation is implemented</w:t>
      </w:r>
      <w:r>
        <w:rPr>
          <w:color w:val="2B2A29"/>
          <w:spacing w:val="1"/>
          <w:w w:val="105"/>
        </w:rPr>
        <w:t xml:space="preserve"> </w:t>
      </w:r>
      <w:r>
        <w:rPr>
          <w:color w:val="2B2A29"/>
          <w:w w:val="105"/>
        </w:rPr>
        <w:t xml:space="preserve">properly. This operation was already covered by the </w:t>
      </w:r>
      <w:r>
        <w:rPr>
          <w:rFonts w:ascii="宋体"/>
          <w:color w:val="2B2A29"/>
          <w:w w:val="105"/>
        </w:rPr>
        <w:t xml:space="preserve">sort </w:t>
      </w:r>
      <w:r>
        <w:rPr>
          <w:color w:val="2B2A29"/>
          <w:w w:val="105"/>
        </w:rPr>
        <w:t>unit tests. In the integration</w:t>
      </w:r>
      <w:r>
        <w:rPr>
          <w:color w:val="2B2A29"/>
          <w:spacing w:val="1"/>
          <w:w w:val="105"/>
        </w:rPr>
        <w:t xml:space="preserve"> </w:t>
      </w:r>
      <w:r>
        <w:rPr>
          <w:color w:val="2B2A29"/>
          <w:w w:val="105"/>
        </w:rPr>
        <w:t xml:space="preserve">tests, we only test the interface between the higher-level </w:t>
      </w:r>
      <w:r>
        <w:rPr>
          <w:rFonts w:ascii="宋体"/>
          <w:color w:val="2B2A29"/>
          <w:w w:val="105"/>
        </w:rPr>
        <w:t xml:space="preserve">calapp </w:t>
      </w:r>
      <w:r>
        <w:rPr>
          <w:color w:val="2B2A29"/>
          <w:w w:val="105"/>
        </w:rPr>
        <w:t>and the connection to</w:t>
      </w:r>
      <w:r>
        <w:rPr>
          <w:color w:val="2B2A29"/>
          <w:spacing w:val="1"/>
          <w:w w:val="105"/>
        </w:rPr>
        <w:t xml:space="preserve"> </w:t>
      </w:r>
      <w:r>
        <w:rPr>
          <w:color w:val="2B2A29"/>
          <w:w w:val="105"/>
        </w:rPr>
        <w:t>the</w:t>
      </w:r>
      <w:r>
        <w:rPr>
          <w:color w:val="2B2A29"/>
          <w:spacing w:val="-8"/>
          <w:w w:val="105"/>
        </w:rPr>
        <w:t xml:space="preserve"> </w:t>
      </w:r>
      <w:r>
        <w:rPr>
          <w:color w:val="2B2A29"/>
          <w:w w:val="105"/>
        </w:rPr>
        <w:t>modules</w:t>
      </w:r>
      <w:r>
        <w:rPr>
          <w:color w:val="2B2A29"/>
          <w:spacing w:val="-8"/>
          <w:w w:val="105"/>
        </w:rPr>
        <w:t xml:space="preserve"> </w:t>
      </w:r>
      <w:r>
        <w:rPr>
          <w:color w:val="2B2A29"/>
          <w:w w:val="105"/>
        </w:rPr>
        <w:t>that</w:t>
      </w:r>
      <w:r>
        <w:rPr>
          <w:color w:val="2B2A29"/>
          <w:spacing w:val="-7"/>
          <w:w w:val="105"/>
        </w:rPr>
        <w:t xml:space="preserve"> </w:t>
      </w:r>
      <w:r>
        <w:rPr>
          <w:color w:val="2B2A29"/>
          <w:w w:val="105"/>
        </w:rPr>
        <w:t>provide</w:t>
      </w:r>
      <w:r>
        <w:rPr>
          <w:color w:val="2B2A29"/>
          <w:spacing w:val="-8"/>
          <w:w w:val="105"/>
        </w:rPr>
        <w:t xml:space="preserve"> </w:t>
      </w:r>
      <w:r>
        <w:rPr>
          <w:color w:val="2B2A29"/>
          <w:w w:val="105"/>
        </w:rPr>
        <w:t>the</w:t>
      </w:r>
      <w:r>
        <w:rPr>
          <w:color w:val="2B2A29"/>
          <w:spacing w:val="-7"/>
          <w:w w:val="105"/>
        </w:rPr>
        <w:t xml:space="preserve"> </w:t>
      </w:r>
      <w:r>
        <w:rPr>
          <w:color w:val="2B2A29"/>
          <w:w w:val="105"/>
        </w:rPr>
        <w:t>low-level</w:t>
      </w:r>
      <w:r>
        <w:rPr>
          <w:color w:val="2B2A29"/>
          <w:spacing w:val="-8"/>
          <w:w w:val="105"/>
        </w:rPr>
        <w:t xml:space="preserve"> </w:t>
      </w:r>
      <w:r>
        <w:rPr>
          <w:color w:val="2B2A29"/>
          <w:w w:val="105"/>
        </w:rPr>
        <w:t>functionality.</w:t>
      </w:r>
      <w:r>
        <w:rPr>
          <w:color w:val="2B2A29"/>
          <w:spacing w:val="-7"/>
          <w:w w:val="105"/>
        </w:rPr>
        <w:t xml:space="preserve"> </w:t>
      </w:r>
      <w:r>
        <w:rPr>
          <w:color w:val="2B2A29"/>
          <w:w w:val="105"/>
        </w:rPr>
        <w:t>At</w:t>
      </w:r>
      <w:r>
        <w:rPr>
          <w:color w:val="2B2A29"/>
          <w:spacing w:val="-8"/>
          <w:w w:val="105"/>
        </w:rPr>
        <w:t xml:space="preserve"> </w:t>
      </w:r>
      <w:r>
        <w:rPr>
          <w:color w:val="2B2A29"/>
          <w:w w:val="105"/>
        </w:rPr>
        <w:t>this</w:t>
      </w:r>
      <w:r>
        <w:rPr>
          <w:color w:val="2B2A29"/>
          <w:spacing w:val="-7"/>
          <w:w w:val="105"/>
        </w:rPr>
        <w:t xml:space="preserve"> </w:t>
      </w:r>
      <w:r>
        <w:rPr>
          <w:color w:val="2B2A29"/>
          <w:w w:val="105"/>
        </w:rPr>
        <w:t>point,</w:t>
      </w:r>
      <w:r>
        <w:rPr>
          <w:color w:val="2B2A29"/>
          <w:spacing w:val="-8"/>
          <w:w w:val="105"/>
        </w:rPr>
        <w:t xml:space="preserve"> </w:t>
      </w:r>
      <w:r>
        <w:rPr>
          <w:color w:val="2B2A29"/>
          <w:w w:val="105"/>
        </w:rPr>
        <w:t>if</w:t>
      </w:r>
      <w:r>
        <w:rPr>
          <w:color w:val="2B2A29"/>
          <w:spacing w:val="-7"/>
          <w:w w:val="105"/>
        </w:rPr>
        <w:t xml:space="preserve"> </w:t>
      </w:r>
      <w:r>
        <w:rPr>
          <w:color w:val="2B2A29"/>
          <w:w w:val="105"/>
        </w:rPr>
        <w:t>we</w:t>
      </w:r>
      <w:r>
        <w:rPr>
          <w:color w:val="2B2A29"/>
          <w:spacing w:val="-8"/>
          <w:w w:val="105"/>
        </w:rPr>
        <w:t xml:space="preserve"> </w:t>
      </w:r>
      <w:r>
        <w:rPr>
          <w:color w:val="2B2A29"/>
          <w:w w:val="105"/>
        </w:rPr>
        <w:t>prove</w:t>
      </w:r>
      <w:r>
        <w:rPr>
          <w:color w:val="2B2A29"/>
          <w:spacing w:val="-7"/>
          <w:w w:val="105"/>
        </w:rPr>
        <w:t xml:space="preserve"> </w:t>
      </w:r>
      <w:r>
        <w:rPr>
          <w:color w:val="2B2A29"/>
          <w:w w:val="105"/>
        </w:rPr>
        <w:t>that</w:t>
      </w:r>
      <w:r>
        <w:rPr>
          <w:color w:val="2B2A29"/>
          <w:spacing w:val="-8"/>
          <w:w w:val="105"/>
        </w:rPr>
        <w:t xml:space="preserve"> </w:t>
      </w:r>
      <w:r>
        <w:rPr>
          <w:color w:val="2B2A29"/>
          <w:w w:val="105"/>
        </w:rPr>
        <w:t>we</w:t>
      </w:r>
    </w:p>
    <w:p>
      <w:pPr>
        <w:pStyle w:val="11"/>
        <w:spacing w:before="212" w:line="304" w:lineRule="auto"/>
        <w:ind w:left="160" w:right="802" w:firstLine="359"/>
      </w:pPr>
      <w:r>
        <w:rPr>
          <w:color w:val="2B2A29"/>
          <w:w w:val="105"/>
        </w:rPr>
        <w:t>这些测试的主要功能是检查模块之间</w:t>
      </w:r>
      <w:r>
        <w:rPr>
          <w:color w:val="2B2A29"/>
          <w:spacing w:val="1"/>
          <w:w w:val="105"/>
        </w:rPr>
        <w:t>的</w:t>
      </w:r>
      <w:r>
        <w:rPr>
          <w:color w:val="2B2A29"/>
          <w:w w:val="105"/>
        </w:rPr>
        <w:t>集成是否正常运行，以及它们自己的功能是否被正确调用。因此，集成测试不负责再次验证单元测试的功能，</w:t>
      </w:r>
      <w:r>
        <w:rPr>
          <w:color w:val="2B2A29"/>
          <w:spacing w:val="-7"/>
          <w:w w:val="105"/>
        </w:rPr>
        <w:t>因为</w:t>
      </w:r>
      <w:r>
        <w:rPr>
          <w:color w:val="2B2A29"/>
          <w:w w:val="105"/>
        </w:rPr>
        <w:t>大量测试要经过所有低级组合。例如，在集成测试中，我们不必尝试所有可能</w:t>
      </w:r>
      <w:r>
        <w:rPr>
          <w:color w:val="2B2A29"/>
          <w:spacing w:val="-55"/>
          <w:w w:val="105"/>
        </w:rPr>
        <w:t>的</w:t>
      </w:r>
      <w:r>
        <w:rPr>
          <w:color w:val="2B2A29"/>
          <w:w w:val="105"/>
        </w:rPr>
        <w:t>排序组合来查看底层</w:t>
      </w:r>
      <w:r>
        <w:rPr>
          <w:rFonts w:ascii="宋体"/>
          <w:color w:val="2B2A29"/>
          <w:w w:val="105"/>
        </w:rPr>
        <w:t>排序</w:t>
      </w:r>
      <w:r>
        <w:rPr>
          <w:color w:val="2B2A29"/>
          <w:w w:val="105"/>
        </w:rPr>
        <w:t>操作是否正确实现。</w:t>
      </w:r>
      <w:r>
        <w:rPr>
          <w:rFonts w:ascii="宋体"/>
          <w:color w:val="2B2A29"/>
          <w:w w:val="105"/>
        </w:rPr>
        <w:t>排序</w:t>
      </w:r>
      <w:r>
        <w:rPr>
          <w:color w:val="2B2A29"/>
          <w:w w:val="105"/>
        </w:rPr>
        <w:t>单元测试已涵盖此操作。在集成测试中，我们只测试高级</w:t>
      </w:r>
      <w:r>
        <w:rPr>
          <w:rFonts w:ascii="宋体"/>
          <w:color w:val="2B2A29"/>
          <w:w w:val="105"/>
        </w:rPr>
        <w:t>calapp</w:t>
      </w:r>
      <w:r>
        <w:rPr>
          <w:color w:val="2B2A29"/>
          <w:w w:val="105"/>
        </w:rPr>
        <w:t>与提供低级功能的模块之间的接口。在这一点上，如果我们证明</w:t>
      </w:r>
    </w:p>
    <w:p>
      <w:pPr>
        <w:spacing w:after="0" w:line="280" w:lineRule="auto"/>
        <w:sectPr>
          <w:pgSz w:w="10080" w:h="14400"/>
          <w:pgMar w:top="1260" w:right="560" w:bottom="1260" w:left="560" w:header="1037" w:footer="1070" w:gutter="0"/>
          <w:cols w:space="720" w:num="1"/>
        </w:sectPr>
      </w:pPr>
    </w:p>
    <w:p>
      <w:pPr>
        <w:pStyle w:val="11"/>
        <w:spacing w:before="6"/>
        <w:rPr>
          <w:sz w:val="14"/>
        </w:rPr>
      </w:pPr>
    </w:p>
    <w:p>
      <w:r>
        <w:rPr>
          <w:color w:val="2B2A29"/>
          <w:w w:val="105"/>
        </w:rPr>
        <w:t xml:space="preserve">can reach the </w:t>
      </w:r>
      <w:r>
        <w:rPr>
          <w:rFonts w:ascii="宋体"/>
          <w:color w:val="2B2A29"/>
          <w:w w:val="105"/>
        </w:rPr>
        <w:t xml:space="preserve">sort </w:t>
      </w:r>
      <w:r>
        <w:rPr>
          <w:color w:val="2B2A29"/>
          <w:w w:val="105"/>
        </w:rPr>
        <w:t>operation from the integration test and we get a correct result, we</w:t>
      </w:r>
      <w:r>
        <w:rPr>
          <w:color w:val="2B2A29"/>
          <w:spacing w:val="1"/>
          <w:w w:val="105"/>
        </w:rPr>
        <w:t xml:space="preserve"> </w:t>
      </w:r>
      <w:r>
        <w:rPr>
          <w:color w:val="2B2A29"/>
          <w:w w:val="105"/>
        </w:rPr>
        <w:t>should</w:t>
      </w:r>
      <w:r>
        <w:rPr>
          <w:color w:val="2B2A29"/>
          <w:spacing w:val="-5"/>
          <w:w w:val="105"/>
        </w:rPr>
        <w:t xml:space="preserve"> </w:t>
      </w:r>
      <w:r>
        <w:rPr>
          <w:color w:val="2B2A29"/>
          <w:w w:val="105"/>
        </w:rPr>
        <w:t>be</w:t>
      </w:r>
      <w:r>
        <w:rPr>
          <w:color w:val="2B2A29"/>
          <w:spacing w:val="-5"/>
          <w:w w:val="105"/>
        </w:rPr>
        <w:t xml:space="preserve"> </w:t>
      </w:r>
      <w:r>
        <w:rPr>
          <w:color w:val="2B2A29"/>
          <w:w w:val="105"/>
        </w:rPr>
        <w:t>able</w:t>
      </w:r>
      <w:r>
        <w:rPr>
          <w:color w:val="2B2A29"/>
          <w:spacing w:val="-5"/>
          <w:w w:val="105"/>
        </w:rPr>
        <w:t xml:space="preserve"> </w:t>
      </w:r>
      <w:r>
        <w:rPr>
          <w:color w:val="2B2A29"/>
          <w:w w:val="105"/>
        </w:rPr>
        <w:t>to</w:t>
      </w:r>
      <w:r>
        <w:rPr>
          <w:color w:val="2B2A29"/>
          <w:spacing w:val="-5"/>
          <w:w w:val="105"/>
        </w:rPr>
        <w:t xml:space="preserve"> </w:t>
      </w:r>
      <w:r>
        <w:rPr>
          <w:color w:val="2B2A29"/>
          <w:w w:val="105"/>
        </w:rPr>
        <w:t>safely</w:t>
      </w:r>
      <w:r>
        <w:rPr>
          <w:color w:val="2B2A29"/>
          <w:spacing w:val="-5"/>
          <w:w w:val="105"/>
        </w:rPr>
        <w:t xml:space="preserve"> </w:t>
      </w:r>
      <w:r>
        <w:rPr>
          <w:color w:val="2B2A29"/>
          <w:w w:val="105"/>
        </w:rPr>
        <w:t>say</w:t>
      </w:r>
      <w:r>
        <w:rPr>
          <w:color w:val="2B2A29"/>
          <w:spacing w:val="-4"/>
          <w:w w:val="105"/>
        </w:rPr>
        <w:t xml:space="preserve"> </w:t>
      </w:r>
      <w:r>
        <w:rPr>
          <w:color w:val="2B2A29"/>
          <w:w w:val="105"/>
        </w:rPr>
        <w:t>we</w:t>
      </w:r>
      <w:r>
        <w:rPr>
          <w:color w:val="2B2A29"/>
          <w:spacing w:val="-5"/>
          <w:w w:val="105"/>
        </w:rPr>
        <w:t xml:space="preserve"> </w:t>
      </w:r>
      <w:r>
        <w:rPr>
          <w:color w:val="2B2A29"/>
          <w:w w:val="105"/>
        </w:rPr>
        <w:t>will</w:t>
      </w:r>
      <w:r>
        <w:rPr>
          <w:color w:val="2B2A29"/>
          <w:spacing w:val="-5"/>
          <w:w w:val="105"/>
        </w:rPr>
        <w:t xml:space="preserve"> </w:t>
      </w:r>
      <w:r>
        <w:rPr>
          <w:color w:val="2B2A29"/>
          <w:w w:val="105"/>
        </w:rPr>
        <w:t>get</w:t>
      </w:r>
      <w:r>
        <w:rPr>
          <w:color w:val="2B2A29"/>
          <w:spacing w:val="-5"/>
          <w:w w:val="105"/>
        </w:rPr>
        <w:t xml:space="preserve"> </w:t>
      </w:r>
      <w:r>
        <w:rPr>
          <w:color w:val="2B2A29"/>
          <w:w w:val="105"/>
        </w:rPr>
        <w:t>the</w:t>
      </w:r>
      <w:r>
        <w:rPr>
          <w:color w:val="2B2A29"/>
          <w:spacing w:val="-5"/>
          <w:w w:val="105"/>
        </w:rPr>
        <w:t xml:space="preserve"> </w:t>
      </w:r>
      <w:r>
        <w:rPr>
          <w:color w:val="2B2A29"/>
          <w:w w:val="105"/>
        </w:rPr>
        <w:t>same</w:t>
      </w:r>
      <w:r>
        <w:rPr>
          <w:color w:val="2B2A29"/>
          <w:spacing w:val="-4"/>
          <w:w w:val="105"/>
        </w:rPr>
        <w:t xml:space="preserve"> </w:t>
      </w:r>
      <w:r>
        <w:rPr>
          <w:color w:val="2B2A29"/>
          <w:w w:val="105"/>
        </w:rPr>
        <w:t>correct</w:t>
      </w:r>
      <w:r>
        <w:rPr>
          <w:color w:val="2B2A29"/>
          <w:spacing w:val="-5"/>
          <w:w w:val="105"/>
        </w:rPr>
        <w:t xml:space="preserve"> </w:t>
      </w:r>
      <w:r>
        <w:rPr>
          <w:color w:val="2B2A29"/>
          <w:w w:val="105"/>
        </w:rPr>
        <w:t>results</w:t>
      </w:r>
      <w:r>
        <w:rPr>
          <w:color w:val="2B2A29"/>
          <w:spacing w:val="-5"/>
          <w:w w:val="105"/>
        </w:rPr>
        <w:t xml:space="preserve"> </w:t>
      </w:r>
      <w:r>
        <w:rPr>
          <w:color w:val="2B2A29"/>
          <w:w w:val="105"/>
        </w:rPr>
        <w:t>for</w:t>
      </w:r>
      <w:r>
        <w:rPr>
          <w:color w:val="2B2A29"/>
          <w:spacing w:val="-5"/>
          <w:w w:val="105"/>
        </w:rPr>
        <w:t xml:space="preserve"> </w:t>
      </w:r>
      <w:r>
        <w:rPr>
          <w:color w:val="2B2A29"/>
          <w:w w:val="105"/>
        </w:rPr>
        <w:t>other</w:t>
      </w:r>
      <w:r>
        <w:rPr>
          <w:color w:val="2B2A29"/>
          <w:spacing w:val="-5"/>
          <w:w w:val="105"/>
        </w:rPr>
        <w:t xml:space="preserve"> </w:t>
      </w:r>
      <w:r>
        <w:rPr>
          <w:color w:val="2B2A29"/>
          <w:w w:val="105"/>
        </w:rPr>
        <w:t>inputs</w:t>
      </w:r>
      <w:r>
        <w:rPr>
          <w:color w:val="2B2A29"/>
          <w:spacing w:val="-4"/>
          <w:w w:val="105"/>
        </w:rPr>
        <w:t xml:space="preserve"> </w:t>
      </w:r>
      <w:r>
        <w:rPr>
          <w:color w:val="2B2A29"/>
          <w:w w:val="105"/>
        </w:rPr>
        <w:t>as</w:t>
      </w:r>
      <w:r>
        <w:rPr>
          <w:color w:val="2B2A29"/>
          <w:spacing w:val="-5"/>
          <w:w w:val="105"/>
        </w:rPr>
        <w:t xml:space="preserve"> </w:t>
      </w:r>
      <w:r>
        <w:rPr>
          <w:color w:val="2B2A29"/>
          <w:w w:val="105"/>
        </w:rPr>
        <w:t>well,</w:t>
      </w:r>
      <w:r>
        <w:rPr>
          <w:color w:val="2B2A29"/>
          <w:spacing w:val="-55"/>
          <w:w w:val="105"/>
        </w:rPr>
        <w:t xml:space="preserve"> </w:t>
      </w:r>
      <w:r>
        <w:rPr>
          <w:color w:val="2B2A29"/>
          <w:w w:val="105"/>
        </w:rPr>
        <w:t>since</w:t>
      </w:r>
      <w:r>
        <w:rPr>
          <w:color w:val="2B2A29"/>
          <w:spacing w:val="-3"/>
          <w:w w:val="105"/>
        </w:rPr>
        <w:t xml:space="preserve"> </w:t>
      </w:r>
      <w:r>
        <w:rPr>
          <w:color w:val="2B2A29"/>
          <w:w w:val="105"/>
        </w:rPr>
        <w:t>the</w:t>
      </w:r>
      <w:r>
        <w:rPr>
          <w:color w:val="2B2A29"/>
          <w:spacing w:val="-3"/>
          <w:w w:val="105"/>
        </w:rPr>
        <w:t xml:space="preserve"> </w:t>
      </w:r>
      <w:r>
        <w:rPr>
          <w:color w:val="2B2A29"/>
          <w:w w:val="105"/>
        </w:rPr>
        <w:t>different</w:t>
      </w:r>
      <w:r>
        <w:rPr>
          <w:color w:val="2B2A29"/>
          <w:spacing w:val="-3"/>
          <w:w w:val="105"/>
        </w:rPr>
        <w:t xml:space="preserve"> </w:t>
      </w:r>
      <w:r>
        <w:rPr>
          <w:color w:val="2B2A29"/>
          <w:w w:val="105"/>
        </w:rPr>
        <w:t>input</w:t>
      </w:r>
      <w:r>
        <w:rPr>
          <w:color w:val="2B2A29"/>
          <w:spacing w:val="-3"/>
          <w:w w:val="105"/>
        </w:rPr>
        <w:t xml:space="preserve"> </w:t>
      </w:r>
      <w:r>
        <w:rPr>
          <w:color w:val="2B2A29"/>
          <w:w w:val="105"/>
        </w:rPr>
        <w:t>combinations</w:t>
      </w:r>
      <w:r>
        <w:rPr>
          <w:color w:val="2B2A29"/>
          <w:spacing w:val="-3"/>
          <w:w w:val="105"/>
        </w:rPr>
        <w:t xml:space="preserve"> </w:t>
      </w:r>
      <w:r>
        <w:rPr>
          <w:color w:val="2B2A29"/>
          <w:w w:val="105"/>
        </w:rPr>
        <w:t>have</w:t>
      </w:r>
      <w:r>
        <w:rPr>
          <w:color w:val="2B2A29"/>
          <w:spacing w:val="-3"/>
          <w:w w:val="105"/>
        </w:rPr>
        <w:t xml:space="preserve"> </w:t>
      </w:r>
      <w:r>
        <w:rPr>
          <w:color w:val="2B2A29"/>
          <w:w w:val="105"/>
        </w:rPr>
        <w:t>already</w:t>
      </w:r>
      <w:r>
        <w:rPr>
          <w:color w:val="2B2A29"/>
          <w:spacing w:val="-3"/>
          <w:w w:val="105"/>
        </w:rPr>
        <w:t xml:space="preserve"> </w:t>
      </w:r>
      <w:r>
        <w:rPr>
          <w:color w:val="2B2A29"/>
          <w:w w:val="105"/>
        </w:rPr>
        <w:t>been</w:t>
      </w:r>
      <w:r>
        <w:rPr>
          <w:color w:val="2B2A29"/>
          <w:spacing w:val="-3"/>
          <w:w w:val="105"/>
        </w:rPr>
        <w:t xml:space="preserve"> </w:t>
      </w:r>
      <w:r>
        <w:rPr>
          <w:color w:val="2B2A29"/>
          <w:w w:val="105"/>
        </w:rPr>
        <w:t>verified</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unit</w:t>
      </w:r>
      <w:r>
        <w:rPr>
          <w:color w:val="2B2A29"/>
          <w:spacing w:val="-3"/>
          <w:w w:val="105"/>
        </w:rPr>
        <w:t xml:space="preserve"> </w:t>
      </w:r>
      <w:r>
        <w:rPr>
          <w:color w:val="2B2A29"/>
          <w:w w:val="105"/>
        </w:rPr>
        <w:t>tests.</w:t>
      </w:r>
    </w:p>
    <w:p>
      <w:pPr>
        <w:pStyle w:val="11"/>
        <w:spacing w:before="71" w:line="295" w:lineRule="auto"/>
        <w:ind w:left="520"/>
      </w:pPr>
      <w:bookmarkStart w:id="110" w:name="_bookmark105"/>
      <w:bookmarkEnd w:id="110"/>
      <w:r>
        <w:rPr>
          <w:color w:val="2B2A29"/>
          <w:w w:val="105"/>
        </w:rPr>
        <w:t>可以从集成测试中达到排序操作，并且我们得到了正确的结果，我们应该能够安全地说</w:t>
      </w:r>
      <w:r>
        <w:rPr>
          <w:color w:val="2B2A29"/>
          <w:spacing w:val="-4"/>
          <w:w w:val="105"/>
        </w:rPr>
        <w:t>，</w:t>
      </w:r>
      <w:r>
        <w:rPr>
          <w:color w:val="2B2A29"/>
          <w:w w:val="105"/>
        </w:rPr>
        <w:t>对于其他输入</w:t>
      </w:r>
      <w:r>
        <w:rPr>
          <w:color w:val="2B2A29"/>
          <w:spacing w:val="-4"/>
          <w:w w:val="105"/>
        </w:rPr>
        <w:t>，</w:t>
      </w:r>
      <w:r>
        <w:rPr>
          <w:color w:val="2B2A29"/>
          <w:w w:val="105"/>
        </w:rPr>
        <w:t>我们</w:t>
      </w:r>
      <w:r>
        <w:rPr>
          <w:color w:val="2B2A29"/>
          <w:spacing w:val="-5"/>
          <w:w w:val="105"/>
        </w:rPr>
        <w:t>也</w:t>
      </w:r>
      <w:r>
        <w:rPr>
          <w:color w:val="2B2A29"/>
          <w:w w:val="105"/>
        </w:rPr>
        <w:t>会得到相同</w:t>
      </w:r>
      <w:r>
        <w:rPr>
          <w:color w:val="2B2A29"/>
          <w:spacing w:val="-4"/>
          <w:w w:val="105"/>
        </w:rPr>
        <w:t>的</w:t>
      </w:r>
      <w:r>
        <w:rPr>
          <w:color w:val="2B2A29"/>
          <w:w w:val="105"/>
        </w:rPr>
        <w:t>正确结果，因为不同</w:t>
      </w:r>
      <w:r>
        <w:rPr>
          <w:color w:val="2B2A29"/>
          <w:spacing w:val="-3"/>
          <w:w w:val="105"/>
        </w:rPr>
        <w:t>的</w:t>
      </w:r>
      <w:r>
        <w:rPr>
          <w:color w:val="2B2A29"/>
          <w:w w:val="105"/>
        </w:rPr>
        <w:t>输入组合已经在单元测试中得到验证。</w:t>
      </w:r>
    </w:p>
    <w:p>
      <w:pPr>
        <w:pStyle w:val="11"/>
        <w:rPr>
          <w:sz w:val="24"/>
        </w:rPr>
      </w:pPr>
    </w:p>
    <w:p>
      <w:r>
        <w:rPr>
          <w:color w:val="2B2A29"/>
          <w:w w:val="80"/>
        </w:rPr>
        <w:t>Sharing</w:t>
      </w:r>
      <w:r>
        <w:rPr>
          <w:color w:val="2B2A29"/>
          <w:spacing w:val="27"/>
          <w:w w:val="80"/>
        </w:rPr>
        <w:t xml:space="preserve"> </w:t>
      </w:r>
      <w:r>
        <w:rPr>
          <w:color w:val="2B2A29"/>
          <w:w w:val="80"/>
        </w:rPr>
        <w:t>and</w:t>
      </w:r>
      <w:r>
        <w:rPr>
          <w:color w:val="2B2A29"/>
          <w:spacing w:val="27"/>
          <w:w w:val="80"/>
        </w:rPr>
        <w:t xml:space="preserve"> </w:t>
      </w:r>
      <w:r>
        <w:rPr>
          <w:color w:val="2B2A29"/>
          <w:w w:val="80"/>
        </w:rPr>
        <w:t>Reuse</w:t>
      </w:r>
    </w:p>
    <w:p>
      <w:pPr>
        <w:pStyle w:val="4"/>
        <w:spacing w:before="200"/>
        <w:ind w:left="519"/>
      </w:pPr>
      <w:r>
        <w:rPr>
          <w:color w:val="2B2A29"/>
          <w:w w:val="80"/>
        </w:rPr>
        <w:t>共享和重用</w:t>
      </w:r>
    </w:p>
    <w:p>
      <w:r>
        <w:rPr>
          <w:color w:val="2B2A29"/>
          <w:w w:val="105"/>
        </w:rPr>
        <w:t>So far, we have seen how to use Ballerina modules on a local computer. But Ballerina</w:t>
      </w:r>
      <w:r>
        <w:rPr>
          <w:color w:val="2B2A29"/>
          <w:spacing w:val="1"/>
          <w:w w:val="105"/>
        </w:rPr>
        <w:t xml:space="preserve"> </w:t>
      </w:r>
      <w:r>
        <w:rPr>
          <w:color w:val="2B2A29"/>
          <w:w w:val="105"/>
        </w:rPr>
        <w:t>provides</w:t>
      </w:r>
      <w:r>
        <w:rPr>
          <w:color w:val="2B2A29"/>
          <w:spacing w:val="1"/>
          <w:w w:val="105"/>
        </w:rPr>
        <w:t xml:space="preserve"> </w:t>
      </w:r>
      <w:r>
        <w:rPr>
          <w:color w:val="2B2A29"/>
          <w:w w:val="105"/>
        </w:rPr>
        <w:t>a</w:t>
      </w:r>
      <w:r>
        <w:rPr>
          <w:color w:val="2B2A29"/>
          <w:spacing w:val="1"/>
          <w:w w:val="105"/>
        </w:rPr>
        <w:t xml:space="preserve"> </w:t>
      </w:r>
      <w:r>
        <w:rPr>
          <w:color w:val="2B2A29"/>
          <w:w w:val="105"/>
        </w:rPr>
        <w:t>mechanism</w:t>
      </w:r>
      <w:r>
        <w:rPr>
          <w:color w:val="2B2A29"/>
          <w:spacing w:val="1"/>
          <w:w w:val="105"/>
        </w:rPr>
        <w:t xml:space="preserve"> </w:t>
      </w:r>
      <w:r>
        <w:rPr>
          <w:color w:val="2B2A29"/>
          <w:w w:val="105"/>
        </w:rPr>
        <w:t>where</w:t>
      </w:r>
      <w:r>
        <w:rPr>
          <w:color w:val="2B2A29"/>
          <w:spacing w:val="2"/>
          <w:w w:val="105"/>
        </w:rPr>
        <w:t xml:space="preserve"> </w:t>
      </w:r>
      <w:r>
        <w:rPr>
          <w:color w:val="2B2A29"/>
          <w:w w:val="105"/>
        </w:rPr>
        <w:t>we</w:t>
      </w:r>
      <w:r>
        <w:rPr>
          <w:color w:val="2B2A29"/>
          <w:spacing w:val="1"/>
          <w:w w:val="105"/>
        </w:rPr>
        <w:t xml:space="preserve"> </w:t>
      </w:r>
      <w:r>
        <w:rPr>
          <w:color w:val="2B2A29"/>
          <w:w w:val="105"/>
        </w:rPr>
        <w:t>can</w:t>
      </w:r>
      <w:r>
        <w:rPr>
          <w:color w:val="2B2A29"/>
          <w:spacing w:val="1"/>
          <w:w w:val="105"/>
        </w:rPr>
        <w:t xml:space="preserve"> </w:t>
      </w:r>
      <w:r>
        <w:rPr>
          <w:color w:val="2B2A29"/>
          <w:w w:val="105"/>
        </w:rPr>
        <w:t>share</w:t>
      </w:r>
      <w:r>
        <w:rPr>
          <w:color w:val="2B2A29"/>
          <w:spacing w:val="2"/>
          <w:w w:val="105"/>
        </w:rPr>
        <w:t xml:space="preserve"> </w:t>
      </w:r>
      <w:r>
        <w:rPr>
          <w:color w:val="2B2A29"/>
          <w:w w:val="105"/>
        </w:rPr>
        <w:t>our</w:t>
      </w:r>
      <w:r>
        <w:rPr>
          <w:color w:val="2B2A29"/>
          <w:spacing w:val="1"/>
          <w:w w:val="105"/>
        </w:rPr>
        <w:t xml:space="preserve"> </w:t>
      </w:r>
      <w:r>
        <w:rPr>
          <w:color w:val="2B2A29"/>
          <w:w w:val="105"/>
        </w:rPr>
        <w:t>modules</w:t>
      </w:r>
      <w:r>
        <w:rPr>
          <w:color w:val="2B2A29"/>
          <w:spacing w:val="1"/>
          <w:w w:val="105"/>
        </w:rPr>
        <w:t xml:space="preserve"> </w:t>
      </w:r>
      <w:r>
        <w:rPr>
          <w:color w:val="2B2A29"/>
          <w:w w:val="105"/>
        </w:rPr>
        <w:t>with</w:t>
      </w:r>
      <w:r>
        <w:rPr>
          <w:color w:val="2B2A29"/>
          <w:spacing w:val="2"/>
          <w:w w:val="105"/>
        </w:rPr>
        <w:t xml:space="preserve"> </w:t>
      </w:r>
      <w:r>
        <w:rPr>
          <w:color w:val="2B2A29"/>
          <w:w w:val="105"/>
        </w:rPr>
        <w:t>external</w:t>
      </w:r>
      <w:r>
        <w:rPr>
          <w:color w:val="2B2A29"/>
          <w:spacing w:val="1"/>
          <w:w w:val="105"/>
        </w:rPr>
        <w:t xml:space="preserve"> </w:t>
      </w:r>
      <w:r>
        <w:rPr>
          <w:color w:val="2B2A29"/>
          <w:w w:val="105"/>
        </w:rPr>
        <w:t>users</w:t>
      </w:r>
      <w:r>
        <w:rPr>
          <w:color w:val="2B2A29"/>
          <w:spacing w:val="1"/>
          <w:w w:val="105"/>
        </w:rPr>
        <w:t xml:space="preserve"> </w:t>
      </w:r>
      <w:r>
        <w:rPr>
          <w:color w:val="2B2A29"/>
          <w:w w:val="105"/>
        </w:rPr>
        <w:t>as</w:t>
      </w:r>
      <w:r>
        <w:rPr>
          <w:color w:val="2B2A29"/>
          <w:spacing w:val="2"/>
          <w:w w:val="105"/>
        </w:rPr>
        <w:t xml:space="preserve"> </w:t>
      </w:r>
      <w:r>
        <w:rPr>
          <w:color w:val="2B2A29"/>
          <w:w w:val="105"/>
        </w:rPr>
        <w:t>well.</w:t>
      </w:r>
      <w:r>
        <w:rPr>
          <w:color w:val="2B2A29"/>
          <w:spacing w:val="1"/>
          <w:w w:val="105"/>
        </w:rPr>
        <w:t xml:space="preserve"> </w:t>
      </w:r>
      <w:r>
        <w:rPr>
          <w:color w:val="2B2A29"/>
          <w:w w:val="105"/>
        </w:rPr>
        <w:t>This</w:t>
      </w:r>
      <w:r>
        <w:rPr>
          <w:color w:val="2B2A29"/>
          <w:spacing w:val="-55"/>
          <w:w w:val="105"/>
        </w:rPr>
        <w:t xml:space="preserve"> </w:t>
      </w:r>
      <w:r>
        <w:rPr>
          <w:color w:val="2B2A29"/>
          <w:w w:val="105"/>
        </w:rPr>
        <w:t>is done using a central module repository called Ballerina Central. This also allows us to</w:t>
      </w:r>
      <w:r>
        <w:rPr>
          <w:color w:val="2B2A29"/>
          <w:spacing w:val="-55"/>
          <w:w w:val="105"/>
        </w:rPr>
        <w:t xml:space="preserve"> </w:t>
      </w:r>
      <w:r>
        <w:rPr>
          <w:color w:val="2B2A29"/>
          <w:w w:val="105"/>
        </w:rPr>
        <w:t>conveniently</w:t>
      </w:r>
      <w:r>
        <w:rPr>
          <w:color w:val="2B2A29"/>
          <w:spacing w:val="-11"/>
          <w:w w:val="105"/>
        </w:rPr>
        <w:t xml:space="preserve"> </w:t>
      </w:r>
      <w:r>
        <w:rPr>
          <w:color w:val="2B2A29"/>
          <w:w w:val="105"/>
        </w:rPr>
        <w:t>reuse</w:t>
      </w:r>
      <w:r>
        <w:rPr>
          <w:color w:val="2B2A29"/>
          <w:spacing w:val="-11"/>
          <w:w w:val="105"/>
        </w:rPr>
        <w:t xml:space="preserve"> </w:t>
      </w:r>
      <w:r>
        <w:rPr>
          <w:color w:val="2B2A29"/>
          <w:w w:val="105"/>
        </w:rPr>
        <w:t>these</w:t>
      </w:r>
      <w:r>
        <w:rPr>
          <w:color w:val="2B2A29"/>
          <w:spacing w:val="-11"/>
          <w:w w:val="105"/>
        </w:rPr>
        <w:t xml:space="preserve"> </w:t>
      </w:r>
      <w:r>
        <w:rPr>
          <w:color w:val="2B2A29"/>
          <w:w w:val="105"/>
        </w:rPr>
        <w:t>modules</w:t>
      </w:r>
      <w:r>
        <w:rPr>
          <w:color w:val="2B2A29"/>
          <w:spacing w:val="-11"/>
          <w:w w:val="105"/>
        </w:rPr>
        <w:t xml:space="preserve"> </w:t>
      </w:r>
      <w:r>
        <w:rPr>
          <w:color w:val="2B2A29"/>
          <w:w w:val="105"/>
        </w:rPr>
        <w:t>for</w:t>
      </w:r>
      <w:r>
        <w:rPr>
          <w:color w:val="2B2A29"/>
          <w:spacing w:val="-10"/>
          <w:w w:val="105"/>
        </w:rPr>
        <w:t xml:space="preserve"> </w:t>
      </w:r>
      <w:r>
        <w:rPr>
          <w:color w:val="2B2A29"/>
          <w:w w:val="105"/>
        </w:rPr>
        <w:t>our</w:t>
      </w:r>
      <w:r>
        <w:rPr>
          <w:color w:val="2B2A29"/>
          <w:spacing w:val="-11"/>
          <w:w w:val="105"/>
        </w:rPr>
        <w:t xml:space="preserve"> </w:t>
      </w:r>
      <w:r>
        <w:rPr>
          <w:color w:val="2B2A29"/>
          <w:w w:val="105"/>
        </w:rPr>
        <w:t>different</w:t>
      </w:r>
      <w:r>
        <w:rPr>
          <w:color w:val="2B2A29"/>
          <w:spacing w:val="-11"/>
          <w:w w:val="105"/>
        </w:rPr>
        <w:t xml:space="preserve"> </w:t>
      </w:r>
      <w:r>
        <w:rPr>
          <w:color w:val="2B2A29"/>
          <w:w w:val="105"/>
        </w:rPr>
        <w:t>projects.</w:t>
      </w:r>
    </w:p>
    <w:p>
      <w:pPr>
        <w:pStyle w:val="11"/>
        <w:spacing w:before="189" w:line="304" w:lineRule="auto"/>
        <w:ind w:left="520" w:right="204"/>
      </w:pPr>
      <w:r>
        <w:rPr>
          <w:color w:val="2B2A29"/>
          <w:w w:val="105"/>
        </w:rPr>
        <w:t>到目前为止，我们已经了解了如何在本地计算机上使用芭蕾舞模块。但Ballerina提供</w:t>
      </w:r>
      <w:r>
        <w:rPr>
          <w:color w:val="2B2A29"/>
          <w:spacing w:val="1"/>
          <w:w w:val="105"/>
        </w:rPr>
        <w:t>了</w:t>
      </w:r>
      <w:r>
        <w:rPr>
          <w:color w:val="2B2A29"/>
          <w:w w:val="105"/>
        </w:rPr>
        <w:t>一</w:t>
      </w:r>
      <w:r>
        <w:rPr>
          <w:color w:val="2B2A29"/>
          <w:spacing w:val="1"/>
          <w:w w:val="105"/>
        </w:rPr>
        <w:t>种</w:t>
      </w:r>
      <w:r>
        <w:rPr>
          <w:color w:val="2B2A29"/>
          <w:w w:val="105"/>
        </w:rPr>
        <w:t>机制，我们可以与外部用户共享我们的模块。这是使用名为Ballerina central的中央模块存储库完成的。这也允许我们方便地</w:t>
      </w:r>
      <w:r>
        <w:rPr>
          <w:color w:val="2B2A29"/>
          <w:spacing w:val="-11"/>
          <w:w w:val="105"/>
        </w:rPr>
        <w:t>将</w:t>
      </w:r>
      <w:r>
        <w:rPr>
          <w:color w:val="2B2A29"/>
          <w:w w:val="105"/>
        </w:rPr>
        <w:t>这些模块用于不同</w:t>
      </w:r>
      <w:r>
        <w:rPr>
          <w:color w:val="2B2A29"/>
          <w:spacing w:val="-11"/>
          <w:w w:val="105"/>
        </w:rPr>
        <w:t>的</w:t>
      </w:r>
      <w:r>
        <w:rPr>
          <w:color w:val="2B2A29"/>
          <w:w w:val="105"/>
        </w:rPr>
        <w:t>项目。</w:t>
      </w:r>
    </w:p>
    <w:p>
      <w:r>
        <w:rPr>
          <w:color w:val="2B2A29"/>
          <w:w w:val="105"/>
        </w:rPr>
        <w:t>Using Ballerina Central, we can browse the existing modules that are available for</w:t>
      </w:r>
      <w:r>
        <w:rPr>
          <w:color w:val="2B2A29"/>
          <w:spacing w:val="1"/>
          <w:w w:val="105"/>
        </w:rPr>
        <w:t xml:space="preserve"> </w:t>
      </w:r>
      <w:r>
        <w:rPr>
          <w:color w:val="2B2A29"/>
          <w:w w:val="105"/>
        </w:rPr>
        <w:t>use.</w:t>
      </w:r>
      <w:r>
        <w:rPr>
          <w:color w:val="2B2A29"/>
          <w:spacing w:val="-7"/>
          <w:w w:val="105"/>
        </w:rPr>
        <w:t xml:space="preserve"> </w:t>
      </w:r>
      <w:r>
        <w:rPr>
          <w:color w:val="2B2A29"/>
          <w:w w:val="105"/>
        </w:rPr>
        <w:t>This</w:t>
      </w:r>
      <w:r>
        <w:rPr>
          <w:color w:val="2B2A29"/>
          <w:spacing w:val="-7"/>
          <w:w w:val="105"/>
        </w:rPr>
        <w:t xml:space="preserve"> </w:t>
      </w:r>
      <w:r>
        <w:rPr>
          <w:color w:val="2B2A29"/>
          <w:w w:val="105"/>
        </w:rPr>
        <w:t>is</w:t>
      </w:r>
      <w:r>
        <w:rPr>
          <w:color w:val="2B2A29"/>
          <w:spacing w:val="-6"/>
          <w:w w:val="105"/>
        </w:rPr>
        <w:t xml:space="preserve"> </w:t>
      </w:r>
      <w:r>
        <w:rPr>
          <w:color w:val="2B2A29"/>
          <w:w w:val="105"/>
        </w:rPr>
        <w:t>possible</w:t>
      </w:r>
      <w:r>
        <w:rPr>
          <w:color w:val="2B2A29"/>
          <w:spacing w:val="-7"/>
          <w:w w:val="105"/>
        </w:rPr>
        <w:t xml:space="preserve"> </w:t>
      </w:r>
      <w:r>
        <w:rPr>
          <w:color w:val="2B2A29"/>
          <w:w w:val="105"/>
        </w:rPr>
        <w:t>using</w:t>
      </w:r>
      <w:r>
        <w:rPr>
          <w:color w:val="2B2A29"/>
          <w:spacing w:val="-6"/>
          <w:w w:val="105"/>
        </w:rPr>
        <w:t xml:space="preserve"> </w:t>
      </w:r>
      <w:r>
        <w:rPr>
          <w:color w:val="2B2A29"/>
          <w:w w:val="105"/>
        </w:rPr>
        <w:t>the</w:t>
      </w:r>
      <w:r>
        <w:rPr>
          <w:color w:val="2B2A29"/>
          <w:spacing w:val="-7"/>
          <w:w w:val="105"/>
        </w:rPr>
        <w:t xml:space="preserve"> </w:t>
      </w:r>
      <w:r>
        <w:rPr>
          <w:rFonts w:ascii="宋体"/>
          <w:color w:val="2B2A29"/>
          <w:w w:val="105"/>
        </w:rPr>
        <w:t>ballerina</w:t>
      </w:r>
      <w:r>
        <w:rPr>
          <w:rFonts w:ascii="宋体"/>
          <w:color w:val="2B2A29"/>
          <w:spacing w:val="-64"/>
          <w:w w:val="105"/>
        </w:rPr>
        <w:t xml:space="preserve"> </w:t>
      </w:r>
      <w:r>
        <w:rPr>
          <w:color w:val="2B2A29"/>
          <w:w w:val="105"/>
        </w:rPr>
        <w:t>tool</w:t>
      </w:r>
      <w:r>
        <w:rPr>
          <w:color w:val="2B2A29"/>
          <w:spacing w:val="-7"/>
          <w:w w:val="105"/>
        </w:rPr>
        <w:t xml:space="preserve"> </w:t>
      </w:r>
      <w:r>
        <w:rPr>
          <w:color w:val="2B2A29"/>
          <w:w w:val="105"/>
        </w:rPr>
        <w:t>or</w:t>
      </w:r>
      <w:r>
        <w:rPr>
          <w:color w:val="2B2A29"/>
          <w:spacing w:val="-6"/>
          <w:w w:val="105"/>
        </w:rPr>
        <w:t xml:space="preserve"> </w:t>
      </w:r>
      <w:r>
        <w:rPr>
          <w:color w:val="2B2A29"/>
          <w:w w:val="105"/>
        </w:rPr>
        <w:t>from</w:t>
      </w:r>
      <w:r>
        <w:rPr>
          <w:color w:val="2B2A29"/>
          <w:spacing w:val="-7"/>
          <w:w w:val="105"/>
        </w:rPr>
        <w:t xml:space="preserve"> </w:t>
      </w:r>
      <w:r>
        <w:rPr>
          <w:color w:val="2B2A29"/>
          <w:w w:val="105"/>
        </w:rPr>
        <w:t>the</w:t>
      </w:r>
      <w:r>
        <w:rPr>
          <w:color w:val="2B2A29"/>
          <w:spacing w:val="-7"/>
          <w:w w:val="105"/>
        </w:rPr>
        <w:t xml:space="preserve"> </w:t>
      </w:r>
      <w:r>
        <w:rPr>
          <w:color w:val="2B2A29"/>
          <w:w w:val="105"/>
        </w:rPr>
        <w:t>web</w:t>
      </w:r>
      <w:r>
        <w:rPr>
          <w:color w:val="2B2A29"/>
          <w:spacing w:val="-6"/>
          <w:w w:val="105"/>
        </w:rPr>
        <w:t xml:space="preserve"> </w:t>
      </w:r>
      <w:r>
        <w:rPr>
          <w:color w:val="2B2A29"/>
          <w:w w:val="105"/>
        </w:rPr>
        <w:t>UI,</w:t>
      </w:r>
      <w:r>
        <w:rPr>
          <w:color w:val="2B2A29"/>
          <w:spacing w:val="-7"/>
          <w:w w:val="105"/>
        </w:rPr>
        <w:t xml:space="preserve"> </w:t>
      </w:r>
      <w:r>
        <w:rPr>
          <w:color w:val="2B2A29"/>
          <w:w w:val="105"/>
        </w:rPr>
        <w:t>which</w:t>
      </w:r>
      <w:r>
        <w:rPr>
          <w:color w:val="2B2A29"/>
          <w:spacing w:val="-6"/>
          <w:w w:val="105"/>
        </w:rPr>
        <w:t xml:space="preserve"> </w:t>
      </w:r>
      <w:r>
        <w:rPr>
          <w:color w:val="2B2A29"/>
          <w:w w:val="105"/>
        </w:rPr>
        <w:t>can</w:t>
      </w:r>
      <w:r>
        <w:rPr>
          <w:color w:val="2B2A29"/>
          <w:spacing w:val="-7"/>
          <w:w w:val="105"/>
        </w:rPr>
        <w:t xml:space="preserve"> </w:t>
      </w:r>
      <w:r>
        <w:rPr>
          <w:color w:val="2B2A29"/>
          <w:w w:val="105"/>
        </w:rPr>
        <w:t>be</w:t>
      </w:r>
      <w:r>
        <w:rPr>
          <w:color w:val="2B2A29"/>
          <w:spacing w:val="-7"/>
          <w:w w:val="105"/>
        </w:rPr>
        <w:t xml:space="preserve"> </w:t>
      </w:r>
      <w:r>
        <w:rPr>
          <w:color w:val="2B2A29"/>
          <w:w w:val="105"/>
        </w:rPr>
        <w:t>reached</w:t>
      </w:r>
      <w:r>
        <w:rPr>
          <w:color w:val="2B2A29"/>
          <w:spacing w:val="-54"/>
          <w:w w:val="105"/>
        </w:rPr>
        <w:t xml:space="preserve"> </w:t>
      </w:r>
      <w:r>
        <w:rPr>
          <w:color w:val="2B2A29"/>
          <w:w w:val="105"/>
        </w:rPr>
        <w:t>at</w:t>
      </w:r>
      <w:r>
        <w:rPr>
          <w:color w:val="2B2A29"/>
          <w:spacing w:val="-15"/>
          <w:w w:val="105"/>
        </w:rPr>
        <w:t xml:space="preserve"> </w:t>
      </w:r>
      <w:r>
        <w:fldChar w:fldCharType="begin"/>
      </w:r>
      <w:r>
        <w:instrText xml:space="preserve"> HYPERLINK "http://central.ballerina.io/" \h </w:instrText>
      </w:r>
      <w:r>
        <w:fldChar w:fldCharType="separate"/>
      </w:r>
      <w:r>
        <w:rPr>
          <w:rFonts w:ascii="宋体"/>
          <w:color w:val="0000FF"/>
          <w:w w:val="105"/>
        </w:rPr>
        <w:t>http://central.ballerina.io</w:t>
      </w:r>
      <w:r>
        <w:rPr>
          <w:rFonts w:ascii="宋体"/>
          <w:color w:val="0000FF"/>
          <w:w w:val="105"/>
        </w:rPr>
        <w:fldChar w:fldCharType="end"/>
      </w:r>
      <w:r>
        <w:rPr>
          <w:color w:val="2B2A29"/>
          <w:w w:val="105"/>
        </w:rPr>
        <w:t>.</w:t>
      </w:r>
    </w:p>
    <w:p>
      <w:pPr>
        <w:pStyle w:val="11"/>
        <w:spacing w:line="280" w:lineRule="auto"/>
        <w:ind w:left="520" w:right="266" w:firstLine="359"/>
      </w:pPr>
      <w:r>
        <w:rPr>
          <w:color w:val="2B2A29"/>
          <w:w w:val="105"/>
        </w:rPr>
        <w:t>使用Ballerina Central，我们可以浏览可用的现有模块。这可以使用</w:t>
      </w:r>
      <w:r>
        <w:rPr>
          <w:rFonts w:ascii="宋体"/>
          <w:color w:val="2B2A29"/>
          <w:w w:val="105"/>
        </w:rPr>
        <w:t>芭蕾舞</w:t>
      </w:r>
      <w:r>
        <w:rPr>
          <w:rFonts w:ascii="宋体"/>
          <w:color w:val="2B2A29"/>
          <w:spacing w:val="-64"/>
          <w:w w:val="105"/>
        </w:rPr>
        <w:t>演员</w:t>
      </w:r>
      <w:r>
        <w:rPr>
          <w:color w:val="2B2A29"/>
          <w:w w:val="105"/>
        </w:rPr>
        <w:t>工具或通过web</w:t>
      </w:r>
      <w:r>
        <w:t xml:space="preserve"> </w:t>
      </w:r>
      <w:r>
        <w:rPr>
          <w:color w:val="2B2A29"/>
          <w:w w:val="105"/>
        </w:rPr>
        <w:t>UI实现，可</w:t>
      </w:r>
      <w:r>
        <w:rPr>
          <w:color w:val="2B2A29"/>
          <w:spacing w:val="-7"/>
          <w:w w:val="105"/>
        </w:rPr>
        <w:t>以</w:t>
      </w:r>
      <w:r>
        <w:rPr>
          <w:color w:val="2B2A29"/>
          <w:w w:val="105"/>
        </w:rPr>
        <w:t>访问</w:t>
      </w:r>
      <w:r>
        <w:fldChar w:fldCharType="begin"/>
      </w:r>
      <w:r>
        <w:instrText xml:space="preserve"> HYPERLINK "http://central.ballerina.io/" \h </w:instrText>
      </w:r>
      <w:r>
        <w:fldChar w:fldCharType="separate"/>
      </w:r>
      <w:r>
        <w:rPr>
          <w:rFonts w:ascii="宋体"/>
          <w:color w:val="0000FF"/>
          <w:w w:val="105"/>
        </w:rPr>
        <w:t>http://central.ballerina.io</w:t>
      </w:r>
      <w:r>
        <w:rPr>
          <w:rFonts w:ascii="宋体"/>
          <w:color w:val="0000FF"/>
          <w:w w:val="105"/>
        </w:rPr>
        <w:fldChar w:fldCharType="end"/>
      </w:r>
      <w:r>
        <w:rPr>
          <w:color w:val="2B2A29"/>
          <w:w w:val="105"/>
        </w:rPr>
        <w:t>.</w:t>
      </w:r>
    </w:p>
    <w:p>
      <w:r>
        <w:rPr>
          <w:color w:val="2B2A29"/>
          <w:w w:val="105"/>
        </w:rPr>
        <w:t>The</w:t>
      </w:r>
      <w:r>
        <w:rPr>
          <w:color w:val="2B2A29"/>
          <w:spacing w:val="-9"/>
          <w:w w:val="105"/>
        </w:rPr>
        <w:t xml:space="preserve"> </w:t>
      </w:r>
      <w:r>
        <w:rPr>
          <w:color w:val="2B2A29"/>
          <w:w w:val="105"/>
        </w:rPr>
        <w:t>command</w:t>
      </w:r>
      <w:r>
        <w:rPr>
          <w:color w:val="2B2A29"/>
          <w:spacing w:val="-9"/>
          <w:w w:val="105"/>
        </w:rPr>
        <w:t xml:space="preserve"> </w:t>
      </w:r>
      <w:r>
        <w:rPr>
          <w:rFonts w:ascii="宋体" w:hAnsi="宋体"/>
          <w:color w:val="2B2A29"/>
          <w:w w:val="105"/>
        </w:rPr>
        <w:t>ballerina</w:t>
      </w:r>
      <w:r>
        <w:rPr>
          <w:rFonts w:ascii="宋体" w:hAnsi="宋体"/>
          <w:color w:val="2B2A29"/>
          <w:spacing w:val="5"/>
          <w:w w:val="105"/>
        </w:rPr>
        <w:t xml:space="preserve"> </w:t>
      </w:r>
      <w:r>
        <w:rPr>
          <w:rFonts w:ascii="宋体" w:hAnsi="宋体"/>
          <w:color w:val="2B2A29"/>
          <w:w w:val="105"/>
        </w:rPr>
        <w:t>search</w:t>
      </w:r>
      <w:r>
        <w:rPr>
          <w:rFonts w:ascii="宋体" w:hAnsi="宋体"/>
          <w:color w:val="2B2A29"/>
          <w:spacing w:val="5"/>
          <w:w w:val="105"/>
        </w:rPr>
        <w:t xml:space="preserve"> </w:t>
      </w:r>
      <w:r>
        <w:rPr>
          <w:rFonts w:ascii="宋体" w:hAnsi="宋体"/>
          <w:color w:val="2B2A29"/>
          <w:w w:val="105"/>
        </w:rPr>
        <w:t>&lt;query&gt;</w:t>
      </w:r>
      <w:r>
        <w:rPr>
          <w:rFonts w:ascii="宋体" w:hAnsi="宋体"/>
          <w:color w:val="2B2A29"/>
          <w:spacing w:val="-66"/>
          <w:w w:val="105"/>
        </w:rPr>
        <w:t xml:space="preserve"> </w:t>
      </w:r>
      <w:r>
        <w:rPr>
          <w:color w:val="2B2A29"/>
          <w:w w:val="105"/>
        </w:rPr>
        <w:t>can</w:t>
      </w:r>
      <w:r>
        <w:rPr>
          <w:color w:val="2B2A29"/>
          <w:spacing w:val="-9"/>
          <w:w w:val="105"/>
        </w:rPr>
        <w:t xml:space="preserve"> </w:t>
      </w:r>
      <w:r>
        <w:rPr>
          <w:color w:val="2B2A29"/>
          <w:w w:val="105"/>
        </w:rPr>
        <w:t>be</w:t>
      </w:r>
      <w:r>
        <w:rPr>
          <w:color w:val="2B2A29"/>
          <w:spacing w:val="-8"/>
          <w:w w:val="105"/>
        </w:rPr>
        <w:t xml:space="preserve"> </w:t>
      </w:r>
      <w:r>
        <w:rPr>
          <w:color w:val="2B2A29"/>
          <w:w w:val="105"/>
        </w:rPr>
        <w:t>used</w:t>
      </w:r>
      <w:r>
        <w:rPr>
          <w:color w:val="2B2A29"/>
          <w:spacing w:val="-9"/>
          <w:w w:val="105"/>
        </w:rPr>
        <w:t xml:space="preserve"> </w:t>
      </w:r>
      <w:r>
        <w:rPr>
          <w:color w:val="2B2A29"/>
          <w:w w:val="105"/>
        </w:rPr>
        <w:t>to</w:t>
      </w:r>
      <w:r>
        <w:rPr>
          <w:color w:val="2B2A29"/>
          <w:spacing w:val="-8"/>
          <w:w w:val="105"/>
        </w:rPr>
        <w:t xml:space="preserve"> </w:t>
      </w:r>
      <w:r>
        <w:rPr>
          <w:color w:val="2B2A29"/>
          <w:w w:val="105"/>
        </w:rPr>
        <w:t>search</w:t>
      </w:r>
      <w:r>
        <w:rPr>
          <w:color w:val="2B2A29"/>
          <w:spacing w:val="-9"/>
          <w:w w:val="105"/>
        </w:rPr>
        <w:t xml:space="preserve"> </w:t>
      </w:r>
      <w:r>
        <w:rPr>
          <w:color w:val="2B2A29"/>
          <w:w w:val="105"/>
        </w:rPr>
        <w:t>for</w:t>
      </w:r>
      <w:r>
        <w:rPr>
          <w:color w:val="2B2A29"/>
          <w:spacing w:val="-8"/>
          <w:w w:val="105"/>
        </w:rPr>
        <w:t xml:space="preserve"> </w:t>
      </w:r>
      <w:r>
        <w:rPr>
          <w:color w:val="2B2A29"/>
          <w:w w:val="105"/>
        </w:rPr>
        <w:t>modules</w:t>
      </w:r>
      <w:r>
        <w:rPr>
          <w:color w:val="2B2A29"/>
          <w:spacing w:val="-9"/>
          <w:w w:val="105"/>
        </w:rPr>
        <w:t xml:space="preserve"> </w:t>
      </w:r>
      <w:r>
        <w:rPr>
          <w:color w:val="2B2A29"/>
          <w:w w:val="105"/>
        </w:rPr>
        <w:t>in</w:t>
      </w:r>
      <w:r>
        <w:rPr>
          <w:color w:val="2B2A29"/>
          <w:spacing w:val="-55"/>
          <w:w w:val="105"/>
        </w:rPr>
        <w:t xml:space="preserve"> </w:t>
      </w:r>
      <w:r>
        <w:rPr>
          <w:color w:val="2B2A29"/>
          <w:w w:val="105"/>
        </w:rPr>
        <w:t>Ballerina</w:t>
      </w:r>
      <w:r>
        <w:rPr>
          <w:color w:val="2B2A29"/>
          <w:spacing w:val="-10"/>
          <w:w w:val="105"/>
        </w:rPr>
        <w:t xml:space="preserve"> </w:t>
      </w:r>
      <w:r>
        <w:rPr>
          <w:color w:val="2B2A29"/>
          <w:w w:val="105"/>
        </w:rPr>
        <w:t>Central.</w:t>
      </w:r>
      <w:r>
        <w:rPr>
          <w:color w:val="2B2A29"/>
          <w:spacing w:val="-9"/>
          <w:w w:val="105"/>
        </w:rPr>
        <w:t xml:space="preserve"> </w:t>
      </w:r>
      <w:r>
        <w:rPr>
          <w:color w:val="2B2A29"/>
          <w:w w:val="105"/>
        </w:rPr>
        <w:t>For</w:t>
      </w:r>
      <w:r>
        <w:rPr>
          <w:color w:val="2B2A29"/>
          <w:spacing w:val="-10"/>
          <w:w w:val="105"/>
        </w:rPr>
        <w:t xml:space="preserve"> </w:t>
      </w:r>
      <w:r>
        <w:rPr>
          <w:color w:val="2B2A29"/>
          <w:w w:val="105"/>
        </w:rPr>
        <w:t>example,</w:t>
      </w:r>
      <w:r>
        <w:rPr>
          <w:color w:val="2B2A29"/>
          <w:spacing w:val="-9"/>
          <w:w w:val="105"/>
        </w:rPr>
        <w:t xml:space="preserve"> </w:t>
      </w:r>
      <w:r>
        <w:rPr>
          <w:color w:val="2B2A29"/>
          <w:w w:val="105"/>
        </w:rPr>
        <w:t>let’s</w:t>
      </w:r>
      <w:r>
        <w:rPr>
          <w:color w:val="2B2A29"/>
          <w:spacing w:val="-10"/>
          <w:w w:val="105"/>
        </w:rPr>
        <w:t xml:space="preserve"> </w:t>
      </w:r>
      <w:r>
        <w:rPr>
          <w:color w:val="2B2A29"/>
          <w:w w:val="105"/>
        </w:rPr>
        <w:t>do</w:t>
      </w:r>
      <w:r>
        <w:rPr>
          <w:color w:val="2B2A29"/>
          <w:spacing w:val="-9"/>
          <w:w w:val="105"/>
        </w:rPr>
        <w:t xml:space="preserve"> </w:t>
      </w:r>
      <w:r>
        <w:rPr>
          <w:color w:val="2B2A29"/>
          <w:w w:val="105"/>
        </w:rPr>
        <w:t>a</w:t>
      </w:r>
      <w:r>
        <w:rPr>
          <w:color w:val="2B2A29"/>
          <w:spacing w:val="-9"/>
          <w:w w:val="105"/>
        </w:rPr>
        <w:t xml:space="preserve"> </w:t>
      </w:r>
      <w:r>
        <w:rPr>
          <w:color w:val="2B2A29"/>
          <w:w w:val="105"/>
        </w:rPr>
        <w:t>search</w:t>
      </w:r>
      <w:r>
        <w:rPr>
          <w:color w:val="2B2A29"/>
          <w:spacing w:val="-10"/>
          <w:w w:val="105"/>
        </w:rPr>
        <w:t xml:space="preserve"> </w:t>
      </w:r>
      <w:r>
        <w:rPr>
          <w:color w:val="2B2A29"/>
          <w:w w:val="105"/>
        </w:rPr>
        <w:t>for</w:t>
      </w:r>
      <w:r>
        <w:rPr>
          <w:color w:val="2B2A29"/>
          <w:spacing w:val="-9"/>
          <w:w w:val="105"/>
        </w:rPr>
        <w:t xml:space="preserve"> </w:t>
      </w:r>
      <w:r>
        <w:rPr>
          <w:color w:val="2B2A29"/>
          <w:w w:val="105"/>
        </w:rPr>
        <w:t>modules</w:t>
      </w:r>
      <w:r>
        <w:rPr>
          <w:color w:val="2B2A29"/>
          <w:spacing w:val="-10"/>
          <w:w w:val="105"/>
        </w:rPr>
        <w:t xml:space="preserve"> </w:t>
      </w:r>
      <w:r>
        <w:rPr>
          <w:color w:val="2B2A29"/>
          <w:w w:val="105"/>
        </w:rPr>
        <w:t>related</w:t>
      </w:r>
      <w:r>
        <w:rPr>
          <w:color w:val="2B2A29"/>
          <w:spacing w:val="-9"/>
          <w:w w:val="105"/>
        </w:rPr>
        <w:t xml:space="preserve"> </w:t>
      </w:r>
      <w:r>
        <w:rPr>
          <w:color w:val="2B2A29"/>
          <w:w w:val="105"/>
        </w:rPr>
        <w:t>to</w:t>
      </w:r>
      <w:r>
        <w:rPr>
          <w:color w:val="2B2A29"/>
          <w:spacing w:val="-9"/>
          <w:w w:val="105"/>
        </w:rPr>
        <w:t xml:space="preserve"> </w:t>
      </w:r>
      <w:r>
        <w:rPr>
          <w:i/>
          <w:color w:val="2B2A29"/>
          <w:w w:val="105"/>
        </w:rPr>
        <w:t>email</w:t>
      </w:r>
      <w:r>
        <w:rPr>
          <w:color w:val="2B2A29"/>
          <w:w w:val="105"/>
        </w:rPr>
        <w:t>.</w:t>
      </w:r>
    </w:p>
    <w:p>
      <w:pPr>
        <w:pStyle w:val="11"/>
        <w:spacing w:line="285" w:lineRule="auto"/>
        <w:ind w:left="520" w:right="554" w:firstLine="359"/>
      </w:pPr>
      <w:r>
        <w:rPr>
          <w:color w:val="2B2A29"/>
          <w:w w:val="105"/>
        </w:rPr>
        <w:t>命令</w:t>
      </w:r>
      <w:r>
        <w:rPr>
          <w:rFonts w:ascii="宋体" w:hAnsi="宋体"/>
          <w:color w:val="2B2A29"/>
          <w:w w:val="105"/>
        </w:rPr>
        <w:t>balletina</w:t>
      </w:r>
      <w:r>
        <w:t xml:space="preserve"> </w:t>
      </w:r>
      <w:r>
        <w:rPr>
          <w:rFonts w:ascii="宋体" w:hAnsi="宋体"/>
          <w:color w:val="2B2A29"/>
          <w:w w:val="105"/>
        </w:rPr>
        <w:t>search＜query＞</w:t>
      </w:r>
      <w:r>
        <w:rPr>
          <w:color w:val="2B2A29"/>
          <w:w w:val="105"/>
        </w:rPr>
        <w:t>可用于搜索ballerina</w:t>
      </w:r>
      <w:r>
        <w:t xml:space="preserve"> </w:t>
      </w:r>
      <w:r>
        <w:rPr>
          <w:color w:val="2B2A29"/>
          <w:w w:val="105"/>
        </w:rPr>
        <w:t>Central中</w:t>
      </w:r>
      <w:r>
        <w:rPr>
          <w:color w:val="2B2A29"/>
          <w:spacing w:val="-55"/>
          <w:w w:val="105"/>
        </w:rPr>
        <w:t>的</w:t>
      </w:r>
      <w:r>
        <w:rPr>
          <w:color w:val="2B2A29"/>
          <w:w w:val="105"/>
        </w:rPr>
        <w:t>模块。例如</w:t>
      </w:r>
      <w:r>
        <w:rPr>
          <w:color w:val="2B2A29"/>
          <w:spacing w:val="-10"/>
          <w:w w:val="105"/>
        </w:rPr>
        <w:t>，</w:t>
      </w:r>
      <w:r>
        <w:rPr>
          <w:color w:val="2B2A29"/>
          <w:w w:val="105"/>
        </w:rPr>
        <w:t>让我们搜索与</w:t>
      </w:r>
      <w:r>
        <w:rPr>
          <w:i/>
          <w:color w:val="2B2A29"/>
          <w:w w:val="105"/>
        </w:rPr>
        <w:t>电子邮件</w:t>
      </w:r>
      <w:r>
        <w:rPr>
          <w:color w:val="2B2A29"/>
          <w:w w:val="105"/>
        </w:rPr>
        <w:t>相关</w:t>
      </w:r>
      <w:r>
        <w:rPr>
          <w:color w:val="2B2A29"/>
          <w:spacing w:val="-9"/>
          <w:w w:val="105"/>
        </w:rPr>
        <w:t>的</w:t>
      </w:r>
      <w:r>
        <w:rPr>
          <w:color w:val="2B2A29"/>
          <w:w w:val="105"/>
        </w:rPr>
        <w:t>模块。</w:t>
      </w:r>
    </w:p>
    <w:p>
      <w:r>
        <w:rPr>
          <w:rFonts w:ascii="Trebuchet MS"/>
          <w:b/>
          <w:color w:val="2B2A29"/>
          <w:sz w:val="22"/>
        </w:rPr>
        <w:t>$</w:t>
      </w:r>
      <w:r>
        <w:rPr>
          <w:rFonts w:ascii="Trebuchet MS"/>
          <w:b/>
          <w:color w:val="2B2A29"/>
          <w:spacing w:val="52"/>
          <w:sz w:val="22"/>
        </w:rPr>
        <w:t xml:space="preserve"> </w:t>
      </w:r>
      <w:r>
        <w:rPr>
          <w:rFonts w:ascii="Trebuchet MS"/>
          <w:b/>
          <w:color w:val="2B2A29"/>
          <w:sz w:val="22"/>
        </w:rPr>
        <w:t>ballerina</w:t>
      </w:r>
      <w:r>
        <w:rPr>
          <w:rFonts w:ascii="Trebuchet MS"/>
          <w:b/>
          <w:color w:val="2B2A29"/>
          <w:spacing w:val="53"/>
          <w:sz w:val="22"/>
        </w:rPr>
        <w:t xml:space="preserve"> </w:t>
      </w:r>
      <w:r>
        <w:rPr>
          <w:rFonts w:ascii="Trebuchet MS"/>
          <w:b/>
          <w:color w:val="2B2A29"/>
          <w:sz w:val="22"/>
        </w:rPr>
        <w:t>search</w:t>
      </w:r>
      <w:r>
        <w:rPr>
          <w:rFonts w:ascii="Trebuchet MS"/>
          <w:b/>
          <w:color w:val="2B2A29"/>
          <w:spacing w:val="53"/>
          <w:sz w:val="22"/>
        </w:rPr>
        <w:t xml:space="preserve"> </w:t>
      </w:r>
      <w:r>
        <w:rPr>
          <w:rFonts w:ascii="Trebuchet MS"/>
          <w:b/>
          <w:color w:val="2B2A29"/>
          <w:sz w:val="22"/>
        </w:rPr>
        <w:t>email</w:t>
      </w:r>
    </w:p>
    <w:p>
      <w:pPr>
        <w:spacing w:before="163"/>
        <w:ind w:left="520" w:right="0" w:firstLine="0"/>
        <w:jc w:val="left"/>
        <w:rPr>
          <w:rFonts w:ascii="Trebuchet MS"/>
          <w:b/>
          <w:sz w:val="22"/>
        </w:rPr>
      </w:pPr>
      <w:r>
        <w:rPr>
          <w:rFonts w:ascii="Trebuchet MS"/>
          <w:b/>
          <w:color w:val="2B2A29"/>
          <w:sz w:val="22"/>
        </w:rPr>
        <w:t>$balletina搜索电子邮件</w:t>
      </w:r>
    </w:p>
    <w:p>
      <w:pPr>
        <w:pStyle w:val="11"/>
        <w:spacing w:before="2"/>
        <w:rPr>
          <w:rFonts w:ascii="Trebuchet MS"/>
          <w:b/>
          <w:sz w:val="30"/>
        </w:rPr>
      </w:pPr>
    </w:p>
    <w:p>
      <w:r>
        <w:rPr>
          <w:rFonts w:ascii="宋体"/>
          <w:color w:val="2B2A29"/>
          <w:sz w:val="18"/>
        </w:rPr>
        <w:t>Ballerina Central</w:t>
      </w:r>
    </w:p>
    <w:p>
      <w:pPr>
        <w:spacing w:before="0"/>
        <w:ind w:left="520" w:right="0" w:firstLine="0"/>
        <w:jc w:val="left"/>
        <w:rPr>
          <w:rFonts w:ascii="宋体"/>
          <w:sz w:val="18"/>
        </w:rPr>
      </w:pPr>
      <w:r>
        <w:rPr>
          <w:rFonts w:ascii="宋体"/>
          <w:color w:val="2B2A29"/>
          <w:sz w:val="18"/>
        </w:rPr>
        <w:t>芭蕾舞中心</w:t>
      </w:r>
    </w:p>
    <w:p>
      <w:r>
        <w:rPr>
          <w:rFonts w:ascii="宋体"/>
          <w:color w:val="2B2A29"/>
          <w:sz w:val="18"/>
        </w:rPr>
        <w:t>=================</w:t>
      </w:r>
    </w:p>
    <w:p>
      <w:pPr>
        <w:spacing w:before="29"/>
        <w:ind w:left="520" w:right="0" w:firstLine="0"/>
        <w:jc w:val="left"/>
        <w:rPr>
          <w:rFonts w:ascii="宋体"/>
          <w:sz w:val="18"/>
        </w:rPr>
      </w:pPr>
      <w:r>
        <w:rPr>
          <w:rFonts w:ascii="宋体"/>
          <w:color w:val="2B2A29"/>
          <w:sz w:val="18"/>
        </w:rPr>
        <w:t>=================</w:t>
      </w:r>
    </w:p>
    <w:p>
      <w:pPr>
        <w:pStyle w:val="11"/>
        <w:spacing w:before="10"/>
        <w:rPr>
          <w:rFonts w:ascii="宋体"/>
          <w:sz w:val="14"/>
        </w:rPr>
      </w:pPr>
    </w:p>
    <w:p>
      <w:pPr>
        <w:tabs>
          <w:tab w:val="left" w:pos="2545"/>
          <w:tab w:val="left" w:pos="6429"/>
          <w:tab w:val="left" w:pos="7864"/>
        </w:tabs>
        <w:spacing w:before="0"/>
        <w:ind w:left="520" w:right="0" w:firstLine="0"/>
        <w:jc w:val="left"/>
        <w:rPr>
          <w:rFonts w:ascii="宋体"/>
          <w:sz w:val="18"/>
        </w:rPr>
      </w:pPr>
      <w:r>
        <w:rPr>
          <w:rFonts w:ascii="宋体"/>
          <w:color w:val="2B2A29"/>
          <w:sz w:val="18"/>
        </w:rPr>
        <w:t>|NAME</w:t>
      </w:r>
      <w:r>
        <w:rPr>
          <w:rFonts w:ascii="宋体"/>
          <w:color w:val="2B2A29"/>
          <w:sz w:val="18"/>
        </w:rPr>
        <w:tab/>
      </w:r>
      <w:r>
        <w:rPr>
          <w:rFonts w:ascii="宋体"/>
          <w:color w:val="2B2A29"/>
          <w:spacing w:val="-4"/>
          <w:sz w:val="18"/>
        </w:rPr>
        <w:t>|</w:t>
      </w:r>
      <w:r>
        <w:rPr>
          <w:rFonts w:ascii="宋体"/>
          <w:color w:val="2B2A29"/>
          <w:spacing w:val="-17"/>
          <w:sz w:val="18"/>
        </w:rPr>
        <w:t xml:space="preserve"> </w:t>
      </w:r>
      <w:r>
        <w:rPr>
          <w:rFonts w:ascii="宋体"/>
          <w:color w:val="2B2A29"/>
          <w:spacing w:val="-4"/>
          <w:sz w:val="18"/>
        </w:rPr>
        <w:t>DESCRIPTION</w:t>
      </w:r>
      <w:r>
        <w:rPr>
          <w:rFonts w:ascii="宋体"/>
          <w:color w:val="2B2A29"/>
          <w:spacing w:val="-4"/>
          <w:sz w:val="18"/>
        </w:rPr>
        <w:tab/>
      </w:r>
      <w:r>
        <w:rPr>
          <w:rFonts w:ascii="宋体"/>
          <w:color w:val="2B2A29"/>
          <w:sz w:val="18"/>
        </w:rPr>
        <w:t>|</w:t>
      </w:r>
      <w:r>
        <w:rPr>
          <w:rFonts w:ascii="宋体"/>
          <w:color w:val="2B2A29"/>
          <w:spacing w:val="-20"/>
          <w:sz w:val="18"/>
        </w:rPr>
        <w:t xml:space="preserve"> </w:t>
      </w:r>
      <w:r>
        <w:rPr>
          <w:rFonts w:ascii="宋体"/>
          <w:color w:val="2B2A29"/>
          <w:sz w:val="18"/>
        </w:rPr>
        <w:t>DATE</w:t>
      </w:r>
      <w:r>
        <w:rPr>
          <w:rFonts w:ascii="宋体"/>
          <w:color w:val="2B2A29"/>
          <w:sz w:val="18"/>
        </w:rPr>
        <w:tab/>
      </w:r>
      <w:r>
        <w:rPr>
          <w:rFonts w:ascii="宋体"/>
          <w:color w:val="2B2A29"/>
          <w:spacing w:val="-2"/>
          <w:sz w:val="18"/>
        </w:rPr>
        <w:t>|</w:t>
      </w:r>
      <w:r>
        <w:rPr>
          <w:rFonts w:ascii="宋体"/>
          <w:color w:val="2B2A29"/>
          <w:spacing w:val="-18"/>
          <w:sz w:val="18"/>
        </w:rPr>
        <w:t xml:space="preserve"> </w:t>
      </w:r>
      <w:r>
        <w:rPr>
          <w:rFonts w:ascii="宋体"/>
          <w:color w:val="2B2A29"/>
          <w:spacing w:val="-2"/>
          <w:sz w:val="18"/>
        </w:rPr>
        <w:t>VERSION</w:t>
      </w:r>
      <w:r>
        <w:rPr>
          <w:rFonts w:ascii="宋体"/>
          <w:color w:val="2B2A29"/>
          <w:spacing w:val="-19"/>
          <w:sz w:val="18"/>
        </w:rPr>
        <w:t xml:space="preserve"> </w:t>
      </w:r>
      <w:r>
        <w:rPr>
          <w:rFonts w:ascii="宋体"/>
          <w:color w:val="2B2A29"/>
          <w:spacing w:val="-1"/>
          <w:sz w:val="18"/>
        </w:rPr>
        <w:t>|</w:t>
      </w:r>
    </w:p>
    <w:p>
      <w:r>
        <w:rPr>
          <w:rFonts w:ascii="宋体"/>
          <w:color w:val="2B2A29"/>
          <w:spacing w:val="-6"/>
          <w:sz w:val="18"/>
        </w:rPr>
        <w:t>|-----------------------|</w:t>
      </w:r>
      <w:r>
        <w:rPr>
          <w:rFonts w:ascii="宋体"/>
          <w:color w:val="2B2A29"/>
          <w:spacing w:val="-14"/>
          <w:sz w:val="18"/>
        </w:rPr>
        <w:t xml:space="preserve"> </w:t>
      </w:r>
      <w:r>
        <w:rPr>
          <w:rFonts w:ascii="宋体"/>
          <w:color w:val="2B2A29"/>
          <w:spacing w:val="-6"/>
          <w:sz w:val="18"/>
        </w:rPr>
        <w:t>--------------------------------------------|</w:t>
      </w:r>
      <w:r>
        <w:rPr>
          <w:rFonts w:ascii="宋体"/>
          <w:color w:val="2B2A29"/>
          <w:spacing w:val="-14"/>
          <w:sz w:val="18"/>
        </w:rPr>
        <w:t xml:space="preserve"> </w:t>
      </w:r>
      <w:r>
        <w:rPr>
          <w:rFonts w:ascii="宋体"/>
          <w:color w:val="2B2A29"/>
          <w:spacing w:val="-5"/>
          <w:sz w:val="18"/>
        </w:rPr>
        <w:t>---------------|</w:t>
      </w:r>
      <w:r>
        <w:rPr>
          <w:rFonts w:ascii="宋体"/>
          <w:color w:val="2B2A29"/>
          <w:spacing w:val="-14"/>
          <w:sz w:val="18"/>
        </w:rPr>
        <w:t xml:space="preserve"> </w:t>
      </w:r>
      <w:r>
        <w:rPr>
          <w:rFonts w:ascii="宋体"/>
          <w:color w:val="2B2A29"/>
          <w:spacing w:val="-5"/>
          <w:sz w:val="18"/>
        </w:rPr>
        <w:t>--------|</w:t>
      </w:r>
    </w:p>
    <w:p>
      <w:pPr>
        <w:spacing w:before="29" w:after="56"/>
        <w:ind w:left="520" w:right="0" w:firstLine="0"/>
        <w:jc w:val="left"/>
        <w:rPr>
          <w:rFonts w:ascii="宋体"/>
          <w:sz w:val="18"/>
        </w:rPr>
      </w:pPr>
      <w:r>
        <w:rPr>
          <w:rFonts w:ascii="宋体"/>
          <w:color w:val="2B2A29"/>
          <w:spacing w:val="-6"/>
          <w:sz w:val="18"/>
        </w:rPr>
        <w:t>|-----------------------|</w:t>
      </w:r>
      <w:r>
        <w:t xml:space="preserve"> </w:t>
      </w:r>
      <w:r>
        <w:rPr>
          <w:rFonts w:ascii="宋体"/>
          <w:color w:val="2B2A29"/>
          <w:spacing w:val="-6"/>
          <w:sz w:val="18"/>
        </w:rPr>
        <w:t>--------------------------------------------|</w:t>
      </w:r>
      <w:r>
        <w:t xml:space="preserve"> </w:t>
      </w:r>
      <w:r>
        <w:rPr>
          <w:rFonts w:ascii="宋体"/>
          <w:color w:val="2B2A29"/>
          <w:spacing w:val="-5"/>
          <w:sz w:val="18"/>
        </w:rPr>
        <w:t>---------------|</w:t>
      </w:r>
      <w:r>
        <w:t xml:space="preserve"> </w:t>
      </w:r>
      <w:r>
        <w:rPr>
          <w:rFonts w:ascii="宋体"/>
          <w:color w:val="2B2A29"/>
          <w:spacing w:val="-5"/>
          <w:sz w:val="18"/>
        </w:rPr>
        <w:t>--------|</w:t>
      </w: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12"/>
        <w:gridCol w:w="4095"/>
        <w:gridCol w:w="2449"/>
        <w:gridCol w:w="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9" w:hRule="atLeast"/>
        </w:trPr>
        <w:tc>
          <w:tcPr>
            <w:tcW w:w="1612" w:type="dxa"/>
          </w:tcPr>
          <w:p>
            <w:r>
              <w:rPr>
                <w:color w:val="2B2A29"/>
                <w:sz w:val="18"/>
              </w:rPr>
              <w:t>|wso2/twilio</w:t>
            </w:r>
          </w:p>
          <w:p>
            <w:pPr>
              <w:pStyle w:val="17"/>
              <w:spacing w:before="0" w:line="204" w:lineRule="exact"/>
              <w:ind w:left="50"/>
              <w:rPr>
                <w:sz w:val="18"/>
              </w:rPr>
            </w:pPr>
            <w:r>
              <w:rPr>
                <w:color w:val="2B2A29"/>
                <w:sz w:val="18"/>
              </w:rPr>
              <w:t>|wso2/斜纹布</w:t>
            </w:r>
          </w:p>
        </w:tc>
        <w:tc>
          <w:tcPr>
            <w:tcW w:w="4095" w:type="dxa"/>
          </w:tcPr>
          <w:p>
            <w:pPr>
              <w:pStyle w:val="17"/>
              <w:spacing w:before="0" w:line="204" w:lineRule="exact"/>
              <w:ind w:left="464"/>
              <w:rPr>
                <w:sz w:val="18"/>
              </w:rPr>
            </w:pPr>
            <w:r>
              <w:rPr>
                <w:color w:val="2B2A29"/>
                <w:spacing w:val="-4"/>
                <w:sz w:val="18"/>
              </w:rPr>
              <w:t>|</w:t>
            </w:r>
            <w:r>
              <w:rPr>
                <w:color w:val="2B2A29"/>
                <w:spacing w:val="-18"/>
                <w:sz w:val="18"/>
              </w:rPr>
              <w:t xml:space="preserve"> </w:t>
            </w:r>
            <w:r>
              <w:rPr>
                <w:color w:val="2B2A29"/>
                <w:spacing w:val="-4"/>
                <w:sz w:val="18"/>
              </w:rPr>
              <w:t>Connects</w:t>
            </w:r>
            <w:r>
              <w:rPr>
                <w:color w:val="2B2A29"/>
                <w:spacing w:val="-18"/>
                <w:sz w:val="18"/>
              </w:rPr>
              <w:t xml:space="preserve"> </w:t>
            </w:r>
            <w:r>
              <w:rPr>
                <w:color w:val="2B2A29"/>
                <w:spacing w:val="-4"/>
                <w:sz w:val="18"/>
              </w:rPr>
              <w:t>to</w:t>
            </w:r>
            <w:r>
              <w:rPr>
                <w:color w:val="2B2A29"/>
                <w:spacing w:val="-17"/>
                <w:sz w:val="18"/>
              </w:rPr>
              <w:t xml:space="preserve"> </w:t>
            </w:r>
            <w:r>
              <w:rPr>
                <w:color w:val="2B2A29"/>
                <w:spacing w:val="-4"/>
                <w:sz w:val="18"/>
              </w:rPr>
              <w:t>Twilio</w:t>
            </w:r>
            <w:r>
              <w:rPr>
                <w:color w:val="2B2A29"/>
                <w:spacing w:val="-18"/>
                <w:sz w:val="18"/>
              </w:rPr>
              <w:t xml:space="preserve"> </w:t>
            </w:r>
            <w:r>
              <w:rPr>
                <w:color w:val="2B2A29"/>
                <w:spacing w:val="-4"/>
                <w:sz w:val="18"/>
              </w:rPr>
              <w:t>from</w:t>
            </w:r>
            <w:r>
              <w:rPr>
                <w:color w:val="2B2A29"/>
                <w:spacing w:val="-17"/>
                <w:sz w:val="18"/>
              </w:rPr>
              <w:t xml:space="preserve"> </w:t>
            </w:r>
            <w:r>
              <w:rPr>
                <w:color w:val="2B2A29"/>
                <w:spacing w:val="-4"/>
                <w:sz w:val="18"/>
              </w:rPr>
              <w:t>Ballerina.</w:t>
            </w:r>
          </w:p>
        </w:tc>
        <w:tc>
          <w:tcPr>
            <w:tcW w:w="2449" w:type="dxa"/>
          </w:tcPr>
          <w:p>
            <w:pPr>
              <w:pStyle w:val="17"/>
              <w:spacing w:before="0" w:line="204" w:lineRule="exact"/>
              <w:ind w:left="252"/>
              <w:rPr>
                <w:sz w:val="18"/>
              </w:rPr>
            </w:pPr>
            <w:r>
              <w:rPr>
                <w:color w:val="2B2A29"/>
                <w:spacing w:val="-5"/>
                <w:sz w:val="18"/>
              </w:rPr>
              <w:t>|</w:t>
            </w:r>
            <w:r>
              <w:rPr>
                <w:color w:val="2B2A29"/>
                <w:spacing w:val="-15"/>
                <w:sz w:val="18"/>
              </w:rPr>
              <w:t xml:space="preserve"> </w:t>
            </w:r>
            <w:r>
              <w:rPr>
                <w:color w:val="2B2A29"/>
                <w:spacing w:val="-5"/>
                <w:sz w:val="18"/>
              </w:rPr>
              <w:t>2019-09-09-Mon</w:t>
            </w:r>
            <w:r>
              <w:rPr>
                <w:color w:val="2B2A29"/>
                <w:spacing w:val="-15"/>
                <w:sz w:val="18"/>
              </w:rPr>
              <w:t xml:space="preserve"> </w:t>
            </w:r>
            <w:r>
              <w:rPr>
                <w:color w:val="2B2A29"/>
                <w:spacing w:val="-4"/>
                <w:sz w:val="18"/>
              </w:rPr>
              <w:t>|</w:t>
            </w:r>
            <w:r>
              <w:rPr>
                <w:color w:val="2B2A29"/>
                <w:spacing w:val="-15"/>
                <w:sz w:val="18"/>
              </w:rPr>
              <w:t xml:space="preserve"> </w:t>
            </w:r>
            <w:r>
              <w:rPr>
                <w:color w:val="2B2A29"/>
                <w:spacing w:val="-4"/>
                <w:sz w:val="18"/>
              </w:rPr>
              <w:t>0.8.31</w:t>
            </w:r>
          </w:p>
        </w:tc>
        <w:tc>
          <w:tcPr>
            <w:tcW w:w="225" w:type="dxa"/>
          </w:tcPr>
          <w:p>
            <w:pPr>
              <w:pStyle w:val="17"/>
              <w:spacing w:before="0" w:line="204" w:lineRule="exact"/>
              <w:ind w:left="30"/>
              <w:jc w:val="center"/>
              <w:rPr>
                <w:sz w:val="18"/>
              </w:rPr>
            </w:pPr>
            <w:r>
              <w:rPr>
                <w:color w:val="2B2A2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9" w:hRule="atLeast"/>
        </w:trPr>
        <w:tc>
          <w:tcPr>
            <w:tcW w:w="1612" w:type="dxa"/>
          </w:tcPr>
          <w:p>
            <w:r>
              <w:rPr>
                <w:color w:val="2B2A29"/>
                <w:sz w:val="18"/>
              </w:rPr>
              <w:t>|wso2/gmail</w:t>
            </w:r>
          </w:p>
          <w:p>
            <w:pPr>
              <w:pStyle w:val="17"/>
              <w:spacing w:before="3"/>
              <w:ind w:left="50"/>
              <w:rPr>
                <w:sz w:val="18"/>
              </w:rPr>
            </w:pPr>
            <w:r>
              <w:rPr>
                <w:color w:val="2B2A29"/>
                <w:sz w:val="18"/>
              </w:rPr>
              <w:t>|wso2/gmail公司</w:t>
            </w:r>
          </w:p>
        </w:tc>
        <w:tc>
          <w:tcPr>
            <w:tcW w:w="4095" w:type="dxa"/>
          </w:tcPr>
          <w:p>
            <w:pPr>
              <w:pStyle w:val="17"/>
              <w:spacing w:before="3"/>
              <w:ind w:left="464"/>
              <w:rPr>
                <w:sz w:val="18"/>
              </w:rPr>
            </w:pPr>
            <w:r>
              <w:rPr>
                <w:color w:val="2B2A29"/>
                <w:spacing w:val="-4"/>
                <w:sz w:val="18"/>
              </w:rPr>
              <w:t>|</w:t>
            </w:r>
            <w:r>
              <w:rPr>
                <w:color w:val="2B2A29"/>
                <w:spacing w:val="-18"/>
                <w:sz w:val="18"/>
              </w:rPr>
              <w:t xml:space="preserve"> </w:t>
            </w:r>
            <w:r>
              <w:rPr>
                <w:color w:val="2B2A29"/>
                <w:spacing w:val="-4"/>
                <w:sz w:val="18"/>
              </w:rPr>
              <w:t>Connects</w:t>
            </w:r>
            <w:r>
              <w:rPr>
                <w:color w:val="2B2A29"/>
                <w:spacing w:val="-17"/>
                <w:sz w:val="18"/>
              </w:rPr>
              <w:t xml:space="preserve"> </w:t>
            </w:r>
            <w:r>
              <w:rPr>
                <w:color w:val="2B2A29"/>
                <w:spacing w:val="-4"/>
                <w:sz w:val="18"/>
              </w:rPr>
              <w:t>to</w:t>
            </w:r>
            <w:r>
              <w:rPr>
                <w:color w:val="2B2A29"/>
                <w:spacing w:val="-17"/>
                <w:sz w:val="18"/>
              </w:rPr>
              <w:t xml:space="preserve"> </w:t>
            </w:r>
            <w:r>
              <w:rPr>
                <w:color w:val="2B2A29"/>
                <w:spacing w:val="-4"/>
                <w:sz w:val="18"/>
              </w:rPr>
              <w:t>Gmail</w:t>
            </w:r>
            <w:r>
              <w:rPr>
                <w:color w:val="2B2A29"/>
                <w:spacing w:val="-17"/>
                <w:sz w:val="18"/>
              </w:rPr>
              <w:t xml:space="preserve"> </w:t>
            </w:r>
            <w:r>
              <w:rPr>
                <w:color w:val="2B2A29"/>
                <w:spacing w:val="-4"/>
                <w:sz w:val="18"/>
              </w:rPr>
              <w:t>from</w:t>
            </w:r>
            <w:r>
              <w:rPr>
                <w:color w:val="2B2A29"/>
                <w:spacing w:val="-17"/>
                <w:sz w:val="18"/>
              </w:rPr>
              <w:t xml:space="preserve"> </w:t>
            </w:r>
            <w:r>
              <w:rPr>
                <w:color w:val="2B2A29"/>
                <w:spacing w:val="-4"/>
                <w:sz w:val="18"/>
              </w:rPr>
              <w:t>Ballerina.</w:t>
            </w:r>
          </w:p>
        </w:tc>
        <w:tc>
          <w:tcPr>
            <w:tcW w:w="2449" w:type="dxa"/>
          </w:tcPr>
          <w:p>
            <w:pPr>
              <w:pStyle w:val="17"/>
              <w:spacing w:before="3"/>
              <w:ind w:left="252"/>
              <w:rPr>
                <w:sz w:val="18"/>
              </w:rPr>
            </w:pPr>
            <w:r>
              <w:rPr>
                <w:color w:val="2B2A29"/>
                <w:spacing w:val="-5"/>
                <w:sz w:val="18"/>
              </w:rPr>
              <w:t>|</w:t>
            </w:r>
            <w:r>
              <w:rPr>
                <w:color w:val="2B2A29"/>
                <w:spacing w:val="-15"/>
                <w:sz w:val="18"/>
              </w:rPr>
              <w:t xml:space="preserve"> </w:t>
            </w:r>
            <w:r>
              <w:rPr>
                <w:color w:val="2B2A29"/>
                <w:spacing w:val="-5"/>
                <w:sz w:val="18"/>
              </w:rPr>
              <w:t>2019-10-02-Wed</w:t>
            </w:r>
            <w:r>
              <w:rPr>
                <w:color w:val="2B2A29"/>
                <w:spacing w:val="-15"/>
                <w:sz w:val="18"/>
              </w:rPr>
              <w:t xml:space="preserve"> </w:t>
            </w:r>
            <w:r>
              <w:rPr>
                <w:color w:val="2B2A29"/>
                <w:spacing w:val="-4"/>
                <w:sz w:val="18"/>
              </w:rPr>
              <w:t>|</w:t>
            </w:r>
            <w:r>
              <w:rPr>
                <w:color w:val="2B2A29"/>
                <w:spacing w:val="-15"/>
                <w:sz w:val="18"/>
              </w:rPr>
              <w:t xml:space="preserve"> </w:t>
            </w:r>
            <w:r>
              <w:rPr>
                <w:color w:val="2B2A29"/>
                <w:spacing w:val="-4"/>
                <w:sz w:val="18"/>
              </w:rPr>
              <w:t>0.10.1</w:t>
            </w:r>
          </w:p>
        </w:tc>
        <w:tc>
          <w:tcPr>
            <w:tcW w:w="225" w:type="dxa"/>
          </w:tcPr>
          <w:p>
            <w:pPr>
              <w:pStyle w:val="17"/>
              <w:spacing w:before="3"/>
              <w:ind w:left="30"/>
              <w:jc w:val="center"/>
              <w:rPr>
                <w:sz w:val="18"/>
              </w:rPr>
            </w:pPr>
            <w:r>
              <w:rPr>
                <w:color w:val="2B2A2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9" w:hRule="atLeast"/>
        </w:trPr>
        <w:tc>
          <w:tcPr>
            <w:tcW w:w="1612" w:type="dxa"/>
          </w:tcPr>
          <w:p>
            <w:r>
              <w:rPr>
                <w:color w:val="2B2A29"/>
                <w:sz w:val="18"/>
              </w:rPr>
              <w:t>|wso2/sfdc46</w:t>
            </w:r>
          </w:p>
          <w:p>
            <w:pPr>
              <w:pStyle w:val="17"/>
              <w:spacing w:before="3"/>
              <w:ind w:left="50"/>
              <w:rPr>
                <w:sz w:val="18"/>
              </w:rPr>
            </w:pPr>
            <w:r>
              <w:rPr>
                <w:color w:val="2B2A29"/>
                <w:sz w:val="18"/>
              </w:rPr>
              <w:t>|wso2/sfdc46型</w:t>
            </w:r>
          </w:p>
        </w:tc>
        <w:tc>
          <w:tcPr>
            <w:tcW w:w="4095" w:type="dxa"/>
          </w:tcPr>
          <w:p>
            <w:pPr>
              <w:pStyle w:val="17"/>
              <w:spacing w:before="3"/>
              <w:ind w:left="464"/>
              <w:rPr>
                <w:sz w:val="18"/>
              </w:rPr>
            </w:pPr>
            <w:r>
              <w:rPr>
                <w:color w:val="2B2A29"/>
                <w:spacing w:val="-5"/>
                <w:sz w:val="18"/>
              </w:rPr>
              <w:t>|</w:t>
            </w:r>
            <w:r>
              <w:rPr>
                <w:color w:val="2B2A29"/>
                <w:spacing w:val="-18"/>
                <w:sz w:val="18"/>
              </w:rPr>
              <w:t xml:space="preserve"> </w:t>
            </w:r>
            <w:r>
              <w:rPr>
                <w:color w:val="2B2A29"/>
                <w:spacing w:val="-5"/>
                <w:sz w:val="18"/>
              </w:rPr>
              <w:t>Connects</w:t>
            </w:r>
            <w:r>
              <w:rPr>
                <w:color w:val="2B2A29"/>
                <w:spacing w:val="-17"/>
                <w:sz w:val="18"/>
              </w:rPr>
              <w:t xml:space="preserve"> </w:t>
            </w:r>
            <w:r>
              <w:rPr>
                <w:color w:val="2B2A29"/>
                <w:spacing w:val="-4"/>
                <w:sz w:val="18"/>
              </w:rPr>
              <w:t>to</w:t>
            </w:r>
            <w:r>
              <w:rPr>
                <w:color w:val="2B2A29"/>
                <w:spacing w:val="-18"/>
                <w:sz w:val="18"/>
              </w:rPr>
              <w:t xml:space="preserve"> </w:t>
            </w:r>
            <w:r>
              <w:rPr>
                <w:color w:val="2B2A29"/>
                <w:spacing w:val="-4"/>
                <w:sz w:val="18"/>
              </w:rPr>
              <w:t>Salesforce</w:t>
            </w:r>
            <w:r>
              <w:rPr>
                <w:color w:val="2B2A29"/>
                <w:spacing w:val="-17"/>
                <w:sz w:val="18"/>
              </w:rPr>
              <w:t xml:space="preserve"> </w:t>
            </w:r>
            <w:r>
              <w:rPr>
                <w:color w:val="2B2A29"/>
                <w:spacing w:val="-4"/>
                <w:sz w:val="18"/>
              </w:rPr>
              <w:t>from</w:t>
            </w:r>
            <w:r>
              <w:rPr>
                <w:color w:val="2B2A29"/>
                <w:spacing w:val="-17"/>
                <w:sz w:val="18"/>
              </w:rPr>
              <w:t xml:space="preserve"> </w:t>
            </w:r>
            <w:r>
              <w:rPr>
                <w:color w:val="2B2A29"/>
                <w:spacing w:val="-4"/>
                <w:sz w:val="18"/>
              </w:rPr>
              <w:t>Ballerina.</w:t>
            </w:r>
          </w:p>
        </w:tc>
        <w:tc>
          <w:tcPr>
            <w:tcW w:w="2449" w:type="dxa"/>
          </w:tcPr>
          <w:p>
            <w:pPr>
              <w:pStyle w:val="17"/>
              <w:spacing w:before="3"/>
              <w:ind w:left="252"/>
              <w:rPr>
                <w:sz w:val="18"/>
              </w:rPr>
            </w:pPr>
            <w:r>
              <w:rPr>
                <w:color w:val="2B2A29"/>
                <w:spacing w:val="-5"/>
                <w:sz w:val="18"/>
              </w:rPr>
              <w:t>|</w:t>
            </w:r>
            <w:r>
              <w:rPr>
                <w:color w:val="2B2A29"/>
                <w:spacing w:val="-15"/>
                <w:sz w:val="18"/>
              </w:rPr>
              <w:t xml:space="preserve"> </w:t>
            </w:r>
            <w:r>
              <w:rPr>
                <w:color w:val="2B2A29"/>
                <w:spacing w:val="-5"/>
                <w:sz w:val="18"/>
              </w:rPr>
              <w:t>2019-10-02-Wed</w:t>
            </w:r>
            <w:r>
              <w:rPr>
                <w:color w:val="2B2A29"/>
                <w:spacing w:val="-15"/>
                <w:sz w:val="18"/>
              </w:rPr>
              <w:t xml:space="preserve"> </w:t>
            </w:r>
            <w:r>
              <w:rPr>
                <w:color w:val="2B2A29"/>
                <w:spacing w:val="-4"/>
                <w:sz w:val="18"/>
              </w:rPr>
              <w:t>|</w:t>
            </w:r>
            <w:r>
              <w:rPr>
                <w:color w:val="2B2A29"/>
                <w:spacing w:val="-15"/>
                <w:sz w:val="18"/>
              </w:rPr>
              <w:t xml:space="preserve"> </w:t>
            </w:r>
            <w:r>
              <w:rPr>
                <w:color w:val="2B2A29"/>
                <w:spacing w:val="-4"/>
                <w:sz w:val="18"/>
              </w:rPr>
              <w:t>0.10.1</w:t>
            </w:r>
          </w:p>
        </w:tc>
        <w:tc>
          <w:tcPr>
            <w:tcW w:w="225" w:type="dxa"/>
          </w:tcPr>
          <w:p>
            <w:pPr>
              <w:pStyle w:val="17"/>
              <w:spacing w:before="3"/>
              <w:ind w:left="30"/>
              <w:jc w:val="center"/>
              <w:rPr>
                <w:sz w:val="18"/>
              </w:rPr>
            </w:pPr>
            <w:r>
              <w:rPr>
                <w:color w:val="2B2A2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9" w:hRule="atLeast"/>
        </w:trPr>
        <w:tc>
          <w:tcPr>
            <w:tcW w:w="1612" w:type="dxa"/>
          </w:tcPr>
          <w:p>
            <w:r>
              <w:rPr>
                <w:color w:val="2B2A29"/>
                <w:sz w:val="18"/>
              </w:rPr>
              <w:t>|hemikak/smtp</w:t>
            </w:r>
          </w:p>
          <w:p>
            <w:pPr>
              <w:pStyle w:val="17"/>
              <w:spacing w:before="3" w:line="206" w:lineRule="exact"/>
              <w:ind w:left="50"/>
              <w:rPr>
                <w:sz w:val="18"/>
              </w:rPr>
            </w:pPr>
            <w:r>
              <w:rPr>
                <w:color w:val="2B2A29"/>
                <w:sz w:val="18"/>
              </w:rPr>
              <w:t>|hemikak/smtp公司</w:t>
            </w:r>
          </w:p>
        </w:tc>
        <w:tc>
          <w:tcPr>
            <w:tcW w:w="4095" w:type="dxa"/>
          </w:tcPr>
          <w:p>
            <w:pPr>
              <w:pStyle w:val="17"/>
              <w:spacing w:before="3" w:line="206" w:lineRule="exact"/>
              <w:ind w:left="464"/>
              <w:rPr>
                <w:sz w:val="18"/>
              </w:rPr>
            </w:pPr>
            <w:r>
              <w:rPr>
                <w:color w:val="2B2A29"/>
                <w:spacing w:val="-4"/>
                <w:sz w:val="18"/>
              </w:rPr>
              <w:t>|</w:t>
            </w:r>
            <w:r>
              <w:rPr>
                <w:color w:val="2B2A29"/>
                <w:spacing w:val="-18"/>
                <w:sz w:val="18"/>
              </w:rPr>
              <w:t xml:space="preserve"> </w:t>
            </w:r>
            <w:r>
              <w:rPr>
                <w:color w:val="2B2A29"/>
                <w:spacing w:val="-4"/>
                <w:sz w:val="18"/>
              </w:rPr>
              <w:t>SMTP</w:t>
            </w:r>
            <w:r>
              <w:rPr>
                <w:color w:val="2B2A29"/>
                <w:spacing w:val="-18"/>
                <w:sz w:val="18"/>
              </w:rPr>
              <w:t xml:space="preserve"> </w:t>
            </w:r>
            <w:r>
              <w:rPr>
                <w:color w:val="2B2A29"/>
                <w:spacing w:val="-4"/>
                <w:sz w:val="18"/>
              </w:rPr>
              <w:t>Library</w:t>
            </w:r>
            <w:r>
              <w:rPr>
                <w:color w:val="2B2A29"/>
                <w:spacing w:val="-18"/>
                <w:sz w:val="18"/>
              </w:rPr>
              <w:t xml:space="preserve"> </w:t>
            </w:r>
            <w:r>
              <w:rPr>
                <w:color w:val="2B2A29"/>
                <w:spacing w:val="-3"/>
                <w:sz w:val="18"/>
              </w:rPr>
              <w:t>to</w:t>
            </w:r>
            <w:r>
              <w:rPr>
                <w:color w:val="2B2A29"/>
                <w:spacing w:val="-17"/>
                <w:sz w:val="18"/>
              </w:rPr>
              <w:t xml:space="preserve"> </w:t>
            </w:r>
            <w:r>
              <w:rPr>
                <w:color w:val="2B2A29"/>
                <w:spacing w:val="-3"/>
                <w:sz w:val="18"/>
              </w:rPr>
              <w:t>send</w:t>
            </w:r>
            <w:r>
              <w:rPr>
                <w:color w:val="2B2A29"/>
                <w:spacing w:val="-18"/>
                <w:sz w:val="18"/>
              </w:rPr>
              <w:t xml:space="preserve"> </w:t>
            </w:r>
            <w:r>
              <w:rPr>
                <w:color w:val="2B2A29"/>
                <w:spacing w:val="-3"/>
                <w:sz w:val="18"/>
              </w:rPr>
              <w:t>Emails.</w:t>
            </w:r>
          </w:p>
        </w:tc>
        <w:tc>
          <w:tcPr>
            <w:tcW w:w="2449" w:type="dxa"/>
          </w:tcPr>
          <w:p>
            <w:pPr>
              <w:pStyle w:val="17"/>
              <w:spacing w:before="3" w:line="206" w:lineRule="exact"/>
              <w:ind w:left="252"/>
              <w:rPr>
                <w:sz w:val="18"/>
              </w:rPr>
            </w:pPr>
            <w:r>
              <w:rPr>
                <w:color w:val="2B2A29"/>
                <w:spacing w:val="-4"/>
                <w:sz w:val="18"/>
              </w:rPr>
              <w:t>|</w:t>
            </w:r>
            <w:r>
              <w:rPr>
                <w:color w:val="2B2A29"/>
                <w:spacing w:val="-19"/>
                <w:sz w:val="18"/>
              </w:rPr>
              <w:t xml:space="preserve"> </w:t>
            </w:r>
            <w:r>
              <w:rPr>
                <w:color w:val="2B2A29"/>
                <w:spacing w:val="-4"/>
                <w:sz w:val="18"/>
              </w:rPr>
              <w:t>2019-11-08-Fri</w:t>
            </w:r>
            <w:r>
              <w:rPr>
                <w:color w:val="2B2A29"/>
                <w:spacing w:val="-18"/>
                <w:sz w:val="18"/>
              </w:rPr>
              <w:t xml:space="preserve"> </w:t>
            </w:r>
            <w:r>
              <w:rPr>
                <w:color w:val="2B2A29"/>
                <w:spacing w:val="-4"/>
                <w:sz w:val="18"/>
              </w:rPr>
              <w:t>|</w:t>
            </w:r>
            <w:r>
              <w:rPr>
                <w:color w:val="2B2A29"/>
                <w:spacing w:val="-19"/>
                <w:sz w:val="18"/>
              </w:rPr>
              <w:t xml:space="preserve"> </w:t>
            </w:r>
            <w:r>
              <w:rPr>
                <w:color w:val="2B2A29"/>
                <w:spacing w:val="-4"/>
                <w:sz w:val="18"/>
              </w:rPr>
              <w:t>2.0.1</w:t>
            </w:r>
          </w:p>
        </w:tc>
        <w:tc>
          <w:tcPr>
            <w:tcW w:w="225" w:type="dxa"/>
          </w:tcPr>
          <w:p>
            <w:pPr>
              <w:pStyle w:val="17"/>
              <w:spacing w:before="3" w:line="206" w:lineRule="exact"/>
              <w:ind w:left="30"/>
              <w:jc w:val="center"/>
              <w:rPr>
                <w:sz w:val="18"/>
              </w:rPr>
            </w:pPr>
            <w:r>
              <w:rPr>
                <w:color w:val="2B2A29"/>
                <w:sz w:val="18"/>
              </w:rPr>
              <w:t>|</w:t>
            </w:r>
          </w:p>
        </w:tc>
      </w:tr>
    </w:tbl>
    <w:p>
      <w:r>
        <w:rPr>
          <w:rFonts w:ascii="宋体"/>
          <w:color w:val="2B2A29"/>
          <w:spacing w:val="-5"/>
          <w:sz w:val="18"/>
        </w:rPr>
        <w:t>|wso2/salesforce_to_m...|</w:t>
      </w:r>
      <w:r>
        <w:rPr>
          <w:rFonts w:ascii="宋体"/>
          <w:color w:val="2B2A29"/>
          <w:spacing w:val="-17"/>
          <w:sz w:val="18"/>
        </w:rPr>
        <w:t xml:space="preserve"> </w:t>
      </w:r>
      <w:r>
        <w:rPr>
          <w:rFonts w:ascii="宋体"/>
          <w:color w:val="2B2A29"/>
          <w:spacing w:val="-5"/>
          <w:sz w:val="18"/>
        </w:rPr>
        <w:t>Template</w:t>
      </w:r>
      <w:r>
        <w:rPr>
          <w:rFonts w:ascii="宋体"/>
          <w:color w:val="2B2A29"/>
          <w:spacing w:val="-17"/>
          <w:sz w:val="18"/>
        </w:rPr>
        <w:t xml:space="preserve"> </w:t>
      </w:r>
      <w:r>
        <w:rPr>
          <w:rFonts w:ascii="宋体"/>
          <w:color w:val="2B2A29"/>
          <w:spacing w:val="-5"/>
          <w:sz w:val="18"/>
        </w:rPr>
        <w:t>for</w:t>
      </w:r>
      <w:r>
        <w:rPr>
          <w:rFonts w:ascii="宋体"/>
          <w:color w:val="2B2A29"/>
          <w:spacing w:val="-17"/>
          <w:sz w:val="18"/>
        </w:rPr>
        <w:t xml:space="preserve"> </w:t>
      </w:r>
      <w:r>
        <w:rPr>
          <w:rFonts w:ascii="宋体"/>
          <w:color w:val="2B2A29"/>
          <w:spacing w:val="-5"/>
          <w:sz w:val="18"/>
        </w:rPr>
        <w:t>Salesforce</w:t>
      </w:r>
      <w:r>
        <w:rPr>
          <w:rFonts w:ascii="宋体"/>
          <w:color w:val="2B2A29"/>
          <w:spacing w:val="-17"/>
          <w:sz w:val="18"/>
        </w:rPr>
        <w:t xml:space="preserve"> </w:t>
      </w:r>
      <w:r>
        <w:rPr>
          <w:rFonts w:ascii="宋体"/>
          <w:color w:val="2B2A29"/>
          <w:spacing w:val="-4"/>
          <w:sz w:val="18"/>
        </w:rPr>
        <w:t>to</w:t>
      </w:r>
      <w:r>
        <w:rPr>
          <w:rFonts w:ascii="宋体"/>
          <w:color w:val="2B2A29"/>
          <w:spacing w:val="-17"/>
          <w:sz w:val="18"/>
        </w:rPr>
        <w:t xml:space="preserve"> </w:t>
      </w:r>
      <w:r>
        <w:rPr>
          <w:rFonts w:ascii="宋体"/>
          <w:color w:val="2B2A29"/>
          <w:spacing w:val="-4"/>
          <w:sz w:val="18"/>
        </w:rPr>
        <w:t>MySQL</w:t>
      </w:r>
      <w:r>
        <w:rPr>
          <w:rFonts w:ascii="宋体"/>
          <w:color w:val="2B2A29"/>
          <w:spacing w:val="-17"/>
          <w:sz w:val="18"/>
        </w:rPr>
        <w:t xml:space="preserve"> </w:t>
      </w:r>
      <w:r>
        <w:rPr>
          <w:rFonts w:ascii="宋体"/>
          <w:color w:val="2B2A29"/>
          <w:spacing w:val="-4"/>
          <w:sz w:val="18"/>
        </w:rPr>
        <w:t>using</w:t>
      </w:r>
      <w:r>
        <w:rPr>
          <w:rFonts w:ascii="宋体"/>
          <w:color w:val="2B2A29"/>
          <w:spacing w:val="-17"/>
          <w:sz w:val="18"/>
        </w:rPr>
        <w:t xml:space="preserve"> </w:t>
      </w:r>
      <w:r>
        <w:rPr>
          <w:rFonts w:ascii="宋体"/>
          <w:color w:val="2B2A29"/>
          <w:spacing w:val="-4"/>
          <w:sz w:val="18"/>
        </w:rPr>
        <w:t>Ba...|</w:t>
      </w:r>
      <w:r>
        <w:rPr>
          <w:rFonts w:ascii="宋体"/>
          <w:color w:val="2B2A29"/>
          <w:spacing w:val="-17"/>
          <w:sz w:val="18"/>
        </w:rPr>
        <w:t xml:space="preserve"> </w:t>
      </w:r>
      <w:r>
        <w:rPr>
          <w:rFonts w:ascii="宋体"/>
          <w:color w:val="2B2A29"/>
          <w:spacing w:val="-4"/>
          <w:sz w:val="18"/>
        </w:rPr>
        <w:t>2019-10-22-Tue</w:t>
      </w:r>
      <w:r>
        <w:rPr>
          <w:rFonts w:ascii="宋体"/>
          <w:color w:val="2B2A29"/>
          <w:spacing w:val="-16"/>
          <w:sz w:val="18"/>
        </w:rPr>
        <w:t xml:space="preserve"> </w:t>
      </w:r>
      <w:r>
        <w:rPr>
          <w:rFonts w:ascii="宋体"/>
          <w:color w:val="2B2A29"/>
          <w:spacing w:val="-4"/>
          <w:sz w:val="18"/>
        </w:rPr>
        <w:t>|</w:t>
      </w:r>
      <w:r>
        <w:rPr>
          <w:rFonts w:ascii="宋体"/>
          <w:color w:val="2B2A29"/>
          <w:spacing w:val="-17"/>
          <w:sz w:val="18"/>
        </w:rPr>
        <w:t xml:space="preserve"> </w:t>
      </w:r>
      <w:r>
        <w:rPr>
          <w:rFonts w:ascii="宋体"/>
          <w:color w:val="2B2A29"/>
          <w:spacing w:val="-4"/>
          <w:sz w:val="18"/>
        </w:rPr>
        <w:t>1.1.1</w:t>
      </w:r>
      <w:r>
        <w:rPr>
          <w:rFonts w:ascii="宋体"/>
          <w:color w:val="2B2A29"/>
          <w:spacing w:val="-4"/>
          <w:sz w:val="18"/>
        </w:rPr>
        <w:tab/>
      </w:r>
      <w:r>
        <w:rPr>
          <w:rFonts w:ascii="宋体"/>
          <w:color w:val="2B2A29"/>
          <w:sz w:val="18"/>
        </w:rPr>
        <w:t>|</w:t>
      </w:r>
    </w:p>
    <w:p>
      <w:pPr>
        <w:tabs>
          <w:tab w:val="left" w:pos="8708"/>
        </w:tabs>
        <w:spacing w:before="37"/>
        <w:ind w:left="520" w:right="0" w:firstLine="0"/>
        <w:jc w:val="left"/>
        <w:rPr>
          <w:rFonts w:ascii="宋体"/>
          <w:sz w:val="18"/>
        </w:rPr>
      </w:pPr>
      <w:r>
        <w:rPr>
          <w:rFonts w:ascii="宋体"/>
          <w:color w:val="2B2A29"/>
          <w:spacing w:val="-5"/>
          <w:sz w:val="18"/>
        </w:rPr>
        <w:t>|wso2/salesforce_to_m…|Salesforce</w:t>
      </w:r>
      <w:r>
        <w:rPr>
          <w:rFonts w:ascii="宋体"/>
          <w:color w:val="2B2A29"/>
          <w:spacing w:val="-4"/>
          <w:sz w:val="18"/>
        </w:rPr>
        <w:t>到MySQL</w:t>
      </w:r>
      <w:r>
        <w:rPr>
          <w:rFonts w:ascii="宋体"/>
          <w:color w:val="2B2A29"/>
          <w:spacing w:val="-5"/>
          <w:sz w:val="18"/>
        </w:rPr>
        <w:t>的模板</w:t>
      </w:r>
      <w:r>
        <w:rPr>
          <w:rFonts w:ascii="宋体"/>
          <w:color w:val="2B2A29"/>
          <w:spacing w:val="-4"/>
          <w:sz w:val="18"/>
        </w:rPr>
        <w:t>使用Ba…|</w:t>
      </w:r>
      <w:r>
        <w:t xml:space="preserve"> </w:t>
      </w:r>
      <w:r>
        <w:rPr>
          <w:rFonts w:ascii="宋体"/>
          <w:color w:val="2B2A29"/>
          <w:spacing w:val="-4"/>
          <w:sz w:val="18"/>
        </w:rPr>
        <w:t>2019-10-22周二|</w:t>
      </w:r>
      <w:r>
        <w:t xml:space="preserve"> </w:t>
      </w:r>
      <w:r>
        <w:rPr>
          <w:rFonts w:ascii="宋体"/>
          <w:color w:val="2B2A29"/>
          <w:spacing w:val="-4"/>
          <w:sz w:val="18"/>
        </w:rPr>
        <w:t>1.1.1</w:t>
      </w:r>
      <w:r>
        <w:rPr>
          <w:rFonts w:ascii="宋体"/>
          <w:color w:val="2B2A29"/>
          <w:spacing w:val="-4"/>
          <w:sz w:val="18"/>
        </w:rPr>
        <w:tab/>
      </w:r>
      <w:r>
        <w:rPr>
          <w:rFonts w:ascii="宋体"/>
          <w:color w:val="2B2A29"/>
          <w:sz w:val="18"/>
        </w:rPr>
        <w:t>|</w:t>
      </w:r>
    </w:p>
    <w:p>
      <w:r>
        <w:rPr>
          <w:rFonts w:ascii="宋体"/>
          <w:color w:val="2B2A29"/>
          <w:spacing w:val="-2"/>
          <w:sz w:val="18"/>
        </w:rPr>
        <w:t>|ldclakmal/committer</w:t>
      </w:r>
      <w:r>
        <w:rPr>
          <w:rFonts w:ascii="宋体"/>
          <w:color w:val="2B2A29"/>
          <w:spacing w:val="-2"/>
          <w:sz w:val="18"/>
        </w:rPr>
        <w:tab/>
      </w:r>
      <w:r>
        <w:rPr>
          <w:rFonts w:ascii="宋体"/>
          <w:color w:val="2B2A29"/>
          <w:spacing w:val="-4"/>
          <w:sz w:val="18"/>
        </w:rPr>
        <w:t>|</w:t>
      </w:r>
      <w:r>
        <w:rPr>
          <w:rFonts w:ascii="宋体"/>
          <w:color w:val="2B2A29"/>
          <w:spacing w:val="-19"/>
          <w:sz w:val="18"/>
        </w:rPr>
        <w:t xml:space="preserve"> </w:t>
      </w:r>
      <w:r>
        <w:rPr>
          <w:rFonts w:ascii="宋体"/>
          <w:color w:val="2B2A29"/>
          <w:spacing w:val="-4"/>
          <w:sz w:val="18"/>
        </w:rPr>
        <w:t>Generates</w:t>
      </w:r>
      <w:r>
        <w:rPr>
          <w:rFonts w:ascii="宋体"/>
          <w:color w:val="2B2A29"/>
          <w:spacing w:val="-18"/>
          <w:sz w:val="18"/>
        </w:rPr>
        <w:t xml:space="preserve"> </w:t>
      </w:r>
      <w:r>
        <w:rPr>
          <w:rFonts w:ascii="宋体"/>
          <w:color w:val="2B2A29"/>
          <w:spacing w:val="-4"/>
          <w:sz w:val="18"/>
        </w:rPr>
        <w:t>WSO2</w:t>
      </w:r>
      <w:r>
        <w:rPr>
          <w:rFonts w:ascii="宋体"/>
          <w:color w:val="2B2A29"/>
          <w:spacing w:val="-19"/>
          <w:sz w:val="18"/>
        </w:rPr>
        <w:t xml:space="preserve"> </w:t>
      </w:r>
      <w:r>
        <w:rPr>
          <w:rFonts w:ascii="宋体"/>
          <w:color w:val="2B2A29"/>
          <w:spacing w:val="-4"/>
          <w:sz w:val="18"/>
        </w:rPr>
        <w:t>Committer</w:t>
      </w:r>
      <w:r>
        <w:rPr>
          <w:rFonts w:ascii="宋体"/>
          <w:color w:val="2B2A29"/>
          <w:spacing w:val="-18"/>
          <w:sz w:val="18"/>
        </w:rPr>
        <w:t xml:space="preserve"> </w:t>
      </w:r>
      <w:r>
        <w:rPr>
          <w:rFonts w:ascii="宋体"/>
          <w:color w:val="2B2A29"/>
          <w:spacing w:val="-4"/>
          <w:sz w:val="18"/>
        </w:rPr>
        <w:t>Report</w:t>
      </w:r>
      <w:r>
        <w:rPr>
          <w:rFonts w:ascii="宋体"/>
          <w:color w:val="2B2A29"/>
          <w:spacing w:val="-19"/>
          <w:sz w:val="18"/>
        </w:rPr>
        <w:t xml:space="preserve"> </w:t>
      </w:r>
      <w:r>
        <w:rPr>
          <w:rFonts w:ascii="宋体"/>
          <w:color w:val="2B2A29"/>
          <w:spacing w:val="-4"/>
          <w:sz w:val="18"/>
        </w:rPr>
        <w:t>from</w:t>
      </w:r>
      <w:r>
        <w:rPr>
          <w:rFonts w:ascii="宋体"/>
          <w:color w:val="2B2A29"/>
          <w:spacing w:val="-18"/>
          <w:sz w:val="18"/>
        </w:rPr>
        <w:t xml:space="preserve"> </w:t>
      </w:r>
      <w:r>
        <w:rPr>
          <w:rFonts w:ascii="宋体"/>
          <w:color w:val="2B2A29"/>
          <w:spacing w:val="-4"/>
          <w:sz w:val="18"/>
        </w:rPr>
        <w:t>Ball...|</w:t>
      </w:r>
      <w:r>
        <w:rPr>
          <w:rFonts w:ascii="宋体"/>
          <w:color w:val="2B2A29"/>
          <w:spacing w:val="-19"/>
          <w:sz w:val="18"/>
        </w:rPr>
        <w:t xml:space="preserve"> </w:t>
      </w:r>
      <w:r>
        <w:rPr>
          <w:rFonts w:ascii="宋体"/>
          <w:color w:val="2B2A29"/>
          <w:spacing w:val="-4"/>
          <w:sz w:val="18"/>
        </w:rPr>
        <w:t>2019-10-30-Wed</w:t>
      </w:r>
      <w:r>
        <w:rPr>
          <w:rFonts w:ascii="宋体"/>
          <w:color w:val="2B2A29"/>
          <w:spacing w:val="-18"/>
          <w:sz w:val="18"/>
        </w:rPr>
        <w:t xml:space="preserve"> </w:t>
      </w:r>
      <w:r>
        <w:rPr>
          <w:rFonts w:ascii="宋体"/>
          <w:color w:val="2B2A29"/>
          <w:spacing w:val="-3"/>
          <w:sz w:val="18"/>
        </w:rPr>
        <w:t>|</w:t>
      </w:r>
      <w:r>
        <w:rPr>
          <w:rFonts w:ascii="宋体"/>
          <w:color w:val="2B2A29"/>
          <w:spacing w:val="-19"/>
          <w:sz w:val="18"/>
        </w:rPr>
        <w:t xml:space="preserve"> </w:t>
      </w:r>
      <w:r>
        <w:rPr>
          <w:rFonts w:ascii="宋体"/>
          <w:color w:val="2B2A29"/>
          <w:spacing w:val="-3"/>
          <w:sz w:val="18"/>
        </w:rPr>
        <w:t>1.0.0</w:t>
      </w:r>
      <w:r>
        <w:rPr>
          <w:rFonts w:ascii="宋体"/>
          <w:color w:val="2B2A29"/>
          <w:spacing w:val="-3"/>
          <w:sz w:val="18"/>
        </w:rPr>
        <w:tab/>
      </w:r>
      <w:r>
        <w:rPr>
          <w:rFonts w:ascii="宋体"/>
          <w:color w:val="2B2A29"/>
          <w:sz w:val="18"/>
        </w:rPr>
        <w:t>|</w:t>
      </w:r>
    </w:p>
    <w:p>
      <w:pPr>
        <w:tabs>
          <w:tab w:val="left" w:pos="2545"/>
          <w:tab w:val="left" w:pos="8708"/>
        </w:tabs>
        <w:spacing w:before="29"/>
        <w:ind w:left="520" w:right="0" w:firstLine="0"/>
        <w:jc w:val="left"/>
        <w:rPr>
          <w:rFonts w:ascii="宋体"/>
          <w:sz w:val="18"/>
        </w:rPr>
      </w:pPr>
      <w:r>
        <w:rPr>
          <w:rFonts w:ascii="宋体"/>
          <w:color w:val="2B2A29"/>
          <w:spacing w:val="-2"/>
          <w:sz w:val="18"/>
        </w:rPr>
        <w:t>|</w:t>
      </w:r>
      <w:r>
        <w:rPr>
          <w:rFonts w:ascii="宋体"/>
          <w:color w:val="2B2A29"/>
          <w:spacing w:val="-2"/>
          <w:sz w:val="18"/>
        </w:rPr>
        <w:tab/>
      </w:r>
      <w:r>
        <w:rPr>
          <w:rFonts w:ascii="宋体"/>
          <w:color w:val="2B2A29"/>
          <w:spacing w:val="-2"/>
          <w:sz w:val="18"/>
        </w:rPr>
        <w:t>ldclakmal/committer</w:t>
      </w:r>
      <w:r>
        <w:rPr>
          <w:rFonts w:ascii="宋体"/>
          <w:color w:val="2B2A29"/>
          <w:spacing w:val="-2"/>
          <w:sz w:val="18"/>
        </w:rPr>
        <w:tab/>
      </w:r>
      <w:r>
        <w:t xml:space="preserve"> </w:t>
      </w:r>
      <w:r>
        <w:rPr>
          <w:rFonts w:ascii="宋体"/>
          <w:color w:val="2B2A29"/>
          <w:spacing w:val="-4"/>
          <w:sz w:val="18"/>
        </w:rPr>
        <w:t>|从Ball生成WSO2</w:t>
      </w:r>
      <w:r>
        <w:t xml:space="preserve"> </w:t>
      </w:r>
      <w:r>
        <w:rPr>
          <w:rFonts w:ascii="宋体"/>
          <w:color w:val="2B2A29"/>
          <w:spacing w:val="-4"/>
          <w:sz w:val="18"/>
        </w:rPr>
        <w:t>committer报告…</w:t>
      </w:r>
      <w:r>
        <w:rPr>
          <w:rFonts w:ascii="宋体"/>
          <w:color w:val="2B2A29"/>
          <w:spacing w:val="-2"/>
          <w:sz w:val="18"/>
        </w:rPr>
        <w:t>|</w:t>
      </w:r>
      <w:r>
        <w:rPr>
          <w:rFonts w:ascii="宋体"/>
          <w:color w:val="2B2A29"/>
          <w:spacing w:val="-2"/>
          <w:sz w:val="18"/>
        </w:rPr>
        <w:tab/>
      </w:r>
      <w:r>
        <w:rPr>
          <w:rFonts w:ascii="宋体"/>
          <w:color w:val="2B2A29"/>
          <w:spacing w:val="-4"/>
          <w:sz w:val="18"/>
        </w:rPr>
        <w:t>2019-10-30周三</w:t>
      </w:r>
      <w:r>
        <w:rPr>
          <w:rFonts w:ascii="宋体"/>
          <w:color w:val="2B2A29"/>
          <w:spacing w:val="-3"/>
          <w:sz w:val="18"/>
        </w:rPr>
        <w:t>|</w:t>
      </w:r>
      <w:r>
        <w:t xml:space="preserve"> </w:t>
      </w:r>
      <w:r>
        <w:rPr>
          <w:rFonts w:ascii="宋体"/>
          <w:color w:val="2B2A29"/>
          <w:spacing w:val="-3"/>
          <w:sz w:val="18"/>
        </w:rPr>
        <w:t>1.0.0</w:t>
      </w:r>
      <w:r>
        <w:rPr>
          <w:rFonts w:ascii="宋体"/>
          <w:color w:val="2B2A29"/>
          <w:spacing w:val="-3"/>
          <w:sz w:val="18"/>
        </w:rPr>
        <w:tab/>
      </w:r>
      <w:r>
        <w:rPr>
          <w:rFonts w:ascii="宋体"/>
          <w:color w:val="2B2A29"/>
          <w:sz w:val="18"/>
        </w:rPr>
        <w:t>|</w:t>
      </w:r>
    </w:p>
    <w:p>
      <w:r>
        <w:rPr>
          <w:rFonts w:ascii="宋体"/>
          <w:color w:val="2B2A29"/>
          <w:spacing w:val="-5"/>
          <w:sz w:val="18"/>
        </w:rPr>
        <w:t>|wso2/amazons3_service</w:t>
      </w:r>
      <w:r>
        <w:rPr>
          <w:rFonts w:ascii="宋体"/>
          <w:color w:val="2B2A29"/>
          <w:spacing w:val="63"/>
          <w:sz w:val="18"/>
        </w:rPr>
        <w:t xml:space="preserve"> </w:t>
      </w:r>
      <w:r>
        <w:rPr>
          <w:rFonts w:ascii="宋体"/>
          <w:color w:val="2B2A29"/>
          <w:spacing w:val="-4"/>
          <w:sz w:val="18"/>
        </w:rPr>
        <w:t>|</w:t>
      </w:r>
      <w:r>
        <w:rPr>
          <w:rFonts w:ascii="宋体"/>
          <w:color w:val="2B2A29"/>
          <w:spacing w:val="-17"/>
          <w:sz w:val="18"/>
        </w:rPr>
        <w:t xml:space="preserve"> </w:t>
      </w:r>
      <w:r>
        <w:rPr>
          <w:rFonts w:ascii="宋体"/>
          <w:color w:val="2B2A29"/>
          <w:spacing w:val="-4"/>
          <w:sz w:val="18"/>
        </w:rPr>
        <w:t>Demonstrates</w:t>
      </w:r>
      <w:r>
        <w:rPr>
          <w:rFonts w:ascii="宋体"/>
          <w:color w:val="2B2A29"/>
          <w:spacing w:val="-16"/>
          <w:sz w:val="18"/>
        </w:rPr>
        <w:t xml:space="preserve"> </w:t>
      </w:r>
      <w:r>
        <w:rPr>
          <w:rFonts w:ascii="宋体"/>
          <w:color w:val="2B2A29"/>
          <w:spacing w:val="-4"/>
          <w:sz w:val="18"/>
        </w:rPr>
        <w:t>on</w:t>
      </w:r>
      <w:r>
        <w:rPr>
          <w:rFonts w:ascii="宋体"/>
          <w:color w:val="2B2A29"/>
          <w:spacing w:val="-17"/>
          <w:sz w:val="18"/>
        </w:rPr>
        <w:t xml:space="preserve"> </w:t>
      </w:r>
      <w:r>
        <w:rPr>
          <w:rFonts w:ascii="宋体"/>
          <w:color w:val="2B2A29"/>
          <w:spacing w:val="-4"/>
          <w:sz w:val="18"/>
        </w:rPr>
        <w:t>connecting</w:t>
      </w:r>
      <w:r>
        <w:rPr>
          <w:rFonts w:ascii="宋体"/>
          <w:color w:val="2B2A29"/>
          <w:spacing w:val="-16"/>
          <w:sz w:val="18"/>
        </w:rPr>
        <w:t xml:space="preserve"> </w:t>
      </w:r>
      <w:r>
        <w:rPr>
          <w:rFonts w:ascii="宋体"/>
          <w:color w:val="2B2A29"/>
          <w:spacing w:val="-4"/>
          <w:sz w:val="18"/>
        </w:rPr>
        <w:t>to</w:t>
      </w:r>
      <w:r>
        <w:rPr>
          <w:rFonts w:ascii="宋体"/>
          <w:color w:val="2B2A29"/>
          <w:spacing w:val="-17"/>
          <w:sz w:val="18"/>
        </w:rPr>
        <w:t xml:space="preserve"> </w:t>
      </w:r>
      <w:r>
        <w:rPr>
          <w:rFonts w:ascii="宋体"/>
          <w:color w:val="2B2A29"/>
          <w:spacing w:val="-4"/>
          <w:sz w:val="18"/>
        </w:rPr>
        <w:t>Amazon</w:t>
      </w:r>
      <w:r>
        <w:rPr>
          <w:rFonts w:ascii="宋体"/>
          <w:color w:val="2B2A29"/>
          <w:spacing w:val="-17"/>
          <w:sz w:val="18"/>
        </w:rPr>
        <w:t xml:space="preserve"> </w:t>
      </w:r>
      <w:r>
        <w:rPr>
          <w:rFonts w:ascii="宋体"/>
          <w:color w:val="2B2A29"/>
          <w:spacing w:val="-4"/>
          <w:sz w:val="18"/>
        </w:rPr>
        <w:t>S3</w:t>
      </w:r>
      <w:r>
        <w:rPr>
          <w:rFonts w:ascii="宋体"/>
          <w:color w:val="2B2A29"/>
          <w:spacing w:val="-4"/>
          <w:sz w:val="18"/>
        </w:rPr>
        <w:tab/>
      </w:r>
      <w:r>
        <w:rPr>
          <w:rFonts w:ascii="宋体"/>
          <w:color w:val="2B2A29"/>
          <w:spacing w:val="-4"/>
          <w:sz w:val="18"/>
        </w:rPr>
        <w:t>|</w:t>
      </w:r>
      <w:r>
        <w:rPr>
          <w:rFonts w:ascii="宋体"/>
          <w:color w:val="2B2A29"/>
          <w:spacing w:val="-17"/>
          <w:sz w:val="18"/>
        </w:rPr>
        <w:t xml:space="preserve"> </w:t>
      </w:r>
      <w:r>
        <w:rPr>
          <w:rFonts w:ascii="宋体"/>
          <w:color w:val="2B2A29"/>
          <w:spacing w:val="-4"/>
          <w:sz w:val="18"/>
        </w:rPr>
        <w:t>2019-10-04-Fri</w:t>
      </w:r>
      <w:r>
        <w:rPr>
          <w:rFonts w:ascii="宋体"/>
          <w:color w:val="2B2A29"/>
          <w:spacing w:val="-17"/>
          <w:sz w:val="18"/>
        </w:rPr>
        <w:t xml:space="preserve"> </w:t>
      </w:r>
      <w:r>
        <w:rPr>
          <w:rFonts w:ascii="宋体"/>
          <w:color w:val="2B2A29"/>
          <w:spacing w:val="-3"/>
          <w:sz w:val="18"/>
        </w:rPr>
        <w:t>|</w:t>
      </w:r>
      <w:r>
        <w:rPr>
          <w:rFonts w:ascii="宋体"/>
          <w:color w:val="2B2A29"/>
          <w:spacing w:val="-18"/>
          <w:sz w:val="18"/>
        </w:rPr>
        <w:t xml:space="preserve"> </w:t>
      </w:r>
      <w:r>
        <w:rPr>
          <w:rFonts w:ascii="宋体"/>
          <w:color w:val="2B2A29"/>
          <w:spacing w:val="-3"/>
          <w:sz w:val="18"/>
        </w:rPr>
        <w:t>1.0.1</w:t>
      </w:r>
      <w:r>
        <w:rPr>
          <w:rFonts w:ascii="宋体"/>
          <w:color w:val="2B2A29"/>
          <w:spacing w:val="-3"/>
          <w:sz w:val="18"/>
        </w:rPr>
        <w:tab/>
      </w:r>
      <w:r>
        <w:rPr>
          <w:rFonts w:ascii="宋体"/>
          <w:color w:val="2B2A29"/>
          <w:sz w:val="18"/>
        </w:rPr>
        <w:t>|</w:t>
      </w:r>
    </w:p>
    <w:p>
      <w:pPr>
        <w:tabs>
          <w:tab w:val="left" w:pos="6429"/>
          <w:tab w:val="left" w:pos="8708"/>
        </w:tabs>
        <w:spacing w:before="30"/>
        <w:ind w:left="520" w:right="0" w:firstLine="0"/>
        <w:jc w:val="left"/>
        <w:rPr>
          <w:rFonts w:ascii="宋体"/>
          <w:sz w:val="18"/>
        </w:rPr>
      </w:pPr>
      <w:r>
        <w:rPr>
          <w:rFonts w:ascii="宋体"/>
          <w:color w:val="2B2A29"/>
          <w:spacing w:val="-5"/>
          <w:sz w:val="18"/>
        </w:rPr>
        <w:t>|wso2/amazons3_service</w:t>
      </w:r>
      <w:r>
        <w:rPr>
          <w:rFonts w:ascii="宋体"/>
          <w:color w:val="2B2A29"/>
          <w:spacing w:val="-4"/>
          <w:sz w:val="18"/>
        </w:rPr>
        <w:t>|演示</w:t>
      </w:r>
      <w:r>
        <w:rPr>
          <w:rFonts w:ascii="宋体"/>
          <w:color w:val="2B2A29"/>
          <w:spacing w:val="-16"/>
          <w:sz w:val="18"/>
        </w:rPr>
        <w:t>如何</w:t>
      </w:r>
      <w:r>
        <w:rPr>
          <w:rFonts w:ascii="宋体"/>
          <w:color w:val="2B2A29"/>
          <w:spacing w:val="-4"/>
          <w:sz w:val="18"/>
        </w:rPr>
        <w:t>连接到Amazon</w:t>
      </w:r>
      <w:r>
        <w:t xml:space="preserve"> </w:t>
      </w:r>
      <w:r>
        <w:rPr>
          <w:rFonts w:ascii="宋体"/>
          <w:color w:val="2B2A29"/>
          <w:spacing w:val="-4"/>
          <w:sz w:val="18"/>
        </w:rPr>
        <w:t>S3 |</w:t>
      </w:r>
      <w:r>
        <w:rPr>
          <w:rFonts w:ascii="宋体"/>
          <w:color w:val="2B2A29"/>
          <w:spacing w:val="-4"/>
          <w:sz w:val="18"/>
        </w:rPr>
        <w:tab/>
      </w:r>
      <w:r>
        <w:t xml:space="preserve"> </w:t>
      </w:r>
      <w:r>
        <w:rPr>
          <w:rFonts w:ascii="宋体"/>
          <w:color w:val="2B2A29"/>
          <w:spacing w:val="-4"/>
          <w:sz w:val="18"/>
        </w:rPr>
        <w:t>2019-10-04-Fri</w:t>
      </w:r>
      <w:r>
        <w:t xml:space="preserve"> </w:t>
      </w:r>
      <w:r>
        <w:rPr>
          <w:rFonts w:ascii="宋体"/>
          <w:color w:val="2B2A29"/>
          <w:spacing w:val="-3"/>
          <w:sz w:val="18"/>
        </w:rPr>
        <w:t>|</w:t>
      </w:r>
      <w:r>
        <w:t xml:space="preserve"> </w:t>
      </w:r>
      <w:r>
        <w:rPr>
          <w:rFonts w:ascii="宋体"/>
          <w:color w:val="2B2A29"/>
          <w:spacing w:val="-3"/>
          <w:sz w:val="18"/>
        </w:rPr>
        <w:t>1.0.1</w:t>
      </w:r>
      <w:r>
        <w:rPr>
          <w:rFonts w:ascii="宋体"/>
          <w:color w:val="2B2A29"/>
          <w:spacing w:val="-3"/>
          <w:sz w:val="18"/>
        </w:rPr>
        <w:tab/>
      </w:r>
      <w:r>
        <w:rPr>
          <w:rFonts w:ascii="宋体"/>
          <w:color w:val="2B2A29"/>
          <w:spacing w:val="-5"/>
          <w:sz w:val="18"/>
        </w:rPr>
        <w:t>|</w:t>
      </w:r>
    </w:p>
    <w:p>
      <w:r>
        <w:rPr>
          <w:rFonts w:ascii="宋体"/>
          <w:color w:val="2B2A29"/>
          <w:spacing w:val="-5"/>
          <w:sz w:val="18"/>
        </w:rPr>
        <w:t>|hirantha/firebase_auth</w:t>
      </w:r>
      <w:r>
        <w:rPr>
          <w:rFonts w:ascii="宋体"/>
          <w:color w:val="2B2A29"/>
          <w:spacing w:val="-17"/>
          <w:sz w:val="18"/>
        </w:rPr>
        <w:t xml:space="preserve"> </w:t>
      </w:r>
      <w:r>
        <w:rPr>
          <w:rFonts w:ascii="宋体"/>
          <w:color w:val="2B2A29"/>
          <w:spacing w:val="-5"/>
          <w:sz w:val="18"/>
        </w:rPr>
        <w:t>|</w:t>
      </w:r>
      <w:r>
        <w:rPr>
          <w:rFonts w:ascii="宋体"/>
          <w:color w:val="2B2A29"/>
          <w:spacing w:val="-17"/>
          <w:sz w:val="18"/>
        </w:rPr>
        <w:t xml:space="preserve"> </w:t>
      </w:r>
      <w:r>
        <w:rPr>
          <w:rFonts w:ascii="宋体"/>
          <w:color w:val="2B2A29"/>
          <w:spacing w:val="-5"/>
          <w:sz w:val="18"/>
        </w:rPr>
        <w:t>Connects</w:t>
      </w:r>
      <w:r>
        <w:rPr>
          <w:rFonts w:ascii="宋体"/>
          <w:color w:val="2B2A29"/>
          <w:spacing w:val="-17"/>
          <w:sz w:val="18"/>
        </w:rPr>
        <w:t xml:space="preserve"> </w:t>
      </w:r>
      <w:r>
        <w:rPr>
          <w:rFonts w:ascii="宋体"/>
          <w:color w:val="2B2A29"/>
          <w:spacing w:val="-4"/>
          <w:sz w:val="18"/>
        </w:rPr>
        <w:t>to</w:t>
      </w:r>
      <w:r>
        <w:rPr>
          <w:rFonts w:ascii="宋体"/>
          <w:color w:val="2B2A29"/>
          <w:spacing w:val="-16"/>
          <w:sz w:val="18"/>
        </w:rPr>
        <w:t xml:space="preserve"> </w:t>
      </w:r>
      <w:r>
        <w:rPr>
          <w:rFonts w:ascii="宋体"/>
          <w:color w:val="2B2A29"/>
          <w:spacing w:val="-4"/>
          <w:sz w:val="18"/>
        </w:rPr>
        <w:t>Firebase</w:t>
      </w:r>
      <w:r>
        <w:rPr>
          <w:rFonts w:ascii="宋体"/>
          <w:color w:val="2B2A29"/>
          <w:spacing w:val="-17"/>
          <w:sz w:val="18"/>
        </w:rPr>
        <w:t xml:space="preserve"> </w:t>
      </w:r>
      <w:r>
        <w:rPr>
          <w:rFonts w:ascii="宋体"/>
          <w:color w:val="2B2A29"/>
          <w:spacing w:val="-4"/>
          <w:sz w:val="18"/>
        </w:rPr>
        <w:t>Auth</w:t>
      </w:r>
      <w:r>
        <w:rPr>
          <w:rFonts w:ascii="宋体"/>
          <w:color w:val="2B2A29"/>
          <w:spacing w:val="-17"/>
          <w:sz w:val="18"/>
        </w:rPr>
        <w:t xml:space="preserve"> </w:t>
      </w:r>
      <w:r>
        <w:rPr>
          <w:rFonts w:ascii="宋体"/>
          <w:color w:val="2B2A29"/>
          <w:spacing w:val="-4"/>
          <w:sz w:val="18"/>
        </w:rPr>
        <w:t>from</w:t>
      </w:r>
      <w:r>
        <w:rPr>
          <w:rFonts w:ascii="宋体"/>
          <w:color w:val="2B2A29"/>
          <w:spacing w:val="-17"/>
          <w:sz w:val="18"/>
        </w:rPr>
        <w:t xml:space="preserve"> </w:t>
      </w:r>
      <w:r>
        <w:rPr>
          <w:rFonts w:ascii="宋体"/>
          <w:color w:val="2B2A29"/>
          <w:spacing w:val="-4"/>
          <w:sz w:val="18"/>
        </w:rPr>
        <w:t>Ballerina.</w:t>
      </w:r>
      <w:r>
        <w:rPr>
          <w:rFonts w:ascii="宋体"/>
          <w:color w:val="2B2A29"/>
          <w:spacing w:val="-4"/>
          <w:sz w:val="18"/>
        </w:rPr>
        <w:tab/>
      </w:r>
      <w:r>
        <w:rPr>
          <w:rFonts w:ascii="宋体"/>
          <w:color w:val="2B2A29"/>
          <w:spacing w:val="-4"/>
          <w:sz w:val="18"/>
        </w:rPr>
        <w:t>|</w:t>
      </w:r>
      <w:r>
        <w:rPr>
          <w:rFonts w:ascii="宋体"/>
          <w:color w:val="2B2A29"/>
          <w:spacing w:val="-17"/>
          <w:sz w:val="18"/>
        </w:rPr>
        <w:t xml:space="preserve"> </w:t>
      </w:r>
      <w:r>
        <w:rPr>
          <w:rFonts w:ascii="宋体"/>
          <w:color w:val="2B2A29"/>
          <w:spacing w:val="-4"/>
          <w:sz w:val="18"/>
        </w:rPr>
        <w:t>2019-10-20-Sun</w:t>
      </w:r>
      <w:r>
        <w:rPr>
          <w:rFonts w:ascii="宋体"/>
          <w:color w:val="2B2A29"/>
          <w:spacing w:val="-17"/>
          <w:sz w:val="18"/>
        </w:rPr>
        <w:t xml:space="preserve"> </w:t>
      </w:r>
      <w:r>
        <w:rPr>
          <w:rFonts w:ascii="宋体"/>
          <w:color w:val="2B2A29"/>
          <w:spacing w:val="-3"/>
          <w:sz w:val="18"/>
        </w:rPr>
        <w:t>|</w:t>
      </w:r>
      <w:r>
        <w:rPr>
          <w:rFonts w:ascii="宋体"/>
          <w:color w:val="2B2A29"/>
          <w:spacing w:val="-18"/>
          <w:sz w:val="18"/>
        </w:rPr>
        <w:t xml:space="preserve"> </w:t>
      </w:r>
      <w:r>
        <w:rPr>
          <w:rFonts w:ascii="宋体"/>
          <w:color w:val="2B2A29"/>
          <w:spacing w:val="-3"/>
          <w:sz w:val="18"/>
        </w:rPr>
        <w:t>0.1.3</w:t>
      </w:r>
      <w:r>
        <w:rPr>
          <w:rFonts w:ascii="宋体"/>
          <w:color w:val="2B2A29"/>
          <w:spacing w:val="-3"/>
          <w:sz w:val="18"/>
        </w:rPr>
        <w:tab/>
      </w:r>
      <w:r>
        <w:rPr>
          <w:rFonts w:ascii="宋体"/>
          <w:color w:val="2B2A29"/>
          <w:sz w:val="18"/>
        </w:rPr>
        <w:t>|</w:t>
      </w:r>
    </w:p>
    <w:p>
      <w:pPr>
        <w:tabs>
          <w:tab w:val="left" w:pos="6429"/>
          <w:tab w:val="left" w:pos="8708"/>
        </w:tabs>
        <w:spacing w:before="69"/>
        <w:ind w:left="520" w:right="0" w:firstLine="0"/>
        <w:jc w:val="left"/>
        <w:rPr>
          <w:rFonts w:ascii="宋体"/>
          <w:sz w:val="18"/>
        </w:rPr>
      </w:pPr>
      <w:r>
        <w:rPr>
          <w:rFonts w:ascii="宋体"/>
          <w:color w:val="2B2A29"/>
          <w:spacing w:val="-5"/>
          <w:sz w:val="18"/>
        </w:rPr>
        <w:t>|hirantha/firebase_auth|连接</w:t>
      </w:r>
      <w:r>
        <w:rPr>
          <w:rFonts w:ascii="宋体"/>
          <w:color w:val="2B2A29"/>
          <w:spacing w:val="-4"/>
          <w:sz w:val="18"/>
        </w:rPr>
        <w:t>到Ballerina</w:t>
      </w:r>
      <w:r>
        <w:rPr>
          <w:rFonts w:ascii="宋体"/>
          <w:color w:val="2B2A29"/>
          <w:spacing w:val="-4"/>
          <w:sz w:val="18"/>
        </w:rPr>
        <w:tab/>
      </w:r>
      <w:r>
        <w:rPr>
          <w:rFonts w:ascii="宋体"/>
          <w:color w:val="2B2A29"/>
          <w:spacing w:val="-4"/>
          <w:sz w:val="18"/>
        </w:rPr>
        <w:t>的firebase</w:t>
      </w:r>
      <w:r>
        <w:t xml:space="preserve"> </w:t>
      </w:r>
      <w:r>
        <w:rPr>
          <w:rFonts w:ascii="宋体"/>
          <w:color w:val="2B2A29"/>
          <w:spacing w:val="-4"/>
          <w:sz w:val="18"/>
        </w:rPr>
        <w:t>auth。</w:t>
      </w:r>
      <w:r>
        <w:rPr>
          <w:rFonts w:ascii="宋体"/>
          <w:color w:val="2B2A29"/>
          <w:spacing w:val="-4"/>
          <w:sz w:val="18"/>
        </w:rPr>
        <w:tab/>
      </w:r>
      <w:r>
        <w:rPr>
          <w:rFonts w:ascii="宋体"/>
          <w:color w:val="2B2A29"/>
          <w:spacing w:val="-5"/>
          <w:sz w:val="18"/>
        </w:rPr>
        <w:t>|</w:t>
      </w:r>
      <w:r>
        <w:rPr>
          <w:rFonts w:ascii="宋体"/>
          <w:color w:val="2B2A29"/>
          <w:spacing w:val="-4"/>
          <w:sz w:val="18"/>
        </w:rPr>
        <w:t>2019-10-20-周日</w:t>
      </w:r>
      <w:r>
        <w:rPr>
          <w:rFonts w:ascii="宋体"/>
          <w:color w:val="2B2A29"/>
          <w:spacing w:val="-3"/>
          <w:sz w:val="18"/>
        </w:rPr>
        <w:t>|</w:t>
      </w:r>
      <w:r>
        <w:t xml:space="preserve"> </w:t>
      </w:r>
      <w:r>
        <w:rPr>
          <w:rFonts w:ascii="宋体"/>
          <w:color w:val="2B2A29"/>
          <w:spacing w:val="-3"/>
          <w:sz w:val="18"/>
        </w:rPr>
        <w:t>0.1.3</w:t>
      </w:r>
      <w:r>
        <w:rPr>
          <w:rFonts w:ascii="宋体"/>
          <w:color w:val="2B2A29"/>
          <w:spacing w:val="-3"/>
          <w:sz w:val="18"/>
        </w:rPr>
        <w:tab/>
      </w:r>
      <w:r>
        <w:rPr>
          <w:rFonts w:ascii="宋体"/>
          <w:color w:val="2B2A29"/>
          <w:sz w:val="18"/>
        </w:rPr>
        <w:t>|</w:t>
      </w:r>
    </w:p>
    <w:p>
      <w:pPr>
        <w:pStyle w:val="11"/>
        <w:spacing w:before="5"/>
        <w:rPr>
          <w:rFonts w:ascii="宋体"/>
          <w:sz w:val="17"/>
        </w:rPr>
      </w:pPr>
    </w:p>
    <w:p>
      <w:r>
        <w:rPr>
          <w:rFonts w:ascii="Trebuchet MS"/>
          <w:b/>
          <w:color w:val="2B2A29"/>
          <w:sz w:val="22"/>
        </w:rPr>
        <w:t>$</w:t>
      </w:r>
      <w:r>
        <w:rPr>
          <w:rFonts w:ascii="Trebuchet MS"/>
          <w:b/>
          <w:color w:val="2B2A29"/>
          <w:spacing w:val="37"/>
          <w:sz w:val="22"/>
        </w:rPr>
        <w:t xml:space="preserve"> </w:t>
      </w:r>
      <w:r>
        <w:rPr>
          <w:rFonts w:ascii="Trebuchet MS"/>
          <w:b/>
          <w:color w:val="2B2A29"/>
          <w:sz w:val="22"/>
        </w:rPr>
        <w:t>ballerina</w:t>
      </w:r>
      <w:r>
        <w:rPr>
          <w:rFonts w:ascii="Trebuchet MS"/>
          <w:b/>
          <w:color w:val="2B2A29"/>
          <w:spacing w:val="38"/>
          <w:sz w:val="22"/>
        </w:rPr>
        <w:t xml:space="preserve"> </w:t>
      </w:r>
      <w:r>
        <w:rPr>
          <w:rFonts w:ascii="Trebuchet MS"/>
          <w:b/>
          <w:color w:val="2B2A29"/>
          <w:sz w:val="22"/>
        </w:rPr>
        <w:t>pull</w:t>
      </w:r>
      <w:r>
        <w:rPr>
          <w:rFonts w:ascii="Trebuchet MS"/>
          <w:b/>
          <w:color w:val="2B2A29"/>
          <w:spacing w:val="38"/>
          <w:sz w:val="22"/>
        </w:rPr>
        <w:t xml:space="preserve"> </w:t>
      </w:r>
      <w:r>
        <w:rPr>
          <w:rFonts w:ascii="Trebuchet MS"/>
          <w:b/>
          <w:color w:val="2B2A29"/>
          <w:sz w:val="22"/>
        </w:rPr>
        <w:t>hemikak/smtp</w:t>
      </w:r>
    </w:p>
    <w:p>
      <w:pPr>
        <w:spacing w:before="1"/>
        <w:ind w:left="520" w:right="0" w:firstLine="0"/>
        <w:jc w:val="left"/>
        <w:rPr>
          <w:rFonts w:ascii="Trebuchet MS"/>
          <w:b/>
          <w:sz w:val="22"/>
        </w:rPr>
      </w:pPr>
      <w:r>
        <w:rPr>
          <w:rFonts w:ascii="Trebuchet MS"/>
          <w:b/>
          <w:color w:val="2B2A29"/>
          <w:sz w:val="22"/>
        </w:rPr>
        <w:t>$ballerina拉动hemikak/smtp</w:t>
      </w:r>
    </w:p>
    <w:p>
      <w:r>
        <w:rPr>
          <w:rFonts w:ascii="宋体"/>
          <w:color w:val="2B2A29"/>
        </w:rPr>
        <w:t>hemikak/smtp:2.0.1 [central.ballerina.io -&gt; home repo]</w:t>
      </w:r>
    </w:p>
    <w:p>
      <w:pPr>
        <w:pStyle w:val="11"/>
        <w:spacing w:before="51"/>
        <w:ind w:left="520"/>
        <w:rPr>
          <w:rFonts w:ascii="宋体"/>
        </w:rPr>
      </w:pPr>
      <w:r>
        <w:rPr>
          <w:rFonts w:ascii="宋体"/>
          <w:color w:val="2B2A29"/>
        </w:rPr>
        <w:t>hemikak/smtp:2.0.1[central.ballerina.io-&gt;主页]</w:t>
      </w:r>
    </w:p>
    <w:p>
      <w:r>
        <w:rPr>
          <w:rFonts w:ascii="宋体"/>
          <w:color w:val="2B2A29"/>
        </w:rPr>
        <w:t>[==========&gt;] 500919/500919</w:t>
      </w:r>
    </w:p>
    <w:p>
      <w:pPr>
        <w:pStyle w:val="11"/>
        <w:spacing w:before="38"/>
        <w:ind w:left="2610"/>
        <w:rPr>
          <w:rFonts w:ascii="宋体"/>
        </w:rPr>
      </w:pPr>
      <w:r>
        <w:rPr>
          <w:rFonts w:ascii="宋体"/>
          <w:color w:val="2B2A29"/>
        </w:rPr>
        <w:t>[==========&gt;] 500919/500919</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After a module search, we can pull a specific module to the local module cache by</w:t>
      </w:r>
      <w:r>
        <w:rPr>
          <w:color w:val="2B2A29"/>
          <w:spacing w:val="-55"/>
          <w:w w:val="105"/>
        </w:rPr>
        <w:t xml:space="preserve"> </w:t>
      </w:r>
      <w:r>
        <w:rPr>
          <w:color w:val="2B2A29"/>
          <w:w w:val="105"/>
        </w:rPr>
        <w:t>running</w:t>
      </w:r>
      <w:r>
        <w:rPr>
          <w:color w:val="2B2A29"/>
          <w:spacing w:val="-10"/>
          <w:w w:val="105"/>
        </w:rPr>
        <w:t xml:space="preserve"> </w:t>
      </w:r>
      <w:r>
        <w:rPr>
          <w:color w:val="2B2A29"/>
          <w:w w:val="105"/>
        </w:rPr>
        <w:t>the</w:t>
      </w:r>
      <w:r>
        <w:rPr>
          <w:color w:val="2B2A29"/>
          <w:spacing w:val="-9"/>
          <w:w w:val="105"/>
        </w:rPr>
        <w:t xml:space="preserve"> </w:t>
      </w:r>
      <w:r>
        <w:rPr>
          <w:rFonts w:ascii="宋体" w:hAnsi="宋体"/>
          <w:color w:val="2B2A29"/>
          <w:w w:val="105"/>
        </w:rPr>
        <w:t>ballerina</w:t>
      </w:r>
      <w:r>
        <w:rPr>
          <w:rFonts w:ascii="宋体" w:hAnsi="宋体"/>
          <w:color w:val="2B2A29"/>
          <w:spacing w:val="3"/>
          <w:w w:val="105"/>
        </w:rPr>
        <w:t xml:space="preserve"> </w:t>
      </w:r>
      <w:r>
        <w:rPr>
          <w:rFonts w:ascii="宋体" w:hAnsi="宋体"/>
          <w:color w:val="2B2A29"/>
          <w:w w:val="105"/>
        </w:rPr>
        <w:t>pull</w:t>
      </w:r>
      <w:r>
        <w:rPr>
          <w:rFonts w:ascii="宋体" w:hAnsi="宋体"/>
          <w:color w:val="2B2A29"/>
          <w:spacing w:val="3"/>
          <w:w w:val="105"/>
        </w:rPr>
        <w:t xml:space="preserve"> </w:t>
      </w:r>
      <w:r>
        <w:rPr>
          <w:rFonts w:ascii="宋体" w:hAnsi="宋体"/>
          <w:color w:val="2B2A29"/>
          <w:w w:val="105"/>
        </w:rPr>
        <w:t>&lt;module&gt;</w:t>
      </w:r>
      <w:r>
        <w:rPr>
          <w:rFonts w:ascii="宋体" w:hAnsi="宋体"/>
          <w:color w:val="2B2A29"/>
          <w:spacing w:val="-67"/>
          <w:w w:val="105"/>
        </w:rPr>
        <w:t xml:space="preserve"> </w:t>
      </w:r>
      <w:r>
        <w:rPr>
          <w:color w:val="2B2A29"/>
          <w:w w:val="105"/>
        </w:rPr>
        <w:t>command.</w:t>
      </w:r>
      <w:r>
        <w:rPr>
          <w:color w:val="2B2A29"/>
          <w:spacing w:val="-9"/>
          <w:w w:val="105"/>
        </w:rPr>
        <w:t xml:space="preserve"> </w:t>
      </w:r>
      <w:r>
        <w:rPr>
          <w:color w:val="2B2A29"/>
          <w:w w:val="105"/>
        </w:rPr>
        <w:t>Note</w:t>
      </w:r>
      <w:r>
        <w:rPr>
          <w:color w:val="2B2A29"/>
          <w:spacing w:val="-10"/>
          <w:w w:val="105"/>
        </w:rPr>
        <w:t xml:space="preserve"> </w:t>
      </w:r>
      <w:r>
        <w:rPr>
          <w:color w:val="2B2A29"/>
          <w:w w:val="105"/>
        </w:rPr>
        <w:t>that</w:t>
      </w:r>
      <w:r>
        <w:rPr>
          <w:color w:val="2B2A29"/>
          <w:spacing w:val="-9"/>
          <w:w w:val="105"/>
        </w:rPr>
        <w:t xml:space="preserve"> </w:t>
      </w:r>
      <w:r>
        <w:rPr>
          <w:color w:val="2B2A29"/>
          <w:w w:val="105"/>
        </w:rPr>
        <w:t>even</w:t>
      </w:r>
      <w:r>
        <w:rPr>
          <w:color w:val="2B2A29"/>
          <w:spacing w:val="-9"/>
          <w:w w:val="105"/>
        </w:rPr>
        <w:t xml:space="preserve"> </w:t>
      </w:r>
      <w:r>
        <w:rPr>
          <w:color w:val="2B2A29"/>
          <w:w w:val="105"/>
        </w:rPr>
        <w:t>if</w:t>
      </w:r>
      <w:r>
        <w:rPr>
          <w:color w:val="2B2A29"/>
          <w:spacing w:val="-9"/>
          <w:w w:val="105"/>
        </w:rPr>
        <w:t xml:space="preserve"> </w:t>
      </w:r>
      <w:r>
        <w:rPr>
          <w:color w:val="2B2A29"/>
          <w:w w:val="105"/>
        </w:rPr>
        <w:t>we</w:t>
      </w:r>
      <w:r>
        <w:rPr>
          <w:color w:val="2B2A29"/>
          <w:spacing w:val="-10"/>
          <w:w w:val="105"/>
        </w:rPr>
        <w:t xml:space="preserve"> </w:t>
      </w:r>
      <w:r>
        <w:rPr>
          <w:color w:val="2B2A29"/>
          <w:w w:val="105"/>
        </w:rPr>
        <w:t>don’t</w:t>
      </w:r>
      <w:r>
        <w:rPr>
          <w:color w:val="2B2A29"/>
          <w:spacing w:val="-9"/>
          <w:w w:val="105"/>
        </w:rPr>
        <w:t xml:space="preserve"> </w:t>
      </w:r>
      <w:r>
        <w:rPr>
          <w:color w:val="2B2A29"/>
          <w:w w:val="105"/>
        </w:rPr>
        <w:t>perform</w:t>
      </w:r>
      <w:r>
        <w:rPr>
          <w:color w:val="2B2A29"/>
          <w:spacing w:val="-55"/>
          <w:w w:val="105"/>
        </w:rPr>
        <w:t xml:space="preserve"> </w:t>
      </w:r>
      <w:r>
        <w:rPr>
          <w:color w:val="2B2A29"/>
          <w:w w:val="105"/>
        </w:rPr>
        <w:t>this step beforehand, when we import this module, and at compile time, it will be</w:t>
      </w:r>
      <w:r>
        <w:rPr>
          <w:color w:val="2B2A29"/>
          <w:spacing w:val="1"/>
          <w:w w:val="105"/>
        </w:rPr>
        <w:t xml:space="preserve"> </w:t>
      </w:r>
      <w:r>
        <w:rPr>
          <w:color w:val="2B2A29"/>
          <w:w w:val="105"/>
        </w:rPr>
        <w:t>automatically</w:t>
      </w:r>
      <w:r>
        <w:rPr>
          <w:color w:val="2B2A29"/>
          <w:spacing w:val="-13"/>
          <w:w w:val="105"/>
        </w:rPr>
        <w:t xml:space="preserve"> </w:t>
      </w:r>
      <w:r>
        <w:rPr>
          <w:color w:val="2B2A29"/>
          <w:w w:val="105"/>
        </w:rPr>
        <w:t>pulled</w:t>
      </w:r>
      <w:r>
        <w:rPr>
          <w:color w:val="2B2A29"/>
          <w:spacing w:val="-12"/>
          <w:w w:val="105"/>
        </w:rPr>
        <w:t xml:space="preserve"> </w:t>
      </w:r>
      <w:r>
        <w:rPr>
          <w:color w:val="2B2A29"/>
          <w:w w:val="105"/>
        </w:rPr>
        <w:t>from</w:t>
      </w:r>
      <w:r>
        <w:rPr>
          <w:color w:val="2B2A29"/>
          <w:spacing w:val="-12"/>
          <w:w w:val="105"/>
        </w:rPr>
        <w:t xml:space="preserve"> </w:t>
      </w:r>
      <w:r>
        <w:rPr>
          <w:color w:val="2B2A29"/>
          <w:w w:val="105"/>
        </w:rPr>
        <w:t>Ballerina</w:t>
      </w:r>
      <w:r>
        <w:rPr>
          <w:color w:val="2B2A29"/>
          <w:spacing w:val="-12"/>
          <w:w w:val="105"/>
        </w:rPr>
        <w:t xml:space="preserve"> </w:t>
      </w:r>
      <w:r>
        <w:rPr>
          <w:color w:val="2B2A29"/>
          <w:w w:val="105"/>
        </w:rPr>
        <w:t>Central.</w:t>
      </w:r>
    </w:p>
    <w:p>
      <w:pPr>
        <w:pStyle w:val="11"/>
        <w:spacing w:before="85" w:line="292" w:lineRule="auto"/>
        <w:ind w:left="160" w:right="790" w:firstLine="359"/>
      </w:pPr>
      <w:bookmarkStart w:id="111" w:name="_bookmark106"/>
      <w:bookmarkEnd w:id="111"/>
      <w:r>
        <w:rPr>
          <w:color w:val="2B2A29"/>
          <w:w w:val="105"/>
        </w:rPr>
        <w:t>在模块搜索之后，我们可以通过运行</w:t>
      </w:r>
      <w:r>
        <w:rPr>
          <w:rFonts w:ascii="宋体" w:hAnsi="宋体"/>
          <w:color w:val="2B2A29"/>
          <w:w w:val="105"/>
        </w:rPr>
        <w:t>ballerina</w:t>
      </w:r>
      <w:r>
        <w:t xml:space="preserve"> </w:t>
      </w:r>
      <w:r>
        <w:rPr>
          <w:rFonts w:ascii="宋体" w:hAnsi="宋体"/>
          <w:color w:val="2B2A29"/>
          <w:w w:val="105"/>
        </w:rPr>
        <w:t>pull＜module＞</w:t>
      </w:r>
      <w:r>
        <w:rPr>
          <w:color w:val="2B2A29"/>
          <w:w w:val="105"/>
        </w:rPr>
        <w:t>命令将特定模块拉到本地模块缓存中。</w:t>
      </w:r>
      <w:r>
        <w:rPr>
          <w:color w:val="2B2A29"/>
          <w:spacing w:val="-9"/>
          <w:w w:val="105"/>
        </w:rPr>
        <w:t>请</w:t>
      </w:r>
      <w:r>
        <w:rPr>
          <w:color w:val="2B2A29"/>
          <w:w w:val="105"/>
        </w:rPr>
        <w:t>注意，即使我们</w:t>
      </w:r>
      <w:r>
        <w:rPr>
          <w:color w:val="2B2A29"/>
          <w:spacing w:val="-10"/>
          <w:w w:val="105"/>
        </w:rPr>
        <w:t>事先</w:t>
      </w:r>
      <w:r>
        <w:rPr>
          <w:color w:val="2B2A29"/>
          <w:w w:val="105"/>
        </w:rPr>
        <w:t>不执行此步骤，当我们导入此模块时，在编译时，它也会自动从Ballerina</w:t>
      </w:r>
      <w:r>
        <w:t xml:space="preserve"> </w:t>
      </w:r>
      <w:r>
        <w:rPr>
          <w:color w:val="2B2A29"/>
          <w:w w:val="105"/>
        </w:rPr>
        <w:t>Central中取出。</w:t>
      </w:r>
    </w:p>
    <w:p>
      <w:pPr>
        <w:pStyle w:val="11"/>
        <w:spacing w:before="1"/>
        <w:rPr>
          <w:sz w:val="31"/>
        </w:rPr>
      </w:pPr>
    </w:p>
    <w:p>
      <w:r>
        <w:rPr>
          <w:color w:val="2B2A29"/>
          <w:w w:val="80"/>
        </w:rPr>
        <w:t>Publishing</w:t>
      </w:r>
      <w:r>
        <w:rPr>
          <w:color w:val="2B2A29"/>
          <w:spacing w:val="38"/>
          <w:w w:val="80"/>
        </w:rPr>
        <w:t xml:space="preserve"> </w:t>
      </w:r>
      <w:r>
        <w:rPr>
          <w:color w:val="2B2A29"/>
          <w:w w:val="80"/>
        </w:rPr>
        <w:t>Modules</w:t>
      </w:r>
    </w:p>
    <w:p>
      <w:pPr>
        <w:pStyle w:val="5"/>
        <w:spacing w:before="1"/>
        <w:ind w:left="159"/>
      </w:pPr>
      <w:r>
        <w:rPr>
          <w:color w:val="2B2A29"/>
          <w:w w:val="80"/>
        </w:rPr>
        <w:t>发布模块</w:t>
      </w:r>
    </w:p>
    <w:p>
      <w:r>
        <w:rPr>
          <w:color w:val="2B2A29"/>
          <w:w w:val="105"/>
        </w:rPr>
        <w:t>To publish our Ballerina modules, we first need to register at Ballerina Central. It</w:t>
      </w:r>
      <w:r>
        <w:rPr>
          <w:color w:val="2B2A29"/>
          <w:spacing w:val="1"/>
          <w:w w:val="105"/>
        </w:rPr>
        <w:t xml:space="preserve"> </w:t>
      </w:r>
      <w:r>
        <w:rPr>
          <w:color w:val="2B2A29"/>
          <w:w w:val="105"/>
        </w:rPr>
        <w:t>provides multiple login options, and we can automatically sign in using a Google or</w:t>
      </w:r>
      <w:r>
        <w:rPr>
          <w:color w:val="2B2A29"/>
          <w:spacing w:val="-56"/>
          <w:w w:val="105"/>
        </w:rPr>
        <w:t xml:space="preserve"> </w:t>
      </w:r>
      <w:r>
        <w:rPr>
          <w:color w:val="2B2A29"/>
          <w:w w:val="110"/>
        </w:rPr>
        <w:t>GitHub</w:t>
      </w:r>
      <w:r>
        <w:rPr>
          <w:color w:val="2B2A29"/>
          <w:spacing w:val="-16"/>
          <w:w w:val="110"/>
        </w:rPr>
        <w:t xml:space="preserve"> </w:t>
      </w:r>
      <w:r>
        <w:rPr>
          <w:color w:val="2B2A29"/>
          <w:w w:val="110"/>
        </w:rPr>
        <w:t>account.</w:t>
      </w:r>
    </w:p>
    <w:p>
      <w:pPr>
        <w:pStyle w:val="11"/>
        <w:spacing w:before="198" w:line="304" w:lineRule="auto"/>
        <w:ind w:left="160" w:right="1030"/>
      </w:pPr>
      <w:r>
        <w:rPr>
          <w:color w:val="2B2A29"/>
          <w:w w:val="105"/>
        </w:rPr>
        <w:t>要发布我们的芭蕾舞模块，我们首先需要在芭蕾舞中心注册。它提供多种登录选项，我们可以使用Google或</w:t>
      </w:r>
      <w:r>
        <w:rPr>
          <w:color w:val="2B2A29"/>
          <w:w w:val="110"/>
        </w:rPr>
        <w:t>GitHub帐户</w:t>
      </w:r>
      <w:r>
        <w:rPr>
          <w:color w:val="2B2A29"/>
          <w:w w:val="105"/>
        </w:rPr>
        <w:t>自动登录</w:t>
      </w:r>
      <w:r>
        <w:rPr>
          <w:color w:val="2B2A29"/>
          <w:w w:val="110"/>
        </w:rPr>
        <w:t>。</w:t>
      </w:r>
    </w:p>
    <w:p>
      <w:r>
        <w:rPr>
          <w:color w:val="2B2A29"/>
          <w:w w:val="105"/>
        </w:rPr>
        <w:t>After</w:t>
      </w:r>
      <w:r>
        <w:rPr>
          <w:color w:val="2B2A29"/>
          <w:spacing w:val="-3"/>
          <w:w w:val="105"/>
        </w:rPr>
        <w:t xml:space="preserve"> </w:t>
      </w:r>
      <w:r>
        <w:rPr>
          <w:color w:val="2B2A29"/>
          <w:w w:val="105"/>
        </w:rPr>
        <w:t>the</w:t>
      </w:r>
      <w:r>
        <w:rPr>
          <w:color w:val="2B2A29"/>
          <w:spacing w:val="-3"/>
          <w:w w:val="105"/>
        </w:rPr>
        <w:t xml:space="preserve"> </w:t>
      </w:r>
      <w:r>
        <w:rPr>
          <w:color w:val="2B2A29"/>
          <w:w w:val="105"/>
        </w:rPr>
        <w:t>login,</w:t>
      </w:r>
      <w:r>
        <w:rPr>
          <w:color w:val="2B2A29"/>
          <w:spacing w:val="-3"/>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3"/>
          <w:w w:val="105"/>
        </w:rPr>
        <w:t xml:space="preserve"> </w:t>
      </w:r>
      <w:r>
        <w:rPr>
          <w:color w:val="2B2A29"/>
          <w:w w:val="105"/>
        </w:rPr>
        <w:t>presented</w:t>
      </w:r>
      <w:r>
        <w:rPr>
          <w:color w:val="2B2A29"/>
          <w:spacing w:val="-3"/>
          <w:w w:val="105"/>
        </w:rPr>
        <w:t xml:space="preserve"> </w:t>
      </w:r>
      <w:r>
        <w:rPr>
          <w:color w:val="2B2A29"/>
          <w:w w:val="105"/>
        </w:rPr>
        <w:t>with</w:t>
      </w:r>
      <w:r>
        <w:rPr>
          <w:color w:val="2B2A29"/>
          <w:spacing w:val="-2"/>
          <w:w w:val="105"/>
        </w:rPr>
        <w:t xml:space="preserve"> </w:t>
      </w:r>
      <w:r>
        <w:rPr>
          <w:color w:val="2B2A29"/>
          <w:w w:val="105"/>
        </w:rPr>
        <w:t>a</w:t>
      </w:r>
      <w:r>
        <w:rPr>
          <w:color w:val="2B2A29"/>
          <w:spacing w:val="-3"/>
          <w:w w:val="105"/>
        </w:rPr>
        <w:t xml:space="preserve"> </w:t>
      </w:r>
      <w:r>
        <w:rPr>
          <w:color w:val="2B2A29"/>
          <w:w w:val="105"/>
        </w:rPr>
        <w:t>screen</w:t>
      </w:r>
      <w:r>
        <w:rPr>
          <w:color w:val="2B2A29"/>
          <w:spacing w:val="-3"/>
          <w:w w:val="105"/>
        </w:rPr>
        <w:t xml:space="preserve"> </w:t>
      </w:r>
      <w:r>
        <w:rPr>
          <w:color w:val="2B2A29"/>
          <w:w w:val="105"/>
        </w:rPr>
        <w:t>similar</w:t>
      </w:r>
      <w:r>
        <w:rPr>
          <w:color w:val="2B2A29"/>
          <w:spacing w:val="-3"/>
          <w:w w:val="105"/>
        </w:rPr>
        <w:t xml:space="preserve"> </w:t>
      </w:r>
      <w:r>
        <w:rPr>
          <w:color w:val="2B2A29"/>
          <w:w w:val="105"/>
        </w:rPr>
        <w:t>to</w:t>
      </w:r>
      <w:r>
        <w:rPr>
          <w:color w:val="2B2A29"/>
          <w:spacing w:val="-3"/>
          <w:w w:val="105"/>
        </w:rPr>
        <w:t xml:space="preserve"> </w:t>
      </w:r>
      <w:r>
        <w:rPr>
          <w:color w:val="2B2A29"/>
          <w:w w:val="105"/>
        </w:rPr>
        <w:t>the</w:t>
      </w:r>
      <w:r>
        <w:rPr>
          <w:color w:val="2B2A29"/>
          <w:spacing w:val="-3"/>
          <w:w w:val="105"/>
        </w:rPr>
        <w:t xml:space="preserve"> </w:t>
      </w:r>
      <w:r>
        <w:rPr>
          <w:color w:val="2B2A29"/>
          <w:w w:val="105"/>
        </w:rPr>
        <w:t>one</w:t>
      </w:r>
      <w:r>
        <w:rPr>
          <w:color w:val="2B2A29"/>
          <w:spacing w:val="-3"/>
          <w:w w:val="105"/>
        </w:rPr>
        <w:t xml:space="preserve"> </w:t>
      </w:r>
      <w:r>
        <w:rPr>
          <w:color w:val="2B2A29"/>
          <w:w w:val="105"/>
        </w:rPr>
        <w:t>shown</w:t>
      </w:r>
      <w:r>
        <w:rPr>
          <w:color w:val="2B2A29"/>
          <w:spacing w:val="-3"/>
          <w:w w:val="105"/>
        </w:rPr>
        <w:t xml:space="preserve"> </w:t>
      </w:r>
      <w:r>
        <w:rPr>
          <w:color w:val="2B2A29"/>
          <w:w w:val="105"/>
        </w:rPr>
        <w:t>in</w:t>
      </w:r>
      <w:r>
        <w:rPr>
          <w:color w:val="2B2A29"/>
          <w:spacing w:val="-54"/>
          <w:w w:val="105"/>
        </w:rPr>
        <w:t xml:space="preserve"> </w:t>
      </w:r>
      <w:r>
        <w:rPr>
          <w:color w:val="2B2A29"/>
          <w:w w:val="110"/>
        </w:rPr>
        <w:t>Figure</w:t>
      </w:r>
      <w:r>
        <w:rPr>
          <w:color w:val="2B2A29"/>
          <w:spacing w:val="-16"/>
          <w:w w:val="110"/>
        </w:rPr>
        <w:t xml:space="preserve"> </w:t>
      </w:r>
      <w:r>
        <w:rPr>
          <w:color w:val="0000FF"/>
          <w:w w:val="110"/>
        </w:rPr>
        <w:t>4-2</w:t>
      </w:r>
      <w:r>
        <w:rPr>
          <w:color w:val="2B2A29"/>
          <w:w w:val="110"/>
        </w:rPr>
        <w:t>.</w:t>
      </w:r>
    </w:p>
    <w:p>
      <w:pPr>
        <w:pStyle w:val="11"/>
        <w:spacing w:line="304" w:lineRule="auto"/>
        <w:ind w:left="160" w:right="817" w:firstLine="359"/>
      </w:pPr>
      <w:r>
        <w:rPr>
          <w:color w:val="2B2A29"/>
          <w:w w:val="105"/>
        </w:rPr>
        <w:t>登录后，我们将</w:t>
      </w:r>
      <w:r>
        <w:rPr>
          <w:color w:val="2B2A29"/>
          <w:spacing w:val="-3"/>
          <w:w w:val="105"/>
        </w:rPr>
        <w:t>看到</w:t>
      </w:r>
      <w:r>
        <w:rPr>
          <w:color w:val="2B2A29"/>
          <w:w w:val="105"/>
        </w:rPr>
        <w:t>一个类似于</w:t>
      </w:r>
      <w:r>
        <w:rPr>
          <w:color w:val="2B2A29"/>
          <w:w w:val="110"/>
        </w:rPr>
        <w:t>图</w:t>
      </w:r>
      <w:r>
        <w:rPr>
          <w:color w:val="0000FF"/>
          <w:w w:val="110"/>
        </w:rPr>
        <w:t>4-2所</w:t>
      </w:r>
      <w:r>
        <w:rPr>
          <w:color w:val="2B2A29"/>
          <w:w w:val="105"/>
        </w:rPr>
        <w:t>示</w:t>
      </w:r>
      <w:r>
        <w:rPr>
          <w:color w:val="2B2A29"/>
          <w:spacing w:val="-3"/>
          <w:w w:val="105"/>
        </w:rPr>
        <w:t>的</w:t>
      </w:r>
      <w:r>
        <w:rPr>
          <w:color w:val="2B2A29"/>
          <w:w w:val="105"/>
        </w:rPr>
        <w:t>屏幕</w:t>
      </w:r>
      <w:r>
        <w:rPr>
          <w:color w:val="2B2A29"/>
          <w:w w:val="110"/>
        </w:rPr>
        <w:t>。</w:t>
      </w:r>
    </w:p>
    <w:p>
      <w:pPr>
        <w:pStyle w:val="11"/>
        <w:rPr>
          <w:sz w:val="20"/>
        </w:rPr>
      </w:pPr>
    </w:p>
    <w:p>
      <w:pPr>
        <w:pStyle w:val="11"/>
        <w:rPr>
          <w:sz w:val="10"/>
        </w:rPr>
      </w:pPr>
      <w:r>
        <w:drawing>
          <wp:anchor distT="0" distB="0" distL="0" distR="0" simplePos="0" relativeHeight="251659264" behindDoc="0" locked="0" layoutInCell="1" allowOverlap="1">
            <wp:simplePos x="0" y="0"/>
            <wp:positionH relativeFrom="page">
              <wp:posOffset>478790</wp:posOffset>
            </wp:positionH>
            <wp:positionV relativeFrom="paragraph">
              <wp:posOffset>88265</wp:posOffset>
            </wp:positionV>
            <wp:extent cx="5242560" cy="3785870"/>
            <wp:effectExtent l="0" t="0" r="0" b="0"/>
            <wp:wrapTopAndBottom/>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jpeg"/>
                    <pic:cNvPicPr>
                      <a:picLocks noChangeAspect="1"/>
                    </pic:cNvPicPr>
                  </pic:nvPicPr>
                  <pic:blipFill>
                    <a:blip r:embed="rId119" cstate="print"/>
                    <a:stretch>
                      <a:fillRect/>
                    </a:stretch>
                  </pic:blipFill>
                  <pic:spPr>
                    <a:xfrm>
                      <a:off x="0" y="0"/>
                      <a:ext cx="5242830" cy="3785616"/>
                    </a:xfrm>
                    <a:prstGeom prst="rect">
                      <a:avLst/>
                    </a:prstGeom>
                  </pic:spPr>
                </pic:pic>
              </a:graphicData>
            </a:graphic>
          </wp:anchor>
        </w:drawing>
      </w:r>
    </w:p>
    <w:p>
      <w:pPr>
        <w:pStyle w:val="11"/>
        <w:spacing w:before="10"/>
        <w:rPr>
          <w:sz w:val="7"/>
        </w:rPr>
      </w:pPr>
    </w:p>
    <w:p>
      <w:r>
        <w:rPr>
          <w:b/>
          <w:i/>
          <w:color w:val="2B2A29"/>
          <w:sz w:val="24"/>
        </w:rPr>
        <w:t>Figure</w:t>
      </w:r>
      <w:r>
        <w:rPr>
          <w:b/>
          <w:i/>
          <w:color w:val="2B2A29"/>
          <w:spacing w:val="4"/>
          <w:sz w:val="24"/>
        </w:rPr>
        <w:t xml:space="preserve"> </w:t>
      </w:r>
      <w:r>
        <w:rPr>
          <w:b/>
          <w:i/>
          <w:color w:val="2B2A29"/>
          <w:sz w:val="24"/>
        </w:rPr>
        <w:t>4-2.</w:t>
      </w:r>
      <w:r>
        <w:rPr>
          <w:b/>
          <w:i/>
          <w:color w:val="2B2A29"/>
          <w:spacing w:val="105"/>
          <w:sz w:val="24"/>
        </w:rPr>
        <w:t xml:space="preserve"> </w:t>
      </w:r>
      <w:r>
        <w:rPr>
          <w:i/>
          <w:color w:val="2B2A29"/>
          <w:sz w:val="24"/>
        </w:rPr>
        <w:t>Ballerina</w:t>
      </w:r>
      <w:r>
        <w:rPr>
          <w:i/>
          <w:color w:val="2B2A29"/>
          <w:spacing w:val="8"/>
          <w:sz w:val="24"/>
        </w:rPr>
        <w:t xml:space="preserve"> </w:t>
      </w:r>
      <w:r>
        <w:rPr>
          <w:i/>
          <w:color w:val="2B2A29"/>
          <w:sz w:val="24"/>
        </w:rPr>
        <w:t>Central,</w:t>
      </w:r>
      <w:r>
        <w:rPr>
          <w:i/>
          <w:color w:val="2B2A29"/>
          <w:spacing w:val="9"/>
          <w:sz w:val="24"/>
        </w:rPr>
        <w:t xml:space="preserve"> </w:t>
      </w:r>
      <w:r>
        <w:rPr>
          <w:i/>
          <w:color w:val="2B2A29"/>
          <w:sz w:val="24"/>
        </w:rPr>
        <w:t>Dashboard</w:t>
      </w:r>
    </w:p>
    <w:p>
      <w:pPr>
        <w:spacing w:before="93"/>
        <w:ind w:left="177" w:right="0" w:firstLine="0"/>
        <w:jc w:val="left"/>
        <w:rPr>
          <w:i/>
          <w:sz w:val="24"/>
        </w:rPr>
      </w:pPr>
      <w:r>
        <w:rPr>
          <w:b/>
          <w:i/>
          <w:color w:val="2B2A29"/>
          <w:sz w:val="24"/>
        </w:rPr>
        <w:t>图4-2：。</w:t>
      </w:r>
      <w:r>
        <w:rPr>
          <w:i/>
          <w:color w:val="2B2A29"/>
          <w:sz w:val="24"/>
        </w:rPr>
        <w:t>Ballerina</w:t>
      </w:r>
      <w:r>
        <w:t xml:space="preserve"> </w:t>
      </w:r>
      <w:r>
        <w:rPr>
          <w:i/>
          <w:color w:val="2B2A29"/>
          <w:sz w:val="24"/>
        </w:rPr>
        <w:t>Central，仪表板</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r>
        <w:rPr>
          <w:color w:val="2B2A29"/>
          <w:w w:val="105"/>
        </w:rPr>
        <w:t>As per the instructions given</w:t>
      </w:r>
      <w:r>
        <w:rPr>
          <w:color w:val="2B2A29"/>
          <w:spacing w:val="1"/>
          <w:w w:val="105"/>
        </w:rPr>
        <w:t xml:space="preserve"> </w:t>
      </w:r>
      <w:r>
        <w:rPr>
          <w:color w:val="2B2A29"/>
          <w:w w:val="105"/>
        </w:rPr>
        <w:t>on the page, we need</w:t>
      </w:r>
      <w:r>
        <w:rPr>
          <w:color w:val="2B2A29"/>
          <w:spacing w:val="1"/>
          <w:w w:val="105"/>
        </w:rPr>
        <w:t xml:space="preserve"> </w:t>
      </w:r>
      <w:r>
        <w:rPr>
          <w:color w:val="2B2A29"/>
          <w:w w:val="105"/>
        </w:rPr>
        <w:t>to copy the Ballerina token</w:t>
      </w:r>
      <w:r>
        <w:rPr>
          <w:color w:val="2B2A29"/>
          <w:spacing w:val="1"/>
          <w:w w:val="105"/>
        </w:rPr>
        <w:t xml:space="preserve"> </w:t>
      </w:r>
      <w:r>
        <w:rPr>
          <w:color w:val="2B2A29"/>
          <w:w w:val="105"/>
        </w:rPr>
        <w:t>and</w:t>
      </w:r>
      <w:r>
        <w:rPr>
          <w:color w:val="2B2A29"/>
          <w:spacing w:val="-55"/>
          <w:w w:val="105"/>
        </w:rPr>
        <w:t xml:space="preserve"> </w:t>
      </w:r>
      <w:r>
        <w:rPr>
          <w:color w:val="2B2A29"/>
        </w:rPr>
        <w:t>paste</w:t>
      </w:r>
      <w:r>
        <w:rPr>
          <w:color w:val="2B2A29"/>
          <w:spacing w:val="-9"/>
        </w:rPr>
        <w:t xml:space="preserve"> </w:t>
      </w:r>
      <w:r>
        <w:rPr>
          <w:color w:val="2B2A29"/>
        </w:rPr>
        <w:t>it</w:t>
      </w:r>
      <w:r>
        <w:rPr>
          <w:color w:val="2B2A29"/>
          <w:spacing w:val="-8"/>
        </w:rPr>
        <w:t xml:space="preserve"> </w:t>
      </w:r>
      <w:r>
        <w:rPr>
          <w:color w:val="2B2A29"/>
        </w:rPr>
        <w:t>inside</w:t>
      </w:r>
      <w:r>
        <w:rPr>
          <w:color w:val="2B2A29"/>
          <w:spacing w:val="-9"/>
        </w:rPr>
        <w:t xml:space="preserve"> </w:t>
      </w:r>
      <w:r>
        <w:rPr>
          <w:rFonts w:ascii="宋体"/>
          <w:color w:val="2B2A29"/>
        </w:rPr>
        <w:t>&lt;USER_HOME&gt;/.ballerina/Settings.toml</w:t>
      </w:r>
      <w:r>
        <w:rPr>
          <w:color w:val="2B2A29"/>
        </w:rPr>
        <w:t>.</w:t>
      </w:r>
    </w:p>
    <w:p>
      <w:pPr>
        <w:pStyle w:val="11"/>
        <w:spacing w:before="85" w:line="290" w:lineRule="auto"/>
        <w:ind w:left="520" w:right="266" w:firstLine="359"/>
      </w:pPr>
      <w:bookmarkStart w:id="112" w:name="_bookmark107"/>
      <w:bookmarkEnd w:id="112"/>
      <w:r>
        <w:rPr>
          <w:color w:val="2B2A29"/>
          <w:w w:val="105"/>
        </w:rPr>
        <w:t>根据页面上给出</w:t>
      </w:r>
      <w:r>
        <w:rPr>
          <w:color w:val="2B2A29"/>
          <w:spacing w:val="1"/>
          <w:w w:val="105"/>
        </w:rPr>
        <w:t>的</w:t>
      </w:r>
      <w:r>
        <w:rPr>
          <w:color w:val="2B2A29"/>
          <w:w w:val="105"/>
        </w:rPr>
        <w:t>说明，我们需要复制Ballerina令牌并</w:t>
      </w:r>
      <w:r>
        <w:rPr>
          <w:color w:val="2B2A29"/>
          <w:spacing w:val="-55"/>
          <w:w w:val="105"/>
        </w:rPr>
        <w:t>将</w:t>
      </w:r>
      <w:r>
        <w:rPr>
          <w:color w:val="2B2A29"/>
        </w:rPr>
        <w:t>其粘贴</w:t>
      </w:r>
      <w:r>
        <w:rPr>
          <w:color w:val="2B2A29"/>
          <w:spacing w:val="-9"/>
        </w:rPr>
        <w:t>到</w:t>
      </w:r>
      <w:r>
        <w:rPr>
          <w:rFonts w:ascii="宋体"/>
          <w:color w:val="2B2A29"/>
        </w:rPr>
        <w:t>&lt;USER_HOME&gt;/.barlerina/Settings.toml</w:t>
      </w:r>
      <w:r>
        <w:rPr>
          <w:color w:val="2B2A29"/>
        </w:rPr>
        <w:t>中</w:t>
      </w:r>
      <w:r>
        <w:rPr>
          <w:color w:val="2B2A29"/>
          <w:spacing w:val="-9"/>
        </w:rPr>
        <w:t>。</w:t>
      </w:r>
    </w:p>
    <w:p>
      <w:r>
        <w:rPr>
          <w:color w:val="2B2A29"/>
          <w:w w:val="105"/>
        </w:rPr>
        <w:t>In</w:t>
      </w:r>
      <w:r>
        <w:rPr>
          <w:color w:val="2B2A29"/>
          <w:spacing w:val="-4"/>
          <w:w w:val="105"/>
        </w:rPr>
        <w:t xml:space="preserve"> </w:t>
      </w:r>
      <w:r>
        <w:rPr>
          <w:color w:val="2B2A29"/>
          <w:w w:val="105"/>
        </w:rPr>
        <w:t>the</w:t>
      </w:r>
      <w:r>
        <w:rPr>
          <w:color w:val="2B2A29"/>
          <w:spacing w:val="-3"/>
          <w:w w:val="105"/>
        </w:rPr>
        <w:t xml:space="preserve"> </w:t>
      </w:r>
      <w:r>
        <w:rPr>
          <w:color w:val="2B2A29"/>
          <w:w w:val="105"/>
        </w:rPr>
        <w:t>next</w:t>
      </w:r>
      <w:r>
        <w:rPr>
          <w:color w:val="2B2A29"/>
          <w:spacing w:val="-4"/>
          <w:w w:val="105"/>
        </w:rPr>
        <w:t xml:space="preserve"> </w:t>
      </w:r>
      <w:r>
        <w:rPr>
          <w:color w:val="2B2A29"/>
          <w:w w:val="105"/>
        </w:rPr>
        <w:t>step,</w:t>
      </w:r>
      <w:r>
        <w:rPr>
          <w:color w:val="2B2A29"/>
          <w:spacing w:val="-3"/>
          <w:w w:val="105"/>
        </w:rPr>
        <w:t xml:space="preserve"> </w:t>
      </w:r>
      <w:r>
        <w:rPr>
          <w:color w:val="2B2A29"/>
          <w:w w:val="105"/>
        </w:rPr>
        <w:t>we</w:t>
      </w:r>
      <w:r>
        <w:rPr>
          <w:color w:val="2B2A29"/>
          <w:spacing w:val="-4"/>
          <w:w w:val="105"/>
        </w:rPr>
        <w:t xml:space="preserve"> </w:t>
      </w:r>
      <w:r>
        <w:rPr>
          <w:color w:val="2B2A29"/>
          <w:w w:val="105"/>
        </w:rPr>
        <w:t>need</w:t>
      </w:r>
      <w:r>
        <w:rPr>
          <w:color w:val="2B2A29"/>
          <w:spacing w:val="-3"/>
          <w:w w:val="105"/>
        </w:rPr>
        <w:t xml:space="preserve"> </w:t>
      </w:r>
      <w:r>
        <w:rPr>
          <w:color w:val="2B2A29"/>
          <w:w w:val="105"/>
        </w:rPr>
        <w:t>to</w:t>
      </w:r>
      <w:r>
        <w:rPr>
          <w:color w:val="2B2A29"/>
          <w:spacing w:val="-3"/>
          <w:w w:val="105"/>
        </w:rPr>
        <w:t xml:space="preserve"> </w:t>
      </w:r>
      <w:r>
        <w:rPr>
          <w:color w:val="2B2A29"/>
          <w:w w:val="105"/>
        </w:rPr>
        <w:t>create</w:t>
      </w:r>
      <w:r>
        <w:rPr>
          <w:color w:val="2B2A29"/>
          <w:spacing w:val="-4"/>
          <w:w w:val="105"/>
        </w:rPr>
        <w:t xml:space="preserve"> </w:t>
      </w:r>
      <w:r>
        <w:rPr>
          <w:color w:val="2B2A29"/>
          <w:w w:val="105"/>
        </w:rPr>
        <w:t>a</w:t>
      </w:r>
      <w:r>
        <w:rPr>
          <w:color w:val="2B2A29"/>
          <w:spacing w:val="-3"/>
          <w:w w:val="105"/>
        </w:rPr>
        <w:t xml:space="preserve"> </w:t>
      </w:r>
      <w:r>
        <w:rPr>
          <w:color w:val="2B2A29"/>
          <w:w w:val="105"/>
        </w:rPr>
        <w:t>new</w:t>
      </w:r>
      <w:r>
        <w:rPr>
          <w:color w:val="2B2A29"/>
          <w:spacing w:val="-4"/>
          <w:w w:val="105"/>
        </w:rPr>
        <w:t xml:space="preserve"> </w:t>
      </w:r>
      <w:r>
        <w:rPr>
          <w:color w:val="2B2A29"/>
          <w:w w:val="105"/>
        </w:rPr>
        <w:t>organization</w:t>
      </w:r>
      <w:r>
        <w:rPr>
          <w:color w:val="2B2A29"/>
          <w:spacing w:val="-3"/>
          <w:w w:val="105"/>
        </w:rPr>
        <w:t xml:space="preserve"> </w:t>
      </w:r>
      <w:r>
        <w:rPr>
          <w:color w:val="2B2A29"/>
          <w:w w:val="105"/>
        </w:rPr>
        <w:t>by</w:t>
      </w:r>
      <w:r>
        <w:rPr>
          <w:color w:val="2B2A29"/>
          <w:spacing w:val="-4"/>
          <w:w w:val="105"/>
        </w:rPr>
        <w:t xml:space="preserve"> </w:t>
      </w:r>
      <w:r>
        <w:rPr>
          <w:color w:val="2B2A29"/>
          <w:w w:val="105"/>
        </w:rPr>
        <w:t>clicking</w:t>
      </w:r>
      <w:r>
        <w:rPr>
          <w:color w:val="2B2A29"/>
          <w:spacing w:val="-3"/>
          <w:w w:val="105"/>
        </w:rPr>
        <w:t xml:space="preserve"> </w:t>
      </w:r>
      <w:r>
        <w:rPr>
          <w:color w:val="2B2A29"/>
          <w:w w:val="105"/>
        </w:rPr>
        <w:t>Manage</w:t>
      </w:r>
      <w:r>
        <w:rPr>
          <w:color w:val="2B2A29"/>
          <w:spacing w:val="-55"/>
          <w:w w:val="105"/>
        </w:rPr>
        <w:t xml:space="preserve"> </w:t>
      </w:r>
      <w:r>
        <w:rPr>
          <w:color w:val="2B2A29"/>
          <w:w w:val="105"/>
        </w:rPr>
        <w:t>Organization,</w:t>
      </w:r>
      <w:r>
        <w:rPr>
          <w:color w:val="2B2A29"/>
          <w:spacing w:val="-13"/>
          <w:w w:val="105"/>
        </w:rPr>
        <w:t xml:space="preserve"> </w:t>
      </w:r>
      <w:r>
        <w:rPr>
          <w:color w:val="2B2A29"/>
          <w:w w:val="105"/>
        </w:rPr>
        <w:t>as</w:t>
      </w:r>
      <w:r>
        <w:rPr>
          <w:color w:val="2B2A29"/>
          <w:spacing w:val="-12"/>
          <w:w w:val="105"/>
        </w:rPr>
        <w:t xml:space="preserve"> </w:t>
      </w:r>
      <w:r>
        <w:rPr>
          <w:color w:val="2B2A29"/>
          <w:w w:val="105"/>
        </w:rPr>
        <w:t>shown</w:t>
      </w:r>
      <w:r>
        <w:rPr>
          <w:color w:val="2B2A29"/>
          <w:spacing w:val="-13"/>
          <w:w w:val="105"/>
        </w:rPr>
        <w:t xml:space="preserve"> </w:t>
      </w:r>
      <w:r>
        <w:rPr>
          <w:color w:val="2B2A29"/>
          <w:w w:val="105"/>
        </w:rPr>
        <w:t>in</w:t>
      </w:r>
      <w:r>
        <w:rPr>
          <w:color w:val="2B2A29"/>
          <w:spacing w:val="-12"/>
          <w:w w:val="105"/>
        </w:rPr>
        <w:t xml:space="preserve"> </w:t>
      </w:r>
      <w:r>
        <w:rPr>
          <w:color w:val="2B2A29"/>
          <w:w w:val="105"/>
        </w:rPr>
        <w:t>Figure</w:t>
      </w:r>
      <w:r>
        <w:rPr>
          <w:color w:val="2B2A29"/>
          <w:spacing w:val="-12"/>
          <w:w w:val="105"/>
        </w:rPr>
        <w:t xml:space="preserve"> </w:t>
      </w:r>
      <w:r>
        <w:rPr>
          <w:color w:val="0000FF"/>
          <w:w w:val="105"/>
        </w:rPr>
        <w:t>4-3</w:t>
      </w:r>
      <w:r>
        <w:rPr>
          <w:color w:val="2B2A29"/>
          <w:w w:val="105"/>
        </w:rPr>
        <w:t>.</w:t>
      </w:r>
    </w:p>
    <w:p>
      <w:pPr>
        <w:pStyle w:val="11"/>
        <w:spacing w:line="304" w:lineRule="auto"/>
        <w:ind w:left="520" w:right="510" w:firstLine="359"/>
      </w:pPr>
      <w:r>
        <w:rPr>
          <w:color w:val="2B2A29"/>
          <w:w w:val="105"/>
        </w:rPr>
        <w:t>在下一步中，我们需要通过单击ManageOrganization创建一个新组织，如图</w:t>
      </w:r>
      <w:r>
        <w:rPr>
          <w:color w:val="0000FF"/>
          <w:w w:val="105"/>
        </w:rPr>
        <w:t>4-3</w:t>
      </w:r>
      <w:r>
        <w:rPr>
          <w:color w:val="2B2A29"/>
          <w:w w:val="105"/>
        </w:rPr>
        <w:t>所示。</w:t>
      </w:r>
    </w:p>
    <w:p>
      <w:pPr>
        <w:pStyle w:val="11"/>
        <w:spacing w:before="8"/>
      </w:pPr>
      <w:r>
        <w:drawing>
          <wp:anchor distT="0" distB="0" distL="0" distR="0" simplePos="0" relativeHeight="251659264" behindDoc="0" locked="0" layoutInCell="1" allowOverlap="1">
            <wp:simplePos x="0" y="0"/>
            <wp:positionH relativeFrom="page">
              <wp:posOffset>696595</wp:posOffset>
            </wp:positionH>
            <wp:positionV relativeFrom="paragraph">
              <wp:posOffset>180975</wp:posOffset>
            </wp:positionV>
            <wp:extent cx="5239385" cy="4705985"/>
            <wp:effectExtent l="0" t="0" r="0" b="0"/>
            <wp:wrapTopAndBottom/>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jpeg"/>
                    <pic:cNvPicPr>
                      <a:picLocks noChangeAspect="1"/>
                    </pic:cNvPicPr>
                  </pic:nvPicPr>
                  <pic:blipFill>
                    <a:blip r:embed="rId120" cstate="print"/>
                    <a:stretch>
                      <a:fillRect/>
                    </a:stretch>
                  </pic:blipFill>
                  <pic:spPr>
                    <a:xfrm>
                      <a:off x="0" y="0"/>
                      <a:ext cx="5239481" cy="4706111"/>
                    </a:xfrm>
                    <a:prstGeom prst="rect">
                      <a:avLst/>
                    </a:prstGeom>
                  </pic:spPr>
                </pic:pic>
              </a:graphicData>
            </a:graphic>
          </wp:anchor>
        </w:drawing>
      </w:r>
    </w:p>
    <w:p>
      <w:r>
        <w:rPr>
          <w:b/>
          <w:i/>
          <w:color w:val="2B2A29"/>
          <w:sz w:val="24"/>
        </w:rPr>
        <w:t>Figure</w:t>
      </w:r>
      <w:r>
        <w:rPr>
          <w:b/>
          <w:i/>
          <w:color w:val="2B2A29"/>
          <w:spacing w:val="6"/>
          <w:sz w:val="24"/>
        </w:rPr>
        <w:t xml:space="preserve"> </w:t>
      </w:r>
      <w:r>
        <w:rPr>
          <w:b/>
          <w:i/>
          <w:color w:val="2B2A29"/>
          <w:sz w:val="24"/>
        </w:rPr>
        <w:t>4-3.</w:t>
      </w:r>
      <w:r>
        <w:rPr>
          <w:b/>
          <w:i/>
          <w:color w:val="2B2A29"/>
          <w:spacing w:val="110"/>
          <w:sz w:val="24"/>
        </w:rPr>
        <w:t xml:space="preserve"> </w:t>
      </w:r>
      <w:r>
        <w:rPr>
          <w:i/>
          <w:color w:val="2B2A29"/>
          <w:sz w:val="24"/>
        </w:rPr>
        <w:t>Ballerina</w:t>
      </w:r>
      <w:r>
        <w:rPr>
          <w:i/>
          <w:color w:val="2B2A29"/>
          <w:spacing w:val="11"/>
          <w:sz w:val="24"/>
        </w:rPr>
        <w:t xml:space="preserve"> </w:t>
      </w:r>
      <w:r>
        <w:rPr>
          <w:i/>
          <w:color w:val="2B2A29"/>
          <w:sz w:val="24"/>
        </w:rPr>
        <w:t>Central,</w:t>
      </w:r>
      <w:r>
        <w:rPr>
          <w:i/>
          <w:color w:val="2B2A29"/>
          <w:spacing w:val="11"/>
          <w:sz w:val="24"/>
        </w:rPr>
        <w:t xml:space="preserve"> </w:t>
      </w:r>
      <w:r>
        <w:rPr>
          <w:i/>
          <w:color w:val="2B2A29"/>
          <w:sz w:val="24"/>
        </w:rPr>
        <w:t>Manage</w:t>
      </w:r>
      <w:r>
        <w:rPr>
          <w:i/>
          <w:color w:val="2B2A29"/>
          <w:spacing w:val="11"/>
          <w:sz w:val="24"/>
        </w:rPr>
        <w:t xml:space="preserve"> </w:t>
      </w:r>
      <w:r>
        <w:rPr>
          <w:i/>
          <w:color w:val="2B2A29"/>
          <w:sz w:val="24"/>
        </w:rPr>
        <w:t>Organizations</w:t>
      </w:r>
      <w:r>
        <w:rPr>
          <w:i/>
          <w:color w:val="2B2A29"/>
          <w:spacing w:val="11"/>
          <w:sz w:val="24"/>
        </w:rPr>
        <w:t xml:space="preserve"> </w:t>
      </w:r>
      <w:r>
        <w:rPr>
          <w:i/>
          <w:color w:val="2B2A29"/>
          <w:sz w:val="24"/>
        </w:rPr>
        <w:t>page</w:t>
      </w:r>
    </w:p>
    <w:p>
      <w:pPr>
        <w:spacing w:before="187"/>
        <w:ind w:left="520" w:right="0" w:firstLine="0"/>
        <w:jc w:val="left"/>
        <w:rPr>
          <w:i/>
          <w:sz w:val="24"/>
        </w:rPr>
      </w:pPr>
      <w:r>
        <w:rPr>
          <w:b/>
          <w:i/>
          <w:color w:val="2B2A29"/>
          <w:sz w:val="24"/>
        </w:rPr>
        <w:t>图4-3。</w:t>
      </w:r>
      <w:r>
        <w:rPr>
          <w:i/>
          <w:color w:val="2B2A29"/>
          <w:sz w:val="24"/>
        </w:rPr>
        <w:t>Ballerina</w:t>
      </w:r>
      <w:r>
        <w:t xml:space="preserve"> </w:t>
      </w:r>
      <w:r>
        <w:rPr>
          <w:i/>
          <w:color w:val="2B2A29"/>
          <w:sz w:val="24"/>
        </w:rPr>
        <w:t>Central，管理组织页面</w:t>
      </w:r>
    </w:p>
    <w:p>
      <w:pPr>
        <w:pStyle w:val="11"/>
        <w:spacing w:before="6"/>
        <w:rPr>
          <w:i/>
          <w:sz w:val="23"/>
        </w:rPr>
      </w:pPr>
    </w:p>
    <w:p>
      <w:r>
        <w:rPr>
          <w:color w:val="2B2A29"/>
          <w:w w:val="105"/>
        </w:rPr>
        <w:t>Here, we can create an organization that we would like to use to publish our</w:t>
      </w:r>
      <w:r>
        <w:rPr>
          <w:color w:val="2B2A29"/>
          <w:spacing w:val="1"/>
          <w:w w:val="105"/>
        </w:rPr>
        <w:t xml:space="preserve"> </w:t>
      </w:r>
      <w:r>
        <w:rPr>
          <w:color w:val="2B2A29"/>
          <w:w w:val="105"/>
        </w:rPr>
        <w:t>modules.</w:t>
      </w:r>
      <w:r>
        <w:rPr>
          <w:color w:val="2B2A29"/>
          <w:spacing w:val="8"/>
          <w:w w:val="105"/>
        </w:rPr>
        <w:t xml:space="preserve"> </w:t>
      </w:r>
      <w:r>
        <w:rPr>
          <w:color w:val="2B2A29"/>
          <w:w w:val="105"/>
        </w:rPr>
        <w:t>The</w:t>
      </w:r>
      <w:r>
        <w:rPr>
          <w:color w:val="2B2A29"/>
          <w:spacing w:val="8"/>
          <w:w w:val="105"/>
        </w:rPr>
        <w:t xml:space="preserve"> </w:t>
      </w:r>
      <w:r>
        <w:rPr>
          <w:color w:val="2B2A29"/>
          <w:w w:val="105"/>
        </w:rPr>
        <w:t>name</w:t>
      </w:r>
      <w:r>
        <w:rPr>
          <w:color w:val="2B2A29"/>
          <w:spacing w:val="8"/>
          <w:w w:val="105"/>
        </w:rPr>
        <w:t xml:space="preserve"> </w:t>
      </w:r>
      <w:r>
        <w:rPr>
          <w:color w:val="2B2A29"/>
          <w:w w:val="105"/>
        </w:rPr>
        <w:t>of</w:t>
      </w:r>
      <w:r>
        <w:rPr>
          <w:color w:val="2B2A29"/>
          <w:spacing w:val="8"/>
          <w:w w:val="105"/>
        </w:rPr>
        <w:t xml:space="preserve"> </w:t>
      </w:r>
      <w:r>
        <w:rPr>
          <w:color w:val="2B2A29"/>
          <w:w w:val="105"/>
        </w:rPr>
        <w:t>the</w:t>
      </w:r>
      <w:r>
        <w:rPr>
          <w:color w:val="2B2A29"/>
          <w:spacing w:val="8"/>
          <w:w w:val="105"/>
        </w:rPr>
        <w:t xml:space="preserve"> </w:t>
      </w:r>
      <w:r>
        <w:rPr>
          <w:color w:val="2B2A29"/>
          <w:w w:val="105"/>
        </w:rPr>
        <w:t>organization</w:t>
      </w:r>
      <w:r>
        <w:rPr>
          <w:color w:val="2B2A29"/>
          <w:spacing w:val="8"/>
          <w:w w:val="105"/>
        </w:rPr>
        <w:t xml:space="preserve"> </w:t>
      </w:r>
      <w:r>
        <w:rPr>
          <w:color w:val="2B2A29"/>
          <w:w w:val="105"/>
        </w:rPr>
        <w:t>we</w:t>
      </w:r>
      <w:r>
        <w:rPr>
          <w:color w:val="2B2A29"/>
          <w:spacing w:val="8"/>
          <w:w w:val="105"/>
        </w:rPr>
        <w:t xml:space="preserve"> </w:t>
      </w:r>
      <w:r>
        <w:rPr>
          <w:color w:val="2B2A29"/>
          <w:w w:val="105"/>
        </w:rPr>
        <w:t>create</w:t>
      </w:r>
      <w:r>
        <w:rPr>
          <w:color w:val="2B2A29"/>
          <w:spacing w:val="8"/>
          <w:w w:val="105"/>
        </w:rPr>
        <w:t xml:space="preserve"> </w:t>
      </w:r>
      <w:r>
        <w:rPr>
          <w:color w:val="2B2A29"/>
          <w:w w:val="105"/>
        </w:rPr>
        <w:t>here</w:t>
      </w:r>
      <w:r>
        <w:rPr>
          <w:color w:val="2B2A29"/>
          <w:spacing w:val="8"/>
          <w:w w:val="105"/>
        </w:rPr>
        <w:t xml:space="preserve"> </w:t>
      </w:r>
      <w:r>
        <w:rPr>
          <w:color w:val="2B2A29"/>
          <w:w w:val="105"/>
        </w:rPr>
        <w:t>should</w:t>
      </w:r>
      <w:r>
        <w:rPr>
          <w:color w:val="2B2A29"/>
          <w:spacing w:val="9"/>
          <w:w w:val="105"/>
        </w:rPr>
        <w:t xml:space="preserve"> </w:t>
      </w:r>
      <w:r>
        <w:rPr>
          <w:color w:val="2B2A29"/>
          <w:w w:val="105"/>
        </w:rPr>
        <w:t>match</w:t>
      </w:r>
      <w:r>
        <w:rPr>
          <w:color w:val="2B2A29"/>
          <w:spacing w:val="8"/>
          <w:w w:val="105"/>
        </w:rPr>
        <w:t xml:space="preserve"> </w:t>
      </w:r>
      <w:r>
        <w:rPr>
          <w:color w:val="2B2A29"/>
          <w:w w:val="105"/>
        </w:rPr>
        <w:t>the</w:t>
      </w:r>
      <w:r>
        <w:rPr>
          <w:color w:val="2B2A29"/>
          <w:spacing w:val="8"/>
          <w:w w:val="105"/>
        </w:rPr>
        <w:t xml:space="preserve"> </w:t>
      </w:r>
      <w:r>
        <w:rPr>
          <w:color w:val="2B2A29"/>
          <w:w w:val="105"/>
        </w:rPr>
        <w:t>organization</w:t>
      </w:r>
      <w:r>
        <w:rPr>
          <w:color w:val="2B2A29"/>
          <w:spacing w:val="-55"/>
          <w:w w:val="105"/>
        </w:rPr>
        <w:t xml:space="preserve"> </w:t>
      </w:r>
      <w:r>
        <w:rPr>
          <w:color w:val="2B2A29"/>
          <w:spacing w:val="-1"/>
          <w:w w:val="105"/>
        </w:rPr>
        <w:t>name</w:t>
      </w:r>
      <w:r>
        <w:rPr>
          <w:color w:val="2B2A29"/>
          <w:spacing w:val="-13"/>
          <w:w w:val="105"/>
        </w:rPr>
        <w:t xml:space="preserve"> </w:t>
      </w:r>
      <w:r>
        <w:rPr>
          <w:color w:val="2B2A29"/>
          <w:spacing w:val="-1"/>
          <w:w w:val="105"/>
        </w:rPr>
        <w:t>we</w:t>
      </w:r>
      <w:r>
        <w:rPr>
          <w:color w:val="2B2A29"/>
          <w:spacing w:val="-13"/>
          <w:w w:val="105"/>
        </w:rPr>
        <w:t xml:space="preserve"> </w:t>
      </w:r>
      <w:r>
        <w:rPr>
          <w:color w:val="2B2A29"/>
          <w:spacing w:val="-1"/>
          <w:w w:val="105"/>
        </w:rPr>
        <w:t>put</w:t>
      </w:r>
      <w:r>
        <w:rPr>
          <w:color w:val="2B2A29"/>
          <w:spacing w:val="-13"/>
          <w:w w:val="105"/>
        </w:rPr>
        <w:t xml:space="preserve"> </w:t>
      </w:r>
      <w:r>
        <w:rPr>
          <w:color w:val="2B2A29"/>
          <w:spacing w:val="-1"/>
          <w:w w:val="105"/>
        </w:rPr>
        <w:t>in</w:t>
      </w:r>
      <w:r>
        <w:rPr>
          <w:color w:val="2B2A29"/>
          <w:spacing w:val="-12"/>
          <w:w w:val="105"/>
        </w:rPr>
        <w:t xml:space="preserve"> </w:t>
      </w:r>
      <w:r>
        <w:rPr>
          <w:color w:val="2B2A29"/>
          <w:spacing w:val="-1"/>
          <w:w w:val="105"/>
        </w:rPr>
        <w:t>the</w:t>
      </w:r>
      <w:r>
        <w:rPr>
          <w:color w:val="2B2A29"/>
          <w:spacing w:val="-13"/>
          <w:w w:val="105"/>
        </w:rPr>
        <w:t xml:space="preserve"> </w:t>
      </w:r>
      <w:r>
        <w:rPr>
          <w:color w:val="2B2A29"/>
          <w:spacing w:val="-1"/>
          <w:w w:val="105"/>
        </w:rPr>
        <w:t>Ballerina</w:t>
      </w:r>
      <w:r>
        <w:rPr>
          <w:color w:val="2B2A29"/>
          <w:spacing w:val="-13"/>
          <w:w w:val="105"/>
        </w:rPr>
        <w:t xml:space="preserve"> </w:t>
      </w:r>
      <w:r>
        <w:rPr>
          <w:color w:val="2B2A29"/>
          <w:spacing w:val="-1"/>
          <w:w w:val="105"/>
        </w:rPr>
        <w:t>project’s</w:t>
      </w:r>
      <w:r>
        <w:rPr>
          <w:color w:val="2B2A29"/>
          <w:spacing w:val="-13"/>
          <w:w w:val="105"/>
        </w:rPr>
        <w:t xml:space="preserve"> </w:t>
      </w:r>
      <w:r>
        <w:rPr>
          <w:rFonts w:ascii="宋体" w:hAnsi="宋体"/>
          <w:color w:val="2B2A29"/>
          <w:w w:val="105"/>
        </w:rPr>
        <w:t>Ballerina.toml</w:t>
      </w:r>
      <w:r>
        <w:rPr>
          <w:rFonts w:ascii="宋体" w:hAnsi="宋体"/>
          <w:color w:val="2B2A29"/>
          <w:spacing w:val="-70"/>
          <w:w w:val="105"/>
        </w:rPr>
        <w:t xml:space="preserve"> </w:t>
      </w:r>
      <w:r>
        <w:rPr>
          <w:color w:val="2B2A29"/>
          <w:w w:val="105"/>
        </w:rPr>
        <w:t>file.</w:t>
      </w:r>
    </w:p>
    <w:p>
      <w:pPr>
        <w:pStyle w:val="11"/>
        <w:spacing w:line="297" w:lineRule="auto"/>
        <w:ind w:left="520" w:right="266" w:firstLine="359"/>
      </w:pPr>
      <w:r>
        <w:rPr>
          <w:color w:val="2B2A29"/>
          <w:w w:val="105"/>
        </w:rPr>
        <w:t>在这里，我们可以创建一个用于发布模块的组织。我们</w:t>
      </w:r>
      <w:r>
        <w:rPr>
          <w:color w:val="2B2A29"/>
          <w:spacing w:val="8"/>
          <w:w w:val="105"/>
        </w:rPr>
        <w:t>在</w:t>
      </w:r>
      <w:r>
        <w:rPr>
          <w:color w:val="2B2A29"/>
          <w:w w:val="105"/>
        </w:rPr>
        <w:t>这里创建</w:t>
      </w:r>
      <w:r>
        <w:rPr>
          <w:color w:val="2B2A29"/>
          <w:spacing w:val="8"/>
          <w:w w:val="105"/>
        </w:rPr>
        <w:t>的</w:t>
      </w:r>
      <w:r>
        <w:rPr>
          <w:color w:val="2B2A29"/>
          <w:w w:val="105"/>
        </w:rPr>
        <w:t>组织名称应该</w:t>
      </w:r>
      <w:r>
        <w:rPr>
          <w:color w:val="2B2A29"/>
          <w:spacing w:val="9"/>
          <w:w w:val="105"/>
        </w:rPr>
        <w:t>与</w:t>
      </w:r>
      <w:r>
        <w:rPr>
          <w:color w:val="2B2A29"/>
          <w:spacing w:val="-1"/>
          <w:w w:val="105"/>
        </w:rPr>
        <w:t>我们在Ballerina项目的</w:t>
      </w:r>
      <w:r>
        <w:rPr>
          <w:rFonts w:ascii="宋体" w:hAnsi="宋体"/>
          <w:color w:val="2B2A29"/>
          <w:w w:val="105"/>
        </w:rPr>
        <w:t>Ballerina.toml</w:t>
      </w:r>
      <w:r>
        <w:rPr>
          <w:color w:val="2B2A29"/>
          <w:w w:val="105"/>
        </w:rPr>
        <w:t>文件中</w:t>
      </w:r>
      <w:r>
        <w:rPr>
          <w:color w:val="2B2A29"/>
          <w:spacing w:val="-1"/>
          <w:w w:val="105"/>
        </w:rPr>
        <w:t>输入</w:t>
      </w:r>
      <w:r>
        <w:rPr>
          <w:color w:val="2B2A29"/>
          <w:w w:val="105"/>
        </w:rPr>
        <w:t>的</w:t>
      </w:r>
      <w:r>
        <w:rPr>
          <w:color w:val="2B2A29"/>
          <w:spacing w:val="8"/>
          <w:w w:val="105"/>
        </w:rPr>
        <w:t>组</w:t>
      </w:r>
      <w:r>
        <w:rPr>
          <w:color w:val="2B2A29"/>
          <w:w w:val="105"/>
        </w:rPr>
        <w:t>织</w:t>
      </w:r>
      <w:r>
        <w:rPr>
          <w:color w:val="2B2A29"/>
          <w:spacing w:val="-1"/>
          <w:w w:val="105"/>
        </w:rPr>
        <w:t>名称</w:t>
      </w:r>
      <w:r>
        <w:rPr>
          <w:color w:val="2B2A29"/>
          <w:w w:val="105"/>
        </w:rPr>
        <w:t>相匹配。</w:t>
      </w:r>
    </w:p>
    <w:p>
      <w:pPr>
        <w:spacing w:after="0" w:line="297" w:lineRule="auto"/>
        <w:sectPr>
          <w:pgSz w:w="10080" w:h="14400"/>
          <w:pgMar w:top="1260" w:right="560" w:bottom="1260" w:left="560" w:header="1037" w:footer="1070" w:gutter="0"/>
          <w:cols w:space="720" w:num="1"/>
        </w:sectPr>
      </w:pPr>
    </w:p>
    <w:p>
      <w:pPr>
        <w:pStyle w:val="11"/>
        <w:spacing w:before="6"/>
        <w:rPr>
          <w:sz w:val="14"/>
        </w:rPr>
      </w:pPr>
    </w:p>
    <w:p>
      <w:r>
        <w:rPr>
          <w:color w:val="2B2A29"/>
        </w:rPr>
        <w:t>Now,</w:t>
      </w:r>
      <w:r>
        <w:rPr>
          <w:color w:val="2B2A29"/>
          <w:spacing w:val="12"/>
        </w:rPr>
        <w:t xml:space="preserve"> </w:t>
      </w:r>
      <w:r>
        <w:rPr>
          <w:color w:val="2B2A29"/>
        </w:rPr>
        <w:t>let’s</w:t>
      </w:r>
      <w:r>
        <w:rPr>
          <w:color w:val="2B2A29"/>
          <w:spacing w:val="12"/>
        </w:rPr>
        <w:t xml:space="preserve"> </w:t>
      </w:r>
      <w:r>
        <w:rPr>
          <w:color w:val="2B2A29"/>
        </w:rPr>
        <w:t>update</w:t>
      </w:r>
      <w:r>
        <w:rPr>
          <w:color w:val="2B2A29"/>
          <w:spacing w:val="12"/>
        </w:rPr>
        <w:t xml:space="preserve"> </w:t>
      </w:r>
      <w:r>
        <w:rPr>
          <w:color w:val="2B2A29"/>
        </w:rPr>
        <w:t>the</w:t>
      </w:r>
      <w:r>
        <w:rPr>
          <w:color w:val="2B2A29"/>
          <w:spacing w:val="12"/>
        </w:rPr>
        <w:t xml:space="preserve"> </w:t>
      </w:r>
      <w:r>
        <w:rPr>
          <w:rFonts w:ascii="宋体" w:hAnsi="宋体"/>
          <w:color w:val="2B2A29"/>
        </w:rPr>
        <w:t>Ballerina.toml</w:t>
      </w:r>
      <w:r>
        <w:rPr>
          <w:rFonts w:ascii="宋体" w:hAnsi="宋体"/>
          <w:color w:val="2B2A29"/>
          <w:spacing w:val="-43"/>
        </w:rPr>
        <w:t xml:space="preserve"> </w:t>
      </w:r>
      <w:r>
        <w:rPr>
          <w:color w:val="2B2A29"/>
        </w:rPr>
        <w:t>file</w:t>
      </w:r>
      <w:r>
        <w:rPr>
          <w:color w:val="2B2A29"/>
          <w:spacing w:val="12"/>
        </w:rPr>
        <w:t xml:space="preserve"> </w:t>
      </w:r>
      <w:r>
        <w:rPr>
          <w:color w:val="2B2A29"/>
        </w:rPr>
        <w:t>in</w:t>
      </w:r>
      <w:r>
        <w:rPr>
          <w:color w:val="2B2A29"/>
          <w:spacing w:val="12"/>
        </w:rPr>
        <w:t xml:space="preserve"> </w:t>
      </w:r>
      <w:r>
        <w:rPr>
          <w:color w:val="2B2A29"/>
        </w:rPr>
        <w:t>our</w:t>
      </w:r>
      <w:r>
        <w:rPr>
          <w:color w:val="2B2A29"/>
          <w:spacing w:val="12"/>
        </w:rPr>
        <w:t xml:space="preserve"> </w:t>
      </w:r>
      <w:r>
        <w:rPr>
          <w:rFonts w:ascii="宋体" w:hAnsi="宋体"/>
          <w:color w:val="2B2A29"/>
        </w:rPr>
        <w:t>calculator</w:t>
      </w:r>
      <w:r>
        <w:rPr>
          <w:rFonts w:ascii="宋体" w:hAnsi="宋体"/>
          <w:color w:val="2B2A29"/>
          <w:spacing w:val="-43"/>
        </w:rPr>
        <w:t xml:space="preserve"> </w:t>
      </w:r>
      <w:r>
        <w:rPr>
          <w:color w:val="2B2A29"/>
        </w:rPr>
        <w:t>project</w:t>
      </w:r>
      <w:r>
        <w:rPr>
          <w:color w:val="2B2A29"/>
          <w:spacing w:val="13"/>
        </w:rPr>
        <w:t xml:space="preserve"> </w:t>
      </w:r>
      <w:r>
        <w:rPr>
          <w:color w:val="2B2A29"/>
        </w:rPr>
        <w:t>with</w:t>
      </w:r>
      <w:r>
        <w:rPr>
          <w:color w:val="2B2A29"/>
          <w:spacing w:val="12"/>
        </w:rPr>
        <w:t xml:space="preserve"> </w:t>
      </w:r>
      <w:r>
        <w:rPr>
          <w:color w:val="2B2A29"/>
        </w:rPr>
        <w:t>the</w:t>
      </w:r>
      <w:r>
        <w:rPr>
          <w:color w:val="2B2A29"/>
          <w:spacing w:val="12"/>
        </w:rPr>
        <w:t xml:space="preserve"> </w:t>
      </w:r>
      <w:r>
        <w:rPr>
          <w:color w:val="2B2A29"/>
        </w:rPr>
        <w:t>newly</w:t>
      </w:r>
      <w:r>
        <w:rPr>
          <w:color w:val="2B2A29"/>
          <w:spacing w:val="-52"/>
        </w:rPr>
        <w:t xml:space="preserve"> </w:t>
      </w:r>
      <w:r>
        <w:rPr>
          <w:color w:val="2B2A29"/>
          <w:w w:val="105"/>
        </w:rPr>
        <w:t>created</w:t>
      </w:r>
      <w:r>
        <w:rPr>
          <w:color w:val="2B2A29"/>
          <w:spacing w:val="-13"/>
          <w:w w:val="105"/>
        </w:rPr>
        <w:t xml:space="preserve"> </w:t>
      </w:r>
      <w:r>
        <w:rPr>
          <w:color w:val="2B2A29"/>
          <w:w w:val="105"/>
        </w:rPr>
        <w:t>organization.</w:t>
      </w:r>
    </w:p>
    <w:p>
      <w:pPr>
        <w:pStyle w:val="11"/>
        <w:spacing w:before="71" w:line="285" w:lineRule="auto"/>
        <w:ind w:left="160" w:right="510" w:firstLine="359"/>
      </w:pPr>
      <w:bookmarkStart w:id="113" w:name="_bookmark108"/>
      <w:bookmarkEnd w:id="113"/>
      <w:r>
        <w:rPr>
          <w:color w:val="2B2A29"/>
        </w:rPr>
        <w:t>现在，让我们用新</w:t>
      </w:r>
      <w:r>
        <w:rPr>
          <w:color w:val="2B2A29"/>
          <w:w w:val="105"/>
        </w:rPr>
        <w:t>创建</w:t>
      </w:r>
      <w:r>
        <w:rPr>
          <w:color w:val="2B2A29"/>
          <w:spacing w:val="-13"/>
          <w:w w:val="105"/>
        </w:rPr>
        <w:t>的</w:t>
      </w:r>
      <w:r>
        <w:rPr>
          <w:color w:val="2B2A29"/>
          <w:w w:val="105"/>
        </w:rPr>
        <w:t>组织</w:t>
      </w:r>
      <w:r>
        <w:rPr>
          <w:color w:val="2B2A29"/>
        </w:rPr>
        <w:t>更新</w:t>
      </w:r>
      <w:r>
        <w:rPr>
          <w:rFonts w:ascii="宋体" w:hAnsi="宋体"/>
          <w:color w:val="2B2A29"/>
        </w:rPr>
        <w:t>计算器</w:t>
      </w:r>
      <w:r>
        <w:rPr>
          <w:color w:val="2B2A29"/>
        </w:rPr>
        <w:t>项目中</w:t>
      </w:r>
      <w:r>
        <w:rPr>
          <w:color w:val="2B2A29"/>
          <w:spacing w:val="12"/>
        </w:rPr>
        <w:t>的</w:t>
      </w:r>
      <w:r>
        <w:rPr>
          <w:rFonts w:ascii="宋体" w:hAnsi="宋体"/>
          <w:color w:val="2B2A29"/>
        </w:rPr>
        <w:t>Ballerina.toml</w:t>
      </w:r>
      <w:r>
        <w:rPr>
          <w:color w:val="2B2A29"/>
        </w:rPr>
        <w:t>文件</w:t>
      </w:r>
      <w:r>
        <w:rPr>
          <w:color w:val="2B2A29"/>
          <w:w w:val="105"/>
        </w:rPr>
        <w:t>。</w:t>
      </w:r>
    </w:p>
    <w:p>
      <w:r>
        <w:rPr>
          <w:rFonts w:ascii="宋体"/>
          <w:color w:val="2B2A29"/>
        </w:rPr>
        <w:t>[project]</w:t>
      </w:r>
    </w:p>
    <w:p>
      <w:pPr>
        <w:pStyle w:val="11"/>
        <w:spacing w:before="163"/>
        <w:ind w:left="160"/>
        <w:rPr>
          <w:rFonts w:ascii="宋体"/>
        </w:rPr>
      </w:pPr>
      <w:r>
        <w:rPr>
          <w:rFonts w:ascii="宋体"/>
          <w:color w:val="2B2A29"/>
        </w:rPr>
        <w:t>[项目]</w:t>
      </w:r>
    </w:p>
    <w:p>
      <w:r>
        <w:rPr>
          <w:rFonts w:ascii="宋体"/>
          <w:color w:val="2B2A29"/>
        </w:rPr>
        <w:t>org-name="laf"</w:t>
      </w:r>
      <w:r>
        <w:rPr>
          <w:rFonts w:ascii="宋体"/>
          <w:color w:val="2B2A29"/>
          <w:spacing w:val="1"/>
        </w:rPr>
        <w:t xml:space="preserve"> </w:t>
      </w:r>
      <w:r>
        <w:rPr>
          <w:rFonts w:ascii="宋体"/>
          <w:color w:val="2B2A29"/>
        </w:rPr>
        <w:t>version="0.1.0"</w:t>
      </w:r>
    </w:p>
    <w:p>
      <w:pPr>
        <w:pStyle w:val="11"/>
        <w:spacing w:before="39" w:line="273" w:lineRule="auto"/>
        <w:ind w:left="160" w:right="7130"/>
        <w:rPr>
          <w:rFonts w:ascii="宋体"/>
        </w:rPr>
      </w:pPr>
      <w:r>
        <w:rPr>
          <w:rFonts w:ascii="宋体"/>
          <w:color w:val="2B2A29"/>
        </w:rPr>
        <w:t>org name=“laf”版本=“0.1.0”</w:t>
      </w:r>
    </w:p>
    <w:p>
      <w:r>
        <w:rPr>
          <w:color w:val="2B2A29"/>
          <w:w w:val="105"/>
        </w:rPr>
        <w:t>We</w:t>
      </w:r>
      <w:r>
        <w:rPr>
          <w:color w:val="2B2A29"/>
          <w:spacing w:val="-3"/>
          <w:w w:val="105"/>
        </w:rPr>
        <w:t xml:space="preserve"> </w:t>
      </w:r>
      <w:r>
        <w:rPr>
          <w:color w:val="2B2A29"/>
          <w:w w:val="105"/>
        </w:rPr>
        <w:t>are</w:t>
      </w:r>
      <w:r>
        <w:rPr>
          <w:color w:val="2B2A29"/>
          <w:spacing w:val="-2"/>
          <w:w w:val="105"/>
        </w:rPr>
        <w:t xml:space="preserve"> </w:t>
      </w:r>
      <w:r>
        <w:rPr>
          <w:color w:val="2B2A29"/>
          <w:w w:val="105"/>
        </w:rPr>
        <w:t>all</w:t>
      </w:r>
      <w:r>
        <w:rPr>
          <w:color w:val="2B2A29"/>
          <w:spacing w:val="-2"/>
          <w:w w:val="105"/>
        </w:rPr>
        <w:t xml:space="preserve"> </w:t>
      </w:r>
      <w:r>
        <w:rPr>
          <w:color w:val="2B2A29"/>
          <w:w w:val="105"/>
        </w:rPr>
        <w:t>set</w:t>
      </w:r>
      <w:r>
        <w:rPr>
          <w:color w:val="2B2A29"/>
          <w:spacing w:val="-2"/>
          <w:w w:val="105"/>
        </w:rPr>
        <w:t xml:space="preserve"> </w:t>
      </w:r>
      <w:r>
        <w:rPr>
          <w:color w:val="2B2A29"/>
          <w:w w:val="105"/>
        </w:rPr>
        <w:t>for</w:t>
      </w:r>
      <w:r>
        <w:rPr>
          <w:color w:val="2B2A29"/>
          <w:spacing w:val="-2"/>
          <w:w w:val="105"/>
        </w:rPr>
        <w:t xml:space="preserve"> </w:t>
      </w:r>
      <w:r>
        <w:rPr>
          <w:color w:val="2B2A29"/>
          <w:w w:val="105"/>
        </w:rPr>
        <w:t>building</w:t>
      </w:r>
      <w:r>
        <w:rPr>
          <w:color w:val="2B2A29"/>
          <w:spacing w:val="-2"/>
          <w:w w:val="105"/>
        </w:rPr>
        <w:t xml:space="preserve"> </w:t>
      </w:r>
      <w:r>
        <w:rPr>
          <w:color w:val="2B2A29"/>
          <w:w w:val="105"/>
        </w:rPr>
        <w:t>and</w:t>
      </w:r>
      <w:r>
        <w:rPr>
          <w:color w:val="2B2A29"/>
          <w:spacing w:val="-2"/>
          <w:w w:val="105"/>
        </w:rPr>
        <w:t xml:space="preserve"> </w:t>
      </w:r>
      <w:r>
        <w:rPr>
          <w:color w:val="2B2A29"/>
          <w:w w:val="105"/>
        </w:rPr>
        <w:t>publishing</w:t>
      </w:r>
      <w:r>
        <w:rPr>
          <w:color w:val="2B2A29"/>
          <w:spacing w:val="-2"/>
          <w:w w:val="105"/>
        </w:rPr>
        <w:t xml:space="preserve"> </w:t>
      </w:r>
      <w:r>
        <w:rPr>
          <w:color w:val="2B2A29"/>
          <w:w w:val="105"/>
        </w:rPr>
        <w:t>the</w:t>
      </w:r>
      <w:r>
        <w:rPr>
          <w:color w:val="2B2A29"/>
          <w:spacing w:val="-2"/>
          <w:w w:val="105"/>
        </w:rPr>
        <w:t xml:space="preserve"> </w:t>
      </w:r>
      <w:r>
        <w:rPr>
          <w:color w:val="2B2A29"/>
          <w:w w:val="105"/>
        </w:rPr>
        <w:t>Ballerina</w:t>
      </w:r>
      <w:r>
        <w:rPr>
          <w:color w:val="2B2A29"/>
          <w:spacing w:val="-2"/>
          <w:w w:val="105"/>
        </w:rPr>
        <w:t xml:space="preserve"> </w:t>
      </w:r>
      <w:r>
        <w:rPr>
          <w:color w:val="2B2A29"/>
          <w:w w:val="105"/>
        </w:rPr>
        <w:t>modules</w:t>
      </w:r>
      <w:r>
        <w:rPr>
          <w:color w:val="2B2A29"/>
          <w:spacing w:val="-2"/>
          <w:w w:val="105"/>
        </w:rPr>
        <w:t xml:space="preserve"> </w:t>
      </w:r>
      <w:r>
        <w:rPr>
          <w:color w:val="2B2A29"/>
          <w:w w:val="105"/>
        </w:rPr>
        <w:t>to</w:t>
      </w:r>
      <w:r>
        <w:rPr>
          <w:color w:val="2B2A29"/>
          <w:spacing w:val="-2"/>
          <w:w w:val="105"/>
        </w:rPr>
        <w:t xml:space="preserve"> </w:t>
      </w:r>
      <w:r>
        <w:rPr>
          <w:color w:val="2B2A29"/>
          <w:w w:val="105"/>
        </w:rPr>
        <w:t>Ballerina</w:t>
      </w:r>
      <w:r>
        <w:rPr>
          <w:color w:val="2B2A29"/>
          <w:spacing w:val="-2"/>
          <w:w w:val="105"/>
        </w:rPr>
        <w:t xml:space="preserve"> </w:t>
      </w:r>
      <w:r>
        <w:rPr>
          <w:color w:val="2B2A29"/>
          <w:w w:val="105"/>
        </w:rPr>
        <w:t>Central.</w:t>
      </w:r>
      <w:r>
        <w:rPr>
          <w:color w:val="2B2A29"/>
          <w:spacing w:val="-55"/>
          <w:w w:val="105"/>
        </w:rPr>
        <w:t xml:space="preserve"> </w:t>
      </w:r>
      <w:r>
        <w:rPr>
          <w:color w:val="2B2A29"/>
          <w:w w:val="105"/>
        </w:rPr>
        <w:t>The</w:t>
      </w:r>
      <w:r>
        <w:rPr>
          <w:color w:val="2B2A29"/>
          <w:spacing w:val="1"/>
          <w:w w:val="105"/>
        </w:rPr>
        <w:t xml:space="preserve"> </w:t>
      </w:r>
      <w:r>
        <w:rPr>
          <w:color w:val="2B2A29"/>
          <w:w w:val="105"/>
        </w:rPr>
        <w:t>Ballerina</w:t>
      </w:r>
      <w:r>
        <w:rPr>
          <w:color w:val="2B2A29"/>
          <w:spacing w:val="2"/>
          <w:w w:val="105"/>
        </w:rPr>
        <w:t xml:space="preserve"> </w:t>
      </w:r>
      <w:r>
        <w:rPr>
          <w:color w:val="2B2A29"/>
          <w:w w:val="105"/>
        </w:rPr>
        <w:t>modules</w:t>
      </w:r>
      <w:r>
        <w:rPr>
          <w:color w:val="2B2A29"/>
          <w:spacing w:val="2"/>
          <w:w w:val="105"/>
        </w:rPr>
        <w:t xml:space="preserve"> </w:t>
      </w:r>
      <w:r>
        <w:rPr>
          <w:color w:val="2B2A29"/>
          <w:w w:val="105"/>
        </w:rPr>
        <w:t>must</w:t>
      </w:r>
      <w:r>
        <w:rPr>
          <w:color w:val="2B2A29"/>
          <w:spacing w:val="1"/>
          <w:w w:val="105"/>
        </w:rPr>
        <w:t xml:space="preserve"> </w:t>
      </w:r>
      <w:r>
        <w:rPr>
          <w:color w:val="2B2A29"/>
          <w:w w:val="105"/>
        </w:rPr>
        <w:t>be</w:t>
      </w:r>
      <w:r>
        <w:rPr>
          <w:color w:val="2B2A29"/>
          <w:spacing w:val="2"/>
          <w:w w:val="105"/>
        </w:rPr>
        <w:t xml:space="preserve"> </w:t>
      </w:r>
      <w:r>
        <w:rPr>
          <w:color w:val="2B2A29"/>
          <w:w w:val="105"/>
        </w:rPr>
        <w:t>built</w:t>
      </w:r>
      <w:r>
        <w:rPr>
          <w:color w:val="2B2A29"/>
          <w:spacing w:val="2"/>
          <w:w w:val="105"/>
        </w:rPr>
        <w:t xml:space="preserve"> </w:t>
      </w:r>
      <w:r>
        <w:rPr>
          <w:color w:val="2B2A29"/>
          <w:w w:val="105"/>
        </w:rPr>
        <w:t>before</w:t>
      </w:r>
      <w:r>
        <w:rPr>
          <w:color w:val="2B2A29"/>
          <w:spacing w:val="1"/>
          <w:w w:val="105"/>
        </w:rPr>
        <w:t xml:space="preserve"> </w:t>
      </w:r>
      <w:r>
        <w:rPr>
          <w:color w:val="2B2A29"/>
          <w:w w:val="105"/>
        </w:rPr>
        <w:t>they</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pushed</w:t>
      </w:r>
      <w:r>
        <w:rPr>
          <w:color w:val="2B2A29"/>
          <w:spacing w:val="2"/>
          <w:w w:val="105"/>
        </w:rPr>
        <w:t xml:space="preserve"> </w:t>
      </w:r>
      <w:r>
        <w:rPr>
          <w:color w:val="2B2A29"/>
          <w:w w:val="105"/>
        </w:rPr>
        <w:t>to</w:t>
      </w:r>
      <w:r>
        <w:rPr>
          <w:color w:val="2B2A29"/>
          <w:spacing w:val="2"/>
          <w:w w:val="105"/>
        </w:rPr>
        <w:t xml:space="preserve"> </w:t>
      </w:r>
      <w:r>
        <w:rPr>
          <w:color w:val="2B2A29"/>
          <w:w w:val="105"/>
        </w:rPr>
        <w:t>Ballerina</w:t>
      </w:r>
      <w:r>
        <w:rPr>
          <w:color w:val="2B2A29"/>
          <w:spacing w:val="2"/>
          <w:w w:val="105"/>
        </w:rPr>
        <w:t xml:space="preserve"> </w:t>
      </w:r>
      <w:r>
        <w:rPr>
          <w:color w:val="2B2A29"/>
          <w:w w:val="105"/>
        </w:rPr>
        <w:t>Central.</w:t>
      </w:r>
    </w:p>
    <w:p>
      <w:pPr>
        <w:pStyle w:val="11"/>
        <w:spacing w:before="172" w:line="304" w:lineRule="auto"/>
        <w:ind w:left="519" w:right="583"/>
      </w:pPr>
      <w:r>
        <w:rPr>
          <w:color w:val="2B2A29"/>
          <w:w w:val="105"/>
        </w:rPr>
        <w:t>我们已经准备</w:t>
      </w:r>
      <w:r>
        <w:rPr>
          <w:color w:val="2B2A29"/>
          <w:spacing w:val="-2"/>
          <w:w w:val="105"/>
        </w:rPr>
        <w:t>好将</w:t>
      </w:r>
      <w:r>
        <w:rPr>
          <w:color w:val="2B2A29"/>
          <w:w w:val="105"/>
        </w:rPr>
        <w:t>芭蕾舞模块制作并发布到芭蕾舞中心。Ballerina模块必须在推送至Ballerina</w:t>
      </w:r>
      <w:r>
        <w:t xml:space="preserve"> </w:t>
      </w:r>
      <w:r>
        <w:rPr>
          <w:color w:val="2B2A29"/>
          <w:w w:val="105"/>
        </w:rPr>
        <w:t>Central之前完</w:t>
      </w:r>
      <w:r>
        <w:rPr>
          <w:color w:val="2B2A29"/>
          <w:spacing w:val="2"/>
          <w:w w:val="105"/>
        </w:rPr>
        <w:t>成</w:t>
      </w:r>
      <w:r>
        <w:rPr>
          <w:color w:val="2B2A29"/>
          <w:w w:val="105"/>
        </w:rPr>
        <w:t>。</w:t>
      </w:r>
    </w:p>
    <w:p>
      <w:r>
        <w:rPr>
          <w:color w:val="2B2A29"/>
          <w:w w:val="105"/>
        </w:rPr>
        <w:t>Let’s</w:t>
      </w:r>
      <w:r>
        <w:rPr>
          <w:color w:val="2B2A29"/>
          <w:spacing w:val="-12"/>
          <w:w w:val="105"/>
        </w:rPr>
        <w:t xml:space="preserve"> </w:t>
      </w:r>
      <w:r>
        <w:rPr>
          <w:color w:val="2B2A29"/>
          <w:w w:val="105"/>
        </w:rPr>
        <w:t>build</w:t>
      </w:r>
      <w:r>
        <w:rPr>
          <w:color w:val="2B2A29"/>
          <w:spacing w:val="-11"/>
          <w:w w:val="105"/>
        </w:rPr>
        <w:t xml:space="preserve"> </w:t>
      </w:r>
      <w:r>
        <w:rPr>
          <w:color w:val="2B2A29"/>
          <w:w w:val="105"/>
        </w:rPr>
        <w:t>the</w:t>
      </w:r>
      <w:r>
        <w:rPr>
          <w:color w:val="2B2A29"/>
          <w:spacing w:val="-11"/>
          <w:w w:val="105"/>
        </w:rPr>
        <w:t xml:space="preserve"> </w:t>
      </w:r>
      <w:r>
        <w:rPr>
          <w:color w:val="2B2A29"/>
          <w:w w:val="105"/>
        </w:rPr>
        <w:t>modules</w:t>
      </w:r>
      <w:r>
        <w:rPr>
          <w:color w:val="2B2A29"/>
          <w:spacing w:val="-11"/>
          <w:w w:val="105"/>
        </w:rPr>
        <w:t xml:space="preserve"> </w:t>
      </w:r>
      <w:r>
        <w:rPr>
          <w:rFonts w:ascii="宋体" w:hAnsi="宋体"/>
          <w:color w:val="2B2A29"/>
          <w:w w:val="105"/>
        </w:rPr>
        <w:t>calparser</w:t>
      </w:r>
      <w:r>
        <w:rPr>
          <w:rFonts w:ascii="宋体" w:hAnsi="宋体"/>
          <w:color w:val="2B2A29"/>
          <w:spacing w:val="-69"/>
          <w:w w:val="105"/>
        </w:rPr>
        <w:t xml:space="preserve"> </w:t>
      </w:r>
      <w:r>
        <w:rPr>
          <w:color w:val="2B2A29"/>
          <w:w w:val="105"/>
        </w:rPr>
        <w:t>and</w:t>
      </w:r>
      <w:r>
        <w:rPr>
          <w:color w:val="2B2A29"/>
          <w:spacing w:val="-11"/>
          <w:w w:val="105"/>
        </w:rPr>
        <w:t xml:space="preserve"> </w:t>
      </w:r>
      <w:r>
        <w:rPr>
          <w:rFonts w:ascii="宋体" w:hAnsi="宋体"/>
          <w:color w:val="2B2A29"/>
          <w:w w:val="105"/>
        </w:rPr>
        <w:t>calfunctions</w:t>
      </w:r>
      <w:r>
        <w:rPr>
          <w:rFonts w:ascii="宋体" w:hAnsi="宋体"/>
          <w:color w:val="2B2A29"/>
          <w:spacing w:val="-69"/>
          <w:w w:val="105"/>
        </w:rPr>
        <w:t xml:space="preserve"> </w:t>
      </w:r>
      <w:r>
        <w:rPr>
          <w:color w:val="2B2A29"/>
          <w:w w:val="105"/>
        </w:rPr>
        <w:t>and</w:t>
      </w:r>
      <w:r>
        <w:rPr>
          <w:color w:val="2B2A29"/>
          <w:spacing w:val="-11"/>
          <w:w w:val="105"/>
        </w:rPr>
        <w:t xml:space="preserve"> </w:t>
      </w:r>
      <w:r>
        <w:rPr>
          <w:color w:val="2B2A29"/>
          <w:w w:val="105"/>
        </w:rPr>
        <w:t>execute</w:t>
      </w:r>
      <w:r>
        <w:rPr>
          <w:color w:val="2B2A29"/>
          <w:spacing w:val="-12"/>
          <w:w w:val="105"/>
        </w:rPr>
        <w:t xml:space="preserve"> </w:t>
      </w:r>
      <w:r>
        <w:rPr>
          <w:color w:val="2B2A29"/>
          <w:w w:val="105"/>
        </w:rPr>
        <w:t>the</w:t>
      </w:r>
      <w:r>
        <w:rPr>
          <w:color w:val="2B2A29"/>
          <w:spacing w:val="-11"/>
          <w:w w:val="105"/>
        </w:rPr>
        <w:t xml:space="preserve"> </w:t>
      </w:r>
      <w:r>
        <w:rPr>
          <w:color w:val="2B2A29"/>
          <w:w w:val="105"/>
        </w:rPr>
        <w:t>module</w:t>
      </w:r>
      <w:r>
        <w:rPr>
          <w:color w:val="2B2A29"/>
          <w:spacing w:val="-11"/>
          <w:w w:val="105"/>
        </w:rPr>
        <w:t xml:space="preserve"> </w:t>
      </w:r>
      <w:r>
        <w:rPr>
          <w:rFonts w:ascii="宋体" w:hAnsi="宋体"/>
          <w:color w:val="2B2A29"/>
          <w:w w:val="105"/>
        </w:rPr>
        <w:t>push</w:t>
      </w:r>
      <w:r>
        <w:rPr>
          <w:color w:val="2B2A29"/>
          <w:w w:val="105"/>
        </w:rPr>
        <w:t>.</w:t>
      </w:r>
    </w:p>
    <w:p>
      <w:pPr>
        <w:pStyle w:val="11"/>
        <w:spacing w:line="265" w:lineRule="exact"/>
        <w:ind w:left="160"/>
      </w:pPr>
      <w:r>
        <w:rPr>
          <w:color w:val="2B2A29"/>
          <w:w w:val="105"/>
        </w:rPr>
        <w:t>让我们构建模块</w:t>
      </w:r>
      <w:r>
        <w:rPr>
          <w:rFonts w:ascii="宋体" w:hAnsi="宋体"/>
          <w:color w:val="2B2A29"/>
          <w:w w:val="105"/>
        </w:rPr>
        <w:t>calparser</w:t>
      </w:r>
      <w:r>
        <w:rPr>
          <w:color w:val="2B2A29"/>
          <w:w w:val="105"/>
        </w:rPr>
        <w:t>和</w:t>
      </w:r>
      <w:r>
        <w:rPr>
          <w:rFonts w:ascii="宋体" w:hAnsi="宋体"/>
          <w:color w:val="2B2A29"/>
          <w:w w:val="105"/>
        </w:rPr>
        <w:t>calfunctions</w:t>
      </w:r>
      <w:r>
        <w:rPr>
          <w:color w:val="2B2A29"/>
          <w:w w:val="105"/>
        </w:rPr>
        <w:t>并执行模块</w:t>
      </w:r>
      <w:r>
        <w:rPr>
          <w:rFonts w:ascii="宋体" w:hAnsi="宋体"/>
          <w:color w:val="2B2A29"/>
          <w:w w:val="105"/>
        </w:rPr>
        <w:t>push</w:t>
      </w:r>
      <w:r>
        <w:rPr>
          <w:color w:val="2B2A29"/>
          <w:w w:val="105"/>
        </w:rPr>
        <w:t>。</w:t>
      </w:r>
    </w:p>
    <w:p>
      <w:r>
        <w:rPr>
          <w:rFonts w:ascii="Trebuchet MS"/>
          <w:b/>
          <w:color w:val="2B2A29"/>
          <w:w w:val="105"/>
          <w:sz w:val="22"/>
        </w:rPr>
        <w:t>$</w:t>
      </w:r>
      <w:r>
        <w:rPr>
          <w:rFonts w:ascii="Trebuchet MS"/>
          <w:b/>
          <w:color w:val="2B2A29"/>
          <w:spacing w:val="46"/>
          <w:w w:val="105"/>
          <w:sz w:val="22"/>
        </w:rPr>
        <w:t xml:space="preserve"> </w:t>
      </w:r>
      <w:r>
        <w:rPr>
          <w:rFonts w:ascii="Trebuchet MS"/>
          <w:b/>
          <w:color w:val="2B2A29"/>
          <w:w w:val="105"/>
          <w:sz w:val="22"/>
        </w:rPr>
        <w:t>ballerina</w:t>
      </w:r>
      <w:r>
        <w:rPr>
          <w:rFonts w:ascii="Trebuchet MS"/>
          <w:b/>
          <w:color w:val="2B2A29"/>
          <w:spacing w:val="46"/>
          <w:w w:val="105"/>
          <w:sz w:val="22"/>
        </w:rPr>
        <w:t xml:space="preserve"> </w:t>
      </w:r>
      <w:r>
        <w:rPr>
          <w:rFonts w:ascii="Trebuchet MS"/>
          <w:b/>
          <w:color w:val="2B2A29"/>
          <w:w w:val="105"/>
          <w:sz w:val="22"/>
        </w:rPr>
        <w:t>build</w:t>
      </w:r>
      <w:r>
        <w:rPr>
          <w:rFonts w:ascii="Trebuchet MS"/>
          <w:b/>
          <w:color w:val="2B2A29"/>
          <w:spacing w:val="46"/>
          <w:w w:val="105"/>
          <w:sz w:val="22"/>
        </w:rPr>
        <w:t xml:space="preserve"> </w:t>
      </w:r>
      <w:r>
        <w:rPr>
          <w:rFonts w:ascii="Trebuchet MS"/>
          <w:b/>
          <w:color w:val="2B2A29"/>
          <w:w w:val="105"/>
          <w:sz w:val="22"/>
        </w:rPr>
        <w:t>-c</w:t>
      </w:r>
      <w:r>
        <w:rPr>
          <w:rFonts w:ascii="Trebuchet MS"/>
          <w:b/>
          <w:color w:val="2B2A29"/>
          <w:spacing w:val="47"/>
          <w:w w:val="105"/>
          <w:sz w:val="22"/>
        </w:rPr>
        <w:t xml:space="preserve"> </w:t>
      </w:r>
      <w:r>
        <w:rPr>
          <w:rFonts w:ascii="Trebuchet MS"/>
          <w:b/>
          <w:color w:val="2B2A29"/>
          <w:w w:val="105"/>
          <w:sz w:val="22"/>
        </w:rPr>
        <w:t>calparser</w:t>
      </w:r>
    </w:p>
    <w:p>
      <w:pPr>
        <w:spacing w:before="211"/>
        <w:ind w:left="160" w:right="0" w:firstLine="0"/>
        <w:jc w:val="left"/>
        <w:rPr>
          <w:rFonts w:ascii="Trebuchet MS"/>
          <w:b/>
          <w:sz w:val="22"/>
        </w:rPr>
      </w:pPr>
      <w:r>
        <w:rPr>
          <w:rFonts w:ascii="Trebuchet MS"/>
          <w:b/>
          <w:color w:val="2B2A29"/>
          <w:w w:val="105"/>
          <w:sz w:val="22"/>
        </w:rPr>
        <w:t>$ballerina构建-c</w:t>
      </w:r>
      <w:r>
        <w:t xml:space="preserve"> </w:t>
      </w:r>
      <w:r>
        <w:rPr>
          <w:rFonts w:ascii="Trebuchet MS"/>
          <w:b/>
          <w:color w:val="2B2A29"/>
          <w:w w:val="105"/>
          <w:sz w:val="22"/>
        </w:rPr>
        <w:t>calparser</w:t>
      </w:r>
    </w:p>
    <w:p>
      <w:r>
        <w:rPr>
          <w:rFonts w:ascii="宋体"/>
          <w:color w:val="2B2A29"/>
        </w:rPr>
        <w:t>Compiling source</w:t>
      </w:r>
    </w:p>
    <w:p>
      <w:pPr>
        <w:pStyle w:val="11"/>
        <w:spacing w:before="51"/>
        <w:ind w:left="160"/>
        <w:rPr>
          <w:rFonts w:ascii="宋体"/>
        </w:rPr>
      </w:pPr>
      <w:r>
        <w:rPr>
          <w:rFonts w:ascii="宋体"/>
          <w:color w:val="2B2A29"/>
        </w:rPr>
        <w:t>正在编译源</w:t>
      </w:r>
    </w:p>
    <w:p>
      <w:r>
        <w:rPr>
          <w:rFonts w:ascii="宋体"/>
          <w:color w:val="2B2A29"/>
        </w:rPr>
        <w:t>laf/calparser:0.1.0</w:t>
      </w:r>
    </w:p>
    <w:p>
      <w:pPr>
        <w:pStyle w:val="11"/>
        <w:spacing w:before="39"/>
        <w:ind w:left="1040"/>
        <w:rPr>
          <w:rFonts w:ascii="宋体"/>
        </w:rPr>
      </w:pPr>
      <w:r>
        <w:rPr>
          <w:rFonts w:ascii="宋体"/>
          <w:color w:val="2B2A29"/>
        </w:rPr>
        <w:t>laf/calparser:0.1.0</w:t>
      </w:r>
    </w:p>
    <w:p>
      <w:r>
        <w:rPr>
          <w:rFonts w:ascii="宋体"/>
          <w:color w:val="2B2A29"/>
        </w:rPr>
        <w:t>Creating balos</w:t>
      </w:r>
    </w:p>
    <w:p>
      <w:pPr>
        <w:pStyle w:val="11"/>
        <w:spacing w:before="198"/>
        <w:ind w:left="160"/>
        <w:rPr>
          <w:rFonts w:ascii="宋体"/>
        </w:rPr>
      </w:pPr>
      <w:r>
        <w:rPr>
          <w:rFonts w:ascii="宋体"/>
          <w:color w:val="2B2A29"/>
        </w:rPr>
        <w:t>创建balos</w:t>
      </w:r>
    </w:p>
    <w:p>
      <w:r>
        <w:rPr>
          <w:rFonts w:ascii="宋体"/>
          <w:color w:val="2B2A29"/>
        </w:rPr>
        <w:t>target/balo/calparser-2019r3-any-0.1.0.balo</w:t>
      </w:r>
    </w:p>
    <w:p>
      <w:pPr>
        <w:pStyle w:val="11"/>
        <w:spacing w:before="38"/>
        <w:ind w:left="1040"/>
        <w:rPr>
          <w:rFonts w:ascii="宋体"/>
        </w:rPr>
      </w:pPr>
      <w:r>
        <w:rPr>
          <w:rFonts w:ascii="宋体"/>
          <w:color w:val="2B2A29"/>
        </w:rPr>
        <w:t>目标/balo/cal解析器-2019r3-any-0.1.0.balo</w:t>
      </w:r>
    </w:p>
    <w:p>
      <w:r>
        <w:rPr>
          <w:rFonts w:ascii="宋体"/>
          <w:color w:val="2B2A29"/>
        </w:rPr>
        <w:t>Running tests</w:t>
      </w:r>
    </w:p>
    <w:p>
      <w:pPr>
        <w:pStyle w:val="11"/>
        <w:spacing w:before="198"/>
        <w:ind w:left="160"/>
        <w:rPr>
          <w:rFonts w:ascii="宋体"/>
        </w:rPr>
      </w:pPr>
      <w:r>
        <w:rPr>
          <w:rFonts w:ascii="宋体"/>
          <w:color w:val="2B2A29"/>
        </w:rPr>
        <w:t>正在运行测试</w:t>
      </w:r>
    </w:p>
    <w:p>
      <w:r>
        <w:rPr>
          <w:rFonts w:ascii="宋体"/>
          <w:color w:val="2B2A29"/>
        </w:rPr>
        <w:t>laf/calparser:0.1.0</w:t>
      </w:r>
    </w:p>
    <w:p>
      <w:pPr>
        <w:pStyle w:val="11"/>
        <w:spacing w:before="38"/>
        <w:ind w:left="1040"/>
        <w:rPr>
          <w:rFonts w:ascii="宋体"/>
        </w:rPr>
      </w:pPr>
      <w:r>
        <w:rPr>
          <w:rFonts w:ascii="宋体"/>
          <w:color w:val="2B2A29"/>
        </w:rPr>
        <w:t>laf/calparser:0.1.0</w:t>
      </w:r>
    </w:p>
    <w:p>
      <w:r>
        <w:rPr>
          <w:rFonts w:ascii="宋体"/>
          <w:color w:val="2B2A29"/>
        </w:rPr>
        <w:t>7 passing</w:t>
      </w:r>
    </w:p>
    <w:p>
      <w:pPr>
        <w:pStyle w:val="11"/>
        <w:spacing w:before="39"/>
        <w:ind w:left="1040"/>
        <w:rPr>
          <w:rFonts w:ascii="宋体"/>
        </w:rPr>
      </w:pPr>
      <w:r>
        <w:rPr>
          <w:rFonts w:ascii="宋体"/>
          <w:color w:val="2B2A29"/>
        </w:rPr>
        <w:t>7通过</w:t>
      </w:r>
    </w:p>
    <w:p>
      <w:r>
        <w:rPr>
          <w:rFonts w:ascii="宋体"/>
          <w:color w:val="2B2A29"/>
        </w:rPr>
        <w:t>0 failing</w:t>
      </w:r>
    </w:p>
    <w:p>
      <w:pPr>
        <w:pStyle w:val="11"/>
        <w:spacing w:before="38"/>
        <w:ind w:left="1040"/>
        <w:rPr>
          <w:rFonts w:ascii="宋体"/>
        </w:rPr>
      </w:pPr>
      <w:r>
        <w:rPr>
          <w:rFonts w:ascii="宋体"/>
          <w:color w:val="2B2A29"/>
        </w:rPr>
        <w:t>0失败</w:t>
      </w:r>
    </w:p>
    <w:p>
      <w:r>
        <w:rPr>
          <w:rFonts w:ascii="宋体"/>
          <w:color w:val="2B2A29"/>
        </w:rPr>
        <w:t>0 skipped</w:t>
      </w:r>
    </w:p>
    <w:p>
      <w:pPr>
        <w:pStyle w:val="11"/>
        <w:spacing w:before="38"/>
        <w:ind w:left="1040"/>
        <w:rPr>
          <w:rFonts w:ascii="宋体"/>
        </w:rPr>
      </w:pPr>
      <w:r>
        <w:rPr>
          <w:rFonts w:ascii="宋体"/>
          <w:color w:val="2B2A29"/>
        </w:rPr>
        <w:t>已跳过0</w:t>
      </w:r>
    </w:p>
    <w:p>
      <w:r>
        <w:rPr>
          <w:color w:val="2B2A29"/>
          <w:w w:val="105"/>
        </w:rPr>
        <w:t>The</w:t>
      </w:r>
      <w:r>
        <w:rPr>
          <w:color w:val="2B2A29"/>
          <w:spacing w:val="-9"/>
          <w:w w:val="105"/>
        </w:rPr>
        <w:t xml:space="preserve"> </w:t>
      </w:r>
      <w:r>
        <w:rPr>
          <w:color w:val="2B2A29"/>
          <w:w w:val="105"/>
        </w:rPr>
        <w:t>Ballerina</w:t>
      </w:r>
      <w:r>
        <w:rPr>
          <w:color w:val="2B2A29"/>
          <w:spacing w:val="-8"/>
          <w:w w:val="105"/>
        </w:rPr>
        <w:t xml:space="preserve"> </w:t>
      </w:r>
      <w:r>
        <w:rPr>
          <w:color w:val="2B2A29"/>
          <w:w w:val="105"/>
        </w:rPr>
        <w:t>module</w:t>
      </w:r>
      <w:r>
        <w:rPr>
          <w:color w:val="2B2A29"/>
          <w:spacing w:val="-8"/>
          <w:w w:val="105"/>
        </w:rPr>
        <w:t xml:space="preserve"> </w:t>
      </w:r>
      <w:r>
        <w:rPr>
          <w:color w:val="2B2A29"/>
          <w:w w:val="105"/>
        </w:rPr>
        <w:t>is</w:t>
      </w:r>
      <w:r>
        <w:rPr>
          <w:color w:val="2B2A29"/>
          <w:spacing w:val="-9"/>
          <w:w w:val="105"/>
        </w:rPr>
        <w:t xml:space="preserve"> </w:t>
      </w:r>
      <w:r>
        <w:rPr>
          <w:color w:val="2B2A29"/>
          <w:w w:val="105"/>
        </w:rPr>
        <w:t>pushed</w:t>
      </w:r>
      <w:r>
        <w:rPr>
          <w:color w:val="2B2A29"/>
          <w:spacing w:val="-8"/>
          <w:w w:val="105"/>
        </w:rPr>
        <w:t xml:space="preserve"> </w:t>
      </w:r>
      <w:r>
        <w:rPr>
          <w:color w:val="2B2A29"/>
          <w:w w:val="105"/>
        </w:rPr>
        <w:t>to</w:t>
      </w:r>
      <w:r>
        <w:rPr>
          <w:color w:val="2B2A29"/>
          <w:spacing w:val="-8"/>
          <w:w w:val="105"/>
        </w:rPr>
        <w:t xml:space="preserve"> </w:t>
      </w:r>
      <w:r>
        <w:rPr>
          <w:color w:val="2B2A29"/>
          <w:w w:val="105"/>
        </w:rPr>
        <w:t>Ballerina</w:t>
      </w:r>
      <w:r>
        <w:rPr>
          <w:color w:val="2B2A29"/>
          <w:spacing w:val="-8"/>
          <w:w w:val="105"/>
        </w:rPr>
        <w:t xml:space="preserve"> </w:t>
      </w:r>
      <w:r>
        <w:rPr>
          <w:color w:val="2B2A29"/>
          <w:w w:val="105"/>
        </w:rPr>
        <w:t>Central</w:t>
      </w:r>
      <w:r>
        <w:rPr>
          <w:color w:val="2B2A29"/>
          <w:spacing w:val="-9"/>
          <w:w w:val="105"/>
        </w:rPr>
        <w:t xml:space="preserve"> </w:t>
      </w:r>
      <w:r>
        <w:rPr>
          <w:color w:val="2B2A29"/>
          <w:w w:val="105"/>
        </w:rPr>
        <w:t>using</w:t>
      </w:r>
      <w:r>
        <w:rPr>
          <w:color w:val="2B2A29"/>
          <w:spacing w:val="-8"/>
          <w:w w:val="105"/>
        </w:rPr>
        <w:t xml:space="preserve"> </w:t>
      </w:r>
      <w:r>
        <w:rPr>
          <w:color w:val="2B2A29"/>
          <w:w w:val="105"/>
        </w:rPr>
        <w:t>the</w:t>
      </w:r>
      <w:r>
        <w:rPr>
          <w:color w:val="2B2A29"/>
          <w:spacing w:val="-8"/>
          <w:w w:val="105"/>
        </w:rPr>
        <w:t xml:space="preserve"> </w:t>
      </w:r>
      <w:r>
        <w:rPr>
          <w:rFonts w:ascii="宋体"/>
          <w:color w:val="2B2A29"/>
          <w:w w:val="105"/>
        </w:rPr>
        <w:t>ballerina</w:t>
      </w:r>
      <w:r>
        <w:rPr>
          <w:rFonts w:ascii="宋体"/>
          <w:color w:val="2B2A29"/>
          <w:spacing w:val="5"/>
          <w:w w:val="105"/>
        </w:rPr>
        <w:t xml:space="preserve"> </w:t>
      </w:r>
      <w:r>
        <w:rPr>
          <w:rFonts w:ascii="宋体"/>
          <w:color w:val="2B2A29"/>
          <w:w w:val="105"/>
        </w:rPr>
        <w:t>push &lt;module&gt;</w:t>
      </w:r>
      <w:r>
        <w:rPr>
          <w:rFonts w:ascii="宋体"/>
          <w:color w:val="2B2A29"/>
          <w:spacing w:val="-68"/>
          <w:w w:val="105"/>
        </w:rPr>
        <w:t xml:space="preserve"> </w:t>
      </w:r>
      <w:r>
        <w:rPr>
          <w:color w:val="2B2A29"/>
          <w:w w:val="105"/>
        </w:rPr>
        <w:t>command.</w:t>
      </w:r>
    </w:p>
    <w:p>
      <w:pPr>
        <w:pStyle w:val="11"/>
        <w:spacing w:before="198"/>
        <w:ind w:left="519"/>
        <w:rPr>
          <w:rFonts w:ascii="宋体"/>
        </w:rPr>
      </w:pPr>
      <w:r>
        <w:rPr>
          <w:color w:val="2B2A29"/>
          <w:w w:val="105"/>
        </w:rPr>
        <w:t>使用</w:t>
      </w:r>
      <w:r>
        <w:rPr>
          <w:rFonts w:ascii="宋体"/>
          <w:color w:val="2B2A29"/>
          <w:w w:val="105"/>
        </w:rPr>
        <w:t>balletina</w:t>
      </w:r>
      <w:r>
        <w:t xml:space="preserve"> </w:t>
      </w:r>
      <w:r>
        <w:rPr>
          <w:rFonts w:ascii="宋体"/>
          <w:color w:val="2B2A29"/>
          <w:w w:val="105"/>
        </w:rPr>
        <w:t>push＜module＞</w:t>
      </w:r>
      <w:r>
        <w:rPr>
          <w:color w:val="2B2A29"/>
          <w:w w:val="105"/>
        </w:rPr>
        <w:t>命令将Ballerina模块推送到Ballerina</w:t>
      </w:r>
      <w:r>
        <w:t xml:space="preserve"> </w:t>
      </w:r>
      <w:r>
        <w:rPr>
          <w:color w:val="2B2A29"/>
          <w:w w:val="105"/>
        </w:rPr>
        <w:t>Central。</w:t>
      </w:r>
    </w:p>
    <w:p>
      <w:r>
        <w:rPr>
          <w:rFonts w:ascii="Trebuchet MS"/>
          <w:b/>
          <w:color w:val="2B2A29"/>
          <w:sz w:val="22"/>
        </w:rPr>
        <w:t>$</w:t>
      </w:r>
      <w:r>
        <w:rPr>
          <w:rFonts w:ascii="Trebuchet MS"/>
          <w:b/>
          <w:color w:val="2B2A29"/>
          <w:spacing w:val="59"/>
          <w:sz w:val="22"/>
        </w:rPr>
        <w:t xml:space="preserve"> </w:t>
      </w:r>
      <w:r>
        <w:rPr>
          <w:rFonts w:ascii="Trebuchet MS"/>
          <w:b/>
          <w:color w:val="2B2A29"/>
          <w:sz w:val="22"/>
        </w:rPr>
        <w:t>ballerina</w:t>
      </w:r>
      <w:r>
        <w:rPr>
          <w:rFonts w:ascii="Trebuchet MS"/>
          <w:b/>
          <w:color w:val="2B2A29"/>
          <w:spacing w:val="60"/>
          <w:sz w:val="22"/>
        </w:rPr>
        <w:t xml:space="preserve"> </w:t>
      </w:r>
      <w:r>
        <w:rPr>
          <w:rFonts w:ascii="Trebuchet MS"/>
          <w:b/>
          <w:color w:val="2B2A29"/>
          <w:sz w:val="22"/>
        </w:rPr>
        <w:t>push</w:t>
      </w:r>
      <w:r>
        <w:rPr>
          <w:rFonts w:ascii="Trebuchet MS"/>
          <w:b/>
          <w:color w:val="2B2A29"/>
          <w:spacing w:val="60"/>
          <w:sz w:val="22"/>
        </w:rPr>
        <w:t xml:space="preserve"> </w:t>
      </w:r>
      <w:r>
        <w:rPr>
          <w:rFonts w:ascii="Trebuchet MS"/>
          <w:b/>
          <w:color w:val="2B2A29"/>
          <w:sz w:val="22"/>
        </w:rPr>
        <w:t>calparser</w:t>
      </w:r>
    </w:p>
    <w:p>
      <w:pPr>
        <w:spacing w:before="211"/>
        <w:ind w:left="160" w:right="0" w:firstLine="0"/>
        <w:jc w:val="left"/>
        <w:rPr>
          <w:rFonts w:ascii="Trebuchet MS"/>
          <w:b/>
          <w:sz w:val="22"/>
        </w:rPr>
      </w:pPr>
      <w:r>
        <w:rPr>
          <w:rFonts w:ascii="Trebuchet MS"/>
          <w:b/>
          <w:color w:val="2B2A29"/>
          <w:sz w:val="22"/>
        </w:rPr>
        <w:t>$ballerina推卡尔解析器</w:t>
      </w:r>
    </w:p>
    <w:p>
      <w:r>
        <w:rPr>
          <w:rFonts w:ascii="宋体"/>
          <w:color w:val="2B2A29"/>
        </w:rPr>
        <w:t>laf/calparser:0.1.0 [project repo -&gt; central]</w:t>
      </w:r>
    </w:p>
    <w:p>
      <w:pPr>
        <w:pStyle w:val="11"/>
        <w:spacing w:before="51"/>
        <w:ind w:left="160"/>
        <w:rPr>
          <w:rFonts w:ascii="宋体"/>
        </w:rPr>
      </w:pPr>
      <w:r>
        <w:rPr>
          <w:rFonts w:ascii="宋体"/>
          <w:color w:val="2B2A29"/>
        </w:rPr>
        <w:t>laf/calparser:0.1.0[项目repo-&gt;central]</w:t>
      </w:r>
    </w:p>
    <w:p>
      <w:r>
        <w:rPr>
          <w:color w:val="2B2A29"/>
          <w:w w:val="105"/>
        </w:rPr>
        <w:t>In</w:t>
      </w:r>
      <w:r>
        <w:rPr>
          <w:color w:val="2B2A29"/>
          <w:spacing w:val="-1"/>
          <w:w w:val="105"/>
        </w:rPr>
        <w:t xml:space="preserve"> </w:t>
      </w:r>
      <w:r>
        <w:rPr>
          <w:color w:val="2B2A29"/>
          <w:w w:val="105"/>
        </w:rPr>
        <w:t>the same manner, we can</w:t>
      </w:r>
      <w:r>
        <w:rPr>
          <w:color w:val="2B2A29"/>
          <w:spacing w:val="-1"/>
          <w:w w:val="105"/>
        </w:rPr>
        <w:t xml:space="preserve"> </w:t>
      </w:r>
      <w:r>
        <w:rPr>
          <w:color w:val="2B2A29"/>
          <w:w w:val="105"/>
        </w:rPr>
        <w:t xml:space="preserve">build and push the </w:t>
      </w:r>
      <w:r>
        <w:rPr>
          <w:rFonts w:ascii="宋体"/>
          <w:color w:val="2B2A29"/>
          <w:w w:val="105"/>
        </w:rPr>
        <w:t>calfunctions</w:t>
      </w:r>
      <w:r>
        <w:rPr>
          <w:rFonts w:ascii="宋体"/>
          <w:color w:val="2B2A29"/>
          <w:spacing w:val="-58"/>
          <w:w w:val="105"/>
        </w:rPr>
        <w:t xml:space="preserve"> </w:t>
      </w:r>
      <w:r>
        <w:rPr>
          <w:color w:val="2B2A29"/>
          <w:w w:val="105"/>
        </w:rPr>
        <w:t>module.</w:t>
      </w:r>
    </w:p>
    <w:p>
      <w:pPr>
        <w:pStyle w:val="11"/>
        <w:spacing w:before="199"/>
        <w:ind w:left="519"/>
      </w:pPr>
      <w:r>
        <w:rPr>
          <w:color w:val="2B2A29"/>
          <w:w w:val="105"/>
        </w:rPr>
        <w:t>以同样的方式，我们可以构建和推送</w:t>
      </w:r>
      <w:r>
        <w:rPr>
          <w:rFonts w:ascii="宋体"/>
          <w:color w:val="2B2A29"/>
          <w:w w:val="105"/>
        </w:rPr>
        <w:t>calfunctions</w:t>
      </w:r>
      <w:r>
        <w:rPr>
          <w:color w:val="2B2A29"/>
          <w:w w:val="105"/>
        </w:rPr>
        <w:t>模块。</w:t>
      </w:r>
    </w:p>
    <w:p>
      <w:r>
        <w:rPr>
          <w:color w:val="2B2A29"/>
          <w:w w:val="105"/>
        </w:rPr>
        <w:t>Now,</w:t>
      </w:r>
      <w:r>
        <w:rPr>
          <w:color w:val="2B2A29"/>
          <w:spacing w:val="-8"/>
          <w:w w:val="105"/>
        </w:rPr>
        <w:t xml:space="preserve"> </w:t>
      </w:r>
      <w:r>
        <w:rPr>
          <w:color w:val="2B2A29"/>
          <w:w w:val="105"/>
        </w:rPr>
        <w:t>our</w:t>
      </w:r>
      <w:r>
        <w:rPr>
          <w:color w:val="2B2A29"/>
          <w:spacing w:val="-7"/>
          <w:w w:val="105"/>
        </w:rPr>
        <w:t xml:space="preserve"> </w:t>
      </w:r>
      <w:r>
        <w:rPr>
          <w:color w:val="2B2A29"/>
          <w:w w:val="105"/>
        </w:rPr>
        <w:t>modules</w:t>
      </w:r>
      <w:r>
        <w:rPr>
          <w:color w:val="2B2A29"/>
          <w:spacing w:val="-8"/>
          <w:w w:val="105"/>
        </w:rPr>
        <w:t xml:space="preserve"> </w:t>
      </w:r>
      <w:r>
        <w:rPr>
          <w:color w:val="2B2A29"/>
          <w:w w:val="105"/>
        </w:rPr>
        <w:t>are</w:t>
      </w:r>
      <w:r>
        <w:rPr>
          <w:color w:val="2B2A29"/>
          <w:spacing w:val="-7"/>
          <w:w w:val="105"/>
        </w:rPr>
        <w:t xml:space="preserve"> </w:t>
      </w:r>
      <w:r>
        <w:rPr>
          <w:color w:val="2B2A29"/>
          <w:w w:val="105"/>
        </w:rPr>
        <w:t>available</w:t>
      </w:r>
      <w:r>
        <w:rPr>
          <w:color w:val="2B2A29"/>
          <w:spacing w:val="-7"/>
          <w:w w:val="105"/>
        </w:rPr>
        <w:t xml:space="preserve"> </w:t>
      </w:r>
      <w:r>
        <w:rPr>
          <w:color w:val="2B2A29"/>
          <w:w w:val="105"/>
        </w:rPr>
        <w:t>in</w:t>
      </w:r>
      <w:r>
        <w:rPr>
          <w:color w:val="2B2A29"/>
          <w:spacing w:val="-8"/>
          <w:w w:val="105"/>
        </w:rPr>
        <w:t xml:space="preserve"> </w:t>
      </w:r>
      <w:r>
        <w:rPr>
          <w:color w:val="2B2A29"/>
          <w:w w:val="105"/>
        </w:rPr>
        <w:t>Ballerina</w:t>
      </w:r>
      <w:r>
        <w:rPr>
          <w:color w:val="2B2A29"/>
          <w:spacing w:val="-7"/>
          <w:w w:val="105"/>
        </w:rPr>
        <w:t xml:space="preserve"> </w:t>
      </w:r>
      <w:r>
        <w:rPr>
          <w:color w:val="2B2A29"/>
          <w:w w:val="105"/>
        </w:rPr>
        <w:t>Central.</w:t>
      </w:r>
      <w:r>
        <w:rPr>
          <w:color w:val="2B2A29"/>
          <w:spacing w:val="-7"/>
          <w:w w:val="105"/>
        </w:rPr>
        <w:t xml:space="preserve"> </w:t>
      </w:r>
      <w:r>
        <w:rPr>
          <w:color w:val="2B2A29"/>
          <w:w w:val="105"/>
        </w:rPr>
        <w:t>We</w:t>
      </w:r>
      <w:r>
        <w:rPr>
          <w:color w:val="2B2A29"/>
          <w:spacing w:val="-8"/>
          <w:w w:val="105"/>
        </w:rPr>
        <w:t xml:space="preserve"> </w:t>
      </w:r>
      <w:r>
        <w:rPr>
          <w:color w:val="2B2A29"/>
          <w:w w:val="105"/>
        </w:rPr>
        <w:t>can</w:t>
      </w:r>
      <w:r>
        <w:rPr>
          <w:color w:val="2B2A29"/>
          <w:spacing w:val="-7"/>
          <w:w w:val="105"/>
        </w:rPr>
        <w:t xml:space="preserve"> </w:t>
      </w:r>
      <w:r>
        <w:rPr>
          <w:color w:val="2B2A29"/>
          <w:w w:val="105"/>
        </w:rPr>
        <w:t>visit</w:t>
      </w:r>
      <w:r>
        <w:rPr>
          <w:color w:val="2B2A29"/>
          <w:spacing w:val="-7"/>
          <w:w w:val="105"/>
        </w:rPr>
        <w:t xml:space="preserve"> </w:t>
      </w:r>
      <w:r>
        <w:rPr>
          <w:color w:val="2B2A29"/>
          <w:w w:val="105"/>
        </w:rPr>
        <w:t>the</w:t>
      </w:r>
      <w:r>
        <w:rPr>
          <w:color w:val="2B2A29"/>
          <w:spacing w:val="-8"/>
          <w:w w:val="105"/>
        </w:rPr>
        <w:t xml:space="preserve"> </w:t>
      </w:r>
      <w:r>
        <w:rPr>
          <w:color w:val="2B2A29"/>
          <w:w w:val="105"/>
        </w:rPr>
        <w:t>Ballerina</w:t>
      </w:r>
      <w:r>
        <w:rPr>
          <w:color w:val="2B2A29"/>
          <w:spacing w:val="-55"/>
          <w:w w:val="105"/>
        </w:rPr>
        <w:t xml:space="preserve"> </w:t>
      </w:r>
      <w:r>
        <w:rPr>
          <w:color w:val="2B2A29"/>
          <w:w w:val="105"/>
        </w:rPr>
        <w:t>Central</w:t>
      </w:r>
      <w:r>
        <w:rPr>
          <w:color w:val="2B2A29"/>
          <w:spacing w:val="-10"/>
          <w:w w:val="105"/>
        </w:rPr>
        <w:t xml:space="preserve"> </w:t>
      </w:r>
      <w:r>
        <w:rPr>
          <w:color w:val="2B2A29"/>
          <w:w w:val="105"/>
        </w:rPr>
        <w:t>web</w:t>
      </w:r>
      <w:r>
        <w:rPr>
          <w:color w:val="2B2A29"/>
          <w:spacing w:val="-10"/>
          <w:w w:val="105"/>
        </w:rPr>
        <w:t xml:space="preserve"> </w:t>
      </w:r>
      <w:r>
        <w:rPr>
          <w:color w:val="2B2A29"/>
          <w:w w:val="105"/>
        </w:rPr>
        <w:t>interface</w:t>
      </w:r>
      <w:r>
        <w:rPr>
          <w:color w:val="2B2A29"/>
          <w:spacing w:val="-10"/>
          <w:w w:val="105"/>
        </w:rPr>
        <w:t xml:space="preserve"> </w:t>
      </w:r>
      <w:r>
        <w:rPr>
          <w:color w:val="2B2A29"/>
          <w:w w:val="105"/>
        </w:rPr>
        <w:t>and</w:t>
      </w:r>
      <w:r>
        <w:rPr>
          <w:color w:val="2B2A29"/>
          <w:spacing w:val="-10"/>
          <w:w w:val="105"/>
        </w:rPr>
        <w:t xml:space="preserve"> </w:t>
      </w:r>
      <w:r>
        <w:rPr>
          <w:color w:val="2B2A29"/>
          <w:w w:val="105"/>
        </w:rPr>
        <w:t>check</w:t>
      </w:r>
      <w:r>
        <w:rPr>
          <w:color w:val="2B2A29"/>
          <w:spacing w:val="-10"/>
          <w:w w:val="105"/>
        </w:rPr>
        <w:t xml:space="preserve"> </w:t>
      </w:r>
      <w:r>
        <w:rPr>
          <w:color w:val="2B2A29"/>
          <w:w w:val="105"/>
        </w:rPr>
        <w:t>our</w:t>
      </w:r>
      <w:r>
        <w:rPr>
          <w:color w:val="2B2A29"/>
          <w:spacing w:val="-10"/>
          <w:w w:val="105"/>
        </w:rPr>
        <w:t xml:space="preserve"> </w:t>
      </w:r>
      <w:r>
        <w:rPr>
          <w:color w:val="2B2A29"/>
          <w:w w:val="105"/>
        </w:rPr>
        <w:t>uploaded</w:t>
      </w:r>
      <w:r>
        <w:rPr>
          <w:color w:val="2B2A29"/>
          <w:spacing w:val="-10"/>
          <w:w w:val="105"/>
        </w:rPr>
        <w:t xml:space="preserve"> </w:t>
      </w:r>
      <w:r>
        <w:rPr>
          <w:color w:val="2B2A29"/>
          <w:w w:val="105"/>
        </w:rPr>
        <w:t>modules.</w:t>
      </w:r>
    </w:p>
    <w:p>
      <w:pPr>
        <w:pStyle w:val="11"/>
        <w:spacing w:before="52" w:line="304" w:lineRule="auto"/>
        <w:ind w:left="160" w:right="817" w:firstLine="359"/>
      </w:pPr>
      <w:r>
        <w:rPr>
          <w:color w:val="2B2A29"/>
          <w:w w:val="105"/>
        </w:rPr>
        <w:t>现在，我们的模块在Ballerina</w:t>
      </w:r>
      <w:r>
        <w:t xml:space="preserve"> </w:t>
      </w:r>
      <w:r>
        <w:rPr>
          <w:color w:val="2B2A29"/>
          <w:w w:val="105"/>
        </w:rPr>
        <w:t>Central提供。我们可以访问Ballerina</w:t>
      </w:r>
      <w:r>
        <w:t xml:space="preserve"> </w:t>
      </w:r>
      <w:r>
        <w:rPr>
          <w:color w:val="2B2A29"/>
          <w:w w:val="105"/>
        </w:rPr>
        <w:t>Central网站界面并检查我们上传</w:t>
      </w:r>
      <w:r>
        <w:rPr>
          <w:color w:val="2B2A29"/>
          <w:spacing w:val="-10"/>
          <w:w w:val="105"/>
        </w:rPr>
        <w:t>的</w:t>
      </w:r>
      <w:r>
        <w:rPr>
          <w:color w:val="2B2A29"/>
          <w:w w:val="105"/>
        </w:rPr>
        <w:t>模块。</w:t>
      </w:r>
    </w:p>
    <w:p>
      <w:r>
        <w:rPr>
          <w:color w:val="2B2A29"/>
          <w:w w:val="105"/>
        </w:rPr>
        <w:t>As</w:t>
      </w:r>
      <w:r>
        <w:rPr>
          <w:color w:val="2B2A29"/>
          <w:spacing w:val="-7"/>
          <w:w w:val="105"/>
        </w:rPr>
        <w:t xml:space="preserve"> </w:t>
      </w:r>
      <w:r>
        <w:rPr>
          <w:color w:val="2B2A29"/>
          <w:w w:val="105"/>
        </w:rPr>
        <w:t>shown</w:t>
      </w:r>
      <w:r>
        <w:rPr>
          <w:color w:val="2B2A29"/>
          <w:spacing w:val="-7"/>
          <w:w w:val="105"/>
        </w:rPr>
        <w:t xml:space="preserve"> </w:t>
      </w:r>
      <w:r>
        <w:rPr>
          <w:color w:val="2B2A29"/>
          <w:w w:val="105"/>
        </w:rPr>
        <w:t>in</w:t>
      </w:r>
      <w:r>
        <w:rPr>
          <w:color w:val="2B2A29"/>
          <w:spacing w:val="-6"/>
          <w:w w:val="105"/>
        </w:rPr>
        <w:t xml:space="preserve"> </w:t>
      </w:r>
      <w:r>
        <w:rPr>
          <w:color w:val="2B2A29"/>
          <w:w w:val="105"/>
        </w:rPr>
        <w:t>Figure</w:t>
      </w:r>
      <w:r>
        <w:rPr>
          <w:color w:val="2B2A29"/>
          <w:spacing w:val="-7"/>
          <w:w w:val="105"/>
        </w:rPr>
        <w:t xml:space="preserve"> </w:t>
      </w:r>
      <w:r>
        <w:rPr>
          <w:color w:val="0000FF"/>
          <w:w w:val="105"/>
        </w:rPr>
        <w:t>4-4</w:t>
      </w:r>
      <w:r>
        <w:rPr>
          <w:color w:val="2B2A29"/>
          <w:w w:val="105"/>
        </w:rPr>
        <w:t>,</w:t>
      </w:r>
      <w:r>
        <w:rPr>
          <w:color w:val="2B2A29"/>
          <w:spacing w:val="-7"/>
          <w:w w:val="105"/>
        </w:rPr>
        <w:t xml:space="preserve"> </w:t>
      </w:r>
      <w:r>
        <w:rPr>
          <w:color w:val="2B2A29"/>
          <w:w w:val="105"/>
        </w:rPr>
        <w:t>the</w:t>
      </w:r>
      <w:r>
        <w:rPr>
          <w:color w:val="2B2A29"/>
          <w:spacing w:val="-6"/>
          <w:w w:val="105"/>
        </w:rPr>
        <w:t xml:space="preserve"> </w:t>
      </w:r>
      <w:r>
        <w:rPr>
          <w:color w:val="2B2A29"/>
          <w:w w:val="105"/>
        </w:rPr>
        <w:t>Ballerina</w:t>
      </w:r>
      <w:r>
        <w:rPr>
          <w:color w:val="2B2A29"/>
          <w:spacing w:val="-7"/>
          <w:w w:val="105"/>
        </w:rPr>
        <w:t xml:space="preserve"> </w:t>
      </w:r>
      <w:r>
        <w:rPr>
          <w:color w:val="2B2A29"/>
          <w:w w:val="105"/>
        </w:rPr>
        <w:t>Central</w:t>
      </w:r>
      <w:r>
        <w:rPr>
          <w:color w:val="2B2A29"/>
          <w:spacing w:val="-7"/>
          <w:w w:val="105"/>
        </w:rPr>
        <w:t xml:space="preserve"> </w:t>
      </w:r>
      <w:r>
        <w:rPr>
          <w:color w:val="2B2A29"/>
          <w:w w:val="105"/>
        </w:rPr>
        <w:t>Dashboard</w:t>
      </w:r>
      <w:r>
        <w:rPr>
          <w:color w:val="2B2A29"/>
          <w:spacing w:val="-6"/>
          <w:w w:val="105"/>
        </w:rPr>
        <w:t xml:space="preserve"> </w:t>
      </w:r>
      <w:r>
        <w:rPr>
          <w:color w:val="2B2A29"/>
          <w:w w:val="105"/>
        </w:rPr>
        <w:t>shows</w:t>
      </w:r>
      <w:r>
        <w:rPr>
          <w:color w:val="2B2A29"/>
          <w:spacing w:val="-7"/>
          <w:w w:val="105"/>
        </w:rPr>
        <w:t xml:space="preserve"> </w:t>
      </w:r>
      <w:r>
        <w:rPr>
          <w:color w:val="2B2A29"/>
          <w:w w:val="105"/>
        </w:rPr>
        <w:t>that</w:t>
      </w:r>
      <w:r>
        <w:rPr>
          <w:color w:val="2B2A29"/>
          <w:spacing w:val="-7"/>
          <w:w w:val="105"/>
        </w:rPr>
        <w:t xml:space="preserve"> </w:t>
      </w:r>
      <w:r>
        <w:rPr>
          <w:color w:val="2B2A29"/>
          <w:w w:val="105"/>
        </w:rPr>
        <w:t>the</w:t>
      </w:r>
      <w:r>
        <w:rPr>
          <w:color w:val="2B2A29"/>
          <w:spacing w:val="-6"/>
          <w:w w:val="105"/>
        </w:rPr>
        <w:t xml:space="preserve"> </w:t>
      </w:r>
      <w:r>
        <w:rPr>
          <w:rFonts w:ascii="宋体"/>
          <w:color w:val="2B2A29"/>
          <w:w w:val="105"/>
        </w:rPr>
        <w:t>laf/ calparser</w:t>
      </w:r>
      <w:r>
        <w:rPr>
          <w:rFonts w:ascii="宋体"/>
          <w:color w:val="2B2A29"/>
          <w:spacing w:val="-63"/>
          <w:w w:val="105"/>
        </w:rPr>
        <w:t xml:space="preserve"> </w:t>
      </w:r>
      <w:r>
        <w:rPr>
          <w:color w:val="2B2A29"/>
          <w:w w:val="105"/>
        </w:rPr>
        <w:t>and</w:t>
      </w:r>
      <w:r>
        <w:rPr>
          <w:color w:val="2B2A29"/>
          <w:spacing w:val="-4"/>
          <w:w w:val="105"/>
        </w:rPr>
        <w:t xml:space="preserve"> </w:t>
      </w:r>
      <w:r>
        <w:rPr>
          <w:rFonts w:ascii="宋体"/>
          <w:color w:val="2B2A29"/>
          <w:w w:val="105"/>
        </w:rPr>
        <w:t>laf/calfunctions</w:t>
      </w:r>
      <w:r>
        <w:rPr>
          <w:rFonts w:ascii="宋体"/>
          <w:color w:val="2B2A29"/>
          <w:spacing w:val="-62"/>
          <w:w w:val="105"/>
        </w:rPr>
        <w:t xml:space="preserve"> </w:t>
      </w:r>
      <w:r>
        <w:rPr>
          <w:color w:val="2B2A29"/>
          <w:w w:val="105"/>
        </w:rPr>
        <w:t>modules</w:t>
      </w:r>
      <w:r>
        <w:rPr>
          <w:color w:val="2B2A29"/>
          <w:spacing w:val="-5"/>
          <w:w w:val="105"/>
        </w:rPr>
        <w:t xml:space="preserve"> </w:t>
      </w:r>
      <w:r>
        <w:rPr>
          <w:color w:val="2B2A29"/>
          <w:w w:val="105"/>
        </w:rPr>
        <w:t>have</w:t>
      </w:r>
      <w:r>
        <w:rPr>
          <w:color w:val="2B2A29"/>
          <w:spacing w:val="-4"/>
          <w:w w:val="105"/>
        </w:rPr>
        <w:t xml:space="preserve"> </w:t>
      </w:r>
      <w:r>
        <w:rPr>
          <w:color w:val="2B2A29"/>
          <w:w w:val="105"/>
        </w:rPr>
        <w:t>just</w:t>
      </w:r>
      <w:r>
        <w:rPr>
          <w:color w:val="2B2A29"/>
          <w:spacing w:val="-4"/>
          <w:w w:val="105"/>
        </w:rPr>
        <w:t xml:space="preserve"> </w:t>
      </w:r>
      <w:r>
        <w:rPr>
          <w:color w:val="2B2A29"/>
          <w:w w:val="105"/>
        </w:rPr>
        <w:t>been</w:t>
      </w:r>
      <w:r>
        <w:rPr>
          <w:color w:val="2B2A29"/>
          <w:spacing w:val="-5"/>
          <w:w w:val="105"/>
        </w:rPr>
        <w:t xml:space="preserve"> </w:t>
      </w:r>
      <w:r>
        <w:rPr>
          <w:color w:val="2B2A29"/>
          <w:w w:val="105"/>
        </w:rPr>
        <w:t>updated</w:t>
      </w:r>
      <w:r>
        <w:rPr>
          <w:color w:val="2B2A29"/>
          <w:spacing w:val="-4"/>
          <w:w w:val="105"/>
        </w:rPr>
        <w:t xml:space="preserve"> </w:t>
      </w:r>
      <w:r>
        <w:rPr>
          <w:color w:val="2B2A29"/>
          <w:w w:val="105"/>
        </w:rPr>
        <w:t>and</w:t>
      </w:r>
      <w:r>
        <w:rPr>
          <w:color w:val="2B2A29"/>
          <w:spacing w:val="-4"/>
          <w:w w:val="105"/>
        </w:rPr>
        <w:t xml:space="preserve"> </w:t>
      </w:r>
      <w:r>
        <w:rPr>
          <w:color w:val="2B2A29"/>
          <w:w w:val="105"/>
        </w:rPr>
        <w:t>that</w:t>
      </w:r>
      <w:r>
        <w:rPr>
          <w:color w:val="2B2A29"/>
          <w:spacing w:val="-5"/>
          <w:w w:val="105"/>
        </w:rPr>
        <w:t xml:space="preserve"> </w:t>
      </w:r>
      <w:r>
        <w:rPr>
          <w:color w:val="2B2A29"/>
          <w:w w:val="105"/>
        </w:rPr>
        <w:t>they</w:t>
      </w:r>
      <w:r>
        <w:rPr>
          <w:color w:val="2B2A29"/>
          <w:spacing w:val="-4"/>
          <w:w w:val="105"/>
        </w:rPr>
        <w:t xml:space="preserve"> </w:t>
      </w:r>
      <w:r>
        <w:rPr>
          <w:color w:val="2B2A29"/>
          <w:w w:val="105"/>
        </w:rPr>
        <w:t>are</w:t>
      </w:r>
      <w:r>
        <w:rPr>
          <w:color w:val="2B2A29"/>
          <w:spacing w:val="-55"/>
          <w:w w:val="105"/>
        </w:rPr>
        <w:t xml:space="preserve"> </w:t>
      </w:r>
      <w:r>
        <w:rPr>
          <w:color w:val="2B2A29"/>
          <w:w w:val="105"/>
        </w:rPr>
        <w:t>available</w:t>
      </w:r>
      <w:r>
        <w:rPr>
          <w:color w:val="2B2A29"/>
          <w:spacing w:val="-11"/>
          <w:w w:val="105"/>
        </w:rPr>
        <w:t xml:space="preserve"> </w:t>
      </w:r>
      <w:r>
        <w:rPr>
          <w:color w:val="2B2A29"/>
          <w:w w:val="105"/>
        </w:rPr>
        <w:t>for</w:t>
      </w:r>
      <w:r>
        <w:rPr>
          <w:color w:val="2B2A29"/>
          <w:spacing w:val="-11"/>
          <w:w w:val="105"/>
        </w:rPr>
        <w:t xml:space="preserve"> </w:t>
      </w:r>
      <w:r>
        <w:rPr>
          <w:color w:val="2B2A29"/>
          <w:w w:val="105"/>
        </w:rPr>
        <w:t>anyone</w:t>
      </w:r>
      <w:r>
        <w:rPr>
          <w:color w:val="2B2A29"/>
          <w:spacing w:val="-11"/>
          <w:w w:val="105"/>
        </w:rPr>
        <w:t xml:space="preserve"> </w:t>
      </w:r>
      <w:r>
        <w:rPr>
          <w:color w:val="2B2A29"/>
          <w:w w:val="105"/>
        </w:rPr>
        <w:t>else</w:t>
      </w:r>
      <w:r>
        <w:rPr>
          <w:color w:val="2B2A29"/>
          <w:spacing w:val="-11"/>
          <w:w w:val="105"/>
        </w:rPr>
        <w:t xml:space="preserve"> </w:t>
      </w:r>
      <w:r>
        <w:rPr>
          <w:color w:val="2B2A29"/>
          <w:w w:val="105"/>
        </w:rPr>
        <w:t>to</w:t>
      </w:r>
      <w:r>
        <w:rPr>
          <w:color w:val="2B2A29"/>
          <w:spacing w:val="-11"/>
          <w:w w:val="105"/>
        </w:rPr>
        <w:t xml:space="preserve"> </w:t>
      </w:r>
      <w:r>
        <w:rPr>
          <w:color w:val="2B2A29"/>
          <w:w w:val="105"/>
        </w:rPr>
        <w:t>use</w:t>
      </w:r>
      <w:r>
        <w:rPr>
          <w:color w:val="2B2A29"/>
          <w:spacing w:val="-11"/>
          <w:w w:val="105"/>
        </w:rPr>
        <w:t xml:space="preserve"> </w:t>
      </w:r>
      <w:r>
        <w:rPr>
          <w:color w:val="2B2A29"/>
          <w:w w:val="105"/>
        </w:rPr>
        <w:t>in</w:t>
      </w:r>
      <w:r>
        <w:rPr>
          <w:color w:val="2B2A29"/>
          <w:spacing w:val="-11"/>
          <w:w w:val="105"/>
        </w:rPr>
        <w:t xml:space="preserve"> </w:t>
      </w:r>
      <w:r>
        <w:rPr>
          <w:color w:val="2B2A29"/>
          <w:w w:val="105"/>
        </w:rPr>
        <w:t>their</w:t>
      </w:r>
      <w:r>
        <w:rPr>
          <w:color w:val="2B2A29"/>
          <w:spacing w:val="-11"/>
          <w:w w:val="105"/>
        </w:rPr>
        <w:t xml:space="preserve"> </w:t>
      </w:r>
      <w:r>
        <w:rPr>
          <w:color w:val="2B2A29"/>
          <w:w w:val="105"/>
        </w:rPr>
        <w:t>own</w:t>
      </w:r>
      <w:r>
        <w:rPr>
          <w:color w:val="2B2A29"/>
          <w:spacing w:val="-11"/>
          <w:w w:val="105"/>
        </w:rPr>
        <w:t xml:space="preserve"> </w:t>
      </w:r>
      <w:r>
        <w:rPr>
          <w:color w:val="2B2A29"/>
          <w:w w:val="105"/>
        </w:rPr>
        <w:t>Ballerina</w:t>
      </w:r>
      <w:r>
        <w:rPr>
          <w:color w:val="2B2A29"/>
          <w:spacing w:val="-11"/>
          <w:w w:val="105"/>
        </w:rPr>
        <w:t xml:space="preserve"> </w:t>
      </w:r>
      <w:r>
        <w:rPr>
          <w:color w:val="2B2A29"/>
          <w:w w:val="105"/>
        </w:rPr>
        <w:t>projects.</w:t>
      </w:r>
    </w:p>
    <w:p>
      <w:pPr>
        <w:pStyle w:val="11"/>
        <w:spacing w:line="265" w:lineRule="exact"/>
        <w:ind w:left="519"/>
        <w:rPr>
          <w:rFonts w:ascii="宋体"/>
        </w:rPr>
      </w:pPr>
      <w:r>
        <w:rPr>
          <w:color w:val="2B2A29"/>
          <w:w w:val="105"/>
        </w:rPr>
        <w:t>如图</w:t>
      </w:r>
      <w:r>
        <w:rPr>
          <w:color w:val="0000FF"/>
          <w:w w:val="105"/>
        </w:rPr>
        <w:t>4-4所</w:t>
      </w:r>
      <w:r>
        <w:rPr>
          <w:color w:val="2B2A29"/>
          <w:w w:val="105"/>
        </w:rPr>
        <w:t>示，Ballerina</w:t>
      </w:r>
      <w:r>
        <w:t xml:space="preserve"> </w:t>
      </w:r>
      <w:r>
        <w:rPr>
          <w:color w:val="2B2A29"/>
          <w:w w:val="105"/>
        </w:rPr>
        <w:t>Central</w:t>
      </w:r>
      <w:r>
        <w:t xml:space="preserve"> </w:t>
      </w:r>
      <w:r>
        <w:rPr>
          <w:color w:val="2B2A29"/>
          <w:w w:val="105"/>
        </w:rPr>
        <w:t>Dashboard显示</w:t>
      </w:r>
      <w:r>
        <w:rPr>
          <w:rFonts w:ascii="宋体"/>
          <w:color w:val="2B2A29"/>
          <w:w w:val="105"/>
        </w:rPr>
        <w:t>laf/calparser</w:t>
      </w:r>
      <w:r>
        <w:rPr>
          <w:color w:val="2B2A29"/>
          <w:w w:val="105"/>
        </w:rPr>
        <w:t>和</w:t>
      </w:r>
      <w:r>
        <w:rPr>
          <w:rFonts w:ascii="宋体"/>
          <w:color w:val="2B2A29"/>
          <w:w w:val="105"/>
        </w:rPr>
        <w:t>laf/calfunctions</w:t>
      </w:r>
      <w:r>
        <w:rPr>
          <w:color w:val="2B2A29"/>
          <w:w w:val="105"/>
        </w:rPr>
        <w:t>模块刚刚更新，其他任何人</w:t>
      </w:r>
      <w:r>
        <w:rPr>
          <w:color w:val="2B2A29"/>
          <w:spacing w:val="-11"/>
          <w:w w:val="105"/>
        </w:rPr>
        <w:t>都</w:t>
      </w:r>
      <w:r>
        <w:rPr>
          <w:color w:val="2B2A29"/>
          <w:w w:val="105"/>
        </w:rPr>
        <w:t>可以在自己的Ballerina项目中使用它们。</w:t>
      </w:r>
    </w:p>
    <w:p>
      <w:pPr>
        <w:spacing w:after="0" w:line="285" w:lineRule="auto"/>
        <w:sectPr>
          <w:pgSz w:w="10080" w:h="14400"/>
          <w:pgMar w:top="1260" w:right="560" w:bottom="1260" w:left="560" w:header="1037" w:footer="1070" w:gutter="0"/>
          <w:cols w:space="720" w:num="1"/>
        </w:sectPr>
      </w:pPr>
    </w:p>
    <w:p>
      <w:pPr>
        <w:pStyle w:val="11"/>
        <w:spacing w:before="6" w:after="1"/>
        <w:rPr>
          <w:sz w:val="25"/>
        </w:rPr>
      </w:pPr>
    </w:p>
    <w:p>
      <w:pPr>
        <w:pStyle w:val="11"/>
        <w:ind w:left="537"/>
        <w:rPr>
          <w:sz w:val="20"/>
        </w:rPr>
      </w:pPr>
      <w:r>
        <w:rPr>
          <w:sz w:val="20"/>
        </w:rPr>
        <w:drawing>
          <wp:inline distT="0" distB="0" distL="0" distR="0">
            <wp:extent cx="5238750" cy="3876675"/>
            <wp:effectExtent l="0" t="0" r="0" b="0"/>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jpeg"/>
                    <pic:cNvPicPr>
                      <a:picLocks noChangeAspect="1"/>
                    </pic:cNvPicPr>
                  </pic:nvPicPr>
                  <pic:blipFill>
                    <a:blip r:embed="rId121" cstate="print"/>
                    <a:stretch>
                      <a:fillRect/>
                    </a:stretch>
                  </pic:blipFill>
                  <pic:spPr>
                    <a:xfrm>
                      <a:off x="0" y="0"/>
                      <a:ext cx="5239123" cy="3877055"/>
                    </a:xfrm>
                    <a:prstGeom prst="rect">
                      <a:avLst/>
                    </a:prstGeom>
                  </pic:spPr>
                </pic:pic>
              </a:graphicData>
            </a:graphic>
          </wp:inline>
        </w:drawing>
      </w:r>
    </w:p>
    <w:p>
      <w:pPr>
        <w:pStyle w:val="11"/>
        <w:spacing w:before="2"/>
        <w:rPr>
          <w:sz w:val="8"/>
        </w:rPr>
      </w:pPr>
    </w:p>
    <w:p>
      <w:r>
        <w:rPr>
          <w:b/>
          <w:i/>
          <w:color w:val="2B2A29"/>
          <w:sz w:val="24"/>
        </w:rPr>
        <w:t>Figure</w:t>
      </w:r>
      <w:r>
        <w:rPr>
          <w:b/>
          <w:i/>
          <w:color w:val="2B2A29"/>
          <w:spacing w:val="13"/>
          <w:sz w:val="24"/>
        </w:rPr>
        <w:t xml:space="preserve"> </w:t>
      </w:r>
      <w:r>
        <w:rPr>
          <w:b/>
          <w:i/>
          <w:color w:val="2B2A29"/>
          <w:sz w:val="24"/>
        </w:rPr>
        <w:t xml:space="preserve">4-4.  </w:t>
      </w:r>
      <w:r>
        <w:rPr>
          <w:b/>
          <w:i/>
          <w:color w:val="2B2A29"/>
          <w:spacing w:val="8"/>
          <w:sz w:val="24"/>
        </w:rPr>
        <w:t xml:space="preserve"> </w:t>
      </w:r>
      <w:r>
        <w:rPr>
          <w:i/>
          <w:color w:val="2B2A29"/>
          <w:sz w:val="24"/>
        </w:rPr>
        <w:t>Ballerina</w:t>
      </w:r>
      <w:r>
        <w:rPr>
          <w:i/>
          <w:color w:val="2B2A29"/>
          <w:spacing w:val="18"/>
          <w:sz w:val="24"/>
        </w:rPr>
        <w:t xml:space="preserve"> </w:t>
      </w:r>
      <w:r>
        <w:rPr>
          <w:i/>
          <w:color w:val="2B2A29"/>
          <w:sz w:val="24"/>
        </w:rPr>
        <w:t>Central,</w:t>
      </w:r>
      <w:r>
        <w:rPr>
          <w:i/>
          <w:color w:val="2B2A29"/>
          <w:spacing w:val="18"/>
          <w:sz w:val="24"/>
        </w:rPr>
        <w:t xml:space="preserve"> </w:t>
      </w:r>
      <w:r>
        <w:rPr>
          <w:i/>
          <w:color w:val="2B2A29"/>
          <w:sz w:val="24"/>
        </w:rPr>
        <w:t>Ballerina</w:t>
      </w:r>
      <w:r>
        <w:rPr>
          <w:i/>
          <w:color w:val="2B2A29"/>
          <w:spacing w:val="18"/>
          <w:sz w:val="24"/>
        </w:rPr>
        <w:t xml:space="preserve"> </w:t>
      </w:r>
      <w:r>
        <w:rPr>
          <w:i/>
          <w:color w:val="2B2A29"/>
          <w:sz w:val="24"/>
        </w:rPr>
        <w:t>modules</w:t>
      </w:r>
      <w:r>
        <w:rPr>
          <w:i/>
          <w:color w:val="2B2A29"/>
          <w:spacing w:val="19"/>
          <w:sz w:val="24"/>
        </w:rPr>
        <w:t xml:space="preserve"> </w:t>
      </w:r>
      <w:r>
        <w:rPr>
          <w:i/>
          <w:color w:val="2B2A29"/>
          <w:sz w:val="24"/>
        </w:rPr>
        <w:t>pushed</w:t>
      </w:r>
    </w:p>
    <w:p>
      <w:pPr>
        <w:spacing w:before="94"/>
        <w:ind w:left="520" w:right="0" w:firstLine="0"/>
        <w:jc w:val="left"/>
        <w:rPr>
          <w:i/>
          <w:sz w:val="24"/>
        </w:rPr>
      </w:pPr>
      <w:bookmarkStart w:id="114" w:name="_bookmark109"/>
      <w:bookmarkEnd w:id="114"/>
      <w:r>
        <w:rPr>
          <w:b/>
          <w:i/>
          <w:color w:val="2B2A29"/>
          <w:sz w:val="24"/>
        </w:rPr>
        <w:t>图4-4。</w:t>
      </w:r>
      <w:r>
        <w:rPr>
          <w:i/>
          <w:color w:val="2B2A29"/>
          <w:sz w:val="24"/>
        </w:rPr>
        <w:t>Ballerina</w:t>
      </w:r>
      <w:r>
        <w:t xml:space="preserve"> </w:t>
      </w:r>
      <w:r>
        <w:rPr>
          <w:i/>
          <w:color w:val="2B2A29"/>
          <w:sz w:val="24"/>
        </w:rPr>
        <w:t>Central，推出Ballerina模块</w:t>
      </w:r>
    </w:p>
    <w:p>
      <w:pPr>
        <w:pStyle w:val="11"/>
        <w:spacing w:before="9"/>
        <w:rPr>
          <w:i/>
          <w:sz w:val="27"/>
        </w:rPr>
      </w:pPr>
    </w:p>
    <w:p>
      <w:r>
        <w:rPr>
          <w:color w:val="2B2A29"/>
          <w:w w:val="95"/>
        </w:rPr>
        <w:t>Summary</w:t>
      </w:r>
    </w:p>
    <w:p>
      <w:pPr>
        <w:pStyle w:val="4"/>
        <w:spacing w:before="1"/>
      </w:pPr>
      <w:r>
        <w:rPr>
          <w:color w:val="2B2A29"/>
          <w:w w:val="95"/>
        </w:rPr>
        <w:t>总结</w:t>
      </w:r>
    </w:p>
    <w:p>
      <w:r>
        <w:rPr>
          <w:color w:val="2B2A29"/>
          <w:w w:val="105"/>
        </w:rPr>
        <w:t>In this chapter, we learned how Ballerina projects and modules work, how to import</w:t>
      </w:r>
      <w:r>
        <w:rPr>
          <w:color w:val="2B2A29"/>
          <w:spacing w:val="1"/>
          <w:w w:val="105"/>
        </w:rPr>
        <w:t xml:space="preserve"> </w:t>
      </w:r>
      <w:r>
        <w:rPr>
          <w:color w:val="2B2A29"/>
          <w:w w:val="105"/>
        </w:rPr>
        <w:t>external</w:t>
      </w:r>
      <w:r>
        <w:rPr>
          <w:color w:val="2B2A29"/>
          <w:spacing w:val="5"/>
          <w:w w:val="105"/>
        </w:rPr>
        <w:t xml:space="preserve"> </w:t>
      </w:r>
      <w:r>
        <w:rPr>
          <w:color w:val="2B2A29"/>
          <w:w w:val="105"/>
        </w:rPr>
        <w:t>dependencies,</w:t>
      </w:r>
      <w:r>
        <w:rPr>
          <w:color w:val="2B2A29"/>
          <w:spacing w:val="6"/>
          <w:w w:val="105"/>
        </w:rPr>
        <w:t xml:space="preserve"> </w:t>
      </w:r>
      <w:r>
        <w:rPr>
          <w:color w:val="2B2A29"/>
          <w:w w:val="105"/>
        </w:rPr>
        <w:t>and</w:t>
      </w:r>
      <w:r>
        <w:rPr>
          <w:color w:val="2B2A29"/>
          <w:spacing w:val="5"/>
          <w:w w:val="105"/>
        </w:rPr>
        <w:t xml:space="preserve"> </w:t>
      </w:r>
      <w:r>
        <w:rPr>
          <w:color w:val="2B2A29"/>
          <w:w w:val="105"/>
        </w:rPr>
        <w:t>the</w:t>
      </w:r>
      <w:r>
        <w:rPr>
          <w:color w:val="2B2A29"/>
          <w:spacing w:val="6"/>
          <w:w w:val="105"/>
        </w:rPr>
        <w:t xml:space="preserve"> </w:t>
      </w:r>
      <w:r>
        <w:rPr>
          <w:color w:val="2B2A29"/>
          <w:w w:val="105"/>
        </w:rPr>
        <w:t>difference</w:t>
      </w:r>
      <w:r>
        <w:rPr>
          <w:color w:val="2B2A29"/>
          <w:spacing w:val="5"/>
          <w:w w:val="105"/>
        </w:rPr>
        <w:t xml:space="preserve"> </w:t>
      </w:r>
      <w:r>
        <w:rPr>
          <w:color w:val="2B2A29"/>
          <w:w w:val="105"/>
        </w:rPr>
        <w:t>between</w:t>
      </w:r>
      <w:r>
        <w:rPr>
          <w:color w:val="2B2A29"/>
          <w:spacing w:val="6"/>
          <w:w w:val="105"/>
        </w:rPr>
        <w:t xml:space="preserve"> </w:t>
      </w:r>
      <w:r>
        <w:rPr>
          <w:color w:val="2B2A29"/>
          <w:w w:val="105"/>
        </w:rPr>
        <w:t>creating</w:t>
      </w:r>
      <w:r>
        <w:rPr>
          <w:color w:val="2B2A29"/>
          <w:spacing w:val="5"/>
          <w:w w:val="105"/>
        </w:rPr>
        <w:t xml:space="preserve"> </w:t>
      </w:r>
      <w:r>
        <w:rPr>
          <w:color w:val="2B2A29"/>
          <w:w w:val="105"/>
        </w:rPr>
        <w:t>single</w:t>
      </w:r>
      <w:r>
        <w:rPr>
          <w:color w:val="2B2A29"/>
          <w:spacing w:val="6"/>
          <w:w w:val="105"/>
        </w:rPr>
        <w:t xml:space="preserve"> </w:t>
      </w:r>
      <w:r>
        <w:rPr>
          <w:color w:val="2B2A29"/>
          <w:w w:val="105"/>
        </w:rPr>
        <w:t>source</w:t>
      </w:r>
      <w:r>
        <w:rPr>
          <w:color w:val="2B2A29"/>
          <w:spacing w:val="5"/>
          <w:w w:val="105"/>
        </w:rPr>
        <w:t xml:space="preserve"> </w:t>
      </w:r>
      <w:r>
        <w:rPr>
          <w:color w:val="2B2A29"/>
          <w:w w:val="105"/>
        </w:rPr>
        <w:t>file</w:t>
      </w:r>
      <w:r>
        <w:rPr>
          <w:color w:val="2B2A29"/>
          <w:spacing w:val="6"/>
          <w:w w:val="105"/>
        </w:rPr>
        <w:t xml:space="preserve"> </w:t>
      </w:r>
      <w:r>
        <w:rPr>
          <w:color w:val="2B2A29"/>
          <w:w w:val="105"/>
        </w:rPr>
        <w:t>programs</w:t>
      </w:r>
      <w:r>
        <w:rPr>
          <w:color w:val="2B2A29"/>
          <w:spacing w:val="1"/>
          <w:w w:val="105"/>
        </w:rPr>
        <w:t xml:space="preserve"> </w:t>
      </w:r>
      <w:r>
        <w:rPr>
          <w:color w:val="2B2A29"/>
          <w:w w:val="105"/>
        </w:rPr>
        <w:t>and full multimodule applications. Documentation plays an important part in</w:t>
      </w:r>
      <w:r>
        <w:rPr>
          <w:color w:val="2B2A29"/>
          <w:spacing w:val="1"/>
          <w:w w:val="105"/>
        </w:rPr>
        <w:t xml:space="preserve"> </w:t>
      </w:r>
      <w:r>
        <w:rPr>
          <w:color w:val="2B2A29"/>
          <w:w w:val="105"/>
        </w:rPr>
        <w:t>communicating the functionality to the external user, while coding conventions make</w:t>
      </w:r>
      <w:r>
        <w:rPr>
          <w:color w:val="2B2A29"/>
          <w:spacing w:val="1"/>
          <w:w w:val="105"/>
        </w:rPr>
        <w:t xml:space="preserve"> </w:t>
      </w:r>
      <w:r>
        <w:rPr>
          <w:color w:val="2B2A29"/>
          <w:w w:val="105"/>
        </w:rPr>
        <w:t>sure</w:t>
      </w:r>
      <w:r>
        <w:rPr>
          <w:color w:val="2B2A29"/>
          <w:spacing w:val="3"/>
          <w:w w:val="105"/>
        </w:rPr>
        <w:t xml:space="preserve"> </w:t>
      </w:r>
      <w:r>
        <w:rPr>
          <w:color w:val="2B2A29"/>
          <w:w w:val="105"/>
        </w:rPr>
        <w:t>that</w:t>
      </w:r>
      <w:r>
        <w:rPr>
          <w:color w:val="2B2A29"/>
          <w:spacing w:val="3"/>
          <w:w w:val="105"/>
        </w:rPr>
        <w:t xml:space="preserve"> </w:t>
      </w:r>
      <w:r>
        <w:rPr>
          <w:color w:val="2B2A29"/>
          <w:w w:val="105"/>
        </w:rPr>
        <w:t>a</w:t>
      </w:r>
      <w:r>
        <w:rPr>
          <w:color w:val="2B2A29"/>
          <w:spacing w:val="4"/>
          <w:w w:val="105"/>
        </w:rPr>
        <w:t xml:space="preserve"> </w:t>
      </w:r>
      <w:r>
        <w:rPr>
          <w:color w:val="2B2A29"/>
          <w:w w:val="105"/>
        </w:rPr>
        <w:t>general</w:t>
      </w:r>
      <w:r>
        <w:rPr>
          <w:color w:val="2B2A29"/>
          <w:spacing w:val="3"/>
          <w:w w:val="105"/>
        </w:rPr>
        <w:t xml:space="preserve"> </w:t>
      </w:r>
      <w:r>
        <w:rPr>
          <w:color w:val="2B2A29"/>
          <w:w w:val="105"/>
        </w:rPr>
        <w:t>set</w:t>
      </w:r>
      <w:r>
        <w:rPr>
          <w:color w:val="2B2A29"/>
          <w:spacing w:val="4"/>
          <w:w w:val="105"/>
        </w:rPr>
        <w:t xml:space="preserve"> </w:t>
      </w:r>
      <w:r>
        <w:rPr>
          <w:color w:val="2B2A29"/>
          <w:w w:val="105"/>
        </w:rPr>
        <w:t>of</w:t>
      </w:r>
      <w:r>
        <w:rPr>
          <w:color w:val="2B2A29"/>
          <w:spacing w:val="3"/>
          <w:w w:val="105"/>
        </w:rPr>
        <w:t xml:space="preserve"> </w:t>
      </w:r>
      <w:r>
        <w:rPr>
          <w:color w:val="2B2A29"/>
          <w:w w:val="105"/>
        </w:rPr>
        <w:t>best</w:t>
      </w:r>
      <w:r>
        <w:rPr>
          <w:color w:val="2B2A29"/>
          <w:spacing w:val="4"/>
          <w:w w:val="105"/>
        </w:rPr>
        <w:t xml:space="preserve"> </w:t>
      </w:r>
      <w:r>
        <w:rPr>
          <w:color w:val="2B2A29"/>
          <w:w w:val="105"/>
        </w:rPr>
        <w:t>practices</w:t>
      </w:r>
      <w:r>
        <w:rPr>
          <w:color w:val="2B2A29"/>
          <w:spacing w:val="3"/>
          <w:w w:val="105"/>
        </w:rPr>
        <w:t xml:space="preserve"> </w:t>
      </w:r>
      <w:r>
        <w:rPr>
          <w:color w:val="2B2A29"/>
          <w:w w:val="105"/>
        </w:rPr>
        <w:t>is</w:t>
      </w:r>
      <w:r>
        <w:rPr>
          <w:color w:val="2B2A29"/>
          <w:spacing w:val="4"/>
          <w:w w:val="105"/>
        </w:rPr>
        <w:t xml:space="preserve"> </w:t>
      </w:r>
      <w:r>
        <w:rPr>
          <w:color w:val="2B2A29"/>
          <w:w w:val="105"/>
        </w:rPr>
        <w:t>maintained</w:t>
      </w:r>
      <w:r>
        <w:rPr>
          <w:color w:val="2B2A29"/>
          <w:spacing w:val="3"/>
          <w:w w:val="105"/>
        </w:rPr>
        <w:t xml:space="preserve"> </w:t>
      </w:r>
      <w:r>
        <w:rPr>
          <w:color w:val="2B2A29"/>
          <w:w w:val="105"/>
        </w:rPr>
        <w:t>in</w:t>
      </w:r>
      <w:r>
        <w:rPr>
          <w:color w:val="2B2A29"/>
          <w:spacing w:val="3"/>
          <w:w w:val="105"/>
        </w:rPr>
        <w:t xml:space="preserve"> </w:t>
      </w:r>
      <w:r>
        <w:rPr>
          <w:color w:val="2B2A29"/>
          <w:w w:val="105"/>
        </w:rPr>
        <w:t>a</w:t>
      </w:r>
      <w:r>
        <w:rPr>
          <w:color w:val="2B2A29"/>
          <w:spacing w:val="4"/>
          <w:w w:val="105"/>
        </w:rPr>
        <w:t xml:space="preserve"> </w:t>
      </w:r>
      <w:r>
        <w:rPr>
          <w:color w:val="2B2A29"/>
          <w:w w:val="105"/>
        </w:rPr>
        <w:t>common</w:t>
      </w:r>
      <w:r>
        <w:rPr>
          <w:color w:val="2B2A29"/>
          <w:spacing w:val="3"/>
          <w:w w:val="105"/>
        </w:rPr>
        <w:t xml:space="preserve"> </w:t>
      </w:r>
      <w:r>
        <w:rPr>
          <w:color w:val="2B2A29"/>
          <w:w w:val="105"/>
        </w:rPr>
        <w:t>code</w:t>
      </w:r>
      <w:r>
        <w:rPr>
          <w:color w:val="2B2A29"/>
          <w:spacing w:val="4"/>
          <w:w w:val="105"/>
        </w:rPr>
        <w:t xml:space="preserve"> </w:t>
      </w:r>
      <w:r>
        <w:rPr>
          <w:color w:val="2B2A29"/>
          <w:w w:val="105"/>
        </w:rPr>
        <w:t>base.</w:t>
      </w:r>
      <w:r>
        <w:rPr>
          <w:color w:val="2B2A29"/>
          <w:spacing w:val="3"/>
          <w:w w:val="105"/>
        </w:rPr>
        <w:t xml:space="preserve"> </w:t>
      </w:r>
      <w:r>
        <w:rPr>
          <w:color w:val="2B2A29"/>
          <w:w w:val="105"/>
        </w:rPr>
        <w:t>The</w:t>
      </w:r>
      <w:r>
        <w:rPr>
          <w:color w:val="2B2A29"/>
          <w:spacing w:val="4"/>
          <w:w w:val="105"/>
        </w:rPr>
        <w:t xml:space="preserve"> </w:t>
      </w:r>
      <w:r>
        <w:rPr>
          <w:color w:val="2B2A29"/>
          <w:w w:val="105"/>
        </w:rPr>
        <w:t>most</w:t>
      </w:r>
      <w:r>
        <w:rPr>
          <w:color w:val="2B2A29"/>
          <w:spacing w:val="1"/>
          <w:w w:val="105"/>
        </w:rPr>
        <w:t xml:space="preserve"> </w:t>
      </w:r>
      <w:r>
        <w:rPr>
          <w:color w:val="2B2A29"/>
          <w:w w:val="105"/>
        </w:rPr>
        <w:t>crucial aspect of programming is testing. Ballerina provides rich functionality to write</w:t>
      </w:r>
      <w:r>
        <w:rPr>
          <w:color w:val="2B2A29"/>
          <w:spacing w:val="1"/>
          <w:w w:val="105"/>
        </w:rPr>
        <w:t xml:space="preserve"> </w:t>
      </w:r>
      <w:r>
        <w:rPr>
          <w:color w:val="2B2A29"/>
          <w:w w:val="105"/>
        </w:rPr>
        <w:t>unit and integration tests. It is vital that you make it a habit to design automated tests,</w:t>
      </w:r>
      <w:r>
        <w:rPr>
          <w:color w:val="2B2A29"/>
          <w:spacing w:val="1"/>
          <w:w w:val="105"/>
        </w:rPr>
        <w:t xml:space="preserve"> </w:t>
      </w:r>
      <w:r>
        <w:rPr>
          <w:color w:val="2B2A29"/>
          <w:w w:val="105"/>
        </w:rPr>
        <w:t>along</w:t>
      </w:r>
      <w:r>
        <w:rPr>
          <w:color w:val="2B2A29"/>
          <w:spacing w:val="4"/>
          <w:w w:val="105"/>
        </w:rPr>
        <w:t xml:space="preserve"> </w:t>
      </w:r>
      <w:r>
        <w:rPr>
          <w:color w:val="2B2A29"/>
          <w:w w:val="105"/>
        </w:rPr>
        <w:t>with</w:t>
      </w:r>
      <w:r>
        <w:rPr>
          <w:color w:val="2B2A29"/>
          <w:spacing w:val="5"/>
          <w:w w:val="105"/>
        </w:rPr>
        <w:t xml:space="preserve"> </w:t>
      </w:r>
      <w:r>
        <w:rPr>
          <w:color w:val="2B2A29"/>
          <w:w w:val="105"/>
        </w:rPr>
        <w:t>the</w:t>
      </w:r>
      <w:r>
        <w:rPr>
          <w:color w:val="2B2A29"/>
          <w:spacing w:val="5"/>
          <w:w w:val="105"/>
        </w:rPr>
        <w:t xml:space="preserve"> </w:t>
      </w:r>
      <w:r>
        <w:rPr>
          <w:color w:val="2B2A29"/>
          <w:w w:val="105"/>
        </w:rPr>
        <w:t>main</w:t>
      </w:r>
      <w:r>
        <w:rPr>
          <w:color w:val="2B2A29"/>
          <w:spacing w:val="4"/>
          <w:w w:val="105"/>
        </w:rPr>
        <w:t xml:space="preserve"> </w:t>
      </w:r>
      <w:r>
        <w:rPr>
          <w:color w:val="2B2A29"/>
          <w:w w:val="105"/>
        </w:rPr>
        <w:t>business</w:t>
      </w:r>
      <w:r>
        <w:rPr>
          <w:color w:val="2B2A29"/>
          <w:spacing w:val="5"/>
          <w:w w:val="105"/>
        </w:rPr>
        <w:t xml:space="preserve"> </w:t>
      </w:r>
      <w:r>
        <w:rPr>
          <w:color w:val="2B2A29"/>
          <w:w w:val="105"/>
        </w:rPr>
        <w:t>logic,</w:t>
      </w:r>
      <w:r>
        <w:rPr>
          <w:color w:val="2B2A29"/>
          <w:spacing w:val="5"/>
          <w:w w:val="105"/>
        </w:rPr>
        <w:t xml:space="preserve"> </w:t>
      </w:r>
      <w:r>
        <w:rPr>
          <w:color w:val="2B2A29"/>
          <w:w w:val="105"/>
        </w:rPr>
        <w:t>to</w:t>
      </w:r>
      <w:r>
        <w:rPr>
          <w:color w:val="2B2A29"/>
          <w:spacing w:val="5"/>
          <w:w w:val="105"/>
        </w:rPr>
        <w:t xml:space="preserve"> </w:t>
      </w:r>
      <w:r>
        <w:rPr>
          <w:color w:val="2B2A29"/>
          <w:w w:val="105"/>
        </w:rPr>
        <w:t>ensure</w:t>
      </w:r>
      <w:r>
        <w:rPr>
          <w:color w:val="2B2A29"/>
          <w:spacing w:val="4"/>
          <w:w w:val="105"/>
        </w:rPr>
        <w:t xml:space="preserve"> </w:t>
      </w:r>
      <w:r>
        <w:rPr>
          <w:color w:val="2B2A29"/>
          <w:w w:val="105"/>
        </w:rPr>
        <w:t>the</w:t>
      </w:r>
      <w:r>
        <w:rPr>
          <w:color w:val="2B2A29"/>
          <w:spacing w:val="5"/>
          <w:w w:val="105"/>
        </w:rPr>
        <w:t xml:space="preserve"> </w:t>
      </w:r>
      <w:r>
        <w:rPr>
          <w:color w:val="2B2A29"/>
          <w:w w:val="105"/>
        </w:rPr>
        <w:t>intended</w:t>
      </w:r>
      <w:r>
        <w:rPr>
          <w:color w:val="2B2A29"/>
          <w:spacing w:val="5"/>
          <w:w w:val="105"/>
        </w:rPr>
        <w:t xml:space="preserve"> </w:t>
      </w:r>
      <w:r>
        <w:rPr>
          <w:color w:val="2B2A29"/>
          <w:w w:val="105"/>
        </w:rPr>
        <w:t>functionality</w:t>
      </w:r>
      <w:r>
        <w:rPr>
          <w:color w:val="2B2A29"/>
          <w:spacing w:val="5"/>
          <w:w w:val="105"/>
        </w:rPr>
        <w:t xml:space="preserve"> </w:t>
      </w:r>
      <w:r>
        <w:rPr>
          <w:color w:val="2B2A29"/>
          <w:w w:val="105"/>
        </w:rPr>
        <w:t>will</w:t>
      </w:r>
      <w:r>
        <w:rPr>
          <w:color w:val="2B2A29"/>
          <w:spacing w:val="4"/>
          <w:w w:val="105"/>
        </w:rPr>
        <w:t xml:space="preserve"> </w:t>
      </w:r>
      <w:r>
        <w:rPr>
          <w:color w:val="2B2A29"/>
          <w:w w:val="105"/>
        </w:rPr>
        <w:t>continue</w:t>
      </w:r>
      <w:r>
        <w:rPr>
          <w:color w:val="2B2A29"/>
          <w:spacing w:val="5"/>
          <w:w w:val="105"/>
        </w:rPr>
        <w:t xml:space="preserve"> </w:t>
      </w:r>
      <w:r>
        <w:rPr>
          <w:color w:val="2B2A29"/>
          <w:w w:val="105"/>
        </w:rPr>
        <w:t>to</w:t>
      </w:r>
      <w:r>
        <w:rPr>
          <w:color w:val="2B2A29"/>
          <w:spacing w:val="-55"/>
          <w:w w:val="105"/>
        </w:rPr>
        <w:t xml:space="preserve"> </w:t>
      </w:r>
      <w:r>
        <w:rPr>
          <w:color w:val="2B2A29"/>
          <w:w w:val="110"/>
        </w:rPr>
        <w:t>work</w:t>
      </w:r>
      <w:r>
        <w:rPr>
          <w:color w:val="2B2A29"/>
          <w:spacing w:val="-16"/>
          <w:w w:val="110"/>
        </w:rPr>
        <w:t xml:space="preserve"> </w:t>
      </w:r>
      <w:r>
        <w:rPr>
          <w:color w:val="2B2A29"/>
          <w:w w:val="110"/>
        </w:rPr>
        <w:t>in</w:t>
      </w:r>
      <w:r>
        <w:rPr>
          <w:color w:val="2B2A29"/>
          <w:spacing w:val="-16"/>
          <w:w w:val="110"/>
        </w:rPr>
        <w:t xml:space="preserve"> </w:t>
      </w:r>
      <w:r>
        <w:rPr>
          <w:color w:val="2B2A29"/>
          <w:w w:val="110"/>
        </w:rPr>
        <w:t>the</w:t>
      </w:r>
      <w:r>
        <w:rPr>
          <w:color w:val="2B2A29"/>
          <w:spacing w:val="-16"/>
          <w:w w:val="110"/>
        </w:rPr>
        <w:t xml:space="preserve"> </w:t>
      </w:r>
      <w:r>
        <w:rPr>
          <w:color w:val="2B2A29"/>
          <w:w w:val="110"/>
        </w:rPr>
        <w:t>future.</w:t>
      </w:r>
    </w:p>
    <w:p>
      <w:pPr>
        <w:pStyle w:val="11"/>
        <w:spacing w:before="190" w:line="304" w:lineRule="auto"/>
        <w:ind w:left="520" w:right="204"/>
      </w:pPr>
      <w:r>
        <w:rPr>
          <w:color w:val="2B2A29"/>
          <w:w w:val="105"/>
        </w:rPr>
        <w:t>在本章中，我们学习了Ballerina项目和模块的工作原理，如何导入外部依赖关系，以及创建单源文件程序和完整多模块应用程序之间</w:t>
      </w:r>
      <w:r>
        <w:rPr>
          <w:color w:val="2B2A29"/>
          <w:spacing w:val="6"/>
          <w:w w:val="105"/>
        </w:rPr>
        <w:t>的</w:t>
      </w:r>
      <w:r>
        <w:rPr>
          <w:color w:val="2B2A29"/>
          <w:w w:val="105"/>
        </w:rPr>
        <w:t>区别。文档在向外部用户传达功能方面发挥着重要作用，而编码约定确保在公共代码库中维护一组通用的最佳实践。编程最关键的方面是测试。Ballerina提供了编写单元和集成测试的丰富功能。至关重要的是，您必须养成设计自动化测试以及主要业务逻辑的习惯，以确保预期功能</w:t>
      </w:r>
      <w:r>
        <w:rPr>
          <w:color w:val="2B2A29"/>
          <w:w w:val="110"/>
        </w:rPr>
        <w:t>在未来</w:t>
      </w:r>
      <w:r>
        <w:rPr>
          <w:color w:val="2B2A29"/>
          <w:w w:val="105"/>
        </w:rPr>
        <w:t>继续</w:t>
      </w:r>
      <w:r>
        <w:rPr>
          <w:color w:val="2B2A29"/>
          <w:w w:val="110"/>
        </w:rPr>
        <w:t>发挥作用。</w:t>
      </w:r>
    </w:p>
    <w:p>
      <w:r>
        <w:rPr>
          <w:color w:val="2B2A29"/>
          <w:w w:val="105"/>
        </w:rPr>
        <w:t>We</w:t>
      </w:r>
      <w:r>
        <w:rPr>
          <w:color w:val="2B2A29"/>
          <w:spacing w:val="-2"/>
          <w:w w:val="105"/>
        </w:rPr>
        <w:t xml:space="preserve"> </w:t>
      </w:r>
      <w:r>
        <w:rPr>
          <w:color w:val="2B2A29"/>
          <w:w w:val="105"/>
        </w:rPr>
        <w:t>finished</w:t>
      </w:r>
      <w:r>
        <w:rPr>
          <w:color w:val="2B2A29"/>
          <w:spacing w:val="-3"/>
          <w:w w:val="105"/>
        </w:rPr>
        <w:t xml:space="preserve"> </w:t>
      </w:r>
      <w:r>
        <w:rPr>
          <w:color w:val="2B2A29"/>
          <w:w w:val="105"/>
        </w:rPr>
        <w:t>the</w:t>
      </w:r>
      <w:r>
        <w:rPr>
          <w:color w:val="2B2A29"/>
          <w:spacing w:val="-2"/>
          <w:w w:val="105"/>
        </w:rPr>
        <w:t xml:space="preserve"> </w:t>
      </w:r>
      <w:r>
        <w:rPr>
          <w:color w:val="2B2A29"/>
          <w:w w:val="105"/>
        </w:rPr>
        <w:t>chapter</w:t>
      </w:r>
      <w:r>
        <w:rPr>
          <w:color w:val="2B2A29"/>
          <w:spacing w:val="-2"/>
          <w:w w:val="105"/>
        </w:rPr>
        <w:t xml:space="preserve"> </w:t>
      </w:r>
      <w:r>
        <w:rPr>
          <w:color w:val="2B2A29"/>
          <w:w w:val="105"/>
        </w:rPr>
        <w:t>by</w:t>
      </w:r>
      <w:r>
        <w:rPr>
          <w:color w:val="2B2A29"/>
          <w:spacing w:val="-2"/>
          <w:w w:val="105"/>
        </w:rPr>
        <w:t xml:space="preserve"> </w:t>
      </w:r>
      <w:r>
        <w:rPr>
          <w:color w:val="2B2A29"/>
          <w:w w:val="105"/>
        </w:rPr>
        <w:t>showing</w:t>
      </w:r>
      <w:r>
        <w:rPr>
          <w:color w:val="2B2A29"/>
          <w:spacing w:val="-2"/>
          <w:w w:val="105"/>
        </w:rPr>
        <w:t xml:space="preserve"> </w:t>
      </w:r>
      <w:r>
        <w:rPr>
          <w:color w:val="2B2A29"/>
          <w:w w:val="105"/>
        </w:rPr>
        <w:t>you</w:t>
      </w:r>
      <w:r>
        <w:rPr>
          <w:color w:val="2B2A29"/>
          <w:spacing w:val="-2"/>
          <w:w w:val="105"/>
        </w:rPr>
        <w:t xml:space="preserve"> </w:t>
      </w:r>
      <w:r>
        <w:rPr>
          <w:color w:val="2B2A29"/>
          <w:w w:val="105"/>
        </w:rPr>
        <w:t>how</w:t>
      </w:r>
      <w:r>
        <w:rPr>
          <w:color w:val="2B2A29"/>
          <w:spacing w:val="-2"/>
          <w:w w:val="105"/>
        </w:rPr>
        <w:t xml:space="preserve"> </w:t>
      </w:r>
      <w:r>
        <w:rPr>
          <w:color w:val="2B2A29"/>
          <w:w w:val="105"/>
        </w:rPr>
        <w:t>to</w:t>
      </w:r>
      <w:r>
        <w:rPr>
          <w:color w:val="2B2A29"/>
          <w:spacing w:val="-2"/>
          <w:w w:val="105"/>
        </w:rPr>
        <w:t xml:space="preserve"> </w:t>
      </w:r>
      <w:r>
        <w:rPr>
          <w:color w:val="2B2A29"/>
          <w:w w:val="105"/>
        </w:rPr>
        <w:t>push</w:t>
      </w:r>
      <w:r>
        <w:rPr>
          <w:color w:val="2B2A29"/>
          <w:spacing w:val="-2"/>
          <w:w w:val="105"/>
        </w:rPr>
        <w:t xml:space="preserve"> </w:t>
      </w:r>
      <w:r>
        <w:rPr>
          <w:color w:val="2B2A29"/>
          <w:w w:val="105"/>
        </w:rPr>
        <w:t>your</w:t>
      </w:r>
      <w:r>
        <w:rPr>
          <w:color w:val="2B2A29"/>
          <w:spacing w:val="-2"/>
          <w:w w:val="105"/>
        </w:rPr>
        <w:t xml:space="preserve"> </w:t>
      </w:r>
      <w:r>
        <w:rPr>
          <w:color w:val="2B2A29"/>
          <w:w w:val="105"/>
        </w:rPr>
        <w:t>modules</w:t>
      </w:r>
      <w:r>
        <w:rPr>
          <w:color w:val="2B2A29"/>
          <w:spacing w:val="-2"/>
          <w:w w:val="105"/>
        </w:rPr>
        <w:t xml:space="preserve"> </w:t>
      </w:r>
      <w:r>
        <w:rPr>
          <w:color w:val="2B2A29"/>
          <w:w w:val="105"/>
        </w:rPr>
        <w:t>to</w:t>
      </w:r>
      <w:r>
        <w:rPr>
          <w:color w:val="2B2A29"/>
          <w:spacing w:val="-2"/>
          <w:w w:val="105"/>
        </w:rPr>
        <w:t xml:space="preserve"> </w:t>
      </w:r>
      <w:r>
        <w:rPr>
          <w:color w:val="2B2A29"/>
          <w:w w:val="105"/>
        </w:rPr>
        <w:t>Ballerina</w:t>
      </w:r>
      <w:r>
        <w:rPr>
          <w:color w:val="2B2A29"/>
          <w:spacing w:val="-54"/>
          <w:w w:val="105"/>
        </w:rPr>
        <w:t xml:space="preserve"> </w:t>
      </w:r>
      <w:r>
        <w:rPr>
          <w:color w:val="2B2A29"/>
          <w:spacing w:val="-1"/>
          <w:w w:val="110"/>
        </w:rPr>
        <w:t>Central</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order</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encourage</w:t>
      </w:r>
      <w:r>
        <w:rPr>
          <w:color w:val="2B2A29"/>
          <w:spacing w:val="-16"/>
          <w:w w:val="110"/>
        </w:rPr>
        <w:t xml:space="preserve"> </w:t>
      </w:r>
      <w:r>
        <w:rPr>
          <w:color w:val="2B2A29"/>
          <w:spacing w:val="-1"/>
          <w:w w:val="110"/>
        </w:rPr>
        <w:t>module</w:t>
      </w:r>
      <w:r>
        <w:rPr>
          <w:color w:val="2B2A29"/>
          <w:spacing w:val="-15"/>
          <w:w w:val="110"/>
        </w:rPr>
        <w:t xml:space="preserve"> </w:t>
      </w:r>
      <w:r>
        <w:rPr>
          <w:color w:val="2B2A29"/>
          <w:spacing w:val="-1"/>
          <w:w w:val="110"/>
        </w:rPr>
        <w:t>sharing</w:t>
      </w:r>
      <w:r>
        <w:rPr>
          <w:color w:val="2B2A29"/>
          <w:spacing w:val="-16"/>
          <w:w w:val="110"/>
        </w:rPr>
        <w:t xml:space="preserve"> </w:t>
      </w:r>
      <w:r>
        <w:rPr>
          <w:color w:val="2B2A29"/>
          <w:w w:val="110"/>
        </w:rPr>
        <w:t>and</w:t>
      </w:r>
      <w:r>
        <w:rPr>
          <w:color w:val="2B2A29"/>
          <w:spacing w:val="-15"/>
          <w:w w:val="110"/>
        </w:rPr>
        <w:t xml:space="preserve"> </w:t>
      </w:r>
      <w:r>
        <w:rPr>
          <w:color w:val="2B2A29"/>
          <w:w w:val="110"/>
        </w:rPr>
        <w:t>reuse.</w:t>
      </w:r>
    </w:p>
    <w:p>
      <w:pPr>
        <w:pStyle w:val="11"/>
        <w:spacing w:line="304" w:lineRule="auto"/>
        <w:ind w:left="520" w:right="510" w:firstLine="359"/>
      </w:pPr>
      <w:r>
        <w:rPr>
          <w:color w:val="2B2A29"/>
          <w:w w:val="105"/>
        </w:rPr>
        <w:t>本章结束时</w:t>
      </w:r>
      <w:r>
        <w:rPr>
          <w:color w:val="2B2A29"/>
          <w:spacing w:val="-2"/>
          <w:w w:val="105"/>
        </w:rPr>
        <w:t>，</w:t>
      </w:r>
      <w:r>
        <w:rPr>
          <w:color w:val="2B2A29"/>
          <w:w w:val="105"/>
        </w:rPr>
        <w:t>我们</w:t>
      </w:r>
      <w:r>
        <w:rPr>
          <w:color w:val="2B2A29"/>
          <w:spacing w:val="-2"/>
          <w:w w:val="105"/>
        </w:rPr>
        <w:t>向</w:t>
      </w:r>
      <w:r>
        <w:rPr>
          <w:color w:val="2B2A29"/>
          <w:w w:val="105"/>
        </w:rPr>
        <w:t>您展示</w:t>
      </w:r>
      <w:r>
        <w:rPr>
          <w:color w:val="2B2A29"/>
          <w:spacing w:val="-2"/>
          <w:w w:val="105"/>
        </w:rPr>
        <w:t>了</w:t>
      </w:r>
      <w:r>
        <w:rPr>
          <w:color w:val="2B2A29"/>
          <w:w w:val="105"/>
        </w:rPr>
        <w:t>如何将模块推送到Ballerina</w:t>
      </w:r>
      <w:r>
        <w:t xml:space="preserve"> </w:t>
      </w:r>
      <w:r>
        <w:rPr>
          <w:color w:val="2B2A29"/>
          <w:spacing w:val="-1"/>
          <w:w w:val="110"/>
        </w:rPr>
        <w:t>Central</w:t>
      </w:r>
      <w:r>
        <w:rPr>
          <w:color w:val="2B2A29"/>
          <w:spacing w:val="-16"/>
          <w:w w:val="110"/>
        </w:rPr>
        <w:t>，</w:t>
      </w:r>
      <w:r>
        <w:rPr>
          <w:color w:val="2B2A29"/>
          <w:spacing w:val="-1"/>
          <w:w w:val="110"/>
        </w:rPr>
        <w:t>以鼓励模块共享</w:t>
      </w:r>
      <w:r>
        <w:rPr>
          <w:color w:val="2B2A29"/>
          <w:w w:val="110"/>
        </w:rPr>
        <w:t>和重用。</w:t>
      </w:r>
    </w:p>
    <w:p>
      <w:pPr>
        <w:spacing w:after="0" w:line="304" w:lineRule="auto"/>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5</w:t>
      </w:r>
    </w:p>
    <w:p>
      <w:pPr>
        <w:spacing w:before="83"/>
        <w:ind w:left="520" w:right="0" w:firstLine="0"/>
        <w:jc w:val="left"/>
        <w:rPr>
          <w:rFonts w:ascii="Arial"/>
          <w:b/>
          <w:sz w:val="36"/>
        </w:rPr>
      </w:pPr>
      <w:r>
        <w:rPr>
          <w:rFonts w:ascii="Arial"/>
          <w:b/>
          <w:color w:val="2B2A29"/>
          <w:sz w:val="36"/>
        </w:rPr>
        <w:t>第5</w:t>
      </w:r>
      <w:bookmarkStart w:id="115" w:name="_bookmark110"/>
      <w:bookmarkEnd w:id="115"/>
      <w:r>
        <w:rPr>
          <w:rFonts w:ascii="Arial"/>
          <w:b/>
          <w:color w:val="2B2A29"/>
          <w:sz w:val="36"/>
        </w:rPr>
        <w:t>章</w:t>
      </w:r>
    </w:p>
    <w:p>
      <w:pPr>
        <w:pStyle w:val="11"/>
        <w:rPr>
          <w:rFonts w:ascii="Arial"/>
          <w:b/>
          <w:sz w:val="40"/>
        </w:rPr>
      </w:pPr>
    </w:p>
    <w:p>
      <w:pPr>
        <w:pStyle w:val="11"/>
        <w:rPr>
          <w:rFonts w:ascii="Arial"/>
          <w:b/>
          <w:sz w:val="42"/>
        </w:rPr>
      </w:pPr>
    </w:p>
    <w:p>
      <w:r>
        <w:rPr>
          <w:color w:val="2B2A29"/>
          <w:w w:val="85"/>
        </w:rPr>
        <w:t>Error</w:t>
      </w:r>
      <w:r>
        <w:rPr>
          <w:color w:val="2B2A29"/>
          <w:spacing w:val="-18"/>
          <w:w w:val="85"/>
        </w:rPr>
        <w:t xml:space="preserve"> </w:t>
      </w:r>
      <w:r>
        <w:rPr>
          <w:color w:val="2B2A29"/>
          <w:w w:val="85"/>
        </w:rPr>
        <w:t>Handling</w:t>
      </w:r>
    </w:p>
    <w:p>
      <w:pPr>
        <w:pStyle w:val="2"/>
      </w:pPr>
      <w:r>
        <w:rPr>
          <w:color w:val="2B2A29"/>
          <w:w w:val="85"/>
        </w:rPr>
        <w:t>错误处理</w:t>
      </w:r>
    </w:p>
    <w:p>
      <w:r>
        <w:rPr>
          <w:color w:val="2B2A29"/>
          <w:w w:val="105"/>
        </w:rPr>
        <w:t>When</w:t>
      </w:r>
      <w:r>
        <w:rPr>
          <w:color w:val="2B2A29"/>
          <w:spacing w:val="1"/>
          <w:w w:val="105"/>
        </w:rPr>
        <w:t xml:space="preserve"> </w:t>
      </w:r>
      <w:r>
        <w:rPr>
          <w:color w:val="2B2A29"/>
          <w:w w:val="105"/>
        </w:rPr>
        <w:t>writing</w:t>
      </w:r>
      <w:r>
        <w:rPr>
          <w:color w:val="2B2A29"/>
          <w:spacing w:val="1"/>
          <w:w w:val="105"/>
        </w:rPr>
        <w:t xml:space="preserve"> </w:t>
      </w:r>
      <w:r>
        <w:rPr>
          <w:color w:val="2B2A29"/>
          <w:w w:val="105"/>
        </w:rPr>
        <w:t>computer</w:t>
      </w:r>
      <w:r>
        <w:rPr>
          <w:color w:val="2B2A29"/>
          <w:spacing w:val="2"/>
          <w:w w:val="105"/>
        </w:rPr>
        <w:t xml:space="preserve"> </w:t>
      </w:r>
      <w:r>
        <w:rPr>
          <w:color w:val="2B2A29"/>
          <w:w w:val="105"/>
        </w:rPr>
        <w:t>programs,</w:t>
      </w:r>
      <w:r>
        <w:rPr>
          <w:color w:val="2B2A29"/>
          <w:spacing w:val="1"/>
          <w:w w:val="105"/>
        </w:rPr>
        <w:t xml:space="preserve"> </w:t>
      </w:r>
      <w:r>
        <w:rPr>
          <w:color w:val="2B2A29"/>
          <w:w w:val="105"/>
        </w:rPr>
        <w:t>sometimes</w:t>
      </w:r>
      <w:r>
        <w:rPr>
          <w:color w:val="2B2A29"/>
          <w:spacing w:val="2"/>
          <w:w w:val="105"/>
        </w:rPr>
        <w:t xml:space="preserve"> </w:t>
      </w:r>
      <w:r>
        <w:rPr>
          <w:color w:val="2B2A29"/>
          <w:w w:val="105"/>
        </w:rPr>
        <w:t>your</w:t>
      </w:r>
      <w:r>
        <w:rPr>
          <w:color w:val="2B2A29"/>
          <w:spacing w:val="1"/>
          <w:w w:val="105"/>
        </w:rPr>
        <w:t xml:space="preserve"> </w:t>
      </w:r>
      <w:r>
        <w:rPr>
          <w:color w:val="2B2A29"/>
          <w:w w:val="105"/>
        </w:rPr>
        <w:t>program</w:t>
      </w:r>
      <w:r>
        <w:rPr>
          <w:color w:val="2B2A29"/>
          <w:spacing w:val="2"/>
          <w:w w:val="105"/>
        </w:rPr>
        <w:t xml:space="preserve"> </w:t>
      </w:r>
      <w:r>
        <w:rPr>
          <w:color w:val="2B2A29"/>
          <w:w w:val="105"/>
        </w:rPr>
        <w:t>does</w:t>
      </w:r>
      <w:r>
        <w:rPr>
          <w:color w:val="2B2A29"/>
          <w:spacing w:val="1"/>
          <w:w w:val="105"/>
        </w:rPr>
        <w:t xml:space="preserve"> </w:t>
      </w:r>
      <w:r>
        <w:rPr>
          <w:color w:val="2B2A29"/>
          <w:w w:val="105"/>
        </w:rPr>
        <w:t>not</w:t>
      </w:r>
      <w:r>
        <w:rPr>
          <w:color w:val="2B2A29"/>
          <w:spacing w:val="2"/>
          <w:w w:val="105"/>
        </w:rPr>
        <w:t xml:space="preserve"> </w:t>
      </w:r>
      <w:r>
        <w:rPr>
          <w:color w:val="2B2A29"/>
          <w:w w:val="105"/>
        </w:rPr>
        <w:t>execute</w:t>
      </w:r>
      <w:r>
        <w:rPr>
          <w:color w:val="2B2A29"/>
          <w:spacing w:val="1"/>
          <w:w w:val="105"/>
        </w:rPr>
        <w:t xml:space="preserve"> </w:t>
      </w:r>
      <w:r>
        <w:rPr>
          <w:color w:val="2B2A29"/>
          <w:w w:val="105"/>
        </w:rPr>
        <w:t>with</w:t>
      </w:r>
      <w:r>
        <w:rPr>
          <w:color w:val="2B2A29"/>
          <w:spacing w:val="2"/>
          <w:w w:val="105"/>
        </w:rPr>
        <w:t xml:space="preserve"> </w:t>
      </w:r>
      <w:r>
        <w:rPr>
          <w:color w:val="2B2A29"/>
          <w:w w:val="105"/>
        </w:rPr>
        <w:t>the</w:t>
      </w:r>
      <w:r>
        <w:rPr>
          <w:color w:val="2B2A29"/>
          <w:spacing w:val="1"/>
          <w:w w:val="105"/>
        </w:rPr>
        <w:t xml:space="preserve"> </w:t>
      </w:r>
      <w:r>
        <w:rPr>
          <w:color w:val="2B2A29"/>
          <w:w w:val="105"/>
        </w:rPr>
        <w:t>behavior</w:t>
      </w:r>
      <w:r>
        <w:rPr>
          <w:color w:val="2B2A29"/>
          <w:spacing w:val="2"/>
          <w:w w:val="105"/>
        </w:rPr>
        <w:t xml:space="preserve"> </w:t>
      </w:r>
      <w:r>
        <w:rPr>
          <w:color w:val="2B2A29"/>
          <w:w w:val="105"/>
        </w:rPr>
        <w:t>that</w:t>
      </w:r>
      <w:r>
        <w:rPr>
          <w:color w:val="2B2A29"/>
          <w:spacing w:val="2"/>
          <w:w w:val="105"/>
        </w:rPr>
        <w:t xml:space="preserve"> </w:t>
      </w:r>
      <w:r>
        <w:rPr>
          <w:color w:val="2B2A29"/>
          <w:w w:val="105"/>
        </w:rPr>
        <w:t>you</w:t>
      </w:r>
      <w:r>
        <w:rPr>
          <w:color w:val="2B2A29"/>
          <w:spacing w:val="2"/>
          <w:w w:val="105"/>
        </w:rPr>
        <w:t xml:space="preserve"> </w:t>
      </w:r>
      <w:r>
        <w:rPr>
          <w:color w:val="2B2A29"/>
          <w:w w:val="105"/>
        </w:rPr>
        <w:t>were</w:t>
      </w:r>
      <w:r>
        <w:rPr>
          <w:color w:val="2B2A29"/>
          <w:spacing w:val="2"/>
          <w:w w:val="105"/>
        </w:rPr>
        <w:t xml:space="preserve"> </w:t>
      </w:r>
      <w:r>
        <w:rPr>
          <w:color w:val="2B2A29"/>
          <w:w w:val="105"/>
        </w:rPr>
        <w:t>expecting.</w:t>
      </w:r>
      <w:r>
        <w:rPr>
          <w:color w:val="2B2A29"/>
          <w:spacing w:val="3"/>
          <w:w w:val="105"/>
        </w:rPr>
        <w:t xml:space="preserve"> </w:t>
      </w:r>
      <w:r>
        <w:rPr>
          <w:color w:val="2B2A29"/>
          <w:w w:val="105"/>
        </w:rPr>
        <w:t>This</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2"/>
          <w:w w:val="105"/>
        </w:rPr>
        <w:t xml:space="preserve"> </w:t>
      </w:r>
      <w:r>
        <w:rPr>
          <w:color w:val="2B2A29"/>
          <w:w w:val="105"/>
        </w:rPr>
        <w:t>because</w:t>
      </w:r>
      <w:r>
        <w:rPr>
          <w:color w:val="2B2A29"/>
          <w:spacing w:val="3"/>
          <w:w w:val="105"/>
        </w:rPr>
        <w:t xml:space="preserve"> </w:t>
      </w:r>
      <w:r>
        <w:rPr>
          <w:color w:val="2B2A29"/>
          <w:w w:val="105"/>
        </w:rPr>
        <w:t>of</w:t>
      </w:r>
      <w:r>
        <w:rPr>
          <w:color w:val="2B2A29"/>
          <w:spacing w:val="2"/>
          <w:w w:val="105"/>
        </w:rPr>
        <w:t xml:space="preserve"> </w:t>
      </w:r>
      <w:r>
        <w:rPr>
          <w:color w:val="2B2A29"/>
          <w:w w:val="105"/>
        </w:rPr>
        <w:t>human</w:t>
      </w:r>
      <w:r>
        <w:rPr>
          <w:color w:val="2B2A29"/>
          <w:spacing w:val="2"/>
          <w:w w:val="105"/>
        </w:rPr>
        <w:t xml:space="preserve"> </w:t>
      </w:r>
      <w:r>
        <w:rPr>
          <w:color w:val="2B2A29"/>
          <w:w w:val="105"/>
        </w:rPr>
        <w:t>errors,</w:t>
      </w:r>
      <w:r>
        <w:rPr>
          <w:color w:val="2B2A29"/>
          <w:spacing w:val="2"/>
          <w:w w:val="105"/>
        </w:rPr>
        <w:t xml:space="preserve"> </w:t>
      </w:r>
      <w:r>
        <w:rPr>
          <w:color w:val="2B2A29"/>
          <w:w w:val="105"/>
        </w:rPr>
        <w:t>such</w:t>
      </w:r>
      <w:r>
        <w:rPr>
          <w:color w:val="2B2A29"/>
          <w:spacing w:val="3"/>
          <w:w w:val="105"/>
        </w:rPr>
        <w:t xml:space="preserve"> </w:t>
      </w:r>
      <w:r>
        <w:rPr>
          <w:color w:val="2B2A29"/>
          <w:w w:val="105"/>
        </w:rPr>
        <w:t>as</w:t>
      </w:r>
      <w:r>
        <w:rPr>
          <w:color w:val="2B2A29"/>
          <w:spacing w:val="2"/>
          <w:w w:val="105"/>
        </w:rPr>
        <w:t xml:space="preserve"> </w:t>
      </w:r>
      <w:r>
        <w:rPr>
          <w:color w:val="2B2A29"/>
          <w:w w:val="105"/>
        </w:rPr>
        <w:t>entering</w:t>
      </w:r>
      <w:r>
        <w:rPr>
          <w:color w:val="2B2A29"/>
          <w:spacing w:val="-55"/>
          <w:w w:val="105"/>
        </w:rPr>
        <w:t xml:space="preserve"> </w:t>
      </w:r>
      <w:r>
        <w:rPr>
          <w:color w:val="2B2A29"/>
          <w:w w:val="105"/>
        </w:rPr>
        <w:t>incorrect</w:t>
      </w:r>
      <w:r>
        <w:rPr>
          <w:color w:val="2B2A29"/>
          <w:spacing w:val="1"/>
          <w:w w:val="105"/>
        </w:rPr>
        <w:t xml:space="preserve"> </w:t>
      </w:r>
      <w:r>
        <w:rPr>
          <w:color w:val="2B2A29"/>
          <w:w w:val="105"/>
        </w:rPr>
        <w:t>input,</w:t>
      </w:r>
      <w:r>
        <w:rPr>
          <w:color w:val="2B2A29"/>
          <w:spacing w:val="2"/>
          <w:w w:val="105"/>
        </w:rPr>
        <w:t xml:space="preserve"> </w:t>
      </w:r>
      <w:r>
        <w:rPr>
          <w:color w:val="2B2A29"/>
          <w:w w:val="105"/>
        </w:rPr>
        <w:t>or</w:t>
      </w:r>
      <w:r>
        <w:rPr>
          <w:color w:val="2B2A29"/>
          <w:spacing w:val="2"/>
          <w:w w:val="105"/>
        </w:rPr>
        <w:t xml:space="preserve"> </w:t>
      </w:r>
      <w:r>
        <w:rPr>
          <w:color w:val="2B2A29"/>
          <w:w w:val="105"/>
        </w:rPr>
        <w:t>because</w:t>
      </w:r>
      <w:r>
        <w:rPr>
          <w:color w:val="2B2A29"/>
          <w:spacing w:val="1"/>
          <w:w w:val="105"/>
        </w:rPr>
        <w:t xml:space="preserve"> </w:t>
      </w:r>
      <w:r>
        <w:rPr>
          <w:color w:val="2B2A29"/>
          <w:w w:val="105"/>
        </w:rPr>
        <w:t>of</w:t>
      </w:r>
      <w:r>
        <w:rPr>
          <w:color w:val="2B2A29"/>
          <w:spacing w:val="2"/>
          <w:w w:val="105"/>
        </w:rPr>
        <w:t xml:space="preserve"> </w:t>
      </w:r>
      <w:r>
        <w:rPr>
          <w:color w:val="2B2A29"/>
          <w:w w:val="105"/>
        </w:rPr>
        <w:t>environmental</w:t>
      </w:r>
      <w:r>
        <w:rPr>
          <w:color w:val="2B2A29"/>
          <w:spacing w:val="2"/>
          <w:w w:val="105"/>
        </w:rPr>
        <w:t xml:space="preserve"> </w:t>
      </w:r>
      <w:r>
        <w:rPr>
          <w:color w:val="2B2A29"/>
          <w:w w:val="105"/>
        </w:rPr>
        <w:t>issues,</w:t>
      </w:r>
      <w:r>
        <w:rPr>
          <w:color w:val="2B2A29"/>
          <w:spacing w:val="1"/>
          <w:w w:val="105"/>
        </w:rPr>
        <w:t xml:space="preserve"> </w:t>
      </w:r>
      <w:r>
        <w:rPr>
          <w:color w:val="2B2A29"/>
          <w:w w:val="105"/>
        </w:rPr>
        <w:t>such</w:t>
      </w:r>
      <w:r>
        <w:rPr>
          <w:color w:val="2B2A29"/>
          <w:spacing w:val="2"/>
          <w:w w:val="105"/>
        </w:rPr>
        <w:t xml:space="preserve"> </w:t>
      </w:r>
      <w:r>
        <w:rPr>
          <w:color w:val="2B2A29"/>
          <w:w w:val="105"/>
        </w:rPr>
        <w:t>as</w:t>
      </w:r>
      <w:r>
        <w:rPr>
          <w:color w:val="2B2A29"/>
          <w:spacing w:val="2"/>
          <w:w w:val="105"/>
        </w:rPr>
        <w:t xml:space="preserve"> </w:t>
      </w:r>
      <w:r>
        <w:rPr>
          <w:color w:val="2B2A29"/>
          <w:w w:val="105"/>
        </w:rPr>
        <w:t>network</w:t>
      </w:r>
      <w:r>
        <w:rPr>
          <w:color w:val="2B2A29"/>
          <w:spacing w:val="1"/>
          <w:w w:val="105"/>
        </w:rPr>
        <w:t xml:space="preserve"> </w:t>
      </w:r>
      <w:r>
        <w:rPr>
          <w:color w:val="2B2A29"/>
          <w:w w:val="105"/>
        </w:rPr>
        <w:t>communication</w:t>
      </w:r>
      <w:r>
        <w:rPr>
          <w:color w:val="2B2A29"/>
          <w:spacing w:val="1"/>
          <w:w w:val="105"/>
        </w:rPr>
        <w:t xml:space="preserve"> </w:t>
      </w:r>
      <w:r>
        <w:rPr>
          <w:color w:val="2B2A29"/>
          <w:w w:val="105"/>
        </w:rPr>
        <w:t>failures.</w:t>
      </w:r>
      <w:r>
        <w:rPr>
          <w:color w:val="2B2A29"/>
          <w:spacing w:val="-7"/>
          <w:w w:val="105"/>
        </w:rPr>
        <w:t xml:space="preserve"> </w:t>
      </w:r>
      <w:r>
        <w:rPr>
          <w:color w:val="2B2A29"/>
          <w:w w:val="105"/>
        </w:rPr>
        <w:t>It</w:t>
      </w:r>
      <w:r>
        <w:rPr>
          <w:color w:val="2B2A29"/>
          <w:spacing w:val="-7"/>
          <w:w w:val="105"/>
        </w:rPr>
        <w:t xml:space="preserve"> </w:t>
      </w:r>
      <w:r>
        <w:rPr>
          <w:color w:val="2B2A29"/>
          <w:w w:val="105"/>
        </w:rPr>
        <w:t>can</w:t>
      </w:r>
      <w:r>
        <w:rPr>
          <w:color w:val="2B2A29"/>
          <w:spacing w:val="-7"/>
          <w:w w:val="105"/>
        </w:rPr>
        <w:t xml:space="preserve"> </w:t>
      </w:r>
      <w:r>
        <w:rPr>
          <w:color w:val="2B2A29"/>
          <w:w w:val="105"/>
        </w:rPr>
        <w:t>even</w:t>
      </w:r>
      <w:r>
        <w:rPr>
          <w:color w:val="2B2A29"/>
          <w:spacing w:val="-7"/>
          <w:w w:val="105"/>
        </w:rPr>
        <w:t xml:space="preserve"> </w:t>
      </w:r>
      <w:r>
        <w:rPr>
          <w:color w:val="2B2A29"/>
          <w:w w:val="105"/>
        </w:rPr>
        <w:t>be</w:t>
      </w:r>
      <w:r>
        <w:rPr>
          <w:color w:val="2B2A29"/>
          <w:spacing w:val="-7"/>
          <w:w w:val="105"/>
        </w:rPr>
        <w:t xml:space="preserve"> </w:t>
      </w:r>
      <w:r>
        <w:rPr>
          <w:color w:val="2B2A29"/>
          <w:w w:val="105"/>
        </w:rPr>
        <w:t>because</w:t>
      </w:r>
      <w:r>
        <w:rPr>
          <w:color w:val="2B2A29"/>
          <w:spacing w:val="-7"/>
          <w:w w:val="105"/>
        </w:rPr>
        <w:t xml:space="preserve"> </w:t>
      </w:r>
      <w:r>
        <w:rPr>
          <w:color w:val="2B2A29"/>
          <w:w w:val="105"/>
        </w:rPr>
        <w:t>of</w:t>
      </w:r>
      <w:r>
        <w:rPr>
          <w:color w:val="2B2A29"/>
          <w:spacing w:val="-7"/>
          <w:w w:val="105"/>
        </w:rPr>
        <w:t xml:space="preserve"> </w:t>
      </w:r>
      <w:r>
        <w:rPr>
          <w:color w:val="2B2A29"/>
          <w:w w:val="105"/>
        </w:rPr>
        <w:t>issues</w:t>
      </w:r>
      <w:r>
        <w:rPr>
          <w:color w:val="2B2A29"/>
          <w:spacing w:val="-7"/>
          <w:w w:val="105"/>
        </w:rPr>
        <w:t xml:space="preserve"> </w:t>
      </w:r>
      <w:r>
        <w:rPr>
          <w:color w:val="2B2A29"/>
          <w:w w:val="105"/>
        </w:rPr>
        <w:t>with</w:t>
      </w:r>
      <w:r>
        <w:rPr>
          <w:color w:val="2B2A29"/>
          <w:spacing w:val="-7"/>
          <w:w w:val="105"/>
        </w:rPr>
        <w:t xml:space="preserve"> </w:t>
      </w:r>
      <w:r>
        <w:rPr>
          <w:color w:val="2B2A29"/>
          <w:w w:val="105"/>
        </w:rPr>
        <w:t>how</w:t>
      </w:r>
      <w:r>
        <w:rPr>
          <w:color w:val="2B2A29"/>
          <w:spacing w:val="-7"/>
          <w:w w:val="105"/>
        </w:rPr>
        <w:t xml:space="preserve"> </w:t>
      </w:r>
      <w:r>
        <w:rPr>
          <w:color w:val="2B2A29"/>
          <w:w w:val="105"/>
        </w:rPr>
        <w:t>the</w:t>
      </w:r>
      <w:r>
        <w:rPr>
          <w:color w:val="2B2A29"/>
          <w:spacing w:val="-7"/>
          <w:w w:val="105"/>
        </w:rPr>
        <w:t xml:space="preserve"> </w:t>
      </w:r>
      <w:r>
        <w:rPr>
          <w:color w:val="2B2A29"/>
          <w:w w:val="105"/>
        </w:rPr>
        <w:t>program</w:t>
      </w:r>
      <w:r>
        <w:rPr>
          <w:color w:val="2B2A29"/>
          <w:spacing w:val="-7"/>
          <w:w w:val="105"/>
        </w:rPr>
        <w:t xml:space="preserve"> </w:t>
      </w:r>
      <w:r>
        <w:rPr>
          <w:color w:val="2B2A29"/>
          <w:w w:val="105"/>
        </w:rPr>
        <w:t>logic</w:t>
      </w:r>
      <w:r>
        <w:rPr>
          <w:color w:val="2B2A29"/>
          <w:spacing w:val="-7"/>
          <w:w w:val="105"/>
        </w:rPr>
        <w:t xml:space="preserve"> </w:t>
      </w:r>
      <w:r>
        <w:rPr>
          <w:color w:val="2B2A29"/>
          <w:w w:val="105"/>
        </w:rPr>
        <w:t>was</w:t>
      </w:r>
      <w:r>
        <w:rPr>
          <w:color w:val="2B2A29"/>
          <w:spacing w:val="-7"/>
          <w:w w:val="105"/>
        </w:rPr>
        <w:t xml:space="preserve"> </w:t>
      </w:r>
      <w:r>
        <w:rPr>
          <w:color w:val="2B2A29"/>
          <w:w w:val="105"/>
        </w:rPr>
        <w:t>written.</w:t>
      </w:r>
      <w:r>
        <w:rPr>
          <w:color w:val="2B2A29"/>
          <w:spacing w:val="-7"/>
          <w:w w:val="105"/>
        </w:rPr>
        <w:t xml:space="preserve"> </w:t>
      </w:r>
      <w:r>
        <w:rPr>
          <w:color w:val="2B2A29"/>
          <w:w w:val="105"/>
        </w:rPr>
        <w:t>We</w:t>
      </w:r>
      <w:r>
        <w:rPr>
          <w:color w:val="2B2A29"/>
          <w:spacing w:val="-7"/>
          <w:w w:val="105"/>
        </w:rPr>
        <w:t xml:space="preserve"> </w:t>
      </w:r>
      <w:r>
        <w:rPr>
          <w:color w:val="2B2A29"/>
          <w:w w:val="105"/>
        </w:rPr>
        <w:t>call</w:t>
      </w:r>
      <w:r>
        <w:rPr>
          <w:color w:val="2B2A29"/>
          <w:spacing w:val="-55"/>
          <w:w w:val="105"/>
        </w:rPr>
        <w:t xml:space="preserve"> </w:t>
      </w:r>
      <w:r>
        <w:rPr>
          <w:color w:val="2B2A29"/>
          <w:w w:val="105"/>
        </w:rPr>
        <w:t>these</w:t>
      </w:r>
      <w:r>
        <w:rPr>
          <w:color w:val="2B2A29"/>
          <w:spacing w:val="1"/>
          <w:w w:val="105"/>
        </w:rPr>
        <w:t xml:space="preserve"> </w:t>
      </w:r>
      <w:r>
        <w:rPr>
          <w:color w:val="2B2A29"/>
          <w:w w:val="105"/>
        </w:rPr>
        <w:t>scenarios</w:t>
      </w:r>
      <w:r>
        <w:rPr>
          <w:color w:val="2B2A29"/>
          <w:spacing w:val="1"/>
          <w:w w:val="105"/>
        </w:rPr>
        <w:t xml:space="preserve"> </w:t>
      </w:r>
      <w:r>
        <w:rPr>
          <w:color w:val="2B2A29"/>
          <w:w w:val="105"/>
        </w:rPr>
        <w:t>generated</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program</w:t>
      </w:r>
      <w:r>
        <w:rPr>
          <w:color w:val="2B2A29"/>
          <w:spacing w:val="1"/>
          <w:w w:val="105"/>
        </w:rPr>
        <w:t xml:space="preserve"> </w:t>
      </w:r>
      <w:r>
        <w:rPr>
          <w:i/>
          <w:color w:val="2B2A29"/>
          <w:w w:val="105"/>
        </w:rPr>
        <w:t>errors</w:t>
      </w:r>
      <w:r>
        <w:rPr>
          <w:color w:val="2B2A29"/>
          <w:w w:val="105"/>
        </w:rPr>
        <w:t>,</w:t>
      </w:r>
      <w:r>
        <w:rPr>
          <w:color w:val="2B2A29"/>
          <w:spacing w:val="1"/>
          <w:w w:val="105"/>
        </w:rPr>
        <w:t xml:space="preserve"> </w:t>
      </w:r>
      <w:r>
        <w:rPr>
          <w:color w:val="2B2A29"/>
          <w:w w:val="105"/>
        </w:rPr>
        <w:t>and</w:t>
      </w:r>
      <w:r>
        <w:rPr>
          <w:color w:val="2B2A29"/>
          <w:spacing w:val="1"/>
          <w:w w:val="105"/>
        </w:rPr>
        <w:t xml:space="preserve"> </w:t>
      </w:r>
      <w:r>
        <w:rPr>
          <w:color w:val="2B2A29"/>
          <w:w w:val="105"/>
        </w:rPr>
        <w:t>we</w:t>
      </w:r>
      <w:r>
        <w:rPr>
          <w:color w:val="2B2A29"/>
          <w:spacing w:val="1"/>
          <w:w w:val="105"/>
        </w:rPr>
        <w:t xml:space="preserve"> </w:t>
      </w:r>
      <w:r>
        <w:rPr>
          <w:color w:val="2B2A29"/>
          <w:w w:val="105"/>
        </w:rPr>
        <w:t>call</w:t>
      </w:r>
      <w:r>
        <w:rPr>
          <w:color w:val="2B2A29"/>
          <w:spacing w:val="1"/>
          <w:w w:val="105"/>
        </w:rPr>
        <w:t xml:space="preserve"> </w:t>
      </w:r>
      <w:r>
        <w:rPr>
          <w:color w:val="2B2A29"/>
          <w:w w:val="105"/>
        </w:rPr>
        <w:t>the</w:t>
      </w:r>
      <w:r>
        <w:rPr>
          <w:color w:val="2B2A29"/>
          <w:spacing w:val="1"/>
          <w:w w:val="105"/>
        </w:rPr>
        <w:t xml:space="preserve"> </w:t>
      </w:r>
      <w:r>
        <w:rPr>
          <w:color w:val="2B2A29"/>
          <w:w w:val="105"/>
        </w:rPr>
        <w:t>act</w:t>
      </w:r>
      <w:r>
        <w:rPr>
          <w:color w:val="2B2A29"/>
          <w:spacing w:val="1"/>
          <w:w w:val="105"/>
        </w:rPr>
        <w:t xml:space="preserve"> </w:t>
      </w:r>
      <w:r>
        <w:rPr>
          <w:color w:val="2B2A29"/>
          <w:w w:val="105"/>
        </w:rPr>
        <w:t>of</w:t>
      </w:r>
      <w:r>
        <w:rPr>
          <w:color w:val="2B2A29"/>
          <w:spacing w:val="1"/>
          <w:w w:val="105"/>
        </w:rPr>
        <w:t xml:space="preserve"> </w:t>
      </w:r>
      <w:r>
        <w:rPr>
          <w:color w:val="2B2A29"/>
          <w:w w:val="105"/>
        </w:rPr>
        <w:t>anticipating</w:t>
      </w:r>
      <w:r>
        <w:rPr>
          <w:color w:val="2B2A29"/>
          <w:spacing w:val="2"/>
          <w:w w:val="105"/>
        </w:rPr>
        <w:t xml:space="preserve"> </w:t>
      </w:r>
      <w:r>
        <w:rPr>
          <w:color w:val="2B2A29"/>
          <w:w w:val="105"/>
        </w:rPr>
        <w:t>these</w:t>
      </w:r>
      <w:r>
        <w:rPr>
          <w:color w:val="2B2A29"/>
          <w:spacing w:val="1"/>
          <w:w w:val="105"/>
        </w:rPr>
        <w:t xml:space="preserve"> </w:t>
      </w:r>
      <w:r>
        <w:rPr>
          <w:color w:val="2B2A29"/>
          <w:w w:val="105"/>
        </w:rPr>
        <w:t>errors</w:t>
      </w:r>
      <w:r>
        <w:rPr>
          <w:color w:val="2B2A29"/>
          <w:spacing w:val="-12"/>
          <w:w w:val="105"/>
        </w:rPr>
        <w:t xml:space="preserve"> </w:t>
      </w:r>
      <w:r>
        <w:rPr>
          <w:color w:val="2B2A29"/>
          <w:w w:val="105"/>
        </w:rPr>
        <w:t>and</w:t>
      </w:r>
      <w:r>
        <w:rPr>
          <w:color w:val="2B2A29"/>
          <w:spacing w:val="-11"/>
          <w:w w:val="105"/>
        </w:rPr>
        <w:t xml:space="preserve"> </w:t>
      </w:r>
      <w:r>
        <w:rPr>
          <w:color w:val="2B2A29"/>
          <w:w w:val="105"/>
        </w:rPr>
        <w:t>taking</w:t>
      </w:r>
      <w:r>
        <w:rPr>
          <w:color w:val="2B2A29"/>
          <w:spacing w:val="-12"/>
          <w:w w:val="105"/>
        </w:rPr>
        <w:t xml:space="preserve"> </w:t>
      </w:r>
      <w:r>
        <w:rPr>
          <w:color w:val="2B2A29"/>
          <w:w w:val="105"/>
        </w:rPr>
        <w:t>appropriate</w:t>
      </w:r>
      <w:r>
        <w:rPr>
          <w:color w:val="2B2A29"/>
          <w:spacing w:val="-11"/>
          <w:w w:val="105"/>
        </w:rPr>
        <w:t xml:space="preserve"> </w:t>
      </w:r>
      <w:r>
        <w:rPr>
          <w:color w:val="2B2A29"/>
          <w:w w:val="105"/>
        </w:rPr>
        <w:t>actions</w:t>
      </w:r>
      <w:r>
        <w:rPr>
          <w:color w:val="2B2A29"/>
          <w:spacing w:val="-11"/>
          <w:w w:val="105"/>
        </w:rPr>
        <w:t xml:space="preserve"> </w:t>
      </w:r>
      <w:r>
        <w:rPr>
          <w:i/>
          <w:color w:val="2B2A29"/>
          <w:w w:val="105"/>
        </w:rPr>
        <w:t>error</w:t>
      </w:r>
      <w:r>
        <w:rPr>
          <w:i/>
          <w:color w:val="2B2A29"/>
          <w:spacing w:val="-11"/>
          <w:w w:val="105"/>
        </w:rPr>
        <w:t xml:space="preserve"> </w:t>
      </w:r>
      <w:r>
        <w:rPr>
          <w:i/>
          <w:color w:val="2B2A29"/>
          <w:w w:val="105"/>
        </w:rPr>
        <w:t>handling</w:t>
      </w:r>
      <w:r>
        <w:rPr>
          <w:color w:val="2B2A29"/>
          <w:w w:val="105"/>
        </w:rPr>
        <w:t>.</w:t>
      </w:r>
    </w:p>
    <w:p>
      <w:pPr>
        <w:pStyle w:val="11"/>
        <w:spacing w:before="537" w:line="304" w:lineRule="auto"/>
        <w:ind w:left="520"/>
      </w:pPr>
      <w:r>
        <w:rPr>
          <w:color w:val="2B2A29"/>
          <w:w w:val="105"/>
        </w:rPr>
        <w:t>在编写计算机程序时，有时您的程序无法按照预期的行为执行。这可能是由于人</w:t>
      </w:r>
      <w:r>
        <w:rPr>
          <w:color w:val="2B2A29"/>
          <w:spacing w:val="2"/>
          <w:w w:val="105"/>
        </w:rPr>
        <w:t>为</w:t>
      </w:r>
      <w:r>
        <w:rPr>
          <w:color w:val="2B2A29"/>
          <w:w w:val="105"/>
        </w:rPr>
        <w:t>错误，如输入错误，或是环境问题，如网络通信故障。甚至可能是因为程序逻辑是如何编写的问题。我们将这些场景称为程序</w:t>
      </w:r>
      <w:r>
        <w:rPr>
          <w:i/>
          <w:color w:val="2B2A29"/>
          <w:w w:val="105"/>
        </w:rPr>
        <w:t>错误</w:t>
      </w:r>
      <w:r>
        <w:rPr>
          <w:color w:val="2B2A29"/>
          <w:w w:val="105"/>
        </w:rPr>
        <w:t>，我们</w:t>
      </w:r>
      <w:r>
        <w:rPr>
          <w:color w:val="2B2A29"/>
          <w:spacing w:val="1"/>
          <w:w w:val="105"/>
        </w:rPr>
        <w:t>将</w:t>
      </w:r>
      <w:r>
        <w:rPr>
          <w:color w:val="2B2A29"/>
          <w:w w:val="105"/>
        </w:rPr>
        <w:t>预测这些错误并采取适当措施的行为称为</w:t>
      </w:r>
      <w:r>
        <w:rPr>
          <w:i/>
          <w:color w:val="2B2A29"/>
          <w:w w:val="105"/>
        </w:rPr>
        <w:t>错误处理</w:t>
      </w:r>
      <w:r>
        <w:rPr>
          <w:color w:val="2B2A29"/>
          <w:w w:val="105"/>
        </w:rPr>
        <w:t>。</w:t>
      </w:r>
    </w:p>
    <w:p>
      <w:r>
        <w:rPr>
          <w:color w:val="2B2A29"/>
          <w:w w:val="105"/>
        </w:rPr>
        <w:t>You know some errors that can happen in your program; that is, your program will</w:t>
      </w:r>
      <w:r>
        <w:rPr>
          <w:color w:val="2B2A29"/>
          <w:spacing w:val="1"/>
          <w:w w:val="105"/>
        </w:rPr>
        <w:t xml:space="preserve"> </w:t>
      </w:r>
      <w:r>
        <w:rPr>
          <w:color w:val="2B2A29"/>
          <w:w w:val="105"/>
        </w:rPr>
        <w:t>be ready to face those scenarios that deviate from what you want the program to do. For</w:t>
      </w:r>
      <w:r>
        <w:rPr>
          <w:color w:val="2B2A29"/>
          <w:spacing w:val="-55"/>
          <w:w w:val="105"/>
        </w:rPr>
        <w:t xml:space="preserve"> </w:t>
      </w:r>
      <w:r>
        <w:rPr>
          <w:color w:val="2B2A29"/>
          <w:w w:val="105"/>
        </w:rPr>
        <w:t>example,</w:t>
      </w:r>
      <w:r>
        <w:rPr>
          <w:color w:val="2B2A29"/>
          <w:spacing w:val="1"/>
          <w:w w:val="105"/>
        </w:rPr>
        <w:t xml:space="preserve"> </w:t>
      </w:r>
      <w:r>
        <w:rPr>
          <w:color w:val="2B2A29"/>
          <w:w w:val="105"/>
        </w:rPr>
        <w:t>your</w:t>
      </w:r>
      <w:r>
        <w:rPr>
          <w:color w:val="2B2A29"/>
          <w:spacing w:val="1"/>
          <w:w w:val="105"/>
        </w:rPr>
        <w:t xml:space="preserve"> </w:t>
      </w:r>
      <w:r>
        <w:rPr>
          <w:color w:val="2B2A29"/>
          <w:w w:val="105"/>
        </w:rPr>
        <w:t>program</w:t>
      </w:r>
      <w:r>
        <w:rPr>
          <w:color w:val="2B2A29"/>
          <w:spacing w:val="1"/>
          <w:w w:val="105"/>
        </w:rPr>
        <w:t xml:space="preserve"> </w:t>
      </w:r>
      <w:r>
        <w:rPr>
          <w:color w:val="2B2A29"/>
          <w:w w:val="105"/>
        </w:rPr>
        <w:t>should</w:t>
      </w:r>
      <w:r>
        <w:rPr>
          <w:color w:val="2B2A29"/>
          <w:spacing w:val="1"/>
          <w:w w:val="105"/>
        </w:rPr>
        <w:t xml:space="preserve"> </w:t>
      </w:r>
      <w:r>
        <w:rPr>
          <w:color w:val="2B2A29"/>
          <w:w w:val="105"/>
        </w:rPr>
        <w:t>be</w:t>
      </w:r>
      <w:r>
        <w:rPr>
          <w:color w:val="2B2A29"/>
          <w:spacing w:val="1"/>
          <w:w w:val="105"/>
        </w:rPr>
        <w:t xml:space="preserve"> </w:t>
      </w:r>
      <w:r>
        <w:rPr>
          <w:color w:val="2B2A29"/>
          <w:w w:val="105"/>
        </w:rPr>
        <w:t>able</w:t>
      </w:r>
      <w:r>
        <w:rPr>
          <w:color w:val="2B2A29"/>
          <w:spacing w:val="1"/>
          <w:w w:val="105"/>
        </w:rPr>
        <w:t xml:space="preserve"> </w:t>
      </w:r>
      <w:r>
        <w:rPr>
          <w:color w:val="2B2A29"/>
          <w:w w:val="105"/>
        </w:rPr>
        <w:t>to</w:t>
      </w:r>
      <w:r>
        <w:rPr>
          <w:color w:val="2B2A29"/>
          <w:spacing w:val="1"/>
          <w:w w:val="105"/>
        </w:rPr>
        <w:t xml:space="preserve"> </w:t>
      </w:r>
      <w:r>
        <w:rPr>
          <w:color w:val="2B2A29"/>
          <w:w w:val="105"/>
        </w:rPr>
        <w:t>recover</w:t>
      </w:r>
      <w:r>
        <w:rPr>
          <w:color w:val="2B2A29"/>
          <w:spacing w:val="1"/>
          <w:w w:val="105"/>
        </w:rPr>
        <w:t xml:space="preserve"> </w:t>
      </w:r>
      <w:r>
        <w:rPr>
          <w:color w:val="2B2A29"/>
          <w:w w:val="105"/>
        </w:rPr>
        <w:t>when</w:t>
      </w:r>
      <w:r>
        <w:rPr>
          <w:color w:val="2B2A29"/>
          <w:spacing w:val="2"/>
          <w:w w:val="105"/>
        </w:rPr>
        <w:t xml:space="preserve"> </w:t>
      </w:r>
      <w:r>
        <w:rPr>
          <w:color w:val="2B2A29"/>
          <w:w w:val="105"/>
        </w:rPr>
        <w:t>receiving</w:t>
      </w:r>
      <w:r>
        <w:rPr>
          <w:color w:val="2B2A29"/>
          <w:spacing w:val="1"/>
          <w:w w:val="105"/>
        </w:rPr>
        <w:t xml:space="preserve"> </w:t>
      </w:r>
      <w:r>
        <w:rPr>
          <w:color w:val="2B2A29"/>
          <w:w w:val="105"/>
        </w:rPr>
        <w:t>invalid</w:t>
      </w:r>
      <w:r>
        <w:rPr>
          <w:color w:val="2B2A29"/>
          <w:spacing w:val="1"/>
          <w:w w:val="105"/>
        </w:rPr>
        <w:t xml:space="preserve"> </w:t>
      </w:r>
      <w:r>
        <w:rPr>
          <w:color w:val="2B2A29"/>
          <w:w w:val="105"/>
        </w:rPr>
        <w:t>user</w:t>
      </w:r>
      <w:r>
        <w:rPr>
          <w:color w:val="2B2A29"/>
          <w:spacing w:val="1"/>
          <w:w w:val="105"/>
        </w:rPr>
        <w:t xml:space="preserve"> </w:t>
      </w:r>
      <w:r>
        <w:rPr>
          <w:color w:val="2B2A29"/>
          <w:w w:val="105"/>
        </w:rPr>
        <w:t>input</w:t>
      </w:r>
      <w:r>
        <w:rPr>
          <w:color w:val="2B2A29"/>
          <w:spacing w:val="1"/>
          <w:w w:val="105"/>
        </w:rPr>
        <w:t xml:space="preserve"> </w:t>
      </w:r>
      <w:r>
        <w:rPr>
          <w:color w:val="2B2A29"/>
          <w:w w:val="105"/>
        </w:rPr>
        <w:t>to</w:t>
      </w:r>
      <w:r>
        <w:rPr>
          <w:color w:val="2B2A29"/>
          <w:spacing w:val="1"/>
          <w:w w:val="105"/>
        </w:rPr>
        <w:t xml:space="preserve"> </w:t>
      </w:r>
      <w:r>
        <w:rPr>
          <w:color w:val="2B2A29"/>
          <w:w w:val="105"/>
        </w:rPr>
        <w:t>do some calculations. It may simply</w:t>
      </w:r>
      <w:r>
        <w:rPr>
          <w:color w:val="2B2A29"/>
          <w:spacing w:val="1"/>
          <w:w w:val="105"/>
        </w:rPr>
        <w:t xml:space="preserve"> </w:t>
      </w:r>
      <w:r>
        <w:rPr>
          <w:color w:val="2B2A29"/>
          <w:w w:val="105"/>
        </w:rPr>
        <w:t>be a case of presenting</w:t>
      </w:r>
      <w:r>
        <w:rPr>
          <w:color w:val="2B2A29"/>
          <w:spacing w:val="1"/>
          <w:w w:val="105"/>
        </w:rPr>
        <w:t xml:space="preserve"> </w:t>
      </w:r>
      <w:r>
        <w:rPr>
          <w:color w:val="2B2A29"/>
          <w:w w:val="105"/>
        </w:rPr>
        <w:t>an error message to the</w:t>
      </w:r>
      <w:r>
        <w:rPr>
          <w:color w:val="2B2A29"/>
          <w:spacing w:val="1"/>
          <w:w w:val="105"/>
        </w:rPr>
        <w:t xml:space="preserve"> </w:t>
      </w:r>
      <w:r>
        <w:rPr>
          <w:color w:val="2B2A29"/>
          <w:w w:val="105"/>
        </w:rPr>
        <w:t>user</w:t>
      </w:r>
      <w:r>
        <w:rPr>
          <w:color w:val="2B2A29"/>
          <w:spacing w:val="-55"/>
          <w:w w:val="105"/>
        </w:rPr>
        <w:t xml:space="preserve"> </w:t>
      </w:r>
      <w:r>
        <w:rPr>
          <w:color w:val="2B2A29"/>
          <w:w w:val="110"/>
        </w:rPr>
        <w:t>and</w:t>
      </w:r>
      <w:r>
        <w:rPr>
          <w:color w:val="2B2A29"/>
          <w:spacing w:val="-16"/>
          <w:w w:val="110"/>
        </w:rPr>
        <w:t xml:space="preserve"> </w:t>
      </w:r>
      <w:r>
        <w:rPr>
          <w:color w:val="2B2A29"/>
          <w:w w:val="110"/>
        </w:rPr>
        <w:t>asking</w:t>
      </w:r>
      <w:r>
        <w:rPr>
          <w:color w:val="2B2A29"/>
          <w:spacing w:val="-16"/>
          <w:w w:val="110"/>
        </w:rPr>
        <w:t xml:space="preserve"> </w:t>
      </w:r>
      <w:r>
        <w:rPr>
          <w:color w:val="2B2A29"/>
          <w:w w:val="110"/>
        </w:rPr>
        <w:t>her</w:t>
      </w:r>
      <w:r>
        <w:rPr>
          <w:color w:val="2B2A29"/>
          <w:spacing w:val="-16"/>
          <w:w w:val="110"/>
        </w:rPr>
        <w:t xml:space="preserve"> </w:t>
      </w:r>
      <w:r>
        <w:rPr>
          <w:color w:val="2B2A29"/>
          <w:w w:val="110"/>
        </w:rPr>
        <w:t>to</w:t>
      </w:r>
      <w:r>
        <w:rPr>
          <w:color w:val="2B2A29"/>
          <w:spacing w:val="-16"/>
          <w:w w:val="110"/>
        </w:rPr>
        <w:t xml:space="preserve"> </w:t>
      </w:r>
      <w:r>
        <w:rPr>
          <w:color w:val="2B2A29"/>
          <w:w w:val="110"/>
        </w:rPr>
        <w:t>re-enter</w:t>
      </w:r>
      <w:r>
        <w:rPr>
          <w:color w:val="2B2A29"/>
          <w:spacing w:val="-15"/>
          <w:w w:val="110"/>
        </w:rPr>
        <w:t xml:space="preserve"> </w:t>
      </w:r>
      <w:r>
        <w:rPr>
          <w:color w:val="2B2A29"/>
          <w:w w:val="110"/>
        </w:rPr>
        <w:t>the</w:t>
      </w:r>
      <w:r>
        <w:rPr>
          <w:color w:val="2B2A29"/>
          <w:spacing w:val="-16"/>
          <w:w w:val="110"/>
        </w:rPr>
        <w:t xml:space="preserve"> </w:t>
      </w:r>
      <w:r>
        <w:rPr>
          <w:color w:val="2B2A29"/>
          <w:w w:val="110"/>
        </w:rPr>
        <w:t>values.</w:t>
      </w:r>
    </w:p>
    <w:p>
      <w:pPr>
        <w:pStyle w:val="11"/>
        <w:spacing w:line="304" w:lineRule="auto"/>
        <w:ind w:left="520" w:right="266" w:firstLine="359"/>
      </w:pPr>
      <w:r>
        <w:rPr>
          <w:color w:val="2B2A29"/>
          <w:w w:val="105"/>
        </w:rPr>
        <w:t>您知道程序中可能发生的一些错误；也就是说，您</w:t>
      </w:r>
      <w:r>
        <w:rPr>
          <w:color w:val="2B2A29"/>
          <w:spacing w:val="1"/>
          <w:w w:val="105"/>
        </w:rPr>
        <w:t>的程序</w:t>
      </w:r>
      <w:r>
        <w:rPr>
          <w:color w:val="2B2A29"/>
          <w:w w:val="105"/>
        </w:rPr>
        <w:t>将准备好面对那些与您希望程序执行的操作不同的情况。例如，当您的程序接收</w:t>
      </w:r>
      <w:r>
        <w:rPr>
          <w:color w:val="2B2A29"/>
          <w:spacing w:val="1"/>
          <w:w w:val="105"/>
        </w:rPr>
        <w:t>到</w:t>
      </w:r>
      <w:r>
        <w:rPr>
          <w:color w:val="2B2A29"/>
          <w:w w:val="105"/>
        </w:rPr>
        <w:t>无效的用户输入以执行某些计算时</w:t>
      </w:r>
      <w:r>
        <w:rPr>
          <w:color w:val="2B2A29"/>
          <w:spacing w:val="2"/>
          <w:w w:val="105"/>
        </w:rPr>
        <w:t>，它</w:t>
      </w:r>
      <w:r>
        <w:rPr>
          <w:color w:val="2B2A29"/>
          <w:w w:val="105"/>
        </w:rPr>
        <w:t>应该能够恢复。这可能只是向用</w:t>
      </w:r>
      <w:r>
        <w:rPr>
          <w:color w:val="2B2A29"/>
          <w:spacing w:val="1"/>
          <w:w w:val="105"/>
        </w:rPr>
        <w:t>户</w:t>
      </w:r>
      <w:r>
        <w:rPr>
          <w:color w:val="2B2A29"/>
          <w:w w:val="105"/>
        </w:rPr>
        <w:t>显示错误消息</w:t>
      </w:r>
      <w:r>
        <w:rPr>
          <w:color w:val="2B2A29"/>
          <w:w w:val="110"/>
        </w:rPr>
        <w:t>并要求她重新</w:t>
      </w:r>
      <w:r>
        <w:rPr>
          <w:color w:val="2B2A29"/>
          <w:spacing w:val="-15"/>
          <w:w w:val="110"/>
        </w:rPr>
        <w:t>输入</w:t>
      </w:r>
      <w:r>
        <w:rPr>
          <w:color w:val="2B2A29"/>
          <w:w w:val="110"/>
        </w:rPr>
        <w:t>值</w:t>
      </w:r>
      <w:r>
        <w:rPr>
          <w:color w:val="2B2A29"/>
          <w:w w:val="105"/>
        </w:rPr>
        <w:t>的情况</w:t>
      </w:r>
      <w:r>
        <w:rPr>
          <w:color w:val="2B2A29"/>
          <w:w w:val="110"/>
        </w:rPr>
        <w:t>。</w:t>
      </w:r>
    </w:p>
    <w:p>
      <w:r>
        <w:rPr>
          <w:color w:val="2B2A29"/>
          <w:w w:val="105"/>
        </w:rPr>
        <w:t>The</w:t>
      </w:r>
      <w:r>
        <w:rPr>
          <w:color w:val="2B2A29"/>
          <w:spacing w:val="1"/>
          <w:w w:val="105"/>
        </w:rPr>
        <w:t xml:space="preserve"> </w:t>
      </w:r>
      <w:r>
        <w:rPr>
          <w:color w:val="2B2A29"/>
          <w:w w:val="105"/>
        </w:rPr>
        <w:t>other</w:t>
      </w:r>
      <w:r>
        <w:rPr>
          <w:color w:val="2B2A29"/>
          <w:spacing w:val="1"/>
          <w:w w:val="105"/>
        </w:rPr>
        <w:t xml:space="preserve"> </w:t>
      </w:r>
      <w:r>
        <w:rPr>
          <w:color w:val="2B2A29"/>
          <w:w w:val="105"/>
        </w:rPr>
        <w:t>type</w:t>
      </w:r>
      <w:r>
        <w:rPr>
          <w:color w:val="2B2A29"/>
          <w:spacing w:val="2"/>
          <w:w w:val="105"/>
        </w:rPr>
        <w:t xml:space="preserve"> </w:t>
      </w:r>
      <w:r>
        <w:rPr>
          <w:color w:val="2B2A29"/>
          <w:w w:val="105"/>
        </w:rPr>
        <w:t>of</w:t>
      </w:r>
      <w:r>
        <w:rPr>
          <w:color w:val="2B2A29"/>
          <w:spacing w:val="1"/>
          <w:w w:val="105"/>
        </w:rPr>
        <w:t xml:space="preserve"> </w:t>
      </w:r>
      <w:r>
        <w:rPr>
          <w:color w:val="2B2A29"/>
          <w:w w:val="105"/>
        </w:rPr>
        <w:t>errors</w:t>
      </w:r>
      <w:r>
        <w:rPr>
          <w:color w:val="2B2A29"/>
          <w:spacing w:val="1"/>
          <w:w w:val="105"/>
        </w:rPr>
        <w:t xml:space="preserve"> </w:t>
      </w:r>
      <w:r>
        <w:rPr>
          <w:color w:val="2B2A29"/>
          <w:w w:val="105"/>
        </w:rPr>
        <w:t>are</w:t>
      </w:r>
      <w:r>
        <w:rPr>
          <w:color w:val="2B2A29"/>
          <w:spacing w:val="2"/>
          <w:w w:val="105"/>
        </w:rPr>
        <w:t xml:space="preserve"> </w:t>
      </w:r>
      <w:r>
        <w:rPr>
          <w:color w:val="2B2A29"/>
          <w:w w:val="105"/>
        </w:rPr>
        <w:t>the</w:t>
      </w:r>
      <w:r>
        <w:rPr>
          <w:color w:val="2B2A29"/>
          <w:spacing w:val="1"/>
          <w:w w:val="105"/>
        </w:rPr>
        <w:t xml:space="preserve"> </w:t>
      </w:r>
      <w:r>
        <w:rPr>
          <w:color w:val="2B2A29"/>
          <w:w w:val="105"/>
        </w:rPr>
        <w:t>ones</w:t>
      </w:r>
      <w:r>
        <w:rPr>
          <w:color w:val="2B2A29"/>
          <w:spacing w:val="1"/>
          <w:w w:val="105"/>
        </w:rPr>
        <w:t xml:space="preserve"> </w:t>
      </w:r>
      <w:r>
        <w:rPr>
          <w:color w:val="2B2A29"/>
          <w:w w:val="105"/>
        </w:rPr>
        <w:t>that</w:t>
      </w:r>
      <w:r>
        <w:rPr>
          <w:color w:val="2B2A29"/>
          <w:spacing w:val="2"/>
          <w:w w:val="105"/>
        </w:rPr>
        <w:t xml:space="preserve"> </w:t>
      </w:r>
      <w:r>
        <w:rPr>
          <w:color w:val="2B2A29"/>
          <w:w w:val="105"/>
        </w:rPr>
        <w:t>are</w:t>
      </w:r>
      <w:r>
        <w:rPr>
          <w:color w:val="2B2A29"/>
          <w:spacing w:val="1"/>
          <w:w w:val="105"/>
        </w:rPr>
        <w:t xml:space="preserve"> </w:t>
      </w:r>
      <w:r>
        <w:rPr>
          <w:color w:val="2B2A29"/>
          <w:w w:val="105"/>
        </w:rPr>
        <w:t>not</w:t>
      </w:r>
      <w:r>
        <w:rPr>
          <w:color w:val="2B2A29"/>
          <w:spacing w:val="1"/>
          <w:w w:val="105"/>
        </w:rPr>
        <w:t xml:space="preserve"> </w:t>
      </w:r>
      <w:r>
        <w:rPr>
          <w:color w:val="2B2A29"/>
          <w:w w:val="105"/>
        </w:rPr>
        <w:t>generally</w:t>
      </w:r>
      <w:r>
        <w:rPr>
          <w:color w:val="2B2A29"/>
          <w:spacing w:val="2"/>
          <w:w w:val="105"/>
        </w:rPr>
        <w:t xml:space="preserve"> </w:t>
      </w:r>
      <w:r>
        <w:rPr>
          <w:color w:val="2B2A29"/>
          <w:w w:val="105"/>
        </w:rPr>
        <w:t>expected</w:t>
      </w:r>
      <w:r>
        <w:rPr>
          <w:color w:val="2B2A29"/>
          <w:spacing w:val="1"/>
          <w:w w:val="105"/>
        </w:rPr>
        <w:t xml:space="preserve"> </w:t>
      </w:r>
      <w:r>
        <w:rPr>
          <w:color w:val="2B2A29"/>
          <w:w w:val="105"/>
        </w:rPr>
        <w:t>in</w:t>
      </w:r>
      <w:r>
        <w:rPr>
          <w:color w:val="2B2A29"/>
          <w:spacing w:val="2"/>
          <w:w w:val="105"/>
        </w:rPr>
        <w:t xml:space="preserve"> </w:t>
      </w:r>
      <w:r>
        <w:rPr>
          <w:color w:val="2B2A29"/>
          <w:w w:val="105"/>
        </w:rPr>
        <w:t>your</w:t>
      </w:r>
      <w:r>
        <w:rPr>
          <w:color w:val="2B2A29"/>
          <w:spacing w:val="1"/>
          <w:w w:val="105"/>
        </w:rPr>
        <w:t xml:space="preserve"> </w:t>
      </w:r>
      <w:r>
        <w:rPr>
          <w:color w:val="2B2A29"/>
          <w:w w:val="105"/>
        </w:rPr>
        <w:t>program,</w:t>
      </w:r>
      <w:r>
        <w:rPr>
          <w:color w:val="2B2A29"/>
          <w:spacing w:val="-55"/>
          <w:w w:val="105"/>
        </w:rPr>
        <w:t xml:space="preserve"> </w:t>
      </w:r>
      <w:r>
        <w:rPr>
          <w:color w:val="2B2A29"/>
          <w:w w:val="105"/>
        </w:rPr>
        <w:t>so the</w:t>
      </w:r>
      <w:r>
        <w:rPr>
          <w:color w:val="2B2A29"/>
          <w:spacing w:val="1"/>
          <w:w w:val="105"/>
        </w:rPr>
        <w:t xml:space="preserve"> </w:t>
      </w:r>
      <w:r>
        <w:rPr>
          <w:color w:val="2B2A29"/>
          <w:w w:val="105"/>
        </w:rPr>
        <w:t>program does</w:t>
      </w:r>
      <w:r>
        <w:rPr>
          <w:color w:val="2B2A29"/>
          <w:spacing w:val="1"/>
          <w:w w:val="105"/>
        </w:rPr>
        <w:t xml:space="preserve"> </w:t>
      </w:r>
      <w:r>
        <w:rPr>
          <w:color w:val="2B2A29"/>
          <w:w w:val="105"/>
        </w:rPr>
        <w:t>not really</w:t>
      </w:r>
      <w:r>
        <w:rPr>
          <w:color w:val="2B2A29"/>
          <w:spacing w:val="1"/>
          <w:w w:val="105"/>
        </w:rPr>
        <w:t xml:space="preserve"> </w:t>
      </w:r>
      <w:r>
        <w:rPr>
          <w:color w:val="2B2A29"/>
          <w:w w:val="105"/>
        </w:rPr>
        <w:t>have a way</w:t>
      </w:r>
      <w:r>
        <w:rPr>
          <w:color w:val="2B2A29"/>
          <w:spacing w:val="1"/>
          <w:w w:val="105"/>
        </w:rPr>
        <w:t xml:space="preserve"> </w:t>
      </w:r>
      <w:r>
        <w:rPr>
          <w:color w:val="2B2A29"/>
          <w:w w:val="105"/>
        </w:rPr>
        <w:t>to handle</w:t>
      </w:r>
      <w:r>
        <w:rPr>
          <w:color w:val="2B2A29"/>
          <w:spacing w:val="1"/>
          <w:w w:val="105"/>
        </w:rPr>
        <w:t xml:space="preserve"> </w:t>
      </w:r>
      <w:r>
        <w:rPr>
          <w:color w:val="2B2A29"/>
          <w:w w:val="105"/>
        </w:rPr>
        <w:t>these errors</w:t>
      </w:r>
      <w:r>
        <w:rPr>
          <w:color w:val="2B2A29"/>
          <w:spacing w:val="1"/>
          <w:w w:val="105"/>
        </w:rPr>
        <w:t xml:space="preserve"> </w:t>
      </w:r>
      <w:r>
        <w:rPr>
          <w:color w:val="2B2A29"/>
          <w:w w:val="105"/>
        </w:rPr>
        <w:t>and recover.</w:t>
      </w:r>
      <w:r>
        <w:rPr>
          <w:color w:val="2B2A29"/>
          <w:spacing w:val="1"/>
          <w:w w:val="105"/>
        </w:rPr>
        <w:t xml:space="preserve"> </w:t>
      </w:r>
      <w:r>
        <w:rPr>
          <w:color w:val="2B2A29"/>
          <w:w w:val="105"/>
        </w:rPr>
        <w:t>An</w:t>
      </w:r>
      <w:r>
        <w:rPr>
          <w:color w:val="2B2A29"/>
          <w:spacing w:val="1"/>
          <w:w w:val="105"/>
        </w:rPr>
        <w:t xml:space="preserve"> </w:t>
      </w:r>
      <w:r>
        <w:rPr>
          <w:color w:val="2B2A29"/>
          <w:w w:val="105"/>
        </w:rPr>
        <w:t>example is an out-of-memory situation when trying to allocate some memory to store</w:t>
      </w:r>
      <w:r>
        <w:rPr>
          <w:color w:val="2B2A29"/>
          <w:spacing w:val="1"/>
          <w:w w:val="105"/>
        </w:rPr>
        <w:t xml:space="preserve"> </w:t>
      </w:r>
      <w:r>
        <w:rPr>
          <w:color w:val="2B2A29"/>
          <w:w w:val="105"/>
        </w:rPr>
        <w:t>some</w:t>
      </w:r>
      <w:r>
        <w:rPr>
          <w:color w:val="2B2A29"/>
          <w:spacing w:val="10"/>
          <w:w w:val="105"/>
        </w:rPr>
        <w:t xml:space="preserve"> </w:t>
      </w:r>
      <w:r>
        <w:rPr>
          <w:color w:val="2B2A29"/>
          <w:w w:val="105"/>
        </w:rPr>
        <w:t>data.</w:t>
      </w:r>
      <w:r>
        <w:rPr>
          <w:color w:val="2B2A29"/>
          <w:spacing w:val="10"/>
          <w:w w:val="105"/>
        </w:rPr>
        <w:t xml:space="preserve"> </w:t>
      </w:r>
      <w:r>
        <w:rPr>
          <w:color w:val="2B2A29"/>
          <w:w w:val="105"/>
        </w:rPr>
        <w:t>These</w:t>
      </w:r>
      <w:r>
        <w:rPr>
          <w:color w:val="2B2A29"/>
          <w:spacing w:val="10"/>
          <w:w w:val="105"/>
        </w:rPr>
        <w:t xml:space="preserve"> </w:t>
      </w:r>
      <w:r>
        <w:rPr>
          <w:color w:val="2B2A29"/>
          <w:w w:val="105"/>
        </w:rPr>
        <w:t>are</w:t>
      </w:r>
      <w:r>
        <w:rPr>
          <w:color w:val="2B2A29"/>
          <w:spacing w:val="10"/>
          <w:w w:val="105"/>
        </w:rPr>
        <w:t xml:space="preserve"> </w:t>
      </w:r>
      <w:r>
        <w:rPr>
          <w:color w:val="2B2A29"/>
          <w:w w:val="105"/>
        </w:rPr>
        <w:t>potentially</w:t>
      </w:r>
      <w:r>
        <w:rPr>
          <w:color w:val="2B2A29"/>
          <w:spacing w:val="11"/>
          <w:w w:val="105"/>
        </w:rPr>
        <w:t xml:space="preserve"> </w:t>
      </w:r>
      <w:r>
        <w:rPr>
          <w:color w:val="2B2A29"/>
          <w:w w:val="105"/>
        </w:rPr>
        <w:t>fatal</w:t>
      </w:r>
      <w:r>
        <w:rPr>
          <w:color w:val="2B2A29"/>
          <w:spacing w:val="10"/>
          <w:w w:val="105"/>
        </w:rPr>
        <w:t xml:space="preserve"> </w:t>
      </w:r>
      <w:r>
        <w:rPr>
          <w:color w:val="2B2A29"/>
          <w:w w:val="105"/>
        </w:rPr>
        <w:t>situations,</w:t>
      </w:r>
      <w:r>
        <w:rPr>
          <w:color w:val="2B2A29"/>
          <w:spacing w:val="10"/>
          <w:w w:val="105"/>
        </w:rPr>
        <w:t xml:space="preserve"> </w:t>
      </w:r>
      <w:r>
        <w:rPr>
          <w:color w:val="2B2A29"/>
          <w:w w:val="105"/>
        </w:rPr>
        <w:t>because</w:t>
      </w:r>
      <w:r>
        <w:rPr>
          <w:color w:val="2B2A29"/>
          <w:spacing w:val="10"/>
          <w:w w:val="105"/>
        </w:rPr>
        <w:t xml:space="preserve"> </w:t>
      </w:r>
      <w:r>
        <w:rPr>
          <w:color w:val="2B2A29"/>
          <w:w w:val="105"/>
        </w:rPr>
        <w:t>the</w:t>
      </w:r>
      <w:r>
        <w:rPr>
          <w:color w:val="2B2A29"/>
          <w:spacing w:val="10"/>
          <w:w w:val="105"/>
        </w:rPr>
        <w:t xml:space="preserve"> </w:t>
      </w:r>
      <w:r>
        <w:rPr>
          <w:color w:val="2B2A29"/>
          <w:w w:val="105"/>
        </w:rPr>
        <w:t>program</w:t>
      </w:r>
      <w:r>
        <w:rPr>
          <w:color w:val="2B2A29"/>
          <w:spacing w:val="11"/>
          <w:w w:val="105"/>
        </w:rPr>
        <w:t xml:space="preserve"> </w:t>
      </w:r>
      <w:r>
        <w:rPr>
          <w:color w:val="2B2A29"/>
          <w:w w:val="105"/>
        </w:rPr>
        <w:t>will</w:t>
      </w:r>
      <w:r>
        <w:rPr>
          <w:color w:val="2B2A29"/>
          <w:spacing w:val="10"/>
          <w:w w:val="105"/>
        </w:rPr>
        <w:t xml:space="preserve"> </w:t>
      </w:r>
      <w:r>
        <w:rPr>
          <w:color w:val="2B2A29"/>
          <w:w w:val="105"/>
        </w:rPr>
        <w:t>not</w:t>
      </w:r>
      <w:r>
        <w:rPr>
          <w:color w:val="2B2A29"/>
          <w:spacing w:val="10"/>
          <w:w w:val="105"/>
        </w:rPr>
        <w:t xml:space="preserve"> </w:t>
      </w:r>
      <w:r>
        <w:rPr>
          <w:color w:val="2B2A29"/>
          <w:w w:val="105"/>
        </w:rPr>
        <w:t>handle</w:t>
      </w:r>
      <w:r>
        <w:rPr>
          <w:color w:val="2B2A29"/>
          <w:spacing w:val="1"/>
          <w:w w:val="105"/>
        </w:rPr>
        <w:t xml:space="preserve"> </w:t>
      </w:r>
      <w:r>
        <w:rPr>
          <w:color w:val="2B2A29"/>
          <w:w w:val="105"/>
        </w:rPr>
        <w:t>the error explicitly or try to recover from it. This can even result in early or abnormal</w:t>
      </w:r>
      <w:r>
        <w:rPr>
          <w:color w:val="2B2A29"/>
          <w:spacing w:val="1"/>
          <w:w w:val="105"/>
        </w:rPr>
        <w:t xml:space="preserve"> </w:t>
      </w:r>
      <w:r>
        <w:rPr>
          <w:color w:val="2B2A29"/>
          <w:w w:val="110"/>
        </w:rPr>
        <w:t>termination</w:t>
      </w:r>
      <w:r>
        <w:rPr>
          <w:color w:val="2B2A29"/>
          <w:spacing w:val="-16"/>
          <w:w w:val="110"/>
        </w:rPr>
        <w:t xml:space="preserve"> </w:t>
      </w:r>
      <w:r>
        <w:rPr>
          <w:color w:val="2B2A29"/>
          <w:w w:val="110"/>
        </w:rPr>
        <w:t>of</w:t>
      </w:r>
      <w:r>
        <w:rPr>
          <w:color w:val="2B2A29"/>
          <w:spacing w:val="-16"/>
          <w:w w:val="110"/>
        </w:rPr>
        <w:t xml:space="preserve"> </w:t>
      </w:r>
      <w:r>
        <w:rPr>
          <w:color w:val="2B2A29"/>
          <w:w w:val="110"/>
        </w:rPr>
        <w:t>the</w:t>
      </w:r>
      <w:r>
        <w:rPr>
          <w:color w:val="2B2A29"/>
          <w:spacing w:val="-16"/>
          <w:w w:val="110"/>
        </w:rPr>
        <w:t xml:space="preserve"> </w:t>
      </w:r>
      <w:r>
        <w:rPr>
          <w:color w:val="2B2A29"/>
          <w:w w:val="110"/>
        </w:rPr>
        <w:t>program.</w:t>
      </w:r>
    </w:p>
    <w:p>
      <w:pPr>
        <w:pStyle w:val="11"/>
        <w:spacing w:line="304" w:lineRule="auto"/>
        <w:ind w:left="520" w:right="171" w:firstLine="359"/>
      </w:pPr>
      <w:r>
        <w:rPr>
          <w:color w:val="2B2A29"/>
          <w:w w:val="105"/>
        </w:rPr>
        <w:t>另一</w:t>
      </w:r>
      <w:r>
        <w:rPr>
          <w:color w:val="2B2A29"/>
          <w:spacing w:val="1"/>
          <w:w w:val="105"/>
        </w:rPr>
        <w:t>种</w:t>
      </w:r>
      <w:r>
        <w:rPr>
          <w:color w:val="2B2A29"/>
          <w:w w:val="105"/>
        </w:rPr>
        <w:t>类型的错误是程序中通常不会出现</w:t>
      </w:r>
      <w:r>
        <w:rPr>
          <w:color w:val="2B2A29"/>
          <w:spacing w:val="1"/>
          <w:w w:val="105"/>
        </w:rPr>
        <w:t>的错误</w:t>
      </w:r>
      <w:r>
        <w:rPr>
          <w:color w:val="2B2A29"/>
          <w:w w:val="105"/>
        </w:rPr>
        <w:t>，因此程序无法真正处理这些错误并进行恢复。例如，当试图分配一些内存来存储一些数据时，出现内存不足的情况。这些</w:t>
      </w:r>
      <w:r>
        <w:rPr>
          <w:color w:val="2B2A29"/>
          <w:spacing w:val="10"/>
          <w:w w:val="105"/>
        </w:rPr>
        <w:t>都</w:t>
      </w:r>
      <w:r>
        <w:rPr>
          <w:color w:val="2B2A29"/>
          <w:w w:val="105"/>
        </w:rPr>
        <w:t>是潜在</w:t>
      </w:r>
      <w:r>
        <w:rPr>
          <w:color w:val="2B2A29"/>
          <w:spacing w:val="11"/>
          <w:w w:val="105"/>
        </w:rPr>
        <w:t>的</w:t>
      </w:r>
      <w:r>
        <w:rPr>
          <w:color w:val="2B2A29"/>
          <w:w w:val="105"/>
        </w:rPr>
        <w:t>致命情况，因为程序不会显式处理错误或尝试从错误中恢复。这甚至可能导致</w:t>
      </w:r>
      <w:r>
        <w:rPr>
          <w:color w:val="2B2A29"/>
          <w:w w:val="110"/>
        </w:rPr>
        <w:t>程序</w:t>
      </w:r>
      <w:r>
        <w:rPr>
          <w:color w:val="2B2A29"/>
          <w:w w:val="105"/>
        </w:rPr>
        <w:t>提前或异常</w:t>
      </w:r>
      <w:r>
        <w:rPr>
          <w:color w:val="2B2A29"/>
          <w:w w:val="110"/>
        </w:rPr>
        <w:t>终止。</w:t>
      </w:r>
    </w:p>
    <w:p>
      <w:r>
        <w:rPr>
          <w:color w:val="2B2A29"/>
          <w:w w:val="105"/>
        </w:rPr>
        <w:t>Let’s</w:t>
      </w:r>
      <w:r>
        <w:rPr>
          <w:color w:val="2B2A29"/>
          <w:spacing w:val="-7"/>
          <w:w w:val="105"/>
        </w:rPr>
        <w:t xml:space="preserve"> </w:t>
      </w:r>
      <w:r>
        <w:rPr>
          <w:color w:val="2B2A29"/>
          <w:w w:val="105"/>
        </w:rPr>
        <w:t>start</w:t>
      </w:r>
      <w:r>
        <w:rPr>
          <w:color w:val="2B2A29"/>
          <w:spacing w:val="-6"/>
          <w:w w:val="105"/>
        </w:rPr>
        <w:t xml:space="preserve"> </w:t>
      </w:r>
      <w:r>
        <w:rPr>
          <w:color w:val="2B2A29"/>
          <w:w w:val="105"/>
        </w:rPr>
        <w:t>by</w:t>
      </w:r>
      <w:r>
        <w:rPr>
          <w:color w:val="2B2A29"/>
          <w:spacing w:val="-6"/>
          <w:w w:val="105"/>
        </w:rPr>
        <w:t xml:space="preserve"> </w:t>
      </w:r>
      <w:r>
        <w:rPr>
          <w:color w:val="2B2A29"/>
          <w:w w:val="105"/>
        </w:rPr>
        <w:t>checking</w:t>
      </w:r>
      <w:r>
        <w:rPr>
          <w:color w:val="2B2A29"/>
          <w:spacing w:val="-6"/>
          <w:w w:val="105"/>
        </w:rPr>
        <w:t xml:space="preserve"> </w:t>
      </w:r>
      <w:r>
        <w:rPr>
          <w:color w:val="2B2A29"/>
          <w:w w:val="105"/>
        </w:rPr>
        <w:t>how</w:t>
      </w:r>
      <w:r>
        <w:rPr>
          <w:color w:val="2B2A29"/>
          <w:spacing w:val="-6"/>
          <w:w w:val="105"/>
        </w:rPr>
        <w:t xml:space="preserve"> </w:t>
      </w:r>
      <w:r>
        <w:rPr>
          <w:color w:val="2B2A29"/>
          <w:w w:val="105"/>
        </w:rPr>
        <w:t>we</w:t>
      </w:r>
      <w:r>
        <w:rPr>
          <w:color w:val="2B2A29"/>
          <w:spacing w:val="-7"/>
          <w:w w:val="105"/>
        </w:rPr>
        <w:t xml:space="preserve"> </w:t>
      </w:r>
      <w:r>
        <w:rPr>
          <w:color w:val="2B2A29"/>
          <w:w w:val="105"/>
        </w:rPr>
        <w:t>can</w:t>
      </w:r>
      <w:r>
        <w:rPr>
          <w:color w:val="2B2A29"/>
          <w:spacing w:val="-6"/>
          <w:w w:val="105"/>
        </w:rPr>
        <w:t xml:space="preserve"> </w:t>
      </w:r>
      <w:r>
        <w:rPr>
          <w:color w:val="2B2A29"/>
          <w:w w:val="105"/>
        </w:rPr>
        <w:t>react</w:t>
      </w:r>
      <w:r>
        <w:rPr>
          <w:color w:val="2B2A29"/>
          <w:spacing w:val="-6"/>
          <w:w w:val="105"/>
        </w:rPr>
        <w:t xml:space="preserve"> </w:t>
      </w:r>
      <w:r>
        <w:rPr>
          <w:color w:val="2B2A29"/>
          <w:w w:val="105"/>
        </w:rPr>
        <w:t>to</w:t>
      </w:r>
      <w:r>
        <w:rPr>
          <w:color w:val="2B2A29"/>
          <w:spacing w:val="-6"/>
          <w:w w:val="105"/>
        </w:rPr>
        <w:t xml:space="preserve"> </w:t>
      </w:r>
      <w:r>
        <w:rPr>
          <w:color w:val="2B2A29"/>
          <w:w w:val="105"/>
        </w:rPr>
        <w:t>the</w:t>
      </w:r>
      <w:r>
        <w:rPr>
          <w:color w:val="2B2A29"/>
          <w:spacing w:val="-6"/>
          <w:w w:val="105"/>
        </w:rPr>
        <w:t xml:space="preserve"> </w:t>
      </w:r>
      <w:r>
        <w:rPr>
          <w:color w:val="2B2A29"/>
          <w:w w:val="105"/>
        </w:rPr>
        <w:t>error</w:t>
      </w:r>
      <w:r>
        <w:rPr>
          <w:color w:val="2B2A29"/>
          <w:spacing w:val="-6"/>
          <w:w w:val="105"/>
        </w:rPr>
        <w:t xml:space="preserve"> </w:t>
      </w:r>
      <w:r>
        <w:rPr>
          <w:color w:val="2B2A29"/>
          <w:w w:val="105"/>
        </w:rPr>
        <w:t>situations</w:t>
      </w:r>
      <w:r>
        <w:rPr>
          <w:color w:val="2B2A29"/>
          <w:spacing w:val="-7"/>
          <w:w w:val="105"/>
        </w:rPr>
        <w:t xml:space="preserve"> </w:t>
      </w:r>
      <w:r>
        <w:rPr>
          <w:color w:val="2B2A29"/>
          <w:w w:val="105"/>
        </w:rPr>
        <w:t>we</w:t>
      </w:r>
      <w:r>
        <w:rPr>
          <w:color w:val="2B2A29"/>
          <w:spacing w:val="-6"/>
          <w:w w:val="105"/>
        </w:rPr>
        <w:t xml:space="preserve"> </w:t>
      </w:r>
      <w:r>
        <w:rPr>
          <w:color w:val="2B2A29"/>
          <w:w w:val="105"/>
        </w:rPr>
        <w:t>are</w:t>
      </w:r>
      <w:r>
        <w:rPr>
          <w:color w:val="2B2A29"/>
          <w:spacing w:val="-6"/>
          <w:w w:val="105"/>
        </w:rPr>
        <w:t xml:space="preserve"> </w:t>
      </w:r>
      <w:r>
        <w:rPr>
          <w:color w:val="2B2A29"/>
          <w:w w:val="105"/>
        </w:rPr>
        <w:t>faced</w:t>
      </w:r>
      <w:r>
        <w:rPr>
          <w:color w:val="2B2A29"/>
          <w:spacing w:val="-6"/>
          <w:w w:val="105"/>
        </w:rPr>
        <w:t xml:space="preserve"> </w:t>
      </w:r>
      <w:r>
        <w:rPr>
          <w:color w:val="2B2A29"/>
          <w:w w:val="105"/>
        </w:rPr>
        <w:t>with.</w:t>
      </w:r>
    </w:p>
    <w:p>
      <w:pPr>
        <w:pStyle w:val="11"/>
        <w:spacing w:line="246" w:lineRule="exact"/>
        <w:ind w:left="879"/>
      </w:pPr>
      <w:r>
        <w:rPr>
          <w:color w:val="2B2A29"/>
          <w:w w:val="105"/>
        </w:rPr>
        <w:t>让我们从检查我们如何应对我们面临</w:t>
      </w:r>
      <w:r>
        <w:rPr>
          <w:color w:val="2B2A29"/>
          <w:spacing w:val="-6"/>
          <w:w w:val="105"/>
        </w:rPr>
        <w:t>的</w:t>
      </w:r>
      <w:r>
        <w:rPr>
          <w:color w:val="2B2A29"/>
          <w:w w:val="105"/>
        </w:rPr>
        <w:t>错误情况开始。</w:t>
      </w:r>
    </w:p>
    <w:p>
      <w:pPr>
        <w:pStyle w:val="11"/>
        <w:rPr>
          <w:sz w:val="24"/>
        </w:rPr>
      </w:pPr>
    </w:p>
    <w:p>
      <w:pPr>
        <w:pStyle w:val="11"/>
        <w:spacing w:before="5"/>
        <w:rPr>
          <w:sz w:val="21"/>
        </w:rPr>
      </w:pPr>
    </w:p>
    <w:p>
      <w:r>
        <w:rPr>
          <w:color w:val="2B2A29"/>
          <w:w w:val="80"/>
        </w:rPr>
        <w:t>Reacting</w:t>
      </w:r>
      <w:r>
        <w:rPr>
          <w:color w:val="2B2A29"/>
          <w:spacing w:val="23"/>
          <w:w w:val="80"/>
        </w:rPr>
        <w:t xml:space="preserve"> </w:t>
      </w:r>
      <w:r>
        <w:rPr>
          <w:color w:val="2B2A29"/>
          <w:w w:val="80"/>
        </w:rPr>
        <w:t>to</w:t>
      </w:r>
      <w:r>
        <w:rPr>
          <w:color w:val="2B2A29"/>
          <w:spacing w:val="23"/>
          <w:w w:val="80"/>
        </w:rPr>
        <w:t xml:space="preserve"> </w:t>
      </w:r>
      <w:r>
        <w:rPr>
          <w:color w:val="2B2A29"/>
          <w:w w:val="80"/>
        </w:rPr>
        <w:t>Errors</w:t>
      </w:r>
    </w:p>
    <w:p>
      <w:pPr>
        <w:pStyle w:val="4"/>
        <w:spacing w:before="0"/>
        <w:ind w:left="519"/>
      </w:pPr>
      <w:r>
        <w:rPr>
          <w:color w:val="2B2A29"/>
          <w:w w:val="80"/>
        </w:rPr>
        <w:t>对错误做出反应</w:t>
      </w:r>
    </w:p>
    <w:p>
      <w:r>
        <w:rPr>
          <w:color w:val="2B2A29"/>
          <w:w w:val="105"/>
        </w:rPr>
        <w:t>In this section, we will learn how to work with operations that could end in an error</w:t>
      </w:r>
      <w:r>
        <w:rPr>
          <w:color w:val="2B2A29"/>
          <w:spacing w:val="1"/>
          <w:w w:val="105"/>
        </w:rPr>
        <w:t xml:space="preserve"> </w:t>
      </w:r>
      <w:r>
        <w:rPr>
          <w:color w:val="2B2A29"/>
          <w:w w:val="105"/>
        </w:rPr>
        <w:t>situation.</w:t>
      </w:r>
      <w:r>
        <w:rPr>
          <w:color w:val="2B2A29"/>
          <w:spacing w:val="8"/>
          <w:w w:val="105"/>
        </w:rPr>
        <w:t xml:space="preserve"> </w:t>
      </w:r>
      <w:r>
        <w:rPr>
          <w:color w:val="2B2A29"/>
          <w:w w:val="105"/>
        </w:rPr>
        <w:t>We</w:t>
      </w:r>
      <w:r>
        <w:rPr>
          <w:color w:val="2B2A29"/>
          <w:spacing w:val="8"/>
          <w:w w:val="105"/>
        </w:rPr>
        <w:t xml:space="preserve"> </w:t>
      </w:r>
      <w:r>
        <w:rPr>
          <w:color w:val="2B2A29"/>
          <w:w w:val="105"/>
        </w:rPr>
        <w:t>demonstrated</w:t>
      </w:r>
      <w:r>
        <w:rPr>
          <w:color w:val="2B2A29"/>
          <w:spacing w:val="9"/>
          <w:w w:val="105"/>
        </w:rPr>
        <w:t xml:space="preserve"> </w:t>
      </w:r>
      <w:r>
        <w:rPr>
          <w:color w:val="2B2A29"/>
          <w:w w:val="105"/>
        </w:rPr>
        <w:t>some</w:t>
      </w:r>
      <w:r>
        <w:rPr>
          <w:color w:val="2B2A29"/>
          <w:spacing w:val="8"/>
          <w:w w:val="105"/>
        </w:rPr>
        <w:t xml:space="preserve"> </w:t>
      </w:r>
      <w:r>
        <w:rPr>
          <w:color w:val="2B2A29"/>
          <w:w w:val="105"/>
        </w:rPr>
        <w:t>error</w:t>
      </w:r>
      <w:r>
        <w:rPr>
          <w:color w:val="2B2A29"/>
          <w:spacing w:val="8"/>
          <w:w w:val="105"/>
        </w:rPr>
        <w:t xml:space="preserve"> </w:t>
      </w:r>
      <w:r>
        <w:rPr>
          <w:color w:val="2B2A29"/>
          <w:w w:val="105"/>
        </w:rPr>
        <w:t>handling</w:t>
      </w:r>
      <w:r>
        <w:rPr>
          <w:color w:val="2B2A29"/>
          <w:spacing w:val="9"/>
          <w:w w:val="105"/>
        </w:rPr>
        <w:t xml:space="preserve"> </w:t>
      </w:r>
      <w:r>
        <w:rPr>
          <w:color w:val="2B2A29"/>
          <w:w w:val="105"/>
        </w:rPr>
        <w:t>in</w:t>
      </w:r>
      <w:r>
        <w:rPr>
          <w:color w:val="2B2A29"/>
          <w:spacing w:val="8"/>
          <w:w w:val="105"/>
        </w:rPr>
        <w:t xml:space="preserve"> </w:t>
      </w:r>
      <w:r>
        <w:rPr>
          <w:color w:val="2B2A29"/>
          <w:w w:val="105"/>
        </w:rPr>
        <w:t>earlier</w:t>
      </w:r>
      <w:r>
        <w:rPr>
          <w:color w:val="2B2A29"/>
          <w:spacing w:val="9"/>
          <w:w w:val="105"/>
        </w:rPr>
        <w:t xml:space="preserve"> </w:t>
      </w:r>
      <w:r>
        <w:rPr>
          <w:color w:val="2B2A29"/>
          <w:w w:val="105"/>
        </w:rPr>
        <w:t>chapters,</w:t>
      </w:r>
      <w:r>
        <w:rPr>
          <w:color w:val="2B2A29"/>
          <w:spacing w:val="8"/>
          <w:w w:val="105"/>
        </w:rPr>
        <w:t xml:space="preserve"> </w:t>
      </w:r>
      <w:r>
        <w:rPr>
          <w:color w:val="2B2A29"/>
          <w:w w:val="105"/>
        </w:rPr>
        <w:t>when</w:t>
      </w:r>
      <w:r>
        <w:rPr>
          <w:color w:val="2B2A29"/>
          <w:spacing w:val="8"/>
          <w:w w:val="105"/>
        </w:rPr>
        <w:t xml:space="preserve"> </w:t>
      </w:r>
      <w:r>
        <w:rPr>
          <w:color w:val="2B2A29"/>
          <w:w w:val="105"/>
        </w:rPr>
        <w:t>we</w:t>
      </w:r>
      <w:r>
        <w:rPr>
          <w:color w:val="2B2A29"/>
          <w:spacing w:val="9"/>
          <w:w w:val="105"/>
        </w:rPr>
        <w:t xml:space="preserve"> </w:t>
      </w:r>
      <w:r>
        <w:rPr>
          <w:color w:val="2B2A29"/>
          <w:w w:val="105"/>
        </w:rPr>
        <w:t>showed</w:t>
      </w:r>
      <w:r>
        <w:rPr>
          <w:color w:val="2B2A29"/>
          <w:spacing w:val="-55"/>
          <w:w w:val="105"/>
        </w:rPr>
        <w:t xml:space="preserve"> </w:t>
      </w:r>
      <w:r>
        <w:rPr>
          <w:color w:val="2B2A29"/>
          <w:w w:val="105"/>
        </w:rPr>
        <w:t>how</w:t>
      </w:r>
      <w:r>
        <w:rPr>
          <w:color w:val="2B2A29"/>
          <w:spacing w:val="-10"/>
          <w:w w:val="105"/>
        </w:rPr>
        <w:t xml:space="preserve"> </w:t>
      </w:r>
      <w:r>
        <w:rPr>
          <w:color w:val="2B2A29"/>
          <w:w w:val="105"/>
        </w:rPr>
        <w:t>to</w:t>
      </w:r>
      <w:r>
        <w:rPr>
          <w:color w:val="2B2A29"/>
          <w:spacing w:val="-9"/>
          <w:w w:val="105"/>
        </w:rPr>
        <w:t xml:space="preserve"> </w:t>
      </w:r>
      <w:r>
        <w:rPr>
          <w:color w:val="2B2A29"/>
          <w:w w:val="105"/>
        </w:rPr>
        <w:t>convert</w:t>
      </w:r>
      <w:r>
        <w:rPr>
          <w:color w:val="2B2A29"/>
          <w:spacing w:val="-10"/>
          <w:w w:val="105"/>
        </w:rPr>
        <w:t xml:space="preserve"> </w:t>
      </w:r>
      <w:r>
        <w:rPr>
          <w:color w:val="2B2A29"/>
          <w:w w:val="105"/>
        </w:rPr>
        <w:t>a</w:t>
      </w:r>
      <w:r>
        <w:rPr>
          <w:color w:val="2B2A29"/>
          <w:spacing w:val="-9"/>
          <w:w w:val="105"/>
        </w:rPr>
        <w:t xml:space="preserve"> </w:t>
      </w:r>
      <w:r>
        <w:rPr>
          <w:color w:val="2B2A29"/>
          <w:w w:val="105"/>
        </w:rPr>
        <w:t>string</w:t>
      </w:r>
      <w:r>
        <w:rPr>
          <w:color w:val="2B2A29"/>
          <w:spacing w:val="-10"/>
          <w:w w:val="105"/>
        </w:rPr>
        <w:t xml:space="preserve"> </w:t>
      </w:r>
      <w:r>
        <w:rPr>
          <w:color w:val="2B2A29"/>
          <w:w w:val="105"/>
        </w:rPr>
        <w:t>to</w:t>
      </w:r>
      <w:r>
        <w:rPr>
          <w:color w:val="2B2A29"/>
          <w:spacing w:val="-9"/>
          <w:w w:val="105"/>
        </w:rPr>
        <w:t xml:space="preserve"> </w:t>
      </w:r>
      <w:r>
        <w:rPr>
          <w:color w:val="2B2A29"/>
          <w:w w:val="105"/>
        </w:rPr>
        <w:t>a</w:t>
      </w:r>
      <w:r>
        <w:rPr>
          <w:color w:val="2B2A29"/>
          <w:spacing w:val="-10"/>
          <w:w w:val="105"/>
        </w:rPr>
        <w:t xml:space="preserve"> </w:t>
      </w:r>
      <w:r>
        <w:rPr>
          <w:color w:val="2B2A29"/>
          <w:w w:val="105"/>
        </w:rPr>
        <w:t>number.</w:t>
      </w:r>
      <w:r>
        <w:rPr>
          <w:color w:val="2B2A29"/>
          <w:spacing w:val="-9"/>
          <w:w w:val="105"/>
        </w:rPr>
        <w:t xml:space="preserve"> </w:t>
      </w:r>
      <w:r>
        <w:rPr>
          <w:color w:val="2B2A29"/>
          <w:w w:val="105"/>
        </w:rPr>
        <w:t>Let’s</w:t>
      </w:r>
      <w:r>
        <w:rPr>
          <w:color w:val="2B2A29"/>
          <w:spacing w:val="-10"/>
          <w:w w:val="105"/>
        </w:rPr>
        <w:t xml:space="preserve"> </w:t>
      </w:r>
      <w:r>
        <w:rPr>
          <w:color w:val="2B2A29"/>
          <w:w w:val="105"/>
        </w:rPr>
        <w:t>look</w:t>
      </w:r>
      <w:r>
        <w:rPr>
          <w:color w:val="2B2A29"/>
          <w:spacing w:val="-9"/>
          <w:w w:val="105"/>
        </w:rPr>
        <w:t xml:space="preserve"> </w:t>
      </w:r>
      <w:r>
        <w:rPr>
          <w:color w:val="2B2A29"/>
          <w:w w:val="105"/>
        </w:rPr>
        <w:t>at</w:t>
      </w:r>
      <w:r>
        <w:rPr>
          <w:color w:val="2B2A29"/>
          <w:spacing w:val="-10"/>
          <w:w w:val="105"/>
        </w:rPr>
        <w:t xml:space="preserve"> </w:t>
      </w:r>
      <w:r>
        <w:rPr>
          <w:color w:val="2B2A29"/>
          <w:w w:val="105"/>
        </w:rPr>
        <w:t>this</w:t>
      </w:r>
      <w:r>
        <w:rPr>
          <w:color w:val="2B2A29"/>
          <w:spacing w:val="-9"/>
          <w:w w:val="105"/>
        </w:rPr>
        <w:t xml:space="preserve"> </w:t>
      </w:r>
      <w:r>
        <w:rPr>
          <w:color w:val="2B2A29"/>
          <w:w w:val="105"/>
        </w:rPr>
        <w:t>scenario</w:t>
      </w:r>
      <w:r>
        <w:rPr>
          <w:color w:val="2B2A29"/>
          <w:spacing w:val="-9"/>
          <w:w w:val="105"/>
        </w:rPr>
        <w:t xml:space="preserve"> </w:t>
      </w:r>
      <w:r>
        <w:rPr>
          <w:color w:val="2B2A29"/>
          <w:w w:val="105"/>
        </w:rPr>
        <w:t>again</w:t>
      </w:r>
      <w:r>
        <w:rPr>
          <w:color w:val="2B2A29"/>
          <w:spacing w:val="-10"/>
          <w:w w:val="105"/>
        </w:rPr>
        <w:t xml:space="preserve"> </w:t>
      </w:r>
      <w:r>
        <w:rPr>
          <w:color w:val="2B2A29"/>
          <w:w w:val="105"/>
        </w:rPr>
        <w:t>in</w:t>
      </w:r>
      <w:r>
        <w:rPr>
          <w:color w:val="2B2A29"/>
          <w:spacing w:val="-9"/>
          <w:w w:val="105"/>
        </w:rPr>
        <w:t xml:space="preserve"> </w:t>
      </w:r>
      <w:r>
        <w:rPr>
          <w:color w:val="2B2A29"/>
          <w:w w:val="105"/>
        </w:rPr>
        <w:t>Listing</w:t>
      </w:r>
      <w:r>
        <w:rPr>
          <w:color w:val="2B2A29"/>
          <w:spacing w:val="-10"/>
          <w:w w:val="105"/>
        </w:rPr>
        <w:t xml:space="preserve"> </w:t>
      </w:r>
      <w:r>
        <w:rPr>
          <w:color w:val="0000FF"/>
          <w:w w:val="105"/>
        </w:rPr>
        <w:t>5-1</w:t>
      </w:r>
      <w:r>
        <w:rPr>
          <w:color w:val="2B2A29"/>
          <w:w w:val="105"/>
        </w:rPr>
        <w:t>.</w:t>
      </w:r>
    </w:p>
    <w:p>
      <w:pPr>
        <w:pStyle w:val="11"/>
        <w:spacing w:before="190" w:line="304" w:lineRule="auto"/>
        <w:ind w:left="520" w:right="266"/>
      </w:pPr>
      <w:r>
        <w:rPr>
          <w:color w:val="2B2A29"/>
          <w:w w:val="105"/>
        </w:rPr>
        <w:t>在本节中，我们将学习如何处理可能导致错误的操作。我们在前面的章节中</w:t>
      </w:r>
      <w:r>
        <w:rPr>
          <w:color w:val="2B2A29"/>
          <w:spacing w:val="8"/>
          <w:w w:val="105"/>
        </w:rPr>
        <w:t>演</w:t>
      </w:r>
      <w:r>
        <w:rPr>
          <w:color w:val="2B2A29"/>
          <w:w w:val="105"/>
        </w:rPr>
        <w:t>示</w:t>
      </w:r>
      <w:r>
        <w:rPr>
          <w:color w:val="2B2A29"/>
          <w:spacing w:val="9"/>
          <w:w w:val="105"/>
        </w:rPr>
        <w:t>了</w:t>
      </w:r>
      <w:r>
        <w:rPr>
          <w:color w:val="2B2A29"/>
          <w:w w:val="105"/>
        </w:rPr>
        <w:t>一些错误处理，当时我们演示了如何将字符串转换为数字。让我们在清单</w:t>
      </w:r>
      <w:r>
        <w:rPr>
          <w:color w:val="0000FF"/>
          <w:w w:val="105"/>
        </w:rPr>
        <w:t>5-1</w:t>
      </w:r>
      <w:r>
        <w:rPr>
          <w:color w:val="2B2A29"/>
          <w:w w:val="105"/>
        </w:rPr>
        <w:t>中再次查看这个场景。</w:t>
      </w:r>
    </w:p>
    <w:p>
      <w:pPr>
        <w:pStyle w:val="11"/>
        <w:rPr>
          <w:sz w:val="20"/>
        </w:rPr>
      </w:pPr>
    </w:p>
    <w:p>
      <w:pPr>
        <w:pStyle w:val="11"/>
        <w:rPr>
          <w:sz w:val="20"/>
        </w:rPr>
      </w:pPr>
    </w:p>
    <w:p>
      <w:pPr>
        <w:pStyle w:val="11"/>
        <w:rPr>
          <w:sz w:val="20"/>
        </w:rPr>
      </w:pPr>
    </w:p>
    <w:p>
      <w:pPr>
        <w:pStyle w:val="11"/>
        <w:spacing w:before="5"/>
        <w:rPr>
          <w:sz w:val="23"/>
        </w:rPr>
      </w:pPr>
    </w:p>
    <w:p>
      <w:pPr>
        <w:spacing w:after="0"/>
        <w:rPr>
          <w:sz w:val="23"/>
        </w:rPr>
        <w:sectPr>
          <w:headerReference r:id="rId43" w:type="even"/>
          <w:footerReference r:id="rId44" w:type="even"/>
          <w:pgSz w:w="10080" w:h="14400"/>
          <w:pgMar w:top="1120" w:right="560" w:bottom="280" w:left="560" w:header="0" w:footer="0" w:gutter="0"/>
          <w:cols w:space="720" w:num="1"/>
        </w:sectPr>
      </w:pPr>
    </w:p>
    <w:p>
      <w:pPr>
        <w:pStyle w:val="11"/>
        <w:spacing w:before="10"/>
        <w:rPr>
          <w:sz w:val="23"/>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https://doi.org/10.1007/978-1-4842-5139-3_5</w:t>
      </w:r>
    </w:p>
    <w:p>
      <w:pPr>
        <w:spacing w:before="5"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https://doi.org/10.1007/978-1-4842-5139-3_5</w:t>
      </w:r>
    </w:p>
    <w:p>
      <w:r>
        <w:rPr>
          <w:color w:val="2B2A29"/>
          <w:sz w:val="22"/>
        </w:rPr>
        <w:t>121</w:t>
      </w:r>
    </w:p>
    <w:p>
      <w:pPr>
        <w:spacing w:before="85"/>
        <w:ind w:left="520" w:right="0" w:firstLine="0"/>
        <w:jc w:val="left"/>
        <w:rPr>
          <w:sz w:val="22"/>
        </w:rPr>
      </w:pPr>
      <w:r>
        <w:br w:type="column"/>
      </w:r>
      <w:r>
        <w:rPr>
          <w:color w:val="2B2A29"/>
          <w:sz w:val="22"/>
        </w:rPr>
        <w:t>121</w:t>
      </w:r>
    </w:p>
    <w:p>
      <w:pPr>
        <w:spacing w:after="0"/>
        <w:jc w:val="left"/>
        <w:rPr>
          <w:sz w:val="22"/>
        </w:rPr>
        <w:sectPr>
          <w:type w:val="continuous"/>
          <w:pgSz w:w="10080" w:h="14400"/>
          <w:pgMar w:top="0" w:right="560" w:bottom="0" w:left="560" w:header="0" w:footer="0" w:gutter="0"/>
          <w:cols w:equalWidth="0" w:num="2">
            <w:col w:w="5695" w:space="2255"/>
            <w:col w:w="1010"/>
          </w:cols>
        </w:sectPr>
      </w:pPr>
    </w:p>
    <w:p>
      <w:pPr>
        <w:pStyle w:val="11"/>
        <w:spacing w:before="2"/>
        <w:rPr>
          <w:sz w:val="13"/>
        </w:rPr>
      </w:pPr>
    </w:p>
    <w:p>
      <w:r>
        <w:rPr>
          <w:b/>
          <w:i/>
          <w:color w:val="2B2A29"/>
          <w:w w:val="105"/>
          <w:sz w:val="24"/>
        </w:rPr>
        <w:t>Listing</w:t>
      </w:r>
      <w:r>
        <w:rPr>
          <w:b/>
          <w:i/>
          <w:color w:val="2B2A29"/>
          <w:spacing w:val="-7"/>
          <w:w w:val="105"/>
          <w:sz w:val="24"/>
        </w:rPr>
        <w:t xml:space="preserve"> </w:t>
      </w:r>
      <w:r>
        <w:rPr>
          <w:b/>
          <w:i/>
          <w:color w:val="2B2A29"/>
          <w:w w:val="105"/>
          <w:sz w:val="24"/>
        </w:rPr>
        <w:t>5-1.</w:t>
      </w:r>
      <w:r>
        <w:rPr>
          <w:b/>
          <w:i/>
          <w:color w:val="2B2A29"/>
          <w:spacing w:val="20"/>
          <w:w w:val="105"/>
          <w:sz w:val="24"/>
        </w:rPr>
        <w:t xml:space="preserve"> </w:t>
      </w:r>
      <w:r>
        <w:rPr>
          <w:color w:val="2B2A29"/>
          <w:w w:val="105"/>
          <w:sz w:val="24"/>
        </w:rPr>
        <w:t>num_errors.bal</w:t>
      </w:r>
    </w:p>
    <w:p>
      <w:pPr>
        <w:spacing w:before="93"/>
        <w:ind w:left="160" w:right="0" w:firstLine="0"/>
        <w:jc w:val="left"/>
        <w:rPr>
          <w:sz w:val="24"/>
        </w:rPr>
      </w:pPr>
      <w:r>
        <w:rPr>
          <w:b/>
          <w:i/>
          <w:color w:val="2B2A29"/>
          <w:w w:val="105"/>
          <w:sz w:val="24"/>
        </w:rPr>
        <w:t>清单5-1。</w:t>
      </w:r>
      <w:r>
        <w:rPr>
          <w:color w:val="2B2A29"/>
          <w:w w:val="105"/>
          <w:sz w:val="24"/>
        </w:rPr>
        <w:t>num_错误.bal</w:t>
      </w:r>
    </w:p>
    <w:p>
      <w:r>
        <w:rPr>
          <w:color w:val="2B2A29"/>
          <w:sz w:val="22"/>
        </w:rPr>
        <w:t>import ballerina/io;</w:t>
      </w:r>
    </w:p>
    <w:p>
      <w:pPr>
        <w:pStyle w:val="16"/>
        <w:numPr>
          <w:ilvl w:val="0"/>
          <w:numId w:val="58"/>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w:t>
      </w:r>
      <w:r>
        <w:rPr>
          <w:color w:val="2B2A29"/>
          <w:spacing w:val="-6"/>
          <w:sz w:val="22"/>
        </w:rPr>
        <w:t xml:space="preserve"> </w:t>
      </w:r>
      <w:r>
        <w:rPr>
          <w:color w:val="2B2A29"/>
          <w:sz w:val="22"/>
        </w:rPr>
        <w:t>ballerina/lang.'int</w:t>
      </w:r>
      <w:r>
        <w:rPr>
          <w:color w:val="2B2A29"/>
          <w:spacing w:val="-6"/>
          <w:sz w:val="22"/>
        </w:rPr>
        <w:t xml:space="preserve"> </w:t>
      </w:r>
      <w:r>
        <w:rPr>
          <w:color w:val="2B2A29"/>
          <w:sz w:val="22"/>
        </w:rPr>
        <w:t>as</w:t>
      </w:r>
      <w:r>
        <w:rPr>
          <w:color w:val="2B2A29"/>
          <w:spacing w:val="-6"/>
          <w:sz w:val="22"/>
        </w:rPr>
        <w:t xml:space="preserve"> </w:t>
      </w:r>
      <w:r>
        <w:rPr>
          <w:color w:val="2B2A29"/>
          <w:sz w:val="22"/>
        </w:rPr>
        <w:t>ints;</w:t>
      </w:r>
      <w:r>
        <w:rPr>
          <w:color w:val="2B2A29"/>
          <w:spacing w:val="-107"/>
          <w:sz w:val="22"/>
        </w:rPr>
        <w:t xml:space="preserve"> </w:t>
      </w:r>
      <w:r>
        <w:rPr>
          <w:color w:val="2B2A29"/>
          <w:sz w:val="22"/>
        </w:rPr>
        <w:t>03</w:t>
      </w:r>
    </w:p>
    <w:p>
      <w:pPr>
        <w:pStyle w:val="16"/>
        <w:numPr>
          <w:ilvl w:val="0"/>
          <w:numId w:val="58"/>
        </w:numPr>
        <w:tabs>
          <w:tab w:val="left" w:pos="490"/>
        </w:tabs>
        <w:spacing w:before="39" w:after="0" w:line="273" w:lineRule="auto"/>
        <w:ind w:left="160" w:right="4619" w:firstLine="0"/>
        <w:jc w:val="left"/>
        <w:rPr>
          <w:sz w:val="22"/>
        </w:rPr>
      </w:pPr>
      <w:r>
        <w:rPr>
          <w:color w:val="2B2A29"/>
          <w:sz w:val="22"/>
        </w:rPr>
        <w:t>导入芭蕾舞演员/语言int为int；03</w:t>
      </w:r>
    </w:p>
    <w:p>
      <w:r>
        <w:rPr>
          <w:color w:val="2B2A29"/>
          <w:sz w:val="22"/>
        </w:rPr>
        <w:t>public function main() {</w:t>
      </w:r>
    </w:p>
    <w:p>
      <w:pPr>
        <w:pStyle w:val="16"/>
        <w:numPr>
          <w:ilvl w:val="0"/>
          <w:numId w:val="59"/>
        </w:numPr>
        <w:tabs>
          <w:tab w:val="left" w:pos="490"/>
        </w:tabs>
        <w:spacing w:before="0" w:after="0" w:line="279" w:lineRule="exact"/>
        <w:ind w:left="490" w:right="0" w:hanging="330"/>
        <w:jc w:val="left"/>
        <w:rPr>
          <w:sz w:val="22"/>
        </w:rPr>
      </w:pPr>
      <w:r>
        <w:rPr>
          <w:color w:val="2B2A29"/>
          <w:sz w:val="22"/>
        </w:rPr>
        <w:t>公共函数main（）{</w:t>
      </w:r>
    </w:p>
    <w:p>
      <w:r>
        <w:rPr>
          <w:color w:val="2B2A29"/>
          <w:sz w:val="22"/>
        </w:rPr>
        <w:t>string input = io:readln("Input: ");</w:t>
      </w:r>
    </w:p>
    <w:p>
      <w:pPr>
        <w:pStyle w:val="16"/>
        <w:numPr>
          <w:ilvl w:val="0"/>
          <w:numId w:val="59"/>
        </w:numPr>
        <w:tabs>
          <w:tab w:val="left" w:pos="929"/>
          <w:tab w:val="left" w:pos="930"/>
        </w:tabs>
        <w:spacing w:before="38" w:after="0" w:line="240" w:lineRule="auto"/>
        <w:ind w:left="930" w:right="0" w:hanging="770"/>
        <w:jc w:val="left"/>
        <w:rPr>
          <w:sz w:val="22"/>
        </w:rPr>
      </w:pPr>
      <w:r>
        <w:rPr>
          <w:color w:val="2B2A29"/>
          <w:sz w:val="22"/>
        </w:rPr>
        <w:t>string input=io:readln（“input:”）；</w:t>
      </w:r>
    </w:p>
    <w:p>
      <w:r>
        <w:rPr>
          <w:color w:val="2B2A29"/>
          <w:sz w:val="22"/>
        </w:rPr>
        <w:t>int|error</w:t>
      </w:r>
      <w:r>
        <w:rPr>
          <w:color w:val="2B2A29"/>
          <w:spacing w:val="-6"/>
          <w:sz w:val="22"/>
        </w:rPr>
        <w:t xml:space="preserve"> </w:t>
      </w:r>
      <w:r>
        <w:rPr>
          <w:color w:val="2B2A29"/>
          <w:sz w:val="22"/>
        </w:rPr>
        <w:t>val</w:t>
      </w:r>
      <w:r>
        <w:rPr>
          <w:color w:val="2B2A29"/>
          <w:spacing w:val="-6"/>
          <w:sz w:val="22"/>
        </w:rPr>
        <w:t xml:space="preserve"> </w:t>
      </w:r>
      <w:r>
        <w:rPr>
          <w:color w:val="2B2A29"/>
          <w:sz w:val="22"/>
        </w:rPr>
        <w:t>=</w:t>
      </w:r>
      <w:r>
        <w:rPr>
          <w:color w:val="2B2A29"/>
          <w:spacing w:val="-5"/>
          <w:sz w:val="22"/>
        </w:rPr>
        <w:t xml:space="preserve"> </w:t>
      </w:r>
      <w:r>
        <w:rPr>
          <w:color w:val="2B2A29"/>
          <w:sz w:val="22"/>
        </w:rPr>
        <w:t>ints:fromString(input);</w:t>
      </w:r>
      <w:r>
        <w:rPr>
          <w:color w:val="2B2A29"/>
          <w:spacing w:val="-107"/>
          <w:sz w:val="22"/>
        </w:rPr>
        <w:t xml:space="preserve"> </w:t>
      </w:r>
      <w:r>
        <w:rPr>
          <w:color w:val="2B2A29"/>
          <w:sz w:val="22"/>
        </w:rPr>
        <w:t>07</w:t>
      </w:r>
      <w:r>
        <w:rPr>
          <w:color w:val="2B2A29"/>
          <w:sz w:val="22"/>
        </w:rPr>
        <w:tab/>
      </w:r>
      <w:r>
        <w:rPr>
          <w:color w:val="2B2A29"/>
          <w:sz w:val="22"/>
        </w:rPr>
        <w:t>if val is error {</w:t>
      </w:r>
    </w:p>
    <w:p>
      <w:pPr>
        <w:pStyle w:val="16"/>
        <w:numPr>
          <w:ilvl w:val="0"/>
          <w:numId w:val="59"/>
        </w:numPr>
        <w:tabs>
          <w:tab w:val="left" w:pos="929"/>
          <w:tab w:val="left" w:pos="930"/>
        </w:tabs>
        <w:spacing w:before="38" w:after="0" w:line="273" w:lineRule="auto"/>
        <w:ind w:left="160" w:right="3739" w:firstLine="0"/>
        <w:jc w:val="left"/>
        <w:rPr>
          <w:sz w:val="22"/>
        </w:rPr>
      </w:pPr>
      <w:r>
        <w:rPr>
          <w:color w:val="2B2A29"/>
          <w:sz w:val="22"/>
        </w:rPr>
        <w:t>int|error</w:t>
      </w:r>
      <w:r>
        <w:t xml:space="preserve"> </w:t>
      </w:r>
      <w:r>
        <w:rPr>
          <w:color w:val="2B2A29"/>
          <w:sz w:val="22"/>
        </w:rPr>
        <w:t>val=ints:fromString（输入）；07如果值错误{</w:t>
      </w:r>
      <w:r>
        <w:rPr>
          <w:color w:val="2B2A29"/>
          <w:sz w:val="22"/>
        </w:rPr>
        <w:tab/>
      </w:r>
    </w:p>
    <w:p>
      <w:r>
        <w:rPr>
          <w:rFonts w:ascii="宋体"/>
          <w:color w:val="2B2A29"/>
        </w:rPr>
        <w:t>08</w:t>
      </w:r>
      <w:r>
        <w:rPr>
          <w:rFonts w:ascii="宋体"/>
          <w:color w:val="2B2A29"/>
        </w:rPr>
        <w:tab/>
      </w:r>
      <w:r>
        <w:rPr>
          <w:rFonts w:ascii="宋体"/>
          <w:color w:val="2B2A29"/>
        </w:rPr>
        <w:t>io:println("Reason: ", val.reason());</w:t>
      </w:r>
      <w:r>
        <w:rPr>
          <w:rFonts w:ascii="宋体"/>
          <w:color w:val="2B2A29"/>
          <w:spacing w:val="-108"/>
        </w:rPr>
        <w:t xml:space="preserve"> </w:t>
      </w:r>
      <w:r>
        <w:rPr>
          <w:rFonts w:ascii="宋体"/>
          <w:color w:val="2B2A29"/>
        </w:rPr>
        <w:t>09</w:t>
      </w:r>
      <w:r>
        <w:rPr>
          <w:rFonts w:ascii="宋体"/>
          <w:color w:val="2B2A29"/>
        </w:rPr>
        <w:tab/>
      </w:r>
      <w:r>
        <w:rPr>
          <w:rFonts w:ascii="宋体"/>
          <w:color w:val="2B2A29"/>
        </w:rPr>
        <w:t>io:println("Detail:</w:t>
      </w:r>
      <w:r>
        <w:rPr>
          <w:rFonts w:ascii="宋体"/>
          <w:color w:val="2B2A29"/>
          <w:spacing w:val="-9"/>
        </w:rPr>
        <w:t xml:space="preserve"> </w:t>
      </w:r>
      <w:r>
        <w:rPr>
          <w:rFonts w:ascii="宋体"/>
          <w:color w:val="2B2A29"/>
        </w:rPr>
        <w:t>",</w:t>
      </w:r>
      <w:r>
        <w:rPr>
          <w:rFonts w:ascii="宋体"/>
          <w:color w:val="2B2A29"/>
          <w:spacing w:val="-8"/>
        </w:rPr>
        <w:t xml:space="preserve"> </w:t>
      </w:r>
      <w:r>
        <w:rPr>
          <w:rFonts w:ascii="宋体"/>
          <w:color w:val="2B2A29"/>
        </w:rPr>
        <w:t>val.detail());</w:t>
      </w:r>
    </w:p>
    <w:p>
      <w:pPr>
        <w:pStyle w:val="11"/>
        <w:tabs>
          <w:tab w:val="left" w:pos="1369"/>
        </w:tabs>
        <w:spacing w:line="273" w:lineRule="auto"/>
        <w:ind w:left="160" w:right="3519"/>
        <w:rPr>
          <w:rFonts w:ascii="宋体"/>
        </w:rPr>
      </w:pPr>
      <w:r>
        <w:rPr>
          <w:rFonts w:ascii="宋体"/>
          <w:color w:val="2B2A29"/>
        </w:rPr>
        <w:t>08io:println（“</w:t>
      </w:r>
      <w:r>
        <w:rPr>
          <w:rFonts w:ascii="宋体"/>
          <w:color w:val="2B2A29"/>
        </w:rPr>
        <w:tab/>
      </w:r>
      <w:r>
        <w:rPr>
          <w:rFonts w:ascii="宋体"/>
          <w:color w:val="2B2A29"/>
        </w:rPr>
        <w:t>原因</w:t>
      </w:r>
      <w:r>
        <w:rPr>
          <w:rFonts w:ascii="宋体"/>
          <w:color w:val="2B2A29"/>
        </w:rPr>
        <w:tab/>
      </w:r>
      <w:r>
        <w:rPr>
          <w:rFonts w:ascii="宋体"/>
          <w:color w:val="2B2A29"/>
        </w:rPr>
        <w:t>：”，val.Reason（））</w:t>
      </w:r>
      <w:r>
        <w:rPr>
          <w:rFonts w:ascii="宋体"/>
          <w:color w:val="2B2A29"/>
        </w:rPr>
        <w:tab/>
      </w:r>
      <w:r>
        <w:rPr>
          <w:rFonts w:ascii="宋体"/>
          <w:color w:val="2B2A29"/>
        </w:rPr>
        <w:t>；09io:println（“Detail:</w:t>
      </w:r>
      <w:r>
        <w:rPr>
          <w:rFonts w:ascii="宋体"/>
          <w:color w:val="2B2A29"/>
        </w:rPr>
        <w:tab/>
      </w:r>
      <w:r>
        <w:rPr>
          <w:rFonts w:ascii="宋体"/>
          <w:color w:val="2B2A29"/>
        </w:rPr>
        <w:t>”，val.Detail（））；</w:t>
      </w:r>
    </w:p>
    <w:p>
      <w:r>
        <w:rPr>
          <w:color w:val="2B2A29"/>
          <w:sz w:val="22"/>
        </w:rPr>
        <w:t>io:println("Stacktrace: ", val.stackTrace().callStack);</w:t>
      </w:r>
    </w:p>
    <w:p>
      <w:pPr>
        <w:pStyle w:val="16"/>
        <w:numPr>
          <w:ilvl w:val="0"/>
          <w:numId w:val="60"/>
        </w:numPr>
        <w:tabs>
          <w:tab w:val="left" w:pos="1369"/>
          <w:tab w:val="left" w:pos="1370"/>
        </w:tabs>
        <w:spacing w:before="0" w:after="0" w:line="279" w:lineRule="exact"/>
        <w:ind w:left="1370" w:right="0" w:hanging="1210"/>
        <w:jc w:val="left"/>
        <w:rPr>
          <w:sz w:val="22"/>
        </w:rPr>
      </w:pPr>
      <w:r>
        <w:rPr>
          <w:color w:val="2B2A29"/>
          <w:sz w:val="22"/>
        </w:rPr>
        <w:t>io:println（“Stacktrace:”，val.Stacktrace（）.callStack）；</w:t>
      </w:r>
    </w:p>
    <w:p>
      <w:r>
        <w:rPr>
          <w:color w:val="2B2A29"/>
          <w:sz w:val="22"/>
        </w:rPr>
        <w:t>io:println("ToString: ", val.toString());</w:t>
      </w:r>
    </w:p>
    <w:p>
      <w:pPr>
        <w:pStyle w:val="16"/>
        <w:numPr>
          <w:ilvl w:val="0"/>
          <w:numId w:val="60"/>
        </w:numPr>
        <w:tabs>
          <w:tab w:val="left" w:pos="1369"/>
          <w:tab w:val="left" w:pos="1370"/>
        </w:tabs>
        <w:spacing w:before="36" w:after="0" w:line="240" w:lineRule="auto"/>
        <w:ind w:left="1370" w:right="0" w:hanging="1210"/>
        <w:jc w:val="left"/>
        <w:rPr>
          <w:sz w:val="22"/>
        </w:rPr>
      </w:pPr>
      <w:r>
        <w:rPr>
          <w:color w:val="2B2A29"/>
          <w:sz w:val="22"/>
        </w:rPr>
        <w:t>io:println（“ToString:”，val.ToString（））；</w:t>
      </w:r>
    </w:p>
    <w:p>
      <w:r>
        <w:rPr>
          <w:color w:val="2B2A29"/>
          <w:sz w:val="22"/>
        </w:rPr>
        <w:t>} else {</w:t>
      </w:r>
    </w:p>
    <w:p>
      <w:pPr>
        <w:pStyle w:val="16"/>
        <w:numPr>
          <w:ilvl w:val="0"/>
          <w:numId w:val="60"/>
        </w:numPr>
        <w:tabs>
          <w:tab w:val="left" w:pos="929"/>
          <w:tab w:val="left" w:pos="930"/>
        </w:tabs>
        <w:spacing w:before="38" w:after="0" w:line="240" w:lineRule="auto"/>
        <w:ind w:left="930" w:right="0" w:hanging="770"/>
        <w:jc w:val="left"/>
        <w:rPr>
          <w:sz w:val="22"/>
        </w:rPr>
      </w:pPr>
      <w:r>
        <w:rPr>
          <w:color w:val="2B2A29"/>
          <w:sz w:val="22"/>
        </w:rPr>
        <w:t>}其他{</w:t>
      </w:r>
    </w:p>
    <w:p>
      <w:r>
        <w:rPr>
          <w:color w:val="2B2A29"/>
          <w:spacing w:val="-1"/>
          <w:sz w:val="22"/>
        </w:rPr>
        <w:t>io:println(val);</w:t>
      </w:r>
      <w:r>
        <w:rPr>
          <w:color w:val="2B2A29"/>
          <w:spacing w:val="-107"/>
          <w:sz w:val="22"/>
        </w:rPr>
        <w:t xml:space="preserve"> </w:t>
      </w:r>
      <w:r>
        <w:rPr>
          <w:color w:val="2B2A29"/>
          <w:sz w:val="22"/>
        </w:rPr>
        <w:t>14</w:t>
      </w:r>
      <w:r>
        <w:rPr>
          <w:color w:val="2B2A29"/>
          <w:sz w:val="22"/>
        </w:rPr>
        <w:tab/>
      </w:r>
      <w:r>
        <w:rPr>
          <w:color w:val="2B2A29"/>
          <w:sz w:val="22"/>
        </w:rPr>
        <w:t>}</w:t>
      </w:r>
    </w:p>
    <w:p>
      <w:pPr>
        <w:pStyle w:val="16"/>
        <w:numPr>
          <w:ilvl w:val="0"/>
          <w:numId w:val="60"/>
        </w:numPr>
        <w:tabs>
          <w:tab w:val="left" w:pos="929"/>
          <w:tab w:val="left" w:pos="1369"/>
          <w:tab w:val="left" w:pos="1370"/>
        </w:tabs>
        <w:spacing w:before="38" w:after="0" w:line="273" w:lineRule="auto"/>
        <w:ind w:left="160" w:right="5829" w:firstLine="0"/>
        <w:jc w:val="left"/>
        <w:rPr>
          <w:sz w:val="22"/>
        </w:rPr>
      </w:pPr>
      <w:r>
        <w:rPr>
          <w:color w:val="2B2A29"/>
          <w:spacing w:val="-1"/>
          <w:sz w:val="22"/>
        </w:rPr>
        <w:t>io：打印ln（val）；</w:t>
      </w:r>
      <w:r>
        <w:rPr>
          <w:color w:val="2B2A29"/>
          <w:sz w:val="22"/>
        </w:rPr>
        <w:t>14}</w:t>
      </w:r>
      <w:r>
        <w:rPr>
          <w:color w:val="2B2A29"/>
          <w:sz w:val="22"/>
        </w:rPr>
        <w:tab/>
      </w:r>
    </w:p>
    <w:p>
      <w:r>
        <w:rPr>
          <w:rFonts w:ascii="宋体"/>
          <w:color w:val="2B2A29"/>
        </w:rPr>
        <w:t>15 }</w:t>
      </w:r>
    </w:p>
    <w:p>
      <w:pPr>
        <w:pStyle w:val="11"/>
        <w:spacing w:line="279" w:lineRule="exact"/>
        <w:ind w:left="160"/>
        <w:rPr>
          <w:rFonts w:ascii="宋体"/>
        </w:rPr>
      </w:pPr>
      <w:r>
        <w:rPr>
          <w:rFonts w:ascii="宋体"/>
          <w:color w:val="2B2A29"/>
        </w:rPr>
        <w:t>15 }</w:t>
      </w:r>
    </w:p>
    <w:p>
      <w:r>
        <w:rPr>
          <w:rFonts w:ascii="Trebuchet MS"/>
          <w:b/>
          <w:color w:val="2B2A29"/>
          <w:sz w:val="22"/>
        </w:rPr>
        <w:t>$</w:t>
      </w:r>
      <w:r>
        <w:rPr>
          <w:rFonts w:ascii="Trebuchet MS"/>
          <w:b/>
          <w:color w:val="2B2A29"/>
          <w:spacing w:val="51"/>
          <w:sz w:val="22"/>
        </w:rPr>
        <w:t xml:space="preserve"> </w:t>
      </w:r>
      <w:r>
        <w:rPr>
          <w:rFonts w:ascii="Trebuchet MS"/>
          <w:b/>
          <w:color w:val="2B2A29"/>
          <w:sz w:val="22"/>
        </w:rPr>
        <w:t>ballerina</w:t>
      </w:r>
      <w:r>
        <w:rPr>
          <w:rFonts w:ascii="Trebuchet MS"/>
          <w:b/>
          <w:color w:val="2B2A29"/>
          <w:spacing w:val="52"/>
          <w:sz w:val="22"/>
        </w:rPr>
        <w:t xml:space="preserve"> </w:t>
      </w:r>
      <w:r>
        <w:rPr>
          <w:rFonts w:ascii="Trebuchet MS"/>
          <w:b/>
          <w:color w:val="2B2A29"/>
          <w:sz w:val="22"/>
        </w:rPr>
        <w:t>run</w:t>
      </w:r>
      <w:r>
        <w:rPr>
          <w:rFonts w:ascii="Trebuchet MS"/>
          <w:b/>
          <w:color w:val="2B2A29"/>
          <w:spacing w:val="52"/>
          <w:sz w:val="22"/>
        </w:rPr>
        <w:t xml:space="preserve"> </w:t>
      </w:r>
      <w:r>
        <w:rPr>
          <w:rFonts w:ascii="Trebuchet MS"/>
          <w:b/>
          <w:color w:val="2B2A29"/>
          <w:sz w:val="22"/>
        </w:rPr>
        <w:t>num-errors.bal</w:t>
      </w:r>
    </w:p>
    <w:p>
      <w:pPr>
        <w:spacing w:before="212"/>
        <w:ind w:left="160" w:right="0" w:firstLine="0"/>
        <w:jc w:val="left"/>
        <w:rPr>
          <w:rFonts w:ascii="Trebuchet MS"/>
          <w:b/>
          <w:sz w:val="22"/>
        </w:rPr>
      </w:pPr>
      <w:r>
        <w:rPr>
          <w:rFonts w:ascii="Trebuchet MS"/>
          <w:b/>
          <w:color w:val="2B2A29"/>
          <w:sz w:val="22"/>
        </w:rPr>
        <w:t>$ballerina运行num-errors.bal</w:t>
      </w:r>
    </w:p>
    <w:p>
      <w:r>
        <w:rPr>
          <w:rFonts w:ascii="宋体"/>
          <w:color w:val="2B2A29"/>
        </w:rPr>
        <w:t>Input: abc</w:t>
      </w:r>
    </w:p>
    <w:p>
      <w:pPr>
        <w:pStyle w:val="11"/>
        <w:spacing w:before="51"/>
        <w:ind w:left="160"/>
        <w:rPr>
          <w:rFonts w:ascii="宋体"/>
        </w:rPr>
      </w:pPr>
      <w:r>
        <w:rPr>
          <w:rFonts w:ascii="宋体"/>
          <w:color w:val="2B2A29"/>
        </w:rPr>
        <w:t>输入：abc</w:t>
      </w:r>
    </w:p>
    <w:p>
      <w:r>
        <w:rPr>
          <w:rFonts w:ascii="宋体"/>
          <w:color w:val="2B2A29"/>
        </w:rPr>
        <w:t>Reason: {ballerina/lang.int}NumberParsingError</w:t>
      </w:r>
    </w:p>
    <w:p>
      <w:pPr>
        <w:pStyle w:val="11"/>
        <w:spacing w:before="38"/>
        <w:ind w:left="160"/>
        <w:rPr>
          <w:rFonts w:ascii="宋体"/>
        </w:rPr>
      </w:pPr>
      <w:r>
        <w:rPr>
          <w:rFonts w:ascii="宋体"/>
          <w:color w:val="2B2A29"/>
        </w:rPr>
        <w:t>原因：｛ballerina/lang.int｝NumberParsingError</w:t>
      </w:r>
    </w:p>
    <w:p>
      <w:r>
        <w:rPr>
          <w:rFonts w:ascii="宋体"/>
          <w:color w:val="2B2A29"/>
        </w:rPr>
        <w:t>Detail: message='string' value 'abc' cannot be converted to 'int'</w:t>
      </w:r>
      <w:r>
        <w:rPr>
          <w:rFonts w:ascii="宋体"/>
          <w:color w:val="2B2A29"/>
          <w:spacing w:val="1"/>
        </w:rPr>
        <w:t xml:space="preserve"> </w:t>
      </w:r>
      <w:r>
        <w:rPr>
          <w:rFonts w:ascii="宋体"/>
          <w:color w:val="2B2A29"/>
        </w:rPr>
        <w:t>Stacktrace: callableName=fromString moduleName=ballerina.lang_int.int</w:t>
      </w:r>
      <w:r>
        <w:rPr>
          <w:rFonts w:ascii="宋体"/>
          <w:color w:val="2B2A29"/>
          <w:spacing w:val="1"/>
        </w:rPr>
        <w:t xml:space="preserve"> </w:t>
      </w:r>
      <w:r>
        <w:rPr>
          <w:rFonts w:ascii="宋体"/>
          <w:color w:val="2B2A29"/>
        </w:rPr>
        <w:t>fileName=int.bal</w:t>
      </w:r>
      <w:r>
        <w:rPr>
          <w:rFonts w:ascii="宋体"/>
          <w:color w:val="2B2A29"/>
          <w:spacing w:val="-6"/>
        </w:rPr>
        <w:t xml:space="preserve"> </w:t>
      </w:r>
      <w:r>
        <w:rPr>
          <w:rFonts w:ascii="宋体"/>
          <w:color w:val="2B2A29"/>
        </w:rPr>
        <w:t>lineNumber=53</w:t>
      </w:r>
      <w:r>
        <w:rPr>
          <w:rFonts w:ascii="宋体"/>
          <w:color w:val="2B2A29"/>
          <w:spacing w:val="-6"/>
        </w:rPr>
        <w:t xml:space="preserve"> </w:t>
      </w:r>
      <w:r>
        <w:rPr>
          <w:rFonts w:ascii="宋体"/>
          <w:color w:val="2B2A29"/>
        </w:rPr>
        <w:t>callableName=main</w:t>
      </w:r>
      <w:r>
        <w:rPr>
          <w:rFonts w:ascii="宋体"/>
          <w:color w:val="2B2A29"/>
          <w:spacing w:val="-6"/>
        </w:rPr>
        <w:t xml:space="preserve"> </w:t>
      </w:r>
      <w:r>
        <w:rPr>
          <w:rFonts w:ascii="宋体"/>
          <w:color w:val="2B2A29"/>
        </w:rPr>
        <w:t>moduleName=num-errors</w:t>
      </w:r>
      <w:r>
        <w:rPr>
          <w:rFonts w:ascii="宋体"/>
          <w:color w:val="2B2A29"/>
          <w:spacing w:val="-107"/>
        </w:rPr>
        <w:t xml:space="preserve"> </w:t>
      </w:r>
      <w:r>
        <w:rPr>
          <w:rFonts w:ascii="宋体"/>
          <w:color w:val="2B2A29"/>
        </w:rPr>
        <w:t>fileName=num-errors.bal lineNumber=6</w:t>
      </w:r>
    </w:p>
    <w:p>
      <w:pPr>
        <w:pStyle w:val="11"/>
        <w:spacing w:before="38" w:line="273" w:lineRule="auto"/>
        <w:ind w:left="160" w:right="1099"/>
        <w:rPr>
          <w:rFonts w:ascii="宋体"/>
        </w:rPr>
      </w:pPr>
      <w:r>
        <w:rPr>
          <w:rFonts w:ascii="宋体"/>
          <w:color w:val="2B2A29"/>
        </w:rPr>
        <w:t>详细信息：message='string'value'abc'无法转换为'int'Stacktrace:callableName=fromString</w:t>
      </w:r>
      <w:r>
        <w:t xml:space="preserve"> </w:t>
      </w:r>
      <w:r>
        <w:rPr>
          <w:rFonts w:ascii="宋体"/>
          <w:color w:val="2B2A29"/>
        </w:rPr>
        <w:t>moduleName=ballerina.lang_int.int</w:t>
      </w:r>
      <w:r>
        <w:t xml:space="preserve"> </w:t>
      </w:r>
      <w:r>
        <w:rPr>
          <w:rFonts w:ascii="宋体"/>
          <w:color w:val="2B2A29"/>
        </w:rPr>
        <w:t>fileName=int.bal</w:t>
      </w:r>
      <w:r>
        <w:t xml:space="preserve"> </w:t>
      </w:r>
      <w:r>
        <w:rPr>
          <w:rFonts w:ascii="宋体"/>
          <w:color w:val="2B2A29"/>
        </w:rPr>
        <w:t>lineNumber=53</w:t>
      </w:r>
      <w:r>
        <w:t xml:space="preserve"> </w:t>
      </w:r>
      <w:r>
        <w:rPr>
          <w:rFonts w:ascii="宋体"/>
          <w:color w:val="2B2A29"/>
        </w:rPr>
        <w:t>callableName=main moduleName=num errors fileName=num-errors.</w:t>
      </w:r>
      <w:r>
        <w:rPr>
          <w:rFonts w:ascii="宋体"/>
          <w:color w:val="2B2A29"/>
          <w:spacing w:val="-107"/>
        </w:rPr>
        <w:t xml:space="preserve">ball </w:t>
      </w:r>
      <w:r>
        <w:rPr>
          <w:rFonts w:ascii="宋体"/>
          <w:color w:val="2B2A29"/>
        </w:rPr>
        <w:t>lineNumber=6</w:t>
      </w:r>
    </w:p>
    <w:p>
      <w:r>
        <w:rPr>
          <w:rFonts w:ascii="宋体"/>
          <w:color w:val="2B2A29"/>
        </w:rPr>
        <w:t>ToString:</w:t>
      </w:r>
      <w:r>
        <w:rPr>
          <w:rFonts w:ascii="宋体"/>
          <w:color w:val="2B2A29"/>
          <w:spacing w:val="-6"/>
        </w:rPr>
        <w:t xml:space="preserve"> </w:t>
      </w:r>
      <w:r>
        <w:rPr>
          <w:rFonts w:ascii="宋体"/>
          <w:color w:val="2B2A29"/>
        </w:rPr>
        <w:t>error</w:t>
      </w:r>
      <w:r>
        <w:rPr>
          <w:rFonts w:ascii="宋体"/>
          <w:color w:val="2B2A29"/>
          <w:spacing w:val="-6"/>
        </w:rPr>
        <w:t xml:space="preserve"> </w:t>
      </w:r>
      <w:r>
        <w:rPr>
          <w:rFonts w:ascii="宋体"/>
          <w:color w:val="2B2A29"/>
        </w:rPr>
        <w:t>{ballerina/lang.int}NumberParsingError</w:t>
      </w:r>
      <w:r>
        <w:rPr>
          <w:rFonts w:ascii="宋体"/>
          <w:color w:val="2B2A29"/>
          <w:spacing w:val="-6"/>
        </w:rPr>
        <w:t xml:space="preserve"> </w:t>
      </w:r>
      <w:r>
        <w:rPr>
          <w:rFonts w:ascii="宋体"/>
          <w:color w:val="2B2A29"/>
        </w:rPr>
        <w:t>message='string'</w:t>
      </w:r>
      <w:r>
        <w:rPr>
          <w:rFonts w:ascii="宋体"/>
          <w:color w:val="2B2A29"/>
          <w:spacing w:val="-107"/>
        </w:rPr>
        <w:t xml:space="preserve"> </w:t>
      </w:r>
      <w:r>
        <w:rPr>
          <w:rFonts w:ascii="宋体"/>
          <w:color w:val="2B2A29"/>
        </w:rPr>
        <w:t>value 'abc' cannot be converted to 'int'</w:t>
      </w:r>
    </w:p>
    <w:p>
      <w:pPr>
        <w:pStyle w:val="11"/>
        <w:spacing w:line="273" w:lineRule="auto"/>
        <w:ind w:left="160" w:right="988"/>
        <w:rPr>
          <w:rFonts w:ascii="宋体"/>
        </w:rPr>
      </w:pPr>
      <w:r>
        <w:rPr>
          <w:rFonts w:ascii="宋体"/>
          <w:color w:val="2B2A29"/>
        </w:rPr>
        <w:t>ToString:error</w:t>
      </w:r>
      <w:r>
        <w:rPr>
          <w:rFonts w:ascii="宋体"/>
          <w:color w:val="2B2A29"/>
          <w:spacing w:val="-6"/>
        </w:rPr>
        <w:t>｛</w:t>
      </w:r>
      <w:r>
        <w:rPr>
          <w:rFonts w:ascii="宋体"/>
          <w:color w:val="2B2A29"/>
        </w:rPr>
        <w:t>ballerina/lang.int｝NumberParsingError</w:t>
      </w:r>
      <w:r>
        <w:t xml:space="preserve"> </w:t>
      </w:r>
      <w:r>
        <w:rPr>
          <w:rFonts w:ascii="宋体"/>
          <w:color w:val="2B2A29"/>
        </w:rPr>
        <w:t>message=“string”值“abc”无法转换为“int”</w:t>
      </w:r>
    </w:p>
    <w:p>
      <w:r>
        <w:rPr>
          <w:color w:val="2B2A29"/>
          <w:w w:val="105"/>
        </w:rPr>
        <w:t xml:space="preserve">Here, the </w:t>
      </w:r>
      <w:r>
        <w:rPr>
          <w:rFonts w:ascii="宋体"/>
          <w:color w:val="2B2A29"/>
          <w:w w:val="105"/>
        </w:rPr>
        <w:t xml:space="preserve">input </w:t>
      </w:r>
      <w:r>
        <w:rPr>
          <w:color w:val="2B2A29"/>
          <w:w w:val="105"/>
        </w:rPr>
        <w:t>variable has a specific string value, but we cannot be sure if it will</w:t>
      </w:r>
      <w:r>
        <w:rPr>
          <w:color w:val="2B2A29"/>
          <w:spacing w:val="1"/>
          <w:w w:val="105"/>
        </w:rPr>
        <w:t xml:space="preserve"> </w:t>
      </w:r>
      <w:r>
        <w:rPr>
          <w:color w:val="2B2A29"/>
          <w:w w:val="105"/>
        </w:rPr>
        <w:t>actually</w:t>
      </w:r>
      <w:r>
        <w:rPr>
          <w:color w:val="2B2A29"/>
          <w:spacing w:val="-11"/>
          <w:w w:val="105"/>
        </w:rPr>
        <w:t xml:space="preserve"> </w:t>
      </w:r>
      <w:r>
        <w:rPr>
          <w:color w:val="2B2A29"/>
          <w:w w:val="105"/>
        </w:rPr>
        <w:t>be</w:t>
      </w:r>
      <w:r>
        <w:rPr>
          <w:color w:val="2B2A29"/>
          <w:spacing w:val="-11"/>
          <w:w w:val="105"/>
        </w:rPr>
        <w:t xml:space="preserve"> </w:t>
      </w:r>
      <w:r>
        <w:rPr>
          <w:color w:val="2B2A29"/>
          <w:w w:val="105"/>
        </w:rPr>
        <w:t>a</w:t>
      </w:r>
      <w:r>
        <w:rPr>
          <w:color w:val="2B2A29"/>
          <w:spacing w:val="-11"/>
          <w:w w:val="105"/>
        </w:rPr>
        <w:t xml:space="preserve"> </w:t>
      </w:r>
      <w:r>
        <w:rPr>
          <w:color w:val="2B2A29"/>
          <w:w w:val="105"/>
        </w:rPr>
        <w:t>representation</w:t>
      </w:r>
      <w:r>
        <w:rPr>
          <w:color w:val="2B2A29"/>
          <w:spacing w:val="-11"/>
          <w:w w:val="105"/>
        </w:rPr>
        <w:t xml:space="preserve"> </w:t>
      </w:r>
      <w:r>
        <w:rPr>
          <w:color w:val="2B2A29"/>
          <w:w w:val="105"/>
        </w:rPr>
        <w:t>of</w:t>
      </w:r>
      <w:r>
        <w:rPr>
          <w:color w:val="2B2A29"/>
          <w:spacing w:val="-11"/>
          <w:w w:val="105"/>
        </w:rPr>
        <w:t xml:space="preserve"> </w:t>
      </w:r>
      <w:r>
        <w:rPr>
          <w:color w:val="2B2A29"/>
          <w:w w:val="105"/>
        </w:rPr>
        <w:t>a</w:t>
      </w:r>
      <w:r>
        <w:rPr>
          <w:color w:val="2B2A29"/>
          <w:spacing w:val="-11"/>
          <w:w w:val="105"/>
        </w:rPr>
        <w:t xml:space="preserve"> </w:t>
      </w:r>
      <w:r>
        <w:rPr>
          <w:color w:val="2B2A29"/>
          <w:w w:val="105"/>
        </w:rPr>
        <w:t>number.</w:t>
      </w:r>
      <w:r>
        <w:rPr>
          <w:color w:val="2B2A29"/>
          <w:spacing w:val="-10"/>
          <w:w w:val="105"/>
        </w:rPr>
        <w:t xml:space="preserve"> </w:t>
      </w:r>
      <w:r>
        <w:rPr>
          <w:color w:val="2B2A29"/>
          <w:w w:val="105"/>
        </w:rPr>
        <w:t>So,</w:t>
      </w:r>
      <w:r>
        <w:rPr>
          <w:color w:val="2B2A29"/>
          <w:spacing w:val="-11"/>
          <w:w w:val="105"/>
        </w:rPr>
        <w:t xml:space="preserve"> </w:t>
      </w:r>
      <w:r>
        <w:rPr>
          <w:color w:val="2B2A29"/>
          <w:w w:val="105"/>
        </w:rPr>
        <w:t>when</w:t>
      </w:r>
      <w:r>
        <w:rPr>
          <w:color w:val="2B2A29"/>
          <w:spacing w:val="-11"/>
          <w:w w:val="105"/>
        </w:rPr>
        <w:t xml:space="preserve"> </w:t>
      </w:r>
      <w:r>
        <w:rPr>
          <w:color w:val="2B2A29"/>
          <w:w w:val="105"/>
        </w:rPr>
        <w:t>we</w:t>
      </w:r>
      <w:r>
        <w:rPr>
          <w:color w:val="2B2A29"/>
          <w:spacing w:val="-11"/>
          <w:w w:val="105"/>
        </w:rPr>
        <w:t xml:space="preserve"> </w:t>
      </w:r>
      <w:r>
        <w:rPr>
          <w:color w:val="2B2A29"/>
          <w:w w:val="105"/>
        </w:rPr>
        <w:t>call</w:t>
      </w:r>
      <w:r>
        <w:rPr>
          <w:color w:val="2B2A29"/>
          <w:spacing w:val="-11"/>
          <w:w w:val="105"/>
        </w:rPr>
        <w:t xml:space="preserve"> </w:t>
      </w:r>
      <w:r>
        <w:rPr>
          <w:rFonts w:ascii="宋体"/>
          <w:color w:val="2B2A29"/>
          <w:w w:val="105"/>
        </w:rPr>
        <w:t>ints:fromString</w:t>
      </w:r>
      <w:r>
        <w:rPr>
          <w:color w:val="2B2A29"/>
          <w:w w:val="105"/>
        </w:rPr>
        <w:t>,</w:t>
      </w:r>
      <w:r>
        <w:rPr>
          <w:color w:val="2B2A29"/>
          <w:spacing w:val="-11"/>
          <w:w w:val="105"/>
        </w:rPr>
        <w:t xml:space="preserve"> </w:t>
      </w:r>
      <w:r>
        <w:rPr>
          <w:color w:val="2B2A29"/>
          <w:w w:val="105"/>
        </w:rPr>
        <w:t>it</w:t>
      </w:r>
      <w:r>
        <w:rPr>
          <w:color w:val="2B2A29"/>
          <w:spacing w:val="-10"/>
          <w:w w:val="105"/>
        </w:rPr>
        <w:t xml:space="preserve"> </w:t>
      </w:r>
      <w:r>
        <w:rPr>
          <w:color w:val="2B2A29"/>
          <w:w w:val="105"/>
        </w:rPr>
        <w:t>expects</w:t>
      </w:r>
      <w:r>
        <w:rPr>
          <w:color w:val="2B2A29"/>
          <w:spacing w:val="1"/>
          <w:w w:val="105"/>
        </w:rPr>
        <w:t xml:space="preserve"> </w:t>
      </w:r>
      <w:r>
        <w:rPr>
          <w:color w:val="2B2A29"/>
          <w:w w:val="105"/>
        </w:rPr>
        <w:t>the passed-in argument to contain a string representation of an integer; if so, it will</w:t>
      </w:r>
      <w:r>
        <w:rPr>
          <w:color w:val="2B2A29"/>
          <w:spacing w:val="1"/>
          <w:w w:val="105"/>
        </w:rPr>
        <w:t xml:space="preserve"> </w:t>
      </w:r>
      <w:r>
        <w:rPr>
          <w:color w:val="2B2A29"/>
          <w:w w:val="105"/>
        </w:rPr>
        <w:t>return</w:t>
      </w:r>
      <w:r>
        <w:rPr>
          <w:color w:val="2B2A29"/>
          <w:spacing w:val="-4"/>
          <w:w w:val="105"/>
        </w:rPr>
        <w:t xml:space="preserve"> </w:t>
      </w:r>
      <w:r>
        <w:rPr>
          <w:color w:val="2B2A29"/>
          <w:w w:val="105"/>
        </w:rPr>
        <w:t>the</w:t>
      </w:r>
      <w:r>
        <w:rPr>
          <w:color w:val="2B2A29"/>
          <w:spacing w:val="-4"/>
          <w:w w:val="105"/>
        </w:rPr>
        <w:t xml:space="preserve"> </w:t>
      </w:r>
      <w:r>
        <w:rPr>
          <w:color w:val="2B2A29"/>
          <w:w w:val="105"/>
        </w:rPr>
        <w:t>integer</w:t>
      </w:r>
      <w:r>
        <w:rPr>
          <w:color w:val="2B2A29"/>
          <w:spacing w:val="-3"/>
          <w:w w:val="105"/>
        </w:rPr>
        <w:t xml:space="preserve"> </w:t>
      </w:r>
      <w:r>
        <w:rPr>
          <w:color w:val="2B2A29"/>
          <w:w w:val="105"/>
        </w:rPr>
        <w:t>value</w:t>
      </w:r>
      <w:r>
        <w:rPr>
          <w:color w:val="2B2A29"/>
          <w:spacing w:val="-4"/>
          <w:w w:val="105"/>
        </w:rPr>
        <w:t xml:space="preserve"> </w:t>
      </w:r>
      <w:r>
        <w:rPr>
          <w:color w:val="2B2A29"/>
          <w:w w:val="105"/>
        </w:rPr>
        <w:t>of</w:t>
      </w:r>
      <w:r>
        <w:rPr>
          <w:color w:val="2B2A29"/>
          <w:spacing w:val="-3"/>
          <w:w w:val="105"/>
        </w:rPr>
        <w:t xml:space="preserve"> </w:t>
      </w:r>
      <w:r>
        <w:rPr>
          <w:color w:val="2B2A29"/>
          <w:w w:val="105"/>
        </w:rPr>
        <w:t>that,</w:t>
      </w:r>
      <w:r>
        <w:rPr>
          <w:color w:val="2B2A29"/>
          <w:spacing w:val="-4"/>
          <w:w w:val="105"/>
        </w:rPr>
        <w:t xml:space="preserve"> </w:t>
      </w:r>
      <w:r>
        <w:rPr>
          <w:color w:val="2B2A29"/>
          <w:w w:val="105"/>
        </w:rPr>
        <w:t>or</w:t>
      </w:r>
      <w:r>
        <w:rPr>
          <w:color w:val="2B2A29"/>
          <w:spacing w:val="-3"/>
          <w:w w:val="105"/>
        </w:rPr>
        <w:t xml:space="preserve"> </w:t>
      </w:r>
      <w:r>
        <w:rPr>
          <w:color w:val="2B2A29"/>
          <w:w w:val="105"/>
        </w:rPr>
        <w:t>else,</w:t>
      </w:r>
      <w:r>
        <w:rPr>
          <w:color w:val="2B2A29"/>
          <w:spacing w:val="-4"/>
          <w:w w:val="105"/>
        </w:rPr>
        <w:t xml:space="preserve"> </w:t>
      </w:r>
      <w:r>
        <w:rPr>
          <w:color w:val="2B2A29"/>
          <w:w w:val="105"/>
        </w:rPr>
        <w:t>it</w:t>
      </w:r>
      <w:r>
        <w:rPr>
          <w:color w:val="2B2A29"/>
          <w:spacing w:val="-4"/>
          <w:w w:val="105"/>
        </w:rPr>
        <w:t xml:space="preserve"> </w:t>
      </w:r>
      <w:r>
        <w:rPr>
          <w:color w:val="2B2A29"/>
          <w:w w:val="105"/>
        </w:rPr>
        <w:t>will</w:t>
      </w:r>
      <w:r>
        <w:rPr>
          <w:color w:val="2B2A29"/>
          <w:spacing w:val="-3"/>
          <w:w w:val="105"/>
        </w:rPr>
        <w:t xml:space="preserve"> </w:t>
      </w:r>
      <w:r>
        <w:rPr>
          <w:color w:val="2B2A29"/>
          <w:w w:val="105"/>
        </w:rPr>
        <w:t>return</w:t>
      </w:r>
      <w:r>
        <w:rPr>
          <w:color w:val="2B2A29"/>
          <w:spacing w:val="-4"/>
          <w:w w:val="105"/>
        </w:rPr>
        <w:t xml:space="preserve"> </w:t>
      </w:r>
      <w:r>
        <w:rPr>
          <w:color w:val="2B2A29"/>
          <w:w w:val="105"/>
        </w:rPr>
        <w:t>an</w:t>
      </w:r>
      <w:r>
        <w:rPr>
          <w:color w:val="2B2A29"/>
          <w:spacing w:val="-3"/>
          <w:w w:val="105"/>
        </w:rPr>
        <w:t xml:space="preserve"> </w:t>
      </w:r>
      <w:r>
        <w:rPr>
          <w:rFonts w:ascii="宋体"/>
          <w:color w:val="2B2A29"/>
          <w:w w:val="105"/>
        </w:rPr>
        <w:t>error</w:t>
      </w:r>
      <w:r>
        <w:rPr>
          <w:rFonts w:ascii="宋体"/>
          <w:color w:val="2B2A29"/>
          <w:spacing w:val="-62"/>
          <w:w w:val="105"/>
        </w:rPr>
        <w:t xml:space="preserve"> </w:t>
      </w:r>
      <w:r>
        <w:rPr>
          <w:color w:val="2B2A29"/>
          <w:w w:val="105"/>
        </w:rPr>
        <w:t>value</w:t>
      </w:r>
      <w:r>
        <w:rPr>
          <w:color w:val="2B2A29"/>
          <w:spacing w:val="-3"/>
          <w:w w:val="105"/>
        </w:rPr>
        <w:t xml:space="preserve"> </w:t>
      </w:r>
      <w:r>
        <w:rPr>
          <w:color w:val="2B2A29"/>
          <w:w w:val="105"/>
        </w:rPr>
        <w:t>saying</w:t>
      </w:r>
      <w:r>
        <w:rPr>
          <w:color w:val="2B2A29"/>
          <w:spacing w:val="-4"/>
          <w:w w:val="105"/>
        </w:rPr>
        <w:t xml:space="preserve"> </w:t>
      </w:r>
      <w:r>
        <w:rPr>
          <w:color w:val="2B2A29"/>
          <w:w w:val="105"/>
        </w:rPr>
        <w:t>that</w:t>
      </w:r>
      <w:r>
        <w:rPr>
          <w:color w:val="2B2A29"/>
          <w:spacing w:val="-3"/>
          <w:w w:val="105"/>
        </w:rPr>
        <w:t xml:space="preserve"> </w:t>
      </w:r>
      <w:r>
        <w:rPr>
          <w:color w:val="2B2A29"/>
          <w:w w:val="105"/>
        </w:rPr>
        <w:t>it</w:t>
      </w:r>
      <w:r>
        <w:rPr>
          <w:color w:val="2B2A29"/>
          <w:spacing w:val="-4"/>
          <w:w w:val="105"/>
        </w:rPr>
        <w:t xml:space="preserve"> </w:t>
      </w:r>
      <w:r>
        <w:rPr>
          <w:color w:val="2B2A29"/>
          <w:w w:val="105"/>
        </w:rPr>
        <w:t>cannot</w:t>
      </w:r>
      <w:r>
        <w:rPr>
          <w:color w:val="2B2A29"/>
          <w:spacing w:val="-55"/>
          <w:w w:val="105"/>
        </w:rPr>
        <w:t xml:space="preserve"> </w:t>
      </w:r>
      <w:r>
        <w:rPr>
          <w:color w:val="2B2A29"/>
          <w:w w:val="105"/>
        </w:rPr>
        <w:t>convert</w:t>
      </w:r>
      <w:r>
        <w:rPr>
          <w:color w:val="2B2A29"/>
          <w:spacing w:val="-13"/>
          <w:w w:val="105"/>
        </w:rPr>
        <w:t xml:space="preserve"> </w:t>
      </w:r>
      <w:r>
        <w:rPr>
          <w:color w:val="2B2A29"/>
          <w:w w:val="105"/>
        </w:rPr>
        <w:t>the</w:t>
      </w:r>
      <w:r>
        <w:rPr>
          <w:color w:val="2B2A29"/>
          <w:spacing w:val="-12"/>
          <w:w w:val="105"/>
        </w:rPr>
        <w:t xml:space="preserve"> </w:t>
      </w:r>
      <w:r>
        <w:rPr>
          <w:color w:val="2B2A29"/>
          <w:w w:val="105"/>
        </w:rPr>
        <w:t>string</w:t>
      </w:r>
      <w:r>
        <w:rPr>
          <w:color w:val="2B2A29"/>
          <w:spacing w:val="-12"/>
          <w:w w:val="105"/>
        </w:rPr>
        <w:t xml:space="preserve"> </w:t>
      </w:r>
      <w:r>
        <w:rPr>
          <w:color w:val="2B2A29"/>
          <w:w w:val="105"/>
        </w:rPr>
        <w:t>to</w:t>
      </w:r>
      <w:r>
        <w:rPr>
          <w:color w:val="2B2A29"/>
          <w:spacing w:val="-12"/>
          <w:w w:val="105"/>
        </w:rPr>
        <w:t xml:space="preserve"> </w:t>
      </w:r>
      <w:r>
        <w:rPr>
          <w:color w:val="2B2A29"/>
          <w:w w:val="105"/>
        </w:rPr>
        <w:t>an</w:t>
      </w:r>
      <w:r>
        <w:rPr>
          <w:color w:val="2B2A29"/>
          <w:spacing w:val="-12"/>
          <w:w w:val="105"/>
        </w:rPr>
        <w:t xml:space="preserve"> </w:t>
      </w:r>
      <w:r>
        <w:rPr>
          <w:color w:val="2B2A29"/>
          <w:w w:val="105"/>
        </w:rPr>
        <w:t>integer.</w:t>
      </w:r>
    </w:p>
    <w:p>
      <w:pPr>
        <w:pStyle w:val="11"/>
        <w:spacing w:before="153" w:line="283" w:lineRule="auto"/>
        <w:ind w:left="160" w:right="632" w:firstLine="359"/>
      </w:pPr>
      <w:r>
        <w:rPr>
          <w:color w:val="2B2A29"/>
          <w:w w:val="105"/>
        </w:rPr>
        <w:t>这里，</w:t>
      </w:r>
      <w:r>
        <w:rPr>
          <w:rFonts w:ascii="宋体"/>
          <w:color w:val="2B2A29"/>
          <w:w w:val="105"/>
        </w:rPr>
        <w:t>输入</w:t>
      </w:r>
      <w:r>
        <w:rPr>
          <w:color w:val="2B2A29"/>
          <w:w w:val="105"/>
        </w:rPr>
        <w:t>变量有一个特定的字符串值，但我们不能确定它是否真的是一个数字的表示。因此，当我们调用</w:t>
      </w:r>
      <w:r>
        <w:rPr>
          <w:rFonts w:ascii="宋体"/>
          <w:color w:val="2B2A29"/>
          <w:w w:val="105"/>
        </w:rPr>
        <w:t>ints:fromString</w:t>
      </w:r>
      <w:r>
        <w:rPr>
          <w:color w:val="2B2A29"/>
          <w:w w:val="105"/>
        </w:rPr>
        <w:t>时，它希望传入的参数包含整数的字符串表示；如果是，它将返回该字符串的整数值，否则将返回一个</w:t>
      </w:r>
      <w:r>
        <w:rPr>
          <w:rFonts w:ascii="宋体"/>
          <w:color w:val="2B2A29"/>
          <w:w w:val="105"/>
        </w:rPr>
        <w:t>错误</w:t>
      </w:r>
      <w:r>
        <w:rPr>
          <w:color w:val="2B2A29"/>
          <w:w w:val="105"/>
        </w:rPr>
        <w:t>值</w:t>
      </w:r>
      <w:r>
        <w:rPr>
          <w:color w:val="2B2A29"/>
          <w:spacing w:val="-3"/>
          <w:w w:val="105"/>
        </w:rPr>
        <w:t>，</w:t>
      </w:r>
      <w:r>
        <w:rPr>
          <w:color w:val="2B2A29"/>
          <w:w w:val="105"/>
        </w:rPr>
        <w:t>表示无法</w:t>
      </w:r>
      <w:r>
        <w:rPr>
          <w:color w:val="2B2A29"/>
          <w:spacing w:val="1"/>
          <w:w w:val="105"/>
        </w:rPr>
        <w:t>将</w:t>
      </w:r>
      <w:r>
        <w:rPr>
          <w:color w:val="2B2A29"/>
          <w:w w:val="105"/>
        </w:rPr>
        <w:t>字符串转换为整数。</w:t>
      </w:r>
    </w:p>
    <w:p>
      <w:pPr>
        <w:spacing w:after="0" w:line="283" w:lineRule="auto"/>
        <w:sectPr>
          <w:headerReference r:id="rId45" w:type="default"/>
          <w:footerReference r:id="rId47" w:type="default"/>
          <w:headerReference r:id="rId46" w:type="even"/>
          <w:footerReference r:id="rId48" w:type="even"/>
          <w:pgSz w:w="10080" w:h="14400"/>
          <w:pgMar w:top="1260" w:right="560" w:bottom="1260" w:left="560" w:header="1037" w:footer="1070" w:gutter="0"/>
          <w:pgNumType w:start="122"/>
          <w:cols w:space="720" w:num="1"/>
        </w:sectPr>
      </w:pPr>
    </w:p>
    <w:p>
      <w:pPr>
        <w:pStyle w:val="11"/>
        <w:spacing w:before="3"/>
        <w:rPr>
          <w:sz w:val="14"/>
        </w:rPr>
      </w:pPr>
    </w:p>
    <w:p>
      <w:bookmarkStart w:id="116" w:name="_bookmark111"/>
      <w:bookmarkEnd w:id="116"/>
      <w:r>
        <w:rPr>
          <w:color w:val="2B2A29"/>
          <w:w w:val="105"/>
        </w:rPr>
        <w:t>The</w:t>
      </w:r>
      <w:r>
        <w:rPr>
          <w:color w:val="2B2A29"/>
          <w:spacing w:val="4"/>
          <w:w w:val="105"/>
        </w:rPr>
        <w:t xml:space="preserve"> </w:t>
      </w:r>
      <w:r>
        <w:rPr>
          <w:color w:val="2B2A29"/>
          <w:w w:val="105"/>
        </w:rPr>
        <w:t>previous</w:t>
      </w:r>
      <w:r>
        <w:rPr>
          <w:color w:val="2B2A29"/>
          <w:spacing w:val="4"/>
          <w:w w:val="105"/>
        </w:rPr>
        <w:t xml:space="preserve"> </w:t>
      </w:r>
      <w:r>
        <w:rPr>
          <w:color w:val="2B2A29"/>
          <w:w w:val="105"/>
        </w:rPr>
        <w:t>scenario</w:t>
      </w:r>
      <w:r>
        <w:rPr>
          <w:color w:val="2B2A29"/>
          <w:spacing w:val="4"/>
          <w:w w:val="105"/>
        </w:rPr>
        <w:t xml:space="preserve"> </w:t>
      </w:r>
      <w:r>
        <w:rPr>
          <w:color w:val="2B2A29"/>
          <w:w w:val="105"/>
        </w:rPr>
        <w:t>shows</w:t>
      </w:r>
      <w:r>
        <w:rPr>
          <w:color w:val="2B2A29"/>
          <w:spacing w:val="4"/>
          <w:w w:val="105"/>
        </w:rPr>
        <w:t xml:space="preserve"> </w:t>
      </w:r>
      <w:r>
        <w:rPr>
          <w:color w:val="2B2A29"/>
          <w:w w:val="105"/>
        </w:rPr>
        <w:t>a</w:t>
      </w:r>
      <w:r>
        <w:rPr>
          <w:color w:val="2B2A29"/>
          <w:spacing w:val="5"/>
          <w:w w:val="105"/>
        </w:rPr>
        <w:t xml:space="preserve"> </w:t>
      </w:r>
      <w:r>
        <w:rPr>
          <w:color w:val="2B2A29"/>
          <w:w w:val="105"/>
        </w:rPr>
        <w:t>general</w:t>
      </w:r>
      <w:r>
        <w:rPr>
          <w:color w:val="2B2A29"/>
          <w:spacing w:val="4"/>
          <w:w w:val="105"/>
        </w:rPr>
        <w:t xml:space="preserve"> </w:t>
      </w:r>
      <w:r>
        <w:rPr>
          <w:color w:val="2B2A29"/>
          <w:w w:val="105"/>
        </w:rPr>
        <w:t>pattern</w:t>
      </w:r>
      <w:r>
        <w:rPr>
          <w:color w:val="2B2A29"/>
          <w:spacing w:val="4"/>
          <w:w w:val="105"/>
        </w:rPr>
        <w:t xml:space="preserve"> </w:t>
      </w:r>
      <w:r>
        <w:rPr>
          <w:color w:val="2B2A29"/>
          <w:w w:val="105"/>
        </w:rPr>
        <w:t>in</w:t>
      </w:r>
      <w:r>
        <w:rPr>
          <w:color w:val="2B2A29"/>
          <w:spacing w:val="4"/>
          <w:w w:val="105"/>
        </w:rPr>
        <w:t xml:space="preserve"> </w:t>
      </w:r>
      <w:r>
        <w:rPr>
          <w:color w:val="2B2A29"/>
          <w:w w:val="105"/>
        </w:rPr>
        <w:t>error</w:t>
      </w:r>
      <w:r>
        <w:rPr>
          <w:color w:val="2B2A29"/>
          <w:spacing w:val="4"/>
          <w:w w:val="105"/>
        </w:rPr>
        <w:t xml:space="preserve"> </w:t>
      </w:r>
      <w:r>
        <w:rPr>
          <w:color w:val="2B2A29"/>
          <w:w w:val="105"/>
        </w:rPr>
        <w:t>handling,</w:t>
      </w:r>
      <w:r>
        <w:rPr>
          <w:color w:val="2B2A29"/>
          <w:spacing w:val="5"/>
          <w:w w:val="105"/>
        </w:rPr>
        <w:t xml:space="preserve"> </w:t>
      </w:r>
      <w:r>
        <w:rPr>
          <w:color w:val="2B2A29"/>
          <w:w w:val="105"/>
        </w:rPr>
        <w:t>where</w:t>
      </w:r>
      <w:r>
        <w:rPr>
          <w:color w:val="2B2A29"/>
          <w:spacing w:val="4"/>
          <w:w w:val="105"/>
        </w:rPr>
        <w:t xml:space="preserve"> </w:t>
      </w:r>
      <w:r>
        <w:rPr>
          <w:color w:val="2B2A29"/>
          <w:w w:val="105"/>
        </w:rPr>
        <w:t>the</w:t>
      </w:r>
      <w:r>
        <w:rPr>
          <w:color w:val="2B2A29"/>
          <w:spacing w:val="4"/>
          <w:w w:val="105"/>
        </w:rPr>
        <w:t xml:space="preserve"> </w:t>
      </w:r>
      <w:r>
        <w:rPr>
          <w:color w:val="2B2A29"/>
          <w:w w:val="105"/>
        </w:rPr>
        <w:t>function</w:t>
      </w:r>
      <w:r>
        <w:rPr>
          <w:color w:val="2B2A29"/>
          <w:spacing w:val="1"/>
          <w:w w:val="105"/>
        </w:rPr>
        <w:t xml:space="preserve"> </w:t>
      </w:r>
      <w:r>
        <w:rPr>
          <w:color w:val="2B2A29"/>
          <w:w w:val="105"/>
        </w:rPr>
        <w:t>in question will return a union type with the successful execution value type and the error</w:t>
      </w:r>
      <w:r>
        <w:rPr>
          <w:color w:val="2B2A29"/>
          <w:spacing w:val="-55"/>
          <w:w w:val="105"/>
        </w:rPr>
        <w:t xml:space="preserve"> </w:t>
      </w:r>
      <w:r>
        <w:rPr>
          <w:color w:val="2B2A29"/>
          <w:w w:val="105"/>
        </w:rPr>
        <w:t>type</w:t>
      </w:r>
      <w:r>
        <w:rPr>
          <w:color w:val="2B2A29"/>
          <w:spacing w:val="-16"/>
          <w:w w:val="105"/>
        </w:rPr>
        <w:t xml:space="preserve"> </w:t>
      </w:r>
      <w:r>
        <w:rPr>
          <w:color w:val="2B2A29"/>
          <w:w w:val="105"/>
        </w:rPr>
        <w:t>combined.</w:t>
      </w:r>
      <w:r>
        <w:rPr>
          <w:color w:val="2B2A29"/>
          <w:spacing w:val="-15"/>
          <w:w w:val="105"/>
        </w:rPr>
        <w:t xml:space="preserve"> </w:t>
      </w:r>
      <w:r>
        <w:rPr>
          <w:color w:val="2B2A29"/>
          <w:w w:val="105"/>
        </w:rPr>
        <w:t>So,</w:t>
      </w:r>
      <w:r>
        <w:rPr>
          <w:color w:val="2B2A29"/>
          <w:spacing w:val="-15"/>
          <w:w w:val="105"/>
        </w:rPr>
        <w:t xml:space="preserve"> </w:t>
      </w:r>
      <w:r>
        <w:rPr>
          <w:color w:val="2B2A29"/>
          <w:w w:val="105"/>
        </w:rPr>
        <w:t>when</w:t>
      </w:r>
      <w:r>
        <w:rPr>
          <w:color w:val="2B2A29"/>
          <w:spacing w:val="-16"/>
          <w:w w:val="105"/>
        </w:rPr>
        <w:t xml:space="preserve"> </w:t>
      </w:r>
      <w:r>
        <w:rPr>
          <w:color w:val="2B2A29"/>
          <w:w w:val="105"/>
        </w:rPr>
        <w:t>processing</w:t>
      </w:r>
      <w:r>
        <w:rPr>
          <w:color w:val="2B2A29"/>
          <w:spacing w:val="-15"/>
          <w:w w:val="105"/>
        </w:rPr>
        <w:t xml:space="preserve"> </w:t>
      </w:r>
      <w:r>
        <w:rPr>
          <w:color w:val="2B2A29"/>
          <w:w w:val="105"/>
        </w:rPr>
        <w:t>the</w:t>
      </w:r>
      <w:r>
        <w:rPr>
          <w:color w:val="2B2A29"/>
          <w:spacing w:val="-15"/>
          <w:w w:val="105"/>
        </w:rPr>
        <w:t xml:space="preserve"> </w:t>
      </w:r>
      <w:r>
        <w:rPr>
          <w:color w:val="2B2A29"/>
          <w:w w:val="105"/>
        </w:rPr>
        <w:t>result,</w:t>
      </w:r>
      <w:r>
        <w:rPr>
          <w:color w:val="2B2A29"/>
          <w:spacing w:val="-15"/>
          <w:w w:val="105"/>
        </w:rPr>
        <w:t xml:space="preserve"> </w:t>
      </w:r>
      <w:r>
        <w:rPr>
          <w:color w:val="2B2A29"/>
          <w:w w:val="105"/>
        </w:rPr>
        <w:t>you</w:t>
      </w:r>
      <w:r>
        <w:rPr>
          <w:color w:val="2B2A29"/>
          <w:spacing w:val="-16"/>
          <w:w w:val="105"/>
        </w:rPr>
        <w:t xml:space="preserve"> </w:t>
      </w:r>
      <w:r>
        <w:rPr>
          <w:color w:val="2B2A29"/>
          <w:w w:val="105"/>
        </w:rPr>
        <w:t>will</w:t>
      </w:r>
      <w:r>
        <w:rPr>
          <w:color w:val="2B2A29"/>
          <w:spacing w:val="-15"/>
          <w:w w:val="105"/>
        </w:rPr>
        <w:t xml:space="preserve"> </w:t>
      </w:r>
      <w:r>
        <w:rPr>
          <w:color w:val="2B2A29"/>
          <w:w w:val="105"/>
        </w:rPr>
        <w:t>do</w:t>
      </w:r>
      <w:r>
        <w:rPr>
          <w:color w:val="2B2A29"/>
          <w:spacing w:val="-15"/>
          <w:w w:val="105"/>
        </w:rPr>
        <w:t xml:space="preserve"> </w:t>
      </w:r>
      <w:r>
        <w:rPr>
          <w:color w:val="2B2A29"/>
          <w:w w:val="105"/>
        </w:rPr>
        <w:t>a</w:t>
      </w:r>
      <w:r>
        <w:rPr>
          <w:color w:val="2B2A29"/>
          <w:spacing w:val="-15"/>
          <w:w w:val="105"/>
        </w:rPr>
        <w:t xml:space="preserve"> </w:t>
      </w:r>
      <w:r>
        <w:rPr>
          <w:color w:val="2B2A29"/>
          <w:w w:val="105"/>
        </w:rPr>
        <w:t>type</w:t>
      </w:r>
      <w:r>
        <w:rPr>
          <w:color w:val="2B2A29"/>
          <w:spacing w:val="-16"/>
          <w:w w:val="105"/>
        </w:rPr>
        <w:t xml:space="preserve"> </w:t>
      </w:r>
      <w:r>
        <w:rPr>
          <w:color w:val="2B2A29"/>
          <w:w w:val="105"/>
        </w:rPr>
        <w:t>test</w:t>
      </w:r>
      <w:r>
        <w:rPr>
          <w:color w:val="2B2A29"/>
          <w:spacing w:val="-15"/>
          <w:w w:val="105"/>
        </w:rPr>
        <w:t xml:space="preserve"> </w:t>
      </w:r>
      <w:r>
        <w:rPr>
          <w:color w:val="2B2A29"/>
          <w:w w:val="105"/>
        </w:rPr>
        <w:t>on</w:t>
      </w:r>
      <w:r>
        <w:rPr>
          <w:color w:val="2B2A29"/>
          <w:spacing w:val="-15"/>
          <w:w w:val="105"/>
        </w:rPr>
        <w:t xml:space="preserve"> </w:t>
      </w:r>
      <w:r>
        <w:rPr>
          <w:color w:val="2B2A29"/>
          <w:w w:val="105"/>
        </w:rPr>
        <w:t>the</w:t>
      </w:r>
      <w:r>
        <w:rPr>
          <w:color w:val="2B2A29"/>
          <w:spacing w:val="-16"/>
          <w:w w:val="105"/>
        </w:rPr>
        <w:t xml:space="preserve"> </w:t>
      </w:r>
      <w:r>
        <w:rPr>
          <w:color w:val="2B2A29"/>
          <w:w w:val="105"/>
        </w:rPr>
        <w:t>value</w:t>
      </w:r>
      <w:r>
        <w:rPr>
          <w:color w:val="2B2A29"/>
          <w:spacing w:val="-15"/>
          <w:w w:val="105"/>
        </w:rPr>
        <w:t xml:space="preserve"> </w:t>
      </w:r>
      <w:r>
        <w:rPr>
          <w:color w:val="2B2A29"/>
          <w:w w:val="105"/>
        </w:rPr>
        <w:t>and</w:t>
      </w:r>
      <w:r>
        <w:rPr>
          <w:color w:val="2B2A29"/>
          <w:spacing w:val="-15"/>
          <w:w w:val="105"/>
        </w:rPr>
        <w:t xml:space="preserve"> </w:t>
      </w:r>
      <w:r>
        <w:rPr>
          <w:color w:val="2B2A29"/>
          <w:w w:val="105"/>
        </w:rPr>
        <w:t>take</w:t>
      </w:r>
      <w:r>
        <w:rPr>
          <w:color w:val="2B2A29"/>
          <w:spacing w:val="1"/>
          <w:w w:val="105"/>
        </w:rPr>
        <w:t xml:space="preserve"> </w:t>
      </w:r>
      <w:r>
        <w:rPr>
          <w:color w:val="2B2A29"/>
          <w:w w:val="105"/>
        </w:rPr>
        <w:t>appropriate</w:t>
      </w:r>
      <w:r>
        <w:rPr>
          <w:color w:val="2B2A29"/>
          <w:spacing w:val="-11"/>
          <w:w w:val="105"/>
        </w:rPr>
        <w:t xml:space="preserve"> </w:t>
      </w:r>
      <w:r>
        <w:rPr>
          <w:color w:val="2B2A29"/>
          <w:w w:val="105"/>
        </w:rPr>
        <w:t>actions</w:t>
      </w:r>
      <w:r>
        <w:rPr>
          <w:color w:val="2B2A29"/>
          <w:spacing w:val="-11"/>
          <w:w w:val="105"/>
        </w:rPr>
        <w:t xml:space="preserve"> </w:t>
      </w:r>
      <w:r>
        <w:rPr>
          <w:color w:val="2B2A29"/>
          <w:w w:val="105"/>
        </w:rPr>
        <w:t>for</w:t>
      </w:r>
      <w:r>
        <w:rPr>
          <w:color w:val="2B2A29"/>
          <w:spacing w:val="-11"/>
          <w:w w:val="105"/>
        </w:rPr>
        <w:t xml:space="preserve"> </w:t>
      </w:r>
      <w:r>
        <w:rPr>
          <w:color w:val="2B2A29"/>
          <w:w w:val="105"/>
        </w:rPr>
        <w:t>the</w:t>
      </w:r>
      <w:r>
        <w:rPr>
          <w:color w:val="2B2A29"/>
          <w:spacing w:val="-11"/>
          <w:w w:val="105"/>
        </w:rPr>
        <w:t xml:space="preserve"> </w:t>
      </w:r>
      <w:r>
        <w:rPr>
          <w:color w:val="2B2A29"/>
          <w:w w:val="105"/>
        </w:rPr>
        <w:t>successful</w:t>
      </w:r>
      <w:r>
        <w:rPr>
          <w:color w:val="2B2A29"/>
          <w:spacing w:val="-11"/>
          <w:w w:val="105"/>
        </w:rPr>
        <w:t xml:space="preserve"> </w:t>
      </w:r>
      <w:r>
        <w:rPr>
          <w:color w:val="2B2A29"/>
          <w:w w:val="105"/>
        </w:rPr>
        <w:t>value</w:t>
      </w:r>
      <w:r>
        <w:rPr>
          <w:color w:val="2B2A29"/>
          <w:spacing w:val="-11"/>
          <w:w w:val="105"/>
        </w:rPr>
        <w:t xml:space="preserve"> </w:t>
      </w:r>
      <w:r>
        <w:rPr>
          <w:color w:val="2B2A29"/>
          <w:w w:val="105"/>
        </w:rPr>
        <w:t>type</w:t>
      </w:r>
      <w:r>
        <w:rPr>
          <w:color w:val="2B2A29"/>
          <w:spacing w:val="-11"/>
          <w:w w:val="105"/>
        </w:rPr>
        <w:t xml:space="preserve"> </w:t>
      </w:r>
      <w:r>
        <w:rPr>
          <w:color w:val="2B2A29"/>
          <w:w w:val="105"/>
        </w:rPr>
        <w:t>and</w:t>
      </w:r>
      <w:r>
        <w:rPr>
          <w:color w:val="2B2A29"/>
          <w:spacing w:val="-11"/>
          <w:w w:val="105"/>
        </w:rPr>
        <w:t xml:space="preserve"> </w:t>
      </w:r>
      <w:r>
        <w:rPr>
          <w:color w:val="2B2A29"/>
          <w:w w:val="105"/>
        </w:rPr>
        <w:t>the</w:t>
      </w:r>
      <w:r>
        <w:rPr>
          <w:color w:val="2B2A29"/>
          <w:spacing w:val="-11"/>
          <w:w w:val="105"/>
        </w:rPr>
        <w:t xml:space="preserve"> </w:t>
      </w:r>
      <w:r>
        <w:rPr>
          <w:color w:val="2B2A29"/>
          <w:w w:val="105"/>
        </w:rPr>
        <w:t>error</w:t>
      </w:r>
      <w:r>
        <w:rPr>
          <w:color w:val="2B2A29"/>
          <w:spacing w:val="-10"/>
          <w:w w:val="105"/>
        </w:rPr>
        <w:t xml:space="preserve"> </w:t>
      </w:r>
      <w:r>
        <w:rPr>
          <w:color w:val="2B2A29"/>
          <w:w w:val="105"/>
        </w:rPr>
        <w:t>type.</w:t>
      </w:r>
      <w:r>
        <w:rPr>
          <w:color w:val="2B2A29"/>
          <w:spacing w:val="-11"/>
          <w:w w:val="105"/>
        </w:rPr>
        <w:t xml:space="preserve"> </w:t>
      </w:r>
      <w:r>
        <w:rPr>
          <w:color w:val="2B2A29"/>
          <w:w w:val="105"/>
        </w:rPr>
        <w:t>All</w:t>
      </w:r>
      <w:r>
        <w:rPr>
          <w:color w:val="2B2A29"/>
          <w:spacing w:val="-11"/>
          <w:w w:val="105"/>
        </w:rPr>
        <w:t xml:space="preserve"> </w:t>
      </w:r>
      <w:r>
        <w:rPr>
          <w:color w:val="2B2A29"/>
          <w:w w:val="105"/>
        </w:rPr>
        <w:t>errors</w:t>
      </w:r>
      <w:r>
        <w:rPr>
          <w:color w:val="2B2A29"/>
          <w:spacing w:val="-11"/>
          <w:w w:val="105"/>
        </w:rPr>
        <w:t xml:space="preserve"> </w:t>
      </w:r>
      <w:r>
        <w:rPr>
          <w:color w:val="2B2A29"/>
          <w:w w:val="105"/>
        </w:rPr>
        <w:t>in</w:t>
      </w:r>
      <w:r>
        <w:rPr>
          <w:color w:val="2B2A29"/>
          <w:spacing w:val="-11"/>
          <w:w w:val="105"/>
        </w:rPr>
        <w:t xml:space="preserve"> </w:t>
      </w:r>
      <w:r>
        <w:rPr>
          <w:color w:val="2B2A29"/>
          <w:w w:val="105"/>
        </w:rPr>
        <w:t>Ballerina</w:t>
      </w:r>
      <w:r>
        <w:rPr>
          <w:color w:val="2B2A29"/>
          <w:spacing w:val="1"/>
          <w:w w:val="105"/>
        </w:rPr>
        <w:t xml:space="preserve"> </w:t>
      </w:r>
      <w:r>
        <w:rPr>
          <w:color w:val="2B2A29"/>
          <w:w w:val="105"/>
        </w:rPr>
        <w:t>are</w:t>
      </w:r>
      <w:r>
        <w:rPr>
          <w:color w:val="2B2A29"/>
          <w:spacing w:val="-7"/>
          <w:w w:val="105"/>
        </w:rPr>
        <w:t xml:space="preserve"> </w:t>
      </w:r>
      <w:r>
        <w:rPr>
          <w:color w:val="2B2A29"/>
          <w:w w:val="105"/>
        </w:rPr>
        <w:t>based</w:t>
      </w:r>
      <w:r>
        <w:rPr>
          <w:color w:val="2B2A29"/>
          <w:spacing w:val="-6"/>
          <w:w w:val="105"/>
        </w:rPr>
        <w:t xml:space="preserve"> </w:t>
      </w:r>
      <w:r>
        <w:rPr>
          <w:color w:val="2B2A29"/>
          <w:w w:val="105"/>
        </w:rPr>
        <w:t>on</w:t>
      </w:r>
      <w:r>
        <w:rPr>
          <w:color w:val="2B2A29"/>
          <w:spacing w:val="-6"/>
          <w:w w:val="105"/>
        </w:rPr>
        <w:t xml:space="preserve"> </w:t>
      </w:r>
      <w:r>
        <w:rPr>
          <w:color w:val="2B2A29"/>
          <w:w w:val="105"/>
        </w:rPr>
        <w:t>the</w:t>
      </w:r>
      <w:r>
        <w:rPr>
          <w:color w:val="2B2A29"/>
          <w:spacing w:val="-6"/>
          <w:w w:val="105"/>
        </w:rPr>
        <w:t xml:space="preserve"> </w:t>
      </w:r>
      <w:r>
        <w:rPr>
          <w:color w:val="2B2A29"/>
          <w:w w:val="105"/>
        </w:rPr>
        <w:t>built-in</w:t>
      </w:r>
      <w:r>
        <w:rPr>
          <w:color w:val="2B2A29"/>
          <w:spacing w:val="-6"/>
          <w:w w:val="105"/>
        </w:rPr>
        <w:t xml:space="preserve"> </w:t>
      </w:r>
      <w:r>
        <w:rPr>
          <w:color w:val="2B2A29"/>
          <w:w w:val="105"/>
        </w:rPr>
        <w:t>type</w:t>
      </w:r>
      <w:r>
        <w:rPr>
          <w:color w:val="2B2A29"/>
          <w:spacing w:val="-7"/>
          <w:w w:val="105"/>
        </w:rPr>
        <w:t xml:space="preserve"> </w:t>
      </w:r>
      <w:r>
        <w:rPr>
          <w:rFonts w:ascii="宋体"/>
          <w:color w:val="2B2A29"/>
          <w:w w:val="105"/>
        </w:rPr>
        <w:t>error</w:t>
      </w:r>
      <w:r>
        <w:rPr>
          <w:color w:val="2B2A29"/>
          <w:w w:val="105"/>
        </w:rPr>
        <w:t>.</w:t>
      </w:r>
      <w:r>
        <w:rPr>
          <w:color w:val="2B2A29"/>
          <w:spacing w:val="-6"/>
          <w:w w:val="105"/>
        </w:rPr>
        <w:t xml:space="preserve"> </w:t>
      </w:r>
      <w:r>
        <w:rPr>
          <w:color w:val="2B2A29"/>
          <w:w w:val="105"/>
        </w:rPr>
        <w:t>This</w:t>
      </w:r>
      <w:r>
        <w:rPr>
          <w:color w:val="2B2A29"/>
          <w:spacing w:val="-6"/>
          <w:w w:val="105"/>
        </w:rPr>
        <w:t xml:space="preserve"> </w:t>
      </w:r>
      <w:r>
        <w:rPr>
          <w:color w:val="2B2A29"/>
          <w:w w:val="105"/>
        </w:rPr>
        <w:t>error</w:t>
      </w:r>
      <w:r>
        <w:rPr>
          <w:color w:val="2B2A29"/>
          <w:spacing w:val="-6"/>
          <w:w w:val="105"/>
        </w:rPr>
        <w:t xml:space="preserve"> </w:t>
      </w:r>
      <w:r>
        <w:rPr>
          <w:color w:val="2B2A29"/>
          <w:w w:val="105"/>
        </w:rPr>
        <w:t>type</w:t>
      </w:r>
      <w:r>
        <w:rPr>
          <w:color w:val="2B2A29"/>
          <w:spacing w:val="-6"/>
          <w:w w:val="105"/>
        </w:rPr>
        <w:t xml:space="preserve"> </w:t>
      </w:r>
      <w:r>
        <w:rPr>
          <w:color w:val="2B2A29"/>
          <w:w w:val="105"/>
        </w:rPr>
        <w:t>consists</w:t>
      </w:r>
      <w:r>
        <w:rPr>
          <w:color w:val="2B2A29"/>
          <w:spacing w:val="-7"/>
          <w:w w:val="105"/>
        </w:rPr>
        <w:t xml:space="preserve"> </w:t>
      </w:r>
      <w:r>
        <w:rPr>
          <w:color w:val="2B2A29"/>
          <w:w w:val="105"/>
        </w:rPr>
        <w:t>of</w:t>
      </w:r>
      <w:r>
        <w:rPr>
          <w:color w:val="2B2A29"/>
          <w:spacing w:val="-6"/>
          <w:w w:val="105"/>
        </w:rPr>
        <w:t xml:space="preserve"> </w:t>
      </w:r>
      <w:r>
        <w:rPr>
          <w:color w:val="2B2A29"/>
          <w:w w:val="105"/>
        </w:rPr>
        <w:t>the</w:t>
      </w:r>
      <w:r>
        <w:rPr>
          <w:color w:val="2B2A29"/>
          <w:spacing w:val="-6"/>
          <w:w w:val="105"/>
        </w:rPr>
        <w:t xml:space="preserve"> </w:t>
      </w:r>
      <w:r>
        <w:rPr>
          <w:color w:val="2B2A29"/>
          <w:w w:val="105"/>
        </w:rPr>
        <w:t>following</w:t>
      </w:r>
      <w:r>
        <w:rPr>
          <w:color w:val="2B2A29"/>
          <w:spacing w:val="-6"/>
          <w:w w:val="105"/>
        </w:rPr>
        <w:t xml:space="preserve"> </w:t>
      </w:r>
      <w:r>
        <w:rPr>
          <w:color w:val="2B2A29"/>
          <w:w w:val="105"/>
        </w:rPr>
        <w:t>structure:</w:t>
      </w:r>
    </w:p>
    <w:p>
      <w:pPr>
        <w:pStyle w:val="11"/>
        <w:spacing w:before="85" w:line="300" w:lineRule="auto"/>
        <w:ind w:left="520" w:right="151" w:firstLine="359"/>
      </w:pPr>
      <w:r>
        <w:rPr>
          <w:color w:val="2B2A29"/>
          <w:w w:val="105"/>
        </w:rPr>
        <w:t>前面的场景显示</w:t>
      </w:r>
      <w:r>
        <w:rPr>
          <w:color w:val="2B2A29"/>
          <w:spacing w:val="4"/>
          <w:w w:val="105"/>
        </w:rPr>
        <w:t>了</w:t>
      </w:r>
      <w:r>
        <w:rPr>
          <w:color w:val="2B2A29"/>
          <w:w w:val="105"/>
        </w:rPr>
        <w:t>错误处理的一般模式，其中所讨论的函数将返回一个联合类型，成功执行值类型和错误类型组合在一起。因此，在处理结果时，您将对值进行类型测试</w:t>
      </w:r>
      <w:r>
        <w:rPr>
          <w:color w:val="2B2A29"/>
          <w:spacing w:val="-15"/>
          <w:w w:val="105"/>
        </w:rPr>
        <w:t>，</w:t>
      </w:r>
      <w:r>
        <w:rPr>
          <w:color w:val="2B2A29"/>
          <w:w w:val="105"/>
        </w:rPr>
        <w:t>并对成功</w:t>
      </w:r>
      <w:r>
        <w:rPr>
          <w:color w:val="2B2A29"/>
          <w:spacing w:val="-11"/>
          <w:w w:val="105"/>
        </w:rPr>
        <w:t>的</w:t>
      </w:r>
      <w:r>
        <w:rPr>
          <w:color w:val="2B2A29"/>
          <w:w w:val="105"/>
        </w:rPr>
        <w:t>值类型和错误类型采取适当</w:t>
      </w:r>
      <w:r>
        <w:rPr>
          <w:color w:val="2B2A29"/>
          <w:spacing w:val="-11"/>
          <w:w w:val="105"/>
        </w:rPr>
        <w:t>的</w:t>
      </w:r>
      <w:r>
        <w:rPr>
          <w:color w:val="2B2A29"/>
          <w:w w:val="105"/>
        </w:rPr>
        <w:t>操作。Ballerina中</w:t>
      </w:r>
      <w:r>
        <w:rPr>
          <w:color w:val="2B2A29"/>
          <w:spacing w:val="-11"/>
          <w:w w:val="105"/>
        </w:rPr>
        <w:t>的</w:t>
      </w:r>
      <w:r>
        <w:rPr>
          <w:color w:val="2B2A29"/>
          <w:w w:val="105"/>
        </w:rPr>
        <w:t>所有错误</w:t>
      </w:r>
      <w:r>
        <w:rPr>
          <w:color w:val="2B2A29"/>
          <w:spacing w:val="-11"/>
          <w:w w:val="105"/>
        </w:rPr>
        <w:t>都</w:t>
      </w:r>
      <w:r>
        <w:rPr>
          <w:color w:val="2B2A29"/>
          <w:w w:val="105"/>
        </w:rPr>
        <w:t>基于内置类型</w:t>
      </w:r>
      <w:r>
        <w:rPr>
          <w:rFonts w:ascii="宋体"/>
          <w:color w:val="2B2A29"/>
          <w:w w:val="105"/>
        </w:rPr>
        <w:t>错误</w:t>
      </w:r>
      <w:r>
        <w:rPr>
          <w:color w:val="2B2A29"/>
          <w:w w:val="105"/>
        </w:rPr>
        <w:t>。此错误类型由以下结构组成：</w:t>
      </w:r>
    </w:p>
    <w:p>
      <w:r>
        <w:rPr>
          <w:rFonts w:ascii="Times New Roman" w:hAnsi="Times New Roman"/>
          <w:b/>
          <w:color w:val="2B2A29"/>
          <w:w w:val="105"/>
          <w:sz w:val="22"/>
        </w:rPr>
        <w:t>Error</w:t>
      </w:r>
      <w:r>
        <w:rPr>
          <w:rFonts w:ascii="Times New Roman" w:hAnsi="Times New Roman"/>
          <w:b/>
          <w:color w:val="2B2A29"/>
          <w:spacing w:val="-8"/>
          <w:w w:val="105"/>
          <w:sz w:val="22"/>
        </w:rPr>
        <w:t xml:space="preserve"> </w:t>
      </w:r>
      <w:r>
        <w:rPr>
          <w:rFonts w:ascii="Times New Roman" w:hAnsi="Times New Roman"/>
          <w:b/>
          <w:color w:val="2B2A29"/>
          <w:w w:val="105"/>
          <w:sz w:val="22"/>
        </w:rPr>
        <w:t>reason</w:t>
      </w:r>
      <w:r>
        <w:rPr>
          <w:rFonts w:ascii="Times New Roman" w:hAnsi="Times New Roman"/>
          <w:color w:val="2B2A29"/>
          <w:w w:val="105"/>
          <w:sz w:val="22"/>
        </w:rPr>
        <w:t>:</w:t>
      </w:r>
      <w:r>
        <w:rPr>
          <w:rFonts w:ascii="Times New Roman" w:hAnsi="Times New Roman"/>
          <w:color w:val="2B2A29"/>
          <w:spacing w:val="-5"/>
          <w:w w:val="105"/>
          <w:sz w:val="22"/>
        </w:rPr>
        <w:t xml:space="preserve"> </w:t>
      </w:r>
      <w:r>
        <w:rPr>
          <w:rFonts w:ascii="Times New Roman" w:hAnsi="Times New Roman"/>
          <w:color w:val="2B2A29"/>
          <w:w w:val="105"/>
          <w:sz w:val="22"/>
        </w:rPr>
        <w:t>This</w:t>
      </w:r>
      <w:r>
        <w:rPr>
          <w:rFonts w:ascii="Times New Roman" w:hAnsi="Times New Roman"/>
          <w:color w:val="2B2A29"/>
          <w:spacing w:val="-6"/>
          <w:w w:val="105"/>
          <w:sz w:val="22"/>
        </w:rPr>
        <w:t xml:space="preserve"> </w:t>
      </w:r>
      <w:r>
        <w:rPr>
          <w:rFonts w:ascii="Times New Roman" w:hAnsi="Times New Roman"/>
          <w:color w:val="2B2A29"/>
          <w:w w:val="105"/>
          <w:sz w:val="22"/>
        </w:rPr>
        <w:t>identifies</w:t>
      </w:r>
      <w:r>
        <w:rPr>
          <w:rFonts w:ascii="Times New Roman" w:hAnsi="Times New Roman"/>
          <w:color w:val="2B2A29"/>
          <w:spacing w:val="-5"/>
          <w:w w:val="105"/>
          <w:sz w:val="22"/>
        </w:rPr>
        <w:t xml:space="preserve"> </w:t>
      </w:r>
      <w:r>
        <w:rPr>
          <w:rFonts w:ascii="Times New Roman" w:hAnsi="Times New Roman"/>
          <w:color w:val="2B2A29"/>
          <w:w w:val="105"/>
          <w:sz w:val="22"/>
        </w:rPr>
        <w:t>the</w:t>
      </w:r>
      <w:r>
        <w:rPr>
          <w:rFonts w:ascii="Times New Roman" w:hAnsi="Times New Roman"/>
          <w:color w:val="2B2A29"/>
          <w:spacing w:val="-5"/>
          <w:w w:val="105"/>
          <w:sz w:val="22"/>
        </w:rPr>
        <w:t xml:space="preserve"> </w:t>
      </w:r>
      <w:r>
        <w:rPr>
          <w:rFonts w:ascii="Times New Roman" w:hAnsi="Times New Roman"/>
          <w:color w:val="2B2A29"/>
          <w:w w:val="105"/>
          <w:sz w:val="22"/>
        </w:rPr>
        <w:t>category</w:t>
      </w:r>
      <w:r>
        <w:rPr>
          <w:rFonts w:ascii="Times New Roman" w:hAnsi="Times New Roman"/>
          <w:color w:val="2B2A29"/>
          <w:spacing w:val="-5"/>
          <w:w w:val="105"/>
          <w:sz w:val="22"/>
        </w:rPr>
        <w:t xml:space="preserve"> </w:t>
      </w:r>
      <w:r>
        <w:rPr>
          <w:rFonts w:ascii="Times New Roman" w:hAnsi="Times New Roman"/>
          <w:color w:val="2B2A29"/>
          <w:w w:val="105"/>
          <w:sz w:val="22"/>
        </w:rPr>
        <w:t>of</w:t>
      </w:r>
      <w:r>
        <w:rPr>
          <w:rFonts w:ascii="Times New Roman" w:hAnsi="Times New Roman"/>
          <w:color w:val="2B2A29"/>
          <w:spacing w:val="-6"/>
          <w:w w:val="105"/>
          <w:sz w:val="22"/>
        </w:rPr>
        <w:t xml:space="preserve"> </w:t>
      </w:r>
      <w:r>
        <w:rPr>
          <w:rFonts w:ascii="Times New Roman" w:hAnsi="Times New Roman"/>
          <w:color w:val="2B2A29"/>
          <w:w w:val="105"/>
          <w:sz w:val="22"/>
        </w:rPr>
        <w:t>the</w:t>
      </w:r>
      <w:r>
        <w:rPr>
          <w:rFonts w:ascii="Times New Roman" w:hAnsi="Times New Roman"/>
          <w:color w:val="2B2A29"/>
          <w:spacing w:val="-5"/>
          <w:w w:val="105"/>
          <w:sz w:val="22"/>
        </w:rPr>
        <w:t xml:space="preserve"> </w:t>
      </w:r>
      <w:r>
        <w:rPr>
          <w:rFonts w:ascii="Times New Roman" w:hAnsi="Times New Roman"/>
          <w:color w:val="2B2A29"/>
          <w:w w:val="105"/>
          <w:sz w:val="22"/>
        </w:rPr>
        <w:t>error</w:t>
      </w:r>
      <w:r>
        <w:rPr>
          <w:rFonts w:ascii="Times New Roman" w:hAnsi="Times New Roman"/>
          <w:color w:val="2B2A29"/>
          <w:spacing w:val="-5"/>
          <w:w w:val="105"/>
          <w:sz w:val="22"/>
        </w:rPr>
        <w:t xml:space="preserve"> </w:t>
      </w:r>
      <w:r>
        <w:rPr>
          <w:rFonts w:ascii="Times New Roman" w:hAnsi="Times New Roman"/>
          <w:color w:val="2B2A29"/>
          <w:w w:val="105"/>
          <w:sz w:val="22"/>
        </w:rPr>
        <w:t>and</w:t>
      </w:r>
      <w:r>
        <w:rPr>
          <w:rFonts w:ascii="Times New Roman" w:hAnsi="Times New Roman"/>
          <w:color w:val="2B2A29"/>
          <w:spacing w:val="-5"/>
          <w:w w:val="105"/>
          <w:sz w:val="22"/>
        </w:rPr>
        <w:t xml:space="preserve"> </w:t>
      </w:r>
      <w:r>
        <w:rPr>
          <w:rFonts w:ascii="Times New Roman" w:hAnsi="Times New Roman"/>
          <w:color w:val="2B2A29"/>
          <w:w w:val="105"/>
          <w:sz w:val="22"/>
        </w:rPr>
        <w:t>is</w:t>
      </w:r>
      <w:r>
        <w:rPr>
          <w:rFonts w:ascii="Times New Roman" w:hAnsi="Times New Roman"/>
          <w:color w:val="2B2A29"/>
          <w:spacing w:val="-6"/>
          <w:w w:val="105"/>
          <w:sz w:val="22"/>
        </w:rPr>
        <w:t xml:space="preserve"> </w:t>
      </w:r>
      <w:r>
        <w:rPr>
          <w:rFonts w:ascii="Times New Roman" w:hAnsi="Times New Roman"/>
          <w:color w:val="2B2A29"/>
          <w:w w:val="105"/>
          <w:sz w:val="22"/>
        </w:rPr>
        <w:t>accessed</w:t>
      </w:r>
      <w:r>
        <w:rPr>
          <w:rFonts w:ascii="Times New Roman" w:hAnsi="Times New Roman"/>
          <w:color w:val="2B2A29"/>
          <w:spacing w:val="-54"/>
          <w:w w:val="105"/>
          <w:sz w:val="22"/>
        </w:rPr>
        <w:t xml:space="preserve"> </w:t>
      </w:r>
      <w:r>
        <w:rPr>
          <w:rFonts w:ascii="Times New Roman" w:hAnsi="Times New Roman"/>
          <w:color w:val="2B2A29"/>
          <w:w w:val="105"/>
          <w:sz w:val="22"/>
        </w:rPr>
        <w:t>with</w:t>
      </w:r>
      <w:r>
        <w:rPr>
          <w:rFonts w:ascii="Times New Roman" w:hAnsi="Times New Roman"/>
          <w:color w:val="2B2A29"/>
          <w:spacing w:val="-13"/>
          <w:w w:val="105"/>
          <w:sz w:val="22"/>
        </w:rPr>
        <w:t xml:space="preserve"> </w:t>
      </w:r>
      <w:r>
        <w:rPr>
          <w:rFonts w:ascii="Times New Roman" w:hAnsi="Times New Roman"/>
          <w:color w:val="2B2A29"/>
          <w:w w:val="105"/>
          <w:sz w:val="22"/>
        </w:rPr>
        <w:t>the</w:t>
      </w:r>
      <w:r>
        <w:rPr>
          <w:rFonts w:ascii="Times New Roman" w:hAnsi="Times New Roman"/>
          <w:color w:val="2B2A29"/>
          <w:spacing w:val="-13"/>
          <w:w w:val="105"/>
          <w:sz w:val="22"/>
        </w:rPr>
        <w:t xml:space="preserve"> </w:t>
      </w:r>
      <w:r>
        <w:rPr>
          <w:color w:val="2B2A29"/>
          <w:w w:val="105"/>
          <w:sz w:val="22"/>
        </w:rPr>
        <w:t>reason()</w:t>
      </w:r>
      <w:r>
        <w:rPr>
          <w:color w:val="2B2A29"/>
          <w:spacing w:val="-70"/>
          <w:w w:val="105"/>
          <w:sz w:val="22"/>
        </w:rPr>
        <w:t xml:space="preserve"> </w:t>
      </w:r>
      <w:r>
        <w:rPr>
          <w:rFonts w:ascii="Times New Roman" w:hAnsi="Times New Roman"/>
          <w:color w:val="2B2A29"/>
          <w:w w:val="105"/>
          <w:sz w:val="22"/>
        </w:rPr>
        <w:t>function.</w:t>
      </w:r>
    </w:p>
    <w:p>
      <w:pPr>
        <w:pStyle w:val="16"/>
        <w:numPr>
          <w:ilvl w:val="0"/>
          <w:numId w:val="61"/>
        </w:numPr>
        <w:tabs>
          <w:tab w:val="left" w:pos="1455"/>
          <w:tab w:val="left" w:pos="1456"/>
        </w:tabs>
        <w:spacing w:before="103" w:after="0" w:line="290" w:lineRule="auto"/>
        <w:ind w:left="1455" w:right="1050" w:hanging="358"/>
        <w:jc w:val="left"/>
        <w:rPr>
          <w:rFonts w:ascii="Times New Roman" w:hAnsi="Times New Roman"/>
          <w:sz w:val="22"/>
        </w:rPr>
      </w:pPr>
      <w:r>
        <w:rPr>
          <w:rFonts w:ascii="Times New Roman" w:hAnsi="Times New Roman"/>
          <w:b/>
          <w:color w:val="2B2A29"/>
          <w:w w:val="105"/>
          <w:sz w:val="22"/>
        </w:rPr>
        <w:t>错误原因</w:t>
      </w:r>
      <w:r>
        <w:rPr>
          <w:rFonts w:ascii="Times New Roman" w:hAnsi="Times New Roman"/>
          <w:color w:val="2B2A29"/>
          <w:w w:val="105"/>
          <w:sz w:val="22"/>
        </w:rPr>
        <w:t>：它标识错误的类别</w:t>
      </w:r>
      <w:r>
        <w:rPr>
          <w:rFonts w:ascii="Times New Roman" w:hAnsi="Times New Roman"/>
          <w:color w:val="2B2A29"/>
          <w:spacing w:val="-5"/>
          <w:w w:val="105"/>
          <w:sz w:val="22"/>
        </w:rPr>
        <w:t>，</w:t>
      </w:r>
      <w:r>
        <w:rPr>
          <w:rFonts w:ascii="Times New Roman" w:hAnsi="Times New Roman"/>
          <w:color w:val="2B2A29"/>
          <w:w w:val="105"/>
          <w:sz w:val="22"/>
        </w:rPr>
        <w:t>并通过</w:t>
      </w:r>
      <w:r>
        <w:rPr>
          <w:color w:val="2B2A29"/>
          <w:w w:val="105"/>
          <w:sz w:val="22"/>
        </w:rPr>
        <w:t>reason（）</w:t>
      </w:r>
      <w:r>
        <w:rPr>
          <w:rFonts w:ascii="Times New Roman" w:hAnsi="Times New Roman"/>
          <w:color w:val="2B2A29"/>
          <w:w w:val="105"/>
          <w:sz w:val="22"/>
        </w:rPr>
        <w:t>函数访问。</w:t>
      </w:r>
    </w:p>
    <w:p>
      <w:r>
        <w:rPr>
          <w:rFonts w:ascii="Times New Roman" w:hAnsi="Times New Roman"/>
          <w:b/>
          <w:color w:val="2B2A29"/>
          <w:w w:val="105"/>
          <w:sz w:val="22"/>
        </w:rPr>
        <w:t>Error detail</w:t>
      </w:r>
      <w:r>
        <w:rPr>
          <w:rFonts w:ascii="Times New Roman" w:hAnsi="Times New Roman"/>
          <w:color w:val="2B2A29"/>
          <w:w w:val="105"/>
          <w:sz w:val="22"/>
        </w:rPr>
        <w:t>: This provides additional information on the error as a</w:t>
      </w:r>
      <w:r>
        <w:rPr>
          <w:rFonts w:ascii="Times New Roman" w:hAnsi="Times New Roman"/>
          <w:color w:val="2B2A29"/>
          <w:spacing w:val="1"/>
          <w:w w:val="105"/>
          <w:sz w:val="22"/>
        </w:rPr>
        <w:t xml:space="preserve"> </w:t>
      </w:r>
      <w:r>
        <w:rPr>
          <w:rFonts w:ascii="Times New Roman" w:hAnsi="Times New Roman"/>
          <w:color w:val="2B2A29"/>
          <w:w w:val="105"/>
          <w:sz w:val="22"/>
        </w:rPr>
        <w:t xml:space="preserve">record and is accessed with the </w:t>
      </w:r>
      <w:r>
        <w:rPr>
          <w:color w:val="2B2A29"/>
          <w:w w:val="105"/>
          <w:sz w:val="22"/>
        </w:rPr>
        <w:t xml:space="preserve">detail() </w:t>
      </w:r>
      <w:r>
        <w:rPr>
          <w:rFonts w:ascii="Times New Roman" w:hAnsi="Times New Roman"/>
          <w:color w:val="2B2A29"/>
          <w:w w:val="105"/>
          <w:sz w:val="22"/>
        </w:rPr>
        <w:t>function. It contains two</w:t>
      </w:r>
      <w:r>
        <w:rPr>
          <w:rFonts w:ascii="Times New Roman" w:hAnsi="Times New Roman"/>
          <w:color w:val="2B2A29"/>
          <w:spacing w:val="1"/>
          <w:w w:val="105"/>
          <w:sz w:val="22"/>
        </w:rPr>
        <w:t xml:space="preserve"> </w:t>
      </w:r>
      <w:r>
        <w:rPr>
          <w:rFonts w:ascii="Times New Roman" w:hAnsi="Times New Roman"/>
          <w:color w:val="2B2A29"/>
          <w:sz w:val="22"/>
        </w:rPr>
        <w:t>optional</w:t>
      </w:r>
      <w:r>
        <w:rPr>
          <w:rFonts w:ascii="Times New Roman" w:hAnsi="Times New Roman"/>
          <w:color w:val="2B2A29"/>
          <w:spacing w:val="13"/>
          <w:sz w:val="22"/>
        </w:rPr>
        <w:t xml:space="preserve"> </w:t>
      </w:r>
      <w:r>
        <w:rPr>
          <w:rFonts w:ascii="Times New Roman" w:hAnsi="Times New Roman"/>
          <w:color w:val="2B2A29"/>
          <w:sz w:val="22"/>
        </w:rPr>
        <w:t>fields,</w:t>
      </w:r>
      <w:r>
        <w:rPr>
          <w:rFonts w:ascii="Times New Roman" w:hAnsi="Times New Roman"/>
          <w:color w:val="2B2A29"/>
          <w:spacing w:val="14"/>
          <w:sz w:val="22"/>
        </w:rPr>
        <w:t xml:space="preserve"> </w:t>
      </w:r>
      <w:r>
        <w:rPr>
          <w:color w:val="2B2A29"/>
          <w:sz w:val="22"/>
        </w:rPr>
        <w:t>message</w:t>
      </w:r>
      <w:r>
        <w:rPr>
          <w:color w:val="2B2A29"/>
          <w:spacing w:val="-42"/>
          <w:sz w:val="22"/>
        </w:rPr>
        <w:t xml:space="preserve"> </w:t>
      </w:r>
      <w:r>
        <w:rPr>
          <w:rFonts w:ascii="Times New Roman" w:hAnsi="Times New Roman"/>
          <w:color w:val="2B2A29"/>
          <w:sz w:val="22"/>
        </w:rPr>
        <w:t>and</w:t>
      </w:r>
      <w:r>
        <w:rPr>
          <w:rFonts w:ascii="Times New Roman" w:hAnsi="Times New Roman"/>
          <w:color w:val="2B2A29"/>
          <w:spacing w:val="14"/>
          <w:sz w:val="22"/>
        </w:rPr>
        <w:t xml:space="preserve"> </w:t>
      </w:r>
      <w:r>
        <w:rPr>
          <w:color w:val="2B2A29"/>
          <w:sz w:val="22"/>
        </w:rPr>
        <w:t>cause</w:t>
      </w:r>
      <w:r>
        <w:rPr>
          <w:rFonts w:ascii="Times New Roman" w:hAnsi="Times New Roman"/>
          <w:color w:val="2B2A29"/>
          <w:sz w:val="22"/>
        </w:rPr>
        <w:t>,</w:t>
      </w:r>
      <w:r>
        <w:rPr>
          <w:rFonts w:ascii="Times New Roman" w:hAnsi="Times New Roman"/>
          <w:color w:val="2B2A29"/>
          <w:spacing w:val="14"/>
          <w:sz w:val="22"/>
        </w:rPr>
        <w:t xml:space="preserve"> </w:t>
      </w:r>
      <w:r>
        <w:rPr>
          <w:rFonts w:ascii="Times New Roman" w:hAnsi="Times New Roman"/>
          <w:color w:val="2B2A29"/>
          <w:sz w:val="22"/>
        </w:rPr>
        <w:t>with</w:t>
      </w:r>
      <w:r>
        <w:rPr>
          <w:rFonts w:ascii="Times New Roman" w:hAnsi="Times New Roman"/>
          <w:color w:val="2B2A29"/>
          <w:spacing w:val="13"/>
          <w:sz w:val="22"/>
        </w:rPr>
        <w:t xml:space="preserve"> </w:t>
      </w:r>
      <w:r>
        <w:rPr>
          <w:rFonts w:ascii="Times New Roman" w:hAnsi="Times New Roman"/>
          <w:color w:val="2B2A29"/>
          <w:sz w:val="22"/>
        </w:rPr>
        <w:t>the</w:t>
      </w:r>
      <w:r>
        <w:rPr>
          <w:rFonts w:ascii="Times New Roman" w:hAnsi="Times New Roman"/>
          <w:color w:val="2B2A29"/>
          <w:spacing w:val="14"/>
          <w:sz w:val="22"/>
        </w:rPr>
        <w:t xml:space="preserve"> </w:t>
      </w:r>
      <w:r>
        <w:rPr>
          <w:rFonts w:ascii="Times New Roman" w:hAnsi="Times New Roman"/>
          <w:color w:val="2B2A29"/>
          <w:sz w:val="22"/>
        </w:rPr>
        <w:t>types</w:t>
      </w:r>
      <w:r>
        <w:rPr>
          <w:rFonts w:ascii="Times New Roman" w:hAnsi="Times New Roman"/>
          <w:color w:val="2B2A29"/>
          <w:spacing w:val="13"/>
          <w:sz w:val="22"/>
        </w:rPr>
        <w:t xml:space="preserve"> </w:t>
      </w:r>
      <w:r>
        <w:rPr>
          <w:color w:val="2B2A29"/>
          <w:sz w:val="22"/>
        </w:rPr>
        <w:t>string</w:t>
      </w:r>
      <w:r>
        <w:rPr>
          <w:color w:val="2B2A29"/>
          <w:spacing w:val="-41"/>
          <w:sz w:val="22"/>
        </w:rPr>
        <w:t xml:space="preserve"> </w:t>
      </w:r>
      <w:r>
        <w:rPr>
          <w:rFonts w:ascii="Times New Roman" w:hAnsi="Times New Roman"/>
          <w:color w:val="2B2A29"/>
          <w:sz w:val="22"/>
        </w:rPr>
        <w:t>and</w:t>
      </w:r>
      <w:r>
        <w:rPr>
          <w:rFonts w:ascii="Times New Roman" w:hAnsi="Times New Roman"/>
          <w:color w:val="2B2A29"/>
          <w:spacing w:val="14"/>
          <w:sz w:val="22"/>
        </w:rPr>
        <w:t xml:space="preserve"> </w:t>
      </w:r>
      <w:r>
        <w:rPr>
          <w:color w:val="2B2A29"/>
          <w:sz w:val="22"/>
        </w:rPr>
        <w:t>error</w:t>
      </w:r>
      <w:r>
        <w:rPr>
          <w:rFonts w:ascii="Times New Roman" w:hAnsi="Times New Roman"/>
          <w:color w:val="2B2A29"/>
          <w:sz w:val="22"/>
        </w:rPr>
        <w:t>,</w:t>
      </w:r>
      <w:r>
        <w:rPr>
          <w:rFonts w:ascii="Times New Roman" w:hAnsi="Times New Roman"/>
          <w:color w:val="2B2A29"/>
          <w:spacing w:val="-52"/>
          <w:sz w:val="22"/>
        </w:rPr>
        <w:t xml:space="preserve"> </w:t>
      </w:r>
      <w:r>
        <w:rPr>
          <w:rFonts w:ascii="Times New Roman" w:hAnsi="Times New Roman"/>
          <w:color w:val="2B2A29"/>
          <w:w w:val="105"/>
          <w:sz w:val="22"/>
        </w:rPr>
        <w:t xml:space="preserve">respectively. The execution output in Listing </w:t>
      </w:r>
      <w:r>
        <w:rPr>
          <w:rFonts w:ascii="Times New Roman" w:hAnsi="Times New Roman"/>
          <w:color w:val="0000FF"/>
          <w:w w:val="105"/>
          <w:sz w:val="22"/>
        </w:rPr>
        <w:t xml:space="preserve">5-1 </w:t>
      </w:r>
      <w:r>
        <w:rPr>
          <w:rFonts w:ascii="Times New Roman" w:hAnsi="Times New Roman"/>
          <w:color w:val="2B2A29"/>
          <w:w w:val="105"/>
          <w:sz w:val="22"/>
        </w:rPr>
        <w:t>shows the field</w:t>
      </w:r>
      <w:r>
        <w:rPr>
          <w:rFonts w:ascii="Times New Roman" w:hAnsi="Times New Roman"/>
          <w:color w:val="2B2A29"/>
          <w:spacing w:val="1"/>
          <w:w w:val="105"/>
          <w:sz w:val="22"/>
        </w:rPr>
        <w:t xml:space="preserve"> </w:t>
      </w:r>
      <w:r>
        <w:rPr>
          <w:color w:val="2B2A29"/>
          <w:w w:val="105"/>
          <w:sz w:val="22"/>
        </w:rPr>
        <w:t>message</w:t>
      </w:r>
      <w:r>
        <w:rPr>
          <w:rFonts w:ascii="Times New Roman" w:hAnsi="Times New Roman"/>
          <w:color w:val="2B2A29"/>
          <w:w w:val="105"/>
          <w:sz w:val="22"/>
        </w:rPr>
        <w:t>, which provides extended information related to the error</w:t>
      </w:r>
      <w:r>
        <w:rPr>
          <w:rFonts w:ascii="Times New Roman" w:hAnsi="Times New Roman"/>
          <w:color w:val="2B2A29"/>
          <w:spacing w:val="1"/>
          <w:w w:val="105"/>
          <w:sz w:val="22"/>
        </w:rPr>
        <w:t xml:space="preserve"> </w:t>
      </w:r>
      <w:r>
        <w:rPr>
          <w:rFonts w:ascii="Times New Roman" w:hAnsi="Times New Roman"/>
          <w:color w:val="2B2A29"/>
          <w:w w:val="110"/>
          <w:sz w:val="22"/>
        </w:rPr>
        <w:t>situation.</w:t>
      </w:r>
    </w:p>
    <w:p>
      <w:pPr>
        <w:pStyle w:val="16"/>
        <w:numPr>
          <w:ilvl w:val="0"/>
          <w:numId w:val="61"/>
        </w:numPr>
        <w:tabs>
          <w:tab w:val="left" w:pos="1455"/>
          <w:tab w:val="left" w:pos="1456"/>
        </w:tabs>
        <w:spacing w:before="113" w:after="0" w:line="285" w:lineRule="auto"/>
        <w:ind w:left="1455" w:right="1124" w:hanging="358"/>
        <w:jc w:val="left"/>
        <w:rPr>
          <w:rFonts w:ascii="Times New Roman" w:hAnsi="Times New Roman"/>
          <w:sz w:val="22"/>
        </w:rPr>
      </w:pPr>
      <w:r>
        <w:rPr>
          <w:rFonts w:ascii="Times New Roman" w:hAnsi="Times New Roman"/>
          <w:b/>
          <w:color w:val="2B2A29"/>
          <w:w w:val="105"/>
          <w:sz w:val="22"/>
        </w:rPr>
        <w:t>错误详细信息</w:t>
      </w:r>
      <w:r>
        <w:rPr>
          <w:rFonts w:ascii="Times New Roman" w:hAnsi="Times New Roman"/>
          <w:color w:val="2B2A29"/>
          <w:w w:val="105"/>
          <w:sz w:val="22"/>
        </w:rPr>
        <w:t>：它以记录的形式提供有关错误的附加信息，并通过</w:t>
      </w:r>
      <w:r>
        <w:rPr>
          <w:color w:val="2B2A29"/>
          <w:w w:val="105"/>
          <w:sz w:val="22"/>
        </w:rPr>
        <w:t>detail（）</w:t>
      </w:r>
      <w:r>
        <w:rPr>
          <w:rFonts w:ascii="Times New Roman" w:hAnsi="Times New Roman"/>
          <w:color w:val="2B2A29"/>
          <w:w w:val="105"/>
          <w:sz w:val="22"/>
        </w:rPr>
        <w:t>函数访问。它包含两个</w:t>
      </w:r>
      <w:r>
        <w:rPr>
          <w:rFonts w:ascii="Times New Roman" w:hAnsi="Times New Roman"/>
          <w:color w:val="2B2A29"/>
          <w:sz w:val="22"/>
        </w:rPr>
        <w:t>可选字段，</w:t>
      </w:r>
      <w:r>
        <w:rPr>
          <w:color w:val="2B2A29"/>
          <w:sz w:val="22"/>
        </w:rPr>
        <w:t>消息</w:t>
      </w:r>
      <w:r>
        <w:rPr>
          <w:rFonts w:ascii="Times New Roman" w:hAnsi="Times New Roman"/>
          <w:color w:val="2B2A29"/>
          <w:sz w:val="22"/>
        </w:rPr>
        <w:t>和</w:t>
      </w:r>
      <w:r>
        <w:rPr>
          <w:color w:val="2B2A29"/>
          <w:sz w:val="22"/>
        </w:rPr>
        <w:t>原因</w:t>
      </w:r>
      <w:r>
        <w:rPr>
          <w:rFonts w:ascii="Times New Roman" w:hAnsi="Times New Roman"/>
          <w:color w:val="2B2A29"/>
          <w:sz w:val="22"/>
        </w:rPr>
        <w:t>，类型</w:t>
      </w:r>
      <w:r>
        <w:rPr>
          <w:rFonts w:ascii="Times New Roman" w:hAnsi="Times New Roman"/>
          <w:color w:val="2B2A29"/>
          <w:w w:val="105"/>
          <w:sz w:val="22"/>
        </w:rPr>
        <w:t>分别为</w:t>
      </w:r>
      <w:r>
        <w:rPr>
          <w:color w:val="2B2A29"/>
          <w:sz w:val="22"/>
        </w:rPr>
        <w:t>string</w:t>
      </w:r>
      <w:r>
        <w:rPr>
          <w:rFonts w:ascii="Times New Roman" w:hAnsi="Times New Roman"/>
          <w:color w:val="2B2A29"/>
          <w:sz w:val="22"/>
        </w:rPr>
        <w:t>和</w:t>
      </w:r>
      <w:r>
        <w:rPr>
          <w:color w:val="2B2A29"/>
          <w:sz w:val="22"/>
        </w:rPr>
        <w:t>error</w:t>
      </w:r>
      <w:r>
        <w:rPr>
          <w:rFonts w:ascii="Times New Roman" w:hAnsi="Times New Roman"/>
          <w:color w:val="2B2A29"/>
          <w:w w:val="105"/>
          <w:sz w:val="22"/>
        </w:rPr>
        <w:t>。清单</w:t>
      </w:r>
      <w:r>
        <w:rPr>
          <w:rFonts w:ascii="Times New Roman" w:hAnsi="Times New Roman"/>
          <w:color w:val="0000FF"/>
          <w:w w:val="105"/>
          <w:sz w:val="22"/>
        </w:rPr>
        <w:t>5-1</w:t>
      </w:r>
      <w:r>
        <w:rPr>
          <w:rFonts w:ascii="Times New Roman" w:hAnsi="Times New Roman"/>
          <w:color w:val="2B2A29"/>
          <w:w w:val="105"/>
          <w:sz w:val="22"/>
        </w:rPr>
        <w:t>中的执行输出显示了字段</w:t>
      </w:r>
      <w:r>
        <w:rPr>
          <w:color w:val="2B2A29"/>
          <w:w w:val="105"/>
          <w:sz w:val="22"/>
        </w:rPr>
        <w:t>消息</w:t>
      </w:r>
      <w:r>
        <w:rPr>
          <w:rFonts w:ascii="Times New Roman" w:hAnsi="Times New Roman"/>
          <w:color w:val="2B2A29"/>
          <w:w w:val="105"/>
          <w:sz w:val="22"/>
        </w:rPr>
        <w:t>，它提供了与错误</w:t>
      </w:r>
      <w:r>
        <w:rPr>
          <w:rFonts w:ascii="Times New Roman" w:hAnsi="Times New Roman"/>
          <w:color w:val="2B2A29"/>
          <w:w w:val="110"/>
          <w:sz w:val="22"/>
        </w:rPr>
        <w:t>情况</w:t>
      </w:r>
      <w:r>
        <w:rPr>
          <w:rFonts w:ascii="Times New Roman" w:hAnsi="Times New Roman"/>
          <w:color w:val="2B2A29"/>
          <w:w w:val="105"/>
          <w:sz w:val="22"/>
        </w:rPr>
        <w:t>相关的扩展信息</w:t>
      </w:r>
      <w:r>
        <w:rPr>
          <w:rFonts w:ascii="Times New Roman" w:hAnsi="Times New Roman"/>
          <w:color w:val="2B2A29"/>
          <w:w w:val="110"/>
          <w:sz w:val="22"/>
        </w:rPr>
        <w:t>。</w:t>
      </w:r>
    </w:p>
    <w:p>
      <w:r>
        <w:rPr>
          <w:rFonts w:ascii="Times New Roman" w:hAnsi="Times New Roman"/>
          <w:b/>
          <w:color w:val="2B2A29"/>
          <w:w w:val="105"/>
          <w:sz w:val="22"/>
        </w:rPr>
        <w:t>Stacktrace</w:t>
      </w:r>
      <w:r>
        <w:rPr>
          <w:rFonts w:ascii="Times New Roman" w:hAnsi="Times New Roman"/>
          <w:color w:val="2B2A29"/>
          <w:w w:val="105"/>
          <w:sz w:val="22"/>
        </w:rPr>
        <w:t>:</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stack</w:t>
      </w:r>
      <w:r>
        <w:rPr>
          <w:rFonts w:ascii="Times New Roman" w:hAnsi="Times New Roman"/>
          <w:color w:val="2B2A29"/>
          <w:spacing w:val="-3"/>
          <w:w w:val="105"/>
          <w:sz w:val="22"/>
        </w:rPr>
        <w:t xml:space="preserve"> </w:t>
      </w:r>
      <w:r>
        <w:rPr>
          <w:rFonts w:ascii="Times New Roman" w:hAnsi="Times New Roman"/>
          <w:color w:val="2B2A29"/>
          <w:w w:val="105"/>
          <w:sz w:val="22"/>
        </w:rPr>
        <w:t>trace</w:t>
      </w:r>
      <w:r>
        <w:rPr>
          <w:rFonts w:ascii="Times New Roman" w:hAnsi="Times New Roman"/>
          <w:color w:val="2B2A29"/>
          <w:spacing w:val="-3"/>
          <w:w w:val="105"/>
          <w:sz w:val="22"/>
        </w:rPr>
        <w:t xml:space="preserve"> </w:t>
      </w:r>
      <w:r>
        <w:rPr>
          <w:rFonts w:ascii="Times New Roman" w:hAnsi="Times New Roman"/>
          <w:color w:val="2B2A29"/>
          <w:w w:val="105"/>
          <w:sz w:val="22"/>
        </w:rPr>
        <w:t>contains</w:t>
      </w:r>
      <w:r>
        <w:rPr>
          <w:rFonts w:ascii="Times New Roman" w:hAnsi="Times New Roman"/>
          <w:color w:val="2B2A29"/>
          <w:spacing w:val="-2"/>
          <w:w w:val="105"/>
          <w:sz w:val="22"/>
        </w:rPr>
        <w:t xml:space="preserve"> </w:t>
      </w:r>
      <w:r>
        <w:rPr>
          <w:rFonts w:ascii="Times New Roman" w:hAnsi="Times New Roman"/>
          <w:color w:val="2B2A29"/>
          <w:w w:val="105"/>
          <w:sz w:val="22"/>
        </w:rPr>
        <w:t>a</w:t>
      </w:r>
      <w:r>
        <w:rPr>
          <w:rFonts w:ascii="Times New Roman" w:hAnsi="Times New Roman"/>
          <w:color w:val="2B2A29"/>
          <w:spacing w:val="-3"/>
          <w:w w:val="105"/>
          <w:sz w:val="22"/>
        </w:rPr>
        <w:t xml:space="preserve"> </w:t>
      </w:r>
      <w:r>
        <w:rPr>
          <w:rFonts w:ascii="Times New Roman" w:hAnsi="Times New Roman"/>
          <w:color w:val="2B2A29"/>
          <w:w w:val="105"/>
          <w:sz w:val="22"/>
        </w:rPr>
        <w:t>snapshot</w:t>
      </w:r>
      <w:r>
        <w:rPr>
          <w:rFonts w:ascii="Times New Roman" w:hAnsi="Times New Roman"/>
          <w:color w:val="2B2A29"/>
          <w:spacing w:val="-3"/>
          <w:w w:val="105"/>
          <w:sz w:val="22"/>
        </w:rPr>
        <w:t xml:space="preserve"> </w:t>
      </w:r>
      <w:r>
        <w:rPr>
          <w:rFonts w:ascii="Times New Roman" w:hAnsi="Times New Roman"/>
          <w:color w:val="2B2A29"/>
          <w:w w:val="105"/>
          <w:sz w:val="22"/>
        </w:rPr>
        <w:t>of</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call</w:t>
      </w:r>
      <w:r>
        <w:rPr>
          <w:rFonts w:ascii="Times New Roman" w:hAnsi="Times New Roman"/>
          <w:color w:val="2B2A29"/>
          <w:spacing w:val="-2"/>
          <w:w w:val="105"/>
          <w:sz w:val="22"/>
        </w:rPr>
        <w:t xml:space="preserve"> </w:t>
      </w:r>
      <w:r>
        <w:rPr>
          <w:rFonts w:ascii="Times New Roman" w:hAnsi="Times New Roman"/>
          <w:color w:val="2B2A29"/>
          <w:w w:val="105"/>
          <w:sz w:val="22"/>
        </w:rPr>
        <w:t>stack</w:t>
      </w:r>
      <w:r>
        <w:rPr>
          <w:rFonts w:ascii="Times New Roman" w:hAnsi="Times New Roman"/>
          <w:color w:val="2B2A29"/>
          <w:spacing w:val="-3"/>
          <w:w w:val="105"/>
          <w:sz w:val="22"/>
        </w:rPr>
        <w:t xml:space="preserve"> </w:t>
      </w:r>
      <w:r>
        <w:rPr>
          <w:rFonts w:ascii="Times New Roman" w:hAnsi="Times New Roman"/>
          <w:color w:val="2B2A29"/>
          <w:w w:val="105"/>
          <w:sz w:val="22"/>
        </w:rPr>
        <w:t>when</w:t>
      </w:r>
      <w:r>
        <w:rPr>
          <w:rFonts w:ascii="Times New Roman" w:hAnsi="Times New Roman"/>
          <w:color w:val="2B2A29"/>
          <w:spacing w:val="-55"/>
          <w:w w:val="105"/>
          <w:sz w:val="22"/>
        </w:rPr>
        <w:t xml:space="preserve"> </w:t>
      </w:r>
      <w:r>
        <w:rPr>
          <w:rFonts w:ascii="Times New Roman" w:hAnsi="Times New Roman"/>
          <w:color w:val="2B2A29"/>
          <w:w w:val="105"/>
          <w:sz w:val="22"/>
        </w:rPr>
        <w:t>the</w:t>
      </w:r>
      <w:r>
        <w:rPr>
          <w:rFonts w:ascii="Times New Roman" w:hAnsi="Times New Roman"/>
          <w:color w:val="2B2A29"/>
          <w:spacing w:val="1"/>
          <w:w w:val="105"/>
          <w:sz w:val="22"/>
        </w:rPr>
        <w:t xml:space="preserve"> </w:t>
      </w:r>
      <w:r>
        <w:rPr>
          <w:rFonts w:ascii="Times New Roman" w:hAnsi="Times New Roman"/>
          <w:color w:val="2B2A29"/>
          <w:w w:val="105"/>
          <w:sz w:val="22"/>
        </w:rPr>
        <w:t>error</w:t>
      </w:r>
      <w:r>
        <w:rPr>
          <w:rFonts w:ascii="Times New Roman" w:hAnsi="Times New Roman"/>
          <w:color w:val="2B2A29"/>
          <w:spacing w:val="2"/>
          <w:w w:val="105"/>
          <w:sz w:val="22"/>
        </w:rPr>
        <w:t xml:space="preserve"> </w:t>
      </w:r>
      <w:r>
        <w:rPr>
          <w:rFonts w:ascii="Times New Roman" w:hAnsi="Times New Roman"/>
          <w:color w:val="2B2A29"/>
          <w:w w:val="105"/>
          <w:sz w:val="22"/>
        </w:rPr>
        <w:t>condition</w:t>
      </w:r>
      <w:r>
        <w:rPr>
          <w:rFonts w:ascii="Times New Roman" w:hAnsi="Times New Roman"/>
          <w:color w:val="2B2A29"/>
          <w:spacing w:val="1"/>
          <w:w w:val="105"/>
          <w:sz w:val="22"/>
        </w:rPr>
        <w:t xml:space="preserve"> </w:t>
      </w:r>
      <w:r>
        <w:rPr>
          <w:rFonts w:ascii="Times New Roman" w:hAnsi="Times New Roman"/>
          <w:color w:val="2B2A29"/>
          <w:w w:val="105"/>
          <w:sz w:val="22"/>
        </w:rPr>
        <w:t>happened.</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call</w:t>
      </w:r>
      <w:r>
        <w:rPr>
          <w:rFonts w:ascii="Times New Roman" w:hAnsi="Times New Roman"/>
          <w:color w:val="2B2A29"/>
          <w:spacing w:val="1"/>
          <w:w w:val="105"/>
          <w:sz w:val="22"/>
        </w:rPr>
        <w:t xml:space="preserve"> </w:t>
      </w:r>
      <w:r>
        <w:rPr>
          <w:rFonts w:ascii="Times New Roman" w:hAnsi="Times New Roman"/>
          <w:color w:val="2B2A29"/>
          <w:w w:val="105"/>
          <w:sz w:val="22"/>
        </w:rPr>
        <w:t>stack</w:t>
      </w:r>
      <w:r>
        <w:rPr>
          <w:rFonts w:ascii="Times New Roman" w:hAnsi="Times New Roman"/>
          <w:color w:val="2B2A29"/>
          <w:spacing w:val="2"/>
          <w:w w:val="105"/>
          <w:sz w:val="22"/>
        </w:rPr>
        <w:t xml:space="preserve"> </w:t>
      </w:r>
      <w:r>
        <w:rPr>
          <w:rFonts w:ascii="Times New Roman" w:hAnsi="Times New Roman"/>
          <w:color w:val="2B2A29"/>
          <w:w w:val="105"/>
          <w:sz w:val="22"/>
        </w:rPr>
        <w:t>is</w:t>
      </w:r>
      <w:r>
        <w:rPr>
          <w:rFonts w:ascii="Times New Roman" w:hAnsi="Times New Roman"/>
          <w:color w:val="2B2A29"/>
          <w:spacing w:val="2"/>
          <w:w w:val="105"/>
          <w:sz w:val="22"/>
        </w:rPr>
        <w:t xml:space="preserve"> </w:t>
      </w:r>
      <w:r>
        <w:rPr>
          <w:rFonts w:ascii="Times New Roman" w:hAnsi="Times New Roman"/>
          <w:color w:val="2B2A29"/>
          <w:w w:val="105"/>
          <w:sz w:val="22"/>
        </w:rPr>
        <w:t>basically</w:t>
      </w:r>
      <w:r>
        <w:rPr>
          <w:rFonts w:ascii="Times New Roman" w:hAnsi="Times New Roman"/>
          <w:color w:val="2B2A29"/>
          <w:spacing w:val="1"/>
          <w:w w:val="105"/>
          <w:sz w:val="22"/>
        </w:rPr>
        <w:t xml:space="preserve"> </w:t>
      </w:r>
      <w:r>
        <w:rPr>
          <w:rFonts w:ascii="Times New Roman" w:hAnsi="Times New Roman"/>
          <w:color w:val="2B2A29"/>
          <w:w w:val="105"/>
          <w:sz w:val="22"/>
        </w:rPr>
        <w:t>information</w:t>
      </w:r>
      <w:r>
        <w:rPr>
          <w:rFonts w:ascii="Times New Roman" w:hAnsi="Times New Roman"/>
          <w:color w:val="2B2A29"/>
          <w:spacing w:val="1"/>
          <w:w w:val="105"/>
          <w:sz w:val="22"/>
        </w:rPr>
        <w:t xml:space="preserve"> </w:t>
      </w:r>
      <w:r>
        <w:rPr>
          <w:rFonts w:ascii="Times New Roman" w:hAnsi="Times New Roman"/>
          <w:color w:val="2B2A29"/>
          <w:w w:val="105"/>
          <w:sz w:val="22"/>
        </w:rPr>
        <w:t>about</w:t>
      </w:r>
      <w:r>
        <w:rPr>
          <w:rFonts w:ascii="Times New Roman" w:hAnsi="Times New Roman"/>
          <w:color w:val="2B2A29"/>
          <w:spacing w:val="-5"/>
          <w:w w:val="105"/>
          <w:sz w:val="22"/>
        </w:rPr>
        <w:t xml:space="preserve"> </w:t>
      </w:r>
      <w:r>
        <w:rPr>
          <w:rFonts w:ascii="Times New Roman" w:hAnsi="Times New Roman"/>
          <w:color w:val="2B2A29"/>
          <w:w w:val="105"/>
          <w:sz w:val="22"/>
        </w:rPr>
        <w:t>each</w:t>
      </w:r>
      <w:r>
        <w:rPr>
          <w:rFonts w:ascii="Times New Roman" w:hAnsi="Times New Roman"/>
          <w:color w:val="2B2A29"/>
          <w:spacing w:val="-4"/>
          <w:w w:val="105"/>
          <w:sz w:val="22"/>
        </w:rPr>
        <w:t xml:space="preserve"> </w:t>
      </w:r>
      <w:r>
        <w:rPr>
          <w:rFonts w:ascii="Times New Roman" w:hAnsi="Times New Roman"/>
          <w:color w:val="2B2A29"/>
          <w:w w:val="105"/>
          <w:sz w:val="22"/>
        </w:rPr>
        <w:t>active</w:t>
      </w:r>
      <w:r>
        <w:rPr>
          <w:rFonts w:ascii="Times New Roman" w:hAnsi="Times New Roman"/>
          <w:color w:val="2B2A29"/>
          <w:spacing w:val="-4"/>
          <w:w w:val="105"/>
          <w:sz w:val="22"/>
        </w:rPr>
        <w:t xml:space="preserve"> </w:t>
      </w:r>
      <w:r>
        <w:rPr>
          <w:rFonts w:ascii="Times New Roman" w:hAnsi="Times New Roman"/>
          <w:color w:val="2B2A29"/>
          <w:w w:val="105"/>
          <w:sz w:val="22"/>
        </w:rPr>
        <w:t>function</w:t>
      </w:r>
      <w:r>
        <w:rPr>
          <w:rFonts w:ascii="Times New Roman" w:hAnsi="Times New Roman"/>
          <w:color w:val="2B2A29"/>
          <w:spacing w:val="-4"/>
          <w:w w:val="105"/>
          <w:sz w:val="22"/>
        </w:rPr>
        <w:t xml:space="preserve"> </w:t>
      </w:r>
      <w:r>
        <w:rPr>
          <w:rFonts w:ascii="Times New Roman" w:hAnsi="Times New Roman"/>
          <w:color w:val="2B2A29"/>
          <w:w w:val="105"/>
          <w:sz w:val="22"/>
        </w:rPr>
        <w:t>call</w:t>
      </w:r>
      <w:r>
        <w:rPr>
          <w:rFonts w:ascii="Times New Roman" w:hAnsi="Times New Roman"/>
          <w:color w:val="2B2A29"/>
          <w:spacing w:val="-5"/>
          <w:w w:val="105"/>
          <w:sz w:val="22"/>
        </w:rPr>
        <w:t xml:space="preserve"> </w:t>
      </w:r>
      <w:r>
        <w:rPr>
          <w:rFonts w:ascii="Times New Roman" w:hAnsi="Times New Roman"/>
          <w:color w:val="2B2A29"/>
          <w:w w:val="105"/>
          <w:sz w:val="22"/>
        </w:rPr>
        <w:t>that</w:t>
      </w:r>
      <w:r>
        <w:rPr>
          <w:rFonts w:ascii="Times New Roman" w:hAnsi="Times New Roman"/>
          <w:color w:val="2B2A29"/>
          <w:spacing w:val="-4"/>
          <w:w w:val="105"/>
          <w:sz w:val="22"/>
        </w:rPr>
        <w:t xml:space="preserve"> </w:t>
      </w:r>
      <w:r>
        <w:rPr>
          <w:rFonts w:ascii="Times New Roman" w:hAnsi="Times New Roman"/>
          <w:color w:val="2B2A29"/>
          <w:w w:val="105"/>
          <w:sz w:val="22"/>
        </w:rPr>
        <w:t>has</w:t>
      </w:r>
      <w:r>
        <w:rPr>
          <w:rFonts w:ascii="Times New Roman" w:hAnsi="Times New Roman"/>
          <w:color w:val="2B2A29"/>
          <w:spacing w:val="-4"/>
          <w:w w:val="105"/>
          <w:sz w:val="22"/>
        </w:rPr>
        <w:t xml:space="preserve"> </w:t>
      </w:r>
      <w:r>
        <w:rPr>
          <w:rFonts w:ascii="Times New Roman" w:hAnsi="Times New Roman"/>
          <w:color w:val="2B2A29"/>
          <w:w w:val="105"/>
          <w:sz w:val="22"/>
        </w:rPr>
        <w:t>occurred</w:t>
      </w:r>
      <w:r>
        <w:rPr>
          <w:rFonts w:ascii="Times New Roman" w:hAnsi="Times New Roman"/>
          <w:color w:val="2B2A29"/>
          <w:spacing w:val="-4"/>
          <w:w w:val="105"/>
          <w:sz w:val="22"/>
        </w:rPr>
        <w:t xml:space="preserve"> </w:t>
      </w:r>
      <w:r>
        <w:rPr>
          <w:rFonts w:ascii="Times New Roman" w:hAnsi="Times New Roman"/>
          <w:color w:val="2B2A29"/>
          <w:w w:val="105"/>
          <w:sz w:val="22"/>
        </w:rPr>
        <w:t>at</w:t>
      </w:r>
      <w:r>
        <w:rPr>
          <w:rFonts w:ascii="Times New Roman" w:hAnsi="Times New Roman"/>
          <w:color w:val="2B2A29"/>
          <w:spacing w:val="-4"/>
          <w:w w:val="105"/>
          <w:sz w:val="22"/>
        </w:rPr>
        <w:t xml:space="preserve"> </w:t>
      </w:r>
      <w:r>
        <w:rPr>
          <w:rFonts w:ascii="Times New Roman" w:hAnsi="Times New Roman"/>
          <w:color w:val="2B2A29"/>
          <w:w w:val="105"/>
          <w:sz w:val="22"/>
        </w:rPr>
        <w:t>this</w:t>
      </w:r>
      <w:r>
        <w:rPr>
          <w:rFonts w:ascii="Times New Roman" w:hAnsi="Times New Roman"/>
          <w:color w:val="2B2A29"/>
          <w:spacing w:val="-5"/>
          <w:w w:val="105"/>
          <w:sz w:val="22"/>
        </w:rPr>
        <w:t xml:space="preserve"> </w:t>
      </w:r>
      <w:r>
        <w:rPr>
          <w:rFonts w:ascii="Times New Roman" w:hAnsi="Times New Roman"/>
          <w:color w:val="2B2A29"/>
          <w:w w:val="105"/>
          <w:sz w:val="22"/>
        </w:rPr>
        <w:t>point</w:t>
      </w:r>
      <w:r>
        <w:rPr>
          <w:rFonts w:ascii="Times New Roman" w:hAnsi="Times New Roman"/>
          <w:color w:val="2B2A29"/>
          <w:spacing w:val="-4"/>
          <w:w w:val="105"/>
          <w:sz w:val="22"/>
        </w:rPr>
        <w:t xml:space="preserve"> </w:t>
      </w:r>
      <w:r>
        <w:rPr>
          <w:rFonts w:ascii="Times New Roman" w:hAnsi="Times New Roman"/>
          <w:color w:val="2B2A29"/>
          <w:w w:val="105"/>
          <w:sz w:val="22"/>
        </w:rPr>
        <w:t>in</w:t>
      </w:r>
    </w:p>
    <w:p>
      <w:pPr>
        <w:pStyle w:val="16"/>
        <w:numPr>
          <w:ilvl w:val="0"/>
          <w:numId w:val="61"/>
        </w:numPr>
        <w:tabs>
          <w:tab w:val="left" w:pos="1455"/>
          <w:tab w:val="left" w:pos="1456"/>
        </w:tabs>
        <w:spacing w:before="131" w:after="0" w:line="304" w:lineRule="auto"/>
        <w:ind w:left="1455" w:right="1020" w:hanging="358"/>
        <w:jc w:val="left"/>
        <w:rPr>
          <w:rFonts w:ascii="Times New Roman" w:hAnsi="Times New Roman"/>
          <w:sz w:val="22"/>
        </w:rPr>
      </w:pPr>
      <w:r>
        <w:rPr>
          <w:rFonts w:ascii="Times New Roman" w:hAnsi="Times New Roman"/>
          <w:color w:val="2B2A29"/>
          <w:w w:val="105"/>
          <w:sz w:val="22"/>
        </w:rPr>
        <w:t>堆栈跟踪：堆栈跟踪包含发生错误时</w:t>
      </w:r>
      <w:r>
        <w:rPr>
          <w:rFonts w:ascii="Times New Roman" w:hAnsi="Times New Roman"/>
          <w:color w:val="2B2A29"/>
          <w:spacing w:val="-55"/>
          <w:w w:val="105"/>
          <w:sz w:val="22"/>
        </w:rPr>
        <w:t>调用</w:t>
      </w:r>
      <w:r>
        <w:rPr>
          <w:rFonts w:ascii="Times New Roman" w:hAnsi="Times New Roman"/>
          <w:color w:val="2B2A29"/>
          <w:w w:val="105"/>
          <w:sz w:val="22"/>
        </w:rPr>
        <w:t>堆栈的快照。调用堆栈基本上是关于此时发生的每个活动函数调</w:t>
      </w:r>
      <w:r>
        <w:rPr>
          <w:rFonts w:ascii="Times New Roman" w:hAnsi="Times New Roman"/>
          <w:color w:val="2B2A29"/>
          <w:spacing w:val="1"/>
          <w:w w:val="105"/>
          <w:sz w:val="22"/>
        </w:rPr>
        <w:t>用</w:t>
      </w:r>
      <w:r>
        <w:rPr>
          <w:rFonts w:ascii="Times New Roman" w:hAnsi="Times New Roman"/>
          <w:color w:val="2B2A29"/>
          <w:spacing w:val="-5"/>
          <w:w w:val="105"/>
          <w:sz w:val="22"/>
        </w:rPr>
        <w:t>的</w:t>
      </w:r>
      <w:r>
        <w:rPr>
          <w:rFonts w:ascii="Times New Roman" w:hAnsi="Times New Roman"/>
          <w:color w:val="2B2A29"/>
          <w:w w:val="105"/>
          <w:sz w:val="22"/>
        </w:rPr>
        <w:t>信息</w:t>
      </w:r>
    </w:p>
    <w:p>
      <w:r>
        <w:rPr>
          <w:color w:val="2B2A29"/>
          <w:w w:val="105"/>
        </w:rPr>
        <w:t>time.</w:t>
      </w:r>
      <w:r>
        <w:rPr>
          <w:color w:val="2B2A29"/>
          <w:spacing w:val="-8"/>
          <w:w w:val="105"/>
        </w:rPr>
        <w:t xml:space="preserve"> </w:t>
      </w:r>
      <w:r>
        <w:rPr>
          <w:color w:val="2B2A29"/>
          <w:w w:val="105"/>
        </w:rPr>
        <w:t>The</w:t>
      </w:r>
      <w:r>
        <w:rPr>
          <w:color w:val="2B2A29"/>
          <w:spacing w:val="-7"/>
          <w:w w:val="105"/>
        </w:rPr>
        <w:t xml:space="preserve"> </w:t>
      </w:r>
      <w:r>
        <w:rPr>
          <w:color w:val="2B2A29"/>
          <w:w w:val="105"/>
        </w:rPr>
        <w:t>stack</w:t>
      </w:r>
      <w:r>
        <w:rPr>
          <w:color w:val="2B2A29"/>
          <w:spacing w:val="-8"/>
          <w:w w:val="105"/>
        </w:rPr>
        <w:t xml:space="preserve"> </w:t>
      </w:r>
      <w:r>
        <w:rPr>
          <w:color w:val="2B2A29"/>
          <w:w w:val="105"/>
        </w:rPr>
        <w:t>trace</w:t>
      </w:r>
      <w:r>
        <w:rPr>
          <w:color w:val="2B2A29"/>
          <w:spacing w:val="-7"/>
          <w:w w:val="105"/>
        </w:rPr>
        <w:t xml:space="preserve"> </w:t>
      </w:r>
      <w:r>
        <w:rPr>
          <w:color w:val="2B2A29"/>
          <w:w w:val="105"/>
        </w:rPr>
        <w:t>is</w:t>
      </w:r>
      <w:r>
        <w:rPr>
          <w:color w:val="2B2A29"/>
          <w:spacing w:val="-7"/>
          <w:w w:val="105"/>
        </w:rPr>
        <w:t xml:space="preserve"> </w:t>
      </w:r>
      <w:r>
        <w:rPr>
          <w:color w:val="2B2A29"/>
          <w:w w:val="105"/>
        </w:rPr>
        <w:t>accessed</w:t>
      </w:r>
      <w:r>
        <w:rPr>
          <w:color w:val="2B2A29"/>
          <w:spacing w:val="-8"/>
          <w:w w:val="105"/>
        </w:rPr>
        <w:t xml:space="preserve"> </w:t>
      </w:r>
      <w:r>
        <w:rPr>
          <w:color w:val="2B2A29"/>
          <w:w w:val="105"/>
        </w:rPr>
        <w:t>using</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stackTrace()</w:t>
      </w:r>
      <w:r>
        <w:rPr>
          <w:rFonts w:ascii="宋体"/>
          <w:color w:val="2B2A29"/>
          <w:spacing w:val="-65"/>
          <w:w w:val="105"/>
        </w:rPr>
        <w:t xml:space="preserve"> </w:t>
      </w:r>
      <w:r>
        <w:rPr>
          <w:color w:val="2B2A29"/>
          <w:w w:val="105"/>
        </w:rPr>
        <w:t xml:space="preserve">function, which provides a value of type </w:t>
      </w:r>
      <w:r>
        <w:rPr>
          <w:rFonts w:ascii="宋体"/>
          <w:color w:val="2B2A29"/>
          <w:w w:val="105"/>
        </w:rPr>
        <w:t>CallStack</w:t>
      </w:r>
      <w:r>
        <w:rPr>
          <w:color w:val="2B2A29"/>
          <w:w w:val="105"/>
        </w:rPr>
        <w:t>, which in turn contains</w:t>
      </w:r>
      <w:r>
        <w:rPr>
          <w:color w:val="2B2A29"/>
          <w:spacing w:val="1"/>
          <w:w w:val="105"/>
        </w:rPr>
        <w:t xml:space="preserve"> </w:t>
      </w:r>
      <w:r>
        <w:rPr>
          <w:color w:val="2B2A29"/>
        </w:rPr>
        <w:t>a</w:t>
      </w:r>
      <w:r>
        <w:rPr>
          <w:color w:val="2B2A29"/>
          <w:spacing w:val="8"/>
        </w:rPr>
        <w:t xml:space="preserve"> </w:t>
      </w:r>
      <w:r>
        <w:rPr>
          <w:color w:val="2B2A29"/>
        </w:rPr>
        <w:t>field</w:t>
      </w:r>
      <w:r>
        <w:rPr>
          <w:color w:val="2B2A29"/>
          <w:spacing w:val="9"/>
        </w:rPr>
        <w:t xml:space="preserve"> </w:t>
      </w:r>
      <w:r>
        <w:rPr>
          <w:color w:val="2B2A29"/>
        </w:rPr>
        <w:t>called</w:t>
      </w:r>
      <w:r>
        <w:rPr>
          <w:color w:val="2B2A29"/>
          <w:spacing w:val="9"/>
        </w:rPr>
        <w:t xml:space="preserve"> </w:t>
      </w:r>
      <w:r>
        <w:rPr>
          <w:rFonts w:ascii="宋体"/>
          <w:color w:val="2B2A29"/>
        </w:rPr>
        <w:t>callStack</w:t>
      </w:r>
      <w:r>
        <w:rPr>
          <w:color w:val="2B2A29"/>
        </w:rPr>
        <w:t>.</w:t>
      </w:r>
      <w:r>
        <w:rPr>
          <w:color w:val="2B2A29"/>
          <w:spacing w:val="9"/>
        </w:rPr>
        <w:t xml:space="preserve"> </w:t>
      </w:r>
      <w:r>
        <w:rPr>
          <w:color w:val="2B2A29"/>
        </w:rPr>
        <w:t>The</w:t>
      </w:r>
      <w:r>
        <w:rPr>
          <w:color w:val="2B2A29"/>
          <w:spacing w:val="8"/>
        </w:rPr>
        <w:t xml:space="preserve"> </w:t>
      </w:r>
      <w:r>
        <w:rPr>
          <w:rFonts w:ascii="宋体"/>
          <w:color w:val="2B2A29"/>
        </w:rPr>
        <w:t>callStack</w:t>
      </w:r>
      <w:r>
        <w:rPr>
          <w:rFonts w:ascii="宋体"/>
          <w:color w:val="2B2A29"/>
          <w:spacing w:val="-46"/>
        </w:rPr>
        <w:t xml:space="preserve"> </w:t>
      </w:r>
      <w:r>
        <w:rPr>
          <w:color w:val="2B2A29"/>
        </w:rPr>
        <w:t>variable</w:t>
      </w:r>
      <w:r>
        <w:rPr>
          <w:color w:val="2B2A29"/>
          <w:spacing w:val="9"/>
        </w:rPr>
        <w:t xml:space="preserve"> </w:t>
      </w:r>
      <w:r>
        <w:rPr>
          <w:color w:val="2B2A29"/>
        </w:rPr>
        <w:t>is</w:t>
      </w:r>
      <w:r>
        <w:rPr>
          <w:color w:val="2B2A29"/>
          <w:spacing w:val="9"/>
        </w:rPr>
        <w:t xml:space="preserve"> </w:t>
      </w:r>
      <w:r>
        <w:rPr>
          <w:color w:val="2B2A29"/>
        </w:rPr>
        <w:t>an</w:t>
      </w:r>
      <w:r>
        <w:rPr>
          <w:color w:val="2B2A29"/>
          <w:spacing w:val="8"/>
        </w:rPr>
        <w:t xml:space="preserve"> </w:t>
      </w:r>
      <w:r>
        <w:rPr>
          <w:color w:val="2B2A29"/>
        </w:rPr>
        <w:t>array</w:t>
      </w:r>
      <w:r>
        <w:rPr>
          <w:color w:val="2B2A29"/>
          <w:spacing w:val="9"/>
        </w:rPr>
        <w:t xml:space="preserve"> </w:t>
      </w:r>
      <w:r>
        <w:rPr>
          <w:color w:val="2B2A29"/>
        </w:rPr>
        <w:t>of</w:t>
      </w:r>
      <w:r>
        <w:rPr>
          <w:color w:val="2B2A29"/>
          <w:spacing w:val="9"/>
        </w:rPr>
        <w:t xml:space="preserve"> </w:t>
      </w:r>
      <w:r>
        <w:rPr>
          <w:color w:val="2B2A29"/>
        </w:rPr>
        <w:t>type</w:t>
      </w:r>
      <w:r>
        <w:rPr>
          <w:color w:val="2B2A29"/>
          <w:spacing w:val="-52"/>
        </w:rPr>
        <w:t xml:space="preserve"> </w:t>
      </w:r>
      <w:r>
        <w:rPr>
          <w:rFonts w:ascii="宋体"/>
          <w:color w:val="2B2A29"/>
        </w:rPr>
        <w:t>CallStackElement</w:t>
      </w:r>
      <w:r>
        <w:rPr>
          <w:color w:val="2B2A29"/>
        </w:rPr>
        <w:t>.</w:t>
      </w:r>
      <w:r>
        <w:rPr>
          <w:color w:val="2B2A29"/>
          <w:spacing w:val="13"/>
        </w:rPr>
        <w:t xml:space="preserve"> </w:t>
      </w:r>
      <w:r>
        <w:rPr>
          <w:color w:val="2B2A29"/>
        </w:rPr>
        <w:t>A</w:t>
      </w:r>
      <w:r>
        <w:rPr>
          <w:color w:val="2B2A29"/>
          <w:spacing w:val="14"/>
        </w:rPr>
        <w:t xml:space="preserve"> </w:t>
      </w:r>
      <w:r>
        <w:rPr>
          <w:color w:val="2B2A29"/>
        </w:rPr>
        <w:t>single</w:t>
      </w:r>
      <w:r>
        <w:rPr>
          <w:color w:val="2B2A29"/>
          <w:spacing w:val="14"/>
        </w:rPr>
        <w:t xml:space="preserve"> </w:t>
      </w:r>
      <w:r>
        <w:rPr>
          <w:rFonts w:ascii="宋体"/>
          <w:color w:val="2B2A29"/>
        </w:rPr>
        <w:t>CallStackElement</w:t>
      </w:r>
      <w:r>
        <w:rPr>
          <w:rFonts w:ascii="宋体"/>
          <w:color w:val="2B2A29"/>
          <w:spacing w:val="-42"/>
        </w:rPr>
        <w:t xml:space="preserve"> </w:t>
      </w:r>
      <w:r>
        <w:rPr>
          <w:color w:val="2B2A29"/>
        </w:rPr>
        <w:t>value</w:t>
      </w:r>
      <w:r>
        <w:rPr>
          <w:color w:val="2B2A29"/>
          <w:spacing w:val="14"/>
        </w:rPr>
        <w:t xml:space="preserve"> </w:t>
      </w:r>
      <w:r>
        <w:rPr>
          <w:color w:val="2B2A29"/>
        </w:rPr>
        <w:t>contains</w:t>
      </w:r>
      <w:r>
        <w:rPr>
          <w:color w:val="2B2A29"/>
          <w:spacing w:val="14"/>
        </w:rPr>
        <w:t xml:space="preserve"> </w:t>
      </w:r>
      <w:r>
        <w:rPr>
          <w:color w:val="2B2A29"/>
        </w:rPr>
        <w:t>the</w:t>
      </w:r>
      <w:r>
        <w:rPr>
          <w:color w:val="2B2A29"/>
          <w:w w:val="105"/>
        </w:rPr>
        <w:t xml:space="preserve"> information</w:t>
      </w:r>
      <w:r>
        <w:rPr>
          <w:color w:val="2B2A29"/>
          <w:spacing w:val="-7"/>
          <w:w w:val="105"/>
        </w:rPr>
        <w:t xml:space="preserve"> </w:t>
      </w:r>
      <w:r>
        <w:rPr>
          <w:color w:val="2B2A29"/>
          <w:w w:val="105"/>
        </w:rPr>
        <w:t>of</w:t>
      </w:r>
      <w:r>
        <w:rPr>
          <w:color w:val="2B2A29"/>
          <w:spacing w:val="-7"/>
          <w:w w:val="105"/>
        </w:rPr>
        <w:t xml:space="preserve"> </w:t>
      </w:r>
      <w:r>
        <w:rPr>
          <w:color w:val="2B2A29"/>
          <w:w w:val="105"/>
        </w:rPr>
        <w:t>a</w:t>
      </w:r>
      <w:r>
        <w:rPr>
          <w:color w:val="2B2A29"/>
          <w:spacing w:val="-7"/>
          <w:w w:val="105"/>
        </w:rPr>
        <w:t xml:space="preserve"> </w:t>
      </w:r>
      <w:r>
        <w:rPr>
          <w:color w:val="2B2A29"/>
          <w:w w:val="105"/>
        </w:rPr>
        <w:t>single</w:t>
      </w:r>
      <w:r>
        <w:rPr>
          <w:color w:val="2B2A29"/>
          <w:spacing w:val="-7"/>
          <w:w w:val="105"/>
        </w:rPr>
        <w:t xml:space="preserve"> </w:t>
      </w:r>
      <w:r>
        <w:rPr>
          <w:color w:val="2B2A29"/>
          <w:w w:val="105"/>
        </w:rPr>
        <w:t>function</w:t>
      </w:r>
      <w:r>
        <w:rPr>
          <w:color w:val="2B2A29"/>
          <w:spacing w:val="-6"/>
          <w:w w:val="105"/>
        </w:rPr>
        <w:t xml:space="preserve"> </w:t>
      </w:r>
      <w:r>
        <w:rPr>
          <w:color w:val="2B2A29"/>
          <w:w w:val="105"/>
        </w:rPr>
        <w:t>call</w:t>
      </w:r>
      <w:r>
        <w:rPr>
          <w:color w:val="2B2A29"/>
          <w:spacing w:val="-7"/>
          <w:w w:val="105"/>
        </w:rPr>
        <w:t xml:space="preserve"> </w:t>
      </w:r>
      <w:r>
        <w:rPr>
          <w:color w:val="2B2A29"/>
          <w:w w:val="105"/>
        </w:rPr>
        <w:t>in</w:t>
      </w:r>
      <w:r>
        <w:rPr>
          <w:color w:val="2B2A29"/>
          <w:spacing w:val="-7"/>
          <w:w w:val="105"/>
        </w:rPr>
        <w:t xml:space="preserve"> </w:t>
      </w:r>
      <w:r>
        <w:rPr>
          <w:color w:val="2B2A29"/>
          <w:w w:val="105"/>
        </w:rPr>
        <w:t>the</w:t>
      </w:r>
      <w:r>
        <w:rPr>
          <w:color w:val="2B2A29"/>
          <w:spacing w:val="-7"/>
          <w:w w:val="105"/>
        </w:rPr>
        <w:t xml:space="preserve"> </w:t>
      </w:r>
      <w:r>
        <w:rPr>
          <w:color w:val="2B2A29"/>
          <w:w w:val="105"/>
        </w:rPr>
        <w:t>call</w:t>
      </w:r>
      <w:r>
        <w:rPr>
          <w:color w:val="2B2A29"/>
          <w:spacing w:val="-6"/>
          <w:w w:val="105"/>
        </w:rPr>
        <w:t xml:space="preserve"> </w:t>
      </w:r>
      <w:r>
        <w:rPr>
          <w:color w:val="2B2A29"/>
          <w:w w:val="105"/>
        </w:rPr>
        <w:t>stack.</w:t>
      </w:r>
      <w:r>
        <w:rPr>
          <w:color w:val="2B2A29"/>
          <w:spacing w:val="-7"/>
          <w:w w:val="105"/>
        </w:rPr>
        <w:t xml:space="preserve"> </w:t>
      </w:r>
      <w:r>
        <w:rPr>
          <w:color w:val="2B2A29"/>
          <w:w w:val="105"/>
        </w:rPr>
        <w:t>The</w:t>
      </w:r>
      <w:r>
        <w:rPr>
          <w:color w:val="2B2A29"/>
          <w:spacing w:val="-7"/>
          <w:w w:val="105"/>
        </w:rPr>
        <w:t xml:space="preserve"> </w:t>
      </w:r>
      <w:r>
        <w:rPr>
          <w:color w:val="2B2A29"/>
          <w:w w:val="105"/>
        </w:rPr>
        <w:t>fields</w:t>
      </w:r>
      <w:r>
        <w:rPr>
          <w:color w:val="2B2A29"/>
          <w:spacing w:val="-7"/>
          <w:w w:val="105"/>
        </w:rPr>
        <w:t xml:space="preserve"> </w:t>
      </w:r>
      <w:r>
        <w:rPr>
          <w:color w:val="2B2A29"/>
          <w:w w:val="105"/>
        </w:rPr>
        <w:t>of</w:t>
      </w:r>
      <w:r>
        <w:rPr>
          <w:color w:val="2B2A29"/>
          <w:spacing w:val="-7"/>
          <w:w w:val="105"/>
        </w:rPr>
        <w:t xml:space="preserve"> </w:t>
      </w:r>
      <w:r>
        <w:rPr>
          <w:color w:val="2B2A29"/>
          <w:w w:val="105"/>
        </w:rPr>
        <w:t>the</w:t>
      </w:r>
      <w:r>
        <w:rPr>
          <w:rFonts w:ascii="宋体"/>
          <w:color w:val="2B2A29"/>
        </w:rPr>
        <w:t xml:space="preserve"> CallStackElement</w:t>
      </w:r>
      <w:r>
        <w:rPr>
          <w:rFonts w:ascii="宋体"/>
          <w:color w:val="2B2A29"/>
          <w:spacing w:val="-55"/>
        </w:rPr>
        <w:t xml:space="preserve"> </w:t>
      </w:r>
      <w:r>
        <w:rPr>
          <w:color w:val="2B2A29"/>
        </w:rPr>
        <w:t>are</w:t>
      </w:r>
      <w:r>
        <w:rPr>
          <w:color w:val="2B2A29"/>
          <w:spacing w:val="1"/>
        </w:rPr>
        <w:t xml:space="preserve"> </w:t>
      </w:r>
      <w:r>
        <w:rPr>
          <w:color w:val="2B2A29"/>
        </w:rPr>
        <w:t>as</w:t>
      </w:r>
      <w:r>
        <w:rPr>
          <w:color w:val="2B2A29"/>
          <w:spacing w:val="1"/>
        </w:rPr>
        <w:t xml:space="preserve"> </w:t>
      </w:r>
      <w:r>
        <w:rPr>
          <w:color w:val="2B2A29"/>
        </w:rPr>
        <w:t>follows:</w:t>
      </w:r>
    </w:p>
    <w:p>
      <w:pPr>
        <w:pStyle w:val="11"/>
        <w:spacing w:line="264" w:lineRule="exact"/>
        <w:ind w:left="1455"/>
      </w:pPr>
      <w:r>
        <w:rPr>
          <w:color w:val="2B2A29"/>
          <w:w w:val="105"/>
        </w:rPr>
        <w:t>时间堆栈跟踪使用</w:t>
      </w:r>
      <w:r>
        <w:rPr>
          <w:rFonts w:ascii="宋体"/>
          <w:color w:val="2B2A29"/>
          <w:w w:val="105"/>
        </w:rPr>
        <w:t>stackTrace（）</w:t>
      </w:r>
      <w:r>
        <w:rPr>
          <w:color w:val="2B2A29"/>
          <w:w w:val="105"/>
        </w:rPr>
        <w:t>函数访问，该</w:t>
      </w:r>
      <w:r>
        <w:rPr>
          <w:color w:val="2B2A29"/>
          <w:spacing w:val="-7"/>
          <w:w w:val="105"/>
        </w:rPr>
        <w:t>函数</w:t>
      </w:r>
      <w:r>
        <w:rPr>
          <w:color w:val="2B2A29"/>
          <w:w w:val="105"/>
        </w:rPr>
        <w:t>提供CallStack类型的值，该</w:t>
      </w:r>
      <w:r>
        <w:rPr>
          <w:color w:val="2B2A29"/>
          <w:spacing w:val="-7"/>
          <w:w w:val="105"/>
        </w:rPr>
        <w:t>值</w:t>
      </w:r>
      <w:r>
        <w:rPr>
          <w:color w:val="2B2A29"/>
          <w:w w:val="105"/>
        </w:rPr>
        <w:t>又包含一个</w:t>
      </w:r>
      <w:r>
        <w:rPr>
          <w:color w:val="2B2A29"/>
        </w:rPr>
        <w:t>名为</w:t>
      </w:r>
      <w:r>
        <w:rPr>
          <w:rFonts w:ascii="宋体"/>
          <w:color w:val="2B2A29"/>
        </w:rPr>
        <w:t>CallStack</w:t>
      </w:r>
      <w:r>
        <w:rPr>
          <w:color w:val="2B2A29"/>
          <w:w w:val="105"/>
        </w:rPr>
        <w:t>的</w:t>
      </w:r>
      <w:r>
        <w:rPr>
          <w:color w:val="2B2A29"/>
        </w:rPr>
        <w:t>字段。</w:t>
      </w:r>
      <w:r>
        <w:rPr>
          <w:rFonts w:ascii="宋体"/>
          <w:color w:val="2B2A29"/>
        </w:rPr>
        <w:t>callStack</w:t>
      </w:r>
      <w:r>
        <w:rPr>
          <w:color w:val="2B2A29"/>
        </w:rPr>
        <w:t>变量是</w:t>
      </w:r>
      <w:r>
        <w:rPr>
          <w:rFonts w:ascii="宋体"/>
          <w:color w:val="2B2A29"/>
        </w:rPr>
        <w:t>CallStackElement</w:t>
      </w:r>
      <w:r>
        <w:rPr>
          <w:color w:val="2B2A29"/>
        </w:rPr>
        <w:t>类型的数组。单个</w:t>
      </w:r>
      <w:r>
        <w:rPr>
          <w:rFonts w:ascii="宋体"/>
          <w:color w:val="2B2A29"/>
        </w:rPr>
        <w:t>CallStackElement</w:t>
      </w:r>
      <w:r>
        <w:rPr>
          <w:color w:val="2B2A29"/>
        </w:rPr>
        <w:t>值包含</w:t>
      </w:r>
      <w:r>
        <w:rPr>
          <w:color w:val="2B2A29"/>
          <w:w w:val="105"/>
        </w:rPr>
        <w:t>调用堆栈中单个函数调用的信息。</w:t>
      </w:r>
      <w:r>
        <w:rPr>
          <w:rFonts w:ascii="宋体"/>
          <w:color w:val="2B2A29"/>
        </w:rPr>
        <w:t>CallStackElement</w:t>
      </w:r>
      <w:r>
        <w:rPr>
          <w:color w:val="2B2A29"/>
          <w:w w:val="105"/>
        </w:rPr>
        <w:t>的字段</w:t>
      </w:r>
      <w:r>
        <w:rPr>
          <w:color w:val="2B2A29"/>
        </w:rPr>
        <w:t>如下</w:t>
      </w:r>
      <w:r>
        <w:rPr>
          <w:color w:val="2B2A29"/>
          <w:spacing w:val="1"/>
        </w:rPr>
        <w:t>：</w:t>
      </w:r>
    </w:p>
    <w:p>
      <w:r>
        <w:rPr>
          <w:rFonts w:ascii="Trebuchet MS" w:hAnsi="Trebuchet MS"/>
          <w:b/>
          <w:color w:val="2B2A29"/>
          <w:sz w:val="22"/>
        </w:rPr>
        <w:t>callableName</w:t>
      </w:r>
      <w:r>
        <w:rPr>
          <w:rFonts w:ascii="Times New Roman" w:hAnsi="Times New Roman"/>
          <w:color w:val="2B2A29"/>
          <w:sz w:val="22"/>
        </w:rPr>
        <w:t>:</w:t>
      </w:r>
      <w:r>
        <w:rPr>
          <w:rFonts w:ascii="Times New Roman" w:hAnsi="Times New Roman"/>
          <w:color w:val="2B2A29"/>
          <w:spacing w:val="15"/>
          <w:sz w:val="22"/>
        </w:rPr>
        <w:t xml:space="preserve"> </w:t>
      </w:r>
      <w:r>
        <w:rPr>
          <w:rFonts w:ascii="Times New Roman" w:hAnsi="Times New Roman"/>
          <w:color w:val="2B2A29"/>
          <w:sz w:val="22"/>
        </w:rPr>
        <w:t>The</w:t>
      </w:r>
      <w:r>
        <w:rPr>
          <w:rFonts w:ascii="Times New Roman" w:hAnsi="Times New Roman"/>
          <w:color w:val="2B2A29"/>
          <w:spacing w:val="15"/>
          <w:sz w:val="22"/>
        </w:rPr>
        <w:t xml:space="preserve"> </w:t>
      </w:r>
      <w:r>
        <w:rPr>
          <w:rFonts w:ascii="Times New Roman" w:hAnsi="Times New Roman"/>
          <w:color w:val="2B2A29"/>
          <w:sz w:val="22"/>
        </w:rPr>
        <w:t>function</w:t>
      </w:r>
      <w:r>
        <w:rPr>
          <w:rFonts w:ascii="Times New Roman" w:hAnsi="Times New Roman"/>
          <w:color w:val="2B2A29"/>
          <w:spacing w:val="16"/>
          <w:sz w:val="22"/>
        </w:rPr>
        <w:t xml:space="preserve"> </w:t>
      </w:r>
      <w:r>
        <w:rPr>
          <w:rFonts w:ascii="Times New Roman" w:hAnsi="Times New Roman"/>
          <w:color w:val="2B2A29"/>
          <w:sz w:val="22"/>
        </w:rPr>
        <w:t>name</w:t>
      </w:r>
      <w:r>
        <w:rPr>
          <w:rFonts w:ascii="Times New Roman" w:hAnsi="Times New Roman"/>
          <w:color w:val="2B2A29"/>
          <w:spacing w:val="15"/>
          <w:sz w:val="22"/>
        </w:rPr>
        <w:t xml:space="preserve"> </w:t>
      </w:r>
      <w:r>
        <w:rPr>
          <w:rFonts w:ascii="Times New Roman" w:hAnsi="Times New Roman"/>
          <w:color w:val="2B2A29"/>
          <w:sz w:val="22"/>
        </w:rPr>
        <w:t>executed</w:t>
      </w:r>
    </w:p>
    <w:p>
      <w:pPr>
        <w:pStyle w:val="16"/>
        <w:numPr>
          <w:ilvl w:val="1"/>
          <w:numId w:val="61"/>
        </w:numPr>
        <w:tabs>
          <w:tab w:val="left" w:pos="1812"/>
          <w:tab w:val="left" w:pos="1813"/>
        </w:tabs>
        <w:spacing w:before="171" w:after="0" w:line="240" w:lineRule="auto"/>
        <w:ind w:left="1812" w:right="0" w:hanging="358"/>
        <w:jc w:val="left"/>
        <w:rPr>
          <w:rFonts w:ascii="Times New Roman" w:hAnsi="Times New Roman"/>
          <w:sz w:val="22"/>
        </w:rPr>
      </w:pPr>
      <w:r>
        <w:rPr>
          <w:rFonts w:ascii="Trebuchet MS" w:hAnsi="Trebuchet MS"/>
          <w:b/>
          <w:color w:val="2B2A29"/>
          <w:sz w:val="22"/>
        </w:rPr>
        <w:t>callableName</w:t>
      </w:r>
      <w:r>
        <w:rPr>
          <w:rFonts w:ascii="Times New Roman" w:hAnsi="Times New Roman"/>
          <w:color w:val="2B2A29"/>
          <w:sz w:val="22"/>
        </w:rPr>
        <w:t>：执行的函数名</w:t>
      </w:r>
    </w:p>
    <w:p>
      <w:r>
        <w:rPr>
          <w:rFonts w:ascii="Trebuchet MS" w:hAnsi="Trebuchet MS"/>
          <w:b/>
          <w:color w:val="2B2A29"/>
          <w:w w:val="95"/>
          <w:sz w:val="22"/>
        </w:rPr>
        <w:t>moduleName</w:t>
      </w:r>
      <w:r>
        <w:rPr>
          <w:rFonts w:ascii="Times New Roman" w:hAnsi="Times New Roman"/>
          <w:color w:val="2B2A29"/>
          <w:w w:val="95"/>
          <w:sz w:val="22"/>
        </w:rPr>
        <w:t>:</w:t>
      </w:r>
      <w:r>
        <w:rPr>
          <w:rFonts w:ascii="Times New Roman" w:hAnsi="Times New Roman"/>
          <w:color w:val="2B2A29"/>
          <w:spacing w:val="14"/>
          <w:w w:val="95"/>
          <w:sz w:val="22"/>
        </w:rPr>
        <w:t xml:space="preserve"> </w:t>
      </w:r>
      <w:r>
        <w:rPr>
          <w:rFonts w:ascii="Times New Roman" w:hAnsi="Times New Roman"/>
          <w:color w:val="2B2A29"/>
          <w:w w:val="95"/>
          <w:sz w:val="22"/>
        </w:rPr>
        <w:t>The</w:t>
      </w:r>
      <w:r>
        <w:rPr>
          <w:rFonts w:ascii="Times New Roman" w:hAnsi="Times New Roman"/>
          <w:color w:val="2B2A29"/>
          <w:spacing w:val="14"/>
          <w:w w:val="95"/>
          <w:sz w:val="22"/>
        </w:rPr>
        <w:t xml:space="preserve"> </w:t>
      </w:r>
      <w:r>
        <w:rPr>
          <w:rFonts w:ascii="Times New Roman" w:hAnsi="Times New Roman"/>
          <w:color w:val="2B2A29"/>
          <w:w w:val="95"/>
          <w:sz w:val="22"/>
        </w:rPr>
        <w:t>module</w:t>
      </w:r>
      <w:r>
        <w:rPr>
          <w:rFonts w:ascii="Times New Roman" w:hAnsi="Times New Roman"/>
          <w:color w:val="2B2A29"/>
          <w:spacing w:val="14"/>
          <w:w w:val="95"/>
          <w:sz w:val="22"/>
        </w:rPr>
        <w:t xml:space="preserve"> </w:t>
      </w:r>
      <w:r>
        <w:rPr>
          <w:rFonts w:ascii="Times New Roman" w:hAnsi="Times New Roman"/>
          <w:color w:val="2B2A29"/>
          <w:w w:val="95"/>
          <w:sz w:val="22"/>
        </w:rPr>
        <w:t>the</w:t>
      </w:r>
      <w:r>
        <w:rPr>
          <w:rFonts w:ascii="Times New Roman" w:hAnsi="Times New Roman"/>
          <w:color w:val="2B2A29"/>
          <w:spacing w:val="14"/>
          <w:w w:val="95"/>
          <w:sz w:val="22"/>
        </w:rPr>
        <w:t xml:space="preserve"> </w:t>
      </w:r>
      <w:r>
        <w:rPr>
          <w:rFonts w:ascii="Times New Roman" w:hAnsi="Times New Roman"/>
          <w:color w:val="2B2A29"/>
          <w:w w:val="95"/>
          <w:sz w:val="22"/>
        </w:rPr>
        <w:t>function</w:t>
      </w:r>
      <w:r>
        <w:rPr>
          <w:rFonts w:ascii="Times New Roman" w:hAnsi="Times New Roman"/>
          <w:color w:val="2B2A29"/>
          <w:spacing w:val="14"/>
          <w:w w:val="95"/>
          <w:sz w:val="22"/>
        </w:rPr>
        <w:t xml:space="preserve"> </w:t>
      </w:r>
      <w:r>
        <w:rPr>
          <w:rFonts w:ascii="Times New Roman" w:hAnsi="Times New Roman"/>
          <w:color w:val="2B2A29"/>
          <w:w w:val="95"/>
          <w:sz w:val="22"/>
        </w:rPr>
        <w:t>lives</w:t>
      </w:r>
      <w:r>
        <w:rPr>
          <w:rFonts w:ascii="Times New Roman" w:hAnsi="Times New Roman"/>
          <w:color w:val="2B2A29"/>
          <w:spacing w:val="14"/>
          <w:w w:val="95"/>
          <w:sz w:val="22"/>
        </w:rPr>
        <w:t xml:space="preserve"> </w:t>
      </w:r>
      <w:r>
        <w:rPr>
          <w:rFonts w:ascii="Times New Roman" w:hAnsi="Times New Roman"/>
          <w:color w:val="2B2A29"/>
          <w:w w:val="95"/>
          <w:sz w:val="22"/>
        </w:rPr>
        <w:t>in</w:t>
      </w:r>
    </w:p>
    <w:p>
      <w:pPr>
        <w:pStyle w:val="16"/>
        <w:numPr>
          <w:ilvl w:val="1"/>
          <w:numId w:val="61"/>
        </w:numPr>
        <w:tabs>
          <w:tab w:val="left" w:pos="1812"/>
          <w:tab w:val="left" w:pos="1813"/>
        </w:tabs>
        <w:spacing w:before="185" w:after="0" w:line="240" w:lineRule="auto"/>
        <w:ind w:left="1812" w:right="0" w:hanging="358"/>
        <w:jc w:val="left"/>
        <w:rPr>
          <w:rFonts w:ascii="Times New Roman" w:hAnsi="Times New Roman"/>
          <w:sz w:val="22"/>
        </w:rPr>
      </w:pPr>
      <w:r>
        <w:rPr>
          <w:rFonts w:ascii="Trebuchet MS" w:hAnsi="Trebuchet MS"/>
          <w:b/>
          <w:color w:val="2B2A29"/>
          <w:w w:val="95"/>
          <w:sz w:val="22"/>
        </w:rPr>
        <w:t>moduleName</w:t>
      </w:r>
      <w:r>
        <w:rPr>
          <w:rFonts w:ascii="Times New Roman" w:hAnsi="Times New Roman"/>
          <w:color w:val="2B2A29"/>
          <w:w w:val="95"/>
          <w:sz w:val="22"/>
        </w:rPr>
        <w:t>：函数所在的模块</w:t>
      </w:r>
    </w:p>
    <w:p>
      <w:r>
        <w:rPr>
          <w:rFonts w:ascii="Trebuchet MS" w:hAnsi="Trebuchet MS"/>
          <w:b/>
          <w:color w:val="2B2A29"/>
          <w:w w:val="105"/>
          <w:sz w:val="22"/>
        </w:rPr>
        <w:t>fileName</w:t>
      </w:r>
      <w:r>
        <w:rPr>
          <w:rFonts w:ascii="Times New Roman" w:hAnsi="Times New Roman"/>
          <w:color w:val="2B2A29"/>
          <w:w w:val="105"/>
          <w:sz w:val="22"/>
        </w:rPr>
        <w:t>:</w:t>
      </w:r>
      <w:r>
        <w:rPr>
          <w:rFonts w:ascii="Times New Roman" w:hAnsi="Times New Roman"/>
          <w:color w:val="2B2A29"/>
          <w:spacing w:val="-11"/>
          <w:w w:val="105"/>
          <w:sz w:val="22"/>
        </w:rPr>
        <w:t xml:space="preserve"> </w:t>
      </w:r>
      <w:r>
        <w:rPr>
          <w:rFonts w:ascii="Times New Roman" w:hAnsi="Times New Roman"/>
          <w:color w:val="2B2A29"/>
          <w:w w:val="105"/>
          <w:sz w:val="22"/>
        </w:rPr>
        <w:t>The</w:t>
      </w:r>
      <w:r>
        <w:rPr>
          <w:rFonts w:ascii="Times New Roman" w:hAnsi="Times New Roman"/>
          <w:color w:val="2B2A29"/>
          <w:spacing w:val="-11"/>
          <w:w w:val="105"/>
          <w:sz w:val="22"/>
        </w:rPr>
        <w:t xml:space="preserve"> </w:t>
      </w:r>
      <w:r>
        <w:rPr>
          <w:rFonts w:ascii="Times New Roman" w:hAnsi="Times New Roman"/>
          <w:color w:val="2B2A29"/>
          <w:w w:val="105"/>
          <w:sz w:val="22"/>
        </w:rPr>
        <w:t>file</w:t>
      </w:r>
      <w:r>
        <w:rPr>
          <w:rFonts w:ascii="Times New Roman" w:hAnsi="Times New Roman"/>
          <w:color w:val="2B2A29"/>
          <w:spacing w:val="-11"/>
          <w:w w:val="105"/>
          <w:sz w:val="22"/>
        </w:rPr>
        <w:t xml:space="preserve"> </w:t>
      </w:r>
      <w:r>
        <w:rPr>
          <w:rFonts w:ascii="Times New Roman" w:hAnsi="Times New Roman"/>
          <w:color w:val="2B2A29"/>
          <w:w w:val="105"/>
          <w:sz w:val="22"/>
        </w:rPr>
        <w:t>name</w:t>
      </w:r>
      <w:r>
        <w:rPr>
          <w:rFonts w:ascii="Times New Roman" w:hAnsi="Times New Roman"/>
          <w:color w:val="2B2A29"/>
          <w:spacing w:val="-11"/>
          <w:w w:val="105"/>
          <w:sz w:val="22"/>
        </w:rPr>
        <w:t xml:space="preserve"> </w:t>
      </w:r>
      <w:r>
        <w:rPr>
          <w:rFonts w:ascii="Times New Roman" w:hAnsi="Times New Roman"/>
          <w:color w:val="2B2A29"/>
          <w:w w:val="105"/>
          <w:sz w:val="22"/>
        </w:rPr>
        <w:t>where</w:t>
      </w:r>
      <w:r>
        <w:rPr>
          <w:rFonts w:ascii="Times New Roman" w:hAnsi="Times New Roman"/>
          <w:color w:val="2B2A29"/>
          <w:spacing w:val="-10"/>
          <w:w w:val="105"/>
          <w:sz w:val="22"/>
        </w:rPr>
        <w:t xml:space="preserve"> </w:t>
      </w:r>
      <w:r>
        <w:rPr>
          <w:rFonts w:ascii="Times New Roman" w:hAnsi="Times New Roman"/>
          <w:color w:val="2B2A29"/>
          <w:w w:val="105"/>
          <w:sz w:val="22"/>
        </w:rPr>
        <w:t>the</w:t>
      </w:r>
      <w:r>
        <w:rPr>
          <w:rFonts w:ascii="Times New Roman" w:hAnsi="Times New Roman"/>
          <w:color w:val="2B2A29"/>
          <w:spacing w:val="-11"/>
          <w:w w:val="105"/>
          <w:sz w:val="22"/>
        </w:rPr>
        <w:t xml:space="preserve"> </w:t>
      </w:r>
      <w:r>
        <w:rPr>
          <w:rFonts w:ascii="Times New Roman" w:hAnsi="Times New Roman"/>
          <w:color w:val="2B2A29"/>
          <w:w w:val="105"/>
          <w:sz w:val="22"/>
        </w:rPr>
        <w:t>source</w:t>
      </w:r>
      <w:r>
        <w:rPr>
          <w:rFonts w:ascii="Times New Roman" w:hAnsi="Times New Roman"/>
          <w:color w:val="2B2A29"/>
          <w:spacing w:val="-11"/>
          <w:w w:val="105"/>
          <w:sz w:val="22"/>
        </w:rPr>
        <w:t xml:space="preserve"> </w:t>
      </w:r>
      <w:r>
        <w:rPr>
          <w:rFonts w:ascii="Times New Roman" w:hAnsi="Times New Roman"/>
          <w:color w:val="2B2A29"/>
          <w:w w:val="105"/>
          <w:sz w:val="22"/>
        </w:rPr>
        <w:t>code</w:t>
      </w:r>
      <w:r>
        <w:rPr>
          <w:rFonts w:ascii="Times New Roman" w:hAnsi="Times New Roman"/>
          <w:color w:val="2B2A29"/>
          <w:spacing w:val="-11"/>
          <w:w w:val="105"/>
          <w:sz w:val="22"/>
        </w:rPr>
        <w:t xml:space="preserve"> </w:t>
      </w:r>
      <w:r>
        <w:rPr>
          <w:rFonts w:ascii="Times New Roman" w:hAnsi="Times New Roman"/>
          <w:color w:val="2B2A29"/>
          <w:w w:val="105"/>
          <w:sz w:val="22"/>
        </w:rPr>
        <w:t>resides</w:t>
      </w:r>
    </w:p>
    <w:p>
      <w:pPr>
        <w:pStyle w:val="16"/>
        <w:numPr>
          <w:ilvl w:val="1"/>
          <w:numId w:val="61"/>
        </w:numPr>
        <w:tabs>
          <w:tab w:val="left" w:pos="1812"/>
          <w:tab w:val="left" w:pos="1813"/>
        </w:tabs>
        <w:spacing w:before="184" w:after="0" w:line="240" w:lineRule="auto"/>
        <w:ind w:left="1812" w:right="0" w:hanging="358"/>
        <w:jc w:val="left"/>
        <w:rPr>
          <w:rFonts w:ascii="Times New Roman" w:hAnsi="Times New Roman"/>
          <w:sz w:val="22"/>
        </w:rPr>
      </w:pPr>
      <w:r>
        <w:rPr>
          <w:rFonts w:ascii="Trebuchet MS" w:hAnsi="Trebuchet MS"/>
          <w:b/>
          <w:color w:val="2B2A29"/>
          <w:w w:val="105"/>
          <w:sz w:val="22"/>
        </w:rPr>
        <w:t>fileName</w:t>
      </w:r>
      <w:r>
        <w:rPr>
          <w:rFonts w:ascii="Times New Roman" w:hAnsi="Times New Roman"/>
          <w:color w:val="2B2A29"/>
          <w:w w:val="105"/>
          <w:sz w:val="22"/>
        </w:rPr>
        <w:t>：源代码所在的文件名</w:t>
      </w:r>
    </w:p>
    <w:p>
      <w:r>
        <w:rPr>
          <w:rFonts w:ascii="Trebuchet MS" w:hAnsi="Trebuchet MS"/>
          <w:b/>
          <w:color w:val="2B2A29"/>
          <w:sz w:val="22"/>
        </w:rPr>
        <w:t>lineNumber</w:t>
      </w:r>
      <w:r>
        <w:rPr>
          <w:rFonts w:ascii="Times New Roman" w:hAnsi="Times New Roman"/>
          <w:color w:val="2B2A29"/>
          <w:sz w:val="22"/>
        </w:rPr>
        <w:t>:</w:t>
      </w:r>
      <w:r>
        <w:rPr>
          <w:rFonts w:ascii="Times New Roman" w:hAnsi="Times New Roman"/>
          <w:color w:val="2B2A29"/>
          <w:spacing w:val="13"/>
          <w:sz w:val="22"/>
        </w:rPr>
        <w:t xml:space="preserve"> </w:t>
      </w:r>
      <w:r>
        <w:rPr>
          <w:rFonts w:ascii="Times New Roman" w:hAnsi="Times New Roman"/>
          <w:color w:val="2B2A29"/>
          <w:sz w:val="22"/>
        </w:rPr>
        <w:t>The</w:t>
      </w:r>
      <w:r>
        <w:rPr>
          <w:rFonts w:ascii="Times New Roman" w:hAnsi="Times New Roman"/>
          <w:color w:val="2B2A29"/>
          <w:spacing w:val="13"/>
          <w:sz w:val="22"/>
        </w:rPr>
        <w:t xml:space="preserve"> </w:t>
      </w:r>
      <w:r>
        <w:rPr>
          <w:rFonts w:ascii="Times New Roman" w:hAnsi="Times New Roman"/>
          <w:color w:val="2B2A29"/>
          <w:sz w:val="22"/>
        </w:rPr>
        <w:t>location</w:t>
      </w:r>
      <w:r>
        <w:rPr>
          <w:rFonts w:ascii="Times New Roman" w:hAnsi="Times New Roman"/>
          <w:color w:val="2B2A29"/>
          <w:spacing w:val="13"/>
          <w:sz w:val="22"/>
        </w:rPr>
        <w:t xml:space="preserve"> </w:t>
      </w:r>
      <w:r>
        <w:rPr>
          <w:rFonts w:ascii="Times New Roman" w:hAnsi="Times New Roman"/>
          <w:color w:val="2B2A29"/>
          <w:sz w:val="22"/>
        </w:rPr>
        <w:t>in</w:t>
      </w:r>
      <w:r>
        <w:rPr>
          <w:rFonts w:ascii="Times New Roman" w:hAnsi="Times New Roman"/>
          <w:color w:val="2B2A29"/>
          <w:spacing w:val="13"/>
          <w:sz w:val="22"/>
        </w:rPr>
        <w:t xml:space="preserve"> </w:t>
      </w:r>
      <w:r>
        <w:rPr>
          <w:rFonts w:ascii="Times New Roman" w:hAnsi="Times New Roman"/>
          <w:color w:val="2B2A29"/>
          <w:sz w:val="22"/>
        </w:rPr>
        <w:t>the</w:t>
      </w:r>
      <w:r>
        <w:rPr>
          <w:rFonts w:ascii="Times New Roman" w:hAnsi="Times New Roman"/>
          <w:color w:val="2B2A29"/>
          <w:spacing w:val="13"/>
          <w:sz w:val="22"/>
        </w:rPr>
        <w:t xml:space="preserve"> </w:t>
      </w:r>
      <w:r>
        <w:rPr>
          <w:rFonts w:ascii="Times New Roman" w:hAnsi="Times New Roman"/>
          <w:color w:val="2B2A29"/>
          <w:sz w:val="22"/>
        </w:rPr>
        <w:t>function</w:t>
      </w:r>
      <w:r>
        <w:rPr>
          <w:rFonts w:ascii="Times New Roman" w:hAnsi="Times New Roman"/>
          <w:color w:val="2B2A29"/>
          <w:spacing w:val="13"/>
          <w:sz w:val="22"/>
        </w:rPr>
        <w:t xml:space="preserve"> </w:t>
      </w:r>
      <w:r>
        <w:rPr>
          <w:rFonts w:ascii="Times New Roman" w:hAnsi="Times New Roman"/>
          <w:color w:val="2B2A29"/>
          <w:sz w:val="22"/>
        </w:rPr>
        <w:t>where</w:t>
      </w:r>
      <w:r>
        <w:rPr>
          <w:rFonts w:ascii="Times New Roman" w:hAnsi="Times New Roman"/>
          <w:color w:val="2B2A29"/>
          <w:spacing w:val="13"/>
          <w:sz w:val="22"/>
        </w:rPr>
        <w:t xml:space="preserve"> </w:t>
      </w:r>
      <w:r>
        <w:rPr>
          <w:rFonts w:ascii="Times New Roman" w:hAnsi="Times New Roman"/>
          <w:color w:val="2B2A29"/>
          <w:sz w:val="22"/>
        </w:rPr>
        <w:t>the</w:t>
      </w:r>
      <w:r>
        <w:rPr>
          <w:rFonts w:ascii="Times New Roman" w:hAnsi="Times New Roman"/>
          <w:color w:val="2B2A29"/>
          <w:spacing w:val="13"/>
          <w:sz w:val="22"/>
        </w:rPr>
        <w:t xml:space="preserve"> </w:t>
      </w:r>
      <w:r>
        <w:rPr>
          <w:rFonts w:ascii="Times New Roman" w:hAnsi="Times New Roman"/>
          <w:color w:val="2B2A29"/>
          <w:sz w:val="22"/>
        </w:rPr>
        <w:t>execution</w:t>
      </w:r>
      <w:r>
        <w:rPr>
          <w:rFonts w:ascii="Times New Roman" w:hAnsi="Times New Roman"/>
          <w:color w:val="2B2A29"/>
          <w:spacing w:val="13"/>
          <w:sz w:val="22"/>
        </w:rPr>
        <w:t xml:space="preserve"> </w:t>
      </w:r>
      <w:r>
        <w:rPr>
          <w:rFonts w:ascii="Times New Roman" w:hAnsi="Times New Roman"/>
          <w:color w:val="2B2A29"/>
          <w:sz w:val="22"/>
        </w:rPr>
        <w:t>is</w:t>
      </w:r>
      <w:r>
        <w:rPr>
          <w:rFonts w:ascii="Times New Roman" w:hAnsi="Times New Roman"/>
          <w:color w:val="2B2A29"/>
          <w:spacing w:val="-52"/>
          <w:sz w:val="22"/>
        </w:rPr>
        <w:t xml:space="preserve"> </w:t>
      </w:r>
      <w:r>
        <w:rPr>
          <w:rFonts w:ascii="Times New Roman" w:hAnsi="Times New Roman"/>
          <w:color w:val="2B2A29"/>
          <w:w w:val="105"/>
          <w:sz w:val="22"/>
        </w:rPr>
        <w:t>done</w:t>
      </w:r>
      <w:r>
        <w:rPr>
          <w:rFonts w:ascii="Times New Roman" w:hAnsi="Times New Roman"/>
          <w:color w:val="2B2A29"/>
          <w:spacing w:val="-12"/>
          <w:w w:val="105"/>
          <w:sz w:val="22"/>
        </w:rPr>
        <w:t xml:space="preserve"> </w:t>
      </w:r>
      <w:r>
        <w:rPr>
          <w:rFonts w:ascii="Times New Roman" w:hAnsi="Times New Roman"/>
          <w:color w:val="2B2A29"/>
          <w:w w:val="105"/>
          <w:sz w:val="22"/>
        </w:rPr>
        <w:t>in</w:t>
      </w:r>
      <w:r>
        <w:rPr>
          <w:rFonts w:ascii="Times New Roman" w:hAnsi="Times New Roman"/>
          <w:color w:val="2B2A29"/>
          <w:spacing w:val="-11"/>
          <w:w w:val="105"/>
          <w:sz w:val="22"/>
        </w:rPr>
        <w:t xml:space="preserve"> </w:t>
      </w:r>
      <w:r>
        <w:rPr>
          <w:rFonts w:ascii="Times New Roman" w:hAnsi="Times New Roman"/>
          <w:color w:val="2B2A29"/>
          <w:w w:val="105"/>
          <w:sz w:val="22"/>
        </w:rPr>
        <w:t>relation</w:t>
      </w:r>
      <w:r>
        <w:rPr>
          <w:rFonts w:ascii="Times New Roman" w:hAnsi="Times New Roman"/>
          <w:color w:val="2B2A29"/>
          <w:spacing w:val="-12"/>
          <w:w w:val="105"/>
          <w:sz w:val="22"/>
        </w:rPr>
        <w:t xml:space="preserve"> </w:t>
      </w:r>
      <w:r>
        <w:rPr>
          <w:rFonts w:ascii="Times New Roman" w:hAnsi="Times New Roman"/>
          <w:color w:val="2B2A29"/>
          <w:w w:val="105"/>
          <w:sz w:val="22"/>
        </w:rPr>
        <w:t>to</w:t>
      </w:r>
      <w:r>
        <w:rPr>
          <w:rFonts w:ascii="Times New Roman" w:hAnsi="Times New Roman"/>
          <w:color w:val="2B2A29"/>
          <w:spacing w:val="-11"/>
          <w:w w:val="105"/>
          <w:sz w:val="22"/>
        </w:rPr>
        <w:t xml:space="preserve"> </w:t>
      </w:r>
      <w:r>
        <w:rPr>
          <w:rFonts w:ascii="Times New Roman" w:hAnsi="Times New Roman"/>
          <w:color w:val="2B2A29"/>
          <w:w w:val="105"/>
          <w:sz w:val="22"/>
        </w:rPr>
        <w:t>the</w:t>
      </w:r>
      <w:r>
        <w:rPr>
          <w:rFonts w:ascii="Times New Roman" w:hAnsi="Times New Roman"/>
          <w:color w:val="2B2A29"/>
          <w:spacing w:val="-12"/>
          <w:w w:val="105"/>
          <w:sz w:val="22"/>
        </w:rPr>
        <w:t xml:space="preserve"> </w:t>
      </w:r>
      <w:r>
        <w:rPr>
          <w:rFonts w:ascii="Times New Roman" w:hAnsi="Times New Roman"/>
          <w:color w:val="2B2A29"/>
          <w:w w:val="105"/>
          <w:sz w:val="22"/>
        </w:rPr>
        <w:t>source</w:t>
      </w:r>
      <w:r>
        <w:rPr>
          <w:rFonts w:ascii="Times New Roman" w:hAnsi="Times New Roman"/>
          <w:color w:val="2B2A29"/>
          <w:spacing w:val="-11"/>
          <w:w w:val="105"/>
          <w:sz w:val="22"/>
        </w:rPr>
        <w:t xml:space="preserve"> </w:t>
      </w:r>
      <w:r>
        <w:rPr>
          <w:rFonts w:ascii="Times New Roman" w:hAnsi="Times New Roman"/>
          <w:color w:val="2B2A29"/>
          <w:w w:val="105"/>
          <w:sz w:val="22"/>
        </w:rPr>
        <w:t>file</w:t>
      </w:r>
    </w:p>
    <w:p>
      <w:pPr>
        <w:pStyle w:val="16"/>
        <w:numPr>
          <w:ilvl w:val="1"/>
          <w:numId w:val="61"/>
        </w:numPr>
        <w:tabs>
          <w:tab w:val="left" w:pos="1812"/>
          <w:tab w:val="left" w:pos="1813"/>
        </w:tabs>
        <w:spacing w:before="185" w:after="0" w:line="302" w:lineRule="auto"/>
        <w:ind w:left="1812" w:right="1211" w:hanging="358"/>
        <w:jc w:val="left"/>
        <w:rPr>
          <w:rFonts w:ascii="Times New Roman" w:hAnsi="Times New Roman"/>
          <w:sz w:val="22"/>
        </w:rPr>
      </w:pPr>
      <w:r>
        <w:rPr>
          <w:rFonts w:ascii="Trebuchet MS" w:hAnsi="Trebuchet MS"/>
          <w:b/>
          <w:color w:val="2B2A29"/>
          <w:sz w:val="22"/>
        </w:rPr>
        <w:t>lineNumber</w:t>
      </w:r>
      <w:r>
        <w:rPr>
          <w:rFonts w:ascii="Times New Roman" w:hAnsi="Times New Roman"/>
          <w:color w:val="2B2A29"/>
          <w:sz w:val="22"/>
        </w:rPr>
        <w:t>：函数中</w:t>
      </w:r>
      <w:r>
        <w:rPr>
          <w:rFonts w:ascii="Times New Roman" w:hAnsi="Times New Roman"/>
          <w:color w:val="2B2A29"/>
          <w:w w:val="105"/>
          <w:sz w:val="22"/>
        </w:rPr>
        <w:t>与源文件相关</w:t>
      </w:r>
      <w:r>
        <w:rPr>
          <w:rFonts w:ascii="Times New Roman" w:hAnsi="Times New Roman"/>
          <w:color w:val="2B2A29"/>
          <w:spacing w:val="-12"/>
          <w:w w:val="105"/>
          <w:sz w:val="22"/>
        </w:rPr>
        <w:t>的</w:t>
      </w:r>
      <w:r>
        <w:rPr>
          <w:rFonts w:ascii="Times New Roman" w:hAnsi="Times New Roman"/>
          <w:color w:val="2B2A29"/>
          <w:sz w:val="22"/>
        </w:rPr>
        <w:t>执行位置</w:t>
      </w:r>
    </w:p>
    <w:p>
      <w:r>
        <w:rPr>
          <w:color w:val="2B2A29"/>
          <w:w w:val="105"/>
        </w:rPr>
        <w:t xml:space="preserve">The execution output of the sample in Listing </w:t>
      </w:r>
      <w:r>
        <w:rPr>
          <w:color w:val="0000FF"/>
          <w:w w:val="105"/>
        </w:rPr>
        <w:t xml:space="preserve">5-1 </w:t>
      </w:r>
      <w:r>
        <w:rPr>
          <w:color w:val="2B2A29"/>
          <w:w w:val="105"/>
        </w:rPr>
        <w:t>shows each of the previous aspects</w:t>
      </w:r>
      <w:r>
        <w:rPr>
          <w:color w:val="2B2A29"/>
          <w:spacing w:val="-55"/>
          <w:w w:val="105"/>
        </w:rPr>
        <w:t xml:space="preserve"> </w:t>
      </w:r>
      <w:r>
        <w:rPr>
          <w:color w:val="2B2A29"/>
          <w:w w:val="105"/>
        </w:rPr>
        <w:t>of</w:t>
      </w:r>
      <w:r>
        <w:rPr>
          <w:color w:val="2B2A29"/>
          <w:spacing w:val="2"/>
          <w:w w:val="105"/>
        </w:rPr>
        <w:t xml:space="preserve"> </w:t>
      </w:r>
      <w:r>
        <w:rPr>
          <w:color w:val="2B2A29"/>
          <w:w w:val="105"/>
        </w:rPr>
        <w:t>the</w:t>
      </w:r>
      <w:r>
        <w:rPr>
          <w:color w:val="2B2A29"/>
          <w:spacing w:val="3"/>
          <w:w w:val="105"/>
        </w:rPr>
        <w:t xml:space="preserve"> </w:t>
      </w:r>
      <w:r>
        <w:rPr>
          <w:color w:val="2B2A29"/>
          <w:w w:val="105"/>
        </w:rPr>
        <w:t>error</w:t>
      </w:r>
      <w:r>
        <w:rPr>
          <w:color w:val="2B2A29"/>
          <w:spacing w:val="3"/>
          <w:w w:val="105"/>
        </w:rPr>
        <w:t xml:space="preserve"> </w:t>
      </w:r>
      <w:r>
        <w:rPr>
          <w:color w:val="2B2A29"/>
          <w:w w:val="105"/>
        </w:rPr>
        <w:t>value</w:t>
      </w:r>
      <w:r>
        <w:rPr>
          <w:color w:val="2B2A29"/>
          <w:spacing w:val="3"/>
          <w:w w:val="105"/>
        </w:rPr>
        <w:t xml:space="preserve"> </w:t>
      </w:r>
      <w:r>
        <w:rPr>
          <w:color w:val="2B2A29"/>
          <w:w w:val="105"/>
        </w:rPr>
        <w:t>returned.</w:t>
      </w:r>
      <w:r>
        <w:rPr>
          <w:color w:val="2B2A29"/>
          <w:spacing w:val="2"/>
          <w:w w:val="105"/>
        </w:rPr>
        <w:t xml:space="preserve"> </w:t>
      </w:r>
      <w:r>
        <w:rPr>
          <w:color w:val="2B2A29"/>
          <w:w w:val="105"/>
        </w:rPr>
        <w:t>Using</w:t>
      </w:r>
      <w:r>
        <w:rPr>
          <w:color w:val="2B2A29"/>
          <w:spacing w:val="3"/>
          <w:w w:val="105"/>
        </w:rPr>
        <w:t xml:space="preserve"> </w:t>
      </w:r>
      <w:r>
        <w:rPr>
          <w:color w:val="2B2A29"/>
          <w:w w:val="105"/>
        </w:rPr>
        <w:t>this</w:t>
      </w:r>
      <w:r>
        <w:rPr>
          <w:color w:val="2B2A29"/>
          <w:spacing w:val="3"/>
          <w:w w:val="105"/>
        </w:rPr>
        <w:t xml:space="preserve"> </w:t>
      </w:r>
      <w:r>
        <w:rPr>
          <w:color w:val="2B2A29"/>
          <w:w w:val="105"/>
        </w:rPr>
        <w:t>information,</w:t>
      </w:r>
      <w:r>
        <w:rPr>
          <w:color w:val="2B2A29"/>
          <w:spacing w:val="3"/>
          <w:w w:val="105"/>
        </w:rPr>
        <w:t xml:space="preserve"> </w:t>
      </w:r>
      <w:r>
        <w:rPr>
          <w:color w:val="2B2A29"/>
          <w:w w:val="105"/>
        </w:rPr>
        <w:t>we</w:t>
      </w:r>
      <w:r>
        <w:rPr>
          <w:color w:val="2B2A29"/>
          <w:spacing w:val="2"/>
          <w:w w:val="105"/>
        </w:rPr>
        <w:t xml:space="preserve"> </w:t>
      </w:r>
      <w:r>
        <w:rPr>
          <w:color w:val="2B2A29"/>
          <w:w w:val="105"/>
        </w:rPr>
        <w:t>can</w:t>
      </w:r>
      <w:r>
        <w:rPr>
          <w:color w:val="2B2A29"/>
          <w:spacing w:val="3"/>
          <w:w w:val="105"/>
        </w:rPr>
        <w:t xml:space="preserve"> </w:t>
      </w:r>
      <w:r>
        <w:rPr>
          <w:color w:val="2B2A29"/>
          <w:w w:val="105"/>
        </w:rPr>
        <w:t>get</w:t>
      </w:r>
      <w:r>
        <w:rPr>
          <w:color w:val="2B2A29"/>
          <w:spacing w:val="3"/>
          <w:w w:val="105"/>
        </w:rPr>
        <w:t xml:space="preserve"> </w:t>
      </w:r>
      <w:r>
        <w:rPr>
          <w:color w:val="2B2A29"/>
          <w:w w:val="105"/>
        </w:rPr>
        <w:t>additional</w:t>
      </w:r>
      <w:r>
        <w:rPr>
          <w:color w:val="2B2A29"/>
          <w:spacing w:val="3"/>
          <w:w w:val="105"/>
        </w:rPr>
        <w:t xml:space="preserve"> </w:t>
      </w:r>
      <w:r>
        <w:rPr>
          <w:color w:val="2B2A29"/>
          <w:w w:val="105"/>
        </w:rPr>
        <w:t>insights</w:t>
      </w:r>
      <w:r>
        <w:rPr>
          <w:color w:val="2B2A29"/>
          <w:spacing w:val="2"/>
          <w:w w:val="105"/>
        </w:rPr>
        <w:t xml:space="preserve"> </w:t>
      </w:r>
      <w:r>
        <w:rPr>
          <w:color w:val="2B2A29"/>
          <w:w w:val="105"/>
        </w:rPr>
        <w:t>into</w:t>
      </w:r>
      <w:r>
        <w:rPr>
          <w:color w:val="2B2A29"/>
          <w:spacing w:val="1"/>
          <w:w w:val="105"/>
        </w:rPr>
        <w:t xml:space="preserve"> </w:t>
      </w:r>
      <w:r>
        <w:rPr>
          <w:color w:val="2B2A29"/>
          <w:w w:val="105"/>
        </w:rPr>
        <w:t>the</w:t>
      </w:r>
      <w:r>
        <w:rPr>
          <w:color w:val="2B2A29"/>
          <w:spacing w:val="-10"/>
          <w:w w:val="105"/>
        </w:rPr>
        <w:t xml:space="preserve"> </w:t>
      </w:r>
      <w:r>
        <w:rPr>
          <w:color w:val="2B2A29"/>
          <w:w w:val="105"/>
        </w:rPr>
        <w:t>error</w:t>
      </w:r>
      <w:r>
        <w:rPr>
          <w:color w:val="2B2A29"/>
          <w:spacing w:val="-10"/>
          <w:w w:val="105"/>
        </w:rPr>
        <w:t xml:space="preserve"> </w:t>
      </w:r>
      <w:r>
        <w:rPr>
          <w:color w:val="2B2A29"/>
          <w:w w:val="105"/>
        </w:rPr>
        <w:t>situation</w:t>
      </w:r>
      <w:r>
        <w:rPr>
          <w:color w:val="2B2A29"/>
          <w:spacing w:val="-10"/>
          <w:w w:val="105"/>
        </w:rPr>
        <w:t xml:space="preserve"> </w:t>
      </w:r>
      <w:r>
        <w:rPr>
          <w:color w:val="2B2A29"/>
          <w:w w:val="105"/>
        </w:rPr>
        <w:t>and</w:t>
      </w:r>
      <w:r>
        <w:rPr>
          <w:color w:val="2B2A29"/>
          <w:spacing w:val="-10"/>
          <w:w w:val="105"/>
        </w:rPr>
        <w:t xml:space="preserve"> </w:t>
      </w:r>
      <w:r>
        <w:rPr>
          <w:color w:val="2B2A29"/>
          <w:w w:val="105"/>
        </w:rPr>
        <w:t>take</w:t>
      </w:r>
      <w:r>
        <w:rPr>
          <w:color w:val="2B2A29"/>
          <w:spacing w:val="-10"/>
          <w:w w:val="105"/>
        </w:rPr>
        <w:t xml:space="preserve"> </w:t>
      </w:r>
      <w:r>
        <w:rPr>
          <w:color w:val="2B2A29"/>
          <w:w w:val="105"/>
        </w:rPr>
        <w:t>any</w:t>
      </w:r>
      <w:r>
        <w:rPr>
          <w:color w:val="2B2A29"/>
          <w:spacing w:val="-10"/>
          <w:w w:val="105"/>
        </w:rPr>
        <w:t xml:space="preserve"> </w:t>
      </w:r>
      <w:r>
        <w:rPr>
          <w:color w:val="2B2A29"/>
          <w:w w:val="105"/>
        </w:rPr>
        <w:t>necessary</w:t>
      </w:r>
      <w:r>
        <w:rPr>
          <w:color w:val="2B2A29"/>
          <w:spacing w:val="-10"/>
          <w:w w:val="105"/>
        </w:rPr>
        <w:t xml:space="preserve"> </w:t>
      </w:r>
      <w:r>
        <w:rPr>
          <w:color w:val="2B2A29"/>
          <w:w w:val="105"/>
        </w:rPr>
        <w:t>actions</w:t>
      </w:r>
      <w:r>
        <w:rPr>
          <w:color w:val="2B2A29"/>
          <w:spacing w:val="-10"/>
          <w:w w:val="105"/>
        </w:rPr>
        <w:t xml:space="preserve"> </w:t>
      </w:r>
      <w:r>
        <w:rPr>
          <w:color w:val="2B2A29"/>
          <w:w w:val="105"/>
        </w:rPr>
        <w:t>going</w:t>
      </w:r>
      <w:r>
        <w:rPr>
          <w:color w:val="2B2A29"/>
          <w:spacing w:val="-10"/>
          <w:w w:val="105"/>
        </w:rPr>
        <w:t xml:space="preserve"> </w:t>
      </w:r>
      <w:r>
        <w:rPr>
          <w:color w:val="2B2A29"/>
          <w:w w:val="105"/>
        </w:rPr>
        <w:t>forward.</w:t>
      </w:r>
    </w:p>
    <w:p>
      <w:pPr>
        <w:pStyle w:val="11"/>
        <w:spacing w:before="120" w:line="304" w:lineRule="auto"/>
        <w:ind w:left="520" w:right="212" w:firstLine="359"/>
      </w:pPr>
      <w:r>
        <w:rPr>
          <w:color w:val="2B2A29"/>
          <w:w w:val="105"/>
        </w:rPr>
        <w:t>清单</w:t>
      </w:r>
      <w:r>
        <w:rPr>
          <w:color w:val="0000FF"/>
          <w:w w:val="105"/>
        </w:rPr>
        <w:t>5-1</w:t>
      </w:r>
      <w:r>
        <w:rPr>
          <w:color w:val="2B2A29"/>
          <w:w w:val="105"/>
        </w:rPr>
        <w:t>中示例的执行输出显示了返回的错误值的每个前面的方面。使用这些信息，我们可以进一步了解错误情况</w:t>
      </w:r>
      <w:r>
        <w:rPr>
          <w:color w:val="2B2A29"/>
          <w:spacing w:val="-10"/>
          <w:w w:val="105"/>
        </w:rPr>
        <w:t>，</w:t>
      </w:r>
      <w:r>
        <w:rPr>
          <w:color w:val="2B2A29"/>
          <w:w w:val="105"/>
        </w:rPr>
        <w:t>并采取任何必要</w:t>
      </w:r>
      <w:r>
        <w:rPr>
          <w:color w:val="2B2A29"/>
          <w:spacing w:val="-10"/>
          <w:w w:val="105"/>
        </w:rPr>
        <w:t>的</w:t>
      </w:r>
      <w:r>
        <w:rPr>
          <w:color w:val="2B2A29"/>
          <w:w w:val="105"/>
        </w:rPr>
        <w:t>行动。</w:t>
      </w:r>
    </w:p>
    <w:p>
      <w:r>
        <w:rPr>
          <w:color w:val="2B2A29"/>
          <w:w w:val="105"/>
        </w:rPr>
        <w:t>In the preceding scenario, a possible way of handling the error would be to simply</w:t>
      </w:r>
      <w:r>
        <w:rPr>
          <w:color w:val="2B2A29"/>
          <w:spacing w:val="-55"/>
          <w:w w:val="105"/>
        </w:rPr>
        <w:t xml:space="preserve"> </w:t>
      </w:r>
      <w:r>
        <w:rPr>
          <w:color w:val="2B2A29"/>
          <w:w w:val="105"/>
        </w:rPr>
        <w:t>give</w:t>
      </w:r>
      <w:r>
        <w:rPr>
          <w:color w:val="2B2A29"/>
          <w:spacing w:val="-5"/>
          <w:w w:val="105"/>
        </w:rPr>
        <w:t xml:space="preserve"> </w:t>
      </w:r>
      <w:r>
        <w:rPr>
          <w:color w:val="2B2A29"/>
          <w:w w:val="105"/>
        </w:rPr>
        <w:t>the</w:t>
      </w:r>
      <w:r>
        <w:rPr>
          <w:color w:val="2B2A29"/>
          <w:spacing w:val="-5"/>
          <w:w w:val="105"/>
        </w:rPr>
        <w:t xml:space="preserve"> </w:t>
      </w:r>
      <w:r>
        <w:rPr>
          <w:color w:val="2B2A29"/>
          <w:w w:val="105"/>
        </w:rPr>
        <w:t>error</w:t>
      </w:r>
      <w:r>
        <w:rPr>
          <w:color w:val="2B2A29"/>
          <w:spacing w:val="-5"/>
          <w:w w:val="105"/>
        </w:rPr>
        <w:t xml:space="preserve"> </w:t>
      </w:r>
      <w:r>
        <w:rPr>
          <w:color w:val="2B2A29"/>
          <w:w w:val="105"/>
        </w:rPr>
        <w:t>message</w:t>
      </w:r>
      <w:r>
        <w:rPr>
          <w:color w:val="2B2A29"/>
          <w:spacing w:val="-5"/>
          <w:w w:val="105"/>
        </w:rPr>
        <w:t xml:space="preserve"> </w:t>
      </w:r>
      <w:r>
        <w:rPr>
          <w:color w:val="2B2A29"/>
          <w:w w:val="105"/>
        </w:rPr>
        <w:t>and</w:t>
      </w:r>
      <w:r>
        <w:rPr>
          <w:color w:val="2B2A29"/>
          <w:spacing w:val="-5"/>
          <w:w w:val="105"/>
        </w:rPr>
        <w:t xml:space="preserve"> </w:t>
      </w:r>
      <w:r>
        <w:rPr>
          <w:color w:val="2B2A29"/>
          <w:w w:val="105"/>
        </w:rPr>
        <w:t>terminate</w:t>
      </w:r>
      <w:r>
        <w:rPr>
          <w:color w:val="2B2A29"/>
          <w:spacing w:val="-5"/>
          <w:w w:val="105"/>
        </w:rPr>
        <w:t xml:space="preserve"> </w:t>
      </w:r>
      <w:r>
        <w:rPr>
          <w:color w:val="2B2A29"/>
          <w:w w:val="105"/>
        </w:rPr>
        <w:t>the</w:t>
      </w:r>
      <w:r>
        <w:rPr>
          <w:color w:val="2B2A29"/>
          <w:spacing w:val="-5"/>
          <w:w w:val="105"/>
        </w:rPr>
        <w:t xml:space="preserve"> </w:t>
      </w:r>
      <w:r>
        <w:rPr>
          <w:color w:val="2B2A29"/>
          <w:w w:val="105"/>
        </w:rPr>
        <w:t>program,</w:t>
      </w:r>
      <w:r>
        <w:rPr>
          <w:color w:val="2B2A29"/>
          <w:spacing w:val="-5"/>
          <w:w w:val="105"/>
        </w:rPr>
        <w:t xml:space="preserve"> </w:t>
      </w:r>
      <w:r>
        <w:rPr>
          <w:color w:val="2B2A29"/>
          <w:w w:val="105"/>
        </w:rPr>
        <w:t>as</w:t>
      </w:r>
      <w:r>
        <w:rPr>
          <w:color w:val="2B2A29"/>
          <w:spacing w:val="-5"/>
          <w:w w:val="105"/>
        </w:rPr>
        <w:t xml:space="preserve"> </w:t>
      </w:r>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done</w:t>
      </w:r>
      <w:r>
        <w:rPr>
          <w:color w:val="2B2A29"/>
          <w:spacing w:val="-5"/>
          <w:w w:val="105"/>
        </w:rPr>
        <w:t xml:space="preserve"> </w:t>
      </w:r>
      <w:r>
        <w:rPr>
          <w:color w:val="2B2A29"/>
          <w:w w:val="105"/>
        </w:rPr>
        <w:t>in</w:t>
      </w:r>
      <w:r>
        <w:rPr>
          <w:color w:val="2B2A29"/>
          <w:spacing w:val="-5"/>
          <w:w w:val="105"/>
        </w:rPr>
        <w:t xml:space="preserve"> </w:t>
      </w:r>
      <w:r>
        <w:rPr>
          <w:color w:val="2B2A29"/>
          <w:w w:val="105"/>
        </w:rPr>
        <w:t>Listing</w:t>
      </w:r>
      <w:r>
        <w:rPr>
          <w:color w:val="2B2A29"/>
          <w:spacing w:val="-5"/>
          <w:w w:val="105"/>
        </w:rPr>
        <w:t xml:space="preserve"> </w:t>
      </w:r>
      <w:r>
        <w:rPr>
          <w:color w:val="0000FF"/>
          <w:w w:val="105"/>
        </w:rPr>
        <w:t>5-1</w:t>
      </w:r>
      <w:r>
        <w:rPr>
          <w:color w:val="2B2A29"/>
          <w:w w:val="105"/>
        </w:rPr>
        <w:t>.</w:t>
      </w:r>
    </w:p>
    <w:p>
      <w:pPr>
        <w:pStyle w:val="11"/>
        <w:spacing w:line="304" w:lineRule="auto"/>
        <w:ind w:left="520" w:right="459" w:firstLine="359"/>
      </w:pPr>
      <w:r>
        <w:rPr>
          <w:color w:val="2B2A29"/>
          <w:w w:val="105"/>
        </w:rPr>
        <w:t>在前面的场景中，处理错误的一种可能方法是简单地给</w:t>
      </w:r>
      <w:r>
        <w:rPr>
          <w:color w:val="2B2A29"/>
          <w:spacing w:val="-5"/>
          <w:w w:val="105"/>
        </w:rPr>
        <w:t>出</w:t>
      </w:r>
      <w:r>
        <w:rPr>
          <w:color w:val="2B2A29"/>
          <w:w w:val="105"/>
        </w:rPr>
        <w:t>错误消息并终止程序，如清单</w:t>
      </w:r>
      <w:r>
        <w:rPr>
          <w:color w:val="0000FF"/>
          <w:w w:val="105"/>
        </w:rPr>
        <w:t>5-1</w:t>
      </w:r>
      <w:r>
        <w:rPr>
          <w:color w:val="2B2A29"/>
          <w:w w:val="105"/>
        </w:rPr>
        <w:t>所示。</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Or, in the case</w:t>
      </w:r>
      <w:r>
        <w:rPr>
          <w:color w:val="2B2A29"/>
          <w:spacing w:val="1"/>
          <w:w w:val="105"/>
        </w:rPr>
        <w:t xml:space="preserve"> </w:t>
      </w:r>
      <w:r>
        <w:rPr>
          <w:color w:val="2B2A29"/>
          <w:w w:val="105"/>
        </w:rPr>
        <w:t>that the user has</w:t>
      </w:r>
      <w:r>
        <w:rPr>
          <w:color w:val="2B2A29"/>
          <w:spacing w:val="1"/>
          <w:w w:val="105"/>
        </w:rPr>
        <w:t xml:space="preserve"> </w:t>
      </w:r>
      <w:r>
        <w:rPr>
          <w:color w:val="2B2A29"/>
          <w:w w:val="105"/>
        </w:rPr>
        <w:t>given an invalid input,</w:t>
      </w:r>
      <w:r>
        <w:rPr>
          <w:color w:val="2B2A29"/>
          <w:spacing w:val="1"/>
          <w:w w:val="105"/>
        </w:rPr>
        <w:t xml:space="preserve"> </w:t>
      </w:r>
      <w:r>
        <w:rPr>
          <w:color w:val="2B2A29"/>
          <w:w w:val="105"/>
        </w:rPr>
        <w:t>we can retry the</w:t>
      </w:r>
      <w:r>
        <w:rPr>
          <w:color w:val="2B2A29"/>
          <w:spacing w:val="1"/>
          <w:w w:val="105"/>
        </w:rPr>
        <w:t xml:space="preserve"> </w:t>
      </w:r>
      <w:r>
        <w:rPr>
          <w:color w:val="2B2A29"/>
          <w:w w:val="105"/>
        </w:rPr>
        <w:t>operation, as</w:t>
      </w:r>
      <w:r>
        <w:rPr>
          <w:color w:val="2B2A29"/>
          <w:spacing w:val="-55"/>
          <w:w w:val="105"/>
        </w:rPr>
        <w:t xml:space="preserve"> </w:t>
      </w:r>
      <w:r>
        <w:rPr>
          <w:color w:val="2B2A29"/>
          <w:w w:val="110"/>
        </w:rPr>
        <w:t>demonstrated</w:t>
      </w:r>
      <w:r>
        <w:rPr>
          <w:color w:val="2B2A29"/>
          <w:spacing w:val="-17"/>
          <w:w w:val="110"/>
        </w:rPr>
        <w:t xml:space="preserve"> </w:t>
      </w:r>
      <w:r>
        <w:rPr>
          <w:color w:val="2B2A29"/>
          <w:w w:val="110"/>
        </w:rPr>
        <w:t>in</w:t>
      </w:r>
      <w:r>
        <w:rPr>
          <w:color w:val="2B2A29"/>
          <w:spacing w:val="-16"/>
          <w:w w:val="110"/>
        </w:rPr>
        <w:t xml:space="preserve"> </w:t>
      </w:r>
      <w:r>
        <w:rPr>
          <w:color w:val="2B2A29"/>
          <w:w w:val="110"/>
        </w:rPr>
        <w:t>Listing</w:t>
      </w:r>
      <w:r>
        <w:rPr>
          <w:color w:val="2B2A29"/>
          <w:spacing w:val="-16"/>
          <w:w w:val="110"/>
        </w:rPr>
        <w:t xml:space="preserve"> </w:t>
      </w:r>
      <w:r>
        <w:rPr>
          <w:color w:val="0000FF"/>
          <w:w w:val="110"/>
        </w:rPr>
        <w:t>5-2</w:t>
      </w:r>
      <w:r>
        <w:rPr>
          <w:color w:val="2B2A29"/>
          <w:w w:val="110"/>
        </w:rPr>
        <w:t>.</w:t>
      </w:r>
    </w:p>
    <w:p>
      <w:pPr>
        <w:pStyle w:val="11"/>
        <w:spacing w:before="85" w:line="304" w:lineRule="auto"/>
        <w:ind w:left="160"/>
      </w:pPr>
      <w:bookmarkStart w:id="117" w:name="_bookmark112"/>
      <w:bookmarkEnd w:id="117"/>
      <w:r>
        <w:rPr>
          <w:color w:val="2B2A29"/>
          <w:w w:val="105"/>
        </w:rPr>
        <w:t>或者，在用户输入无效的情况</w:t>
      </w:r>
      <w:r>
        <w:rPr>
          <w:color w:val="2B2A29"/>
          <w:spacing w:val="1"/>
          <w:w w:val="105"/>
        </w:rPr>
        <w:t>下</w:t>
      </w:r>
      <w:r>
        <w:rPr>
          <w:color w:val="2B2A29"/>
          <w:w w:val="105"/>
        </w:rPr>
        <w:t>，我们可以重试该操作，如</w:t>
      </w:r>
      <w:r>
        <w:rPr>
          <w:color w:val="2B2A29"/>
          <w:w w:val="110"/>
        </w:rPr>
        <w:t>清单</w:t>
      </w:r>
      <w:r>
        <w:rPr>
          <w:color w:val="0000FF"/>
          <w:w w:val="110"/>
        </w:rPr>
        <w:t>5-2</w:t>
      </w:r>
      <w:r>
        <w:rPr>
          <w:color w:val="2B2A29"/>
          <w:w w:val="110"/>
        </w:rPr>
        <w:t>所示。</w:t>
      </w:r>
    </w:p>
    <w:p>
      <w:pPr>
        <w:pStyle w:val="11"/>
        <w:spacing w:before="10"/>
        <w:rPr>
          <w:sz w:val="19"/>
        </w:rPr>
      </w:pPr>
    </w:p>
    <w:p>
      <w:r>
        <w:rPr>
          <w:b/>
          <w:i/>
          <w:color w:val="2B2A29"/>
          <w:w w:val="105"/>
          <w:sz w:val="24"/>
        </w:rPr>
        <w:t>Listing</w:t>
      </w:r>
      <w:r>
        <w:rPr>
          <w:b/>
          <w:i/>
          <w:color w:val="2B2A29"/>
          <w:spacing w:val="-7"/>
          <w:w w:val="105"/>
          <w:sz w:val="24"/>
        </w:rPr>
        <w:t xml:space="preserve"> </w:t>
      </w:r>
      <w:r>
        <w:rPr>
          <w:b/>
          <w:i/>
          <w:color w:val="2B2A29"/>
          <w:w w:val="105"/>
          <w:sz w:val="24"/>
        </w:rPr>
        <w:t>5-2.</w:t>
      </w:r>
      <w:r>
        <w:rPr>
          <w:b/>
          <w:i/>
          <w:color w:val="2B2A29"/>
          <w:spacing w:val="18"/>
          <w:w w:val="105"/>
          <w:sz w:val="24"/>
        </w:rPr>
        <w:t xml:space="preserve"> </w:t>
      </w:r>
      <w:r>
        <w:rPr>
          <w:color w:val="2B2A29"/>
          <w:w w:val="105"/>
          <w:sz w:val="24"/>
        </w:rPr>
        <w:t>num_errors_retry.bal</w:t>
      </w:r>
    </w:p>
    <w:p>
      <w:pPr>
        <w:spacing w:before="0"/>
        <w:ind w:left="160" w:right="0" w:firstLine="0"/>
        <w:jc w:val="left"/>
        <w:rPr>
          <w:sz w:val="24"/>
        </w:rPr>
      </w:pPr>
      <w:r>
        <w:rPr>
          <w:b/>
          <w:i/>
          <w:color w:val="2B2A29"/>
          <w:w w:val="105"/>
          <w:sz w:val="24"/>
        </w:rPr>
        <w:t>清单5-2。</w:t>
      </w:r>
      <w:r>
        <w:rPr>
          <w:color w:val="2B2A29"/>
          <w:w w:val="105"/>
          <w:sz w:val="24"/>
        </w:rPr>
        <w:t>错误次数_重试次数.bal</w:t>
      </w:r>
    </w:p>
    <w:p>
      <w:r>
        <w:rPr>
          <w:color w:val="2B2A29"/>
          <w:sz w:val="22"/>
        </w:rPr>
        <w:t>import ballerina/io;</w:t>
      </w:r>
    </w:p>
    <w:p>
      <w:pPr>
        <w:pStyle w:val="16"/>
        <w:numPr>
          <w:ilvl w:val="0"/>
          <w:numId w:val="62"/>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w:t>
      </w:r>
      <w:r>
        <w:rPr>
          <w:color w:val="2B2A29"/>
          <w:spacing w:val="-6"/>
          <w:sz w:val="22"/>
        </w:rPr>
        <w:t xml:space="preserve"> </w:t>
      </w:r>
      <w:r>
        <w:rPr>
          <w:color w:val="2B2A29"/>
          <w:sz w:val="22"/>
        </w:rPr>
        <w:t>ballerina/lang.'int</w:t>
      </w:r>
      <w:r>
        <w:rPr>
          <w:color w:val="2B2A29"/>
          <w:spacing w:val="-6"/>
          <w:sz w:val="22"/>
        </w:rPr>
        <w:t xml:space="preserve"> </w:t>
      </w:r>
      <w:r>
        <w:rPr>
          <w:color w:val="2B2A29"/>
          <w:sz w:val="22"/>
        </w:rPr>
        <w:t>as</w:t>
      </w:r>
      <w:r>
        <w:rPr>
          <w:color w:val="2B2A29"/>
          <w:spacing w:val="-6"/>
          <w:sz w:val="22"/>
        </w:rPr>
        <w:t xml:space="preserve"> </w:t>
      </w:r>
      <w:r>
        <w:rPr>
          <w:color w:val="2B2A29"/>
          <w:sz w:val="22"/>
        </w:rPr>
        <w:t>ints;</w:t>
      </w:r>
      <w:r>
        <w:rPr>
          <w:color w:val="2B2A29"/>
          <w:spacing w:val="-107"/>
          <w:sz w:val="22"/>
        </w:rPr>
        <w:t xml:space="preserve"> </w:t>
      </w:r>
      <w:r>
        <w:rPr>
          <w:color w:val="2B2A29"/>
          <w:sz w:val="22"/>
        </w:rPr>
        <w:t>03</w:t>
      </w:r>
    </w:p>
    <w:p>
      <w:pPr>
        <w:pStyle w:val="16"/>
        <w:numPr>
          <w:ilvl w:val="0"/>
          <w:numId w:val="62"/>
        </w:numPr>
        <w:tabs>
          <w:tab w:val="left" w:pos="490"/>
        </w:tabs>
        <w:spacing w:before="38" w:after="0" w:line="273" w:lineRule="auto"/>
        <w:ind w:left="160" w:right="4619" w:firstLine="0"/>
        <w:jc w:val="left"/>
        <w:rPr>
          <w:sz w:val="22"/>
        </w:rPr>
      </w:pPr>
      <w:r>
        <w:rPr>
          <w:color w:val="2B2A29"/>
          <w:sz w:val="22"/>
        </w:rPr>
        <w:t>导入芭蕾舞演员/语言int为int；03</w:t>
      </w:r>
    </w:p>
    <w:p>
      <w:r>
        <w:rPr>
          <w:rFonts w:ascii="宋体"/>
          <w:color w:val="2B2A29"/>
        </w:rPr>
        <w:t>04 public function main() {</w:t>
      </w:r>
    </w:p>
    <w:p>
      <w:pPr>
        <w:pStyle w:val="11"/>
        <w:spacing w:line="279" w:lineRule="exact"/>
        <w:ind w:left="160"/>
        <w:rPr>
          <w:rFonts w:ascii="宋体"/>
        </w:rPr>
      </w:pPr>
      <w:r>
        <w:rPr>
          <w:rFonts w:ascii="宋体"/>
          <w:color w:val="2B2A29"/>
        </w:rPr>
        <w:t>04公共函数main（）{</w:t>
      </w:r>
    </w:p>
    <w:p>
      <w:pPr>
        <w:pStyle w:val="11"/>
        <w:spacing w:before="7"/>
        <w:rPr>
          <w:rFonts w:ascii="宋体"/>
          <w:sz w:val="5"/>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5390"/>
        <w:gridCol w:w="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05</w:t>
            </w:r>
          </w:p>
          <w:p>
            <w:pPr>
              <w:pStyle w:val="17"/>
              <w:spacing w:before="0" w:line="250" w:lineRule="exact"/>
              <w:ind w:left="50"/>
              <w:rPr>
                <w:sz w:val="22"/>
              </w:rPr>
            </w:pPr>
            <w:r>
              <w:rPr>
                <w:color w:val="2B2A29"/>
                <w:sz w:val="22"/>
              </w:rPr>
              <w:t>05</w:t>
            </w:r>
          </w:p>
        </w:tc>
        <w:tc>
          <w:tcPr>
            <w:tcW w:w="5390" w:type="dxa"/>
          </w:tcPr>
          <w:p>
            <w:r>
              <w:rPr>
                <w:color w:val="2B2A29"/>
                <w:sz w:val="22"/>
              </w:rPr>
              <w:t>while true {</w:t>
            </w:r>
          </w:p>
          <w:p>
            <w:pPr>
              <w:pStyle w:val="17"/>
              <w:spacing w:before="0" w:line="250" w:lineRule="exact"/>
              <w:ind w:left="165"/>
              <w:rPr>
                <w:sz w:val="22"/>
              </w:rPr>
            </w:pPr>
            <w:r>
              <w:rPr>
                <w:color w:val="2B2A29"/>
                <w:sz w:val="22"/>
              </w:rPr>
              <w:t>当为真时{</w:t>
            </w:r>
          </w:p>
        </w:tc>
        <w:tc>
          <w:tcPr>
            <w:tcW w:w="985"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06</w:t>
            </w:r>
          </w:p>
          <w:p>
            <w:pPr>
              <w:pStyle w:val="17"/>
              <w:ind w:left="50"/>
              <w:rPr>
                <w:sz w:val="22"/>
              </w:rPr>
            </w:pPr>
            <w:r>
              <w:rPr>
                <w:color w:val="2B2A29"/>
                <w:sz w:val="22"/>
              </w:rPr>
              <w:t>06</w:t>
            </w:r>
          </w:p>
        </w:tc>
        <w:tc>
          <w:tcPr>
            <w:tcW w:w="5390" w:type="dxa"/>
          </w:tcPr>
          <w:p>
            <w:r>
              <w:rPr>
                <w:color w:val="2B2A29"/>
                <w:sz w:val="22"/>
              </w:rPr>
              <w:t>string input = io:readln("Input: ");</w:t>
            </w:r>
          </w:p>
          <w:p>
            <w:pPr>
              <w:pStyle w:val="17"/>
              <w:ind w:left="605"/>
              <w:rPr>
                <w:sz w:val="22"/>
              </w:rPr>
            </w:pPr>
            <w:r>
              <w:rPr>
                <w:color w:val="2B2A29"/>
                <w:sz w:val="22"/>
              </w:rPr>
              <w:t>string input=io:readln（“input:”）；</w:t>
            </w:r>
          </w:p>
        </w:tc>
        <w:tc>
          <w:tcPr>
            <w:tcW w:w="98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07</w:t>
            </w:r>
          </w:p>
          <w:p>
            <w:pPr>
              <w:pStyle w:val="17"/>
              <w:ind w:left="50"/>
              <w:rPr>
                <w:sz w:val="22"/>
              </w:rPr>
            </w:pPr>
            <w:r>
              <w:rPr>
                <w:color w:val="2B2A29"/>
                <w:sz w:val="22"/>
              </w:rPr>
              <w:t>07</w:t>
            </w:r>
          </w:p>
        </w:tc>
        <w:tc>
          <w:tcPr>
            <w:tcW w:w="5390" w:type="dxa"/>
          </w:tcPr>
          <w:p>
            <w:r>
              <w:rPr>
                <w:color w:val="2B2A29"/>
                <w:sz w:val="22"/>
              </w:rPr>
              <w:t>int|error val = ints:fromString(input);</w:t>
            </w:r>
          </w:p>
          <w:p>
            <w:pPr>
              <w:pStyle w:val="17"/>
              <w:ind w:left="605"/>
              <w:rPr>
                <w:sz w:val="22"/>
              </w:rPr>
            </w:pPr>
            <w:r>
              <w:rPr>
                <w:color w:val="2B2A29"/>
                <w:sz w:val="22"/>
              </w:rPr>
              <w:t>int|error val=ints:fromString（输入）；</w:t>
            </w:r>
          </w:p>
        </w:tc>
        <w:tc>
          <w:tcPr>
            <w:tcW w:w="98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08</w:t>
            </w:r>
          </w:p>
          <w:p>
            <w:pPr>
              <w:pStyle w:val="17"/>
              <w:ind w:left="50"/>
              <w:rPr>
                <w:sz w:val="22"/>
              </w:rPr>
            </w:pPr>
            <w:r>
              <w:rPr>
                <w:color w:val="2B2A29"/>
                <w:sz w:val="22"/>
              </w:rPr>
              <w:t>08</w:t>
            </w:r>
          </w:p>
        </w:tc>
        <w:tc>
          <w:tcPr>
            <w:tcW w:w="5390" w:type="dxa"/>
          </w:tcPr>
          <w:p>
            <w:r>
              <w:rPr>
                <w:color w:val="2B2A29"/>
                <w:sz w:val="22"/>
              </w:rPr>
              <w:t>if val is error {</w:t>
            </w:r>
          </w:p>
          <w:p>
            <w:pPr>
              <w:pStyle w:val="17"/>
              <w:ind w:left="605"/>
              <w:rPr>
                <w:sz w:val="22"/>
              </w:rPr>
            </w:pPr>
            <w:r>
              <w:rPr>
                <w:color w:val="2B2A29"/>
                <w:sz w:val="22"/>
              </w:rPr>
              <w:t>如果val为错误{</w:t>
            </w:r>
          </w:p>
        </w:tc>
        <w:tc>
          <w:tcPr>
            <w:tcW w:w="98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09</w:t>
            </w:r>
          </w:p>
          <w:p>
            <w:pPr>
              <w:pStyle w:val="17"/>
              <w:ind w:left="50"/>
              <w:rPr>
                <w:sz w:val="22"/>
              </w:rPr>
            </w:pPr>
            <w:r>
              <w:rPr>
                <w:color w:val="2B2A29"/>
                <w:sz w:val="22"/>
              </w:rPr>
              <w:t>09</w:t>
            </w:r>
          </w:p>
        </w:tc>
        <w:tc>
          <w:tcPr>
            <w:tcW w:w="5390" w:type="dxa"/>
          </w:tcPr>
          <w:p>
            <w:r>
              <w:rPr>
                <w:color w:val="2B2A29"/>
                <w:sz w:val="22"/>
              </w:rPr>
              <w:t>io:println("Invalid input, please enter</w:t>
            </w:r>
          </w:p>
          <w:p>
            <w:pPr>
              <w:pStyle w:val="17"/>
              <w:ind w:left="1045"/>
              <w:rPr>
                <w:sz w:val="22"/>
              </w:rPr>
            </w:pPr>
            <w:r>
              <w:rPr>
                <w:color w:val="2B2A29"/>
                <w:sz w:val="22"/>
              </w:rPr>
              <w:t>io:println（“输入无效，请输入</w:t>
            </w:r>
          </w:p>
        </w:tc>
        <w:tc>
          <w:tcPr>
            <w:tcW w:w="985" w:type="dxa"/>
          </w:tcPr>
          <w:p>
            <w:r>
              <w:rPr>
                <w:color w:val="2B2A29"/>
                <w:sz w:val="22"/>
              </w:rPr>
              <w:t>again");</w:t>
            </w:r>
          </w:p>
          <w:p>
            <w:pPr>
              <w:pStyle w:val="17"/>
              <w:ind w:left="55"/>
              <w:rPr>
                <w:sz w:val="22"/>
              </w:rPr>
            </w:pPr>
            <w:r>
              <w:rPr>
                <w:color w:val="2B2A29"/>
                <w:sz w:val="22"/>
              </w:rPr>
              <w:t>再次“）；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10</w:t>
            </w:r>
          </w:p>
          <w:p>
            <w:pPr>
              <w:pStyle w:val="17"/>
              <w:ind w:left="50"/>
              <w:rPr>
                <w:sz w:val="22"/>
              </w:rPr>
            </w:pPr>
            <w:r>
              <w:rPr>
                <w:color w:val="2B2A29"/>
                <w:sz w:val="22"/>
              </w:rPr>
              <w:t>10</w:t>
            </w:r>
          </w:p>
        </w:tc>
        <w:tc>
          <w:tcPr>
            <w:tcW w:w="5390" w:type="dxa"/>
          </w:tcPr>
          <w:p>
            <w:r>
              <w:rPr>
                <w:color w:val="2B2A29"/>
                <w:sz w:val="22"/>
              </w:rPr>
              <w:t>continue;</w:t>
            </w:r>
          </w:p>
          <w:p>
            <w:pPr>
              <w:pStyle w:val="17"/>
              <w:ind w:left="1045"/>
              <w:rPr>
                <w:sz w:val="22"/>
              </w:rPr>
            </w:pPr>
            <w:r>
              <w:rPr>
                <w:color w:val="2B2A29"/>
                <w:sz w:val="22"/>
              </w:rPr>
              <w:t>持续</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11</w:t>
            </w:r>
          </w:p>
          <w:p>
            <w:pPr>
              <w:pStyle w:val="17"/>
              <w:ind w:left="50"/>
              <w:rPr>
                <w:sz w:val="22"/>
              </w:rPr>
            </w:pPr>
            <w:r>
              <w:rPr>
                <w:color w:val="2B2A29"/>
                <w:sz w:val="22"/>
              </w:rPr>
              <w:t>11</w:t>
            </w:r>
          </w:p>
        </w:tc>
        <w:tc>
          <w:tcPr>
            <w:tcW w:w="5390" w:type="dxa"/>
          </w:tcPr>
          <w:p>
            <w:r>
              <w:rPr>
                <w:color w:val="2B2A29"/>
                <w:sz w:val="22"/>
              </w:rPr>
              <w:t>} else {</w:t>
            </w:r>
          </w:p>
          <w:p>
            <w:pPr>
              <w:pStyle w:val="17"/>
              <w:ind w:left="605"/>
              <w:rPr>
                <w:sz w:val="22"/>
              </w:rPr>
            </w:pPr>
            <w:r>
              <w:rPr>
                <w:color w:val="2B2A29"/>
                <w:sz w:val="22"/>
              </w:rPr>
              <w:t>}其他{</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12</w:t>
            </w:r>
          </w:p>
          <w:p>
            <w:pPr>
              <w:pStyle w:val="17"/>
              <w:ind w:left="50"/>
              <w:rPr>
                <w:sz w:val="22"/>
              </w:rPr>
            </w:pPr>
            <w:r>
              <w:rPr>
                <w:color w:val="2B2A29"/>
                <w:sz w:val="22"/>
              </w:rPr>
              <w:t>12</w:t>
            </w:r>
          </w:p>
        </w:tc>
        <w:tc>
          <w:tcPr>
            <w:tcW w:w="5390" w:type="dxa"/>
          </w:tcPr>
          <w:p>
            <w:r>
              <w:rPr>
                <w:color w:val="2B2A29"/>
                <w:sz w:val="22"/>
              </w:rPr>
              <w:t>io:println(val);</w:t>
            </w:r>
          </w:p>
          <w:p>
            <w:pPr>
              <w:pStyle w:val="17"/>
              <w:ind w:left="1045"/>
              <w:rPr>
                <w:sz w:val="22"/>
              </w:rPr>
            </w:pPr>
            <w:r>
              <w:rPr>
                <w:color w:val="2B2A29"/>
                <w:sz w:val="22"/>
              </w:rPr>
              <w:t>io：打印ln（val）；</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13</w:t>
            </w:r>
          </w:p>
          <w:p>
            <w:pPr>
              <w:pStyle w:val="17"/>
              <w:ind w:left="50"/>
              <w:rPr>
                <w:sz w:val="22"/>
              </w:rPr>
            </w:pPr>
            <w:r>
              <w:rPr>
                <w:color w:val="2B2A29"/>
                <w:sz w:val="22"/>
              </w:rPr>
              <w:t>13</w:t>
            </w:r>
          </w:p>
        </w:tc>
        <w:tc>
          <w:tcPr>
            <w:tcW w:w="5390" w:type="dxa"/>
          </w:tcPr>
          <w:p>
            <w:r>
              <w:rPr>
                <w:color w:val="2B2A29"/>
                <w:sz w:val="22"/>
              </w:rPr>
              <w:t>break;</w:t>
            </w:r>
          </w:p>
          <w:p>
            <w:pPr>
              <w:pStyle w:val="17"/>
              <w:ind w:left="1045"/>
              <w:rPr>
                <w:sz w:val="22"/>
              </w:rPr>
            </w:pPr>
            <w:r>
              <w:rPr>
                <w:color w:val="2B2A29"/>
                <w:sz w:val="22"/>
              </w:rPr>
              <w:t>打破</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14</w:t>
            </w:r>
          </w:p>
          <w:p>
            <w:pPr>
              <w:pStyle w:val="17"/>
              <w:ind w:left="50"/>
              <w:rPr>
                <w:sz w:val="22"/>
              </w:rPr>
            </w:pPr>
            <w:r>
              <w:rPr>
                <w:color w:val="2B2A29"/>
                <w:sz w:val="22"/>
              </w:rPr>
              <w:t>14</w:t>
            </w:r>
          </w:p>
        </w:tc>
        <w:tc>
          <w:tcPr>
            <w:tcW w:w="5390" w:type="dxa"/>
          </w:tcPr>
          <w:p>
            <w:r>
              <w:rPr>
                <w:color w:val="2B2A29"/>
                <w:sz w:val="22"/>
              </w:rPr>
              <w:t>}</w:t>
            </w:r>
          </w:p>
          <w:p>
            <w:pPr>
              <w:pStyle w:val="17"/>
              <w:ind w:left="605"/>
              <w:rPr>
                <w:sz w:val="22"/>
              </w:rPr>
            </w:pPr>
            <w:r>
              <w:rPr>
                <w:color w:val="2B2A29"/>
                <w:sz w:val="22"/>
              </w:rPr>
              <w:t>}</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15</w:t>
            </w:r>
          </w:p>
          <w:p>
            <w:pPr>
              <w:pStyle w:val="17"/>
              <w:ind w:left="50"/>
              <w:rPr>
                <w:sz w:val="22"/>
              </w:rPr>
            </w:pPr>
            <w:r>
              <w:rPr>
                <w:color w:val="2B2A29"/>
                <w:sz w:val="22"/>
              </w:rPr>
              <w:t>15</w:t>
            </w:r>
          </w:p>
        </w:tc>
        <w:tc>
          <w:tcPr>
            <w:tcW w:w="5390" w:type="dxa"/>
          </w:tcPr>
          <w:p>
            <w:r>
              <w:rPr>
                <w:color w:val="2B2A29"/>
                <w:sz w:val="22"/>
              </w:rPr>
              <w:t>}</w:t>
            </w:r>
          </w:p>
          <w:p>
            <w:pPr>
              <w:pStyle w:val="17"/>
              <w:ind w:left="165"/>
              <w:rPr>
                <w:sz w:val="22"/>
              </w:rPr>
            </w:pPr>
            <w:r>
              <w:rPr>
                <w:color w:val="2B2A29"/>
                <w:sz w:val="22"/>
              </w:rPr>
              <w:t>}</w:t>
            </w:r>
          </w:p>
        </w:tc>
        <w:tc>
          <w:tcPr>
            <w:tcW w:w="98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16 }</w:t>
            </w:r>
          </w:p>
          <w:p>
            <w:pPr>
              <w:pStyle w:val="17"/>
              <w:spacing w:line="256" w:lineRule="exact"/>
              <w:ind w:left="50"/>
              <w:rPr>
                <w:sz w:val="22"/>
              </w:rPr>
            </w:pPr>
            <w:r>
              <w:rPr>
                <w:color w:val="2B2A29"/>
                <w:sz w:val="22"/>
              </w:rPr>
              <w:t>16 }</w:t>
            </w:r>
          </w:p>
        </w:tc>
        <w:tc>
          <w:tcPr>
            <w:tcW w:w="5390" w:type="dxa"/>
          </w:tcPr>
          <w:p>
            <w:pPr>
              <w:pStyle w:val="17"/>
              <w:spacing w:before="0"/>
              <w:rPr>
                <w:rFonts w:ascii="Times New Roman"/>
                <w:sz w:val="20"/>
              </w:rPr>
            </w:pPr>
          </w:p>
        </w:tc>
        <w:tc>
          <w:tcPr>
            <w:tcW w:w="985" w:type="dxa"/>
          </w:tcPr>
          <w:p>
            <w:pPr>
              <w:pStyle w:val="17"/>
              <w:spacing w:before="0"/>
              <w:rPr>
                <w:rFonts w:ascii="Times New Roman"/>
                <w:sz w:val="20"/>
              </w:rPr>
            </w:pPr>
          </w:p>
        </w:tc>
      </w:tr>
    </w:tbl>
    <w:p>
      <w:pPr>
        <w:pStyle w:val="11"/>
        <w:rPr>
          <w:rFonts w:ascii="宋体"/>
          <w:sz w:val="17"/>
        </w:rPr>
      </w:pPr>
    </w:p>
    <w:p>
      <w:r>
        <w:rPr>
          <w:rFonts w:ascii="Trebuchet MS"/>
          <w:b/>
          <w:color w:val="2B2A29"/>
          <w:sz w:val="22"/>
        </w:rPr>
        <w:t>$</w:t>
      </w:r>
      <w:r>
        <w:rPr>
          <w:rFonts w:ascii="Trebuchet MS"/>
          <w:b/>
          <w:color w:val="2B2A29"/>
          <w:spacing w:val="68"/>
          <w:sz w:val="22"/>
        </w:rPr>
        <w:t xml:space="preserve"> </w:t>
      </w:r>
      <w:r>
        <w:rPr>
          <w:rFonts w:ascii="Trebuchet MS"/>
          <w:b/>
          <w:color w:val="2B2A29"/>
          <w:sz w:val="22"/>
        </w:rPr>
        <w:t>ballerina</w:t>
      </w:r>
      <w:r>
        <w:rPr>
          <w:rFonts w:ascii="Trebuchet MS"/>
          <w:b/>
          <w:color w:val="2B2A29"/>
          <w:spacing w:val="68"/>
          <w:sz w:val="22"/>
        </w:rPr>
        <w:t xml:space="preserve"> </w:t>
      </w:r>
      <w:r>
        <w:rPr>
          <w:rFonts w:ascii="Trebuchet MS"/>
          <w:b/>
          <w:color w:val="2B2A29"/>
          <w:sz w:val="22"/>
        </w:rPr>
        <w:t>run</w:t>
      </w:r>
      <w:r>
        <w:rPr>
          <w:rFonts w:ascii="Trebuchet MS"/>
          <w:b/>
          <w:color w:val="2B2A29"/>
          <w:spacing w:val="68"/>
          <w:sz w:val="22"/>
        </w:rPr>
        <w:t xml:space="preserve"> </w:t>
      </w:r>
      <w:r>
        <w:rPr>
          <w:rFonts w:ascii="Trebuchet MS"/>
          <w:b/>
          <w:color w:val="2B2A29"/>
          <w:sz w:val="22"/>
        </w:rPr>
        <w:t>num-errors-retry.bal</w:t>
      </w:r>
    </w:p>
    <w:p>
      <w:pPr>
        <w:spacing w:before="0"/>
        <w:ind w:left="160" w:right="0" w:firstLine="0"/>
        <w:jc w:val="left"/>
        <w:rPr>
          <w:rFonts w:ascii="Trebuchet MS"/>
          <w:b/>
          <w:sz w:val="22"/>
        </w:rPr>
      </w:pPr>
      <w:r>
        <w:rPr>
          <w:rFonts w:ascii="Trebuchet MS"/>
          <w:b/>
          <w:color w:val="2B2A29"/>
          <w:sz w:val="22"/>
        </w:rPr>
        <w:t>$ballerina运行num-error-retry.bal</w:t>
      </w:r>
    </w:p>
    <w:p>
      <w:r>
        <w:rPr>
          <w:rFonts w:ascii="宋体"/>
          <w:color w:val="2B2A29"/>
        </w:rPr>
        <w:t>Input: abc</w:t>
      </w:r>
    </w:p>
    <w:p>
      <w:pPr>
        <w:pStyle w:val="11"/>
        <w:spacing w:before="52"/>
        <w:ind w:left="160"/>
        <w:rPr>
          <w:rFonts w:ascii="宋体"/>
        </w:rPr>
      </w:pPr>
      <w:r>
        <w:rPr>
          <w:rFonts w:ascii="宋体"/>
          <w:color w:val="2B2A29"/>
        </w:rPr>
        <w:t>输入：abc</w:t>
      </w:r>
    </w:p>
    <w:p>
      <w:r>
        <w:rPr>
          <w:rFonts w:ascii="宋体"/>
          <w:color w:val="2B2A29"/>
        </w:rPr>
        <w:t>Invalid</w:t>
      </w:r>
      <w:r>
        <w:rPr>
          <w:rFonts w:ascii="宋体"/>
          <w:color w:val="2B2A29"/>
          <w:spacing w:val="-5"/>
        </w:rPr>
        <w:t xml:space="preserve"> </w:t>
      </w:r>
      <w:r>
        <w:rPr>
          <w:rFonts w:ascii="宋体"/>
          <w:color w:val="2B2A29"/>
        </w:rPr>
        <w:t>input,</w:t>
      </w:r>
      <w:r>
        <w:rPr>
          <w:rFonts w:ascii="宋体"/>
          <w:color w:val="2B2A29"/>
          <w:spacing w:val="-5"/>
        </w:rPr>
        <w:t xml:space="preserve"> </w:t>
      </w:r>
      <w:r>
        <w:rPr>
          <w:rFonts w:ascii="宋体"/>
          <w:color w:val="2B2A29"/>
        </w:rPr>
        <w:t>please</w:t>
      </w:r>
      <w:r>
        <w:rPr>
          <w:rFonts w:ascii="宋体"/>
          <w:color w:val="2B2A29"/>
          <w:spacing w:val="-4"/>
        </w:rPr>
        <w:t xml:space="preserve"> </w:t>
      </w:r>
      <w:r>
        <w:rPr>
          <w:rFonts w:ascii="宋体"/>
          <w:color w:val="2B2A29"/>
        </w:rPr>
        <w:t>enter</w:t>
      </w:r>
      <w:r>
        <w:rPr>
          <w:rFonts w:ascii="宋体"/>
          <w:color w:val="2B2A29"/>
          <w:spacing w:val="-5"/>
        </w:rPr>
        <w:t xml:space="preserve"> </w:t>
      </w:r>
      <w:r>
        <w:rPr>
          <w:rFonts w:ascii="宋体"/>
          <w:color w:val="2B2A29"/>
        </w:rPr>
        <w:t>again</w:t>
      </w:r>
      <w:r>
        <w:rPr>
          <w:rFonts w:ascii="宋体"/>
          <w:color w:val="2B2A29"/>
          <w:spacing w:val="-107"/>
        </w:rPr>
        <w:t xml:space="preserve"> </w:t>
      </w:r>
      <w:r>
        <w:rPr>
          <w:rFonts w:ascii="宋体"/>
          <w:color w:val="2B2A29"/>
        </w:rPr>
        <w:t>Input: 150</w:t>
      </w:r>
    </w:p>
    <w:p>
      <w:pPr>
        <w:pStyle w:val="11"/>
        <w:spacing w:before="38" w:line="273" w:lineRule="auto"/>
        <w:ind w:left="160" w:right="4587"/>
        <w:rPr>
          <w:rFonts w:ascii="宋体"/>
        </w:rPr>
      </w:pPr>
      <w:r>
        <w:rPr>
          <w:rFonts w:ascii="宋体"/>
          <w:color w:val="2B2A29"/>
        </w:rPr>
        <w:t>输入无效，请重新输入输入：150</w:t>
      </w:r>
    </w:p>
    <w:p>
      <w:r>
        <w:rPr>
          <w:rFonts w:ascii="宋体"/>
          <w:color w:val="2B2A29"/>
        </w:rPr>
        <w:t>150</w:t>
      </w:r>
    </w:p>
    <w:p>
      <w:pPr>
        <w:pStyle w:val="11"/>
        <w:spacing w:line="279" w:lineRule="exact"/>
        <w:ind w:left="160"/>
        <w:rPr>
          <w:rFonts w:ascii="宋体"/>
        </w:rPr>
      </w:pPr>
      <w:r>
        <w:rPr>
          <w:rFonts w:ascii="宋体"/>
          <w:color w:val="2B2A29"/>
        </w:rPr>
        <w:t>150</w:t>
      </w:r>
    </w:p>
    <w:p>
      <w:pPr>
        <w:pStyle w:val="11"/>
        <w:rPr>
          <w:rFonts w:ascii="宋体"/>
          <w:sz w:val="10"/>
        </w:rPr>
      </w:pPr>
    </w:p>
    <w:p>
      <w:r>
        <w:rPr>
          <w:color w:val="2B2A29"/>
          <w:w w:val="105"/>
        </w:rPr>
        <w:t>Here, we are simply trying to recover from a possible problematic situation by</w:t>
      </w:r>
      <w:r>
        <w:rPr>
          <w:color w:val="2B2A29"/>
          <w:spacing w:val="1"/>
          <w:w w:val="105"/>
        </w:rPr>
        <w:t xml:space="preserve"> </w:t>
      </w:r>
      <w:r>
        <w:rPr>
          <w:color w:val="2B2A29"/>
          <w:w w:val="105"/>
        </w:rPr>
        <w:t>prompting</w:t>
      </w:r>
      <w:r>
        <w:rPr>
          <w:color w:val="2B2A29"/>
          <w:spacing w:val="7"/>
          <w:w w:val="105"/>
        </w:rPr>
        <w:t xml:space="preserve"> </w:t>
      </w:r>
      <w:r>
        <w:rPr>
          <w:color w:val="2B2A29"/>
          <w:w w:val="105"/>
        </w:rPr>
        <w:t>the</w:t>
      </w:r>
      <w:r>
        <w:rPr>
          <w:color w:val="2B2A29"/>
          <w:spacing w:val="7"/>
          <w:w w:val="105"/>
        </w:rPr>
        <w:t xml:space="preserve"> </w:t>
      </w:r>
      <w:r>
        <w:rPr>
          <w:color w:val="2B2A29"/>
          <w:w w:val="105"/>
        </w:rPr>
        <w:t>user</w:t>
      </w:r>
      <w:r>
        <w:rPr>
          <w:color w:val="2B2A29"/>
          <w:spacing w:val="7"/>
          <w:w w:val="105"/>
        </w:rPr>
        <w:t xml:space="preserve"> </w:t>
      </w:r>
      <w:r>
        <w:rPr>
          <w:color w:val="2B2A29"/>
          <w:w w:val="105"/>
        </w:rPr>
        <w:t>to</w:t>
      </w:r>
      <w:r>
        <w:rPr>
          <w:color w:val="2B2A29"/>
          <w:spacing w:val="7"/>
          <w:w w:val="105"/>
        </w:rPr>
        <w:t xml:space="preserve"> </w:t>
      </w:r>
      <w:r>
        <w:rPr>
          <w:color w:val="2B2A29"/>
          <w:w w:val="105"/>
        </w:rPr>
        <w:t>re-enter</w:t>
      </w:r>
      <w:r>
        <w:rPr>
          <w:color w:val="2B2A29"/>
          <w:spacing w:val="7"/>
          <w:w w:val="105"/>
        </w:rPr>
        <w:t xml:space="preserve"> </w:t>
      </w:r>
      <w:r>
        <w:rPr>
          <w:color w:val="2B2A29"/>
          <w:w w:val="105"/>
        </w:rPr>
        <w:t>the</w:t>
      </w:r>
      <w:r>
        <w:rPr>
          <w:color w:val="2B2A29"/>
          <w:spacing w:val="7"/>
          <w:w w:val="105"/>
        </w:rPr>
        <w:t xml:space="preserve"> </w:t>
      </w:r>
      <w:r>
        <w:rPr>
          <w:color w:val="2B2A29"/>
          <w:w w:val="105"/>
        </w:rPr>
        <w:t>value</w:t>
      </w:r>
      <w:r>
        <w:rPr>
          <w:color w:val="2B2A29"/>
          <w:spacing w:val="7"/>
          <w:w w:val="105"/>
        </w:rPr>
        <w:t xml:space="preserve"> </w:t>
      </w:r>
      <w:r>
        <w:rPr>
          <w:color w:val="2B2A29"/>
          <w:w w:val="105"/>
        </w:rPr>
        <w:t>and</w:t>
      </w:r>
      <w:r>
        <w:rPr>
          <w:color w:val="2B2A29"/>
          <w:spacing w:val="7"/>
          <w:w w:val="105"/>
        </w:rPr>
        <w:t xml:space="preserve"> </w:t>
      </w:r>
      <w:r>
        <w:rPr>
          <w:color w:val="2B2A29"/>
          <w:w w:val="105"/>
        </w:rPr>
        <w:t>try</w:t>
      </w:r>
      <w:r>
        <w:rPr>
          <w:color w:val="2B2A29"/>
          <w:spacing w:val="7"/>
          <w:w w:val="105"/>
        </w:rPr>
        <w:t xml:space="preserve"> </w:t>
      </w:r>
      <w:r>
        <w:rPr>
          <w:color w:val="2B2A29"/>
          <w:w w:val="105"/>
        </w:rPr>
        <w:t>again.</w:t>
      </w:r>
      <w:r>
        <w:rPr>
          <w:color w:val="2B2A29"/>
          <w:spacing w:val="7"/>
          <w:w w:val="105"/>
        </w:rPr>
        <w:t xml:space="preserve"> </w:t>
      </w:r>
      <w:r>
        <w:rPr>
          <w:color w:val="2B2A29"/>
          <w:w w:val="105"/>
        </w:rPr>
        <w:t>This</w:t>
      </w:r>
      <w:r>
        <w:rPr>
          <w:color w:val="2B2A29"/>
          <w:spacing w:val="8"/>
          <w:w w:val="105"/>
        </w:rPr>
        <w:t xml:space="preserve"> </w:t>
      </w:r>
      <w:r>
        <w:rPr>
          <w:color w:val="2B2A29"/>
          <w:w w:val="105"/>
        </w:rPr>
        <w:t>is</w:t>
      </w:r>
      <w:r>
        <w:rPr>
          <w:color w:val="2B2A29"/>
          <w:spacing w:val="7"/>
          <w:w w:val="105"/>
        </w:rPr>
        <w:t xml:space="preserve"> </w:t>
      </w:r>
      <w:r>
        <w:rPr>
          <w:color w:val="2B2A29"/>
          <w:w w:val="105"/>
        </w:rPr>
        <w:t>a</w:t>
      </w:r>
      <w:r>
        <w:rPr>
          <w:color w:val="2B2A29"/>
          <w:spacing w:val="7"/>
          <w:w w:val="105"/>
        </w:rPr>
        <w:t xml:space="preserve"> </w:t>
      </w:r>
      <w:r>
        <w:rPr>
          <w:color w:val="2B2A29"/>
          <w:w w:val="105"/>
        </w:rPr>
        <w:t>common</w:t>
      </w:r>
      <w:r>
        <w:rPr>
          <w:color w:val="2B2A29"/>
          <w:spacing w:val="7"/>
          <w:w w:val="105"/>
        </w:rPr>
        <w:t xml:space="preserve"> </w:t>
      </w:r>
      <w:r>
        <w:rPr>
          <w:color w:val="2B2A29"/>
          <w:w w:val="105"/>
        </w:rPr>
        <w:t>pattern</w:t>
      </w:r>
      <w:r>
        <w:rPr>
          <w:color w:val="2B2A29"/>
          <w:spacing w:val="1"/>
          <w:w w:val="105"/>
        </w:rPr>
        <w:t xml:space="preserve"> </w:t>
      </w:r>
      <w:r>
        <w:rPr>
          <w:color w:val="2B2A29"/>
          <w:w w:val="105"/>
        </w:rPr>
        <w:t>we</w:t>
      </w:r>
      <w:r>
        <w:rPr>
          <w:color w:val="2B2A29"/>
          <w:spacing w:val="4"/>
          <w:w w:val="105"/>
        </w:rPr>
        <w:t xml:space="preserve"> </w:t>
      </w:r>
      <w:r>
        <w:rPr>
          <w:color w:val="2B2A29"/>
          <w:w w:val="105"/>
        </w:rPr>
        <w:t>practice</w:t>
      </w:r>
      <w:r>
        <w:rPr>
          <w:color w:val="2B2A29"/>
          <w:spacing w:val="5"/>
          <w:w w:val="105"/>
        </w:rPr>
        <w:t xml:space="preserve"> </w:t>
      </w:r>
      <w:r>
        <w:rPr>
          <w:color w:val="2B2A29"/>
          <w:w w:val="105"/>
        </w:rPr>
        <w:t>in</w:t>
      </w:r>
      <w:r>
        <w:rPr>
          <w:color w:val="2B2A29"/>
          <w:spacing w:val="5"/>
          <w:w w:val="105"/>
        </w:rPr>
        <w:t xml:space="preserve"> </w:t>
      </w:r>
      <w:r>
        <w:rPr>
          <w:color w:val="2B2A29"/>
          <w:w w:val="105"/>
        </w:rPr>
        <w:t>many</w:t>
      </w:r>
      <w:r>
        <w:rPr>
          <w:color w:val="2B2A29"/>
          <w:spacing w:val="5"/>
          <w:w w:val="105"/>
        </w:rPr>
        <w:t xml:space="preserve"> </w:t>
      </w:r>
      <w:r>
        <w:rPr>
          <w:color w:val="2B2A29"/>
          <w:w w:val="105"/>
        </w:rPr>
        <w:t>places.</w:t>
      </w:r>
      <w:r>
        <w:rPr>
          <w:color w:val="2B2A29"/>
          <w:spacing w:val="5"/>
          <w:w w:val="105"/>
        </w:rPr>
        <w:t xml:space="preserve"> </w:t>
      </w:r>
      <w:r>
        <w:rPr>
          <w:color w:val="2B2A29"/>
          <w:w w:val="105"/>
        </w:rPr>
        <w:t>For</w:t>
      </w:r>
      <w:r>
        <w:rPr>
          <w:color w:val="2B2A29"/>
          <w:spacing w:val="5"/>
          <w:w w:val="105"/>
        </w:rPr>
        <w:t xml:space="preserve"> </w:t>
      </w:r>
      <w:r>
        <w:rPr>
          <w:color w:val="2B2A29"/>
          <w:w w:val="105"/>
        </w:rPr>
        <w:t>example,</w:t>
      </w:r>
      <w:r>
        <w:rPr>
          <w:color w:val="2B2A29"/>
          <w:spacing w:val="5"/>
          <w:w w:val="105"/>
        </w:rPr>
        <w:t xml:space="preserve"> </w:t>
      </w:r>
      <w:r>
        <w:rPr>
          <w:color w:val="2B2A29"/>
          <w:w w:val="105"/>
        </w:rPr>
        <w:t>in</w:t>
      </w:r>
      <w:r>
        <w:rPr>
          <w:color w:val="2B2A29"/>
          <w:spacing w:val="5"/>
          <w:w w:val="105"/>
        </w:rPr>
        <w:t xml:space="preserve"> </w:t>
      </w:r>
      <w:r>
        <w:rPr>
          <w:color w:val="2B2A29"/>
          <w:w w:val="105"/>
        </w:rPr>
        <w:t>network</w:t>
      </w:r>
      <w:r>
        <w:rPr>
          <w:color w:val="2B2A29"/>
          <w:spacing w:val="5"/>
          <w:w w:val="105"/>
        </w:rPr>
        <w:t xml:space="preserve"> </w:t>
      </w:r>
      <w:r>
        <w:rPr>
          <w:color w:val="2B2A29"/>
          <w:w w:val="105"/>
        </w:rPr>
        <w:t>communication,</w:t>
      </w:r>
      <w:r>
        <w:rPr>
          <w:color w:val="2B2A29"/>
          <w:spacing w:val="5"/>
          <w:w w:val="105"/>
        </w:rPr>
        <w:t xml:space="preserve"> </w:t>
      </w:r>
      <w:r>
        <w:rPr>
          <w:color w:val="2B2A29"/>
          <w:w w:val="105"/>
        </w:rPr>
        <w:t>because</w:t>
      </w:r>
      <w:r>
        <w:rPr>
          <w:color w:val="2B2A29"/>
          <w:spacing w:val="5"/>
          <w:w w:val="105"/>
        </w:rPr>
        <w:t xml:space="preserve"> </w:t>
      </w:r>
      <w:r>
        <w:rPr>
          <w:color w:val="2B2A29"/>
          <w:w w:val="105"/>
        </w:rPr>
        <w:t>of</w:t>
      </w:r>
      <w:r>
        <w:rPr>
          <w:color w:val="2B2A29"/>
          <w:spacing w:val="1"/>
          <w:w w:val="105"/>
        </w:rPr>
        <w:t xml:space="preserve"> </w:t>
      </w:r>
      <w:r>
        <w:rPr>
          <w:color w:val="2B2A29"/>
          <w:w w:val="105"/>
        </w:rPr>
        <w:t>its</w:t>
      </w:r>
      <w:r>
        <w:rPr>
          <w:color w:val="2B2A29"/>
          <w:spacing w:val="9"/>
          <w:w w:val="105"/>
        </w:rPr>
        <w:t xml:space="preserve"> </w:t>
      </w:r>
      <w:r>
        <w:rPr>
          <w:color w:val="2B2A29"/>
          <w:w w:val="105"/>
        </w:rPr>
        <w:t>inherent</w:t>
      </w:r>
      <w:r>
        <w:rPr>
          <w:color w:val="2B2A29"/>
          <w:spacing w:val="10"/>
          <w:w w:val="105"/>
        </w:rPr>
        <w:t xml:space="preserve"> </w:t>
      </w:r>
      <w:r>
        <w:rPr>
          <w:color w:val="2B2A29"/>
          <w:w w:val="105"/>
        </w:rPr>
        <w:t>unreliability</w:t>
      </w:r>
      <w:r>
        <w:rPr>
          <w:color w:val="2B2A29"/>
          <w:spacing w:val="10"/>
          <w:w w:val="105"/>
        </w:rPr>
        <w:t xml:space="preserve"> </w:t>
      </w:r>
      <w:r>
        <w:rPr>
          <w:color w:val="2B2A29"/>
          <w:w w:val="105"/>
        </w:rPr>
        <w:t>in</w:t>
      </w:r>
      <w:r>
        <w:rPr>
          <w:color w:val="2B2A29"/>
          <w:spacing w:val="10"/>
          <w:w w:val="105"/>
        </w:rPr>
        <w:t xml:space="preserve"> </w:t>
      </w:r>
      <w:r>
        <w:rPr>
          <w:color w:val="2B2A29"/>
          <w:w w:val="105"/>
        </w:rPr>
        <w:t>physical</w:t>
      </w:r>
      <w:r>
        <w:rPr>
          <w:color w:val="2B2A29"/>
          <w:spacing w:val="10"/>
          <w:w w:val="105"/>
        </w:rPr>
        <w:t xml:space="preserve"> </w:t>
      </w:r>
      <w:r>
        <w:rPr>
          <w:color w:val="2B2A29"/>
          <w:w w:val="105"/>
        </w:rPr>
        <w:t>equipment</w:t>
      </w:r>
      <w:r>
        <w:rPr>
          <w:color w:val="2B2A29"/>
          <w:spacing w:val="10"/>
          <w:w w:val="105"/>
        </w:rPr>
        <w:t xml:space="preserve"> </w:t>
      </w:r>
      <w:r>
        <w:rPr>
          <w:color w:val="2B2A29"/>
          <w:w w:val="105"/>
        </w:rPr>
        <w:t>and</w:t>
      </w:r>
      <w:r>
        <w:rPr>
          <w:color w:val="2B2A29"/>
          <w:spacing w:val="9"/>
          <w:w w:val="105"/>
        </w:rPr>
        <w:t xml:space="preserve"> </w:t>
      </w:r>
      <w:r>
        <w:rPr>
          <w:color w:val="2B2A29"/>
          <w:w w:val="105"/>
        </w:rPr>
        <w:t>connections</w:t>
      </w:r>
      <w:r>
        <w:rPr>
          <w:color w:val="2B2A29"/>
          <w:spacing w:val="10"/>
          <w:w w:val="105"/>
        </w:rPr>
        <w:t xml:space="preserve"> </w:t>
      </w:r>
      <w:r>
        <w:rPr>
          <w:color w:val="2B2A29"/>
          <w:w w:val="105"/>
        </w:rPr>
        <w:t>over</w:t>
      </w:r>
      <w:r>
        <w:rPr>
          <w:color w:val="2B2A29"/>
          <w:spacing w:val="10"/>
          <w:w w:val="105"/>
        </w:rPr>
        <w:t xml:space="preserve"> </w:t>
      </w:r>
      <w:r>
        <w:rPr>
          <w:color w:val="2B2A29"/>
          <w:w w:val="105"/>
        </w:rPr>
        <w:t>distances,</w:t>
      </w:r>
      <w:r>
        <w:rPr>
          <w:color w:val="2B2A29"/>
          <w:spacing w:val="10"/>
          <w:w w:val="105"/>
        </w:rPr>
        <w:t xml:space="preserve"> </w:t>
      </w:r>
      <w:r>
        <w:rPr>
          <w:color w:val="2B2A29"/>
          <w:w w:val="105"/>
        </w:rPr>
        <w:t>we</w:t>
      </w:r>
      <w:r>
        <w:rPr>
          <w:color w:val="2B2A29"/>
          <w:spacing w:val="-55"/>
          <w:w w:val="105"/>
        </w:rPr>
        <w:t xml:space="preserve"> </w:t>
      </w:r>
      <w:r>
        <w:rPr>
          <w:color w:val="2B2A29"/>
          <w:w w:val="105"/>
        </w:rPr>
        <w:t>follow</w:t>
      </w:r>
      <w:r>
        <w:rPr>
          <w:color w:val="2B2A29"/>
          <w:spacing w:val="-2"/>
          <w:w w:val="105"/>
        </w:rPr>
        <w:t xml:space="preserve"> </w:t>
      </w:r>
      <w:r>
        <w:rPr>
          <w:color w:val="2B2A29"/>
          <w:w w:val="105"/>
        </w:rPr>
        <w:t>strategies</w:t>
      </w:r>
      <w:r>
        <w:rPr>
          <w:color w:val="2B2A29"/>
          <w:spacing w:val="-1"/>
          <w:w w:val="105"/>
        </w:rPr>
        <w:t xml:space="preserve"> </w:t>
      </w:r>
      <w:r>
        <w:rPr>
          <w:color w:val="2B2A29"/>
          <w:w w:val="105"/>
        </w:rPr>
        <w:t>such</w:t>
      </w:r>
      <w:r>
        <w:rPr>
          <w:color w:val="2B2A29"/>
          <w:spacing w:val="-1"/>
          <w:w w:val="105"/>
        </w:rPr>
        <w:t xml:space="preserve"> </w:t>
      </w:r>
      <w:r>
        <w:rPr>
          <w:color w:val="2B2A29"/>
          <w:w w:val="105"/>
        </w:rPr>
        <w:t>as</w:t>
      </w:r>
      <w:r>
        <w:rPr>
          <w:color w:val="2B2A29"/>
          <w:spacing w:val="-1"/>
          <w:w w:val="105"/>
        </w:rPr>
        <w:t xml:space="preserve"> </w:t>
      </w:r>
      <w:r>
        <w:rPr>
          <w:color w:val="2B2A29"/>
          <w:w w:val="105"/>
        </w:rPr>
        <w:t>network</w:t>
      </w:r>
      <w:r>
        <w:rPr>
          <w:color w:val="2B2A29"/>
          <w:spacing w:val="-1"/>
          <w:w w:val="105"/>
        </w:rPr>
        <w:t xml:space="preserve"> </w:t>
      </w:r>
      <w:r>
        <w:rPr>
          <w:color w:val="2B2A29"/>
          <w:w w:val="105"/>
        </w:rPr>
        <w:t>timeouts,</w:t>
      </w:r>
      <w:r>
        <w:rPr>
          <w:color w:val="2B2A29"/>
          <w:spacing w:val="-1"/>
          <w:w w:val="105"/>
        </w:rPr>
        <w:t xml:space="preserve"> </w:t>
      </w:r>
      <w:r>
        <w:rPr>
          <w:color w:val="2B2A29"/>
          <w:w w:val="105"/>
        </w:rPr>
        <w:t>retries,</w:t>
      </w:r>
      <w:r>
        <w:rPr>
          <w:color w:val="2B2A29"/>
          <w:spacing w:val="-2"/>
          <w:w w:val="105"/>
        </w:rPr>
        <w:t xml:space="preserve"> </w:t>
      </w:r>
      <w:r>
        <w:rPr>
          <w:color w:val="2B2A29"/>
          <w:w w:val="105"/>
        </w:rPr>
        <w:t>and</w:t>
      </w:r>
      <w:r>
        <w:rPr>
          <w:color w:val="2B2A29"/>
          <w:spacing w:val="-1"/>
          <w:w w:val="105"/>
        </w:rPr>
        <w:t xml:space="preserve"> </w:t>
      </w:r>
      <w:r>
        <w:rPr>
          <w:color w:val="2B2A29"/>
          <w:w w:val="105"/>
        </w:rPr>
        <w:t>circuit</w:t>
      </w:r>
      <w:r>
        <w:rPr>
          <w:color w:val="2B2A29"/>
          <w:spacing w:val="-1"/>
          <w:w w:val="105"/>
        </w:rPr>
        <w:t xml:space="preserve"> </w:t>
      </w:r>
      <w:r>
        <w:rPr>
          <w:color w:val="2B2A29"/>
          <w:w w:val="105"/>
        </w:rPr>
        <w:t>breakers</w:t>
      </w:r>
      <w:r>
        <w:rPr>
          <w:color w:val="2B2A29"/>
          <w:spacing w:val="-1"/>
          <w:w w:val="105"/>
        </w:rPr>
        <w:t xml:space="preserve"> </w:t>
      </w:r>
      <w:r>
        <w:rPr>
          <w:color w:val="2B2A29"/>
          <w:w w:val="105"/>
        </w:rPr>
        <w:t>to</w:t>
      </w:r>
      <w:r>
        <w:rPr>
          <w:color w:val="2B2A29"/>
          <w:spacing w:val="-1"/>
          <w:w w:val="105"/>
        </w:rPr>
        <w:t xml:space="preserve"> </w:t>
      </w:r>
      <w:r>
        <w:rPr>
          <w:color w:val="2B2A29"/>
          <w:w w:val="105"/>
        </w:rPr>
        <w:t>provide</w:t>
      </w:r>
      <w:r>
        <w:rPr>
          <w:color w:val="2B2A29"/>
          <w:spacing w:val="-1"/>
          <w:w w:val="105"/>
        </w:rPr>
        <w:t xml:space="preserve"> </w:t>
      </w:r>
      <w:r>
        <w:rPr>
          <w:color w:val="2B2A29"/>
          <w:w w:val="105"/>
        </w:rPr>
        <w:t>a smoother</w:t>
      </w:r>
      <w:r>
        <w:rPr>
          <w:color w:val="2B2A29"/>
          <w:spacing w:val="2"/>
          <w:w w:val="105"/>
        </w:rPr>
        <w:t xml:space="preserve"> </w:t>
      </w:r>
      <w:r>
        <w:rPr>
          <w:color w:val="2B2A29"/>
          <w:w w:val="105"/>
        </w:rPr>
        <w:t>experience</w:t>
      </w:r>
      <w:r>
        <w:rPr>
          <w:color w:val="2B2A29"/>
          <w:spacing w:val="3"/>
          <w:w w:val="105"/>
        </w:rPr>
        <w:t xml:space="preserve"> </w:t>
      </w:r>
      <w:r>
        <w:rPr>
          <w:color w:val="2B2A29"/>
          <w:w w:val="105"/>
        </w:rPr>
        <w:t>to</w:t>
      </w:r>
      <w:r>
        <w:rPr>
          <w:color w:val="2B2A29"/>
          <w:spacing w:val="3"/>
          <w:w w:val="105"/>
        </w:rPr>
        <w:t xml:space="preserve"> </w:t>
      </w:r>
      <w:r>
        <w:rPr>
          <w:color w:val="2B2A29"/>
          <w:w w:val="105"/>
        </w:rPr>
        <w:t>the</w:t>
      </w:r>
      <w:r>
        <w:rPr>
          <w:color w:val="2B2A29"/>
          <w:spacing w:val="3"/>
          <w:w w:val="105"/>
        </w:rPr>
        <w:t xml:space="preserve"> </w:t>
      </w:r>
      <w:r>
        <w:rPr>
          <w:color w:val="2B2A29"/>
          <w:w w:val="105"/>
        </w:rPr>
        <w:t>end</w:t>
      </w:r>
      <w:r>
        <w:rPr>
          <w:color w:val="2B2A29"/>
          <w:spacing w:val="3"/>
          <w:w w:val="105"/>
        </w:rPr>
        <w:t xml:space="preserve"> </w:t>
      </w:r>
      <w:r>
        <w:rPr>
          <w:color w:val="2B2A29"/>
          <w:w w:val="105"/>
        </w:rPr>
        <w:t>user.</w:t>
      </w:r>
      <w:r>
        <w:rPr>
          <w:color w:val="2B2A29"/>
          <w:spacing w:val="3"/>
          <w:w w:val="105"/>
        </w:rPr>
        <w:t xml:space="preserve"> </w:t>
      </w:r>
      <w:r>
        <w:rPr>
          <w:color w:val="2B2A29"/>
          <w:w w:val="105"/>
        </w:rPr>
        <w:t>Chapter</w:t>
      </w:r>
      <w:r>
        <w:rPr>
          <w:color w:val="2B2A29"/>
          <w:spacing w:val="3"/>
          <w:w w:val="105"/>
        </w:rPr>
        <w:t xml:space="preserve"> </w:t>
      </w:r>
      <w:r>
        <w:rPr>
          <w:color w:val="0000FF"/>
          <w:w w:val="105"/>
        </w:rPr>
        <w:t>9</w:t>
      </w:r>
      <w:r>
        <w:rPr>
          <w:color w:val="0000FF"/>
          <w:spacing w:val="2"/>
          <w:w w:val="105"/>
        </w:rPr>
        <w:t xml:space="preserve"> </w:t>
      </w:r>
      <w:r>
        <w:rPr>
          <w:color w:val="2B2A29"/>
          <w:w w:val="105"/>
        </w:rPr>
        <w:t>will</w:t>
      </w:r>
      <w:r>
        <w:rPr>
          <w:color w:val="2B2A29"/>
          <w:spacing w:val="3"/>
          <w:w w:val="105"/>
        </w:rPr>
        <w:t xml:space="preserve"> </w:t>
      </w:r>
      <w:r>
        <w:rPr>
          <w:color w:val="2B2A29"/>
          <w:w w:val="105"/>
        </w:rPr>
        <w:t>provide</w:t>
      </w:r>
      <w:r>
        <w:rPr>
          <w:color w:val="2B2A29"/>
          <w:spacing w:val="3"/>
          <w:w w:val="105"/>
        </w:rPr>
        <w:t xml:space="preserve"> </w:t>
      </w:r>
      <w:r>
        <w:rPr>
          <w:color w:val="2B2A29"/>
          <w:w w:val="105"/>
        </w:rPr>
        <w:t>more</w:t>
      </w:r>
      <w:r>
        <w:rPr>
          <w:color w:val="2B2A29"/>
          <w:spacing w:val="3"/>
          <w:w w:val="105"/>
        </w:rPr>
        <w:t xml:space="preserve"> </w:t>
      </w:r>
      <w:r>
        <w:rPr>
          <w:color w:val="2B2A29"/>
          <w:w w:val="105"/>
        </w:rPr>
        <w:t>details</w:t>
      </w:r>
      <w:r>
        <w:rPr>
          <w:color w:val="2B2A29"/>
          <w:spacing w:val="3"/>
          <w:w w:val="105"/>
        </w:rPr>
        <w:t xml:space="preserve"> </w:t>
      </w:r>
      <w:r>
        <w:rPr>
          <w:color w:val="2B2A29"/>
          <w:w w:val="105"/>
        </w:rPr>
        <w:t>on</w:t>
      </w:r>
      <w:r>
        <w:rPr>
          <w:color w:val="2B2A29"/>
          <w:spacing w:val="3"/>
          <w:w w:val="105"/>
        </w:rPr>
        <w:t xml:space="preserve"> </w:t>
      </w:r>
      <w:r>
        <w:rPr>
          <w:color w:val="2B2A29"/>
          <w:w w:val="105"/>
        </w:rPr>
        <w:t>network</w:t>
      </w:r>
      <w:r>
        <w:rPr>
          <w:color w:val="2B2A29"/>
          <w:spacing w:val="-55"/>
          <w:w w:val="105"/>
        </w:rPr>
        <w:t xml:space="preserve"> </w:t>
      </w:r>
      <w:r>
        <w:rPr>
          <w:color w:val="2B2A29"/>
          <w:w w:val="110"/>
        </w:rPr>
        <w:t>programming.</w:t>
      </w:r>
    </w:p>
    <w:p>
      <w:pPr>
        <w:pStyle w:val="11"/>
        <w:spacing w:before="84" w:line="304" w:lineRule="auto"/>
        <w:ind w:left="160" w:right="1048" w:firstLine="359"/>
      </w:pPr>
      <w:r>
        <w:rPr>
          <w:color w:val="2B2A29"/>
          <w:w w:val="105"/>
        </w:rPr>
        <w:t>在这里，我们只是试图通</w:t>
      </w:r>
      <w:r>
        <w:rPr>
          <w:color w:val="2B2A29"/>
          <w:spacing w:val="7"/>
          <w:w w:val="105"/>
        </w:rPr>
        <w:t>过</w:t>
      </w:r>
      <w:r>
        <w:rPr>
          <w:color w:val="2B2A29"/>
          <w:w w:val="105"/>
        </w:rPr>
        <w:t>提示用户重新</w:t>
      </w:r>
      <w:r>
        <w:rPr>
          <w:color w:val="2B2A29"/>
          <w:spacing w:val="7"/>
          <w:w w:val="105"/>
        </w:rPr>
        <w:t>输入</w:t>
      </w:r>
      <w:r>
        <w:rPr>
          <w:color w:val="2B2A29"/>
          <w:w w:val="105"/>
        </w:rPr>
        <w:t>值并重试来</w:t>
      </w:r>
      <w:r>
        <w:rPr>
          <w:color w:val="2B2A29"/>
          <w:spacing w:val="7"/>
          <w:w w:val="105"/>
        </w:rPr>
        <w:t>从可能</w:t>
      </w:r>
      <w:r>
        <w:rPr>
          <w:color w:val="2B2A29"/>
          <w:w w:val="105"/>
        </w:rPr>
        <w:t>出现的问题中恢复。这是我们在许多地方实践</w:t>
      </w:r>
      <w:r>
        <w:rPr>
          <w:color w:val="2B2A29"/>
          <w:spacing w:val="5"/>
          <w:w w:val="105"/>
        </w:rPr>
        <w:t>的</w:t>
      </w:r>
      <w:r>
        <w:rPr>
          <w:color w:val="2B2A29"/>
          <w:w w:val="105"/>
        </w:rPr>
        <w:t>常见模式。例如</w:t>
      </w:r>
      <w:r>
        <w:rPr>
          <w:color w:val="2B2A29"/>
          <w:spacing w:val="5"/>
          <w:w w:val="105"/>
        </w:rPr>
        <w:t>，</w:t>
      </w:r>
      <w:r>
        <w:rPr>
          <w:color w:val="2B2A29"/>
          <w:w w:val="105"/>
        </w:rPr>
        <w:t>在网络通信中，由于物理设备和远</w:t>
      </w:r>
      <w:r>
        <w:rPr>
          <w:color w:val="2B2A29"/>
          <w:spacing w:val="10"/>
          <w:w w:val="105"/>
        </w:rPr>
        <w:t>距离</w:t>
      </w:r>
      <w:r>
        <w:rPr>
          <w:color w:val="2B2A29"/>
          <w:w w:val="105"/>
        </w:rPr>
        <w:t>连接固有</w:t>
      </w:r>
      <w:r>
        <w:rPr>
          <w:color w:val="2B2A29"/>
          <w:spacing w:val="10"/>
          <w:w w:val="105"/>
        </w:rPr>
        <w:t>的</w:t>
      </w:r>
      <w:r>
        <w:rPr>
          <w:color w:val="2B2A29"/>
          <w:w w:val="105"/>
        </w:rPr>
        <w:t>不可靠性，我们采用网络超时、重试和断路器等策略</w:t>
      </w:r>
      <w:r>
        <w:rPr>
          <w:color w:val="2B2A29"/>
          <w:spacing w:val="-1"/>
          <w:w w:val="105"/>
        </w:rPr>
        <w:t>，</w:t>
      </w:r>
      <w:r>
        <w:rPr>
          <w:color w:val="2B2A29"/>
          <w:w w:val="105"/>
        </w:rPr>
        <w:t>为最终用户提供更流畅</w:t>
      </w:r>
      <w:r>
        <w:rPr>
          <w:color w:val="2B2A29"/>
          <w:spacing w:val="2"/>
          <w:w w:val="105"/>
        </w:rPr>
        <w:t>的</w:t>
      </w:r>
      <w:r>
        <w:rPr>
          <w:color w:val="2B2A29"/>
          <w:w w:val="105"/>
        </w:rPr>
        <w:t>体验。</w:t>
      </w:r>
      <w:r>
        <w:rPr>
          <w:color w:val="2B2A29"/>
          <w:spacing w:val="3"/>
          <w:w w:val="105"/>
        </w:rPr>
        <w:t>第</w:t>
      </w:r>
      <w:r>
        <w:rPr>
          <w:color w:val="0000FF"/>
          <w:w w:val="105"/>
        </w:rPr>
        <w:t>9</w:t>
      </w:r>
      <w:r>
        <w:rPr>
          <w:color w:val="2B2A29"/>
          <w:w w:val="105"/>
        </w:rPr>
        <w:t>章将提供有关网络</w:t>
      </w:r>
      <w:r>
        <w:rPr>
          <w:color w:val="2B2A29"/>
          <w:w w:val="110"/>
        </w:rPr>
        <w:t>编程的</w:t>
      </w:r>
      <w:r>
        <w:rPr>
          <w:color w:val="2B2A29"/>
          <w:w w:val="105"/>
        </w:rPr>
        <w:t>更多细节</w:t>
      </w:r>
      <w:r>
        <w:rPr>
          <w:color w:val="2B2A29"/>
          <w:w w:val="110"/>
        </w:rPr>
        <w:t>。</w:t>
      </w:r>
    </w:p>
    <w:p>
      <w:r>
        <w:rPr>
          <w:color w:val="2B2A29"/>
          <w:w w:val="105"/>
        </w:rPr>
        <w:t>We</w:t>
      </w:r>
      <w:r>
        <w:rPr>
          <w:color w:val="2B2A29"/>
          <w:spacing w:val="-7"/>
          <w:w w:val="105"/>
        </w:rPr>
        <w:t xml:space="preserve"> </w:t>
      </w:r>
      <w:r>
        <w:rPr>
          <w:color w:val="2B2A29"/>
          <w:w w:val="105"/>
        </w:rPr>
        <w:t>have</w:t>
      </w:r>
      <w:r>
        <w:rPr>
          <w:color w:val="2B2A29"/>
          <w:spacing w:val="-7"/>
          <w:w w:val="105"/>
        </w:rPr>
        <w:t xml:space="preserve"> </w:t>
      </w:r>
      <w:r>
        <w:rPr>
          <w:color w:val="2B2A29"/>
          <w:w w:val="105"/>
        </w:rPr>
        <w:t>now</w:t>
      </w:r>
      <w:r>
        <w:rPr>
          <w:color w:val="2B2A29"/>
          <w:spacing w:val="-7"/>
          <w:w w:val="105"/>
        </w:rPr>
        <w:t xml:space="preserve"> </w:t>
      </w:r>
      <w:r>
        <w:rPr>
          <w:color w:val="2B2A29"/>
          <w:w w:val="105"/>
        </w:rPr>
        <w:t>covered</w:t>
      </w:r>
      <w:r>
        <w:rPr>
          <w:color w:val="2B2A29"/>
          <w:spacing w:val="-7"/>
          <w:w w:val="105"/>
        </w:rPr>
        <w:t xml:space="preserve"> </w:t>
      </w:r>
      <w:r>
        <w:rPr>
          <w:color w:val="2B2A29"/>
          <w:w w:val="105"/>
        </w:rPr>
        <w:t>the</w:t>
      </w:r>
      <w:r>
        <w:rPr>
          <w:color w:val="2B2A29"/>
          <w:spacing w:val="-7"/>
          <w:w w:val="105"/>
        </w:rPr>
        <w:t xml:space="preserve"> </w:t>
      </w:r>
      <w:r>
        <w:rPr>
          <w:color w:val="2B2A29"/>
          <w:w w:val="105"/>
        </w:rPr>
        <w:t>general</w:t>
      </w:r>
      <w:r>
        <w:rPr>
          <w:color w:val="2B2A29"/>
          <w:spacing w:val="-7"/>
          <w:w w:val="105"/>
        </w:rPr>
        <w:t xml:space="preserve"> </w:t>
      </w:r>
      <w:r>
        <w:rPr>
          <w:color w:val="2B2A29"/>
          <w:w w:val="105"/>
        </w:rPr>
        <w:t>operations</w:t>
      </w:r>
      <w:r>
        <w:rPr>
          <w:color w:val="2B2A29"/>
          <w:spacing w:val="-6"/>
          <w:w w:val="105"/>
        </w:rPr>
        <w:t xml:space="preserve"> </w:t>
      </w:r>
      <w:r>
        <w:rPr>
          <w:color w:val="2B2A29"/>
          <w:w w:val="105"/>
        </w:rPr>
        <w:t>of</w:t>
      </w:r>
      <w:r>
        <w:rPr>
          <w:color w:val="2B2A29"/>
          <w:spacing w:val="-7"/>
          <w:w w:val="105"/>
        </w:rPr>
        <w:t xml:space="preserve"> </w:t>
      </w:r>
      <w:r>
        <w:rPr>
          <w:color w:val="2B2A29"/>
          <w:w w:val="105"/>
        </w:rPr>
        <w:t>error</w:t>
      </w:r>
      <w:r>
        <w:rPr>
          <w:color w:val="2B2A29"/>
          <w:spacing w:val="-7"/>
          <w:w w:val="105"/>
        </w:rPr>
        <w:t xml:space="preserve"> </w:t>
      </w:r>
      <w:r>
        <w:rPr>
          <w:color w:val="2B2A29"/>
          <w:w w:val="105"/>
        </w:rPr>
        <w:t>handling.</w:t>
      </w:r>
      <w:r>
        <w:rPr>
          <w:color w:val="2B2A29"/>
          <w:spacing w:val="-7"/>
          <w:w w:val="105"/>
        </w:rPr>
        <w:t xml:space="preserve"> </w:t>
      </w:r>
      <w:r>
        <w:rPr>
          <w:color w:val="2B2A29"/>
          <w:w w:val="105"/>
        </w:rPr>
        <w:t>Now</w:t>
      </w:r>
      <w:r>
        <w:rPr>
          <w:color w:val="2B2A29"/>
          <w:spacing w:val="-7"/>
          <w:w w:val="105"/>
        </w:rPr>
        <w:t xml:space="preserve"> </w:t>
      </w:r>
      <w:r>
        <w:rPr>
          <w:color w:val="2B2A29"/>
          <w:w w:val="105"/>
        </w:rPr>
        <w:t>let’s</w:t>
      </w:r>
      <w:r>
        <w:rPr>
          <w:color w:val="2B2A29"/>
          <w:spacing w:val="-7"/>
          <w:w w:val="105"/>
        </w:rPr>
        <w:t xml:space="preserve"> </w:t>
      </w:r>
      <w:r>
        <w:rPr>
          <w:color w:val="2B2A29"/>
          <w:w w:val="105"/>
        </w:rPr>
        <w:t>see</w:t>
      </w:r>
      <w:r>
        <w:rPr>
          <w:color w:val="2B2A29"/>
          <w:spacing w:val="-7"/>
          <w:w w:val="105"/>
        </w:rPr>
        <w:t xml:space="preserve"> </w:t>
      </w:r>
      <w:r>
        <w:rPr>
          <w:color w:val="2B2A29"/>
          <w:w w:val="105"/>
        </w:rPr>
        <w:t>how</w:t>
      </w:r>
      <w:r>
        <w:rPr>
          <w:color w:val="2B2A29"/>
          <w:spacing w:val="-6"/>
          <w:w w:val="105"/>
        </w:rPr>
        <w:t xml:space="preserve"> </w:t>
      </w:r>
      <w:r>
        <w:rPr>
          <w:color w:val="2B2A29"/>
          <w:w w:val="105"/>
        </w:rPr>
        <w:t>we</w:t>
      </w:r>
      <w:r>
        <w:rPr>
          <w:color w:val="2B2A29"/>
          <w:spacing w:val="-55"/>
          <w:w w:val="105"/>
        </w:rPr>
        <w:t xml:space="preserve"> </w:t>
      </w:r>
      <w:r>
        <w:rPr>
          <w:color w:val="2B2A29"/>
          <w:w w:val="105"/>
        </w:rPr>
        <w:t>can also create</w:t>
      </w:r>
      <w:r>
        <w:rPr>
          <w:color w:val="2B2A29"/>
          <w:spacing w:val="1"/>
          <w:w w:val="105"/>
        </w:rPr>
        <w:t xml:space="preserve"> </w:t>
      </w:r>
      <w:r>
        <w:rPr>
          <w:color w:val="2B2A29"/>
          <w:w w:val="105"/>
        </w:rPr>
        <w:t>our own</w:t>
      </w:r>
      <w:r>
        <w:rPr>
          <w:color w:val="2B2A29"/>
          <w:spacing w:val="1"/>
          <w:w w:val="105"/>
        </w:rPr>
        <w:t xml:space="preserve"> </w:t>
      </w:r>
      <w:r>
        <w:rPr>
          <w:color w:val="2B2A29"/>
          <w:w w:val="105"/>
        </w:rPr>
        <w:t>code that can</w:t>
      </w:r>
      <w:r>
        <w:rPr>
          <w:color w:val="2B2A29"/>
          <w:spacing w:val="1"/>
          <w:w w:val="105"/>
        </w:rPr>
        <w:t xml:space="preserve"> </w:t>
      </w:r>
      <w:r>
        <w:rPr>
          <w:color w:val="2B2A29"/>
          <w:w w:val="105"/>
        </w:rPr>
        <w:t>generate such</w:t>
      </w:r>
      <w:r>
        <w:rPr>
          <w:color w:val="2B2A29"/>
          <w:spacing w:val="1"/>
          <w:w w:val="105"/>
        </w:rPr>
        <w:t xml:space="preserve"> </w:t>
      </w:r>
      <w:r>
        <w:rPr>
          <w:color w:val="2B2A29"/>
          <w:w w:val="105"/>
        </w:rPr>
        <w:t>error scenarios</w:t>
      </w:r>
      <w:r>
        <w:rPr>
          <w:color w:val="2B2A29"/>
          <w:spacing w:val="1"/>
          <w:w w:val="105"/>
        </w:rPr>
        <w:t xml:space="preserve"> </w:t>
      </w:r>
      <w:r>
        <w:rPr>
          <w:color w:val="2B2A29"/>
          <w:w w:val="105"/>
        </w:rPr>
        <w:t>when necessary.</w:t>
      </w:r>
    </w:p>
    <w:p>
      <w:pPr>
        <w:pStyle w:val="11"/>
        <w:spacing w:line="304" w:lineRule="auto"/>
        <w:ind w:left="160" w:right="510" w:firstLine="359"/>
      </w:pPr>
      <w:r>
        <w:rPr>
          <w:color w:val="2B2A29"/>
          <w:w w:val="105"/>
        </w:rPr>
        <w:t>我们现在已经介绍</w:t>
      </w:r>
      <w:r>
        <w:rPr>
          <w:color w:val="2B2A29"/>
          <w:spacing w:val="-7"/>
          <w:w w:val="105"/>
        </w:rPr>
        <w:t>了</w:t>
      </w:r>
      <w:r>
        <w:rPr>
          <w:color w:val="2B2A29"/>
          <w:w w:val="105"/>
        </w:rPr>
        <w:t>错误处理的一般操作。现在</w:t>
      </w:r>
      <w:r>
        <w:rPr>
          <w:color w:val="2B2A29"/>
          <w:spacing w:val="-7"/>
          <w:w w:val="105"/>
        </w:rPr>
        <w:t>，</w:t>
      </w:r>
      <w:r>
        <w:rPr>
          <w:color w:val="2B2A29"/>
          <w:w w:val="105"/>
        </w:rPr>
        <w:t>让我们看看</w:t>
      </w:r>
      <w:r>
        <w:rPr>
          <w:color w:val="2B2A29"/>
          <w:spacing w:val="-7"/>
          <w:w w:val="105"/>
        </w:rPr>
        <w:t>我们</w:t>
      </w:r>
      <w:r>
        <w:rPr>
          <w:color w:val="2B2A29"/>
          <w:w w:val="105"/>
        </w:rPr>
        <w:t>如何创建自己的代码，以便在必要时生成此类错误场景。</w:t>
      </w:r>
    </w:p>
    <w:p>
      <w:pPr>
        <w:spacing w:after="0" w:line="304" w:lineRule="auto"/>
        <w:sectPr>
          <w:pgSz w:w="10080" w:h="14400"/>
          <w:pgMar w:top="1260" w:right="560" w:bottom="1260" w:left="560" w:header="1037" w:footer="1070" w:gutter="0"/>
          <w:cols w:space="720" w:num="1"/>
        </w:sectPr>
      </w:pPr>
    </w:p>
    <w:p>
      <w:r>
        <w:rPr>
          <w:color w:val="2B2A29"/>
          <w:w w:val="80"/>
        </w:rPr>
        <w:t>Creating</w:t>
      </w:r>
      <w:r>
        <w:rPr>
          <w:color w:val="2B2A29"/>
          <w:spacing w:val="14"/>
          <w:w w:val="80"/>
        </w:rPr>
        <w:t xml:space="preserve"> </w:t>
      </w:r>
      <w:r>
        <w:rPr>
          <w:color w:val="2B2A29"/>
          <w:w w:val="80"/>
        </w:rPr>
        <w:t>Your</w:t>
      </w:r>
      <w:r>
        <w:rPr>
          <w:color w:val="2B2A29"/>
          <w:spacing w:val="15"/>
          <w:w w:val="80"/>
        </w:rPr>
        <w:t xml:space="preserve"> </w:t>
      </w:r>
      <w:r>
        <w:rPr>
          <w:color w:val="2B2A29"/>
          <w:w w:val="80"/>
        </w:rPr>
        <w:t>Own</w:t>
      </w:r>
      <w:r>
        <w:rPr>
          <w:color w:val="2B2A29"/>
          <w:spacing w:val="14"/>
          <w:w w:val="80"/>
        </w:rPr>
        <w:t xml:space="preserve"> </w:t>
      </w:r>
      <w:r>
        <w:rPr>
          <w:color w:val="2B2A29"/>
          <w:w w:val="80"/>
        </w:rPr>
        <w:t>Errors</w:t>
      </w:r>
    </w:p>
    <w:p>
      <w:pPr>
        <w:pStyle w:val="4"/>
      </w:pPr>
      <w:bookmarkStart w:id="118" w:name="_bookmark113"/>
      <w:bookmarkEnd w:id="118"/>
      <w:r>
        <w:rPr>
          <w:color w:val="2B2A29"/>
          <w:w w:val="80"/>
        </w:rPr>
        <w:t>创建自己的错误</w:t>
      </w:r>
    </w:p>
    <w:p>
      <w:r>
        <w:rPr>
          <w:color w:val="2B2A29"/>
          <w:w w:val="105"/>
        </w:rPr>
        <w:t>In</w:t>
      </w:r>
      <w:r>
        <w:rPr>
          <w:color w:val="2B2A29"/>
          <w:spacing w:val="-3"/>
          <w:w w:val="105"/>
        </w:rPr>
        <w:t xml:space="preserve"> </w:t>
      </w:r>
      <w:r>
        <w:rPr>
          <w:color w:val="2B2A29"/>
          <w:w w:val="105"/>
        </w:rPr>
        <w:t>this</w:t>
      </w:r>
      <w:r>
        <w:rPr>
          <w:color w:val="2B2A29"/>
          <w:spacing w:val="-3"/>
          <w:w w:val="105"/>
        </w:rPr>
        <w:t xml:space="preserve"> </w:t>
      </w:r>
      <w:r>
        <w:rPr>
          <w:color w:val="2B2A29"/>
          <w:w w:val="105"/>
        </w:rPr>
        <w:t>section,</w:t>
      </w:r>
      <w:r>
        <w:rPr>
          <w:color w:val="2B2A29"/>
          <w:spacing w:val="-3"/>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look</w:t>
      </w:r>
      <w:r>
        <w:rPr>
          <w:color w:val="2B2A29"/>
          <w:spacing w:val="-3"/>
          <w:w w:val="105"/>
        </w:rPr>
        <w:t xml:space="preserve"> </w:t>
      </w:r>
      <w:r>
        <w:rPr>
          <w:color w:val="2B2A29"/>
          <w:w w:val="105"/>
        </w:rPr>
        <w:t>at</w:t>
      </w:r>
      <w:r>
        <w:rPr>
          <w:color w:val="2B2A29"/>
          <w:spacing w:val="-3"/>
          <w:w w:val="105"/>
        </w:rPr>
        <w:t xml:space="preserve"> </w:t>
      </w:r>
      <w:r>
        <w:rPr>
          <w:color w:val="2B2A29"/>
          <w:w w:val="105"/>
        </w:rPr>
        <w:t>how</w:t>
      </w:r>
      <w:r>
        <w:rPr>
          <w:color w:val="2B2A29"/>
          <w:spacing w:val="-3"/>
          <w:w w:val="105"/>
        </w:rPr>
        <w:t xml:space="preserve"> </w:t>
      </w:r>
      <w:r>
        <w:rPr>
          <w:color w:val="2B2A29"/>
          <w:w w:val="105"/>
        </w:rPr>
        <w:t>we</w:t>
      </w:r>
      <w:r>
        <w:rPr>
          <w:color w:val="2B2A29"/>
          <w:spacing w:val="-3"/>
          <w:w w:val="105"/>
        </w:rPr>
        <w:t xml:space="preserve"> </w:t>
      </w:r>
      <w:r>
        <w:rPr>
          <w:color w:val="2B2A29"/>
          <w:w w:val="105"/>
        </w:rPr>
        <w:t>can</w:t>
      </w:r>
      <w:r>
        <w:rPr>
          <w:color w:val="2B2A29"/>
          <w:spacing w:val="-3"/>
          <w:w w:val="105"/>
        </w:rPr>
        <w:t xml:space="preserve"> </w:t>
      </w:r>
      <w:r>
        <w:rPr>
          <w:color w:val="2B2A29"/>
          <w:w w:val="105"/>
        </w:rPr>
        <w:t>create</w:t>
      </w:r>
      <w:r>
        <w:rPr>
          <w:color w:val="2B2A29"/>
          <w:spacing w:val="-3"/>
          <w:w w:val="105"/>
        </w:rPr>
        <w:t xml:space="preserve"> </w:t>
      </w:r>
      <w:r>
        <w:rPr>
          <w:color w:val="2B2A29"/>
          <w:w w:val="105"/>
        </w:rPr>
        <w:t>our</w:t>
      </w:r>
      <w:r>
        <w:rPr>
          <w:color w:val="2B2A29"/>
          <w:spacing w:val="-2"/>
          <w:w w:val="105"/>
        </w:rPr>
        <w:t xml:space="preserve"> </w:t>
      </w:r>
      <w:r>
        <w:rPr>
          <w:color w:val="2B2A29"/>
          <w:w w:val="105"/>
        </w:rPr>
        <w:t>own</w:t>
      </w:r>
      <w:r>
        <w:rPr>
          <w:color w:val="2B2A29"/>
          <w:spacing w:val="-3"/>
          <w:w w:val="105"/>
        </w:rPr>
        <w:t xml:space="preserve"> </w:t>
      </w:r>
      <w:r>
        <w:rPr>
          <w:color w:val="2B2A29"/>
          <w:w w:val="105"/>
        </w:rPr>
        <w:t>custom</w:t>
      </w:r>
      <w:r>
        <w:rPr>
          <w:color w:val="2B2A29"/>
          <w:spacing w:val="-3"/>
          <w:w w:val="105"/>
        </w:rPr>
        <w:t xml:space="preserve"> </w:t>
      </w:r>
      <w:r>
        <w:rPr>
          <w:color w:val="2B2A29"/>
          <w:w w:val="105"/>
        </w:rPr>
        <w:t>error</w:t>
      </w:r>
      <w:r>
        <w:rPr>
          <w:color w:val="2B2A29"/>
          <w:spacing w:val="-3"/>
          <w:w w:val="105"/>
        </w:rPr>
        <w:t xml:space="preserve"> </w:t>
      </w:r>
      <w:r>
        <w:rPr>
          <w:color w:val="2B2A29"/>
          <w:w w:val="105"/>
        </w:rPr>
        <w:t>types</w:t>
      </w:r>
      <w:r>
        <w:rPr>
          <w:color w:val="2B2A29"/>
          <w:spacing w:val="-3"/>
          <w:w w:val="105"/>
        </w:rPr>
        <w:t xml:space="preserve"> </w:t>
      </w:r>
      <w:r>
        <w:rPr>
          <w:color w:val="2B2A29"/>
          <w:w w:val="105"/>
        </w:rPr>
        <w:t>and</w:t>
      </w:r>
      <w:r>
        <w:rPr>
          <w:color w:val="2B2A29"/>
          <w:spacing w:val="-3"/>
          <w:w w:val="105"/>
        </w:rPr>
        <w:t xml:space="preserve"> </w:t>
      </w:r>
      <w:r>
        <w:rPr>
          <w:color w:val="2B2A29"/>
          <w:w w:val="105"/>
        </w:rPr>
        <w:t>how</w:t>
      </w:r>
      <w:r>
        <w:rPr>
          <w:color w:val="2B2A29"/>
          <w:spacing w:val="-3"/>
          <w:w w:val="105"/>
        </w:rPr>
        <w:t xml:space="preserve"> </w:t>
      </w:r>
      <w:r>
        <w:rPr>
          <w:color w:val="2B2A29"/>
          <w:w w:val="105"/>
        </w:rPr>
        <w:t>to</w:t>
      </w:r>
      <w:r>
        <w:rPr>
          <w:color w:val="2B2A29"/>
          <w:spacing w:val="-55"/>
          <w:w w:val="105"/>
        </w:rPr>
        <w:t xml:space="preserve"> </w:t>
      </w:r>
      <w:r>
        <w:rPr>
          <w:color w:val="2B2A29"/>
          <w:w w:val="110"/>
        </w:rPr>
        <w:t>use</w:t>
      </w:r>
      <w:r>
        <w:rPr>
          <w:color w:val="2B2A29"/>
          <w:spacing w:val="-16"/>
          <w:w w:val="110"/>
        </w:rPr>
        <w:t xml:space="preserve"> </w:t>
      </w:r>
      <w:r>
        <w:rPr>
          <w:color w:val="2B2A29"/>
          <w:w w:val="110"/>
        </w:rPr>
        <w:t>them.</w:t>
      </w:r>
    </w:p>
    <w:p>
      <w:pPr>
        <w:pStyle w:val="11"/>
        <w:spacing w:before="189" w:line="304" w:lineRule="auto"/>
        <w:ind w:left="520"/>
      </w:pPr>
      <w:r>
        <w:rPr>
          <w:color w:val="2B2A29"/>
          <w:w w:val="105"/>
        </w:rPr>
        <w:t>在本节中，我们将了解如何创建自己的自定义错误类型以及如何</w:t>
      </w:r>
      <w:r>
        <w:rPr>
          <w:color w:val="2B2A29"/>
          <w:w w:val="110"/>
        </w:rPr>
        <w:t>使用它们。</w:t>
      </w:r>
    </w:p>
    <w:p>
      <w:pPr>
        <w:pStyle w:val="11"/>
        <w:rPr>
          <w:sz w:val="30"/>
        </w:rPr>
      </w:pPr>
    </w:p>
    <w:p>
      <w:r>
        <w:rPr>
          <w:color w:val="2B2A29"/>
          <w:w w:val="80"/>
        </w:rPr>
        <w:t>Creating</w:t>
      </w:r>
      <w:r>
        <w:rPr>
          <w:color w:val="2B2A29"/>
          <w:spacing w:val="14"/>
          <w:w w:val="80"/>
        </w:rPr>
        <w:t xml:space="preserve"> </w:t>
      </w:r>
      <w:r>
        <w:rPr>
          <w:color w:val="2B2A29"/>
          <w:w w:val="80"/>
        </w:rPr>
        <w:t>Custom</w:t>
      </w:r>
      <w:r>
        <w:rPr>
          <w:color w:val="2B2A29"/>
          <w:spacing w:val="15"/>
          <w:w w:val="80"/>
        </w:rPr>
        <w:t xml:space="preserve"> </w:t>
      </w:r>
      <w:r>
        <w:rPr>
          <w:color w:val="2B2A29"/>
          <w:w w:val="80"/>
        </w:rPr>
        <w:t>Error</w:t>
      </w:r>
      <w:r>
        <w:rPr>
          <w:color w:val="2B2A29"/>
          <w:spacing w:val="15"/>
          <w:w w:val="80"/>
        </w:rPr>
        <w:t xml:space="preserve"> </w:t>
      </w:r>
      <w:r>
        <w:rPr>
          <w:color w:val="2B2A29"/>
          <w:w w:val="80"/>
        </w:rPr>
        <w:t>Types</w:t>
      </w:r>
    </w:p>
    <w:p>
      <w:pPr>
        <w:pStyle w:val="5"/>
        <w:spacing w:before="1"/>
      </w:pPr>
      <w:r>
        <w:rPr>
          <w:color w:val="2B2A29"/>
          <w:w w:val="80"/>
        </w:rPr>
        <w:t>创建自</w:t>
      </w:r>
      <w:r>
        <w:rPr>
          <w:color w:val="2B2A29"/>
          <w:spacing w:val="15"/>
          <w:w w:val="80"/>
        </w:rPr>
        <w:t>定义</w:t>
      </w:r>
      <w:r>
        <w:rPr>
          <w:color w:val="2B2A29"/>
          <w:w w:val="80"/>
        </w:rPr>
        <w:t>错误类型</w:t>
      </w:r>
    </w:p>
    <w:p>
      <w:r>
        <w:rPr>
          <w:color w:val="2B2A29"/>
          <w:w w:val="105"/>
        </w:rPr>
        <w:t>A</w:t>
      </w:r>
      <w:r>
        <w:rPr>
          <w:color w:val="2B2A29"/>
          <w:spacing w:val="-5"/>
          <w:w w:val="105"/>
        </w:rPr>
        <w:t xml:space="preserve"> </w:t>
      </w:r>
      <w:r>
        <w:rPr>
          <w:color w:val="2B2A29"/>
          <w:w w:val="105"/>
        </w:rPr>
        <w:t>new</w:t>
      </w:r>
      <w:r>
        <w:rPr>
          <w:color w:val="2B2A29"/>
          <w:spacing w:val="-5"/>
          <w:w w:val="105"/>
        </w:rPr>
        <w:t xml:space="preserve"> </w:t>
      </w:r>
      <w:r>
        <w:rPr>
          <w:color w:val="2B2A29"/>
          <w:w w:val="105"/>
        </w:rPr>
        <w:t>error</w:t>
      </w:r>
      <w:r>
        <w:rPr>
          <w:color w:val="2B2A29"/>
          <w:spacing w:val="-5"/>
          <w:w w:val="105"/>
        </w:rPr>
        <w:t xml:space="preserve"> </w:t>
      </w:r>
      <w:r>
        <w:rPr>
          <w:color w:val="2B2A29"/>
          <w:w w:val="105"/>
        </w:rPr>
        <w:t>type</w:t>
      </w:r>
      <w:r>
        <w:rPr>
          <w:color w:val="2B2A29"/>
          <w:spacing w:val="-5"/>
          <w:w w:val="105"/>
        </w:rPr>
        <w:t xml:space="preserve"> </w:t>
      </w:r>
      <w:r>
        <w:rPr>
          <w:color w:val="2B2A29"/>
          <w:w w:val="105"/>
        </w:rPr>
        <w:t>is</w:t>
      </w:r>
      <w:r>
        <w:rPr>
          <w:color w:val="2B2A29"/>
          <w:spacing w:val="-4"/>
          <w:w w:val="105"/>
        </w:rPr>
        <w:t xml:space="preserve"> </w:t>
      </w:r>
      <w:r>
        <w:rPr>
          <w:color w:val="2B2A29"/>
          <w:w w:val="105"/>
        </w:rPr>
        <w:t>defined</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5"/>
          <w:w w:val="105"/>
        </w:rPr>
        <w:t xml:space="preserve"> </w:t>
      </w:r>
      <w:r>
        <w:rPr>
          <w:color w:val="2B2A29"/>
          <w:w w:val="105"/>
        </w:rPr>
        <w:t>following</w:t>
      </w:r>
      <w:r>
        <w:rPr>
          <w:color w:val="2B2A29"/>
          <w:spacing w:val="-4"/>
          <w:w w:val="105"/>
        </w:rPr>
        <w:t xml:space="preserve"> </w:t>
      </w:r>
      <w:r>
        <w:rPr>
          <w:color w:val="2B2A29"/>
          <w:w w:val="105"/>
        </w:rPr>
        <w:t>manner:</w:t>
      </w:r>
    </w:p>
    <w:p>
      <w:pPr>
        <w:pStyle w:val="11"/>
        <w:spacing w:before="198"/>
        <w:ind w:left="520"/>
      </w:pPr>
      <w:r>
        <w:rPr>
          <w:color w:val="2B2A29"/>
          <w:w w:val="105"/>
        </w:rPr>
        <w:t>新错误类型</w:t>
      </w:r>
      <w:r>
        <w:rPr>
          <w:color w:val="2B2A29"/>
          <w:spacing w:val="-5"/>
          <w:w w:val="105"/>
        </w:rPr>
        <w:t>的</w:t>
      </w:r>
      <w:r>
        <w:rPr>
          <w:color w:val="2B2A29"/>
          <w:w w:val="105"/>
        </w:rPr>
        <w:t>定义方式如下：</w:t>
      </w:r>
    </w:p>
    <w:p>
      <w:r>
        <w:rPr>
          <w:rFonts w:ascii="宋体"/>
          <w:color w:val="2B2A29"/>
        </w:rPr>
        <w:t>type ErrorType error&lt;ErrorReason[, ErrorDetail]&gt;;</w:t>
      </w:r>
    </w:p>
    <w:p>
      <w:pPr>
        <w:pStyle w:val="11"/>
        <w:spacing w:before="212"/>
        <w:ind w:left="520"/>
        <w:rPr>
          <w:rFonts w:ascii="宋体"/>
        </w:rPr>
      </w:pPr>
      <w:r>
        <w:rPr>
          <w:rFonts w:ascii="宋体"/>
          <w:color w:val="2B2A29"/>
        </w:rPr>
        <w:t>type ErrorType error&lt;ErrorReason[，ErrorDetail]&gt;；</w:t>
      </w:r>
    </w:p>
    <w:p>
      <w:r>
        <w:rPr>
          <w:color w:val="2B2A29"/>
          <w:w w:val="105"/>
        </w:rPr>
        <w:t xml:space="preserve">Here, we have defined the error type </w:t>
      </w:r>
      <w:r>
        <w:rPr>
          <w:rFonts w:ascii="宋体"/>
          <w:color w:val="2B2A29"/>
          <w:w w:val="105"/>
        </w:rPr>
        <w:t>ErrorType</w:t>
      </w:r>
      <w:r>
        <w:rPr>
          <w:color w:val="2B2A29"/>
          <w:w w:val="105"/>
        </w:rPr>
        <w:t>, with the error reason of type</w:t>
      </w:r>
      <w:r>
        <w:rPr>
          <w:color w:val="2B2A29"/>
          <w:spacing w:val="1"/>
          <w:w w:val="105"/>
        </w:rPr>
        <w:t xml:space="preserve"> </w:t>
      </w:r>
      <w:r>
        <w:rPr>
          <w:rFonts w:ascii="宋体"/>
          <w:color w:val="2B2A29"/>
        </w:rPr>
        <w:t>ErrorReason</w:t>
      </w:r>
      <w:r>
        <w:rPr>
          <w:color w:val="2B2A29"/>
        </w:rPr>
        <w:t>,</w:t>
      </w:r>
      <w:r>
        <w:rPr>
          <w:color w:val="2B2A29"/>
          <w:spacing w:val="10"/>
        </w:rPr>
        <w:t xml:space="preserve"> </w:t>
      </w:r>
      <w:r>
        <w:rPr>
          <w:color w:val="2B2A29"/>
        </w:rPr>
        <w:t>as</w:t>
      </w:r>
      <w:r>
        <w:rPr>
          <w:color w:val="2B2A29"/>
          <w:spacing w:val="10"/>
        </w:rPr>
        <w:t xml:space="preserve"> </w:t>
      </w:r>
      <w:r>
        <w:rPr>
          <w:color w:val="2B2A29"/>
        </w:rPr>
        <w:t>well</w:t>
      </w:r>
      <w:r>
        <w:rPr>
          <w:color w:val="2B2A29"/>
          <w:spacing w:val="11"/>
        </w:rPr>
        <w:t xml:space="preserve"> </w:t>
      </w:r>
      <w:r>
        <w:rPr>
          <w:color w:val="2B2A29"/>
        </w:rPr>
        <w:t>as</w:t>
      </w:r>
      <w:r>
        <w:rPr>
          <w:color w:val="2B2A29"/>
          <w:spacing w:val="10"/>
        </w:rPr>
        <w:t xml:space="preserve"> </w:t>
      </w:r>
      <w:r>
        <w:rPr>
          <w:color w:val="2B2A29"/>
        </w:rPr>
        <w:t>the</w:t>
      </w:r>
      <w:r>
        <w:rPr>
          <w:color w:val="2B2A29"/>
          <w:spacing w:val="10"/>
        </w:rPr>
        <w:t xml:space="preserve"> </w:t>
      </w:r>
      <w:r>
        <w:rPr>
          <w:color w:val="2B2A29"/>
        </w:rPr>
        <w:t>error</w:t>
      </w:r>
      <w:r>
        <w:rPr>
          <w:color w:val="2B2A29"/>
          <w:spacing w:val="11"/>
        </w:rPr>
        <w:t xml:space="preserve"> </w:t>
      </w:r>
      <w:r>
        <w:rPr>
          <w:color w:val="2B2A29"/>
        </w:rPr>
        <w:t>detail</w:t>
      </w:r>
      <w:r>
        <w:rPr>
          <w:color w:val="2B2A29"/>
          <w:spacing w:val="10"/>
        </w:rPr>
        <w:t xml:space="preserve"> </w:t>
      </w:r>
      <w:r>
        <w:rPr>
          <w:color w:val="2B2A29"/>
        </w:rPr>
        <w:t>of</w:t>
      </w:r>
      <w:r>
        <w:rPr>
          <w:color w:val="2B2A29"/>
          <w:spacing w:val="11"/>
        </w:rPr>
        <w:t xml:space="preserve"> </w:t>
      </w:r>
      <w:r>
        <w:rPr>
          <w:color w:val="2B2A29"/>
        </w:rPr>
        <w:t>type</w:t>
      </w:r>
      <w:r>
        <w:rPr>
          <w:color w:val="2B2A29"/>
          <w:spacing w:val="10"/>
        </w:rPr>
        <w:t xml:space="preserve"> </w:t>
      </w:r>
      <w:r>
        <w:rPr>
          <w:rFonts w:ascii="宋体"/>
          <w:color w:val="2B2A29"/>
        </w:rPr>
        <w:t>ErrorDetail</w:t>
      </w:r>
      <w:r>
        <w:rPr>
          <w:color w:val="2B2A29"/>
        </w:rPr>
        <w:t>.</w:t>
      </w:r>
      <w:r>
        <w:rPr>
          <w:color w:val="2B2A29"/>
          <w:spacing w:val="10"/>
        </w:rPr>
        <w:t xml:space="preserve"> </w:t>
      </w:r>
      <w:r>
        <w:rPr>
          <w:color w:val="2B2A29"/>
        </w:rPr>
        <w:t>An</w:t>
      </w:r>
      <w:r>
        <w:rPr>
          <w:color w:val="2B2A29"/>
          <w:spacing w:val="11"/>
        </w:rPr>
        <w:t xml:space="preserve"> </w:t>
      </w:r>
      <w:r>
        <w:rPr>
          <w:color w:val="2B2A29"/>
        </w:rPr>
        <w:t>error</w:t>
      </w:r>
      <w:r>
        <w:rPr>
          <w:color w:val="2B2A29"/>
          <w:spacing w:val="10"/>
        </w:rPr>
        <w:t xml:space="preserve"> </w:t>
      </w:r>
      <w:r>
        <w:rPr>
          <w:color w:val="2B2A29"/>
        </w:rPr>
        <w:t>type</w:t>
      </w:r>
      <w:r>
        <w:rPr>
          <w:color w:val="2B2A29"/>
          <w:spacing w:val="10"/>
        </w:rPr>
        <w:t xml:space="preserve"> </w:t>
      </w:r>
      <w:r>
        <w:rPr>
          <w:color w:val="2B2A29"/>
        </w:rPr>
        <w:t>is</w:t>
      </w:r>
      <w:r>
        <w:rPr>
          <w:color w:val="2B2A29"/>
          <w:spacing w:val="11"/>
        </w:rPr>
        <w:t xml:space="preserve"> </w:t>
      </w:r>
      <w:r>
        <w:rPr>
          <w:color w:val="2B2A29"/>
        </w:rPr>
        <w:t>defined</w:t>
      </w:r>
      <w:r>
        <w:rPr>
          <w:color w:val="2B2A29"/>
          <w:spacing w:val="10"/>
        </w:rPr>
        <w:t xml:space="preserve"> </w:t>
      </w:r>
      <w:r>
        <w:rPr>
          <w:color w:val="2B2A29"/>
        </w:rPr>
        <w:t>by</w:t>
      </w:r>
      <w:r>
        <w:rPr>
          <w:color w:val="2B2A29"/>
          <w:spacing w:val="-52"/>
        </w:rPr>
        <w:t xml:space="preserve"> </w:t>
      </w:r>
      <w:r>
        <w:rPr>
          <w:color w:val="2B2A29"/>
          <w:w w:val="105"/>
        </w:rPr>
        <w:t>providing</w:t>
      </w:r>
      <w:r>
        <w:rPr>
          <w:color w:val="2B2A29"/>
          <w:spacing w:val="-13"/>
          <w:w w:val="105"/>
        </w:rPr>
        <w:t xml:space="preserve"> </w:t>
      </w:r>
      <w:r>
        <w:rPr>
          <w:color w:val="2B2A29"/>
          <w:w w:val="105"/>
        </w:rPr>
        <w:t>these</w:t>
      </w:r>
      <w:r>
        <w:rPr>
          <w:color w:val="2B2A29"/>
          <w:spacing w:val="-13"/>
          <w:w w:val="105"/>
        </w:rPr>
        <w:t xml:space="preserve"> </w:t>
      </w:r>
      <w:r>
        <w:rPr>
          <w:color w:val="2B2A29"/>
          <w:w w:val="105"/>
        </w:rPr>
        <w:t>two</w:t>
      </w:r>
      <w:r>
        <w:rPr>
          <w:color w:val="2B2A29"/>
          <w:spacing w:val="-12"/>
          <w:w w:val="105"/>
        </w:rPr>
        <w:t xml:space="preserve"> </w:t>
      </w:r>
      <w:r>
        <w:rPr>
          <w:color w:val="2B2A29"/>
          <w:w w:val="105"/>
        </w:rPr>
        <w:t>types.</w:t>
      </w:r>
    </w:p>
    <w:p>
      <w:pPr>
        <w:pStyle w:val="11"/>
        <w:spacing w:before="198" w:line="278" w:lineRule="auto"/>
        <w:ind w:left="520" w:right="316" w:firstLine="359"/>
      </w:pPr>
      <w:r>
        <w:rPr>
          <w:color w:val="2B2A29"/>
          <w:w w:val="105"/>
        </w:rPr>
        <w:t>这里，我们定义了错误类型</w:t>
      </w:r>
      <w:r>
        <w:rPr>
          <w:rFonts w:ascii="宋体"/>
          <w:color w:val="2B2A29"/>
          <w:w w:val="105"/>
        </w:rPr>
        <w:t>ErrorType</w:t>
      </w:r>
      <w:r>
        <w:rPr>
          <w:color w:val="2B2A29"/>
          <w:w w:val="105"/>
        </w:rPr>
        <w:t>，错误原因类型为</w:t>
      </w:r>
      <w:r>
        <w:rPr>
          <w:rFonts w:ascii="宋体"/>
          <w:color w:val="2B2A29"/>
        </w:rPr>
        <w:t>ErrorReason</w:t>
      </w:r>
      <w:r>
        <w:rPr>
          <w:color w:val="2B2A29"/>
        </w:rPr>
        <w:t>，</w:t>
      </w:r>
      <w:r>
        <w:rPr>
          <w:color w:val="2B2A29"/>
          <w:w w:val="105"/>
        </w:rPr>
        <w:t>错误</w:t>
      </w:r>
      <w:r>
        <w:rPr>
          <w:color w:val="2B2A29"/>
        </w:rPr>
        <w:t>详细</w:t>
      </w:r>
      <w:r>
        <w:rPr>
          <w:color w:val="2B2A29"/>
          <w:spacing w:val="10"/>
        </w:rPr>
        <w:t>信息</w:t>
      </w:r>
      <w:r>
        <w:rPr>
          <w:color w:val="2B2A29"/>
        </w:rPr>
        <w:t>类型</w:t>
      </w:r>
      <w:r>
        <w:rPr>
          <w:color w:val="2B2A29"/>
          <w:spacing w:val="10"/>
        </w:rPr>
        <w:t>为</w:t>
      </w:r>
      <w:r>
        <w:rPr>
          <w:rFonts w:ascii="宋体"/>
          <w:color w:val="2B2A29"/>
        </w:rPr>
        <w:t>ErrorDetail</w:t>
      </w:r>
      <w:r>
        <w:rPr>
          <w:color w:val="2B2A29"/>
        </w:rPr>
        <w:t>。</w:t>
      </w:r>
      <w:r>
        <w:rPr>
          <w:color w:val="2B2A29"/>
          <w:spacing w:val="10"/>
        </w:rPr>
        <w:t>通</w:t>
      </w:r>
      <w:r>
        <w:rPr>
          <w:color w:val="2B2A29"/>
        </w:rPr>
        <w:t>过</w:t>
      </w:r>
      <w:r>
        <w:rPr>
          <w:color w:val="2B2A29"/>
          <w:w w:val="105"/>
        </w:rPr>
        <w:t>提供这两</w:t>
      </w:r>
      <w:r>
        <w:rPr>
          <w:color w:val="2B2A29"/>
          <w:spacing w:val="-12"/>
          <w:w w:val="105"/>
        </w:rPr>
        <w:t>种</w:t>
      </w:r>
      <w:r>
        <w:rPr>
          <w:color w:val="2B2A29"/>
          <w:w w:val="105"/>
        </w:rPr>
        <w:t>类型来</w:t>
      </w:r>
      <w:r>
        <w:rPr>
          <w:color w:val="2B2A29"/>
        </w:rPr>
        <w:t>定义错误类型</w:t>
      </w:r>
      <w:r>
        <w:rPr>
          <w:color w:val="2B2A29"/>
          <w:w w:val="105"/>
        </w:rPr>
        <w:t>。</w:t>
      </w:r>
    </w:p>
    <w:p>
      <w:r>
        <w:rPr>
          <w:rFonts w:ascii="Times New Roman" w:hAnsi="Times New Roman"/>
          <w:b/>
          <w:color w:val="2B2A29"/>
          <w:w w:val="105"/>
          <w:sz w:val="22"/>
        </w:rPr>
        <w:t>Error</w:t>
      </w:r>
      <w:r>
        <w:rPr>
          <w:rFonts w:ascii="Times New Roman" w:hAnsi="Times New Roman"/>
          <w:b/>
          <w:color w:val="2B2A29"/>
          <w:spacing w:val="-11"/>
          <w:w w:val="105"/>
          <w:sz w:val="22"/>
        </w:rPr>
        <w:t xml:space="preserve"> </w:t>
      </w:r>
      <w:r>
        <w:rPr>
          <w:rFonts w:ascii="Times New Roman" w:hAnsi="Times New Roman"/>
          <w:b/>
          <w:color w:val="2B2A29"/>
          <w:w w:val="105"/>
          <w:sz w:val="22"/>
        </w:rPr>
        <w:t>reason</w:t>
      </w:r>
      <w:r>
        <w:rPr>
          <w:rFonts w:ascii="Times New Roman" w:hAnsi="Times New Roman"/>
          <w:color w:val="2B2A29"/>
          <w:w w:val="105"/>
          <w:sz w:val="22"/>
        </w:rPr>
        <w:t>:</w:t>
      </w:r>
      <w:r>
        <w:rPr>
          <w:rFonts w:ascii="Times New Roman" w:hAnsi="Times New Roman"/>
          <w:color w:val="2B2A29"/>
          <w:spacing w:val="-7"/>
          <w:w w:val="105"/>
          <w:sz w:val="22"/>
        </w:rPr>
        <w:t xml:space="preserve"> </w:t>
      </w:r>
      <w:r>
        <w:rPr>
          <w:rFonts w:ascii="Times New Roman" w:hAnsi="Times New Roman"/>
          <w:color w:val="2B2A29"/>
          <w:w w:val="105"/>
          <w:sz w:val="22"/>
        </w:rPr>
        <w:t>This</w:t>
      </w:r>
      <w:r>
        <w:rPr>
          <w:rFonts w:ascii="Times New Roman" w:hAnsi="Times New Roman"/>
          <w:color w:val="2B2A29"/>
          <w:spacing w:val="-8"/>
          <w:w w:val="105"/>
          <w:sz w:val="22"/>
        </w:rPr>
        <w:t xml:space="preserve"> </w:t>
      </w:r>
      <w:r>
        <w:rPr>
          <w:rFonts w:ascii="Times New Roman" w:hAnsi="Times New Roman"/>
          <w:color w:val="2B2A29"/>
          <w:w w:val="105"/>
          <w:sz w:val="22"/>
        </w:rPr>
        <w:t>represents</w:t>
      </w:r>
      <w:r>
        <w:rPr>
          <w:rFonts w:ascii="Times New Roman" w:hAnsi="Times New Roman"/>
          <w:color w:val="2B2A29"/>
          <w:spacing w:val="-8"/>
          <w:w w:val="105"/>
          <w:sz w:val="22"/>
        </w:rPr>
        <w:t xml:space="preserve"> </w:t>
      </w:r>
      <w:r>
        <w:rPr>
          <w:rFonts w:ascii="Times New Roman" w:hAnsi="Times New Roman"/>
          <w:color w:val="2B2A29"/>
          <w:w w:val="105"/>
          <w:sz w:val="22"/>
        </w:rPr>
        <w:t>a</w:t>
      </w:r>
      <w:r>
        <w:rPr>
          <w:rFonts w:ascii="Times New Roman" w:hAnsi="Times New Roman"/>
          <w:color w:val="2B2A29"/>
          <w:spacing w:val="-8"/>
          <w:w w:val="105"/>
          <w:sz w:val="22"/>
        </w:rPr>
        <w:t xml:space="preserve"> </w:t>
      </w:r>
      <w:r>
        <w:rPr>
          <w:rFonts w:ascii="Times New Roman" w:hAnsi="Times New Roman"/>
          <w:color w:val="2B2A29"/>
          <w:w w:val="105"/>
          <w:sz w:val="22"/>
        </w:rPr>
        <w:t>subtype</w:t>
      </w:r>
      <w:r>
        <w:rPr>
          <w:rFonts w:ascii="Times New Roman" w:hAnsi="Times New Roman"/>
          <w:color w:val="2B2A29"/>
          <w:spacing w:val="-8"/>
          <w:w w:val="105"/>
          <w:sz w:val="22"/>
        </w:rPr>
        <w:t xml:space="preserve"> </w:t>
      </w:r>
      <w:r>
        <w:rPr>
          <w:rFonts w:ascii="Times New Roman" w:hAnsi="Times New Roman"/>
          <w:color w:val="2B2A29"/>
          <w:w w:val="105"/>
          <w:sz w:val="22"/>
        </w:rPr>
        <w:t>of</w:t>
      </w:r>
      <w:r>
        <w:rPr>
          <w:rFonts w:ascii="Times New Roman" w:hAnsi="Times New Roman"/>
          <w:color w:val="2B2A29"/>
          <w:spacing w:val="-8"/>
          <w:w w:val="105"/>
          <w:sz w:val="22"/>
        </w:rPr>
        <w:t xml:space="preserve"> </w:t>
      </w:r>
      <w:r>
        <w:rPr>
          <w:color w:val="2B2A29"/>
          <w:w w:val="105"/>
          <w:sz w:val="22"/>
        </w:rPr>
        <w:t>string</w:t>
      </w:r>
      <w:r>
        <w:rPr>
          <w:rFonts w:ascii="Times New Roman" w:hAnsi="Times New Roman"/>
          <w:color w:val="2B2A29"/>
          <w:w w:val="105"/>
          <w:sz w:val="22"/>
        </w:rPr>
        <w:t>,</w:t>
      </w:r>
      <w:r>
        <w:rPr>
          <w:rFonts w:ascii="Times New Roman" w:hAnsi="Times New Roman"/>
          <w:color w:val="2B2A29"/>
          <w:spacing w:val="-7"/>
          <w:w w:val="105"/>
          <w:sz w:val="22"/>
        </w:rPr>
        <w:t xml:space="preserve"> </w:t>
      </w:r>
      <w:r>
        <w:rPr>
          <w:rFonts w:ascii="Times New Roman" w:hAnsi="Times New Roman"/>
          <w:color w:val="2B2A29"/>
          <w:w w:val="105"/>
          <w:sz w:val="22"/>
        </w:rPr>
        <w:t>which</w:t>
      </w:r>
      <w:r>
        <w:rPr>
          <w:rFonts w:ascii="Times New Roman" w:hAnsi="Times New Roman"/>
          <w:color w:val="2B2A29"/>
          <w:spacing w:val="-8"/>
          <w:w w:val="105"/>
          <w:sz w:val="22"/>
        </w:rPr>
        <w:t xml:space="preserve"> </w:t>
      </w:r>
      <w:r>
        <w:rPr>
          <w:rFonts w:ascii="Times New Roman" w:hAnsi="Times New Roman"/>
          <w:color w:val="2B2A29"/>
          <w:w w:val="105"/>
          <w:sz w:val="22"/>
        </w:rPr>
        <w:t>represents</w:t>
      </w:r>
      <w:r>
        <w:rPr>
          <w:rFonts w:ascii="Times New Roman" w:hAnsi="Times New Roman"/>
          <w:color w:val="2B2A29"/>
          <w:spacing w:val="-55"/>
          <w:w w:val="105"/>
          <w:sz w:val="22"/>
        </w:rPr>
        <w:t xml:space="preserve"> </w:t>
      </w:r>
      <w:r>
        <w:rPr>
          <w:rFonts w:ascii="Times New Roman" w:hAnsi="Times New Roman"/>
          <w:color w:val="2B2A29"/>
          <w:w w:val="105"/>
          <w:sz w:val="22"/>
        </w:rPr>
        <w:t>the error category. This value is returned when invoking the error’s</w:t>
      </w:r>
      <w:r>
        <w:rPr>
          <w:rFonts w:ascii="Times New Roman" w:hAnsi="Times New Roman"/>
          <w:color w:val="2B2A29"/>
          <w:spacing w:val="1"/>
          <w:w w:val="105"/>
          <w:sz w:val="22"/>
        </w:rPr>
        <w:t xml:space="preserve"> </w:t>
      </w:r>
      <w:r>
        <w:rPr>
          <w:color w:val="2B2A29"/>
          <w:w w:val="105"/>
          <w:sz w:val="22"/>
        </w:rPr>
        <w:t xml:space="preserve">reason() </w:t>
      </w:r>
      <w:r>
        <w:rPr>
          <w:rFonts w:ascii="Times New Roman" w:hAnsi="Times New Roman"/>
          <w:color w:val="2B2A29"/>
          <w:w w:val="105"/>
          <w:sz w:val="22"/>
        </w:rPr>
        <w:t>function. When creating error types in specific Ballerina</w:t>
      </w:r>
      <w:r>
        <w:rPr>
          <w:rFonts w:ascii="Times New Roman" w:hAnsi="Times New Roman"/>
          <w:color w:val="2B2A29"/>
          <w:spacing w:val="1"/>
          <w:w w:val="105"/>
          <w:sz w:val="22"/>
        </w:rPr>
        <w:t xml:space="preserve"> </w:t>
      </w:r>
      <w:r>
        <w:rPr>
          <w:rFonts w:ascii="Times New Roman" w:hAnsi="Times New Roman"/>
          <w:color w:val="2B2A29"/>
          <w:w w:val="105"/>
          <w:sz w:val="22"/>
        </w:rPr>
        <w:t>modules,</w:t>
      </w:r>
      <w:r>
        <w:rPr>
          <w:rFonts w:ascii="Times New Roman" w:hAnsi="Times New Roman"/>
          <w:color w:val="2B2A29"/>
          <w:spacing w:val="8"/>
          <w:w w:val="105"/>
          <w:sz w:val="22"/>
        </w:rPr>
        <w:t xml:space="preserve"> </w:t>
      </w:r>
      <w:r>
        <w:rPr>
          <w:rFonts w:ascii="Times New Roman" w:hAnsi="Times New Roman"/>
          <w:color w:val="2B2A29"/>
          <w:w w:val="105"/>
          <w:sz w:val="22"/>
        </w:rPr>
        <w:t>it</w:t>
      </w:r>
      <w:r>
        <w:rPr>
          <w:rFonts w:ascii="Times New Roman" w:hAnsi="Times New Roman"/>
          <w:color w:val="2B2A29"/>
          <w:spacing w:val="8"/>
          <w:w w:val="105"/>
          <w:sz w:val="22"/>
        </w:rPr>
        <w:t xml:space="preserve"> </w:t>
      </w:r>
      <w:r>
        <w:rPr>
          <w:rFonts w:ascii="Times New Roman" w:hAnsi="Times New Roman"/>
          <w:color w:val="2B2A29"/>
          <w:w w:val="105"/>
          <w:sz w:val="22"/>
        </w:rPr>
        <w:t>is</w:t>
      </w:r>
      <w:r>
        <w:rPr>
          <w:rFonts w:ascii="Times New Roman" w:hAnsi="Times New Roman"/>
          <w:color w:val="2B2A29"/>
          <w:spacing w:val="8"/>
          <w:w w:val="105"/>
          <w:sz w:val="22"/>
        </w:rPr>
        <w:t xml:space="preserve"> </w:t>
      </w:r>
      <w:r>
        <w:rPr>
          <w:rFonts w:ascii="Times New Roman" w:hAnsi="Times New Roman"/>
          <w:color w:val="2B2A29"/>
          <w:w w:val="105"/>
          <w:sz w:val="22"/>
        </w:rPr>
        <w:t>recommended</w:t>
      </w:r>
      <w:r>
        <w:rPr>
          <w:rFonts w:ascii="Times New Roman" w:hAnsi="Times New Roman"/>
          <w:color w:val="2B2A29"/>
          <w:spacing w:val="9"/>
          <w:w w:val="105"/>
          <w:sz w:val="22"/>
        </w:rPr>
        <w:t xml:space="preserve"> </w:t>
      </w:r>
      <w:r>
        <w:rPr>
          <w:rFonts w:ascii="Times New Roman" w:hAnsi="Times New Roman"/>
          <w:color w:val="2B2A29"/>
          <w:w w:val="105"/>
          <w:sz w:val="22"/>
        </w:rPr>
        <w:t>to</w:t>
      </w:r>
      <w:r>
        <w:rPr>
          <w:rFonts w:ascii="Times New Roman" w:hAnsi="Times New Roman"/>
          <w:color w:val="2B2A29"/>
          <w:spacing w:val="8"/>
          <w:w w:val="105"/>
          <w:sz w:val="22"/>
        </w:rPr>
        <w:t xml:space="preserve"> </w:t>
      </w:r>
      <w:r>
        <w:rPr>
          <w:rFonts w:ascii="Times New Roman" w:hAnsi="Times New Roman"/>
          <w:color w:val="2B2A29"/>
          <w:w w:val="105"/>
          <w:sz w:val="22"/>
        </w:rPr>
        <w:t>use</w:t>
      </w:r>
      <w:r>
        <w:rPr>
          <w:rFonts w:ascii="Times New Roman" w:hAnsi="Times New Roman"/>
          <w:color w:val="2B2A29"/>
          <w:spacing w:val="8"/>
          <w:w w:val="105"/>
          <w:sz w:val="22"/>
        </w:rPr>
        <w:t xml:space="preserve"> </w:t>
      </w:r>
      <w:r>
        <w:rPr>
          <w:rFonts w:ascii="Times New Roman" w:hAnsi="Times New Roman"/>
          <w:color w:val="2B2A29"/>
          <w:w w:val="105"/>
          <w:sz w:val="22"/>
        </w:rPr>
        <w:t>the</w:t>
      </w:r>
      <w:r>
        <w:rPr>
          <w:rFonts w:ascii="Times New Roman" w:hAnsi="Times New Roman"/>
          <w:color w:val="2B2A29"/>
          <w:spacing w:val="9"/>
          <w:w w:val="105"/>
          <w:sz w:val="22"/>
        </w:rPr>
        <w:t xml:space="preserve"> </w:t>
      </w:r>
      <w:r>
        <w:rPr>
          <w:rFonts w:ascii="Times New Roman" w:hAnsi="Times New Roman"/>
          <w:color w:val="2B2A29"/>
          <w:w w:val="105"/>
          <w:sz w:val="22"/>
        </w:rPr>
        <w:t>module-qualified</w:t>
      </w:r>
      <w:r>
        <w:rPr>
          <w:rFonts w:ascii="Times New Roman" w:hAnsi="Times New Roman"/>
          <w:color w:val="2B2A29"/>
          <w:spacing w:val="8"/>
          <w:w w:val="105"/>
          <w:sz w:val="22"/>
        </w:rPr>
        <w:t xml:space="preserve"> </w:t>
      </w:r>
      <w:r>
        <w:rPr>
          <w:rFonts w:ascii="Times New Roman" w:hAnsi="Times New Roman"/>
          <w:color w:val="2B2A29"/>
          <w:w w:val="105"/>
          <w:sz w:val="22"/>
        </w:rPr>
        <w:t>error</w:t>
      </w:r>
      <w:r>
        <w:rPr>
          <w:rFonts w:ascii="Times New Roman" w:hAnsi="Times New Roman"/>
          <w:color w:val="2B2A29"/>
          <w:spacing w:val="1"/>
          <w:w w:val="105"/>
          <w:sz w:val="22"/>
        </w:rPr>
        <w:t xml:space="preserve"> </w:t>
      </w:r>
      <w:r>
        <w:rPr>
          <w:rFonts w:ascii="Times New Roman" w:hAnsi="Times New Roman"/>
          <w:color w:val="2B2A29"/>
          <w:w w:val="105"/>
          <w:sz w:val="22"/>
        </w:rPr>
        <w:t xml:space="preserve">reason string, which has the following format: </w:t>
      </w:r>
      <w:r>
        <w:rPr>
          <w:color w:val="2B2A29"/>
          <w:w w:val="105"/>
          <w:sz w:val="22"/>
        </w:rPr>
        <w:t>{org-name/module-</w:t>
      </w:r>
      <w:r>
        <w:rPr>
          <w:color w:val="2B2A29"/>
          <w:w w:val="110"/>
          <w:sz w:val="22"/>
        </w:rPr>
        <w:t>name}identifier.</w:t>
      </w:r>
    </w:p>
    <w:p>
      <w:pPr>
        <w:pStyle w:val="16"/>
        <w:numPr>
          <w:ilvl w:val="0"/>
          <w:numId w:val="63"/>
        </w:numPr>
        <w:tabs>
          <w:tab w:val="left" w:pos="1455"/>
          <w:tab w:val="left" w:pos="1456"/>
        </w:tabs>
        <w:spacing w:before="133" w:after="0" w:line="285" w:lineRule="auto"/>
        <w:ind w:left="1455" w:right="1133" w:hanging="358"/>
        <w:jc w:val="left"/>
        <w:rPr>
          <w:sz w:val="22"/>
        </w:rPr>
      </w:pPr>
      <w:r>
        <w:rPr>
          <w:rFonts w:ascii="Times New Roman" w:hAnsi="Times New Roman"/>
          <w:b/>
          <w:color w:val="2B2A29"/>
          <w:w w:val="105"/>
          <w:sz w:val="22"/>
        </w:rPr>
        <w:t>错误原因</w:t>
      </w:r>
      <w:r>
        <w:rPr>
          <w:rFonts w:ascii="Times New Roman" w:hAnsi="Times New Roman"/>
          <w:color w:val="2B2A29"/>
          <w:w w:val="105"/>
          <w:sz w:val="22"/>
        </w:rPr>
        <w:t>：这表示</w:t>
      </w:r>
      <w:r>
        <w:rPr>
          <w:color w:val="2B2A29"/>
          <w:w w:val="105"/>
          <w:sz w:val="22"/>
        </w:rPr>
        <w:t>字符串</w:t>
      </w:r>
      <w:r>
        <w:rPr>
          <w:rFonts w:ascii="Times New Roman" w:hAnsi="Times New Roman"/>
          <w:color w:val="2B2A29"/>
          <w:w w:val="105"/>
          <w:sz w:val="22"/>
        </w:rPr>
        <w:t>的子类型，表示</w:t>
      </w:r>
      <w:r>
        <w:rPr>
          <w:rFonts w:ascii="Times New Roman" w:hAnsi="Times New Roman"/>
          <w:b/>
          <w:color w:val="2B2A29"/>
          <w:w w:val="105"/>
          <w:sz w:val="22"/>
        </w:rPr>
        <w:t>错</w:t>
      </w:r>
      <w:r>
        <w:rPr>
          <w:rFonts w:ascii="Times New Roman" w:hAnsi="Times New Roman"/>
          <w:b/>
          <w:color w:val="2B2A29"/>
          <w:spacing w:val="-11"/>
          <w:w w:val="105"/>
          <w:sz w:val="22"/>
        </w:rPr>
        <w:t>误类别。</w:t>
      </w:r>
      <w:r>
        <w:rPr>
          <w:rFonts w:ascii="Times New Roman" w:hAnsi="Times New Roman"/>
          <w:color w:val="2B2A29"/>
          <w:w w:val="105"/>
          <w:sz w:val="22"/>
        </w:rPr>
        <w:t>此值在调用错误的</w:t>
      </w:r>
      <w:r>
        <w:rPr>
          <w:color w:val="2B2A29"/>
          <w:w w:val="105"/>
          <w:sz w:val="22"/>
        </w:rPr>
        <w:t>reason（）</w:t>
      </w:r>
      <w:r>
        <w:rPr>
          <w:rFonts w:ascii="Times New Roman" w:hAnsi="Times New Roman"/>
          <w:color w:val="2B2A29"/>
          <w:w w:val="105"/>
          <w:sz w:val="22"/>
        </w:rPr>
        <w:t>函数时返回。在特定Ballerina模块中创建错误类型时，建议使用</w:t>
      </w:r>
      <w:r>
        <w:rPr>
          <w:rFonts w:ascii="Times New Roman" w:hAnsi="Times New Roman"/>
          <w:color w:val="2B2A29"/>
          <w:spacing w:val="8"/>
          <w:w w:val="105"/>
          <w:sz w:val="22"/>
        </w:rPr>
        <w:t>模块</w:t>
      </w:r>
      <w:r>
        <w:rPr>
          <w:rFonts w:ascii="Times New Roman" w:hAnsi="Times New Roman"/>
          <w:color w:val="2B2A29"/>
          <w:w w:val="105"/>
          <w:sz w:val="22"/>
        </w:rPr>
        <w:t>限定</w:t>
      </w:r>
      <w:r>
        <w:rPr>
          <w:rFonts w:ascii="Times New Roman" w:hAnsi="Times New Roman"/>
          <w:color w:val="2B2A29"/>
          <w:spacing w:val="8"/>
          <w:w w:val="105"/>
          <w:sz w:val="22"/>
        </w:rPr>
        <w:t>的错误</w:t>
      </w:r>
      <w:r>
        <w:rPr>
          <w:rFonts w:ascii="Times New Roman" w:hAnsi="Times New Roman"/>
          <w:color w:val="2B2A29"/>
          <w:w w:val="105"/>
          <w:sz w:val="22"/>
        </w:rPr>
        <w:t>原因字符串，其格式如下：</w:t>
      </w:r>
      <w:r>
        <w:rPr>
          <w:color w:val="2B2A29"/>
          <w:w w:val="105"/>
          <w:sz w:val="22"/>
        </w:rPr>
        <w:t>｛org-name/</w:t>
      </w:r>
      <w:r>
        <w:rPr>
          <w:color w:val="2B2A29"/>
          <w:w w:val="110"/>
          <w:sz w:val="22"/>
        </w:rPr>
        <w:t>module name｝identifier。</w:t>
      </w:r>
    </w:p>
    <w:p>
      <w:r>
        <w:rPr>
          <w:rFonts w:ascii="Times New Roman" w:hAnsi="Times New Roman"/>
          <w:b/>
          <w:color w:val="2B2A29"/>
          <w:w w:val="105"/>
          <w:sz w:val="22"/>
        </w:rPr>
        <w:t>Error detail</w:t>
      </w:r>
      <w:r>
        <w:rPr>
          <w:rFonts w:ascii="Times New Roman" w:hAnsi="Times New Roman"/>
          <w:color w:val="2B2A29"/>
          <w:w w:val="105"/>
          <w:sz w:val="22"/>
        </w:rPr>
        <w:t>: This is a record type that provides additional details of</w:t>
      </w:r>
      <w:r>
        <w:rPr>
          <w:rFonts w:ascii="Times New Roman" w:hAnsi="Times New Roman"/>
          <w:color w:val="2B2A29"/>
          <w:spacing w:val="-55"/>
          <w:w w:val="105"/>
          <w:sz w:val="22"/>
        </w:rPr>
        <w:t xml:space="preserve"> </w:t>
      </w:r>
      <w:r>
        <w:rPr>
          <w:rFonts w:ascii="Times New Roman" w:hAnsi="Times New Roman"/>
          <w:color w:val="2B2A29"/>
          <w:w w:val="105"/>
          <w:sz w:val="22"/>
        </w:rPr>
        <w:t>the</w:t>
      </w:r>
      <w:r>
        <w:rPr>
          <w:rFonts w:ascii="Times New Roman" w:hAnsi="Times New Roman"/>
          <w:color w:val="2B2A29"/>
          <w:spacing w:val="-4"/>
          <w:w w:val="105"/>
          <w:sz w:val="22"/>
        </w:rPr>
        <w:t xml:space="preserve"> </w:t>
      </w:r>
      <w:r>
        <w:rPr>
          <w:rFonts w:ascii="Times New Roman" w:hAnsi="Times New Roman"/>
          <w:color w:val="2B2A29"/>
          <w:w w:val="105"/>
          <w:sz w:val="22"/>
        </w:rPr>
        <w:t>error.</w:t>
      </w:r>
      <w:r>
        <w:rPr>
          <w:rFonts w:ascii="Times New Roman" w:hAnsi="Times New Roman"/>
          <w:color w:val="2B2A29"/>
          <w:spacing w:val="-3"/>
          <w:w w:val="105"/>
          <w:sz w:val="22"/>
        </w:rPr>
        <w:t xml:space="preserve"> </w:t>
      </w:r>
      <w:r>
        <w:rPr>
          <w:rFonts w:ascii="Times New Roman" w:hAnsi="Times New Roman"/>
          <w:color w:val="2B2A29"/>
          <w:w w:val="105"/>
          <w:sz w:val="22"/>
        </w:rPr>
        <w:t>This</w:t>
      </w:r>
      <w:r>
        <w:rPr>
          <w:rFonts w:ascii="Times New Roman" w:hAnsi="Times New Roman"/>
          <w:color w:val="2B2A29"/>
          <w:spacing w:val="-3"/>
          <w:w w:val="105"/>
          <w:sz w:val="22"/>
        </w:rPr>
        <w:t xml:space="preserve"> </w:t>
      </w:r>
      <w:r>
        <w:rPr>
          <w:rFonts w:ascii="Times New Roman" w:hAnsi="Times New Roman"/>
          <w:color w:val="2B2A29"/>
          <w:w w:val="105"/>
          <w:sz w:val="22"/>
        </w:rPr>
        <w:t>is</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type</w:t>
      </w:r>
      <w:r>
        <w:rPr>
          <w:rFonts w:ascii="Times New Roman" w:hAnsi="Times New Roman"/>
          <w:color w:val="2B2A29"/>
          <w:spacing w:val="-3"/>
          <w:w w:val="105"/>
          <w:sz w:val="22"/>
        </w:rPr>
        <w:t xml:space="preserve"> </w:t>
      </w:r>
      <w:r>
        <w:rPr>
          <w:rFonts w:ascii="Times New Roman" w:hAnsi="Times New Roman"/>
          <w:color w:val="2B2A29"/>
          <w:w w:val="105"/>
          <w:sz w:val="22"/>
        </w:rPr>
        <w:t>of</w:t>
      </w:r>
      <w:r>
        <w:rPr>
          <w:rFonts w:ascii="Times New Roman" w:hAnsi="Times New Roman"/>
          <w:color w:val="2B2A29"/>
          <w:spacing w:val="-4"/>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value</w:t>
      </w:r>
      <w:r>
        <w:rPr>
          <w:rFonts w:ascii="Times New Roman" w:hAnsi="Times New Roman"/>
          <w:color w:val="2B2A29"/>
          <w:spacing w:val="-3"/>
          <w:w w:val="105"/>
          <w:sz w:val="22"/>
        </w:rPr>
        <w:t xml:space="preserve"> </w:t>
      </w:r>
      <w:r>
        <w:rPr>
          <w:rFonts w:ascii="Times New Roman" w:hAnsi="Times New Roman"/>
          <w:color w:val="2B2A29"/>
          <w:w w:val="105"/>
          <w:sz w:val="22"/>
        </w:rPr>
        <w:t>that</w:t>
      </w:r>
      <w:r>
        <w:rPr>
          <w:rFonts w:ascii="Times New Roman" w:hAnsi="Times New Roman"/>
          <w:color w:val="2B2A29"/>
          <w:spacing w:val="-3"/>
          <w:w w:val="105"/>
          <w:sz w:val="22"/>
        </w:rPr>
        <w:t xml:space="preserve"> </w:t>
      </w:r>
      <w:r>
        <w:rPr>
          <w:rFonts w:ascii="Times New Roman" w:hAnsi="Times New Roman"/>
          <w:color w:val="2B2A29"/>
          <w:w w:val="105"/>
          <w:sz w:val="22"/>
        </w:rPr>
        <w:t>is</w:t>
      </w:r>
      <w:r>
        <w:rPr>
          <w:rFonts w:ascii="Times New Roman" w:hAnsi="Times New Roman"/>
          <w:color w:val="2B2A29"/>
          <w:spacing w:val="-3"/>
          <w:w w:val="105"/>
          <w:sz w:val="22"/>
        </w:rPr>
        <w:t xml:space="preserve"> </w:t>
      </w:r>
      <w:r>
        <w:rPr>
          <w:rFonts w:ascii="Times New Roman" w:hAnsi="Times New Roman"/>
          <w:color w:val="2B2A29"/>
          <w:w w:val="105"/>
          <w:sz w:val="22"/>
        </w:rPr>
        <w:t>returned</w:t>
      </w:r>
      <w:r>
        <w:rPr>
          <w:rFonts w:ascii="Times New Roman" w:hAnsi="Times New Roman"/>
          <w:color w:val="2B2A29"/>
          <w:spacing w:val="-3"/>
          <w:w w:val="105"/>
          <w:sz w:val="22"/>
        </w:rPr>
        <w:t xml:space="preserve"> </w:t>
      </w:r>
      <w:r>
        <w:rPr>
          <w:rFonts w:ascii="Times New Roman" w:hAnsi="Times New Roman"/>
          <w:color w:val="2B2A29"/>
          <w:w w:val="105"/>
          <w:sz w:val="22"/>
        </w:rPr>
        <w:t>with</w:t>
      </w:r>
      <w:r>
        <w:rPr>
          <w:rFonts w:ascii="Times New Roman" w:hAnsi="Times New Roman"/>
          <w:color w:val="2B2A29"/>
          <w:spacing w:val="-4"/>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error’s</w:t>
      </w:r>
      <w:r>
        <w:rPr>
          <w:rFonts w:ascii="Times New Roman" w:hAnsi="Times New Roman"/>
          <w:color w:val="2B2A29"/>
          <w:spacing w:val="-55"/>
          <w:w w:val="105"/>
          <w:sz w:val="22"/>
        </w:rPr>
        <w:t xml:space="preserve"> </w:t>
      </w:r>
      <w:r>
        <w:rPr>
          <w:color w:val="2B2A29"/>
          <w:sz w:val="22"/>
        </w:rPr>
        <w:t>detail()</w:t>
      </w:r>
      <w:r>
        <w:rPr>
          <w:color w:val="2B2A29"/>
          <w:spacing w:val="-36"/>
          <w:sz w:val="22"/>
        </w:rPr>
        <w:t xml:space="preserve"> </w:t>
      </w:r>
      <w:r>
        <w:rPr>
          <w:rFonts w:ascii="Times New Roman" w:hAnsi="Times New Roman"/>
          <w:color w:val="2B2A29"/>
          <w:sz w:val="22"/>
        </w:rPr>
        <w:t>function.</w:t>
      </w:r>
      <w:r>
        <w:rPr>
          <w:rFonts w:ascii="Times New Roman" w:hAnsi="Times New Roman"/>
          <w:color w:val="2B2A29"/>
          <w:spacing w:val="19"/>
          <w:sz w:val="22"/>
        </w:rPr>
        <w:t xml:space="preserve"> </w:t>
      </w:r>
      <w:r>
        <w:rPr>
          <w:rFonts w:ascii="Times New Roman" w:hAnsi="Times New Roman"/>
          <w:color w:val="2B2A29"/>
          <w:sz w:val="22"/>
        </w:rPr>
        <w:t>This</w:t>
      </w:r>
      <w:r>
        <w:rPr>
          <w:rFonts w:ascii="Times New Roman" w:hAnsi="Times New Roman"/>
          <w:color w:val="2B2A29"/>
          <w:spacing w:val="20"/>
          <w:sz w:val="22"/>
        </w:rPr>
        <w:t xml:space="preserve"> </w:t>
      </w:r>
      <w:r>
        <w:rPr>
          <w:rFonts w:ascii="Times New Roman" w:hAnsi="Times New Roman"/>
          <w:color w:val="2B2A29"/>
          <w:sz w:val="22"/>
        </w:rPr>
        <w:t>type</w:t>
      </w:r>
      <w:r>
        <w:rPr>
          <w:rFonts w:ascii="Times New Roman" w:hAnsi="Times New Roman"/>
          <w:color w:val="2B2A29"/>
          <w:spacing w:val="19"/>
          <w:sz w:val="22"/>
        </w:rPr>
        <w:t xml:space="preserve"> </w:t>
      </w:r>
      <w:r>
        <w:rPr>
          <w:rFonts w:ascii="Times New Roman" w:hAnsi="Times New Roman"/>
          <w:color w:val="2B2A29"/>
          <w:sz w:val="22"/>
        </w:rPr>
        <w:t>should</w:t>
      </w:r>
      <w:r>
        <w:rPr>
          <w:rFonts w:ascii="Times New Roman" w:hAnsi="Times New Roman"/>
          <w:color w:val="2B2A29"/>
          <w:spacing w:val="20"/>
          <w:sz w:val="22"/>
        </w:rPr>
        <w:t xml:space="preserve"> </w:t>
      </w:r>
      <w:r>
        <w:rPr>
          <w:rFonts w:ascii="Times New Roman" w:hAnsi="Times New Roman"/>
          <w:color w:val="2B2A29"/>
          <w:sz w:val="22"/>
        </w:rPr>
        <w:t>belong</w:t>
      </w:r>
      <w:r>
        <w:rPr>
          <w:rFonts w:ascii="Times New Roman" w:hAnsi="Times New Roman"/>
          <w:color w:val="2B2A29"/>
          <w:spacing w:val="19"/>
          <w:sz w:val="22"/>
        </w:rPr>
        <w:t xml:space="preserve"> </w:t>
      </w:r>
      <w:r>
        <w:rPr>
          <w:rFonts w:ascii="Times New Roman" w:hAnsi="Times New Roman"/>
          <w:color w:val="2B2A29"/>
          <w:sz w:val="22"/>
        </w:rPr>
        <w:t>to</w:t>
      </w:r>
      <w:r>
        <w:rPr>
          <w:rFonts w:ascii="Times New Roman" w:hAnsi="Times New Roman"/>
          <w:color w:val="2B2A29"/>
          <w:spacing w:val="19"/>
          <w:sz w:val="22"/>
        </w:rPr>
        <w:t xml:space="preserve"> </w:t>
      </w:r>
      <w:r>
        <w:rPr>
          <w:rFonts w:ascii="Times New Roman" w:hAnsi="Times New Roman"/>
          <w:color w:val="2B2A29"/>
          <w:sz w:val="22"/>
        </w:rPr>
        <w:t>the</w:t>
      </w:r>
      <w:r>
        <w:rPr>
          <w:rFonts w:ascii="Times New Roman" w:hAnsi="Times New Roman"/>
          <w:color w:val="2B2A29"/>
          <w:spacing w:val="20"/>
          <w:sz w:val="22"/>
        </w:rPr>
        <w:t xml:space="preserve"> </w:t>
      </w:r>
      <w:r>
        <w:rPr>
          <w:color w:val="2B2A29"/>
          <w:sz w:val="22"/>
        </w:rPr>
        <w:t>ballerina/lang.</w:t>
      </w:r>
      <w:r>
        <w:rPr>
          <w:color w:val="2B2A29"/>
          <w:spacing w:val="-107"/>
          <w:sz w:val="22"/>
        </w:rPr>
        <w:t xml:space="preserve"> </w:t>
      </w:r>
      <w:r>
        <w:rPr>
          <w:color w:val="2B2A29"/>
          <w:sz w:val="22"/>
        </w:rPr>
        <w:t>error:Detail</w:t>
      </w:r>
      <w:r>
        <w:rPr>
          <w:color w:val="2B2A29"/>
          <w:spacing w:val="-60"/>
          <w:sz w:val="22"/>
        </w:rPr>
        <w:t xml:space="preserve"> </w:t>
      </w:r>
      <w:r>
        <w:rPr>
          <w:rFonts w:ascii="Times New Roman" w:hAnsi="Times New Roman"/>
          <w:color w:val="2B2A29"/>
          <w:sz w:val="22"/>
        </w:rPr>
        <w:t>record</w:t>
      </w:r>
      <w:r>
        <w:rPr>
          <w:rFonts w:ascii="Times New Roman" w:hAnsi="Times New Roman"/>
          <w:color w:val="2B2A29"/>
          <w:spacing w:val="-5"/>
          <w:sz w:val="22"/>
        </w:rPr>
        <w:t xml:space="preserve"> </w:t>
      </w:r>
      <w:r>
        <w:rPr>
          <w:rFonts w:ascii="Times New Roman" w:hAnsi="Times New Roman"/>
          <w:color w:val="2B2A29"/>
          <w:sz w:val="22"/>
        </w:rPr>
        <w:t>type,</w:t>
      </w:r>
      <w:r>
        <w:rPr>
          <w:rFonts w:ascii="Times New Roman" w:hAnsi="Times New Roman"/>
          <w:color w:val="2B2A29"/>
          <w:spacing w:val="-4"/>
          <w:sz w:val="22"/>
        </w:rPr>
        <w:t xml:space="preserve"> </w:t>
      </w:r>
      <w:r>
        <w:rPr>
          <w:rFonts w:ascii="Times New Roman" w:hAnsi="Times New Roman"/>
          <w:color w:val="2B2A29"/>
          <w:sz w:val="22"/>
        </w:rPr>
        <w:t>which</w:t>
      </w:r>
      <w:r>
        <w:rPr>
          <w:rFonts w:ascii="Times New Roman" w:hAnsi="Times New Roman"/>
          <w:color w:val="2B2A29"/>
          <w:spacing w:val="-5"/>
          <w:sz w:val="22"/>
        </w:rPr>
        <w:t xml:space="preserve"> </w:t>
      </w:r>
      <w:r>
        <w:rPr>
          <w:rFonts w:ascii="Times New Roman" w:hAnsi="Times New Roman"/>
          <w:color w:val="2B2A29"/>
          <w:sz w:val="22"/>
        </w:rPr>
        <w:t>is</w:t>
      </w:r>
      <w:r>
        <w:rPr>
          <w:rFonts w:ascii="Times New Roman" w:hAnsi="Times New Roman"/>
          <w:color w:val="2B2A29"/>
          <w:spacing w:val="-5"/>
          <w:sz w:val="22"/>
        </w:rPr>
        <w:t xml:space="preserve"> </w:t>
      </w:r>
      <w:r>
        <w:rPr>
          <w:rFonts w:ascii="Times New Roman" w:hAnsi="Times New Roman"/>
          <w:color w:val="2B2A29"/>
          <w:sz w:val="22"/>
        </w:rPr>
        <w:t>defined</w:t>
      </w:r>
      <w:r>
        <w:rPr>
          <w:rFonts w:ascii="Times New Roman" w:hAnsi="Times New Roman"/>
          <w:color w:val="2B2A29"/>
          <w:spacing w:val="-4"/>
          <w:sz w:val="22"/>
        </w:rPr>
        <w:t xml:space="preserve"> </w:t>
      </w:r>
      <w:r>
        <w:rPr>
          <w:rFonts w:ascii="Times New Roman" w:hAnsi="Times New Roman"/>
          <w:color w:val="2B2A29"/>
          <w:sz w:val="22"/>
        </w:rPr>
        <w:t>as</w:t>
      </w:r>
      <w:r>
        <w:rPr>
          <w:rFonts w:ascii="Times New Roman" w:hAnsi="Times New Roman"/>
          <w:color w:val="2B2A29"/>
          <w:spacing w:val="-5"/>
          <w:sz w:val="22"/>
        </w:rPr>
        <w:t xml:space="preserve"> </w:t>
      </w:r>
      <w:r>
        <w:rPr>
          <w:rFonts w:ascii="Times New Roman" w:hAnsi="Times New Roman"/>
          <w:color w:val="2B2A29"/>
          <w:sz w:val="22"/>
        </w:rPr>
        <w:t>follows:</w:t>
      </w:r>
    </w:p>
    <w:p>
      <w:pPr>
        <w:pStyle w:val="16"/>
        <w:numPr>
          <w:ilvl w:val="0"/>
          <w:numId w:val="63"/>
        </w:numPr>
        <w:tabs>
          <w:tab w:val="left" w:pos="1455"/>
          <w:tab w:val="left" w:pos="1456"/>
        </w:tabs>
        <w:spacing w:before="112" w:after="0" w:line="288" w:lineRule="auto"/>
        <w:ind w:left="1455" w:right="1135" w:hanging="358"/>
        <w:jc w:val="left"/>
        <w:rPr>
          <w:rFonts w:ascii="Times New Roman" w:hAnsi="Times New Roman"/>
          <w:sz w:val="22"/>
        </w:rPr>
      </w:pPr>
      <w:r>
        <w:rPr>
          <w:rFonts w:ascii="Times New Roman" w:hAnsi="Times New Roman"/>
          <w:b/>
          <w:color w:val="2B2A29"/>
          <w:w w:val="105"/>
          <w:sz w:val="22"/>
        </w:rPr>
        <w:t>错误详细信息</w:t>
      </w:r>
      <w:r>
        <w:rPr>
          <w:rFonts w:ascii="Times New Roman" w:hAnsi="Times New Roman"/>
          <w:color w:val="2B2A29"/>
          <w:w w:val="105"/>
          <w:sz w:val="22"/>
        </w:rPr>
        <w:t>：这是一种记录类型，提供错误的其他详细信息。这是随错误的</w:t>
      </w:r>
      <w:r>
        <w:rPr>
          <w:color w:val="2B2A29"/>
          <w:sz w:val="22"/>
        </w:rPr>
        <w:t>detail（）</w:t>
      </w:r>
      <w:r>
        <w:rPr>
          <w:rFonts w:ascii="Times New Roman" w:hAnsi="Times New Roman"/>
          <w:color w:val="2B2A29"/>
          <w:sz w:val="22"/>
        </w:rPr>
        <w:t>函数</w:t>
      </w:r>
      <w:r>
        <w:rPr>
          <w:rFonts w:ascii="Times New Roman" w:hAnsi="Times New Roman"/>
          <w:color w:val="2B2A29"/>
          <w:w w:val="105"/>
          <w:sz w:val="22"/>
        </w:rPr>
        <w:t>返回</w:t>
      </w:r>
      <w:r>
        <w:rPr>
          <w:rFonts w:ascii="Times New Roman" w:hAnsi="Times New Roman"/>
          <w:color w:val="2B2A29"/>
          <w:spacing w:val="-3"/>
          <w:w w:val="105"/>
          <w:sz w:val="22"/>
        </w:rPr>
        <w:t>的</w:t>
      </w:r>
      <w:r>
        <w:rPr>
          <w:rFonts w:ascii="Times New Roman" w:hAnsi="Times New Roman"/>
          <w:color w:val="2B2A29"/>
          <w:w w:val="105"/>
          <w:sz w:val="22"/>
        </w:rPr>
        <w:t>值的类型</w:t>
      </w:r>
      <w:r>
        <w:rPr>
          <w:rFonts w:ascii="Times New Roman" w:hAnsi="Times New Roman"/>
          <w:color w:val="2B2A29"/>
          <w:sz w:val="22"/>
        </w:rPr>
        <w:t>。这种类型应该属于</w:t>
      </w:r>
      <w:r>
        <w:rPr>
          <w:color w:val="2B2A29"/>
          <w:sz w:val="22"/>
        </w:rPr>
        <w:t>芭蕾舞演员/语言。错误：详细</w:t>
      </w:r>
      <w:r>
        <w:rPr>
          <w:rFonts w:ascii="Times New Roman" w:hAnsi="Times New Roman"/>
          <w:color w:val="2B2A29"/>
          <w:sz w:val="22"/>
        </w:rPr>
        <w:t>记录类型，定义如下</w:t>
      </w:r>
      <w:r>
        <w:rPr>
          <w:rFonts w:ascii="Times New Roman" w:hAnsi="Times New Roman"/>
          <w:color w:val="2B2A29"/>
          <w:spacing w:val="-5"/>
          <w:sz w:val="22"/>
        </w:rPr>
        <w:t>：</w:t>
      </w:r>
    </w:p>
    <w:p>
      <w:pPr>
        <w:pStyle w:val="11"/>
        <w:spacing w:before="8"/>
      </w:pPr>
    </w:p>
    <w:p>
      <w:r>
        <w:rPr>
          <w:rFonts w:ascii="宋体"/>
          <w:color w:val="2B2A29"/>
        </w:rPr>
        <w:t>record {|</w:t>
      </w:r>
    </w:p>
    <w:p>
      <w:pPr>
        <w:pStyle w:val="11"/>
        <w:spacing w:before="1"/>
        <w:ind w:left="1455"/>
        <w:rPr>
          <w:rFonts w:ascii="宋体"/>
        </w:rPr>
      </w:pPr>
      <w:r>
        <w:rPr>
          <w:rFonts w:ascii="宋体"/>
          <w:color w:val="2B2A29"/>
        </w:rPr>
        <w:t>记录{|</w:t>
      </w:r>
    </w:p>
    <w:p>
      <w:r>
        <w:rPr>
          <w:rFonts w:ascii="宋体"/>
          <w:color w:val="2B2A29"/>
        </w:rPr>
        <w:t>string message?;</w:t>
      </w:r>
      <w:r>
        <w:rPr>
          <w:rFonts w:ascii="宋体"/>
          <w:color w:val="2B2A29"/>
          <w:spacing w:val="1"/>
        </w:rPr>
        <w:t xml:space="preserve"> </w:t>
      </w:r>
      <w:r>
        <w:rPr>
          <w:rFonts w:ascii="宋体"/>
          <w:color w:val="2B2A29"/>
        </w:rPr>
        <w:t>error cause?;</w:t>
      </w:r>
      <w:r>
        <w:rPr>
          <w:rFonts w:ascii="宋体"/>
          <w:color w:val="2B2A29"/>
          <w:spacing w:val="1"/>
        </w:rPr>
        <w:t xml:space="preserve"> </w:t>
      </w:r>
      <w:r>
        <w:rPr>
          <w:rFonts w:ascii="宋体"/>
          <w:color w:val="2B2A29"/>
        </w:rPr>
        <w:t>(anydata|error)...;</w:t>
      </w:r>
    </w:p>
    <w:p>
      <w:pPr>
        <w:pStyle w:val="11"/>
        <w:spacing w:before="38" w:line="273" w:lineRule="auto"/>
        <w:ind w:left="1785" w:right="5065"/>
        <w:rPr>
          <w:rFonts w:ascii="宋体"/>
        </w:rPr>
      </w:pPr>
      <w:r>
        <w:rPr>
          <w:rFonts w:ascii="宋体"/>
          <w:color w:val="2B2A29"/>
        </w:rPr>
        <w:t>字符串消息？；错误原因？；（anydata|错误）。。。；</w:t>
      </w:r>
    </w:p>
    <w:p>
      <w:pPr>
        <w:spacing w:before="0" w:line="278" w:lineRule="exact"/>
        <w:ind w:left="1455" w:right="0" w:firstLine="0"/>
        <w:jc w:val="left"/>
        <w:rPr>
          <w:rFonts w:ascii="宋体"/>
          <w:sz w:val="22"/>
        </w:rPr>
      </w:pPr>
      <w:r>
        <w:rPr>
          <w:rFonts w:ascii="宋体"/>
          <w:color w:val="2B2A29"/>
          <w:sz w:val="22"/>
        </w:rPr>
        <w:t>|};</w:t>
      </w:r>
    </w:p>
    <w:p>
      <w:r>
        <w:rPr>
          <w:color w:val="2B2A29"/>
          <w:w w:val="105"/>
        </w:rPr>
        <w:t>The</w:t>
      </w:r>
      <w:r>
        <w:rPr>
          <w:color w:val="2B2A29"/>
          <w:spacing w:val="2"/>
          <w:w w:val="105"/>
        </w:rPr>
        <w:t xml:space="preserve"> </w:t>
      </w:r>
      <w:r>
        <w:rPr>
          <w:color w:val="2B2A29"/>
          <w:w w:val="105"/>
        </w:rPr>
        <w:t>error</w:t>
      </w:r>
      <w:r>
        <w:rPr>
          <w:color w:val="2B2A29"/>
          <w:spacing w:val="3"/>
          <w:w w:val="105"/>
        </w:rPr>
        <w:t xml:space="preserve"> </w:t>
      </w:r>
      <w:r>
        <w:rPr>
          <w:color w:val="2B2A29"/>
          <w:w w:val="105"/>
        </w:rPr>
        <w:t>detail</w:t>
      </w:r>
      <w:r>
        <w:rPr>
          <w:color w:val="2B2A29"/>
          <w:spacing w:val="3"/>
          <w:w w:val="105"/>
        </w:rPr>
        <w:t xml:space="preserve"> </w:t>
      </w:r>
      <w:r>
        <w:rPr>
          <w:color w:val="2B2A29"/>
          <w:w w:val="105"/>
        </w:rPr>
        <w:t>type</w:t>
      </w:r>
      <w:r>
        <w:rPr>
          <w:color w:val="2B2A29"/>
          <w:spacing w:val="2"/>
          <w:w w:val="105"/>
        </w:rPr>
        <w:t xml:space="preserve"> </w:t>
      </w:r>
      <w:r>
        <w:rPr>
          <w:color w:val="2B2A29"/>
          <w:w w:val="105"/>
        </w:rPr>
        <w:t>is</w:t>
      </w:r>
      <w:r>
        <w:rPr>
          <w:color w:val="2B2A29"/>
          <w:spacing w:val="3"/>
          <w:w w:val="105"/>
        </w:rPr>
        <w:t xml:space="preserve"> </w:t>
      </w:r>
      <w:r>
        <w:rPr>
          <w:color w:val="2B2A29"/>
          <w:w w:val="105"/>
        </w:rPr>
        <w:t>optional</w:t>
      </w:r>
      <w:r>
        <w:rPr>
          <w:color w:val="2B2A29"/>
          <w:spacing w:val="3"/>
          <w:w w:val="105"/>
        </w:rPr>
        <w:t xml:space="preserve"> </w:t>
      </w:r>
      <w:r>
        <w:rPr>
          <w:color w:val="2B2A29"/>
          <w:w w:val="105"/>
        </w:rPr>
        <w:t>when</w:t>
      </w:r>
      <w:r>
        <w:rPr>
          <w:color w:val="2B2A29"/>
          <w:spacing w:val="3"/>
          <w:w w:val="105"/>
        </w:rPr>
        <w:t xml:space="preserve"> </w:t>
      </w:r>
      <w:r>
        <w:rPr>
          <w:color w:val="2B2A29"/>
          <w:w w:val="105"/>
        </w:rPr>
        <w:t>defining</w:t>
      </w:r>
      <w:r>
        <w:rPr>
          <w:color w:val="2B2A29"/>
          <w:spacing w:val="2"/>
          <w:w w:val="105"/>
        </w:rPr>
        <w:t xml:space="preserve"> </w:t>
      </w:r>
      <w:r>
        <w:rPr>
          <w:color w:val="2B2A29"/>
          <w:w w:val="105"/>
        </w:rPr>
        <w:t>an</w:t>
      </w:r>
      <w:r>
        <w:rPr>
          <w:color w:val="2B2A29"/>
          <w:spacing w:val="3"/>
          <w:w w:val="105"/>
        </w:rPr>
        <w:t xml:space="preserve"> </w:t>
      </w:r>
      <w:r>
        <w:rPr>
          <w:color w:val="2B2A29"/>
          <w:w w:val="105"/>
        </w:rPr>
        <w:t>error</w:t>
      </w:r>
      <w:r>
        <w:rPr>
          <w:color w:val="2B2A29"/>
          <w:spacing w:val="3"/>
          <w:w w:val="105"/>
        </w:rPr>
        <w:t xml:space="preserve"> </w:t>
      </w:r>
      <w:r>
        <w:rPr>
          <w:color w:val="2B2A29"/>
          <w:w w:val="105"/>
        </w:rPr>
        <w:t>type,</w:t>
      </w:r>
      <w:r>
        <w:rPr>
          <w:color w:val="2B2A29"/>
          <w:spacing w:val="3"/>
          <w:w w:val="105"/>
        </w:rPr>
        <w:t xml:space="preserve"> </w:t>
      </w:r>
      <w:r>
        <w:rPr>
          <w:color w:val="2B2A29"/>
          <w:w w:val="105"/>
        </w:rPr>
        <w:t>and</w:t>
      </w:r>
      <w:r>
        <w:rPr>
          <w:color w:val="2B2A29"/>
          <w:spacing w:val="-55"/>
          <w:w w:val="105"/>
        </w:rPr>
        <w:t xml:space="preserve"> </w:t>
      </w:r>
      <w:r>
        <w:rPr>
          <w:color w:val="2B2A29"/>
          <w:w w:val="105"/>
        </w:rPr>
        <w:t>if this type is not given, it defaults to the aforementioned type</w:t>
      </w:r>
      <w:r>
        <w:rPr>
          <w:color w:val="2B2A29"/>
          <w:spacing w:val="1"/>
          <w:w w:val="105"/>
        </w:rPr>
        <w:t xml:space="preserve"> </w:t>
      </w:r>
      <w:r>
        <w:rPr>
          <w:rFonts w:ascii="宋体"/>
          <w:color w:val="2B2A29"/>
          <w:w w:val="105"/>
        </w:rPr>
        <w:t>ballerina/lang.error:Detail</w:t>
      </w:r>
      <w:r>
        <w:rPr>
          <w:color w:val="2B2A29"/>
          <w:w w:val="105"/>
        </w:rPr>
        <w:t>.</w:t>
      </w:r>
    </w:p>
    <w:p>
      <w:pPr>
        <w:pStyle w:val="11"/>
        <w:spacing w:before="213" w:line="297" w:lineRule="auto"/>
        <w:ind w:left="1456" w:right="1462"/>
      </w:pPr>
      <w:r>
        <w:rPr>
          <w:color w:val="2B2A29"/>
          <w:w w:val="105"/>
        </w:rPr>
        <w:t>在定义错误类型时</w:t>
      </w:r>
      <w:r>
        <w:rPr>
          <w:color w:val="2B2A29"/>
          <w:spacing w:val="3"/>
          <w:w w:val="105"/>
        </w:rPr>
        <w:t>，</w:t>
      </w:r>
      <w:r>
        <w:rPr>
          <w:color w:val="2B2A29"/>
          <w:w w:val="105"/>
        </w:rPr>
        <w:t>错误</w:t>
      </w:r>
      <w:r>
        <w:rPr>
          <w:color w:val="2B2A29"/>
          <w:spacing w:val="3"/>
          <w:w w:val="105"/>
        </w:rPr>
        <w:t>详细信息</w:t>
      </w:r>
      <w:r>
        <w:rPr>
          <w:color w:val="2B2A29"/>
          <w:w w:val="105"/>
        </w:rPr>
        <w:t>类型是可选</w:t>
      </w:r>
      <w:r>
        <w:rPr>
          <w:color w:val="2B2A29"/>
          <w:spacing w:val="3"/>
          <w:w w:val="105"/>
        </w:rPr>
        <w:t>的</w:t>
      </w:r>
      <w:r>
        <w:rPr>
          <w:color w:val="2B2A29"/>
          <w:w w:val="105"/>
        </w:rPr>
        <w:t>，如果未指定此类型，则默认</w:t>
      </w:r>
      <w:r>
        <w:rPr>
          <w:color w:val="2B2A29"/>
          <w:spacing w:val="3"/>
          <w:w w:val="105"/>
        </w:rPr>
        <w:t>为上述</w:t>
      </w:r>
      <w:r>
        <w:rPr>
          <w:color w:val="2B2A29"/>
          <w:w w:val="105"/>
        </w:rPr>
        <w:t>类型</w:t>
      </w:r>
      <w:r>
        <w:rPr>
          <w:rFonts w:ascii="宋体"/>
          <w:color w:val="2B2A29"/>
          <w:w w:val="105"/>
        </w:rPr>
        <w:t>ballerina/lang.error:</w:t>
      </w:r>
      <w:r>
        <w:rPr>
          <w:color w:val="2B2A29"/>
          <w:w w:val="105"/>
        </w:rPr>
        <w:t>detail。</w:t>
      </w:r>
    </w:p>
    <w:p>
      <w:r>
        <w:rPr>
          <w:color w:val="2B2A29"/>
          <w:w w:val="105"/>
        </w:rPr>
        <w:t>Now</w:t>
      </w:r>
      <w:r>
        <w:rPr>
          <w:color w:val="2B2A29"/>
          <w:spacing w:val="-5"/>
          <w:w w:val="105"/>
        </w:rPr>
        <w:t xml:space="preserve"> </w:t>
      </w:r>
      <w:r>
        <w:rPr>
          <w:color w:val="2B2A29"/>
          <w:w w:val="105"/>
        </w:rPr>
        <w:t>that</w:t>
      </w:r>
      <w:r>
        <w:rPr>
          <w:color w:val="2B2A29"/>
          <w:spacing w:val="-5"/>
          <w:w w:val="105"/>
        </w:rPr>
        <w:t xml:space="preserve"> </w:t>
      </w:r>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learned</w:t>
      </w:r>
      <w:r>
        <w:rPr>
          <w:color w:val="2B2A29"/>
          <w:spacing w:val="-5"/>
          <w:w w:val="105"/>
        </w:rPr>
        <w:t xml:space="preserve"> </w:t>
      </w:r>
      <w:r>
        <w:rPr>
          <w:color w:val="2B2A29"/>
          <w:w w:val="105"/>
        </w:rPr>
        <w:t>how</w:t>
      </w:r>
      <w:r>
        <w:rPr>
          <w:color w:val="2B2A29"/>
          <w:spacing w:val="-5"/>
          <w:w w:val="105"/>
        </w:rPr>
        <w:t xml:space="preserve"> </w:t>
      </w:r>
      <w:r>
        <w:rPr>
          <w:color w:val="2B2A29"/>
          <w:w w:val="105"/>
        </w:rPr>
        <w:t>to</w:t>
      </w:r>
      <w:r>
        <w:rPr>
          <w:color w:val="2B2A29"/>
          <w:spacing w:val="-5"/>
          <w:w w:val="105"/>
        </w:rPr>
        <w:t xml:space="preserve"> </w:t>
      </w:r>
      <w:r>
        <w:rPr>
          <w:color w:val="2B2A29"/>
          <w:w w:val="105"/>
        </w:rPr>
        <w:t>define</w:t>
      </w:r>
      <w:r>
        <w:rPr>
          <w:color w:val="2B2A29"/>
          <w:spacing w:val="-5"/>
          <w:w w:val="105"/>
        </w:rPr>
        <w:t xml:space="preserve"> </w:t>
      </w:r>
      <w:r>
        <w:rPr>
          <w:color w:val="2B2A29"/>
          <w:w w:val="105"/>
        </w:rPr>
        <w:t>an</w:t>
      </w:r>
      <w:r>
        <w:rPr>
          <w:color w:val="2B2A29"/>
          <w:spacing w:val="-5"/>
          <w:w w:val="105"/>
        </w:rPr>
        <w:t xml:space="preserve"> </w:t>
      </w:r>
      <w:r>
        <w:rPr>
          <w:color w:val="2B2A29"/>
          <w:w w:val="105"/>
        </w:rPr>
        <w:t>error</w:t>
      </w:r>
      <w:r>
        <w:rPr>
          <w:color w:val="2B2A29"/>
          <w:spacing w:val="-5"/>
          <w:w w:val="105"/>
        </w:rPr>
        <w:t xml:space="preserve"> </w:t>
      </w:r>
      <w:r>
        <w:rPr>
          <w:color w:val="2B2A29"/>
          <w:w w:val="105"/>
        </w:rPr>
        <w:t>type,</w:t>
      </w:r>
      <w:r>
        <w:rPr>
          <w:color w:val="2B2A29"/>
          <w:spacing w:val="-5"/>
          <w:w w:val="105"/>
        </w:rPr>
        <w:t xml:space="preserve"> </w:t>
      </w:r>
      <w:r>
        <w:rPr>
          <w:color w:val="2B2A29"/>
          <w:w w:val="105"/>
        </w:rPr>
        <w:t>let’s</w:t>
      </w:r>
      <w:r>
        <w:rPr>
          <w:color w:val="2B2A29"/>
          <w:spacing w:val="-5"/>
          <w:w w:val="105"/>
        </w:rPr>
        <w:t xml:space="preserve"> </w:t>
      </w:r>
      <w:r>
        <w:rPr>
          <w:color w:val="2B2A29"/>
          <w:w w:val="105"/>
        </w:rPr>
        <w:t>define</w:t>
      </w:r>
      <w:r>
        <w:rPr>
          <w:color w:val="2B2A29"/>
          <w:spacing w:val="-5"/>
          <w:w w:val="105"/>
        </w:rPr>
        <w:t xml:space="preserve"> </w:t>
      </w:r>
      <w:r>
        <w:rPr>
          <w:color w:val="2B2A29"/>
          <w:w w:val="105"/>
        </w:rPr>
        <w:t>our</w:t>
      </w:r>
      <w:r>
        <w:rPr>
          <w:color w:val="2B2A29"/>
          <w:spacing w:val="-5"/>
          <w:w w:val="105"/>
        </w:rPr>
        <w:t xml:space="preserve"> </w:t>
      </w:r>
      <w:r>
        <w:rPr>
          <w:color w:val="2B2A29"/>
          <w:w w:val="105"/>
        </w:rPr>
        <w:t>own.</w:t>
      </w:r>
    </w:p>
    <w:p>
      <w:pPr>
        <w:pStyle w:val="11"/>
        <w:spacing w:before="103"/>
        <w:ind w:left="880"/>
      </w:pPr>
      <w:r>
        <w:rPr>
          <w:color w:val="2B2A29"/>
          <w:w w:val="105"/>
        </w:rPr>
        <w:t>既然我们已经学习</w:t>
      </w:r>
      <w:r>
        <w:rPr>
          <w:color w:val="2B2A29"/>
          <w:spacing w:val="-5"/>
          <w:w w:val="105"/>
        </w:rPr>
        <w:t>了</w:t>
      </w:r>
      <w:r>
        <w:rPr>
          <w:color w:val="2B2A29"/>
          <w:w w:val="105"/>
        </w:rPr>
        <w:t>如何定义</w:t>
      </w:r>
      <w:r>
        <w:rPr>
          <w:color w:val="2B2A29"/>
          <w:spacing w:val="-5"/>
          <w:w w:val="105"/>
        </w:rPr>
        <w:t>错</w:t>
      </w:r>
      <w:r>
        <w:rPr>
          <w:color w:val="2B2A29"/>
          <w:w w:val="105"/>
        </w:rPr>
        <w:t>误类型，那么让我们定义自己的错误类型。</w:t>
      </w:r>
    </w:p>
    <w:p>
      <w:pPr>
        <w:spacing w:after="0"/>
        <w:sectPr>
          <w:pgSz w:w="10080" w:h="14400"/>
          <w:pgMar w:top="1260" w:right="560" w:bottom="1260" w:left="560" w:header="1037" w:footer="1070" w:gutter="0"/>
          <w:cols w:space="720" w:num="1"/>
        </w:sectPr>
      </w:pPr>
    </w:p>
    <w:p>
      <w:pPr>
        <w:pStyle w:val="11"/>
        <w:spacing w:before="9"/>
        <w:rPr>
          <w:sz w:val="14"/>
        </w:rPr>
      </w:pPr>
    </w:p>
    <w:p>
      <w:r>
        <w:rPr>
          <w:rFonts w:ascii="宋体"/>
          <w:color w:val="2B2A29"/>
        </w:rPr>
        <w:t>type</w:t>
      </w:r>
      <w:r>
        <w:rPr>
          <w:rFonts w:ascii="宋体"/>
          <w:color w:val="2B2A29"/>
          <w:spacing w:val="-6"/>
        </w:rPr>
        <w:t xml:space="preserve"> </w:t>
      </w:r>
      <w:r>
        <w:rPr>
          <w:rFonts w:ascii="宋体"/>
          <w:color w:val="2B2A29"/>
        </w:rPr>
        <w:t>MyErrorDetail</w:t>
      </w:r>
      <w:r>
        <w:rPr>
          <w:rFonts w:ascii="宋体"/>
          <w:color w:val="2B2A29"/>
          <w:spacing w:val="-6"/>
        </w:rPr>
        <w:t xml:space="preserve"> </w:t>
      </w:r>
      <w:r>
        <w:rPr>
          <w:rFonts w:ascii="宋体"/>
          <w:color w:val="2B2A29"/>
        </w:rPr>
        <w:t>record</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string message?;</w:t>
      </w:r>
    </w:p>
    <w:p>
      <w:pPr>
        <w:pStyle w:val="11"/>
        <w:spacing w:before="68" w:line="273" w:lineRule="auto"/>
        <w:ind w:left="490" w:right="5718" w:hanging="330"/>
        <w:rPr>
          <w:rFonts w:ascii="宋体"/>
        </w:rPr>
      </w:pPr>
      <w:bookmarkStart w:id="119" w:name="_bookmark114"/>
      <w:bookmarkEnd w:id="119"/>
      <w:r>
        <w:rPr>
          <w:rFonts w:ascii="宋体"/>
          <w:color w:val="2B2A29"/>
        </w:rPr>
        <w:t>键入MyErrorDetail记录｛|string message？；</w:t>
      </w:r>
    </w:p>
    <w:p>
      <w:r>
        <w:rPr>
          <w:rFonts w:ascii="宋体"/>
          <w:color w:val="2B2A29"/>
        </w:rPr>
        <w:t>error cause?;</w:t>
      </w:r>
      <w:r>
        <w:rPr>
          <w:rFonts w:ascii="宋体"/>
          <w:color w:val="2B2A29"/>
          <w:spacing w:val="1"/>
        </w:rPr>
        <w:t xml:space="preserve"> </w:t>
      </w:r>
      <w:r>
        <w:rPr>
          <w:rFonts w:ascii="宋体"/>
          <w:color w:val="2B2A29"/>
        </w:rPr>
        <w:t>string</w:t>
      </w:r>
      <w:r>
        <w:rPr>
          <w:rFonts w:ascii="宋体"/>
          <w:color w:val="2B2A29"/>
          <w:spacing w:val="-20"/>
        </w:rPr>
        <w:t xml:space="preserve"> </w:t>
      </w:r>
      <w:r>
        <w:rPr>
          <w:rFonts w:ascii="宋体"/>
          <w:color w:val="2B2A29"/>
        </w:rPr>
        <w:t>location;</w:t>
      </w:r>
    </w:p>
    <w:p>
      <w:pPr>
        <w:pStyle w:val="11"/>
        <w:spacing w:line="273" w:lineRule="auto"/>
        <w:ind w:left="490" w:right="6599"/>
        <w:rPr>
          <w:rFonts w:ascii="宋体"/>
        </w:rPr>
      </w:pPr>
      <w:r>
        <w:rPr>
          <w:rFonts w:ascii="宋体"/>
          <w:color w:val="2B2A29"/>
        </w:rPr>
        <w:t>错误原因？；字符串位置；</w:t>
      </w:r>
    </w:p>
    <w:p>
      <w:pPr>
        <w:spacing w:before="0" w:line="279" w:lineRule="exact"/>
        <w:ind w:left="160" w:right="0" w:firstLine="0"/>
        <w:jc w:val="left"/>
        <w:rPr>
          <w:rFonts w:ascii="宋体"/>
          <w:sz w:val="22"/>
        </w:rPr>
      </w:pPr>
      <w:r>
        <w:rPr>
          <w:rFonts w:ascii="宋体"/>
          <w:color w:val="2B2A29"/>
          <w:sz w:val="22"/>
        </w:rPr>
        <w:t>|};</w:t>
      </w:r>
    </w:p>
    <w:p>
      <w:r>
        <w:rPr>
          <w:rFonts w:ascii="宋体"/>
          <w:color w:val="2B2A29"/>
        </w:rPr>
        <w:t>const MY_REASON = "MY_REASON";</w:t>
      </w:r>
    </w:p>
    <w:p>
      <w:pPr>
        <w:pStyle w:val="11"/>
        <w:spacing w:before="195"/>
        <w:ind w:left="160"/>
        <w:rPr>
          <w:rFonts w:ascii="宋体"/>
        </w:rPr>
      </w:pPr>
      <w:r>
        <w:rPr>
          <w:rFonts w:ascii="宋体"/>
          <w:color w:val="2B2A29"/>
        </w:rPr>
        <w:t>const MY_REASON=“MY_REASON”；</w:t>
      </w:r>
    </w:p>
    <w:p>
      <w:pPr>
        <w:pStyle w:val="11"/>
        <w:rPr>
          <w:rFonts w:ascii="宋体"/>
          <w:sz w:val="28"/>
        </w:rPr>
      </w:pPr>
    </w:p>
    <w:p>
      <w:r>
        <w:rPr>
          <w:rFonts w:ascii="宋体"/>
          <w:color w:val="2B2A29"/>
        </w:rPr>
        <w:t>type MyError error&lt;MY_REASON, MyErrorDetail&gt;;</w:t>
      </w:r>
    </w:p>
    <w:p>
      <w:pPr>
        <w:pStyle w:val="11"/>
        <w:ind w:left="160"/>
        <w:rPr>
          <w:rFonts w:ascii="宋体"/>
        </w:rPr>
      </w:pPr>
      <w:r>
        <w:rPr>
          <w:rFonts w:ascii="宋体"/>
          <w:color w:val="2B2A29"/>
        </w:rPr>
        <w:t>键入MyError error&lt;MY_REASON，MyErrorDetail&gt;；</w:t>
      </w:r>
    </w:p>
    <w:p>
      <w:r>
        <w:rPr>
          <w:color w:val="2B2A29"/>
          <w:w w:val="105"/>
        </w:rPr>
        <w:t>The</w:t>
      </w:r>
      <w:r>
        <w:rPr>
          <w:color w:val="2B2A29"/>
          <w:spacing w:val="-3"/>
          <w:w w:val="105"/>
        </w:rPr>
        <w:t xml:space="preserve"> </w:t>
      </w:r>
      <w:r>
        <w:rPr>
          <w:color w:val="2B2A29"/>
          <w:w w:val="105"/>
        </w:rPr>
        <w:t>error</w:t>
      </w:r>
      <w:r>
        <w:rPr>
          <w:color w:val="2B2A29"/>
          <w:spacing w:val="-3"/>
          <w:w w:val="105"/>
        </w:rPr>
        <w:t xml:space="preserve"> </w:t>
      </w:r>
      <w:r>
        <w:rPr>
          <w:color w:val="2B2A29"/>
          <w:w w:val="105"/>
        </w:rPr>
        <w:t>type</w:t>
      </w:r>
      <w:r>
        <w:rPr>
          <w:color w:val="2B2A29"/>
          <w:spacing w:val="-3"/>
          <w:w w:val="105"/>
        </w:rPr>
        <w:t xml:space="preserve"> </w:t>
      </w:r>
      <w:r>
        <w:rPr>
          <w:rFonts w:ascii="宋体"/>
          <w:color w:val="2B2A29"/>
          <w:w w:val="105"/>
        </w:rPr>
        <w:t>MyError</w:t>
      </w:r>
      <w:r>
        <w:rPr>
          <w:rFonts w:ascii="宋体"/>
          <w:color w:val="2B2A29"/>
          <w:spacing w:val="-61"/>
          <w:w w:val="105"/>
        </w:rPr>
        <w:t xml:space="preserve"> </w:t>
      </w:r>
      <w:r>
        <w:rPr>
          <w:color w:val="2B2A29"/>
          <w:w w:val="105"/>
        </w:rPr>
        <w:t>is</w:t>
      </w:r>
      <w:r>
        <w:rPr>
          <w:color w:val="2B2A29"/>
          <w:spacing w:val="-2"/>
          <w:w w:val="105"/>
        </w:rPr>
        <w:t xml:space="preserve"> </w:t>
      </w:r>
      <w:r>
        <w:rPr>
          <w:color w:val="2B2A29"/>
          <w:w w:val="105"/>
        </w:rPr>
        <w:t>defined</w:t>
      </w:r>
      <w:r>
        <w:rPr>
          <w:color w:val="2B2A29"/>
          <w:spacing w:val="-3"/>
          <w:w w:val="105"/>
        </w:rPr>
        <w:t xml:space="preserve"> </w:t>
      </w:r>
      <w:r>
        <w:rPr>
          <w:color w:val="2B2A29"/>
          <w:w w:val="105"/>
        </w:rPr>
        <w:t>as</w:t>
      </w:r>
      <w:r>
        <w:rPr>
          <w:color w:val="2B2A29"/>
          <w:spacing w:val="-3"/>
          <w:w w:val="105"/>
        </w:rPr>
        <w:t xml:space="preserve"> </w:t>
      </w:r>
      <w:r>
        <w:rPr>
          <w:color w:val="2B2A29"/>
          <w:w w:val="105"/>
        </w:rPr>
        <w:t>the</w:t>
      </w:r>
      <w:r>
        <w:rPr>
          <w:color w:val="2B2A29"/>
          <w:spacing w:val="-3"/>
          <w:w w:val="105"/>
        </w:rPr>
        <w:t xml:space="preserve"> </w:t>
      </w:r>
      <w:r>
        <w:rPr>
          <w:color w:val="2B2A29"/>
          <w:w w:val="105"/>
        </w:rPr>
        <w:t>reason</w:t>
      </w:r>
      <w:r>
        <w:rPr>
          <w:color w:val="2B2A29"/>
          <w:spacing w:val="-3"/>
          <w:w w:val="105"/>
        </w:rPr>
        <w:t xml:space="preserve"> </w:t>
      </w:r>
      <w:r>
        <w:rPr>
          <w:color w:val="2B2A29"/>
          <w:w w:val="105"/>
        </w:rPr>
        <w:t>type</w:t>
      </w:r>
      <w:r>
        <w:rPr>
          <w:color w:val="2B2A29"/>
          <w:spacing w:val="-3"/>
          <w:w w:val="105"/>
        </w:rPr>
        <w:t xml:space="preserve"> </w:t>
      </w:r>
      <w:r>
        <w:rPr>
          <w:color w:val="2B2A29"/>
          <w:w w:val="105"/>
        </w:rPr>
        <w:t>being</w:t>
      </w:r>
      <w:r>
        <w:rPr>
          <w:color w:val="2B2A29"/>
          <w:spacing w:val="-3"/>
          <w:w w:val="105"/>
        </w:rPr>
        <w:t xml:space="preserve"> </w:t>
      </w:r>
      <w:r>
        <w:rPr>
          <w:color w:val="2B2A29"/>
          <w:w w:val="105"/>
        </w:rPr>
        <w:t>the</w:t>
      </w:r>
      <w:r>
        <w:rPr>
          <w:color w:val="2B2A29"/>
          <w:spacing w:val="-2"/>
          <w:w w:val="105"/>
        </w:rPr>
        <w:t xml:space="preserve"> </w:t>
      </w:r>
      <w:r>
        <w:rPr>
          <w:color w:val="2B2A29"/>
          <w:w w:val="105"/>
        </w:rPr>
        <w:t>singleton</w:t>
      </w:r>
      <w:r>
        <w:rPr>
          <w:color w:val="2B2A29"/>
          <w:spacing w:val="-3"/>
          <w:w w:val="105"/>
        </w:rPr>
        <w:t xml:space="preserve"> </w:t>
      </w:r>
      <w:r>
        <w:rPr>
          <w:color w:val="2B2A29"/>
          <w:w w:val="105"/>
        </w:rPr>
        <w:t>string</w:t>
      </w:r>
      <w:r>
        <w:rPr>
          <w:color w:val="2B2A29"/>
          <w:spacing w:val="-3"/>
          <w:w w:val="105"/>
        </w:rPr>
        <w:t xml:space="preserve"> </w:t>
      </w:r>
      <w:r>
        <w:rPr>
          <w:color w:val="2B2A29"/>
          <w:w w:val="105"/>
        </w:rPr>
        <w:t>type</w:t>
      </w:r>
      <w:r>
        <w:rPr>
          <w:color w:val="2B2A29"/>
          <w:spacing w:val="-55"/>
          <w:w w:val="105"/>
        </w:rPr>
        <w:t xml:space="preserve"> </w:t>
      </w:r>
      <w:r>
        <w:rPr>
          <w:color w:val="2B2A29"/>
          <w:w w:val="105"/>
        </w:rPr>
        <w:t xml:space="preserve">referenced using the constant </w:t>
      </w:r>
      <w:r>
        <w:rPr>
          <w:rFonts w:ascii="宋体"/>
          <w:color w:val="2B2A29"/>
          <w:w w:val="105"/>
        </w:rPr>
        <w:t>MY_REASON</w:t>
      </w:r>
      <w:r>
        <w:rPr>
          <w:color w:val="2B2A29"/>
          <w:w w:val="105"/>
        </w:rPr>
        <w:t xml:space="preserve">, and the error detail type as </w:t>
      </w:r>
      <w:r>
        <w:rPr>
          <w:rFonts w:ascii="宋体"/>
          <w:color w:val="2B2A29"/>
          <w:w w:val="105"/>
        </w:rPr>
        <w:t>MyErrorDetail</w:t>
      </w:r>
      <w:r>
        <w:rPr>
          <w:color w:val="2B2A29"/>
          <w:w w:val="105"/>
        </w:rPr>
        <w:t>.</w:t>
      </w:r>
      <w:r>
        <w:rPr>
          <w:color w:val="2B2A29"/>
          <w:spacing w:val="1"/>
          <w:w w:val="105"/>
        </w:rPr>
        <w:t xml:space="preserve"> </w:t>
      </w:r>
      <w:r>
        <w:rPr>
          <w:color w:val="2B2A29"/>
          <w:w w:val="105"/>
        </w:rPr>
        <w:t>Here,</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MyErrorDetail</w:t>
      </w:r>
      <w:r>
        <w:rPr>
          <w:rFonts w:ascii="宋体"/>
          <w:color w:val="2B2A29"/>
          <w:spacing w:val="-65"/>
          <w:w w:val="105"/>
        </w:rPr>
        <w:t xml:space="preserve"> </w:t>
      </w:r>
      <w:r>
        <w:rPr>
          <w:color w:val="2B2A29"/>
          <w:w w:val="105"/>
        </w:rPr>
        <w:t>record</w:t>
      </w:r>
      <w:r>
        <w:rPr>
          <w:color w:val="2B2A29"/>
          <w:spacing w:val="-6"/>
          <w:w w:val="105"/>
        </w:rPr>
        <w:t xml:space="preserve"> </w:t>
      </w:r>
      <w:r>
        <w:rPr>
          <w:color w:val="2B2A29"/>
          <w:w w:val="105"/>
        </w:rPr>
        <w:t>type</w:t>
      </w:r>
      <w:r>
        <w:rPr>
          <w:color w:val="2B2A29"/>
          <w:spacing w:val="-7"/>
          <w:w w:val="105"/>
        </w:rPr>
        <w:t xml:space="preserve"> </w:t>
      </w:r>
      <w:r>
        <w:rPr>
          <w:color w:val="2B2A29"/>
          <w:w w:val="105"/>
        </w:rPr>
        <w:t>has</w:t>
      </w:r>
      <w:r>
        <w:rPr>
          <w:color w:val="2B2A29"/>
          <w:spacing w:val="-7"/>
          <w:w w:val="105"/>
        </w:rPr>
        <w:t xml:space="preserve"> </w:t>
      </w:r>
      <w:r>
        <w:rPr>
          <w:color w:val="2B2A29"/>
          <w:w w:val="105"/>
        </w:rPr>
        <w:t>an</w:t>
      </w:r>
      <w:r>
        <w:rPr>
          <w:color w:val="2B2A29"/>
          <w:spacing w:val="-7"/>
          <w:w w:val="105"/>
        </w:rPr>
        <w:t xml:space="preserve"> </w:t>
      </w:r>
      <w:r>
        <w:rPr>
          <w:color w:val="2B2A29"/>
          <w:w w:val="105"/>
        </w:rPr>
        <w:t>additional</w:t>
      </w:r>
      <w:r>
        <w:rPr>
          <w:color w:val="2B2A29"/>
          <w:spacing w:val="-7"/>
          <w:w w:val="105"/>
        </w:rPr>
        <w:t xml:space="preserve"> </w:t>
      </w:r>
      <w:r>
        <w:rPr>
          <w:rFonts w:ascii="宋体"/>
          <w:color w:val="2B2A29"/>
          <w:w w:val="105"/>
        </w:rPr>
        <w:t>location</w:t>
      </w:r>
      <w:r>
        <w:rPr>
          <w:rFonts w:ascii="宋体"/>
          <w:color w:val="2B2A29"/>
          <w:spacing w:val="-64"/>
          <w:w w:val="105"/>
        </w:rPr>
        <w:t xml:space="preserve"> </w:t>
      </w:r>
      <w:r>
        <w:rPr>
          <w:color w:val="2B2A29"/>
          <w:w w:val="105"/>
        </w:rPr>
        <w:t>field</w:t>
      </w:r>
      <w:r>
        <w:rPr>
          <w:color w:val="2B2A29"/>
          <w:spacing w:val="-7"/>
          <w:w w:val="105"/>
        </w:rPr>
        <w:t xml:space="preserve"> </w:t>
      </w:r>
      <w:r>
        <w:rPr>
          <w:color w:val="2B2A29"/>
          <w:w w:val="105"/>
        </w:rPr>
        <w:t>compared</w:t>
      </w:r>
      <w:r>
        <w:rPr>
          <w:color w:val="2B2A29"/>
          <w:spacing w:val="-7"/>
          <w:w w:val="105"/>
        </w:rPr>
        <w:t xml:space="preserve"> </w:t>
      </w:r>
      <w:r>
        <w:rPr>
          <w:color w:val="2B2A29"/>
          <w:w w:val="105"/>
        </w:rPr>
        <w:t>to</w:t>
      </w:r>
      <w:r>
        <w:rPr>
          <w:color w:val="2B2A29"/>
          <w:spacing w:val="-7"/>
          <w:w w:val="105"/>
        </w:rPr>
        <w:t xml:space="preserve"> </w:t>
      </w:r>
      <w:r>
        <w:rPr>
          <w:color w:val="2B2A29"/>
          <w:w w:val="105"/>
        </w:rPr>
        <w:t>the</w:t>
      </w:r>
      <w:r>
        <w:rPr>
          <w:color w:val="2B2A29"/>
          <w:spacing w:val="-55"/>
          <w:w w:val="105"/>
        </w:rPr>
        <w:t xml:space="preserve"> </w:t>
      </w:r>
      <w:r>
        <w:rPr>
          <w:color w:val="2B2A29"/>
          <w:w w:val="110"/>
        </w:rPr>
        <w:t>default</w:t>
      </w:r>
      <w:r>
        <w:rPr>
          <w:color w:val="2B2A29"/>
          <w:spacing w:val="-17"/>
          <w:w w:val="110"/>
        </w:rPr>
        <w:t xml:space="preserve"> </w:t>
      </w:r>
      <w:r>
        <w:rPr>
          <w:rFonts w:ascii="宋体"/>
          <w:color w:val="2B2A29"/>
          <w:w w:val="110"/>
        </w:rPr>
        <w:t>Detail</w:t>
      </w:r>
      <w:r>
        <w:rPr>
          <w:rFonts w:ascii="宋体"/>
          <w:color w:val="2B2A29"/>
          <w:spacing w:val="-77"/>
          <w:w w:val="110"/>
        </w:rPr>
        <w:t xml:space="preserve"> </w:t>
      </w:r>
      <w:r>
        <w:rPr>
          <w:color w:val="2B2A29"/>
          <w:w w:val="110"/>
        </w:rPr>
        <w:t>record</w:t>
      </w:r>
      <w:r>
        <w:rPr>
          <w:color w:val="2B2A29"/>
          <w:spacing w:val="-16"/>
          <w:w w:val="110"/>
        </w:rPr>
        <w:t xml:space="preserve"> </w:t>
      </w:r>
      <w:r>
        <w:rPr>
          <w:color w:val="2B2A29"/>
          <w:w w:val="110"/>
        </w:rPr>
        <w:t>type.</w:t>
      </w:r>
    </w:p>
    <w:p>
      <w:pPr>
        <w:pStyle w:val="11"/>
        <w:spacing w:before="198" w:line="273" w:lineRule="auto"/>
        <w:ind w:left="160" w:right="722" w:firstLine="359"/>
      </w:pPr>
      <w:r>
        <w:rPr>
          <w:color w:val="2B2A29"/>
          <w:w w:val="105"/>
        </w:rPr>
        <w:t>错误类型</w:t>
      </w:r>
      <w:r>
        <w:rPr>
          <w:rFonts w:ascii="宋体"/>
          <w:color w:val="2B2A29"/>
          <w:w w:val="105"/>
        </w:rPr>
        <w:t>MyError</w:t>
      </w:r>
      <w:r>
        <w:rPr>
          <w:color w:val="2B2A29"/>
          <w:w w:val="105"/>
        </w:rPr>
        <w:t>定义为使用常量</w:t>
      </w:r>
      <w:r>
        <w:rPr>
          <w:rFonts w:ascii="宋体"/>
          <w:color w:val="2B2A29"/>
          <w:w w:val="105"/>
        </w:rPr>
        <w:t>MY_reason</w:t>
      </w:r>
      <w:r>
        <w:rPr>
          <w:color w:val="2B2A29"/>
          <w:w w:val="105"/>
        </w:rPr>
        <w:t>引用的单一字符串类型的原因类型，错误详细信息类型定义为</w:t>
      </w:r>
      <w:r>
        <w:rPr>
          <w:rFonts w:ascii="宋体"/>
          <w:color w:val="2B2A29"/>
          <w:w w:val="105"/>
        </w:rPr>
        <w:t>MyErrorDetail</w:t>
      </w:r>
      <w:r>
        <w:rPr>
          <w:color w:val="2B2A29"/>
          <w:w w:val="105"/>
        </w:rPr>
        <w:t>。这里，与</w:t>
      </w:r>
      <w:r>
        <w:rPr>
          <w:color w:val="2B2A29"/>
          <w:w w:val="110"/>
        </w:rPr>
        <w:t>默认</w:t>
      </w:r>
      <w:r>
        <w:rPr>
          <w:color w:val="2B2A29"/>
          <w:spacing w:val="-17"/>
          <w:w w:val="110"/>
        </w:rPr>
        <w:t>的详细</w:t>
      </w:r>
      <w:r>
        <w:rPr>
          <w:rFonts w:ascii="宋体"/>
          <w:color w:val="2B2A29"/>
          <w:w w:val="110"/>
        </w:rPr>
        <w:t>信息</w:t>
      </w:r>
      <w:r>
        <w:rPr>
          <w:color w:val="2B2A29"/>
          <w:w w:val="110"/>
        </w:rPr>
        <w:t>记录类型</w:t>
      </w:r>
      <w:r>
        <w:rPr>
          <w:color w:val="2B2A29"/>
          <w:w w:val="105"/>
        </w:rPr>
        <w:t>相比，</w:t>
      </w:r>
      <w:r>
        <w:rPr>
          <w:rFonts w:ascii="宋体"/>
          <w:color w:val="2B2A29"/>
          <w:w w:val="105"/>
        </w:rPr>
        <w:t>MyErrorDetail</w:t>
      </w:r>
      <w:r>
        <w:rPr>
          <w:color w:val="2B2A29"/>
          <w:w w:val="105"/>
        </w:rPr>
        <w:t>记录类型有一个额外的</w:t>
      </w:r>
      <w:r>
        <w:rPr>
          <w:rFonts w:ascii="宋体"/>
          <w:color w:val="2B2A29"/>
          <w:w w:val="105"/>
        </w:rPr>
        <w:t>位置</w:t>
      </w:r>
      <w:r>
        <w:rPr>
          <w:color w:val="2B2A29"/>
          <w:w w:val="105"/>
        </w:rPr>
        <w:t>字段</w:t>
      </w:r>
      <w:r>
        <w:rPr>
          <w:color w:val="2B2A29"/>
          <w:w w:val="110"/>
        </w:rPr>
        <w:t>。</w:t>
      </w:r>
    </w:p>
    <w:p>
      <w:pPr>
        <w:pStyle w:val="11"/>
        <w:spacing w:before="4"/>
        <w:rPr>
          <w:sz w:val="20"/>
        </w:rPr>
      </w:pPr>
    </w:p>
    <w:p>
      <w:r>
        <w:rPr>
          <w:color w:val="2B2A29"/>
          <w:w w:val="80"/>
        </w:rPr>
        <w:t>Error</w:t>
      </w:r>
      <w:r>
        <w:rPr>
          <w:color w:val="2B2A29"/>
          <w:spacing w:val="17"/>
          <w:w w:val="80"/>
        </w:rPr>
        <w:t xml:space="preserve"> </w:t>
      </w:r>
      <w:r>
        <w:rPr>
          <w:color w:val="2B2A29"/>
          <w:w w:val="80"/>
        </w:rPr>
        <w:t>Subtyping</w:t>
      </w:r>
    </w:p>
    <w:p>
      <w:pPr>
        <w:pStyle w:val="7"/>
      </w:pPr>
      <w:r>
        <w:rPr>
          <w:color w:val="2B2A29"/>
          <w:w w:val="80"/>
        </w:rPr>
        <w:t>错误子类型</w:t>
      </w:r>
    </w:p>
    <w:p>
      <w:r>
        <w:rPr>
          <w:color w:val="2B2A29"/>
          <w:w w:val="105"/>
        </w:rPr>
        <w:t>The overall type of the error is defined using the error reason type and the error detail</w:t>
      </w:r>
      <w:r>
        <w:rPr>
          <w:color w:val="2B2A29"/>
          <w:spacing w:val="1"/>
          <w:w w:val="105"/>
        </w:rPr>
        <w:t xml:space="preserve"> </w:t>
      </w:r>
      <w:r>
        <w:rPr>
          <w:color w:val="2B2A29"/>
          <w:w w:val="105"/>
        </w:rPr>
        <w:t>type. The stack trace is not considered for the type of the error. So basically, when we</w:t>
      </w:r>
      <w:r>
        <w:rPr>
          <w:color w:val="2B2A29"/>
          <w:spacing w:val="1"/>
          <w:w w:val="105"/>
        </w:rPr>
        <w:t xml:space="preserve"> </w:t>
      </w:r>
      <w:r>
        <w:rPr>
          <w:color w:val="2B2A29"/>
          <w:w w:val="105"/>
        </w:rPr>
        <w:t>are checking whether a particular target error value is of a specific error type, the target</w:t>
      </w:r>
      <w:r>
        <w:rPr>
          <w:color w:val="2B2A29"/>
          <w:spacing w:val="-55"/>
          <w:w w:val="105"/>
        </w:rPr>
        <w:t xml:space="preserve"> </w:t>
      </w:r>
      <w:r>
        <w:rPr>
          <w:color w:val="2B2A29"/>
          <w:spacing w:val="-1"/>
          <w:w w:val="110"/>
        </w:rPr>
        <w:t xml:space="preserve">error reason type and the error </w:t>
      </w:r>
      <w:r>
        <w:rPr>
          <w:color w:val="2B2A29"/>
          <w:w w:val="110"/>
        </w:rPr>
        <w:t>detail type should be the same or a subtype of the</w:t>
      </w:r>
      <w:r>
        <w:rPr>
          <w:color w:val="2B2A29"/>
          <w:spacing w:val="1"/>
          <w:w w:val="110"/>
        </w:rPr>
        <w:t xml:space="preserve"> </w:t>
      </w:r>
      <w:r>
        <w:rPr>
          <w:color w:val="2B2A29"/>
          <w:w w:val="105"/>
        </w:rPr>
        <w:t>corresponding</w:t>
      </w:r>
      <w:r>
        <w:rPr>
          <w:color w:val="2B2A29"/>
          <w:spacing w:val="-5"/>
          <w:w w:val="105"/>
        </w:rPr>
        <w:t xml:space="preserve"> </w:t>
      </w:r>
      <w:r>
        <w:rPr>
          <w:color w:val="2B2A29"/>
          <w:w w:val="105"/>
        </w:rPr>
        <w:t>types</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other</w:t>
      </w:r>
      <w:r>
        <w:rPr>
          <w:color w:val="2B2A29"/>
          <w:spacing w:val="-5"/>
          <w:w w:val="105"/>
        </w:rPr>
        <w:t xml:space="preserve"> </w:t>
      </w:r>
      <w:r>
        <w:rPr>
          <w:color w:val="2B2A29"/>
          <w:w w:val="105"/>
        </w:rPr>
        <w:t>error</w:t>
      </w:r>
      <w:r>
        <w:rPr>
          <w:color w:val="2B2A29"/>
          <w:spacing w:val="-4"/>
          <w:w w:val="105"/>
        </w:rPr>
        <w:t xml:space="preserve"> </w:t>
      </w:r>
      <w:r>
        <w:rPr>
          <w:color w:val="2B2A29"/>
          <w:w w:val="105"/>
        </w:rPr>
        <w:t>type</w:t>
      </w:r>
      <w:r>
        <w:rPr>
          <w:color w:val="2B2A29"/>
          <w:spacing w:val="-4"/>
          <w:w w:val="105"/>
        </w:rPr>
        <w:t xml:space="preserve"> </w:t>
      </w:r>
      <w:r>
        <w:rPr>
          <w:color w:val="2B2A29"/>
          <w:w w:val="105"/>
        </w:rPr>
        <w:t>in</w:t>
      </w:r>
      <w:r>
        <w:rPr>
          <w:color w:val="2B2A29"/>
          <w:spacing w:val="-4"/>
          <w:w w:val="105"/>
        </w:rPr>
        <w:t xml:space="preserve"> </w:t>
      </w:r>
      <w:r>
        <w:rPr>
          <w:color w:val="2B2A29"/>
          <w:w w:val="105"/>
        </w:rPr>
        <w:t>order</w:t>
      </w:r>
      <w:r>
        <w:rPr>
          <w:color w:val="2B2A29"/>
          <w:spacing w:val="-5"/>
          <w:w w:val="105"/>
        </w:rPr>
        <w:t xml:space="preserve"> </w:t>
      </w:r>
      <w:r>
        <w:rPr>
          <w:color w:val="2B2A29"/>
          <w:w w:val="105"/>
        </w:rPr>
        <w:t>for</w:t>
      </w:r>
      <w:r>
        <w:rPr>
          <w:color w:val="2B2A29"/>
          <w:spacing w:val="-4"/>
          <w:w w:val="105"/>
        </w:rPr>
        <w:t xml:space="preserve"> </w:t>
      </w:r>
      <w:r>
        <w:rPr>
          <w:color w:val="2B2A29"/>
          <w:w w:val="105"/>
        </w:rPr>
        <w:t>the</w:t>
      </w:r>
      <w:r>
        <w:rPr>
          <w:color w:val="2B2A29"/>
          <w:spacing w:val="-4"/>
          <w:w w:val="105"/>
        </w:rPr>
        <w:t xml:space="preserve"> </w:t>
      </w:r>
      <w:r>
        <w:rPr>
          <w:color w:val="2B2A29"/>
          <w:w w:val="105"/>
        </w:rPr>
        <w:t>target</w:t>
      </w:r>
      <w:r>
        <w:rPr>
          <w:color w:val="2B2A29"/>
          <w:spacing w:val="-4"/>
          <w:w w:val="105"/>
        </w:rPr>
        <w:t xml:space="preserve"> </w:t>
      </w:r>
      <w:r>
        <w:rPr>
          <w:color w:val="2B2A29"/>
          <w:w w:val="105"/>
        </w:rPr>
        <w:t>to</w:t>
      </w:r>
      <w:r>
        <w:rPr>
          <w:color w:val="2B2A29"/>
          <w:spacing w:val="-5"/>
          <w:w w:val="105"/>
        </w:rPr>
        <w:t xml:space="preserve"> </w:t>
      </w:r>
      <w:r>
        <w:rPr>
          <w:color w:val="2B2A29"/>
          <w:w w:val="105"/>
        </w:rPr>
        <w:t>be</w:t>
      </w:r>
      <w:r>
        <w:rPr>
          <w:color w:val="2B2A29"/>
          <w:spacing w:val="-4"/>
          <w:w w:val="105"/>
        </w:rPr>
        <w:t xml:space="preserve"> </w:t>
      </w:r>
      <w:r>
        <w:rPr>
          <w:color w:val="2B2A29"/>
          <w:w w:val="105"/>
        </w:rPr>
        <w:t>a</w:t>
      </w:r>
      <w:r>
        <w:rPr>
          <w:color w:val="2B2A29"/>
          <w:spacing w:val="-4"/>
          <w:w w:val="105"/>
        </w:rPr>
        <w:t xml:space="preserve"> </w:t>
      </w:r>
      <w:r>
        <w:rPr>
          <w:color w:val="2B2A29"/>
          <w:w w:val="105"/>
        </w:rPr>
        <w:t>subtype.</w:t>
      </w:r>
    </w:p>
    <w:p>
      <w:pPr>
        <w:pStyle w:val="11"/>
        <w:spacing w:before="207" w:line="304" w:lineRule="auto"/>
        <w:ind w:left="160" w:right="712"/>
      </w:pPr>
      <w:r>
        <w:rPr>
          <w:color w:val="2B2A29"/>
          <w:w w:val="105"/>
        </w:rPr>
        <w:t>使用错误原因类型和错误详细</w:t>
      </w:r>
      <w:r>
        <w:rPr>
          <w:color w:val="2B2A29"/>
          <w:spacing w:val="1"/>
          <w:w w:val="105"/>
        </w:rPr>
        <w:t>信息</w:t>
      </w:r>
      <w:r>
        <w:rPr>
          <w:color w:val="2B2A29"/>
          <w:w w:val="105"/>
        </w:rPr>
        <w:t>类型定义错误的总体类型。错误类型不考虑堆栈跟踪。因此，基本上，当我们</w:t>
      </w:r>
      <w:r>
        <w:rPr>
          <w:color w:val="2B2A29"/>
          <w:spacing w:val="1"/>
          <w:w w:val="105"/>
        </w:rPr>
        <w:t>检查特定目标错误值是否属于特定错误类型</w:t>
      </w:r>
      <w:r>
        <w:rPr>
          <w:color w:val="2B2A29"/>
          <w:w w:val="105"/>
        </w:rPr>
        <w:t>时，目标</w:t>
      </w:r>
      <w:r>
        <w:rPr>
          <w:color w:val="2B2A29"/>
          <w:spacing w:val="-1"/>
          <w:w w:val="110"/>
        </w:rPr>
        <w:t>错误原因类型和错误</w:t>
      </w:r>
      <w:r>
        <w:rPr>
          <w:color w:val="2B2A29"/>
          <w:w w:val="110"/>
        </w:rPr>
        <w:t>详细信息类型应该相同，或者是</w:t>
      </w:r>
      <w:r>
        <w:rPr>
          <w:color w:val="2B2A29"/>
          <w:w w:val="105"/>
        </w:rPr>
        <w:t>其他错误类型</w:t>
      </w:r>
      <w:r>
        <w:rPr>
          <w:color w:val="2B2A29"/>
          <w:w w:val="110"/>
        </w:rPr>
        <w:t>的</w:t>
      </w:r>
      <w:r>
        <w:rPr>
          <w:color w:val="2B2A29"/>
          <w:w w:val="105"/>
        </w:rPr>
        <w:t>相应类</w:t>
      </w:r>
      <w:r>
        <w:rPr>
          <w:color w:val="2B2A29"/>
          <w:w w:val="110"/>
        </w:rPr>
        <w:t>型</w:t>
      </w:r>
      <w:r>
        <w:rPr>
          <w:color w:val="2B2A29"/>
          <w:spacing w:val="-4"/>
          <w:w w:val="105"/>
        </w:rPr>
        <w:t>的子类型，</w:t>
      </w:r>
      <w:r>
        <w:rPr>
          <w:color w:val="2B2A29"/>
          <w:w w:val="105"/>
        </w:rPr>
        <w:t>以</w:t>
      </w:r>
      <w:r>
        <w:rPr>
          <w:color w:val="2B2A29"/>
          <w:spacing w:val="-4"/>
          <w:w w:val="105"/>
        </w:rPr>
        <w:t>便</w:t>
      </w:r>
      <w:r>
        <w:rPr>
          <w:color w:val="2B2A29"/>
          <w:w w:val="105"/>
        </w:rPr>
        <w:t>目标成为</w:t>
      </w:r>
      <w:r>
        <w:rPr>
          <w:color w:val="2B2A29"/>
          <w:spacing w:val="-4"/>
          <w:w w:val="105"/>
        </w:rPr>
        <w:t>子</w:t>
      </w:r>
      <w:r>
        <w:rPr>
          <w:color w:val="2B2A29"/>
          <w:w w:val="105"/>
        </w:rPr>
        <w:t>类型。</w:t>
      </w:r>
    </w:p>
    <w:p>
      <w:pPr>
        <w:pStyle w:val="11"/>
        <w:rPr>
          <w:sz w:val="19"/>
        </w:rPr>
      </w:pPr>
    </w:p>
    <w:p>
      <w:r>
        <w:rPr>
          <w:color w:val="2B2A29"/>
          <w:w w:val="80"/>
        </w:rPr>
        <w:t>Creating</w:t>
      </w:r>
      <w:r>
        <w:rPr>
          <w:color w:val="2B2A29"/>
          <w:spacing w:val="19"/>
          <w:w w:val="80"/>
        </w:rPr>
        <w:t xml:space="preserve"> </w:t>
      </w:r>
      <w:r>
        <w:rPr>
          <w:color w:val="2B2A29"/>
          <w:w w:val="80"/>
        </w:rPr>
        <w:t>Error</w:t>
      </w:r>
      <w:r>
        <w:rPr>
          <w:color w:val="2B2A29"/>
          <w:spacing w:val="20"/>
          <w:w w:val="80"/>
        </w:rPr>
        <w:t xml:space="preserve"> </w:t>
      </w:r>
      <w:r>
        <w:rPr>
          <w:color w:val="2B2A29"/>
          <w:w w:val="80"/>
        </w:rPr>
        <w:t>Values</w:t>
      </w:r>
    </w:p>
    <w:p>
      <w:pPr>
        <w:pStyle w:val="7"/>
      </w:pPr>
      <w:r>
        <w:rPr>
          <w:color w:val="2B2A29"/>
          <w:w w:val="80"/>
        </w:rPr>
        <w:t>创建错误值</w:t>
      </w:r>
    </w:p>
    <w:p>
      <w:r>
        <w:rPr>
          <w:color w:val="2B2A29"/>
          <w:w w:val="105"/>
        </w:rPr>
        <w:t>An</w:t>
      </w:r>
      <w:r>
        <w:rPr>
          <w:color w:val="2B2A29"/>
          <w:spacing w:val="-3"/>
          <w:w w:val="105"/>
        </w:rPr>
        <w:t xml:space="preserve"> </w:t>
      </w:r>
      <w:r>
        <w:rPr>
          <w:color w:val="2B2A29"/>
          <w:w w:val="105"/>
        </w:rPr>
        <w:t>error</w:t>
      </w:r>
      <w:r>
        <w:rPr>
          <w:color w:val="2B2A29"/>
          <w:spacing w:val="-3"/>
          <w:w w:val="105"/>
        </w:rPr>
        <w:t xml:space="preserve"> </w:t>
      </w:r>
      <w:r>
        <w:rPr>
          <w:color w:val="2B2A29"/>
          <w:w w:val="105"/>
        </w:rPr>
        <w:t>value</w:t>
      </w:r>
      <w:r>
        <w:rPr>
          <w:color w:val="2B2A29"/>
          <w:spacing w:val="-2"/>
          <w:w w:val="105"/>
        </w:rPr>
        <w:t xml:space="preserve"> </w:t>
      </w:r>
      <w:r>
        <w:rPr>
          <w:color w:val="2B2A29"/>
          <w:w w:val="105"/>
        </w:rPr>
        <w:t>is</w:t>
      </w:r>
      <w:r>
        <w:rPr>
          <w:color w:val="2B2A29"/>
          <w:spacing w:val="-3"/>
          <w:w w:val="105"/>
        </w:rPr>
        <w:t xml:space="preserve"> </w:t>
      </w:r>
      <w:r>
        <w:rPr>
          <w:color w:val="2B2A29"/>
          <w:w w:val="105"/>
        </w:rPr>
        <w:t>created</w:t>
      </w:r>
      <w:r>
        <w:rPr>
          <w:color w:val="2B2A29"/>
          <w:spacing w:val="-2"/>
          <w:w w:val="105"/>
        </w:rPr>
        <w:t xml:space="preserve"> </w:t>
      </w:r>
      <w:r>
        <w:rPr>
          <w:color w:val="2B2A29"/>
          <w:w w:val="105"/>
        </w:rPr>
        <w:t>using</w:t>
      </w:r>
      <w:r>
        <w:rPr>
          <w:color w:val="2B2A29"/>
          <w:spacing w:val="-3"/>
          <w:w w:val="105"/>
        </w:rPr>
        <w:t xml:space="preserve"> </w:t>
      </w:r>
      <w:r>
        <w:rPr>
          <w:color w:val="2B2A29"/>
          <w:w w:val="105"/>
        </w:rPr>
        <w:t>an</w:t>
      </w:r>
      <w:r>
        <w:rPr>
          <w:color w:val="2B2A29"/>
          <w:spacing w:val="-2"/>
          <w:w w:val="105"/>
        </w:rPr>
        <w:t xml:space="preserve"> </w:t>
      </w:r>
      <w:r>
        <w:rPr>
          <w:color w:val="2B2A29"/>
          <w:w w:val="105"/>
        </w:rPr>
        <w:t>error</w:t>
      </w:r>
      <w:r>
        <w:rPr>
          <w:color w:val="2B2A29"/>
          <w:spacing w:val="-3"/>
          <w:w w:val="105"/>
        </w:rPr>
        <w:t xml:space="preserve"> </w:t>
      </w:r>
      <w:r>
        <w:rPr>
          <w:color w:val="2B2A29"/>
          <w:w w:val="105"/>
        </w:rPr>
        <w:t>constructor.</w:t>
      </w:r>
      <w:r>
        <w:rPr>
          <w:color w:val="2B2A29"/>
          <w:spacing w:val="-2"/>
          <w:w w:val="105"/>
        </w:rPr>
        <w:t xml:space="preserve"> </w:t>
      </w:r>
      <w:r>
        <w:rPr>
          <w:color w:val="2B2A29"/>
          <w:w w:val="105"/>
        </w:rPr>
        <w:t>There</w:t>
      </w:r>
      <w:r>
        <w:rPr>
          <w:color w:val="2B2A29"/>
          <w:spacing w:val="-3"/>
          <w:w w:val="105"/>
        </w:rPr>
        <w:t xml:space="preserve"> </w:t>
      </w:r>
      <w:r>
        <w:rPr>
          <w:color w:val="2B2A29"/>
          <w:w w:val="105"/>
        </w:rPr>
        <w:t>are</w:t>
      </w:r>
      <w:r>
        <w:rPr>
          <w:color w:val="2B2A29"/>
          <w:spacing w:val="-3"/>
          <w:w w:val="105"/>
        </w:rPr>
        <w:t xml:space="preserve"> </w:t>
      </w:r>
      <w:r>
        <w:rPr>
          <w:color w:val="2B2A29"/>
          <w:w w:val="105"/>
        </w:rPr>
        <w:t>two</w:t>
      </w:r>
      <w:r>
        <w:rPr>
          <w:color w:val="2B2A29"/>
          <w:spacing w:val="-2"/>
          <w:w w:val="105"/>
        </w:rPr>
        <w:t xml:space="preserve"> </w:t>
      </w:r>
      <w:r>
        <w:rPr>
          <w:color w:val="2B2A29"/>
          <w:w w:val="105"/>
        </w:rPr>
        <w:t>types</w:t>
      </w:r>
      <w:r>
        <w:rPr>
          <w:color w:val="2B2A29"/>
          <w:spacing w:val="-3"/>
          <w:w w:val="105"/>
        </w:rPr>
        <w:t xml:space="preserve"> </w:t>
      </w:r>
      <w:r>
        <w:rPr>
          <w:color w:val="2B2A29"/>
          <w:w w:val="105"/>
        </w:rPr>
        <w:t>of</w:t>
      </w:r>
      <w:r>
        <w:rPr>
          <w:color w:val="2B2A29"/>
          <w:spacing w:val="-2"/>
          <w:w w:val="105"/>
        </w:rPr>
        <w:t xml:space="preserve"> </w:t>
      </w:r>
      <w:r>
        <w:rPr>
          <w:color w:val="2B2A29"/>
          <w:w w:val="105"/>
        </w:rPr>
        <w:t>error</w:t>
      </w:r>
      <w:r>
        <w:rPr>
          <w:color w:val="2B2A29"/>
          <w:spacing w:val="-55"/>
          <w:w w:val="105"/>
        </w:rPr>
        <w:t xml:space="preserve"> </w:t>
      </w:r>
      <w:r>
        <w:rPr>
          <w:color w:val="2B2A29"/>
          <w:w w:val="110"/>
        </w:rPr>
        <w:t>constructors.</w:t>
      </w:r>
    </w:p>
    <w:p>
      <w:pPr>
        <w:pStyle w:val="11"/>
        <w:spacing w:before="207" w:line="304" w:lineRule="auto"/>
        <w:ind w:left="160" w:right="510"/>
      </w:pPr>
      <w:r>
        <w:rPr>
          <w:color w:val="2B2A29"/>
          <w:w w:val="105"/>
        </w:rPr>
        <w:t>使用错误构造函数创建错误值。错误</w:t>
      </w:r>
      <w:r>
        <w:rPr>
          <w:color w:val="2B2A29"/>
          <w:w w:val="110"/>
        </w:rPr>
        <w:t>构造函数</w:t>
      </w:r>
      <w:r>
        <w:rPr>
          <w:color w:val="2B2A29"/>
          <w:w w:val="105"/>
        </w:rPr>
        <w:t>有两</w:t>
      </w:r>
      <w:r>
        <w:rPr>
          <w:color w:val="2B2A29"/>
          <w:spacing w:val="-2"/>
          <w:w w:val="105"/>
        </w:rPr>
        <w:t>种</w:t>
      </w:r>
      <w:r>
        <w:rPr>
          <w:color w:val="2B2A29"/>
          <w:w w:val="105"/>
        </w:rPr>
        <w:t>类型</w:t>
      </w:r>
      <w:r>
        <w:rPr>
          <w:color w:val="2B2A29"/>
          <w:w w:val="110"/>
        </w:rPr>
        <w:t>。</w:t>
      </w:r>
    </w:p>
    <w:p>
      <w:r>
        <w:rPr>
          <w:rFonts w:ascii="Times New Roman" w:hAnsi="Times New Roman"/>
          <w:b/>
          <w:color w:val="2B2A29"/>
          <w:w w:val="105"/>
          <w:sz w:val="22"/>
        </w:rPr>
        <w:t>Direct error constructor</w:t>
      </w:r>
      <w:r>
        <w:rPr>
          <w:rFonts w:ascii="Times New Roman" w:hAnsi="Times New Roman"/>
          <w:color w:val="2B2A29"/>
          <w:w w:val="105"/>
          <w:sz w:val="22"/>
        </w:rPr>
        <w:t>: A direct error constructor is used when</w:t>
      </w:r>
      <w:r>
        <w:rPr>
          <w:rFonts w:ascii="Times New Roman" w:hAnsi="Times New Roman"/>
          <w:color w:val="2B2A29"/>
          <w:spacing w:val="1"/>
          <w:w w:val="105"/>
          <w:sz w:val="22"/>
        </w:rPr>
        <w:t xml:space="preserve"> </w:t>
      </w:r>
      <w:r>
        <w:rPr>
          <w:rFonts w:ascii="Times New Roman" w:hAnsi="Times New Roman"/>
          <w:color w:val="2B2A29"/>
          <w:w w:val="105"/>
          <w:sz w:val="22"/>
        </w:rPr>
        <w:t>the</w:t>
      </w:r>
      <w:r>
        <w:rPr>
          <w:rFonts w:ascii="Times New Roman" w:hAnsi="Times New Roman"/>
          <w:color w:val="2B2A29"/>
          <w:spacing w:val="1"/>
          <w:w w:val="105"/>
          <w:sz w:val="22"/>
        </w:rPr>
        <w:t xml:space="preserve"> </w:t>
      </w:r>
      <w:r>
        <w:rPr>
          <w:rFonts w:ascii="Times New Roman" w:hAnsi="Times New Roman"/>
          <w:color w:val="2B2A29"/>
          <w:w w:val="105"/>
          <w:sz w:val="22"/>
        </w:rPr>
        <w:t>error</w:t>
      </w:r>
      <w:r>
        <w:rPr>
          <w:rFonts w:ascii="Times New Roman" w:hAnsi="Times New Roman"/>
          <w:color w:val="2B2A29"/>
          <w:spacing w:val="2"/>
          <w:w w:val="105"/>
          <w:sz w:val="22"/>
        </w:rPr>
        <w:t xml:space="preserve"> </w:t>
      </w:r>
      <w:r>
        <w:rPr>
          <w:rFonts w:ascii="Times New Roman" w:hAnsi="Times New Roman"/>
          <w:color w:val="2B2A29"/>
          <w:w w:val="105"/>
          <w:sz w:val="22"/>
        </w:rPr>
        <w:t>reason</w:t>
      </w:r>
      <w:r>
        <w:rPr>
          <w:rFonts w:ascii="Times New Roman" w:hAnsi="Times New Roman"/>
          <w:color w:val="2B2A29"/>
          <w:spacing w:val="1"/>
          <w:w w:val="105"/>
          <w:sz w:val="22"/>
        </w:rPr>
        <w:t xml:space="preserve"> </w:t>
      </w:r>
      <w:r>
        <w:rPr>
          <w:rFonts w:ascii="Times New Roman" w:hAnsi="Times New Roman"/>
          <w:color w:val="2B2A29"/>
          <w:w w:val="105"/>
          <w:sz w:val="22"/>
        </w:rPr>
        <w:t>is</w:t>
      </w:r>
      <w:r>
        <w:rPr>
          <w:rFonts w:ascii="Times New Roman" w:hAnsi="Times New Roman"/>
          <w:color w:val="2B2A29"/>
          <w:spacing w:val="2"/>
          <w:w w:val="105"/>
          <w:sz w:val="22"/>
        </w:rPr>
        <w:t xml:space="preserve"> </w:t>
      </w:r>
      <w:r>
        <w:rPr>
          <w:rFonts w:ascii="Times New Roman" w:hAnsi="Times New Roman"/>
          <w:color w:val="2B2A29"/>
          <w:w w:val="105"/>
          <w:sz w:val="22"/>
        </w:rPr>
        <w:t>given</w:t>
      </w:r>
      <w:r>
        <w:rPr>
          <w:rFonts w:ascii="Times New Roman" w:hAnsi="Times New Roman"/>
          <w:color w:val="2B2A29"/>
          <w:spacing w:val="2"/>
          <w:w w:val="105"/>
          <w:sz w:val="22"/>
        </w:rPr>
        <w:t xml:space="preserve"> </w:t>
      </w:r>
      <w:r>
        <w:rPr>
          <w:rFonts w:ascii="Times New Roman" w:hAnsi="Times New Roman"/>
          <w:color w:val="2B2A29"/>
          <w:w w:val="105"/>
          <w:sz w:val="22"/>
        </w:rPr>
        <w:t>as</w:t>
      </w:r>
      <w:r>
        <w:rPr>
          <w:rFonts w:ascii="Times New Roman" w:hAnsi="Times New Roman"/>
          <w:color w:val="2B2A29"/>
          <w:spacing w:val="1"/>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first</w:t>
      </w:r>
      <w:r>
        <w:rPr>
          <w:rFonts w:ascii="Times New Roman" w:hAnsi="Times New Roman"/>
          <w:color w:val="2B2A29"/>
          <w:spacing w:val="2"/>
          <w:w w:val="105"/>
          <w:sz w:val="22"/>
        </w:rPr>
        <w:t xml:space="preserve"> </w:t>
      </w:r>
      <w:r>
        <w:rPr>
          <w:rFonts w:ascii="Times New Roman" w:hAnsi="Times New Roman"/>
          <w:color w:val="2B2A29"/>
          <w:w w:val="105"/>
          <w:sz w:val="22"/>
        </w:rPr>
        <w:t>argument</w:t>
      </w:r>
      <w:r>
        <w:rPr>
          <w:rFonts w:ascii="Times New Roman" w:hAnsi="Times New Roman"/>
          <w:color w:val="2B2A29"/>
          <w:spacing w:val="1"/>
          <w:w w:val="105"/>
          <w:sz w:val="22"/>
        </w:rPr>
        <w:t xml:space="preserve"> </w:t>
      </w:r>
      <w:r>
        <w:rPr>
          <w:rFonts w:ascii="Times New Roman" w:hAnsi="Times New Roman"/>
          <w:color w:val="2B2A29"/>
          <w:w w:val="105"/>
          <w:sz w:val="22"/>
        </w:rPr>
        <w:t>to</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constructor.</w:t>
      </w:r>
      <w:r>
        <w:rPr>
          <w:rFonts w:ascii="Times New Roman" w:hAnsi="Times New Roman"/>
          <w:color w:val="2B2A29"/>
          <w:spacing w:val="1"/>
          <w:w w:val="105"/>
          <w:sz w:val="22"/>
        </w:rPr>
        <w:t xml:space="preserve"> </w:t>
      </w:r>
      <w:r>
        <w:rPr>
          <w:rFonts w:ascii="Times New Roman" w:hAnsi="Times New Roman"/>
          <w:color w:val="2B2A29"/>
          <w:w w:val="105"/>
          <w:sz w:val="22"/>
        </w:rPr>
        <w:t>The</w:t>
      </w:r>
      <w:r>
        <w:rPr>
          <w:rFonts w:ascii="Times New Roman" w:hAnsi="Times New Roman"/>
          <w:color w:val="2B2A29"/>
          <w:spacing w:val="-55"/>
          <w:w w:val="105"/>
          <w:sz w:val="22"/>
        </w:rPr>
        <w:t xml:space="preserve"> </w:t>
      </w:r>
      <w:r>
        <w:rPr>
          <w:rFonts w:ascii="Times New Roman" w:hAnsi="Times New Roman"/>
          <w:color w:val="2B2A29"/>
          <w:w w:val="105"/>
          <w:sz w:val="22"/>
        </w:rPr>
        <w:t>expression</w:t>
      </w:r>
      <w:r>
        <w:rPr>
          <w:rFonts w:ascii="Times New Roman" w:hAnsi="Times New Roman"/>
          <w:color w:val="2B2A29"/>
          <w:spacing w:val="-3"/>
          <w:w w:val="105"/>
          <w:sz w:val="22"/>
        </w:rPr>
        <w:t xml:space="preserve"> </w:t>
      </w:r>
      <w:r>
        <w:rPr>
          <w:rFonts w:ascii="Times New Roman" w:hAnsi="Times New Roman"/>
          <w:color w:val="2B2A29"/>
          <w:w w:val="105"/>
          <w:sz w:val="22"/>
        </w:rPr>
        <w:t>used</w:t>
      </w:r>
      <w:r>
        <w:rPr>
          <w:rFonts w:ascii="Times New Roman" w:hAnsi="Times New Roman"/>
          <w:color w:val="2B2A29"/>
          <w:spacing w:val="-3"/>
          <w:w w:val="105"/>
          <w:sz w:val="22"/>
        </w:rPr>
        <w:t xml:space="preserve"> </w:t>
      </w:r>
      <w:r>
        <w:rPr>
          <w:rFonts w:ascii="Times New Roman" w:hAnsi="Times New Roman"/>
          <w:color w:val="2B2A29"/>
          <w:w w:val="105"/>
          <w:sz w:val="22"/>
        </w:rPr>
        <w:t>to</w:t>
      </w:r>
      <w:r>
        <w:rPr>
          <w:rFonts w:ascii="Times New Roman" w:hAnsi="Times New Roman"/>
          <w:color w:val="2B2A29"/>
          <w:spacing w:val="-2"/>
          <w:w w:val="105"/>
          <w:sz w:val="22"/>
        </w:rPr>
        <w:t xml:space="preserve"> </w:t>
      </w:r>
      <w:r>
        <w:rPr>
          <w:rFonts w:ascii="Times New Roman" w:hAnsi="Times New Roman"/>
          <w:color w:val="2B2A29"/>
          <w:w w:val="105"/>
          <w:sz w:val="22"/>
        </w:rPr>
        <w:t>create</w:t>
      </w:r>
      <w:r>
        <w:rPr>
          <w:rFonts w:ascii="Times New Roman" w:hAnsi="Times New Roman"/>
          <w:color w:val="2B2A29"/>
          <w:spacing w:val="-3"/>
          <w:w w:val="105"/>
          <w:sz w:val="22"/>
        </w:rPr>
        <w:t xml:space="preserve"> </w:t>
      </w:r>
      <w:r>
        <w:rPr>
          <w:rFonts w:ascii="Times New Roman" w:hAnsi="Times New Roman"/>
          <w:color w:val="2B2A29"/>
          <w:w w:val="105"/>
          <w:sz w:val="22"/>
        </w:rPr>
        <w:t>an</w:t>
      </w:r>
      <w:r>
        <w:rPr>
          <w:rFonts w:ascii="Times New Roman" w:hAnsi="Times New Roman"/>
          <w:color w:val="2B2A29"/>
          <w:spacing w:val="-3"/>
          <w:w w:val="105"/>
          <w:sz w:val="22"/>
        </w:rPr>
        <w:t xml:space="preserve"> </w:t>
      </w:r>
      <w:r>
        <w:rPr>
          <w:rFonts w:ascii="Times New Roman" w:hAnsi="Times New Roman"/>
          <w:color w:val="2B2A29"/>
          <w:w w:val="105"/>
          <w:sz w:val="22"/>
        </w:rPr>
        <w:t>error</w:t>
      </w:r>
      <w:r>
        <w:rPr>
          <w:rFonts w:ascii="Times New Roman" w:hAnsi="Times New Roman"/>
          <w:color w:val="2B2A29"/>
          <w:spacing w:val="-2"/>
          <w:w w:val="105"/>
          <w:sz w:val="22"/>
        </w:rPr>
        <w:t xml:space="preserve"> </w:t>
      </w:r>
      <w:r>
        <w:rPr>
          <w:rFonts w:ascii="Times New Roman" w:hAnsi="Times New Roman"/>
          <w:color w:val="2B2A29"/>
          <w:w w:val="105"/>
          <w:sz w:val="22"/>
        </w:rPr>
        <w:t>value</w:t>
      </w:r>
      <w:r>
        <w:rPr>
          <w:rFonts w:ascii="Times New Roman" w:hAnsi="Times New Roman"/>
          <w:color w:val="2B2A29"/>
          <w:spacing w:val="-3"/>
          <w:w w:val="105"/>
          <w:sz w:val="22"/>
        </w:rPr>
        <w:t xml:space="preserve"> </w:t>
      </w:r>
      <w:r>
        <w:rPr>
          <w:rFonts w:ascii="Times New Roman" w:hAnsi="Times New Roman"/>
          <w:color w:val="2B2A29"/>
          <w:w w:val="105"/>
          <w:sz w:val="22"/>
        </w:rPr>
        <w:t>takes</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following</w:t>
      </w:r>
      <w:r>
        <w:rPr>
          <w:rFonts w:ascii="Times New Roman" w:hAnsi="Times New Roman"/>
          <w:color w:val="2B2A29"/>
          <w:spacing w:val="-3"/>
          <w:w w:val="105"/>
          <w:sz w:val="22"/>
        </w:rPr>
        <w:t xml:space="preserve"> </w:t>
      </w:r>
      <w:r>
        <w:rPr>
          <w:rFonts w:ascii="Times New Roman" w:hAnsi="Times New Roman"/>
          <w:color w:val="2B2A29"/>
          <w:w w:val="105"/>
          <w:sz w:val="22"/>
        </w:rPr>
        <w:t>format:</w:t>
      </w:r>
    </w:p>
    <w:p>
      <w:pPr>
        <w:pStyle w:val="16"/>
        <w:numPr>
          <w:ilvl w:val="0"/>
          <w:numId w:val="64"/>
        </w:numPr>
        <w:tabs>
          <w:tab w:val="left" w:pos="1095"/>
          <w:tab w:val="left" w:pos="1096"/>
        </w:tabs>
        <w:spacing w:before="118" w:after="0" w:line="304" w:lineRule="auto"/>
        <w:ind w:left="1095" w:right="1492" w:hanging="358"/>
        <w:jc w:val="left"/>
        <w:rPr>
          <w:rFonts w:ascii="Times New Roman" w:hAnsi="Times New Roman"/>
          <w:sz w:val="22"/>
        </w:rPr>
      </w:pPr>
      <w:r>
        <w:rPr>
          <w:rFonts w:ascii="Times New Roman" w:hAnsi="Times New Roman"/>
          <w:b/>
          <w:color w:val="2B2A29"/>
          <w:w w:val="105"/>
          <w:sz w:val="22"/>
        </w:rPr>
        <w:t>直接错误构造函数</w:t>
      </w:r>
      <w:r>
        <w:rPr>
          <w:rFonts w:ascii="Times New Roman" w:hAnsi="Times New Roman"/>
          <w:color w:val="2B2A29"/>
          <w:w w:val="105"/>
          <w:sz w:val="22"/>
        </w:rPr>
        <w:t>：当错误原因作为构造函数的第一</w:t>
      </w:r>
      <w:r>
        <w:rPr>
          <w:rFonts w:ascii="Times New Roman" w:hAnsi="Times New Roman"/>
          <w:color w:val="2B2A29"/>
          <w:spacing w:val="2"/>
          <w:w w:val="105"/>
          <w:sz w:val="22"/>
        </w:rPr>
        <w:t>个</w:t>
      </w:r>
      <w:r>
        <w:rPr>
          <w:rFonts w:ascii="Times New Roman" w:hAnsi="Times New Roman"/>
          <w:color w:val="2B2A29"/>
          <w:w w:val="105"/>
          <w:sz w:val="22"/>
        </w:rPr>
        <w:t>参数时</w:t>
      </w:r>
      <w:r>
        <w:rPr>
          <w:rFonts w:ascii="Times New Roman" w:hAnsi="Times New Roman"/>
          <w:color w:val="2B2A29"/>
          <w:spacing w:val="1"/>
          <w:w w:val="105"/>
          <w:sz w:val="22"/>
        </w:rPr>
        <w:t>，</w:t>
      </w:r>
      <w:r>
        <w:rPr>
          <w:rFonts w:ascii="Times New Roman" w:hAnsi="Times New Roman"/>
          <w:color w:val="2B2A29"/>
          <w:w w:val="105"/>
          <w:sz w:val="22"/>
        </w:rPr>
        <w:t>使用</w:t>
      </w:r>
      <w:r>
        <w:rPr>
          <w:rFonts w:ascii="Times New Roman" w:hAnsi="Times New Roman"/>
          <w:b/>
          <w:color w:val="2B2A29"/>
          <w:w w:val="105"/>
          <w:sz w:val="22"/>
        </w:rPr>
        <w:t>直接错误构造函数</w:t>
      </w:r>
      <w:r>
        <w:rPr>
          <w:rFonts w:ascii="Times New Roman" w:hAnsi="Times New Roman"/>
          <w:color w:val="2B2A29"/>
          <w:w w:val="105"/>
          <w:sz w:val="22"/>
        </w:rPr>
        <w:t>。用于创建错误值</w:t>
      </w:r>
      <w:r>
        <w:rPr>
          <w:rFonts w:ascii="Times New Roman" w:hAnsi="Times New Roman"/>
          <w:color w:val="2B2A29"/>
          <w:spacing w:val="-3"/>
          <w:w w:val="105"/>
          <w:sz w:val="22"/>
        </w:rPr>
        <w:t>的</w:t>
      </w:r>
      <w:r>
        <w:rPr>
          <w:rFonts w:ascii="Times New Roman" w:hAnsi="Times New Roman"/>
          <w:color w:val="2B2A29"/>
          <w:w w:val="105"/>
          <w:sz w:val="22"/>
        </w:rPr>
        <w:t>表达式采用以下格式：</w:t>
      </w:r>
    </w:p>
    <w:p>
      <w:r>
        <w:rPr>
          <w:rFonts w:ascii="宋体"/>
          <w:color w:val="2B2A29"/>
        </w:rPr>
        <w:t>error(&lt;reason&gt;[, named args])</w:t>
      </w:r>
    </w:p>
    <w:p>
      <w:pPr>
        <w:pStyle w:val="11"/>
        <w:spacing w:before="141"/>
        <w:ind w:left="1095"/>
        <w:rPr>
          <w:rFonts w:ascii="宋体"/>
        </w:rPr>
      </w:pPr>
      <w:r>
        <w:rPr>
          <w:rFonts w:ascii="宋体"/>
          <w:color w:val="2B2A29"/>
        </w:rPr>
        <w:t>错误（&lt;reason&gt;[，名为args]）</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spacing w:val="-1"/>
          <w:w w:val="110"/>
        </w:rPr>
        <w:t xml:space="preserve">The named </w:t>
      </w:r>
      <w:r>
        <w:rPr>
          <w:color w:val="2B2A29"/>
          <w:w w:val="110"/>
        </w:rPr>
        <w:t>arguments from the second argument and onward</w:t>
      </w:r>
      <w:r>
        <w:rPr>
          <w:color w:val="2B2A29"/>
          <w:spacing w:val="1"/>
          <w:w w:val="110"/>
        </w:rPr>
        <w:t xml:space="preserve"> </w:t>
      </w:r>
      <w:r>
        <w:rPr>
          <w:color w:val="2B2A29"/>
          <w:w w:val="105"/>
        </w:rPr>
        <w:t>represent the</w:t>
      </w:r>
      <w:r>
        <w:rPr>
          <w:color w:val="2B2A29"/>
          <w:spacing w:val="1"/>
          <w:w w:val="105"/>
        </w:rPr>
        <w:t xml:space="preserve"> </w:t>
      </w:r>
      <w:r>
        <w:rPr>
          <w:color w:val="2B2A29"/>
          <w:w w:val="105"/>
        </w:rPr>
        <w:t>error</w:t>
      </w:r>
      <w:r>
        <w:rPr>
          <w:color w:val="2B2A29"/>
          <w:spacing w:val="1"/>
          <w:w w:val="105"/>
        </w:rPr>
        <w:t xml:space="preserve"> </w:t>
      </w:r>
      <w:r>
        <w:rPr>
          <w:color w:val="2B2A29"/>
          <w:w w:val="105"/>
        </w:rPr>
        <w:t>detail</w:t>
      </w:r>
      <w:r>
        <w:rPr>
          <w:color w:val="2B2A29"/>
          <w:spacing w:val="1"/>
          <w:w w:val="105"/>
        </w:rPr>
        <w:t xml:space="preserve"> </w:t>
      </w:r>
      <w:r>
        <w:rPr>
          <w:color w:val="2B2A29"/>
          <w:w w:val="105"/>
        </w:rPr>
        <w:t>structure’s field</w:t>
      </w:r>
      <w:r>
        <w:rPr>
          <w:color w:val="2B2A29"/>
          <w:spacing w:val="1"/>
          <w:w w:val="105"/>
        </w:rPr>
        <w:t xml:space="preserve"> </w:t>
      </w:r>
      <w:r>
        <w:rPr>
          <w:color w:val="2B2A29"/>
          <w:w w:val="105"/>
        </w:rPr>
        <w:t>names</w:t>
      </w:r>
      <w:r>
        <w:rPr>
          <w:color w:val="2B2A29"/>
          <w:spacing w:val="1"/>
          <w:w w:val="105"/>
        </w:rPr>
        <w:t xml:space="preserve"> </w:t>
      </w:r>
      <w:r>
        <w:rPr>
          <w:color w:val="2B2A29"/>
          <w:w w:val="105"/>
        </w:rPr>
        <w:t>as</w:t>
      </w:r>
      <w:r>
        <w:rPr>
          <w:color w:val="2B2A29"/>
          <w:spacing w:val="1"/>
          <w:w w:val="105"/>
        </w:rPr>
        <w:t xml:space="preserve"> </w:t>
      </w:r>
      <w:r>
        <w:rPr>
          <w:color w:val="2B2A29"/>
          <w:w w:val="105"/>
        </w:rPr>
        <w:t>the names</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arguments here. For this type</w:t>
      </w:r>
      <w:r>
        <w:rPr>
          <w:color w:val="2B2A29"/>
          <w:spacing w:val="1"/>
          <w:w w:val="105"/>
        </w:rPr>
        <w:t xml:space="preserve"> </w:t>
      </w:r>
      <w:r>
        <w:rPr>
          <w:color w:val="2B2A29"/>
          <w:w w:val="105"/>
        </w:rPr>
        <w:t>of error constructor, there</w:t>
      </w:r>
      <w:r>
        <w:rPr>
          <w:color w:val="2B2A29"/>
          <w:spacing w:val="1"/>
          <w:w w:val="105"/>
        </w:rPr>
        <w:t xml:space="preserve"> </w:t>
      </w:r>
      <w:r>
        <w:rPr>
          <w:color w:val="2B2A29"/>
          <w:w w:val="105"/>
        </w:rPr>
        <w:t>is no need for</w:t>
      </w:r>
      <w:r>
        <w:rPr>
          <w:color w:val="2B2A29"/>
          <w:spacing w:val="-54"/>
          <w:w w:val="105"/>
        </w:rPr>
        <w:t xml:space="preserve"> </w:t>
      </w:r>
      <w:r>
        <w:rPr>
          <w:color w:val="2B2A29"/>
          <w:w w:val="105"/>
        </w:rPr>
        <w:t>an error</w:t>
      </w:r>
      <w:r>
        <w:rPr>
          <w:color w:val="2B2A29"/>
          <w:spacing w:val="1"/>
          <w:w w:val="105"/>
        </w:rPr>
        <w:t xml:space="preserve"> </w:t>
      </w:r>
      <w:r>
        <w:rPr>
          <w:color w:val="2B2A29"/>
          <w:w w:val="105"/>
        </w:rPr>
        <w:t>type</w:t>
      </w:r>
      <w:r>
        <w:rPr>
          <w:color w:val="2B2A29"/>
          <w:spacing w:val="1"/>
          <w:w w:val="105"/>
        </w:rPr>
        <w:t xml:space="preserve"> </w:t>
      </w:r>
      <w:r>
        <w:rPr>
          <w:color w:val="2B2A29"/>
          <w:w w:val="105"/>
        </w:rPr>
        <w:t>to</w:t>
      </w:r>
      <w:r>
        <w:rPr>
          <w:color w:val="2B2A29"/>
          <w:spacing w:val="1"/>
          <w:w w:val="105"/>
        </w:rPr>
        <w:t xml:space="preserve"> </w:t>
      </w:r>
      <w:r>
        <w:rPr>
          <w:color w:val="2B2A29"/>
          <w:w w:val="105"/>
        </w:rPr>
        <w:t>be</w:t>
      </w:r>
      <w:r>
        <w:rPr>
          <w:color w:val="2B2A29"/>
          <w:spacing w:val="1"/>
          <w:w w:val="105"/>
        </w:rPr>
        <w:t xml:space="preserve"> </w:t>
      </w:r>
      <w:r>
        <w:rPr>
          <w:color w:val="2B2A29"/>
          <w:w w:val="105"/>
        </w:rPr>
        <w:t>explicitly defined</w:t>
      </w:r>
      <w:r>
        <w:rPr>
          <w:color w:val="2B2A29"/>
          <w:spacing w:val="1"/>
          <w:w w:val="105"/>
        </w:rPr>
        <w:t xml:space="preserve"> </w:t>
      </w:r>
      <w:r>
        <w:rPr>
          <w:color w:val="2B2A29"/>
          <w:w w:val="105"/>
        </w:rPr>
        <w:t>beforehand,</w:t>
      </w:r>
      <w:r>
        <w:rPr>
          <w:color w:val="2B2A29"/>
          <w:spacing w:val="1"/>
          <w:w w:val="105"/>
        </w:rPr>
        <w:t xml:space="preserve"> </w:t>
      </w:r>
      <w:r>
        <w:rPr>
          <w:color w:val="2B2A29"/>
          <w:w w:val="105"/>
        </w:rPr>
        <w:t>but</w:t>
      </w:r>
      <w:r>
        <w:rPr>
          <w:color w:val="2B2A29"/>
          <w:spacing w:val="1"/>
          <w:w w:val="105"/>
        </w:rPr>
        <w:t xml:space="preserve"> </w:t>
      </w:r>
      <w:r>
        <w:rPr>
          <w:color w:val="2B2A29"/>
          <w:w w:val="105"/>
        </w:rPr>
        <w:t>rather</w:t>
      </w:r>
      <w:r>
        <w:rPr>
          <w:color w:val="2B2A29"/>
          <w:spacing w:val="1"/>
          <w:w w:val="105"/>
        </w:rPr>
        <w:t xml:space="preserve"> </w:t>
      </w:r>
      <w:r>
        <w:rPr>
          <w:color w:val="2B2A29"/>
          <w:w w:val="105"/>
        </w:rPr>
        <w:t>an error</w:t>
      </w:r>
      <w:r>
        <w:rPr>
          <w:color w:val="2B2A29"/>
          <w:spacing w:val="1"/>
          <w:w w:val="105"/>
        </w:rPr>
        <w:t xml:space="preserve"> </w:t>
      </w:r>
      <w:r>
        <w:rPr>
          <w:color w:val="2B2A29"/>
          <w:w w:val="105"/>
        </w:rPr>
        <w:t>value is directly created. If required later, we can check whether the</w:t>
      </w:r>
      <w:r>
        <w:rPr>
          <w:color w:val="2B2A29"/>
          <w:spacing w:val="1"/>
          <w:w w:val="105"/>
        </w:rPr>
        <w:t xml:space="preserve"> </w:t>
      </w:r>
      <w:r>
        <w:rPr>
          <w:color w:val="2B2A29"/>
          <w:w w:val="105"/>
        </w:rPr>
        <w:t>created error value is of a specific error type. For example, a variable</w:t>
      </w:r>
      <w:r>
        <w:rPr>
          <w:color w:val="2B2A29"/>
          <w:spacing w:val="1"/>
          <w:w w:val="105"/>
        </w:rPr>
        <w:t xml:space="preserve"> </w:t>
      </w:r>
      <w:r>
        <w:rPr>
          <w:color w:val="2B2A29"/>
          <w:w w:val="105"/>
        </w:rPr>
        <w:t>err with an error value, a type test can be done directly using an error</w:t>
      </w:r>
      <w:r>
        <w:rPr>
          <w:color w:val="2B2A29"/>
          <w:spacing w:val="1"/>
          <w:w w:val="105"/>
        </w:rPr>
        <w:t xml:space="preserve"> </w:t>
      </w:r>
      <w:r>
        <w:rPr>
          <w:color w:val="2B2A29"/>
          <w:w w:val="105"/>
        </w:rPr>
        <w:t>type</w:t>
      </w:r>
      <w:r>
        <w:rPr>
          <w:color w:val="2B2A29"/>
          <w:spacing w:val="-12"/>
          <w:w w:val="105"/>
        </w:rPr>
        <w:t xml:space="preserve"> </w:t>
      </w:r>
      <w:r>
        <w:rPr>
          <w:color w:val="2B2A29"/>
          <w:w w:val="105"/>
        </w:rPr>
        <w:t>descriptor,</w:t>
      </w:r>
      <w:r>
        <w:rPr>
          <w:color w:val="2B2A29"/>
          <w:spacing w:val="-12"/>
          <w:w w:val="105"/>
        </w:rPr>
        <w:t xml:space="preserve"> </w:t>
      </w:r>
      <w:r>
        <w:rPr>
          <w:color w:val="2B2A29"/>
          <w:w w:val="105"/>
        </w:rPr>
        <w:t>similar</w:t>
      </w:r>
      <w:r>
        <w:rPr>
          <w:color w:val="2B2A29"/>
          <w:spacing w:val="-12"/>
          <w:w w:val="105"/>
        </w:rPr>
        <w:t xml:space="preserve"> </w:t>
      </w:r>
      <w:r>
        <w:rPr>
          <w:color w:val="2B2A29"/>
          <w:w w:val="105"/>
        </w:rPr>
        <w:t>to</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2"/>
          <w:w w:val="105"/>
        </w:rPr>
        <w:t xml:space="preserve"> </w:t>
      </w:r>
      <w:r>
        <w:rPr>
          <w:color w:val="2B2A29"/>
          <w:w w:val="105"/>
        </w:rPr>
        <w:t>code:</w:t>
      </w:r>
    </w:p>
    <w:p>
      <w:pPr>
        <w:pStyle w:val="11"/>
        <w:spacing w:before="85" w:line="304" w:lineRule="auto"/>
        <w:ind w:left="1455" w:right="934"/>
      </w:pPr>
      <w:r>
        <w:rPr>
          <w:color w:val="2B2A29"/>
          <w:w w:val="110"/>
        </w:rPr>
        <w:t>第二个参数及其后的</w:t>
      </w:r>
      <w:bookmarkStart w:id="120" w:name="_bookmark115"/>
      <w:bookmarkEnd w:id="120"/>
      <w:r>
        <w:rPr>
          <w:color w:val="2B2A29"/>
          <w:spacing w:val="-1"/>
          <w:w w:val="110"/>
        </w:rPr>
        <w:t>命名</w:t>
      </w:r>
      <w:r>
        <w:rPr>
          <w:color w:val="2B2A29"/>
          <w:w w:val="110"/>
        </w:rPr>
        <w:t>参数将</w:t>
      </w:r>
      <w:r>
        <w:rPr>
          <w:color w:val="2B2A29"/>
          <w:w w:val="105"/>
        </w:rPr>
        <w:t>错误详细</w:t>
      </w:r>
      <w:r>
        <w:rPr>
          <w:color w:val="2B2A29"/>
          <w:spacing w:val="1"/>
          <w:w w:val="105"/>
        </w:rPr>
        <w:t>信息</w:t>
      </w:r>
      <w:r>
        <w:rPr>
          <w:color w:val="2B2A29"/>
          <w:w w:val="105"/>
        </w:rPr>
        <w:t>结构的字段名称表示为此处参数的名称。对于这种类型的错误</w:t>
      </w:r>
      <w:r>
        <w:rPr>
          <w:color w:val="2B2A29"/>
          <w:spacing w:val="1"/>
          <w:w w:val="105"/>
        </w:rPr>
        <w:t>构造</w:t>
      </w:r>
      <w:r>
        <w:rPr>
          <w:color w:val="2B2A29"/>
          <w:w w:val="105"/>
        </w:rPr>
        <w:t>函数，不需要预先明确定义错误类型，而是直接创建错误值。如果以后需要，我们可以检查创建的错误值是否属于特定的错误类型。例如，一个带有错误值的变量err，可以直接使用错误类型描述符进行类型测试，类似于以下代码：</w:t>
      </w:r>
    </w:p>
    <w:p>
      <w:r>
        <w:rPr>
          <w:rFonts w:ascii="宋体"/>
          <w:color w:val="2B2A29"/>
        </w:rPr>
        <w:t>if err is error&lt;MY_REASON&gt; {</w:t>
      </w:r>
    </w:p>
    <w:p>
      <w:pPr>
        <w:pStyle w:val="11"/>
        <w:spacing w:before="136"/>
        <w:ind w:left="1455"/>
        <w:rPr>
          <w:rFonts w:ascii="宋体"/>
        </w:rPr>
      </w:pPr>
      <w:r>
        <w:rPr>
          <w:rFonts w:ascii="宋体"/>
          <w:color w:val="2B2A29"/>
        </w:rPr>
        <w:t>如果错误是错误&lt;MY_REASON&gt;{</w:t>
      </w:r>
    </w:p>
    <w:p>
      <w:r>
        <w:rPr>
          <w:rFonts w:ascii="宋体"/>
          <w:color w:val="2B2A29"/>
          <w:sz w:val="22"/>
        </w:rPr>
        <w:t>....</w:t>
      </w:r>
    </w:p>
    <w:p>
      <w:pPr>
        <w:spacing w:before="38"/>
        <w:ind w:left="1785" w:right="0" w:firstLine="0"/>
        <w:jc w:val="left"/>
        <w:rPr>
          <w:rFonts w:ascii="宋体"/>
          <w:sz w:val="22"/>
        </w:rPr>
      </w:pPr>
      <w:r>
        <w:rPr>
          <w:rFonts w:ascii="宋体"/>
          <w:color w:val="2B2A29"/>
          <w:sz w:val="22"/>
        </w:rPr>
        <w:t>....</w:t>
      </w:r>
    </w:p>
    <w:p>
      <w:r>
        <w:rPr>
          <w:rFonts w:ascii="宋体"/>
          <w:color w:val="2B2A29"/>
          <w:sz w:val="22"/>
        </w:rPr>
        <w:t>}</w:t>
      </w:r>
    </w:p>
    <w:p>
      <w:pPr>
        <w:spacing w:before="38"/>
        <w:ind w:left="1455" w:right="0" w:firstLine="0"/>
        <w:jc w:val="left"/>
        <w:rPr>
          <w:rFonts w:ascii="宋体"/>
          <w:sz w:val="22"/>
        </w:rPr>
      </w:pPr>
      <w:r>
        <w:rPr>
          <w:rFonts w:ascii="宋体"/>
          <w:color w:val="2B2A29"/>
          <w:sz w:val="22"/>
        </w:rPr>
        <w:t>}</w:t>
      </w:r>
    </w:p>
    <w:p>
      <w:pPr>
        <w:pStyle w:val="11"/>
        <w:rPr>
          <w:rFonts w:ascii="宋体"/>
          <w:sz w:val="26"/>
        </w:rPr>
      </w:pPr>
    </w:p>
    <w:p>
      <w:r>
        <w:rPr>
          <w:rFonts w:ascii="Times New Roman" w:hAnsi="Times New Roman"/>
          <w:b/>
          <w:color w:val="2B2A29"/>
          <w:w w:val="105"/>
          <w:sz w:val="22"/>
        </w:rPr>
        <w:t>Indirect error constructor</w:t>
      </w:r>
      <w:r>
        <w:rPr>
          <w:rFonts w:ascii="Times New Roman" w:hAnsi="Times New Roman"/>
          <w:color w:val="2B2A29"/>
          <w:w w:val="105"/>
          <w:sz w:val="22"/>
        </w:rPr>
        <w:t>: This approach is used by directly</w:t>
      </w:r>
      <w:r>
        <w:rPr>
          <w:rFonts w:ascii="Times New Roman" w:hAnsi="Times New Roman"/>
          <w:color w:val="2B2A29"/>
          <w:spacing w:val="1"/>
          <w:w w:val="105"/>
          <w:sz w:val="22"/>
        </w:rPr>
        <w:t xml:space="preserve"> </w:t>
      </w:r>
      <w:r>
        <w:rPr>
          <w:rFonts w:ascii="Times New Roman" w:hAnsi="Times New Roman"/>
          <w:color w:val="2B2A29"/>
          <w:w w:val="105"/>
          <w:sz w:val="22"/>
        </w:rPr>
        <w:t>referring to an existing error type; thus, the error reason is</w:t>
      </w:r>
      <w:r>
        <w:rPr>
          <w:rFonts w:ascii="Times New Roman" w:hAnsi="Times New Roman"/>
          <w:color w:val="2B2A29"/>
          <w:spacing w:val="1"/>
          <w:w w:val="105"/>
          <w:sz w:val="22"/>
        </w:rPr>
        <w:t xml:space="preserve"> </w:t>
      </w:r>
      <w:r>
        <w:rPr>
          <w:rFonts w:ascii="Times New Roman" w:hAnsi="Times New Roman"/>
          <w:color w:val="2B2A29"/>
          <w:w w:val="105"/>
          <w:sz w:val="22"/>
        </w:rPr>
        <w:t>automatically determined. For the reason to be automatically</w:t>
      </w:r>
      <w:r>
        <w:rPr>
          <w:rFonts w:ascii="Times New Roman" w:hAnsi="Times New Roman"/>
          <w:color w:val="2B2A29"/>
          <w:spacing w:val="1"/>
          <w:w w:val="105"/>
          <w:sz w:val="22"/>
        </w:rPr>
        <w:t xml:space="preserve"> </w:t>
      </w:r>
      <w:r>
        <w:rPr>
          <w:rFonts w:ascii="Times New Roman" w:hAnsi="Times New Roman"/>
          <w:color w:val="2B2A29"/>
          <w:w w:val="105"/>
          <w:sz w:val="22"/>
        </w:rPr>
        <w:t>selected, this error type must be a singleton string. Basically, if the</w:t>
      </w:r>
      <w:r>
        <w:rPr>
          <w:rFonts w:ascii="Times New Roman" w:hAnsi="Times New Roman"/>
          <w:color w:val="2B2A29"/>
          <w:spacing w:val="1"/>
          <w:w w:val="105"/>
          <w:sz w:val="22"/>
        </w:rPr>
        <w:t xml:space="preserve"> </w:t>
      </w:r>
      <w:r>
        <w:rPr>
          <w:rFonts w:ascii="Times New Roman" w:hAnsi="Times New Roman"/>
          <w:color w:val="2B2A29"/>
          <w:w w:val="105"/>
          <w:sz w:val="22"/>
        </w:rPr>
        <w:t>reason is not a singleton string type, an indirect error constructor</w:t>
      </w:r>
      <w:r>
        <w:rPr>
          <w:rFonts w:ascii="Times New Roman" w:hAnsi="Times New Roman"/>
          <w:color w:val="2B2A29"/>
          <w:spacing w:val="1"/>
          <w:w w:val="105"/>
          <w:sz w:val="22"/>
        </w:rPr>
        <w:t xml:space="preserve"> </w:t>
      </w:r>
      <w:r>
        <w:rPr>
          <w:rFonts w:ascii="Times New Roman" w:hAnsi="Times New Roman"/>
          <w:color w:val="2B2A29"/>
          <w:w w:val="105"/>
          <w:sz w:val="22"/>
        </w:rPr>
        <w:t>cannot</w:t>
      </w:r>
      <w:r>
        <w:rPr>
          <w:rFonts w:ascii="Times New Roman" w:hAnsi="Times New Roman"/>
          <w:color w:val="2B2A29"/>
          <w:spacing w:val="1"/>
          <w:w w:val="105"/>
          <w:sz w:val="22"/>
        </w:rPr>
        <w:t xml:space="preserve"> </w:t>
      </w:r>
      <w:r>
        <w:rPr>
          <w:rFonts w:ascii="Times New Roman" w:hAnsi="Times New Roman"/>
          <w:color w:val="2B2A29"/>
          <w:w w:val="105"/>
          <w:sz w:val="22"/>
        </w:rPr>
        <w:t>be</w:t>
      </w:r>
      <w:r>
        <w:rPr>
          <w:rFonts w:ascii="Times New Roman" w:hAnsi="Times New Roman"/>
          <w:color w:val="2B2A29"/>
          <w:spacing w:val="1"/>
          <w:w w:val="105"/>
          <w:sz w:val="22"/>
        </w:rPr>
        <w:t xml:space="preserve"> </w:t>
      </w:r>
      <w:r>
        <w:rPr>
          <w:rFonts w:ascii="Times New Roman" w:hAnsi="Times New Roman"/>
          <w:color w:val="2B2A29"/>
          <w:w w:val="105"/>
          <w:sz w:val="22"/>
        </w:rPr>
        <w:t>used;</w:t>
      </w:r>
      <w:r>
        <w:rPr>
          <w:rFonts w:ascii="Times New Roman" w:hAnsi="Times New Roman"/>
          <w:color w:val="2B2A29"/>
          <w:spacing w:val="1"/>
          <w:w w:val="105"/>
          <w:sz w:val="22"/>
        </w:rPr>
        <w:t xml:space="preserve"> </w:t>
      </w:r>
      <w:r>
        <w:rPr>
          <w:rFonts w:ascii="Times New Roman" w:hAnsi="Times New Roman"/>
          <w:color w:val="2B2A29"/>
          <w:w w:val="105"/>
          <w:sz w:val="22"/>
        </w:rPr>
        <w:t>instead,</w:t>
      </w:r>
      <w:r>
        <w:rPr>
          <w:rFonts w:ascii="Times New Roman" w:hAnsi="Times New Roman"/>
          <w:color w:val="2B2A29"/>
          <w:spacing w:val="1"/>
          <w:w w:val="105"/>
          <w:sz w:val="22"/>
        </w:rPr>
        <w:t xml:space="preserve"> </w:t>
      </w:r>
      <w:r>
        <w:rPr>
          <w:rFonts w:ascii="Times New Roman" w:hAnsi="Times New Roman"/>
          <w:color w:val="2B2A29"/>
          <w:w w:val="105"/>
          <w:sz w:val="22"/>
        </w:rPr>
        <w:t>a</w:t>
      </w:r>
      <w:r>
        <w:rPr>
          <w:rFonts w:ascii="Times New Roman" w:hAnsi="Times New Roman"/>
          <w:color w:val="2B2A29"/>
          <w:spacing w:val="1"/>
          <w:w w:val="105"/>
          <w:sz w:val="22"/>
        </w:rPr>
        <w:t xml:space="preserve"> </w:t>
      </w:r>
      <w:r>
        <w:rPr>
          <w:rFonts w:ascii="Times New Roman" w:hAnsi="Times New Roman"/>
          <w:color w:val="2B2A29"/>
          <w:w w:val="105"/>
          <w:sz w:val="22"/>
        </w:rPr>
        <w:t>direct</w:t>
      </w:r>
      <w:r>
        <w:rPr>
          <w:rFonts w:ascii="Times New Roman" w:hAnsi="Times New Roman"/>
          <w:color w:val="2B2A29"/>
          <w:spacing w:val="1"/>
          <w:w w:val="105"/>
          <w:sz w:val="22"/>
        </w:rPr>
        <w:t xml:space="preserve"> </w:t>
      </w:r>
      <w:r>
        <w:rPr>
          <w:rFonts w:ascii="Times New Roman" w:hAnsi="Times New Roman"/>
          <w:color w:val="2B2A29"/>
          <w:w w:val="105"/>
          <w:sz w:val="22"/>
        </w:rPr>
        <w:t>error  constructor  needs  to  be</w:t>
      </w:r>
      <w:r>
        <w:rPr>
          <w:rFonts w:ascii="Times New Roman" w:hAnsi="Times New Roman"/>
          <w:color w:val="2B2A29"/>
          <w:spacing w:val="1"/>
          <w:w w:val="105"/>
          <w:sz w:val="22"/>
        </w:rPr>
        <w:t xml:space="preserve"> </w:t>
      </w:r>
      <w:r>
        <w:rPr>
          <w:rFonts w:ascii="Times New Roman" w:hAnsi="Times New Roman"/>
          <w:color w:val="2B2A29"/>
          <w:w w:val="105"/>
          <w:sz w:val="22"/>
        </w:rPr>
        <w:t>used.</w:t>
      </w:r>
      <w:r>
        <w:rPr>
          <w:rFonts w:ascii="Times New Roman" w:hAnsi="Times New Roman"/>
          <w:color w:val="2B2A29"/>
          <w:spacing w:val="5"/>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expression</w:t>
      </w:r>
      <w:r>
        <w:rPr>
          <w:rFonts w:ascii="Times New Roman" w:hAnsi="Times New Roman"/>
          <w:color w:val="2B2A29"/>
          <w:spacing w:val="5"/>
          <w:w w:val="105"/>
          <w:sz w:val="22"/>
        </w:rPr>
        <w:t xml:space="preserve"> </w:t>
      </w:r>
      <w:r>
        <w:rPr>
          <w:rFonts w:ascii="Times New Roman" w:hAnsi="Times New Roman"/>
          <w:color w:val="2B2A29"/>
          <w:w w:val="105"/>
          <w:sz w:val="22"/>
        </w:rPr>
        <w:t>used</w:t>
      </w:r>
      <w:r>
        <w:rPr>
          <w:rFonts w:ascii="Times New Roman" w:hAnsi="Times New Roman"/>
          <w:color w:val="2B2A29"/>
          <w:spacing w:val="6"/>
          <w:w w:val="105"/>
          <w:sz w:val="22"/>
        </w:rPr>
        <w:t xml:space="preserve"> </w:t>
      </w:r>
      <w:r>
        <w:rPr>
          <w:rFonts w:ascii="Times New Roman" w:hAnsi="Times New Roman"/>
          <w:color w:val="2B2A29"/>
          <w:w w:val="105"/>
          <w:sz w:val="22"/>
        </w:rPr>
        <w:t>to</w:t>
      </w:r>
      <w:r>
        <w:rPr>
          <w:rFonts w:ascii="Times New Roman" w:hAnsi="Times New Roman"/>
          <w:color w:val="2B2A29"/>
          <w:spacing w:val="5"/>
          <w:w w:val="105"/>
          <w:sz w:val="22"/>
        </w:rPr>
        <w:t xml:space="preserve"> </w:t>
      </w:r>
      <w:r>
        <w:rPr>
          <w:rFonts w:ascii="Times New Roman" w:hAnsi="Times New Roman"/>
          <w:color w:val="2B2A29"/>
          <w:w w:val="105"/>
          <w:sz w:val="22"/>
        </w:rPr>
        <w:t>create</w:t>
      </w:r>
      <w:r>
        <w:rPr>
          <w:rFonts w:ascii="Times New Roman" w:hAnsi="Times New Roman"/>
          <w:color w:val="2B2A29"/>
          <w:spacing w:val="6"/>
          <w:w w:val="105"/>
          <w:sz w:val="22"/>
        </w:rPr>
        <w:t xml:space="preserve"> </w:t>
      </w:r>
      <w:r>
        <w:rPr>
          <w:rFonts w:ascii="Times New Roman" w:hAnsi="Times New Roman"/>
          <w:color w:val="2B2A29"/>
          <w:w w:val="105"/>
          <w:sz w:val="22"/>
        </w:rPr>
        <w:t>an</w:t>
      </w:r>
      <w:r>
        <w:rPr>
          <w:rFonts w:ascii="Times New Roman" w:hAnsi="Times New Roman"/>
          <w:color w:val="2B2A29"/>
          <w:spacing w:val="5"/>
          <w:w w:val="105"/>
          <w:sz w:val="22"/>
        </w:rPr>
        <w:t xml:space="preserve"> </w:t>
      </w:r>
      <w:r>
        <w:rPr>
          <w:rFonts w:ascii="Times New Roman" w:hAnsi="Times New Roman"/>
          <w:color w:val="2B2A29"/>
          <w:w w:val="105"/>
          <w:sz w:val="22"/>
        </w:rPr>
        <w:t>error</w:t>
      </w:r>
      <w:r>
        <w:rPr>
          <w:rFonts w:ascii="Times New Roman" w:hAnsi="Times New Roman"/>
          <w:color w:val="2B2A29"/>
          <w:spacing w:val="6"/>
          <w:w w:val="105"/>
          <w:sz w:val="22"/>
        </w:rPr>
        <w:t xml:space="preserve"> </w:t>
      </w:r>
      <w:r>
        <w:rPr>
          <w:rFonts w:ascii="Times New Roman" w:hAnsi="Times New Roman"/>
          <w:color w:val="2B2A29"/>
          <w:w w:val="105"/>
          <w:sz w:val="22"/>
        </w:rPr>
        <w:t>using</w:t>
      </w:r>
      <w:r>
        <w:rPr>
          <w:rFonts w:ascii="Times New Roman" w:hAnsi="Times New Roman"/>
          <w:color w:val="2B2A29"/>
          <w:spacing w:val="5"/>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indirect</w:t>
      </w:r>
      <w:r>
        <w:rPr>
          <w:rFonts w:ascii="Times New Roman" w:hAnsi="Times New Roman"/>
          <w:color w:val="2B2A29"/>
          <w:spacing w:val="5"/>
          <w:w w:val="105"/>
          <w:sz w:val="22"/>
        </w:rPr>
        <w:t xml:space="preserve"> </w:t>
      </w:r>
      <w:r>
        <w:rPr>
          <w:rFonts w:ascii="Times New Roman" w:hAnsi="Times New Roman"/>
          <w:color w:val="2B2A29"/>
          <w:w w:val="105"/>
          <w:sz w:val="22"/>
        </w:rPr>
        <w:t>error</w:t>
      </w:r>
      <w:r>
        <w:rPr>
          <w:rFonts w:ascii="Times New Roman" w:hAnsi="Times New Roman"/>
          <w:color w:val="2B2A29"/>
          <w:spacing w:val="-54"/>
          <w:w w:val="105"/>
          <w:sz w:val="22"/>
        </w:rPr>
        <w:t xml:space="preserve"> </w:t>
      </w:r>
      <w:r>
        <w:rPr>
          <w:rFonts w:ascii="Times New Roman" w:hAnsi="Times New Roman"/>
          <w:color w:val="2B2A29"/>
          <w:w w:val="105"/>
          <w:sz w:val="22"/>
        </w:rPr>
        <w:t>constructor</w:t>
      </w:r>
      <w:r>
        <w:rPr>
          <w:rFonts w:ascii="Times New Roman" w:hAnsi="Times New Roman"/>
          <w:color w:val="2B2A29"/>
          <w:spacing w:val="-12"/>
          <w:w w:val="105"/>
          <w:sz w:val="22"/>
        </w:rPr>
        <w:t xml:space="preserve"> </w:t>
      </w:r>
      <w:r>
        <w:rPr>
          <w:rFonts w:ascii="Times New Roman" w:hAnsi="Times New Roman"/>
          <w:color w:val="2B2A29"/>
          <w:w w:val="105"/>
          <w:sz w:val="22"/>
        </w:rPr>
        <w:t>takes</w:t>
      </w:r>
      <w:r>
        <w:rPr>
          <w:rFonts w:ascii="Times New Roman" w:hAnsi="Times New Roman"/>
          <w:color w:val="2B2A29"/>
          <w:spacing w:val="-12"/>
          <w:w w:val="105"/>
          <w:sz w:val="22"/>
        </w:rPr>
        <w:t xml:space="preserve"> </w:t>
      </w:r>
      <w:r>
        <w:rPr>
          <w:rFonts w:ascii="Times New Roman" w:hAnsi="Times New Roman"/>
          <w:color w:val="2B2A29"/>
          <w:w w:val="105"/>
          <w:sz w:val="22"/>
        </w:rPr>
        <w:t>the</w:t>
      </w:r>
      <w:r>
        <w:rPr>
          <w:rFonts w:ascii="Times New Roman" w:hAnsi="Times New Roman"/>
          <w:color w:val="2B2A29"/>
          <w:spacing w:val="-11"/>
          <w:w w:val="105"/>
          <w:sz w:val="22"/>
        </w:rPr>
        <w:t xml:space="preserve"> </w:t>
      </w:r>
      <w:r>
        <w:rPr>
          <w:rFonts w:ascii="Times New Roman" w:hAnsi="Times New Roman"/>
          <w:color w:val="2B2A29"/>
          <w:w w:val="105"/>
          <w:sz w:val="22"/>
        </w:rPr>
        <w:t>following</w:t>
      </w:r>
      <w:r>
        <w:rPr>
          <w:rFonts w:ascii="Times New Roman" w:hAnsi="Times New Roman"/>
          <w:color w:val="2B2A29"/>
          <w:spacing w:val="-12"/>
          <w:w w:val="105"/>
          <w:sz w:val="22"/>
        </w:rPr>
        <w:t xml:space="preserve"> </w:t>
      </w:r>
      <w:r>
        <w:rPr>
          <w:rFonts w:ascii="Times New Roman" w:hAnsi="Times New Roman"/>
          <w:color w:val="2B2A29"/>
          <w:w w:val="105"/>
          <w:sz w:val="22"/>
        </w:rPr>
        <w:t>format:</w:t>
      </w:r>
    </w:p>
    <w:p>
      <w:pPr>
        <w:pStyle w:val="16"/>
        <w:numPr>
          <w:ilvl w:val="1"/>
          <w:numId w:val="64"/>
        </w:numPr>
        <w:tabs>
          <w:tab w:val="left" w:pos="1455"/>
          <w:tab w:val="left" w:pos="1456"/>
        </w:tabs>
        <w:spacing w:before="0" w:after="0" w:line="304" w:lineRule="auto"/>
        <w:ind w:left="1455" w:right="1194" w:hanging="358"/>
        <w:jc w:val="left"/>
        <w:rPr>
          <w:rFonts w:ascii="Times New Roman" w:hAnsi="Times New Roman"/>
          <w:sz w:val="22"/>
        </w:rPr>
      </w:pPr>
      <w:r>
        <w:rPr>
          <w:rFonts w:ascii="Times New Roman" w:hAnsi="Times New Roman"/>
          <w:b/>
          <w:color w:val="2B2A29"/>
          <w:w w:val="105"/>
          <w:sz w:val="22"/>
        </w:rPr>
        <w:t>间接错误构造函数</w:t>
      </w:r>
      <w:r>
        <w:rPr>
          <w:rFonts w:ascii="Times New Roman" w:hAnsi="Times New Roman"/>
          <w:color w:val="2B2A29"/>
          <w:w w:val="105"/>
          <w:sz w:val="22"/>
        </w:rPr>
        <w:t>：此方法通过直接引用现有错误类型来使用；从而自动确定错误原因。出于自动选择的原因，此错误类型必须是单一字符串。基本上，如果原因不是单一字符串类型，则不能使用间接错误构造函数；相反，需要使用直接错误构造函数。用于使用间接错误构</w:t>
      </w:r>
      <w:r>
        <w:rPr>
          <w:rFonts w:ascii="Times New Roman" w:hAnsi="Times New Roman"/>
          <w:color w:val="2B2A29"/>
          <w:spacing w:val="-12"/>
          <w:w w:val="105"/>
          <w:sz w:val="22"/>
        </w:rPr>
        <w:t>造</w:t>
      </w:r>
      <w:r>
        <w:rPr>
          <w:rFonts w:ascii="Times New Roman" w:hAnsi="Times New Roman"/>
          <w:color w:val="2B2A29"/>
          <w:w w:val="105"/>
          <w:sz w:val="22"/>
        </w:rPr>
        <w:t>函数创建错误</w:t>
      </w:r>
      <w:r>
        <w:rPr>
          <w:rFonts w:ascii="Times New Roman" w:hAnsi="Times New Roman"/>
          <w:color w:val="2B2A29"/>
          <w:spacing w:val="6"/>
          <w:w w:val="105"/>
          <w:sz w:val="22"/>
        </w:rPr>
        <w:t>的</w:t>
      </w:r>
      <w:r>
        <w:rPr>
          <w:rFonts w:ascii="Times New Roman" w:hAnsi="Times New Roman"/>
          <w:color w:val="2B2A29"/>
          <w:w w:val="105"/>
          <w:sz w:val="22"/>
        </w:rPr>
        <w:t>表达式采用以下格式：</w:t>
      </w:r>
    </w:p>
    <w:p>
      <w:r>
        <w:rPr>
          <w:rFonts w:ascii="宋体"/>
          <w:color w:val="2B2A29"/>
        </w:rPr>
        <w:t>&lt;ErrorType&gt;([named args])</w:t>
      </w:r>
    </w:p>
    <w:p>
      <w:pPr>
        <w:pStyle w:val="11"/>
        <w:spacing w:before="136"/>
        <w:ind w:left="1455"/>
        <w:rPr>
          <w:rFonts w:ascii="宋体"/>
        </w:rPr>
      </w:pPr>
      <w:r>
        <w:rPr>
          <w:rFonts w:ascii="宋体"/>
          <w:color w:val="2B2A29"/>
        </w:rPr>
        <w:t>&lt;ErrorType&gt;（[命名参数]）</w:t>
      </w:r>
    </w:p>
    <w:p>
      <w:r>
        <w:rPr>
          <w:color w:val="2B2A29"/>
          <w:spacing w:val="-1"/>
          <w:w w:val="110"/>
        </w:rPr>
        <w:t>The</w:t>
      </w:r>
      <w:r>
        <w:rPr>
          <w:color w:val="2B2A29"/>
          <w:spacing w:val="-16"/>
          <w:w w:val="110"/>
        </w:rPr>
        <w:t xml:space="preserve"> </w:t>
      </w:r>
      <w:r>
        <w:rPr>
          <w:color w:val="2B2A29"/>
          <w:w w:val="110"/>
        </w:rPr>
        <w:t>named</w:t>
      </w:r>
      <w:r>
        <w:rPr>
          <w:color w:val="2B2A29"/>
          <w:spacing w:val="-15"/>
          <w:w w:val="110"/>
        </w:rPr>
        <w:t xml:space="preserve"> </w:t>
      </w:r>
      <w:r>
        <w:rPr>
          <w:color w:val="2B2A29"/>
          <w:w w:val="110"/>
        </w:rPr>
        <w:t>arguments</w:t>
      </w:r>
      <w:r>
        <w:rPr>
          <w:color w:val="2B2A29"/>
          <w:spacing w:val="-15"/>
          <w:w w:val="110"/>
        </w:rPr>
        <w:t xml:space="preserve"> </w:t>
      </w:r>
      <w:r>
        <w:rPr>
          <w:color w:val="2B2A29"/>
          <w:w w:val="110"/>
        </w:rPr>
        <w:t>take</w:t>
      </w:r>
      <w:r>
        <w:rPr>
          <w:color w:val="2B2A29"/>
          <w:spacing w:val="-16"/>
          <w:w w:val="110"/>
        </w:rPr>
        <w:t xml:space="preserve"> </w:t>
      </w:r>
      <w:r>
        <w:rPr>
          <w:color w:val="2B2A29"/>
          <w:w w:val="110"/>
        </w:rPr>
        <w:t>the</w:t>
      </w:r>
      <w:r>
        <w:rPr>
          <w:color w:val="2B2A29"/>
          <w:spacing w:val="-15"/>
          <w:w w:val="110"/>
        </w:rPr>
        <w:t xml:space="preserve"> </w:t>
      </w:r>
      <w:r>
        <w:rPr>
          <w:color w:val="2B2A29"/>
          <w:w w:val="110"/>
        </w:rPr>
        <w:t>same</w:t>
      </w:r>
      <w:r>
        <w:rPr>
          <w:color w:val="2B2A29"/>
          <w:spacing w:val="-15"/>
          <w:w w:val="110"/>
        </w:rPr>
        <w:t xml:space="preserve"> </w:t>
      </w:r>
      <w:r>
        <w:rPr>
          <w:color w:val="2B2A29"/>
          <w:w w:val="110"/>
        </w:rPr>
        <w:t>format</w:t>
      </w:r>
      <w:r>
        <w:rPr>
          <w:color w:val="2B2A29"/>
          <w:spacing w:val="-16"/>
          <w:w w:val="110"/>
        </w:rPr>
        <w:t xml:space="preserve"> </w:t>
      </w:r>
      <w:r>
        <w:rPr>
          <w:color w:val="2B2A29"/>
          <w:w w:val="110"/>
        </w:rPr>
        <w:t>as</w:t>
      </w:r>
      <w:r>
        <w:rPr>
          <w:color w:val="2B2A29"/>
          <w:spacing w:val="-15"/>
          <w:w w:val="110"/>
        </w:rPr>
        <w:t xml:space="preserve"> </w:t>
      </w:r>
      <w:r>
        <w:rPr>
          <w:color w:val="2B2A29"/>
          <w:w w:val="110"/>
        </w:rPr>
        <w:t>the</w:t>
      </w:r>
      <w:r>
        <w:rPr>
          <w:color w:val="2B2A29"/>
          <w:spacing w:val="-15"/>
          <w:w w:val="110"/>
        </w:rPr>
        <w:t xml:space="preserve"> </w:t>
      </w:r>
      <w:r>
        <w:rPr>
          <w:color w:val="2B2A29"/>
          <w:w w:val="110"/>
        </w:rPr>
        <w:t>one</w:t>
      </w:r>
      <w:r>
        <w:rPr>
          <w:color w:val="2B2A29"/>
          <w:spacing w:val="-15"/>
          <w:w w:val="110"/>
        </w:rPr>
        <w:t xml:space="preserve"> </w:t>
      </w:r>
      <w:r>
        <w:rPr>
          <w:color w:val="2B2A29"/>
          <w:w w:val="110"/>
        </w:rPr>
        <w:t>used</w:t>
      </w:r>
      <w:r>
        <w:rPr>
          <w:color w:val="2B2A29"/>
          <w:spacing w:val="-58"/>
          <w:w w:val="110"/>
        </w:rPr>
        <w:t xml:space="preserve"> </w:t>
      </w:r>
      <w:r>
        <w:rPr>
          <w:color w:val="2B2A29"/>
          <w:spacing w:val="-2"/>
          <w:w w:val="110"/>
        </w:rPr>
        <w:t>in</w:t>
      </w:r>
      <w:r>
        <w:rPr>
          <w:color w:val="2B2A29"/>
          <w:spacing w:val="-16"/>
          <w:w w:val="110"/>
        </w:rPr>
        <w:t xml:space="preserve"> </w:t>
      </w:r>
      <w:r>
        <w:rPr>
          <w:color w:val="2B2A29"/>
          <w:spacing w:val="-2"/>
          <w:w w:val="110"/>
        </w:rPr>
        <w:t>the</w:t>
      </w:r>
      <w:r>
        <w:rPr>
          <w:color w:val="2B2A29"/>
          <w:spacing w:val="-15"/>
          <w:w w:val="110"/>
        </w:rPr>
        <w:t xml:space="preserve"> </w:t>
      </w:r>
      <w:r>
        <w:rPr>
          <w:color w:val="2B2A29"/>
          <w:spacing w:val="-1"/>
          <w:w w:val="110"/>
        </w:rPr>
        <w:t>direct</w:t>
      </w:r>
      <w:r>
        <w:rPr>
          <w:color w:val="2B2A29"/>
          <w:spacing w:val="-16"/>
          <w:w w:val="110"/>
        </w:rPr>
        <w:t xml:space="preserve"> </w:t>
      </w:r>
      <w:r>
        <w:rPr>
          <w:color w:val="2B2A29"/>
          <w:spacing w:val="-1"/>
          <w:w w:val="110"/>
        </w:rPr>
        <w:t>error</w:t>
      </w:r>
      <w:r>
        <w:rPr>
          <w:color w:val="2B2A29"/>
          <w:spacing w:val="-15"/>
          <w:w w:val="110"/>
        </w:rPr>
        <w:t xml:space="preserve"> </w:t>
      </w:r>
      <w:r>
        <w:rPr>
          <w:color w:val="2B2A29"/>
          <w:spacing w:val="-1"/>
          <w:w w:val="110"/>
        </w:rPr>
        <w:t>constructor.</w:t>
      </w:r>
    </w:p>
    <w:p>
      <w:pPr>
        <w:pStyle w:val="11"/>
        <w:spacing w:before="213" w:line="304" w:lineRule="auto"/>
        <w:ind w:left="1459" w:right="1871"/>
      </w:pPr>
      <w:r>
        <w:rPr>
          <w:color w:val="2B2A29"/>
          <w:w w:val="110"/>
        </w:rPr>
        <w:t>命名参数采用与</w:t>
      </w:r>
      <w:r>
        <w:rPr>
          <w:color w:val="2B2A29"/>
          <w:spacing w:val="-1"/>
          <w:w w:val="110"/>
        </w:rPr>
        <w:t>直接错误构造函数</w:t>
      </w:r>
      <w:r>
        <w:rPr>
          <w:color w:val="2B2A29"/>
          <w:spacing w:val="-2"/>
          <w:w w:val="110"/>
        </w:rPr>
        <w:t>中</w:t>
      </w:r>
      <w:r>
        <w:rPr>
          <w:color w:val="2B2A29"/>
          <w:w w:val="110"/>
        </w:rPr>
        <w:t>使用的格式相同</w:t>
      </w:r>
      <w:r>
        <w:rPr>
          <w:color w:val="2B2A29"/>
          <w:spacing w:val="-15"/>
          <w:w w:val="110"/>
        </w:rPr>
        <w:t>的</w:t>
      </w:r>
      <w:r>
        <w:rPr>
          <w:color w:val="2B2A29"/>
          <w:w w:val="110"/>
        </w:rPr>
        <w:t>格式</w:t>
      </w:r>
      <w:r>
        <w:rPr>
          <w:color w:val="2B2A29"/>
          <w:spacing w:val="-1"/>
          <w:w w:val="110"/>
        </w:rPr>
        <w:t>。</w:t>
      </w:r>
    </w:p>
    <w:p>
      <w:r>
        <w:rPr>
          <w:color w:val="2B2A29"/>
          <w:w w:val="105"/>
        </w:rPr>
        <w:t>Let’s</w:t>
      </w:r>
      <w:r>
        <w:rPr>
          <w:color w:val="2B2A29"/>
          <w:spacing w:val="-6"/>
          <w:w w:val="105"/>
        </w:rPr>
        <w:t xml:space="preserve"> </w:t>
      </w:r>
      <w:r>
        <w:rPr>
          <w:color w:val="2B2A29"/>
          <w:w w:val="105"/>
        </w:rPr>
        <w:t>take</w:t>
      </w:r>
      <w:r>
        <w:rPr>
          <w:color w:val="2B2A29"/>
          <w:spacing w:val="-5"/>
          <w:w w:val="105"/>
        </w:rPr>
        <w:t xml:space="preserve"> </w:t>
      </w:r>
      <w:r>
        <w:rPr>
          <w:color w:val="2B2A29"/>
          <w:w w:val="105"/>
        </w:rPr>
        <w:t>a</w:t>
      </w:r>
      <w:r>
        <w:rPr>
          <w:color w:val="2B2A29"/>
          <w:spacing w:val="-6"/>
          <w:w w:val="105"/>
        </w:rPr>
        <w:t xml:space="preserve"> </w:t>
      </w:r>
      <w:r>
        <w:rPr>
          <w:color w:val="2B2A29"/>
          <w:w w:val="105"/>
        </w:rPr>
        <w:t>look</w:t>
      </w:r>
      <w:r>
        <w:rPr>
          <w:color w:val="2B2A29"/>
          <w:spacing w:val="-5"/>
          <w:w w:val="105"/>
        </w:rPr>
        <w:t xml:space="preserve"> </w:t>
      </w:r>
      <w:r>
        <w:rPr>
          <w:color w:val="2B2A29"/>
          <w:w w:val="105"/>
        </w:rPr>
        <w:t>at</w:t>
      </w:r>
      <w:r>
        <w:rPr>
          <w:color w:val="2B2A29"/>
          <w:spacing w:val="-5"/>
          <w:w w:val="105"/>
        </w:rPr>
        <w:t xml:space="preserve"> </w:t>
      </w:r>
      <w:r>
        <w:rPr>
          <w:color w:val="2B2A29"/>
          <w:w w:val="105"/>
        </w:rPr>
        <w:t>how</w:t>
      </w:r>
      <w:r>
        <w:rPr>
          <w:color w:val="2B2A29"/>
          <w:spacing w:val="-6"/>
          <w:w w:val="105"/>
        </w:rPr>
        <w:t xml:space="preserve"> </w:t>
      </w:r>
      <w:r>
        <w:rPr>
          <w:color w:val="2B2A29"/>
          <w:w w:val="105"/>
        </w:rPr>
        <w:t>we</w:t>
      </w:r>
      <w:r>
        <w:rPr>
          <w:color w:val="2B2A29"/>
          <w:spacing w:val="-5"/>
          <w:w w:val="105"/>
        </w:rPr>
        <w:t xml:space="preserve"> </w:t>
      </w:r>
      <w:r>
        <w:rPr>
          <w:color w:val="2B2A29"/>
          <w:w w:val="105"/>
        </w:rPr>
        <w:t>can</w:t>
      </w:r>
      <w:r>
        <w:rPr>
          <w:color w:val="2B2A29"/>
          <w:spacing w:val="-6"/>
          <w:w w:val="105"/>
        </w:rPr>
        <w:t xml:space="preserve"> </w:t>
      </w:r>
      <w:r>
        <w:rPr>
          <w:color w:val="2B2A29"/>
          <w:w w:val="105"/>
        </w:rPr>
        <w:t>create</w:t>
      </w:r>
      <w:r>
        <w:rPr>
          <w:color w:val="2B2A29"/>
          <w:spacing w:val="-5"/>
          <w:w w:val="105"/>
        </w:rPr>
        <w:t xml:space="preserve"> </w:t>
      </w:r>
      <w:r>
        <w:rPr>
          <w:color w:val="2B2A29"/>
          <w:w w:val="105"/>
        </w:rPr>
        <w:t>values</w:t>
      </w:r>
      <w:r>
        <w:rPr>
          <w:color w:val="2B2A29"/>
          <w:spacing w:val="-5"/>
          <w:w w:val="105"/>
        </w:rPr>
        <w:t xml:space="preserve"> </w:t>
      </w:r>
      <w:r>
        <w:rPr>
          <w:color w:val="2B2A29"/>
          <w:w w:val="105"/>
        </w:rPr>
        <w:t>to</w:t>
      </w:r>
      <w:r>
        <w:rPr>
          <w:color w:val="2B2A29"/>
          <w:spacing w:val="-6"/>
          <w:w w:val="105"/>
        </w:rPr>
        <w:t xml:space="preserve"> </w:t>
      </w:r>
      <w:r>
        <w:rPr>
          <w:color w:val="2B2A29"/>
          <w:w w:val="105"/>
        </w:rPr>
        <w:t>be</w:t>
      </w:r>
      <w:r>
        <w:rPr>
          <w:color w:val="2B2A29"/>
          <w:spacing w:val="-5"/>
          <w:w w:val="105"/>
        </w:rPr>
        <w:t xml:space="preserve"> </w:t>
      </w:r>
      <w:r>
        <w:rPr>
          <w:color w:val="2B2A29"/>
          <w:w w:val="105"/>
        </w:rPr>
        <w:t>compatible</w:t>
      </w:r>
      <w:r>
        <w:rPr>
          <w:color w:val="2B2A29"/>
          <w:spacing w:val="-5"/>
          <w:w w:val="105"/>
        </w:rPr>
        <w:t xml:space="preserve"> </w:t>
      </w:r>
      <w:r>
        <w:rPr>
          <w:color w:val="2B2A29"/>
          <w:w w:val="105"/>
        </w:rPr>
        <w:t>with</w:t>
      </w:r>
      <w:r>
        <w:rPr>
          <w:color w:val="2B2A29"/>
          <w:spacing w:val="-6"/>
          <w:w w:val="105"/>
        </w:rPr>
        <w:t xml:space="preserve"> </w:t>
      </w:r>
      <w:r>
        <w:rPr>
          <w:color w:val="2B2A29"/>
          <w:w w:val="105"/>
        </w:rPr>
        <w:t>the</w:t>
      </w:r>
      <w:r>
        <w:rPr>
          <w:color w:val="2B2A29"/>
          <w:spacing w:val="-5"/>
          <w:w w:val="105"/>
        </w:rPr>
        <w:t xml:space="preserve"> </w:t>
      </w:r>
      <w:r>
        <w:rPr>
          <w:color w:val="2B2A29"/>
          <w:w w:val="105"/>
        </w:rPr>
        <w:t>error</w:t>
      </w:r>
      <w:r>
        <w:rPr>
          <w:color w:val="2B2A29"/>
          <w:spacing w:val="-6"/>
          <w:w w:val="105"/>
        </w:rPr>
        <w:t xml:space="preserve"> </w:t>
      </w:r>
      <w:r>
        <w:rPr>
          <w:color w:val="2B2A29"/>
          <w:w w:val="105"/>
        </w:rPr>
        <w:t>type</w:t>
      </w:r>
      <w:r>
        <w:rPr>
          <w:rFonts w:ascii="宋体"/>
          <w:color w:val="2B2A29"/>
          <w:spacing w:val="-1"/>
          <w:w w:val="105"/>
        </w:rPr>
        <w:t xml:space="preserve"> MyError</w:t>
      </w:r>
      <w:r>
        <w:rPr>
          <w:rFonts w:ascii="宋体"/>
          <w:color w:val="2B2A29"/>
          <w:spacing w:val="-71"/>
          <w:w w:val="105"/>
        </w:rPr>
        <w:t xml:space="preserve"> </w:t>
      </w:r>
      <w:r>
        <w:rPr>
          <w:color w:val="2B2A29"/>
          <w:spacing w:val="-1"/>
          <w:w w:val="105"/>
        </w:rPr>
        <w:t>we</w:t>
      </w:r>
      <w:r>
        <w:rPr>
          <w:color w:val="2B2A29"/>
          <w:spacing w:val="-12"/>
          <w:w w:val="105"/>
        </w:rPr>
        <w:t xml:space="preserve"> </w:t>
      </w:r>
      <w:r>
        <w:rPr>
          <w:color w:val="2B2A29"/>
          <w:spacing w:val="-1"/>
          <w:w w:val="105"/>
        </w:rPr>
        <w:t>defined</w:t>
      </w:r>
      <w:r>
        <w:rPr>
          <w:color w:val="2B2A29"/>
          <w:spacing w:val="-13"/>
          <w:w w:val="105"/>
        </w:rPr>
        <w:t xml:space="preserve"> </w:t>
      </w:r>
      <w:r>
        <w:rPr>
          <w:color w:val="2B2A29"/>
          <w:spacing w:val="-1"/>
          <w:w w:val="105"/>
        </w:rPr>
        <w:t>earlier.</w:t>
      </w:r>
    </w:p>
    <w:p>
      <w:pPr>
        <w:pStyle w:val="11"/>
        <w:spacing w:before="117"/>
        <w:ind w:left="880"/>
      </w:pPr>
      <w:r>
        <w:rPr>
          <w:color w:val="2B2A29"/>
          <w:w w:val="105"/>
        </w:rPr>
        <w:t>让我们看看如何创建与</w:t>
      </w:r>
      <w:r>
        <w:rPr>
          <w:color w:val="2B2A29"/>
          <w:spacing w:val="-1"/>
          <w:w w:val="105"/>
        </w:rPr>
        <w:t>前面定义</w:t>
      </w:r>
      <w:r>
        <w:rPr>
          <w:color w:val="2B2A29"/>
          <w:spacing w:val="-13"/>
          <w:w w:val="105"/>
        </w:rPr>
        <w:t>的</w:t>
      </w:r>
      <w:r>
        <w:rPr>
          <w:color w:val="2B2A29"/>
          <w:w w:val="105"/>
        </w:rPr>
        <w:t>错误类型</w:t>
      </w:r>
      <w:r>
        <w:rPr>
          <w:rFonts w:ascii="宋体"/>
          <w:color w:val="2B2A29"/>
          <w:spacing w:val="-1"/>
          <w:w w:val="105"/>
        </w:rPr>
        <w:t>MyError</w:t>
      </w:r>
      <w:r>
        <w:rPr>
          <w:color w:val="2B2A29"/>
          <w:w w:val="105"/>
        </w:rPr>
        <w:t>兼容</w:t>
      </w:r>
      <w:r>
        <w:rPr>
          <w:color w:val="2B2A29"/>
          <w:spacing w:val="-5"/>
          <w:w w:val="105"/>
        </w:rPr>
        <w:t>的</w:t>
      </w:r>
      <w:r>
        <w:rPr>
          <w:color w:val="2B2A29"/>
          <w:w w:val="105"/>
        </w:rPr>
        <w:t>值</w:t>
      </w:r>
      <w:r>
        <w:rPr>
          <w:color w:val="2B2A29"/>
          <w:spacing w:val="-1"/>
          <w:w w:val="105"/>
        </w:rPr>
        <w:t>。</w:t>
      </w:r>
    </w:p>
    <w:p>
      <w:r>
        <w:rPr>
          <w:rFonts w:ascii="宋体"/>
          <w:color w:val="2B2A29"/>
        </w:rPr>
        <w:t>error err = error(MY_REASON, location = "L1");</w:t>
      </w:r>
    </w:p>
    <w:p>
      <w:pPr>
        <w:pStyle w:val="11"/>
        <w:spacing w:before="198"/>
        <w:ind w:left="520"/>
        <w:rPr>
          <w:rFonts w:ascii="宋体"/>
        </w:rPr>
      </w:pPr>
      <w:r>
        <w:rPr>
          <w:rFonts w:ascii="宋体"/>
          <w:color w:val="2B2A29"/>
        </w:rPr>
        <w:t>error err=error（MY_REASON，位置=“L1”）；</w:t>
      </w:r>
    </w:p>
    <w:p>
      <w:r>
        <w:rPr>
          <w:color w:val="2B2A29"/>
          <w:w w:val="105"/>
        </w:rPr>
        <w:t>The previous line is created using the direct error constructor, where the constant</w:t>
      </w:r>
      <w:r>
        <w:rPr>
          <w:color w:val="2B2A29"/>
          <w:spacing w:val="1"/>
          <w:w w:val="105"/>
        </w:rPr>
        <w:t xml:space="preserve"> </w:t>
      </w:r>
      <w:r>
        <w:rPr>
          <w:color w:val="2B2A29"/>
          <w:w w:val="105"/>
        </w:rPr>
        <w:t xml:space="preserve">string </w:t>
      </w:r>
      <w:r>
        <w:rPr>
          <w:rFonts w:ascii="宋体"/>
          <w:color w:val="2B2A29"/>
          <w:w w:val="105"/>
        </w:rPr>
        <w:t xml:space="preserve">MY_REASON </w:t>
      </w:r>
      <w:r>
        <w:rPr>
          <w:color w:val="2B2A29"/>
          <w:w w:val="105"/>
        </w:rPr>
        <w:t xml:space="preserve">is used as the error reason, and the named argument </w:t>
      </w:r>
      <w:r>
        <w:rPr>
          <w:rFonts w:ascii="宋体"/>
          <w:color w:val="2B2A29"/>
          <w:w w:val="105"/>
        </w:rPr>
        <w:t xml:space="preserve">location </w:t>
      </w:r>
      <w:r>
        <w:rPr>
          <w:color w:val="2B2A29"/>
          <w:w w:val="105"/>
        </w:rPr>
        <w:t>is used</w:t>
      </w:r>
      <w:r>
        <w:rPr>
          <w:color w:val="2B2A29"/>
          <w:spacing w:val="-55"/>
          <w:w w:val="105"/>
        </w:rPr>
        <w:t xml:space="preserve"> </w:t>
      </w:r>
      <w:r>
        <w:rPr>
          <w:color w:val="2B2A29"/>
          <w:w w:val="105"/>
        </w:rPr>
        <w:t>to</w:t>
      </w:r>
      <w:r>
        <w:rPr>
          <w:color w:val="2B2A29"/>
          <w:spacing w:val="2"/>
          <w:w w:val="105"/>
        </w:rPr>
        <w:t xml:space="preserve"> </w:t>
      </w:r>
      <w:r>
        <w:rPr>
          <w:color w:val="2B2A29"/>
          <w:w w:val="105"/>
        </w:rPr>
        <w:t>represent</w:t>
      </w:r>
      <w:r>
        <w:rPr>
          <w:color w:val="2B2A29"/>
          <w:spacing w:val="2"/>
          <w:w w:val="105"/>
        </w:rPr>
        <w:t xml:space="preserve"> </w:t>
      </w:r>
      <w:r>
        <w:rPr>
          <w:color w:val="2B2A29"/>
          <w:w w:val="105"/>
        </w:rPr>
        <w:t>a</w:t>
      </w:r>
      <w:r>
        <w:rPr>
          <w:color w:val="2B2A29"/>
          <w:spacing w:val="3"/>
          <w:w w:val="105"/>
        </w:rPr>
        <w:t xml:space="preserve"> </w:t>
      </w:r>
      <w:r>
        <w:rPr>
          <w:color w:val="2B2A29"/>
          <w:w w:val="105"/>
        </w:rPr>
        <w:t>field</w:t>
      </w:r>
      <w:r>
        <w:rPr>
          <w:color w:val="2B2A29"/>
          <w:spacing w:val="2"/>
          <w:w w:val="105"/>
        </w:rPr>
        <w:t xml:space="preserve"> </w:t>
      </w:r>
      <w:r>
        <w:rPr>
          <w:color w:val="2B2A29"/>
          <w:w w:val="105"/>
        </w:rPr>
        <w:t>with</w:t>
      </w:r>
      <w:r>
        <w:rPr>
          <w:color w:val="2B2A29"/>
          <w:spacing w:val="3"/>
          <w:w w:val="105"/>
        </w:rPr>
        <w:t xml:space="preserve"> </w:t>
      </w:r>
      <w:r>
        <w:rPr>
          <w:color w:val="2B2A29"/>
          <w:w w:val="105"/>
        </w:rPr>
        <w:t>the</w:t>
      </w:r>
      <w:r>
        <w:rPr>
          <w:color w:val="2B2A29"/>
          <w:spacing w:val="2"/>
          <w:w w:val="105"/>
        </w:rPr>
        <w:t xml:space="preserve"> </w:t>
      </w:r>
      <w:r>
        <w:rPr>
          <w:color w:val="2B2A29"/>
          <w:w w:val="105"/>
        </w:rPr>
        <w:t>same</w:t>
      </w:r>
      <w:r>
        <w:rPr>
          <w:color w:val="2B2A29"/>
          <w:spacing w:val="3"/>
          <w:w w:val="105"/>
        </w:rPr>
        <w:t xml:space="preserve"> </w:t>
      </w:r>
      <w:r>
        <w:rPr>
          <w:color w:val="2B2A29"/>
          <w:w w:val="105"/>
        </w:rPr>
        <w:t>name</w:t>
      </w:r>
      <w:r>
        <w:rPr>
          <w:color w:val="2B2A29"/>
          <w:spacing w:val="2"/>
          <w:w w:val="105"/>
        </w:rPr>
        <w:t xml:space="preserve"> </w:t>
      </w:r>
      <w:r>
        <w:rPr>
          <w:color w:val="2B2A29"/>
          <w:w w:val="105"/>
        </w:rPr>
        <w:t>in</w:t>
      </w:r>
      <w:r>
        <w:rPr>
          <w:color w:val="2B2A29"/>
          <w:spacing w:val="3"/>
          <w:w w:val="105"/>
        </w:rPr>
        <w:t xml:space="preserve"> </w:t>
      </w:r>
      <w:r>
        <w:rPr>
          <w:color w:val="2B2A29"/>
          <w:w w:val="105"/>
        </w:rPr>
        <w:t>the</w:t>
      </w:r>
      <w:r>
        <w:rPr>
          <w:color w:val="2B2A29"/>
          <w:spacing w:val="2"/>
          <w:w w:val="105"/>
        </w:rPr>
        <w:t xml:space="preserve"> </w:t>
      </w:r>
      <w:r>
        <w:rPr>
          <w:color w:val="2B2A29"/>
          <w:w w:val="105"/>
        </w:rPr>
        <w:t>error</w:t>
      </w:r>
      <w:r>
        <w:rPr>
          <w:color w:val="2B2A29"/>
          <w:spacing w:val="3"/>
          <w:w w:val="105"/>
        </w:rPr>
        <w:t xml:space="preserve"> </w:t>
      </w:r>
      <w:r>
        <w:rPr>
          <w:color w:val="2B2A29"/>
          <w:w w:val="105"/>
        </w:rPr>
        <w:t>detail.</w:t>
      </w:r>
      <w:r>
        <w:rPr>
          <w:color w:val="2B2A29"/>
          <w:spacing w:val="2"/>
          <w:w w:val="105"/>
        </w:rPr>
        <w:t xml:space="preserve"> </w:t>
      </w:r>
      <w:r>
        <w:rPr>
          <w:color w:val="2B2A29"/>
          <w:w w:val="105"/>
        </w:rPr>
        <w:t>Because</w:t>
      </w:r>
      <w:r>
        <w:rPr>
          <w:color w:val="2B2A29"/>
          <w:spacing w:val="3"/>
          <w:w w:val="105"/>
        </w:rPr>
        <w:t xml:space="preserve"> </w:t>
      </w:r>
      <w:r>
        <w:rPr>
          <w:color w:val="2B2A29"/>
          <w:w w:val="105"/>
        </w:rPr>
        <w:t>of</w:t>
      </w:r>
      <w:r>
        <w:rPr>
          <w:color w:val="2B2A29"/>
          <w:spacing w:val="2"/>
          <w:w w:val="105"/>
        </w:rPr>
        <w:t xml:space="preserve"> </w:t>
      </w:r>
      <w:r>
        <w:rPr>
          <w:color w:val="2B2A29"/>
          <w:w w:val="105"/>
        </w:rPr>
        <w:t>this,</w:t>
      </w:r>
      <w:r>
        <w:rPr>
          <w:color w:val="2B2A29"/>
          <w:spacing w:val="3"/>
          <w:w w:val="105"/>
        </w:rPr>
        <w:t xml:space="preserve"> </w:t>
      </w:r>
      <w:r>
        <w:rPr>
          <w:color w:val="2B2A29"/>
          <w:w w:val="105"/>
        </w:rPr>
        <w:t>in</w:t>
      </w:r>
      <w:r>
        <w:rPr>
          <w:color w:val="2B2A29"/>
          <w:spacing w:val="2"/>
          <w:w w:val="105"/>
        </w:rPr>
        <w:t xml:space="preserve"> </w:t>
      </w:r>
      <w:r>
        <w:rPr>
          <w:color w:val="2B2A29"/>
          <w:w w:val="105"/>
        </w:rPr>
        <w:t>accordance</w:t>
      </w:r>
      <w:r>
        <w:rPr>
          <w:color w:val="2B2A29"/>
          <w:spacing w:val="-55"/>
          <w:w w:val="105"/>
        </w:rPr>
        <w:t xml:space="preserve"> </w:t>
      </w:r>
      <w:r>
        <w:rPr>
          <w:color w:val="2B2A29"/>
          <w:w w:val="105"/>
        </w:rPr>
        <w:t xml:space="preserve">to our subtyping rules, the generated error value is of type </w:t>
      </w:r>
      <w:r>
        <w:rPr>
          <w:rFonts w:ascii="宋体"/>
          <w:color w:val="2B2A29"/>
          <w:w w:val="105"/>
        </w:rPr>
        <w:t>MyError</w:t>
      </w:r>
      <w:r>
        <w:rPr>
          <w:color w:val="2B2A29"/>
          <w:w w:val="105"/>
        </w:rPr>
        <w:t>. So, this can be</w:t>
      </w:r>
      <w:r>
        <w:rPr>
          <w:color w:val="2B2A29"/>
          <w:spacing w:val="1"/>
          <w:w w:val="105"/>
        </w:rPr>
        <w:t xml:space="preserve"> </w:t>
      </w:r>
      <w:r>
        <w:rPr>
          <w:color w:val="2B2A29"/>
          <w:w w:val="110"/>
        </w:rPr>
        <w:t>written</w:t>
      </w:r>
      <w:r>
        <w:rPr>
          <w:color w:val="2B2A29"/>
          <w:spacing w:val="-17"/>
          <w:w w:val="110"/>
        </w:rPr>
        <w:t xml:space="preserve"> </w:t>
      </w:r>
      <w:r>
        <w:rPr>
          <w:color w:val="2B2A29"/>
          <w:w w:val="110"/>
        </w:rPr>
        <w:t>in</w:t>
      </w:r>
      <w:r>
        <w:rPr>
          <w:color w:val="2B2A29"/>
          <w:spacing w:val="-16"/>
          <w:w w:val="110"/>
        </w:rPr>
        <w:t xml:space="preserve"> </w:t>
      </w:r>
      <w:r>
        <w:rPr>
          <w:color w:val="2B2A29"/>
          <w:w w:val="110"/>
        </w:rPr>
        <w:t>the</w:t>
      </w:r>
      <w:r>
        <w:rPr>
          <w:color w:val="2B2A29"/>
          <w:spacing w:val="-17"/>
          <w:w w:val="110"/>
        </w:rPr>
        <w:t xml:space="preserve"> </w:t>
      </w:r>
      <w:r>
        <w:rPr>
          <w:color w:val="2B2A29"/>
          <w:w w:val="110"/>
        </w:rPr>
        <w:t>following</w:t>
      </w:r>
      <w:r>
        <w:rPr>
          <w:color w:val="2B2A29"/>
          <w:spacing w:val="-16"/>
          <w:w w:val="110"/>
        </w:rPr>
        <w:t xml:space="preserve"> </w:t>
      </w:r>
      <w:r>
        <w:rPr>
          <w:color w:val="2B2A29"/>
          <w:w w:val="110"/>
        </w:rPr>
        <w:t>manner</w:t>
      </w:r>
      <w:r>
        <w:rPr>
          <w:color w:val="2B2A29"/>
          <w:spacing w:val="-17"/>
          <w:w w:val="110"/>
        </w:rPr>
        <w:t xml:space="preserve"> </w:t>
      </w:r>
      <w:r>
        <w:rPr>
          <w:color w:val="2B2A29"/>
          <w:w w:val="110"/>
        </w:rPr>
        <w:t>as</w:t>
      </w:r>
      <w:r>
        <w:rPr>
          <w:color w:val="2B2A29"/>
          <w:spacing w:val="-16"/>
          <w:w w:val="110"/>
        </w:rPr>
        <w:t xml:space="preserve"> </w:t>
      </w:r>
      <w:r>
        <w:rPr>
          <w:color w:val="2B2A29"/>
          <w:w w:val="110"/>
        </w:rPr>
        <w:t>well:</w:t>
      </w:r>
    </w:p>
    <w:p>
      <w:pPr>
        <w:pStyle w:val="11"/>
        <w:spacing w:before="213" w:line="288" w:lineRule="auto"/>
        <w:ind w:left="520" w:right="163" w:firstLine="359"/>
      </w:pPr>
      <w:r>
        <w:rPr>
          <w:color w:val="2B2A29"/>
          <w:w w:val="105"/>
        </w:rPr>
        <w:t>前一行是使用直接错误构造函数创建的，其中常量</w:t>
      </w:r>
      <w:r>
        <w:rPr>
          <w:color w:val="2B2A29"/>
          <w:spacing w:val="1"/>
          <w:w w:val="105"/>
        </w:rPr>
        <w:t>字</w:t>
      </w:r>
      <w:r>
        <w:rPr>
          <w:color w:val="2B2A29"/>
          <w:w w:val="105"/>
        </w:rPr>
        <w:t>符串</w:t>
      </w:r>
      <w:r>
        <w:rPr>
          <w:rFonts w:ascii="宋体"/>
          <w:color w:val="2B2A29"/>
          <w:w w:val="105"/>
        </w:rPr>
        <w:t>MY_REASON</w:t>
      </w:r>
      <w:r>
        <w:rPr>
          <w:color w:val="2B2A29"/>
          <w:w w:val="105"/>
        </w:rPr>
        <w:t>用作错误原因，命名参数</w:t>
      </w:r>
      <w:r>
        <w:rPr>
          <w:rFonts w:ascii="宋体"/>
          <w:color w:val="2B2A29"/>
          <w:w w:val="105"/>
        </w:rPr>
        <w:t>位置</w:t>
      </w:r>
      <w:r>
        <w:rPr>
          <w:color w:val="2B2A29"/>
          <w:w w:val="105"/>
        </w:rPr>
        <w:t>用于表示错误详细信息中具有相同名称</w:t>
      </w:r>
      <w:r>
        <w:rPr>
          <w:color w:val="2B2A29"/>
          <w:spacing w:val="2"/>
          <w:w w:val="105"/>
        </w:rPr>
        <w:t>的字段</w:t>
      </w:r>
      <w:r>
        <w:rPr>
          <w:color w:val="2B2A29"/>
          <w:w w:val="105"/>
        </w:rPr>
        <w:t>。因此</w:t>
      </w:r>
      <w:r>
        <w:rPr>
          <w:color w:val="2B2A29"/>
          <w:spacing w:val="3"/>
          <w:w w:val="105"/>
        </w:rPr>
        <w:t>，</w:t>
      </w:r>
      <w:r>
        <w:rPr>
          <w:color w:val="2B2A29"/>
          <w:w w:val="105"/>
        </w:rPr>
        <w:t>根据我们的子类型规则，生成的错误值的类型为</w:t>
      </w:r>
      <w:r>
        <w:rPr>
          <w:rFonts w:ascii="宋体"/>
          <w:color w:val="2B2A29"/>
          <w:w w:val="105"/>
        </w:rPr>
        <w:t>MyError</w:t>
      </w:r>
      <w:r>
        <w:rPr>
          <w:color w:val="2B2A29"/>
          <w:w w:val="105"/>
        </w:rPr>
        <w:t>。因此，</w:t>
      </w:r>
      <w:r>
        <w:rPr>
          <w:color w:val="2B2A29"/>
          <w:w w:val="110"/>
        </w:rPr>
        <w:t>也</w:t>
      </w:r>
      <w:r>
        <w:rPr>
          <w:color w:val="2B2A29"/>
          <w:w w:val="105"/>
        </w:rPr>
        <w:t>可以</w:t>
      </w:r>
      <w:r>
        <w:rPr>
          <w:color w:val="2B2A29"/>
          <w:w w:val="110"/>
        </w:rPr>
        <w:t>按以下方式编写：</w:t>
      </w:r>
    </w:p>
    <w:p>
      <w:r>
        <w:rPr>
          <w:rFonts w:ascii="宋体"/>
          <w:color w:val="2B2A29"/>
        </w:rPr>
        <w:t>MyError err = error(MY_REASON, location = "L1");</w:t>
      </w:r>
    </w:p>
    <w:p>
      <w:pPr>
        <w:pStyle w:val="11"/>
        <w:spacing w:before="158"/>
        <w:ind w:left="520"/>
        <w:rPr>
          <w:rFonts w:ascii="宋体"/>
        </w:rPr>
      </w:pPr>
      <w:r>
        <w:rPr>
          <w:rFonts w:ascii="宋体"/>
          <w:color w:val="2B2A29"/>
        </w:rPr>
        <w:t>MyError err=错误（MY_REASON，位置=“L1”）；</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We can also use the indirect error constructor here, since we have only a singleton</w:t>
      </w:r>
      <w:r>
        <w:rPr>
          <w:color w:val="2B2A29"/>
          <w:spacing w:val="-55"/>
          <w:w w:val="105"/>
        </w:rPr>
        <w:t xml:space="preserve"> </w:t>
      </w:r>
      <w:r>
        <w:rPr>
          <w:color w:val="2B2A29"/>
          <w:w w:val="110"/>
        </w:rPr>
        <w:t>type</w:t>
      </w:r>
      <w:r>
        <w:rPr>
          <w:color w:val="2B2A29"/>
          <w:spacing w:val="-16"/>
          <w:w w:val="110"/>
        </w:rPr>
        <w:t xml:space="preserve"> </w:t>
      </w:r>
      <w:r>
        <w:rPr>
          <w:color w:val="2B2A29"/>
          <w:w w:val="110"/>
        </w:rPr>
        <w:t>as</w:t>
      </w:r>
      <w:r>
        <w:rPr>
          <w:color w:val="2B2A29"/>
          <w:spacing w:val="-16"/>
          <w:w w:val="110"/>
        </w:rPr>
        <w:t xml:space="preserve"> </w:t>
      </w:r>
      <w:r>
        <w:rPr>
          <w:color w:val="2B2A29"/>
          <w:w w:val="110"/>
        </w:rPr>
        <w:t>the</w:t>
      </w:r>
      <w:r>
        <w:rPr>
          <w:color w:val="2B2A29"/>
          <w:spacing w:val="-15"/>
          <w:w w:val="110"/>
        </w:rPr>
        <w:t xml:space="preserve"> </w:t>
      </w:r>
      <w:r>
        <w:rPr>
          <w:color w:val="2B2A29"/>
          <w:w w:val="110"/>
        </w:rPr>
        <w:t>error</w:t>
      </w:r>
      <w:r>
        <w:rPr>
          <w:color w:val="2B2A29"/>
          <w:spacing w:val="-16"/>
          <w:w w:val="110"/>
        </w:rPr>
        <w:t xml:space="preserve"> </w:t>
      </w:r>
      <w:r>
        <w:rPr>
          <w:color w:val="2B2A29"/>
          <w:w w:val="110"/>
        </w:rPr>
        <w:t>reason.</w:t>
      </w:r>
    </w:p>
    <w:p>
      <w:pPr>
        <w:pStyle w:val="11"/>
        <w:spacing w:before="85" w:line="304" w:lineRule="auto"/>
        <w:ind w:left="160" w:right="811" w:firstLine="359"/>
        <w:jc w:val="both"/>
      </w:pPr>
      <w:bookmarkStart w:id="121" w:name="_bookmark116"/>
      <w:bookmarkEnd w:id="121"/>
      <w:r>
        <w:rPr>
          <w:color w:val="2B2A29"/>
          <w:w w:val="105"/>
        </w:rPr>
        <w:t>我们也可以在这里使用间接错误构造函数，因为我们只有一个单例</w:t>
      </w:r>
      <w:r>
        <w:rPr>
          <w:color w:val="2B2A29"/>
          <w:w w:val="110"/>
        </w:rPr>
        <w:t>类型作为错误原因。</w:t>
      </w:r>
    </w:p>
    <w:p>
      <w:r>
        <w:rPr>
          <w:rFonts w:ascii="宋体"/>
          <w:color w:val="2B2A29"/>
        </w:rPr>
        <w:t>error err = MyError(message = "invalid input", location = "L1");</w:t>
      </w:r>
    </w:p>
    <w:p>
      <w:pPr>
        <w:pStyle w:val="11"/>
        <w:spacing w:before="143"/>
        <w:ind w:left="160"/>
        <w:rPr>
          <w:rFonts w:ascii="宋体"/>
        </w:rPr>
      </w:pPr>
      <w:r>
        <w:rPr>
          <w:rFonts w:ascii="宋体"/>
          <w:color w:val="2B2A29"/>
        </w:rPr>
        <w:t>error err=MyError（消息=“无效输入”，位置=“L1”）；</w:t>
      </w:r>
    </w:p>
    <w:p>
      <w:r>
        <w:rPr>
          <w:color w:val="2B2A29"/>
          <w:w w:val="105"/>
        </w:rPr>
        <w:t>Here,</w:t>
      </w:r>
      <w:r>
        <w:rPr>
          <w:color w:val="2B2A29"/>
          <w:spacing w:val="-7"/>
          <w:w w:val="105"/>
        </w:rPr>
        <w:t xml:space="preserve"> </w:t>
      </w:r>
      <w:r>
        <w:rPr>
          <w:color w:val="2B2A29"/>
          <w:w w:val="105"/>
        </w:rPr>
        <w:t>I’ve</w:t>
      </w:r>
      <w:r>
        <w:rPr>
          <w:color w:val="2B2A29"/>
          <w:spacing w:val="-7"/>
          <w:w w:val="105"/>
        </w:rPr>
        <w:t xml:space="preserve"> </w:t>
      </w:r>
      <w:r>
        <w:rPr>
          <w:color w:val="2B2A29"/>
          <w:w w:val="105"/>
        </w:rPr>
        <w:t>also</w:t>
      </w:r>
      <w:r>
        <w:rPr>
          <w:color w:val="2B2A29"/>
          <w:spacing w:val="-6"/>
          <w:w w:val="105"/>
        </w:rPr>
        <w:t xml:space="preserve"> </w:t>
      </w:r>
      <w:r>
        <w:rPr>
          <w:color w:val="2B2A29"/>
          <w:w w:val="105"/>
        </w:rPr>
        <w:t>given</w:t>
      </w:r>
      <w:r>
        <w:rPr>
          <w:color w:val="2B2A29"/>
          <w:spacing w:val="-7"/>
          <w:w w:val="105"/>
        </w:rPr>
        <w:t xml:space="preserve"> </w:t>
      </w:r>
      <w:r>
        <w:rPr>
          <w:color w:val="2B2A29"/>
          <w:w w:val="105"/>
        </w:rPr>
        <w:t>a</w:t>
      </w:r>
      <w:r>
        <w:rPr>
          <w:color w:val="2B2A29"/>
          <w:spacing w:val="-6"/>
          <w:w w:val="105"/>
        </w:rPr>
        <w:t xml:space="preserve"> </w:t>
      </w:r>
      <w:r>
        <w:rPr>
          <w:color w:val="2B2A29"/>
          <w:w w:val="105"/>
        </w:rPr>
        <w:t>value</w:t>
      </w:r>
      <w:r>
        <w:rPr>
          <w:color w:val="2B2A29"/>
          <w:spacing w:val="-7"/>
          <w:w w:val="105"/>
        </w:rPr>
        <w:t xml:space="preserve"> </w:t>
      </w:r>
      <w:r>
        <w:rPr>
          <w:color w:val="2B2A29"/>
          <w:w w:val="105"/>
        </w:rPr>
        <w:t>to</w:t>
      </w:r>
      <w:r>
        <w:rPr>
          <w:color w:val="2B2A29"/>
          <w:spacing w:val="-6"/>
          <w:w w:val="105"/>
        </w:rPr>
        <w:t xml:space="preserve"> </w:t>
      </w:r>
      <w:r>
        <w:rPr>
          <w:color w:val="2B2A29"/>
          <w:w w:val="105"/>
        </w:rPr>
        <w:t>the</w:t>
      </w:r>
      <w:r>
        <w:rPr>
          <w:color w:val="2B2A29"/>
          <w:spacing w:val="-7"/>
          <w:w w:val="105"/>
        </w:rPr>
        <w:t xml:space="preserve"> </w:t>
      </w:r>
      <w:r>
        <w:rPr>
          <w:color w:val="2B2A29"/>
          <w:w w:val="105"/>
        </w:rPr>
        <w:t>named</w:t>
      </w:r>
      <w:r>
        <w:rPr>
          <w:color w:val="2B2A29"/>
          <w:spacing w:val="-6"/>
          <w:w w:val="105"/>
        </w:rPr>
        <w:t xml:space="preserve"> </w:t>
      </w:r>
      <w:r>
        <w:rPr>
          <w:color w:val="2B2A29"/>
          <w:w w:val="105"/>
        </w:rPr>
        <w:t>parameter</w:t>
      </w:r>
      <w:r>
        <w:rPr>
          <w:color w:val="2B2A29"/>
          <w:spacing w:val="-7"/>
          <w:w w:val="105"/>
        </w:rPr>
        <w:t xml:space="preserve"> </w:t>
      </w:r>
      <w:r>
        <w:rPr>
          <w:rFonts w:ascii="宋体" w:hAnsi="宋体"/>
          <w:color w:val="2B2A29"/>
          <w:w w:val="105"/>
        </w:rPr>
        <w:t>message</w:t>
      </w:r>
      <w:r>
        <w:rPr>
          <w:color w:val="2B2A29"/>
          <w:w w:val="105"/>
        </w:rPr>
        <w:t>,</w:t>
      </w:r>
      <w:r>
        <w:rPr>
          <w:color w:val="2B2A29"/>
          <w:spacing w:val="-6"/>
          <w:w w:val="105"/>
        </w:rPr>
        <w:t xml:space="preserve"> </w:t>
      </w:r>
      <w:r>
        <w:rPr>
          <w:color w:val="2B2A29"/>
          <w:w w:val="105"/>
        </w:rPr>
        <w:t>which</w:t>
      </w:r>
      <w:r>
        <w:rPr>
          <w:color w:val="2B2A29"/>
          <w:spacing w:val="-7"/>
          <w:w w:val="105"/>
        </w:rPr>
        <w:t xml:space="preserve"> </w:t>
      </w:r>
      <w:r>
        <w:rPr>
          <w:color w:val="2B2A29"/>
          <w:w w:val="105"/>
        </w:rPr>
        <w:t>will</w:t>
      </w:r>
      <w:r>
        <w:rPr>
          <w:color w:val="2B2A29"/>
          <w:spacing w:val="-6"/>
          <w:w w:val="105"/>
        </w:rPr>
        <w:t xml:space="preserve"> </w:t>
      </w:r>
      <w:r>
        <w:rPr>
          <w:color w:val="2B2A29"/>
          <w:w w:val="105"/>
        </w:rPr>
        <w:t>become</w:t>
      </w:r>
      <w:r>
        <w:rPr>
          <w:color w:val="2B2A29"/>
          <w:spacing w:val="-7"/>
          <w:w w:val="105"/>
        </w:rPr>
        <w:t xml:space="preserve"> </w:t>
      </w:r>
      <w:r>
        <w:rPr>
          <w:color w:val="2B2A29"/>
          <w:w w:val="105"/>
        </w:rPr>
        <w:t>a</w:t>
      </w:r>
      <w:r>
        <w:rPr>
          <w:color w:val="2B2A29"/>
          <w:spacing w:val="-55"/>
          <w:w w:val="105"/>
        </w:rPr>
        <w:t xml:space="preserve"> </w:t>
      </w:r>
      <w:r>
        <w:rPr>
          <w:color w:val="2B2A29"/>
          <w:w w:val="110"/>
        </w:rPr>
        <w:t>field</w:t>
      </w:r>
      <w:r>
        <w:rPr>
          <w:color w:val="2B2A29"/>
          <w:spacing w:val="-17"/>
          <w:w w:val="110"/>
        </w:rPr>
        <w:t xml:space="preserve"> </w:t>
      </w:r>
      <w:r>
        <w:rPr>
          <w:color w:val="2B2A29"/>
          <w:w w:val="110"/>
        </w:rPr>
        <w:t>in</w:t>
      </w:r>
      <w:r>
        <w:rPr>
          <w:color w:val="2B2A29"/>
          <w:spacing w:val="-16"/>
          <w:w w:val="110"/>
        </w:rPr>
        <w:t xml:space="preserve"> </w:t>
      </w:r>
      <w:r>
        <w:rPr>
          <w:color w:val="2B2A29"/>
          <w:w w:val="110"/>
        </w:rPr>
        <w:t>the</w:t>
      </w:r>
      <w:r>
        <w:rPr>
          <w:color w:val="2B2A29"/>
          <w:spacing w:val="-17"/>
          <w:w w:val="110"/>
        </w:rPr>
        <w:t xml:space="preserve"> </w:t>
      </w:r>
      <w:r>
        <w:rPr>
          <w:color w:val="2B2A29"/>
          <w:w w:val="110"/>
        </w:rPr>
        <w:t>error’s</w:t>
      </w:r>
      <w:r>
        <w:rPr>
          <w:color w:val="2B2A29"/>
          <w:spacing w:val="-16"/>
          <w:w w:val="110"/>
        </w:rPr>
        <w:t xml:space="preserve"> </w:t>
      </w:r>
      <w:r>
        <w:rPr>
          <w:color w:val="2B2A29"/>
          <w:w w:val="110"/>
        </w:rPr>
        <w:t>detail</w:t>
      </w:r>
      <w:r>
        <w:rPr>
          <w:color w:val="2B2A29"/>
          <w:spacing w:val="-17"/>
          <w:w w:val="110"/>
        </w:rPr>
        <w:t xml:space="preserve"> </w:t>
      </w:r>
      <w:r>
        <w:rPr>
          <w:color w:val="2B2A29"/>
          <w:w w:val="110"/>
        </w:rPr>
        <w:t>record</w:t>
      </w:r>
      <w:r>
        <w:rPr>
          <w:color w:val="2B2A29"/>
          <w:spacing w:val="-16"/>
          <w:w w:val="110"/>
        </w:rPr>
        <w:t xml:space="preserve"> </w:t>
      </w:r>
      <w:r>
        <w:rPr>
          <w:color w:val="2B2A29"/>
          <w:w w:val="110"/>
        </w:rPr>
        <w:t>value.</w:t>
      </w:r>
    </w:p>
    <w:p>
      <w:pPr>
        <w:pStyle w:val="11"/>
        <w:spacing w:before="198" w:line="285" w:lineRule="auto"/>
        <w:ind w:left="160" w:right="723" w:firstLine="359"/>
        <w:jc w:val="both"/>
      </w:pPr>
      <w:r>
        <w:rPr>
          <w:color w:val="2B2A29"/>
          <w:w w:val="105"/>
        </w:rPr>
        <w:t>在这里，我还为命名参数</w:t>
      </w:r>
      <w:r>
        <w:rPr>
          <w:rFonts w:ascii="宋体" w:hAnsi="宋体"/>
          <w:color w:val="2B2A29"/>
          <w:w w:val="105"/>
        </w:rPr>
        <w:t>消息</w:t>
      </w:r>
      <w:r>
        <w:rPr>
          <w:color w:val="2B2A29"/>
          <w:w w:val="105"/>
        </w:rPr>
        <w:t>提供</w:t>
      </w:r>
      <w:r>
        <w:rPr>
          <w:color w:val="2B2A29"/>
          <w:spacing w:val="-7"/>
          <w:w w:val="105"/>
        </w:rPr>
        <w:t>了</w:t>
      </w:r>
      <w:r>
        <w:rPr>
          <w:color w:val="2B2A29"/>
          <w:w w:val="105"/>
        </w:rPr>
        <w:t>一个值，它将成为</w:t>
      </w:r>
      <w:r>
        <w:rPr>
          <w:color w:val="2B2A29"/>
          <w:w w:val="110"/>
        </w:rPr>
        <w:t>错误详细记录值中</w:t>
      </w:r>
      <w:r>
        <w:rPr>
          <w:color w:val="2B2A29"/>
          <w:spacing w:val="-16"/>
          <w:w w:val="110"/>
        </w:rPr>
        <w:t>的</w:t>
      </w:r>
      <w:r>
        <w:rPr>
          <w:color w:val="2B2A29"/>
          <w:w w:val="105"/>
        </w:rPr>
        <w:t>一个</w:t>
      </w:r>
      <w:r>
        <w:rPr>
          <w:color w:val="2B2A29"/>
          <w:w w:val="110"/>
        </w:rPr>
        <w:t>字段。</w:t>
      </w:r>
    </w:p>
    <w:p>
      <w:r>
        <w:rPr>
          <w:color w:val="2B2A29"/>
          <w:w w:val="105"/>
        </w:rPr>
        <w:t>Now</w:t>
      </w:r>
      <w:r>
        <w:rPr>
          <w:color w:val="2B2A29"/>
          <w:spacing w:val="-4"/>
          <w:w w:val="105"/>
        </w:rPr>
        <w:t xml:space="preserve"> </w:t>
      </w:r>
      <w:r>
        <w:rPr>
          <w:color w:val="2B2A29"/>
          <w:w w:val="105"/>
        </w:rPr>
        <w:t>that</w:t>
      </w:r>
      <w:r>
        <w:rPr>
          <w:color w:val="2B2A29"/>
          <w:spacing w:val="-3"/>
          <w:w w:val="105"/>
        </w:rPr>
        <w:t xml:space="preserve"> </w:t>
      </w:r>
      <w:r>
        <w:rPr>
          <w:color w:val="2B2A29"/>
          <w:w w:val="105"/>
        </w:rPr>
        <w:t>we</w:t>
      </w:r>
      <w:r>
        <w:rPr>
          <w:color w:val="2B2A29"/>
          <w:spacing w:val="-3"/>
          <w:w w:val="105"/>
        </w:rPr>
        <w:t xml:space="preserve"> </w:t>
      </w:r>
      <w:r>
        <w:rPr>
          <w:color w:val="2B2A29"/>
          <w:w w:val="105"/>
        </w:rPr>
        <w:t>know</w:t>
      </w:r>
      <w:r>
        <w:rPr>
          <w:color w:val="2B2A29"/>
          <w:spacing w:val="-4"/>
          <w:w w:val="105"/>
        </w:rPr>
        <w:t xml:space="preserve"> </w:t>
      </w:r>
      <w:r>
        <w:rPr>
          <w:color w:val="2B2A29"/>
          <w:w w:val="105"/>
        </w:rPr>
        <w:t>the</w:t>
      </w:r>
      <w:r>
        <w:rPr>
          <w:color w:val="2B2A29"/>
          <w:spacing w:val="-3"/>
          <w:w w:val="105"/>
        </w:rPr>
        <w:t xml:space="preserve"> </w:t>
      </w:r>
      <w:r>
        <w:rPr>
          <w:color w:val="2B2A29"/>
          <w:w w:val="105"/>
        </w:rPr>
        <w:t>basics</w:t>
      </w:r>
      <w:r>
        <w:rPr>
          <w:color w:val="2B2A29"/>
          <w:spacing w:val="-3"/>
          <w:w w:val="105"/>
        </w:rPr>
        <w:t xml:space="preserve"> </w:t>
      </w:r>
      <w:r>
        <w:rPr>
          <w:color w:val="2B2A29"/>
          <w:w w:val="105"/>
        </w:rPr>
        <w:t>of</w:t>
      </w:r>
      <w:r>
        <w:rPr>
          <w:color w:val="2B2A29"/>
          <w:spacing w:val="-4"/>
          <w:w w:val="105"/>
        </w:rPr>
        <w:t xml:space="preserve"> </w:t>
      </w:r>
      <w:r>
        <w:rPr>
          <w:color w:val="2B2A29"/>
          <w:w w:val="105"/>
        </w:rPr>
        <w:t>defining</w:t>
      </w:r>
      <w:r>
        <w:rPr>
          <w:color w:val="2B2A29"/>
          <w:spacing w:val="-3"/>
          <w:w w:val="105"/>
        </w:rPr>
        <w:t xml:space="preserve"> </w:t>
      </w:r>
      <w:r>
        <w:rPr>
          <w:color w:val="2B2A29"/>
          <w:w w:val="105"/>
        </w:rPr>
        <w:t>error</w:t>
      </w:r>
      <w:r>
        <w:rPr>
          <w:color w:val="2B2A29"/>
          <w:spacing w:val="-3"/>
          <w:w w:val="105"/>
        </w:rPr>
        <w:t xml:space="preserve"> </w:t>
      </w:r>
      <w:r>
        <w:rPr>
          <w:color w:val="2B2A29"/>
          <w:w w:val="105"/>
        </w:rPr>
        <w:t>types</w:t>
      </w:r>
      <w:r>
        <w:rPr>
          <w:color w:val="2B2A29"/>
          <w:spacing w:val="-3"/>
          <w:w w:val="105"/>
        </w:rPr>
        <w:t xml:space="preserve"> </w:t>
      </w:r>
      <w:r>
        <w:rPr>
          <w:color w:val="2B2A29"/>
          <w:w w:val="105"/>
        </w:rPr>
        <w:t>and</w:t>
      </w:r>
      <w:r>
        <w:rPr>
          <w:color w:val="2B2A29"/>
          <w:spacing w:val="-4"/>
          <w:w w:val="105"/>
        </w:rPr>
        <w:t xml:space="preserve"> </w:t>
      </w:r>
      <w:r>
        <w:rPr>
          <w:color w:val="2B2A29"/>
          <w:w w:val="105"/>
        </w:rPr>
        <w:t>creating</w:t>
      </w:r>
      <w:r>
        <w:rPr>
          <w:color w:val="2B2A29"/>
          <w:spacing w:val="-3"/>
          <w:w w:val="105"/>
        </w:rPr>
        <w:t xml:space="preserve"> </w:t>
      </w:r>
      <w:r>
        <w:rPr>
          <w:color w:val="2B2A29"/>
          <w:w w:val="105"/>
        </w:rPr>
        <w:t>values</w:t>
      </w:r>
      <w:r>
        <w:rPr>
          <w:color w:val="2B2A29"/>
          <w:spacing w:val="-3"/>
          <w:w w:val="105"/>
        </w:rPr>
        <w:t xml:space="preserve"> </w:t>
      </w:r>
      <w:r>
        <w:rPr>
          <w:color w:val="2B2A29"/>
          <w:w w:val="105"/>
        </w:rPr>
        <w:t>out</w:t>
      </w:r>
      <w:r>
        <w:rPr>
          <w:color w:val="2B2A29"/>
          <w:spacing w:val="-4"/>
          <w:w w:val="105"/>
        </w:rPr>
        <w:t xml:space="preserve"> </w:t>
      </w:r>
      <w:r>
        <w:rPr>
          <w:color w:val="2B2A29"/>
          <w:w w:val="105"/>
        </w:rPr>
        <w:t>of</w:t>
      </w:r>
      <w:r>
        <w:rPr>
          <w:color w:val="2B2A29"/>
          <w:spacing w:val="-3"/>
          <w:w w:val="105"/>
        </w:rPr>
        <w:t xml:space="preserve"> </w:t>
      </w:r>
      <w:r>
        <w:rPr>
          <w:color w:val="2B2A29"/>
          <w:w w:val="105"/>
        </w:rPr>
        <w:t>them,</w:t>
      </w:r>
      <w:r>
        <w:rPr>
          <w:color w:val="2B2A29"/>
          <w:spacing w:val="-55"/>
          <w:w w:val="105"/>
        </w:rPr>
        <w:t xml:space="preserve"> </w:t>
      </w:r>
      <w:r>
        <w:rPr>
          <w:color w:val="2B2A29"/>
          <w:w w:val="105"/>
        </w:rPr>
        <w:t>let’s explore another practical usage of error handling, where we are faced with multiple</w:t>
      </w:r>
      <w:r>
        <w:rPr>
          <w:color w:val="2B2A29"/>
          <w:spacing w:val="-55"/>
          <w:w w:val="105"/>
        </w:rPr>
        <w:t xml:space="preserve"> </w:t>
      </w:r>
      <w:r>
        <w:rPr>
          <w:color w:val="2B2A29"/>
          <w:w w:val="105"/>
        </w:rPr>
        <w:t>error</w:t>
      </w:r>
      <w:r>
        <w:rPr>
          <w:color w:val="2B2A29"/>
          <w:spacing w:val="-12"/>
          <w:w w:val="105"/>
        </w:rPr>
        <w:t xml:space="preserve"> </w:t>
      </w:r>
      <w:r>
        <w:rPr>
          <w:color w:val="2B2A29"/>
          <w:w w:val="105"/>
        </w:rPr>
        <w:t>types</w:t>
      </w:r>
      <w:r>
        <w:rPr>
          <w:color w:val="2B2A29"/>
          <w:spacing w:val="-12"/>
          <w:w w:val="105"/>
        </w:rPr>
        <w:t xml:space="preserve"> </w:t>
      </w:r>
      <w:r>
        <w:rPr>
          <w:color w:val="2B2A29"/>
          <w:w w:val="105"/>
        </w:rPr>
        <w:t>returned</w:t>
      </w:r>
      <w:r>
        <w:rPr>
          <w:color w:val="2B2A29"/>
          <w:spacing w:val="-12"/>
          <w:w w:val="105"/>
        </w:rPr>
        <w:t xml:space="preserve"> </w:t>
      </w:r>
      <w:r>
        <w:rPr>
          <w:color w:val="2B2A29"/>
          <w:w w:val="105"/>
        </w:rPr>
        <w:t>from</w:t>
      </w:r>
      <w:r>
        <w:rPr>
          <w:color w:val="2B2A29"/>
          <w:spacing w:val="-12"/>
          <w:w w:val="105"/>
        </w:rPr>
        <w:t xml:space="preserve"> </w:t>
      </w:r>
      <w:r>
        <w:rPr>
          <w:color w:val="2B2A29"/>
          <w:w w:val="105"/>
        </w:rPr>
        <w:t>a</w:t>
      </w:r>
      <w:r>
        <w:rPr>
          <w:color w:val="2B2A29"/>
          <w:spacing w:val="-12"/>
          <w:w w:val="105"/>
        </w:rPr>
        <w:t xml:space="preserve"> </w:t>
      </w:r>
      <w:r>
        <w:rPr>
          <w:color w:val="2B2A29"/>
          <w:w w:val="105"/>
        </w:rPr>
        <w:t>function.</w:t>
      </w:r>
      <w:r>
        <w:rPr>
          <w:color w:val="2B2A29"/>
          <w:spacing w:val="-11"/>
          <w:w w:val="105"/>
        </w:rPr>
        <w:t xml:space="preserve"> </w:t>
      </w:r>
      <w:r>
        <w:rPr>
          <w:color w:val="2B2A29"/>
          <w:w w:val="105"/>
        </w:rPr>
        <w:t>See</w:t>
      </w:r>
      <w:r>
        <w:rPr>
          <w:color w:val="2B2A29"/>
          <w:spacing w:val="-12"/>
          <w:w w:val="105"/>
        </w:rPr>
        <w:t xml:space="preserve"> </w:t>
      </w:r>
      <w:r>
        <w:rPr>
          <w:color w:val="2B2A29"/>
          <w:w w:val="105"/>
        </w:rPr>
        <w:t>Listing</w:t>
      </w:r>
      <w:r>
        <w:rPr>
          <w:color w:val="2B2A29"/>
          <w:spacing w:val="-12"/>
          <w:w w:val="105"/>
        </w:rPr>
        <w:t xml:space="preserve"> </w:t>
      </w:r>
      <w:r>
        <w:rPr>
          <w:color w:val="0000FF"/>
          <w:w w:val="105"/>
        </w:rPr>
        <w:t>5-3</w:t>
      </w:r>
      <w:r>
        <w:rPr>
          <w:color w:val="2B2A29"/>
          <w:w w:val="105"/>
        </w:rPr>
        <w:t>.</w:t>
      </w:r>
    </w:p>
    <w:p>
      <w:pPr>
        <w:pStyle w:val="11"/>
        <w:spacing w:before="18" w:line="304" w:lineRule="auto"/>
        <w:ind w:left="160" w:right="603" w:firstLine="359"/>
        <w:jc w:val="both"/>
      </w:pPr>
      <w:r>
        <w:rPr>
          <w:color w:val="2B2A29"/>
          <w:w w:val="105"/>
        </w:rPr>
        <w:t>既然我们</w:t>
      </w:r>
      <w:r>
        <w:rPr>
          <w:color w:val="2B2A29"/>
          <w:spacing w:val="-3"/>
          <w:w w:val="105"/>
        </w:rPr>
        <w:t>已经</w:t>
      </w:r>
      <w:r>
        <w:rPr>
          <w:color w:val="2B2A29"/>
          <w:w w:val="105"/>
        </w:rPr>
        <w:t>了解</w:t>
      </w:r>
      <w:r>
        <w:rPr>
          <w:color w:val="2B2A29"/>
          <w:spacing w:val="-4"/>
          <w:w w:val="105"/>
        </w:rPr>
        <w:t>了</w:t>
      </w:r>
      <w:r>
        <w:rPr>
          <w:color w:val="2B2A29"/>
          <w:w w:val="105"/>
        </w:rPr>
        <w:t>定义错误类型并从中创建值的基本</w:t>
      </w:r>
      <w:r>
        <w:rPr>
          <w:color w:val="2B2A29"/>
          <w:spacing w:val="-3"/>
          <w:w w:val="105"/>
        </w:rPr>
        <w:t>知识</w:t>
      </w:r>
      <w:r>
        <w:rPr>
          <w:color w:val="2B2A29"/>
          <w:w w:val="105"/>
        </w:rPr>
        <w:t>，那么让我们来探索错误处理的另一个实际用法，即我们面临从函数返回</w:t>
      </w:r>
      <w:r>
        <w:rPr>
          <w:color w:val="2B2A29"/>
          <w:spacing w:val="-12"/>
          <w:w w:val="105"/>
        </w:rPr>
        <w:t>的</w:t>
      </w:r>
      <w:r>
        <w:rPr>
          <w:color w:val="2B2A29"/>
          <w:w w:val="105"/>
        </w:rPr>
        <w:t>多</w:t>
      </w:r>
      <w:r>
        <w:rPr>
          <w:color w:val="2B2A29"/>
          <w:spacing w:val="-55"/>
          <w:w w:val="105"/>
        </w:rPr>
        <w:t>个</w:t>
      </w:r>
      <w:r>
        <w:rPr>
          <w:color w:val="2B2A29"/>
          <w:w w:val="105"/>
        </w:rPr>
        <w:t>错误类型。</w:t>
      </w:r>
      <w:r>
        <w:rPr>
          <w:color w:val="2B2A29"/>
          <w:spacing w:val="-11"/>
          <w:w w:val="105"/>
        </w:rPr>
        <w:t>请</w:t>
      </w:r>
      <w:r>
        <w:rPr>
          <w:color w:val="2B2A29"/>
          <w:w w:val="105"/>
        </w:rPr>
        <w:t>参见清单</w:t>
      </w:r>
      <w:r>
        <w:rPr>
          <w:color w:val="0000FF"/>
          <w:w w:val="105"/>
        </w:rPr>
        <w:t>5-3</w:t>
      </w:r>
      <w:r>
        <w:rPr>
          <w:color w:val="2B2A29"/>
          <w:w w:val="105"/>
        </w:rPr>
        <w:t>。</w:t>
      </w:r>
    </w:p>
    <w:p>
      <w:pPr>
        <w:pStyle w:val="11"/>
        <w:spacing w:before="9"/>
        <w:rPr>
          <w:sz w:val="19"/>
        </w:rPr>
      </w:pPr>
    </w:p>
    <w:p>
      <w:r>
        <w:rPr>
          <w:b/>
          <w:i/>
          <w:color w:val="2B2A29"/>
          <w:w w:val="105"/>
          <w:sz w:val="24"/>
        </w:rPr>
        <w:t>Listing</w:t>
      </w:r>
      <w:r>
        <w:rPr>
          <w:b/>
          <w:i/>
          <w:color w:val="2B2A29"/>
          <w:spacing w:val="-8"/>
          <w:w w:val="105"/>
          <w:sz w:val="24"/>
        </w:rPr>
        <w:t xml:space="preserve"> </w:t>
      </w:r>
      <w:r>
        <w:rPr>
          <w:b/>
          <w:i/>
          <w:color w:val="2B2A29"/>
          <w:w w:val="105"/>
          <w:sz w:val="24"/>
        </w:rPr>
        <w:t>5-3.</w:t>
      </w:r>
      <w:r>
        <w:rPr>
          <w:b/>
          <w:i/>
          <w:color w:val="2B2A29"/>
          <w:spacing w:val="16"/>
          <w:w w:val="105"/>
          <w:sz w:val="24"/>
        </w:rPr>
        <w:t xml:space="preserve"> </w:t>
      </w:r>
      <w:r>
        <w:rPr>
          <w:color w:val="2B2A29"/>
          <w:w w:val="105"/>
          <w:sz w:val="24"/>
        </w:rPr>
        <w:t>custom_errors.bal</w:t>
      </w:r>
    </w:p>
    <w:p>
      <w:pPr>
        <w:spacing w:before="0"/>
        <w:ind w:left="160" w:right="0" w:firstLine="0"/>
        <w:jc w:val="left"/>
        <w:rPr>
          <w:sz w:val="24"/>
        </w:rPr>
      </w:pPr>
      <w:r>
        <w:rPr>
          <w:b/>
          <w:i/>
          <w:color w:val="2B2A29"/>
          <w:w w:val="105"/>
          <w:sz w:val="24"/>
        </w:rPr>
        <w:t>清单5-3。</w:t>
      </w:r>
      <w:r>
        <w:rPr>
          <w:color w:val="2B2A29"/>
          <w:w w:val="105"/>
          <w:sz w:val="24"/>
        </w:rPr>
        <w:t>自定义错误.bal</w:t>
      </w:r>
    </w:p>
    <w:p>
      <w:r>
        <w:rPr>
          <w:color w:val="2B2A29"/>
          <w:sz w:val="22"/>
        </w:rPr>
        <w:t>import ballerina/io;</w:t>
      </w:r>
    </w:p>
    <w:p>
      <w:pPr>
        <w:pStyle w:val="16"/>
        <w:numPr>
          <w:ilvl w:val="0"/>
          <w:numId w:val="65"/>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ballerina/math;</w:t>
      </w:r>
    </w:p>
    <w:p>
      <w:pPr>
        <w:pStyle w:val="16"/>
        <w:numPr>
          <w:ilvl w:val="0"/>
          <w:numId w:val="65"/>
        </w:numPr>
        <w:tabs>
          <w:tab w:val="left" w:pos="490"/>
        </w:tabs>
        <w:spacing w:before="39" w:after="0" w:line="240" w:lineRule="auto"/>
        <w:ind w:left="490" w:right="0" w:hanging="330"/>
        <w:jc w:val="left"/>
        <w:rPr>
          <w:sz w:val="22"/>
        </w:rPr>
      </w:pPr>
      <w:r>
        <w:rPr>
          <w:color w:val="2B2A29"/>
          <w:sz w:val="22"/>
        </w:rPr>
        <w:t>导入芭蕾舞演员/数学；</w:t>
      </w:r>
    </w:p>
    <w:p>
      <w:r>
        <w:rPr>
          <w:rFonts w:ascii="宋体"/>
          <w:color w:val="2B2A29"/>
        </w:rPr>
        <w:t>03</w:t>
      </w:r>
    </w:p>
    <w:p>
      <w:pPr>
        <w:pStyle w:val="11"/>
        <w:spacing w:before="38"/>
        <w:ind w:left="160"/>
        <w:rPr>
          <w:rFonts w:ascii="宋体"/>
        </w:rPr>
      </w:pPr>
      <w:r>
        <w:rPr>
          <w:rFonts w:ascii="宋体"/>
          <w:color w:val="2B2A29"/>
        </w:rPr>
        <w:t>03</w:t>
      </w:r>
    </w:p>
    <w:p>
      <w:r>
        <w:rPr>
          <w:rFonts w:ascii="宋体"/>
          <w:color w:val="2B2A29"/>
        </w:rPr>
        <w:t>04</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MyErrorDetail</w:t>
      </w:r>
      <w:r>
        <w:rPr>
          <w:rFonts w:ascii="宋体"/>
          <w:color w:val="2B2A29"/>
          <w:spacing w:val="-4"/>
        </w:rPr>
        <w:t xml:space="preserve"> </w:t>
      </w:r>
      <w:r>
        <w:rPr>
          <w:rFonts w:ascii="宋体"/>
          <w:color w:val="2B2A29"/>
        </w:rPr>
        <w:t>record</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05</w:t>
      </w:r>
      <w:r>
        <w:rPr>
          <w:rFonts w:ascii="宋体"/>
          <w:color w:val="2B2A29"/>
        </w:rPr>
        <w:tab/>
      </w:r>
      <w:r>
        <w:rPr>
          <w:rFonts w:ascii="宋体"/>
          <w:color w:val="2B2A29"/>
        </w:rPr>
        <w:t>string message?;</w:t>
      </w:r>
    </w:p>
    <w:p>
      <w:pPr>
        <w:pStyle w:val="11"/>
        <w:tabs>
          <w:tab w:val="left" w:pos="929"/>
        </w:tabs>
        <w:spacing w:before="38" w:line="273" w:lineRule="auto"/>
        <w:ind w:left="160" w:right="5389"/>
        <w:rPr>
          <w:rFonts w:ascii="宋体"/>
        </w:rPr>
      </w:pPr>
      <w:r>
        <w:rPr>
          <w:rFonts w:ascii="宋体"/>
          <w:color w:val="2B2A29"/>
        </w:rPr>
        <w:t>04类型MyErrorDetail记录｛|05string消息？；</w:t>
      </w:r>
      <w:r>
        <w:rPr>
          <w:rFonts w:ascii="宋体"/>
          <w:color w:val="2B2A29"/>
        </w:rPr>
        <w:tab/>
      </w:r>
    </w:p>
    <w:p>
      <w:r>
        <w:rPr>
          <w:color w:val="2B2A29"/>
          <w:sz w:val="22"/>
        </w:rPr>
        <w:t>error cause?;</w:t>
      </w:r>
    </w:p>
    <w:p>
      <w:pPr>
        <w:pStyle w:val="16"/>
        <w:numPr>
          <w:ilvl w:val="0"/>
          <w:numId w:val="66"/>
        </w:numPr>
        <w:tabs>
          <w:tab w:val="left" w:pos="929"/>
          <w:tab w:val="left" w:pos="930"/>
        </w:tabs>
        <w:spacing w:before="0" w:after="0" w:line="279" w:lineRule="exact"/>
        <w:ind w:left="930" w:right="0" w:hanging="770"/>
        <w:jc w:val="left"/>
        <w:rPr>
          <w:sz w:val="22"/>
        </w:rPr>
      </w:pPr>
      <w:r>
        <w:rPr>
          <w:color w:val="2B2A29"/>
          <w:sz w:val="22"/>
        </w:rPr>
        <w:t>错误原因？；</w:t>
      </w:r>
    </w:p>
    <w:p>
      <w:r>
        <w:rPr>
          <w:color w:val="2B2A29"/>
          <w:sz w:val="22"/>
        </w:rPr>
        <w:t>string location;</w:t>
      </w:r>
    </w:p>
    <w:p>
      <w:pPr>
        <w:pStyle w:val="16"/>
        <w:numPr>
          <w:ilvl w:val="0"/>
          <w:numId w:val="66"/>
        </w:numPr>
        <w:tabs>
          <w:tab w:val="left" w:pos="929"/>
          <w:tab w:val="left" w:pos="930"/>
        </w:tabs>
        <w:spacing w:before="38" w:after="0" w:line="240" w:lineRule="auto"/>
        <w:ind w:left="930" w:right="0" w:hanging="770"/>
        <w:jc w:val="left"/>
        <w:rPr>
          <w:sz w:val="22"/>
        </w:rPr>
      </w:pPr>
      <w:r>
        <w:rPr>
          <w:color w:val="2B2A29"/>
          <w:sz w:val="22"/>
        </w:rPr>
        <w:t>字符串位置；</w:t>
      </w:r>
    </w:p>
    <w:p>
      <w:r>
        <w:rPr>
          <w:rFonts w:ascii="宋体"/>
          <w:color w:val="2B2A29"/>
        </w:rPr>
        <w:t>08 |};</w:t>
      </w:r>
    </w:p>
    <w:p>
      <w:pPr>
        <w:pStyle w:val="11"/>
        <w:spacing w:before="38"/>
        <w:ind w:left="160"/>
        <w:rPr>
          <w:rFonts w:ascii="宋体"/>
        </w:rPr>
      </w:pPr>
      <w:r>
        <w:rPr>
          <w:rFonts w:ascii="宋体"/>
          <w:color w:val="2B2A29"/>
        </w:rPr>
        <w:t>08 |};</w:t>
      </w:r>
    </w:p>
    <w:p>
      <w:r>
        <w:rPr>
          <w:rFonts w:ascii="宋体"/>
          <w:color w:val="2B2A29"/>
        </w:rPr>
        <w:t>09</w:t>
      </w:r>
    </w:p>
    <w:p>
      <w:pPr>
        <w:pStyle w:val="11"/>
        <w:spacing w:before="39"/>
        <w:ind w:left="160"/>
        <w:rPr>
          <w:rFonts w:ascii="宋体"/>
        </w:rPr>
      </w:pPr>
      <w:r>
        <w:rPr>
          <w:rFonts w:ascii="宋体"/>
          <w:color w:val="2B2A29"/>
        </w:rPr>
        <w:t>09</w:t>
      </w:r>
    </w:p>
    <w:p>
      <w:r>
        <w:rPr>
          <w:color w:val="2B2A29"/>
          <w:sz w:val="22"/>
        </w:rPr>
        <w:t>const MY_REASON1 = "MY_REASON1";</w:t>
      </w:r>
    </w:p>
    <w:p>
      <w:pPr>
        <w:pStyle w:val="16"/>
        <w:numPr>
          <w:ilvl w:val="0"/>
          <w:numId w:val="67"/>
        </w:numPr>
        <w:tabs>
          <w:tab w:val="left" w:pos="490"/>
        </w:tabs>
        <w:spacing w:before="38" w:after="0" w:line="240" w:lineRule="auto"/>
        <w:ind w:left="490" w:right="0" w:hanging="330"/>
        <w:jc w:val="left"/>
        <w:rPr>
          <w:sz w:val="22"/>
        </w:rPr>
      </w:pPr>
      <w:r>
        <w:rPr>
          <w:color w:val="2B2A29"/>
          <w:sz w:val="22"/>
        </w:rPr>
        <w:t>const MY_REASON1=“MY_REASON 1”；</w:t>
      </w:r>
    </w:p>
    <w:p>
      <w:r>
        <w:rPr>
          <w:color w:val="2B2A29"/>
          <w:sz w:val="22"/>
        </w:rPr>
        <w:t>const</w:t>
      </w:r>
      <w:r>
        <w:rPr>
          <w:color w:val="2B2A29"/>
          <w:spacing w:val="-6"/>
          <w:sz w:val="22"/>
        </w:rPr>
        <w:t xml:space="preserve"> </w:t>
      </w:r>
      <w:r>
        <w:rPr>
          <w:color w:val="2B2A29"/>
          <w:sz w:val="22"/>
        </w:rPr>
        <w:t>MY_REASON2</w:t>
      </w:r>
      <w:r>
        <w:rPr>
          <w:color w:val="2B2A29"/>
          <w:spacing w:val="-6"/>
          <w:sz w:val="22"/>
        </w:rPr>
        <w:t xml:space="preserve"> </w:t>
      </w:r>
      <w:r>
        <w:rPr>
          <w:color w:val="2B2A29"/>
          <w:sz w:val="22"/>
        </w:rPr>
        <w:t>=</w:t>
      </w:r>
      <w:r>
        <w:rPr>
          <w:color w:val="2B2A29"/>
          <w:spacing w:val="-6"/>
          <w:sz w:val="22"/>
        </w:rPr>
        <w:t xml:space="preserve"> </w:t>
      </w:r>
      <w:r>
        <w:rPr>
          <w:color w:val="2B2A29"/>
          <w:sz w:val="22"/>
        </w:rPr>
        <w:t>"MY_REASON2";</w:t>
      </w:r>
      <w:r>
        <w:rPr>
          <w:color w:val="2B2A29"/>
          <w:spacing w:val="-107"/>
          <w:sz w:val="22"/>
        </w:rPr>
        <w:t xml:space="preserve"> </w:t>
      </w:r>
      <w:r>
        <w:rPr>
          <w:color w:val="2B2A29"/>
          <w:sz w:val="22"/>
        </w:rPr>
        <w:t>12</w:t>
      </w:r>
    </w:p>
    <w:p>
      <w:pPr>
        <w:pStyle w:val="16"/>
        <w:numPr>
          <w:ilvl w:val="0"/>
          <w:numId w:val="67"/>
        </w:numPr>
        <w:tabs>
          <w:tab w:val="left" w:pos="490"/>
        </w:tabs>
        <w:spacing w:before="38" w:after="0" w:line="273" w:lineRule="auto"/>
        <w:ind w:left="160" w:right="4949" w:firstLine="0"/>
        <w:jc w:val="left"/>
        <w:rPr>
          <w:sz w:val="22"/>
        </w:rPr>
      </w:pPr>
      <w:r>
        <w:rPr>
          <w:color w:val="2B2A29"/>
          <w:sz w:val="22"/>
        </w:rPr>
        <w:t>const</w:t>
      </w:r>
      <w:r>
        <w:t xml:space="preserve"> </w:t>
      </w:r>
      <w:r>
        <w:rPr>
          <w:color w:val="2B2A29"/>
          <w:sz w:val="22"/>
        </w:rPr>
        <w:t>MY_REASON2=“MY_REASON 2”；12</w:t>
      </w:r>
    </w:p>
    <w:p>
      <w:r>
        <w:rPr>
          <w:color w:val="2B2A29"/>
          <w:sz w:val="22"/>
        </w:rPr>
        <w:t>type MyError1 error&lt;MY_REASON1, MyErrorDetail&gt;;</w:t>
      </w:r>
    </w:p>
    <w:p>
      <w:pPr>
        <w:pStyle w:val="16"/>
        <w:numPr>
          <w:ilvl w:val="0"/>
          <w:numId w:val="68"/>
        </w:numPr>
        <w:tabs>
          <w:tab w:val="left" w:pos="490"/>
        </w:tabs>
        <w:spacing w:before="0" w:after="0" w:line="279" w:lineRule="exact"/>
        <w:ind w:left="490" w:right="0" w:hanging="330"/>
        <w:jc w:val="left"/>
        <w:rPr>
          <w:sz w:val="22"/>
        </w:rPr>
      </w:pPr>
      <w:r>
        <w:rPr>
          <w:color w:val="2B2A29"/>
          <w:sz w:val="22"/>
        </w:rPr>
        <w:t>键入MyError1错误&lt;MY_REASON1，MyErrorDetail&gt;；</w:t>
      </w:r>
    </w:p>
    <w:p>
      <w:r>
        <w:rPr>
          <w:color w:val="2B2A29"/>
          <w:sz w:val="22"/>
        </w:rPr>
        <w:t>type</w:t>
      </w:r>
      <w:r>
        <w:rPr>
          <w:color w:val="2B2A29"/>
          <w:spacing w:val="-9"/>
          <w:sz w:val="22"/>
        </w:rPr>
        <w:t xml:space="preserve"> </w:t>
      </w:r>
      <w:r>
        <w:rPr>
          <w:color w:val="2B2A29"/>
          <w:sz w:val="22"/>
        </w:rPr>
        <w:t>MyError2</w:t>
      </w:r>
      <w:r>
        <w:rPr>
          <w:color w:val="2B2A29"/>
          <w:spacing w:val="-9"/>
          <w:sz w:val="22"/>
        </w:rPr>
        <w:t xml:space="preserve"> </w:t>
      </w:r>
      <w:r>
        <w:rPr>
          <w:color w:val="2B2A29"/>
          <w:sz w:val="22"/>
        </w:rPr>
        <w:t>error&lt;MY_REASON2&gt;;</w:t>
      </w:r>
      <w:r>
        <w:rPr>
          <w:color w:val="2B2A29"/>
          <w:spacing w:val="-107"/>
          <w:sz w:val="22"/>
        </w:rPr>
        <w:t xml:space="preserve"> </w:t>
      </w:r>
      <w:r>
        <w:rPr>
          <w:color w:val="2B2A29"/>
          <w:sz w:val="22"/>
        </w:rPr>
        <w:t>15</w:t>
      </w:r>
    </w:p>
    <w:p>
      <w:pPr>
        <w:pStyle w:val="16"/>
        <w:numPr>
          <w:ilvl w:val="0"/>
          <w:numId w:val="68"/>
        </w:numPr>
        <w:tabs>
          <w:tab w:val="left" w:pos="490"/>
        </w:tabs>
        <w:spacing w:before="38" w:after="0" w:line="273" w:lineRule="auto"/>
        <w:ind w:left="160" w:right="4949" w:firstLine="0"/>
        <w:jc w:val="left"/>
        <w:rPr>
          <w:sz w:val="22"/>
        </w:rPr>
      </w:pPr>
      <w:r>
        <w:rPr>
          <w:color w:val="2B2A29"/>
          <w:sz w:val="22"/>
        </w:rPr>
        <w:t>类型MyError2错误&lt;MY_REASON2&gt;；15</w:t>
      </w:r>
    </w:p>
    <w:p>
      <w:r>
        <w:rPr>
          <w:color w:val="2B2A29"/>
          <w:sz w:val="22"/>
        </w:rPr>
        <w:t>public function main() {</w:t>
      </w:r>
    </w:p>
    <w:p>
      <w:pPr>
        <w:pStyle w:val="16"/>
        <w:numPr>
          <w:ilvl w:val="0"/>
          <w:numId w:val="69"/>
        </w:numPr>
        <w:tabs>
          <w:tab w:val="left" w:pos="490"/>
        </w:tabs>
        <w:spacing w:before="0" w:after="0" w:line="279" w:lineRule="exact"/>
        <w:ind w:left="490" w:right="0" w:hanging="330"/>
        <w:jc w:val="left"/>
        <w:rPr>
          <w:sz w:val="22"/>
        </w:rPr>
      </w:pPr>
      <w:r>
        <w:rPr>
          <w:color w:val="2B2A29"/>
          <w:sz w:val="22"/>
        </w:rPr>
        <w:t>公共函数main（）{</w:t>
      </w:r>
    </w:p>
    <w:p>
      <w:r>
        <w:rPr>
          <w:color w:val="2B2A29"/>
          <w:sz w:val="22"/>
        </w:rPr>
        <w:t>string|error result = myErrorProneFunction();</w:t>
      </w:r>
    </w:p>
    <w:p>
      <w:pPr>
        <w:pStyle w:val="16"/>
        <w:numPr>
          <w:ilvl w:val="0"/>
          <w:numId w:val="69"/>
        </w:numPr>
        <w:tabs>
          <w:tab w:val="left" w:pos="929"/>
          <w:tab w:val="left" w:pos="930"/>
        </w:tabs>
        <w:spacing w:before="39" w:after="0" w:line="240" w:lineRule="auto"/>
        <w:ind w:left="930" w:right="0" w:hanging="770"/>
        <w:jc w:val="left"/>
        <w:rPr>
          <w:sz w:val="22"/>
        </w:rPr>
      </w:pPr>
      <w:r>
        <w:rPr>
          <w:color w:val="2B2A29"/>
          <w:sz w:val="22"/>
        </w:rPr>
        <w:t>string | error result=myErrorProneFunction（）；</w:t>
      </w:r>
    </w:p>
    <w:p>
      <w:r>
        <w:rPr>
          <w:color w:val="2B2A29"/>
          <w:sz w:val="22"/>
        </w:rPr>
        <w:t>if (result is string) {</w:t>
      </w:r>
    </w:p>
    <w:p>
      <w:pPr>
        <w:pStyle w:val="16"/>
        <w:numPr>
          <w:ilvl w:val="0"/>
          <w:numId w:val="69"/>
        </w:numPr>
        <w:tabs>
          <w:tab w:val="left" w:pos="929"/>
          <w:tab w:val="left" w:pos="930"/>
        </w:tabs>
        <w:spacing w:before="38" w:after="0" w:line="240" w:lineRule="auto"/>
        <w:ind w:left="930" w:right="0" w:hanging="770"/>
        <w:jc w:val="left"/>
        <w:rPr>
          <w:sz w:val="22"/>
        </w:rPr>
      </w:pPr>
      <w:r>
        <w:rPr>
          <w:color w:val="2B2A29"/>
          <w:sz w:val="22"/>
        </w:rPr>
        <w:t>if（结果为字符串）{</w:t>
      </w:r>
    </w:p>
    <w:p>
      <w:r>
        <w:rPr>
          <w:color w:val="2B2A29"/>
          <w:sz w:val="22"/>
        </w:rPr>
        <w:t>io:println(result);</w:t>
      </w:r>
    </w:p>
    <w:p>
      <w:pPr>
        <w:pStyle w:val="16"/>
        <w:numPr>
          <w:ilvl w:val="0"/>
          <w:numId w:val="69"/>
        </w:numPr>
        <w:tabs>
          <w:tab w:val="left" w:pos="1369"/>
          <w:tab w:val="left" w:pos="1370"/>
        </w:tabs>
        <w:spacing w:before="38" w:after="0" w:line="240" w:lineRule="auto"/>
        <w:ind w:left="1370" w:right="0" w:hanging="1210"/>
        <w:jc w:val="left"/>
        <w:rPr>
          <w:sz w:val="22"/>
        </w:rPr>
      </w:pPr>
      <w:r>
        <w:rPr>
          <w:color w:val="2B2A29"/>
          <w:sz w:val="22"/>
        </w:rPr>
        <w:t>io:println（结果）；</w:t>
      </w:r>
    </w:p>
    <w:p>
      <w:r>
        <w:rPr>
          <w:color w:val="2B2A29"/>
          <w:sz w:val="22"/>
        </w:rPr>
        <w:t>} else if (result is MyError1) {</w:t>
      </w:r>
    </w:p>
    <w:p>
      <w:pPr>
        <w:pStyle w:val="16"/>
        <w:numPr>
          <w:ilvl w:val="0"/>
          <w:numId w:val="69"/>
        </w:numPr>
        <w:tabs>
          <w:tab w:val="left" w:pos="929"/>
          <w:tab w:val="left" w:pos="930"/>
        </w:tabs>
        <w:spacing w:before="38" w:after="0" w:line="240" w:lineRule="auto"/>
        <w:ind w:left="930" w:right="0" w:hanging="770"/>
        <w:jc w:val="left"/>
        <w:rPr>
          <w:sz w:val="22"/>
        </w:rPr>
      </w:pPr>
      <w:r>
        <w:rPr>
          <w:color w:val="2B2A29"/>
          <w:sz w:val="22"/>
        </w:rPr>
        <w:t>}否则如果（结果是MyError1）{</w:t>
      </w:r>
    </w:p>
    <w:p>
      <w:r>
        <w:rPr>
          <w:color w:val="2B2A29"/>
          <w:sz w:val="22"/>
        </w:rPr>
        <w:t>io:println("Error1: ", result);</w:t>
      </w:r>
    </w:p>
    <w:p>
      <w:pPr>
        <w:pStyle w:val="16"/>
        <w:numPr>
          <w:ilvl w:val="0"/>
          <w:numId w:val="69"/>
        </w:numPr>
        <w:tabs>
          <w:tab w:val="left" w:pos="1369"/>
          <w:tab w:val="left" w:pos="1370"/>
        </w:tabs>
        <w:spacing w:before="38" w:after="0" w:line="240" w:lineRule="auto"/>
        <w:ind w:left="1370" w:right="0" w:hanging="1210"/>
        <w:jc w:val="left"/>
        <w:rPr>
          <w:sz w:val="22"/>
        </w:rPr>
      </w:pPr>
      <w:r>
        <w:rPr>
          <w:color w:val="2B2A29"/>
          <w:sz w:val="22"/>
        </w:rPr>
        <w:t>io:println（“错误1：”，结果）；</w:t>
      </w:r>
    </w:p>
    <w:p>
      <w:r>
        <w:rPr>
          <w:color w:val="2B2A29"/>
          <w:sz w:val="22"/>
        </w:rPr>
        <w:t>} else if (result is MyError2) {</w:t>
      </w:r>
    </w:p>
    <w:p>
      <w:pPr>
        <w:pStyle w:val="16"/>
        <w:numPr>
          <w:ilvl w:val="0"/>
          <w:numId w:val="69"/>
        </w:numPr>
        <w:tabs>
          <w:tab w:val="left" w:pos="929"/>
          <w:tab w:val="left" w:pos="930"/>
        </w:tabs>
        <w:spacing w:before="39" w:after="0" w:line="240" w:lineRule="auto"/>
        <w:ind w:left="930" w:right="0" w:hanging="770"/>
        <w:jc w:val="left"/>
        <w:rPr>
          <w:sz w:val="22"/>
        </w:rPr>
      </w:pPr>
      <w:r>
        <w:rPr>
          <w:color w:val="2B2A29"/>
          <w:sz w:val="22"/>
        </w:rPr>
        <w:t>}否则如果（结果是MyError2）{</w:t>
      </w:r>
    </w:p>
    <w:p>
      <w:r>
        <w:rPr>
          <w:color w:val="2B2A29"/>
          <w:sz w:val="22"/>
        </w:rPr>
        <w:t>io:println("Error2:</w:t>
      </w:r>
      <w:r>
        <w:rPr>
          <w:color w:val="2B2A29"/>
          <w:spacing w:val="-9"/>
          <w:sz w:val="22"/>
        </w:rPr>
        <w:t xml:space="preserve"> </w:t>
      </w:r>
      <w:r>
        <w:rPr>
          <w:color w:val="2B2A29"/>
          <w:sz w:val="22"/>
        </w:rPr>
        <w:t>",</w:t>
      </w:r>
      <w:r>
        <w:rPr>
          <w:color w:val="2B2A29"/>
          <w:spacing w:val="-8"/>
          <w:sz w:val="22"/>
        </w:rPr>
        <w:t xml:space="preserve"> </w:t>
      </w:r>
      <w:r>
        <w:rPr>
          <w:color w:val="2B2A29"/>
          <w:sz w:val="22"/>
        </w:rPr>
        <w:t>result);</w:t>
      </w:r>
      <w:r>
        <w:rPr>
          <w:color w:val="2B2A29"/>
          <w:spacing w:val="-107"/>
          <w:sz w:val="22"/>
        </w:rPr>
        <w:t xml:space="preserve"> </w:t>
      </w:r>
      <w:r>
        <w:rPr>
          <w:color w:val="2B2A29"/>
          <w:sz w:val="22"/>
        </w:rPr>
        <w:t>24</w:t>
      </w:r>
      <w:r>
        <w:rPr>
          <w:color w:val="2B2A29"/>
          <w:sz w:val="22"/>
        </w:rPr>
        <w:tab/>
      </w:r>
      <w:r>
        <w:rPr>
          <w:color w:val="2B2A29"/>
          <w:sz w:val="22"/>
        </w:rPr>
        <w:t>}</w:t>
      </w:r>
    </w:p>
    <w:p>
      <w:pPr>
        <w:pStyle w:val="16"/>
        <w:numPr>
          <w:ilvl w:val="0"/>
          <w:numId w:val="69"/>
        </w:numPr>
        <w:tabs>
          <w:tab w:val="left" w:pos="929"/>
          <w:tab w:val="left" w:pos="1369"/>
          <w:tab w:val="left" w:pos="1370"/>
        </w:tabs>
        <w:spacing w:before="38" w:after="0" w:line="273" w:lineRule="auto"/>
        <w:ind w:left="160" w:right="4179" w:firstLine="0"/>
        <w:jc w:val="left"/>
        <w:rPr>
          <w:sz w:val="22"/>
        </w:rPr>
      </w:pPr>
      <w:r>
        <w:rPr>
          <w:color w:val="2B2A29"/>
          <w:sz w:val="22"/>
        </w:rPr>
        <w:t>io:println（“Error2:”，结果）；24}</w:t>
      </w:r>
      <w:r>
        <w:rPr>
          <w:color w:val="2B2A29"/>
          <w:sz w:val="22"/>
        </w:rPr>
        <w:tab/>
      </w:r>
    </w:p>
    <w:p>
      <w:pPr>
        <w:spacing w:after="0" w:line="273"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25 }</w:t>
      </w:r>
    </w:p>
    <w:p>
      <w:pPr>
        <w:pStyle w:val="11"/>
        <w:spacing w:before="68"/>
        <w:ind w:left="520"/>
        <w:rPr>
          <w:rFonts w:ascii="宋体"/>
        </w:rPr>
      </w:pPr>
      <w:r>
        <w:rPr>
          <w:rFonts w:ascii="宋体"/>
          <w:color w:val="2B2A29"/>
        </w:rPr>
        <w:t>25 }</w:t>
      </w:r>
    </w:p>
    <w:p>
      <w:r>
        <w:rPr>
          <w:rFonts w:ascii="宋体"/>
          <w:color w:val="2B2A29"/>
        </w:rPr>
        <w:t>26</w:t>
      </w:r>
    </w:p>
    <w:p>
      <w:pPr>
        <w:pStyle w:val="11"/>
        <w:spacing w:before="38"/>
        <w:ind w:left="520"/>
        <w:rPr>
          <w:rFonts w:ascii="宋体"/>
        </w:rPr>
      </w:pPr>
      <w:r>
        <w:rPr>
          <w:rFonts w:ascii="宋体"/>
          <w:color w:val="2B2A29"/>
        </w:rPr>
        <w:t>26</w:t>
      </w:r>
    </w:p>
    <w:p>
      <w:r>
        <w:rPr>
          <w:color w:val="2B2A29"/>
          <w:sz w:val="22"/>
        </w:rPr>
        <w:t>function myErrorProneFunction() returns string|error {</w:t>
      </w:r>
    </w:p>
    <w:p>
      <w:pPr>
        <w:pStyle w:val="16"/>
        <w:numPr>
          <w:ilvl w:val="1"/>
          <w:numId w:val="69"/>
        </w:numPr>
        <w:tabs>
          <w:tab w:val="left" w:pos="851"/>
        </w:tabs>
        <w:spacing w:before="39" w:after="0" w:line="240" w:lineRule="auto"/>
        <w:ind w:left="850" w:right="0" w:hanging="331"/>
        <w:jc w:val="left"/>
        <w:rPr>
          <w:sz w:val="22"/>
        </w:rPr>
      </w:pPr>
      <w:r>
        <w:rPr>
          <w:color w:val="2B2A29"/>
          <w:sz w:val="22"/>
        </w:rPr>
        <w:t>函数myErrorProneFunction（）返回字符串|错误{</w:t>
      </w:r>
    </w:p>
    <w:p>
      <w:r>
        <w:rPr>
          <w:color w:val="2B2A29"/>
          <w:sz w:val="22"/>
        </w:rPr>
        <w:t>if (math:random() &gt; 0.5) {</w:t>
      </w:r>
    </w:p>
    <w:p>
      <w:pPr>
        <w:pStyle w:val="16"/>
        <w:numPr>
          <w:ilvl w:val="1"/>
          <w:numId w:val="69"/>
        </w:numPr>
        <w:tabs>
          <w:tab w:val="left" w:pos="1289"/>
          <w:tab w:val="left" w:pos="1291"/>
        </w:tabs>
        <w:spacing w:before="38" w:after="0" w:line="240" w:lineRule="auto"/>
        <w:ind w:left="1290" w:right="0" w:hanging="771"/>
        <w:jc w:val="left"/>
        <w:rPr>
          <w:sz w:val="22"/>
        </w:rPr>
      </w:pPr>
      <w:r>
        <w:rPr>
          <w:color w:val="2B2A29"/>
          <w:sz w:val="22"/>
        </w:rPr>
        <w:t>如果（数学：random（）&gt;0.5）{</w:t>
      </w:r>
    </w:p>
    <w:p>
      <w:pPr>
        <w:pStyle w:val="11"/>
        <w:spacing w:before="6"/>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1320"/>
        <w:gridCol w:w="5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29</w:t>
            </w:r>
          </w:p>
          <w:p>
            <w:pPr>
              <w:pStyle w:val="17"/>
              <w:spacing w:before="0" w:line="250" w:lineRule="exact"/>
              <w:ind w:left="50"/>
              <w:rPr>
                <w:sz w:val="22"/>
              </w:rPr>
            </w:pPr>
            <w:r>
              <w:rPr>
                <w:color w:val="2B2A29"/>
                <w:sz w:val="22"/>
              </w:rPr>
              <w:t>29</w:t>
            </w:r>
          </w:p>
        </w:tc>
        <w:tc>
          <w:tcPr>
            <w:tcW w:w="1320" w:type="dxa"/>
          </w:tcPr>
          <w:p>
            <w:r>
              <w:rPr>
                <w:color w:val="2B2A29"/>
                <w:sz w:val="22"/>
              </w:rPr>
              <w:t>return</w:t>
            </w:r>
          </w:p>
          <w:p>
            <w:pPr>
              <w:pStyle w:val="17"/>
              <w:spacing w:before="0" w:line="250" w:lineRule="exact"/>
              <w:ind w:right="53"/>
              <w:jc w:val="right"/>
              <w:rPr>
                <w:sz w:val="22"/>
              </w:rPr>
            </w:pPr>
            <w:r>
              <w:rPr>
                <w:color w:val="2B2A29"/>
                <w:sz w:val="22"/>
              </w:rPr>
              <w:t>回来</w:t>
            </w:r>
          </w:p>
        </w:tc>
        <w:tc>
          <w:tcPr>
            <w:tcW w:w="5495" w:type="dxa"/>
          </w:tcPr>
          <w:p>
            <w:r>
              <w:rPr>
                <w:color w:val="2B2A29"/>
                <w:sz w:val="22"/>
              </w:rPr>
              <w:t>error(MY_REASON1, message = "invalid input",</w:t>
            </w:r>
          </w:p>
          <w:p>
            <w:pPr>
              <w:pStyle w:val="17"/>
              <w:spacing w:before="0" w:line="250" w:lineRule="exact"/>
              <w:ind w:left="54"/>
              <w:rPr>
                <w:sz w:val="22"/>
              </w:rPr>
            </w:pPr>
            <w:r>
              <w:rPr>
                <w:color w:val="2B2A29"/>
                <w:sz w:val="22"/>
              </w:rPr>
              <w:t>错误（MY_REASON1，消息=“无效输入”，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30</w:t>
            </w:r>
          </w:p>
          <w:p>
            <w:pPr>
              <w:pStyle w:val="17"/>
              <w:ind w:left="50"/>
              <w:rPr>
                <w:sz w:val="22"/>
              </w:rPr>
            </w:pPr>
            <w:r>
              <w:rPr>
                <w:color w:val="2B2A29"/>
                <w:sz w:val="22"/>
              </w:rPr>
              <w:t>30</w:t>
            </w:r>
          </w:p>
        </w:tc>
        <w:tc>
          <w:tcPr>
            <w:tcW w:w="1320" w:type="dxa"/>
          </w:tcPr>
          <w:p>
            <w:pPr>
              <w:pStyle w:val="17"/>
              <w:spacing w:before="0"/>
              <w:rPr>
                <w:rFonts w:ascii="Times New Roman"/>
                <w:sz w:val="20"/>
              </w:rPr>
            </w:pPr>
          </w:p>
        </w:tc>
        <w:tc>
          <w:tcPr>
            <w:tcW w:w="5495" w:type="dxa"/>
          </w:tcPr>
          <w:p>
            <w:r>
              <w:rPr>
                <w:color w:val="2B2A29"/>
                <w:sz w:val="22"/>
              </w:rPr>
              <w:t>location = "MyLocation");</w:t>
            </w:r>
          </w:p>
          <w:p>
            <w:pPr>
              <w:pStyle w:val="17"/>
              <w:ind w:left="714"/>
              <w:rPr>
                <w:sz w:val="22"/>
              </w:rPr>
            </w:pPr>
            <w:r>
              <w:rPr>
                <w:color w:val="2B2A29"/>
                <w:sz w:val="22"/>
              </w:rPr>
              <w:t>location=“MyLocation”）；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31</w:t>
            </w:r>
          </w:p>
          <w:p>
            <w:pPr>
              <w:pStyle w:val="17"/>
              <w:ind w:left="50"/>
              <w:rPr>
                <w:sz w:val="22"/>
              </w:rPr>
            </w:pPr>
            <w:r>
              <w:rPr>
                <w:color w:val="2B2A29"/>
                <w:sz w:val="22"/>
              </w:rPr>
              <w:t>31</w:t>
            </w:r>
          </w:p>
        </w:tc>
        <w:tc>
          <w:tcPr>
            <w:tcW w:w="1320" w:type="dxa"/>
          </w:tcPr>
          <w:p>
            <w:r>
              <w:rPr>
                <w:color w:val="2B2A29"/>
                <w:sz w:val="22"/>
              </w:rPr>
              <w:t>} else {</w:t>
            </w:r>
          </w:p>
          <w:p>
            <w:pPr>
              <w:pStyle w:val="17"/>
              <w:ind w:left="164"/>
              <w:rPr>
                <w:sz w:val="22"/>
              </w:rPr>
            </w:pPr>
            <w:r>
              <w:rPr>
                <w:color w:val="2B2A29"/>
                <w:sz w:val="22"/>
              </w:rPr>
              <w:t>}其他{</w:t>
            </w:r>
          </w:p>
        </w:tc>
        <w:tc>
          <w:tcPr>
            <w:tcW w:w="549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32</w:t>
            </w:r>
          </w:p>
          <w:p>
            <w:pPr>
              <w:pStyle w:val="17"/>
              <w:ind w:left="50"/>
              <w:rPr>
                <w:sz w:val="22"/>
              </w:rPr>
            </w:pPr>
            <w:r>
              <w:rPr>
                <w:color w:val="2B2A29"/>
                <w:sz w:val="22"/>
              </w:rPr>
              <w:t>32</w:t>
            </w:r>
          </w:p>
        </w:tc>
        <w:tc>
          <w:tcPr>
            <w:tcW w:w="1320" w:type="dxa"/>
          </w:tcPr>
          <w:p>
            <w:r>
              <w:rPr>
                <w:color w:val="2B2A29"/>
                <w:sz w:val="22"/>
              </w:rPr>
              <w:t>return</w:t>
            </w:r>
          </w:p>
          <w:p>
            <w:pPr>
              <w:pStyle w:val="17"/>
              <w:ind w:right="53"/>
              <w:jc w:val="right"/>
              <w:rPr>
                <w:sz w:val="22"/>
              </w:rPr>
            </w:pPr>
            <w:r>
              <w:rPr>
                <w:color w:val="2B2A29"/>
                <w:sz w:val="22"/>
              </w:rPr>
              <w:t>回来</w:t>
            </w:r>
          </w:p>
        </w:tc>
        <w:tc>
          <w:tcPr>
            <w:tcW w:w="5495" w:type="dxa"/>
          </w:tcPr>
          <w:p>
            <w:r>
              <w:rPr>
                <w:color w:val="2B2A29"/>
                <w:sz w:val="22"/>
              </w:rPr>
              <w:t>error(MY_REASON2, message = "invalid operation");</w:t>
            </w:r>
          </w:p>
          <w:p>
            <w:pPr>
              <w:pStyle w:val="17"/>
              <w:ind w:left="54"/>
              <w:rPr>
                <w:sz w:val="22"/>
              </w:rPr>
            </w:pPr>
            <w:r>
              <w:rPr>
                <w:color w:val="2B2A29"/>
                <w:sz w:val="22"/>
              </w:rPr>
              <w:t>错误（MY_REASON2，消息=“无效操作”）；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2" w:hRule="atLeast"/>
        </w:trPr>
        <w:tc>
          <w:tcPr>
            <w:tcW w:w="655" w:type="dxa"/>
          </w:tcPr>
          <w:p>
            <w:r>
              <w:rPr>
                <w:color w:val="2B2A29"/>
                <w:sz w:val="22"/>
              </w:rPr>
              <w:t>33</w:t>
            </w:r>
          </w:p>
          <w:p>
            <w:pPr>
              <w:pStyle w:val="17"/>
              <w:ind w:left="50"/>
              <w:rPr>
                <w:sz w:val="22"/>
              </w:rPr>
            </w:pPr>
            <w:r>
              <w:rPr>
                <w:color w:val="2B2A29"/>
                <w:sz w:val="22"/>
              </w:rPr>
              <w:t>33</w:t>
            </w:r>
          </w:p>
          <w:p>
            <w:r>
              <w:rPr>
                <w:color w:val="2B2A29"/>
                <w:sz w:val="22"/>
              </w:rPr>
              <w:t>34 }</w:t>
            </w:r>
          </w:p>
          <w:p>
            <w:pPr>
              <w:pStyle w:val="17"/>
              <w:spacing w:before="39" w:line="256" w:lineRule="exact"/>
              <w:ind w:left="50"/>
              <w:rPr>
                <w:sz w:val="22"/>
              </w:rPr>
            </w:pPr>
            <w:r>
              <w:rPr>
                <w:color w:val="2B2A29"/>
                <w:sz w:val="22"/>
              </w:rPr>
              <w:t>34 }</w:t>
            </w:r>
          </w:p>
        </w:tc>
        <w:tc>
          <w:tcPr>
            <w:tcW w:w="1320" w:type="dxa"/>
          </w:tcPr>
          <w:p>
            <w:r>
              <w:rPr>
                <w:color w:val="2B2A29"/>
                <w:sz w:val="22"/>
              </w:rPr>
              <w:t>}</w:t>
            </w:r>
          </w:p>
          <w:p>
            <w:pPr>
              <w:pStyle w:val="17"/>
              <w:ind w:left="164"/>
              <w:rPr>
                <w:sz w:val="22"/>
              </w:rPr>
            </w:pPr>
            <w:r>
              <w:rPr>
                <w:color w:val="2B2A29"/>
                <w:sz w:val="22"/>
              </w:rPr>
              <w:t>}</w:t>
            </w:r>
          </w:p>
        </w:tc>
        <w:tc>
          <w:tcPr>
            <w:tcW w:w="5495" w:type="dxa"/>
          </w:tcPr>
          <w:p>
            <w:pPr>
              <w:pStyle w:val="17"/>
              <w:spacing w:before="0"/>
              <w:rPr>
                <w:rFonts w:ascii="Times New Roman"/>
                <w:sz w:val="20"/>
              </w:rPr>
            </w:pPr>
          </w:p>
        </w:tc>
      </w:tr>
    </w:tbl>
    <w:p>
      <w:pPr>
        <w:pStyle w:val="11"/>
        <w:rPr>
          <w:rFonts w:ascii="宋体"/>
          <w:sz w:val="17"/>
        </w:rPr>
      </w:pPr>
    </w:p>
    <w:p>
      <w:r>
        <w:rPr>
          <w:rFonts w:ascii="Trebuchet MS"/>
          <w:b/>
          <w:color w:val="2B2A29"/>
          <w:sz w:val="22"/>
        </w:rPr>
        <w:t>$</w:t>
      </w:r>
      <w:r>
        <w:rPr>
          <w:rFonts w:ascii="Trebuchet MS"/>
          <w:b/>
          <w:color w:val="2B2A29"/>
          <w:spacing w:val="49"/>
          <w:sz w:val="22"/>
        </w:rPr>
        <w:t xml:space="preserve"> </w:t>
      </w:r>
      <w:r>
        <w:rPr>
          <w:rFonts w:ascii="Trebuchet MS"/>
          <w:b/>
          <w:color w:val="2B2A29"/>
          <w:sz w:val="22"/>
        </w:rPr>
        <w:t>ballerina</w:t>
      </w:r>
      <w:r>
        <w:rPr>
          <w:rFonts w:ascii="Trebuchet MS"/>
          <w:b/>
          <w:color w:val="2B2A29"/>
          <w:spacing w:val="50"/>
          <w:sz w:val="22"/>
        </w:rPr>
        <w:t xml:space="preserve"> </w:t>
      </w:r>
      <w:r>
        <w:rPr>
          <w:rFonts w:ascii="Trebuchet MS"/>
          <w:b/>
          <w:color w:val="2B2A29"/>
          <w:sz w:val="22"/>
        </w:rPr>
        <w:t>run</w:t>
      </w:r>
      <w:r>
        <w:rPr>
          <w:rFonts w:ascii="Trebuchet MS"/>
          <w:b/>
          <w:color w:val="2B2A29"/>
          <w:spacing w:val="50"/>
          <w:sz w:val="22"/>
        </w:rPr>
        <w:t xml:space="preserve"> </w:t>
      </w:r>
      <w:r>
        <w:rPr>
          <w:rFonts w:ascii="Trebuchet MS"/>
          <w:b/>
          <w:color w:val="2B2A29"/>
          <w:sz w:val="22"/>
        </w:rPr>
        <w:t>custom_errors.bal</w:t>
      </w:r>
    </w:p>
    <w:p>
      <w:pPr>
        <w:spacing w:before="0"/>
        <w:ind w:left="520" w:right="0" w:firstLine="0"/>
        <w:jc w:val="left"/>
        <w:rPr>
          <w:rFonts w:ascii="Trebuchet MS"/>
          <w:b/>
          <w:sz w:val="22"/>
        </w:rPr>
      </w:pPr>
      <w:r>
        <w:rPr>
          <w:rFonts w:ascii="Trebuchet MS"/>
          <w:b/>
          <w:color w:val="2B2A29"/>
          <w:sz w:val="22"/>
        </w:rPr>
        <w:t>$balletina运行custom_errors.bal</w:t>
      </w:r>
    </w:p>
    <w:p>
      <w:r>
        <w:rPr>
          <w:rFonts w:ascii="宋体"/>
          <w:color w:val="2B2A29"/>
        </w:rPr>
        <w:t>Error2: error MyReason2 message=invalid operation</w:t>
      </w:r>
    </w:p>
    <w:p>
      <w:pPr>
        <w:pStyle w:val="11"/>
        <w:spacing w:before="51"/>
        <w:ind w:left="520"/>
        <w:rPr>
          <w:rFonts w:ascii="宋体"/>
        </w:rPr>
      </w:pPr>
      <w:r>
        <w:rPr>
          <w:rFonts w:ascii="宋体"/>
          <w:color w:val="2B2A29"/>
        </w:rPr>
        <w:t>错误2:错误MyReason2消息=无效操作</w:t>
      </w:r>
    </w:p>
    <w:p>
      <w:r>
        <w:rPr>
          <w:rFonts w:ascii="Trebuchet MS"/>
          <w:b/>
          <w:color w:val="2B2A29"/>
          <w:sz w:val="22"/>
        </w:rPr>
        <w:t>$</w:t>
      </w:r>
      <w:r>
        <w:rPr>
          <w:rFonts w:ascii="Trebuchet MS"/>
          <w:b/>
          <w:color w:val="2B2A29"/>
          <w:spacing w:val="49"/>
          <w:sz w:val="22"/>
        </w:rPr>
        <w:t xml:space="preserve"> </w:t>
      </w:r>
      <w:r>
        <w:rPr>
          <w:rFonts w:ascii="Trebuchet MS"/>
          <w:b/>
          <w:color w:val="2B2A29"/>
          <w:sz w:val="22"/>
        </w:rPr>
        <w:t>ballerina</w:t>
      </w:r>
      <w:r>
        <w:rPr>
          <w:rFonts w:ascii="Trebuchet MS"/>
          <w:b/>
          <w:color w:val="2B2A29"/>
          <w:spacing w:val="50"/>
          <w:sz w:val="22"/>
        </w:rPr>
        <w:t xml:space="preserve"> </w:t>
      </w:r>
      <w:r>
        <w:rPr>
          <w:rFonts w:ascii="Trebuchet MS"/>
          <w:b/>
          <w:color w:val="2B2A29"/>
          <w:sz w:val="22"/>
        </w:rPr>
        <w:t>run</w:t>
      </w:r>
      <w:r>
        <w:rPr>
          <w:rFonts w:ascii="Trebuchet MS"/>
          <w:b/>
          <w:color w:val="2B2A29"/>
          <w:spacing w:val="50"/>
          <w:sz w:val="22"/>
        </w:rPr>
        <w:t xml:space="preserve"> </w:t>
      </w:r>
      <w:r>
        <w:rPr>
          <w:rFonts w:ascii="Trebuchet MS"/>
          <w:b/>
          <w:color w:val="2B2A29"/>
          <w:sz w:val="22"/>
        </w:rPr>
        <w:t>custom_errors.bal</w:t>
      </w:r>
    </w:p>
    <w:p>
      <w:pPr>
        <w:spacing w:before="212"/>
        <w:ind w:left="520" w:right="0" w:firstLine="0"/>
        <w:jc w:val="left"/>
        <w:rPr>
          <w:rFonts w:ascii="Trebuchet MS"/>
          <w:b/>
          <w:sz w:val="22"/>
        </w:rPr>
      </w:pPr>
      <w:r>
        <w:rPr>
          <w:rFonts w:ascii="Trebuchet MS"/>
          <w:b/>
          <w:color w:val="2B2A29"/>
          <w:sz w:val="22"/>
        </w:rPr>
        <w:t>$balletina运行custom_errors.bal</w:t>
      </w:r>
    </w:p>
    <w:p>
      <w:r>
        <w:rPr>
          <w:rFonts w:ascii="宋体"/>
          <w:color w:val="2B2A29"/>
        </w:rPr>
        <w:t>Error1: error MyReason1 message=invalid input location=MyLocation</w:t>
      </w:r>
    </w:p>
    <w:p>
      <w:pPr>
        <w:pStyle w:val="11"/>
        <w:spacing w:before="51"/>
        <w:ind w:left="520"/>
        <w:rPr>
          <w:rFonts w:ascii="宋体"/>
        </w:rPr>
      </w:pPr>
      <w:r>
        <w:rPr>
          <w:rFonts w:ascii="宋体"/>
          <w:color w:val="2B2A29"/>
        </w:rPr>
        <w:t>错误1:错误MyReason1消息=无效输入位置=MyLocation</w:t>
      </w:r>
    </w:p>
    <w:p>
      <w:r>
        <w:rPr>
          <w:color w:val="2B2A29"/>
        </w:rPr>
        <w:t>In</w:t>
      </w:r>
      <w:r>
        <w:rPr>
          <w:color w:val="2B2A29"/>
          <w:spacing w:val="7"/>
        </w:rPr>
        <w:t xml:space="preserve"> </w:t>
      </w:r>
      <w:r>
        <w:rPr>
          <w:color w:val="2B2A29"/>
        </w:rPr>
        <w:t>Listing</w:t>
      </w:r>
      <w:r>
        <w:rPr>
          <w:color w:val="2B2A29"/>
          <w:spacing w:val="8"/>
        </w:rPr>
        <w:t xml:space="preserve"> </w:t>
      </w:r>
      <w:r>
        <w:rPr>
          <w:color w:val="0000FF"/>
        </w:rPr>
        <w:t>5-3</w:t>
      </w:r>
      <w:r>
        <w:rPr>
          <w:color w:val="2B2A29"/>
        </w:rPr>
        <w:t>,</w:t>
      </w:r>
      <w:r>
        <w:rPr>
          <w:color w:val="2B2A29"/>
          <w:spacing w:val="7"/>
        </w:rPr>
        <w:t xml:space="preserve"> </w:t>
      </w:r>
      <w:r>
        <w:rPr>
          <w:color w:val="2B2A29"/>
        </w:rPr>
        <w:t>we</w:t>
      </w:r>
      <w:r>
        <w:rPr>
          <w:color w:val="2B2A29"/>
          <w:spacing w:val="8"/>
        </w:rPr>
        <w:t xml:space="preserve"> </w:t>
      </w:r>
      <w:r>
        <w:rPr>
          <w:color w:val="2B2A29"/>
        </w:rPr>
        <w:t>have</w:t>
      </w:r>
      <w:r>
        <w:rPr>
          <w:color w:val="2B2A29"/>
          <w:spacing w:val="7"/>
        </w:rPr>
        <w:t xml:space="preserve"> </w:t>
      </w:r>
      <w:r>
        <w:rPr>
          <w:color w:val="2B2A29"/>
        </w:rPr>
        <w:t>defined</w:t>
      </w:r>
      <w:r>
        <w:rPr>
          <w:color w:val="2B2A29"/>
          <w:spacing w:val="8"/>
        </w:rPr>
        <w:t xml:space="preserve"> </w:t>
      </w:r>
      <w:r>
        <w:rPr>
          <w:color w:val="2B2A29"/>
        </w:rPr>
        <w:t>two</w:t>
      </w:r>
      <w:r>
        <w:rPr>
          <w:color w:val="2B2A29"/>
          <w:spacing w:val="8"/>
        </w:rPr>
        <w:t xml:space="preserve"> </w:t>
      </w:r>
      <w:r>
        <w:rPr>
          <w:color w:val="2B2A29"/>
        </w:rPr>
        <w:t>error</w:t>
      </w:r>
      <w:r>
        <w:rPr>
          <w:color w:val="2B2A29"/>
          <w:spacing w:val="7"/>
        </w:rPr>
        <w:t xml:space="preserve"> </w:t>
      </w:r>
      <w:r>
        <w:rPr>
          <w:color w:val="2B2A29"/>
        </w:rPr>
        <w:t>types,</w:t>
      </w:r>
      <w:r>
        <w:rPr>
          <w:color w:val="2B2A29"/>
          <w:spacing w:val="8"/>
        </w:rPr>
        <w:t xml:space="preserve"> </w:t>
      </w:r>
      <w:r>
        <w:rPr>
          <w:rFonts w:ascii="宋体"/>
          <w:color w:val="2B2A29"/>
        </w:rPr>
        <w:t>MyError1</w:t>
      </w:r>
      <w:r>
        <w:rPr>
          <w:rFonts w:ascii="宋体"/>
          <w:color w:val="2B2A29"/>
          <w:spacing w:val="-48"/>
        </w:rPr>
        <w:t xml:space="preserve"> </w:t>
      </w:r>
      <w:r>
        <w:rPr>
          <w:color w:val="2B2A29"/>
        </w:rPr>
        <w:t>and</w:t>
      </w:r>
      <w:r>
        <w:rPr>
          <w:color w:val="2B2A29"/>
          <w:spacing w:val="8"/>
        </w:rPr>
        <w:t xml:space="preserve"> </w:t>
      </w:r>
      <w:r>
        <w:rPr>
          <w:rFonts w:ascii="宋体"/>
          <w:color w:val="2B2A29"/>
        </w:rPr>
        <w:t>MyError2</w:t>
      </w:r>
      <w:r>
        <w:rPr>
          <w:color w:val="2B2A29"/>
        </w:rPr>
        <w:t>.</w:t>
      </w:r>
      <w:r>
        <w:rPr>
          <w:color w:val="2B2A29"/>
          <w:spacing w:val="7"/>
        </w:rPr>
        <w:t xml:space="preserve"> </w:t>
      </w:r>
      <w:r>
        <w:rPr>
          <w:color w:val="2B2A29"/>
        </w:rPr>
        <w:t>Because</w:t>
      </w:r>
      <w:r>
        <w:rPr>
          <w:color w:val="2B2A29"/>
          <w:spacing w:val="8"/>
        </w:rPr>
        <w:t xml:space="preserve"> </w:t>
      </w:r>
      <w:r>
        <w:rPr>
          <w:color w:val="2B2A29"/>
        </w:rPr>
        <w:t>of</w:t>
      </w:r>
      <w:r>
        <w:rPr>
          <w:color w:val="2B2A29"/>
          <w:spacing w:val="1"/>
        </w:rPr>
        <w:t xml:space="preserve"> </w:t>
      </w:r>
      <w:r>
        <w:rPr>
          <w:color w:val="2B2A29"/>
          <w:w w:val="105"/>
        </w:rPr>
        <w:t>the</w:t>
      </w:r>
      <w:r>
        <w:rPr>
          <w:color w:val="2B2A29"/>
          <w:spacing w:val="-7"/>
          <w:w w:val="105"/>
        </w:rPr>
        <w:t xml:space="preserve"> </w:t>
      </w:r>
      <w:r>
        <w:rPr>
          <w:color w:val="2B2A29"/>
          <w:w w:val="105"/>
        </w:rPr>
        <w:t>function</w:t>
      </w:r>
      <w:r>
        <w:rPr>
          <w:color w:val="2B2A29"/>
          <w:spacing w:val="-6"/>
          <w:w w:val="105"/>
        </w:rPr>
        <w:t xml:space="preserve"> </w:t>
      </w:r>
      <w:r>
        <w:rPr>
          <w:rFonts w:ascii="宋体"/>
          <w:color w:val="2B2A29"/>
          <w:w w:val="105"/>
        </w:rPr>
        <w:t>myErrorProneFunction</w:t>
      </w:r>
      <w:r>
        <w:rPr>
          <w:color w:val="2B2A29"/>
          <w:w w:val="105"/>
        </w:rPr>
        <w:t>,</w:t>
      </w:r>
      <w:r>
        <w:rPr>
          <w:color w:val="2B2A29"/>
          <w:spacing w:val="-7"/>
          <w:w w:val="105"/>
        </w:rPr>
        <w:t xml:space="preserve"> </w:t>
      </w:r>
      <w:r>
        <w:rPr>
          <w:color w:val="2B2A29"/>
          <w:w w:val="105"/>
        </w:rPr>
        <w:t>there</w:t>
      </w:r>
      <w:r>
        <w:rPr>
          <w:color w:val="2B2A29"/>
          <w:spacing w:val="-6"/>
          <w:w w:val="105"/>
        </w:rPr>
        <w:t xml:space="preserve"> </w:t>
      </w:r>
      <w:r>
        <w:rPr>
          <w:color w:val="2B2A29"/>
          <w:w w:val="105"/>
        </w:rPr>
        <w:t>is</w:t>
      </w:r>
      <w:r>
        <w:rPr>
          <w:color w:val="2B2A29"/>
          <w:spacing w:val="-6"/>
          <w:w w:val="105"/>
        </w:rPr>
        <w:t xml:space="preserve"> </w:t>
      </w:r>
      <w:r>
        <w:rPr>
          <w:color w:val="2B2A29"/>
          <w:w w:val="105"/>
        </w:rPr>
        <w:t>a</w:t>
      </w:r>
      <w:r>
        <w:rPr>
          <w:color w:val="2B2A29"/>
          <w:spacing w:val="-7"/>
          <w:w w:val="105"/>
        </w:rPr>
        <w:t xml:space="preserve"> </w:t>
      </w:r>
      <w:r>
        <w:rPr>
          <w:color w:val="2B2A29"/>
          <w:w w:val="105"/>
        </w:rPr>
        <w:t>chance</w:t>
      </w:r>
      <w:r>
        <w:rPr>
          <w:color w:val="2B2A29"/>
          <w:spacing w:val="-6"/>
          <w:w w:val="105"/>
        </w:rPr>
        <w:t xml:space="preserve"> </w:t>
      </w:r>
      <w:r>
        <w:rPr>
          <w:color w:val="2B2A29"/>
          <w:w w:val="105"/>
        </w:rPr>
        <w:t>that</w:t>
      </w:r>
      <w:r>
        <w:rPr>
          <w:color w:val="2B2A29"/>
          <w:spacing w:val="-7"/>
          <w:w w:val="105"/>
        </w:rPr>
        <w:t xml:space="preserve"> </w:t>
      </w:r>
      <w:r>
        <w:rPr>
          <w:color w:val="2B2A29"/>
          <w:w w:val="105"/>
        </w:rPr>
        <w:t>either</w:t>
      </w:r>
      <w:r>
        <w:rPr>
          <w:color w:val="2B2A29"/>
          <w:spacing w:val="-6"/>
          <w:w w:val="105"/>
        </w:rPr>
        <w:t xml:space="preserve"> </w:t>
      </w:r>
      <w:r>
        <w:rPr>
          <w:color w:val="2B2A29"/>
          <w:w w:val="105"/>
        </w:rPr>
        <w:t>one</w:t>
      </w:r>
      <w:r>
        <w:rPr>
          <w:color w:val="2B2A29"/>
          <w:spacing w:val="-6"/>
          <w:w w:val="105"/>
        </w:rPr>
        <w:t xml:space="preserve"> </w:t>
      </w:r>
      <w:r>
        <w:rPr>
          <w:color w:val="2B2A29"/>
          <w:w w:val="105"/>
        </w:rPr>
        <w:t>of</w:t>
      </w:r>
      <w:r>
        <w:rPr>
          <w:color w:val="2B2A29"/>
          <w:spacing w:val="-7"/>
          <w:w w:val="105"/>
        </w:rPr>
        <w:t xml:space="preserve"> </w:t>
      </w:r>
      <w:r>
        <w:rPr>
          <w:color w:val="2B2A29"/>
          <w:w w:val="105"/>
        </w:rPr>
        <w:t>these</w:t>
      </w:r>
      <w:r>
        <w:rPr>
          <w:color w:val="2B2A29"/>
          <w:spacing w:val="-6"/>
          <w:w w:val="105"/>
        </w:rPr>
        <w:t xml:space="preserve"> </w:t>
      </w:r>
      <w:r>
        <w:rPr>
          <w:color w:val="2B2A29"/>
          <w:w w:val="105"/>
        </w:rPr>
        <w:t>errors</w:t>
      </w:r>
      <w:r>
        <w:rPr>
          <w:color w:val="2B2A29"/>
          <w:spacing w:val="-7"/>
          <w:w w:val="105"/>
        </w:rPr>
        <w:t xml:space="preserve"> </w:t>
      </w:r>
      <w:r>
        <w:rPr>
          <w:color w:val="2B2A29"/>
          <w:w w:val="105"/>
        </w:rPr>
        <w:t>will</w:t>
      </w:r>
      <w:r>
        <w:rPr>
          <w:color w:val="2B2A29"/>
          <w:spacing w:val="-54"/>
          <w:w w:val="105"/>
        </w:rPr>
        <w:t xml:space="preserve"> </w:t>
      </w:r>
      <w:r>
        <w:rPr>
          <w:color w:val="2B2A29"/>
          <w:w w:val="105"/>
        </w:rPr>
        <w:t>be returned. At line 17, where we have done the function invocation, it returns either a</w:t>
      </w:r>
      <w:r>
        <w:rPr>
          <w:color w:val="2B2A29"/>
          <w:spacing w:val="1"/>
          <w:w w:val="105"/>
        </w:rPr>
        <w:t xml:space="preserve"> </w:t>
      </w:r>
      <w:r>
        <w:rPr>
          <w:rFonts w:ascii="宋体"/>
          <w:color w:val="2B2A29"/>
        </w:rPr>
        <w:t xml:space="preserve">string </w:t>
      </w:r>
      <w:r>
        <w:rPr>
          <w:color w:val="2B2A29"/>
        </w:rPr>
        <w:t xml:space="preserve">or an </w:t>
      </w:r>
      <w:r>
        <w:rPr>
          <w:rFonts w:ascii="宋体"/>
          <w:color w:val="2B2A29"/>
        </w:rPr>
        <w:t xml:space="preserve">error </w:t>
      </w:r>
      <w:r>
        <w:rPr>
          <w:color w:val="2B2A29"/>
        </w:rPr>
        <w:t xml:space="preserve">type. The types </w:t>
      </w:r>
      <w:r>
        <w:rPr>
          <w:rFonts w:ascii="宋体"/>
          <w:color w:val="2B2A29"/>
        </w:rPr>
        <w:t xml:space="preserve">MyError1 </w:t>
      </w:r>
      <w:r>
        <w:rPr>
          <w:color w:val="2B2A29"/>
        </w:rPr>
        <w:t xml:space="preserve">and </w:t>
      </w:r>
      <w:r>
        <w:rPr>
          <w:rFonts w:ascii="宋体"/>
          <w:color w:val="2B2A29"/>
        </w:rPr>
        <w:t xml:space="preserve">MyError2 </w:t>
      </w:r>
      <w:r>
        <w:rPr>
          <w:color w:val="2B2A29"/>
        </w:rPr>
        <w:t xml:space="preserve">are subtypes of </w:t>
      </w:r>
      <w:r>
        <w:rPr>
          <w:rFonts w:ascii="宋体"/>
          <w:color w:val="2B2A29"/>
        </w:rPr>
        <w:t>error</w:t>
      </w:r>
      <w:r>
        <w:rPr>
          <w:color w:val="2B2A29"/>
        </w:rPr>
        <w:t>, and</w:t>
      </w:r>
      <w:r>
        <w:rPr>
          <w:color w:val="2B2A29"/>
          <w:spacing w:val="1"/>
        </w:rPr>
        <w:t xml:space="preserve"> </w:t>
      </w:r>
      <w:r>
        <w:rPr>
          <w:color w:val="2B2A29"/>
          <w:w w:val="105"/>
        </w:rPr>
        <w:t>using a type test expression, we can specifically find out which exact type the returned</w:t>
      </w:r>
      <w:r>
        <w:rPr>
          <w:color w:val="2B2A29"/>
          <w:spacing w:val="1"/>
          <w:w w:val="105"/>
        </w:rPr>
        <w:t xml:space="preserve"> </w:t>
      </w:r>
      <w:r>
        <w:rPr>
          <w:color w:val="2B2A29"/>
          <w:w w:val="105"/>
        </w:rPr>
        <w:t>error</w:t>
      </w:r>
      <w:r>
        <w:rPr>
          <w:color w:val="2B2A29"/>
          <w:spacing w:val="-13"/>
          <w:w w:val="105"/>
        </w:rPr>
        <w:t xml:space="preserve"> </w:t>
      </w:r>
      <w:r>
        <w:rPr>
          <w:color w:val="2B2A29"/>
          <w:w w:val="105"/>
        </w:rPr>
        <w:t>value</w:t>
      </w:r>
      <w:r>
        <w:rPr>
          <w:color w:val="2B2A29"/>
          <w:spacing w:val="-12"/>
          <w:w w:val="105"/>
        </w:rPr>
        <w:t xml:space="preserve"> </w:t>
      </w:r>
      <w:r>
        <w:rPr>
          <w:color w:val="2B2A29"/>
          <w:w w:val="105"/>
        </w:rPr>
        <w:t>belongs</w:t>
      </w:r>
      <w:r>
        <w:rPr>
          <w:color w:val="2B2A29"/>
          <w:spacing w:val="-13"/>
          <w:w w:val="105"/>
        </w:rPr>
        <w:t xml:space="preserve"> </w:t>
      </w:r>
      <w:r>
        <w:rPr>
          <w:color w:val="2B2A29"/>
          <w:w w:val="105"/>
        </w:rPr>
        <w:t>to.</w:t>
      </w:r>
    </w:p>
    <w:p>
      <w:pPr>
        <w:pStyle w:val="11"/>
        <w:spacing w:before="198" w:line="288" w:lineRule="auto"/>
        <w:ind w:left="520" w:right="203" w:firstLine="359"/>
      </w:pPr>
      <w:r>
        <w:rPr>
          <w:color w:val="2B2A29"/>
        </w:rPr>
        <w:t>在清单</w:t>
      </w:r>
      <w:r>
        <w:rPr>
          <w:color w:val="0000FF"/>
        </w:rPr>
        <w:t>5-3中</w:t>
      </w:r>
      <w:r>
        <w:rPr>
          <w:color w:val="2B2A29"/>
        </w:rPr>
        <w:t>，我们定义</w:t>
      </w:r>
      <w:r>
        <w:rPr>
          <w:color w:val="2B2A29"/>
          <w:spacing w:val="8"/>
        </w:rPr>
        <w:t>了</w:t>
      </w:r>
      <w:r>
        <w:rPr>
          <w:color w:val="2B2A29"/>
        </w:rPr>
        <w:t>两</w:t>
      </w:r>
      <w:r>
        <w:rPr>
          <w:color w:val="2B2A29"/>
          <w:spacing w:val="8"/>
        </w:rPr>
        <w:t>种</w:t>
      </w:r>
      <w:r>
        <w:rPr>
          <w:color w:val="2B2A29"/>
        </w:rPr>
        <w:t>错误类型，</w:t>
      </w:r>
      <w:r>
        <w:rPr>
          <w:rFonts w:ascii="宋体"/>
          <w:color w:val="2B2A29"/>
        </w:rPr>
        <w:t>MyError1</w:t>
      </w:r>
      <w:r>
        <w:rPr>
          <w:color w:val="2B2A29"/>
        </w:rPr>
        <w:t>和</w:t>
      </w:r>
      <w:r>
        <w:rPr>
          <w:rFonts w:ascii="宋体"/>
          <w:color w:val="2B2A29"/>
        </w:rPr>
        <w:t>MyError2</w:t>
      </w:r>
      <w:r>
        <w:rPr>
          <w:color w:val="2B2A29"/>
        </w:rPr>
        <w:t>。由于</w:t>
      </w:r>
      <w:r>
        <w:rPr>
          <w:color w:val="2B2A29"/>
          <w:w w:val="105"/>
        </w:rPr>
        <w:t>函数</w:t>
      </w:r>
      <w:r>
        <w:rPr>
          <w:rFonts w:ascii="宋体"/>
          <w:color w:val="2B2A29"/>
          <w:w w:val="105"/>
        </w:rPr>
        <w:t>myErrorProneFunction</w:t>
      </w:r>
      <w:r>
        <w:rPr>
          <w:color w:val="2B2A29"/>
          <w:w w:val="105"/>
        </w:rPr>
        <w:t>，可能会</w:t>
      </w:r>
      <w:r>
        <w:rPr>
          <w:color w:val="2B2A29"/>
          <w:spacing w:val="-6"/>
          <w:w w:val="105"/>
        </w:rPr>
        <w:t>返回</w:t>
      </w:r>
      <w:r>
        <w:rPr>
          <w:color w:val="2B2A29"/>
          <w:w w:val="105"/>
        </w:rPr>
        <w:t>其</w:t>
      </w:r>
      <w:r>
        <w:rPr>
          <w:color w:val="2B2A29"/>
          <w:spacing w:val="-6"/>
          <w:w w:val="105"/>
        </w:rPr>
        <w:t>中</w:t>
      </w:r>
      <w:r>
        <w:rPr>
          <w:color w:val="2B2A29"/>
          <w:w w:val="105"/>
        </w:rPr>
        <w:t>一个错误。在第17行，我们完成了函数调用，它返回</w:t>
      </w:r>
      <w:r>
        <w:rPr>
          <w:rFonts w:ascii="宋体"/>
          <w:color w:val="2B2A29"/>
        </w:rPr>
        <w:t>字符串</w:t>
      </w:r>
      <w:r>
        <w:rPr>
          <w:color w:val="2B2A29"/>
        </w:rPr>
        <w:t>或</w:t>
      </w:r>
      <w:r>
        <w:rPr>
          <w:rFonts w:ascii="宋体"/>
          <w:color w:val="2B2A29"/>
        </w:rPr>
        <w:t>错误</w:t>
      </w:r>
      <w:r>
        <w:rPr>
          <w:color w:val="2B2A29"/>
        </w:rPr>
        <w:t>类型。类型</w:t>
      </w:r>
      <w:r>
        <w:rPr>
          <w:rFonts w:ascii="宋体"/>
          <w:color w:val="2B2A29"/>
        </w:rPr>
        <w:t>MyError1</w:t>
      </w:r>
      <w:r>
        <w:rPr>
          <w:color w:val="2B2A29"/>
        </w:rPr>
        <w:t>和</w:t>
      </w:r>
      <w:r>
        <w:rPr>
          <w:rFonts w:ascii="宋体"/>
          <w:color w:val="2B2A29"/>
        </w:rPr>
        <w:t>MyError2</w:t>
      </w:r>
      <w:r>
        <w:rPr>
          <w:color w:val="2B2A29"/>
        </w:rPr>
        <w:t>是</w:t>
      </w:r>
      <w:r>
        <w:rPr>
          <w:rFonts w:ascii="宋体"/>
          <w:color w:val="2B2A29"/>
        </w:rPr>
        <w:t>错误</w:t>
      </w:r>
      <w:r>
        <w:rPr>
          <w:color w:val="2B2A29"/>
        </w:rPr>
        <w:t>的子类型，</w:t>
      </w:r>
      <w:r>
        <w:rPr>
          <w:color w:val="2B2A29"/>
          <w:w w:val="105"/>
        </w:rPr>
        <w:t>使用类型测试表达式，我们可以具体地找出返回的错误值属于哪种类型。</w:t>
      </w:r>
    </w:p>
    <w:p>
      <w:r>
        <w:rPr>
          <w:color w:val="2B2A29"/>
          <w:w w:val="105"/>
        </w:rPr>
        <w:t>It</w:t>
      </w:r>
      <w:r>
        <w:rPr>
          <w:color w:val="2B2A29"/>
          <w:spacing w:val="-7"/>
          <w:w w:val="105"/>
        </w:rPr>
        <w:t xml:space="preserve"> </w:t>
      </w:r>
      <w:r>
        <w:rPr>
          <w:color w:val="2B2A29"/>
          <w:w w:val="105"/>
        </w:rPr>
        <w:t>is</w:t>
      </w:r>
      <w:r>
        <w:rPr>
          <w:color w:val="2B2A29"/>
          <w:spacing w:val="-7"/>
          <w:w w:val="105"/>
        </w:rPr>
        <w:t xml:space="preserve"> </w:t>
      </w:r>
      <w:r>
        <w:rPr>
          <w:color w:val="2B2A29"/>
          <w:w w:val="105"/>
        </w:rPr>
        <w:t>important</w:t>
      </w:r>
      <w:r>
        <w:rPr>
          <w:color w:val="2B2A29"/>
          <w:spacing w:val="-6"/>
          <w:w w:val="105"/>
        </w:rPr>
        <w:t xml:space="preserve"> </w:t>
      </w:r>
      <w:r>
        <w:rPr>
          <w:color w:val="2B2A29"/>
          <w:w w:val="105"/>
        </w:rPr>
        <w:t>to</w:t>
      </w:r>
      <w:r>
        <w:rPr>
          <w:color w:val="2B2A29"/>
          <w:spacing w:val="-7"/>
          <w:w w:val="105"/>
        </w:rPr>
        <w:t xml:space="preserve"> </w:t>
      </w:r>
      <w:r>
        <w:rPr>
          <w:color w:val="2B2A29"/>
          <w:w w:val="105"/>
        </w:rPr>
        <w:t>know</w:t>
      </w:r>
      <w:r>
        <w:rPr>
          <w:color w:val="2B2A29"/>
          <w:spacing w:val="-7"/>
          <w:w w:val="105"/>
        </w:rPr>
        <w:t xml:space="preserve"> </w:t>
      </w:r>
      <w:r>
        <w:rPr>
          <w:color w:val="2B2A29"/>
          <w:w w:val="105"/>
        </w:rPr>
        <w:t>how</w:t>
      </w:r>
      <w:r>
        <w:rPr>
          <w:color w:val="2B2A29"/>
          <w:spacing w:val="-6"/>
          <w:w w:val="105"/>
        </w:rPr>
        <w:t xml:space="preserve"> </w:t>
      </w:r>
      <w:r>
        <w:rPr>
          <w:color w:val="2B2A29"/>
          <w:w w:val="105"/>
        </w:rPr>
        <w:t>the</w:t>
      </w:r>
      <w:r>
        <w:rPr>
          <w:color w:val="2B2A29"/>
          <w:spacing w:val="-7"/>
          <w:w w:val="105"/>
        </w:rPr>
        <w:t xml:space="preserve"> </w:t>
      </w:r>
      <w:r>
        <w:rPr>
          <w:color w:val="2B2A29"/>
          <w:w w:val="105"/>
        </w:rPr>
        <w:t>type</w:t>
      </w:r>
      <w:r>
        <w:rPr>
          <w:color w:val="2B2A29"/>
          <w:spacing w:val="-7"/>
          <w:w w:val="105"/>
        </w:rPr>
        <w:t xml:space="preserve"> </w:t>
      </w:r>
      <w:r>
        <w:rPr>
          <w:color w:val="2B2A29"/>
          <w:w w:val="105"/>
        </w:rPr>
        <w:t>difference</w:t>
      </w:r>
      <w:r>
        <w:rPr>
          <w:color w:val="2B2A29"/>
          <w:spacing w:val="-6"/>
          <w:w w:val="105"/>
        </w:rPr>
        <w:t xml:space="preserve"> </w:t>
      </w:r>
      <w:r>
        <w:rPr>
          <w:color w:val="2B2A29"/>
          <w:w w:val="105"/>
        </w:rPr>
        <w:t>between</w:t>
      </w:r>
      <w:r>
        <w:rPr>
          <w:color w:val="2B2A29"/>
          <w:spacing w:val="-7"/>
          <w:w w:val="105"/>
        </w:rPr>
        <w:t xml:space="preserve"> </w:t>
      </w:r>
      <w:r>
        <w:rPr>
          <w:rFonts w:ascii="宋体"/>
          <w:color w:val="2B2A29"/>
          <w:w w:val="105"/>
        </w:rPr>
        <w:t>MyError1</w:t>
      </w:r>
      <w:r>
        <w:rPr>
          <w:rFonts w:ascii="宋体"/>
          <w:color w:val="2B2A29"/>
          <w:spacing w:val="-64"/>
          <w:w w:val="105"/>
        </w:rPr>
        <w:t xml:space="preserve"> </w:t>
      </w:r>
      <w:r>
        <w:rPr>
          <w:color w:val="2B2A29"/>
          <w:w w:val="105"/>
        </w:rPr>
        <w:t>and</w:t>
      </w:r>
      <w:r>
        <w:rPr>
          <w:color w:val="2B2A29"/>
          <w:spacing w:val="-7"/>
          <w:w w:val="105"/>
        </w:rPr>
        <w:t xml:space="preserve"> </w:t>
      </w:r>
      <w:r>
        <w:rPr>
          <w:rFonts w:ascii="宋体"/>
          <w:color w:val="2B2A29"/>
          <w:w w:val="105"/>
        </w:rPr>
        <w:t>MyError2</w:t>
      </w:r>
      <w:r>
        <w:rPr>
          <w:rFonts w:ascii="宋体"/>
          <w:color w:val="2B2A29"/>
          <w:spacing w:val="-64"/>
          <w:w w:val="105"/>
        </w:rPr>
        <w:t xml:space="preserve"> </w:t>
      </w:r>
      <w:r>
        <w:rPr>
          <w:color w:val="2B2A29"/>
          <w:w w:val="105"/>
        </w:rPr>
        <w:t>has</w:t>
      </w:r>
      <w:r>
        <w:rPr>
          <w:color w:val="2B2A29"/>
          <w:spacing w:val="-55"/>
          <w:w w:val="105"/>
        </w:rPr>
        <w:t xml:space="preserve"> </w:t>
      </w:r>
      <w:r>
        <w:rPr>
          <w:color w:val="2B2A29"/>
          <w:w w:val="105"/>
        </w:rPr>
        <w:t>happened. As mentioned, the type of an error value consists of the type of error reason</w:t>
      </w:r>
      <w:r>
        <w:rPr>
          <w:color w:val="2B2A29"/>
          <w:spacing w:val="1"/>
          <w:w w:val="105"/>
        </w:rPr>
        <w:t xml:space="preserve"> </w:t>
      </w:r>
      <w:r>
        <w:rPr>
          <w:color w:val="2B2A29"/>
          <w:w w:val="105"/>
        </w:rPr>
        <w:t>and</w:t>
      </w:r>
      <w:r>
        <w:rPr>
          <w:color w:val="2B2A29"/>
          <w:spacing w:val="4"/>
          <w:w w:val="105"/>
        </w:rPr>
        <w:t xml:space="preserve"> </w:t>
      </w:r>
      <w:r>
        <w:rPr>
          <w:color w:val="2B2A29"/>
          <w:w w:val="105"/>
        </w:rPr>
        <w:t>the</w:t>
      </w:r>
      <w:r>
        <w:rPr>
          <w:color w:val="2B2A29"/>
          <w:spacing w:val="4"/>
          <w:w w:val="105"/>
        </w:rPr>
        <w:t xml:space="preserve"> </w:t>
      </w:r>
      <w:r>
        <w:rPr>
          <w:color w:val="2B2A29"/>
          <w:w w:val="105"/>
        </w:rPr>
        <w:t>detail.</w:t>
      </w:r>
      <w:r>
        <w:rPr>
          <w:color w:val="2B2A29"/>
          <w:spacing w:val="4"/>
          <w:w w:val="105"/>
        </w:rPr>
        <w:t xml:space="preserve"> </w:t>
      </w:r>
      <w:r>
        <w:rPr>
          <w:color w:val="2B2A29"/>
          <w:w w:val="105"/>
        </w:rPr>
        <w:t>So,</w:t>
      </w:r>
      <w:r>
        <w:rPr>
          <w:color w:val="2B2A29"/>
          <w:spacing w:val="4"/>
          <w:w w:val="105"/>
        </w:rPr>
        <w:t xml:space="preserve"> </w:t>
      </w:r>
      <w:r>
        <w:rPr>
          <w:color w:val="2B2A29"/>
          <w:w w:val="105"/>
        </w:rPr>
        <w:t>basically,</w:t>
      </w:r>
      <w:r>
        <w:rPr>
          <w:color w:val="2B2A29"/>
          <w:spacing w:val="4"/>
          <w:w w:val="105"/>
        </w:rPr>
        <w:t xml:space="preserve"> </w:t>
      </w:r>
      <w:r>
        <w:rPr>
          <w:color w:val="2B2A29"/>
          <w:w w:val="105"/>
        </w:rPr>
        <w:t>the</w:t>
      </w:r>
      <w:r>
        <w:rPr>
          <w:color w:val="2B2A29"/>
          <w:spacing w:val="4"/>
          <w:w w:val="105"/>
        </w:rPr>
        <w:t xml:space="preserve"> </w:t>
      </w:r>
      <w:r>
        <w:rPr>
          <w:color w:val="2B2A29"/>
          <w:w w:val="105"/>
        </w:rPr>
        <w:t>type</w:t>
      </w:r>
      <w:r>
        <w:rPr>
          <w:color w:val="2B2A29"/>
          <w:spacing w:val="4"/>
          <w:w w:val="105"/>
        </w:rPr>
        <w:t xml:space="preserve"> </w:t>
      </w:r>
      <w:r>
        <w:rPr>
          <w:color w:val="2B2A29"/>
          <w:w w:val="105"/>
        </w:rPr>
        <w:t>uniqueness</w:t>
      </w:r>
      <w:r>
        <w:rPr>
          <w:color w:val="2B2A29"/>
          <w:spacing w:val="4"/>
          <w:w w:val="105"/>
        </w:rPr>
        <w:t xml:space="preserve"> </w:t>
      </w:r>
      <w:r>
        <w:rPr>
          <w:color w:val="2B2A29"/>
          <w:w w:val="105"/>
        </w:rPr>
        <w:t>is</w:t>
      </w:r>
      <w:r>
        <w:rPr>
          <w:color w:val="2B2A29"/>
          <w:spacing w:val="4"/>
          <w:w w:val="105"/>
        </w:rPr>
        <w:t xml:space="preserve"> </w:t>
      </w:r>
      <w:r>
        <w:rPr>
          <w:color w:val="2B2A29"/>
          <w:w w:val="105"/>
        </w:rPr>
        <w:t>mandated</w:t>
      </w:r>
      <w:r>
        <w:rPr>
          <w:color w:val="2B2A29"/>
          <w:spacing w:val="4"/>
          <w:w w:val="105"/>
        </w:rPr>
        <w:t xml:space="preserve"> </w:t>
      </w:r>
      <w:r>
        <w:rPr>
          <w:color w:val="2B2A29"/>
          <w:w w:val="105"/>
        </w:rPr>
        <w:t>by</w:t>
      </w:r>
      <w:r>
        <w:rPr>
          <w:color w:val="2B2A29"/>
          <w:spacing w:val="4"/>
          <w:w w:val="105"/>
        </w:rPr>
        <w:t xml:space="preserve"> </w:t>
      </w:r>
      <w:r>
        <w:rPr>
          <w:color w:val="2B2A29"/>
          <w:w w:val="105"/>
        </w:rPr>
        <w:t>the</w:t>
      </w:r>
      <w:r>
        <w:rPr>
          <w:color w:val="2B2A29"/>
          <w:spacing w:val="4"/>
          <w:w w:val="105"/>
        </w:rPr>
        <w:t xml:space="preserve"> </w:t>
      </w:r>
      <w:r>
        <w:rPr>
          <w:color w:val="2B2A29"/>
          <w:w w:val="105"/>
        </w:rPr>
        <w:t>record</w:t>
      </w:r>
      <w:r>
        <w:rPr>
          <w:color w:val="2B2A29"/>
          <w:spacing w:val="4"/>
          <w:w w:val="105"/>
        </w:rPr>
        <w:t xml:space="preserve"> </w:t>
      </w:r>
      <w:r>
        <w:rPr>
          <w:color w:val="2B2A29"/>
          <w:w w:val="105"/>
        </w:rPr>
        <w:t>type</w:t>
      </w:r>
      <w:r>
        <w:rPr>
          <w:color w:val="2B2A29"/>
          <w:spacing w:val="4"/>
          <w:w w:val="105"/>
        </w:rPr>
        <w:t xml:space="preserve"> </w:t>
      </w:r>
      <w:r>
        <w:rPr>
          <w:color w:val="2B2A29"/>
          <w:w w:val="105"/>
        </w:rPr>
        <w:t>defined</w:t>
      </w:r>
      <w:r>
        <w:rPr>
          <w:color w:val="2B2A29"/>
          <w:spacing w:val="-54"/>
          <w:w w:val="105"/>
        </w:rPr>
        <w:t xml:space="preserve"> </w:t>
      </w:r>
      <w:r>
        <w:rPr>
          <w:color w:val="2B2A29"/>
          <w:w w:val="105"/>
        </w:rPr>
        <w:t>for</w:t>
      </w:r>
      <w:r>
        <w:rPr>
          <w:color w:val="2B2A29"/>
          <w:spacing w:val="-12"/>
          <w:w w:val="105"/>
        </w:rPr>
        <w:t xml:space="preserve"> </w:t>
      </w:r>
      <w:r>
        <w:rPr>
          <w:color w:val="2B2A29"/>
          <w:w w:val="105"/>
        </w:rPr>
        <w:t>the</w:t>
      </w:r>
      <w:r>
        <w:rPr>
          <w:color w:val="2B2A29"/>
          <w:spacing w:val="-11"/>
          <w:w w:val="105"/>
        </w:rPr>
        <w:t xml:space="preserve"> </w:t>
      </w:r>
      <w:r>
        <w:rPr>
          <w:color w:val="2B2A29"/>
          <w:w w:val="105"/>
        </w:rPr>
        <w:t>detail</w:t>
      </w:r>
      <w:r>
        <w:rPr>
          <w:color w:val="2B2A29"/>
          <w:spacing w:val="-11"/>
          <w:w w:val="105"/>
        </w:rPr>
        <w:t xml:space="preserve"> </w:t>
      </w:r>
      <w:r>
        <w:rPr>
          <w:color w:val="2B2A29"/>
          <w:w w:val="105"/>
        </w:rPr>
        <w:t>and</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string</w:t>
      </w:r>
      <w:r>
        <w:rPr>
          <w:rFonts w:ascii="宋体"/>
          <w:color w:val="2B2A29"/>
          <w:spacing w:val="-69"/>
          <w:w w:val="105"/>
        </w:rPr>
        <w:t xml:space="preserve"> </w:t>
      </w:r>
      <w:r>
        <w:rPr>
          <w:color w:val="2B2A29"/>
          <w:w w:val="105"/>
        </w:rPr>
        <w:t>subtype</w:t>
      </w:r>
      <w:r>
        <w:rPr>
          <w:color w:val="2B2A29"/>
          <w:spacing w:val="-11"/>
          <w:w w:val="105"/>
        </w:rPr>
        <w:t xml:space="preserve"> </w:t>
      </w:r>
      <w:r>
        <w:rPr>
          <w:color w:val="2B2A29"/>
          <w:w w:val="105"/>
        </w:rPr>
        <w:t>given</w:t>
      </w:r>
      <w:r>
        <w:rPr>
          <w:color w:val="2B2A29"/>
          <w:spacing w:val="-11"/>
          <w:w w:val="105"/>
        </w:rPr>
        <w:t xml:space="preserve"> </w:t>
      </w:r>
      <w:r>
        <w:rPr>
          <w:color w:val="2B2A29"/>
          <w:w w:val="105"/>
        </w:rPr>
        <w:t>as</w:t>
      </w:r>
      <w:r>
        <w:rPr>
          <w:color w:val="2B2A29"/>
          <w:spacing w:val="-11"/>
          <w:w w:val="105"/>
        </w:rPr>
        <w:t xml:space="preserve"> </w:t>
      </w:r>
      <w:r>
        <w:rPr>
          <w:color w:val="2B2A29"/>
          <w:w w:val="105"/>
        </w:rPr>
        <w:t>the</w:t>
      </w:r>
      <w:r>
        <w:rPr>
          <w:color w:val="2B2A29"/>
          <w:spacing w:val="-11"/>
          <w:w w:val="105"/>
        </w:rPr>
        <w:t xml:space="preserve"> </w:t>
      </w:r>
      <w:r>
        <w:rPr>
          <w:color w:val="2B2A29"/>
          <w:w w:val="105"/>
        </w:rPr>
        <w:t>reason.</w:t>
      </w:r>
    </w:p>
    <w:p>
      <w:pPr>
        <w:pStyle w:val="11"/>
        <w:spacing w:line="292" w:lineRule="auto"/>
        <w:ind w:left="520" w:right="204" w:firstLine="359"/>
      </w:pPr>
      <w:r>
        <w:rPr>
          <w:color w:val="2B2A29"/>
          <w:w w:val="105"/>
        </w:rPr>
        <w:t>了解</w:t>
      </w:r>
      <w:r>
        <w:rPr>
          <w:rFonts w:ascii="宋体"/>
          <w:color w:val="2B2A29"/>
          <w:w w:val="105"/>
        </w:rPr>
        <w:t>MyError1</w:t>
      </w:r>
      <w:r>
        <w:rPr>
          <w:color w:val="2B2A29"/>
          <w:w w:val="105"/>
        </w:rPr>
        <w:t>和</w:t>
      </w:r>
      <w:r>
        <w:rPr>
          <w:rFonts w:ascii="宋体"/>
          <w:color w:val="2B2A29"/>
          <w:w w:val="105"/>
        </w:rPr>
        <w:t>MyError2</w:t>
      </w:r>
      <w:r>
        <w:rPr>
          <w:color w:val="2B2A29"/>
          <w:w w:val="105"/>
        </w:rPr>
        <w:t>之间</w:t>
      </w:r>
      <w:r>
        <w:rPr>
          <w:color w:val="2B2A29"/>
          <w:spacing w:val="-7"/>
          <w:w w:val="105"/>
        </w:rPr>
        <w:t>的</w:t>
      </w:r>
      <w:r>
        <w:rPr>
          <w:color w:val="2B2A29"/>
          <w:w w:val="105"/>
        </w:rPr>
        <w:t>类型差异是如何发生的，这</w:t>
      </w:r>
      <w:r>
        <w:rPr>
          <w:color w:val="2B2A29"/>
          <w:spacing w:val="-7"/>
          <w:w w:val="105"/>
        </w:rPr>
        <w:t>一点</w:t>
      </w:r>
      <w:r>
        <w:rPr>
          <w:color w:val="2B2A29"/>
          <w:w w:val="105"/>
        </w:rPr>
        <w:t>很重要。如上所述，错误值的类型由错误原因的类型和详细信息组成。因此，基本上，类型唯一性是由为详细</w:t>
      </w:r>
      <w:r>
        <w:rPr>
          <w:color w:val="2B2A29"/>
          <w:spacing w:val="-11"/>
          <w:w w:val="105"/>
        </w:rPr>
        <w:t>信息</w:t>
      </w:r>
      <w:r>
        <w:rPr>
          <w:color w:val="2B2A29"/>
          <w:w w:val="105"/>
        </w:rPr>
        <w:t>定义的记录类型和作为原因给</w:t>
      </w:r>
      <w:r>
        <w:rPr>
          <w:color w:val="2B2A29"/>
          <w:spacing w:val="-11"/>
          <w:w w:val="105"/>
        </w:rPr>
        <w:t>出的</w:t>
      </w:r>
      <w:r>
        <w:rPr>
          <w:rFonts w:ascii="宋体"/>
          <w:color w:val="2B2A29"/>
          <w:w w:val="105"/>
        </w:rPr>
        <w:t>字符串</w:t>
      </w:r>
      <w:r>
        <w:rPr>
          <w:rFonts w:ascii="宋体"/>
          <w:color w:val="2B2A29"/>
          <w:spacing w:val="-69"/>
          <w:w w:val="105"/>
        </w:rPr>
        <w:t>子</w:t>
      </w:r>
      <w:r>
        <w:rPr>
          <w:color w:val="2B2A29"/>
          <w:w w:val="105"/>
        </w:rPr>
        <w:t>类型</w:t>
      </w:r>
      <w:r>
        <w:rPr>
          <w:color w:val="2B2A29"/>
          <w:spacing w:val="-11"/>
          <w:w w:val="105"/>
        </w:rPr>
        <w:t>所</w:t>
      </w:r>
      <w:r>
        <w:rPr>
          <w:color w:val="2B2A29"/>
          <w:w w:val="105"/>
        </w:rPr>
        <w:t>强制</w:t>
      </w:r>
      <w:r>
        <w:rPr>
          <w:color w:val="2B2A29"/>
          <w:spacing w:val="4"/>
          <w:w w:val="105"/>
        </w:rPr>
        <w:t>的</w:t>
      </w:r>
      <w:r>
        <w:rPr>
          <w:color w:val="2B2A29"/>
          <w:w w:val="105"/>
        </w:rPr>
        <w:t>。</w:t>
      </w:r>
    </w:p>
    <w:p>
      <w:r>
        <w:rPr>
          <w:color w:val="2B2A29"/>
          <w:w w:val="105"/>
        </w:rPr>
        <w:t>There is a possibility that the detail structure is similar between different error types,</w:t>
      </w:r>
      <w:r>
        <w:rPr>
          <w:color w:val="2B2A29"/>
          <w:spacing w:val="1"/>
          <w:w w:val="105"/>
        </w:rPr>
        <w:t xml:space="preserve"> </w:t>
      </w:r>
      <w:r>
        <w:rPr>
          <w:color w:val="2B2A29"/>
        </w:rPr>
        <w:t>specifically,</w:t>
      </w:r>
      <w:r>
        <w:rPr>
          <w:color w:val="2B2A29"/>
          <w:spacing w:val="7"/>
        </w:rPr>
        <w:t xml:space="preserve"> </w:t>
      </w:r>
      <w:r>
        <w:rPr>
          <w:color w:val="2B2A29"/>
        </w:rPr>
        <w:t>if</w:t>
      </w:r>
      <w:r>
        <w:rPr>
          <w:color w:val="2B2A29"/>
          <w:spacing w:val="8"/>
        </w:rPr>
        <w:t xml:space="preserve"> </w:t>
      </w:r>
      <w:r>
        <w:rPr>
          <w:color w:val="2B2A29"/>
        </w:rPr>
        <w:t>we</w:t>
      </w:r>
      <w:r>
        <w:rPr>
          <w:color w:val="2B2A29"/>
          <w:spacing w:val="8"/>
        </w:rPr>
        <w:t xml:space="preserve"> </w:t>
      </w:r>
      <w:r>
        <w:rPr>
          <w:color w:val="2B2A29"/>
        </w:rPr>
        <w:t>simply</w:t>
      </w:r>
      <w:r>
        <w:rPr>
          <w:color w:val="2B2A29"/>
          <w:spacing w:val="8"/>
        </w:rPr>
        <w:t xml:space="preserve"> </w:t>
      </w:r>
      <w:r>
        <w:rPr>
          <w:color w:val="2B2A29"/>
        </w:rPr>
        <w:t>use</w:t>
      </w:r>
      <w:r>
        <w:rPr>
          <w:color w:val="2B2A29"/>
          <w:spacing w:val="8"/>
        </w:rPr>
        <w:t xml:space="preserve"> </w:t>
      </w:r>
      <w:r>
        <w:rPr>
          <w:color w:val="2B2A29"/>
        </w:rPr>
        <w:t>the</w:t>
      </w:r>
      <w:r>
        <w:rPr>
          <w:color w:val="2B2A29"/>
          <w:spacing w:val="7"/>
        </w:rPr>
        <w:t xml:space="preserve"> </w:t>
      </w:r>
      <w:r>
        <w:rPr>
          <w:color w:val="2B2A29"/>
        </w:rPr>
        <w:t>default</w:t>
      </w:r>
      <w:r>
        <w:rPr>
          <w:color w:val="2B2A29"/>
          <w:spacing w:val="8"/>
        </w:rPr>
        <w:t xml:space="preserve"> </w:t>
      </w:r>
      <w:r>
        <w:rPr>
          <w:rFonts w:ascii="宋体"/>
          <w:color w:val="2B2A29"/>
        </w:rPr>
        <w:t>lang.error:Detail</w:t>
      </w:r>
      <w:r>
        <w:rPr>
          <w:rFonts w:ascii="宋体"/>
          <w:color w:val="2B2A29"/>
          <w:spacing w:val="-47"/>
        </w:rPr>
        <w:t xml:space="preserve"> </w:t>
      </w:r>
      <w:r>
        <w:rPr>
          <w:color w:val="2B2A29"/>
        </w:rPr>
        <w:t>type</w:t>
      </w:r>
      <w:r>
        <w:rPr>
          <w:color w:val="2B2A29"/>
          <w:spacing w:val="8"/>
        </w:rPr>
        <w:t xml:space="preserve"> </w:t>
      </w:r>
      <w:r>
        <w:rPr>
          <w:color w:val="2B2A29"/>
        </w:rPr>
        <w:t>as</w:t>
      </w:r>
      <w:r>
        <w:rPr>
          <w:color w:val="2B2A29"/>
          <w:spacing w:val="8"/>
        </w:rPr>
        <w:t xml:space="preserve"> </w:t>
      </w:r>
      <w:r>
        <w:rPr>
          <w:color w:val="2B2A29"/>
        </w:rPr>
        <w:t>we</w:t>
      </w:r>
      <w:r>
        <w:rPr>
          <w:color w:val="2B2A29"/>
          <w:spacing w:val="7"/>
        </w:rPr>
        <w:t xml:space="preserve"> </w:t>
      </w:r>
      <w:r>
        <w:rPr>
          <w:color w:val="2B2A29"/>
        </w:rPr>
        <w:t>have</w:t>
      </w:r>
      <w:r>
        <w:rPr>
          <w:color w:val="2B2A29"/>
          <w:spacing w:val="8"/>
        </w:rPr>
        <w:t xml:space="preserve"> </w:t>
      </w:r>
      <w:r>
        <w:rPr>
          <w:color w:val="2B2A29"/>
        </w:rPr>
        <w:t>done</w:t>
      </w:r>
      <w:r>
        <w:rPr>
          <w:color w:val="2B2A29"/>
          <w:spacing w:val="8"/>
        </w:rPr>
        <w:t xml:space="preserve"> </w:t>
      </w:r>
      <w:r>
        <w:rPr>
          <w:color w:val="2B2A29"/>
        </w:rPr>
        <w:t>with</w:t>
      </w:r>
      <w:r>
        <w:rPr>
          <w:color w:val="2B2A29"/>
          <w:spacing w:val="1"/>
        </w:rPr>
        <w:t xml:space="preserve"> </w:t>
      </w:r>
      <w:r>
        <w:rPr>
          <w:rFonts w:ascii="宋体"/>
          <w:color w:val="2B2A29"/>
          <w:w w:val="105"/>
        </w:rPr>
        <w:t xml:space="preserve">MyError2 </w:t>
      </w:r>
      <w:r>
        <w:rPr>
          <w:color w:val="2B2A29"/>
          <w:w w:val="105"/>
        </w:rPr>
        <w:t>in the previous example. In working with such error types, only the error</w:t>
      </w:r>
      <w:r>
        <w:rPr>
          <w:color w:val="2B2A29"/>
          <w:spacing w:val="1"/>
          <w:w w:val="105"/>
        </w:rPr>
        <w:t xml:space="preserve"> </w:t>
      </w:r>
      <w:r>
        <w:rPr>
          <w:color w:val="2B2A29"/>
          <w:w w:val="105"/>
        </w:rPr>
        <w:t>reason</w:t>
      </w:r>
      <w:r>
        <w:rPr>
          <w:color w:val="2B2A29"/>
          <w:spacing w:val="6"/>
          <w:w w:val="105"/>
        </w:rPr>
        <w:t xml:space="preserve"> </w:t>
      </w:r>
      <w:r>
        <w:rPr>
          <w:color w:val="2B2A29"/>
          <w:w w:val="105"/>
        </w:rPr>
        <w:t>is</w:t>
      </w:r>
      <w:r>
        <w:rPr>
          <w:color w:val="2B2A29"/>
          <w:spacing w:val="6"/>
          <w:w w:val="105"/>
        </w:rPr>
        <w:t xml:space="preserve"> </w:t>
      </w:r>
      <w:r>
        <w:rPr>
          <w:color w:val="2B2A29"/>
          <w:w w:val="105"/>
        </w:rPr>
        <w:t>used</w:t>
      </w:r>
      <w:r>
        <w:rPr>
          <w:color w:val="2B2A29"/>
          <w:spacing w:val="7"/>
          <w:w w:val="105"/>
        </w:rPr>
        <w:t xml:space="preserve"> </w:t>
      </w:r>
      <w:r>
        <w:rPr>
          <w:color w:val="2B2A29"/>
          <w:w w:val="105"/>
        </w:rPr>
        <w:t>as</w:t>
      </w:r>
      <w:r>
        <w:rPr>
          <w:color w:val="2B2A29"/>
          <w:spacing w:val="6"/>
          <w:w w:val="105"/>
        </w:rPr>
        <w:t xml:space="preserve"> </w:t>
      </w:r>
      <w:r>
        <w:rPr>
          <w:color w:val="2B2A29"/>
          <w:w w:val="105"/>
        </w:rPr>
        <w:t>the</w:t>
      </w:r>
      <w:r>
        <w:rPr>
          <w:color w:val="2B2A29"/>
          <w:spacing w:val="7"/>
          <w:w w:val="105"/>
        </w:rPr>
        <w:t xml:space="preserve"> </w:t>
      </w:r>
      <w:r>
        <w:rPr>
          <w:color w:val="2B2A29"/>
          <w:w w:val="105"/>
        </w:rPr>
        <w:t>unique</w:t>
      </w:r>
      <w:r>
        <w:rPr>
          <w:color w:val="2B2A29"/>
          <w:spacing w:val="6"/>
          <w:w w:val="105"/>
        </w:rPr>
        <w:t xml:space="preserve"> </w:t>
      </w:r>
      <w:r>
        <w:rPr>
          <w:color w:val="2B2A29"/>
          <w:w w:val="105"/>
        </w:rPr>
        <w:t>attribute</w:t>
      </w:r>
      <w:r>
        <w:rPr>
          <w:color w:val="2B2A29"/>
          <w:spacing w:val="6"/>
          <w:w w:val="105"/>
        </w:rPr>
        <w:t xml:space="preserve"> </w:t>
      </w:r>
      <w:r>
        <w:rPr>
          <w:color w:val="2B2A29"/>
          <w:w w:val="105"/>
        </w:rPr>
        <w:t>in</w:t>
      </w:r>
      <w:r>
        <w:rPr>
          <w:color w:val="2B2A29"/>
          <w:spacing w:val="7"/>
          <w:w w:val="105"/>
        </w:rPr>
        <w:t xml:space="preserve"> </w:t>
      </w:r>
      <w:r>
        <w:rPr>
          <w:color w:val="2B2A29"/>
          <w:w w:val="105"/>
        </w:rPr>
        <w:t>the</w:t>
      </w:r>
      <w:r>
        <w:rPr>
          <w:color w:val="2B2A29"/>
          <w:spacing w:val="6"/>
          <w:w w:val="105"/>
        </w:rPr>
        <w:t xml:space="preserve"> </w:t>
      </w:r>
      <w:r>
        <w:rPr>
          <w:color w:val="2B2A29"/>
          <w:w w:val="105"/>
        </w:rPr>
        <w:t>error</w:t>
      </w:r>
      <w:r>
        <w:rPr>
          <w:color w:val="2B2A29"/>
          <w:spacing w:val="7"/>
          <w:w w:val="105"/>
        </w:rPr>
        <w:t xml:space="preserve"> </w:t>
      </w:r>
      <w:r>
        <w:rPr>
          <w:color w:val="2B2A29"/>
          <w:w w:val="105"/>
        </w:rPr>
        <w:t>type</w:t>
      </w:r>
      <w:r>
        <w:rPr>
          <w:color w:val="2B2A29"/>
          <w:spacing w:val="6"/>
          <w:w w:val="105"/>
        </w:rPr>
        <w:t xml:space="preserve"> </w:t>
      </w:r>
      <w:r>
        <w:rPr>
          <w:color w:val="2B2A29"/>
          <w:w w:val="105"/>
        </w:rPr>
        <w:t>to</w:t>
      </w:r>
      <w:r>
        <w:rPr>
          <w:color w:val="2B2A29"/>
          <w:spacing w:val="6"/>
          <w:w w:val="105"/>
        </w:rPr>
        <w:t xml:space="preserve"> </w:t>
      </w:r>
      <w:r>
        <w:rPr>
          <w:color w:val="2B2A29"/>
          <w:w w:val="105"/>
        </w:rPr>
        <w:t>distinguish</w:t>
      </w:r>
      <w:r>
        <w:rPr>
          <w:color w:val="2B2A29"/>
          <w:spacing w:val="7"/>
          <w:w w:val="105"/>
        </w:rPr>
        <w:t xml:space="preserve"> </w:t>
      </w:r>
      <w:r>
        <w:rPr>
          <w:color w:val="2B2A29"/>
          <w:w w:val="105"/>
        </w:rPr>
        <w:t>between</w:t>
      </w:r>
      <w:r>
        <w:rPr>
          <w:color w:val="2B2A29"/>
          <w:spacing w:val="6"/>
          <w:w w:val="105"/>
        </w:rPr>
        <w:t xml:space="preserve"> </w:t>
      </w:r>
      <w:r>
        <w:rPr>
          <w:color w:val="2B2A29"/>
          <w:w w:val="105"/>
        </w:rPr>
        <w:t>each</w:t>
      </w:r>
      <w:r>
        <w:rPr>
          <w:color w:val="2B2A29"/>
          <w:spacing w:val="7"/>
          <w:w w:val="105"/>
        </w:rPr>
        <w:t xml:space="preserve"> </w:t>
      </w:r>
      <w:r>
        <w:rPr>
          <w:color w:val="2B2A29"/>
          <w:w w:val="105"/>
        </w:rPr>
        <w:t>other.</w:t>
      </w:r>
      <w:r>
        <w:rPr>
          <w:color w:val="2B2A29"/>
          <w:spacing w:val="-55"/>
          <w:w w:val="105"/>
        </w:rPr>
        <w:t xml:space="preserve"> </w:t>
      </w:r>
      <w:r>
        <w:rPr>
          <w:color w:val="2B2A29"/>
          <w:w w:val="105"/>
        </w:rPr>
        <w:t>So, we must make sure we have unique values in the reason string when we are defining</w:t>
      </w:r>
      <w:r>
        <w:rPr>
          <w:color w:val="2B2A29"/>
          <w:spacing w:val="1"/>
          <w:w w:val="105"/>
        </w:rPr>
        <w:t xml:space="preserve"> </w:t>
      </w:r>
      <w:r>
        <w:rPr>
          <w:color w:val="2B2A29"/>
          <w:w w:val="105"/>
        </w:rPr>
        <w:t>error types. We can do this by providing the reason as a module-qualified reason string</w:t>
      </w:r>
      <w:r>
        <w:rPr>
          <w:color w:val="2B2A29"/>
          <w:spacing w:val="1"/>
          <w:w w:val="105"/>
        </w:rPr>
        <w:t xml:space="preserve"> </w:t>
      </w:r>
      <w:r>
        <w:rPr>
          <w:color w:val="2B2A29"/>
          <w:w w:val="105"/>
        </w:rPr>
        <w:t>(</w:t>
      </w:r>
      <w:r>
        <w:rPr>
          <w:rFonts w:ascii="宋体"/>
          <w:color w:val="2B2A29"/>
          <w:w w:val="105"/>
        </w:rPr>
        <w:t>"{org-name/module-name}identifier"</w:t>
      </w:r>
      <w:r>
        <w:rPr>
          <w:color w:val="2B2A29"/>
          <w:w w:val="105"/>
        </w:rPr>
        <w:t>).</w:t>
      </w:r>
    </w:p>
    <w:p>
      <w:pPr>
        <w:pStyle w:val="11"/>
        <w:spacing w:line="290" w:lineRule="auto"/>
        <w:ind w:left="520" w:right="159" w:firstLine="359"/>
      </w:pPr>
      <w:r>
        <w:rPr>
          <w:color w:val="2B2A29"/>
          <w:w w:val="105"/>
        </w:rPr>
        <w:t>在不同的错误类型之间，细节结构可能是相似的，</w:t>
      </w:r>
      <w:r>
        <w:rPr>
          <w:color w:val="2B2A29"/>
        </w:rPr>
        <w:t>特别是，如果我们简单</w:t>
      </w:r>
      <w:r>
        <w:rPr>
          <w:color w:val="2B2A29"/>
          <w:spacing w:val="8"/>
        </w:rPr>
        <w:t>地</w:t>
      </w:r>
      <w:r>
        <w:rPr>
          <w:color w:val="2B2A29"/>
        </w:rPr>
        <w:t>使用默认</w:t>
      </w:r>
      <w:r>
        <w:rPr>
          <w:color w:val="2B2A29"/>
          <w:spacing w:val="8"/>
        </w:rPr>
        <w:t>的</w:t>
      </w:r>
      <w:r>
        <w:rPr>
          <w:rFonts w:ascii="宋体"/>
          <w:color w:val="2B2A29"/>
        </w:rPr>
        <w:t>lang.error:detail</w:t>
      </w:r>
      <w:r>
        <w:rPr>
          <w:color w:val="2B2A29"/>
        </w:rPr>
        <w:t>类型</w:t>
      </w:r>
      <w:r>
        <w:rPr>
          <w:color w:val="2B2A29"/>
          <w:spacing w:val="8"/>
        </w:rPr>
        <w:t>，就</w:t>
      </w:r>
      <w:r>
        <w:rPr>
          <w:color w:val="2B2A29"/>
        </w:rPr>
        <w:t>像我们</w:t>
      </w:r>
      <w:r>
        <w:rPr>
          <w:color w:val="2B2A29"/>
          <w:w w:val="105"/>
        </w:rPr>
        <w:t>在前面的示例中使用</w:t>
      </w:r>
      <w:r>
        <w:rPr>
          <w:rFonts w:ascii="宋体"/>
          <w:color w:val="2B2A29"/>
          <w:w w:val="105"/>
        </w:rPr>
        <w:t>MyError2所</w:t>
      </w:r>
      <w:r>
        <w:rPr>
          <w:color w:val="2B2A29"/>
        </w:rPr>
        <w:t>做</w:t>
      </w:r>
      <w:r>
        <w:rPr>
          <w:color w:val="2B2A29"/>
          <w:spacing w:val="8"/>
        </w:rPr>
        <w:t>的</w:t>
      </w:r>
      <w:r>
        <w:rPr>
          <w:color w:val="2B2A29"/>
        </w:rPr>
        <w:t>那样</w:t>
      </w:r>
      <w:r>
        <w:rPr>
          <w:color w:val="2B2A29"/>
          <w:w w:val="105"/>
        </w:rPr>
        <w:t>。在处理此类错误类型时，只有错误原因被用作错误类型中</w:t>
      </w:r>
      <w:r>
        <w:rPr>
          <w:color w:val="2B2A29"/>
          <w:spacing w:val="7"/>
          <w:w w:val="105"/>
        </w:rPr>
        <w:t>的</w:t>
      </w:r>
      <w:r>
        <w:rPr>
          <w:color w:val="2B2A29"/>
          <w:w w:val="105"/>
        </w:rPr>
        <w:t>唯一属性</w:t>
      </w:r>
      <w:r>
        <w:rPr>
          <w:color w:val="2B2A29"/>
          <w:spacing w:val="6"/>
          <w:w w:val="105"/>
        </w:rPr>
        <w:t>，</w:t>
      </w:r>
      <w:r>
        <w:rPr>
          <w:color w:val="2B2A29"/>
          <w:w w:val="105"/>
        </w:rPr>
        <w:t>以区分彼此。因此，在定义错误类型时，我们必须确保原因字符串中有唯一的值。我们可以通过将原因作为模块限定的原因字</w:t>
      </w:r>
      <w:r>
        <w:rPr>
          <w:color w:val="2B2A29"/>
          <w:spacing w:val="1"/>
          <w:w w:val="105"/>
        </w:rPr>
        <w:t>符</w:t>
      </w:r>
      <w:r>
        <w:rPr>
          <w:color w:val="2B2A29"/>
          <w:w w:val="105"/>
        </w:rPr>
        <w:t>串（</w:t>
      </w:r>
      <w:r>
        <w:rPr>
          <w:rFonts w:ascii="宋体"/>
          <w:color w:val="2B2A29"/>
          <w:w w:val="105"/>
        </w:rPr>
        <w:t>“｛组织名称/模块名称｝标识符”</w:t>
      </w:r>
      <w:r>
        <w:rPr>
          <w:color w:val="2B2A29"/>
          <w:w w:val="105"/>
        </w:rPr>
        <w:t>）提供来实现这一点。</w:t>
      </w:r>
    </w:p>
    <w:p>
      <w:pPr>
        <w:spacing w:after="0" w:line="290"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To</w:t>
      </w:r>
      <w:r>
        <w:rPr>
          <w:color w:val="2B2A29"/>
          <w:spacing w:val="-3"/>
          <w:w w:val="105"/>
        </w:rPr>
        <w:t xml:space="preserve"> </w:t>
      </w:r>
      <w:r>
        <w:rPr>
          <w:color w:val="2B2A29"/>
          <w:w w:val="105"/>
        </w:rPr>
        <w:t>prove</w:t>
      </w:r>
      <w:r>
        <w:rPr>
          <w:color w:val="2B2A29"/>
          <w:spacing w:val="-3"/>
          <w:w w:val="105"/>
        </w:rPr>
        <w:t xml:space="preserve"> </w:t>
      </w:r>
      <w:r>
        <w:rPr>
          <w:color w:val="2B2A29"/>
          <w:w w:val="105"/>
        </w:rPr>
        <w:t>this</w:t>
      </w:r>
      <w:r>
        <w:rPr>
          <w:color w:val="2B2A29"/>
          <w:spacing w:val="-3"/>
          <w:w w:val="105"/>
        </w:rPr>
        <w:t xml:space="preserve"> </w:t>
      </w:r>
      <w:r>
        <w:rPr>
          <w:color w:val="2B2A29"/>
          <w:w w:val="105"/>
        </w:rPr>
        <w:t>point,</w:t>
      </w:r>
      <w:r>
        <w:rPr>
          <w:color w:val="2B2A29"/>
          <w:spacing w:val="-3"/>
          <w:w w:val="105"/>
        </w:rPr>
        <w:t xml:space="preserve"> </w:t>
      </w:r>
      <w:r>
        <w:rPr>
          <w:color w:val="2B2A29"/>
          <w:w w:val="105"/>
        </w:rPr>
        <w:t>let’s</w:t>
      </w:r>
      <w:r>
        <w:rPr>
          <w:color w:val="2B2A29"/>
          <w:spacing w:val="-2"/>
          <w:w w:val="105"/>
        </w:rPr>
        <w:t xml:space="preserve"> </w:t>
      </w:r>
      <w:r>
        <w:rPr>
          <w:color w:val="2B2A29"/>
          <w:w w:val="105"/>
        </w:rPr>
        <w:t>do</w:t>
      </w:r>
      <w:r>
        <w:rPr>
          <w:color w:val="2B2A29"/>
          <w:spacing w:val="-3"/>
          <w:w w:val="105"/>
        </w:rPr>
        <w:t xml:space="preserve"> </w:t>
      </w:r>
      <w:r>
        <w:rPr>
          <w:color w:val="2B2A29"/>
          <w:w w:val="105"/>
        </w:rPr>
        <w:t>a</w:t>
      </w:r>
      <w:r>
        <w:rPr>
          <w:color w:val="2B2A29"/>
          <w:spacing w:val="-3"/>
          <w:w w:val="105"/>
        </w:rPr>
        <w:t xml:space="preserve"> </w:t>
      </w:r>
      <w:r>
        <w:rPr>
          <w:color w:val="2B2A29"/>
          <w:w w:val="105"/>
        </w:rPr>
        <w:t>minor</w:t>
      </w:r>
      <w:r>
        <w:rPr>
          <w:color w:val="2B2A29"/>
          <w:spacing w:val="-3"/>
          <w:w w:val="105"/>
        </w:rPr>
        <w:t xml:space="preserve"> </w:t>
      </w:r>
      <w:r>
        <w:rPr>
          <w:color w:val="2B2A29"/>
          <w:w w:val="105"/>
        </w:rPr>
        <w:t>update</w:t>
      </w:r>
      <w:r>
        <w:rPr>
          <w:color w:val="2B2A29"/>
          <w:spacing w:val="-3"/>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color w:val="2B2A29"/>
          <w:w w:val="105"/>
        </w:rPr>
        <w:t>type</w:t>
      </w:r>
      <w:r>
        <w:rPr>
          <w:color w:val="2B2A29"/>
          <w:spacing w:val="-3"/>
          <w:w w:val="105"/>
        </w:rPr>
        <w:t xml:space="preserve"> </w:t>
      </w:r>
      <w:r>
        <w:rPr>
          <w:color w:val="2B2A29"/>
          <w:w w:val="105"/>
        </w:rPr>
        <w:t>definitions</w:t>
      </w:r>
      <w:r>
        <w:rPr>
          <w:color w:val="2B2A29"/>
          <w:spacing w:val="-3"/>
          <w:w w:val="105"/>
        </w:rPr>
        <w:t xml:space="preserve"> </w:t>
      </w:r>
      <w:r>
        <w:rPr>
          <w:color w:val="2B2A29"/>
          <w:w w:val="105"/>
        </w:rPr>
        <w:t>of</w:t>
      </w:r>
      <w:r>
        <w:rPr>
          <w:color w:val="2B2A29"/>
          <w:spacing w:val="-3"/>
          <w:w w:val="105"/>
        </w:rPr>
        <w:t xml:space="preserve"> </w:t>
      </w:r>
      <w:r>
        <w:rPr>
          <w:color w:val="2B2A29"/>
          <w:w w:val="105"/>
        </w:rPr>
        <w:t>our</w:t>
      </w:r>
      <w:r>
        <w:rPr>
          <w:color w:val="2B2A29"/>
          <w:spacing w:val="-2"/>
          <w:w w:val="105"/>
        </w:rPr>
        <w:t xml:space="preserve"> </w:t>
      </w:r>
      <w:r>
        <w:rPr>
          <w:color w:val="2B2A29"/>
          <w:w w:val="105"/>
        </w:rPr>
        <w:t>earlier</w:t>
      </w:r>
      <w:r>
        <w:rPr>
          <w:color w:val="2B2A29"/>
          <w:spacing w:val="-55"/>
          <w:w w:val="105"/>
        </w:rPr>
        <w:t xml:space="preserve"> </w:t>
      </w:r>
      <w:r>
        <w:rPr>
          <w:color w:val="2B2A29"/>
          <w:w w:val="110"/>
        </w:rPr>
        <w:t>example.</w:t>
      </w:r>
    </w:p>
    <w:p>
      <w:pPr>
        <w:pStyle w:val="11"/>
        <w:spacing w:before="85" w:line="304" w:lineRule="auto"/>
        <w:ind w:left="160" w:right="510" w:firstLine="359"/>
      </w:pPr>
      <w:bookmarkStart w:id="122" w:name="_bookmark117"/>
      <w:bookmarkEnd w:id="122"/>
      <w:r>
        <w:rPr>
          <w:color w:val="2B2A29"/>
          <w:w w:val="105"/>
        </w:rPr>
        <w:t>为了证明这一点，让我们对前面</w:t>
      </w:r>
      <w:r>
        <w:rPr>
          <w:color w:val="2B2A29"/>
          <w:w w:val="110"/>
        </w:rPr>
        <w:t>示例</w:t>
      </w:r>
      <w:r>
        <w:rPr>
          <w:color w:val="2B2A29"/>
          <w:w w:val="105"/>
        </w:rPr>
        <w:t>的类型定义做一个小更新</w:t>
      </w:r>
      <w:r>
        <w:rPr>
          <w:color w:val="2B2A29"/>
          <w:w w:val="110"/>
        </w:rPr>
        <w:t>。</w:t>
      </w:r>
    </w:p>
    <w:p>
      <w:r>
        <w:rPr>
          <w:rFonts w:ascii="宋体"/>
          <w:color w:val="2B2A29"/>
        </w:rPr>
        <w:t>const</w:t>
      </w:r>
      <w:r>
        <w:rPr>
          <w:rFonts w:ascii="宋体"/>
          <w:color w:val="2B2A29"/>
          <w:spacing w:val="-6"/>
        </w:rPr>
        <w:t xml:space="preserve"> </w:t>
      </w:r>
      <w:r>
        <w:rPr>
          <w:rFonts w:ascii="宋体"/>
          <w:color w:val="2B2A29"/>
        </w:rPr>
        <w:t>MY_REASON1</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"MY_REASON";</w:t>
      </w:r>
      <w:r>
        <w:rPr>
          <w:rFonts w:ascii="宋体"/>
          <w:color w:val="2B2A29"/>
          <w:spacing w:val="-107"/>
        </w:rPr>
        <w:t xml:space="preserve"> </w:t>
      </w:r>
      <w:r>
        <w:rPr>
          <w:rFonts w:ascii="宋体"/>
          <w:color w:val="2B2A29"/>
        </w:rPr>
        <w:t>const</w:t>
      </w:r>
      <w:r>
        <w:rPr>
          <w:rFonts w:ascii="宋体"/>
          <w:color w:val="2B2A29"/>
          <w:spacing w:val="-7"/>
        </w:rPr>
        <w:t xml:space="preserve"> </w:t>
      </w:r>
      <w:r>
        <w:rPr>
          <w:rFonts w:ascii="宋体"/>
          <w:color w:val="2B2A29"/>
        </w:rPr>
        <w:t>MY_REASON2</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"MY_REASON";</w:t>
      </w:r>
    </w:p>
    <w:p>
      <w:pPr>
        <w:pStyle w:val="11"/>
        <w:spacing w:before="143" w:line="273" w:lineRule="auto"/>
        <w:ind w:left="160" w:right="5388"/>
        <w:rPr>
          <w:rFonts w:ascii="宋体"/>
        </w:rPr>
      </w:pPr>
      <w:r>
        <w:rPr>
          <w:rFonts w:ascii="宋体"/>
          <w:color w:val="2B2A29"/>
        </w:rPr>
        <w:t>const</w:t>
      </w:r>
      <w:r>
        <w:t xml:space="preserve"> </w:t>
      </w:r>
      <w:r>
        <w:rPr>
          <w:rFonts w:ascii="宋体"/>
          <w:color w:val="2B2A29"/>
        </w:rPr>
        <w:t>MY_REASON1=“MY_REASON”；const</w:t>
      </w:r>
      <w:r>
        <w:t xml:space="preserve"> </w:t>
      </w:r>
      <w:r>
        <w:rPr>
          <w:rFonts w:ascii="宋体"/>
          <w:color w:val="2B2A29"/>
        </w:rPr>
        <w:t>MY_REASON2=“MY_REASON”；</w:t>
      </w:r>
    </w:p>
    <w:p>
      <w:r>
        <w:rPr>
          <w:rFonts w:ascii="宋体"/>
          <w:color w:val="2B2A29"/>
        </w:rPr>
        <w:t>type</w:t>
      </w:r>
      <w:r>
        <w:rPr>
          <w:rFonts w:ascii="宋体"/>
          <w:color w:val="2B2A29"/>
          <w:spacing w:val="-9"/>
        </w:rPr>
        <w:t xml:space="preserve"> </w:t>
      </w:r>
      <w:r>
        <w:rPr>
          <w:rFonts w:ascii="宋体"/>
          <w:color w:val="2B2A29"/>
        </w:rPr>
        <w:t>MyError1</w:t>
      </w:r>
      <w:r>
        <w:rPr>
          <w:rFonts w:ascii="宋体"/>
          <w:color w:val="2B2A29"/>
          <w:spacing w:val="-9"/>
        </w:rPr>
        <w:t xml:space="preserve"> </w:t>
      </w:r>
      <w:r>
        <w:rPr>
          <w:rFonts w:ascii="宋体"/>
          <w:color w:val="2B2A29"/>
        </w:rPr>
        <w:t>error&lt;MY_REASON1&gt;;</w:t>
      </w:r>
      <w:r>
        <w:rPr>
          <w:rFonts w:ascii="宋体"/>
          <w:color w:val="2B2A29"/>
          <w:spacing w:val="-107"/>
        </w:rPr>
        <w:t xml:space="preserve"> </w:t>
      </w:r>
      <w:r>
        <w:rPr>
          <w:rFonts w:ascii="宋体"/>
          <w:color w:val="2B2A29"/>
        </w:rPr>
        <w:t>type</w:t>
      </w:r>
      <w:r>
        <w:rPr>
          <w:rFonts w:ascii="宋体"/>
          <w:color w:val="2B2A29"/>
          <w:spacing w:val="-10"/>
        </w:rPr>
        <w:t xml:space="preserve"> </w:t>
      </w:r>
      <w:r>
        <w:rPr>
          <w:rFonts w:ascii="宋体"/>
          <w:color w:val="2B2A29"/>
        </w:rPr>
        <w:t>MyError2</w:t>
      </w:r>
      <w:r>
        <w:rPr>
          <w:rFonts w:ascii="宋体"/>
          <w:color w:val="2B2A29"/>
          <w:spacing w:val="-10"/>
        </w:rPr>
        <w:t xml:space="preserve"> </w:t>
      </w:r>
      <w:r>
        <w:rPr>
          <w:rFonts w:ascii="宋体"/>
          <w:color w:val="2B2A29"/>
        </w:rPr>
        <w:t>error&lt;MY_REASON2&gt;;</w:t>
      </w:r>
    </w:p>
    <w:p>
      <w:pPr>
        <w:pStyle w:val="11"/>
        <w:spacing w:before="157" w:line="273" w:lineRule="auto"/>
        <w:ind w:left="160" w:right="5278"/>
        <w:rPr>
          <w:rFonts w:ascii="宋体"/>
        </w:rPr>
      </w:pPr>
      <w:r>
        <w:rPr>
          <w:rFonts w:ascii="宋体"/>
          <w:color w:val="2B2A29"/>
        </w:rPr>
        <w:t>类型MyError1错误＜MY_REASON1＞；类型MyError2错误&lt;MY_REASON2&gt;；</w:t>
      </w:r>
    </w:p>
    <w:p>
      <w:r>
        <w:rPr>
          <w:color w:val="2B2A29"/>
          <w:w w:val="105"/>
        </w:rPr>
        <w:t>Note</w:t>
      </w:r>
      <w:r>
        <w:rPr>
          <w:color w:val="2B2A29"/>
          <w:spacing w:val="2"/>
          <w:w w:val="105"/>
        </w:rPr>
        <w:t xml:space="preserve"> </w:t>
      </w:r>
      <w:r>
        <w:rPr>
          <w:color w:val="2B2A29"/>
          <w:w w:val="105"/>
        </w:rPr>
        <w:t>that</w:t>
      </w:r>
      <w:r>
        <w:rPr>
          <w:color w:val="2B2A29"/>
          <w:spacing w:val="2"/>
          <w:w w:val="105"/>
        </w:rPr>
        <w:t xml:space="preserve"> </w:t>
      </w:r>
      <w:r>
        <w:rPr>
          <w:color w:val="2B2A29"/>
          <w:w w:val="105"/>
        </w:rPr>
        <w:t>we’ve</w:t>
      </w:r>
      <w:r>
        <w:rPr>
          <w:color w:val="2B2A29"/>
          <w:spacing w:val="3"/>
          <w:w w:val="105"/>
        </w:rPr>
        <w:t xml:space="preserve"> </w:t>
      </w:r>
      <w:r>
        <w:rPr>
          <w:color w:val="2B2A29"/>
          <w:w w:val="105"/>
        </w:rPr>
        <w:t>defined</w:t>
      </w:r>
      <w:r>
        <w:rPr>
          <w:color w:val="2B2A29"/>
          <w:spacing w:val="2"/>
          <w:w w:val="105"/>
        </w:rPr>
        <w:t xml:space="preserve"> </w:t>
      </w:r>
      <w:r>
        <w:rPr>
          <w:color w:val="2B2A29"/>
          <w:w w:val="105"/>
        </w:rPr>
        <w:t>the</w:t>
      </w:r>
      <w:r>
        <w:rPr>
          <w:color w:val="2B2A29"/>
          <w:spacing w:val="3"/>
          <w:w w:val="105"/>
        </w:rPr>
        <w:t xml:space="preserve"> </w:t>
      </w:r>
      <w:r>
        <w:rPr>
          <w:color w:val="2B2A29"/>
          <w:w w:val="105"/>
        </w:rPr>
        <w:t>error</w:t>
      </w:r>
      <w:r>
        <w:rPr>
          <w:color w:val="2B2A29"/>
          <w:spacing w:val="2"/>
          <w:w w:val="105"/>
        </w:rPr>
        <w:t xml:space="preserve"> </w:t>
      </w:r>
      <w:r>
        <w:rPr>
          <w:color w:val="2B2A29"/>
          <w:w w:val="105"/>
        </w:rPr>
        <w:t>types</w:t>
      </w:r>
      <w:r>
        <w:rPr>
          <w:color w:val="2B2A29"/>
          <w:spacing w:val="3"/>
          <w:w w:val="105"/>
        </w:rPr>
        <w:t xml:space="preserve"> </w:t>
      </w:r>
      <w:r>
        <w:rPr>
          <w:color w:val="2B2A29"/>
          <w:w w:val="105"/>
        </w:rPr>
        <w:t>with</w:t>
      </w:r>
      <w:r>
        <w:rPr>
          <w:color w:val="2B2A29"/>
          <w:spacing w:val="2"/>
          <w:w w:val="105"/>
        </w:rPr>
        <w:t xml:space="preserve"> </w:t>
      </w:r>
      <w:r>
        <w:rPr>
          <w:color w:val="2B2A29"/>
          <w:w w:val="105"/>
        </w:rPr>
        <w:t>the</w:t>
      </w:r>
      <w:r>
        <w:rPr>
          <w:color w:val="2B2A29"/>
          <w:spacing w:val="2"/>
          <w:w w:val="105"/>
        </w:rPr>
        <w:t xml:space="preserve"> </w:t>
      </w:r>
      <w:r>
        <w:rPr>
          <w:color w:val="2B2A29"/>
          <w:w w:val="105"/>
        </w:rPr>
        <w:t>default</w:t>
      </w:r>
      <w:r>
        <w:rPr>
          <w:color w:val="2B2A29"/>
          <w:spacing w:val="3"/>
          <w:w w:val="105"/>
        </w:rPr>
        <w:t xml:space="preserve"> </w:t>
      </w:r>
      <w:r>
        <w:rPr>
          <w:color w:val="2B2A29"/>
          <w:w w:val="105"/>
        </w:rPr>
        <w:t>detail</w:t>
      </w:r>
      <w:r>
        <w:rPr>
          <w:color w:val="2B2A29"/>
          <w:spacing w:val="2"/>
          <w:w w:val="105"/>
        </w:rPr>
        <w:t xml:space="preserve"> </w:t>
      </w:r>
      <w:r>
        <w:rPr>
          <w:color w:val="2B2A29"/>
          <w:w w:val="105"/>
        </w:rPr>
        <w:t>structure,</w:t>
      </w:r>
      <w:r>
        <w:rPr>
          <w:color w:val="2B2A29"/>
          <w:spacing w:val="3"/>
          <w:w w:val="105"/>
        </w:rPr>
        <w:t xml:space="preserve"> </w:t>
      </w:r>
      <w:r>
        <w:rPr>
          <w:color w:val="2B2A29"/>
          <w:w w:val="105"/>
        </w:rPr>
        <w:t>and</w:t>
      </w:r>
      <w:r>
        <w:rPr>
          <w:color w:val="2B2A29"/>
          <w:spacing w:val="2"/>
          <w:w w:val="105"/>
        </w:rPr>
        <w:t xml:space="preserve"> </w:t>
      </w:r>
      <w:r>
        <w:rPr>
          <w:color w:val="2B2A29"/>
          <w:w w:val="105"/>
        </w:rPr>
        <w:t>the</w:t>
      </w:r>
      <w:r>
        <w:rPr>
          <w:color w:val="2B2A29"/>
          <w:spacing w:val="3"/>
          <w:w w:val="105"/>
        </w:rPr>
        <w:t xml:space="preserve"> </w:t>
      </w:r>
      <w:r>
        <w:rPr>
          <w:color w:val="2B2A29"/>
          <w:w w:val="105"/>
        </w:rPr>
        <w:t>error</w:t>
      </w:r>
      <w:r>
        <w:rPr>
          <w:color w:val="2B2A29"/>
          <w:spacing w:val="-55"/>
          <w:w w:val="105"/>
        </w:rPr>
        <w:t xml:space="preserve"> </w:t>
      </w:r>
      <w:r>
        <w:rPr>
          <w:color w:val="2B2A29"/>
          <w:w w:val="105"/>
        </w:rPr>
        <w:t>reason</w:t>
      </w:r>
      <w:r>
        <w:rPr>
          <w:color w:val="2B2A29"/>
          <w:spacing w:val="-13"/>
          <w:w w:val="105"/>
        </w:rPr>
        <w:t xml:space="preserve"> </w:t>
      </w:r>
      <w:r>
        <w:rPr>
          <w:color w:val="2B2A29"/>
          <w:w w:val="105"/>
        </w:rPr>
        <w:t>constant</w:t>
      </w:r>
      <w:r>
        <w:rPr>
          <w:color w:val="2B2A29"/>
          <w:spacing w:val="-12"/>
          <w:w w:val="105"/>
        </w:rPr>
        <w:t xml:space="preserve"> </w:t>
      </w:r>
      <w:r>
        <w:rPr>
          <w:color w:val="2B2A29"/>
          <w:w w:val="105"/>
        </w:rPr>
        <w:t>string</w:t>
      </w:r>
      <w:r>
        <w:rPr>
          <w:color w:val="2B2A29"/>
          <w:spacing w:val="-13"/>
          <w:w w:val="105"/>
        </w:rPr>
        <w:t xml:space="preserve"> </w:t>
      </w:r>
      <w:r>
        <w:rPr>
          <w:color w:val="2B2A29"/>
          <w:w w:val="105"/>
        </w:rPr>
        <w:t>values</w:t>
      </w:r>
      <w:r>
        <w:rPr>
          <w:color w:val="2B2A29"/>
          <w:spacing w:val="-12"/>
          <w:w w:val="105"/>
        </w:rPr>
        <w:t xml:space="preserve"> </w:t>
      </w:r>
      <w:r>
        <w:rPr>
          <w:color w:val="2B2A29"/>
          <w:w w:val="105"/>
        </w:rPr>
        <w:t>(</w:t>
      </w:r>
      <w:r>
        <w:rPr>
          <w:rFonts w:ascii="宋体" w:hAnsi="宋体"/>
          <w:color w:val="2B2A29"/>
          <w:w w:val="105"/>
        </w:rPr>
        <w:t>MY_REASON1,MY_REASON2)</w:t>
      </w:r>
      <w:r>
        <w:rPr>
          <w:rFonts w:ascii="宋体" w:hAnsi="宋体"/>
          <w:color w:val="2B2A29"/>
          <w:spacing w:val="-70"/>
          <w:w w:val="105"/>
        </w:rPr>
        <w:t xml:space="preserve"> </w:t>
      </w:r>
      <w:r>
        <w:rPr>
          <w:color w:val="2B2A29"/>
          <w:w w:val="105"/>
        </w:rPr>
        <w:t>have</w:t>
      </w:r>
      <w:r>
        <w:rPr>
          <w:color w:val="2B2A29"/>
          <w:spacing w:val="-12"/>
          <w:w w:val="105"/>
        </w:rPr>
        <w:t xml:space="preserve"> </w:t>
      </w:r>
      <w:r>
        <w:rPr>
          <w:color w:val="2B2A29"/>
          <w:w w:val="105"/>
        </w:rPr>
        <w:t>the</w:t>
      </w:r>
      <w:r>
        <w:rPr>
          <w:color w:val="2B2A29"/>
          <w:spacing w:val="-13"/>
          <w:w w:val="105"/>
        </w:rPr>
        <w:t xml:space="preserve"> </w:t>
      </w:r>
      <w:r>
        <w:rPr>
          <w:color w:val="2B2A29"/>
          <w:w w:val="105"/>
        </w:rPr>
        <w:t>same</w:t>
      </w:r>
      <w:r>
        <w:rPr>
          <w:color w:val="2B2A29"/>
          <w:spacing w:val="-12"/>
          <w:w w:val="105"/>
        </w:rPr>
        <w:t xml:space="preserve"> </w:t>
      </w:r>
      <w:r>
        <w:rPr>
          <w:color w:val="2B2A29"/>
          <w:w w:val="105"/>
        </w:rPr>
        <w:t>value.</w:t>
      </w:r>
    </w:p>
    <w:p>
      <w:pPr>
        <w:pStyle w:val="11"/>
        <w:spacing w:before="172" w:line="290" w:lineRule="auto"/>
        <w:ind w:left="160" w:firstLine="359"/>
      </w:pPr>
      <w:r>
        <w:rPr>
          <w:color w:val="2B2A29"/>
          <w:w w:val="105"/>
        </w:rPr>
        <w:t>注意，我们使用默认</w:t>
      </w:r>
      <w:r>
        <w:rPr>
          <w:color w:val="2B2A29"/>
          <w:spacing w:val="3"/>
          <w:w w:val="105"/>
        </w:rPr>
        <w:t>的</w:t>
      </w:r>
      <w:r>
        <w:rPr>
          <w:color w:val="2B2A29"/>
          <w:w w:val="105"/>
        </w:rPr>
        <w:t>详细结构定义</w:t>
      </w:r>
      <w:r>
        <w:rPr>
          <w:color w:val="2B2A29"/>
          <w:spacing w:val="2"/>
          <w:w w:val="105"/>
        </w:rPr>
        <w:t>了</w:t>
      </w:r>
      <w:r>
        <w:rPr>
          <w:color w:val="2B2A29"/>
          <w:w w:val="105"/>
        </w:rPr>
        <w:t>错误类型，错误原因常量字符串值（</w:t>
      </w:r>
      <w:r>
        <w:rPr>
          <w:rFonts w:ascii="宋体" w:hAnsi="宋体"/>
          <w:color w:val="2B2A29"/>
          <w:w w:val="105"/>
        </w:rPr>
        <w:t>MY_REASON1、MY_reason 2）</w:t>
      </w:r>
      <w:r>
        <w:rPr>
          <w:color w:val="2B2A29"/>
          <w:w w:val="105"/>
        </w:rPr>
        <w:t>具有相同</w:t>
      </w:r>
      <w:r>
        <w:rPr>
          <w:color w:val="2B2A29"/>
          <w:spacing w:val="-12"/>
          <w:w w:val="105"/>
        </w:rPr>
        <w:t>的</w:t>
      </w:r>
      <w:r>
        <w:rPr>
          <w:color w:val="2B2A29"/>
          <w:w w:val="105"/>
        </w:rPr>
        <w:t>值。</w:t>
      </w:r>
    </w:p>
    <w:p>
      <w:r>
        <w:rPr>
          <w:color w:val="2B2A29"/>
          <w:w w:val="105"/>
        </w:rPr>
        <w:t>Let’s</w:t>
      </w:r>
      <w:r>
        <w:rPr>
          <w:color w:val="2B2A29"/>
          <w:spacing w:val="-1"/>
          <w:w w:val="105"/>
        </w:rPr>
        <w:t xml:space="preserve"> </w:t>
      </w:r>
      <w:r>
        <w:rPr>
          <w:color w:val="2B2A29"/>
          <w:w w:val="105"/>
        </w:rPr>
        <w:t>update</w:t>
      </w:r>
      <w:r>
        <w:rPr>
          <w:color w:val="2B2A29"/>
          <w:spacing w:val="-1"/>
          <w:w w:val="105"/>
        </w:rPr>
        <w:t xml:space="preserve"> </w:t>
      </w:r>
      <w:r>
        <w:rPr>
          <w:color w:val="2B2A29"/>
          <w:w w:val="105"/>
        </w:rPr>
        <w:t>our</w:t>
      </w:r>
      <w:r>
        <w:rPr>
          <w:color w:val="2B2A29"/>
          <w:spacing w:val="-1"/>
          <w:w w:val="105"/>
        </w:rPr>
        <w:t xml:space="preserve"> </w:t>
      </w:r>
      <w:r>
        <w:rPr>
          <w:rFonts w:ascii="宋体" w:hAnsi="宋体"/>
          <w:color w:val="2B2A29"/>
          <w:w w:val="105"/>
        </w:rPr>
        <w:t>main</w:t>
      </w:r>
      <w:r>
        <w:rPr>
          <w:rFonts w:ascii="宋体" w:hAnsi="宋体"/>
          <w:color w:val="2B2A29"/>
          <w:spacing w:val="-59"/>
          <w:w w:val="105"/>
        </w:rPr>
        <w:t xml:space="preserve"> </w:t>
      </w:r>
      <w:r>
        <w:rPr>
          <w:color w:val="2B2A29"/>
          <w:w w:val="105"/>
        </w:rPr>
        <w:t>function</w:t>
      </w:r>
      <w:r>
        <w:rPr>
          <w:color w:val="2B2A29"/>
          <w:spacing w:val="-1"/>
          <w:w w:val="105"/>
        </w:rPr>
        <w:t xml:space="preserve"> </w:t>
      </w:r>
      <w:r>
        <w:rPr>
          <w:color w:val="2B2A29"/>
          <w:w w:val="105"/>
        </w:rPr>
        <w:t>also</w:t>
      </w:r>
      <w:r>
        <w:rPr>
          <w:color w:val="2B2A29"/>
          <w:spacing w:val="-1"/>
          <w:w w:val="105"/>
        </w:rPr>
        <w:t xml:space="preserve"> </w:t>
      </w:r>
      <w:r>
        <w:rPr>
          <w:color w:val="2B2A29"/>
          <w:w w:val="105"/>
        </w:rPr>
        <w:t>slightly,</w:t>
      </w:r>
      <w:r>
        <w:rPr>
          <w:color w:val="2B2A29"/>
          <w:spacing w:val="-1"/>
          <w:w w:val="105"/>
        </w:rPr>
        <w:t xml:space="preserve"> </w:t>
      </w:r>
      <w:r>
        <w:rPr>
          <w:color w:val="2B2A29"/>
          <w:w w:val="105"/>
        </w:rPr>
        <w:t>to</w:t>
      </w:r>
      <w:r>
        <w:rPr>
          <w:color w:val="2B2A29"/>
          <w:spacing w:val="-1"/>
          <w:w w:val="105"/>
        </w:rPr>
        <w:t xml:space="preserve"> </w:t>
      </w:r>
      <w:r>
        <w:rPr>
          <w:color w:val="2B2A29"/>
          <w:w w:val="105"/>
        </w:rPr>
        <w:t>do independent</w:t>
      </w:r>
      <w:r>
        <w:rPr>
          <w:color w:val="2B2A29"/>
          <w:spacing w:val="-1"/>
          <w:w w:val="105"/>
        </w:rPr>
        <w:t xml:space="preserve"> </w:t>
      </w:r>
      <w:r>
        <w:rPr>
          <w:color w:val="2B2A29"/>
          <w:w w:val="105"/>
        </w:rPr>
        <w:t>type</w:t>
      </w:r>
      <w:r>
        <w:rPr>
          <w:color w:val="2B2A29"/>
          <w:spacing w:val="-1"/>
          <w:w w:val="105"/>
        </w:rPr>
        <w:t xml:space="preserve"> </w:t>
      </w:r>
      <w:r>
        <w:rPr>
          <w:color w:val="2B2A29"/>
          <w:w w:val="105"/>
        </w:rPr>
        <w:t>tests</w:t>
      </w:r>
      <w:r>
        <w:rPr>
          <w:color w:val="2B2A29"/>
          <w:spacing w:val="-1"/>
          <w:w w:val="105"/>
        </w:rPr>
        <w:t xml:space="preserve"> </w:t>
      </w:r>
      <w:r>
        <w:rPr>
          <w:color w:val="2B2A29"/>
          <w:w w:val="105"/>
        </w:rPr>
        <w:t>and</w:t>
      </w:r>
      <w:r>
        <w:rPr>
          <w:color w:val="2B2A29"/>
          <w:spacing w:val="-1"/>
          <w:w w:val="105"/>
        </w:rPr>
        <w:t xml:space="preserve"> </w:t>
      </w:r>
      <w:r>
        <w:rPr>
          <w:color w:val="2B2A29"/>
          <w:w w:val="105"/>
        </w:rPr>
        <w:t>print</w:t>
      </w:r>
      <w:r>
        <w:rPr>
          <w:color w:val="2B2A29"/>
          <w:spacing w:val="-1"/>
          <w:w w:val="105"/>
        </w:rPr>
        <w:t xml:space="preserve"> </w:t>
      </w:r>
      <w:r>
        <w:rPr>
          <w:color w:val="2B2A29"/>
          <w:w w:val="105"/>
        </w:rPr>
        <w:t>a value.</w:t>
      </w:r>
    </w:p>
    <w:p>
      <w:pPr>
        <w:pStyle w:val="11"/>
        <w:spacing w:line="260" w:lineRule="exact"/>
        <w:ind w:left="519"/>
      </w:pPr>
      <w:r>
        <w:rPr>
          <w:color w:val="2B2A29"/>
          <w:w w:val="105"/>
        </w:rPr>
        <w:t>让我们稍微更新</w:t>
      </w:r>
      <w:r>
        <w:rPr>
          <w:color w:val="2B2A29"/>
          <w:spacing w:val="-1"/>
          <w:w w:val="105"/>
        </w:rPr>
        <w:t>一下</w:t>
      </w:r>
      <w:r>
        <w:rPr>
          <w:color w:val="2B2A29"/>
          <w:w w:val="105"/>
        </w:rPr>
        <w:t>我们的</w:t>
      </w:r>
      <w:r>
        <w:rPr>
          <w:rFonts w:ascii="宋体" w:hAnsi="宋体"/>
          <w:color w:val="2B2A29"/>
          <w:w w:val="105"/>
        </w:rPr>
        <w:t>主</w:t>
      </w:r>
      <w:r>
        <w:rPr>
          <w:color w:val="2B2A29"/>
          <w:w w:val="105"/>
        </w:rPr>
        <w:t>函数，进行独立</w:t>
      </w:r>
      <w:r>
        <w:rPr>
          <w:color w:val="2B2A29"/>
          <w:spacing w:val="-1"/>
          <w:w w:val="105"/>
        </w:rPr>
        <w:t>的</w:t>
      </w:r>
      <w:r>
        <w:rPr>
          <w:color w:val="2B2A29"/>
          <w:w w:val="105"/>
        </w:rPr>
        <w:t>类型测试并打印一个值。</w:t>
      </w:r>
    </w:p>
    <w:p>
      <w:r>
        <w:rPr>
          <w:rFonts w:ascii="宋体"/>
          <w:color w:val="2B2A29"/>
        </w:rPr>
        <w:t>public function main() {</w:t>
      </w:r>
    </w:p>
    <w:p>
      <w:pPr>
        <w:pStyle w:val="11"/>
        <w:spacing w:before="213"/>
        <w:ind w:left="160"/>
        <w:rPr>
          <w:rFonts w:ascii="宋体"/>
        </w:rPr>
      </w:pPr>
      <w:r>
        <w:rPr>
          <w:rFonts w:ascii="宋体"/>
          <w:color w:val="2B2A29"/>
        </w:rPr>
        <w:t>公共函数main（）{</w:t>
      </w:r>
    </w:p>
    <w:p>
      <w:r>
        <w:rPr>
          <w:rFonts w:ascii="宋体"/>
          <w:color w:val="2B2A29"/>
        </w:rPr>
        <w:t>string|error</w:t>
      </w:r>
      <w:r>
        <w:rPr>
          <w:rFonts w:ascii="宋体"/>
          <w:color w:val="2B2A29"/>
          <w:spacing w:val="-6"/>
        </w:rPr>
        <w:t xml:space="preserve"> </w:t>
      </w:r>
      <w:r>
        <w:rPr>
          <w:rFonts w:ascii="宋体"/>
          <w:color w:val="2B2A29"/>
        </w:rPr>
        <w:t>result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myErrorProneFunction();</w:t>
      </w:r>
      <w:r>
        <w:rPr>
          <w:rFonts w:ascii="宋体"/>
          <w:color w:val="2B2A29"/>
          <w:spacing w:val="-107"/>
        </w:rPr>
        <w:t xml:space="preserve"> </w:t>
      </w:r>
      <w:r>
        <w:rPr>
          <w:rFonts w:ascii="宋体"/>
          <w:color w:val="2B2A29"/>
        </w:rPr>
        <w:t>if (result is MyError1) {</w:t>
      </w:r>
    </w:p>
    <w:p>
      <w:pPr>
        <w:pStyle w:val="11"/>
        <w:spacing w:before="38" w:line="273" w:lineRule="auto"/>
        <w:ind w:left="600" w:right="3408"/>
        <w:rPr>
          <w:rFonts w:ascii="宋体"/>
        </w:rPr>
      </w:pPr>
      <w:r>
        <w:rPr>
          <w:rFonts w:ascii="宋体"/>
          <w:color w:val="2B2A29"/>
        </w:rPr>
        <w:t>string | error</w:t>
      </w:r>
      <w:r>
        <w:t xml:space="preserve"> </w:t>
      </w:r>
      <w:r>
        <w:rPr>
          <w:rFonts w:ascii="宋体"/>
          <w:color w:val="2B2A29"/>
        </w:rPr>
        <w:t>result=myErrorProneFunction（）；if（结果为MyError1）{</w:t>
      </w:r>
    </w:p>
    <w:p>
      <w:r>
        <w:rPr>
          <w:rFonts w:ascii="宋体"/>
          <w:color w:val="2B2A29"/>
        </w:rPr>
        <w:t>io:println("Error1: ", result);</w:t>
      </w:r>
    </w:p>
    <w:p>
      <w:pPr>
        <w:pStyle w:val="11"/>
        <w:spacing w:line="279" w:lineRule="exact"/>
        <w:ind w:left="1040"/>
        <w:rPr>
          <w:rFonts w:ascii="宋体"/>
        </w:rPr>
      </w:pPr>
      <w:r>
        <w:rPr>
          <w:rFonts w:ascii="宋体"/>
          <w:color w:val="2B2A29"/>
        </w:rPr>
        <w:t>io:println（“错误1：”，结果）；</w:t>
      </w:r>
    </w:p>
    <w:p>
      <w:r>
        <w:rPr>
          <w:rFonts w:ascii="宋体"/>
          <w:color w:val="2B2A29"/>
          <w:sz w:val="22"/>
        </w:rPr>
        <w:t>}</w:t>
      </w:r>
    </w:p>
    <w:p>
      <w:pPr>
        <w:spacing w:before="38"/>
        <w:ind w:left="600" w:right="0" w:firstLine="0"/>
        <w:jc w:val="left"/>
        <w:rPr>
          <w:rFonts w:ascii="宋体"/>
          <w:sz w:val="22"/>
        </w:rPr>
      </w:pPr>
      <w:r>
        <w:rPr>
          <w:rFonts w:ascii="宋体"/>
          <w:color w:val="2B2A29"/>
          <w:sz w:val="22"/>
        </w:rPr>
        <w:t>}</w:t>
      </w:r>
    </w:p>
    <w:p>
      <w:r>
        <w:rPr>
          <w:rFonts w:ascii="宋体"/>
          <w:color w:val="2B2A29"/>
        </w:rPr>
        <w:t>if (result is MyError2) {</w:t>
      </w:r>
      <w:r>
        <w:rPr>
          <w:rFonts w:ascii="宋体"/>
          <w:color w:val="2B2A29"/>
          <w:spacing w:val="1"/>
        </w:rPr>
        <w:t xml:space="preserve"> </w:t>
      </w:r>
      <w:r>
        <w:rPr>
          <w:rFonts w:ascii="宋体"/>
          <w:color w:val="2B2A29"/>
        </w:rPr>
        <w:t>io:println("Error2:</w:t>
      </w:r>
      <w:r>
        <w:rPr>
          <w:rFonts w:ascii="宋体"/>
          <w:color w:val="2B2A29"/>
          <w:spacing w:val="-10"/>
        </w:rPr>
        <w:t xml:space="preserve"> </w:t>
      </w:r>
      <w:r>
        <w:rPr>
          <w:rFonts w:ascii="宋体"/>
          <w:color w:val="2B2A29"/>
        </w:rPr>
        <w:t>",</w:t>
      </w:r>
      <w:r>
        <w:rPr>
          <w:rFonts w:ascii="宋体"/>
          <w:color w:val="2B2A29"/>
          <w:spacing w:val="-10"/>
        </w:rPr>
        <w:t xml:space="preserve"> </w:t>
      </w:r>
      <w:r>
        <w:rPr>
          <w:rFonts w:ascii="宋体"/>
          <w:color w:val="2B2A29"/>
        </w:rPr>
        <w:t>result);</w:t>
      </w:r>
    </w:p>
    <w:p>
      <w:pPr>
        <w:pStyle w:val="11"/>
        <w:spacing w:before="38" w:line="273" w:lineRule="auto"/>
        <w:ind w:left="1040" w:right="4217" w:hanging="440"/>
        <w:rPr>
          <w:rFonts w:ascii="宋体"/>
        </w:rPr>
      </w:pPr>
      <w:r>
        <w:rPr>
          <w:rFonts w:ascii="宋体"/>
          <w:color w:val="2B2A29"/>
        </w:rPr>
        <w:t>如果（结果是MyError2）｛io:println（“Error2:”，结果）；</w:t>
      </w:r>
    </w:p>
    <w:p>
      <w:r>
        <w:rPr>
          <w:rFonts w:ascii="宋体"/>
          <w:color w:val="2B2A29"/>
          <w:sz w:val="22"/>
        </w:rPr>
        <w:t>}</w:t>
      </w:r>
    </w:p>
    <w:p>
      <w:pPr>
        <w:spacing w:before="0" w:line="280" w:lineRule="exact"/>
        <w:ind w:left="600" w:right="0" w:firstLine="0"/>
        <w:jc w:val="left"/>
        <w:rPr>
          <w:rFonts w:ascii="宋体"/>
          <w:sz w:val="22"/>
        </w:rPr>
      </w:pPr>
      <w:r>
        <w:rPr>
          <w:rFonts w:ascii="宋体"/>
          <w:color w:val="2B2A29"/>
          <w:sz w:val="22"/>
        </w:rPr>
        <w:t>}</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The</w:t>
      </w:r>
      <w:r>
        <w:rPr>
          <w:color w:val="2B2A29"/>
          <w:spacing w:val="-5"/>
          <w:w w:val="105"/>
        </w:rPr>
        <w:t xml:space="preserve"> </w:t>
      </w:r>
      <w:r>
        <w:rPr>
          <w:color w:val="2B2A29"/>
          <w:w w:val="105"/>
        </w:rPr>
        <w:t>output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previous</w:t>
      </w:r>
      <w:r>
        <w:rPr>
          <w:color w:val="2B2A29"/>
          <w:spacing w:val="-4"/>
          <w:w w:val="105"/>
        </w:rPr>
        <w:t xml:space="preserve"> </w:t>
      </w:r>
      <w:r>
        <w:rPr>
          <w:color w:val="2B2A29"/>
          <w:w w:val="105"/>
        </w:rPr>
        <w:t>code</w:t>
      </w:r>
      <w:r>
        <w:rPr>
          <w:color w:val="2B2A29"/>
          <w:spacing w:val="-5"/>
          <w:w w:val="105"/>
        </w:rPr>
        <w:t xml:space="preserve"> </w:t>
      </w:r>
      <w:r>
        <w:rPr>
          <w:color w:val="2B2A29"/>
          <w:w w:val="105"/>
        </w:rPr>
        <w:t>looks</w:t>
      </w:r>
      <w:r>
        <w:rPr>
          <w:color w:val="2B2A29"/>
          <w:spacing w:val="-4"/>
          <w:w w:val="105"/>
        </w:rPr>
        <w:t xml:space="preserve"> </w:t>
      </w:r>
      <w:r>
        <w:rPr>
          <w:color w:val="2B2A29"/>
          <w:w w:val="105"/>
        </w:rPr>
        <w:t>like</w:t>
      </w:r>
      <w:r>
        <w:rPr>
          <w:color w:val="2B2A29"/>
          <w:spacing w:val="-4"/>
          <w:w w:val="105"/>
        </w:rPr>
        <w:t xml:space="preserve"> </w:t>
      </w:r>
      <w:r>
        <w:rPr>
          <w:color w:val="2B2A29"/>
          <w:w w:val="105"/>
        </w:rPr>
        <w:t>this:</w:t>
      </w:r>
    </w:p>
    <w:p>
      <w:pPr>
        <w:pStyle w:val="11"/>
        <w:spacing w:before="213"/>
        <w:ind w:left="519"/>
      </w:pPr>
      <w:r>
        <w:rPr>
          <w:color w:val="2B2A29"/>
          <w:w w:val="105"/>
        </w:rPr>
        <w:t>前面代码的输出如</w:t>
      </w:r>
      <w:r>
        <w:rPr>
          <w:color w:val="2B2A29"/>
          <w:spacing w:val="-4"/>
          <w:w w:val="105"/>
        </w:rPr>
        <w:t>下</w:t>
      </w:r>
      <w:r>
        <w:rPr>
          <w:color w:val="2B2A29"/>
          <w:w w:val="105"/>
        </w:rPr>
        <w:t>所示：</w:t>
      </w:r>
    </w:p>
    <w:p>
      <w:pPr>
        <w:pStyle w:val="11"/>
        <w:spacing w:before="11"/>
        <w:rPr>
          <w:sz w:val="11"/>
        </w:rPr>
      </w:pPr>
    </w:p>
    <w:p>
      <w:r>
        <w:rPr>
          <w:rFonts w:ascii="Trebuchet MS"/>
          <w:b/>
          <w:color w:val="2B2A29"/>
          <w:sz w:val="22"/>
        </w:rPr>
        <w:t>$</w:t>
      </w:r>
      <w:r>
        <w:rPr>
          <w:rFonts w:ascii="Trebuchet MS"/>
          <w:b/>
          <w:color w:val="2B2A29"/>
          <w:spacing w:val="49"/>
          <w:sz w:val="22"/>
        </w:rPr>
        <w:t xml:space="preserve"> </w:t>
      </w:r>
      <w:r>
        <w:rPr>
          <w:rFonts w:ascii="Trebuchet MS"/>
          <w:b/>
          <w:color w:val="2B2A29"/>
          <w:sz w:val="22"/>
        </w:rPr>
        <w:t>ballerina</w:t>
      </w:r>
      <w:r>
        <w:rPr>
          <w:rFonts w:ascii="Trebuchet MS"/>
          <w:b/>
          <w:color w:val="2B2A29"/>
          <w:spacing w:val="50"/>
          <w:sz w:val="22"/>
        </w:rPr>
        <w:t xml:space="preserve"> </w:t>
      </w:r>
      <w:r>
        <w:rPr>
          <w:rFonts w:ascii="Trebuchet MS"/>
          <w:b/>
          <w:color w:val="2B2A29"/>
          <w:sz w:val="22"/>
        </w:rPr>
        <w:t>run</w:t>
      </w:r>
      <w:r>
        <w:rPr>
          <w:rFonts w:ascii="Trebuchet MS"/>
          <w:b/>
          <w:color w:val="2B2A29"/>
          <w:spacing w:val="50"/>
          <w:sz w:val="22"/>
        </w:rPr>
        <w:t xml:space="preserve"> </w:t>
      </w:r>
      <w:r>
        <w:rPr>
          <w:rFonts w:ascii="Trebuchet MS"/>
          <w:b/>
          <w:color w:val="2B2A29"/>
          <w:sz w:val="22"/>
        </w:rPr>
        <w:t>custom_errors.bal</w:t>
      </w:r>
    </w:p>
    <w:p>
      <w:pPr>
        <w:spacing w:before="88"/>
        <w:ind w:left="160" w:right="0" w:firstLine="0"/>
        <w:jc w:val="left"/>
        <w:rPr>
          <w:rFonts w:ascii="Trebuchet MS"/>
          <w:b/>
          <w:sz w:val="22"/>
        </w:rPr>
      </w:pPr>
      <w:r>
        <w:rPr>
          <w:rFonts w:ascii="Trebuchet MS"/>
          <w:b/>
          <w:color w:val="2B2A29"/>
          <w:sz w:val="22"/>
        </w:rPr>
        <w:t>$balletina运行custom_errors.bal</w:t>
      </w:r>
    </w:p>
    <w:p>
      <w:r>
        <w:rPr>
          <w:rFonts w:ascii="宋体"/>
          <w:color w:val="2B2A29"/>
        </w:rPr>
        <w:t>Error1:</w:t>
      </w:r>
      <w:r>
        <w:rPr>
          <w:rFonts w:ascii="宋体"/>
          <w:color w:val="2B2A29"/>
          <w:spacing w:val="-4"/>
        </w:rPr>
        <w:t xml:space="preserve"> </w:t>
      </w:r>
      <w:r>
        <w:rPr>
          <w:rFonts w:ascii="宋体"/>
          <w:color w:val="2B2A29"/>
        </w:rPr>
        <w:t>error</w:t>
      </w:r>
      <w:r>
        <w:rPr>
          <w:rFonts w:ascii="宋体"/>
          <w:color w:val="2B2A29"/>
          <w:spacing w:val="-4"/>
        </w:rPr>
        <w:t xml:space="preserve"> </w:t>
      </w:r>
      <w:r>
        <w:rPr>
          <w:rFonts w:ascii="宋体"/>
          <w:color w:val="2B2A29"/>
        </w:rPr>
        <w:t>MyReason</w:t>
      </w:r>
      <w:r>
        <w:rPr>
          <w:rFonts w:ascii="宋体"/>
          <w:color w:val="2B2A29"/>
          <w:spacing w:val="-3"/>
        </w:rPr>
        <w:t xml:space="preserve"> </w:t>
      </w:r>
      <w:r>
        <w:rPr>
          <w:rFonts w:ascii="宋体"/>
          <w:color w:val="2B2A29"/>
        </w:rPr>
        <w:t>message=invalid</w:t>
      </w:r>
      <w:r>
        <w:rPr>
          <w:rFonts w:ascii="宋体"/>
          <w:color w:val="2B2A29"/>
          <w:spacing w:val="-4"/>
        </w:rPr>
        <w:t xml:space="preserve"> </w:t>
      </w:r>
      <w:r>
        <w:rPr>
          <w:rFonts w:ascii="宋体"/>
          <w:color w:val="2B2A29"/>
        </w:rPr>
        <w:t>input</w:t>
      </w:r>
      <w:r>
        <w:rPr>
          <w:rFonts w:ascii="宋体"/>
          <w:color w:val="2B2A29"/>
          <w:spacing w:val="-4"/>
        </w:rPr>
        <w:t xml:space="preserve"> </w:t>
      </w:r>
      <w:r>
        <w:rPr>
          <w:rFonts w:ascii="宋体"/>
          <w:color w:val="2B2A29"/>
        </w:rPr>
        <w:t>location=MyLocation</w:t>
      </w:r>
      <w:r>
        <w:rPr>
          <w:rFonts w:ascii="宋体"/>
          <w:color w:val="2B2A29"/>
          <w:spacing w:val="-107"/>
        </w:rPr>
        <w:t xml:space="preserve"> </w:t>
      </w:r>
      <w:r>
        <w:rPr>
          <w:rFonts w:ascii="宋体"/>
          <w:color w:val="2B2A29"/>
        </w:rPr>
        <w:t>Error2:</w:t>
      </w:r>
      <w:r>
        <w:rPr>
          <w:rFonts w:ascii="宋体"/>
          <w:color w:val="2B2A29"/>
          <w:spacing w:val="-4"/>
        </w:rPr>
        <w:t xml:space="preserve"> </w:t>
      </w:r>
      <w:r>
        <w:rPr>
          <w:rFonts w:ascii="宋体"/>
          <w:color w:val="2B2A29"/>
        </w:rPr>
        <w:t>error</w:t>
      </w:r>
      <w:r>
        <w:rPr>
          <w:rFonts w:ascii="宋体"/>
          <w:color w:val="2B2A29"/>
          <w:spacing w:val="-4"/>
        </w:rPr>
        <w:t xml:space="preserve"> </w:t>
      </w:r>
      <w:r>
        <w:rPr>
          <w:rFonts w:ascii="宋体"/>
          <w:color w:val="2B2A29"/>
        </w:rPr>
        <w:t>MyReason</w:t>
      </w:r>
      <w:r>
        <w:rPr>
          <w:rFonts w:ascii="宋体"/>
          <w:color w:val="2B2A29"/>
          <w:spacing w:val="-3"/>
        </w:rPr>
        <w:t xml:space="preserve"> </w:t>
      </w:r>
      <w:r>
        <w:rPr>
          <w:rFonts w:ascii="宋体"/>
          <w:color w:val="2B2A29"/>
        </w:rPr>
        <w:t>message=invalid</w:t>
      </w:r>
      <w:r>
        <w:rPr>
          <w:rFonts w:ascii="宋体"/>
          <w:color w:val="2B2A29"/>
          <w:spacing w:val="-4"/>
        </w:rPr>
        <w:t xml:space="preserve"> </w:t>
      </w:r>
      <w:r>
        <w:rPr>
          <w:rFonts w:ascii="宋体"/>
          <w:color w:val="2B2A29"/>
        </w:rPr>
        <w:t>input</w:t>
      </w:r>
      <w:r>
        <w:rPr>
          <w:rFonts w:ascii="宋体"/>
          <w:color w:val="2B2A29"/>
          <w:spacing w:val="-4"/>
        </w:rPr>
        <w:t xml:space="preserve"> </w:t>
      </w:r>
      <w:r>
        <w:rPr>
          <w:rFonts w:ascii="宋体"/>
          <w:color w:val="2B2A29"/>
        </w:rPr>
        <w:t>location=MyLocation</w:t>
      </w:r>
    </w:p>
    <w:p>
      <w:pPr>
        <w:pStyle w:val="11"/>
        <w:spacing w:before="51" w:line="273" w:lineRule="auto"/>
        <w:ind w:left="160" w:right="1157"/>
        <w:rPr>
          <w:rFonts w:ascii="宋体"/>
        </w:rPr>
      </w:pPr>
      <w:r>
        <w:rPr>
          <w:rFonts w:ascii="宋体"/>
          <w:color w:val="2B2A29"/>
        </w:rPr>
        <w:t>错误1：错误MyReason消息=无效的输入位置=MyLocation错误2：错误MyReason消息=有效的输入位置=MyLocation</w:t>
      </w:r>
    </w:p>
    <w:p>
      <w:r>
        <w:rPr>
          <w:rFonts w:ascii="Trebuchet MS"/>
          <w:b/>
          <w:color w:val="2B2A29"/>
          <w:sz w:val="22"/>
        </w:rPr>
        <w:t>$</w:t>
      </w:r>
      <w:r>
        <w:rPr>
          <w:rFonts w:ascii="Trebuchet MS"/>
          <w:b/>
          <w:color w:val="2B2A29"/>
          <w:spacing w:val="49"/>
          <w:sz w:val="22"/>
        </w:rPr>
        <w:t xml:space="preserve"> </w:t>
      </w:r>
      <w:r>
        <w:rPr>
          <w:rFonts w:ascii="Trebuchet MS"/>
          <w:b/>
          <w:color w:val="2B2A29"/>
          <w:sz w:val="22"/>
        </w:rPr>
        <w:t>ballerina</w:t>
      </w:r>
      <w:r>
        <w:rPr>
          <w:rFonts w:ascii="Trebuchet MS"/>
          <w:b/>
          <w:color w:val="2B2A29"/>
          <w:spacing w:val="50"/>
          <w:sz w:val="22"/>
        </w:rPr>
        <w:t xml:space="preserve"> </w:t>
      </w:r>
      <w:r>
        <w:rPr>
          <w:rFonts w:ascii="Trebuchet MS"/>
          <w:b/>
          <w:color w:val="2B2A29"/>
          <w:sz w:val="22"/>
        </w:rPr>
        <w:t>run</w:t>
      </w:r>
      <w:r>
        <w:rPr>
          <w:rFonts w:ascii="Trebuchet MS"/>
          <w:b/>
          <w:color w:val="2B2A29"/>
          <w:spacing w:val="50"/>
          <w:sz w:val="22"/>
        </w:rPr>
        <w:t xml:space="preserve"> </w:t>
      </w:r>
      <w:r>
        <w:rPr>
          <w:rFonts w:ascii="Trebuchet MS"/>
          <w:b/>
          <w:color w:val="2B2A29"/>
          <w:sz w:val="22"/>
        </w:rPr>
        <w:t>custom_errors.bal</w:t>
      </w:r>
    </w:p>
    <w:p>
      <w:pPr>
        <w:spacing w:before="171"/>
        <w:ind w:left="160" w:right="0" w:firstLine="0"/>
        <w:jc w:val="left"/>
        <w:rPr>
          <w:rFonts w:ascii="Trebuchet MS"/>
          <w:b/>
          <w:sz w:val="22"/>
        </w:rPr>
      </w:pPr>
      <w:r>
        <w:rPr>
          <w:rFonts w:ascii="Trebuchet MS"/>
          <w:b/>
          <w:color w:val="2B2A29"/>
          <w:sz w:val="22"/>
        </w:rPr>
        <w:t>$balletina运行custom_errors.bal</w:t>
      </w:r>
    </w:p>
    <w:p>
      <w:r>
        <w:rPr>
          <w:rFonts w:ascii="宋体"/>
          <w:color w:val="2B2A29"/>
        </w:rPr>
        <w:t>Error1:</w:t>
      </w:r>
      <w:r>
        <w:rPr>
          <w:rFonts w:ascii="宋体"/>
          <w:color w:val="2B2A29"/>
          <w:spacing w:val="-5"/>
        </w:rPr>
        <w:t xml:space="preserve"> </w:t>
      </w:r>
      <w:r>
        <w:rPr>
          <w:rFonts w:ascii="宋体"/>
          <w:color w:val="2B2A29"/>
        </w:rPr>
        <w:t>error</w:t>
      </w:r>
      <w:r>
        <w:rPr>
          <w:rFonts w:ascii="宋体"/>
          <w:color w:val="2B2A29"/>
          <w:spacing w:val="-5"/>
        </w:rPr>
        <w:t xml:space="preserve"> </w:t>
      </w:r>
      <w:r>
        <w:rPr>
          <w:rFonts w:ascii="宋体"/>
          <w:color w:val="2B2A29"/>
        </w:rPr>
        <w:t>MyReason</w:t>
      </w:r>
      <w:r>
        <w:rPr>
          <w:rFonts w:ascii="宋体"/>
          <w:color w:val="2B2A29"/>
          <w:spacing w:val="-4"/>
        </w:rPr>
        <w:t xml:space="preserve"> </w:t>
      </w:r>
      <w:r>
        <w:rPr>
          <w:rFonts w:ascii="宋体"/>
          <w:color w:val="2B2A29"/>
        </w:rPr>
        <w:t>message=invalid</w:t>
      </w:r>
      <w:r>
        <w:rPr>
          <w:rFonts w:ascii="宋体"/>
          <w:color w:val="2B2A29"/>
          <w:spacing w:val="-5"/>
        </w:rPr>
        <w:t xml:space="preserve"> </w:t>
      </w:r>
      <w:r>
        <w:rPr>
          <w:rFonts w:ascii="宋体"/>
          <w:color w:val="2B2A29"/>
        </w:rPr>
        <w:t>operation</w:t>
      </w:r>
      <w:r>
        <w:rPr>
          <w:rFonts w:ascii="宋体"/>
          <w:color w:val="2B2A29"/>
          <w:spacing w:val="-107"/>
        </w:rPr>
        <w:t xml:space="preserve"> </w:t>
      </w:r>
      <w:r>
        <w:rPr>
          <w:rFonts w:ascii="宋体"/>
          <w:color w:val="2B2A29"/>
        </w:rPr>
        <w:t>Error2:</w:t>
      </w:r>
      <w:r>
        <w:rPr>
          <w:rFonts w:ascii="宋体"/>
          <w:color w:val="2B2A29"/>
          <w:spacing w:val="-5"/>
        </w:rPr>
        <w:t xml:space="preserve"> </w:t>
      </w:r>
      <w:r>
        <w:rPr>
          <w:rFonts w:ascii="宋体"/>
          <w:color w:val="2B2A29"/>
        </w:rPr>
        <w:t>error</w:t>
      </w:r>
      <w:r>
        <w:rPr>
          <w:rFonts w:ascii="宋体"/>
          <w:color w:val="2B2A29"/>
          <w:spacing w:val="-5"/>
        </w:rPr>
        <w:t xml:space="preserve"> </w:t>
      </w:r>
      <w:r>
        <w:rPr>
          <w:rFonts w:ascii="宋体"/>
          <w:color w:val="2B2A29"/>
        </w:rPr>
        <w:t>MyReason</w:t>
      </w:r>
      <w:r>
        <w:rPr>
          <w:rFonts w:ascii="宋体"/>
          <w:color w:val="2B2A29"/>
          <w:spacing w:val="-5"/>
        </w:rPr>
        <w:t xml:space="preserve"> </w:t>
      </w:r>
      <w:r>
        <w:rPr>
          <w:rFonts w:ascii="宋体"/>
          <w:color w:val="2B2A29"/>
        </w:rPr>
        <w:t>message=invalid</w:t>
      </w:r>
      <w:r>
        <w:rPr>
          <w:rFonts w:ascii="宋体"/>
          <w:color w:val="2B2A29"/>
          <w:spacing w:val="-5"/>
        </w:rPr>
        <w:t xml:space="preserve"> </w:t>
      </w:r>
      <w:r>
        <w:rPr>
          <w:rFonts w:ascii="宋体"/>
          <w:color w:val="2B2A29"/>
        </w:rPr>
        <w:t>operation</w:t>
      </w:r>
    </w:p>
    <w:p>
      <w:pPr>
        <w:pStyle w:val="11"/>
        <w:spacing w:before="51" w:line="273" w:lineRule="auto"/>
        <w:ind w:left="160" w:right="3305"/>
        <w:rPr>
          <w:rFonts w:ascii="宋体"/>
        </w:rPr>
      </w:pPr>
      <w:r>
        <w:rPr>
          <w:rFonts w:ascii="宋体"/>
          <w:color w:val="2B2A29"/>
        </w:rPr>
        <w:t>错误1:error</w:t>
      </w:r>
      <w:r>
        <w:t xml:space="preserve"> </w:t>
      </w:r>
      <w:r>
        <w:rPr>
          <w:rFonts w:ascii="宋体"/>
          <w:color w:val="2B2A29"/>
        </w:rPr>
        <w:t>MyReason消息=无效操作错误2:error</w:t>
      </w:r>
      <w:r>
        <w:t xml:space="preserve"> </w:t>
      </w:r>
      <w:r>
        <w:rPr>
          <w:rFonts w:ascii="宋体"/>
          <w:color w:val="2B2A29"/>
        </w:rPr>
        <w:t>MyReasonmessage=无效操作</w:t>
      </w:r>
    </w:p>
    <w:p>
      <w:r>
        <w:rPr>
          <w:color w:val="2B2A29"/>
          <w:w w:val="105"/>
        </w:rPr>
        <w:t>We can see that</w:t>
      </w:r>
      <w:r>
        <w:rPr>
          <w:color w:val="2B2A29"/>
          <w:spacing w:val="1"/>
          <w:w w:val="105"/>
        </w:rPr>
        <w:t xml:space="preserve"> </w:t>
      </w:r>
      <w:r>
        <w:rPr>
          <w:color w:val="2B2A29"/>
          <w:w w:val="105"/>
        </w:rPr>
        <w:t>in each execution,</w:t>
      </w:r>
      <w:r>
        <w:rPr>
          <w:color w:val="2B2A29"/>
          <w:spacing w:val="1"/>
          <w:w w:val="105"/>
        </w:rPr>
        <w:t xml:space="preserve"> </w:t>
      </w:r>
      <w:r>
        <w:rPr>
          <w:color w:val="2B2A29"/>
          <w:w w:val="105"/>
        </w:rPr>
        <w:t>the type test</w:t>
      </w:r>
      <w:r>
        <w:rPr>
          <w:color w:val="2B2A29"/>
          <w:spacing w:val="1"/>
          <w:w w:val="105"/>
        </w:rPr>
        <w:t xml:space="preserve"> </w:t>
      </w:r>
      <w:r>
        <w:rPr>
          <w:color w:val="2B2A29"/>
          <w:w w:val="105"/>
        </w:rPr>
        <w:t>succeeds for both</w:t>
      </w:r>
      <w:r>
        <w:rPr>
          <w:color w:val="2B2A29"/>
          <w:spacing w:val="1"/>
          <w:w w:val="105"/>
        </w:rPr>
        <w:t xml:space="preserve"> </w:t>
      </w:r>
      <w:r>
        <w:rPr>
          <w:color w:val="2B2A29"/>
          <w:w w:val="105"/>
        </w:rPr>
        <w:t>error types, since</w:t>
      </w:r>
      <w:r>
        <w:rPr>
          <w:color w:val="2B2A29"/>
          <w:spacing w:val="-55"/>
          <w:w w:val="105"/>
        </w:rPr>
        <w:t xml:space="preserve"> </w:t>
      </w:r>
      <w:r>
        <w:rPr>
          <w:color w:val="2B2A29"/>
          <w:w w:val="105"/>
        </w:rPr>
        <w:t>they are indeed similar types due to having the same error reason. This shows the</w:t>
      </w:r>
      <w:r>
        <w:rPr>
          <w:color w:val="2B2A29"/>
          <w:spacing w:val="1"/>
          <w:w w:val="105"/>
        </w:rPr>
        <w:t xml:space="preserve"> </w:t>
      </w:r>
      <w:r>
        <w:rPr>
          <w:color w:val="2B2A29"/>
          <w:w w:val="105"/>
        </w:rPr>
        <w:t>importance</w:t>
      </w:r>
      <w:r>
        <w:rPr>
          <w:color w:val="2B2A29"/>
          <w:spacing w:val="-11"/>
          <w:w w:val="105"/>
        </w:rPr>
        <w:t xml:space="preserve"> </w:t>
      </w:r>
      <w:r>
        <w:rPr>
          <w:color w:val="2B2A29"/>
          <w:w w:val="105"/>
        </w:rPr>
        <w:t>of</w:t>
      </w:r>
      <w:r>
        <w:rPr>
          <w:color w:val="2B2A29"/>
          <w:spacing w:val="-10"/>
          <w:w w:val="105"/>
        </w:rPr>
        <w:t xml:space="preserve"> </w:t>
      </w:r>
      <w:r>
        <w:rPr>
          <w:color w:val="2B2A29"/>
          <w:w w:val="105"/>
        </w:rPr>
        <w:t>having</w:t>
      </w:r>
      <w:r>
        <w:rPr>
          <w:color w:val="2B2A29"/>
          <w:spacing w:val="-11"/>
          <w:w w:val="105"/>
        </w:rPr>
        <w:t xml:space="preserve"> </w:t>
      </w:r>
      <w:r>
        <w:rPr>
          <w:color w:val="2B2A29"/>
          <w:w w:val="105"/>
        </w:rPr>
        <w:t>unique</w:t>
      </w:r>
      <w:r>
        <w:rPr>
          <w:color w:val="2B2A29"/>
          <w:spacing w:val="-10"/>
          <w:w w:val="105"/>
        </w:rPr>
        <w:t xml:space="preserve"> </w:t>
      </w:r>
      <w:r>
        <w:rPr>
          <w:color w:val="2B2A29"/>
          <w:w w:val="105"/>
        </w:rPr>
        <w:t>strings</w:t>
      </w:r>
      <w:r>
        <w:rPr>
          <w:color w:val="2B2A29"/>
          <w:spacing w:val="-11"/>
          <w:w w:val="105"/>
        </w:rPr>
        <w:t xml:space="preserve"> </w:t>
      </w:r>
      <w:r>
        <w:rPr>
          <w:color w:val="2B2A29"/>
          <w:w w:val="105"/>
        </w:rPr>
        <w:t>for</w:t>
      </w:r>
      <w:r>
        <w:rPr>
          <w:color w:val="2B2A29"/>
          <w:spacing w:val="-10"/>
          <w:w w:val="105"/>
        </w:rPr>
        <w:t xml:space="preserve"> </w:t>
      </w:r>
      <w:r>
        <w:rPr>
          <w:color w:val="2B2A29"/>
          <w:w w:val="105"/>
        </w:rPr>
        <w:t>the</w:t>
      </w:r>
      <w:r>
        <w:rPr>
          <w:color w:val="2B2A29"/>
          <w:spacing w:val="-11"/>
          <w:w w:val="105"/>
        </w:rPr>
        <w:t xml:space="preserve"> </w:t>
      </w:r>
      <w:r>
        <w:rPr>
          <w:color w:val="2B2A29"/>
          <w:w w:val="105"/>
        </w:rPr>
        <w:t>error</w:t>
      </w:r>
      <w:r>
        <w:rPr>
          <w:color w:val="2B2A29"/>
          <w:spacing w:val="-10"/>
          <w:w w:val="105"/>
        </w:rPr>
        <w:t xml:space="preserve"> </w:t>
      </w:r>
      <w:r>
        <w:rPr>
          <w:color w:val="2B2A29"/>
          <w:w w:val="105"/>
        </w:rPr>
        <w:t>reason.</w:t>
      </w:r>
    </w:p>
    <w:p>
      <w:pPr>
        <w:pStyle w:val="11"/>
        <w:spacing w:before="173" w:line="304" w:lineRule="auto"/>
        <w:ind w:left="160" w:right="510" w:firstLine="359"/>
      </w:pPr>
      <w:r>
        <w:rPr>
          <w:color w:val="2B2A29"/>
          <w:w w:val="105"/>
        </w:rPr>
        <w:t>我们可以看到，在每次执行中，两</w:t>
      </w:r>
      <w:r>
        <w:rPr>
          <w:color w:val="2B2A29"/>
          <w:spacing w:val="1"/>
          <w:w w:val="105"/>
        </w:rPr>
        <w:t>种</w:t>
      </w:r>
      <w:r>
        <w:rPr>
          <w:color w:val="2B2A29"/>
          <w:w w:val="105"/>
        </w:rPr>
        <w:t>错误类型的类型测试</w:t>
      </w:r>
      <w:r>
        <w:rPr>
          <w:color w:val="2B2A29"/>
          <w:spacing w:val="1"/>
          <w:w w:val="105"/>
        </w:rPr>
        <w:t>都是</w:t>
      </w:r>
      <w:r>
        <w:rPr>
          <w:color w:val="2B2A29"/>
          <w:w w:val="105"/>
        </w:rPr>
        <w:t>成功的，因为由于错误原因相同，它们确实是相似的类型。这表明了由于错误原因而具有唯一字符串的重要性。</w:t>
      </w:r>
    </w:p>
    <w:p>
      <w:pPr>
        <w:spacing w:after="0" w:line="304" w:lineRule="auto"/>
        <w:sectPr>
          <w:pgSz w:w="10080" w:h="14400"/>
          <w:pgMar w:top="1260" w:right="560" w:bottom="1260" w:left="560" w:header="1037" w:footer="1070" w:gutter="0"/>
          <w:cols w:space="720" w:num="1"/>
        </w:sectPr>
      </w:pPr>
    </w:p>
    <w:p>
      <w:r>
        <w:rPr>
          <w:color w:val="2B2A29"/>
          <w:w w:val="80"/>
        </w:rPr>
        <w:t>Expected</w:t>
      </w:r>
      <w:r>
        <w:rPr>
          <w:color w:val="2B2A29"/>
          <w:spacing w:val="33"/>
          <w:w w:val="80"/>
        </w:rPr>
        <w:t xml:space="preserve"> </w:t>
      </w:r>
      <w:r>
        <w:rPr>
          <w:color w:val="2B2A29"/>
          <w:w w:val="80"/>
        </w:rPr>
        <w:t>vs.</w:t>
      </w:r>
      <w:r>
        <w:rPr>
          <w:color w:val="2B2A29"/>
          <w:spacing w:val="15"/>
          <w:w w:val="80"/>
        </w:rPr>
        <w:t xml:space="preserve"> </w:t>
      </w:r>
      <w:r>
        <w:rPr>
          <w:color w:val="2B2A29"/>
          <w:w w:val="80"/>
        </w:rPr>
        <w:t>Unexpected</w:t>
      </w:r>
      <w:r>
        <w:rPr>
          <w:color w:val="2B2A29"/>
          <w:spacing w:val="33"/>
          <w:w w:val="80"/>
        </w:rPr>
        <w:t xml:space="preserve"> </w:t>
      </w:r>
      <w:r>
        <w:rPr>
          <w:color w:val="2B2A29"/>
          <w:w w:val="80"/>
        </w:rPr>
        <w:t>Errors</w:t>
      </w:r>
    </w:p>
    <w:p>
      <w:pPr>
        <w:pStyle w:val="4"/>
      </w:pPr>
      <w:bookmarkStart w:id="123" w:name="_bookmark118"/>
      <w:bookmarkEnd w:id="123"/>
      <w:r>
        <w:rPr>
          <w:color w:val="2B2A29"/>
          <w:w w:val="80"/>
        </w:rPr>
        <w:t>预期</w:t>
      </w:r>
      <w:r>
        <w:rPr>
          <w:color w:val="2B2A29"/>
          <w:spacing w:val="33"/>
          <w:w w:val="80"/>
        </w:rPr>
        <w:t>错误</w:t>
      </w:r>
      <w:r>
        <w:rPr>
          <w:color w:val="2B2A29"/>
          <w:w w:val="80"/>
        </w:rPr>
        <w:t>与意外错误</w:t>
      </w:r>
    </w:p>
    <w:p>
      <w:r>
        <w:rPr>
          <w:color w:val="2B2A29"/>
          <w:w w:val="105"/>
        </w:rPr>
        <w:t>Earlier</w:t>
      </w:r>
      <w:r>
        <w:rPr>
          <w:color w:val="2B2A29"/>
          <w:spacing w:val="4"/>
          <w:w w:val="105"/>
        </w:rPr>
        <w:t xml:space="preserve"> </w:t>
      </w:r>
      <w:r>
        <w:rPr>
          <w:color w:val="2B2A29"/>
          <w:w w:val="105"/>
        </w:rPr>
        <w:t>we</w:t>
      </w:r>
      <w:r>
        <w:rPr>
          <w:color w:val="2B2A29"/>
          <w:spacing w:val="4"/>
          <w:w w:val="105"/>
        </w:rPr>
        <w:t xml:space="preserve"> </w:t>
      </w:r>
      <w:r>
        <w:rPr>
          <w:color w:val="2B2A29"/>
          <w:w w:val="105"/>
        </w:rPr>
        <w:t>looked</w:t>
      </w:r>
      <w:r>
        <w:rPr>
          <w:color w:val="2B2A29"/>
          <w:spacing w:val="4"/>
          <w:w w:val="105"/>
        </w:rPr>
        <w:t xml:space="preserve"> </w:t>
      </w:r>
      <w:r>
        <w:rPr>
          <w:color w:val="2B2A29"/>
          <w:w w:val="105"/>
        </w:rPr>
        <w:t>at</w:t>
      </w:r>
      <w:r>
        <w:rPr>
          <w:color w:val="2B2A29"/>
          <w:spacing w:val="4"/>
          <w:w w:val="105"/>
        </w:rPr>
        <w:t xml:space="preserve"> </w:t>
      </w:r>
      <w:r>
        <w:rPr>
          <w:color w:val="2B2A29"/>
          <w:w w:val="105"/>
        </w:rPr>
        <w:t>errors</w:t>
      </w:r>
      <w:r>
        <w:rPr>
          <w:color w:val="2B2A29"/>
          <w:spacing w:val="4"/>
          <w:w w:val="105"/>
        </w:rPr>
        <w:t xml:space="preserve"> </w:t>
      </w:r>
      <w:r>
        <w:rPr>
          <w:color w:val="2B2A29"/>
          <w:w w:val="105"/>
        </w:rPr>
        <w:t>generated</w:t>
      </w:r>
      <w:r>
        <w:rPr>
          <w:color w:val="2B2A29"/>
          <w:spacing w:val="4"/>
          <w:w w:val="105"/>
        </w:rPr>
        <w:t xml:space="preserve"> </w:t>
      </w:r>
      <w:r>
        <w:rPr>
          <w:color w:val="2B2A29"/>
          <w:w w:val="105"/>
        </w:rPr>
        <w:t>from</w:t>
      </w:r>
      <w:r>
        <w:rPr>
          <w:color w:val="2B2A29"/>
          <w:spacing w:val="4"/>
          <w:w w:val="105"/>
        </w:rPr>
        <w:t xml:space="preserve"> </w:t>
      </w:r>
      <w:r>
        <w:rPr>
          <w:color w:val="2B2A29"/>
          <w:w w:val="105"/>
        </w:rPr>
        <w:t>certain</w:t>
      </w:r>
      <w:r>
        <w:rPr>
          <w:color w:val="2B2A29"/>
          <w:spacing w:val="4"/>
          <w:w w:val="105"/>
        </w:rPr>
        <w:t xml:space="preserve"> </w:t>
      </w:r>
      <w:r>
        <w:rPr>
          <w:color w:val="2B2A29"/>
          <w:w w:val="105"/>
        </w:rPr>
        <w:t>program</w:t>
      </w:r>
      <w:r>
        <w:rPr>
          <w:color w:val="2B2A29"/>
          <w:spacing w:val="4"/>
          <w:w w:val="105"/>
        </w:rPr>
        <w:t xml:space="preserve"> </w:t>
      </w:r>
      <w:r>
        <w:rPr>
          <w:color w:val="2B2A29"/>
          <w:w w:val="105"/>
        </w:rPr>
        <w:t>logic</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code</w:t>
      </w:r>
      <w:r>
        <w:rPr>
          <w:color w:val="2B2A29"/>
          <w:spacing w:val="4"/>
          <w:w w:val="105"/>
        </w:rPr>
        <w:t xml:space="preserve"> </w:t>
      </w:r>
      <w:r>
        <w:rPr>
          <w:color w:val="2B2A29"/>
          <w:w w:val="105"/>
        </w:rPr>
        <w:t>and</w:t>
      </w:r>
      <w:r>
        <w:rPr>
          <w:color w:val="2B2A29"/>
          <w:spacing w:val="4"/>
          <w:w w:val="105"/>
        </w:rPr>
        <w:t xml:space="preserve"> </w:t>
      </w:r>
      <w:r>
        <w:rPr>
          <w:color w:val="2B2A29"/>
          <w:w w:val="105"/>
        </w:rPr>
        <w:t>how</w:t>
      </w:r>
      <w:r>
        <w:rPr>
          <w:color w:val="2B2A29"/>
          <w:spacing w:val="1"/>
          <w:w w:val="105"/>
        </w:rPr>
        <w:t xml:space="preserve"> </w:t>
      </w:r>
      <w:r>
        <w:rPr>
          <w:color w:val="2B2A29"/>
          <w:w w:val="105"/>
        </w:rPr>
        <w:t>we can try to handle the errors by examining the error values. There are also errors that</w:t>
      </w:r>
      <w:r>
        <w:rPr>
          <w:color w:val="2B2A29"/>
          <w:spacing w:val="1"/>
          <w:w w:val="105"/>
        </w:rPr>
        <w:t xml:space="preserve"> </w:t>
      </w:r>
      <w:r>
        <w:rPr>
          <w:color w:val="2B2A29"/>
          <w:w w:val="105"/>
        </w:rPr>
        <w:t>are</w:t>
      </w:r>
      <w:r>
        <w:rPr>
          <w:color w:val="2B2A29"/>
          <w:spacing w:val="2"/>
          <w:w w:val="105"/>
        </w:rPr>
        <w:t xml:space="preserve"> </w:t>
      </w:r>
      <w:r>
        <w:rPr>
          <w:color w:val="2B2A29"/>
          <w:w w:val="105"/>
        </w:rPr>
        <w:t>usually</w:t>
      </w:r>
      <w:r>
        <w:rPr>
          <w:color w:val="2B2A29"/>
          <w:spacing w:val="2"/>
          <w:w w:val="105"/>
        </w:rPr>
        <w:t xml:space="preserve"> </w:t>
      </w:r>
      <w:r>
        <w:rPr>
          <w:color w:val="2B2A29"/>
          <w:w w:val="105"/>
        </w:rPr>
        <w:t>not</w:t>
      </w:r>
      <w:r>
        <w:rPr>
          <w:color w:val="2B2A29"/>
          <w:spacing w:val="3"/>
          <w:w w:val="105"/>
        </w:rPr>
        <w:t xml:space="preserve"> </w:t>
      </w:r>
      <w:r>
        <w:rPr>
          <w:color w:val="2B2A29"/>
          <w:w w:val="105"/>
        </w:rPr>
        <w:t>expected</w:t>
      </w:r>
      <w:r>
        <w:rPr>
          <w:color w:val="2B2A29"/>
          <w:spacing w:val="2"/>
          <w:w w:val="105"/>
        </w:rPr>
        <w:t xml:space="preserve"> </w:t>
      </w:r>
      <w:r>
        <w:rPr>
          <w:color w:val="2B2A29"/>
          <w:w w:val="105"/>
        </w:rPr>
        <w:t>by</w:t>
      </w:r>
      <w:r>
        <w:rPr>
          <w:color w:val="2B2A29"/>
          <w:spacing w:val="3"/>
          <w:w w:val="105"/>
        </w:rPr>
        <w:t xml:space="preserve"> </w:t>
      </w:r>
      <w:r>
        <w:rPr>
          <w:color w:val="2B2A29"/>
          <w:w w:val="105"/>
        </w:rPr>
        <w:t>the</w:t>
      </w:r>
      <w:r>
        <w:rPr>
          <w:color w:val="2B2A29"/>
          <w:spacing w:val="2"/>
          <w:w w:val="105"/>
        </w:rPr>
        <w:t xml:space="preserve"> </w:t>
      </w:r>
      <w:r>
        <w:rPr>
          <w:color w:val="2B2A29"/>
          <w:w w:val="105"/>
        </w:rPr>
        <w:t>program</w:t>
      </w:r>
      <w:r>
        <w:rPr>
          <w:color w:val="2B2A29"/>
          <w:spacing w:val="3"/>
          <w:w w:val="105"/>
        </w:rPr>
        <w:t xml:space="preserve"> </w:t>
      </w:r>
      <w:r>
        <w:rPr>
          <w:color w:val="2B2A29"/>
          <w:w w:val="105"/>
        </w:rPr>
        <w:t>code</w:t>
      </w:r>
      <w:r>
        <w:rPr>
          <w:color w:val="2B2A29"/>
          <w:spacing w:val="2"/>
          <w:w w:val="105"/>
        </w:rPr>
        <w:t xml:space="preserve"> </w:t>
      </w:r>
      <w:r>
        <w:rPr>
          <w:color w:val="2B2A29"/>
          <w:w w:val="105"/>
        </w:rPr>
        <w:t>and</w:t>
      </w:r>
      <w:r>
        <w:rPr>
          <w:color w:val="2B2A29"/>
          <w:spacing w:val="3"/>
          <w:w w:val="105"/>
        </w:rPr>
        <w:t xml:space="preserve"> </w:t>
      </w:r>
      <w:r>
        <w:rPr>
          <w:color w:val="2B2A29"/>
          <w:w w:val="105"/>
        </w:rPr>
        <w:t>the</w:t>
      </w:r>
      <w:r>
        <w:rPr>
          <w:color w:val="2B2A29"/>
          <w:spacing w:val="2"/>
          <w:w w:val="105"/>
        </w:rPr>
        <w:t xml:space="preserve"> </w:t>
      </w:r>
      <w:r>
        <w:rPr>
          <w:color w:val="2B2A29"/>
          <w:w w:val="105"/>
        </w:rPr>
        <w:t>developer.</w:t>
      </w:r>
      <w:r>
        <w:rPr>
          <w:color w:val="2B2A29"/>
          <w:spacing w:val="3"/>
          <w:w w:val="105"/>
        </w:rPr>
        <w:t xml:space="preserve"> </w:t>
      </w:r>
      <w:r>
        <w:rPr>
          <w:color w:val="2B2A29"/>
          <w:w w:val="105"/>
        </w:rPr>
        <w:t>For</w:t>
      </w:r>
      <w:r>
        <w:rPr>
          <w:color w:val="2B2A29"/>
          <w:spacing w:val="2"/>
          <w:w w:val="105"/>
        </w:rPr>
        <w:t xml:space="preserve"> </w:t>
      </w:r>
      <w:r>
        <w:rPr>
          <w:color w:val="2B2A29"/>
          <w:w w:val="105"/>
        </w:rPr>
        <w:t>example,</w:t>
      </w:r>
      <w:r>
        <w:rPr>
          <w:color w:val="2B2A29"/>
          <w:spacing w:val="3"/>
          <w:w w:val="105"/>
        </w:rPr>
        <w:t xml:space="preserve"> </w:t>
      </w:r>
      <w:r>
        <w:rPr>
          <w:color w:val="2B2A29"/>
          <w:w w:val="105"/>
        </w:rPr>
        <w:t>when</w:t>
      </w:r>
      <w:r>
        <w:rPr>
          <w:color w:val="2B2A29"/>
          <w:spacing w:val="2"/>
          <w:w w:val="105"/>
        </w:rPr>
        <w:t xml:space="preserve"> </w:t>
      </w:r>
      <w:r>
        <w:rPr>
          <w:color w:val="2B2A29"/>
          <w:w w:val="105"/>
        </w:rPr>
        <w:t>our</w:t>
      </w:r>
      <w:r>
        <w:rPr>
          <w:color w:val="2B2A29"/>
          <w:spacing w:val="-54"/>
          <w:w w:val="105"/>
        </w:rPr>
        <w:t xml:space="preserve"> </w:t>
      </w:r>
      <w:r>
        <w:rPr>
          <w:color w:val="2B2A29"/>
          <w:w w:val="105"/>
        </w:rPr>
        <w:t>code is</w:t>
      </w:r>
      <w:r>
        <w:rPr>
          <w:color w:val="2B2A29"/>
          <w:spacing w:val="1"/>
          <w:w w:val="105"/>
        </w:rPr>
        <w:t xml:space="preserve"> </w:t>
      </w:r>
      <w:r>
        <w:rPr>
          <w:color w:val="2B2A29"/>
          <w:w w:val="105"/>
        </w:rPr>
        <w:t>executing</w:t>
      </w:r>
      <w:r>
        <w:rPr>
          <w:color w:val="2B2A29"/>
          <w:spacing w:val="1"/>
          <w:w w:val="105"/>
        </w:rPr>
        <w:t xml:space="preserve"> </w:t>
      </w:r>
      <w:r>
        <w:rPr>
          <w:color w:val="2B2A29"/>
          <w:w w:val="105"/>
        </w:rPr>
        <w:t>some</w:t>
      </w:r>
      <w:r>
        <w:rPr>
          <w:color w:val="2B2A29"/>
          <w:spacing w:val="1"/>
          <w:w w:val="105"/>
        </w:rPr>
        <w:t xml:space="preserve"> </w:t>
      </w:r>
      <w:r>
        <w:rPr>
          <w:color w:val="2B2A29"/>
          <w:w w:val="105"/>
        </w:rPr>
        <w:t>function and</w:t>
      </w:r>
      <w:r>
        <w:rPr>
          <w:color w:val="2B2A29"/>
          <w:spacing w:val="1"/>
          <w:w w:val="105"/>
        </w:rPr>
        <w:t xml:space="preserve"> </w:t>
      </w:r>
      <w:r>
        <w:rPr>
          <w:color w:val="2B2A29"/>
          <w:w w:val="105"/>
        </w:rPr>
        <w:t>we</w:t>
      </w:r>
      <w:r>
        <w:rPr>
          <w:color w:val="2B2A29"/>
          <w:spacing w:val="1"/>
          <w:w w:val="105"/>
        </w:rPr>
        <w:t xml:space="preserve"> </w:t>
      </w:r>
      <w:r>
        <w:rPr>
          <w:color w:val="2B2A29"/>
          <w:w w:val="105"/>
        </w:rPr>
        <w:t>run</w:t>
      </w:r>
      <w:r>
        <w:rPr>
          <w:color w:val="2B2A29"/>
          <w:spacing w:val="1"/>
          <w:w w:val="105"/>
        </w:rPr>
        <w:t xml:space="preserve"> </w:t>
      </w:r>
      <w:r>
        <w:rPr>
          <w:color w:val="2B2A29"/>
          <w:w w:val="105"/>
        </w:rPr>
        <w:t>out</w:t>
      </w:r>
      <w:r>
        <w:rPr>
          <w:color w:val="2B2A29"/>
          <w:spacing w:val="1"/>
          <w:w w:val="105"/>
        </w:rPr>
        <w:t xml:space="preserve"> </w:t>
      </w:r>
      <w:r>
        <w:rPr>
          <w:color w:val="2B2A29"/>
          <w:w w:val="105"/>
        </w:rPr>
        <w:t>of main</w:t>
      </w:r>
      <w:r>
        <w:rPr>
          <w:color w:val="2B2A29"/>
          <w:spacing w:val="1"/>
          <w:w w:val="105"/>
        </w:rPr>
        <w:t xml:space="preserve"> </w:t>
      </w:r>
      <w:r>
        <w:rPr>
          <w:color w:val="2B2A29"/>
          <w:w w:val="105"/>
        </w:rPr>
        <w:t>memory</w:t>
      </w:r>
      <w:r>
        <w:rPr>
          <w:color w:val="2B2A29"/>
          <w:spacing w:val="1"/>
          <w:w w:val="105"/>
        </w:rPr>
        <w:t xml:space="preserve"> </w:t>
      </w:r>
      <w:r>
        <w:rPr>
          <w:color w:val="2B2A29"/>
          <w:w w:val="105"/>
        </w:rPr>
        <w:t>or</w:t>
      </w:r>
      <w:r>
        <w:rPr>
          <w:color w:val="2B2A29"/>
          <w:spacing w:val="1"/>
          <w:w w:val="105"/>
        </w:rPr>
        <w:t xml:space="preserve"> </w:t>
      </w:r>
      <w:r>
        <w:rPr>
          <w:color w:val="2B2A29"/>
          <w:w w:val="105"/>
        </w:rPr>
        <w:t>hard</w:t>
      </w:r>
      <w:r>
        <w:rPr>
          <w:color w:val="2B2A29"/>
          <w:spacing w:val="1"/>
          <w:w w:val="105"/>
        </w:rPr>
        <w:t xml:space="preserve"> </w:t>
      </w:r>
      <w:r>
        <w:rPr>
          <w:color w:val="2B2A29"/>
          <w:w w:val="105"/>
        </w:rPr>
        <w:t>disk space,</w:t>
      </w:r>
      <w:r>
        <w:rPr>
          <w:color w:val="2B2A29"/>
          <w:spacing w:val="1"/>
          <w:w w:val="105"/>
        </w:rPr>
        <w:t xml:space="preserve"> </w:t>
      </w:r>
      <w:r>
        <w:rPr>
          <w:color w:val="2B2A29"/>
          <w:w w:val="105"/>
        </w:rPr>
        <w:t>we</w:t>
      </w:r>
      <w:r>
        <w:rPr>
          <w:color w:val="2B2A29"/>
          <w:spacing w:val="1"/>
          <w:w w:val="105"/>
        </w:rPr>
        <w:t xml:space="preserve"> </w:t>
      </w:r>
      <w:r>
        <w:rPr>
          <w:color w:val="2B2A29"/>
          <w:w w:val="105"/>
        </w:rPr>
        <w:t>probably</w:t>
      </w:r>
      <w:r>
        <w:rPr>
          <w:color w:val="2B2A29"/>
          <w:spacing w:val="4"/>
          <w:w w:val="105"/>
        </w:rPr>
        <w:t xml:space="preserve"> </w:t>
      </w:r>
      <w:r>
        <w:rPr>
          <w:color w:val="2B2A29"/>
          <w:w w:val="105"/>
        </w:rPr>
        <w:t>cannot</w:t>
      </w:r>
      <w:r>
        <w:rPr>
          <w:color w:val="2B2A29"/>
          <w:spacing w:val="5"/>
          <w:w w:val="105"/>
        </w:rPr>
        <w:t xml:space="preserve"> </w:t>
      </w:r>
      <w:r>
        <w:rPr>
          <w:color w:val="2B2A29"/>
          <w:w w:val="105"/>
        </w:rPr>
        <w:t>continue</w:t>
      </w:r>
      <w:r>
        <w:rPr>
          <w:color w:val="2B2A29"/>
          <w:spacing w:val="5"/>
          <w:w w:val="105"/>
        </w:rPr>
        <w:t xml:space="preserve"> </w:t>
      </w:r>
      <w:r>
        <w:rPr>
          <w:color w:val="2B2A29"/>
          <w:w w:val="105"/>
        </w:rPr>
        <w:t>with</w:t>
      </w:r>
      <w:r>
        <w:rPr>
          <w:color w:val="2B2A29"/>
          <w:spacing w:val="5"/>
          <w:w w:val="105"/>
        </w:rPr>
        <w:t xml:space="preserve"> </w:t>
      </w:r>
      <w:r>
        <w:rPr>
          <w:color w:val="2B2A29"/>
          <w:w w:val="105"/>
        </w:rPr>
        <w:t>our</w:t>
      </w:r>
      <w:r>
        <w:rPr>
          <w:color w:val="2B2A29"/>
          <w:spacing w:val="4"/>
          <w:w w:val="105"/>
        </w:rPr>
        <w:t xml:space="preserve"> </w:t>
      </w:r>
      <w:r>
        <w:rPr>
          <w:color w:val="2B2A29"/>
          <w:w w:val="105"/>
        </w:rPr>
        <w:t>execution,</w:t>
      </w:r>
      <w:r>
        <w:rPr>
          <w:color w:val="2B2A29"/>
          <w:spacing w:val="5"/>
          <w:w w:val="105"/>
        </w:rPr>
        <w:t xml:space="preserve"> </w:t>
      </w:r>
      <w:r>
        <w:rPr>
          <w:color w:val="2B2A29"/>
          <w:w w:val="105"/>
        </w:rPr>
        <w:t>and</w:t>
      </w:r>
      <w:r>
        <w:rPr>
          <w:color w:val="2B2A29"/>
          <w:spacing w:val="5"/>
          <w:w w:val="105"/>
        </w:rPr>
        <w:t xml:space="preserve"> </w:t>
      </w:r>
      <w:r>
        <w:rPr>
          <w:color w:val="2B2A29"/>
          <w:w w:val="105"/>
        </w:rPr>
        <w:t>our</w:t>
      </w:r>
      <w:r>
        <w:rPr>
          <w:color w:val="2B2A29"/>
          <w:spacing w:val="5"/>
          <w:w w:val="105"/>
        </w:rPr>
        <w:t xml:space="preserve"> </w:t>
      </w:r>
      <w:r>
        <w:rPr>
          <w:color w:val="2B2A29"/>
          <w:w w:val="105"/>
        </w:rPr>
        <w:t>program</w:t>
      </w:r>
      <w:r>
        <w:rPr>
          <w:color w:val="2B2A29"/>
          <w:spacing w:val="5"/>
          <w:w w:val="105"/>
        </w:rPr>
        <w:t xml:space="preserve"> </w:t>
      </w:r>
      <w:r>
        <w:rPr>
          <w:color w:val="2B2A29"/>
          <w:w w:val="105"/>
        </w:rPr>
        <w:t>should</w:t>
      </w:r>
      <w:r>
        <w:rPr>
          <w:color w:val="2B2A29"/>
          <w:spacing w:val="4"/>
          <w:w w:val="105"/>
        </w:rPr>
        <w:t xml:space="preserve"> </w:t>
      </w:r>
      <w:r>
        <w:rPr>
          <w:color w:val="2B2A29"/>
          <w:w w:val="105"/>
        </w:rPr>
        <w:t>just</w:t>
      </w:r>
      <w:r>
        <w:rPr>
          <w:color w:val="2B2A29"/>
          <w:spacing w:val="5"/>
          <w:w w:val="105"/>
        </w:rPr>
        <w:t xml:space="preserve"> </w:t>
      </w:r>
      <w:r>
        <w:rPr>
          <w:color w:val="2B2A29"/>
          <w:w w:val="105"/>
        </w:rPr>
        <w:t>quit.</w:t>
      </w:r>
      <w:r>
        <w:rPr>
          <w:color w:val="2B2A29"/>
          <w:spacing w:val="5"/>
          <w:w w:val="105"/>
        </w:rPr>
        <w:t xml:space="preserve"> </w:t>
      </w:r>
      <w:r>
        <w:rPr>
          <w:color w:val="2B2A29"/>
          <w:w w:val="105"/>
        </w:rPr>
        <w:t>These</w:t>
      </w:r>
      <w:r>
        <w:rPr>
          <w:color w:val="2B2A29"/>
          <w:spacing w:val="1"/>
          <w:w w:val="105"/>
        </w:rPr>
        <w:t xml:space="preserve"> </w:t>
      </w:r>
      <w:r>
        <w:rPr>
          <w:color w:val="2B2A29"/>
          <w:w w:val="105"/>
        </w:rPr>
        <w:t>types</w:t>
      </w:r>
      <w:r>
        <w:rPr>
          <w:color w:val="2B2A29"/>
          <w:spacing w:val="6"/>
          <w:w w:val="105"/>
        </w:rPr>
        <w:t xml:space="preserve"> </w:t>
      </w:r>
      <w:r>
        <w:rPr>
          <w:color w:val="2B2A29"/>
          <w:w w:val="105"/>
        </w:rPr>
        <w:t>of</w:t>
      </w:r>
      <w:r>
        <w:rPr>
          <w:color w:val="2B2A29"/>
          <w:spacing w:val="6"/>
          <w:w w:val="105"/>
        </w:rPr>
        <w:t xml:space="preserve"> </w:t>
      </w:r>
      <w:r>
        <w:rPr>
          <w:color w:val="2B2A29"/>
          <w:w w:val="105"/>
        </w:rPr>
        <w:t>errors</w:t>
      </w:r>
      <w:r>
        <w:rPr>
          <w:color w:val="2B2A29"/>
          <w:spacing w:val="6"/>
          <w:w w:val="105"/>
        </w:rPr>
        <w:t xml:space="preserve"> </w:t>
      </w:r>
      <w:r>
        <w:rPr>
          <w:color w:val="2B2A29"/>
          <w:w w:val="105"/>
        </w:rPr>
        <w:t>are</w:t>
      </w:r>
      <w:r>
        <w:rPr>
          <w:color w:val="2B2A29"/>
          <w:spacing w:val="7"/>
          <w:w w:val="105"/>
        </w:rPr>
        <w:t xml:space="preserve"> </w:t>
      </w:r>
      <w:r>
        <w:rPr>
          <w:color w:val="2B2A29"/>
          <w:w w:val="105"/>
        </w:rPr>
        <w:t>not</w:t>
      </w:r>
      <w:r>
        <w:rPr>
          <w:color w:val="2B2A29"/>
          <w:spacing w:val="6"/>
          <w:w w:val="105"/>
        </w:rPr>
        <w:t xml:space="preserve"> </w:t>
      </w:r>
      <w:r>
        <w:rPr>
          <w:color w:val="2B2A29"/>
          <w:w w:val="105"/>
        </w:rPr>
        <w:t>supposed</w:t>
      </w:r>
      <w:r>
        <w:rPr>
          <w:color w:val="2B2A29"/>
          <w:spacing w:val="6"/>
          <w:w w:val="105"/>
        </w:rPr>
        <w:t xml:space="preserve"> </w:t>
      </w:r>
      <w:r>
        <w:rPr>
          <w:color w:val="2B2A29"/>
          <w:w w:val="105"/>
        </w:rPr>
        <w:t>to</w:t>
      </w:r>
      <w:r>
        <w:rPr>
          <w:color w:val="2B2A29"/>
          <w:spacing w:val="7"/>
          <w:w w:val="105"/>
        </w:rPr>
        <w:t xml:space="preserve"> </w:t>
      </w:r>
      <w:r>
        <w:rPr>
          <w:color w:val="2B2A29"/>
          <w:w w:val="105"/>
        </w:rPr>
        <w:t>be</w:t>
      </w:r>
      <w:r>
        <w:rPr>
          <w:color w:val="2B2A29"/>
          <w:spacing w:val="6"/>
          <w:w w:val="105"/>
        </w:rPr>
        <w:t xml:space="preserve"> </w:t>
      </w:r>
      <w:r>
        <w:rPr>
          <w:color w:val="2B2A29"/>
          <w:w w:val="105"/>
        </w:rPr>
        <w:t>returned</w:t>
      </w:r>
      <w:r>
        <w:rPr>
          <w:color w:val="2B2A29"/>
          <w:spacing w:val="6"/>
          <w:w w:val="105"/>
        </w:rPr>
        <w:t xml:space="preserve"> </w:t>
      </w:r>
      <w:r>
        <w:rPr>
          <w:color w:val="2B2A29"/>
          <w:w w:val="105"/>
        </w:rPr>
        <w:t>from</w:t>
      </w:r>
      <w:r>
        <w:rPr>
          <w:color w:val="2B2A29"/>
          <w:spacing w:val="7"/>
          <w:w w:val="105"/>
        </w:rPr>
        <w:t xml:space="preserve"> </w:t>
      </w:r>
      <w:r>
        <w:rPr>
          <w:color w:val="2B2A29"/>
          <w:w w:val="105"/>
        </w:rPr>
        <w:t>functions,</w:t>
      </w:r>
      <w:r>
        <w:rPr>
          <w:color w:val="2B2A29"/>
          <w:spacing w:val="6"/>
          <w:w w:val="105"/>
        </w:rPr>
        <w:t xml:space="preserve"> </w:t>
      </w:r>
      <w:r>
        <w:rPr>
          <w:color w:val="2B2A29"/>
          <w:w w:val="105"/>
        </w:rPr>
        <w:t>and</w:t>
      </w:r>
      <w:r>
        <w:rPr>
          <w:color w:val="2B2A29"/>
          <w:spacing w:val="6"/>
          <w:w w:val="105"/>
        </w:rPr>
        <w:t xml:space="preserve"> </w:t>
      </w:r>
      <w:r>
        <w:rPr>
          <w:color w:val="2B2A29"/>
          <w:w w:val="105"/>
        </w:rPr>
        <w:t>basically</w:t>
      </w:r>
      <w:r>
        <w:rPr>
          <w:color w:val="2B2A29"/>
          <w:spacing w:val="7"/>
          <w:w w:val="105"/>
        </w:rPr>
        <w:t xml:space="preserve"> </w:t>
      </w:r>
      <w:r>
        <w:rPr>
          <w:color w:val="2B2A29"/>
          <w:w w:val="105"/>
        </w:rPr>
        <w:t>they</w:t>
      </w:r>
      <w:r>
        <w:rPr>
          <w:color w:val="2B2A29"/>
          <w:spacing w:val="6"/>
          <w:w w:val="105"/>
        </w:rPr>
        <w:t xml:space="preserve"> </w:t>
      </w:r>
      <w:r>
        <w:rPr>
          <w:color w:val="2B2A29"/>
          <w:w w:val="105"/>
        </w:rPr>
        <w:t>are</w:t>
      </w:r>
      <w:r>
        <w:rPr>
          <w:color w:val="2B2A29"/>
          <w:spacing w:val="1"/>
          <w:w w:val="105"/>
        </w:rPr>
        <w:t xml:space="preserve"> </w:t>
      </w:r>
      <w:r>
        <w:rPr>
          <w:color w:val="2B2A29"/>
          <w:w w:val="105"/>
        </w:rPr>
        <w:t>not</w:t>
      </w:r>
      <w:r>
        <w:rPr>
          <w:color w:val="2B2A29"/>
          <w:spacing w:val="1"/>
          <w:w w:val="105"/>
        </w:rPr>
        <w:t xml:space="preserve"> </w:t>
      </w:r>
      <w:r>
        <w:rPr>
          <w:color w:val="2B2A29"/>
          <w:w w:val="105"/>
        </w:rPr>
        <w:t>exposed</w:t>
      </w:r>
      <w:r>
        <w:rPr>
          <w:color w:val="2B2A29"/>
          <w:spacing w:val="2"/>
          <w:w w:val="105"/>
        </w:rPr>
        <w:t xml:space="preserve"> </w:t>
      </w:r>
      <w:r>
        <w:rPr>
          <w:color w:val="2B2A29"/>
          <w:w w:val="105"/>
        </w:rPr>
        <w:t>to</w:t>
      </w:r>
      <w:r>
        <w:rPr>
          <w:color w:val="2B2A29"/>
          <w:spacing w:val="1"/>
          <w:w w:val="105"/>
        </w:rPr>
        <w:t xml:space="preserve"> </w:t>
      </w:r>
      <w:r>
        <w:rPr>
          <w:color w:val="2B2A29"/>
          <w:w w:val="105"/>
        </w:rPr>
        <w:t>the</w:t>
      </w:r>
      <w:r>
        <w:rPr>
          <w:color w:val="2B2A29"/>
          <w:spacing w:val="2"/>
          <w:w w:val="105"/>
        </w:rPr>
        <w:t xml:space="preserve"> </w:t>
      </w:r>
      <w:r>
        <w:rPr>
          <w:color w:val="2B2A29"/>
          <w:w w:val="105"/>
        </w:rPr>
        <w:t>developer</w:t>
      </w:r>
      <w:r>
        <w:rPr>
          <w:color w:val="2B2A29"/>
          <w:spacing w:val="2"/>
          <w:w w:val="105"/>
        </w:rPr>
        <w:t xml:space="preserve"> </w:t>
      </w:r>
      <w:r>
        <w:rPr>
          <w:color w:val="2B2A29"/>
          <w:w w:val="105"/>
        </w:rPr>
        <w:t>to</w:t>
      </w:r>
      <w:r>
        <w:rPr>
          <w:color w:val="2B2A29"/>
          <w:spacing w:val="1"/>
          <w:w w:val="105"/>
        </w:rPr>
        <w:t xml:space="preserve"> </w:t>
      </w:r>
      <w:r>
        <w:rPr>
          <w:color w:val="2B2A29"/>
          <w:w w:val="105"/>
        </w:rPr>
        <w:t>handle</w:t>
      </w:r>
      <w:r>
        <w:rPr>
          <w:color w:val="2B2A29"/>
          <w:spacing w:val="2"/>
          <w:w w:val="105"/>
        </w:rPr>
        <w:t xml:space="preserve"> </w:t>
      </w:r>
      <w:r>
        <w:rPr>
          <w:color w:val="2B2A29"/>
          <w:w w:val="105"/>
        </w:rPr>
        <w:t>them.</w:t>
      </w:r>
      <w:r>
        <w:rPr>
          <w:color w:val="2B2A29"/>
          <w:spacing w:val="1"/>
          <w:w w:val="105"/>
        </w:rPr>
        <w:t xml:space="preserve"> </w:t>
      </w:r>
      <w:r>
        <w:rPr>
          <w:color w:val="2B2A29"/>
          <w:w w:val="105"/>
        </w:rPr>
        <w:t>The</w:t>
      </w:r>
      <w:r>
        <w:rPr>
          <w:color w:val="2B2A29"/>
          <w:spacing w:val="2"/>
          <w:w w:val="105"/>
        </w:rPr>
        <w:t xml:space="preserve"> </w:t>
      </w:r>
      <w:r>
        <w:rPr>
          <w:color w:val="2B2A29"/>
          <w:w w:val="105"/>
        </w:rPr>
        <w:t>mechanism</w:t>
      </w:r>
      <w:r>
        <w:rPr>
          <w:color w:val="2B2A29"/>
          <w:spacing w:val="2"/>
          <w:w w:val="105"/>
        </w:rPr>
        <w:t xml:space="preserve"> </w:t>
      </w:r>
      <w:r>
        <w:rPr>
          <w:color w:val="2B2A29"/>
          <w:w w:val="105"/>
        </w:rPr>
        <w:t>of</w:t>
      </w:r>
      <w:r>
        <w:rPr>
          <w:color w:val="2B2A29"/>
          <w:spacing w:val="1"/>
          <w:w w:val="105"/>
        </w:rPr>
        <w:t xml:space="preserve"> </w:t>
      </w:r>
      <w:r>
        <w:rPr>
          <w:color w:val="2B2A29"/>
          <w:w w:val="105"/>
        </w:rPr>
        <w:t>raising</w:t>
      </w:r>
      <w:r>
        <w:rPr>
          <w:color w:val="2B2A29"/>
          <w:spacing w:val="2"/>
          <w:w w:val="105"/>
        </w:rPr>
        <w:t xml:space="preserve"> </w:t>
      </w:r>
      <w:r>
        <w:rPr>
          <w:color w:val="2B2A29"/>
          <w:w w:val="105"/>
        </w:rPr>
        <w:t>such</w:t>
      </w:r>
      <w:r>
        <w:rPr>
          <w:color w:val="2B2A29"/>
          <w:spacing w:val="1"/>
          <w:w w:val="105"/>
        </w:rPr>
        <w:t xml:space="preserve"> </w:t>
      </w:r>
      <w:r>
        <w:rPr>
          <w:color w:val="2B2A29"/>
          <w:w w:val="105"/>
        </w:rPr>
        <w:t>errors</w:t>
      </w:r>
      <w:r>
        <w:rPr>
          <w:color w:val="2B2A29"/>
          <w:spacing w:val="2"/>
          <w:w w:val="105"/>
        </w:rPr>
        <w:t xml:space="preserve"> </w:t>
      </w:r>
      <w:r>
        <w:rPr>
          <w:color w:val="2B2A29"/>
          <w:w w:val="105"/>
        </w:rPr>
        <w:t>in</w:t>
      </w:r>
      <w:r>
        <w:rPr>
          <w:color w:val="2B2A29"/>
          <w:spacing w:val="1"/>
          <w:w w:val="105"/>
        </w:rPr>
        <w:t xml:space="preserve"> </w:t>
      </w:r>
      <w:r>
        <w:rPr>
          <w:color w:val="2B2A29"/>
          <w:w w:val="105"/>
        </w:rPr>
        <w:t>Ballerina</w:t>
      </w:r>
      <w:r>
        <w:rPr>
          <w:color w:val="2B2A29"/>
          <w:spacing w:val="-13"/>
          <w:w w:val="105"/>
        </w:rPr>
        <w:t xml:space="preserve"> </w:t>
      </w:r>
      <w:r>
        <w:rPr>
          <w:color w:val="2B2A29"/>
          <w:w w:val="105"/>
        </w:rPr>
        <w:t>is</w:t>
      </w:r>
      <w:r>
        <w:rPr>
          <w:color w:val="2B2A29"/>
          <w:spacing w:val="-13"/>
          <w:w w:val="105"/>
        </w:rPr>
        <w:t xml:space="preserve"> </w:t>
      </w:r>
      <w:r>
        <w:rPr>
          <w:color w:val="2B2A29"/>
          <w:w w:val="105"/>
        </w:rPr>
        <w:t>called</w:t>
      </w:r>
      <w:r>
        <w:rPr>
          <w:color w:val="2B2A29"/>
          <w:spacing w:val="-12"/>
          <w:w w:val="105"/>
        </w:rPr>
        <w:t xml:space="preserve"> </w:t>
      </w:r>
      <w:r>
        <w:rPr>
          <w:color w:val="2B2A29"/>
          <w:w w:val="105"/>
        </w:rPr>
        <w:t>a</w:t>
      </w:r>
      <w:r>
        <w:rPr>
          <w:color w:val="2B2A29"/>
          <w:spacing w:val="-13"/>
          <w:w w:val="105"/>
        </w:rPr>
        <w:t xml:space="preserve"> </w:t>
      </w:r>
      <w:r>
        <w:rPr>
          <w:i/>
          <w:color w:val="2B2A29"/>
          <w:w w:val="105"/>
        </w:rPr>
        <w:t>panic.</w:t>
      </w:r>
    </w:p>
    <w:p>
      <w:pPr>
        <w:pStyle w:val="11"/>
        <w:spacing w:before="189" w:line="304" w:lineRule="auto"/>
        <w:ind w:left="520" w:right="224"/>
        <w:rPr>
          <w:i/>
        </w:rPr>
      </w:pPr>
      <w:r>
        <w:rPr>
          <w:color w:val="2B2A29"/>
          <w:w w:val="105"/>
        </w:rPr>
        <w:t>前面我们研究</w:t>
      </w:r>
      <w:r>
        <w:rPr>
          <w:color w:val="2B2A29"/>
          <w:spacing w:val="4"/>
          <w:w w:val="105"/>
        </w:rPr>
        <w:t>了</w:t>
      </w:r>
      <w:r>
        <w:rPr>
          <w:color w:val="2B2A29"/>
          <w:w w:val="105"/>
        </w:rPr>
        <w:t>代码中某些程序逻辑产生</w:t>
      </w:r>
      <w:r>
        <w:rPr>
          <w:color w:val="2B2A29"/>
          <w:spacing w:val="4"/>
          <w:w w:val="105"/>
        </w:rPr>
        <w:t>的</w:t>
      </w:r>
      <w:r>
        <w:rPr>
          <w:color w:val="2B2A29"/>
          <w:w w:val="105"/>
        </w:rPr>
        <w:t>错误</w:t>
      </w:r>
      <w:r>
        <w:rPr>
          <w:color w:val="2B2A29"/>
          <w:spacing w:val="4"/>
          <w:w w:val="105"/>
        </w:rPr>
        <w:t>，</w:t>
      </w:r>
      <w:r>
        <w:rPr>
          <w:color w:val="2B2A29"/>
          <w:w w:val="105"/>
        </w:rPr>
        <w:t>以及如何</w:t>
      </w:r>
      <w:r>
        <w:rPr>
          <w:color w:val="2B2A29"/>
          <w:spacing w:val="1"/>
          <w:w w:val="105"/>
        </w:rPr>
        <w:t>通过检查错误值来处理错误。</w:t>
      </w:r>
      <w:r>
        <w:rPr>
          <w:color w:val="2B2A29"/>
          <w:w w:val="105"/>
        </w:rPr>
        <w:t>还有一些错误通常是程序代码和开发人员不期望</w:t>
      </w:r>
      <w:r>
        <w:rPr>
          <w:color w:val="2B2A29"/>
          <w:spacing w:val="2"/>
          <w:w w:val="105"/>
        </w:rPr>
        <w:t>的</w:t>
      </w:r>
      <w:r>
        <w:rPr>
          <w:color w:val="2B2A29"/>
          <w:w w:val="105"/>
        </w:rPr>
        <w:t>。例如</w:t>
      </w:r>
      <w:r>
        <w:rPr>
          <w:color w:val="2B2A29"/>
          <w:spacing w:val="2"/>
          <w:w w:val="105"/>
        </w:rPr>
        <w:t>，</w:t>
      </w:r>
      <w:r>
        <w:rPr>
          <w:color w:val="2B2A29"/>
          <w:w w:val="105"/>
        </w:rPr>
        <w:t>当我</w:t>
      </w:r>
      <w:r>
        <w:rPr>
          <w:color w:val="2B2A29"/>
          <w:spacing w:val="1"/>
          <w:w w:val="105"/>
        </w:rPr>
        <w:t>们</w:t>
      </w:r>
      <w:r>
        <w:rPr>
          <w:color w:val="2B2A29"/>
          <w:w w:val="105"/>
        </w:rPr>
        <w:t>的代码正在执行某个函数，而我们的主内存或硬盘</w:t>
      </w:r>
      <w:r>
        <w:rPr>
          <w:color w:val="2B2A29"/>
          <w:spacing w:val="1"/>
          <w:w w:val="105"/>
        </w:rPr>
        <w:t>空间</w:t>
      </w:r>
      <w:r>
        <w:rPr>
          <w:color w:val="2B2A29"/>
          <w:w w:val="105"/>
        </w:rPr>
        <w:t>用</w:t>
      </w:r>
      <w:r>
        <w:rPr>
          <w:color w:val="2B2A29"/>
          <w:spacing w:val="1"/>
          <w:w w:val="105"/>
        </w:rPr>
        <w:t>完</w:t>
      </w:r>
      <w:r>
        <w:rPr>
          <w:color w:val="2B2A29"/>
          <w:w w:val="105"/>
        </w:rPr>
        <w:t>时，</w:t>
      </w:r>
      <w:r>
        <w:rPr>
          <w:color w:val="2B2A29"/>
          <w:spacing w:val="1"/>
          <w:w w:val="105"/>
        </w:rPr>
        <w:t>我们</w:t>
      </w:r>
      <w:r>
        <w:rPr>
          <w:color w:val="2B2A29"/>
          <w:w w:val="105"/>
        </w:rPr>
        <w:t>可能无法继续执行，我们的程序应该退出。这些类型的错误不应</w:t>
      </w:r>
      <w:r>
        <w:rPr>
          <w:color w:val="2B2A29"/>
          <w:spacing w:val="7"/>
          <w:w w:val="105"/>
        </w:rPr>
        <w:t>该</w:t>
      </w:r>
      <w:r>
        <w:rPr>
          <w:color w:val="2B2A29"/>
          <w:w w:val="105"/>
        </w:rPr>
        <w:t>从函数中返回，而且基本上不会暴露给开发人员来处理它们。芭蕾舞</w:t>
      </w:r>
      <w:r>
        <w:rPr>
          <w:color w:val="2B2A29"/>
          <w:spacing w:val="-13"/>
          <w:w w:val="105"/>
        </w:rPr>
        <w:t>剧</w:t>
      </w:r>
      <w:r>
        <w:rPr>
          <w:color w:val="2B2A29"/>
          <w:w w:val="105"/>
        </w:rPr>
        <w:t>中出现这种错误的机制被称为</w:t>
      </w:r>
      <w:r>
        <w:rPr>
          <w:i/>
          <w:color w:val="2B2A29"/>
          <w:w w:val="105"/>
        </w:rPr>
        <w:t>恐慌。</w:t>
      </w:r>
    </w:p>
    <w:p>
      <w:r>
        <w:rPr>
          <w:color w:val="2B2A29"/>
          <w:w w:val="105"/>
        </w:rPr>
        <w:t>When a panic operation is executed in Ballerina, the currently executing function</w:t>
      </w:r>
      <w:r>
        <w:rPr>
          <w:color w:val="2B2A29"/>
          <w:spacing w:val="1"/>
          <w:w w:val="105"/>
        </w:rPr>
        <w:t xml:space="preserve"> </w:t>
      </w:r>
      <w:r>
        <w:rPr>
          <w:color w:val="2B2A29"/>
          <w:w w:val="105"/>
        </w:rPr>
        <w:t>immediately</w:t>
      </w:r>
      <w:r>
        <w:rPr>
          <w:color w:val="2B2A29"/>
          <w:spacing w:val="1"/>
          <w:w w:val="105"/>
        </w:rPr>
        <w:t xml:space="preserve"> </w:t>
      </w:r>
      <w:r>
        <w:rPr>
          <w:color w:val="2B2A29"/>
          <w:w w:val="105"/>
        </w:rPr>
        <w:t>stops</w:t>
      </w:r>
      <w:r>
        <w:rPr>
          <w:color w:val="2B2A29"/>
          <w:spacing w:val="1"/>
          <w:w w:val="105"/>
        </w:rPr>
        <w:t xml:space="preserve"> </w:t>
      </w:r>
      <w:r>
        <w:rPr>
          <w:color w:val="2B2A29"/>
          <w:w w:val="105"/>
        </w:rPr>
        <w:t>and</w:t>
      </w:r>
      <w:r>
        <w:rPr>
          <w:color w:val="2B2A29"/>
          <w:spacing w:val="1"/>
          <w:w w:val="105"/>
        </w:rPr>
        <w:t xml:space="preserve"> </w:t>
      </w:r>
      <w:r>
        <w:rPr>
          <w:color w:val="2B2A29"/>
          <w:w w:val="105"/>
        </w:rPr>
        <w:t>exits,</w:t>
      </w:r>
      <w:r>
        <w:rPr>
          <w:color w:val="2B2A29"/>
          <w:spacing w:val="2"/>
          <w:w w:val="105"/>
        </w:rPr>
        <w:t xml:space="preserve"> </w:t>
      </w:r>
      <w:r>
        <w:rPr>
          <w:color w:val="2B2A29"/>
          <w:w w:val="105"/>
        </w:rPr>
        <w:t>and</w:t>
      </w:r>
      <w:r>
        <w:rPr>
          <w:color w:val="2B2A29"/>
          <w:spacing w:val="1"/>
          <w:w w:val="105"/>
        </w:rPr>
        <w:t xml:space="preserve"> </w:t>
      </w:r>
      <w:r>
        <w:rPr>
          <w:color w:val="2B2A29"/>
          <w:w w:val="105"/>
        </w:rPr>
        <w:t>its</w:t>
      </w:r>
      <w:r>
        <w:rPr>
          <w:color w:val="2B2A29"/>
          <w:spacing w:val="1"/>
          <w:w w:val="105"/>
        </w:rPr>
        <w:t xml:space="preserve"> </w:t>
      </w:r>
      <w:r>
        <w:rPr>
          <w:color w:val="2B2A29"/>
          <w:w w:val="105"/>
        </w:rPr>
        <w:t>execution</w:t>
      </w:r>
      <w:r>
        <w:rPr>
          <w:color w:val="2B2A29"/>
          <w:spacing w:val="1"/>
          <w:w w:val="105"/>
        </w:rPr>
        <w:t xml:space="preserve"> </w:t>
      </w:r>
      <w:r>
        <w:rPr>
          <w:color w:val="2B2A29"/>
          <w:w w:val="105"/>
        </w:rPr>
        <w:t>jumps</w:t>
      </w:r>
      <w:r>
        <w:rPr>
          <w:color w:val="2B2A29"/>
          <w:spacing w:val="2"/>
          <w:w w:val="105"/>
        </w:rPr>
        <w:t xml:space="preserve"> </w:t>
      </w:r>
      <w:r>
        <w:rPr>
          <w:color w:val="2B2A29"/>
          <w:w w:val="105"/>
        </w:rPr>
        <w:t>back</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1"/>
          <w:w w:val="105"/>
        </w:rPr>
        <w:t xml:space="preserve"> </w:t>
      </w:r>
      <w:r>
        <w:rPr>
          <w:color w:val="2B2A29"/>
          <w:w w:val="105"/>
        </w:rPr>
        <w:t>function</w:t>
      </w:r>
      <w:r>
        <w:rPr>
          <w:color w:val="2B2A29"/>
          <w:spacing w:val="2"/>
          <w:w w:val="105"/>
        </w:rPr>
        <w:t xml:space="preserve"> </w:t>
      </w:r>
      <w:r>
        <w:rPr>
          <w:color w:val="2B2A29"/>
          <w:w w:val="105"/>
        </w:rPr>
        <w:t>that</w:t>
      </w:r>
      <w:r>
        <w:rPr>
          <w:color w:val="2B2A29"/>
          <w:spacing w:val="1"/>
          <w:w w:val="105"/>
        </w:rPr>
        <w:t xml:space="preserve"> </w:t>
      </w:r>
      <w:r>
        <w:rPr>
          <w:color w:val="2B2A29"/>
          <w:w w:val="105"/>
        </w:rPr>
        <w:t>called</w:t>
      </w:r>
      <w:r>
        <w:rPr>
          <w:color w:val="2B2A29"/>
          <w:spacing w:val="1"/>
          <w:w w:val="105"/>
        </w:rPr>
        <w:t xml:space="preserve"> </w:t>
      </w:r>
      <w:r>
        <w:rPr>
          <w:color w:val="2B2A29"/>
          <w:w w:val="105"/>
        </w:rPr>
        <w:t>it.</w:t>
      </w:r>
      <w:r>
        <w:rPr>
          <w:color w:val="2B2A29"/>
          <w:spacing w:val="2"/>
          <w:w w:val="105"/>
        </w:rPr>
        <w:t xml:space="preserve"> </w:t>
      </w:r>
      <w:r>
        <w:rPr>
          <w:color w:val="2B2A29"/>
          <w:w w:val="105"/>
        </w:rPr>
        <w:t>It</w:t>
      </w:r>
      <w:r>
        <w:rPr>
          <w:color w:val="2B2A29"/>
          <w:spacing w:val="-55"/>
          <w:w w:val="105"/>
        </w:rPr>
        <w:t xml:space="preserve"> </w:t>
      </w:r>
      <w:r>
        <w:rPr>
          <w:color w:val="2B2A29"/>
          <w:w w:val="105"/>
        </w:rPr>
        <w:t>keeps</w:t>
      </w:r>
      <w:r>
        <w:rPr>
          <w:color w:val="2B2A29"/>
          <w:spacing w:val="-2"/>
          <w:w w:val="105"/>
        </w:rPr>
        <w:t xml:space="preserve"> </w:t>
      </w:r>
      <w:r>
        <w:rPr>
          <w:color w:val="2B2A29"/>
          <w:w w:val="105"/>
        </w:rPr>
        <w:t>unwinding</w:t>
      </w:r>
      <w:r>
        <w:rPr>
          <w:color w:val="2B2A29"/>
          <w:spacing w:val="-2"/>
          <w:w w:val="105"/>
        </w:rPr>
        <w:t xml:space="preserve"> </w:t>
      </w:r>
      <w:r>
        <w:rPr>
          <w:color w:val="2B2A29"/>
          <w:w w:val="105"/>
        </w:rPr>
        <w:t>the</w:t>
      </w:r>
      <w:r>
        <w:rPr>
          <w:color w:val="2B2A29"/>
          <w:spacing w:val="-1"/>
          <w:w w:val="105"/>
        </w:rPr>
        <w:t xml:space="preserve"> </w:t>
      </w:r>
      <w:r>
        <w:rPr>
          <w:color w:val="2B2A29"/>
          <w:w w:val="105"/>
        </w:rPr>
        <w:t>function</w:t>
      </w:r>
      <w:r>
        <w:rPr>
          <w:color w:val="2B2A29"/>
          <w:spacing w:val="-2"/>
          <w:w w:val="105"/>
        </w:rPr>
        <w:t xml:space="preserve"> </w:t>
      </w:r>
      <w:r>
        <w:rPr>
          <w:color w:val="2B2A29"/>
          <w:w w:val="105"/>
        </w:rPr>
        <w:t>call</w:t>
      </w:r>
      <w:r>
        <w:rPr>
          <w:color w:val="2B2A29"/>
          <w:spacing w:val="-1"/>
          <w:w w:val="105"/>
        </w:rPr>
        <w:t xml:space="preserve"> </w:t>
      </w:r>
      <w:r>
        <w:rPr>
          <w:color w:val="2B2A29"/>
          <w:w w:val="105"/>
        </w:rPr>
        <w:t>stack</w:t>
      </w:r>
      <w:r>
        <w:rPr>
          <w:color w:val="2B2A29"/>
          <w:spacing w:val="-2"/>
          <w:w w:val="105"/>
        </w:rPr>
        <w:t xml:space="preserve"> </w:t>
      </w:r>
      <w:r>
        <w:rPr>
          <w:color w:val="2B2A29"/>
          <w:w w:val="105"/>
        </w:rPr>
        <w:t>in</w:t>
      </w:r>
      <w:r>
        <w:rPr>
          <w:color w:val="2B2A29"/>
          <w:spacing w:val="-1"/>
          <w:w w:val="105"/>
        </w:rPr>
        <w:t xml:space="preserve"> </w:t>
      </w:r>
      <w:r>
        <w:rPr>
          <w:color w:val="2B2A29"/>
          <w:w w:val="105"/>
        </w:rPr>
        <w:t>this</w:t>
      </w:r>
      <w:r>
        <w:rPr>
          <w:color w:val="2B2A29"/>
          <w:spacing w:val="-2"/>
          <w:w w:val="105"/>
        </w:rPr>
        <w:t xml:space="preserve"> </w:t>
      </w:r>
      <w:r>
        <w:rPr>
          <w:color w:val="2B2A29"/>
          <w:w w:val="105"/>
        </w:rPr>
        <w:t>manner</w:t>
      </w:r>
      <w:r>
        <w:rPr>
          <w:color w:val="2B2A29"/>
          <w:spacing w:val="-1"/>
          <w:w w:val="105"/>
        </w:rPr>
        <w:t xml:space="preserve"> </w:t>
      </w:r>
      <w:r>
        <w:rPr>
          <w:color w:val="2B2A29"/>
          <w:w w:val="105"/>
        </w:rPr>
        <w:t>until</w:t>
      </w:r>
      <w:r>
        <w:rPr>
          <w:color w:val="2B2A29"/>
          <w:spacing w:val="-2"/>
          <w:w w:val="105"/>
        </w:rPr>
        <w:t xml:space="preserve"> </w:t>
      </w:r>
      <w:r>
        <w:rPr>
          <w:color w:val="2B2A29"/>
          <w:w w:val="105"/>
        </w:rPr>
        <w:t>someone</w:t>
      </w:r>
      <w:r>
        <w:rPr>
          <w:color w:val="2B2A29"/>
          <w:spacing w:val="-2"/>
          <w:w w:val="105"/>
        </w:rPr>
        <w:t xml:space="preserve"> </w:t>
      </w:r>
      <w:r>
        <w:rPr>
          <w:i/>
          <w:color w:val="2B2A29"/>
          <w:w w:val="105"/>
        </w:rPr>
        <w:t>traps</w:t>
      </w:r>
      <w:r>
        <w:rPr>
          <w:i/>
          <w:color w:val="2B2A29"/>
          <w:spacing w:val="-1"/>
          <w:w w:val="105"/>
        </w:rPr>
        <w:t xml:space="preserve"> </w:t>
      </w:r>
      <w:r>
        <w:rPr>
          <w:color w:val="2B2A29"/>
          <w:w w:val="105"/>
        </w:rPr>
        <w:t>the</w:t>
      </w:r>
      <w:r>
        <w:rPr>
          <w:color w:val="2B2A29"/>
          <w:spacing w:val="-2"/>
          <w:w w:val="105"/>
        </w:rPr>
        <w:t xml:space="preserve"> </w:t>
      </w:r>
      <w:r>
        <w:rPr>
          <w:color w:val="2B2A29"/>
          <w:w w:val="105"/>
        </w:rPr>
        <w:t>error.</w:t>
      </w:r>
    </w:p>
    <w:p>
      <w:pPr>
        <w:pStyle w:val="11"/>
        <w:spacing w:line="304" w:lineRule="auto"/>
        <w:ind w:left="520" w:firstLine="359"/>
      </w:pPr>
      <w:r>
        <w:rPr>
          <w:color w:val="2B2A29"/>
          <w:w w:val="105"/>
        </w:rPr>
        <w:t>当在Ballerina中执行紧急操作时，当前正在执行的函数立即停止并退出，其执行</w:t>
      </w:r>
      <w:r>
        <w:rPr>
          <w:color w:val="2B2A29"/>
          <w:spacing w:val="1"/>
          <w:w w:val="105"/>
        </w:rPr>
        <w:t>将</w:t>
      </w:r>
      <w:r>
        <w:rPr>
          <w:color w:val="2B2A29"/>
          <w:w w:val="105"/>
        </w:rPr>
        <w:t>跳回到调用它的函数。</w:t>
      </w:r>
      <w:r>
        <w:rPr>
          <w:color w:val="2B2A29"/>
          <w:spacing w:val="2"/>
          <w:w w:val="105"/>
        </w:rPr>
        <w:t>它</w:t>
      </w:r>
      <w:r>
        <w:rPr>
          <w:color w:val="2B2A29"/>
          <w:w w:val="105"/>
        </w:rPr>
        <w:t>将以这种方式展</w:t>
      </w:r>
      <w:r>
        <w:rPr>
          <w:color w:val="2B2A29"/>
          <w:spacing w:val="-2"/>
          <w:w w:val="105"/>
        </w:rPr>
        <w:t>开</w:t>
      </w:r>
      <w:r>
        <w:rPr>
          <w:color w:val="2B2A29"/>
          <w:w w:val="105"/>
        </w:rPr>
        <w:t>函数调用堆栈</w:t>
      </w:r>
      <w:r>
        <w:rPr>
          <w:color w:val="2B2A29"/>
          <w:spacing w:val="-2"/>
          <w:w w:val="105"/>
        </w:rPr>
        <w:t>，</w:t>
      </w:r>
      <w:r>
        <w:rPr>
          <w:color w:val="2B2A29"/>
          <w:w w:val="105"/>
        </w:rPr>
        <w:t>直到有人</w:t>
      </w:r>
      <w:r>
        <w:rPr>
          <w:i/>
          <w:color w:val="2B2A29"/>
          <w:w w:val="105"/>
        </w:rPr>
        <w:t>捕获</w:t>
      </w:r>
      <w:r>
        <w:rPr>
          <w:color w:val="2B2A29"/>
          <w:w w:val="105"/>
        </w:rPr>
        <w:t>错误。</w:t>
      </w:r>
    </w:p>
    <w:p>
      <w:r>
        <w:rPr>
          <w:color w:val="2B2A29"/>
          <w:w w:val="105"/>
        </w:rPr>
        <w:t>Error</w:t>
      </w:r>
      <w:r>
        <w:rPr>
          <w:color w:val="2B2A29"/>
          <w:spacing w:val="-3"/>
          <w:w w:val="105"/>
        </w:rPr>
        <w:t xml:space="preserve"> </w:t>
      </w:r>
      <w:r>
        <w:rPr>
          <w:color w:val="2B2A29"/>
          <w:w w:val="105"/>
        </w:rPr>
        <w:t>trapping</w:t>
      </w:r>
      <w:r>
        <w:rPr>
          <w:color w:val="2B2A29"/>
          <w:spacing w:val="-3"/>
          <w:w w:val="105"/>
        </w:rPr>
        <w:t xml:space="preserve"> </w:t>
      </w:r>
      <w:r>
        <w:rPr>
          <w:color w:val="2B2A29"/>
          <w:w w:val="105"/>
        </w:rPr>
        <w:t>is</w:t>
      </w:r>
      <w:r>
        <w:rPr>
          <w:color w:val="2B2A29"/>
          <w:spacing w:val="-3"/>
          <w:w w:val="105"/>
        </w:rPr>
        <w:t xml:space="preserve"> </w:t>
      </w:r>
      <w:r>
        <w:rPr>
          <w:color w:val="2B2A29"/>
          <w:w w:val="105"/>
        </w:rPr>
        <w:t>when</w:t>
      </w:r>
      <w:r>
        <w:rPr>
          <w:color w:val="2B2A29"/>
          <w:spacing w:val="-3"/>
          <w:w w:val="105"/>
        </w:rPr>
        <w:t xml:space="preserve"> </w:t>
      </w:r>
      <w:r>
        <w:rPr>
          <w:color w:val="2B2A29"/>
          <w:w w:val="105"/>
        </w:rPr>
        <w:t>you</w:t>
      </w:r>
      <w:r>
        <w:rPr>
          <w:color w:val="2B2A29"/>
          <w:spacing w:val="-2"/>
          <w:w w:val="105"/>
        </w:rPr>
        <w:t xml:space="preserve"> </w:t>
      </w:r>
      <w:r>
        <w:rPr>
          <w:color w:val="2B2A29"/>
          <w:w w:val="105"/>
        </w:rPr>
        <w:t>can</w:t>
      </w:r>
      <w:r>
        <w:rPr>
          <w:color w:val="2B2A29"/>
          <w:spacing w:val="-3"/>
          <w:w w:val="105"/>
        </w:rPr>
        <w:t xml:space="preserve"> </w:t>
      </w:r>
      <w:r>
        <w:rPr>
          <w:color w:val="2B2A29"/>
          <w:w w:val="105"/>
        </w:rPr>
        <w:t>explicitly</w:t>
      </w:r>
      <w:r>
        <w:rPr>
          <w:color w:val="2B2A29"/>
          <w:spacing w:val="-3"/>
          <w:w w:val="105"/>
        </w:rPr>
        <w:t xml:space="preserve"> </w:t>
      </w:r>
      <w:r>
        <w:rPr>
          <w:color w:val="2B2A29"/>
          <w:w w:val="105"/>
        </w:rPr>
        <w:t>signal</w:t>
      </w:r>
      <w:r>
        <w:rPr>
          <w:color w:val="2B2A29"/>
          <w:spacing w:val="-3"/>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color w:val="2B2A29"/>
          <w:w w:val="105"/>
        </w:rPr>
        <w:t>program</w:t>
      </w:r>
      <w:r>
        <w:rPr>
          <w:color w:val="2B2A29"/>
          <w:spacing w:val="-3"/>
          <w:w w:val="105"/>
        </w:rPr>
        <w:t xml:space="preserve"> </w:t>
      </w:r>
      <w:r>
        <w:rPr>
          <w:color w:val="2B2A29"/>
          <w:w w:val="105"/>
        </w:rPr>
        <w:t>code</w:t>
      </w:r>
      <w:r>
        <w:rPr>
          <w:color w:val="2B2A29"/>
          <w:spacing w:val="-3"/>
          <w:w w:val="105"/>
        </w:rPr>
        <w:t xml:space="preserve"> </w:t>
      </w:r>
      <w:r>
        <w:rPr>
          <w:color w:val="2B2A29"/>
          <w:w w:val="105"/>
        </w:rPr>
        <w:t>that</w:t>
      </w:r>
      <w:r>
        <w:rPr>
          <w:color w:val="2B2A29"/>
          <w:spacing w:val="-3"/>
          <w:w w:val="105"/>
        </w:rPr>
        <w:t xml:space="preserve"> </w:t>
      </w:r>
      <w:r>
        <w:rPr>
          <w:color w:val="2B2A29"/>
          <w:w w:val="105"/>
        </w:rPr>
        <w:t>you</w:t>
      </w:r>
      <w:r>
        <w:rPr>
          <w:color w:val="2B2A29"/>
          <w:spacing w:val="-2"/>
          <w:w w:val="105"/>
        </w:rPr>
        <w:t xml:space="preserve"> </w:t>
      </w:r>
      <w:r>
        <w:rPr>
          <w:color w:val="2B2A29"/>
          <w:w w:val="105"/>
        </w:rPr>
        <w:t>would</w:t>
      </w:r>
      <w:r>
        <w:rPr>
          <w:color w:val="2B2A29"/>
          <w:spacing w:val="-55"/>
          <w:w w:val="105"/>
        </w:rPr>
        <w:t xml:space="preserve"> </w:t>
      </w:r>
      <w:r>
        <w:rPr>
          <w:color w:val="2B2A29"/>
          <w:spacing w:val="-1"/>
          <w:w w:val="110"/>
        </w:rPr>
        <w:t>like</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catch</w:t>
      </w:r>
      <w:r>
        <w:rPr>
          <w:color w:val="2B2A29"/>
          <w:spacing w:val="-16"/>
          <w:w w:val="110"/>
        </w:rPr>
        <w:t xml:space="preserve"> </w:t>
      </w:r>
      <w:r>
        <w:rPr>
          <w:color w:val="2B2A29"/>
          <w:spacing w:val="-1"/>
          <w:w w:val="110"/>
        </w:rPr>
        <w:t>an</w:t>
      </w:r>
      <w:r>
        <w:rPr>
          <w:color w:val="2B2A29"/>
          <w:spacing w:val="-15"/>
          <w:w w:val="110"/>
        </w:rPr>
        <w:t xml:space="preserve"> </w:t>
      </w:r>
      <w:r>
        <w:rPr>
          <w:color w:val="2B2A29"/>
          <w:spacing w:val="-1"/>
          <w:w w:val="110"/>
        </w:rPr>
        <w:t>error</w:t>
      </w:r>
      <w:r>
        <w:rPr>
          <w:color w:val="2B2A29"/>
          <w:spacing w:val="-16"/>
          <w:w w:val="110"/>
        </w:rPr>
        <w:t xml:space="preserve"> </w:t>
      </w:r>
      <w:r>
        <w:rPr>
          <w:color w:val="2B2A29"/>
          <w:spacing w:val="-1"/>
          <w:w w:val="110"/>
        </w:rPr>
        <w:t>that</w:t>
      </w:r>
      <w:r>
        <w:rPr>
          <w:color w:val="2B2A29"/>
          <w:spacing w:val="-15"/>
          <w:w w:val="110"/>
        </w:rPr>
        <w:t xml:space="preserve"> </w:t>
      </w:r>
      <w:r>
        <w:rPr>
          <w:color w:val="2B2A29"/>
          <w:spacing w:val="-1"/>
          <w:w w:val="110"/>
        </w:rPr>
        <w:t>has</w:t>
      </w:r>
      <w:r>
        <w:rPr>
          <w:color w:val="2B2A29"/>
          <w:spacing w:val="-16"/>
          <w:w w:val="110"/>
        </w:rPr>
        <w:t xml:space="preserve"> </w:t>
      </w:r>
      <w:r>
        <w:rPr>
          <w:color w:val="2B2A29"/>
          <w:spacing w:val="-1"/>
          <w:w w:val="110"/>
        </w:rPr>
        <w:t>been</w:t>
      </w:r>
      <w:r>
        <w:rPr>
          <w:color w:val="2B2A29"/>
          <w:spacing w:val="-15"/>
          <w:w w:val="110"/>
        </w:rPr>
        <w:t xml:space="preserve"> </w:t>
      </w:r>
      <w:r>
        <w:rPr>
          <w:color w:val="2B2A29"/>
          <w:spacing w:val="-1"/>
          <w:w w:val="110"/>
        </w:rPr>
        <w:t>raised</w:t>
      </w:r>
      <w:r>
        <w:rPr>
          <w:color w:val="2B2A29"/>
          <w:spacing w:val="-15"/>
          <w:w w:val="110"/>
        </w:rPr>
        <w:t xml:space="preserve"> </w:t>
      </w:r>
      <w:r>
        <w:rPr>
          <w:color w:val="2B2A29"/>
          <w:w w:val="110"/>
        </w:rPr>
        <w:t>using</w:t>
      </w:r>
      <w:r>
        <w:rPr>
          <w:color w:val="2B2A29"/>
          <w:spacing w:val="-16"/>
          <w:w w:val="110"/>
        </w:rPr>
        <w:t xml:space="preserve"> </w:t>
      </w:r>
      <w:r>
        <w:rPr>
          <w:color w:val="2B2A29"/>
          <w:w w:val="110"/>
        </w:rPr>
        <w:t>a</w:t>
      </w:r>
      <w:r>
        <w:rPr>
          <w:color w:val="2B2A29"/>
          <w:spacing w:val="-15"/>
          <w:w w:val="110"/>
        </w:rPr>
        <w:t xml:space="preserve"> </w:t>
      </w:r>
      <w:r>
        <w:rPr>
          <w:color w:val="2B2A29"/>
          <w:w w:val="110"/>
        </w:rPr>
        <w:t>panic</w:t>
      </w:r>
      <w:r>
        <w:rPr>
          <w:color w:val="2B2A29"/>
          <w:spacing w:val="-16"/>
          <w:w w:val="110"/>
        </w:rPr>
        <w:t xml:space="preserve"> </w:t>
      </w:r>
      <w:r>
        <w:rPr>
          <w:color w:val="2B2A29"/>
          <w:w w:val="110"/>
        </w:rPr>
        <w:t>operation.</w:t>
      </w:r>
    </w:p>
    <w:p>
      <w:pPr>
        <w:pStyle w:val="11"/>
        <w:spacing w:line="304" w:lineRule="auto"/>
        <w:ind w:left="520" w:right="266" w:firstLine="359"/>
      </w:pPr>
      <w:r>
        <w:rPr>
          <w:color w:val="2B2A29"/>
          <w:w w:val="105"/>
        </w:rPr>
        <w:t>错误捕获是指您可以明确</w:t>
      </w:r>
      <w:r>
        <w:rPr>
          <w:color w:val="2B2A29"/>
          <w:spacing w:val="-3"/>
          <w:w w:val="105"/>
        </w:rPr>
        <w:t>地</w:t>
      </w:r>
      <w:r>
        <w:rPr>
          <w:color w:val="2B2A29"/>
          <w:w w:val="105"/>
        </w:rPr>
        <w:t>向程序代码</w:t>
      </w:r>
      <w:r>
        <w:rPr>
          <w:color w:val="2B2A29"/>
          <w:spacing w:val="-3"/>
          <w:w w:val="105"/>
        </w:rPr>
        <w:t>发出</w:t>
      </w:r>
      <w:r>
        <w:rPr>
          <w:color w:val="2B2A29"/>
          <w:w w:val="105"/>
        </w:rPr>
        <w:t>信号</w:t>
      </w:r>
      <w:r>
        <w:rPr>
          <w:color w:val="2B2A29"/>
          <w:spacing w:val="-3"/>
          <w:w w:val="105"/>
        </w:rPr>
        <w:t>，表示</w:t>
      </w:r>
      <w:r>
        <w:rPr>
          <w:color w:val="2B2A29"/>
          <w:w w:val="105"/>
        </w:rPr>
        <w:t>您</w:t>
      </w:r>
      <w:r>
        <w:rPr>
          <w:color w:val="2B2A29"/>
          <w:spacing w:val="-1"/>
          <w:w w:val="110"/>
        </w:rPr>
        <w:t>希望捕获</w:t>
      </w:r>
      <w:r>
        <w:rPr>
          <w:color w:val="2B2A29"/>
          <w:w w:val="110"/>
        </w:rPr>
        <w:t>使用紧急操作</w:t>
      </w:r>
      <w:r>
        <w:rPr>
          <w:color w:val="2B2A29"/>
          <w:spacing w:val="-1"/>
          <w:w w:val="110"/>
        </w:rPr>
        <w:t>引发的错误</w:t>
      </w:r>
      <w:r>
        <w:rPr>
          <w:color w:val="2B2A29"/>
          <w:w w:val="110"/>
        </w:rPr>
        <w:t>。</w:t>
      </w:r>
    </w:p>
    <w:p>
      <w:r>
        <w:rPr>
          <w:color w:val="2B2A29"/>
          <w:w w:val="105"/>
        </w:rPr>
        <w:t>A</w:t>
      </w:r>
      <w:r>
        <w:rPr>
          <w:color w:val="2B2A29"/>
          <w:spacing w:val="-4"/>
          <w:w w:val="105"/>
        </w:rPr>
        <w:t xml:space="preserve"> </w:t>
      </w:r>
      <w:r>
        <w:rPr>
          <w:color w:val="2B2A29"/>
          <w:w w:val="105"/>
        </w:rPr>
        <w:t>panic</w:t>
      </w:r>
      <w:r>
        <w:rPr>
          <w:color w:val="2B2A29"/>
          <w:spacing w:val="-4"/>
          <w:w w:val="105"/>
        </w:rPr>
        <w:t xml:space="preserve"> </w:t>
      </w:r>
      <w:r>
        <w:rPr>
          <w:color w:val="2B2A29"/>
          <w:w w:val="105"/>
        </w:rPr>
        <w:t>statement</w:t>
      </w:r>
      <w:r>
        <w:rPr>
          <w:color w:val="2B2A29"/>
          <w:spacing w:val="-4"/>
          <w:w w:val="105"/>
        </w:rPr>
        <w:t xml:space="preserve"> </w:t>
      </w:r>
      <w:r>
        <w:rPr>
          <w:color w:val="2B2A29"/>
          <w:w w:val="105"/>
        </w:rPr>
        <w:t>takes</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r>
        <w:rPr>
          <w:color w:val="2B2A29"/>
          <w:spacing w:val="-4"/>
          <w:w w:val="105"/>
        </w:rPr>
        <w:t xml:space="preserve"> </w:t>
      </w:r>
      <w:r>
        <w:rPr>
          <w:color w:val="2B2A29"/>
          <w:w w:val="105"/>
        </w:rPr>
        <w:t>format:</w:t>
      </w:r>
    </w:p>
    <w:p>
      <w:pPr>
        <w:pStyle w:val="11"/>
        <w:spacing w:line="251" w:lineRule="exact"/>
        <w:ind w:left="880"/>
      </w:pPr>
      <w:r>
        <w:rPr>
          <w:color w:val="2B2A29"/>
          <w:w w:val="105"/>
        </w:rPr>
        <w:t>恐慌声明采用以下格式：</w:t>
      </w:r>
    </w:p>
    <w:p>
      <w:r>
        <w:rPr>
          <w:rFonts w:ascii="宋体"/>
          <w:color w:val="2B2A29"/>
        </w:rPr>
        <w:t>panic &lt;error_value&gt;;</w:t>
      </w:r>
    </w:p>
    <w:p>
      <w:pPr>
        <w:pStyle w:val="11"/>
        <w:spacing w:before="200"/>
        <w:ind w:left="520"/>
        <w:rPr>
          <w:rFonts w:ascii="宋体"/>
        </w:rPr>
      </w:pPr>
      <w:r>
        <w:rPr>
          <w:rFonts w:ascii="宋体"/>
          <w:color w:val="2B2A29"/>
        </w:rPr>
        <w:t>恐慌&lt;error_value&gt;；</w:t>
      </w:r>
    </w:p>
    <w:p>
      <w:r>
        <w:rPr>
          <w:color w:val="2B2A29"/>
          <w:w w:val="105"/>
        </w:rPr>
        <w:t>Listing</w:t>
      </w:r>
      <w:r>
        <w:rPr>
          <w:color w:val="2B2A29"/>
          <w:spacing w:val="2"/>
          <w:w w:val="105"/>
        </w:rPr>
        <w:t xml:space="preserve"> </w:t>
      </w:r>
      <w:r>
        <w:rPr>
          <w:color w:val="0000FF"/>
          <w:w w:val="105"/>
        </w:rPr>
        <w:t>5-4</w:t>
      </w:r>
      <w:r>
        <w:rPr>
          <w:color w:val="0000FF"/>
          <w:spacing w:val="2"/>
          <w:w w:val="105"/>
        </w:rPr>
        <w:t xml:space="preserve"> </w:t>
      </w:r>
      <w:r>
        <w:rPr>
          <w:color w:val="2B2A29"/>
          <w:w w:val="105"/>
        </w:rPr>
        <w:t>demonstrates</w:t>
      </w:r>
      <w:r>
        <w:rPr>
          <w:color w:val="2B2A29"/>
          <w:spacing w:val="2"/>
          <w:w w:val="105"/>
        </w:rPr>
        <w:t xml:space="preserve"> </w:t>
      </w:r>
      <w:r>
        <w:rPr>
          <w:color w:val="2B2A29"/>
          <w:w w:val="105"/>
        </w:rPr>
        <w:t>a</w:t>
      </w:r>
      <w:r>
        <w:rPr>
          <w:color w:val="2B2A29"/>
          <w:spacing w:val="2"/>
          <w:w w:val="105"/>
        </w:rPr>
        <w:t xml:space="preserve"> </w:t>
      </w:r>
      <w:r>
        <w:rPr>
          <w:color w:val="2B2A29"/>
          <w:w w:val="105"/>
        </w:rPr>
        <w:t>panic</w:t>
      </w:r>
      <w:r>
        <w:rPr>
          <w:color w:val="2B2A29"/>
          <w:spacing w:val="2"/>
          <w:w w:val="105"/>
        </w:rPr>
        <w:t xml:space="preserve"> </w:t>
      </w:r>
      <w:r>
        <w:rPr>
          <w:color w:val="2B2A29"/>
          <w:w w:val="105"/>
        </w:rPr>
        <w:t>situation</w:t>
      </w:r>
      <w:r>
        <w:rPr>
          <w:color w:val="2B2A29"/>
          <w:spacing w:val="2"/>
          <w:w w:val="105"/>
        </w:rPr>
        <w:t xml:space="preserve"> </w:t>
      </w:r>
      <w:r>
        <w:rPr>
          <w:color w:val="2B2A29"/>
          <w:w w:val="105"/>
        </w:rPr>
        <w:t>in</w:t>
      </w:r>
      <w:r>
        <w:rPr>
          <w:color w:val="2B2A29"/>
          <w:spacing w:val="2"/>
          <w:w w:val="105"/>
        </w:rPr>
        <w:t xml:space="preserve"> </w:t>
      </w:r>
      <w:r>
        <w:rPr>
          <w:color w:val="2B2A29"/>
          <w:w w:val="105"/>
        </w:rPr>
        <w:t>action.</w:t>
      </w:r>
    </w:p>
    <w:p>
      <w:pPr>
        <w:pStyle w:val="11"/>
        <w:spacing w:before="213"/>
        <w:ind w:left="880"/>
      </w:pPr>
      <w:r>
        <w:rPr>
          <w:color w:val="2B2A29"/>
          <w:w w:val="105"/>
        </w:rPr>
        <w:t>清单</w:t>
      </w:r>
      <w:r>
        <w:rPr>
          <w:color w:val="0000FF"/>
          <w:w w:val="105"/>
        </w:rPr>
        <w:t>5-4</w:t>
      </w:r>
      <w:r>
        <w:rPr>
          <w:color w:val="2B2A29"/>
          <w:w w:val="105"/>
        </w:rPr>
        <w:t>演示</w:t>
      </w:r>
      <w:r>
        <w:rPr>
          <w:color w:val="2B2A29"/>
          <w:spacing w:val="2"/>
          <w:w w:val="105"/>
        </w:rPr>
        <w:t>了</w:t>
      </w:r>
      <w:r>
        <w:rPr>
          <w:color w:val="2B2A29"/>
          <w:w w:val="105"/>
        </w:rPr>
        <w:t>一</w:t>
      </w:r>
      <w:r>
        <w:rPr>
          <w:color w:val="2B2A29"/>
          <w:spacing w:val="2"/>
          <w:w w:val="105"/>
        </w:rPr>
        <w:t>种</w:t>
      </w:r>
      <w:r>
        <w:rPr>
          <w:color w:val="2B2A29"/>
          <w:w w:val="105"/>
        </w:rPr>
        <w:t>恐慌情况。</w:t>
      </w:r>
    </w:p>
    <w:p>
      <w:pPr>
        <w:pStyle w:val="11"/>
        <w:spacing w:before="9"/>
        <w:rPr>
          <w:sz w:val="25"/>
        </w:rPr>
      </w:pPr>
    </w:p>
    <w:p>
      <w:r>
        <w:rPr>
          <w:b/>
          <w:i/>
          <w:color w:val="2B2A29"/>
          <w:w w:val="105"/>
          <w:sz w:val="24"/>
        </w:rPr>
        <w:t>Listing</w:t>
      </w:r>
      <w:r>
        <w:rPr>
          <w:b/>
          <w:i/>
          <w:color w:val="2B2A29"/>
          <w:spacing w:val="-6"/>
          <w:w w:val="105"/>
          <w:sz w:val="24"/>
        </w:rPr>
        <w:t xml:space="preserve"> </w:t>
      </w:r>
      <w:r>
        <w:rPr>
          <w:b/>
          <w:i/>
          <w:color w:val="2B2A29"/>
          <w:w w:val="105"/>
          <w:sz w:val="24"/>
        </w:rPr>
        <w:t xml:space="preserve">5-4. </w:t>
      </w:r>
      <w:r>
        <w:rPr>
          <w:b/>
          <w:i/>
          <w:color w:val="2B2A29"/>
          <w:spacing w:val="21"/>
          <w:w w:val="105"/>
          <w:sz w:val="24"/>
        </w:rPr>
        <w:t xml:space="preserve"> </w:t>
      </w:r>
      <w:r>
        <w:rPr>
          <w:color w:val="2B2A29"/>
          <w:w w:val="105"/>
          <w:sz w:val="24"/>
        </w:rPr>
        <w:t>panic_run.bal</w:t>
      </w:r>
    </w:p>
    <w:p>
      <w:pPr>
        <w:spacing w:before="0"/>
        <w:ind w:left="520" w:right="0" w:firstLine="0"/>
        <w:jc w:val="left"/>
        <w:rPr>
          <w:sz w:val="24"/>
        </w:rPr>
      </w:pPr>
      <w:r>
        <w:rPr>
          <w:b/>
          <w:i/>
          <w:color w:val="2B2A29"/>
          <w:w w:val="105"/>
          <w:sz w:val="24"/>
        </w:rPr>
        <w:t>清单5-4。</w:t>
      </w:r>
      <w:r>
        <w:rPr>
          <w:color w:val="2B2A29"/>
          <w:w w:val="105"/>
          <w:sz w:val="24"/>
        </w:rPr>
        <w:t>pani_run.bal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6"/>
        </w:rPr>
        <w:t xml:space="preserve"> </w:t>
      </w:r>
      <w:r>
        <w:rPr>
          <w:rFonts w:ascii="宋体"/>
          <w:color w:val="2B2A29"/>
        </w:rPr>
        <w:t>type</w:t>
      </w:r>
      <w:r>
        <w:rPr>
          <w:rFonts w:ascii="宋体"/>
          <w:color w:val="2B2A29"/>
          <w:spacing w:val="-6"/>
        </w:rPr>
        <w:t xml:space="preserve"> </w:t>
      </w:r>
      <w:r>
        <w:rPr>
          <w:rFonts w:ascii="宋体"/>
          <w:color w:val="2B2A29"/>
        </w:rPr>
        <w:t>MyReason</w:t>
      </w:r>
      <w:r>
        <w:rPr>
          <w:rFonts w:ascii="宋体"/>
          <w:color w:val="2B2A29"/>
          <w:spacing w:val="-6"/>
        </w:rPr>
        <w:t xml:space="preserve"> </w:t>
      </w:r>
      <w:r>
        <w:rPr>
          <w:rFonts w:ascii="宋体"/>
          <w:color w:val="2B2A29"/>
        </w:rPr>
        <w:t>"CODE1"|"CODE2";</w:t>
      </w:r>
      <w:r>
        <w:rPr>
          <w:rFonts w:ascii="宋体"/>
          <w:color w:val="2B2A29"/>
          <w:spacing w:val="-107"/>
        </w:rPr>
        <w:t xml:space="preserve"> </w:t>
      </w:r>
      <w:r>
        <w:rPr>
          <w:rFonts w:ascii="宋体"/>
          <w:color w:val="2B2A29"/>
        </w:rPr>
        <w:t>04</w:t>
      </w:r>
    </w:p>
    <w:p>
      <w:pPr>
        <w:pStyle w:val="11"/>
        <w:spacing w:before="39" w:line="273" w:lineRule="auto"/>
        <w:ind w:left="520" w:right="4808"/>
        <w:rPr>
          <w:rFonts w:ascii="宋体"/>
        </w:rPr>
      </w:pPr>
      <w:r>
        <w:rPr>
          <w:rFonts w:ascii="宋体"/>
          <w:color w:val="2B2A29"/>
        </w:rPr>
        <w:t>03类型MyReason“CODE1”|“CODE2”；04</w:t>
      </w:r>
    </w:p>
    <w:p>
      <w:r>
        <w:rPr>
          <w:rFonts w:ascii="宋体"/>
          <w:color w:val="2B2A29"/>
        </w:rPr>
        <w:t>05</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MyErrorDetail</w:t>
      </w:r>
      <w:r>
        <w:rPr>
          <w:rFonts w:ascii="宋体"/>
          <w:color w:val="2B2A29"/>
          <w:spacing w:val="-4"/>
        </w:rPr>
        <w:t xml:space="preserve"> </w:t>
      </w:r>
      <w:r>
        <w:rPr>
          <w:rFonts w:ascii="宋体"/>
          <w:color w:val="2B2A29"/>
        </w:rPr>
        <w:t>record</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06</w:t>
      </w:r>
      <w:r>
        <w:rPr>
          <w:rFonts w:ascii="宋体"/>
          <w:color w:val="2B2A29"/>
        </w:rPr>
        <w:tab/>
      </w:r>
      <w:r>
        <w:rPr>
          <w:rFonts w:ascii="宋体"/>
          <w:color w:val="2B2A29"/>
        </w:rPr>
        <w:t>string message?;</w:t>
      </w:r>
    </w:p>
    <w:p>
      <w:pPr>
        <w:pStyle w:val="11"/>
        <w:tabs>
          <w:tab w:val="left" w:pos="1289"/>
        </w:tabs>
        <w:spacing w:line="273" w:lineRule="auto"/>
        <w:ind w:left="520" w:right="5029"/>
        <w:rPr>
          <w:rFonts w:ascii="宋体"/>
        </w:rPr>
      </w:pPr>
      <w:r>
        <w:rPr>
          <w:rFonts w:ascii="宋体"/>
          <w:color w:val="2B2A29"/>
        </w:rPr>
        <w:t>05类型MyErrorDetail记录｛|06string消息？；</w:t>
      </w:r>
      <w:r>
        <w:rPr>
          <w:rFonts w:ascii="宋体"/>
          <w:color w:val="2B2A29"/>
        </w:rPr>
        <w:tab/>
      </w:r>
    </w:p>
    <w:p>
      <w:r>
        <w:rPr>
          <w:color w:val="2B2A29"/>
          <w:sz w:val="22"/>
        </w:rPr>
        <w:t>error cause?;</w:t>
      </w:r>
    </w:p>
    <w:p>
      <w:pPr>
        <w:pStyle w:val="16"/>
        <w:numPr>
          <w:ilvl w:val="0"/>
          <w:numId w:val="70"/>
        </w:numPr>
        <w:tabs>
          <w:tab w:val="left" w:pos="1289"/>
          <w:tab w:val="left" w:pos="1290"/>
        </w:tabs>
        <w:spacing w:before="0" w:after="0" w:line="279" w:lineRule="exact"/>
        <w:ind w:left="1290" w:right="0" w:hanging="770"/>
        <w:jc w:val="left"/>
        <w:rPr>
          <w:sz w:val="22"/>
        </w:rPr>
      </w:pPr>
      <w:r>
        <w:rPr>
          <w:color w:val="2B2A29"/>
          <w:sz w:val="22"/>
        </w:rPr>
        <w:t>错误原因？；</w:t>
      </w:r>
    </w:p>
    <w:p>
      <w:r>
        <w:rPr>
          <w:color w:val="2B2A29"/>
          <w:sz w:val="22"/>
        </w:rPr>
        <w:t>string location;</w:t>
      </w:r>
    </w:p>
    <w:p>
      <w:pPr>
        <w:pStyle w:val="16"/>
        <w:numPr>
          <w:ilvl w:val="0"/>
          <w:numId w:val="70"/>
        </w:numPr>
        <w:tabs>
          <w:tab w:val="left" w:pos="1289"/>
          <w:tab w:val="left" w:pos="1290"/>
        </w:tabs>
        <w:spacing w:before="35" w:after="0" w:line="240" w:lineRule="auto"/>
        <w:ind w:left="1290" w:right="0" w:hanging="770"/>
        <w:jc w:val="left"/>
        <w:rPr>
          <w:sz w:val="22"/>
        </w:rPr>
      </w:pPr>
      <w:r>
        <w:rPr>
          <w:color w:val="2B2A29"/>
          <w:sz w:val="22"/>
        </w:rPr>
        <w:t>字符串位置；</w:t>
      </w:r>
    </w:p>
    <w:p>
      <w:r>
        <w:rPr>
          <w:rFonts w:ascii="宋体"/>
          <w:color w:val="2B2A29"/>
        </w:rPr>
        <w:t>10 |};</w:t>
      </w:r>
    </w:p>
    <w:p>
      <w:pPr>
        <w:pStyle w:val="11"/>
        <w:spacing w:before="39"/>
        <w:ind w:left="520"/>
        <w:rPr>
          <w:rFonts w:ascii="宋体"/>
        </w:rPr>
      </w:pPr>
      <w:r>
        <w:rPr>
          <w:rFonts w:ascii="宋体"/>
          <w:color w:val="2B2A29"/>
        </w:rPr>
        <w:t>10 |};</w:t>
      </w:r>
    </w:p>
    <w:p>
      <w:r>
        <w:rPr>
          <w:rFonts w:ascii="宋体"/>
          <w:color w:val="2B2A29"/>
        </w:rPr>
        <w:t>11</w:t>
      </w:r>
    </w:p>
    <w:p>
      <w:pPr>
        <w:pStyle w:val="11"/>
        <w:spacing w:before="38"/>
        <w:ind w:left="520"/>
        <w:rPr>
          <w:rFonts w:ascii="宋体"/>
        </w:rPr>
      </w:pPr>
      <w:r>
        <w:rPr>
          <w:rFonts w:ascii="宋体"/>
          <w:color w:val="2B2A29"/>
        </w:rPr>
        <w:t>11</w:t>
      </w:r>
    </w:p>
    <w:p>
      <w:r>
        <w:rPr>
          <w:rFonts w:ascii="宋体"/>
          <w:color w:val="2B2A29"/>
        </w:rPr>
        <w:t>12</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MyError</w:t>
      </w:r>
      <w:r>
        <w:rPr>
          <w:rFonts w:ascii="宋体"/>
          <w:color w:val="2B2A29"/>
          <w:spacing w:val="-4"/>
        </w:rPr>
        <w:t xml:space="preserve"> </w:t>
      </w:r>
      <w:r>
        <w:rPr>
          <w:rFonts w:ascii="宋体"/>
          <w:color w:val="2B2A29"/>
        </w:rPr>
        <w:t>error&lt;MyReason,</w:t>
      </w:r>
      <w:r>
        <w:rPr>
          <w:rFonts w:ascii="宋体"/>
          <w:color w:val="2B2A29"/>
          <w:spacing w:val="-5"/>
        </w:rPr>
        <w:t xml:space="preserve"> </w:t>
      </w:r>
      <w:r>
        <w:rPr>
          <w:rFonts w:ascii="宋体"/>
          <w:color w:val="2B2A29"/>
        </w:rPr>
        <w:t>MyErrorDetail&gt;;</w:t>
      </w:r>
      <w:r>
        <w:rPr>
          <w:rFonts w:ascii="宋体"/>
          <w:color w:val="2B2A29"/>
          <w:spacing w:val="-107"/>
        </w:rPr>
        <w:t xml:space="preserve"> </w:t>
      </w:r>
      <w:r>
        <w:rPr>
          <w:rFonts w:ascii="宋体"/>
          <w:color w:val="2B2A29"/>
        </w:rPr>
        <w:t>13</w:t>
      </w:r>
    </w:p>
    <w:p>
      <w:pPr>
        <w:pStyle w:val="11"/>
        <w:spacing w:before="38" w:line="273" w:lineRule="auto"/>
        <w:ind w:left="520" w:right="3140"/>
        <w:rPr>
          <w:rFonts w:ascii="宋体"/>
        </w:rPr>
      </w:pPr>
      <w:r>
        <w:rPr>
          <w:rFonts w:ascii="宋体"/>
          <w:color w:val="2B2A29"/>
        </w:rPr>
        <w:t>12类型MyError错误&lt;MyReason，MyErrorDetail&gt;；13</w:t>
      </w:r>
    </w:p>
    <w:p>
      <w:r>
        <w:rPr>
          <w:color w:val="2B2A29"/>
          <w:sz w:val="22"/>
        </w:rPr>
        <w:t>public function main() {</w:t>
      </w:r>
    </w:p>
    <w:p>
      <w:pPr>
        <w:pStyle w:val="16"/>
        <w:numPr>
          <w:ilvl w:val="0"/>
          <w:numId w:val="71"/>
        </w:numPr>
        <w:tabs>
          <w:tab w:val="left" w:pos="850"/>
        </w:tabs>
        <w:spacing w:before="0" w:after="0" w:line="279" w:lineRule="exact"/>
        <w:ind w:left="850" w:right="0" w:hanging="330"/>
        <w:jc w:val="left"/>
        <w:rPr>
          <w:sz w:val="22"/>
        </w:rPr>
      </w:pPr>
      <w:r>
        <w:rPr>
          <w:color w:val="2B2A29"/>
          <w:sz w:val="22"/>
        </w:rPr>
        <w:t>公共函数main（）{</w:t>
      </w:r>
    </w:p>
    <w:p>
      <w:r>
        <w:rPr>
          <w:color w:val="2B2A29"/>
          <w:sz w:val="22"/>
        </w:rPr>
        <w:t>string result = myErrorProneFunction();</w:t>
      </w:r>
    </w:p>
    <w:p>
      <w:pPr>
        <w:pStyle w:val="16"/>
        <w:numPr>
          <w:ilvl w:val="0"/>
          <w:numId w:val="71"/>
        </w:numPr>
        <w:tabs>
          <w:tab w:val="left" w:pos="1289"/>
          <w:tab w:val="left" w:pos="1290"/>
        </w:tabs>
        <w:spacing w:before="38" w:after="0" w:line="240" w:lineRule="auto"/>
        <w:ind w:left="1290" w:right="0" w:hanging="770"/>
        <w:jc w:val="left"/>
        <w:rPr>
          <w:sz w:val="22"/>
        </w:rPr>
      </w:pPr>
      <w:r>
        <w:rPr>
          <w:color w:val="2B2A29"/>
          <w:sz w:val="22"/>
        </w:rPr>
        <w:t>string result=myErrorProneFunction（）；</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pacing w:val="-1"/>
          <w:sz w:val="22"/>
        </w:rPr>
        <w:t>io:println(result);</w:t>
      </w:r>
      <w:r>
        <w:rPr>
          <w:color w:val="2B2A29"/>
          <w:spacing w:val="-107"/>
          <w:sz w:val="22"/>
        </w:rPr>
        <w:t xml:space="preserve"> </w:t>
      </w:r>
      <w:r>
        <w:rPr>
          <w:color w:val="2B2A29"/>
          <w:sz w:val="22"/>
        </w:rPr>
        <w:t>17 }</w:t>
      </w:r>
    </w:p>
    <w:p>
      <w:pPr>
        <w:pStyle w:val="16"/>
        <w:numPr>
          <w:ilvl w:val="0"/>
          <w:numId w:val="71"/>
        </w:numPr>
        <w:tabs>
          <w:tab w:val="left" w:pos="929"/>
          <w:tab w:val="left" w:pos="930"/>
        </w:tabs>
        <w:spacing w:before="68" w:after="0" w:line="273" w:lineRule="auto"/>
        <w:ind w:left="160" w:right="5939" w:firstLine="0"/>
        <w:jc w:val="left"/>
        <w:rPr>
          <w:sz w:val="22"/>
        </w:rPr>
      </w:pPr>
      <w:bookmarkStart w:id="124" w:name="_bookmark119"/>
      <w:bookmarkEnd w:id="124"/>
      <w:bookmarkStart w:id="125" w:name="_bookmark119"/>
      <w:bookmarkEnd w:id="125"/>
      <w:r>
        <w:rPr>
          <w:color w:val="2B2A29"/>
          <w:spacing w:val="-1"/>
          <w:sz w:val="22"/>
        </w:rPr>
        <w:t>io:println（结果）；</w:t>
      </w:r>
      <w:r>
        <w:rPr>
          <w:color w:val="2B2A29"/>
          <w:sz w:val="22"/>
        </w:rPr>
        <w:t>17 }</w:t>
      </w:r>
    </w:p>
    <w:p>
      <w:r>
        <w:rPr>
          <w:rFonts w:ascii="宋体"/>
          <w:color w:val="2B2A29"/>
        </w:rPr>
        <w:t>18</w:t>
      </w:r>
    </w:p>
    <w:p>
      <w:pPr>
        <w:pStyle w:val="11"/>
        <w:spacing w:line="279" w:lineRule="exact"/>
        <w:ind w:left="160"/>
        <w:rPr>
          <w:rFonts w:ascii="宋体"/>
        </w:rPr>
      </w:pPr>
      <w:r>
        <w:rPr>
          <w:rFonts w:ascii="宋体"/>
          <w:color w:val="2B2A29"/>
        </w:rPr>
        <w:t>18</w:t>
      </w:r>
    </w:p>
    <w:p>
      <w:r>
        <w:rPr>
          <w:color w:val="2B2A29"/>
          <w:sz w:val="22"/>
        </w:rPr>
        <w:t>function myErrorProneFunction() returns string {</w:t>
      </w:r>
    </w:p>
    <w:p>
      <w:pPr>
        <w:pStyle w:val="16"/>
        <w:numPr>
          <w:ilvl w:val="0"/>
          <w:numId w:val="72"/>
        </w:numPr>
        <w:tabs>
          <w:tab w:val="left" w:pos="490"/>
        </w:tabs>
        <w:spacing w:before="38" w:after="0" w:line="240" w:lineRule="auto"/>
        <w:ind w:left="490" w:right="0" w:hanging="330"/>
        <w:jc w:val="left"/>
        <w:rPr>
          <w:sz w:val="22"/>
        </w:rPr>
      </w:pPr>
      <w:r>
        <w:rPr>
          <w:color w:val="2B2A29"/>
          <w:sz w:val="22"/>
        </w:rPr>
        <w:t>函数myErrorProneFunction（）返回字符串{</w:t>
      </w:r>
    </w:p>
    <w:p>
      <w:r>
        <w:rPr>
          <w:color w:val="2B2A29"/>
          <w:sz w:val="22"/>
        </w:rPr>
        <w:t>myPanicFunction();</w:t>
      </w:r>
    </w:p>
    <w:p>
      <w:pPr>
        <w:pStyle w:val="16"/>
        <w:numPr>
          <w:ilvl w:val="0"/>
          <w:numId w:val="72"/>
        </w:numPr>
        <w:tabs>
          <w:tab w:val="left" w:pos="929"/>
          <w:tab w:val="left" w:pos="930"/>
        </w:tabs>
        <w:spacing w:before="39" w:after="0" w:line="240" w:lineRule="auto"/>
        <w:ind w:left="930" w:right="0" w:hanging="770"/>
        <w:jc w:val="left"/>
        <w:rPr>
          <w:sz w:val="22"/>
        </w:rPr>
      </w:pPr>
      <w:r>
        <w:rPr>
          <w:color w:val="2B2A29"/>
          <w:sz w:val="22"/>
        </w:rPr>
        <w:t>myPanicFunction（）；</w:t>
      </w:r>
    </w:p>
    <w:p>
      <w:r>
        <w:rPr>
          <w:color w:val="2B2A29"/>
          <w:sz w:val="22"/>
        </w:rPr>
        <w:t>return</w:t>
      </w:r>
      <w:r>
        <w:rPr>
          <w:color w:val="2B2A29"/>
          <w:spacing w:val="-16"/>
          <w:sz w:val="22"/>
        </w:rPr>
        <w:t xml:space="preserve"> </w:t>
      </w:r>
      <w:r>
        <w:rPr>
          <w:color w:val="2B2A29"/>
          <w:sz w:val="22"/>
        </w:rPr>
        <w:t>"response";</w:t>
      </w:r>
      <w:r>
        <w:rPr>
          <w:color w:val="2B2A29"/>
          <w:spacing w:val="-107"/>
          <w:sz w:val="22"/>
        </w:rPr>
        <w:t xml:space="preserve"> </w:t>
      </w:r>
      <w:r>
        <w:rPr>
          <w:color w:val="2B2A29"/>
          <w:sz w:val="22"/>
        </w:rPr>
        <w:t>22 }</w:t>
      </w:r>
    </w:p>
    <w:p>
      <w:pPr>
        <w:pStyle w:val="16"/>
        <w:numPr>
          <w:ilvl w:val="0"/>
          <w:numId w:val="72"/>
        </w:numPr>
        <w:tabs>
          <w:tab w:val="left" w:pos="929"/>
          <w:tab w:val="left" w:pos="930"/>
        </w:tabs>
        <w:spacing w:before="38" w:after="0" w:line="273" w:lineRule="auto"/>
        <w:ind w:left="160" w:right="6049" w:firstLine="0"/>
        <w:jc w:val="left"/>
        <w:rPr>
          <w:sz w:val="22"/>
        </w:rPr>
      </w:pPr>
      <w:r>
        <w:rPr>
          <w:color w:val="2B2A29"/>
          <w:sz w:val="22"/>
        </w:rPr>
        <w:t>返回“响应”；22 }</w:t>
      </w:r>
    </w:p>
    <w:p>
      <w:r>
        <w:rPr>
          <w:rFonts w:ascii="宋体"/>
          <w:color w:val="2B2A29"/>
        </w:rPr>
        <w:t>23</w:t>
      </w:r>
    </w:p>
    <w:p>
      <w:pPr>
        <w:pStyle w:val="11"/>
        <w:spacing w:line="279" w:lineRule="exact"/>
        <w:ind w:left="160"/>
        <w:rPr>
          <w:rFonts w:ascii="宋体"/>
        </w:rPr>
      </w:pPr>
      <w:r>
        <w:rPr>
          <w:rFonts w:ascii="宋体"/>
          <w:color w:val="2B2A29"/>
        </w:rPr>
        <w:t>23</w:t>
      </w:r>
    </w:p>
    <w:p>
      <w:r>
        <w:rPr>
          <w:color w:val="2B2A29"/>
          <w:sz w:val="22"/>
        </w:rPr>
        <w:t>function myPanicFunction() {</w:t>
      </w:r>
    </w:p>
    <w:p>
      <w:pPr>
        <w:pStyle w:val="16"/>
        <w:numPr>
          <w:ilvl w:val="0"/>
          <w:numId w:val="73"/>
        </w:numPr>
        <w:tabs>
          <w:tab w:val="left" w:pos="490"/>
        </w:tabs>
        <w:spacing w:before="38" w:after="0" w:line="240" w:lineRule="auto"/>
        <w:ind w:left="490" w:right="0" w:hanging="330"/>
        <w:jc w:val="left"/>
        <w:rPr>
          <w:sz w:val="22"/>
        </w:rPr>
      </w:pPr>
      <w:r>
        <w:rPr>
          <w:color w:val="2B2A29"/>
          <w:sz w:val="22"/>
        </w:rPr>
        <w:t>函数myPanicFunction（）{</w:t>
      </w:r>
    </w:p>
    <w:p>
      <w:r>
        <w:rPr>
          <w:color w:val="2B2A29"/>
          <w:sz w:val="22"/>
        </w:rPr>
        <w:t>MyError err = error("CODE1", location = "L1");</w:t>
      </w:r>
    </w:p>
    <w:p>
      <w:pPr>
        <w:pStyle w:val="16"/>
        <w:numPr>
          <w:ilvl w:val="0"/>
          <w:numId w:val="73"/>
        </w:numPr>
        <w:tabs>
          <w:tab w:val="left" w:pos="929"/>
          <w:tab w:val="left" w:pos="930"/>
        </w:tabs>
        <w:spacing w:before="38" w:after="0" w:line="240" w:lineRule="auto"/>
        <w:ind w:left="930" w:right="0" w:hanging="770"/>
        <w:jc w:val="left"/>
        <w:rPr>
          <w:sz w:val="22"/>
        </w:rPr>
      </w:pPr>
      <w:r>
        <w:rPr>
          <w:color w:val="2B2A29"/>
          <w:sz w:val="22"/>
        </w:rPr>
        <w:t>MyError错误=错误（“CODE1”，位置=“L1”）；</w:t>
      </w:r>
    </w:p>
    <w:p>
      <w:r>
        <w:rPr>
          <w:color w:val="2B2A29"/>
          <w:sz w:val="22"/>
        </w:rPr>
        <w:t>panic</w:t>
      </w:r>
      <w:r>
        <w:rPr>
          <w:color w:val="2B2A29"/>
          <w:spacing w:val="-16"/>
          <w:sz w:val="22"/>
        </w:rPr>
        <w:t xml:space="preserve"> </w:t>
      </w:r>
      <w:r>
        <w:rPr>
          <w:color w:val="2B2A29"/>
          <w:sz w:val="22"/>
        </w:rPr>
        <w:t>err;</w:t>
      </w:r>
    </w:p>
    <w:p>
      <w:pPr>
        <w:pStyle w:val="16"/>
        <w:numPr>
          <w:ilvl w:val="0"/>
          <w:numId w:val="73"/>
        </w:numPr>
        <w:tabs>
          <w:tab w:val="left" w:pos="929"/>
          <w:tab w:val="left" w:pos="930"/>
        </w:tabs>
        <w:spacing w:before="38" w:after="0" w:line="240" w:lineRule="auto"/>
        <w:ind w:left="930" w:right="6929" w:hanging="770"/>
        <w:jc w:val="left"/>
        <w:rPr>
          <w:sz w:val="22"/>
        </w:rPr>
      </w:pPr>
      <w:r>
        <w:rPr>
          <w:color w:val="2B2A29"/>
          <w:sz w:val="22"/>
        </w:rPr>
        <w:t>恐慌错误；</w:t>
      </w:r>
    </w:p>
    <w:p>
      <w:r>
        <w:rPr>
          <w:rFonts w:ascii="宋体"/>
          <w:color w:val="2B2A29"/>
        </w:rPr>
        <w:t>27 }</w:t>
      </w:r>
    </w:p>
    <w:p>
      <w:pPr>
        <w:pStyle w:val="11"/>
        <w:spacing w:before="39"/>
        <w:ind w:left="160" w:right="6929"/>
        <w:rPr>
          <w:rFonts w:ascii="宋体"/>
        </w:rPr>
      </w:pPr>
      <w:r>
        <w:rPr>
          <w:rFonts w:ascii="宋体"/>
          <w:color w:val="2B2A29"/>
        </w:rPr>
        <w:t>27 }</w:t>
      </w:r>
    </w:p>
    <w:p>
      <w:r>
        <w:rPr>
          <w:rFonts w:ascii="Trebuchet MS"/>
          <w:b/>
          <w:color w:val="2B2A29"/>
          <w:sz w:val="22"/>
        </w:rPr>
        <w:t>$</w:t>
      </w:r>
      <w:r>
        <w:rPr>
          <w:rFonts w:ascii="Trebuchet MS"/>
          <w:b/>
          <w:color w:val="2B2A29"/>
          <w:spacing w:val="54"/>
          <w:sz w:val="22"/>
        </w:rPr>
        <w:t xml:space="preserve"> </w:t>
      </w:r>
      <w:r>
        <w:rPr>
          <w:rFonts w:ascii="Trebuchet MS"/>
          <w:b/>
          <w:color w:val="2B2A29"/>
          <w:sz w:val="22"/>
        </w:rPr>
        <w:t>ballerina</w:t>
      </w:r>
      <w:r>
        <w:rPr>
          <w:rFonts w:ascii="Trebuchet MS"/>
          <w:b/>
          <w:color w:val="2B2A29"/>
          <w:spacing w:val="55"/>
          <w:sz w:val="22"/>
        </w:rPr>
        <w:t xml:space="preserve"> </w:t>
      </w:r>
      <w:r>
        <w:rPr>
          <w:rFonts w:ascii="Trebuchet MS"/>
          <w:b/>
          <w:color w:val="2B2A29"/>
          <w:sz w:val="22"/>
        </w:rPr>
        <w:t>run</w:t>
      </w:r>
      <w:r>
        <w:rPr>
          <w:rFonts w:ascii="Trebuchet MS"/>
          <w:b/>
          <w:color w:val="2B2A29"/>
          <w:spacing w:val="55"/>
          <w:sz w:val="22"/>
        </w:rPr>
        <w:t xml:space="preserve"> </w:t>
      </w:r>
      <w:r>
        <w:rPr>
          <w:rFonts w:ascii="Trebuchet MS"/>
          <w:b/>
          <w:color w:val="2B2A29"/>
          <w:sz w:val="22"/>
        </w:rPr>
        <w:t>panic_run.bal</w:t>
      </w:r>
    </w:p>
    <w:p>
      <w:pPr>
        <w:spacing w:before="211"/>
        <w:ind w:left="160" w:right="0" w:firstLine="0"/>
        <w:jc w:val="left"/>
        <w:rPr>
          <w:rFonts w:ascii="Trebuchet MS"/>
          <w:b/>
          <w:sz w:val="22"/>
        </w:rPr>
      </w:pPr>
      <w:r>
        <w:rPr>
          <w:rFonts w:ascii="Trebuchet MS"/>
          <w:b/>
          <w:color w:val="2B2A29"/>
          <w:sz w:val="22"/>
        </w:rPr>
        <w:t>$balletina运行panic_run.bal</w:t>
      </w:r>
    </w:p>
    <w:p>
      <w:r>
        <w:rPr>
          <w:rFonts w:ascii="宋体"/>
          <w:color w:val="2B2A29"/>
        </w:rPr>
        <w:t>error: CODE1 location=L1</w:t>
      </w:r>
    </w:p>
    <w:p>
      <w:pPr>
        <w:pStyle w:val="11"/>
        <w:spacing w:before="52"/>
        <w:ind w:left="160"/>
        <w:rPr>
          <w:rFonts w:ascii="宋体"/>
        </w:rPr>
      </w:pPr>
      <w:r>
        <w:rPr>
          <w:rFonts w:ascii="宋体"/>
          <w:color w:val="2B2A29"/>
        </w:rPr>
        <w:t>错误：CODE1位置=L1</w:t>
      </w:r>
    </w:p>
    <w:p>
      <w:r>
        <w:rPr>
          <w:rFonts w:ascii="宋体"/>
          <w:color w:val="2B2A29"/>
        </w:rPr>
        <w:t>at panic:myPanicFunction(panic_run.bal:24)</w:t>
      </w:r>
      <w:r>
        <w:rPr>
          <w:rFonts w:ascii="宋体"/>
          <w:color w:val="2B2A29"/>
          <w:spacing w:val="1"/>
        </w:rPr>
        <w:t xml:space="preserve"> </w:t>
      </w:r>
      <w:r>
        <w:rPr>
          <w:rFonts w:ascii="宋体"/>
          <w:color w:val="2B2A29"/>
        </w:rPr>
        <w:t>panic:myErrorProneFunction(panic_run.bal:19) panic:main(panic_run.bal:14)</w:t>
      </w:r>
    </w:p>
    <w:p>
      <w:pPr>
        <w:pStyle w:val="11"/>
        <w:spacing w:before="38" w:line="273" w:lineRule="auto"/>
        <w:ind w:left="1370" w:right="2730" w:hanging="330"/>
        <w:rPr>
          <w:rFonts w:ascii="宋体"/>
        </w:rPr>
      </w:pPr>
      <w:r>
        <w:rPr>
          <w:rFonts w:ascii="宋体"/>
          <w:color w:val="2B2A29"/>
        </w:rPr>
        <w:t>恐慌：myPanicFunction（panic_run.bal:24）</w:t>
      </w:r>
      <w:r>
        <w:rPr>
          <w:rFonts w:ascii="宋体"/>
          <w:color w:val="2B2A29"/>
          <w:spacing w:val="1"/>
        </w:rPr>
        <w:t>恐</w:t>
      </w:r>
      <w:r>
        <w:rPr>
          <w:rFonts w:ascii="宋体"/>
          <w:color w:val="2B2A29"/>
        </w:rPr>
        <w:t>慌：myErrorProneFunction（pani_run.bal:19）恐慌：main（panic_run.bal:14）</w:t>
      </w:r>
    </w:p>
    <w:p>
      <w:r>
        <w:rPr>
          <w:color w:val="2B2A29"/>
          <w:w w:val="105"/>
        </w:rPr>
        <w:t xml:space="preserve">Listing </w:t>
      </w:r>
      <w:r>
        <w:rPr>
          <w:color w:val="0000FF"/>
          <w:w w:val="105"/>
        </w:rPr>
        <w:t xml:space="preserve">5-4 </w:t>
      </w:r>
      <w:r>
        <w:rPr>
          <w:color w:val="2B2A29"/>
          <w:w w:val="105"/>
        </w:rPr>
        <w:t xml:space="preserve">contains a new function called </w:t>
      </w:r>
      <w:r>
        <w:rPr>
          <w:rFonts w:ascii="宋体"/>
          <w:color w:val="2B2A29"/>
          <w:w w:val="105"/>
        </w:rPr>
        <w:t>myPanicFunction</w:t>
      </w:r>
      <w:r>
        <w:rPr>
          <w:color w:val="2B2A29"/>
          <w:w w:val="105"/>
        </w:rPr>
        <w:t xml:space="preserve">, which has a </w:t>
      </w:r>
      <w:r>
        <w:rPr>
          <w:i/>
          <w:color w:val="2B2A29"/>
          <w:w w:val="105"/>
        </w:rPr>
        <w:t>panic</w:t>
      </w:r>
      <w:r>
        <w:rPr>
          <w:i/>
          <w:color w:val="2B2A29"/>
          <w:spacing w:val="1"/>
          <w:w w:val="105"/>
        </w:rPr>
        <w:t xml:space="preserve"> </w:t>
      </w:r>
      <w:r>
        <w:rPr>
          <w:color w:val="2B2A29"/>
          <w:w w:val="105"/>
        </w:rPr>
        <w:t>statement that is used to raise a panic situation with the given error. This function is</w:t>
      </w:r>
      <w:r>
        <w:rPr>
          <w:color w:val="2B2A29"/>
          <w:spacing w:val="1"/>
          <w:w w:val="105"/>
        </w:rPr>
        <w:t xml:space="preserve"> </w:t>
      </w:r>
      <w:r>
        <w:rPr>
          <w:color w:val="2B2A29"/>
        </w:rPr>
        <w:t>called</w:t>
      </w:r>
      <w:r>
        <w:rPr>
          <w:color w:val="2B2A29"/>
          <w:spacing w:val="1"/>
        </w:rPr>
        <w:t xml:space="preserve"> </w:t>
      </w:r>
      <w:r>
        <w:rPr>
          <w:color w:val="2B2A29"/>
        </w:rPr>
        <w:t>inside</w:t>
      </w:r>
      <w:r>
        <w:rPr>
          <w:color w:val="2B2A29"/>
          <w:spacing w:val="1"/>
        </w:rPr>
        <w:t xml:space="preserve"> </w:t>
      </w:r>
      <w:r>
        <w:rPr>
          <w:rFonts w:ascii="宋体"/>
          <w:color w:val="2B2A29"/>
        </w:rPr>
        <w:t>myErrorProneFunction</w:t>
      </w:r>
      <w:r>
        <w:rPr>
          <w:color w:val="2B2A29"/>
        </w:rPr>
        <w:t>,</w:t>
      </w:r>
      <w:r>
        <w:rPr>
          <w:color w:val="2B2A29"/>
          <w:spacing w:val="55"/>
        </w:rPr>
        <w:t xml:space="preserve"> </w:t>
      </w:r>
      <w:r>
        <w:rPr>
          <w:color w:val="2B2A29"/>
        </w:rPr>
        <w:t>and</w:t>
      </w:r>
      <w:r>
        <w:rPr>
          <w:color w:val="2B2A29"/>
          <w:spacing w:val="55"/>
        </w:rPr>
        <w:t xml:space="preserve"> </w:t>
      </w:r>
      <w:r>
        <w:rPr>
          <w:color w:val="2B2A29"/>
        </w:rPr>
        <w:t>even</w:t>
      </w:r>
      <w:r>
        <w:rPr>
          <w:color w:val="2B2A29"/>
          <w:spacing w:val="55"/>
        </w:rPr>
        <w:t xml:space="preserve"> </w:t>
      </w:r>
      <w:r>
        <w:rPr>
          <w:color w:val="2B2A29"/>
        </w:rPr>
        <w:t>though</w:t>
      </w:r>
      <w:r>
        <w:rPr>
          <w:color w:val="2B2A29"/>
          <w:spacing w:val="55"/>
        </w:rPr>
        <w:t xml:space="preserve"> </w:t>
      </w:r>
      <w:r>
        <w:rPr>
          <w:rFonts w:ascii="宋体"/>
          <w:color w:val="2B2A29"/>
        </w:rPr>
        <w:t xml:space="preserve">myErrorProneFunction </w:t>
      </w:r>
      <w:r>
        <w:rPr>
          <w:color w:val="2B2A29"/>
        </w:rPr>
        <w:t>does</w:t>
      </w:r>
      <w:r>
        <w:rPr>
          <w:color w:val="2B2A29"/>
          <w:spacing w:val="1"/>
        </w:rPr>
        <w:t xml:space="preserve"> </w:t>
      </w:r>
      <w:r>
        <w:rPr>
          <w:color w:val="2B2A29"/>
          <w:w w:val="105"/>
        </w:rPr>
        <w:t>not declare itself to return an error value now, in the runtime we still get into an error</w:t>
      </w:r>
      <w:r>
        <w:rPr>
          <w:color w:val="2B2A29"/>
          <w:spacing w:val="1"/>
          <w:w w:val="105"/>
        </w:rPr>
        <w:t xml:space="preserve"> </w:t>
      </w:r>
      <w:r>
        <w:rPr>
          <w:color w:val="2B2A29"/>
          <w:w w:val="105"/>
        </w:rPr>
        <w:t xml:space="preserve">situation. This is because the panic statement executed inside </w:t>
      </w:r>
      <w:r>
        <w:rPr>
          <w:rFonts w:ascii="宋体"/>
          <w:color w:val="2B2A29"/>
          <w:w w:val="105"/>
        </w:rPr>
        <w:t xml:space="preserve">myPanicFunction </w:t>
      </w:r>
      <w:r>
        <w:rPr>
          <w:color w:val="2B2A29"/>
          <w:w w:val="105"/>
        </w:rPr>
        <w:t>is</w:t>
      </w:r>
      <w:r>
        <w:rPr>
          <w:color w:val="2B2A29"/>
          <w:spacing w:val="1"/>
          <w:w w:val="105"/>
        </w:rPr>
        <w:t xml:space="preserve"> </w:t>
      </w:r>
      <w:r>
        <w:rPr>
          <w:color w:val="2B2A29"/>
          <w:w w:val="105"/>
        </w:rPr>
        <w:t xml:space="preserve">propagated up to </w:t>
      </w:r>
      <w:r>
        <w:rPr>
          <w:rFonts w:ascii="宋体"/>
          <w:color w:val="2B2A29"/>
          <w:w w:val="105"/>
        </w:rPr>
        <w:t>myErrorProneFunction</w:t>
      </w:r>
      <w:r>
        <w:rPr>
          <w:color w:val="2B2A29"/>
          <w:w w:val="105"/>
        </w:rPr>
        <w:t>, which in turn propagates it to the calling</w:t>
      </w:r>
      <w:r>
        <w:rPr>
          <w:color w:val="2B2A29"/>
          <w:spacing w:val="1"/>
          <w:w w:val="105"/>
        </w:rPr>
        <w:t xml:space="preserve"> </w:t>
      </w:r>
      <w:r>
        <w:rPr>
          <w:rFonts w:ascii="宋体"/>
          <w:color w:val="2B2A29"/>
          <w:w w:val="105"/>
        </w:rPr>
        <w:t>main</w:t>
      </w:r>
      <w:r>
        <w:rPr>
          <w:rFonts w:ascii="宋体"/>
          <w:color w:val="2B2A29"/>
          <w:spacing w:val="-58"/>
          <w:w w:val="105"/>
        </w:rPr>
        <w:t xml:space="preserve"> </w:t>
      </w:r>
      <w:r>
        <w:rPr>
          <w:color w:val="2B2A29"/>
          <w:w w:val="105"/>
        </w:rPr>
        <w:t>function,</w:t>
      </w:r>
      <w:r>
        <w:rPr>
          <w:color w:val="2B2A29"/>
          <w:spacing w:val="1"/>
          <w:w w:val="105"/>
        </w:rPr>
        <w:t xml:space="preserve"> </w:t>
      </w:r>
      <w:r>
        <w:rPr>
          <w:color w:val="2B2A29"/>
          <w:w w:val="105"/>
        </w:rPr>
        <w:t>where</w:t>
      </w:r>
      <w:r>
        <w:rPr>
          <w:color w:val="2B2A29"/>
          <w:spacing w:val="1"/>
          <w:w w:val="105"/>
        </w:rPr>
        <w:t xml:space="preserve"> </w:t>
      </w:r>
      <w:r>
        <w:rPr>
          <w:color w:val="2B2A29"/>
          <w:w w:val="105"/>
        </w:rPr>
        <w:t>again it</w:t>
      </w:r>
      <w:r>
        <w:rPr>
          <w:color w:val="2B2A29"/>
          <w:spacing w:val="1"/>
          <w:w w:val="105"/>
        </w:rPr>
        <w:t xml:space="preserve"> </w:t>
      </w:r>
      <w:r>
        <w:rPr>
          <w:color w:val="2B2A29"/>
          <w:w w:val="105"/>
        </w:rPr>
        <w:t>is</w:t>
      </w:r>
      <w:r>
        <w:rPr>
          <w:color w:val="2B2A29"/>
          <w:spacing w:val="1"/>
          <w:w w:val="105"/>
        </w:rPr>
        <w:t xml:space="preserve"> </w:t>
      </w:r>
      <w:r>
        <w:rPr>
          <w:color w:val="2B2A29"/>
          <w:w w:val="105"/>
        </w:rPr>
        <w:t>sent up</w:t>
      </w:r>
      <w:r>
        <w:rPr>
          <w:color w:val="2B2A29"/>
          <w:spacing w:val="1"/>
          <w:w w:val="105"/>
        </w:rPr>
        <w:t xml:space="preserve"> </w:t>
      </w:r>
      <w:r>
        <w:rPr>
          <w:color w:val="2B2A29"/>
          <w:w w:val="105"/>
        </w:rPr>
        <w:t>to</w:t>
      </w:r>
      <w:r>
        <w:rPr>
          <w:color w:val="2B2A29"/>
          <w:spacing w:val="1"/>
          <w:w w:val="105"/>
        </w:rPr>
        <w:t xml:space="preserve"> </w:t>
      </w:r>
      <w:r>
        <w:rPr>
          <w:color w:val="2B2A29"/>
          <w:w w:val="105"/>
        </w:rPr>
        <w:t>the Ballerina</w:t>
      </w:r>
      <w:r>
        <w:rPr>
          <w:color w:val="2B2A29"/>
          <w:spacing w:val="1"/>
          <w:w w:val="105"/>
        </w:rPr>
        <w:t xml:space="preserve"> </w:t>
      </w:r>
      <w:r>
        <w:rPr>
          <w:color w:val="2B2A29"/>
          <w:w w:val="105"/>
        </w:rPr>
        <w:t>runtime</w:t>
      </w:r>
      <w:r>
        <w:rPr>
          <w:color w:val="2B2A29"/>
          <w:spacing w:val="1"/>
          <w:w w:val="105"/>
        </w:rPr>
        <w:t xml:space="preserve"> </w:t>
      </w:r>
      <w:r>
        <w:rPr>
          <w:color w:val="2B2A29"/>
          <w:w w:val="105"/>
        </w:rPr>
        <w:t>to immediately</w:t>
      </w:r>
      <w:r>
        <w:rPr>
          <w:color w:val="2B2A29"/>
          <w:spacing w:val="1"/>
          <w:w w:val="105"/>
        </w:rPr>
        <w:t xml:space="preserve"> </w:t>
      </w:r>
      <w:r>
        <w:rPr>
          <w:color w:val="2B2A29"/>
          <w:w w:val="105"/>
        </w:rPr>
        <w:t>stop</w:t>
      </w:r>
      <w:r>
        <w:rPr>
          <w:color w:val="2B2A29"/>
          <w:spacing w:val="1"/>
          <w:w w:val="105"/>
        </w:rPr>
        <w:t xml:space="preserve"> </w:t>
      </w:r>
      <w:r>
        <w:rPr>
          <w:color w:val="2B2A29"/>
          <w:w w:val="105"/>
        </w:rPr>
        <w:t>the</w:t>
      </w:r>
      <w:r>
        <w:rPr>
          <w:color w:val="2B2A29"/>
          <w:spacing w:val="-55"/>
          <w:w w:val="105"/>
        </w:rPr>
        <w:t xml:space="preserve"> </w:t>
      </w:r>
      <w:r>
        <w:rPr>
          <w:color w:val="2B2A29"/>
          <w:w w:val="110"/>
        </w:rPr>
        <w:t>execution.</w:t>
      </w:r>
    </w:p>
    <w:p>
      <w:pPr>
        <w:pStyle w:val="11"/>
        <w:spacing w:before="156" w:line="283" w:lineRule="auto"/>
        <w:ind w:left="160" w:right="610" w:firstLine="359"/>
      </w:pPr>
      <w:r>
        <w:rPr>
          <w:color w:val="2B2A29"/>
          <w:w w:val="105"/>
        </w:rPr>
        <w:t>清单</w:t>
      </w:r>
      <w:r>
        <w:rPr>
          <w:color w:val="0000FF"/>
          <w:w w:val="105"/>
        </w:rPr>
        <w:t>5-4</w:t>
      </w:r>
      <w:r>
        <w:rPr>
          <w:color w:val="2B2A29"/>
          <w:w w:val="105"/>
        </w:rPr>
        <w:t>包含一个名为</w:t>
      </w:r>
      <w:r>
        <w:rPr>
          <w:rFonts w:ascii="宋体"/>
          <w:color w:val="2B2A29"/>
          <w:w w:val="105"/>
        </w:rPr>
        <w:t>myPanicFunction的</w:t>
      </w:r>
      <w:r>
        <w:rPr>
          <w:color w:val="2B2A29"/>
          <w:w w:val="105"/>
        </w:rPr>
        <w:t>新函数，它有一个</w:t>
      </w:r>
      <w:r>
        <w:rPr>
          <w:i/>
          <w:color w:val="2B2A29"/>
          <w:w w:val="105"/>
        </w:rPr>
        <w:t>panic</w:t>
      </w:r>
      <w:r>
        <w:rPr>
          <w:color w:val="2B2A29"/>
          <w:w w:val="105"/>
        </w:rPr>
        <w:t>语句，用于引发给定错误的恐慌情况。该函数</w:t>
      </w:r>
      <w:r>
        <w:rPr>
          <w:color w:val="2B2A29"/>
        </w:rPr>
        <w:t>在</w:t>
      </w:r>
      <w:r>
        <w:rPr>
          <w:rFonts w:ascii="宋体"/>
          <w:color w:val="2B2A29"/>
        </w:rPr>
        <w:t>myErrorProneFunction</w:t>
      </w:r>
      <w:r>
        <w:rPr>
          <w:color w:val="2B2A29"/>
        </w:rPr>
        <w:t>内部调用，即使</w:t>
      </w:r>
      <w:r>
        <w:rPr>
          <w:rFonts w:ascii="宋体"/>
          <w:color w:val="2B2A29"/>
        </w:rPr>
        <w:t>myErrorProne函数</w:t>
      </w:r>
      <w:r>
        <w:rPr>
          <w:color w:val="2B2A29"/>
          <w:w w:val="105"/>
        </w:rPr>
        <w:t>现在没有声明自己返回错误值，但在运行时，我们仍然会遇到错误情况。这是因为在</w:t>
      </w:r>
      <w:r>
        <w:rPr>
          <w:rFonts w:ascii="宋体"/>
          <w:color w:val="2B2A29"/>
          <w:w w:val="105"/>
        </w:rPr>
        <w:t>myPanicFunction</w:t>
      </w:r>
      <w:r>
        <w:rPr>
          <w:color w:val="2B2A29"/>
          <w:w w:val="105"/>
        </w:rPr>
        <w:t>内执行的panic语句被传播到</w:t>
      </w:r>
      <w:r>
        <w:rPr>
          <w:rFonts w:ascii="宋体"/>
          <w:color w:val="2B2A29"/>
          <w:w w:val="105"/>
        </w:rPr>
        <w:t>myErrorProneFunction</w:t>
      </w:r>
      <w:r>
        <w:rPr>
          <w:color w:val="2B2A29"/>
          <w:w w:val="105"/>
        </w:rPr>
        <w:t>，后者又将其传播到调用的</w:t>
      </w:r>
      <w:r>
        <w:rPr>
          <w:rFonts w:ascii="宋体"/>
          <w:color w:val="2B2A29"/>
          <w:w w:val="105"/>
        </w:rPr>
        <w:t>主</w:t>
      </w:r>
      <w:r>
        <w:rPr>
          <w:color w:val="2B2A29"/>
          <w:w w:val="105"/>
        </w:rPr>
        <w:t>函数，再次将其发送到Ballerina运行时，以立即停止</w:t>
      </w:r>
      <w:r>
        <w:rPr>
          <w:color w:val="2B2A29"/>
          <w:w w:val="110"/>
        </w:rPr>
        <w:t>执行。</w:t>
      </w:r>
    </w:p>
    <w:p>
      <w:r>
        <w:rPr>
          <w:color w:val="2B2A29"/>
          <w:w w:val="105"/>
        </w:rPr>
        <w:t>At</w:t>
      </w:r>
      <w:r>
        <w:rPr>
          <w:color w:val="2B2A29"/>
          <w:spacing w:val="1"/>
          <w:w w:val="105"/>
        </w:rPr>
        <w:t xml:space="preserve"> </w:t>
      </w:r>
      <w:r>
        <w:rPr>
          <w:color w:val="2B2A29"/>
          <w:w w:val="105"/>
        </w:rPr>
        <w:t>this</w:t>
      </w:r>
      <w:r>
        <w:rPr>
          <w:color w:val="2B2A29"/>
          <w:spacing w:val="2"/>
          <w:w w:val="105"/>
        </w:rPr>
        <w:t xml:space="preserve"> </w:t>
      </w:r>
      <w:r>
        <w:rPr>
          <w:color w:val="2B2A29"/>
          <w:w w:val="105"/>
        </w:rPr>
        <w:t>point,</w:t>
      </w:r>
      <w:r>
        <w:rPr>
          <w:color w:val="2B2A29"/>
          <w:spacing w:val="1"/>
          <w:w w:val="105"/>
        </w:rPr>
        <w:t xml:space="preserve"> </w:t>
      </w:r>
      <w:r>
        <w:rPr>
          <w:color w:val="2B2A29"/>
          <w:w w:val="105"/>
        </w:rPr>
        <w:t>you</w:t>
      </w:r>
      <w:r>
        <w:rPr>
          <w:color w:val="2B2A29"/>
          <w:spacing w:val="2"/>
          <w:w w:val="105"/>
        </w:rPr>
        <w:t xml:space="preserve"> </w:t>
      </w:r>
      <w:r>
        <w:rPr>
          <w:color w:val="2B2A29"/>
          <w:w w:val="105"/>
        </w:rPr>
        <w:t>can</w:t>
      </w:r>
      <w:r>
        <w:rPr>
          <w:color w:val="2B2A29"/>
          <w:spacing w:val="2"/>
          <w:w w:val="105"/>
        </w:rPr>
        <w:t xml:space="preserve"> </w:t>
      </w:r>
      <w:r>
        <w:rPr>
          <w:color w:val="2B2A29"/>
          <w:w w:val="105"/>
        </w:rPr>
        <w:t>see</w:t>
      </w:r>
      <w:r>
        <w:rPr>
          <w:color w:val="2B2A29"/>
          <w:spacing w:val="1"/>
          <w:w w:val="105"/>
        </w:rPr>
        <w:t xml:space="preserve"> </w:t>
      </w:r>
      <w:r>
        <w:rPr>
          <w:color w:val="2B2A29"/>
          <w:w w:val="105"/>
        </w:rPr>
        <w:t>a</w:t>
      </w:r>
      <w:r>
        <w:rPr>
          <w:color w:val="2B2A29"/>
          <w:spacing w:val="2"/>
          <w:w w:val="105"/>
        </w:rPr>
        <w:t xml:space="preserve"> </w:t>
      </w:r>
      <w:r>
        <w:rPr>
          <w:color w:val="2B2A29"/>
          <w:w w:val="105"/>
        </w:rPr>
        <w:t>log</w:t>
      </w:r>
      <w:r>
        <w:rPr>
          <w:color w:val="2B2A29"/>
          <w:spacing w:val="2"/>
          <w:w w:val="105"/>
        </w:rPr>
        <w:t xml:space="preserve"> </w:t>
      </w:r>
      <w:r>
        <w:rPr>
          <w:color w:val="2B2A29"/>
          <w:w w:val="105"/>
        </w:rPr>
        <w:t>printed</w:t>
      </w:r>
      <w:r>
        <w:rPr>
          <w:color w:val="2B2A29"/>
          <w:spacing w:val="1"/>
          <w:w w:val="105"/>
        </w:rPr>
        <w:t xml:space="preserve"> </w:t>
      </w:r>
      <w:r>
        <w:rPr>
          <w:color w:val="2B2A29"/>
          <w:w w:val="105"/>
        </w:rPr>
        <w:t>to</w:t>
      </w:r>
      <w:r>
        <w:rPr>
          <w:color w:val="2B2A29"/>
          <w:spacing w:val="2"/>
          <w:w w:val="105"/>
        </w:rPr>
        <w:t xml:space="preserve"> </w:t>
      </w:r>
      <w:r>
        <w:rPr>
          <w:color w:val="2B2A29"/>
          <w:w w:val="105"/>
        </w:rPr>
        <w:t>the</w:t>
      </w:r>
      <w:r>
        <w:rPr>
          <w:color w:val="2B2A29"/>
          <w:spacing w:val="1"/>
          <w:w w:val="105"/>
        </w:rPr>
        <w:t xml:space="preserve"> </w:t>
      </w:r>
      <w:r>
        <w:rPr>
          <w:color w:val="2B2A29"/>
          <w:w w:val="105"/>
        </w:rPr>
        <w:t>standard</w:t>
      </w:r>
      <w:r>
        <w:rPr>
          <w:color w:val="2B2A29"/>
          <w:spacing w:val="2"/>
          <w:w w:val="105"/>
        </w:rPr>
        <w:t xml:space="preserve"> </w:t>
      </w:r>
      <w:r>
        <w:rPr>
          <w:color w:val="2B2A29"/>
          <w:w w:val="105"/>
        </w:rPr>
        <w:t>output,</w:t>
      </w:r>
      <w:r>
        <w:rPr>
          <w:color w:val="2B2A29"/>
          <w:spacing w:val="2"/>
          <w:w w:val="105"/>
        </w:rPr>
        <w:t xml:space="preserve"> </w:t>
      </w:r>
      <w:r>
        <w:rPr>
          <w:color w:val="2B2A29"/>
          <w:w w:val="105"/>
        </w:rPr>
        <w:t>which</w:t>
      </w:r>
      <w:r>
        <w:rPr>
          <w:color w:val="2B2A29"/>
          <w:spacing w:val="1"/>
          <w:w w:val="105"/>
        </w:rPr>
        <w:t xml:space="preserve"> </w:t>
      </w:r>
      <w:r>
        <w:rPr>
          <w:color w:val="2B2A29"/>
          <w:w w:val="105"/>
        </w:rPr>
        <w:t>shows</w:t>
      </w:r>
      <w:r>
        <w:rPr>
          <w:color w:val="2B2A29"/>
          <w:spacing w:val="2"/>
          <w:w w:val="105"/>
        </w:rPr>
        <w:t xml:space="preserve"> </w:t>
      </w:r>
      <w:r>
        <w:rPr>
          <w:color w:val="2B2A29"/>
          <w:w w:val="105"/>
        </w:rPr>
        <w:t>the</w:t>
      </w:r>
      <w:r>
        <w:rPr>
          <w:color w:val="2B2A29"/>
          <w:spacing w:val="-55"/>
          <w:w w:val="105"/>
        </w:rPr>
        <w:t xml:space="preserve"> </w:t>
      </w:r>
      <w:r>
        <w:rPr>
          <w:color w:val="2B2A29"/>
          <w:w w:val="105"/>
        </w:rPr>
        <w:t>execution</w:t>
      </w:r>
      <w:r>
        <w:rPr>
          <w:color w:val="2B2A29"/>
          <w:spacing w:val="-7"/>
          <w:w w:val="105"/>
        </w:rPr>
        <w:t xml:space="preserve"> </w:t>
      </w:r>
      <w:r>
        <w:rPr>
          <w:color w:val="2B2A29"/>
          <w:w w:val="105"/>
        </w:rPr>
        <w:t>stack</w:t>
      </w:r>
      <w:r>
        <w:rPr>
          <w:color w:val="2B2A29"/>
          <w:spacing w:val="-7"/>
          <w:w w:val="105"/>
        </w:rPr>
        <w:t xml:space="preserve"> </w:t>
      </w:r>
      <w:r>
        <w:rPr>
          <w:color w:val="2B2A29"/>
          <w:w w:val="105"/>
        </w:rPr>
        <w:t>trace</w:t>
      </w:r>
      <w:r>
        <w:rPr>
          <w:color w:val="2B2A29"/>
          <w:spacing w:val="-7"/>
          <w:w w:val="105"/>
        </w:rPr>
        <w:t xml:space="preserve"> </w:t>
      </w:r>
      <w:r>
        <w:rPr>
          <w:color w:val="2B2A29"/>
          <w:w w:val="105"/>
        </w:rPr>
        <w:t>where</w:t>
      </w:r>
      <w:r>
        <w:rPr>
          <w:color w:val="2B2A29"/>
          <w:spacing w:val="-7"/>
          <w:w w:val="105"/>
        </w:rPr>
        <w:t xml:space="preserve"> </w:t>
      </w:r>
      <w:r>
        <w:rPr>
          <w:color w:val="2B2A29"/>
          <w:w w:val="105"/>
        </w:rPr>
        <w:t>it</w:t>
      </w:r>
      <w:r>
        <w:rPr>
          <w:color w:val="2B2A29"/>
          <w:spacing w:val="-6"/>
          <w:w w:val="105"/>
        </w:rPr>
        <w:t xml:space="preserve"> </w:t>
      </w:r>
      <w:r>
        <w:rPr>
          <w:color w:val="2B2A29"/>
          <w:w w:val="105"/>
        </w:rPr>
        <w:t>stopped</w:t>
      </w:r>
      <w:r>
        <w:rPr>
          <w:color w:val="2B2A29"/>
          <w:spacing w:val="-7"/>
          <w:w w:val="105"/>
        </w:rPr>
        <w:t xml:space="preserve"> </w:t>
      </w:r>
      <w:r>
        <w:rPr>
          <w:color w:val="2B2A29"/>
          <w:w w:val="105"/>
        </w:rPr>
        <w:t>the</w:t>
      </w:r>
      <w:r>
        <w:rPr>
          <w:color w:val="2B2A29"/>
          <w:spacing w:val="-7"/>
          <w:w w:val="105"/>
        </w:rPr>
        <w:t xml:space="preserve"> </w:t>
      </w:r>
      <w:r>
        <w:rPr>
          <w:color w:val="2B2A29"/>
          <w:w w:val="105"/>
        </w:rPr>
        <w:t>execution</w:t>
      </w:r>
      <w:r>
        <w:rPr>
          <w:color w:val="2B2A29"/>
          <w:spacing w:val="-7"/>
          <w:w w:val="105"/>
        </w:rPr>
        <w:t xml:space="preserve"> </w:t>
      </w:r>
      <w:r>
        <w:rPr>
          <w:color w:val="2B2A29"/>
          <w:w w:val="105"/>
        </w:rPr>
        <w:t>from</w:t>
      </w:r>
      <w:r>
        <w:rPr>
          <w:color w:val="2B2A29"/>
          <w:spacing w:val="-6"/>
          <w:w w:val="105"/>
        </w:rPr>
        <w:t xml:space="preserve"> </w:t>
      </w:r>
      <w:r>
        <w:rPr>
          <w:color w:val="2B2A29"/>
          <w:w w:val="105"/>
        </w:rPr>
        <w:t>each</w:t>
      </w:r>
      <w:r>
        <w:rPr>
          <w:color w:val="2B2A29"/>
          <w:spacing w:val="-7"/>
          <w:w w:val="105"/>
        </w:rPr>
        <w:t xml:space="preserve"> </w:t>
      </w:r>
      <w:r>
        <w:rPr>
          <w:color w:val="2B2A29"/>
          <w:w w:val="105"/>
        </w:rPr>
        <w:t>function.</w:t>
      </w:r>
    </w:p>
    <w:p>
      <w:pPr>
        <w:pStyle w:val="11"/>
        <w:spacing w:before="17" w:line="304" w:lineRule="auto"/>
        <w:ind w:left="160" w:right="510" w:firstLine="359"/>
      </w:pPr>
      <w:r>
        <w:rPr>
          <w:color w:val="2B2A29"/>
          <w:w w:val="105"/>
        </w:rPr>
        <w:t>此时</w:t>
      </w:r>
      <w:r>
        <w:rPr>
          <w:color w:val="2B2A29"/>
          <w:spacing w:val="2"/>
          <w:w w:val="105"/>
        </w:rPr>
        <w:t>，</w:t>
      </w:r>
      <w:r>
        <w:rPr>
          <w:color w:val="2B2A29"/>
          <w:w w:val="105"/>
        </w:rPr>
        <w:t>您可以看到打印到标准输出的日</w:t>
      </w:r>
      <w:r>
        <w:rPr>
          <w:color w:val="2B2A29"/>
          <w:spacing w:val="2"/>
          <w:w w:val="105"/>
        </w:rPr>
        <w:t>志</w:t>
      </w:r>
      <w:r>
        <w:rPr>
          <w:color w:val="2B2A29"/>
          <w:w w:val="105"/>
        </w:rPr>
        <w:t>，其中显示</w:t>
      </w:r>
      <w:r>
        <w:rPr>
          <w:color w:val="2B2A29"/>
          <w:spacing w:val="2"/>
          <w:w w:val="105"/>
        </w:rPr>
        <w:t>了</w:t>
      </w:r>
      <w:r>
        <w:rPr>
          <w:color w:val="2B2A29"/>
          <w:w w:val="105"/>
        </w:rPr>
        <w:t>停止每个函数执行</w:t>
      </w:r>
      <w:r>
        <w:rPr>
          <w:color w:val="2B2A29"/>
          <w:spacing w:val="-7"/>
          <w:w w:val="105"/>
        </w:rPr>
        <w:t>的</w:t>
      </w:r>
      <w:r>
        <w:rPr>
          <w:color w:val="2B2A29"/>
          <w:w w:val="105"/>
        </w:rPr>
        <w:t>执行堆栈跟踪。</w:t>
      </w:r>
    </w:p>
    <w:p>
      <w:pPr>
        <w:pStyle w:val="11"/>
        <w:spacing w:before="9"/>
        <w:rPr>
          <w:sz w:val="29"/>
        </w:rPr>
      </w:pPr>
    </w:p>
    <w:p>
      <w:r>
        <w:rPr>
          <w:color w:val="2B2A29"/>
          <w:w w:val="80"/>
        </w:rPr>
        <w:t>Trapping</w:t>
      </w:r>
      <w:r>
        <w:rPr>
          <w:color w:val="2B2A29"/>
          <w:spacing w:val="12"/>
          <w:w w:val="80"/>
        </w:rPr>
        <w:t xml:space="preserve"> </w:t>
      </w:r>
      <w:r>
        <w:rPr>
          <w:color w:val="2B2A29"/>
          <w:w w:val="80"/>
        </w:rPr>
        <w:t>Errors</w:t>
      </w:r>
    </w:p>
    <w:p>
      <w:pPr>
        <w:pStyle w:val="5"/>
        <w:ind w:left="159"/>
      </w:pPr>
      <w:r>
        <w:rPr>
          <w:color w:val="2B2A29"/>
          <w:w w:val="80"/>
        </w:rPr>
        <w:t>补漏白错误</w:t>
      </w:r>
    </w:p>
    <w:p>
      <w:r>
        <w:rPr>
          <w:color w:val="2B2A29"/>
          <w:w w:val="105"/>
        </w:rPr>
        <w:t>The errors that are raised through the panic functionality can actually be caught, or</w:t>
      </w:r>
      <w:r>
        <w:rPr>
          <w:color w:val="2B2A29"/>
          <w:spacing w:val="1"/>
          <w:w w:val="105"/>
        </w:rPr>
        <w:t xml:space="preserve"> </w:t>
      </w:r>
      <w:r>
        <w:rPr>
          <w:i/>
          <w:color w:val="2B2A29"/>
          <w:w w:val="105"/>
        </w:rPr>
        <w:t>trapped</w:t>
      </w:r>
      <w:r>
        <w:rPr>
          <w:color w:val="2B2A29"/>
          <w:w w:val="105"/>
        </w:rPr>
        <w:t>. You can visualize this situation as a downstream function doing a panic, with an</w:t>
      </w:r>
      <w:r>
        <w:rPr>
          <w:color w:val="2B2A29"/>
          <w:spacing w:val="-55"/>
          <w:w w:val="105"/>
        </w:rPr>
        <w:t xml:space="preserve"> </w:t>
      </w:r>
      <w:r>
        <w:rPr>
          <w:color w:val="2B2A29"/>
          <w:w w:val="105"/>
        </w:rPr>
        <w:t>error</w:t>
      </w:r>
      <w:r>
        <w:rPr>
          <w:color w:val="2B2A29"/>
          <w:spacing w:val="-8"/>
          <w:w w:val="105"/>
        </w:rPr>
        <w:t xml:space="preserve"> </w:t>
      </w:r>
      <w:r>
        <w:rPr>
          <w:color w:val="2B2A29"/>
          <w:w w:val="105"/>
        </w:rPr>
        <w:t>flying</w:t>
      </w:r>
      <w:r>
        <w:rPr>
          <w:color w:val="2B2A29"/>
          <w:spacing w:val="-8"/>
          <w:w w:val="105"/>
        </w:rPr>
        <w:t xml:space="preserve"> </w:t>
      </w:r>
      <w:r>
        <w:rPr>
          <w:color w:val="2B2A29"/>
          <w:w w:val="105"/>
        </w:rPr>
        <w:t>toward</w:t>
      </w:r>
      <w:r>
        <w:rPr>
          <w:color w:val="2B2A29"/>
          <w:spacing w:val="-8"/>
          <w:w w:val="105"/>
        </w:rPr>
        <w:t xml:space="preserve"> </w:t>
      </w:r>
      <w:r>
        <w:rPr>
          <w:color w:val="2B2A29"/>
          <w:w w:val="105"/>
        </w:rPr>
        <w:t>you.</w:t>
      </w:r>
      <w:r>
        <w:rPr>
          <w:color w:val="2B2A29"/>
          <w:spacing w:val="-8"/>
          <w:w w:val="105"/>
        </w:rPr>
        <w:t xml:space="preserve"> </w:t>
      </w:r>
      <w:r>
        <w:rPr>
          <w:color w:val="2B2A29"/>
          <w:w w:val="105"/>
        </w:rPr>
        <w:t>If</w:t>
      </w:r>
      <w:r>
        <w:rPr>
          <w:color w:val="2B2A29"/>
          <w:spacing w:val="-8"/>
          <w:w w:val="105"/>
        </w:rPr>
        <w:t xml:space="preserve"> </w:t>
      </w:r>
      <w:r>
        <w:rPr>
          <w:color w:val="2B2A29"/>
          <w:w w:val="105"/>
        </w:rPr>
        <w:t>you</w:t>
      </w:r>
      <w:r>
        <w:rPr>
          <w:color w:val="2B2A29"/>
          <w:spacing w:val="-8"/>
          <w:w w:val="105"/>
        </w:rPr>
        <w:t xml:space="preserve"> </w:t>
      </w:r>
      <w:r>
        <w:rPr>
          <w:color w:val="2B2A29"/>
          <w:w w:val="105"/>
        </w:rPr>
        <w:t>do</w:t>
      </w:r>
      <w:r>
        <w:rPr>
          <w:color w:val="2B2A29"/>
          <w:spacing w:val="-8"/>
          <w:w w:val="105"/>
        </w:rPr>
        <w:t xml:space="preserve"> </w:t>
      </w:r>
      <w:r>
        <w:rPr>
          <w:color w:val="2B2A29"/>
          <w:w w:val="105"/>
        </w:rPr>
        <w:t>not</w:t>
      </w:r>
      <w:r>
        <w:rPr>
          <w:color w:val="2B2A29"/>
          <w:spacing w:val="-8"/>
          <w:w w:val="105"/>
        </w:rPr>
        <w:t xml:space="preserve"> </w:t>
      </w:r>
      <w:r>
        <w:rPr>
          <w:color w:val="2B2A29"/>
          <w:w w:val="105"/>
        </w:rPr>
        <w:t>trap</w:t>
      </w:r>
      <w:r>
        <w:rPr>
          <w:color w:val="2B2A29"/>
          <w:spacing w:val="-8"/>
          <w:w w:val="105"/>
        </w:rPr>
        <w:t xml:space="preserve"> </w:t>
      </w:r>
      <w:r>
        <w:rPr>
          <w:color w:val="2B2A29"/>
          <w:w w:val="105"/>
        </w:rPr>
        <w:t>it,</w:t>
      </w:r>
      <w:r>
        <w:rPr>
          <w:color w:val="2B2A29"/>
          <w:spacing w:val="-8"/>
          <w:w w:val="105"/>
        </w:rPr>
        <w:t xml:space="preserve"> </w:t>
      </w:r>
      <w:r>
        <w:rPr>
          <w:color w:val="2B2A29"/>
          <w:w w:val="105"/>
        </w:rPr>
        <w:t>it</w:t>
      </w:r>
      <w:r>
        <w:rPr>
          <w:color w:val="2B2A29"/>
          <w:spacing w:val="-8"/>
          <w:w w:val="105"/>
        </w:rPr>
        <w:t xml:space="preserve"> </w:t>
      </w:r>
      <w:r>
        <w:rPr>
          <w:color w:val="2B2A29"/>
          <w:w w:val="105"/>
        </w:rPr>
        <w:t>will</w:t>
      </w:r>
      <w:r>
        <w:rPr>
          <w:color w:val="2B2A29"/>
          <w:spacing w:val="-8"/>
          <w:w w:val="105"/>
        </w:rPr>
        <w:t xml:space="preserve"> </w:t>
      </w:r>
      <w:r>
        <w:rPr>
          <w:color w:val="2B2A29"/>
          <w:w w:val="105"/>
        </w:rPr>
        <w:t>pass</w:t>
      </w:r>
      <w:r>
        <w:rPr>
          <w:color w:val="2B2A29"/>
          <w:spacing w:val="-7"/>
          <w:w w:val="105"/>
        </w:rPr>
        <w:t xml:space="preserve"> </w:t>
      </w:r>
      <w:r>
        <w:rPr>
          <w:color w:val="2B2A29"/>
          <w:w w:val="105"/>
        </w:rPr>
        <w:t>through</w:t>
      </w:r>
      <w:r>
        <w:rPr>
          <w:color w:val="2B2A29"/>
          <w:spacing w:val="-8"/>
          <w:w w:val="105"/>
        </w:rPr>
        <w:t xml:space="preserve"> </w:t>
      </w:r>
      <w:r>
        <w:rPr>
          <w:color w:val="2B2A29"/>
          <w:w w:val="105"/>
        </w:rPr>
        <w:t>you</w:t>
      </w:r>
      <w:r>
        <w:rPr>
          <w:color w:val="2B2A29"/>
          <w:spacing w:val="-8"/>
          <w:w w:val="105"/>
        </w:rPr>
        <w:t xml:space="preserve"> </w:t>
      </w:r>
      <w:r>
        <w:rPr>
          <w:color w:val="2B2A29"/>
          <w:w w:val="105"/>
        </w:rPr>
        <w:t>stopping</w:t>
      </w:r>
      <w:r>
        <w:rPr>
          <w:color w:val="2B2A29"/>
          <w:spacing w:val="-8"/>
          <w:w w:val="105"/>
        </w:rPr>
        <w:t xml:space="preserve"> </w:t>
      </w:r>
      <w:r>
        <w:rPr>
          <w:color w:val="2B2A29"/>
          <w:w w:val="105"/>
        </w:rPr>
        <w:t>and</w:t>
      </w:r>
      <w:r>
        <w:rPr>
          <w:color w:val="2B2A29"/>
          <w:spacing w:val="-8"/>
          <w:w w:val="105"/>
        </w:rPr>
        <w:t xml:space="preserve"> </w:t>
      </w:r>
      <w:r>
        <w:rPr>
          <w:color w:val="2B2A29"/>
          <w:w w:val="105"/>
        </w:rPr>
        <w:t>killing</w:t>
      </w:r>
      <w:r>
        <w:rPr>
          <w:color w:val="2B2A29"/>
          <w:spacing w:val="1"/>
          <w:w w:val="105"/>
        </w:rPr>
        <w:t xml:space="preserve"> </w:t>
      </w:r>
      <w:r>
        <w:rPr>
          <w:color w:val="2B2A29"/>
          <w:w w:val="105"/>
        </w:rPr>
        <w:t>everything</w:t>
      </w:r>
      <w:r>
        <w:rPr>
          <w:color w:val="2B2A29"/>
          <w:spacing w:val="-13"/>
          <w:w w:val="105"/>
        </w:rPr>
        <w:t xml:space="preserve"> </w:t>
      </w:r>
      <w:r>
        <w:rPr>
          <w:color w:val="2B2A29"/>
          <w:w w:val="105"/>
        </w:rPr>
        <w:t>in</w:t>
      </w:r>
      <w:r>
        <w:rPr>
          <w:color w:val="2B2A29"/>
          <w:spacing w:val="-12"/>
          <w:w w:val="105"/>
        </w:rPr>
        <w:t xml:space="preserve"> </w:t>
      </w:r>
      <w:r>
        <w:rPr>
          <w:color w:val="2B2A29"/>
          <w:w w:val="105"/>
        </w:rPr>
        <w:t>its</w:t>
      </w:r>
      <w:r>
        <w:rPr>
          <w:color w:val="2B2A29"/>
          <w:spacing w:val="-13"/>
          <w:w w:val="105"/>
        </w:rPr>
        <w:t xml:space="preserve"> </w:t>
      </w:r>
      <w:r>
        <w:rPr>
          <w:color w:val="2B2A29"/>
          <w:w w:val="105"/>
        </w:rPr>
        <w:t>path.</w:t>
      </w:r>
    </w:p>
    <w:p>
      <w:pPr>
        <w:pStyle w:val="11"/>
        <w:spacing w:before="198" w:line="304" w:lineRule="auto"/>
        <w:ind w:left="160" w:right="517"/>
      </w:pPr>
      <w:r>
        <w:rPr>
          <w:color w:val="2B2A29"/>
          <w:w w:val="105"/>
        </w:rPr>
        <w:t>通过恐慌功能引发的错误实际上可以被捕获或</w:t>
      </w:r>
      <w:r>
        <w:rPr>
          <w:i/>
          <w:color w:val="2B2A29"/>
          <w:w w:val="105"/>
        </w:rPr>
        <w:t>捕获</w:t>
      </w:r>
      <w:r>
        <w:rPr>
          <w:color w:val="2B2A29"/>
          <w:w w:val="105"/>
        </w:rPr>
        <w:t>。您可以将这种情况想象为下游函数在执行恐慌，错误向您飞</w:t>
      </w:r>
      <w:r>
        <w:rPr>
          <w:color w:val="2B2A29"/>
          <w:spacing w:val="-8"/>
          <w:w w:val="105"/>
        </w:rPr>
        <w:t>来</w:t>
      </w:r>
      <w:r>
        <w:rPr>
          <w:color w:val="2B2A29"/>
          <w:w w:val="105"/>
        </w:rPr>
        <w:t>。如果你不困住它，它</w:t>
      </w:r>
      <w:r>
        <w:rPr>
          <w:color w:val="2B2A29"/>
          <w:spacing w:val="-8"/>
          <w:w w:val="105"/>
        </w:rPr>
        <w:t>就</w:t>
      </w:r>
      <w:r>
        <w:rPr>
          <w:color w:val="2B2A29"/>
          <w:w w:val="105"/>
        </w:rPr>
        <w:t>会</w:t>
      </w:r>
      <w:r>
        <w:rPr>
          <w:color w:val="2B2A29"/>
          <w:spacing w:val="-8"/>
          <w:w w:val="105"/>
        </w:rPr>
        <w:t>从</w:t>
      </w:r>
      <w:r>
        <w:rPr>
          <w:color w:val="2B2A29"/>
          <w:w w:val="105"/>
        </w:rPr>
        <w:t>你</w:t>
      </w:r>
      <w:r>
        <w:rPr>
          <w:color w:val="2B2A29"/>
          <w:spacing w:val="-8"/>
          <w:w w:val="105"/>
        </w:rPr>
        <w:t>身边</w:t>
      </w:r>
      <w:r>
        <w:rPr>
          <w:color w:val="2B2A29"/>
          <w:w w:val="105"/>
        </w:rPr>
        <w:t>经过</w:t>
      </w:r>
      <w:r>
        <w:rPr>
          <w:color w:val="2B2A29"/>
          <w:spacing w:val="-7"/>
          <w:w w:val="105"/>
        </w:rPr>
        <w:t>，</w:t>
      </w:r>
      <w:r>
        <w:rPr>
          <w:color w:val="2B2A29"/>
          <w:w w:val="105"/>
        </w:rPr>
        <w:t>阻止并杀死它路上的一切。</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You</w:t>
      </w:r>
      <w:r>
        <w:rPr>
          <w:color w:val="2B2A29"/>
          <w:spacing w:val="-12"/>
          <w:w w:val="105"/>
        </w:rPr>
        <w:t xml:space="preserve"> </w:t>
      </w:r>
      <w:r>
        <w:rPr>
          <w:color w:val="2B2A29"/>
          <w:w w:val="105"/>
        </w:rPr>
        <w:t>trap</w:t>
      </w:r>
      <w:r>
        <w:rPr>
          <w:color w:val="2B2A29"/>
          <w:spacing w:val="-11"/>
          <w:w w:val="105"/>
        </w:rPr>
        <w:t xml:space="preserve"> </w:t>
      </w:r>
      <w:r>
        <w:rPr>
          <w:color w:val="2B2A29"/>
          <w:w w:val="105"/>
        </w:rPr>
        <w:t>an</w:t>
      </w:r>
      <w:r>
        <w:rPr>
          <w:color w:val="2B2A29"/>
          <w:spacing w:val="-11"/>
          <w:w w:val="105"/>
        </w:rPr>
        <w:t xml:space="preserve"> </w:t>
      </w:r>
      <w:r>
        <w:rPr>
          <w:color w:val="2B2A29"/>
          <w:w w:val="105"/>
        </w:rPr>
        <w:t>error</w:t>
      </w:r>
      <w:r>
        <w:rPr>
          <w:color w:val="2B2A29"/>
          <w:spacing w:val="-11"/>
          <w:w w:val="105"/>
        </w:rPr>
        <w:t xml:space="preserve"> </w:t>
      </w:r>
      <w:r>
        <w:rPr>
          <w:color w:val="2B2A29"/>
          <w:w w:val="105"/>
        </w:rPr>
        <w:t>with</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r>
        <w:rPr>
          <w:color w:val="2B2A29"/>
          <w:spacing w:val="-11"/>
          <w:w w:val="105"/>
        </w:rPr>
        <w:t xml:space="preserve"> </w:t>
      </w:r>
      <w:r>
        <w:rPr>
          <w:color w:val="2B2A29"/>
          <w:w w:val="105"/>
        </w:rPr>
        <w:t>syntax:</w:t>
      </w:r>
    </w:p>
    <w:p>
      <w:pPr>
        <w:pStyle w:val="11"/>
        <w:spacing w:before="85"/>
        <w:ind w:left="880"/>
      </w:pPr>
      <w:r>
        <w:rPr>
          <w:color w:val="2B2A29"/>
          <w:w w:val="105"/>
        </w:rPr>
        <w:t>使用以下语法捕获错误：</w:t>
      </w:r>
    </w:p>
    <w:p>
      <w:r>
        <w:rPr>
          <w:rFonts w:ascii="宋体"/>
          <w:color w:val="2B2A29"/>
        </w:rPr>
        <w:t>error|T result = trap &lt;expression&gt;;</w:t>
      </w:r>
    </w:p>
    <w:p>
      <w:pPr>
        <w:pStyle w:val="11"/>
        <w:spacing w:before="212"/>
        <w:ind w:left="520"/>
        <w:rPr>
          <w:rFonts w:ascii="宋体"/>
        </w:rPr>
      </w:pPr>
      <w:r>
        <w:rPr>
          <w:rFonts w:ascii="宋体"/>
          <w:color w:val="2B2A29"/>
        </w:rPr>
        <w:t>错误|T result=trap&lt;expression&gt;；</w:t>
      </w:r>
    </w:p>
    <w:p>
      <w:r>
        <w:rPr>
          <w:color w:val="2B2A29"/>
          <w:w w:val="105"/>
        </w:rPr>
        <w:t xml:space="preserve">Here, the type of the expression is </w:t>
      </w:r>
      <w:r>
        <w:rPr>
          <w:rFonts w:ascii="宋体"/>
          <w:color w:val="2B2A29"/>
          <w:w w:val="105"/>
        </w:rPr>
        <w:t>T</w:t>
      </w:r>
      <w:r>
        <w:rPr>
          <w:color w:val="2B2A29"/>
          <w:w w:val="105"/>
        </w:rPr>
        <w:t>, and it is suspected to raise a panic situation</w:t>
      </w:r>
      <w:r>
        <w:rPr>
          <w:color w:val="2B2A29"/>
          <w:spacing w:val="1"/>
          <w:w w:val="105"/>
        </w:rPr>
        <w:t xml:space="preserve"> </w:t>
      </w:r>
      <w:r>
        <w:rPr>
          <w:color w:val="2B2A29"/>
          <w:w w:val="105"/>
        </w:rPr>
        <w:t>through its downstream operations. For example, if this expression is a function call, this</w:t>
      </w:r>
      <w:r>
        <w:rPr>
          <w:color w:val="2B2A29"/>
          <w:spacing w:val="-55"/>
          <w:w w:val="105"/>
        </w:rPr>
        <w:t xml:space="preserve"> </w:t>
      </w:r>
      <w:r>
        <w:rPr>
          <w:color w:val="2B2A29"/>
          <w:w w:val="105"/>
        </w:rPr>
        <w:t>function itself may have executed a panic statement, or different actions it performed</w:t>
      </w:r>
      <w:r>
        <w:rPr>
          <w:color w:val="2B2A29"/>
          <w:spacing w:val="1"/>
          <w:w w:val="105"/>
        </w:rPr>
        <w:t xml:space="preserve"> </w:t>
      </w:r>
      <w:r>
        <w:rPr>
          <w:color w:val="2B2A29"/>
          <w:spacing w:val="-1"/>
          <w:w w:val="110"/>
        </w:rPr>
        <w:t>resulted</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a</w:t>
      </w:r>
      <w:r>
        <w:rPr>
          <w:color w:val="2B2A29"/>
          <w:spacing w:val="-16"/>
          <w:w w:val="110"/>
        </w:rPr>
        <w:t xml:space="preserve"> </w:t>
      </w:r>
      <w:r>
        <w:rPr>
          <w:color w:val="2B2A29"/>
          <w:spacing w:val="-1"/>
          <w:w w:val="110"/>
        </w:rPr>
        <w:t>panic,</w:t>
      </w:r>
      <w:r>
        <w:rPr>
          <w:color w:val="2B2A29"/>
          <w:spacing w:val="-15"/>
          <w:w w:val="110"/>
        </w:rPr>
        <w:t xml:space="preserve"> </w:t>
      </w:r>
      <w:r>
        <w:rPr>
          <w:color w:val="2B2A29"/>
          <w:spacing w:val="-1"/>
          <w:w w:val="110"/>
        </w:rPr>
        <w:t>and</w:t>
      </w:r>
      <w:r>
        <w:rPr>
          <w:color w:val="2B2A29"/>
          <w:spacing w:val="-16"/>
          <w:w w:val="110"/>
        </w:rPr>
        <w:t xml:space="preserve"> </w:t>
      </w:r>
      <w:r>
        <w:rPr>
          <w:color w:val="2B2A29"/>
          <w:spacing w:val="-1"/>
          <w:w w:val="110"/>
        </w:rPr>
        <w:t>an</w:t>
      </w:r>
      <w:r>
        <w:rPr>
          <w:color w:val="2B2A29"/>
          <w:spacing w:val="-15"/>
          <w:w w:val="110"/>
        </w:rPr>
        <w:t xml:space="preserve"> </w:t>
      </w:r>
      <w:r>
        <w:rPr>
          <w:color w:val="2B2A29"/>
          <w:spacing w:val="-1"/>
          <w:w w:val="110"/>
        </w:rPr>
        <w:t>error</w:t>
      </w:r>
      <w:r>
        <w:rPr>
          <w:color w:val="2B2A29"/>
          <w:spacing w:val="-16"/>
          <w:w w:val="110"/>
        </w:rPr>
        <w:t xml:space="preserve"> </w:t>
      </w:r>
      <w:r>
        <w:rPr>
          <w:color w:val="2B2A29"/>
          <w:spacing w:val="-1"/>
          <w:w w:val="110"/>
        </w:rPr>
        <w:t>is</w:t>
      </w:r>
      <w:r>
        <w:rPr>
          <w:color w:val="2B2A29"/>
          <w:spacing w:val="-15"/>
          <w:w w:val="110"/>
        </w:rPr>
        <w:t xml:space="preserve"> </w:t>
      </w:r>
      <w:r>
        <w:rPr>
          <w:color w:val="2B2A29"/>
          <w:spacing w:val="-1"/>
          <w:w w:val="110"/>
        </w:rPr>
        <w:t>propagated</w:t>
      </w:r>
      <w:r>
        <w:rPr>
          <w:color w:val="2B2A29"/>
          <w:spacing w:val="-16"/>
          <w:w w:val="110"/>
        </w:rPr>
        <w:t xml:space="preserve"> </w:t>
      </w:r>
      <w:r>
        <w:rPr>
          <w:color w:val="2B2A29"/>
          <w:w w:val="110"/>
        </w:rPr>
        <w:t>upward</w:t>
      </w:r>
      <w:r>
        <w:rPr>
          <w:color w:val="2B2A29"/>
          <w:spacing w:val="-15"/>
          <w:w w:val="110"/>
        </w:rPr>
        <w:t xml:space="preserve"> </w:t>
      </w:r>
      <w:r>
        <w:rPr>
          <w:color w:val="2B2A29"/>
          <w:w w:val="110"/>
        </w:rPr>
        <w:t>from</w:t>
      </w:r>
      <w:r>
        <w:rPr>
          <w:color w:val="2B2A29"/>
          <w:spacing w:val="-16"/>
          <w:w w:val="110"/>
        </w:rPr>
        <w:t xml:space="preserve"> </w:t>
      </w:r>
      <w:r>
        <w:rPr>
          <w:color w:val="2B2A29"/>
          <w:w w:val="110"/>
        </w:rPr>
        <w:t>there.</w:t>
      </w:r>
    </w:p>
    <w:p>
      <w:pPr>
        <w:pStyle w:val="11"/>
        <w:spacing w:before="198" w:line="297" w:lineRule="auto"/>
        <w:ind w:left="520" w:right="208" w:firstLine="359"/>
      </w:pPr>
      <w:r>
        <w:rPr>
          <w:color w:val="2B2A29"/>
          <w:w w:val="105"/>
        </w:rPr>
        <w:t>这里，表达式的类型是</w:t>
      </w:r>
      <w:r>
        <w:rPr>
          <w:rFonts w:ascii="宋体"/>
          <w:color w:val="2B2A29"/>
          <w:w w:val="105"/>
        </w:rPr>
        <w:t>T</w:t>
      </w:r>
      <w:r>
        <w:rPr>
          <w:color w:val="2B2A29"/>
          <w:w w:val="105"/>
        </w:rPr>
        <w:t>，它被怀疑通过其下游操作引发恐慌。例如，如果此表达式是一个函数调用，则此函数本身可能执行了一个死机语句，或者它执行的不同操作</w:t>
      </w:r>
      <w:r>
        <w:rPr>
          <w:color w:val="2B2A29"/>
          <w:spacing w:val="-1"/>
          <w:w w:val="110"/>
        </w:rPr>
        <w:t>导致死机，并且错误</w:t>
      </w:r>
      <w:r>
        <w:rPr>
          <w:color w:val="2B2A29"/>
          <w:w w:val="110"/>
        </w:rPr>
        <w:t>从那里向上</w:t>
      </w:r>
      <w:r>
        <w:rPr>
          <w:color w:val="2B2A29"/>
          <w:spacing w:val="-1"/>
          <w:w w:val="110"/>
        </w:rPr>
        <w:t>传播</w:t>
      </w:r>
      <w:r>
        <w:rPr>
          <w:color w:val="2B2A29"/>
          <w:w w:val="110"/>
        </w:rPr>
        <w:t>。</w:t>
      </w:r>
    </w:p>
    <w:p>
      <w:r>
        <w:rPr>
          <w:color w:val="2B2A29"/>
          <w:w w:val="105"/>
        </w:rPr>
        <w:t>Let’s</w:t>
      </w:r>
      <w:r>
        <w:rPr>
          <w:color w:val="2B2A29"/>
          <w:spacing w:val="2"/>
          <w:w w:val="105"/>
        </w:rPr>
        <w:t xml:space="preserve"> </w:t>
      </w:r>
      <w:r>
        <w:rPr>
          <w:color w:val="2B2A29"/>
          <w:w w:val="105"/>
        </w:rPr>
        <w:t>update</w:t>
      </w:r>
      <w:r>
        <w:rPr>
          <w:color w:val="2B2A29"/>
          <w:spacing w:val="3"/>
          <w:w w:val="105"/>
        </w:rPr>
        <w:t xml:space="preserve"> </w:t>
      </w:r>
      <w:r>
        <w:rPr>
          <w:color w:val="2B2A29"/>
          <w:w w:val="105"/>
        </w:rPr>
        <w:t>our</w:t>
      </w:r>
      <w:r>
        <w:rPr>
          <w:color w:val="2B2A29"/>
          <w:spacing w:val="3"/>
          <w:w w:val="105"/>
        </w:rPr>
        <w:t xml:space="preserve"> </w:t>
      </w:r>
      <w:r>
        <w:rPr>
          <w:color w:val="2B2A29"/>
          <w:w w:val="105"/>
        </w:rPr>
        <w:t>earlier</w:t>
      </w:r>
      <w:r>
        <w:rPr>
          <w:color w:val="2B2A29"/>
          <w:spacing w:val="2"/>
          <w:w w:val="105"/>
        </w:rPr>
        <w:t xml:space="preserve"> </w:t>
      </w:r>
      <w:r>
        <w:rPr>
          <w:color w:val="2B2A29"/>
          <w:w w:val="105"/>
        </w:rPr>
        <w:t>program</w:t>
      </w:r>
      <w:r>
        <w:rPr>
          <w:color w:val="2B2A29"/>
          <w:spacing w:val="3"/>
          <w:w w:val="105"/>
        </w:rPr>
        <w:t xml:space="preserve"> </w:t>
      </w:r>
      <w:r>
        <w:rPr>
          <w:color w:val="2B2A29"/>
          <w:w w:val="105"/>
        </w:rPr>
        <w:t>to</w:t>
      </w:r>
      <w:r>
        <w:rPr>
          <w:color w:val="2B2A29"/>
          <w:spacing w:val="3"/>
          <w:w w:val="105"/>
        </w:rPr>
        <w:t xml:space="preserve"> </w:t>
      </w:r>
      <w:r>
        <w:rPr>
          <w:color w:val="2B2A29"/>
          <w:w w:val="105"/>
        </w:rPr>
        <w:t>trap</w:t>
      </w:r>
      <w:r>
        <w:rPr>
          <w:color w:val="2B2A29"/>
          <w:spacing w:val="2"/>
          <w:w w:val="105"/>
        </w:rPr>
        <w:t xml:space="preserve"> </w:t>
      </w:r>
      <w:r>
        <w:rPr>
          <w:color w:val="2B2A29"/>
          <w:w w:val="105"/>
        </w:rPr>
        <w:t>the</w:t>
      </w:r>
      <w:r>
        <w:rPr>
          <w:color w:val="2B2A29"/>
          <w:spacing w:val="3"/>
          <w:w w:val="105"/>
        </w:rPr>
        <w:t xml:space="preserve"> </w:t>
      </w:r>
      <w:r>
        <w:rPr>
          <w:color w:val="2B2A29"/>
          <w:w w:val="105"/>
        </w:rPr>
        <w:t>panic</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main</w:t>
      </w:r>
      <w:r>
        <w:rPr>
          <w:color w:val="2B2A29"/>
          <w:spacing w:val="3"/>
          <w:w w:val="105"/>
        </w:rPr>
        <w:t xml:space="preserve"> </w:t>
      </w:r>
      <w:r>
        <w:rPr>
          <w:color w:val="2B2A29"/>
          <w:w w:val="105"/>
        </w:rPr>
        <w:t>function.</w:t>
      </w:r>
    </w:p>
    <w:p>
      <w:pPr>
        <w:pStyle w:val="11"/>
        <w:spacing w:before="5"/>
        <w:ind w:left="880"/>
      </w:pPr>
      <w:r>
        <w:rPr>
          <w:color w:val="2B2A29"/>
          <w:w w:val="105"/>
        </w:rPr>
        <w:t>让我们更新之前</w:t>
      </w:r>
      <w:r>
        <w:rPr>
          <w:color w:val="2B2A29"/>
          <w:spacing w:val="2"/>
          <w:w w:val="105"/>
        </w:rPr>
        <w:t>的</w:t>
      </w:r>
      <w:r>
        <w:rPr>
          <w:color w:val="2B2A29"/>
          <w:w w:val="105"/>
        </w:rPr>
        <w:t>程序</w:t>
      </w:r>
      <w:r>
        <w:rPr>
          <w:color w:val="2B2A29"/>
          <w:spacing w:val="3"/>
          <w:w w:val="105"/>
        </w:rPr>
        <w:t>，</w:t>
      </w:r>
      <w:r>
        <w:rPr>
          <w:color w:val="2B2A29"/>
          <w:w w:val="105"/>
        </w:rPr>
        <w:t>以在主函数中捕捉恐慌。</w:t>
      </w:r>
    </w:p>
    <w:p>
      <w:r>
        <w:rPr>
          <w:rFonts w:ascii="宋体"/>
          <w:color w:val="2B2A29"/>
        </w:rPr>
        <w:t>public function main() {</w:t>
      </w:r>
    </w:p>
    <w:p>
      <w:pPr>
        <w:pStyle w:val="11"/>
        <w:spacing w:before="212"/>
        <w:ind w:left="520"/>
        <w:rPr>
          <w:rFonts w:ascii="宋体"/>
        </w:rPr>
      </w:pPr>
      <w:r>
        <w:rPr>
          <w:rFonts w:ascii="宋体"/>
          <w:color w:val="2B2A29"/>
        </w:rPr>
        <w:t>公共函数main（）{</w:t>
      </w:r>
    </w:p>
    <w:p>
      <w:r>
        <w:rPr>
          <w:rFonts w:ascii="宋体"/>
          <w:color w:val="2B2A29"/>
        </w:rPr>
        <w:t>string|error res = trap myErrorProneFunction();</w:t>
      </w:r>
      <w:r>
        <w:rPr>
          <w:rFonts w:ascii="宋体"/>
          <w:color w:val="2B2A29"/>
          <w:spacing w:val="-108"/>
        </w:rPr>
        <w:t xml:space="preserve"> </w:t>
      </w:r>
      <w:r>
        <w:rPr>
          <w:rFonts w:ascii="宋体"/>
          <w:color w:val="2B2A29"/>
        </w:rPr>
        <w:t>if res is error {</w:t>
      </w:r>
    </w:p>
    <w:p>
      <w:pPr>
        <w:pStyle w:val="11"/>
        <w:spacing w:before="38" w:line="273" w:lineRule="auto"/>
        <w:ind w:left="960" w:right="2810"/>
        <w:rPr>
          <w:rFonts w:ascii="宋体"/>
        </w:rPr>
      </w:pPr>
      <w:r>
        <w:rPr>
          <w:rFonts w:ascii="宋体"/>
          <w:color w:val="2B2A29"/>
        </w:rPr>
        <w:t>string | error res=陷阱myErrorProneFunction（）；如果res为错误{</w:t>
      </w:r>
    </w:p>
    <w:p>
      <w:r>
        <w:rPr>
          <w:rFonts w:ascii="宋体"/>
          <w:color w:val="2B2A29"/>
        </w:rPr>
        <w:t>io:println("Error: ", res);</w:t>
      </w:r>
    </w:p>
    <w:p>
      <w:pPr>
        <w:pStyle w:val="11"/>
        <w:spacing w:line="279" w:lineRule="exact"/>
        <w:ind w:left="1400"/>
        <w:rPr>
          <w:rFonts w:ascii="宋体"/>
        </w:rPr>
      </w:pPr>
      <w:r>
        <w:rPr>
          <w:rFonts w:ascii="宋体"/>
          <w:color w:val="2B2A29"/>
        </w:rPr>
        <w:t>io:println（“错误：”，res）；</w:t>
      </w:r>
    </w:p>
    <w:p>
      <w:r>
        <w:rPr>
          <w:rFonts w:ascii="宋体"/>
          <w:color w:val="2B2A29"/>
        </w:rPr>
        <w:t>} else {</w:t>
      </w:r>
    </w:p>
    <w:p>
      <w:pPr>
        <w:pStyle w:val="11"/>
        <w:spacing w:before="39"/>
        <w:ind w:left="960"/>
        <w:rPr>
          <w:rFonts w:ascii="宋体"/>
        </w:rPr>
      </w:pPr>
      <w:r>
        <w:rPr>
          <w:rFonts w:ascii="宋体"/>
          <w:color w:val="2B2A29"/>
        </w:rPr>
        <w:t>}其他{</w:t>
      </w:r>
    </w:p>
    <w:p>
      <w:r>
        <w:rPr>
          <w:rFonts w:ascii="宋体"/>
          <w:color w:val="2B2A29"/>
        </w:rPr>
        <w:t>io:println(res);</w:t>
      </w:r>
    </w:p>
    <w:p>
      <w:pPr>
        <w:pStyle w:val="11"/>
        <w:spacing w:before="38"/>
        <w:ind w:left="1400"/>
        <w:rPr>
          <w:rFonts w:ascii="宋体"/>
        </w:rPr>
      </w:pPr>
      <w:r>
        <w:rPr>
          <w:rFonts w:ascii="宋体"/>
          <w:color w:val="2B2A29"/>
        </w:rPr>
        <w:t>io：打印ln（res）；</w:t>
      </w:r>
    </w:p>
    <w:p>
      <w:r>
        <w:rPr>
          <w:rFonts w:ascii="宋体"/>
          <w:color w:val="2B2A29"/>
          <w:sz w:val="22"/>
        </w:rPr>
        <w:t>}</w:t>
      </w:r>
    </w:p>
    <w:p>
      <w:pPr>
        <w:spacing w:before="38"/>
        <w:ind w:left="960" w:right="0" w:firstLine="0"/>
        <w:jc w:val="left"/>
        <w:rPr>
          <w:rFonts w:ascii="宋体"/>
          <w:sz w:val="22"/>
        </w:rPr>
      </w:pPr>
      <w:r>
        <w:rPr>
          <w:rFonts w:ascii="宋体"/>
          <w:color w:val="2B2A29"/>
          <w:sz w:val="22"/>
        </w:rPr>
        <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pStyle w:val="11"/>
        <w:spacing w:before="8"/>
        <w:rPr>
          <w:rFonts w:ascii="宋体"/>
          <w:sz w:val="9"/>
        </w:rPr>
      </w:pPr>
    </w:p>
    <w:p>
      <w:r>
        <w:rPr>
          <w:rFonts w:ascii="Trebuchet MS"/>
          <w:b/>
          <w:color w:val="2B2A29"/>
          <w:sz w:val="22"/>
        </w:rPr>
        <w:t>$</w:t>
      </w:r>
      <w:r>
        <w:rPr>
          <w:rFonts w:ascii="Trebuchet MS"/>
          <w:b/>
          <w:color w:val="2B2A29"/>
          <w:spacing w:val="54"/>
          <w:sz w:val="22"/>
        </w:rPr>
        <w:t xml:space="preserve"> </w:t>
      </w:r>
      <w:r>
        <w:rPr>
          <w:rFonts w:ascii="Trebuchet MS"/>
          <w:b/>
          <w:color w:val="2B2A29"/>
          <w:sz w:val="22"/>
        </w:rPr>
        <w:t>ballerina</w:t>
      </w:r>
      <w:r>
        <w:rPr>
          <w:rFonts w:ascii="Trebuchet MS"/>
          <w:b/>
          <w:color w:val="2B2A29"/>
          <w:spacing w:val="55"/>
          <w:sz w:val="22"/>
        </w:rPr>
        <w:t xml:space="preserve"> </w:t>
      </w:r>
      <w:r>
        <w:rPr>
          <w:rFonts w:ascii="Trebuchet MS"/>
          <w:b/>
          <w:color w:val="2B2A29"/>
          <w:sz w:val="22"/>
        </w:rPr>
        <w:t>run</w:t>
      </w:r>
      <w:r>
        <w:rPr>
          <w:rFonts w:ascii="Trebuchet MS"/>
          <w:b/>
          <w:color w:val="2B2A29"/>
          <w:spacing w:val="55"/>
          <w:sz w:val="22"/>
        </w:rPr>
        <w:t xml:space="preserve"> </w:t>
      </w:r>
      <w:r>
        <w:rPr>
          <w:rFonts w:ascii="Trebuchet MS"/>
          <w:b/>
          <w:color w:val="2B2A29"/>
          <w:sz w:val="22"/>
        </w:rPr>
        <w:t>panic_run.bal</w:t>
      </w:r>
    </w:p>
    <w:p>
      <w:pPr>
        <w:spacing w:before="89"/>
        <w:ind w:left="520" w:right="0" w:firstLine="0"/>
        <w:jc w:val="left"/>
        <w:rPr>
          <w:rFonts w:ascii="Trebuchet MS"/>
          <w:b/>
          <w:sz w:val="22"/>
        </w:rPr>
      </w:pPr>
      <w:r>
        <w:rPr>
          <w:rFonts w:ascii="Trebuchet MS"/>
          <w:b/>
          <w:color w:val="2B2A29"/>
          <w:sz w:val="22"/>
        </w:rPr>
        <w:t>$balletina运行panic_run.bal</w:t>
      </w:r>
    </w:p>
    <w:p>
      <w:r>
        <w:rPr>
          <w:rFonts w:ascii="宋体"/>
          <w:color w:val="2B2A29"/>
        </w:rPr>
        <w:t>Error: error CODE1 location=L1</w:t>
      </w:r>
    </w:p>
    <w:p>
      <w:pPr>
        <w:pStyle w:val="11"/>
        <w:spacing w:before="51"/>
        <w:ind w:left="520"/>
        <w:rPr>
          <w:rFonts w:ascii="宋体"/>
        </w:rPr>
      </w:pPr>
      <w:r>
        <w:rPr>
          <w:rFonts w:ascii="宋体"/>
          <w:color w:val="2B2A29"/>
        </w:rPr>
        <w:t>错误：错误CODE1位置=L1</w:t>
      </w:r>
    </w:p>
    <w:p>
      <w:r>
        <w:rPr>
          <w:color w:val="2B2A29"/>
          <w:w w:val="105"/>
        </w:rPr>
        <w:t>Figure</w:t>
      </w:r>
      <w:r>
        <w:rPr>
          <w:color w:val="2B2A29"/>
          <w:spacing w:val="-8"/>
          <w:w w:val="105"/>
        </w:rPr>
        <w:t xml:space="preserve"> </w:t>
      </w:r>
      <w:r>
        <w:rPr>
          <w:color w:val="0000FF"/>
          <w:w w:val="105"/>
        </w:rPr>
        <w:t>5-1</w:t>
      </w:r>
      <w:r>
        <w:rPr>
          <w:color w:val="0000FF"/>
          <w:spacing w:val="-7"/>
          <w:w w:val="105"/>
        </w:rPr>
        <w:t xml:space="preserve"> </w:t>
      </w:r>
      <w:r>
        <w:rPr>
          <w:color w:val="2B2A29"/>
          <w:w w:val="105"/>
        </w:rPr>
        <w:t>shows</w:t>
      </w:r>
      <w:r>
        <w:rPr>
          <w:color w:val="2B2A29"/>
          <w:spacing w:val="-8"/>
          <w:w w:val="105"/>
        </w:rPr>
        <w:t xml:space="preserve"> </w:t>
      </w:r>
      <w:r>
        <w:rPr>
          <w:color w:val="2B2A29"/>
          <w:w w:val="105"/>
        </w:rPr>
        <w:t>the</w:t>
      </w:r>
      <w:r>
        <w:rPr>
          <w:color w:val="2B2A29"/>
          <w:spacing w:val="-7"/>
          <w:w w:val="105"/>
        </w:rPr>
        <w:t xml:space="preserve"> </w:t>
      </w:r>
      <w:r>
        <w:rPr>
          <w:color w:val="2B2A29"/>
          <w:w w:val="105"/>
        </w:rPr>
        <w:t>flow</w:t>
      </w:r>
      <w:r>
        <w:rPr>
          <w:color w:val="2B2A29"/>
          <w:spacing w:val="-8"/>
          <w:w w:val="105"/>
        </w:rPr>
        <w:t xml:space="preserve"> </w:t>
      </w:r>
      <w:r>
        <w:rPr>
          <w:color w:val="2B2A29"/>
          <w:w w:val="105"/>
        </w:rPr>
        <w:t>with</w:t>
      </w:r>
      <w:r>
        <w:rPr>
          <w:color w:val="2B2A29"/>
          <w:spacing w:val="-7"/>
          <w:w w:val="105"/>
        </w:rPr>
        <w:t xml:space="preserve"> </w:t>
      </w:r>
      <w:r>
        <w:rPr>
          <w:color w:val="2B2A29"/>
          <w:w w:val="105"/>
        </w:rPr>
        <w:t>steps</w:t>
      </w:r>
      <w:r>
        <w:rPr>
          <w:color w:val="2B2A29"/>
          <w:spacing w:val="-8"/>
          <w:w w:val="105"/>
        </w:rPr>
        <w:t xml:space="preserve"> </w:t>
      </w:r>
      <w:r>
        <w:rPr>
          <w:color w:val="2B2A29"/>
          <w:w w:val="105"/>
        </w:rPr>
        <w:t>labeled</w:t>
      </w:r>
      <w:r>
        <w:rPr>
          <w:color w:val="2B2A29"/>
          <w:spacing w:val="-7"/>
          <w:w w:val="105"/>
        </w:rPr>
        <w:t xml:space="preserve"> </w:t>
      </w:r>
      <w:r>
        <w:rPr>
          <w:color w:val="2B2A29"/>
          <w:w w:val="105"/>
        </w:rPr>
        <w:t>from</w:t>
      </w:r>
      <w:r>
        <w:rPr>
          <w:color w:val="2B2A29"/>
          <w:spacing w:val="-8"/>
          <w:w w:val="105"/>
        </w:rPr>
        <w:t xml:space="preserve"> </w:t>
      </w:r>
      <w:r>
        <w:rPr>
          <w:color w:val="2B2A29"/>
          <w:w w:val="105"/>
        </w:rPr>
        <w:t>1</w:t>
      </w:r>
      <w:r>
        <w:rPr>
          <w:color w:val="2B2A29"/>
          <w:spacing w:val="-7"/>
          <w:w w:val="105"/>
        </w:rPr>
        <w:t xml:space="preserve"> </w:t>
      </w:r>
      <w:r>
        <w:rPr>
          <w:color w:val="2B2A29"/>
          <w:w w:val="105"/>
        </w:rPr>
        <w:t>to</w:t>
      </w:r>
      <w:r>
        <w:rPr>
          <w:color w:val="2B2A29"/>
          <w:spacing w:val="-8"/>
          <w:w w:val="105"/>
        </w:rPr>
        <w:t xml:space="preserve"> </w:t>
      </w:r>
      <w:r>
        <w:rPr>
          <w:color w:val="2B2A29"/>
          <w:w w:val="105"/>
        </w:rPr>
        <w:t>5</w:t>
      </w:r>
      <w:r>
        <w:rPr>
          <w:color w:val="2B2A29"/>
          <w:spacing w:val="-7"/>
          <w:w w:val="105"/>
        </w:rPr>
        <w:t xml:space="preserve"> </w:t>
      </w:r>
      <w:r>
        <w:rPr>
          <w:color w:val="2B2A29"/>
          <w:w w:val="105"/>
        </w:rPr>
        <w:t>to</w:t>
      </w:r>
      <w:r>
        <w:rPr>
          <w:color w:val="2B2A29"/>
          <w:spacing w:val="-8"/>
          <w:w w:val="105"/>
        </w:rPr>
        <w:t xml:space="preserve"> </w:t>
      </w:r>
      <w:r>
        <w:rPr>
          <w:color w:val="2B2A29"/>
          <w:w w:val="105"/>
        </w:rPr>
        <w:t>show</w:t>
      </w:r>
      <w:r>
        <w:rPr>
          <w:color w:val="2B2A29"/>
          <w:spacing w:val="-7"/>
          <w:w w:val="105"/>
        </w:rPr>
        <w:t xml:space="preserve"> </w:t>
      </w:r>
      <w:r>
        <w:rPr>
          <w:color w:val="2B2A29"/>
          <w:w w:val="105"/>
        </w:rPr>
        <w:t>how</w:t>
      </w:r>
      <w:r>
        <w:rPr>
          <w:color w:val="2B2A29"/>
          <w:spacing w:val="-8"/>
          <w:w w:val="105"/>
        </w:rPr>
        <w:t xml:space="preserve"> </w:t>
      </w:r>
      <w:r>
        <w:rPr>
          <w:color w:val="2B2A29"/>
          <w:w w:val="105"/>
        </w:rPr>
        <w:t>the</w:t>
      </w:r>
      <w:r>
        <w:rPr>
          <w:color w:val="2B2A29"/>
          <w:spacing w:val="-7"/>
          <w:w w:val="105"/>
        </w:rPr>
        <w:t xml:space="preserve"> </w:t>
      </w:r>
      <w:r>
        <w:rPr>
          <w:color w:val="2B2A29"/>
          <w:w w:val="105"/>
        </w:rPr>
        <w:t>code</w:t>
      </w:r>
      <w:r>
        <w:rPr>
          <w:color w:val="2B2A29"/>
          <w:spacing w:val="-55"/>
          <w:w w:val="105"/>
        </w:rPr>
        <w:t xml:space="preserve"> </w:t>
      </w:r>
      <w:r>
        <w:rPr>
          <w:color w:val="2B2A29"/>
          <w:w w:val="110"/>
        </w:rPr>
        <w:t>execution</w:t>
      </w:r>
      <w:r>
        <w:rPr>
          <w:color w:val="2B2A29"/>
          <w:spacing w:val="-16"/>
          <w:w w:val="110"/>
        </w:rPr>
        <w:t xml:space="preserve"> </w:t>
      </w:r>
      <w:r>
        <w:rPr>
          <w:color w:val="2B2A29"/>
          <w:w w:val="110"/>
        </w:rPr>
        <w:t>happens.</w:t>
      </w:r>
    </w:p>
    <w:p>
      <w:pPr>
        <w:pStyle w:val="11"/>
        <w:spacing w:before="213" w:line="304" w:lineRule="auto"/>
        <w:ind w:left="520" w:firstLine="359"/>
      </w:pPr>
      <w:r>
        <w:rPr>
          <w:color w:val="2B2A29"/>
          <w:w w:val="105"/>
        </w:rPr>
        <w:t>图</w:t>
      </w:r>
      <w:r>
        <w:rPr>
          <w:color w:val="0000FF"/>
          <w:w w:val="105"/>
        </w:rPr>
        <w:t>5-1</w:t>
      </w:r>
      <w:r>
        <w:rPr>
          <w:color w:val="2B2A29"/>
          <w:w w:val="105"/>
        </w:rPr>
        <w:t>显示</w:t>
      </w:r>
      <w:r>
        <w:rPr>
          <w:color w:val="2B2A29"/>
          <w:spacing w:val="-8"/>
          <w:w w:val="105"/>
        </w:rPr>
        <w:t>了</w:t>
      </w:r>
      <w:r>
        <w:rPr>
          <w:color w:val="2B2A29"/>
          <w:w w:val="105"/>
        </w:rPr>
        <w:t>从1到5标记</w:t>
      </w:r>
      <w:r>
        <w:rPr>
          <w:color w:val="2B2A29"/>
          <w:spacing w:val="-7"/>
          <w:w w:val="105"/>
        </w:rPr>
        <w:t>的</w:t>
      </w:r>
      <w:r>
        <w:rPr>
          <w:color w:val="2B2A29"/>
          <w:w w:val="105"/>
        </w:rPr>
        <w:t>步骤</w:t>
      </w:r>
      <w:r>
        <w:rPr>
          <w:color w:val="2B2A29"/>
          <w:spacing w:val="-8"/>
          <w:w w:val="105"/>
        </w:rPr>
        <w:t>的</w:t>
      </w:r>
      <w:r>
        <w:rPr>
          <w:color w:val="2B2A29"/>
          <w:w w:val="105"/>
        </w:rPr>
        <w:t>流程</w:t>
      </w:r>
      <w:r>
        <w:rPr>
          <w:color w:val="2B2A29"/>
          <w:spacing w:val="-8"/>
          <w:w w:val="105"/>
        </w:rPr>
        <w:t>，</w:t>
      </w:r>
      <w:r>
        <w:rPr>
          <w:color w:val="2B2A29"/>
          <w:w w:val="105"/>
        </w:rPr>
        <w:t>以显示代码</w:t>
      </w:r>
      <w:r>
        <w:rPr>
          <w:color w:val="2B2A29"/>
          <w:w w:val="110"/>
        </w:rPr>
        <w:t>执行</w:t>
      </w:r>
      <w:r>
        <w:rPr>
          <w:color w:val="2B2A29"/>
          <w:spacing w:val="-16"/>
          <w:w w:val="110"/>
        </w:rPr>
        <w:t>的</w:t>
      </w:r>
      <w:r>
        <w:rPr>
          <w:color w:val="2B2A29"/>
          <w:w w:val="105"/>
        </w:rPr>
        <w:t>方</w:t>
      </w:r>
      <w:r>
        <w:rPr>
          <w:color w:val="2B2A29"/>
          <w:w w:val="110"/>
        </w:rPr>
        <w:t>式</w:t>
      </w:r>
      <w:r>
        <w:rPr>
          <w:color w:val="2B2A29"/>
          <w:spacing w:val="-8"/>
          <w:w w:val="105"/>
        </w:rPr>
        <w:t>。</w:t>
      </w:r>
    </w:p>
    <w:p>
      <w:pPr>
        <w:pStyle w:val="11"/>
        <w:rPr>
          <w:sz w:val="20"/>
        </w:rPr>
      </w:pPr>
    </w:p>
    <w:p>
      <w:pPr>
        <w:pStyle w:val="11"/>
        <w:rPr>
          <w:sz w:val="20"/>
        </w:rPr>
      </w:pPr>
      <w:r>
        <w:drawing>
          <wp:anchor distT="0" distB="0" distL="0" distR="0" simplePos="0" relativeHeight="251659264" behindDoc="0" locked="0" layoutInCell="1" allowOverlap="1">
            <wp:simplePos x="0" y="0"/>
            <wp:positionH relativeFrom="page">
              <wp:posOffset>702945</wp:posOffset>
            </wp:positionH>
            <wp:positionV relativeFrom="paragraph">
              <wp:posOffset>161290</wp:posOffset>
            </wp:positionV>
            <wp:extent cx="5242560" cy="2286000"/>
            <wp:effectExtent l="0" t="0" r="0" b="0"/>
            <wp:wrapTopAndBottom/>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pic:cNvPicPr>
                      <a:picLocks noChangeAspect="1"/>
                    </pic:cNvPicPr>
                  </pic:nvPicPr>
                  <pic:blipFill>
                    <a:blip r:embed="rId122" cstate="print"/>
                    <a:stretch>
                      <a:fillRect/>
                    </a:stretch>
                  </pic:blipFill>
                  <pic:spPr>
                    <a:xfrm>
                      <a:off x="0" y="0"/>
                      <a:ext cx="5242777" cy="2286000"/>
                    </a:xfrm>
                    <a:prstGeom prst="rect">
                      <a:avLst/>
                    </a:prstGeom>
                  </pic:spPr>
                </pic:pic>
              </a:graphicData>
            </a:graphic>
          </wp:anchor>
        </w:drawing>
      </w:r>
    </w:p>
    <w:p>
      <w:pPr>
        <w:pStyle w:val="11"/>
        <w:spacing w:before="9"/>
        <w:rPr>
          <w:sz w:val="7"/>
        </w:rPr>
      </w:pPr>
    </w:p>
    <w:p>
      <w:r>
        <w:rPr>
          <w:b/>
          <w:i/>
          <w:color w:val="2B2A29"/>
          <w:w w:val="105"/>
          <w:sz w:val="24"/>
        </w:rPr>
        <w:t>Figure</w:t>
      </w:r>
      <w:r>
        <w:rPr>
          <w:b/>
          <w:i/>
          <w:color w:val="2B2A29"/>
          <w:spacing w:val="-15"/>
          <w:w w:val="105"/>
          <w:sz w:val="24"/>
        </w:rPr>
        <w:t xml:space="preserve"> </w:t>
      </w:r>
      <w:r>
        <w:rPr>
          <w:b/>
          <w:i/>
          <w:color w:val="2B2A29"/>
          <w:w w:val="105"/>
          <w:sz w:val="24"/>
        </w:rPr>
        <w:t>5-1.</w:t>
      </w:r>
      <w:r>
        <w:rPr>
          <w:b/>
          <w:i/>
          <w:color w:val="2B2A29"/>
          <w:spacing w:val="61"/>
          <w:w w:val="105"/>
          <w:sz w:val="24"/>
        </w:rPr>
        <w:t xml:space="preserve"> </w:t>
      </w:r>
      <w:r>
        <w:rPr>
          <w:i/>
          <w:color w:val="2B2A29"/>
          <w:w w:val="105"/>
          <w:sz w:val="24"/>
        </w:rPr>
        <w:t>Error</w:t>
      </w:r>
      <w:r>
        <w:rPr>
          <w:i/>
          <w:color w:val="2B2A29"/>
          <w:spacing w:val="-12"/>
          <w:w w:val="105"/>
          <w:sz w:val="24"/>
        </w:rPr>
        <w:t xml:space="preserve"> </w:t>
      </w:r>
      <w:r>
        <w:rPr>
          <w:i/>
          <w:color w:val="2B2A29"/>
          <w:w w:val="105"/>
          <w:sz w:val="24"/>
        </w:rPr>
        <w:t>handling</w:t>
      </w:r>
      <w:r>
        <w:rPr>
          <w:i/>
          <w:color w:val="2B2A29"/>
          <w:spacing w:val="-11"/>
          <w:w w:val="105"/>
          <w:sz w:val="24"/>
        </w:rPr>
        <w:t xml:space="preserve"> </w:t>
      </w:r>
      <w:r>
        <w:rPr>
          <w:i/>
          <w:color w:val="2B2A29"/>
          <w:w w:val="105"/>
          <w:sz w:val="24"/>
        </w:rPr>
        <w:t>flow</w:t>
      </w:r>
      <w:r>
        <w:rPr>
          <w:i/>
          <w:color w:val="2B2A29"/>
          <w:spacing w:val="-12"/>
          <w:w w:val="105"/>
          <w:sz w:val="24"/>
        </w:rPr>
        <w:t xml:space="preserve"> </w:t>
      </w:r>
      <w:r>
        <w:rPr>
          <w:i/>
          <w:color w:val="2B2A29"/>
          <w:w w:val="105"/>
          <w:sz w:val="24"/>
        </w:rPr>
        <w:t>with</w:t>
      </w:r>
      <w:r>
        <w:rPr>
          <w:i/>
          <w:color w:val="2B2A29"/>
          <w:spacing w:val="-11"/>
          <w:w w:val="105"/>
          <w:sz w:val="24"/>
        </w:rPr>
        <w:t xml:space="preserve"> </w:t>
      </w:r>
      <w:r>
        <w:rPr>
          <w:i/>
          <w:color w:val="2B2A29"/>
          <w:w w:val="105"/>
          <w:sz w:val="24"/>
        </w:rPr>
        <w:t>panic/trap</w:t>
      </w:r>
    </w:p>
    <w:p>
      <w:pPr>
        <w:spacing w:before="93"/>
        <w:ind w:left="520" w:right="0" w:firstLine="0"/>
        <w:jc w:val="left"/>
        <w:rPr>
          <w:i/>
          <w:sz w:val="24"/>
        </w:rPr>
      </w:pPr>
      <w:r>
        <w:rPr>
          <w:b/>
          <w:i/>
          <w:color w:val="2B2A29"/>
          <w:w w:val="105"/>
          <w:sz w:val="24"/>
        </w:rPr>
        <w:t>图5-1：。</w:t>
      </w:r>
      <w:r>
        <w:rPr>
          <w:i/>
          <w:color w:val="2B2A29"/>
          <w:w w:val="105"/>
          <w:sz w:val="24"/>
        </w:rPr>
        <w:t>处理带有紧急/陷阱的流</w:t>
      </w:r>
      <w:r>
        <w:rPr>
          <w:i/>
          <w:color w:val="2B2A29"/>
          <w:spacing w:val="-12"/>
          <w:w w:val="105"/>
          <w:sz w:val="24"/>
        </w:rPr>
        <w:t>时</w:t>
      </w:r>
      <w:r>
        <w:rPr>
          <w:i/>
          <w:color w:val="2B2A29"/>
          <w:w w:val="105"/>
          <w:sz w:val="24"/>
        </w:rPr>
        <w:t>出错</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bookmarkStart w:id="126" w:name="_bookmark120"/>
      <w:bookmarkEnd w:id="126"/>
      <w:r>
        <w:rPr>
          <w:color w:val="2B2A29"/>
          <w:w w:val="105"/>
        </w:rPr>
        <w:t>The</w:t>
      </w:r>
      <w:r>
        <w:rPr>
          <w:color w:val="2B2A29"/>
          <w:spacing w:val="1"/>
          <w:w w:val="105"/>
        </w:rPr>
        <w:t xml:space="preserve"> </w:t>
      </w:r>
      <w:r>
        <w:rPr>
          <w:color w:val="2B2A29"/>
          <w:w w:val="105"/>
        </w:rPr>
        <w:t>flow</w:t>
      </w:r>
      <w:r>
        <w:rPr>
          <w:color w:val="2B2A29"/>
          <w:spacing w:val="1"/>
          <w:w w:val="105"/>
        </w:rPr>
        <w:t xml:space="preserve"> </w:t>
      </w:r>
      <w:r>
        <w:rPr>
          <w:color w:val="2B2A29"/>
          <w:w w:val="105"/>
        </w:rPr>
        <w:t>starts</w:t>
      </w:r>
      <w:r>
        <w:rPr>
          <w:color w:val="2B2A29"/>
          <w:spacing w:val="1"/>
          <w:w w:val="105"/>
        </w:rPr>
        <w:t xml:space="preserve"> </w:t>
      </w:r>
      <w:r>
        <w:rPr>
          <w:color w:val="2B2A29"/>
          <w:w w:val="105"/>
        </w:rPr>
        <w:t>from</w:t>
      </w:r>
      <w:r>
        <w:rPr>
          <w:color w:val="2B2A29"/>
          <w:spacing w:val="1"/>
          <w:w w:val="105"/>
        </w:rPr>
        <w:t xml:space="preserve"> </w:t>
      </w:r>
      <w:r>
        <w:rPr>
          <w:color w:val="2B2A29"/>
          <w:w w:val="105"/>
        </w:rPr>
        <w:t>the</w:t>
      </w:r>
      <w:r>
        <w:rPr>
          <w:color w:val="2B2A29"/>
          <w:spacing w:val="2"/>
          <w:w w:val="105"/>
        </w:rPr>
        <w:t xml:space="preserve"> </w:t>
      </w:r>
      <w:r>
        <w:rPr>
          <w:color w:val="2B2A29"/>
          <w:w w:val="105"/>
        </w:rPr>
        <w:t>main</w:t>
      </w:r>
      <w:r>
        <w:rPr>
          <w:color w:val="2B2A29"/>
          <w:spacing w:val="1"/>
          <w:w w:val="105"/>
        </w:rPr>
        <w:t xml:space="preserve"> </w:t>
      </w:r>
      <w:r>
        <w:rPr>
          <w:color w:val="2B2A29"/>
          <w:w w:val="105"/>
        </w:rPr>
        <w:t>function</w:t>
      </w:r>
      <w:r>
        <w:rPr>
          <w:color w:val="2B2A29"/>
          <w:spacing w:val="1"/>
          <w:w w:val="105"/>
        </w:rPr>
        <w:t xml:space="preserve"> </w:t>
      </w:r>
      <w:r>
        <w:rPr>
          <w:color w:val="2B2A29"/>
          <w:w w:val="105"/>
        </w:rPr>
        <w:t>and,</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2"/>
          <w:w w:val="105"/>
        </w:rPr>
        <w:t xml:space="preserve"> </w:t>
      </w:r>
      <w:r>
        <w:rPr>
          <w:color w:val="2B2A29"/>
          <w:w w:val="105"/>
        </w:rPr>
        <w:t>downstream</w:t>
      </w:r>
      <w:r>
        <w:rPr>
          <w:color w:val="2B2A29"/>
          <w:spacing w:val="1"/>
          <w:w w:val="105"/>
        </w:rPr>
        <w:t xml:space="preserve"> </w:t>
      </w:r>
      <w:r>
        <w:rPr>
          <w:color w:val="2B2A29"/>
          <w:w w:val="105"/>
        </w:rPr>
        <w:t>execution</w:t>
      </w:r>
      <w:r>
        <w:rPr>
          <w:color w:val="2B2A29"/>
          <w:spacing w:val="1"/>
          <w:w w:val="105"/>
        </w:rPr>
        <w:t xml:space="preserve"> </w:t>
      </w:r>
      <w:r>
        <w:rPr>
          <w:color w:val="2B2A29"/>
          <w:w w:val="105"/>
        </w:rPr>
        <w:t>inside</w:t>
      </w:r>
      <w:r>
        <w:rPr>
          <w:color w:val="2B2A29"/>
          <w:spacing w:val="1"/>
          <w:w w:val="105"/>
        </w:rPr>
        <w:t xml:space="preserve"> </w:t>
      </w:r>
      <w:r>
        <w:rPr>
          <w:rFonts w:ascii="宋体"/>
          <w:color w:val="2B2A29"/>
          <w:w w:val="105"/>
        </w:rPr>
        <w:t>myPanicFunction</w:t>
      </w:r>
      <w:r>
        <w:rPr>
          <w:color w:val="2B2A29"/>
          <w:w w:val="105"/>
        </w:rPr>
        <w:t>,</w:t>
      </w:r>
      <w:r>
        <w:rPr>
          <w:color w:val="2B2A29"/>
          <w:spacing w:val="-5"/>
          <w:w w:val="105"/>
        </w:rPr>
        <w:t xml:space="preserve"> </w:t>
      </w:r>
      <w:r>
        <w:rPr>
          <w:color w:val="2B2A29"/>
          <w:w w:val="105"/>
        </w:rPr>
        <w:t>a</w:t>
      </w:r>
      <w:r>
        <w:rPr>
          <w:color w:val="2B2A29"/>
          <w:spacing w:val="-5"/>
          <w:w w:val="105"/>
        </w:rPr>
        <w:t xml:space="preserve"> </w:t>
      </w:r>
      <w:r>
        <w:rPr>
          <w:color w:val="2B2A29"/>
          <w:w w:val="105"/>
        </w:rPr>
        <w:t>panic</w:t>
      </w:r>
      <w:r>
        <w:rPr>
          <w:color w:val="2B2A29"/>
          <w:spacing w:val="-4"/>
          <w:w w:val="105"/>
        </w:rPr>
        <w:t xml:space="preserve"> </w:t>
      </w:r>
      <w:r>
        <w:rPr>
          <w:color w:val="2B2A29"/>
          <w:w w:val="105"/>
        </w:rPr>
        <w:t>situation</w:t>
      </w:r>
      <w:r>
        <w:rPr>
          <w:color w:val="2B2A29"/>
          <w:spacing w:val="-5"/>
          <w:w w:val="105"/>
        </w:rPr>
        <w:t xml:space="preserve"> </w:t>
      </w:r>
      <w:r>
        <w:rPr>
          <w:color w:val="2B2A29"/>
          <w:w w:val="105"/>
        </w:rPr>
        <w:t>occurs</w:t>
      </w:r>
      <w:r>
        <w:rPr>
          <w:color w:val="2B2A29"/>
          <w:spacing w:val="-5"/>
          <w:w w:val="105"/>
        </w:rPr>
        <w:t xml:space="preserve"> </w:t>
      </w:r>
      <w:r>
        <w:rPr>
          <w:color w:val="2B2A29"/>
          <w:w w:val="105"/>
        </w:rPr>
        <w:t>that</w:t>
      </w:r>
      <w:r>
        <w:rPr>
          <w:color w:val="2B2A29"/>
          <w:spacing w:val="-4"/>
          <w:w w:val="105"/>
        </w:rPr>
        <w:t xml:space="preserve"> </w:t>
      </w:r>
      <w:r>
        <w:rPr>
          <w:color w:val="2B2A29"/>
          <w:w w:val="105"/>
        </w:rPr>
        <w:t>triggers</w:t>
      </w:r>
      <w:r>
        <w:rPr>
          <w:color w:val="2B2A29"/>
          <w:spacing w:val="-5"/>
          <w:w w:val="105"/>
        </w:rPr>
        <w:t xml:space="preserve"> </w:t>
      </w:r>
      <w:r>
        <w:rPr>
          <w:color w:val="2B2A29"/>
          <w:w w:val="105"/>
        </w:rPr>
        <w:t>all</w:t>
      </w:r>
      <w:r>
        <w:rPr>
          <w:color w:val="2B2A29"/>
          <w:spacing w:val="-5"/>
          <w:w w:val="105"/>
        </w:rPr>
        <w:t xml:space="preserve"> </w:t>
      </w:r>
      <w:r>
        <w:rPr>
          <w:color w:val="2B2A29"/>
          <w:w w:val="105"/>
        </w:rPr>
        <w:t>the</w:t>
      </w:r>
      <w:r>
        <w:rPr>
          <w:color w:val="2B2A29"/>
          <w:spacing w:val="-4"/>
          <w:w w:val="105"/>
        </w:rPr>
        <w:t xml:space="preserve"> </w:t>
      </w:r>
      <w:r>
        <w:rPr>
          <w:color w:val="2B2A29"/>
          <w:w w:val="105"/>
        </w:rPr>
        <w:t>function</w:t>
      </w:r>
      <w:r>
        <w:rPr>
          <w:color w:val="2B2A29"/>
          <w:spacing w:val="-5"/>
          <w:w w:val="105"/>
        </w:rPr>
        <w:t xml:space="preserve"> </w:t>
      </w:r>
      <w:r>
        <w:rPr>
          <w:color w:val="2B2A29"/>
          <w:w w:val="105"/>
        </w:rPr>
        <w:t>calls</w:t>
      </w:r>
      <w:r>
        <w:rPr>
          <w:color w:val="2B2A29"/>
          <w:spacing w:val="-5"/>
          <w:w w:val="105"/>
        </w:rPr>
        <w:t xml:space="preserve"> </w:t>
      </w:r>
      <w:r>
        <w:rPr>
          <w:color w:val="2B2A29"/>
          <w:w w:val="105"/>
        </w:rPr>
        <w:t>to</w:t>
      </w:r>
      <w:r>
        <w:rPr>
          <w:color w:val="2B2A29"/>
          <w:spacing w:val="-4"/>
          <w:w w:val="105"/>
        </w:rPr>
        <w:t xml:space="preserve"> </w:t>
      </w:r>
      <w:r>
        <w:rPr>
          <w:color w:val="2B2A29"/>
          <w:w w:val="105"/>
        </w:rPr>
        <w:t>return</w:t>
      </w:r>
      <w:r>
        <w:rPr>
          <w:color w:val="2B2A29"/>
          <w:spacing w:val="-55"/>
          <w:w w:val="105"/>
        </w:rPr>
        <w:t xml:space="preserve"> </w:t>
      </w:r>
      <w:r>
        <w:rPr>
          <w:color w:val="2B2A29"/>
          <w:w w:val="105"/>
        </w:rPr>
        <w:t>immediately</w:t>
      </w:r>
      <w:r>
        <w:rPr>
          <w:color w:val="2B2A29"/>
          <w:spacing w:val="-12"/>
          <w:w w:val="105"/>
        </w:rPr>
        <w:t xml:space="preserve"> </w:t>
      </w:r>
      <w:r>
        <w:rPr>
          <w:color w:val="2B2A29"/>
          <w:w w:val="105"/>
        </w:rPr>
        <w:t>until</w:t>
      </w:r>
      <w:r>
        <w:rPr>
          <w:color w:val="2B2A29"/>
          <w:spacing w:val="-11"/>
          <w:w w:val="105"/>
        </w:rPr>
        <w:t xml:space="preserve"> </w:t>
      </w:r>
      <w:r>
        <w:rPr>
          <w:color w:val="2B2A29"/>
          <w:w w:val="105"/>
        </w:rPr>
        <w:t>a</w:t>
      </w:r>
      <w:r>
        <w:rPr>
          <w:color w:val="2B2A29"/>
          <w:spacing w:val="-12"/>
          <w:w w:val="105"/>
        </w:rPr>
        <w:t xml:space="preserve"> </w:t>
      </w:r>
      <w:r>
        <w:rPr>
          <w:color w:val="2B2A29"/>
          <w:w w:val="105"/>
        </w:rPr>
        <w:t>trap</w:t>
      </w:r>
      <w:r>
        <w:rPr>
          <w:color w:val="2B2A29"/>
          <w:spacing w:val="-11"/>
          <w:w w:val="105"/>
        </w:rPr>
        <w:t xml:space="preserve"> </w:t>
      </w:r>
      <w:r>
        <w:rPr>
          <w:color w:val="2B2A29"/>
          <w:w w:val="105"/>
        </w:rPr>
        <w:t>statement</w:t>
      </w:r>
      <w:r>
        <w:rPr>
          <w:color w:val="2B2A29"/>
          <w:spacing w:val="-11"/>
          <w:w w:val="105"/>
        </w:rPr>
        <w:t xml:space="preserve"> </w:t>
      </w:r>
      <w:r>
        <w:rPr>
          <w:color w:val="2B2A29"/>
          <w:w w:val="105"/>
        </w:rPr>
        <w:t>is</w:t>
      </w:r>
      <w:r>
        <w:rPr>
          <w:color w:val="2B2A29"/>
          <w:spacing w:val="-12"/>
          <w:w w:val="105"/>
        </w:rPr>
        <w:t xml:space="preserve"> </w:t>
      </w:r>
      <w:r>
        <w:rPr>
          <w:color w:val="2B2A29"/>
          <w:w w:val="105"/>
        </w:rPr>
        <w:t>met.</w:t>
      </w:r>
    </w:p>
    <w:p>
      <w:pPr>
        <w:pStyle w:val="11"/>
        <w:spacing w:before="85" w:line="288" w:lineRule="auto"/>
        <w:ind w:left="160" w:right="861" w:firstLine="359"/>
      </w:pPr>
      <w:r>
        <w:rPr>
          <w:color w:val="2B2A29"/>
          <w:w w:val="105"/>
        </w:rPr>
        <w:t>流从主函数开始，在</w:t>
      </w:r>
      <w:r>
        <w:rPr>
          <w:rFonts w:ascii="宋体"/>
          <w:color w:val="2B2A29"/>
          <w:w w:val="105"/>
        </w:rPr>
        <w:t>myPanicFunction内部的</w:t>
      </w:r>
      <w:r>
        <w:rPr>
          <w:color w:val="2B2A29"/>
          <w:w w:val="105"/>
        </w:rPr>
        <w:t>下游执行</w:t>
      </w:r>
      <w:r>
        <w:rPr>
          <w:color w:val="2B2A29"/>
          <w:spacing w:val="1"/>
          <w:w w:val="105"/>
        </w:rPr>
        <w:t>中</w:t>
      </w:r>
      <w:r>
        <w:rPr>
          <w:color w:val="2B2A29"/>
          <w:w w:val="105"/>
        </w:rPr>
        <w:t>，</w:t>
      </w:r>
      <w:r>
        <w:rPr>
          <w:color w:val="2B2A29"/>
          <w:spacing w:val="-5"/>
          <w:w w:val="105"/>
        </w:rPr>
        <w:t>会</w:t>
      </w:r>
      <w:r>
        <w:rPr>
          <w:color w:val="2B2A29"/>
          <w:w w:val="105"/>
        </w:rPr>
        <w:t>发生紧急情况，触发所有函数调用立即返回，直到满足陷阱语句。</w:t>
      </w:r>
    </w:p>
    <w:p>
      <w:r>
        <w:rPr>
          <w:color w:val="2B2A29"/>
          <w:spacing w:val="-1"/>
          <w:w w:val="105"/>
        </w:rPr>
        <w:t>You</w:t>
      </w:r>
      <w:r>
        <w:rPr>
          <w:color w:val="2B2A29"/>
          <w:spacing w:val="-13"/>
          <w:w w:val="105"/>
        </w:rPr>
        <w:t xml:space="preserve"> </w:t>
      </w:r>
      <w:r>
        <w:rPr>
          <w:color w:val="2B2A29"/>
          <w:spacing w:val="-1"/>
          <w:w w:val="105"/>
        </w:rPr>
        <w:t>probably</w:t>
      </w:r>
      <w:r>
        <w:rPr>
          <w:color w:val="2B2A29"/>
          <w:spacing w:val="-12"/>
          <w:w w:val="105"/>
        </w:rPr>
        <w:t xml:space="preserve"> </w:t>
      </w:r>
      <w:r>
        <w:rPr>
          <w:color w:val="2B2A29"/>
          <w:spacing w:val="-1"/>
          <w:w w:val="105"/>
        </w:rPr>
        <w:t>noticed</w:t>
      </w:r>
      <w:r>
        <w:rPr>
          <w:color w:val="2B2A29"/>
          <w:spacing w:val="-12"/>
          <w:w w:val="105"/>
        </w:rPr>
        <w:t xml:space="preserve"> </w:t>
      </w:r>
      <w:r>
        <w:rPr>
          <w:color w:val="2B2A29"/>
          <w:spacing w:val="-1"/>
          <w:w w:val="105"/>
        </w:rPr>
        <w:t>that</w:t>
      </w:r>
      <w:r>
        <w:rPr>
          <w:color w:val="2B2A29"/>
          <w:spacing w:val="-13"/>
          <w:w w:val="105"/>
        </w:rPr>
        <w:t xml:space="preserve"> </w:t>
      </w:r>
      <w:r>
        <w:rPr>
          <w:color w:val="2B2A29"/>
          <w:spacing w:val="-1"/>
          <w:w w:val="105"/>
        </w:rPr>
        <w:t>originally</w:t>
      </w:r>
      <w:r>
        <w:rPr>
          <w:color w:val="2B2A29"/>
          <w:spacing w:val="-12"/>
          <w:w w:val="105"/>
        </w:rPr>
        <w:t xml:space="preserve"> </w:t>
      </w:r>
      <w:r>
        <w:rPr>
          <w:color w:val="2B2A29"/>
          <w:w w:val="105"/>
        </w:rPr>
        <w:t>the</w:t>
      </w:r>
      <w:r>
        <w:rPr>
          <w:color w:val="2B2A29"/>
          <w:spacing w:val="-12"/>
          <w:w w:val="105"/>
        </w:rPr>
        <w:t xml:space="preserve"> </w:t>
      </w:r>
      <w:r>
        <w:rPr>
          <w:rFonts w:ascii="宋体"/>
          <w:color w:val="2B2A29"/>
          <w:w w:val="105"/>
        </w:rPr>
        <w:t>myErrorProneFunction</w:t>
      </w:r>
      <w:r>
        <w:rPr>
          <w:rFonts w:ascii="宋体"/>
          <w:color w:val="2B2A29"/>
          <w:spacing w:val="-70"/>
          <w:w w:val="105"/>
        </w:rPr>
        <w:t xml:space="preserve"> </w:t>
      </w:r>
      <w:r>
        <w:rPr>
          <w:color w:val="2B2A29"/>
          <w:w w:val="105"/>
        </w:rPr>
        <w:t>call</w:t>
      </w:r>
      <w:r>
        <w:rPr>
          <w:color w:val="2B2A29"/>
          <w:spacing w:val="-13"/>
          <w:w w:val="105"/>
        </w:rPr>
        <w:t xml:space="preserve"> </w:t>
      </w:r>
      <w:r>
        <w:rPr>
          <w:color w:val="2B2A29"/>
          <w:w w:val="105"/>
        </w:rPr>
        <w:t>simply</w:t>
      </w:r>
      <w:r>
        <w:rPr>
          <w:color w:val="2B2A29"/>
          <w:spacing w:val="-12"/>
          <w:w w:val="105"/>
        </w:rPr>
        <w:t xml:space="preserve"> </w:t>
      </w:r>
      <w:r>
        <w:rPr>
          <w:color w:val="2B2A29"/>
          <w:w w:val="105"/>
        </w:rPr>
        <w:t>returned</w:t>
      </w:r>
      <w:r>
        <w:rPr>
          <w:color w:val="2B2A29"/>
          <w:spacing w:val="-55"/>
          <w:w w:val="105"/>
        </w:rPr>
        <w:t xml:space="preserve"> </w:t>
      </w:r>
      <w:r>
        <w:rPr>
          <w:color w:val="2B2A29"/>
          <w:w w:val="105"/>
        </w:rPr>
        <w:t xml:space="preserve">a </w:t>
      </w:r>
      <w:r>
        <w:rPr>
          <w:rFonts w:ascii="宋体"/>
          <w:color w:val="2B2A29"/>
          <w:w w:val="105"/>
        </w:rPr>
        <w:t xml:space="preserve">string </w:t>
      </w:r>
      <w:r>
        <w:rPr>
          <w:color w:val="2B2A29"/>
          <w:w w:val="105"/>
        </w:rPr>
        <w:t xml:space="preserve">value, but now the earlier function call expression turns into a </w:t>
      </w:r>
      <w:r>
        <w:rPr>
          <w:i/>
          <w:color w:val="2B2A29"/>
          <w:w w:val="105"/>
        </w:rPr>
        <w:t xml:space="preserve">trap </w:t>
      </w:r>
      <w:r>
        <w:rPr>
          <w:color w:val="2B2A29"/>
          <w:w w:val="105"/>
        </w:rPr>
        <w:t>expression</w:t>
      </w:r>
      <w:r>
        <w:rPr>
          <w:color w:val="2B2A29"/>
          <w:spacing w:val="-55"/>
          <w:w w:val="105"/>
        </w:rPr>
        <w:t xml:space="preserve"> </w:t>
      </w:r>
      <w:r>
        <w:rPr>
          <w:color w:val="2B2A29"/>
          <w:w w:val="105"/>
        </w:rPr>
        <w:t>that makes the final type of the expression become a union type with the original</w:t>
      </w:r>
      <w:r>
        <w:rPr>
          <w:color w:val="2B2A29"/>
          <w:spacing w:val="1"/>
          <w:w w:val="105"/>
        </w:rPr>
        <w:t xml:space="preserve"> </w:t>
      </w:r>
      <w:r>
        <w:rPr>
          <w:color w:val="2B2A29"/>
          <w:w w:val="105"/>
        </w:rPr>
        <w:t>function</w:t>
      </w:r>
      <w:r>
        <w:rPr>
          <w:color w:val="2B2A29"/>
          <w:spacing w:val="-12"/>
          <w:w w:val="105"/>
        </w:rPr>
        <w:t xml:space="preserve"> </w:t>
      </w:r>
      <w:r>
        <w:rPr>
          <w:color w:val="2B2A29"/>
          <w:w w:val="105"/>
        </w:rPr>
        <w:t>return</w:t>
      </w:r>
      <w:r>
        <w:rPr>
          <w:color w:val="2B2A29"/>
          <w:spacing w:val="-12"/>
          <w:w w:val="105"/>
        </w:rPr>
        <w:t xml:space="preserve"> </w:t>
      </w:r>
      <w:r>
        <w:rPr>
          <w:color w:val="2B2A29"/>
          <w:w w:val="105"/>
        </w:rPr>
        <w:t>type</w:t>
      </w:r>
      <w:r>
        <w:rPr>
          <w:color w:val="2B2A29"/>
          <w:spacing w:val="-12"/>
          <w:w w:val="105"/>
        </w:rPr>
        <w:t xml:space="preserve"> </w:t>
      </w:r>
      <w:r>
        <w:rPr>
          <w:color w:val="2B2A29"/>
          <w:w w:val="105"/>
        </w:rPr>
        <w:t>and</w:t>
      </w:r>
      <w:r>
        <w:rPr>
          <w:color w:val="2B2A29"/>
          <w:spacing w:val="-12"/>
          <w:w w:val="105"/>
        </w:rPr>
        <w:t xml:space="preserve"> </w:t>
      </w:r>
      <w:r>
        <w:rPr>
          <w:color w:val="2B2A29"/>
          <w:w w:val="105"/>
        </w:rPr>
        <w:t>an</w:t>
      </w:r>
      <w:r>
        <w:rPr>
          <w:color w:val="2B2A29"/>
          <w:spacing w:val="-12"/>
          <w:w w:val="105"/>
        </w:rPr>
        <w:t xml:space="preserve"> </w:t>
      </w:r>
      <w:r>
        <w:rPr>
          <w:color w:val="2B2A29"/>
          <w:w w:val="105"/>
        </w:rPr>
        <w:t>error</w:t>
      </w:r>
      <w:r>
        <w:rPr>
          <w:color w:val="2B2A29"/>
          <w:spacing w:val="-12"/>
          <w:w w:val="105"/>
        </w:rPr>
        <w:t xml:space="preserve"> </w:t>
      </w:r>
      <w:r>
        <w:rPr>
          <w:color w:val="2B2A29"/>
          <w:w w:val="105"/>
        </w:rPr>
        <w:t>type,</w:t>
      </w:r>
      <w:r>
        <w:rPr>
          <w:color w:val="2B2A29"/>
          <w:spacing w:val="-12"/>
          <w:w w:val="105"/>
        </w:rPr>
        <w:t xml:space="preserve"> </w:t>
      </w:r>
      <w:r>
        <w:rPr>
          <w:color w:val="2B2A29"/>
          <w:w w:val="105"/>
        </w:rPr>
        <w:t>i.e.,</w:t>
      </w:r>
      <w:r>
        <w:rPr>
          <w:color w:val="2B2A29"/>
          <w:spacing w:val="-12"/>
          <w:w w:val="105"/>
        </w:rPr>
        <w:t xml:space="preserve"> </w:t>
      </w:r>
      <w:r>
        <w:rPr>
          <w:rFonts w:ascii="宋体"/>
          <w:color w:val="2B2A29"/>
          <w:w w:val="105"/>
        </w:rPr>
        <w:t>string|error.</w:t>
      </w:r>
    </w:p>
    <w:p>
      <w:pPr>
        <w:pStyle w:val="11"/>
        <w:spacing w:line="283" w:lineRule="auto"/>
        <w:ind w:left="160" w:right="576" w:firstLine="359"/>
        <w:rPr>
          <w:rFonts w:ascii="宋体"/>
        </w:rPr>
      </w:pPr>
      <w:r>
        <w:rPr>
          <w:color w:val="2B2A29"/>
          <w:spacing w:val="-1"/>
          <w:w w:val="105"/>
        </w:rPr>
        <w:t>您可能注意</w:t>
      </w:r>
      <w:r>
        <w:rPr>
          <w:color w:val="2B2A29"/>
          <w:spacing w:val="-12"/>
          <w:w w:val="105"/>
        </w:rPr>
        <w:t>到</w:t>
      </w:r>
      <w:r>
        <w:rPr>
          <w:color w:val="2B2A29"/>
          <w:spacing w:val="-1"/>
          <w:w w:val="105"/>
        </w:rPr>
        <w:t>，最初</w:t>
      </w:r>
      <w:r>
        <w:rPr>
          <w:rFonts w:ascii="宋体"/>
          <w:color w:val="2B2A29"/>
          <w:w w:val="105"/>
        </w:rPr>
        <w:t>myErrorProneFunction</w:t>
      </w:r>
      <w:r>
        <w:rPr>
          <w:color w:val="2B2A29"/>
          <w:w w:val="105"/>
        </w:rPr>
        <w:t>调用只是返回一个</w:t>
      </w:r>
      <w:r>
        <w:rPr>
          <w:rFonts w:ascii="宋体"/>
          <w:color w:val="2B2A29"/>
          <w:w w:val="105"/>
        </w:rPr>
        <w:t>字符串</w:t>
      </w:r>
      <w:r>
        <w:rPr>
          <w:color w:val="2B2A29"/>
          <w:w w:val="105"/>
        </w:rPr>
        <w:t>值，但现在早期的函数调用表达式变成了一个</w:t>
      </w:r>
      <w:r>
        <w:rPr>
          <w:i/>
          <w:color w:val="2B2A29"/>
          <w:w w:val="105"/>
        </w:rPr>
        <w:t>陷阱</w:t>
      </w:r>
      <w:r>
        <w:rPr>
          <w:color w:val="2B2A29"/>
          <w:w w:val="105"/>
        </w:rPr>
        <w:t>表达式，使表达式的最终类型变成了具有原始函数返回类型和错误类型的联合类型，即</w:t>
      </w:r>
      <w:r>
        <w:rPr>
          <w:rFonts w:ascii="宋体"/>
          <w:color w:val="2B2A29"/>
          <w:w w:val="105"/>
        </w:rPr>
        <w:t>string | error。</w:t>
      </w:r>
    </w:p>
    <w:p>
      <w:pPr>
        <w:pStyle w:val="11"/>
        <w:rPr>
          <w:rFonts w:ascii="宋体"/>
          <w:sz w:val="27"/>
        </w:rPr>
      </w:pPr>
    </w:p>
    <w:p>
      <w:r>
        <w:rPr>
          <w:rFonts w:ascii="Arial"/>
          <w:b/>
          <w:color w:val="2B2A29"/>
          <w:w w:val="85"/>
          <w:sz w:val="36"/>
        </w:rPr>
        <w:t>Is</w:t>
      </w:r>
      <w:r>
        <w:rPr>
          <w:rFonts w:ascii="Arial"/>
          <w:b/>
          <w:color w:val="2B2A29"/>
          <w:spacing w:val="-8"/>
          <w:w w:val="85"/>
          <w:sz w:val="36"/>
        </w:rPr>
        <w:t xml:space="preserve"> </w:t>
      </w:r>
      <w:r>
        <w:rPr>
          <w:rFonts w:ascii="Arial"/>
          <w:b/>
          <w:color w:val="2B2A29"/>
          <w:w w:val="85"/>
          <w:sz w:val="36"/>
        </w:rPr>
        <w:t>It</w:t>
      </w:r>
      <w:r>
        <w:rPr>
          <w:rFonts w:ascii="Arial"/>
          <w:b/>
          <w:color w:val="2B2A29"/>
          <w:spacing w:val="-8"/>
          <w:w w:val="85"/>
          <w:sz w:val="36"/>
        </w:rPr>
        <w:t xml:space="preserve"> </w:t>
      </w:r>
      <w:r>
        <w:rPr>
          <w:rFonts w:ascii="Arial"/>
          <w:b/>
          <w:color w:val="2B2A29"/>
          <w:w w:val="85"/>
          <w:sz w:val="36"/>
        </w:rPr>
        <w:t>Time</w:t>
      </w:r>
      <w:r>
        <w:rPr>
          <w:rFonts w:ascii="Arial"/>
          <w:b/>
          <w:color w:val="2B2A29"/>
          <w:spacing w:val="-8"/>
          <w:w w:val="85"/>
          <w:sz w:val="36"/>
        </w:rPr>
        <w:t xml:space="preserve"> </w:t>
      </w:r>
      <w:r>
        <w:rPr>
          <w:rFonts w:ascii="Arial"/>
          <w:b/>
          <w:color w:val="2B2A29"/>
          <w:w w:val="85"/>
          <w:sz w:val="36"/>
        </w:rPr>
        <w:t>to</w:t>
      </w:r>
      <w:r>
        <w:rPr>
          <w:rFonts w:ascii="Arial"/>
          <w:b/>
          <w:color w:val="2B2A29"/>
          <w:spacing w:val="-8"/>
          <w:w w:val="85"/>
          <w:sz w:val="36"/>
        </w:rPr>
        <w:t xml:space="preserve"> </w:t>
      </w:r>
      <w:r>
        <w:rPr>
          <w:rFonts w:ascii="Arial"/>
          <w:b/>
          <w:i/>
          <w:color w:val="2B2A29"/>
          <w:w w:val="85"/>
          <w:sz w:val="36"/>
        </w:rPr>
        <w:t>panic</w:t>
      </w:r>
      <w:r>
        <w:rPr>
          <w:rFonts w:ascii="Arial"/>
          <w:b/>
          <w:color w:val="2B2A29"/>
          <w:w w:val="85"/>
          <w:sz w:val="36"/>
        </w:rPr>
        <w:t>?</w:t>
      </w:r>
    </w:p>
    <w:p>
      <w:pPr>
        <w:spacing w:before="0"/>
        <w:ind w:left="160" w:right="0" w:firstLine="0"/>
        <w:jc w:val="left"/>
        <w:rPr>
          <w:rFonts w:ascii="Arial"/>
          <w:b/>
          <w:sz w:val="36"/>
        </w:rPr>
      </w:pPr>
      <w:r>
        <w:rPr>
          <w:rFonts w:ascii="Arial"/>
          <w:b/>
          <w:color w:val="2B2A29"/>
          <w:w w:val="85"/>
          <w:sz w:val="36"/>
        </w:rPr>
        <w:t>是时候</w:t>
      </w:r>
      <w:r>
        <w:rPr>
          <w:rFonts w:ascii="Arial"/>
          <w:b/>
          <w:i/>
          <w:color w:val="2B2A29"/>
          <w:w w:val="85"/>
          <w:sz w:val="36"/>
        </w:rPr>
        <w:t>恐慌了吗</w:t>
      </w:r>
      <w:r>
        <w:rPr>
          <w:rFonts w:ascii="Arial"/>
          <w:b/>
          <w:color w:val="2B2A29"/>
          <w:w w:val="85"/>
          <w:sz w:val="36"/>
        </w:rPr>
        <w:t>？</w:t>
      </w:r>
    </w:p>
    <w:p>
      <w:r>
        <w:rPr>
          <w:color w:val="2B2A29"/>
          <w:w w:val="105"/>
        </w:rPr>
        <w:t>You</w:t>
      </w:r>
      <w:r>
        <w:rPr>
          <w:color w:val="2B2A29"/>
          <w:spacing w:val="-10"/>
          <w:w w:val="105"/>
        </w:rPr>
        <w:t xml:space="preserve"> </w:t>
      </w:r>
      <w:r>
        <w:rPr>
          <w:color w:val="2B2A29"/>
          <w:w w:val="105"/>
        </w:rPr>
        <w:t>may</w:t>
      </w:r>
      <w:r>
        <w:rPr>
          <w:color w:val="2B2A29"/>
          <w:spacing w:val="-9"/>
          <w:w w:val="105"/>
        </w:rPr>
        <w:t xml:space="preserve"> </w:t>
      </w:r>
      <w:r>
        <w:rPr>
          <w:color w:val="2B2A29"/>
          <w:w w:val="105"/>
        </w:rPr>
        <w:t>wonder</w:t>
      </w:r>
      <w:r>
        <w:rPr>
          <w:color w:val="2B2A29"/>
          <w:spacing w:val="-10"/>
          <w:w w:val="105"/>
        </w:rPr>
        <w:t xml:space="preserve"> </w:t>
      </w:r>
      <w:r>
        <w:rPr>
          <w:color w:val="2B2A29"/>
          <w:w w:val="105"/>
        </w:rPr>
        <w:t>when</w:t>
      </w:r>
      <w:r>
        <w:rPr>
          <w:color w:val="2B2A29"/>
          <w:spacing w:val="-9"/>
          <w:w w:val="105"/>
        </w:rPr>
        <w:t xml:space="preserve"> </w:t>
      </w:r>
      <w:r>
        <w:rPr>
          <w:color w:val="2B2A29"/>
          <w:w w:val="105"/>
        </w:rPr>
        <w:t>you</w:t>
      </w:r>
      <w:r>
        <w:rPr>
          <w:color w:val="2B2A29"/>
          <w:spacing w:val="-9"/>
          <w:w w:val="105"/>
        </w:rPr>
        <w:t xml:space="preserve"> </w:t>
      </w:r>
      <w:r>
        <w:rPr>
          <w:color w:val="2B2A29"/>
          <w:w w:val="105"/>
        </w:rPr>
        <w:t>should</w:t>
      </w:r>
      <w:r>
        <w:rPr>
          <w:color w:val="2B2A29"/>
          <w:spacing w:val="-10"/>
          <w:w w:val="105"/>
        </w:rPr>
        <w:t xml:space="preserve"> </w:t>
      </w:r>
      <w:r>
        <w:rPr>
          <w:color w:val="2B2A29"/>
          <w:w w:val="105"/>
        </w:rPr>
        <w:t>actually</w:t>
      </w:r>
      <w:r>
        <w:rPr>
          <w:color w:val="2B2A29"/>
          <w:spacing w:val="-9"/>
          <w:w w:val="105"/>
        </w:rPr>
        <w:t xml:space="preserve"> </w:t>
      </w:r>
      <w:r>
        <w:rPr>
          <w:color w:val="2B2A29"/>
          <w:w w:val="105"/>
        </w:rPr>
        <w:t>use</w:t>
      </w:r>
      <w:r>
        <w:rPr>
          <w:color w:val="2B2A29"/>
          <w:spacing w:val="-10"/>
          <w:w w:val="105"/>
        </w:rPr>
        <w:t xml:space="preserve"> </w:t>
      </w:r>
      <w:r>
        <w:rPr>
          <w:color w:val="2B2A29"/>
          <w:w w:val="105"/>
        </w:rPr>
        <w:t>a</w:t>
      </w:r>
      <w:r>
        <w:rPr>
          <w:color w:val="2B2A29"/>
          <w:spacing w:val="-9"/>
          <w:w w:val="105"/>
        </w:rPr>
        <w:t xml:space="preserve"> </w:t>
      </w:r>
      <w:r>
        <w:rPr>
          <w:rFonts w:ascii="宋体"/>
          <w:color w:val="2B2A29"/>
          <w:w w:val="105"/>
        </w:rPr>
        <w:t>panic</w:t>
      </w:r>
      <w:r>
        <w:rPr>
          <w:rFonts w:ascii="宋体"/>
          <w:color w:val="2B2A29"/>
          <w:spacing w:val="-67"/>
          <w:w w:val="105"/>
        </w:rPr>
        <w:t xml:space="preserve"> </w:t>
      </w:r>
      <w:r>
        <w:rPr>
          <w:color w:val="2B2A29"/>
          <w:w w:val="105"/>
        </w:rPr>
        <w:t>in</w:t>
      </w:r>
      <w:r>
        <w:rPr>
          <w:color w:val="2B2A29"/>
          <w:spacing w:val="-9"/>
          <w:w w:val="105"/>
        </w:rPr>
        <w:t xml:space="preserve"> </w:t>
      </w:r>
      <w:r>
        <w:rPr>
          <w:color w:val="2B2A29"/>
          <w:w w:val="105"/>
        </w:rPr>
        <w:t>your</w:t>
      </w:r>
      <w:r>
        <w:rPr>
          <w:color w:val="2B2A29"/>
          <w:spacing w:val="-10"/>
          <w:w w:val="105"/>
        </w:rPr>
        <w:t xml:space="preserve"> </w:t>
      </w:r>
      <w:r>
        <w:rPr>
          <w:color w:val="2B2A29"/>
          <w:w w:val="105"/>
        </w:rPr>
        <w:t>code.</w:t>
      </w:r>
      <w:r>
        <w:rPr>
          <w:color w:val="2B2A29"/>
          <w:spacing w:val="-9"/>
          <w:w w:val="105"/>
        </w:rPr>
        <w:t xml:space="preserve"> </w:t>
      </w:r>
      <w:r>
        <w:rPr>
          <w:color w:val="2B2A29"/>
          <w:w w:val="105"/>
        </w:rPr>
        <w:t>A</w:t>
      </w:r>
      <w:r>
        <w:rPr>
          <w:color w:val="2B2A29"/>
          <w:spacing w:val="-10"/>
          <w:w w:val="105"/>
        </w:rPr>
        <w:t xml:space="preserve"> </w:t>
      </w:r>
      <w:r>
        <w:rPr>
          <w:color w:val="2B2A29"/>
          <w:w w:val="105"/>
        </w:rPr>
        <w:t>panic</w:t>
      </w:r>
      <w:r>
        <w:rPr>
          <w:color w:val="2B2A29"/>
          <w:spacing w:val="-9"/>
          <w:w w:val="105"/>
        </w:rPr>
        <w:t xml:space="preserve"> </w:t>
      </w:r>
      <w:r>
        <w:rPr>
          <w:color w:val="2B2A29"/>
          <w:w w:val="105"/>
        </w:rPr>
        <w:t>is</w:t>
      </w:r>
      <w:r>
        <w:rPr>
          <w:color w:val="2B2A29"/>
          <w:spacing w:val="-9"/>
          <w:w w:val="105"/>
        </w:rPr>
        <w:t xml:space="preserve"> </w:t>
      </w:r>
      <w:r>
        <w:rPr>
          <w:color w:val="2B2A29"/>
          <w:w w:val="105"/>
        </w:rPr>
        <w:t>usually</w:t>
      </w:r>
      <w:r>
        <w:rPr>
          <w:color w:val="2B2A29"/>
          <w:spacing w:val="1"/>
          <w:w w:val="105"/>
        </w:rPr>
        <w:t xml:space="preserve"> </w:t>
      </w:r>
      <w:r>
        <w:rPr>
          <w:color w:val="2B2A29"/>
          <w:spacing w:val="-1"/>
          <w:w w:val="110"/>
        </w:rPr>
        <w:t>used</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unrecoverable</w:t>
      </w:r>
      <w:r>
        <w:rPr>
          <w:color w:val="2B2A29"/>
          <w:spacing w:val="-16"/>
          <w:w w:val="110"/>
        </w:rPr>
        <w:t xml:space="preserve"> </w:t>
      </w:r>
      <w:r>
        <w:rPr>
          <w:color w:val="2B2A29"/>
          <w:spacing w:val="-1"/>
          <w:w w:val="110"/>
        </w:rPr>
        <w:t>error</w:t>
      </w:r>
      <w:r>
        <w:rPr>
          <w:color w:val="2B2A29"/>
          <w:spacing w:val="-15"/>
          <w:w w:val="110"/>
        </w:rPr>
        <w:t xml:space="preserve"> </w:t>
      </w:r>
      <w:r>
        <w:rPr>
          <w:color w:val="2B2A29"/>
          <w:spacing w:val="-1"/>
          <w:w w:val="110"/>
        </w:rPr>
        <w:t>situations</w:t>
      </w:r>
      <w:r>
        <w:rPr>
          <w:color w:val="2B2A29"/>
          <w:spacing w:val="-15"/>
          <w:w w:val="110"/>
        </w:rPr>
        <w:t xml:space="preserve"> </w:t>
      </w:r>
      <w:r>
        <w:rPr>
          <w:color w:val="2B2A29"/>
          <w:spacing w:val="-1"/>
          <w:w w:val="110"/>
        </w:rPr>
        <w:t>when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user</w:t>
      </w:r>
      <w:r>
        <w:rPr>
          <w:color w:val="2B2A29"/>
          <w:spacing w:val="-15"/>
          <w:w w:val="110"/>
        </w:rPr>
        <w:t xml:space="preserve"> </w:t>
      </w:r>
      <w:r>
        <w:rPr>
          <w:color w:val="2B2A29"/>
          <w:spacing w:val="-1"/>
          <w:w w:val="110"/>
        </w:rPr>
        <w:t>is</w:t>
      </w:r>
      <w:r>
        <w:rPr>
          <w:color w:val="2B2A29"/>
          <w:spacing w:val="-16"/>
          <w:w w:val="110"/>
        </w:rPr>
        <w:t xml:space="preserve"> </w:t>
      </w:r>
      <w:r>
        <w:rPr>
          <w:color w:val="2B2A29"/>
          <w:spacing w:val="-1"/>
          <w:w w:val="110"/>
        </w:rPr>
        <w:t>not</w:t>
      </w:r>
      <w:r>
        <w:rPr>
          <w:color w:val="2B2A29"/>
          <w:spacing w:val="-15"/>
          <w:w w:val="110"/>
        </w:rPr>
        <w:t xml:space="preserve"> </w:t>
      </w:r>
      <w:r>
        <w:rPr>
          <w:color w:val="2B2A29"/>
          <w:spacing w:val="-1"/>
          <w:w w:val="110"/>
        </w:rPr>
        <w:t>expected</w:t>
      </w:r>
      <w:r>
        <w:rPr>
          <w:color w:val="2B2A29"/>
          <w:spacing w:val="-15"/>
          <w:w w:val="110"/>
        </w:rPr>
        <w:t xml:space="preserve"> </w:t>
      </w:r>
      <w:r>
        <w:rPr>
          <w:color w:val="2B2A29"/>
          <w:w w:val="110"/>
        </w:rPr>
        <w:t>to</w:t>
      </w:r>
      <w:r>
        <w:rPr>
          <w:color w:val="2B2A29"/>
          <w:spacing w:val="-16"/>
          <w:w w:val="110"/>
        </w:rPr>
        <w:t xml:space="preserve"> </w:t>
      </w:r>
      <w:r>
        <w:rPr>
          <w:color w:val="2B2A29"/>
          <w:w w:val="110"/>
        </w:rPr>
        <w:t>handle</w:t>
      </w:r>
      <w:r>
        <w:rPr>
          <w:color w:val="2B2A29"/>
          <w:spacing w:val="-15"/>
          <w:w w:val="110"/>
        </w:rPr>
        <w:t xml:space="preserve"> </w:t>
      </w:r>
      <w:r>
        <w:rPr>
          <w:color w:val="2B2A29"/>
          <w:w w:val="110"/>
        </w:rPr>
        <w:t>the</w:t>
      </w:r>
      <w:r>
        <w:rPr>
          <w:color w:val="2B2A29"/>
          <w:spacing w:val="-16"/>
          <w:w w:val="110"/>
        </w:rPr>
        <w:t xml:space="preserve"> </w:t>
      </w:r>
      <w:r>
        <w:rPr>
          <w:color w:val="2B2A29"/>
          <w:w w:val="110"/>
        </w:rPr>
        <w:t>error.</w:t>
      </w:r>
      <w:r>
        <w:rPr>
          <w:color w:val="2B2A29"/>
          <w:spacing w:val="-57"/>
          <w:w w:val="110"/>
        </w:rPr>
        <w:t xml:space="preserve"> </w:t>
      </w:r>
      <w:r>
        <w:rPr>
          <w:color w:val="2B2A29"/>
          <w:w w:val="105"/>
        </w:rPr>
        <w:t>Generally, panics are rarely used; they are only commonly used in situations where you</w:t>
      </w:r>
      <w:r>
        <w:rPr>
          <w:color w:val="2B2A29"/>
          <w:spacing w:val="1"/>
          <w:w w:val="105"/>
        </w:rPr>
        <w:t xml:space="preserve"> </w:t>
      </w:r>
      <w:r>
        <w:rPr>
          <w:color w:val="2B2A29"/>
          <w:w w:val="105"/>
        </w:rPr>
        <w:t>expect</w:t>
      </w:r>
      <w:r>
        <w:rPr>
          <w:color w:val="2B2A29"/>
          <w:spacing w:val="-11"/>
          <w:w w:val="105"/>
        </w:rPr>
        <w:t xml:space="preserve"> </w:t>
      </w:r>
      <w:r>
        <w:rPr>
          <w:color w:val="2B2A29"/>
          <w:w w:val="105"/>
        </w:rPr>
        <w:t>to</w:t>
      </w:r>
      <w:r>
        <w:rPr>
          <w:color w:val="2B2A29"/>
          <w:spacing w:val="-11"/>
          <w:w w:val="105"/>
        </w:rPr>
        <w:t xml:space="preserve"> </w:t>
      </w:r>
      <w:r>
        <w:rPr>
          <w:color w:val="2B2A29"/>
          <w:w w:val="105"/>
        </w:rPr>
        <w:t>work</w:t>
      </w:r>
      <w:r>
        <w:rPr>
          <w:color w:val="2B2A29"/>
          <w:spacing w:val="-11"/>
          <w:w w:val="105"/>
        </w:rPr>
        <w:t xml:space="preserve"> </w:t>
      </w:r>
      <w:r>
        <w:rPr>
          <w:color w:val="2B2A29"/>
          <w:w w:val="105"/>
        </w:rPr>
        <w:t>with</w:t>
      </w:r>
      <w:r>
        <w:rPr>
          <w:color w:val="2B2A29"/>
          <w:spacing w:val="-11"/>
          <w:w w:val="105"/>
        </w:rPr>
        <w:t xml:space="preserve"> </w:t>
      </w:r>
      <w:r>
        <w:rPr>
          <w:color w:val="2B2A29"/>
          <w:w w:val="105"/>
        </w:rPr>
        <w:t>results</w:t>
      </w:r>
      <w:r>
        <w:rPr>
          <w:color w:val="2B2A29"/>
          <w:spacing w:val="-11"/>
          <w:w w:val="105"/>
        </w:rPr>
        <w:t xml:space="preserve"> </w:t>
      </w:r>
      <w:r>
        <w:rPr>
          <w:color w:val="2B2A29"/>
          <w:w w:val="105"/>
        </w:rPr>
        <w:t>that</w:t>
      </w:r>
      <w:r>
        <w:rPr>
          <w:color w:val="2B2A29"/>
          <w:spacing w:val="-10"/>
          <w:w w:val="105"/>
        </w:rPr>
        <w:t xml:space="preserve"> </w:t>
      </w:r>
      <w:r>
        <w:rPr>
          <w:color w:val="2B2A29"/>
          <w:w w:val="105"/>
        </w:rPr>
        <w:t>have</w:t>
      </w:r>
      <w:r>
        <w:rPr>
          <w:color w:val="2B2A29"/>
          <w:spacing w:val="-11"/>
          <w:w w:val="105"/>
        </w:rPr>
        <w:t xml:space="preserve"> </w:t>
      </w:r>
      <w:r>
        <w:rPr>
          <w:color w:val="2B2A29"/>
          <w:w w:val="105"/>
        </w:rPr>
        <w:t>a</w:t>
      </w:r>
      <w:r>
        <w:rPr>
          <w:color w:val="2B2A29"/>
          <w:spacing w:val="-11"/>
          <w:w w:val="105"/>
        </w:rPr>
        <w:t xml:space="preserve"> </w:t>
      </w:r>
      <w:r>
        <w:rPr>
          <w:color w:val="2B2A29"/>
          <w:w w:val="105"/>
        </w:rPr>
        <w:t>high</w:t>
      </w:r>
      <w:r>
        <w:rPr>
          <w:color w:val="2B2A29"/>
          <w:spacing w:val="-11"/>
          <w:w w:val="105"/>
        </w:rPr>
        <w:t xml:space="preserve"> </w:t>
      </w:r>
      <w:r>
        <w:rPr>
          <w:color w:val="2B2A29"/>
          <w:w w:val="105"/>
        </w:rPr>
        <w:t>probability</w:t>
      </w:r>
      <w:r>
        <w:rPr>
          <w:color w:val="2B2A29"/>
          <w:spacing w:val="-11"/>
          <w:w w:val="105"/>
        </w:rPr>
        <w:t xml:space="preserve"> </w:t>
      </w:r>
      <w:r>
        <w:rPr>
          <w:color w:val="2B2A29"/>
          <w:w w:val="105"/>
        </w:rPr>
        <w:t>of</w:t>
      </w:r>
      <w:r>
        <w:rPr>
          <w:color w:val="2B2A29"/>
          <w:spacing w:val="-10"/>
          <w:w w:val="105"/>
        </w:rPr>
        <w:t xml:space="preserve"> </w:t>
      </w:r>
      <w:r>
        <w:rPr>
          <w:color w:val="2B2A29"/>
          <w:w w:val="105"/>
        </w:rPr>
        <w:t>critical</w:t>
      </w:r>
      <w:r>
        <w:rPr>
          <w:color w:val="2B2A29"/>
          <w:spacing w:val="-11"/>
          <w:w w:val="105"/>
        </w:rPr>
        <w:t xml:space="preserve"> </w:t>
      </w:r>
      <w:r>
        <w:rPr>
          <w:color w:val="2B2A29"/>
          <w:w w:val="105"/>
        </w:rPr>
        <w:t>errors.</w:t>
      </w:r>
    </w:p>
    <w:p>
      <w:pPr>
        <w:pStyle w:val="11"/>
        <w:spacing w:before="184" w:line="297" w:lineRule="auto"/>
        <w:ind w:left="160" w:right="510"/>
      </w:pPr>
      <w:r>
        <w:rPr>
          <w:color w:val="2B2A29"/>
          <w:w w:val="105"/>
        </w:rPr>
        <w:t>您可能</w:t>
      </w:r>
      <w:r>
        <w:rPr>
          <w:color w:val="2B2A29"/>
          <w:spacing w:val="-9"/>
          <w:w w:val="105"/>
        </w:rPr>
        <w:t>会</w:t>
      </w:r>
      <w:r>
        <w:rPr>
          <w:color w:val="2B2A29"/>
          <w:w w:val="105"/>
        </w:rPr>
        <w:t>想</w:t>
      </w:r>
      <w:r>
        <w:rPr>
          <w:color w:val="2B2A29"/>
          <w:spacing w:val="-10"/>
          <w:w w:val="105"/>
        </w:rPr>
        <w:t>，什么</w:t>
      </w:r>
      <w:r>
        <w:rPr>
          <w:color w:val="2B2A29"/>
          <w:w w:val="105"/>
        </w:rPr>
        <w:t>时候应该在代码中使用</w:t>
      </w:r>
      <w:r>
        <w:rPr>
          <w:rFonts w:ascii="宋体"/>
          <w:color w:val="2B2A29"/>
          <w:w w:val="105"/>
        </w:rPr>
        <w:t>恐慌</w:t>
      </w:r>
      <w:r>
        <w:rPr>
          <w:color w:val="2B2A29"/>
          <w:w w:val="105"/>
        </w:rPr>
        <w:t>。</w:t>
      </w:r>
      <w:r>
        <w:rPr>
          <w:color w:val="2B2A29"/>
          <w:spacing w:val="-1"/>
          <w:w w:val="110"/>
        </w:rPr>
        <w:t>当用户不希望</w:t>
      </w:r>
      <w:r>
        <w:rPr>
          <w:color w:val="2B2A29"/>
          <w:w w:val="110"/>
        </w:rPr>
        <w:t>处理错误</w:t>
      </w:r>
      <w:r>
        <w:rPr>
          <w:color w:val="2B2A29"/>
          <w:spacing w:val="-1"/>
          <w:w w:val="110"/>
        </w:rPr>
        <w:t>时</w:t>
      </w:r>
      <w:r>
        <w:rPr>
          <w:color w:val="2B2A29"/>
          <w:spacing w:val="-16"/>
          <w:w w:val="110"/>
        </w:rPr>
        <w:t>，</w:t>
      </w:r>
      <w:r>
        <w:rPr>
          <w:color w:val="2B2A29"/>
          <w:w w:val="105"/>
        </w:rPr>
        <w:t>通常</w:t>
      </w:r>
      <w:r>
        <w:rPr>
          <w:color w:val="2B2A29"/>
          <w:spacing w:val="-1"/>
          <w:w w:val="110"/>
        </w:rPr>
        <w:t>在不可恢复的错误情况下使用</w:t>
      </w:r>
      <w:r>
        <w:rPr>
          <w:color w:val="2B2A29"/>
          <w:w w:val="105"/>
        </w:rPr>
        <w:t>死机</w:t>
      </w:r>
      <w:r>
        <w:rPr>
          <w:color w:val="2B2A29"/>
          <w:w w:val="110"/>
        </w:rPr>
        <w:t>。</w:t>
      </w:r>
      <w:r>
        <w:rPr>
          <w:color w:val="2B2A29"/>
          <w:w w:val="105"/>
        </w:rPr>
        <w:t>通常，很少使用恐慌；它们只在您希望处理具有高概率严重错误的结果的情况下使用。</w:t>
      </w:r>
    </w:p>
    <w:p>
      <w:r>
        <w:rPr>
          <w:color w:val="2B2A29"/>
          <w:w w:val="105"/>
        </w:rPr>
        <w:t>For example, we usually safely assume we have enough hard disk space to</w:t>
      </w:r>
      <w:r>
        <w:rPr>
          <w:color w:val="2B2A29"/>
          <w:spacing w:val="1"/>
          <w:w w:val="105"/>
        </w:rPr>
        <w:t xml:space="preserve"> </w:t>
      </w:r>
      <w:r>
        <w:rPr>
          <w:color w:val="2B2A29"/>
          <w:w w:val="105"/>
        </w:rPr>
        <w:t>temporarily</w:t>
      </w:r>
      <w:r>
        <w:rPr>
          <w:color w:val="2B2A29"/>
          <w:spacing w:val="-4"/>
          <w:w w:val="105"/>
        </w:rPr>
        <w:t xml:space="preserve"> </w:t>
      </w:r>
      <w:r>
        <w:rPr>
          <w:color w:val="2B2A29"/>
          <w:w w:val="105"/>
        </w:rPr>
        <w:t>store</w:t>
      </w:r>
      <w:r>
        <w:rPr>
          <w:color w:val="2B2A29"/>
          <w:spacing w:val="-3"/>
          <w:w w:val="105"/>
        </w:rPr>
        <w:t xml:space="preserve"> </w:t>
      </w:r>
      <w:r>
        <w:rPr>
          <w:color w:val="2B2A29"/>
          <w:w w:val="105"/>
        </w:rPr>
        <w:t>some</w:t>
      </w:r>
      <w:r>
        <w:rPr>
          <w:color w:val="2B2A29"/>
          <w:spacing w:val="-4"/>
          <w:w w:val="105"/>
        </w:rPr>
        <w:t xml:space="preserve"> </w:t>
      </w:r>
      <w:r>
        <w:rPr>
          <w:color w:val="2B2A29"/>
          <w:w w:val="105"/>
        </w:rPr>
        <w:t>data.</w:t>
      </w:r>
      <w:r>
        <w:rPr>
          <w:color w:val="2B2A29"/>
          <w:spacing w:val="-3"/>
          <w:w w:val="105"/>
        </w:rPr>
        <w:t xml:space="preserve"> </w:t>
      </w:r>
      <w:r>
        <w:rPr>
          <w:color w:val="2B2A29"/>
          <w:w w:val="105"/>
        </w:rPr>
        <w:t>But</w:t>
      </w:r>
      <w:r>
        <w:rPr>
          <w:color w:val="2B2A29"/>
          <w:spacing w:val="-4"/>
          <w:w w:val="105"/>
        </w:rPr>
        <w:t xml:space="preserve"> </w:t>
      </w:r>
      <w:r>
        <w:rPr>
          <w:color w:val="2B2A29"/>
          <w:w w:val="105"/>
        </w:rPr>
        <w:t>when</w:t>
      </w:r>
      <w:r>
        <w:rPr>
          <w:color w:val="2B2A29"/>
          <w:spacing w:val="-3"/>
          <w:w w:val="105"/>
        </w:rPr>
        <w:t xml:space="preserve"> </w:t>
      </w:r>
      <w:r>
        <w:rPr>
          <w:color w:val="2B2A29"/>
          <w:w w:val="105"/>
        </w:rPr>
        <w:t>working</w:t>
      </w:r>
      <w:r>
        <w:rPr>
          <w:color w:val="2B2A29"/>
          <w:spacing w:val="-4"/>
          <w:w w:val="105"/>
        </w:rPr>
        <w:t xml:space="preserve"> </w:t>
      </w:r>
      <w:r>
        <w:rPr>
          <w:color w:val="2B2A29"/>
          <w:w w:val="105"/>
        </w:rPr>
        <w:t>with</w:t>
      </w:r>
      <w:r>
        <w:rPr>
          <w:color w:val="2B2A29"/>
          <w:spacing w:val="-3"/>
          <w:w w:val="105"/>
        </w:rPr>
        <w:t xml:space="preserve"> </w:t>
      </w:r>
      <w:r>
        <w:rPr>
          <w:color w:val="2B2A29"/>
          <w:w w:val="105"/>
        </w:rPr>
        <w:t>the</w:t>
      </w:r>
      <w:r>
        <w:rPr>
          <w:color w:val="2B2A29"/>
          <w:spacing w:val="-4"/>
          <w:w w:val="105"/>
        </w:rPr>
        <w:t xml:space="preserve"> </w:t>
      </w:r>
      <w:r>
        <w:rPr>
          <w:color w:val="2B2A29"/>
          <w:w w:val="105"/>
        </w:rPr>
        <w:t>I/O</w:t>
      </w:r>
      <w:r>
        <w:rPr>
          <w:color w:val="2B2A29"/>
          <w:spacing w:val="-3"/>
          <w:w w:val="105"/>
        </w:rPr>
        <w:t xml:space="preserve"> </w:t>
      </w:r>
      <w:r>
        <w:rPr>
          <w:color w:val="2B2A29"/>
          <w:w w:val="105"/>
        </w:rPr>
        <w:t>library,</w:t>
      </w:r>
      <w:r>
        <w:rPr>
          <w:color w:val="2B2A29"/>
          <w:spacing w:val="-4"/>
          <w:w w:val="105"/>
        </w:rPr>
        <w:t xml:space="preserve"> </w:t>
      </w:r>
      <w:r>
        <w:rPr>
          <w:color w:val="2B2A29"/>
          <w:w w:val="105"/>
        </w:rPr>
        <w:t>if</w:t>
      </w:r>
      <w:r>
        <w:rPr>
          <w:color w:val="2B2A29"/>
          <w:spacing w:val="-3"/>
          <w:w w:val="105"/>
        </w:rPr>
        <w:t xml:space="preserve"> </w:t>
      </w:r>
      <w:r>
        <w:rPr>
          <w:color w:val="2B2A29"/>
          <w:w w:val="105"/>
        </w:rPr>
        <w:t>we</w:t>
      </w:r>
      <w:r>
        <w:rPr>
          <w:color w:val="2B2A29"/>
          <w:spacing w:val="-4"/>
          <w:w w:val="105"/>
        </w:rPr>
        <w:t xml:space="preserve"> </w:t>
      </w:r>
      <w:r>
        <w:rPr>
          <w:color w:val="2B2A29"/>
          <w:w w:val="105"/>
        </w:rPr>
        <w:t>get</w:t>
      </w:r>
      <w:r>
        <w:rPr>
          <w:color w:val="2B2A29"/>
          <w:spacing w:val="-3"/>
          <w:w w:val="105"/>
        </w:rPr>
        <w:t xml:space="preserve"> </w:t>
      </w:r>
      <w:r>
        <w:rPr>
          <w:color w:val="2B2A29"/>
          <w:w w:val="105"/>
        </w:rPr>
        <w:t>an</w:t>
      </w:r>
      <w:r>
        <w:rPr>
          <w:color w:val="2B2A29"/>
          <w:spacing w:val="-4"/>
          <w:w w:val="105"/>
        </w:rPr>
        <w:t xml:space="preserve"> </w:t>
      </w:r>
      <w:r>
        <w:rPr>
          <w:color w:val="2B2A29"/>
          <w:w w:val="105"/>
        </w:rPr>
        <w:t>error</w:t>
      </w:r>
      <w:r>
        <w:rPr>
          <w:color w:val="2B2A29"/>
          <w:spacing w:val="-55"/>
          <w:w w:val="105"/>
        </w:rPr>
        <w:t xml:space="preserve"> </w:t>
      </w:r>
      <w:r>
        <w:rPr>
          <w:color w:val="2B2A29"/>
          <w:w w:val="105"/>
        </w:rPr>
        <w:t>saying</w:t>
      </w:r>
      <w:r>
        <w:rPr>
          <w:color w:val="2B2A29"/>
          <w:spacing w:val="-3"/>
          <w:w w:val="105"/>
        </w:rPr>
        <w:t xml:space="preserve"> </w:t>
      </w:r>
      <w:r>
        <w:rPr>
          <w:color w:val="2B2A29"/>
          <w:w w:val="105"/>
        </w:rPr>
        <w:t>we</w:t>
      </w:r>
      <w:r>
        <w:rPr>
          <w:color w:val="2B2A29"/>
          <w:spacing w:val="-2"/>
          <w:w w:val="105"/>
        </w:rPr>
        <w:t xml:space="preserve"> </w:t>
      </w:r>
      <w:r>
        <w:rPr>
          <w:color w:val="2B2A29"/>
          <w:w w:val="105"/>
        </w:rPr>
        <w:t>are</w:t>
      </w:r>
      <w:r>
        <w:rPr>
          <w:color w:val="2B2A29"/>
          <w:spacing w:val="-3"/>
          <w:w w:val="105"/>
        </w:rPr>
        <w:t xml:space="preserve"> </w:t>
      </w:r>
      <w:r>
        <w:rPr>
          <w:color w:val="2B2A29"/>
          <w:w w:val="105"/>
        </w:rPr>
        <w:t>out</w:t>
      </w:r>
      <w:r>
        <w:rPr>
          <w:color w:val="2B2A29"/>
          <w:spacing w:val="-2"/>
          <w:w w:val="105"/>
        </w:rPr>
        <w:t xml:space="preserve"> </w:t>
      </w:r>
      <w:r>
        <w:rPr>
          <w:color w:val="2B2A29"/>
          <w:w w:val="105"/>
        </w:rPr>
        <w:t>of</w:t>
      </w:r>
      <w:r>
        <w:rPr>
          <w:color w:val="2B2A29"/>
          <w:spacing w:val="-3"/>
          <w:w w:val="105"/>
        </w:rPr>
        <w:t xml:space="preserve"> </w:t>
      </w:r>
      <w:r>
        <w:rPr>
          <w:color w:val="2B2A29"/>
          <w:w w:val="105"/>
        </w:rPr>
        <w:t>space,</w:t>
      </w:r>
      <w:r>
        <w:rPr>
          <w:color w:val="2B2A29"/>
          <w:spacing w:val="-2"/>
          <w:w w:val="105"/>
        </w:rPr>
        <w:t xml:space="preserve"> </w:t>
      </w:r>
      <w:r>
        <w:rPr>
          <w:color w:val="2B2A29"/>
          <w:w w:val="105"/>
        </w:rPr>
        <w:t>we</w:t>
      </w:r>
      <w:r>
        <w:rPr>
          <w:color w:val="2B2A29"/>
          <w:spacing w:val="-3"/>
          <w:w w:val="105"/>
        </w:rPr>
        <w:t xml:space="preserve"> </w:t>
      </w:r>
      <w:r>
        <w:rPr>
          <w:color w:val="2B2A29"/>
          <w:w w:val="105"/>
        </w:rPr>
        <w:t>usually</w:t>
      </w:r>
      <w:r>
        <w:rPr>
          <w:color w:val="2B2A29"/>
          <w:spacing w:val="-2"/>
          <w:w w:val="105"/>
        </w:rPr>
        <w:t xml:space="preserve"> </w:t>
      </w:r>
      <w:r>
        <w:rPr>
          <w:color w:val="2B2A29"/>
          <w:w w:val="105"/>
        </w:rPr>
        <w:t>send</w:t>
      </w:r>
      <w:r>
        <w:rPr>
          <w:color w:val="2B2A29"/>
          <w:spacing w:val="-2"/>
          <w:w w:val="105"/>
        </w:rPr>
        <w:t xml:space="preserve"> </w:t>
      </w:r>
      <w:r>
        <w:rPr>
          <w:color w:val="2B2A29"/>
          <w:w w:val="105"/>
        </w:rPr>
        <w:t>out</w:t>
      </w:r>
      <w:r>
        <w:rPr>
          <w:color w:val="2B2A29"/>
          <w:spacing w:val="-3"/>
          <w:w w:val="105"/>
        </w:rPr>
        <w:t xml:space="preserve"> </w:t>
      </w:r>
      <w:r>
        <w:rPr>
          <w:color w:val="2B2A29"/>
          <w:w w:val="105"/>
        </w:rPr>
        <w:t>a</w:t>
      </w:r>
      <w:r>
        <w:rPr>
          <w:color w:val="2B2A29"/>
          <w:spacing w:val="-2"/>
          <w:w w:val="105"/>
        </w:rPr>
        <w:t xml:space="preserve"> </w:t>
      </w:r>
      <w:r>
        <w:rPr>
          <w:color w:val="2B2A29"/>
          <w:w w:val="105"/>
        </w:rPr>
        <w:t>panic</w:t>
      </w:r>
      <w:r>
        <w:rPr>
          <w:color w:val="2B2A29"/>
          <w:spacing w:val="-3"/>
          <w:w w:val="105"/>
        </w:rPr>
        <w:t xml:space="preserve"> </w:t>
      </w:r>
      <w:r>
        <w:rPr>
          <w:color w:val="2B2A29"/>
          <w:w w:val="105"/>
        </w:rPr>
        <w:t>and</w:t>
      </w:r>
      <w:r>
        <w:rPr>
          <w:color w:val="2B2A29"/>
          <w:spacing w:val="-2"/>
          <w:w w:val="105"/>
        </w:rPr>
        <w:t xml:space="preserve"> </w:t>
      </w:r>
      <w:r>
        <w:rPr>
          <w:color w:val="2B2A29"/>
          <w:w w:val="105"/>
        </w:rPr>
        <w:t>stop</w:t>
      </w:r>
      <w:r>
        <w:rPr>
          <w:color w:val="2B2A29"/>
          <w:spacing w:val="-3"/>
          <w:w w:val="105"/>
        </w:rPr>
        <w:t xml:space="preserve"> </w:t>
      </w:r>
      <w:r>
        <w:rPr>
          <w:color w:val="2B2A29"/>
          <w:w w:val="105"/>
        </w:rPr>
        <w:t>the</w:t>
      </w:r>
      <w:r>
        <w:rPr>
          <w:color w:val="2B2A29"/>
          <w:spacing w:val="-2"/>
          <w:w w:val="105"/>
        </w:rPr>
        <w:t xml:space="preserve"> </w:t>
      </w:r>
      <w:r>
        <w:rPr>
          <w:color w:val="2B2A29"/>
          <w:w w:val="105"/>
        </w:rPr>
        <w:t>execution.</w:t>
      </w:r>
      <w:r>
        <w:rPr>
          <w:color w:val="2B2A29"/>
          <w:spacing w:val="-3"/>
          <w:w w:val="105"/>
        </w:rPr>
        <w:t xml:space="preserve"> </w:t>
      </w:r>
      <w:r>
        <w:rPr>
          <w:color w:val="2B2A29"/>
          <w:w w:val="105"/>
        </w:rPr>
        <w:t>This</w:t>
      </w:r>
      <w:r>
        <w:rPr>
          <w:color w:val="2B2A29"/>
          <w:spacing w:val="-2"/>
          <w:w w:val="105"/>
        </w:rPr>
        <w:t xml:space="preserve"> </w:t>
      </w:r>
      <w:r>
        <w:rPr>
          <w:color w:val="2B2A29"/>
          <w:w w:val="105"/>
        </w:rPr>
        <w:t>is</w:t>
      </w:r>
      <w:r>
        <w:rPr>
          <w:color w:val="2B2A29"/>
          <w:spacing w:val="-55"/>
          <w:w w:val="105"/>
        </w:rPr>
        <w:t xml:space="preserve"> </w:t>
      </w:r>
      <w:r>
        <w:rPr>
          <w:color w:val="2B2A29"/>
          <w:w w:val="105"/>
        </w:rPr>
        <w:t>probably one of the situations that we cannot recover from, and we don’t expect the</w:t>
      </w:r>
      <w:r>
        <w:rPr>
          <w:color w:val="2B2A29"/>
          <w:spacing w:val="1"/>
          <w:w w:val="105"/>
        </w:rPr>
        <w:t xml:space="preserve"> </w:t>
      </w:r>
      <w:r>
        <w:rPr>
          <w:color w:val="2B2A29"/>
          <w:w w:val="105"/>
        </w:rPr>
        <w:t>developers</w:t>
      </w:r>
      <w:r>
        <w:rPr>
          <w:color w:val="2B2A29"/>
          <w:spacing w:val="-11"/>
          <w:w w:val="105"/>
        </w:rPr>
        <w:t xml:space="preserve"> </w:t>
      </w:r>
      <w:r>
        <w:rPr>
          <w:color w:val="2B2A29"/>
          <w:w w:val="105"/>
        </w:rPr>
        <w:t>using</w:t>
      </w:r>
      <w:r>
        <w:rPr>
          <w:color w:val="2B2A29"/>
          <w:spacing w:val="-11"/>
          <w:w w:val="105"/>
        </w:rPr>
        <w:t xml:space="preserve"> </w:t>
      </w:r>
      <w:r>
        <w:rPr>
          <w:color w:val="2B2A29"/>
          <w:w w:val="105"/>
        </w:rPr>
        <w:t>this</w:t>
      </w:r>
      <w:r>
        <w:rPr>
          <w:color w:val="2B2A29"/>
          <w:spacing w:val="-11"/>
          <w:w w:val="105"/>
        </w:rPr>
        <w:t xml:space="preserve"> </w:t>
      </w:r>
      <w:r>
        <w:rPr>
          <w:color w:val="2B2A29"/>
          <w:w w:val="105"/>
        </w:rPr>
        <w:t>code</w:t>
      </w:r>
      <w:r>
        <w:rPr>
          <w:color w:val="2B2A29"/>
          <w:spacing w:val="-11"/>
          <w:w w:val="105"/>
        </w:rPr>
        <w:t xml:space="preserve"> </w:t>
      </w:r>
      <w:r>
        <w:rPr>
          <w:color w:val="2B2A29"/>
          <w:w w:val="105"/>
        </w:rPr>
        <w:t>to</w:t>
      </w:r>
      <w:r>
        <w:rPr>
          <w:color w:val="2B2A29"/>
          <w:spacing w:val="-11"/>
          <w:w w:val="105"/>
        </w:rPr>
        <w:t xml:space="preserve"> </w:t>
      </w:r>
      <w:r>
        <w:rPr>
          <w:color w:val="2B2A29"/>
          <w:w w:val="105"/>
        </w:rPr>
        <w:t>handle</w:t>
      </w:r>
      <w:r>
        <w:rPr>
          <w:color w:val="2B2A29"/>
          <w:spacing w:val="-11"/>
          <w:w w:val="105"/>
        </w:rPr>
        <w:t xml:space="preserve"> </w:t>
      </w:r>
      <w:r>
        <w:rPr>
          <w:color w:val="2B2A29"/>
          <w:w w:val="105"/>
        </w:rPr>
        <w:t>this</w:t>
      </w:r>
      <w:r>
        <w:rPr>
          <w:color w:val="2B2A29"/>
          <w:spacing w:val="-11"/>
          <w:w w:val="105"/>
        </w:rPr>
        <w:t xml:space="preserve"> </w:t>
      </w:r>
      <w:r>
        <w:rPr>
          <w:color w:val="2B2A29"/>
          <w:w w:val="105"/>
        </w:rPr>
        <w:t>scenario.</w:t>
      </w:r>
    </w:p>
    <w:p>
      <w:pPr>
        <w:pStyle w:val="11"/>
        <w:spacing w:before="4" w:line="304" w:lineRule="auto"/>
        <w:ind w:left="160" w:right="510" w:firstLine="359"/>
      </w:pPr>
      <w:r>
        <w:rPr>
          <w:color w:val="2B2A29"/>
          <w:w w:val="105"/>
        </w:rPr>
        <w:t>例如，我们通常安全地假设我们有足够的硬盘空间来临</w:t>
      </w:r>
      <w:r>
        <w:rPr>
          <w:color w:val="2B2A29"/>
          <w:spacing w:val="1"/>
          <w:w w:val="105"/>
        </w:rPr>
        <w:t>时</w:t>
      </w:r>
      <w:r>
        <w:rPr>
          <w:color w:val="2B2A29"/>
          <w:w w:val="105"/>
        </w:rPr>
        <w:t>存储一些数据。但是在使用I/O库时，如果我们收到一个错误，说我们</w:t>
      </w:r>
      <w:r>
        <w:rPr>
          <w:color w:val="2B2A29"/>
          <w:spacing w:val="-2"/>
          <w:w w:val="105"/>
        </w:rPr>
        <w:t>的</w:t>
      </w:r>
      <w:r>
        <w:rPr>
          <w:color w:val="2B2A29"/>
          <w:w w:val="105"/>
        </w:rPr>
        <w:t>空间不足，我们通常</w:t>
      </w:r>
      <w:r>
        <w:rPr>
          <w:color w:val="2B2A29"/>
          <w:spacing w:val="-2"/>
          <w:w w:val="105"/>
        </w:rPr>
        <w:t>会</w:t>
      </w:r>
      <w:r>
        <w:rPr>
          <w:color w:val="2B2A29"/>
          <w:w w:val="105"/>
        </w:rPr>
        <w:t>发出恐慌并停止执行。这可能是我们无法从中恢复的情况之一，我们不希望开发人员使用此代码来处理这种情况。</w:t>
      </w:r>
    </w:p>
    <w:p>
      <w:r>
        <w:rPr>
          <w:color w:val="2B2A29"/>
          <w:w w:val="105"/>
        </w:rPr>
        <w:t>The trap functionality also works in the same context, where generally we should not</w:t>
      </w:r>
      <w:r>
        <w:rPr>
          <w:color w:val="2B2A29"/>
          <w:spacing w:val="-55"/>
          <w:w w:val="105"/>
        </w:rPr>
        <w:t xml:space="preserve"> </w:t>
      </w:r>
      <w:r>
        <w:rPr>
          <w:color w:val="2B2A29"/>
          <w:w w:val="105"/>
        </w:rPr>
        <w:t>be</w:t>
      </w:r>
      <w:r>
        <w:rPr>
          <w:color w:val="2B2A29"/>
          <w:spacing w:val="-11"/>
          <w:w w:val="105"/>
        </w:rPr>
        <w:t xml:space="preserve"> </w:t>
      </w:r>
      <w:r>
        <w:rPr>
          <w:color w:val="2B2A29"/>
          <w:w w:val="105"/>
        </w:rPr>
        <w:t>trapping</w:t>
      </w:r>
      <w:r>
        <w:rPr>
          <w:color w:val="2B2A29"/>
          <w:spacing w:val="-11"/>
          <w:w w:val="105"/>
        </w:rPr>
        <w:t xml:space="preserve"> </w:t>
      </w:r>
      <w:r>
        <w:rPr>
          <w:color w:val="2B2A29"/>
          <w:w w:val="105"/>
        </w:rPr>
        <w:t>the</w:t>
      </w:r>
      <w:r>
        <w:rPr>
          <w:color w:val="2B2A29"/>
          <w:spacing w:val="-10"/>
          <w:w w:val="105"/>
        </w:rPr>
        <w:t xml:space="preserve"> </w:t>
      </w:r>
      <w:r>
        <w:rPr>
          <w:color w:val="2B2A29"/>
          <w:w w:val="105"/>
        </w:rPr>
        <w:t>panic,</w:t>
      </w:r>
      <w:r>
        <w:rPr>
          <w:color w:val="2B2A29"/>
          <w:spacing w:val="-11"/>
          <w:w w:val="105"/>
        </w:rPr>
        <w:t xml:space="preserve"> </w:t>
      </w:r>
      <w:r>
        <w:rPr>
          <w:color w:val="2B2A29"/>
          <w:w w:val="105"/>
        </w:rPr>
        <w:t>but</w:t>
      </w:r>
      <w:r>
        <w:rPr>
          <w:color w:val="2B2A29"/>
          <w:spacing w:val="-10"/>
          <w:w w:val="105"/>
        </w:rPr>
        <w:t xml:space="preserve"> </w:t>
      </w:r>
      <w:r>
        <w:rPr>
          <w:color w:val="2B2A29"/>
          <w:w w:val="105"/>
        </w:rPr>
        <w:t>we</w:t>
      </w:r>
      <w:r>
        <w:rPr>
          <w:color w:val="2B2A29"/>
          <w:spacing w:val="-11"/>
          <w:w w:val="105"/>
        </w:rPr>
        <w:t xml:space="preserve"> </w:t>
      </w:r>
      <w:r>
        <w:rPr>
          <w:color w:val="2B2A29"/>
          <w:w w:val="105"/>
        </w:rPr>
        <w:t>can</w:t>
      </w:r>
      <w:r>
        <w:rPr>
          <w:color w:val="2B2A29"/>
          <w:spacing w:val="-10"/>
          <w:w w:val="105"/>
        </w:rPr>
        <w:t xml:space="preserve"> </w:t>
      </w:r>
      <w:r>
        <w:rPr>
          <w:color w:val="2B2A29"/>
          <w:w w:val="105"/>
        </w:rPr>
        <w:t>let</w:t>
      </w:r>
      <w:r>
        <w:rPr>
          <w:color w:val="2B2A29"/>
          <w:spacing w:val="-11"/>
          <w:w w:val="105"/>
        </w:rPr>
        <w:t xml:space="preserve"> </w:t>
      </w:r>
      <w:r>
        <w:rPr>
          <w:color w:val="2B2A29"/>
          <w:w w:val="105"/>
        </w:rPr>
        <w:t>it</w:t>
      </w:r>
      <w:r>
        <w:rPr>
          <w:color w:val="2B2A29"/>
          <w:spacing w:val="-10"/>
          <w:w w:val="105"/>
        </w:rPr>
        <w:t xml:space="preserve"> </w:t>
      </w:r>
      <w:r>
        <w:rPr>
          <w:color w:val="2B2A29"/>
          <w:w w:val="105"/>
        </w:rPr>
        <w:t>exit</w:t>
      </w:r>
      <w:r>
        <w:rPr>
          <w:color w:val="2B2A29"/>
          <w:spacing w:val="-11"/>
          <w:w w:val="105"/>
        </w:rPr>
        <w:t xml:space="preserve"> </w:t>
      </w:r>
      <w:r>
        <w:rPr>
          <w:color w:val="2B2A29"/>
          <w:w w:val="105"/>
        </w:rPr>
        <w:t>the</w:t>
      </w:r>
      <w:r>
        <w:rPr>
          <w:color w:val="2B2A29"/>
          <w:spacing w:val="-10"/>
          <w:w w:val="105"/>
        </w:rPr>
        <w:t xml:space="preserve"> </w:t>
      </w:r>
      <w:r>
        <w:rPr>
          <w:color w:val="2B2A29"/>
          <w:w w:val="105"/>
        </w:rPr>
        <w:t>full</w:t>
      </w:r>
      <w:r>
        <w:rPr>
          <w:color w:val="2B2A29"/>
          <w:spacing w:val="-11"/>
          <w:w w:val="105"/>
        </w:rPr>
        <w:t xml:space="preserve"> </w:t>
      </w:r>
      <w:r>
        <w:rPr>
          <w:color w:val="2B2A29"/>
          <w:w w:val="105"/>
        </w:rPr>
        <w:t>program</w:t>
      </w:r>
      <w:r>
        <w:rPr>
          <w:color w:val="2B2A29"/>
          <w:spacing w:val="-10"/>
          <w:w w:val="105"/>
        </w:rPr>
        <w:t xml:space="preserve"> </w:t>
      </w:r>
      <w:r>
        <w:rPr>
          <w:color w:val="2B2A29"/>
          <w:w w:val="105"/>
        </w:rPr>
        <w:t>by</w:t>
      </w:r>
      <w:r>
        <w:rPr>
          <w:color w:val="2B2A29"/>
          <w:spacing w:val="-11"/>
          <w:w w:val="105"/>
        </w:rPr>
        <w:t xml:space="preserve"> </w:t>
      </w:r>
      <w:r>
        <w:rPr>
          <w:color w:val="2B2A29"/>
          <w:w w:val="105"/>
        </w:rPr>
        <w:t>itself.</w:t>
      </w:r>
    </w:p>
    <w:p>
      <w:pPr>
        <w:pStyle w:val="11"/>
        <w:spacing w:line="304" w:lineRule="auto"/>
        <w:ind w:left="160" w:right="556" w:firstLine="359"/>
      </w:pPr>
      <w:r>
        <w:rPr>
          <w:color w:val="2B2A29"/>
          <w:w w:val="105"/>
        </w:rPr>
        <w:t>陷阱功能也适用于相同的环境，通常我们不应该捕获恐慌，但我们可以让它自行退出整个程序。</w:t>
      </w:r>
    </w:p>
    <w:p>
      <w:r>
        <w:rPr>
          <w:color w:val="2B2A29"/>
          <w:w w:val="105"/>
        </w:rPr>
        <w:t>In some</w:t>
      </w:r>
      <w:r>
        <w:rPr>
          <w:color w:val="2B2A29"/>
          <w:spacing w:val="1"/>
          <w:w w:val="105"/>
        </w:rPr>
        <w:t xml:space="preserve"> </w:t>
      </w:r>
      <w:r>
        <w:rPr>
          <w:color w:val="2B2A29"/>
          <w:w w:val="105"/>
        </w:rPr>
        <w:t>special situations,</w:t>
      </w:r>
      <w:r>
        <w:rPr>
          <w:color w:val="2B2A29"/>
          <w:spacing w:val="1"/>
          <w:w w:val="105"/>
        </w:rPr>
        <w:t xml:space="preserve"> </w:t>
      </w:r>
      <w:r>
        <w:rPr>
          <w:color w:val="2B2A29"/>
          <w:w w:val="105"/>
        </w:rPr>
        <w:t>we may</w:t>
      </w:r>
      <w:r>
        <w:rPr>
          <w:color w:val="2B2A29"/>
          <w:spacing w:val="1"/>
          <w:w w:val="105"/>
        </w:rPr>
        <w:t xml:space="preserve"> </w:t>
      </w:r>
      <w:r>
        <w:rPr>
          <w:color w:val="2B2A29"/>
          <w:w w:val="105"/>
        </w:rPr>
        <w:t>need</w:t>
      </w:r>
      <w:r>
        <w:rPr>
          <w:color w:val="2B2A29"/>
          <w:spacing w:val="1"/>
          <w:w w:val="105"/>
        </w:rPr>
        <w:t xml:space="preserve"> </w:t>
      </w:r>
      <w:r>
        <w:rPr>
          <w:color w:val="2B2A29"/>
          <w:w w:val="105"/>
        </w:rPr>
        <w:t>to trap</w:t>
      </w:r>
      <w:r>
        <w:rPr>
          <w:color w:val="2B2A29"/>
          <w:spacing w:val="1"/>
          <w:w w:val="105"/>
        </w:rPr>
        <w:t xml:space="preserve"> </w:t>
      </w:r>
      <w:r>
        <w:rPr>
          <w:color w:val="2B2A29"/>
          <w:w w:val="105"/>
        </w:rPr>
        <w:t>panic situations</w:t>
      </w:r>
      <w:r>
        <w:rPr>
          <w:color w:val="2B2A29"/>
          <w:spacing w:val="1"/>
          <w:w w:val="105"/>
        </w:rPr>
        <w:t xml:space="preserve"> </w:t>
      </w:r>
      <w:r>
        <w:rPr>
          <w:color w:val="2B2A29"/>
          <w:w w:val="105"/>
        </w:rPr>
        <w:t>such</w:t>
      </w:r>
      <w:r>
        <w:rPr>
          <w:color w:val="2B2A29"/>
          <w:spacing w:val="1"/>
          <w:w w:val="105"/>
        </w:rPr>
        <w:t xml:space="preserve"> </w:t>
      </w:r>
      <w:r>
        <w:rPr>
          <w:color w:val="2B2A29"/>
          <w:w w:val="105"/>
        </w:rPr>
        <w:t>as if</w:t>
      </w:r>
      <w:r>
        <w:rPr>
          <w:color w:val="2B2A29"/>
          <w:spacing w:val="1"/>
          <w:w w:val="105"/>
        </w:rPr>
        <w:t xml:space="preserve"> </w:t>
      </w:r>
      <w:r>
        <w:rPr>
          <w:color w:val="2B2A29"/>
          <w:w w:val="105"/>
        </w:rPr>
        <w:t>we create</w:t>
      </w:r>
      <w:r>
        <w:rPr>
          <w:color w:val="2B2A29"/>
          <w:spacing w:val="-54"/>
          <w:w w:val="105"/>
        </w:rPr>
        <w:t xml:space="preserve"> </w:t>
      </w:r>
      <w:r>
        <w:rPr>
          <w:color w:val="2B2A29"/>
          <w:w w:val="105"/>
        </w:rPr>
        <w:t>a</w:t>
      </w:r>
      <w:r>
        <w:rPr>
          <w:color w:val="2B2A29"/>
          <w:spacing w:val="-3"/>
          <w:w w:val="105"/>
        </w:rPr>
        <w:t xml:space="preserve"> </w:t>
      </w:r>
      <w:r>
        <w:rPr>
          <w:color w:val="2B2A29"/>
          <w:w w:val="105"/>
        </w:rPr>
        <w:t>system</w:t>
      </w:r>
      <w:r>
        <w:rPr>
          <w:color w:val="2B2A29"/>
          <w:spacing w:val="-2"/>
          <w:w w:val="105"/>
        </w:rPr>
        <w:t xml:space="preserve"> </w:t>
      </w:r>
      <w:r>
        <w:rPr>
          <w:color w:val="2B2A29"/>
          <w:w w:val="105"/>
        </w:rPr>
        <w:t>where</w:t>
      </w:r>
      <w:r>
        <w:rPr>
          <w:color w:val="2B2A29"/>
          <w:spacing w:val="-2"/>
          <w:w w:val="105"/>
        </w:rPr>
        <w:t xml:space="preserve"> </w:t>
      </w:r>
      <w:r>
        <w:rPr>
          <w:color w:val="2B2A29"/>
          <w:w w:val="105"/>
        </w:rPr>
        <w:t>external</w:t>
      </w:r>
      <w:r>
        <w:rPr>
          <w:color w:val="2B2A29"/>
          <w:spacing w:val="-2"/>
          <w:w w:val="105"/>
        </w:rPr>
        <w:t xml:space="preserve"> </w:t>
      </w:r>
      <w:r>
        <w:rPr>
          <w:color w:val="2B2A29"/>
          <w:w w:val="105"/>
        </w:rPr>
        <w:t>users</w:t>
      </w:r>
      <w:r>
        <w:rPr>
          <w:color w:val="2B2A29"/>
          <w:spacing w:val="-2"/>
          <w:w w:val="105"/>
        </w:rPr>
        <w:t xml:space="preserve"> </w:t>
      </w:r>
      <w:r>
        <w:rPr>
          <w:color w:val="2B2A29"/>
          <w:w w:val="105"/>
        </w:rPr>
        <w:t>install</w:t>
      </w:r>
      <w:r>
        <w:rPr>
          <w:color w:val="2B2A29"/>
          <w:spacing w:val="-2"/>
          <w:w w:val="105"/>
        </w:rPr>
        <w:t xml:space="preserve"> </w:t>
      </w:r>
      <w:r>
        <w:rPr>
          <w:color w:val="2B2A29"/>
          <w:w w:val="105"/>
        </w:rPr>
        <w:t>their</w:t>
      </w:r>
      <w:r>
        <w:rPr>
          <w:color w:val="2B2A29"/>
          <w:spacing w:val="-3"/>
          <w:w w:val="105"/>
        </w:rPr>
        <w:t xml:space="preserve"> </w:t>
      </w:r>
      <w:r>
        <w:rPr>
          <w:color w:val="2B2A29"/>
          <w:w w:val="105"/>
        </w:rPr>
        <w:t>own</w:t>
      </w:r>
      <w:r>
        <w:rPr>
          <w:color w:val="2B2A29"/>
          <w:spacing w:val="-2"/>
          <w:w w:val="105"/>
        </w:rPr>
        <w:t xml:space="preserve"> </w:t>
      </w:r>
      <w:r>
        <w:rPr>
          <w:color w:val="2B2A29"/>
          <w:w w:val="105"/>
        </w:rPr>
        <w:t>code</w:t>
      </w:r>
      <w:r>
        <w:rPr>
          <w:color w:val="2B2A29"/>
          <w:spacing w:val="-2"/>
          <w:w w:val="105"/>
        </w:rPr>
        <w:t xml:space="preserve"> </w:t>
      </w:r>
      <w:r>
        <w:rPr>
          <w:color w:val="2B2A29"/>
          <w:w w:val="105"/>
        </w:rPr>
        <w:t>via</w:t>
      </w:r>
      <w:r>
        <w:rPr>
          <w:color w:val="2B2A29"/>
          <w:spacing w:val="-2"/>
          <w:w w:val="105"/>
        </w:rPr>
        <w:t xml:space="preserve"> </w:t>
      </w:r>
      <w:r>
        <w:rPr>
          <w:color w:val="2B2A29"/>
          <w:w w:val="105"/>
        </w:rPr>
        <w:t>a</w:t>
      </w:r>
      <w:r>
        <w:rPr>
          <w:color w:val="2B2A29"/>
          <w:spacing w:val="-2"/>
          <w:w w:val="105"/>
        </w:rPr>
        <w:t xml:space="preserve"> </w:t>
      </w:r>
      <w:r>
        <w:rPr>
          <w:color w:val="2B2A29"/>
          <w:w w:val="105"/>
        </w:rPr>
        <w:t>plug-in</w:t>
      </w:r>
      <w:r>
        <w:rPr>
          <w:color w:val="2B2A29"/>
          <w:spacing w:val="-2"/>
          <w:w w:val="105"/>
        </w:rPr>
        <w:t xml:space="preserve"> </w:t>
      </w:r>
      <w:r>
        <w:rPr>
          <w:color w:val="2B2A29"/>
          <w:w w:val="105"/>
        </w:rPr>
        <w:t>system</w:t>
      </w:r>
      <w:r>
        <w:rPr>
          <w:color w:val="2B2A29"/>
          <w:spacing w:val="-2"/>
          <w:w w:val="105"/>
        </w:rPr>
        <w:t xml:space="preserve"> </w:t>
      </w:r>
      <w:r>
        <w:rPr>
          <w:color w:val="2B2A29"/>
          <w:w w:val="105"/>
        </w:rPr>
        <w:t>and</w:t>
      </w:r>
      <w:r>
        <w:rPr>
          <w:color w:val="2B2A29"/>
          <w:spacing w:val="-3"/>
          <w:w w:val="105"/>
        </w:rPr>
        <w:t xml:space="preserve"> </w:t>
      </w:r>
      <w:r>
        <w:rPr>
          <w:color w:val="2B2A29"/>
          <w:w w:val="105"/>
        </w:rPr>
        <w:t>we</w:t>
      </w:r>
      <w:r>
        <w:rPr>
          <w:color w:val="2B2A29"/>
          <w:spacing w:val="-2"/>
          <w:w w:val="105"/>
        </w:rPr>
        <w:t xml:space="preserve"> </w:t>
      </w:r>
      <w:r>
        <w:rPr>
          <w:color w:val="2B2A29"/>
          <w:w w:val="105"/>
        </w:rPr>
        <w:t>invoke</w:t>
      </w:r>
      <w:r>
        <w:rPr>
          <w:color w:val="2B2A29"/>
          <w:spacing w:val="-55"/>
          <w:w w:val="105"/>
        </w:rPr>
        <w:t xml:space="preserve"> </w:t>
      </w:r>
      <w:r>
        <w:rPr>
          <w:color w:val="2B2A29"/>
          <w:w w:val="105"/>
        </w:rPr>
        <w:t>the plug-ins</w:t>
      </w:r>
      <w:r>
        <w:rPr>
          <w:color w:val="2B2A29"/>
          <w:spacing w:val="1"/>
          <w:w w:val="105"/>
        </w:rPr>
        <w:t xml:space="preserve"> </w:t>
      </w:r>
      <w:r>
        <w:rPr>
          <w:color w:val="2B2A29"/>
          <w:w w:val="105"/>
        </w:rPr>
        <w:t>when</w:t>
      </w:r>
      <w:r>
        <w:rPr>
          <w:color w:val="2B2A29"/>
          <w:spacing w:val="1"/>
          <w:w w:val="105"/>
        </w:rPr>
        <w:t xml:space="preserve"> </w:t>
      </w:r>
      <w:r>
        <w:rPr>
          <w:color w:val="2B2A29"/>
          <w:w w:val="105"/>
        </w:rPr>
        <w:t>required.</w:t>
      </w:r>
      <w:r>
        <w:rPr>
          <w:color w:val="2B2A29"/>
          <w:spacing w:val="1"/>
          <w:w w:val="105"/>
        </w:rPr>
        <w:t xml:space="preserve"> </w:t>
      </w:r>
      <w:r>
        <w:rPr>
          <w:color w:val="2B2A29"/>
          <w:w w:val="105"/>
        </w:rPr>
        <w:t>We probably</w:t>
      </w:r>
      <w:r>
        <w:rPr>
          <w:color w:val="2B2A29"/>
          <w:spacing w:val="1"/>
          <w:w w:val="105"/>
        </w:rPr>
        <w:t xml:space="preserve"> </w:t>
      </w:r>
      <w:r>
        <w:rPr>
          <w:color w:val="2B2A29"/>
          <w:w w:val="105"/>
        </w:rPr>
        <w:t>will</w:t>
      </w:r>
      <w:r>
        <w:rPr>
          <w:color w:val="2B2A29"/>
          <w:spacing w:val="1"/>
          <w:w w:val="105"/>
        </w:rPr>
        <w:t xml:space="preserve"> </w:t>
      </w:r>
      <w:r>
        <w:rPr>
          <w:color w:val="2B2A29"/>
          <w:w w:val="105"/>
        </w:rPr>
        <w:t>put</w:t>
      </w:r>
      <w:r>
        <w:rPr>
          <w:color w:val="2B2A29"/>
          <w:spacing w:val="1"/>
          <w:w w:val="105"/>
        </w:rPr>
        <w:t xml:space="preserve"> </w:t>
      </w:r>
      <w:r>
        <w:rPr>
          <w:color w:val="2B2A29"/>
          <w:w w:val="105"/>
        </w:rPr>
        <w:t>a</w:t>
      </w:r>
      <w:r>
        <w:rPr>
          <w:color w:val="2B2A29"/>
          <w:spacing w:val="1"/>
          <w:w w:val="105"/>
        </w:rPr>
        <w:t xml:space="preserve"> </w:t>
      </w:r>
      <w:r>
        <w:rPr>
          <w:color w:val="2B2A29"/>
          <w:w w:val="105"/>
        </w:rPr>
        <w:t>trap statement</w:t>
      </w:r>
      <w:r>
        <w:rPr>
          <w:color w:val="2B2A29"/>
          <w:spacing w:val="1"/>
          <w:w w:val="105"/>
        </w:rPr>
        <w:t xml:space="preserve"> </w:t>
      </w:r>
      <w:r>
        <w:rPr>
          <w:color w:val="2B2A29"/>
          <w:w w:val="105"/>
        </w:rPr>
        <w:t>at</w:t>
      </w:r>
      <w:r>
        <w:rPr>
          <w:color w:val="2B2A29"/>
          <w:spacing w:val="1"/>
          <w:w w:val="105"/>
        </w:rPr>
        <w:t xml:space="preserve"> </w:t>
      </w:r>
      <w:r>
        <w:rPr>
          <w:color w:val="2B2A29"/>
          <w:w w:val="105"/>
        </w:rPr>
        <w:t>the</w:t>
      </w:r>
      <w:r>
        <w:rPr>
          <w:color w:val="2B2A29"/>
          <w:spacing w:val="1"/>
          <w:w w:val="105"/>
        </w:rPr>
        <w:t xml:space="preserve"> </w:t>
      </w:r>
      <w:r>
        <w:rPr>
          <w:color w:val="2B2A29"/>
          <w:w w:val="105"/>
        </w:rPr>
        <w:t>entry</w:t>
      </w:r>
      <w:r>
        <w:rPr>
          <w:color w:val="2B2A29"/>
          <w:spacing w:val="1"/>
          <w:w w:val="105"/>
        </w:rPr>
        <w:t xml:space="preserve"> </w:t>
      </w:r>
      <w:r>
        <w:rPr>
          <w:color w:val="2B2A29"/>
          <w:w w:val="105"/>
        </w:rPr>
        <w:t>point to</w:t>
      </w:r>
      <w:r>
        <w:rPr>
          <w:color w:val="2B2A29"/>
          <w:spacing w:val="1"/>
          <w:w w:val="105"/>
        </w:rPr>
        <w:t xml:space="preserve"> </w:t>
      </w:r>
      <w:r>
        <w:rPr>
          <w:color w:val="2B2A29"/>
          <w:w w:val="105"/>
        </w:rPr>
        <w:t>the plug-in code, so if any type of panic situation happens, we can trap it, and it will not</w:t>
      </w:r>
      <w:r>
        <w:rPr>
          <w:color w:val="2B2A29"/>
          <w:spacing w:val="-55"/>
          <w:w w:val="105"/>
        </w:rPr>
        <w:t xml:space="preserve"> </w:t>
      </w:r>
      <w:r>
        <w:rPr>
          <w:color w:val="2B2A29"/>
          <w:w w:val="105"/>
        </w:rPr>
        <w:t>take</w:t>
      </w:r>
      <w:r>
        <w:rPr>
          <w:color w:val="2B2A29"/>
          <w:spacing w:val="-8"/>
          <w:w w:val="105"/>
        </w:rPr>
        <w:t xml:space="preserve"> </w:t>
      </w:r>
      <w:r>
        <w:rPr>
          <w:color w:val="2B2A29"/>
          <w:w w:val="105"/>
        </w:rPr>
        <w:t>the</w:t>
      </w:r>
      <w:r>
        <w:rPr>
          <w:color w:val="2B2A29"/>
          <w:spacing w:val="-8"/>
          <w:w w:val="105"/>
        </w:rPr>
        <w:t xml:space="preserve"> </w:t>
      </w:r>
      <w:r>
        <w:rPr>
          <w:color w:val="2B2A29"/>
          <w:w w:val="105"/>
        </w:rPr>
        <w:t>whole</w:t>
      </w:r>
      <w:r>
        <w:rPr>
          <w:color w:val="2B2A29"/>
          <w:spacing w:val="-7"/>
          <w:w w:val="105"/>
        </w:rPr>
        <w:t xml:space="preserve"> </w:t>
      </w:r>
      <w:r>
        <w:rPr>
          <w:color w:val="2B2A29"/>
          <w:w w:val="105"/>
        </w:rPr>
        <w:t>system</w:t>
      </w:r>
      <w:r>
        <w:rPr>
          <w:color w:val="2B2A29"/>
          <w:spacing w:val="-8"/>
          <w:w w:val="105"/>
        </w:rPr>
        <w:t xml:space="preserve"> </w:t>
      </w:r>
      <w:r>
        <w:rPr>
          <w:color w:val="2B2A29"/>
          <w:w w:val="105"/>
        </w:rPr>
        <w:t>down</w:t>
      </w:r>
      <w:r>
        <w:rPr>
          <w:color w:val="2B2A29"/>
          <w:spacing w:val="-8"/>
          <w:w w:val="105"/>
        </w:rPr>
        <w:t xml:space="preserve"> </w:t>
      </w:r>
      <w:r>
        <w:rPr>
          <w:color w:val="2B2A29"/>
          <w:w w:val="105"/>
        </w:rPr>
        <w:t>with</w:t>
      </w:r>
      <w:r>
        <w:rPr>
          <w:color w:val="2B2A29"/>
          <w:spacing w:val="-7"/>
          <w:w w:val="105"/>
        </w:rPr>
        <w:t xml:space="preserve"> </w:t>
      </w:r>
      <w:r>
        <w:rPr>
          <w:color w:val="2B2A29"/>
          <w:w w:val="105"/>
        </w:rPr>
        <w:t>it.</w:t>
      </w:r>
      <w:r>
        <w:rPr>
          <w:color w:val="2B2A29"/>
          <w:spacing w:val="-8"/>
          <w:w w:val="105"/>
        </w:rPr>
        <w:t xml:space="preserve"> </w:t>
      </w:r>
      <w:r>
        <w:rPr>
          <w:color w:val="2B2A29"/>
          <w:w w:val="105"/>
        </w:rPr>
        <w:t>So,</w:t>
      </w:r>
      <w:r>
        <w:rPr>
          <w:color w:val="2B2A29"/>
          <w:spacing w:val="-8"/>
          <w:w w:val="105"/>
        </w:rPr>
        <w:t xml:space="preserve"> </w:t>
      </w:r>
      <w:r>
        <w:rPr>
          <w:color w:val="2B2A29"/>
          <w:w w:val="105"/>
        </w:rPr>
        <w:t>when</w:t>
      </w:r>
      <w:r>
        <w:rPr>
          <w:color w:val="2B2A29"/>
          <w:spacing w:val="-7"/>
          <w:w w:val="105"/>
        </w:rPr>
        <w:t xml:space="preserve"> </w:t>
      </w:r>
      <w:r>
        <w:rPr>
          <w:color w:val="2B2A29"/>
          <w:w w:val="105"/>
        </w:rPr>
        <w:t>isolating</w:t>
      </w:r>
      <w:r>
        <w:rPr>
          <w:color w:val="2B2A29"/>
          <w:spacing w:val="-8"/>
          <w:w w:val="105"/>
        </w:rPr>
        <w:t xml:space="preserve"> </w:t>
      </w:r>
      <w:r>
        <w:rPr>
          <w:color w:val="2B2A29"/>
          <w:w w:val="105"/>
        </w:rPr>
        <w:t>external</w:t>
      </w:r>
      <w:r>
        <w:rPr>
          <w:color w:val="2B2A29"/>
          <w:spacing w:val="-8"/>
          <w:w w:val="105"/>
        </w:rPr>
        <w:t xml:space="preserve"> </w:t>
      </w:r>
      <w:r>
        <w:rPr>
          <w:color w:val="2B2A29"/>
          <w:w w:val="105"/>
        </w:rPr>
        <w:t>logic</w:t>
      </w:r>
      <w:r>
        <w:rPr>
          <w:color w:val="2B2A29"/>
          <w:spacing w:val="-7"/>
          <w:w w:val="105"/>
        </w:rPr>
        <w:t xml:space="preserve"> </w:t>
      </w:r>
      <w:r>
        <w:rPr>
          <w:color w:val="2B2A29"/>
          <w:w w:val="105"/>
        </w:rPr>
        <w:t>in</w:t>
      </w:r>
      <w:r>
        <w:rPr>
          <w:color w:val="2B2A29"/>
          <w:spacing w:val="-8"/>
          <w:w w:val="105"/>
        </w:rPr>
        <w:t xml:space="preserve"> </w:t>
      </w:r>
      <w:r>
        <w:rPr>
          <w:color w:val="2B2A29"/>
          <w:w w:val="105"/>
        </w:rPr>
        <w:t>a</w:t>
      </w:r>
      <w:r>
        <w:rPr>
          <w:color w:val="2B2A29"/>
          <w:spacing w:val="-8"/>
          <w:w w:val="105"/>
        </w:rPr>
        <w:t xml:space="preserve"> </w:t>
      </w:r>
      <w:r>
        <w:rPr>
          <w:color w:val="2B2A29"/>
          <w:w w:val="105"/>
        </w:rPr>
        <w:t>bigger</w:t>
      </w:r>
      <w:r>
        <w:rPr>
          <w:color w:val="2B2A29"/>
          <w:spacing w:val="-7"/>
          <w:w w:val="105"/>
        </w:rPr>
        <w:t xml:space="preserve"> </w:t>
      </w:r>
      <w:r>
        <w:rPr>
          <w:color w:val="2B2A29"/>
          <w:w w:val="105"/>
        </w:rPr>
        <w:t>system,</w:t>
      </w:r>
      <w:r>
        <w:rPr>
          <w:color w:val="2B2A29"/>
          <w:spacing w:val="-55"/>
          <w:w w:val="105"/>
        </w:rPr>
        <w:t xml:space="preserve"> </w:t>
      </w:r>
      <w:r>
        <w:rPr>
          <w:color w:val="2B2A29"/>
          <w:w w:val="105"/>
        </w:rPr>
        <w:t>we</w:t>
      </w:r>
      <w:r>
        <w:rPr>
          <w:color w:val="2B2A29"/>
          <w:spacing w:val="3"/>
          <w:w w:val="105"/>
        </w:rPr>
        <w:t xml:space="preserve"> </w:t>
      </w:r>
      <w:r>
        <w:rPr>
          <w:color w:val="2B2A29"/>
          <w:w w:val="105"/>
        </w:rPr>
        <w:t>can</w:t>
      </w:r>
      <w:r>
        <w:rPr>
          <w:color w:val="2B2A29"/>
          <w:spacing w:val="2"/>
          <w:w w:val="105"/>
        </w:rPr>
        <w:t xml:space="preserve"> </w:t>
      </w:r>
      <w:r>
        <w:rPr>
          <w:color w:val="2B2A29"/>
          <w:w w:val="105"/>
        </w:rPr>
        <w:t>use</w:t>
      </w:r>
      <w:r>
        <w:rPr>
          <w:color w:val="2B2A29"/>
          <w:spacing w:val="3"/>
          <w:w w:val="105"/>
        </w:rPr>
        <w:t xml:space="preserve"> </w:t>
      </w:r>
      <w:r>
        <w:rPr>
          <w:color w:val="2B2A29"/>
          <w:w w:val="105"/>
        </w:rPr>
        <w:t>a</w:t>
      </w:r>
      <w:r>
        <w:rPr>
          <w:color w:val="2B2A29"/>
          <w:spacing w:val="3"/>
          <w:w w:val="105"/>
        </w:rPr>
        <w:t xml:space="preserve"> </w:t>
      </w:r>
      <w:r>
        <w:rPr>
          <w:color w:val="2B2A29"/>
          <w:w w:val="105"/>
        </w:rPr>
        <w:t>trap</w:t>
      </w:r>
      <w:r>
        <w:rPr>
          <w:color w:val="2B2A29"/>
          <w:spacing w:val="3"/>
          <w:w w:val="105"/>
        </w:rPr>
        <w:t xml:space="preserve"> </w:t>
      </w:r>
      <w:r>
        <w:rPr>
          <w:color w:val="2B2A29"/>
          <w:w w:val="105"/>
        </w:rPr>
        <w:t>to</w:t>
      </w:r>
      <w:r>
        <w:rPr>
          <w:color w:val="2B2A29"/>
          <w:spacing w:val="3"/>
          <w:w w:val="105"/>
        </w:rPr>
        <w:t xml:space="preserve"> </w:t>
      </w:r>
      <w:r>
        <w:rPr>
          <w:color w:val="2B2A29"/>
          <w:w w:val="105"/>
        </w:rPr>
        <w:t>contain</w:t>
      </w:r>
      <w:r>
        <w:rPr>
          <w:color w:val="2B2A29"/>
          <w:spacing w:val="3"/>
          <w:w w:val="105"/>
        </w:rPr>
        <w:t xml:space="preserve"> </w:t>
      </w:r>
      <w:r>
        <w:rPr>
          <w:color w:val="2B2A29"/>
          <w:w w:val="105"/>
        </w:rPr>
        <w:t>any</w:t>
      </w:r>
      <w:r>
        <w:rPr>
          <w:color w:val="2B2A29"/>
          <w:spacing w:val="3"/>
          <w:w w:val="105"/>
        </w:rPr>
        <w:t xml:space="preserve"> </w:t>
      </w:r>
      <w:r>
        <w:rPr>
          <w:color w:val="2B2A29"/>
          <w:w w:val="105"/>
        </w:rPr>
        <w:t>unexpected</w:t>
      </w:r>
      <w:r>
        <w:rPr>
          <w:color w:val="2B2A29"/>
          <w:spacing w:val="3"/>
          <w:w w:val="105"/>
        </w:rPr>
        <w:t xml:space="preserve"> </w:t>
      </w:r>
      <w:r>
        <w:rPr>
          <w:color w:val="2B2A29"/>
          <w:w w:val="105"/>
        </w:rPr>
        <w:t>errors</w:t>
      </w:r>
      <w:r>
        <w:rPr>
          <w:color w:val="2B2A29"/>
          <w:spacing w:val="3"/>
          <w:w w:val="105"/>
        </w:rPr>
        <w:t xml:space="preserve"> </w:t>
      </w:r>
      <w:r>
        <w:rPr>
          <w:color w:val="2B2A29"/>
          <w:w w:val="105"/>
        </w:rPr>
        <w:t>and</w:t>
      </w:r>
      <w:r>
        <w:rPr>
          <w:color w:val="2B2A29"/>
          <w:spacing w:val="3"/>
          <w:w w:val="105"/>
        </w:rPr>
        <w:t xml:space="preserve"> </w:t>
      </w:r>
      <w:r>
        <w:rPr>
          <w:color w:val="2B2A29"/>
          <w:w w:val="105"/>
        </w:rPr>
        <w:t>continue</w:t>
      </w:r>
      <w:r>
        <w:rPr>
          <w:color w:val="2B2A29"/>
          <w:spacing w:val="3"/>
          <w:w w:val="105"/>
        </w:rPr>
        <w:t xml:space="preserve"> </w:t>
      </w:r>
      <w:r>
        <w:rPr>
          <w:color w:val="2B2A29"/>
          <w:w w:val="105"/>
        </w:rPr>
        <w:t>its</w:t>
      </w:r>
      <w:r>
        <w:rPr>
          <w:color w:val="2B2A29"/>
          <w:spacing w:val="3"/>
          <w:w w:val="105"/>
        </w:rPr>
        <w:t xml:space="preserve"> </w:t>
      </w:r>
      <w:r>
        <w:rPr>
          <w:color w:val="2B2A29"/>
          <w:w w:val="105"/>
        </w:rPr>
        <w:t>existence</w:t>
      </w:r>
      <w:r>
        <w:rPr>
          <w:color w:val="2B2A29"/>
          <w:spacing w:val="3"/>
          <w:w w:val="105"/>
        </w:rPr>
        <w:t xml:space="preserve"> </w:t>
      </w:r>
      <w:r>
        <w:rPr>
          <w:color w:val="2B2A29"/>
          <w:w w:val="105"/>
        </w:rPr>
        <w:t>with</w:t>
      </w:r>
      <w:r>
        <w:rPr>
          <w:color w:val="2B2A29"/>
          <w:spacing w:val="3"/>
          <w:w w:val="105"/>
        </w:rPr>
        <w:t xml:space="preserve"> </w:t>
      </w:r>
      <w:r>
        <w:rPr>
          <w:color w:val="2B2A29"/>
          <w:w w:val="105"/>
        </w:rPr>
        <w:t>the</w:t>
      </w:r>
      <w:r>
        <w:rPr>
          <w:color w:val="2B2A29"/>
          <w:spacing w:val="1"/>
          <w:w w:val="105"/>
        </w:rPr>
        <w:t xml:space="preserve"> </w:t>
      </w:r>
      <w:r>
        <w:rPr>
          <w:color w:val="2B2A29"/>
          <w:w w:val="105"/>
        </w:rPr>
        <w:t>rest</w:t>
      </w:r>
      <w:r>
        <w:rPr>
          <w:color w:val="2B2A29"/>
          <w:spacing w:val="-13"/>
          <w:w w:val="105"/>
        </w:rPr>
        <w:t xml:space="preserve"> </w:t>
      </w:r>
      <w:r>
        <w:rPr>
          <w:color w:val="2B2A29"/>
          <w:w w:val="105"/>
        </w:rPr>
        <w:t>of</w:t>
      </w:r>
      <w:r>
        <w:rPr>
          <w:color w:val="2B2A29"/>
          <w:spacing w:val="-13"/>
          <w:w w:val="105"/>
        </w:rPr>
        <w:t xml:space="preserve"> </w:t>
      </w:r>
      <w:r>
        <w:rPr>
          <w:color w:val="2B2A29"/>
          <w:w w:val="105"/>
        </w:rPr>
        <w:t>the</w:t>
      </w:r>
      <w:r>
        <w:rPr>
          <w:color w:val="2B2A29"/>
          <w:spacing w:val="-12"/>
          <w:w w:val="105"/>
        </w:rPr>
        <w:t xml:space="preserve"> </w:t>
      </w:r>
      <w:r>
        <w:rPr>
          <w:color w:val="2B2A29"/>
          <w:w w:val="105"/>
        </w:rPr>
        <w:t>program’s</w:t>
      </w:r>
      <w:r>
        <w:rPr>
          <w:color w:val="2B2A29"/>
          <w:spacing w:val="-13"/>
          <w:w w:val="105"/>
        </w:rPr>
        <w:t xml:space="preserve"> </w:t>
      </w:r>
      <w:r>
        <w:rPr>
          <w:color w:val="2B2A29"/>
          <w:w w:val="105"/>
        </w:rPr>
        <w:t>functionality.</w:t>
      </w:r>
    </w:p>
    <w:p>
      <w:pPr>
        <w:pStyle w:val="11"/>
        <w:spacing w:line="304" w:lineRule="auto"/>
        <w:ind w:left="160" w:right="632" w:firstLine="359"/>
      </w:pPr>
      <w:r>
        <w:rPr>
          <w:color w:val="2B2A29"/>
          <w:w w:val="105"/>
        </w:rPr>
        <w:t>在某些特殊情况下，我们可能需要捕捉恐慌情况</w:t>
      </w:r>
      <w:r>
        <w:rPr>
          <w:color w:val="2B2A29"/>
          <w:spacing w:val="1"/>
          <w:w w:val="105"/>
        </w:rPr>
        <w:t>，</w:t>
      </w:r>
      <w:r>
        <w:rPr>
          <w:color w:val="2B2A29"/>
          <w:w w:val="105"/>
        </w:rPr>
        <w:t>例如，如果我们创建了一个系</w:t>
      </w:r>
      <w:r>
        <w:rPr>
          <w:color w:val="2B2A29"/>
          <w:spacing w:val="-2"/>
          <w:w w:val="105"/>
        </w:rPr>
        <w:t>统，</w:t>
      </w:r>
      <w:r>
        <w:rPr>
          <w:color w:val="2B2A29"/>
          <w:w w:val="105"/>
        </w:rPr>
        <w:t>外部用户通过插件系统安装自己的代码</w:t>
      </w:r>
      <w:r>
        <w:rPr>
          <w:color w:val="2B2A29"/>
          <w:spacing w:val="-2"/>
          <w:w w:val="105"/>
        </w:rPr>
        <w:t>，</w:t>
      </w:r>
      <w:r>
        <w:rPr>
          <w:color w:val="2B2A29"/>
          <w:w w:val="105"/>
        </w:rPr>
        <w:t>并在需要时调用插件。我们可能会在插件代码的入口点放置一个陷阱语句，因此如果发生任何类型的恐慌情况，我们可以将其捕获，并且不会导致整个系统崩溃。因此，当在更大</w:t>
      </w:r>
      <w:r>
        <w:rPr>
          <w:color w:val="2B2A29"/>
          <w:spacing w:val="-7"/>
          <w:w w:val="105"/>
        </w:rPr>
        <w:t>的</w:t>
      </w:r>
      <w:r>
        <w:rPr>
          <w:color w:val="2B2A29"/>
          <w:w w:val="105"/>
        </w:rPr>
        <w:t>系统中隔离外部逻辑</w:t>
      </w:r>
      <w:r>
        <w:rPr>
          <w:color w:val="2B2A29"/>
          <w:spacing w:val="-7"/>
          <w:w w:val="105"/>
        </w:rPr>
        <w:t>时</w:t>
      </w:r>
      <w:r>
        <w:rPr>
          <w:color w:val="2B2A29"/>
          <w:w w:val="105"/>
        </w:rPr>
        <w:t>，我们可以使用陷阱来包含任何意外错误</w:t>
      </w:r>
      <w:r>
        <w:rPr>
          <w:color w:val="2B2A29"/>
          <w:spacing w:val="3"/>
          <w:w w:val="105"/>
        </w:rPr>
        <w:t>，</w:t>
      </w:r>
      <w:r>
        <w:rPr>
          <w:color w:val="2B2A29"/>
          <w:w w:val="105"/>
        </w:rPr>
        <w:t>并</w:t>
      </w:r>
      <w:r>
        <w:rPr>
          <w:color w:val="2B2A29"/>
          <w:spacing w:val="3"/>
          <w:w w:val="105"/>
        </w:rPr>
        <w:t>使</w:t>
      </w:r>
      <w:r>
        <w:rPr>
          <w:color w:val="2B2A29"/>
          <w:w w:val="105"/>
        </w:rPr>
        <w:t>用程序的其他功能继续其存在。</w:t>
      </w:r>
    </w:p>
    <w:p>
      <w:pPr>
        <w:pStyle w:val="11"/>
        <w:rPr>
          <w:sz w:val="24"/>
        </w:rPr>
      </w:pPr>
    </w:p>
    <w:p>
      <w:r>
        <w:rPr>
          <w:color w:val="2B2A29"/>
          <w:w w:val="80"/>
        </w:rPr>
        <w:t>Creating</w:t>
      </w:r>
      <w:r>
        <w:rPr>
          <w:color w:val="2B2A29"/>
          <w:spacing w:val="24"/>
          <w:w w:val="80"/>
        </w:rPr>
        <w:t xml:space="preserve"> </w:t>
      </w:r>
      <w:r>
        <w:rPr>
          <w:color w:val="2B2A29"/>
          <w:w w:val="80"/>
        </w:rPr>
        <w:t>an</w:t>
      </w:r>
      <w:r>
        <w:rPr>
          <w:color w:val="2B2A29"/>
          <w:spacing w:val="24"/>
          <w:w w:val="80"/>
        </w:rPr>
        <w:t xml:space="preserve"> </w:t>
      </w:r>
      <w:r>
        <w:rPr>
          <w:color w:val="2B2A29"/>
          <w:w w:val="80"/>
        </w:rPr>
        <w:t>Error</w:t>
      </w:r>
      <w:r>
        <w:rPr>
          <w:color w:val="2B2A29"/>
          <w:spacing w:val="24"/>
          <w:w w:val="80"/>
        </w:rPr>
        <w:t xml:space="preserve"> </w:t>
      </w:r>
      <w:r>
        <w:rPr>
          <w:color w:val="2B2A29"/>
          <w:w w:val="80"/>
        </w:rPr>
        <w:t>Type</w:t>
      </w:r>
      <w:r>
        <w:rPr>
          <w:color w:val="2B2A29"/>
          <w:spacing w:val="24"/>
          <w:w w:val="80"/>
        </w:rPr>
        <w:t xml:space="preserve"> </w:t>
      </w:r>
      <w:r>
        <w:rPr>
          <w:color w:val="2B2A29"/>
          <w:w w:val="80"/>
        </w:rPr>
        <w:t>Hierarchy</w:t>
      </w:r>
    </w:p>
    <w:p>
      <w:pPr>
        <w:pStyle w:val="4"/>
        <w:spacing w:before="176"/>
        <w:ind w:left="160"/>
      </w:pPr>
      <w:r>
        <w:rPr>
          <w:color w:val="2B2A29"/>
          <w:w w:val="80"/>
        </w:rPr>
        <w:t>创建错误类型层次结构</w:t>
      </w:r>
    </w:p>
    <w:p>
      <w:r>
        <w:rPr>
          <w:color w:val="2B2A29"/>
          <w:w w:val="105"/>
        </w:rPr>
        <w:t>In complex software systems, when we are faced with various types of error handling</w:t>
      </w:r>
      <w:r>
        <w:rPr>
          <w:color w:val="2B2A29"/>
          <w:spacing w:val="1"/>
          <w:w w:val="105"/>
        </w:rPr>
        <w:t xml:space="preserve"> </w:t>
      </w:r>
      <w:r>
        <w:rPr>
          <w:color w:val="2B2A29"/>
          <w:w w:val="105"/>
        </w:rPr>
        <w:t>scenarios,</w:t>
      </w:r>
      <w:r>
        <w:rPr>
          <w:color w:val="2B2A29"/>
          <w:spacing w:val="-7"/>
          <w:w w:val="105"/>
        </w:rPr>
        <w:t xml:space="preserve"> </w:t>
      </w:r>
      <w:r>
        <w:rPr>
          <w:color w:val="2B2A29"/>
          <w:w w:val="105"/>
        </w:rPr>
        <w:t>it’s</w:t>
      </w:r>
      <w:r>
        <w:rPr>
          <w:color w:val="2B2A29"/>
          <w:spacing w:val="-7"/>
          <w:w w:val="105"/>
        </w:rPr>
        <w:t xml:space="preserve"> </w:t>
      </w:r>
      <w:r>
        <w:rPr>
          <w:color w:val="2B2A29"/>
          <w:w w:val="105"/>
        </w:rPr>
        <w:t>natural</w:t>
      </w:r>
      <w:r>
        <w:rPr>
          <w:color w:val="2B2A29"/>
          <w:spacing w:val="-6"/>
          <w:w w:val="105"/>
        </w:rPr>
        <w:t xml:space="preserve"> </w:t>
      </w:r>
      <w:r>
        <w:rPr>
          <w:color w:val="2B2A29"/>
          <w:w w:val="105"/>
        </w:rPr>
        <w:t>for</w:t>
      </w:r>
      <w:r>
        <w:rPr>
          <w:color w:val="2B2A29"/>
          <w:spacing w:val="-7"/>
          <w:w w:val="105"/>
        </w:rPr>
        <w:t xml:space="preserve"> </w:t>
      </w:r>
      <w:r>
        <w:rPr>
          <w:color w:val="2B2A29"/>
          <w:w w:val="105"/>
        </w:rPr>
        <w:t>us</w:t>
      </w:r>
      <w:r>
        <w:rPr>
          <w:color w:val="2B2A29"/>
          <w:spacing w:val="-7"/>
          <w:w w:val="105"/>
        </w:rPr>
        <w:t xml:space="preserve"> </w:t>
      </w:r>
      <w:r>
        <w:rPr>
          <w:color w:val="2B2A29"/>
          <w:w w:val="105"/>
        </w:rPr>
        <w:t>to</w:t>
      </w:r>
      <w:r>
        <w:rPr>
          <w:color w:val="2B2A29"/>
          <w:spacing w:val="-6"/>
          <w:w w:val="105"/>
        </w:rPr>
        <w:t xml:space="preserve"> </w:t>
      </w:r>
      <w:r>
        <w:rPr>
          <w:color w:val="2B2A29"/>
          <w:w w:val="105"/>
        </w:rPr>
        <w:t>identify</w:t>
      </w:r>
      <w:r>
        <w:rPr>
          <w:color w:val="2B2A29"/>
          <w:spacing w:val="-7"/>
          <w:w w:val="105"/>
        </w:rPr>
        <w:t xml:space="preserve"> </w:t>
      </w:r>
      <w:r>
        <w:rPr>
          <w:color w:val="2B2A29"/>
          <w:w w:val="105"/>
        </w:rPr>
        <w:t>related</w:t>
      </w:r>
      <w:r>
        <w:rPr>
          <w:color w:val="2B2A29"/>
          <w:spacing w:val="-7"/>
          <w:w w:val="105"/>
        </w:rPr>
        <w:t xml:space="preserve"> </w:t>
      </w:r>
      <w:r>
        <w:rPr>
          <w:color w:val="2B2A29"/>
          <w:w w:val="105"/>
        </w:rPr>
        <w:t>error</w:t>
      </w:r>
      <w:r>
        <w:rPr>
          <w:color w:val="2B2A29"/>
          <w:spacing w:val="-6"/>
          <w:w w:val="105"/>
        </w:rPr>
        <w:t xml:space="preserve"> </w:t>
      </w:r>
      <w:r>
        <w:rPr>
          <w:color w:val="2B2A29"/>
          <w:w w:val="105"/>
        </w:rPr>
        <w:t>types</w:t>
      </w:r>
      <w:r>
        <w:rPr>
          <w:color w:val="2B2A29"/>
          <w:spacing w:val="-7"/>
          <w:w w:val="105"/>
        </w:rPr>
        <w:t xml:space="preserve"> </w:t>
      </w:r>
      <w:r>
        <w:rPr>
          <w:color w:val="2B2A29"/>
          <w:w w:val="105"/>
        </w:rPr>
        <w:t>and</w:t>
      </w:r>
      <w:r>
        <w:rPr>
          <w:color w:val="2B2A29"/>
          <w:spacing w:val="-7"/>
          <w:w w:val="105"/>
        </w:rPr>
        <w:t xml:space="preserve"> </w:t>
      </w:r>
      <w:r>
        <w:rPr>
          <w:color w:val="2B2A29"/>
          <w:w w:val="105"/>
        </w:rPr>
        <w:t>their</w:t>
      </w:r>
      <w:r>
        <w:rPr>
          <w:color w:val="2B2A29"/>
          <w:spacing w:val="-6"/>
          <w:w w:val="105"/>
        </w:rPr>
        <w:t xml:space="preserve"> </w:t>
      </w:r>
      <w:r>
        <w:rPr>
          <w:color w:val="2B2A29"/>
          <w:w w:val="105"/>
        </w:rPr>
        <w:t>groupings.</w:t>
      </w:r>
      <w:r>
        <w:rPr>
          <w:color w:val="2B2A29"/>
          <w:spacing w:val="-7"/>
          <w:w w:val="105"/>
        </w:rPr>
        <w:t xml:space="preserve"> </w:t>
      </w:r>
      <w:r>
        <w:rPr>
          <w:color w:val="2B2A29"/>
          <w:w w:val="105"/>
        </w:rPr>
        <w:t>Let’s</w:t>
      </w:r>
      <w:r>
        <w:rPr>
          <w:color w:val="2B2A29"/>
          <w:spacing w:val="-7"/>
          <w:w w:val="105"/>
        </w:rPr>
        <w:t xml:space="preserve"> </w:t>
      </w:r>
      <w:r>
        <w:rPr>
          <w:color w:val="2B2A29"/>
          <w:w w:val="105"/>
        </w:rPr>
        <w:t>say</w:t>
      </w:r>
      <w:r>
        <w:rPr>
          <w:color w:val="2B2A29"/>
          <w:spacing w:val="-55"/>
          <w:w w:val="105"/>
        </w:rPr>
        <w:t xml:space="preserve"> </w:t>
      </w:r>
      <w:r>
        <w:rPr>
          <w:color w:val="2B2A29"/>
          <w:w w:val="105"/>
        </w:rPr>
        <w:t>we are writing an input/output (I/O) library. It will have various types of functionality,</w:t>
      </w:r>
      <w:r>
        <w:rPr>
          <w:color w:val="2B2A29"/>
          <w:spacing w:val="1"/>
          <w:w w:val="105"/>
        </w:rPr>
        <w:t xml:space="preserve"> </w:t>
      </w:r>
      <w:r>
        <w:rPr>
          <w:color w:val="2B2A29"/>
          <w:w w:val="105"/>
        </w:rPr>
        <w:t>from</w:t>
      </w:r>
      <w:r>
        <w:rPr>
          <w:color w:val="2B2A29"/>
          <w:spacing w:val="2"/>
          <w:w w:val="105"/>
        </w:rPr>
        <w:t xml:space="preserve"> </w:t>
      </w:r>
      <w:r>
        <w:rPr>
          <w:color w:val="2B2A29"/>
          <w:w w:val="105"/>
        </w:rPr>
        <w:t>reading/writing</w:t>
      </w:r>
      <w:r>
        <w:rPr>
          <w:color w:val="2B2A29"/>
          <w:spacing w:val="2"/>
          <w:w w:val="105"/>
        </w:rPr>
        <w:t xml:space="preserve"> </w:t>
      </w:r>
      <w:r>
        <w:rPr>
          <w:color w:val="2B2A29"/>
          <w:w w:val="105"/>
        </w:rPr>
        <w:t>files</w:t>
      </w:r>
      <w:r>
        <w:rPr>
          <w:color w:val="2B2A29"/>
          <w:spacing w:val="2"/>
          <w:w w:val="105"/>
        </w:rPr>
        <w:t xml:space="preserve"> </w:t>
      </w:r>
      <w:r>
        <w:rPr>
          <w:color w:val="2B2A29"/>
          <w:w w:val="105"/>
        </w:rPr>
        <w:t>to</w:t>
      </w:r>
      <w:r>
        <w:rPr>
          <w:color w:val="2B2A29"/>
          <w:spacing w:val="2"/>
          <w:w w:val="105"/>
        </w:rPr>
        <w:t xml:space="preserve"> </w:t>
      </w:r>
      <w:r>
        <w:rPr>
          <w:color w:val="2B2A29"/>
          <w:w w:val="105"/>
        </w:rPr>
        <w:t>performing</w:t>
      </w:r>
      <w:r>
        <w:rPr>
          <w:color w:val="2B2A29"/>
          <w:spacing w:val="3"/>
          <w:w w:val="105"/>
        </w:rPr>
        <w:t xml:space="preserve"> </w:t>
      </w:r>
      <w:r>
        <w:rPr>
          <w:color w:val="2B2A29"/>
          <w:w w:val="105"/>
        </w:rPr>
        <w:t>network</w:t>
      </w:r>
      <w:r>
        <w:rPr>
          <w:color w:val="2B2A29"/>
          <w:spacing w:val="2"/>
          <w:w w:val="105"/>
        </w:rPr>
        <w:t xml:space="preserve"> </w:t>
      </w:r>
      <w:r>
        <w:rPr>
          <w:color w:val="2B2A29"/>
          <w:w w:val="105"/>
        </w:rPr>
        <w:t>operations.</w:t>
      </w:r>
      <w:r>
        <w:rPr>
          <w:color w:val="2B2A29"/>
          <w:spacing w:val="2"/>
          <w:w w:val="105"/>
        </w:rPr>
        <w:t xml:space="preserve"> </w:t>
      </w:r>
      <w:r>
        <w:rPr>
          <w:color w:val="2B2A29"/>
          <w:w w:val="105"/>
        </w:rPr>
        <w:t>The</w:t>
      </w:r>
      <w:r>
        <w:rPr>
          <w:color w:val="2B2A29"/>
          <w:spacing w:val="2"/>
          <w:w w:val="105"/>
        </w:rPr>
        <w:t xml:space="preserve"> </w:t>
      </w:r>
      <w:r>
        <w:rPr>
          <w:color w:val="2B2A29"/>
          <w:w w:val="105"/>
        </w:rPr>
        <w:t>error</w:t>
      </w:r>
      <w:r>
        <w:rPr>
          <w:color w:val="2B2A29"/>
          <w:spacing w:val="3"/>
          <w:w w:val="105"/>
        </w:rPr>
        <w:t xml:space="preserve"> </w:t>
      </w:r>
      <w:r>
        <w:rPr>
          <w:color w:val="2B2A29"/>
          <w:w w:val="105"/>
        </w:rPr>
        <w:t>scenarios</w:t>
      </w:r>
      <w:r>
        <w:rPr>
          <w:color w:val="2B2A29"/>
          <w:spacing w:val="2"/>
          <w:w w:val="105"/>
        </w:rPr>
        <w:t xml:space="preserve"> </w:t>
      </w:r>
      <w:r>
        <w:rPr>
          <w:color w:val="2B2A29"/>
          <w:w w:val="105"/>
        </w:rPr>
        <w:t>that</w:t>
      </w:r>
    </w:p>
    <w:p>
      <w:pPr>
        <w:pStyle w:val="11"/>
        <w:spacing w:before="190" w:line="304" w:lineRule="auto"/>
        <w:ind w:left="160" w:right="561"/>
      </w:pPr>
      <w:r>
        <w:rPr>
          <w:color w:val="2B2A29"/>
          <w:w w:val="105"/>
        </w:rPr>
        <w:t>在复杂的软件系统中，当我们面对各种类型的错误处理场景时，我们很自然</w:t>
      </w:r>
      <w:r>
        <w:rPr>
          <w:color w:val="2B2A29"/>
          <w:spacing w:val="-6"/>
          <w:w w:val="105"/>
        </w:rPr>
        <w:t>地</w:t>
      </w:r>
      <w:r>
        <w:rPr>
          <w:color w:val="2B2A29"/>
          <w:w w:val="105"/>
        </w:rPr>
        <w:t>识别相关</w:t>
      </w:r>
      <w:r>
        <w:rPr>
          <w:color w:val="2B2A29"/>
          <w:spacing w:val="-7"/>
          <w:w w:val="105"/>
        </w:rPr>
        <w:t>的</w:t>
      </w:r>
      <w:r>
        <w:rPr>
          <w:color w:val="2B2A29"/>
          <w:w w:val="105"/>
        </w:rPr>
        <w:t>错误类型及其分组。假设我们正在编写一个输入/输出（I/O）库。它将具有各种类型的功能，从读取</w:t>
      </w:r>
      <w:r>
        <w:rPr>
          <w:color w:val="2B2A29"/>
          <w:spacing w:val="2"/>
          <w:w w:val="105"/>
        </w:rPr>
        <w:t>/写入</w:t>
      </w:r>
      <w:r>
        <w:rPr>
          <w:color w:val="2B2A29"/>
          <w:w w:val="105"/>
        </w:rPr>
        <w:t>文件到执行网络操作。错误场景</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might</w:t>
      </w:r>
      <w:r>
        <w:rPr>
          <w:color w:val="2B2A29"/>
          <w:spacing w:val="5"/>
          <w:w w:val="105"/>
        </w:rPr>
        <w:t xml:space="preserve"> </w:t>
      </w:r>
      <w:r>
        <w:rPr>
          <w:color w:val="2B2A29"/>
          <w:w w:val="105"/>
        </w:rPr>
        <w:t>arise</w:t>
      </w:r>
      <w:r>
        <w:rPr>
          <w:color w:val="2B2A29"/>
          <w:spacing w:val="6"/>
          <w:w w:val="105"/>
        </w:rPr>
        <w:t xml:space="preserve"> </w:t>
      </w:r>
      <w:r>
        <w:rPr>
          <w:color w:val="2B2A29"/>
          <w:w w:val="105"/>
        </w:rPr>
        <w:t>here</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5"/>
          <w:w w:val="105"/>
        </w:rPr>
        <w:t xml:space="preserve"> </w:t>
      </w:r>
      <w:r>
        <w:rPr>
          <w:color w:val="2B2A29"/>
          <w:w w:val="105"/>
        </w:rPr>
        <w:t>grouped</w:t>
      </w:r>
      <w:r>
        <w:rPr>
          <w:color w:val="2B2A29"/>
          <w:spacing w:val="6"/>
          <w:w w:val="105"/>
        </w:rPr>
        <w:t xml:space="preserve"> </w:t>
      </w:r>
      <w:r>
        <w:rPr>
          <w:color w:val="2B2A29"/>
          <w:w w:val="105"/>
        </w:rPr>
        <w:t>into</w:t>
      </w:r>
      <w:r>
        <w:rPr>
          <w:color w:val="2B2A29"/>
          <w:spacing w:val="6"/>
          <w:w w:val="105"/>
        </w:rPr>
        <w:t xml:space="preserve"> </w:t>
      </w:r>
      <w:r>
        <w:rPr>
          <w:color w:val="2B2A29"/>
          <w:w w:val="105"/>
        </w:rPr>
        <w:t>certain</w:t>
      </w:r>
      <w:r>
        <w:rPr>
          <w:color w:val="2B2A29"/>
          <w:spacing w:val="6"/>
          <w:w w:val="105"/>
        </w:rPr>
        <w:t xml:space="preserve"> </w:t>
      </w:r>
      <w:r>
        <w:rPr>
          <w:color w:val="2B2A29"/>
          <w:w w:val="105"/>
        </w:rPr>
        <w:t>higher-level</w:t>
      </w:r>
      <w:r>
        <w:rPr>
          <w:color w:val="2B2A29"/>
          <w:spacing w:val="5"/>
          <w:w w:val="105"/>
        </w:rPr>
        <w:t xml:space="preserve"> </w:t>
      </w:r>
      <w:r>
        <w:rPr>
          <w:color w:val="2B2A29"/>
          <w:w w:val="105"/>
        </w:rPr>
        <w:t>errors,</w:t>
      </w:r>
      <w:r>
        <w:rPr>
          <w:color w:val="2B2A29"/>
          <w:spacing w:val="6"/>
          <w:w w:val="105"/>
        </w:rPr>
        <w:t xml:space="preserve"> </w:t>
      </w:r>
      <w:r>
        <w:rPr>
          <w:color w:val="2B2A29"/>
          <w:w w:val="105"/>
        </w:rPr>
        <w:t>and</w:t>
      </w:r>
      <w:r>
        <w:rPr>
          <w:color w:val="2B2A29"/>
          <w:spacing w:val="6"/>
          <w:w w:val="105"/>
        </w:rPr>
        <w:t xml:space="preserve"> </w:t>
      </w:r>
      <w:r>
        <w:rPr>
          <w:color w:val="2B2A29"/>
          <w:w w:val="105"/>
        </w:rPr>
        <w:t>these</w:t>
      </w:r>
      <w:r>
        <w:rPr>
          <w:color w:val="2B2A29"/>
          <w:spacing w:val="6"/>
          <w:w w:val="105"/>
        </w:rPr>
        <w:t xml:space="preserve"> </w:t>
      </w:r>
      <w:r>
        <w:rPr>
          <w:color w:val="2B2A29"/>
          <w:w w:val="105"/>
        </w:rPr>
        <w:t>higher-level</w:t>
      </w:r>
      <w:r>
        <w:rPr>
          <w:color w:val="2B2A29"/>
          <w:spacing w:val="-55"/>
          <w:w w:val="105"/>
        </w:rPr>
        <w:t xml:space="preserve"> </w:t>
      </w:r>
      <w:r>
        <w:rPr>
          <w:color w:val="2B2A29"/>
          <w:w w:val="105"/>
        </w:rPr>
        <w:t>error</w:t>
      </w:r>
      <w:r>
        <w:rPr>
          <w:color w:val="2B2A29"/>
          <w:spacing w:val="-9"/>
          <w:w w:val="105"/>
        </w:rPr>
        <w:t xml:space="preserve"> </w:t>
      </w:r>
      <w:r>
        <w:rPr>
          <w:color w:val="2B2A29"/>
          <w:w w:val="105"/>
        </w:rPr>
        <w:t>themselves</w:t>
      </w:r>
      <w:r>
        <w:rPr>
          <w:color w:val="2B2A29"/>
          <w:spacing w:val="-9"/>
          <w:w w:val="105"/>
        </w:rPr>
        <w:t xml:space="preserve"> </w:t>
      </w:r>
      <w:r>
        <w:rPr>
          <w:color w:val="2B2A29"/>
          <w:w w:val="105"/>
        </w:rPr>
        <w:t>can</w:t>
      </w:r>
      <w:r>
        <w:rPr>
          <w:color w:val="2B2A29"/>
          <w:spacing w:val="-9"/>
          <w:w w:val="105"/>
        </w:rPr>
        <w:t xml:space="preserve"> </w:t>
      </w:r>
      <w:r>
        <w:rPr>
          <w:color w:val="2B2A29"/>
          <w:w w:val="105"/>
        </w:rPr>
        <w:t>get</w:t>
      </w:r>
      <w:r>
        <w:rPr>
          <w:color w:val="2B2A29"/>
          <w:spacing w:val="-9"/>
          <w:w w:val="105"/>
        </w:rPr>
        <w:t xml:space="preserve"> </w:t>
      </w:r>
      <w:r>
        <w:rPr>
          <w:color w:val="2B2A29"/>
          <w:w w:val="105"/>
        </w:rPr>
        <w:t>categorized</w:t>
      </w:r>
      <w:r>
        <w:rPr>
          <w:color w:val="2B2A29"/>
          <w:spacing w:val="-8"/>
          <w:w w:val="105"/>
        </w:rPr>
        <w:t xml:space="preserve"> </w:t>
      </w:r>
      <w:r>
        <w:rPr>
          <w:color w:val="2B2A29"/>
          <w:w w:val="105"/>
        </w:rPr>
        <w:t>again.</w:t>
      </w:r>
      <w:r>
        <w:rPr>
          <w:color w:val="2B2A29"/>
          <w:spacing w:val="-9"/>
          <w:w w:val="105"/>
        </w:rPr>
        <w:t xml:space="preserve"> </w:t>
      </w:r>
      <w:r>
        <w:rPr>
          <w:color w:val="2B2A29"/>
          <w:w w:val="105"/>
        </w:rPr>
        <w:t>This</w:t>
      </w:r>
      <w:r>
        <w:rPr>
          <w:color w:val="2B2A29"/>
          <w:spacing w:val="-9"/>
          <w:w w:val="105"/>
        </w:rPr>
        <w:t xml:space="preserve"> </w:t>
      </w:r>
      <w:r>
        <w:rPr>
          <w:color w:val="2B2A29"/>
          <w:w w:val="105"/>
        </w:rPr>
        <w:t>is</w:t>
      </w:r>
      <w:r>
        <w:rPr>
          <w:color w:val="2B2A29"/>
          <w:spacing w:val="-9"/>
          <w:w w:val="105"/>
        </w:rPr>
        <w:t xml:space="preserve"> </w:t>
      </w:r>
      <w:r>
        <w:rPr>
          <w:color w:val="2B2A29"/>
          <w:w w:val="105"/>
        </w:rPr>
        <w:t>a</w:t>
      </w:r>
      <w:r>
        <w:rPr>
          <w:color w:val="2B2A29"/>
          <w:spacing w:val="-9"/>
          <w:w w:val="105"/>
        </w:rPr>
        <w:t xml:space="preserve"> </w:t>
      </w:r>
      <w:r>
        <w:rPr>
          <w:i/>
          <w:color w:val="2B2A29"/>
          <w:w w:val="105"/>
        </w:rPr>
        <w:t>hierarchical</w:t>
      </w:r>
      <w:r>
        <w:rPr>
          <w:i/>
          <w:color w:val="2B2A29"/>
          <w:spacing w:val="-8"/>
          <w:w w:val="105"/>
        </w:rPr>
        <w:t xml:space="preserve"> </w:t>
      </w:r>
      <w:r>
        <w:rPr>
          <w:color w:val="2B2A29"/>
          <w:w w:val="105"/>
        </w:rPr>
        <w:t>error</w:t>
      </w:r>
      <w:r>
        <w:rPr>
          <w:color w:val="2B2A29"/>
          <w:spacing w:val="-9"/>
          <w:w w:val="105"/>
        </w:rPr>
        <w:t xml:space="preserve"> </w:t>
      </w:r>
      <w:r>
        <w:rPr>
          <w:color w:val="2B2A29"/>
          <w:w w:val="105"/>
        </w:rPr>
        <w:t>type</w:t>
      </w:r>
      <w:r>
        <w:rPr>
          <w:color w:val="2B2A29"/>
          <w:spacing w:val="-9"/>
          <w:w w:val="105"/>
        </w:rPr>
        <w:t xml:space="preserve"> </w:t>
      </w:r>
      <w:r>
        <w:rPr>
          <w:color w:val="2B2A29"/>
          <w:w w:val="105"/>
        </w:rPr>
        <w:t>system.</w:t>
      </w:r>
    </w:p>
    <w:p>
      <w:pPr>
        <w:pStyle w:val="11"/>
        <w:spacing w:before="85" w:line="304" w:lineRule="auto"/>
        <w:ind w:left="520"/>
      </w:pPr>
      <w:r>
        <w:rPr>
          <w:color w:val="2B2A29"/>
          <w:w w:val="105"/>
        </w:rPr>
        <w:t>这里</w:t>
      </w:r>
      <w:bookmarkStart w:id="127" w:name="_bookmark121"/>
      <w:bookmarkEnd w:id="127"/>
      <w:r>
        <w:rPr>
          <w:color w:val="2B2A29"/>
          <w:w w:val="105"/>
        </w:rPr>
        <w:t>可能出现</w:t>
      </w:r>
      <w:r>
        <w:rPr>
          <w:color w:val="2B2A29"/>
          <w:spacing w:val="6"/>
          <w:w w:val="105"/>
        </w:rPr>
        <w:t>的错误</w:t>
      </w:r>
      <w:r>
        <w:rPr>
          <w:color w:val="2B2A29"/>
          <w:w w:val="105"/>
        </w:rPr>
        <w:t>可以</w:t>
      </w:r>
      <w:r>
        <w:rPr>
          <w:color w:val="2B2A29"/>
          <w:spacing w:val="6"/>
          <w:w w:val="105"/>
        </w:rPr>
        <w:t>分</w:t>
      </w:r>
      <w:r>
        <w:rPr>
          <w:color w:val="2B2A29"/>
          <w:w w:val="105"/>
        </w:rPr>
        <w:t>为某些高级错误，这些高级错误本身可以再次分类。这是一个</w:t>
      </w:r>
      <w:r>
        <w:rPr>
          <w:i/>
          <w:color w:val="2B2A29"/>
          <w:w w:val="105"/>
        </w:rPr>
        <w:t>分级</w:t>
      </w:r>
      <w:r>
        <w:rPr>
          <w:color w:val="2B2A29"/>
          <w:w w:val="105"/>
        </w:rPr>
        <w:t>错误类型系统。</w:t>
      </w:r>
    </w:p>
    <w:p>
      <w:r>
        <w:rPr>
          <w:color w:val="2B2A29"/>
          <w:w w:val="105"/>
        </w:rPr>
        <w:t>Figure</w:t>
      </w:r>
      <w:r>
        <w:rPr>
          <w:color w:val="2B2A29"/>
          <w:spacing w:val="-8"/>
          <w:w w:val="105"/>
        </w:rPr>
        <w:t xml:space="preserve"> </w:t>
      </w:r>
      <w:r>
        <w:rPr>
          <w:color w:val="0000FF"/>
          <w:w w:val="105"/>
        </w:rPr>
        <w:t>5-2</w:t>
      </w:r>
      <w:r>
        <w:rPr>
          <w:color w:val="0000FF"/>
          <w:spacing w:val="-8"/>
          <w:w w:val="105"/>
        </w:rPr>
        <w:t xml:space="preserve"> </w:t>
      </w:r>
      <w:r>
        <w:rPr>
          <w:color w:val="2B2A29"/>
          <w:w w:val="105"/>
        </w:rPr>
        <w:t>illustrates</w:t>
      </w:r>
      <w:r>
        <w:rPr>
          <w:color w:val="2B2A29"/>
          <w:spacing w:val="-8"/>
          <w:w w:val="105"/>
        </w:rPr>
        <w:t xml:space="preserve"> </w:t>
      </w:r>
      <w:r>
        <w:rPr>
          <w:color w:val="2B2A29"/>
          <w:w w:val="105"/>
        </w:rPr>
        <w:t>a</w:t>
      </w:r>
      <w:r>
        <w:rPr>
          <w:color w:val="2B2A29"/>
          <w:spacing w:val="-8"/>
          <w:w w:val="105"/>
        </w:rPr>
        <w:t xml:space="preserve"> </w:t>
      </w:r>
      <w:r>
        <w:rPr>
          <w:color w:val="2B2A29"/>
          <w:w w:val="105"/>
        </w:rPr>
        <w:t>graphical</w:t>
      </w:r>
      <w:r>
        <w:rPr>
          <w:color w:val="2B2A29"/>
          <w:spacing w:val="-8"/>
          <w:w w:val="105"/>
        </w:rPr>
        <w:t xml:space="preserve"> </w:t>
      </w:r>
      <w:r>
        <w:rPr>
          <w:color w:val="2B2A29"/>
          <w:w w:val="105"/>
        </w:rPr>
        <w:t>view</w:t>
      </w:r>
      <w:r>
        <w:rPr>
          <w:color w:val="2B2A29"/>
          <w:spacing w:val="-8"/>
          <w:w w:val="105"/>
        </w:rPr>
        <w:t xml:space="preserve"> </w:t>
      </w:r>
      <w:r>
        <w:rPr>
          <w:color w:val="2B2A29"/>
          <w:w w:val="105"/>
        </w:rPr>
        <w:t>of</w:t>
      </w:r>
      <w:r>
        <w:rPr>
          <w:color w:val="2B2A29"/>
          <w:spacing w:val="-8"/>
          <w:w w:val="105"/>
        </w:rPr>
        <w:t xml:space="preserve"> </w:t>
      </w:r>
      <w:r>
        <w:rPr>
          <w:color w:val="2B2A29"/>
          <w:w w:val="105"/>
        </w:rPr>
        <w:t>how</w:t>
      </w:r>
      <w:r>
        <w:rPr>
          <w:color w:val="2B2A29"/>
          <w:spacing w:val="-7"/>
          <w:w w:val="105"/>
        </w:rPr>
        <w:t xml:space="preserve"> </w:t>
      </w:r>
      <w:r>
        <w:rPr>
          <w:color w:val="2B2A29"/>
          <w:w w:val="105"/>
        </w:rPr>
        <w:t>these</w:t>
      </w:r>
      <w:r>
        <w:rPr>
          <w:color w:val="2B2A29"/>
          <w:spacing w:val="-8"/>
          <w:w w:val="105"/>
        </w:rPr>
        <w:t xml:space="preserve"> </w:t>
      </w:r>
      <w:r>
        <w:rPr>
          <w:color w:val="2B2A29"/>
          <w:w w:val="105"/>
        </w:rPr>
        <w:t>different</w:t>
      </w:r>
      <w:r>
        <w:rPr>
          <w:color w:val="2B2A29"/>
          <w:spacing w:val="-8"/>
          <w:w w:val="105"/>
        </w:rPr>
        <w:t xml:space="preserve"> </w:t>
      </w:r>
      <w:r>
        <w:rPr>
          <w:color w:val="2B2A29"/>
          <w:w w:val="105"/>
        </w:rPr>
        <w:t>types</w:t>
      </w:r>
      <w:r>
        <w:rPr>
          <w:color w:val="2B2A29"/>
          <w:spacing w:val="-8"/>
          <w:w w:val="105"/>
        </w:rPr>
        <w:t xml:space="preserve"> </w:t>
      </w:r>
      <w:r>
        <w:rPr>
          <w:color w:val="2B2A29"/>
          <w:w w:val="105"/>
        </w:rPr>
        <w:t>of</w:t>
      </w:r>
      <w:r>
        <w:rPr>
          <w:color w:val="2B2A29"/>
          <w:spacing w:val="-8"/>
          <w:w w:val="105"/>
        </w:rPr>
        <w:t xml:space="preserve"> </w:t>
      </w:r>
      <w:r>
        <w:rPr>
          <w:color w:val="2B2A29"/>
          <w:w w:val="105"/>
        </w:rPr>
        <w:t>errors</w:t>
      </w:r>
      <w:r>
        <w:rPr>
          <w:color w:val="2B2A29"/>
          <w:spacing w:val="-8"/>
          <w:w w:val="105"/>
        </w:rPr>
        <w:t xml:space="preserve"> </w:t>
      </w:r>
      <w:r>
        <w:rPr>
          <w:color w:val="2B2A29"/>
          <w:w w:val="105"/>
        </w:rPr>
        <w:t>can</w:t>
      </w:r>
      <w:r>
        <w:rPr>
          <w:color w:val="2B2A29"/>
          <w:spacing w:val="-54"/>
          <w:w w:val="105"/>
        </w:rPr>
        <w:t xml:space="preserve"> </w:t>
      </w:r>
      <w:r>
        <w:rPr>
          <w:color w:val="2B2A29"/>
          <w:w w:val="105"/>
        </w:rPr>
        <w:t>possibly</w:t>
      </w:r>
      <w:r>
        <w:rPr>
          <w:color w:val="2B2A29"/>
          <w:spacing w:val="-13"/>
          <w:w w:val="105"/>
        </w:rPr>
        <w:t xml:space="preserve"> </w:t>
      </w:r>
      <w:r>
        <w:rPr>
          <w:color w:val="2B2A29"/>
          <w:w w:val="105"/>
        </w:rPr>
        <w:t>be</w:t>
      </w:r>
      <w:r>
        <w:rPr>
          <w:color w:val="2B2A29"/>
          <w:spacing w:val="-12"/>
          <w:w w:val="105"/>
        </w:rPr>
        <w:t xml:space="preserve"> </w:t>
      </w:r>
      <w:r>
        <w:rPr>
          <w:color w:val="2B2A29"/>
          <w:w w:val="105"/>
        </w:rPr>
        <w:t>arranged.</w:t>
      </w:r>
    </w:p>
    <w:p>
      <w:pPr>
        <w:pStyle w:val="11"/>
        <w:spacing w:line="304" w:lineRule="auto"/>
        <w:ind w:left="520" w:right="510" w:firstLine="359"/>
      </w:pPr>
      <w:r>
        <w:rPr>
          <w:color w:val="2B2A29"/>
          <w:w w:val="105"/>
        </w:rPr>
        <w:t>图</w:t>
      </w:r>
      <w:r>
        <w:rPr>
          <w:color w:val="0000FF"/>
          <w:w w:val="105"/>
        </w:rPr>
        <w:t>5-2</w:t>
      </w:r>
      <w:r>
        <w:rPr>
          <w:color w:val="2B2A29"/>
          <w:w w:val="105"/>
        </w:rPr>
        <w:t>显示</w:t>
      </w:r>
      <w:r>
        <w:rPr>
          <w:color w:val="2B2A29"/>
          <w:spacing w:val="-8"/>
          <w:w w:val="105"/>
        </w:rPr>
        <w:t>了</w:t>
      </w:r>
      <w:r>
        <w:rPr>
          <w:color w:val="2B2A29"/>
          <w:w w:val="105"/>
        </w:rPr>
        <w:t>如何安排这些不同类型的错误</w:t>
      </w:r>
      <w:r>
        <w:rPr>
          <w:color w:val="2B2A29"/>
          <w:spacing w:val="-8"/>
          <w:w w:val="105"/>
        </w:rPr>
        <w:t>的</w:t>
      </w:r>
      <w:r>
        <w:rPr>
          <w:color w:val="2B2A29"/>
          <w:w w:val="105"/>
        </w:rPr>
        <w:t>图形视图。</w:t>
      </w:r>
    </w:p>
    <w:p/>
    <w:p>
      <w:pPr>
        <w:pStyle w:val="11"/>
        <w:spacing w:before="2"/>
        <w:rPr>
          <w:sz w:val="29"/>
        </w:rPr>
      </w:pPr>
      <w:r>
        <w:pict>
          <v:group id="docshapegroup103" o:spid="_x0000_s1140" o:spt="203" style="position:absolute;left:0pt;margin-left:142.4pt;margin-top:18pt;height:104.35pt;width:286.55pt;mso-position-horizontal-relative:page;mso-wrap-distance-bottom:0pt;mso-wrap-distance-top:0pt;z-index:-251567104;mso-width-relative:page;mso-height-relative:page;" coordorigin="2849,360" coordsize="5731,2087">
            <o:lock v:ext="edit"/>
            <v:shape id="docshape104" o:spid="_x0000_s1141" style="position:absolute;left:3575;top:1169;height:469;width:4239;" filled="f" stroked="t" coordorigin="3575,1170" coordsize="4239,469" path="m3575,1638l3575,1399,7813,1399,7813,1638m5635,1170l5635,1399e">
              <v:path arrowok="t"/>
              <v:fill on="f" focussize="0,0"/>
              <v:stroke weight="1pt" color="#2B2A29"/>
              <v:imagedata o:title=""/>
              <o:lock v:ext="edit"/>
            </v:shape>
            <v:shape id="docshape105" o:spid="_x0000_s1142" o:spt="202" type="#_x0000_t202" style="position:absolute;left:7057;top:1638;height:800;width:1512;" filled="f" stroked="t" coordsize="21600,21600">
              <v:path/>
              <v:fill on="f" focussize="0,0"/>
              <v:stroke weight="1pt" color="#2B2A29"/>
              <v:imagedata o:title=""/>
              <o:lock v:ext="edit"/>
              <v:textbox inset="0mm,0mm,0mm,0mm">
                <w:txbxContent>
                  <w:p>
                    <w:pPr>
                      <w:spacing w:before="2" w:line="240" w:lineRule="auto"/>
                      <w:rPr>
                        <w:sz w:val="24"/>
                      </w:rPr>
                    </w:pPr>
                  </w:p>
                  <w:p>
                    <w:r>
                      <w:rPr>
                        <w:rFonts w:ascii="Arial"/>
                        <w:color w:val="2B2A29"/>
                        <w:w w:val="95"/>
                        <w:sz w:val="18"/>
                      </w:rPr>
                      <w:t>NetworkError</w:t>
                    </w:r>
                  </w:p>
                  <w:p>
                    <w:pPr>
                      <w:spacing w:before="0"/>
                      <w:ind w:left="284" w:right="0" w:firstLine="0"/>
                      <w:jc w:val="left"/>
                      <w:rPr>
                        <w:rFonts w:ascii="Arial"/>
                        <w:sz w:val="18"/>
                      </w:rPr>
                    </w:pPr>
                    <w:r>
                      <w:rPr>
                        <w:rFonts w:ascii="Arial"/>
                        <w:color w:val="2B2A29"/>
                        <w:w w:val="95"/>
                        <w:sz w:val="18"/>
                      </w:rPr>
                      <w:t>网络错误</w:t>
                    </w:r>
                  </w:p>
                </w:txbxContent>
              </v:textbox>
            </v:shape>
            <v:shape id="docshape106" o:spid="_x0000_s1143" o:spt="202" type="#_x0000_t202" style="position:absolute;left:2858;top:1638;height:800;width:1433;" filled="f" stroked="t" coordsize="21600,21600">
              <v:path/>
              <v:fill on="f" focussize="0,0"/>
              <v:stroke weight="1pt" color="#2B2A29"/>
              <v:imagedata o:title=""/>
              <o:lock v:ext="edit"/>
              <v:textbox inset="0mm,0mm,0mm,0mm">
                <w:txbxContent>
                  <w:p>
                    <w:pPr>
                      <w:spacing w:before="2" w:line="240" w:lineRule="auto"/>
                      <w:rPr>
                        <w:sz w:val="24"/>
                      </w:rPr>
                    </w:pPr>
                  </w:p>
                  <w:p>
                    <w:r>
                      <w:rPr>
                        <w:rFonts w:ascii="Arial"/>
                        <w:color w:val="2B2A29"/>
                        <w:w w:val="95"/>
                        <w:sz w:val="18"/>
                      </w:rPr>
                      <w:t>FileError</w:t>
                    </w:r>
                  </w:p>
                  <w:p>
                    <w:pPr>
                      <w:spacing w:before="0"/>
                      <w:ind w:left="413" w:right="0" w:firstLine="0"/>
                      <w:jc w:val="left"/>
                      <w:rPr>
                        <w:rFonts w:ascii="Arial"/>
                        <w:sz w:val="18"/>
                      </w:rPr>
                    </w:pPr>
                    <w:r>
                      <w:rPr>
                        <w:rFonts w:ascii="Arial"/>
                        <w:color w:val="2B2A29"/>
                        <w:w w:val="95"/>
                        <w:sz w:val="18"/>
                      </w:rPr>
                      <w:t>文件错误</w:t>
                    </w:r>
                  </w:p>
                </w:txbxContent>
              </v:textbox>
            </v:shape>
            <v:shape id="docshape107" o:spid="_x0000_s1144" o:spt="202" type="#_x0000_t202" style="position:absolute;left:4918;top:370;height:800;width:1408;" filled="f" stroked="t" coordsize="21600,21600">
              <v:path/>
              <v:fill on="f" focussize="0,0"/>
              <v:stroke weight="1pt" color="#2B2A29"/>
              <v:imagedata o:title=""/>
              <o:lock v:ext="edit"/>
              <v:textbox inset="0mm,0mm,0mm,0mm">
                <w:txbxContent>
                  <w:p>
                    <w:pPr>
                      <w:spacing w:before="2" w:line="240" w:lineRule="auto"/>
                      <w:rPr>
                        <w:sz w:val="24"/>
                      </w:rPr>
                    </w:pPr>
                  </w:p>
                  <w:p>
                    <w:r>
                      <w:rPr>
                        <w:rFonts w:ascii="Arial"/>
                        <w:color w:val="2B2A29"/>
                        <w:w w:val="90"/>
                        <w:sz w:val="18"/>
                      </w:rPr>
                      <w:t>IOError</w:t>
                    </w:r>
                  </w:p>
                  <w:p>
                    <w:pPr>
                      <w:spacing w:before="0"/>
                      <w:ind w:left="466" w:right="0" w:firstLine="0"/>
                      <w:jc w:val="left"/>
                      <w:rPr>
                        <w:rFonts w:ascii="Arial"/>
                        <w:sz w:val="18"/>
                      </w:rPr>
                    </w:pPr>
                    <w:r>
                      <w:rPr>
                        <w:rFonts w:ascii="Arial"/>
                        <w:color w:val="2B2A29"/>
                        <w:w w:val="90"/>
                        <w:sz w:val="18"/>
                      </w:rPr>
                      <w:t>IO错误</w:t>
                    </w:r>
                  </w:p>
                </w:txbxContent>
              </v:textbox>
            </v:shape>
            <w10:wrap type="topAndBottom"/>
          </v:group>
        </w:pic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r>
        <w:rPr>
          <w:b/>
          <w:i/>
          <w:color w:val="2B2A29"/>
          <w:sz w:val="24"/>
        </w:rPr>
        <w:t>Figure</w:t>
      </w:r>
      <w:r>
        <w:rPr>
          <w:b/>
          <w:i/>
          <w:color w:val="2B2A29"/>
          <w:spacing w:val="-5"/>
          <w:sz w:val="24"/>
        </w:rPr>
        <w:t xml:space="preserve"> </w:t>
      </w:r>
      <w:r>
        <w:rPr>
          <w:b/>
          <w:i/>
          <w:color w:val="2B2A29"/>
          <w:sz w:val="24"/>
        </w:rPr>
        <w:t>5-2.</w:t>
      </w:r>
      <w:r>
        <w:rPr>
          <w:b/>
          <w:i/>
          <w:color w:val="2B2A29"/>
          <w:spacing w:val="22"/>
          <w:sz w:val="24"/>
        </w:rPr>
        <w:t xml:space="preserve"> </w:t>
      </w:r>
      <w:r>
        <w:rPr>
          <w:i/>
          <w:color w:val="2B2A29"/>
          <w:sz w:val="24"/>
        </w:rPr>
        <w:t>Type</w:t>
      </w:r>
      <w:r>
        <w:rPr>
          <w:i/>
          <w:color w:val="2B2A29"/>
          <w:spacing w:val="-2"/>
          <w:sz w:val="24"/>
        </w:rPr>
        <w:t xml:space="preserve"> </w:t>
      </w:r>
      <w:r>
        <w:rPr>
          <w:i/>
          <w:color w:val="2B2A29"/>
          <w:sz w:val="24"/>
        </w:rPr>
        <w:t>hierarchy</w:t>
      </w:r>
      <w:r>
        <w:rPr>
          <w:i/>
          <w:color w:val="2B2A29"/>
          <w:spacing w:val="-1"/>
          <w:sz w:val="24"/>
        </w:rPr>
        <w:t xml:space="preserve"> </w:t>
      </w:r>
      <w:r>
        <w:rPr>
          <w:i/>
          <w:color w:val="2B2A29"/>
          <w:sz w:val="24"/>
        </w:rPr>
        <w:t>for</w:t>
      </w:r>
      <w:r>
        <w:rPr>
          <w:i/>
          <w:color w:val="2B2A29"/>
          <w:spacing w:val="-1"/>
          <w:sz w:val="24"/>
        </w:rPr>
        <w:t xml:space="preserve"> </w:t>
      </w:r>
      <w:r>
        <w:rPr>
          <w:i/>
          <w:color w:val="2B2A29"/>
          <w:sz w:val="24"/>
        </w:rPr>
        <w:t>I/O</w:t>
      </w:r>
      <w:r>
        <w:rPr>
          <w:i/>
          <w:color w:val="2B2A29"/>
          <w:spacing w:val="-1"/>
          <w:sz w:val="24"/>
        </w:rPr>
        <w:t xml:space="preserve"> </w:t>
      </w:r>
      <w:r>
        <w:rPr>
          <w:i/>
          <w:color w:val="2B2A29"/>
          <w:sz w:val="24"/>
        </w:rPr>
        <w:t>errors</w:t>
      </w:r>
    </w:p>
    <w:p>
      <w:pPr>
        <w:spacing w:before="240"/>
        <w:ind w:left="520" w:right="0" w:firstLine="0"/>
        <w:jc w:val="left"/>
        <w:rPr>
          <w:i/>
          <w:sz w:val="24"/>
        </w:rPr>
      </w:pPr>
      <w:r>
        <w:pict>
          <v:group id="docshapegroup108" o:spid="_x0000_s1145" o:spt="203" style="position:absolute;left:0pt;margin-left:314.55pt;margin-top:-69.5pt;height:71.95pt;width:152.2pt;mso-position-horizontal-relative:page;z-index:251668480;mso-width-relative:page;mso-height-relative:page;" coordorigin="6291,-1390" coordsize="3044,1439">
            <o:lock v:ext="edit"/>
            <v:shape id="docshape109" o:spid="_x0000_s1146" style="position:absolute;left:6301;top:-1391;height:1429;width:3024;" filled="f" stroked="t" coordorigin="6301,-1390" coordsize="3024,1429" path="m7734,38l6301,38,6301,-762,7734,-762,7734,38xm9325,38l7892,38,7892,-762,9325,-762,9325,38xm7813,-1390l7813,-1073m7018,-762l7018,-1083,8609,-1083,8609,-762e">
              <v:path arrowok="t"/>
              <v:fill on="f" focussize="0,0"/>
              <v:stroke weight="1pt" color="#2B2A29"/>
              <v:imagedata o:title=""/>
              <o:lock v:ext="edit"/>
            </v:shape>
            <v:shape id="docshape110" o:spid="_x0000_s1147" o:spt="202" type="#_x0000_t202" style="position:absolute;left:6583;top:-476;height:211;width:890;" filled="f" stroked="f" coordsize="21600,21600">
              <v:path/>
              <v:fill on="f" focussize="0,0"/>
              <v:stroke on="f" joinstyle="miter"/>
              <v:imagedata o:title=""/>
              <o:lock v:ext="edit"/>
              <v:textbox inset="0mm,0mm,0mm,0mm">
                <w:txbxContent>
                  <w:p>
                    <w:r>
                      <w:rPr>
                        <w:rFonts w:ascii="Arial"/>
                        <w:color w:val="2B2A29"/>
                        <w:w w:val="85"/>
                        <w:sz w:val="18"/>
                      </w:rPr>
                      <w:t>RoutingError</w:t>
                    </w:r>
                  </w:p>
                  <w:p>
                    <w:pPr>
                      <w:spacing w:before="2"/>
                      <w:ind w:left="0" w:right="0" w:firstLine="0"/>
                      <w:jc w:val="left"/>
                      <w:rPr>
                        <w:rFonts w:ascii="Arial"/>
                        <w:sz w:val="18"/>
                      </w:rPr>
                    </w:pPr>
                    <w:r>
                      <w:rPr>
                        <w:rFonts w:ascii="Arial"/>
                        <w:color w:val="2B2A29"/>
                        <w:w w:val="85"/>
                        <w:sz w:val="18"/>
                      </w:rPr>
                      <w:t>路由错误</w:t>
                    </w:r>
                  </w:p>
                </w:txbxContent>
              </v:textbox>
            </v:shape>
            <v:shape id="docshape111" o:spid="_x0000_s1148" o:spt="202" type="#_x0000_t202" style="position:absolute;left:8052;top:-476;height:211;width:1134;" filled="f" stroked="f" coordsize="21600,21600">
              <v:path/>
              <v:fill on="f" focussize="0,0"/>
              <v:stroke on="f" joinstyle="miter"/>
              <v:imagedata o:title=""/>
              <o:lock v:ext="edit"/>
              <v:textbox inset="0mm,0mm,0mm,0mm">
                <w:txbxContent>
                  <w:p>
                    <w:r>
                      <w:rPr>
                        <w:rFonts w:ascii="Arial"/>
                        <w:color w:val="2B2A29"/>
                        <w:w w:val="85"/>
                        <w:sz w:val="18"/>
                      </w:rPr>
                      <w:t>ConnectionError</w:t>
                    </w:r>
                  </w:p>
                  <w:p>
                    <w:pPr>
                      <w:spacing w:before="2"/>
                      <w:ind w:left="0" w:right="0" w:firstLine="0"/>
                      <w:jc w:val="left"/>
                      <w:rPr>
                        <w:rFonts w:ascii="Arial"/>
                        <w:sz w:val="18"/>
                      </w:rPr>
                    </w:pPr>
                    <w:r>
                      <w:rPr>
                        <w:rFonts w:ascii="Arial"/>
                        <w:color w:val="2B2A29"/>
                        <w:w w:val="85"/>
                        <w:sz w:val="18"/>
                      </w:rPr>
                      <w:t>连接错误</w:t>
                    </w:r>
                  </w:p>
                </w:txbxContent>
              </v:textbox>
            </v:shape>
          </v:group>
        </w:pict>
      </w:r>
      <w:r>
        <w:pict>
          <v:group id="docshapegroup112" o:spid="_x0000_s1149" o:spt="203" style="position:absolute;left:0pt;margin-left:55.2pt;margin-top:-69.5pt;height:71.95pt;width:239.4pt;mso-position-horizontal-relative:page;z-index:251669504;mso-width-relative:page;mso-height-relative:page;" coordorigin="1105,-1390" coordsize="4788,1439">
            <o:lock v:ext="edit"/>
            <v:shape id="docshape113" o:spid="_x0000_s1150" style="position:absolute;left:1831;top:-1391;height:629;width:3335;" filled="f" stroked="t" coordorigin="1831,-1390" coordsize="3335,629" path="m3575,-1390l3575,-762m1831,-762l1831,-1076,5166,-1076,5166,-762e">
              <v:path arrowok="t"/>
              <v:fill on="f" focussize="0,0"/>
              <v:stroke weight="1pt" color="#2B2A29"/>
              <v:imagedata o:title=""/>
              <o:lock v:ext="edit"/>
            </v:shape>
            <v:shape id="docshape114" o:spid="_x0000_s1151" o:spt="202" type="#_x0000_t202" style="position:absolute;left:4449;top:-762;height:800;width:1433;" filled="f" stroked="t" coordsize="21600,21600">
              <v:path/>
              <v:fill on="f" focussize="0,0"/>
              <v:stroke weight="1pt" color="#2B2A29"/>
              <v:imagedata o:title=""/>
              <o:lock v:ext="edit"/>
              <v:textbox inset="0mm,0mm,0mm,0mm">
                <w:txbxContent>
                  <w:p>
                    <w:pPr>
                      <w:spacing w:before="9" w:line="240" w:lineRule="auto"/>
                      <w:rPr>
                        <w:rFonts w:ascii="宋体"/>
                        <w:sz w:val="21"/>
                      </w:rPr>
                    </w:pPr>
                  </w:p>
                  <w:p>
                    <w:r>
                      <w:rPr>
                        <w:rFonts w:ascii="Arial"/>
                        <w:color w:val="2B2A29"/>
                        <w:w w:val="90"/>
                        <w:sz w:val="18"/>
                      </w:rPr>
                      <w:t>FileAccessError</w:t>
                    </w:r>
                  </w:p>
                  <w:p>
                    <w:pPr>
                      <w:spacing w:before="0"/>
                      <w:ind w:left="168" w:right="0" w:firstLine="0"/>
                      <w:jc w:val="left"/>
                      <w:rPr>
                        <w:rFonts w:ascii="Arial"/>
                        <w:sz w:val="18"/>
                      </w:rPr>
                    </w:pPr>
                    <w:r>
                      <w:rPr>
                        <w:rFonts w:ascii="Arial"/>
                        <w:color w:val="2B2A29"/>
                        <w:w w:val="90"/>
                        <w:sz w:val="18"/>
                      </w:rPr>
                      <w:t>文件访问错误</w:t>
                    </w:r>
                  </w:p>
                </w:txbxContent>
              </v:textbox>
            </v:shape>
            <v:shape id="docshape115" o:spid="_x0000_s1152" o:spt="202" type="#_x0000_t202" style="position:absolute;left:2858;top:-762;height:800;width:1433;" filled="f" stroked="t" coordsize="21600,21600">
              <v:path/>
              <v:fill on="f" focussize="0,0"/>
              <v:stroke weight="1pt" color="#2B2A29"/>
              <v:imagedata o:title=""/>
              <o:lock v:ext="edit"/>
              <v:textbox inset="0mm,0mm,0mm,0mm">
                <w:txbxContent>
                  <w:p>
                    <w:pPr>
                      <w:spacing w:before="9" w:line="240" w:lineRule="auto"/>
                      <w:rPr>
                        <w:rFonts w:ascii="宋体"/>
                        <w:sz w:val="21"/>
                      </w:rPr>
                    </w:pPr>
                  </w:p>
                  <w:p>
                    <w:r>
                      <w:rPr>
                        <w:rFonts w:ascii="Arial"/>
                        <w:color w:val="2B2A29"/>
                        <w:w w:val="90"/>
                        <w:sz w:val="18"/>
                      </w:rPr>
                      <w:t>EOFError</w:t>
                    </w:r>
                  </w:p>
                  <w:p>
                    <w:pPr>
                      <w:spacing w:before="0"/>
                      <w:ind w:left="401" w:right="0" w:firstLine="0"/>
                      <w:jc w:val="left"/>
                      <w:rPr>
                        <w:rFonts w:ascii="Arial"/>
                        <w:sz w:val="18"/>
                      </w:rPr>
                    </w:pPr>
                    <w:r>
                      <w:rPr>
                        <w:rFonts w:ascii="Arial"/>
                        <w:color w:val="2B2A29"/>
                        <w:w w:val="90"/>
                        <w:sz w:val="18"/>
                      </w:rPr>
                      <w:t>EOF错误</w:t>
                    </w:r>
                  </w:p>
                </w:txbxContent>
              </v:textbox>
            </v:shape>
            <v:shape id="docshape116" o:spid="_x0000_s1153" o:spt="202" type="#_x0000_t202" style="position:absolute;left:1114;top:-762;height:800;width:1433;" filled="f" stroked="t" coordsize="21600,21600">
              <v:path/>
              <v:fill on="f" focussize="0,0"/>
              <v:stroke weight="1pt" color="#2B2A29"/>
              <v:imagedata o:title=""/>
              <o:lock v:ext="edit"/>
              <v:textbox inset="0mm,0mm,0mm,0mm">
                <w:txbxContent>
                  <w:p>
                    <w:pPr>
                      <w:spacing w:before="9" w:line="240" w:lineRule="auto"/>
                      <w:rPr>
                        <w:rFonts w:ascii="宋体"/>
                        <w:sz w:val="21"/>
                      </w:rPr>
                    </w:pPr>
                  </w:p>
                  <w:p>
                    <w:r>
                      <w:rPr>
                        <w:rFonts w:ascii="Arial"/>
                        <w:color w:val="2B2A29"/>
                        <w:w w:val="85"/>
                        <w:sz w:val="18"/>
                      </w:rPr>
                      <w:t>FileNotFoundError</w:t>
                    </w:r>
                  </w:p>
                  <w:p>
                    <w:pPr>
                      <w:spacing w:before="0"/>
                      <w:ind w:left="81" w:right="0" w:firstLine="0"/>
                      <w:jc w:val="left"/>
                      <w:rPr>
                        <w:rFonts w:ascii="Arial"/>
                        <w:sz w:val="18"/>
                      </w:rPr>
                    </w:pPr>
                    <w:r>
                      <w:rPr>
                        <w:rFonts w:ascii="Arial"/>
                        <w:color w:val="2B2A29"/>
                        <w:w w:val="85"/>
                        <w:sz w:val="18"/>
                      </w:rPr>
                      <w:t>文件未找到错误</w:t>
                    </w:r>
                  </w:p>
                </w:txbxContent>
              </v:textbox>
            </v:shape>
          </v:group>
        </w:pict>
      </w:r>
      <w:r>
        <w:rPr>
          <w:b/>
          <w:i/>
          <w:color w:val="2B2A29"/>
          <w:sz w:val="24"/>
        </w:rPr>
        <w:t>图5-2：。</w:t>
      </w:r>
      <w:r>
        <w:rPr>
          <w:i/>
          <w:color w:val="2B2A29"/>
          <w:sz w:val="24"/>
        </w:rPr>
        <w:t>I/O错误的类型层次</w:t>
      </w:r>
      <w:r>
        <w:rPr>
          <w:i/>
          <w:color w:val="2B2A29"/>
          <w:spacing w:val="-1"/>
          <w:sz w:val="24"/>
        </w:rPr>
        <w:t>结</w:t>
      </w:r>
      <w:r>
        <w:rPr>
          <w:i/>
          <w:color w:val="2B2A29"/>
          <w:sz w:val="24"/>
        </w:rPr>
        <w:t>构</w:t>
      </w:r>
    </w:p>
    <w:p>
      <w:pPr>
        <w:pStyle w:val="11"/>
        <w:spacing w:before="3"/>
        <w:rPr>
          <w:i/>
          <w:sz w:val="32"/>
        </w:rPr>
      </w:pPr>
    </w:p>
    <w:p>
      <w:r>
        <w:rPr>
          <w:color w:val="2B2A29"/>
          <w:w w:val="105"/>
        </w:rPr>
        <w:t xml:space="preserve">Figure </w:t>
      </w:r>
      <w:r>
        <w:rPr>
          <w:color w:val="0000FF"/>
          <w:w w:val="105"/>
        </w:rPr>
        <w:t xml:space="preserve">5-2 </w:t>
      </w:r>
      <w:r>
        <w:rPr>
          <w:color w:val="2B2A29"/>
          <w:w w:val="105"/>
        </w:rPr>
        <w:t>shows how the type hierarchy defines where a child node represents a</w:t>
      </w:r>
      <w:r>
        <w:rPr>
          <w:color w:val="2B2A29"/>
          <w:spacing w:val="1"/>
          <w:w w:val="105"/>
        </w:rPr>
        <w:t xml:space="preserve"> </w:t>
      </w:r>
      <w:r>
        <w:rPr>
          <w:color w:val="2B2A29"/>
        </w:rPr>
        <w:t>subtype</w:t>
      </w:r>
      <w:r>
        <w:rPr>
          <w:color w:val="2B2A29"/>
          <w:spacing w:val="10"/>
        </w:rPr>
        <w:t xml:space="preserve"> </w:t>
      </w:r>
      <w:r>
        <w:rPr>
          <w:color w:val="2B2A29"/>
        </w:rPr>
        <w:t>of</w:t>
      </w:r>
      <w:r>
        <w:rPr>
          <w:color w:val="2B2A29"/>
          <w:spacing w:val="11"/>
        </w:rPr>
        <w:t xml:space="preserve"> </w:t>
      </w:r>
      <w:r>
        <w:rPr>
          <w:color w:val="2B2A29"/>
        </w:rPr>
        <w:t>the</w:t>
      </w:r>
      <w:r>
        <w:rPr>
          <w:color w:val="2B2A29"/>
          <w:spacing w:val="10"/>
        </w:rPr>
        <w:t xml:space="preserve"> </w:t>
      </w:r>
      <w:r>
        <w:rPr>
          <w:color w:val="2B2A29"/>
        </w:rPr>
        <w:t>parent</w:t>
      </w:r>
      <w:r>
        <w:rPr>
          <w:color w:val="2B2A29"/>
          <w:spacing w:val="11"/>
        </w:rPr>
        <w:t xml:space="preserve"> </w:t>
      </w:r>
      <w:r>
        <w:rPr>
          <w:color w:val="2B2A29"/>
        </w:rPr>
        <w:t>node’s</w:t>
      </w:r>
      <w:r>
        <w:rPr>
          <w:color w:val="2B2A29"/>
          <w:spacing w:val="10"/>
        </w:rPr>
        <w:t xml:space="preserve"> </w:t>
      </w:r>
      <w:r>
        <w:rPr>
          <w:color w:val="2B2A29"/>
        </w:rPr>
        <w:t>type.</w:t>
      </w:r>
      <w:r>
        <w:rPr>
          <w:color w:val="2B2A29"/>
          <w:spacing w:val="11"/>
        </w:rPr>
        <w:t xml:space="preserve"> </w:t>
      </w:r>
      <w:r>
        <w:rPr>
          <w:color w:val="2B2A29"/>
        </w:rPr>
        <w:t>Basically,</w:t>
      </w:r>
      <w:r>
        <w:rPr>
          <w:color w:val="2B2A29"/>
          <w:spacing w:val="10"/>
        </w:rPr>
        <w:t xml:space="preserve"> </w:t>
      </w:r>
      <w:r>
        <w:rPr>
          <w:color w:val="2B2A29"/>
        </w:rPr>
        <w:t>the</w:t>
      </w:r>
      <w:r>
        <w:rPr>
          <w:color w:val="2B2A29"/>
          <w:spacing w:val="11"/>
        </w:rPr>
        <w:t xml:space="preserve"> </w:t>
      </w:r>
      <w:r>
        <w:rPr>
          <w:color w:val="2B2A29"/>
        </w:rPr>
        <w:t>types</w:t>
      </w:r>
      <w:r>
        <w:rPr>
          <w:color w:val="2B2A29"/>
          <w:spacing w:val="10"/>
        </w:rPr>
        <w:t xml:space="preserve"> </w:t>
      </w:r>
      <w:r>
        <w:rPr>
          <w:rFonts w:ascii="宋体" w:hAnsi="宋体"/>
          <w:color w:val="2B2A29"/>
        </w:rPr>
        <w:t>FileNotFoundError</w:t>
      </w:r>
      <w:r>
        <w:rPr>
          <w:color w:val="2B2A29"/>
        </w:rPr>
        <w:t>,</w:t>
      </w:r>
      <w:r>
        <w:rPr>
          <w:color w:val="2B2A29"/>
          <w:spacing w:val="11"/>
        </w:rPr>
        <w:t xml:space="preserve"> </w:t>
      </w:r>
      <w:r>
        <w:rPr>
          <w:rFonts w:ascii="宋体" w:hAnsi="宋体"/>
          <w:color w:val="2B2A29"/>
        </w:rPr>
        <w:t>EOFError</w:t>
      </w:r>
      <w:r>
        <w:rPr>
          <w:color w:val="2B2A29"/>
        </w:rPr>
        <w:t>,</w:t>
      </w:r>
      <w:r>
        <w:rPr>
          <w:color w:val="2B2A29"/>
          <w:spacing w:val="1"/>
        </w:rPr>
        <w:t xml:space="preserve"> </w:t>
      </w:r>
      <w:r>
        <w:rPr>
          <w:color w:val="2B2A29"/>
        </w:rPr>
        <w:t>and</w:t>
      </w:r>
      <w:r>
        <w:rPr>
          <w:color w:val="2B2A29"/>
          <w:spacing w:val="9"/>
        </w:rPr>
        <w:t xml:space="preserve"> </w:t>
      </w:r>
      <w:r>
        <w:rPr>
          <w:rFonts w:ascii="宋体" w:hAnsi="宋体"/>
          <w:color w:val="2B2A29"/>
        </w:rPr>
        <w:t>FileAccessError</w:t>
      </w:r>
      <w:r>
        <w:rPr>
          <w:rFonts w:ascii="宋体" w:hAnsi="宋体"/>
          <w:color w:val="2B2A29"/>
          <w:spacing w:val="-46"/>
        </w:rPr>
        <w:t xml:space="preserve"> </w:t>
      </w:r>
      <w:r>
        <w:rPr>
          <w:color w:val="2B2A29"/>
        </w:rPr>
        <w:t>are</w:t>
      </w:r>
      <w:r>
        <w:rPr>
          <w:color w:val="2B2A29"/>
          <w:spacing w:val="9"/>
        </w:rPr>
        <w:t xml:space="preserve"> </w:t>
      </w:r>
      <w:r>
        <w:rPr>
          <w:color w:val="2B2A29"/>
        </w:rPr>
        <w:t>of</w:t>
      </w:r>
      <w:r>
        <w:rPr>
          <w:color w:val="2B2A29"/>
          <w:spacing w:val="9"/>
        </w:rPr>
        <w:t xml:space="preserve"> </w:t>
      </w:r>
      <w:r>
        <w:rPr>
          <w:color w:val="2B2A29"/>
        </w:rPr>
        <w:t>type</w:t>
      </w:r>
      <w:r>
        <w:rPr>
          <w:color w:val="2B2A29"/>
          <w:spacing w:val="9"/>
        </w:rPr>
        <w:t xml:space="preserve"> </w:t>
      </w:r>
      <w:r>
        <w:rPr>
          <w:rFonts w:ascii="宋体" w:hAnsi="宋体"/>
          <w:color w:val="2B2A29"/>
        </w:rPr>
        <w:t>FileError</w:t>
      </w:r>
      <w:r>
        <w:rPr>
          <w:color w:val="2B2A29"/>
        </w:rPr>
        <w:t>.</w:t>
      </w:r>
      <w:r>
        <w:rPr>
          <w:color w:val="2B2A29"/>
          <w:spacing w:val="9"/>
        </w:rPr>
        <w:t xml:space="preserve"> </w:t>
      </w:r>
      <w:r>
        <w:rPr>
          <w:color w:val="2B2A29"/>
        </w:rPr>
        <w:t>And</w:t>
      </w:r>
      <w:r>
        <w:rPr>
          <w:color w:val="2B2A29"/>
          <w:spacing w:val="9"/>
        </w:rPr>
        <w:t xml:space="preserve"> </w:t>
      </w:r>
      <w:r>
        <w:rPr>
          <w:color w:val="2B2A29"/>
        </w:rPr>
        <w:t>in</w:t>
      </w:r>
      <w:r>
        <w:rPr>
          <w:color w:val="2B2A29"/>
          <w:spacing w:val="9"/>
        </w:rPr>
        <w:t xml:space="preserve"> </w:t>
      </w:r>
      <w:r>
        <w:rPr>
          <w:color w:val="2B2A29"/>
        </w:rPr>
        <w:t>this</w:t>
      </w:r>
      <w:r>
        <w:rPr>
          <w:color w:val="2B2A29"/>
          <w:spacing w:val="9"/>
        </w:rPr>
        <w:t xml:space="preserve"> </w:t>
      </w:r>
      <w:r>
        <w:rPr>
          <w:color w:val="2B2A29"/>
        </w:rPr>
        <w:t>way,</w:t>
      </w:r>
      <w:r>
        <w:rPr>
          <w:color w:val="2B2A29"/>
          <w:spacing w:val="9"/>
        </w:rPr>
        <w:t xml:space="preserve"> </w:t>
      </w:r>
      <w:r>
        <w:rPr>
          <w:color w:val="2B2A29"/>
        </w:rPr>
        <w:t>the</w:t>
      </w:r>
      <w:r>
        <w:rPr>
          <w:color w:val="2B2A29"/>
          <w:spacing w:val="9"/>
        </w:rPr>
        <w:t xml:space="preserve"> </w:t>
      </w:r>
      <w:r>
        <w:rPr>
          <w:color w:val="2B2A29"/>
        </w:rPr>
        <w:t>types</w:t>
      </w:r>
      <w:r>
        <w:rPr>
          <w:color w:val="2B2A29"/>
          <w:spacing w:val="10"/>
        </w:rPr>
        <w:t xml:space="preserve"> </w:t>
      </w:r>
      <w:r>
        <w:rPr>
          <w:rFonts w:ascii="宋体" w:hAnsi="宋体"/>
          <w:color w:val="2B2A29"/>
        </w:rPr>
        <w:t>FileError</w:t>
      </w:r>
      <w:r>
        <w:rPr>
          <w:rFonts w:ascii="宋体" w:hAnsi="宋体"/>
          <w:color w:val="2B2A29"/>
          <w:spacing w:val="-46"/>
        </w:rPr>
        <w:t xml:space="preserve"> </w:t>
      </w:r>
      <w:r>
        <w:rPr>
          <w:color w:val="2B2A29"/>
        </w:rPr>
        <w:t>and</w:t>
      </w:r>
      <w:r>
        <w:rPr>
          <w:color w:val="2B2A29"/>
          <w:spacing w:val="-52"/>
        </w:rPr>
        <w:t xml:space="preserve"> </w:t>
      </w:r>
      <w:r>
        <w:rPr>
          <w:rFonts w:ascii="宋体" w:hAnsi="宋体"/>
          <w:color w:val="2B2A29"/>
        </w:rPr>
        <w:t xml:space="preserve">NetworkError </w:t>
      </w:r>
      <w:r>
        <w:rPr>
          <w:color w:val="2B2A29"/>
        </w:rPr>
        <w:t xml:space="preserve">belong to </w:t>
      </w:r>
      <w:r>
        <w:rPr>
          <w:rFonts w:ascii="宋体" w:hAnsi="宋体"/>
          <w:color w:val="2B2A29"/>
        </w:rPr>
        <w:t>IOError</w:t>
      </w:r>
      <w:r>
        <w:rPr>
          <w:color w:val="2B2A29"/>
        </w:rPr>
        <w:t xml:space="preserve">. Since </w:t>
      </w:r>
      <w:r>
        <w:rPr>
          <w:rFonts w:ascii="宋体" w:hAnsi="宋体"/>
          <w:color w:val="2B2A29"/>
        </w:rPr>
        <w:t xml:space="preserve">IOError </w:t>
      </w:r>
      <w:r>
        <w:rPr>
          <w:color w:val="2B2A29"/>
        </w:rPr>
        <w:t>is the root of the whole tree, it is the</w:t>
      </w:r>
      <w:r>
        <w:rPr>
          <w:color w:val="2B2A29"/>
          <w:spacing w:val="1"/>
        </w:rPr>
        <w:t xml:space="preserve"> </w:t>
      </w:r>
      <w:r>
        <w:rPr>
          <w:color w:val="2B2A29"/>
          <w:w w:val="105"/>
        </w:rPr>
        <w:t>supertype of all the types below it. The general idea here is the deeper you go into the</w:t>
      </w:r>
      <w:r>
        <w:rPr>
          <w:color w:val="2B2A29"/>
          <w:spacing w:val="1"/>
          <w:w w:val="105"/>
        </w:rPr>
        <w:t xml:space="preserve"> </w:t>
      </w:r>
      <w:r>
        <w:rPr>
          <w:color w:val="2B2A29"/>
          <w:w w:val="105"/>
        </w:rPr>
        <w:t>hierarchy,</w:t>
      </w:r>
      <w:r>
        <w:rPr>
          <w:color w:val="2B2A29"/>
          <w:spacing w:val="-9"/>
          <w:w w:val="105"/>
        </w:rPr>
        <w:t xml:space="preserve"> </w:t>
      </w:r>
      <w:r>
        <w:rPr>
          <w:color w:val="2B2A29"/>
          <w:w w:val="105"/>
        </w:rPr>
        <w:t>the</w:t>
      </w:r>
      <w:r>
        <w:rPr>
          <w:color w:val="2B2A29"/>
          <w:spacing w:val="-9"/>
          <w:w w:val="105"/>
        </w:rPr>
        <w:t xml:space="preserve"> </w:t>
      </w:r>
      <w:r>
        <w:rPr>
          <w:color w:val="2B2A29"/>
          <w:w w:val="105"/>
        </w:rPr>
        <w:t>more</w:t>
      </w:r>
      <w:r>
        <w:rPr>
          <w:color w:val="2B2A29"/>
          <w:spacing w:val="-9"/>
          <w:w w:val="105"/>
        </w:rPr>
        <w:t xml:space="preserve"> </w:t>
      </w:r>
      <w:r>
        <w:rPr>
          <w:color w:val="2B2A29"/>
          <w:w w:val="105"/>
        </w:rPr>
        <w:t>specific</w:t>
      </w:r>
      <w:r>
        <w:rPr>
          <w:color w:val="2B2A29"/>
          <w:spacing w:val="-9"/>
          <w:w w:val="105"/>
        </w:rPr>
        <w:t xml:space="preserve"> </w:t>
      </w:r>
      <w:r>
        <w:rPr>
          <w:color w:val="2B2A29"/>
          <w:w w:val="105"/>
        </w:rPr>
        <w:t>the</w:t>
      </w:r>
      <w:r>
        <w:rPr>
          <w:color w:val="2B2A29"/>
          <w:spacing w:val="-9"/>
          <w:w w:val="105"/>
        </w:rPr>
        <w:t xml:space="preserve"> </w:t>
      </w:r>
      <w:r>
        <w:rPr>
          <w:color w:val="2B2A29"/>
          <w:w w:val="105"/>
        </w:rPr>
        <w:t>error</w:t>
      </w:r>
      <w:r>
        <w:rPr>
          <w:color w:val="2B2A29"/>
          <w:spacing w:val="-9"/>
          <w:w w:val="105"/>
        </w:rPr>
        <w:t xml:space="preserve"> </w:t>
      </w:r>
      <w:r>
        <w:rPr>
          <w:color w:val="2B2A29"/>
          <w:w w:val="105"/>
        </w:rPr>
        <w:t>is.</w:t>
      </w:r>
      <w:r>
        <w:rPr>
          <w:color w:val="2B2A29"/>
          <w:spacing w:val="-9"/>
          <w:w w:val="105"/>
        </w:rPr>
        <w:t xml:space="preserve"> </w:t>
      </w:r>
      <w:r>
        <w:rPr>
          <w:color w:val="2B2A29"/>
          <w:w w:val="105"/>
        </w:rPr>
        <w:t>For</w:t>
      </w:r>
      <w:r>
        <w:rPr>
          <w:color w:val="2B2A29"/>
          <w:spacing w:val="-9"/>
          <w:w w:val="105"/>
        </w:rPr>
        <w:t xml:space="preserve"> </w:t>
      </w:r>
      <w:r>
        <w:rPr>
          <w:color w:val="2B2A29"/>
          <w:w w:val="105"/>
        </w:rPr>
        <w:t>example,</w:t>
      </w:r>
      <w:r>
        <w:rPr>
          <w:color w:val="2B2A29"/>
          <w:spacing w:val="-9"/>
          <w:w w:val="105"/>
        </w:rPr>
        <w:t xml:space="preserve"> </w:t>
      </w:r>
      <w:r>
        <w:rPr>
          <w:color w:val="2B2A29"/>
          <w:w w:val="105"/>
        </w:rPr>
        <w:t>with</w:t>
      </w:r>
      <w:r>
        <w:rPr>
          <w:color w:val="2B2A29"/>
          <w:spacing w:val="-9"/>
          <w:w w:val="105"/>
        </w:rPr>
        <w:t xml:space="preserve"> </w:t>
      </w:r>
      <w:r>
        <w:rPr>
          <w:rFonts w:ascii="宋体" w:hAnsi="宋体"/>
          <w:color w:val="2B2A29"/>
          <w:w w:val="105"/>
        </w:rPr>
        <w:t>FileError</w:t>
      </w:r>
      <w:r>
        <w:rPr>
          <w:rFonts w:ascii="宋体" w:hAnsi="宋体"/>
          <w:color w:val="2B2A29"/>
          <w:spacing w:val="-66"/>
          <w:w w:val="105"/>
        </w:rPr>
        <w:t xml:space="preserve"> </w:t>
      </w:r>
      <w:r>
        <w:rPr>
          <w:color w:val="2B2A29"/>
          <w:w w:val="105"/>
        </w:rPr>
        <w:t>being</w:t>
      </w:r>
      <w:r>
        <w:rPr>
          <w:color w:val="2B2A29"/>
          <w:spacing w:val="-9"/>
          <w:w w:val="105"/>
        </w:rPr>
        <w:t xml:space="preserve"> </w:t>
      </w:r>
      <w:r>
        <w:rPr>
          <w:color w:val="2B2A29"/>
          <w:w w:val="105"/>
        </w:rPr>
        <w:t>a</w:t>
      </w:r>
      <w:r>
        <w:rPr>
          <w:color w:val="2B2A29"/>
          <w:spacing w:val="-9"/>
          <w:w w:val="105"/>
        </w:rPr>
        <w:t xml:space="preserve"> </w:t>
      </w:r>
      <w:r>
        <w:rPr>
          <w:color w:val="2B2A29"/>
          <w:w w:val="105"/>
        </w:rPr>
        <w:t>child</w:t>
      </w:r>
      <w:r>
        <w:rPr>
          <w:color w:val="2B2A29"/>
          <w:spacing w:val="-9"/>
          <w:w w:val="105"/>
        </w:rPr>
        <w:t xml:space="preserve"> </w:t>
      </w:r>
      <w:r>
        <w:rPr>
          <w:color w:val="2B2A29"/>
          <w:w w:val="105"/>
        </w:rPr>
        <w:t>of</w:t>
      </w:r>
      <w:r>
        <w:rPr>
          <w:color w:val="2B2A29"/>
          <w:spacing w:val="1"/>
          <w:w w:val="105"/>
        </w:rPr>
        <w:t xml:space="preserve"> </w:t>
      </w:r>
      <w:r>
        <w:rPr>
          <w:rFonts w:ascii="宋体" w:hAnsi="宋体"/>
          <w:color w:val="2B2A29"/>
          <w:w w:val="105"/>
        </w:rPr>
        <w:t>IOError</w:t>
      </w:r>
      <w:r>
        <w:rPr>
          <w:color w:val="2B2A29"/>
          <w:w w:val="105"/>
        </w:rPr>
        <w:t>, and thus a subtype, it says, “I’m an error that happened due to a file-based</w:t>
      </w:r>
      <w:r>
        <w:rPr>
          <w:color w:val="2B2A29"/>
          <w:spacing w:val="1"/>
          <w:w w:val="105"/>
        </w:rPr>
        <w:t xml:space="preserve"> </w:t>
      </w:r>
      <w:r>
        <w:rPr>
          <w:color w:val="2B2A29"/>
          <w:w w:val="105"/>
        </w:rPr>
        <w:t>error,</w:t>
      </w:r>
      <w:r>
        <w:rPr>
          <w:color w:val="2B2A29"/>
          <w:spacing w:val="-13"/>
          <w:w w:val="105"/>
        </w:rPr>
        <w:t xml:space="preserve"> </w:t>
      </w:r>
      <w:r>
        <w:rPr>
          <w:color w:val="2B2A29"/>
          <w:w w:val="105"/>
        </w:rPr>
        <w:t>but</w:t>
      </w:r>
      <w:r>
        <w:rPr>
          <w:color w:val="2B2A29"/>
          <w:spacing w:val="-12"/>
          <w:w w:val="105"/>
        </w:rPr>
        <w:t xml:space="preserve"> </w:t>
      </w:r>
      <w:r>
        <w:rPr>
          <w:color w:val="2B2A29"/>
          <w:w w:val="105"/>
        </w:rPr>
        <w:t>I’m</w:t>
      </w:r>
      <w:r>
        <w:rPr>
          <w:color w:val="2B2A29"/>
          <w:spacing w:val="-13"/>
          <w:w w:val="105"/>
        </w:rPr>
        <w:t xml:space="preserve"> </w:t>
      </w:r>
      <w:r>
        <w:rPr>
          <w:color w:val="2B2A29"/>
          <w:w w:val="105"/>
        </w:rPr>
        <w:t>still</w:t>
      </w:r>
      <w:r>
        <w:rPr>
          <w:color w:val="2B2A29"/>
          <w:spacing w:val="-12"/>
          <w:w w:val="105"/>
        </w:rPr>
        <w:t xml:space="preserve"> </w:t>
      </w:r>
      <w:r>
        <w:rPr>
          <w:color w:val="2B2A29"/>
          <w:w w:val="105"/>
        </w:rPr>
        <w:t>fundamentally</w:t>
      </w:r>
      <w:r>
        <w:rPr>
          <w:color w:val="2B2A29"/>
          <w:spacing w:val="-13"/>
          <w:w w:val="105"/>
        </w:rPr>
        <w:t xml:space="preserve"> </w:t>
      </w:r>
      <w:r>
        <w:rPr>
          <w:color w:val="2B2A29"/>
          <w:w w:val="105"/>
        </w:rPr>
        <w:t>an</w:t>
      </w:r>
      <w:r>
        <w:rPr>
          <w:color w:val="2B2A29"/>
          <w:spacing w:val="-12"/>
          <w:w w:val="105"/>
        </w:rPr>
        <w:t xml:space="preserve"> </w:t>
      </w:r>
      <w:r>
        <w:rPr>
          <w:color w:val="2B2A29"/>
          <w:w w:val="105"/>
        </w:rPr>
        <w:t>I/O</w:t>
      </w:r>
      <w:r>
        <w:rPr>
          <w:color w:val="2B2A29"/>
          <w:spacing w:val="-13"/>
          <w:w w:val="105"/>
        </w:rPr>
        <w:t xml:space="preserve"> </w:t>
      </w:r>
      <w:r>
        <w:rPr>
          <w:color w:val="2B2A29"/>
          <w:w w:val="105"/>
        </w:rPr>
        <w:t>error.”</w:t>
      </w:r>
    </w:p>
    <w:p>
      <w:pPr>
        <w:pStyle w:val="11"/>
        <w:spacing w:before="1" w:line="280" w:lineRule="auto"/>
        <w:ind w:left="520" w:right="335" w:firstLine="359"/>
      </w:pPr>
      <w:r>
        <w:rPr>
          <w:color w:val="2B2A29"/>
          <w:w w:val="105"/>
        </w:rPr>
        <w:t>图</w:t>
      </w:r>
      <w:r>
        <w:rPr>
          <w:color w:val="0000FF"/>
          <w:w w:val="105"/>
        </w:rPr>
        <w:t>5-2</w:t>
      </w:r>
      <w:r>
        <w:rPr>
          <w:color w:val="2B2A29"/>
          <w:w w:val="105"/>
        </w:rPr>
        <w:t>显示了类型层次结构如何定义子节点代表</w:t>
      </w:r>
      <w:r>
        <w:rPr>
          <w:color w:val="2B2A29"/>
        </w:rPr>
        <w:t>父节点类型的子类型</w:t>
      </w:r>
      <w:r>
        <w:rPr>
          <w:color w:val="2B2A29"/>
          <w:spacing w:val="10"/>
        </w:rPr>
        <w:t>的位置</w:t>
      </w:r>
      <w:r>
        <w:rPr>
          <w:color w:val="2B2A29"/>
        </w:rPr>
        <w:t>。基本上，</w:t>
      </w:r>
      <w:r>
        <w:rPr>
          <w:rFonts w:ascii="宋体" w:hAnsi="宋体"/>
          <w:color w:val="2B2A29"/>
        </w:rPr>
        <w:t>FileNotFoundError</w:t>
      </w:r>
      <w:r>
        <w:rPr>
          <w:color w:val="2B2A29"/>
        </w:rPr>
        <w:t>、</w:t>
      </w:r>
      <w:r>
        <w:rPr>
          <w:rFonts w:ascii="宋体" w:hAnsi="宋体"/>
          <w:color w:val="2B2A29"/>
        </w:rPr>
        <w:t>EOFError</w:t>
      </w:r>
      <w:r>
        <w:rPr>
          <w:color w:val="2B2A29"/>
        </w:rPr>
        <w:t>和</w:t>
      </w:r>
      <w:r>
        <w:rPr>
          <w:rFonts w:ascii="宋体" w:hAnsi="宋体"/>
          <w:color w:val="2B2A29"/>
        </w:rPr>
        <w:t>FileAccessError</w:t>
      </w:r>
      <w:r>
        <w:rPr>
          <w:color w:val="2B2A29"/>
        </w:rPr>
        <w:t>类型为</w:t>
      </w:r>
      <w:r>
        <w:rPr>
          <w:rFonts w:ascii="宋体" w:hAnsi="宋体"/>
          <w:color w:val="2B2A29"/>
        </w:rPr>
        <w:t>FileError</w:t>
      </w:r>
      <w:r>
        <w:rPr>
          <w:color w:val="2B2A29"/>
        </w:rPr>
        <w:t>。这样</w:t>
      </w:r>
      <w:r>
        <w:rPr>
          <w:color w:val="2B2A29"/>
          <w:spacing w:val="9"/>
        </w:rPr>
        <w:t>，</w:t>
      </w:r>
      <w:r>
        <w:rPr>
          <w:rFonts w:ascii="宋体" w:hAnsi="宋体"/>
          <w:color w:val="2B2A29"/>
        </w:rPr>
        <w:t>FileError</w:t>
      </w:r>
      <w:r>
        <w:rPr>
          <w:color w:val="2B2A29"/>
        </w:rPr>
        <w:t>和</w:t>
      </w:r>
      <w:r>
        <w:rPr>
          <w:rFonts w:ascii="宋体" w:hAnsi="宋体"/>
          <w:color w:val="2B2A29"/>
        </w:rPr>
        <w:t>NetworkError</w:t>
      </w:r>
      <w:r>
        <w:rPr>
          <w:color w:val="2B2A29"/>
        </w:rPr>
        <w:t>类型属于</w:t>
      </w:r>
      <w:r>
        <w:rPr>
          <w:rFonts w:ascii="宋体" w:hAnsi="宋体"/>
          <w:color w:val="2B2A29"/>
        </w:rPr>
        <w:t>IOError</w:t>
      </w:r>
      <w:r>
        <w:rPr>
          <w:color w:val="2B2A29"/>
        </w:rPr>
        <w:t>。由于</w:t>
      </w:r>
      <w:r>
        <w:rPr>
          <w:rFonts w:ascii="宋体" w:hAnsi="宋体"/>
          <w:color w:val="2B2A29"/>
        </w:rPr>
        <w:t>IOError</w:t>
      </w:r>
      <w:r>
        <w:rPr>
          <w:color w:val="2B2A29"/>
        </w:rPr>
        <w:t>是整个树的根，所以它是其</w:t>
      </w:r>
      <w:r>
        <w:rPr>
          <w:color w:val="2B2A29"/>
          <w:w w:val="105"/>
        </w:rPr>
        <w:t>下所有类型</w:t>
      </w:r>
      <w:r>
        <w:rPr>
          <w:color w:val="2B2A29"/>
        </w:rPr>
        <w:t>的</w:t>
      </w:r>
      <w:r>
        <w:rPr>
          <w:color w:val="2B2A29"/>
          <w:w w:val="105"/>
        </w:rPr>
        <w:t>父类型</w:t>
      </w:r>
      <w:r>
        <w:rPr>
          <w:color w:val="2B2A29"/>
        </w:rPr>
        <w:t>。</w:t>
      </w:r>
      <w:r>
        <w:rPr>
          <w:color w:val="2B2A29"/>
          <w:w w:val="105"/>
        </w:rPr>
        <w:t>这里的一般思想是，深入层次结构</w:t>
      </w:r>
      <w:r>
        <w:rPr>
          <w:color w:val="2B2A29"/>
        </w:rPr>
        <w:t>，错误就</w:t>
      </w:r>
      <w:r>
        <w:rPr>
          <w:color w:val="2B2A29"/>
          <w:w w:val="105"/>
        </w:rPr>
        <w:t>越</w:t>
      </w:r>
      <w:r>
        <w:rPr>
          <w:color w:val="2B2A29"/>
          <w:spacing w:val="-9"/>
          <w:w w:val="105"/>
        </w:rPr>
        <w:t>具</w:t>
      </w:r>
      <w:r>
        <w:rPr>
          <w:color w:val="2B2A29"/>
          <w:w w:val="105"/>
        </w:rPr>
        <w:t>体。例如，</w:t>
      </w:r>
      <w:r>
        <w:rPr>
          <w:rFonts w:ascii="宋体" w:hAnsi="宋体"/>
          <w:color w:val="2B2A29"/>
          <w:w w:val="105"/>
        </w:rPr>
        <w:t>FileError</w:t>
      </w:r>
      <w:r>
        <w:rPr>
          <w:color w:val="2B2A29"/>
          <w:w w:val="105"/>
        </w:rPr>
        <w:t>是</w:t>
      </w:r>
      <w:r>
        <w:rPr>
          <w:rFonts w:ascii="宋体" w:hAnsi="宋体"/>
          <w:color w:val="2B2A29"/>
          <w:w w:val="105"/>
        </w:rPr>
        <w:t>IOError</w:t>
      </w:r>
      <w:r>
        <w:rPr>
          <w:color w:val="2B2A29"/>
          <w:w w:val="105"/>
        </w:rPr>
        <w:t>的</w:t>
      </w:r>
      <w:r>
        <w:rPr>
          <w:color w:val="2B2A29"/>
          <w:spacing w:val="1"/>
          <w:w w:val="105"/>
        </w:rPr>
        <w:t>子</w:t>
      </w:r>
      <w:r>
        <w:rPr>
          <w:color w:val="2B2A29"/>
          <w:w w:val="105"/>
        </w:rPr>
        <w:t>类型，因此是一个子类型，它说：</w:t>
      </w:r>
      <w:r>
        <w:rPr>
          <w:color w:val="2B2A29"/>
          <w:spacing w:val="-9"/>
          <w:w w:val="105"/>
        </w:rPr>
        <w:t>“我</w:t>
      </w:r>
      <w:r>
        <w:rPr>
          <w:color w:val="2B2A29"/>
          <w:w w:val="105"/>
        </w:rPr>
        <w:t>是</w:t>
      </w:r>
      <w:r>
        <w:rPr>
          <w:color w:val="2B2A29"/>
          <w:spacing w:val="-9"/>
          <w:w w:val="105"/>
        </w:rPr>
        <w:t>一个</w:t>
      </w:r>
      <w:r>
        <w:rPr>
          <w:color w:val="2B2A29"/>
          <w:w w:val="105"/>
        </w:rPr>
        <w:t>由于基于文件的错误</w:t>
      </w:r>
      <w:r>
        <w:rPr>
          <w:color w:val="2B2A29"/>
          <w:spacing w:val="-9"/>
          <w:w w:val="105"/>
        </w:rPr>
        <w:t>而</w:t>
      </w:r>
      <w:r>
        <w:rPr>
          <w:color w:val="2B2A29"/>
          <w:w w:val="105"/>
        </w:rPr>
        <w:t>发生的错误，但</w:t>
      </w:r>
      <w:r>
        <w:rPr>
          <w:color w:val="2B2A29"/>
          <w:spacing w:val="-12"/>
          <w:w w:val="105"/>
        </w:rPr>
        <w:t>从</w:t>
      </w:r>
      <w:r>
        <w:rPr>
          <w:color w:val="2B2A29"/>
          <w:w w:val="105"/>
        </w:rPr>
        <w:t>根本</w:t>
      </w:r>
      <w:r>
        <w:rPr>
          <w:color w:val="2B2A29"/>
          <w:spacing w:val="-13"/>
          <w:w w:val="105"/>
        </w:rPr>
        <w:t>上说</w:t>
      </w:r>
      <w:r>
        <w:rPr>
          <w:color w:val="2B2A29"/>
          <w:w w:val="105"/>
        </w:rPr>
        <w:t>，我仍然是一个I</w:t>
      </w:r>
      <w:r>
        <w:rPr>
          <w:color w:val="2B2A29"/>
          <w:spacing w:val="-13"/>
          <w:w w:val="105"/>
        </w:rPr>
        <w:t>/O</w:t>
      </w:r>
      <w:r>
        <w:rPr>
          <w:color w:val="2B2A29"/>
          <w:w w:val="105"/>
        </w:rPr>
        <w:t>错误。”</w:t>
      </w:r>
    </w:p>
    <w:p>
      <w:r>
        <w:rPr>
          <w:color w:val="2B2A29"/>
          <w:w w:val="105"/>
        </w:rPr>
        <w:t>So,</w:t>
      </w:r>
      <w:r>
        <w:rPr>
          <w:color w:val="2B2A29"/>
          <w:spacing w:val="-4"/>
          <w:w w:val="105"/>
        </w:rPr>
        <w:t xml:space="preserve"> </w:t>
      </w:r>
      <w:r>
        <w:rPr>
          <w:color w:val="2B2A29"/>
          <w:w w:val="105"/>
        </w:rPr>
        <w:t>how</w:t>
      </w:r>
      <w:r>
        <w:rPr>
          <w:color w:val="2B2A29"/>
          <w:spacing w:val="-3"/>
          <w:w w:val="105"/>
        </w:rPr>
        <w:t xml:space="preserve"> </w:t>
      </w:r>
      <w:r>
        <w:rPr>
          <w:color w:val="2B2A29"/>
          <w:w w:val="105"/>
        </w:rPr>
        <w:t>can</w:t>
      </w:r>
      <w:r>
        <w:rPr>
          <w:color w:val="2B2A29"/>
          <w:spacing w:val="-3"/>
          <w:w w:val="105"/>
        </w:rPr>
        <w:t xml:space="preserve"> </w:t>
      </w:r>
      <w:r>
        <w:rPr>
          <w:color w:val="2B2A29"/>
          <w:w w:val="105"/>
        </w:rPr>
        <w:t>we</w:t>
      </w:r>
      <w:r>
        <w:rPr>
          <w:color w:val="2B2A29"/>
          <w:spacing w:val="-3"/>
          <w:w w:val="105"/>
        </w:rPr>
        <w:t xml:space="preserve"> </w:t>
      </w:r>
      <w:r>
        <w:rPr>
          <w:color w:val="2B2A29"/>
          <w:w w:val="105"/>
        </w:rPr>
        <w:t>model</w:t>
      </w:r>
      <w:r>
        <w:rPr>
          <w:color w:val="2B2A29"/>
          <w:spacing w:val="-3"/>
          <w:w w:val="105"/>
        </w:rPr>
        <w:t xml:space="preserve"> </w:t>
      </w:r>
      <w:r>
        <w:rPr>
          <w:color w:val="2B2A29"/>
          <w:w w:val="105"/>
        </w:rPr>
        <w:t>these</w:t>
      </w:r>
      <w:r>
        <w:rPr>
          <w:color w:val="2B2A29"/>
          <w:spacing w:val="-3"/>
          <w:w w:val="105"/>
        </w:rPr>
        <w:t xml:space="preserve"> </w:t>
      </w:r>
      <w:r>
        <w:rPr>
          <w:color w:val="2B2A29"/>
          <w:w w:val="105"/>
        </w:rPr>
        <w:t>types</w:t>
      </w:r>
      <w:r>
        <w:rPr>
          <w:color w:val="2B2A29"/>
          <w:spacing w:val="-3"/>
          <w:w w:val="105"/>
        </w:rPr>
        <w:t xml:space="preserve"> </w:t>
      </w:r>
      <w:r>
        <w:rPr>
          <w:color w:val="2B2A29"/>
          <w:w w:val="105"/>
        </w:rPr>
        <w:t>in</w:t>
      </w:r>
      <w:r>
        <w:rPr>
          <w:color w:val="2B2A29"/>
          <w:spacing w:val="-4"/>
          <w:w w:val="105"/>
        </w:rPr>
        <w:t xml:space="preserve"> </w:t>
      </w:r>
      <w:r>
        <w:rPr>
          <w:color w:val="2B2A29"/>
          <w:w w:val="105"/>
        </w:rPr>
        <w:t>code</w:t>
      </w:r>
      <w:r>
        <w:rPr>
          <w:color w:val="2B2A29"/>
          <w:spacing w:val="-3"/>
          <w:w w:val="105"/>
        </w:rPr>
        <w:t xml:space="preserve"> </w:t>
      </w:r>
      <w:r>
        <w:rPr>
          <w:color w:val="2B2A29"/>
          <w:w w:val="105"/>
        </w:rPr>
        <w:t>to</w:t>
      </w:r>
      <w:r>
        <w:rPr>
          <w:color w:val="2B2A29"/>
          <w:spacing w:val="-3"/>
          <w:w w:val="105"/>
        </w:rPr>
        <w:t xml:space="preserve"> </w:t>
      </w:r>
      <w:r>
        <w:rPr>
          <w:color w:val="2B2A29"/>
          <w:w w:val="105"/>
        </w:rPr>
        <w:t>show</w:t>
      </w:r>
      <w:r>
        <w:rPr>
          <w:color w:val="2B2A29"/>
          <w:spacing w:val="-3"/>
          <w:w w:val="105"/>
        </w:rPr>
        <w:t xml:space="preserve"> </w:t>
      </w:r>
      <w:r>
        <w:rPr>
          <w:color w:val="2B2A29"/>
          <w:w w:val="105"/>
        </w:rPr>
        <w:t>this</w:t>
      </w:r>
      <w:r>
        <w:rPr>
          <w:color w:val="2B2A29"/>
          <w:spacing w:val="-3"/>
          <w:w w:val="105"/>
        </w:rPr>
        <w:t xml:space="preserve"> </w:t>
      </w:r>
      <w:r>
        <w:rPr>
          <w:color w:val="2B2A29"/>
          <w:w w:val="105"/>
        </w:rPr>
        <w:t>relationship?</w:t>
      </w:r>
      <w:r>
        <w:rPr>
          <w:color w:val="2B2A29"/>
          <w:spacing w:val="-3"/>
          <w:w w:val="105"/>
        </w:rPr>
        <w:t xml:space="preserve"> </w:t>
      </w:r>
      <w:r>
        <w:rPr>
          <w:color w:val="2B2A29"/>
          <w:w w:val="105"/>
        </w:rPr>
        <w:t>This</w:t>
      </w:r>
      <w:r>
        <w:rPr>
          <w:color w:val="2B2A29"/>
          <w:spacing w:val="-3"/>
          <w:w w:val="105"/>
        </w:rPr>
        <w:t xml:space="preserve"> </w:t>
      </w:r>
      <w:r>
        <w:rPr>
          <w:color w:val="2B2A29"/>
          <w:w w:val="105"/>
        </w:rPr>
        <w:t>is</w:t>
      </w:r>
      <w:r>
        <w:rPr>
          <w:color w:val="2B2A29"/>
          <w:spacing w:val="-4"/>
          <w:w w:val="105"/>
        </w:rPr>
        <w:t xml:space="preserve"> </w:t>
      </w:r>
      <w:r>
        <w:rPr>
          <w:color w:val="2B2A29"/>
          <w:w w:val="105"/>
        </w:rPr>
        <w:t>done</w:t>
      </w:r>
      <w:r>
        <w:rPr>
          <w:color w:val="2B2A29"/>
          <w:spacing w:val="-3"/>
          <w:w w:val="105"/>
        </w:rPr>
        <w:t xml:space="preserve"> </w:t>
      </w:r>
      <w:r>
        <w:rPr>
          <w:color w:val="2B2A29"/>
          <w:w w:val="105"/>
        </w:rPr>
        <w:t>by</w:t>
      </w:r>
      <w:r>
        <w:rPr>
          <w:color w:val="2B2A29"/>
          <w:spacing w:val="-54"/>
          <w:w w:val="105"/>
        </w:rPr>
        <w:t xml:space="preserve"> </w:t>
      </w:r>
      <w:r>
        <w:rPr>
          <w:color w:val="2B2A29"/>
          <w:w w:val="105"/>
        </w:rPr>
        <w:t>simply using union types to group error types together and to create new higher-level</w:t>
      </w:r>
      <w:r>
        <w:rPr>
          <w:color w:val="2B2A29"/>
          <w:spacing w:val="1"/>
          <w:w w:val="105"/>
        </w:rPr>
        <w:t xml:space="preserve"> </w:t>
      </w:r>
      <w:r>
        <w:rPr>
          <w:color w:val="2B2A29"/>
          <w:w w:val="110"/>
        </w:rPr>
        <w:t>error</w:t>
      </w:r>
      <w:r>
        <w:rPr>
          <w:color w:val="2B2A29"/>
          <w:spacing w:val="-16"/>
          <w:w w:val="110"/>
        </w:rPr>
        <w:t xml:space="preserve"> </w:t>
      </w:r>
      <w:r>
        <w:rPr>
          <w:color w:val="2B2A29"/>
          <w:w w:val="110"/>
        </w:rPr>
        <w:t>types.</w:t>
      </w:r>
    </w:p>
    <w:p>
      <w:pPr>
        <w:pStyle w:val="11"/>
        <w:spacing w:before="24" w:line="304" w:lineRule="auto"/>
        <w:ind w:left="520" w:right="266" w:firstLine="359"/>
      </w:pPr>
      <w:r>
        <w:rPr>
          <w:color w:val="2B2A29"/>
          <w:w w:val="105"/>
        </w:rPr>
        <w:t>那么，我们如何在代码中</w:t>
      </w:r>
      <w:r>
        <w:rPr>
          <w:color w:val="2B2A29"/>
          <w:spacing w:val="-4"/>
          <w:w w:val="105"/>
        </w:rPr>
        <w:t>对</w:t>
      </w:r>
      <w:r>
        <w:rPr>
          <w:color w:val="2B2A29"/>
          <w:w w:val="105"/>
        </w:rPr>
        <w:t>这些类型</w:t>
      </w:r>
      <w:r>
        <w:rPr>
          <w:color w:val="2B2A29"/>
          <w:spacing w:val="-3"/>
          <w:w w:val="105"/>
        </w:rPr>
        <w:t>进行</w:t>
      </w:r>
      <w:r>
        <w:rPr>
          <w:color w:val="2B2A29"/>
          <w:w w:val="105"/>
        </w:rPr>
        <w:t>建模以显示这种关系呢？这是</w:t>
      </w:r>
      <w:r>
        <w:rPr>
          <w:color w:val="2B2A29"/>
          <w:spacing w:val="-4"/>
          <w:w w:val="105"/>
        </w:rPr>
        <w:t>通过</w:t>
      </w:r>
      <w:r>
        <w:rPr>
          <w:color w:val="2B2A29"/>
          <w:w w:val="105"/>
        </w:rPr>
        <w:t>简单地使用联合类型将错误类型分组在一起并创建新的高级</w:t>
      </w:r>
      <w:r>
        <w:rPr>
          <w:color w:val="2B2A29"/>
          <w:w w:val="110"/>
        </w:rPr>
        <w:t>错误类型</w:t>
      </w:r>
      <w:r>
        <w:rPr>
          <w:color w:val="2B2A29"/>
          <w:w w:val="105"/>
        </w:rPr>
        <w:t>来实现</w:t>
      </w:r>
      <w:r>
        <w:rPr>
          <w:color w:val="2B2A29"/>
          <w:spacing w:val="-3"/>
          <w:w w:val="105"/>
        </w:rPr>
        <w:t>的</w:t>
      </w:r>
      <w:r>
        <w:rPr>
          <w:color w:val="2B2A29"/>
          <w:w w:val="110"/>
        </w:rPr>
        <w:t>。</w:t>
      </w:r>
    </w:p>
    <w:p>
      <w:r>
        <w:rPr>
          <w:rFonts w:ascii="宋体"/>
          <w:color w:val="2B2A29"/>
        </w:rPr>
        <w:t>const FILE_NOT_FOUND_ERROR = "FILE_NOT_FOUND_ERROR";</w:t>
      </w:r>
    </w:p>
    <w:p>
      <w:pPr>
        <w:pStyle w:val="11"/>
        <w:spacing w:before="141"/>
        <w:ind w:left="520"/>
        <w:rPr>
          <w:rFonts w:ascii="宋体"/>
        </w:rPr>
      </w:pPr>
      <w:r>
        <w:rPr>
          <w:rFonts w:ascii="宋体"/>
          <w:color w:val="2B2A29"/>
        </w:rPr>
        <w:t>常量FILE_NOT_FOUND_ERROR=“FILE_NOT-FOUND_ERROR”；</w:t>
      </w:r>
    </w:p>
    <w:p>
      <w:r>
        <w:rPr>
          <w:rFonts w:ascii="宋体"/>
          <w:color w:val="2B2A29"/>
        </w:rPr>
        <w:t>type FileNotFoundError error&lt;FILE_NOT_FOUND_ERROR&gt;;</w:t>
      </w:r>
    </w:p>
    <w:p>
      <w:pPr>
        <w:pStyle w:val="11"/>
        <w:spacing w:before="39"/>
        <w:ind w:left="520"/>
        <w:rPr>
          <w:rFonts w:ascii="宋体"/>
        </w:rPr>
      </w:pPr>
      <w:r>
        <w:rPr>
          <w:rFonts w:ascii="宋体"/>
          <w:color w:val="2B2A29"/>
        </w:rPr>
        <w:t>类型FileNotFoundError错误&lt;FILE_NOT_FOUND_error&gt;；</w:t>
      </w:r>
    </w:p>
    <w:p>
      <w:r>
        <w:rPr>
          <w:rFonts w:ascii="宋体"/>
          <w:color w:val="2B2A29"/>
        </w:rPr>
        <w:t>const EOF_ERROR = "EOF_ERROR";</w:t>
      </w:r>
    </w:p>
    <w:p>
      <w:pPr>
        <w:pStyle w:val="11"/>
        <w:spacing w:before="198"/>
        <w:ind w:left="520"/>
        <w:rPr>
          <w:rFonts w:ascii="宋体"/>
        </w:rPr>
      </w:pPr>
      <w:r>
        <w:rPr>
          <w:rFonts w:ascii="宋体"/>
          <w:color w:val="2B2A29"/>
        </w:rPr>
        <w:t>const EOF_ERROR=“EOF_ERROR”；</w:t>
      </w:r>
    </w:p>
    <w:p>
      <w:r>
        <w:rPr>
          <w:rFonts w:ascii="宋体"/>
          <w:color w:val="2B2A29"/>
        </w:rPr>
        <w:t>type EOFError error&lt;EOF_ERROR&gt;;</w:t>
      </w:r>
    </w:p>
    <w:p>
      <w:pPr>
        <w:pStyle w:val="11"/>
        <w:spacing w:before="38"/>
        <w:ind w:left="520"/>
        <w:rPr>
          <w:rFonts w:ascii="宋体"/>
        </w:rPr>
      </w:pPr>
      <w:r>
        <w:rPr>
          <w:rFonts w:ascii="宋体"/>
          <w:color w:val="2B2A29"/>
        </w:rPr>
        <w:t>类型EOFError error＜EOF_error＞；</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const FILE_ACCESS_ERROR = "FILE_ACCESS_ERROR";</w:t>
      </w:r>
    </w:p>
    <w:p>
      <w:pPr>
        <w:pStyle w:val="11"/>
        <w:spacing w:before="68"/>
        <w:ind w:left="160"/>
        <w:rPr>
          <w:rFonts w:ascii="宋体"/>
        </w:rPr>
      </w:pPr>
      <w:bookmarkStart w:id="128" w:name="_bookmark122"/>
      <w:bookmarkEnd w:id="128"/>
      <w:r>
        <w:rPr>
          <w:rFonts w:ascii="宋体"/>
          <w:color w:val="2B2A29"/>
        </w:rPr>
        <w:t>常量FILE_ACCESS_ERROR=“FILE_ACCESS_ERROR”；</w:t>
      </w:r>
    </w:p>
    <w:p>
      <w:r>
        <w:rPr>
          <w:rFonts w:ascii="宋体"/>
          <w:color w:val="2B2A29"/>
        </w:rPr>
        <w:t>type FileAccessError error&lt;FILE_ACCESS_ERROR&gt;;</w:t>
      </w:r>
    </w:p>
    <w:p>
      <w:pPr>
        <w:pStyle w:val="11"/>
        <w:spacing w:before="38"/>
        <w:ind w:left="160"/>
        <w:rPr>
          <w:rFonts w:ascii="宋体"/>
        </w:rPr>
      </w:pPr>
      <w:r>
        <w:rPr>
          <w:rFonts w:ascii="宋体"/>
          <w:color w:val="2B2A29"/>
        </w:rPr>
        <w:t>类型FileAccessError错误&lt;FILE_ACCESS_error&gt;；</w:t>
      </w:r>
    </w:p>
    <w:p>
      <w:r>
        <w:rPr>
          <w:rFonts w:ascii="宋体"/>
          <w:color w:val="2B2A29"/>
        </w:rPr>
        <w:t>type FileError FileNotFoundError|EOFError|FileAccessError;</w:t>
      </w:r>
    </w:p>
    <w:p>
      <w:pPr>
        <w:pStyle w:val="11"/>
        <w:spacing w:before="199"/>
        <w:ind w:left="160"/>
        <w:rPr>
          <w:rFonts w:ascii="宋体"/>
        </w:rPr>
      </w:pPr>
      <w:r>
        <w:rPr>
          <w:rFonts w:ascii="宋体"/>
          <w:color w:val="2B2A29"/>
        </w:rPr>
        <w:t>类型FileError FileNotFoundError | EOFError | FileAccessError；</w:t>
      </w:r>
    </w:p>
    <w:p>
      <w:r>
        <w:rPr>
          <w:color w:val="2B2A29"/>
          <w:w w:val="105"/>
        </w:rPr>
        <w:t xml:space="preserve">In the previous code snippet, the first three error types, </w:t>
      </w:r>
      <w:r>
        <w:rPr>
          <w:rFonts w:ascii="宋体" w:hAnsi="宋体"/>
          <w:color w:val="2B2A29"/>
          <w:w w:val="105"/>
        </w:rPr>
        <w:t>FileNotFoundError</w:t>
      </w:r>
      <w:r>
        <w:rPr>
          <w:color w:val="2B2A29"/>
          <w:w w:val="105"/>
        </w:rPr>
        <w:t>,</w:t>
      </w:r>
      <w:r>
        <w:rPr>
          <w:color w:val="2B2A29"/>
          <w:spacing w:val="1"/>
          <w:w w:val="105"/>
        </w:rPr>
        <w:t xml:space="preserve"> </w:t>
      </w:r>
      <w:r>
        <w:rPr>
          <w:rFonts w:ascii="宋体" w:hAnsi="宋体"/>
          <w:color w:val="2B2A29"/>
          <w:w w:val="105"/>
        </w:rPr>
        <w:t>EOFError</w:t>
      </w:r>
      <w:r>
        <w:rPr>
          <w:color w:val="2B2A29"/>
          <w:w w:val="105"/>
        </w:rPr>
        <w:t xml:space="preserve">, and </w:t>
      </w:r>
      <w:r>
        <w:rPr>
          <w:rFonts w:ascii="宋体" w:hAnsi="宋体"/>
          <w:color w:val="2B2A29"/>
          <w:w w:val="105"/>
        </w:rPr>
        <w:t>FileAccessError</w:t>
      </w:r>
      <w:r>
        <w:rPr>
          <w:color w:val="2B2A29"/>
          <w:w w:val="105"/>
        </w:rPr>
        <w:t>, are defined independently, and the final type,</w:t>
      </w:r>
      <w:r>
        <w:rPr>
          <w:color w:val="2B2A29"/>
          <w:spacing w:val="1"/>
          <w:w w:val="105"/>
        </w:rPr>
        <w:t xml:space="preserve"> </w:t>
      </w:r>
      <w:r>
        <w:rPr>
          <w:rFonts w:ascii="宋体" w:hAnsi="宋体"/>
          <w:color w:val="2B2A29"/>
          <w:w w:val="105"/>
        </w:rPr>
        <w:t>FileError</w:t>
      </w:r>
      <w:r>
        <w:rPr>
          <w:color w:val="2B2A29"/>
          <w:w w:val="105"/>
        </w:rPr>
        <w:t>,</w:t>
      </w:r>
      <w:r>
        <w:rPr>
          <w:color w:val="2B2A29"/>
          <w:spacing w:val="-11"/>
          <w:w w:val="105"/>
        </w:rPr>
        <w:t xml:space="preserve"> </w:t>
      </w:r>
      <w:r>
        <w:rPr>
          <w:color w:val="2B2A29"/>
          <w:w w:val="105"/>
        </w:rPr>
        <w:t>is</w:t>
      </w:r>
      <w:r>
        <w:rPr>
          <w:color w:val="2B2A29"/>
          <w:spacing w:val="-10"/>
          <w:w w:val="105"/>
        </w:rPr>
        <w:t xml:space="preserve"> </w:t>
      </w:r>
      <w:r>
        <w:rPr>
          <w:color w:val="2B2A29"/>
          <w:w w:val="105"/>
        </w:rPr>
        <w:t>defined</w:t>
      </w:r>
      <w:r>
        <w:rPr>
          <w:color w:val="2B2A29"/>
          <w:spacing w:val="-10"/>
          <w:w w:val="105"/>
        </w:rPr>
        <w:t xml:space="preserve"> </w:t>
      </w:r>
      <w:r>
        <w:rPr>
          <w:color w:val="2B2A29"/>
          <w:w w:val="105"/>
        </w:rPr>
        <w:t>as</w:t>
      </w:r>
      <w:r>
        <w:rPr>
          <w:color w:val="2B2A29"/>
          <w:spacing w:val="-10"/>
          <w:w w:val="105"/>
        </w:rPr>
        <w:t xml:space="preserve"> </w:t>
      </w:r>
      <w:r>
        <w:rPr>
          <w:color w:val="2B2A29"/>
          <w:w w:val="105"/>
        </w:rPr>
        <w:t>a</w:t>
      </w:r>
      <w:r>
        <w:rPr>
          <w:color w:val="2B2A29"/>
          <w:spacing w:val="-10"/>
          <w:w w:val="105"/>
        </w:rPr>
        <w:t xml:space="preserve"> </w:t>
      </w:r>
      <w:r>
        <w:rPr>
          <w:color w:val="2B2A29"/>
          <w:w w:val="105"/>
        </w:rPr>
        <w:t>union</w:t>
      </w:r>
      <w:r>
        <w:rPr>
          <w:color w:val="2B2A29"/>
          <w:spacing w:val="-10"/>
          <w:w w:val="105"/>
        </w:rPr>
        <w:t xml:space="preserve"> </w:t>
      </w:r>
      <w:r>
        <w:rPr>
          <w:color w:val="2B2A29"/>
          <w:w w:val="105"/>
        </w:rPr>
        <w:t>of</w:t>
      </w:r>
      <w:r>
        <w:rPr>
          <w:color w:val="2B2A29"/>
          <w:spacing w:val="-10"/>
          <w:w w:val="105"/>
        </w:rPr>
        <w:t xml:space="preserve"> </w:t>
      </w:r>
      <w:r>
        <w:rPr>
          <w:color w:val="2B2A29"/>
          <w:w w:val="105"/>
        </w:rPr>
        <w:t>the</w:t>
      </w:r>
      <w:r>
        <w:rPr>
          <w:color w:val="2B2A29"/>
          <w:spacing w:val="-10"/>
          <w:w w:val="105"/>
        </w:rPr>
        <w:t xml:space="preserve"> </w:t>
      </w:r>
      <w:r>
        <w:rPr>
          <w:color w:val="2B2A29"/>
          <w:w w:val="105"/>
        </w:rPr>
        <w:t>earlier</w:t>
      </w:r>
      <w:r>
        <w:rPr>
          <w:color w:val="2B2A29"/>
          <w:spacing w:val="-11"/>
          <w:w w:val="105"/>
        </w:rPr>
        <w:t xml:space="preserve"> </w:t>
      </w:r>
      <w:r>
        <w:rPr>
          <w:color w:val="2B2A29"/>
          <w:w w:val="105"/>
        </w:rPr>
        <w:t>three</w:t>
      </w:r>
      <w:r>
        <w:rPr>
          <w:color w:val="2B2A29"/>
          <w:spacing w:val="-10"/>
          <w:w w:val="105"/>
        </w:rPr>
        <w:t xml:space="preserve"> </w:t>
      </w:r>
      <w:r>
        <w:rPr>
          <w:color w:val="2B2A29"/>
          <w:w w:val="105"/>
        </w:rPr>
        <w:t>error</w:t>
      </w:r>
      <w:r>
        <w:rPr>
          <w:color w:val="2B2A29"/>
          <w:spacing w:val="-10"/>
          <w:w w:val="105"/>
        </w:rPr>
        <w:t xml:space="preserve"> </w:t>
      </w:r>
      <w:r>
        <w:rPr>
          <w:color w:val="2B2A29"/>
          <w:w w:val="105"/>
        </w:rPr>
        <w:t>types.</w:t>
      </w:r>
      <w:r>
        <w:rPr>
          <w:color w:val="2B2A29"/>
          <w:spacing w:val="-10"/>
          <w:w w:val="105"/>
        </w:rPr>
        <w:t xml:space="preserve"> </w:t>
      </w:r>
      <w:r>
        <w:rPr>
          <w:color w:val="2B2A29"/>
          <w:w w:val="105"/>
        </w:rPr>
        <w:t>This</w:t>
      </w:r>
      <w:r>
        <w:rPr>
          <w:color w:val="2B2A29"/>
          <w:spacing w:val="-10"/>
          <w:w w:val="105"/>
        </w:rPr>
        <w:t xml:space="preserve"> </w:t>
      </w:r>
      <w:r>
        <w:rPr>
          <w:color w:val="2B2A29"/>
          <w:w w:val="105"/>
        </w:rPr>
        <w:t>gives</w:t>
      </w:r>
      <w:r>
        <w:rPr>
          <w:color w:val="2B2A29"/>
          <w:spacing w:val="-10"/>
          <w:w w:val="105"/>
        </w:rPr>
        <w:t xml:space="preserve"> </w:t>
      </w:r>
      <w:r>
        <w:rPr>
          <w:rFonts w:ascii="宋体" w:hAnsi="宋体"/>
          <w:color w:val="2B2A29"/>
          <w:w w:val="105"/>
        </w:rPr>
        <w:t>FileError</w:t>
      </w:r>
      <w:r>
        <w:rPr>
          <w:rFonts w:ascii="宋体" w:hAnsi="宋体"/>
          <w:color w:val="2B2A29"/>
          <w:spacing w:val="-68"/>
          <w:w w:val="105"/>
        </w:rPr>
        <w:t xml:space="preserve"> </w:t>
      </w:r>
      <w:r>
        <w:rPr>
          <w:color w:val="2B2A29"/>
          <w:w w:val="105"/>
        </w:rPr>
        <w:t>the</w:t>
      </w:r>
      <w:r>
        <w:rPr>
          <w:color w:val="2B2A29"/>
          <w:spacing w:val="-55"/>
          <w:w w:val="105"/>
        </w:rPr>
        <w:t xml:space="preserve"> </w:t>
      </w:r>
      <w:r>
        <w:rPr>
          <w:color w:val="2B2A29"/>
          <w:w w:val="105"/>
        </w:rPr>
        <w:t>ability</w:t>
      </w:r>
      <w:r>
        <w:rPr>
          <w:color w:val="2B2A29"/>
          <w:spacing w:val="-3"/>
          <w:w w:val="105"/>
        </w:rPr>
        <w:t xml:space="preserve"> </w:t>
      </w:r>
      <w:r>
        <w:rPr>
          <w:color w:val="2B2A29"/>
          <w:w w:val="105"/>
        </w:rPr>
        <w:t>to</w:t>
      </w:r>
      <w:r>
        <w:rPr>
          <w:color w:val="2B2A29"/>
          <w:spacing w:val="-2"/>
          <w:w w:val="105"/>
        </w:rPr>
        <w:t xml:space="preserve"> </w:t>
      </w:r>
      <w:r>
        <w:rPr>
          <w:color w:val="2B2A29"/>
          <w:w w:val="105"/>
        </w:rPr>
        <w:t>be</w:t>
      </w:r>
      <w:r>
        <w:rPr>
          <w:color w:val="2B2A29"/>
          <w:spacing w:val="-3"/>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type</w:t>
      </w:r>
      <w:r>
        <w:rPr>
          <w:color w:val="2B2A29"/>
          <w:spacing w:val="-3"/>
          <w:w w:val="105"/>
        </w:rPr>
        <w:t xml:space="preserve"> </w:t>
      </w:r>
      <w:r>
        <w:rPr>
          <w:color w:val="2B2A29"/>
          <w:w w:val="105"/>
        </w:rPr>
        <w:t>of</w:t>
      </w:r>
      <w:r>
        <w:rPr>
          <w:color w:val="2B2A29"/>
          <w:spacing w:val="-2"/>
          <w:w w:val="105"/>
        </w:rPr>
        <w:t xml:space="preserve"> </w:t>
      </w:r>
      <w:r>
        <w:rPr>
          <w:color w:val="2B2A29"/>
          <w:w w:val="105"/>
        </w:rPr>
        <w:t>all</w:t>
      </w:r>
      <w:r>
        <w:rPr>
          <w:color w:val="2B2A29"/>
          <w:spacing w:val="-3"/>
          <w:w w:val="105"/>
        </w:rPr>
        <w:t xml:space="preserve"> </w:t>
      </w:r>
      <w:r>
        <w:rPr>
          <w:color w:val="2B2A29"/>
          <w:w w:val="105"/>
        </w:rPr>
        <w:t>other</w:t>
      </w:r>
      <w:r>
        <w:rPr>
          <w:color w:val="2B2A29"/>
          <w:spacing w:val="-2"/>
          <w:w w:val="105"/>
        </w:rPr>
        <w:t xml:space="preserve"> </w:t>
      </w:r>
      <w:r>
        <w:rPr>
          <w:color w:val="2B2A29"/>
          <w:w w:val="105"/>
        </w:rPr>
        <w:t>error</w:t>
      </w:r>
      <w:r>
        <w:rPr>
          <w:color w:val="2B2A29"/>
          <w:spacing w:val="-2"/>
          <w:w w:val="105"/>
        </w:rPr>
        <w:t xml:space="preserve"> </w:t>
      </w:r>
      <w:r>
        <w:rPr>
          <w:color w:val="2B2A29"/>
          <w:w w:val="105"/>
        </w:rPr>
        <w:t>types,</w:t>
      </w:r>
      <w:r>
        <w:rPr>
          <w:color w:val="2B2A29"/>
          <w:spacing w:val="-3"/>
          <w:w w:val="105"/>
        </w:rPr>
        <w:t xml:space="preserve"> </w:t>
      </w:r>
      <w:r>
        <w:rPr>
          <w:color w:val="2B2A29"/>
          <w:w w:val="105"/>
        </w:rPr>
        <w:t>thus</w:t>
      </w:r>
      <w:r>
        <w:rPr>
          <w:color w:val="2B2A29"/>
          <w:spacing w:val="-2"/>
          <w:w w:val="105"/>
        </w:rPr>
        <w:t xml:space="preserve"> </w:t>
      </w:r>
      <w:r>
        <w:rPr>
          <w:color w:val="2B2A29"/>
          <w:w w:val="105"/>
        </w:rPr>
        <w:t>making</w:t>
      </w:r>
      <w:r>
        <w:rPr>
          <w:color w:val="2B2A29"/>
          <w:spacing w:val="-3"/>
          <w:w w:val="105"/>
        </w:rPr>
        <w:t xml:space="preserve"> </w:t>
      </w:r>
      <w:r>
        <w:rPr>
          <w:color w:val="2B2A29"/>
          <w:w w:val="105"/>
        </w:rPr>
        <w:t>it</w:t>
      </w:r>
      <w:r>
        <w:rPr>
          <w:color w:val="2B2A29"/>
          <w:spacing w:val="-2"/>
          <w:w w:val="105"/>
        </w:rPr>
        <w:t xml:space="preserve"> </w:t>
      </w:r>
      <w:r>
        <w:rPr>
          <w:color w:val="2B2A29"/>
          <w:w w:val="105"/>
        </w:rPr>
        <w:t>the</w:t>
      </w:r>
      <w:r>
        <w:rPr>
          <w:color w:val="2B2A29"/>
          <w:spacing w:val="-3"/>
          <w:w w:val="105"/>
        </w:rPr>
        <w:t xml:space="preserve"> </w:t>
      </w:r>
      <w:r>
        <w:rPr>
          <w:color w:val="2B2A29"/>
          <w:w w:val="105"/>
        </w:rPr>
        <w:t>supertype</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3"/>
          <w:w w:val="105"/>
        </w:rPr>
        <w:t xml:space="preserve"> </w:t>
      </w:r>
      <w:r>
        <w:rPr>
          <w:color w:val="2B2A29"/>
          <w:w w:val="105"/>
        </w:rPr>
        <w:t>others.</w:t>
      </w:r>
      <w:r>
        <w:rPr>
          <w:color w:val="2B2A29"/>
          <w:spacing w:val="-54"/>
          <w:w w:val="105"/>
        </w:rPr>
        <w:t xml:space="preserve"> </w:t>
      </w:r>
      <w:r>
        <w:rPr>
          <w:color w:val="2B2A29"/>
          <w:w w:val="105"/>
        </w:rPr>
        <w:t>Let’s</w:t>
      </w:r>
      <w:r>
        <w:rPr>
          <w:color w:val="2B2A29"/>
          <w:spacing w:val="-13"/>
          <w:w w:val="105"/>
        </w:rPr>
        <w:t xml:space="preserve"> </w:t>
      </w:r>
      <w:r>
        <w:rPr>
          <w:color w:val="2B2A29"/>
          <w:w w:val="105"/>
        </w:rPr>
        <w:t>see</w:t>
      </w:r>
      <w:r>
        <w:rPr>
          <w:color w:val="2B2A29"/>
          <w:spacing w:val="-12"/>
          <w:w w:val="105"/>
        </w:rPr>
        <w:t xml:space="preserve"> </w:t>
      </w:r>
      <w:r>
        <w:rPr>
          <w:color w:val="2B2A29"/>
          <w:w w:val="105"/>
        </w:rPr>
        <w:t>how</w:t>
      </w:r>
      <w:r>
        <w:rPr>
          <w:color w:val="2B2A29"/>
          <w:spacing w:val="-12"/>
          <w:w w:val="105"/>
        </w:rPr>
        <w:t xml:space="preserve"> </w:t>
      </w:r>
      <w:r>
        <w:rPr>
          <w:color w:val="2B2A29"/>
          <w:w w:val="105"/>
        </w:rPr>
        <w:t>to</w:t>
      </w:r>
      <w:r>
        <w:rPr>
          <w:color w:val="2B2A29"/>
          <w:spacing w:val="-12"/>
          <w:w w:val="105"/>
        </w:rPr>
        <w:t xml:space="preserve"> </w:t>
      </w:r>
      <w:r>
        <w:rPr>
          <w:color w:val="2B2A29"/>
          <w:w w:val="105"/>
        </w:rPr>
        <w:t>use</w:t>
      </w:r>
      <w:r>
        <w:rPr>
          <w:color w:val="2B2A29"/>
          <w:spacing w:val="-12"/>
          <w:w w:val="105"/>
        </w:rPr>
        <w:t xml:space="preserve"> </w:t>
      </w:r>
      <w:r>
        <w:rPr>
          <w:color w:val="2B2A29"/>
          <w:w w:val="105"/>
        </w:rPr>
        <w:t>the</w:t>
      </w:r>
      <w:r>
        <w:rPr>
          <w:color w:val="2B2A29"/>
          <w:spacing w:val="-12"/>
          <w:w w:val="105"/>
        </w:rPr>
        <w:t xml:space="preserve"> </w:t>
      </w:r>
      <w:r>
        <w:rPr>
          <w:color w:val="2B2A29"/>
          <w:w w:val="105"/>
        </w:rPr>
        <w:t>defined</w:t>
      </w:r>
      <w:r>
        <w:rPr>
          <w:color w:val="2B2A29"/>
          <w:spacing w:val="-12"/>
          <w:w w:val="105"/>
        </w:rPr>
        <w:t xml:space="preserve"> </w:t>
      </w:r>
      <w:r>
        <w:rPr>
          <w:color w:val="2B2A29"/>
          <w:w w:val="105"/>
        </w:rPr>
        <w:t>error</w:t>
      </w:r>
      <w:r>
        <w:rPr>
          <w:color w:val="2B2A29"/>
          <w:spacing w:val="-13"/>
          <w:w w:val="105"/>
        </w:rPr>
        <w:t xml:space="preserve"> </w:t>
      </w:r>
      <w:r>
        <w:rPr>
          <w:color w:val="2B2A29"/>
          <w:w w:val="105"/>
        </w:rPr>
        <w:t>types.</w:t>
      </w:r>
    </w:p>
    <w:p>
      <w:pPr>
        <w:pStyle w:val="11"/>
        <w:spacing w:before="198" w:line="283" w:lineRule="auto"/>
        <w:ind w:left="160" w:right="510" w:firstLine="359"/>
      </w:pPr>
      <w:r>
        <w:rPr>
          <w:color w:val="2B2A29"/>
          <w:w w:val="105"/>
        </w:rPr>
        <w:t>在前面的代码段中，前三种错误类型</w:t>
      </w:r>
      <w:r>
        <w:rPr>
          <w:rFonts w:ascii="宋体" w:hAnsi="宋体"/>
          <w:color w:val="2B2A29"/>
          <w:w w:val="105"/>
        </w:rPr>
        <w:t>FileNotFoundError</w:t>
      </w:r>
      <w:r>
        <w:rPr>
          <w:color w:val="2B2A29"/>
          <w:w w:val="105"/>
        </w:rPr>
        <w:t>、</w:t>
      </w:r>
      <w:r>
        <w:rPr>
          <w:rFonts w:ascii="宋体" w:hAnsi="宋体"/>
          <w:color w:val="2B2A29"/>
          <w:w w:val="105"/>
        </w:rPr>
        <w:t>EOFError</w:t>
      </w:r>
      <w:r>
        <w:rPr>
          <w:color w:val="2B2A29"/>
          <w:w w:val="105"/>
        </w:rPr>
        <w:t>和</w:t>
      </w:r>
      <w:r>
        <w:rPr>
          <w:rFonts w:ascii="宋体" w:hAnsi="宋体"/>
          <w:color w:val="2B2A29"/>
          <w:w w:val="105"/>
        </w:rPr>
        <w:t>FileAccessError</w:t>
      </w:r>
      <w:r>
        <w:rPr>
          <w:color w:val="2B2A29"/>
          <w:w w:val="105"/>
        </w:rPr>
        <w:t>是独立定义的，最后一</w:t>
      </w:r>
      <w:r>
        <w:rPr>
          <w:color w:val="2B2A29"/>
          <w:spacing w:val="-10"/>
          <w:w w:val="105"/>
        </w:rPr>
        <w:t>种</w:t>
      </w:r>
      <w:r>
        <w:rPr>
          <w:color w:val="2B2A29"/>
          <w:w w:val="105"/>
        </w:rPr>
        <w:t>类型</w:t>
      </w:r>
      <w:r>
        <w:rPr>
          <w:rFonts w:ascii="宋体" w:hAnsi="宋体"/>
          <w:color w:val="2B2A29"/>
          <w:w w:val="105"/>
        </w:rPr>
        <w:t>FileError</w:t>
      </w:r>
      <w:r>
        <w:rPr>
          <w:color w:val="2B2A29"/>
          <w:w w:val="105"/>
        </w:rPr>
        <w:t>是前三</w:t>
      </w:r>
      <w:r>
        <w:rPr>
          <w:color w:val="2B2A29"/>
          <w:spacing w:val="-10"/>
          <w:w w:val="105"/>
        </w:rPr>
        <w:t>种</w:t>
      </w:r>
      <w:r>
        <w:rPr>
          <w:color w:val="2B2A29"/>
          <w:w w:val="105"/>
        </w:rPr>
        <w:t>类型的联合。这使</w:t>
      </w:r>
      <w:r>
        <w:rPr>
          <w:rFonts w:ascii="宋体" w:hAnsi="宋体"/>
          <w:color w:val="2B2A29"/>
          <w:w w:val="105"/>
        </w:rPr>
        <w:t>FileError</w:t>
      </w:r>
      <w:r>
        <w:rPr>
          <w:rFonts w:ascii="宋体" w:hAnsi="宋体"/>
          <w:color w:val="2B2A29"/>
          <w:spacing w:val="-68"/>
          <w:w w:val="105"/>
        </w:rPr>
        <w:t>具有与</w:t>
      </w:r>
      <w:r>
        <w:rPr>
          <w:color w:val="2B2A29"/>
          <w:w w:val="105"/>
        </w:rPr>
        <w:t>所有其他错误类型相同的类型，从而使其成为其他错误类型的父类</w:t>
      </w:r>
      <w:r>
        <w:rPr>
          <w:color w:val="2B2A29"/>
          <w:spacing w:val="-3"/>
          <w:w w:val="105"/>
        </w:rPr>
        <w:t>型</w:t>
      </w:r>
      <w:r>
        <w:rPr>
          <w:color w:val="2B2A29"/>
          <w:w w:val="105"/>
        </w:rPr>
        <w:t>。让我们看看如何使用定义</w:t>
      </w:r>
      <w:r>
        <w:rPr>
          <w:color w:val="2B2A29"/>
          <w:spacing w:val="-12"/>
          <w:w w:val="105"/>
        </w:rPr>
        <w:t>的</w:t>
      </w:r>
      <w:r>
        <w:rPr>
          <w:color w:val="2B2A29"/>
          <w:w w:val="105"/>
        </w:rPr>
        <w:t>错误类型。</w:t>
      </w:r>
    </w:p>
    <w:p>
      <w:r>
        <w:rPr>
          <w:rFonts w:ascii="宋体"/>
          <w:color w:val="2B2A29"/>
        </w:rPr>
        <w:t>var</w:t>
      </w:r>
      <w:r>
        <w:rPr>
          <w:rFonts w:ascii="宋体"/>
          <w:color w:val="2B2A29"/>
          <w:spacing w:val="-6"/>
        </w:rPr>
        <w:t xml:space="preserve"> </w:t>
      </w:r>
      <w:r>
        <w:rPr>
          <w:rFonts w:ascii="宋体"/>
          <w:color w:val="2B2A29"/>
        </w:rPr>
        <w:t>result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readFile("file1");</w:t>
      </w:r>
      <w:r>
        <w:rPr>
          <w:rFonts w:ascii="宋体"/>
          <w:color w:val="2B2A29"/>
          <w:spacing w:val="-107"/>
        </w:rPr>
        <w:t xml:space="preserve"> </w:t>
      </w:r>
      <w:r>
        <w:rPr>
          <w:rFonts w:ascii="宋体"/>
          <w:color w:val="2B2A29"/>
        </w:rPr>
        <w:t>if (result is EOFError) {</w:t>
      </w:r>
    </w:p>
    <w:p>
      <w:pPr>
        <w:pStyle w:val="11"/>
        <w:spacing w:before="165" w:line="273" w:lineRule="auto"/>
        <w:ind w:left="160" w:right="5388"/>
        <w:rPr>
          <w:rFonts w:ascii="宋体"/>
        </w:rPr>
      </w:pPr>
      <w:r>
        <w:rPr>
          <w:rFonts w:ascii="宋体"/>
          <w:color w:val="2B2A29"/>
        </w:rPr>
        <w:t>var</w:t>
      </w:r>
      <w:r>
        <w:t xml:space="preserve"> </w:t>
      </w:r>
      <w:r>
        <w:rPr>
          <w:rFonts w:ascii="宋体"/>
          <w:color w:val="2B2A29"/>
        </w:rPr>
        <w:t>result=readFile（“file1”）；if（结果为EOFError）{</w:t>
      </w:r>
    </w:p>
    <w:p>
      <w:r>
        <w:rPr>
          <w:rFonts w:ascii="宋体"/>
          <w:color w:val="2B2A29"/>
        </w:rPr>
        <w:t>io:println("EOFError: ", result);</w:t>
      </w:r>
    </w:p>
    <w:p>
      <w:pPr>
        <w:pStyle w:val="11"/>
        <w:spacing w:line="279" w:lineRule="exact"/>
        <w:ind w:left="600"/>
        <w:rPr>
          <w:rFonts w:ascii="宋体"/>
        </w:rPr>
      </w:pPr>
      <w:r>
        <w:rPr>
          <w:rFonts w:ascii="宋体"/>
          <w:color w:val="2B2A29"/>
        </w:rPr>
        <w:t>io:println（“EOFError:”，结果）；</w:t>
      </w:r>
    </w:p>
    <w:p>
      <w:r>
        <w:rPr>
          <w:rFonts w:ascii="宋体"/>
          <w:color w:val="2B2A29"/>
        </w:rPr>
        <w:t>} else if (result is FileNotFoundError) {</w:t>
      </w:r>
      <w:r>
        <w:rPr>
          <w:rFonts w:ascii="宋体"/>
          <w:color w:val="2B2A29"/>
          <w:spacing w:val="1"/>
        </w:rPr>
        <w:t xml:space="preserve"> </w:t>
      </w:r>
      <w:r>
        <w:rPr>
          <w:rFonts w:ascii="宋体"/>
          <w:color w:val="2B2A29"/>
        </w:rPr>
        <w:t>io:println("FileNotFoundError:</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result);</w:t>
      </w:r>
    </w:p>
    <w:p>
      <w:pPr>
        <w:pStyle w:val="11"/>
        <w:spacing w:before="38" w:line="273" w:lineRule="auto"/>
        <w:ind w:left="600" w:right="3738" w:hanging="440"/>
        <w:rPr>
          <w:rFonts w:ascii="宋体"/>
        </w:rPr>
      </w:pPr>
      <w:r>
        <w:rPr>
          <w:rFonts w:ascii="宋体"/>
          <w:color w:val="2B2A29"/>
        </w:rPr>
        <w:t>}否则如果（结果为FileNotFoundError）｛io:println（“FileNotFoundError:”，结果）；</w:t>
      </w:r>
    </w:p>
    <w:p>
      <w:r>
        <w:rPr>
          <w:rFonts w:ascii="宋体"/>
          <w:color w:val="2B2A29"/>
        </w:rPr>
        <w:t>} else if (result is FileAccessError) {</w:t>
      </w:r>
      <w:r>
        <w:rPr>
          <w:rFonts w:ascii="宋体"/>
          <w:color w:val="2B2A29"/>
          <w:spacing w:val="1"/>
        </w:rPr>
        <w:t xml:space="preserve"> </w:t>
      </w:r>
      <w:r>
        <w:rPr>
          <w:rFonts w:ascii="宋体"/>
          <w:color w:val="2B2A29"/>
        </w:rPr>
        <w:t>io:println("FileAccessError:</w:t>
      </w:r>
      <w:r>
        <w:rPr>
          <w:rFonts w:ascii="宋体"/>
          <w:color w:val="2B2A29"/>
          <w:spacing w:val="-9"/>
        </w:rPr>
        <w:t xml:space="preserve"> </w:t>
      </w:r>
      <w:r>
        <w:rPr>
          <w:rFonts w:ascii="宋体"/>
          <w:color w:val="2B2A29"/>
        </w:rPr>
        <w:t>",</w:t>
      </w:r>
      <w:r>
        <w:rPr>
          <w:rFonts w:ascii="宋体"/>
          <w:color w:val="2B2A29"/>
          <w:spacing w:val="-9"/>
        </w:rPr>
        <w:t xml:space="preserve"> </w:t>
      </w:r>
      <w:r>
        <w:rPr>
          <w:rFonts w:ascii="宋体"/>
          <w:color w:val="2B2A29"/>
        </w:rPr>
        <w:t>result);</w:t>
      </w:r>
    </w:p>
    <w:p>
      <w:pPr>
        <w:pStyle w:val="11"/>
        <w:spacing w:line="273" w:lineRule="auto"/>
        <w:ind w:left="600" w:right="3958" w:hanging="440"/>
        <w:rPr>
          <w:rFonts w:ascii="宋体"/>
        </w:rPr>
      </w:pPr>
      <w:r>
        <w:rPr>
          <w:rFonts w:ascii="宋体"/>
          <w:color w:val="2B2A29"/>
        </w:rPr>
        <w:t>}否则如果（结果为FileAccessError）｛io:println（“FileAccessError:”，结果）；</w:t>
      </w:r>
    </w:p>
    <w:p>
      <w:r>
        <w:rPr>
          <w:rFonts w:ascii="宋体"/>
          <w:color w:val="2B2A29"/>
          <w:sz w:val="22"/>
        </w:rPr>
        <w:t>}</w:t>
      </w:r>
    </w:p>
    <w:p>
      <w:pPr>
        <w:spacing w:before="0" w:line="278" w:lineRule="exact"/>
        <w:ind w:left="160" w:right="0" w:firstLine="0"/>
        <w:jc w:val="left"/>
        <w:rPr>
          <w:rFonts w:ascii="宋体"/>
          <w:sz w:val="22"/>
        </w:rPr>
      </w:pPr>
      <w:r>
        <w:rPr>
          <w:rFonts w:ascii="宋体"/>
          <w:color w:val="2B2A29"/>
          <w:sz w:val="22"/>
        </w:rPr>
        <w:t>}</w:t>
      </w:r>
    </w:p>
    <w:p>
      <w:r>
        <w:rPr>
          <w:rFonts w:ascii="宋体"/>
          <w:color w:val="2B2A29"/>
        </w:rPr>
        <w:t>result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writeFile("file2",</w:t>
      </w:r>
      <w:r>
        <w:rPr>
          <w:rFonts w:ascii="宋体"/>
          <w:color w:val="2B2A29"/>
          <w:spacing w:val="-6"/>
        </w:rPr>
        <w:t xml:space="preserve"> </w:t>
      </w:r>
      <w:r>
        <w:rPr>
          <w:rFonts w:ascii="宋体"/>
          <w:color w:val="2B2A29"/>
        </w:rPr>
        <w:t>"data");</w:t>
      </w:r>
      <w:r>
        <w:rPr>
          <w:rFonts w:ascii="宋体"/>
          <w:color w:val="2B2A29"/>
          <w:spacing w:val="-107"/>
        </w:rPr>
        <w:t xml:space="preserve"> </w:t>
      </w:r>
      <w:r>
        <w:rPr>
          <w:rFonts w:ascii="宋体"/>
          <w:color w:val="2B2A29"/>
        </w:rPr>
        <w:t>if (result is FileError) {</w:t>
      </w:r>
    </w:p>
    <w:p>
      <w:pPr>
        <w:pStyle w:val="11"/>
        <w:spacing w:before="198" w:line="273" w:lineRule="auto"/>
        <w:ind w:left="160" w:right="4838"/>
        <w:rPr>
          <w:rFonts w:ascii="宋体"/>
        </w:rPr>
      </w:pPr>
      <w:r>
        <w:rPr>
          <w:rFonts w:ascii="宋体"/>
          <w:color w:val="2B2A29"/>
        </w:rPr>
        <w:t>result=writeFile（“file2”，“data”）；if（结果为FileError）{</w:t>
      </w:r>
    </w:p>
    <w:p>
      <w:r>
        <w:rPr>
          <w:rFonts w:ascii="宋体"/>
          <w:color w:val="2B2A29"/>
        </w:rPr>
        <w:t>io:println("FileError: ", result);</w:t>
      </w:r>
    </w:p>
    <w:p>
      <w:pPr>
        <w:pStyle w:val="11"/>
        <w:spacing w:line="279" w:lineRule="exact"/>
        <w:ind w:left="600"/>
        <w:rPr>
          <w:rFonts w:ascii="宋体"/>
        </w:rPr>
      </w:pPr>
      <w:r>
        <w:rPr>
          <w:rFonts w:ascii="宋体"/>
          <w:color w:val="2B2A29"/>
        </w:rPr>
        <w:t>io:println（“FileError:”，结果）；</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rPr>
        <w:t>The</w:t>
      </w:r>
      <w:r>
        <w:rPr>
          <w:color w:val="2B2A29"/>
          <w:spacing w:val="19"/>
        </w:rPr>
        <w:t xml:space="preserve"> </w:t>
      </w:r>
      <w:r>
        <w:rPr>
          <w:rFonts w:ascii="宋体"/>
          <w:color w:val="2B2A29"/>
        </w:rPr>
        <w:t>readFile</w:t>
      </w:r>
      <w:r>
        <w:rPr>
          <w:rFonts w:ascii="宋体"/>
          <w:color w:val="2B2A29"/>
          <w:spacing w:val="-36"/>
        </w:rPr>
        <w:t xml:space="preserve"> </w:t>
      </w:r>
      <w:r>
        <w:rPr>
          <w:color w:val="2B2A29"/>
        </w:rPr>
        <w:t>and</w:t>
      </w:r>
      <w:r>
        <w:rPr>
          <w:color w:val="2B2A29"/>
          <w:spacing w:val="19"/>
        </w:rPr>
        <w:t xml:space="preserve"> </w:t>
      </w:r>
      <w:r>
        <w:rPr>
          <w:rFonts w:ascii="宋体"/>
          <w:color w:val="2B2A29"/>
        </w:rPr>
        <w:t>writeFile</w:t>
      </w:r>
      <w:r>
        <w:rPr>
          <w:rFonts w:ascii="宋体"/>
          <w:color w:val="2B2A29"/>
          <w:spacing w:val="-35"/>
        </w:rPr>
        <w:t xml:space="preserve"> </w:t>
      </w:r>
      <w:r>
        <w:rPr>
          <w:color w:val="2B2A29"/>
        </w:rPr>
        <w:t>functions</w:t>
      </w:r>
      <w:r>
        <w:rPr>
          <w:color w:val="2B2A29"/>
          <w:spacing w:val="19"/>
        </w:rPr>
        <w:t xml:space="preserve"> </w:t>
      </w:r>
      <w:r>
        <w:rPr>
          <w:color w:val="2B2A29"/>
        </w:rPr>
        <w:t>can</w:t>
      </w:r>
      <w:r>
        <w:rPr>
          <w:color w:val="2B2A29"/>
          <w:spacing w:val="19"/>
        </w:rPr>
        <w:t xml:space="preserve"> </w:t>
      </w:r>
      <w:r>
        <w:rPr>
          <w:color w:val="2B2A29"/>
        </w:rPr>
        <w:t>return</w:t>
      </w:r>
      <w:r>
        <w:rPr>
          <w:color w:val="2B2A29"/>
          <w:spacing w:val="19"/>
        </w:rPr>
        <w:t xml:space="preserve"> </w:t>
      </w:r>
      <w:r>
        <w:rPr>
          <w:color w:val="2B2A29"/>
        </w:rPr>
        <w:t>either</w:t>
      </w:r>
      <w:r>
        <w:rPr>
          <w:color w:val="2B2A29"/>
          <w:spacing w:val="20"/>
        </w:rPr>
        <w:t xml:space="preserve"> </w:t>
      </w:r>
      <w:r>
        <w:rPr>
          <w:rFonts w:ascii="宋体"/>
          <w:color w:val="2B2A29"/>
        </w:rPr>
        <w:t>FileNotFoundError</w:t>
      </w:r>
      <w:r>
        <w:rPr>
          <w:color w:val="2B2A29"/>
        </w:rPr>
        <w:t>,</w:t>
      </w:r>
      <w:r>
        <w:rPr>
          <w:rFonts w:ascii="宋体" w:hAnsi="宋体"/>
          <w:color w:val="2B2A29"/>
        </w:rPr>
        <w:t xml:space="preserve"> EOFError</w:t>
      </w:r>
      <w:r>
        <w:rPr>
          <w:color w:val="2B2A29"/>
        </w:rPr>
        <w:t xml:space="preserve">, or </w:t>
      </w:r>
      <w:r>
        <w:rPr>
          <w:rFonts w:ascii="宋体" w:hAnsi="宋体"/>
          <w:color w:val="2B2A29"/>
        </w:rPr>
        <w:t>FileAccessError</w:t>
      </w:r>
      <w:r>
        <w:rPr>
          <w:color w:val="2B2A29"/>
        </w:rPr>
        <w:t xml:space="preserve">. After the </w:t>
      </w:r>
      <w:r>
        <w:rPr>
          <w:rFonts w:ascii="宋体" w:hAnsi="宋体"/>
          <w:color w:val="2B2A29"/>
        </w:rPr>
        <w:t xml:space="preserve">readFile </w:t>
      </w:r>
      <w:r>
        <w:rPr>
          <w:color w:val="2B2A29"/>
        </w:rPr>
        <w:t>operation, we are checking for a</w:t>
      </w:r>
      <w:r>
        <w:rPr>
          <w:color w:val="2B2A29"/>
          <w:spacing w:val="1"/>
        </w:rPr>
        <w:t xml:space="preserve"> </w:t>
      </w:r>
      <w:r>
        <w:rPr>
          <w:color w:val="2B2A29"/>
          <w:w w:val="105"/>
        </w:rPr>
        <w:t>specific</w:t>
      </w:r>
      <w:r>
        <w:rPr>
          <w:color w:val="2B2A29"/>
          <w:spacing w:val="-4"/>
          <w:w w:val="105"/>
        </w:rPr>
        <w:t xml:space="preserve"> </w:t>
      </w:r>
      <w:r>
        <w:rPr>
          <w:color w:val="2B2A29"/>
          <w:w w:val="105"/>
        </w:rPr>
        <w:t>error</w:t>
      </w:r>
      <w:r>
        <w:rPr>
          <w:color w:val="2B2A29"/>
          <w:spacing w:val="-3"/>
          <w:w w:val="105"/>
        </w:rPr>
        <w:t xml:space="preserve"> </w:t>
      </w:r>
      <w:r>
        <w:rPr>
          <w:color w:val="2B2A29"/>
          <w:w w:val="105"/>
        </w:rPr>
        <w:t>type</w:t>
      </w:r>
      <w:r>
        <w:rPr>
          <w:color w:val="2B2A29"/>
          <w:spacing w:val="-4"/>
          <w:w w:val="105"/>
        </w:rPr>
        <w:t xml:space="preserve"> </w:t>
      </w:r>
      <w:r>
        <w:rPr>
          <w:color w:val="2B2A29"/>
          <w:w w:val="105"/>
        </w:rPr>
        <w:t>and</w:t>
      </w:r>
      <w:r>
        <w:rPr>
          <w:color w:val="2B2A29"/>
          <w:spacing w:val="-3"/>
          <w:w w:val="105"/>
        </w:rPr>
        <w:t xml:space="preserve"> </w:t>
      </w:r>
      <w:r>
        <w:rPr>
          <w:color w:val="2B2A29"/>
          <w:w w:val="105"/>
        </w:rPr>
        <w:t>trying</w:t>
      </w:r>
      <w:r>
        <w:rPr>
          <w:color w:val="2B2A29"/>
          <w:spacing w:val="-4"/>
          <w:w w:val="105"/>
        </w:rPr>
        <w:t xml:space="preserve"> </w:t>
      </w:r>
      <w:r>
        <w:rPr>
          <w:color w:val="2B2A29"/>
          <w:w w:val="105"/>
        </w:rPr>
        <w:t>to</w:t>
      </w:r>
      <w:r>
        <w:rPr>
          <w:color w:val="2B2A29"/>
          <w:spacing w:val="-3"/>
          <w:w w:val="105"/>
        </w:rPr>
        <w:t xml:space="preserve"> </w:t>
      </w:r>
      <w:r>
        <w:rPr>
          <w:color w:val="2B2A29"/>
          <w:w w:val="105"/>
        </w:rPr>
        <w:t>reach</w:t>
      </w:r>
      <w:r>
        <w:rPr>
          <w:color w:val="2B2A29"/>
          <w:spacing w:val="-3"/>
          <w:w w:val="105"/>
        </w:rPr>
        <w:t xml:space="preserve"> </w:t>
      </w:r>
      <w:r>
        <w:rPr>
          <w:color w:val="2B2A29"/>
          <w:w w:val="105"/>
        </w:rPr>
        <w:t>them</w:t>
      </w:r>
      <w:r>
        <w:rPr>
          <w:color w:val="2B2A29"/>
          <w:spacing w:val="-4"/>
          <w:w w:val="105"/>
        </w:rPr>
        <w:t xml:space="preserve"> </w:t>
      </w:r>
      <w:r>
        <w:rPr>
          <w:color w:val="2B2A29"/>
          <w:w w:val="105"/>
        </w:rPr>
        <w:t>individually.</w:t>
      </w:r>
      <w:r>
        <w:rPr>
          <w:color w:val="2B2A29"/>
          <w:spacing w:val="-3"/>
          <w:w w:val="105"/>
        </w:rPr>
        <w:t xml:space="preserve"> </w:t>
      </w:r>
      <w:r>
        <w:rPr>
          <w:color w:val="2B2A29"/>
          <w:w w:val="105"/>
        </w:rPr>
        <w:t>But</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rFonts w:ascii="宋体" w:hAnsi="宋体"/>
          <w:color w:val="2B2A29"/>
          <w:w w:val="105"/>
        </w:rPr>
        <w:t>writeFile</w:t>
      </w:r>
      <w:r>
        <w:rPr>
          <w:rFonts w:ascii="宋体" w:hAnsi="宋体"/>
          <w:color w:val="2B2A29"/>
          <w:spacing w:val="-62"/>
          <w:w w:val="105"/>
        </w:rPr>
        <w:t xml:space="preserve"> </w:t>
      </w:r>
      <w:r>
        <w:rPr>
          <w:color w:val="2B2A29"/>
          <w:w w:val="105"/>
        </w:rPr>
        <w:t>operation,</w:t>
      </w:r>
      <w:r>
        <w:rPr>
          <w:color w:val="2B2A29"/>
          <w:spacing w:val="-54"/>
          <w:w w:val="105"/>
        </w:rPr>
        <w:t xml:space="preserve"> </w:t>
      </w:r>
      <w:r>
        <w:rPr>
          <w:color w:val="2B2A29"/>
          <w:w w:val="105"/>
        </w:rPr>
        <w:t>we don’t care what the exact file-related error is; we just want to know if it’s a general</w:t>
      </w:r>
      <w:r>
        <w:rPr>
          <w:color w:val="2B2A29"/>
          <w:spacing w:val="1"/>
          <w:w w:val="105"/>
        </w:rPr>
        <w:t xml:space="preserve"> </w:t>
      </w:r>
      <w:r>
        <w:rPr>
          <w:rFonts w:ascii="宋体" w:hAnsi="宋体"/>
          <w:color w:val="2B2A29"/>
          <w:spacing w:val="-1"/>
          <w:w w:val="105"/>
        </w:rPr>
        <w:t>FileError</w:t>
      </w:r>
      <w:r>
        <w:rPr>
          <w:color w:val="2B2A29"/>
          <w:spacing w:val="-1"/>
          <w:w w:val="105"/>
        </w:rPr>
        <w:t xml:space="preserve">. </w:t>
      </w:r>
      <w:r>
        <w:rPr>
          <w:color w:val="2B2A29"/>
          <w:w w:val="105"/>
        </w:rPr>
        <w:t xml:space="preserve">Because of the error type hierarchy, if </w:t>
      </w:r>
      <w:r>
        <w:rPr>
          <w:rFonts w:ascii="宋体" w:hAnsi="宋体"/>
          <w:color w:val="2B2A29"/>
          <w:w w:val="105"/>
        </w:rPr>
        <w:t xml:space="preserve">writeFile </w:t>
      </w:r>
      <w:r>
        <w:rPr>
          <w:color w:val="2B2A29"/>
          <w:w w:val="105"/>
        </w:rPr>
        <w:t>returns any subtype of</w:t>
      </w:r>
      <w:r>
        <w:rPr>
          <w:color w:val="2B2A29"/>
          <w:spacing w:val="1"/>
          <w:w w:val="105"/>
        </w:rPr>
        <w:t xml:space="preserve"> </w:t>
      </w:r>
      <w:r>
        <w:rPr>
          <w:rFonts w:ascii="宋体" w:hAnsi="宋体"/>
          <w:color w:val="2B2A29"/>
          <w:w w:val="105"/>
        </w:rPr>
        <w:t>FileError</w:t>
      </w:r>
      <w:r>
        <w:rPr>
          <w:color w:val="2B2A29"/>
          <w:w w:val="105"/>
        </w:rPr>
        <w:t>,</w:t>
      </w:r>
      <w:r>
        <w:rPr>
          <w:color w:val="2B2A29"/>
          <w:spacing w:val="-13"/>
          <w:w w:val="105"/>
        </w:rPr>
        <w:t xml:space="preserve"> </w:t>
      </w:r>
      <w:r>
        <w:rPr>
          <w:color w:val="2B2A29"/>
          <w:w w:val="105"/>
        </w:rPr>
        <w:t>we</w:t>
      </w:r>
      <w:r>
        <w:rPr>
          <w:color w:val="2B2A29"/>
          <w:spacing w:val="-13"/>
          <w:w w:val="105"/>
        </w:rPr>
        <w:t xml:space="preserve"> </w:t>
      </w:r>
      <w:r>
        <w:rPr>
          <w:color w:val="2B2A29"/>
          <w:w w:val="105"/>
        </w:rPr>
        <w:t>will</w:t>
      </w:r>
      <w:r>
        <w:rPr>
          <w:color w:val="2B2A29"/>
          <w:spacing w:val="-13"/>
          <w:w w:val="105"/>
        </w:rPr>
        <w:t xml:space="preserve"> </w:t>
      </w:r>
      <w:r>
        <w:rPr>
          <w:color w:val="2B2A29"/>
          <w:w w:val="105"/>
        </w:rPr>
        <w:t>be</w:t>
      </w:r>
      <w:r>
        <w:rPr>
          <w:color w:val="2B2A29"/>
          <w:spacing w:val="-12"/>
          <w:w w:val="105"/>
        </w:rPr>
        <w:t xml:space="preserve"> </w:t>
      </w:r>
      <w:r>
        <w:rPr>
          <w:color w:val="2B2A29"/>
          <w:w w:val="105"/>
        </w:rPr>
        <w:t>able</w:t>
      </w:r>
      <w:r>
        <w:rPr>
          <w:color w:val="2B2A29"/>
          <w:spacing w:val="-13"/>
          <w:w w:val="105"/>
        </w:rPr>
        <w:t xml:space="preserve"> </w:t>
      </w:r>
      <w:r>
        <w:rPr>
          <w:color w:val="2B2A29"/>
          <w:w w:val="105"/>
        </w:rPr>
        <w:t>to</w:t>
      </w:r>
      <w:r>
        <w:rPr>
          <w:color w:val="2B2A29"/>
          <w:spacing w:val="-13"/>
          <w:w w:val="105"/>
        </w:rPr>
        <w:t xml:space="preserve"> </w:t>
      </w:r>
      <w:r>
        <w:rPr>
          <w:color w:val="2B2A29"/>
          <w:w w:val="105"/>
        </w:rPr>
        <w:t>detect</w:t>
      </w:r>
      <w:r>
        <w:rPr>
          <w:color w:val="2B2A29"/>
          <w:spacing w:val="-12"/>
          <w:w w:val="105"/>
        </w:rPr>
        <w:t xml:space="preserve"> </w:t>
      </w:r>
      <w:r>
        <w:rPr>
          <w:color w:val="2B2A29"/>
          <w:w w:val="105"/>
        </w:rPr>
        <w:t>it</w:t>
      </w:r>
      <w:r>
        <w:rPr>
          <w:color w:val="2B2A29"/>
          <w:spacing w:val="-13"/>
          <w:w w:val="105"/>
        </w:rPr>
        <w:t xml:space="preserve"> </w:t>
      </w:r>
      <w:r>
        <w:rPr>
          <w:color w:val="2B2A29"/>
          <w:w w:val="105"/>
        </w:rPr>
        <w:t>there.</w:t>
      </w:r>
    </w:p>
    <w:p>
      <w:pPr>
        <w:pStyle w:val="11"/>
        <w:spacing w:before="198"/>
        <w:ind w:left="519"/>
      </w:pPr>
      <w:r>
        <w:rPr>
          <w:rFonts w:ascii="宋体"/>
          <w:color w:val="2B2A29"/>
        </w:rPr>
        <w:t>readFile</w:t>
      </w:r>
      <w:r>
        <w:rPr>
          <w:color w:val="2B2A29"/>
        </w:rPr>
        <w:t>和</w:t>
      </w:r>
      <w:r>
        <w:rPr>
          <w:rFonts w:ascii="宋体"/>
          <w:color w:val="2B2A29"/>
        </w:rPr>
        <w:t>writeFile</w:t>
      </w:r>
      <w:r>
        <w:rPr>
          <w:color w:val="2B2A29"/>
        </w:rPr>
        <w:t>函数可以返回</w:t>
      </w:r>
      <w:r>
        <w:rPr>
          <w:rFonts w:ascii="宋体"/>
          <w:color w:val="2B2A29"/>
        </w:rPr>
        <w:t>FileNotFoundError</w:t>
      </w:r>
      <w:r>
        <w:rPr>
          <w:color w:val="2B2A29"/>
        </w:rPr>
        <w:t>、</w:t>
      </w:r>
      <w:r>
        <w:rPr>
          <w:rFonts w:ascii="宋体" w:hAnsi="宋体"/>
          <w:color w:val="2B2A29"/>
        </w:rPr>
        <w:t>EOFError</w:t>
      </w:r>
      <w:r>
        <w:rPr>
          <w:color w:val="2B2A29"/>
        </w:rPr>
        <w:t>或</w:t>
      </w:r>
      <w:r>
        <w:rPr>
          <w:rFonts w:ascii="宋体" w:hAnsi="宋体"/>
          <w:color w:val="2B2A29"/>
        </w:rPr>
        <w:t>FileAccessError</w:t>
      </w:r>
      <w:r>
        <w:rPr>
          <w:color w:val="2B2A29"/>
        </w:rPr>
        <w:t>。在</w:t>
      </w:r>
      <w:r>
        <w:rPr>
          <w:rFonts w:ascii="宋体" w:hAnsi="宋体"/>
          <w:color w:val="2B2A29"/>
        </w:rPr>
        <w:t>readFile</w:t>
      </w:r>
      <w:r>
        <w:rPr>
          <w:color w:val="2B2A29"/>
        </w:rPr>
        <w:t>操作之后，我们正在检查</w:t>
      </w:r>
      <w:r>
        <w:rPr>
          <w:color w:val="2B2A29"/>
          <w:w w:val="105"/>
        </w:rPr>
        <w:t>特定</w:t>
      </w:r>
      <w:r>
        <w:rPr>
          <w:color w:val="2B2A29"/>
          <w:spacing w:val="-4"/>
          <w:w w:val="105"/>
        </w:rPr>
        <w:t>的</w:t>
      </w:r>
      <w:r>
        <w:rPr>
          <w:color w:val="2B2A29"/>
          <w:w w:val="105"/>
        </w:rPr>
        <w:t>错误类型</w:t>
      </w:r>
      <w:r>
        <w:rPr>
          <w:color w:val="2B2A29"/>
          <w:spacing w:val="-4"/>
          <w:w w:val="105"/>
        </w:rPr>
        <w:t>，</w:t>
      </w:r>
      <w:r>
        <w:rPr>
          <w:color w:val="2B2A29"/>
          <w:w w:val="105"/>
        </w:rPr>
        <w:t>并尝试单独访问它们。但是在</w:t>
      </w:r>
      <w:r>
        <w:rPr>
          <w:rFonts w:ascii="宋体" w:hAnsi="宋体"/>
          <w:color w:val="2B2A29"/>
          <w:w w:val="105"/>
        </w:rPr>
        <w:t>writeFile</w:t>
      </w:r>
      <w:r>
        <w:rPr>
          <w:color w:val="2B2A29"/>
          <w:w w:val="105"/>
        </w:rPr>
        <w:t>操作中，我们不关心与文件相关的错误是什么；我们只是想知道这是否是一般的</w:t>
      </w:r>
      <w:r>
        <w:rPr>
          <w:rFonts w:ascii="宋体" w:hAnsi="宋体"/>
          <w:color w:val="2B2A29"/>
          <w:spacing w:val="-1"/>
          <w:w w:val="105"/>
        </w:rPr>
        <w:t>FileError</w:t>
      </w:r>
      <w:r>
        <w:rPr>
          <w:color w:val="2B2A29"/>
          <w:spacing w:val="-1"/>
          <w:w w:val="105"/>
        </w:rPr>
        <w:t>。</w:t>
      </w:r>
      <w:r>
        <w:rPr>
          <w:color w:val="2B2A29"/>
          <w:w w:val="105"/>
        </w:rPr>
        <w:t>由于错误类型层次结构，如果</w:t>
      </w:r>
      <w:r>
        <w:rPr>
          <w:rFonts w:ascii="宋体" w:hAnsi="宋体"/>
          <w:color w:val="2B2A29"/>
          <w:w w:val="105"/>
        </w:rPr>
        <w:t>writeFile</w:t>
      </w:r>
      <w:r>
        <w:rPr>
          <w:color w:val="2B2A29"/>
          <w:w w:val="105"/>
        </w:rPr>
        <w:t>返回</w:t>
      </w:r>
      <w:r>
        <w:rPr>
          <w:rFonts w:ascii="宋体" w:hAnsi="宋体"/>
          <w:color w:val="2B2A29"/>
          <w:w w:val="105"/>
        </w:rPr>
        <w:t>FileError</w:t>
      </w:r>
      <w:r>
        <w:rPr>
          <w:color w:val="2B2A29"/>
          <w:w w:val="105"/>
        </w:rPr>
        <w:t>的任何子类型，我们将能够</w:t>
      </w:r>
      <w:r>
        <w:rPr>
          <w:color w:val="2B2A29"/>
          <w:spacing w:val="-13"/>
          <w:w w:val="105"/>
        </w:rPr>
        <w:t>在</w:t>
      </w:r>
      <w:r>
        <w:rPr>
          <w:color w:val="2B2A29"/>
          <w:w w:val="105"/>
        </w:rPr>
        <w:t>那里检测</w:t>
      </w:r>
      <w:r>
        <w:rPr>
          <w:color w:val="2B2A29"/>
          <w:spacing w:val="-12"/>
          <w:w w:val="105"/>
        </w:rPr>
        <w:t>到</w:t>
      </w:r>
      <w:r>
        <w:rPr>
          <w:color w:val="2B2A29"/>
          <w:w w:val="105"/>
        </w:rPr>
        <w:t>它。</w:t>
      </w:r>
    </w:p>
    <w:p>
      <w:r>
        <w:rPr>
          <w:color w:val="2B2A29"/>
          <w:w w:val="105"/>
        </w:rPr>
        <w:t>Let’s</w:t>
      </w:r>
      <w:r>
        <w:rPr>
          <w:color w:val="2B2A29"/>
          <w:spacing w:val="-11"/>
          <w:w w:val="105"/>
        </w:rPr>
        <w:t xml:space="preserve"> </w:t>
      </w:r>
      <w:r>
        <w:rPr>
          <w:color w:val="2B2A29"/>
          <w:w w:val="105"/>
        </w:rPr>
        <w:t>define</w:t>
      </w:r>
      <w:r>
        <w:rPr>
          <w:color w:val="2B2A29"/>
          <w:spacing w:val="-11"/>
          <w:w w:val="105"/>
        </w:rPr>
        <w:t xml:space="preserve"> </w:t>
      </w:r>
      <w:r>
        <w:rPr>
          <w:color w:val="2B2A29"/>
          <w:w w:val="105"/>
        </w:rPr>
        <w:t>our</w:t>
      </w:r>
      <w:r>
        <w:rPr>
          <w:color w:val="2B2A29"/>
          <w:spacing w:val="-10"/>
          <w:w w:val="105"/>
        </w:rPr>
        <w:t xml:space="preserve"> </w:t>
      </w:r>
      <w:r>
        <w:rPr>
          <w:color w:val="2B2A29"/>
          <w:w w:val="105"/>
        </w:rPr>
        <w:t>error</w:t>
      </w:r>
      <w:r>
        <w:rPr>
          <w:color w:val="2B2A29"/>
          <w:spacing w:val="-11"/>
          <w:w w:val="105"/>
        </w:rPr>
        <w:t xml:space="preserve"> </w:t>
      </w:r>
      <w:r>
        <w:rPr>
          <w:color w:val="2B2A29"/>
          <w:w w:val="105"/>
        </w:rPr>
        <w:t>types</w:t>
      </w:r>
      <w:r>
        <w:rPr>
          <w:color w:val="2B2A29"/>
          <w:spacing w:val="-10"/>
          <w:w w:val="105"/>
        </w:rPr>
        <w:t xml:space="preserve"> </w:t>
      </w:r>
      <w:r>
        <w:rPr>
          <w:color w:val="2B2A29"/>
          <w:w w:val="105"/>
        </w:rPr>
        <w:t>to</w:t>
      </w:r>
      <w:r>
        <w:rPr>
          <w:color w:val="2B2A29"/>
          <w:spacing w:val="-11"/>
          <w:w w:val="105"/>
        </w:rPr>
        <w:t xml:space="preserve"> </w:t>
      </w:r>
      <w:r>
        <w:rPr>
          <w:color w:val="2B2A29"/>
          <w:w w:val="105"/>
        </w:rPr>
        <w:t>extend</w:t>
      </w:r>
      <w:r>
        <w:rPr>
          <w:color w:val="2B2A29"/>
          <w:spacing w:val="-10"/>
          <w:w w:val="105"/>
        </w:rPr>
        <w:t xml:space="preserve"> </w:t>
      </w:r>
      <w:r>
        <w:rPr>
          <w:color w:val="2B2A29"/>
          <w:w w:val="105"/>
        </w:rPr>
        <w:t>up</w:t>
      </w:r>
      <w:r>
        <w:rPr>
          <w:color w:val="2B2A29"/>
          <w:spacing w:val="-11"/>
          <w:w w:val="105"/>
        </w:rPr>
        <w:t xml:space="preserve"> </w:t>
      </w:r>
      <w:r>
        <w:rPr>
          <w:color w:val="2B2A29"/>
          <w:w w:val="105"/>
        </w:rPr>
        <w:t>to</w:t>
      </w:r>
      <w:r>
        <w:rPr>
          <w:color w:val="2B2A29"/>
          <w:spacing w:val="-11"/>
          <w:w w:val="105"/>
        </w:rPr>
        <w:t xml:space="preserve"> </w:t>
      </w:r>
      <w:r>
        <w:rPr>
          <w:color w:val="2B2A29"/>
          <w:w w:val="105"/>
        </w:rPr>
        <w:t>the</w:t>
      </w:r>
      <w:r>
        <w:rPr>
          <w:color w:val="2B2A29"/>
          <w:spacing w:val="-10"/>
          <w:w w:val="105"/>
        </w:rPr>
        <w:t xml:space="preserve"> </w:t>
      </w:r>
      <w:r>
        <w:rPr>
          <w:rFonts w:ascii="宋体" w:hAnsi="宋体"/>
          <w:color w:val="2B2A29"/>
          <w:w w:val="105"/>
        </w:rPr>
        <w:t>IOError</w:t>
      </w:r>
      <w:r>
        <w:rPr>
          <w:rFonts w:ascii="宋体" w:hAnsi="宋体"/>
          <w:color w:val="2B2A29"/>
          <w:spacing w:val="-68"/>
          <w:w w:val="105"/>
        </w:rPr>
        <w:t xml:space="preserve"> </w:t>
      </w:r>
      <w:r>
        <w:rPr>
          <w:color w:val="2B2A29"/>
          <w:w w:val="105"/>
        </w:rPr>
        <w:t>level</w:t>
      </w:r>
      <w:r>
        <w:rPr>
          <w:color w:val="2B2A29"/>
          <w:spacing w:val="-11"/>
          <w:w w:val="105"/>
        </w:rPr>
        <w:t xml:space="preserve"> </w:t>
      </w:r>
      <w:r>
        <w:rPr>
          <w:color w:val="2B2A29"/>
          <w:w w:val="105"/>
        </w:rPr>
        <w:t>as</w:t>
      </w:r>
      <w:r>
        <w:rPr>
          <w:color w:val="2B2A29"/>
          <w:spacing w:val="-11"/>
          <w:w w:val="105"/>
        </w:rPr>
        <w:t xml:space="preserve"> </w:t>
      </w:r>
      <w:r>
        <w:rPr>
          <w:color w:val="2B2A29"/>
          <w:w w:val="105"/>
        </w:rPr>
        <w:t>well.</w:t>
      </w:r>
    </w:p>
    <w:p>
      <w:pPr>
        <w:pStyle w:val="11"/>
        <w:spacing w:line="267" w:lineRule="exact"/>
        <w:ind w:left="519"/>
      </w:pPr>
      <w:r>
        <w:rPr>
          <w:color w:val="2B2A29"/>
          <w:w w:val="105"/>
        </w:rPr>
        <w:t>让我</w:t>
      </w:r>
      <w:r>
        <w:rPr>
          <w:color w:val="2B2A29"/>
          <w:spacing w:val="-10"/>
          <w:w w:val="105"/>
        </w:rPr>
        <w:t>们</w:t>
      </w:r>
      <w:r>
        <w:rPr>
          <w:color w:val="2B2A29"/>
          <w:w w:val="105"/>
        </w:rPr>
        <w:t>定义错误类型以扩展到</w:t>
      </w:r>
      <w:r>
        <w:rPr>
          <w:rFonts w:ascii="宋体" w:hAnsi="宋体"/>
          <w:color w:val="2B2A29"/>
          <w:w w:val="105"/>
        </w:rPr>
        <w:t>IOError</w:t>
      </w:r>
      <w:r>
        <w:rPr>
          <w:color w:val="2B2A29"/>
          <w:w w:val="105"/>
        </w:rPr>
        <w:t>级别。</w:t>
      </w:r>
    </w:p>
    <w:p>
      <w:r>
        <w:rPr>
          <w:rFonts w:ascii="宋体"/>
          <w:color w:val="2B2A29"/>
        </w:rPr>
        <w:t>const ROUTING_ERROR = "ROUTING_ERROR";</w:t>
      </w:r>
    </w:p>
    <w:p>
      <w:pPr>
        <w:pStyle w:val="11"/>
        <w:spacing w:before="199"/>
        <w:ind w:left="160"/>
        <w:rPr>
          <w:rFonts w:ascii="宋体"/>
        </w:rPr>
      </w:pPr>
      <w:r>
        <w:rPr>
          <w:rFonts w:ascii="宋体"/>
          <w:color w:val="2B2A29"/>
        </w:rPr>
        <w:t>const ROUTING_ERROR=“ROUTIING_ERROR”；</w:t>
      </w:r>
    </w:p>
    <w:p>
      <w:r>
        <w:rPr>
          <w:rFonts w:ascii="宋体"/>
          <w:color w:val="2B2A29"/>
        </w:rPr>
        <w:t>type RoutingError error&lt;ROUTING_ERROR&gt;;</w:t>
      </w:r>
    </w:p>
    <w:p>
      <w:pPr>
        <w:pStyle w:val="11"/>
        <w:spacing w:before="38"/>
        <w:ind w:left="160"/>
        <w:rPr>
          <w:rFonts w:ascii="宋体"/>
        </w:rPr>
      </w:pPr>
      <w:r>
        <w:rPr>
          <w:rFonts w:ascii="宋体"/>
          <w:color w:val="2B2A29"/>
        </w:rPr>
        <w:t>type RoutingError error&lt;ROUTING_error&gt;；</w:t>
      </w:r>
    </w:p>
    <w:p>
      <w:r>
        <w:rPr>
          <w:rFonts w:ascii="宋体"/>
          <w:color w:val="2B2A29"/>
        </w:rPr>
        <w:t>const CONNECTION_ERROR = "CONNECTION_ERROR";</w:t>
      </w:r>
    </w:p>
    <w:p>
      <w:pPr>
        <w:pStyle w:val="11"/>
        <w:spacing w:before="198"/>
        <w:ind w:left="160"/>
        <w:rPr>
          <w:rFonts w:ascii="宋体"/>
        </w:rPr>
      </w:pPr>
      <w:r>
        <w:rPr>
          <w:rFonts w:ascii="宋体"/>
          <w:color w:val="2B2A29"/>
        </w:rPr>
        <w:t>const CONNECTION_ERROR=“连接错误”；</w:t>
      </w:r>
    </w:p>
    <w:p>
      <w:r>
        <w:rPr>
          <w:rFonts w:ascii="宋体"/>
          <w:color w:val="2B2A29"/>
        </w:rPr>
        <w:t>type ConnectionError error&lt;CONNECTION_ERROR&gt;;</w:t>
      </w:r>
    </w:p>
    <w:p>
      <w:pPr>
        <w:pStyle w:val="11"/>
        <w:spacing w:before="38"/>
        <w:ind w:left="160"/>
        <w:rPr>
          <w:rFonts w:ascii="宋体"/>
        </w:rPr>
      </w:pPr>
      <w:r>
        <w:rPr>
          <w:rFonts w:ascii="宋体"/>
          <w:color w:val="2B2A29"/>
        </w:rPr>
        <w:t>类型ConnectionError错误&lt;CONNECTION_error&gt;；</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type NetworkError RoutingError|ConnectionError;</w:t>
      </w:r>
      <w:r>
        <w:rPr>
          <w:rFonts w:ascii="宋体"/>
          <w:color w:val="2B2A29"/>
          <w:spacing w:val="-108"/>
        </w:rPr>
        <w:t xml:space="preserve"> </w:t>
      </w:r>
      <w:r>
        <w:rPr>
          <w:rFonts w:ascii="宋体"/>
          <w:color w:val="2B2A29"/>
        </w:rPr>
        <w:t>type IOError FileError|NetworkError;</w:t>
      </w:r>
    </w:p>
    <w:p>
      <w:pPr>
        <w:pStyle w:val="11"/>
        <w:spacing w:before="68" w:line="273" w:lineRule="auto"/>
        <w:ind w:left="520" w:right="3250"/>
        <w:rPr>
          <w:rFonts w:ascii="宋体"/>
        </w:rPr>
      </w:pPr>
      <w:bookmarkStart w:id="129" w:name="_bookmark123"/>
      <w:bookmarkEnd w:id="129"/>
      <w:r>
        <w:rPr>
          <w:rFonts w:ascii="宋体"/>
          <w:color w:val="2B2A29"/>
        </w:rPr>
        <w:t>type NetworkError RoutingError | ConnectionError；类型IOError FileError | NetworkError；</w:t>
      </w:r>
    </w:p>
    <w:p>
      <w:r>
        <w:rPr>
          <w:color w:val="2B2A29"/>
          <w:w w:val="105"/>
        </w:rPr>
        <w:t>Now</w:t>
      </w:r>
      <w:r>
        <w:rPr>
          <w:color w:val="2B2A29"/>
          <w:spacing w:val="-6"/>
          <w:w w:val="105"/>
        </w:rPr>
        <w:t xml:space="preserve"> </w:t>
      </w:r>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defined</w:t>
      </w:r>
      <w:r>
        <w:rPr>
          <w:color w:val="2B2A29"/>
          <w:spacing w:val="-6"/>
          <w:w w:val="105"/>
        </w:rPr>
        <w:t xml:space="preserve"> </w:t>
      </w:r>
      <w:r>
        <w:rPr>
          <w:color w:val="2B2A29"/>
          <w:w w:val="105"/>
        </w:rPr>
        <w:t>the</w:t>
      </w:r>
      <w:r>
        <w:rPr>
          <w:color w:val="2B2A29"/>
          <w:spacing w:val="-5"/>
          <w:w w:val="105"/>
        </w:rPr>
        <w:t xml:space="preserve"> </w:t>
      </w:r>
      <w:r>
        <w:rPr>
          <w:color w:val="2B2A29"/>
          <w:w w:val="105"/>
        </w:rPr>
        <w:t>full</w:t>
      </w:r>
      <w:r>
        <w:rPr>
          <w:color w:val="2B2A29"/>
          <w:spacing w:val="-5"/>
          <w:w w:val="105"/>
        </w:rPr>
        <w:t xml:space="preserve"> </w:t>
      </w:r>
      <w:r>
        <w:rPr>
          <w:color w:val="2B2A29"/>
          <w:w w:val="105"/>
        </w:rPr>
        <w:t>type</w:t>
      </w:r>
      <w:r>
        <w:rPr>
          <w:color w:val="2B2A29"/>
          <w:spacing w:val="-6"/>
          <w:w w:val="105"/>
        </w:rPr>
        <w:t xml:space="preserve"> </w:t>
      </w:r>
      <w:r>
        <w:rPr>
          <w:color w:val="2B2A29"/>
          <w:w w:val="105"/>
        </w:rPr>
        <w:t>hierarchy</w:t>
      </w:r>
      <w:r>
        <w:rPr>
          <w:color w:val="2B2A29"/>
          <w:spacing w:val="-5"/>
          <w:w w:val="105"/>
        </w:rPr>
        <w:t xml:space="preserve"> </w:t>
      </w:r>
      <w:r>
        <w:rPr>
          <w:color w:val="2B2A29"/>
          <w:w w:val="105"/>
        </w:rPr>
        <w:t>shown</w:t>
      </w:r>
      <w:r>
        <w:rPr>
          <w:color w:val="2B2A29"/>
          <w:spacing w:val="-6"/>
          <w:w w:val="105"/>
        </w:rPr>
        <w:t xml:space="preserve"> </w:t>
      </w:r>
      <w:r>
        <w:rPr>
          <w:color w:val="2B2A29"/>
          <w:w w:val="105"/>
        </w:rPr>
        <w:t>in</w:t>
      </w:r>
      <w:r>
        <w:rPr>
          <w:color w:val="2B2A29"/>
          <w:spacing w:val="-5"/>
          <w:w w:val="105"/>
        </w:rPr>
        <w:t xml:space="preserve"> </w:t>
      </w:r>
      <w:r>
        <w:rPr>
          <w:color w:val="2B2A29"/>
          <w:w w:val="105"/>
        </w:rPr>
        <w:t>Figure</w:t>
      </w:r>
      <w:r>
        <w:rPr>
          <w:color w:val="2B2A29"/>
          <w:spacing w:val="-5"/>
          <w:w w:val="105"/>
        </w:rPr>
        <w:t xml:space="preserve"> </w:t>
      </w:r>
      <w:r>
        <w:rPr>
          <w:color w:val="0000FF"/>
          <w:w w:val="105"/>
        </w:rPr>
        <w:t>5-1</w:t>
      </w:r>
      <w:r>
        <w:rPr>
          <w:color w:val="2B2A29"/>
          <w:w w:val="105"/>
        </w:rPr>
        <w:t>,</w:t>
      </w:r>
      <w:r>
        <w:rPr>
          <w:color w:val="2B2A29"/>
          <w:spacing w:val="-6"/>
          <w:w w:val="105"/>
        </w:rPr>
        <w:t xml:space="preserve"> </w:t>
      </w:r>
      <w:r>
        <w:rPr>
          <w:color w:val="2B2A29"/>
          <w:w w:val="105"/>
        </w:rPr>
        <w:t>and</w:t>
      </w:r>
      <w:r>
        <w:rPr>
          <w:color w:val="2B2A29"/>
          <w:spacing w:val="-5"/>
          <w:w w:val="105"/>
        </w:rPr>
        <w:t xml:space="preserve"> </w:t>
      </w:r>
      <w:r>
        <w:rPr>
          <w:color w:val="2B2A29"/>
          <w:w w:val="105"/>
        </w:rPr>
        <w:t>we</w:t>
      </w:r>
      <w:r>
        <w:rPr>
          <w:color w:val="2B2A29"/>
          <w:spacing w:val="-5"/>
          <w:w w:val="105"/>
        </w:rPr>
        <w:t xml:space="preserve"> </w:t>
      </w:r>
      <w:r>
        <w:rPr>
          <w:color w:val="2B2A29"/>
          <w:w w:val="105"/>
        </w:rPr>
        <w:t>can</w:t>
      </w:r>
      <w:r>
        <w:rPr>
          <w:color w:val="2B2A29"/>
          <w:spacing w:val="-6"/>
          <w:w w:val="105"/>
        </w:rPr>
        <w:t xml:space="preserve"> </w:t>
      </w:r>
      <w:r>
        <w:rPr>
          <w:color w:val="2B2A29"/>
          <w:w w:val="105"/>
        </w:rPr>
        <w:t>create</w:t>
      </w:r>
      <w:r>
        <w:rPr>
          <w:color w:val="2B2A29"/>
          <w:spacing w:val="-54"/>
          <w:w w:val="105"/>
        </w:rPr>
        <w:t xml:space="preserve"> </w:t>
      </w:r>
      <w:r>
        <w:rPr>
          <w:color w:val="2B2A29"/>
          <w:w w:val="105"/>
        </w:rPr>
        <w:t>any</w:t>
      </w:r>
      <w:r>
        <w:rPr>
          <w:color w:val="2B2A29"/>
          <w:spacing w:val="-11"/>
          <w:w w:val="105"/>
        </w:rPr>
        <w:t xml:space="preserve"> </w:t>
      </w:r>
      <w:r>
        <w:rPr>
          <w:color w:val="2B2A29"/>
          <w:w w:val="105"/>
        </w:rPr>
        <w:t>arbitrary</w:t>
      </w:r>
      <w:r>
        <w:rPr>
          <w:color w:val="2B2A29"/>
          <w:spacing w:val="-11"/>
          <w:w w:val="105"/>
        </w:rPr>
        <w:t xml:space="preserve"> </w:t>
      </w:r>
      <w:r>
        <w:rPr>
          <w:color w:val="2B2A29"/>
          <w:w w:val="105"/>
        </w:rPr>
        <w:t>error</w:t>
      </w:r>
      <w:r>
        <w:rPr>
          <w:color w:val="2B2A29"/>
          <w:spacing w:val="-11"/>
          <w:w w:val="105"/>
        </w:rPr>
        <w:t xml:space="preserve"> </w:t>
      </w:r>
      <w:r>
        <w:rPr>
          <w:color w:val="2B2A29"/>
          <w:w w:val="105"/>
        </w:rPr>
        <w:t>type</w:t>
      </w:r>
      <w:r>
        <w:rPr>
          <w:color w:val="2B2A29"/>
          <w:spacing w:val="-11"/>
          <w:w w:val="105"/>
        </w:rPr>
        <w:t xml:space="preserve"> </w:t>
      </w:r>
      <w:r>
        <w:rPr>
          <w:color w:val="2B2A29"/>
          <w:w w:val="105"/>
        </w:rPr>
        <w:t>hierarchy</w:t>
      </w:r>
      <w:r>
        <w:rPr>
          <w:color w:val="2B2A29"/>
          <w:spacing w:val="-11"/>
          <w:w w:val="105"/>
        </w:rPr>
        <w:t xml:space="preserve"> </w:t>
      </w:r>
      <w:r>
        <w:rPr>
          <w:color w:val="2B2A29"/>
          <w:w w:val="105"/>
        </w:rPr>
        <w:t>by</w:t>
      </w:r>
      <w:r>
        <w:rPr>
          <w:color w:val="2B2A29"/>
          <w:spacing w:val="-11"/>
          <w:w w:val="105"/>
        </w:rPr>
        <w:t xml:space="preserve"> </w:t>
      </w:r>
      <w:r>
        <w:rPr>
          <w:color w:val="2B2A29"/>
          <w:w w:val="105"/>
        </w:rPr>
        <w:t>following</w:t>
      </w:r>
      <w:r>
        <w:rPr>
          <w:color w:val="2B2A29"/>
          <w:spacing w:val="-11"/>
          <w:w w:val="105"/>
        </w:rPr>
        <w:t xml:space="preserve"> </w:t>
      </w:r>
      <w:r>
        <w:rPr>
          <w:color w:val="2B2A29"/>
          <w:w w:val="105"/>
        </w:rPr>
        <w:t>a</w:t>
      </w:r>
      <w:r>
        <w:rPr>
          <w:color w:val="2B2A29"/>
          <w:spacing w:val="-11"/>
          <w:w w:val="105"/>
        </w:rPr>
        <w:t xml:space="preserve"> </w:t>
      </w:r>
      <w:r>
        <w:rPr>
          <w:color w:val="2B2A29"/>
          <w:w w:val="105"/>
        </w:rPr>
        <w:t>similar</w:t>
      </w:r>
      <w:r>
        <w:rPr>
          <w:color w:val="2B2A29"/>
          <w:spacing w:val="-11"/>
          <w:w w:val="105"/>
        </w:rPr>
        <w:t xml:space="preserve"> </w:t>
      </w:r>
      <w:r>
        <w:rPr>
          <w:color w:val="2B2A29"/>
          <w:w w:val="105"/>
        </w:rPr>
        <w:t>approach.</w:t>
      </w:r>
    </w:p>
    <w:p>
      <w:pPr>
        <w:pStyle w:val="11"/>
        <w:spacing w:before="172" w:line="304" w:lineRule="auto"/>
        <w:ind w:left="520" w:right="266" w:firstLine="359"/>
      </w:pPr>
      <w:r>
        <w:rPr>
          <w:color w:val="2B2A29"/>
          <w:w w:val="105"/>
        </w:rPr>
        <w:t>现在我们已经定义</w:t>
      </w:r>
      <w:r>
        <w:rPr>
          <w:color w:val="2B2A29"/>
          <w:spacing w:val="-6"/>
          <w:w w:val="105"/>
        </w:rPr>
        <w:t>了</w:t>
      </w:r>
      <w:r>
        <w:rPr>
          <w:color w:val="2B2A29"/>
          <w:w w:val="105"/>
        </w:rPr>
        <w:t>图</w:t>
      </w:r>
      <w:r>
        <w:rPr>
          <w:color w:val="0000FF"/>
          <w:w w:val="105"/>
        </w:rPr>
        <w:t>5-1</w:t>
      </w:r>
      <w:r>
        <w:rPr>
          <w:color w:val="2B2A29"/>
          <w:w w:val="105"/>
        </w:rPr>
        <w:t>所示</w:t>
      </w:r>
      <w:r>
        <w:rPr>
          <w:color w:val="2B2A29"/>
          <w:spacing w:val="-6"/>
          <w:w w:val="105"/>
        </w:rPr>
        <w:t>的</w:t>
      </w:r>
      <w:r>
        <w:rPr>
          <w:color w:val="2B2A29"/>
          <w:w w:val="105"/>
        </w:rPr>
        <w:t>完整类型层次</w:t>
      </w:r>
      <w:r>
        <w:rPr>
          <w:color w:val="2B2A29"/>
          <w:spacing w:val="-5"/>
          <w:w w:val="105"/>
        </w:rPr>
        <w:t>结构</w:t>
      </w:r>
      <w:r>
        <w:rPr>
          <w:color w:val="2B2A29"/>
          <w:w w:val="105"/>
        </w:rPr>
        <w:t>，我们可以通过类似</w:t>
      </w:r>
      <w:r>
        <w:rPr>
          <w:color w:val="2B2A29"/>
          <w:spacing w:val="-11"/>
          <w:w w:val="105"/>
        </w:rPr>
        <w:t>的</w:t>
      </w:r>
      <w:r>
        <w:rPr>
          <w:color w:val="2B2A29"/>
          <w:w w:val="105"/>
        </w:rPr>
        <w:t>方法创建任意错误类型层次</w:t>
      </w:r>
      <w:r>
        <w:rPr>
          <w:color w:val="2B2A29"/>
          <w:spacing w:val="-11"/>
          <w:w w:val="105"/>
        </w:rPr>
        <w:t>结构</w:t>
      </w:r>
      <w:r>
        <w:rPr>
          <w:color w:val="2B2A29"/>
          <w:w w:val="105"/>
        </w:rPr>
        <w:t>。</w:t>
      </w:r>
    </w:p>
    <w:p>
      <w:pPr>
        <w:pStyle w:val="11"/>
        <w:rPr>
          <w:sz w:val="24"/>
        </w:rPr>
      </w:pPr>
    </w:p>
    <w:p>
      <w:r>
        <w:rPr>
          <w:color w:val="2B2A29"/>
          <w:w w:val="80"/>
        </w:rPr>
        <w:t>Error</w:t>
      </w:r>
      <w:r>
        <w:rPr>
          <w:color w:val="2B2A29"/>
          <w:spacing w:val="25"/>
          <w:w w:val="80"/>
        </w:rPr>
        <w:t xml:space="preserve"> </w:t>
      </w:r>
      <w:r>
        <w:rPr>
          <w:color w:val="2B2A29"/>
          <w:w w:val="80"/>
        </w:rPr>
        <w:t>Handling</w:t>
      </w:r>
      <w:r>
        <w:rPr>
          <w:color w:val="2B2A29"/>
          <w:spacing w:val="26"/>
          <w:w w:val="80"/>
        </w:rPr>
        <w:t xml:space="preserve"> </w:t>
      </w:r>
      <w:r>
        <w:rPr>
          <w:color w:val="2B2A29"/>
          <w:w w:val="80"/>
        </w:rPr>
        <w:t>Case</w:t>
      </w:r>
      <w:r>
        <w:rPr>
          <w:color w:val="2B2A29"/>
          <w:spacing w:val="26"/>
          <w:w w:val="80"/>
        </w:rPr>
        <w:t xml:space="preserve"> </w:t>
      </w:r>
      <w:r>
        <w:rPr>
          <w:color w:val="2B2A29"/>
          <w:w w:val="80"/>
        </w:rPr>
        <w:t>Study:</w:t>
      </w:r>
      <w:r>
        <w:rPr>
          <w:color w:val="2B2A29"/>
          <w:spacing w:val="25"/>
          <w:w w:val="80"/>
        </w:rPr>
        <w:t xml:space="preserve"> </w:t>
      </w:r>
      <w:r>
        <w:rPr>
          <w:color w:val="2B2A29"/>
          <w:w w:val="80"/>
        </w:rPr>
        <w:t>Connected</w:t>
      </w:r>
      <w:r>
        <w:rPr>
          <w:color w:val="2B2A29"/>
          <w:spacing w:val="26"/>
          <w:w w:val="80"/>
        </w:rPr>
        <w:t xml:space="preserve"> </w:t>
      </w:r>
      <w:r>
        <w:rPr>
          <w:color w:val="2B2A29"/>
          <w:w w:val="80"/>
        </w:rPr>
        <w:t>Banking</w:t>
      </w:r>
    </w:p>
    <w:p>
      <w:pPr>
        <w:pStyle w:val="4"/>
        <w:spacing w:before="192"/>
      </w:pPr>
      <w:r>
        <w:rPr>
          <w:color w:val="2B2A29"/>
          <w:w w:val="80"/>
        </w:rPr>
        <w:t>错误处理案例研究：关联银行</w:t>
      </w:r>
    </w:p>
    <w:p>
      <w:r>
        <w:rPr>
          <w:color w:val="2B2A29"/>
          <w:w w:val="105"/>
        </w:rPr>
        <w:t>In</w:t>
      </w:r>
      <w:r>
        <w:rPr>
          <w:color w:val="2B2A29"/>
          <w:spacing w:val="7"/>
          <w:w w:val="105"/>
        </w:rPr>
        <w:t xml:space="preserve"> </w:t>
      </w:r>
      <w:r>
        <w:rPr>
          <w:color w:val="2B2A29"/>
          <w:w w:val="105"/>
        </w:rPr>
        <w:t>this</w:t>
      </w:r>
      <w:r>
        <w:rPr>
          <w:color w:val="2B2A29"/>
          <w:spacing w:val="8"/>
          <w:w w:val="105"/>
        </w:rPr>
        <w:t xml:space="preserve"> </w:t>
      </w:r>
      <w:r>
        <w:rPr>
          <w:color w:val="2B2A29"/>
          <w:w w:val="105"/>
        </w:rPr>
        <w:t>section,</w:t>
      </w:r>
      <w:r>
        <w:rPr>
          <w:color w:val="2B2A29"/>
          <w:spacing w:val="7"/>
          <w:w w:val="105"/>
        </w:rPr>
        <w:t xml:space="preserve"> </w:t>
      </w:r>
      <w:r>
        <w:rPr>
          <w:color w:val="2B2A29"/>
          <w:w w:val="105"/>
        </w:rPr>
        <w:t>we’ll</w:t>
      </w:r>
      <w:r>
        <w:rPr>
          <w:color w:val="2B2A29"/>
          <w:spacing w:val="8"/>
          <w:w w:val="105"/>
        </w:rPr>
        <w:t xml:space="preserve"> </w:t>
      </w:r>
      <w:r>
        <w:rPr>
          <w:color w:val="2B2A29"/>
          <w:w w:val="105"/>
        </w:rPr>
        <w:t>demonstrate</w:t>
      </w:r>
      <w:r>
        <w:rPr>
          <w:color w:val="2B2A29"/>
          <w:spacing w:val="8"/>
          <w:w w:val="105"/>
        </w:rPr>
        <w:t xml:space="preserve"> </w:t>
      </w:r>
      <w:r>
        <w:rPr>
          <w:color w:val="2B2A29"/>
          <w:w w:val="105"/>
        </w:rPr>
        <w:t>end-to-end</w:t>
      </w:r>
      <w:r>
        <w:rPr>
          <w:color w:val="2B2A29"/>
          <w:spacing w:val="7"/>
          <w:w w:val="105"/>
        </w:rPr>
        <w:t xml:space="preserve"> </w:t>
      </w:r>
      <w:r>
        <w:rPr>
          <w:color w:val="2B2A29"/>
          <w:w w:val="105"/>
        </w:rPr>
        <w:t>error</w:t>
      </w:r>
      <w:r>
        <w:rPr>
          <w:color w:val="2B2A29"/>
          <w:spacing w:val="8"/>
          <w:w w:val="105"/>
        </w:rPr>
        <w:t xml:space="preserve"> </w:t>
      </w:r>
      <w:r>
        <w:rPr>
          <w:color w:val="2B2A29"/>
          <w:w w:val="105"/>
        </w:rPr>
        <w:t>handling</w:t>
      </w:r>
      <w:r>
        <w:rPr>
          <w:color w:val="2B2A29"/>
          <w:spacing w:val="7"/>
          <w:w w:val="105"/>
        </w:rPr>
        <w:t xml:space="preserve"> </w:t>
      </w:r>
      <w:r>
        <w:rPr>
          <w:color w:val="2B2A29"/>
          <w:w w:val="105"/>
        </w:rPr>
        <w:t>functionality</w:t>
      </w:r>
      <w:r>
        <w:rPr>
          <w:color w:val="2B2A29"/>
          <w:spacing w:val="8"/>
          <w:w w:val="105"/>
        </w:rPr>
        <w:t xml:space="preserve"> </w:t>
      </w:r>
      <w:r>
        <w:rPr>
          <w:color w:val="2B2A29"/>
          <w:w w:val="105"/>
        </w:rPr>
        <w:t>by</w:t>
      </w:r>
      <w:r>
        <w:rPr>
          <w:color w:val="2B2A29"/>
          <w:spacing w:val="8"/>
          <w:w w:val="105"/>
        </w:rPr>
        <w:t xml:space="preserve"> </w:t>
      </w:r>
      <w:r>
        <w:rPr>
          <w:color w:val="2B2A29"/>
          <w:w w:val="105"/>
        </w:rPr>
        <w:t>creating</w:t>
      </w:r>
      <w:r>
        <w:rPr>
          <w:color w:val="2B2A29"/>
          <w:spacing w:val="-55"/>
          <w:w w:val="105"/>
        </w:rPr>
        <w:t xml:space="preserve"> </w:t>
      </w:r>
      <w:r>
        <w:rPr>
          <w:color w:val="2B2A29"/>
          <w:w w:val="105"/>
        </w:rPr>
        <w:t>a</w:t>
      </w:r>
      <w:r>
        <w:rPr>
          <w:color w:val="2B2A29"/>
          <w:spacing w:val="-2"/>
          <w:w w:val="105"/>
        </w:rPr>
        <w:t xml:space="preserve"> </w:t>
      </w:r>
      <w:r>
        <w:rPr>
          <w:color w:val="2B2A29"/>
          <w:w w:val="105"/>
        </w:rPr>
        <w:t>system</w:t>
      </w:r>
      <w:r>
        <w:rPr>
          <w:color w:val="2B2A29"/>
          <w:spacing w:val="-2"/>
          <w:w w:val="105"/>
        </w:rPr>
        <w:t xml:space="preserve"> </w:t>
      </w:r>
      <w:r>
        <w:rPr>
          <w:color w:val="2B2A29"/>
          <w:w w:val="105"/>
        </w:rPr>
        <w:t>similar</w:t>
      </w:r>
      <w:r>
        <w:rPr>
          <w:color w:val="2B2A29"/>
          <w:spacing w:val="-2"/>
          <w:w w:val="105"/>
        </w:rPr>
        <w:t xml:space="preserve"> </w:t>
      </w:r>
      <w:r>
        <w:rPr>
          <w:color w:val="2B2A29"/>
          <w:w w:val="105"/>
        </w:rPr>
        <w:t>to</w:t>
      </w:r>
      <w:r>
        <w:rPr>
          <w:color w:val="2B2A29"/>
          <w:spacing w:val="-2"/>
          <w:w w:val="105"/>
        </w:rPr>
        <w:t xml:space="preserve"> </w:t>
      </w:r>
      <w:r>
        <w:rPr>
          <w:color w:val="2B2A29"/>
          <w:w w:val="105"/>
        </w:rPr>
        <w:t>a</w:t>
      </w:r>
      <w:r>
        <w:rPr>
          <w:color w:val="2B2A29"/>
          <w:spacing w:val="-1"/>
          <w:w w:val="105"/>
        </w:rPr>
        <w:t xml:space="preserve"> </w:t>
      </w:r>
      <w:r>
        <w:rPr>
          <w:color w:val="2B2A29"/>
          <w:w w:val="105"/>
        </w:rPr>
        <w:t>real-world</w:t>
      </w:r>
      <w:r>
        <w:rPr>
          <w:color w:val="2B2A29"/>
          <w:spacing w:val="-2"/>
          <w:w w:val="105"/>
        </w:rPr>
        <w:t xml:space="preserve"> </w:t>
      </w:r>
      <w:r>
        <w:rPr>
          <w:color w:val="2B2A29"/>
          <w:w w:val="105"/>
        </w:rPr>
        <w:t>use</w:t>
      </w:r>
      <w:r>
        <w:rPr>
          <w:color w:val="2B2A29"/>
          <w:spacing w:val="-2"/>
          <w:w w:val="105"/>
        </w:rPr>
        <w:t xml:space="preserve"> </w:t>
      </w:r>
      <w:r>
        <w:rPr>
          <w:color w:val="2B2A29"/>
          <w:w w:val="105"/>
        </w:rPr>
        <w:t>case.</w:t>
      </w:r>
      <w:r>
        <w:rPr>
          <w:color w:val="2B2A29"/>
          <w:spacing w:val="-2"/>
          <w:w w:val="105"/>
        </w:rPr>
        <w:t xml:space="preserve"> </w:t>
      </w:r>
      <w:r>
        <w:rPr>
          <w:color w:val="2B2A29"/>
          <w:w w:val="105"/>
        </w:rPr>
        <w:t>Here,</w:t>
      </w:r>
      <w:r>
        <w:rPr>
          <w:color w:val="2B2A29"/>
          <w:spacing w:val="-1"/>
          <w:w w:val="105"/>
        </w:rPr>
        <w:t xml:space="preserve"> </w:t>
      </w:r>
      <w:r>
        <w:rPr>
          <w:color w:val="2B2A29"/>
          <w:w w:val="105"/>
        </w:rPr>
        <w:t>we</w:t>
      </w:r>
      <w:r>
        <w:rPr>
          <w:color w:val="2B2A29"/>
          <w:spacing w:val="-2"/>
          <w:w w:val="105"/>
        </w:rPr>
        <w:t xml:space="preserve"> </w:t>
      </w:r>
      <w:r>
        <w:rPr>
          <w:color w:val="2B2A29"/>
          <w:w w:val="105"/>
        </w:rPr>
        <w:t>will</w:t>
      </w:r>
      <w:r>
        <w:rPr>
          <w:color w:val="2B2A29"/>
          <w:spacing w:val="-2"/>
          <w:w w:val="105"/>
        </w:rPr>
        <w:t xml:space="preserve"> </w:t>
      </w:r>
      <w:r>
        <w:rPr>
          <w:color w:val="2B2A29"/>
          <w:w w:val="105"/>
        </w:rPr>
        <w:t>be</w:t>
      </w:r>
      <w:r>
        <w:rPr>
          <w:color w:val="2B2A29"/>
          <w:spacing w:val="-2"/>
          <w:w w:val="105"/>
        </w:rPr>
        <w:t xml:space="preserve"> </w:t>
      </w:r>
      <w:r>
        <w:rPr>
          <w:color w:val="2B2A29"/>
          <w:w w:val="105"/>
        </w:rPr>
        <w:t>implementing</w:t>
      </w:r>
      <w:r>
        <w:rPr>
          <w:color w:val="2B2A29"/>
          <w:spacing w:val="-1"/>
          <w:w w:val="105"/>
        </w:rPr>
        <w:t xml:space="preserve"> </w:t>
      </w:r>
      <w:r>
        <w:rPr>
          <w:color w:val="2B2A29"/>
          <w:w w:val="105"/>
        </w:rPr>
        <w:t>a</w:t>
      </w:r>
      <w:r>
        <w:rPr>
          <w:color w:val="2B2A29"/>
          <w:spacing w:val="-2"/>
          <w:w w:val="105"/>
        </w:rPr>
        <w:t xml:space="preserve"> </w:t>
      </w:r>
      <w:r>
        <w:rPr>
          <w:color w:val="2B2A29"/>
          <w:w w:val="105"/>
        </w:rPr>
        <w:t>connected banking</w:t>
      </w:r>
      <w:r>
        <w:rPr>
          <w:color w:val="2B2A29"/>
          <w:spacing w:val="-4"/>
          <w:w w:val="105"/>
        </w:rPr>
        <w:t xml:space="preserve"> </w:t>
      </w:r>
      <w:r>
        <w:rPr>
          <w:color w:val="2B2A29"/>
          <w:w w:val="105"/>
        </w:rPr>
        <w:t>scenario.</w:t>
      </w:r>
      <w:r>
        <w:rPr>
          <w:color w:val="2B2A29"/>
          <w:spacing w:val="-3"/>
          <w:w w:val="105"/>
        </w:rPr>
        <w:t xml:space="preserve"> </w:t>
      </w:r>
      <w:r>
        <w:rPr>
          <w:color w:val="2B2A29"/>
          <w:w w:val="105"/>
        </w:rPr>
        <w:t>For</w:t>
      </w:r>
      <w:r>
        <w:rPr>
          <w:color w:val="2B2A29"/>
          <w:spacing w:val="-3"/>
          <w:w w:val="105"/>
        </w:rPr>
        <w:t xml:space="preserve"> </w:t>
      </w:r>
      <w:r>
        <w:rPr>
          <w:color w:val="2B2A29"/>
          <w:w w:val="105"/>
        </w:rPr>
        <w:t>this,</w:t>
      </w:r>
      <w:r>
        <w:rPr>
          <w:color w:val="2B2A29"/>
          <w:spacing w:val="-4"/>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4"/>
          <w:w w:val="105"/>
        </w:rPr>
        <w:t xml:space="preserve"> </w:t>
      </w:r>
      <w:r>
        <w:rPr>
          <w:color w:val="2B2A29"/>
          <w:w w:val="105"/>
        </w:rPr>
        <w:t>creating</w:t>
      </w:r>
      <w:r>
        <w:rPr>
          <w:color w:val="2B2A29"/>
          <w:spacing w:val="-3"/>
          <w:w w:val="105"/>
        </w:rPr>
        <w:t xml:space="preserve"> </w:t>
      </w:r>
      <w:r>
        <w:rPr>
          <w:color w:val="2B2A29"/>
          <w:w w:val="105"/>
        </w:rPr>
        <w:t>a</w:t>
      </w:r>
      <w:r>
        <w:rPr>
          <w:color w:val="2B2A29"/>
          <w:spacing w:val="-3"/>
          <w:w w:val="105"/>
        </w:rPr>
        <w:t xml:space="preserve"> </w:t>
      </w:r>
      <w:r>
        <w:rPr>
          <w:color w:val="2B2A29"/>
          <w:w w:val="105"/>
        </w:rPr>
        <w:t>software</w:t>
      </w:r>
      <w:r>
        <w:rPr>
          <w:color w:val="2B2A29"/>
          <w:spacing w:val="-3"/>
          <w:w w:val="105"/>
        </w:rPr>
        <w:t xml:space="preserve"> </w:t>
      </w:r>
      <w:r>
        <w:rPr>
          <w:color w:val="2B2A29"/>
          <w:w w:val="105"/>
        </w:rPr>
        <w:t>system</w:t>
      </w:r>
      <w:r>
        <w:rPr>
          <w:color w:val="2B2A29"/>
          <w:spacing w:val="-4"/>
          <w:w w:val="105"/>
        </w:rPr>
        <w:t xml:space="preserve"> </w:t>
      </w:r>
      <w:r>
        <w:rPr>
          <w:color w:val="2B2A29"/>
          <w:w w:val="105"/>
        </w:rPr>
        <w:t>that</w:t>
      </w:r>
      <w:r>
        <w:rPr>
          <w:color w:val="2B2A29"/>
          <w:spacing w:val="-3"/>
          <w:w w:val="105"/>
        </w:rPr>
        <w:t xml:space="preserve"> </w:t>
      </w:r>
      <w:r>
        <w:rPr>
          <w:color w:val="2B2A29"/>
          <w:w w:val="105"/>
        </w:rPr>
        <w:t>implements</w:t>
      </w:r>
      <w:r>
        <w:rPr>
          <w:color w:val="2B2A29"/>
          <w:spacing w:val="-3"/>
          <w:w w:val="105"/>
        </w:rPr>
        <w:t xml:space="preserve"> </w:t>
      </w:r>
      <w:r>
        <w:rPr>
          <w:color w:val="2B2A29"/>
          <w:w w:val="105"/>
        </w:rPr>
        <w:t>several</w:t>
      </w:r>
      <w:r>
        <w:rPr>
          <w:color w:val="2B2A29"/>
          <w:spacing w:val="-55"/>
          <w:w w:val="105"/>
        </w:rPr>
        <w:t xml:space="preserve"> </w:t>
      </w:r>
      <w:r>
        <w:rPr>
          <w:color w:val="2B2A29"/>
          <w:w w:val="105"/>
        </w:rPr>
        <w:t>features</w:t>
      </w:r>
      <w:r>
        <w:rPr>
          <w:color w:val="2B2A29"/>
          <w:spacing w:val="-11"/>
          <w:w w:val="105"/>
        </w:rPr>
        <w:t xml:space="preserve"> </w:t>
      </w:r>
      <w:r>
        <w:rPr>
          <w:color w:val="2B2A29"/>
          <w:w w:val="105"/>
        </w:rPr>
        <w:t>used</w:t>
      </w:r>
      <w:r>
        <w:rPr>
          <w:color w:val="2B2A29"/>
          <w:spacing w:val="-11"/>
          <w:w w:val="105"/>
        </w:rPr>
        <w:t xml:space="preserve"> </w:t>
      </w:r>
      <w:r>
        <w:rPr>
          <w:color w:val="2B2A29"/>
          <w:w w:val="105"/>
        </w:rPr>
        <w:t>by</w:t>
      </w:r>
      <w:r>
        <w:rPr>
          <w:color w:val="2B2A29"/>
          <w:spacing w:val="-11"/>
          <w:w w:val="105"/>
        </w:rPr>
        <w:t xml:space="preserve"> </w:t>
      </w:r>
      <w:r>
        <w:rPr>
          <w:color w:val="2B2A29"/>
          <w:w w:val="105"/>
        </w:rPr>
        <w:t>customers.</w:t>
      </w:r>
      <w:r>
        <w:rPr>
          <w:color w:val="2B2A29"/>
          <w:spacing w:val="-11"/>
          <w:w w:val="105"/>
        </w:rPr>
        <w:t xml:space="preserve"> </w:t>
      </w:r>
      <w:r>
        <w:rPr>
          <w:color w:val="2B2A29"/>
          <w:w w:val="105"/>
        </w:rPr>
        <w:t>The</w:t>
      </w:r>
      <w:r>
        <w:rPr>
          <w:color w:val="2B2A29"/>
          <w:spacing w:val="-11"/>
          <w:w w:val="105"/>
        </w:rPr>
        <w:t xml:space="preserve"> </w:t>
      </w:r>
      <w:r>
        <w:rPr>
          <w:color w:val="2B2A29"/>
          <w:w w:val="105"/>
        </w:rPr>
        <w:t>main</w:t>
      </w:r>
      <w:r>
        <w:rPr>
          <w:color w:val="2B2A29"/>
          <w:spacing w:val="-11"/>
          <w:w w:val="105"/>
        </w:rPr>
        <w:t xml:space="preserve"> </w:t>
      </w:r>
      <w:r>
        <w:rPr>
          <w:color w:val="2B2A29"/>
          <w:w w:val="105"/>
        </w:rPr>
        <w:t>features</w:t>
      </w:r>
      <w:r>
        <w:rPr>
          <w:color w:val="2B2A29"/>
          <w:spacing w:val="-11"/>
          <w:w w:val="105"/>
        </w:rPr>
        <w:t xml:space="preserve"> </w:t>
      </w:r>
      <w:r>
        <w:rPr>
          <w:color w:val="2B2A29"/>
          <w:w w:val="105"/>
        </w:rPr>
        <w:t>are</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p>
    <w:p>
      <w:pPr>
        <w:pStyle w:val="11"/>
        <w:spacing w:before="190" w:line="304" w:lineRule="auto"/>
        <w:ind w:left="520" w:right="459"/>
      </w:pPr>
      <w:r>
        <w:rPr>
          <w:color w:val="2B2A29"/>
          <w:w w:val="105"/>
        </w:rPr>
        <w:t>在本节中，我们将通过创建一个类似于真实世界用例的系统</w:t>
      </w:r>
      <w:r>
        <w:rPr>
          <w:color w:val="2B2A29"/>
          <w:spacing w:val="-2"/>
          <w:w w:val="105"/>
        </w:rPr>
        <w:t>来</w:t>
      </w:r>
      <w:r>
        <w:rPr>
          <w:color w:val="2B2A29"/>
          <w:w w:val="105"/>
        </w:rPr>
        <w:t>演示端到端错误处理功能。</w:t>
      </w:r>
      <w:r>
        <w:rPr>
          <w:color w:val="2B2A29"/>
          <w:spacing w:val="-2"/>
          <w:w w:val="105"/>
        </w:rPr>
        <w:t>在</w:t>
      </w:r>
      <w:r>
        <w:rPr>
          <w:color w:val="2B2A29"/>
          <w:w w:val="105"/>
        </w:rPr>
        <w:t>这里，我们将实施一个关联银行场景。为</w:t>
      </w:r>
      <w:r>
        <w:rPr>
          <w:color w:val="2B2A29"/>
          <w:spacing w:val="-3"/>
          <w:w w:val="105"/>
        </w:rPr>
        <w:t>此，</w:t>
      </w:r>
      <w:r>
        <w:rPr>
          <w:color w:val="2B2A29"/>
          <w:w w:val="105"/>
        </w:rPr>
        <w:t>我们将创建一个实现客户使用</w:t>
      </w:r>
      <w:r>
        <w:rPr>
          <w:color w:val="2B2A29"/>
          <w:spacing w:val="-11"/>
          <w:w w:val="105"/>
        </w:rPr>
        <w:t>的</w:t>
      </w:r>
      <w:r>
        <w:rPr>
          <w:color w:val="2B2A29"/>
          <w:w w:val="105"/>
        </w:rPr>
        <w:t>几个功能</w:t>
      </w:r>
      <w:r>
        <w:rPr>
          <w:color w:val="2B2A29"/>
          <w:spacing w:val="-11"/>
          <w:w w:val="105"/>
        </w:rPr>
        <w:t>的</w:t>
      </w:r>
      <w:r>
        <w:rPr>
          <w:color w:val="2B2A29"/>
          <w:w w:val="105"/>
        </w:rPr>
        <w:t>软件系统。主要特点</w:t>
      </w:r>
      <w:r>
        <w:rPr>
          <w:color w:val="2B2A29"/>
          <w:spacing w:val="-11"/>
          <w:w w:val="105"/>
        </w:rPr>
        <w:t>如</w:t>
      </w:r>
      <w:r>
        <w:rPr>
          <w:color w:val="2B2A29"/>
          <w:w w:val="105"/>
        </w:rPr>
        <w:t>下：</w:t>
      </w:r>
    </w:p>
    <w:p>
      <w:r>
        <w:rPr>
          <w:rFonts w:ascii="Times New Roman" w:hAnsi="Times New Roman"/>
          <w:color w:val="2B2A29"/>
          <w:w w:val="105"/>
          <w:sz w:val="22"/>
        </w:rPr>
        <w:t>Automated</w:t>
      </w:r>
      <w:r>
        <w:rPr>
          <w:rFonts w:ascii="Times New Roman" w:hAnsi="Times New Roman"/>
          <w:color w:val="2B2A29"/>
          <w:spacing w:val="-9"/>
          <w:w w:val="105"/>
          <w:sz w:val="22"/>
        </w:rPr>
        <w:t xml:space="preserve"> </w:t>
      </w:r>
      <w:r>
        <w:rPr>
          <w:rFonts w:ascii="Times New Roman" w:hAnsi="Times New Roman"/>
          <w:color w:val="2B2A29"/>
          <w:w w:val="105"/>
          <w:sz w:val="22"/>
        </w:rPr>
        <w:t>teller</w:t>
      </w:r>
      <w:r>
        <w:rPr>
          <w:rFonts w:ascii="Times New Roman" w:hAnsi="Times New Roman"/>
          <w:color w:val="2B2A29"/>
          <w:spacing w:val="-8"/>
          <w:w w:val="105"/>
          <w:sz w:val="22"/>
        </w:rPr>
        <w:t xml:space="preserve"> </w:t>
      </w:r>
      <w:r>
        <w:rPr>
          <w:rFonts w:ascii="Times New Roman" w:hAnsi="Times New Roman"/>
          <w:color w:val="2B2A29"/>
          <w:w w:val="105"/>
          <w:sz w:val="22"/>
        </w:rPr>
        <w:t>machine</w:t>
      </w:r>
      <w:r>
        <w:rPr>
          <w:rFonts w:ascii="Times New Roman" w:hAnsi="Times New Roman"/>
          <w:color w:val="2B2A29"/>
          <w:spacing w:val="-9"/>
          <w:w w:val="105"/>
          <w:sz w:val="22"/>
        </w:rPr>
        <w:t xml:space="preserve"> </w:t>
      </w:r>
      <w:r>
        <w:rPr>
          <w:rFonts w:ascii="Times New Roman" w:hAnsi="Times New Roman"/>
          <w:color w:val="2B2A29"/>
          <w:w w:val="105"/>
          <w:sz w:val="22"/>
        </w:rPr>
        <w:t>(ATM)</w:t>
      </w:r>
      <w:r>
        <w:rPr>
          <w:rFonts w:ascii="Times New Roman" w:hAnsi="Times New Roman"/>
          <w:color w:val="2B2A29"/>
          <w:spacing w:val="-8"/>
          <w:w w:val="105"/>
          <w:sz w:val="22"/>
        </w:rPr>
        <w:t xml:space="preserve"> </w:t>
      </w:r>
      <w:r>
        <w:rPr>
          <w:rFonts w:ascii="Times New Roman" w:hAnsi="Times New Roman"/>
          <w:color w:val="2B2A29"/>
          <w:w w:val="105"/>
          <w:sz w:val="22"/>
        </w:rPr>
        <w:t>functionality</w:t>
      </w:r>
    </w:p>
    <w:p>
      <w:pPr>
        <w:pStyle w:val="16"/>
        <w:numPr>
          <w:ilvl w:val="0"/>
          <w:numId w:val="74"/>
        </w:numPr>
        <w:tabs>
          <w:tab w:val="left" w:pos="1455"/>
          <w:tab w:val="left" w:pos="1456"/>
        </w:tabs>
        <w:spacing w:before="115" w:after="0" w:line="240" w:lineRule="auto"/>
        <w:ind w:left="1455" w:right="0" w:hanging="358"/>
        <w:jc w:val="left"/>
        <w:rPr>
          <w:rFonts w:ascii="Times New Roman" w:hAnsi="Times New Roman"/>
          <w:sz w:val="22"/>
        </w:rPr>
      </w:pPr>
      <w:r>
        <w:rPr>
          <w:rFonts w:ascii="Times New Roman" w:hAnsi="Times New Roman"/>
          <w:color w:val="2B2A29"/>
          <w:w w:val="105"/>
          <w:sz w:val="22"/>
        </w:rPr>
        <w:t>自动柜员机（ATM）功能</w:t>
      </w:r>
    </w:p>
    <w:p>
      <w:r>
        <w:rPr>
          <w:rFonts w:ascii="Times New Roman" w:hAnsi="Times New Roman"/>
          <w:color w:val="2B2A29"/>
          <w:w w:val="105"/>
          <w:sz w:val="22"/>
        </w:rPr>
        <w:t>Look</w:t>
      </w:r>
      <w:r>
        <w:rPr>
          <w:rFonts w:ascii="Times New Roman" w:hAnsi="Times New Roman"/>
          <w:color w:val="2B2A29"/>
          <w:spacing w:val="2"/>
          <w:w w:val="105"/>
          <w:sz w:val="22"/>
        </w:rPr>
        <w:t xml:space="preserve"> </w:t>
      </w:r>
      <w:r>
        <w:rPr>
          <w:rFonts w:ascii="Times New Roman" w:hAnsi="Times New Roman"/>
          <w:color w:val="2B2A29"/>
          <w:w w:val="105"/>
          <w:sz w:val="22"/>
        </w:rPr>
        <w:t>up</w:t>
      </w:r>
      <w:r>
        <w:rPr>
          <w:rFonts w:ascii="Times New Roman" w:hAnsi="Times New Roman"/>
          <w:color w:val="2B2A29"/>
          <w:spacing w:val="3"/>
          <w:w w:val="105"/>
          <w:sz w:val="22"/>
        </w:rPr>
        <w:t xml:space="preserve"> </w:t>
      </w:r>
      <w:r>
        <w:rPr>
          <w:rFonts w:ascii="Times New Roman" w:hAnsi="Times New Roman"/>
          <w:color w:val="2B2A29"/>
          <w:w w:val="105"/>
          <w:sz w:val="22"/>
        </w:rPr>
        <w:t>account</w:t>
      </w:r>
      <w:r>
        <w:rPr>
          <w:rFonts w:ascii="Times New Roman" w:hAnsi="Times New Roman"/>
          <w:color w:val="2B2A29"/>
          <w:spacing w:val="3"/>
          <w:w w:val="105"/>
          <w:sz w:val="22"/>
        </w:rPr>
        <w:t xml:space="preserve"> </w:t>
      </w:r>
      <w:r>
        <w:rPr>
          <w:rFonts w:ascii="Times New Roman" w:hAnsi="Times New Roman"/>
          <w:color w:val="2B2A29"/>
          <w:w w:val="105"/>
          <w:sz w:val="22"/>
        </w:rPr>
        <w:t>balance</w:t>
      </w:r>
    </w:p>
    <w:p>
      <w:pPr>
        <w:pStyle w:val="16"/>
        <w:numPr>
          <w:ilvl w:val="1"/>
          <w:numId w:val="74"/>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color w:val="2B2A29"/>
          <w:w w:val="105"/>
          <w:sz w:val="22"/>
        </w:rPr>
        <w:t>查找帐户余额</w:t>
      </w:r>
    </w:p>
    <w:p>
      <w:r>
        <w:rPr>
          <w:rFonts w:ascii="Times New Roman" w:hAnsi="Times New Roman"/>
          <w:color w:val="2B2A29"/>
          <w:w w:val="105"/>
          <w:sz w:val="22"/>
        </w:rPr>
        <w:t>Withdraw</w:t>
      </w:r>
      <w:r>
        <w:rPr>
          <w:rFonts w:ascii="Times New Roman" w:hAnsi="Times New Roman"/>
          <w:color w:val="2B2A29"/>
          <w:spacing w:val="-8"/>
          <w:w w:val="105"/>
          <w:sz w:val="22"/>
        </w:rPr>
        <w:t xml:space="preserve"> </w:t>
      </w:r>
      <w:r>
        <w:rPr>
          <w:rFonts w:ascii="Times New Roman" w:hAnsi="Times New Roman"/>
          <w:color w:val="2B2A29"/>
          <w:w w:val="105"/>
          <w:sz w:val="22"/>
        </w:rPr>
        <w:t>money</w:t>
      </w:r>
    </w:p>
    <w:p>
      <w:pPr>
        <w:pStyle w:val="16"/>
        <w:numPr>
          <w:ilvl w:val="1"/>
          <w:numId w:val="74"/>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color w:val="2B2A29"/>
          <w:w w:val="105"/>
          <w:sz w:val="22"/>
        </w:rPr>
        <w:t>取款</w:t>
      </w:r>
    </w:p>
    <w:p>
      <w:r>
        <w:rPr>
          <w:rFonts w:ascii="Times New Roman" w:hAnsi="Times New Roman"/>
          <w:color w:val="2B2A29"/>
          <w:w w:val="105"/>
          <w:sz w:val="22"/>
        </w:rPr>
        <w:t>Online banking</w:t>
      </w:r>
    </w:p>
    <w:p>
      <w:pPr>
        <w:pStyle w:val="16"/>
        <w:numPr>
          <w:ilvl w:val="0"/>
          <w:numId w:val="74"/>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网上银行</w:t>
      </w:r>
    </w:p>
    <w:p>
      <w:r>
        <w:rPr>
          <w:rFonts w:ascii="Times New Roman" w:hAnsi="Times New Roman"/>
          <w:color w:val="2B2A29"/>
          <w:w w:val="105"/>
          <w:sz w:val="22"/>
        </w:rPr>
        <w:t>Look</w:t>
      </w:r>
      <w:r>
        <w:rPr>
          <w:rFonts w:ascii="Times New Roman" w:hAnsi="Times New Roman"/>
          <w:color w:val="2B2A29"/>
          <w:spacing w:val="2"/>
          <w:w w:val="105"/>
          <w:sz w:val="22"/>
        </w:rPr>
        <w:t xml:space="preserve"> </w:t>
      </w:r>
      <w:r>
        <w:rPr>
          <w:rFonts w:ascii="Times New Roman" w:hAnsi="Times New Roman"/>
          <w:color w:val="2B2A29"/>
          <w:w w:val="105"/>
          <w:sz w:val="22"/>
        </w:rPr>
        <w:t>up</w:t>
      </w:r>
      <w:r>
        <w:rPr>
          <w:rFonts w:ascii="Times New Roman" w:hAnsi="Times New Roman"/>
          <w:color w:val="2B2A29"/>
          <w:spacing w:val="3"/>
          <w:w w:val="105"/>
          <w:sz w:val="22"/>
        </w:rPr>
        <w:t xml:space="preserve"> </w:t>
      </w:r>
      <w:r>
        <w:rPr>
          <w:rFonts w:ascii="Times New Roman" w:hAnsi="Times New Roman"/>
          <w:color w:val="2B2A29"/>
          <w:w w:val="105"/>
          <w:sz w:val="22"/>
        </w:rPr>
        <w:t>account</w:t>
      </w:r>
      <w:r>
        <w:rPr>
          <w:rFonts w:ascii="Times New Roman" w:hAnsi="Times New Roman"/>
          <w:color w:val="2B2A29"/>
          <w:spacing w:val="3"/>
          <w:w w:val="105"/>
          <w:sz w:val="22"/>
        </w:rPr>
        <w:t xml:space="preserve"> </w:t>
      </w:r>
      <w:r>
        <w:rPr>
          <w:rFonts w:ascii="Times New Roman" w:hAnsi="Times New Roman"/>
          <w:color w:val="2B2A29"/>
          <w:w w:val="105"/>
          <w:sz w:val="22"/>
        </w:rPr>
        <w:t>balance</w:t>
      </w:r>
    </w:p>
    <w:p>
      <w:pPr>
        <w:pStyle w:val="16"/>
        <w:numPr>
          <w:ilvl w:val="1"/>
          <w:numId w:val="74"/>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color w:val="2B2A29"/>
          <w:w w:val="105"/>
          <w:sz w:val="22"/>
        </w:rPr>
        <w:t>查找帐户余额</w:t>
      </w:r>
    </w:p>
    <w:p>
      <w:r>
        <w:rPr>
          <w:rFonts w:ascii="Times New Roman" w:hAnsi="Times New Roman"/>
          <w:color w:val="2B2A29"/>
          <w:w w:val="105"/>
          <w:sz w:val="22"/>
        </w:rPr>
        <w:t>Transfer</w:t>
      </w:r>
      <w:r>
        <w:rPr>
          <w:rFonts w:ascii="Times New Roman" w:hAnsi="Times New Roman"/>
          <w:color w:val="2B2A29"/>
          <w:spacing w:val="-3"/>
          <w:w w:val="105"/>
          <w:sz w:val="22"/>
        </w:rPr>
        <w:t xml:space="preserve"> </w:t>
      </w:r>
      <w:r>
        <w:rPr>
          <w:rFonts w:ascii="Times New Roman" w:hAnsi="Times New Roman"/>
          <w:color w:val="2B2A29"/>
          <w:w w:val="105"/>
          <w:sz w:val="22"/>
        </w:rPr>
        <w:t>money</w:t>
      </w:r>
    </w:p>
    <w:p>
      <w:pPr>
        <w:pStyle w:val="16"/>
        <w:numPr>
          <w:ilvl w:val="1"/>
          <w:numId w:val="74"/>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color w:val="2B2A29"/>
          <w:w w:val="105"/>
          <w:sz w:val="22"/>
        </w:rPr>
        <w:t>转账</w:t>
      </w:r>
    </w:p>
    <w:p>
      <w:pPr>
        <w:pStyle w:val="11"/>
        <w:spacing w:before="8"/>
        <w:rPr>
          <w:sz w:val="19"/>
        </w:rPr>
      </w:pPr>
    </w:p>
    <w:p>
      <w:r>
        <w:rPr>
          <w:color w:val="2B2A29"/>
          <w:w w:val="105"/>
        </w:rPr>
        <w:t>These</w:t>
      </w:r>
      <w:r>
        <w:rPr>
          <w:color w:val="2B2A29"/>
          <w:spacing w:val="1"/>
          <w:w w:val="105"/>
        </w:rPr>
        <w:t xml:space="preserve"> </w:t>
      </w:r>
      <w:r>
        <w:rPr>
          <w:color w:val="2B2A29"/>
          <w:w w:val="105"/>
        </w:rPr>
        <w:t>features</w:t>
      </w:r>
      <w:r>
        <w:rPr>
          <w:color w:val="2B2A29"/>
          <w:spacing w:val="1"/>
          <w:w w:val="105"/>
        </w:rPr>
        <w:t xml:space="preserve"> </w:t>
      </w:r>
      <w:r>
        <w:rPr>
          <w:color w:val="2B2A29"/>
          <w:w w:val="105"/>
        </w:rPr>
        <w:t>share</w:t>
      </w:r>
      <w:r>
        <w:rPr>
          <w:color w:val="2B2A29"/>
          <w:spacing w:val="2"/>
          <w:w w:val="105"/>
        </w:rPr>
        <w:t xml:space="preserve"> </w:t>
      </w:r>
      <w:r>
        <w:rPr>
          <w:color w:val="2B2A29"/>
          <w:w w:val="105"/>
        </w:rPr>
        <w:t>lot</w:t>
      </w:r>
      <w:r>
        <w:rPr>
          <w:color w:val="2B2A29"/>
          <w:spacing w:val="1"/>
          <w:w w:val="105"/>
        </w:rPr>
        <w:t xml:space="preserve"> </w:t>
      </w:r>
      <w:r>
        <w:rPr>
          <w:color w:val="2B2A29"/>
          <w:w w:val="105"/>
        </w:rPr>
        <w:t>of</w:t>
      </w:r>
      <w:r>
        <w:rPr>
          <w:color w:val="2B2A29"/>
          <w:spacing w:val="1"/>
          <w:w w:val="105"/>
        </w:rPr>
        <w:t xml:space="preserve"> </w:t>
      </w:r>
      <w:r>
        <w:rPr>
          <w:color w:val="2B2A29"/>
          <w:w w:val="105"/>
        </w:rPr>
        <w:t>general</w:t>
      </w:r>
      <w:r>
        <w:rPr>
          <w:color w:val="2B2A29"/>
          <w:spacing w:val="2"/>
          <w:w w:val="105"/>
        </w:rPr>
        <w:t xml:space="preserve"> </w:t>
      </w:r>
      <w:r>
        <w:rPr>
          <w:color w:val="2B2A29"/>
          <w:w w:val="105"/>
        </w:rPr>
        <w:t>functionality</w:t>
      </w:r>
      <w:r>
        <w:rPr>
          <w:color w:val="2B2A29"/>
          <w:spacing w:val="1"/>
          <w:w w:val="105"/>
        </w:rPr>
        <w:t xml:space="preserve"> </w:t>
      </w:r>
      <w:r>
        <w:rPr>
          <w:color w:val="2B2A29"/>
          <w:w w:val="105"/>
        </w:rPr>
        <w:t>that</w:t>
      </w:r>
      <w:r>
        <w:rPr>
          <w:color w:val="2B2A29"/>
          <w:spacing w:val="1"/>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reused</w:t>
      </w:r>
      <w:r>
        <w:rPr>
          <w:color w:val="2B2A29"/>
          <w:spacing w:val="1"/>
          <w:w w:val="105"/>
        </w:rPr>
        <w:t xml:space="preserve"> </w:t>
      </w:r>
      <w:r>
        <w:rPr>
          <w:color w:val="2B2A29"/>
          <w:w w:val="105"/>
        </w:rPr>
        <w:t>via</w:t>
      </w:r>
      <w:r>
        <w:rPr>
          <w:color w:val="2B2A29"/>
          <w:spacing w:val="2"/>
          <w:w w:val="105"/>
        </w:rPr>
        <w:t xml:space="preserve"> </w:t>
      </w:r>
      <w:r>
        <w:rPr>
          <w:color w:val="2B2A29"/>
          <w:w w:val="105"/>
        </w:rPr>
        <w:t>a</w:t>
      </w:r>
      <w:r>
        <w:rPr>
          <w:color w:val="2B2A29"/>
          <w:spacing w:val="1"/>
          <w:w w:val="105"/>
        </w:rPr>
        <w:t xml:space="preserve"> </w:t>
      </w:r>
      <w:r>
        <w:rPr>
          <w:color w:val="2B2A29"/>
          <w:w w:val="105"/>
        </w:rPr>
        <w:t>shared</w:t>
      </w:r>
      <w:r>
        <w:rPr>
          <w:color w:val="2B2A29"/>
          <w:spacing w:val="-55"/>
          <w:w w:val="105"/>
        </w:rPr>
        <w:t xml:space="preserve"> </w:t>
      </w:r>
      <w:r>
        <w:rPr>
          <w:color w:val="2B2A29"/>
          <w:w w:val="105"/>
        </w:rPr>
        <w:t>component.</w:t>
      </w:r>
      <w:r>
        <w:rPr>
          <w:color w:val="2B2A29"/>
          <w:spacing w:val="-12"/>
          <w:w w:val="105"/>
        </w:rPr>
        <w:t xml:space="preserve"> </w:t>
      </w:r>
      <w:r>
        <w:rPr>
          <w:color w:val="2B2A29"/>
          <w:w w:val="105"/>
        </w:rPr>
        <w:t>These</w:t>
      </w:r>
      <w:r>
        <w:rPr>
          <w:color w:val="2B2A29"/>
          <w:spacing w:val="-11"/>
          <w:w w:val="105"/>
        </w:rPr>
        <w:t xml:space="preserve"> </w:t>
      </w:r>
      <w:r>
        <w:rPr>
          <w:color w:val="2B2A29"/>
          <w:w w:val="105"/>
        </w:rPr>
        <w:t>are</w:t>
      </w:r>
      <w:r>
        <w:rPr>
          <w:color w:val="2B2A29"/>
          <w:spacing w:val="-11"/>
          <w:w w:val="105"/>
        </w:rPr>
        <w:t xml:space="preserve"> </w:t>
      </w:r>
      <w:r>
        <w:rPr>
          <w:color w:val="2B2A29"/>
          <w:w w:val="105"/>
        </w:rPr>
        <w:t>mainly</w:t>
      </w:r>
      <w:r>
        <w:rPr>
          <w:color w:val="2B2A29"/>
          <w:spacing w:val="-12"/>
          <w:w w:val="105"/>
        </w:rPr>
        <w:t xml:space="preserve"> </w:t>
      </w:r>
      <w:r>
        <w:rPr>
          <w:color w:val="2B2A29"/>
          <w:w w:val="105"/>
        </w:rPr>
        <w:t>the</w:t>
      </w:r>
      <w:r>
        <w:rPr>
          <w:color w:val="2B2A29"/>
          <w:spacing w:val="-11"/>
          <w:w w:val="105"/>
        </w:rPr>
        <w:t xml:space="preserve"> </w:t>
      </w:r>
      <w:r>
        <w:rPr>
          <w:color w:val="2B2A29"/>
          <w:w w:val="105"/>
        </w:rPr>
        <w:t>following</w:t>
      </w:r>
      <w:r>
        <w:rPr>
          <w:color w:val="2B2A29"/>
          <w:spacing w:val="-11"/>
          <w:w w:val="105"/>
        </w:rPr>
        <w:t xml:space="preserve"> </w:t>
      </w:r>
      <w:r>
        <w:rPr>
          <w:color w:val="2B2A29"/>
          <w:w w:val="105"/>
        </w:rPr>
        <w:t>actions:</w:t>
      </w:r>
    </w:p>
    <w:p>
      <w:pPr>
        <w:pStyle w:val="11"/>
        <w:spacing w:before="1" w:line="304" w:lineRule="auto"/>
        <w:ind w:left="519" w:firstLine="359"/>
      </w:pPr>
      <w:r>
        <w:rPr>
          <w:color w:val="2B2A29"/>
          <w:w w:val="105"/>
        </w:rPr>
        <w:t>这些功能共享许多通用功能</w:t>
      </w:r>
      <w:r>
        <w:rPr>
          <w:color w:val="2B2A29"/>
          <w:spacing w:val="1"/>
          <w:w w:val="105"/>
        </w:rPr>
        <w:t>，</w:t>
      </w:r>
      <w:r>
        <w:rPr>
          <w:color w:val="2B2A29"/>
          <w:w w:val="105"/>
        </w:rPr>
        <w:t>可以通过共享组件重用。主要包括以下行动：</w:t>
      </w:r>
    </w:p>
    <w:p>
      <w:r>
        <w:rPr>
          <w:rFonts w:ascii="Times New Roman" w:hAnsi="Times New Roman"/>
          <w:color w:val="2B2A29"/>
          <w:w w:val="105"/>
          <w:sz w:val="22"/>
        </w:rPr>
        <w:t>Query</w:t>
      </w:r>
      <w:r>
        <w:rPr>
          <w:rFonts w:ascii="Times New Roman" w:hAnsi="Times New Roman"/>
          <w:color w:val="2B2A29"/>
          <w:spacing w:val="6"/>
          <w:w w:val="105"/>
          <w:sz w:val="22"/>
        </w:rPr>
        <w:t xml:space="preserve"> </w:t>
      </w:r>
      <w:r>
        <w:rPr>
          <w:rFonts w:ascii="Times New Roman" w:hAnsi="Times New Roman"/>
          <w:color w:val="2B2A29"/>
          <w:w w:val="105"/>
          <w:sz w:val="22"/>
        </w:rPr>
        <w:t>account</w:t>
      </w:r>
      <w:r>
        <w:rPr>
          <w:rFonts w:ascii="Times New Roman" w:hAnsi="Times New Roman"/>
          <w:color w:val="2B2A29"/>
          <w:spacing w:val="7"/>
          <w:w w:val="105"/>
          <w:sz w:val="22"/>
        </w:rPr>
        <w:t xml:space="preserve"> </w:t>
      </w:r>
      <w:r>
        <w:rPr>
          <w:rFonts w:ascii="Times New Roman" w:hAnsi="Times New Roman"/>
          <w:color w:val="2B2A29"/>
          <w:w w:val="105"/>
          <w:sz w:val="22"/>
        </w:rPr>
        <w:t>balance</w:t>
      </w:r>
    </w:p>
    <w:p>
      <w:pPr>
        <w:pStyle w:val="16"/>
        <w:numPr>
          <w:ilvl w:val="0"/>
          <w:numId w:val="74"/>
        </w:numPr>
        <w:tabs>
          <w:tab w:val="left" w:pos="1455"/>
          <w:tab w:val="left" w:pos="1456"/>
        </w:tabs>
        <w:spacing w:before="117" w:after="0" w:line="240" w:lineRule="auto"/>
        <w:ind w:left="1455" w:right="0" w:hanging="358"/>
        <w:jc w:val="left"/>
        <w:rPr>
          <w:rFonts w:ascii="Times New Roman" w:hAnsi="Times New Roman"/>
          <w:sz w:val="22"/>
        </w:rPr>
      </w:pPr>
      <w:r>
        <w:rPr>
          <w:rFonts w:ascii="Times New Roman" w:hAnsi="Times New Roman"/>
          <w:color w:val="2B2A29"/>
          <w:w w:val="105"/>
          <w:sz w:val="22"/>
        </w:rPr>
        <w:t>查询账户余额</w:t>
      </w:r>
    </w:p>
    <w:p>
      <w:r>
        <w:rPr>
          <w:rFonts w:ascii="Times New Roman" w:hAnsi="Times New Roman"/>
          <w:color w:val="2B2A29"/>
          <w:w w:val="105"/>
          <w:sz w:val="22"/>
        </w:rPr>
        <w:t>Debit</w:t>
      </w:r>
      <w:r>
        <w:rPr>
          <w:rFonts w:ascii="Times New Roman" w:hAnsi="Times New Roman"/>
          <w:color w:val="2B2A29"/>
          <w:spacing w:val="4"/>
          <w:w w:val="105"/>
          <w:sz w:val="22"/>
        </w:rPr>
        <w:t xml:space="preserve"> </w:t>
      </w:r>
      <w:r>
        <w:rPr>
          <w:rFonts w:ascii="Times New Roman" w:hAnsi="Times New Roman"/>
          <w:color w:val="2B2A29"/>
          <w:w w:val="105"/>
          <w:sz w:val="22"/>
        </w:rPr>
        <w:t>account</w:t>
      </w:r>
    </w:p>
    <w:p>
      <w:pPr>
        <w:pStyle w:val="16"/>
        <w:numPr>
          <w:ilvl w:val="0"/>
          <w:numId w:val="74"/>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借方账户</w:t>
      </w:r>
    </w:p>
    <w:p>
      <w:r>
        <w:rPr>
          <w:rFonts w:ascii="Times New Roman" w:hAnsi="Times New Roman"/>
          <w:color w:val="2B2A29"/>
          <w:w w:val="105"/>
          <w:sz w:val="22"/>
        </w:rPr>
        <w:t>Credit</w:t>
      </w:r>
      <w:r>
        <w:rPr>
          <w:rFonts w:ascii="Times New Roman" w:hAnsi="Times New Roman"/>
          <w:color w:val="2B2A29"/>
          <w:spacing w:val="2"/>
          <w:w w:val="105"/>
          <w:sz w:val="22"/>
        </w:rPr>
        <w:t xml:space="preserve"> </w:t>
      </w:r>
      <w:r>
        <w:rPr>
          <w:rFonts w:ascii="Times New Roman" w:hAnsi="Times New Roman"/>
          <w:color w:val="2B2A29"/>
          <w:w w:val="105"/>
          <w:sz w:val="22"/>
        </w:rPr>
        <w:t>account</w:t>
      </w:r>
    </w:p>
    <w:p>
      <w:pPr>
        <w:pStyle w:val="16"/>
        <w:numPr>
          <w:ilvl w:val="0"/>
          <w:numId w:val="74"/>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贷方账户</w:t>
      </w:r>
    </w:p>
    <w:p>
      <w:r>
        <w:rPr>
          <w:color w:val="2B2A29"/>
          <w:w w:val="105"/>
        </w:rPr>
        <w:t>Using</w:t>
      </w:r>
      <w:r>
        <w:rPr>
          <w:color w:val="2B2A29"/>
          <w:spacing w:val="6"/>
          <w:w w:val="105"/>
        </w:rPr>
        <w:t xml:space="preserve"> </w:t>
      </w:r>
      <w:r>
        <w:rPr>
          <w:color w:val="2B2A29"/>
          <w:w w:val="105"/>
        </w:rPr>
        <w:t>these</w:t>
      </w:r>
      <w:r>
        <w:rPr>
          <w:color w:val="2B2A29"/>
          <w:spacing w:val="7"/>
          <w:w w:val="105"/>
        </w:rPr>
        <w:t xml:space="preserve"> </w:t>
      </w:r>
      <w:r>
        <w:rPr>
          <w:color w:val="2B2A29"/>
          <w:w w:val="105"/>
        </w:rPr>
        <w:t>features</w:t>
      </w:r>
      <w:r>
        <w:rPr>
          <w:color w:val="2B2A29"/>
          <w:spacing w:val="7"/>
          <w:w w:val="105"/>
        </w:rPr>
        <w:t xml:space="preserve"> </w:t>
      </w:r>
      <w:r>
        <w:rPr>
          <w:color w:val="2B2A29"/>
          <w:w w:val="105"/>
        </w:rPr>
        <w:t>as</w:t>
      </w:r>
      <w:r>
        <w:rPr>
          <w:color w:val="2B2A29"/>
          <w:spacing w:val="7"/>
          <w:w w:val="105"/>
        </w:rPr>
        <w:t xml:space="preserve"> </w:t>
      </w:r>
      <w:r>
        <w:rPr>
          <w:color w:val="2B2A29"/>
          <w:w w:val="105"/>
        </w:rPr>
        <w:t>a</w:t>
      </w:r>
      <w:r>
        <w:rPr>
          <w:color w:val="2B2A29"/>
          <w:spacing w:val="7"/>
          <w:w w:val="105"/>
        </w:rPr>
        <w:t xml:space="preserve"> </w:t>
      </w:r>
      <w:r>
        <w:rPr>
          <w:color w:val="2B2A29"/>
          <w:w w:val="105"/>
        </w:rPr>
        <w:t>base,</w:t>
      </w:r>
      <w:r>
        <w:rPr>
          <w:color w:val="2B2A29"/>
          <w:spacing w:val="7"/>
          <w:w w:val="105"/>
        </w:rPr>
        <w:t xml:space="preserve"> </w:t>
      </w:r>
      <w:r>
        <w:rPr>
          <w:color w:val="2B2A29"/>
          <w:w w:val="105"/>
        </w:rPr>
        <w:t>we</w:t>
      </w:r>
      <w:r>
        <w:rPr>
          <w:color w:val="2B2A29"/>
          <w:spacing w:val="7"/>
          <w:w w:val="105"/>
        </w:rPr>
        <w:t xml:space="preserve"> </w:t>
      </w:r>
      <w:r>
        <w:rPr>
          <w:color w:val="2B2A29"/>
          <w:w w:val="105"/>
        </w:rPr>
        <w:t>can</w:t>
      </w:r>
      <w:r>
        <w:rPr>
          <w:color w:val="2B2A29"/>
          <w:spacing w:val="7"/>
          <w:w w:val="105"/>
        </w:rPr>
        <w:t xml:space="preserve"> </w:t>
      </w:r>
      <w:r>
        <w:rPr>
          <w:color w:val="2B2A29"/>
          <w:w w:val="105"/>
        </w:rPr>
        <w:t>implement</w:t>
      </w:r>
      <w:r>
        <w:rPr>
          <w:color w:val="2B2A29"/>
          <w:spacing w:val="6"/>
          <w:w w:val="105"/>
        </w:rPr>
        <w:t xml:space="preserve"> </w:t>
      </w:r>
      <w:r>
        <w:rPr>
          <w:color w:val="2B2A29"/>
          <w:w w:val="105"/>
        </w:rPr>
        <w:t>all</w:t>
      </w:r>
      <w:r>
        <w:rPr>
          <w:color w:val="2B2A29"/>
          <w:spacing w:val="7"/>
          <w:w w:val="105"/>
        </w:rPr>
        <w:t xml:space="preserve"> </w:t>
      </w:r>
      <w:r>
        <w:rPr>
          <w:color w:val="2B2A29"/>
          <w:w w:val="105"/>
        </w:rPr>
        <w:t>the</w:t>
      </w:r>
      <w:r>
        <w:rPr>
          <w:color w:val="2B2A29"/>
          <w:spacing w:val="7"/>
          <w:w w:val="105"/>
        </w:rPr>
        <w:t xml:space="preserve"> </w:t>
      </w:r>
      <w:r>
        <w:rPr>
          <w:color w:val="2B2A29"/>
          <w:w w:val="105"/>
        </w:rPr>
        <w:t>functionality</w:t>
      </w:r>
      <w:r>
        <w:rPr>
          <w:color w:val="2B2A29"/>
          <w:spacing w:val="7"/>
          <w:w w:val="105"/>
        </w:rPr>
        <w:t xml:space="preserve"> </w:t>
      </w:r>
      <w:r>
        <w:rPr>
          <w:color w:val="2B2A29"/>
          <w:w w:val="105"/>
        </w:rPr>
        <w:t>needed</w:t>
      </w:r>
      <w:r>
        <w:rPr>
          <w:color w:val="2B2A29"/>
          <w:spacing w:val="1"/>
          <w:w w:val="105"/>
        </w:rPr>
        <w:t xml:space="preserve"> </w:t>
      </w:r>
      <w:r>
        <w:rPr>
          <w:color w:val="2B2A29"/>
          <w:w w:val="105"/>
        </w:rPr>
        <w:t>for our connected banking scenario. A basic design goal is to delegate the high-level</w:t>
      </w:r>
      <w:r>
        <w:rPr>
          <w:color w:val="2B2A29"/>
          <w:spacing w:val="-55"/>
          <w:w w:val="105"/>
        </w:rPr>
        <w:t xml:space="preserve"> </w:t>
      </w:r>
      <w:r>
        <w:rPr>
          <w:color w:val="2B2A29"/>
          <w:w w:val="105"/>
        </w:rPr>
        <w:t>functionality</w:t>
      </w:r>
      <w:r>
        <w:rPr>
          <w:color w:val="2B2A29"/>
          <w:spacing w:val="-3"/>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color w:val="2B2A29"/>
          <w:w w:val="105"/>
        </w:rPr>
        <w:t>common</w:t>
      </w:r>
      <w:r>
        <w:rPr>
          <w:color w:val="2B2A29"/>
          <w:spacing w:val="-3"/>
          <w:w w:val="105"/>
        </w:rPr>
        <w:t xml:space="preserve"> </w:t>
      </w:r>
      <w:r>
        <w:rPr>
          <w:color w:val="2B2A29"/>
          <w:w w:val="105"/>
        </w:rPr>
        <w:t>set</w:t>
      </w:r>
      <w:r>
        <w:rPr>
          <w:color w:val="2B2A29"/>
          <w:spacing w:val="-2"/>
          <w:w w:val="105"/>
        </w:rPr>
        <w:t xml:space="preserve"> </w:t>
      </w:r>
      <w:r>
        <w:rPr>
          <w:color w:val="2B2A29"/>
          <w:w w:val="105"/>
        </w:rPr>
        <w:t>of</w:t>
      </w:r>
      <w:r>
        <w:rPr>
          <w:color w:val="2B2A29"/>
          <w:spacing w:val="-3"/>
          <w:w w:val="105"/>
        </w:rPr>
        <w:t xml:space="preserve"> </w:t>
      </w:r>
      <w:r>
        <w:rPr>
          <w:color w:val="2B2A29"/>
          <w:w w:val="105"/>
        </w:rPr>
        <w:t>available</w:t>
      </w:r>
      <w:r>
        <w:rPr>
          <w:color w:val="2B2A29"/>
          <w:spacing w:val="-2"/>
          <w:w w:val="105"/>
        </w:rPr>
        <w:t xml:space="preserve"> </w:t>
      </w:r>
      <w:r>
        <w:rPr>
          <w:color w:val="2B2A29"/>
          <w:w w:val="105"/>
        </w:rPr>
        <w:t>features.</w:t>
      </w:r>
      <w:r>
        <w:rPr>
          <w:color w:val="2B2A29"/>
          <w:spacing w:val="-3"/>
          <w:w w:val="105"/>
        </w:rPr>
        <w:t xml:space="preserve"> </w:t>
      </w:r>
      <w:r>
        <w:rPr>
          <w:color w:val="2B2A29"/>
          <w:w w:val="105"/>
        </w:rPr>
        <w:t>This</w:t>
      </w:r>
      <w:r>
        <w:rPr>
          <w:color w:val="2B2A29"/>
          <w:spacing w:val="-2"/>
          <w:w w:val="105"/>
        </w:rPr>
        <w:t xml:space="preserve"> </w:t>
      </w:r>
      <w:r>
        <w:rPr>
          <w:color w:val="2B2A29"/>
          <w:w w:val="105"/>
        </w:rPr>
        <w:t>is</w:t>
      </w:r>
      <w:r>
        <w:rPr>
          <w:color w:val="2B2A29"/>
          <w:spacing w:val="-3"/>
          <w:w w:val="105"/>
        </w:rPr>
        <w:t xml:space="preserve"> </w:t>
      </w:r>
      <w:r>
        <w:rPr>
          <w:color w:val="2B2A29"/>
          <w:w w:val="105"/>
        </w:rPr>
        <w:t>where</w:t>
      </w:r>
      <w:r>
        <w:rPr>
          <w:color w:val="2B2A29"/>
          <w:spacing w:val="-2"/>
          <w:w w:val="105"/>
        </w:rPr>
        <w:t xml:space="preserve"> </w:t>
      </w:r>
      <w:r>
        <w:rPr>
          <w:color w:val="2B2A29"/>
          <w:w w:val="105"/>
        </w:rPr>
        <w:t>we</w:t>
      </w:r>
      <w:r>
        <w:rPr>
          <w:color w:val="2B2A29"/>
          <w:spacing w:val="-3"/>
          <w:w w:val="105"/>
        </w:rPr>
        <w:t xml:space="preserve"> </w:t>
      </w:r>
      <w:r>
        <w:rPr>
          <w:color w:val="2B2A29"/>
          <w:w w:val="105"/>
        </w:rPr>
        <w:t>end</w:t>
      </w:r>
      <w:r>
        <w:rPr>
          <w:color w:val="2B2A29"/>
          <w:spacing w:val="-2"/>
          <w:w w:val="105"/>
        </w:rPr>
        <w:t xml:space="preserve"> </w:t>
      </w:r>
      <w:r>
        <w:rPr>
          <w:color w:val="2B2A29"/>
          <w:w w:val="105"/>
        </w:rPr>
        <w:t>up</w:t>
      </w:r>
      <w:r>
        <w:rPr>
          <w:color w:val="2B2A29"/>
          <w:spacing w:val="-3"/>
          <w:w w:val="105"/>
        </w:rPr>
        <w:t xml:space="preserve"> </w:t>
      </w:r>
      <w:r>
        <w:rPr>
          <w:color w:val="2B2A29"/>
          <w:w w:val="105"/>
        </w:rPr>
        <w:t>with</w:t>
      </w:r>
      <w:r>
        <w:rPr>
          <w:color w:val="2B2A29"/>
          <w:spacing w:val="-2"/>
          <w:w w:val="105"/>
        </w:rPr>
        <w:t xml:space="preserve"> </w:t>
      </w:r>
      <w:r>
        <w:rPr>
          <w:color w:val="2B2A29"/>
          <w:w w:val="105"/>
        </w:rPr>
        <w:t>a</w:t>
      </w:r>
      <w:r>
        <w:rPr>
          <w:color w:val="2B2A29"/>
          <w:spacing w:val="-55"/>
          <w:w w:val="105"/>
        </w:rPr>
        <w:t xml:space="preserve"> </w:t>
      </w:r>
      <w:r>
        <w:rPr>
          <w:i/>
          <w:color w:val="2B2A29"/>
          <w:w w:val="105"/>
        </w:rPr>
        <w:t>layered</w:t>
      </w:r>
      <w:r>
        <w:rPr>
          <w:i/>
          <w:color w:val="2B2A29"/>
          <w:spacing w:val="-13"/>
          <w:w w:val="105"/>
        </w:rPr>
        <w:t xml:space="preserve"> </w:t>
      </w:r>
      <w:r>
        <w:rPr>
          <w:i/>
          <w:color w:val="2B2A29"/>
          <w:w w:val="105"/>
        </w:rPr>
        <w:t>architecture</w:t>
      </w:r>
      <w:r>
        <w:rPr>
          <w:color w:val="2B2A29"/>
          <w:w w:val="105"/>
        </w:rPr>
        <w:t>.</w:t>
      </w:r>
    </w:p>
    <w:p>
      <w:pPr>
        <w:pStyle w:val="11"/>
        <w:spacing w:before="187" w:line="304" w:lineRule="auto"/>
        <w:ind w:left="519" w:right="591" w:firstLine="359"/>
      </w:pPr>
      <w:r>
        <w:rPr>
          <w:color w:val="2B2A29"/>
          <w:w w:val="105"/>
        </w:rPr>
        <w:t>使用这些功能作为基础，我们可以实现联网银行场景所需的所有功能。一个基本的设计目标是将高级功能委托给一组通用的可用功能</w:t>
      </w:r>
      <w:r>
        <w:rPr>
          <w:color w:val="2B2A29"/>
          <w:spacing w:val="-3"/>
          <w:w w:val="105"/>
        </w:rPr>
        <w:t>。</w:t>
      </w:r>
      <w:r>
        <w:rPr>
          <w:color w:val="2B2A29"/>
          <w:w w:val="105"/>
        </w:rPr>
        <w:t>这</w:t>
      </w:r>
      <w:r>
        <w:rPr>
          <w:color w:val="2B2A29"/>
          <w:spacing w:val="-2"/>
          <w:w w:val="105"/>
        </w:rPr>
        <w:t>就</w:t>
      </w:r>
      <w:r>
        <w:rPr>
          <w:color w:val="2B2A29"/>
          <w:w w:val="105"/>
        </w:rPr>
        <w:t>是我们最终得到</w:t>
      </w:r>
      <w:r>
        <w:rPr>
          <w:i/>
          <w:color w:val="2B2A29"/>
          <w:w w:val="105"/>
        </w:rPr>
        <w:t>分层架构的</w:t>
      </w:r>
      <w:r>
        <w:rPr>
          <w:color w:val="2B2A29"/>
          <w:w w:val="105"/>
        </w:rPr>
        <w:t>地方。</w:t>
      </w:r>
    </w:p>
    <w:p>
      <w:r>
        <w:rPr>
          <w:color w:val="2B2A29"/>
          <w:w w:val="105"/>
        </w:rPr>
        <w:t>Figure</w:t>
      </w:r>
      <w:r>
        <w:rPr>
          <w:color w:val="2B2A29"/>
          <w:spacing w:val="-5"/>
          <w:w w:val="105"/>
        </w:rPr>
        <w:t xml:space="preserve"> </w:t>
      </w:r>
      <w:r>
        <w:rPr>
          <w:color w:val="0000FF"/>
          <w:w w:val="105"/>
        </w:rPr>
        <w:t>5-3</w:t>
      </w:r>
      <w:r>
        <w:rPr>
          <w:color w:val="0000FF"/>
          <w:spacing w:val="-4"/>
          <w:w w:val="105"/>
        </w:rPr>
        <w:t xml:space="preserve"> </w:t>
      </w:r>
      <w:r>
        <w:rPr>
          <w:color w:val="2B2A29"/>
          <w:w w:val="105"/>
        </w:rPr>
        <w:t>shows</w:t>
      </w:r>
      <w:r>
        <w:rPr>
          <w:color w:val="2B2A29"/>
          <w:spacing w:val="-5"/>
          <w:w w:val="105"/>
        </w:rPr>
        <w:t xml:space="preserve"> </w:t>
      </w:r>
      <w:r>
        <w:rPr>
          <w:color w:val="2B2A29"/>
          <w:w w:val="105"/>
        </w:rPr>
        <w:t>how</w:t>
      </w:r>
      <w:r>
        <w:rPr>
          <w:color w:val="2B2A29"/>
          <w:spacing w:val="-4"/>
          <w:w w:val="105"/>
        </w:rPr>
        <w:t xml:space="preserve"> </w:t>
      </w:r>
      <w:r>
        <w:rPr>
          <w:color w:val="2B2A29"/>
          <w:w w:val="105"/>
        </w:rPr>
        <w:t>different</w:t>
      </w:r>
      <w:r>
        <w:rPr>
          <w:color w:val="2B2A29"/>
          <w:spacing w:val="-5"/>
          <w:w w:val="105"/>
        </w:rPr>
        <w:t xml:space="preserve"> </w:t>
      </w:r>
      <w:r>
        <w:rPr>
          <w:color w:val="2B2A29"/>
          <w:w w:val="105"/>
        </w:rPr>
        <w:t>functioning</w:t>
      </w:r>
      <w:r>
        <w:rPr>
          <w:color w:val="2B2A29"/>
          <w:spacing w:val="-4"/>
          <w:w w:val="105"/>
        </w:rPr>
        <w:t xml:space="preserve"> </w:t>
      </w:r>
      <w:r>
        <w:rPr>
          <w:color w:val="2B2A29"/>
          <w:w w:val="105"/>
        </w:rPr>
        <w:t>units</w:t>
      </w:r>
      <w:r>
        <w:rPr>
          <w:color w:val="2B2A29"/>
          <w:spacing w:val="-5"/>
          <w:w w:val="105"/>
        </w:rPr>
        <w:t xml:space="preserve"> </w:t>
      </w:r>
      <w:r>
        <w:rPr>
          <w:color w:val="2B2A29"/>
          <w:w w:val="105"/>
        </w:rPr>
        <w:t>are</w:t>
      </w:r>
      <w:r>
        <w:rPr>
          <w:color w:val="2B2A29"/>
          <w:spacing w:val="-4"/>
          <w:w w:val="105"/>
        </w:rPr>
        <w:t xml:space="preserve"> </w:t>
      </w:r>
      <w:r>
        <w:rPr>
          <w:color w:val="2B2A29"/>
          <w:w w:val="105"/>
        </w:rPr>
        <w:t>layered</w:t>
      </w:r>
      <w:r>
        <w:rPr>
          <w:color w:val="2B2A29"/>
          <w:spacing w:val="-5"/>
          <w:w w:val="105"/>
        </w:rPr>
        <w:t xml:space="preserve"> </w:t>
      </w:r>
      <w:r>
        <w:rPr>
          <w:color w:val="2B2A29"/>
          <w:w w:val="105"/>
        </w:rPr>
        <w:t>on</w:t>
      </w:r>
      <w:r>
        <w:rPr>
          <w:color w:val="2B2A29"/>
          <w:spacing w:val="-4"/>
          <w:w w:val="105"/>
        </w:rPr>
        <w:t xml:space="preserve"> </w:t>
      </w:r>
      <w:r>
        <w:rPr>
          <w:color w:val="2B2A29"/>
          <w:w w:val="105"/>
        </w:rPr>
        <w:t>top</w:t>
      </w:r>
      <w:r>
        <w:rPr>
          <w:color w:val="2B2A29"/>
          <w:spacing w:val="-5"/>
          <w:w w:val="105"/>
        </w:rPr>
        <w:t xml:space="preserve"> </w:t>
      </w:r>
      <w:r>
        <w:rPr>
          <w:color w:val="2B2A29"/>
          <w:w w:val="105"/>
        </w:rPr>
        <w:t>of</w:t>
      </w:r>
      <w:r>
        <w:rPr>
          <w:color w:val="2B2A29"/>
          <w:spacing w:val="-4"/>
          <w:w w:val="105"/>
        </w:rPr>
        <w:t xml:space="preserve"> </w:t>
      </w:r>
      <w:r>
        <w:rPr>
          <w:color w:val="2B2A29"/>
          <w:w w:val="105"/>
        </w:rPr>
        <w:t>each</w:t>
      </w:r>
      <w:r>
        <w:rPr>
          <w:color w:val="2B2A29"/>
          <w:spacing w:val="-5"/>
          <w:w w:val="105"/>
        </w:rPr>
        <w:t xml:space="preserve"> </w:t>
      </w:r>
      <w:r>
        <w:rPr>
          <w:color w:val="2B2A29"/>
          <w:w w:val="105"/>
        </w:rPr>
        <w:t>other.</w:t>
      </w:r>
    </w:p>
    <w:p>
      <w:pPr>
        <w:pStyle w:val="11"/>
        <w:spacing w:line="248" w:lineRule="exact"/>
        <w:ind w:left="879"/>
      </w:pPr>
      <w:r>
        <w:rPr>
          <w:color w:val="2B2A29"/>
          <w:w w:val="105"/>
        </w:rPr>
        <w:t>图</w:t>
      </w:r>
      <w:r>
        <w:rPr>
          <w:color w:val="0000FF"/>
          <w:w w:val="105"/>
        </w:rPr>
        <w:t>5-3</w:t>
      </w:r>
      <w:r>
        <w:rPr>
          <w:color w:val="2B2A29"/>
          <w:w w:val="105"/>
        </w:rPr>
        <w:t>显示</w:t>
      </w:r>
      <w:r>
        <w:rPr>
          <w:color w:val="2B2A29"/>
          <w:spacing w:val="-5"/>
          <w:w w:val="105"/>
        </w:rPr>
        <w:t>了</w:t>
      </w:r>
      <w:r>
        <w:rPr>
          <w:color w:val="2B2A29"/>
          <w:w w:val="105"/>
        </w:rPr>
        <w:t>不同的功能单元是如何相互叠加的。</w:t>
      </w:r>
    </w:p>
    <w:p>
      <w:pPr>
        <w:spacing w:after="0" w:line="248" w:lineRule="exact"/>
        <w:sectPr>
          <w:pgSz w:w="10080" w:h="14400"/>
          <w:pgMar w:top="1260" w:right="560" w:bottom="1260" w:left="560" w:header="1037" w:footer="1070" w:gutter="0"/>
          <w:cols w:space="720" w:num="1"/>
        </w:sectPr>
      </w:pPr>
    </w:p>
    <w:p>
      <w:pPr>
        <w:pStyle w:val="11"/>
        <w:spacing w:before="6" w:after="1"/>
        <w:rPr>
          <w:sz w:val="25"/>
        </w:rPr>
      </w:pPr>
    </w:p>
    <w:tbl>
      <w:tblPr>
        <w:tblStyle w:val="13"/>
        <w:tblW w:w="0" w:type="auto"/>
        <w:tblInd w:w="2610" w:type="dxa"/>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Layout w:type="fixed"/>
        <w:tblCellMar>
          <w:top w:w="0" w:type="dxa"/>
          <w:left w:w="0" w:type="dxa"/>
          <w:bottom w:w="0" w:type="dxa"/>
          <w:right w:w="0" w:type="dxa"/>
        </w:tblCellMar>
      </w:tblPr>
      <w:tblGrid>
        <w:gridCol w:w="1700"/>
        <w:gridCol w:w="1700"/>
      </w:tblGrid>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554" w:hRule="atLeast"/>
        </w:trPr>
        <w:tc>
          <w:tcPr>
            <w:tcW w:w="1700" w:type="dxa"/>
          </w:tcPr>
          <w:p>
            <w:r>
              <w:rPr>
                <w:rFonts w:ascii="Arial"/>
                <w:color w:val="2B2A29"/>
                <w:w w:val="85"/>
                <w:sz w:val="18"/>
              </w:rPr>
              <w:t>ATM</w:t>
            </w:r>
            <w:r>
              <w:rPr>
                <w:rFonts w:ascii="Arial"/>
                <w:color w:val="2B2A29"/>
                <w:spacing w:val="1"/>
                <w:w w:val="85"/>
                <w:sz w:val="18"/>
              </w:rPr>
              <w:t xml:space="preserve"> </w:t>
            </w:r>
            <w:r>
              <w:rPr>
                <w:rFonts w:ascii="Arial"/>
                <w:color w:val="2B2A29"/>
                <w:w w:val="85"/>
                <w:sz w:val="18"/>
              </w:rPr>
              <w:t>Operations</w:t>
            </w:r>
          </w:p>
          <w:p>
            <w:pPr>
              <w:pStyle w:val="17"/>
              <w:spacing w:before="148"/>
              <w:ind w:left="305"/>
              <w:rPr>
                <w:rFonts w:ascii="Arial"/>
                <w:sz w:val="18"/>
              </w:rPr>
            </w:pPr>
            <w:bookmarkStart w:id="130" w:name="_bookmark124"/>
            <w:bookmarkEnd w:id="130"/>
            <w:r>
              <w:rPr>
                <w:rFonts w:ascii="Arial"/>
                <w:color w:val="2B2A29"/>
                <w:w w:val="85"/>
                <w:sz w:val="18"/>
              </w:rPr>
              <w:t>ATM操作</w:t>
            </w:r>
          </w:p>
        </w:tc>
        <w:tc>
          <w:tcPr>
            <w:tcW w:w="1700" w:type="dxa"/>
          </w:tcPr>
          <w:p>
            <w:r>
              <w:rPr>
                <w:rFonts w:ascii="Arial"/>
                <w:color w:val="2B2A29"/>
                <w:w w:val="85"/>
                <w:sz w:val="18"/>
              </w:rPr>
              <w:t>Online</w:t>
            </w:r>
            <w:r>
              <w:rPr>
                <w:rFonts w:ascii="Arial"/>
                <w:color w:val="2B2A29"/>
                <w:spacing w:val="15"/>
                <w:w w:val="85"/>
                <w:sz w:val="18"/>
              </w:rPr>
              <w:t xml:space="preserve"> </w:t>
            </w:r>
            <w:r>
              <w:rPr>
                <w:rFonts w:ascii="Arial"/>
                <w:color w:val="2B2A29"/>
                <w:w w:val="85"/>
                <w:sz w:val="18"/>
              </w:rPr>
              <w:t>Banking</w:t>
            </w:r>
          </w:p>
          <w:p>
            <w:pPr>
              <w:pStyle w:val="17"/>
              <w:spacing w:before="148"/>
              <w:ind w:left="352"/>
              <w:rPr>
                <w:rFonts w:ascii="Arial"/>
                <w:sz w:val="18"/>
              </w:rPr>
            </w:pPr>
            <w:r>
              <w:rPr>
                <w:rFonts w:ascii="Arial"/>
                <w:color w:val="2B2A29"/>
                <w:w w:val="85"/>
                <w:sz w:val="18"/>
              </w:rPr>
              <w:t>网上银行业务</w:t>
            </w:r>
          </w:p>
        </w:tc>
      </w:tr>
      <w:tr>
        <w:tblPrEx>
          <w:tblBorders>
            <w:top w:val="single" w:color="2B2A29" w:sz="8" w:space="0"/>
            <w:left w:val="single" w:color="2B2A29" w:sz="8" w:space="0"/>
            <w:bottom w:val="single" w:color="2B2A29" w:sz="8" w:space="0"/>
            <w:right w:val="single" w:color="2B2A29" w:sz="8" w:space="0"/>
            <w:insideH w:val="single" w:color="2B2A29" w:sz="8" w:space="0"/>
            <w:insideV w:val="single" w:color="2B2A29" w:sz="8" w:space="0"/>
          </w:tblBorders>
          <w:tblCellMar>
            <w:top w:w="0" w:type="dxa"/>
            <w:left w:w="0" w:type="dxa"/>
            <w:bottom w:w="0" w:type="dxa"/>
            <w:right w:w="0" w:type="dxa"/>
          </w:tblCellMar>
        </w:tblPrEx>
        <w:trPr>
          <w:trHeight w:val="544" w:hRule="atLeast"/>
        </w:trPr>
        <w:tc>
          <w:tcPr>
            <w:tcW w:w="3400" w:type="dxa"/>
            <w:gridSpan w:val="2"/>
          </w:tcPr>
          <w:p>
            <w:r>
              <w:rPr>
                <w:rFonts w:ascii="Arial"/>
                <w:color w:val="2B2A29"/>
                <w:w w:val="85"/>
                <w:sz w:val="18"/>
              </w:rPr>
              <w:t>Common</w:t>
            </w:r>
            <w:r>
              <w:rPr>
                <w:rFonts w:ascii="Arial"/>
                <w:color w:val="2B2A29"/>
                <w:spacing w:val="17"/>
                <w:w w:val="85"/>
                <w:sz w:val="18"/>
              </w:rPr>
              <w:t xml:space="preserve"> </w:t>
            </w:r>
            <w:r>
              <w:rPr>
                <w:rFonts w:ascii="Arial"/>
                <w:color w:val="2B2A29"/>
                <w:w w:val="85"/>
                <w:sz w:val="18"/>
              </w:rPr>
              <w:t>Banking</w:t>
            </w:r>
            <w:r>
              <w:rPr>
                <w:rFonts w:ascii="Arial"/>
                <w:color w:val="2B2A29"/>
                <w:spacing w:val="18"/>
                <w:w w:val="85"/>
                <w:sz w:val="18"/>
              </w:rPr>
              <w:t xml:space="preserve"> </w:t>
            </w:r>
            <w:r>
              <w:rPr>
                <w:rFonts w:ascii="Arial"/>
                <w:color w:val="2B2A29"/>
                <w:w w:val="85"/>
                <w:sz w:val="18"/>
              </w:rPr>
              <w:t>Operations</w:t>
            </w:r>
          </w:p>
          <w:p>
            <w:pPr>
              <w:pStyle w:val="17"/>
              <w:spacing w:before="148"/>
              <w:ind w:left="667"/>
              <w:rPr>
                <w:rFonts w:ascii="Arial"/>
                <w:sz w:val="18"/>
              </w:rPr>
            </w:pPr>
            <w:r>
              <w:rPr>
                <w:rFonts w:ascii="Arial"/>
                <w:color w:val="2B2A29"/>
                <w:w w:val="85"/>
                <w:sz w:val="18"/>
              </w:rPr>
              <w:t>普通银行业务</w:t>
            </w:r>
          </w:p>
        </w:tc>
      </w:tr>
    </w:tbl>
    <w:p>
      <w:pPr>
        <w:pStyle w:val="11"/>
        <w:spacing w:before="7"/>
        <w:rPr>
          <w:sz w:val="8"/>
        </w:rPr>
      </w:pPr>
    </w:p>
    <w:p>
      <w:r>
        <w:rPr>
          <w:b/>
          <w:i/>
          <w:color w:val="2B2A29"/>
          <w:sz w:val="24"/>
        </w:rPr>
        <w:t>Figure</w:t>
      </w:r>
      <w:r>
        <w:rPr>
          <w:b/>
          <w:i/>
          <w:color w:val="2B2A29"/>
          <w:spacing w:val="5"/>
          <w:sz w:val="24"/>
        </w:rPr>
        <w:t xml:space="preserve"> </w:t>
      </w:r>
      <w:r>
        <w:rPr>
          <w:b/>
          <w:i/>
          <w:color w:val="2B2A29"/>
          <w:sz w:val="24"/>
        </w:rPr>
        <w:t>5-3.</w:t>
      </w:r>
      <w:r>
        <w:rPr>
          <w:b/>
          <w:i/>
          <w:color w:val="2B2A29"/>
          <w:spacing w:val="109"/>
          <w:sz w:val="24"/>
        </w:rPr>
        <w:t xml:space="preserve"> </w:t>
      </w:r>
      <w:r>
        <w:rPr>
          <w:i/>
          <w:color w:val="2B2A29"/>
          <w:sz w:val="24"/>
        </w:rPr>
        <w:t>Connected</w:t>
      </w:r>
      <w:r>
        <w:rPr>
          <w:i/>
          <w:color w:val="2B2A29"/>
          <w:spacing w:val="10"/>
          <w:sz w:val="24"/>
        </w:rPr>
        <w:t xml:space="preserve"> </w:t>
      </w:r>
      <w:r>
        <w:rPr>
          <w:i/>
          <w:color w:val="2B2A29"/>
          <w:sz w:val="24"/>
        </w:rPr>
        <w:t>banking</w:t>
      </w:r>
      <w:r>
        <w:rPr>
          <w:i/>
          <w:color w:val="2B2A29"/>
          <w:spacing w:val="10"/>
          <w:sz w:val="24"/>
        </w:rPr>
        <w:t xml:space="preserve"> </w:t>
      </w:r>
      <w:r>
        <w:rPr>
          <w:i/>
          <w:color w:val="2B2A29"/>
          <w:sz w:val="24"/>
        </w:rPr>
        <w:t>layered</w:t>
      </w:r>
      <w:r>
        <w:rPr>
          <w:i/>
          <w:color w:val="2B2A29"/>
          <w:spacing w:val="10"/>
          <w:sz w:val="24"/>
        </w:rPr>
        <w:t xml:space="preserve"> </w:t>
      </w:r>
      <w:r>
        <w:rPr>
          <w:i/>
          <w:color w:val="2B2A29"/>
          <w:sz w:val="24"/>
        </w:rPr>
        <w:t>architecture</w:t>
      </w:r>
    </w:p>
    <w:p>
      <w:pPr>
        <w:spacing w:before="93"/>
        <w:ind w:left="160" w:right="0" w:firstLine="0"/>
        <w:jc w:val="left"/>
        <w:rPr>
          <w:i/>
          <w:sz w:val="24"/>
        </w:rPr>
      </w:pPr>
      <w:r>
        <w:rPr>
          <w:b/>
          <w:i/>
          <w:color w:val="2B2A29"/>
          <w:sz w:val="24"/>
        </w:rPr>
        <w:t>图5-3：。</w:t>
      </w:r>
      <w:r>
        <w:rPr>
          <w:i/>
          <w:color w:val="2B2A29"/>
          <w:sz w:val="24"/>
        </w:rPr>
        <w:t>互联银行分层架构</w:t>
      </w:r>
    </w:p>
    <w:p>
      <w:pPr>
        <w:pStyle w:val="11"/>
        <w:spacing w:before="9"/>
        <w:rPr>
          <w:i/>
          <w:sz w:val="21"/>
        </w:rPr>
      </w:pPr>
    </w:p>
    <w:p>
      <w:r>
        <w:rPr>
          <w:color w:val="2B2A29"/>
          <w:w w:val="105"/>
        </w:rPr>
        <w:t>At the bottom level, we have the common banking operations, which provide</w:t>
      </w:r>
      <w:r>
        <w:rPr>
          <w:color w:val="2B2A29"/>
          <w:spacing w:val="1"/>
          <w:w w:val="105"/>
        </w:rPr>
        <w:t xml:space="preserve"> </w:t>
      </w:r>
      <w:r>
        <w:rPr>
          <w:color w:val="2B2A29"/>
          <w:w w:val="105"/>
        </w:rPr>
        <w:t>the</w:t>
      </w:r>
      <w:r>
        <w:rPr>
          <w:color w:val="2B2A29"/>
          <w:spacing w:val="2"/>
          <w:w w:val="105"/>
        </w:rPr>
        <w:t xml:space="preserve"> </w:t>
      </w:r>
      <w:r>
        <w:rPr>
          <w:color w:val="2B2A29"/>
          <w:w w:val="105"/>
        </w:rPr>
        <w:t>base</w:t>
      </w:r>
      <w:r>
        <w:rPr>
          <w:color w:val="2B2A29"/>
          <w:spacing w:val="3"/>
          <w:w w:val="105"/>
        </w:rPr>
        <w:t xml:space="preserve"> </w:t>
      </w:r>
      <w:r>
        <w:rPr>
          <w:color w:val="2B2A29"/>
          <w:w w:val="105"/>
        </w:rPr>
        <w:t>functionality,</w:t>
      </w:r>
      <w:r>
        <w:rPr>
          <w:color w:val="2B2A29"/>
          <w:spacing w:val="3"/>
          <w:w w:val="105"/>
        </w:rPr>
        <w:t xml:space="preserve"> </w:t>
      </w:r>
      <w:r>
        <w:rPr>
          <w:color w:val="2B2A29"/>
          <w:w w:val="105"/>
        </w:rPr>
        <w:t>and</w:t>
      </w:r>
      <w:r>
        <w:rPr>
          <w:color w:val="2B2A29"/>
          <w:spacing w:val="3"/>
          <w:w w:val="105"/>
        </w:rPr>
        <w:t xml:space="preserve"> </w:t>
      </w:r>
      <w:r>
        <w:rPr>
          <w:color w:val="2B2A29"/>
          <w:w w:val="105"/>
        </w:rPr>
        <w:t>on</w:t>
      </w:r>
      <w:r>
        <w:rPr>
          <w:color w:val="2B2A29"/>
          <w:spacing w:val="3"/>
          <w:w w:val="105"/>
        </w:rPr>
        <w:t xml:space="preserve"> </w:t>
      </w:r>
      <w:r>
        <w:rPr>
          <w:color w:val="2B2A29"/>
          <w:w w:val="105"/>
        </w:rPr>
        <w:t>top</w:t>
      </w:r>
      <w:r>
        <w:rPr>
          <w:color w:val="2B2A29"/>
          <w:spacing w:val="3"/>
          <w:w w:val="105"/>
        </w:rPr>
        <w:t xml:space="preserve"> </w:t>
      </w:r>
      <w:r>
        <w:rPr>
          <w:color w:val="2B2A29"/>
          <w:w w:val="105"/>
        </w:rPr>
        <w:t>of</w:t>
      </w:r>
      <w:r>
        <w:rPr>
          <w:color w:val="2B2A29"/>
          <w:spacing w:val="3"/>
          <w:w w:val="105"/>
        </w:rPr>
        <w:t xml:space="preserve"> </w:t>
      </w:r>
      <w:r>
        <w:rPr>
          <w:color w:val="2B2A29"/>
          <w:w w:val="105"/>
        </w:rPr>
        <w:t>that,</w:t>
      </w:r>
      <w:r>
        <w:rPr>
          <w:color w:val="2B2A29"/>
          <w:spacing w:val="2"/>
          <w:w w:val="105"/>
        </w:rPr>
        <w:t xml:space="preserve"> </w:t>
      </w:r>
      <w:r>
        <w:rPr>
          <w:color w:val="2B2A29"/>
          <w:w w:val="105"/>
        </w:rPr>
        <w:t>we</w:t>
      </w:r>
      <w:r>
        <w:rPr>
          <w:color w:val="2B2A29"/>
          <w:spacing w:val="3"/>
          <w:w w:val="105"/>
        </w:rPr>
        <w:t xml:space="preserve"> </w:t>
      </w:r>
      <w:r>
        <w:rPr>
          <w:color w:val="2B2A29"/>
          <w:w w:val="105"/>
        </w:rPr>
        <w:t>have</w:t>
      </w:r>
      <w:r>
        <w:rPr>
          <w:color w:val="2B2A29"/>
          <w:spacing w:val="3"/>
          <w:w w:val="105"/>
        </w:rPr>
        <w:t xml:space="preserve"> </w:t>
      </w:r>
      <w:r>
        <w:rPr>
          <w:color w:val="2B2A29"/>
          <w:w w:val="105"/>
        </w:rPr>
        <w:t>other</w:t>
      </w:r>
      <w:r>
        <w:rPr>
          <w:color w:val="2B2A29"/>
          <w:spacing w:val="3"/>
          <w:w w:val="105"/>
        </w:rPr>
        <w:t xml:space="preserve"> </w:t>
      </w:r>
      <w:r>
        <w:rPr>
          <w:color w:val="2B2A29"/>
          <w:w w:val="105"/>
        </w:rPr>
        <w:t>specific</w:t>
      </w:r>
      <w:r>
        <w:rPr>
          <w:color w:val="2B2A29"/>
          <w:spacing w:val="3"/>
          <w:w w:val="105"/>
        </w:rPr>
        <w:t xml:space="preserve"> </w:t>
      </w:r>
      <w:r>
        <w:rPr>
          <w:color w:val="2B2A29"/>
          <w:w w:val="105"/>
        </w:rPr>
        <w:t>operations</w:t>
      </w:r>
      <w:r>
        <w:rPr>
          <w:color w:val="2B2A29"/>
          <w:spacing w:val="3"/>
          <w:w w:val="105"/>
        </w:rPr>
        <w:t xml:space="preserve"> </w:t>
      </w:r>
      <w:r>
        <w:rPr>
          <w:color w:val="2B2A29"/>
          <w:w w:val="105"/>
        </w:rPr>
        <w:t>that</w:t>
      </w:r>
      <w:r>
        <w:rPr>
          <w:color w:val="2B2A29"/>
          <w:spacing w:val="3"/>
          <w:w w:val="105"/>
        </w:rPr>
        <w:t xml:space="preserve"> </w:t>
      </w:r>
      <w:r>
        <w:rPr>
          <w:color w:val="2B2A29"/>
          <w:w w:val="105"/>
        </w:rPr>
        <w:t>are</w:t>
      </w:r>
      <w:r>
        <w:rPr>
          <w:color w:val="2B2A29"/>
          <w:spacing w:val="-55"/>
          <w:w w:val="105"/>
        </w:rPr>
        <w:t xml:space="preserve"> </w:t>
      </w:r>
      <w:r>
        <w:rPr>
          <w:color w:val="2B2A29"/>
          <w:w w:val="105"/>
        </w:rPr>
        <w:t>implemented</w:t>
      </w:r>
      <w:r>
        <w:rPr>
          <w:color w:val="2B2A29"/>
          <w:spacing w:val="-2"/>
          <w:w w:val="105"/>
        </w:rPr>
        <w:t xml:space="preserve"> </w:t>
      </w:r>
      <w:r>
        <w:rPr>
          <w:color w:val="2B2A29"/>
          <w:w w:val="105"/>
        </w:rPr>
        <w:t>using</w:t>
      </w:r>
      <w:r>
        <w:rPr>
          <w:color w:val="2B2A29"/>
          <w:spacing w:val="-2"/>
          <w:w w:val="105"/>
        </w:rPr>
        <w:t xml:space="preserve"> </w:t>
      </w:r>
      <w:r>
        <w:rPr>
          <w:color w:val="2B2A29"/>
          <w:w w:val="105"/>
        </w:rPr>
        <w:t>the</w:t>
      </w:r>
      <w:r>
        <w:rPr>
          <w:color w:val="2B2A29"/>
          <w:spacing w:val="-2"/>
          <w:w w:val="105"/>
        </w:rPr>
        <w:t xml:space="preserve"> </w:t>
      </w:r>
      <w:r>
        <w:rPr>
          <w:color w:val="2B2A29"/>
          <w:w w:val="105"/>
        </w:rPr>
        <w:t>functionality</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lower</w:t>
      </w:r>
      <w:r>
        <w:rPr>
          <w:color w:val="2B2A29"/>
          <w:spacing w:val="-2"/>
          <w:w w:val="105"/>
        </w:rPr>
        <w:t xml:space="preserve"> </w:t>
      </w:r>
      <w:r>
        <w:rPr>
          <w:color w:val="2B2A29"/>
          <w:w w:val="105"/>
        </w:rPr>
        <w:t>layers.</w:t>
      </w:r>
      <w:r>
        <w:rPr>
          <w:color w:val="2B2A29"/>
          <w:spacing w:val="-2"/>
          <w:w w:val="105"/>
        </w:rPr>
        <w:t xml:space="preserve"> </w:t>
      </w:r>
      <w:r>
        <w:rPr>
          <w:color w:val="2B2A29"/>
          <w:w w:val="105"/>
        </w:rPr>
        <w:t>The</w:t>
      </w:r>
      <w:r>
        <w:rPr>
          <w:color w:val="2B2A29"/>
          <w:spacing w:val="-2"/>
          <w:w w:val="105"/>
        </w:rPr>
        <w:t xml:space="preserve"> </w:t>
      </w:r>
      <w:r>
        <w:rPr>
          <w:color w:val="2B2A29"/>
          <w:w w:val="105"/>
        </w:rPr>
        <w:t>general</w:t>
      </w:r>
      <w:r>
        <w:rPr>
          <w:color w:val="2B2A29"/>
          <w:spacing w:val="-2"/>
          <w:w w:val="105"/>
        </w:rPr>
        <w:t xml:space="preserve"> </w:t>
      </w:r>
      <w:r>
        <w:rPr>
          <w:color w:val="2B2A29"/>
          <w:w w:val="105"/>
        </w:rPr>
        <w:t>concept</w:t>
      </w:r>
      <w:r>
        <w:rPr>
          <w:color w:val="2B2A29"/>
          <w:spacing w:val="-2"/>
          <w:w w:val="105"/>
        </w:rPr>
        <w:t xml:space="preserve"> </w:t>
      </w:r>
      <w:r>
        <w:rPr>
          <w:color w:val="2B2A29"/>
          <w:w w:val="105"/>
        </w:rPr>
        <w:t>of</w:t>
      </w:r>
      <w:r>
        <w:rPr>
          <w:color w:val="2B2A29"/>
          <w:spacing w:val="-2"/>
          <w:w w:val="105"/>
        </w:rPr>
        <w:t xml:space="preserve"> </w:t>
      </w:r>
      <w:r>
        <w:rPr>
          <w:color w:val="2B2A29"/>
          <w:w w:val="105"/>
        </w:rPr>
        <w:t>a layered architecture is that more advanced features are built on top of a general set of</w:t>
      </w:r>
      <w:r>
        <w:rPr>
          <w:color w:val="2B2A29"/>
          <w:spacing w:val="1"/>
          <w:w w:val="105"/>
        </w:rPr>
        <w:t xml:space="preserve"> </w:t>
      </w:r>
      <w:r>
        <w:rPr>
          <w:color w:val="2B2A29"/>
          <w:w w:val="105"/>
        </w:rPr>
        <w:t>functionality</w:t>
      </w:r>
      <w:r>
        <w:rPr>
          <w:color w:val="2B2A29"/>
          <w:spacing w:val="-5"/>
          <w:w w:val="105"/>
        </w:rPr>
        <w:t xml:space="preserve"> </w:t>
      </w:r>
      <w:r>
        <w:rPr>
          <w:color w:val="2B2A29"/>
          <w:w w:val="105"/>
        </w:rPr>
        <w:t>provided</w:t>
      </w:r>
      <w:r>
        <w:rPr>
          <w:color w:val="2B2A29"/>
          <w:spacing w:val="-4"/>
          <w:w w:val="105"/>
        </w:rPr>
        <w:t xml:space="preserve"> </w:t>
      </w:r>
      <w:r>
        <w:rPr>
          <w:color w:val="2B2A29"/>
          <w:w w:val="105"/>
        </w:rPr>
        <w:t>by</w:t>
      </w:r>
      <w:r>
        <w:rPr>
          <w:color w:val="2B2A29"/>
          <w:spacing w:val="-4"/>
          <w:w w:val="105"/>
        </w:rPr>
        <w:t xml:space="preserve"> </w:t>
      </w:r>
      <w:r>
        <w:rPr>
          <w:color w:val="2B2A29"/>
          <w:w w:val="105"/>
        </w:rPr>
        <w:t>a</w:t>
      </w:r>
      <w:r>
        <w:rPr>
          <w:color w:val="2B2A29"/>
          <w:spacing w:val="-4"/>
          <w:w w:val="105"/>
        </w:rPr>
        <w:t xml:space="preserve"> </w:t>
      </w:r>
      <w:r>
        <w:rPr>
          <w:color w:val="2B2A29"/>
          <w:w w:val="105"/>
        </w:rPr>
        <w:t>lower</w:t>
      </w:r>
      <w:r>
        <w:rPr>
          <w:color w:val="2B2A29"/>
          <w:spacing w:val="-4"/>
          <w:w w:val="105"/>
        </w:rPr>
        <w:t xml:space="preserve"> </w:t>
      </w:r>
      <w:r>
        <w:rPr>
          <w:color w:val="2B2A29"/>
          <w:w w:val="105"/>
        </w:rPr>
        <w:t>layer.</w:t>
      </w:r>
      <w:r>
        <w:rPr>
          <w:color w:val="2B2A29"/>
          <w:spacing w:val="-4"/>
          <w:w w:val="105"/>
        </w:rPr>
        <w:t xml:space="preserve"> </w:t>
      </w:r>
      <w:r>
        <w:rPr>
          <w:color w:val="2B2A29"/>
          <w:w w:val="105"/>
        </w:rPr>
        <w:t>In</w:t>
      </w:r>
      <w:r>
        <w:rPr>
          <w:color w:val="2B2A29"/>
          <w:spacing w:val="-4"/>
          <w:w w:val="105"/>
        </w:rPr>
        <w:t xml:space="preserve"> </w:t>
      </w:r>
      <w:r>
        <w:rPr>
          <w:color w:val="2B2A29"/>
          <w:w w:val="105"/>
        </w:rPr>
        <w:t>this</w:t>
      </w:r>
      <w:r>
        <w:rPr>
          <w:color w:val="2B2A29"/>
          <w:spacing w:val="-4"/>
          <w:w w:val="105"/>
        </w:rPr>
        <w:t xml:space="preserve"> </w:t>
      </w:r>
      <w:r>
        <w:rPr>
          <w:color w:val="2B2A29"/>
          <w:w w:val="105"/>
        </w:rPr>
        <w:t>manner,</w:t>
      </w:r>
      <w:r>
        <w:rPr>
          <w:color w:val="2B2A29"/>
          <w:spacing w:val="-4"/>
          <w:w w:val="105"/>
        </w:rPr>
        <w:t xml:space="preserve"> </w:t>
      </w:r>
      <w:r>
        <w:rPr>
          <w:color w:val="2B2A29"/>
          <w:w w:val="105"/>
        </w:rPr>
        <w:t>we</w:t>
      </w:r>
      <w:r>
        <w:rPr>
          <w:color w:val="2B2A29"/>
          <w:spacing w:val="-4"/>
          <w:w w:val="105"/>
        </w:rPr>
        <w:t xml:space="preserve"> </w:t>
      </w:r>
      <w:r>
        <w:rPr>
          <w:color w:val="2B2A29"/>
          <w:w w:val="105"/>
        </w:rPr>
        <w:t>are</w:t>
      </w:r>
      <w:r>
        <w:rPr>
          <w:color w:val="2B2A29"/>
          <w:spacing w:val="-4"/>
          <w:w w:val="105"/>
        </w:rPr>
        <w:t xml:space="preserve"> </w:t>
      </w:r>
      <w:r>
        <w:rPr>
          <w:color w:val="2B2A29"/>
          <w:w w:val="105"/>
        </w:rPr>
        <w:t>encouraged</w:t>
      </w:r>
      <w:r>
        <w:rPr>
          <w:color w:val="2B2A29"/>
          <w:spacing w:val="-4"/>
          <w:w w:val="105"/>
        </w:rPr>
        <w:t xml:space="preserve"> </w:t>
      </w:r>
      <w:r>
        <w:rPr>
          <w:color w:val="2B2A29"/>
          <w:w w:val="105"/>
        </w:rPr>
        <w:t>to</w:t>
      </w:r>
      <w:r>
        <w:rPr>
          <w:color w:val="2B2A29"/>
          <w:spacing w:val="-4"/>
          <w:w w:val="105"/>
        </w:rPr>
        <w:t xml:space="preserve"> </w:t>
      </w:r>
      <w:r>
        <w:rPr>
          <w:color w:val="2B2A29"/>
          <w:w w:val="105"/>
        </w:rPr>
        <w:t>design</w:t>
      </w:r>
      <w:r>
        <w:rPr>
          <w:color w:val="2B2A29"/>
          <w:spacing w:val="-4"/>
          <w:w w:val="105"/>
        </w:rPr>
        <w:t xml:space="preserve"> </w:t>
      </w:r>
      <w:r>
        <w:rPr>
          <w:color w:val="2B2A29"/>
          <w:w w:val="105"/>
        </w:rPr>
        <w:t>for</w:t>
      </w:r>
      <w:r>
        <w:rPr>
          <w:color w:val="2B2A29"/>
          <w:spacing w:val="-54"/>
          <w:w w:val="105"/>
        </w:rPr>
        <w:t xml:space="preserve"> </w:t>
      </w:r>
      <w:r>
        <w:rPr>
          <w:color w:val="2B2A29"/>
          <w:w w:val="105"/>
        </w:rPr>
        <w:t>reusability</w:t>
      </w:r>
      <w:r>
        <w:rPr>
          <w:color w:val="2B2A29"/>
          <w:spacing w:val="-12"/>
          <w:w w:val="105"/>
        </w:rPr>
        <w:t xml:space="preserve"> </w:t>
      </w:r>
      <w:r>
        <w:rPr>
          <w:color w:val="2B2A29"/>
          <w:w w:val="105"/>
        </w:rPr>
        <w:t>and</w:t>
      </w:r>
      <w:r>
        <w:rPr>
          <w:color w:val="2B2A29"/>
          <w:spacing w:val="-12"/>
          <w:w w:val="105"/>
        </w:rPr>
        <w:t xml:space="preserve"> </w:t>
      </w:r>
      <w:r>
        <w:rPr>
          <w:color w:val="2B2A29"/>
          <w:w w:val="105"/>
        </w:rPr>
        <w:t>separation</w:t>
      </w:r>
      <w:r>
        <w:rPr>
          <w:color w:val="2B2A29"/>
          <w:spacing w:val="-12"/>
          <w:w w:val="105"/>
        </w:rPr>
        <w:t xml:space="preserve"> </w:t>
      </w:r>
      <w:r>
        <w:rPr>
          <w:color w:val="2B2A29"/>
          <w:w w:val="105"/>
        </w:rPr>
        <w:t>of</w:t>
      </w:r>
      <w:r>
        <w:rPr>
          <w:color w:val="2B2A29"/>
          <w:spacing w:val="-11"/>
          <w:w w:val="105"/>
        </w:rPr>
        <w:t xml:space="preserve"> </w:t>
      </w:r>
      <w:r>
        <w:rPr>
          <w:color w:val="2B2A29"/>
          <w:w w:val="105"/>
        </w:rPr>
        <w:t>concerns.</w:t>
      </w:r>
    </w:p>
    <w:p>
      <w:pPr>
        <w:pStyle w:val="11"/>
        <w:spacing w:before="85" w:line="304" w:lineRule="auto"/>
        <w:ind w:left="160" w:right="1044" w:firstLine="359"/>
      </w:pPr>
      <w:r>
        <w:rPr>
          <w:color w:val="2B2A29"/>
          <w:w w:val="105"/>
        </w:rPr>
        <w:t>在底层，我们有共同的银行业务，它们提供基本功能，此外，我们</w:t>
      </w:r>
      <w:r>
        <w:rPr>
          <w:color w:val="2B2A29"/>
          <w:spacing w:val="3"/>
          <w:w w:val="105"/>
        </w:rPr>
        <w:t>还</w:t>
      </w:r>
      <w:r>
        <w:rPr>
          <w:color w:val="2B2A29"/>
          <w:w w:val="105"/>
        </w:rPr>
        <w:t>有其他特定</w:t>
      </w:r>
      <w:r>
        <w:rPr>
          <w:color w:val="2B2A29"/>
          <w:spacing w:val="3"/>
          <w:w w:val="105"/>
        </w:rPr>
        <w:t>的</w:t>
      </w:r>
      <w:r>
        <w:rPr>
          <w:color w:val="2B2A29"/>
          <w:w w:val="105"/>
        </w:rPr>
        <w:t>业务</w:t>
      </w:r>
      <w:r>
        <w:rPr>
          <w:color w:val="2B2A29"/>
          <w:spacing w:val="3"/>
          <w:w w:val="105"/>
        </w:rPr>
        <w:t>，</w:t>
      </w:r>
      <w:r>
        <w:rPr>
          <w:color w:val="2B2A29"/>
          <w:w w:val="105"/>
        </w:rPr>
        <w:t>这些</w:t>
      </w:r>
      <w:r>
        <w:rPr>
          <w:color w:val="2B2A29"/>
          <w:spacing w:val="-2"/>
          <w:w w:val="105"/>
        </w:rPr>
        <w:t>业务</w:t>
      </w:r>
      <w:r>
        <w:rPr>
          <w:color w:val="2B2A29"/>
          <w:w w:val="105"/>
        </w:rPr>
        <w:t>是使用底层的功能实现</w:t>
      </w:r>
      <w:r>
        <w:rPr>
          <w:color w:val="2B2A29"/>
          <w:spacing w:val="-2"/>
          <w:w w:val="105"/>
        </w:rPr>
        <w:t>的</w:t>
      </w:r>
      <w:r>
        <w:rPr>
          <w:color w:val="2B2A29"/>
          <w:w w:val="105"/>
        </w:rPr>
        <w:t>。分层体系结构的一般概念是，在较低层提供的一般功能集之上构建更高级的功能。通过这种方式，我们被鼓励为可重用性和关注点分离</w:t>
      </w:r>
      <w:r>
        <w:rPr>
          <w:color w:val="2B2A29"/>
          <w:spacing w:val="-12"/>
          <w:w w:val="105"/>
        </w:rPr>
        <w:t>进行</w:t>
      </w:r>
      <w:r>
        <w:rPr>
          <w:color w:val="2B2A29"/>
          <w:w w:val="105"/>
        </w:rPr>
        <w:t>设计。</w:t>
      </w:r>
    </w:p>
    <w:p>
      <w:r>
        <w:rPr>
          <w:color w:val="2B2A29"/>
          <w:w w:val="105"/>
        </w:rPr>
        <w:t>With the general design done, let’s look at how each component in our system is</w:t>
      </w:r>
      <w:r>
        <w:rPr>
          <w:color w:val="2B2A29"/>
          <w:spacing w:val="1"/>
          <w:w w:val="105"/>
        </w:rPr>
        <w:t xml:space="preserve"> </w:t>
      </w:r>
      <w:r>
        <w:rPr>
          <w:color w:val="2B2A29"/>
          <w:spacing w:val="-1"/>
          <w:w w:val="110"/>
        </w:rPr>
        <w:t>implemented.</w:t>
      </w:r>
      <w:r>
        <w:rPr>
          <w:color w:val="2B2A29"/>
          <w:spacing w:val="-15"/>
          <w:w w:val="110"/>
        </w:rPr>
        <w:t xml:space="preserve"> </w:t>
      </w:r>
      <w:r>
        <w:rPr>
          <w:color w:val="2B2A29"/>
          <w:spacing w:val="-1"/>
          <w:w w:val="110"/>
        </w:rPr>
        <w:t>In</w:t>
      </w:r>
      <w:r>
        <w:rPr>
          <w:color w:val="2B2A29"/>
          <w:spacing w:val="-15"/>
          <w:w w:val="110"/>
        </w:rPr>
        <w:t xml:space="preserve"> </w:t>
      </w:r>
      <w:r>
        <w:rPr>
          <w:color w:val="2B2A29"/>
          <w:spacing w:val="-1"/>
          <w:w w:val="110"/>
        </w:rPr>
        <w:t>our</w:t>
      </w:r>
      <w:r>
        <w:rPr>
          <w:color w:val="2B2A29"/>
          <w:spacing w:val="-15"/>
          <w:w w:val="110"/>
        </w:rPr>
        <w:t xml:space="preserve"> </w:t>
      </w:r>
      <w:r>
        <w:rPr>
          <w:color w:val="2B2A29"/>
          <w:spacing w:val="-1"/>
          <w:w w:val="110"/>
        </w:rPr>
        <w:t>sample</w:t>
      </w:r>
      <w:r>
        <w:rPr>
          <w:color w:val="2B2A29"/>
          <w:spacing w:val="-14"/>
          <w:w w:val="110"/>
        </w:rPr>
        <w:t xml:space="preserve"> </w:t>
      </w:r>
      <w:r>
        <w:rPr>
          <w:color w:val="2B2A29"/>
          <w:spacing w:val="-1"/>
          <w:w w:val="110"/>
        </w:rPr>
        <w:t>implementation,</w:t>
      </w:r>
      <w:r>
        <w:rPr>
          <w:color w:val="2B2A29"/>
          <w:spacing w:val="-15"/>
          <w:w w:val="110"/>
        </w:rPr>
        <w:t xml:space="preserve"> </w:t>
      </w:r>
      <w:r>
        <w:rPr>
          <w:color w:val="2B2A29"/>
          <w:spacing w:val="-1"/>
          <w:w w:val="110"/>
        </w:rPr>
        <w:t>to</w:t>
      </w:r>
      <w:r>
        <w:rPr>
          <w:color w:val="2B2A29"/>
          <w:spacing w:val="-15"/>
          <w:w w:val="110"/>
        </w:rPr>
        <w:t xml:space="preserve"> </w:t>
      </w:r>
      <w:r>
        <w:rPr>
          <w:color w:val="2B2A29"/>
          <w:spacing w:val="-1"/>
          <w:w w:val="110"/>
        </w:rPr>
        <w:t>represent</w:t>
      </w:r>
      <w:r>
        <w:rPr>
          <w:color w:val="2B2A29"/>
          <w:spacing w:val="-14"/>
          <w:w w:val="110"/>
        </w:rPr>
        <w:t xml:space="preserve"> </w:t>
      </w:r>
      <w:r>
        <w:rPr>
          <w:color w:val="2B2A29"/>
          <w:spacing w:val="-1"/>
          <w:w w:val="110"/>
        </w:rPr>
        <w:t>each</w:t>
      </w:r>
      <w:r>
        <w:rPr>
          <w:color w:val="2B2A29"/>
          <w:spacing w:val="-15"/>
          <w:w w:val="110"/>
        </w:rPr>
        <w:t xml:space="preserve"> </w:t>
      </w:r>
      <w:r>
        <w:rPr>
          <w:color w:val="2B2A29"/>
          <w:spacing w:val="-1"/>
          <w:w w:val="110"/>
        </w:rPr>
        <w:t>component,</w:t>
      </w:r>
      <w:r>
        <w:rPr>
          <w:color w:val="2B2A29"/>
          <w:spacing w:val="-15"/>
          <w:w w:val="110"/>
        </w:rPr>
        <w:t xml:space="preserve"> </w:t>
      </w:r>
      <w:r>
        <w:rPr>
          <w:color w:val="2B2A29"/>
          <w:w w:val="110"/>
        </w:rPr>
        <w:t>we</w:t>
      </w:r>
      <w:r>
        <w:rPr>
          <w:color w:val="2B2A29"/>
          <w:spacing w:val="-14"/>
          <w:w w:val="110"/>
        </w:rPr>
        <w:t xml:space="preserve"> </w:t>
      </w:r>
      <w:r>
        <w:rPr>
          <w:color w:val="2B2A29"/>
          <w:w w:val="110"/>
        </w:rPr>
        <w:t>will</w:t>
      </w:r>
      <w:r>
        <w:rPr>
          <w:color w:val="2B2A29"/>
          <w:spacing w:val="-15"/>
          <w:w w:val="110"/>
        </w:rPr>
        <w:t xml:space="preserve"> </w:t>
      </w:r>
      <w:r>
        <w:rPr>
          <w:color w:val="2B2A29"/>
          <w:w w:val="110"/>
        </w:rPr>
        <w:t>be</w:t>
      </w:r>
      <w:r>
        <w:rPr>
          <w:color w:val="2B2A29"/>
          <w:spacing w:val="-58"/>
          <w:w w:val="110"/>
        </w:rPr>
        <w:t xml:space="preserve"> </w:t>
      </w:r>
      <w:r>
        <w:rPr>
          <w:color w:val="2B2A29"/>
          <w:w w:val="105"/>
        </w:rPr>
        <w:t>implementing a Ballerina object to encapsulate the respective functionality. Here, we</w:t>
      </w:r>
      <w:r>
        <w:rPr>
          <w:color w:val="2B2A29"/>
          <w:spacing w:val="1"/>
          <w:w w:val="105"/>
        </w:rPr>
        <w:t xml:space="preserve"> </w:t>
      </w:r>
      <w:r>
        <w:rPr>
          <w:color w:val="2B2A29"/>
          <w:w w:val="105"/>
        </w:rPr>
        <w:t>will specifically look at the common banking operations and the online banking layer</w:t>
      </w:r>
      <w:r>
        <w:rPr>
          <w:color w:val="2B2A29"/>
          <w:spacing w:val="1"/>
          <w:w w:val="105"/>
        </w:rPr>
        <w:t xml:space="preserve"> </w:t>
      </w:r>
      <w:r>
        <w:rPr>
          <w:color w:val="2B2A29"/>
          <w:w w:val="105"/>
        </w:rPr>
        <w:t>implementations.</w:t>
      </w:r>
      <w:r>
        <w:rPr>
          <w:color w:val="2B2A29"/>
          <w:spacing w:val="14"/>
          <w:w w:val="105"/>
        </w:rPr>
        <w:t xml:space="preserve"> </w:t>
      </w:r>
      <w:r>
        <w:rPr>
          <w:color w:val="2B2A29"/>
          <w:w w:val="105"/>
        </w:rPr>
        <w:t>Note</w:t>
      </w:r>
      <w:r>
        <w:rPr>
          <w:color w:val="2B2A29"/>
          <w:spacing w:val="15"/>
          <w:w w:val="105"/>
        </w:rPr>
        <w:t xml:space="preserve"> </w:t>
      </w:r>
      <w:r>
        <w:rPr>
          <w:color w:val="2B2A29"/>
          <w:w w:val="105"/>
        </w:rPr>
        <w:t>that</w:t>
      </w:r>
      <w:r>
        <w:rPr>
          <w:color w:val="2B2A29"/>
          <w:spacing w:val="14"/>
          <w:w w:val="105"/>
        </w:rPr>
        <w:t xml:space="preserve"> </w:t>
      </w:r>
      <w:r>
        <w:rPr>
          <w:color w:val="2B2A29"/>
          <w:w w:val="105"/>
        </w:rPr>
        <w:t>in</w:t>
      </w:r>
      <w:r>
        <w:rPr>
          <w:color w:val="2B2A29"/>
          <w:spacing w:val="15"/>
          <w:w w:val="105"/>
        </w:rPr>
        <w:t xml:space="preserve"> </w:t>
      </w:r>
      <w:r>
        <w:rPr>
          <w:color w:val="2B2A29"/>
          <w:w w:val="105"/>
        </w:rPr>
        <w:t>a</w:t>
      </w:r>
      <w:r>
        <w:rPr>
          <w:color w:val="2B2A29"/>
          <w:spacing w:val="15"/>
          <w:w w:val="105"/>
        </w:rPr>
        <w:t xml:space="preserve"> </w:t>
      </w:r>
      <w:r>
        <w:rPr>
          <w:color w:val="2B2A29"/>
          <w:w w:val="105"/>
        </w:rPr>
        <w:t>more</w:t>
      </w:r>
      <w:r>
        <w:rPr>
          <w:color w:val="2B2A29"/>
          <w:spacing w:val="14"/>
          <w:w w:val="105"/>
        </w:rPr>
        <w:t xml:space="preserve"> </w:t>
      </w:r>
      <w:r>
        <w:rPr>
          <w:color w:val="2B2A29"/>
          <w:w w:val="105"/>
        </w:rPr>
        <w:t>real-world</w:t>
      </w:r>
      <w:r>
        <w:rPr>
          <w:color w:val="2B2A29"/>
          <w:spacing w:val="15"/>
          <w:w w:val="105"/>
        </w:rPr>
        <w:t xml:space="preserve"> </w:t>
      </w:r>
      <w:r>
        <w:rPr>
          <w:color w:val="2B2A29"/>
          <w:w w:val="105"/>
        </w:rPr>
        <w:t>implementation,</w:t>
      </w:r>
      <w:r>
        <w:rPr>
          <w:color w:val="2B2A29"/>
          <w:spacing w:val="14"/>
          <w:w w:val="105"/>
        </w:rPr>
        <w:t xml:space="preserve"> </w:t>
      </w:r>
      <w:r>
        <w:rPr>
          <w:color w:val="2B2A29"/>
          <w:w w:val="105"/>
        </w:rPr>
        <w:t>these</w:t>
      </w:r>
      <w:r>
        <w:rPr>
          <w:color w:val="2B2A29"/>
          <w:spacing w:val="15"/>
          <w:w w:val="105"/>
        </w:rPr>
        <w:t xml:space="preserve"> </w:t>
      </w:r>
      <w:r>
        <w:rPr>
          <w:color w:val="2B2A29"/>
          <w:w w:val="105"/>
        </w:rPr>
        <w:t>functionalities</w:t>
      </w:r>
      <w:r>
        <w:rPr>
          <w:color w:val="2B2A29"/>
          <w:spacing w:val="-55"/>
          <w:w w:val="105"/>
        </w:rPr>
        <w:t xml:space="preserve"> </w:t>
      </w:r>
      <w:r>
        <w:rPr>
          <w:color w:val="2B2A29"/>
          <w:w w:val="105"/>
        </w:rPr>
        <w:t>would probably be implemented as their own network service. Writing services will be</w:t>
      </w:r>
      <w:r>
        <w:rPr>
          <w:color w:val="2B2A29"/>
          <w:spacing w:val="1"/>
          <w:w w:val="105"/>
        </w:rPr>
        <w:t xml:space="preserve"> </w:t>
      </w:r>
      <w:r>
        <w:rPr>
          <w:color w:val="2B2A29"/>
          <w:w w:val="110"/>
        </w:rPr>
        <w:t>covered</w:t>
      </w:r>
      <w:r>
        <w:rPr>
          <w:color w:val="2B2A29"/>
          <w:spacing w:val="-16"/>
          <w:w w:val="110"/>
        </w:rPr>
        <w:t xml:space="preserve"> </w:t>
      </w:r>
      <w:r>
        <w:rPr>
          <w:color w:val="2B2A29"/>
          <w:w w:val="110"/>
        </w:rPr>
        <w:t>in</w:t>
      </w:r>
      <w:r>
        <w:rPr>
          <w:color w:val="2B2A29"/>
          <w:spacing w:val="-16"/>
          <w:w w:val="110"/>
        </w:rPr>
        <w:t xml:space="preserve"> </w:t>
      </w:r>
      <w:r>
        <w:rPr>
          <w:color w:val="2B2A29"/>
          <w:w w:val="110"/>
        </w:rPr>
        <w:t>Chapter</w:t>
      </w:r>
      <w:r>
        <w:rPr>
          <w:color w:val="2B2A29"/>
          <w:spacing w:val="-16"/>
          <w:w w:val="110"/>
        </w:rPr>
        <w:t xml:space="preserve"> </w:t>
      </w:r>
      <w:r>
        <w:rPr>
          <w:color w:val="0000FF"/>
          <w:w w:val="110"/>
        </w:rPr>
        <w:t>9</w:t>
      </w:r>
      <w:r>
        <w:rPr>
          <w:color w:val="2B2A29"/>
          <w:w w:val="110"/>
        </w:rPr>
        <w:t>.</w:t>
      </w:r>
    </w:p>
    <w:p>
      <w:pPr>
        <w:pStyle w:val="11"/>
        <w:spacing w:line="304" w:lineRule="auto"/>
        <w:ind w:left="160" w:right="685" w:firstLine="359"/>
      </w:pPr>
      <w:r>
        <w:rPr>
          <w:color w:val="2B2A29"/>
          <w:w w:val="105"/>
        </w:rPr>
        <w:t>完成总体设计后，让我们看看系统中的每个组件是如何</w:t>
      </w:r>
      <w:r>
        <w:rPr>
          <w:color w:val="2B2A29"/>
          <w:spacing w:val="-1"/>
          <w:w w:val="110"/>
        </w:rPr>
        <w:t>实现的。在我们的示例实现中，为</w:t>
      </w:r>
      <w:r>
        <w:rPr>
          <w:color w:val="2B2A29"/>
          <w:spacing w:val="-1"/>
          <w:w w:val="105"/>
        </w:rPr>
        <w:t>了</w:t>
      </w:r>
      <w:r>
        <w:rPr>
          <w:color w:val="2B2A29"/>
          <w:spacing w:val="-1"/>
          <w:w w:val="110"/>
        </w:rPr>
        <w:t>表示每个组件，</w:t>
      </w:r>
      <w:r>
        <w:rPr>
          <w:color w:val="2B2A29"/>
          <w:w w:val="110"/>
        </w:rPr>
        <w:t>我们将</w:t>
      </w:r>
      <w:r>
        <w:rPr>
          <w:color w:val="2B2A29"/>
          <w:w w:val="105"/>
        </w:rPr>
        <w:t>实现一个Ballerina对象来封装各自的功能。在这里，我们将具体介绍常见的银行业务和在线银行层实现。</w:t>
      </w:r>
      <w:r>
        <w:rPr>
          <w:color w:val="2B2A29"/>
          <w:spacing w:val="14"/>
          <w:w w:val="105"/>
        </w:rPr>
        <w:t>请</w:t>
      </w:r>
      <w:r>
        <w:rPr>
          <w:color w:val="2B2A29"/>
          <w:w w:val="105"/>
        </w:rPr>
        <w:t>注意，在更真实的实现中，这些功能可能会被实现为自己的网络服务。第</w:t>
      </w:r>
      <w:r>
        <w:rPr>
          <w:color w:val="0000FF"/>
          <w:w w:val="110"/>
        </w:rPr>
        <w:t>9</w:t>
      </w:r>
      <w:r>
        <w:rPr>
          <w:color w:val="2B2A29"/>
          <w:w w:val="110"/>
        </w:rPr>
        <w:t>章</w:t>
      </w:r>
      <w:r>
        <w:rPr>
          <w:color w:val="2B2A29"/>
          <w:w w:val="105"/>
        </w:rPr>
        <w:t>将</w:t>
      </w:r>
      <w:r>
        <w:rPr>
          <w:color w:val="2B2A29"/>
          <w:w w:val="110"/>
        </w:rPr>
        <w:t>介绍</w:t>
      </w:r>
      <w:r>
        <w:rPr>
          <w:color w:val="2B2A29"/>
          <w:w w:val="105"/>
        </w:rPr>
        <w:t>写作服务</w:t>
      </w:r>
      <w:r>
        <w:rPr>
          <w:color w:val="2B2A29"/>
          <w:w w:val="110"/>
        </w:rPr>
        <w:t>。</w:t>
      </w:r>
    </w:p>
    <w:p>
      <w:pPr>
        <w:pStyle w:val="11"/>
        <w:spacing w:before="9"/>
        <w:rPr>
          <w:sz w:val="28"/>
        </w:rPr>
      </w:pPr>
    </w:p>
    <w:p>
      <w:r>
        <w:rPr>
          <w:color w:val="2B2A29"/>
          <w:w w:val="80"/>
        </w:rPr>
        <w:t>Common</w:t>
      </w:r>
      <w:r>
        <w:rPr>
          <w:color w:val="2B2A29"/>
          <w:spacing w:val="31"/>
          <w:w w:val="80"/>
        </w:rPr>
        <w:t xml:space="preserve"> </w:t>
      </w:r>
      <w:r>
        <w:rPr>
          <w:color w:val="2B2A29"/>
          <w:w w:val="80"/>
        </w:rPr>
        <w:t>Banking</w:t>
      </w:r>
      <w:r>
        <w:rPr>
          <w:color w:val="2B2A29"/>
          <w:spacing w:val="31"/>
          <w:w w:val="80"/>
        </w:rPr>
        <w:t xml:space="preserve"> </w:t>
      </w:r>
      <w:r>
        <w:rPr>
          <w:color w:val="2B2A29"/>
          <w:w w:val="80"/>
        </w:rPr>
        <w:t>Operations</w:t>
      </w:r>
    </w:p>
    <w:p>
      <w:pPr>
        <w:pStyle w:val="5"/>
        <w:ind w:left="160"/>
      </w:pPr>
      <w:r>
        <w:rPr>
          <w:color w:val="2B2A29"/>
          <w:w w:val="80"/>
        </w:rPr>
        <w:t>普通银行业务</w:t>
      </w:r>
    </w:p>
    <w:p>
      <w:r>
        <w:rPr>
          <w:color w:val="2B2A29"/>
          <w:spacing w:val="-1"/>
          <w:w w:val="110"/>
        </w:rPr>
        <w:t>This</w:t>
      </w:r>
      <w:r>
        <w:rPr>
          <w:color w:val="2B2A29"/>
          <w:spacing w:val="-16"/>
          <w:w w:val="110"/>
        </w:rPr>
        <w:t xml:space="preserve"> </w:t>
      </w:r>
      <w:r>
        <w:rPr>
          <w:color w:val="2B2A29"/>
          <w:spacing w:val="-1"/>
          <w:w w:val="110"/>
        </w:rPr>
        <w:t>component</w:t>
      </w:r>
      <w:r>
        <w:rPr>
          <w:color w:val="2B2A29"/>
          <w:spacing w:val="-15"/>
          <w:w w:val="110"/>
        </w:rPr>
        <w:t xml:space="preserve"> </w:t>
      </w:r>
      <w:r>
        <w:rPr>
          <w:color w:val="2B2A29"/>
          <w:spacing w:val="-1"/>
          <w:w w:val="110"/>
        </w:rPr>
        <w:t>represents</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basic</w:t>
      </w:r>
      <w:r>
        <w:rPr>
          <w:color w:val="2B2A29"/>
          <w:spacing w:val="-15"/>
          <w:w w:val="110"/>
        </w:rPr>
        <w:t xml:space="preserve"> </w:t>
      </w:r>
      <w:r>
        <w:rPr>
          <w:color w:val="2B2A29"/>
          <w:spacing w:val="-1"/>
          <w:w w:val="110"/>
        </w:rPr>
        <w:t>operations</w:t>
      </w:r>
      <w:r>
        <w:rPr>
          <w:color w:val="2B2A29"/>
          <w:spacing w:val="-15"/>
          <w:w w:val="110"/>
        </w:rPr>
        <w:t xml:space="preserve"> </w:t>
      </w:r>
      <w:r>
        <w:rPr>
          <w:color w:val="2B2A29"/>
          <w:spacing w:val="-1"/>
          <w:w w:val="110"/>
        </w:rPr>
        <w:t>implemented</w:t>
      </w:r>
      <w:r>
        <w:rPr>
          <w:color w:val="2B2A29"/>
          <w:spacing w:val="-15"/>
          <w:w w:val="110"/>
        </w:rPr>
        <w:t xml:space="preserve"> </w:t>
      </w:r>
      <w:r>
        <w:rPr>
          <w:color w:val="2B2A29"/>
          <w:spacing w:val="-1"/>
          <w:w w:val="110"/>
        </w:rPr>
        <w:t>by</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banking</w:t>
      </w:r>
      <w:r>
        <w:rPr>
          <w:color w:val="2B2A29"/>
          <w:spacing w:val="-15"/>
          <w:w w:val="110"/>
        </w:rPr>
        <w:t xml:space="preserve"> </w:t>
      </w:r>
      <w:r>
        <w:rPr>
          <w:color w:val="2B2A29"/>
          <w:w w:val="110"/>
        </w:rPr>
        <w:t>solution.</w:t>
      </w:r>
      <w:r>
        <w:rPr>
          <w:color w:val="2B2A29"/>
          <w:spacing w:val="-57"/>
          <w:w w:val="110"/>
        </w:rPr>
        <w:t xml:space="preserve"> </w:t>
      </w:r>
      <w:r>
        <w:rPr>
          <w:color w:val="2B2A29"/>
          <w:w w:val="105"/>
        </w:rPr>
        <w:t>These operations</w:t>
      </w:r>
      <w:r>
        <w:rPr>
          <w:color w:val="2B2A29"/>
          <w:spacing w:val="1"/>
          <w:w w:val="105"/>
        </w:rPr>
        <w:t xml:space="preserve"> </w:t>
      </w:r>
      <w:r>
        <w:rPr>
          <w:color w:val="2B2A29"/>
          <w:w w:val="105"/>
        </w:rPr>
        <w:t>will be</w:t>
      </w:r>
      <w:r>
        <w:rPr>
          <w:color w:val="2B2A29"/>
          <w:spacing w:val="1"/>
          <w:w w:val="105"/>
        </w:rPr>
        <w:t xml:space="preserve"> </w:t>
      </w:r>
      <w:r>
        <w:rPr>
          <w:color w:val="2B2A29"/>
          <w:w w:val="105"/>
        </w:rPr>
        <w:t>used by</w:t>
      </w:r>
      <w:r>
        <w:rPr>
          <w:color w:val="2B2A29"/>
          <w:spacing w:val="1"/>
          <w:w w:val="105"/>
        </w:rPr>
        <w:t xml:space="preserve"> </w:t>
      </w:r>
      <w:r>
        <w:rPr>
          <w:color w:val="2B2A29"/>
          <w:w w:val="105"/>
        </w:rPr>
        <w:t>other</w:t>
      </w:r>
      <w:r>
        <w:rPr>
          <w:color w:val="2B2A29"/>
          <w:spacing w:val="1"/>
          <w:w w:val="105"/>
        </w:rPr>
        <w:t xml:space="preserve"> </w:t>
      </w:r>
      <w:r>
        <w:rPr>
          <w:color w:val="2B2A29"/>
          <w:w w:val="105"/>
        </w:rPr>
        <w:t>higher-level components</w:t>
      </w:r>
      <w:r>
        <w:rPr>
          <w:color w:val="2B2A29"/>
          <w:spacing w:val="1"/>
          <w:w w:val="105"/>
        </w:rPr>
        <w:t xml:space="preserve"> </w:t>
      </w:r>
      <w:r>
        <w:rPr>
          <w:color w:val="2B2A29"/>
          <w:w w:val="105"/>
        </w:rPr>
        <w:t>to implement</w:t>
      </w:r>
      <w:r>
        <w:rPr>
          <w:color w:val="2B2A29"/>
          <w:spacing w:val="1"/>
          <w:w w:val="105"/>
        </w:rPr>
        <w:t xml:space="preserve"> </w:t>
      </w:r>
      <w:r>
        <w:rPr>
          <w:color w:val="2B2A29"/>
          <w:w w:val="105"/>
        </w:rPr>
        <w:t>more</w:t>
      </w:r>
      <w:r>
        <w:rPr>
          <w:color w:val="2B2A29"/>
          <w:spacing w:val="1"/>
          <w:w w:val="105"/>
        </w:rPr>
        <w:t xml:space="preserve"> </w:t>
      </w:r>
      <w:r>
        <w:rPr>
          <w:color w:val="2B2A29"/>
          <w:w w:val="110"/>
        </w:rPr>
        <w:t>specialized</w:t>
      </w:r>
      <w:r>
        <w:rPr>
          <w:color w:val="2B2A29"/>
          <w:spacing w:val="-16"/>
          <w:w w:val="110"/>
        </w:rPr>
        <w:t xml:space="preserve"> </w:t>
      </w:r>
      <w:r>
        <w:rPr>
          <w:color w:val="2B2A29"/>
          <w:w w:val="110"/>
        </w:rPr>
        <w:t>and</w:t>
      </w:r>
      <w:r>
        <w:rPr>
          <w:color w:val="2B2A29"/>
          <w:spacing w:val="-16"/>
          <w:w w:val="110"/>
        </w:rPr>
        <w:t xml:space="preserve"> </w:t>
      </w:r>
      <w:r>
        <w:rPr>
          <w:color w:val="2B2A29"/>
          <w:w w:val="110"/>
        </w:rPr>
        <w:t>advanced</w:t>
      </w:r>
      <w:r>
        <w:rPr>
          <w:color w:val="2B2A29"/>
          <w:spacing w:val="-16"/>
          <w:w w:val="110"/>
        </w:rPr>
        <w:t xml:space="preserve"> </w:t>
      </w:r>
      <w:r>
        <w:rPr>
          <w:color w:val="2B2A29"/>
          <w:w w:val="110"/>
        </w:rPr>
        <w:t>scenarios.</w:t>
      </w:r>
    </w:p>
    <w:p>
      <w:pPr>
        <w:pStyle w:val="11"/>
        <w:spacing w:before="198" w:line="304" w:lineRule="auto"/>
        <w:ind w:left="160" w:right="681"/>
      </w:pPr>
      <w:r>
        <w:rPr>
          <w:color w:val="2B2A29"/>
          <w:spacing w:val="-1"/>
          <w:w w:val="110"/>
        </w:rPr>
        <w:t>此组件表示银行</w:t>
      </w:r>
      <w:r>
        <w:rPr>
          <w:color w:val="2B2A29"/>
          <w:w w:val="110"/>
        </w:rPr>
        <w:t>解决方案</w:t>
      </w:r>
      <w:r>
        <w:rPr>
          <w:color w:val="2B2A29"/>
          <w:spacing w:val="-1"/>
          <w:w w:val="110"/>
        </w:rPr>
        <w:t>实现的基本操作</w:t>
      </w:r>
      <w:r>
        <w:rPr>
          <w:color w:val="2B2A29"/>
          <w:w w:val="110"/>
        </w:rPr>
        <w:t>。</w:t>
      </w:r>
      <w:r>
        <w:rPr>
          <w:color w:val="2B2A29"/>
          <w:w w:val="105"/>
        </w:rPr>
        <w:t>其他高级组件将使用这些操作来实现</w:t>
      </w:r>
      <w:r>
        <w:rPr>
          <w:color w:val="2B2A29"/>
          <w:spacing w:val="1"/>
          <w:w w:val="105"/>
        </w:rPr>
        <w:t>更</w:t>
      </w:r>
      <w:r>
        <w:rPr>
          <w:color w:val="2B2A29"/>
          <w:w w:val="110"/>
        </w:rPr>
        <w:t>专业和高级</w:t>
      </w:r>
      <w:r>
        <w:rPr>
          <w:color w:val="2B2A29"/>
          <w:spacing w:val="-16"/>
          <w:w w:val="110"/>
        </w:rPr>
        <w:t>的</w:t>
      </w:r>
      <w:r>
        <w:rPr>
          <w:color w:val="2B2A29"/>
          <w:w w:val="110"/>
        </w:rPr>
        <w:t>场景。</w:t>
      </w:r>
    </w:p>
    <w:p>
      <w:r>
        <w:rPr>
          <w:color w:val="2B2A29"/>
          <w:w w:val="105"/>
        </w:rPr>
        <w:t>Listing</w:t>
      </w:r>
      <w:r>
        <w:rPr>
          <w:color w:val="2B2A29"/>
          <w:spacing w:val="-8"/>
          <w:w w:val="105"/>
        </w:rPr>
        <w:t xml:space="preserve"> </w:t>
      </w:r>
      <w:r>
        <w:rPr>
          <w:color w:val="0000FF"/>
          <w:w w:val="105"/>
        </w:rPr>
        <w:t>5-5</w:t>
      </w:r>
      <w:r>
        <w:rPr>
          <w:color w:val="0000FF"/>
          <w:spacing w:val="-7"/>
          <w:w w:val="105"/>
        </w:rPr>
        <w:t xml:space="preserve"> </w:t>
      </w:r>
      <w:r>
        <w:rPr>
          <w:color w:val="2B2A29"/>
          <w:w w:val="105"/>
        </w:rPr>
        <w:t>shows</w:t>
      </w:r>
      <w:r>
        <w:rPr>
          <w:color w:val="2B2A29"/>
          <w:spacing w:val="-7"/>
          <w:w w:val="105"/>
        </w:rPr>
        <w:t xml:space="preserve"> </w:t>
      </w:r>
      <w:r>
        <w:rPr>
          <w:color w:val="2B2A29"/>
          <w:w w:val="105"/>
        </w:rPr>
        <w:t>what</w:t>
      </w:r>
      <w:r>
        <w:rPr>
          <w:color w:val="2B2A29"/>
          <w:spacing w:val="-7"/>
          <w:w w:val="105"/>
        </w:rPr>
        <w:t xml:space="preserve"> </w:t>
      </w:r>
      <w:r>
        <w:rPr>
          <w:color w:val="2B2A29"/>
          <w:w w:val="105"/>
        </w:rPr>
        <w:t>the</w:t>
      </w:r>
      <w:r>
        <w:rPr>
          <w:color w:val="2B2A29"/>
          <w:spacing w:val="-7"/>
          <w:w w:val="105"/>
        </w:rPr>
        <w:t xml:space="preserve"> </w:t>
      </w:r>
      <w:r>
        <w:rPr>
          <w:color w:val="2B2A29"/>
          <w:w w:val="105"/>
        </w:rPr>
        <w:t>object</w:t>
      </w:r>
      <w:r>
        <w:rPr>
          <w:color w:val="2B2A29"/>
          <w:spacing w:val="-7"/>
          <w:w w:val="105"/>
        </w:rPr>
        <w:t xml:space="preserve"> </w:t>
      </w:r>
      <w:r>
        <w:rPr>
          <w:color w:val="2B2A29"/>
          <w:w w:val="105"/>
        </w:rPr>
        <w:t>definition</w:t>
      </w:r>
      <w:r>
        <w:rPr>
          <w:color w:val="2B2A29"/>
          <w:spacing w:val="-7"/>
          <w:w w:val="105"/>
        </w:rPr>
        <w:t xml:space="preserve"> </w:t>
      </w:r>
      <w:r>
        <w:rPr>
          <w:color w:val="2B2A29"/>
          <w:w w:val="105"/>
        </w:rPr>
        <w:t>and</w:t>
      </w:r>
      <w:r>
        <w:rPr>
          <w:color w:val="2B2A29"/>
          <w:spacing w:val="-7"/>
          <w:w w:val="105"/>
        </w:rPr>
        <w:t xml:space="preserve"> </w:t>
      </w:r>
      <w:r>
        <w:rPr>
          <w:color w:val="2B2A29"/>
          <w:w w:val="105"/>
        </w:rPr>
        <w:t>its</w:t>
      </w:r>
      <w:r>
        <w:rPr>
          <w:color w:val="2B2A29"/>
          <w:spacing w:val="-7"/>
          <w:w w:val="105"/>
        </w:rPr>
        <w:t xml:space="preserve"> </w:t>
      </w:r>
      <w:r>
        <w:rPr>
          <w:color w:val="2B2A29"/>
          <w:w w:val="105"/>
        </w:rPr>
        <w:t>usage</w:t>
      </w:r>
      <w:r>
        <w:rPr>
          <w:color w:val="2B2A29"/>
          <w:spacing w:val="-7"/>
          <w:w w:val="105"/>
        </w:rPr>
        <w:t xml:space="preserve"> </w:t>
      </w:r>
      <w:r>
        <w:rPr>
          <w:color w:val="2B2A29"/>
          <w:w w:val="105"/>
        </w:rPr>
        <w:t>looks</w:t>
      </w:r>
      <w:r>
        <w:rPr>
          <w:color w:val="2B2A29"/>
          <w:spacing w:val="-7"/>
          <w:w w:val="105"/>
        </w:rPr>
        <w:t xml:space="preserve"> </w:t>
      </w:r>
      <w:r>
        <w:rPr>
          <w:color w:val="2B2A29"/>
          <w:w w:val="105"/>
        </w:rPr>
        <w:t>like.</w:t>
      </w:r>
    </w:p>
    <w:p>
      <w:pPr>
        <w:pStyle w:val="11"/>
        <w:spacing w:line="249" w:lineRule="exact"/>
        <w:ind w:left="519"/>
      </w:pPr>
      <w:r>
        <w:rPr>
          <w:color w:val="2B2A29"/>
          <w:w w:val="105"/>
        </w:rPr>
        <w:t>清单</w:t>
      </w:r>
      <w:r>
        <w:rPr>
          <w:color w:val="0000FF"/>
          <w:w w:val="105"/>
        </w:rPr>
        <w:t>5-5</w:t>
      </w:r>
      <w:r>
        <w:rPr>
          <w:color w:val="2B2A29"/>
          <w:w w:val="105"/>
        </w:rPr>
        <w:t>显示</w:t>
      </w:r>
      <w:r>
        <w:rPr>
          <w:color w:val="2B2A29"/>
          <w:spacing w:val="-7"/>
          <w:w w:val="105"/>
        </w:rPr>
        <w:t>了</w:t>
      </w:r>
      <w:r>
        <w:rPr>
          <w:color w:val="2B2A29"/>
          <w:w w:val="105"/>
        </w:rPr>
        <w:t>对象定义及其用法。</w:t>
      </w:r>
    </w:p>
    <w:p>
      <w:pPr>
        <w:pStyle w:val="11"/>
        <w:spacing w:before="10"/>
        <w:rPr>
          <w:sz w:val="25"/>
        </w:rPr>
      </w:pPr>
    </w:p>
    <w:p>
      <w:r>
        <w:rPr>
          <w:b/>
          <w:i/>
          <w:color w:val="2B2A29"/>
          <w:w w:val="105"/>
          <w:sz w:val="24"/>
        </w:rPr>
        <w:t>Listing</w:t>
      </w:r>
      <w:r>
        <w:rPr>
          <w:b/>
          <w:i/>
          <w:color w:val="2B2A29"/>
          <w:spacing w:val="1"/>
          <w:w w:val="105"/>
          <w:sz w:val="24"/>
        </w:rPr>
        <w:t xml:space="preserve"> </w:t>
      </w:r>
      <w:r>
        <w:rPr>
          <w:b/>
          <w:i/>
          <w:color w:val="2B2A29"/>
          <w:w w:val="105"/>
          <w:sz w:val="24"/>
        </w:rPr>
        <w:t xml:space="preserve">5-5. </w:t>
      </w:r>
      <w:r>
        <w:rPr>
          <w:b/>
          <w:i/>
          <w:color w:val="2B2A29"/>
          <w:spacing w:val="37"/>
          <w:w w:val="105"/>
          <w:sz w:val="24"/>
        </w:rPr>
        <w:t xml:space="preserve"> </w:t>
      </w:r>
      <w:r>
        <w:rPr>
          <w:color w:val="2B2A29"/>
          <w:w w:val="105"/>
          <w:sz w:val="24"/>
        </w:rPr>
        <w:t>connected_banking.bal</w:t>
      </w:r>
      <w:r>
        <w:rPr>
          <w:color w:val="2B2A29"/>
          <w:spacing w:val="4"/>
          <w:w w:val="105"/>
          <w:sz w:val="24"/>
        </w:rPr>
        <w:t xml:space="preserve"> </w:t>
      </w:r>
      <w:r>
        <w:rPr>
          <w:color w:val="2B2A29"/>
          <w:w w:val="105"/>
          <w:sz w:val="24"/>
        </w:rPr>
        <w:t>(Common</w:t>
      </w:r>
      <w:r>
        <w:rPr>
          <w:color w:val="2B2A29"/>
          <w:spacing w:val="4"/>
          <w:w w:val="105"/>
          <w:sz w:val="24"/>
        </w:rPr>
        <w:t xml:space="preserve"> </w:t>
      </w:r>
      <w:r>
        <w:rPr>
          <w:color w:val="2B2A29"/>
          <w:w w:val="105"/>
          <w:sz w:val="24"/>
        </w:rPr>
        <w:t>Banking</w:t>
      </w:r>
      <w:r>
        <w:rPr>
          <w:color w:val="2B2A29"/>
          <w:spacing w:val="4"/>
          <w:w w:val="105"/>
          <w:sz w:val="24"/>
        </w:rPr>
        <w:t xml:space="preserve"> </w:t>
      </w:r>
      <w:r>
        <w:rPr>
          <w:color w:val="2B2A29"/>
          <w:w w:val="105"/>
          <w:sz w:val="24"/>
        </w:rPr>
        <w:t>Operations)</w:t>
      </w:r>
    </w:p>
    <w:p>
      <w:pPr>
        <w:spacing w:before="1"/>
        <w:ind w:left="160" w:right="0" w:firstLine="0"/>
        <w:jc w:val="left"/>
        <w:rPr>
          <w:sz w:val="24"/>
        </w:rPr>
      </w:pPr>
      <w:r>
        <w:rPr>
          <w:b/>
          <w:i/>
          <w:color w:val="2B2A29"/>
          <w:w w:val="105"/>
          <w:sz w:val="24"/>
        </w:rPr>
        <w:t>清单5-5。</w:t>
      </w:r>
      <w:r>
        <w:rPr>
          <w:color w:val="2B2A29"/>
          <w:w w:val="105"/>
          <w:sz w:val="24"/>
        </w:rPr>
        <w:t>connected_banking.bal（普通银行业务）</w:t>
      </w:r>
    </w:p>
    <w:p>
      <w:r>
        <w:rPr>
          <w:color w:val="2B2A29"/>
          <w:sz w:val="22"/>
        </w:rPr>
        <w:t>import ballerina/io;</w:t>
      </w:r>
    </w:p>
    <w:p>
      <w:pPr>
        <w:pStyle w:val="16"/>
        <w:numPr>
          <w:ilvl w:val="0"/>
          <w:numId w:val="75"/>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ballerina/time;</w:t>
      </w:r>
    </w:p>
    <w:p>
      <w:pPr>
        <w:pStyle w:val="16"/>
        <w:numPr>
          <w:ilvl w:val="0"/>
          <w:numId w:val="75"/>
        </w:numPr>
        <w:tabs>
          <w:tab w:val="left" w:pos="490"/>
        </w:tabs>
        <w:spacing w:before="38" w:after="0" w:line="240" w:lineRule="auto"/>
        <w:ind w:left="490" w:right="0" w:hanging="330"/>
        <w:jc w:val="left"/>
        <w:rPr>
          <w:sz w:val="22"/>
        </w:rPr>
      </w:pPr>
      <w:r>
        <w:rPr>
          <w:color w:val="2B2A29"/>
          <w:sz w:val="22"/>
        </w:rPr>
        <w:t>输入芭蕾舞演员/时间；</w:t>
      </w:r>
    </w:p>
    <w:p>
      <w:r>
        <w:rPr>
          <w:rFonts w:ascii="宋体"/>
          <w:color w:val="2B2A29"/>
        </w:rPr>
        <w:t>03</w:t>
      </w:r>
    </w:p>
    <w:p>
      <w:pPr>
        <w:pStyle w:val="11"/>
        <w:spacing w:before="38"/>
        <w:ind w:left="160"/>
        <w:rPr>
          <w:rFonts w:ascii="宋体"/>
        </w:rPr>
      </w:pPr>
      <w:r>
        <w:rPr>
          <w:rFonts w:ascii="宋体"/>
          <w:color w:val="2B2A29"/>
        </w:rPr>
        <w:t>03</w:t>
      </w:r>
    </w:p>
    <w:p>
      <w:r>
        <w:rPr>
          <w:color w:val="2B2A29"/>
          <w:sz w:val="22"/>
        </w:rPr>
        <w:t>const INVALID_ACCOUNT_NUMBER = "INVALID_ACCOUNT_NUMBER";</w:t>
      </w:r>
    </w:p>
    <w:p>
      <w:pPr>
        <w:pStyle w:val="16"/>
        <w:numPr>
          <w:ilvl w:val="0"/>
          <w:numId w:val="76"/>
        </w:numPr>
        <w:tabs>
          <w:tab w:val="left" w:pos="490"/>
        </w:tabs>
        <w:spacing w:before="38" w:after="0" w:line="240" w:lineRule="auto"/>
        <w:ind w:left="490" w:right="0" w:hanging="330"/>
        <w:jc w:val="left"/>
        <w:rPr>
          <w:sz w:val="22"/>
        </w:rPr>
      </w:pPr>
      <w:r>
        <w:rPr>
          <w:color w:val="2B2A29"/>
          <w:sz w:val="22"/>
        </w:rPr>
        <w:t>const INVALID_ACCOUNT_NUMBER=“INVALID_ACCOUNT_NUMBER”；</w:t>
      </w:r>
    </w:p>
    <w:p>
      <w:r>
        <w:rPr>
          <w:color w:val="2B2A29"/>
          <w:sz w:val="22"/>
        </w:rPr>
        <w:t>const INSUFFICIENT_ACCOUNT_BALANCE = "INSUFFICIENT_ACCOUNT_BALANCE";</w:t>
      </w:r>
    </w:p>
    <w:p>
      <w:pPr>
        <w:pStyle w:val="16"/>
        <w:numPr>
          <w:ilvl w:val="0"/>
          <w:numId w:val="76"/>
        </w:numPr>
        <w:tabs>
          <w:tab w:val="left" w:pos="490"/>
        </w:tabs>
        <w:spacing w:before="39" w:after="0" w:line="240" w:lineRule="auto"/>
        <w:ind w:left="490" w:right="0" w:hanging="330"/>
        <w:jc w:val="left"/>
        <w:rPr>
          <w:sz w:val="22"/>
        </w:rPr>
      </w:pPr>
      <w:r>
        <w:rPr>
          <w:color w:val="2B2A29"/>
          <w:sz w:val="22"/>
        </w:rPr>
        <w:t>const INSURFICION_ACCOUNT_ALANCE=“INSURFICON_ACCOUNT_ALANCE”；</w:t>
      </w:r>
    </w:p>
    <w:p>
      <w:r>
        <w:rPr>
          <w:rFonts w:ascii="宋体"/>
          <w:color w:val="2B2A29"/>
        </w:rPr>
        <w:t>06</w:t>
      </w:r>
    </w:p>
    <w:p>
      <w:pPr>
        <w:pStyle w:val="11"/>
        <w:spacing w:before="38"/>
        <w:ind w:left="160"/>
        <w:rPr>
          <w:rFonts w:ascii="宋体"/>
        </w:rPr>
      </w:pPr>
      <w:r>
        <w:rPr>
          <w:rFonts w:ascii="宋体"/>
          <w:color w:val="2B2A29"/>
        </w:rPr>
        <w:t>06</w:t>
      </w:r>
    </w:p>
    <w:p>
      <w:r>
        <w:rPr>
          <w:rFonts w:ascii="宋体"/>
          <w:color w:val="2B2A29"/>
        </w:rPr>
        <w:t>07 type AccountMgtErrorReason INVALID_ACCOUNT_NUMBER |</w:t>
      </w:r>
    </w:p>
    <w:p>
      <w:pPr>
        <w:pStyle w:val="11"/>
        <w:spacing w:before="38"/>
        <w:ind w:left="160"/>
        <w:rPr>
          <w:rFonts w:ascii="宋体"/>
        </w:rPr>
      </w:pPr>
      <w:r>
        <w:rPr>
          <w:rFonts w:ascii="宋体"/>
          <w:color w:val="2B2A29"/>
        </w:rPr>
        <w:t>07类型AccountMgtErrorReason INVALID_ACCOUNT_NUMBER|</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08</w:t>
      </w:r>
      <w:r>
        <w:rPr>
          <w:rFonts w:ascii="宋体"/>
          <w:color w:val="2B2A29"/>
        </w:rPr>
        <w:tab/>
      </w:r>
      <w:r>
        <w:rPr>
          <w:rFonts w:ascii="宋体"/>
          <w:color w:val="2B2A29"/>
        </w:rPr>
        <w:t>INSUFFICIENT_ACCOUNT_BALANCE;</w:t>
      </w:r>
    </w:p>
    <w:p>
      <w:pPr>
        <w:pStyle w:val="11"/>
        <w:tabs>
          <w:tab w:val="left" w:pos="3819"/>
        </w:tabs>
        <w:spacing w:before="68"/>
        <w:ind w:left="520"/>
        <w:rPr>
          <w:rFonts w:ascii="宋体"/>
        </w:rPr>
      </w:pPr>
      <w:r>
        <w:rPr>
          <w:rFonts w:ascii="宋体"/>
          <w:color w:val="2B2A29"/>
        </w:rPr>
        <w:t>08账户余额不足；</w:t>
      </w:r>
      <w:r>
        <w:rPr>
          <w:rFonts w:ascii="宋体"/>
          <w:color w:val="2B2A29"/>
        </w:rPr>
        <w:tab/>
      </w:r>
    </w:p>
    <w:p>
      <w:r>
        <w:rPr>
          <w:rFonts w:ascii="宋体"/>
          <w:color w:val="2B2A29"/>
        </w:rPr>
        <w:t>09</w:t>
      </w:r>
    </w:p>
    <w:p>
      <w:pPr>
        <w:pStyle w:val="11"/>
        <w:spacing w:before="38"/>
        <w:ind w:left="520"/>
        <w:rPr>
          <w:rFonts w:ascii="宋体"/>
        </w:rPr>
      </w:pPr>
      <w:r>
        <w:rPr>
          <w:rFonts w:ascii="宋体"/>
          <w:color w:val="2B2A29"/>
        </w:rPr>
        <w:t>09</w:t>
      </w:r>
    </w:p>
    <w:p>
      <w:r>
        <w:rPr>
          <w:color w:val="2B2A29"/>
          <w:sz w:val="22"/>
        </w:rPr>
        <w:t>type AccountMgtErrorDetail record {|</w:t>
      </w:r>
    </w:p>
    <w:p>
      <w:pPr>
        <w:pStyle w:val="16"/>
        <w:numPr>
          <w:ilvl w:val="1"/>
          <w:numId w:val="73"/>
        </w:numPr>
        <w:tabs>
          <w:tab w:val="left" w:pos="851"/>
        </w:tabs>
        <w:spacing w:before="39" w:after="0" w:line="240" w:lineRule="auto"/>
        <w:ind w:left="850" w:right="0" w:hanging="331"/>
        <w:jc w:val="left"/>
        <w:rPr>
          <w:sz w:val="22"/>
        </w:rPr>
      </w:pPr>
      <w:r>
        <w:rPr>
          <w:color w:val="2B2A29"/>
          <w:sz w:val="22"/>
        </w:rPr>
        <w:t>键入AccountMgtErrorDetail记录{|</w:t>
      </w:r>
    </w:p>
    <w:p>
      <w:r>
        <w:rPr>
          <w:color w:val="2B2A29"/>
          <w:sz w:val="22"/>
        </w:rPr>
        <w:t>string message?;</w:t>
      </w:r>
    </w:p>
    <w:p>
      <w:pPr>
        <w:pStyle w:val="16"/>
        <w:numPr>
          <w:ilvl w:val="1"/>
          <w:numId w:val="73"/>
        </w:numPr>
        <w:tabs>
          <w:tab w:val="left" w:pos="1289"/>
          <w:tab w:val="left" w:pos="1291"/>
        </w:tabs>
        <w:spacing w:before="38" w:after="0" w:line="240" w:lineRule="auto"/>
        <w:ind w:left="1290" w:right="0" w:hanging="771"/>
        <w:jc w:val="left"/>
        <w:rPr>
          <w:sz w:val="22"/>
        </w:rPr>
      </w:pPr>
      <w:r>
        <w:rPr>
          <w:color w:val="2B2A29"/>
          <w:sz w:val="22"/>
        </w:rPr>
        <w:t>字符串消息？；</w:t>
      </w:r>
    </w:p>
    <w:p>
      <w:r>
        <w:rPr>
          <w:color w:val="2B2A29"/>
          <w:sz w:val="22"/>
        </w:rPr>
        <w:t>error cause?;</w:t>
      </w:r>
    </w:p>
    <w:p>
      <w:pPr>
        <w:pStyle w:val="16"/>
        <w:numPr>
          <w:ilvl w:val="1"/>
          <w:numId w:val="73"/>
        </w:numPr>
        <w:tabs>
          <w:tab w:val="left" w:pos="1289"/>
          <w:tab w:val="left" w:pos="1291"/>
        </w:tabs>
        <w:spacing w:before="38" w:after="0" w:line="240" w:lineRule="auto"/>
        <w:ind w:left="1290" w:right="0" w:hanging="771"/>
        <w:jc w:val="left"/>
        <w:rPr>
          <w:sz w:val="22"/>
        </w:rPr>
      </w:pPr>
      <w:r>
        <w:rPr>
          <w:color w:val="2B2A29"/>
          <w:sz w:val="22"/>
        </w:rPr>
        <w:t>错误原因？；</w:t>
      </w:r>
    </w:p>
    <w:p>
      <w:r>
        <w:rPr>
          <w:color w:val="2B2A29"/>
          <w:sz w:val="22"/>
        </w:rPr>
        <w:t>int time;</w:t>
      </w:r>
    </w:p>
    <w:p>
      <w:pPr>
        <w:pStyle w:val="16"/>
        <w:numPr>
          <w:ilvl w:val="1"/>
          <w:numId w:val="73"/>
        </w:numPr>
        <w:tabs>
          <w:tab w:val="left" w:pos="1289"/>
          <w:tab w:val="left" w:pos="1291"/>
        </w:tabs>
        <w:spacing w:before="38" w:after="0" w:line="240" w:lineRule="auto"/>
        <w:ind w:left="1290" w:right="0" w:hanging="771"/>
        <w:jc w:val="left"/>
        <w:rPr>
          <w:sz w:val="22"/>
        </w:rPr>
      </w:pPr>
      <w:r>
        <w:rPr>
          <w:color w:val="2B2A29"/>
          <w:sz w:val="22"/>
        </w:rPr>
        <w:t>int时间；</w:t>
      </w:r>
    </w:p>
    <w:p>
      <w:r>
        <w:rPr>
          <w:color w:val="2B2A29"/>
          <w:sz w:val="22"/>
        </w:rPr>
        <w:t>string account;</w:t>
      </w:r>
      <w:r>
        <w:rPr>
          <w:color w:val="2B2A29"/>
          <w:spacing w:val="-108"/>
          <w:sz w:val="22"/>
        </w:rPr>
        <w:t xml:space="preserve"> </w:t>
      </w:r>
      <w:r>
        <w:rPr>
          <w:color w:val="2B2A29"/>
          <w:sz w:val="22"/>
        </w:rPr>
        <w:t>15 |};</w:t>
      </w:r>
    </w:p>
    <w:p>
      <w:pPr>
        <w:pStyle w:val="16"/>
        <w:numPr>
          <w:ilvl w:val="1"/>
          <w:numId w:val="73"/>
        </w:numPr>
        <w:tabs>
          <w:tab w:val="left" w:pos="1289"/>
          <w:tab w:val="left" w:pos="1291"/>
        </w:tabs>
        <w:spacing w:before="38" w:after="0" w:line="273" w:lineRule="auto"/>
        <w:ind w:left="520" w:right="6017" w:firstLine="0"/>
        <w:jc w:val="left"/>
        <w:rPr>
          <w:sz w:val="22"/>
        </w:rPr>
      </w:pPr>
      <w:r>
        <w:rPr>
          <w:color w:val="2B2A29"/>
          <w:sz w:val="22"/>
        </w:rPr>
        <w:t>字符串帐户；15 |};</w:t>
      </w:r>
    </w:p>
    <w:p>
      <w:r>
        <w:rPr>
          <w:rFonts w:ascii="宋体"/>
          <w:color w:val="2B2A29"/>
        </w:rPr>
        <w:t>16</w:t>
      </w:r>
    </w:p>
    <w:p>
      <w:pPr>
        <w:pStyle w:val="11"/>
        <w:spacing w:line="279" w:lineRule="exact"/>
        <w:ind w:left="520"/>
        <w:rPr>
          <w:rFonts w:ascii="宋体"/>
        </w:rPr>
      </w:pPr>
      <w:r>
        <w:rPr>
          <w:rFonts w:ascii="宋体"/>
          <w:color w:val="2B2A29"/>
        </w:rPr>
        <w:t>16</w:t>
      </w:r>
    </w:p>
    <w:p>
      <w:r>
        <w:rPr>
          <w:color w:val="2B2A29"/>
          <w:sz w:val="22"/>
        </w:rPr>
        <w:t>type AccountMgtError error&lt;AccountMgtErrorReason,</w:t>
      </w:r>
    </w:p>
    <w:p>
      <w:pPr>
        <w:pStyle w:val="16"/>
        <w:numPr>
          <w:ilvl w:val="0"/>
          <w:numId w:val="77"/>
        </w:numPr>
        <w:tabs>
          <w:tab w:val="left" w:pos="851"/>
        </w:tabs>
        <w:spacing w:before="39" w:after="0" w:line="240" w:lineRule="auto"/>
        <w:ind w:left="850" w:right="0" w:hanging="331"/>
        <w:jc w:val="left"/>
        <w:rPr>
          <w:sz w:val="22"/>
        </w:rPr>
      </w:pPr>
      <w:r>
        <w:rPr>
          <w:color w:val="2B2A29"/>
          <w:sz w:val="22"/>
        </w:rPr>
        <w:t>键入AccountMgtError error&lt;AccountMgtErrorReason，</w:t>
      </w:r>
    </w:p>
    <w:p>
      <w:r>
        <w:rPr>
          <w:color w:val="2B2A29"/>
          <w:sz w:val="22"/>
        </w:rPr>
        <w:t>AccountMgtErrorDetail&gt;;</w:t>
      </w:r>
    </w:p>
    <w:p>
      <w:pPr>
        <w:pStyle w:val="16"/>
        <w:numPr>
          <w:ilvl w:val="0"/>
          <w:numId w:val="77"/>
        </w:numPr>
        <w:tabs>
          <w:tab w:val="left" w:pos="3819"/>
          <w:tab w:val="left" w:pos="3821"/>
        </w:tabs>
        <w:spacing w:before="38" w:after="0" w:line="240" w:lineRule="auto"/>
        <w:ind w:left="3820" w:right="0" w:hanging="3301"/>
        <w:jc w:val="left"/>
        <w:rPr>
          <w:sz w:val="22"/>
        </w:rPr>
      </w:pPr>
      <w:r>
        <w:rPr>
          <w:color w:val="2B2A29"/>
          <w:sz w:val="22"/>
        </w:rPr>
        <w:t>会计管理错误详细信息&gt;；</w:t>
      </w:r>
    </w:p>
    <w:p>
      <w:r>
        <w:rPr>
          <w:rFonts w:ascii="宋体"/>
          <w:color w:val="2B2A29"/>
        </w:rPr>
        <w:t>19</w:t>
      </w:r>
    </w:p>
    <w:p>
      <w:pPr>
        <w:pStyle w:val="11"/>
        <w:spacing w:before="38"/>
        <w:ind w:left="520"/>
        <w:rPr>
          <w:rFonts w:ascii="宋体"/>
        </w:rPr>
      </w:pPr>
      <w:r>
        <w:rPr>
          <w:rFonts w:ascii="宋体"/>
          <w:color w:val="2B2A29"/>
        </w:rPr>
        <w:t>19</w:t>
      </w:r>
    </w:p>
    <w:p>
      <w:r>
        <w:rPr>
          <w:rFonts w:ascii="宋体"/>
          <w:color w:val="2B2A29"/>
        </w:rPr>
        <w:t>20 public type AccountManager object {</w:t>
      </w:r>
      <w:r>
        <w:rPr>
          <w:rFonts w:ascii="宋体"/>
          <w:color w:val="2B2A29"/>
          <w:spacing w:val="-108"/>
        </w:rPr>
        <w:t xml:space="preserve"> </w:t>
      </w:r>
      <w:r>
        <w:rPr>
          <w:rFonts w:ascii="宋体"/>
          <w:color w:val="2B2A29"/>
        </w:rPr>
        <w:t>21</w:t>
      </w:r>
    </w:p>
    <w:p>
      <w:pPr>
        <w:pStyle w:val="11"/>
        <w:spacing w:before="38" w:line="273" w:lineRule="auto"/>
        <w:ind w:left="520" w:right="4240"/>
        <w:rPr>
          <w:rFonts w:ascii="宋体"/>
        </w:rPr>
      </w:pPr>
      <w:r>
        <w:rPr>
          <w:rFonts w:ascii="宋体"/>
          <w:color w:val="2B2A29"/>
        </w:rPr>
        <w:t>20公共类型AccountManager对象｛21</w:t>
      </w:r>
    </w:p>
    <w:p>
      <w:r>
        <w:rPr>
          <w:rFonts w:ascii="宋体"/>
          <w:color w:val="2B2A29"/>
        </w:rPr>
        <w:t>22</w:t>
      </w:r>
      <w:r>
        <w:rPr>
          <w:rFonts w:ascii="宋体"/>
          <w:color w:val="2B2A29"/>
        </w:rPr>
        <w:tab/>
      </w:r>
      <w:r>
        <w:rPr>
          <w:rFonts w:ascii="宋体"/>
          <w:color w:val="2B2A29"/>
        </w:rPr>
        <w:t>private map&lt;decimal&gt; accounts = { AC1: 1500.0, AC2: 2550.0 };</w:t>
      </w:r>
      <w:r>
        <w:rPr>
          <w:rFonts w:ascii="宋体"/>
          <w:color w:val="2B2A29"/>
          <w:spacing w:val="-107"/>
        </w:rPr>
        <w:t xml:space="preserve"> </w:t>
      </w:r>
      <w:r>
        <w:rPr>
          <w:rFonts w:ascii="宋体"/>
          <w:color w:val="2B2A29"/>
        </w:rPr>
        <w:t>23</w:t>
      </w:r>
    </w:p>
    <w:p>
      <w:pPr>
        <w:pStyle w:val="11"/>
        <w:tabs>
          <w:tab w:val="left" w:pos="1289"/>
        </w:tabs>
        <w:spacing w:line="273" w:lineRule="auto"/>
        <w:ind w:left="520" w:right="957"/>
        <w:rPr>
          <w:rFonts w:ascii="宋体"/>
        </w:rPr>
      </w:pPr>
      <w:r>
        <w:rPr>
          <w:rFonts w:ascii="宋体"/>
          <w:color w:val="2B2A29"/>
        </w:rPr>
        <w:t>22private map＜decimal＞accounts＝｛AC1:1500.0，AC2:2550.0｝</w:t>
      </w:r>
      <w:r>
        <w:rPr>
          <w:rFonts w:ascii="宋体"/>
          <w:color w:val="2B2A29"/>
        </w:rPr>
        <w:tab/>
      </w:r>
      <w:r>
        <w:rPr>
          <w:rFonts w:ascii="宋体"/>
          <w:color w:val="2B2A29"/>
        </w:rPr>
        <w:t>；23</w:t>
      </w:r>
    </w:p>
    <w:p>
      <w:r>
        <w:rPr>
          <w:color w:val="2B2A29"/>
          <w:sz w:val="22"/>
        </w:rPr>
        <w:t>public function getAccountBalance(string accountNumber)</w:t>
      </w:r>
    </w:p>
    <w:p>
      <w:pPr>
        <w:pStyle w:val="16"/>
        <w:numPr>
          <w:ilvl w:val="0"/>
          <w:numId w:val="78"/>
        </w:numPr>
        <w:tabs>
          <w:tab w:val="left" w:pos="1289"/>
          <w:tab w:val="left" w:pos="1291"/>
        </w:tabs>
        <w:spacing w:before="0" w:after="0" w:line="279" w:lineRule="exact"/>
        <w:ind w:left="1290" w:right="0" w:hanging="771"/>
        <w:jc w:val="left"/>
        <w:rPr>
          <w:sz w:val="22"/>
        </w:rPr>
      </w:pPr>
      <w:r>
        <w:rPr>
          <w:color w:val="2B2A29"/>
          <w:sz w:val="22"/>
        </w:rPr>
        <w:t>公共函数getAccountBalance（string accountNumber）</w:t>
      </w:r>
    </w:p>
    <w:p>
      <w:r>
        <w:rPr>
          <w:color w:val="2B2A29"/>
          <w:sz w:val="22"/>
        </w:rPr>
        <w:t>returns decimal|AccountMgtError {</w:t>
      </w:r>
    </w:p>
    <w:p>
      <w:pPr>
        <w:pStyle w:val="16"/>
        <w:numPr>
          <w:ilvl w:val="0"/>
          <w:numId w:val="78"/>
        </w:numPr>
        <w:tabs>
          <w:tab w:val="left" w:pos="5029"/>
          <w:tab w:val="left" w:pos="5031"/>
        </w:tabs>
        <w:spacing w:before="36" w:after="0" w:line="240" w:lineRule="auto"/>
        <w:ind w:left="5030" w:right="0" w:hanging="4511"/>
        <w:jc w:val="left"/>
        <w:rPr>
          <w:sz w:val="22"/>
        </w:rPr>
      </w:pPr>
      <w:r>
        <w:rPr>
          <w:color w:val="2B2A29"/>
          <w:sz w:val="22"/>
        </w:rPr>
        <w:t>返回十进制|AccountMgtError{</w:t>
      </w:r>
    </w:p>
    <w:p>
      <w:r>
        <w:rPr>
          <w:color w:val="2B2A29"/>
          <w:sz w:val="22"/>
        </w:rPr>
        <w:t>decimal? result = self.accounts[accountNumber];</w:t>
      </w:r>
    </w:p>
    <w:p>
      <w:pPr>
        <w:pStyle w:val="16"/>
        <w:numPr>
          <w:ilvl w:val="0"/>
          <w:numId w:val="78"/>
        </w:numPr>
        <w:tabs>
          <w:tab w:val="left" w:pos="1729"/>
          <w:tab w:val="left" w:pos="1731"/>
        </w:tabs>
        <w:spacing w:before="38" w:after="0" w:line="240" w:lineRule="auto"/>
        <w:ind w:left="1730" w:right="0" w:hanging="1211"/>
        <w:jc w:val="left"/>
        <w:rPr>
          <w:sz w:val="22"/>
        </w:rPr>
      </w:pPr>
      <w:r>
        <w:rPr>
          <w:color w:val="2B2A29"/>
          <w:sz w:val="22"/>
        </w:rPr>
        <w:t>十进制的result=self.accounts[accountNumber]；</w:t>
      </w:r>
    </w:p>
    <w:p>
      <w:r>
        <w:rPr>
          <w:color w:val="2B2A29"/>
          <w:sz w:val="22"/>
        </w:rPr>
        <w:t>if result is decimal {</w:t>
      </w:r>
    </w:p>
    <w:p>
      <w:pPr>
        <w:pStyle w:val="16"/>
        <w:numPr>
          <w:ilvl w:val="0"/>
          <w:numId w:val="78"/>
        </w:numPr>
        <w:tabs>
          <w:tab w:val="left" w:pos="1729"/>
          <w:tab w:val="left" w:pos="1731"/>
        </w:tabs>
        <w:spacing w:before="39" w:after="0" w:line="240" w:lineRule="auto"/>
        <w:ind w:left="1730" w:right="0" w:hanging="1211"/>
        <w:jc w:val="left"/>
        <w:rPr>
          <w:sz w:val="22"/>
        </w:rPr>
      </w:pPr>
      <w:r>
        <w:rPr>
          <w:color w:val="2B2A29"/>
          <w:sz w:val="22"/>
        </w:rPr>
        <w:t>如果结果为十进制{</w:t>
      </w:r>
    </w:p>
    <w:p>
      <w:pPr>
        <w:pStyle w:val="11"/>
        <w:spacing w:before="6"/>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550"/>
        <w:gridCol w:w="330"/>
        <w:gridCol w:w="990"/>
        <w:gridCol w:w="4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28</w:t>
            </w:r>
          </w:p>
          <w:p>
            <w:pPr>
              <w:pStyle w:val="17"/>
              <w:spacing w:before="0" w:line="250" w:lineRule="exact"/>
              <w:ind w:left="50"/>
              <w:rPr>
                <w:sz w:val="22"/>
              </w:rPr>
            </w:pPr>
            <w:r>
              <w:rPr>
                <w:color w:val="2B2A29"/>
                <w:sz w:val="22"/>
              </w:rPr>
              <w:t>28</w:t>
            </w:r>
          </w:p>
        </w:tc>
        <w:tc>
          <w:tcPr>
            <w:tcW w:w="550" w:type="dxa"/>
          </w:tcPr>
          <w:p>
            <w:pPr>
              <w:pStyle w:val="17"/>
              <w:spacing w:before="0"/>
              <w:rPr>
                <w:rFonts w:ascii="Times New Roman"/>
                <w:sz w:val="20"/>
              </w:rPr>
            </w:pPr>
          </w:p>
        </w:tc>
        <w:tc>
          <w:tcPr>
            <w:tcW w:w="330" w:type="dxa"/>
          </w:tcPr>
          <w:p>
            <w:pPr>
              <w:pStyle w:val="17"/>
              <w:spacing w:before="0"/>
              <w:rPr>
                <w:rFonts w:ascii="Times New Roman"/>
                <w:sz w:val="20"/>
              </w:rPr>
            </w:pPr>
          </w:p>
        </w:tc>
        <w:tc>
          <w:tcPr>
            <w:tcW w:w="990" w:type="dxa"/>
          </w:tcPr>
          <w:p>
            <w:r>
              <w:rPr>
                <w:color w:val="2B2A29"/>
                <w:sz w:val="22"/>
              </w:rPr>
              <w:t>return</w:t>
            </w:r>
          </w:p>
          <w:p>
            <w:pPr>
              <w:pStyle w:val="17"/>
              <w:spacing w:before="0" w:line="250" w:lineRule="exact"/>
              <w:ind w:right="54"/>
              <w:jc w:val="right"/>
              <w:rPr>
                <w:sz w:val="22"/>
              </w:rPr>
            </w:pPr>
            <w:r>
              <w:rPr>
                <w:color w:val="2B2A29"/>
                <w:sz w:val="22"/>
              </w:rPr>
              <w:t>回来</w:t>
            </w:r>
          </w:p>
        </w:tc>
        <w:tc>
          <w:tcPr>
            <w:tcW w:w="4175" w:type="dxa"/>
          </w:tcPr>
          <w:p>
            <w:r>
              <w:rPr>
                <w:color w:val="2B2A29"/>
                <w:sz w:val="22"/>
              </w:rPr>
              <w:t>result;</w:t>
            </w:r>
          </w:p>
          <w:p>
            <w:pPr>
              <w:pStyle w:val="17"/>
              <w:spacing w:before="0" w:line="250" w:lineRule="exact"/>
              <w:ind w:left="55"/>
              <w:rPr>
                <w:sz w:val="22"/>
              </w:rPr>
            </w:pPr>
            <w:r>
              <w:rPr>
                <w:color w:val="2B2A29"/>
                <w:sz w:val="22"/>
              </w:rPr>
              <w:t>后果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29</w:t>
            </w:r>
          </w:p>
          <w:p>
            <w:pPr>
              <w:pStyle w:val="17"/>
              <w:ind w:left="50"/>
              <w:rPr>
                <w:sz w:val="22"/>
              </w:rPr>
            </w:pPr>
            <w:r>
              <w:rPr>
                <w:color w:val="2B2A29"/>
                <w:sz w:val="22"/>
              </w:rPr>
              <w:t>29</w:t>
            </w:r>
          </w:p>
        </w:tc>
        <w:tc>
          <w:tcPr>
            <w:tcW w:w="550" w:type="dxa"/>
          </w:tcPr>
          <w:p>
            <w:pPr>
              <w:pStyle w:val="17"/>
              <w:spacing w:before="0"/>
              <w:rPr>
                <w:rFonts w:ascii="Times New Roman"/>
                <w:sz w:val="20"/>
              </w:rPr>
            </w:pPr>
          </w:p>
        </w:tc>
        <w:tc>
          <w:tcPr>
            <w:tcW w:w="330" w:type="dxa"/>
          </w:tcPr>
          <w:p>
            <w:r>
              <w:rPr>
                <w:color w:val="2B2A29"/>
                <w:sz w:val="22"/>
              </w:rPr>
              <w:t>}</w:t>
            </w:r>
          </w:p>
          <w:p>
            <w:pPr>
              <w:pStyle w:val="17"/>
              <w:ind w:right="54"/>
              <w:jc w:val="right"/>
              <w:rPr>
                <w:sz w:val="22"/>
              </w:rPr>
            </w:pPr>
            <w:r>
              <w:rPr>
                <w:color w:val="2B2A29"/>
                <w:sz w:val="22"/>
              </w:rPr>
              <w:t>}</w:t>
            </w:r>
          </w:p>
        </w:tc>
        <w:tc>
          <w:tcPr>
            <w:tcW w:w="990" w:type="dxa"/>
          </w:tcPr>
          <w:p>
            <w:r>
              <w:rPr>
                <w:color w:val="2B2A29"/>
                <w:sz w:val="22"/>
              </w:rPr>
              <w:t>else {</w:t>
            </w:r>
          </w:p>
          <w:p>
            <w:pPr>
              <w:pStyle w:val="17"/>
              <w:ind w:left="55"/>
              <w:rPr>
                <w:sz w:val="22"/>
              </w:rPr>
            </w:pPr>
            <w:r>
              <w:rPr>
                <w:color w:val="2B2A29"/>
                <w:sz w:val="22"/>
              </w:rPr>
              <w:t>其他{</w:t>
            </w:r>
          </w:p>
        </w:tc>
        <w:tc>
          <w:tcPr>
            <w:tcW w:w="41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30</w:t>
            </w:r>
          </w:p>
          <w:p>
            <w:pPr>
              <w:pStyle w:val="17"/>
              <w:ind w:left="50"/>
              <w:rPr>
                <w:sz w:val="22"/>
              </w:rPr>
            </w:pPr>
            <w:r>
              <w:rPr>
                <w:color w:val="2B2A29"/>
                <w:sz w:val="22"/>
              </w:rPr>
              <w:t>30</w:t>
            </w:r>
          </w:p>
        </w:tc>
        <w:tc>
          <w:tcPr>
            <w:tcW w:w="550" w:type="dxa"/>
          </w:tcPr>
          <w:p>
            <w:pPr>
              <w:pStyle w:val="17"/>
              <w:spacing w:before="0"/>
              <w:rPr>
                <w:rFonts w:ascii="Times New Roman"/>
                <w:sz w:val="20"/>
              </w:rPr>
            </w:pPr>
          </w:p>
        </w:tc>
        <w:tc>
          <w:tcPr>
            <w:tcW w:w="330" w:type="dxa"/>
          </w:tcPr>
          <w:p>
            <w:pPr>
              <w:pStyle w:val="17"/>
              <w:spacing w:before="0"/>
              <w:rPr>
                <w:rFonts w:ascii="Times New Roman"/>
                <w:sz w:val="20"/>
              </w:rPr>
            </w:pPr>
          </w:p>
        </w:tc>
        <w:tc>
          <w:tcPr>
            <w:tcW w:w="990" w:type="dxa"/>
          </w:tcPr>
          <w:p>
            <w:r>
              <w:rPr>
                <w:color w:val="2B2A29"/>
                <w:sz w:val="22"/>
              </w:rPr>
              <w:t>return</w:t>
            </w:r>
          </w:p>
          <w:p>
            <w:pPr>
              <w:pStyle w:val="17"/>
              <w:ind w:right="54"/>
              <w:jc w:val="right"/>
              <w:rPr>
                <w:sz w:val="22"/>
              </w:rPr>
            </w:pPr>
            <w:r>
              <w:rPr>
                <w:color w:val="2B2A29"/>
                <w:sz w:val="22"/>
              </w:rPr>
              <w:t>回来</w:t>
            </w:r>
          </w:p>
        </w:tc>
        <w:tc>
          <w:tcPr>
            <w:tcW w:w="4175" w:type="dxa"/>
          </w:tcPr>
          <w:p>
            <w:r>
              <w:rPr>
                <w:color w:val="2B2A29"/>
                <w:sz w:val="22"/>
              </w:rPr>
              <w:t>error(INVALID_ACCOUNT_NUMBER,</w:t>
            </w:r>
          </w:p>
          <w:p>
            <w:pPr>
              <w:pStyle w:val="17"/>
              <w:ind w:left="55"/>
              <w:rPr>
                <w:sz w:val="22"/>
              </w:rPr>
            </w:pPr>
            <w:r>
              <w:rPr>
                <w:color w:val="2B2A29"/>
                <w:sz w:val="22"/>
              </w:rPr>
              <w:t>错误（INVALID_ACCOUNT_NUMBER，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31</w:t>
            </w:r>
          </w:p>
          <w:p>
            <w:pPr>
              <w:pStyle w:val="17"/>
              <w:ind w:left="50"/>
              <w:rPr>
                <w:sz w:val="22"/>
              </w:rPr>
            </w:pPr>
            <w:r>
              <w:rPr>
                <w:color w:val="2B2A29"/>
                <w:sz w:val="22"/>
              </w:rPr>
              <w:t>31</w:t>
            </w:r>
          </w:p>
        </w:tc>
        <w:tc>
          <w:tcPr>
            <w:tcW w:w="550" w:type="dxa"/>
          </w:tcPr>
          <w:p>
            <w:pPr>
              <w:pStyle w:val="17"/>
              <w:spacing w:before="0"/>
              <w:rPr>
                <w:rFonts w:ascii="Times New Roman"/>
                <w:sz w:val="20"/>
              </w:rPr>
            </w:pPr>
          </w:p>
        </w:tc>
        <w:tc>
          <w:tcPr>
            <w:tcW w:w="330" w:type="dxa"/>
          </w:tcPr>
          <w:p>
            <w:pPr>
              <w:pStyle w:val="17"/>
              <w:spacing w:before="0"/>
              <w:rPr>
                <w:rFonts w:ascii="Times New Roman"/>
                <w:sz w:val="20"/>
              </w:rPr>
            </w:pPr>
          </w:p>
        </w:tc>
        <w:tc>
          <w:tcPr>
            <w:tcW w:w="990" w:type="dxa"/>
          </w:tcPr>
          <w:p>
            <w:pPr>
              <w:pStyle w:val="17"/>
              <w:spacing w:before="0"/>
              <w:rPr>
                <w:rFonts w:ascii="Times New Roman"/>
                <w:sz w:val="20"/>
              </w:rPr>
            </w:pPr>
          </w:p>
        </w:tc>
        <w:tc>
          <w:tcPr>
            <w:tcW w:w="4175" w:type="dxa"/>
          </w:tcPr>
          <w:p>
            <w:r>
              <w:rPr>
                <w:color w:val="2B2A29"/>
                <w:sz w:val="22"/>
              </w:rPr>
              <w:t>time = time:currentTime().time,</w:t>
            </w:r>
          </w:p>
          <w:p>
            <w:pPr>
              <w:pStyle w:val="17"/>
              <w:ind w:left="715"/>
              <w:rPr>
                <w:sz w:val="22"/>
              </w:rPr>
            </w:pPr>
            <w:r>
              <w:rPr>
                <w:color w:val="2B2A29"/>
                <w:sz w:val="22"/>
              </w:rPr>
              <w:t>time=时间：currentTime（）.time，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32</w:t>
            </w:r>
          </w:p>
          <w:p>
            <w:pPr>
              <w:pStyle w:val="17"/>
              <w:ind w:left="50"/>
              <w:rPr>
                <w:sz w:val="22"/>
              </w:rPr>
            </w:pPr>
            <w:r>
              <w:rPr>
                <w:color w:val="2B2A29"/>
                <w:sz w:val="22"/>
              </w:rPr>
              <w:t>32</w:t>
            </w:r>
          </w:p>
        </w:tc>
        <w:tc>
          <w:tcPr>
            <w:tcW w:w="550" w:type="dxa"/>
          </w:tcPr>
          <w:p>
            <w:pPr>
              <w:pStyle w:val="17"/>
              <w:spacing w:before="0"/>
              <w:rPr>
                <w:rFonts w:ascii="Times New Roman"/>
                <w:sz w:val="20"/>
              </w:rPr>
            </w:pPr>
          </w:p>
        </w:tc>
        <w:tc>
          <w:tcPr>
            <w:tcW w:w="330" w:type="dxa"/>
          </w:tcPr>
          <w:p>
            <w:pPr>
              <w:pStyle w:val="17"/>
              <w:spacing w:before="0"/>
              <w:rPr>
                <w:rFonts w:ascii="Times New Roman"/>
                <w:sz w:val="20"/>
              </w:rPr>
            </w:pPr>
          </w:p>
        </w:tc>
        <w:tc>
          <w:tcPr>
            <w:tcW w:w="990" w:type="dxa"/>
          </w:tcPr>
          <w:p>
            <w:pPr>
              <w:pStyle w:val="17"/>
              <w:spacing w:before="0"/>
              <w:rPr>
                <w:rFonts w:ascii="Times New Roman"/>
                <w:sz w:val="20"/>
              </w:rPr>
            </w:pPr>
          </w:p>
        </w:tc>
        <w:tc>
          <w:tcPr>
            <w:tcW w:w="4175" w:type="dxa"/>
          </w:tcPr>
          <w:p>
            <w:r>
              <w:rPr>
                <w:color w:val="2B2A29"/>
                <w:sz w:val="22"/>
              </w:rPr>
              <w:t>account = accountNumber);</w:t>
            </w:r>
          </w:p>
          <w:p>
            <w:pPr>
              <w:pStyle w:val="17"/>
              <w:ind w:left="715"/>
              <w:rPr>
                <w:sz w:val="22"/>
              </w:rPr>
            </w:pPr>
            <w:r>
              <w:rPr>
                <w:color w:val="2B2A29"/>
                <w:sz w:val="22"/>
              </w:rPr>
              <w:t>account=账号）；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33</w:t>
            </w:r>
          </w:p>
          <w:p>
            <w:pPr>
              <w:pStyle w:val="17"/>
              <w:ind w:left="50"/>
              <w:rPr>
                <w:sz w:val="22"/>
              </w:rPr>
            </w:pPr>
            <w:r>
              <w:rPr>
                <w:color w:val="2B2A29"/>
                <w:sz w:val="22"/>
              </w:rPr>
              <w:t>33</w:t>
            </w:r>
          </w:p>
        </w:tc>
        <w:tc>
          <w:tcPr>
            <w:tcW w:w="550" w:type="dxa"/>
          </w:tcPr>
          <w:p>
            <w:pPr>
              <w:pStyle w:val="17"/>
              <w:spacing w:before="0"/>
              <w:rPr>
                <w:rFonts w:ascii="Times New Roman"/>
                <w:sz w:val="20"/>
              </w:rPr>
            </w:pPr>
          </w:p>
        </w:tc>
        <w:tc>
          <w:tcPr>
            <w:tcW w:w="330" w:type="dxa"/>
          </w:tcPr>
          <w:p>
            <w:r>
              <w:rPr>
                <w:color w:val="2B2A29"/>
                <w:sz w:val="22"/>
              </w:rPr>
              <w:t>}</w:t>
            </w:r>
          </w:p>
          <w:p>
            <w:pPr>
              <w:pStyle w:val="17"/>
              <w:ind w:right="54"/>
              <w:jc w:val="right"/>
              <w:rPr>
                <w:sz w:val="22"/>
              </w:rPr>
            </w:pPr>
            <w:r>
              <w:rPr>
                <w:color w:val="2B2A29"/>
                <w:sz w:val="22"/>
              </w:rPr>
              <w:t>}</w:t>
            </w:r>
          </w:p>
        </w:tc>
        <w:tc>
          <w:tcPr>
            <w:tcW w:w="990" w:type="dxa"/>
          </w:tcPr>
          <w:p>
            <w:pPr>
              <w:pStyle w:val="17"/>
              <w:spacing w:before="0"/>
              <w:rPr>
                <w:rFonts w:ascii="Times New Roman"/>
                <w:sz w:val="20"/>
              </w:rPr>
            </w:pPr>
          </w:p>
        </w:tc>
        <w:tc>
          <w:tcPr>
            <w:tcW w:w="41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34</w:t>
            </w:r>
          </w:p>
          <w:p>
            <w:pPr>
              <w:pStyle w:val="17"/>
              <w:ind w:left="50"/>
              <w:rPr>
                <w:sz w:val="22"/>
              </w:rPr>
            </w:pPr>
            <w:r>
              <w:rPr>
                <w:color w:val="2B2A29"/>
                <w:sz w:val="22"/>
              </w:rPr>
              <w:t>34</w:t>
            </w:r>
          </w:p>
        </w:tc>
        <w:tc>
          <w:tcPr>
            <w:tcW w:w="550" w:type="dxa"/>
          </w:tcPr>
          <w:p>
            <w:r>
              <w:rPr>
                <w:color w:val="2B2A29"/>
                <w:sz w:val="22"/>
              </w:rPr>
              <w:t>}</w:t>
            </w:r>
          </w:p>
          <w:p>
            <w:pPr>
              <w:pStyle w:val="17"/>
              <w:ind w:left="275"/>
              <w:rPr>
                <w:sz w:val="22"/>
              </w:rPr>
            </w:pPr>
            <w:r>
              <w:rPr>
                <w:color w:val="2B2A29"/>
                <w:sz w:val="22"/>
              </w:rPr>
              <w:t>}</w:t>
            </w:r>
          </w:p>
        </w:tc>
        <w:tc>
          <w:tcPr>
            <w:tcW w:w="330" w:type="dxa"/>
          </w:tcPr>
          <w:p>
            <w:pPr>
              <w:pStyle w:val="17"/>
              <w:spacing w:before="0"/>
              <w:rPr>
                <w:rFonts w:ascii="Times New Roman"/>
                <w:sz w:val="20"/>
              </w:rPr>
            </w:pPr>
          </w:p>
        </w:tc>
        <w:tc>
          <w:tcPr>
            <w:tcW w:w="990" w:type="dxa"/>
          </w:tcPr>
          <w:p>
            <w:pPr>
              <w:pStyle w:val="17"/>
              <w:spacing w:before="0"/>
              <w:rPr>
                <w:rFonts w:ascii="Times New Roman"/>
                <w:sz w:val="20"/>
              </w:rPr>
            </w:pPr>
          </w:p>
        </w:tc>
        <w:tc>
          <w:tcPr>
            <w:tcW w:w="41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35</w:t>
            </w:r>
          </w:p>
          <w:p>
            <w:pPr>
              <w:pStyle w:val="17"/>
              <w:spacing w:line="256" w:lineRule="exact"/>
              <w:ind w:left="50"/>
              <w:rPr>
                <w:sz w:val="22"/>
              </w:rPr>
            </w:pPr>
            <w:r>
              <w:rPr>
                <w:color w:val="2B2A29"/>
                <w:sz w:val="22"/>
              </w:rPr>
              <w:t>35</w:t>
            </w:r>
          </w:p>
        </w:tc>
        <w:tc>
          <w:tcPr>
            <w:tcW w:w="550" w:type="dxa"/>
          </w:tcPr>
          <w:p>
            <w:pPr>
              <w:pStyle w:val="17"/>
              <w:spacing w:before="0"/>
              <w:rPr>
                <w:rFonts w:ascii="Times New Roman"/>
                <w:sz w:val="20"/>
              </w:rPr>
            </w:pPr>
          </w:p>
        </w:tc>
        <w:tc>
          <w:tcPr>
            <w:tcW w:w="330" w:type="dxa"/>
          </w:tcPr>
          <w:p>
            <w:pPr>
              <w:pStyle w:val="17"/>
              <w:spacing w:before="0"/>
              <w:rPr>
                <w:rFonts w:ascii="Times New Roman"/>
                <w:sz w:val="20"/>
              </w:rPr>
            </w:pPr>
          </w:p>
        </w:tc>
        <w:tc>
          <w:tcPr>
            <w:tcW w:w="990" w:type="dxa"/>
          </w:tcPr>
          <w:p>
            <w:pPr>
              <w:pStyle w:val="17"/>
              <w:spacing w:before="0"/>
              <w:rPr>
                <w:rFonts w:ascii="Times New Roman"/>
                <w:sz w:val="20"/>
              </w:rPr>
            </w:pPr>
          </w:p>
        </w:tc>
        <w:tc>
          <w:tcPr>
            <w:tcW w:w="4175" w:type="dxa"/>
          </w:tcPr>
          <w:p>
            <w:pPr>
              <w:pStyle w:val="17"/>
              <w:spacing w:before="0"/>
              <w:rPr>
                <w:rFonts w:ascii="Times New Roman"/>
                <w:sz w:val="20"/>
              </w:rPr>
            </w:pPr>
          </w:p>
        </w:tc>
      </w:tr>
    </w:tbl>
    <w:p>
      <w:r>
        <w:rPr>
          <w:color w:val="2B2A29"/>
          <w:sz w:val="22"/>
        </w:rPr>
        <w:t>public function debitAccount(string accountNumber, decimal amount)</w:t>
      </w:r>
    </w:p>
    <w:p>
      <w:pPr>
        <w:pStyle w:val="16"/>
        <w:numPr>
          <w:ilvl w:val="0"/>
          <w:numId w:val="79"/>
        </w:numPr>
        <w:tabs>
          <w:tab w:val="left" w:pos="1289"/>
          <w:tab w:val="left" w:pos="1291"/>
        </w:tabs>
        <w:spacing w:before="45" w:after="0" w:line="240" w:lineRule="auto"/>
        <w:ind w:left="1290" w:right="0" w:hanging="771"/>
        <w:jc w:val="left"/>
        <w:rPr>
          <w:sz w:val="22"/>
        </w:rPr>
      </w:pPr>
      <w:r>
        <w:rPr>
          <w:color w:val="2B2A29"/>
          <w:sz w:val="22"/>
        </w:rPr>
        <w:t>公共函数debitAccount（字符串accountNumber，十进制金额）</w:t>
      </w:r>
    </w:p>
    <w:p>
      <w:r>
        <w:rPr>
          <w:color w:val="2B2A29"/>
          <w:sz w:val="22"/>
        </w:rPr>
        <w:t>returns AccountMgtError? {</w:t>
      </w:r>
    </w:p>
    <w:p>
      <w:pPr>
        <w:pStyle w:val="16"/>
        <w:numPr>
          <w:ilvl w:val="0"/>
          <w:numId w:val="79"/>
        </w:numPr>
        <w:tabs>
          <w:tab w:val="left" w:pos="4479"/>
          <w:tab w:val="left" w:pos="4481"/>
        </w:tabs>
        <w:spacing w:before="38" w:after="0" w:line="240" w:lineRule="auto"/>
        <w:ind w:left="4480" w:right="0" w:hanging="3961"/>
        <w:jc w:val="left"/>
        <w:rPr>
          <w:sz w:val="22"/>
        </w:rPr>
      </w:pPr>
      <w:r>
        <w:rPr>
          <w:color w:val="2B2A29"/>
          <w:sz w:val="22"/>
        </w:rPr>
        <w:t>返回AccountMgtError？{</w:t>
      </w:r>
    </w:p>
    <w:p>
      <w:r>
        <w:rPr>
          <w:color w:val="2B2A29"/>
          <w:sz w:val="22"/>
        </w:rPr>
        <w:t>decimal? result = self.accounts[accountNumber];</w:t>
      </w:r>
    </w:p>
    <w:p>
      <w:pPr>
        <w:pStyle w:val="16"/>
        <w:numPr>
          <w:ilvl w:val="0"/>
          <w:numId w:val="79"/>
        </w:numPr>
        <w:tabs>
          <w:tab w:val="left" w:pos="1729"/>
          <w:tab w:val="left" w:pos="1731"/>
        </w:tabs>
        <w:spacing w:before="38" w:after="0" w:line="240" w:lineRule="auto"/>
        <w:ind w:left="1730" w:right="0" w:hanging="1211"/>
        <w:jc w:val="left"/>
        <w:rPr>
          <w:sz w:val="22"/>
        </w:rPr>
      </w:pPr>
      <w:r>
        <w:rPr>
          <w:color w:val="2B2A29"/>
          <w:sz w:val="22"/>
        </w:rPr>
        <w:t>十进制的result=self.accounts[accountNumber]；</w:t>
      </w:r>
    </w:p>
    <w:p>
      <w:r>
        <w:rPr>
          <w:color w:val="2B2A29"/>
          <w:sz w:val="22"/>
        </w:rPr>
        <w:t>if result is decimal {</w:t>
      </w:r>
    </w:p>
    <w:p>
      <w:pPr>
        <w:pStyle w:val="16"/>
        <w:numPr>
          <w:ilvl w:val="0"/>
          <w:numId w:val="79"/>
        </w:numPr>
        <w:tabs>
          <w:tab w:val="left" w:pos="1729"/>
          <w:tab w:val="left" w:pos="1731"/>
        </w:tabs>
        <w:spacing w:before="38" w:after="0" w:line="240" w:lineRule="auto"/>
        <w:ind w:left="1730" w:right="0" w:hanging="1211"/>
        <w:jc w:val="left"/>
        <w:rPr>
          <w:sz w:val="22"/>
        </w:rPr>
      </w:pPr>
      <w:r>
        <w:rPr>
          <w:color w:val="2B2A29"/>
          <w:sz w:val="22"/>
        </w:rPr>
        <w:t>如果结果为十进制{</w:t>
      </w:r>
    </w:p>
    <w:p>
      <w:r>
        <w:rPr>
          <w:color w:val="2B2A29"/>
          <w:sz w:val="22"/>
        </w:rPr>
        <w:t>decimal balance = result - amount;</w:t>
      </w:r>
    </w:p>
    <w:p>
      <w:pPr>
        <w:pStyle w:val="16"/>
        <w:numPr>
          <w:ilvl w:val="0"/>
          <w:numId w:val="79"/>
        </w:numPr>
        <w:tabs>
          <w:tab w:val="left" w:pos="2169"/>
          <w:tab w:val="left" w:pos="2171"/>
        </w:tabs>
        <w:spacing w:before="38" w:after="0" w:line="240" w:lineRule="auto"/>
        <w:ind w:left="2170" w:right="0" w:hanging="1651"/>
        <w:jc w:val="left"/>
        <w:rPr>
          <w:sz w:val="22"/>
        </w:rPr>
      </w:pPr>
      <w:r>
        <w:rPr>
          <w:color w:val="2B2A29"/>
          <w:sz w:val="22"/>
        </w:rPr>
        <w:t>小数余额=结果-金额；</w:t>
      </w:r>
    </w:p>
    <w:p>
      <w:r>
        <w:rPr>
          <w:color w:val="2B2A29"/>
          <w:sz w:val="22"/>
        </w:rPr>
        <w:t>if (balance &lt; 0.0) {</w:t>
      </w:r>
    </w:p>
    <w:p>
      <w:pPr>
        <w:pStyle w:val="16"/>
        <w:numPr>
          <w:ilvl w:val="0"/>
          <w:numId w:val="79"/>
        </w:numPr>
        <w:tabs>
          <w:tab w:val="left" w:pos="2169"/>
          <w:tab w:val="left" w:pos="2171"/>
        </w:tabs>
        <w:spacing w:before="39" w:after="0" w:line="240" w:lineRule="auto"/>
        <w:ind w:left="2170" w:right="0" w:hanging="1651"/>
        <w:jc w:val="left"/>
        <w:rPr>
          <w:sz w:val="22"/>
        </w:rPr>
      </w:pPr>
      <w:r>
        <w:rPr>
          <w:color w:val="2B2A29"/>
          <w:sz w:val="22"/>
        </w:rPr>
        <w:t>如果（余额&lt;0.0）{</w:t>
      </w:r>
    </w:p>
    <w:p>
      <w:r>
        <w:rPr>
          <w:color w:val="2B2A29"/>
          <w:sz w:val="22"/>
        </w:rPr>
        <w:t>return error(INSUFFICIENT_ACCOUNT_BALANCE,</w:t>
      </w:r>
    </w:p>
    <w:p>
      <w:pPr>
        <w:pStyle w:val="16"/>
        <w:numPr>
          <w:ilvl w:val="0"/>
          <w:numId w:val="79"/>
        </w:numPr>
        <w:tabs>
          <w:tab w:val="left" w:pos="2609"/>
          <w:tab w:val="left" w:pos="2611"/>
        </w:tabs>
        <w:spacing w:before="38" w:after="0" w:line="240" w:lineRule="auto"/>
        <w:ind w:left="2610" w:right="0" w:hanging="2091"/>
        <w:jc w:val="left"/>
        <w:rPr>
          <w:sz w:val="22"/>
        </w:rPr>
      </w:pPr>
      <w:r>
        <w:rPr>
          <w:color w:val="2B2A29"/>
          <w:sz w:val="22"/>
        </w:rPr>
        <w:t>返回错误（INSURFICION_ACCOUNT_BALANCE，</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time = time:currentTime().time,</w:t>
      </w:r>
    </w:p>
    <w:p>
      <w:pPr>
        <w:pStyle w:val="16"/>
        <w:numPr>
          <w:ilvl w:val="0"/>
          <w:numId w:val="79"/>
        </w:numPr>
        <w:tabs>
          <w:tab w:val="left" w:pos="3679"/>
          <w:tab w:val="left" w:pos="3680"/>
        </w:tabs>
        <w:spacing w:before="68" w:after="0" w:line="240" w:lineRule="auto"/>
        <w:ind w:left="3680" w:right="0" w:hanging="3520"/>
        <w:jc w:val="left"/>
        <w:rPr>
          <w:sz w:val="22"/>
        </w:rPr>
      </w:pPr>
      <w:r>
        <w:rPr>
          <w:color w:val="2B2A29"/>
          <w:sz w:val="22"/>
        </w:rPr>
        <w:t>time=时间：currentTime（）.time，</w:t>
      </w:r>
    </w:p>
    <w:p>
      <w:r>
        <w:rPr>
          <w:color w:val="2B2A29"/>
          <w:sz w:val="22"/>
        </w:rPr>
        <w:t>account = accountNumber);</w:t>
      </w:r>
    </w:p>
    <w:p>
      <w:pPr>
        <w:pStyle w:val="16"/>
        <w:numPr>
          <w:ilvl w:val="0"/>
          <w:numId w:val="79"/>
        </w:numPr>
        <w:tabs>
          <w:tab w:val="left" w:pos="3679"/>
          <w:tab w:val="left" w:pos="3680"/>
        </w:tabs>
        <w:spacing w:before="38" w:after="0" w:line="240" w:lineRule="auto"/>
        <w:ind w:left="3680" w:right="0" w:hanging="3520"/>
        <w:jc w:val="left"/>
        <w:rPr>
          <w:sz w:val="22"/>
        </w:rPr>
      </w:pPr>
      <w:r>
        <w:rPr>
          <w:color w:val="2B2A29"/>
          <w:sz w:val="22"/>
        </w:rPr>
        <w:t>account=账号）；</w:t>
      </w:r>
    </w:p>
    <w:p>
      <w:r>
        <w:rPr>
          <w:color w:val="2B2A29"/>
          <w:sz w:val="22"/>
        </w:rPr>
        <w:t>} else {</w:t>
      </w:r>
    </w:p>
    <w:p>
      <w:pPr>
        <w:pStyle w:val="16"/>
        <w:numPr>
          <w:ilvl w:val="0"/>
          <w:numId w:val="79"/>
        </w:numPr>
        <w:tabs>
          <w:tab w:val="left" w:pos="1809"/>
          <w:tab w:val="left" w:pos="1810"/>
        </w:tabs>
        <w:spacing w:before="39" w:after="0" w:line="240" w:lineRule="auto"/>
        <w:ind w:left="1810" w:right="0" w:hanging="1650"/>
        <w:jc w:val="left"/>
        <w:rPr>
          <w:sz w:val="22"/>
        </w:rPr>
      </w:pPr>
      <w:r>
        <w:rPr>
          <w:color w:val="2B2A29"/>
          <w:sz w:val="22"/>
        </w:rPr>
        <w:t>}其他{</w:t>
      </w:r>
    </w:p>
    <w:p>
      <w:r>
        <w:rPr>
          <w:color w:val="2B2A29"/>
          <w:sz w:val="22"/>
        </w:rPr>
        <w:t>self.accounts[accountNumber]</w:t>
      </w:r>
      <w:r>
        <w:rPr>
          <w:color w:val="2B2A29"/>
          <w:spacing w:val="-9"/>
          <w:sz w:val="22"/>
        </w:rPr>
        <w:t xml:space="preserve"> </w:t>
      </w:r>
      <w:r>
        <w:rPr>
          <w:color w:val="2B2A29"/>
          <w:sz w:val="22"/>
        </w:rPr>
        <w:t>=</w:t>
      </w:r>
      <w:r>
        <w:rPr>
          <w:color w:val="2B2A29"/>
          <w:spacing w:val="-8"/>
          <w:sz w:val="22"/>
        </w:rPr>
        <w:t xml:space="preserve"> </w:t>
      </w:r>
      <w:r>
        <w:rPr>
          <w:color w:val="2B2A29"/>
          <w:sz w:val="22"/>
        </w:rPr>
        <w:t>balance;</w:t>
      </w:r>
      <w:r>
        <w:rPr>
          <w:color w:val="2B2A29"/>
          <w:spacing w:val="-107"/>
          <w:sz w:val="22"/>
        </w:rPr>
        <w:t xml:space="preserve"> </w:t>
      </w:r>
      <w:r>
        <w:rPr>
          <w:color w:val="2B2A29"/>
          <w:sz w:val="22"/>
        </w:rPr>
        <w:t>47</w:t>
      </w:r>
      <w:r>
        <w:rPr>
          <w:color w:val="2B2A29"/>
          <w:sz w:val="22"/>
        </w:rPr>
        <w:tab/>
      </w:r>
      <w:r>
        <w:rPr>
          <w:color w:val="2B2A29"/>
          <w:sz w:val="22"/>
        </w:rPr>
        <w:t>}</w:t>
      </w:r>
    </w:p>
    <w:p>
      <w:pPr>
        <w:pStyle w:val="16"/>
        <w:numPr>
          <w:ilvl w:val="0"/>
          <w:numId w:val="79"/>
        </w:numPr>
        <w:tabs>
          <w:tab w:val="left" w:pos="1809"/>
          <w:tab w:val="left" w:pos="2249"/>
          <w:tab w:val="left" w:pos="2250"/>
        </w:tabs>
        <w:spacing w:before="38" w:after="0" w:line="273" w:lineRule="auto"/>
        <w:ind w:left="160" w:right="2419" w:firstLine="0"/>
        <w:jc w:val="left"/>
        <w:rPr>
          <w:sz w:val="22"/>
        </w:rPr>
      </w:pPr>
      <w:r>
        <w:rPr>
          <w:color w:val="2B2A29"/>
          <w:sz w:val="22"/>
        </w:rPr>
        <w:t>self.accounts[accountNumber]=余额；47}</w:t>
      </w:r>
      <w:r>
        <w:rPr>
          <w:color w:val="2B2A29"/>
          <w:sz w:val="22"/>
        </w:rPr>
        <w:tab/>
      </w:r>
    </w:p>
    <w:p>
      <w:r>
        <w:rPr>
          <w:color w:val="2B2A29"/>
          <w:sz w:val="22"/>
        </w:rPr>
        <w:t>} else {</w:t>
      </w:r>
    </w:p>
    <w:p>
      <w:pPr>
        <w:pStyle w:val="16"/>
        <w:numPr>
          <w:ilvl w:val="0"/>
          <w:numId w:val="80"/>
        </w:numPr>
        <w:tabs>
          <w:tab w:val="left" w:pos="1369"/>
          <w:tab w:val="left" w:pos="1370"/>
        </w:tabs>
        <w:spacing w:before="0" w:after="0" w:line="279" w:lineRule="exact"/>
        <w:ind w:left="1370" w:right="0" w:hanging="1210"/>
        <w:jc w:val="left"/>
        <w:rPr>
          <w:sz w:val="22"/>
        </w:rPr>
      </w:pPr>
      <w:r>
        <w:rPr>
          <w:color w:val="2B2A29"/>
          <w:sz w:val="22"/>
        </w:rPr>
        <w:t>}其他{</w:t>
      </w:r>
    </w:p>
    <w:p>
      <w:r>
        <w:rPr>
          <w:color w:val="2B2A29"/>
          <w:sz w:val="22"/>
        </w:rPr>
        <w:t>return error(INVALID_ACCOUNT_NUMBER,</w:t>
      </w:r>
    </w:p>
    <w:p>
      <w:pPr>
        <w:pStyle w:val="16"/>
        <w:numPr>
          <w:ilvl w:val="0"/>
          <w:numId w:val="80"/>
        </w:numPr>
        <w:tabs>
          <w:tab w:val="left" w:pos="1809"/>
          <w:tab w:val="left" w:pos="1810"/>
        </w:tabs>
        <w:spacing w:before="38" w:after="0" w:line="240" w:lineRule="auto"/>
        <w:ind w:left="1810" w:right="0" w:hanging="1650"/>
        <w:jc w:val="left"/>
        <w:rPr>
          <w:sz w:val="22"/>
        </w:rPr>
      </w:pPr>
      <w:r>
        <w:rPr>
          <w:color w:val="2B2A29"/>
          <w:sz w:val="22"/>
        </w:rPr>
        <w:t>返回错误（INVALID_ACCOUNT_NUMBER，</w:t>
      </w:r>
    </w:p>
    <w:p>
      <w:r>
        <w:rPr>
          <w:color w:val="2B2A29"/>
          <w:sz w:val="22"/>
        </w:rPr>
        <w:t>time = time:currentTime().time,</w:t>
      </w:r>
    </w:p>
    <w:p>
      <w:pPr>
        <w:pStyle w:val="16"/>
        <w:numPr>
          <w:ilvl w:val="0"/>
          <w:numId w:val="80"/>
        </w:numPr>
        <w:tabs>
          <w:tab w:val="left" w:pos="3239"/>
          <w:tab w:val="left" w:pos="3240"/>
        </w:tabs>
        <w:spacing w:before="38" w:after="0" w:line="240" w:lineRule="auto"/>
        <w:ind w:left="3240" w:right="0" w:hanging="3080"/>
        <w:jc w:val="left"/>
        <w:rPr>
          <w:sz w:val="22"/>
        </w:rPr>
      </w:pPr>
      <w:r>
        <w:rPr>
          <w:color w:val="2B2A29"/>
          <w:sz w:val="22"/>
        </w:rPr>
        <w:t>time=时间：currentTime（）.time，</w:t>
      </w:r>
    </w:p>
    <w:p>
      <w:r>
        <w:rPr>
          <w:color w:val="2B2A29"/>
          <w:sz w:val="22"/>
        </w:rPr>
        <w:t>account</w:t>
      </w:r>
      <w:r>
        <w:rPr>
          <w:color w:val="2B2A29"/>
          <w:spacing w:val="-9"/>
          <w:sz w:val="22"/>
        </w:rPr>
        <w:t xml:space="preserve"> </w:t>
      </w:r>
      <w:r>
        <w:rPr>
          <w:color w:val="2B2A29"/>
          <w:sz w:val="22"/>
        </w:rPr>
        <w:t>=</w:t>
      </w:r>
      <w:r>
        <w:rPr>
          <w:color w:val="2B2A29"/>
          <w:spacing w:val="-8"/>
          <w:sz w:val="22"/>
        </w:rPr>
        <w:t xml:space="preserve"> </w:t>
      </w:r>
      <w:r>
        <w:rPr>
          <w:color w:val="2B2A29"/>
          <w:sz w:val="22"/>
        </w:rPr>
        <w:t>accountNumber);</w:t>
      </w:r>
      <w:r>
        <w:rPr>
          <w:color w:val="2B2A29"/>
          <w:spacing w:val="-107"/>
          <w:sz w:val="22"/>
        </w:rPr>
        <w:t xml:space="preserve"> </w:t>
      </w:r>
      <w:r>
        <w:rPr>
          <w:color w:val="2B2A29"/>
          <w:sz w:val="22"/>
        </w:rPr>
        <w:t>52</w:t>
      </w:r>
      <w:r>
        <w:rPr>
          <w:color w:val="2B2A29"/>
          <w:sz w:val="22"/>
        </w:rPr>
        <w:tab/>
      </w:r>
      <w:r>
        <w:rPr>
          <w:color w:val="2B2A29"/>
          <w:sz w:val="22"/>
        </w:rPr>
        <w:t>}</w:t>
      </w:r>
    </w:p>
    <w:p>
      <w:pPr>
        <w:pStyle w:val="16"/>
        <w:numPr>
          <w:ilvl w:val="0"/>
          <w:numId w:val="80"/>
        </w:numPr>
        <w:tabs>
          <w:tab w:val="left" w:pos="1369"/>
          <w:tab w:val="left" w:pos="3239"/>
          <w:tab w:val="left" w:pos="3240"/>
        </w:tabs>
        <w:spacing w:before="38" w:after="0" w:line="273" w:lineRule="auto"/>
        <w:ind w:left="160" w:right="2969" w:firstLine="0"/>
        <w:jc w:val="left"/>
        <w:rPr>
          <w:sz w:val="22"/>
        </w:rPr>
      </w:pPr>
      <w:r>
        <w:rPr>
          <w:color w:val="2B2A29"/>
          <w:sz w:val="22"/>
        </w:rPr>
        <w:t>account=账号）；52}</w:t>
      </w:r>
      <w:r>
        <w:rPr>
          <w:color w:val="2B2A29"/>
          <w:sz w:val="22"/>
        </w:rPr>
        <w:tab/>
      </w:r>
    </w:p>
    <w:p>
      <w:r>
        <w:rPr>
          <w:rFonts w:ascii="宋体"/>
          <w:color w:val="2B2A29"/>
        </w:rPr>
        <w:t>53</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53}</w:t>
      </w:r>
      <w:r>
        <w:rPr>
          <w:rFonts w:ascii="宋体"/>
          <w:color w:val="2B2A29"/>
        </w:rPr>
        <w:tab/>
      </w:r>
    </w:p>
    <w:p>
      <w:r>
        <w:rPr>
          <w:rFonts w:ascii="宋体"/>
          <w:color w:val="2B2A29"/>
        </w:rPr>
        <w:t>54</w:t>
      </w:r>
    </w:p>
    <w:p>
      <w:pPr>
        <w:pStyle w:val="11"/>
        <w:spacing w:before="39"/>
        <w:ind w:left="160"/>
        <w:rPr>
          <w:rFonts w:ascii="宋体"/>
        </w:rPr>
      </w:pPr>
      <w:r>
        <w:rPr>
          <w:rFonts w:ascii="宋体"/>
          <w:color w:val="2B2A29"/>
        </w:rPr>
        <w:t>54</w:t>
      </w:r>
    </w:p>
    <w:p>
      <w:r>
        <w:rPr>
          <w:color w:val="2B2A29"/>
          <w:sz w:val="22"/>
        </w:rPr>
        <w:t>public function creditAccount(string accountNumber, decimal amount)</w:t>
      </w:r>
    </w:p>
    <w:p>
      <w:pPr>
        <w:pStyle w:val="16"/>
        <w:numPr>
          <w:ilvl w:val="0"/>
          <w:numId w:val="81"/>
        </w:numPr>
        <w:tabs>
          <w:tab w:val="left" w:pos="929"/>
          <w:tab w:val="left" w:pos="930"/>
        </w:tabs>
        <w:spacing w:before="38" w:after="0" w:line="240" w:lineRule="auto"/>
        <w:ind w:left="930" w:right="0" w:hanging="770"/>
        <w:jc w:val="left"/>
        <w:rPr>
          <w:sz w:val="22"/>
        </w:rPr>
      </w:pPr>
      <w:r>
        <w:rPr>
          <w:color w:val="2B2A29"/>
          <w:sz w:val="22"/>
        </w:rPr>
        <w:t>公共函数creditAccount（string accountNumber，十进制金额）</w:t>
      </w:r>
    </w:p>
    <w:p>
      <w:r>
        <w:rPr>
          <w:color w:val="2B2A29"/>
          <w:sz w:val="22"/>
        </w:rPr>
        <w:t>returns AccountMgtError? {</w:t>
      </w:r>
    </w:p>
    <w:p>
      <w:pPr>
        <w:pStyle w:val="16"/>
        <w:numPr>
          <w:ilvl w:val="0"/>
          <w:numId w:val="81"/>
        </w:numPr>
        <w:tabs>
          <w:tab w:val="left" w:pos="4229"/>
          <w:tab w:val="left" w:pos="4230"/>
        </w:tabs>
        <w:spacing w:before="38" w:after="0" w:line="240" w:lineRule="auto"/>
        <w:ind w:left="4230" w:right="0" w:hanging="4070"/>
        <w:jc w:val="left"/>
        <w:rPr>
          <w:sz w:val="22"/>
        </w:rPr>
      </w:pPr>
      <w:r>
        <w:rPr>
          <w:color w:val="2B2A29"/>
          <w:sz w:val="22"/>
        </w:rPr>
        <w:t>返回AccountMgtError？{</w:t>
      </w:r>
    </w:p>
    <w:p>
      <w:r>
        <w:rPr>
          <w:color w:val="2B2A29"/>
          <w:sz w:val="22"/>
        </w:rPr>
        <w:t>decimal? result = self.accounts[accountNumber];</w:t>
      </w:r>
    </w:p>
    <w:p>
      <w:pPr>
        <w:pStyle w:val="16"/>
        <w:numPr>
          <w:ilvl w:val="0"/>
          <w:numId w:val="81"/>
        </w:numPr>
        <w:tabs>
          <w:tab w:val="left" w:pos="1369"/>
          <w:tab w:val="left" w:pos="1370"/>
        </w:tabs>
        <w:spacing w:before="38" w:after="0" w:line="240" w:lineRule="auto"/>
        <w:ind w:left="1370" w:right="0" w:hanging="1210"/>
        <w:jc w:val="left"/>
        <w:rPr>
          <w:sz w:val="22"/>
        </w:rPr>
      </w:pPr>
      <w:r>
        <w:rPr>
          <w:color w:val="2B2A29"/>
          <w:sz w:val="22"/>
        </w:rPr>
        <w:t>十进制的result=self.accounts[accountNumber]；</w:t>
      </w:r>
    </w:p>
    <w:p>
      <w:r>
        <w:rPr>
          <w:color w:val="2B2A29"/>
          <w:sz w:val="22"/>
        </w:rPr>
        <w:t>if result is decimal {</w:t>
      </w:r>
    </w:p>
    <w:p>
      <w:pPr>
        <w:pStyle w:val="16"/>
        <w:numPr>
          <w:ilvl w:val="0"/>
          <w:numId w:val="81"/>
        </w:numPr>
        <w:tabs>
          <w:tab w:val="left" w:pos="1369"/>
          <w:tab w:val="left" w:pos="1370"/>
        </w:tabs>
        <w:spacing w:before="39" w:after="0" w:line="240" w:lineRule="auto"/>
        <w:ind w:left="1370" w:right="0" w:hanging="1210"/>
        <w:jc w:val="left"/>
        <w:rPr>
          <w:sz w:val="22"/>
        </w:rPr>
      </w:pPr>
      <w:r>
        <w:rPr>
          <w:color w:val="2B2A29"/>
          <w:sz w:val="22"/>
        </w:rPr>
        <w:t>如果结果为十进制{</w:t>
      </w:r>
    </w:p>
    <w:p>
      <w:r>
        <w:rPr>
          <w:color w:val="2B2A29"/>
          <w:sz w:val="22"/>
        </w:rPr>
        <w:t>self.accounts[accountNumber] = result + amount;</w:t>
      </w:r>
    </w:p>
    <w:p>
      <w:pPr>
        <w:pStyle w:val="16"/>
        <w:numPr>
          <w:ilvl w:val="0"/>
          <w:numId w:val="81"/>
        </w:numPr>
        <w:tabs>
          <w:tab w:val="left" w:pos="1809"/>
          <w:tab w:val="left" w:pos="1810"/>
        </w:tabs>
        <w:spacing w:before="38" w:after="0" w:line="240" w:lineRule="auto"/>
        <w:ind w:left="1810" w:right="0" w:hanging="1650"/>
        <w:jc w:val="left"/>
        <w:rPr>
          <w:sz w:val="22"/>
        </w:rPr>
      </w:pPr>
      <w:r>
        <w:rPr>
          <w:color w:val="2B2A29"/>
          <w:sz w:val="22"/>
        </w:rPr>
        <w:t>self.accounts[accountNumber]=结果+金额；</w:t>
      </w:r>
    </w:p>
    <w:p>
      <w:r>
        <w:rPr>
          <w:color w:val="2B2A29"/>
          <w:sz w:val="22"/>
        </w:rPr>
        <w:t>} else {</w:t>
      </w:r>
    </w:p>
    <w:p>
      <w:pPr>
        <w:pStyle w:val="16"/>
        <w:numPr>
          <w:ilvl w:val="0"/>
          <w:numId w:val="81"/>
        </w:numPr>
        <w:tabs>
          <w:tab w:val="left" w:pos="1369"/>
          <w:tab w:val="left" w:pos="1370"/>
        </w:tabs>
        <w:spacing w:before="38" w:after="0" w:line="240" w:lineRule="auto"/>
        <w:ind w:left="1370" w:right="0" w:hanging="1210"/>
        <w:jc w:val="left"/>
        <w:rPr>
          <w:sz w:val="22"/>
        </w:rPr>
      </w:pPr>
      <w:r>
        <w:rPr>
          <w:color w:val="2B2A29"/>
          <w:sz w:val="22"/>
        </w:rPr>
        <w:t>}其他{</w:t>
      </w:r>
    </w:p>
    <w:p>
      <w:r>
        <w:rPr>
          <w:color w:val="2B2A29"/>
          <w:sz w:val="22"/>
        </w:rPr>
        <w:t>return error(INVALID_ACCOUNT_NUMBER,</w:t>
      </w:r>
    </w:p>
    <w:p>
      <w:pPr>
        <w:pStyle w:val="16"/>
        <w:numPr>
          <w:ilvl w:val="0"/>
          <w:numId w:val="81"/>
        </w:numPr>
        <w:tabs>
          <w:tab w:val="left" w:pos="1809"/>
          <w:tab w:val="left" w:pos="1810"/>
        </w:tabs>
        <w:spacing w:before="38" w:after="0" w:line="240" w:lineRule="auto"/>
        <w:ind w:left="1810" w:right="0" w:hanging="1650"/>
        <w:jc w:val="left"/>
        <w:rPr>
          <w:sz w:val="22"/>
        </w:rPr>
      </w:pPr>
      <w:r>
        <w:rPr>
          <w:color w:val="2B2A29"/>
          <w:sz w:val="22"/>
        </w:rPr>
        <w:t>返回错误（INVALID_ACCOUNT_NUMBER，</w:t>
      </w:r>
    </w:p>
    <w:p>
      <w:r>
        <w:rPr>
          <w:color w:val="2B2A29"/>
          <w:sz w:val="22"/>
        </w:rPr>
        <w:t>time = time:currentTime().time,</w:t>
      </w:r>
    </w:p>
    <w:p>
      <w:pPr>
        <w:pStyle w:val="16"/>
        <w:numPr>
          <w:ilvl w:val="0"/>
          <w:numId w:val="81"/>
        </w:numPr>
        <w:tabs>
          <w:tab w:val="left" w:pos="3239"/>
          <w:tab w:val="left" w:pos="3240"/>
        </w:tabs>
        <w:spacing w:before="38" w:after="0" w:line="240" w:lineRule="auto"/>
        <w:ind w:left="3240" w:right="0" w:hanging="3080"/>
        <w:jc w:val="left"/>
        <w:rPr>
          <w:sz w:val="22"/>
        </w:rPr>
      </w:pPr>
      <w:r>
        <w:rPr>
          <w:color w:val="2B2A29"/>
          <w:sz w:val="22"/>
        </w:rPr>
        <w:t>time=时间：currentTime（）.time，</w:t>
      </w:r>
    </w:p>
    <w:p>
      <w:r>
        <w:rPr>
          <w:color w:val="2B2A29"/>
          <w:sz w:val="22"/>
        </w:rPr>
        <w:t>account</w:t>
      </w:r>
      <w:r>
        <w:rPr>
          <w:color w:val="2B2A29"/>
          <w:spacing w:val="-9"/>
          <w:sz w:val="22"/>
        </w:rPr>
        <w:t xml:space="preserve"> </w:t>
      </w:r>
      <w:r>
        <w:rPr>
          <w:color w:val="2B2A29"/>
          <w:sz w:val="22"/>
        </w:rPr>
        <w:t>=</w:t>
      </w:r>
      <w:r>
        <w:rPr>
          <w:color w:val="2B2A29"/>
          <w:spacing w:val="-8"/>
          <w:sz w:val="22"/>
        </w:rPr>
        <w:t xml:space="preserve"> </w:t>
      </w:r>
      <w:r>
        <w:rPr>
          <w:color w:val="2B2A29"/>
          <w:sz w:val="22"/>
        </w:rPr>
        <w:t>accountNumber);</w:t>
      </w:r>
      <w:r>
        <w:rPr>
          <w:color w:val="2B2A29"/>
          <w:spacing w:val="-107"/>
          <w:sz w:val="22"/>
        </w:rPr>
        <w:t xml:space="preserve"> </w:t>
      </w:r>
      <w:r>
        <w:rPr>
          <w:color w:val="2B2A29"/>
          <w:sz w:val="22"/>
        </w:rPr>
        <w:t>64</w:t>
      </w:r>
      <w:r>
        <w:rPr>
          <w:color w:val="2B2A29"/>
          <w:sz w:val="22"/>
        </w:rPr>
        <w:tab/>
      </w:r>
      <w:r>
        <w:rPr>
          <w:color w:val="2B2A29"/>
          <w:sz w:val="22"/>
        </w:rPr>
        <w:t>}</w:t>
      </w:r>
    </w:p>
    <w:p>
      <w:pPr>
        <w:pStyle w:val="16"/>
        <w:numPr>
          <w:ilvl w:val="0"/>
          <w:numId w:val="81"/>
        </w:numPr>
        <w:tabs>
          <w:tab w:val="left" w:pos="1369"/>
          <w:tab w:val="left" w:pos="3239"/>
          <w:tab w:val="left" w:pos="3240"/>
        </w:tabs>
        <w:spacing w:before="39" w:after="0" w:line="273" w:lineRule="auto"/>
        <w:ind w:left="160" w:right="2969" w:firstLine="0"/>
        <w:jc w:val="left"/>
        <w:rPr>
          <w:sz w:val="22"/>
        </w:rPr>
      </w:pPr>
      <w:r>
        <w:rPr>
          <w:color w:val="2B2A29"/>
          <w:sz w:val="22"/>
        </w:rPr>
        <w:t>account=账号）；64}</w:t>
      </w:r>
      <w:r>
        <w:rPr>
          <w:color w:val="2B2A29"/>
          <w:sz w:val="22"/>
        </w:rPr>
        <w:tab/>
      </w:r>
    </w:p>
    <w:p>
      <w:r>
        <w:rPr>
          <w:rFonts w:ascii="宋体"/>
          <w:color w:val="2B2A29"/>
        </w:rPr>
        <w:t>65</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65}</w:t>
      </w:r>
      <w:r>
        <w:rPr>
          <w:rFonts w:ascii="宋体"/>
          <w:color w:val="2B2A29"/>
        </w:rPr>
        <w:tab/>
      </w:r>
    </w:p>
    <w:p>
      <w:r>
        <w:rPr>
          <w:rFonts w:ascii="宋体"/>
          <w:color w:val="2B2A29"/>
        </w:rPr>
        <w:t>66</w:t>
      </w:r>
    </w:p>
    <w:p>
      <w:pPr>
        <w:pStyle w:val="11"/>
        <w:spacing w:before="38"/>
        <w:ind w:left="160"/>
        <w:rPr>
          <w:rFonts w:ascii="宋体"/>
        </w:rPr>
      </w:pPr>
      <w:r>
        <w:rPr>
          <w:rFonts w:ascii="宋体"/>
          <w:color w:val="2B2A29"/>
        </w:rPr>
        <w:t>66</w:t>
      </w:r>
    </w:p>
    <w:p>
      <w:r>
        <w:rPr>
          <w:rFonts w:ascii="宋体"/>
          <w:color w:val="2B2A29"/>
        </w:rPr>
        <w:t>67 };</w:t>
      </w:r>
    </w:p>
    <w:p>
      <w:pPr>
        <w:pStyle w:val="11"/>
        <w:spacing w:before="38"/>
        <w:ind w:left="160"/>
        <w:rPr>
          <w:rFonts w:ascii="宋体"/>
        </w:rPr>
      </w:pPr>
      <w:r>
        <w:rPr>
          <w:rFonts w:ascii="宋体"/>
          <w:color w:val="2B2A29"/>
        </w:rPr>
        <w:t>67 };</w:t>
      </w:r>
    </w:p>
    <w:p>
      <w:r>
        <w:rPr>
          <w:rFonts w:ascii="宋体"/>
          <w:color w:val="2B2A29"/>
        </w:rPr>
        <w:t>68</w:t>
      </w:r>
    </w:p>
    <w:p>
      <w:pPr>
        <w:pStyle w:val="11"/>
        <w:spacing w:before="38"/>
        <w:ind w:left="160"/>
        <w:rPr>
          <w:rFonts w:ascii="宋体"/>
        </w:rPr>
      </w:pPr>
      <w:r>
        <w:rPr>
          <w:rFonts w:ascii="宋体"/>
          <w:color w:val="2B2A29"/>
        </w:rPr>
        <w:t>68</w:t>
      </w:r>
    </w:p>
    <w:p>
      <w:r>
        <w:rPr>
          <w:color w:val="2B2A29"/>
          <w:sz w:val="22"/>
        </w:rPr>
        <w:t>public function main() {</w:t>
      </w:r>
    </w:p>
    <w:p>
      <w:pPr>
        <w:pStyle w:val="16"/>
        <w:numPr>
          <w:ilvl w:val="0"/>
          <w:numId w:val="82"/>
        </w:numPr>
        <w:tabs>
          <w:tab w:val="left" w:pos="490"/>
        </w:tabs>
        <w:spacing w:before="39" w:after="0" w:line="240" w:lineRule="auto"/>
        <w:ind w:left="490" w:right="0" w:hanging="330"/>
        <w:jc w:val="left"/>
        <w:rPr>
          <w:sz w:val="22"/>
        </w:rPr>
      </w:pPr>
      <w:r>
        <w:rPr>
          <w:color w:val="2B2A29"/>
          <w:sz w:val="22"/>
        </w:rPr>
        <w:t>公共函数main（）{</w:t>
      </w:r>
    </w:p>
    <w:p>
      <w:r>
        <w:rPr>
          <w:color w:val="2B2A29"/>
          <w:sz w:val="22"/>
        </w:rPr>
        <w:t>AccountManager am = new;</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AccountManager am=新；</w:t>
      </w:r>
    </w:p>
    <w:p>
      <w:r>
        <w:rPr>
          <w:color w:val="2B2A29"/>
          <w:sz w:val="22"/>
        </w:rPr>
        <w:t>decimal|error r1 = am.getAccountBalance("AC1");</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decimal | error r1=am.getAccountBalance（“AC1”）；</w:t>
      </w:r>
    </w:p>
    <w:p>
      <w:r>
        <w:rPr>
          <w:color w:val="2B2A29"/>
          <w:sz w:val="22"/>
        </w:rPr>
        <w:t>decimal|error r2 = am.getAccountBalance("AC2");</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decimal|error r2=am.getAccountBalance（“AC2”）；</w:t>
      </w:r>
    </w:p>
    <w:p>
      <w:r>
        <w:rPr>
          <w:color w:val="2B2A29"/>
          <w:sz w:val="22"/>
        </w:rPr>
        <w:t>decimal|error r3 = am.getAccountBalance("AC3");</w:t>
      </w:r>
    </w:p>
    <w:p>
      <w:pPr>
        <w:pStyle w:val="16"/>
        <w:numPr>
          <w:ilvl w:val="0"/>
          <w:numId w:val="82"/>
        </w:numPr>
        <w:tabs>
          <w:tab w:val="left" w:pos="929"/>
          <w:tab w:val="left" w:pos="930"/>
        </w:tabs>
        <w:spacing w:before="39" w:after="0" w:line="240" w:lineRule="auto"/>
        <w:ind w:left="930" w:right="0" w:hanging="770"/>
        <w:jc w:val="left"/>
        <w:rPr>
          <w:sz w:val="22"/>
        </w:rPr>
      </w:pPr>
      <w:r>
        <w:rPr>
          <w:color w:val="2B2A29"/>
          <w:sz w:val="22"/>
        </w:rPr>
        <w:t>decimal|error r3=am.getAccountBalance（“AC3”）；</w:t>
      </w:r>
    </w:p>
    <w:p>
      <w:r>
        <w:rPr>
          <w:color w:val="2B2A29"/>
          <w:sz w:val="22"/>
        </w:rPr>
        <w:t>io:println("AC1 Balance: ", r1);</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io:println（“AC1余额：”，r1）；</w:t>
      </w:r>
    </w:p>
    <w:p>
      <w:r>
        <w:rPr>
          <w:color w:val="2B2A29"/>
          <w:sz w:val="22"/>
        </w:rPr>
        <w:t>io:println("AC2 Balance: ", r2);</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io:println（“AC2平衡：”，r2）；</w:t>
      </w:r>
    </w:p>
    <w:p>
      <w:r>
        <w:rPr>
          <w:color w:val="2B2A29"/>
          <w:sz w:val="22"/>
        </w:rPr>
        <w:t>io:println("AC3 Balance: ", r3);</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io:println（“AC3余额：”，r3）；</w:t>
      </w:r>
    </w:p>
    <w:p>
      <w:r>
        <w:rPr>
          <w:color w:val="2B2A29"/>
          <w:sz w:val="22"/>
        </w:rPr>
        <w:t>error? err = am.debitAccount("AC1", 1000);</w:t>
      </w:r>
    </w:p>
    <w:p>
      <w:pPr>
        <w:pStyle w:val="16"/>
        <w:numPr>
          <w:ilvl w:val="0"/>
          <w:numId w:val="82"/>
        </w:numPr>
        <w:tabs>
          <w:tab w:val="left" w:pos="929"/>
          <w:tab w:val="left" w:pos="930"/>
        </w:tabs>
        <w:spacing w:before="38" w:after="0" w:line="240" w:lineRule="auto"/>
        <w:ind w:left="930" w:right="0" w:hanging="770"/>
        <w:jc w:val="left"/>
        <w:rPr>
          <w:sz w:val="22"/>
        </w:rPr>
      </w:pPr>
      <w:r>
        <w:rPr>
          <w:color w:val="2B2A29"/>
          <w:sz w:val="22"/>
        </w:rPr>
        <w:t>错误err=上午借记账户（“AC1”，1000）；</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if (err is error) {</w:t>
      </w:r>
    </w:p>
    <w:p>
      <w:pPr>
        <w:pStyle w:val="16"/>
        <w:numPr>
          <w:ilvl w:val="0"/>
          <w:numId w:val="82"/>
        </w:numPr>
        <w:tabs>
          <w:tab w:val="left" w:pos="1289"/>
          <w:tab w:val="left" w:pos="1291"/>
        </w:tabs>
        <w:spacing w:before="68" w:after="0" w:line="240" w:lineRule="auto"/>
        <w:ind w:left="1290" w:right="0" w:hanging="771"/>
        <w:jc w:val="left"/>
        <w:rPr>
          <w:sz w:val="22"/>
        </w:rPr>
      </w:pPr>
      <w:r>
        <w:rPr>
          <w:color w:val="2B2A29"/>
          <w:sz w:val="22"/>
        </w:rPr>
        <w:t>if（错误即错误）{</w:t>
      </w:r>
    </w:p>
    <w:p>
      <w:r>
        <w:rPr>
          <w:color w:val="2B2A29"/>
          <w:sz w:val="22"/>
        </w:rPr>
        <w:t>io:println("AC1 Debit Error: ", err);</w:t>
      </w:r>
      <w:r>
        <w:rPr>
          <w:color w:val="2B2A29"/>
          <w:spacing w:val="-108"/>
          <w:sz w:val="22"/>
        </w:rPr>
        <w:t xml:space="preserve"> </w:t>
      </w:r>
      <w:r>
        <w:rPr>
          <w:color w:val="2B2A29"/>
          <w:sz w:val="22"/>
        </w:rPr>
        <w:t>80</w:t>
      </w:r>
      <w:r>
        <w:rPr>
          <w:color w:val="2B2A29"/>
          <w:sz w:val="22"/>
        </w:rPr>
        <w:tab/>
      </w:r>
      <w:r>
        <w:rPr>
          <w:color w:val="2B2A29"/>
          <w:sz w:val="22"/>
        </w:rPr>
        <w:t>}</w:t>
      </w:r>
    </w:p>
    <w:p>
      <w:pPr>
        <w:pStyle w:val="16"/>
        <w:numPr>
          <w:ilvl w:val="0"/>
          <w:numId w:val="82"/>
        </w:numPr>
        <w:tabs>
          <w:tab w:val="left" w:pos="1289"/>
          <w:tab w:val="left" w:pos="1729"/>
          <w:tab w:val="left" w:pos="1731"/>
        </w:tabs>
        <w:spacing w:before="38" w:after="0" w:line="273" w:lineRule="auto"/>
        <w:ind w:left="520" w:right="3157" w:firstLine="0"/>
        <w:jc w:val="left"/>
        <w:rPr>
          <w:sz w:val="22"/>
        </w:rPr>
      </w:pPr>
      <w:r>
        <w:rPr>
          <w:color w:val="2B2A29"/>
          <w:sz w:val="22"/>
        </w:rPr>
        <w:t>io:println（“AC1借记错误：”，错误）；80}</w:t>
      </w:r>
      <w:r>
        <w:rPr>
          <w:color w:val="2B2A29"/>
          <w:sz w:val="22"/>
        </w:rPr>
        <w:tab/>
      </w:r>
    </w:p>
    <w:p>
      <w:r>
        <w:rPr>
          <w:color w:val="2B2A29"/>
          <w:sz w:val="22"/>
        </w:rPr>
        <w:t>err = am.creditAccount("AC2", 1000);</w:t>
      </w:r>
    </w:p>
    <w:p>
      <w:pPr>
        <w:pStyle w:val="16"/>
        <w:numPr>
          <w:ilvl w:val="0"/>
          <w:numId w:val="83"/>
        </w:numPr>
        <w:tabs>
          <w:tab w:val="left" w:pos="1289"/>
          <w:tab w:val="left" w:pos="1291"/>
        </w:tabs>
        <w:spacing w:before="0" w:after="0" w:line="279" w:lineRule="exact"/>
        <w:ind w:left="1290" w:right="0" w:hanging="771"/>
        <w:jc w:val="left"/>
        <w:rPr>
          <w:sz w:val="22"/>
        </w:rPr>
      </w:pPr>
      <w:r>
        <w:rPr>
          <w:color w:val="2B2A29"/>
          <w:sz w:val="22"/>
        </w:rPr>
        <w:t>err=am.creditAccount（“AC2”，1000）；</w:t>
      </w:r>
    </w:p>
    <w:p>
      <w:r>
        <w:rPr>
          <w:color w:val="2B2A29"/>
          <w:sz w:val="22"/>
        </w:rPr>
        <w:t>if (err is error) {</w:t>
      </w:r>
    </w:p>
    <w:p>
      <w:pPr>
        <w:pStyle w:val="16"/>
        <w:numPr>
          <w:ilvl w:val="0"/>
          <w:numId w:val="83"/>
        </w:numPr>
        <w:tabs>
          <w:tab w:val="left" w:pos="1289"/>
          <w:tab w:val="left" w:pos="1291"/>
        </w:tabs>
        <w:spacing w:before="39" w:after="0" w:line="240" w:lineRule="auto"/>
        <w:ind w:left="1290" w:right="0" w:hanging="771"/>
        <w:jc w:val="left"/>
        <w:rPr>
          <w:sz w:val="22"/>
        </w:rPr>
      </w:pPr>
      <w:r>
        <w:rPr>
          <w:color w:val="2B2A29"/>
          <w:sz w:val="22"/>
        </w:rPr>
        <w:t>if（错误即错误）{</w:t>
      </w:r>
    </w:p>
    <w:p>
      <w:r>
        <w:rPr>
          <w:color w:val="2B2A29"/>
          <w:sz w:val="22"/>
        </w:rPr>
        <w:t>io:println("AC2 Credit Error: ", err);</w:t>
      </w:r>
      <w:r>
        <w:rPr>
          <w:color w:val="2B2A29"/>
          <w:spacing w:val="-108"/>
          <w:sz w:val="22"/>
        </w:rPr>
        <w:t xml:space="preserve"> </w:t>
      </w:r>
      <w:r>
        <w:rPr>
          <w:color w:val="2B2A29"/>
          <w:sz w:val="22"/>
        </w:rPr>
        <w:t>84</w:t>
      </w:r>
      <w:r>
        <w:rPr>
          <w:color w:val="2B2A29"/>
          <w:sz w:val="22"/>
        </w:rPr>
        <w:tab/>
      </w:r>
      <w:r>
        <w:rPr>
          <w:color w:val="2B2A29"/>
          <w:sz w:val="22"/>
        </w:rPr>
        <w:t>}</w:t>
      </w:r>
    </w:p>
    <w:p>
      <w:pPr>
        <w:pStyle w:val="16"/>
        <w:numPr>
          <w:ilvl w:val="0"/>
          <w:numId w:val="83"/>
        </w:numPr>
        <w:tabs>
          <w:tab w:val="left" w:pos="1289"/>
          <w:tab w:val="left" w:pos="1729"/>
          <w:tab w:val="left" w:pos="1731"/>
        </w:tabs>
        <w:spacing w:before="38" w:after="0" w:line="273" w:lineRule="auto"/>
        <w:ind w:left="520" w:right="3047" w:firstLine="0"/>
        <w:jc w:val="left"/>
        <w:rPr>
          <w:sz w:val="22"/>
        </w:rPr>
      </w:pPr>
      <w:r>
        <w:rPr>
          <w:color w:val="2B2A29"/>
          <w:sz w:val="22"/>
        </w:rPr>
        <w:t>io:println（“AC2信用错误：”，错误）；84}</w:t>
      </w:r>
      <w:r>
        <w:rPr>
          <w:color w:val="2B2A29"/>
          <w:sz w:val="22"/>
        </w:rPr>
        <w:tab/>
      </w:r>
    </w:p>
    <w:p>
      <w:r>
        <w:rPr>
          <w:color w:val="2B2A29"/>
          <w:sz w:val="22"/>
        </w:rPr>
        <w:t>io:println("AC1 Balance: ", am.getAccountBalance("AC1"));</w:t>
      </w:r>
    </w:p>
    <w:p>
      <w:pPr>
        <w:pStyle w:val="16"/>
        <w:numPr>
          <w:ilvl w:val="0"/>
          <w:numId w:val="84"/>
        </w:numPr>
        <w:tabs>
          <w:tab w:val="left" w:pos="1289"/>
          <w:tab w:val="left" w:pos="1291"/>
        </w:tabs>
        <w:spacing w:before="0" w:after="0" w:line="279" w:lineRule="exact"/>
        <w:ind w:left="1290" w:right="0" w:hanging="771"/>
        <w:jc w:val="left"/>
        <w:rPr>
          <w:sz w:val="22"/>
        </w:rPr>
      </w:pPr>
      <w:r>
        <w:rPr>
          <w:color w:val="2B2A29"/>
          <w:sz w:val="22"/>
        </w:rPr>
        <w:t>io:println（“AC1余额：”，am.getAccountBalance（“AC2”））；</w:t>
      </w:r>
    </w:p>
    <w:p>
      <w:r>
        <w:rPr>
          <w:color w:val="2B2A29"/>
          <w:sz w:val="22"/>
        </w:rPr>
        <w:t>io:println("AC2 Balance: ",</w:t>
      </w:r>
      <w:r>
        <w:rPr>
          <w:color w:val="2B2A29"/>
          <w:sz w:val="22"/>
        </w:rPr>
        <w:tab/>
      </w:r>
      <w:r>
        <w:rPr>
          <w:color w:val="2B2A29"/>
          <w:sz w:val="22"/>
        </w:rPr>
        <w:t>am.getAccountBalance("AC2"));</w:t>
      </w:r>
    </w:p>
    <w:p>
      <w:pPr>
        <w:pStyle w:val="16"/>
        <w:numPr>
          <w:ilvl w:val="0"/>
          <w:numId w:val="84"/>
        </w:numPr>
        <w:tabs>
          <w:tab w:val="left" w:pos="1289"/>
          <w:tab w:val="left" w:pos="1291"/>
          <w:tab w:val="left" w:pos="4479"/>
        </w:tabs>
        <w:spacing w:before="38" w:after="0" w:line="240" w:lineRule="auto"/>
        <w:ind w:left="1290" w:right="0" w:hanging="771"/>
        <w:jc w:val="left"/>
        <w:rPr>
          <w:sz w:val="22"/>
        </w:rPr>
      </w:pPr>
      <w:r>
        <w:rPr>
          <w:color w:val="2B2A29"/>
          <w:sz w:val="22"/>
        </w:rPr>
        <w:t>io:println（“AC2余额：”，am.getAccountBalance（“AC2”））；</w:t>
      </w:r>
      <w:r>
        <w:rPr>
          <w:color w:val="2B2A29"/>
          <w:sz w:val="22"/>
        </w:rPr>
        <w:tab/>
      </w:r>
    </w:p>
    <w:p>
      <w:r>
        <w:rPr>
          <w:color w:val="2B2A29"/>
          <w:sz w:val="22"/>
        </w:rPr>
        <w:t>err = am.debitAccount("AC1", 1000);</w:t>
      </w:r>
    </w:p>
    <w:p>
      <w:pPr>
        <w:pStyle w:val="16"/>
        <w:numPr>
          <w:ilvl w:val="0"/>
          <w:numId w:val="84"/>
        </w:numPr>
        <w:tabs>
          <w:tab w:val="left" w:pos="1289"/>
          <w:tab w:val="left" w:pos="1291"/>
        </w:tabs>
        <w:spacing w:before="38" w:after="0" w:line="240" w:lineRule="auto"/>
        <w:ind w:left="1290" w:right="0" w:hanging="771"/>
        <w:jc w:val="left"/>
        <w:rPr>
          <w:sz w:val="22"/>
        </w:rPr>
      </w:pPr>
      <w:r>
        <w:rPr>
          <w:color w:val="2B2A29"/>
          <w:sz w:val="22"/>
        </w:rPr>
        <w:t>err=上午借记账户（“AC1”，1000）；</w:t>
      </w:r>
    </w:p>
    <w:p>
      <w:r>
        <w:rPr>
          <w:color w:val="2B2A29"/>
          <w:sz w:val="22"/>
        </w:rPr>
        <w:t>if (err is error) {</w:t>
      </w:r>
    </w:p>
    <w:p>
      <w:pPr>
        <w:pStyle w:val="16"/>
        <w:numPr>
          <w:ilvl w:val="0"/>
          <w:numId w:val="84"/>
        </w:numPr>
        <w:tabs>
          <w:tab w:val="left" w:pos="1289"/>
          <w:tab w:val="left" w:pos="1291"/>
        </w:tabs>
        <w:spacing w:before="38" w:after="0" w:line="240" w:lineRule="auto"/>
        <w:ind w:left="1290" w:right="0" w:hanging="771"/>
        <w:jc w:val="left"/>
        <w:rPr>
          <w:sz w:val="22"/>
        </w:rPr>
      </w:pPr>
      <w:r>
        <w:rPr>
          <w:color w:val="2B2A29"/>
          <w:sz w:val="22"/>
        </w:rPr>
        <w:t>if（错误即错误）{</w:t>
      </w:r>
    </w:p>
    <w:p>
      <w:r>
        <w:rPr>
          <w:color w:val="2B2A29"/>
          <w:sz w:val="22"/>
        </w:rPr>
        <w:t>io:println("AC1 Debit Error: ", err);</w:t>
      </w:r>
      <w:r>
        <w:rPr>
          <w:color w:val="2B2A29"/>
          <w:spacing w:val="-108"/>
          <w:sz w:val="22"/>
        </w:rPr>
        <w:t xml:space="preserve"> </w:t>
      </w:r>
      <w:r>
        <w:rPr>
          <w:color w:val="2B2A29"/>
          <w:sz w:val="22"/>
        </w:rPr>
        <w:t>90</w:t>
      </w:r>
      <w:r>
        <w:rPr>
          <w:color w:val="2B2A29"/>
          <w:sz w:val="22"/>
        </w:rPr>
        <w:tab/>
      </w:r>
      <w:r>
        <w:rPr>
          <w:color w:val="2B2A29"/>
          <w:sz w:val="22"/>
        </w:rPr>
        <w:t>}</w:t>
      </w:r>
    </w:p>
    <w:p>
      <w:pPr>
        <w:pStyle w:val="16"/>
        <w:numPr>
          <w:ilvl w:val="0"/>
          <w:numId w:val="84"/>
        </w:numPr>
        <w:tabs>
          <w:tab w:val="left" w:pos="1289"/>
          <w:tab w:val="left" w:pos="1729"/>
          <w:tab w:val="left" w:pos="1731"/>
        </w:tabs>
        <w:spacing w:before="39" w:after="0" w:line="273" w:lineRule="auto"/>
        <w:ind w:left="520" w:right="3157" w:firstLine="0"/>
        <w:jc w:val="left"/>
        <w:rPr>
          <w:sz w:val="22"/>
        </w:rPr>
      </w:pPr>
      <w:r>
        <w:rPr>
          <w:color w:val="2B2A29"/>
          <w:sz w:val="22"/>
        </w:rPr>
        <w:t>io:println（“AC1借记错误：”，错误）；90}</w:t>
      </w:r>
      <w:r>
        <w:rPr>
          <w:color w:val="2B2A29"/>
          <w:sz w:val="22"/>
        </w:rPr>
        <w:tab/>
      </w:r>
    </w:p>
    <w:p>
      <w:r>
        <w:rPr>
          <w:rFonts w:ascii="宋体"/>
          <w:color w:val="2B2A29"/>
        </w:rPr>
        <w:t>91 }</w:t>
      </w:r>
    </w:p>
    <w:p>
      <w:pPr>
        <w:pStyle w:val="11"/>
        <w:spacing w:line="279" w:lineRule="exact"/>
        <w:ind w:left="520"/>
        <w:rPr>
          <w:rFonts w:ascii="宋体"/>
        </w:rPr>
      </w:pPr>
      <w:r>
        <w:rPr>
          <w:rFonts w:ascii="宋体"/>
          <w:color w:val="2B2A29"/>
        </w:rPr>
        <w:t>91 }</w:t>
      </w:r>
    </w:p>
    <w:p>
      <w:r>
        <w:rPr>
          <w:rFonts w:ascii="Trebuchet MS"/>
          <w:b/>
          <w:color w:val="2B2A29"/>
          <w:sz w:val="22"/>
        </w:rPr>
        <w:t>$</w:t>
      </w:r>
      <w:r>
        <w:rPr>
          <w:rFonts w:ascii="Trebuchet MS"/>
          <w:b/>
          <w:color w:val="2B2A29"/>
          <w:spacing w:val="29"/>
          <w:sz w:val="22"/>
        </w:rPr>
        <w:t xml:space="preserve"> </w:t>
      </w:r>
      <w:r>
        <w:rPr>
          <w:rFonts w:ascii="Trebuchet MS"/>
          <w:b/>
          <w:color w:val="2B2A29"/>
          <w:sz w:val="22"/>
        </w:rPr>
        <w:t>ballerina</w:t>
      </w:r>
      <w:r>
        <w:rPr>
          <w:rFonts w:ascii="Trebuchet MS"/>
          <w:b/>
          <w:color w:val="2B2A29"/>
          <w:spacing w:val="30"/>
          <w:sz w:val="22"/>
        </w:rPr>
        <w:t xml:space="preserve"> </w:t>
      </w:r>
      <w:r>
        <w:rPr>
          <w:rFonts w:ascii="Trebuchet MS"/>
          <w:b/>
          <w:color w:val="2B2A29"/>
          <w:sz w:val="22"/>
        </w:rPr>
        <w:t>run</w:t>
      </w:r>
      <w:r>
        <w:rPr>
          <w:rFonts w:ascii="Trebuchet MS"/>
          <w:b/>
          <w:color w:val="2B2A29"/>
          <w:spacing w:val="30"/>
          <w:sz w:val="22"/>
        </w:rPr>
        <w:t xml:space="preserve"> </w:t>
      </w:r>
      <w:r>
        <w:rPr>
          <w:rFonts w:ascii="Trebuchet MS"/>
          <w:b/>
          <w:color w:val="2B2A29"/>
          <w:sz w:val="22"/>
        </w:rPr>
        <w:t>connected_banking.bal</w:t>
      </w:r>
    </w:p>
    <w:p>
      <w:pPr>
        <w:spacing w:before="211"/>
        <w:ind w:left="520" w:right="0" w:firstLine="0"/>
        <w:jc w:val="left"/>
        <w:rPr>
          <w:rFonts w:ascii="Trebuchet MS"/>
          <w:b/>
          <w:sz w:val="22"/>
        </w:rPr>
      </w:pPr>
      <w:r>
        <w:rPr>
          <w:rFonts w:ascii="Trebuchet MS"/>
          <w:b/>
          <w:color w:val="2B2A29"/>
          <w:sz w:val="22"/>
        </w:rPr>
        <w:t>$ballerina跑步连接_banking.bal</w:t>
      </w:r>
    </w:p>
    <w:p>
      <w:pPr>
        <w:pStyle w:val="11"/>
        <w:spacing w:before="2"/>
        <w:rPr>
          <w:rFonts w:ascii="Trebuchet MS"/>
          <w:b/>
          <w:sz w:val="7"/>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5"/>
        <w:gridCol w:w="990"/>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35" w:type="dxa"/>
          </w:tcPr>
          <w:p>
            <w:r>
              <w:rPr>
                <w:color w:val="2B2A29"/>
                <w:sz w:val="22"/>
              </w:rPr>
              <w:t>AC1</w:t>
            </w:r>
          </w:p>
          <w:p>
            <w:pPr>
              <w:pStyle w:val="17"/>
              <w:spacing w:before="0" w:line="250" w:lineRule="exact"/>
              <w:ind w:right="54"/>
              <w:jc w:val="right"/>
              <w:rPr>
                <w:sz w:val="22"/>
              </w:rPr>
            </w:pPr>
            <w:r>
              <w:rPr>
                <w:color w:val="2B2A29"/>
                <w:sz w:val="22"/>
              </w:rPr>
              <w:t>交流1</w:t>
            </w:r>
          </w:p>
        </w:tc>
        <w:tc>
          <w:tcPr>
            <w:tcW w:w="990" w:type="dxa"/>
          </w:tcPr>
          <w:p>
            <w:r>
              <w:rPr>
                <w:color w:val="2B2A29"/>
                <w:sz w:val="22"/>
              </w:rPr>
              <w:t>Balance:</w:t>
            </w:r>
          </w:p>
          <w:p>
            <w:pPr>
              <w:pStyle w:val="17"/>
              <w:spacing w:before="0" w:line="250" w:lineRule="exact"/>
              <w:ind w:left="35" w:right="35"/>
              <w:jc w:val="center"/>
              <w:rPr>
                <w:sz w:val="22"/>
              </w:rPr>
            </w:pPr>
            <w:r>
              <w:rPr>
                <w:color w:val="2B2A29"/>
                <w:sz w:val="22"/>
              </w:rPr>
              <w:t>余额：</w:t>
            </w:r>
          </w:p>
        </w:tc>
        <w:tc>
          <w:tcPr>
            <w:tcW w:w="6595" w:type="dxa"/>
          </w:tcPr>
          <w:p>
            <w:r>
              <w:rPr>
                <w:color w:val="2B2A29"/>
                <w:sz w:val="22"/>
              </w:rPr>
              <w:t>1500.0</w:t>
            </w:r>
          </w:p>
          <w:p>
            <w:pPr>
              <w:pStyle w:val="17"/>
              <w:spacing w:before="0" w:line="250" w:lineRule="exact"/>
              <w:ind w:left="55"/>
              <w:rPr>
                <w:sz w:val="22"/>
              </w:rPr>
            </w:pPr>
            <w:r>
              <w:rPr>
                <w:color w:val="2B2A29"/>
                <w:sz w:val="22"/>
              </w:rPr>
              <w:t>1500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35" w:type="dxa"/>
          </w:tcPr>
          <w:p>
            <w:r>
              <w:rPr>
                <w:color w:val="2B2A29"/>
                <w:sz w:val="22"/>
              </w:rPr>
              <w:t>AC2</w:t>
            </w:r>
          </w:p>
          <w:p>
            <w:pPr>
              <w:pStyle w:val="17"/>
              <w:ind w:right="54"/>
              <w:jc w:val="right"/>
              <w:rPr>
                <w:sz w:val="22"/>
              </w:rPr>
            </w:pPr>
            <w:r>
              <w:rPr>
                <w:color w:val="2B2A29"/>
                <w:sz w:val="22"/>
              </w:rPr>
              <w:t>交流2</w:t>
            </w:r>
          </w:p>
        </w:tc>
        <w:tc>
          <w:tcPr>
            <w:tcW w:w="990" w:type="dxa"/>
          </w:tcPr>
          <w:p>
            <w:r>
              <w:rPr>
                <w:color w:val="2B2A29"/>
                <w:sz w:val="22"/>
              </w:rPr>
              <w:t>Balance:</w:t>
            </w:r>
          </w:p>
          <w:p>
            <w:pPr>
              <w:pStyle w:val="17"/>
              <w:ind w:left="35" w:right="35"/>
              <w:jc w:val="center"/>
              <w:rPr>
                <w:sz w:val="22"/>
              </w:rPr>
            </w:pPr>
            <w:r>
              <w:rPr>
                <w:color w:val="2B2A29"/>
                <w:sz w:val="22"/>
              </w:rPr>
              <w:t>余额：</w:t>
            </w:r>
          </w:p>
        </w:tc>
        <w:tc>
          <w:tcPr>
            <w:tcW w:w="6595" w:type="dxa"/>
          </w:tcPr>
          <w:p>
            <w:r>
              <w:rPr>
                <w:color w:val="2B2A29"/>
                <w:sz w:val="22"/>
              </w:rPr>
              <w:t>2550.0</w:t>
            </w:r>
          </w:p>
          <w:p>
            <w:pPr>
              <w:pStyle w:val="17"/>
              <w:ind w:left="55"/>
              <w:rPr>
                <w:sz w:val="22"/>
              </w:rPr>
            </w:pPr>
            <w:r>
              <w:rPr>
                <w:color w:val="2B2A29"/>
                <w:sz w:val="22"/>
              </w:rPr>
              <w:t>2550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35" w:type="dxa"/>
          </w:tcPr>
          <w:p>
            <w:r>
              <w:rPr>
                <w:color w:val="2B2A29"/>
                <w:sz w:val="22"/>
              </w:rPr>
              <w:t>AC3</w:t>
            </w:r>
          </w:p>
          <w:p>
            <w:pPr>
              <w:pStyle w:val="17"/>
              <w:ind w:right="54"/>
              <w:jc w:val="right"/>
              <w:rPr>
                <w:sz w:val="22"/>
              </w:rPr>
            </w:pPr>
            <w:r>
              <w:rPr>
                <w:color w:val="2B2A29"/>
                <w:sz w:val="22"/>
              </w:rPr>
              <w:t>交流3</w:t>
            </w:r>
          </w:p>
        </w:tc>
        <w:tc>
          <w:tcPr>
            <w:tcW w:w="990" w:type="dxa"/>
          </w:tcPr>
          <w:p>
            <w:r>
              <w:rPr>
                <w:color w:val="2B2A29"/>
                <w:sz w:val="22"/>
              </w:rPr>
              <w:t>Balance:</w:t>
            </w:r>
          </w:p>
          <w:p>
            <w:pPr>
              <w:pStyle w:val="17"/>
              <w:ind w:left="35" w:right="35"/>
              <w:jc w:val="center"/>
              <w:rPr>
                <w:sz w:val="22"/>
              </w:rPr>
            </w:pPr>
            <w:r>
              <w:rPr>
                <w:color w:val="2B2A29"/>
                <w:sz w:val="22"/>
              </w:rPr>
              <w:t>余额：</w:t>
            </w:r>
          </w:p>
        </w:tc>
        <w:tc>
          <w:tcPr>
            <w:tcW w:w="6595" w:type="dxa"/>
          </w:tcPr>
          <w:p>
            <w:r>
              <w:rPr>
                <w:color w:val="2B2A29"/>
                <w:sz w:val="22"/>
              </w:rPr>
              <w:t>error INVALID_ACCOUNT_NUMBER time=1573197078846 account=AC3</w:t>
            </w:r>
          </w:p>
          <w:p>
            <w:pPr>
              <w:pStyle w:val="17"/>
              <w:ind w:left="55"/>
              <w:rPr>
                <w:sz w:val="22"/>
              </w:rPr>
            </w:pPr>
            <w:r>
              <w:rPr>
                <w:color w:val="2B2A29"/>
                <w:sz w:val="22"/>
              </w:rPr>
              <w:t>错误INVALID_ACCOUNT_NUMBER时间=1573197078846帐户=AC3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35" w:type="dxa"/>
          </w:tcPr>
          <w:p>
            <w:r>
              <w:rPr>
                <w:color w:val="2B2A29"/>
                <w:sz w:val="22"/>
              </w:rPr>
              <w:t>AC1</w:t>
            </w:r>
          </w:p>
          <w:p>
            <w:pPr>
              <w:pStyle w:val="17"/>
              <w:ind w:right="54"/>
              <w:jc w:val="right"/>
              <w:rPr>
                <w:sz w:val="22"/>
              </w:rPr>
            </w:pPr>
            <w:r>
              <w:rPr>
                <w:color w:val="2B2A29"/>
                <w:sz w:val="22"/>
              </w:rPr>
              <w:t>交流1</w:t>
            </w:r>
          </w:p>
        </w:tc>
        <w:tc>
          <w:tcPr>
            <w:tcW w:w="990" w:type="dxa"/>
          </w:tcPr>
          <w:p>
            <w:r>
              <w:rPr>
                <w:color w:val="2B2A29"/>
                <w:sz w:val="22"/>
              </w:rPr>
              <w:t>Balance:</w:t>
            </w:r>
          </w:p>
          <w:p>
            <w:pPr>
              <w:pStyle w:val="17"/>
              <w:ind w:left="35" w:right="35"/>
              <w:jc w:val="center"/>
              <w:rPr>
                <w:sz w:val="22"/>
              </w:rPr>
            </w:pPr>
            <w:r>
              <w:rPr>
                <w:color w:val="2B2A29"/>
                <w:sz w:val="22"/>
              </w:rPr>
              <w:t>余额：</w:t>
            </w:r>
          </w:p>
        </w:tc>
        <w:tc>
          <w:tcPr>
            <w:tcW w:w="6595" w:type="dxa"/>
          </w:tcPr>
          <w:p>
            <w:r>
              <w:rPr>
                <w:color w:val="2B2A29"/>
                <w:sz w:val="22"/>
              </w:rPr>
              <w:t>500.0</w:t>
            </w:r>
          </w:p>
          <w:p>
            <w:pPr>
              <w:pStyle w:val="17"/>
              <w:ind w:left="55"/>
              <w:rPr>
                <w:sz w:val="22"/>
              </w:rPr>
            </w:pPr>
            <w:r>
              <w:rPr>
                <w:color w:val="2B2A29"/>
                <w:sz w:val="22"/>
              </w:rPr>
              <w:t>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35" w:type="dxa"/>
          </w:tcPr>
          <w:p>
            <w:r>
              <w:rPr>
                <w:color w:val="2B2A29"/>
                <w:sz w:val="22"/>
              </w:rPr>
              <w:t>AC2</w:t>
            </w:r>
          </w:p>
          <w:p>
            <w:pPr>
              <w:pStyle w:val="17"/>
              <w:spacing w:line="256" w:lineRule="exact"/>
              <w:ind w:right="54"/>
              <w:jc w:val="right"/>
              <w:rPr>
                <w:sz w:val="22"/>
              </w:rPr>
            </w:pPr>
            <w:r>
              <w:rPr>
                <w:color w:val="2B2A29"/>
                <w:sz w:val="22"/>
              </w:rPr>
              <w:t>交流2</w:t>
            </w:r>
          </w:p>
        </w:tc>
        <w:tc>
          <w:tcPr>
            <w:tcW w:w="990" w:type="dxa"/>
          </w:tcPr>
          <w:p>
            <w:r>
              <w:rPr>
                <w:color w:val="2B2A29"/>
                <w:sz w:val="22"/>
              </w:rPr>
              <w:t>Balance:</w:t>
            </w:r>
          </w:p>
          <w:p>
            <w:pPr>
              <w:pStyle w:val="17"/>
              <w:spacing w:line="256" w:lineRule="exact"/>
              <w:ind w:left="35" w:right="35"/>
              <w:jc w:val="center"/>
              <w:rPr>
                <w:sz w:val="22"/>
              </w:rPr>
            </w:pPr>
            <w:r>
              <w:rPr>
                <w:color w:val="2B2A29"/>
                <w:sz w:val="22"/>
              </w:rPr>
              <w:t>余额：</w:t>
            </w:r>
          </w:p>
        </w:tc>
        <w:tc>
          <w:tcPr>
            <w:tcW w:w="6595" w:type="dxa"/>
          </w:tcPr>
          <w:p>
            <w:r>
              <w:rPr>
                <w:color w:val="2B2A29"/>
                <w:sz w:val="22"/>
              </w:rPr>
              <w:t>3550.0</w:t>
            </w:r>
          </w:p>
          <w:p>
            <w:pPr>
              <w:pStyle w:val="17"/>
              <w:spacing w:line="256" w:lineRule="exact"/>
              <w:ind w:left="55"/>
              <w:rPr>
                <w:sz w:val="22"/>
              </w:rPr>
            </w:pPr>
            <w:r>
              <w:rPr>
                <w:color w:val="2B2A29"/>
                <w:sz w:val="22"/>
              </w:rPr>
              <w:t>3550</w:t>
            </w:r>
          </w:p>
        </w:tc>
      </w:tr>
    </w:tbl>
    <w:p>
      <w:r>
        <w:rPr>
          <w:rFonts w:ascii="宋体"/>
          <w:color w:val="2B2A29"/>
        </w:rPr>
        <w:t>AC1 Debit Error: error INSUFFICIENT_ACCOUNT_BALANCE time=1573197078858</w:t>
      </w:r>
    </w:p>
    <w:p>
      <w:pPr>
        <w:pStyle w:val="11"/>
        <w:spacing w:before="45"/>
        <w:ind w:left="520"/>
        <w:rPr>
          <w:rFonts w:ascii="宋体"/>
        </w:rPr>
      </w:pPr>
      <w:r>
        <w:rPr>
          <w:rFonts w:ascii="宋体"/>
          <w:color w:val="2B2A29"/>
        </w:rPr>
        <w:t>AC1借记错误：错误INSUFFICIE_ACCOUNT_BALANCE时间=1573197078858</w:t>
      </w:r>
    </w:p>
    <w:p>
      <w:r>
        <w:rPr>
          <w:rFonts w:ascii="宋体"/>
          <w:color w:val="2B2A29"/>
        </w:rPr>
        <w:t>account=AC1</w:t>
      </w:r>
    </w:p>
    <w:p>
      <w:pPr>
        <w:pStyle w:val="11"/>
        <w:spacing w:before="38"/>
        <w:ind w:left="520"/>
        <w:rPr>
          <w:rFonts w:ascii="宋体"/>
        </w:rPr>
      </w:pPr>
      <w:r>
        <w:rPr>
          <w:rFonts w:ascii="宋体"/>
          <w:color w:val="2B2A29"/>
        </w:rPr>
        <w:t>账户=AC1</w:t>
      </w:r>
    </w:p>
    <w:p>
      <w:r>
        <w:rPr>
          <w:color w:val="2B2A29"/>
          <w:w w:val="105"/>
        </w:rPr>
        <w:t xml:space="preserve">The code in Listing </w:t>
      </w:r>
      <w:r>
        <w:rPr>
          <w:color w:val="0000FF"/>
          <w:w w:val="105"/>
        </w:rPr>
        <w:t xml:space="preserve">5-5 </w:t>
      </w:r>
      <w:r>
        <w:rPr>
          <w:color w:val="2B2A29"/>
          <w:w w:val="105"/>
        </w:rPr>
        <w:t>represents the functionality exposed as common banking</w:t>
      </w:r>
      <w:r>
        <w:rPr>
          <w:color w:val="2B2A29"/>
          <w:spacing w:val="1"/>
          <w:w w:val="105"/>
        </w:rPr>
        <w:t xml:space="preserve"> </w:t>
      </w:r>
      <w:r>
        <w:rPr>
          <w:color w:val="2B2A29"/>
          <w:w w:val="105"/>
        </w:rPr>
        <w:t>operations.</w:t>
      </w:r>
      <w:r>
        <w:rPr>
          <w:color w:val="2B2A29"/>
          <w:spacing w:val="-6"/>
          <w:w w:val="105"/>
        </w:rPr>
        <w:t xml:space="preserve"> </w:t>
      </w:r>
      <w:r>
        <w:rPr>
          <w:color w:val="2B2A29"/>
          <w:w w:val="105"/>
        </w:rPr>
        <w:t>This</w:t>
      </w:r>
      <w:r>
        <w:rPr>
          <w:color w:val="2B2A29"/>
          <w:spacing w:val="-6"/>
          <w:w w:val="105"/>
        </w:rPr>
        <w:t xml:space="preserve"> </w:t>
      </w:r>
      <w:r>
        <w:rPr>
          <w:color w:val="2B2A29"/>
          <w:w w:val="105"/>
        </w:rPr>
        <w:t>functionality</w:t>
      </w:r>
      <w:r>
        <w:rPr>
          <w:color w:val="2B2A29"/>
          <w:spacing w:val="-6"/>
          <w:w w:val="105"/>
        </w:rPr>
        <w:t xml:space="preserve"> </w:t>
      </w:r>
      <w:r>
        <w:rPr>
          <w:color w:val="2B2A29"/>
          <w:w w:val="105"/>
        </w:rPr>
        <w:t>is</w:t>
      </w:r>
      <w:r>
        <w:rPr>
          <w:color w:val="2B2A29"/>
          <w:spacing w:val="-6"/>
          <w:w w:val="105"/>
        </w:rPr>
        <w:t xml:space="preserve"> </w:t>
      </w:r>
      <w:r>
        <w:rPr>
          <w:color w:val="2B2A29"/>
          <w:w w:val="105"/>
        </w:rPr>
        <w:t>mainly</w:t>
      </w:r>
      <w:r>
        <w:rPr>
          <w:color w:val="2B2A29"/>
          <w:spacing w:val="-6"/>
          <w:w w:val="105"/>
        </w:rPr>
        <w:t xml:space="preserve"> </w:t>
      </w:r>
      <w:r>
        <w:rPr>
          <w:color w:val="2B2A29"/>
          <w:w w:val="105"/>
        </w:rPr>
        <w:t>encapsulated</w:t>
      </w:r>
      <w:r>
        <w:rPr>
          <w:color w:val="2B2A29"/>
          <w:spacing w:val="-5"/>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object</w:t>
      </w:r>
      <w:r>
        <w:rPr>
          <w:color w:val="2B2A29"/>
          <w:spacing w:val="-6"/>
          <w:w w:val="105"/>
        </w:rPr>
        <w:t xml:space="preserve"> </w:t>
      </w:r>
      <w:r>
        <w:rPr>
          <w:rFonts w:ascii="宋体"/>
          <w:color w:val="2B2A29"/>
          <w:w w:val="105"/>
        </w:rPr>
        <w:t>AccountManager</w:t>
      </w:r>
      <w:r>
        <w:rPr>
          <w:color w:val="2B2A29"/>
          <w:w w:val="105"/>
        </w:rPr>
        <w:t>.</w:t>
      </w:r>
      <w:r>
        <w:rPr>
          <w:color w:val="2B2A29"/>
          <w:spacing w:val="-6"/>
          <w:w w:val="105"/>
        </w:rPr>
        <w:t xml:space="preserve"> </w:t>
      </w:r>
      <w:r>
        <w:rPr>
          <w:color w:val="2B2A29"/>
          <w:w w:val="105"/>
        </w:rPr>
        <w:t>This</w:t>
      </w:r>
      <w:r>
        <w:rPr>
          <w:color w:val="2B2A29"/>
          <w:spacing w:val="-54"/>
          <w:w w:val="105"/>
        </w:rPr>
        <w:t xml:space="preserve"> </w:t>
      </w:r>
      <w:r>
        <w:rPr>
          <w:color w:val="2B2A29"/>
        </w:rPr>
        <w:t>object</w:t>
      </w:r>
      <w:r>
        <w:rPr>
          <w:color w:val="2B2A29"/>
          <w:spacing w:val="21"/>
        </w:rPr>
        <w:t xml:space="preserve"> </w:t>
      </w:r>
      <w:r>
        <w:rPr>
          <w:color w:val="2B2A29"/>
        </w:rPr>
        <w:t>contains</w:t>
      </w:r>
      <w:r>
        <w:rPr>
          <w:color w:val="2B2A29"/>
          <w:spacing w:val="21"/>
        </w:rPr>
        <w:t xml:space="preserve"> </w:t>
      </w:r>
      <w:r>
        <w:rPr>
          <w:color w:val="2B2A29"/>
        </w:rPr>
        <w:t>the</w:t>
      </w:r>
      <w:r>
        <w:rPr>
          <w:color w:val="2B2A29"/>
          <w:spacing w:val="21"/>
        </w:rPr>
        <w:t xml:space="preserve"> </w:t>
      </w:r>
      <w:r>
        <w:rPr>
          <w:color w:val="2B2A29"/>
        </w:rPr>
        <w:t>operations</w:t>
      </w:r>
      <w:r>
        <w:rPr>
          <w:color w:val="2B2A29"/>
          <w:spacing w:val="22"/>
        </w:rPr>
        <w:t xml:space="preserve"> </w:t>
      </w:r>
      <w:r>
        <w:rPr>
          <w:rFonts w:ascii="宋体"/>
          <w:color w:val="2B2A29"/>
        </w:rPr>
        <w:t>getAccountBalance</w:t>
      </w:r>
      <w:r>
        <w:rPr>
          <w:color w:val="2B2A29"/>
        </w:rPr>
        <w:t>,</w:t>
      </w:r>
      <w:r>
        <w:rPr>
          <w:color w:val="2B2A29"/>
          <w:spacing w:val="21"/>
        </w:rPr>
        <w:t xml:space="preserve"> </w:t>
      </w:r>
      <w:r>
        <w:rPr>
          <w:rFonts w:ascii="宋体"/>
          <w:color w:val="2B2A29"/>
        </w:rPr>
        <w:t>debitAccount</w:t>
      </w:r>
      <w:r>
        <w:rPr>
          <w:color w:val="2B2A29"/>
        </w:rPr>
        <w:t>,</w:t>
      </w:r>
      <w:r>
        <w:rPr>
          <w:color w:val="2B2A29"/>
          <w:spacing w:val="21"/>
        </w:rPr>
        <w:t xml:space="preserve"> </w:t>
      </w:r>
      <w:r>
        <w:rPr>
          <w:color w:val="2B2A29"/>
        </w:rPr>
        <w:t>and</w:t>
      </w:r>
      <w:r>
        <w:rPr>
          <w:color w:val="2B2A29"/>
          <w:spacing w:val="22"/>
        </w:rPr>
        <w:t xml:space="preserve"> </w:t>
      </w:r>
      <w:r>
        <w:rPr>
          <w:rFonts w:ascii="宋体"/>
          <w:color w:val="2B2A29"/>
        </w:rPr>
        <w:t>creditAccount</w:t>
      </w:r>
      <w:r>
        <w:rPr>
          <w:color w:val="2B2A29"/>
        </w:rPr>
        <w:t>.</w:t>
      </w:r>
    </w:p>
    <w:p>
      <w:pPr>
        <w:pStyle w:val="11"/>
        <w:spacing w:before="213" w:line="280" w:lineRule="auto"/>
        <w:ind w:left="520" w:right="190" w:firstLine="359"/>
      </w:pPr>
      <w:r>
        <w:rPr>
          <w:color w:val="2B2A29"/>
          <w:w w:val="105"/>
        </w:rPr>
        <w:t>清单</w:t>
      </w:r>
      <w:r>
        <w:rPr>
          <w:color w:val="0000FF"/>
          <w:w w:val="105"/>
        </w:rPr>
        <w:t>5-5</w:t>
      </w:r>
      <w:r>
        <w:rPr>
          <w:color w:val="2B2A29"/>
          <w:w w:val="105"/>
        </w:rPr>
        <w:t>中的代码表示作为常见银行操作公开的功能。此功能主要封装在对象</w:t>
      </w:r>
      <w:r>
        <w:rPr>
          <w:rFonts w:ascii="宋体"/>
          <w:color w:val="2B2A29"/>
          <w:w w:val="105"/>
        </w:rPr>
        <w:t>AccountManager</w:t>
      </w:r>
      <w:r>
        <w:rPr>
          <w:color w:val="2B2A29"/>
          <w:w w:val="105"/>
        </w:rPr>
        <w:t>中。此</w:t>
      </w:r>
      <w:r>
        <w:rPr>
          <w:color w:val="2B2A29"/>
        </w:rPr>
        <w:t>对象包含</w:t>
      </w:r>
      <w:r>
        <w:rPr>
          <w:rFonts w:ascii="宋体"/>
          <w:color w:val="2B2A29"/>
        </w:rPr>
        <w:t>getAccountBalance</w:t>
      </w:r>
      <w:r>
        <w:rPr>
          <w:color w:val="2B2A29"/>
        </w:rPr>
        <w:t>、</w:t>
      </w:r>
      <w:r>
        <w:rPr>
          <w:rFonts w:ascii="宋体"/>
          <w:color w:val="2B2A29"/>
        </w:rPr>
        <w:t>debitAccount</w:t>
      </w:r>
      <w:r>
        <w:rPr>
          <w:color w:val="2B2A29"/>
        </w:rPr>
        <w:t>和</w:t>
      </w:r>
      <w:r>
        <w:rPr>
          <w:rFonts w:ascii="宋体"/>
          <w:color w:val="2B2A29"/>
        </w:rPr>
        <w:t>creditAccount</w:t>
      </w:r>
      <w:r>
        <w:rPr>
          <w:color w:val="2B2A29"/>
        </w:rPr>
        <w:t>操作。</w:t>
      </w:r>
    </w:p>
    <w:p>
      <w:r>
        <w:rPr>
          <w:color w:val="2B2A29"/>
          <w:w w:val="105"/>
        </w:rPr>
        <w:t>The</w:t>
      </w:r>
      <w:r>
        <w:rPr>
          <w:color w:val="2B2A29"/>
          <w:spacing w:val="7"/>
          <w:w w:val="105"/>
        </w:rPr>
        <w:t xml:space="preserve"> </w:t>
      </w:r>
      <w:r>
        <w:rPr>
          <w:color w:val="2B2A29"/>
          <w:w w:val="105"/>
        </w:rPr>
        <w:t>following</w:t>
      </w:r>
      <w:r>
        <w:rPr>
          <w:color w:val="2B2A29"/>
          <w:spacing w:val="8"/>
          <w:w w:val="105"/>
        </w:rPr>
        <w:t xml:space="preserve"> </w:t>
      </w:r>
      <w:r>
        <w:rPr>
          <w:color w:val="2B2A29"/>
          <w:w w:val="105"/>
        </w:rPr>
        <w:t>error</w:t>
      </w:r>
      <w:r>
        <w:rPr>
          <w:color w:val="2B2A29"/>
          <w:spacing w:val="7"/>
          <w:w w:val="105"/>
        </w:rPr>
        <w:t xml:space="preserve"> </w:t>
      </w:r>
      <w:r>
        <w:rPr>
          <w:color w:val="2B2A29"/>
          <w:w w:val="105"/>
        </w:rPr>
        <w:t>handling</w:t>
      </w:r>
      <w:r>
        <w:rPr>
          <w:color w:val="2B2A29"/>
          <w:spacing w:val="8"/>
          <w:w w:val="105"/>
        </w:rPr>
        <w:t xml:space="preserve"> </w:t>
      </w:r>
      <w:r>
        <w:rPr>
          <w:color w:val="2B2A29"/>
          <w:w w:val="105"/>
        </w:rPr>
        <w:t>scenarios</w:t>
      </w:r>
      <w:r>
        <w:rPr>
          <w:color w:val="2B2A29"/>
          <w:spacing w:val="8"/>
          <w:w w:val="105"/>
        </w:rPr>
        <w:t xml:space="preserve"> </w:t>
      </w:r>
      <w:r>
        <w:rPr>
          <w:color w:val="2B2A29"/>
          <w:w w:val="105"/>
        </w:rPr>
        <w:t>are</w:t>
      </w:r>
      <w:r>
        <w:rPr>
          <w:color w:val="2B2A29"/>
          <w:spacing w:val="7"/>
          <w:w w:val="105"/>
        </w:rPr>
        <w:t xml:space="preserve"> </w:t>
      </w:r>
      <w:r>
        <w:rPr>
          <w:color w:val="2B2A29"/>
          <w:w w:val="105"/>
        </w:rPr>
        <w:t>covered</w:t>
      </w:r>
      <w:r>
        <w:rPr>
          <w:color w:val="2B2A29"/>
          <w:spacing w:val="8"/>
          <w:w w:val="105"/>
        </w:rPr>
        <w:t xml:space="preserve"> </w:t>
      </w:r>
      <w:r>
        <w:rPr>
          <w:color w:val="2B2A29"/>
          <w:w w:val="105"/>
        </w:rPr>
        <w:t>in</w:t>
      </w:r>
      <w:r>
        <w:rPr>
          <w:color w:val="2B2A29"/>
          <w:spacing w:val="7"/>
          <w:w w:val="105"/>
        </w:rPr>
        <w:t xml:space="preserve"> </w:t>
      </w:r>
      <w:r>
        <w:rPr>
          <w:color w:val="2B2A29"/>
          <w:w w:val="105"/>
        </w:rPr>
        <w:t>the</w:t>
      </w:r>
      <w:r>
        <w:rPr>
          <w:color w:val="2B2A29"/>
          <w:spacing w:val="8"/>
          <w:w w:val="105"/>
        </w:rPr>
        <w:t xml:space="preserve"> </w:t>
      </w:r>
      <w:r>
        <w:rPr>
          <w:color w:val="2B2A29"/>
          <w:w w:val="105"/>
        </w:rPr>
        <w:t>account</w:t>
      </w:r>
      <w:r>
        <w:rPr>
          <w:color w:val="2B2A29"/>
          <w:spacing w:val="8"/>
          <w:w w:val="105"/>
        </w:rPr>
        <w:t xml:space="preserve"> </w:t>
      </w:r>
      <w:r>
        <w:rPr>
          <w:color w:val="2B2A29"/>
          <w:w w:val="105"/>
        </w:rPr>
        <w:t>management</w:t>
      </w:r>
      <w:r>
        <w:rPr>
          <w:color w:val="2B2A29"/>
          <w:spacing w:val="-55"/>
          <w:w w:val="105"/>
        </w:rPr>
        <w:t xml:space="preserve"> </w:t>
      </w:r>
      <w:r>
        <w:rPr>
          <w:color w:val="2B2A29"/>
          <w:w w:val="110"/>
        </w:rPr>
        <w:t>component:</w:t>
      </w:r>
    </w:p>
    <w:p>
      <w:pPr>
        <w:pStyle w:val="11"/>
        <w:spacing w:before="4" w:line="304" w:lineRule="auto"/>
        <w:ind w:left="520" w:firstLine="359"/>
      </w:pPr>
      <w:r>
        <w:rPr>
          <w:color w:val="2B2A29"/>
          <w:w w:val="105"/>
        </w:rPr>
        <w:t>帐户管理</w:t>
      </w:r>
      <w:r>
        <w:rPr>
          <w:color w:val="2B2A29"/>
          <w:w w:val="110"/>
        </w:rPr>
        <w:t>组件</w:t>
      </w:r>
      <w:r>
        <w:rPr>
          <w:color w:val="2B2A29"/>
          <w:w w:val="105"/>
        </w:rPr>
        <w:t>包含以下错误处理方案</w:t>
      </w:r>
      <w:r>
        <w:rPr>
          <w:color w:val="2B2A29"/>
          <w:w w:val="110"/>
        </w:rPr>
        <w:t>：</w:t>
      </w:r>
    </w:p>
    <w:p>
      <w:r>
        <w:rPr>
          <w:rFonts w:ascii="Times New Roman" w:hAnsi="Times New Roman"/>
          <w:color w:val="2B2A29"/>
          <w:w w:val="105"/>
          <w:sz w:val="22"/>
        </w:rPr>
        <w:t>Invalid</w:t>
      </w:r>
      <w:r>
        <w:rPr>
          <w:rFonts w:ascii="Times New Roman" w:hAnsi="Times New Roman"/>
          <w:color w:val="2B2A29"/>
          <w:spacing w:val="8"/>
          <w:w w:val="105"/>
          <w:sz w:val="22"/>
        </w:rPr>
        <w:t xml:space="preserve"> </w:t>
      </w:r>
      <w:r>
        <w:rPr>
          <w:rFonts w:ascii="Times New Roman" w:hAnsi="Times New Roman"/>
          <w:color w:val="2B2A29"/>
          <w:w w:val="105"/>
          <w:sz w:val="22"/>
        </w:rPr>
        <w:t>account</w:t>
      </w:r>
      <w:r>
        <w:rPr>
          <w:rFonts w:ascii="Times New Roman" w:hAnsi="Times New Roman"/>
          <w:color w:val="2B2A29"/>
          <w:spacing w:val="8"/>
          <w:w w:val="105"/>
          <w:sz w:val="22"/>
        </w:rPr>
        <w:t xml:space="preserve"> </w:t>
      </w:r>
      <w:r>
        <w:rPr>
          <w:rFonts w:ascii="Times New Roman" w:hAnsi="Times New Roman"/>
          <w:color w:val="2B2A29"/>
          <w:w w:val="105"/>
          <w:sz w:val="22"/>
        </w:rPr>
        <w:t>number</w:t>
      </w:r>
      <w:r>
        <w:rPr>
          <w:rFonts w:ascii="Times New Roman" w:hAnsi="Times New Roman"/>
          <w:color w:val="2B2A29"/>
          <w:spacing w:val="8"/>
          <w:w w:val="105"/>
          <w:sz w:val="22"/>
        </w:rPr>
        <w:t xml:space="preserve"> </w:t>
      </w:r>
      <w:r>
        <w:rPr>
          <w:rFonts w:ascii="Times New Roman" w:hAnsi="Times New Roman"/>
          <w:color w:val="2B2A29"/>
          <w:w w:val="105"/>
          <w:sz w:val="22"/>
        </w:rPr>
        <w:t>provided</w:t>
      </w:r>
      <w:r>
        <w:rPr>
          <w:rFonts w:ascii="Times New Roman" w:hAnsi="Times New Roman"/>
          <w:color w:val="2B2A29"/>
          <w:spacing w:val="8"/>
          <w:w w:val="105"/>
          <w:sz w:val="22"/>
        </w:rPr>
        <w:t xml:space="preserve"> </w:t>
      </w:r>
      <w:r>
        <w:rPr>
          <w:rFonts w:ascii="Times New Roman" w:hAnsi="Times New Roman"/>
          <w:color w:val="2B2A29"/>
          <w:w w:val="105"/>
          <w:sz w:val="22"/>
        </w:rPr>
        <w:t>for</w:t>
      </w:r>
      <w:r>
        <w:rPr>
          <w:rFonts w:ascii="Times New Roman" w:hAnsi="Times New Roman"/>
          <w:color w:val="2B2A29"/>
          <w:spacing w:val="8"/>
          <w:w w:val="105"/>
          <w:sz w:val="22"/>
        </w:rPr>
        <w:t xml:space="preserve"> </w:t>
      </w:r>
      <w:r>
        <w:rPr>
          <w:rFonts w:ascii="Times New Roman" w:hAnsi="Times New Roman"/>
          <w:color w:val="2B2A29"/>
          <w:w w:val="105"/>
          <w:sz w:val="22"/>
        </w:rPr>
        <w:t>bank</w:t>
      </w:r>
      <w:r>
        <w:rPr>
          <w:rFonts w:ascii="Times New Roman" w:hAnsi="Times New Roman"/>
          <w:color w:val="2B2A29"/>
          <w:spacing w:val="8"/>
          <w:w w:val="105"/>
          <w:sz w:val="22"/>
        </w:rPr>
        <w:t xml:space="preserve"> </w:t>
      </w:r>
      <w:r>
        <w:rPr>
          <w:rFonts w:ascii="Times New Roman" w:hAnsi="Times New Roman"/>
          <w:color w:val="2B2A29"/>
          <w:w w:val="105"/>
          <w:sz w:val="22"/>
        </w:rPr>
        <w:t>operations</w:t>
      </w:r>
    </w:p>
    <w:p>
      <w:pPr>
        <w:pStyle w:val="16"/>
        <w:numPr>
          <w:ilvl w:val="1"/>
          <w:numId w:val="84"/>
        </w:numPr>
        <w:tabs>
          <w:tab w:val="left" w:pos="1455"/>
          <w:tab w:val="left" w:pos="1456"/>
        </w:tabs>
        <w:spacing w:before="118" w:after="0" w:line="240" w:lineRule="auto"/>
        <w:ind w:left="1455" w:right="0" w:hanging="358"/>
        <w:jc w:val="left"/>
        <w:rPr>
          <w:rFonts w:ascii="Times New Roman" w:hAnsi="Times New Roman"/>
          <w:sz w:val="22"/>
        </w:rPr>
      </w:pPr>
      <w:r>
        <w:rPr>
          <w:rFonts w:ascii="Times New Roman" w:hAnsi="Times New Roman"/>
          <w:color w:val="2B2A29"/>
          <w:w w:val="105"/>
          <w:sz w:val="22"/>
        </w:rPr>
        <w:t>为银行操作提供</w:t>
      </w:r>
      <w:r>
        <w:rPr>
          <w:rFonts w:ascii="Times New Roman" w:hAnsi="Times New Roman"/>
          <w:color w:val="2B2A29"/>
          <w:spacing w:val="8"/>
          <w:w w:val="105"/>
          <w:sz w:val="22"/>
        </w:rPr>
        <w:t>的</w:t>
      </w:r>
      <w:r>
        <w:rPr>
          <w:rFonts w:ascii="Times New Roman" w:hAnsi="Times New Roman"/>
          <w:color w:val="2B2A29"/>
          <w:w w:val="105"/>
          <w:sz w:val="22"/>
        </w:rPr>
        <w:t>帐号无效</w:t>
      </w:r>
    </w:p>
    <w:p>
      <w:r>
        <w:rPr>
          <w:rFonts w:ascii="Times New Roman" w:hAnsi="Times New Roman"/>
          <w:color w:val="2B2A29"/>
          <w:w w:val="105"/>
          <w:sz w:val="22"/>
        </w:rPr>
        <w:t>Insufficient</w:t>
      </w:r>
      <w:r>
        <w:rPr>
          <w:rFonts w:ascii="Times New Roman" w:hAnsi="Times New Roman"/>
          <w:color w:val="2B2A29"/>
          <w:spacing w:val="-2"/>
          <w:w w:val="105"/>
          <w:sz w:val="22"/>
        </w:rPr>
        <w:t xml:space="preserve"> </w:t>
      </w:r>
      <w:r>
        <w:rPr>
          <w:rFonts w:ascii="Times New Roman" w:hAnsi="Times New Roman"/>
          <w:color w:val="2B2A29"/>
          <w:w w:val="105"/>
          <w:sz w:val="22"/>
        </w:rPr>
        <w:t>funds</w:t>
      </w:r>
      <w:r>
        <w:rPr>
          <w:rFonts w:ascii="Times New Roman" w:hAnsi="Times New Roman"/>
          <w:color w:val="2B2A29"/>
          <w:spacing w:val="-2"/>
          <w:w w:val="105"/>
          <w:sz w:val="22"/>
        </w:rPr>
        <w:t xml:space="preserve"> </w:t>
      </w:r>
      <w:r>
        <w:rPr>
          <w:rFonts w:ascii="Times New Roman" w:hAnsi="Times New Roman"/>
          <w:color w:val="2B2A29"/>
          <w:w w:val="105"/>
          <w:sz w:val="22"/>
        </w:rPr>
        <w:t>in</w:t>
      </w:r>
      <w:r>
        <w:rPr>
          <w:rFonts w:ascii="Times New Roman" w:hAnsi="Times New Roman"/>
          <w:color w:val="2B2A29"/>
          <w:spacing w:val="-2"/>
          <w:w w:val="105"/>
          <w:sz w:val="22"/>
        </w:rPr>
        <w:t xml:space="preserve"> </w:t>
      </w:r>
      <w:r>
        <w:rPr>
          <w:rFonts w:ascii="Times New Roman" w:hAnsi="Times New Roman"/>
          <w:color w:val="2B2A29"/>
          <w:w w:val="105"/>
          <w:sz w:val="22"/>
        </w:rPr>
        <w:t>account</w:t>
      </w:r>
      <w:r>
        <w:rPr>
          <w:rFonts w:ascii="Times New Roman" w:hAnsi="Times New Roman"/>
          <w:color w:val="2B2A29"/>
          <w:spacing w:val="-1"/>
          <w:w w:val="105"/>
          <w:sz w:val="22"/>
        </w:rPr>
        <w:t xml:space="preserve"> </w:t>
      </w:r>
      <w:r>
        <w:rPr>
          <w:rFonts w:ascii="Times New Roman" w:hAnsi="Times New Roman"/>
          <w:color w:val="2B2A29"/>
          <w:w w:val="105"/>
          <w:sz w:val="22"/>
        </w:rPr>
        <w:t>for</w:t>
      </w:r>
      <w:r>
        <w:rPr>
          <w:rFonts w:ascii="Times New Roman" w:hAnsi="Times New Roman"/>
          <w:color w:val="2B2A29"/>
          <w:spacing w:val="-2"/>
          <w:w w:val="105"/>
          <w:sz w:val="22"/>
        </w:rPr>
        <w:t xml:space="preserve"> </w:t>
      </w:r>
      <w:r>
        <w:rPr>
          <w:rFonts w:ascii="Times New Roman" w:hAnsi="Times New Roman"/>
          <w:color w:val="2B2A29"/>
          <w:w w:val="105"/>
          <w:sz w:val="22"/>
        </w:rPr>
        <w:t>withdrawals</w:t>
      </w:r>
    </w:p>
    <w:p>
      <w:pPr>
        <w:pStyle w:val="16"/>
        <w:numPr>
          <w:ilvl w:val="1"/>
          <w:numId w:val="84"/>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账户资金不足</w:t>
      </w:r>
      <w:r>
        <w:rPr>
          <w:rFonts w:ascii="Times New Roman" w:hAnsi="Times New Roman"/>
          <w:color w:val="2B2A29"/>
          <w:spacing w:val="-2"/>
          <w:w w:val="105"/>
          <w:sz w:val="22"/>
        </w:rPr>
        <w:t>，</w:t>
      </w:r>
      <w:r>
        <w:rPr>
          <w:rFonts w:ascii="Times New Roman" w:hAnsi="Times New Roman"/>
          <w:color w:val="2B2A29"/>
          <w:w w:val="105"/>
          <w:sz w:val="22"/>
        </w:rPr>
        <w:t>无法提款</w:t>
      </w:r>
    </w:p>
    <w:p>
      <w:r>
        <w:rPr>
          <w:color w:val="2B2A29"/>
          <w:w w:val="105"/>
        </w:rPr>
        <w:t>The</w:t>
      </w:r>
      <w:r>
        <w:rPr>
          <w:color w:val="2B2A29"/>
          <w:spacing w:val="-5"/>
          <w:w w:val="105"/>
        </w:rPr>
        <w:t xml:space="preserve"> </w:t>
      </w:r>
      <w:r>
        <w:rPr>
          <w:color w:val="2B2A29"/>
          <w:w w:val="105"/>
        </w:rPr>
        <w:t>error</w:t>
      </w:r>
      <w:r>
        <w:rPr>
          <w:color w:val="2B2A29"/>
          <w:spacing w:val="-5"/>
          <w:w w:val="105"/>
        </w:rPr>
        <w:t xml:space="preserve"> </w:t>
      </w:r>
      <w:r>
        <w:rPr>
          <w:color w:val="2B2A29"/>
          <w:w w:val="105"/>
        </w:rPr>
        <w:t>representation</w:t>
      </w:r>
      <w:r>
        <w:rPr>
          <w:color w:val="2B2A29"/>
          <w:spacing w:val="-4"/>
          <w:w w:val="105"/>
        </w:rPr>
        <w:t xml:space="preserve"> </w:t>
      </w:r>
      <w:r>
        <w:rPr>
          <w:color w:val="2B2A29"/>
          <w:w w:val="105"/>
        </w:rPr>
        <w:t>is</w:t>
      </w:r>
      <w:r>
        <w:rPr>
          <w:color w:val="2B2A29"/>
          <w:spacing w:val="-5"/>
          <w:w w:val="105"/>
        </w:rPr>
        <w:t xml:space="preserve"> </w:t>
      </w:r>
      <w:r>
        <w:rPr>
          <w:color w:val="2B2A29"/>
          <w:w w:val="105"/>
        </w:rPr>
        <w:t>done</w:t>
      </w:r>
      <w:r>
        <w:rPr>
          <w:color w:val="2B2A29"/>
          <w:spacing w:val="-5"/>
          <w:w w:val="105"/>
        </w:rPr>
        <w:t xml:space="preserve"> </w:t>
      </w:r>
      <w:r>
        <w:rPr>
          <w:color w:val="2B2A29"/>
          <w:w w:val="105"/>
        </w:rPr>
        <w:t>by</w:t>
      </w:r>
      <w:r>
        <w:rPr>
          <w:color w:val="2B2A29"/>
          <w:spacing w:val="-4"/>
          <w:w w:val="105"/>
        </w:rPr>
        <w:t xml:space="preserve"> </w:t>
      </w:r>
      <w:r>
        <w:rPr>
          <w:color w:val="2B2A29"/>
          <w:w w:val="105"/>
        </w:rPr>
        <w:t>the</w:t>
      </w:r>
      <w:r>
        <w:rPr>
          <w:color w:val="2B2A29"/>
          <w:spacing w:val="-5"/>
          <w:w w:val="105"/>
        </w:rPr>
        <w:t xml:space="preserve"> </w:t>
      </w:r>
      <w:r>
        <w:rPr>
          <w:color w:val="2B2A29"/>
          <w:w w:val="105"/>
        </w:rPr>
        <w:t>new</w:t>
      </w:r>
      <w:r>
        <w:rPr>
          <w:color w:val="2B2A29"/>
          <w:spacing w:val="-4"/>
          <w:w w:val="105"/>
        </w:rPr>
        <w:t xml:space="preserve"> </w:t>
      </w:r>
      <w:r>
        <w:rPr>
          <w:color w:val="2B2A29"/>
          <w:w w:val="105"/>
        </w:rPr>
        <w:t>error</w:t>
      </w:r>
      <w:r>
        <w:rPr>
          <w:color w:val="2B2A29"/>
          <w:spacing w:val="-5"/>
          <w:w w:val="105"/>
        </w:rPr>
        <w:t xml:space="preserve"> </w:t>
      </w:r>
      <w:r>
        <w:rPr>
          <w:color w:val="2B2A29"/>
          <w:w w:val="105"/>
        </w:rPr>
        <w:t>type</w:t>
      </w:r>
      <w:r>
        <w:rPr>
          <w:color w:val="2B2A29"/>
          <w:spacing w:val="-5"/>
          <w:w w:val="105"/>
        </w:rPr>
        <w:t xml:space="preserve"> </w:t>
      </w:r>
      <w:r>
        <w:rPr>
          <w:color w:val="2B2A29"/>
          <w:w w:val="105"/>
        </w:rPr>
        <w:t>defined</w:t>
      </w:r>
      <w:r>
        <w:rPr>
          <w:color w:val="2B2A29"/>
          <w:spacing w:val="-4"/>
          <w:w w:val="105"/>
        </w:rPr>
        <w:t xml:space="preserve"> </w:t>
      </w:r>
      <w:r>
        <w:rPr>
          <w:color w:val="2B2A29"/>
          <w:w w:val="105"/>
        </w:rPr>
        <w:t>as</w:t>
      </w:r>
      <w:r>
        <w:rPr>
          <w:color w:val="2B2A29"/>
          <w:spacing w:val="-5"/>
          <w:w w:val="105"/>
        </w:rPr>
        <w:t xml:space="preserve"> </w:t>
      </w:r>
      <w:r>
        <w:rPr>
          <w:rFonts w:ascii="宋体"/>
          <w:color w:val="2B2A29"/>
          <w:w w:val="105"/>
        </w:rPr>
        <w:t>AccountMgtError</w:t>
      </w:r>
      <w:r>
        <w:rPr>
          <w:color w:val="2B2A29"/>
          <w:w w:val="105"/>
        </w:rPr>
        <w:t>.</w:t>
      </w:r>
    </w:p>
    <w:p>
      <w:pPr>
        <w:pStyle w:val="11"/>
        <w:spacing w:before="172"/>
        <w:ind w:left="880"/>
      </w:pPr>
      <w:r>
        <w:rPr>
          <w:color w:val="2B2A29"/>
          <w:w w:val="105"/>
        </w:rPr>
        <w:t>错误表示由定义为</w:t>
      </w:r>
      <w:r>
        <w:rPr>
          <w:rFonts w:ascii="宋体"/>
          <w:color w:val="2B2A29"/>
          <w:w w:val="105"/>
        </w:rPr>
        <w:t>AccountMgtError的</w:t>
      </w:r>
      <w:r>
        <w:rPr>
          <w:color w:val="2B2A29"/>
          <w:w w:val="105"/>
        </w:rPr>
        <w:t>新错误类型完成。</w:t>
      </w:r>
    </w:p>
    <w:p>
      <w:r>
        <w:rPr>
          <w:color w:val="2B2A29"/>
          <w:w w:val="105"/>
        </w:rPr>
        <w:t>This</w:t>
      </w:r>
      <w:r>
        <w:rPr>
          <w:color w:val="2B2A29"/>
          <w:spacing w:val="-10"/>
          <w:w w:val="105"/>
        </w:rPr>
        <w:t xml:space="preserve"> </w:t>
      </w:r>
      <w:r>
        <w:rPr>
          <w:color w:val="2B2A29"/>
          <w:w w:val="105"/>
        </w:rPr>
        <w:t>contains</w:t>
      </w:r>
      <w:r>
        <w:rPr>
          <w:color w:val="2B2A29"/>
          <w:spacing w:val="-9"/>
          <w:w w:val="105"/>
        </w:rPr>
        <w:t xml:space="preserve"> </w:t>
      </w:r>
      <w:r>
        <w:rPr>
          <w:color w:val="2B2A29"/>
          <w:w w:val="105"/>
        </w:rPr>
        <w:t>a</w:t>
      </w:r>
      <w:r>
        <w:rPr>
          <w:color w:val="2B2A29"/>
          <w:spacing w:val="-9"/>
          <w:w w:val="105"/>
        </w:rPr>
        <w:t xml:space="preserve"> </w:t>
      </w:r>
      <w:r>
        <w:rPr>
          <w:color w:val="2B2A29"/>
          <w:w w:val="105"/>
        </w:rPr>
        <w:t>union</w:t>
      </w:r>
      <w:r>
        <w:rPr>
          <w:color w:val="2B2A29"/>
          <w:spacing w:val="-9"/>
          <w:w w:val="105"/>
        </w:rPr>
        <w:t xml:space="preserve"> </w:t>
      </w:r>
      <w:r>
        <w:rPr>
          <w:color w:val="2B2A29"/>
          <w:w w:val="105"/>
        </w:rPr>
        <w:t>type</w:t>
      </w:r>
      <w:r>
        <w:rPr>
          <w:color w:val="2B2A29"/>
          <w:spacing w:val="-10"/>
          <w:w w:val="105"/>
        </w:rPr>
        <w:t xml:space="preserve"> </w:t>
      </w:r>
      <w:r>
        <w:rPr>
          <w:color w:val="2B2A29"/>
          <w:w w:val="105"/>
        </w:rPr>
        <w:t>called</w:t>
      </w:r>
      <w:r>
        <w:rPr>
          <w:color w:val="2B2A29"/>
          <w:spacing w:val="-9"/>
          <w:w w:val="105"/>
        </w:rPr>
        <w:t xml:space="preserve"> </w:t>
      </w:r>
      <w:r>
        <w:rPr>
          <w:rFonts w:ascii="宋体"/>
          <w:color w:val="2B2A29"/>
          <w:w w:val="105"/>
        </w:rPr>
        <w:t>AccountMgtErrorReason</w:t>
      </w:r>
      <w:r>
        <w:rPr>
          <w:rFonts w:ascii="宋体"/>
          <w:color w:val="2B2A29"/>
          <w:spacing w:val="-67"/>
          <w:w w:val="105"/>
        </w:rPr>
        <w:t xml:space="preserve"> </w:t>
      </w:r>
      <w:r>
        <w:rPr>
          <w:color w:val="2B2A29"/>
          <w:w w:val="105"/>
        </w:rPr>
        <w:t>for</w:t>
      </w:r>
      <w:r>
        <w:rPr>
          <w:color w:val="2B2A29"/>
          <w:spacing w:val="-9"/>
          <w:w w:val="105"/>
        </w:rPr>
        <w:t xml:space="preserve"> </w:t>
      </w:r>
      <w:r>
        <w:rPr>
          <w:color w:val="2B2A29"/>
          <w:w w:val="105"/>
        </w:rPr>
        <w:t>the</w:t>
      </w:r>
      <w:r>
        <w:rPr>
          <w:color w:val="2B2A29"/>
          <w:spacing w:val="-9"/>
          <w:w w:val="105"/>
        </w:rPr>
        <w:t xml:space="preserve"> </w:t>
      </w:r>
      <w:r>
        <w:rPr>
          <w:color w:val="2B2A29"/>
          <w:w w:val="105"/>
        </w:rPr>
        <w:t>error</w:t>
      </w:r>
      <w:r>
        <w:rPr>
          <w:color w:val="2B2A29"/>
          <w:spacing w:val="-10"/>
          <w:w w:val="105"/>
        </w:rPr>
        <w:t xml:space="preserve"> </w:t>
      </w:r>
      <w:r>
        <w:rPr>
          <w:color w:val="2B2A29"/>
          <w:w w:val="105"/>
        </w:rPr>
        <w:t>reason,</w:t>
      </w:r>
      <w:r>
        <w:rPr>
          <w:color w:val="2B2A29"/>
          <w:spacing w:val="-54"/>
          <w:w w:val="105"/>
        </w:rPr>
        <w:t xml:space="preserve"> </w:t>
      </w:r>
      <w:r>
        <w:rPr>
          <w:color w:val="2B2A29"/>
          <w:w w:val="105"/>
        </w:rPr>
        <w:t>representing</w:t>
      </w:r>
      <w:r>
        <w:rPr>
          <w:color w:val="2B2A29"/>
          <w:spacing w:val="-5"/>
          <w:w w:val="105"/>
        </w:rPr>
        <w:t xml:space="preserve"> </w:t>
      </w:r>
      <w:r>
        <w:rPr>
          <w:color w:val="2B2A29"/>
          <w:w w:val="105"/>
        </w:rPr>
        <w:t>the</w:t>
      </w:r>
      <w:r>
        <w:rPr>
          <w:color w:val="2B2A29"/>
          <w:spacing w:val="-5"/>
          <w:w w:val="105"/>
        </w:rPr>
        <w:t xml:space="preserve"> </w:t>
      </w:r>
      <w:r>
        <w:rPr>
          <w:color w:val="2B2A29"/>
          <w:w w:val="105"/>
        </w:rPr>
        <w:t>invalid</w:t>
      </w:r>
      <w:r>
        <w:rPr>
          <w:color w:val="2B2A29"/>
          <w:spacing w:val="-4"/>
          <w:w w:val="105"/>
        </w:rPr>
        <w:t xml:space="preserve"> </w:t>
      </w:r>
      <w:r>
        <w:rPr>
          <w:color w:val="2B2A29"/>
          <w:w w:val="105"/>
        </w:rPr>
        <w:t>account</w:t>
      </w:r>
      <w:r>
        <w:rPr>
          <w:color w:val="2B2A29"/>
          <w:spacing w:val="-5"/>
          <w:w w:val="105"/>
        </w:rPr>
        <w:t xml:space="preserve"> </w:t>
      </w:r>
      <w:r>
        <w:rPr>
          <w:color w:val="2B2A29"/>
          <w:w w:val="105"/>
        </w:rPr>
        <w:t>number</w:t>
      </w:r>
      <w:r>
        <w:rPr>
          <w:color w:val="2B2A29"/>
          <w:spacing w:val="-5"/>
          <w:w w:val="105"/>
        </w:rPr>
        <w:t xml:space="preserve"> </w:t>
      </w:r>
      <w:r>
        <w:rPr>
          <w:color w:val="2B2A29"/>
          <w:w w:val="105"/>
        </w:rPr>
        <w:t>and</w:t>
      </w:r>
      <w:r>
        <w:rPr>
          <w:color w:val="2B2A29"/>
          <w:spacing w:val="-4"/>
          <w:w w:val="105"/>
        </w:rPr>
        <w:t xml:space="preserve"> </w:t>
      </w:r>
      <w:r>
        <w:rPr>
          <w:color w:val="2B2A29"/>
          <w:w w:val="105"/>
        </w:rPr>
        <w:t>insufficient</w:t>
      </w:r>
      <w:r>
        <w:rPr>
          <w:color w:val="2B2A29"/>
          <w:spacing w:val="-5"/>
          <w:w w:val="105"/>
        </w:rPr>
        <w:t xml:space="preserve"> </w:t>
      </w:r>
      <w:r>
        <w:rPr>
          <w:color w:val="2B2A29"/>
          <w:w w:val="105"/>
        </w:rPr>
        <w:t>funds</w:t>
      </w:r>
      <w:r>
        <w:rPr>
          <w:color w:val="2B2A29"/>
          <w:spacing w:val="-5"/>
          <w:w w:val="105"/>
        </w:rPr>
        <w:t xml:space="preserve"> </w:t>
      </w:r>
      <w:r>
        <w:rPr>
          <w:color w:val="2B2A29"/>
          <w:w w:val="105"/>
        </w:rPr>
        <w:t>states.</w:t>
      </w:r>
    </w:p>
    <w:p>
      <w:pPr>
        <w:pStyle w:val="11"/>
        <w:spacing w:before="39" w:line="285" w:lineRule="auto"/>
        <w:ind w:left="520" w:right="1090"/>
      </w:pPr>
      <w:r>
        <w:rPr>
          <w:color w:val="2B2A29"/>
          <w:w w:val="105"/>
        </w:rPr>
        <w:t>由于错误原因，它包含一个名为</w:t>
      </w:r>
      <w:r>
        <w:rPr>
          <w:rFonts w:ascii="宋体"/>
          <w:color w:val="2B2A29"/>
          <w:w w:val="105"/>
        </w:rPr>
        <w:t>AccountMgtErrorReason</w:t>
      </w:r>
      <w:r>
        <w:rPr>
          <w:rFonts w:ascii="宋体"/>
          <w:color w:val="2B2A29"/>
          <w:spacing w:val="-67"/>
          <w:w w:val="105"/>
        </w:rPr>
        <w:t>的</w:t>
      </w:r>
      <w:r>
        <w:rPr>
          <w:color w:val="2B2A29"/>
          <w:w w:val="105"/>
        </w:rPr>
        <w:t>联合类型，表示无效的帐号和资金不足状态。</w:t>
      </w:r>
    </w:p>
    <w:p>
      <w:pPr>
        <w:spacing w:after="0" w:line="285" w:lineRule="auto"/>
        <w:sectPr>
          <w:pgSz w:w="10080" w:h="14400"/>
          <w:pgMar w:top="1260" w:right="560" w:bottom="1260" w:left="560" w:header="1037" w:footer="1070" w:gutter="0"/>
          <w:cols w:space="720" w:num="1"/>
        </w:sectPr>
      </w:pPr>
    </w:p>
    <w:p>
      <w:pPr>
        <w:pStyle w:val="11"/>
        <w:spacing w:before="3"/>
        <w:rPr>
          <w:sz w:val="14"/>
        </w:rPr>
      </w:pPr>
    </w:p>
    <w:p>
      <w:r>
        <w:rPr>
          <w:color w:val="2B2A29"/>
          <w:spacing w:val="-1"/>
          <w:w w:val="110"/>
        </w:rPr>
        <w:t xml:space="preserve">For the demonstration here, a few bank account details </w:t>
      </w:r>
      <w:r>
        <w:rPr>
          <w:color w:val="2B2A29"/>
          <w:w w:val="110"/>
        </w:rPr>
        <w:t>are hard-coded into the</w:t>
      </w:r>
      <w:r>
        <w:rPr>
          <w:color w:val="2B2A29"/>
          <w:spacing w:val="1"/>
          <w:w w:val="110"/>
        </w:rPr>
        <w:t xml:space="preserve"> </w:t>
      </w:r>
      <w:r>
        <w:rPr>
          <w:rFonts w:ascii="宋体"/>
          <w:color w:val="2B2A29"/>
          <w:w w:val="105"/>
        </w:rPr>
        <w:t>AccountManager</w:t>
      </w:r>
      <w:r>
        <w:rPr>
          <w:rFonts w:ascii="宋体"/>
          <w:color w:val="2B2A29"/>
          <w:spacing w:val="-62"/>
          <w:w w:val="105"/>
        </w:rPr>
        <w:t xml:space="preserve"> </w:t>
      </w:r>
      <w:r>
        <w:rPr>
          <w:color w:val="2B2A29"/>
          <w:w w:val="105"/>
        </w:rPr>
        <w:t>object.</w:t>
      </w:r>
      <w:r>
        <w:rPr>
          <w:color w:val="2B2A29"/>
          <w:spacing w:val="-5"/>
          <w:w w:val="105"/>
        </w:rPr>
        <w:t xml:space="preserve"> </w:t>
      </w:r>
      <w:r>
        <w:rPr>
          <w:color w:val="2B2A29"/>
          <w:w w:val="105"/>
        </w:rPr>
        <w:t>In</w:t>
      </w:r>
      <w:r>
        <w:rPr>
          <w:color w:val="2B2A29"/>
          <w:spacing w:val="-4"/>
          <w:w w:val="105"/>
        </w:rPr>
        <w:t xml:space="preserve"> </w:t>
      </w:r>
      <w:r>
        <w:rPr>
          <w:color w:val="2B2A29"/>
          <w:w w:val="105"/>
        </w:rPr>
        <w:t>a</w:t>
      </w:r>
      <w:r>
        <w:rPr>
          <w:color w:val="2B2A29"/>
          <w:spacing w:val="-4"/>
          <w:w w:val="105"/>
        </w:rPr>
        <w:t xml:space="preserve"> </w:t>
      </w:r>
      <w:r>
        <w:rPr>
          <w:color w:val="2B2A29"/>
          <w:w w:val="105"/>
        </w:rPr>
        <w:t>real-world</w:t>
      </w:r>
      <w:r>
        <w:rPr>
          <w:color w:val="2B2A29"/>
          <w:spacing w:val="-4"/>
          <w:w w:val="105"/>
        </w:rPr>
        <w:t xml:space="preserve"> </w:t>
      </w:r>
      <w:r>
        <w:rPr>
          <w:color w:val="2B2A29"/>
          <w:w w:val="105"/>
        </w:rPr>
        <w:t>solution,</w:t>
      </w:r>
      <w:r>
        <w:rPr>
          <w:color w:val="2B2A29"/>
          <w:spacing w:val="-4"/>
          <w:w w:val="105"/>
        </w:rPr>
        <w:t xml:space="preserve"> </w:t>
      </w:r>
      <w:r>
        <w:rPr>
          <w:color w:val="2B2A29"/>
          <w:w w:val="105"/>
        </w:rPr>
        <w:t>the</w:t>
      </w:r>
      <w:r>
        <w:rPr>
          <w:color w:val="2B2A29"/>
          <w:spacing w:val="-5"/>
          <w:w w:val="105"/>
        </w:rPr>
        <w:t xml:space="preserve"> </w:t>
      </w:r>
      <w:r>
        <w:rPr>
          <w:color w:val="2B2A29"/>
          <w:w w:val="105"/>
        </w:rPr>
        <w:t>accounts</w:t>
      </w:r>
      <w:r>
        <w:rPr>
          <w:color w:val="2B2A29"/>
          <w:spacing w:val="-4"/>
          <w:w w:val="105"/>
        </w:rPr>
        <w:t xml:space="preserve"> </w:t>
      </w:r>
      <w:r>
        <w:rPr>
          <w:color w:val="2B2A29"/>
          <w:w w:val="105"/>
        </w:rPr>
        <w:t>would</w:t>
      </w:r>
      <w:r>
        <w:rPr>
          <w:color w:val="2B2A29"/>
          <w:spacing w:val="-4"/>
          <w:w w:val="105"/>
        </w:rPr>
        <w:t xml:space="preserve"> </w:t>
      </w:r>
      <w:r>
        <w:rPr>
          <w:color w:val="2B2A29"/>
          <w:w w:val="105"/>
        </w:rPr>
        <w:t>be</w:t>
      </w:r>
      <w:r>
        <w:rPr>
          <w:color w:val="2B2A29"/>
          <w:spacing w:val="-4"/>
          <w:w w:val="105"/>
        </w:rPr>
        <w:t xml:space="preserve"> </w:t>
      </w:r>
      <w:r>
        <w:rPr>
          <w:color w:val="2B2A29"/>
          <w:w w:val="105"/>
        </w:rPr>
        <w:t>loaded</w:t>
      </w:r>
      <w:r>
        <w:rPr>
          <w:color w:val="2B2A29"/>
          <w:spacing w:val="-5"/>
          <w:w w:val="105"/>
        </w:rPr>
        <w:t xml:space="preserve"> </w:t>
      </w:r>
      <w:r>
        <w:rPr>
          <w:color w:val="2B2A29"/>
          <w:w w:val="105"/>
        </w:rPr>
        <w:t>from</w:t>
      </w:r>
      <w:r>
        <w:rPr>
          <w:color w:val="2B2A29"/>
          <w:spacing w:val="-4"/>
          <w:w w:val="105"/>
        </w:rPr>
        <w:t xml:space="preserve"> </w:t>
      </w:r>
      <w:r>
        <w:rPr>
          <w:color w:val="2B2A29"/>
          <w:w w:val="105"/>
        </w:rPr>
        <w:t>a</w:t>
      </w:r>
      <w:r>
        <w:rPr>
          <w:color w:val="2B2A29"/>
          <w:spacing w:val="-54"/>
          <w:w w:val="105"/>
        </w:rPr>
        <w:t xml:space="preserve"> </w:t>
      </w:r>
      <w:r>
        <w:rPr>
          <w:color w:val="2B2A29"/>
          <w:w w:val="110"/>
        </w:rPr>
        <w:t>database.</w:t>
      </w:r>
    </w:p>
    <w:p>
      <w:pPr>
        <w:pStyle w:val="11"/>
        <w:spacing w:before="85" w:line="288" w:lineRule="auto"/>
        <w:ind w:left="160" w:right="786" w:firstLine="359"/>
      </w:pPr>
      <w:bookmarkStart w:id="131" w:name="_bookmark125"/>
      <w:bookmarkEnd w:id="131"/>
      <w:r>
        <w:rPr>
          <w:color w:val="2B2A29"/>
          <w:spacing w:val="-1"/>
          <w:w w:val="110"/>
        </w:rPr>
        <w:t>对于这里的演示，一些银行帐户详细信息</w:t>
      </w:r>
      <w:r>
        <w:rPr>
          <w:color w:val="2B2A29"/>
          <w:w w:val="110"/>
        </w:rPr>
        <w:t>被硬编码到</w:t>
      </w:r>
      <w:r>
        <w:rPr>
          <w:rFonts w:ascii="宋体"/>
          <w:color w:val="2B2A29"/>
          <w:w w:val="105"/>
        </w:rPr>
        <w:t>AccountManager</w:t>
      </w:r>
      <w:r>
        <w:rPr>
          <w:color w:val="2B2A29"/>
          <w:w w:val="105"/>
        </w:rPr>
        <w:t>对象</w:t>
      </w:r>
      <w:r>
        <w:rPr>
          <w:color w:val="2B2A29"/>
          <w:w w:val="110"/>
        </w:rPr>
        <w:t>中</w:t>
      </w:r>
      <w:r>
        <w:rPr>
          <w:color w:val="2B2A29"/>
          <w:w w:val="105"/>
        </w:rPr>
        <w:t>。在实际解决方案中，帐户将从</w:t>
      </w:r>
      <w:r>
        <w:rPr>
          <w:color w:val="2B2A29"/>
          <w:w w:val="110"/>
        </w:rPr>
        <w:t>数据库</w:t>
      </w:r>
      <w:r>
        <w:rPr>
          <w:color w:val="2B2A29"/>
          <w:w w:val="105"/>
        </w:rPr>
        <w:t>加载</w:t>
      </w:r>
      <w:r>
        <w:rPr>
          <w:color w:val="2B2A29"/>
          <w:w w:val="110"/>
        </w:rPr>
        <w:t>。</w:t>
      </w:r>
    </w:p>
    <w:p>
      <w:r>
        <w:rPr>
          <w:color w:val="2B2A29"/>
          <w:w w:val="105"/>
        </w:rPr>
        <w:t>Now let’s move on to the higher-level layers implemented on top of the common</w:t>
      </w:r>
      <w:r>
        <w:rPr>
          <w:color w:val="2B2A29"/>
          <w:spacing w:val="-55"/>
          <w:w w:val="105"/>
        </w:rPr>
        <w:t xml:space="preserve"> </w:t>
      </w:r>
      <w:r>
        <w:rPr>
          <w:color w:val="2B2A29"/>
          <w:w w:val="110"/>
        </w:rPr>
        <w:t>banking</w:t>
      </w:r>
      <w:r>
        <w:rPr>
          <w:color w:val="2B2A29"/>
          <w:spacing w:val="-16"/>
          <w:w w:val="110"/>
        </w:rPr>
        <w:t xml:space="preserve"> </w:t>
      </w:r>
      <w:r>
        <w:rPr>
          <w:color w:val="2B2A29"/>
          <w:w w:val="110"/>
        </w:rPr>
        <w:t>operations.</w:t>
      </w:r>
    </w:p>
    <w:p>
      <w:pPr>
        <w:pStyle w:val="11"/>
        <w:spacing w:before="15" w:line="304" w:lineRule="auto"/>
        <w:ind w:left="160" w:right="934" w:firstLine="359"/>
      </w:pPr>
      <w:r>
        <w:rPr>
          <w:color w:val="2B2A29"/>
          <w:w w:val="105"/>
        </w:rPr>
        <w:t>现在，让我们转到在常见</w:t>
      </w:r>
      <w:r>
        <w:rPr>
          <w:color w:val="2B2A29"/>
          <w:w w:val="110"/>
        </w:rPr>
        <w:t>银行业务</w:t>
      </w:r>
      <w:r>
        <w:rPr>
          <w:color w:val="2B2A29"/>
          <w:w w:val="105"/>
        </w:rPr>
        <w:t>之上实现的更高层次</w:t>
      </w:r>
      <w:r>
        <w:rPr>
          <w:color w:val="2B2A29"/>
          <w:w w:val="110"/>
        </w:rPr>
        <w:t>。</w:t>
      </w:r>
    </w:p>
    <w:p>
      <w:pPr>
        <w:pStyle w:val="11"/>
        <w:spacing w:before="11"/>
        <w:rPr>
          <w:sz w:val="29"/>
        </w:rPr>
      </w:pPr>
    </w:p>
    <w:p>
      <w:r>
        <w:rPr>
          <w:color w:val="2B2A29"/>
          <w:w w:val="80"/>
        </w:rPr>
        <w:t>Online</w:t>
      </w:r>
      <w:r>
        <w:rPr>
          <w:color w:val="2B2A29"/>
          <w:spacing w:val="25"/>
          <w:w w:val="80"/>
        </w:rPr>
        <w:t xml:space="preserve"> </w:t>
      </w:r>
      <w:r>
        <w:rPr>
          <w:color w:val="2B2A29"/>
          <w:w w:val="80"/>
        </w:rPr>
        <w:t>Banking</w:t>
      </w:r>
    </w:p>
    <w:p>
      <w:pPr>
        <w:pStyle w:val="5"/>
        <w:ind w:left="159"/>
      </w:pPr>
      <w:r>
        <w:rPr>
          <w:color w:val="2B2A29"/>
          <w:w w:val="80"/>
        </w:rPr>
        <w:t>网上银行业务</w:t>
      </w:r>
    </w:p>
    <w:p>
      <w:r>
        <w:rPr>
          <w:color w:val="2B2A29"/>
          <w:w w:val="105"/>
        </w:rPr>
        <w:t>These</w:t>
      </w:r>
      <w:r>
        <w:rPr>
          <w:color w:val="2B2A29"/>
          <w:spacing w:val="10"/>
          <w:w w:val="105"/>
        </w:rPr>
        <w:t xml:space="preserve"> </w:t>
      </w:r>
      <w:r>
        <w:rPr>
          <w:color w:val="2B2A29"/>
          <w:w w:val="105"/>
        </w:rPr>
        <w:t>operations</w:t>
      </w:r>
      <w:r>
        <w:rPr>
          <w:color w:val="2B2A29"/>
          <w:spacing w:val="10"/>
          <w:w w:val="105"/>
        </w:rPr>
        <w:t xml:space="preserve"> </w:t>
      </w:r>
      <w:r>
        <w:rPr>
          <w:color w:val="2B2A29"/>
          <w:w w:val="105"/>
        </w:rPr>
        <w:t>are</w:t>
      </w:r>
      <w:r>
        <w:rPr>
          <w:color w:val="2B2A29"/>
          <w:spacing w:val="10"/>
          <w:w w:val="105"/>
        </w:rPr>
        <w:t xml:space="preserve"> </w:t>
      </w:r>
      <w:r>
        <w:rPr>
          <w:color w:val="2B2A29"/>
          <w:w w:val="105"/>
        </w:rPr>
        <w:t>implemented</w:t>
      </w:r>
      <w:r>
        <w:rPr>
          <w:color w:val="2B2A29"/>
          <w:spacing w:val="10"/>
          <w:w w:val="105"/>
        </w:rPr>
        <w:t xml:space="preserve"> </w:t>
      </w:r>
      <w:r>
        <w:rPr>
          <w:color w:val="2B2A29"/>
          <w:w w:val="105"/>
        </w:rPr>
        <w:t>for</w:t>
      </w:r>
      <w:r>
        <w:rPr>
          <w:color w:val="2B2A29"/>
          <w:spacing w:val="11"/>
          <w:w w:val="105"/>
        </w:rPr>
        <w:t xml:space="preserve"> </w:t>
      </w:r>
      <w:r>
        <w:rPr>
          <w:color w:val="2B2A29"/>
          <w:w w:val="105"/>
        </w:rPr>
        <w:t>users</w:t>
      </w:r>
      <w:r>
        <w:rPr>
          <w:color w:val="2B2A29"/>
          <w:spacing w:val="10"/>
          <w:w w:val="105"/>
        </w:rPr>
        <w:t xml:space="preserve"> </w:t>
      </w:r>
      <w:r>
        <w:rPr>
          <w:color w:val="2B2A29"/>
          <w:w w:val="105"/>
        </w:rPr>
        <w:t>connecting</w:t>
      </w:r>
      <w:r>
        <w:rPr>
          <w:color w:val="2B2A29"/>
          <w:spacing w:val="10"/>
          <w:w w:val="105"/>
        </w:rPr>
        <w:t xml:space="preserve"> </w:t>
      </w:r>
      <w:r>
        <w:rPr>
          <w:color w:val="2B2A29"/>
          <w:w w:val="105"/>
        </w:rPr>
        <w:t>through</w:t>
      </w:r>
      <w:r>
        <w:rPr>
          <w:color w:val="2B2A29"/>
          <w:spacing w:val="10"/>
          <w:w w:val="105"/>
        </w:rPr>
        <w:t xml:space="preserve"> </w:t>
      </w:r>
      <w:r>
        <w:rPr>
          <w:color w:val="2B2A29"/>
          <w:w w:val="105"/>
        </w:rPr>
        <w:t>the</w:t>
      </w:r>
      <w:r>
        <w:rPr>
          <w:color w:val="2B2A29"/>
          <w:spacing w:val="10"/>
          <w:w w:val="105"/>
        </w:rPr>
        <w:t xml:space="preserve"> </w:t>
      </w:r>
      <w:r>
        <w:rPr>
          <w:color w:val="2B2A29"/>
          <w:w w:val="105"/>
        </w:rPr>
        <w:t>Internet.</w:t>
      </w:r>
      <w:r>
        <w:rPr>
          <w:color w:val="2B2A29"/>
          <w:spacing w:val="11"/>
          <w:w w:val="105"/>
        </w:rPr>
        <w:t xml:space="preserve"> </w:t>
      </w:r>
      <w:r>
        <w:rPr>
          <w:color w:val="2B2A29"/>
          <w:w w:val="105"/>
        </w:rPr>
        <w:t>The</w:t>
      </w:r>
      <w:r>
        <w:rPr>
          <w:color w:val="2B2A29"/>
          <w:spacing w:val="10"/>
          <w:w w:val="105"/>
        </w:rPr>
        <w:t xml:space="preserve"> </w:t>
      </w:r>
      <w:r>
        <w:rPr>
          <w:color w:val="2B2A29"/>
          <w:w w:val="105"/>
        </w:rPr>
        <w:t>bank’s</w:t>
      </w:r>
      <w:r>
        <w:rPr>
          <w:color w:val="2B2A29"/>
          <w:spacing w:val="-55"/>
          <w:w w:val="105"/>
        </w:rPr>
        <w:t xml:space="preserve"> </w:t>
      </w:r>
      <w:r>
        <w:rPr>
          <w:color w:val="2B2A29"/>
          <w:w w:val="105"/>
        </w:rPr>
        <w:t>systems</w:t>
      </w:r>
      <w:r>
        <w:rPr>
          <w:color w:val="2B2A29"/>
          <w:spacing w:val="1"/>
          <w:w w:val="105"/>
        </w:rPr>
        <w:t xml:space="preserve"> </w:t>
      </w:r>
      <w:r>
        <w:rPr>
          <w:color w:val="2B2A29"/>
          <w:w w:val="105"/>
        </w:rPr>
        <w:t>are</w:t>
      </w:r>
      <w:r>
        <w:rPr>
          <w:color w:val="2B2A29"/>
          <w:spacing w:val="1"/>
          <w:w w:val="105"/>
        </w:rPr>
        <w:t xml:space="preserve"> </w:t>
      </w:r>
      <w:r>
        <w:rPr>
          <w:color w:val="2B2A29"/>
          <w:w w:val="105"/>
        </w:rPr>
        <w:t>designed</w:t>
      </w:r>
      <w:r>
        <w:rPr>
          <w:color w:val="2B2A29"/>
          <w:spacing w:val="1"/>
          <w:w w:val="105"/>
        </w:rPr>
        <w:t xml:space="preserve"> </w:t>
      </w:r>
      <w:r>
        <w:rPr>
          <w:color w:val="2B2A29"/>
          <w:w w:val="105"/>
        </w:rPr>
        <w:t>to</w:t>
      </w:r>
      <w:r>
        <w:rPr>
          <w:color w:val="2B2A29"/>
          <w:spacing w:val="1"/>
          <w:w w:val="105"/>
        </w:rPr>
        <w:t xml:space="preserve"> </w:t>
      </w:r>
      <w:r>
        <w:rPr>
          <w:color w:val="2B2A29"/>
          <w:w w:val="105"/>
        </w:rPr>
        <w:t>have</w:t>
      </w:r>
      <w:r>
        <w:rPr>
          <w:color w:val="2B2A29"/>
          <w:spacing w:val="1"/>
          <w:w w:val="105"/>
        </w:rPr>
        <w:t xml:space="preserve"> </w:t>
      </w:r>
      <w:r>
        <w:rPr>
          <w:color w:val="2B2A29"/>
          <w:w w:val="105"/>
        </w:rPr>
        <w:t>a</w:t>
      </w:r>
      <w:r>
        <w:rPr>
          <w:color w:val="2B2A29"/>
          <w:spacing w:val="1"/>
          <w:w w:val="105"/>
        </w:rPr>
        <w:t xml:space="preserve"> </w:t>
      </w:r>
      <w:r>
        <w:rPr>
          <w:color w:val="2B2A29"/>
          <w:w w:val="105"/>
        </w:rPr>
        <w:t>separate</w:t>
      </w:r>
      <w:r>
        <w:rPr>
          <w:color w:val="2B2A29"/>
          <w:spacing w:val="1"/>
          <w:w w:val="105"/>
        </w:rPr>
        <w:t xml:space="preserve"> </w:t>
      </w:r>
      <w:r>
        <w:rPr>
          <w:color w:val="2B2A29"/>
          <w:w w:val="105"/>
        </w:rPr>
        <w:t>component</w:t>
      </w:r>
      <w:r>
        <w:rPr>
          <w:color w:val="2B2A29"/>
          <w:spacing w:val="1"/>
          <w:w w:val="105"/>
        </w:rPr>
        <w:t xml:space="preserve"> </w:t>
      </w:r>
      <w:r>
        <w:rPr>
          <w:color w:val="2B2A29"/>
          <w:w w:val="105"/>
        </w:rPr>
        <w:t>to</w:t>
      </w:r>
      <w:r>
        <w:rPr>
          <w:color w:val="2B2A29"/>
          <w:spacing w:val="1"/>
          <w:w w:val="105"/>
        </w:rPr>
        <w:t xml:space="preserve"> </w:t>
      </w:r>
      <w:r>
        <w:rPr>
          <w:color w:val="2B2A29"/>
          <w:w w:val="105"/>
        </w:rPr>
        <w:t>serve</w:t>
      </w:r>
      <w:r>
        <w:rPr>
          <w:color w:val="2B2A29"/>
          <w:spacing w:val="1"/>
          <w:w w:val="105"/>
        </w:rPr>
        <w:t xml:space="preserve"> </w:t>
      </w:r>
      <w:r>
        <w:rPr>
          <w:color w:val="2B2A29"/>
          <w:w w:val="105"/>
        </w:rPr>
        <w:t>the</w:t>
      </w:r>
      <w:r>
        <w:rPr>
          <w:color w:val="2B2A29"/>
          <w:spacing w:val="1"/>
          <w:w w:val="105"/>
        </w:rPr>
        <w:t xml:space="preserve"> </w:t>
      </w:r>
      <w:r>
        <w:rPr>
          <w:color w:val="2B2A29"/>
          <w:w w:val="105"/>
        </w:rPr>
        <w:t>web</w:t>
      </w:r>
      <w:r>
        <w:rPr>
          <w:color w:val="2B2A29"/>
          <w:spacing w:val="1"/>
          <w:w w:val="105"/>
        </w:rPr>
        <w:t xml:space="preserve"> </w:t>
      </w:r>
      <w:r>
        <w:rPr>
          <w:color w:val="2B2A29"/>
          <w:w w:val="105"/>
        </w:rPr>
        <w:t>requests,</w:t>
      </w:r>
      <w:r>
        <w:rPr>
          <w:color w:val="2B2A29"/>
          <w:spacing w:val="1"/>
          <w:w w:val="105"/>
        </w:rPr>
        <w:t xml:space="preserve"> </w:t>
      </w:r>
      <w:r>
        <w:rPr>
          <w:color w:val="2B2A29"/>
          <w:w w:val="105"/>
        </w:rPr>
        <w:t>which</w:t>
      </w:r>
      <w:r>
        <w:rPr>
          <w:color w:val="2B2A29"/>
          <w:spacing w:val="1"/>
          <w:w w:val="105"/>
        </w:rPr>
        <w:t xml:space="preserve"> </w:t>
      </w:r>
      <w:r>
        <w:rPr>
          <w:color w:val="2B2A29"/>
          <w:w w:val="105"/>
        </w:rPr>
        <w:t>in</w:t>
      </w:r>
      <w:r>
        <w:rPr>
          <w:color w:val="2B2A29"/>
          <w:spacing w:val="1"/>
          <w:w w:val="105"/>
        </w:rPr>
        <w:t xml:space="preserve"> </w:t>
      </w:r>
      <w:r>
        <w:rPr>
          <w:color w:val="2B2A29"/>
          <w:w w:val="110"/>
        </w:rPr>
        <w:t>turn</w:t>
      </w:r>
      <w:r>
        <w:rPr>
          <w:color w:val="2B2A29"/>
          <w:spacing w:val="-16"/>
          <w:w w:val="110"/>
        </w:rPr>
        <w:t xml:space="preserve"> </w:t>
      </w:r>
      <w:r>
        <w:rPr>
          <w:color w:val="2B2A29"/>
          <w:w w:val="110"/>
        </w:rPr>
        <w:t>depend</w:t>
      </w:r>
      <w:r>
        <w:rPr>
          <w:color w:val="2B2A29"/>
          <w:spacing w:val="-15"/>
          <w:w w:val="110"/>
        </w:rPr>
        <w:t xml:space="preserve"> </w:t>
      </w:r>
      <w:r>
        <w:rPr>
          <w:color w:val="2B2A29"/>
          <w:w w:val="110"/>
        </w:rPr>
        <w:t>on</w:t>
      </w:r>
      <w:r>
        <w:rPr>
          <w:color w:val="2B2A29"/>
          <w:spacing w:val="-15"/>
          <w:w w:val="110"/>
        </w:rPr>
        <w:t xml:space="preserve"> </w:t>
      </w:r>
      <w:r>
        <w:rPr>
          <w:color w:val="2B2A29"/>
          <w:w w:val="110"/>
        </w:rPr>
        <w:t>the</w:t>
      </w:r>
      <w:r>
        <w:rPr>
          <w:color w:val="2B2A29"/>
          <w:spacing w:val="-16"/>
          <w:w w:val="110"/>
        </w:rPr>
        <w:t xml:space="preserve"> </w:t>
      </w:r>
      <w:r>
        <w:rPr>
          <w:color w:val="2B2A29"/>
          <w:w w:val="110"/>
        </w:rPr>
        <w:t>common</w:t>
      </w:r>
      <w:r>
        <w:rPr>
          <w:color w:val="2B2A29"/>
          <w:spacing w:val="-15"/>
          <w:w w:val="110"/>
        </w:rPr>
        <w:t xml:space="preserve"> </w:t>
      </w:r>
      <w:r>
        <w:rPr>
          <w:color w:val="2B2A29"/>
          <w:w w:val="110"/>
        </w:rPr>
        <w:t>banking</w:t>
      </w:r>
      <w:r>
        <w:rPr>
          <w:color w:val="2B2A29"/>
          <w:spacing w:val="-15"/>
          <w:w w:val="110"/>
        </w:rPr>
        <w:t xml:space="preserve"> </w:t>
      </w:r>
      <w:r>
        <w:rPr>
          <w:color w:val="2B2A29"/>
          <w:w w:val="110"/>
        </w:rPr>
        <w:t>operations</w:t>
      </w:r>
      <w:r>
        <w:rPr>
          <w:color w:val="2B2A29"/>
          <w:spacing w:val="-16"/>
          <w:w w:val="110"/>
        </w:rPr>
        <w:t xml:space="preserve"> </w:t>
      </w:r>
      <w:r>
        <w:rPr>
          <w:color w:val="2B2A29"/>
          <w:w w:val="110"/>
        </w:rPr>
        <w:t>to</w:t>
      </w:r>
      <w:r>
        <w:rPr>
          <w:color w:val="2B2A29"/>
          <w:spacing w:val="-15"/>
          <w:w w:val="110"/>
        </w:rPr>
        <w:t xml:space="preserve"> </w:t>
      </w:r>
      <w:r>
        <w:rPr>
          <w:color w:val="2B2A29"/>
          <w:w w:val="110"/>
        </w:rPr>
        <w:t>get</w:t>
      </w:r>
      <w:r>
        <w:rPr>
          <w:color w:val="2B2A29"/>
          <w:spacing w:val="-15"/>
          <w:w w:val="110"/>
        </w:rPr>
        <w:t xml:space="preserve"> </w:t>
      </w:r>
      <w:r>
        <w:rPr>
          <w:color w:val="2B2A29"/>
          <w:w w:val="110"/>
        </w:rPr>
        <w:t>its</w:t>
      </w:r>
      <w:r>
        <w:rPr>
          <w:color w:val="2B2A29"/>
          <w:spacing w:val="-16"/>
          <w:w w:val="110"/>
        </w:rPr>
        <w:t xml:space="preserve"> </w:t>
      </w:r>
      <w:r>
        <w:rPr>
          <w:color w:val="2B2A29"/>
          <w:w w:val="110"/>
        </w:rPr>
        <w:t>operations</w:t>
      </w:r>
      <w:r>
        <w:rPr>
          <w:color w:val="2B2A29"/>
          <w:spacing w:val="-15"/>
          <w:w w:val="110"/>
        </w:rPr>
        <w:t xml:space="preserve"> </w:t>
      </w:r>
      <w:r>
        <w:rPr>
          <w:color w:val="2B2A29"/>
          <w:w w:val="110"/>
        </w:rPr>
        <w:t>done.</w:t>
      </w:r>
    </w:p>
    <w:p>
      <w:pPr>
        <w:pStyle w:val="11"/>
        <w:spacing w:before="198" w:line="304" w:lineRule="auto"/>
        <w:ind w:left="160" w:right="510"/>
      </w:pPr>
      <w:r>
        <w:rPr>
          <w:color w:val="2B2A29"/>
          <w:w w:val="105"/>
        </w:rPr>
        <w:t>这些操作是为通过Internet连接</w:t>
      </w:r>
      <w:r>
        <w:rPr>
          <w:color w:val="2B2A29"/>
          <w:spacing w:val="10"/>
          <w:w w:val="105"/>
        </w:rPr>
        <w:t>的</w:t>
      </w:r>
      <w:r>
        <w:rPr>
          <w:color w:val="2B2A29"/>
          <w:w w:val="105"/>
        </w:rPr>
        <w:t>用户实现</w:t>
      </w:r>
      <w:r>
        <w:rPr>
          <w:color w:val="2B2A29"/>
          <w:spacing w:val="10"/>
          <w:w w:val="105"/>
        </w:rPr>
        <w:t>的</w:t>
      </w:r>
      <w:r>
        <w:rPr>
          <w:color w:val="2B2A29"/>
          <w:w w:val="105"/>
        </w:rPr>
        <w:t>。银行的系统被设计为有一个单独的组件来服务</w:t>
      </w:r>
      <w:r>
        <w:rPr>
          <w:color w:val="2B2A29"/>
          <w:spacing w:val="1"/>
          <w:w w:val="105"/>
        </w:rPr>
        <w:t>于</w:t>
      </w:r>
      <w:r>
        <w:rPr>
          <w:color w:val="2B2A29"/>
          <w:w w:val="105"/>
        </w:rPr>
        <w:t>web请求，而</w:t>
      </w:r>
      <w:r>
        <w:rPr>
          <w:color w:val="2B2A29"/>
          <w:spacing w:val="1"/>
          <w:w w:val="105"/>
        </w:rPr>
        <w:t>web请求</w:t>
      </w:r>
      <w:r>
        <w:rPr>
          <w:color w:val="2B2A29"/>
          <w:w w:val="105"/>
        </w:rPr>
        <w:t>又</w:t>
      </w:r>
      <w:r>
        <w:rPr>
          <w:color w:val="2B2A29"/>
          <w:w w:val="110"/>
        </w:rPr>
        <w:t>依赖于共同</w:t>
      </w:r>
      <w:r>
        <w:rPr>
          <w:color w:val="2B2A29"/>
          <w:spacing w:val="-15"/>
          <w:w w:val="110"/>
        </w:rPr>
        <w:t>的</w:t>
      </w:r>
      <w:r>
        <w:rPr>
          <w:color w:val="2B2A29"/>
          <w:w w:val="110"/>
        </w:rPr>
        <w:t>银行业务来完成其操作。</w:t>
      </w:r>
    </w:p>
    <w:p>
      <w:r>
        <w:rPr>
          <w:color w:val="2B2A29"/>
          <w:w w:val="105"/>
        </w:rPr>
        <w:t>Let’s</w:t>
      </w:r>
      <w:r>
        <w:rPr>
          <w:color w:val="2B2A29"/>
          <w:spacing w:val="-8"/>
          <w:w w:val="105"/>
        </w:rPr>
        <w:t xml:space="preserve"> </w:t>
      </w:r>
      <w:r>
        <w:rPr>
          <w:color w:val="2B2A29"/>
          <w:w w:val="105"/>
        </w:rPr>
        <w:t>look</w:t>
      </w:r>
      <w:r>
        <w:rPr>
          <w:color w:val="2B2A29"/>
          <w:spacing w:val="-8"/>
          <w:w w:val="105"/>
        </w:rPr>
        <w:t xml:space="preserve"> </w:t>
      </w:r>
      <w:r>
        <w:rPr>
          <w:color w:val="2B2A29"/>
          <w:w w:val="105"/>
        </w:rPr>
        <w:t>at</w:t>
      </w:r>
      <w:r>
        <w:rPr>
          <w:color w:val="2B2A29"/>
          <w:spacing w:val="-8"/>
          <w:w w:val="105"/>
        </w:rPr>
        <w:t xml:space="preserve"> </w:t>
      </w:r>
      <w:r>
        <w:rPr>
          <w:color w:val="2B2A29"/>
          <w:w w:val="105"/>
        </w:rPr>
        <w:t>how</w:t>
      </w:r>
      <w:r>
        <w:rPr>
          <w:color w:val="2B2A29"/>
          <w:spacing w:val="-7"/>
          <w:w w:val="105"/>
        </w:rPr>
        <w:t xml:space="preserve"> </w:t>
      </w:r>
      <w:r>
        <w:rPr>
          <w:color w:val="2B2A29"/>
          <w:w w:val="105"/>
        </w:rPr>
        <w:t>this</w:t>
      </w:r>
      <w:r>
        <w:rPr>
          <w:color w:val="2B2A29"/>
          <w:spacing w:val="-8"/>
          <w:w w:val="105"/>
        </w:rPr>
        <w:t xml:space="preserve"> </w:t>
      </w:r>
      <w:r>
        <w:rPr>
          <w:color w:val="2B2A29"/>
          <w:w w:val="105"/>
        </w:rPr>
        <w:t>functionality</w:t>
      </w:r>
      <w:r>
        <w:rPr>
          <w:color w:val="2B2A29"/>
          <w:spacing w:val="-8"/>
          <w:w w:val="105"/>
        </w:rPr>
        <w:t xml:space="preserve"> </w:t>
      </w:r>
      <w:r>
        <w:rPr>
          <w:color w:val="2B2A29"/>
          <w:w w:val="105"/>
        </w:rPr>
        <w:t>is</w:t>
      </w:r>
      <w:r>
        <w:rPr>
          <w:color w:val="2B2A29"/>
          <w:spacing w:val="-7"/>
          <w:w w:val="105"/>
        </w:rPr>
        <w:t xml:space="preserve"> </w:t>
      </w:r>
      <w:r>
        <w:rPr>
          <w:color w:val="2B2A29"/>
          <w:w w:val="105"/>
        </w:rPr>
        <w:t>implemented</w:t>
      </w:r>
      <w:r>
        <w:rPr>
          <w:color w:val="2B2A29"/>
          <w:spacing w:val="-8"/>
          <w:w w:val="105"/>
        </w:rPr>
        <w:t xml:space="preserve"> </w:t>
      </w:r>
      <w:r>
        <w:rPr>
          <w:color w:val="2B2A29"/>
          <w:w w:val="105"/>
        </w:rPr>
        <w:t>in</w:t>
      </w:r>
      <w:r>
        <w:rPr>
          <w:color w:val="2B2A29"/>
          <w:spacing w:val="-8"/>
          <w:w w:val="105"/>
        </w:rPr>
        <w:t xml:space="preserve"> </w:t>
      </w:r>
      <w:r>
        <w:rPr>
          <w:color w:val="2B2A29"/>
          <w:w w:val="105"/>
        </w:rPr>
        <w:t>code</w:t>
      </w:r>
      <w:r>
        <w:rPr>
          <w:color w:val="2B2A29"/>
          <w:spacing w:val="-8"/>
          <w:w w:val="105"/>
        </w:rPr>
        <w:t xml:space="preserve"> </w:t>
      </w:r>
      <w:r>
        <w:rPr>
          <w:color w:val="2B2A29"/>
          <w:w w:val="105"/>
        </w:rPr>
        <w:t>(Listing</w:t>
      </w:r>
      <w:r>
        <w:rPr>
          <w:color w:val="2B2A29"/>
          <w:spacing w:val="-7"/>
          <w:w w:val="105"/>
        </w:rPr>
        <w:t xml:space="preserve"> </w:t>
      </w:r>
      <w:r>
        <w:rPr>
          <w:color w:val="0000FF"/>
          <w:w w:val="105"/>
        </w:rPr>
        <w:t>5-6</w:t>
      </w:r>
      <w:r>
        <w:rPr>
          <w:color w:val="2B2A29"/>
          <w:w w:val="105"/>
        </w:rPr>
        <w:t>).</w:t>
      </w:r>
    </w:p>
    <w:p>
      <w:pPr>
        <w:pStyle w:val="11"/>
        <w:spacing w:line="249" w:lineRule="exact"/>
        <w:ind w:left="519"/>
      </w:pPr>
      <w:r>
        <w:rPr>
          <w:color w:val="2B2A29"/>
          <w:w w:val="105"/>
        </w:rPr>
        <w:t>让我们看看这个功能是如何在代码中实现</w:t>
      </w:r>
      <w:r>
        <w:rPr>
          <w:color w:val="2B2A29"/>
          <w:spacing w:val="-8"/>
          <w:w w:val="105"/>
        </w:rPr>
        <w:t>的</w:t>
      </w:r>
      <w:r>
        <w:rPr>
          <w:color w:val="2B2A29"/>
          <w:w w:val="105"/>
        </w:rPr>
        <w:t>（清单</w:t>
      </w:r>
      <w:r>
        <w:rPr>
          <w:color w:val="0000FF"/>
          <w:w w:val="105"/>
        </w:rPr>
        <w:t>5-6</w:t>
      </w:r>
      <w:r>
        <w:rPr>
          <w:color w:val="2B2A29"/>
          <w:w w:val="105"/>
        </w:rPr>
        <w:t>）。</w:t>
      </w:r>
    </w:p>
    <w:p>
      <w:pPr>
        <w:pStyle w:val="11"/>
        <w:spacing w:before="11"/>
        <w:rPr>
          <w:sz w:val="25"/>
        </w:rPr>
      </w:pPr>
    </w:p>
    <w:p>
      <w:r>
        <w:rPr>
          <w:b/>
          <w:i/>
          <w:color w:val="2B2A29"/>
          <w:w w:val="105"/>
          <w:sz w:val="24"/>
        </w:rPr>
        <w:t>Listing</w:t>
      </w:r>
      <w:r>
        <w:rPr>
          <w:b/>
          <w:i/>
          <w:color w:val="2B2A29"/>
          <w:spacing w:val="-2"/>
          <w:w w:val="105"/>
          <w:sz w:val="24"/>
        </w:rPr>
        <w:t xml:space="preserve"> </w:t>
      </w:r>
      <w:r>
        <w:rPr>
          <w:b/>
          <w:i/>
          <w:color w:val="2B2A29"/>
          <w:w w:val="105"/>
          <w:sz w:val="24"/>
        </w:rPr>
        <w:t xml:space="preserve">5-6. </w:t>
      </w:r>
      <w:r>
        <w:rPr>
          <w:b/>
          <w:i/>
          <w:color w:val="2B2A29"/>
          <w:spacing w:val="33"/>
          <w:w w:val="105"/>
          <w:sz w:val="24"/>
        </w:rPr>
        <w:t xml:space="preserve"> </w:t>
      </w:r>
      <w:r>
        <w:rPr>
          <w:color w:val="2B2A29"/>
          <w:w w:val="105"/>
          <w:sz w:val="24"/>
        </w:rPr>
        <w:t>connected_banking.bal</w:t>
      </w:r>
      <w:r>
        <w:rPr>
          <w:color w:val="2B2A29"/>
          <w:spacing w:val="1"/>
          <w:w w:val="105"/>
          <w:sz w:val="24"/>
        </w:rPr>
        <w:t xml:space="preserve"> </w:t>
      </w:r>
      <w:r>
        <w:rPr>
          <w:color w:val="2B2A29"/>
          <w:w w:val="105"/>
          <w:sz w:val="24"/>
        </w:rPr>
        <w:t>(Online</w:t>
      </w:r>
      <w:r>
        <w:rPr>
          <w:color w:val="2B2A29"/>
          <w:spacing w:val="2"/>
          <w:w w:val="105"/>
          <w:sz w:val="24"/>
        </w:rPr>
        <w:t xml:space="preserve"> </w:t>
      </w:r>
      <w:r>
        <w:rPr>
          <w:color w:val="2B2A29"/>
          <w:w w:val="105"/>
          <w:sz w:val="24"/>
        </w:rPr>
        <w:t>Banking</w:t>
      </w:r>
      <w:r>
        <w:rPr>
          <w:color w:val="2B2A29"/>
          <w:spacing w:val="2"/>
          <w:w w:val="105"/>
          <w:sz w:val="24"/>
        </w:rPr>
        <w:t xml:space="preserve"> </w:t>
      </w:r>
      <w:r>
        <w:rPr>
          <w:color w:val="2B2A29"/>
          <w:w w:val="105"/>
          <w:sz w:val="24"/>
        </w:rPr>
        <w:t>Operations)</w:t>
      </w:r>
    </w:p>
    <w:p>
      <w:pPr>
        <w:spacing w:before="0"/>
        <w:ind w:left="160" w:right="0" w:firstLine="0"/>
        <w:jc w:val="left"/>
        <w:rPr>
          <w:sz w:val="24"/>
        </w:rPr>
      </w:pPr>
      <w:r>
        <w:rPr>
          <w:b/>
          <w:i/>
          <w:color w:val="2B2A29"/>
          <w:w w:val="105"/>
          <w:sz w:val="24"/>
        </w:rPr>
        <w:t>清单5-6。</w:t>
      </w:r>
      <w:r>
        <w:rPr>
          <w:color w:val="2B2A29"/>
          <w:w w:val="105"/>
          <w:sz w:val="24"/>
        </w:rPr>
        <w:t>connected_banking.bal（网上银行业务）</w:t>
      </w:r>
    </w:p>
    <w:p>
      <w:r>
        <w:rPr>
          <w:rFonts w:ascii="宋体"/>
          <w:color w:val="2B2A29"/>
        </w:rPr>
        <w:t>01</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OnlineBanking</w:t>
      </w:r>
      <w:r>
        <w:rPr>
          <w:rFonts w:ascii="宋体"/>
          <w:color w:val="2B2A29"/>
          <w:spacing w:val="-4"/>
        </w:rPr>
        <w:t xml:space="preserve"> </w:t>
      </w:r>
      <w:r>
        <w:rPr>
          <w:rFonts w:ascii="宋体"/>
          <w:color w:val="2B2A29"/>
        </w:rPr>
        <w:t>object</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02</w:t>
      </w:r>
    </w:p>
    <w:p>
      <w:pPr>
        <w:pStyle w:val="11"/>
        <w:spacing w:before="208" w:line="273" w:lineRule="auto"/>
        <w:ind w:left="160" w:right="5475"/>
        <w:rPr>
          <w:rFonts w:ascii="宋体"/>
        </w:rPr>
      </w:pPr>
      <w:r>
        <w:rPr>
          <w:rFonts w:ascii="宋体"/>
          <w:color w:val="2B2A29"/>
        </w:rPr>
        <w:t>01类型OnlineBanking对象｛02</w:t>
      </w:r>
    </w:p>
    <w:p>
      <w:r>
        <w:rPr>
          <w:rFonts w:ascii="宋体"/>
          <w:color w:val="2B2A29"/>
        </w:rPr>
        <w:t>03</w:t>
      </w:r>
      <w:r>
        <w:rPr>
          <w:rFonts w:ascii="宋体"/>
          <w:color w:val="2B2A29"/>
        </w:rPr>
        <w:tab/>
      </w:r>
      <w:r>
        <w:rPr>
          <w:rFonts w:ascii="宋体"/>
          <w:color w:val="2B2A29"/>
        </w:rPr>
        <w:t>private AccountManager accountMgr;</w:t>
      </w:r>
      <w:r>
        <w:rPr>
          <w:rFonts w:ascii="宋体"/>
          <w:color w:val="2B2A29"/>
          <w:spacing w:val="-108"/>
        </w:rPr>
        <w:t xml:space="preserve"> </w:t>
      </w:r>
      <w:r>
        <w:rPr>
          <w:rFonts w:ascii="宋体"/>
          <w:color w:val="2B2A29"/>
        </w:rPr>
        <w:t>04</w:t>
      </w:r>
    </w:p>
    <w:p>
      <w:pPr>
        <w:pStyle w:val="11"/>
        <w:tabs>
          <w:tab w:val="left" w:pos="929"/>
        </w:tabs>
        <w:spacing w:line="273" w:lineRule="auto"/>
        <w:ind w:left="160" w:right="4289"/>
        <w:rPr>
          <w:rFonts w:ascii="宋体"/>
        </w:rPr>
      </w:pPr>
      <w:r>
        <w:rPr>
          <w:rFonts w:ascii="宋体"/>
          <w:color w:val="2B2A29"/>
        </w:rPr>
        <w:t>03private AccountManager accountMgr</w:t>
      </w:r>
      <w:r>
        <w:rPr>
          <w:rFonts w:ascii="宋体"/>
          <w:color w:val="2B2A29"/>
        </w:rPr>
        <w:tab/>
      </w:r>
      <w:r>
        <w:rPr>
          <w:rFonts w:ascii="宋体"/>
          <w:color w:val="2B2A29"/>
        </w:rPr>
        <w:t>；04</w:t>
      </w:r>
    </w:p>
    <w:p>
      <w:r>
        <w:rPr>
          <w:rFonts w:ascii="宋体"/>
          <w:color w:val="2B2A29"/>
        </w:rPr>
        <w:t>05</w:t>
      </w:r>
      <w:r>
        <w:rPr>
          <w:rFonts w:ascii="宋体"/>
          <w:color w:val="2B2A29"/>
        </w:rPr>
        <w:tab/>
      </w:r>
      <w:r>
        <w:rPr>
          <w:rFonts w:ascii="宋体"/>
          <w:color w:val="2B2A29"/>
        </w:rPr>
        <w:t>public function</w:t>
      </w:r>
      <w:r>
        <w:rPr>
          <w:rFonts w:ascii="宋体"/>
          <w:color w:val="2B2A29"/>
          <w:spacing w:val="111"/>
          <w:u w:val="single" w:color="2A2928"/>
        </w:rPr>
        <w:t xml:space="preserve"> </w:t>
      </w:r>
      <w:r>
        <w:rPr>
          <w:rFonts w:ascii="宋体"/>
          <w:color w:val="2B2A29"/>
        </w:rPr>
        <w:t>init(AccountManager accountMgr) {</w:t>
      </w:r>
      <w:r>
        <w:rPr>
          <w:rFonts w:ascii="宋体"/>
          <w:color w:val="2B2A29"/>
          <w:spacing w:val="-108"/>
        </w:rPr>
        <w:t xml:space="preserve"> </w:t>
      </w:r>
      <w:r>
        <w:rPr>
          <w:rFonts w:ascii="宋体"/>
          <w:color w:val="2B2A29"/>
        </w:rPr>
        <w:t>06</w:t>
      </w:r>
      <w:r>
        <w:rPr>
          <w:rFonts w:ascii="宋体"/>
          <w:color w:val="2B2A29"/>
        </w:rPr>
        <w:tab/>
      </w:r>
      <w:r>
        <w:rPr>
          <w:rFonts w:ascii="宋体"/>
          <w:color w:val="2B2A29"/>
        </w:rPr>
        <w:tab/>
      </w:r>
      <w:r>
        <w:rPr>
          <w:rFonts w:ascii="宋体"/>
          <w:color w:val="2B2A29"/>
        </w:rPr>
        <w:t>self.accountMgr = accountMgr;</w:t>
      </w:r>
    </w:p>
    <w:p>
      <w:pPr>
        <w:pStyle w:val="11"/>
        <w:tabs>
          <w:tab w:val="left" w:pos="929"/>
          <w:tab w:val="left" w:pos="1369"/>
        </w:tabs>
        <w:spacing w:line="273" w:lineRule="auto"/>
        <w:ind w:left="160" w:right="2419"/>
        <w:rPr>
          <w:rFonts w:ascii="宋体"/>
        </w:rPr>
      </w:pPr>
      <w:r>
        <w:rPr>
          <w:rFonts w:ascii="宋体"/>
          <w:color w:val="2B2A29"/>
        </w:rPr>
        <w:t>05公共</w:t>
      </w:r>
      <w:r>
        <w:rPr>
          <w:rFonts w:ascii="宋体"/>
          <w:color w:val="2B2A29"/>
        </w:rPr>
        <w:tab/>
      </w:r>
      <w:r>
        <w:rPr>
          <w:rFonts w:ascii="宋体"/>
          <w:color w:val="2B2A29"/>
        </w:rPr>
        <w:t>函数</w:t>
      </w:r>
      <w:r>
        <w:rPr>
          <w:rFonts w:ascii="宋体"/>
          <w:color w:val="2B2A29"/>
        </w:rPr>
        <w:tab/>
      </w:r>
      <w:r>
        <w:rPr>
          <w:rFonts w:ascii="宋体"/>
          <w:color w:val="2B2A29"/>
        </w:rPr>
        <w:t>init（AccountManager accountMgr）｛06self.accountMgr=accountMgr；</w:t>
      </w:r>
      <w:r>
        <w:rPr>
          <w:rFonts w:ascii="宋体"/>
          <w:color w:val="2B2A29"/>
        </w:rPr>
        <w:tab/>
      </w:r>
      <w:r>
        <w:rPr>
          <w:rFonts w:ascii="宋体"/>
          <w:color w:val="2B2A29"/>
        </w:rPr>
        <w:tab/>
      </w:r>
    </w:p>
    <w:p>
      <w:r>
        <w:rPr>
          <w:rFonts w:ascii="宋体"/>
          <w:color w:val="2B2A29"/>
        </w:rPr>
        <w:t>07</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07}</w:t>
      </w:r>
      <w:r>
        <w:rPr>
          <w:rFonts w:ascii="宋体"/>
          <w:color w:val="2B2A29"/>
        </w:rPr>
        <w:tab/>
      </w:r>
    </w:p>
    <w:p>
      <w:r>
        <w:rPr>
          <w:rFonts w:ascii="宋体"/>
          <w:color w:val="2B2A29"/>
        </w:rPr>
        <w:t>08</w:t>
      </w:r>
    </w:p>
    <w:p>
      <w:pPr>
        <w:pStyle w:val="11"/>
        <w:spacing w:before="33"/>
        <w:ind w:left="160"/>
        <w:rPr>
          <w:rFonts w:ascii="宋体"/>
        </w:rPr>
      </w:pPr>
      <w:r>
        <w:rPr>
          <w:rFonts w:ascii="宋体"/>
          <w:color w:val="2B2A29"/>
        </w:rPr>
        <w:t>08</w:t>
      </w:r>
    </w:p>
    <w:p>
      <w:r>
        <w:rPr>
          <w:rFonts w:ascii="宋体"/>
          <w:color w:val="2B2A29"/>
        </w:rPr>
        <w:t>09</w:t>
      </w:r>
      <w:r>
        <w:rPr>
          <w:rFonts w:ascii="宋体"/>
          <w:color w:val="2B2A29"/>
        </w:rPr>
        <w:tab/>
      </w:r>
      <w:r>
        <w:rPr>
          <w:rFonts w:ascii="宋体"/>
          <w:color w:val="2B2A29"/>
        </w:rPr>
        <w:t>public function lookupAccountBalance(string accountNumber)</w:t>
      </w:r>
    </w:p>
    <w:p>
      <w:pPr>
        <w:pStyle w:val="11"/>
        <w:tabs>
          <w:tab w:val="left" w:pos="929"/>
        </w:tabs>
        <w:spacing w:before="39"/>
        <w:ind w:left="160"/>
        <w:rPr>
          <w:rFonts w:ascii="宋体"/>
        </w:rPr>
      </w:pPr>
      <w:r>
        <w:rPr>
          <w:rFonts w:ascii="宋体"/>
          <w:color w:val="2B2A29"/>
        </w:rPr>
        <w:t>09公共函数lookupAccountBalance（string accountNumber）</w:t>
      </w:r>
      <w:r>
        <w:rPr>
          <w:rFonts w:ascii="宋体"/>
          <w:color w:val="2B2A29"/>
        </w:rPr>
        <w:tab/>
      </w:r>
    </w:p>
    <w:p>
      <w:r>
        <w:rPr>
          <w:color w:val="2B2A29"/>
          <w:sz w:val="22"/>
        </w:rPr>
        <w:t>returns decimal|AccountMgtError {</w:t>
      </w:r>
    </w:p>
    <w:p>
      <w:pPr>
        <w:pStyle w:val="16"/>
        <w:numPr>
          <w:ilvl w:val="0"/>
          <w:numId w:val="85"/>
        </w:numPr>
        <w:tabs>
          <w:tab w:val="left" w:pos="4009"/>
          <w:tab w:val="left" w:pos="4010"/>
        </w:tabs>
        <w:spacing w:before="38" w:after="0" w:line="240" w:lineRule="auto"/>
        <w:ind w:left="4010" w:right="0" w:hanging="3850"/>
        <w:jc w:val="left"/>
        <w:rPr>
          <w:sz w:val="22"/>
        </w:rPr>
      </w:pPr>
      <w:r>
        <w:rPr>
          <w:color w:val="2B2A29"/>
          <w:sz w:val="22"/>
        </w:rPr>
        <w:t>返回十进制|AccountMgtError{</w:t>
      </w:r>
    </w:p>
    <w:p>
      <w:r>
        <w:rPr>
          <w:color w:val="2B2A29"/>
          <w:sz w:val="22"/>
        </w:rPr>
        <w:t>return</w:t>
      </w:r>
      <w:r>
        <w:rPr>
          <w:color w:val="2B2A29"/>
          <w:spacing w:val="-16"/>
          <w:sz w:val="22"/>
        </w:rPr>
        <w:t xml:space="preserve"> </w:t>
      </w:r>
      <w:r>
        <w:rPr>
          <w:color w:val="2B2A29"/>
          <w:sz w:val="22"/>
        </w:rPr>
        <w:t>self.accountMgr.getAccountBalance(accountNumber);</w:t>
      </w:r>
      <w:r>
        <w:rPr>
          <w:color w:val="2B2A29"/>
          <w:spacing w:val="-107"/>
          <w:sz w:val="22"/>
        </w:rPr>
        <w:t xml:space="preserve"> </w:t>
      </w:r>
      <w:r>
        <w:rPr>
          <w:color w:val="2B2A29"/>
          <w:sz w:val="22"/>
        </w:rPr>
        <w:t>12</w:t>
      </w:r>
      <w:r>
        <w:rPr>
          <w:color w:val="2B2A29"/>
          <w:sz w:val="22"/>
        </w:rPr>
        <w:tab/>
      </w:r>
      <w:r>
        <w:rPr>
          <w:color w:val="2B2A29"/>
          <w:sz w:val="22"/>
        </w:rPr>
        <w:t>}</w:t>
      </w:r>
    </w:p>
    <w:p>
      <w:pPr>
        <w:pStyle w:val="16"/>
        <w:numPr>
          <w:ilvl w:val="0"/>
          <w:numId w:val="85"/>
        </w:numPr>
        <w:tabs>
          <w:tab w:val="left" w:pos="929"/>
          <w:tab w:val="left" w:pos="1369"/>
          <w:tab w:val="left" w:pos="1370"/>
        </w:tabs>
        <w:spacing w:before="38" w:after="0" w:line="273" w:lineRule="auto"/>
        <w:ind w:left="160" w:right="1429" w:firstLine="0"/>
        <w:jc w:val="left"/>
        <w:rPr>
          <w:sz w:val="22"/>
        </w:rPr>
      </w:pPr>
      <w:r>
        <w:rPr>
          <w:color w:val="2B2A29"/>
          <w:sz w:val="22"/>
        </w:rPr>
        <w:t>return</w:t>
      </w:r>
      <w:r>
        <w:t xml:space="preserve"> </w:t>
      </w:r>
      <w:r>
        <w:rPr>
          <w:color w:val="2B2A29"/>
          <w:sz w:val="22"/>
        </w:rPr>
        <w:t>self.accountMgr.getAccountBalance（accountNumber）；12}</w:t>
      </w:r>
      <w:r>
        <w:rPr>
          <w:color w:val="2B2A29"/>
          <w:sz w:val="22"/>
        </w:rPr>
        <w:tab/>
      </w:r>
    </w:p>
    <w:p>
      <w:r>
        <w:rPr>
          <w:rFonts w:ascii="宋体"/>
          <w:color w:val="2B2A29"/>
        </w:rPr>
        <w:t>13</w:t>
      </w:r>
    </w:p>
    <w:p>
      <w:pPr>
        <w:pStyle w:val="11"/>
        <w:spacing w:line="279" w:lineRule="exact"/>
        <w:ind w:left="160"/>
        <w:rPr>
          <w:rFonts w:ascii="宋体"/>
        </w:rPr>
      </w:pPr>
      <w:r>
        <w:rPr>
          <w:rFonts w:ascii="宋体"/>
          <w:color w:val="2B2A29"/>
        </w:rPr>
        <w:t>13</w:t>
      </w:r>
    </w:p>
    <w:p>
      <w:r>
        <w:rPr>
          <w:color w:val="2B2A29"/>
          <w:sz w:val="22"/>
        </w:rPr>
        <w:t>public function transferMoney(string sourceAccount,</w:t>
      </w:r>
    </w:p>
    <w:p>
      <w:pPr>
        <w:pStyle w:val="16"/>
        <w:numPr>
          <w:ilvl w:val="0"/>
          <w:numId w:val="86"/>
        </w:numPr>
        <w:tabs>
          <w:tab w:val="left" w:pos="929"/>
          <w:tab w:val="left" w:pos="930"/>
        </w:tabs>
        <w:spacing w:before="38" w:after="0" w:line="240" w:lineRule="auto"/>
        <w:ind w:left="930" w:right="0" w:hanging="770"/>
        <w:jc w:val="left"/>
        <w:rPr>
          <w:sz w:val="22"/>
        </w:rPr>
      </w:pPr>
      <w:r>
        <w:rPr>
          <w:color w:val="2B2A29"/>
          <w:sz w:val="22"/>
        </w:rPr>
        <w:t>公共函数transferMoney（string sourceAccount，</w:t>
      </w:r>
    </w:p>
    <w:p>
      <w:r>
        <w:rPr>
          <w:color w:val="2B2A29"/>
          <w:sz w:val="22"/>
        </w:rPr>
        <w:t>string targetAccount,</w:t>
      </w:r>
    </w:p>
    <w:p>
      <w:pPr>
        <w:pStyle w:val="16"/>
        <w:numPr>
          <w:ilvl w:val="0"/>
          <w:numId w:val="86"/>
        </w:numPr>
        <w:tabs>
          <w:tab w:val="left" w:pos="4229"/>
          <w:tab w:val="left" w:pos="4230"/>
        </w:tabs>
        <w:spacing w:before="39" w:after="0" w:line="240" w:lineRule="auto"/>
        <w:ind w:left="4230" w:right="0" w:hanging="4070"/>
        <w:jc w:val="left"/>
        <w:rPr>
          <w:sz w:val="22"/>
        </w:rPr>
      </w:pPr>
      <w:r>
        <w:rPr>
          <w:color w:val="2B2A29"/>
          <w:sz w:val="22"/>
        </w:rPr>
        <w:t>string targetAccount，</w:t>
      </w:r>
    </w:p>
    <w:p>
      <w:r>
        <w:rPr>
          <w:color w:val="2B2A29"/>
          <w:sz w:val="22"/>
        </w:rPr>
        <w:t>decimal amount)</w:t>
      </w:r>
    </w:p>
    <w:p>
      <w:pPr>
        <w:pStyle w:val="16"/>
        <w:numPr>
          <w:ilvl w:val="0"/>
          <w:numId w:val="86"/>
        </w:numPr>
        <w:tabs>
          <w:tab w:val="left" w:pos="4229"/>
          <w:tab w:val="left" w:pos="4230"/>
        </w:tabs>
        <w:spacing w:before="38" w:after="0" w:line="240" w:lineRule="auto"/>
        <w:ind w:left="4230" w:right="0" w:hanging="4070"/>
        <w:jc w:val="left"/>
        <w:rPr>
          <w:sz w:val="22"/>
        </w:rPr>
      </w:pPr>
      <w:r>
        <w:rPr>
          <w:color w:val="2B2A29"/>
          <w:sz w:val="22"/>
        </w:rPr>
        <w:t>十进制金额）</w:t>
      </w:r>
    </w:p>
    <w:p>
      <w:r>
        <w:rPr>
          <w:color w:val="2B2A29"/>
          <w:sz w:val="22"/>
        </w:rPr>
        <w:t>returns AccountMgtError? {</w:t>
      </w:r>
    </w:p>
    <w:p>
      <w:pPr>
        <w:pStyle w:val="16"/>
        <w:numPr>
          <w:ilvl w:val="0"/>
          <w:numId w:val="86"/>
        </w:numPr>
        <w:tabs>
          <w:tab w:val="left" w:pos="4229"/>
          <w:tab w:val="left" w:pos="4230"/>
        </w:tabs>
        <w:spacing w:before="38" w:after="0" w:line="240" w:lineRule="auto"/>
        <w:ind w:left="4230" w:right="0" w:hanging="4070"/>
        <w:jc w:val="left"/>
        <w:rPr>
          <w:sz w:val="22"/>
        </w:rPr>
      </w:pPr>
      <w:r>
        <w:rPr>
          <w:color w:val="2B2A29"/>
          <w:sz w:val="22"/>
        </w:rPr>
        <w:t>返回AccountMgtError？{</w:t>
      </w:r>
    </w:p>
    <w:p>
      <w:r>
        <w:rPr>
          <w:color w:val="2B2A29"/>
          <w:sz w:val="22"/>
        </w:rPr>
        <w:t>AccountMgtError? err = self.accountMgr.debitAccount(</w:t>
      </w:r>
    </w:p>
    <w:p>
      <w:pPr>
        <w:pStyle w:val="16"/>
        <w:numPr>
          <w:ilvl w:val="0"/>
          <w:numId w:val="86"/>
        </w:numPr>
        <w:tabs>
          <w:tab w:val="left" w:pos="1369"/>
          <w:tab w:val="left" w:pos="1370"/>
        </w:tabs>
        <w:spacing w:before="38" w:after="0" w:line="240" w:lineRule="auto"/>
        <w:ind w:left="1370" w:right="0" w:hanging="1210"/>
        <w:jc w:val="left"/>
        <w:rPr>
          <w:sz w:val="22"/>
        </w:rPr>
      </w:pPr>
      <w:r>
        <w:rPr>
          <w:color w:val="2B2A29"/>
          <w:sz w:val="22"/>
        </w:rPr>
        <w:t>AccountMgtError？会计管理错误？err=self.accountMgr.debit帐户(</w:t>
      </w:r>
    </w:p>
    <w:p>
      <w:r>
        <w:rPr>
          <w:color w:val="2B2A29"/>
          <w:sz w:val="22"/>
        </w:rPr>
        <w:t>sourceAccount, amount);</w:t>
      </w:r>
    </w:p>
    <w:p>
      <w:pPr>
        <w:pStyle w:val="16"/>
        <w:numPr>
          <w:ilvl w:val="0"/>
          <w:numId w:val="86"/>
        </w:numPr>
        <w:tabs>
          <w:tab w:val="left" w:pos="4229"/>
          <w:tab w:val="left" w:pos="4230"/>
        </w:tabs>
        <w:spacing w:before="38" w:after="0" w:line="240" w:lineRule="auto"/>
        <w:ind w:left="4230" w:right="0" w:hanging="4070"/>
        <w:jc w:val="left"/>
        <w:rPr>
          <w:sz w:val="22"/>
        </w:rPr>
      </w:pPr>
      <w:r>
        <w:rPr>
          <w:color w:val="2B2A29"/>
          <w:sz w:val="22"/>
        </w:rPr>
        <w:t>sourceAccount，金额）；</w:t>
      </w:r>
    </w:p>
    <w:p>
      <w:r>
        <w:rPr>
          <w:color w:val="2B2A29"/>
          <w:sz w:val="22"/>
        </w:rPr>
        <w:t>if (err is error) {</w:t>
      </w:r>
    </w:p>
    <w:p>
      <w:pPr>
        <w:pStyle w:val="16"/>
        <w:numPr>
          <w:ilvl w:val="0"/>
          <w:numId w:val="86"/>
        </w:numPr>
        <w:tabs>
          <w:tab w:val="left" w:pos="1369"/>
          <w:tab w:val="left" w:pos="1370"/>
        </w:tabs>
        <w:spacing w:before="39" w:after="0" w:line="240" w:lineRule="auto"/>
        <w:ind w:left="1370" w:right="0" w:hanging="1210"/>
        <w:jc w:val="left"/>
        <w:rPr>
          <w:sz w:val="22"/>
        </w:rPr>
      </w:pPr>
      <w:r>
        <w:rPr>
          <w:color w:val="2B2A29"/>
          <w:sz w:val="22"/>
        </w:rPr>
        <w:t>if（错误即错误）{</w:t>
      </w:r>
    </w:p>
    <w:p>
      <w:r>
        <w:rPr>
          <w:color w:val="2B2A29"/>
          <w:sz w:val="22"/>
        </w:rPr>
        <w:t>return err;</w:t>
      </w:r>
    </w:p>
    <w:p>
      <w:pPr>
        <w:pStyle w:val="16"/>
        <w:numPr>
          <w:ilvl w:val="0"/>
          <w:numId w:val="86"/>
        </w:numPr>
        <w:tabs>
          <w:tab w:val="left" w:pos="1809"/>
          <w:tab w:val="left" w:pos="1810"/>
        </w:tabs>
        <w:spacing w:before="38" w:after="0" w:line="240" w:lineRule="auto"/>
        <w:ind w:left="1810" w:right="0" w:hanging="1650"/>
        <w:jc w:val="left"/>
        <w:rPr>
          <w:sz w:val="22"/>
        </w:rPr>
      </w:pPr>
      <w:r>
        <w:rPr>
          <w:color w:val="2B2A29"/>
          <w:sz w:val="22"/>
        </w:rPr>
        <w:t>返回错误；</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22</w:t>
      </w:r>
      <w:r>
        <w:rPr>
          <w:rFonts w:ascii="宋体"/>
          <w:color w:val="2B2A29"/>
        </w:rPr>
        <w:tab/>
      </w:r>
      <w:r>
        <w:rPr>
          <w:rFonts w:ascii="宋体"/>
          <w:color w:val="2B2A29"/>
        </w:rPr>
        <w:t>}</w:t>
      </w:r>
    </w:p>
    <w:p>
      <w:pPr>
        <w:pStyle w:val="11"/>
        <w:tabs>
          <w:tab w:val="left" w:pos="1729"/>
        </w:tabs>
        <w:spacing w:before="68"/>
        <w:ind w:left="520"/>
        <w:rPr>
          <w:rFonts w:ascii="宋体"/>
        </w:rPr>
      </w:pPr>
      <w:r>
        <w:rPr>
          <w:rFonts w:ascii="宋体"/>
          <w:color w:val="2B2A29"/>
        </w:rPr>
        <w:t>22}</w:t>
      </w:r>
      <w:r>
        <w:rPr>
          <w:rFonts w:ascii="宋体"/>
          <w:color w:val="2B2A29"/>
        </w:rPr>
        <w:tab/>
      </w:r>
    </w:p>
    <w:p>
      <w:r>
        <w:rPr>
          <w:color w:val="2B2A29"/>
          <w:sz w:val="22"/>
        </w:rPr>
        <w:t>err = self.accountMgr.creditAccount(targetAccount, amount);</w:t>
      </w:r>
    </w:p>
    <w:p>
      <w:pPr>
        <w:pStyle w:val="16"/>
        <w:numPr>
          <w:ilvl w:val="1"/>
          <w:numId w:val="86"/>
        </w:numPr>
        <w:tabs>
          <w:tab w:val="left" w:pos="1729"/>
          <w:tab w:val="left" w:pos="1731"/>
        </w:tabs>
        <w:spacing w:before="38" w:after="0" w:line="240" w:lineRule="auto"/>
        <w:ind w:left="1730" w:right="0" w:hanging="1211"/>
        <w:jc w:val="left"/>
        <w:rPr>
          <w:sz w:val="22"/>
        </w:rPr>
      </w:pPr>
      <w:r>
        <w:rPr>
          <w:color w:val="2B2A29"/>
          <w:sz w:val="22"/>
        </w:rPr>
        <w:t>err=self.accountMgr.creditAccount（targetAccount，金额）；</w:t>
      </w:r>
    </w:p>
    <w:p>
      <w:r>
        <w:rPr>
          <w:color w:val="2B2A29"/>
          <w:sz w:val="22"/>
        </w:rPr>
        <w:t>if (err is error) {</w:t>
      </w:r>
    </w:p>
    <w:p>
      <w:pPr>
        <w:pStyle w:val="16"/>
        <w:numPr>
          <w:ilvl w:val="1"/>
          <w:numId w:val="86"/>
        </w:numPr>
        <w:tabs>
          <w:tab w:val="left" w:pos="1729"/>
          <w:tab w:val="left" w:pos="1731"/>
        </w:tabs>
        <w:spacing w:before="39" w:after="0" w:line="240" w:lineRule="auto"/>
        <w:ind w:left="1730" w:right="0" w:hanging="1211"/>
        <w:jc w:val="left"/>
        <w:rPr>
          <w:sz w:val="22"/>
        </w:rPr>
      </w:pPr>
      <w:r>
        <w:rPr>
          <w:color w:val="2B2A29"/>
          <w:sz w:val="22"/>
        </w:rPr>
        <w:t>if（错误即错误）{</w:t>
      </w:r>
    </w:p>
    <w:p>
      <w:r>
        <w:rPr>
          <w:color w:val="2B2A29"/>
          <w:sz w:val="22"/>
        </w:rPr>
        <w:t>return err;</w:t>
      </w:r>
      <w:r>
        <w:rPr>
          <w:color w:val="2B2A29"/>
          <w:spacing w:val="-108"/>
          <w:sz w:val="22"/>
        </w:rPr>
        <w:t xml:space="preserve"> </w:t>
      </w:r>
      <w:r>
        <w:rPr>
          <w:color w:val="2B2A29"/>
          <w:sz w:val="22"/>
        </w:rPr>
        <w:t>26</w:t>
      </w:r>
      <w:r>
        <w:rPr>
          <w:color w:val="2B2A29"/>
          <w:sz w:val="22"/>
        </w:rPr>
        <w:tab/>
      </w:r>
      <w:r>
        <w:rPr>
          <w:color w:val="2B2A29"/>
          <w:sz w:val="22"/>
        </w:rPr>
        <w:t>}</w:t>
      </w:r>
    </w:p>
    <w:p>
      <w:pPr>
        <w:pStyle w:val="16"/>
        <w:numPr>
          <w:ilvl w:val="1"/>
          <w:numId w:val="86"/>
        </w:numPr>
        <w:tabs>
          <w:tab w:val="left" w:pos="1729"/>
          <w:tab w:val="left" w:pos="2169"/>
          <w:tab w:val="left" w:pos="2171"/>
        </w:tabs>
        <w:spacing w:before="38" w:after="0" w:line="273" w:lineRule="auto"/>
        <w:ind w:left="520" w:right="5577" w:firstLine="0"/>
        <w:jc w:val="left"/>
        <w:rPr>
          <w:sz w:val="22"/>
        </w:rPr>
      </w:pPr>
      <w:r>
        <w:rPr>
          <w:color w:val="2B2A29"/>
          <w:sz w:val="22"/>
        </w:rPr>
        <w:t>返回错误；26}</w:t>
      </w:r>
      <w:r>
        <w:rPr>
          <w:color w:val="2B2A29"/>
          <w:sz w:val="22"/>
        </w:rPr>
        <w:tab/>
      </w:r>
    </w:p>
    <w:p>
      <w:r>
        <w:rPr>
          <w:rFonts w:ascii="宋体"/>
          <w:color w:val="2B2A29"/>
        </w:rPr>
        <w:t>27</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27}</w:t>
      </w:r>
      <w:r>
        <w:rPr>
          <w:rFonts w:ascii="宋体"/>
          <w:color w:val="2B2A29"/>
        </w:rPr>
        <w:tab/>
      </w:r>
    </w:p>
    <w:p>
      <w:r>
        <w:rPr>
          <w:rFonts w:ascii="宋体"/>
          <w:color w:val="2B2A29"/>
        </w:rPr>
        <w:t>28</w:t>
      </w:r>
    </w:p>
    <w:p>
      <w:pPr>
        <w:pStyle w:val="11"/>
        <w:spacing w:before="38"/>
        <w:ind w:left="520"/>
        <w:rPr>
          <w:rFonts w:ascii="宋体"/>
        </w:rPr>
      </w:pPr>
      <w:r>
        <w:rPr>
          <w:rFonts w:ascii="宋体"/>
          <w:color w:val="2B2A29"/>
        </w:rPr>
        <w:t>28</w:t>
      </w:r>
    </w:p>
    <w:p>
      <w:r>
        <w:rPr>
          <w:rFonts w:ascii="宋体"/>
          <w:color w:val="2B2A29"/>
        </w:rPr>
        <w:t>29 };</w:t>
      </w:r>
    </w:p>
    <w:p>
      <w:pPr>
        <w:pStyle w:val="11"/>
        <w:spacing w:before="38"/>
        <w:ind w:left="520"/>
        <w:rPr>
          <w:rFonts w:ascii="宋体"/>
        </w:rPr>
      </w:pPr>
      <w:r>
        <w:rPr>
          <w:rFonts w:ascii="宋体"/>
          <w:color w:val="2B2A29"/>
        </w:rPr>
        <w:t>29 };</w:t>
      </w:r>
    </w:p>
    <w:p>
      <w:r>
        <w:rPr>
          <w:rFonts w:ascii="宋体"/>
          <w:color w:val="2B2A29"/>
        </w:rPr>
        <w:t>30</w:t>
      </w:r>
    </w:p>
    <w:p>
      <w:pPr>
        <w:pStyle w:val="11"/>
        <w:spacing w:before="38"/>
        <w:ind w:left="520"/>
        <w:rPr>
          <w:rFonts w:ascii="宋体"/>
        </w:rPr>
      </w:pPr>
      <w:r>
        <w:rPr>
          <w:rFonts w:ascii="宋体"/>
          <w:color w:val="2B2A29"/>
        </w:rPr>
        <w:t>30</w:t>
      </w:r>
    </w:p>
    <w:p>
      <w:r>
        <w:rPr>
          <w:color w:val="2B2A29"/>
          <w:sz w:val="22"/>
        </w:rPr>
        <w:t>public function main() {</w:t>
      </w:r>
    </w:p>
    <w:p>
      <w:pPr>
        <w:pStyle w:val="16"/>
        <w:numPr>
          <w:ilvl w:val="0"/>
          <w:numId w:val="87"/>
        </w:numPr>
        <w:tabs>
          <w:tab w:val="left" w:pos="851"/>
        </w:tabs>
        <w:spacing w:before="39" w:after="0" w:line="240" w:lineRule="auto"/>
        <w:ind w:left="850" w:right="0" w:hanging="331"/>
        <w:jc w:val="left"/>
        <w:rPr>
          <w:sz w:val="22"/>
        </w:rPr>
      </w:pPr>
      <w:r>
        <w:rPr>
          <w:color w:val="2B2A29"/>
          <w:sz w:val="22"/>
        </w:rPr>
        <w:t>公共函数main（）{</w:t>
      </w:r>
    </w:p>
    <w:p>
      <w:r>
        <w:rPr>
          <w:color w:val="2B2A29"/>
          <w:sz w:val="22"/>
        </w:rPr>
        <w:t>AccountManager am = new;</w:t>
      </w:r>
    </w:p>
    <w:p>
      <w:pPr>
        <w:pStyle w:val="16"/>
        <w:numPr>
          <w:ilvl w:val="0"/>
          <w:numId w:val="87"/>
        </w:numPr>
        <w:tabs>
          <w:tab w:val="left" w:pos="1289"/>
          <w:tab w:val="left" w:pos="1291"/>
        </w:tabs>
        <w:spacing w:before="38" w:after="0" w:line="240" w:lineRule="auto"/>
        <w:ind w:left="1290" w:right="0" w:hanging="771"/>
        <w:jc w:val="left"/>
        <w:rPr>
          <w:sz w:val="22"/>
        </w:rPr>
      </w:pPr>
      <w:r>
        <w:rPr>
          <w:color w:val="2B2A29"/>
          <w:sz w:val="22"/>
        </w:rPr>
        <w:t>AccountManager am=新；</w:t>
      </w:r>
    </w:p>
    <w:p>
      <w:r>
        <w:rPr>
          <w:color w:val="2B2A29"/>
          <w:sz w:val="22"/>
        </w:rPr>
        <w:t>OnlineBanking olBank = new(am);</w:t>
      </w:r>
    </w:p>
    <w:p>
      <w:pPr>
        <w:pStyle w:val="16"/>
        <w:numPr>
          <w:ilvl w:val="0"/>
          <w:numId w:val="87"/>
        </w:numPr>
        <w:tabs>
          <w:tab w:val="left" w:pos="1289"/>
          <w:tab w:val="left" w:pos="1291"/>
        </w:tabs>
        <w:spacing w:before="38" w:after="0" w:line="240" w:lineRule="auto"/>
        <w:ind w:left="1290" w:right="0" w:hanging="771"/>
        <w:jc w:val="left"/>
        <w:rPr>
          <w:sz w:val="22"/>
        </w:rPr>
      </w:pPr>
      <w:r>
        <w:rPr>
          <w:color w:val="2B2A29"/>
          <w:sz w:val="22"/>
        </w:rPr>
        <w:t>OnlineBanking olBank=新（上午）；</w:t>
      </w:r>
    </w:p>
    <w:p>
      <w:r>
        <w:rPr>
          <w:color w:val="2B2A29"/>
          <w:sz w:val="22"/>
        </w:rPr>
        <w:t>error? err = olBank.transferMoney("AC1", "AC2", 500.0);</w:t>
      </w:r>
    </w:p>
    <w:p>
      <w:pPr>
        <w:pStyle w:val="16"/>
        <w:numPr>
          <w:ilvl w:val="0"/>
          <w:numId w:val="87"/>
        </w:numPr>
        <w:tabs>
          <w:tab w:val="left" w:pos="1289"/>
          <w:tab w:val="left" w:pos="1291"/>
        </w:tabs>
        <w:spacing w:before="38" w:after="0" w:line="240" w:lineRule="auto"/>
        <w:ind w:left="1290" w:right="0" w:hanging="771"/>
        <w:jc w:val="left"/>
        <w:rPr>
          <w:sz w:val="22"/>
        </w:rPr>
      </w:pPr>
      <w:r>
        <w:rPr>
          <w:color w:val="2B2A29"/>
          <w:sz w:val="22"/>
        </w:rPr>
        <w:t>错误err=olBank.transferMoney（“AC1”，“AC2”，500.0）；</w:t>
      </w:r>
    </w:p>
    <w:p>
      <w:r>
        <w:rPr>
          <w:color w:val="2B2A29"/>
          <w:sz w:val="22"/>
        </w:rPr>
        <w:t>if (err is error) {</w:t>
      </w:r>
    </w:p>
    <w:p>
      <w:pPr>
        <w:pStyle w:val="16"/>
        <w:numPr>
          <w:ilvl w:val="0"/>
          <w:numId w:val="87"/>
        </w:numPr>
        <w:tabs>
          <w:tab w:val="left" w:pos="1289"/>
          <w:tab w:val="left" w:pos="1291"/>
        </w:tabs>
        <w:spacing w:before="39" w:after="0" w:line="240" w:lineRule="auto"/>
        <w:ind w:left="1290" w:right="0" w:hanging="771"/>
        <w:jc w:val="left"/>
        <w:rPr>
          <w:sz w:val="22"/>
        </w:rPr>
      </w:pPr>
      <w:r>
        <w:rPr>
          <w:color w:val="2B2A29"/>
          <w:sz w:val="22"/>
        </w:rPr>
        <w:t>if（错误即错误）{</w:t>
      </w:r>
    </w:p>
    <w:p>
      <w:r>
        <w:rPr>
          <w:color w:val="2B2A29"/>
          <w:sz w:val="22"/>
        </w:rPr>
        <w:t>io:println("AC1-&gt;AC2 Transfer Error: ", err);</w:t>
      </w:r>
      <w:r>
        <w:rPr>
          <w:color w:val="2B2A29"/>
          <w:spacing w:val="-108"/>
          <w:sz w:val="22"/>
        </w:rPr>
        <w:t xml:space="preserve"> </w:t>
      </w:r>
      <w:r>
        <w:rPr>
          <w:color w:val="2B2A29"/>
          <w:sz w:val="22"/>
        </w:rPr>
        <w:t>37</w:t>
      </w:r>
      <w:r>
        <w:rPr>
          <w:color w:val="2B2A29"/>
          <w:sz w:val="22"/>
        </w:rPr>
        <w:tab/>
      </w:r>
      <w:r>
        <w:rPr>
          <w:color w:val="2B2A29"/>
          <w:sz w:val="22"/>
        </w:rPr>
        <w:t>}</w:t>
      </w:r>
    </w:p>
    <w:p>
      <w:pPr>
        <w:pStyle w:val="16"/>
        <w:numPr>
          <w:ilvl w:val="0"/>
          <w:numId w:val="87"/>
        </w:numPr>
        <w:tabs>
          <w:tab w:val="left" w:pos="1289"/>
          <w:tab w:val="left" w:pos="1729"/>
          <w:tab w:val="left" w:pos="1731"/>
        </w:tabs>
        <w:spacing w:before="38" w:after="0" w:line="273" w:lineRule="auto"/>
        <w:ind w:left="520" w:right="2277" w:firstLine="0"/>
        <w:jc w:val="left"/>
        <w:rPr>
          <w:sz w:val="22"/>
        </w:rPr>
      </w:pPr>
      <w:r>
        <w:rPr>
          <w:color w:val="2B2A29"/>
          <w:sz w:val="22"/>
        </w:rPr>
        <w:t>io:println（“AC1-&gt;AC2传输错误：”，错误）；37}</w:t>
      </w:r>
      <w:r>
        <w:rPr>
          <w:color w:val="2B2A29"/>
          <w:sz w:val="22"/>
        </w:rPr>
        <w:tab/>
      </w:r>
    </w:p>
    <w:p>
      <w:r>
        <w:rPr>
          <w:color w:val="2B2A29"/>
          <w:sz w:val="22"/>
        </w:rPr>
        <w:t>io:println("AC1 Balance: ", olBank.lookupAccountBalance("AC1"));</w:t>
      </w:r>
    </w:p>
    <w:p>
      <w:pPr>
        <w:pStyle w:val="16"/>
        <w:numPr>
          <w:ilvl w:val="0"/>
          <w:numId w:val="88"/>
        </w:numPr>
        <w:tabs>
          <w:tab w:val="left" w:pos="1289"/>
          <w:tab w:val="left" w:pos="1291"/>
        </w:tabs>
        <w:spacing w:before="0" w:after="0" w:line="279" w:lineRule="exact"/>
        <w:ind w:left="1290" w:right="0" w:hanging="771"/>
        <w:jc w:val="left"/>
        <w:rPr>
          <w:sz w:val="22"/>
        </w:rPr>
      </w:pPr>
      <w:r>
        <w:rPr>
          <w:color w:val="2B2A29"/>
          <w:sz w:val="22"/>
        </w:rPr>
        <w:t>io:println（“AC1余额：”，olBank.lookupAccountBalance（“AC2”））；</w:t>
      </w:r>
    </w:p>
    <w:p>
      <w:r>
        <w:rPr>
          <w:color w:val="2B2A29"/>
          <w:sz w:val="22"/>
        </w:rPr>
        <w:t>io:println("AC2 Balance: ", olBank.lookupAccountBalance("AC2"));</w:t>
      </w:r>
    </w:p>
    <w:p>
      <w:pPr>
        <w:pStyle w:val="16"/>
        <w:numPr>
          <w:ilvl w:val="0"/>
          <w:numId w:val="88"/>
        </w:numPr>
        <w:tabs>
          <w:tab w:val="left" w:pos="1289"/>
          <w:tab w:val="left" w:pos="1291"/>
        </w:tabs>
        <w:spacing w:before="38" w:after="0" w:line="240" w:lineRule="auto"/>
        <w:ind w:left="1290" w:right="0" w:hanging="771"/>
        <w:jc w:val="left"/>
        <w:rPr>
          <w:sz w:val="22"/>
        </w:rPr>
      </w:pPr>
      <w:r>
        <w:rPr>
          <w:color w:val="2B2A29"/>
          <w:sz w:val="22"/>
        </w:rPr>
        <w:t>io:println（“AC2余额：”，olBank.lookupAccountBalance（“AC2”））；</w:t>
      </w:r>
    </w:p>
    <w:p>
      <w:r>
        <w:rPr>
          <w:color w:val="2B2A29"/>
          <w:sz w:val="22"/>
        </w:rPr>
        <w:t>err = olBank.transferMoney("AC1", "AC2", 1500.0);</w:t>
      </w:r>
    </w:p>
    <w:p>
      <w:pPr>
        <w:pStyle w:val="16"/>
        <w:numPr>
          <w:ilvl w:val="0"/>
          <w:numId w:val="88"/>
        </w:numPr>
        <w:tabs>
          <w:tab w:val="left" w:pos="1289"/>
          <w:tab w:val="left" w:pos="1291"/>
        </w:tabs>
        <w:spacing w:before="38" w:after="0" w:line="240" w:lineRule="auto"/>
        <w:ind w:left="1290" w:right="0" w:hanging="771"/>
        <w:jc w:val="left"/>
        <w:rPr>
          <w:sz w:val="22"/>
        </w:rPr>
      </w:pPr>
      <w:r>
        <w:rPr>
          <w:color w:val="2B2A29"/>
          <w:sz w:val="22"/>
        </w:rPr>
        <w:t>err=olBank.transferMoney（“AC1”，“AC2”，1500.0）；</w:t>
      </w:r>
    </w:p>
    <w:p>
      <w:r>
        <w:rPr>
          <w:color w:val="2B2A29"/>
          <w:sz w:val="22"/>
        </w:rPr>
        <w:t>if (err is error) {</w:t>
      </w:r>
    </w:p>
    <w:p>
      <w:pPr>
        <w:pStyle w:val="16"/>
        <w:numPr>
          <w:ilvl w:val="0"/>
          <w:numId w:val="88"/>
        </w:numPr>
        <w:tabs>
          <w:tab w:val="left" w:pos="1289"/>
          <w:tab w:val="left" w:pos="1291"/>
        </w:tabs>
        <w:spacing w:before="38" w:after="0" w:line="240" w:lineRule="auto"/>
        <w:ind w:left="1290" w:right="0" w:hanging="771"/>
        <w:jc w:val="left"/>
        <w:rPr>
          <w:sz w:val="22"/>
        </w:rPr>
      </w:pPr>
      <w:r>
        <w:rPr>
          <w:color w:val="2B2A29"/>
          <w:sz w:val="22"/>
        </w:rPr>
        <w:t>if（错误即错误）{</w:t>
      </w:r>
    </w:p>
    <w:p>
      <w:r>
        <w:rPr>
          <w:color w:val="2B2A29"/>
          <w:sz w:val="22"/>
        </w:rPr>
        <w:t>io:println("AC1-&gt;AC2 Transfer Error: ", err);</w:t>
      </w:r>
      <w:r>
        <w:rPr>
          <w:color w:val="2B2A29"/>
          <w:spacing w:val="-108"/>
          <w:sz w:val="22"/>
        </w:rPr>
        <w:t xml:space="preserve"> </w:t>
      </w:r>
      <w:r>
        <w:rPr>
          <w:color w:val="2B2A29"/>
          <w:sz w:val="22"/>
        </w:rPr>
        <w:t>43</w:t>
      </w:r>
      <w:r>
        <w:rPr>
          <w:color w:val="2B2A29"/>
          <w:sz w:val="22"/>
        </w:rPr>
        <w:tab/>
      </w:r>
      <w:r>
        <w:rPr>
          <w:color w:val="2B2A29"/>
          <w:sz w:val="22"/>
        </w:rPr>
        <w:t>}</w:t>
      </w:r>
    </w:p>
    <w:p>
      <w:pPr>
        <w:pStyle w:val="16"/>
        <w:numPr>
          <w:ilvl w:val="0"/>
          <w:numId w:val="88"/>
        </w:numPr>
        <w:tabs>
          <w:tab w:val="left" w:pos="1289"/>
          <w:tab w:val="left" w:pos="1729"/>
          <w:tab w:val="left" w:pos="1731"/>
        </w:tabs>
        <w:spacing w:before="39" w:after="0" w:line="273" w:lineRule="auto"/>
        <w:ind w:left="520" w:right="2277" w:firstLine="0"/>
        <w:jc w:val="left"/>
        <w:rPr>
          <w:sz w:val="22"/>
        </w:rPr>
      </w:pPr>
      <w:r>
        <w:rPr>
          <w:color w:val="2B2A29"/>
          <w:sz w:val="22"/>
        </w:rPr>
        <w:t>io:println（“AC1-&gt;AC2传输错误：”，错误）；43}</w:t>
      </w:r>
      <w:r>
        <w:rPr>
          <w:color w:val="2B2A29"/>
          <w:sz w:val="22"/>
        </w:rPr>
        <w:tab/>
      </w:r>
    </w:p>
    <w:p>
      <w:r>
        <w:rPr>
          <w:rFonts w:ascii="宋体"/>
          <w:color w:val="2B2A29"/>
        </w:rPr>
        <w:t>44 }</w:t>
      </w:r>
    </w:p>
    <w:p>
      <w:pPr>
        <w:pStyle w:val="11"/>
        <w:spacing w:line="279" w:lineRule="exact"/>
        <w:ind w:left="520"/>
        <w:rPr>
          <w:rFonts w:ascii="宋体"/>
        </w:rPr>
      </w:pPr>
      <w:r>
        <w:rPr>
          <w:rFonts w:ascii="宋体"/>
          <w:color w:val="2B2A29"/>
        </w:rPr>
        <w:t>44 }</w:t>
      </w:r>
    </w:p>
    <w:p>
      <w:r>
        <w:rPr>
          <w:rFonts w:ascii="Trebuchet MS"/>
          <w:b/>
          <w:color w:val="2B2A29"/>
          <w:sz w:val="22"/>
        </w:rPr>
        <w:t>$</w:t>
      </w:r>
      <w:r>
        <w:rPr>
          <w:rFonts w:ascii="Trebuchet MS"/>
          <w:b/>
          <w:color w:val="2B2A29"/>
          <w:spacing w:val="29"/>
          <w:sz w:val="22"/>
        </w:rPr>
        <w:t xml:space="preserve"> </w:t>
      </w:r>
      <w:r>
        <w:rPr>
          <w:rFonts w:ascii="Trebuchet MS"/>
          <w:b/>
          <w:color w:val="2B2A29"/>
          <w:sz w:val="22"/>
        </w:rPr>
        <w:t>ballerina</w:t>
      </w:r>
      <w:r>
        <w:rPr>
          <w:rFonts w:ascii="Trebuchet MS"/>
          <w:b/>
          <w:color w:val="2B2A29"/>
          <w:spacing w:val="30"/>
          <w:sz w:val="22"/>
        </w:rPr>
        <w:t xml:space="preserve"> </w:t>
      </w:r>
      <w:r>
        <w:rPr>
          <w:rFonts w:ascii="Trebuchet MS"/>
          <w:b/>
          <w:color w:val="2B2A29"/>
          <w:sz w:val="22"/>
        </w:rPr>
        <w:t>run</w:t>
      </w:r>
      <w:r>
        <w:rPr>
          <w:rFonts w:ascii="Trebuchet MS"/>
          <w:b/>
          <w:color w:val="2B2A29"/>
          <w:spacing w:val="30"/>
          <w:sz w:val="22"/>
        </w:rPr>
        <w:t xml:space="preserve"> </w:t>
      </w:r>
      <w:r>
        <w:rPr>
          <w:rFonts w:ascii="Trebuchet MS"/>
          <w:b/>
          <w:color w:val="2B2A29"/>
          <w:sz w:val="22"/>
        </w:rPr>
        <w:t>connected_banking.bal</w:t>
      </w:r>
    </w:p>
    <w:p>
      <w:pPr>
        <w:spacing w:before="211"/>
        <w:ind w:left="520" w:right="0" w:firstLine="0"/>
        <w:jc w:val="left"/>
        <w:rPr>
          <w:rFonts w:ascii="Trebuchet MS"/>
          <w:b/>
          <w:sz w:val="22"/>
        </w:rPr>
      </w:pPr>
      <w:r>
        <w:rPr>
          <w:rFonts w:ascii="Trebuchet MS"/>
          <w:b/>
          <w:color w:val="2B2A29"/>
          <w:sz w:val="22"/>
        </w:rPr>
        <w:t>$ballerina跑步连接_banking.bal</w:t>
      </w:r>
    </w:p>
    <w:p>
      <w:r>
        <w:rPr>
          <w:rFonts w:ascii="宋体"/>
          <w:color w:val="2B2A29"/>
        </w:rPr>
        <w:t>AC1 Balance: 1000.0</w:t>
      </w:r>
    </w:p>
    <w:p>
      <w:pPr>
        <w:pStyle w:val="11"/>
        <w:spacing w:before="52"/>
        <w:ind w:left="520"/>
        <w:rPr>
          <w:rFonts w:ascii="宋体"/>
        </w:rPr>
      </w:pPr>
      <w:r>
        <w:rPr>
          <w:rFonts w:ascii="宋体"/>
          <w:color w:val="2B2A29"/>
        </w:rPr>
        <w:t>AC1余额：1000.0</w:t>
      </w:r>
    </w:p>
    <w:p>
      <w:r>
        <w:rPr>
          <w:rFonts w:ascii="宋体"/>
          <w:color w:val="2B2A29"/>
        </w:rPr>
        <w:t>AC2 Balance: 3050.0</w:t>
      </w:r>
    </w:p>
    <w:p>
      <w:pPr>
        <w:pStyle w:val="11"/>
        <w:spacing w:before="38"/>
        <w:ind w:left="520"/>
        <w:rPr>
          <w:rFonts w:ascii="宋体"/>
        </w:rPr>
      </w:pPr>
      <w:r>
        <w:rPr>
          <w:rFonts w:ascii="宋体"/>
          <w:color w:val="2B2A29"/>
        </w:rPr>
        <w:t>AC2平衡：3050.0</w:t>
      </w:r>
    </w:p>
    <w:p>
      <w:r>
        <w:rPr>
          <w:rFonts w:ascii="宋体"/>
          <w:color w:val="2B2A29"/>
        </w:rPr>
        <w:t>AC1-&gt;AC2 Transfer Error: error INSUFFICIENT_ACCOUNT_BALANCE</w:t>
      </w:r>
      <w:r>
        <w:rPr>
          <w:rFonts w:ascii="宋体"/>
          <w:color w:val="2B2A29"/>
          <w:spacing w:val="-108"/>
        </w:rPr>
        <w:t xml:space="preserve"> </w:t>
      </w:r>
      <w:r>
        <w:rPr>
          <w:rFonts w:ascii="宋体"/>
          <w:color w:val="2B2A29"/>
        </w:rPr>
        <w:t>time=1573198735855 account=AC1</w:t>
      </w:r>
    </w:p>
    <w:p>
      <w:pPr>
        <w:pStyle w:val="11"/>
        <w:spacing w:before="38" w:line="273" w:lineRule="auto"/>
        <w:ind w:left="520" w:right="1930"/>
        <w:rPr>
          <w:rFonts w:ascii="宋体"/>
        </w:rPr>
      </w:pPr>
      <w:r>
        <w:rPr>
          <w:rFonts w:ascii="宋体"/>
          <w:color w:val="2B2A29"/>
        </w:rPr>
        <w:t>AC1-&gt;AC2传输错误：错误INSUFFICIE_ACCOUNT_BALANCE时间=1573198735855帐户=AC1</w:t>
      </w:r>
    </w:p>
    <w:p>
      <w:r>
        <w:rPr>
          <w:color w:val="2B2A29"/>
          <w:w w:val="105"/>
        </w:rPr>
        <w:t xml:space="preserve">Listing </w:t>
      </w:r>
      <w:r>
        <w:rPr>
          <w:color w:val="0000FF"/>
          <w:w w:val="105"/>
        </w:rPr>
        <w:t xml:space="preserve">5-6 </w:t>
      </w:r>
      <w:r>
        <w:rPr>
          <w:color w:val="2B2A29"/>
          <w:w w:val="105"/>
        </w:rPr>
        <w:t>shows the additional code required when implementing the online</w:t>
      </w:r>
      <w:r>
        <w:rPr>
          <w:color w:val="2B2A29"/>
          <w:spacing w:val="1"/>
          <w:w w:val="105"/>
        </w:rPr>
        <w:t xml:space="preserve"> </w:t>
      </w:r>
      <w:r>
        <w:rPr>
          <w:color w:val="2B2A29"/>
          <w:w w:val="105"/>
        </w:rPr>
        <w:t>banking</w:t>
      </w:r>
      <w:r>
        <w:rPr>
          <w:color w:val="2B2A29"/>
          <w:spacing w:val="-5"/>
          <w:w w:val="105"/>
        </w:rPr>
        <w:t xml:space="preserve"> </w:t>
      </w:r>
      <w:r>
        <w:rPr>
          <w:color w:val="2B2A29"/>
          <w:w w:val="105"/>
        </w:rPr>
        <w:t>component</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color w:val="2B2A29"/>
          <w:w w:val="105"/>
        </w:rPr>
        <w:t>full</w:t>
      </w:r>
      <w:r>
        <w:rPr>
          <w:color w:val="2B2A29"/>
          <w:spacing w:val="-5"/>
          <w:w w:val="105"/>
        </w:rPr>
        <w:t xml:space="preserve"> </w:t>
      </w:r>
      <w:r>
        <w:rPr>
          <w:color w:val="2B2A29"/>
          <w:w w:val="105"/>
        </w:rPr>
        <w:t>system.</w:t>
      </w:r>
      <w:r>
        <w:rPr>
          <w:color w:val="2B2A29"/>
          <w:spacing w:val="-5"/>
          <w:w w:val="105"/>
        </w:rPr>
        <w:t xml:space="preserve"> </w:t>
      </w:r>
      <w:r>
        <w:rPr>
          <w:color w:val="2B2A29"/>
          <w:w w:val="105"/>
        </w:rPr>
        <w:t>The</w:t>
      </w:r>
      <w:r>
        <w:rPr>
          <w:color w:val="2B2A29"/>
          <w:spacing w:val="-5"/>
          <w:w w:val="105"/>
        </w:rPr>
        <w:t xml:space="preserve"> </w:t>
      </w:r>
      <w:r>
        <w:rPr>
          <w:rFonts w:ascii="宋体"/>
          <w:color w:val="2B2A29"/>
          <w:w w:val="105"/>
        </w:rPr>
        <w:t>OnlineBanking</w:t>
      </w:r>
      <w:r>
        <w:rPr>
          <w:rFonts w:ascii="宋体"/>
          <w:color w:val="2B2A29"/>
          <w:spacing w:val="-62"/>
          <w:w w:val="105"/>
        </w:rPr>
        <w:t xml:space="preserve"> </w:t>
      </w:r>
      <w:r>
        <w:rPr>
          <w:color w:val="2B2A29"/>
          <w:w w:val="105"/>
        </w:rPr>
        <w:t>object</w:t>
      </w:r>
      <w:r>
        <w:rPr>
          <w:color w:val="2B2A29"/>
          <w:spacing w:val="-5"/>
          <w:w w:val="105"/>
        </w:rPr>
        <w:t xml:space="preserve"> </w:t>
      </w:r>
      <w:r>
        <w:rPr>
          <w:color w:val="2B2A29"/>
          <w:w w:val="105"/>
        </w:rPr>
        <w:t>contains</w:t>
      </w:r>
      <w:r>
        <w:rPr>
          <w:color w:val="2B2A29"/>
          <w:spacing w:val="-5"/>
          <w:w w:val="105"/>
        </w:rPr>
        <w:t xml:space="preserve"> </w:t>
      </w:r>
      <w:r>
        <w:rPr>
          <w:color w:val="2B2A29"/>
          <w:w w:val="105"/>
        </w:rPr>
        <w:t>a</w:t>
      </w:r>
      <w:r>
        <w:rPr>
          <w:color w:val="2B2A29"/>
          <w:spacing w:val="-4"/>
          <w:w w:val="105"/>
        </w:rPr>
        <w:t xml:space="preserve"> </w:t>
      </w:r>
      <w:r>
        <w:rPr>
          <w:color w:val="2B2A29"/>
          <w:w w:val="105"/>
        </w:rPr>
        <w:t>reference</w:t>
      </w:r>
      <w:r>
        <w:rPr>
          <w:color w:val="2B2A29"/>
          <w:spacing w:val="-55"/>
          <w:w w:val="105"/>
        </w:rPr>
        <w:t xml:space="preserve"> </w:t>
      </w:r>
      <w:r>
        <w:rPr>
          <w:color w:val="2B2A29"/>
          <w:w w:val="105"/>
        </w:rPr>
        <w:t xml:space="preserve">to the </w:t>
      </w:r>
      <w:r>
        <w:rPr>
          <w:rFonts w:ascii="宋体"/>
          <w:color w:val="2B2A29"/>
          <w:w w:val="105"/>
        </w:rPr>
        <w:t xml:space="preserve">AccountManager </w:t>
      </w:r>
      <w:r>
        <w:rPr>
          <w:color w:val="2B2A29"/>
          <w:w w:val="105"/>
        </w:rPr>
        <w:t>object, which provides the base functionality for the banking</w:t>
      </w:r>
      <w:r>
        <w:rPr>
          <w:color w:val="2B2A29"/>
          <w:spacing w:val="1"/>
          <w:w w:val="105"/>
        </w:rPr>
        <w:t xml:space="preserve"> </w:t>
      </w:r>
      <w:r>
        <w:rPr>
          <w:color w:val="2B2A29"/>
          <w:w w:val="105"/>
        </w:rPr>
        <w:t>functionality.</w:t>
      </w:r>
    </w:p>
    <w:p>
      <w:pPr>
        <w:pStyle w:val="11"/>
        <w:spacing w:before="172" w:line="283" w:lineRule="auto"/>
        <w:ind w:left="520" w:right="415" w:firstLine="359"/>
      </w:pPr>
      <w:r>
        <w:rPr>
          <w:color w:val="2B2A29"/>
          <w:w w:val="105"/>
        </w:rPr>
        <w:t>清单</w:t>
      </w:r>
      <w:r>
        <w:rPr>
          <w:color w:val="0000FF"/>
          <w:w w:val="105"/>
        </w:rPr>
        <w:t>5-6</w:t>
      </w:r>
      <w:r>
        <w:rPr>
          <w:color w:val="2B2A29"/>
          <w:w w:val="105"/>
        </w:rPr>
        <w:t>显示了实现整个系统的在线银行组件时所需的附加代码。</w:t>
      </w:r>
      <w:r>
        <w:rPr>
          <w:rFonts w:ascii="宋体"/>
          <w:color w:val="2B2A29"/>
          <w:w w:val="105"/>
        </w:rPr>
        <w:t>OnlineBanking</w:t>
      </w:r>
      <w:r>
        <w:rPr>
          <w:color w:val="2B2A29"/>
          <w:w w:val="105"/>
        </w:rPr>
        <w:t>对象包含对</w:t>
      </w:r>
      <w:r>
        <w:rPr>
          <w:rFonts w:ascii="宋体"/>
          <w:color w:val="2B2A29"/>
          <w:w w:val="105"/>
        </w:rPr>
        <w:t>AccountManager</w:t>
      </w:r>
      <w:r>
        <w:rPr>
          <w:color w:val="2B2A29"/>
          <w:w w:val="105"/>
        </w:rPr>
        <w:t>对象的引用，该</w:t>
      </w:r>
      <w:r>
        <w:rPr>
          <w:color w:val="2B2A29"/>
          <w:spacing w:val="-5"/>
          <w:w w:val="105"/>
        </w:rPr>
        <w:t>对象</w:t>
      </w:r>
      <w:r>
        <w:rPr>
          <w:color w:val="2B2A29"/>
          <w:w w:val="105"/>
        </w:rPr>
        <w:t>为银行功能提供基本功能。</w:t>
      </w:r>
    </w:p>
    <w:p>
      <w:pPr>
        <w:spacing w:after="0" w:line="283" w:lineRule="auto"/>
        <w:sectPr>
          <w:pgSz w:w="10080" w:h="14400"/>
          <w:pgMar w:top="1260" w:right="560" w:bottom="1260" w:left="560" w:header="1037" w:footer="1070" w:gutter="0"/>
          <w:cols w:space="720" w:num="1"/>
        </w:sectPr>
      </w:pPr>
    </w:p>
    <w:p>
      <w:pPr>
        <w:pStyle w:val="11"/>
        <w:spacing w:before="6"/>
        <w:rPr>
          <w:sz w:val="14"/>
        </w:rPr>
      </w:pPr>
    </w:p>
    <w:p>
      <w:r>
        <w:rPr>
          <w:color w:val="2B2A29"/>
          <w:w w:val="105"/>
        </w:rPr>
        <w:t>The</w:t>
      </w:r>
      <w:r>
        <w:rPr>
          <w:color w:val="2B2A29"/>
          <w:spacing w:val="-1"/>
          <w:w w:val="105"/>
        </w:rPr>
        <w:t xml:space="preserve"> </w:t>
      </w:r>
      <w:r>
        <w:rPr>
          <w:color w:val="2B2A29"/>
          <w:w w:val="105"/>
        </w:rPr>
        <w:t>sample run of the functionality in</w:t>
      </w:r>
      <w:r>
        <w:rPr>
          <w:color w:val="2B2A29"/>
          <w:spacing w:val="-1"/>
          <w:w w:val="105"/>
        </w:rPr>
        <w:t xml:space="preserve"> </w:t>
      </w:r>
      <w:r>
        <w:rPr>
          <w:color w:val="2B2A29"/>
          <w:w w:val="105"/>
        </w:rPr>
        <w:t xml:space="preserve">the </w:t>
      </w:r>
      <w:r>
        <w:rPr>
          <w:rFonts w:ascii="宋体"/>
          <w:color w:val="2B2A29"/>
          <w:w w:val="105"/>
        </w:rPr>
        <w:t>main</w:t>
      </w:r>
      <w:r>
        <w:rPr>
          <w:rFonts w:ascii="宋体"/>
          <w:color w:val="2B2A29"/>
          <w:spacing w:val="-58"/>
          <w:w w:val="105"/>
        </w:rPr>
        <w:t xml:space="preserve"> </w:t>
      </w:r>
      <w:r>
        <w:rPr>
          <w:color w:val="2B2A29"/>
          <w:w w:val="105"/>
        </w:rPr>
        <w:t>function shows how to transfer funds</w:t>
      </w:r>
      <w:r>
        <w:rPr>
          <w:color w:val="2B2A29"/>
          <w:spacing w:val="-55"/>
          <w:w w:val="105"/>
        </w:rPr>
        <w:t xml:space="preserve"> </w:t>
      </w:r>
      <w:r>
        <w:rPr>
          <w:color w:val="2B2A29"/>
          <w:spacing w:val="-1"/>
          <w:w w:val="110"/>
        </w:rPr>
        <w:t xml:space="preserve">between accounts and print their </w:t>
      </w:r>
      <w:r>
        <w:rPr>
          <w:color w:val="2B2A29"/>
          <w:w w:val="110"/>
        </w:rPr>
        <w:t>account balances. The last statements simulate the</w:t>
      </w:r>
      <w:r>
        <w:rPr>
          <w:color w:val="2B2A29"/>
          <w:spacing w:val="1"/>
          <w:w w:val="110"/>
        </w:rPr>
        <w:t xml:space="preserve"> </w:t>
      </w:r>
      <w:r>
        <w:rPr>
          <w:color w:val="2B2A29"/>
          <w:w w:val="105"/>
        </w:rPr>
        <w:t>scenario</w:t>
      </w:r>
      <w:r>
        <w:rPr>
          <w:color w:val="2B2A29"/>
          <w:spacing w:val="2"/>
          <w:w w:val="105"/>
        </w:rPr>
        <w:t xml:space="preserve"> </w:t>
      </w:r>
      <w:r>
        <w:rPr>
          <w:color w:val="2B2A29"/>
          <w:w w:val="105"/>
        </w:rPr>
        <w:t>of</w:t>
      </w:r>
      <w:r>
        <w:rPr>
          <w:color w:val="2B2A29"/>
          <w:spacing w:val="2"/>
          <w:w w:val="105"/>
        </w:rPr>
        <w:t xml:space="preserve"> </w:t>
      </w:r>
      <w:r>
        <w:rPr>
          <w:color w:val="2B2A29"/>
          <w:w w:val="105"/>
        </w:rPr>
        <w:t>doing</w:t>
      </w:r>
      <w:r>
        <w:rPr>
          <w:color w:val="2B2A29"/>
          <w:spacing w:val="2"/>
          <w:w w:val="105"/>
        </w:rPr>
        <w:t xml:space="preserve"> </w:t>
      </w:r>
      <w:r>
        <w:rPr>
          <w:color w:val="2B2A29"/>
          <w:w w:val="105"/>
        </w:rPr>
        <w:t>an</w:t>
      </w:r>
      <w:r>
        <w:rPr>
          <w:color w:val="2B2A29"/>
          <w:spacing w:val="3"/>
          <w:w w:val="105"/>
        </w:rPr>
        <w:t xml:space="preserve"> </w:t>
      </w:r>
      <w:r>
        <w:rPr>
          <w:color w:val="2B2A29"/>
          <w:w w:val="105"/>
        </w:rPr>
        <w:t>account</w:t>
      </w:r>
      <w:r>
        <w:rPr>
          <w:color w:val="2B2A29"/>
          <w:spacing w:val="2"/>
          <w:w w:val="105"/>
        </w:rPr>
        <w:t xml:space="preserve"> </w:t>
      </w:r>
      <w:r>
        <w:rPr>
          <w:color w:val="2B2A29"/>
          <w:w w:val="105"/>
        </w:rPr>
        <w:t>transfer,</w:t>
      </w:r>
      <w:r>
        <w:rPr>
          <w:color w:val="2B2A29"/>
          <w:spacing w:val="2"/>
          <w:w w:val="105"/>
        </w:rPr>
        <w:t xml:space="preserve"> </w:t>
      </w:r>
      <w:r>
        <w:rPr>
          <w:color w:val="2B2A29"/>
          <w:w w:val="105"/>
        </w:rPr>
        <w:t>where</w:t>
      </w:r>
      <w:r>
        <w:rPr>
          <w:color w:val="2B2A29"/>
          <w:spacing w:val="2"/>
          <w:w w:val="105"/>
        </w:rPr>
        <w:t xml:space="preserve"> </w:t>
      </w:r>
      <w:r>
        <w:rPr>
          <w:color w:val="2B2A29"/>
          <w:w w:val="105"/>
        </w:rPr>
        <w:t>the</w:t>
      </w:r>
      <w:r>
        <w:rPr>
          <w:color w:val="2B2A29"/>
          <w:spacing w:val="2"/>
          <w:w w:val="105"/>
        </w:rPr>
        <w:t xml:space="preserve"> </w:t>
      </w:r>
      <w:r>
        <w:rPr>
          <w:color w:val="2B2A29"/>
          <w:w w:val="105"/>
        </w:rPr>
        <w:t>source</w:t>
      </w:r>
      <w:r>
        <w:rPr>
          <w:color w:val="2B2A29"/>
          <w:spacing w:val="3"/>
          <w:w w:val="105"/>
        </w:rPr>
        <w:t xml:space="preserve"> </w:t>
      </w:r>
      <w:r>
        <w:rPr>
          <w:color w:val="2B2A29"/>
          <w:w w:val="105"/>
        </w:rPr>
        <w:t>account</w:t>
      </w:r>
      <w:r>
        <w:rPr>
          <w:color w:val="2B2A29"/>
          <w:spacing w:val="2"/>
          <w:w w:val="105"/>
        </w:rPr>
        <w:t xml:space="preserve"> </w:t>
      </w:r>
      <w:r>
        <w:rPr>
          <w:color w:val="2B2A29"/>
          <w:w w:val="105"/>
        </w:rPr>
        <w:t>does</w:t>
      </w:r>
      <w:r>
        <w:rPr>
          <w:color w:val="2B2A29"/>
          <w:spacing w:val="2"/>
          <w:w w:val="105"/>
        </w:rPr>
        <w:t xml:space="preserve"> </w:t>
      </w:r>
      <w:r>
        <w:rPr>
          <w:color w:val="2B2A29"/>
          <w:w w:val="105"/>
        </w:rPr>
        <w:t>not</w:t>
      </w:r>
      <w:r>
        <w:rPr>
          <w:color w:val="2B2A29"/>
          <w:spacing w:val="2"/>
          <w:w w:val="105"/>
        </w:rPr>
        <w:t xml:space="preserve"> </w:t>
      </w:r>
      <w:r>
        <w:rPr>
          <w:color w:val="2B2A29"/>
          <w:w w:val="105"/>
        </w:rPr>
        <w:t>have</w:t>
      </w:r>
      <w:r>
        <w:rPr>
          <w:color w:val="2B2A29"/>
          <w:spacing w:val="3"/>
          <w:w w:val="105"/>
        </w:rPr>
        <w:t xml:space="preserve"> </w:t>
      </w:r>
      <w:r>
        <w:rPr>
          <w:color w:val="2B2A29"/>
          <w:w w:val="105"/>
        </w:rPr>
        <w:t>enough</w:t>
      </w:r>
      <w:r>
        <w:rPr>
          <w:color w:val="2B2A29"/>
          <w:spacing w:val="1"/>
          <w:w w:val="105"/>
        </w:rPr>
        <w:t xml:space="preserve"> </w:t>
      </w:r>
      <w:r>
        <w:rPr>
          <w:color w:val="2B2A29"/>
          <w:w w:val="105"/>
        </w:rPr>
        <w:t>funds</w:t>
      </w:r>
      <w:r>
        <w:rPr>
          <w:color w:val="2B2A29"/>
          <w:spacing w:val="4"/>
          <w:w w:val="105"/>
        </w:rPr>
        <w:t xml:space="preserve"> </w:t>
      </w:r>
      <w:r>
        <w:rPr>
          <w:color w:val="2B2A29"/>
          <w:w w:val="105"/>
        </w:rPr>
        <w:t>to</w:t>
      </w:r>
      <w:r>
        <w:rPr>
          <w:color w:val="2B2A29"/>
          <w:spacing w:val="4"/>
          <w:w w:val="105"/>
        </w:rPr>
        <w:t xml:space="preserve"> </w:t>
      </w:r>
      <w:r>
        <w:rPr>
          <w:color w:val="2B2A29"/>
          <w:w w:val="105"/>
        </w:rPr>
        <w:t>complete</w:t>
      </w:r>
      <w:r>
        <w:rPr>
          <w:color w:val="2B2A29"/>
          <w:spacing w:val="5"/>
          <w:w w:val="105"/>
        </w:rPr>
        <w:t xml:space="preserve"> </w:t>
      </w:r>
      <w:r>
        <w:rPr>
          <w:color w:val="2B2A29"/>
          <w:w w:val="105"/>
        </w:rPr>
        <w:t>the</w:t>
      </w:r>
      <w:r>
        <w:rPr>
          <w:color w:val="2B2A29"/>
          <w:spacing w:val="4"/>
          <w:w w:val="105"/>
        </w:rPr>
        <w:t xml:space="preserve"> </w:t>
      </w:r>
      <w:r>
        <w:rPr>
          <w:color w:val="2B2A29"/>
          <w:w w:val="105"/>
        </w:rPr>
        <w:t>transfer.</w:t>
      </w:r>
      <w:r>
        <w:rPr>
          <w:color w:val="2B2A29"/>
          <w:spacing w:val="5"/>
          <w:w w:val="105"/>
        </w:rPr>
        <w:t xml:space="preserve"> </w:t>
      </w:r>
      <w:r>
        <w:rPr>
          <w:color w:val="2B2A29"/>
          <w:w w:val="105"/>
        </w:rPr>
        <w:t>Because</w:t>
      </w:r>
      <w:r>
        <w:rPr>
          <w:color w:val="2B2A29"/>
          <w:spacing w:val="4"/>
          <w:w w:val="105"/>
        </w:rPr>
        <w:t xml:space="preserve"> </w:t>
      </w:r>
      <w:r>
        <w:rPr>
          <w:color w:val="2B2A29"/>
          <w:w w:val="105"/>
        </w:rPr>
        <w:t>of</w:t>
      </w:r>
      <w:r>
        <w:rPr>
          <w:color w:val="2B2A29"/>
          <w:spacing w:val="4"/>
          <w:w w:val="105"/>
        </w:rPr>
        <w:t xml:space="preserve"> </w:t>
      </w:r>
      <w:r>
        <w:rPr>
          <w:color w:val="2B2A29"/>
          <w:w w:val="105"/>
        </w:rPr>
        <w:t>this,</w:t>
      </w:r>
      <w:r>
        <w:rPr>
          <w:color w:val="2B2A29"/>
          <w:spacing w:val="5"/>
          <w:w w:val="105"/>
        </w:rPr>
        <w:t xml:space="preserve"> </w:t>
      </w:r>
      <w:r>
        <w:rPr>
          <w:color w:val="2B2A29"/>
          <w:w w:val="105"/>
        </w:rPr>
        <w:t>the</w:t>
      </w:r>
      <w:r>
        <w:rPr>
          <w:color w:val="2B2A29"/>
          <w:spacing w:val="4"/>
          <w:w w:val="105"/>
        </w:rPr>
        <w:t xml:space="preserve"> </w:t>
      </w:r>
      <w:r>
        <w:rPr>
          <w:color w:val="2B2A29"/>
          <w:w w:val="105"/>
        </w:rPr>
        <w:t>online</w:t>
      </w:r>
      <w:r>
        <w:rPr>
          <w:color w:val="2B2A29"/>
          <w:spacing w:val="5"/>
          <w:w w:val="105"/>
        </w:rPr>
        <w:t xml:space="preserve"> </w:t>
      </w:r>
      <w:r>
        <w:rPr>
          <w:color w:val="2B2A29"/>
          <w:w w:val="105"/>
        </w:rPr>
        <w:t>banking</w:t>
      </w:r>
      <w:r>
        <w:rPr>
          <w:color w:val="2B2A29"/>
          <w:spacing w:val="4"/>
          <w:w w:val="105"/>
        </w:rPr>
        <w:t xml:space="preserve"> </w:t>
      </w:r>
      <w:r>
        <w:rPr>
          <w:color w:val="2B2A29"/>
          <w:w w:val="105"/>
        </w:rPr>
        <w:t>component</w:t>
      </w:r>
      <w:r>
        <w:rPr>
          <w:color w:val="2B2A29"/>
          <w:spacing w:val="5"/>
          <w:w w:val="105"/>
        </w:rPr>
        <w:t xml:space="preserve"> </w:t>
      </w:r>
      <w:r>
        <w:rPr>
          <w:color w:val="2B2A29"/>
          <w:w w:val="105"/>
        </w:rPr>
        <w:t>returns</w:t>
      </w:r>
      <w:r>
        <w:rPr>
          <w:color w:val="2B2A29"/>
          <w:spacing w:val="1"/>
          <w:w w:val="105"/>
        </w:rPr>
        <w:t xml:space="preserve"> </w:t>
      </w:r>
      <w:r>
        <w:rPr>
          <w:color w:val="2B2A29"/>
        </w:rPr>
        <w:t>the</w:t>
      </w:r>
      <w:r>
        <w:rPr>
          <w:color w:val="2B2A29"/>
          <w:spacing w:val="-5"/>
        </w:rPr>
        <w:t xml:space="preserve"> </w:t>
      </w:r>
      <w:r>
        <w:rPr>
          <w:color w:val="2B2A29"/>
        </w:rPr>
        <w:t>error</w:t>
      </w:r>
      <w:r>
        <w:rPr>
          <w:color w:val="2B2A29"/>
          <w:spacing w:val="-4"/>
        </w:rPr>
        <w:t xml:space="preserve"> </w:t>
      </w:r>
      <w:r>
        <w:rPr>
          <w:rFonts w:ascii="宋体"/>
          <w:color w:val="2B2A29"/>
        </w:rPr>
        <w:t>INSUFFICIENT_ACCOUNT_BALANCE</w:t>
      </w:r>
      <w:r>
        <w:rPr>
          <w:rFonts w:ascii="宋体"/>
          <w:color w:val="2B2A29"/>
          <w:spacing w:val="14"/>
        </w:rPr>
        <w:t xml:space="preserve"> </w:t>
      </w:r>
      <w:r>
        <w:rPr>
          <w:rFonts w:ascii="宋体"/>
          <w:color w:val="2B2A29"/>
        </w:rPr>
        <w:t>{time:1560401037681,</w:t>
      </w:r>
      <w:r>
        <w:rPr>
          <w:rFonts w:ascii="宋体"/>
          <w:color w:val="2B2A29"/>
          <w:spacing w:val="14"/>
        </w:rPr>
        <w:t xml:space="preserve"> </w:t>
      </w:r>
      <w:r>
        <w:rPr>
          <w:rFonts w:ascii="宋体"/>
          <w:color w:val="2B2A29"/>
        </w:rPr>
        <w:t>account:"AC1"}</w:t>
      </w:r>
      <w:r>
        <w:rPr>
          <w:color w:val="2B2A29"/>
        </w:rPr>
        <w:t>.</w:t>
      </w:r>
    </w:p>
    <w:p>
      <w:pPr>
        <w:pStyle w:val="11"/>
        <w:spacing w:before="71" w:line="295" w:lineRule="auto"/>
        <w:ind w:left="160" w:right="575" w:firstLine="359"/>
      </w:pPr>
      <w:r>
        <w:rPr>
          <w:rFonts w:ascii="宋体"/>
          <w:color w:val="2B2A29"/>
          <w:w w:val="105"/>
        </w:rPr>
        <w:t>主</w:t>
      </w:r>
      <w:r>
        <w:rPr>
          <w:color w:val="2B2A29"/>
          <w:w w:val="105"/>
        </w:rPr>
        <w:t>功能中</w:t>
      </w:r>
      <w:r>
        <w:rPr>
          <w:color w:val="2B2A29"/>
          <w:spacing w:val="-1"/>
          <w:w w:val="105"/>
        </w:rPr>
        <w:t>功能的示例运行</w:t>
      </w:r>
      <w:r>
        <w:rPr>
          <w:color w:val="2B2A29"/>
          <w:w w:val="105"/>
        </w:rPr>
        <w:t>显示了如何</w:t>
      </w:r>
      <w:r>
        <w:rPr>
          <w:color w:val="2B2A29"/>
          <w:spacing w:val="-1"/>
          <w:w w:val="110"/>
        </w:rPr>
        <w:t>在帐户之间</w:t>
      </w:r>
      <w:r>
        <w:rPr>
          <w:color w:val="2B2A29"/>
          <w:w w:val="105"/>
        </w:rPr>
        <w:t>转移资金</w:t>
      </w:r>
      <w:r>
        <w:rPr>
          <w:color w:val="2B2A29"/>
          <w:spacing w:val="-1"/>
          <w:w w:val="110"/>
        </w:rPr>
        <w:t>并打印其</w:t>
      </w:r>
      <w:r>
        <w:rPr>
          <w:color w:val="2B2A29"/>
          <w:w w:val="110"/>
        </w:rPr>
        <w:t>帐户余额。最后的语句模拟了</w:t>
      </w:r>
      <w:r>
        <w:rPr>
          <w:color w:val="2B2A29"/>
          <w:w w:val="105"/>
        </w:rPr>
        <w:t>进行账户转账的场景，其中源账户没有足够的资金来完成转账。因此</w:t>
      </w:r>
      <w:r>
        <w:rPr>
          <w:color w:val="2B2A29"/>
          <w:spacing w:val="4"/>
          <w:w w:val="105"/>
        </w:rPr>
        <w:t>，</w:t>
      </w:r>
      <w:r>
        <w:rPr>
          <w:color w:val="2B2A29"/>
          <w:w w:val="105"/>
        </w:rPr>
        <w:t>在线银行组件返回</w:t>
      </w:r>
      <w:r>
        <w:rPr>
          <w:color w:val="2B2A29"/>
        </w:rPr>
        <w:t>错误</w:t>
      </w:r>
      <w:r>
        <w:rPr>
          <w:rFonts w:ascii="宋体"/>
          <w:color w:val="2B2A29"/>
        </w:rPr>
        <w:t>INSURFICIE_ACCOUNT_BALANCE｛time:1560401037681，ACCOUNT:“AC1”｝</w:t>
      </w:r>
      <w:r>
        <w:rPr>
          <w:color w:val="2B2A29"/>
        </w:rPr>
        <w:t>。</w:t>
      </w:r>
    </w:p>
    <w:p>
      <w:r>
        <w:rPr>
          <w:color w:val="2B2A29"/>
          <w:w w:val="105"/>
        </w:rPr>
        <w:t>This</w:t>
      </w:r>
      <w:r>
        <w:rPr>
          <w:color w:val="2B2A29"/>
          <w:spacing w:val="-10"/>
          <w:w w:val="105"/>
        </w:rPr>
        <w:t xml:space="preserve"> </w:t>
      </w:r>
      <w:r>
        <w:rPr>
          <w:color w:val="2B2A29"/>
          <w:w w:val="105"/>
        </w:rPr>
        <w:t>is</w:t>
      </w:r>
      <w:r>
        <w:rPr>
          <w:color w:val="2B2A29"/>
          <w:spacing w:val="-9"/>
          <w:w w:val="105"/>
        </w:rPr>
        <w:t xml:space="preserve"> </w:t>
      </w:r>
      <w:r>
        <w:rPr>
          <w:color w:val="2B2A29"/>
          <w:w w:val="105"/>
        </w:rPr>
        <w:t>basically</w:t>
      </w:r>
      <w:r>
        <w:rPr>
          <w:color w:val="2B2A29"/>
          <w:spacing w:val="-10"/>
          <w:w w:val="105"/>
        </w:rPr>
        <w:t xml:space="preserve"> </w:t>
      </w:r>
      <w:r>
        <w:rPr>
          <w:color w:val="2B2A29"/>
          <w:w w:val="105"/>
        </w:rPr>
        <w:t>the</w:t>
      </w:r>
      <w:r>
        <w:rPr>
          <w:color w:val="2B2A29"/>
          <w:spacing w:val="-9"/>
          <w:w w:val="105"/>
        </w:rPr>
        <w:t xml:space="preserve"> </w:t>
      </w:r>
      <w:r>
        <w:rPr>
          <w:color w:val="2B2A29"/>
          <w:w w:val="105"/>
        </w:rPr>
        <w:t>exact</w:t>
      </w:r>
      <w:r>
        <w:rPr>
          <w:color w:val="2B2A29"/>
          <w:spacing w:val="-10"/>
          <w:w w:val="105"/>
        </w:rPr>
        <w:t xml:space="preserve"> </w:t>
      </w:r>
      <w:r>
        <w:rPr>
          <w:color w:val="2B2A29"/>
          <w:w w:val="105"/>
        </w:rPr>
        <w:t>error</w:t>
      </w:r>
      <w:r>
        <w:rPr>
          <w:color w:val="2B2A29"/>
          <w:spacing w:val="-9"/>
          <w:w w:val="105"/>
        </w:rPr>
        <w:t xml:space="preserve"> </w:t>
      </w:r>
      <w:r>
        <w:rPr>
          <w:color w:val="2B2A29"/>
          <w:w w:val="105"/>
        </w:rPr>
        <w:t>returned</w:t>
      </w:r>
      <w:r>
        <w:rPr>
          <w:color w:val="2B2A29"/>
          <w:spacing w:val="-10"/>
          <w:w w:val="105"/>
        </w:rPr>
        <w:t xml:space="preserve"> </w:t>
      </w:r>
      <w:r>
        <w:rPr>
          <w:color w:val="2B2A29"/>
          <w:w w:val="105"/>
        </w:rPr>
        <w:t>from</w:t>
      </w:r>
      <w:r>
        <w:rPr>
          <w:color w:val="2B2A29"/>
          <w:spacing w:val="-9"/>
          <w:w w:val="105"/>
        </w:rPr>
        <w:t xml:space="preserve"> </w:t>
      </w:r>
      <w:r>
        <w:rPr>
          <w:color w:val="2B2A29"/>
          <w:w w:val="105"/>
        </w:rPr>
        <w:t>a</w:t>
      </w:r>
      <w:r>
        <w:rPr>
          <w:color w:val="2B2A29"/>
          <w:spacing w:val="-10"/>
          <w:w w:val="105"/>
        </w:rPr>
        <w:t xml:space="preserve"> </w:t>
      </w:r>
      <w:r>
        <w:rPr>
          <w:rFonts w:ascii="宋体"/>
          <w:color w:val="2B2A29"/>
          <w:w w:val="105"/>
        </w:rPr>
        <w:t>debitAccount</w:t>
      </w:r>
      <w:r>
        <w:rPr>
          <w:rFonts w:ascii="宋体"/>
          <w:color w:val="2B2A29"/>
          <w:spacing w:val="-67"/>
          <w:w w:val="105"/>
        </w:rPr>
        <w:t xml:space="preserve"> </w:t>
      </w:r>
      <w:r>
        <w:rPr>
          <w:color w:val="2B2A29"/>
          <w:w w:val="105"/>
        </w:rPr>
        <w:t>call</w:t>
      </w:r>
      <w:r>
        <w:rPr>
          <w:color w:val="2B2A29"/>
          <w:spacing w:val="-9"/>
          <w:w w:val="105"/>
        </w:rPr>
        <w:t xml:space="preserve"> </w:t>
      </w:r>
      <w:r>
        <w:rPr>
          <w:color w:val="2B2A29"/>
          <w:w w:val="105"/>
        </w:rPr>
        <w:t>in</w:t>
      </w:r>
      <w:r>
        <w:rPr>
          <w:color w:val="2B2A29"/>
          <w:spacing w:val="-10"/>
          <w:w w:val="105"/>
        </w:rPr>
        <w:t xml:space="preserve"> </w:t>
      </w:r>
      <w:r>
        <w:rPr>
          <w:color w:val="2B2A29"/>
          <w:w w:val="105"/>
        </w:rPr>
        <w:t>the</w:t>
      </w:r>
      <w:r>
        <w:rPr>
          <w:rFonts w:ascii="宋体"/>
          <w:color w:val="2B2A29"/>
        </w:rPr>
        <w:t xml:space="preserve"> AccountManager </w:t>
      </w:r>
      <w:r>
        <w:rPr>
          <w:color w:val="2B2A29"/>
        </w:rPr>
        <w:t xml:space="preserve">object. But from the context of the function </w:t>
      </w:r>
      <w:r>
        <w:rPr>
          <w:rFonts w:ascii="宋体"/>
          <w:color w:val="2B2A29"/>
        </w:rPr>
        <w:t>transferMoney</w:t>
      </w:r>
      <w:r>
        <w:rPr>
          <w:color w:val="2B2A29"/>
        </w:rPr>
        <w:t>, we</w:t>
      </w:r>
      <w:r>
        <w:rPr>
          <w:color w:val="2B2A29"/>
          <w:spacing w:val="1"/>
        </w:rPr>
        <w:t xml:space="preserve"> </w:t>
      </w:r>
      <w:r>
        <w:rPr>
          <w:color w:val="2B2A29"/>
          <w:w w:val="105"/>
        </w:rPr>
        <w:t xml:space="preserve">probably could have given a better error message, saying something similar to </w:t>
      </w:r>
      <w:r>
        <w:rPr>
          <w:rFonts w:ascii="宋体"/>
          <w:color w:val="2B2A29"/>
          <w:w w:val="105"/>
        </w:rPr>
        <w:t>Money</w:t>
      </w:r>
      <w:r>
        <w:rPr>
          <w:rFonts w:ascii="宋体"/>
          <w:color w:val="2B2A29"/>
          <w:spacing w:val="1"/>
          <w:w w:val="105"/>
        </w:rPr>
        <w:t xml:space="preserve"> </w:t>
      </w:r>
      <w:r>
        <w:rPr>
          <w:rFonts w:ascii="宋体"/>
          <w:color w:val="2B2A29"/>
          <w:w w:val="105"/>
        </w:rPr>
        <w:t xml:space="preserve">Transfer Failed </w:t>
      </w:r>
      <w:r>
        <w:rPr>
          <w:color w:val="2B2A29"/>
          <w:w w:val="105"/>
        </w:rPr>
        <w:t>and also giving more contextual information, such as the source</w:t>
      </w:r>
      <w:r>
        <w:rPr>
          <w:color w:val="2B2A29"/>
          <w:spacing w:val="1"/>
          <w:w w:val="105"/>
        </w:rPr>
        <w:t xml:space="preserve"> </w:t>
      </w:r>
      <w:r>
        <w:rPr>
          <w:color w:val="2B2A29"/>
          <w:w w:val="105"/>
        </w:rPr>
        <w:t>and</w:t>
      </w:r>
      <w:r>
        <w:rPr>
          <w:color w:val="2B2A29"/>
          <w:spacing w:val="6"/>
          <w:w w:val="105"/>
        </w:rPr>
        <w:t xml:space="preserve"> </w:t>
      </w:r>
      <w:r>
        <w:rPr>
          <w:color w:val="2B2A29"/>
          <w:w w:val="105"/>
        </w:rPr>
        <w:t>target</w:t>
      </w:r>
      <w:r>
        <w:rPr>
          <w:color w:val="2B2A29"/>
          <w:spacing w:val="7"/>
          <w:w w:val="105"/>
        </w:rPr>
        <w:t xml:space="preserve"> </w:t>
      </w:r>
      <w:r>
        <w:rPr>
          <w:color w:val="2B2A29"/>
          <w:w w:val="105"/>
        </w:rPr>
        <w:t>account</w:t>
      </w:r>
      <w:r>
        <w:rPr>
          <w:color w:val="2B2A29"/>
          <w:spacing w:val="6"/>
          <w:w w:val="105"/>
        </w:rPr>
        <w:t xml:space="preserve"> </w:t>
      </w:r>
      <w:r>
        <w:rPr>
          <w:color w:val="2B2A29"/>
          <w:w w:val="105"/>
        </w:rPr>
        <w:t>numbers</w:t>
      </w:r>
      <w:r>
        <w:rPr>
          <w:color w:val="2B2A29"/>
          <w:spacing w:val="7"/>
          <w:w w:val="105"/>
        </w:rPr>
        <w:t xml:space="preserve"> </w:t>
      </w:r>
      <w:r>
        <w:rPr>
          <w:color w:val="2B2A29"/>
          <w:w w:val="105"/>
        </w:rPr>
        <w:t>and</w:t>
      </w:r>
      <w:r>
        <w:rPr>
          <w:color w:val="2B2A29"/>
          <w:spacing w:val="7"/>
          <w:w w:val="105"/>
        </w:rPr>
        <w:t xml:space="preserve"> </w:t>
      </w:r>
      <w:r>
        <w:rPr>
          <w:color w:val="2B2A29"/>
          <w:w w:val="105"/>
        </w:rPr>
        <w:t>the</w:t>
      </w:r>
      <w:r>
        <w:rPr>
          <w:color w:val="2B2A29"/>
          <w:spacing w:val="6"/>
          <w:w w:val="105"/>
        </w:rPr>
        <w:t xml:space="preserve"> </w:t>
      </w:r>
      <w:r>
        <w:rPr>
          <w:color w:val="2B2A29"/>
          <w:w w:val="105"/>
        </w:rPr>
        <w:t>transfer</w:t>
      </w:r>
      <w:r>
        <w:rPr>
          <w:color w:val="2B2A29"/>
          <w:spacing w:val="7"/>
          <w:w w:val="105"/>
        </w:rPr>
        <w:t xml:space="preserve"> </w:t>
      </w:r>
      <w:r>
        <w:rPr>
          <w:color w:val="2B2A29"/>
          <w:w w:val="105"/>
        </w:rPr>
        <w:t>amount.</w:t>
      </w:r>
      <w:r>
        <w:rPr>
          <w:color w:val="2B2A29"/>
          <w:spacing w:val="7"/>
          <w:w w:val="105"/>
        </w:rPr>
        <w:t xml:space="preserve"> </w:t>
      </w:r>
      <w:r>
        <w:rPr>
          <w:color w:val="2B2A29"/>
          <w:w w:val="105"/>
        </w:rPr>
        <w:t>This</w:t>
      </w:r>
      <w:r>
        <w:rPr>
          <w:color w:val="2B2A29"/>
          <w:spacing w:val="6"/>
          <w:w w:val="105"/>
        </w:rPr>
        <w:t xml:space="preserve"> </w:t>
      </w:r>
      <w:r>
        <w:rPr>
          <w:color w:val="2B2A29"/>
          <w:w w:val="105"/>
        </w:rPr>
        <w:t>contextual</w:t>
      </w:r>
      <w:r>
        <w:rPr>
          <w:color w:val="2B2A29"/>
          <w:spacing w:val="7"/>
          <w:w w:val="105"/>
        </w:rPr>
        <w:t xml:space="preserve"> </w:t>
      </w:r>
      <w:r>
        <w:rPr>
          <w:color w:val="2B2A29"/>
          <w:w w:val="105"/>
        </w:rPr>
        <w:t>information</w:t>
      </w:r>
      <w:r>
        <w:rPr>
          <w:color w:val="2B2A29"/>
          <w:spacing w:val="7"/>
          <w:w w:val="105"/>
        </w:rPr>
        <w:t xml:space="preserve"> </w:t>
      </w:r>
      <w:r>
        <w:rPr>
          <w:color w:val="2B2A29"/>
          <w:w w:val="105"/>
        </w:rPr>
        <w:t>is</w:t>
      </w:r>
      <w:r>
        <w:rPr>
          <w:color w:val="2B2A29"/>
          <w:spacing w:val="1"/>
          <w:w w:val="105"/>
        </w:rPr>
        <w:t xml:space="preserve"> </w:t>
      </w:r>
      <w:r>
        <w:rPr>
          <w:color w:val="2B2A29"/>
          <w:w w:val="105"/>
        </w:rPr>
        <w:t>important,</w:t>
      </w:r>
      <w:r>
        <w:rPr>
          <w:color w:val="2B2A29"/>
          <w:spacing w:val="4"/>
          <w:w w:val="105"/>
        </w:rPr>
        <w:t xml:space="preserve"> </w:t>
      </w:r>
      <w:r>
        <w:rPr>
          <w:color w:val="2B2A29"/>
          <w:w w:val="105"/>
        </w:rPr>
        <w:t>because</w:t>
      </w:r>
      <w:r>
        <w:rPr>
          <w:color w:val="2B2A29"/>
          <w:spacing w:val="5"/>
          <w:w w:val="105"/>
        </w:rPr>
        <w:t xml:space="preserve"> </w:t>
      </w:r>
      <w:r>
        <w:rPr>
          <w:color w:val="2B2A29"/>
          <w:w w:val="105"/>
        </w:rPr>
        <w:t>it</w:t>
      </w:r>
      <w:r>
        <w:rPr>
          <w:color w:val="2B2A29"/>
          <w:spacing w:val="5"/>
          <w:w w:val="105"/>
        </w:rPr>
        <w:t xml:space="preserve"> </w:t>
      </w:r>
      <w:r>
        <w:rPr>
          <w:color w:val="2B2A29"/>
          <w:w w:val="105"/>
        </w:rPr>
        <w:t>is</w:t>
      </w:r>
      <w:r>
        <w:rPr>
          <w:color w:val="2B2A29"/>
          <w:spacing w:val="4"/>
          <w:w w:val="105"/>
        </w:rPr>
        <w:t xml:space="preserve"> </w:t>
      </w:r>
      <w:r>
        <w:rPr>
          <w:color w:val="2B2A29"/>
          <w:w w:val="105"/>
        </w:rPr>
        <w:t>better</w:t>
      </w:r>
      <w:r>
        <w:rPr>
          <w:color w:val="2B2A29"/>
          <w:spacing w:val="5"/>
          <w:w w:val="105"/>
        </w:rPr>
        <w:t xml:space="preserve"> </w:t>
      </w:r>
      <w:r>
        <w:rPr>
          <w:color w:val="2B2A29"/>
          <w:w w:val="105"/>
        </w:rPr>
        <w:t>to</w:t>
      </w:r>
      <w:r>
        <w:rPr>
          <w:color w:val="2B2A29"/>
          <w:spacing w:val="5"/>
          <w:w w:val="105"/>
        </w:rPr>
        <w:t xml:space="preserve"> </w:t>
      </w:r>
      <w:r>
        <w:rPr>
          <w:color w:val="2B2A29"/>
          <w:w w:val="105"/>
        </w:rPr>
        <w:t>return</w:t>
      </w:r>
      <w:r>
        <w:rPr>
          <w:color w:val="2B2A29"/>
          <w:spacing w:val="5"/>
          <w:w w:val="105"/>
        </w:rPr>
        <w:t xml:space="preserve"> </w:t>
      </w:r>
      <w:r>
        <w:rPr>
          <w:color w:val="2B2A29"/>
          <w:w w:val="105"/>
        </w:rPr>
        <w:t>the</w:t>
      </w:r>
      <w:r>
        <w:rPr>
          <w:color w:val="2B2A29"/>
          <w:spacing w:val="4"/>
          <w:w w:val="105"/>
        </w:rPr>
        <w:t xml:space="preserve"> </w:t>
      </w:r>
      <w:r>
        <w:rPr>
          <w:color w:val="2B2A29"/>
          <w:w w:val="105"/>
        </w:rPr>
        <w:t>error</w:t>
      </w:r>
      <w:r>
        <w:rPr>
          <w:color w:val="2B2A29"/>
          <w:spacing w:val="5"/>
          <w:w w:val="105"/>
        </w:rPr>
        <w:t xml:space="preserve"> </w:t>
      </w:r>
      <w:r>
        <w:rPr>
          <w:color w:val="2B2A29"/>
          <w:w w:val="105"/>
        </w:rPr>
        <w:t>in</w:t>
      </w:r>
      <w:r>
        <w:rPr>
          <w:color w:val="2B2A29"/>
          <w:spacing w:val="5"/>
          <w:w w:val="105"/>
        </w:rPr>
        <w:t xml:space="preserve"> </w:t>
      </w:r>
      <w:r>
        <w:rPr>
          <w:color w:val="2B2A29"/>
          <w:w w:val="105"/>
        </w:rPr>
        <w:t>relation</w:t>
      </w:r>
      <w:r>
        <w:rPr>
          <w:color w:val="2B2A29"/>
          <w:spacing w:val="4"/>
          <w:w w:val="105"/>
        </w:rPr>
        <w:t xml:space="preserve"> </w:t>
      </w:r>
      <w:r>
        <w:rPr>
          <w:color w:val="2B2A29"/>
          <w:w w:val="105"/>
        </w:rPr>
        <w:t>to</w:t>
      </w:r>
      <w:r>
        <w:rPr>
          <w:color w:val="2B2A29"/>
          <w:spacing w:val="5"/>
          <w:w w:val="105"/>
        </w:rPr>
        <w:t xml:space="preserve"> </w:t>
      </w:r>
      <w:r>
        <w:rPr>
          <w:color w:val="2B2A29"/>
          <w:w w:val="105"/>
        </w:rPr>
        <w:t>the</w:t>
      </w:r>
      <w:r>
        <w:rPr>
          <w:color w:val="2B2A29"/>
          <w:spacing w:val="5"/>
          <w:w w:val="105"/>
        </w:rPr>
        <w:t xml:space="preserve"> </w:t>
      </w:r>
      <w:r>
        <w:rPr>
          <w:color w:val="2B2A29"/>
          <w:w w:val="105"/>
        </w:rPr>
        <w:t>overall</w:t>
      </w:r>
      <w:r>
        <w:rPr>
          <w:color w:val="2B2A29"/>
          <w:spacing w:val="5"/>
          <w:w w:val="105"/>
        </w:rPr>
        <w:t xml:space="preserve"> </w:t>
      </w:r>
      <w:r>
        <w:rPr>
          <w:color w:val="2B2A29"/>
          <w:w w:val="105"/>
        </w:rPr>
        <w:t>functionality</w:t>
      </w:r>
      <w:r>
        <w:rPr>
          <w:color w:val="2B2A29"/>
          <w:spacing w:val="-55"/>
          <w:w w:val="105"/>
        </w:rPr>
        <w:t xml:space="preserve"> </w:t>
      </w:r>
      <w:r>
        <w:rPr>
          <w:color w:val="2B2A29"/>
          <w:w w:val="105"/>
        </w:rPr>
        <w:t>you</w:t>
      </w:r>
      <w:r>
        <w:rPr>
          <w:color w:val="2B2A29"/>
          <w:spacing w:val="-7"/>
          <w:w w:val="105"/>
        </w:rPr>
        <w:t xml:space="preserve"> </w:t>
      </w:r>
      <w:r>
        <w:rPr>
          <w:color w:val="2B2A29"/>
          <w:w w:val="105"/>
        </w:rPr>
        <w:t>are</w:t>
      </w:r>
      <w:r>
        <w:rPr>
          <w:color w:val="2B2A29"/>
          <w:spacing w:val="-6"/>
          <w:w w:val="105"/>
        </w:rPr>
        <w:t xml:space="preserve"> </w:t>
      </w:r>
      <w:r>
        <w:rPr>
          <w:color w:val="2B2A29"/>
          <w:w w:val="105"/>
        </w:rPr>
        <w:t>doing.</w:t>
      </w:r>
      <w:r>
        <w:rPr>
          <w:color w:val="2B2A29"/>
          <w:spacing w:val="-7"/>
          <w:w w:val="105"/>
        </w:rPr>
        <w:t xml:space="preserve"> </w:t>
      </w:r>
      <w:r>
        <w:rPr>
          <w:color w:val="2B2A29"/>
          <w:w w:val="105"/>
        </w:rPr>
        <w:t>Listing</w:t>
      </w:r>
      <w:r>
        <w:rPr>
          <w:color w:val="2B2A29"/>
          <w:spacing w:val="-6"/>
          <w:w w:val="105"/>
        </w:rPr>
        <w:t xml:space="preserve"> </w:t>
      </w:r>
      <w:r>
        <w:rPr>
          <w:color w:val="0000FF"/>
          <w:w w:val="105"/>
        </w:rPr>
        <w:t>5-7</w:t>
      </w:r>
      <w:r>
        <w:rPr>
          <w:color w:val="0000FF"/>
          <w:spacing w:val="-7"/>
          <w:w w:val="105"/>
        </w:rPr>
        <w:t xml:space="preserve"> </w:t>
      </w:r>
      <w:r>
        <w:rPr>
          <w:color w:val="2B2A29"/>
          <w:w w:val="105"/>
        </w:rPr>
        <w:t>demonstrates</w:t>
      </w:r>
      <w:r>
        <w:rPr>
          <w:color w:val="2B2A29"/>
          <w:spacing w:val="-6"/>
          <w:w w:val="105"/>
        </w:rPr>
        <w:t xml:space="preserve"> </w:t>
      </w:r>
      <w:r>
        <w:rPr>
          <w:color w:val="2B2A29"/>
          <w:w w:val="105"/>
        </w:rPr>
        <w:t>how</w:t>
      </w:r>
      <w:r>
        <w:rPr>
          <w:color w:val="2B2A29"/>
          <w:spacing w:val="-7"/>
          <w:w w:val="105"/>
        </w:rPr>
        <w:t xml:space="preserve"> </w:t>
      </w:r>
      <w:r>
        <w:rPr>
          <w:color w:val="2B2A29"/>
          <w:w w:val="105"/>
        </w:rPr>
        <w:t>we</w:t>
      </w:r>
      <w:r>
        <w:rPr>
          <w:color w:val="2B2A29"/>
          <w:spacing w:val="-6"/>
          <w:w w:val="105"/>
        </w:rPr>
        <w:t xml:space="preserve"> </w:t>
      </w:r>
      <w:r>
        <w:rPr>
          <w:color w:val="2B2A29"/>
          <w:w w:val="105"/>
        </w:rPr>
        <w:t>can</w:t>
      </w:r>
      <w:r>
        <w:rPr>
          <w:color w:val="2B2A29"/>
          <w:spacing w:val="-7"/>
          <w:w w:val="105"/>
        </w:rPr>
        <w:t xml:space="preserve"> </w:t>
      </w:r>
      <w:r>
        <w:rPr>
          <w:color w:val="2B2A29"/>
          <w:w w:val="105"/>
        </w:rPr>
        <w:t>update</w:t>
      </w:r>
      <w:r>
        <w:rPr>
          <w:color w:val="2B2A29"/>
          <w:spacing w:val="-6"/>
          <w:w w:val="105"/>
        </w:rPr>
        <w:t xml:space="preserve"> </w:t>
      </w:r>
      <w:r>
        <w:rPr>
          <w:color w:val="2B2A29"/>
          <w:w w:val="105"/>
        </w:rPr>
        <w:t>our</w:t>
      </w:r>
      <w:r>
        <w:rPr>
          <w:color w:val="2B2A29"/>
          <w:spacing w:val="-7"/>
          <w:w w:val="105"/>
        </w:rPr>
        <w:t xml:space="preserve"> </w:t>
      </w:r>
      <w:r>
        <w:rPr>
          <w:color w:val="2B2A29"/>
          <w:w w:val="105"/>
        </w:rPr>
        <w:t>code</w:t>
      </w:r>
      <w:r>
        <w:rPr>
          <w:color w:val="2B2A29"/>
          <w:spacing w:val="-6"/>
          <w:w w:val="105"/>
        </w:rPr>
        <w:t xml:space="preserve"> </w:t>
      </w:r>
      <w:r>
        <w:rPr>
          <w:color w:val="2B2A29"/>
          <w:w w:val="105"/>
        </w:rPr>
        <w:t>to</w:t>
      </w:r>
      <w:r>
        <w:rPr>
          <w:color w:val="2B2A29"/>
          <w:spacing w:val="-6"/>
          <w:w w:val="105"/>
        </w:rPr>
        <w:t xml:space="preserve"> </w:t>
      </w:r>
      <w:r>
        <w:rPr>
          <w:color w:val="2B2A29"/>
          <w:w w:val="105"/>
        </w:rPr>
        <w:t>do</w:t>
      </w:r>
      <w:r>
        <w:rPr>
          <w:color w:val="2B2A29"/>
          <w:spacing w:val="-7"/>
          <w:w w:val="105"/>
        </w:rPr>
        <w:t xml:space="preserve"> </w:t>
      </w:r>
      <w:r>
        <w:rPr>
          <w:color w:val="2B2A29"/>
          <w:w w:val="105"/>
        </w:rPr>
        <w:t>this.</w:t>
      </w:r>
    </w:p>
    <w:p>
      <w:pPr>
        <w:pStyle w:val="11"/>
        <w:spacing w:line="255" w:lineRule="exact"/>
        <w:ind w:left="519"/>
      </w:pPr>
      <w:r>
        <w:rPr>
          <w:color w:val="2B2A29"/>
          <w:w w:val="105"/>
        </w:rPr>
        <w:t>这基本上是从</w:t>
      </w:r>
      <w:r>
        <w:rPr>
          <w:rFonts w:ascii="宋体"/>
          <w:color w:val="2B2A29"/>
        </w:rPr>
        <w:t>AccountManager</w:t>
      </w:r>
      <w:r>
        <w:rPr>
          <w:color w:val="2B2A29"/>
        </w:rPr>
        <w:t>对象</w:t>
      </w:r>
      <w:r>
        <w:rPr>
          <w:color w:val="2B2A29"/>
          <w:w w:val="105"/>
        </w:rPr>
        <w:t>中</w:t>
      </w:r>
      <w:r>
        <w:rPr>
          <w:color w:val="2B2A29"/>
          <w:spacing w:val="-10"/>
          <w:w w:val="105"/>
        </w:rPr>
        <w:t>的</w:t>
      </w:r>
      <w:r>
        <w:rPr>
          <w:rFonts w:ascii="宋体"/>
          <w:color w:val="2B2A29"/>
          <w:w w:val="105"/>
        </w:rPr>
        <w:t>debitAccount</w:t>
      </w:r>
      <w:r>
        <w:rPr>
          <w:rFonts w:ascii="宋体"/>
          <w:color w:val="2B2A29"/>
          <w:spacing w:val="-67"/>
          <w:w w:val="105"/>
        </w:rPr>
        <w:t>调用</w:t>
      </w:r>
      <w:r>
        <w:rPr>
          <w:color w:val="2B2A29"/>
          <w:w w:val="105"/>
        </w:rPr>
        <w:t>返回</w:t>
      </w:r>
      <w:r>
        <w:rPr>
          <w:color w:val="2B2A29"/>
          <w:spacing w:val="-10"/>
          <w:w w:val="105"/>
        </w:rPr>
        <w:t>的</w:t>
      </w:r>
      <w:r>
        <w:rPr>
          <w:color w:val="2B2A29"/>
          <w:w w:val="105"/>
        </w:rPr>
        <w:t>错误</w:t>
      </w:r>
      <w:r>
        <w:rPr>
          <w:color w:val="2B2A29"/>
        </w:rPr>
        <w:t>。但从函数</w:t>
      </w:r>
      <w:r>
        <w:rPr>
          <w:rFonts w:ascii="宋体"/>
          <w:color w:val="2B2A29"/>
        </w:rPr>
        <w:t>transferMoney</w:t>
      </w:r>
      <w:r>
        <w:rPr>
          <w:color w:val="2B2A29"/>
        </w:rPr>
        <w:t>的上下文来看，我们</w:t>
      </w:r>
      <w:r>
        <w:rPr>
          <w:color w:val="2B2A29"/>
          <w:w w:val="105"/>
        </w:rPr>
        <w:t>可能会给出一个更好的错误消息，说一些类似于</w:t>
      </w:r>
      <w:r>
        <w:rPr>
          <w:rFonts w:ascii="宋体"/>
          <w:color w:val="2B2A29"/>
          <w:w w:val="105"/>
        </w:rPr>
        <w:t>Money</w:t>
      </w:r>
      <w:r>
        <w:t xml:space="preserve"> </w:t>
      </w:r>
      <w:r>
        <w:rPr>
          <w:rFonts w:ascii="宋体"/>
          <w:color w:val="2B2A29"/>
          <w:w w:val="105"/>
        </w:rPr>
        <w:t>Transfer Failed的内容，</w:t>
      </w:r>
      <w:r>
        <w:rPr>
          <w:color w:val="2B2A29"/>
          <w:w w:val="105"/>
        </w:rPr>
        <w:t>并提供更多上下文信息，例如源和目标账号以及转账金额。此上下文信息很重要，因为最好返回与正在执行的总体功能相关</w:t>
      </w:r>
      <w:r>
        <w:rPr>
          <w:color w:val="2B2A29"/>
          <w:spacing w:val="4"/>
          <w:w w:val="105"/>
        </w:rPr>
        <w:t>的</w:t>
      </w:r>
      <w:r>
        <w:rPr>
          <w:color w:val="2B2A29"/>
          <w:w w:val="105"/>
        </w:rPr>
        <w:t>错误。清单</w:t>
      </w:r>
      <w:r>
        <w:rPr>
          <w:color w:val="0000FF"/>
          <w:w w:val="105"/>
        </w:rPr>
        <w:t>5-7</w:t>
      </w:r>
      <w:r>
        <w:rPr>
          <w:color w:val="2B2A29"/>
          <w:w w:val="105"/>
        </w:rPr>
        <w:t>演示</w:t>
      </w:r>
      <w:r>
        <w:rPr>
          <w:color w:val="2B2A29"/>
          <w:spacing w:val="-6"/>
          <w:w w:val="105"/>
        </w:rPr>
        <w:t>了</w:t>
      </w:r>
      <w:r>
        <w:rPr>
          <w:color w:val="2B2A29"/>
          <w:w w:val="105"/>
        </w:rPr>
        <w:t>如何更新代码来实现这一点。</w:t>
      </w:r>
    </w:p>
    <w:p>
      <w:pPr>
        <w:pStyle w:val="11"/>
        <w:spacing w:before="10"/>
        <w:rPr>
          <w:sz w:val="20"/>
        </w:rPr>
      </w:pPr>
    </w:p>
    <w:p>
      <w:r>
        <w:rPr>
          <w:b/>
          <w:i/>
          <w:color w:val="2B2A29"/>
          <w:w w:val="105"/>
          <w:sz w:val="24"/>
        </w:rPr>
        <w:t>Listing</w:t>
      </w:r>
      <w:r>
        <w:rPr>
          <w:b/>
          <w:i/>
          <w:color w:val="2B2A29"/>
          <w:spacing w:val="-2"/>
          <w:w w:val="105"/>
          <w:sz w:val="24"/>
        </w:rPr>
        <w:t xml:space="preserve"> </w:t>
      </w:r>
      <w:r>
        <w:rPr>
          <w:b/>
          <w:i/>
          <w:color w:val="2B2A29"/>
          <w:w w:val="105"/>
          <w:sz w:val="24"/>
        </w:rPr>
        <w:t xml:space="preserve">5-7. </w:t>
      </w:r>
      <w:r>
        <w:rPr>
          <w:b/>
          <w:i/>
          <w:color w:val="2B2A29"/>
          <w:spacing w:val="31"/>
          <w:w w:val="105"/>
          <w:sz w:val="24"/>
        </w:rPr>
        <w:t xml:space="preserve"> </w:t>
      </w:r>
      <w:r>
        <w:rPr>
          <w:color w:val="2B2A29"/>
          <w:w w:val="105"/>
          <w:sz w:val="24"/>
        </w:rPr>
        <w:t>connected_banking.bal</w:t>
      </w:r>
      <w:r>
        <w:rPr>
          <w:color w:val="2B2A29"/>
          <w:spacing w:val="1"/>
          <w:w w:val="105"/>
          <w:sz w:val="24"/>
        </w:rPr>
        <w:t xml:space="preserve"> </w:t>
      </w:r>
      <w:r>
        <w:rPr>
          <w:color w:val="2B2A29"/>
          <w:w w:val="105"/>
          <w:sz w:val="24"/>
        </w:rPr>
        <w:t>(Improved</w:t>
      </w:r>
      <w:r>
        <w:rPr>
          <w:color w:val="2B2A29"/>
          <w:spacing w:val="1"/>
          <w:w w:val="105"/>
          <w:sz w:val="24"/>
        </w:rPr>
        <w:t xml:space="preserve"> </w:t>
      </w:r>
      <w:r>
        <w:rPr>
          <w:color w:val="2B2A29"/>
          <w:w w:val="105"/>
          <w:sz w:val="24"/>
        </w:rPr>
        <w:t>Error</w:t>
      </w:r>
      <w:r>
        <w:rPr>
          <w:color w:val="2B2A29"/>
          <w:spacing w:val="1"/>
          <w:w w:val="105"/>
          <w:sz w:val="24"/>
        </w:rPr>
        <w:t xml:space="preserve"> </w:t>
      </w:r>
      <w:r>
        <w:rPr>
          <w:color w:val="2B2A29"/>
          <w:w w:val="105"/>
          <w:sz w:val="24"/>
        </w:rPr>
        <w:t>Handling)</w:t>
      </w:r>
    </w:p>
    <w:p>
      <w:pPr>
        <w:spacing w:before="0"/>
        <w:ind w:left="160" w:right="0" w:firstLine="0"/>
        <w:jc w:val="left"/>
        <w:rPr>
          <w:sz w:val="24"/>
        </w:rPr>
      </w:pPr>
      <w:r>
        <w:rPr>
          <w:b/>
          <w:i/>
          <w:color w:val="2B2A29"/>
          <w:w w:val="105"/>
          <w:sz w:val="24"/>
        </w:rPr>
        <w:t>清单5-7。</w:t>
      </w:r>
      <w:r>
        <w:rPr>
          <w:color w:val="2B2A29"/>
          <w:w w:val="105"/>
          <w:sz w:val="24"/>
        </w:rPr>
        <w:t>connected_banking.bal（改进的错误处理）</w:t>
      </w:r>
    </w:p>
    <w:p>
      <w:r>
        <w:rPr>
          <w:rFonts w:ascii="宋体"/>
          <w:color w:val="2B2A29"/>
        </w:rPr>
        <w:t>01</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OnlineBankingTransferErrorDetail</w:t>
      </w:r>
      <w:r>
        <w:rPr>
          <w:rFonts w:ascii="宋体"/>
          <w:color w:val="2B2A29"/>
          <w:spacing w:val="-4"/>
        </w:rPr>
        <w:t xml:space="preserve"> </w:t>
      </w:r>
      <w:r>
        <w:rPr>
          <w:rFonts w:ascii="宋体"/>
          <w:color w:val="2B2A29"/>
        </w:rPr>
        <w:t>record</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02</w:t>
      </w:r>
      <w:r>
        <w:rPr>
          <w:rFonts w:ascii="宋体"/>
          <w:color w:val="2B2A29"/>
        </w:rPr>
        <w:tab/>
      </w:r>
      <w:r>
        <w:rPr>
          <w:rFonts w:ascii="宋体"/>
          <w:color w:val="2B2A29"/>
        </w:rPr>
        <w:t>string message?;</w:t>
      </w:r>
    </w:p>
    <w:p>
      <w:pPr>
        <w:pStyle w:val="11"/>
        <w:tabs>
          <w:tab w:val="left" w:pos="929"/>
        </w:tabs>
        <w:spacing w:before="208" w:line="273" w:lineRule="auto"/>
        <w:ind w:left="160" w:right="3299"/>
        <w:rPr>
          <w:rFonts w:ascii="宋体"/>
        </w:rPr>
      </w:pPr>
      <w:r>
        <w:rPr>
          <w:rFonts w:ascii="宋体"/>
          <w:color w:val="2B2A29"/>
        </w:rPr>
        <w:t>01类型OnlineBankingTransferErrorDetail记录｛|02string message？；</w:t>
      </w:r>
      <w:r>
        <w:rPr>
          <w:rFonts w:ascii="宋体"/>
          <w:color w:val="2B2A29"/>
        </w:rPr>
        <w:tab/>
      </w:r>
    </w:p>
    <w:p>
      <w:r>
        <w:rPr>
          <w:color w:val="2B2A29"/>
          <w:sz w:val="22"/>
        </w:rPr>
        <w:t>AccountMgtError cause;</w:t>
      </w:r>
    </w:p>
    <w:p>
      <w:pPr>
        <w:pStyle w:val="16"/>
        <w:numPr>
          <w:ilvl w:val="0"/>
          <w:numId w:val="89"/>
        </w:numPr>
        <w:tabs>
          <w:tab w:val="left" w:pos="929"/>
          <w:tab w:val="left" w:pos="930"/>
        </w:tabs>
        <w:spacing w:before="0" w:after="0" w:line="279" w:lineRule="exact"/>
        <w:ind w:left="930" w:right="0" w:hanging="770"/>
        <w:jc w:val="left"/>
        <w:rPr>
          <w:sz w:val="22"/>
        </w:rPr>
      </w:pPr>
      <w:r>
        <w:rPr>
          <w:color w:val="2B2A29"/>
          <w:sz w:val="22"/>
        </w:rPr>
        <w:t>AccountMgtError原因；</w:t>
      </w:r>
    </w:p>
    <w:p>
      <w:r>
        <w:rPr>
          <w:color w:val="2B2A29"/>
          <w:sz w:val="22"/>
        </w:rPr>
        <w:t>string sourceAccount;</w:t>
      </w:r>
    </w:p>
    <w:p>
      <w:pPr>
        <w:pStyle w:val="16"/>
        <w:numPr>
          <w:ilvl w:val="0"/>
          <w:numId w:val="89"/>
        </w:numPr>
        <w:tabs>
          <w:tab w:val="left" w:pos="929"/>
          <w:tab w:val="left" w:pos="930"/>
        </w:tabs>
        <w:spacing w:before="38" w:after="0" w:line="240" w:lineRule="auto"/>
        <w:ind w:left="930" w:right="0" w:hanging="770"/>
        <w:jc w:val="left"/>
        <w:rPr>
          <w:sz w:val="22"/>
        </w:rPr>
      </w:pPr>
      <w:r>
        <w:rPr>
          <w:color w:val="2B2A29"/>
          <w:sz w:val="22"/>
        </w:rPr>
        <w:t>string sourceAccount；</w:t>
      </w:r>
    </w:p>
    <w:p>
      <w:r>
        <w:rPr>
          <w:color w:val="2B2A29"/>
          <w:sz w:val="22"/>
        </w:rPr>
        <w:t>string targetAccount;</w:t>
      </w:r>
    </w:p>
    <w:p>
      <w:pPr>
        <w:pStyle w:val="16"/>
        <w:numPr>
          <w:ilvl w:val="0"/>
          <w:numId w:val="89"/>
        </w:numPr>
        <w:tabs>
          <w:tab w:val="left" w:pos="929"/>
          <w:tab w:val="left" w:pos="930"/>
        </w:tabs>
        <w:spacing w:before="38" w:after="0" w:line="240" w:lineRule="auto"/>
        <w:ind w:left="930" w:right="0" w:hanging="770"/>
        <w:jc w:val="left"/>
        <w:rPr>
          <w:sz w:val="22"/>
        </w:rPr>
      </w:pPr>
      <w:r>
        <w:rPr>
          <w:color w:val="2B2A29"/>
          <w:sz w:val="22"/>
        </w:rPr>
        <w:t>string targetAccount；</w:t>
      </w:r>
    </w:p>
    <w:p>
      <w:r>
        <w:rPr>
          <w:color w:val="2B2A29"/>
          <w:sz w:val="22"/>
        </w:rPr>
        <w:t>decimal amount;</w:t>
      </w:r>
    </w:p>
    <w:p>
      <w:pPr>
        <w:pStyle w:val="16"/>
        <w:numPr>
          <w:ilvl w:val="0"/>
          <w:numId w:val="89"/>
        </w:numPr>
        <w:tabs>
          <w:tab w:val="left" w:pos="929"/>
          <w:tab w:val="left" w:pos="930"/>
        </w:tabs>
        <w:spacing w:before="39" w:after="0" w:line="240" w:lineRule="auto"/>
        <w:ind w:left="930" w:right="0" w:hanging="770"/>
        <w:jc w:val="left"/>
        <w:rPr>
          <w:sz w:val="22"/>
        </w:rPr>
      </w:pPr>
      <w:r>
        <w:rPr>
          <w:color w:val="2B2A29"/>
          <w:sz w:val="22"/>
        </w:rPr>
        <w:t>小数位数；</w:t>
      </w:r>
    </w:p>
    <w:p>
      <w:r>
        <w:rPr>
          <w:rFonts w:ascii="宋体"/>
          <w:color w:val="2B2A29"/>
        </w:rPr>
        <w:t>07 |};</w:t>
      </w:r>
    </w:p>
    <w:p>
      <w:pPr>
        <w:pStyle w:val="11"/>
        <w:spacing w:before="38"/>
        <w:ind w:left="160"/>
        <w:rPr>
          <w:rFonts w:ascii="宋体"/>
        </w:rPr>
      </w:pPr>
      <w:r>
        <w:rPr>
          <w:rFonts w:ascii="宋体"/>
          <w:color w:val="2B2A29"/>
        </w:rPr>
        <w:t>07 |};</w:t>
      </w:r>
    </w:p>
    <w:p>
      <w:r>
        <w:rPr>
          <w:rFonts w:ascii="宋体"/>
          <w:color w:val="2B2A29"/>
        </w:rPr>
        <w:t>08</w:t>
      </w:r>
    </w:p>
    <w:p>
      <w:pPr>
        <w:pStyle w:val="11"/>
        <w:spacing w:before="38"/>
        <w:ind w:left="160"/>
        <w:rPr>
          <w:rFonts w:ascii="宋体"/>
        </w:rPr>
      </w:pPr>
      <w:r>
        <w:rPr>
          <w:rFonts w:ascii="宋体"/>
          <w:color w:val="2B2A29"/>
        </w:rPr>
        <w:t>08</w:t>
      </w:r>
    </w:p>
    <w:p>
      <w:r>
        <w:rPr>
          <w:rFonts w:ascii="宋体"/>
          <w:color w:val="2B2A29"/>
        </w:rPr>
        <w:t>09 const OB_TRANSFER_ERROR = "ONLINE_BANKING_TRANSFER_ERROR";</w:t>
      </w:r>
    </w:p>
    <w:p>
      <w:pPr>
        <w:pStyle w:val="11"/>
        <w:spacing w:before="38"/>
        <w:ind w:left="160"/>
        <w:rPr>
          <w:rFonts w:ascii="宋体"/>
        </w:rPr>
      </w:pPr>
      <w:r>
        <w:rPr>
          <w:rFonts w:ascii="宋体"/>
          <w:color w:val="2B2A29"/>
        </w:rPr>
        <w:t>09 const OB_TRANSFER_ERROR=“ONLINE_BANKING_TRANSFER_ERROR”；</w:t>
      </w:r>
    </w:p>
    <w:p>
      <w:r>
        <w:rPr>
          <w:rFonts w:ascii="宋体"/>
          <w:color w:val="2B2A29"/>
        </w:rPr>
        <w:t>10</w:t>
      </w:r>
    </w:p>
    <w:p>
      <w:pPr>
        <w:pStyle w:val="11"/>
        <w:spacing w:before="39"/>
        <w:ind w:left="160"/>
        <w:rPr>
          <w:rFonts w:ascii="宋体"/>
        </w:rPr>
      </w:pPr>
      <w:r>
        <w:rPr>
          <w:rFonts w:ascii="宋体"/>
          <w:color w:val="2B2A29"/>
        </w:rPr>
        <w:t>10</w:t>
      </w:r>
    </w:p>
    <w:p>
      <w:r>
        <w:rPr>
          <w:color w:val="2B2A29"/>
          <w:sz w:val="22"/>
        </w:rPr>
        <w:t>type OnlineBankingTransferError error&lt;OB_TRANSFER_ERROR,</w:t>
      </w:r>
    </w:p>
    <w:p>
      <w:pPr>
        <w:pStyle w:val="16"/>
        <w:numPr>
          <w:ilvl w:val="0"/>
          <w:numId w:val="90"/>
        </w:numPr>
        <w:tabs>
          <w:tab w:val="left" w:pos="490"/>
        </w:tabs>
        <w:spacing w:before="38" w:after="0" w:line="240" w:lineRule="auto"/>
        <w:ind w:left="490" w:right="0" w:hanging="330"/>
        <w:jc w:val="left"/>
        <w:rPr>
          <w:sz w:val="22"/>
        </w:rPr>
      </w:pPr>
      <w:r>
        <w:rPr>
          <w:color w:val="2B2A29"/>
          <w:sz w:val="22"/>
        </w:rPr>
        <w:t>类型OnlineBankingTransferError error&lt;OB_TRANSFER_error，</w:t>
      </w:r>
    </w:p>
    <w:p>
      <w:r>
        <w:rPr>
          <w:color w:val="2B2A29"/>
          <w:spacing w:val="-1"/>
          <w:sz w:val="22"/>
        </w:rPr>
        <w:t>OnlineBankingTransferErrorDetail&gt;;</w:t>
      </w:r>
      <w:r>
        <w:rPr>
          <w:color w:val="2B2A29"/>
          <w:spacing w:val="-107"/>
          <w:sz w:val="22"/>
        </w:rPr>
        <w:t xml:space="preserve"> </w:t>
      </w:r>
      <w:r>
        <w:rPr>
          <w:color w:val="2B2A29"/>
          <w:sz w:val="22"/>
        </w:rPr>
        <w:t>13</w:t>
      </w:r>
    </w:p>
    <w:p>
      <w:pPr>
        <w:pStyle w:val="16"/>
        <w:numPr>
          <w:ilvl w:val="0"/>
          <w:numId w:val="90"/>
        </w:numPr>
        <w:tabs>
          <w:tab w:val="left" w:pos="4009"/>
          <w:tab w:val="left" w:pos="4010"/>
        </w:tabs>
        <w:spacing w:before="38" w:after="0" w:line="273" w:lineRule="auto"/>
        <w:ind w:left="160" w:right="1209" w:firstLine="0"/>
        <w:jc w:val="left"/>
        <w:rPr>
          <w:sz w:val="22"/>
        </w:rPr>
      </w:pPr>
      <w:r>
        <w:rPr>
          <w:color w:val="2B2A29"/>
          <w:spacing w:val="-1"/>
          <w:sz w:val="22"/>
        </w:rPr>
        <w:t>OnlineBankingTransferErrorDetail&gt;；</w:t>
      </w:r>
      <w:r>
        <w:rPr>
          <w:color w:val="2B2A29"/>
          <w:sz w:val="22"/>
        </w:rPr>
        <w:t>13</w:t>
      </w:r>
    </w:p>
    <w:p>
      <w:r>
        <w:rPr>
          <w:rFonts w:ascii="宋体"/>
          <w:color w:val="2B2A29"/>
        </w:rPr>
        <w:t>14</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OnlineBanking</w:t>
      </w:r>
      <w:r>
        <w:rPr>
          <w:rFonts w:ascii="宋体"/>
          <w:color w:val="2B2A29"/>
          <w:spacing w:val="-4"/>
        </w:rPr>
        <w:t xml:space="preserve"> </w:t>
      </w:r>
      <w:r>
        <w:rPr>
          <w:rFonts w:ascii="宋体"/>
          <w:color w:val="2B2A29"/>
        </w:rPr>
        <w:t>object</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15</w:t>
      </w:r>
    </w:p>
    <w:p>
      <w:pPr>
        <w:pStyle w:val="11"/>
        <w:spacing w:line="273" w:lineRule="auto"/>
        <w:ind w:left="160" w:right="5475"/>
        <w:rPr>
          <w:rFonts w:ascii="宋体"/>
        </w:rPr>
      </w:pPr>
      <w:r>
        <w:rPr>
          <w:rFonts w:ascii="宋体"/>
          <w:color w:val="2B2A29"/>
        </w:rPr>
        <w:t>14类型OnlineBanking对象｛15</w:t>
      </w:r>
    </w:p>
    <w:p>
      <w:r>
        <w:rPr>
          <w:rFonts w:ascii="宋体"/>
          <w:color w:val="2B2A29"/>
        </w:rPr>
        <w:t>16</w:t>
      </w:r>
      <w:r>
        <w:rPr>
          <w:rFonts w:ascii="宋体"/>
          <w:color w:val="2B2A29"/>
        </w:rPr>
        <w:tab/>
      </w:r>
      <w:r>
        <w:rPr>
          <w:rFonts w:ascii="宋体"/>
          <w:color w:val="2B2A29"/>
        </w:rPr>
        <w:t>private AccountManager accountMgr;</w:t>
      </w:r>
      <w:r>
        <w:rPr>
          <w:rFonts w:ascii="宋体"/>
          <w:color w:val="2B2A29"/>
          <w:spacing w:val="-108"/>
        </w:rPr>
        <w:t xml:space="preserve"> </w:t>
      </w:r>
      <w:r>
        <w:rPr>
          <w:rFonts w:ascii="宋体"/>
          <w:color w:val="2B2A29"/>
        </w:rPr>
        <w:t>17</w:t>
      </w:r>
    </w:p>
    <w:p>
      <w:pPr>
        <w:pStyle w:val="11"/>
        <w:tabs>
          <w:tab w:val="left" w:pos="929"/>
        </w:tabs>
        <w:spacing w:line="273" w:lineRule="auto"/>
        <w:ind w:left="160" w:right="4289"/>
        <w:rPr>
          <w:rFonts w:ascii="宋体"/>
        </w:rPr>
      </w:pPr>
      <w:r>
        <w:rPr>
          <w:rFonts w:ascii="宋体"/>
          <w:color w:val="2B2A29"/>
        </w:rPr>
        <w:t>16私人账户</w:t>
      </w:r>
      <w:r>
        <w:rPr>
          <w:rFonts w:ascii="宋体"/>
          <w:color w:val="2B2A29"/>
        </w:rPr>
        <w:tab/>
      </w:r>
      <w:r>
        <w:rPr>
          <w:rFonts w:ascii="宋体"/>
          <w:color w:val="2B2A29"/>
        </w:rPr>
        <w:t>经理</w:t>
      </w:r>
      <w:r>
        <w:rPr>
          <w:rFonts w:ascii="宋体"/>
          <w:color w:val="2B2A29"/>
        </w:rPr>
        <w:tab/>
      </w:r>
      <w:r>
        <w:rPr>
          <w:rFonts w:ascii="宋体"/>
          <w:color w:val="2B2A29"/>
        </w:rPr>
        <w:t>账户经理</w:t>
      </w:r>
      <w:r>
        <w:rPr>
          <w:rFonts w:ascii="宋体"/>
          <w:color w:val="2B2A29"/>
        </w:rPr>
        <w:tab/>
      </w:r>
      <w:r>
        <w:rPr>
          <w:rFonts w:ascii="宋体"/>
          <w:color w:val="2B2A29"/>
        </w:rPr>
        <w:t>；17</w:t>
      </w:r>
    </w:p>
    <w:p>
      <w:r>
        <w:rPr>
          <w:color w:val="2B2A29"/>
          <w:sz w:val="22"/>
        </w:rPr>
        <w:t xml:space="preserve">public function </w:t>
      </w:r>
      <w:r>
        <w:rPr>
          <w:color w:val="2B2A29"/>
          <w:sz w:val="22"/>
          <w:u w:val="single" w:color="2A2928"/>
        </w:rPr>
        <w:t xml:space="preserve">  </w:t>
      </w:r>
      <w:r>
        <w:rPr>
          <w:color w:val="2B2A29"/>
          <w:sz w:val="22"/>
        </w:rPr>
        <w:t>init(AccountManager accountMgr) {</w:t>
      </w:r>
    </w:p>
    <w:p>
      <w:pPr>
        <w:pStyle w:val="16"/>
        <w:numPr>
          <w:ilvl w:val="0"/>
          <w:numId w:val="91"/>
        </w:numPr>
        <w:tabs>
          <w:tab w:val="left" w:pos="929"/>
          <w:tab w:val="left" w:pos="930"/>
        </w:tabs>
        <w:spacing w:before="0" w:after="0" w:line="279" w:lineRule="exact"/>
        <w:ind w:left="930" w:right="0" w:hanging="770"/>
        <w:jc w:val="left"/>
        <w:rPr>
          <w:sz w:val="22"/>
        </w:rPr>
      </w:pPr>
      <w:r>
        <w:rPr>
          <w:color w:val="2B2A29"/>
          <w:sz w:val="22"/>
        </w:rPr>
        <w:t>公共函数init（AccountManager accountMgr）{</w:t>
      </w:r>
    </w:p>
    <w:p>
      <w:r>
        <w:rPr>
          <w:color w:val="2B2A29"/>
          <w:sz w:val="22"/>
        </w:rPr>
        <w:t>self.accountMgr</w:t>
      </w:r>
      <w:r>
        <w:rPr>
          <w:color w:val="2B2A29"/>
          <w:spacing w:val="-9"/>
          <w:sz w:val="22"/>
        </w:rPr>
        <w:t xml:space="preserve"> </w:t>
      </w:r>
      <w:r>
        <w:rPr>
          <w:color w:val="2B2A29"/>
          <w:sz w:val="22"/>
        </w:rPr>
        <w:t>=</w:t>
      </w:r>
      <w:r>
        <w:rPr>
          <w:color w:val="2B2A29"/>
          <w:spacing w:val="-8"/>
          <w:sz w:val="22"/>
        </w:rPr>
        <w:t xml:space="preserve"> </w:t>
      </w:r>
      <w:r>
        <w:rPr>
          <w:color w:val="2B2A29"/>
          <w:sz w:val="22"/>
        </w:rPr>
        <w:t>accountMgr;</w:t>
      </w:r>
      <w:r>
        <w:rPr>
          <w:color w:val="2B2A29"/>
          <w:spacing w:val="-107"/>
          <w:sz w:val="22"/>
        </w:rPr>
        <w:t xml:space="preserve"> </w:t>
      </w:r>
      <w:r>
        <w:rPr>
          <w:color w:val="2B2A29"/>
          <w:sz w:val="22"/>
        </w:rPr>
        <w:t>20</w:t>
      </w:r>
      <w:r>
        <w:rPr>
          <w:color w:val="2B2A29"/>
          <w:sz w:val="22"/>
        </w:rPr>
        <w:tab/>
      </w:r>
      <w:r>
        <w:rPr>
          <w:color w:val="2B2A29"/>
          <w:sz w:val="22"/>
        </w:rPr>
        <w:t>}</w:t>
      </w:r>
    </w:p>
    <w:p>
      <w:pPr>
        <w:pStyle w:val="16"/>
        <w:numPr>
          <w:ilvl w:val="0"/>
          <w:numId w:val="91"/>
        </w:numPr>
        <w:tabs>
          <w:tab w:val="left" w:pos="929"/>
          <w:tab w:val="left" w:pos="1369"/>
          <w:tab w:val="left" w:pos="1370"/>
        </w:tabs>
        <w:spacing w:before="33" w:after="0" w:line="273" w:lineRule="auto"/>
        <w:ind w:left="160" w:right="4399" w:firstLine="0"/>
        <w:jc w:val="left"/>
        <w:rPr>
          <w:sz w:val="22"/>
        </w:rPr>
      </w:pPr>
      <w:r>
        <w:rPr>
          <w:color w:val="2B2A29"/>
          <w:sz w:val="22"/>
        </w:rPr>
        <w:t>self.accountMgr=</w:t>
      </w:r>
      <w:r>
        <w:rPr>
          <w:color w:val="2B2A29"/>
          <w:spacing w:val="-8"/>
          <w:sz w:val="22"/>
        </w:rPr>
        <w:t>帐户管理器</w:t>
      </w:r>
      <w:r>
        <w:rPr>
          <w:color w:val="2B2A29"/>
          <w:sz w:val="22"/>
        </w:rPr>
        <w:t>；20}</w:t>
      </w:r>
      <w:r>
        <w:rPr>
          <w:color w:val="2B2A29"/>
          <w:sz w:val="22"/>
        </w:rPr>
        <w:tab/>
      </w:r>
    </w:p>
    <w:p>
      <w:r>
        <w:rPr>
          <w:rFonts w:ascii="宋体"/>
          <w:color w:val="2B2A29"/>
        </w:rPr>
        <w:t>21</w:t>
      </w:r>
    </w:p>
    <w:p>
      <w:pPr>
        <w:pStyle w:val="11"/>
        <w:spacing w:line="279" w:lineRule="exact"/>
        <w:ind w:left="160"/>
        <w:rPr>
          <w:rFonts w:ascii="宋体"/>
        </w:rPr>
      </w:pPr>
      <w:r>
        <w:rPr>
          <w:rFonts w:ascii="宋体"/>
          <w:color w:val="2B2A29"/>
        </w:rPr>
        <w:t>21</w:t>
      </w:r>
    </w:p>
    <w:p>
      <w:pPr>
        <w:spacing w:after="0" w:line="279" w:lineRule="exact"/>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0"/>
        <w:gridCol w:w="7370"/>
        <w:gridCol w:w="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710" w:type="dxa"/>
          </w:tcPr>
          <w:p>
            <w:r>
              <w:rPr>
                <w:color w:val="2B2A29"/>
                <w:sz w:val="22"/>
              </w:rPr>
              <w:t>22</w:t>
            </w:r>
          </w:p>
          <w:p>
            <w:pPr>
              <w:pStyle w:val="17"/>
              <w:spacing w:before="0" w:line="250" w:lineRule="exact"/>
              <w:ind w:left="50"/>
              <w:rPr>
                <w:sz w:val="22"/>
              </w:rPr>
            </w:pPr>
            <w:r>
              <w:rPr>
                <w:color w:val="2B2A29"/>
                <w:sz w:val="22"/>
              </w:rPr>
              <w:t>22</w:t>
            </w:r>
          </w:p>
        </w:tc>
        <w:tc>
          <w:tcPr>
            <w:tcW w:w="7370" w:type="dxa"/>
          </w:tcPr>
          <w:p>
            <w:r>
              <w:rPr>
                <w:color w:val="2B2A29"/>
                <w:sz w:val="22"/>
              </w:rPr>
              <w:t>public function lookupAccountBalance(string accountNumber)</w:t>
            </w:r>
          </w:p>
          <w:p>
            <w:pPr>
              <w:pStyle w:val="17"/>
              <w:spacing w:before="0" w:line="250" w:lineRule="exact"/>
              <w:ind w:left="110"/>
              <w:rPr>
                <w:sz w:val="22"/>
              </w:rPr>
            </w:pPr>
            <w:r>
              <w:rPr>
                <w:color w:val="2B2A29"/>
                <w:sz w:val="22"/>
              </w:rPr>
              <w:t>公共函数lookupAccountBalance（string accountNumber）</w:t>
            </w:r>
          </w:p>
        </w:tc>
        <w:tc>
          <w:tcPr>
            <w:tcW w:w="160" w:type="dxa"/>
            <w:vMerge w:val="restart"/>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23</w:t>
            </w:r>
          </w:p>
          <w:p>
            <w:pPr>
              <w:pStyle w:val="17"/>
              <w:ind w:left="50"/>
              <w:rPr>
                <w:sz w:val="22"/>
              </w:rPr>
            </w:pPr>
            <w:r>
              <w:rPr>
                <w:color w:val="2B2A29"/>
                <w:sz w:val="22"/>
              </w:rPr>
              <w:t>23</w:t>
            </w:r>
          </w:p>
        </w:tc>
        <w:tc>
          <w:tcPr>
            <w:tcW w:w="7370" w:type="dxa"/>
          </w:tcPr>
          <w:p>
            <w:r>
              <w:rPr>
                <w:color w:val="2B2A29"/>
                <w:sz w:val="22"/>
              </w:rPr>
              <w:t>returns decimal|AccountMgtError {</w:t>
            </w:r>
          </w:p>
          <w:p>
            <w:pPr>
              <w:pStyle w:val="17"/>
              <w:jc w:val="right"/>
              <w:rPr>
                <w:sz w:val="22"/>
              </w:rPr>
            </w:pPr>
            <w:r>
              <w:rPr>
                <w:color w:val="2B2A29"/>
                <w:sz w:val="22"/>
              </w:rPr>
              <w:t>返回十进制|AccountMgtError{</w:t>
            </w: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24</w:t>
            </w:r>
          </w:p>
          <w:p>
            <w:pPr>
              <w:pStyle w:val="17"/>
              <w:ind w:left="50"/>
              <w:rPr>
                <w:sz w:val="22"/>
              </w:rPr>
            </w:pPr>
            <w:r>
              <w:rPr>
                <w:color w:val="2B2A29"/>
                <w:sz w:val="22"/>
              </w:rPr>
              <w:t>24</w:t>
            </w:r>
          </w:p>
        </w:tc>
        <w:tc>
          <w:tcPr>
            <w:tcW w:w="7370" w:type="dxa"/>
          </w:tcPr>
          <w:p>
            <w:r>
              <w:rPr>
                <w:color w:val="2B2A29"/>
                <w:sz w:val="22"/>
              </w:rPr>
              <w:t>return self.accountMgr.getAccountBalance(accountNumber);</w:t>
            </w:r>
          </w:p>
          <w:p>
            <w:pPr>
              <w:pStyle w:val="17"/>
              <w:ind w:left="550"/>
              <w:rPr>
                <w:sz w:val="22"/>
              </w:rPr>
            </w:pPr>
            <w:r>
              <w:rPr>
                <w:color w:val="2B2A29"/>
                <w:sz w:val="22"/>
              </w:rPr>
              <w:t>return self.accountMgr.getAccountBalance（accountNumber）；</w:t>
            </w: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25</w:t>
            </w:r>
          </w:p>
          <w:p>
            <w:pPr>
              <w:pStyle w:val="17"/>
              <w:ind w:left="50"/>
              <w:rPr>
                <w:sz w:val="22"/>
              </w:rPr>
            </w:pPr>
            <w:r>
              <w:rPr>
                <w:color w:val="2B2A29"/>
                <w:sz w:val="22"/>
              </w:rPr>
              <w:t>25</w:t>
            </w:r>
          </w:p>
        </w:tc>
        <w:tc>
          <w:tcPr>
            <w:tcW w:w="7370" w:type="dxa"/>
          </w:tcPr>
          <w:p>
            <w:r>
              <w:rPr>
                <w:color w:val="2B2A29"/>
                <w:sz w:val="22"/>
              </w:rPr>
              <w:t>}</w:t>
            </w:r>
          </w:p>
          <w:p>
            <w:pPr>
              <w:pStyle w:val="17"/>
              <w:ind w:left="110"/>
              <w:rPr>
                <w:sz w:val="22"/>
              </w:rPr>
            </w:pPr>
            <w:r>
              <w:rPr>
                <w:color w:val="2B2A29"/>
                <w:sz w:val="22"/>
              </w:rPr>
              <w:t>}</w:t>
            </w: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26</w:t>
            </w:r>
          </w:p>
          <w:p>
            <w:pPr>
              <w:pStyle w:val="17"/>
              <w:ind w:left="50"/>
              <w:rPr>
                <w:sz w:val="22"/>
              </w:rPr>
            </w:pPr>
            <w:r>
              <w:rPr>
                <w:color w:val="2B2A29"/>
                <w:sz w:val="22"/>
              </w:rPr>
              <w:t>26</w:t>
            </w:r>
          </w:p>
        </w:tc>
        <w:tc>
          <w:tcPr>
            <w:tcW w:w="7370" w:type="dxa"/>
          </w:tcPr>
          <w:p>
            <w:pPr>
              <w:pStyle w:val="17"/>
              <w:spacing w:before="0"/>
              <w:rPr>
                <w:rFonts w:ascii="Times New Roman"/>
                <w:sz w:val="20"/>
              </w:rPr>
            </w:pP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27</w:t>
            </w:r>
          </w:p>
          <w:p>
            <w:pPr>
              <w:pStyle w:val="17"/>
              <w:ind w:left="50"/>
              <w:rPr>
                <w:sz w:val="22"/>
              </w:rPr>
            </w:pPr>
            <w:r>
              <w:rPr>
                <w:color w:val="2B2A29"/>
                <w:sz w:val="22"/>
              </w:rPr>
              <w:t>27</w:t>
            </w:r>
          </w:p>
        </w:tc>
        <w:tc>
          <w:tcPr>
            <w:tcW w:w="7370" w:type="dxa"/>
          </w:tcPr>
          <w:p>
            <w:r>
              <w:rPr>
                <w:color w:val="2B2A29"/>
                <w:sz w:val="22"/>
              </w:rPr>
              <w:t>public function transferMoney(string sourceAccount,</w:t>
            </w:r>
          </w:p>
          <w:p>
            <w:pPr>
              <w:pStyle w:val="17"/>
              <w:ind w:left="110"/>
              <w:rPr>
                <w:sz w:val="22"/>
              </w:rPr>
            </w:pPr>
            <w:r>
              <w:rPr>
                <w:color w:val="2B2A29"/>
                <w:sz w:val="22"/>
              </w:rPr>
              <w:t>公共函数transferMoney（string sourceAccount，</w:t>
            </w: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28</w:t>
            </w:r>
          </w:p>
          <w:p>
            <w:pPr>
              <w:pStyle w:val="17"/>
              <w:ind w:left="50"/>
              <w:rPr>
                <w:sz w:val="22"/>
              </w:rPr>
            </w:pPr>
            <w:r>
              <w:rPr>
                <w:color w:val="2B2A29"/>
                <w:sz w:val="22"/>
              </w:rPr>
              <w:t>28</w:t>
            </w:r>
          </w:p>
        </w:tc>
        <w:tc>
          <w:tcPr>
            <w:tcW w:w="7370" w:type="dxa"/>
          </w:tcPr>
          <w:p>
            <w:r>
              <w:rPr>
                <w:color w:val="2B2A29"/>
                <w:sz w:val="22"/>
              </w:rPr>
              <w:t>string targetAccount,</w:t>
            </w:r>
          </w:p>
          <w:p>
            <w:pPr>
              <w:pStyle w:val="17"/>
              <w:ind w:left="3409"/>
              <w:rPr>
                <w:sz w:val="22"/>
              </w:rPr>
            </w:pPr>
            <w:r>
              <w:rPr>
                <w:color w:val="2B2A29"/>
                <w:sz w:val="22"/>
              </w:rPr>
              <w:t>string targetAccount，</w:t>
            </w: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29</w:t>
            </w:r>
          </w:p>
          <w:p>
            <w:pPr>
              <w:pStyle w:val="17"/>
              <w:ind w:left="50"/>
              <w:rPr>
                <w:sz w:val="22"/>
              </w:rPr>
            </w:pPr>
            <w:r>
              <w:rPr>
                <w:color w:val="2B2A29"/>
                <w:sz w:val="22"/>
              </w:rPr>
              <w:t>29</w:t>
            </w:r>
          </w:p>
        </w:tc>
        <w:tc>
          <w:tcPr>
            <w:tcW w:w="7370" w:type="dxa"/>
          </w:tcPr>
          <w:p>
            <w:r>
              <w:rPr>
                <w:color w:val="2B2A29"/>
                <w:sz w:val="22"/>
              </w:rPr>
              <w:t>decimal amount)</w:t>
            </w:r>
          </w:p>
          <w:p>
            <w:pPr>
              <w:pStyle w:val="17"/>
              <w:ind w:left="3409"/>
              <w:rPr>
                <w:sz w:val="22"/>
              </w:rPr>
            </w:pPr>
            <w:r>
              <w:rPr>
                <w:color w:val="2B2A29"/>
                <w:sz w:val="22"/>
              </w:rPr>
              <w:t>十进制金额）</w:t>
            </w:r>
          </w:p>
        </w:tc>
        <w:tc>
          <w:tcPr>
            <w:tcW w:w="16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30</w:t>
            </w:r>
          </w:p>
          <w:p>
            <w:pPr>
              <w:pStyle w:val="17"/>
              <w:ind w:left="50"/>
              <w:rPr>
                <w:sz w:val="22"/>
              </w:rPr>
            </w:pPr>
            <w:r>
              <w:rPr>
                <w:color w:val="2B2A29"/>
                <w:sz w:val="22"/>
              </w:rPr>
              <w:t>30</w:t>
            </w:r>
          </w:p>
        </w:tc>
        <w:tc>
          <w:tcPr>
            <w:tcW w:w="7370" w:type="dxa"/>
          </w:tcPr>
          <w:p>
            <w:r>
              <w:rPr>
                <w:color w:val="2B2A29"/>
                <w:sz w:val="22"/>
              </w:rPr>
              <w:t>returns OnlineBankingTransferError?</w:t>
            </w:r>
          </w:p>
          <w:p>
            <w:pPr>
              <w:pStyle w:val="17"/>
              <w:ind w:right="108"/>
              <w:jc w:val="right"/>
              <w:rPr>
                <w:sz w:val="22"/>
              </w:rPr>
            </w:pPr>
            <w:r>
              <w:rPr>
                <w:color w:val="2B2A29"/>
                <w:sz w:val="22"/>
              </w:rPr>
              <w:t>return OnlineBankingTransferError？</w:t>
            </w:r>
          </w:p>
        </w:tc>
        <w:tc>
          <w:tcPr>
            <w:tcW w:w="160" w:type="dxa"/>
          </w:tcPr>
          <w:p>
            <w:r>
              <w:rPr>
                <w:color w:val="2B2A29"/>
                <w:sz w:val="22"/>
              </w:rPr>
              <w:t>{</w:t>
            </w:r>
          </w:p>
          <w:p>
            <w:pPr>
              <w:pStyle w:val="17"/>
              <w:ind w:left="-1"/>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31</w:t>
            </w:r>
          </w:p>
          <w:p>
            <w:pPr>
              <w:pStyle w:val="17"/>
              <w:ind w:left="50"/>
              <w:rPr>
                <w:sz w:val="22"/>
              </w:rPr>
            </w:pPr>
            <w:r>
              <w:rPr>
                <w:color w:val="2B2A29"/>
                <w:sz w:val="22"/>
              </w:rPr>
              <w:t>31</w:t>
            </w:r>
          </w:p>
        </w:tc>
        <w:tc>
          <w:tcPr>
            <w:tcW w:w="7370" w:type="dxa"/>
          </w:tcPr>
          <w:p>
            <w:r>
              <w:rPr>
                <w:color w:val="2B2A29"/>
                <w:sz w:val="22"/>
              </w:rPr>
              <w:t>AccountMgtError? err = self.accountMgr.debitAccount(</w:t>
            </w:r>
          </w:p>
          <w:p>
            <w:pPr>
              <w:pStyle w:val="17"/>
              <w:ind w:left="550"/>
              <w:rPr>
                <w:sz w:val="22"/>
              </w:rPr>
            </w:pPr>
            <w:r>
              <w:rPr>
                <w:color w:val="2B2A29"/>
                <w:sz w:val="22"/>
              </w:rPr>
              <w:t>AccountMgtError？会计管理错误？err=self.accountMgr.debit帐户(</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32</w:t>
            </w:r>
          </w:p>
          <w:p>
            <w:pPr>
              <w:pStyle w:val="17"/>
              <w:ind w:left="50"/>
              <w:rPr>
                <w:sz w:val="22"/>
              </w:rPr>
            </w:pPr>
            <w:r>
              <w:rPr>
                <w:color w:val="2B2A29"/>
                <w:sz w:val="22"/>
              </w:rPr>
              <w:t>32</w:t>
            </w:r>
          </w:p>
        </w:tc>
        <w:tc>
          <w:tcPr>
            <w:tcW w:w="7370" w:type="dxa"/>
          </w:tcPr>
          <w:p>
            <w:r>
              <w:rPr>
                <w:color w:val="2B2A29"/>
                <w:sz w:val="22"/>
              </w:rPr>
              <w:t>sourceAccount, amount);</w:t>
            </w:r>
          </w:p>
          <w:p>
            <w:pPr>
              <w:pStyle w:val="17"/>
              <w:ind w:left="3409"/>
              <w:rPr>
                <w:sz w:val="22"/>
              </w:rPr>
            </w:pPr>
            <w:r>
              <w:rPr>
                <w:color w:val="2B2A29"/>
                <w:sz w:val="22"/>
              </w:rPr>
              <w:t>sourceAccount，金额）；</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33</w:t>
            </w:r>
          </w:p>
          <w:p>
            <w:pPr>
              <w:pStyle w:val="17"/>
              <w:ind w:left="50"/>
              <w:rPr>
                <w:sz w:val="22"/>
              </w:rPr>
            </w:pPr>
            <w:r>
              <w:rPr>
                <w:color w:val="2B2A29"/>
                <w:sz w:val="22"/>
              </w:rPr>
              <w:t>33</w:t>
            </w:r>
          </w:p>
        </w:tc>
        <w:tc>
          <w:tcPr>
            <w:tcW w:w="7370" w:type="dxa"/>
          </w:tcPr>
          <w:p>
            <w:r>
              <w:rPr>
                <w:color w:val="2B2A29"/>
                <w:sz w:val="22"/>
              </w:rPr>
              <w:t>if err is error {</w:t>
            </w:r>
          </w:p>
          <w:p>
            <w:pPr>
              <w:pStyle w:val="17"/>
              <w:ind w:left="550"/>
              <w:rPr>
                <w:sz w:val="22"/>
              </w:rPr>
            </w:pPr>
            <w:r>
              <w:rPr>
                <w:color w:val="2B2A29"/>
                <w:sz w:val="22"/>
              </w:rPr>
              <w:t>如果错误就是错误{</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34</w:t>
            </w:r>
          </w:p>
          <w:p>
            <w:pPr>
              <w:pStyle w:val="17"/>
              <w:ind w:left="50"/>
              <w:rPr>
                <w:sz w:val="22"/>
              </w:rPr>
            </w:pPr>
            <w:r>
              <w:rPr>
                <w:color w:val="2B2A29"/>
                <w:sz w:val="22"/>
              </w:rPr>
              <w:t>34</w:t>
            </w:r>
          </w:p>
        </w:tc>
        <w:tc>
          <w:tcPr>
            <w:tcW w:w="7370" w:type="dxa"/>
          </w:tcPr>
          <w:p>
            <w:r>
              <w:rPr>
                <w:color w:val="2B2A29"/>
                <w:sz w:val="22"/>
              </w:rPr>
              <w:t>return error(OB_TRANSFER_ERROR,</w:t>
            </w:r>
          </w:p>
          <w:p>
            <w:pPr>
              <w:pStyle w:val="17"/>
              <w:ind w:left="990"/>
              <w:rPr>
                <w:sz w:val="22"/>
              </w:rPr>
            </w:pPr>
            <w:r>
              <w:rPr>
                <w:color w:val="2B2A29"/>
                <w:sz w:val="22"/>
              </w:rPr>
              <w:t>返回错误（OB_TRANSFER_error，</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35</w:t>
            </w:r>
          </w:p>
          <w:p>
            <w:pPr>
              <w:pStyle w:val="17"/>
              <w:ind w:left="50"/>
              <w:rPr>
                <w:sz w:val="22"/>
              </w:rPr>
            </w:pPr>
            <w:r>
              <w:rPr>
                <w:color w:val="2B2A29"/>
                <w:sz w:val="22"/>
              </w:rPr>
              <w:t>35</w:t>
            </w:r>
          </w:p>
        </w:tc>
        <w:tc>
          <w:tcPr>
            <w:tcW w:w="7370" w:type="dxa"/>
          </w:tcPr>
          <w:p>
            <w:r>
              <w:rPr>
                <w:color w:val="2B2A29"/>
                <w:sz w:val="22"/>
              </w:rPr>
              <w:t>sourceAccount = sourceAccount,</w:t>
            </w:r>
          </w:p>
          <w:p>
            <w:pPr>
              <w:pStyle w:val="17"/>
              <w:ind w:left="2420"/>
              <w:rPr>
                <w:sz w:val="22"/>
              </w:rPr>
            </w:pPr>
            <w:r>
              <w:rPr>
                <w:color w:val="2B2A29"/>
                <w:sz w:val="22"/>
              </w:rPr>
              <w:t>sourceAccount=源帐户，</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36</w:t>
            </w:r>
          </w:p>
          <w:p>
            <w:pPr>
              <w:pStyle w:val="17"/>
              <w:ind w:left="50"/>
              <w:rPr>
                <w:sz w:val="22"/>
              </w:rPr>
            </w:pPr>
            <w:r>
              <w:rPr>
                <w:color w:val="2B2A29"/>
                <w:sz w:val="22"/>
              </w:rPr>
              <w:t>36</w:t>
            </w:r>
          </w:p>
        </w:tc>
        <w:tc>
          <w:tcPr>
            <w:tcW w:w="7370" w:type="dxa"/>
          </w:tcPr>
          <w:p>
            <w:r>
              <w:rPr>
                <w:color w:val="2B2A29"/>
                <w:sz w:val="22"/>
              </w:rPr>
              <w:t>targetAccount = targetAccount,</w:t>
            </w:r>
          </w:p>
          <w:p>
            <w:pPr>
              <w:pStyle w:val="17"/>
              <w:ind w:left="2420"/>
              <w:rPr>
                <w:sz w:val="22"/>
              </w:rPr>
            </w:pPr>
            <w:r>
              <w:rPr>
                <w:color w:val="2B2A29"/>
                <w:sz w:val="22"/>
              </w:rPr>
              <w:t>targetAccount=targetAccount，</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37</w:t>
            </w:r>
          </w:p>
          <w:p>
            <w:pPr>
              <w:pStyle w:val="17"/>
              <w:ind w:left="50"/>
              <w:rPr>
                <w:sz w:val="22"/>
              </w:rPr>
            </w:pPr>
            <w:r>
              <w:rPr>
                <w:color w:val="2B2A29"/>
                <w:sz w:val="22"/>
              </w:rPr>
              <w:t>37</w:t>
            </w:r>
          </w:p>
        </w:tc>
        <w:tc>
          <w:tcPr>
            <w:tcW w:w="7370" w:type="dxa"/>
          </w:tcPr>
          <w:p>
            <w:r>
              <w:rPr>
                <w:color w:val="2B2A29"/>
                <w:sz w:val="22"/>
              </w:rPr>
              <w:t>amount = amount, cause = err);</w:t>
            </w:r>
          </w:p>
          <w:p>
            <w:pPr>
              <w:pStyle w:val="17"/>
              <w:ind w:left="2420"/>
              <w:rPr>
                <w:sz w:val="22"/>
              </w:rPr>
            </w:pPr>
            <w:r>
              <w:rPr>
                <w:color w:val="2B2A29"/>
                <w:sz w:val="22"/>
              </w:rPr>
              <w:t>amount=amount，cause=err）；</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38</w:t>
            </w:r>
          </w:p>
          <w:p>
            <w:pPr>
              <w:pStyle w:val="17"/>
              <w:ind w:left="50"/>
              <w:rPr>
                <w:sz w:val="22"/>
              </w:rPr>
            </w:pPr>
            <w:r>
              <w:rPr>
                <w:color w:val="2B2A29"/>
                <w:sz w:val="22"/>
              </w:rPr>
              <w:t>38</w:t>
            </w:r>
          </w:p>
        </w:tc>
        <w:tc>
          <w:tcPr>
            <w:tcW w:w="7370" w:type="dxa"/>
          </w:tcPr>
          <w:p>
            <w:r>
              <w:rPr>
                <w:color w:val="2B2A29"/>
                <w:sz w:val="22"/>
              </w:rPr>
              <w:t>}</w:t>
            </w:r>
          </w:p>
          <w:p>
            <w:pPr>
              <w:pStyle w:val="17"/>
              <w:ind w:left="550"/>
              <w:rPr>
                <w:sz w:val="22"/>
              </w:rPr>
            </w:pPr>
            <w:r>
              <w:rPr>
                <w:color w:val="2B2A29"/>
                <w:sz w:val="22"/>
              </w:rPr>
              <w:t>}</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39</w:t>
            </w:r>
          </w:p>
          <w:p>
            <w:pPr>
              <w:pStyle w:val="17"/>
              <w:ind w:left="50"/>
              <w:rPr>
                <w:sz w:val="22"/>
              </w:rPr>
            </w:pPr>
            <w:r>
              <w:rPr>
                <w:color w:val="2B2A29"/>
                <w:sz w:val="22"/>
              </w:rPr>
              <w:t>39</w:t>
            </w:r>
          </w:p>
        </w:tc>
        <w:tc>
          <w:tcPr>
            <w:tcW w:w="7370" w:type="dxa"/>
          </w:tcPr>
          <w:p>
            <w:r>
              <w:rPr>
                <w:color w:val="2B2A29"/>
                <w:sz w:val="22"/>
              </w:rPr>
              <w:t>err = self.accountMgr.creditAccount(targetAccount, amount);</w:t>
            </w:r>
          </w:p>
          <w:p>
            <w:pPr>
              <w:pStyle w:val="17"/>
              <w:ind w:left="550"/>
              <w:rPr>
                <w:sz w:val="22"/>
              </w:rPr>
            </w:pPr>
            <w:r>
              <w:rPr>
                <w:color w:val="2B2A29"/>
                <w:sz w:val="22"/>
              </w:rPr>
              <w:t>err=self.accountMgr.creditAccount（targetAccount，金额）；</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40</w:t>
            </w:r>
          </w:p>
          <w:p>
            <w:pPr>
              <w:pStyle w:val="17"/>
              <w:ind w:left="50"/>
              <w:rPr>
                <w:sz w:val="22"/>
              </w:rPr>
            </w:pPr>
            <w:r>
              <w:rPr>
                <w:color w:val="2B2A29"/>
                <w:sz w:val="22"/>
              </w:rPr>
              <w:t>40</w:t>
            </w:r>
          </w:p>
        </w:tc>
        <w:tc>
          <w:tcPr>
            <w:tcW w:w="7370" w:type="dxa"/>
          </w:tcPr>
          <w:p>
            <w:r>
              <w:rPr>
                <w:color w:val="2B2A29"/>
                <w:sz w:val="22"/>
              </w:rPr>
              <w:t>if err is error {</w:t>
            </w:r>
          </w:p>
          <w:p>
            <w:pPr>
              <w:pStyle w:val="17"/>
              <w:ind w:left="550"/>
              <w:rPr>
                <w:sz w:val="22"/>
              </w:rPr>
            </w:pPr>
            <w:r>
              <w:rPr>
                <w:color w:val="2B2A29"/>
                <w:sz w:val="22"/>
              </w:rPr>
              <w:t>如果错误就是错误{</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41</w:t>
            </w:r>
          </w:p>
          <w:p>
            <w:pPr>
              <w:pStyle w:val="17"/>
              <w:ind w:left="50"/>
              <w:rPr>
                <w:sz w:val="22"/>
              </w:rPr>
            </w:pPr>
            <w:r>
              <w:rPr>
                <w:color w:val="2B2A29"/>
                <w:sz w:val="22"/>
              </w:rPr>
              <w:t>41</w:t>
            </w:r>
          </w:p>
        </w:tc>
        <w:tc>
          <w:tcPr>
            <w:tcW w:w="7370" w:type="dxa"/>
          </w:tcPr>
          <w:p>
            <w:r>
              <w:rPr>
                <w:color w:val="2B2A29"/>
                <w:sz w:val="22"/>
              </w:rPr>
              <w:t>return error(OB_TRANSFER_ERROR,</w:t>
            </w:r>
          </w:p>
          <w:p>
            <w:pPr>
              <w:pStyle w:val="17"/>
              <w:ind w:left="990"/>
              <w:rPr>
                <w:sz w:val="22"/>
              </w:rPr>
            </w:pPr>
            <w:r>
              <w:rPr>
                <w:color w:val="2B2A29"/>
                <w:sz w:val="22"/>
              </w:rPr>
              <w:t>返回错误（OB_TRANSFER_error，</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42</w:t>
            </w:r>
          </w:p>
          <w:p>
            <w:pPr>
              <w:pStyle w:val="17"/>
              <w:ind w:left="50"/>
              <w:rPr>
                <w:sz w:val="22"/>
              </w:rPr>
            </w:pPr>
            <w:r>
              <w:rPr>
                <w:color w:val="2B2A29"/>
                <w:sz w:val="22"/>
              </w:rPr>
              <w:t>42</w:t>
            </w:r>
          </w:p>
        </w:tc>
        <w:tc>
          <w:tcPr>
            <w:tcW w:w="7370" w:type="dxa"/>
          </w:tcPr>
          <w:p>
            <w:r>
              <w:rPr>
                <w:color w:val="2B2A29"/>
                <w:sz w:val="22"/>
              </w:rPr>
              <w:t>sourceAccount = sourceAccount,</w:t>
            </w:r>
          </w:p>
          <w:p>
            <w:pPr>
              <w:pStyle w:val="17"/>
              <w:ind w:left="2420"/>
              <w:rPr>
                <w:sz w:val="22"/>
              </w:rPr>
            </w:pPr>
            <w:r>
              <w:rPr>
                <w:color w:val="2B2A29"/>
                <w:sz w:val="22"/>
              </w:rPr>
              <w:t>sourceAccount=源帐户，</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43</w:t>
            </w:r>
          </w:p>
          <w:p>
            <w:pPr>
              <w:pStyle w:val="17"/>
              <w:ind w:left="50"/>
              <w:rPr>
                <w:sz w:val="22"/>
              </w:rPr>
            </w:pPr>
            <w:r>
              <w:rPr>
                <w:color w:val="2B2A29"/>
                <w:sz w:val="22"/>
              </w:rPr>
              <w:t>43</w:t>
            </w:r>
          </w:p>
        </w:tc>
        <w:tc>
          <w:tcPr>
            <w:tcW w:w="7370" w:type="dxa"/>
          </w:tcPr>
          <w:p>
            <w:r>
              <w:rPr>
                <w:color w:val="2B2A29"/>
                <w:sz w:val="22"/>
              </w:rPr>
              <w:t>targetAccount = targetAccount,</w:t>
            </w:r>
          </w:p>
          <w:p>
            <w:pPr>
              <w:pStyle w:val="17"/>
              <w:ind w:left="2420"/>
              <w:rPr>
                <w:sz w:val="22"/>
              </w:rPr>
            </w:pPr>
            <w:r>
              <w:rPr>
                <w:color w:val="2B2A29"/>
                <w:sz w:val="22"/>
              </w:rPr>
              <w:t>targetAccount=targetAccount，</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44</w:t>
            </w:r>
          </w:p>
          <w:p>
            <w:pPr>
              <w:pStyle w:val="17"/>
              <w:ind w:left="50"/>
              <w:rPr>
                <w:sz w:val="22"/>
              </w:rPr>
            </w:pPr>
            <w:r>
              <w:rPr>
                <w:color w:val="2B2A29"/>
                <w:sz w:val="22"/>
              </w:rPr>
              <w:t>44</w:t>
            </w:r>
          </w:p>
        </w:tc>
        <w:tc>
          <w:tcPr>
            <w:tcW w:w="7370" w:type="dxa"/>
          </w:tcPr>
          <w:p>
            <w:r>
              <w:rPr>
                <w:color w:val="2B2A29"/>
                <w:sz w:val="22"/>
              </w:rPr>
              <w:t>amount = amount, cause = err);</w:t>
            </w:r>
          </w:p>
          <w:p>
            <w:pPr>
              <w:pStyle w:val="17"/>
              <w:ind w:left="2420"/>
              <w:rPr>
                <w:sz w:val="22"/>
              </w:rPr>
            </w:pPr>
            <w:r>
              <w:rPr>
                <w:color w:val="2B2A29"/>
                <w:sz w:val="22"/>
              </w:rPr>
              <w:t>amount=amount，cause=err）；</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45</w:t>
            </w:r>
          </w:p>
          <w:p>
            <w:pPr>
              <w:pStyle w:val="17"/>
              <w:ind w:left="50"/>
              <w:rPr>
                <w:sz w:val="22"/>
              </w:rPr>
            </w:pPr>
            <w:r>
              <w:rPr>
                <w:color w:val="2B2A29"/>
                <w:sz w:val="22"/>
              </w:rPr>
              <w:t>45</w:t>
            </w:r>
          </w:p>
        </w:tc>
        <w:tc>
          <w:tcPr>
            <w:tcW w:w="7370" w:type="dxa"/>
          </w:tcPr>
          <w:p>
            <w:r>
              <w:rPr>
                <w:color w:val="2B2A29"/>
                <w:sz w:val="22"/>
              </w:rPr>
              <w:t>}</w:t>
            </w:r>
          </w:p>
          <w:p>
            <w:pPr>
              <w:pStyle w:val="17"/>
              <w:ind w:left="550"/>
              <w:rPr>
                <w:sz w:val="22"/>
              </w:rPr>
            </w:pPr>
            <w:r>
              <w:rPr>
                <w:color w:val="2B2A29"/>
                <w:sz w:val="22"/>
              </w:rPr>
              <w:t>}</w:t>
            </w:r>
          </w:p>
        </w:tc>
        <w:tc>
          <w:tcPr>
            <w:tcW w:w="160"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2" w:hRule="atLeast"/>
        </w:trPr>
        <w:tc>
          <w:tcPr>
            <w:tcW w:w="710" w:type="dxa"/>
          </w:tcPr>
          <w:p>
            <w:r>
              <w:rPr>
                <w:color w:val="2B2A29"/>
                <w:sz w:val="22"/>
              </w:rPr>
              <w:t>46</w:t>
            </w:r>
          </w:p>
          <w:p>
            <w:pPr>
              <w:pStyle w:val="17"/>
              <w:ind w:left="50"/>
              <w:rPr>
                <w:sz w:val="22"/>
              </w:rPr>
            </w:pPr>
            <w:r>
              <w:rPr>
                <w:color w:val="2B2A29"/>
                <w:sz w:val="22"/>
              </w:rPr>
              <w:t>46</w:t>
            </w:r>
          </w:p>
          <w:p>
            <w:r>
              <w:rPr>
                <w:color w:val="2B2A29"/>
                <w:sz w:val="22"/>
              </w:rPr>
              <w:t>47</w:t>
            </w:r>
          </w:p>
          <w:p>
            <w:pPr>
              <w:pStyle w:val="17"/>
              <w:spacing w:before="39"/>
              <w:ind w:left="50"/>
              <w:rPr>
                <w:sz w:val="22"/>
              </w:rPr>
            </w:pPr>
            <w:r>
              <w:rPr>
                <w:color w:val="2B2A29"/>
                <w:sz w:val="22"/>
              </w:rPr>
              <w:t>47</w:t>
            </w:r>
          </w:p>
          <w:p>
            <w:r>
              <w:rPr>
                <w:color w:val="2B2A29"/>
                <w:sz w:val="22"/>
              </w:rPr>
              <w:t>48 };</w:t>
            </w:r>
          </w:p>
          <w:p>
            <w:pPr>
              <w:pStyle w:val="17"/>
              <w:spacing w:before="38" w:line="256" w:lineRule="exact"/>
              <w:ind w:left="50"/>
              <w:rPr>
                <w:sz w:val="22"/>
              </w:rPr>
            </w:pPr>
            <w:r>
              <w:rPr>
                <w:color w:val="2B2A29"/>
                <w:sz w:val="22"/>
              </w:rPr>
              <w:t>48 };</w:t>
            </w:r>
          </w:p>
        </w:tc>
        <w:tc>
          <w:tcPr>
            <w:tcW w:w="7370" w:type="dxa"/>
          </w:tcPr>
          <w:p>
            <w:r>
              <w:rPr>
                <w:color w:val="2B2A29"/>
                <w:sz w:val="22"/>
              </w:rPr>
              <w:t>}</w:t>
            </w:r>
          </w:p>
          <w:p>
            <w:pPr>
              <w:pStyle w:val="17"/>
              <w:ind w:left="110"/>
              <w:rPr>
                <w:sz w:val="22"/>
              </w:rPr>
            </w:pPr>
            <w:r>
              <w:rPr>
                <w:color w:val="2B2A29"/>
                <w:sz w:val="22"/>
              </w:rPr>
              <w:t>}</w:t>
            </w:r>
          </w:p>
        </w:tc>
        <w:tc>
          <w:tcPr>
            <w:tcW w:w="160" w:type="dxa"/>
          </w:tcPr>
          <w:p>
            <w:pPr>
              <w:pStyle w:val="17"/>
              <w:spacing w:before="0"/>
              <w:rPr>
                <w:rFonts w:ascii="Times New Roman"/>
                <w:sz w:val="20"/>
              </w:rPr>
            </w:pPr>
          </w:p>
        </w:tc>
      </w:tr>
    </w:tbl>
    <w:p>
      <w:pPr>
        <w:pStyle w:val="11"/>
        <w:spacing w:before="3"/>
        <w:rPr>
          <w:rFonts w:ascii="宋体"/>
          <w:sz w:val="10"/>
        </w:rPr>
      </w:pPr>
    </w:p>
    <w:p>
      <w:r>
        <w:rPr>
          <w:rFonts w:ascii="Trebuchet MS"/>
          <w:b/>
          <w:color w:val="2B2A29"/>
          <w:sz w:val="22"/>
        </w:rPr>
        <w:t>$</w:t>
      </w:r>
      <w:r>
        <w:rPr>
          <w:rFonts w:ascii="Trebuchet MS"/>
          <w:b/>
          <w:color w:val="2B2A29"/>
          <w:spacing w:val="29"/>
          <w:sz w:val="22"/>
        </w:rPr>
        <w:t xml:space="preserve"> </w:t>
      </w:r>
      <w:r>
        <w:rPr>
          <w:rFonts w:ascii="Trebuchet MS"/>
          <w:b/>
          <w:color w:val="2B2A29"/>
          <w:sz w:val="22"/>
        </w:rPr>
        <w:t>ballerina</w:t>
      </w:r>
      <w:r>
        <w:rPr>
          <w:rFonts w:ascii="Trebuchet MS"/>
          <w:b/>
          <w:color w:val="2B2A29"/>
          <w:spacing w:val="30"/>
          <w:sz w:val="22"/>
        </w:rPr>
        <w:t xml:space="preserve"> </w:t>
      </w:r>
      <w:r>
        <w:rPr>
          <w:rFonts w:ascii="Trebuchet MS"/>
          <w:b/>
          <w:color w:val="2B2A29"/>
          <w:sz w:val="22"/>
        </w:rPr>
        <w:t>run</w:t>
      </w:r>
      <w:r>
        <w:rPr>
          <w:rFonts w:ascii="Trebuchet MS"/>
          <w:b/>
          <w:color w:val="2B2A29"/>
          <w:spacing w:val="30"/>
          <w:sz w:val="22"/>
        </w:rPr>
        <w:t xml:space="preserve"> </w:t>
      </w:r>
      <w:r>
        <w:rPr>
          <w:rFonts w:ascii="Trebuchet MS"/>
          <w:b/>
          <w:color w:val="2B2A29"/>
          <w:sz w:val="22"/>
        </w:rPr>
        <w:t>connected_banking.bal</w:t>
      </w:r>
    </w:p>
    <w:p>
      <w:pPr>
        <w:spacing w:before="88"/>
        <w:ind w:left="520" w:right="0" w:firstLine="0"/>
        <w:jc w:val="left"/>
        <w:rPr>
          <w:rFonts w:ascii="Trebuchet MS"/>
          <w:b/>
          <w:sz w:val="22"/>
        </w:rPr>
      </w:pPr>
      <w:r>
        <w:rPr>
          <w:rFonts w:ascii="Trebuchet MS"/>
          <w:b/>
          <w:color w:val="2B2A29"/>
          <w:sz w:val="22"/>
        </w:rPr>
        <w:t>$ballerina跑步连接_banking.bal</w:t>
      </w:r>
    </w:p>
    <w:p>
      <w:r>
        <w:rPr>
          <w:rFonts w:ascii="宋体"/>
          <w:color w:val="2B2A29"/>
        </w:rPr>
        <w:t>AC1 Balance: 1000.0</w:t>
      </w:r>
    </w:p>
    <w:p>
      <w:pPr>
        <w:pStyle w:val="11"/>
        <w:spacing w:before="52"/>
        <w:ind w:left="520"/>
        <w:rPr>
          <w:rFonts w:ascii="宋体"/>
        </w:rPr>
      </w:pPr>
      <w:r>
        <w:rPr>
          <w:rFonts w:ascii="宋体"/>
          <w:color w:val="2B2A29"/>
        </w:rPr>
        <w:t>AC1余额：1000.0</w:t>
      </w:r>
    </w:p>
    <w:p>
      <w:r>
        <w:rPr>
          <w:rFonts w:ascii="宋体"/>
          <w:color w:val="2B2A29"/>
        </w:rPr>
        <w:t>AC2 Balance: 3050.0</w:t>
      </w:r>
    </w:p>
    <w:p>
      <w:pPr>
        <w:pStyle w:val="11"/>
        <w:spacing w:before="38"/>
        <w:ind w:left="520"/>
        <w:rPr>
          <w:rFonts w:ascii="宋体"/>
        </w:rPr>
      </w:pPr>
      <w:r>
        <w:rPr>
          <w:rFonts w:ascii="宋体"/>
          <w:color w:val="2B2A29"/>
        </w:rPr>
        <w:t>AC2平衡：3050.0</w:t>
      </w:r>
    </w:p>
    <w:p>
      <w:r>
        <w:rPr>
          <w:rFonts w:ascii="宋体"/>
          <w:color w:val="2B2A29"/>
        </w:rPr>
        <w:t>AC1-&gt;AC2 Transfer Error: error ONLINE_BANKING_TRANSFER_ERROR</w:t>
      </w:r>
      <w:r>
        <w:rPr>
          <w:rFonts w:ascii="宋体"/>
          <w:color w:val="2B2A29"/>
          <w:spacing w:val="1"/>
        </w:rPr>
        <w:t xml:space="preserve"> </w:t>
      </w:r>
      <w:r>
        <w:rPr>
          <w:rFonts w:ascii="宋体"/>
          <w:color w:val="2B2A29"/>
        </w:rPr>
        <w:t>sourceAccount=AC1 targetAccount=AC2 amount=1500.0 cause=error INSUFFICIENT_</w:t>
      </w:r>
      <w:r>
        <w:rPr>
          <w:rFonts w:ascii="宋体"/>
          <w:color w:val="2B2A29"/>
          <w:spacing w:val="-108"/>
        </w:rPr>
        <w:t xml:space="preserve"> </w:t>
      </w:r>
      <w:r>
        <w:rPr>
          <w:rFonts w:ascii="宋体"/>
          <w:color w:val="2B2A29"/>
        </w:rPr>
        <w:t>ACCOUNT_BALANCE time=1573203411294 account=AC1</w:t>
      </w:r>
    </w:p>
    <w:p>
      <w:pPr>
        <w:pStyle w:val="11"/>
        <w:spacing w:before="38" w:line="273" w:lineRule="auto"/>
        <w:ind w:left="520" w:right="170"/>
        <w:rPr>
          <w:rFonts w:ascii="宋体"/>
        </w:rPr>
      </w:pPr>
      <w:r>
        <w:rPr>
          <w:rFonts w:ascii="宋体"/>
          <w:color w:val="2B2A29"/>
        </w:rPr>
        <w:t>AC1-&gt;AC2传输错误：错误ONLINE_BANKING_TRANFER_Error</w:t>
      </w:r>
      <w:r>
        <w:t xml:space="preserve"> </w:t>
      </w:r>
      <w:r>
        <w:rPr>
          <w:rFonts w:ascii="宋体"/>
          <w:color w:val="2B2A29"/>
        </w:rPr>
        <w:t>sourceAccount=AC1 targetAccount=AC2金额=1500.0原因=错误INSUFIENT_ACCOUNT_BALANCE时间=1573203411294 ACCOUNT=AC1</w:t>
      </w:r>
    </w:p>
    <w:p>
      <w:pPr>
        <w:spacing w:after="0" w:line="273" w:lineRule="auto"/>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Listing</w:t>
      </w:r>
      <w:r>
        <w:rPr>
          <w:color w:val="2B2A29"/>
          <w:spacing w:val="2"/>
          <w:w w:val="105"/>
        </w:rPr>
        <w:t xml:space="preserve"> </w:t>
      </w:r>
      <w:r>
        <w:rPr>
          <w:color w:val="0000FF"/>
          <w:w w:val="105"/>
        </w:rPr>
        <w:t>5-7</w:t>
      </w:r>
      <w:r>
        <w:rPr>
          <w:color w:val="0000FF"/>
          <w:spacing w:val="2"/>
          <w:w w:val="105"/>
        </w:rPr>
        <w:t xml:space="preserve"> </w:t>
      </w:r>
      <w:r>
        <w:rPr>
          <w:color w:val="2B2A29"/>
          <w:w w:val="105"/>
        </w:rPr>
        <w:t>contains</w:t>
      </w:r>
      <w:r>
        <w:rPr>
          <w:color w:val="2B2A29"/>
          <w:spacing w:val="2"/>
          <w:w w:val="105"/>
        </w:rPr>
        <w:t xml:space="preserve"> </w:t>
      </w:r>
      <w:r>
        <w:rPr>
          <w:color w:val="2B2A29"/>
          <w:w w:val="105"/>
        </w:rPr>
        <w:t>the</w:t>
      </w:r>
      <w:r>
        <w:rPr>
          <w:color w:val="2B2A29"/>
          <w:spacing w:val="2"/>
          <w:w w:val="105"/>
        </w:rPr>
        <w:t xml:space="preserve"> </w:t>
      </w:r>
      <w:r>
        <w:rPr>
          <w:color w:val="2B2A29"/>
          <w:w w:val="105"/>
        </w:rPr>
        <w:t>additional</w:t>
      </w:r>
      <w:r>
        <w:rPr>
          <w:color w:val="2B2A29"/>
          <w:spacing w:val="2"/>
          <w:w w:val="105"/>
        </w:rPr>
        <w:t xml:space="preserve"> </w:t>
      </w:r>
      <w:r>
        <w:rPr>
          <w:color w:val="2B2A29"/>
          <w:w w:val="105"/>
        </w:rPr>
        <w:t>error</w:t>
      </w:r>
      <w:r>
        <w:rPr>
          <w:color w:val="2B2A29"/>
          <w:spacing w:val="2"/>
          <w:w w:val="105"/>
        </w:rPr>
        <w:t xml:space="preserve"> </w:t>
      </w:r>
      <w:r>
        <w:rPr>
          <w:color w:val="2B2A29"/>
          <w:w w:val="105"/>
        </w:rPr>
        <w:t>type</w:t>
      </w:r>
      <w:r>
        <w:rPr>
          <w:color w:val="2B2A29"/>
          <w:spacing w:val="3"/>
          <w:w w:val="105"/>
        </w:rPr>
        <w:t xml:space="preserve"> </w:t>
      </w:r>
      <w:r>
        <w:rPr>
          <w:color w:val="2B2A29"/>
          <w:w w:val="105"/>
        </w:rPr>
        <w:t>definitions</w:t>
      </w:r>
      <w:r>
        <w:rPr>
          <w:color w:val="2B2A29"/>
          <w:spacing w:val="2"/>
          <w:w w:val="105"/>
        </w:rPr>
        <w:t xml:space="preserve"> </w:t>
      </w:r>
      <w:r>
        <w:rPr>
          <w:color w:val="2B2A29"/>
          <w:w w:val="105"/>
        </w:rPr>
        <w:t>required</w:t>
      </w:r>
      <w:r>
        <w:rPr>
          <w:color w:val="2B2A29"/>
          <w:spacing w:val="2"/>
          <w:w w:val="105"/>
        </w:rPr>
        <w:t xml:space="preserve"> </w:t>
      </w:r>
      <w:r>
        <w:rPr>
          <w:color w:val="2B2A29"/>
          <w:w w:val="105"/>
        </w:rPr>
        <w:t>for</w:t>
      </w:r>
      <w:r>
        <w:rPr>
          <w:color w:val="2B2A29"/>
          <w:spacing w:val="2"/>
          <w:w w:val="105"/>
        </w:rPr>
        <w:t xml:space="preserve"> </w:t>
      </w:r>
      <w:r>
        <w:rPr>
          <w:color w:val="2B2A29"/>
          <w:w w:val="105"/>
        </w:rPr>
        <w:t>the</w:t>
      </w:r>
      <w:r>
        <w:rPr>
          <w:color w:val="2B2A29"/>
          <w:spacing w:val="2"/>
          <w:w w:val="105"/>
        </w:rPr>
        <w:t xml:space="preserve"> </w:t>
      </w:r>
      <w:r>
        <w:rPr>
          <w:color w:val="2B2A29"/>
          <w:w w:val="105"/>
        </w:rPr>
        <w:t>online</w:t>
      </w:r>
      <w:r>
        <w:rPr>
          <w:color w:val="2B2A29"/>
          <w:spacing w:val="1"/>
          <w:w w:val="105"/>
        </w:rPr>
        <w:t xml:space="preserve"> </w:t>
      </w:r>
      <w:r>
        <w:rPr>
          <w:color w:val="2B2A29"/>
          <w:w w:val="105"/>
        </w:rPr>
        <w:t xml:space="preserve">banking operations scenario, as well as the updated </w:t>
      </w:r>
      <w:r>
        <w:rPr>
          <w:rFonts w:ascii="宋体"/>
          <w:color w:val="2B2A29"/>
          <w:w w:val="105"/>
        </w:rPr>
        <w:t xml:space="preserve">transferMoney </w:t>
      </w:r>
      <w:r>
        <w:rPr>
          <w:color w:val="2B2A29"/>
          <w:w w:val="105"/>
        </w:rPr>
        <w:t>function, to</w:t>
      </w:r>
      <w:r>
        <w:rPr>
          <w:color w:val="2B2A29"/>
          <w:spacing w:val="1"/>
          <w:w w:val="105"/>
        </w:rPr>
        <w:t xml:space="preserve"> </w:t>
      </w:r>
      <w:r>
        <w:rPr>
          <w:color w:val="2B2A29"/>
          <w:w w:val="105"/>
        </w:rPr>
        <w:t>intercept</w:t>
      </w:r>
      <w:r>
        <w:rPr>
          <w:color w:val="2B2A29"/>
          <w:spacing w:val="18"/>
          <w:w w:val="105"/>
        </w:rPr>
        <w:t xml:space="preserve"> </w:t>
      </w:r>
      <w:r>
        <w:rPr>
          <w:color w:val="2B2A29"/>
          <w:w w:val="105"/>
        </w:rPr>
        <w:t>the</w:t>
      </w:r>
      <w:r>
        <w:rPr>
          <w:color w:val="2B2A29"/>
          <w:spacing w:val="19"/>
          <w:w w:val="105"/>
        </w:rPr>
        <w:t xml:space="preserve"> </w:t>
      </w:r>
      <w:r>
        <w:rPr>
          <w:color w:val="2B2A29"/>
          <w:w w:val="105"/>
        </w:rPr>
        <w:t>downstream</w:t>
      </w:r>
      <w:r>
        <w:rPr>
          <w:color w:val="2B2A29"/>
          <w:spacing w:val="19"/>
          <w:w w:val="105"/>
        </w:rPr>
        <w:t xml:space="preserve"> </w:t>
      </w:r>
      <w:r>
        <w:rPr>
          <w:color w:val="2B2A29"/>
          <w:w w:val="105"/>
        </w:rPr>
        <w:t>error</w:t>
      </w:r>
      <w:r>
        <w:rPr>
          <w:color w:val="2B2A29"/>
          <w:spacing w:val="19"/>
          <w:w w:val="105"/>
        </w:rPr>
        <w:t xml:space="preserve"> </w:t>
      </w:r>
      <w:r>
        <w:rPr>
          <w:color w:val="2B2A29"/>
          <w:w w:val="105"/>
        </w:rPr>
        <w:t>returned</w:t>
      </w:r>
      <w:r>
        <w:rPr>
          <w:color w:val="2B2A29"/>
          <w:spacing w:val="18"/>
          <w:w w:val="105"/>
        </w:rPr>
        <w:t xml:space="preserve"> </w:t>
      </w:r>
      <w:r>
        <w:rPr>
          <w:color w:val="2B2A29"/>
          <w:w w:val="105"/>
        </w:rPr>
        <w:t>from</w:t>
      </w:r>
      <w:r>
        <w:rPr>
          <w:color w:val="2B2A29"/>
          <w:spacing w:val="19"/>
          <w:w w:val="105"/>
        </w:rPr>
        <w:t xml:space="preserve"> </w:t>
      </w:r>
      <w:r>
        <w:rPr>
          <w:color w:val="2B2A29"/>
          <w:w w:val="105"/>
        </w:rPr>
        <w:t>the</w:t>
      </w:r>
      <w:r>
        <w:rPr>
          <w:color w:val="2B2A29"/>
          <w:spacing w:val="19"/>
          <w:w w:val="105"/>
        </w:rPr>
        <w:t xml:space="preserve"> </w:t>
      </w:r>
      <w:r>
        <w:rPr>
          <w:color w:val="2B2A29"/>
          <w:w w:val="105"/>
        </w:rPr>
        <w:t>common</w:t>
      </w:r>
      <w:r>
        <w:rPr>
          <w:color w:val="2B2A29"/>
          <w:spacing w:val="19"/>
          <w:w w:val="105"/>
        </w:rPr>
        <w:t xml:space="preserve"> </w:t>
      </w:r>
      <w:r>
        <w:rPr>
          <w:color w:val="2B2A29"/>
          <w:w w:val="105"/>
        </w:rPr>
        <w:t>banking</w:t>
      </w:r>
      <w:r>
        <w:rPr>
          <w:color w:val="2B2A29"/>
          <w:spacing w:val="18"/>
          <w:w w:val="105"/>
        </w:rPr>
        <w:t xml:space="preserve"> </w:t>
      </w:r>
      <w:r>
        <w:rPr>
          <w:color w:val="2B2A29"/>
          <w:w w:val="105"/>
        </w:rPr>
        <w:t>operations</w:t>
      </w:r>
      <w:r>
        <w:rPr>
          <w:color w:val="2B2A29"/>
          <w:spacing w:val="19"/>
          <w:w w:val="105"/>
        </w:rPr>
        <w:t xml:space="preserve"> </w:t>
      </w:r>
      <w:r>
        <w:rPr>
          <w:color w:val="2B2A29"/>
          <w:w w:val="105"/>
        </w:rPr>
        <w:t>and</w:t>
      </w:r>
      <w:r>
        <w:rPr>
          <w:color w:val="2B2A29"/>
          <w:spacing w:val="-55"/>
          <w:w w:val="105"/>
        </w:rPr>
        <w:t xml:space="preserve"> </w:t>
      </w:r>
      <w:r>
        <w:rPr>
          <w:color w:val="2B2A29"/>
          <w:w w:val="105"/>
        </w:rPr>
        <w:t>create</w:t>
      </w:r>
      <w:r>
        <w:rPr>
          <w:color w:val="2B2A29"/>
          <w:spacing w:val="-12"/>
          <w:w w:val="105"/>
        </w:rPr>
        <w:t xml:space="preserve"> </w:t>
      </w:r>
      <w:r>
        <w:rPr>
          <w:color w:val="2B2A29"/>
          <w:w w:val="105"/>
        </w:rPr>
        <w:t>a</w:t>
      </w:r>
      <w:r>
        <w:rPr>
          <w:color w:val="2B2A29"/>
          <w:spacing w:val="-11"/>
          <w:w w:val="105"/>
        </w:rPr>
        <w:t xml:space="preserve"> </w:t>
      </w:r>
      <w:r>
        <w:rPr>
          <w:color w:val="2B2A29"/>
          <w:w w:val="105"/>
        </w:rPr>
        <w:t>new</w:t>
      </w:r>
      <w:r>
        <w:rPr>
          <w:color w:val="2B2A29"/>
          <w:spacing w:val="-11"/>
          <w:w w:val="105"/>
        </w:rPr>
        <w:t xml:space="preserve"> </w:t>
      </w:r>
      <w:r>
        <w:rPr>
          <w:color w:val="2B2A29"/>
          <w:w w:val="105"/>
        </w:rPr>
        <w:t>more</w:t>
      </w:r>
      <w:r>
        <w:rPr>
          <w:color w:val="2B2A29"/>
          <w:spacing w:val="-11"/>
          <w:w w:val="105"/>
        </w:rPr>
        <w:t xml:space="preserve"> </w:t>
      </w:r>
      <w:r>
        <w:rPr>
          <w:color w:val="2B2A29"/>
          <w:w w:val="105"/>
        </w:rPr>
        <w:t>context-specific</w:t>
      </w:r>
      <w:r>
        <w:rPr>
          <w:color w:val="2B2A29"/>
          <w:spacing w:val="-11"/>
          <w:w w:val="105"/>
        </w:rPr>
        <w:t xml:space="preserve"> </w:t>
      </w:r>
      <w:r>
        <w:rPr>
          <w:color w:val="2B2A29"/>
          <w:w w:val="105"/>
        </w:rPr>
        <w:t>error</w:t>
      </w:r>
      <w:r>
        <w:rPr>
          <w:color w:val="2B2A29"/>
          <w:spacing w:val="-11"/>
          <w:w w:val="105"/>
        </w:rPr>
        <w:t xml:space="preserve"> </w:t>
      </w:r>
      <w:r>
        <w:rPr>
          <w:color w:val="2B2A29"/>
          <w:w w:val="105"/>
        </w:rPr>
        <w:t>from</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transferMoney</w:t>
      </w:r>
      <w:r>
        <w:rPr>
          <w:rFonts w:ascii="宋体"/>
          <w:color w:val="2B2A29"/>
          <w:spacing w:val="-69"/>
          <w:w w:val="105"/>
        </w:rPr>
        <w:t xml:space="preserve"> </w:t>
      </w:r>
      <w:r>
        <w:rPr>
          <w:color w:val="2B2A29"/>
          <w:w w:val="105"/>
        </w:rPr>
        <w:t>function.</w:t>
      </w:r>
    </w:p>
    <w:p>
      <w:pPr>
        <w:pStyle w:val="11"/>
        <w:spacing w:before="85" w:line="288" w:lineRule="auto"/>
        <w:ind w:left="160" w:right="817" w:firstLine="359"/>
      </w:pPr>
      <w:bookmarkStart w:id="132" w:name="_bookmark126"/>
      <w:bookmarkEnd w:id="132"/>
      <w:r>
        <w:rPr>
          <w:color w:val="2B2A29"/>
          <w:w w:val="105"/>
        </w:rPr>
        <w:t>清单</w:t>
      </w:r>
      <w:r>
        <w:rPr>
          <w:color w:val="0000FF"/>
          <w:w w:val="105"/>
        </w:rPr>
        <w:t>5-7</w:t>
      </w:r>
      <w:r>
        <w:rPr>
          <w:color w:val="2B2A29"/>
          <w:w w:val="105"/>
        </w:rPr>
        <w:t>包含在线银行操作场景所需</w:t>
      </w:r>
      <w:r>
        <w:rPr>
          <w:color w:val="2B2A29"/>
          <w:spacing w:val="2"/>
          <w:w w:val="105"/>
        </w:rPr>
        <w:t>的</w:t>
      </w:r>
      <w:r>
        <w:rPr>
          <w:color w:val="2B2A29"/>
          <w:w w:val="105"/>
        </w:rPr>
        <w:t>其他错误类型定义，以及更新的</w:t>
      </w:r>
      <w:r>
        <w:rPr>
          <w:rFonts w:ascii="宋体"/>
          <w:color w:val="2B2A29"/>
          <w:w w:val="105"/>
        </w:rPr>
        <w:t>transferMoney</w:t>
      </w:r>
      <w:r>
        <w:rPr>
          <w:color w:val="2B2A29"/>
          <w:w w:val="105"/>
        </w:rPr>
        <w:t>函数，以拦截从常见银行操作返回</w:t>
      </w:r>
      <w:r>
        <w:rPr>
          <w:color w:val="2B2A29"/>
          <w:spacing w:val="18"/>
          <w:w w:val="105"/>
        </w:rPr>
        <w:t>的</w:t>
      </w:r>
      <w:r>
        <w:rPr>
          <w:color w:val="2B2A29"/>
          <w:w w:val="105"/>
        </w:rPr>
        <w:t>下游错误</w:t>
      </w:r>
      <w:r>
        <w:rPr>
          <w:color w:val="2B2A29"/>
          <w:spacing w:val="19"/>
          <w:w w:val="105"/>
        </w:rPr>
        <w:t>，</w:t>
      </w:r>
      <w:r>
        <w:rPr>
          <w:color w:val="2B2A29"/>
          <w:w w:val="105"/>
        </w:rPr>
        <w:t>并从</w:t>
      </w:r>
      <w:r>
        <w:rPr>
          <w:rFonts w:ascii="宋体"/>
          <w:color w:val="2B2A29"/>
          <w:w w:val="105"/>
        </w:rPr>
        <w:t>transferMony</w:t>
      </w:r>
      <w:r>
        <w:rPr>
          <w:color w:val="2B2A29"/>
          <w:w w:val="105"/>
        </w:rPr>
        <w:t>函数创建一个新</w:t>
      </w:r>
      <w:r>
        <w:rPr>
          <w:color w:val="2B2A29"/>
          <w:spacing w:val="-11"/>
          <w:w w:val="105"/>
        </w:rPr>
        <w:t>的</w:t>
      </w:r>
      <w:r>
        <w:rPr>
          <w:color w:val="2B2A29"/>
          <w:w w:val="105"/>
        </w:rPr>
        <w:t>更特定</w:t>
      </w:r>
      <w:r>
        <w:rPr>
          <w:color w:val="2B2A29"/>
          <w:spacing w:val="-11"/>
          <w:w w:val="105"/>
        </w:rPr>
        <w:t>于上下文的</w:t>
      </w:r>
      <w:r>
        <w:rPr>
          <w:color w:val="2B2A29"/>
          <w:w w:val="105"/>
        </w:rPr>
        <w:t>错误。</w:t>
      </w:r>
    </w:p>
    <w:p>
      <w:r>
        <w:rPr>
          <w:color w:val="2B2A29"/>
          <w:w w:val="105"/>
        </w:rPr>
        <w:t>In the output, you can see that the error message is now more relevant from the</w:t>
      </w:r>
      <w:r>
        <w:rPr>
          <w:color w:val="2B2A29"/>
          <w:spacing w:val="1"/>
          <w:w w:val="105"/>
        </w:rPr>
        <w:t xml:space="preserve"> </w:t>
      </w:r>
      <w:r>
        <w:rPr>
          <w:color w:val="2B2A29"/>
          <w:w w:val="105"/>
        </w:rPr>
        <w:t>view of the online banking operations component, since it gives a specific error that is</w:t>
      </w:r>
      <w:r>
        <w:rPr>
          <w:color w:val="2B2A29"/>
          <w:spacing w:val="1"/>
          <w:w w:val="105"/>
        </w:rPr>
        <w:t xml:space="preserve"> </w:t>
      </w:r>
      <w:r>
        <w:rPr>
          <w:color w:val="2B2A29"/>
          <w:w w:val="105"/>
        </w:rPr>
        <w:t>more meaningful for</w:t>
      </w:r>
      <w:r>
        <w:rPr>
          <w:color w:val="2B2A29"/>
          <w:spacing w:val="1"/>
          <w:w w:val="105"/>
        </w:rPr>
        <w:t xml:space="preserve"> </w:t>
      </w:r>
      <w:r>
        <w:rPr>
          <w:color w:val="2B2A29"/>
          <w:w w:val="105"/>
        </w:rPr>
        <w:t>its situation,</w:t>
      </w:r>
      <w:r>
        <w:rPr>
          <w:color w:val="2B2A29"/>
          <w:spacing w:val="1"/>
          <w:w w:val="105"/>
        </w:rPr>
        <w:t xml:space="preserve"> </w:t>
      </w:r>
      <w:r>
        <w:rPr>
          <w:color w:val="2B2A29"/>
          <w:w w:val="105"/>
        </w:rPr>
        <w:t>and with the</w:t>
      </w:r>
      <w:r>
        <w:rPr>
          <w:color w:val="2B2A29"/>
          <w:spacing w:val="1"/>
          <w:w w:val="105"/>
        </w:rPr>
        <w:t xml:space="preserve"> </w:t>
      </w:r>
      <w:r>
        <w:rPr>
          <w:color w:val="2B2A29"/>
          <w:w w:val="105"/>
        </w:rPr>
        <w:t>required contextual</w:t>
      </w:r>
      <w:r>
        <w:rPr>
          <w:color w:val="2B2A29"/>
          <w:spacing w:val="1"/>
          <w:w w:val="105"/>
        </w:rPr>
        <w:t xml:space="preserve"> </w:t>
      </w:r>
      <w:r>
        <w:rPr>
          <w:color w:val="2B2A29"/>
          <w:w w:val="105"/>
        </w:rPr>
        <w:t>information. The</w:t>
      </w:r>
      <w:r>
        <w:rPr>
          <w:color w:val="2B2A29"/>
          <w:spacing w:val="1"/>
          <w:w w:val="105"/>
        </w:rPr>
        <w:t xml:space="preserve"> </w:t>
      </w:r>
      <w:r>
        <w:rPr>
          <w:color w:val="2B2A29"/>
          <w:w w:val="105"/>
        </w:rPr>
        <w:t>contextual</w:t>
      </w:r>
      <w:r>
        <w:rPr>
          <w:color w:val="2B2A29"/>
          <w:spacing w:val="7"/>
          <w:w w:val="105"/>
        </w:rPr>
        <w:t xml:space="preserve"> </w:t>
      </w:r>
      <w:r>
        <w:rPr>
          <w:color w:val="2B2A29"/>
          <w:w w:val="105"/>
        </w:rPr>
        <w:t>information</w:t>
      </w:r>
      <w:r>
        <w:rPr>
          <w:color w:val="2B2A29"/>
          <w:spacing w:val="7"/>
          <w:w w:val="105"/>
        </w:rPr>
        <w:t xml:space="preserve"> </w:t>
      </w:r>
      <w:r>
        <w:rPr>
          <w:color w:val="2B2A29"/>
          <w:w w:val="105"/>
        </w:rPr>
        <w:t>here</w:t>
      </w:r>
      <w:r>
        <w:rPr>
          <w:color w:val="2B2A29"/>
          <w:spacing w:val="7"/>
          <w:w w:val="105"/>
        </w:rPr>
        <w:t xml:space="preserve"> </w:t>
      </w:r>
      <w:r>
        <w:rPr>
          <w:color w:val="2B2A29"/>
          <w:w w:val="105"/>
        </w:rPr>
        <w:t>includes</w:t>
      </w:r>
      <w:r>
        <w:rPr>
          <w:color w:val="2B2A29"/>
          <w:spacing w:val="7"/>
          <w:w w:val="105"/>
        </w:rPr>
        <w:t xml:space="preserve"> </w:t>
      </w:r>
      <w:r>
        <w:rPr>
          <w:color w:val="2B2A29"/>
          <w:w w:val="105"/>
        </w:rPr>
        <w:t>the</w:t>
      </w:r>
      <w:r>
        <w:rPr>
          <w:color w:val="2B2A29"/>
          <w:spacing w:val="7"/>
          <w:w w:val="105"/>
        </w:rPr>
        <w:t xml:space="preserve"> </w:t>
      </w:r>
      <w:r>
        <w:rPr>
          <w:color w:val="2B2A29"/>
          <w:w w:val="105"/>
        </w:rPr>
        <w:t>bank</w:t>
      </w:r>
      <w:r>
        <w:rPr>
          <w:color w:val="2B2A29"/>
          <w:spacing w:val="8"/>
          <w:w w:val="105"/>
        </w:rPr>
        <w:t xml:space="preserve"> </w:t>
      </w:r>
      <w:r>
        <w:rPr>
          <w:color w:val="2B2A29"/>
          <w:w w:val="105"/>
        </w:rPr>
        <w:t>accounts</w:t>
      </w:r>
      <w:r>
        <w:rPr>
          <w:color w:val="2B2A29"/>
          <w:spacing w:val="7"/>
          <w:w w:val="105"/>
        </w:rPr>
        <w:t xml:space="preserve"> </w:t>
      </w:r>
      <w:r>
        <w:rPr>
          <w:color w:val="2B2A29"/>
          <w:w w:val="105"/>
        </w:rPr>
        <w:t>involved</w:t>
      </w:r>
      <w:r>
        <w:rPr>
          <w:color w:val="2B2A29"/>
          <w:spacing w:val="7"/>
          <w:w w:val="105"/>
        </w:rPr>
        <w:t xml:space="preserve"> </w:t>
      </w:r>
      <w:r>
        <w:rPr>
          <w:color w:val="2B2A29"/>
          <w:w w:val="105"/>
        </w:rPr>
        <w:t>in</w:t>
      </w:r>
      <w:r>
        <w:rPr>
          <w:color w:val="2B2A29"/>
          <w:spacing w:val="7"/>
          <w:w w:val="105"/>
        </w:rPr>
        <w:t xml:space="preserve"> </w:t>
      </w:r>
      <w:r>
        <w:rPr>
          <w:color w:val="2B2A29"/>
          <w:w w:val="105"/>
        </w:rPr>
        <w:t>the</w:t>
      </w:r>
      <w:r>
        <w:rPr>
          <w:color w:val="2B2A29"/>
          <w:spacing w:val="7"/>
          <w:w w:val="105"/>
        </w:rPr>
        <w:t xml:space="preserve"> </w:t>
      </w:r>
      <w:r>
        <w:rPr>
          <w:color w:val="2B2A29"/>
          <w:w w:val="105"/>
        </w:rPr>
        <w:t>transactions</w:t>
      </w:r>
      <w:r>
        <w:rPr>
          <w:color w:val="2B2A29"/>
          <w:spacing w:val="1"/>
          <w:w w:val="105"/>
        </w:rPr>
        <w:t xml:space="preserve"> </w:t>
      </w:r>
      <w:r>
        <w:rPr>
          <w:color w:val="2B2A29"/>
          <w:w w:val="105"/>
        </w:rPr>
        <w:t>and the amount. Also, it</w:t>
      </w:r>
      <w:r>
        <w:rPr>
          <w:color w:val="2B2A29"/>
          <w:spacing w:val="1"/>
          <w:w w:val="105"/>
        </w:rPr>
        <w:t xml:space="preserve"> </w:t>
      </w:r>
      <w:r>
        <w:rPr>
          <w:color w:val="2B2A29"/>
          <w:w w:val="105"/>
        </w:rPr>
        <w:t>encapsulates the root error</w:t>
      </w:r>
      <w:r>
        <w:rPr>
          <w:color w:val="2B2A29"/>
          <w:spacing w:val="1"/>
          <w:w w:val="105"/>
        </w:rPr>
        <w:t xml:space="preserve"> </w:t>
      </w:r>
      <w:r>
        <w:rPr>
          <w:color w:val="2B2A29"/>
          <w:w w:val="105"/>
        </w:rPr>
        <w:t>that caused this error;</w:t>
      </w:r>
      <w:r>
        <w:rPr>
          <w:color w:val="2B2A29"/>
          <w:spacing w:val="1"/>
          <w:w w:val="105"/>
        </w:rPr>
        <w:t xml:space="preserve"> </w:t>
      </w:r>
      <w:r>
        <w:rPr>
          <w:color w:val="2B2A29"/>
          <w:w w:val="105"/>
        </w:rPr>
        <w:t>thus, from</w:t>
      </w:r>
      <w:r>
        <w:rPr>
          <w:color w:val="2B2A29"/>
          <w:spacing w:val="1"/>
          <w:w w:val="105"/>
        </w:rPr>
        <w:t xml:space="preserve"> </w:t>
      </w:r>
      <w:r>
        <w:rPr>
          <w:color w:val="2B2A29"/>
          <w:w w:val="105"/>
        </w:rPr>
        <w:t>that</w:t>
      </w:r>
      <w:r>
        <w:rPr>
          <w:color w:val="2B2A29"/>
          <w:spacing w:val="3"/>
          <w:w w:val="105"/>
        </w:rPr>
        <w:t xml:space="preserve"> </w:t>
      </w:r>
      <w:r>
        <w:rPr>
          <w:color w:val="2B2A29"/>
          <w:w w:val="105"/>
        </w:rPr>
        <w:t>information,</w:t>
      </w:r>
      <w:r>
        <w:rPr>
          <w:color w:val="2B2A29"/>
          <w:spacing w:val="4"/>
          <w:w w:val="105"/>
        </w:rPr>
        <w:t xml:space="preserve"> </w:t>
      </w:r>
      <w:r>
        <w:rPr>
          <w:color w:val="2B2A29"/>
          <w:w w:val="105"/>
        </w:rPr>
        <w:t>we</w:t>
      </w:r>
      <w:r>
        <w:rPr>
          <w:color w:val="2B2A29"/>
          <w:spacing w:val="3"/>
          <w:w w:val="105"/>
        </w:rPr>
        <w:t xml:space="preserve"> </w:t>
      </w:r>
      <w:r>
        <w:rPr>
          <w:color w:val="2B2A29"/>
          <w:w w:val="105"/>
        </w:rPr>
        <w:t>can</w:t>
      </w:r>
      <w:r>
        <w:rPr>
          <w:color w:val="2B2A29"/>
          <w:spacing w:val="4"/>
          <w:w w:val="105"/>
        </w:rPr>
        <w:t xml:space="preserve"> </w:t>
      </w:r>
      <w:r>
        <w:rPr>
          <w:color w:val="2B2A29"/>
          <w:w w:val="105"/>
        </w:rPr>
        <w:t>gain</w:t>
      </w:r>
      <w:r>
        <w:rPr>
          <w:color w:val="2B2A29"/>
          <w:spacing w:val="3"/>
          <w:w w:val="105"/>
        </w:rPr>
        <w:t xml:space="preserve"> </w:t>
      </w:r>
      <w:r>
        <w:rPr>
          <w:color w:val="2B2A29"/>
          <w:w w:val="105"/>
        </w:rPr>
        <w:t>more</w:t>
      </w:r>
      <w:r>
        <w:rPr>
          <w:color w:val="2B2A29"/>
          <w:spacing w:val="4"/>
          <w:w w:val="105"/>
        </w:rPr>
        <w:t xml:space="preserve"> </w:t>
      </w:r>
      <w:r>
        <w:rPr>
          <w:color w:val="2B2A29"/>
          <w:w w:val="105"/>
        </w:rPr>
        <w:t>insights</w:t>
      </w:r>
      <w:r>
        <w:rPr>
          <w:color w:val="2B2A29"/>
          <w:spacing w:val="3"/>
          <w:w w:val="105"/>
        </w:rPr>
        <w:t xml:space="preserve"> </w:t>
      </w:r>
      <w:r>
        <w:rPr>
          <w:color w:val="2B2A29"/>
          <w:w w:val="105"/>
        </w:rPr>
        <w:t>into</w:t>
      </w:r>
      <w:r>
        <w:rPr>
          <w:color w:val="2B2A29"/>
          <w:spacing w:val="4"/>
          <w:w w:val="105"/>
        </w:rPr>
        <w:t xml:space="preserve"> </w:t>
      </w:r>
      <w:r>
        <w:rPr>
          <w:color w:val="2B2A29"/>
          <w:w w:val="105"/>
        </w:rPr>
        <w:t>what</w:t>
      </w:r>
      <w:r>
        <w:rPr>
          <w:color w:val="2B2A29"/>
          <w:spacing w:val="3"/>
          <w:w w:val="105"/>
        </w:rPr>
        <w:t xml:space="preserve"> </w:t>
      </w:r>
      <w:r>
        <w:rPr>
          <w:color w:val="2B2A29"/>
          <w:w w:val="105"/>
        </w:rPr>
        <w:t>actually</w:t>
      </w:r>
      <w:r>
        <w:rPr>
          <w:color w:val="2B2A29"/>
          <w:spacing w:val="4"/>
          <w:w w:val="105"/>
        </w:rPr>
        <w:t xml:space="preserve"> </w:t>
      </w:r>
      <w:r>
        <w:rPr>
          <w:color w:val="2B2A29"/>
          <w:w w:val="105"/>
        </w:rPr>
        <w:t>caused</w:t>
      </w:r>
      <w:r>
        <w:rPr>
          <w:color w:val="2B2A29"/>
          <w:spacing w:val="3"/>
          <w:w w:val="105"/>
        </w:rPr>
        <w:t xml:space="preserve"> </w:t>
      </w:r>
      <w:r>
        <w:rPr>
          <w:color w:val="2B2A29"/>
          <w:w w:val="105"/>
        </w:rPr>
        <w:t>the</w:t>
      </w:r>
      <w:r>
        <w:rPr>
          <w:color w:val="2B2A29"/>
          <w:spacing w:val="4"/>
          <w:w w:val="105"/>
        </w:rPr>
        <w:t xml:space="preserve"> </w:t>
      </w:r>
      <w:r>
        <w:rPr>
          <w:color w:val="2B2A29"/>
          <w:w w:val="105"/>
        </w:rPr>
        <w:t>current</w:t>
      </w:r>
      <w:r>
        <w:rPr>
          <w:color w:val="2B2A29"/>
          <w:spacing w:val="4"/>
          <w:w w:val="105"/>
        </w:rPr>
        <w:t xml:space="preserve"> </w:t>
      </w:r>
      <w:r>
        <w:rPr>
          <w:color w:val="2B2A29"/>
          <w:w w:val="105"/>
        </w:rPr>
        <w:t>error.</w:t>
      </w:r>
      <w:r>
        <w:rPr>
          <w:color w:val="2B2A29"/>
          <w:spacing w:val="-55"/>
          <w:w w:val="105"/>
        </w:rPr>
        <w:t xml:space="preserve"> </w:t>
      </w:r>
      <w:r>
        <w:rPr>
          <w:color w:val="2B2A29"/>
          <w:w w:val="105"/>
        </w:rPr>
        <w:t>As we can see here, the root case is having an insufficient account balance in one of the</w:t>
      </w:r>
      <w:r>
        <w:rPr>
          <w:color w:val="2B2A29"/>
          <w:spacing w:val="-55"/>
          <w:w w:val="105"/>
        </w:rPr>
        <w:t xml:space="preserve"> </w:t>
      </w:r>
      <w:r>
        <w:rPr>
          <w:color w:val="2B2A29"/>
          <w:w w:val="110"/>
        </w:rPr>
        <w:t>given</w:t>
      </w:r>
      <w:r>
        <w:rPr>
          <w:color w:val="2B2A29"/>
          <w:spacing w:val="-16"/>
          <w:w w:val="110"/>
        </w:rPr>
        <w:t xml:space="preserve"> </w:t>
      </w:r>
      <w:r>
        <w:rPr>
          <w:color w:val="2B2A29"/>
          <w:w w:val="110"/>
        </w:rPr>
        <w:t>accounts.</w:t>
      </w:r>
    </w:p>
    <w:p>
      <w:pPr>
        <w:pStyle w:val="11"/>
        <w:spacing w:line="304" w:lineRule="auto"/>
        <w:ind w:left="160" w:right="684" w:firstLine="359"/>
      </w:pPr>
      <w:r>
        <w:rPr>
          <w:color w:val="2B2A29"/>
          <w:w w:val="105"/>
        </w:rPr>
        <w:t>在输出中，您可以看到，从在线银行操作组件的角度来看，错误消息现在更加相关，因为它给出了一个特定的错误，该错误对其情况和所需的上下文信息更有意义。这里</w:t>
      </w:r>
      <w:r>
        <w:rPr>
          <w:color w:val="2B2A29"/>
          <w:spacing w:val="7"/>
          <w:w w:val="105"/>
        </w:rPr>
        <w:t>的</w:t>
      </w:r>
      <w:r>
        <w:rPr>
          <w:color w:val="2B2A29"/>
          <w:w w:val="105"/>
        </w:rPr>
        <w:t>上下文信息包括交易中涉及</w:t>
      </w:r>
      <w:r>
        <w:rPr>
          <w:color w:val="2B2A29"/>
          <w:spacing w:val="7"/>
          <w:w w:val="105"/>
        </w:rPr>
        <w:t>的</w:t>
      </w:r>
      <w:r>
        <w:rPr>
          <w:color w:val="2B2A29"/>
          <w:w w:val="105"/>
        </w:rPr>
        <w:t>银行账户和金额。此外，它封装了导致此错误的根错误；因此，从这些信息中，我们可以更</w:t>
      </w:r>
      <w:r>
        <w:rPr>
          <w:color w:val="2B2A29"/>
          <w:spacing w:val="4"/>
          <w:w w:val="105"/>
        </w:rPr>
        <w:t>深入地</w:t>
      </w:r>
      <w:r>
        <w:rPr>
          <w:color w:val="2B2A29"/>
          <w:w w:val="105"/>
        </w:rPr>
        <w:t>了解导致当前错误的原因。正如我们在这里看到的，根本原因是某个</w:t>
      </w:r>
      <w:r>
        <w:rPr>
          <w:color w:val="2B2A29"/>
          <w:w w:val="110"/>
        </w:rPr>
        <w:t>给定账</w:t>
      </w:r>
      <w:r>
        <w:rPr>
          <w:color w:val="2B2A29"/>
          <w:w w:val="105"/>
        </w:rPr>
        <w:t>户的账户余额不足</w:t>
      </w:r>
      <w:r>
        <w:rPr>
          <w:color w:val="2B2A29"/>
          <w:w w:val="110"/>
        </w:rPr>
        <w:t>。</w:t>
      </w:r>
    </w:p>
    <w:p>
      <w:pPr>
        <w:pStyle w:val="11"/>
        <w:rPr>
          <w:sz w:val="24"/>
        </w:rPr>
      </w:pPr>
    </w:p>
    <w:p>
      <w:r>
        <w:rPr>
          <w:color w:val="2B2A29"/>
          <w:w w:val="80"/>
        </w:rPr>
        <w:t>Error</w:t>
      </w:r>
      <w:r>
        <w:rPr>
          <w:color w:val="2B2A29"/>
          <w:spacing w:val="19"/>
          <w:w w:val="80"/>
        </w:rPr>
        <w:t xml:space="preserve"> </w:t>
      </w:r>
      <w:r>
        <w:rPr>
          <w:color w:val="2B2A29"/>
          <w:w w:val="80"/>
        </w:rPr>
        <w:t>Chaining</w:t>
      </w:r>
    </w:p>
    <w:p>
      <w:pPr>
        <w:pStyle w:val="4"/>
        <w:spacing w:before="180"/>
        <w:ind w:left="159"/>
      </w:pPr>
      <w:r>
        <w:rPr>
          <w:color w:val="2B2A29"/>
          <w:w w:val="80"/>
        </w:rPr>
        <w:t>链接时出错</w:t>
      </w:r>
    </w:p>
    <w:p>
      <w:r>
        <w:rPr>
          <w:color w:val="2B2A29"/>
          <w:w w:val="105"/>
        </w:rPr>
        <w:t>As we observed in our connected banking case study, we showed how to display</w:t>
      </w:r>
      <w:r>
        <w:rPr>
          <w:color w:val="2B2A29"/>
          <w:spacing w:val="1"/>
          <w:w w:val="105"/>
        </w:rPr>
        <w:t xml:space="preserve"> </w:t>
      </w:r>
      <w:r>
        <w:rPr>
          <w:color w:val="2B2A29"/>
          <w:w w:val="105"/>
        </w:rPr>
        <w:t xml:space="preserve">information about the current error by adding the reason for it as the </w:t>
      </w:r>
      <w:r>
        <w:rPr>
          <w:rFonts w:ascii="宋体"/>
          <w:color w:val="2B2A29"/>
          <w:w w:val="105"/>
        </w:rPr>
        <w:t xml:space="preserve">cause </w:t>
      </w:r>
      <w:r>
        <w:rPr>
          <w:color w:val="2B2A29"/>
          <w:w w:val="105"/>
        </w:rPr>
        <w:t>field in our</w:t>
      </w:r>
      <w:r>
        <w:rPr>
          <w:color w:val="2B2A29"/>
          <w:spacing w:val="1"/>
          <w:w w:val="105"/>
        </w:rPr>
        <w:t xml:space="preserve"> </w:t>
      </w:r>
      <w:r>
        <w:rPr>
          <w:color w:val="2B2A29"/>
          <w:w w:val="105"/>
        </w:rPr>
        <w:t xml:space="preserve">error detail record. This practice is called </w:t>
      </w:r>
      <w:r>
        <w:rPr>
          <w:i/>
          <w:color w:val="2B2A29"/>
          <w:w w:val="105"/>
        </w:rPr>
        <w:t>error chaining</w:t>
      </w:r>
      <w:r>
        <w:rPr>
          <w:color w:val="2B2A29"/>
          <w:w w:val="105"/>
        </w:rPr>
        <w:t>. In each layer of our system, we</w:t>
      </w:r>
      <w:r>
        <w:rPr>
          <w:color w:val="2B2A29"/>
          <w:spacing w:val="-55"/>
          <w:w w:val="105"/>
        </w:rPr>
        <w:t xml:space="preserve"> </w:t>
      </w:r>
      <w:r>
        <w:rPr>
          <w:color w:val="2B2A29"/>
          <w:spacing w:val="-1"/>
          <w:w w:val="110"/>
        </w:rPr>
        <w:t>create</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new</w:t>
      </w:r>
      <w:r>
        <w:rPr>
          <w:color w:val="2B2A29"/>
          <w:spacing w:val="-15"/>
          <w:w w:val="110"/>
        </w:rPr>
        <w:t xml:space="preserve"> </w:t>
      </w:r>
      <w:r>
        <w:rPr>
          <w:color w:val="2B2A29"/>
          <w:spacing w:val="-1"/>
          <w:w w:val="110"/>
        </w:rPr>
        <w:t>error</w:t>
      </w:r>
      <w:r>
        <w:rPr>
          <w:color w:val="2B2A29"/>
          <w:spacing w:val="-15"/>
          <w:w w:val="110"/>
        </w:rPr>
        <w:t xml:space="preserve"> </w:t>
      </w:r>
      <w:r>
        <w:rPr>
          <w:color w:val="2B2A29"/>
          <w:spacing w:val="-1"/>
          <w:w w:val="110"/>
        </w:rPr>
        <w:t>to</w:t>
      </w:r>
      <w:r>
        <w:rPr>
          <w:color w:val="2B2A29"/>
          <w:spacing w:val="-15"/>
          <w:w w:val="110"/>
        </w:rPr>
        <w:t xml:space="preserve"> </w:t>
      </w:r>
      <w:r>
        <w:rPr>
          <w:color w:val="2B2A29"/>
          <w:spacing w:val="-1"/>
          <w:w w:val="110"/>
        </w:rPr>
        <w:t>capture</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context</w:t>
      </w:r>
      <w:r>
        <w:rPr>
          <w:color w:val="2B2A29"/>
          <w:spacing w:val="-15"/>
          <w:w w:val="110"/>
        </w:rPr>
        <w:t xml:space="preserve"> </w:t>
      </w:r>
      <w:r>
        <w:rPr>
          <w:color w:val="2B2A29"/>
          <w:spacing w:val="-1"/>
          <w:w w:val="110"/>
        </w:rPr>
        <w:t>in</w:t>
      </w:r>
      <w:r>
        <w:rPr>
          <w:color w:val="2B2A29"/>
          <w:spacing w:val="-15"/>
          <w:w w:val="110"/>
        </w:rPr>
        <w:t xml:space="preserve"> </w:t>
      </w:r>
      <w:r>
        <w:rPr>
          <w:color w:val="2B2A29"/>
          <w:spacing w:val="-1"/>
          <w:w w:val="110"/>
        </w:rPr>
        <w:t>that</w:t>
      </w:r>
      <w:r>
        <w:rPr>
          <w:color w:val="2B2A29"/>
          <w:spacing w:val="-14"/>
          <w:w w:val="110"/>
        </w:rPr>
        <w:t xml:space="preserve"> </w:t>
      </w:r>
      <w:r>
        <w:rPr>
          <w:color w:val="2B2A29"/>
          <w:spacing w:val="-1"/>
          <w:w w:val="110"/>
        </w:rPr>
        <w:t>environment</w:t>
      </w:r>
      <w:r>
        <w:rPr>
          <w:color w:val="2B2A29"/>
          <w:spacing w:val="-15"/>
          <w:w w:val="110"/>
        </w:rPr>
        <w:t xml:space="preserve"> </w:t>
      </w:r>
      <w:r>
        <w:rPr>
          <w:color w:val="2B2A29"/>
          <w:w w:val="110"/>
        </w:rPr>
        <w:t>and</w:t>
      </w:r>
      <w:r>
        <w:rPr>
          <w:color w:val="2B2A29"/>
          <w:spacing w:val="-15"/>
          <w:w w:val="110"/>
        </w:rPr>
        <w:t xml:space="preserve"> </w:t>
      </w:r>
      <w:r>
        <w:rPr>
          <w:color w:val="2B2A29"/>
          <w:w w:val="110"/>
        </w:rPr>
        <w:t>store</w:t>
      </w:r>
      <w:r>
        <w:rPr>
          <w:color w:val="2B2A29"/>
          <w:spacing w:val="-15"/>
          <w:w w:val="110"/>
        </w:rPr>
        <w:t xml:space="preserve"> </w:t>
      </w:r>
      <w:r>
        <w:rPr>
          <w:color w:val="2B2A29"/>
          <w:w w:val="110"/>
        </w:rPr>
        <w:t>a</w:t>
      </w:r>
      <w:r>
        <w:rPr>
          <w:color w:val="2B2A29"/>
          <w:spacing w:val="-15"/>
          <w:w w:val="110"/>
        </w:rPr>
        <w:t xml:space="preserve"> </w:t>
      </w:r>
      <w:r>
        <w:rPr>
          <w:color w:val="2B2A29"/>
          <w:w w:val="110"/>
        </w:rPr>
        <w:t>reference</w:t>
      </w:r>
      <w:r>
        <w:rPr>
          <w:color w:val="2B2A29"/>
          <w:spacing w:val="-15"/>
          <w:w w:val="110"/>
        </w:rPr>
        <w:t xml:space="preserve"> </w:t>
      </w:r>
      <w:r>
        <w:rPr>
          <w:color w:val="2B2A29"/>
          <w:w w:val="110"/>
        </w:rPr>
        <w:t>to</w:t>
      </w:r>
      <w:r>
        <w:rPr>
          <w:color w:val="2B2A29"/>
          <w:spacing w:val="-15"/>
          <w:w w:val="110"/>
        </w:rPr>
        <w:t xml:space="preserve"> </w:t>
      </w:r>
      <w:r>
        <w:rPr>
          <w:color w:val="2B2A29"/>
          <w:w w:val="110"/>
        </w:rPr>
        <w:t>the</w:t>
      </w:r>
      <w:r>
        <w:rPr>
          <w:color w:val="2B2A29"/>
          <w:spacing w:val="-57"/>
          <w:w w:val="110"/>
        </w:rPr>
        <w:t xml:space="preserve"> </w:t>
      </w:r>
      <w:r>
        <w:rPr>
          <w:color w:val="2B2A29"/>
          <w:w w:val="105"/>
        </w:rPr>
        <w:t>error</w:t>
      </w:r>
      <w:r>
        <w:rPr>
          <w:color w:val="2B2A29"/>
          <w:spacing w:val="1"/>
          <w:w w:val="105"/>
        </w:rPr>
        <w:t xml:space="preserve"> </w:t>
      </w:r>
      <w:r>
        <w:rPr>
          <w:color w:val="2B2A29"/>
          <w:w w:val="105"/>
        </w:rPr>
        <w:t>that</w:t>
      </w:r>
      <w:r>
        <w:rPr>
          <w:color w:val="2B2A29"/>
          <w:spacing w:val="2"/>
          <w:w w:val="105"/>
        </w:rPr>
        <w:t xml:space="preserve"> </w:t>
      </w:r>
      <w:r>
        <w:rPr>
          <w:i/>
          <w:color w:val="2B2A29"/>
          <w:w w:val="105"/>
        </w:rPr>
        <w:t>caused</w:t>
      </w:r>
      <w:r>
        <w:rPr>
          <w:i/>
          <w:color w:val="2B2A29"/>
          <w:spacing w:val="2"/>
          <w:w w:val="105"/>
        </w:rPr>
        <w:t xml:space="preserve"> </w:t>
      </w:r>
      <w:r>
        <w:rPr>
          <w:color w:val="2B2A29"/>
          <w:w w:val="105"/>
        </w:rPr>
        <w:t>the</w:t>
      </w:r>
      <w:r>
        <w:rPr>
          <w:color w:val="2B2A29"/>
          <w:spacing w:val="2"/>
          <w:w w:val="105"/>
        </w:rPr>
        <w:t xml:space="preserve"> </w:t>
      </w:r>
      <w:r>
        <w:rPr>
          <w:color w:val="2B2A29"/>
          <w:w w:val="105"/>
        </w:rPr>
        <w:t>error</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downstream</w:t>
      </w:r>
      <w:r>
        <w:rPr>
          <w:color w:val="2B2A29"/>
          <w:spacing w:val="2"/>
          <w:w w:val="105"/>
        </w:rPr>
        <w:t xml:space="preserve"> </w:t>
      </w:r>
      <w:r>
        <w:rPr>
          <w:color w:val="2B2A29"/>
          <w:w w:val="105"/>
        </w:rPr>
        <w:t>logic.</w:t>
      </w:r>
      <w:r>
        <w:rPr>
          <w:color w:val="2B2A29"/>
          <w:spacing w:val="2"/>
          <w:w w:val="105"/>
        </w:rPr>
        <w:t xml:space="preserve"> </w:t>
      </w:r>
      <w:r>
        <w:rPr>
          <w:color w:val="2B2A29"/>
          <w:w w:val="105"/>
        </w:rPr>
        <w:t>So</w:t>
      </w:r>
      <w:r>
        <w:rPr>
          <w:color w:val="2B2A29"/>
          <w:spacing w:val="2"/>
          <w:w w:val="105"/>
        </w:rPr>
        <w:t xml:space="preserve"> </w:t>
      </w:r>
      <w:r>
        <w:rPr>
          <w:color w:val="2B2A29"/>
          <w:w w:val="105"/>
        </w:rPr>
        <w:t>now,</w:t>
      </w:r>
      <w:r>
        <w:rPr>
          <w:color w:val="2B2A29"/>
          <w:spacing w:val="2"/>
          <w:w w:val="105"/>
        </w:rPr>
        <w:t xml:space="preserve"> </w:t>
      </w:r>
      <w:r>
        <w:rPr>
          <w:color w:val="2B2A29"/>
          <w:w w:val="105"/>
        </w:rPr>
        <w:t>in</w:t>
      </w:r>
      <w:r>
        <w:rPr>
          <w:color w:val="2B2A29"/>
          <w:spacing w:val="2"/>
          <w:w w:val="105"/>
        </w:rPr>
        <w:t xml:space="preserve"> </w:t>
      </w:r>
      <w:r>
        <w:rPr>
          <w:color w:val="2B2A29"/>
          <w:w w:val="105"/>
        </w:rPr>
        <w:t>this</w:t>
      </w:r>
      <w:r>
        <w:rPr>
          <w:color w:val="2B2A29"/>
          <w:spacing w:val="2"/>
          <w:w w:val="105"/>
        </w:rPr>
        <w:t xml:space="preserve"> </w:t>
      </w:r>
      <w:r>
        <w:rPr>
          <w:color w:val="2B2A29"/>
          <w:w w:val="105"/>
        </w:rPr>
        <w:t>way,</w:t>
      </w:r>
      <w:r>
        <w:rPr>
          <w:color w:val="2B2A29"/>
          <w:spacing w:val="2"/>
          <w:w w:val="105"/>
        </w:rPr>
        <w:t xml:space="preserve"> </w:t>
      </w:r>
      <w:r>
        <w:rPr>
          <w:color w:val="2B2A29"/>
          <w:w w:val="105"/>
        </w:rPr>
        <w:t>starting</w:t>
      </w:r>
      <w:r>
        <w:rPr>
          <w:color w:val="2B2A29"/>
          <w:spacing w:val="2"/>
          <w:w w:val="105"/>
        </w:rPr>
        <w:t xml:space="preserve"> </w:t>
      </w:r>
      <w:r>
        <w:rPr>
          <w:color w:val="2B2A29"/>
          <w:w w:val="105"/>
        </w:rPr>
        <w:t>from</w:t>
      </w:r>
      <w:r>
        <w:rPr>
          <w:color w:val="2B2A29"/>
          <w:spacing w:val="1"/>
          <w:w w:val="105"/>
        </w:rPr>
        <w:t xml:space="preserve"> </w:t>
      </w:r>
      <w:r>
        <w:rPr>
          <w:color w:val="2B2A29"/>
          <w:w w:val="105"/>
        </w:rPr>
        <w:t>the</w:t>
      </w:r>
      <w:r>
        <w:rPr>
          <w:color w:val="2B2A29"/>
          <w:spacing w:val="3"/>
          <w:w w:val="105"/>
        </w:rPr>
        <w:t xml:space="preserve"> </w:t>
      </w:r>
      <w:r>
        <w:rPr>
          <w:color w:val="2B2A29"/>
          <w:w w:val="105"/>
        </w:rPr>
        <w:t>final</w:t>
      </w:r>
      <w:r>
        <w:rPr>
          <w:color w:val="2B2A29"/>
          <w:spacing w:val="3"/>
          <w:w w:val="105"/>
        </w:rPr>
        <w:t xml:space="preserve"> </w:t>
      </w:r>
      <w:r>
        <w:rPr>
          <w:color w:val="2B2A29"/>
          <w:w w:val="105"/>
        </w:rPr>
        <w:t>error</w:t>
      </w:r>
      <w:r>
        <w:rPr>
          <w:color w:val="2B2A29"/>
          <w:spacing w:val="3"/>
          <w:w w:val="105"/>
        </w:rPr>
        <w:t xml:space="preserve"> </w:t>
      </w:r>
      <w:r>
        <w:rPr>
          <w:color w:val="2B2A29"/>
          <w:w w:val="105"/>
        </w:rPr>
        <w:t>structure,</w:t>
      </w:r>
      <w:r>
        <w:rPr>
          <w:color w:val="2B2A29"/>
          <w:spacing w:val="3"/>
          <w:w w:val="105"/>
        </w:rPr>
        <w:t xml:space="preserve"> </w:t>
      </w:r>
      <w:r>
        <w:rPr>
          <w:color w:val="2B2A29"/>
          <w:w w:val="105"/>
        </w:rPr>
        <w:t>we</w:t>
      </w:r>
      <w:r>
        <w:rPr>
          <w:color w:val="2B2A29"/>
          <w:spacing w:val="3"/>
          <w:w w:val="105"/>
        </w:rPr>
        <w:t xml:space="preserve"> </w:t>
      </w:r>
      <w:r>
        <w:rPr>
          <w:color w:val="2B2A29"/>
          <w:w w:val="105"/>
        </w:rPr>
        <w:t>are</w:t>
      </w:r>
      <w:r>
        <w:rPr>
          <w:color w:val="2B2A29"/>
          <w:spacing w:val="3"/>
          <w:w w:val="105"/>
        </w:rPr>
        <w:t xml:space="preserve"> </w:t>
      </w:r>
      <w:r>
        <w:rPr>
          <w:color w:val="2B2A29"/>
          <w:w w:val="105"/>
        </w:rPr>
        <w:t>able</w:t>
      </w:r>
      <w:r>
        <w:rPr>
          <w:color w:val="2B2A29"/>
          <w:spacing w:val="3"/>
          <w:w w:val="105"/>
        </w:rPr>
        <w:t xml:space="preserve"> </w:t>
      </w:r>
      <w:r>
        <w:rPr>
          <w:color w:val="2B2A29"/>
          <w:w w:val="105"/>
        </w:rPr>
        <w:t>to</w:t>
      </w:r>
      <w:r>
        <w:rPr>
          <w:color w:val="2B2A29"/>
          <w:spacing w:val="3"/>
          <w:w w:val="105"/>
        </w:rPr>
        <w:t xml:space="preserve"> </w:t>
      </w:r>
      <w:r>
        <w:rPr>
          <w:color w:val="2B2A29"/>
          <w:w w:val="105"/>
        </w:rPr>
        <w:t>navigate</w:t>
      </w:r>
      <w:r>
        <w:rPr>
          <w:color w:val="2B2A29"/>
          <w:spacing w:val="3"/>
          <w:w w:val="105"/>
        </w:rPr>
        <w:t xml:space="preserve"> </w:t>
      </w:r>
      <w:r>
        <w:rPr>
          <w:color w:val="2B2A29"/>
          <w:w w:val="105"/>
        </w:rPr>
        <w:t>through</w:t>
      </w:r>
      <w:r>
        <w:rPr>
          <w:color w:val="2B2A29"/>
          <w:spacing w:val="3"/>
          <w:w w:val="105"/>
        </w:rPr>
        <w:t xml:space="preserve"> </w:t>
      </w:r>
      <w:r>
        <w:rPr>
          <w:color w:val="2B2A29"/>
          <w:w w:val="105"/>
        </w:rPr>
        <w:t>the</w:t>
      </w:r>
      <w:r>
        <w:rPr>
          <w:color w:val="2B2A29"/>
          <w:spacing w:val="3"/>
          <w:w w:val="105"/>
        </w:rPr>
        <w:t xml:space="preserve"> </w:t>
      </w:r>
      <w:r>
        <w:rPr>
          <w:color w:val="2B2A29"/>
          <w:w w:val="105"/>
        </w:rPr>
        <w:t>cause</w:t>
      </w:r>
      <w:r>
        <w:rPr>
          <w:color w:val="2B2A29"/>
          <w:spacing w:val="3"/>
          <w:w w:val="105"/>
        </w:rPr>
        <w:t xml:space="preserve"> </w:t>
      </w:r>
      <w:r>
        <w:rPr>
          <w:color w:val="2B2A29"/>
          <w:w w:val="105"/>
        </w:rPr>
        <w:t>error</w:t>
      </w:r>
      <w:r>
        <w:rPr>
          <w:color w:val="2B2A29"/>
          <w:spacing w:val="3"/>
          <w:w w:val="105"/>
        </w:rPr>
        <w:t xml:space="preserve"> </w:t>
      </w:r>
      <w:r>
        <w:rPr>
          <w:color w:val="2B2A29"/>
          <w:w w:val="105"/>
        </w:rPr>
        <w:t>values</w:t>
      </w:r>
      <w:r>
        <w:rPr>
          <w:color w:val="2B2A29"/>
          <w:spacing w:val="3"/>
          <w:w w:val="105"/>
        </w:rPr>
        <w:t xml:space="preserve"> </w:t>
      </w:r>
      <w:r>
        <w:rPr>
          <w:color w:val="2B2A29"/>
          <w:w w:val="105"/>
        </w:rPr>
        <w:t>and</w:t>
      </w:r>
      <w:r>
        <w:rPr>
          <w:color w:val="2B2A29"/>
          <w:spacing w:val="3"/>
          <w:w w:val="105"/>
        </w:rPr>
        <w:t xml:space="preserve"> </w:t>
      </w:r>
      <w:r>
        <w:rPr>
          <w:color w:val="2B2A29"/>
          <w:w w:val="105"/>
        </w:rPr>
        <w:t>reach</w:t>
      </w:r>
      <w:r>
        <w:rPr>
          <w:color w:val="2B2A29"/>
          <w:spacing w:val="-55"/>
          <w:w w:val="105"/>
        </w:rPr>
        <w:t xml:space="preserve"> </w:t>
      </w:r>
      <w:r>
        <w:rPr>
          <w:color w:val="2B2A29"/>
          <w:w w:val="105"/>
        </w:rPr>
        <w:t>the root error that started the chain. This is useful in debugging and to gather all the</w:t>
      </w:r>
      <w:r>
        <w:rPr>
          <w:color w:val="2B2A29"/>
          <w:spacing w:val="1"/>
          <w:w w:val="105"/>
        </w:rPr>
        <w:t xml:space="preserve"> </w:t>
      </w:r>
      <w:r>
        <w:rPr>
          <w:color w:val="2B2A29"/>
          <w:w w:val="105"/>
        </w:rPr>
        <w:t>information</w:t>
      </w:r>
      <w:r>
        <w:rPr>
          <w:color w:val="2B2A29"/>
          <w:spacing w:val="-6"/>
          <w:w w:val="105"/>
        </w:rPr>
        <w:t xml:space="preserve"> </w:t>
      </w:r>
      <w:r>
        <w:rPr>
          <w:color w:val="2B2A29"/>
          <w:w w:val="105"/>
        </w:rPr>
        <w:t>related</w:t>
      </w:r>
      <w:r>
        <w:rPr>
          <w:color w:val="2B2A29"/>
          <w:spacing w:val="-6"/>
          <w:w w:val="105"/>
        </w:rPr>
        <w:t xml:space="preserve"> </w:t>
      </w:r>
      <w:r>
        <w:rPr>
          <w:color w:val="2B2A29"/>
          <w:w w:val="105"/>
        </w:rPr>
        <w:t>to</w:t>
      </w:r>
      <w:r>
        <w:rPr>
          <w:color w:val="2B2A29"/>
          <w:spacing w:val="-6"/>
          <w:w w:val="105"/>
        </w:rPr>
        <w:t xml:space="preserve"> </w:t>
      </w:r>
      <w:r>
        <w:rPr>
          <w:color w:val="2B2A29"/>
          <w:w w:val="105"/>
        </w:rPr>
        <w:t>what</w:t>
      </w:r>
      <w:r>
        <w:rPr>
          <w:color w:val="2B2A29"/>
          <w:spacing w:val="-6"/>
          <w:w w:val="105"/>
        </w:rPr>
        <w:t xml:space="preserve"> </w:t>
      </w:r>
      <w:r>
        <w:rPr>
          <w:color w:val="2B2A29"/>
          <w:w w:val="105"/>
        </w:rPr>
        <w:t>took</w:t>
      </w:r>
      <w:r>
        <w:rPr>
          <w:color w:val="2B2A29"/>
          <w:spacing w:val="-6"/>
          <w:w w:val="105"/>
        </w:rPr>
        <w:t xml:space="preserve"> </w:t>
      </w:r>
      <w:r>
        <w:rPr>
          <w:color w:val="2B2A29"/>
          <w:w w:val="105"/>
        </w:rPr>
        <w:t>place</w:t>
      </w:r>
      <w:r>
        <w:rPr>
          <w:color w:val="2B2A29"/>
          <w:spacing w:val="-6"/>
          <w:w w:val="105"/>
        </w:rPr>
        <w:t xml:space="preserve"> </w:t>
      </w:r>
      <w:r>
        <w:rPr>
          <w:color w:val="2B2A29"/>
          <w:w w:val="105"/>
        </w:rPr>
        <w:t>along</w:t>
      </w:r>
      <w:r>
        <w:rPr>
          <w:color w:val="2B2A29"/>
          <w:spacing w:val="-6"/>
          <w:w w:val="105"/>
        </w:rPr>
        <w:t xml:space="preserve"> </w:t>
      </w:r>
      <w:r>
        <w:rPr>
          <w:color w:val="2B2A29"/>
          <w:w w:val="105"/>
        </w:rPr>
        <w:t>the</w:t>
      </w:r>
      <w:r>
        <w:rPr>
          <w:color w:val="2B2A29"/>
          <w:spacing w:val="-6"/>
          <w:w w:val="105"/>
        </w:rPr>
        <w:t xml:space="preserve"> </w:t>
      </w:r>
      <w:r>
        <w:rPr>
          <w:color w:val="2B2A29"/>
          <w:w w:val="105"/>
        </w:rPr>
        <w:t>path</w:t>
      </w:r>
      <w:r>
        <w:rPr>
          <w:color w:val="2B2A29"/>
          <w:spacing w:val="-6"/>
          <w:w w:val="105"/>
        </w:rPr>
        <w:t xml:space="preserve"> </w:t>
      </w:r>
      <w:r>
        <w:rPr>
          <w:color w:val="2B2A29"/>
          <w:w w:val="105"/>
        </w:rPr>
        <w:t>to</w:t>
      </w:r>
      <w:r>
        <w:rPr>
          <w:color w:val="2B2A29"/>
          <w:spacing w:val="-6"/>
          <w:w w:val="105"/>
        </w:rPr>
        <w:t xml:space="preserve"> </w:t>
      </w:r>
      <w:r>
        <w:rPr>
          <w:color w:val="2B2A29"/>
          <w:w w:val="105"/>
        </w:rPr>
        <w:t>the</w:t>
      </w:r>
      <w:r>
        <w:rPr>
          <w:color w:val="2B2A29"/>
          <w:spacing w:val="-6"/>
          <w:w w:val="105"/>
        </w:rPr>
        <w:t xml:space="preserve"> </w:t>
      </w:r>
      <w:r>
        <w:rPr>
          <w:color w:val="2B2A29"/>
          <w:w w:val="105"/>
        </w:rPr>
        <w:t>final</w:t>
      </w:r>
      <w:r>
        <w:rPr>
          <w:color w:val="2B2A29"/>
          <w:spacing w:val="-6"/>
          <w:w w:val="105"/>
        </w:rPr>
        <w:t xml:space="preserve"> </w:t>
      </w:r>
      <w:r>
        <w:rPr>
          <w:color w:val="2B2A29"/>
          <w:w w:val="105"/>
        </w:rPr>
        <w:t>error</w:t>
      </w:r>
      <w:r>
        <w:rPr>
          <w:color w:val="2B2A29"/>
          <w:spacing w:val="-6"/>
          <w:w w:val="105"/>
        </w:rPr>
        <w:t xml:space="preserve"> </w:t>
      </w:r>
      <w:r>
        <w:rPr>
          <w:color w:val="2B2A29"/>
          <w:w w:val="105"/>
        </w:rPr>
        <w:t>scenario.</w:t>
      </w:r>
    </w:p>
    <w:p>
      <w:pPr>
        <w:pStyle w:val="11"/>
        <w:spacing w:before="190" w:line="300" w:lineRule="auto"/>
        <w:ind w:left="160" w:right="546"/>
      </w:pPr>
      <w:r>
        <w:rPr>
          <w:color w:val="2B2A29"/>
          <w:w w:val="105"/>
        </w:rPr>
        <w:t>正如我们在关联银行案例研究中观察到的，我们展示了如何通过在错误详细记录中添加</w:t>
      </w:r>
      <w:r>
        <w:rPr>
          <w:rFonts w:ascii="宋体"/>
          <w:color w:val="2B2A29"/>
          <w:w w:val="105"/>
        </w:rPr>
        <w:t>原因</w:t>
      </w:r>
      <w:r>
        <w:rPr>
          <w:color w:val="2B2A29"/>
          <w:w w:val="105"/>
        </w:rPr>
        <w:t>字段来显示当前错误的信息。这种做法称为</w:t>
      </w:r>
      <w:r>
        <w:rPr>
          <w:i/>
          <w:color w:val="2B2A29"/>
          <w:w w:val="105"/>
        </w:rPr>
        <w:t>错误链接</w:t>
      </w:r>
      <w:r>
        <w:rPr>
          <w:color w:val="2B2A29"/>
          <w:w w:val="105"/>
        </w:rPr>
        <w:t>。在系统的每一层中，我们都</w:t>
      </w:r>
      <w:r>
        <w:rPr>
          <w:color w:val="2B2A29"/>
          <w:spacing w:val="-55"/>
          <w:w w:val="105"/>
        </w:rPr>
        <w:t>会</w:t>
      </w:r>
      <w:r>
        <w:rPr>
          <w:color w:val="2B2A29"/>
          <w:spacing w:val="-1"/>
          <w:w w:val="110"/>
        </w:rPr>
        <w:t>创建一个新的错误来捕获该环境中</w:t>
      </w:r>
      <w:r>
        <w:rPr>
          <w:color w:val="2B2A29"/>
          <w:spacing w:val="-15"/>
          <w:w w:val="110"/>
        </w:rPr>
        <w:t>的上下文，</w:t>
      </w:r>
      <w:r>
        <w:rPr>
          <w:color w:val="2B2A29"/>
          <w:w w:val="110"/>
        </w:rPr>
        <w:t>并</w:t>
      </w:r>
      <w:r>
        <w:rPr>
          <w:color w:val="2B2A29"/>
          <w:w w:val="105"/>
        </w:rPr>
        <w:t>在下游逻辑中</w:t>
      </w:r>
      <w:r>
        <w:rPr>
          <w:color w:val="2B2A29"/>
          <w:w w:val="110"/>
        </w:rPr>
        <w:t>存储对</w:t>
      </w:r>
      <w:r>
        <w:rPr>
          <w:i/>
          <w:color w:val="2B2A29"/>
          <w:w w:val="105"/>
        </w:rPr>
        <w:t>导致</w:t>
      </w:r>
      <w:r>
        <w:rPr>
          <w:color w:val="2B2A29"/>
          <w:w w:val="105"/>
        </w:rPr>
        <w:t>错误的错误</w:t>
      </w:r>
      <w:r>
        <w:rPr>
          <w:color w:val="2B2A29"/>
          <w:spacing w:val="2"/>
          <w:w w:val="105"/>
        </w:rPr>
        <w:t>的</w:t>
      </w:r>
      <w:r>
        <w:rPr>
          <w:color w:val="2B2A29"/>
          <w:w w:val="110"/>
        </w:rPr>
        <w:t>引用</w:t>
      </w:r>
      <w:r>
        <w:rPr>
          <w:color w:val="2B2A29"/>
          <w:w w:val="105"/>
        </w:rPr>
        <w:t>。因此，</w:t>
      </w:r>
      <w:r>
        <w:rPr>
          <w:color w:val="2B2A29"/>
          <w:spacing w:val="2"/>
          <w:w w:val="105"/>
        </w:rPr>
        <w:t>现在</w:t>
      </w:r>
      <w:r>
        <w:rPr>
          <w:color w:val="2B2A29"/>
          <w:w w:val="105"/>
        </w:rPr>
        <w:t>，通过这种方式，</w:t>
      </w:r>
      <w:r>
        <w:rPr>
          <w:color w:val="2B2A29"/>
          <w:spacing w:val="2"/>
          <w:w w:val="105"/>
        </w:rPr>
        <w:t>从</w:t>
      </w:r>
      <w:r>
        <w:rPr>
          <w:color w:val="2B2A29"/>
          <w:w w:val="105"/>
        </w:rPr>
        <w:t>最终</w:t>
      </w:r>
      <w:r>
        <w:rPr>
          <w:color w:val="2B2A29"/>
          <w:spacing w:val="3"/>
          <w:w w:val="105"/>
        </w:rPr>
        <w:t>的</w:t>
      </w:r>
      <w:r>
        <w:rPr>
          <w:color w:val="2B2A29"/>
          <w:w w:val="105"/>
        </w:rPr>
        <w:t>错误结构开始，我们能够浏览原因错误值</w:t>
      </w:r>
      <w:r>
        <w:rPr>
          <w:color w:val="2B2A29"/>
          <w:spacing w:val="3"/>
          <w:w w:val="105"/>
        </w:rPr>
        <w:t>，</w:t>
      </w:r>
      <w:r>
        <w:rPr>
          <w:color w:val="2B2A29"/>
          <w:w w:val="105"/>
        </w:rPr>
        <w:t>并到达开始链的根错误。这对于</w:t>
      </w:r>
      <w:r>
        <w:rPr>
          <w:color w:val="2B2A29"/>
          <w:spacing w:val="-6"/>
          <w:w w:val="105"/>
        </w:rPr>
        <w:t>调试和收集</w:t>
      </w:r>
      <w:r>
        <w:rPr>
          <w:color w:val="2B2A29"/>
          <w:w w:val="105"/>
        </w:rPr>
        <w:t>与最终错误场景路径上发生</w:t>
      </w:r>
      <w:r>
        <w:rPr>
          <w:color w:val="2B2A29"/>
          <w:spacing w:val="-6"/>
          <w:w w:val="105"/>
        </w:rPr>
        <w:t>的</w:t>
      </w:r>
      <w:r>
        <w:rPr>
          <w:color w:val="2B2A29"/>
          <w:w w:val="105"/>
        </w:rPr>
        <w:t>情况相关</w:t>
      </w:r>
      <w:r>
        <w:rPr>
          <w:color w:val="2B2A29"/>
          <w:spacing w:val="-6"/>
          <w:w w:val="105"/>
        </w:rPr>
        <w:t>的</w:t>
      </w:r>
      <w:r>
        <w:rPr>
          <w:color w:val="2B2A29"/>
          <w:w w:val="105"/>
        </w:rPr>
        <w:t>所有信息非常有用。</w:t>
      </w:r>
    </w:p>
    <w:p>
      <w:r>
        <w:rPr>
          <w:color w:val="2B2A29"/>
          <w:w w:val="105"/>
        </w:rPr>
        <w:t>Figure</w:t>
      </w:r>
      <w:r>
        <w:rPr>
          <w:color w:val="2B2A29"/>
          <w:spacing w:val="-2"/>
          <w:w w:val="105"/>
        </w:rPr>
        <w:t xml:space="preserve"> </w:t>
      </w:r>
      <w:r>
        <w:rPr>
          <w:color w:val="0000FF"/>
          <w:w w:val="105"/>
        </w:rPr>
        <w:t>5-4</w:t>
      </w:r>
      <w:r>
        <w:rPr>
          <w:color w:val="0000FF"/>
          <w:spacing w:val="-2"/>
          <w:w w:val="105"/>
        </w:rPr>
        <w:t xml:space="preserve"> </w:t>
      </w:r>
      <w:r>
        <w:rPr>
          <w:color w:val="2B2A29"/>
          <w:w w:val="105"/>
        </w:rPr>
        <w:t>visualizes</w:t>
      </w:r>
      <w:r>
        <w:rPr>
          <w:color w:val="2B2A29"/>
          <w:spacing w:val="-2"/>
          <w:w w:val="105"/>
        </w:rPr>
        <w:t xml:space="preserve"> </w:t>
      </w:r>
      <w:r>
        <w:rPr>
          <w:color w:val="2B2A29"/>
          <w:w w:val="105"/>
        </w:rPr>
        <w:t>an</w:t>
      </w:r>
      <w:r>
        <w:rPr>
          <w:color w:val="2B2A29"/>
          <w:spacing w:val="-2"/>
          <w:w w:val="105"/>
        </w:rPr>
        <w:t xml:space="preserve"> </w:t>
      </w:r>
      <w:r>
        <w:rPr>
          <w:color w:val="2B2A29"/>
          <w:w w:val="105"/>
        </w:rPr>
        <w:t>error</w:t>
      </w:r>
      <w:r>
        <w:rPr>
          <w:color w:val="2B2A29"/>
          <w:spacing w:val="-2"/>
          <w:w w:val="105"/>
        </w:rPr>
        <w:t xml:space="preserve"> </w:t>
      </w:r>
      <w:r>
        <w:rPr>
          <w:color w:val="2B2A29"/>
          <w:w w:val="105"/>
        </w:rPr>
        <w:t>chaining</w:t>
      </w:r>
      <w:r>
        <w:rPr>
          <w:color w:val="2B2A29"/>
          <w:spacing w:val="-2"/>
          <w:w w:val="105"/>
        </w:rPr>
        <w:t xml:space="preserve"> </w:t>
      </w:r>
      <w:r>
        <w:rPr>
          <w:color w:val="2B2A29"/>
          <w:w w:val="105"/>
        </w:rPr>
        <w:t>scenario</w:t>
      </w:r>
      <w:r>
        <w:rPr>
          <w:color w:val="2B2A29"/>
          <w:spacing w:val="-2"/>
          <w:w w:val="105"/>
        </w:rPr>
        <w:t xml:space="preserve"> </w:t>
      </w:r>
      <w:r>
        <w:rPr>
          <w:color w:val="2B2A29"/>
          <w:w w:val="105"/>
        </w:rPr>
        <w:t>of</w:t>
      </w:r>
      <w:r>
        <w:rPr>
          <w:color w:val="2B2A29"/>
          <w:spacing w:val="-2"/>
          <w:w w:val="105"/>
        </w:rPr>
        <w:t xml:space="preserve"> </w:t>
      </w:r>
      <w:r>
        <w:rPr>
          <w:color w:val="2B2A29"/>
          <w:w w:val="105"/>
        </w:rPr>
        <w:t>a</w:t>
      </w:r>
      <w:r>
        <w:rPr>
          <w:color w:val="2B2A29"/>
          <w:spacing w:val="-2"/>
          <w:w w:val="105"/>
        </w:rPr>
        <w:t xml:space="preserve"> </w:t>
      </w:r>
      <w:r>
        <w:rPr>
          <w:color w:val="2B2A29"/>
          <w:w w:val="105"/>
        </w:rPr>
        <w:t>bank</w:t>
      </w:r>
      <w:r>
        <w:rPr>
          <w:color w:val="2B2A29"/>
          <w:spacing w:val="-2"/>
          <w:w w:val="105"/>
        </w:rPr>
        <w:t xml:space="preserve"> </w:t>
      </w:r>
      <w:r>
        <w:rPr>
          <w:color w:val="2B2A29"/>
          <w:w w:val="105"/>
        </w:rPr>
        <w:t>transfer</w:t>
      </w:r>
      <w:r>
        <w:rPr>
          <w:color w:val="2B2A29"/>
          <w:spacing w:val="-2"/>
          <w:w w:val="105"/>
        </w:rPr>
        <w:t xml:space="preserve"> </w:t>
      </w:r>
      <w:r>
        <w:rPr>
          <w:color w:val="2B2A29"/>
          <w:w w:val="105"/>
        </w:rPr>
        <w:t>that</w:t>
      </w:r>
      <w:r>
        <w:rPr>
          <w:color w:val="2B2A29"/>
          <w:spacing w:val="-2"/>
          <w:w w:val="105"/>
        </w:rPr>
        <w:t xml:space="preserve"> </w:t>
      </w:r>
      <w:r>
        <w:rPr>
          <w:color w:val="2B2A29"/>
          <w:w w:val="105"/>
        </w:rPr>
        <w:t>has</w:t>
      </w:r>
      <w:r>
        <w:rPr>
          <w:color w:val="2B2A29"/>
          <w:spacing w:val="-2"/>
          <w:w w:val="105"/>
        </w:rPr>
        <w:t xml:space="preserve"> </w:t>
      </w:r>
      <w:r>
        <w:rPr>
          <w:color w:val="2B2A29"/>
          <w:w w:val="105"/>
        </w:rPr>
        <w:t>failed</w:t>
      </w:r>
      <w:r>
        <w:rPr>
          <w:color w:val="2B2A29"/>
          <w:spacing w:val="-2"/>
          <w:w w:val="105"/>
        </w:rPr>
        <w:t xml:space="preserve"> </w:t>
      </w:r>
      <w:r>
        <w:rPr>
          <w:color w:val="2B2A29"/>
          <w:w w:val="105"/>
        </w:rPr>
        <w:t>with</w:t>
      </w:r>
      <w:r>
        <w:rPr>
          <w:color w:val="2B2A29"/>
          <w:spacing w:val="-55"/>
          <w:w w:val="105"/>
        </w:rPr>
        <w:t xml:space="preserve"> </w:t>
      </w:r>
      <w:r>
        <w:rPr>
          <w:color w:val="2B2A29"/>
          <w:w w:val="105"/>
        </w:rPr>
        <w:t>an error. It shows how a bank transfer error has occurred because of an account debit</w:t>
      </w:r>
      <w:r>
        <w:rPr>
          <w:color w:val="2B2A29"/>
          <w:spacing w:val="1"/>
          <w:w w:val="105"/>
        </w:rPr>
        <w:t xml:space="preserve"> </w:t>
      </w:r>
      <w:r>
        <w:rPr>
          <w:color w:val="2B2A29"/>
          <w:w w:val="105"/>
        </w:rPr>
        <w:t>error,</w:t>
      </w:r>
      <w:r>
        <w:rPr>
          <w:color w:val="2B2A29"/>
          <w:spacing w:val="-10"/>
          <w:w w:val="105"/>
        </w:rPr>
        <w:t xml:space="preserve"> </w:t>
      </w:r>
      <w:r>
        <w:rPr>
          <w:color w:val="2B2A29"/>
          <w:w w:val="105"/>
        </w:rPr>
        <w:t>which</w:t>
      </w:r>
      <w:r>
        <w:rPr>
          <w:color w:val="2B2A29"/>
          <w:spacing w:val="-10"/>
          <w:w w:val="105"/>
        </w:rPr>
        <w:t xml:space="preserve"> </w:t>
      </w:r>
      <w:r>
        <w:rPr>
          <w:color w:val="2B2A29"/>
          <w:w w:val="105"/>
        </w:rPr>
        <w:t>in</w:t>
      </w:r>
      <w:r>
        <w:rPr>
          <w:color w:val="2B2A29"/>
          <w:spacing w:val="-10"/>
          <w:w w:val="105"/>
        </w:rPr>
        <w:t xml:space="preserve"> </w:t>
      </w:r>
      <w:r>
        <w:rPr>
          <w:color w:val="2B2A29"/>
          <w:w w:val="105"/>
        </w:rPr>
        <w:t>turn</w:t>
      </w:r>
      <w:r>
        <w:rPr>
          <w:color w:val="2B2A29"/>
          <w:spacing w:val="-10"/>
          <w:w w:val="105"/>
        </w:rPr>
        <w:t xml:space="preserve"> </w:t>
      </w:r>
      <w:r>
        <w:rPr>
          <w:color w:val="2B2A29"/>
          <w:w w:val="105"/>
        </w:rPr>
        <w:t>was</w:t>
      </w:r>
      <w:r>
        <w:rPr>
          <w:color w:val="2B2A29"/>
          <w:spacing w:val="-10"/>
          <w:w w:val="105"/>
        </w:rPr>
        <w:t xml:space="preserve"> </w:t>
      </w:r>
      <w:r>
        <w:rPr>
          <w:color w:val="2B2A29"/>
          <w:w w:val="105"/>
        </w:rPr>
        <w:t>caused</w:t>
      </w:r>
      <w:r>
        <w:rPr>
          <w:color w:val="2B2A29"/>
          <w:spacing w:val="-10"/>
          <w:w w:val="105"/>
        </w:rPr>
        <w:t xml:space="preserve"> </w:t>
      </w:r>
      <w:r>
        <w:rPr>
          <w:color w:val="2B2A29"/>
          <w:w w:val="105"/>
        </w:rPr>
        <w:t>because</w:t>
      </w:r>
      <w:r>
        <w:rPr>
          <w:color w:val="2B2A29"/>
          <w:spacing w:val="-10"/>
          <w:w w:val="105"/>
        </w:rPr>
        <w:t xml:space="preserve"> </w:t>
      </w:r>
      <w:r>
        <w:rPr>
          <w:color w:val="2B2A29"/>
          <w:w w:val="105"/>
        </w:rPr>
        <w:t>of</w:t>
      </w:r>
      <w:r>
        <w:rPr>
          <w:color w:val="2B2A29"/>
          <w:spacing w:val="-10"/>
          <w:w w:val="105"/>
        </w:rPr>
        <w:t xml:space="preserve"> </w:t>
      </w:r>
      <w:r>
        <w:rPr>
          <w:color w:val="2B2A29"/>
          <w:w w:val="105"/>
        </w:rPr>
        <w:t>a</w:t>
      </w:r>
      <w:r>
        <w:rPr>
          <w:color w:val="2B2A29"/>
          <w:spacing w:val="-10"/>
          <w:w w:val="105"/>
        </w:rPr>
        <w:t xml:space="preserve"> </w:t>
      </w:r>
      <w:r>
        <w:rPr>
          <w:color w:val="2B2A29"/>
          <w:w w:val="105"/>
        </w:rPr>
        <w:t>database</w:t>
      </w:r>
      <w:r>
        <w:rPr>
          <w:color w:val="2B2A29"/>
          <w:spacing w:val="-10"/>
          <w:w w:val="105"/>
        </w:rPr>
        <w:t xml:space="preserve"> </w:t>
      </w:r>
      <w:r>
        <w:rPr>
          <w:color w:val="2B2A29"/>
          <w:w w:val="105"/>
        </w:rPr>
        <w:t>access</w:t>
      </w:r>
      <w:r>
        <w:rPr>
          <w:color w:val="2B2A29"/>
          <w:spacing w:val="-10"/>
          <w:w w:val="105"/>
        </w:rPr>
        <w:t xml:space="preserve"> </w:t>
      </w:r>
      <w:r>
        <w:rPr>
          <w:color w:val="2B2A29"/>
          <w:w w:val="105"/>
        </w:rPr>
        <w:t>error.</w:t>
      </w:r>
    </w:p>
    <w:p>
      <w:pPr>
        <w:pStyle w:val="11"/>
        <w:spacing w:line="304" w:lineRule="auto"/>
        <w:ind w:left="160" w:right="510" w:firstLine="359"/>
      </w:pPr>
      <w:r>
        <w:rPr>
          <w:color w:val="2B2A29"/>
          <w:w w:val="105"/>
        </w:rPr>
        <w:t>图</w:t>
      </w:r>
      <w:r>
        <w:rPr>
          <w:color w:val="0000FF"/>
          <w:w w:val="105"/>
        </w:rPr>
        <w:t>5-4</w:t>
      </w:r>
      <w:r>
        <w:rPr>
          <w:color w:val="2B2A29"/>
          <w:w w:val="105"/>
        </w:rPr>
        <w:t>显示</w:t>
      </w:r>
      <w:r>
        <w:rPr>
          <w:color w:val="2B2A29"/>
          <w:spacing w:val="-2"/>
          <w:w w:val="105"/>
        </w:rPr>
        <w:t>了</w:t>
      </w:r>
      <w:r>
        <w:rPr>
          <w:color w:val="2B2A29"/>
          <w:w w:val="105"/>
        </w:rPr>
        <w:t>因错误而失败</w:t>
      </w:r>
      <w:r>
        <w:rPr>
          <w:color w:val="2B2A29"/>
          <w:spacing w:val="-2"/>
          <w:w w:val="105"/>
        </w:rPr>
        <w:t>的</w:t>
      </w:r>
      <w:r>
        <w:rPr>
          <w:color w:val="2B2A29"/>
          <w:w w:val="105"/>
        </w:rPr>
        <w:t>银行转账的错误链接场景。它显示了银行转账错误是如何因账户借记错误而发生的，</w:t>
      </w:r>
      <w:r>
        <w:rPr>
          <w:color w:val="2B2A29"/>
          <w:spacing w:val="-10"/>
          <w:w w:val="105"/>
        </w:rPr>
        <w:t>而账户借记错误</w:t>
      </w:r>
      <w:r>
        <w:rPr>
          <w:color w:val="2B2A29"/>
          <w:w w:val="105"/>
        </w:rPr>
        <w:t>又是由数据库访问错误导致</w:t>
      </w:r>
      <w:r>
        <w:rPr>
          <w:color w:val="2B2A29"/>
          <w:spacing w:val="-10"/>
          <w:w w:val="105"/>
        </w:rPr>
        <w:t>的</w:t>
      </w:r>
      <w:r>
        <w:rPr>
          <w:color w:val="2B2A29"/>
          <w:w w:val="105"/>
        </w:rPr>
        <w:t>。</w:t>
      </w:r>
    </w:p>
    <w:p>
      <w:pPr>
        <w:spacing w:after="0" w:line="304" w:lineRule="auto"/>
        <w:sectPr>
          <w:pgSz w:w="10080" w:h="14400"/>
          <w:pgMar w:top="1260" w:right="560" w:bottom="1260" w:left="560" w:header="1037" w:footer="1070" w:gutter="0"/>
          <w:cols w:space="720" w:num="1"/>
        </w:sectPr>
      </w:pPr>
    </w:p>
    <w:p/>
    <w:p>
      <w:pPr>
        <w:pStyle w:val="11"/>
        <w:rPr>
          <w:sz w:val="20"/>
        </w:rPr>
      </w:pPr>
      <w:r>
        <w:pict>
          <v:group id="docshapegroup117" o:spid="_x0000_s1154" o:spt="203" style="position:absolute;left:0pt;margin-left:104.55pt;margin-top:78pt;height:46.55pt;width:161.15pt;mso-position-horizontal-relative:page;mso-position-vertical-relative:page;z-index:251670528;mso-width-relative:page;mso-height-relative:page;" coordorigin="2092,1560" coordsize="3223,931">
            <o:lock v:ext="edit"/>
            <v:shape id="docshape118" o:spid="_x0000_s1155" style="position:absolute;left:3933;top:2024;height:346;width:1286;" filled="f" stroked="t" coordorigin="3933,2024" coordsize="1286,346" path="m3933,2024l5219,2024,5219,2369e">
              <v:path arrowok="t"/>
              <v:fill on="f" focussize="0,0"/>
              <v:stroke weight="1pt" color="#2B2A29"/>
              <v:imagedata o:title=""/>
              <o:lock v:ext="edit"/>
            </v:shape>
            <v:rect id="docshape119" o:spid="_x0000_s1156" o:spt="1" style="position:absolute;left:4285;top:1896;height:222;width:585;" fillcolor="#FFFFFF" filled="t" stroked="f" coordsize="21600,21600">
              <v:path/>
              <v:fill on="t" focussize="0,0"/>
              <v:stroke on="f"/>
              <v:imagedata o:title=""/>
              <o:lock v:ext="edit"/>
            </v:rect>
            <v:shape id="docshape120" o:spid="_x0000_s1157" o:spt="202" type="#_x0000_t202" style="position:absolute;left:3923;top:1896;height:484;width:1306;" filled="f" stroked="f" coordsize="21600,21600">
              <v:path/>
              <v:fill on="f" focussize="0,0"/>
              <v:stroke on="f" joinstyle="miter"/>
              <v:imagedata o:title=""/>
              <o:lock v:ext="edit"/>
              <v:textbox inset="0mm,0mm,0mm,0mm">
                <w:txbxContent>
                  <w:p>
                    <w:r>
                      <w:rPr>
                        <w:rFonts w:ascii="Arial"/>
                        <w:color w:val="2B2A29"/>
                        <w:w w:val="95"/>
                        <w:sz w:val="18"/>
                      </w:rPr>
                      <w:t>Cause</w:t>
                    </w:r>
                  </w:p>
                  <w:p>
                    <w:pPr>
                      <w:spacing w:before="11"/>
                      <w:ind w:left="431" w:right="0" w:firstLine="0"/>
                      <w:jc w:val="left"/>
                      <w:rPr>
                        <w:rFonts w:ascii="Arial"/>
                        <w:sz w:val="18"/>
                      </w:rPr>
                    </w:pPr>
                    <w:r>
                      <w:rPr>
                        <w:rFonts w:ascii="Arial"/>
                        <w:color w:val="2B2A29"/>
                        <w:w w:val="95"/>
                        <w:sz w:val="18"/>
                      </w:rPr>
                      <w:t>原因</w:t>
                    </w:r>
                  </w:p>
                </w:txbxContent>
              </v:textbox>
            </v:shape>
            <v:shape id="docshape121" o:spid="_x0000_s1158" o:spt="202" type="#_x0000_t202" style="position:absolute;left:2101;top:1570;height:909;width:1832;" filled="f" stroked="t" coordsize="21600,21600">
              <v:path/>
              <v:fill on="f" focussize="0,0"/>
              <v:stroke weight="1pt" color="#2B2A29"/>
              <v:imagedata o:title=""/>
              <o:lock v:ext="edit"/>
              <v:textbox inset="0mm,0mm,0mm,0mm">
                <w:txbxContent>
                  <w:p>
                    <w:pPr>
                      <w:spacing w:before="0" w:line="240" w:lineRule="auto"/>
                      <w:rPr>
                        <w:rFonts w:ascii="宋体"/>
                        <w:sz w:val="26"/>
                      </w:rPr>
                    </w:pPr>
                  </w:p>
                  <w:p>
                    <w:r>
                      <w:rPr>
                        <w:rFonts w:ascii="Arial"/>
                        <w:color w:val="2B2A29"/>
                        <w:w w:val="85"/>
                        <w:sz w:val="18"/>
                      </w:rPr>
                      <w:t>Bank</w:t>
                    </w:r>
                    <w:r>
                      <w:rPr>
                        <w:rFonts w:ascii="Arial"/>
                        <w:color w:val="2B2A29"/>
                        <w:spacing w:val="-3"/>
                        <w:w w:val="85"/>
                        <w:sz w:val="18"/>
                      </w:rPr>
                      <w:t xml:space="preserve"> </w:t>
                    </w:r>
                    <w:r>
                      <w:rPr>
                        <w:rFonts w:ascii="Arial"/>
                        <w:color w:val="2B2A29"/>
                        <w:w w:val="85"/>
                        <w:sz w:val="18"/>
                      </w:rPr>
                      <w:t>Transfer</w:t>
                    </w:r>
                    <w:r>
                      <w:rPr>
                        <w:rFonts w:ascii="Arial"/>
                        <w:color w:val="2B2A29"/>
                        <w:spacing w:val="4"/>
                        <w:w w:val="85"/>
                        <w:sz w:val="18"/>
                      </w:rPr>
                      <w:t xml:space="preserve"> </w:t>
                    </w:r>
                    <w:r>
                      <w:rPr>
                        <w:rFonts w:ascii="Arial"/>
                        <w:color w:val="2B2A29"/>
                        <w:w w:val="85"/>
                        <w:sz w:val="18"/>
                      </w:rPr>
                      <w:t>Error</w:t>
                    </w:r>
                  </w:p>
                  <w:p>
                    <w:pPr>
                      <w:spacing w:before="1"/>
                      <w:ind w:left="229" w:right="0" w:firstLine="0"/>
                      <w:jc w:val="left"/>
                      <w:rPr>
                        <w:rFonts w:ascii="Arial"/>
                        <w:sz w:val="18"/>
                      </w:rPr>
                    </w:pPr>
                    <w:r>
                      <w:rPr>
                        <w:rFonts w:ascii="Arial"/>
                        <w:color w:val="2B2A29"/>
                        <w:w w:val="85"/>
                        <w:sz w:val="18"/>
                      </w:rPr>
                      <w:t>银行转账错误</w:t>
                    </w:r>
                  </w:p>
                </w:txbxContent>
              </v:textbox>
            </v:shape>
            <v:shape id="docshape122" o:spid="_x0000_s1159" o:spt="75" type="#_x0000_t75" style="position:absolute;left:5123;top:2319;height:171;width:191;" filled="f" stroked="f" coordsize="21600,21600">
              <v:path/>
              <v:fill on="f" focussize="0,0"/>
              <v:stroke on="f"/>
              <v:imagedata r:id="rId123" o:title=""/>
              <o:lock v:ext="edit" aspectratio="t"/>
            </v:shape>
          </v:group>
        </w:pict>
      </w:r>
    </w:p>
    <w:p>
      <w:pPr>
        <w:pStyle w:val="11"/>
        <w:rPr>
          <w:sz w:val="20"/>
        </w:rPr>
      </w:pPr>
    </w:p>
    <w:p>
      <w:pPr>
        <w:pStyle w:val="11"/>
        <w:rPr>
          <w:sz w:val="20"/>
        </w:rPr>
      </w:pPr>
    </w:p>
    <w:p>
      <w:pPr>
        <w:pStyle w:val="11"/>
        <w:rPr>
          <w:sz w:val="20"/>
        </w:rPr>
      </w:pPr>
    </w:p>
    <w:p>
      <w:pPr>
        <w:pStyle w:val="11"/>
        <w:spacing w:before="7"/>
        <w:rPr>
          <w:sz w:val="25"/>
        </w:rPr>
      </w:pPr>
    </w:p>
    <w:p/>
    <w:p>
      <w:pPr>
        <w:pStyle w:val="11"/>
        <w:ind w:left="3733"/>
        <w:rPr>
          <w:sz w:val="20"/>
        </w:rPr>
      </w:pPr>
      <w:r>
        <w:rPr>
          <w:sz w:val="20"/>
        </w:rPr>
        <w:pict>
          <v:group id="docshapegroup123" o:spid="_x0000_s1160" o:spt="203" style="height:91.9pt;width:202.75pt;" coordsize="4055,1838">
            <o:lock v:ext="edit"/>
            <v:shape id="docshape124" o:spid="_x0000_s1161" style="position:absolute;left:1841;top:460;height:345;width:1286;" filled="f" stroked="t" coordorigin="1841,460" coordsize="1286,345" path="m1841,460l3127,460,3127,805e">
              <v:path arrowok="t"/>
              <v:fill on="f" focussize="0,0"/>
              <v:stroke weight="1pt" color="#2B2A29"/>
              <v:imagedata o:title=""/>
              <o:lock v:ext="edit"/>
            </v:shape>
            <v:rect id="docshape125" o:spid="_x0000_s1162" o:spt="1" style="position:absolute;left:2231;top:353;height:222;width:585;" fillcolor="#FFFFFF" filled="t" stroked="f" coordsize="21600,21600">
              <v:path/>
              <v:fill on="t" focussize="0,0"/>
              <v:stroke on="f"/>
              <v:imagedata o:title=""/>
              <o:lock v:ext="edit"/>
            </v:rect>
            <v:shape id="docshape126" o:spid="_x0000_s1163" o:spt="202" type="#_x0000_t202" style="position:absolute;left:1831;top:340;height:476;width:1306;" filled="f" stroked="f" coordsize="21600,21600">
              <v:path/>
              <v:fill on="f" focussize="0,0"/>
              <v:stroke on="f" joinstyle="miter"/>
              <v:imagedata o:title=""/>
              <o:lock v:ext="edit"/>
              <v:textbox inset="0mm,0mm,0mm,0mm">
                <w:txbxContent>
                  <w:p>
                    <w:r>
                      <w:rPr>
                        <w:rFonts w:ascii="Arial"/>
                        <w:color w:val="2B2A29"/>
                        <w:sz w:val="18"/>
                      </w:rPr>
                      <w:t>Cause</w:t>
                    </w:r>
                  </w:p>
                  <w:p>
                    <w:pPr>
                      <w:spacing w:before="5"/>
                      <w:ind w:left="463" w:right="0" w:firstLine="0"/>
                      <w:jc w:val="left"/>
                      <w:rPr>
                        <w:rFonts w:ascii="Arial"/>
                        <w:sz w:val="18"/>
                      </w:rPr>
                    </w:pPr>
                    <w:bookmarkStart w:id="285" w:name="_bookmark127"/>
                    <w:bookmarkEnd w:id="285"/>
                    <w:r>
                      <w:rPr>
                        <w:rFonts w:ascii="Arial"/>
                        <w:color w:val="2B2A29"/>
                        <w:sz w:val="18"/>
                      </w:rPr>
                      <w:t>原因</w:t>
                    </w:r>
                  </w:p>
                </w:txbxContent>
              </v:textbox>
            </v:shape>
            <v:shape id="docshape127" o:spid="_x0000_s1164" o:spt="202" type="#_x0000_t202" style="position:absolute;left:10;top:10;height:909;width:1832;" filled="f" stroked="t" coordsize="21600,21600">
              <v:path/>
              <v:fill on="f" focussize="0,0"/>
              <v:stroke weight="1pt" color="#2B2A29"/>
              <v:imagedata o:title=""/>
              <o:lock v:ext="edit"/>
              <v:textbox inset="0mm,0mm,0mm,0mm">
                <w:txbxContent>
                  <w:p>
                    <w:pPr>
                      <w:spacing w:before="0" w:line="240" w:lineRule="auto"/>
                      <w:rPr>
                        <w:sz w:val="29"/>
                      </w:rPr>
                    </w:pPr>
                  </w:p>
                  <w:p>
                    <w:r>
                      <w:rPr>
                        <w:rFonts w:ascii="Arial"/>
                        <w:color w:val="2B2A29"/>
                        <w:w w:val="85"/>
                        <w:sz w:val="18"/>
                      </w:rPr>
                      <w:t>Account</w:t>
                    </w:r>
                    <w:r>
                      <w:rPr>
                        <w:rFonts w:ascii="Arial"/>
                        <w:color w:val="2B2A29"/>
                        <w:spacing w:val="8"/>
                        <w:w w:val="85"/>
                        <w:sz w:val="18"/>
                      </w:rPr>
                      <w:t xml:space="preserve"> </w:t>
                    </w:r>
                    <w:r>
                      <w:rPr>
                        <w:rFonts w:ascii="Arial"/>
                        <w:color w:val="2B2A29"/>
                        <w:w w:val="85"/>
                        <w:sz w:val="18"/>
                      </w:rPr>
                      <w:t>Debit</w:t>
                    </w:r>
                    <w:r>
                      <w:rPr>
                        <w:rFonts w:ascii="Arial"/>
                        <w:color w:val="2B2A29"/>
                        <w:spacing w:val="9"/>
                        <w:w w:val="85"/>
                        <w:sz w:val="18"/>
                      </w:rPr>
                      <w:t xml:space="preserve"> </w:t>
                    </w:r>
                    <w:r>
                      <w:rPr>
                        <w:rFonts w:ascii="Arial"/>
                        <w:color w:val="2B2A29"/>
                        <w:w w:val="85"/>
                        <w:sz w:val="18"/>
                      </w:rPr>
                      <w:t>Error</w:t>
                    </w:r>
                  </w:p>
                  <w:p>
                    <w:pPr>
                      <w:spacing w:before="0"/>
                      <w:ind w:left="223" w:right="0" w:firstLine="0"/>
                      <w:jc w:val="left"/>
                      <w:rPr>
                        <w:rFonts w:ascii="Arial"/>
                        <w:sz w:val="18"/>
                      </w:rPr>
                    </w:pPr>
                    <w:r>
                      <w:rPr>
                        <w:rFonts w:ascii="Arial"/>
                        <w:color w:val="2B2A29"/>
                        <w:w w:val="85"/>
                        <w:sz w:val="18"/>
                      </w:rPr>
                      <w:t>账户借方错误</w:t>
                    </w:r>
                  </w:p>
                </w:txbxContent>
              </v:textbox>
            </v:shape>
            <v:shape id="docshape128" o:spid="_x0000_s1165" o:spt="202" type="#_x0000_t202" style="position:absolute;left:2213;top:918;height:909;width:1832;" filled="f" stroked="t" coordsize="21600,21600">
              <v:path/>
              <v:fill on="f" focussize="0,0"/>
              <v:stroke weight="1pt" color="#2B2A29"/>
              <v:imagedata o:title=""/>
              <o:lock v:ext="edit"/>
              <v:textbox inset="0mm,0mm,0mm,0mm">
                <w:txbxContent>
                  <w:p>
                    <w:pPr>
                      <w:spacing w:before="0" w:line="240" w:lineRule="auto"/>
                      <w:rPr>
                        <w:sz w:val="29"/>
                      </w:rPr>
                    </w:pPr>
                  </w:p>
                  <w:p>
                    <w:r>
                      <w:rPr>
                        <w:rFonts w:ascii="Arial"/>
                        <w:color w:val="2B2A29"/>
                        <w:w w:val="85"/>
                        <w:sz w:val="18"/>
                      </w:rPr>
                      <w:t>Database</w:t>
                    </w:r>
                    <w:r>
                      <w:rPr>
                        <w:rFonts w:ascii="Arial"/>
                        <w:color w:val="2B2A29"/>
                        <w:spacing w:val="-3"/>
                        <w:w w:val="85"/>
                        <w:sz w:val="18"/>
                      </w:rPr>
                      <w:t xml:space="preserve"> </w:t>
                    </w:r>
                    <w:r>
                      <w:rPr>
                        <w:rFonts w:ascii="Arial"/>
                        <w:color w:val="2B2A29"/>
                        <w:w w:val="85"/>
                        <w:sz w:val="18"/>
                      </w:rPr>
                      <w:t>Access</w:t>
                    </w:r>
                    <w:r>
                      <w:rPr>
                        <w:rFonts w:ascii="Arial"/>
                        <w:color w:val="2B2A29"/>
                        <w:spacing w:val="3"/>
                        <w:w w:val="85"/>
                        <w:sz w:val="18"/>
                      </w:rPr>
                      <w:t xml:space="preserve"> </w:t>
                    </w:r>
                    <w:r>
                      <w:rPr>
                        <w:rFonts w:ascii="Arial"/>
                        <w:color w:val="2B2A29"/>
                        <w:w w:val="85"/>
                        <w:sz w:val="18"/>
                      </w:rPr>
                      <w:t>Error</w:t>
                    </w:r>
                  </w:p>
                  <w:p>
                    <w:pPr>
                      <w:spacing w:before="0"/>
                      <w:ind w:left="115" w:right="0" w:firstLine="0"/>
                      <w:jc w:val="left"/>
                      <w:rPr>
                        <w:rFonts w:ascii="Arial"/>
                        <w:sz w:val="18"/>
                      </w:rPr>
                    </w:pPr>
                    <w:r>
                      <w:rPr>
                        <w:rFonts w:ascii="Arial"/>
                        <w:color w:val="2B2A29"/>
                        <w:w w:val="85"/>
                        <w:sz w:val="18"/>
                      </w:rPr>
                      <w:t>数据库访问错误</w:t>
                    </w:r>
                  </w:p>
                </w:txbxContent>
              </v:textbox>
            </v:shape>
            <v:shape id="docshape129" o:spid="_x0000_s1166" o:spt="75" type="#_x0000_t75" style="position:absolute;left:3032;top:755;height:171;width:191;" filled="f" stroked="f" coordsize="21600,21600">
              <v:path/>
              <v:fill on="f" focussize="0,0"/>
              <v:stroke on="f"/>
              <v:imagedata r:id="rId124" o:title=""/>
              <o:lock v:ext="edit" aspectratio="t"/>
            </v:shape>
            <w10:wrap type="none"/>
            <w10:anchorlock/>
          </v:group>
        </w:pict>
      </w:r>
    </w:p>
    <w:p>
      <w:pPr>
        <w:pStyle w:val="11"/>
        <w:spacing w:before="7"/>
        <w:rPr>
          <w:sz w:val="6"/>
        </w:rPr>
      </w:pPr>
    </w:p>
    <w:p>
      <w:r>
        <w:rPr>
          <w:b/>
          <w:i/>
          <w:color w:val="2B2A29"/>
          <w:sz w:val="24"/>
        </w:rPr>
        <w:t>Figure 5-4.</w:t>
      </w:r>
      <w:r>
        <w:rPr>
          <w:b/>
          <w:i/>
          <w:color w:val="2B2A29"/>
          <w:spacing w:val="95"/>
          <w:sz w:val="24"/>
        </w:rPr>
        <w:t xml:space="preserve"> </w:t>
      </w:r>
      <w:r>
        <w:rPr>
          <w:i/>
          <w:color w:val="2B2A29"/>
          <w:sz w:val="24"/>
        </w:rPr>
        <w:t>Error</w:t>
      </w:r>
      <w:r>
        <w:rPr>
          <w:i/>
          <w:color w:val="2B2A29"/>
          <w:spacing w:val="5"/>
          <w:sz w:val="24"/>
        </w:rPr>
        <w:t xml:space="preserve"> </w:t>
      </w:r>
      <w:r>
        <w:rPr>
          <w:i/>
          <w:color w:val="2B2A29"/>
          <w:sz w:val="24"/>
        </w:rPr>
        <w:t>chaining</w:t>
      </w:r>
      <w:r>
        <w:rPr>
          <w:i/>
          <w:color w:val="2B2A29"/>
          <w:spacing w:val="4"/>
          <w:sz w:val="24"/>
        </w:rPr>
        <w:t xml:space="preserve"> </w:t>
      </w:r>
      <w:r>
        <w:rPr>
          <w:i/>
          <w:color w:val="2B2A29"/>
          <w:sz w:val="24"/>
        </w:rPr>
        <w:t>pattern</w:t>
      </w:r>
    </w:p>
    <w:p>
      <w:pPr>
        <w:spacing w:before="94"/>
        <w:ind w:left="520" w:right="0" w:firstLine="0"/>
        <w:jc w:val="left"/>
        <w:rPr>
          <w:i/>
          <w:sz w:val="24"/>
        </w:rPr>
      </w:pPr>
      <w:r>
        <w:rPr>
          <w:b/>
          <w:i/>
          <w:color w:val="2B2A29"/>
          <w:sz w:val="24"/>
        </w:rPr>
        <w:t>图5-4。</w:t>
      </w:r>
      <w:r>
        <w:rPr>
          <w:i/>
          <w:color w:val="2B2A29"/>
          <w:sz w:val="24"/>
        </w:rPr>
        <w:t>错误链接模式</w:t>
      </w:r>
    </w:p>
    <w:p>
      <w:pPr>
        <w:pStyle w:val="11"/>
        <w:spacing w:before="2"/>
        <w:rPr>
          <w:i/>
          <w:sz w:val="28"/>
        </w:rPr>
      </w:pPr>
    </w:p>
    <w:p>
      <w:r>
        <w:rPr>
          <w:color w:val="2B2A29"/>
          <w:w w:val="80"/>
        </w:rPr>
        <w:t>check</w:t>
      </w:r>
      <w:r>
        <w:rPr>
          <w:color w:val="2B2A29"/>
          <w:spacing w:val="52"/>
          <w:w w:val="80"/>
        </w:rPr>
        <w:t xml:space="preserve"> </w:t>
      </w:r>
      <w:r>
        <w:rPr>
          <w:color w:val="2B2A29"/>
          <w:w w:val="80"/>
        </w:rPr>
        <w:t>and</w:t>
      </w:r>
      <w:r>
        <w:rPr>
          <w:color w:val="2B2A29"/>
          <w:spacing w:val="53"/>
          <w:w w:val="80"/>
        </w:rPr>
        <w:t xml:space="preserve"> </w:t>
      </w:r>
      <w:r>
        <w:rPr>
          <w:color w:val="2B2A29"/>
          <w:w w:val="80"/>
        </w:rPr>
        <w:t>checkpanic</w:t>
      </w:r>
    </w:p>
    <w:p>
      <w:pPr>
        <w:pStyle w:val="4"/>
        <w:spacing w:before="0"/>
        <w:ind w:left="519"/>
      </w:pPr>
      <w:r>
        <w:rPr>
          <w:color w:val="2B2A29"/>
          <w:w w:val="80"/>
        </w:rPr>
        <w:t>检查和检查</w:t>
      </w:r>
    </w:p>
    <w:p>
      <w:r>
        <w:rPr>
          <w:color w:val="2B2A29"/>
          <w:w w:val="105"/>
        </w:rPr>
        <w:t xml:space="preserve">The </w:t>
      </w:r>
      <w:r>
        <w:rPr>
          <w:rFonts w:ascii="宋体"/>
          <w:color w:val="2B2A29"/>
          <w:w w:val="105"/>
        </w:rPr>
        <w:t xml:space="preserve">check </w:t>
      </w:r>
      <w:r>
        <w:rPr>
          <w:color w:val="2B2A29"/>
          <w:w w:val="105"/>
        </w:rPr>
        <w:t xml:space="preserve">and </w:t>
      </w:r>
      <w:r>
        <w:rPr>
          <w:rFonts w:ascii="宋体"/>
          <w:color w:val="2B2A29"/>
          <w:w w:val="105"/>
        </w:rPr>
        <w:t xml:space="preserve">checkpanic </w:t>
      </w:r>
      <w:r>
        <w:rPr>
          <w:color w:val="2B2A29"/>
          <w:w w:val="105"/>
        </w:rPr>
        <w:t>expressions are convenience features that can be used in</w:t>
      </w:r>
      <w:r>
        <w:rPr>
          <w:color w:val="2B2A29"/>
          <w:spacing w:val="1"/>
          <w:w w:val="105"/>
        </w:rPr>
        <w:t xml:space="preserve"> </w:t>
      </w:r>
      <w:r>
        <w:rPr>
          <w:color w:val="2B2A29"/>
          <w:w w:val="105"/>
        </w:rPr>
        <w:t xml:space="preserve">error handling scenarios. The </w:t>
      </w:r>
      <w:r>
        <w:rPr>
          <w:rFonts w:ascii="宋体"/>
          <w:color w:val="2B2A29"/>
          <w:w w:val="105"/>
        </w:rPr>
        <w:t xml:space="preserve">check </w:t>
      </w:r>
      <w:r>
        <w:rPr>
          <w:color w:val="2B2A29"/>
          <w:w w:val="105"/>
        </w:rPr>
        <w:t>keyword can be used in front of any sub-expression</w:t>
      </w:r>
      <w:r>
        <w:rPr>
          <w:color w:val="2B2A29"/>
          <w:spacing w:val="-55"/>
          <w:w w:val="105"/>
        </w:rPr>
        <w:t xml:space="preserve"> </w:t>
      </w:r>
      <w:r>
        <w:rPr>
          <w:color w:val="2B2A29"/>
          <w:spacing w:val="-1"/>
          <w:w w:val="110"/>
        </w:rPr>
        <w:t xml:space="preserve">that can return an error, and if the sub-expression results in an error at runtime, </w:t>
      </w:r>
      <w:r>
        <w:rPr>
          <w:color w:val="2B2A29"/>
          <w:w w:val="110"/>
        </w:rPr>
        <w:t>the</w:t>
      </w:r>
      <w:r>
        <w:rPr>
          <w:color w:val="2B2A29"/>
          <w:spacing w:val="1"/>
          <w:w w:val="110"/>
        </w:rPr>
        <w:t xml:space="preserve"> </w:t>
      </w:r>
      <w:r>
        <w:rPr>
          <w:color w:val="2B2A29"/>
          <w:w w:val="105"/>
        </w:rPr>
        <w:t>check</w:t>
      </w:r>
      <w:r>
        <w:rPr>
          <w:color w:val="2B2A29"/>
          <w:spacing w:val="-2"/>
          <w:w w:val="105"/>
        </w:rPr>
        <w:t xml:space="preserve"> </w:t>
      </w:r>
      <w:r>
        <w:rPr>
          <w:color w:val="2B2A29"/>
          <w:w w:val="105"/>
        </w:rPr>
        <w:t>expression</w:t>
      </w:r>
      <w:r>
        <w:rPr>
          <w:color w:val="2B2A29"/>
          <w:spacing w:val="-2"/>
          <w:w w:val="105"/>
        </w:rPr>
        <w:t xml:space="preserve"> </w:t>
      </w:r>
      <w:r>
        <w:rPr>
          <w:color w:val="2B2A29"/>
          <w:w w:val="105"/>
        </w:rPr>
        <w:t>will</w:t>
      </w:r>
      <w:r>
        <w:rPr>
          <w:color w:val="2B2A29"/>
          <w:spacing w:val="-1"/>
          <w:w w:val="105"/>
        </w:rPr>
        <w:t xml:space="preserve"> </w:t>
      </w:r>
      <w:r>
        <w:rPr>
          <w:color w:val="2B2A29"/>
          <w:w w:val="105"/>
        </w:rPr>
        <w:t>make</w:t>
      </w:r>
      <w:r>
        <w:rPr>
          <w:color w:val="2B2A29"/>
          <w:spacing w:val="-2"/>
          <w:w w:val="105"/>
        </w:rPr>
        <w:t xml:space="preserve"> </w:t>
      </w:r>
      <w:r>
        <w:rPr>
          <w:color w:val="2B2A29"/>
          <w:w w:val="105"/>
        </w:rPr>
        <w:t>the</w:t>
      </w:r>
      <w:r>
        <w:rPr>
          <w:color w:val="2B2A29"/>
          <w:spacing w:val="-1"/>
          <w:w w:val="105"/>
        </w:rPr>
        <w:t xml:space="preserve"> </w:t>
      </w:r>
      <w:r>
        <w:rPr>
          <w:color w:val="2B2A29"/>
          <w:w w:val="105"/>
        </w:rPr>
        <w:t>current</w:t>
      </w:r>
      <w:r>
        <w:rPr>
          <w:color w:val="2B2A29"/>
          <w:spacing w:val="-2"/>
          <w:w w:val="105"/>
        </w:rPr>
        <w:t xml:space="preserve"> </w:t>
      </w:r>
      <w:r>
        <w:rPr>
          <w:color w:val="2B2A29"/>
          <w:w w:val="105"/>
        </w:rPr>
        <w:t>function</w:t>
      </w:r>
      <w:r>
        <w:rPr>
          <w:color w:val="2B2A29"/>
          <w:spacing w:val="-1"/>
          <w:w w:val="105"/>
        </w:rPr>
        <w:t xml:space="preserve"> </w:t>
      </w:r>
      <w:r>
        <w:rPr>
          <w:color w:val="2B2A29"/>
          <w:w w:val="105"/>
        </w:rPr>
        <w:t>return</w:t>
      </w:r>
      <w:r>
        <w:rPr>
          <w:color w:val="2B2A29"/>
          <w:spacing w:val="-2"/>
          <w:w w:val="105"/>
        </w:rPr>
        <w:t xml:space="preserve"> </w:t>
      </w:r>
      <w:r>
        <w:rPr>
          <w:color w:val="2B2A29"/>
          <w:w w:val="105"/>
        </w:rPr>
        <w:t>immediately</w:t>
      </w:r>
      <w:r>
        <w:rPr>
          <w:color w:val="2B2A29"/>
          <w:spacing w:val="-2"/>
          <w:w w:val="105"/>
        </w:rPr>
        <w:t xml:space="preserve"> </w:t>
      </w:r>
      <w:r>
        <w:rPr>
          <w:color w:val="2B2A29"/>
          <w:w w:val="105"/>
        </w:rPr>
        <w:t>with</w:t>
      </w:r>
      <w:r>
        <w:rPr>
          <w:color w:val="2B2A29"/>
          <w:spacing w:val="-1"/>
          <w:w w:val="105"/>
        </w:rPr>
        <w:t xml:space="preserve"> </w:t>
      </w:r>
      <w:r>
        <w:rPr>
          <w:color w:val="2B2A29"/>
          <w:w w:val="105"/>
        </w:rPr>
        <w:t>this</w:t>
      </w:r>
      <w:r>
        <w:rPr>
          <w:color w:val="2B2A29"/>
          <w:spacing w:val="-2"/>
          <w:w w:val="105"/>
        </w:rPr>
        <w:t xml:space="preserve"> </w:t>
      </w:r>
      <w:r>
        <w:rPr>
          <w:color w:val="2B2A29"/>
          <w:w w:val="105"/>
        </w:rPr>
        <w:t>error</w:t>
      </w:r>
      <w:r>
        <w:rPr>
          <w:color w:val="2B2A29"/>
          <w:spacing w:val="-1"/>
          <w:w w:val="105"/>
        </w:rPr>
        <w:t xml:space="preserve"> </w:t>
      </w:r>
      <w:r>
        <w:rPr>
          <w:color w:val="2B2A29"/>
          <w:w w:val="105"/>
        </w:rPr>
        <w:t>value.</w:t>
      </w:r>
    </w:p>
    <w:p>
      <w:pPr>
        <w:pStyle w:val="11"/>
        <w:spacing w:before="175" w:line="288" w:lineRule="auto"/>
        <w:ind w:left="520" w:right="157"/>
      </w:pPr>
      <w:r>
        <w:rPr>
          <w:rFonts w:ascii="宋体"/>
          <w:color w:val="2B2A29"/>
          <w:w w:val="105"/>
        </w:rPr>
        <w:t>check</w:t>
      </w:r>
      <w:r>
        <w:rPr>
          <w:color w:val="2B2A29"/>
          <w:w w:val="105"/>
        </w:rPr>
        <w:t>和</w:t>
      </w:r>
      <w:r>
        <w:rPr>
          <w:rFonts w:ascii="宋体"/>
          <w:color w:val="2B2A29"/>
          <w:w w:val="105"/>
        </w:rPr>
        <w:t>checkpanic</w:t>
      </w:r>
      <w:r>
        <w:rPr>
          <w:color w:val="2B2A29"/>
          <w:w w:val="105"/>
        </w:rPr>
        <w:t>表达式是可以在错误处理场景中使用的方便功能。</w:t>
      </w:r>
      <w:r>
        <w:rPr>
          <w:rFonts w:ascii="宋体"/>
          <w:color w:val="2B2A29"/>
          <w:w w:val="105"/>
        </w:rPr>
        <w:t>check</w:t>
      </w:r>
      <w:r>
        <w:rPr>
          <w:color w:val="2B2A29"/>
          <w:w w:val="105"/>
        </w:rPr>
        <w:t>关键字可以用在任何</w:t>
      </w:r>
      <w:r>
        <w:rPr>
          <w:color w:val="2B2A29"/>
          <w:spacing w:val="-1"/>
          <w:w w:val="110"/>
        </w:rPr>
        <w:t>可能返回错误的</w:t>
      </w:r>
      <w:r>
        <w:rPr>
          <w:color w:val="2B2A29"/>
          <w:w w:val="105"/>
        </w:rPr>
        <w:t>子表达式前面</w:t>
      </w:r>
      <w:r>
        <w:rPr>
          <w:color w:val="2B2A29"/>
          <w:spacing w:val="-1"/>
          <w:w w:val="110"/>
        </w:rPr>
        <w:t>，如果子表达式在运行时导致错误，</w:t>
      </w:r>
      <w:r>
        <w:rPr>
          <w:rFonts w:ascii="宋体"/>
          <w:color w:val="2B2A29"/>
          <w:w w:val="105"/>
        </w:rPr>
        <w:t>check</w:t>
      </w:r>
      <w:r>
        <w:rPr>
          <w:color w:val="2B2A29"/>
          <w:w w:val="105"/>
        </w:rPr>
        <w:t>表达式将使当前函数立即返回此</w:t>
      </w:r>
      <w:r>
        <w:rPr>
          <w:color w:val="2B2A29"/>
          <w:spacing w:val="-1"/>
          <w:w w:val="110"/>
        </w:rPr>
        <w:t>错误</w:t>
      </w:r>
      <w:r>
        <w:rPr>
          <w:color w:val="2B2A29"/>
          <w:w w:val="105"/>
        </w:rPr>
        <w:t>值。</w:t>
      </w:r>
    </w:p>
    <w:p>
      <w:r>
        <w:rPr>
          <w:color w:val="2B2A29"/>
          <w:w w:val="105"/>
        </w:rPr>
        <w:t xml:space="preserve">Let’s see how a possible scenario can be implemented with or without the </w:t>
      </w:r>
      <w:r>
        <w:rPr>
          <w:rFonts w:ascii="宋体" w:hAnsi="宋体"/>
          <w:color w:val="2B2A29"/>
          <w:w w:val="105"/>
        </w:rPr>
        <w:t>check</w:t>
      </w:r>
      <w:r>
        <w:rPr>
          <w:rFonts w:ascii="宋体" w:hAnsi="宋体"/>
          <w:color w:val="2B2A29"/>
          <w:spacing w:val="1"/>
          <w:w w:val="105"/>
        </w:rPr>
        <w:t xml:space="preserve"> </w:t>
      </w:r>
      <w:r>
        <w:rPr>
          <w:color w:val="2B2A29"/>
          <w:w w:val="105"/>
        </w:rPr>
        <w:t>expression.</w:t>
      </w:r>
      <w:r>
        <w:rPr>
          <w:color w:val="2B2A29"/>
          <w:spacing w:val="-2"/>
          <w:w w:val="105"/>
        </w:rPr>
        <w:t xml:space="preserve"> </w:t>
      </w:r>
      <w:r>
        <w:rPr>
          <w:color w:val="2B2A29"/>
          <w:w w:val="105"/>
        </w:rPr>
        <w:t>Listing</w:t>
      </w:r>
      <w:r>
        <w:rPr>
          <w:color w:val="2B2A29"/>
          <w:spacing w:val="-2"/>
          <w:w w:val="105"/>
        </w:rPr>
        <w:t xml:space="preserve"> </w:t>
      </w:r>
      <w:r>
        <w:rPr>
          <w:color w:val="0000FF"/>
          <w:w w:val="105"/>
        </w:rPr>
        <w:t>5-8</w:t>
      </w:r>
      <w:r>
        <w:rPr>
          <w:color w:val="0000FF"/>
          <w:spacing w:val="-2"/>
          <w:w w:val="105"/>
        </w:rPr>
        <w:t xml:space="preserve"> </w:t>
      </w:r>
      <w:r>
        <w:rPr>
          <w:color w:val="2B2A29"/>
          <w:w w:val="105"/>
        </w:rPr>
        <w:t>shows</w:t>
      </w:r>
      <w:r>
        <w:rPr>
          <w:color w:val="2B2A29"/>
          <w:spacing w:val="-2"/>
          <w:w w:val="105"/>
        </w:rPr>
        <w:t xml:space="preserve"> </w:t>
      </w:r>
      <w:r>
        <w:rPr>
          <w:color w:val="2B2A29"/>
          <w:w w:val="105"/>
        </w:rPr>
        <w:t>how</w:t>
      </w:r>
      <w:r>
        <w:rPr>
          <w:color w:val="2B2A29"/>
          <w:spacing w:val="-2"/>
          <w:w w:val="105"/>
        </w:rPr>
        <w:t xml:space="preserve"> </w:t>
      </w:r>
      <w:r>
        <w:rPr>
          <w:color w:val="2B2A29"/>
          <w:w w:val="105"/>
        </w:rPr>
        <w:t>to</w:t>
      </w:r>
      <w:r>
        <w:rPr>
          <w:color w:val="2B2A29"/>
          <w:spacing w:val="-2"/>
          <w:w w:val="105"/>
        </w:rPr>
        <w:t xml:space="preserve"> </w:t>
      </w:r>
      <w:r>
        <w:rPr>
          <w:color w:val="2B2A29"/>
          <w:w w:val="105"/>
        </w:rPr>
        <w:t>read</w:t>
      </w:r>
      <w:r>
        <w:rPr>
          <w:color w:val="2B2A29"/>
          <w:spacing w:val="-2"/>
          <w:w w:val="105"/>
        </w:rPr>
        <w:t xml:space="preserve"> </w:t>
      </w:r>
      <w:r>
        <w:rPr>
          <w:color w:val="2B2A29"/>
          <w:w w:val="105"/>
        </w:rPr>
        <w:t>in</w:t>
      </w:r>
      <w:r>
        <w:rPr>
          <w:color w:val="2B2A29"/>
          <w:spacing w:val="-2"/>
          <w:w w:val="105"/>
        </w:rPr>
        <w:t xml:space="preserve"> </w:t>
      </w:r>
      <w:r>
        <w:rPr>
          <w:color w:val="2B2A29"/>
          <w:w w:val="105"/>
        </w:rPr>
        <w:t>multiple</w:t>
      </w:r>
      <w:r>
        <w:rPr>
          <w:color w:val="2B2A29"/>
          <w:spacing w:val="-2"/>
          <w:w w:val="105"/>
        </w:rPr>
        <w:t xml:space="preserve"> </w:t>
      </w:r>
      <w:r>
        <w:rPr>
          <w:color w:val="2B2A29"/>
          <w:w w:val="105"/>
        </w:rPr>
        <w:t>integer</w:t>
      </w:r>
      <w:r>
        <w:rPr>
          <w:color w:val="2B2A29"/>
          <w:spacing w:val="-1"/>
          <w:w w:val="105"/>
        </w:rPr>
        <w:t xml:space="preserve"> </w:t>
      </w:r>
      <w:r>
        <w:rPr>
          <w:color w:val="2B2A29"/>
          <w:w w:val="105"/>
        </w:rPr>
        <w:t>values</w:t>
      </w:r>
      <w:r>
        <w:rPr>
          <w:color w:val="2B2A29"/>
          <w:spacing w:val="-2"/>
          <w:w w:val="105"/>
        </w:rPr>
        <w:t xml:space="preserve"> </w:t>
      </w:r>
      <w:r>
        <w:rPr>
          <w:color w:val="2B2A29"/>
          <w:w w:val="105"/>
        </w:rPr>
        <w:t>from</w:t>
      </w:r>
      <w:r>
        <w:rPr>
          <w:color w:val="2B2A29"/>
          <w:spacing w:val="-2"/>
          <w:w w:val="105"/>
        </w:rPr>
        <w:t xml:space="preserve"> </w:t>
      </w:r>
      <w:r>
        <w:rPr>
          <w:color w:val="2B2A29"/>
          <w:w w:val="105"/>
        </w:rPr>
        <w:t>the</w:t>
      </w:r>
      <w:r>
        <w:rPr>
          <w:color w:val="2B2A29"/>
          <w:spacing w:val="-2"/>
          <w:w w:val="105"/>
        </w:rPr>
        <w:t xml:space="preserve"> </w:t>
      </w:r>
      <w:r>
        <w:rPr>
          <w:color w:val="2B2A29"/>
          <w:w w:val="105"/>
        </w:rPr>
        <w:t>user</w:t>
      </w:r>
      <w:r>
        <w:rPr>
          <w:color w:val="2B2A29"/>
          <w:spacing w:val="-2"/>
          <w:w w:val="105"/>
        </w:rPr>
        <w:t xml:space="preserve"> </w:t>
      </w:r>
      <w:r>
        <w:rPr>
          <w:color w:val="2B2A29"/>
          <w:w w:val="105"/>
        </w:rPr>
        <w:t>and</w:t>
      </w:r>
      <w:r>
        <w:rPr>
          <w:color w:val="2B2A29"/>
          <w:spacing w:val="-55"/>
          <w:w w:val="105"/>
        </w:rPr>
        <w:t xml:space="preserve"> </w:t>
      </w:r>
      <w:r>
        <w:rPr>
          <w:color w:val="2B2A29"/>
          <w:w w:val="110"/>
        </w:rPr>
        <w:t>do</w:t>
      </w:r>
      <w:r>
        <w:rPr>
          <w:color w:val="2B2A29"/>
          <w:spacing w:val="-16"/>
          <w:w w:val="110"/>
        </w:rPr>
        <w:t xml:space="preserve"> </w:t>
      </w:r>
      <w:r>
        <w:rPr>
          <w:color w:val="2B2A29"/>
          <w:w w:val="110"/>
        </w:rPr>
        <w:t>some</w:t>
      </w:r>
      <w:r>
        <w:rPr>
          <w:color w:val="2B2A29"/>
          <w:spacing w:val="-16"/>
          <w:w w:val="110"/>
        </w:rPr>
        <w:t xml:space="preserve"> </w:t>
      </w:r>
      <w:r>
        <w:rPr>
          <w:color w:val="2B2A29"/>
          <w:w w:val="110"/>
        </w:rPr>
        <w:t>processing.</w:t>
      </w:r>
    </w:p>
    <w:p>
      <w:pPr>
        <w:pStyle w:val="11"/>
        <w:spacing w:line="295" w:lineRule="auto"/>
        <w:ind w:left="520" w:right="266" w:firstLine="359"/>
      </w:pPr>
      <w:r>
        <w:rPr>
          <w:color w:val="2B2A29"/>
          <w:w w:val="105"/>
        </w:rPr>
        <w:t>让我们看看如何使用或不使用</w:t>
      </w:r>
      <w:r>
        <w:rPr>
          <w:rFonts w:ascii="宋体" w:hAnsi="宋体"/>
          <w:color w:val="2B2A29"/>
          <w:w w:val="105"/>
        </w:rPr>
        <w:t>check</w:t>
      </w:r>
      <w:r>
        <w:rPr>
          <w:color w:val="2B2A29"/>
          <w:w w:val="105"/>
        </w:rPr>
        <w:t>表达式来实现可能的场景。清单</w:t>
      </w:r>
      <w:r>
        <w:rPr>
          <w:color w:val="0000FF"/>
          <w:w w:val="105"/>
        </w:rPr>
        <w:t>5-8</w:t>
      </w:r>
      <w:r>
        <w:rPr>
          <w:color w:val="2B2A29"/>
          <w:w w:val="105"/>
        </w:rPr>
        <w:t>显示</w:t>
      </w:r>
      <w:r>
        <w:rPr>
          <w:color w:val="2B2A29"/>
          <w:spacing w:val="-2"/>
          <w:w w:val="105"/>
        </w:rPr>
        <w:t>了</w:t>
      </w:r>
      <w:r>
        <w:rPr>
          <w:color w:val="2B2A29"/>
          <w:w w:val="105"/>
        </w:rPr>
        <w:t>如何从用户读取多个整数值并</w:t>
      </w:r>
      <w:r>
        <w:rPr>
          <w:color w:val="2B2A29"/>
          <w:w w:val="110"/>
        </w:rPr>
        <w:t>进行一些处理。</w:t>
      </w:r>
    </w:p>
    <w:p>
      <w:pPr>
        <w:pStyle w:val="11"/>
        <w:spacing w:before="3"/>
        <w:rPr>
          <w:sz w:val="20"/>
        </w:rPr>
      </w:pPr>
    </w:p>
    <w:p>
      <w:r>
        <w:rPr>
          <w:b/>
          <w:i/>
          <w:color w:val="2B2A29"/>
          <w:w w:val="105"/>
          <w:sz w:val="24"/>
        </w:rPr>
        <w:t>Listing</w:t>
      </w:r>
      <w:r>
        <w:rPr>
          <w:b/>
          <w:i/>
          <w:color w:val="2B2A29"/>
          <w:spacing w:val="-10"/>
          <w:w w:val="105"/>
          <w:sz w:val="24"/>
        </w:rPr>
        <w:t xml:space="preserve"> </w:t>
      </w:r>
      <w:r>
        <w:rPr>
          <w:b/>
          <w:i/>
          <w:color w:val="2B2A29"/>
          <w:w w:val="105"/>
          <w:sz w:val="24"/>
        </w:rPr>
        <w:t>5-8.</w:t>
      </w:r>
      <w:r>
        <w:rPr>
          <w:b/>
          <w:i/>
          <w:color w:val="2B2A29"/>
          <w:spacing w:val="11"/>
          <w:w w:val="105"/>
          <w:sz w:val="24"/>
        </w:rPr>
        <w:t xml:space="preserve"> </w:t>
      </w:r>
      <w:r>
        <w:rPr>
          <w:color w:val="2B2A29"/>
          <w:w w:val="105"/>
          <w:sz w:val="24"/>
        </w:rPr>
        <w:t>num_calc.bal</w:t>
      </w:r>
    </w:p>
    <w:p>
      <w:pPr>
        <w:spacing w:before="1"/>
        <w:ind w:left="520" w:right="0" w:firstLine="0"/>
        <w:jc w:val="left"/>
        <w:rPr>
          <w:sz w:val="24"/>
        </w:rPr>
      </w:pPr>
      <w:r>
        <w:rPr>
          <w:b/>
          <w:i/>
          <w:color w:val="2B2A29"/>
          <w:w w:val="105"/>
          <w:sz w:val="24"/>
        </w:rPr>
        <w:t>清单5-8。</w:t>
      </w:r>
      <w:r>
        <w:rPr>
          <w:color w:val="2B2A29"/>
          <w:w w:val="105"/>
          <w:sz w:val="24"/>
        </w:rPr>
        <w:t>num_calc.bal</w:t>
      </w:r>
    </w:p>
    <w:p>
      <w:r>
        <w:rPr>
          <w:color w:val="2B2A29"/>
          <w:sz w:val="22"/>
        </w:rPr>
        <w:t>import ballerina/io;</w:t>
      </w:r>
    </w:p>
    <w:p>
      <w:pPr>
        <w:pStyle w:val="16"/>
        <w:numPr>
          <w:ilvl w:val="1"/>
          <w:numId w:val="91"/>
        </w:numPr>
        <w:tabs>
          <w:tab w:val="left" w:pos="850"/>
        </w:tabs>
        <w:spacing w:before="208" w:after="0" w:line="240" w:lineRule="auto"/>
        <w:ind w:left="850" w:right="0" w:hanging="330"/>
        <w:jc w:val="left"/>
        <w:rPr>
          <w:sz w:val="22"/>
        </w:rPr>
      </w:pPr>
      <w:r>
        <w:rPr>
          <w:color w:val="2B2A29"/>
          <w:sz w:val="22"/>
        </w:rPr>
        <w:t>导入芭蕾舞演员/io；</w:t>
      </w:r>
    </w:p>
    <w:p>
      <w:r>
        <w:rPr>
          <w:color w:val="2B2A29"/>
          <w:sz w:val="22"/>
        </w:rPr>
        <w:t>import</w:t>
      </w:r>
      <w:r>
        <w:rPr>
          <w:color w:val="2B2A29"/>
          <w:spacing w:val="-6"/>
          <w:sz w:val="22"/>
        </w:rPr>
        <w:t xml:space="preserve"> </w:t>
      </w:r>
      <w:r>
        <w:rPr>
          <w:color w:val="2B2A29"/>
          <w:sz w:val="22"/>
        </w:rPr>
        <w:t>ballerina/lang.'int</w:t>
      </w:r>
      <w:r>
        <w:rPr>
          <w:color w:val="2B2A29"/>
          <w:spacing w:val="-6"/>
          <w:sz w:val="22"/>
        </w:rPr>
        <w:t xml:space="preserve"> </w:t>
      </w:r>
      <w:r>
        <w:rPr>
          <w:color w:val="2B2A29"/>
          <w:sz w:val="22"/>
        </w:rPr>
        <w:t>as</w:t>
      </w:r>
      <w:r>
        <w:rPr>
          <w:color w:val="2B2A29"/>
          <w:spacing w:val="-6"/>
          <w:sz w:val="22"/>
        </w:rPr>
        <w:t xml:space="preserve"> </w:t>
      </w:r>
      <w:r>
        <w:rPr>
          <w:color w:val="2B2A29"/>
          <w:sz w:val="22"/>
        </w:rPr>
        <w:t>ints;</w:t>
      </w:r>
      <w:r>
        <w:rPr>
          <w:color w:val="2B2A29"/>
          <w:spacing w:val="-107"/>
          <w:sz w:val="22"/>
        </w:rPr>
        <w:t xml:space="preserve"> </w:t>
      </w:r>
      <w:r>
        <w:rPr>
          <w:color w:val="2B2A29"/>
          <w:sz w:val="22"/>
        </w:rPr>
        <w:t>03</w:t>
      </w:r>
    </w:p>
    <w:p>
      <w:pPr>
        <w:pStyle w:val="16"/>
        <w:numPr>
          <w:ilvl w:val="1"/>
          <w:numId w:val="91"/>
        </w:numPr>
        <w:tabs>
          <w:tab w:val="left" w:pos="850"/>
        </w:tabs>
        <w:spacing w:before="38" w:after="0" w:line="273" w:lineRule="auto"/>
        <w:ind w:left="520" w:right="4259" w:firstLine="0"/>
        <w:jc w:val="left"/>
        <w:rPr>
          <w:sz w:val="22"/>
        </w:rPr>
      </w:pPr>
      <w:r>
        <w:rPr>
          <w:color w:val="2B2A29"/>
          <w:sz w:val="22"/>
        </w:rPr>
        <w:t>导入芭蕾舞演员/语言int为int；03</w:t>
      </w:r>
    </w:p>
    <w:p>
      <w:r>
        <w:rPr>
          <w:color w:val="2B2A29"/>
          <w:sz w:val="22"/>
        </w:rPr>
        <w:t>public function main() returns @tainted error? {</w:t>
      </w:r>
    </w:p>
    <w:p>
      <w:pPr>
        <w:pStyle w:val="16"/>
        <w:numPr>
          <w:ilvl w:val="0"/>
          <w:numId w:val="92"/>
        </w:numPr>
        <w:tabs>
          <w:tab w:val="left" w:pos="850"/>
        </w:tabs>
        <w:spacing w:before="0" w:after="0" w:line="279" w:lineRule="exact"/>
        <w:ind w:left="850" w:right="0" w:hanging="330"/>
        <w:jc w:val="left"/>
        <w:rPr>
          <w:sz w:val="22"/>
        </w:rPr>
      </w:pPr>
      <w:r>
        <w:rPr>
          <w:color w:val="2B2A29"/>
          <w:sz w:val="22"/>
        </w:rPr>
        <w:t>公共函数main（）返回@污染错误？{</w:t>
      </w:r>
    </w:p>
    <w:p>
      <w:r>
        <w:rPr>
          <w:color w:val="2B2A29"/>
          <w:sz w:val="22"/>
        </w:rPr>
        <w:t>error|int</w:t>
      </w:r>
      <w:r>
        <w:rPr>
          <w:color w:val="2B2A29"/>
          <w:spacing w:val="-3"/>
          <w:sz w:val="22"/>
        </w:rPr>
        <w:t xml:space="preserve"> </w:t>
      </w:r>
      <w:r>
        <w:rPr>
          <w:color w:val="2B2A29"/>
          <w:sz w:val="22"/>
        </w:rPr>
        <w:t>a</w:t>
      </w:r>
      <w:r>
        <w:rPr>
          <w:color w:val="2B2A29"/>
          <w:spacing w:val="-3"/>
          <w:sz w:val="22"/>
        </w:rPr>
        <w:t xml:space="preserve"> </w:t>
      </w:r>
      <w:r>
        <w:rPr>
          <w:color w:val="2B2A29"/>
          <w:sz w:val="22"/>
        </w:rPr>
        <w:t>=</w:t>
      </w:r>
      <w:r>
        <w:rPr>
          <w:color w:val="2B2A29"/>
          <w:spacing w:val="-3"/>
          <w:sz w:val="22"/>
        </w:rPr>
        <w:t xml:space="preserve"> </w:t>
      </w:r>
      <w:r>
        <w:rPr>
          <w:color w:val="2B2A29"/>
          <w:sz w:val="22"/>
        </w:rPr>
        <w:t>ints:fromString(io:readln("Enter</w:t>
      </w:r>
      <w:r>
        <w:rPr>
          <w:color w:val="2B2A29"/>
          <w:spacing w:val="-3"/>
          <w:sz w:val="22"/>
        </w:rPr>
        <w:t xml:space="preserve"> </w:t>
      </w:r>
      <w:r>
        <w:rPr>
          <w:color w:val="2B2A29"/>
          <w:sz w:val="22"/>
        </w:rPr>
        <w:t>number</w:t>
      </w:r>
      <w:r>
        <w:rPr>
          <w:color w:val="2B2A29"/>
          <w:spacing w:val="-3"/>
          <w:sz w:val="22"/>
        </w:rPr>
        <w:t xml:space="preserve"> </w:t>
      </w:r>
      <w:r>
        <w:rPr>
          <w:color w:val="2B2A29"/>
          <w:sz w:val="22"/>
        </w:rPr>
        <w:t>1:</w:t>
      </w:r>
      <w:r>
        <w:rPr>
          <w:color w:val="2B2A29"/>
          <w:spacing w:val="-3"/>
          <w:sz w:val="22"/>
        </w:rPr>
        <w:t xml:space="preserve"> </w:t>
      </w:r>
      <w:r>
        <w:rPr>
          <w:color w:val="2B2A29"/>
          <w:sz w:val="22"/>
        </w:rPr>
        <w:t>"));</w:t>
      </w:r>
      <w:r>
        <w:rPr>
          <w:color w:val="2B2A29"/>
          <w:spacing w:val="-107"/>
          <w:sz w:val="22"/>
        </w:rPr>
        <w:t xml:space="preserve"> </w:t>
      </w:r>
      <w:r>
        <w:rPr>
          <w:color w:val="2B2A29"/>
          <w:sz w:val="22"/>
        </w:rPr>
        <w:t>06</w:t>
      </w:r>
      <w:r>
        <w:rPr>
          <w:color w:val="2B2A29"/>
          <w:sz w:val="22"/>
        </w:rPr>
        <w:tab/>
      </w:r>
      <w:r>
        <w:rPr>
          <w:color w:val="2B2A29"/>
          <w:sz w:val="22"/>
        </w:rPr>
        <w:t>if (a is error) {</w:t>
      </w:r>
    </w:p>
    <w:p>
      <w:pPr>
        <w:pStyle w:val="16"/>
        <w:numPr>
          <w:ilvl w:val="0"/>
          <w:numId w:val="92"/>
        </w:numPr>
        <w:tabs>
          <w:tab w:val="left" w:pos="1289"/>
          <w:tab w:val="left" w:pos="1290"/>
        </w:tabs>
        <w:spacing w:before="38" w:after="0" w:line="273" w:lineRule="auto"/>
        <w:ind w:left="520" w:right="959" w:firstLine="0"/>
        <w:jc w:val="left"/>
        <w:rPr>
          <w:sz w:val="22"/>
        </w:rPr>
      </w:pPr>
      <w:r>
        <w:rPr>
          <w:color w:val="2B2A29"/>
          <w:sz w:val="22"/>
        </w:rPr>
        <w:t>error|int</w:t>
      </w:r>
      <w:r>
        <w:t xml:space="preserve"> </w:t>
      </w:r>
      <w:r>
        <w:rPr>
          <w:color w:val="2B2A29"/>
          <w:sz w:val="22"/>
        </w:rPr>
        <w:t>a=ints:fromString（io:readln（“Enter</w:t>
      </w:r>
      <w:r>
        <w:t xml:space="preserve"> </w:t>
      </w:r>
      <w:r>
        <w:rPr>
          <w:color w:val="2B2A29"/>
          <w:sz w:val="22"/>
        </w:rPr>
        <w:t>number</w:t>
      </w:r>
      <w:r>
        <w:t xml:space="preserve"> </w:t>
      </w:r>
      <w:r>
        <w:rPr>
          <w:color w:val="2B2A29"/>
          <w:sz w:val="22"/>
        </w:rPr>
        <w:t>1:”））；06if（a为错误）{</w:t>
      </w:r>
      <w:r>
        <w:rPr>
          <w:color w:val="2B2A29"/>
          <w:sz w:val="22"/>
        </w:rPr>
        <w:tab/>
      </w:r>
    </w:p>
    <w:p>
      <w:r>
        <w:rPr>
          <w:rFonts w:ascii="宋体"/>
          <w:color w:val="2B2A29"/>
        </w:rPr>
        <w:t>07</w:t>
      </w:r>
      <w:r>
        <w:rPr>
          <w:rFonts w:ascii="宋体"/>
          <w:color w:val="2B2A29"/>
        </w:rPr>
        <w:tab/>
      </w:r>
      <w:r>
        <w:rPr>
          <w:rFonts w:ascii="宋体"/>
          <w:color w:val="2B2A29"/>
        </w:rPr>
        <w:tab/>
      </w:r>
      <w:r>
        <w:rPr>
          <w:rFonts w:ascii="宋体"/>
          <w:color w:val="2B2A29"/>
        </w:rPr>
        <w:t>return a;</w:t>
      </w:r>
      <w:r>
        <w:rPr>
          <w:rFonts w:ascii="宋体"/>
          <w:color w:val="2B2A29"/>
          <w:spacing w:val="-108"/>
        </w:rPr>
        <w:t xml:space="preserve"> </w:t>
      </w:r>
      <w:r>
        <w:rPr>
          <w:rFonts w:ascii="宋体"/>
          <w:color w:val="2B2A29"/>
        </w:rPr>
        <w:t>08</w:t>
      </w:r>
      <w:r>
        <w:rPr>
          <w:rFonts w:ascii="宋体"/>
          <w:color w:val="2B2A29"/>
        </w:rPr>
        <w:tab/>
      </w:r>
      <w:r>
        <w:rPr>
          <w:rFonts w:ascii="宋体"/>
          <w:color w:val="2B2A29"/>
        </w:rPr>
        <w:t>} else {</w:t>
      </w:r>
    </w:p>
    <w:p>
      <w:pPr>
        <w:pStyle w:val="11"/>
        <w:tabs>
          <w:tab w:val="left" w:pos="1289"/>
          <w:tab w:val="left" w:pos="1729"/>
        </w:tabs>
        <w:spacing w:line="273" w:lineRule="auto"/>
        <w:ind w:left="520" w:right="6239"/>
        <w:rPr>
          <w:rFonts w:ascii="宋体"/>
        </w:rPr>
      </w:pPr>
      <w:r>
        <w:rPr>
          <w:rFonts w:ascii="宋体"/>
          <w:color w:val="2B2A29"/>
        </w:rPr>
        <w:t>07返回a</w:t>
      </w:r>
      <w:r>
        <w:rPr>
          <w:rFonts w:ascii="宋体"/>
          <w:color w:val="2B2A29"/>
        </w:rPr>
        <w:tab/>
      </w:r>
      <w:r>
        <w:rPr>
          <w:rFonts w:ascii="宋体"/>
          <w:color w:val="2B2A29"/>
        </w:rPr>
        <w:tab/>
      </w:r>
      <w:r>
        <w:rPr>
          <w:rFonts w:ascii="宋体"/>
          <w:color w:val="2B2A29"/>
        </w:rPr>
        <w:t>；08}其他{</w:t>
      </w:r>
      <w:r>
        <w:rPr>
          <w:rFonts w:ascii="宋体"/>
          <w:color w:val="2B2A29"/>
        </w:rPr>
        <w:tab/>
      </w:r>
    </w:p>
    <w:p>
      <w:r>
        <w:rPr>
          <w:rFonts w:ascii="宋体"/>
          <w:color w:val="2B2A29"/>
        </w:rPr>
        <w:t>09</w:t>
      </w:r>
      <w:r>
        <w:rPr>
          <w:rFonts w:ascii="宋体"/>
          <w:color w:val="2B2A29"/>
        </w:rPr>
        <w:tab/>
      </w:r>
      <w:r>
        <w:rPr>
          <w:rFonts w:ascii="宋体"/>
          <w:color w:val="2B2A29"/>
        </w:rPr>
        <w:t>error|int b = ints:fromString(io:readln("Enter number 2: "));</w:t>
      </w:r>
    </w:p>
    <w:p>
      <w:pPr>
        <w:pStyle w:val="11"/>
        <w:tabs>
          <w:tab w:val="left" w:pos="1729"/>
        </w:tabs>
        <w:spacing w:line="279" w:lineRule="exact"/>
        <w:ind w:left="520"/>
        <w:rPr>
          <w:rFonts w:ascii="宋体"/>
        </w:rPr>
      </w:pPr>
      <w:r>
        <w:rPr>
          <w:rFonts w:ascii="宋体"/>
          <w:color w:val="2B2A29"/>
        </w:rPr>
        <w:t>09error|int b=ints:fromString（io:readln（“Enter number 2:”））；</w:t>
      </w:r>
      <w:r>
        <w:rPr>
          <w:rFonts w:ascii="宋体"/>
          <w:color w:val="2B2A29"/>
        </w:rPr>
        <w:tab/>
      </w:r>
    </w:p>
    <w:p>
      <w:r>
        <w:rPr>
          <w:color w:val="2B2A29"/>
          <w:sz w:val="22"/>
        </w:rPr>
        <w:t>if (b is error) {</w:t>
      </w:r>
    </w:p>
    <w:p>
      <w:pPr>
        <w:pStyle w:val="16"/>
        <w:numPr>
          <w:ilvl w:val="0"/>
          <w:numId w:val="93"/>
        </w:numPr>
        <w:tabs>
          <w:tab w:val="left" w:pos="1729"/>
          <w:tab w:val="left" w:pos="1730"/>
        </w:tabs>
        <w:spacing w:before="36" w:after="0" w:line="240" w:lineRule="auto"/>
        <w:ind w:left="1730" w:right="0" w:hanging="1210"/>
        <w:jc w:val="left"/>
        <w:rPr>
          <w:sz w:val="22"/>
        </w:rPr>
      </w:pPr>
      <w:r>
        <w:rPr>
          <w:color w:val="2B2A29"/>
          <w:sz w:val="22"/>
        </w:rPr>
        <w:t>如果（b为错误）{</w:t>
      </w:r>
    </w:p>
    <w:p>
      <w:r>
        <w:rPr>
          <w:color w:val="2B2A29"/>
          <w:sz w:val="22"/>
        </w:rPr>
        <w:t>return b;</w:t>
      </w:r>
    </w:p>
    <w:p>
      <w:pPr>
        <w:pStyle w:val="16"/>
        <w:numPr>
          <w:ilvl w:val="0"/>
          <w:numId w:val="93"/>
        </w:numPr>
        <w:tabs>
          <w:tab w:val="left" w:pos="2169"/>
          <w:tab w:val="left" w:pos="2170"/>
        </w:tabs>
        <w:spacing w:before="38" w:after="0" w:line="240" w:lineRule="auto"/>
        <w:ind w:left="2170" w:right="0" w:hanging="1650"/>
        <w:jc w:val="left"/>
        <w:rPr>
          <w:sz w:val="22"/>
        </w:rPr>
      </w:pPr>
      <w:r>
        <w:rPr>
          <w:color w:val="2B2A29"/>
          <w:sz w:val="22"/>
        </w:rPr>
        <w:t>返回b；</w:t>
      </w:r>
    </w:p>
    <w:p>
      <w:r>
        <w:rPr>
          <w:color w:val="2B2A29"/>
          <w:sz w:val="22"/>
        </w:rPr>
        <w:t>} else {</w:t>
      </w:r>
    </w:p>
    <w:p>
      <w:pPr>
        <w:pStyle w:val="16"/>
        <w:numPr>
          <w:ilvl w:val="0"/>
          <w:numId w:val="93"/>
        </w:numPr>
        <w:tabs>
          <w:tab w:val="left" w:pos="1729"/>
          <w:tab w:val="left" w:pos="1730"/>
        </w:tabs>
        <w:spacing w:before="38" w:after="0" w:line="240" w:lineRule="auto"/>
        <w:ind w:left="1730" w:right="0" w:hanging="1210"/>
        <w:jc w:val="left"/>
        <w:rPr>
          <w:sz w:val="22"/>
        </w:rPr>
      </w:pPr>
      <w:r>
        <w:rPr>
          <w:color w:val="2B2A29"/>
          <w:sz w:val="22"/>
        </w:rPr>
        <w:t>}其他{</w:t>
      </w:r>
    </w:p>
    <w:p>
      <w:pPr>
        <w:spacing w:after="0" w:line="240" w:lineRule="auto"/>
        <w:jc w:val="left"/>
        <w:rPr>
          <w:sz w:val="22"/>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440"/>
        <w:gridCol w:w="440"/>
        <w:gridCol w:w="21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13</w:t>
            </w:r>
          </w:p>
          <w:p>
            <w:pPr>
              <w:pStyle w:val="17"/>
              <w:spacing w:before="0" w:line="250" w:lineRule="exact"/>
              <w:ind w:left="50"/>
              <w:rPr>
                <w:sz w:val="22"/>
              </w:rPr>
            </w:pPr>
            <w:bookmarkStart w:id="133" w:name="_bookmark128"/>
            <w:bookmarkEnd w:id="133"/>
            <w:r>
              <w:rPr>
                <w:color w:val="2B2A29"/>
                <w:sz w:val="22"/>
              </w:rPr>
              <w:t>13</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2195" w:type="dxa"/>
          </w:tcPr>
          <w:p>
            <w:r>
              <w:rPr>
                <w:color w:val="2B2A29"/>
                <w:sz w:val="22"/>
              </w:rPr>
              <w:t>io:println(a + b);</w:t>
            </w:r>
          </w:p>
          <w:p>
            <w:pPr>
              <w:pStyle w:val="17"/>
              <w:spacing w:before="0" w:line="250" w:lineRule="exact"/>
              <w:ind w:left="165"/>
              <w:rPr>
                <w:sz w:val="22"/>
              </w:rPr>
            </w:pPr>
            <w:r>
              <w:rPr>
                <w:color w:val="2B2A29"/>
                <w:sz w:val="22"/>
              </w:rPr>
              <w:t>io：打印ln（a+b）；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14</w:t>
            </w:r>
          </w:p>
          <w:p>
            <w:pPr>
              <w:pStyle w:val="17"/>
              <w:ind w:left="50"/>
              <w:rPr>
                <w:sz w:val="22"/>
              </w:rPr>
            </w:pPr>
            <w:r>
              <w:rPr>
                <w:color w:val="2B2A29"/>
                <w:sz w:val="22"/>
              </w:rPr>
              <w:t>14</w:t>
            </w:r>
          </w:p>
        </w:tc>
        <w:tc>
          <w:tcPr>
            <w:tcW w:w="440" w:type="dxa"/>
          </w:tcPr>
          <w:p>
            <w:pPr>
              <w:pStyle w:val="17"/>
              <w:spacing w:before="0"/>
              <w:rPr>
                <w:rFonts w:ascii="Times New Roman"/>
                <w:sz w:val="22"/>
              </w:rPr>
            </w:pPr>
          </w:p>
        </w:tc>
        <w:tc>
          <w:tcPr>
            <w:tcW w:w="440" w:type="dxa"/>
          </w:tcPr>
          <w:p>
            <w:r>
              <w:rPr>
                <w:color w:val="2B2A29"/>
                <w:sz w:val="22"/>
              </w:rPr>
              <w:t>}</w:t>
            </w:r>
          </w:p>
          <w:p>
            <w:pPr>
              <w:pStyle w:val="17"/>
              <w:jc w:val="center"/>
              <w:rPr>
                <w:sz w:val="22"/>
              </w:rPr>
            </w:pPr>
            <w:r>
              <w:rPr>
                <w:color w:val="2B2A29"/>
                <w:sz w:val="22"/>
              </w:rPr>
              <w:t>}</w:t>
            </w:r>
          </w:p>
        </w:tc>
        <w:tc>
          <w:tcPr>
            <w:tcW w:w="219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15</w:t>
            </w:r>
          </w:p>
          <w:p>
            <w:pPr>
              <w:pStyle w:val="17"/>
              <w:ind w:left="50"/>
              <w:rPr>
                <w:sz w:val="22"/>
              </w:rPr>
            </w:pPr>
            <w:r>
              <w:rPr>
                <w:color w:val="2B2A29"/>
                <w:sz w:val="22"/>
              </w:rPr>
              <w:t>15</w:t>
            </w:r>
          </w:p>
        </w:tc>
        <w:tc>
          <w:tcPr>
            <w:tcW w:w="440" w:type="dxa"/>
          </w:tcPr>
          <w:p>
            <w:r>
              <w:rPr>
                <w:color w:val="2B2A29"/>
                <w:sz w:val="22"/>
              </w:rPr>
              <w:t>}</w:t>
            </w:r>
          </w:p>
          <w:p>
            <w:pPr>
              <w:pStyle w:val="17"/>
              <w:jc w:val="center"/>
              <w:rPr>
                <w:sz w:val="22"/>
              </w:rPr>
            </w:pPr>
            <w:r>
              <w:rPr>
                <w:color w:val="2B2A29"/>
                <w:sz w:val="22"/>
              </w:rPr>
              <w:t>}</w:t>
            </w:r>
          </w:p>
        </w:tc>
        <w:tc>
          <w:tcPr>
            <w:tcW w:w="440" w:type="dxa"/>
          </w:tcPr>
          <w:p>
            <w:pPr>
              <w:pStyle w:val="17"/>
              <w:spacing w:before="0"/>
              <w:rPr>
                <w:rFonts w:ascii="Times New Roman"/>
                <w:sz w:val="22"/>
              </w:rPr>
            </w:pPr>
          </w:p>
        </w:tc>
        <w:tc>
          <w:tcPr>
            <w:tcW w:w="219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16 }</w:t>
            </w:r>
          </w:p>
          <w:p>
            <w:pPr>
              <w:pStyle w:val="17"/>
              <w:spacing w:line="256" w:lineRule="exact"/>
              <w:ind w:left="50"/>
              <w:rPr>
                <w:sz w:val="22"/>
              </w:rPr>
            </w:pPr>
            <w:r>
              <w:rPr>
                <w:color w:val="2B2A29"/>
                <w:sz w:val="22"/>
              </w:rPr>
              <w:t>16 }</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2195" w:type="dxa"/>
          </w:tcPr>
          <w:p>
            <w:pPr>
              <w:pStyle w:val="17"/>
              <w:spacing w:before="0"/>
              <w:rPr>
                <w:rFonts w:ascii="Times New Roman"/>
                <w:sz w:val="20"/>
              </w:rPr>
            </w:pPr>
          </w:p>
        </w:tc>
      </w:tr>
    </w:tbl>
    <w:p>
      <w:pPr>
        <w:pStyle w:val="11"/>
        <w:spacing w:before="1"/>
        <w:rPr>
          <w:rFonts w:ascii="宋体"/>
          <w:sz w:val="10"/>
        </w:rPr>
      </w:pPr>
    </w:p>
    <w:p>
      <w:r>
        <w:rPr>
          <w:rFonts w:ascii="Trebuchet MS"/>
          <w:b/>
          <w:color w:val="2B2A29"/>
          <w:sz w:val="22"/>
        </w:rPr>
        <w:t>$</w:t>
      </w:r>
      <w:r>
        <w:rPr>
          <w:rFonts w:ascii="Trebuchet MS"/>
          <w:b/>
          <w:color w:val="2B2A29"/>
          <w:spacing w:val="38"/>
          <w:sz w:val="22"/>
        </w:rPr>
        <w:t xml:space="preserve"> </w:t>
      </w:r>
      <w:r>
        <w:rPr>
          <w:rFonts w:ascii="Trebuchet MS"/>
          <w:b/>
          <w:color w:val="2B2A29"/>
          <w:sz w:val="22"/>
        </w:rPr>
        <w:t>ballerina</w:t>
      </w:r>
      <w:r>
        <w:rPr>
          <w:rFonts w:ascii="Trebuchet MS"/>
          <w:b/>
          <w:color w:val="2B2A29"/>
          <w:spacing w:val="39"/>
          <w:sz w:val="22"/>
        </w:rPr>
        <w:t xml:space="preserve"> </w:t>
      </w:r>
      <w:r>
        <w:rPr>
          <w:rFonts w:ascii="Trebuchet MS"/>
          <w:b/>
          <w:color w:val="2B2A29"/>
          <w:sz w:val="22"/>
        </w:rPr>
        <w:t>run</w:t>
      </w:r>
      <w:r>
        <w:rPr>
          <w:rFonts w:ascii="Trebuchet MS"/>
          <w:b/>
          <w:color w:val="2B2A29"/>
          <w:spacing w:val="39"/>
          <w:sz w:val="22"/>
        </w:rPr>
        <w:t xml:space="preserve"> </w:t>
      </w:r>
      <w:r>
        <w:rPr>
          <w:rFonts w:ascii="Trebuchet MS"/>
          <w:b/>
          <w:color w:val="2B2A29"/>
          <w:sz w:val="22"/>
        </w:rPr>
        <w:t>num_calc.bal</w:t>
      </w:r>
    </w:p>
    <w:p>
      <w:pPr>
        <w:spacing w:before="88"/>
        <w:ind w:left="160" w:right="0" w:firstLine="0"/>
        <w:jc w:val="left"/>
        <w:rPr>
          <w:rFonts w:ascii="Trebuchet MS"/>
          <w:b/>
          <w:sz w:val="22"/>
        </w:rPr>
      </w:pPr>
      <w:r>
        <w:rPr>
          <w:rFonts w:ascii="Trebuchet MS"/>
          <w:b/>
          <w:color w:val="2B2A29"/>
          <w:sz w:val="22"/>
        </w:rPr>
        <w:t>$ballerina跑步num_calc.bal</w:t>
      </w:r>
    </w:p>
    <w:p>
      <w:r>
        <w:rPr>
          <w:rFonts w:ascii="宋体"/>
          <w:color w:val="2B2A29"/>
        </w:rPr>
        <w:t>Enter number 1: 49</w:t>
      </w:r>
    </w:p>
    <w:p>
      <w:pPr>
        <w:pStyle w:val="11"/>
        <w:spacing w:before="51"/>
        <w:ind w:left="160"/>
        <w:rPr>
          <w:rFonts w:ascii="宋体"/>
        </w:rPr>
      </w:pPr>
      <w:r>
        <w:rPr>
          <w:rFonts w:ascii="宋体"/>
          <w:color w:val="2B2A29"/>
        </w:rPr>
        <w:t>输入数字1:49</w:t>
      </w:r>
    </w:p>
    <w:p>
      <w:r>
        <w:rPr>
          <w:rFonts w:ascii="宋体"/>
          <w:color w:val="2B2A29"/>
        </w:rPr>
        <w:t>Enter number 2: 52</w:t>
      </w:r>
    </w:p>
    <w:p>
      <w:pPr>
        <w:pStyle w:val="11"/>
        <w:spacing w:before="38"/>
        <w:ind w:left="160"/>
        <w:rPr>
          <w:rFonts w:ascii="宋体"/>
        </w:rPr>
      </w:pPr>
      <w:r>
        <w:rPr>
          <w:rFonts w:ascii="宋体"/>
          <w:color w:val="2B2A29"/>
        </w:rPr>
        <w:t>输入数字2:52</w:t>
      </w:r>
    </w:p>
    <w:p>
      <w:r>
        <w:rPr>
          <w:rFonts w:ascii="宋体"/>
          <w:color w:val="2B2A29"/>
        </w:rPr>
        <w:t>101</w:t>
      </w:r>
    </w:p>
    <w:p>
      <w:pPr>
        <w:pStyle w:val="11"/>
        <w:spacing w:before="39"/>
        <w:ind w:left="160"/>
        <w:rPr>
          <w:rFonts w:ascii="宋体"/>
        </w:rPr>
      </w:pPr>
      <w:r>
        <w:rPr>
          <w:rFonts w:ascii="宋体"/>
          <w:color w:val="2B2A29"/>
        </w:rPr>
        <w:t>101</w:t>
      </w:r>
    </w:p>
    <w:p>
      <w:r>
        <w:rPr>
          <w:rFonts w:ascii="Trebuchet MS"/>
          <w:b/>
          <w:color w:val="2B2A29"/>
          <w:sz w:val="22"/>
        </w:rPr>
        <w:t>$</w:t>
      </w:r>
      <w:r>
        <w:rPr>
          <w:rFonts w:ascii="Trebuchet MS"/>
          <w:b/>
          <w:color w:val="2B2A29"/>
          <w:spacing w:val="38"/>
          <w:sz w:val="22"/>
        </w:rPr>
        <w:t xml:space="preserve"> </w:t>
      </w:r>
      <w:r>
        <w:rPr>
          <w:rFonts w:ascii="Trebuchet MS"/>
          <w:b/>
          <w:color w:val="2B2A29"/>
          <w:sz w:val="22"/>
        </w:rPr>
        <w:t>ballerina</w:t>
      </w:r>
      <w:r>
        <w:rPr>
          <w:rFonts w:ascii="Trebuchet MS"/>
          <w:b/>
          <w:color w:val="2B2A29"/>
          <w:spacing w:val="39"/>
          <w:sz w:val="22"/>
        </w:rPr>
        <w:t xml:space="preserve"> </w:t>
      </w:r>
      <w:r>
        <w:rPr>
          <w:rFonts w:ascii="Trebuchet MS"/>
          <w:b/>
          <w:color w:val="2B2A29"/>
          <w:sz w:val="22"/>
        </w:rPr>
        <w:t>run</w:t>
      </w:r>
      <w:r>
        <w:rPr>
          <w:rFonts w:ascii="Trebuchet MS"/>
          <w:b/>
          <w:color w:val="2B2A29"/>
          <w:spacing w:val="39"/>
          <w:sz w:val="22"/>
        </w:rPr>
        <w:t xml:space="preserve"> </w:t>
      </w:r>
      <w:r>
        <w:rPr>
          <w:rFonts w:ascii="Trebuchet MS"/>
          <w:b/>
          <w:color w:val="2B2A29"/>
          <w:sz w:val="22"/>
        </w:rPr>
        <w:t>num_calc.bal</w:t>
      </w:r>
    </w:p>
    <w:p>
      <w:pPr>
        <w:spacing w:before="211"/>
        <w:ind w:left="160" w:right="0" w:firstLine="0"/>
        <w:jc w:val="left"/>
        <w:rPr>
          <w:rFonts w:ascii="Trebuchet MS"/>
          <w:b/>
          <w:sz w:val="22"/>
        </w:rPr>
      </w:pPr>
      <w:r>
        <w:rPr>
          <w:rFonts w:ascii="Trebuchet MS"/>
          <w:b/>
          <w:color w:val="2B2A29"/>
          <w:sz w:val="22"/>
        </w:rPr>
        <w:t>$ballerina跑步num_calc.bal</w:t>
      </w:r>
    </w:p>
    <w:p>
      <w:r>
        <w:rPr>
          <w:rFonts w:ascii="宋体"/>
          <w:color w:val="2B2A29"/>
        </w:rPr>
        <w:t>Enter number 1: 15</w:t>
      </w:r>
      <w:r>
        <w:rPr>
          <w:rFonts w:ascii="宋体"/>
          <w:color w:val="2B2A29"/>
          <w:spacing w:val="1"/>
        </w:rPr>
        <w:t xml:space="preserve"> </w:t>
      </w:r>
      <w:r>
        <w:rPr>
          <w:rFonts w:ascii="宋体"/>
          <w:color w:val="2B2A29"/>
        </w:rPr>
        <w:t>Enter</w:t>
      </w:r>
      <w:r>
        <w:rPr>
          <w:rFonts w:ascii="宋体"/>
          <w:color w:val="2B2A29"/>
          <w:spacing w:val="-6"/>
        </w:rPr>
        <w:t xml:space="preserve"> </w:t>
      </w:r>
      <w:r>
        <w:rPr>
          <w:rFonts w:ascii="宋体"/>
          <w:color w:val="2B2A29"/>
        </w:rPr>
        <w:t>number</w:t>
      </w:r>
      <w:r>
        <w:rPr>
          <w:rFonts w:ascii="宋体"/>
          <w:color w:val="2B2A29"/>
          <w:spacing w:val="-6"/>
        </w:rPr>
        <w:t xml:space="preserve"> </w:t>
      </w:r>
      <w:r>
        <w:rPr>
          <w:rFonts w:ascii="宋体"/>
          <w:color w:val="2B2A29"/>
        </w:rPr>
        <w:t>2:</w:t>
      </w:r>
      <w:r>
        <w:rPr>
          <w:rFonts w:ascii="宋体"/>
          <w:color w:val="2B2A29"/>
          <w:spacing w:val="-6"/>
        </w:rPr>
        <w:t xml:space="preserve"> </w:t>
      </w:r>
      <w:r>
        <w:rPr>
          <w:rFonts w:ascii="宋体"/>
          <w:color w:val="2B2A29"/>
        </w:rPr>
        <w:t>ABC</w:t>
      </w:r>
    </w:p>
    <w:p>
      <w:pPr>
        <w:pStyle w:val="11"/>
        <w:spacing w:before="51" w:line="273" w:lineRule="auto"/>
        <w:ind w:left="160" w:right="6708"/>
        <w:rPr>
          <w:rFonts w:ascii="宋体"/>
        </w:rPr>
      </w:pPr>
      <w:r>
        <w:rPr>
          <w:rFonts w:ascii="宋体"/>
          <w:color w:val="2B2A29"/>
        </w:rPr>
        <w:t>输入数字1:15输入数字2:ABC</w:t>
      </w:r>
    </w:p>
    <w:p>
      <w:r>
        <w:rPr>
          <w:rFonts w:ascii="宋体"/>
          <w:color w:val="2B2A29"/>
        </w:rPr>
        <w:t>error:</w:t>
      </w:r>
      <w:r>
        <w:rPr>
          <w:rFonts w:ascii="宋体"/>
          <w:color w:val="2B2A29"/>
          <w:spacing w:val="-5"/>
        </w:rPr>
        <w:t xml:space="preserve"> </w:t>
      </w:r>
      <w:r>
        <w:rPr>
          <w:rFonts w:ascii="宋体"/>
          <w:color w:val="2B2A29"/>
        </w:rPr>
        <w:t>{ballerina/lang.int}NumberParsingError</w:t>
      </w:r>
      <w:r>
        <w:rPr>
          <w:rFonts w:ascii="宋体"/>
          <w:color w:val="2B2A29"/>
          <w:spacing w:val="-5"/>
        </w:rPr>
        <w:t xml:space="preserve"> </w:t>
      </w:r>
      <w:r>
        <w:rPr>
          <w:rFonts w:ascii="宋体"/>
          <w:color w:val="2B2A29"/>
        </w:rPr>
        <w:t>message='string'</w:t>
      </w:r>
      <w:r>
        <w:rPr>
          <w:rFonts w:ascii="宋体"/>
          <w:color w:val="2B2A29"/>
          <w:spacing w:val="-4"/>
        </w:rPr>
        <w:t xml:space="preserve"> </w:t>
      </w:r>
      <w:r>
        <w:rPr>
          <w:rFonts w:ascii="宋体"/>
          <w:color w:val="2B2A29"/>
        </w:rPr>
        <w:t>value</w:t>
      </w:r>
      <w:r>
        <w:rPr>
          <w:rFonts w:ascii="宋体"/>
          <w:color w:val="2B2A29"/>
          <w:spacing w:val="-5"/>
        </w:rPr>
        <w:t xml:space="preserve"> </w:t>
      </w:r>
      <w:r>
        <w:rPr>
          <w:rFonts w:ascii="宋体"/>
          <w:color w:val="2B2A29"/>
        </w:rPr>
        <w:t>'ABC'</w:t>
      </w:r>
      <w:r>
        <w:rPr>
          <w:rFonts w:ascii="宋体"/>
          <w:color w:val="2B2A29"/>
          <w:spacing w:val="-107"/>
        </w:rPr>
        <w:t xml:space="preserve"> </w:t>
      </w:r>
      <w:r>
        <w:rPr>
          <w:rFonts w:ascii="宋体"/>
          <w:color w:val="2B2A29"/>
        </w:rPr>
        <w:t>cannot be converted to 'int'</w:t>
      </w:r>
    </w:p>
    <w:p>
      <w:pPr>
        <w:pStyle w:val="11"/>
        <w:spacing w:line="273" w:lineRule="auto"/>
        <w:ind w:left="160" w:right="510"/>
        <w:rPr>
          <w:rFonts w:ascii="宋体"/>
        </w:rPr>
      </w:pPr>
      <w:r>
        <w:rPr>
          <w:rFonts w:ascii="宋体"/>
          <w:color w:val="2B2A29"/>
        </w:rPr>
        <w:t>错误：</w:t>
      </w:r>
      <w:r>
        <w:rPr>
          <w:rFonts w:ascii="宋体"/>
          <w:color w:val="2B2A29"/>
          <w:spacing w:val="-5"/>
        </w:rPr>
        <w:t>｛</w:t>
      </w:r>
      <w:r>
        <w:rPr>
          <w:rFonts w:ascii="宋体"/>
          <w:color w:val="2B2A29"/>
        </w:rPr>
        <w:t>ballerina/lang.int｝NumberParsingError</w:t>
      </w:r>
      <w:r>
        <w:t xml:space="preserve"> </w:t>
      </w:r>
      <w:r>
        <w:rPr>
          <w:rFonts w:ascii="宋体"/>
          <w:color w:val="2B2A29"/>
        </w:rPr>
        <w:t>message=“string”值“ABC”无法转换为“int”</w:t>
      </w:r>
    </w:p>
    <w:p>
      <w:r>
        <w:rPr>
          <w:color w:val="2B2A29"/>
          <w:spacing w:val="-1"/>
          <w:w w:val="105"/>
        </w:rPr>
        <w:t xml:space="preserve">In line 5 of Listing </w:t>
      </w:r>
      <w:r>
        <w:rPr>
          <w:color w:val="0000FF"/>
          <w:spacing w:val="-1"/>
          <w:w w:val="105"/>
        </w:rPr>
        <w:t>5-8</w:t>
      </w:r>
      <w:r>
        <w:rPr>
          <w:color w:val="2B2A29"/>
          <w:spacing w:val="-1"/>
          <w:w w:val="105"/>
        </w:rPr>
        <w:t xml:space="preserve">, the </w:t>
      </w:r>
      <w:r>
        <w:rPr>
          <w:rFonts w:ascii="宋体" w:hAnsi="宋体"/>
          <w:color w:val="2B2A29"/>
          <w:spacing w:val="-1"/>
          <w:w w:val="105"/>
        </w:rPr>
        <w:t xml:space="preserve">ints:fromString </w:t>
      </w:r>
      <w:r>
        <w:rPr>
          <w:color w:val="2B2A29"/>
          <w:spacing w:val="-1"/>
          <w:w w:val="105"/>
        </w:rPr>
        <w:t xml:space="preserve">function returns the union </w:t>
      </w:r>
      <w:r>
        <w:rPr>
          <w:color w:val="2B2A29"/>
          <w:w w:val="105"/>
        </w:rPr>
        <w:t>type</w:t>
      </w:r>
      <w:r>
        <w:rPr>
          <w:color w:val="2B2A29"/>
          <w:spacing w:val="1"/>
          <w:w w:val="105"/>
        </w:rPr>
        <w:t xml:space="preserve"> </w:t>
      </w:r>
      <w:r>
        <w:rPr>
          <w:rFonts w:ascii="宋体" w:hAnsi="宋体"/>
          <w:color w:val="2B2A29"/>
          <w:w w:val="105"/>
        </w:rPr>
        <w:t>int|error</w:t>
      </w:r>
      <w:r>
        <w:rPr>
          <w:color w:val="2B2A29"/>
          <w:w w:val="105"/>
        </w:rPr>
        <w:t>. So, in every call, we must check whether there is a number conversion error</w:t>
      </w:r>
      <w:r>
        <w:rPr>
          <w:color w:val="2B2A29"/>
          <w:spacing w:val="1"/>
          <w:w w:val="105"/>
        </w:rPr>
        <w:t xml:space="preserve"> </w:t>
      </w:r>
      <w:r>
        <w:rPr>
          <w:color w:val="2B2A29"/>
          <w:w w:val="105"/>
        </w:rPr>
        <w:t>and</w:t>
      </w:r>
      <w:r>
        <w:rPr>
          <w:color w:val="2B2A29"/>
          <w:spacing w:val="-12"/>
          <w:w w:val="105"/>
        </w:rPr>
        <w:t xml:space="preserve"> </w:t>
      </w:r>
      <w:r>
        <w:rPr>
          <w:color w:val="2B2A29"/>
          <w:w w:val="105"/>
        </w:rPr>
        <w:t>continue</w:t>
      </w:r>
      <w:r>
        <w:rPr>
          <w:color w:val="2B2A29"/>
          <w:spacing w:val="-12"/>
          <w:w w:val="105"/>
        </w:rPr>
        <w:t xml:space="preserve"> </w:t>
      </w:r>
      <w:r>
        <w:rPr>
          <w:color w:val="2B2A29"/>
          <w:w w:val="105"/>
        </w:rPr>
        <w:t>with</w:t>
      </w:r>
      <w:r>
        <w:rPr>
          <w:color w:val="2B2A29"/>
          <w:spacing w:val="-12"/>
          <w:w w:val="105"/>
        </w:rPr>
        <w:t xml:space="preserve"> </w:t>
      </w:r>
      <w:r>
        <w:rPr>
          <w:color w:val="2B2A29"/>
          <w:w w:val="105"/>
        </w:rPr>
        <w:t>the</w:t>
      </w:r>
      <w:r>
        <w:rPr>
          <w:color w:val="2B2A29"/>
          <w:spacing w:val="-11"/>
          <w:w w:val="105"/>
        </w:rPr>
        <w:t xml:space="preserve"> </w:t>
      </w:r>
      <w:r>
        <w:rPr>
          <w:color w:val="2B2A29"/>
          <w:w w:val="105"/>
        </w:rPr>
        <w:t>following</w:t>
      </w:r>
      <w:r>
        <w:rPr>
          <w:color w:val="2B2A29"/>
          <w:spacing w:val="-12"/>
          <w:w w:val="105"/>
        </w:rPr>
        <w:t xml:space="preserve"> </w:t>
      </w:r>
      <w:r>
        <w:rPr>
          <w:color w:val="2B2A29"/>
          <w:w w:val="105"/>
        </w:rPr>
        <w:t>operations.</w:t>
      </w:r>
      <w:r>
        <w:rPr>
          <w:color w:val="2B2A29"/>
          <w:spacing w:val="-12"/>
          <w:w w:val="105"/>
        </w:rPr>
        <w:t xml:space="preserve"> </w:t>
      </w:r>
      <w:r>
        <w:rPr>
          <w:color w:val="2B2A29"/>
          <w:w w:val="105"/>
        </w:rPr>
        <w:t>Basically,</w:t>
      </w:r>
      <w:r>
        <w:rPr>
          <w:color w:val="2B2A29"/>
          <w:spacing w:val="-12"/>
          <w:w w:val="105"/>
        </w:rPr>
        <w:t xml:space="preserve"> </w:t>
      </w:r>
      <w:r>
        <w:rPr>
          <w:color w:val="2B2A29"/>
          <w:w w:val="105"/>
        </w:rPr>
        <w:t>each</w:t>
      </w:r>
      <w:r>
        <w:rPr>
          <w:color w:val="2B2A29"/>
          <w:spacing w:val="-11"/>
          <w:w w:val="105"/>
        </w:rPr>
        <w:t xml:space="preserve"> </w:t>
      </w:r>
      <w:r>
        <w:rPr>
          <w:color w:val="2B2A29"/>
          <w:w w:val="105"/>
        </w:rPr>
        <w:t>time</w:t>
      </w:r>
      <w:r>
        <w:rPr>
          <w:color w:val="2B2A29"/>
          <w:spacing w:val="-12"/>
          <w:w w:val="105"/>
        </w:rPr>
        <w:t xml:space="preserve"> </w:t>
      </w:r>
      <w:r>
        <w:rPr>
          <w:color w:val="2B2A29"/>
          <w:w w:val="105"/>
        </w:rPr>
        <w:t>we</w:t>
      </w:r>
      <w:r>
        <w:rPr>
          <w:color w:val="2B2A29"/>
          <w:spacing w:val="-12"/>
          <w:w w:val="105"/>
        </w:rPr>
        <w:t xml:space="preserve"> </w:t>
      </w:r>
      <w:r>
        <w:rPr>
          <w:color w:val="2B2A29"/>
          <w:w w:val="105"/>
        </w:rPr>
        <w:t>simply</w:t>
      </w:r>
      <w:r>
        <w:rPr>
          <w:color w:val="2B2A29"/>
          <w:spacing w:val="-11"/>
          <w:w w:val="105"/>
        </w:rPr>
        <w:t xml:space="preserve"> </w:t>
      </w:r>
      <w:r>
        <w:rPr>
          <w:color w:val="2B2A29"/>
          <w:w w:val="105"/>
        </w:rPr>
        <w:t>check</w:t>
      </w:r>
      <w:r>
        <w:rPr>
          <w:color w:val="2B2A29"/>
          <w:spacing w:val="-12"/>
          <w:w w:val="105"/>
        </w:rPr>
        <w:t xml:space="preserve"> </w:t>
      </w:r>
      <w:r>
        <w:rPr>
          <w:color w:val="2B2A29"/>
          <w:w w:val="105"/>
        </w:rPr>
        <w:t>whether</w:t>
      </w:r>
      <w:r>
        <w:rPr>
          <w:color w:val="2B2A29"/>
          <w:spacing w:val="-55"/>
          <w:w w:val="105"/>
        </w:rPr>
        <w:t xml:space="preserve"> </w:t>
      </w:r>
      <w:r>
        <w:rPr>
          <w:color w:val="2B2A29"/>
          <w:w w:val="105"/>
        </w:rPr>
        <w:t>the result value is an error; if so, we return the error from the function. There is a shorter</w:t>
      </w:r>
      <w:r>
        <w:rPr>
          <w:color w:val="2B2A29"/>
          <w:spacing w:val="1"/>
          <w:w w:val="105"/>
        </w:rPr>
        <w:t xml:space="preserve"> </w:t>
      </w:r>
      <w:r>
        <w:rPr>
          <w:color w:val="2B2A29"/>
          <w:w w:val="105"/>
        </w:rPr>
        <w:t>way</w:t>
      </w:r>
      <w:r>
        <w:rPr>
          <w:color w:val="2B2A29"/>
          <w:spacing w:val="-15"/>
          <w:w w:val="105"/>
        </w:rPr>
        <w:t xml:space="preserve"> </w:t>
      </w:r>
      <w:r>
        <w:rPr>
          <w:color w:val="2B2A29"/>
          <w:w w:val="105"/>
        </w:rPr>
        <w:t>to</w:t>
      </w:r>
      <w:r>
        <w:rPr>
          <w:color w:val="2B2A29"/>
          <w:spacing w:val="-15"/>
          <w:w w:val="105"/>
        </w:rPr>
        <w:t xml:space="preserve"> </w:t>
      </w:r>
      <w:r>
        <w:rPr>
          <w:color w:val="2B2A29"/>
          <w:w w:val="105"/>
        </w:rPr>
        <w:t>do</w:t>
      </w:r>
      <w:r>
        <w:rPr>
          <w:color w:val="2B2A29"/>
          <w:spacing w:val="-14"/>
          <w:w w:val="105"/>
        </w:rPr>
        <w:t xml:space="preserve"> </w:t>
      </w:r>
      <w:r>
        <w:rPr>
          <w:color w:val="2B2A29"/>
          <w:w w:val="105"/>
        </w:rPr>
        <w:t>this,</w:t>
      </w:r>
      <w:r>
        <w:rPr>
          <w:color w:val="2B2A29"/>
          <w:spacing w:val="-15"/>
          <w:w w:val="105"/>
        </w:rPr>
        <w:t xml:space="preserve"> </w:t>
      </w:r>
      <w:r>
        <w:rPr>
          <w:color w:val="2B2A29"/>
          <w:w w:val="105"/>
        </w:rPr>
        <w:t>which</w:t>
      </w:r>
      <w:r>
        <w:rPr>
          <w:color w:val="2B2A29"/>
          <w:spacing w:val="-15"/>
          <w:w w:val="105"/>
        </w:rPr>
        <w:t xml:space="preserve"> </w:t>
      </w:r>
      <w:r>
        <w:rPr>
          <w:color w:val="2B2A29"/>
          <w:w w:val="105"/>
        </w:rPr>
        <w:t>is</w:t>
      </w:r>
      <w:r>
        <w:rPr>
          <w:color w:val="2B2A29"/>
          <w:spacing w:val="-14"/>
          <w:w w:val="105"/>
        </w:rPr>
        <w:t xml:space="preserve"> </w:t>
      </w:r>
      <w:r>
        <w:rPr>
          <w:color w:val="2B2A29"/>
          <w:w w:val="105"/>
        </w:rPr>
        <w:t>by</w:t>
      </w:r>
      <w:r>
        <w:rPr>
          <w:color w:val="2B2A29"/>
          <w:spacing w:val="-15"/>
          <w:w w:val="105"/>
        </w:rPr>
        <w:t xml:space="preserve"> </w:t>
      </w:r>
      <w:r>
        <w:rPr>
          <w:color w:val="2B2A29"/>
          <w:w w:val="105"/>
        </w:rPr>
        <w:t>using</w:t>
      </w:r>
      <w:r>
        <w:rPr>
          <w:color w:val="2B2A29"/>
          <w:spacing w:val="-15"/>
          <w:w w:val="105"/>
        </w:rPr>
        <w:t xml:space="preserve"> </w:t>
      </w:r>
      <w:r>
        <w:rPr>
          <w:color w:val="2B2A29"/>
          <w:w w:val="105"/>
        </w:rPr>
        <w:t>the</w:t>
      </w:r>
      <w:r>
        <w:rPr>
          <w:color w:val="2B2A29"/>
          <w:spacing w:val="-14"/>
          <w:w w:val="105"/>
        </w:rPr>
        <w:t xml:space="preserve"> </w:t>
      </w:r>
      <w:r>
        <w:rPr>
          <w:rFonts w:ascii="宋体" w:hAnsi="宋体"/>
          <w:color w:val="2B2A29"/>
          <w:w w:val="105"/>
        </w:rPr>
        <w:t>check</w:t>
      </w:r>
      <w:r>
        <w:rPr>
          <w:rFonts w:ascii="宋体" w:hAnsi="宋体"/>
          <w:color w:val="2B2A29"/>
          <w:spacing w:val="-73"/>
          <w:w w:val="105"/>
        </w:rPr>
        <w:t xml:space="preserve"> </w:t>
      </w:r>
      <w:r>
        <w:rPr>
          <w:color w:val="2B2A29"/>
          <w:w w:val="105"/>
        </w:rPr>
        <w:t>expression.</w:t>
      </w:r>
      <w:r>
        <w:rPr>
          <w:color w:val="2B2A29"/>
          <w:spacing w:val="-14"/>
          <w:w w:val="105"/>
        </w:rPr>
        <w:t xml:space="preserve"> </w:t>
      </w:r>
      <w:r>
        <w:rPr>
          <w:color w:val="2B2A29"/>
          <w:w w:val="105"/>
        </w:rPr>
        <w:t>Let’s</w:t>
      </w:r>
      <w:r>
        <w:rPr>
          <w:color w:val="2B2A29"/>
          <w:spacing w:val="-15"/>
          <w:w w:val="105"/>
        </w:rPr>
        <w:t xml:space="preserve"> </w:t>
      </w:r>
      <w:r>
        <w:rPr>
          <w:color w:val="2B2A29"/>
          <w:w w:val="105"/>
        </w:rPr>
        <w:t>update</w:t>
      </w:r>
      <w:r>
        <w:rPr>
          <w:color w:val="2B2A29"/>
          <w:spacing w:val="-14"/>
          <w:w w:val="105"/>
        </w:rPr>
        <w:t xml:space="preserve"> </w:t>
      </w:r>
      <w:r>
        <w:rPr>
          <w:color w:val="2B2A29"/>
          <w:w w:val="105"/>
        </w:rPr>
        <w:t>our</w:t>
      </w:r>
      <w:r>
        <w:rPr>
          <w:color w:val="2B2A29"/>
          <w:spacing w:val="-15"/>
          <w:w w:val="105"/>
        </w:rPr>
        <w:t xml:space="preserve"> </w:t>
      </w:r>
      <w:r>
        <w:rPr>
          <w:color w:val="2B2A29"/>
          <w:w w:val="105"/>
        </w:rPr>
        <w:t>code</w:t>
      </w:r>
      <w:r>
        <w:rPr>
          <w:color w:val="2B2A29"/>
          <w:spacing w:val="-15"/>
          <w:w w:val="105"/>
        </w:rPr>
        <w:t xml:space="preserve"> </w:t>
      </w:r>
      <w:r>
        <w:rPr>
          <w:color w:val="2B2A29"/>
          <w:w w:val="105"/>
        </w:rPr>
        <w:t>to</w:t>
      </w:r>
      <w:r>
        <w:rPr>
          <w:color w:val="2B2A29"/>
          <w:spacing w:val="-14"/>
          <w:w w:val="105"/>
        </w:rPr>
        <w:t xml:space="preserve"> </w:t>
      </w:r>
      <w:r>
        <w:rPr>
          <w:color w:val="2B2A29"/>
          <w:w w:val="105"/>
        </w:rPr>
        <w:t>do</w:t>
      </w:r>
      <w:r>
        <w:rPr>
          <w:color w:val="2B2A29"/>
          <w:spacing w:val="-15"/>
          <w:w w:val="105"/>
        </w:rPr>
        <w:t xml:space="preserve"> </w:t>
      </w:r>
      <w:r>
        <w:rPr>
          <w:color w:val="2B2A29"/>
          <w:w w:val="105"/>
        </w:rPr>
        <w:t>this.</w:t>
      </w:r>
    </w:p>
    <w:p>
      <w:pPr>
        <w:pStyle w:val="11"/>
        <w:spacing w:before="155" w:line="288" w:lineRule="auto"/>
        <w:ind w:left="160" w:right="510" w:firstLine="359"/>
      </w:pPr>
      <w:r>
        <w:rPr>
          <w:color w:val="2B2A29"/>
          <w:spacing w:val="-1"/>
          <w:w w:val="105"/>
        </w:rPr>
        <w:t>在清单</w:t>
      </w:r>
      <w:r>
        <w:rPr>
          <w:color w:val="0000FF"/>
          <w:spacing w:val="-1"/>
          <w:w w:val="105"/>
        </w:rPr>
        <w:t>5-8</w:t>
      </w:r>
      <w:r>
        <w:rPr>
          <w:color w:val="2B2A29"/>
          <w:spacing w:val="-1"/>
          <w:w w:val="105"/>
        </w:rPr>
        <w:t>的第5行中，</w:t>
      </w:r>
      <w:r>
        <w:rPr>
          <w:rFonts w:ascii="宋体" w:hAnsi="宋体"/>
          <w:color w:val="2B2A29"/>
          <w:spacing w:val="-1"/>
          <w:w w:val="105"/>
        </w:rPr>
        <w:t>ints:fromString</w:t>
      </w:r>
      <w:r>
        <w:rPr>
          <w:color w:val="2B2A29"/>
          <w:spacing w:val="-1"/>
          <w:w w:val="105"/>
        </w:rPr>
        <w:t>函数返回并集</w:t>
      </w:r>
      <w:r>
        <w:rPr>
          <w:color w:val="2B2A29"/>
          <w:w w:val="105"/>
        </w:rPr>
        <w:t>类型</w:t>
      </w:r>
      <w:r>
        <w:rPr>
          <w:rFonts w:ascii="宋体" w:hAnsi="宋体"/>
          <w:color w:val="2B2A29"/>
          <w:w w:val="105"/>
        </w:rPr>
        <w:t>int|error</w:t>
      </w:r>
      <w:r>
        <w:rPr>
          <w:color w:val="2B2A29"/>
          <w:w w:val="105"/>
        </w:rPr>
        <w:t>。因此，在每次调用中，我们必须检查是否存在数字转换错误，然后继续</w:t>
      </w:r>
      <w:r>
        <w:rPr>
          <w:color w:val="2B2A29"/>
          <w:spacing w:val="-12"/>
          <w:w w:val="105"/>
        </w:rPr>
        <w:t>执行</w:t>
      </w:r>
      <w:r>
        <w:rPr>
          <w:color w:val="2B2A29"/>
          <w:w w:val="105"/>
        </w:rPr>
        <w:t>以下操作。基本上，每</w:t>
      </w:r>
      <w:r>
        <w:rPr>
          <w:color w:val="2B2A29"/>
          <w:spacing w:val="-11"/>
          <w:w w:val="105"/>
        </w:rPr>
        <w:t>次</w:t>
      </w:r>
      <w:r>
        <w:rPr>
          <w:color w:val="2B2A29"/>
          <w:w w:val="105"/>
        </w:rPr>
        <w:t>我们只</w:t>
      </w:r>
      <w:r>
        <w:rPr>
          <w:color w:val="2B2A29"/>
          <w:spacing w:val="-11"/>
          <w:w w:val="105"/>
        </w:rPr>
        <w:t>需</w:t>
      </w:r>
      <w:r>
        <w:rPr>
          <w:color w:val="2B2A29"/>
          <w:w w:val="105"/>
        </w:rPr>
        <w:t>检查结果值是否为错误；如果是，我们从函数返回错误。有一种更短的方法可以做到这一点，那</w:t>
      </w:r>
      <w:r>
        <w:rPr>
          <w:color w:val="2B2A29"/>
          <w:spacing w:val="-15"/>
          <w:w w:val="105"/>
        </w:rPr>
        <w:t>就</w:t>
      </w:r>
      <w:r>
        <w:rPr>
          <w:color w:val="2B2A29"/>
          <w:w w:val="105"/>
        </w:rPr>
        <w:t>是使用</w:t>
      </w:r>
      <w:r>
        <w:rPr>
          <w:rFonts w:ascii="宋体" w:hAnsi="宋体"/>
          <w:color w:val="2B2A29"/>
          <w:w w:val="105"/>
        </w:rPr>
        <w:t>check</w:t>
      </w:r>
      <w:r>
        <w:rPr>
          <w:color w:val="2B2A29"/>
          <w:w w:val="105"/>
        </w:rPr>
        <w:t>表达式。让我们更新代码来实现这一点。</w:t>
      </w:r>
    </w:p>
    <w:p>
      <w:pPr>
        <w:pStyle w:val="11"/>
        <w:spacing w:before="5"/>
        <w:rPr>
          <w:sz w:val="19"/>
        </w:rPr>
      </w:pPr>
    </w:p>
    <w:p>
      <w:r>
        <w:rPr>
          <w:b/>
          <w:i/>
          <w:color w:val="2B2A29"/>
          <w:w w:val="105"/>
          <w:sz w:val="24"/>
        </w:rPr>
        <w:t>Listing</w:t>
      </w:r>
      <w:r>
        <w:rPr>
          <w:b/>
          <w:i/>
          <w:color w:val="2B2A29"/>
          <w:spacing w:val="-11"/>
          <w:w w:val="105"/>
          <w:sz w:val="24"/>
        </w:rPr>
        <w:t xml:space="preserve"> </w:t>
      </w:r>
      <w:r>
        <w:rPr>
          <w:b/>
          <w:i/>
          <w:color w:val="2B2A29"/>
          <w:w w:val="105"/>
          <w:sz w:val="24"/>
        </w:rPr>
        <w:t>5-9.</w:t>
      </w:r>
      <w:r>
        <w:rPr>
          <w:b/>
          <w:i/>
          <w:color w:val="2B2A29"/>
          <w:spacing w:val="8"/>
          <w:w w:val="105"/>
          <w:sz w:val="24"/>
        </w:rPr>
        <w:t xml:space="preserve"> </w:t>
      </w:r>
      <w:r>
        <w:rPr>
          <w:color w:val="2B2A29"/>
          <w:w w:val="105"/>
          <w:sz w:val="24"/>
        </w:rPr>
        <w:t>num_calc.bal</w:t>
      </w:r>
      <w:r>
        <w:rPr>
          <w:color w:val="2B2A29"/>
          <w:spacing w:val="-9"/>
          <w:w w:val="105"/>
          <w:sz w:val="24"/>
        </w:rPr>
        <w:t xml:space="preserve"> </w:t>
      </w:r>
      <w:r>
        <w:rPr>
          <w:color w:val="2B2A29"/>
          <w:w w:val="105"/>
          <w:sz w:val="24"/>
        </w:rPr>
        <w:t>(Updated</w:t>
      </w:r>
      <w:r>
        <w:rPr>
          <w:color w:val="2B2A29"/>
          <w:spacing w:val="-9"/>
          <w:w w:val="105"/>
          <w:sz w:val="24"/>
        </w:rPr>
        <w:t xml:space="preserve"> </w:t>
      </w:r>
      <w:r>
        <w:rPr>
          <w:color w:val="2B2A29"/>
          <w:w w:val="105"/>
          <w:sz w:val="24"/>
        </w:rPr>
        <w:t>with</w:t>
      </w:r>
      <w:r>
        <w:rPr>
          <w:color w:val="2B2A29"/>
          <w:spacing w:val="-9"/>
          <w:w w:val="105"/>
          <w:sz w:val="24"/>
        </w:rPr>
        <w:t xml:space="preserve"> </w:t>
      </w:r>
      <w:r>
        <w:rPr>
          <w:color w:val="2B2A29"/>
          <w:w w:val="105"/>
          <w:sz w:val="24"/>
        </w:rPr>
        <w:t>the</w:t>
      </w:r>
      <w:r>
        <w:rPr>
          <w:color w:val="2B2A29"/>
          <w:spacing w:val="-8"/>
          <w:w w:val="105"/>
          <w:sz w:val="24"/>
        </w:rPr>
        <w:t xml:space="preserve"> </w:t>
      </w:r>
      <w:r>
        <w:rPr>
          <w:color w:val="2B2A29"/>
          <w:w w:val="105"/>
          <w:sz w:val="24"/>
        </w:rPr>
        <w:t>check</w:t>
      </w:r>
      <w:r>
        <w:rPr>
          <w:color w:val="2B2A29"/>
          <w:spacing w:val="-9"/>
          <w:w w:val="105"/>
          <w:sz w:val="24"/>
        </w:rPr>
        <w:t xml:space="preserve"> </w:t>
      </w:r>
      <w:r>
        <w:rPr>
          <w:color w:val="2B2A29"/>
          <w:w w:val="105"/>
          <w:sz w:val="24"/>
        </w:rPr>
        <w:t>Keyword</w:t>
      </w:r>
      <w:r>
        <w:rPr>
          <w:color w:val="2B2A29"/>
          <w:spacing w:val="-9"/>
          <w:w w:val="105"/>
          <w:sz w:val="24"/>
        </w:rPr>
        <w:t xml:space="preserve"> </w:t>
      </w:r>
      <w:r>
        <w:rPr>
          <w:color w:val="2B2A29"/>
          <w:w w:val="105"/>
          <w:sz w:val="24"/>
        </w:rPr>
        <w:t>Usage)</w:t>
      </w:r>
    </w:p>
    <w:p>
      <w:pPr>
        <w:spacing w:before="0"/>
        <w:ind w:left="160" w:right="0" w:firstLine="0"/>
        <w:jc w:val="left"/>
        <w:rPr>
          <w:sz w:val="24"/>
        </w:rPr>
      </w:pPr>
      <w:r>
        <w:rPr>
          <w:b/>
          <w:i/>
          <w:color w:val="2B2A29"/>
          <w:w w:val="105"/>
          <w:sz w:val="24"/>
        </w:rPr>
        <w:t>清单5-9。</w:t>
      </w:r>
      <w:r>
        <w:rPr>
          <w:color w:val="2B2A29"/>
          <w:w w:val="105"/>
          <w:sz w:val="24"/>
        </w:rPr>
        <w:t>num_calc.bal（更新为检查关键字用法）</w:t>
      </w:r>
    </w:p>
    <w:p>
      <w:r>
        <w:rPr>
          <w:rFonts w:ascii="宋体"/>
          <w:color w:val="2B2A29"/>
        </w:rPr>
        <w:t>import ballerina/io;</w:t>
      </w:r>
    </w:p>
    <w:p>
      <w:pPr>
        <w:pStyle w:val="11"/>
        <w:spacing w:before="208"/>
        <w:ind w:left="160"/>
        <w:rPr>
          <w:rFonts w:ascii="宋体"/>
        </w:rPr>
      </w:pPr>
      <w:r>
        <w:rPr>
          <w:rFonts w:ascii="宋体"/>
          <w:color w:val="2B2A29"/>
        </w:rPr>
        <w:t>导入芭蕾舞演员/io；</w:t>
      </w:r>
    </w:p>
    <w:p>
      <w:r>
        <w:rPr>
          <w:rFonts w:ascii="宋体"/>
          <w:color w:val="2B2A29"/>
        </w:rPr>
        <w:t>import ballerina/lang.'int as ints;</w:t>
      </w:r>
    </w:p>
    <w:p>
      <w:pPr>
        <w:pStyle w:val="11"/>
        <w:spacing w:before="38"/>
        <w:ind w:left="160"/>
        <w:rPr>
          <w:rFonts w:ascii="宋体"/>
        </w:rPr>
      </w:pPr>
      <w:r>
        <w:rPr>
          <w:rFonts w:ascii="宋体"/>
          <w:color w:val="2B2A29"/>
        </w:rPr>
        <w:t>导入芭蕾舞演员/语言int为int；</w:t>
      </w:r>
    </w:p>
    <w:p>
      <w:r>
        <w:rPr>
          <w:rFonts w:ascii="宋体"/>
          <w:color w:val="2B2A29"/>
        </w:rPr>
        <w:t>public function main() returns @tainted error? {</w:t>
      </w:r>
    </w:p>
    <w:p>
      <w:pPr>
        <w:pStyle w:val="11"/>
        <w:spacing w:before="198"/>
        <w:ind w:left="160"/>
        <w:jc w:val="both"/>
        <w:rPr>
          <w:rFonts w:ascii="宋体"/>
        </w:rPr>
      </w:pPr>
      <w:r>
        <w:rPr>
          <w:rFonts w:ascii="宋体"/>
          <w:color w:val="2B2A29"/>
        </w:rPr>
        <w:t>公共函数main（）返回@污染错误？{</w:t>
      </w:r>
    </w:p>
    <w:p>
      <w:r>
        <w:rPr>
          <w:rFonts w:ascii="宋体"/>
          <w:color w:val="2B2A29"/>
        </w:rPr>
        <w:t>int a = check ints:fromString(io:readln("Enter number 1: "));</w:t>
      </w:r>
      <w:r>
        <w:rPr>
          <w:rFonts w:ascii="宋体"/>
          <w:color w:val="2B2A29"/>
          <w:spacing w:val="-108"/>
        </w:rPr>
        <w:t xml:space="preserve"> </w:t>
      </w:r>
      <w:r>
        <w:rPr>
          <w:rFonts w:ascii="宋体"/>
          <w:color w:val="2B2A29"/>
        </w:rPr>
        <w:t>int b = check ints:fromString(io:readln("Enter number 2: "));</w:t>
      </w:r>
      <w:r>
        <w:rPr>
          <w:rFonts w:ascii="宋体"/>
          <w:color w:val="2B2A29"/>
          <w:spacing w:val="-108"/>
        </w:rPr>
        <w:t xml:space="preserve"> </w:t>
      </w:r>
      <w:r>
        <w:rPr>
          <w:rFonts w:ascii="宋体"/>
          <w:color w:val="2B2A29"/>
        </w:rPr>
        <w:t>io:println(a + b);</w:t>
      </w:r>
    </w:p>
    <w:p>
      <w:pPr>
        <w:pStyle w:val="11"/>
        <w:spacing w:before="39" w:line="273" w:lineRule="auto"/>
        <w:ind w:left="600" w:right="1649"/>
        <w:jc w:val="both"/>
        <w:rPr>
          <w:rFonts w:ascii="宋体"/>
        </w:rPr>
      </w:pPr>
      <w:r>
        <w:rPr>
          <w:rFonts w:ascii="宋体"/>
          <w:color w:val="2B2A29"/>
        </w:rPr>
        <w:t>int a=检查ints:fromString（io:readln（“Enter number 1:”））；int b=检查ints:fromString（io:readln（“Enter number 2:”））；io：打印ln（a+b）；</w:t>
      </w:r>
    </w:p>
    <w:p>
      <w:r>
        <w:rPr>
          <w:rFonts w:ascii="宋体"/>
          <w:color w:val="2B2A29"/>
          <w:sz w:val="22"/>
        </w:rPr>
        <w:t>}</w:t>
      </w:r>
    </w:p>
    <w:p>
      <w:pPr>
        <w:spacing w:before="0" w:line="278" w:lineRule="exact"/>
        <w:ind w:left="160" w:right="0" w:firstLine="0"/>
        <w:jc w:val="left"/>
        <w:rPr>
          <w:rFonts w:ascii="宋体"/>
          <w:sz w:val="22"/>
        </w:rPr>
      </w:pPr>
      <w:r>
        <w:rPr>
          <w:rFonts w:ascii="宋体"/>
          <w:color w:val="2B2A29"/>
          <w:sz w:val="22"/>
        </w:rPr>
        <w:t>}</w:t>
      </w:r>
    </w:p>
    <w:p>
      <w:pPr>
        <w:spacing w:after="0" w:line="278" w:lineRule="exact"/>
        <w:jc w:val="left"/>
        <w:rPr>
          <w:rFonts w:ascii="宋体"/>
          <w:sz w:val="22"/>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 xml:space="preserve">The code in Listing </w:t>
      </w:r>
      <w:r>
        <w:rPr>
          <w:color w:val="0000FF"/>
          <w:w w:val="105"/>
        </w:rPr>
        <w:t xml:space="preserve">5-9 </w:t>
      </w:r>
      <w:r>
        <w:rPr>
          <w:color w:val="2B2A29"/>
          <w:w w:val="105"/>
        </w:rPr>
        <w:t>produces the</w:t>
      </w:r>
      <w:r>
        <w:rPr>
          <w:color w:val="2B2A29"/>
          <w:spacing w:val="1"/>
          <w:w w:val="105"/>
        </w:rPr>
        <w:t xml:space="preserve"> </w:t>
      </w:r>
      <w:r>
        <w:rPr>
          <w:color w:val="2B2A29"/>
          <w:w w:val="105"/>
        </w:rPr>
        <w:t>same functionality as the earlier code</w:t>
      </w:r>
      <w:r>
        <w:rPr>
          <w:color w:val="2B2A29"/>
          <w:spacing w:val="1"/>
          <w:w w:val="105"/>
        </w:rPr>
        <w:t xml:space="preserve"> </w:t>
      </w:r>
      <w:r>
        <w:rPr>
          <w:color w:val="2B2A29"/>
          <w:w w:val="105"/>
        </w:rPr>
        <w:t>but is</w:t>
      </w:r>
      <w:r>
        <w:rPr>
          <w:color w:val="2B2A29"/>
          <w:spacing w:val="-55"/>
          <w:w w:val="105"/>
        </w:rPr>
        <w:t xml:space="preserve"> </w:t>
      </w:r>
      <w:r>
        <w:rPr>
          <w:color w:val="2B2A29"/>
          <w:w w:val="110"/>
        </w:rPr>
        <w:t>more</w:t>
      </w:r>
      <w:r>
        <w:rPr>
          <w:color w:val="2B2A29"/>
          <w:spacing w:val="-16"/>
          <w:w w:val="110"/>
        </w:rPr>
        <w:t xml:space="preserve"> </w:t>
      </w:r>
      <w:r>
        <w:rPr>
          <w:color w:val="2B2A29"/>
          <w:w w:val="110"/>
        </w:rPr>
        <w:t>concise.</w:t>
      </w:r>
    </w:p>
    <w:p>
      <w:pPr>
        <w:pStyle w:val="11"/>
        <w:spacing w:before="85" w:line="304" w:lineRule="auto"/>
        <w:ind w:left="520" w:right="592" w:firstLine="359"/>
      </w:pPr>
      <w:bookmarkStart w:id="134" w:name="_bookmark129"/>
      <w:bookmarkEnd w:id="134"/>
      <w:r>
        <w:rPr>
          <w:color w:val="2B2A29"/>
          <w:w w:val="105"/>
        </w:rPr>
        <w:t>清单</w:t>
      </w:r>
      <w:r>
        <w:rPr>
          <w:color w:val="0000FF"/>
          <w:w w:val="105"/>
        </w:rPr>
        <w:t>5-9</w:t>
      </w:r>
      <w:r>
        <w:rPr>
          <w:color w:val="2B2A29"/>
          <w:w w:val="105"/>
        </w:rPr>
        <w:t>中的代码产生了与前面代码</w:t>
      </w:r>
      <w:r>
        <w:rPr>
          <w:color w:val="2B2A29"/>
          <w:spacing w:val="1"/>
          <w:w w:val="105"/>
        </w:rPr>
        <w:t>相同的功能</w:t>
      </w:r>
      <w:r>
        <w:rPr>
          <w:color w:val="2B2A29"/>
          <w:w w:val="105"/>
        </w:rPr>
        <w:t>，但</w:t>
      </w:r>
      <w:r>
        <w:rPr>
          <w:color w:val="2B2A29"/>
          <w:w w:val="110"/>
        </w:rPr>
        <w:t>更加简洁。</w:t>
      </w:r>
    </w:p>
    <w:p>
      <w:r>
        <w:rPr>
          <w:color w:val="2B2A29"/>
          <w:w w:val="105"/>
        </w:rPr>
        <w:t>We</w:t>
      </w:r>
      <w:r>
        <w:rPr>
          <w:color w:val="2B2A29"/>
          <w:spacing w:val="-12"/>
          <w:w w:val="105"/>
        </w:rPr>
        <w:t xml:space="preserve"> </w:t>
      </w:r>
      <w:r>
        <w:rPr>
          <w:color w:val="2B2A29"/>
          <w:w w:val="105"/>
        </w:rPr>
        <w:t>can</w:t>
      </w:r>
      <w:r>
        <w:rPr>
          <w:color w:val="2B2A29"/>
          <w:spacing w:val="-11"/>
          <w:w w:val="105"/>
        </w:rPr>
        <w:t xml:space="preserve"> </w:t>
      </w:r>
      <w:r>
        <w:rPr>
          <w:color w:val="2B2A29"/>
          <w:w w:val="105"/>
        </w:rPr>
        <w:t>also</w:t>
      </w:r>
      <w:r>
        <w:rPr>
          <w:color w:val="2B2A29"/>
          <w:spacing w:val="-11"/>
          <w:w w:val="105"/>
        </w:rPr>
        <w:t xml:space="preserve"> </w:t>
      </w:r>
      <w:r>
        <w:rPr>
          <w:color w:val="2B2A29"/>
          <w:w w:val="105"/>
        </w:rPr>
        <w:t>use</w:t>
      </w:r>
      <w:r>
        <w:rPr>
          <w:color w:val="2B2A29"/>
          <w:spacing w:val="-11"/>
          <w:w w:val="105"/>
        </w:rPr>
        <w:t xml:space="preserve"> </w:t>
      </w:r>
      <w:r>
        <w:rPr>
          <w:rFonts w:ascii="宋体"/>
          <w:color w:val="2B2A29"/>
          <w:w w:val="105"/>
        </w:rPr>
        <w:t>checkpanic</w:t>
      </w:r>
      <w:r>
        <w:rPr>
          <w:rFonts w:ascii="宋体"/>
          <w:color w:val="2B2A29"/>
          <w:spacing w:val="-69"/>
          <w:w w:val="105"/>
        </w:rPr>
        <w:t xml:space="preserve"> </w:t>
      </w:r>
      <w:r>
        <w:rPr>
          <w:color w:val="2B2A29"/>
          <w:w w:val="105"/>
        </w:rPr>
        <w:t>in</w:t>
      </w:r>
      <w:r>
        <w:rPr>
          <w:color w:val="2B2A29"/>
          <w:spacing w:val="-11"/>
          <w:w w:val="105"/>
        </w:rPr>
        <w:t xml:space="preserve"> </w:t>
      </w:r>
      <w:r>
        <w:rPr>
          <w:color w:val="2B2A29"/>
          <w:w w:val="105"/>
        </w:rPr>
        <w:t>place</w:t>
      </w:r>
      <w:r>
        <w:rPr>
          <w:color w:val="2B2A29"/>
          <w:spacing w:val="-11"/>
          <w:w w:val="105"/>
        </w:rPr>
        <w:t xml:space="preserve"> </w:t>
      </w:r>
      <w:r>
        <w:rPr>
          <w:color w:val="2B2A29"/>
          <w:w w:val="105"/>
        </w:rPr>
        <w:t>of</w:t>
      </w:r>
      <w:r>
        <w:rPr>
          <w:color w:val="2B2A29"/>
          <w:spacing w:val="-12"/>
          <w:w w:val="105"/>
        </w:rPr>
        <w:t xml:space="preserve"> </w:t>
      </w:r>
      <w:r>
        <w:rPr>
          <w:rFonts w:ascii="宋体"/>
          <w:color w:val="2B2A29"/>
          <w:w w:val="105"/>
        </w:rPr>
        <w:t>check</w:t>
      </w:r>
      <w:r>
        <w:rPr>
          <w:rFonts w:ascii="宋体"/>
          <w:color w:val="2B2A29"/>
          <w:spacing w:val="-69"/>
          <w:w w:val="105"/>
        </w:rPr>
        <w:t xml:space="preserve"> </w:t>
      </w:r>
      <w:r>
        <w:rPr>
          <w:color w:val="2B2A29"/>
          <w:w w:val="105"/>
        </w:rPr>
        <w:t>to</w:t>
      </w:r>
      <w:r>
        <w:rPr>
          <w:color w:val="2B2A29"/>
          <w:spacing w:val="-11"/>
          <w:w w:val="105"/>
        </w:rPr>
        <w:t xml:space="preserve"> </w:t>
      </w:r>
      <w:r>
        <w:rPr>
          <w:color w:val="2B2A29"/>
          <w:w w:val="105"/>
        </w:rPr>
        <w:t>generate</w:t>
      </w:r>
      <w:r>
        <w:rPr>
          <w:color w:val="2B2A29"/>
          <w:spacing w:val="-11"/>
          <w:w w:val="105"/>
        </w:rPr>
        <w:t xml:space="preserve"> </w:t>
      </w:r>
      <w:r>
        <w:rPr>
          <w:color w:val="2B2A29"/>
          <w:w w:val="105"/>
        </w:rPr>
        <w:t>a</w:t>
      </w:r>
      <w:r>
        <w:rPr>
          <w:color w:val="2B2A29"/>
          <w:spacing w:val="-11"/>
          <w:w w:val="105"/>
        </w:rPr>
        <w:t xml:space="preserve"> </w:t>
      </w:r>
      <w:r>
        <w:rPr>
          <w:color w:val="2B2A29"/>
          <w:w w:val="105"/>
        </w:rPr>
        <w:t>panic,</w:t>
      </w:r>
      <w:r>
        <w:rPr>
          <w:color w:val="2B2A29"/>
          <w:spacing w:val="-11"/>
          <w:w w:val="105"/>
        </w:rPr>
        <w:t xml:space="preserve"> </w:t>
      </w:r>
      <w:r>
        <w:rPr>
          <w:color w:val="2B2A29"/>
          <w:w w:val="105"/>
        </w:rPr>
        <w:t>which</w:t>
      </w:r>
      <w:r>
        <w:rPr>
          <w:color w:val="2B2A29"/>
          <w:spacing w:val="-12"/>
          <w:w w:val="105"/>
        </w:rPr>
        <w:t xml:space="preserve"> </w:t>
      </w:r>
      <w:r>
        <w:rPr>
          <w:color w:val="2B2A29"/>
          <w:w w:val="105"/>
        </w:rPr>
        <w:t>will</w:t>
      </w:r>
      <w:r>
        <w:rPr>
          <w:color w:val="2B2A29"/>
          <w:spacing w:val="-11"/>
          <w:w w:val="105"/>
        </w:rPr>
        <w:t xml:space="preserve"> </w:t>
      </w:r>
      <w:r>
        <w:rPr>
          <w:color w:val="2B2A29"/>
          <w:w w:val="105"/>
        </w:rPr>
        <w:t>result</w:t>
      </w:r>
      <w:r>
        <w:rPr>
          <w:color w:val="2B2A29"/>
          <w:spacing w:val="-11"/>
          <w:w w:val="105"/>
        </w:rPr>
        <w:t xml:space="preserve"> </w:t>
      </w:r>
      <w:r>
        <w:rPr>
          <w:color w:val="2B2A29"/>
          <w:w w:val="105"/>
        </w:rPr>
        <w:t>in not</w:t>
      </w:r>
      <w:r>
        <w:rPr>
          <w:color w:val="2B2A29"/>
          <w:spacing w:val="5"/>
          <w:w w:val="105"/>
        </w:rPr>
        <w:t xml:space="preserve"> </w:t>
      </w:r>
      <w:r>
        <w:rPr>
          <w:color w:val="2B2A29"/>
          <w:w w:val="105"/>
        </w:rPr>
        <w:t>needing</w:t>
      </w:r>
      <w:r>
        <w:rPr>
          <w:color w:val="2B2A29"/>
          <w:spacing w:val="6"/>
          <w:w w:val="105"/>
        </w:rPr>
        <w:t xml:space="preserve"> </w:t>
      </w:r>
      <w:r>
        <w:rPr>
          <w:color w:val="2B2A29"/>
          <w:w w:val="105"/>
        </w:rPr>
        <w:t>to</w:t>
      </w:r>
      <w:r>
        <w:rPr>
          <w:color w:val="2B2A29"/>
          <w:spacing w:val="5"/>
          <w:w w:val="105"/>
        </w:rPr>
        <w:t xml:space="preserve"> </w:t>
      </w:r>
      <w:r>
        <w:rPr>
          <w:color w:val="2B2A29"/>
          <w:w w:val="105"/>
        </w:rPr>
        <w:t>have</w:t>
      </w:r>
      <w:r>
        <w:rPr>
          <w:color w:val="2B2A29"/>
          <w:spacing w:val="6"/>
          <w:w w:val="105"/>
        </w:rPr>
        <w:t xml:space="preserve"> </w:t>
      </w:r>
      <w:r>
        <w:rPr>
          <w:color w:val="2B2A29"/>
          <w:w w:val="105"/>
        </w:rPr>
        <w:t>the</w:t>
      </w:r>
      <w:r>
        <w:rPr>
          <w:color w:val="2B2A29"/>
          <w:spacing w:val="6"/>
          <w:w w:val="105"/>
        </w:rPr>
        <w:t xml:space="preserve"> </w:t>
      </w:r>
      <w:r>
        <w:rPr>
          <w:color w:val="2B2A29"/>
          <w:w w:val="105"/>
        </w:rPr>
        <w:t>function</w:t>
      </w:r>
      <w:r>
        <w:rPr>
          <w:color w:val="2B2A29"/>
          <w:spacing w:val="5"/>
          <w:w w:val="105"/>
        </w:rPr>
        <w:t xml:space="preserve"> </w:t>
      </w:r>
      <w:r>
        <w:rPr>
          <w:color w:val="2B2A29"/>
          <w:w w:val="105"/>
        </w:rPr>
        <w:t>return</w:t>
      </w:r>
      <w:r>
        <w:rPr>
          <w:color w:val="2B2A29"/>
          <w:spacing w:val="6"/>
          <w:w w:val="105"/>
        </w:rPr>
        <w:t xml:space="preserve"> </w:t>
      </w:r>
      <w:r>
        <w:rPr>
          <w:color w:val="2B2A29"/>
          <w:w w:val="105"/>
        </w:rPr>
        <w:t>an</w:t>
      </w:r>
      <w:r>
        <w:rPr>
          <w:color w:val="2B2A29"/>
          <w:spacing w:val="6"/>
          <w:w w:val="105"/>
        </w:rPr>
        <w:t xml:space="preserve"> </w:t>
      </w:r>
      <w:r>
        <w:rPr>
          <w:color w:val="2B2A29"/>
          <w:w w:val="105"/>
        </w:rPr>
        <w:t>error</w:t>
      </w:r>
      <w:r>
        <w:rPr>
          <w:color w:val="2B2A29"/>
          <w:spacing w:val="5"/>
          <w:w w:val="105"/>
        </w:rPr>
        <w:t xml:space="preserve"> </w:t>
      </w:r>
      <w:r>
        <w:rPr>
          <w:color w:val="2B2A29"/>
          <w:w w:val="105"/>
        </w:rPr>
        <w:t>type.</w:t>
      </w:r>
      <w:r>
        <w:rPr>
          <w:color w:val="2B2A29"/>
          <w:spacing w:val="6"/>
          <w:w w:val="105"/>
        </w:rPr>
        <w:t xml:space="preserve"> </w:t>
      </w:r>
      <w:r>
        <w:rPr>
          <w:color w:val="2B2A29"/>
          <w:w w:val="105"/>
        </w:rPr>
        <w:t>Instead,</w:t>
      </w:r>
      <w:r>
        <w:rPr>
          <w:color w:val="2B2A29"/>
          <w:spacing w:val="6"/>
          <w:w w:val="105"/>
        </w:rPr>
        <w:t xml:space="preserve"> </w:t>
      </w:r>
      <w:r>
        <w:rPr>
          <w:color w:val="2B2A29"/>
          <w:w w:val="105"/>
        </w:rPr>
        <w:t>the</w:t>
      </w:r>
      <w:r>
        <w:rPr>
          <w:color w:val="2B2A29"/>
          <w:spacing w:val="5"/>
          <w:w w:val="105"/>
        </w:rPr>
        <w:t xml:space="preserve"> </w:t>
      </w:r>
      <w:r>
        <w:rPr>
          <w:color w:val="2B2A29"/>
          <w:w w:val="105"/>
        </w:rPr>
        <w:t>error</w:t>
      </w:r>
      <w:r>
        <w:rPr>
          <w:color w:val="2B2A29"/>
          <w:spacing w:val="6"/>
          <w:w w:val="105"/>
        </w:rPr>
        <w:t xml:space="preserve"> </w:t>
      </w:r>
      <w:r>
        <w:rPr>
          <w:color w:val="2B2A29"/>
          <w:w w:val="105"/>
        </w:rPr>
        <w:t>in</w:t>
      </w:r>
      <w:r>
        <w:rPr>
          <w:color w:val="2B2A29"/>
          <w:spacing w:val="6"/>
          <w:w w:val="105"/>
        </w:rPr>
        <w:t xml:space="preserve"> </w:t>
      </w:r>
      <w:r>
        <w:rPr>
          <w:color w:val="2B2A29"/>
          <w:w w:val="105"/>
        </w:rPr>
        <w:t>question</w:t>
      </w:r>
      <w:r>
        <w:rPr>
          <w:color w:val="2B2A29"/>
          <w:spacing w:val="5"/>
          <w:w w:val="105"/>
        </w:rPr>
        <w:t xml:space="preserve"> </w:t>
      </w:r>
      <w:r>
        <w:rPr>
          <w:color w:val="2B2A29"/>
          <w:w w:val="105"/>
        </w:rPr>
        <w:t>will</w:t>
      </w:r>
      <w:r>
        <w:rPr>
          <w:color w:val="2B2A29"/>
          <w:spacing w:val="-55"/>
          <w:w w:val="105"/>
        </w:rPr>
        <w:t xml:space="preserve"> </w:t>
      </w:r>
      <w:r>
        <w:rPr>
          <w:color w:val="2B2A29"/>
          <w:w w:val="105"/>
        </w:rPr>
        <w:t>be</w:t>
      </w:r>
      <w:r>
        <w:rPr>
          <w:color w:val="2B2A29"/>
          <w:spacing w:val="-11"/>
          <w:w w:val="105"/>
        </w:rPr>
        <w:t xml:space="preserve"> </w:t>
      </w:r>
      <w:r>
        <w:rPr>
          <w:color w:val="2B2A29"/>
          <w:w w:val="105"/>
        </w:rPr>
        <w:t>propagated</w:t>
      </w:r>
      <w:r>
        <w:rPr>
          <w:color w:val="2B2A29"/>
          <w:spacing w:val="-10"/>
          <w:w w:val="105"/>
        </w:rPr>
        <w:t xml:space="preserve"> </w:t>
      </w:r>
      <w:r>
        <w:rPr>
          <w:color w:val="2B2A29"/>
          <w:w w:val="105"/>
        </w:rPr>
        <w:t>to</w:t>
      </w:r>
      <w:r>
        <w:rPr>
          <w:color w:val="2B2A29"/>
          <w:spacing w:val="-10"/>
          <w:w w:val="105"/>
        </w:rPr>
        <w:t xml:space="preserve"> </w:t>
      </w:r>
      <w:r>
        <w:rPr>
          <w:color w:val="2B2A29"/>
          <w:w w:val="105"/>
        </w:rPr>
        <w:t>the</w:t>
      </w:r>
      <w:r>
        <w:rPr>
          <w:color w:val="2B2A29"/>
          <w:spacing w:val="-11"/>
          <w:w w:val="105"/>
        </w:rPr>
        <w:t xml:space="preserve"> </w:t>
      </w:r>
      <w:r>
        <w:rPr>
          <w:color w:val="2B2A29"/>
          <w:w w:val="105"/>
        </w:rPr>
        <w:t>calling</w:t>
      </w:r>
      <w:r>
        <w:rPr>
          <w:color w:val="2B2A29"/>
          <w:spacing w:val="-10"/>
          <w:w w:val="105"/>
        </w:rPr>
        <w:t xml:space="preserve"> </w:t>
      </w:r>
      <w:r>
        <w:rPr>
          <w:color w:val="2B2A29"/>
          <w:w w:val="105"/>
        </w:rPr>
        <w:t>function</w:t>
      </w:r>
      <w:r>
        <w:rPr>
          <w:color w:val="2B2A29"/>
          <w:spacing w:val="-10"/>
          <w:w w:val="105"/>
        </w:rPr>
        <w:t xml:space="preserve"> </w:t>
      </w:r>
      <w:r>
        <w:rPr>
          <w:color w:val="2B2A29"/>
          <w:w w:val="105"/>
        </w:rPr>
        <w:t>as</w:t>
      </w:r>
      <w:r>
        <w:rPr>
          <w:color w:val="2B2A29"/>
          <w:spacing w:val="-11"/>
          <w:w w:val="105"/>
        </w:rPr>
        <w:t xml:space="preserve"> </w:t>
      </w:r>
      <w:r>
        <w:rPr>
          <w:color w:val="2B2A29"/>
          <w:w w:val="105"/>
        </w:rPr>
        <w:t>a</w:t>
      </w:r>
      <w:r>
        <w:rPr>
          <w:color w:val="2B2A29"/>
          <w:spacing w:val="-10"/>
          <w:w w:val="105"/>
        </w:rPr>
        <w:t xml:space="preserve"> </w:t>
      </w:r>
      <w:r>
        <w:rPr>
          <w:color w:val="2B2A29"/>
          <w:w w:val="105"/>
        </w:rPr>
        <w:t>panic</w:t>
      </w:r>
      <w:r>
        <w:rPr>
          <w:color w:val="2B2A29"/>
          <w:spacing w:val="-10"/>
          <w:w w:val="105"/>
        </w:rPr>
        <w:t xml:space="preserve"> </w:t>
      </w:r>
      <w:r>
        <w:rPr>
          <w:color w:val="2B2A29"/>
          <w:w w:val="105"/>
        </w:rPr>
        <w:t>situation.</w:t>
      </w:r>
    </w:p>
    <w:p>
      <w:pPr>
        <w:pStyle w:val="11"/>
        <w:spacing w:line="265" w:lineRule="exact"/>
        <w:ind w:left="880"/>
      </w:pPr>
      <w:r>
        <w:rPr>
          <w:color w:val="2B2A29"/>
          <w:w w:val="105"/>
        </w:rPr>
        <w:t>我们还可以使用</w:t>
      </w:r>
      <w:r>
        <w:rPr>
          <w:rFonts w:ascii="宋体"/>
          <w:color w:val="2B2A29"/>
          <w:w w:val="105"/>
        </w:rPr>
        <w:t>checkpanic</w:t>
      </w:r>
      <w:r>
        <w:rPr>
          <w:color w:val="2B2A29"/>
          <w:w w:val="105"/>
        </w:rPr>
        <w:t>代替</w:t>
      </w:r>
      <w:r>
        <w:rPr>
          <w:rFonts w:ascii="宋体"/>
          <w:color w:val="2B2A29"/>
          <w:w w:val="105"/>
        </w:rPr>
        <w:t>check</w:t>
      </w:r>
      <w:r>
        <w:rPr>
          <w:color w:val="2B2A29"/>
          <w:w w:val="105"/>
        </w:rPr>
        <w:t>来生成panic，这将导致不需要让函数返回错误类型。相反，问题中</w:t>
      </w:r>
      <w:r>
        <w:rPr>
          <w:color w:val="2B2A29"/>
          <w:spacing w:val="6"/>
          <w:w w:val="105"/>
        </w:rPr>
        <w:t>的</w:t>
      </w:r>
      <w:r>
        <w:rPr>
          <w:color w:val="2B2A29"/>
          <w:w w:val="105"/>
        </w:rPr>
        <w:t>错误将作为紧急情况传播到调用函数。</w:t>
      </w:r>
    </w:p>
    <w:p>
      <w:pPr>
        <w:pStyle w:val="11"/>
        <w:rPr>
          <w:sz w:val="24"/>
        </w:rPr>
      </w:pPr>
    </w:p>
    <w:p>
      <w:r>
        <w:rPr>
          <w:color w:val="2B2A29"/>
          <w:w w:val="95"/>
        </w:rPr>
        <w:t>Summary</w:t>
      </w:r>
    </w:p>
    <w:p>
      <w:pPr>
        <w:pStyle w:val="4"/>
        <w:spacing w:before="191"/>
        <w:ind w:left="519"/>
      </w:pPr>
      <w:r>
        <w:rPr>
          <w:color w:val="2B2A29"/>
          <w:w w:val="95"/>
        </w:rPr>
        <w:t>总结</w:t>
      </w:r>
    </w:p>
    <w:p>
      <w:r>
        <w:rPr>
          <w:color w:val="2B2A29"/>
          <w:w w:val="105"/>
        </w:rPr>
        <w:t>In this chapter, we looked at error handling techniques and patterns—one of the most</w:t>
      </w:r>
      <w:r>
        <w:rPr>
          <w:color w:val="2B2A29"/>
          <w:spacing w:val="1"/>
          <w:w w:val="105"/>
        </w:rPr>
        <w:t xml:space="preserve"> </w:t>
      </w:r>
      <w:r>
        <w:rPr>
          <w:color w:val="2B2A29"/>
          <w:w w:val="105"/>
        </w:rPr>
        <w:t>important factors when designing and developing software. A good error handling</w:t>
      </w:r>
      <w:r>
        <w:rPr>
          <w:color w:val="2B2A29"/>
          <w:spacing w:val="1"/>
          <w:w w:val="105"/>
        </w:rPr>
        <w:t xml:space="preserve"> </w:t>
      </w:r>
      <w:r>
        <w:rPr>
          <w:color w:val="2B2A29"/>
          <w:w w:val="105"/>
        </w:rPr>
        <w:t>strategy</w:t>
      </w:r>
      <w:r>
        <w:rPr>
          <w:color w:val="2B2A29"/>
          <w:spacing w:val="-8"/>
          <w:w w:val="105"/>
        </w:rPr>
        <w:t xml:space="preserve"> </w:t>
      </w:r>
      <w:r>
        <w:rPr>
          <w:color w:val="2B2A29"/>
          <w:w w:val="105"/>
        </w:rPr>
        <w:t>comes</w:t>
      </w:r>
      <w:r>
        <w:rPr>
          <w:color w:val="2B2A29"/>
          <w:spacing w:val="-7"/>
          <w:w w:val="105"/>
        </w:rPr>
        <w:t xml:space="preserve"> </w:t>
      </w:r>
      <w:r>
        <w:rPr>
          <w:color w:val="2B2A29"/>
          <w:w w:val="105"/>
        </w:rPr>
        <w:t>with</w:t>
      </w:r>
      <w:r>
        <w:rPr>
          <w:color w:val="2B2A29"/>
          <w:spacing w:val="-7"/>
          <w:w w:val="105"/>
        </w:rPr>
        <w:t xml:space="preserve"> </w:t>
      </w:r>
      <w:r>
        <w:rPr>
          <w:color w:val="2B2A29"/>
          <w:w w:val="105"/>
        </w:rPr>
        <w:t>a</w:t>
      </w:r>
      <w:r>
        <w:rPr>
          <w:color w:val="2B2A29"/>
          <w:spacing w:val="-7"/>
          <w:w w:val="105"/>
        </w:rPr>
        <w:t xml:space="preserve"> </w:t>
      </w:r>
      <w:r>
        <w:rPr>
          <w:color w:val="2B2A29"/>
          <w:w w:val="105"/>
        </w:rPr>
        <w:t>good</w:t>
      </w:r>
      <w:r>
        <w:rPr>
          <w:color w:val="2B2A29"/>
          <w:spacing w:val="-7"/>
          <w:w w:val="105"/>
        </w:rPr>
        <w:t xml:space="preserve"> </w:t>
      </w:r>
      <w:r>
        <w:rPr>
          <w:color w:val="2B2A29"/>
          <w:w w:val="105"/>
        </w:rPr>
        <w:t>design</w:t>
      </w:r>
      <w:r>
        <w:rPr>
          <w:color w:val="2B2A29"/>
          <w:spacing w:val="-7"/>
          <w:w w:val="105"/>
        </w:rPr>
        <w:t xml:space="preserve"> </w:t>
      </w:r>
      <w:r>
        <w:rPr>
          <w:color w:val="2B2A29"/>
          <w:w w:val="105"/>
        </w:rPr>
        <w:t>of</w:t>
      </w:r>
      <w:r>
        <w:rPr>
          <w:color w:val="2B2A29"/>
          <w:spacing w:val="-7"/>
          <w:w w:val="105"/>
        </w:rPr>
        <w:t xml:space="preserve"> </w:t>
      </w:r>
      <w:r>
        <w:rPr>
          <w:color w:val="2B2A29"/>
          <w:w w:val="105"/>
        </w:rPr>
        <w:t>your</w:t>
      </w:r>
      <w:r>
        <w:rPr>
          <w:color w:val="2B2A29"/>
          <w:spacing w:val="-7"/>
          <w:w w:val="105"/>
        </w:rPr>
        <w:t xml:space="preserve"> </w:t>
      </w:r>
      <w:r>
        <w:rPr>
          <w:color w:val="2B2A29"/>
          <w:w w:val="105"/>
        </w:rPr>
        <w:t>code.</w:t>
      </w:r>
      <w:r>
        <w:rPr>
          <w:color w:val="2B2A29"/>
          <w:spacing w:val="-7"/>
          <w:w w:val="105"/>
        </w:rPr>
        <w:t xml:space="preserve"> </w:t>
      </w:r>
      <w:r>
        <w:rPr>
          <w:color w:val="2B2A29"/>
          <w:w w:val="105"/>
        </w:rPr>
        <w:t>So,</w:t>
      </w:r>
      <w:r>
        <w:rPr>
          <w:color w:val="2B2A29"/>
          <w:spacing w:val="-7"/>
          <w:w w:val="105"/>
        </w:rPr>
        <w:t xml:space="preserve"> </w:t>
      </w:r>
      <w:r>
        <w:rPr>
          <w:color w:val="2B2A29"/>
          <w:w w:val="105"/>
        </w:rPr>
        <w:t>as</w:t>
      </w:r>
      <w:r>
        <w:rPr>
          <w:color w:val="2B2A29"/>
          <w:spacing w:val="-7"/>
          <w:w w:val="105"/>
        </w:rPr>
        <w:t xml:space="preserve"> </w:t>
      </w:r>
      <w:r>
        <w:rPr>
          <w:color w:val="2B2A29"/>
          <w:w w:val="105"/>
        </w:rPr>
        <w:t>a</w:t>
      </w:r>
      <w:r>
        <w:rPr>
          <w:color w:val="2B2A29"/>
          <w:spacing w:val="-8"/>
          <w:w w:val="105"/>
        </w:rPr>
        <w:t xml:space="preserve"> </w:t>
      </w:r>
      <w:r>
        <w:rPr>
          <w:color w:val="2B2A29"/>
          <w:w w:val="105"/>
        </w:rPr>
        <w:t>best</w:t>
      </w:r>
      <w:r>
        <w:rPr>
          <w:color w:val="2B2A29"/>
          <w:spacing w:val="-7"/>
          <w:w w:val="105"/>
        </w:rPr>
        <w:t xml:space="preserve"> </w:t>
      </w:r>
      <w:r>
        <w:rPr>
          <w:color w:val="2B2A29"/>
          <w:w w:val="105"/>
        </w:rPr>
        <w:t>practice,</w:t>
      </w:r>
      <w:r>
        <w:rPr>
          <w:color w:val="2B2A29"/>
          <w:spacing w:val="-7"/>
          <w:w w:val="105"/>
        </w:rPr>
        <w:t xml:space="preserve"> </w:t>
      </w:r>
      <w:r>
        <w:rPr>
          <w:color w:val="2B2A29"/>
          <w:w w:val="105"/>
        </w:rPr>
        <w:t>always</w:t>
      </w:r>
      <w:r>
        <w:rPr>
          <w:color w:val="2B2A29"/>
          <w:spacing w:val="-7"/>
          <w:w w:val="105"/>
        </w:rPr>
        <w:t xml:space="preserve"> </w:t>
      </w:r>
      <w:r>
        <w:rPr>
          <w:color w:val="2B2A29"/>
          <w:w w:val="105"/>
        </w:rPr>
        <w:t>design</w:t>
      </w:r>
      <w:r>
        <w:rPr>
          <w:color w:val="2B2A29"/>
          <w:spacing w:val="-7"/>
          <w:w w:val="105"/>
        </w:rPr>
        <w:t xml:space="preserve"> </w:t>
      </w:r>
      <w:r>
        <w:rPr>
          <w:color w:val="2B2A29"/>
          <w:w w:val="105"/>
        </w:rPr>
        <w:t>your</w:t>
      </w:r>
      <w:r>
        <w:rPr>
          <w:color w:val="2B2A29"/>
          <w:spacing w:val="-55"/>
          <w:w w:val="105"/>
        </w:rPr>
        <w:t xml:space="preserve"> </w:t>
      </w:r>
      <w:r>
        <w:rPr>
          <w:color w:val="2B2A29"/>
          <w:w w:val="105"/>
        </w:rPr>
        <w:t>code design</w:t>
      </w:r>
      <w:r>
        <w:rPr>
          <w:color w:val="2B2A29"/>
          <w:spacing w:val="1"/>
          <w:w w:val="105"/>
        </w:rPr>
        <w:t xml:space="preserve"> </w:t>
      </w:r>
      <w:r>
        <w:rPr>
          <w:color w:val="2B2A29"/>
          <w:w w:val="105"/>
        </w:rPr>
        <w:t>and</w:t>
      </w:r>
      <w:r>
        <w:rPr>
          <w:color w:val="2B2A29"/>
          <w:spacing w:val="1"/>
          <w:w w:val="105"/>
        </w:rPr>
        <w:t xml:space="preserve"> </w:t>
      </w:r>
      <w:r>
        <w:rPr>
          <w:color w:val="2B2A29"/>
          <w:w w:val="105"/>
        </w:rPr>
        <w:t>structure</w:t>
      </w:r>
      <w:r>
        <w:rPr>
          <w:color w:val="2B2A29"/>
          <w:spacing w:val="1"/>
          <w:w w:val="105"/>
        </w:rPr>
        <w:t xml:space="preserve"> </w:t>
      </w:r>
      <w:r>
        <w:rPr>
          <w:color w:val="2B2A29"/>
          <w:w w:val="105"/>
        </w:rPr>
        <w:t>with</w:t>
      </w:r>
      <w:r>
        <w:rPr>
          <w:color w:val="2B2A29"/>
          <w:spacing w:val="1"/>
          <w:w w:val="105"/>
        </w:rPr>
        <w:t xml:space="preserve"> </w:t>
      </w:r>
      <w:r>
        <w:rPr>
          <w:color w:val="2B2A29"/>
          <w:w w:val="105"/>
        </w:rPr>
        <w:t>the error</w:t>
      </w:r>
      <w:r>
        <w:rPr>
          <w:color w:val="2B2A29"/>
          <w:spacing w:val="1"/>
          <w:w w:val="105"/>
        </w:rPr>
        <w:t xml:space="preserve"> </w:t>
      </w:r>
      <w:r>
        <w:rPr>
          <w:color w:val="2B2A29"/>
          <w:w w:val="105"/>
        </w:rPr>
        <w:t>handling</w:t>
      </w:r>
      <w:r>
        <w:rPr>
          <w:color w:val="2B2A29"/>
          <w:spacing w:val="1"/>
          <w:w w:val="105"/>
        </w:rPr>
        <w:t xml:space="preserve"> </w:t>
      </w:r>
      <w:r>
        <w:rPr>
          <w:color w:val="2B2A29"/>
          <w:w w:val="105"/>
        </w:rPr>
        <w:t>aspects</w:t>
      </w:r>
      <w:r>
        <w:rPr>
          <w:color w:val="2B2A29"/>
          <w:spacing w:val="1"/>
          <w:w w:val="105"/>
        </w:rPr>
        <w:t xml:space="preserve"> </w:t>
      </w:r>
      <w:r>
        <w:rPr>
          <w:color w:val="2B2A29"/>
          <w:w w:val="105"/>
        </w:rPr>
        <w:t>before</w:t>
      </w:r>
      <w:r>
        <w:rPr>
          <w:color w:val="2B2A29"/>
          <w:spacing w:val="1"/>
          <w:w w:val="105"/>
        </w:rPr>
        <w:t xml:space="preserve"> </w:t>
      </w:r>
      <w:r>
        <w:rPr>
          <w:color w:val="2B2A29"/>
          <w:w w:val="105"/>
        </w:rPr>
        <w:t>writing</w:t>
      </w:r>
      <w:r>
        <w:rPr>
          <w:color w:val="2B2A29"/>
          <w:spacing w:val="1"/>
          <w:w w:val="105"/>
        </w:rPr>
        <w:t xml:space="preserve"> </w:t>
      </w:r>
      <w:r>
        <w:rPr>
          <w:color w:val="2B2A29"/>
          <w:w w:val="105"/>
        </w:rPr>
        <w:t>any code.</w:t>
      </w:r>
      <w:r>
        <w:rPr>
          <w:color w:val="2B2A29"/>
          <w:spacing w:val="1"/>
          <w:w w:val="105"/>
        </w:rPr>
        <w:t xml:space="preserve"> </w:t>
      </w:r>
      <w:r>
        <w:rPr>
          <w:color w:val="2B2A29"/>
          <w:w w:val="105"/>
        </w:rPr>
        <w:t>This</w:t>
      </w:r>
      <w:r>
        <w:rPr>
          <w:color w:val="2B2A29"/>
          <w:spacing w:val="1"/>
          <w:w w:val="105"/>
        </w:rPr>
        <w:t xml:space="preserve"> </w:t>
      </w:r>
      <w:r>
        <w:rPr>
          <w:color w:val="2B2A29"/>
          <w:w w:val="105"/>
        </w:rPr>
        <w:t>will make sure you have an effective error handling strategy and a consistent behavior</w:t>
      </w:r>
      <w:r>
        <w:rPr>
          <w:color w:val="2B2A29"/>
          <w:spacing w:val="1"/>
          <w:w w:val="105"/>
        </w:rPr>
        <w:t xml:space="preserve"> </w:t>
      </w:r>
      <w:r>
        <w:rPr>
          <w:color w:val="2B2A29"/>
          <w:w w:val="110"/>
        </w:rPr>
        <w:t>throughout</w:t>
      </w:r>
      <w:r>
        <w:rPr>
          <w:color w:val="2B2A29"/>
          <w:spacing w:val="-16"/>
          <w:w w:val="110"/>
        </w:rPr>
        <w:t xml:space="preserve"> </w:t>
      </w:r>
      <w:r>
        <w:rPr>
          <w:color w:val="2B2A29"/>
          <w:w w:val="110"/>
        </w:rPr>
        <w:t>your</w:t>
      </w:r>
      <w:r>
        <w:rPr>
          <w:color w:val="2B2A29"/>
          <w:spacing w:val="-16"/>
          <w:w w:val="110"/>
        </w:rPr>
        <w:t xml:space="preserve"> </w:t>
      </w:r>
      <w:r>
        <w:rPr>
          <w:color w:val="2B2A29"/>
          <w:w w:val="110"/>
        </w:rPr>
        <w:t>application.</w:t>
      </w:r>
    </w:p>
    <w:p>
      <w:pPr>
        <w:pStyle w:val="11"/>
        <w:spacing w:before="190" w:line="304" w:lineRule="auto"/>
        <w:ind w:left="520" w:right="157"/>
      </w:pPr>
      <w:r>
        <w:rPr>
          <w:color w:val="2B2A29"/>
          <w:w w:val="105"/>
        </w:rPr>
        <w:t>在本章中，我们研究了错误处理技术和模式，这是设计和开发软件时最重要的因素之一。一个好的错误处理策略伴随</w:t>
      </w:r>
      <w:r>
        <w:rPr>
          <w:color w:val="2B2A29"/>
          <w:spacing w:val="-7"/>
          <w:w w:val="105"/>
        </w:rPr>
        <w:t>着</w:t>
      </w:r>
      <w:r>
        <w:rPr>
          <w:color w:val="2B2A29"/>
          <w:w w:val="105"/>
        </w:rPr>
        <w:t>代码的良好设计。所以，作为一</w:t>
      </w:r>
      <w:r>
        <w:rPr>
          <w:color w:val="2B2A29"/>
          <w:spacing w:val="-8"/>
          <w:w w:val="105"/>
        </w:rPr>
        <w:t>种</w:t>
      </w:r>
      <w:r>
        <w:rPr>
          <w:color w:val="2B2A29"/>
          <w:w w:val="105"/>
        </w:rPr>
        <w:t>最佳实践，在编写任何代码之前</w:t>
      </w:r>
      <w:r>
        <w:rPr>
          <w:color w:val="2B2A29"/>
          <w:spacing w:val="1"/>
          <w:w w:val="105"/>
        </w:rPr>
        <w:t>，</w:t>
      </w:r>
      <w:r>
        <w:rPr>
          <w:color w:val="2B2A29"/>
          <w:w w:val="105"/>
        </w:rPr>
        <w:t>始终使用错误处理方面</w:t>
      </w:r>
      <w:r>
        <w:rPr>
          <w:color w:val="2B2A29"/>
          <w:spacing w:val="1"/>
          <w:w w:val="105"/>
        </w:rPr>
        <w:t>来</w:t>
      </w:r>
      <w:r>
        <w:rPr>
          <w:color w:val="2B2A29"/>
          <w:w w:val="105"/>
        </w:rPr>
        <w:t>设计代码设计和结构。这将确保您</w:t>
      </w:r>
      <w:r>
        <w:rPr>
          <w:color w:val="2B2A29"/>
          <w:w w:val="110"/>
        </w:rPr>
        <w:t>在整个应用程序中</w:t>
      </w:r>
      <w:r>
        <w:rPr>
          <w:color w:val="2B2A29"/>
          <w:w w:val="105"/>
        </w:rPr>
        <w:t>拥有有效的错误处理策略和一致的行为</w:t>
      </w:r>
      <w:r>
        <w:rPr>
          <w:color w:val="2B2A29"/>
          <w:w w:val="110"/>
        </w:rPr>
        <w:t>。</w:t>
      </w:r>
    </w:p>
    <w:p>
      <w:pPr>
        <w:spacing w:after="0" w:line="304" w:lineRule="auto"/>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6</w:t>
      </w:r>
    </w:p>
    <w:p>
      <w:pPr>
        <w:spacing w:before="83"/>
        <w:ind w:left="520" w:right="0" w:firstLine="0"/>
        <w:jc w:val="left"/>
        <w:rPr>
          <w:rFonts w:ascii="Arial"/>
          <w:b/>
          <w:sz w:val="36"/>
        </w:rPr>
      </w:pPr>
      <w:r>
        <w:rPr>
          <w:rFonts w:ascii="Arial"/>
          <w:b/>
          <w:color w:val="2B2A29"/>
          <w:sz w:val="36"/>
        </w:rPr>
        <w:t>第6</w:t>
      </w:r>
      <w:bookmarkStart w:id="135" w:name="_bookmark130"/>
      <w:bookmarkEnd w:id="135"/>
      <w:r>
        <w:rPr>
          <w:rFonts w:ascii="Arial"/>
          <w:b/>
          <w:color w:val="2B2A29"/>
          <w:sz w:val="36"/>
        </w:rPr>
        <w:t>章</w:t>
      </w:r>
    </w:p>
    <w:p>
      <w:pPr>
        <w:pStyle w:val="11"/>
        <w:rPr>
          <w:rFonts w:ascii="Arial"/>
          <w:b/>
          <w:sz w:val="40"/>
        </w:rPr>
      </w:pPr>
    </w:p>
    <w:p>
      <w:pPr>
        <w:pStyle w:val="11"/>
        <w:rPr>
          <w:rFonts w:ascii="Arial"/>
          <w:b/>
          <w:sz w:val="42"/>
        </w:rPr>
      </w:pPr>
    </w:p>
    <w:p>
      <w:r>
        <w:rPr>
          <w:color w:val="2B2A29"/>
          <w:w w:val="95"/>
        </w:rPr>
        <w:t>Concurrency</w:t>
      </w:r>
    </w:p>
    <w:p>
      <w:pPr>
        <w:pStyle w:val="2"/>
      </w:pPr>
      <w:r>
        <w:rPr>
          <w:color w:val="2B2A29"/>
          <w:w w:val="95"/>
        </w:rPr>
        <w:t>并发性</w:t>
      </w:r>
    </w:p>
    <w:p>
      <w:r>
        <w:rPr>
          <w:color w:val="2B2A29"/>
          <w:w w:val="105"/>
        </w:rPr>
        <w:t>Concurrency is a broad topic in computer science, usually referring to a process that</w:t>
      </w:r>
      <w:r>
        <w:rPr>
          <w:color w:val="2B2A29"/>
          <w:spacing w:val="1"/>
          <w:w w:val="105"/>
        </w:rPr>
        <w:t xml:space="preserve"> </w:t>
      </w:r>
      <w:r>
        <w:rPr>
          <w:color w:val="2B2A29"/>
          <w:w w:val="105"/>
        </w:rPr>
        <w:t xml:space="preserve">occurs simultaneously with one or more processors. </w:t>
      </w:r>
      <w:r>
        <w:rPr>
          <w:i/>
          <w:color w:val="2B2A29"/>
          <w:w w:val="105"/>
        </w:rPr>
        <w:t>Asynchronous</w:t>
      </w:r>
      <w:r>
        <w:rPr>
          <w:color w:val="2B2A29"/>
          <w:w w:val="105"/>
        </w:rPr>
        <w:t xml:space="preserve">, </w:t>
      </w:r>
      <w:r>
        <w:rPr>
          <w:i/>
          <w:color w:val="2B2A29"/>
          <w:w w:val="105"/>
        </w:rPr>
        <w:t>parallel</w:t>
      </w:r>
      <w:r>
        <w:rPr>
          <w:color w:val="2B2A29"/>
          <w:w w:val="105"/>
        </w:rPr>
        <w:t xml:space="preserve">, </w:t>
      </w:r>
      <w:r>
        <w:rPr>
          <w:i/>
          <w:color w:val="2B2A29"/>
          <w:w w:val="105"/>
        </w:rPr>
        <w:t>threaded</w:t>
      </w:r>
      <w:r>
        <w:rPr>
          <w:color w:val="2B2A29"/>
          <w:w w:val="105"/>
        </w:rPr>
        <w:t>,</w:t>
      </w:r>
      <w:r>
        <w:rPr>
          <w:color w:val="2B2A29"/>
          <w:spacing w:val="-55"/>
          <w:w w:val="105"/>
        </w:rPr>
        <w:t xml:space="preserve"> </w:t>
      </w:r>
      <w:r>
        <w:rPr>
          <w:color w:val="2B2A29"/>
          <w:w w:val="105"/>
        </w:rPr>
        <w:t xml:space="preserve">and </w:t>
      </w:r>
      <w:r>
        <w:rPr>
          <w:i/>
          <w:color w:val="2B2A29"/>
          <w:w w:val="105"/>
        </w:rPr>
        <w:t xml:space="preserve">workers </w:t>
      </w:r>
      <w:r>
        <w:rPr>
          <w:color w:val="2B2A29"/>
          <w:w w:val="105"/>
        </w:rPr>
        <w:t>are some key terms you may have heard related to concurrency. Some</w:t>
      </w:r>
      <w:r>
        <w:rPr>
          <w:color w:val="2B2A29"/>
          <w:spacing w:val="1"/>
          <w:w w:val="105"/>
        </w:rPr>
        <w:t xml:space="preserve"> </w:t>
      </w:r>
      <w:r>
        <w:rPr>
          <w:color w:val="2B2A29"/>
          <w:w w:val="105"/>
        </w:rPr>
        <w:t>people think</w:t>
      </w:r>
      <w:r>
        <w:rPr>
          <w:color w:val="2B2A29"/>
          <w:spacing w:val="1"/>
          <w:w w:val="105"/>
        </w:rPr>
        <w:t xml:space="preserve"> </w:t>
      </w:r>
      <w:r>
        <w:rPr>
          <w:color w:val="2B2A29"/>
          <w:w w:val="105"/>
        </w:rPr>
        <w:t>all</w:t>
      </w:r>
      <w:r>
        <w:rPr>
          <w:color w:val="2B2A29"/>
          <w:spacing w:val="1"/>
          <w:w w:val="105"/>
        </w:rPr>
        <w:t xml:space="preserve"> </w:t>
      </w:r>
      <w:r>
        <w:rPr>
          <w:color w:val="2B2A29"/>
          <w:w w:val="105"/>
        </w:rPr>
        <w:t>of these</w:t>
      </w:r>
      <w:r>
        <w:rPr>
          <w:color w:val="2B2A29"/>
          <w:spacing w:val="1"/>
          <w:w w:val="105"/>
        </w:rPr>
        <w:t xml:space="preserve"> </w:t>
      </w:r>
      <w:r>
        <w:rPr>
          <w:color w:val="2B2A29"/>
          <w:w w:val="105"/>
        </w:rPr>
        <w:t>terms</w:t>
      </w:r>
      <w:r>
        <w:rPr>
          <w:color w:val="2B2A29"/>
          <w:spacing w:val="1"/>
          <w:w w:val="105"/>
        </w:rPr>
        <w:t xml:space="preserve"> </w:t>
      </w:r>
      <w:r>
        <w:rPr>
          <w:color w:val="2B2A29"/>
          <w:w w:val="105"/>
        </w:rPr>
        <w:t>mean the</w:t>
      </w:r>
      <w:r>
        <w:rPr>
          <w:color w:val="2B2A29"/>
          <w:spacing w:val="1"/>
          <w:w w:val="105"/>
        </w:rPr>
        <w:t xml:space="preserve"> </w:t>
      </w:r>
      <w:r>
        <w:rPr>
          <w:color w:val="2B2A29"/>
          <w:w w:val="105"/>
        </w:rPr>
        <w:t>same</w:t>
      </w:r>
      <w:r>
        <w:rPr>
          <w:color w:val="2B2A29"/>
          <w:spacing w:val="1"/>
          <w:w w:val="105"/>
        </w:rPr>
        <w:t xml:space="preserve"> </w:t>
      </w:r>
      <w:r>
        <w:rPr>
          <w:color w:val="2B2A29"/>
          <w:w w:val="105"/>
        </w:rPr>
        <w:t>thing, but</w:t>
      </w:r>
      <w:r>
        <w:rPr>
          <w:color w:val="2B2A29"/>
          <w:spacing w:val="1"/>
          <w:w w:val="105"/>
        </w:rPr>
        <w:t xml:space="preserve"> </w:t>
      </w:r>
      <w:r>
        <w:rPr>
          <w:color w:val="2B2A29"/>
          <w:w w:val="105"/>
        </w:rPr>
        <w:t>there</w:t>
      </w:r>
      <w:r>
        <w:rPr>
          <w:color w:val="2B2A29"/>
          <w:spacing w:val="1"/>
          <w:w w:val="105"/>
        </w:rPr>
        <w:t xml:space="preserve"> </w:t>
      </w:r>
      <w:r>
        <w:rPr>
          <w:color w:val="2B2A29"/>
          <w:w w:val="105"/>
        </w:rPr>
        <w:t>are</w:t>
      </w:r>
      <w:r>
        <w:rPr>
          <w:color w:val="2B2A29"/>
          <w:spacing w:val="1"/>
          <w:w w:val="105"/>
        </w:rPr>
        <w:t xml:space="preserve"> </w:t>
      </w:r>
      <w:r>
        <w:rPr>
          <w:color w:val="2B2A29"/>
          <w:w w:val="105"/>
        </w:rPr>
        <w:t>some differences</w:t>
      </w:r>
      <w:r>
        <w:rPr>
          <w:color w:val="2B2A29"/>
          <w:spacing w:val="1"/>
          <w:w w:val="105"/>
        </w:rPr>
        <w:t xml:space="preserve"> </w:t>
      </w:r>
      <w:r>
        <w:rPr>
          <w:color w:val="2B2A29"/>
          <w:w w:val="110"/>
        </w:rPr>
        <w:t>among</w:t>
      </w:r>
      <w:r>
        <w:rPr>
          <w:color w:val="2B2A29"/>
          <w:spacing w:val="-16"/>
          <w:w w:val="110"/>
        </w:rPr>
        <w:t xml:space="preserve"> </w:t>
      </w:r>
      <w:r>
        <w:rPr>
          <w:color w:val="2B2A29"/>
          <w:w w:val="110"/>
        </w:rPr>
        <w:t>these</w:t>
      </w:r>
      <w:r>
        <w:rPr>
          <w:color w:val="2B2A29"/>
          <w:spacing w:val="-16"/>
          <w:w w:val="110"/>
        </w:rPr>
        <w:t xml:space="preserve"> </w:t>
      </w:r>
      <w:r>
        <w:rPr>
          <w:color w:val="2B2A29"/>
          <w:w w:val="110"/>
        </w:rPr>
        <w:t>terms.</w:t>
      </w:r>
    </w:p>
    <w:p>
      <w:pPr>
        <w:pStyle w:val="11"/>
        <w:spacing w:before="537" w:line="304" w:lineRule="auto"/>
        <w:ind w:left="520" w:right="419"/>
      </w:pPr>
      <w:r>
        <w:rPr>
          <w:color w:val="2B2A29"/>
          <w:w w:val="105"/>
        </w:rPr>
        <w:t>并发是计算机科学中的一个广泛主题，通常指与一个或多个处理器同时发生的过程。</w:t>
      </w:r>
      <w:r>
        <w:rPr>
          <w:i/>
          <w:color w:val="2B2A29"/>
          <w:w w:val="105"/>
        </w:rPr>
        <w:t>异步</w:t>
      </w:r>
      <w:r>
        <w:rPr>
          <w:color w:val="2B2A29"/>
          <w:w w:val="105"/>
        </w:rPr>
        <w:t>、</w:t>
      </w:r>
      <w:r>
        <w:rPr>
          <w:i/>
          <w:color w:val="2B2A29"/>
          <w:w w:val="105"/>
        </w:rPr>
        <w:t>并行</w:t>
      </w:r>
      <w:r>
        <w:rPr>
          <w:color w:val="2B2A29"/>
          <w:w w:val="105"/>
        </w:rPr>
        <w:t>、</w:t>
      </w:r>
      <w:r>
        <w:rPr>
          <w:i/>
          <w:color w:val="2B2A29"/>
          <w:w w:val="105"/>
        </w:rPr>
        <w:t>线程</w:t>
      </w:r>
      <w:r>
        <w:rPr>
          <w:color w:val="2B2A29"/>
          <w:w w:val="105"/>
        </w:rPr>
        <w:t>和</w:t>
      </w:r>
      <w:r>
        <w:rPr>
          <w:i/>
          <w:color w:val="2B2A29"/>
          <w:w w:val="105"/>
        </w:rPr>
        <w:t>工作线程</w:t>
      </w:r>
      <w:r>
        <w:rPr>
          <w:color w:val="2B2A29"/>
          <w:w w:val="105"/>
        </w:rPr>
        <w:t>是您可能听说过的与并发相关的一些关键术语。有些人认为所有这些术语</w:t>
      </w:r>
      <w:r>
        <w:rPr>
          <w:color w:val="2B2A29"/>
          <w:spacing w:val="1"/>
          <w:w w:val="105"/>
        </w:rPr>
        <w:t>都</w:t>
      </w:r>
      <w:r>
        <w:rPr>
          <w:color w:val="2B2A29"/>
          <w:w w:val="105"/>
        </w:rPr>
        <w:t>意味着相同</w:t>
      </w:r>
      <w:r>
        <w:rPr>
          <w:color w:val="2B2A29"/>
          <w:spacing w:val="1"/>
          <w:w w:val="105"/>
        </w:rPr>
        <w:t>的</w:t>
      </w:r>
      <w:r>
        <w:rPr>
          <w:color w:val="2B2A29"/>
          <w:w w:val="105"/>
        </w:rPr>
        <w:t>东西，但</w:t>
      </w:r>
      <w:r>
        <w:rPr>
          <w:color w:val="2B2A29"/>
          <w:w w:val="110"/>
        </w:rPr>
        <w:t>这些术语之间</w:t>
      </w:r>
      <w:r>
        <w:rPr>
          <w:color w:val="2B2A29"/>
          <w:w w:val="105"/>
        </w:rPr>
        <w:t>存在一些差异</w:t>
      </w:r>
      <w:r>
        <w:rPr>
          <w:color w:val="2B2A29"/>
          <w:w w:val="110"/>
        </w:rPr>
        <w:t>。</w:t>
      </w:r>
    </w:p>
    <w:p>
      <w:r>
        <w:rPr>
          <w:color w:val="2B2A29"/>
          <w:w w:val="105"/>
        </w:rPr>
        <w:t>In this chapter, we are not going to discuss deep theory, approaches to building</w:t>
      </w:r>
      <w:r>
        <w:rPr>
          <w:color w:val="2B2A29"/>
          <w:spacing w:val="1"/>
          <w:w w:val="105"/>
        </w:rPr>
        <w:t xml:space="preserve"> </w:t>
      </w:r>
      <w:r>
        <w:rPr>
          <w:color w:val="2B2A29"/>
          <w:w w:val="105"/>
        </w:rPr>
        <w:t>concurrent models, correctness of logic, practical issues, and so on. Rather, we will look</w:t>
      </w:r>
      <w:r>
        <w:rPr>
          <w:color w:val="2B2A29"/>
          <w:spacing w:val="-55"/>
          <w:w w:val="105"/>
        </w:rPr>
        <w:t xml:space="preserve"> </w:t>
      </w:r>
      <w:r>
        <w:rPr>
          <w:color w:val="2B2A29"/>
          <w:w w:val="105"/>
        </w:rPr>
        <w:t>at</w:t>
      </w:r>
      <w:r>
        <w:rPr>
          <w:color w:val="2B2A29"/>
          <w:spacing w:val="4"/>
          <w:w w:val="105"/>
        </w:rPr>
        <w:t xml:space="preserve"> </w:t>
      </w:r>
      <w:r>
        <w:rPr>
          <w:color w:val="2B2A29"/>
          <w:w w:val="105"/>
        </w:rPr>
        <w:t>how</w:t>
      </w:r>
      <w:r>
        <w:rPr>
          <w:color w:val="2B2A29"/>
          <w:spacing w:val="5"/>
          <w:w w:val="105"/>
        </w:rPr>
        <w:t xml:space="preserve"> </w:t>
      </w:r>
      <w:r>
        <w:rPr>
          <w:color w:val="2B2A29"/>
          <w:w w:val="105"/>
        </w:rPr>
        <w:t>we</w:t>
      </w:r>
      <w:r>
        <w:rPr>
          <w:color w:val="2B2A29"/>
          <w:spacing w:val="5"/>
          <w:w w:val="105"/>
        </w:rPr>
        <w:t xml:space="preserve"> </w:t>
      </w:r>
      <w:r>
        <w:rPr>
          <w:color w:val="2B2A29"/>
          <w:w w:val="105"/>
        </w:rPr>
        <w:t>can</w:t>
      </w:r>
      <w:r>
        <w:rPr>
          <w:color w:val="2B2A29"/>
          <w:spacing w:val="5"/>
          <w:w w:val="105"/>
        </w:rPr>
        <w:t xml:space="preserve"> </w:t>
      </w:r>
      <w:r>
        <w:rPr>
          <w:color w:val="2B2A29"/>
          <w:w w:val="105"/>
        </w:rPr>
        <w:t>use</w:t>
      </w:r>
      <w:r>
        <w:rPr>
          <w:color w:val="2B2A29"/>
          <w:spacing w:val="5"/>
          <w:w w:val="105"/>
        </w:rPr>
        <w:t xml:space="preserve"> </w:t>
      </w:r>
      <w:r>
        <w:rPr>
          <w:color w:val="2B2A29"/>
          <w:w w:val="105"/>
        </w:rPr>
        <w:t>Ballerina</w:t>
      </w:r>
      <w:r>
        <w:rPr>
          <w:color w:val="2B2A29"/>
          <w:spacing w:val="4"/>
          <w:w w:val="105"/>
        </w:rPr>
        <w:t xml:space="preserve"> </w:t>
      </w:r>
      <w:r>
        <w:rPr>
          <w:color w:val="2B2A29"/>
          <w:w w:val="105"/>
        </w:rPr>
        <w:t>to</w:t>
      </w:r>
      <w:r>
        <w:rPr>
          <w:color w:val="2B2A29"/>
          <w:spacing w:val="5"/>
          <w:w w:val="105"/>
        </w:rPr>
        <w:t xml:space="preserve"> </w:t>
      </w:r>
      <w:r>
        <w:rPr>
          <w:color w:val="2B2A29"/>
          <w:w w:val="105"/>
        </w:rPr>
        <w:t>build</w:t>
      </w:r>
      <w:r>
        <w:rPr>
          <w:color w:val="2B2A29"/>
          <w:spacing w:val="5"/>
          <w:w w:val="105"/>
        </w:rPr>
        <w:t xml:space="preserve"> </w:t>
      </w:r>
      <w:r>
        <w:rPr>
          <w:color w:val="2B2A29"/>
          <w:w w:val="105"/>
        </w:rPr>
        <w:t>concurrent</w:t>
      </w:r>
      <w:r>
        <w:rPr>
          <w:color w:val="2B2A29"/>
          <w:spacing w:val="5"/>
          <w:w w:val="105"/>
        </w:rPr>
        <w:t xml:space="preserve"> </w:t>
      </w:r>
      <w:r>
        <w:rPr>
          <w:color w:val="2B2A29"/>
          <w:w w:val="105"/>
        </w:rPr>
        <w:t>programs</w:t>
      </w:r>
      <w:r>
        <w:rPr>
          <w:color w:val="2B2A29"/>
          <w:spacing w:val="5"/>
          <w:w w:val="105"/>
        </w:rPr>
        <w:t xml:space="preserve"> </w:t>
      </w:r>
      <w:r>
        <w:rPr>
          <w:color w:val="2B2A29"/>
          <w:w w:val="105"/>
        </w:rPr>
        <w:t>that</w:t>
      </w:r>
      <w:r>
        <w:rPr>
          <w:color w:val="2B2A29"/>
          <w:spacing w:val="5"/>
          <w:w w:val="105"/>
        </w:rPr>
        <w:t xml:space="preserve"> </w:t>
      </w:r>
      <w:r>
        <w:rPr>
          <w:color w:val="2B2A29"/>
          <w:w w:val="105"/>
        </w:rPr>
        <w:t>execute</w:t>
      </w:r>
      <w:r>
        <w:rPr>
          <w:color w:val="2B2A29"/>
          <w:spacing w:val="4"/>
          <w:w w:val="105"/>
        </w:rPr>
        <w:t xml:space="preserve"> </w:t>
      </w:r>
      <w:r>
        <w:rPr>
          <w:color w:val="2B2A29"/>
          <w:w w:val="105"/>
        </w:rPr>
        <w:t>much</w:t>
      </w:r>
      <w:r>
        <w:rPr>
          <w:color w:val="2B2A29"/>
          <w:spacing w:val="5"/>
          <w:w w:val="105"/>
        </w:rPr>
        <w:t xml:space="preserve"> </w:t>
      </w:r>
      <w:r>
        <w:rPr>
          <w:color w:val="2B2A29"/>
          <w:w w:val="105"/>
        </w:rPr>
        <w:t>faster</w:t>
      </w:r>
      <w:r>
        <w:rPr>
          <w:color w:val="2B2A29"/>
          <w:spacing w:val="5"/>
          <w:w w:val="105"/>
        </w:rPr>
        <w:t xml:space="preserve"> </w:t>
      </w:r>
      <w:r>
        <w:rPr>
          <w:color w:val="2B2A29"/>
          <w:w w:val="105"/>
        </w:rPr>
        <w:t>than</w:t>
      </w:r>
      <w:r>
        <w:rPr>
          <w:color w:val="2B2A29"/>
          <w:spacing w:val="-55"/>
          <w:w w:val="105"/>
        </w:rPr>
        <w:t xml:space="preserve"> </w:t>
      </w:r>
      <w:r>
        <w:rPr>
          <w:color w:val="2B2A29"/>
          <w:w w:val="110"/>
        </w:rPr>
        <w:t>sequential</w:t>
      </w:r>
      <w:r>
        <w:rPr>
          <w:color w:val="2B2A29"/>
          <w:spacing w:val="-16"/>
          <w:w w:val="110"/>
        </w:rPr>
        <w:t xml:space="preserve"> </w:t>
      </w:r>
      <w:r>
        <w:rPr>
          <w:color w:val="2B2A29"/>
          <w:w w:val="110"/>
        </w:rPr>
        <w:t>programs.</w:t>
      </w:r>
    </w:p>
    <w:p>
      <w:pPr>
        <w:pStyle w:val="11"/>
        <w:spacing w:line="304" w:lineRule="auto"/>
        <w:ind w:left="520" w:right="204" w:firstLine="359"/>
      </w:pPr>
      <w:r>
        <w:rPr>
          <w:color w:val="2B2A29"/>
          <w:w w:val="105"/>
        </w:rPr>
        <w:t>在本章中，我们将不讨论深层次的理论、构建并发模型的方法、逻辑的正确性、实际问题等。相反，我们将研究如何使用Ballerina构建执行</w:t>
      </w:r>
      <w:r>
        <w:rPr>
          <w:color w:val="2B2A29"/>
          <w:spacing w:val="4"/>
          <w:w w:val="105"/>
        </w:rPr>
        <w:t>速度</w:t>
      </w:r>
      <w:r>
        <w:rPr>
          <w:color w:val="2B2A29"/>
          <w:w w:val="105"/>
        </w:rPr>
        <w:t>比</w:t>
      </w:r>
      <w:r>
        <w:rPr>
          <w:color w:val="2B2A29"/>
          <w:w w:val="110"/>
        </w:rPr>
        <w:t>顺序程序</w:t>
      </w:r>
      <w:r>
        <w:rPr>
          <w:color w:val="2B2A29"/>
          <w:w w:val="105"/>
        </w:rPr>
        <w:t>快</w:t>
      </w:r>
      <w:r>
        <w:rPr>
          <w:color w:val="2B2A29"/>
          <w:spacing w:val="5"/>
          <w:w w:val="105"/>
        </w:rPr>
        <w:t>得</w:t>
      </w:r>
      <w:r>
        <w:rPr>
          <w:color w:val="2B2A29"/>
          <w:w w:val="105"/>
        </w:rPr>
        <w:t>多</w:t>
      </w:r>
      <w:r>
        <w:rPr>
          <w:color w:val="2B2A29"/>
          <w:spacing w:val="5"/>
          <w:w w:val="105"/>
        </w:rPr>
        <w:t>的</w:t>
      </w:r>
      <w:r>
        <w:rPr>
          <w:color w:val="2B2A29"/>
          <w:w w:val="105"/>
        </w:rPr>
        <w:t>并发程序</w:t>
      </w:r>
      <w:r>
        <w:rPr>
          <w:color w:val="2B2A29"/>
          <w:w w:val="110"/>
        </w:rPr>
        <w:t>。</w:t>
      </w:r>
    </w:p>
    <w:p>
      <w:pPr>
        <w:pStyle w:val="11"/>
        <w:rPr>
          <w:sz w:val="24"/>
        </w:rPr>
      </w:pPr>
    </w:p>
    <w:p>
      <w:r>
        <w:rPr>
          <w:color w:val="2B2A29"/>
          <w:w w:val="80"/>
        </w:rPr>
        <w:t>Threads</w:t>
      </w:r>
      <w:r>
        <w:rPr>
          <w:color w:val="2B2A29"/>
          <w:spacing w:val="29"/>
          <w:w w:val="80"/>
        </w:rPr>
        <w:t xml:space="preserve"> </w:t>
      </w:r>
      <w:r>
        <w:rPr>
          <w:color w:val="2B2A29"/>
          <w:w w:val="80"/>
        </w:rPr>
        <w:t>and</w:t>
      </w:r>
      <w:r>
        <w:rPr>
          <w:color w:val="2B2A29"/>
          <w:spacing w:val="29"/>
          <w:w w:val="80"/>
        </w:rPr>
        <w:t xml:space="preserve"> </w:t>
      </w:r>
      <w:r>
        <w:rPr>
          <w:color w:val="2B2A29"/>
          <w:w w:val="80"/>
        </w:rPr>
        <w:t>Processes</w:t>
      </w:r>
    </w:p>
    <w:p>
      <w:pPr>
        <w:pStyle w:val="4"/>
        <w:spacing w:before="183"/>
        <w:ind w:left="519"/>
      </w:pPr>
      <w:r>
        <w:rPr>
          <w:color w:val="2B2A29"/>
          <w:w w:val="80"/>
        </w:rPr>
        <w:t>线程和进程</w:t>
      </w:r>
    </w:p>
    <w:p>
      <w:r>
        <w:rPr>
          <w:color w:val="2B2A29"/>
          <w:w w:val="105"/>
        </w:rPr>
        <w:t>When we want to have a scalable solution, we want to run the same program in</w:t>
      </w:r>
      <w:r>
        <w:rPr>
          <w:color w:val="2B2A29"/>
          <w:spacing w:val="1"/>
          <w:w w:val="105"/>
        </w:rPr>
        <w:t xml:space="preserve"> </w:t>
      </w:r>
      <w:r>
        <w:rPr>
          <w:color w:val="2B2A29"/>
          <w:w w:val="105"/>
        </w:rPr>
        <w:t>multiple</w:t>
      </w:r>
      <w:r>
        <w:rPr>
          <w:color w:val="2B2A29"/>
          <w:spacing w:val="2"/>
          <w:w w:val="105"/>
        </w:rPr>
        <w:t xml:space="preserve"> </w:t>
      </w:r>
      <w:r>
        <w:rPr>
          <w:color w:val="2B2A29"/>
          <w:w w:val="105"/>
        </w:rPr>
        <w:t>processes.</w:t>
      </w:r>
      <w:r>
        <w:rPr>
          <w:color w:val="2B2A29"/>
          <w:spacing w:val="2"/>
          <w:w w:val="105"/>
        </w:rPr>
        <w:t xml:space="preserve"> </w:t>
      </w:r>
      <w:r>
        <w:rPr>
          <w:color w:val="2B2A29"/>
          <w:w w:val="105"/>
        </w:rPr>
        <w:t>Each</w:t>
      </w:r>
      <w:r>
        <w:rPr>
          <w:color w:val="2B2A29"/>
          <w:spacing w:val="2"/>
          <w:w w:val="105"/>
        </w:rPr>
        <w:t xml:space="preserve"> </w:t>
      </w:r>
      <w:r>
        <w:rPr>
          <w:color w:val="2B2A29"/>
          <w:w w:val="105"/>
        </w:rPr>
        <w:t>process</w:t>
      </w:r>
      <w:r>
        <w:rPr>
          <w:color w:val="2B2A29"/>
          <w:spacing w:val="1"/>
          <w:w w:val="105"/>
        </w:rPr>
        <w:t xml:space="preserve"> </w:t>
      </w:r>
      <w:r>
        <w:rPr>
          <w:color w:val="2B2A29"/>
          <w:w w:val="105"/>
        </w:rPr>
        <w:t>should</w:t>
      </w:r>
      <w:r>
        <w:rPr>
          <w:color w:val="2B2A29"/>
          <w:spacing w:val="2"/>
          <w:w w:val="105"/>
        </w:rPr>
        <w:t xml:space="preserve"> </w:t>
      </w:r>
      <w:r>
        <w:rPr>
          <w:color w:val="2B2A29"/>
          <w:w w:val="105"/>
        </w:rPr>
        <w:t>have</w:t>
      </w:r>
      <w:r>
        <w:rPr>
          <w:color w:val="2B2A29"/>
          <w:spacing w:val="2"/>
          <w:w w:val="105"/>
        </w:rPr>
        <w:t xml:space="preserve"> </w:t>
      </w:r>
      <w:r>
        <w:rPr>
          <w:color w:val="2B2A29"/>
          <w:w w:val="105"/>
        </w:rPr>
        <w:t>its</w:t>
      </w:r>
      <w:r>
        <w:rPr>
          <w:color w:val="2B2A29"/>
          <w:spacing w:val="2"/>
          <w:w w:val="105"/>
        </w:rPr>
        <w:t xml:space="preserve"> </w:t>
      </w:r>
      <w:r>
        <w:rPr>
          <w:color w:val="2B2A29"/>
          <w:w w:val="105"/>
        </w:rPr>
        <w:t>own</w:t>
      </w:r>
      <w:r>
        <w:rPr>
          <w:color w:val="2B2A29"/>
          <w:spacing w:val="2"/>
          <w:w w:val="105"/>
        </w:rPr>
        <w:t xml:space="preserve"> </w:t>
      </w:r>
      <w:r>
        <w:rPr>
          <w:color w:val="2B2A29"/>
          <w:w w:val="105"/>
        </w:rPr>
        <w:t>isolated</w:t>
      </w:r>
      <w:r>
        <w:rPr>
          <w:color w:val="2B2A29"/>
          <w:spacing w:val="2"/>
          <w:w w:val="105"/>
        </w:rPr>
        <w:t xml:space="preserve"> </w:t>
      </w:r>
      <w:r>
        <w:rPr>
          <w:color w:val="2B2A29"/>
          <w:w w:val="105"/>
        </w:rPr>
        <w:t>space</w:t>
      </w:r>
      <w:r>
        <w:rPr>
          <w:color w:val="2B2A29"/>
          <w:spacing w:val="2"/>
          <w:w w:val="105"/>
        </w:rPr>
        <w:t xml:space="preserve"> </w:t>
      </w:r>
      <w:r>
        <w:rPr>
          <w:color w:val="2B2A29"/>
          <w:w w:val="105"/>
        </w:rPr>
        <w:t>such</w:t>
      </w:r>
      <w:r>
        <w:rPr>
          <w:color w:val="2B2A29"/>
          <w:spacing w:val="2"/>
          <w:w w:val="105"/>
        </w:rPr>
        <w:t xml:space="preserve"> </w:t>
      </w:r>
      <w:r>
        <w:rPr>
          <w:color w:val="2B2A29"/>
          <w:w w:val="105"/>
        </w:rPr>
        <w:t>as</w:t>
      </w:r>
      <w:r>
        <w:rPr>
          <w:color w:val="2B2A29"/>
          <w:spacing w:val="2"/>
          <w:w w:val="105"/>
        </w:rPr>
        <w:t xml:space="preserve"> </w:t>
      </w:r>
      <w:r>
        <w:rPr>
          <w:color w:val="2B2A29"/>
          <w:w w:val="105"/>
        </w:rPr>
        <w:t>separate</w:t>
      </w:r>
      <w:r>
        <w:rPr>
          <w:color w:val="2B2A29"/>
          <w:spacing w:val="1"/>
          <w:w w:val="105"/>
        </w:rPr>
        <w:t xml:space="preserve"> </w:t>
      </w:r>
      <w:r>
        <w:rPr>
          <w:color w:val="2B2A29"/>
          <w:w w:val="105"/>
        </w:rPr>
        <w:t>memory,</w:t>
      </w:r>
      <w:r>
        <w:rPr>
          <w:color w:val="2B2A29"/>
          <w:spacing w:val="5"/>
          <w:w w:val="105"/>
        </w:rPr>
        <w:t xml:space="preserve"> </w:t>
      </w:r>
      <w:r>
        <w:rPr>
          <w:color w:val="2B2A29"/>
          <w:w w:val="105"/>
        </w:rPr>
        <w:t>counters,</w:t>
      </w:r>
      <w:r>
        <w:rPr>
          <w:color w:val="2B2A29"/>
          <w:spacing w:val="5"/>
          <w:w w:val="105"/>
        </w:rPr>
        <w:t xml:space="preserve"> </w:t>
      </w:r>
      <w:r>
        <w:rPr>
          <w:color w:val="2B2A29"/>
          <w:w w:val="105"/>
        </w:rPr>
        <w:t>heap,</w:t>
      </w:r>
      <w:r>
        <w:rPr>
          <w:color w:val="2B2A29"/>
          <w:spacing w:val="5"/>
          <w:w w:val="105"/>
        </w:rPr>
        <w:t xml:space="preserve"> </w:t>
      </w:r>
      <w:r>
        <w:rPr>
          <w:color w:val="2B2A29"/>
          <w:w w:val="105"/>
        </w:rPr>
        <w:t>and</w:t>
      </w:r>
      <w:r>
        <w:rPr>
          <w:color w:val="2B2A29"/>
          <w:spacing w:val="5"/>
          <w:w w:val="105"/>
        </w:rPr>
        <w:t xml:space="preserve"> </w:t>
      </w:r>
      <w:r>
        <w:rPr>
          <w:color w:val="2B2A29"/>
          <w:w w:val="105"/>
        </w:rPr>
        <w:t>so</w:t>
      </w:r>
      <w:r>
        <w:rPr>
          <w:color w:val="2B2A29"/>
          <w:spacing w:val="5"/>
          <w:w w:val="105"/>
        </w:rPr>
        <w:t xml:space="preserve"> </w:t>
      </w:r>
      <w:r>
        <w:rPr>
          <w:color w:val="2B2A29"/>
          <w:w w:val="105"/>
        </w:rPr>
        <w:t>on.</w:t>
      </w:r>
      <w:r>
        <w:rPr>
          <w:color w:val="2B2A29"/>
          <w:spacing w:val="5"/>
          <w:w w:val="105"/>
        </w:rPr>
        <w:t xml:space="preserve"> </w:t>
      </w:r>
      <w:r>
        <w:rPr>
          <w:color w:val="2B2A29"/>
          <w:w w:val="105"/>
        </w:rPr>
        <w:t>This</w:t>
      </w:r>
      <w:r>
        <w:rPr>
          <w:color w:val="2B2A29"/>
          <w:spacing w:val="5"/>
          <w:w w:val="105"/>
        </w:rPr>
        <w:t xml:space="preserve"> </w:t>
      </w:r>
      <w:r>
        <w:rPr>
          <w:color w:val="2B2A29"/>
          <w:w w:val="105"/>
        </w:rPr>
        <w:t>isolation</w:t>
      </w:r>
      <w:r>
        <w:rPr>
          <w:color w:val="2B2A29"/>
          <w:spacing w:val="5"/>
          <w:w w:val="105"/>
        </w:rPr>
        <w:t xml:space="preserve"> </w:t>
      </w:r>
      <w:r>
        <w:rPr>
          <w:color w:val="2B2A29"/>
          <w:w w:val="105"/>
        </w:rPr>
        <w:t>is</w:t>
      </w:r>
      <w:r>
        <w:rPr>
          <w:color w:val="2B2A29"/>
          <w:spacing w:val="5"/>
          <w:w w:val="105"/>
        </w:rPr>
        <w:t xml:space="preserve"> </w:t>
      </w:r>
      <w:r>
        <w:rPr>
          <w:color w:val="2B2A29"/>
          <w:w w:val="105"/>
        </w:rPr>
        <w:t>important</w:t>
      </w:r>
      <w:r>
        <w:rPr>
          <w:color w:val="2B2A29"/>
          <w:spacing w:val="5"/>
          <w:w w:val="105"/>
        </w:rPr>
        <w:t xml:space="preserve"> </w:t>
      </w:r>
      <w:r>
        <w:rPr>
          <w:color w:val="2B2A29"/>
          <w:w w:val="105"/>
        </w:rPr>
        <w:t>because</w:t>
      </w:r>
      <w:r>
        <w:rPr>
          <w:color w:val="2B2A29"/>
          <w:spacing w:val="5"/>
          <w:w w:val="105"/>
        </w:rPr>
        <w:t xml:space="preserve"> </w:t>
      </w:r>
      <w:r>
        <w:rPr>
          <w:color w:val="2B2A29"/>
          <w:w w:val="105"/>
        </w:rPr>
        <w:t>if</w:t>
      </w:r>
      <w:r>
        <w:rPr>
          <w:color w:val="2B2A29"/>
          <w:spacing w:val="5"/>
          <w:w w:val="105"/>
        </w:rPr>
        <w:t xml:space="preserve"> </w:t>
      </w:r>
      <w:r>
        <w:rPr>
          <w:color w:val="2B2A29"/>
          <w:w w:val="105"/>
        </w:rPr>
        <w:t>one</w:t>
      </w:r>
      <w:r>
        <w:rPr>
          <w:color w:val="2B2A29"/>
          <w:spacing w:val="5"/>
          <w:w w:val="105"/>
        </w:rPr>
        <w:t xml:space="preserve"> </w:t>
      </w:r>
      <w:r>
        <w:rPr>
          <w:color w:val="2B2A29"/>
          <w:w w:val="105"/>
        </w:rPr>
        <w:t>process</w:t>
      </w:r>
      <w:r>
        <w:rPr>
          <w:color w:val="2B2A29"/>
          <w:spacing w:val="-54"/>
          <w:w w:val="105"/>
        </w:rPr>
        <w:t xml:space="preserve"> </w:t>
      </w:r>
      <w:r>
        <w:rPr>
          <w:color w:val="2B2A29"/>
          <w:w w:val="105"/>
        </w:rPr>
        <w:t>is corrupted, it will not affect any other process. But sometimes these processes need</w:t>
      </w:r>
      <w:r>
        <w:rPr>
          <w:color w:val="2B2A29"/>
          <w:spacing w:val="1"/>
          <w:w w:val="105"/>
        </w:rPr>
        <w:t xml:space="preserve"> </w:t>
      </w:r>
      <w:r>
        <w:rPr>
          <w:color w:val="2B2A29"/>
          <w:w w:val="105"/>
        </w:rPr>
        <w:t>to</w:t>
      </w:r>
      <w:r>
        <w:rPr>
          <w:color w:val="2B2A29"/>
          <w:spacing w:val="7"/>
          <w:w w:val="105"/>
        </w:rPr>
        <w:t xml:space="preserve"> </w:t>
      </w:r>
      <w:r>
        <w:rPr>
          <w:color w:val="2B2A29"/>
          <w:w w:val="105"/>
        </w:rPr>
        <w:t>communicate</w:t>
      </w:r>
      <w:r>
        <w:rPr>
          <w:color w:val="2B2A29"/>
          <w:spacing w:val="7"/>
          <w:w w:val="105"/>
        </w:rPr>
        <w:t xml:space="preserve"> </w:t>
      </w:r>
      <w:r>
        <w:rPr>
          <w:color w:val="2B2A29"/>
          <w:w w:val="105"/>
        </w:rPr>
        <w:t>with</w:t>
      </w:r>
      <w:r>
        <w:rPr>
          <w:color w:val="2B2A29"/>
          <w:spacing w:val="7"/>
          <w:w w:val="105"/>
        </w:rPr>
        <w:t xml:space="preserve"> </w:t>
      </w:r>
      <w:r>
        <w:rPr>
          <w:color w:val="2B2A29"/>
          <w:w w:val="105"/>
        </w:rPr>
        <w:t>each</w:t>
      </w:r>
      <w:r>
        <w:rPr>
          <w:color w:val="2B2A29"/>
          <w:spacing w:val="7"/>
          <w:w w:val="105"/>
        </w:rPr>
        <w:t xml:space="preserve"> </w:t>
      </w:r>
      <w:r>
        <w:rPr>
          <w:color w:val="2B2A29"/>
          <w:w w:val="105"/>
        </w:rPr>
        <w:t>other</w:t>
      </w:r>
      <w:r>
        <w:rPr>
          <w:color w:val="2B2A29"/>
          <w:spacing w:val="7"/>
          <w:w w:val="105"/>
        </w:rPr>
        <w:t xml:space="preserve"> </w:t>
      </w:r>
      <w:r>
        <w:rPr>
          <w:color w:val="2B2A29"/>
          <w:w w:val="105"/>
        </w:rPr>
        <w:t>in</w:t>
      </w:r>
      <w:r>
        <w:rPr>
          <w:color w:val="2B2A29"/>
          <w:spacing w:val="7"/>
          <w:w w:val="105"/>
        </w:rPr>
        <w:t xml:space="preserve"> </w:t>
      </w:r>
      <w:r>
        <w:rPr>
          <w:color w:val="2B2A29"/>
          <w:w w:val="105"/>
        </w:rPr>
        <w:t>order</w:t>
      </w:r>
      <w:r>
        <w:rPr>
          <w:color w:val="2B2A29"/>
          <w:spacing w:val="7"/>
          <w:w w:val="105"/>
        </w:rPr>
        <w:t xml:space="preserve"> </w:t>
      </w:r>
      <w:r>
        <w:rPr>
          <w:color w:val="2B2A29"/>
          <w:w w:val="105"/>
        </w:rPr>
        <w:t>to</w:t>
      </w:r>
      <w:r>
        <w:rPr>
          <w:color w:val="2B2A29"/>
          <w:spacing w:val="7"/>
          <w:w w:val="105"/>
        </w:rPr>
        <w:t xml:space="preserve"> </w:t>
      </w:r>
      <w:r>
        <w:rPr>
          <w:color w:val="2B2A29"/>
          <w:w w:val="105"/>
        </w:rPr>
        <w:t>coordinate</w:t>
      </w:r>
      <w:r>
        <w:rPr>
          <w:color w:val="2B2A29"/>
          <w:spacing w:val="8"/>
          <w:w w:val="105"/>
        </w:rPr>
        <w:t xml:space="preserve"> </w:t>
      </w:r>
      <w:r>
        <w:rPr>
          <w:color w:val="2B2A29"/>
          <w:w w:val="105"/>
        </w:rPr>
        <w:t>some</w:t>
      </w:r>
      <w:r>
        <w:rPr>
          <w:color w:val="2B2A29"/>
          <w:spacing w:val="7"/>
          <w:w w:val="105"/>
        </w:rPr>
        <w:t xml:space="preserve"> </w:t>
      </w:r>
      <w:r>
        <w:rPr>
          <w:color w:val="2B2A29"/>
          <w:w w:val="105"/>
        </w:rPr>
        <w:t>tasks.</w:t>
      </w:r>
      <w:r>
        <w:rPr>
          <w:color w:val="2B2A29"/>
          <w:spacing w:val="7"/>
          <w:w w:val="105"/>
        </w:rPr>
        <w:t xml:space="preserve"> </w:t>
      </w:r>
      <w:r>
        <w:rPr>
          <w:color w:val="2B2A29"/>
          <w:w w:val="105"/>
        </w:rPr>
        <w:t>In</w:t>
      </w:r>
      <w:r>
        <w:rPr>
          <w:color w:val="2B2A29"/>
          <w:spacing w:val="7"/>
          <w:w w:val="105"/>
        </w:rPr>
        <w:t xml:space="preserve"> </w:t>
      </w:r>
      <w:r>
        <w:rPr>
          <w:color w:val="2B2A29"/>
          <w:w w:val="105"/>
        </w:rPr>
        <w:t>such</w:t>
      </w:r>
      <w:r>
        <w:rPr>
          <w:color w:val="2B2A29"/>
          <w:spacing w:val="7"/>
          <w:w w:val="105"/>
        </w:rPr>
        <w:t xml:space="preserve"> </w:t>
      </w:r>
      <w:r>
        <w:rPr>
          <w:color w:val="2B2A29"/>
          <w:w w:val="105"/>
        </w:rPr>
        <w:t>situations,</w:t>
      </w:r>
      <w:r>
        <w:rPr>
          <w:color w:val="2B2A29"/>
          <w:spacing w:val="-55"/>
          <w:w w:val="105"/>
        </w:rPr>
        <w:t xml:space="preserve"> </w:t>
      </w:r>
      <w:r>
        <w:rPr>
          <w:color w:val="2B2A29"/>
          <w:w w:val="105"/>
        </w:rPr>
        <w:t>these</w:t>
      </w:r>
      <w:r>
        <w:rPr>
          <w:color w:val="2B2A29"/>
          <w:spacing w:val="2"/>
          <w:w w:val="105"/>
        </w:rPr>
        <w:t xml:space="preserve"> </w:t>
      </w:r>
      <w:r>
        <w:rPr>
          <w:color w:val="2B2A29"/>
          <w:w w:val="105"/>
        </w:rPr>
        <w:t>processes</w:t>
      </w:r>
      <w:r>
        <w:rPr>
          <w:color w:val="2B2A29"/>
          <w:spacing w:val="2"/>
          <w:w w:val="105"/>
        </w:rPr>
        <w:t xml:space="preserve"> </w:t>
      </w:r>
      <w:r>
        <w:rPr>
          <w:color w:val="2B2A29"/>
          <w:w w:val="105"/>
        </w:rPr>
        <w:t>will</w:t>
      </w:r>
      <w:r>
        <w:rPr>
          <w:color w:val="2B2A29"/>
          <w:spacing w:val="3"/>
          <w:w w:val="105"/>
        </w:rPr>
        <w:t xml:space="preserve"> </w:t>
      </w:r>
      <w:r>
        <w:rPr>
          <w:color w:val="2B2A29"/>
          <w:w w:val="105"/>
        </w:rPr>
        <w:t>use</w:t>
      </w:r>
      <w:r>
        <w:rPr>
          <w:color w:val="2B2A29"/>
          <w:spacing w:val="2"/>
          <w:w w:val="105"/>
        </w:rPr>
        <w:t xml:space="preserve"> </w:t>
      </w:r>
      <w:r>
        <w:rPr>
          <w:color w:val="2B2A29"/>
          <w:w w:val="105"/>
        </w:rPr>
        <w:t>communication</w:t>
      </w:r>
      <w:r>
        <w:rPr>
          <w:color w:val="2B2A29"/>
          <w:spacing w:val="3"/>
          <w:w w:val="105"/>
        </w:rPr>
        <w:t xml:space="preserve"> </w:t>
      </w:r>
      <w:r>
        <w:rPr>
          <w:color w:val="2B2A29"/>
          <w:w w:val="105"/>
        </w:rPr>
        <w:t>techniques</w:t>
      </w:r>
      <w:r>
        <w:rPr>
          <w:color w:val="2B2A29"/>
          <w:spacing w:val="2"/>
          <w:w w:val="105"/>
        </w:rPr>
        <w:t xml:space="preserve"> </w:t>
      </w:r>
      <w:r>
        <w:rPr>
          <w:color w:val="2B2A29"/>
          <w:w w:val="105"/>
        </w:rPr>
        <w:t>such</w:t>
      </w:r>
      <w:r>
        <w:rPr>
          <w:color w:val="2B2A29"/>
          <w:spacing w:val="2"/>
          <w:w w:val="105"/>
        </w:rPr>
        <w:t xml:space="preserve"> </w:t>
      </w:r>
      <w:r>
        <w:rPr>
          <w:color w:val="2B2A29"/>
          <w:w w:val="105"/>
        </w:rPr>
        <w:t>as</w:t>
      </w:r>
      <w:r>
        <w:rPr>
          <w:color w:val="2B2A29"/>
          <w:spacing w:val="3"/>
          <w:w w:val="105"/>
        </w:rPr>
        <w:t xml:space="preserve"> </w:t>
      </w:r>
      <w:r>
        <w:rPr>
          <w:color w:val="2B2A29"/>
          <w:w w:val="105"/>
        </w:rPr>
        <w:t>sockets,</w:t>
      </w:r>
      <w:r>
        <w:rPr>
          <w:color w:val="2B2A29"/>
          <w:spacing w:val="2"/>
          <w:w w:val="105"/>
        </w:rPr>
        <w:t xml:space="preserve"> </w:t>
      </w:r>
      <w:r>
        <w:rPr>
          <w:color w:val="2B2A29"/>
          <w:w w:val="105"/>
        </w:rPr>
        <w:t>pipelines,</w:t>
      </w:r>
      <w:r>
        <w:rPr>
          <w:color w:val="2B2A29"/>
          <w:spacing w:val="3"/>
          <w:w w:val="105"/>
        </w:rPr>
        <w:t xml:space="preserve"> </w:t>
      </w:r>
      <w:r>
        <w:rPr>
          <w:color w:val="2B2A29"/>
          <w:w w:val="105"/>
        </w:rPr>
        <w:t>and</w:t>
      </w:r>
      <w:r>
        <w:rPr>
          <w:color w:val="2B2A29"/>
          <w:spacing w:val="1"/>
          <w:w w:val="105"/>
        </w:rPr>
        <w:t xml:space="preserve"> </w:t>
      </w:r>
      <w:r>
        <w:rPr>
          <w:color w:val="2B2A29"/>
          <w:spacing w:val="-1"/>
          <w:w w:val="110"/>
        </w:rPr>
        <w:t>channels</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communicate</w:t>
      </w:r>
      <w:r>
        <w:rPr>
          <w:color w:val="2B2A29"/>
          <w:spacing w:val="-16"/>
          <w:w w:val="110"/>
        </w:rPr>
        <w:t xml:space="preserve"> </w:t>
      </w:r>
      <w:r>
        <w:rPr>
          <w:color w:val="2B2A29"/>
          <w:spacing w:val="-1"/>
          <w:w w:val="110"/>
        </w:rPr>
        <w:t>with</w:t>
      </w:r>
      <w:r>
        <w:rPr>
          <w:color w:val="2B2A29"/>
          <w:spacing w:val="-15"/>
          <w:w w:val="110"/>
        </w:rPr>
        <w:t xml:space="preserve"> </w:t>
      </w:r>
      <w:r>
        <w:rPr>
          <w:color w:val="2B2A29"/>
          <w:spacing w:val="-1"/>
          <w:w w:val="110"/>
        </w:rPr>
        <w:t>each</w:t>
      </w:r>
      <w:r>
        <w:rPr>
          <w:color w:val="2B2A29"/>
          <w:spacing w:val="-16"/>
          <w:w w:val="110"/>
        </w:rPr>
        <w:t xml:space="preserve"> </w:t>
      </w:r>
      <w:r>
        <w:rPr>
          <w:color w:val="2B2A29"/>
          <w:spacing w:val="-1"/>
          <w:w w:val="110"/>
        </w:rPr>
        <w:t>other.</w:t>
      </w:r>
    </w:p>
    <w:p>
      <w:pPr>
        <w:pStyle w:val="11"/>
        <w:spacing w:before="189" w:line="304" w:lineRule="auto"/>
        <w:ind w:left="520" w:right="444"/>
      </w:pPr>
      <w:r>
        <w:rPr>
          <w:color w:val="2B2A29"/>
          <w:w w:val="105"/>
        </w:rPr>
        <w:t>当我们想要一个可扩展的解决方案时，我们希望在多个进程中运行相同的程序。每个进程</w:t>
      </w:r>
      <w:r>
        <w:rPr>
          <w:color w:val="2B2A29"/>
          <w:spacing w:val="1"/>
          <w:w w:val="105"/>
        </w:rPr>
        <w:t>都</w:t>
      </w:r>
      <w:r>
        <w:rPr>
          <w:color w:val="2B2A29"/>
          <w:w w:val="105"/>
        </w:rPr>
        <w:t>应该有自己的隔离空间</w:t>
      </w:r>
      <w:r>
        <w:rPr>
          <w:color w:val="2B2A29"/>
          <w:spacing w:val="2"/>
          <w:w w:val="105"/>
        </w:rPr>
        <w:t>，</w:t>
      </w:r>
      <w:r>
        <w:rPr>
          <w:color w:val="2B2A29"/>
          <w:w w:val="105"/>
        </w:rPr>
        <w:t>例如单独的内存、计数器、堆等</w:t>
      </w:r>
      <w:r>
        <w:rPr>
          <w:color w:val="2B2A29"/>
          <w:spacing w:val="5"/>
          <w:w w:val="105"/>
        </w:rPr>
        <w:t>。</w:t>
      </w:r>
      <w:r>
        <w:rPr>
          <w:color w:val="2B2A29"/>
          <w:w w:val="105"/>
        </w:rPr>
        <w:t>这种隔离</w:t>
      </w:r>
      <w:r>
        <w:rPr>
          <w:color w:val="2B2A29"/>
          <w:spacing w:val="5"/>
          <w:w w:val="105"/>
        </w:rPr>
        <w:t>非常</w:t>
      </w:r>
      <w:r>
        <w:rPr>
          <w:color w:val="2B2A29"/>
          <w:w w:val="105"/>
        </w:rPr>
        <w:t>重要</w:t>
      </w:r>
      <w:r>
        <w:rPr>
          <w:color w:val="2B2A29"/>
          <w:spacing w:val="5"/>
          <w:w w:val="105"/>
        </w:rPr>
        <w:t>，</w:t>
      </w:r>
      <w:r>
        <w:rPr>
          <w:color w:val="2B2A29"/>
          <w:w w:val="105"/>
        </w:rPr>
        <w:t>因为如果一个进程损坏，它不会影响任何其他进程。但有时这些过程需要相互沟通</w:t>
      </w:r>
      <w:r>
        <w:rPr>
          <w:color w:val="2B2A29"/>
          <w:spacing w:val="7"/>
          <w:w w:val="105"/>
        </w:rPr>
        <w:t>，</w:t>
      </w:r>
      <w:r>
        <w:rPr>
          <w:color w:val="2B2A29"/>
          <w:w w:val="105"/>
        </w:rPr>
        <w:t>以协调一些任务。在这种情况下，这些进程将使用套接字、管道和</w:t>
      </w:r>
      <w:r>
        <w:rPr>
          <w:color w:val="2B2A29"/>
          <w:spacing w:val="-1"/>
          <w:w w:val="110"/>
        </w:rPr>
        <w:t>通道</w:t>
      </w:r>
      <w:r>
        <w:rPr>
          <w:color w:val="2B2A29"/>
          <w:w w:val="105"/>
        </w:rPr>
        <w:t>等通信技术</w:t>
      </w:r>
      <w:r>
        <w:rPr>
          <w:color w:val="2B2A29"/>
          <w:spacing w:val="-1"/>
          <w:w w:val="110"/>
        </w:rPr>
        <w:t>来彼此通信。</w:t>
      </w:r>
    </w:p>
    <w:p>
      <w:r>
        <w:rPr>
          <w:color w:val="2B2A29"/>
          <w:w w:val="105"/>
        </w:rPr>
        <w:t>A single machine has a limited number of CPUs and cores. When we are running</w:t>
      </w:r>
      <w:r>
        <w:rPr>
          <w:color w:val="2B2A29"/>
          <w:spacing w:val="1"/>
          <w:w w:val="105"/>
        </w:rPr>
        <w:t xml:space="preserve"> </w:t>
      </w:r>
      <w:r>
        <w:rPr>
          <w:color w:val="2B2A29"/>
          <w:w w:val="105"/>
        </w:rPr>
        <w:t>multiple process, the operating system should have a way to allocate CPU cycles for</w:t>
      </w:r>
      <w:r>
        <w:rPr>
          <w:color w:val="2B2A29"/>
          <w:spacing w:val="1"/>
          <w:w w:val="105"/>
        </w:rPr>
        <w:t xml:space="preserve"> </w:t>
      </w:r>
      <w:r>
        <w:rPr>
          <w:color w:val="2B2A29"/>
          <w:w w:val="105"/>
        </w:rPr>
        <w:t>each</w:t>
      </w:r>
      <w:r>
        <w:rPr>
          <w:color w:val="2B2A29"/>
          <w:spacing w:val="1"/>
          <w:w w:val="105"/>
        </w:rPr>
        <w:t xml:space="preserve"> </w:t>
      </w:r>
      <w:r>
        <w:rPr>
          <w:color w:val="2B2A29"/>
          <w:w w:val="105"/>
        </w:rPr>
        <w:t>process.</w:t>
      </w:r>
      <w:r>
        <w:rPr>
          <w:color w:val="2B2A29"/>
          <w:spacing w:val="2"/>
          <w:w w:val="105"/>
        </w:rPr>
        <w:t xml:space="preserve"> </w:t>
      </w:r>
      <w:r>
        <w:rPr>
          <w:color w:val="2B2A29"/>
          <w:w w:val="105"/>
        </w:rPr>
        <w:t>In</w:t>
      </w:r>
      <w:r>
        <w:rPr>
          <w:color w:val="2B2A29"/>
          <w:spacing w:val="2"/>
          <w:w w:val="105"/>
        </w:rPr>
        <w:t xml:space="preserve"> </w:t>
      </w:r>
      <w:r>
        <w:rPr>
          <w:color w:val="2B2A29"/>
          <w:w w:val="105"/>
        </w:rPr>
        <w:t>general,</w:t>
      </w:r>
      <w:r>
        <w:rPr>
          <w:color w:val="2B2A29"/>
          <w:spacing w:val="2"/>
          <w:w w:val="105"/>
        </w:rPr>
        <w:t xml:space="preserve"> </w:t>
      </w:r>
      <w:r>
        <w:rPr>
          <w:color w:val="2B2A29"/>
          <w:w w:val="105"/>
        </w:rPr>
        <w:t>an</w:t>
      </w:r>
      <w:r>
        <w:rPr>
          <w:color w:val="2B2A29"/>
          <w:spacing w:val="2"/>
          <w:w w:val="105"/>
        </w:rPr>
        <w:t xml:space="preserve"> </w:t>
      </w:r>
      <w:r>
        <w:rPr>
          <w:color w:val="2B2A29"/>
          <w:w w:val="105"/>
        </w:rPr>
        <w:t>OS</w:t>
      </w:r>
      <w:r>
        <w:rPr>
          <w:color w:val="2B2A29"/>
          <w:spacing w:val="2"/>
          <w:w w:val="105"/>
        </w:rPr>
        <w:t xml:space="preserve"> </w:t>
      </w:r>
      <w:r>
        <w:rPr>
          <w:color w:val="2B2A29"/>
          <w:w w:val="105"/>
        </w:rPr>
        <w:t>uses</w:t>
      </w:r>
      <w:r>
        <w:rPr>
          <w:color w:val="2B2A29"/>
          <w:spacing w:val="2"/>
          <w:w w:val="105"/>
        </w:rPr>
        <w:t xml:space="preserve"> </w:t>
      </w:r>
      <w:r>
        <w:rPr>
          <w:color w:val="2B2A29"/>
          <w:w w:val="105"/>
        </w:rPr>
        <w:t>threads</w:t>
      </w:r>
      <w:r>
        <w:rPr>
          <w:color w:val="2B2A29"/>
          <w:spacing w:val="2"/>
          <w:w w:val="105"/>
        </w:rPr>
        <w:t xml:space="preserve"> </w:t>
      </w:r>
      <w:r>
        <w:rPr>
          <w:color w:val="2B2A29"/>
          <w:w w:val="105"/>
        </w:rPr>
        <w:t>to</w:t>
      </w:r>
      <w:r>
        <w:rPr>
          <w:color w:val="2B2A29"/>
          <w:spacing w:val="2"/>
          <w:w w:val="105"/>
        </w:rPr>
        <w:t xml:space="preserve"> </w:t>
      </w:r>
      <w:r>
        <w:rPr>
          <w:color w:val="2B2A29"/>
          <w:w w:val="105"/>
        </w:rPr>
        <w:t>schedule</w:t>
      </w:r>
      <w:r>
        <w:rPr>
          <w:color w:val="2B2A29"/>
          <w:spacing w:val="1"/>
          <w:w w:val="105"/>
        </w:rPr>
        <w:t xml:space="preserve"> </w:t>
      </w:r>
      <w:r>
        <w:rPr>
          <w:color w:val="2B2A29"/>
          <w:w w:val="105"/>
        </w:rPr>
        <w:t>CPU</w:t>
      </w:r>
      <w:r>
        <w:rPr>
          <w:color w:val="2B2A29"/>
          <w:spacing w:val="2"/>
          <w:w w:val="105"/>
        </w:rPr>
        <w:t xml:space="preserve"> </w:t>
      </w:r>
      <w:r>
        <w:rPr>
          <w:color w:val="2B2A29"/>
          <w:w w:val="105"/>
        </w:rPr>
        <w:t>allocations</w:t>
      </w:r>
      <w:r>
        <w:rPr>
          <w:color w:val="2B2A29"/>
          <w:spacing w:val="2"/>
          <w:w w:val="105"/>
        </w:rPr>
        <w:t xml:space="preserve"> </w:t>
      </w:r>
      <w:r>
        <w:rPr>
          <w:color w:val="2B2A29"/>
          <w:w w:val="105"/>
        </w:rPr>
        <w:t>with</w:t>
      </w:r>
      <w:r>
        <w:rPr>
          <w:color w:val="2B2A29"/>
          <w:spacing w:val="2"/>
          <w:w w:val="105"/>
        </w:rPr>
        <w:t xml:space="preserve"> </w:t>
      </w:r>
      <w:r>
        <w:rPr>
          <w:color w:val="2B2A29"/>
          <w:w w:val="105"/>
        </w:rPr>
        <w:t>running</w:t>
      </w:r>
      <w:r>
        <w:rPr>
          <w:color w:val="2B2A29"/>
          <w:spacing w:val="-55"/>
          <w:w w:val="105"/>
        </w:rPr>
        <w:t xml:space="preserve"> </w:t>
      </w:r>
      <w:r>
        <w:rPr>
          <w:color w:val="2B2A29"/>
          <w:w w:val="105"/>
        </w:rPr>
        <w:t>processes. A process can be allocated to a single thread or to multiple threads, as</w:t>
      </w:r>
      <w:r>
        <w:rPr>
          <w:color w:val="2B2A29"/>
          <w:spacing w:val="1"/>
          <w:w w:val="105"/>
        </w:rPr>
        <w:t xml:space="preserve"> </w:t>
      </w:r>
      <w:r>
        <w:rPr>
          <w:color w:val="2B2A29"/>
          <w:w w:val="110"/>
        </w:rPr>
        <w:t>illustrated</w:t>
      </w:r>
      <w:r>
        <w:rPr>
          <w:color w:val="2B2A29"/>
          <w:spacing w:val="-17"/>
          <w:w w:val="110"/>
        </w:rPr>
        <w:t xml:space="preserve"> </w:t>
      </w:r>
      <w:r>
        <w:rPr>
          <w:color w:val="2B2A29"/>
          <w:w w:val="110"/>
        </w:rPr>
        <w:t>in</w:t>
      </w:r>
      <w:r>
        <w:rPr>
          <w:color w:val="2B2A29"/>
          <w:spacing w:val="-16"/>
          <w:w w:val="110"/>
        </w:rPr>
        <w:t xml:space="preserve"> </w:t>
      </w:r>
      <w:r>
        <w:rPr>
          <w:color w:val="2B2A29"/>
          <w:w w:val="110"/>
        </w:rPr>
        <w:t>Figure</w:t>
      </w:r>
      <w:r>
        <w:rPr>
          <w:color w:val="2B2A29"/>
          <w:spacing w:val="-16"/>
          <w:w w:val="110"/>
        </w:rPr>
        <w:t xml:space="preserve"> </w:t>
      </w:r>
      <w:r>
        <w:rPr>
          <w:color w:val="0000FF"/>
          <w:w w:val="110"/>
        </w:rPr>
        <w:t>6-1</w:t>
      </w:r>
      <w:r>
        <w:rPr>
          <w:color w:val="2B2A29"/>
          <w:w w:val="110"/>
        </w:rPr>
        <w:t>.</w:t>
      </w:r>
    </w:p>
    <w:p>
      <w:pPr>
        <w:pStyle w:val="11"/>
        <w:spacing w:line="304" w:lineRule="auto"/>
        <w:ind w:left="520" w:right="266" w:firstLine="359"/>
      </w:pPr>
      <w:r>
        <w:rPr>
          <w:color w:val="2B2A29"/>
          <w:w w:val="105"/>
        </w:rPr>
        <w:t>一台机器的CPU和内核数量有限。当我们运行多个进程时，操作系统应该能够为每个进程分配CPU周期。通</w:t>
      </w:r>
      <w:r>
        <w:rPr>
          <w:color w:val="2B2A29"/>
          <w:spacing w:val="2"/>
          <w:w w:val="105"/>
        </w:rPr>
        <w:t>常，</w:t>
      </w:r>
      <w:r>
        <w:rPr>
          <w:color w:val="2B2A29"/>
          <w:w w:val="105"/>
        </w:rPr>
        <w:t>OS使用线程来调度</w:t>
      </w:r>
      <w:r>
        <w:rPr>
          <w:color w:val="2B2A29"/>
          <w:spacing w:val="1"/>
          <w:w w:val="105"/>
        </w:rPr>
        <w:t>运行</w:t>
      </w:r>
      <w:r>
        <w:rPr>
          <w:color w:val="2B2A29"/>
          <w:w w:val="105"/>
        </w:rPr>
        <w:t>进程的CPU分配。一个进程可以分配给一个线程或多个线程，如</w:t>
      </w:r>
      <w:r>
        <w:rPr>
          <w:color w:val="2B2A29"/>
          <w:w w:val="110"/>
        </w:rPr>
        <w:t>图</w:t>
      </w:r>
      <w:r>
        <w:rPr>
          <w:color w:val="0000FF"/>
          <w:w w:val="110"/>
        </w:rPr>
        <w:t>6-1</w:t>
      </w:r>
      <w:r>
        <w:rPr>
          <w:color w:val="2B2A29"/>
          <w:w w:val="110"/>
        </w:rPr>
        <w:t>所示。</w:t>
      </w:r>
    </w:p>
    <w:p>
      <w:pPr>
        <w:pStyle w:val="11"/>
        <w:rPr>
          <w:sz w:val="20"/>
        </w:rPr>
      </w:pPr>
    </w:p>
    <w:p>
      <w:pPr>
        <w:pStyle w:val="11"/>
        <w:rPr>
          <w:sz w:val="20"/>
        </w:rPr>
      </w:pPr>
    </w:p>
    <w:p>
      <w:pPr>
        <w:pStyle w:val="11"/>
        <w:rPr>
          <w:sz w:val="20"/>
        </w:rPr>
      </w:pPr>
    </w:p>
    <w:p>
      <w:pPr>
        <w:pStyle w:val="11"/>
        <w:spacing w:before="6"/>
      </w:pPr>
    </w:p>
    <w:p>
      <w:pPr>
        <w:spacing w:after="0"/>
        <w:sectPr>
          <w:headerReference r:id="rId49" w:type="even"/>
          <w:footerReference r:id="rId50" w:type="even"/>
          <w:pgSz w:w="10080" w:h="14400"/>
          <w:pgMar w:top="1120" w:right="560" w:bottom="280" w:left="560" w:header="0" w:footer="0" w:gutter="0"/>
          <w:cols w:space="720" w:num="1"/>
        </w:sectPr>
      </w:pPr>
    </w:p>
    <w:p>
      <w:pPr>
        <w:pStyle w:val="11"/>
        <w:spacing w:before="10"/>
        <w:rPr>
          <w:sz w:val="23"/>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https://doi.org/10.1007/978-1-4842-5139-3_6</w:t>
      </w:r>
    </w:p>
    <w:p>
      <w:pPr>
        <w:spacing w:before="4"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https://doi.org/10.1007/978-1-4842-5139-3_6</w:t>
      </w:r>
    </w:p>
    <w:p>
      <w:r>
        <w:rPr>
          <w:color w:val="2B2A29"/>
          <w:sz w:val="22"/>
        </w:rPr>
        <w:t>151</w:t>
      </w:r>
    </w:p>
    <w:p>
      <w:pPr>
        <w:spacing w:before="85"/>
        <w:ind w:left="520" w:right="0" w:firstLine="0"/>
        <w:jc w:val="left"/>
        <w:rPr>
          <w:sz w:val="22"/>
        </w:rPr>
      </w:pPr>
      <w:r>
        <w:br w:type="column"/>
      </w:r>
      <w:r>
        <w:rPr>
          <w:color w:val="2B2A29"/>
          <w:sz w:val="22"/>
        </w:rPr>
        <w:t>151</w:t>
      </w:r>
    </w:p>
    <w:p>
      <w:pPr>
        <w:spacing w:after="0"/>
        <w:jc w:val="left"/>
        <w:rPr>
          <w:sz w:val="22"/>
        </w:rPr>
        <w:sectPr>
          <w:type w:val="continuous"/>
          <w:pgSz w:w="10080" w:h="14400"/>
          <w:pgMar w:top="0" w:right="560" w:bottom="0" w:left="560" w:header="0" w:footer="0" w:gutter="0"/>
          <w:cols w:equalWidth="0" w:num="2">
            <w:col w:w="5695" w:space="2255"/>
            <w:col w:w="1010"/>
          </w:cols>
        </w:sectPr>
      </w:pPr>
    </w:p>
    <w:p>
      <w:pPr>
        <w:pStyle w:val="11"/>
        <w:rPr>
          <w:sz w:val="20"/>
        </w:rPr>
      </w:pPr>
    </w:p>
    <w:p>
      <w:pPr>
        <w:pStyle w:val="11"/>
        <w:rPr>
          <w:sz w:val="20"/>
        </w:rPr>
      </w:pPr>
    </w:p>
    <w:p>
      <w:pPr>
        <w:pStyle w:val="11"/>
        <w:spacing w:before="2" w:after="1"/>
        <w:rPr>
          <w:sz w:val="16"/>
        </w:rPr>
      </w:pPr>
    </w:p>
    <w:p>
      <w:pPr>
        <w:tabs>
          <w:tab w:val="left" w:pos="4663"/>
        </w:tabs>
        <w:spacing w:line="240" w:lineRule="auto"/>
        <w:ind w:left="398" w:right="0" w:firstLine="0"/>
        <w:rPr>
          <w:sz w:val="20"/>
        </w:rPr>
      </w:pPr>
      <w:r>
        <w:rPr>
          <w:sz w:val="20"/>
        </w:rPr>
        <w:pict>
          <v:group id="docshapegroup136" o:spid="_x0000_s1167" o:spt="203" style="height:97.75pt;width:176.65pt;" coordsize="3533,1955">
            <o:lock v:ext="edit"/>
            <v:shape id="docshape137" o:spid="_x0000_s1168" style="position:absolute;left:10;top:10;height:1945;width:3513;" filled="f" stroked="t" coordorigin="10,10" coordsize="3513,1945" path="m3522,1864l10,1864,10,10,3522,10,3522,1864xm945,1864l945,1954e">
              <v:path arrowok="t"/>
              <v:fill on="f" focussize="0,0"/>
              <v:stroke weight="1pt" color="#2B2A29"/>
              <v:imagedata o:title=""/>
              <o:lock v:ext="edit"/>
            </v:shape>
            <v:line id="_x0000_s1169" o:spid="_x0000_s1169" o:spt="20" style="position:absolute;left:1665;top:1864;height:90;width:0;" stroked="t" coordsize="21600,21600">
              <v:path arrowok="t"/>
              <v:fill focussize="0,0"/>
              <v:stroke weight="1pt" color="#2B2A29"/>
              <v:imagedata o:title=""/>
              <o:lock v:ext="edit"/>
            </v:line>
            <v:line id="_x0000_s1170" o:spid="_x0000_s1170" o:spt="20" style="position:absolute;left:2414;top:1864;height:90;width:0;" stroked="t" coordsize="21600,21600">
              <v:path arrowok="t"/>
              <v:fill focussize="0,0"/>
              <v:stroke weight="1pt" color="#2B2A29"/>
              <v:imagedata o:title=""/>
              <o:lock v:ext="edit"/>
            </v:line>
            <w10:wrap type="none"/>
            <w10:anchorlock/>
          </v:group>
        </w:pict>
      </w:r>
      <w:r>
        <w:rPr>
          <w:sz w:val="20"/>
        </w:rPr>
        <w:tab/>
      </w:r>
      <w:r>
        <w:rPr>
          <w:sz w:val="20"/>
        </w:rPr>
        <w:pict>
          <v:group id="docshapegroup138" o:spid="_x0000_s1171" o:spt="203" style="height:97.75pt;width:176.65pt;" coordsize="3533,1955">
            <o:lock v:ext="edit"/>
            <v:shape id="docshape139" o:spid="_x0000_s1172" style="position:absolute;left:10;top:10;height:1945;width:3513;" filled="f" stroked="t" coordorigin="10,10" coordsize="3513,1945" path="m3522,1864l10,1864,10,10,3522,10,3522,1864xm945,1864l945,1954e">
              <v:path arrowok="t"/>
              <v:fill on="f" focussize="0,0"/>
              <v:stroke weight="1pt" color="#2B2A29"/>
              <v:imagedata o:title=""/>
              <o:lock v:ext="edit"/>
            </v:shape>
            <v:line id="_x0000_s1173" o:spid="_x0000_s1173" o:spt="20" style="position:absolute;left:2244;top:1864;height:90;width:0;" stroked="t" coordsize="21600,21600">
              <v:path arrowok="t"/>
              <v:fill focussize="0,0"/>
              <v:stroke weight="1pt" color="#2B2A29"/>
              <v:imagedata o:title=""/>
              <o:lock v:ext="edit"/>
            </v:line>
            <w10:wrap type="none"/>
            <w10:anchorlock/>
          </v:group>
        </w:pict>
      </w:r>
    </w:p>
    <w:p>
      <w:pPr>
        <w:pStyle w:val="11"/>
        <w:spacing w:before="8"/>
        <w:rPr>
          <w:sz w:val="3"/>
        </w:rPr>
      </w:pPr>
      <w:r>
        <w:pict>
          <v:group id="docshapegroup140" o:spid="_x0000_s1174" o:spt="203" style="position:absolute;left:0pt;margin-left:163.85pt;margin-top:104.35pt;height:10.55pt;width:9.55pt;mso-position-horizontal-relative:page;mso-wrap-distance-bottom:0pt;mso-wrap-distance-top:0pt;z-index:-251566080;mso-width-relative:page;mso-height-relative:page;" coordorigin="3278,2087" coordsize="191,211">
            <o:lock v:ext="edit"/>
            <v:line id="_x0000_s1175" o:spid="_x0000_s1175" o:spt="20" style="position:absolute;left:3373;top:2087;height:90;width:0;" stroked="t" coordsize="21600,21600">
              <v:path arrowok="t"/>
              <v:fill focussize="0,0"/>
              <v:stroke weight="1pt" color="#2B2A29"/>
              <v:imagedata o:title=""/>
              <o:lock v:ext="edit"/>
            </v:line>
            <v:shape id="docshape141" o:spid="_x0000_s1176" style="position:absolute;left:3277;top:2126;height:171;width:191;" fillcolor="#2B2A29" filled="t" stroked="f" coordorigin="3278,2127" coordsize="191,171" path="m3468,2127l3373,2161,3278,2127,3306,2164,3332,2207,3354,2253,3373,2298,3391,2253,3414,2207,3440,2164,3468,2127xe">
              <v:path arrowok="t"/>
              <v:fill on="t" focussize="0,0"/>
              <v:stroke on="f"/>
              <v:imagedata o:title=""/>
              <o:lock v:ext="edit"/>
            </v:shape>
            <w10:wrap type="topAndBottom"/>
          </v:group>
        </w:pict>
      </w:r>
      <w:r>
        <w:pict>
          <v:group id="docshapegroup142" o:spid="_x0000_s1177" o:spt="203" style="position:absolute;left:0pt;margin-left:368.6pt;margin-top:3.8pt;height:111.05pt;width:9.55pt;mso-position-horizontal-relative:page;mso-wrap-distance-bottom:0pt;mso-wrap-distance-top:0pt;z-index:-251566080;mso-width-relative:page;mso-height-relative:page;" coordorigin="7373,77" coordsize="191,2221">
            <o:lock v:ext="edit"/>
            <v:line id="_x0000_s1178" o:spid="_x0000_s1178" o:spt="20" style="position:absolute;left:7468;top:77;height:1959;width:0;" stroked="t" coordsize="21600,21600">
              <v:path arrowok="t"/>
              <v:fill focussize="0,0"/>
              <v:stroke weight="1pt" color="#2B2A29" dashstyle="longDash"/>
              <v:imagedata o:title=""/>
              <o:lock v:ext="edit"/>
            </v:line>
            <v:line id="_x0000_s1179" o:spid="_x0000_s1179" o:spt="20" style="position:absolute;left:7468;top:2087;height:90;width:0;" stroked="t" coordsize="21600,21600">
              <v:path arrowok="t"/>
              <v:fill focussize="0,0"/>
              <v:stroke weight="1pt" color="#2B2A29"/>
              <v:imagedata o:title=""/>
              <o:lock v:ext="edit"/>
            </v:line>
            <v:shape id="docshape143" o:spid="_x0000_s1180" style="position:absolute;left:7372;top:2126;height:171;width:191;" fillcolor="#2B2A29" filled="t" stroked="f" coordorigin="7373,2127" coordsize="191,171" path="m7563,2127l7468,2161,7373,2127,7401,2164,7427,2207,7450,2253,7468,2298,7486,2253,7509,2207,7535,2164,7563,2127xe">
              <v:path arrowok="t"/>
              <v:fill on="t" focussize="0,0"/>
              <v:stroke on="f"/>
              <v:imagedata o:title=""/>
              <o:lock v:ext="edit"/>
            </v:shape>
            <w10:wrap type="topAndBottom"/>
          </v:group>
        </w:pict>
      </w:r>
    </w:p>
    <w:p>
      <w:pPr>
        <w:pStyle w:val="11"/>
        <w:rPr>
          <w:sz w:val="20"/>
        </w:rPr>
      </w:pPr>
    </w:p>
    <w:p>
      <w:pPr>
        <w:pStyle w:val="11"/>
        <w:spacing w:before="5"/>
      </w:pPr>
    </w:p>
    <w:p>
      <w:r>
        <w:rPr>
          <w:b/>
          <w:i/>
          <w:color w:val="2B2A29"/>
          <w:sz w:val="24"/>
        </w:rPr>
        <w:t>Figure 6-1.</w:t>
      </w:r>
      <w:r>
        <w:rPr>
          <w:b/>
          <w:i/>
          <w:color w:val="2B2A29"/>
          <w:spacing w:val="96"/>
          <w:sz w:val="24"/>
        </w:rPr>
        <w:t xml:space="preserve"> </w:t>
      </w:r>
      <w:r>
        <w:rPr>
          <w:i/>
          <w:color w:val="2B2A29"/>
          <w:sz w:val="24"/>
        </w:rPr>
        <w:t>Threads</w:t>
      </w:r>
      <w:r>
        <w:rPr>
          <w:i/>
          <w:color w:val="2B2A29"/>
          <w:spacing w:val="4"/>
          <w:sz w:val="24"/>
        </w:rPr>
        <w:t xml:space="preserve"> </w:t>
      </w:r>
      <w:r>
        <w:rPr>
          <w:i/>
          <w:color w:val="2B2A29"/>
          <w:sz w:val="24"/>
        </w:rPr>
        <w:t>and</w:t>
      </w:r>
      <w:r>
        <w:rPr>
          <w:i/>
          <w:color w:val="2B2A29"/>
          <w:spacing w:val="5"/>
          <w:sz w:val="24"/>
        </w:rPr>
        <w:t xml:space="preserve"> </w:t>
      </w:r>
      <w:r>
        <w:rPr>
          <w:i/>
          <w:color w:val="2B2A29"/>
          <w:sz w:val="24"/>
        </w:rPr>
        <w:t>processes</w:t>
      </w:r>
    </w:p>
    <w:p>
      <w:pPr>
        <w:spacing w:before="94"/>
        <w:ind w:left="160" w:right="0" w:firstLine="0"/>
        <w:jc w:val="left"/>
        <w:rPr>
          <w:i/>
          <w:sz w:val="24"/>
        </w:rPr>
      </w:pPr>
      <w:r>
        <w:pict>
          <v:group id="docshapegroup144" o:spid="_x0000_s1181" o:spt="203" style="position:absolute;left:0pt;margin-left:90.4pt;margin-top:-135.45pt;height:111.05pt;width:9.55pt;mso-position-horizontal-relative:page;z-index:-251599872;mso-width-relative:page;mso-height-relative:page;" coordorigin="1808,-2709" coordsize="191,2221">
            <o:lock v:ext="edit"/>
            <v:line id="_x0000_s1182" o:spid="_x0000_s1182" o:spt="20" style="position:absolute;left:1903;top:-2709;height:1959;width:0;" stroked="t" coordsize="21600,21600">
              <v:path arrowok="t"/>
              <v:fill focussize="0,0"/>
              <v:stroke weight="1pt" color="#2B2A29" dashstyle="longDash"/>
              <v:imagedata o:title=""/>
              <o:lock v:ext="edit"/>
            </v:line>
            <v:line id="_x0000_s1183" o:spid="_x0000_s1183" o:spt="20" style="position:absolute;left:1903;top:-699;height:90;width:0;" stroked="t" coordsize="21600,21600">
              <v:path arrowok="t"/>
              <v:fill focussize="0,0"/>
              <v:stroke weight="1pt" color="#2B2A29"/>
              <v:imagedata o:title=""/>
              <o:lock v:ext="edit"/>
            </v:line>
            <v:shape id="docshape145" o:spid="_x0000_s1184" style="position:absolute;left:1808;top:-660;height:171;width:191;" fillcolor="#2B2A29" filled="t" stroked="f" coordorigin="1808,-659" coordsize="191,171" path="m1998,-659l1903,-625,1808,-659,1836,-622,1862,-579,1885,-533,1903,-488,1922,-533,1944,-579,1970,-622,1998,-659xe">
              <v:path arrowok="t"/>
              <v:fill on="t" focussize="0,0"/>
              <v:stroke on="f"/>
              <v:imagedata o:title=""/>
              <o:lock v:ext="edit"/>
            </v:shape>
          </v:group>
        </w:pict>
      </w:r>
      <w:r>
        <w:pict>
          <v:line id="_x0000_s1185" o:spid="_x0000_s1185" o:spt="20" style="position:absolute;left:0pt;margin-left:131.15pt;margin-top:-135.45pt;height:97.9pt;width:0pt;mso-position-horizontal-relative:page;z-index:-251599872;mso-width-relative:page;mso-height-relative:page;" stroked="t" coordsize="21600,21600">
            <v:path arrowok="t"/>
            <v:fill focussize="0,0"/>
            <v:stroke weight="1pt" color="#2B2A29" dashstyle="longDash"/>
            <v:imagedata o:title=""/>
            <o:lock v:ext="edit"/>
          </v:line>
        </w:pict>
      </w:r>
      <w:r>
        <w:pict>
          <v:group id="docshapegroup146" o:spid="_x0000_s1186" o:spt="203" style="position:absolute;left:0pt;margin-left:38.05pt;margin-top:-255.9pt;height:251pt;width:196.55pt;mso-position-horizontal-relative:page;z-index:-251598848;mso-width-relative:page;mso-height-relative:page;" coordorigin="762,-5118" coordsize="3931,5020">
            <o:lock v:ext="edit"/>
            <v:line id="_x0000_s1187" o:spid="_x0000_s1187" o:spt="20" style="position:absolute;left:2623;top:-699;height:90;width:0;" stroked="t" coordsize="21600,21600">
              <v:path arrowok="t"/>
              <v:fill focussize="0,0"/>
              <v:stroke weight="1pt" color="#2B2A29"/>
              <v:imagedata o:title=""/>
              <o:lock v:ext="edit"/>
            </v:line>
            <v:shape id="docshape147" o:spid="_x0000_s1188" style="position:absolute;left:2528;top:-660;height:171;width:191;" fillcolor="#2B2A29" filled="t" stroked="f" coordorigin="2528,-659" coordsize="191,171" path="m2718,-659l2623,-625,2528,-659,2556,-622,2582,-579,2605,-533,2623,-488,2642,-533,2665,-579,2691,-622,2718,-659xe">
              <v:path arrowok="t"/>
              <v:fill on="t" focussize="0,0"/>
              <v:stroke on="f"/>
              <v:imagedata o:title=""/>
              <o:lock v:ext="edit"/>
            </v:shape>
            <v:shape id="docshape148" o:spid="_x0000_s1189" o:spt="202" type="#_x0000_t202" style="position:absolute;left:772;top:-5109;height:5000;width:3911;" filled="f" stroked="t" coordsize="21600,21600">
              <v:path/>
              <v:fill on="f" focussize="0,0"/>
              <v:stroke weight="1pt" color="#2B2A29"/>
              <v:imagedata o:title=""/>
              <o:lock v:ext="edit"/>
              <v:textbox inset="0mm,0mm,0mm,0mm">
                <w:txbxContent>
                  <w:p>
                    <w:r>
                      <w:rPr>
                        <w:rFonts w:ascii="Arial"/>
                        <w:color w:val="2B2A29"/>
                        <w:w w:val="80"/>
                        <w:sz w:val="20"/>
                      </w:rPr>
                      <w:t>Process</w:t>
                    </w:r>
                    <w:r>
                      <w:rPr>
                        <w:rFonts w:ascii="Arial"/>
                        <w:color w:val="2B2A29"/>
                        <w:spacing w:val="6"/>
                        <w:w w:val="80"/>
                        <w:sz w:val="20"/>
                      </w:rPr>
                      <w:t xml:space="preserve"> </w:t>
                    </w:r>
                    <w:r>
                      <w:rPr>
                        <w:rFonts w:ascii="Arial"/>
                        <w:color w:val="2B2A29"/>
                        <w:w w:val="80"/>
                        <w:sz w:val="20"/>
                      </w:rPr>
                      <w:t>A</w:t>
                    </w:r>
                  </w:p>
                  <w:p>
                    <w:pPr>
                      <w:spacing w:before="0" w:line="223" w:lineRule="exact"/>
                      <w:ind w:left="1541" w:right="1529" w:firstLine="0"/>
                      <w:jc w:val="center"/>
                      <w:rPr>
                        <w:rFonts w:ascii="Arial"/>
                        <w:sz w:val="20"/>
                      </w:rPr>
                    </w:pPr>
                    <w:r>
                      <w:rPr>
                        <w:rFonts w:ascii="Arial"/>
                        <w:color w:val="2B2A29"/>
                        <w:w w:val="80"/>
                        <w:sz w:val="20"/>
                      </w:rPr>
                      <w:t>流程A</w:t>
                    </w:r>
                  </w:p>
                </w:txbxContent>
              </v:textbox>
            </v:shape>
            <v:shape id="docshape149" o:spid="_x0000_s1190" o:spt="202" type="#_x0000_t202" style="position:absolute;left:1709;top:-3450;height:366;width:1883;" filled="f" stroked="t" coordsize="21600,21600">
              <v:path/>
              <v:fill on="f" focussize="0,0"/>
              <v:stroke weight="1pt" color="#2B2A29"/>
              <v:imagedata o:title=""/>
              <o:lock v:ext="edit"/>
              <v:textbox inset="0mm,0mm,0mm,0mm">
                <w:txbxContent>
                  <w:p>
                    <w:r>
                      <w:rPr>
                        <w:rFonts w:ascii="Arial"/>
                        <w:color w:val="2B2A29"/>
                        <w:w w:val="90"/>
                        <w:sz w:val="20"/>
                      </w:rPr>
                      <w:t>Code</w:t>
                    </w:r>
                  </w:p>
                  <w:p>
                    <w:pPr>
                      <w:spacing w:before="37"/>
                      <w:ind w:left="696" w:right="696" w:firstLine="0"/>
                      <w:jc w:val="center"/>
                      <w:rPr>
                        <w:rFonts w:ascii="Arial"/>
                        <w:sz w:val="20"/>
                      </w:rPr>
                    </w:pPr>
                    <w:r>
                      <w:rPr>
                        <w:rFonts w:ascii="Arial"/>
                        <w:color w:val="2B2A29"/>
                        <w:w w:val="90"/>
                        <w:sz w:val="20"/>
                      </w:rPr>
                      <w:t>密码</w:t>
                    </w:r>
                  </w:p>
                </w:txbxContent>
              </v:textbox>
            </v:shape>
            <v:shape id="docshape150" o:spid="_x0000_s1191" o:spt="202" type="#_x0000_t202" style="position:absolute;left:3006;top:-4012;height:373;width:932;" filled="f" stroked="t" coordsize="21600,21600">
              <v:path/>
              <v:fill on="f" focussize="0,0"/>
              <v:stroke weight="1pt" color="#2B2A29"/>
              <v:imagedata o:title=""/>
              <o:lock v:ext="edit"/>
              <v:textbox inset="0mm,0mm,0mm,0mm">
                <w:txbxContent>
                  <w:p>
                    <w:r>
                      <w:rPr>
                        <w:rFonts w:ascii="Arial"/>
                        <w:color w:val="2B2A29"/>
                        <w:w w:val="90"/>
                        <w:sz w:val="20"/>
                      </w:rPr>
                      <w:t>Counters</w:t>
                    </w:r>
                  </w:p>
                  <w:p>
                    <w:pPr>
                      <w:spacing w:before="37"/>
                      <w:ind w:left="127" w:right="0" w:firstLine="0"/>
                      <w:jc w:val="left"/>
                      <w:rPr>
                        <w:rFonts w:ascii="Arial"/>
                        <w:sz w:val="20"/>
                      </w:rPr>
                    </w:pPr>
                    <w:r>
                      <w:rPr>
                        <w:rFonts w:ascii="Arial"/>
                        <w:color w:val="2B2A29"/>
                        <w:w w:val="90"/>
                        <w:sz w:val="20"/>
                      </w:rPr>
                      <w:t>计数器</w:t>
                    </w:r>
                  </w:p>
                </w:txbxContent>
              </v:textbox>
            </v:shape>
            <v:shape id="docshape151" o:spid="_x0000_s1192" o:spt="202" type="#_x0000_t202" style="position:absolute;left:1334;top:-4012;height:373;width:932;" filled="f" stroked="t" coordsize="21600,21600">
              <v:path/>
              <v:fill on="f" focussize="0,0"/>
              <v:stroke weight="1pt" color="#2B2A29"/>
              <v:imagedata o:title=""/>
              <o:lock v:ext="edit"/>
              <v:textbox inset="0mm,0mm,0mm,0mm">
                <w:txbxContent>
                  <w:p>
                    <w:r>
                      <w:rPr>
                        <w:rFonts w:ascii="Arial"/>
                        <w:color w:val="2B2A29"/>
                        <w:w w:val="95"/>
                        <w:sz w:val="20"/>
                      </w:rPr>
                      <w:t>Stack</w:t>
                    </w:r>
                  </w:p>
                  <w:p>
                    <w:pPr>
                      <w:spacing w:before="29"/>
                      <w:ind w:left="250" w:right="0" w:firstLine="0"/>
                      <w:jc w:val="left"/>
                      <w:rPr>
                        <w:rFonts w:ascii="Arial"/>
                        <w:sz w:val="20"/>
                      </w:rPr>
                    </w:pPr>
                    <w:r>
                      <w:rPr>
                        <w:rFonts w:ascii="Arial"/>
                        <w:color w:val="2B2A29"/>
                        <w:w w:val="95"/>
                        <w:sz w:val="20"/>
                      </w:rPr>
                      <w:t>堆栈</w:t>
                    </w:r>
                  </w:p>
                </w:txbxContent>
              </v:textbox>
            </v:shape>
            <v:shape id="docshape152" o:spid="_x0000_s1193" o:spt="202" type="#_x0000_t202" style="position:absolute;left:2265;top:-4561;height:376;width:932;" filled="f" stroked="t" coordsize="21600,21600">
              <v:path/>
              <v:fill on="f" focussize="0,0"/>
              <v:stroke weight="1pt" color="#2B2A29"/>
              <v:imagedata o:title=""/>
              <o:lock v:ext="edit"/>
              <v:textbox inset="0mm,0mm,0mm,0mm">
                <w:txbxContent>
                  <w:p>
                    <w:r>
                      <w:rPr>
                        <w:rFonts w:ascii="Arial"/>
                        <w:color w:val="2B2A29"/>
                        <w:w w:val="90"/>
                        <w:sz w:val="20"/>
                      </w:rPr>
                      <w:t>Heap</w:t>
                    </w:r>
                  </w:p>
                  <w:p>
                    <w:pPr>
                      <w:spacing w:before="35"/>
                      <w:ind w:left="267" w:right="0" w:firstLine="0"/>
                      <w:jc w:val="left"/>
                      <w:rPr>
                        <w:rFonts w:ascii="Arial"/>
                        <w:sz w:val="20"/>
                      </w:rPr>
                    </w:pPr>
                    <w:r>
                      <w:rPr>
                        <w:rFonts w:ascii="Arial"/>
                        <w:color w:val="2B2A29"/>
                        <w:w w:val="90"/>
                        <w:sz w:val="20"/>
                      </w:rPr>
                      <w:t>堆</w:t>
                    </w:r>
                  </w:p>
                </w:txbxContent>
              </v:textbox>
            </v:shape>
          </v:group>
        </w:pict>
      </w:r>
      <w:r>
        <w:pict>
          <v:line id="_x0000_s1194" o:spid="_x0000_s1194" o:spt="20" style="position:absolute;left:0pt;margin-left:168.6pt;margin-top:-135.45pt;height:97.9pt;width:0pt;mso-position-horizontal-relative:page;z-index:-251598848;mso-width-relative:page;mso-height-relative:page;" stroked="t" coordsize="21600,21600">
            <v:path arrowok="t"/>
            <v:fill focussize="0,0"/>
            <v:stroke weight="1pt" color="#2B2A29" dashstyle="longDash"/>
            <v:imagedata o:title=""/>
            <o:lock v:ext="edit"/>
          </v:line>
        </w:pict>
      </w:r>
      <w:r>
        <w:pict>
          <v:line id="_x0000_s1195" o:spid="_x0000_s1195" o:spt="20" style="position:absolute;left:0pt;margin-left:308.4pt;margin-top:-135.45pt;height:97.9pt;width:0pt;mso-position-horizontal-relative:page;z-index:-251597824;mso-width-relative:page;mso-height-relative:page;" stroked="t" coordsize="21600,21600">
            <v:path arrowok="t"/>
            <v:fill focussize="0,0"/>
            <v:stroke weight="1pt" color="#2B2A29" dashstyle="longDash"/>
            <v:imagedata o:title=""/>
            <o:lock v:ext="edit"/>
          </v:line>
        </w:pict>
      </w:r>
      <w:r>
        <w:pict>
          <v:group id="docshapegroup153" o:spid="_x0000_s1196" o:spt="203" style="position:absolute;left:0pt;margin-left:251.35pt;margin-top:-255.9pt;height:251pt;width:196.55pt;mso-position-horizontal-relative:page;z-index:-251597824;mso-width-relative:page;mso-height-relative:page;" coordorigin="5027,-5118" coordsize="3931,5020">
            <o:lock v:ext="edit"/>
            <v:line id="_x0000_s1197" o:spid="_x0000_s1197" o:spt="20" style="position:absolute;left:6168;top:-699;height:90;width:0;" stroked="t" coordsize="21600,21600">
              <v:path arrowok="t"/>
              <v:fill focussize="0,0"/>
              <v:stroke weight="1pt" color="#2B2A29"/>
              <v:imagedata o:title=""/>
              <o:lock v:ext="edit"/>
            </v:line>
            <v:shape id="docshape154" o:spid="_x0000_s1198" style="position:absolute;left:6073;top:-660;height:171;width:191;" fillcolor="#2B2A29" filled="t" stroked="f" coordorigin="6073,-659" coordsize="191,171" path="m6264,-659l6168,-625,6073,-659,6101,-622,6127,-579,6150,-533,6168,-488,6187,-533,6210,-579,6236,-622,6264,-659xe">
              <v:path arrowok="t"/>
              <v:fill on="t" focussize="0,0"/>
              <v:stroke on="f"/>
              <v:imagedata o:title=""/>
              <o:lock v:ext="edit"/>
            </v:shape>
            <v:shape id="docshape155" o:spid="_x0000_s1199" o:spt="202" type="#_x0000_t202" style="position:absolute;left:5037;top:-5109;height:5000;width:3911;" filled="f" stroked="t" coordsize="21600,21600">
              <v:path/>
              <v:fill on="f" focussize="0,0"/>
              <v:stroke weight="1pt" color="#2B2A29"/>
              <v:imagedata o:title=""/>
              <o:lock v:ext="edit"/>
              <v:textbox inset="0mm,0mm,0mm,0mm">
                <w:txbxContent>
                  <w:p>
                    <w:r>
                      <w:rPr>
                        <w:rFonts w:ascii="Arial"/>
                        <w:color w:val="2B2A29"/>
                        <w:w w:val="85"/>
                        <w:sz w:val="20"/>
                      </w:rPr>
                      <w:t>Process</w:t>
                    </w:r>
                    <w:r>
                      <w:rPr>
                        <w:rFonts w:ascii="Arial"/>
                        <w:color w:val="2B2A29"/>
                        <w:spacing w:val="-5"/>
                        <w:w w:val="85"/>
                        <w:sz w:val="20"/>
                      </w:rPr>
                      <w:t xml:space="preserve"> </w:t>
                    </w:r>
                    <w:r>
                      <w:rPr>
                        <w:rFonts w:ascii="Arial"/>
                        <w:color w:val="2B2A29"/>
                        <w:w w:val="85"/>
                        <w:sz w:val="20"/>
                      </w:rPr>
                      <w:t>B</w:t>
                    </w:r>
                  </w:p>
                  <w:p>
                    <w:pPr>
                      <w:spacing w:before="0" w:line="223" w:lineRule="exact"/>
                      <w:ind w:left="1552" w:right="1529" w:firstLine="0"/>
                      <w:jc w:val="center"/>
                      <w:rPr>
                        <w:rFonts w:ascii="Arial"/>
                        <w:sz w:val="20"/>
                      </w:rPr>
                    </w:pPr>
                    <w:r>
                      <w:rPr>
                        <w:rFonts w:ascii="Arial"/>
                        <w:color w:val="2B2A29"/>
                        <w:w w:val="85"/>
                        <w:sz w:val="20"/>
                      </w:rPr>
                      <w:t>工艺B</w:t>
                    </w:r>
                  </w:p>
                </w:txbxContent>
              </v:textbox>
            </v:shape>
            <v:shape id="docshape156" o:spid="_x0000_s1200" o:spt="202" type="#_x0000_t202" style="position:absolute;left:5975;top:-3450;height:366;width:1883;" filled="f" stroked="t" coordsize="21600,21600">
              <v:path/>
              <v:fill on="f" focussize="0,0"/>
              <v:stroke weight="1pt" color="#2B2A29"/>
              <v:imagedata o:title=""/>
              <o:lock v:ext="edit"/>
              <v:textbox inset="0mm,0mm,0mm,0mm">
                <w:txbxContent>
                  <w:p>
                    <w:r>
                      <w:rPr>
                        <w:rFonts w:ascii="Arial"/>
                        <w:color w:val="2B2A29"/>
                        <w:w w:val="90"/>
                        <w:sz w:val="20"/>
                      </w:rPr>
                      <w:t>Code</w:t>
                    </w:r>
                  </w:p>
                  <w:p>
                    <w:pPr>
                      <w:spacing w:before="37"/>
                      <w:ind w:left="696" w:right="696" w:firstLine="0"/>
                      <w:jc w:val="center"/>
                      <w:rPr>
                        <w:rFonts w:ascii="Arial"/>
                        <w:sz w:val="20"/>
                      </w:rPr>
                    </w:pPr>
                    <w:r>
                      <w:rPr>
                        <w:rFonts w:ascii="Arial"/>
                        <w:color w:val="2B2A29"/>
                        <w:w w:val="90"/>
                        <w:sz w:val="20"/>
                      </w:rPr>
                      <w:t>密码</w:t>
                    </w:r>
                  </w:p>
                </w:txbxContent>
              </v:textbox>
            </v:shape>
            <v:shape id="docshape157" o:spid="_x0000_s1201" o:spt="202" type="#_x0000_t202" style="position:absolute;left:7272;top:-4012;height:373;width:932;" filled="f" stroked="t" coordsize="21600,21600">
              <v:path/>
              <v:fill on="f" focussize="0,0"/>
              <v:stroke weight="1pt" color="#2B2A29"/>
              <v:imagedata o:title=""/>
              <o:lock v:ext="edit"/>
              <v:textbox inset="0mm,0mm,0mm,0mm">
                <w:txbxContent>
                  <w:p>
                    <w:r>
                      <w:rPr>
                        <w:rFonts w:ascii="Arial"/>
                        <w:color w:val="2B2A29"/>
                        <w:w w:val="90"/>
                        <w:sz w:val="20"/>
                      </w:rPr>
                      <w:t>Counters</w:t>
                    </w:r>
                  </w:p>
                  <w:p>
                    <w:pPr>
                      <w:spacing w:before="37"/>
                      <w:ind w:left="127" w:right="0" w:firstLine="0"/>
                      <w:jc w:val="left"/>
                      <w:rPr>
                        <w:rFonts w:ascii="Arial"/>
                        <w:sz w:val="20"/>
                      </w:rPr>
                    </w:pPr>
                    <w:r>
                      <w:rPr>
                        <w:rFonts w:ascii="Arial"/>
                        <w:color w:val="2B2A29"/>
                        <w:w w:val="90"/>
                        <w:sz w:val="20"/>
                      </w:rPr>
                      <w:t>计数器</w:t>
                    </w:r>
                  </w:p>
                </w:txbxContent>
              </v:textbox>
            </v:shape>
            <v:shape id="docshape158" o:spid="_x0000_s1202" o:spt="202" type="#_x0000_t202" style="position:absolute;left:5780;top:-4012;height:373;width:932;" filled="f" stroked="t" coordsize="21600,21600">
              <v:path/>
              <v:fill on="f" focussize="0,0"/>
              <v:stroke weight="1pt" color="#2B2A29"/>
              <v:imagedata o:title=""/>
              <o:lock v:ext="edit"/>
              <v:textbox inset="0mm,0mm,0mm,0mm">
                <w:txbxContent>
                  <w:p>
                    <w:r>
                      <w:rPr>
                        <w:rFonts w:ascii="Arial"/>
                        <w:color w:val="2B2A29"/>
                        <w:w w:val="95"/>
                        <w:sz w:val="20"/>
                      </w:rPr>
                      <w:t>Stack</w:t>
                    </w:r>
                  </w:p>
                  <w:p>
                    <w:pPr>
                      <w:spacing w:before="29"/>
                      <w:ind w:left="250" w:right="0" w:firstLine="0"/>
                      <w:jc w:val="left"/>
                      <w:rPr>
                        <w:rFonts w:ascii="Arial"/>
                        <w:sz w:val="20"/>
                      </w:rPr>
                    </w:pPr>
                    <w:r>
                      <w:rPr>
                        <w:rFonts w:ascii="Arial"/>
                        <w:color w:val="2B2A29"/>
                        <w:w w:val="95"/>
                        <w:sz w:val="20"/>
                      </w:rPr>
                      <w:t>堆栈</w:t>
                    </w:r>
                  </w:p>
                </w:txbxContent>
              </v:textbox>
            </v:shape>
            <v:shape id="docshape159" o:spid="_x0000_s1203" o:spt="202" type="#_x0000_t202" style="position:absolute;left:6530;top:-4561;height:376;width:932;" filled="f" stroked="t" coordsize="21600,21600">
              <v:path/>
              <v:fill on="f" focussize="0,0"/>
              <v:stroke weight="1pt" color="#2B2A29"/>
              <v:imagedata o:title=""/>
              <o:lock v:ext="edit"/>
              <v:textbox inset="0mm,0mm,0mm,0mm">
                <w:txbxContent>
                  <w:p>
                    <w:r>
                      <w:rPr>
                        <w:rFonts w:ascii="Arial"/>
                        <w:color w:val="2B2A29"/>
                        <w:w w:val="90"/>
                        <w:sz w:val="20"/>
                      </w:rPr>
                      <w:t>Heap</w:t>
                    </w:r>
                  </w:p>
                  <w:p>
                    <w:pPr>
                      <w:spacing w:before="35"/>
                      <w:ind w:left="267" w:right="0" w:firstLine="0"/>
                      <w:jc w:val="left"/>
                      <w:rPr>
                        <w:rFonts w:ascii="Arial"/>
                        <w:sz w:val="20"/>
                      </w:rPr>
                    </w:pPr>
                    <w:r>
                      <w:rPr>
                        <w:rFonts w:ascii="Arial"/>
                        <w:color w:val="2B2A29"/>
                        <w:w w:val="90"/>
                        <w:sz w:val="20"/>
                      </w:rPr>
                      <w:t>堆</w:t>
                    </w:r>
                  </w:p>
                </w:txbxContent>
              </v:textbox>
            </v:shape>
          </v:group>
        </w:pict>
      </w:r>
      <w:r>
        <w:pict>
          <v:shape id="docshape160" o:spid="_x0000_s1204" o:spt="202" type="#_x0000_t202" style="position:absolute;left:0pt;margin-left:94.7pt;margin-top:-105.65pt;height:35.8pt;width:13.7pt;mso-position-horizontal-relative:page;z-index:251671552;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color w:val="2B2A29"/>
                      <w:w w:val="85"/>
                      <w:sz w:val="20"/>
                    </w:rPr>
                    <w:t>Thread</w:t>
                  </w:r>
                  <w:r>
                    <w:rPr>
                      <w:rFonts w:ascii="Arial"/>
                      <w:color w:val="2B2A29"/>
                      <w:spacing w:val="-4"/>
                      <w:w w:val="85"/>
                      <w:sz w:val="20"/>
                    </w:rPr>
                    <w:t xml:space="preserve"> </w:t>
                  </w:r>
                  <w:r>
                    <w:rPr>
                      <w:rFonts w:ascii="Arial"/>
                      <w:color w:val="2B2A29"/>
                      <w:w w:val="85"/>
                      <w:sz w:val="20"/>
                    </w:rPr>
                    <w:t>1</w:t>
                  </w:r>
                </w:p>
                <w:p>
                  <w:pPr>
                    <w:spacing w:before="22"/>
                    <w:ind w:left="20" w:right="0" w:firstLine="0"/>
                    <w:jc w:val="left"/>
                    <w:rPr>
                      <w:rFonts w:ascii="Arial"/>
                      <w:sz w:val="20"/>
                    </w:rPr>
                  </w:pPr>
                  <w:r>
                    <w:rPr>
                      <w:rFonts w:ascii="Arial"/>
                      <w:color w:val="2B2A29"/>
                      <w:w w:val="85"/>
                      <w:sz w:val="20"/>
                    </w:rPr>
                    <w:t>线程1</w:t>
                  </w:r>
                </w:p>
              </w:txbxContent>
            </v:textbox>
          </v:shape>
        </w:pict>
      </w:r>
      <w:r>
        <w:pict>
          <v:shape id="docshape161" o:spid="_x0000_s1205" o:spt="202" type="#_x0000_t202" style="position:absolute;left:0pt;margin-left:132.3pt;margin-top:-105.65pt;height:35.8pt;width:13.7pt;mso-position-horizontal-relative:page;z-index:251672576;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color w:val="2B2A29"/>
                      <w:w w:val="85"/>
                      <w:sz w:val="20"/>
                    </w:rPr>
                    <w:t>Thread</w:t>
                  </w:r>
                  <w:r>
                    <w:rPr>
                      <w:rFonts w:ascii="Arial"/>
                      <w:color w:val="2B2A29"/>
                      <w:spacing w:val="-4"/>
                      <w:w w:val="85"/>
                      <w:sz w:val="20"/>
                    </w:rPr>
                    <w:t xml:space="preserve"> </w:t>
                  </w:r>
                  <w:r>
                    <w:rPr>
                      <w:rFonts w:ascii="Arial"/>
                      <w:color w:val="2B2A29"/>
                      <w:w w:val="85"/>
                      <w:sz w:val="20"/>
                    </w:rPr>
                    <w:t>2</w:t>
                  </w:r>
                </w:p>
                <w:p>
                  <w:pPr>
                    <w:spacing w:before="22"/>
                    <w:ind w:left="20" w:right="0" w:firstLine="0"/>
                    <w:jc w:val="left"/>
                    <w:rPr>
                      <w:rFonts w:ascii="Arial"/>
                      <w:sz w:val="20"/>
                    </w:rPr>
                  </w:pPr>
                  <w:r>
                    <w:rPr>
                      <w:rFonts w:ascii="Arial"/>
                      <w:color w:val="2B2A29"/>
                      <w:w w:val="85"/>
                      <w:sz w:val="20"/>
                    </w:rPr>
                    <w:t>线程2</w:t>
                  </w:r>
                </w:p>
              </w:txbxContent>
            </v:textbox>
          </v:shape>
        </w:pict>
      </w:r>
      <w:r>
        <w:pict>
          <v:shape id="docshape162" o:spid="_x0000_s1206" o:spt="202" type="#_x0000_t202" style="position:absolute;left:0pt;margin-left:169.05pt;margin-top:-105.65pt;height:35.8pt;width:13.7pt;mso-position-horizontal-relative:page;z-index:251672576;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color w:val="2B2A29"/>
                      <w:w w:val="85"/>
                      <w:sz w:val="20"/>
                    </w:rPr>
                    <w:t>Thread</w:t>
                  </w:r>
                  <w:r>
                    <w:rPr>
                      <w:rFonts w:ascii="Arial"/>
                      <w:color w:val="2B2A29"/>
                      <w:spacing w:val="-4"/>
                      <w:w w:val="85"/>
                      <w:sz w:val="20"/>
                    </w:rPr>
                    <w:t xml:space="preserve"> </w:t>
                  </w:r>
                  <w:r>
                    <w:rPr>
                      <w:rFonts w:ascii="Arial"/>
                      <w:color w:val="2B2A29"/>
                      <w:w w:val="85"/>
                      <w:sz w:val="20"/>
                    </w:rPr>
                    <w:t>3</w:t>
                  </w:r>
                </w:p>
                <w:p>
                  <w:pPr>
                    <w:spacing w:before="22"/>
                    <w:ind w:left="20" w:right="0" w:firstLine="0"/>
                    <w:jc w:val="left"/>
                    <w:rPr>
                      <w:rFonts w:ascii="Arial"/>
                      <w:sz w:val="20"/>
                    </w:rPr>
                  </w:pPr>
                  <w:r>
                    <w:rPr>
                      <w:rFonts w:ascii="Arial"/>
                      <w:color w:val="2B2A29"/>
                      <w:w w:val="85"/>
                      <w:sz w:val="20"/>
                    </w:rPr>
                    <w:t>线程3</w:t>
                  </w:r>
                </w:p>
              </w:txbxContent>
            </v:textbox>
          </v:shape>
        </w:pict>
      </w:r>
      <w:r>
        <w:pict>
          <v:shape id="docshape163" o:spid="_x0000_s1207" o:spt="202" type="#_x0000_t202" style="position:absolute;left:0pt;margin-left:307.95pt;margin-top:-105.65pt;height:35.8pt;width:13.7pt;mso-position-horizontal-relative:page;z-index:251673600;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color w:val="2B2A29"/>
                      <w:w w:val="85"/>
                      <w:sz w:val="20"/>
                    </w:rPr>
                    <w:t>Thread</w:t>
                  </w:r>
                  <w:r>
                    <w:rPr>
                      <w:rFonts w:ascii="Arial"/>
                      <w:color w:val="2B2A29"/>
                      <w:spacing w:val="-4"/>
                      <w:w w:val="85"/>
                      <w:sz w:val="20"/>
                    </w:rPr>
                    <w:t xml:space="preserve"> </w:t>
                  </w:r>
                  <w:r>
                    <w:rPr>
                      <w:rFonts w:ascii="Arial"/>
                      <w:color w:val="2B2A29"/>
                      <w:w w:val="85"/>
                      <w:sz w:val="20"/>
                    </w:rPr>
                    <w:t>1</w:t>
                  </w:r>
                </w:p>
                <w:p>
                  <w:pPr>
                    <w:spacing w:before="22"/>
                    <w:ind w:left="20" w:right="0" w:firstLine="0"/>
                    <w:jc w:val="left"/>
                    <w:rPr>
                      <w:rFonts w:ascii="Arial"/>
                      <w:sz w:val="20"/>
                    </w:rPr>
                  </w:pPr>
                  <w:r>
                    <w:rPr>
                      <w:rFonts w:ascii="Arial"/>
                      <w:color w:val="2B2A29"/>
                      <w:w w:val="85"/>
                      <w:sz w:val="20"/>
                    </w:rPr>
                    <w:t>线程1</w:t>
                  </w:r>
                </w:p>
              </w:txbxContent>
            </v:textbox>
          </v:shape>
        </w:pict>
      </w:r>
      <w:r>
        <w:pict>
          <v:shape id="docshape164" o:spid="_x0000_s1208" o:spt="202" type="#_x0000_t202" style="position:absolute;left:0pt;margin-left:353.8pt;margin-top:-105.65pt;height:35.8pt;width:13.7pt;mso-position-horizontal-relative:page;z-index:251673600;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color w:val="2B2A29"/>
                      <w:w w:val="85"/>
                      <w:sz w:val="20"/>
                    </w:rPr>
                    <w:t>Thread</w:t>
                  </w:r>
                  <w:r>
                    <w:rPr>
                      <w:rFonts w:ascii="Arial"/>
                      <w:color w:val="2B2A29"/>
                      <w:spacing w:val="-4"/>
                      <w:w w:val="85"/>
                      <w:sz w:val="20"/>
                    </w:rPr>
                    <w:t xml:space="preserve"> </w:t>
                  </w:r>
                  <w:r>
                    <w:rPr>
                      <w:rFonts w:ascii="Arial"/>
                      <w:color w:val="2B2A29"/>
                      <w:w w:val="85"/>
                      <w:sz w:val="20"/>
                    </w:rPr>
                    <w:t>2</w:t>
                  </w:r>
                </w:p>
                <w:p>
                  <w:pPr>
                    <w:spacing w:before="22"/>
                    <w:ind w:left="20" w:right="0" w:firstLine="0"/>
                    <w:jc w:val="left"/>
                    <w:rPr>
                      <w:rFonts w:ascii="Arial"/>
                      <w:sz w:val="20"/>
                    </w:rPr>
                  </w:pPr>
                  <w:r>
                    <w:rPr>
                      <w:rFonts w:ascii="Arial"/>
                      <w:color w:val="2B2A29"/>
                      <w:w w:val="85"/>
                      <w:sz w:val="20"/>
                    </w:rPr>
                    <w:t>线程2</w:t>
                  </w:r>
                </w:p>
              </w:txbxContent>
            </v:textbox>
          </v:shape>
        </w:pict>
      </w:r>
      <w:bookmarkStart w:id="136" w:name="_bookmark131"/>
      <w:bookmarkEnd w:id="136"/>
      <w:r>
        <w:rPr>
          <w:b/>
          <w:i/>
          <w:color w:val="2B2A29"/>
          <w:sz w:val="24"/>
        </w:rPr>
        <w:t>图6-1：。</w:t>
      </w:r>
      <w:r>
        <w:rPr>
          <w:i/>
          <w:color w:val="2B2A29"/>
          <w:sz w:val="24"/>
        </w:rPr>
        <w:t>线程和进程</w:t>
      </w:r>
    </w:p>
    <w:p>
      <w:pPr>
        <w:pStyle w:val="11"/>
        <w:spacing w:before="9"/>
        <w:rPr>
          <w:i/>
          <w:sz w:val="25"/>
        </w:rPr>
      </w:pPr>
    </w:p>
    <w:p>
      <w:r>
        <w:rPr>
          <w:color w:val="2B2A29"/>
          <w:w w:val="105"/>
        </w:rPr>
        <w:t>Having a shared address</w:t>
      </w:r>
      <w:r>
        <w:rPr>
          <w:color w:val="2B2A29"/>
          <w:spacing w:val="1"/>
          <w:w w:val="105"/>
        </w:rPr>
        <w:t xml:space="preserve"> </w:t>
      </w:r>
      <w:r>
        <w:rPr>
          <w:color w:val="2B2A29"/>
          <w:w w:val="105"/>
        </w:rPr>
        <w:t>space such as a</w:t>
      </w:r>
      <w:r>
        <w:rPr>
          <w:color w:val="2B2A29"/>
          <w:spacing w:val="1"/>
          <w:w w:val="105"/>
        </w:rPr>
        <w:t xml:space="preserve"> </w:t>
      </w:r>
      <w:r>
        <w:rPr>
          <w:color w:val="2B2A29"/>
          <w:w w:val="105"/>
        </w:rPr>
        <w:t>heap, stack, or counter</w:t>
      </w:r>
      <w:r>
        <w:rPr>
          <w:color w:val="2B2A29"/>
          <w:spacing w:val="1"/>
          <w:w w:val="105"/>
        </w:rPr>
        <w:t xml:space="preserve"> </w:t>
      </w:r>
      <w:r>
        <w:rPr>
          <w:color w:val="2B2A29"/>
          <w:w w:val="105"/>
        </w:rPr>
        <w:t>will help threads</w:t>
      </w:r>
      <w:r>
        <w:rPr>
          <w:color w:val="2B2A29"/>
          <w:spacing w:val="1"/>
          <w:w w:val="105"/>
        </w:rPr>
        <w:t xml:space="preserve"> </w:t>
      </w:r>
      <w:r>
        <w:rPr>
          <w:color w:val="2B2A29"/>
          <w:w w:val="105"/>
        </w:rPr>
        <w:t>to</w:t>
      </w:r>
      <w:r>
        <w:rPr>
          <w:color w:val="2B2A29"/>
          <w:spacing w:val="1"/>
          <w:w w:val="105"/>
        </w:rPr>
        <w:t xml:space="preserve"> </w:t>
      </w:r>
      <w:r>
        <w:rPr>
          <w:color w:val="2B2A29"/>
          <w:w w:val="105"/>
        </w:rPr>
        <w:t>communicate.</w:t>
      </w:r>
      <w:r>
        <w:rPr>
          <w:color w:val="2B2A29"/>
          <w:spacing w:val="2"/>
          <w:w w:val="105"/>
        </w:rPr>
        <w:t xml:space="preserve"> </w:t>
      </w:r>
      <w:r>
        <w:rPr>
          <w:color w:val="2B2A29"/>
          <w:w w:val="105"/>
        </w:rPr>
        <w:t>But</w:t>
      </w:r>
      <w:r>
        <w:rPr>
          <w:color w:val="2B2A29"/>
          <w:spacing w:val="1"/>
          <w:w w:val="105"/>
        </w:rPr>
        <w:t xml:space="preserve"> </w:t>
      </w:r>
      <w:r>
        <w:rPr>
          <w:color w:val="2B2A29"/>
          <w:w w:val="105"/>
        </w:rPr>
        <w:t>this</w:t>
      </w:r>
      <w:r>
        <w:rPr>
          <w:color w:val="2B2A29"/>
          <w:spacing w:val="2"/>
          <w:w w:val="105"/>
        </w:rPr>
        <w:t xml:space="preserve"> </w:t>
      </w:r>
      <w:r>
        <w:rPr>
          <w:color w:val="2B2A29"/>
          <w:w w:val="105"/>
        </w:rPr>
        <w:t>comes</w:t>
      </w:r>
      <w:r>
        <w:rPr>
          <w:color w:val="2B2A29"/>
          <w:spacing w:val="2"/>
          <w:w w:val="105"/>
        </w:rPr>
        <w:t xml:space="preserve"> </w:t>
      </w:r>
      <w:r>
        <w:rPr>
          <w:color w:val="2B2A29"/>
          <w:w w:val="105"/>
        </w:rPr>
        <w:t>with</w:t>
      </w:r>
      <w:r>
        <w:rPr>
          <w:color w:val="2B2A29"/>
          <w:spacing w:val="1"/>
          <w:w w:val="105"/>
        </w:rPr>
        <w:t xml:space="preserve"> </w:t>
      </w:r>
      <w:r>
        <w:rPr>
          <w:color w:val="2B2A29"/>
          <w:w w:val="105"/>
        </w:rPr>
        <w:t>a</w:t>
      </w:r>
      <w:r>
        <w:rPr>
          <w:color w:val="2B2A29"/>
          <w:spacing w:val="2"/>
          <w:w w:val="105"/>
        </w:rPr>
        <w:t xml:space="preserve"> </w:t>
      </w:r>
      <w:r>
        <w:rPr>
          <w:color w:val="2B2A29"/>
          <w:w w:val="105"/>
        </w:rPr>
        <w:t>cost,</w:t>
      </w:r>
      <w:r>
        <w:rPr>
          <w:color w:val="2B2A29"/>
          <w:spacing w:val="1"/>
          <w:w w:val="105"/>
        </w:rPr>
        <w:t xml:space="preserve"> </w:t>
      </w:r>
      <w:r>
        <w:rPr>
          <w:color w:val="2B2A29"/>
          <w:w w:val="105"/>
        </w:rPr>
        <w:t>because</w:t>
      </w:r>
      <w:r>
        <w:rPr>
          <w:color w:val="2B2A29"/>
          <w:spacing w:val="2"/>
          <w:w w:val="105"/>
        </w:rPr>
        <w:t xml:space="preserve"> </w:t>
      </w:r>
      <w:r>
        <w:rPr>
          <w:color w:val="2B2A29"/>
          <w:w w:val="105"/>
        </w:rPr>
        <w:t>it</w:t>
      </w:r>
      <w:r>
        <w:rPr>
          <w:color w:val="2B2A29"/>
          <w:spacing w:val="2"/>
          <w:w w:val="105"/>
        </w:rPr>
        <w:t xml:space="preserve"> </w:t>
      </w:r>
      <w:r>
        <w:rPr>
          <w:color w:val="2B2A29"/>
          <w:w w:val="105"/>
        </w:rPr>
        <w:t>can</w:t>
      </w:r>
      <w:r>
        <w:rPr>
          <w:color w:val="2B2A29"/>
          <w:spacing w:val="1"/>
          <w:w w:val="105"/>
        </w:rPr>
        <w:t xml:space="preserve"> </w:t>
      </w:r>
      <w:r>
        <w:rPr>
          <w:color w:val="2B2A29"/>
          <w:w w:val="105"/>
        </w:rPr>
        <w:t>lead</w:t>
      </w:r>
      <w:r>
        <w:rPr>
          <w:color w:val="2B2A29"/>
          <w:spacing w:val="2"/>
          <w:w w:val="105"/>
        </w:rPr>
        <w:t xml:space="preserve"> </w:t>
      </w:r>
      <w:r>
        <w:rPr>
          <w:color w:val="2B2A29"/>
          <w:w w:val="105"/>
        </w:rPr>
        <w:t>to</w:t>
      </w:r>
      <w:r>
        <w:rPr>
          <w:color w:val="2B2A29"/>
          <w:spacing w:val="2"/>
          <w:w w:val="105"/>
        </w:rPr>
        <w:t xml:space="preserve"> </w:t>
      </w:r>
      <w:r>
        <w:rPr>
          <w:color w:val="2B2A29"/>
          <w:w w:val="105"/>
        </w:rPr>
        <w:t>issues</w:t>
      </w:r>
      <w:r>
        <w:rPr>
          <w:color w:val="2B2A29"/>
          <w:spacing w:val="1"/>
          <w:w w:val="105"/>
        </w:rPr>
        <w:t xml:space="preserve"> </w:t>
      </w:r>
      <w:r>
        <w:rPr>
          <w:color w:val="2B2A29"/>
          <w:w w:val="105"/>
        </w:rPr>
        <w:t>such</w:t>
      </w:r>
      <w:r>
        <w:rPr>
          <w:color w:val="2B2A29"/>
          <w:spacing w:val="2"/>
          <w:w w:val="105"/>
        </w:rPr>
        <w:t xml:space="preserve"> </w:t>
      </w:r>
      <w:r>
        <w:rPr>
          <w:color w:val="2B2A29"/>
          <w:w w:val="105"/>
        </w:rPr>
        <w:t>as</w:t>
      </w:r>
      <w:r>
        <w:rPr>
          <w:color w:val="2B2A29"/>
          <w:spacing w:val="1"/>
          <w:w w:val="105"/>
        </w:rPr>
        <w:t xml:space="preserve"> </w:t>
      </w:r>
      <w:r>
        <w:rPr>
          <w:color w:val="2B2A29"/>
          <w:w w:val="105"/>
        </w:rPr>
        <w:t>data</w:t>
      </w:r>
      <w:r>
        <w:rPr>
          <w:color w:val="2B2A29"/>
          <w:spacing w:val="-54"/>
          <w:w w:val="105"/>
        </w:rPr>
        <w:t xml:space="preserve"> </w:t>
      </w:r>
      <w:r>
        <w:rPr>
          <w:color w:val="2B2A29"/>
          <w:w w:val="105"/>
        </w:rPr>
        <w:t>corruption and synchronization.</w:t>
      </w:r>
      <w:r>
        <w:rPr>
          <w:color w:val="2B2A29"/>
          <w:spacing w:val="1"/>
          <w:w w:val="105"/>
        </w:rPr>
        <w:t xml:space="preserve"> </w:t>
      </w:r>
      <w:r>
        <w:rPr>
          <w:color w:val="2B2A29"/>
          <w:w w:val="105"/>
        </w:rPr>
        <w:t>Each stack</w:t>
      </w:r>
      <w:r>
        <w:rPr>
          <w:color w:val="2B2A29"/>
          <w:spacing w:val="1"/>
          <w:w w:val="105"/>
        </w:rPr>
        <w:t xml:space="preserve"> </w:t>
      </w:r>
      <w:r>
        <w:rPr>
          <w:color w:val="2B2A29"/>
          <w:w w:val="105"/>
        </w:rPr>
        <w:t>in the</w:t>
      </w:r>
      <w:r>
        <w:rPr>
          <w:color w:val="2B2A29"/>
          <w:spacing w:val="1"/>
          <w:w w:val="105"/>
        </w:rPr>
        <w:t xml:space="preserve"> </w:t>
      </w:r>
      <w:r>
        <w:rPr>
          <w:color w:val="2B2A29"/>
          <w:w w:val="105"/>
        </w:rPr>
        <w:t>threads has</w:t>
      </w:r>
      <w:r>
        <w:rPr>
          <w:color w:val="2B2A29"/>
          <w:spacing w:val="1"/>
          <w:w w:val="105"/>
        </w:rPr>
        <w:t xml:space="preserve"> </w:t>
      </w:r>
      <w:r>
        <w:rPr>
          <w:color w:val="2B2A29"/>
          <w:w w:val="105"/>
        </w:rPr>
        <w:t>an allocated</w:t>
      </w:r>
      <w:r>
        <w:rPr>
          <w:color w:val="2B2A29"/>
          <w:spacing w:val="1"/>
          <w:w w:val="105"/>
        </w:rPr>
        <w:t xml:space="preserve"> </w:t>
      </w:r>
      <w:r>
        <w:rPr>
          <w:color w:val="2B2A29"/>
          <w:w w:val="105"/>
        </w:rPr>
        <w:t>size; in</w:t>
      </w:r>
      <w:r>
        <w:rPr>
          <w:color w:val="2B2A29"/>
          <w:spacing w:val="1"/>
          <w:w w:val="105"/>
        </w:rPr>
        <w:t xml:space="preserve"> </w:t>
      </w:r>
      <w:r>
        <w:rPr>
          <w:color w:val="2B2A29"/>
          <w:w w:val="105"/>
        </w:rPr>
        <w:t>general, this is 2 MB. This limits the number of threads on a single machine. Having</w:t>
      </w:r>
      <w:r>
        <w:rPr>
          <w:color w:val="2B2A29"/>
          <w:spacing w:val="1"/>
          <w:w w:val="105"/>
        </w:rPr>
        <w:t xml:space="preserve"> </w:t>
      </w:r>
      <w:r>
        <w:rPr>
          <w:color w:val="2B2A29"/>
          <w:spacing w:val="-1"/>
          <w:w w:val="110"/>
        </w:rPr>
        <w:t>uncontrolled</w:t>
      </w:r>
      <w:r>
        <w:rPr>
          <w:color w:val="2B2A29"/>
          <w:spacing w:val="-16"/>
          <w:w w:val="110"/>
        </w:rPr>
        <w:t xml:space="preserve"> </w:t>
      </w:r>
      <w:r>
        <w:rPr>
          <w:color w:val="2B2A29"/>
          <w:w w:val="110"/>
        </w:rPr>
        <w:t>threads</w:t>
      </w:r>
      <w:r>
        <w:rPr>
          <w:color w:val="2B2A29"/>
          <w:spacing w:val="-15"/>
          <w:w w:val="110"/>
        </w:rPr>
        <w:t xml:space="preserve"> </w:t>
      </w:r>
      <w:r>
        <w:rPr>
          <w:color w:val="2B2A29"/>
          <w:w w:val="110"/>
        </w:rPr>
        <w:t>can</w:t>
      </w:r>
      <w:r>
        <w:rPr>
          <w:color w:val="2B2A29"/>
          <w:spacing w:val="-16"/>
          <w:w w:val="110"/>
        </w:rPr>
        <w:t xml:space="preserve"> </w:t>
      </w:r>
      <w:r>
        <w:rPr>
          <w:color w:val="2B2A29"/>
          <w:w w:val="110"/>
        </w:rPr>
        <w:t>eat</w:t>
      </w:r>
      <w:r>
        <w:rPr>
          <w:color w:val="2B2A29"/>
          <w:spacing w:val="-15"/>
          <w:w w:val="110"/>
        </w:rPr>
        <w:t xml:space="preserve"> </w:t>
      </w:r>
      <w:r>
        <w:rPr>
          <w:color w:val="2B2A29"/>
          <w:w w:val="110"/>
        </w:rPr>
        <w:t>up</w:t>
      </w:r>
      <w:r>
        <w:rPr>
          <w:color w:val="2B2A29"/>
          <w:spacing w:val="-15"/>
          <w:w w:val="110"/>
        </w:rPr>
        <w:t xml:space="preserve"> </w:t>
      </w:r>
      <w:r>
        <w:rPr>
          <w:color w:val="2B2A29"/>
          <w:w w:val="110"/>
        </w:rPr>
        <w:t>all</w:t>
      </w:r>
      <w:r>
        <w:rPr>
          <w:color w:val="2B2A29"/>
          <w:spacing w:val="-16"/>
          <w:w w:val="110"/>
        </w:rPr>
        <w:t xml:space="preserve"> </w:t>
      </w:r>
      <w:r>
        <w:rPr>
          <w:color w:val="2B2A29"/>
          <w:w w:val="110"/>
        </w:rPr>
        <w:t>the</w:t>
      </w:r>
      <w:r>
        <w:rPr>
          <w:color w:val="2B2A29"/>
          <w:spacing w:val="-15"/>
          <w:w w:val="110"/>
        </w:rPr>
        <w:t xml:space="preserve"> </w:t>
      </w:r>
      <w:r>
        <w:rPr>
          <w:color w:val="2B2A29"/>
          <w:w w:val="110"/>
        </w:rPr>
        <w:t>machine</w:t>
      </w:r>
      <w:r>
        <w:rPr>
          <w:color w:val="2B2A29"/>
          <w:spacing w:val="-15"/>
          <w:w w:val="110"/>
        </w:rPr>
        <w:t xml:space="preserve"> </w:t>
      </w:r>
      <w:r>
        <w:rPr>
          <w:color w:val="2B2A29"/>
          <w:w w:val="110"/>
        </w:rPr>
        <w:t>memory.</w:t>
      </w:r>
    </w:p>
    <w:p>
      <w:pPr>
        <w:pStyle w:val="11"/>
        <w:spacing w:before="85" w:line="304" w:lineRule="auto"/>
        <w:ind w:left="160" w:right="830" w:firstLine="359"/>
      </w:pPr>
      <w:r>
        <w:rPr>
          <w:color w:val="2B2A29"/>
          <w:w w:val="105"/>
        </w:rPr>
        <w:t>拥有一个共享的地址空间（如堆、堆栈或计数器</w:t>
      </w:r>
      <w:r>
        <w:rPr>
          <w:color w:val="2B2A29"/>
          <w:spacing w:val="1"/>
          <w:w w:val="105"/>
        </w:rPr>
        <w:t>）</w:t>
      </w:r>
      <w:r>
        <w:rPr>
          <w:color w:val="2B2A29"/>
          <w:w w:val="105"/>
        </w:rPr>
        <w:t>将有助于线程进行通信。但这是有代价的，因为它会导致数据损坏和同步等问题。线程中的每个堆栈都有一个分配</w:t>
      </w:r>
      <w:r>
        <w:rPr>
          <w:color w:val="2B2A29"/>
          <w:spacing w:val="1"/>
          <w:w w:val="105"/>
        </w:rPr>
        <w:t>的</w:t>
      </w:r>
      <w:r>
        <w:rPr>
          <w:color w:val="2B2A29"/>
          <w:w w:val="105"/>
        </w:rPr>
        <w:t>大小；通</w:t>
      </w:r>
      <w:r>
        <w:rPr>
          <w:color w:val="2B2A29"/>
          <w:spacing w:val="1"/>
          <w:w w:val="105"/>
        </w:rPr>
        <w:t>常为2MB。</w:t>
      </w:r>
      <w:r>
        <w:rPr>
          <w:color w:val="2B2A29"/>
          <w:w w:val="105"/>
        </w:rPr>
        <w:t>这限制了单个机器上的线程数。拥有</w:t>
      </w:r>
      <w:r>
        <w:rPr>
          <w:color w:val="2B2A29"/>
          <w:spacing w:val="-1"/>
          <w:w w:val="110"/>
        </w:rPr>
        <w:t>不受控</w:t>
      </w:r>
      <w:r>
        <w:rPr>
          <w:color w:val="2B2A29"/>
          <w:spacing w:val="-16"/>
          <w:w w:val="110"/>
        </w:rPr>
        <w:t>制的</w:t>
      </w:r>
      <w:r>
        <w:rPr>
          <w:color w:val="2B2A29"/>
          <w:w w:val="110"/>
        </w:rPr>
        <w:t>线程会耗尽所有机器内存。</w:t>
      </w:r>
    </w:p>
    <w:p>
      <w:pPr>
        <w:pStyle w:val="11"/>
        <w:rPr>
          <w:sz w:val="24"/>
        </w:rPr>
      </w:pPr>
    </w:p>
    <w:p>
      <w:r>
        <w:rPr>
          <w:color w:val="2B2A29"/>
          <w:w w:val="80"/>
        </w:rPr>
        <w:t>Concurrency</w:t>
      </w:r>
      <w:r>
        <w:rPr>
          <w:color w:val="2B2A29"/>
          <w:spacing w:val="43"/>
          <w:w w:val="80"/>
        </w:rPr>
        <w:t xml:space="preserve"> </w:t>
      </w:r>
      <w:r>
        <w:rPr>
          <w:color w:val="2B2A29"/>
          <w:w w:val="80"/>
        </w:rPr>
        <w:t>and</w:t>
      </w:r>
      <w:r>
        <w:rPr>
          <w:color w:val="2B2A29"/>
          <w:spacing w:val="44"/>
          <w:w w:val="80"/>
        </w:rPr>
        <w:t xml:space="preserve"> </w:t>
      </w:r>
      <w:r>
        <w:rPr>
          <w:color w:val="2B2A29"/>
          <w:w w:val="80"/>
        </w:rPr>
        <w:t>Parallelism</w:t>
      </w:r>
    </w:p>
    <w:p>
      <w:pPr>
        <w:pStyle w:val="4"/>
        <w:spacing w:before="188"/>
        <w:ind w:left="160"/>
      </w:pPr>
      <w:r>
        <w:rPr>
          <w:color w:val="2B2A29"/>
          <w:w w:val="80"/>
        </w:rPr>
        <w:t>并行</w:t>
      </w:r>
    </w:p>
    <w:p>
      <w:r>
        <w:rPr>
          <w:color w:val="2B2A29"/>
          <w:w w:val="105"/>
        </w:rPr>
        <w:t>In</w:t>
      </w:r>
      <w:r>
        <w:rPr>
          <w:color w:val="2B2A29"/>
          <w:spacing w:val="5"/>
          <w:w w:val="105"/>
        </w:rPr>
        <w:t xml:space="preserve"> </w:t>
      </w:r>
      <w:r>
        <w:rPr>
          <w:color w:val="2B2A29"/>
          <w:w w:val="105"/>
        </w:rPr>
        <w:t>many</w:t>
      </w:r>
      <w:r>
        <w:rPr>
          <w:color w:val="2B2A29"/>
          <w:spacing w:val="5"/>
          <w:w w:val="105"/>
        </w:rPr>
        <w:t xml:space="preserve"> </w:t>
      </w:r>
      <w:r>
        <w:rPr>
          <w:color w:val="2B2A29"/>
          <w:w w:val="105"/>
        </w:rPr>
        <w:t>cases,</w:t>
      </w:r>
      <w:r>
        <w:rPr>
          <w:color w:val="2B2A29"/>
          <w:spacing w:val="6"/>
          <w:w w:val="105"/>
        </w:rPr>
        <w:t xml:space="preserve"> </w:t>
      </w:r>
      <w:r>
        <w:rPr>
          <w:color w:val="2B2A29"/>
          <w:w w:val="105"/>
        </w:rPr>
        <w:t>people</w:t>
      </w:r>
      <w:r>
        <w:rPr>
          <w:color w:val="2B2A29"/>
          <w:spacing w:val="5"/>
          <w:w w:val="105"/>
        </w:rPr>
        <w:t xml:space="preserve"> </w:t>
      </w:r>
      <w:r>
        <w:rPr>
          <w:color w:val="2B2A29"/>
          <w:w w:val="105"/>
        </w:rPr>
        <w:t>can’t</w:t>
      </w:r>
      <w:r>
        <w:rPr>
          <w:color w:val="2B2A29"/>
          <w:spacing w:val="5"/>
          <w:w w:val="105"/>
        </w:rPr>
        <w:t xml:space="preserve"> </w:t>
      </w:r>
      <w:r>
        <w:rPr>
          <w:color w:val="2B2A29"/>
          <w:w w:val="105"/>
        </w:rPr>
        <w:t>clearly</w:t>
      </w:r>
      <w:r>
        <w:rPr>
          <w:color w:val="2B2A29"/>
          <w:spacing w:val="6"/>
          <w:w w:val="105"/>
        </w:rPr>
        <w:t xml:space="preserve"> </w:t>
      </w:r>
      <w:r>
        <w:rPr>
          <w:color w:val="2B2A29"/>
          <w:w w:val="105"/>
        </w:rPr>
        <w:t>distinguish</w:t>
      </w:r>
      <w:r>
        <w:rPr>
          <w:color w:val="2B2A29"/>
          <w:spacing w:val="5"/>
          <w:w w:val="105"/>
        </w:rPr>
        <w:t xml:space="preserve"> </w:t>
      </w:r>
      <w:r>
        <w:rPr>
          <w:color w:val="2B2A29"/>
          <w:w w:val="105"/>
        </w:rPr>
        <w:t>the</w:t>
      </w:r>
      <w:r>
        <w:rPr>
          <w:color w:val="2B2A29"/>
          <w:spacing w:val="5"/>
          <w:w w:val="105"/>
        </w:rPr>
        <w:t xml:space="preserve"> </w:t>
      </w:r>
      <w:r>
        <w:rPr>
          <w:color w:val="2B2A29"/>
          <w:w w:val="105"/>
        </w:rPr>
        <w:t>difference</w:t>
      </w:r>
      <w:r>
        <w:rPr>
          <w:color w:val="2B2A29"/>
          <w:spacing w:val="6"/>
          <w:w w:val="105"/>
        </w:rPr>
        <w:t xml:space="preserve"> </w:t>
      </w:r>
      <w:r>
        <w:rPr>
          <w:color w:val="2B2A29"/>
          <w:w w:val="105"/>
        </w:rPr>
        <w:t>between</w:t>
      </w:r>
      <w:r>
        <w:rPr>
          <w:color w:val="2B2A29"/>
          <w:spacing w:val="5"/>
          <w:w w:val="105"/>
        </w:rPr>
        <w:t xml:space="preserve"> </w:t>
      </w:r>
      <w:r>
        <w:rPr>
          <w:color w:val="2B2A29"/>
          <w:w w:val="105"/>
        </w:rPr>
        <w:t>concurrency</w:t>
      </w:r>
      <w:r>
        <w:rPr>
          <w:color w:val="2B2A29"/>
          <w:spacing w:val="5"/>
          <w:w w:val="105"/>
        </w:rPr>
        <w:t xml:space="preserve"> </w:t>
      </w:r>
      <w:r>
        <w:rPr>
          <w:color w:val="2B2A29"/>
          <w:w w:val="105"/>
        </w:rPr>
        <w:t>and</w:t>
      </w:r>
      <w:r>
        <w:rPr>
          <w:color w:val="2B2A29"/>
          <w:spacing w:val="-54"/>
          <w:w w:val="105"/>
        </w:rPr>
        <w:t xml:space="preserve"> </w:t>
      </w:r>
      <w:r>
        <w:rPr>
          <w:color w:val="2B2A29"/>
          <w:w w:val="105"/>
        </w:rPr>
        <w:t>parallelism. There are various ways to define these two terms, but we like to describe</w:t>
      </w:r>
      <w:r>
        <w:rPr>
          <w:color w:val="2B2A29"/>
          <w:spacing w:val="1"/>
          <w:w w:val="105"/>
        </w:rPr>
        <w:t xml:space="preserve"> </w:t>
      </w:r>
      <w:r>
        <w:rPr>
          <w:color w:val="2B2A29"/>
          <w:w w:val="105"/>
        </w:rPr>
        <w:t>concurrency as a way for a developer to write a piece of code so that it will run in</w:t>
      </w:r>
      <w:r>
        <w:rPr>
          <w:color w:val="2B2A29"/>
          <w:spacing w:val="1"/>
          <w:w w:val="105"/>
        </w:rPr>
        <w:t xml:space="preserve"> </w:t>
      </w:r>
      <w:r>
        <w:rPr>
          <w:color w:val="2B2A29"/>
          <w:w w:val="105"/>
        </w:rPr>
        <w:t>parallel.</w:t>
      </w:r>
      <w:r>
        <w:rPr>
          <w:color w:val="2B2A29"/>
          <w:spacing w:val="1"/>
          <w:w w:val="105"/>
        </w:rPr>
        <w:t xml:space="preserve"> </w:t>
      </w:r>
      <w:r>
        <w:rPr>
          <w:color w:val="2B2A29"/>
          <w:w w:val="105"/>
        </w:rPr>
        <w:t>This</w:t>
      </w:r>
      <w:r>
        <w:rPr>
          <w:color w:val="2B2A29"/>
          <w:spacing w:val="1"/>
          <w:w w:val="105"/>
        </w:rPr>
        <w:t xml:space="preserve"> </w:t>
      </w:r>
      <w:r>
        <w:rPr>
          <w:color w:val="2B2A29"/>
          <w:w w:val="105"/>
        </w:rPr>
        <w:t>means</w:t>
      </w:r>
      <w:r>
        <w:rPr>
          <w:color w:val="2B2A29"/>
          <w:spacing w:val="1"/>
          <w:w w:val="105"/>
        </w:rPr>
        <w:t xml:space="preserve"> </w:t>
      </w:r>
      <w:r>
        <w:rPr>
          <w:color w:val="2B2A29"/>
          <w:w w:val="105"/>
        </w:rPr>
        <w:t>concurrency</w:t>
      </w:r>
      <w:r>
        <w:rPr>
          <w:color w:val="2B2A29"/>
          <w:spacing w:val="1"/>
          <w:w w:val="105"/>
        </w:rPr>
        <w:t xml:space="preserve"> </w:t>
      </w:r>
      <w:r>
        <w:rPr>
          <w:color w:val="2B2A29"/>
          <w:w w:val="105"/>
        </w:rPr>
        <w:t>is</w:t>
      </w:r>
      <w:r>
        <w:rPr>
          <w:color w:val="2B2A29"/>
          <w:spacing w:val="1"/>
          <w:w w:val="105"/>
        </w:rPr>
        <w:t xml:space="preserve"> </w:t>
      </w:r>
      <w:r>
        <w:rPr>
          <w:color w:val="2B2A29"/>
          <w:w w:val="105"/>
        </w:rPr>
        <w:t>a</w:t>
      </w:r>
      <w:r>
        <w:rPr>
          <w:color w:val="2B2A29"/>
          <w:spacing w:val="1"/>
          <w:w w:val="105"/>
        </w:rPr>
        <w:t xml:space="preserve"> </w:t>
      </w:r>
      <w:r>
        <w:rPr>
          <w:color w:val="2B2A29"/>
          <w:w w:val="105"/>
        </w:rPr>
        <w:t>property</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code,</w:t>
      </w:r>
      <w:r>
        <w:rPr>
          <w:color w:val="2B2A29"/>
          <w:spacing w:val="1"/>
          <w:w w:val="105"/>
        </w:rPr>
        <w:t xml:space="preserve"> </w:t>
      </w:r>
      <w:r>
        <w:rPr>
          <w:color w:val="2B2A29"/>
          <w:w w:val="105"/>
        </w:rPr>
        <w:t>but</w:t>
      </w:r>
      <w:r>
        <w:rPr>
          <w:color w:val="2B2A29"/>
          <w:spacing w:val="1"/>
          <w:w w:val="105"/>
        </w:rPr>
        <w:t xml:space="preserve"> </w:t>
      </w:r>
      <w:r>
        <w:rPr>
          <w:color w:val="2B2A29"/>
          <w:w w:val="105"/>
        </w:rPr>
        <w:t>parallelism</w:t>
      </w:r>
      <w:r>
        <w:rPr>
          <w:color w:val="2B2A29"/>
          <w:spacing w:val="1"/>
          <w:w w:val="105"/>
        </w:rPr>
        <w:t xml:space="preserve"> </w:t>
      </w:r>
      <w:r>
        <w:rPr>
          <w:color w:val="2B2A29"/>
          <w:w w:val="105"/>
        </w:rPr>
        <w:t>is</w:t>
      </w:r>
      <w:r>
        <w:rPr>
          <w:color w:val="2B2A29"/>
          <w:spacing w:val="1"/>
          <w:w w:val="105"/>
        </w:rPr>
        <w:t xml:space="preserve"> </w:t>
      </w:r>
      <w:r>
        <w:rPr>
          <w:color w:val="2B2A29"/>
          <w:w w:val="105"/>
        </w:rPr>
        <w:t>a</w:t>
      </w:r>
      <w:r>
        <w:rPr>
          <w:color w:val="2B2A29"/>
          <w:spacing w:val="1"/>
          <w:w w:val="105"/>
        </w:rPr>
        <w:t xml:space="preserve"> </w:t>
      </w:r>
      <w:r>
        <w:rPr>
          <w:color w:val="2B2A29"/>
          <w:w w:val="105"/>
        </w:rPr>
        <w:t>property</w:t>
      </w:r>
      <w:r>
        <w:rPr>
          <w:color w:val="2B2A29"/>
          <w:spacing w:val="1"/>
          <w:w w:val="105"/>
        </w:rPr>
        <w:t xml:space="preserve"> </w:t>
      </w:r>
      <w:r>
        <w:rPr>
          <w:color w:val="2B2A29"/>
          <w:w w:val="110"/>
        </w:rPr>
        <w:t>of</w:t>
      </w:r>
      <w:r>
        <w:rPr>
          <w:color w:val="2B2A29"/>
          <w:spacing w:val="-16"/>
          <w:w w:val="110"/>
        </w:rPr>
        <w:t xml:space="preserve"> </w:t>
      </w:r>
      <w:r>
        <w:rPr>
          <w:color w:val="2B2A29"/>
          <w:w w:val="110"/>
        </w:rPr>
        <w:t>how</w:t>
      </w:r>
      <w:r>
        <w:rPr>
          <w:color w:val="2B2A29"/>
          <w:spacing w:val="-16"/>
          <w:w w:val="110"/>
        </w:rPr>
        <w:t xml:space="preserve"> </w:t>
      </w:r>
      <w:r>
        <w:rPr>
          <w:color w:val="2B2A29"/>
          <w:w w:val="110"/>
        </w:rPr>
        <w:t>the</w:t>
      </w:r>
      <w:r>
        <w:rPr>
          <w:color w:val="2B2A29"/>
          <w:spacing w:val="-16"/>
          <w:w w:val="110"/>
        </w:rPr>
        <w:t xml:space="preserve"> </w:t>
      </w:r>
      <w:r>
        <w:rPr>
          <w:color w:val="2B2A29"/>
          <w:w w:val="110"/>
        </w:rPr>
        <w:t>code</w:t>
      </w:r>
      <w:r>
        <w:rPr>
          <w:color w:val="2B2A29"/>
          <w:spacing w:val="-16"/>
          <w:w w:val="110"/>
        </w:rPr>
        <w:t xml:space="preserve"> </w:t>
      </w:r>
      <w:r>
        <w:rPr>
          <w:color w:val="2B2A29"/>
          <w:w w:val="110"/>
        </w:rPr>
        <w:t>is</w:t>
      </w:r>
      <w:r>
        <w:rPr>
          <w:color w:val="2B2A29"/>
          <w:spacing w:val="-16"/>
          <w:w w:val="110"/>
        </w:rPr>
        <w:t xml:space="preserve"> </w:t>
      </w:r>
      <w:r>
        <w:rPr>
          <w:color w:val="2B2A29"/>
          <w:w w:val="110"/>
        </w:rPr>
        <w:t>executed.</w:t>
      </w:r>
    </w:p>
    <w:p>
      <w:pPr>
        <w:pStyle w:val="11"/>
        <w:spacing w:before="190" w:line="304" w:lineRule="auto"/>
        <w:ind w:left="160" w:right="561"/>
      </w:pPr>
      <w:r>
        <w:rPr>
          <w:color w:val="2B2A29"/>
          <w:w w:val="105"/>
        </w:rPr>
        <w:t>在许多情况下，人们无法清楚区分并发和并行之间</w:t>
      </w:r>
      <w:r>
        <w:rPr>
          <w:color w:val="2B2A29"/>
          <w:spacing w:val="5"/>
          <w:w w:val="105"/>
        </w:rPr>
        <w:t>的</w:t>
      </w:r>
      <w:r>
        <w:rPr>
          <w:color w:val="2B2A29"/>
          <w:w w:val="105"/>
        </w:rPr>
        <w:t>区别。有多种方法可以定义这两个术语，但我们喜欢将并发描述为开发人员编写一段代码以使其并行运行的一种方式。这意味着并发性是代码的属性，但并行性是</w:t>
      </w:r>
      <w:r>
        <w:rPr>
          <w:color w:val="2B2A29"/>
          <w:w w:val="110"/>
        </w:rPr>
        <w:t>代码执行方式</w:t>
      </w:r>
      <w:r>
        <w:rPr>
          <w:color w:val="2B2A29"/>
          <w:w w:val="105"/>
        </w:rPr>
        <w:t>的属性</w:t>
      </w:r>
      <w:r>
        <w:rPr>
          <w:color w:val="2B2A29"/>
          <w:w w:val="110"/>
        </w:rPr>
        <w:t>。</w:t>
      </w:r>
    </w:p>
    <w:p>
      <w:r>
        <w:rPr>
          <w:color w:val="2B2A29"/>
          <w:w w:val="105"/>
        </w:rPr>
        <w:t>When we write a piece of code, it will consist of a set of tasks that will execute and</w:t>
      </w:r>
      <w:r>
        <w:rPr>
          <w:color w:val="2B2A29"/>
          <w:spacing w:val="1"/>
          <w:w w:val="105"/>
        </w:rPr>
        <w:t xml:space="preserve"> </w:t>
      </w:r>
      <w:r>
        <w:rPr>
          <w:color w:val="2B2A29"/>
          <w:w w:val="105"/>
        </w:rPr>
        <w:t>return</w:t>
      </w:r>
      <w:r>
        <w:rPr>
          <w:color w:val="2B2A29"/>
          <w:spacing w:val="3"/>
          <w:w w:val="105"/>
        </w:rPr>
        <w:t xml:space="preserve"> </w:t>
      </w:r>
      <w:r>
        <w:rPr>
          <w:color w:val="2B2A29"/>
          <w:w w:val="105"/>
        </w:rPr>
        <w:t>a</w:t>
      </w:r>
      <w:r>
        <w:rPr>
          <w:color w:val="2B2A29"/>
          <w:spacing w:val="4"/>
          <w:w w:val="105"/>
        </w:rPr>
        <w:t xml:space="preserve"> </w:t>
      </w:r>
      <w:r>
        <w:rPr>
          <w:color w:val="2B2A29"/>
          <w:w w:val="105"/>
        </w:rPr>
        <w:t>single</w:t>
      </w:r>
      <w:r>
        <w:rPr>
          <w:color w:val="2B2A29"/>
          <w:spacing w:val="4"/>
          <w:w w:val="105"/>
        </w:rPr>
        <w:t xml:space="preserve"> </w:t>
      </w:r>
      <w:r>
        <w:rPr>
          <w:color w:val="2B2A29"/>
          <w:w w:val="105"/>
        </w:rPr>
        <w:t>result</w:t>
      </w:r>
      <w:r>
        <w:rPr>
          <w:color w:val="2B2A29"/>
          <w:spacing w:val="4"/>
          <w:w w:val="105"/>
        </w:rPr>
        <w:t xml:space="preserve"> </w:t>
      </w:r>
      <w:r>
        <w:rPr>
          <w:color w:val="2B2A29"/>
          <w:w w:val="105"/>
        </w:rPr>
        <w:t>or</w:t>
      </w:r>
      <w:r>
        <w:rPr>
          <w:color w:val="2B2A29"/>
          <w:spacing w:val="4"/>
          <w:w w:val="105"/>
        </w:rPr>
        <w:t xml:space="preserve"> </w:t>
      </w:r>
      <w:r>
        <w:rPr>
          <w:color w:val="2B2A29"/>
          <w:w w:val="105"/>
        </w:rPr>
        <w:t>a</w:t>
      </w:r>
      <w:r>
        <w:rPr>
          <w:color w:val="2B2A29"/>
          <w:spacing w:val="3"/>
          <w:w w:val="105"/>
        </w:rPr>
        <w:t xml:space="preserve"> </w:t>
      </w:r>
      <w:r>
        <w:rPr>
          <w:color w:val="2B2A29"/>
          <w:w w:val="105"/>
        </w:rPr>
        <w:t>set</w:t>
      </w:r>
      <w:r>
        <w:rPr>
          <w:color w:val="2B2A29"/>
          <w:spacing w:val="4"/>
          <w:w w:val="105"/>
        </w:rPr>
        <w:t xml:space="preserve"> </w:t>
      </w:r>
      <w:r>
        <w:rPr>
          <w:color w:val="2B2A29"/>
          <w:w w:val="105"/>
        </w:rPr>
        <w:t>of</w:t>
      </w:r>
      <w:r>
        <w:rPr>
          <w:color w:val="2B2A29"/>
          <w:spacing w:val="4"/>
          <w:w w:val="105"/>
        </w:rPr>
        <w:t xml:space="preserve"> </w:t>
      </w:r>
      <w:r>
        <w:rPr>
          <w:color w:val="2B2A29"/>
          <w:w w:val="105"/>
        </w:rPr>
        <w:t>results.</w:t>
      </w:r>
      <w:r>
        <w:rPr>
          <w:color w:val="2B2A29"/>
          <w:spacing w:val="4"/>
          <w:w w:val="105"/>
        </w:rPr>
        <w:t xml:space="preserve"> </w:t>
      </w:r>
      <w:r>
        <w:rPr>
          <w:color w:val="2B2A29"/>
          <w:w w:val="105"/>
        </w:rPr>
        <w:t>Sometimes</w:t>
      </w:r>
      <w:r>
        <w:rPr>
          <w:color w:val="2B2A29"/>
          <w:spacing w:val="4"/>
          <w:w w:val="105"/>
        </w:rPr>
        <w:t xml:space="preserve"> </w:t>
      </w:r>
      <w:r>
        <w:rPr>
          <w:color w:val="2B2A29"/>
          <w:w w:val="105"/>
        </w:rPr>
        <w:t>these</w:t>
      </w:r>
      <w:r>
        <w:rPr>
          <w:color w:val="2B2A29"/>
          <w:spacing w:val="4"/>
          <w:w w:val="105"/>
        </w:rPr>
        <w:t xml:space="preserve"> </w:t>
      </w:r>
      <w:r>
        <w:rPr>
          <w:color w:val="2B2A29"/>
          <w:w w:val="105"/>
        </w:rPr>
        <w:t>tasks</w:t>
      </w:r>
      <w:r>
        <w:rPr>
          <w:color w:val="2B2A29"/>
          <w:spacing w:val="3"/>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independently</w:t>
      </w:r>
      <w:r>
        <w:rPr>
          <w:color w:val="2B2A29"/>
          <w:spacing w:val="4"/>
          <w:w w:val="105"/>
        </w:rPr>
        <w:t xml:space="preserve"> </w:t>
      </w:r>
      <w:r>
        <w:rPr>
          <w:color w:val="2B2A29"/>
          <w:w w:val="105"/>
        </w:rPr>
        <w:t>run,</w:t>
      </w:r>
      <w:r>
        <w:rPr>
          <w:color w:val="2B2A29"/>
          <w:spacing w:val="-55"/>
          <w:w w:val="105"/>
        </w:rPr>
        <w:t xml:space="preserve"> </w:t>
      </w:r>
      <w:r>
        <w:rPr>
          <w:color w:val="2B2A29"/>
          <w:w w:val="105"/>
        </w:rPr>
        <w:t>but</w:t>
      </w:r>
      <w:r>
        <w:rPr>
          <w:color w:val="2B2A29"/>
          <w:spacing w:val="3"/>
          <w:w w:val="105"/>
        </w:rPr>
        <w:t xml:space="preserve"> </w:t>
      </w:r>
      <w:r>
        <w:rPr>
          <w:color w:val="2B2A29"/>
          <w:w w:val="105"/>
        </w:rPr>
        <w:t>sometimes</w:t>
      </w:r>
      <w:r>
        <w:rPr>
          <w:color w:val="2B2A29"/>
          <w:spacing w:val="3"/>
          <w:w w:val="105"/>
        </w:rPr>
        <w:t xml:space="preserve"> </w:t>
      </w:r>
      <w:r>
        <w:rPr>
          <w:color w:val="2B2A29"/>
          <w:w w:val="105"/>
        </w:rPr>
        <w:t>these</w:t>
      </w:r>
      <w:r>
        <w:rPr>
          <w:color w:val="2B2A29"/>
          <w:spacing w:val="4"/>
          <w:w w:val="105"/>
        </w:rPr>
        <w:t xml:space="preserve"> </w:t>
      </w:r>
      <w:r>
        <w:rPr>
          <w:color w:val="2B2A29"/>
          <w:w w:val="105"/>
        </w:rPr>
        <w:t>tasks</w:t>
      </w:r>
      <w:r>
        <w:rPr>
          <w:color w:val="2B2A29"/>
          <w:spacing w:val="3"/>
          <w:w w:val="105"/>
        </w:rPr>
        <w:t xml:space="preserve"> </w:t>
      </w:r>
      <w:r>
        <w:rPr>
          <w:color w:val="2B2A29"/>
          <w:w w:val="105"/>
        </w:rPr>
        <w:t>need</w:t>
      </w:r>
      <w:r>
        <w:rPr>
          <w:color w:val="2B2A29"/>
          <w:spacing w:val="3"/>
          <w:w w:val="105"/>
        </w:rPr>
        <w:t xml:space="preserve"> </w:t>
      </w:r>
      <w:r>
        <w:rPr>
          <w:color w:val="2B2A29"/>
          <w:w w:val="105"/>
        </w:rPr>
        <w:t>to</w:t>
      </w:r>
      <w:r>
        <w:rPr>
          <w:color w:val="2B2A29"/>
          <w:spacing w:val="4"/>
          <w:w w:val="105"/>
        </w:rPr>
        <w:t xml:space="preserve"> </w:t>
      </w:r>
      <w:r>
        <w:rPr>
          <w:color w:val="2B2A29"/>
          <w:w w:val="105"/>
        </w:rPr>
        <w:t>be</w:t>
      </w:r>
      <w:r>
        <w:rPr>
          <w:color w:val="2B2A29"/>
          <w:spacing w:val="3"/>
          <w:w w:val="105"/>
        </w:rPr>
        <w:t xml:space="preserve"> </w:t>
      </w:r>
      <w:r>
        <w:rPr>
          <w:color w:val="2B2A29"/>
          <w:w w:val="105"/>
        </w:rPr>
        <w:t>coordinated</w:t>
      </w:r>
      <w:r>
        <w:rPr>
          <w:color w:val="2B2A29"/>
          <w:spacing w:val="4"/>
          <w:w w:val="105"/>
        </w:rPr>
        <w:t xml:space="preserve"> </w:t>
      </w:r>
      <w:r>
        <w:rPr>
          <w:color w:val="2B2A29"/>
          <w:w w:val="105"/>
        </w:rPr>
        <w:t>to</w:t>
      </w:r>
      <w:r>
        <w:rPr>
          <w:color w:val="2B2A29"/>
          <w:spacing w:val="3"/>
          <w:w w:val="105"/>
        </w:rPr>
        <w:t xml:space="preserve"> </w:t>
      </w:r>
      <w:r>
        <w:rPr>
          <w:color w:val="2B2A29"/>
          <w:w w:val="105"/>
        </w:rPr>
        <w:t>produce</w:t>
      </w:r>
      <w:r>
        <w:rPr>
          <w:color w:val="2B2A29"/>
          <w:spacing w:val="3"/>
          <w:w w:val="105"/>
        </w:rPr>
        <w:t xml:space="preserve"> </w:t>
      </w:r>
      <w:r>
        <w:rPr>
          <w:color w:val="2B2A29"/>
          <w:w w:val="105"/>
        </w:rPr>
        <w:t>a</w:t>
      </w:r>
      <w:r>
        <w:rPr>
          <w:color w:val="2B2A29"/>
          <w:spacing w:val="4"/>
          <w:w w:val="105"/>
        </w:rPr>
        <w:t xml:space="preserve"> </w:t>
      </w:r>
      <w:r>
        <w:rPr>
          <w:color w:val="2B2A29"/>
          <w:w w:val="105"/>
        </w:rPr>
        <w:t>result.</w:t>
      </w:r>
      <w:r>
        <w:rPr>
          <w:color w:val="2B2A29"/>
          <w:spacing w:val="3"/>
          <w:w w:val="105"/>
        </w:rPr>
        <w:t xml:space="preserve"> </w:t>
      </w:r>
      <w:r>
        <w:rPr>
          <w:color w:val="2B2A29"/>
          <w:w w:val="105"/>
        </w:rPr>
        <w:t>As</w:t>
      </w:r>
      <w:r>
        <w:rPr>
          <w:color w:val="2B2A29"/>
          <w:spacing w:val="4"/>
          <w:w w:val="105"/>
        </w:rPr>
        <w:t xml:space="preserve"> </w:t>
      </w:r>
      <w:r>
        <w:rPr>
          <w:color w:val="2B2A29"/>
          <w:w w:val="105"/>
        </w:rPr>
        <w:t>developers,</w:t>
      </w:r>
      <w:r>
        <w:rPr>
          <w:color w:val="2B2A29"/>
          <w:spacing w:val="3"/>
          <w:w w:val="105"/>
        </w:rPr>
        <w:t xml:space="preserve"> </w:t>
      </w:r>
      <w:r>
        <w:rPr>
          <w:color w:val="2B2A29"/>
          <w:w w:val="105"/>
        </w:rPr>
        <w:t>we</w:t>
      </w:r>
    </w:p>
    <w:p>
      <w:pPr>
        <w:pStyle w:val="11"/>
        <w:spacing w:line="304" w:lineRule="auto"/>
        <w:ind w:left="160" w:right="510" w:firstLine="359"/>
      </w:pPr>
      <w:r>
        <w:rPr>
          <w:color w:val="2B2A29"/>
          <w:w w:val="105"/>
        </w:rPr>
        <w:t>当我们编写一段代码时，它将由一组任务组成，这些任务将执行并返回单个结果或一组结果。有时这些任</w:t>
      </w:r>
      <w:r>
        <w:rPr>
          <w:color w:val="2B2A29"/>
          <w:spacing w:val="3"/>
          <w:w w:val="105"/>
        </w:rPr>
        <w:t>务</w:t>
      </w:r>
      <w:r>
        <w:rPr>
          <w:color w:val="2B2A29"/>
          <w:w w:val="105"/>
        </w:rPr>
        <w:t>可以独立</w:t>
      </w:r>
      <w:r>
        <w:rPr>
          <w:color w:val="2B2A29"/>
          <w:spacing w:val="4"/>
          <w:w w:val="105"/>
        </w:rPr>
        <w:t>运</w:t>
      </w:r>
      <w:r>
        <w:rPr>
          <w:color w:val="2B2A29"/>
          <w:w w:val="105"/>
        </w:rPr>
        <w:t>行，但有时需要协调这些任务以产生结果。作为开发人员，我们</w:t>
      </w:r>
    </w:p>
    <w:p>
      <w:pPr>
        <w:spacing w:after="0" w:line="304" w:lineRule="auto"/>
        <w:sectPr>
          <w:headerReference r:id="rId51" w:type="default"/>
          <w:footerReference r:id="rId53" w:type="default"/>
          <w:headerReference r:id="rId52" w:type="even"/>
          <w:footerReference r:id="rId54" w:type="even"/>
          <w:pgSz w:w="10080" w:h="14400"/>
          <w:pgMar w:top="1260" w:right="560" w:bottom="1260" w:left="560" w:header="1037" w:footer="1070" w:gutter="0"/>
          <w:pgNumType w:start="152"/>
          <w:cols w:space="720" w:num="1"/>
        </w:sectPr>
      </w:pPr>
    </w:p>
    <w:p>
      <w:pPr>
        <w:pStyle w:val="11"/>
        <w:spacing w:before="3"/>
        <w:rPr>
          <w:sz w:val="14"/>
        </w:rPr>
      </w:pPr>
    </w:p>
    <w:p>
      <w:r>
        <w:rPr>
          <w:color w:val="2B2A29"/>
          <w:w w:val="105"/>
        </w:rPr>
        <w:t>want to write our code to run in an optimal way and return results fast. Writing this code</w:t>
      </w:r>
      <w:r>
        <w:rPr>
          <w:color w:val="2B2A29"/>
          <w:spacing w:val="-55"/>
          <w:w w:val="105"/>
        </w:rPr>
        <w:t xml:space="preserve"> </w:t>
      </w:r>
      <w:r>
        <w:rPr>
          <w:color w:val="2B2A29"/>
          <w:w w:val="105"/>
        </w:rPr>
        <w:t>to execute concurrently is the best way to accomplish returning a fast result because</w:t>
      </w:r>
      <w:r>
        <w:rPr>
          <w:color w:val="2B2A29"/>
          <w:spacing w:val="1"/>
          <w:w w:val="105"/>
        </w:rPr>
        <w:t xml:space="preserve"> </w:t>
      </w:r>
      <w:r>
        <w:rPr>
          <w:color w:val="2B2A29"/>
          <w:w w:val="105"/>
        </w:rPr>
        <w:t>independent</w:t>
      </w:r>
      <w:r>
        <w:rPr>
          <w:color w:val="2B2A29"/>
          <w:spacing w:val="-3"/>
          <w:w w:val="105"/>
        </w:rPr>
        <w:t xml:space="preserve"> </w:t>
      </w:r>
      <w:r>
        <w:rPr>
          <w:color w:val="2B2A29"/>
          <w:w w:val="105"/>
        </w:rPr>
        <w:t>tasks</w:t>
      </w:r>
      <w:r>
        <w:rPr>
          <w:color w:val="2B2A29"/>
          <w:spacing w:val="-2"/>
          <w:w w:val="105"/>
        </w:rPr>
        <w:t xml:space="preserve"> </w:t>
      </w:r>
      <w:r>
        <w:rPr>
          <w:color w:val="2B2A29"/>
          <w:w w:val="105"/>
        </w:rPr>
        <w:t>will</w:t>
      </w:r>
      <w:r>
        <w:rPr>
          <w:color w:val="2B2A29"/>
          <w:spacing w:val="-3"/>
          <w:w w:val="105"/>
        </w:rPr>
        <w:t xml:space="preserve"> </w:t>
      </w:r>
      <w:r>
        <w:rPr>
          <w:color w:val="2B2A29"/>
          <w:w w:val="105"/>
        </w:rPr>
        <w:t>always</w:t>
      </w:r>
      <w:r>
        <w:rPr>
          <w:color w:val="2B2A29"/>
          <w:spacing w:val="-2"/>
          <w:w w:val="105"/>
        </w:rPr>
        <w:t xml:space="preserve"> </w:t>
      </w:r>
      <w:r>
        <w:rPr>
          <w:color w:val="2B2A29"/>
          <w:w w:val="105"/>
        </w:rPr>
        <w:t>run</w:t>
      </w:r>
      <w:r>
        <w:rPr>
          <w:color w:val="2B2A29"/>
          <w:spacing w:val="-3"/>
          <w:w w:val="105"/>
        </w:rPr>
        <w:t xml:space="preserve"> </w:t>
      </w:r>
      <w:r>
        <w:rPr>
          <w:color w:val="2B2A29"/>
          <w:w w:val="105"/>
        </w:rPr>
        <w:t>parallel</w:t>
      </w:r>
      <w:r>
        <w:rPr>
          <w:color w:val="2B2A29"/>
          <w:spacing w:val="-3"/>
          <w:w w:val="105"/>
        </w:rPr>
        <w:t xml:space="preserve"> </w:t>
      </w:r>
      <w:r>
        <w:rPr>
          <w:color w:val="2B2A29"/>
          <w:w w:val="105"/>
        </w:rPr>
        <w:t>in</w:t>
      </w:r>
      <w:r>
        <w:rPr>
          <w:color w:val="2B2A29"/>
          <w:spacing w:val="-2"/>
          <w:w w:val="105"/>
        </w:rPr>
        <w:t xml:space="preserve"> </w:t>
      </w:r>
      <w:r>
        <w:rPr>
          <w:color w:val="2B2A29"/>
          <w:w w:val="105"/>
        </w:rPr>
        <w:t>multi</w:t>
      </w:r>
      <w:r>
        <w:rPr>
          <w:color w:val="2B2A29"/>
          <w:spacing w:val="-3"/>
          <w:w w:val="105"/>
        </w:rPr>
        <w:t xml:space="preserve"> </w:t>
      </w:r>
      <w:r>
        <w:rPr>
          <w:color w:val="2B2A29"/>
          <w:w w:val="105"/>
        </w:rPr>
        <w:t>threaded</w:t>
      </w:r>
      <w:r>
        <w:rPr>
          <w:color w:val="2B2A29"/>
          <w:spacing w:val="-2"/>
          <w:w w:val="105"/>
        </w:rPr>
        <w:t xml:space="preserve"> </w:t>
      </w:r>
      <w:r>
        <w:rPr>
          <w:color w:val="2B2A29"/>
          <w:w w:val="105"/>
        </w:rPr>
        <w:t>computer.</w:t>
      </w:r>
      <w:r>
        <w:rPr>
          <w:color w:val="2B2A29"/>
          <w:spacing w:val="-3"/>
          <w:w w:val="105"/>
        </w:rPr>
        <w:t xml:space="preserve"> </w:t>
      </w:r>
      <w:r>
        <w:rPr>
          <w:color w:val="2B2A29"/>
          <w:w w:val="105"/>
        </w:rPr>
        <w:t>See</w:t>
      </w:r>
      <w:r>
        <w:rPr>
          <w:color w:val="2B2A29"/>
          <w:spacing w:val="-2"/>
          <w:w w:val="105"/>
        </w:rPr>
        <w:t xml:space="preserve"> </w:t>
      </w:r>
      <w:r>
        <w:rPr>
          <w:color w:val="2B2A29"/>
          <w:w w:val="105"/>
        </w:rPr>
        <w:t>Figure</w:t>
      </w:r>
      <w:r>
        <w:rPr>
          <w:color w:val="2B2A29"/>
          <w:spacing w:val="-3"/>
          <w:w w:val="105"/>
        </w:rPr>
        <w:t xml:space="preserve"> </w:t>
      </w:r>
      <w:r>
        <w:rPr>
          <w:color w:val="0000FF"/>
          <w:w w:val="105"/>
        </w:rPr>
        <w:t>6-2</w:t>
      </w:r>
      <w:r>
        <w:rPr>
          <w:color w:val="2B2A29"/>
          <w:w w:val="105"/>
        </w:rPr>
        <w:t>.</w:t>
      </w:r>
    </w:p>
    <w:p>
      <w:pPr>
        <w:pStyle w:val="11"/>
        <w:spacing w:before="85" w:line="304" w:lineRule="auto"/>
        <w:ind w:left="520" w:right="204"/>
      </w:pPr>
      <w:r>
        <w:pict>
          <v:group id="docshapegroup165" o:spid="_x0000_s1209" o:spt="203" style="position:absolute;left:0pt;margin-left:118.1pt;margin-top:64.75pt;height:198.95pt;width:50.1pt;mso-position-horizontal-relative:page;z-index:251674624;mso-width-relative:page;mso-height-relative:page;" coordorigin="2362,1295" coordsize="1002,3979">
            <o:lock v:ext="edit"/>
            <v:shape id="docshape166" o:spid="_x0000_s1210" style="position:absolute;left:2659;top:1756;height:3518;width:408;" filled="f" stroked="t" coordorigin="2660,1756" coordsize="408,3518" path="m2863,1756l2863,1958m2863,3491l2863,5274m3067,3488l2660,3488,2660,1958,3067,1958,3067,3488xe">
              <v:path arrowok="t"/>
              <v:fill on="f" focussize="0,0"/>
              <v:stroke weight="1pt" color="#2B2A29"/>
              <v:imagedata o:title=""/>
              <o:lock v:ext="edit"/>
            </v:shape>
            <v:shape id="docshape167" o:spid="_x0000_s1211" o:spt="202" type="#_x0000_t202" style="position:absolute;left:2372;top:1305;height:451;width:982;" filled="f" stroked="t" coordsize="21600,21600">
              <v:path/>
              <v:fill on="f" focussize="0,0"/>
              <v:stroke weight="1pt" color="#2B2A29"/>
              <v:imagedata o:title=""/>
              <o:lock v:ext="edit"/>
              <v:textbox inset="0mm,0mm,0mm,0mm">
                <w:txbxContent>
                  <w:p>
                    <w:r>
                      <w:rPr>
                        <w:rFonts w:ascii="Arial"/>
                        <w:b/>
                        <w:color w:val="2B2A29"/>
                        <w:w w:val="85"/>
                        <w:sz w:val="20"/>
                      </w:rPr>
                      <w:t>Thread</w:t>
                    </w:r>
                    <w:r>
                      <w:rPr>
                        <w:rFonts w:ascii="Arial"/>
                        <w:b/>
                        <w:color w:val="2B2A29"/>
                        <w:spacing w:val="-6"/>
                        <w:w w:val="85"/>
                        <w:sz w:val="20"/>
                      </w:rPr>
                      <w:t xml:space="preserve"> </w:t>
                    </w:r>
                    <w:r>
                      <w:rPr>
                        <w:rFonts w:ascii="Arial"/>
                        <w:b/>
                        <w:color w:val="2B2A29"/>
                        <w:w w:val="85"/>
                        <w:sz w:val="20"/>
                      </w:rPr>
                      <w:t>1</w:t>
                    </w:r>
                  </w:p>
                  <w:p>
                    <w:pPr>
                      <w:spacing w:before="91"/>
                      <w:ind w:left="132" w:right="0" w:firstLine="0"/>
                      <w:jc w:val="left"/>
                      <w:rPr>
                        <w:rFonts w:ascii="Arial"/>
                        <w:b/>
                        <w:sz w:val="20"/>
                      </w:rPr>
                    </w:pPr>
                    <w:r>
                      <w:rPr>
                        <w:rFonts w:ascii="Arial"/>
                        <w:b/>
                        <w:color w:val="2B2A29"/>
                        <w:w w:val="85"/>
                        <w:sz w:val="20"/>
                      </w:rPr>
                      <w:t>线程1</w:t>
                    </w:r>
                  </w:p>
                </w:txbxContent>
              </v:textbox>
            </v:shape>
          </v:group>
        </w:pict>
      </w:r>
      <w:r>
        <w:pict>
          <v:group id="docshapegroup168" o:spid="_x0000_s1212" o:spt="203" style="position:absolute;left:0pt;margin-left:184.6pt;margin-top:64.75pt;height:198.95pt;width:50.1pt;mso-position-horizontal-relative:page;z-index:251674624;mso-width-relative:page;mso-height-relative:page;" coordorigin="3692,1295" coordsize="1002,3979">
            <o:lock v:ext="edit"/>
            <v:shape id="docshape169" o:spid="_x0000_s1213" style="position:absolute;left:3989;top:1756;height:3518;width:408;" filled="f" stroked="t" coordorigin="3990,1756" coordsize="408,3518" path="m4193,1756l4193,1958m4193,3491l4193,5274m4397,3488l3990,3488,3990,1958,4397,1958,4397,3488xe">
              <v:path arrowok="t"/>
              <v:fill on="f" focussize="0,0"/>
              <v:stroke weight="1pt" color="#2B2A29"/>
              <v:imagedata o:title=""/>
              <o:lock v:ext="edit"/>
            </v:shape>
            <v:shape id="docshape170" o:spid="_x0000_s1214" o:spt="202" type="#_x0000_t202" style="position:absolute;left:3702;top:1305;height:451;width:982;" filled="f" stroked="t" coordsize="21600,21600">
              <v:path/>
              <v:fill on="f" focussize="0,0"/>
              <v:stroke weight="1pt" color="#2B2A29"/>
              <v:imagedata o:title=""/>
              <o:lock v:ext="edit"/>
              <v:textbox inset="0mm,0mm,0mm,0mm">
                <w:txbxContent>
                  <w:p>
                    <w:r>
                      <w:rPr>
                        <w:rFonts w:ascii="Arial"/>
                        <w:b/>
                        <w:color w:val="2B2A29"/>
                        <w:w w:val="85"/>
                        <w:sz w:val="20"/>
                      </w:rPr>
                      <w:t>Thread</w:t>
                    </w:r>
                    <w:r>
                      <w:rPr>
                        <w:rFonts w:ascii="Arial"/>
                        <w:b/>
                        <w:color w:val="2B2A29"/>
                        <w:spacing w:val="-6"/>
                        <w:w w:val="85"/>
                        <w:sz w:val="20"/>
                      </w:rPr>
                      <w:t xml:space="preserve"> </w:t>
                    </w:r>
                    <w:r>
                      <w:rPr>
                        <w:rFonts w:ascii="Arial"/>
                        <w:b/>
                        <w:color w:val="2B2A29"/>
                        <w:w w:val="85"/>
                        <w:sz w:val="20"/>
                      </w:rPr>
                      <w:t>2</w:t>
                    </w:r>
                  </w:p>
                  <w:p>
                    <w:pPr>
                      <w:spacing w:before="91"/>
                      <w:ind w:left="132" w:right="0" w:firstLine="0"/>
                      <w:jc w:val="left"/>
                      <w:rPr>
                        <w:rFonts w:ascii="Arial"/>
                        <w:b/>
                        <w:sz w:val="20"/>
                      </w:rPr>
                    </w:pPr>
                    <w:r>
                      <w:rPr>
                        <w:rFonts w:ascii="Arial"/>
                        <w:b/>
                        <w:color w:val="2B2A29"/>
                        <w:w w:val="85"/>
                        <w:sz w:val="20"/>
                      </w:rPr>
                      <w:t>线程2</w:t>
                    </w:r>
                  </w:p>
                </w:txbxContent>
              </v:textbox>
            </v:shape>
          </v:group>
        </w:pict>
      </w:r>
      <w:r>
        <w:pict>
          <v:group id="docshapegroup171" o:spid="_x0000_s1215" o:spt="203" style="position:absolute;left:0pt;margin-left:322.15pt;margin-top:64.75pt;height:209.1pt;width:50.1pt;mso-position-horizontal-relative:page;z-index:251675648;mso-width-relative:page;mso-height-relative:page;" coordorigin="6443,1295" coordsize="1002,4182">
            <o:lock v:ext="edit"/>
            <v:shape id="docshape172" o:spid="_x0000_s1216" style="position:absolute;left:6740;top:1756;height:3711;width:408;" filled="f" stroked="t" coordorigin="6740,1756" coordsize="408,3711" path="m7148,5467l6740,5467,6740,1958,7148,1958,7148,5467xm6944,1756l6944,1958e">
              <v:path arrowok="t"/>
              <v:fill on="f" focussize="0,0"/>
              <v:stroke weight="1pt" color="#2B2A29"/>
              <v:imagedata o:title=""/>
              <o:lock v:ext="edit"/>
            </v:shape>
            <v:shape id="docshape173" o:spid="_x0000_s1217" style="position:absolute;left:6740;top:2950;height:1521;width:408;" filled="f" stroked="t" coordorigin="6740,2950" coordsize="408,1521" path="m6740,2950l7148,2950m6740,4470l7148,4470e">
              <v:path arrowok="t"/>
              <v:fill on="f" focussize="0,0"/>
              <v:stroke weight="1pt" color="#2B2A29"/>
              <v:imagedata o:title=""/>
              <o:lock v:ext="edit"/>
            </v:shape>
            <v:shape id="docshape174" o:spid="_x0000_s1218" o:spt="202" type="#_x0000_t202" style="position:absolute;left:6453;top:1305;height:451;width:982;" filled="f" stroked="t" coordsize="21600,21600">
              <v:path/>
              <v:fill on="f" focussize="0,0"/>
              <v:stroke weight="1pt" color="#2B2A29"/>
              <v:imagedata o:title=""/>
              <o:lock v:ext="edit"/>
              <v:textbox inset="0mm,0mm,0mm,0mm">
                <w:txbxContent>
                  <w:p>
                    <w:r>
                      <w:rPr>
                        <w:rFonts w:ascii="Arial"/>
                        <w:b/>
                        <w:color w:val="2B2A29"/>
                        <w:w w:val="85"/>
                        <w:sz w:val="20"/>
                      </w:rPr>
                      <w:t>Thread</w:t>
                    </w:r>
                    <w:r>
                      <w:rPr>
                        <w:rFonts w:ascii="Arial"/>
                        <w:b/>
                        <w:color w:val="2B2A29"/>
                        <w:spacing w:val="-6"/>
                        <w:w w:val="85"/>
                        <w:sz w:val="20"/>
                      </w:rPr>
                      <w:t xml:space="preserve"> </w:t>
                    </w:r>
                    <w:r>
                      <w:rPr>
                        <w:rFonts w:ascii="Arial"/>
                        <w:b/>
                        <w:color w:val="2B2A29"/>
                        <w:w w:val="85"/>
                        <w:sz w:val="20"/>
                      </w:rPr>
                      <w:t>1</w:t>
                    </w:r>
                  </w:p>
                  <w:p>
                    <w:pPr>
                      <w:spacing w:before="91"/>
                      <w:ind w:left="132" w:right="0" w:firstLine="0"/>
                      <w:jc w:val="left"/>
                      <w:rPr>
                        <w:rFonts w:ascii="Arial"/>
                        <w:b/>
                        <w:sz w:val="20"/>
                      </w:rPr>
                    </w:pPr>
                    <w:r>
                      <w:rPr>
                        <w:rFonts w:ascii="Arial"/>
                        <w:b/>
                        <w:color w:val="2B2A29"/>
                        <w:w w:val="85"/>
                        <w:sz w:val="20"/>
                      </w:rPr>
                      <w:t>线程1</w:t>
                    </w:r>
                  </w:p>
                </w:txbxContent>
              </v:textbox>
            </v:shape>
          </v:group>
        </w:pict>
      </w:r>
      <w:r>
        <w:pict>
          <v:shape id="docshape175" o:spid="_x0000_s1219" o:spt="202" type="#_x0000_t202" style="position:absolute;left:0pt;margin-left:135.7pt;margin-top:122.35pt;height:27.55pt;width:13.85pt;mso-position-horizontal-relative:page;z-index:251675648;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b/>
                      <w:color w:val="2B2A29"/>
                      <w:w w:val="80"/>
                      <w:sz w:val="20"/>
                    </w:rPr>
                    <w:t>Task</w:t>
                  </w:r>
                  <w:r>
                    <w:rPr>
                      <w:rFonts w:ascii="Arial"/>
                      <w:b/>
                      <w:color w:val="2B2A29"/>
                      <w:spacing w:val="8"/>
                      <w:w w:val="80"/>
                      <w:sz w:val="20"/>
                    </w:rPr>
                    <w:t xml:space="preserve"> </w:t>
                  </w:r>
                  <w:r>
                    <w:rPr>
                      <w:rFonts w:ascii="Arial"/>
                      <w:b/>
                      <w:color w:val="2B2A29"/>
                      <w:w w:val="80"/>
                      <w:sz w:val="20"/>
                    </w:rPr>
                    <w:t>1</w:t>
                  </w:r>
                </w:p>
                <w:p>
                  <w:pPr>
                    <w:spacing w:before="24"/>
                    <w:ind w:left="20" w:right="0" w:firstLine="0"/>
                    <w:jc w:val="left"/>
                    <w:rPr>
                      <w:rFonts w:ascii="Arial"/>
                      <w:b/>
                      <w:sz w:val="20"/>
                    </w:rPr>
                  </w:pPr>
                  <w:r>
                    <w:rPr>
                      <w:rFonts w:ascii="Arial"/>
                      <w:b/>
                      <w:color w:val="2B2A29"/>
                      <w:w w:val="80"/>
                      <w:sz w:val="20"/>
                    </w:rPr>
                    <w:t>任务1</w:t>
                  </w:r>
                </w:p>
              </w:txbxContent>
            </v:textbox>
          </v:shape>
        </w:pict>
      </w:r>
      <w:r>
        <w:pict>
          <v:shape id="docshape176" o:spid="_x0000_s1220" o:spt="202" type="#_x0000_t202" style="position:absolute;left:0pt;margin-left:202.2pt;margin-top:122.35pt;height:27.55pt;width:13.85pt;mso-position-horizontal-relative:page;z-index:251676672;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b/>
                      <w:color w:val="2B2A29"/>
                      <w:w w:val="80"/>
                      <w:sz w:val="20"/>
                    </w:rPr>
                    <w:t>Task</w:t>
                  </w:r>
                  <w:r>
                    <w:rPr>
                      <w:rFonts w:ascii="Arial"/>
                      <w:b/>
                      <w:color w:val="2B2A29"/>
                      <w:spacing w:val="8"/>
                      <w:w w:val="80"/>
                      <w:sz w:val="20"/>
                    </w:rPr>
                    <w:t xml:space="preserve"> </w:t>
                  </w:r>
                  <w:r>
                    <w:rPr>
                      <w:rFonts w:ascii="Arial"/>
                      <w:b/>
                      <w:color w:val="2B2A29"/>
                      <w:w w:val="80"/>
                      <w:sz w:val="20"/>
                    </w:rPr>
                    <w:t>2</w:t>
                  </w:r>
                </w:p>
                <w:p>
                  <w:pPr>
                    <w:spacing w:before="24"/>
                    <w:ind w:left="20" w:right="0" w:firstLine="0"/>
                    <w:jc w:val="left"/>
                    <w:rPr>
                      <w:rFonts w:ascii="Arial"/>
                      <w:b/>
                      <w:sz w:val="20"/>
                    </w:rPr>
                  </w:pPr>
                  <w:r>
                    <w:rPr>
                      <w:rFonts w:ascii="Arial"/>
                      <w:b/>
                      <w:color w:val="2B2A29"/>
                      <w:w w:val="80"/>
                      <w:sz w:val="20"/>
                    </w:rPr>
                    <w:t>任务2</w:t>
                  </w:r>
                </w:p>
              </w:txbxContent>
            </v:textbox>
          </v:shape>
        </w:pict>
      </w:r>
      <w:r>
        <w:pict>
          <v:shape id="docshape177" o:spid="_x0000_s1221" o:spt="202" type="#_x0000_t202" style="position:absolute;left:0pt;margin-left:339.75pt;margin-top:108.5pt;height:27.55pt;width:13.85pt;mso-position-horizontal-relative:page;z-index:251677696;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b/>
                      <w:color w:val="2B2A29"/>
                      <w:w w:val="80"/>
                      <w:sz w:val="20"/>
                    </w:rPr>
                    <w:t>Task</w:t>
                  </w:r>
                  <w:r>
                    <w:rPr>
                      <w:rFonts w:ascii="Arial"/>
                      <w:b/>
                      <w:color w:val="2B2A29"/>
                      <w:spacing w:val="8"/>
                      <w:w w:val="80"/>
                      <w:sz w:val="20"/>
                    </w:rPr>
                    <w:t xml:space="preserve"> </w:t>
                  </w:r>
                  <w:r>
                    <w:rPr>
                      <w:rFonts w:ascii="Arial"/>
                      <w:b/>
                      <w:color w:val="2B2A29"/>
                      <w:w w:val="80"/>
                      <w:sz w:val="20"/>
                    </w:rPr>
                    <w:t>1</w:t>
                  </w:r>
                </w:p>
                <w:p>
                  <w:pPr>
                    <w:spacing w:before="24"/>
                    <w:ind w:left="20" w:right="0" w:firstLine="0"/>
                    <w:jc w:val="left"/>
                    <w:rPr>
                      <w:rFonts w:ascii="Arial"/>
                      <w:b/>
                      <w:sz w:val="20"/>
                    </w:rPr>
                  </w:pPr>
                  <w:r>
                    <w:rPr>
                      <w:rFonts w:ascii="Arial"/>
                      <w:b/>
                      <w:color w:val="2B2A29"/>
                      <w:w w:val="80"/>
                      <w:sz w:val="20"/>
                    </w:rPr>
                    <w:t>任务1</w:t>
                  </w:r>
                </w:p>
              </w:txbxContent>
            </v:textbox>
          </v:shape>
        </w:pict>
      </w:r>
      <w:bookmarkStart w:id="137" w:name="_bookmark132"/>
      <w:bookmarkEnd w:id="137"/>
      <w:r>
        <w:rPr>
          <w:color w:val="2B2A29"/>
          <w:w w:val="105"/>
        </w:rPr>
        <w:t>希望编写代码以最佳方式运行并快速返回结果。编写此代码以并发执行是实现返回快速结果的最佳方式，因为独立任务将始终在多</w:t>
      </w:r>
      <w:r>
        <w:rPr>
          <w:color w:val="2B2A29"/>
          <w:spacing w:val="-3"/>
          <w:w w:val="105"/>
        </w:rPr>
        <w:t>线程</w:t>
      </w:r>
      <w:r>
        <w:rPr>
          <w:color w:val="2B2A29"/>
          <w:w w:val="105"/>
        </w:rPr>
        <w:t>计算机中并</w:t>
      </w:r>
      <w:r>
        <w:rPr>
          <w:color w:val="2B2A29"/>
          <w:spacing w:val="-3"/>
          <w:w w:val="105"/>
        </w:rPr>
        <w:t>行</w:t>
      </w:r>
      <w:r>
        <w:rPr>
          <w:color w:val="2B2A29"/>
          <w:w w:val="105"/>
        </w:rPr>
        <w:t>运行。见图</w:t>
      </w:r>
      <w:r>
        <w:rPr>
          <w:color w:val="0000FF"/>
          <w:w w:val="105"/>
        </w:rPr>
        <w:t>6-2</w:t>
      </w:r>
      <w:r>
        <w:rPr>
          <w:color w:val="2B2A29"/>
          <w:w w:val="105"/>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6"/>
        <w:rPr>
          <w:sz w:val="19"/>
        </w:rPr>
      </w:pPr>
    </w:p>
    <w:p>
      <w:pPr>
        <w:spacing w:after="0"/>
        <w:rPr>
          <w:sz w:val="19"/>
        </w:rPr>
        <w:sectPr>
          <w:pgSz w:w="10080" w:h="14400"/>
          <w:pgMar w:top="1260" w:right="560" w:bottom="1260" w:left="560" w:header="1037" w:footer="1070" w:gutter="0"/>
          <w:cols w:space="720" w:num="1"/>
        </w:sectPr>
      </w:pPr>
    </w:p>
    <w:p>
      <w:r>
        <w:rPr>
          <w:rFonts w:ascii="Arial"/>
          <w:b/>
          <w:color w:val="2B2A29"/>
          <w:w w:val="80"/>
          <w:sz w:val="20"/>
        </w:rPr>
        <w:t>Parallel</w:t>
      </w:r>
      <w:r>
        <w:rPr>
          <w:rFonts w:ascii="Arial"/>
          <w:b/>
          <w:color w:val="2B2A29"/>
          <w:spacing w:val="23"/>
          <w:w w:val="80"/>
          <w:sz w:val="20"/>
        </w:rPr>
        <w:t xml:space="preserve"> </w:t>
      </w:r>
      <w:r>
        <w:rPr>
          <w:rFonts w:ascii="Arial"/>
          <w:b/>
          <w:color w:val="2B2A29"/>
          <w:w w:val="80"/>
          <w:sz w:val="20"/>
        </w:rPr>
        <w:t>Execution</w:t>
      </w:r>
      <w:r>
        <w:rPr>
          <w:rFonts w:ascii="Arial"/>
          <w:b/>
          <w:color w:val="2B2A29"/>
          <w:spacing w:val="23"/>
          <w:w w:val="80"/>
          <w:sz w:val="20"/>
        </w:rPr>
        <w:t xml:space="preserve"> </w:t>
      </w:r>
      <w:r>
        <w:rPr>
          <w:rFonts w:ascii="Arial"/>
          <w:b/>
          <w:color w:val="2B2A29"/>
          <w:w w:val="80"/>
          <w:sz w:val="20"/>
        </w:rPr>
        <w:t>with</w:t>
      </w:r>
      <w:r>
        <w:rPr>
          <w:rFonts w:ascii="Arial"/>
          <w:b/>
          <w:color w:val="2B2A29"/>
          <w:spacing w:val="-41"/>
          <w:w w:val="80"/>
          <w:sz w:val="20"/>
        </w:rPr>
        <w:t xml:space="preserve"> </w:t>
      </w:r>
      <w:r>
        <w:rPr>
          <w:rFonts w:ascii="Arial"/>
          <w:b/>
          <w:color w:val="2B2A29"/>
          <w:w w:val="85"/>
          <w:sz w:val="20"/>
        </w:rPr>
        <w:t>Multiple</w:t>
      </w:r>
      <w:r>
        <w:rPr>
          <w:rFonts w:ascii="Arial"/>
          <w:b/>
          <w:color w:val="2B2A29"/>
          <w:spacing w:val="-3"/>
          <w:w w:val="85"/>
          <w:sz w:val="20"/>
        </w:rPr>
        <w:t xml:space="preserve"> </w:t>
      </w:r>
      <w:r>
        <w:rPr>
          <w:rFonts w:ascii="Arial"/>
          <w:b/>
          <w:color w:val="2B2A29"/>
          <w:w w:val="85"/>
          <w:sz w:val="20"/>
        </w:rPr>
        <w:t>Threads</w:t>
      </w:r>
    </w:p>
    <w:p>
      <w:pPr>
        <w:spacing w:before="105" w:line="249" w:lineRule="auto"/>
        <w:ind w:left="2112" w:right="324" w:hanging="242"/>
        <w:jc w:val="left"/>
        <w:rPr>
          <w:rFonts w:ascii="Arial"/>
          <w:b/>
          <w:sz w:val="20"/>
        </w:rPr>
      </w:pPr>
      <w:r>
        <w:pict>
          <v:shape id="docshape178" o:spid="_x0000_s1222" o:spt="202" type="#_x0000_t202" style="position:absolute;left:0pt;margin-left:339.75pt;margin-top:-60pt;height:27.55pt;width:13.9pt;mso-position-horizontal-relative:page;z-index:251676672;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b/>
                      <w:color w:val="2B2A29"/>
                      <w:w w:val="80"/>
                      <w:sz w:val="20"/>
                    </w:rPr>
                    <w:t>Task</w:t>
                  </w:r>
                  <w:r>
                    <w:rPr>
                      <w:rFonts w:ascii="Arial"/>
                      <w:b/>
                      <w:color w:val="2B2A29"/>
                      <w:spacing w:val="8"/>
                      <w:w w:val="80"/>
                      <w:sz w:val="20"/>
                    </w:rPr>
                    <w:t xml:space="preserve"> </w:t>
                  </w:r>
                  <w:r>
                    <w:rPr>
                      <w:rFonts w:ascii="Arial"/>
                      <w:b/>
                      <w:color w:val="2B2A29"/>
                      <w:w w:val="80"/>
                      <w:sz w:val="20"/>
                    </w:rPr>
                    <w:t>1</w:t>
                  </w:r>
                </w:p>
                <w:p>
                  <w:pPr>
                    <w:spacing w:before="24"/>
                    <w:ind w:left="20" w:right="0" w:firstLine="0"/>
                    <w:jc w:val="left"/>
                    <w:rPr>
                      <w:rFonts w:ascii="Arial"/>
                      <w:b/>
                      <w:sz w:val="20"/>
                    </w:rPr>
                  </w:pPr>
                  <w:r>
                    <w:rPr>
                      <w:rFonts w:ascii="Arial"/>
                      <w:b/>
                      <w:color w:val="2B2A29"/>
                      <w:w w:val="80"/>
                      <w:sz w:val="20"/>
                    </w:rPr>
                    <w:t>任务1</w:t>
                  </w:r>
                </w:p>
              </w:txbxContent>
            </v:textbox>
          </v:shape>
        </w:pict>
      </w:r>
      <w:r>
        <w:pict>
          <v:shape id="docshape179" o:spid="_x0000_s1223" o:spt="202" type="#_x0000_t202" style="position:absolute;left:0pt;margin-left:339.75pt;margin-top:-121.35pt;height:27.55pt;width:13.85pt;mso-position-horizontal-relative:page;z-index:251677696;mso-width-relative:page;mso-height-relative:page;" filled="f" stroked="f" coordsize="21600,21600">
            <v:path/>
            <v:fill on="f" focussize="0,0"/>
            <v:stroke on="f" joinstyle="miter"/>
            <v:imagedata o:title=""/>
            <o:lock v:ext="edit"/>
            <v:textbox inset="0mm,0mm,0mm,0mm" style="layout-flow:vertical;mso-layout-flow-alt:bottom-to-top;">
              <w:txbxContent>
                <w:p>
                  <w:r>
                    <w:rPr>
                      <w:rFonts w:ascii="Arial"/>
                      <w:b/>
                      <w:color w:val="2B2A29"/>
                      <w:w w:val="80"/>
                      <w:sz w:val="20"/>
                    </w:rPr>
                    <w:t>Task</w:t>
                  </w:r>
                  <w:r>
                    <w:rPr>
                      <w:rFonts w:ascii="Arial"/>
                      <w:b/>
                      <w:color w:val="2B2A29"/>
                      <w:spacing w:val="8"/>
                      <w:w w:val="80"/>
                      <w:sz w:val="20"/>
                    </w:rPr>
                    <w:t xml:space="preserve"> </w:t>
                  </w:r>
                  <w:r>
                    <w:rPr>
                      <w:rFonts w:ascii="Arial"/>
                      <w:b/>
                      <w:color w:val="2B2A29"/>
                      <w:w w:val="80"/>
                      <w:sz w:val="20"/>
                    </w:rPr>
                    <w:t>2</w:t>
                  </w:r>
                </w:p>
                <w:p>
                  <w:pPr>
                    <w:spacing w:before="24"/>
                    <w:ind w:left="20" w:right="0" w:firstLine="0"/>
                    <w:jc w:val="left"/>
                    <w:rPr>
                      <w:rFonts w:ascii="Arial"/>
                      <w:b/>
                      <w:sz w:val="20"/>
                    </w:rPr>
                  </w:pPr>
                  <w:r>
                    <w:rPr>
                      <w:rFonts w:ascii="Arial"/>
                      <w:b/>
                      <w:color w:val="2B2A29"/>
                      <w:w w:val="80"/>
                      <w:sz w:val="20"/>
                    </w:rPr>
                    <w:t>任务2</w:t>
                  </w:r>
                </w:p>
              </w:txbxContent>
            </v:textbox>
          </v:shape>
        </w:pict>
      </w:r>
      <w:r>
        <w:rPr>
          <w:rFonts w:ascii="Arial"/>
          <w:b/>
          <w:color w:val="2B2A29"/>
          <w:w w:val="80"/>
          <w:sz w:val="20"/>
        </w:rPr>
        <w:t>多</w:t>
      </w:r>
      <w:r>
        <w:rPr>
          <w:rFonts w:ascii="Arial"/>
          <w:b/>
          <w:color w:val="2B2A29"/>
          <w:spacing w:val="-3"/>
          <w:w w:val="85"/>
          <w:sz w:val="20"/>
        </w:rPr>
        <w:t>线</w:t>
      </w:r>
      <w:r>
        <w:rPr>
          <w:rFonts w:ascii="Arial"/>
          <w:b/>
          <w:color w:val="2B2A29"/>
          <w:w w:val="85"/>
          <w:sz w:val="20"/>
        </w:rPr>
        <w:t>程</w:t>
      </w:r>
      <w:r>
        <w:rPr>
          <w:rFonts w:ascii="Arial"/>
          <w:b/>
          <w:color w:val="2B2A29"/>
          <w:w w:val="80"/>
          <w:sz w:val="20"/>
        </w:rPr>
        <w:t>并行执行</w:t>
      </w:r>
    </w:p>
    <w:p>
      <w:r>
        <w:rPr>
          <w:b/>
          <w:i/>
          <w:color w:val="2B2A29"/>
          <w:sz w:val="24"/>
        </w:rPr>
        <w:t>Figure</w:t>
      </w:r>
      <w:r>
        <w:rPr>
          <w:b/>
          <w:i/>
          <w:color w:val="2B2A29"/>
          <w:spacing w:val="1"/>
          <w:sz w:val="24"/>
        </w:rPr>
        <w:t xml:space="preserve"> </w:t>
      </w:r>
      <w:r>
        <w:rPr>
          <w:b/>
          <w:i/>
          <w:color w:val="2B2A29"/>
          <w:sz w:val="24"/>
        </w:rPr>
        <w:t>6-2.</w:t>
      </w:r>
      <w:r>
        <w:rPr>
          <w:b/>
          <w:i/>
          <w:color w:val="2B2A29"/>
          <w:spacing w:val="98"/>
          <w:sz w:val="24"/>
        </w:rPr>
        <w:t xml:space="preserve"> </w:t>
      </w:r>
      <w:r>
        <w:rPr>
          <w:i/>
          <w:color w:val="2B2A29"/>
          <w:sz w:val="24"/>
        </w:rPr>
        <w:t>Concurrency</w:t>
      </w:r>
      <w:r>
        <w:rPr>
          <w:i/>
          <w:color w:val="2B2A29"/>
          <w:spacing w:val="5"/>
          <w:sz w:val="24"/>
        </w:rPr>
        <w:t xml:space="preserve"> </w:t>
      </w:r>
      <w:r>
        <w:rPr>
          <w:i/>
          <w:color w:val="2B2A29"/>
          <w:sz w:val="24"/>
        </w:rPr>
        <w:t>vs.</w:t>
      </w:r>
      <w:r>
        <w:rPr>
          <w:i/>
          <w:color w:val="2B2A29"/>
          <w:spacing w:val="6"/>
          <w:sz w:val="24"/>
        </w:rPr>
        <w:t xml:space="preserve"> </w:t>
      </w:r>
      <w:r>
        <w:rPr>
          <w:i/>
          <w:color w:val="2B2A29"/>
          <w:sz w:val="24"/>
        </w:rPr>
        <w:t>parallelism</w:t>
      </w:r>
    </w:p>
    <w:p>
      <w:pPr>
        <w:spacing w:before="186"/>
        <w:ind w:left="520" w:right="0" w:firstLine="0"/>
        <w:jc w:val="left"/>
        <w:rPr>
          <w:i/>
          <w:sz w:val="24"/>
        </w:rPr>
      </w:pPr>
      <w:r>
        <w:rPr>
          <w:b/>
          <w:i/>
          <w:color w:val="2B2A29"/>
          <w:sz w:val="24"/>
        </w:rPr>
        <w:t>图6-2：。</w:t>
      </w:r>
      <w:r>
        <w:rPr>
          <w:i/>
          <w:color w:val="2B2A29"/>
          <w:sz w:val="24"/>
        </w:rPr>
        <w:t>并发与并行</w:t>
      </w:r>
    </w:p>
    <w:p>
      <w:r>
        <w:rPr>
          <w:rFonts w:ascii="Arial"/>
          <w:b/>
          <w:color w:val="2B2A29"/>
          <w:w w:val="80"/>
          <w:sz w:val="20"/>
        </w:rPr>
        <w:t>Concurrent</w:t>
      </w:r>
      <w:r>
        <w:rPr>
          <w:rFonts w:ascii="Arial"/>
          <w:b/>
          <w:color w:val="2B2A29"/>
          <w:spacing w:val="18"/>
          <w:w w:val="80"/>
          <w:sz w:val="20"/>
        </w:rPr>
        <w:t xml:space="preserve"> </w:t>
      </w:r>
      <w:r>
        <w:rPr>
          <w:rFonts w:ascii="Arial"/>
          <w:b/>
          <w:color w:val="2B2A29"/>
          <w:w w:val="80"/>
          <w:sz w:val="20"/>
        </w:rPr>
        <w:t>Execution</w:t>
      </w:r>
      <w:r>
        <w:rPr>
          <w:rFonts w:ascii="Arial"/>
          <w:b/>
          <w:color w:val="2B2A29"/>
          <w:spacing w:val="18"/>
          <w:w w:val="80"/>
          <w:sz w:val="20"/>
        </w:rPr>
        <w:t xml:space="preserve"> </w:t>
      </w:r>
      <w:r>
        <w:rPr>
          <w:rFonts w:ascii="Arial"/>
          <w:b/>
          <w:color w:val="2B2A29"/>
          <w:w w:val="80"/>
          <w:sz w:val="20"/>
        </w:rPr>
        <w:t>with</w:t>
      </w:r>
      <w:r>
        <w:rPr>
          <w:rFonts w:ascii="Arial"/>
          <w:b/>
          <w:color w:val="2B2A29"/>
          <w:spacing w:val="18"/>
          <w:w w:val="80"/>
          <w:sz w:val="20"/>
        </w:rPr>
        <w:t xml:space="preserve"> </w:t>
      </w:r>
      <w:r>
        <w:rPr>
          <w:rFonts w:ascii="Arial"/>
          <w:b/>
          <w:color w:val="2B2A29"/>
          <w:w w:val="80"/>
          <w:sz w:val="20"/>
        </w:rPr>
        <w:t>a</w:t>
      </w:r>
      <w:r>
        <w:rPr>
          <w:rFonts w:ascii="Arial"/>
          <w:b/>
          <w:color w:val="2B2A29"/>
          <w:spacing w:val="-42"/>
          <w:w w:val="80"/>
          <w:sz w:val="20"/>
        </w:rPr>
        <w:t xml:space="preserve"> </w:t>
      </w:r>
      <w:r>
        <w:rPr>
          <w:rFonts w:ascii="Arial"/>
          <w:b/>
          <w:color w:val="2B2A29"/>
          <w:w w:val="85"/>
          <w:sz w:val="20"/>
        </w:rPr>
        <w:t>Single</w:t>
      </w:r>
      <w:r>
        <w:rPr>
          <w:rFonts w:ascii="Arial"/>
          <w:b/>
          <w:color w:val="2B2A29"/>
          <w:spacing w:val="-3"/>
          <w:w w:val="85"/>
          <w:sz w:val="20"/>
        </w:rPr>
        <w:t xml:space="preserve"> </w:t>
      </w:r>
      <w:r>
        <w:rPr>
          <w:rFonts w:ascii="Arial"/>
          <w:b/>
          <w:color w:val="2B2A29"/>
          <w:w w:val="85"/>
          <w:sz w:val="20"/>
        </w:rPr>
        <w:t>Thread</w:t>
      </w:r>
    </w:p>
    <w:p>
      <w:pPr>
        <w:spacing w:before="105" w:line="249" w:lineRule="auto"/>
        <w:ind w:left="1097" w:right="975" w:hanging="578"/>
        <w:jc w:val="left"/>
        <w:rPr>
          <w:rFonts w:ascii="Arial"/>
          <w:b/>
          <w:sz w:val="20"/>
        </w:rPr>
      </w:pPr>
      <w:r>
        <w:rPr>
          <w:rFonts w:ascii="Arial"/>
          <w:b/>
          <w:color w:val="2B2A29"/>
          <w:w w:val="85"/>
          <w:sz w:val="20"/>
        </w:rPr>
        <w:t>单线程</w:t>
      </w:r>
      <w:r>
        <w:br w:type="column"/>
      </w:r>
      <w:r>
        <w:rPr>
          <w:rFonts w:ascii="Arial"/>
          <w:b/>
          <w:color w:val="2B2A29"/>
          <w:w w:val="80"/>
          <w:sz w:val="20"/>
        </w:rPr>
        <w:t>并发执行</w:t>
      </w:r>
    </w:p>
    <w:p>
      <w:pPr>
        <w:spacing w:after="0" w:line="249" w:lineRule="auto"/>
        <w:jc w:val="left"/>
        <w:rPr>
          <w:rFonts w:ascii="Arial"/>
          <w:sz w:val="20"/>
        </w:rPr>
        <w:sectPr>
          <w:type w:val="continuous"/>
          <w:pgSz w:w="10080" w:h="14400"/>
          <w:pgMar w:top="0" w:right="560" w:bottom="0" w:left="560" w:header="1037" w:footer="1070" w:gutter="0"/>
          <w:cols w:equalWidth="0" w:num="2">
            <w:col w:w="4605" w:space="147"/>
            <w:col w:w="4208"/>
          </w:cols>
        </w:sectPr>
      </w:pPr>
    </w:p>
    <w:p>
      <w:pPr>
        <w:pStyle w:val="11"/>
        <w:spacing w:before="7"/>
        <w:rPr>
          <w:rFonts w:ascii="Arial"/>
          <w:b/>
          <w:sz w:val="10"/>
        </w:rPr>
      </w:pPr>
    </w:p>
    <w:p>
      <w:r>
        <w:rPr>
          <w:color w:val="2B2A29"/>
          <w:w w:val="105"/>
        </w:rPr>
        <w:t>Parallelism is one way to have multiple threads working on different tasks at the</w:t>
      </w:r>
      <w:r>
        <w:rPr>
          <w:color w:val="2B2A29"/>
          <w:spacing w:val="1"/>
          <w:w w:val="105"/>
        </w:rPr>
        <w:t xml:space="preserve"> </w:t>
      </w:r>
      <w:r>
        <w:rPr>
          <w:color w:val="2B2A29"/>
          <w:w w:val="105"/>
        </w:rPr>
        <w:t>same time. But it’s not the only way. If the computer has a single thread, it will execute</w:t>
      </w:r>
      <w:r>
        <w:rPr>
          <w:color w:val="2B2A29"/>
          <w:spacing w:val="-55"/>
          <w:w w:val="105"/>
        </w:rPr>
        <w:t xml:space="preserve"> </w:t>
      </w:r>
      <w:r>
        <w:rPr>
          <w:color w:val="2B2A29"/>
          <w:w w:val="105"/>
        </w:rPr>
        <w:t>our code by doing task switching, which works like this: Task 1 works up to a certain</w:t>
      </w:r>
      <w:r>
        <w:rPr>
          <w:color w:val="2B2A29"/>
          <w:spacing w:val="1"/>
          <w:w w:val="105"/>
        </w:rPr>
        <w:t xml:space="preserve"> </w:t>
      </w:r>
      <w:r>
        <w:rPr>
          <w:color w:val="2B2A29"/>
          <w:w w:val="105"/>
        </w:rPr>
        <w:t>point, then the</w:t>
      </w:r>
      <w:r>
        <w:rPr>
          <w:color w:val="2B2A29"/>
          <w:spacing w:val="1"/>
          <w:w w:val="105"/>
        </w:rPr>
        <w:t xml:space="preserve"> </w:t>
      </w:r>
      <w:r>
        <w:rPr>
          <w:color w:val="2B2A29"/>
          <w:w w:val="105"/>
        </w:rPr>
        <w:t>thread working</w:t>
      </w:r>
      <w:r>
        <w:rPr>
          <w:color w:val="2B2A29"/>
          <w:spacing w:val="1"/>
          <w:w w:val="105"/>
        </w:rPr>
        <w:t xml:space="preserve"> </w:t>
      </w:r>
      <w:r>
        <w:rPr>
          <w:color w:val="2B2A29"/>
          <w:w w:val="105"/>
        </w:rPr>
        <w:t>on it stops</w:t>
      </w:r>
      <w:r>
        <w:rPr>
          <w:color w:val="2B2A29"/>
          <w:spacing w:val="1"/>
          <w:w w:val="105"/>
        </w:rPr>
        <w:t xml:space="preserve"> </w:t>
      </w:r>
      <w:r>
        <w:rPr>
          <w:color w:val="2B2A29"/>
          <w:w w:val="105"/>
        </w:rPr>
        <w:t>and switches</w:t>
      </w:r>
      <w:r>
        <w:rPr>
          <w:color w:val="2B2A29"/>
          <w:spacing w:val="1"/>
          <w:w w:val="105"/>
        </w:rPr>
        <w:t xml:space="preserve"> </w:t>
      </w:r>
      <w:r>
        <w:rPr>
          <w:color w:val="2B2A29"/>
          <w:w w:val="105"/>
        </w:rPr>
        <w:t>over to</w:t>
      </w:r>
      <w:r>
        <w:rPr>
          <w:color w:val="2B2A29"/>
          <w:spacing w:val="1"/>
          <w:w w:val="105"/>
        </w:rPr>
        <w:t xml:space="preserve"> </w:t>
      </w:r>
      <w:r>
        <w:rPr>
          <w:color w:val="2B2A29"/>
          <w:w w:val="105"/>
        </w:rPr>
        <w:t>task 2; that</w:t>
      </w:r>
      <w:r>
        <w:rPr>
          <w:color w:val="2B2A29"/>
          <w:spacing w:val="1"/>
          <w:w w:val="105"/>
        </w:rPr>
        <w:t xml:space="preserve"> </w:t>
      </w:r>
      <w:r>
        <w:rPr>
          <w:color w:val="2B2A29"/>
          <w:w w:val="105"/>
        </w:rPr>
        <w:t>thread works</w:t>
      </w:r>
      <w:r>
        <w:rPr>
          <w:color w:val="2B2A29"/>
          <w:spacing w:val="-54"/>
          <w:w w:val="105"/>
        </w:rPr>
        <w:t xml:space="preserve"> </w:t>
      </w:r>
      <w:r>
        <w:rPr>
          <w:color w:val="2B2A29"/>
          <w:w w:val="105"/>
        </w:rPr>
        <w:t>on task 2 for a while and then switches back to task 1. Sometimes the thread yields, and</w:t>
      </w:r>
      <w:r>
        <w:rPr>
          <w:color w:val="2B2A29"/>
          <w:spacing w:val="-55"/>
          <w:w w:val="105"/>
        </w:rPr>
        <w:t xml:space="preserve"> </w:t>
      </w:r>
      <w:r>
        <w:rPr>
          <w:color w:val="2B2A29"/>
          <w:w w:val="105"/>
        </w:rPr>
        <w:t>sometimes</w:t>
      </w:r>
      <w:r>
        <w:rPr>
          <w:color w:val="2B2A29"/>
          <w:spacing w:val="2"/>
          <w:w w:val="105"/>
        </w:rPr>
        <w:t xml:space="preserve"> </w:t>
      </w:r>
      <w:r>
        <w:rPr>
          <w:color w:val="2B2A29"/>
          <w:w w:val="105"/>
        </w:rPr>
        <w:t>the</w:t>
      </w:r>
      <w:r>
        <w:rPr>
          <w:color w:val="2B2A29"/>
          <w:spacing w:val="3"/>
          <w:w w:val="105"/>
        </w:rPr>
        <w:t xml:space="preserve"> </w:t>
      </w:r>
      <w:r>
        <w:rPr>
          <w:color w:val="2B2A29"/>
          <w:w w:val="105"/>
        </w:rPr>
        <w:t>scheduler</w:t>
      </w:r>
      <w:r>
        <w:rPr>
          <w:color w:val="2B2A29"/>
          <w:spacing w:val="3"/>
          <w:w w:val="105"/>
        </w:rPr>
        <w:t xml:space="preserve"> </w:t>
      </w:r>
      <w:r>
        <w:rPr>
          <w:color w:val="2B2A29"/>
          <w:w w:val="105"/>
        </w:rPr>
        <w:t>does</w:t>
      </w:r>
      <w:r>
        <w:rPr>
          <w:color w:val="2B2A29"/>
          <w:spacing w:val="2"/>
          <w:w w:val="105"/>
        </w:rPr>
        <w:t xml:space="preserve"> </w:t>
      </w:r>
      <w:r>
        <w:rPr>
          <w:color w:val="2B2A29"/>
          <w:w w:val="105"/>
        </w:rPr>
        <w:t>this.</w:t>
      </w:r>
      <w:r>
        <w:rPr>
          <w:color w:val="2B2A29"/>
          <w:spacing w:val="3"/>
          <w:w w:val="105"/>
        </w:rPr>
        <w:t xml:space="preserve"> </w:t>
      </w:r>
      <w:r>
        <w:rPr>
          <w:color w:val="2B2A29"/>
          <w:w w:val="105"/>
        </w:rPr>
        <w:t>If</w:t>
      </w:r>
      <w:r>
        <w:rPr>
          <w:color w:val="2B2A29"/>
          <w:spacing w:val="3"/>
          <w:w w:val="105"/>
        </w:rPr>
        <w:t xml:space="preserve"> </w:t>
      </w:r>
      <w:r>
        <w:rPr>
          <w:color w:val="2B2A29"/>
          <w:w w:val="105"/>
        </w:rPr>
        <w:t>the</w:t>
      </w:r>
      <w:r>
        <w:rPr>
          <w:color w:val="2B2A29"/>
          <w:spacing w:val="3"/>
          <w:w w:val="105"/>
        </w:rPr>
        <w:t xml:space="preserve"> </w:t>
      </w:r>
      <w:r>
        <w:rPr>
          <w:color w:val="2B2A29"/>
          <w:w w:val="105"/>
        </w:rPr>
        <w:t>time</w:t>
      </w:r>
      <w:r>
        <w:rPr>
          <w:color w:val="2B2A29"/>
          <w:spacing w:val="2"/>
          <w:w w:val="105"/>
        </w:rPr>
        <w:t xml:space="preserve"> </w:t>
      </w:r>
      <w:r>
        <w:rPr>
          <w:color w:val="2B2A29"/>
          <w:w w:val="105"/>
        </w:rPr>
        <w:t>slices</w:t>
      </w:r>
      <w:r>
        <w:rPr>
          <w:color w:val="2B2A29"/>
          <w:spacing w:val="3"/>
          <w:w w:val="105"/>
        </w:rPr>
        <w:t xml:space="preserve"> </w:t>
      </w:r>
      <w:r>
        <w:rPr>
          <w:color w:val="2B2A29"/>
          <w:w w:val="105"/>
        </w:rPr>
        <w:t>are</w:t>
      </w:r>
      <w:r>
        <w:rPr>
          <w:color w:val="2B2A29"/>
          <w:spacing w:val="3"/>
          <w:w w:val="105"/>
        </w:rPr>
        <w:t xml:space="preserve"> </w:t>
      </w:r>
      <w:r>
        <w:rPr>
          <w:color w:val="2B2A29"/>
          <w:w w:val="105"/>
        </w:rPr>
        <w:t>small</w:t>
      </w:r>
      <w:r>
        <w:rPr>
          <w:color w:val="2B2A29"/>
          <w:spacing w:val="2"/>
          <w:w w:val="105"/>
        </w:rPr>
        <w:t xml:space="preserve"> </w:t>
      </w:r>
      <w:r>
        <w:rPr>
          <w:color w:val="2B2A29"/>
          <w:w w:val="105"/>
        </w:rPr>
        <w:t>enough,</w:t>
      </w:r>
      <w:r>
        <w:rPr>
          <w:color w:val="2B2A29"/>
          <w:spacing w:val="3"/>
          <w:w w:val="105"/>
        </w:rPr>
        <w:t xml:space="preserve"> </w:t>
      </w:r>
      <w:r>
        <w:rPr>
          <w:color w:val="2B2A29"/>
          <w:w w:val="105"/>
        </w:rPr>
        <w:t>it</w:t>
      </w:r>
      <w:r>
        <w:rPr>
          <w:color w:val="2B2A29"/>
          <w:spacing w:val="3"/>
          <w:w w:val="105"/>
        </w:rPr>
        <w:t xml:space="preserve"> </w:t>
      </w:r>
      <w:r>
        <w:rPr>
          <w:color w:val="2B2A29"/>
          <w:w w:val="105"/>
        </w:rPr>
        <w:t>may</w:t>
      </w:r>
      <w:r>
        <w:rPr>
          <w:color w:val="2B2A29"/>
          <w:spacing w:val="3"/>
          <w:w w:val="105"/>
        </w:rPr>
        <w:t xml:space="preserve"> </w:t>
      </w:r>
      <w:r>
        <w:rPr>
          <w:color w:val="2B2A29"/>
          <w:w w:val="105"/>
        </w:rPr>
        <w:t>appear</w:t>
      </w:r>
      <w:r>
        <w:rPr>
          <w:color w:val="2B2A29"/>
          <w:spacing w:val="2"/>
          <w:w w:val="105"/>
        </w:rPr>
        <w:t xml:space="preserve"> </w:t>
      </w:r>
      <w:r>
        <w:rPr>
          <w:color w:val="2B2A29"/>
          <w:w w:val="105"/>
        </w:rPr>
        <w:t>to</w:t>
      </w:r>
      <w:r>
        <w:rPr>
          <w:color w:val="2B2A29"/>
          <w:spacing w:val="-54"/>
          <w:w w:val="105"/>
        </w:rPr>
        <w:t xml:space="preserve"> </w:t>
      </w:r>
      <w:r>
        <w:rPr>
          <w:color w:val="2B2A29"/>
          <w:w w:val="105"/>
        </w:rPr>
        <w:t>the user that both things are being run in parallel, even though they’re actually being</w:t>
      </w:r>
      <w:r>
        <w:rPr>
          <w:color w:val="2B2A29"/>
          <w:spacing w:val="1"/>
          <w:w w:val="105"/>
        </w:rPr>
        <w:t xml:space="preserve"> </w:t>
      </w:r>
      <w:r>
        <w:rPr>
          <w:color w:val="2B2A29"/>
          <w:w w:val="105"/>
        </w:rPr>
        <w:t>processed</w:t>
      </w:r>
      <w:r>
        <w:rPr>
          <w:color w:val="2B2A29"/>
          <w:spacing w:val="-12"/>
          <w:w w:val="105"/>
        </w:rPr>
        <w:t xml:space="preserve"> </w:t>
      </w:r>
      <w:r>
        <w:rPr>
          <w:color w:val="2B2A29"/>
          <w:w w:val="105"/>
        </w:rPr>
        <w:t>in</w:t>
      </w:r>
      <w:r>
        <w:rPr>
          <w:color w:val="2B2A29"/>
          <w:spacing w:val="-12"/>
          <w:w w:val="105"/>
        </w:rPr>
        <w:t xml:space="preserve"> </w:t>
      </w:r>
      <w:r>
        <w:rPr>
          <w:color w:val="2B2A29"/>
          <w:w w:val="105"/>
        </w:rPr>
        <w:t>serial</w:t>
      </w:r>
      <w:r>
        <w:rPr>
          <w:color w:val="2B2A29"/>
          <w:spacing w:val="-12"/>
          <w:w w:val="105"/>
        </w:rPr>
        <w:t xml:space="preserve"> </w:t>
      </w:r>
      <w:r>
        <w:rPr>
          <w:color w:val="2B2A29"/>
          <w:w w:val="105"/>
        </w:rPr>
        <w:t>by</w:t>
      </w:r>
      <w:r>
        <w:rPr>
          <w:color w:val="2B2A29"/>
          <w:spacing w:val="-12"/>
          <w:w w:val="105"/>
        </w:rPr>
        <w:t xml:space="preserve"> </w:t>
      </w:r>
      <w:r>
        <w:rPr>
          <w:color w:val="2B2A29"/>
          <w:w w:val="105"/>
        </w:rPr>
        <w:t>multitasking</w:t>
      </w:r>
      <w:r>
        <w:rPr>
          <w:color w:val="2B2A29"/>
          <w:spacing w:val="-11"/>
          <w:w w:val="105"/>
        </w:rPr>
        <w:t xml:space="preserve"> </w:t>
      </w:r>
      <w:r>
        <w:rPr>
          <w:color w:val="2B2A29"/>
          <w:w w:val="105"/>
        </w:rPr>
        <w:t>threads.</w:t>
      </w:r>
    </w:p>
    <w:p>
      <w:pPr>
        <w:pStyle w:val="11"/>
        <w:spacing w:before="85" w:line="304" w:lineRule="auto"/>
        <w:ind w:left="520" w:right="317" w:firstLine="359"/>
      </w:pPr>
      <w:r>
        <w:rPr>
          <w:color w:val="2B2A29"/>
          <w:w w:val="105"/>
        </w:rPr>
        <w:t>并行性是让多个线程同时处理不同任务的一种方法。但这不是唯一的方法。如果计算机只有一个线程，它将通过执行任务切换来执行我们的代码，其工作方式如下：任务1工作到某一点，然后在其上工作</w:t>
      </w:r>
      <w:r>
        <w:rPr>
          <w:color w:val="2B2A29"/>
          <w:spacing w:val="1"/>
          <w:w w:val="105"/>
        </w:rPr>
        <w:t>的</w:t>
      </w:r>
      <w:r>
        <w:rPr>
          <w:color w:val="2B2A29"/>
          <w:w w:val="105"/>
        </w:rPr>
        <w:t>线程停止并切换到任务2；该线程在任务2上工作一段时间，然后切换回任务1。有时线程会让步，有时调度程序</w:t>
      </w:r>
      <w:r>
        <w:rPr>
          <w:color w:val="2B2A29"/>
          <w:spacing w:val="3"/>
          <w:w w:val="105"/>
        </w:rPr>
        <w:t>会</w:t>
      </w:r>
      <w:r>
        <w:rPr>
          <w:color w:val="2B2A29"/>
          <w:w w:val="105"/>
        </w:rPr>
        <w:t>这样做。如果时间片足够小，用户可能</w:t>
      </w:r>
      <w:r>
        <w:rPr>
          <w:color w:val="2B2A29"/>
          <w:spacing w:val="3"/>
          <w:w w:val="105"/>
        </w:rPr>
        <w:t>会</w:t>
      </w:r>
      <w:r>
        <w:rPr>
          <w:color w:val="2B2A29"/>
          <w:w w:val="105"/>
        </w:rPr>
        <w:t>觉得</w:t>
      </w:r>
      <w:r>
        <w:rPr>
          <w:color w:val="2B2A29"/>
          <w:spacing w:val="2"/>
          <w:w w:val="105"/>
        </w:rPr>
        <w:t>这</w:t>
      </w:r>
      <w:r>
        <w:rPr>
          <w:color w:val="2B2A29"/>
          <w:w w:val="105"/>
        </w:rPr>
        <w:t>两件事都是并行运行的，即使它们实际上是由多</w:t>
      </w:r>
      <w:r>
        <w:rPr>
          <w:color w:val="2B2A29"/>
          <w:spacing w:val="-11"/>
          <w:w w:val="105"/>
        </w:rPr>
        <w:t>任务</w:t>
      </w:r>
      <w:r>
        <w:rPr>
          <w:color w:val="2B2A29"/>
          <w:w w:val="105"/>
        </w:rPr>
        <w:t>线程串行处理</w:t>
      </w:r>
      <w:r>
        <w:rPr>
          <w:color w:val="2B2A29"/>
          <w:spacing w:val="-12"/>
          <w:w w:val="105"/>
        </w:rPr>
        <w:t>的</w:t>
      </w:r>
      <w:r>
        <w:rPr>
          <w:color w:val="2B2A29"/>
          <w:w w:val="105"/>
        </w:rPr>
        <w:t>。</w:t>
      </w:r>
    </w:p>
    <w:p>
      <w:r>
        <w:rPr>
          <w:color w:val="2B2A29"/>
          <w:spacing w:val="-2"/>
          <w:w w:val="105"/>
        </w:rPr>
        <w:t>To</w:t>
      </w:r>
      <w:r>
        <w:rPr>
          <w:color w:val="2B2A29"/>
          <w:spacing w:val="-22"/>
          <w:w w:val="105"/>
        </w:rPr>
        <w:t xml:space="preserve"> </w:t>
      </w:r>
      <w:r>
        <w:rPr>
          <w:color w:val="2B2A29"/>
          <w:spacing w:val="-2"/>
          <w:w w:val="105"/>
        </w:rPr>
        <w:t>recap,</w:t>
      </w:r>
      <w:r>
        <w:rPr>
          <w:color w:val="2B2A29"/>
          <w:spacing w:val="-22"/>
          <w:w w:val="105"/>
        </w:rPr>
        <w:t xml:space="preserve"> </w:t>
      </w:r>
      <w:r>
        <w:rPr>
          <w:color w:val="2B2A29"/>
          <w:spacing w:val="-2"/>
          <w:w w:val="105"/>
        </w:rPr>
        <w:t>we</w:t>
      </w:r>
      <w:r>
        <w:rPr>
          <w:color w:val="2B2A29"/>
          <w:spacing w:val="-21"/>
          <w:w w:val="105"/>
        </w:rPr>
        <w:t xml:space="preserve"> </w:t>
      </w:r>
      <w:r>
        <w:rPr>
          <w:color w:val="2B2A29"/>
          <w:spacing w:val="-2"/>
          <w:w w:val="105"/>
        </w:rPr>
        <w:t>are</w:t>
      </w:r>
      <w:r>
        <w:rPr>
          <w:color w:val="2B2A29"/>
          <w:spacing w:val="-22"/>
          <w:w w:val="105"/>
        </w:rPr>
        <w:t xml:space="preserve"> </w:t>
      </w:r>
      <w:r>
        <w:rPr>
          <w:color w:val="2B2A29"/>
          <w:spacing w:val="-2"/>
          <w:w w:val="105"/>
        </w:rPr>
        <w:t>not</w:t>
      </w:r>
      <w:r>
        <w:rPr>
          <w:color w:val="2B2A29"/>
          <w:spacing w:val="-22"/>
          <w:w w:val="105"/>
        </w:rPr>
        <w:t xml:space="preserve"> </w:t>
      </w:r>
      <w:r>
        <w:rPr>
          <w:color w:val="2B2A29"/>
          <w:spacing w:val="-2"/>
          <w:w w:val="105"/>
        </w:rPr>
        <w:t>writing</w:t>
      </w:r>
      <w:r>
        <w:rPr>
          <w:color w:val="2B2A29"/>
          <w:spacing w:val="-21"/>
          <w:w w:val="105"/>
        </w:rPr>
        <w:t xml:space="preserve"> </w:t>
      </w:r>
      <w:r>
        <w:rPr>
          <w:color w:val="2B2A29"/>
          <w:spacing w:val="-2"/>
          <w:w w:val="105"/>
        </w:rPr>
        <w:t>parallel</w:t>
      </w:r>
      <w:r>
        <w:rPr>
          <w:color w:val="2B2A29"/>
          <w:spacing w:val="-22"/>
          <w:w w:val="105"/>
        </w:rPr>
        <w:t xml:space="preserve"> </w:t>
      </w:r>
      <w:r>
        <w:rPr>
          <w:color w:val="2B2A29"/>
          <w:spacing w:val="-2"/>
          <w:w w:val="105"/>
        </w:rPr>
        <w:t>programs,</w:t>
      </w:r>
      <w:r>
        <w:rPr>
          <w:color w:val="2B2A29"/>
          <w:spacing w:val="-21"/>
          <w:w w:val="105"/>
        </w:rPr>
        <w:t xml:space="preserve"> </w:t>
      </w:r>
      <w:r>
        <w:rPr>
          <w:color w:val="2B2A29"/>
          <w:spacing w:val="-2"/>
          <w:w w:val="105"/>
        </w:rPr>
        <w:t>but</w:t>
      </w:r>
      <w:r>
        <w:rPr>
          <w:color w:val="2B2A29"/>
          <w:spacing w:val="-22"/>
          <w:w w:val="105"/>
        </w:rPr>
        <w:t xml:space="preserve"> </w:t>
      </w:r>
      <w:r>
        <w:rPr>
          <w:color w:val="2B2A29"/>
          <w:spacing w:val="-2"/>
          <w:w w:val="105"/>
        </w:rPr>
        <w:t>we</w:t>
      </w:r>
      <w:r>
        <w:rPr>
          <w:color w:val="2B2A29"/>
          <w:spacing w:val="-22"/>
          <w:w w:val="105"/>
        </w:rPr>
        <w:t xml:space="preserve"> </w:t>
      </w:r>
      <w:r>
        <w:rPr>
          <w:color w:val="2B2A29"/>
          <w:spacing w:val="-2"/>
          <w:w w:val="105"/>
        </w:rPr>
        <w:t>are</w:t>
      </w:r>
      <w:r>
        <w:rPr>
          <w:color w:val="2B2A29"/>
          <w:spacing w:val="-21"/>
          <w:w w:val="105"/>
        </w:rPr>
        <w:t xml:space="preserve"> </w:t>
      </w:r>
      <w:r>
        <w:rPr>
          <w:color w:val="2B2A29"/>
          <w:spacing w:val="-2"/>
          <w:w w:val="105"/>
        </w:rPr>
        <w:t>writing</w:t>
      </w:r>
      <w:r>
        <w:rPr>
          <w:color w:val="2B2A29"/>
          <w:spacing w:val="-22"/>
          <w:w w:val="105"/>
        </w:rPr>
        <w:t xml:space="preserve"> </w:t>
      </w:r>
      <w:r>
        <w:rPr>
          <w:color w:val="2B2A29"/>
          <w:spacing w:val="-1"/>
          <w:w w:val="105"/>
        </w:rPr>
        <w:t>concurrent</w:t>
      </w:r>
      <w:r>
        <w:rPr>
          <w:color w:val="2B2A29"/>
          <w:spacing w:val="-22"/>
          <w:w w:val="105"/>
        </w:rPr>
        <w:t xml:space="preserve"> </w:t>
      </w:r>
      <w:r>
        <w:rPr>
          <w:color w:val="2B2A29"/>
          <w:spacing w:val="-1"/>
          <w:w w:val="105"/>
        </w:rPr>
        <w:t>programs</w:t>
      </w:r>
      <w:r>
        <w:rPr>
          <w:color w:val="2B2A29"/>
          <w:w w:val="105"/>
        </w:rPr>
        <w:t xml:space="preserve"> </w:t>
      </w:r>
      <w:r>
        <w:rPr>
          <w:color w:val="2B2A29"/>
          <w:spacing w:val="-2"/>
          <w:w w:val="105"/>
        </w:rPr>
        <w:t xml:space="preserve">with the hope of executing </w:t>
      </w:r>
      <w:r>
        <w:rPr>
          <w:color w:val="2B2A29"/>
          <w:spacing w:val="-1"/>
          <w:w w:val="105"/>
        </w:rPr>
        <w:t>them in parallel. In a single-CPU (thread) environment,</w:t>
      </w:r>
      <w:r>
        <w:rPr>
          <w:color w:val="2B2A29"/>
          <w:w w:val="105"/>
        </w:rPr>
        <w:t xml:space="preserve"> </w:t>
      </w:r>
      <w:r>
        <w:rPr>
          <w:color w:val="2B2A29"/>
          <w:spacing w:val="-2"/>
          <w:w w:val="105"/>
        </w:rPr>
        <w:t>concurrency</w:t>
      </w:r>
      <w:r>
        <w:rPr>
          <w:color w:val="2B2A29"/>
          <w:spacing w:val="-22"/>
          <w:w w:val="105"/>
        </w:rPr>
        <w:t xml:space="preserve"> </w:t>
      </w:r>
      <w:r>
        <w:rPr>
          <w:color w:val="2B2A29"/>
          <w:spacing w:val="-2"/>
          <w:w w:val="105"/>
        </w:rPr>
        <w:t>happens</w:t>
      </w:r>
      <w:r>
        <w:rPr>
          <w:color w:val="2B2A29"/>
          <w:spacing w:val="-21"/>
          <w:w w:val="105"/>
        </w:rPr>
        <w:t xml:space="preserve"> </w:t>
      </w:r>
      <w:r>
        <w:rPr>
          <w:color w:val="2B2A29"/>
          <w:spacing w:val="-2"/>
          <w:w w:val="105"/>
        </w:rPr>
        <w:t>with</w:t>
      </w:r>
      <w:r>
        <w:rPr>
          <w:color w:val="2B2A29"/>
          <w:spacing w:val="-22"/>
          <w:w w:val="105"/>
        </w:rPr>
        <w:t xml:space="preserve"> </w:t>
      </w:r>
      <w:r>
        <w:rPr>
          <w:color w:val="2B2A29"/>
          <w:spacing w:val="-1"/>
          <w:w w:val="105"/>
        </w:rPr>
        <w:t>tasks</w:t>
      </w:r>
      <w:r>
        <w:rPr>
          <w:color w:val="2B2A29"/>
          <w:spacing w:val="-21"/>
          <w:w w:val="105"/>
        </w:rPr>
        <w:t xml:space="preserve"> </w:t>
      </w:r>
      <w:r>
        <w:rPr>
          <w:color w:val="2B2A29"/>
          <w:spacing w:val="-1"/>
          <w:w w:val="105"/>
        </w:rPr>
        <w:t>executing</w:t>
      </w:r>
      <w:r>
        <w:rPr>
          <w:color w:val="2B2A29"/>
          <w:spacing w:val="-22"/>
          <w:w w:val="105"/>
        </w:rPr>
        <w:t xml:space="preserve"> </w:t>
      </w:r>
      <w:r>
        <w:rPr>
          <w:color w:val="2B2A29"/>
          <w:spacing w:val="-1"/>
          <w:w w:val="105"/>
        </w:rPr>
        <w:t>over</w:t>
      </w:r>
      <w:r>
        <w:rPr>
          <w:color w:val="2B2A29"/>
          <w:spacing w:val="-21"/>
          <w:w w:val="105"/>
        </w:rPr>
        <w:t xml:space="preserve"> </w:t>
      </w:r>
      <w:r>
        <w:rPr>
          <w:color w:val="2B2A29"/>
          <w:spacing w:val="-1"/>
          <w:w w:val="105"/>
        </w:rPr>
        <w:t>the</w:t>
      </w:r>
      <w:r>
        <w:rPr>
          <w:color w:val="2B2A29"/>
          <w:spacing w:val="-22"/>
          <w:w w:val="105"/>
        </w:rPr>
        <w:t xml:space="preserve"> </w:t>
      </w:r>
      <w:r>
        <w:rPr>
          <w:color w:val="2B2A29"/>
          <w:spacing w:val="-1"/>
          <w:w w:val="105"/>
        </w:rPr>
        <w:t>same</w:t>
      </w:r>
      <w:r>
        <w:rPr>
          <w:color w:val="2B2A29"/>
          <w:spacing w:val="-21"/>
          <w:w w:val="105"/>
        </w:rPr>
        <w:t xml:space="preserve"> </w:t>
      </w:r>
      <w:r>
        <w:rPr>
          <w:color w:val="2B2A29"/>
          <w:spacing w:val="-1"/>
          <w:w w:val="105"/>
        </w:rPr>
        <w:t>time</w:t>
      </w:r>
      <w:r>
        <w:rPr>
          <w:color w:val="2B2A29"/>
          <w:spacing w:val="-22"/>
          <w:w w:val="105"/>
        </w:rPr>
        <w:t xml:space="preserve"> </w:t>
      </w:r>
      <w:r>
        <w:rPr>
          <w:color w:val="2B2A29"/>
          <w:spacing w:val="-1"/>
          <w:w w:val="105"/>
        </w:rPr>
        <w:t>period</w:t>
      </w:r>
      <w:r>
        <w:rPr>
          <w:color w:val="2B2A29"/>
          <w:spacing w:val="-21"/>
          <w:w w:val="105"/>
        </w:rPr>
        <w:t xml:space="preserve"> </w:t>
      </w:r>
      <w:r>
        <w:rPr>
          <w:color w:val="2B2A29"/>
          <w:spacing w:val="-1"/>
          <w:w w:val="105"/>
        </w:rPr>
        <w:t>via</w:t>
      </w:r>
      <w:r>
        <w:rPr>
          <w:color w:val="2B2A29"/>
          <w:spacing w:val="-21"/>
          <w:w w:val="105"/>
        </w:rPr>
        <w:t xml:space="preserve"> </w:t>
      </w:r>
      <w:r>
        <w:rPr>
          <w:color w:val="2B2A29"/>
          <w:spacing w:val="-1"/>
          <w:w w:val="105"/>
        </w:rPr>
        <w:t>context</w:t>
      </w:r>
      <w:r>
        <w:rPr>
          <w:color w:val="2B2A29"/>
          <w:spacing w:val="-22"/>
          <w:w w:val="105"/>
        </w:rPr>
        <w:t xml:space="preserve"> </w:t>
      </w:r>
      <w:r>
        <w:rPr>
          <w:color w:val="2B2A29"/>
          <w:spacing w:val="-1"/>
          <w:w w:val="105"/>
        </w:rPr>
        <w:t>switching.</w:t>
      </w:r>
      <w:r>
        <w:rPr>
          <w:color w:val="2B2A29"/>
          <w:spacing w:val="-55"/>
          <w:w w:val="105"/>
        </w:rPr>
        <w:t xml:space="preserve"> </w:t>
      </w:r>
      <w:r>
        <w:rPr>
          <w:color w:val="2B2A29"/>
          <w:spacing w:val="-1"/>
          <w:w w:val="105"/>
        </w:rPr>
        <w:t>In</w:t>
      </w:r>
      <w:r>
        <w:rPr>
          <w:color w:val="2B2A29"/>
          <w:spacing w:val="-22"/>
          <w:w w:val="105"/>
        </w:rPr>
        <w:t xml:space="preserve"> </w:t>
      </w:r>
      <w:r>
        <w:rPr>
          <w:color w:val="2B2A29"/>
          <w:spacing w:val="-1"/>
          <w:w w:val="105"/>
        </w:rPr>
        <w:t>other</w:t>
      </w:r>
      <w:r>
        <w:rPr>
          <w:color w:val="2B2A29"/>
          <w:spacing w:val="-22"/>
          <w:w w:val="105"/>
        </w:rPr>
        <w:t xml:space="preserve"> </w:t>
      </w:r>
      <w:r>
        <w:rPr>
          <w:color w:val="2B2A29"/>
          <w:spacing w:val="-1"/>
          <w:w w:val="105"/>
        </w:rPr>
        <w:t>words,</w:t>
      </w:r>
      <w:r>
        <w:rPr>
          <w:color w:val="2B2A29"/>
          <w:spacing w:val="-22"/>
          <w:w w:val="105"/>
        </w:rPr>
        <w:t xml:space="preserve"> </w:t>
      </w:r>
      <w:r>
        <w:rPr>
          <w:color w:val="2B2A29"/>
          <w:spacing w:val="-1"/>
          <w:w w:val="105"/>
        </w:rPr>
        <w:t>at</w:t>
      </w:r>
      <w:r>
        <w:rPr>
          <w:color w:val="2B2A29"/>
          <w:spacing w:val="-21"/>
          <w:w w:val="105"/>
        </w:rPr>
        <w:t xml:space="preserve"> </w:t>
      </w:r>
      <w:r>
        <w:rPr>
          <w:color w:val="2B2A29"/>
          <w:spacing w:val="-1"/>
          <w:w w:val="105"/>
        </w:rPr>
        <w:t>a</w:t>
      </w:r>
      <w:r>
        <w:rPr>
          <w:color w:val="2B2A29"/>
          <w:spacing w:val="-22"/>
          <w:w w:val="105"/>
        </w:rPr>
        <w:t xml:space="preserve"> </w:t>
      </w:r>
      <w:r>
        <w:rPr>
          <w:color w:val="2B2A29"/>
          <w:spacing w:val="-1"/>
          <w:w w:val="105"/>
        </w:rPr>
        <w:t>particular</w:t>
      </w:r>
      <w:r>
        <w:rPr>
          <w:color w:val="2B2A29"/>
          <w:spacing w:val="-22"/>
          <w:w w:val="105"/>
        </w:rPr>
        <w:t xml:space="preserve"> </w:t>
      </w:r>
      <w:r>
        <w:rPr>
          <w:color w:val="2B2A29"/>
          <w:spacing w:val="-1"/>
          <w:w w:val="105"/>
        </w:rPr>
        <w:t>time</w:t>
      </w:r>
      <w:r>
        <w:rPr>
          <w:color w:val="2B2A29"/>
          <w:spacing w:val="-22"/>
          <w:w w:val="105"/>
        </w:rPr>
        <w:t xml:space="preserve"> </w:t>
      </w:r>
      <w:r>
        <w:rPr>
          <w:color w:val="2B2A29"/>
          <w:spacing w:val="-1"/>
          <w:w w:val="105"/>
        </w:rPr>
        <w:t>period,</w:t>
      </w:r>
      <w:r>
        <w:rPr>
          <w:color w:val="2B2A29"/>
          <w:spacing w:val="-21"/>
          <w:w w:val="105"/>
        </w:rPr>
        <w:t xml:space="preserve"> </w:t>
      </w:r>
      <w:r>
        <w:rPr>
          <w:color w:val="2B2A29"/>
          <w:spacing w:val="-1"/>
          <w:w w:val="105"/>
        </w:rPr>
        <w:t>only</w:t>
      </w:r>
      <w:r>
        <w:rPr>
          <w:color w:val="2B2A29"/>
          <w:spacing w:val="-22"/>
          <w:w w:val="105"/>
        </w:rPr>
        <w:t xml:space="preserve"> </w:t>
      </w:r>
      <w:r>
        <w:rPr>
          <w:color w:val="2B2A29"/>
          <w:spacing w:val="-1"/>
          <w:w w:val="105"/>
        </w:rPr>
        <w:t>a</w:t>
      </w:r>
      <w:r>
        <w:rPr>
          <w:color w:val="2B2A29"/>
          <w:spacing w:val="-22"/>
          <w:w w:val="105"/>
        </w:rPr>
        <w:t xml:space="preserve"> </w:t>
      </w:r>
      <w:r>
        <w:rPr>
          <w:color w:val="2B2A29"/>
          <w:spacing w:val="-1"/>
          <w:w w:val="105"/>
        </w:rPr>
        <w:t>single</w:t>
      </w:r>
      <w:r>
        <w:rPr>
          <w:color w:val="2B2A29"/>
          <w:spacing w:val="-22"/>
          <w:w w:val="105"/>
        </w:rPr>
        <w:t xml:space="preserve"> </w:t>
      </w:r>
      <w:r>
        <w:rPr>
          <w:color w:val="2B2A29"/>
          <w:spacing w:val="-1"/>
          <w:w w:val="105"/>
        </w:rPr>
        <w:t>task</w:t>
      </w:r>
      <w:r>
        <w:rPr>
          <w:color w:val="2B2A29"/>
          <w:spacing w:val="-21"/>
          <w:w w:val="105"/>
        </w:rPr>
        <w:t xml:space="preserve"> </w:t>
      </w:r>
      <w:r>
        <w:rPr>
          <w:color w:val="2B2A29"/>
          <w:spacing w:val="-1"/>
          <w:w w:val="105"/>
        </w:rPr>
        <w:t>gets</w:t>
      </w:r>
      <w:r>
        <w:rPr>
          <w:color w:val="2B2A29"/>
          <w:spacing w:val="-22"/>
          <w:w w:val="105"/>
        </w:rPr>
        <w:t xml:space="preserve"> </w:t>
      </w:r>
      <w:r>
        <w:rPr>
          <w:color w:val="2B2A29"/>
          <w:spacing w:val="-1"/>
          <w:w w:val="105"/>
        </w:rPr>
        <w:t>executed.</w:t>
      </w:r>
      <w:r>
        <w:rPr>
          <w:color w:val="2B2A29"/>
          <w:spacing w:val="-22"/>
          <w:w w:val="105"/>
        </w:rPr>
        <w:t xml:space="preserve"> </w:t>
      </w:r>
      <w:r>
        <w:rPr>
          <w:color w:val="2B2A29"/>
          <w:spacing w:val="-1"/>
          <w:w w:val="105"/>
        </w:rPr>
        <w:t>In</w:t>
      </w:r>
      <w:r>
        <w:rPr>
          <w:color w:val="2B2A29"/>
          <w:spacing w:val="-22"/>
          <w:w w:val="105"/>
        </w:rPr>
        <w:t xml:space="preserve"> </w:t>
      </w:r>
      <w:r>
        <w:rPr>
          <w:color w:val="2B2A29"/>
          <w:spacing w:val="-1"/>
          <w:w w:val="105"/>
        </w:rPr>
        <w:t>a</w:t>
      </w:r>
      <w:r>
        <w:rPr>
          <w:color w:val="2B2A29"/>
          <w:spacing w:val="-21"/>
          <w:w w:val="105"/>
        </w:rPr>
        <w:t xml:space="preserve"> </w:t>
      </w:r>
      <w:r>
        <w:rPr>
          <w:color w:val="2B2A29"/>
          <w:spacing w:val="-1"/>
          <w:w w:val="105"/>
        </w:rPr>
        <w:t>multicore</w:t>
      </w:r>
      <w:r>
        <w:rPr>
          <w:color w:val="2B2A29"/>
          <w:w w:val="105"/>
        </w:rPr>
        <w:t xml:space="preserve"> </w:t>
      </w:r>
      <w:r>
        <w:rPr>
          <w:color w:val="2B2A29"/>
          <w:spacing w:val="-2"/>
          <w:w w:val="105"/>
        </w:rPr>
        <w:t xml:space="preserve">environment, </w:t>
      </w:r>
      <w:r>
        <w:rPr>
          <w:color w:val="2B2A29"/>
          <w:spacing w:val="-1"/>
          <w:w w:val="105"/>
        </w:rPr>
        <w:t>concurrency can be achieved via parallelism in which multiple tasks are</w:t>
      </w:r>
      <w:r>
        <w:rPr>
          <w:color w:val="2B2A29"/>
          <w:w w:val="105"/>
        </w:rPr>
        <w:t xml:space="preserve"> </w:t>
      </w:r>
      <w:r>
        <w:rPr>
          <w:color w:val="2B2A29"/>
          <w:w w:val="110"/>
        </w:rPr>
        <w:t>executed</w:t>
      </w:r>
      <w:r>
        <w:rPr>
          <w:color w:val="2B2A29"/>
          <w:spacing w:val="-26"/>
          <w:w w:val="110"/>
        </w:rPr>
        <w:t xml:space="preserve"> </w:t>
      </w:r>
      <w:r>
        <w:rPr>
          <w:color w:val="2B2A29"/>
          <w:w w:val="110"/>
        </w:rPr>
        <w:t>simultaneously.</w:t>
      </w:r>
    </w:p>
    <w:p>
      <w:pPr>
        <w:pStyle w:val="11"/>
        <w:spacing w:line="304" w:lineRule="auto"/>
        <w:ind w:left="520" w:right="266" w:firstLine="359"/>
      </w:pPr>
      <w:r>
        <w:rPr>
          <w:color w:val="2B2A29"/>
          <w:spacing w:val="-2"/>
          <w:w w:val="105"/>
        </w:rPr>
        <w:t>简而言之</w:t>
      </w:r>
      <w:r>
        <w:rPr>
          <w:color w:val="2B2A29"/>
          <w:spacing w:val="-22"/>
          <w:w w:val="105"/>
        </w:rPr>
        <w:t>，</w:t>
      </w:r>
      <w:r>
        <w:rPr>
          <w:color w:val="2B2A29"/>
          <w:spacing w:val="-2"/>
          <w:w w:val="105"/>
        </w:rPr>
        <w:t>我们不是</w:t>
      </w:r>
      <w:r>
        <w:rPr>
          <w:color w:val="2B2A29"/>
          <w:spacing w:val="-22"/>
          <w:w w:val="105"/>
        </w:rPr>
        <w:t>在</w:t>
      </w:r>
      <w:r>
        <w:rPr>
          <w:color w:val="2B2A29"/>
          <w:spacing w:val="-2"/>
          <w:w w:val="105"/>
        </w:rPr>
        <w:t>编写并行程序，而是在编写</w:t>
      </w:r>
      <w:r>
        <w:rPr>
          <w:color w:val="2B2A29"/>
          <w:spacing w:val="-22"/>
          <w:w w:val="105"/>
        </w:rPr>
        <w:t>并</w:t>
      </w:r>
      <w:r>
        <w:rPr>
          <w:color w:val="2B2A29"/>
          <w:spacing w:val="-1"/>
          <w:w w:val="105"/>
        </w:rPr>
        <w:t>发程序，</w:t>
      </w:r>
      <w:r>
        <w:rPr>
          <w:color w:val="2B2A29"/>
          <w:spacing w:val="-2"/>
          <w:w w:val="105"/>
        </w:rPr>
        <w:t>希望</w:t>
      </w:r>
      <w:r>
        <w:rPr>
          <w:color w:val="2B2A29"/>
          <w:spacing w:val="-1"/>
          <w:w w:val="105"/>
        </w:rPr>
        <w:t>并行</w:t>
      </w:r>
      <w:r>
        <w:rPr>
          <w:color w:val="2B2A29"/>
          <w:spacing w:val="-2"/>
          <w:w w:val="105"/>
        </w:rPr>
        <w:t>执行</w:t>
      </w:r>
      <w:r>
        <w:rPr>
          <w:color w:val="2B2A29"/>
          <w:spacing w:val="-1"/>
          <w:w w:val="105"/>
        </w:rPr>
        <w:t>它们。在单CPU（线程）环境中，通过上下文切换在同一时间</w:t>
      </w:r>
      <w:r>
        <w:rPr>
          <w:color w:val="2B2A29"/>
          <w:spacing w:val="-22"/>
          <w:w w:val="105"/>
        </w:rPr>
        <w:t>段</w:t>
      </w:r>
      <w:r>
        <w:rPr>
          <w:color w:val="2B2A29"/>
          <w:spacing w:val="-1"/>
          <w:w w:val="105"/>
        </w:rPr>
        <w:t>内执行任务</w:t>
      </w:r>
      <w:r>
        <w:rPr>
          <w:color w:val="2B2A29"/>
          <w:spacing w:val="-21"/>
          <w:w w:val="105"/>
        </w:rPr>
        <w:t>时会</w:t>
      </w:r>
      <w:r>
        <w:rPr>
          <w:color w:val="2B2A29"/>
          <w:spacing w:val="-2"/>
          <w:w w:val="105"/>
        </w:rPr>
        <w:t>发生并发</w:t>
      </w:r>
      <w:r>
        <w:rPr>
          <w:color w:val="2B2A29"/>
          <w:spacing w:val="-1"/>
          <w:w w:val="105"/>
        </w:rPr>
        <w:t>。换句话说，在特定</w:t>
      </w:r>
      <w:r>
        <w:rPr>
          <w:color w:val="2B2A29"/>
          <w:spacing w:val="-22"/>
          <w:w w:val="105"/>
        </w:rPr>
        <w:t>的</w:t>
      </w:r>
      <w:r>
        <w:rPr>
          <w:color w:val="2B2A29"/>
          <w:spacing w:val="-1"/>
          <w:w w:val="105"/>
        </w:rPr>
        <w:t>时间</w:t>
      </w:r>
      <w:r>
        <w:rPr>
          <w:color w:val="2B2A29"/>
          <w:spacing w:val="-22"/>
          <w:w w:val="105"/>
        </w:rPr>
        <w:t>段，</w:t>
      </w:r>
      <w:r>
        <w:rPr>
          <w:color w:val="2B2A29"/>
          <w:spacing w:val="-1"/>
          <w:w w:val="105"/>
        </w:rPr>
        <w:t>只执行一个任务。在多核</w:t>
      </w:r>
      <w:r>
        <w:rPr>
          <w:color w:val="2B2A29"/>
          <w:spacing w:val="-2"/>
          <w:w w:val="105"/>
        </w:rPr>
        <w:t>环境</w:t>
      </w:r>
      <w:r>
        <w:rPr>
          <w:color w:val="2B2A29"/>
          <w:spacing w:val="-1"/>
          <w:w w:val="105"/>
        </w:rPr>
        <w:t>中</w:t>
      </w:r>
      <w:r>
        <w:rPr>
          <w:color w:val="2B2A29"/>
          <w:spacing w:val="-2"/>
          <w:w w:val="105"/>
        </w:rPr>
        <w:t>，</w:t>
      </w:r>
      <w:r>
        <w:rPr>
          <w:color w:val="2B2A29"/>
          <w:spacing w:val="-1"/>
          <w:w w:val="105"/>
        </w:rPr>
        <w:t>可以通过</w:t>
      </w:r>
      <w:r>
        <w:rPr>
          <w:color w:val="2B2A29"/>
          <w:w w:val="110"/>
        </w:rPr>
        <w:t>同时执行</w:t>
      </w:r>
      <w:r>
        <w:rPr>
          <w:color w:val="2B2A29"/>
          <w:spacing w:val="-1"/>
          <w:w w:val="105"/>
        </w:rPr>
        <w:t>多个任务的并行性来实现并发性</w:t>
      </w:r>
      <w:r>
        <w:rPr>
          <w:color w:val="2B2A29"/>
          <w:w w:val="110"/>
        </w:rPr>
        <w:t>。</w:t>
      </w:r>
    </w:p>
    <w:p>
      <w:pPr>
        <w:spacing w:after="0" w:line="304" w:lineRule="auto"/>
        <w:sectPr>
          <w:type w:val="continuous"/>
          <w:pgSz w:w="10080" w:h="14400"/>
          <w:pgMar w:top="0" w:right="560" w:bottom="0" w:left="560" w:header="1037" w:footer="1070" w:gutter="0"/>
          <w:cols w:space="720" w:num="1"/>
        </w:sectPr>
      </w:pPr>
    </w:p>
    <w:p>
      <w:r>
        <w:rPr>
          <w:color w:val="2B2A29"/>
          <w:w w:val="80"/>
        </w:rPr>
        <w:t>Synchronous</w:t>
      </w:r>
      <w:r>
        <w:rPr>
          <w:color w:val="2B2A29"/>
          <w:spacing w:val="36"/>
          <w:w w:val="80"/>
        </w:rPr>
        <w:t xml:space="preserve"> </w:t>
      </w:r>
      <w:r>
        <w:rPr>
          <w:color w:val="2B2A29"/>
          <w:w w:val="80"/>
        </w:rPr>
        <w:t>and</w:t>
      </w:r>
      <w:r>
        <w:rPr>
          <w:color w:val="2B2A29"/>
          <w:spacing w:val="37"/>
          <w:w w:val="80"/>
        </w:rPr>
        <w:t xml:space="preserve"> </w:t>
      </w:r>
      <w:r>
        <w:rPr>
          <w:color w:val="2B2A29"/>
          <w:w w:val="80"/>
        </w:rPr>
        <w:t>Asynchronous</w:t>
      </w:r>
    </w:p>
    <w:p>
      <w:pPr>
        <w:pStyle w:val="4"/>
        <w:ind w:left="159"/>
      </w:pPr>
      <w:bookmarkStart w:id="138" w:name="_bookmark133"/>
      <w:bookmarkEnd w:id="138"/>
      <w:r>
        <w:rPr>
          <w:color w:val="2B2A29"/>
          <w:w w:val="80"/>
        </w:rPr>
        <w:t>同步和异步</w:t>
      </w:r>
    </w:p>
    <w:p>
      <w:r>
        <w:rPr>
          <w:color w:val="2B2A29"/>
          <w:w w:val="105"/>
        </w:rPr>
        <w:t>Let’s</w:t>
      </w:r>
      <w:r>
        <w:rPr>
          <w:color w:val="2B2A29"/>
          <w:spacing w:val="4"/>
          <w:w w:val="105"/>
        </w:rPr>
        <w:t xml:space="preserve"> </w:t>
      </w:r>
      <w:r>
        <w:rPr>
          <w:color w:val="2B2A29"/>
          <w:w w:val="105"/>
        </w:rPr>
        <w:t>review</w:t>
      </w:r>
      <w:r>
        <w:rPr>
          <w:color w:val="2B2A29"/>
          <w:spacing w:val="5"/>
          <w:w w:val="105"/>
        </w:rPr>
        <w:t xml:space="preserve"> </w:t>
      </w:r>
      <w:r>
        <w:rPr>
          <w:color w:val="2B2A29"/>
          <w:w w:val="105"/>
        </w:rPr>
        <w:t>the</w:t>
      </w:r>
      <w:r>
        <w:rPr>
          <w:color w:val="2B2A29"/>
          <w:spacing w:val="4"/>
          <w:w w:val="105"/>
        </w:rPr>
        <w:t xml:space="preserve"> </w:t>
      </w:r>
      <w:r>
        <w:rPr>
          <w:color w:val="2B2A29"/>
          <w:w w:val="105"/>
        </w:rPr>
        <w:t>synchronous</w:t>
      </w:r>
      <w:r>
        <w:rPr>
          <w:color w:val="2B2A29"/>
          <w:spacing w:val="5"/>
          <w:w w:val="105"/>
        </w:rPr>
        <w:t xml:space="preserve"> </w:t>
      </w:r>
      <w:r>
        <w:rPr>
          <w:color w:val="2B2A29"/>
          <w:w w:val="105"/>
        </w:rPr>
        <w:t>and</w:t>
      </w:r>
      <w:r>
        <w:rPr>
          <w:color w:val="2B2A29"/>
          <w:spacing w:val="5"/>
          <w:w w:val="105"/>
        </w:rPr>
        <w:t xml:space="preserve"> </w:t>
      </w:r>
      <w:r>
        <w:rPr>
          <w:color w:val="2B2A29"/>
          <w:w w:val="105"/>
        </w:rPr>
        <w:t>asynchronous</w:t>
      </w:r>
      <w:r>
        <w:rPr>
          <w:color w:val="2B2A29"/>
          <w:spacing w:val="4"/>
          <w:w w:val="105"/>
        </w:rPr>
        <w:t xml:space="preserve"> </w:t>
      </w:r>
      <w:r>
        <w:rPr>
          <w:color w:val="2B2A29"/>
          <w:w w:val="105"/>
        </w:rPr>
        <w:t>models.</w:t>
      </w:r>
      <w:r>
        <w:rPr>
          <w:color w:val="2B2A29"/>
          <w:spacing w:val="5"/>
          <w:w w:val="105"/>
        </w:rPr>
        <w:t xml:space="preserve"> </w:t>
      </w:r>
      <w:r>
        <w:rPr>
          <w:color w:val="2B2A29"/>
          <w:w w:val="105"/>
        </w:rPr>
        <w:t>In</w:t>
      </w:r>
      <w:r>
        <w:rPr>
          <w:color w:val="2B2A29"/>
          <w:spacing w:val="5"/>
          <w:w w:val="105"/>
        </w:rPr>
        <w:t xml:space="preserve"> </w:t>
      </w:r>
      <w:r>
        <w:rPr>
          <w:color w:val="2B2A29"/>
          <w:w w:val="105"/>
        </w:rPr>
        <w:t>a</w:t>
      </w:r>
      <w:r>
        <w:rPr>
          <w:color w:val="2B2A29"/>
          <w:spacing w:val="4"/>
          <w:w w:val="105"/>
        </w:rPr>
        <w:t xml:space="preserve"> </w:t>
      </w:r>
      <w:r>
        <w:rPr>
          <w:color w:val="2B2A29"/>
          <w:w w:val="105"/>
        </w:rPr>
        <w:t>synchronous</w:t>
      </w:r>
      <w:r>
        <w:rPr>
          <w:color w:val="2B2A29"/>
          <w:spacing w:val="5"/>
          <w:w w:val="105"/>
        </w:rPr>
        <w:t xml:space="preserve"> </w:t>
      </w:r>
      <w:r>
        <w:rPr>
          <w:color w:val="2B2A29"/>
          <w:w w:val="105"/>
        </w:rPr>
        <w:t>program,</w:t>
      </w:r>
      <w:r>
        <w:rPr>
          <w:color w:val="2B2A29"/>
          <w:spacing w:val="-55"/>
          <w:w w:val="105"/>
        </w:rPr>
        <w:t xml:space="preserve"> </w:t>
      </w:r>
      <w:r>
        <w:rPr>
          <w:color w:val="2B2A29"/>
          <w:w w:val="105"/>
        </w:rPr>
        <w:t>tasks are executed one after the other. This kind of execution is important if task 2</w:t>
      </w:r>
      <w:r>
        <w:rPr>
          <w:color w:val="2B2A29"/>
          <w:spacing w:val="1"/>
          <w:w w:val="105"/>
        </w:rPr>
        <w:t xml:space="preserve"> </w:t>
      </w:r>
      <w:r>
        <w:rPr>
          <w:color w:val="2B2A29"/>
          <w:w w:val="105"/>
        </w:rPr>
        <w:t>depends</w:t>
      </w:r>
      <w:r>
        <w:rPr>
          <w:color w:val="2B2A29"/>
          <w:spacing w:val="-13"/>
          <w:w w:val="105"/>
        </w:rPr>
        <w:t xml:space="preserve"> </w:t>
      </w:r>
      <w:r>
        <w:rPr>
          <w:color w:val="2B2A29"/>
          <w:w w:val="105"/>
        </w:rPr>
        <w:t>on</w:t>
      </w:r>
      <w:r>
        <w:rPr>
          <w:color w:val="2B2A29"/>
          <w:spacing w:val="-13"/>
          <w:w w:val="105"/>
        </w:rPr>
        <w:t xml:space="preserve"> </w:t>
      </w:r>
      <w:r>
        <w:rPr>
          <w:color w:val="2B2A29"/>
          <w:w w:val="105"/>
        </w:rPr>
        <w:t>task</w:t>
      </w:r>
      <w:r>
        <w:rPr>
          <w:color w:val="2B2A29"/>
          <w:spacing w:val="-12"/>
          <w:w w:val="105"/>
        </w:rPr>
        <w:t xml:space="preserve"> </w:t>
      </w:r>
      <w:r>
        <w:rPr>
          <w:color w:val="2B2A29"/>
          <w:w w:val="105"/>
        </w:rPr>
        <w:t>1’s</w:t>
      </w:r>
      <w:r>
        <w:rPr>
          <w:color w:val="2B2A29"/>
          <w:spacing w:val="-13"/>
          <w:w w:val="105"/>
        </w:rPr>
        <w:t xml:space="preserve"> </w:t>
      </w:r>
      <w:r>
        <w:rPr>
          <w:color w:val="2B2A29"/>
          <w:w w:val="105"/>
        </w:rPr>
        <w:t>result.</w:t>
      </w:r>
      <w:r>
        <w:rPr>
          <w:color w:val="2B2A29"/>
          <w:spacing w:val="-12"/>
          <w:w w:val="105"/>
        </w:rPr>
        <w:t xml:space="preserve"> </w:t>
      </w:r>
      <w:r>
        <w:rPr>
          <w:color w:val="2B2A29"/>
          <w:w w:val="105"/>
        </w:rPr>
        <w:t>See</w:t>
      </w:r>
      <w:r>
        <w:rPr>
          <w:color w:val="2B2A29"/>
          <w:spacing w:val="-13"/>
          <w:w w:val="105"/>
        </w:rPr>
        <w:t xml:space="preserve"> </w:t>
      </w:r>
      <w:r>
        <w:rPr>
          <w:color w:val="2B2A29"/>
          <w:w w:val="105"/>
        </w:rPr>
        <w:t>Figure</w:t>
      </w:r>
      <w:r>
        <w:rPr>
          <w:color w:val="2B2A29"/>
          <w:spacing w:val="-12"/>
          <w:w w:val="105"/>
        </w:rPr>
        <w:t xml:space="preserve"> </w:t>
      </w:r>
      <w:r>
        <w:rPr>
          <w:color w:val="0000FF"/>
          <w:w w:val="105"/>
        </w:rPr>
        <w:t>6-3</w:t>
      </w:r>
      <w:r>
        <w:rPr>
          <w:color w:val="2B2A29"/>
          <w:w w:val="105"/>
        </w:rPr>
        <w:t>.</w:t>
      </w:r>
    </w:p>
    <w:p>
      <w:pPr>
        <w:pStyle w:val="11"/>
        <w:spacing w:before="189" w:line="304" w:lineRule="auto"/>
        <w:ind w:left="160" w:right="817"/>
      </w:pPr>
      <w:r>
        <w:rPr>
          <w:color w:val="2B2A29"/>
          <w:w w:val="105"/>
        </w:rPr>
        <w:t>让我们回顾</w:t>
      </w:r>
      <w:r>
        <w:rPr>
          <w:color w:val="2B2A29"/>
          <w:spacing w:val="5"/>
          <w:w w:val="105"/>
        </w:rPr>
        <w:t>一下</w:t>
      </w:r>
      <w:r>
        <w:rPr>
          <w:color w:val="2B2A29"/>
          <w:w w:val="105"/>
        </w:rPr>
        <w:t>同步和异步模型。在同步程序中，任务一个接一个地执行。如果任务2取决</w:t>
      </w:r>
      <w:r>
        <w:rPr>
          <w:color w:val="2B2A29"/>
          <w:spacing w:val="-13"/>
          <w:w w:val="105"/>
        </w:rPr>
        <w:t>于</w:t>
      </w:r>
      <w:r>
        <w:rPr>
          <w:color w:val="2B2A29"/>
          <w:w w:val="105"/>
        </w:rPr>
        <w:t>任务1的结果，则这种执行很重要。见图</w:t>
      </w:r>
      <w:r>
        <w:rPr>
          <w:color w:val="0000FF"/>
          <w:w w:val="105"/>
        </w:rPr>
        <w:t>6-3</w:t>
      </w:r>
      <w:r>
        <w:rPr>
          <w:color w:val="2B2A29"/>
          <w:w w:val="105"/>
        </w:rPr>
        <w:t>。</w:t>
      </w:r>
    </w:p>
    <w:p>
      <w:pPr>
        <w:pStyle w:val="11"/>
        <w:spacing w:before="10"/>
        <w:rPr>
          <w:sz w:val="28"/>
        </w:rPr>
      </w:pPr>
    </w:p>
    <w:p>
      <w:r>
        <w:rPr>
          <w:color w:val="222120"/>
          <w:w w:val="80"/>
        </w:rPr>
        <w:t>Synchronous</w:t>
      </w:r>
      <w:r>
        <w:rPr>
          <w:color w:val="222120"/>
          <w:spacing w:val="29"/>
          <w:w w:val="80"/>
        </w:rPr>
        <w:t xml:space="preserve"> </w:t>
      </w:r>
      <w:r>
        <w:rPr>
          <w:color w:val="222120"/>
          <w:w w:val="80"/>
        </w:rPr>
        <w:t>Model</w:t>
      </w:r>
      <w:r>
        <w:rPr>
          <w:color w:val="222120"/>
          <w:spacing w:val="29"/>
          <w:w w:val="80"/>
        </w:rPr>
        <w:t xml:space="preserve"> </w:t>
      </w:r>
      <w:r>
        <w:rPr>
          <w:color w:val="222120"/>
          <w:w w:val="80"/>
        </w:rPr>
        <w:t>in</w:t>
      </w:r>
      <w:r>
        <w:rPr>
          <w:color w:val="222120"/>
          <w:spacing w:val="29"/>
          <w:w w:val="80"/>
        </w:rPr>
        <w:t xml:space="preserve"> </w:t>
      </w:r>
      <w:r>
        <w:rPr>
          <w:color w:val="222120"/>
          <w:w w:val="80"/>
        </w:rPr>
        <w:t>Single-Threaded</w:t>
      </w:r>
    </w:p>
    <w:p>
      <w:pPr>
        <w:pStyle w:val="9"/>
        <w:ind w:left="950"/>
      </w:pPr>
      <w:r>
        <w:rPr>
          <w:color w:val="222120"/>
          <w:w w:val="80"/>
        </w:rPr>
        <w:t>单线程同步模型</w:t>
      </w:r>
    </w:p>
    <w:p>
      <w:pPr>
        <w:pStyle w:val="11"/>
        <w:rPr>
          <w:rFonts w:ascii="Arial"/>
          <w:b/>
          <w:sz w:val="20"/>
        </w:rPr>
      </w:pPr>
    </w:p>
    <w:p>
      <w:pPr>
        <w:pStyle w:val="11"/>
        <w:spacing w:before="5"/>
        <w:rPr>
          <w:rFonts w:ascii="Arial"/>
          <w:b/>
          <w:sz w:val="24"/>
        </w:rPr>
      </w:pPr>
    </w:p>
    <w:p>
      <w:r>
        <w:rPr>
          <w:rFonts w:ascii="Arial"/>
          <w:b/>
          <w:color w:val="222120"/>
          <w:w w:val="80"/>
          <w:sz w:val="16"/>
        </w:rPr>
        <w:t>Thread</w:t>
      </w:r>
      <w:r>
        <w:rPr>
          <w:rFonts w:ascii="Arial"/>
          <w:b/>
          <w:color w:val="222120"/>
          <w:spacing w:val="10"/>
          <w:w w:val="80"/>
          <w:sz w:val="16"/>
        </w:rPr>
        <w:t xml:space="preserve"> </w:t>
      </w:r>
      <w:r>
        <w:rPr>
          <w:rFonts w:ascii="Arial"/>
          <w:b/>
          <w:color w:val="222120"/>
          <w:w w:val="80"/>
          <w:sz w:val="16"/>
        </w:rPr>
        <w:t>1</w:t>
      </w:r>
    </w:p>
    <w:p>
      <w:pPr>
        <w:spacing w:before="1"/>
        <w:ind w:left="914" w:right="0" w:firstLine="0"/>
        <w:jc w:val="left"/>
        <w:rPr>
          <w:rFonts w:ascii="Arial"/>
          <w:b/>
          <w:sz w:val="16"/>
        </w:rPr>
      </w:pPr>
      <w:r>
        <w:pict>
          <v:shape id="docshape180" o:spid="_x0000_s1224" o:spt="202" type="#_x0000_t202" style="position:absolute;left:0pt;margin-left:363.85pt;margin-top:-2.7pt;height:16.6pt;width:47.95pt;mso-position-horizontal-relative:page;z-index:251683840;mso-width-relative:page;mso-height-relative:page;" fillcolor="#BCDDF0"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3</w:t>
                  </w:r>
                </w:p>
                <w:p>
                  <w:pPr>
                    <w:spacing w:before="57"/>
                    <w:ind w:left="253" w:right="0" w:firstLine="0"/>
                    <w:jc w:val="left"/>
                    <w:rPr>
                      <w:rFonts w:ascii="Arial"/>
                      <w:color w:val="000000"/>
                      <w:sz w:val="16"/>
                    </w:rPr>
                  </w:pPr>
                  <w:r>
                    <w:rPr>
                      <w:rFonts w:ascii="Arial"/>
                      <w:color w:val="222120"/>
                      <w:w w:val="80"/>
                      <w:sz w:val="16"/>
                    </w:rPr>
                    <w:t>任务3</w:t>
                  </w:r>
                </w:p>
              </w:txbxContent>
            </v:textbox>
          </v:shape>
        </w:pict>
      </w:r>
      <w:r>
        <w:pict>
          <v:shape id="docshape181" o:spid="_x0000_s1225" o:spt="202" type="#_x0000_t202" style="position:absolute;left:0pt;margin-left:303.15pt;margin-top:-2.7pt;height:16.6pt;width:48.5pt;mso-position-horizontal-relative:page;z-index:251684864;mso-width-relative:page;mso-height-relative:page;" fillcolor="#FEECA6"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2</w:t>
                  </w:r>
                </w:p>
                <w:p>
                  <w:pPr>
                    <w:spacing w:before="57"/>
                    <w:ind w:left="258" w:right="0" w:firstLine="0"/>
                    <w:jc w:val="left"/>
                    <w:rPr>
                      <w:rFonts w:ascii="Arial"/>
                      <w:color w:val="000000"/>
                      <w:sz w:val="16"/>
                    </w:rPr>
                  </w:pPr>
                  <w:r>
                    <w:rPr>
                      <w:rFonts w:ascii="Arial"/>
                      <w:color w:val="222120"/>
                      <w:w w:val="80"/>
                      <w:sz w:val="16"/>
                    </w:rPr>
                    <w:t>任务2</w:t>
                  </w:r>
                </w:p>
              </w:txbxContent>
            </v:textbox>
          </v:shape>
        </w:pict>
      </w:r>
      <w:r>
        <w:pict>
          <v:shape id="docshape182" o:spid="_x0000_s1226" o:spt="202" type="#_x0000_t202" style="position:absolute;left:0pt;margin-left:128.9pt;margin-top:-2.7pt;height:16.6pt;width:162.05pt;mso-position-horizontal-relative:page;z-index:251684864;mso-width-relative:page;mso-height-relative:page;" fillcolor="#90C4BC"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1</w:t>
                  </w:r>
                </w:p>
                <w:p>
                  <w:pPr>
                    <w:spacing w:before="57"/>
                    <w:ind w:left="1367" w:right="1425" w:firstLine="0"/>
                    <w:jc w:val="center"/>
                    <w:rPr>
                      <w:rFonts w:ascii="Arial"/>
                      <w:color w:val="000000"/>
                      <w:sz w:val="16"/>
                    </w:rPr>
                  </w:pPr>
                  <w:r>
                    <w:rPr>
                      <w:rFonts w:ascii="Arial"/>
                      <w:color w:val="222120"/>
                      <w:w w:val="80"/>
                      <w:sz w:val="16"/>
                    </w:rPr>
                    <w:t>任务1</w:t>
                  </w:r>
                </w:p>
              </w:txbxContent>
            </v:textbox>
          </v:shape>
        </w:pict>
      </w:r>
      <w:r>
        <w:rPr>
          <w:rFonts w:ascii="Arial"/>
          <w:b/>
          <w:color w:val="222120"/>
          <w:w w:val="80"/>
          <w:sz w:val="16"/>
        </w:rPr>
        <w:t>线程1</w:t>
      </w:r>
    </w:p>
    <w:p>
      <w:pPr>
        <w:pStyle w:val="11"/>
        <w:rPr>
          <w:rFonts w:ascii="Arial"/>
          <w:b/>
          <w:sz w:val="20"/>
        </w:rPr>
      </w:pPr>
    </w:p>
    <w:p>
      <w:pPr>
        <w:pStyle w:val="11"/>
        <w:spacing w:before="5"/>
        <w:rPr>
          <w:rFonts w:ascii="Arial"/>
          <w:b/>
        </w:rPr>
      </w:pPr>
    </w:p>
    <w:p>
      <w:r>
        <w:rPr>
          <w:color w:val="222120"/>
          <w:w w:val="80"/>
        </w:rPr>
        <w:t>Synchronous</w:t>
      </w:r>
      <w:r>
        <w:rPr>
          <w:color w:val="222120"/>
          <w:spacing w:val="30"/>
          <w:w w:val="80"/>
        </w:rPr>
        <w:t xml:space="preserve"> </w:t>
      </w:r>
      <w:r>
        <w:rPr>
          <w:color w:val="222120"/>
          <w:w w:val="80"/>
        </w:rPr>
        <w:t>Model</w:t>
      </w:r>
      <w:r>
        <w:rPr>
          <w:color w:val="222120"/>
          <w:spacing w:val="31"/>
          <w:w w:val="80"/>
        </w:rPr>
        <w:t xml:space="preserve"> </w:t>
      </w:r>
      <w:r>
        <w:rPr>
          <w:color w:val="222120"/>
          <w:w w:val="80"/>
        </w:rPr>
        <w:t>in</w:t>
      </w:r>
      <w:r>
        <w:rPr>
          <w:color w:val="222120"/>
          <w:spacing w:val="30"/>
          <w:w w:val="80"/>
        </w:rPr>
        <w:t xml:space="preserve"> </w:t>
      </w:r>
      <w:r>
        <w:rPr>
          <w:color w:val="222120"/>
          <w:w w:val="80"/>
        </w:rPr>
        <w:t>Multithreaded</w:t>
      </w:r>
    </w:p>
    <w:p>
      <w:pPr>
        <w:pStyle w:val="9"/>
        <w:ind w:left="950"/>
      </w:pPr>
      <w:r>
        <w:rPr>
          <w:color w:val="222120"/>
          <w:w w:val="80"/>
        </w:rPr>
        <w:t>多线程同步模型</w:t>
      </w:r>
    </w:p>
    <w:p>
      <w:pPr>
        <w:pStyle w:val="11"/>
        <w:rPr>
          <w:rFonts w:ascii="Arial"/>
          <w:b/>
          <w:sz w:val="20"/>
        </w:rPr>
      </w:pPr>
    </w:p>
    <w:p>
      <w:pPr>
        <w:pStyle w:val="11"/>
        <w:rPr>
          <w:rFonts w:ascii="Arial"/>
          <w:b/>
        </w:rPr>
      </w:pPr>
    </w:p>
    <w:p>
      <w:r>
        <w:rPr>
          <w:rFonts w:ascii="Arial"/>
          <w:b/>
          <w:color w:val="222120"/>
          <w:w w:val="80"/>
          <w:sz w:val="16"/>
        </w:rPr>
        <w:t>Thread</w:t>
      </w:r>
      <w:r>
        <w:rPr>
          <w:rFonts w:ascii="Arial"/>
          <w:b/>
          <w:color w:val="222120"/>
          <w:spacing w:val="21"/>
          <w:w w:val="80"/>
          <w:sz w:val="16"/>
        </w:rPr>
        <w:t xml:space="preserve"> </w:t>
      </w:r>
      <w:r>
        <w:rPr>
          <w:rFonts w:ascii="Arial"/>
          <w:b/>
          <w:color w:val="222120"/>
          <w:w w:val="80"/>
          <w:sz w:val="16"/>
        </w:rPr>
        <w:t>1</w:t>
      </w:r>
    </w:p>
    <w:p>
      <w:pPr>
        <w:spacing w:before="103"/>
        <w:ind w:left="914" w:right="0" w:firstLine="0"/>
        <w:jc w:val="left"/>
        <w:rPr>
          <w:rFonts w:ascii="Arial"/>
          <w:b/>
          <w:sz w:val="16"/>
        </w:rPr>
      </w:pPr>
      <w:r>
        <w:pict>
          <v:shape id="docshape183" o:spid="_x0000_s1227" o:spt="202" type="#_x0000_t202" style="position:absolute;left:0pt;margin-left:128.9pt;margin-top:2.6pt;height:16.6pt;width:162.05pt;mso-position-horizontal-relative:page;z-index:251683840;mso-width-relative:page;mso-height-relative:page;" fillcolor="#90C4BC"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1</w:t>
                  </w:r>
                </w:p>
                <w:p>
                  <w:pPr>
                    <w:spacing w:before="57"/>
                    <w:ind w:left="1367" w:right="1425" w:firstLine="0"/>
                    <w:jc w:val="center"/>
                    <w:rPr>
                      <w:rFonts w:ascii="Arial"/>
                      <w:color w:val="000000"/>
                      <w:sz w:val="16"/>
                    </w:rPr>
                  </w:pPr>
                  <w:r>
                    <w:rPr>
                      <w:rFonts w:ascii="Arial"/>
                      <w:color w:val="222120"/>
                      <w:w w:val="80"/>
                      <w:sz w:val="16"/>
                    </w:rPr>
                    <w:t>任务1</w:t>
                  </w:r>
                </w:p>
              </w:txbxContent>
            </v:textbox>
          </v:shape>
        </w:pict>
      </w:r>
      <w:r>
        <w:rPr>
          <w:rFonts w:ascii="Arial"/>
          <w:b/>
          <w:color w:val="222120"/>
          <w:w w:val="80"/>
          <w:sz w:val="16"/>
        </w:rPr>
        <w:t>线程1</w:t>
      </w:r>
    </w:p>
    <w:p>
      <w:pPr>
        <w:pStyle w:val="11"/>
        <w:spacing w:before="4"/>
        <w:rPr>
          <w:rFonts w:ascii="Arial"/>
          <w:b/>
          <w:sz w:val="26"/>
        </w:rPr>
      </w:pPr>
    </w:p>
    <w:p>
      <w:r>
        <w:rPr>
          <w:rFonts w:ascii="Arial"/>
          <w:b/>
          <w:color w:val="222120"/>
          <w:w w:val="80"/>
          <w:sz w:val="16"/>
        </w:rPr>
        <w:t>Thread</w:t>
      </w:r>
      <w:r>
        <w:rPr>
          <w:rFonts w:ascii="Arial"/>
          <w:b/>
          <w:color w:val="222120"/>
          <w:spacing w:val="21"/>
          <w:w w:val="80"/>
          <w:sz w:val="16"/>
        </w:rPr>
        <w:t xml:space="preserve"> </w:t>
      </w:r>
      <w:r>
        <w:rPr>
          <w:rFonts w:ascii="Arial"/>
          <w:b/>
          <w:color w:val="222120"/>
          <w:w w:val="80"/>
          <w:sz w:val="16"/>
        </w:rPr>
        <w:t>2</w:t>
      </w:r>
    </w:p>
    <w:p>
      <w:pPr>
        <w:spacing w:before="1"/>
        <w:ind w:left="914" w:right="0" w:firstLine="0"/>
        <w:jc w:val="left"/>
        <w:rPr>
          <w:rFonts w:ascii="Arial"/>
          <w:b/>
          <w:sz w:val="16"/>
        </w:rPr>
      </w:pPr>
      <w:r>
        <w:pict>
          <v:shape id="docshape184" o:spid="_x0000_s1228" o:spt="202" type="#_x0000_t202" style="position:absolute;left:0pt;margin-left:363.85pt;margin-top:-6.2pt;height:16.6pt;width:47.95pt;mso-position-horizontal-relative:page;z-index:251682816;mso-width-relative:page;mso-height-relative:page;" fillcolor="#BCDDF0"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3</w:t>
                  </w:r>
                </w:p>
                <w:p>
                  <w:pPr>
                    <w:spacing w:before="57"/>
                    <w:ind w:left="253" w:right="0" w:firstLine="0"/>
                    <w:jc w:val="left"/>
                    <w:rPr>
                      <w:rFonts w:ascii="Arial"/>
                      <w:color w:val="000000"/>
                      <w:sz w:val="16"/>
                    </w:rPr>
                  </w:pPr>
                  <w:r>
                    <w:rPr>
                      <w:rFonts w:ascii="Arial"/>
                      <w:color w:val="222120"/>
                      <w:w w:val="80"/>
                      <w:sz w:val="16"/>
                    </w:rPr>
                    <w:t>任务3</w:t>
                  </w:r>
                </w:p>
              </w:txbxContent>
            </v:textbox>
          </v:shape>
        </w:pict>
      </w:r>
      <w:r>
        <w:pict>
          <v:shape id="docshape185" o:spid="_x0000_s1229" o:spt="202" type="#_x0000_t202" style="position:absolute;left:0pt;margin-left:303.15pt;margin-top:-6.2pt;height:16.6pt;width:48.5pt;mso-position-horizontal-relative:page;z-index:251682816;mso-width-relative:page;mso-height-relative:page;" fillcolor="#FEECA6"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2</w:t>
                  </w:r>
                </w:p>
                <w:p>
                  <w:pPr>
                    <w:spacing w:before="57"/>
                    <w:ind w:left="258" w:right="0" w:firstLine="0"/>
                    <w:jc w:val="left"/>
                    <w:rPr>
                      <w:rFonts w:ascii="Arial"/>
                      <w:color w:val="000000"/>
                      <w:sz w:val="16"/>
                    </w:rPr>
                  </w:pPr>
                  <w:r>
                    <w:rPr>
                      <w:rFonts w:ascii="Arial"/>
                      <w:color w:val="222120"/>
                      <w:w w:val="80"/>
                      <w:sz w:val="16"/>
                    </w:rPr>
                    <w:t>任务2</w:t>
                  </w:r>
                </w:p>
              </w:txbxContent>
            </v:textbox>
          </v:shape>
        </w:pict>
      </w:r>
      <w:r>
        <w:rPr>
          <w:rFonts w:ascii="Arial"/>
          <w:b/>
          <w:color w:val="222120"/>
          <w:w w:val="80"/>
          <w:sz w:val="16"/>
        </w:rPr>
        <w:t>线程2</w:t>
      </w:r>
    </w:p>
    <w:p>
      <w:pPr>
        <w:pStyle w:val="11"/>
        <w:spacing w:before="5"/>
        <w:rPr>
          <w:rFonts w:ascii="Arial"/>
          <w:b/>
          <w:sz w:val="19"/>
        </w:rPr>
      </w:pPr>
    </w:p>
    <w:p>
      <w:r>
        <w:rPr>
          <w:b/>
          <w:i/>
          <w:color w:val="2B2A29"/>
          <w:sz w:val="24"/>
        </w:rPr>
        <w:t>Figure</w:t>
      </w:r>
      <w:r>
        <w:rPr>
          <w:b/>
          <w:i/>
          <w:color w:val="2B2A29"/>
          <w:spacing w:val="6"/>
          <w:sz w:val="24"/>
        </w:rPr>
        <w:t xml:space="preserve"> </w:t>
      </w:r>
      <w:r>
        <w:rPr>
          <w:b/>
          <w:i/>
          <w:color w:val="2B2A29"/>
          <w:sz w:val="24"/>
        </w:rPr>
        <w:t>6-3.</w:t>
      </w:r>
      <w:r>
        <w:rPr>
          <w:b/>
          <w:i/>
          <w:color w:val="2B2A29"/>
          <w:spacing w:val="110"/>
          <w:sz w:val="24"/>
        </w:rPr>
        <w:t xml:space="preserve"> </w:t>
      </w:r>
      <w:r>
        <w:rPr>
          <w:i/>
          <w:color w:val="2B2A29"/>
          <w:sz w:val="24"/>
        </w:rPr>
        <w:t>Synchronous</w:t>
      </w:r>
      <w:r>
        <w:rPr>
          <w:i/>
          <w:color w:val="2B2A29"/>
          <w:spacing w:val="11"/>
          <w:sz w:val="24"/>
        </w:rPr>
        <w:t xml:space="preserve"> </w:t>
      </w:r>
      <w:r>
        <w:rPr>
          <w:i/>
          <w:color w:val="2B2A29"/>
          <w:sz w:val="24"/>
        </w:rPr>
        <w:t>model</w:t>
      </w:r>
    </w:p>
    <w:p>
      <w:pPr>
        <w:spacing w:before="0"/>
        <w:ind w:left="160" w:right="0" w:firstLine="0"/>
        <w:jc w:val="left"/>
        <w:rPr>
          <w:i/>
          <w:sz w:val="24"/>
        </w:rPr>
      </w:pPr>
      <w:r>
        <w:rPr>
          <w:b/>
          <w:i/>
          <w:color w:val="2B2A29"/>
          <w:sz w:val="24"/>
        </w:rPr>
        <w:t>图6-3。</w:t>
      </w:r>
      <w:r>
        <w:rPr>
          <w:i/>
          <w:color w:val="2B2A29"/>
          <w:sz w:val="24"/>
        </w:rPr>
        <w:t>同步模型</w:t>
      </w:r>
    </w:p>
    <w:p>
      <w:pPr>
        <w:pStyle w:val="11"/>
        <w:rPr>
          <w:i/>
          <w:sz w:val="37"/>
        </w:rPr>
      </w:pPr>
    </w:p>
    <w:p>
      <w:r>
        <w:rPr>
          <w:color w:val="2B2A29"/>
          <w:w w:val="105"/>
        </w:rPr>
        <w:t>In an asynchronous model, execution can switch between different tasks without</w:t>
      </w:r>
      <w:r>
        <w:rPr>
          <w:color w:val="2B2A29"/>
          <w:spacing w:val="1"/>
          <w:w w:val="105"/>
        </w:rPr>
        <w:t xml:space="preserve"> </w:t>
      </w:r>
      <w:r>
        <w:rPr>
          <w:color w:val="2B2A29"/>
          <w:w w:val="105"/>
        </w:rPr>
        <w:t>waiting</w:t>
      </w:r>
      <w:r>
        <w:rPr>
          <w:color w:val="2B2A29"/>
          <w:spacing w:val="-2"/>
          <w:w w:val="105"/>
        </w:rPr>
        <w:t xml:space="preserve"> </w:t>
      </w:r>
      <w:r>
        <w:rPr>
          <w:color w:val="2B2A29"/>
          <w:w w:val="105"/>
        </w:rPr>
        <w:t>for</w:t>
      </w:r>
      <w:r>
        <w:rPr>
          <w:color w:val="2B2A29"/>
          <w:spacing w:val="-2"/>
          <w:w w:val="105"/>
        </w:rPr>
        <w:t xml:space="preserve"> </w:t>
      </w:r>
      <w:r>
        <w:rPr>
          <w:color w:val="2B2A29"/>
          <w:w w:val="105"/>
        </w:rPr>
        <w:t>the</w:t>
      </w:r>
      <w:r>
        <w:rPr>
          <w:color w:val="2B2A29"/>
          <w:spacing w:val="-2"/>
          <w:w w:val="105"/>
        </w:rPr>
        <w:t xml:space="preserve"> </w:t>
      </w:r>
      <w:r>
        <w:rPr>
          <w:color w:val="2B2A29"/>
          <w:w w:val="105"/>
        </w:rPr>
        <w:t>previous</w:t>
      </w:r>
      <w:r>
        <w:rPr>
          <w:color w:val="2B2A29"/>
          <w:spacing w:val="-2"/>
          <w:w w:val="105"/>
        </w:rPr>
        <w:t xml:space="preserve"> </w:t>
      </w:r>
      <w:r>
        <w:rPr>
          <w:color w:val="2B2A29"/>
          <w:w w:val="105"/>
        </w:rPr>
        <w:t>task</w:t>
      </w:r>
      <w:r>
        <w:rPr>
          <w:color w:val="2B2A29"/>
          <w:spacing w:val="-1"/>
          <w:w w:val="105"/>
        </w:rPr>
        <w:t xml:space="preserve"> </w:t>
      </w:r>
      <w:r>
        <w:rPr>
          <w:color w:val="2B2A29"/>
          <w:w w:val="105"/>
        </w:rPr>
        <w:t>to</w:t>
      </w:r>
      <w:r>
        <w:rPr>
          <w:color w:val="2B2A29"/>
          <w:spacing w:val="-2"/>
          <w:w w:val="105"/>
        </w:rPr>
        <w:t xml:space="preserve"> </w:t>
      </w:r>
      <w:r>
        <w:rPr>
          <w:color w:val="2B2A29"/>
          <w:w w:val="105"/>
        </w:rPr>
        <w:t>fully</w:t>
      </w:r>
      <w:r>
        <w:rPr>
          <w:color w:val="2B2A29"/>
          <w:spacing w:val="-2"/>
          <w:w w:val="105"/>
        </w:rPr>
        <w:t xml:space="preserve"> </w:t>
      </w:r>
      <w:r>
        <w:rPr>
          <w:color w:val="2B2A29"/>
          <w:w w:val="105"/>
        </w:rPr>
        <w:t>complete,</w:t>
      </w:r>
      <w:r>
        <w:rPr>
          <w:color w:val="2B2A29"/>
          <w:spacing w:val="-2"/>
          <w:w w:val="105"/>
        </w:rPr>
        <w:t xml:space="preserve"> </w:t>
      </w:r>
      <w:r>
        <w:rPr>
          <w:color w:val="2B2A29"/>
          <w:w w:val="105"/>
        </w:rPr>
        <w:t>or</w:t>
      </w:r>
      <w:r>
        <w:rPr>
          <w:color w:val="2B2A29"/>
          <w:spacing w:val="-1"/>
          <w:w w:val="105"/>
        </w:rPr>
        <w:t xml:space="preserve"> </w:t>
      </w:r>
      <w:r>
        <w:rPr>
          <w:color w:val="2B2A29"/>
          <w:w w:val="105"/>
        </w:rPr>
        <w:t>the</w:t>
      </w:r>
      <w:r>
        <w:rPr>
          <w:color w:val="2B2A29"/>
          <w:spacing w:val="-2"/>
          <w:w w:val="105"/>
        </w:rPr>
        <w:t xml:space="preserve"> </w:t>
      </w:r>
      <w:r>
        <w:rPr>
          <w:color w:val="2B2A29"/>
          <w:w w:val="105"/>
        </w:rPr>
        <w:t>tasks</w:t>
      </w:r>
      <w:r>
        <w:rPr>
          <w:color w:val="2B2A29"/>
          <w:spacing w:val="-2"/>
          <w:w w:val="105"/>
        </w:rPr>
        <w:t xml:space="preserve"> </w:t>
      </w:r>
      <w:r>
        <w:rPr>
          <w:color w:val="2B2A29"/>
          <w:w w:val="105"/>
        </w:rPr>
        <w:t>can</w:t>
      </w:r>
      <w:r>
        <w:rPr>
          <w:color w:val="2B2A29"/>
          <w:spacing w:val="-2"/>
          <w:w w:val="105"/>
        </w:rPr>
        <w:t xml:space="preserve"> </w:t>
      </w:r>
      <w:r>
        <w:rPr>
          <w:color w:val="2B2A29"/>
          <w:w w:val="105"/>
        </w:rPr>
        <w:t>run</w:t>
      </w:r>
      <w:r>
        <w:rPr>
          <w:color w:val="2B2A29"/>
          <w:spacing w:val="-2"/>
          <w:w w:val="105"/>
        </w:rPr>
        <w:t xml:space="preserve"> </w:t>
      </w:r>
      <w:r>
        <w:rPr>
          <w:color w:val="2B2A29"/>
          <w:w w:val="105"/>
        </w:rPr>
        <w:t>simultaneously,</w:t>
      </w:r>
      <w:r>
        <w:rPr>
          <w:color w:val="2B2A29"/>
          <w:spacing w:val="-1"/>
          <w:w w:val="105"/>
        </w:rPr>
        <w:t xml:space="preserve"> </w:t>
      </w:r>
      <w:r>
        <w:rPr>
          <w:color w:val="2B2A29"/>
          <w:w w:val="105"/>
        </w:rPr>
        <w:t>as</w:t>
      </w:r>
      <w:r>
        <w:rPr>
          <w:color w:val="2B2A29"/>
          <w:spacing w:val="-56"/>
          <w:w w:val="105"/>
        </w:rPr>
        <w:t xml:space="preserve"> </w:t>
      </w:r>
      <w:r>
        <w:rPr>
          <w:color w:val="2B2A29"/>
          <w:w w:val="105"/>
        </w:rPr>
        <w:t>shown</w:t>
      </w:r>
      <w:r>
        <w:rPr>
          <w:color w:val="2B2A29"/>
          <w:spacing w:val="-13"/>
          <w:w w:val="105"/>
        </w:rPr>
        <w:t xml:space="preserve"> </w:t>
      </w:r>
      <w:r>
        <w:rPr>
          <w:color w:val="2B2A29"/>
          <w:w w:val="105"/>
        </w:rPr>
        <w:t>in</w:t>
      </w:r>
      <w:r>
        <w:rPr>
          <w:color w:val="2B2A29"/>
          <w:spacing w:val="-13"/>
          <w:w w:val="105"/>
        </w:rPr>
        <w:t xml:space="preserve"> </w:t>
      </w:r>
      <w:r>
        <w:rPr>
          <w:color w:val="2B2A29"/>
          <w:w w:val="105"/>
        </w:rPr>
        <w:t>Figure</w:t>
      </w:r>
      <w:r>
        <w:rPr>
          <w:color w:val="2B2A29"/>
          <w:spacing w:val="-13"/>
          <w:w w:val="105"/>
        </w:rPr>
        <w:t xml:space="preserve"> </w:t>
      </w:r>
      <w:r>
        <w:rPr>
          <w:color w:val="0000FF"/>
          <w:w w:val="105"/>
        </w:rPr>
        <w:t>6-4</w:t>
      </w:r>
      <w:r>
        <w:rPr>
          <w:color w:val="2B2A29"/>
          <w:w w:val="105"/>
        </w:rPr>
        <w:t>.</w:t>
      </w:r>
    </w:p>
    <w:p>
      <w:pPr>
        <w:pStyle w:val="11"/>
        <w:spacing w:line="304" w:lineRule="auto"/>
        <w:ind w:left="160" w:right="846" w:firstLine="359"/>
        <w:jc w:val="both"/>
      </w:pPr>
      <w:r>
        <w:rPr>
          <w:color w:val="2B2A29"/>
          <w:w w:val="105"/>
        </w:rPr>
        <w:t>在异步模型中，执行可以在不同的任务之间切换，而无</w:t>
      </w:r>
      <w:r>
        <w:rPr>
          <w:color w:val="2B2A29"/>
          <w:spacing w:val="1"/>
          <w:w w:val="105"/>
        </w:rPr>
        <w:t>需</w:t>
      </w:r>
      <w:r>
        <w:rPr>
          <w:color w:val="2B2A29"/>
          <w:w w:val="105"/>
        </w:rPr>
        <w:t>等待前</w:t>
      </w:r>
      <w:r>
        <w:rPr>
          <w:color w:val="2B2A29"/>
          <w:spacing w:val="-2"/>
          <w:w w:val="105"/>
        </w:rPr>
        <w:t>一个</w:t>
      </w:r>
      <w:r>
        <w:rPr>
          <w:color w:val="2B2A29"/>
          <w:w w:val="105"/>
        </w:rPr>
        <w:t>任务完全完成，或者任务可以同时运行，如图</w:t>
      </w:r>
      <w:r>
        <w:rPr>
          <w:color w:val="0000FF"/>
          <w:w w:val="105"/>
        </w:rPr>
        <w:t>6-4</w:t>
      </w:r>
      <w:r>
        <w:rPr>
          <w:color w:val="2B2A29"/>
          <w:w w:val="105"/>
        </w:rPr>
        <w:t>所示。</w:t>
      </w:r>
    </w:p>
    <w:p>
      <w:pPr>
        <w:pStyle w:val="11"/>
        <w:rPr>
          <w:sz w:val="24"/>
        </w:rPr>
      </w:pPr>
    </w:p>
    <w:p>
      <w:r>
        <w:rPr>
          <w:color w:val="222120"/>
          <w:w w:val="80"/>
        </w:rPr>
        <w:t>Asynchronous</w:t>
      </w:r>
      <w:r>
        <w:rPr>
          <w:color w:val="222120"/>
          <w:spacing w:val="28"/>
          <w:w w:val="80"/>
        </w:rPr>
        <w:t xml:space="preserve"> </w:t>
      </w:r>
      <w:r>
        <w:rPr>
          <w:color w:val="222120"/>
          <w:w w:val="80"/>
        </w:rPr>
        <w:t>Model</w:t>
      </w:r>
      <w:r>
        <w:rPr>
          <w:color w:val="222120"/>
          <w:spacing w:val="29"/>
          <w:w w:val="80"/>
        </w:rPr>
        <w:t xml:space="preserve"> </w:t>
      </w:r>
      <w:r>
        <w:rPr>
          <w:color w:val="222120"/>
          <w:w w:val="80"/>
        </w:rPr>
        <w:t>in</w:t>
      </w:r>
      <w:r>
        <w:rPr>
          <w:color w:val="222120"/>
          <w:spacing w:val="29"/>
          <w:w w:val="80"/>
        </w:rPr>
        <w:t xml:space="preserve"> </w:t>
      </w:r>
      <w:r>
        <w:rPr>
          <w:color w:val="222120"/>
          <w:w w:val="80"/>
        </w:rPr>
        <w:t>Single-Threaded</w:t>
      </w:r>
    </w:p>
    <w:p>
      <w:pPr>
        <w:pStyle w:val="9"/>
        <w:spacing w:before="201"/>
        <w:ind w:left="1246"/>
      </w:pPr>
      <w:r>
        <w:rPr>
          <w:color w:val="222120"/>
          <w:w w:val="80"/>
        </w:rPr>
        <w:t>单线程异步模型</w:t>
      </w:r>
    </w:p>
    <w:p>
      <w:pPr>
        <w:pStyle w:val="11"/>
        <w:rPr>
          <w:rFonts w:ascii="Arial"/>
          <w:b/>
          <w:sz w:val="20"/>
        </w:rPr>
      </w:pPr>
    </w:p>
    <w:p>
      <w:pPr>
        <w:pStyle w:val="11"/>
        <w:spacing w:before="6"/>
        <w:rPr>
          <w:rFonts w:ascii="Arial"/>
          <w:b/>
          <w:sz w:val="21"/>
        </w:rPr>
      </w:pPr>
    </w:p>
    <w:p>
      <w:r>
        <w:rPr>
          <w:rFonts w:ascii="Arial"/>
          <w:b/>
          <w:color w:val="222120"/>
          <w:w w:val="80"/>
          <w:sz w:val="16"/>
        </w:rPr>
        <w:t>Thread</w:t>
      </w:r>
      <w:r>
        <w:rPr>
          <w:rFonts w:ascii="Arial"/>
          <w:b/>
          <w:color w:val="222120"/>
          <w:spacing w:val="10"/>
          <w:w w:val="80"/>
          <w:sz w:val="16"/>
        </w:rPr>
        <w:t xml:space="preserve"> </w:t>
      </w:r>
      <w:r>
        <w:rPr>
          <w:rFonts w:ascii="Arial"/>
          <w:b/>
          <w:color w:val="222120"/>
          <w:w w:val="80"/>
          <w:sz w:val="16"/>
        </w:rPr>
        <w:t>1</w:t>
      </w:r>
    </w:p>
    <w:p>
      <w:pPr>
        <w:spacing w:before="0"/>
        <w:ind w:left="1186" w:right="0" w:firstLine="0"/>
        <w:jc w:val="left"/>
        <w:rPr>
          <w:rFonts w:ascii="Arial"/>
          <w:b/>
          <w:sz w:val="16"/>
        </w:rPr>
      </w:pPr>
      <w:r>
        <w:pict>
          <v:shape id="docshape186" o:spid="_x0000_s1230" o:spt="202" type="#_x0000_t202" style="position:absolute;left:0pt;margin-left:352.65pt;margin-top:-2.15pt;height:15.6pt;width:45.5pt;mso-position-horizontal-relative:page;z-index:251679744;mso-width-relative:page;mso-height-relative:page;" fillcolor="#90C4BC"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1</w:t>
                  </w:r>
                </w:p>
                <w:p>
                  <w:pPr>
                    <w:spacing w:before="47"/>
                    <w:ind w:left="228" w:right="0" w:firstLine="0"/>
                    <w:jc w:val="left"/>
                    <w:rPr>
                      <w:rFonts w:ascii="Arial"/>
                      <w:color w:val="000000"/>
                      <w:sz w:val="16"/>
                    </w:rPr>
                  </w:pPr>
                  <w:r>
                    <w:rPr>
                      <w:rFonts w:ascii="Arial"/>
                      <w:color w:val="222120"/>
                      <w:w w:val="80"/>
                      <w:sz w:val="16"/>
                    </w:rPr>
                    <w:t>任务1</w:t>
                  </w:r>
                </w:p>
              </w:txbxContent>
            </v:textbox>
          </v:shape>
        </w:pict>
      </w:r>
      <w:r>
        <w:pict>
          <v:shape id="docshape187" o:spid="_x0000_s1231" o:spt="202" type="#_x0000_t202" style="position:absolute;left:0pt;margin-left:299.5pt;margin-top:-2.15pt;height:15.6pt;width:45.5pt;mso-position-horizontal-relative:page;z-index:251680768;mso-width-relative:page;mso-height-relative:page;" fillcolor="#BCDDF0"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3</w:t>
                  </w:r>
                </w:p>
                <w:p>
                  <w:pPr>
                    <w:spacing w:before="47"/>
                    <w:ind w:left="228" w:right="0" w:firstLine="0"/>
                    <w:jc w:val="left"/>
                    <w:rPr>
                      <w:rFonts w:ascii="Arial"/>
                      <w:color w:val="000000"/>
                      <w:sz w:val="16"/>
                    </w:rPr>
                  </w:pPr>
                  <w:r>
                    <w:rPr>
                      <w:rFonts w:ascii="Arial"/>
                      <w:color w:val="222120"/>
                      <w:w w:val="80"/>
                      <w:sz w:val="16"/>
                    </w:rPr>
                    <w:t>任务3</w:t>
                  </w:r>
                </w:p>
              </w:txbxContent>
            </v:textbox>
          </v:shape>
        </w:pict>
      </w:r>
      <w:r>
        <w:pict>
          <v:shape id="docshape188" o:spid="_x0000_s1232" o:spt="202" type="#_x0000_t202" style="position:absolute;left:0pt;margin-left:246.65pt;margin-top:-2.15pt;height:15.6pt;width:45.5pt;mso-position-horizontal-relative:page;z-index:251680768;mso-width-relative:page;mso-height-relative:page;" fillcolor="#90C4BC"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1</w:t>
                  </w:r>
                </w:p>
                <w:p>
                  <w:pPr>
                    <w:spacing w:before="47"/>
                    <w:ind w:left="228" w:right="0" w:firstLine="0"/>
                    <w:jc w:val="left"/>
                    <w:rPr>
                      <w:rFonts w:ascii="Arial"/>
                      <w:color w:val="000000"/>
                      <w:sz w:val="16"/>
                    </w:rPr>
                  </w:pPr>
                  <w:r>
                    <w:rPr>
                      <w:rFonts w:ascii="Arial"/>
                      <w:color w:val="222120"/>
                      <w:w w:val="80"/>
                      <w:sz w:val="16"/>
                    </w:rPr>
                    <w:t>任务1</w:t>
                  </w:r>
                </w:p>
              </w:txbxContent>
            </v:textbox>
          </v:shape>
        </w:pict>
      </w:r>
      <w:r>
        <w:pict>
          <v:shape id="docshape189" o:spid="_x0000_s1233" o:spt="202" type="#_x0000_t202" style="position:absolute;left:0pt;margin-left:192.9pt;margin-top:-2.15pt;height:15.6pt;width:45.5pt;mso-position-horizontal-relative:page;z-index:251681792;mso-width-relative:page;mso-height-relative:page;" fillcolor="#FEECA6"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2</w:t>
                  </w:r>
                </w:p>
                <w:p>
                  <w:pPr>
                    <w:spacing w:before="47"/>
                    <w:ind w:left="228" w:right="0" w:firstLine="0"/>
                    <w:jc w:val="left"/>
                    <w:rPr>
                      <w:rFonts w:ascii="Arial"/>
                      <w:color w:val="000000"/>
                      <w:sz w:val="16"/>
                    </w:rPr>
                  </w:pPr>
                  <w:r>
                    <w:rPr>
                      <w:rFonts w:ascii="Arial"/>
                      <w:color w:val="222120"/>
                      <w:w w:val="80"/>
                      <w:sz w:val="16"/>
                    </w:rPr>
                    <w:t>任务2</w:t>
                  </w:r>
                </w:p>
              </w:txbxContent>
            </v:textbox>
          </v:shape>
        </w:pict>
      </w:r>
      <w:r>
        <w:pict>
          <v:shape id="docshape190" o:spid="_x0000_s1234" o:spt="202" type="#_x0000_t202" style="position:absolute;left:0pt;margin-left:140.15pt;margin-top:-2.15pt;height:15.6pt;width:45.5pt;mso-position-horizontal-relative:page;z-index:251681792;mso-width-relative:page;mso-height-relative:page;" fillcolor="#90C4BC"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1</w:t>
                  </w:r>
                </w:p>
                <w:p>
                  <w:pPr>
                    <w:spacing w:before="47"/>
                    <w:ind w:left="228" w:right="0" w:firstLine="0"/>
                    <w:jc w:val="left"/>
                    <w:rPr>
                      <w:rFonts w:ascii="Arial"/>
                      <w:color w:val="000000"/>
                      <w:sz w:val="16"/>
                    </w:rPr>
                  </w:pPr>
                  <w:r>
                    <w:rPr>
                      <w:rFonts w:ascii="Arial"/>
                      <w:color w:val="222120"/>
                      <w:w w:val="80"/>
                      <w:sz w:val="16"/>
                    </w:rPr>
                    <w:t>任务1</w:t>
                  </w:r>
                </w:p>
              </w:txbxContent>
            </v:textbox>
          </v:shape>
        </w:pict>
      </w:r>
      <w:r>
        <w:rPr>
          <w:rFonts w:ascii="Arial"/>
          <w:b/>
          <w:color w:val="222120"/>
          <w:w w:val="80"/>
          <w:sz w:val="16"/>
        </w:rPr>
        <w:t>线程1</w:t>
      </w:r>
    </w:p>
    <w:p>
      <w:pPr>
        <w:pStyle w:val="11"/>
        <w:rPr>
          <w:rFonts w:ascii="Arial"/>
          <w:b/>
          <w:sz w:val="20"/>
        </w:rPr>
      </w:pPr>
    </w:p>
    <w:p>
      <w:r>
        <w:rPr>
          <w:color w:val="222120"/>
          <w:w w:val="80"/>
        </w:rPr>
        <w:t>Asynchronous</w:t>
      </w:r>
      <w:r>
        <w:rPr>
          <w:color w:val="222120"/>
          <w:spacing w:val="30"/>
          <w:w w:val="80"/>
        </w:rPr>
        <w:t xml:space="preserve"> </w:t>
      </w:r>
      <w:r>
        <w:rPr>
          <w:color w:val="222120"/>
          <w:w w:val="80"/>
        </w:rPr>
        <w:t>Model</w:t>
      </w:r>
      <w:r>
        <w:rPr>
          <w:color w:val="222120"/>
          <w:spacing w:val="30"/>
          <w:w w:val="80"/>
        </w:rPr>
        <w:t xml:space="preserve"> </w:t>
      </w:r>
      <w:r>
        <w:rPr>
          <w:color w:val="222120"/>
          <w:w w:val="80"/>
        </w:rPr>
        <w:t>in</w:t>
      </w:r>
      <w:r>
        <w:rPr>
          <w:color w:val="222120"/>
          <w:spacing w:val="30"/>
          <w:w w:val="80"/>
        </w:rPr>
        <w:t xml:space="preserve"> </w:t>
      </w:r>
      <w:r>
        <w:rPr>
          <w:color w:val="222120"/>
          <w:w w:val="80"/>
        </w:rPr>
        <w:t>Multithreaded</w:t>
      </w:r>
    </w:p>
    <w:p>
      <w:pPr>
        <w:pStyle w:val="9"/>
        <w:spacing w:before="225"/>
        <w:ind w:left="1246"/>
      </w:pPr>
      <w:r>
        <w:rPr>
          <w:color w:val="222120"/>
          <w:w w:val="80"/>
        </w:rPr>
        <w:t>多线程异步模型</w:t>
      </w:r>
    </w:p>
    <w:p>
      <w:pPr>
        <w:pStyle w:val="11"/>
        <w:rPr>
          <w:rFonts w:ascii="Arial"/>
          <w:b/>
          <w:sz w:val="20"/>
        </w:rPr>
      </w:pPr>
    </w:p>
    <w:p>
      <w:pPr>
        <w:pStyle w:val="11"/>
        <w:spacing w:before="7"/>
        <w:rPr>
          <w:rFonts w:ascii="Arial"/>
          <w:b/>
          <w:sz w:val="18"/>
        </w:rPr>
      </w:pPr>
    </w:p>
    <w:p>
      <w:r>
        <w:rPr>
          <w:rFonts w:ascii="Arial"/>
          <w:b/>
          <w:color w:val="222120"/>
          <w:w w:val="80"/>
          <w:sz w:val="16"/>
        </w:rPr>
        <w:t>Thread</w:t>
      </w:r>
      <w:r>
        <w:rPr>
          <w:rFonts w:ascii="Arial"/>
          <w:b/>
          <w:color w:val="222120"/>
          <w:spacing w:val="21"/>
          <w:w w:val="80"/>
          <w:sz w:val="16"/>
        </w:rPr>
        <w:t xml:space="preserve"> </w:t>
      </w:r>
      <w:r>
        <w:rPr>
          <w:rFonts w:ascii="Arial"/>
          <w:b/>
          <w:color w:val="222120"/>
          <w:w w:val="80"/>
          <w:sz w:val="16"/>
        </w:rPr>
        <w:t>1</w:t>
      </w:r>
    </w:p>
    <w:p>
      <w:pPr>
        <w:spacing w:before="104"/>
        <w:ind w:left="1186" w:right="0" w:firstLine="0"/>
        <w:jc w:val="left"/>
        <w:rPr>
          <w:rFonts w:ascii="Arial"/>
          <w:b/>
          <w:sz w:val="16"/>
        </w:rPr>
      </w:pPr>
      <w:r>
        <w:pict>
          <v:shape id="docshape191" o:spid="_x0000_s1235" o:spt="202" type="#_x0000_t202" style="position:absolute;left:0pt;margin-left:140.15pt;margin-top:2.35pt;height:15.6pt;width:151.8pt;mso-position-horizontal-relative:page;z-index:251679744;mso-width-relative:page;mso-height-relative:page;" fillcolor="#90C4BC"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1</w:t>
                  </w:r>
                </w:p>
                <w:p>
                  <w:pPr>
                    <w:spacing w:before="47"/>
                    <w:ind w:left="1275" w:right="1311" w:firstLine="0"/>
                    <w:jc w:val="center"/>
                    <w:rPr>
                      <w:rFonts w:ascii="Arial"/>
                      <w:color w:val="000000"/>
                      <w:sz w:val="16"/>
                    </w:rPr>
                  </w:pPr>
                  <w:r>
                    <w:rPr>
                      <w:rFonts w:ascii="Arial"/>
                      <w:color w:val="222120"/>
                      <w:w w:val="80"/>
                      <w:sz w:val="16"/>
                    </w:rPr>
                    <w:t>任务1</w:t>
                  </w:r>
                </w:p>
              </w:txbxContent>
            </v:textbox>
          </v:shape>
        </w:pict>
      </w:r>
      <w:r>
        <w:rPr>
          <w:rFonts w:ascii="Arial"/>
          <w:b/>
          <w:color w:val="222120"/>
          <w:w w:val="80"/>
          <w:sz w:val="16"/>
        </w:rPr>
        <w:t>线程1</w:t>
      </w:r>
    </w:p>
    <w:p>
      <w:pPr>
        <w:pStyle w:val="11"/>
        <w:spacing w:before="11"/>
        <w:rPr>
          <w:rFonts w:ascii="Arial"/>
          <w:b/>
          <w:sz w:val="23"/>
        </w:rPr>
      </w:pPr>
    </w:p>
    <w:p>
      <w:r>
        <w:rPr>
          <w:rFonts w:ascii="Arial"/>
          <w:b/>
          <w:color w:val="222120"/>
          <w:w w:val="80"/>
          <w:sz w:val="16"/>
        </w:rPr>
        <w:t>Thread</w:t>
      </w:r>
      <w:r>
        <w:rPr>
          <w:rFonts w:ascii="Arial"/>
          <w:b/>
          <w:color w:val="222120"/>
          <w:spacing w:val="21"/>
          <w:w w:val="80"/>
          <w:sz w:val="16"/>
        </w:rPr>
        <w:t xml:space="preserve"> </w:t>
      </w:r>
      <w:r>
        <w:rPr>
          <w:rFonts w:ascii="Arial"/>
          <w:b/>
          <w:color w:val="222120"/>
          <w:w w:val="80"/>
          <w:sz w:val="16"/>
        </w:rPr>
        <w:t>2</w:t>
      </w:r>
    </w:p>
    <w:p>
      <w:pPr>
        <w:spacing w:before="0"/>
        <w:ind w:left="1186" w:right="0" w:firstLine="0"/>
        <w:jc w:val="left"/>
        <w:rPr>
          <w:rFonts w:ascii="Arial"/>
          <w:b/>
          <w:sz w:val="16"/>
        </w:rPr>
      </w:pPr>
      <w:r>
        <w:pict>
          <v:shape id="docshape192" o:spid="_x0000_s1236" o:spt="202" type="#_x0000_t202" style="position:absolute;left:0pt;margin-left:193.2pt;margin-top:-2.8pt;height:15.6pt;width:45.5pt;mso-position-horizontal-relative:page;z-index:251678720;mso-width-relative:page;mso-height-relative:page;" fillcolor="#BCDDF0"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3</w:t>
                  </w:r>
                </w:p>
                <w:p>
                  <w:pPr>
                    <w:spacing w:before="47"/>
                    <w:ind w:left="228" w:right="0" w:firstLine="0"/>
                    <w:jc w:val="left"/>
                    <w:rPr>
                      <w:rFonts w:ascii="Arial"/>
                      <w:color w:val="000000"/>
                      <w:sz w:val="16"/>
                    </w:rPr>
                  </w:pPr>
                  <w:r>
                    <w:rPr>
                      <w:rFonts w:ascii="Arial"/>
                      <w:color w:val="222120"/>
                      <w:w w:val="80"/>
                      <w:sz w:val="16"/>
                    </w:rPr>
                    <w:t>任务3</w:t>
                  </w:r>
                </w:p>
              </w:txbxContent>
            </v:textbox>
          </v:shape>
        </w:pict>
      </w:r>
      <w:r>
        <w:pict>
          <v:shape id="docshape193" o:spid="_x0000_s1237" o:spt="202" type="#_x0000_t202" style="position:absolute;left:0pt;margin-left:140.15pt;margin-top:-2.8pt;height:15.6pt;width:45.5pt;mso-position-horizontal-relative:page;z-index:251678720;mso-width-relative:page;mso-height-relative:page;" fillcolor="#FEECA6" filled="t" stroked="t" coordsize="21600,21600">
            <v:path/>
            <v:fill on="t" focussize="0,0"/>
            <v:stroke weight="1pt" color="#2A2A29"/>
            <v:imagedata o:title=""/>
            <o:lock v:ext="edit"/>
            <v:textbox inset="0mm,0mm,0mm,0mm">
              <w:txbxContent>
                <w:p>
                  <w:r>
                    <w:rPr>
                      <w:rFonts w:ascii="Arial"/>
                      <w:color w:val="222120"/>
                      <w:w w:val="80"/>
                      <w:sz w:val="16"/>
                    </w:rPr>
                    <w:t>Task</w:t>
                  </w:r>
                  <w:r>
                    <w:rPr>
                      <w:rFonts w:ascii="Arial"/>
                      <w:color w:val="222120"/>
                      <w:spacing w:val="4"/>
                      <w:w w:val="80"/>
                      <w:sz w:val="16"/>
                    </w:rPr>
                    <w:t xml:space="preserve"> </w:t>
                  </w:r>
                  <w:r>
                    <w:rPr>
                      <w:rFonts w:ascii="Arial"/>
                      <w:color w:val="222120"/>
                      <w:w w:val="80"/>
                      <w:sz w:val="16"/>
                    </w:rPr>
                    <w:t>2</w:t>
                  </w:r>
                </w:p>
                <w:p>
                  <w:pPr>
                    <w:spacing w:before="47"/>
                    <w:ind w:left="228" w:right="0" w:firstLine="0"/>
                    <w:jc w:val="left"/>
                    <w:rPr>
                      <w:rFonts w:ascii="Arial"/>
                      <w:color w:val="000000"/>
                      <w:sz w:val="16"/>
                    </w:rPr>
                  </w:pPr>
                  <w:r>
                    <w:rPr>
                      <w:rFonts w:ascii="Arial"/>
                      <w:color w:val="222120"/>
                      <w:w w:val="80"/>
                      <w:sz w:val="16"/>
                    </w:rPr>
                    <w:t>任务2</w:t>
                  </w:r>
                </w:p>
              </w:txbxContent>
            </v:textbox>
          </v:shape>
        </w:pict>
      </w:r>
      <w:r>
        <w:rPr>
          <w:rFonts w:ascii="Arial"/>
          <w:b/>
          <w:color w:val="222120"/>
          <w:w w:val="80"/>
          <w:sz w:val="16"/>
        </w:rPr>
        <w:t>线程2</w:t>
      </w:r>
    </w:p>
    <w:p>
      <w:pPr>
        <w:pStyle w:val="11"/>
        <w:spacing w:before="9"/>
        <w:rPr>
          <w:rFonts w:ascii="Arial"/>
          <w:b/>
          <w:sz w:val="23"/>
        </w:rPr>
      </w:pPr>
    </w:p>
    <w:p>
      <w:r>
        <w:rPr>
          <w:b/>
          <w:i/>
          <w:color w:val="2B2A29"/>
          <w:sz w:val="24"/>
        </w:rPr>
        <w:t>Figure</w:t>
      </w:r>
      <w:r>
        <w:rPr>
          <w:b/>
          <w:i/>
          <w:color w:val="2B2A29"/>
          <w:spacing w:val="6"/>
          <w:sz w:val="24"/>
        </w:rPr>
        <w:t xml:space="preserve"> </w:t>
      </w:r>
      <w:r>
        <w:rPr>
          <w:b/>
          <w:i/>
          <w:color w:val="2B2A29"/>
          <w:sz w:val="24"/>
        </w:rPr>
        <w:t>6-4.</w:t>
      </w:r>
      <w:r>
        <w:rPr>
          <w:b/>
          <w:i/>
          <w:color w:val="2B2A29"/>
          <w:spacing w:val="111"/>
          <w:sz w:val="24"/>
        </w:rPr>
        <w:t xml:space="preserve"> </w:t>
      </w:r>
      <w:r>
        <w:rPr>
          <w:i/>
          <w:color w:val="2B2A29"/>
          <w:sz w:val="24"/>
        </w:rPr>
        <w:t>Asynchronous</w:t>
      </w:r>
      <w:r>
        <w:rPr>
          <w:i/>
          <w:color w:val="2B2A29"/>
          <w:spacing w:val="11"/>
          <w:sz w:val="24"/>
        </w:rPr>
        <w:t xml:space="preserve"> </w:t>
      </w:r>
      <w:r>
        <w:rPr>
          <w:i/>
          <w:color w:val="2B2A29"/>
          <w:sz w:val="24"/>
        </w:rPr>
        <w:t>model</w:t>
      </w:r>
    </w:p>
    <w:p>
      <w:pPr>
        <w:spacing w:before="0"/>
        <w:ind w:left="160" w:right="0" w:firstLine="0"/>
        <w:jc w:val="left"/>
        <w:rPr>
          <w:i/>
          <w:sz w:val="24"/>
        </w:rPr>
      </w:pPr>
      <w:r>
        <w:rPr>
          <w:b/>
          <w:i/>
          <w:color w:val="2B2A29"/>
          <w:sz w:val="24"/>
        </w:rPr>
        <w:t>图6-4。</w:t>
      </w:r>
      <w:r>
        <w:rPr>
          <w:i/>
          <w:color w:val="2B2A29"/>
          <w:sz w:val="24"/>
        </w:rPr>
        <w:t>异步模型</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bookmarkStart w:id="139" w:name="_bookmark134"/>
      <w:bookmarkEnd w:id="139"/>
      <w:r>
        <w:rPr>
          <w:color w:val="2B2A29"/>
          <w:w w:val="105"/>
        </w:rPr>
        <w:t>The</w:t>
      </w:r>
      <w:r>
        <w:rPr>
          <w:color w:val="2B2A29"/>
          <w:spacing w:val="12"/>
          <w:w w:val="105"/>
        </w:rPr>
        <w:t xml:space="preserve"> </w:t>
      </w:r>
      <w:r>
        <w:rPr>
          <w:color w:val="2B2A29"/>
          <w:w w:val="105"/>
        </w:rPr>
        <w:t>synchronous</w:t>
      </w:r>
      <w:r>
        <w:rPr>
          <w:color w:val="2B2A29"/>
          <w:spacing w:val="13"/>
          <w:w w:val="105"/>
        </w:rPr>
        <w:t xml:space="preserve"> </w:t>
      </w:r>
      <w:r>
        <w:rPr>
          <w:color w:val="2B2A29"/>
          <w:w w:val="105"/>
        </w:rPr>
        <w:t>and</w:t>
      </w:r>
      <w:r>
        <w:rPr>
          <w:color w:val="2B2A29"/>
          <w:spacing w:val="13"/>
          <w:w w:val="105"/>
        </w:rPr>
        <w:t xml:space="preserve"> </w:t>
      </w:r>
      <w:r>
        <w:rPr>
          <w:color w:val="2B2A29"/>
          <w:w w:val="105"/>
        </w:rPr>
        <w:t>asynchronous</w:t>
      </w:r>
      <w:r>
        <w:rPr>
          <w:color w:val="2B2A29"/>
          <w:spacing w:val="13"/>
          <w:w w:val="105"/>
        </w:rPr>
        <w:t xml:space="preserve"> </w:t>
      </w:r>
      <w:r>
        <w:rPr>
          <w:color w:val="2B2A29"/>
          <w:w w:val="105"/>
        </w:rPr>
        <w:t>programming</w:t>
      </w:r>
      <w:r>
        <w:rPr>
          <w:color w:val="2B2A29"/>
          <w:spacing w:val="13"/>
          <w:w w:val="105"/>
        </w:rPr>
        <w:t xml:space="preserve"> </w:t>
      </w:r>
      <w:r>
        <w:rPr>
          <w:color w:val="2B2A29"/>
          <w:w w:val="105"/>
        </w:rPr>
        <w:t>models</w:t>
      </w:r>
      <w:r>
        <w:rPr>
          <w:color w:val="2B2A29"/>
          <w:spacing w:val="13"/>
          <w:w w:val="105"/>
        </w:rPr>
        <w:t xml:space="preserve"> </w:t>
      </w:r>
      <w:r>
        <w:rPr>
          <w:color w:val="2B2A29"/>
          <w:w w:val="105"/>
        </w:rPr>
        <w:t>help</w:t>
      </w:r>
      <w:r>
        <w:rPr>
          <w:color w:val="2B2A29"/>
          <w:spacing w:val="13"/>
          <w:w w:val="105"/>
        </w:rPr>
        <w:t xml:space="preserve"> </w:t>
      </w:r>
      <w:r>
        <w:rPr>
          <w:color w:val="2B2A29"/>
          <w:w w:val="105"/>
        </w:rPr>
        <w:t>us</w:t>
      </w:r>
      <w:r>
        <w:rPr>
          <w:color w:val="2B2A29"/>
          <w:spacing w:val="13"/>
          <w:w w:val="105"/>
        </w:rPr>
        <w:t xml:space="preserve"> </w:t>
      </w:r>
      <w:r>
        <w:rPr>
          <w:color w:val="2B2A29"/>
          <w:w w:val="105"/>
        </w:rPr>
        <w:t>to</w:t>
      </w:r>
      <w:r>
        <w:rPr>
          <w:color w:val="2B2A29"/>
          <w:spacing w:val="13"/>
          <w:w w:val="105"/>
        </w:rPr>
        <w:t xml:space="preserve"> </w:t>
      </w:r>
      <w:r>
        <w:rPr>
          <w:color w:val="2B2A29"/>
          <w:w w:val="105"/>
        </w:rPr>
        <w:t>achieve</w:t>
      </w:r>
      <w:r>
        <w:rPr>
          <w:color w:val="2B2A29"/>
          <w:spacing w:val="-55"/>
          <w:w w:val="105"/>
        </w:rPr>
        <w:t xml:space="preserve"> </w:t>
      </w:r>
      <w:r>
        <w:rPr>
          <w:color w:val="2B2A29"/>
          <w:w w:val="110"/>
        </w:rPr>
        <w:t>concurrency.</w:t>
      </w:r>
    </w:p>
    <w:p>
      <w:pPr>
        <w:pStyle w:val="11"/>
        <w:spacing w:before="85" w:line="304" w:lineRule="auto"/>
        <w:ind w:left="520" w:firstLine="359"/>
      </w:pPr>
      <w:r>
        <w:rPr>
          <w:color w:val="2B2A29"/>
          <w:w w:val="105"/>
        </w:rPr>
        <w:t>同步和异步编程模型帮助我们实现并发</w:t>
      </w:r>
      <w:r>
        <w:rPr>
          <w:color w:val="2B2A29"/>
          <w:w w:val="110"/>
        </w:rPr>
        <w:t>。</w:t>
      </w:r>
    </w:p>
    <w:p>
      <w:r>
        <w:rPr>
          <w:color w:val="2B2A29"/>
          <w:w w:val="105"/>
        </w:rPr>
        <w:t>The</w:t>
      </w:r>
      <w:r>
        <w:rPr>
          <w:color w:val="2B2A29"/>
          <w:spacing w:val="8"/>
          <w:w w:val="105"/>
        </w:rPr>
        <w:t xml:space="preserve"> </w:t>
      </w:r>
      <w:r>
        <w:rPr>
          <w:color w:val="2B2A29"/>
          <w:w w:val="105"/>
        </w:rPr>
        <w:t>asynchronous</w:t>
      </w:r>
      <w:r>
        <w:rPr>
          <w:color w:val="2B2A29"/>
          <w:spacing w:val="8"/>
          <w:w w:val="105"/>
        </w:rPr>
        <w:t xml:space="preserve"> </w:t>
      </w:r>
      <w:r>
        <w:rPr>
          <w:color w:val="2B2A29"/>
          <w:w w:val="105"/>
        </w:rPr>
        <w:t>programming</w:t>
      </w:r>
      <w:r>
        <w:rPr>
          <w:color w:val="2B2A29"/>
          <w:spacing w:val="9"/>
          <w:w w:val="105"/>
        </w:rPr>
        <w:t xml:space="preserve"> </w:t>
      </w:r>
      <w:r>
        <w:rPr>
          <w:color w:val="2B2A29"/>
          <w:w w:val="105"/>
        </w:rPr>
        <w:t>model</w:t>
      </w:r>
      <w:r>
        <w:rPr>
          <w:color w:val="2B2A29"/>
          <w:spacing w:val="8"/>
          <w:w w:val="105"/>
        </w:rPr>
        <w:t xml:space="preserve"> </w:t>
      </w:r>
      <w:r>
        <w:rPr>
          <w:color w:val="2B2A29"/>
          <w:w w:val="105"/>
        </w:rPr>
        <w:t>in</w:t>
      </w:r>
      <w:r>
        <w:rPr>
          <w:color w:val="2B2A29"/>
          <w:spacing w:val="9"/>
          <w:w w:val="105"/>
        </w:rPr>
        <w:t xml:space="preserve"> </w:t>
      </w:r>
      <w:r>
        <w:rPr>
          <w:color w:val="2B2A29"/>
          <w:w w:val="105"/>
        </w:rPr>
        <w:t>a</w:t>
      </w:r>
      <w:r>
        <w:rPr>
          <w:color w:val="2B2A29"/>
          <w:spacing w:val="8"/>
          <w:w w:val="105"/>
        </w:rPr>
        <w:t xml:space="preserve"> </w:t>
      </w:r>
      <w:r>
        <w:rPr>
          <w:color w:val="2B2A29"/>
          <w:w w:val="105"/>
        </w:rPr>
        <w:t>multithreaded</w:t>
      </w:r>
      <w:r>
        <w:rPr>
          <w:color w:val="2B2A29"/>
          <w:spacing w:val="9"/>
          <w:w w:val="105"/>
        </w:rPr>
        <w:t xml:space="preserve"> </w:t>
      </w:r>
      <w:r>
        <w:rPr>
          <w:color w:val="2B2A29"/>
          <w:w w:val="105"/>
        </w:rPr>
        <w:t>environment</w:t>
      </w:r>
      <w:r>
        <w:rPr>
          <w:color w:val="2B2A29"/>
          <w:spacing w:val="8"/>
          <w:w w:val="105"/>
        </w:rPr>
        <w:t xml:space="preserve"> </w:t>
      </w:r>
      <w:r>
        <w:rPr>
          <w:color w:val="2B2A29"/>
          <w:w w:val="105"/>
        </w:rPr>
        <w:t>is</w:t>
      </w:r>
      <w:r>
        <w:rPr>
          <w:color w:val="2B2A29"/>
          <w:spacing w:val="9"/>
          <w:w w:val="105"/>
        </w:rPr>
        <w:t xml:space="preserve"> </w:t>
      </w:r>
      <w:r>
        <w:rPr>
          <w:color w:val="2B2A29"/>
          <w:w w:val="105"/>
        </w:rPr>
        <w:t>a</w:t>
      </w:r>
      <w:r>
        <w:rPr>
          <w:color w:val="2B2A29"/>
          <w:spacing w:val="8"/>
          <w:w w:val="105"/>
        </w:rPr>
        <w:t xml:space="preserve"> </w:t>
      </w:r>
      <w:r>
        <w:rPr>
          <w:color w:val="2B2A29"/>
          <w:w w:val="105"/>
        </w:rPr>
        <w:t>way</w:t>
      </w:r>
      <w:r>
        <w:rPr>
          <w:color w:val="2B2A29"/>
          <w:spacing w:val="8"/>
          <w:w w:val="105"/>
        </w:rPr>
        <w:t xml:space="preserve"> </w:t>
      </w:r>
      <w:r>
        <w:rPr>
          <w:color w:val="2B2A29"/>
          <w:w w:val="105"/>
        </w:rPr>
        <w:t>to</w:t>
      </w:r>
      <w:r>
        <w:rPr>
          <w:color w:val="2B2A29"/>
          <w:spacing w:val="-54"/>
          <w:w w:val="105"/>
        </w:rPr>
        <w:t xml:space="preserve"> </w:t>
      </w:r>
      <w:r>
        <w:rPr>
          <w:color w:val="2B2A29"/>
          <w:w w:val="110"/>
        </w:rPr>
        <w:t>achieve</w:t>
      </w:r>
      <w:r>
        <w:rPr>
          <w:color w:val="2B2A29"/>
          <w:spacing w:val="-16"/>
          <w:w w:val="110"/>
        </w:rPr>
        <w:t xml:space="preserve"> </w:t>
      </w:r>
      <w:r>
        <w:rPr>
          <w:color w:val="2B2A29"/>
          <w:w w:val="110"/>
        </w:rPr>
        <w:t>parallelism.</w:t>
      </w:r>
    </w:p>
    <w:p>
      <w:pPr>
        <w:pStyle w:val="11"/>
        <w:spacing w:line="304" w:lineRule="auto"/>
        <w:ind w:left="520" w:firstLine="359"/>
      </w:pPr>
      <w:r>
        <w:rPr>
          <w:color w:val="2B2A29"/>
          <w:w w:val="105"/>
        </w:rPr>
        <w:t>多线程环境中</w:t>
      </w:r>
      <w:r>
        <w:rPr>
          <w:color w:val="2B2A29"/>
          <w:spacing w:val="9"/>
          <w:w w:val="105"/>
        </w:rPr>
        <w:t>的</w:t>
      </w:r>
      <w:r>
        <w:rPr>
          <w:color w:val="2B2A29"/>
          <w:w w:val="105"/>
        </w:rPr>
        <w:t>异步编程模型是</w:t>
      </w:r>
      <w:r>
        <w:rPr>
          <w:color w:val="2B2A29"/>
          <w:w w:val="110"/>
        </w:rPr>
        <w:t>实现并行性的</w:t>
      </w:r>
      <w:r>
        <w:rPr>
          <w:color w:val="2B2A29"/>
          <w:w w:val="105"/>
        </w:rPr>
        <w:t>一</w:t>
      </w:r>
      <w:r>
        <w:rPr>
          <w:color w:val="2B2A29"/>
          <w:spacing w:val="8"/>
          <w:w w:val="105"/>
        </w:rPr>
        <w:t>种</w:t>
      </w:r>
      <w:r>
        <w:rPr>
          <w:color w:val="2B2A29"/>
          <w:w w:val="105"/>
        </w:rPr>
        <w:t>方法</w:t>
      </w:r>
      <w:r>
        <w:rPr>
          <w:color w:val="2B2A29"/>
          <w:w w:val="110"/>
        </w:rPr>
        <w:t>。</w:t>
      </w:r>
    </w:p>
    <w:p>
      <w:pPr>
        <w:pStyle w:val="11"/>
        <w:rPr>
          <w:sz w:val="24"/>
        </w:rPr>
      </w:pPr>
    </w:p>
    <w:p>
      <w:r>
        <w:rPr>
          <w:color w:val="2B2A29"/>
          <w:w w:val="95"/>
        </w:rPr>
        <w:t>Multitasking</w:t>
      </w:r>
    </w:p>
    <w:p>
      <w:pPr>
        <w:pStyle w:val="4"/>
        <w:spacing w:before="189"/>
      </w:pPr>
      <w:r>
        <w:rPr>
          <w:color w:val="2B2A29"/>
          <w:w w:val="95"/>
        </w:rPr>
        <w:t>多任务处理</w:t>
      </w:r>
    </w:p>
    <w:p>
      <w:r>
        <w:rPr>
          <w:color w:val="2B2A29"/>
          <w:w w:val="105"/>
        </w:rPr>
        <w:t>Multitasking</w:t>
      </w:r>
      <w:r>
        <w:rPr>
          <w:color w:val="2B2A29"/>
          <w:spacing w:val="4"/>
          <w:w w:val="105"/>
        </w:rPr>
        <w:t xml:space="preserve"> </w:t>
      </w:r>
      <w:r>
        <w:rPr>
          <w:color w:val="2B2A29"/>
          <w:w w:val="105"/>
        </w:rPr>
        <w:t>is</w:t>
      </w:r>
      <w:r>
        <w:rPr>
          <w:color w:val="2B2A29"/>
          <w:spacing w:val="5"/>
          <w:w w:val="105"/>
        </w:rPr>
        <w:t xml:space="preserve"> </w:t>
      </w:r>
      <w:r>
        <w:rPr>
          <w:color w:val="2B2A29"/>
          <w:w w:val="105"/>
        </w:rPr>
        <w:t>a</w:t>
      </w:r>
      <w:r>
        <w:rPr>
          <w:color w:val="2B2A29"/>
          <w:spacing w:val="5"/>
          <w:w w:val="105"/>
        </w:rPr>
        <w:t xml:space="preserve"> </w:t>
      </w:r>
      <w:r>
        <w:rPr>
          <w:color w:val="2B2A29"/>
          <w:w w:val="105"/>
        </w:rPr>
        <w:t>common</w:t>
      </w:r>
      <w:r>
        <w:rPr>
          <w:color w:val="2B2A29"/>
          <w:spacing w:val="4"/>
          <w:w w:val="105"/>
        </w:rPr>
        <w:t xml:space="preserve"> </w:t>
      </w:r>
      <w:r>
        <w:rPr>
          <w:color w:val="2B2A29"/>
          <w:w w:val="105"/>
        </w:rPr>
        <w:t>feature</w:t>
      </w:r>
      <w:r>
        <w:rPr>
          <w:color w:val="2B2A29"/>
          <w:spacing w:val="5"/>
          <w:w w:val="105"/>
        </w:rPr>
        <w:t xml:space="preserve"> </w:t>
      </w:r>
      <w:r>
        <w:rPr>
          <w:color w:val="2B2A29"/>
          <w:w w:val="105"/>
        </w:rPr>
        <w:t>of</w:t>
      </w:r>
      <w:r>
        <w:rPr>
          <w:color w:val="2B2A29"/>
          <w:spacing w:val="5"/>
          <w:w w:val="105"/>
        </w:rPr>
        <w:t xml:space="preserve"> </w:t>
      </w:r>
      <w:r>
        <w:rPr>
          <w:color w:val="2B2A29"/>
          <w:w w:val="105"/>
        </w:rPr>
        <w:t>modern</w:t>
      </w:r>
      <w:r>
        <w:rPr>
          <w:color w:val="2B2A29"/>
          <w:spacing w:val="4"/>
          <w:w w:val="105"/>
        </w:rPr>
        <w:t xml:space="preserve"> </w:t>
      </w:r>
      <w:r>
        <w:rPr>
          <w:color w:val="2B2A29"/>
          <w:w w:val="105"/>
        </w:rPr>
        <w:t>computer</w:t>
      </w:r>
      <w:r>
        <w:rPr>
          <w:color w:val="2B2A29"/>
          <w:spacing w:val="5"/>
          <w:w w:val="105"/>
        </w:rPr>
        <w:t xml:space="preserve"> </w:t>
      </w:r>
      <w:r>
        <w:rPr>
          <w:color w:val="2B2A29"/>
          <w:w w:val="105"/>
        </w:rPr>
        <w:t>operating</w:t>
      </w:r>
      <w:r>
        <w:rPr>
          <w:color w:val="2B2A29"/>
          <w:spacing w:val="5"/>
          <w:w w:val="105"/>
        </w:rPr>
        <w:t xml:space="preserve"> </w:t>
      </w:r>
      <w:r>
        <w:rPr>
          <w:color w:val="2B2A29"/>
          <w:w w:val="105"/>
        </w:rPr>
        <w:t>systems.</w:t>
      </w:r>
      <w:r>
        <w:rPr>
          <w:color w:val="2B2A29"/>
          <w:spacing w:val="5"/>
          <w:w w:val="105"/>
        </w:rPr>
        <w:t xml:space="preserve"> </w:t>
      </w:r>
      <w:r>
        <w:rPr>
          <w:color w:val="2B2A29"/>
          <w:w w:val="105"/>
        </w:rPr>
        <w:t>The</w:t>
      </w:r>
      <w:r>
        <w:rPr>
          <w:color w:val="2B2A29"/>
          <w:spacing w:val="4"/>
          <w:w w:val="105"/>
        </w:rPr>
        <w:t xml:space="preserve"> </w:t>
      </w:r>
      <w:r>
        <w:rPr>
          <w:color w:val="2B2A29"/>
          <w:w w:val="105"/>
        </w:rPr>
        <w:t>main</w:t>
      </w:r>
      <w:r>
        <w:rPr>
          <w:color w:val="2B2A29"/>
          <w:spacing w:val="-55"/>
          <w:w w:val="105"/>
        </w:rPr>
        <w:t xml:space="preserve"> </w:t>
      </w:r>
      <w:r>
        <w:rPr>
          <w:color w:val="2B2A29"/>
          <w:w w:val="105"/>
        </w:rPr>
        <w:t>motivation of multitasking is to fully utilize the computer hardware; when a task is</w:t>
      </w:r>
      <w:r>
        <w:rPr>
          <w:color w:val="2B2A29"/>
          <w:spacing w:val="1"/>
          <w:w w:val="105"/>
        </w:rPr>
        <w:t xml:space="preserve"> </w:t>
      </w:r>
      <w:r>
        <w:rPr>
          <w:color w:val="2B2A29"/>
          <w:w w:val="105"/>
        </w:rPr>
        <w:t>waiting</w:t>
      </w:r>
      <w:r>
        <w:rPr>
          <w:color w:val="2B2A29"/>
          <w:spacing w:val="2"/>
          <w:w w:val="105"/>
        </w:rPr>
        <w:t xml:space="preserve"> </w:t>
      </w:r>
      <w:r>
        <w:rPr>
          <w:color w:val="2B2A29"/>
          <w:w w:val="105"/>
        </w:rPr>
        <w:t>for</w:t>
      </w:r>
      <w:r>
        <w:rPr>
          <w:color w:val="2B2A29"/>
          <w:spacing w:val="2"/>
          <w:w w:val="105"/>
        </w:rPr>
        <w:t xml:space="preserve"> </w:t>
      </w:r>
      <w:r>
        <w:rPr>
          <w:color w:val="2B2A29"/>
          <w:w w:val="105"/>
        </w:rPr>
        <w:t>some</w:t>
      </w:r>
      <w:r>
        <w:rPr>
          <w:color w:val="2B2A29"/>
          <w:spacing w:val="2"/>
          <w:w w:val="105"/>
        </w:rPr>
        <w:t xml:space="preserve"> </w:t>
      </w:r>
      <w:r>
        <w:rPr>
          <w:color w:val="2B2A29"/>
          <w:w w:val="105"/>
        </w:rPr>
        <w:t>external</w:t>
      </w:r>
      <w:r>
        <w:rPr>
          <w:color w:val="2B2A29"/>
          <w:spacing w:val="2"/>
          <w:w w:val="105"/>
        </w:rPr>
        <w:t xml:space="preserve"> </w:t>
      </w:r>
      <w:r>
        <w:rPr>
          <w:color w:val="2B2A29"/>
          <w:w w:val="105"/>
        </w:rPr>
        <w:t>events</w:t>
      </w:r>
      <w:r>
        <w:rPr>
          <w:color w:val="2B2A29"/>
          <w:spacing w:val="3"/>
          <w:w w:val="105"/>
        </w:rPr>
        <w:t xml:space="preserve"> </w:t>
      </w:r>
      <w:r>
        <w:rPr>
          <w:color w:val="2B2A29"/>
          <w:w w:val="105"/>
        </w:rPr>
        <w:t>such</w:t>
      </w:r>
      <w:r>
        <w:rPr>
          <w:color w:val="2B2A29"/>
          <w:spacing w:val="2"/>
          <w:w w:val="105"/>
        </w:rPr>
        <w:t xml:space="preserve"> </w:t>
      </w:r>
      <w:r>
        <w:rPr>
          <w:color w:val="2B2A29"/>
          <w:w w:val="105"/>
        </w:rPr>
        <w:t>as</w:t>
      </w:r>
      <w:r>
        <w:rPr>
          <w:color w:val="2B2A29"/>
          <w:spacing w:val="2"/>
          <w:w w:val="105"/>
        </w:rPr>
        <w:t xml:space="preserve"> </w:t>
      </w:r>
      <w:r>
        <w:rPr>
          <w:color w:val="2B2A29"/>
          <w:w w:val="105"/>
        </w:rPr>
        <w:t>input/output</w:t>
      </w:r>
      <w:r>
        <w:rPr>
          <w:color w:val="2B2A29"/>
          <w:spacing w:val="2"/>
          <w:w w:val="105"/>
        </w:rPr>
        <w:t xml:space="preserve"> </w:t>
      </w:r>
      <w:r>
        <w:rPr>
          <w:color w:val="2B2A29"/>
          <w:w w:val="105"/>
        </w:rPr>
        <w:t>to</w:t>
      </w:r>
      <w:r>
        <w:rPr>
          <w:color w:val="2B2A29"/>
          <w:spacing w:val="2"/>
          <w:w w:val="105"/>
        </w:rPr>
        <w:t xml:space="preserve"> </w:t>
      </w:r>
      <w:r>
        <w:rPr>
          <w:color w:val="2B2A29"/>
          <w:w w:val="105"/>
        </w:rPr>
        <w:t>complete,</w:t>
      </w:r>
      <w:r>
        <w:rPr>
          <w:color w:val="2B2A29"/>
          <w:spacing w:val="3"/>
          <w:w w:val="105"/>
        </w:rPr>
        <w:t xml:space="preserve"> </w:t>
      </w:r>
      <w:r>
        <w:rPr>
          <w:color w:val="2B2A29"/>
          <w:w w:val="105"/>
        </w:rPr>
        <w:t>the</w:t>
      </w:r>
      <w:r>
        <w:rPr>
          <w:color w:val="2B2A29"/>
          <w:spacing w:val="2"/>
          <w:w w:val="105"/>
        </w:rPr>
        <w:t xml:space="preserve"> </w:t>
      </w:r>
      <w:r>
        <w:rPr>
          <w:color w:val="2B2A29"/>
          <w:w w:val="105"/>
        </w:rPr>
        <w:t>CPU</w:t>
      </w:r>
      <w:r>
        <w:rPr>
          <w:color w:val="2B2A29"/>
          <w:spacing w:val="2"/>
          <w:w w:val="105"/>
        </w:rPr>
        <w:t xml:space="preserve"> </w:t>
      </w:r>
      <w:r>
        <w:rPr>
          <w:color w:val="2B2A29"/>
          <w:w w:val="105"/>
        </w:rPr>
        <w:t>can</w:t>
      </w:r>
      <w:r>
        <w:rPr>
          <w:color w:val="2B2A29"/>
          <w:spacing w:val="2"/>
          <w:w w:val="105"/>
        </w:rPr>
        <w:t xml:space="preserve"> </w:t>
      </w:r>
      <w:r>
        <w:rPr>
          <w:color w:val="2B2A29"/>
          <w:w w:val="105"/>
        </w:rPr>
        <w:t>still</w:t>
      </w:r>
      <w:r>
        <w:rPr>
          <w:color w:val="2B2A29"/>
          <w:spacing w:val="1"/>
          <w:w w:val="105"/>
        </w:rPr>
        <w:t xml:space="preserve"> </w:t>
      </w:r>
      <w:r>
        <w:rPr>
          <w:color w:val="2B2A29"/>
          <w:w w:val="105"/>
        </w:rPr>
        <w:t>be utilized for another task. When the CPU is switching from one task to another, it</w:t>
      </w:r>
      <w:r>
        <w:rPr>
          <w:color w:val="2B2A29"/>
          <w:spacing w:val="1"/>
          <w:w w:val="105"/>
        </w:rPr>
        <w:t xml:space="preserve"> </w:t>
      </w:r>
      <w:r>
        <w:rPr>
          <w:color w:val="2B2A29"/>
          <w:w w:val="105"/>
        </w:rPr>
        <w:t>is</w:t>
      </w:r>
      <w:r>
        <w:rPr>
          <w:color w:val="2B2A29"/>
          <w:spacing w:val="2"/>
          <w:w w:val="105"/>
        </w:rPr>
        <w:t xml:space="preserve"> </w:t>
      </w:r>
      <w:r>
        <w:rPr>
          <w:color w:val="2B2A29"/>
          <w:w w:val="105"/>
        </w:rPr>
        <w:t>required</w:t>
      </w:r>
      <w:r>
        <w:rPr>
          <w:color w:val="2B2A29"/>
          <w:spacing w:val="3"/>
          <w:w w:val="105"/>
        </w:rPr>
        <w:t xml:space="preserve"> </w:t>
      </w:r>
      <w:r>
        <w:rPr>
          <w:color w:val="2B2A29"/>
          <w:w w:val="105"/>
        </w:rPr>
        <w:t>to</w:t>
      </w:r>
      <w:r>
        <w:rPr>
          <w:color w:val="2B2A29"/>
          <w:spacing w:val="3"/>
          <w:w w:val="105"/>
        </w:rPr>
        <w:t xml:space="preserve"> </w:t>
      </w:r>
      <w:r>
        <w:rPr>
          <w:color w:val="2B2A29"/>
          <w:w w:val="105"/>
        </w:rPr>
        <w:t>save</w:t>
      </w:r>
      <w:r>
        <w:rPr>
          <w:color w:val="2B2A29"/>
          <w:spacing w:val="3"/>
          <w:w w:val="105"/>
        </w:rPr>
        <w:t xml:space="preserve"> </w:t>
      </w:r>
      <w:r>
        <w:rPr>
          <w:color w:val="2B2A29"/>
          <w:w w:val="105"/>
        </w:rPr>
        <w:t>its</w:t>
      </w:r>
      <w:r>
        <w:rPr>
          <w:color w:val="2B2A29"/>
          <w:spacing w:val="3"/>
          <w:w w:val="105"/>
        </w:rPr>
        <w:t xml:space="preserve"> </w:t>
      </w:r>
      <w:r>
        <w:rPr>
          <w:color w:val="2B2A29"/>
          <w:w w:val="105"/>
        </w:rPr>
        <w:t>state</w:t>
      </w:r>
      <w:r>
        <w:rPr>
          <w:color w:val="2B2A29"/>
          <w:spacing w:val="3"/>
          <w:w w:val="105"/>
        </w:rPr>
        <w:t xml:space="preserve"> </w:t>
      </w:r>
      <w:r>
        <w:rPr>
          <w:color w:val="2B2A29"/>
          <w:w w:val="105"/>
        </w:rPr>
        <w:t>(partial</w:t>
      </w:r>
      <w:r>
        <w:rPr>
          <w:color w:val="2B2A29"/>
          <w:spacing w:val="3"/>
          <w:w w:val="105"/>
        </w:rPr>
        <w:t xml:space="preserve"> </w:t>
      </w:r>
      <w:r>
        <w:rPr>
          <w:color w:val="2B2A29"/>
          <w:w w:val="105"/>
        </w:rPr>
        <w:t>results,</w:t>
      </w:r>
      <w:r>
        <w:rPr>
          <w:color w:val="2B2A29"/>
          <w:spacing w:val="3"/>
          <w:w w:val="105"/>
        </w:rPr>
        <w:t xml:space="preserve"> </w:t>
      </w:r>
      <w:r>
        <w:rPr>
          <w:color w:val="2B2A29"/>
          <w:w w:val="105"/>
        </w:rPr>
        <w:t>memory</w:t>
      </w:r>
      <w:r>
        <w:rPr>
          <w:color w:val="2B2A29"/>
          <w:spacing w:val="3"/>
          <w:w w:val="105"/>
        </w:rPr>
        <w:t xml:space="preserve"> </w:t>
      </w:r>
      <w:r>
        <w:rPr>
          <w:color w:val="2B2A29"/>
          <w:w w:val="105"/>
        </w:rPr>
        <w:t>contents,</w:t>
      </w:r>
      <w:r>
        <w:rPr>
          <w:color w:val="2B2A29"/>
          <w:spacing w:val="3"/>
          <w:w w:val="105"/>
        </w:rPr>
        <w:t xml:space="preserve"> </w:t>
      </w:r>
      <w:r>
        <w:rPr>
          <w:color w:val="2B2A29"/>
          <w:w w:val="105"/>
        </w:rPr>
        <w:t>and</w:t>
      </w:r>
      <w:r>
        <w:rPr>
          <w:color w:val="2B2A29"/>
          <w:spacing w:val="3"/>
          <w:w w:val="105"/>
        </w:rPr>
        <w:t xml:space="preserve"> </w:t>
      </w:r>
      <w:r>
        <w:rPr>
          <w:color w:val="2B2A29"/>
          <w:w w:val="105"/>
        </w:rPr>
        <w:t>computer</w:t>
      </w:r>
      <w:r>
        <w:rPr>
          <w:color w:val="2B2A29"/>
          <w:spacing w:val="3"/>
          <w:w w:val="105"/>
        </w:rPr>
        <w:t xml:space="preserve"> </w:t>
      </w:r>
      <w:r>
        <w:rPr>
          <w:color w:val="2B2A29"/>
          <w:w w:val="105"/>
        </w:rPr>
        <w:t>register</w:t>
      </w:r>
      <w:r>
        <w:rPr>
          <w:color w:val="2B2A29"/>
          <w:spacing w:val="1"/>
          <w:w w:val="105"/>
        </w:rPr>
        <w:t xml:space="preserve"> </w:t>
      </w:r>
      <w:r>
        <w:rPr>
          <w:color w:val="2B2A29"/>
          <w:w w:val="105"/>
        </w:rPr>
        <w:t>contents), load the saved state of another task, and transfer control to it. We call this</w:t>
      </w:r>
      <w:r>
        <w:rPr>
          <w:color w:val="2B2A29"/>
          <w:spacing w:val="1"/>
          <w:w w:val="105"/>
        </w:rPr>
        <w:t xml:space="preserve"> </w:t>
      </w:r>
      <w:r>
        <w:rPr>
          <w:i/>
          <w:color w:val="2B2A29"/>
          <w:w w:val="105"/>
        </w:rPr>
        <w:t>context</w:t>
      </w:r>
      <w:r>
        <w:rPr>
          <w:i/>
          <w:color w:val="2B2A29"/>
          <w:spacing w:val="-10"/>
          <w:w w:val="105"/>
        </w:rPr>
        <w:t xml:space="preserve"> </w:t>
      </w:r>
      <w:r>
        <w:rPr>
          <w:i/>
          <w:color w:val="2B2A29"/>
          <w:w w:val="105"/>
        </w:rPr>
        <w:t>switching</w:t>
      </w:r>
      <w:r>
        <w:rPr>
          <w:color w:val="2B2A29"/>
          <w:w w:val="105"/>
        </w:rPr>
        <w:t>.</w:t>
      </w:r>
      <w:r>
        <w:rPr>
          <w:color w:val="2B2A29"/>
          <w:spacing w:val="-11"/>
          <w:w w:val="105"/>
        </w:rPr>
        <w:t xml:space="preserve"> </w:t>
      </w:r>
      <w:r>
        <w:rPr>
          <w:color w:val="2B2A29"/>
          <w:w w:val="105"/>
        </w:rPr>
        <w:t>This</w:t>
      </w:r>
      <w:r>
        <w:rPr>
          <w:color w:val="2B2A29"/>
          <w:spacing w:val="-10"/>
          <w:w w:val="105"/>
        </w:rPr>
        <w:t xml:space="preserve"> </w:t>
      </w:r>
      <w:r>
        <w:rPr>
          <w:color w:val="2B2A29"/>
          <w:w w:val="105"/>
        </w:rPr>
        <w:t>context</w:t>
      </w:r>
      <w:r>
        <w:rPr>
          <w:color w:val="2B2A29"/>
          <w:spacing w:val="-11"/>
          <w:w w:val="105"/>
        </w:rPr>
        <w:t xml:space="preserve"> </w:t>
      </w:r>
      <w:r>
        <w:rPr>
          <w:color w:val="2B2A29"/>
          <w:w w:val="105"/>
        </w:rPr>
        <w:t>switch</w:t>
      </w:r>
      <w:r>
        <w:rPr>
          <w:color w:val="2B2A29"/>
          <w:spacing w:val="-11"/>
          <w:w w:val="105"/>
        </w:rPr>
        <w:t xml:space="preserve"> </w:t>
      </w:r>
      <w:r>
        <w:rPr>
          <w:color w:val="2B2A29"/>
          <w:w w:val="105"/>
        </w:rPr>
        <w:t>can</w:t>
      </w:r>
      <w:r>
        <w:rPr>
          <w:color w:val="2B2A29"/>
          <w:spacing w:val="-10"/>
          <w:w w:val="105"/>
        </w:rPr>
        <w:t xml:space="preserve"> </w:t>
      </w:r>
      <w:r>
        <w:rPr>
          <w:color w:val="2B2A29"/>
          <w:w w:val="105"/>
        </w:rPr>
        <w:t>be</w:t>
      </w:r>
      <w:r>
        <w:rPr>
          <w:color w:val="2B2A29"/>
          <w:spacing w:val="-11"/>
          <w:w w:val="105"/>
        </w:rPr>
        <w:t xml:space="preserve"> </w:t>
      </w:r>
      <w:r>
        <w:rPr>
          <w:color w:val="2B2A29"/>
          <w:w w:val="105"/>
        </w:rPr>
        <w:t>handled</w:t>
      </w:r>
      <w:r>
        <w:rPr>
          <w:color w:val="2B2A29"/>
          <w:spacing w:val="-11"/>
          <w:w w:val="105"/>
        </w:rPr>
        <w:t xml:space="preserve"> </w:t>
      </w:r>
      <w:r>
        <w:rPr>
          <w:color w:val="2B2A29"/>
          <w:w w:val="105"/>
        </w:rPr>
        <w:t>in</w:t>
      </w:r>
      <w:r>
        <w:rPr>
          <w:color w:val="2B2A29"/>
          <w:spacing w:val="-10"/>
          <w:w w:val="105"/>
        </w:rPr>
        <w:t xml:space="preserve"> </w:t>
      </w:r>
      <w:r>
        <w:rPr>
          <w:color w:val="2B2A29"/>
          <w:w w:val="105"/>
        </w:rPr>
        <w:t>two</w:t>
      </w:r>
      <w:r>
        <w:rPr>
          <w:color w:val="2B2A29"/>
          <w:spacing w:val="-11"/>
          <w:w w:val="105"/>
        </w:rPr>
        <w:t xml:space="preserve"> </w:t>
      </w:r>
      <w:r>
        <w:rPr>
          <w:color w:val="2B2A29"/>
          <w:w w:val="105"/>
        </w:rPr>
        <w:t>different</w:t>
      </w:r>
      <w:r>
        <w:rPr>
          <w:color w:val="2B2A29"/>
          <w:spacing w:val="-11"/>
          <w:w w:val="105"/>
        </w:rPr>
        <w:t xml:space="preserve"> </w:t>
      </w:r>
      <w:r>
        <w:rPr>
          <w:color w:val="2B2A29"/>
          <w:w w:val="105"/>
        </w:rPr>
        <w:t>ways.</w:t>
      </w:r>
    </w:p>
    <w:p>
      <w:pPr>
        <w:pStyle w:val="11"/>
        <w:spacing w:before="190" w:line="304" w:lineRule="auto"/>
        <w:ind w:left="520" w:right="588"/>
      </w:pPr>
      <w:r>
        <w:rPr>
          <w:color w:val="2B2A29"/>
          <w:w w:val="105"/>
        </w:rPr>
        <w:t>多任务是现代计算机操作系统的一个共同特点。多任务处理的主要动机是充分利用计算机硬件；当一个任务正在等待一些外部事件</w:t>
      </w:r>
      <w:r>
        <w:rPr>
          <w:color w:val="2B2A29"/>
          <w:spacing w:val="3"/>
          <w:w w:val="105"/>
        </w:rPr>
        <w:t>（</w:t>
      </w:r>
      <w:r>
        <w:rPr>
          <w:color w:val="2B2A29"/>
          <w:w w:val="105"/>
        </w:rPr>
        <w:t>如输入</w:t>
      </w:r>
      <w:r>
        <w:rPr>
          <w:color w:val="2B2A29"/>
          <w:spacing w:val="2"/>
          <w:w w:val="105"/>
        </w:rPr>
        <w:t>/输出）</w:t>
      </w:r>
      <w:r>
        <w:rPr>
          <w:color w:val="2B2A29"/>
          <w:w w:val="105"/>
        </w:rPr>
        <w:t>完成时，CPU仍然可以用于另一个任务。当CPU从一个任务切换到另一个任务时，需要保存它的状态（部分结果、内存内容和计算机寄存器内容），加载另一任务的保存状态，并将控制权转移到它。我们称之为</w:t>
      </w:r>
      <w:r>
        <w:rPr>
          <w:i/>
          <w:color w:val="2B2A29"/>
          <w:w w:val="105"/>
        </w:rPr>
        <w:t>上下文切换</w:t>
      </w:r>
      <w:r>
        <w:rPr>
          <w:color w:val="2B2A29"/>
          <w:w w:val="105"/>
        </w:rPr>
        <w:t>。可以用两</w:t>
      </w:r>
      <w:r>
        <w:rPr>
          <w:color w:val="2B2A29"/>
          <w:spacing w:val="-11"/>
          <w:w w:val="105"/>
        </w:rPr>
        <w:t>种</w:t>
      </w:r>
      <w:r>
        <w:rPr>
          <w:color w:val="2B2A29"/>
          <w:w w:val="105"/>
        </w:rPr>
        <w:t>不同的方式处理此上下文切换。</w:t>
      </w:r>
    </w:p>
    <w:p>
      <w:r>
        <w:rPr>
          <w:rFonts w:ascii="Times New Roman" w:hAnsi="Times New Roman"/>
          <w:color w:val="2B2A29"/>
          <w:w w:val="105"/>
          <w:sz w:val="22"/>
        </w:rPr>
        <w:t>The scheduler decides when to context switch, and threads do</w:t>
      </w:r>
      <w:r>
        <w:rPr>
          <w:rFonts w:ascii="Times New Roman" w:hAnsi="Times New Roman"/>
          <w:color w:val="2B2A29"/>
          <w:spacing w:val="1"/>
          <w:w w:val="105"/>
          <w:sz w:val="22"/>
        </w:rPr>
        <w:t xml:space="preserve"> </w:t>
      </w:r>
      <w:r>
        <w:rPr>
          <w:rFonts w:ascii="Times New Roman" w:hAnsi="Times New Roman"/>
          <w:color w:val="2B2A29"/>
          <w:w w:val="105"/>
          <w:sz w:val="22"/>
        </w:rPr>
        <w:t>not decide when to run and are forced to share the CPU (called</w:t>
      </w:r>
      <w:r>
        <w:rPr>
          <w:rFonts w:ascii="Times New Roman" w:hAnsi="Times New Roman"/>
          <w:color w:val="2B2A29"/>
          <w:spacing w:val="-55"/>
          <w:w w:val="105"/>
          <w:sz w:val="22"/>
        </w:rPr>
        <w:t xml:space="preserve"> </w:t>
      </w:r>
      <w:r>
        <w:rPr>
          <w:rFonts w:ascii="Times New Roman" w:hAnsi="Times New Roman"/>
          <w:i/>
          <w:color w:val="2B2A29"/>
          <w:w w:val="105"/>
          <w:sz w:val="22"/>
        </w:rPr>
        <w:t>preemptive</w:t>
      </w:r>
      <w:r>
        <w:rPr>
          <w:rFonts w:ascii="Times New Roman" w:hAnsi="Times New Roman"/>
          <w:i/>
          <w:color w:val="2B2A29"/>
          <w:spacing w:val="-12"/>
          <w:w w:val="105"/>
          <w:sz w:val="22"/>
        </w:rPr>
        <w:t xml:space="preserve"> </w:t>
      </w:r>
      <w:r>
        <w:rPr>
          <w:rFonts w:ascii="Times New Roman" w:hAnsi="Times New Roman"/>
          <w:i/>
          <w:color w:val="2B2A29"/>
          <w:w w:val="105"/>
          <w:sz w:val="22"/>
        </w:rPr>
        <w:t>multitasking</w:t>
      </w:r>
      <w:r>
        <w:rPr>
          <w:rFonts w:ascii="Times New Roman" w:hAnsi="Times New Roman"/>
          <w:color w:val="2B2A29"/>
          <w:w w:val="105"/>
          <w:sz w:val="22"/>
        </w:rPr>
        <w:t>).</w:t>
      </w:r>
    </w:p>
    <w:p>
      <w:pPr>
        <w:pStyle w:val="16"/>
        <w:numPr>
          <w:ilvl w:val="0"/>
          <w:numId w:val="94"/>
        </w:numPr>
        <w:tabs>
          <w:tab w:val="left" w:pos="1456"/>
        </w:tabs>
        <w:spacing w:before="111" w:after="0" w:line="304" w:lineRule="auto"/>
        <w:ind w:left="1455" w:right="1648" w:hanging="358"/>
        <w:jc w:val="both"/>
        <w:rPr>
          <w:rFonts w:ascii="Times New Roman" w:hAnsi="Times New Roman"/>
          <w:sz w:val="22"/>
        </w:rPr>
      </w:pPr>
      <w:r>
        <w:rPr>
          <w:rFonts w:ascii="Times New Roman" w:hAnsi="Times New Roman"/>
          <w:color w:val="2B2A29"/>
          <w:w w:val="105"/>
          <w:sz w:val="22"/>
        </w:rPr>
        <w:t>调度程序决定何时切换上下文，线程不决定何时运行，并被迫共享CPU（称为</w:t>
      </w:r>
      <w:r>
        <w:rPr>
          <w:rFonts w:ascii="Times New Roman" w:hAnsi="Times New Roman"/>
          <w:i/>
          <w:color w:val="2B2A29"/>
          <w:w w:val="105"/>
          <w:sz w:val="22"/>
        </w:rPr>
        <w:t>抢</w:t>
      </w:r>
      <w:r>
        <w:rPr>
          <w:rFonts w:ascii="Times New Roman" w:hAnsi="Times New Roman"/>
          <w:i/>
          <w:color w:val="2B2A29"/>
          <w:spacing w:val="-12"/>
          <w:w w:val="105"/>
          <w:sz w:val="22"/>
        </w:rPr>
        <w:t>占式</w:t>
      </w:r>
      <w:r>
        <w:rPr>
          <w:rFonts w:ascii="Times New Roman" w:hAnsi="Times New Roman"/>
          <w:i/>
          <w:color w:val="2B2A29"/>
          <w:w w:val="105"/>
          <w:sz w:val="22"/>
        </w:rPr>
        <w:t>多任务</w:t>
      </w:r>
      <w:r>
        <w:rPr>
          <w:rFonts w:ascii="Times New Roman" w:hAnsi="Times New Roman"/>
          <w:color w:val="2B2A29"/>
          <w:w w:val="105"/>
          <w:sz w:val="22"/>
        </w:rPr>
        <w:t>）。</w:t>
      </w:r>
    </w:p>
    <w:p>
      <w:r>
        <w:rPr>
          <w:rFonts w:ascii="Times New Roman" w:hAnsi="Times New Roman"/>
          <w:color w:val="2B2A29"/>
          <w:w w:val="105"/>
          <w:sz w:val="22"/>
        </w:rPr>
        <w:t>Each thread decides how long it keeps the CPU, and once running,</w:t>
      </w:r>
      <w:r>
        <w:rPr>
          <w:rFonts w:ascii="Times New Roman" w:hAnsi="Times New Roman"/>
          <w:color w:val="2B2A29"/>
          <w:spacing w:val="1"/>
          <w:w w:val="105"/>
          <w:sz w:val="22"/>
        </w:rPr>
        <w:t xml:space="preserve"> </w:t>
      </w:r>
      <w:r>
        <w:rPr>
          <w:rFonts w:ascii="Times New Roman" w:hAnsi="Times New Roman"/>
          <w:color w:val="2B2A29"/>
          <w:w w:val="105"/>
          <w:sz w:val="22"/>
        </w:rPr>
        <w:t>the thread decides how long to keep the CPU and when to give it up</w:t>
      </w:r>
      <w:r>
        <w:rPr>
          <w:rFonts w:ascii="Times New Roman" w:hAnsi="Times New Roman"/>
          <w:color w:val="2B2A29"/>
          <w:spacing w:val="-55"/>
          <w:w w:val="105"/>
          <w:sz w:val="22"/>
        </w:rPr>
        <w:t xml:space="preserve"> </w:t>
      </w:r>
      <w:r>
        <w:rPr>
          <w:rFonts w:ascii="Times New Roman" w:hAnsi="Times New Roman"/>
          <w:color w:val="2B2A29"/>
          <w:w w:val="105"/>
          <w:sz w:val="22"/>
        </w:rPr>
        <w:t>so</w:t>
      </w:r>
      <w:r>
        <w:rPr>
          <w:rFonts w:ascii="Times New Roman" w:hAnsi="Times New Roman"/>
          <w:color w:val="2B2A29"/>
          <w:spacing w:val="-7"/>
          <w:w w:val="105"/>
          <w:sz w:val="22"/>
        </w:rPr>
        <w:t xml:space="preserve"> </w:t>
      </w:r>
      <w:r>
        <w:rPr>
          <w:rFonts w:ascii="Times New Roman" w:hAnsi="Times New Roman"/>
          <w:color w:val="2B2A29"/>
          <w:w w:val="105"/>
          <w:sz w:val="22"/>
        </w:rPr>
        <w:t>another</w:t>
      </w:r>
      <w:r>
        <w:rPr>
          <w:rFonts w:ascii="Times New Roman" w:hAnsi="Times New Roman"/>
          <w:color w:val="2B2A29"/>
          <w:spacing w:val="-6"/>
          <w:w w:val="105"/>
          <w:sz w:val="22"/>
        </w:rPr>
        <w:t xml:space="preserve"> </w:t>
      </w:r>
      <w:r>
        <w:rPr>
          <w:rFonts w:ascii="Times New Roman" w:hAnsi="Times New Roman"/>
          <w:color w:val="2B2A29"/>
          <w:w w:val="105"/>
          <w:sz w:val="22"/>
        </w:rPr>
        <w:t>thread</w:t>
      </w:r>
      <w:r>
        <w:rPr>
          <w:rFonts w:ascii="Times New Roman" w:hAnsi="Times New Roman"/>
          <w:color w:val="2B2A29"/>
          <w:spacing w:val="-7"/>
          <w:w w:val="105"/>
          <w:sz w:val="22"/>
        </w:rPr>
        <w:t xml:space="preserve"> </w:t>
      </w:r>
      <w:r>
        <w:rPr>
          <w:rFonts w:ascii="Times New Roman" w:hAnsi="Times New Roman"/>
          <w:color w:val="2B2A29"/>
          <w:w w:val="105"/>
          <w:sz w:val="22"/>
        </w:rPr>
        <w:t>can</w:t>
      </w:r>
      <w:r>
        <w:rPr>
          <w:rFonts w:ascii="Times New Roman" w:hAnsi="Times New Roman"/>
          <w:color w:val="2B2A29"/>
          <w:spacing w:val="-6"/>
          <w:w w:val="105"/>
          <w:sz w:val="22"/>
        </w:rPr>
        <w:t xml:space="preserve"> </w:t>
      </w:r>
      <w:r>
        <w:rPr>
          <w:rFonts w:ascii="Times New Roman" w:hAnsi="Times New Roman"/>
          <w:color w:val="2B2A29"/>
          <w:w w:val="105"/>
          <w:sz w:val="22"/>
        </w:rPr>
        <w:t>use</w:t>
      </w:r>
      <w:r>
        <w:rPr>
          <w:rFonts w:ascii="Times New Roman" w:hAnsi="Times New Roman"/>
          <w:color w:val="2B2A29"/>
          <w:spacing w:val="-7"/>
          <w:w w:val="105"/>
          <w:sz w:val="22"/>
        </w:rPr>
        <w:t xml:space="preserve"> </w:t>
      </w:r>
      <w:r>
        <w:rPr>
          <w:rFonts w:ascii="Times New Roman" w:hAnsi="Times New Roman"/>
          <w:color w:val="2B2A29"/>
          <w:w w:val="105"/>
          <w:sz w:val="22"/>
        </w:rPr>
        <w:t>it</w:t>
      </w:r>
      <w:r>
        <w:rPr>
          <w:rFonts w:ascii="Times New Roman" w:hAnsi="Times New Roman"/>
          <w:color w:val="2B2A29"/>
          <w:spacing w:val="-6"/>
          <w:w w:val="105"/>
          <w:sz w:val="22"/>
        </w:rPr>
        <w:t xml:space="preserve"> </w:t>
      </w:r>
      <w:r>
        <w:rPr>
          <w:rFonts w:ascii="Times New Roman" w:hAnsi="Times New Roman"/>
          <w:color w:val="2B2A29"/>
          <w:w w:val="105"/>
          <w:sz w:val="22"/>
        </w:rPr>
        <w:t>(called</w:t>
      </w:r>
      <w:r>
        <w:rPr>
          <w:rFonts w:ascii="Times New Roman" w:hAnsi="Times New Roman"/>
          <w:color w:val="2B2A29"/>
          <w:spacing w:val="-6"/>
          <w:w w:val="105"/>
          <w:sz w:val="22"/>
        </w:rPr>
        <w:t xml:space="preserve"> </w:t>
      </w:r>
      <w:r>
        <w:rPr>
          <w:rFonts w:ascii="Times New Roman" w:hAnsi="Times New Roman"/>
          <w:i/>
          <w:color w:val="2B2A29"/>
          <w:w w:val="105"/>
          <w:sz w:val="22"/>
        </w:rPr>
        <w:t>cooperative</w:t>
      </w:r>
      <w:r>
        <w:rPr>
          <w:rFonts w:ascii="Times New Roman" w:hAnsi="Times New Roman"/>
          <w:i/>
          <w:color w:val="2B2A29"/>
          <w:spacing w:val="-6"/>
          <w:w w:val="105"/>
          <w:sz w:val="22"/>
        </w:rPr>
        <w:t xml:space="preserve"> </w:t>
      </w:r>
      <w:r>
        <w:rPr>
          <w:rFonts w:ascii="Times New Roman" w:hAnsi="Times New Roman"/>
          <w:i/>
          <w:color w:val="2B2A29"/>
          <w:w w:val="105"/>
          <w:sz w:val="22"/>
        </w:rPr>
        <w:t>multitasking</w:t>
      </w:r>
      <w:r>
        <w:rPr>
          <w:rFonts w:ascii="Times New Roman" w:hAnsi="Times New Roman"/>
          <w:color w:val="2B2A29"/>
          <w:w w:val="105"/>
          <w:sz w:val="22"/>
        </w:rPr>
        <w:t>).</w:t>
      </w:r>
    </w:p>
    <w:p>
      <w:pPr>
        <w:pStyle w:val="16"/>
        <w:numPr>
          <w:ilvl w:val="0"/>
          <w:numId w:val="94"/>
        </w:numPr>
        <w:tabs>
          <w:tab w:val="left" w:pos="1455"/>
          <w:tab w:val="left" w:pos="1456"/>
        </w:tabs>
        <w:spacing w:before="117" w:after="0" w:line="304" w:lineRule="auto"/>
        <w:ind w:left="1455" w:right="1214" w:hanging="358"/>
        <w:jc w:val="left"/>
        <w:rPr>
          <w:rFonts w:ascii="Times New Roman" w:hAnsi="Times New Roman"/>
          <w:sz w:val="22"/>
        </w:rPr>
      </w:pPr>
      <w:r>
        <w:rPr>
          <w:rFonts w:ascii="Times New Roman" w:hAnsi="Times New Roman"/>
          <w:color w:val="2B2A29"/>
          <w:w w:val="105"/>
          <w:sz w:val="22"/>
        </w:rPr>
        <w:t>每个线程决定它保持CPU的时间，一旦运行，线程就决定CPU的时间和何时放弃</w:t>
      </w:r>
      <w:r>
        <w:rPr>
          <w:rFonts w:ascii="Times New Roman" w:hAnsi="Times New Roman"/>
          <w:color w:val="2B2A29"/>
          <w:spacing w:val="-55"/>
          <w:w w:val="105"/>
          <w:sz w:val="22"/>
        </w:rPr>
        <w:t>，</w:t>
      </w:r>
      <w:r>
        <w:rPr>
          <w:rFonts w:ascii="Times New Roman" w:hAnsi="Times New Roman"/>
          <w:color w:val="2B2A29"/>
          <w:w w:val="105"/>
          <w:sz w:val="22"/>
        </w:rPr>
        <w:t>以便另一个线程可以使用它（称为</w:t>
      </w:r>
      <w:r>
        <w:rPr>
          <w:rFonts w:ascii="Times New Roman" w:hAnsi="Times New Roman"/>
          <w:i/>
          <w:color w:val="2B2A29"/>
          <w:w w:val="105"/>
          <w:sz w:val="22"/>
        </w:rPr>
        <w:t>协同多任务</w:t>
      </w:r>
      <w:r>
        <w:rPr>
          <w:rFonts w:ascii="Times New Roman" w:hAnsi="Times New Roman"/>
          <w:color w:val="2B2A29"/>
          <w:w w:val="105"/>
          <w:sz w:val="22"/>
        </w:rPr>
        <w:t>）。</w:t>
      </w:r>
    </w:p>
    <w:p>
      <w:r>
        <w:rPr>
          <w:color w:val="2B2A29"/>
          <w:w w:val="105"/>
        </w:rPr>
        <w:t>Operating</w:t>
      </w:r>
      <w:r>
        <w:rPr>
          <w:color w:val="2B2A29"/>
          <w:spacing w:val="5"/>
          <w:w w:val="105"/>
        </w:rPr>
        <w:t xml:space="preserve"> </w:t>
      </w:r>
      <w:r>
        <w:rPr>
          <w:color w:val="2B2A29"/>
          <w:w w:val="105"/>
        </w:rPr>
        <w:t>systems</w:t>
      </w:r>
      <w:r>
        <w:rPr>
          <w:color w:val="2B2A29"/>
          <w:spacing w:val="6"/>
          <w:w w:val="105"/>
        </w:rPr>
        <w:t xml:space="preserve"> </w:t>
      </w:r>
      <w:r>
        <w:rPr>
          <w:color w:val="2B2A29"/>
          <w:w w:val="105"/>
        </w:rPr>
        <w:t>schedule</w:t>
      </w:r>
      <w:r>
        <w:rPr>
          <w:color w:val="2B2A29"/>
          <w:spacing w:val="5"/>
          <w:w w:val="105"/>
        </w:rPr>
        <w:t xml:space="preserve"> </w:t>
      </w:r>
      <w:r>
        <w:rPr>
          <w:color w:val="2B2A29"/>
          <w:w w:val="105"/>
        </w:rPr>
        <w:t>threads</w:t>
      </w:r>
      <w:r>
        <w:rPr>
          <w:color w:val="2B2A29"/>
          <w:spacing w:val="6"/>
          <w:w w:val="105"/>
        </w:rPr>
        <w:t xml:space="preserve"> </w:t>
      </w:r>
      <w:r>
        <w:rPr>
          <w:color w:val="2B2A29"/>
          <w:w w:val="105"/>
        </w:rPr>
        <w:t>either</w:t>
      </w:r>
      <w:r>
        <w:rPr>
          <w:color w:val="2B2A29"/>
          <w:spacing w:val="5"/>
          <w:w w:val="105"/>
        </w:rPr>
        <w:t xml:space="preserve"> </w:t>
      </w:r>
      <w:r>
        <w:rPr>
          <w:color w:val="2B2A29"/>
          <w:w w:val="105"/>
        </w:rPr>
        <w:t>preemptively</w:t>
      </w:r>
      <w:r>
        <w:rPr>
          <w:color w:val="2B2A29"/>
          <w:spacing w:val="6"/>
          <w:w w:val="105"/>
        </w:rPr>
        <w:t xml:space="preserve"> </w:t>
      </w:r>
      <w:r>
        <w:rPr>
          <w:color w:val="2B2A29"/>
          <w:w w:val="105"/>
        </w:rPr>
        <w:t>or</w:t>
      </w:r>
      <w:r>
        <w:rPr>
          <w:color w:val="2B2A29"/>
          <w:spacing w:val="6"/>
          <w:w w:val="105"/>
        </w:rPr>
        <w:t xml:space="preserve"> </w:t>
      </w:r>
      <w:r>
        <w:rPr>
          <w:color w:val="2B2A29"/>
          <w:w w:val="105"/>
        </w:rPr>
        <w:t>cooperatively.</w:t>
      </w:r>
      <w:r>
        <w:rPr>
          <w:color w:val="2B2A29"/>
          <w:spacing w:val="5"/>
          <w:w w:val="105"/>
        </w:rPr>
        <w:t xml:space="preserve"> </w:t>
      </w:r>
      <w:r>
        <w:rPr>
          <w:color w:val="2B2A29"/>
          <w:w w:val="105"/>
        </w:rPr>
        <w:t>In</w:t>
      </w:r>
      <w:r>
        <w:rPr>
          <w:color w:val="2B2A29"/>
          <w:spacing w:val="6"/>
          <w:w w:val="105"/>
        </w:rPr>
        <w:t xml:space="preserve"> </w:t>
      </w:r>
      <w:r>
        <w:rPr>
          <w:color w:val="2B2A29"/>
          <w:w w:val="105"/>
        </w:rPr>
        <w:t>general,</w:t>
      </w:r>
      <w:r>
        <w:rPr>
          <w:color w:val="2B2A29"/>
          <w:spacing w:val="-55"/>
          <w:w w:val="105"/>
        </w:rPr>
        <w:t xml:space="preserve"> </w:t>
      </w:r>
      <w:r>
        <w:rPr>
          <w:color w:val="2B2A29"/>
          <w:w w:val="105"/>
        </w:rPr>
        <w:t>almost</w:t>
      </w:r>
      <w:r>
        <w:rPr>
          <w:color w:val="2B2A29"/>
          <w:spacing w:val="5"/>
          <w:w w:val="105"/>
        </w:rPr>
        <w:t xml:space="preserve"> </w:t>
      </w:r>
      <w:r>
        <w:rPr>
          <w:color w:val="2B2A29"/>
          <w:w w:val="105"/>
        </w:rPr>
        <w:t>all</w:t>
      </w:r>
      <w:r>
        <w:rPr>
          <w:color w:val="2B2A29"/>
          <w:spacing w:val="5"/>
          <w:w w:val="105"/>
        </w:rPr>
        <w:t xml:space="preserve"> </w:t>
      </w:r>
      <w:r>
        <w:rPr>
          <w:color w:val="2B2A29"/>
          <w:w w:val="105"/>
        </w:rPr>
        <w:t>modern</w:t>
      </w:r>
      <w:r>
        <w:rPr>
          <w:color w:val="2B2A29"/>
          <w:spacing w:val="5"/>
          <w:w w:val="105"/>
        </w:rPr>
        <w:t xml:space="preserve"> </w:t>
      </w:r>
      <w:r>
        <w:rPr>
          <w:color w:val="2B2A29"/>
          <w:w w:val="105"/>
        </w:rPr>
        <w:t>operating</w:t>
      </w:r>
      <w:r>
        <w:rPr>
          <w:color w:val="2B2A29"/>
          <w:spacing w:val="6"/>
          <w:w w:val="105"/>
        </w:rPr>
        <w:t xml:space="preserve"> </w:t>
      </w:r>
      <w:r>
        <w:rPr>
          <w:color w:val="2B2A29"/>
          <w:w w:val="105"/>
        </w:rPr>
        <w:t>systems</w:t>
      </w:r>
      <w:r>
        <w:rPr>
          <w:color w:val="2B2A29"/>
          <w:spacing w:val="5"/>
          <w:w w:val="105"/>
        </w:rPr>
        <w:t xml:space="preserve"> </w:t>
      </w:r>
      <w:r>
        <w:rPr>
          <w:color w:val="2B2A29"/>
          <w:w w:val="105"/>
        </w:rPr>
        <w:t>support</w:t>
      </w:r>
      <w:r>
        <w:rPr>
          <w:color w:val="2B2A29"/>
          <w:spacing w:val="5"/>
          <w:w w:val="105"/>
        </w:rPr>
        <w:t xml:space="preserve"> </w:t>
      </w:r>
      <w:r>
        <w:rPr>
          <w:color w:val="2B2A29"/>
          <w:w w:val="105"/>
        </w:rPr>
        <w:t>preemptive</w:t>
      </w:r>
      <w:r>
        <w:rPr>
          <w:color w:val="2B2A29"/>
          <w:spacing w:val="5"/>
          <w:w w:val="105"/>
        </w:rPr>
        <w:t xml:space="preserve"> </w:t>
      </w:r>
      <w:r>
        <w:rPr>
          <w:color w:val="2B2A29"/>
          <w:w w:val="105"/>
        </w:rPr>
        <w:t>multitasking</w:t>
      </w:r>
      <w:r>
        <w:rPr>
          <w:color w:val="2B2A29"/>
          <w:spacing w:val="6"/>
          <w:w w:val="105"/>
        </w:rPr>
        <w:t xml:space="preserve"> </w:t>
      </w:r>
      <w:r>
        <w:rPr>
          <w:color w:val="2B2A29"/>
          <w:w w:val="105"/>
        </w:rPr>
        <w:t>in</w:t>
      </w:r>
      <w:r>
        <w:rPr>
          <w:color w:val="2B2A29"/>
          <w:spacing w:val="5"/>
          <w:w w:val="105"/>
        </w:rPr>
        <w:t xml:space="preserve"> </w:t>
      </w:r>
      <w:r>
        <w:rPr>
          <w:color w:val="2B2A29"/>
          <w:w w:val="105"/>
        </w:rPr>
        <w:t>the</w:t>
      </w:r>
      <w:r>
        <w:rPr>
          <w:color w:val="2B2A29"/>
          <w:spacing w:val="5"/>
          <w:w w:val="105"/>
        </w:rPr>
        <w:t xml:space="preserve"> </w:t>
      </w:r>
      <w:r>
        <w:rPr>
          <w:color w:val="2B2A29"/>
          <w:w w:val="105"/>
        </w:rPr>
        <w:t>operating</w:t>
      </w:r>
      <w:r>
        <w:rPr>
          <w:color w:val="2B2A29"/>
          <w:spacing w:val="1"/>
          <w:w w:val="105"/>
        </w:rPr>
        <w:t xml:space="preserve"> </w:t>
      </w:r>
      <w:r>
        <w:rPr>
          <w:color w:val="2B2A29"/>
          <w:w w:val="105"/>
        </w:rPr>
        <w:t>system kernel, by initiating context switching to satisfy the scheduling policy’s priority</w:t>
      </w:r>
      <w:r>
        <w:rPr>
          <w:color w:val="2B2A29"/>
          <w:spacing w:val="1"/>
          <w:w w:val="105"/>
        </w:rPr>
        <w:t xml:space="preserve"> </w:t>
      </w:r>
      <w:r>
        <w:rPr>
          <w:color w:val="2B2A29"/>
          <w:w w:val="105"/>
        </w:rPr>
        <w:t>constraint;</w:t>
      </w:r>
      <w:r>
        <w:rPr>
          <w:color w:val="2B2A29"/>
          <w:spacing w:val="-8"/>
          <w:w w:val="105"/>
        </w:rPr>
        <w:t xml:space="preserve"> </w:t>
      </w:r>
      <w:r>
        <w:rPr>
          <w:color w:val="2B2A29"/>
          <w:w w:val="105"/>
        </w:rPr>
        <w:t>thus,</w:t>
      </w:r>
      <w:r>
        <w:rPr>
          <w:color w:val="2B2A29"/>
          <w:spacing w:val="-8"/>
          <w:w w:val="105"/>
        </w:rPr>
        <w:t xml:space="preserve"> </w:t>
      </w:r>
      <w:r>
        <w:rPr>
          <w:color w:val="2B2A29"/>
          <w:w w:val="105"/>
        </w:rPr>
        <w:t>all</w:t>
      </w:r>
      <w:r>
        <w:rPr>
          <w:color w:val="2B2A29"/>
          <w:spacing w:val="-8"/>
          <w:w w:val="105"/>
        </w:rPr>
        <w:t xml:space="preserve"> </w:t>
      </w:r>
      <w:r>
        <w:rPr>
          <w:color w:val="2B2A29"/>
          <w:w w:val="105"/>
        </w:rPr>
        <w:t>processes</w:t>
      </w:r>
      <w:r>
        <w:rPr>
          <w:color w:val="2B2A29"/>
          <w:spacing w:val="-8"/>
          <w:w w:val="105"/>
        </w:rPr>
        <w:t xml:space="preserve"> </w:t>
      </w:r>
      <w:r>
        <w:rPr>
          <w:color w:val="2B2A29"/>
          <w:w w:val="105"/>
        </w:rPr>
        <w:t>will</w:t>
      </w:r>
      <w:r>
        <w:rPr>
          <w:color w:val="2B2A29"/>
          <w:spacing w:val="-8"/>
          <w:w w:val="105"/>
        </w:rPr>
        <w:t xml:space="preserve"> </w:t>
      </w:r>
      <w:r>
        <w:rPr>
          <w:color w:val="2B2A29"/>
          <w:w w:val="105"/>
        </w:rPr>
        <w:t>get</w:t>
      </w:r>
      <w:r>
        <w:rPr>
          <w:color w:val="2B2A29"/>
          <w:spacing w:val="-8"/>
          <w:w w:val="105"/>
        </w:rPr>
        <w:t xml:space="preserve"> </w:t>
      </w:r>
      <w:r>
        <w:rPr>
          <w:color w:val="2B2A29"/>
          <w:w w:val="105"/>
        </w:rPr>
        <w:t>some</w:t>
      </w:r>
      <w:r>
        <w:rPr>
          <w:color w:val="2B2A29"/>
          <w:spacing w:val="-7"/>
          <w:w w:val="105"/>
        </w:rPr>
        <w:t xml:space="preserve"> </w:t>
      </w:r>
      <w:r>
        <w:rPr>
          <w:color w:val="2B2A29"/>
          <w:w w:val="105"/>
        </w:rPr>
        <w:t>amount</w:t>
      </w:r>
      <w:r>
        <w:rPr>
          <w:color w:val="2B2A29"/>
          <w:spacing w:val="-8"/>
          <w:w w:val="105"/>
        </w:rPr>
        <w:t xml:space="preserve"> </w:t>
      </w:r>
      <w:r>
        <w:rPr>
          <w:color w:val="2B2A29"/>
          <w:w w:val="105"/>
        </w:rPr>
        <w:t>of</w:t>
      </w:r>
      <w:r>
        <w:rPr>
          <w:color w:val="2B2A29"/>
          <w:spacing w:val="-8"/>
          <w:w w:val="105"/>
        </w:rPr>
        <w:t xml:space="preserve"> </w:t>
      </w:r>
      <w:r>
        <w:rPr>
          <w:color w:val="2B2A29"/>
          <w:w w:val="105"/>
        </w:rPr>
        <w:t>CPU</w:t>
      </w:r>
      <w:r>
        <w:rPr>
          <w:color w:val="2B2A29"/>
          <w:spacing w:val="-8"/>
          <w:w w:val="105"/>
        </w:rPr>
        <w:t xml:space="preserve"> </w:t>
      </w:r>
      <w:r>
        <w:rPr>
          <w:color w:val="2B2A29"/>
          <w:w w:val="105"/>
        </w:rPr>
        <w:t>time</w:t>
      </w:r>
      <w:r>
        <w:rPr>
          <w:color w:val="2B2A29"/>
          <w:spacing w:val="-8"/>
          <w:w w:val="105"/>
        </w:rPr>
        <w:t xml:space="preserve"> </w:t>
      </w:r>
      <w:r>
        <w:rPr>
          <w:color w:val="2B2A29"/>
          <w:w w:val="105"/>
        </w:rPr>
        <w:t>at</w:t>
      </w:r>
      <w:r>
        <w:rPr>
          <w:color w:val="2B2A29"/>
          <w:spacing w:val="-8"/>
          <w:w w:val="105"/>
        </w:rPr>
        <w:t xml:space="preserve"> </w:t>
      </w:r>
      <w:r>
        <w:rPr>
          <w:color w:val="2B2A29"/>
          <w:w w:val="105"/>
        </w:rPr>
        <w:t>any</w:t>
      </w:r>
      <w:r>
        <w:rPr>
          <w:color w:val="2B2A29"/>
          <w:spacing w:val="-8"/>
          <w:w w:val="105"/>
        </w:rPr>
        <w:t xml:space="preserve"> </w:t>
      </w:r>
      <w:r>
        <w:rPr>
          <w:color w:val="2B2A29"/>
          <w:w w:val="105"/>
        </w:rPr>
        <w:t>given</w:t>
      </w:r>
      <w:r>
        <w:rPr>
          <w:color w:val="2B2A29"/>
          <w:spacing w:val="-7"/>
          <w:w w:val="105"/>
        </w:rPr>
        <w:t xml:space="preserve"> </w:t>
      </w:r>
      <w:r>
        <w:rPr>
          <w:color w:val="2B2A29"/>
          <w:w w:val="105"/>
        </w:rPr>
        <w:t>time.</w:t>
      </w:r>
    </w:p>
    <w:p>
      <w:pPr>
        <w:pStyle w:val="11"/>
        <w:spacing w:before="116" w:line="304" w:lineRule="auto"/>
        <w:ind w:left="520" w:firstLine="359"/>
      </w:pPr>
      <w:r>
        <w:rPr>
          <w:color w:val="2B2A29"/>
          <w:w w:val="105"/>
        </w:rPr>
        <w:t>操作系统预先或协同地调度线程。</w:t>
      </w:r>
      <w:r>
        <w:rPr>
          <w:color w:val="2B2A29"/>
          <w:spacing w:val="5"/>
          <w:w w:val="105"/>
        </w:rPr>
        <w:t>一般</w:t>
      </w:r>
      <w:r>
        <w:rPr>
          <w:color w:val="2B2A29"/>
          <w:w w:val="105"/>
        </w:rPr>
        <w:t>来说，几乎所有现代操作系统</w:t>
      </w:r>
      <w:r>
        <w:rPr>
          <w:color w:val="2B2A29"/>
          <w:spacing w:val="5"/>
          <w:w w:val="105"/>
        </w:rPr>
        <w:t>都</w:t>
      </w:r>
      <w:r>
        <w:rPr>
          <w:color w:val="2B2A29"/>
          <w:w w:val="105"/>
        </w:rPr>
        <w:t>支持</w:t>
      </w:r>
      <w:r>
        <w:rPr>
          <w:color w:val="2B2A29"/>
          <w:spacing w:val="5"/>
          <w:w w:val="105"/>
        </w:rPr>
        <w:t>操</w:t>
      </w:r>
      <w:r>
        <w:rPr>
          <w:color w:val="2B2A29"/>
          <w:w w:val="105"/>
        </w:rPr>
        <w:t>作系统内核中</w:t>
      </w:r>
      <w:r>
        <w:rPr>
          <w:color w:val="2B2A29"/>
          <w:spacing w:val="5"/>
          <w:w w:val="105"/>
        </w:rPr>
        <w:t>的抢占</w:t>
      </w:r>
      <w:r>
        <w:rPr>
          <w:color w:val="2B2A29"/>
          <w:w w:val="105"/>
        </w:rPr>
        <w:t>式</w:t>
      </w:r>
      <w:r>
        <w:rPr>
          <w:color w:val="2B2A29"/>
          <w:spacing w:val="5"/>
          <w:w w:val="105"/>
        </w:rPr>
        <w:t>多任务处理</w:t>
      </w:r>
      <w:r>
        <w:rPr>
          <w:color w:val="2B2A29"/>
          <w:w w:val="105"/>
        </w:rPr>
        <w:t>，通过启动上下文切换来满足调度策略的优先级约束；因此，所有进程在任何给定时间都将获得一定量的CPU时间。</w:t>
      </w:r>
    </w:p>
    <w:p>
      <w:r>
        <w:rPr>
          <w:color w:val="2B2A29"/>
          <w:w w:val="105"/>
        </w:rPr>
        <w:t>Cooperative</w:t>
      </w:r>
      <w:r>
        <w:rPr>
          <w:color w:val="2B2A29"/>
          <w:spacing w:val="3"/>
          <w:w w:val="105"/>
        </w:rPr>
        <w:t xml:space="preserve"> </w:t>
      </w:r>
      <w:r>
        <w:rPr>
          <w:color w:val="2B2A29"/>
          <w:w w:val="105"/>
        </w:rPr>
        <w:t>multitasking</w:t>
      </w:r>
      <w:r>
        <w:rPr>
          <w:color w:val="2B2A29"/>
          <w:spacing w:val="4"/>
          <w:w w:val="105"/>
        </w:rPr>
        <w:t xml:space="preserve"> </w:t>
      </w:r>
      <w:r>
        <w:rPr>
          <w:color w:val="2B2A29"/>
          <w:w w:val="105"/>
        </w:rPr>
        <w:t>(also</w:t>
      </w:r>
      <w:r>
        <w:rPr>
          <w:color w:val="2B2A29"/>
          <w:spacing w:val="4"/>
          <w:w w:val="105"/>
        </w:rPr>
        <w:t xml:space="preserve"> </w:t>
      </w:r>
      <w:r>
        <w:rPr>
          <w:color w:val="2B2A29"/>
          <w:w w:val="105"/>
        </w:rPr>
        <w:t>known</w:t>
      </w:r>
      <w:r>
        <w:rPr>
          <w:color w:val="2B2A29"/>
          <w:spacing w:val="3"/>
          <w:w w:val="105"/>
        </w:rPr>
        <w:t xml:space="preserve"> </w:t>
      </w:r>
      <w:r>
        <w:rPr>
          <w:color w:val="2B2A29"/>
          <w:w w:val="105"/>
        </w:rPr>
        <w:t>as</w:t>
      </w:r>
      <w:r>
        <w:rPr>
          <w:color w:val="2B2A29"/>
          <w:spacing w:val="4"/>
          <w:w w:val="105"/>
        </w:rPr>
        <w:t xml:space="preserve"> </w:t>
      </w:r>
      <w:r>
        <w:rPr>
          <w:color w:val="2B2A29"/>
          <w:w w:val="105"/>
        </w:rPr>
        <w:t>nonpreemptive)</w:t>
      </w:r>
      <w:r>
        <w:rPr>
          <w:color w:val="2B2A29"/>
          <w:spacing w:val="4"/>
          <w:w w:val="105"/>
        </w:rPr>
        <w:t xml:space="preserve"> </w:t>
      </w:r>
      <w:r>
        <w:rPr>
          <w:color w:val="2B2A29"/>
          <w:w w:val="105"/>
        </w:rPr>
        <w:t>was</w:t>
      </w:r>
      <w:r>
        <w:rPr>
          <w:color w:val="2B2A29"/>
          <w:spacing w:val="3"/>
          <w:w w:val="105"/>
        </w:rPr>
        <w:t xml:space="preserve"> </w:t>
      </w:r>
      <w:r>
        <w:rPr>
          <w:color w:val="2B2A29"/>
          <w:w w:val="105"/>
        </w:rPr>
        <w:t>used</w:t>
      </w:r>
      <w:r>
        <w:rPr>
          <w:color w:val="2B2A29"/>
          <w:spacing w:val="4"/>
          <w:w w:val="105"/>
        </w:rPr>
        <w:t xml:space="preserve"> </w:t>
      </w:r>
      <w:r>
        <w:rPr>
          <w:color w:val="2B2A29"/>
          <w:w w:val="105"/>
        </w:rPr>
        <w:t>in</w:t>
      </w:r>
      <w:r>
        <w:rPr>
          <w:color w:val="2B2A29"/>
          <w:spacing w:val="4"/>
          <w:w w:val="105"/>
        </w:rPr>
        <w:t xml:space="preserve"> </w:t>
      </w:r>
      <w:r>
        <w:rPr>
          <w:color w:val="2B2A29"/>
          <w:w w:val="105"/>
        </w:rPr>
        <w:t>early</w:t>
      </w:r>
      <w:r>
        <w:rPr>
          <w:color w:val="2B2A29"/>
          <w:spacing w:val="1"/>
          <w:w w:val="105"/>
        </w:rPr>
        <w:t xml:space="preserve"> </w:t>
      </w:r>
      <w:r>
        <w:rPr>
          <w:color w:val="2B2A29"/>
          <w:w w:val="105"/>
        </w:rPr>
        <w:t>operating</w:t>
      </w:r>
      <w:r>
        <w:rPr>
          <w:color w:val="2B2A29"/>
          <w:spacing w:val="-3"/>
          <w:w w:val="105"/>
        </w:rPr>
        <w:t xml:space="preserve"> </w:t>
      </w:r>
      <w:r>
        <w:rPr>
          <w:color w:val="2B2A29"/>
          <w:w w:val="105"/>
        </w:rPr>
        <w:t>systems</w:t>
      </w:r>
      <w:r>
        <w:rPr>
          <w:color w:val="2B2A29"/>
          <w:spacing w:val="-3"/>
          <w:w w:val="105"/>
        </w:rPr>
        <w:t xml:space="preserve"> </w:t>
      </w:r>
      <w:r>
        <w:rPr>
          <w:color w:val="2B2A29"/>
          <w:w w:val="105"/>
        </w:rPr>
        <w:t>(Windows</w:t>
      </w:r>
      <w:r>
        <w:rPr>
          <w:color w:val="2B2A29"/>
          <w:spacing w:val="-3"/>
          <w:w w:val="105"/>
        </w:rPr>
        <w:t xml:space="preserve"> </w:t>
      </w:r>
      <w:r>
        <w:rPr>
          <w:color w:val="2B2A29"/>
          <w:w w:val="105"/>
        </w:rPr>
        <w:t>95,</w:t>
      </w:r>
      <w:r>
        <w:rPr>
          <w:color w:val="2B2A29"/>
          <w:spacing w:val="-3"/>
          <w:w w:val="105"/>
        </w:rPr>
        <w:t xml:space="preserve"> </w:t>
      </w:r>
      <w:r>
        <w:rPr>
          <w:color w:val="2B2A29"/>
          <w:w w:val="105"/>
        </w:rPr>
        <w:t>Power</w:t>
      </w:r>
      <w:r>
        <w:rPr>
          <w:color w:val="2B2A29"/>
          <w:spacing w:val="-3"/>
          <w:w w:val="105"/>
        </w:rPr>
        <w:t xml:space="preserve"> </w:t>
      </w:r>
      <w:r>
        <w:rPr>
          <w:color w:val="2B2A29"/>
          <w:w w:val="105"/>
        </w:rPr>
        <w:t>PC)</w:t>
      </w:r>
      <w:r>
        <w:rPr>
          <w:color w:val="2B2A29"/>
          <w:spacing w:val="-3"/>
          <w:w w:val="105"/>
        </w:rPr>
        <w:t xml:space="preserve"> </w:t>
      </w:r>
      <w:r>
        <w:rPr>
          <w:color w:val="2B2A29"/>
          <w:w w:val="105"/>
        </w:rPr>
        <w:t>where</w:t>
      </w:r>
      <w:r>
        <w:rPr>
          <w:color w:val="2B2A29"/>
          <w:spacing w:val="-3"/>
          <w:w w:val="105"/>
        </w:rPr>
        <w:t xml:space="preserve"> </w:t>
      </w:r>
      <w:r>
        <w:rPr>
          <w:color w:val="2B2A29"/>
          <w:w w:val="105"/>
        </w:rPr>
        <w:t>the</w:t>
      </w:r>
      <w:r>
        <w:rPr>
          <w:color w:val="2B2A29"/>
          <w:spacing w:val="-2"/>
          <w:w w:val="105"/>
        </w:rPr>
        <w:t xml:space="preserve"> </w:t>
      </w:r>
      <w:r>
        <w:rPr>
          <w:color w:val="2B2A29"/>
          <w:w w:val="105"/>
        </w:rPr>
        <w:t>operating</w:t>
      </w:r>
      <w:r>
        <w:rPr>
          <w:color w:val="2B2A29"/>
          <w:spacing w:val="-3"/>
          <w:w w:val="105"/>
        </w:rPr>
        <w:t xml:space="preserve"> </w:t>
      </w:r>
      <w:r>
        <w:rPr>
          <w:color w:val="2B2A29"/>
          <w:w w:val="105"/>
        </w:rPr>
        <w:t>system</w:t>
      </w:r>
      <w:r>
        <w:rPr>
          <w:color w:val="2B2A29"/>
          <w:spacing w:val="-3"/>
          <w:w w:val="105"/>
        </w:rPr>
        <w:t xml:space="preserve"> </w:t>
      </w:r>
      <w:r>
        <w:rPr>
          <w:color w:val="2B2A29"/>
          <w:w w:val="105"/>
        </w:rPr>
        <w:t>never</w:t>
      </w:r>
      <w:r>
        <w:rPr>
          <w:color w:val="2B2A29"/>
          <w:spacing w:val="-3"/>
          <w:w w:val="105"/>
        </w:rPr>
        <w:t xml:space="preserve"> </w:t>
      </w:r>
      <w:r>
        <w:rPr>
          <w:color w:val="2B2A29"/>
          <w:w w:val="105"/>
        </w:rPr>
        <w:t>initiated</w:t>
      </w:r>
      <w:r>
        <w:rPr>
          <w:color w:val="2B2A29"/>
          <w:spacing w:val="-3"/>
          <w:w w:val="105"/>
        </w:rPr>
        <w:t xml:space="preserve"> </w:t>
      </w:r>
      <w:r>
        <w:rPr>
          <w:color w:val="2B2A29"/>
          <w:w w:val="105"/>
        </w:rPr>
        <w:t>a</w:t>
      </w:r>
      <w:r>
        <w:rPr>
          <w:color w:val="2B2A29"/>
          <w:spacing w:val="-55"/>
          <w:w w:val="105"/>
        </w:rPr>
        <w:t xml:space="preserve"> </w:t>
      </w:r>
      <w:r>
        <w:rPr>
          <w:color w:val="2B2A29"/>
          <w:w w:val="105"/>
        </w:rPr>
        <w:t>context</w:t>
      </w:r>
      <w:r>
        <w:rPr>
          <w:color w:val="2B2A29"/>
          <w:spacing w:val="-11"/>
          <w:w w:val="105"/>
        </w:rPr>
        <w:t xml:space="preserve"> </w:t>
      </w:r>
      <w:r>
        <w:rPr>
          <w:color w:val="2B2A29"/>
          <w:w w:val="105"/>
        </w:rPr>
        <w:t>switch</w:t>
      </w:r>
      <w:r>
        <w:rPr>
          <w:color w:val="2B2A29"/>
          <w:spacing w:val="-11"/>
          <w:w w:val="105"/>
        </w:rPr>
        <w:t xml:space="preserve"> </w:t>
      </w:r>
      <w:r>
        <w:rPr>
          <w:color w:val="2B2A29"/>
          <w:w w:val="105"/>
        </w:rPr>
        <w:t>from</w:t>
      </w:r>
      <w:r>
        <w:rPr>
          <w:color w:val="2B2A29"/>
          <w:spacing w:val="-10"/>
          <w:w w:val="105"/>
        </w:rPr>
        <w:t xml:space="preserve"> </w:t>
      </w:r>
      <w:r>
        <w:rPr>
          <w:color w:val="2B2A29"/>
          <w:w w:val="105"/>
        </w:rPr>
        <w:t>a</w:t>
      </w:r>
      <w:r>
        <w:rPr>
          <w:color w:val="2B2A29"/>
          <w:spacing w:val="-11"/>
          <w:w w:val="105"/>
        </w:rPr>
        <w:t xml:space="preserve"> </w:t>
      </w:r>
      <w:r>
        <w:rPr>
          <w:color w:val="2B2A29"/>
          <w:w w:val="105"/>
        </w:rPr>
        <w:t>running</w:t>
      </w:r>
      <w:r>
        <w:rPr>
          <w:color w:val="2B2A29"/>
          <w:spacing w:val="-11"/>
          <w:w w:val="105"/>
        </w:rPr>
        <w:t xml:space="preserve"> </w:t>
      </w:r>
      <w:r>
        <w:rPr>
          <w:color w:val="2B2A29"/>
          <w:w w:val="105"/>
        </w:rPr>
        <w:t>process</w:t>
      </w:r>
      <w:r>
        <w:rPr>
          <w:color w:val="2B2A29"/>
          <w:spacing w:val="-10"/>
          <w:w w:val="105"/>
        </w:rPr>
        <w:t xml:space="preserve"> </w:t>
      </w:r>
      <w:r>
        <w:rPr>
          <w:color w:val="2B2A29"/>
          <w:w w:val="105"/>
        </w:rPr>
        <w:t>to</w:t>
      </w:r>
      <w:r>
        <w:rPr>
          <w:color w:val="2B2A29"/>
          <w:spacing w:val="-11"/>
          <w:w w:val="105"/>
        </w:rPr>
        <w:t xml:space="preserve"> </w:t>
      </w:r>
      <w:r>
        <w:rPr>
          <w:color w:val="2B2A29"/>
          <w:w w:val="105"/>
        </w:rPr>
        <w:t>another</w:t>
      </w:r>
      <w:r>
        <w:rPr>
          <w:color w:val="2B2A29"/>
          <w:spacing w:val="-11"/>
          <w:w w:val="105"/>
        </w:rPr>
        <w:t xml:space="preserve"> </w:t>
      </w:r>
      <w:r>
        <w:rPr>
          <w:color w:val="2B2A29"/>
          <w:w w:val="105"/>
        </w:rPr>
        <w:t>process.</w:t>
      </w:r>
    </w:p>
    <w:p>
      <w:pPr>
        <w:pStyle w:val="11"/>
        <w:spacing w:line="304" w:lineRule="auto"/>
        <w:ind w:left="520" w:right="215" w:firstLine="359"/>
      </w:pPr>
      <w:r>
        <w:rPr>
          <w:color w:val="2B2A29"/>
          <w:w w:val="105"/>
        </w:rPr>
        <w:t>早期的操作系</w:t>
      </w:r>
      <w:r>
        <w:rPr>
          <w:color w:val="2B2A29"/>
          <w:spacing w:val="-3"/>
          <w:w w:val="105"/>
        </w:rPr>
        <w:t>统</w:t>
      </w:r>
      <w:r>
        <w:rPr>
          <w:color w:val="2B2A29"/>
          <w:w w:val="105"/>
        </w:rPr>
        <w:t>（Windows</w:t>
      </w:r>
      <w:r>
        <w:t xml:space="preserve"> </w:t>
      </w:r>
      <w:r>
        <w:rPr>
          <w:color w:val="2B2A29"/>
          <w:w w:val="105"/>
        </w:rPr>
        <w:t>95，Power</w:t>
      </w:r>
      <w:r>
        <w:t xml:space="preserve"> </w:t>
      </w:r>
      <w:r>
        <w:rPr>
          <w:color w:val="2B2A29"/>
          <w:w w:val="105"/>
        </w:rPr>
        <w:t>PC）中使用</w:t>
      </w:r>
      <w:r>
        <w:rPr>
          <w:color w:val="2B2A29"/>
          <w:spacing w:val="4"/>
          <w:w w:val="105"/>
        </w:rPr>
        <w:t>了</w:t>
      </w:r>
      <w:r>
        <w:rPr>
          <w:color w:val="2B2A29"/>
          <w:w w:val="105"/>
        </w:rPr>
        <w:t>协作多任务（也称为非预处理）</w:t>
      </w:r>
      <w:r>
        <w:rPr>
          <w:color w:val="2B2A29"/>
          <w:spacing w:val="4"/>
          <w:w w:val="105"/>
        </w:rPr>
        <w:t>，</w:t>
      </w:r>
      <w:r>
        <w:rPr>
          <w:color w:val="2B2A29"/>
          <w:w w:val="105"/>
        </w:rPr>
        <w:t>在</w:t>
      </w:r>
      <w:r>
        <w:rPr>
          <w:color w:val="2B2A29"/>
          <w:spacing w:val="-3"/>
          <w:w w:val="105"/>
        </w:rPr>
        <w:t>这种情况</w:t>
      </w:r>
      <w:r>
        <w:rPr>
          <w:color w:val="2B2A29"/>
          <w:w w:val="105"/>
        </w:rPr>
        <w:t>下</w:t>
      </w:r>
      <w:r>
        <w:rPr>
          <w:color w:val="2B2A29"/>
          <w:spacing w:val="-3"/>
          <w:w w:val="105"/>
        </w:rPr>
        <w:t>，</w:t>
      </w:r>
      <w:r>
        <w:rPr>
          <w:color w:val="2B2A29"/>
          <w:w w:val="105"/>
        </w:rPr>
        <w:t>操作系统从未启动从运行进程到另一进程的上下文切换。</w:t>
      </w:r>
    </w:p>
    <w:p>
      <w:r>
        <w:rPr>
          <w:color w:val="2B2A29"/>
          <w:w w:val="105"/>
        </w:rPr>
        <w:t>Scheduling can be done at the kernel level or at the user level. The difference</w:t>
      </w:r>
      <w:r>
        <w:rPr>
          <w:color w:val="2B2A29"/>
          <w:spacing w:val="1"/>
          <w:w w:val="105"/>
        </w:rPr>
        <w:t xml:space="preserve"> </w:t>
      </w:r>
      <w:r>
        <w:rPr>
          <w:color w:val="2B2A29"/>
          <w:w w:val="105"/>
        </w:rPr>
        <w:t>between</w:t>
      </w:r>
      <w:r>
        <w:rPr>
          <w:color w:val="2B2A29"/>
          <w:spacing w:val="2"/>
          <w:w w:val="105"/>
        </w:rPr>
        <w:t xml:space="preserve"> </w:t>
      </w:r>
      <w:r>
        <w:rPr>
          <w:color w:val="2B2A29"/>
          <w:w w:val="105"/>
        </w:rPr>
        <w:t>the</w:t>
      </w:r>
      <w:r>
        <w:rPr>
          <w:color w:val="2B2A29"/>
          <w:spacing w:val="3"/>
          <w:w w:val="105"/>
        </w:rPr>
        <w:t xml:space="preserve"> </w:t>
      </w:r>
      <w:r>
        <w:rPr>
          <w:color w:val="2B2A29"/>
          <w:w w:val="105"/>
        </w:rPr>
        <w:t>user</w:t>
      </w:r>
      <w:r>
        <w:rPr>
          <w:color w:val="2B2A29"/>
          <w:spacing w:val="3"/>
          <w:w w:val="105"/>
        </w:rPr>
        <w:t xml:space="preserve"> </w:t>
      </w:r>
      <w:r>
        <w:rPr>
          <w:color w:val="2B2A29"/>
          <w:w w:val="105"/>
        </w:rPr>
        <w:t>level</w:t>
      </w:r>
      <w:r>
        <w:rPr>
          <w:color w:val="2B2A29"/>
          <w:spacing w:val="2"/>
          <w:w w:val="105"/>
        </w:rPr>
        <w:t xml:space="preserve"> </w:t>
      </w:r>
      <w:r>
        <w:rPr>
          <w:color w:val="2B2A29"/>
          <w:w w:val="105"/>
        </w:rPr>
        <w:t>and</w:t>
      </w:r>
      <w:r>
        <w:rPr>
          <w:color w:val="2B2A29"/>
          <w:spacing w:val="3"/>
          <w:w w:val="105"/>
        </w:rPr>
        <w:t xml:space="preserve"> </w:t>
      </w:r>
      <w:r>
        <w:rPr>
          <w:color w:val="2B2A29"/>
          <w:w w:val="105"/>
        </w:rPr>
        <w:t>the</w:t>
      </w:r>
      <w:r>
        <w:rPr>
          <w:color w:val="2B2A29"/>
          <w:spacing w:val="3"/>
          <w:w w:val="105"/>
        </w:rPr>
        <w:t xml:space="preserve"> </w:t>
      </w:r>
      <w:r>
        <w:rPr>
          <w:color w:val="2B2A29"/>
          <w:w w:val="105"/>
        </w:rPr>
        <w:t>kernel</w:t>
      </w:r>
      <w:r>
        <w:rPr>
          <w:color w:val="2B2A29"/>
          <w:spacing w:val="3"/>
          <w:w w:val="105"/>
        </w:rPr>
        <w:t xml:space="preserve"> </w:t>
      </w:r>
      <w:r>
        <w:rPr>
          <w:color w:val="2B2A29"/>
          <w:w w:val="105"/>
        </w:rPr>
        <w:t>level</w:t>
      </w:r>
      <w:r>
        <w:rPr>
          <w:color w:val="2B2A29"/>
          <w:spacing w:val="2"/>
          <w:w w:val="105"/>
        </w:rPr>
        <w:t xml:space="preserve"> </w:t>
      </w:r>
      <w:r>
        <w:rPr>
          <w:color w:val="2B2A29"/>
          <w:w w:val="105"/>
        </w:rPr>
        <w:t>depends</w:t>
      </w:r>
      <w:r>
        <w:rPr>
          <w:color w:val="2B2A29"/>
          <w:spacing w:val="3"/>
          <w:w w:val="105"/>
        </w:rPr>
        <w:t xml:space="preserve"> </w:t>
      </w:r>
      <w:r>
        <w:rPr>
          <w:color w:val="2B2A29"/>
          <w:w w:val="105"/>
        </w:rPr>
        <w:t>on</w:t>
      </w:r>
      <w:r>
        <w:rPr>
          <w:color w:val="2B2A29"/>
          <w:spacing w:val="3"/>
          <w:w w:val="105"/>
        </w:rPr>
        <w:t xml:space="preserve"> </w:t>
      </w:r>
      <w:r>
        <w:rPr>
          <w:color w:val="2B2A29"/>
          <w:w w:val="105"/>
        </w:rPr>
        <w:t>the</w:t>
      </w:r>
      <w:r>
        <w:rPr>
          <w:color w:val="2B2A29"/>
          <w:spacing w:val="2"/>
          <w:w w:val="105"/>
        </w:rPr>
        <w:t xml:space="preserve"> </w:t>
      </w:r>
      <w:r>
        <w:rPr>
          <w:color w:val="2B2A29"/>
          <w:w w:val="105"/>
        </w:rPr>
        <w:t>privilege</w:t>
      </w:r>
      <w:r>
        <w:rPr>
          <w:color w:val="2B2A29"/>
          <w:spacing w:val="3"/>
          <w:w w:val="105"/>
        </w:rPr>
        <w:t xml:space="preserve"> </w:t>
      </w:r>
      <w:r>
        <w:rPr>
          <w:color w:val="2B2A29"/>
          <w:w w:val="105"/>
        </w:rPr>
        <w:t>level</w:t>
      </w:r>
      <w:r>
        <w:rPr>
          <w:color w:val="2B2A29"/>
          <w:spacing w:val="3"/>
          <w:w w:val="105"/>
        </w:rPr>
        <w:t xml:space="preserve"> </w:t>
      </w:r>
      <w:r>
        <w:rPr>
          <w:color w:val="2B2A29"/>
          <w:w w:val="105"/>
        </w:rPr>
        <w:t>within</w:t>
      </w:r>
      <w:r>
        <w:rPr>
          <w:color w:val="2B2A29"/>
          <w:spacing w:val="3"/>
          <w:w w:val="105"/>
        </w:rPr>
        <w:t xml:space="preserve"> </w:t>
      </w:r>
      <w:r>
        <w:rPr>
          <w:color w:val="2B2A29"/>
          <w:w w:val="105"/>
        </w:rPr>
        <w:t>the</w:t>
      </w:r>
      <w:r>
        <w:rPr>
          <w:color w:val="2B2A29"/>
          <w:spacing w:val="-55"/>
          <w:w w:val="105"/>
        </w:rPr>
        <w:t xml:space="preserve"> </w:t>
      </w:r>
      <w:r>
        <w:rPr>
          <w:color w:val="2B2A29"/>
          <w:w w:val="105"/>
        </w:rPr>
        <w:t>system;</w:t>
      </w:r>
      <w:r>
        <w:rPr>
          <w:color w:val="2B2A29"/>
          <w:spacing w:val="-3"/>
          <w:w w:val="105"/>
        </w:rPr>
        <w:t xml:space="preserve"> </w:t>
      </w:r>
      <w:r>
        <w:rPr>
          <w:color w:val="2B2A29"/>
          <w:w w:val="105"/>
        </w:rPr>
        <w:t>it</w:t>
      </w:r>
      <w:r>
        <w:rPr>
          <w:color w:val="2B2A29"/>
          <w:spacing w:val="-2"/>
          <w:w w:val="105"/>
        </w:rPr>
        <w:t xml:space="preserve"> </w:t>
      </w:r>
      <w:r>
        <w:rPr>
          <w:color w:val="2B2A29"/>
          <w:w w:val="105"/>
        </w:rPr>
        <w:t>may</w:t>
      </w:r>
      <w:r>
        <w:rPr>
          <w:color w:val="2B2A29"/>
          <w:spacing w:val="-3"/>
          <w:w w:val="105"/>
        </w:rPr>
        <w:t xml:space="preserve"> </w:t>
      </w:r>
      <w:r>
        <w:rPr>
          <w:color w:val="2B2A29"/>
          <w:w w:val="105"/>
        </w:rPr>
        <w:t>also</w:t>
      </w:r>
      <w:r>
        <w:rPr>
          <w:color w:val="2B2A29"/>
          <w:spacing w:val="-2"/>
          <w:w w:val="105"/>
        </w:rPr>
        <w:t xml:space="preserve"> </w:t>
      </w:r>
      <w:r>
        <w:rPr>
          <w:color w:val="2B2A29"/>
          <w:w w:val="105"/>
        </w:rPr>
        <w:t>be</w:t>
      </w:r>
      <w:r>
        <w:rPr>
          <w:color w:val="2B2A29"/>
          <w:spacing w:val="-3"/>
          <w:w w:val="105"/>
        </w:rPr>
        <w:t xml:space="preserve"> </w:t>
      </w:r>
      <w:r>
        <w:rPr>
          <w:color w:val="2B2A29"/>
          <w:w w:val="105"/>
        </w:rPr>
        <w:t>used</w:t>
      </w:r>
      <w:r>
        <w:rPr>
          <w:color w:val="2B2A29"/>
          <w:spacing w:val="-2"/>
          <w:w w:val="105"/>
        </w:rPr>
        <w:t xml:space="preserve"> </w:t>
      </w:r>
      <w:r>
        <w:rPr>
          <w:color w:val="2B2A29"/>
          <w:w w:val="105"/>
        </w:rPr>
        <w:t>to</w:t>
      </w:r>
      <w:r>
        <w:rPr>
          <w:color w:val="2B2A29"/>
          <w:spacing w:val="-2"/>
          <w:w w:val="105"/>
        </w:rPr>
        <w:t xml:space="preserve"> </w:t>
      </w:r>
      <w:r>
        <w:rPr>
          <w:color w:val="2B2A29"/>
          <w:w w:val="105"/>
        </w:rPr>
        <w:t>distinguish</w:t>
      </w:r>
      <w:r>
        <w:rPr>
          <w:color w:val="2B2A29"/>
          <w:spacing w:val="-3"/>
          <w:w w:val="105"/>
        </w:rPr>
        <w:t xml:space="preserve"> </w:t>
      </w:r>
      <w:r>
        <w:rPr>
          <w:color w:val="2B2A29"/>
          <w:w w:val="105"/>
        </w:rPr>
        <w:t>whether</w:t>
      </w:r>
      <w:r>
        <w:rPr>
          <w:color w:val="2B2A29"/>
          <w:spacing w:val="-2"/>
          <w:w w:val="105"/>
        </w:rPr>
        <w:t xml:space="preserve"> </w:t>
      </w:r>
      <w:r>
        <w:rPr>
          <w:color w:val="2B2A29"/>
          <w:w w:val="105"/>
        </w:rPr>
        <w:t>a</w:t>
      </w:r>
      <w:r>
        <w:rPr>
          <w:color w:val="2B2A29"/>
          <w:spacing w:val="-3"/>
          <w:w w:val="105"/>
        </w:rPr>
        <w:t xml:space="preserve"> </w:t>
      </w:r>
      <w:r>
        <w:rPr>
          <w:color w:val="2B2A29"/>
          <w:w w:val="105"/>
        </w:rPr>
        <w:t>task</w:t>
      </w:r>
      <w:r>
        <w:rPr>
          <w:color w:val="2B2A29"/>
          <w:spacing w:val="-2"/>
          <w:w w:val="105"/>
        </w:rPr>
        <w:t xml:space="preserve"> </w:t>
      </w:r>
      <w:r>
        <w:rPr>
          <w:color w:val="2B2A29"/>
          <w:w w:val="105"/>
        </w:rPr>
        <w:t>is</w:t>
      </w:r>
      <w:r>
        <w:rPr>
          <w:color w:val="2B2A29"/>
          <w:spacing w:val="-2"/>
          <w:w w:val="105"/>
        </w:rPr>
        <w:t xml:space="preserve"> </w:t>
      </w:r>
      <w:r>
        <w:rPr>
          <w:color w:val="2B2A29"/>
          <w:w w:val="105"/>
        </w:rPr>
        <w:t>currently</w:t>
      </w:r>
      <w:r>
        <w:rPr>
          <w:color w:val="2B2A29"/>
          <w:spacing w:val="-3"/>
          <w:w w:val="105"/>
        </w:rPr>
        <w:t xml:space="preserve"> </w:t>
      </w:r>
      <w:r>
        <w:rPr>
          <w:color w:val="2B2A29"/>
          <w:w w:val="105"/>
        </w:rPr>
        <w:t>preemptible.</w:t>
      </w:r>
    </w:p>
    <w:p>
      <w:pPr>
        <w:pStyle w:val="11"/>
        <w:spacing w:line="304" w:lineRule="auto"/>
        <w:ind w:left="520" w:right="633" w:firstLine="359"/>
      </w:pPr>
      <w:r>
        <w:rPr>
          <w:color w:val="2B2A29"/>
          <w:w w:val="105"/>
        </w:rPr>
        <w:t>调度可以在内核级别或用户级别完成。用户级别和内核级别之间</w:t>
      </w:r>
      <w:r>
        <w:rPr>
          <w:color w:val="2B2A29"/>
          <w:spacing w:val="2"/>
          <w:w w:val="105"/>
        </w:rPr>
        <w:t>的</w:t>
      </w:r>
      <w:r>
        <w:rPr>
          <w:color w:val="2B2A29"/>
          <w:w w:val="105"/>
        </w:rPr>
        <w:t>差异取决于系统内</w:t>
      </w:r>
      <w:r>
        <w:rPr>
          <w:color w:val="2B2A29"/>
          <w:spacing w:val="3"/>
          <w:w w:val="105"/>
        </w:rPr>
        <w:t>的</w:t>
      </w:r>
      <w:r>
        <w:rPr>
          <w:color w:val="2B2A29"/>
          <w:w w:val="105"/>
        </w:rPr>
        <w:t>权限级别；它还可用于区分任务当前是否可抢占。</w:t>
      </w:r>
    </w:p>
    <w:p>
      <w:r>
        <w:rPr>
          <w:color w:val="2B2A29"/>
          <w:w w:val="105"/>
        </w:rPr>
        <w:t>Kernel thread scheduling is typically uniformly done preemptively. The term</w:t>
      </w:r>
      <w:r>
        <w:rPr>
          <w:color w:val="2B2A29"/>
          <w:spacing w:val="1"/>
          <w:w w:val="105"/>
        </w:rPr>
        <w:t xml:space="preserve"> </w:t>
      </w:r>
      <w:r>
        <w:rPr>
          <w:i/>
          <w:color w:val="2B2A29"/>
          <w:w w:val="105"/>
        </w:rPr>
        <w:t>lightweight</w:t>
      </w:r>
      <w:r>
        <w:rPr>
          <w:i/>
          <w:color w:val="2B2A29"/>
          <w:spacing w:val="4"/>
          <w:w w:val="105"/>
        </w:rPr>
        <w:t xml:space="preserve"> </w:t>
      </w:r>
      <w:r>
        <w:rPr>
          <w:i/>
          <w:color w:val="2B2A29"/>
          <w:w w:val="105"/>
        </w:rPr>
        <w:t>thread</w:t>
      </w:r>
      <w:r>
        <w:rPr>
          <w:i/>
          <w:color w:val="2B2A29"/>
          <w:spacing w:val="3"/>
          <w:w w:val="105"/>
        </w:rPr>
        <w:t xml:space="preserve"> </w:t>
      </w:r>
      <w:r>
        <w:rPr>
          <w:color w:val="2B2A29"/>
          <w:w w:val="105"/>
        </w:rPr>
        <w:t>refers</w:t>
      </w:r>
      <w:r>
        <w:rPr>
          <w:color w:val="2B2A29"/>
          <w:spacing w:val="3"/>
          <w:w w:val="105"/>
        </w:rPr>
        <w:t xml:space="preserve"> </w:t>
      </w:r>
      <w:r>
        <w:rPr>
          <w:color w:val="2B2A29"/>
          <w:w w:val="105"/>
        </w:rPr>
        <w:t>to</w:t>
      </w:r>
      <w:r>
        <w:rPr>
          <w:color w:val="2B2A29"/>
          <w:spacing w:val="3"/>
          <w:w w:val="105"/>
        </w:rPr>
        <w:t xml:space="preserve"> </w:t>
      </w:r>
      <w:r>
        <w:rPr>
          <w:color w:val="2B2A29"/>
          <w:w w:val="105"/>
        </w:rPr>
        <w:t>cooperatively</w:t>
      </w:r>
      <w:r>
        <w:rPr>
          <w:color w:val="2B2A29"/>
          <w:spacing w:val="3"/>
          <w:w w:val="105"/>
        </w:rPr>
        <w:t xml:space="preserve"> </w:t>
      </w:r>
      <w:r>
        <w:rPr>
          <w:color w:val="2B2A29"/>
          <w:w w:val="105"/>
        </w:rPr>
        <w:t>scheduling</w:t>
      </w:r>
      <w:r>
        <w:rPr>
          <w:color w:val="2B2A29"/>
          <w:spacing w:val="4"/>
          <w:w w:val="105"/>
        </w:rPr>
        <w:t xml:space="preserve"> </w:t>
      </w:r>
      <w:r>
        <w:rPr>
          <w:color w:val="2B2A29"/>
          <w:w w:val="105"/>
        </w:rPr>
        <w:t>user</w:t>
      </w:r>
      <w:r>
        <w:rPr>
          <w:color w:val="2B2A29"/>
          <w:spacing w:val="3"/>
          <w:w w:val="105"/>
        </w:rPr>
        <w:t xml:space="preserve"> </w:t>
      </w:r>
      <w:r>
        <w:rPr>
          <w:color w:val="2B2A29"/>
          <w:w w:val="105"/>
        </w:rPr>
        <w:t>threads</w:t>
      </w:r>
      <w:r>
        <w:rPr>
          <w:color w:val="2B2A29"/>
          <w:spacing w:val="3"/>
          <w:w w:val="105"/>
        </w:rPr>
        <w:t xml:space="preserve"> </w:t>
      </w:r>
      <w:r>
        <w:rPr>
          <w:color w:val="2B2A29"/>
          <w:w w:val="105"/>
        </w:rPr>
        <w:t>to</w:t>
      </w:r>
      <w:r>
        <w:rPr>
          <w:color w:val="2B2A29"/>
          <w:spacing w:val="3"/>
          <w:w w:val="105"/>
        </w:rPr>
        <w:t xml:space="preserve"> </w:t>
      </w:r>
      <w:r>
        <w:rPr>
          <w:color w:val="2B2A29"/>
          <w:w w:val="105"/>
        </w:rPr>
        <w:t>kernel</w:t>
      </w:r>
      <w:r>
        <w:rPr>
          <w:color w:val="2B2A29"/>
          <w:spacing w:val="3"/>
          <w:w w:val="105"/>
        </w:rPr>
        <w:t xml:space="preserve"> </w:t>
      </w:r>
      <w:r>
        <w:rPr>
          <w:color w:val="2B2A29"/>
          <w:w w:val="105"/>
        </w:rPr>
        <w:t>mechanisms</w:t>
      </w:r>
      <w:r>
        <w:rPr>
          <w:color w:val="2B2A29"/>
          <w:spacing w:val="-55"/>
          <w:w w:val="105"/>
        </w:rPr>
        <w:t xml:space="preserve"> </w:t>
      </w:r>
      <w:r>
        <w:rPr>
          <w:color w:val="2B2A29"/>
          <w:w w:val="105"/>
        </w:rPr>
        <w:t>for</w:t>
      </w:r>
      <w:r>
        <w:rPr>
          <w:color w:val="2B2A29"/>
          <w:spacing w:val="-12"/>
          <w:w w:val="105"/>
        </w:rPr>
        <w:t xml:space="preserve"> </w:t>
      </w:r>
      <w:r>
        <w:rPr>
          <w:color w:val="2B2A29"/>
          <w:w w:val="105"/>
        </w:rPr>
        <w:t>scheduling</w:t>
      </w:r>
      <w:r>
        <w:rPr>
          <w:color w:val="2B2A29"/>
          <w:spacing w:val="-12"/>
          <w:w w:val="105"/>
        </w:rPr>
        <w:t xml:space="preserve"> </w:t>
      </w:r>
      <w:r>
        <w:rPr>
          <w:color w:val="2B2A29"/>
          <w:w w:val="105"/>
        </w:rPr>
        <w:t>onto</w:t>
      </w:r>
      <w:r>
        <w:rPr>
          <w:color w:val="2B2A29"/>
          <w:spacing w:val="-12"/>
          <w:w w:val="105"/>
        </w:rPr>
        <w:t xml:space="preserve"> </w:t>
      </w:r>
      <w:r>
        <w:rPr>
          <w:color w:val="2B2A29"/>
          <w:w w:val="105"/>
        </w:rPr>
        <w:t>kernel</w:t>
      </w:r>
      <w:r>
        <w:rPr>
          <w:color w:val="2B2A29"/>
          <w:spacing w:val="-12"/>
          <w:w w:val="105"/>
        </w:rPr>
        <w:t xml:space="preserve"> </w:t>
      </w:r>
      <w:r>
        <w:rPr>
          <w:color w:val="2B2A29"/>
          <w:w w:val="105"/>
        </w:rPr>
        <w:t>threads.</w:t>
      </w:r>
    </w:p>
    <w:p>
      <w:pPr>
        <w:pStyle w:val="11"/>
        <w:spacing w:line="304" w:lineRule="auto"/>
        <w:ind w:left="520" w:right="204" w:firstLine="359"/>
      </w:pPr>
      <w:r>
        <w:rPr>
          <w:color w:val="2B2A29"/>
          <w:w w:val="105"/>
        </w:rPr>
        <w:t>内核线程调度通常是统一的抢占式调度。</w:t>
      </w:r>
      <w:r>
        <w:rPr>
          <w:i/>
          <w:color w:val="2B2A29"/>
          <w:w w:val="105"/>
        </w:rPr>
        <w:t>轻量级线程</w:t>
      </w:r>
      <w:r>
        <w:rPr>
          <w:i/>
          <w:color w:val="2B2A29"/>
          <w:spacing w:val="3"/>
          <w:w w:val="105"/>
        </w:rPr>
        <w:t>一词</w:t>
      </w:r>
      <w:r>
        <w:rPr>
          <w:color w:val="2B2A29"/>
          <w:w w:val="105"/>
        </w:rPr>
        <w:t>指的</w:t>
      </w:r>
      <w:r>
        <w:rPr>
          <w:color w:val="2B2A29"/>
          <w:spacing w:val="3"/>
          <w:w w:val="105"/>
        </w:rPr>
        <w:t>是</w:t>
      </w:r>
      <w:r>
        <w:rPr>
          <w:color w:val="2B2A29"/>
          <w:w w:val="105"/>
        </w:rPr>
        <w:t>协同调度用户线程到内核</w:t>
      </w:r>
      <w:r>
        <w:rPr>
          <w:color w:val="2B2A29"/>
          <w:spacing w:val="3"/>
          <w:w w:val="105"/>
        </w:rPr>
        <w:t>机制，</w:t>
      </w:r>
      <w:r>
        <w:rPr>
          <w:color w:val="2B2A29"/>
          <w:w w:val="105"/>
        </w:rPr>
        <w:t>以调度到内核线程上。</w:t>
      </w:r>
    </w:p>
    <w:p>
      <w:pPr>
        <w:spacing w:after="0" w:line="304" w:lineRule="auto"/>
        <w:sectPr>
          <w:pgSz w:w="10080" w:h="14400"/>
          <w:pgMar w:top="1260" w:right="560" w:bottom="1260" w:left="560" w:header="1037" w:footer="1070" w:gutter="0"/>
          <w:cols w:space="720" w:num="1"/>
        </w:sectPr>
      </w:pPr>
    </w:p>
    <w:p>
      <w:r>
        <w:rPr>
          <w:color w:val="2B2A29"/>
          <w:w w:val="90"/>
        </w:rPr>
        <w:t>Coroutines</w:t>
      </w:r>
    </w:p>
    <w:p>
      <w:pPr>
        <w:pStyle w:val="4"/>
        <w:ind w:left="160"/>
      </w:pPr>
      <w:bookmarkStart w:id="140" w:name="_bookmark135"/>
      <w:bookmarkEnd w:id="140"/>
      <w:r>
        <w:rPr>
          <w:color w:val="2B2A29"/>
          <w:w w:val="90"/>
        </w:rPr>
        <w:t>花冠</w:t>
      </w:r>
    </w:p>
    <w:p>
      <w:r>
        <w:rPr>
          <w:color w:val="2B2A29"/>
          <w:w w:val="105"/>
        </w:rPr>
        <w:t>Coroutines are lightweight threads that use cooperative multitasking by allowing</w:t>
      </w:r>
      <w:r>
        <w:rPr>
          <w:color w:val="2B2A29"/>
          <w:spacing w:val="1"/>
          <w:w w:val="105"/>
        </w:rPr>
        <w:t xml:space="preserve"> </w:t>
      </w:r>
      <w:r>
        <w:rPr>
          <w:color w:val="2B2A29"/>
          <w:spacing w:val="-1"/>
          <w:w w:val="110"/>
        </w:rPr>
        <w:t xml:space="preserve">execution to be suspended and resumed. This </w:t>
      </w:r>
      <w:r>
        <w:rPr>
          <w:color w:val="2B2A29"/>
          <w:w w:val="110"/>
        </w:rPr>
        <w:t>means that coroutines provide</w:t>
      </w:r>
      <w:r>
        <w:rPr>
          <w:color w:val="2B2A29"/>
          <w:spacing w:val="1"/>
          <w:w w:val="110"/>
        </w:rPr>
        <w:t xml:space="preserve"> </w:t>
      </w:r>
      <w:r>
        <w:rPr>
          <w:color w:val="2B2A29"/>
          <w:w w:val="105"/>
        </w:rPr>
        <w:t>concurrency but not parallelism. Coroutines are well-suited for implementing</w:t>
      </w:r>
      <w:r>
        <w:rPr>
          <w:color w:val="2B2A29"/>
          <w:spacing w:val="1"/>
          <w:w w:val="105"/>
        </w:rPr>
        <w:t xml:space="preserve"> </w:t>
      </w:r>
      <w:r>
        <w:rPr>
          <w:color w:val="2B2A29"/>
          <w:w w:val="105"/>
        </w:rPr>
        <w:t>components</w:t>
      </w:r>
      <w:r>
        <w:rPr>
          <w:color w:val="2B2A29"/>
          <w:spacing w:val="3"/>
          <w:w w:val="105"/>
        </w:rPr>
        <w:t xml:space="preserve"> </w:t>
      </w:r>
      <w:r>
        <w:rPr>
          <w:color w:val="2B2A29"/>
          <w:w w:val="105"/>
        </w:rPr>
        <w:t>such</w:t>
      </w:r>
      <w:r>
        <w:rPr>
          <w:color w:val="2B2A29"/>
          <w:spacing w:val="3"/>
          <w:w w:val="105"/>
        </w:rPr>
        <w:t xml:space="preserve"> </w:t>
      </w:r>
      <w:r>
        <w:rPr>
          <w:color w:val="2B2A29"/>
          <w:w w:val="105"/>
        </w:rPr>
        <w:t>as</w:t>
      </w:r>
      <w:r>
        <w:rPr>
          <w:color w:val="2B2A29"/>
          <w:spacing w:val="3"/>
          <w:w w:val="105"/>
        </w:rPr>
        <w:t xml:space="preserve"> </w:t>
      </w:r>
      <w:r>
        <w:rPr>
          <w:color w:val="2B2A29"/>
          <w:w w:val="105"/>
        </w:rPr>
        <w:t>cooperative</w:t>
      </w:r>
      <w:r>
        <w:rPr>
          <w:color w:val="2B2A29"/>
          <w:spacing w:val="3"/>
          <w:w w:val="105"/>
        </w:rPr>
        <w:t xml:space="preserve"> </w:t>
      </w:r>
      <w:r>
        <w:rPr>
          <w:color w:val="2B2A29"/>
          <w:w w:val="105"/>
        </w:rPr>
        <w:t>tasks,</w:t>
      </w:r>
      <w:r>
        <w:rPr>
          <w:color w:val="2B2A29"/>
          <w:spacing w:val="3"/>
          <w:w w:val="105"/>
        </w:rPr>
        <w:t xml:space="preserve"> </w:t>
      </w:r>
      <w:r>
        <w:rPr>
          <w:color w:val="2B2A29"/>
          <w:w w:val="105"/>
        </w:rPr>
        <w:t>exceptions,</w:t>
      </w:r>
      <w:r>
        <w:rPr>
          <w:color w:val="2B2A29"/>
          <w:spacing w:val="3"/>
          <w:w w:val="105"/>
        </w:rPr>
        <w:t xml:space="preserve"> </w:t>
      </w:r>
      <w:r>
        <w:rPr>
          <w:color w:val="2B2A29"/>
          <w:w w:val="105"/>
        </w:rPr>
        <w:t>event</w:t>
      </w:r>
      <w:r>
        <w:rPr>
          <w:color w:val="2B2A29"/>
          <w:spacing w:val="3"/>
          <w:w w:val="105"/>
        </w:rPr>
        <w:t xml:space="preserve"> </w:t>
      </w:r>
      <w:r>
        <w:rPr>
          <w:color w:val="2B2A29"/>
          <w:w w:val="105"/>
        </w:rPr>
        <w:t>loops,</w:t>
      </w:r>
      <w:r>
        <w:rPr>
          <w:color w:val="2B2A29"/>
          <w:spacing w:val="3"/>
          <w:w w:val="105"/>
        </w:rPr>
        <w:t xml:space="preserve"> </w:t>
      </w:r>
      <w:r>
        <w:rPr>
          <w:color w:val="2B2A29"/>
          <w:w w:val="105"/>
        </w:rPr>
        <w:t>iterators,</w:t>
      </w:r>
      <w:r>
        <w:rPr>
          <w:color w:val="2B2A29"/>
          <w:spacing w:val="4"/>
          <w:w w:val="105"/>
        </w:rPr>
        <w:t xml:space="preserve"> </w:t>
      </w:r>
      <w:r>
        <w:rPr>
          <w:color w:val="2B2A29"/>
          <w:w w:val="105"/>
        </w:rPr>
        <w:t>and</w:t>
      </w:r>
      <w:r>
        <w:rPr>
          <w:color w:val="2B2A29"/>
          <w:spacing w:val="3"/>
          <w:w w:val="105"/>
        </w:rPr>
        <w:t xml:space="preserve"> </w:t>
      </w:r>
      <w:r>
        <w:rPr>
          <w:color w:val="2B2A29"/>
          <w:w w:val="105"/>
        </w:rPr>
        <w:t>infinite</w:t>
      </w:r>
      <w:r>
        <w:rPr>
          <w:color w:val="2B2A29"/>
          <w:spacing w:val="1"/>
          <w:w w:val="105"/>
        </w:rPr>
        <w:t xml:space="preserve"> </w:t>
      </w:r>
      <w:r>
        <w:rPr>
          <w:color w:val="2B2A29"/>
          <w:w w:val="105"/>
        </w:rPr>
        <w:t>lists.</w:t>
      </w:r>
      <w:r>
        <w:rPr>
          <w:color w:val="2B2A29"/>
          <w:spacing w:val="6"/>
          <w:w w:val="105"/>
        </w:rPr>
        <w:t xml:space="preserve"> </w:t>
      </w:r>
      <w:r>
        <w:rPr>
          <w:color w:val="2B2A29"/>
          <w:w w:val="105"/>
        </w:rPr>
        <w:t>Many</w:t>
      </w:r>
      <w:r>
        <w:rPr>
          <w:color w:val="2B2A29"/>
          <w:spacing w:val="7"/>
          <w:w w:val="105"/>
        </w:rPr>
        <w:t xml:space="preserve"> </w:t>
      </w:r>
      <w:r>
        <w:rPr>
          <w:color w:val="2B2A29"/>
          <w:w w:val="105"/>
        </w:rPr>
        <w:t>modern</w:t>
      </w:r>
      <w:r>
        <w:rPr>
          <w:color w:val="2B2A29"/>
          <w:spacing w:val="7"/>
          <w:w w:val="105"/>
        </w:rPr>
        <w:t xml:space="preserve"> </w:t>
      </w:r>
      <w:r>
        <w:rPr>
          <w:color w:val="2B2A29"/>
          <w:w w:val="105"/>
        </w:rPr>
        <w:t>programming</w:t>
      </w:r>
      <w:r>
        <w:rPr>
          <w:color w:val="2B2A29"/>
          <w:spacing w:val="6"/>
          <w:w w:val="105"/>
        </w:rPr>
        <w:t xml:space="preserve"> </w:t>
      </w:r>
      <w:r>
        <w:rPr>
          <w:color w:val="2B2A29"/>
          <w:w w:val="105"/>
        </w:rPr>
        <w:t>languages</w:t>
      </w:r>
      <w:r>
        <w:rPr>
          <w:color w:val="2B2A29"/>
          <w:spacing w:val="7"/>
          <w:w w:val="105"/>
        </w:rPr>
        <w:t xml:space="preserve"> </w:t>
      </w:r>
      <w:r>
        <w:rPr>
          <w:color w:val="2B2A29"/>
          <w:w w:val="105"/>
        </w:rPr>
        <w:t>have</w:t>
      </w:r>
      <w:r>
        <w:rPr>
          <w:color w:val="2B2A29"/>
          <w:spacing w:val="7"/>
          <w:w w:val="105"/>
        </w:rPr>
        <w:t xml:space="preserve"> </w:t>
      </w:r>
      <w:r>
        <w:rPr>
          <w:color w:val="2B2A29"/>
          <w:w w:val="105"/>
        </w:rPr>
        <w:t>included</w:t>
      </w:r>
      <w:r>
        <w:rPr>
          <w:color w:val="2B2A29"/>
          <w:spacing w:val="7"/>
          <w:w w:val="105"/>
        </w:rPr>
        <w:t xml:space="preserve"> </w:t>
      </w:r>
      <w:r>
        <w:rPr>
          <w:color w:val="2B2A29"/>
          <w:w w:val="105"/>
        </w:rPr>
        <w:t>a</w:t>
      </w:r>
      <w:r>
        <w:rPr>
          <w:color w:val="2B2A29"/>
          <w:spacing w:val="6"/>
          <w:w w:val="105"/>
        </w:rPr>
        <w:t xml:space="preserve"> </w:t>
      </w:r>
      <w:r>
        <w:rPr>
          <w:color w:val="2B2A29"/>
          <w:w w:val="105"/>
        </w:rPr>
        <w:t>coroutine-style</w:t>
      </w:r>
      <w:r>
        <w:rPr>
          <w:color w:val="2B2A29"/>
          <w:spacing w:val="7"/>
          <w:w w:val="105"/>
        </w:rPr>
        <w:t xml:space="preserve"> </w:t>
      </w:r>
      <w:r>
        <w:rPr>
          <w:color w:val="2B2A29"/>
          <w:w w:val="105"/>
        </w:rPr>
        <w:t>thread</w:t>
      </w:r>
      <w:r>
        <w:rPr>
          <w:color w:val="2B2A29"/>
          <w:spacing w:val="7"/>
          <w:w w:val="105"/>
        </w:rPr>
        <w:t xml:space="preserve"> </w:t>
      </w:r>
      <w:r>
        <w:rPr>
          <w:color w:val="2B2A29"/>
          <w:w w:val="105"/>
        </w:rPr>
        <w:t>to</w:t>
      </w:r>
      <w:r>
        <w:rPr>
          <w:color w:val="2B2A29"/>
          <w:spacing w:val="-55"/>
          <w:w w:val="105"/>
        </w:rPr>
        <w:t xml:space="preserve"> </w:t>
      </w:r>
      <w:r>
        <w:rPr>
          <w:color w:val="2B2A29"/>
          <w:w w:val="105"/>
        </w:rPr>
        <w:t>achieve</w:t>
      </w:r>
      <w:r>
        <w:rPr>
          <w:color w:val="2B2A29"/>
          <w:spacing w:val="-11"/>
          <w:w w:val="105"/>
        </w:rPr>
        <w:t xml:space="preserve"> </w:t>
      </w:r>
      <w:r>
        <w:rPr>
          <w:color w:val="2B2A29"/>
          <w:w w:val="105"/>
        </w:rPr>
        <w:t>concurrency</w:t>
      </w:r>
      <w:r>
        <w:rPr>
          <w:color w:val="2B2A29"/>
          <w:spacing w:val="-10"/>
          <w:w w:val="105"/>
        </w:rPr>
        <w:t xml:space="preserve"> </w:t>
      </w:r>
      <w:r>
        <w:rPr>
          <w:color w:val="2B2A29"/>
          <w:w w:val="105"/>
        </w:rPr>
        <w:t>and</w:t>
      </w:r>
      <w:r>
        <w:rPr>
          <w:color w:val="2B2A29"/>
          <w:spacing w:val="-10"/>
          <w:w w:val="105"/>
        </w:rPr>
        <w:t xml:space="preserve"> </w:t>
      </w:r>
      <w:r>
        <w:rPr>
          <w:color w:val="2B2A29"/>
          <w:w w:val="105"/>
        </w:rPr>
        <w:t>asynchronous</w:t>
      </w:r>
      <w:r>
        <w:rPr>
          <w:color w:val="2B2A29"/>
          <w:spacing w:val="-11"/>
          <w:w w:val="105"/>
        </w:rPr>
        <w:t xml:space="preserve"> </w:t>
      </w:r>
      <w:r>
        <w:rPr>
          <w:color w:val="2B2A29"/>
          <w:w w:val="105"/>
        </w:rPr>
        <w:t>programming.</w:t>
      </w:r>
    </w:p>
    <w:p>
      <w:pPr>
        <w:pStyle w:val="11"/>
        <w:spacing w:before="189" w:line="304" w:lineRule="auto"/>
        <w:ind w:left="160" w:right="561"/>
      </w:pPr>
      <w:r>
        <w:rPr>
          <w:color w:val="2B2A29"/>
          <w:w w:val="105"/>
        </w:rPr>
        <w:t>副例程是轻量级线程，通过允许</w:t>
      </w:r>
      <w:r>
        <w:rPr>
          <w:color w:val="2B2A29"/>
          <w:spacing w:val="-1"/>
          <w:w w:val="110"/>
        </w:rPr>
        <w:t>暂停和恢复执行来</w:t>
      </w:r>
      <w:r>
        <w:rPr>
          <w:color w:val="2B2A29"/>
          <w:w w:val="105"/>
        </w:rPr>
        <w:t>使用协作多任务</w:t>
      </w:r>
      <w:r>
        <w:rPr>
          <w:color w:val="2B2A29"/>
          <w:spacing w:val="-1"/>
          <w:w w:val="110"/>
        </w:rPr>
        <w:t>。这</w:t>
      </w:r>
      <w:r>
        <w:rPr>
          <w:color w:val="2B2A29"/>
          <w:w w:val="110"/>
        </w:rPr>
        <w:t>意味着协程提供并</w:t>
      </w:r>
      <w:r>
        <w:rPr>
          <w:color w:val="2B2A29"/>
          <w:w w:val="105"/>
        </w:rPr>
        <w:t>发性，但不提供并行性。子程序非常适合实现诸如协作任务、异常、事件循环、迭代器和无限列表等组件。许多现代编程语言</w:t>
      </w:r>
      <w:r>
        <w:rPr>
          <w:color w:val="2B2A29"/>
          <w:spacing w:val="7"/>
          <w:w w:val="105"/>
        </w:rPr>
        <w:t>都</w:t>
      </w:r>
      <w:r>
        <w:rPr>
          <w:color w:val="2B2A29"/>
          <w:w w:val="105"/>
        </w:rPr>
        <w:t>包含</w:t>
      </w:r>
      <w:r>
        <w:rPr>
          <w:color w:val="2B2A29"/>
          <w:spacing w:val="7"/>
          <w:w w:val="105"/>
        </w:rPr>
        <w:t>了</w:t>
      </w:r>
      <w:r>
        <w:rPr>
          <w:color w:val="2B2A29"/>
          <w:w w:val="105"/>
        </w:rPr>
        <w:t>协程式线程</w:t>
      </w:r>
      <w:r>
        <w:rPr>
          <w:color w:val="2B2A29"/>
          <w:spacing w:val="7"/>
          <w:w w:val="105"/>
        </w:rPr>
        <w:t>，</w:t>
      </w:r>
      <w:r>
        <w:rPr>
          <w:color w:val="2B2A29"/>
          <w:w w:val="105"/>
        </w:rPr>
        <w:t>以实现并发和异步编程。</w:t>
      </w:r>
    </w:p>
    <w:p>
      <w:pPr>
        <w:pStyle w:val="11"/>
        <w:rPr>
          <w:sz w:val="24"/>
        </w:rPr>
      </w:pPr>
    </w:p>
    <w:p>
      <w:r>
        <w:rPr>
          <w:color w:val="2B2A29"/>
          <w:w w:val="80"/>
        </w:rPr>
        <w:t>Understanding</w:t>
      </w:r>
      <w:r>
        <w:rPr>
          <w:color w:val="2B2A29"/>
          <w:spacing w:val="46"/>
          <w:w w:val="80"/>
        </w:rPr>
        <w:t xml:space="preserve"> </w:t>
      </w:r>
      <w:r>
        <w:rPr>
          <w:color w:val="2B2A29"/>
          <w:w w:val="80"/>
        </w:rPr>
        <w:t>the</w:t>
      </w:r>
      <w:r>
        <w:rPr>
          <w:color w:val="2B2A29"/>
          <w:spacing w:val="47"/>
          <w:w w:val="80"/>
        </w:rPr>
        <w:t xml:space="preserve"> </w:t>
      </w:r>
      <w:r>
        <w:rPr>
          <w:color w:val="2B2A29"/>
          <w:w w:val="80"/>
        </w:rPr>
        <w:t>Ballerina</w:t>
      </w:r>
      <w:r>
        <w:rPr>
          <w:color w:val="2B2A29"/>
          <w:spacing w:val="46"/>
          <w:w w:val="80"/>
        </w:rPr>
        <w:t xml:space="preserve"> </w:t>
      </w:r>
      <w:r>
        <w:rPr>
          <w:color w:val="2B2A29"/>
          <w:w w:val="80"/>
        </w:rPr>
        <w:t>Concurrency</w:t>
      </w:r>
      <w:r>
        <w:rPr>
          <w:color w:val="2B2A29"/>
          <w:spacing w:val="47"/>
          <w:w w:val="80"/>
        </w:rPr>
        <w:t xml:space="preserve"> </w:t>
      </w:r>
      <w:r>
        <w:rPr>
          <w:color w:val="2B2A29"/>
          <w:w w:val="80"/>
        </w:rPr>
        <w:t>Model</w:t>
      </w:r>
    </w:p>
    <w:p>
      <w:pPr>
        <w:pStyle w:val="4"/>
        <w:spacing w:before="187"/>
        <w:ind w:left="160"/>
      </w:pPr>
      <w:r>
        <w:rPr>
          <w:color w:val="2B2A29"/>
          <w:w w:val="80"/>
        </w:rPr>
        <w:t>了解Ballerina并发模型</w:t>
      </w:r>
    </w:p>
    <w:p>
      <w:r>
        <w:rPr>
          <w:color w:val="2B2A29"/>
          <w:w w:val="105"/>
        </w:rPr>
        <w:t>Ballerina’s concurrency model supports both threads and coroutines. A Ballerina</w:t>
      </w:r>
      <w:r>
        <w:rPr>
          <w:color w:val="2B2A29"/>
          <w:spacing w:val="1"/>
          <w:w w:val="105"/>
        </w:rPr>
        <w:t xml:space="preserve"> </w:t>
      </w:r>
      <w:r>
        <w:rPr>
          <w:color w:val="2B2A29"/>
          <w:w w:val="105"/>
        </w:rPr>
        <w:t>program is executed on one or more threads. A thread may run on a separate core</w:t>
      </w:r>
      <w:r>
        <w:rPr>
          <w:color w:val="2B2A29"/>
          <w:spacing w:val="1"/>
          <w:w w:val="105"/>
        </w:rPr>
        <w:t xml:space="preserve"> </w:t>
      </w:r>
      <w:r>
        <w:rPr>
          <w:color w:val="2B2A29"/>
          <w:w w:val="105"/>
        </w:rPr>
        <w:t>simultaneously with other threads or may be preemptively multitasked with other</w:t>
      </w:r>
      <w:r>
        <w:rPr>
          <w:color w:val="2B2A29"/>
          <w:spacing w:val="1"/>
          <w:w w:val="105"/>
        </w:rPr>
        <w:t xml:space="preserve"> </w:t>
      </w:r>
      <w:r>
        <w:rPr>
          <w:color w:val="2B2A29"/>
          <w:w w:val="110"/>
        </w:rPr>
        <w:t>threads</w:t>
      </w:r>
      <w:r>
        <w:rPr>
          <w:color w:val="2B2A29"/>
          <w:spacing w:val="-16"/>
          <w:w w:val="110"/>
        </w:rPr>
        <w:t xml:space="preserve"> </w:t>
      </w:r>
      <w:r>
        <w:rPr>
          <w:color w:val="2B2A29"/>
          <w:w w:val="110"/>
        </w:rPr>
        <w:t>onto</w:t>
      </w:r>
      <w:r>
        <w:rPr>
          <w:color w:val="2B2A29"/>
          <w:spacing w:val="-16"/>
          <w:w w:val="110"/>
        </w:rPr>
        <w:t xml:space="preserve"> </w:t>
      </w:r>
      <w:r>
        <w:rPr>
          <w:color w:val="2B2A29"/>
          <w:w w:val="110"/>
        </w:rPr>
        <w:t>a</w:t>
      </w:r>
      <w:r>
        <w:rPr>
          <w:color w:val="2B2A29"/>
          <w:spacing w:val="-16"/>
          <w:w w:val="110"/>
        </w:rPr>
        <w:t xml:space="preserve"> </w:t>
      </w:r>
      <w:r>
        <w:rPr>
          <w:color w:val="2B2A29"/>
          <w:w w:val="110"/>
        </w:rPr>
        <w:t>single</w:t>
      </w:r>
      <w:r>
        <w:rPr>
          <w:color w:val="2B2A29"/>
          <w:spacing w:val="-16"/>
          <w:w w:val="110"/>
        </w:rPr>
        <w:t xml:space="preserve"> </w:t>
      </w:r>
      <w:r>
        <w:rPr>
          <w:color w:val="2B2A29"/>
          <w:w w:val="110"/>
        </w:rPr>
        <w:t>core.</w:t>
      </w:r>
    </w:p>
    <w:p>
      <w:pPr>
        <w:pStyle w:val="11"/>
        <w:spacing w:before="190" w:line="304" w:lineRule="auto"/>
        <w:ind w:left="160" w:right="1180"/>
        <w:jc w:val="both"/>
      </w:pPr>
      <w:r>
        <w:rPr>
          <w:color w:val="2B2A29"/>
          <w:w w:val="105"/>
        </w:rPr>
        <w:t>Ballerina的并发模型同时支持线程和协程。Ballerina程序在一个或多个线程上执行。一个线程可以与其他线程同时在一个</w:t>
      </w:r>
      <w:r>
        <w:rPr>
          <w:color w:val="2B2A29"/>
          <w:w w:val="110"/>
        </w:rPr>
        <w:t>单独</w:t>
      </w:r>
      <w:r>
        <w:rPr>
          <w:color w:val="2B2A29"/>
          <w:spacing w:val="-16"/>
          <w:w w:val="110"/>
        </w:rPr>
        <w:t>的</w:t>
      </w:r>
      <w:r>
        <w:rPr>
          <w:color w:val="2B2A29"/>
          <w:w w:val="105"/>
        </w:rPr>
        <w:t>内核上运行，或者可以</w:t>
      </w:r>
      <w:r>
        <w:rPr>
          <w:color w:val="2B2A29"/>
          <w:w w:val="110"/>
        </w:rPr>
        <w:t>在一</w:t>
      </w:r>
      <w:r>
        <w:rPr>
          <w:color w:val="2B2A29"/>
          <w:spacing w:val="-16"/>
          <w:w w:val="110"/>
        </w:rPr>
        <w:t>个</w:t>
      </w:r>
      <w:r>
        <w:rPr>
          <w:color w:val="2B2A29"/>
          <w:w w:val="110"/>
        </w:rPr>
        <w:t>内核上</w:t>
      </w:r>
      <w:r>
        <w:rPr>
          <w:color w:val="2B2A29"/>
          <w:w w:val="105"/>
        </w:rPr>
        <w:t>与其他</w:t>
      </w:r>
      <w:r>
        <w:rPr>
          <w:color w:val="2B2A29"/>
          <w:w w:val="110"/>
        </w:rPr>
        <w:t>线程</w:t>
      </w:r>
      <w:r>
        <w:rPr>
          <w:color w:val="2B2A29"/>
          <w:w w:val="105"/>
        </w:rPr>
        <w:t>抢先执行多任务</w:t>
      </w:r>
      <w:r>
        <w:rPr>
          <w:color w:val="2B2A29"/>
          <w:w w:val="110"/>
        </w:rPr>
        <w:t>。</w:t>
      </w:r>
    </w:p>
    <w:p>
      <w:r>
        <w:rPr>
          <w:color w:val="2B2A29"/>
          <w:w w:val="105"/>
        </w:rPr>
        <w:t>A strand is not bound exclusively to a single operating system thread, but rather,</w:t>
      </w:r>
      <w:r>
        <w:rPr>
          <w:color w:val="2B2A29"/>
          <w:spacing w:val="-56"/>
          <w:w w:val="105"/>
        </w:rPr>
        <w:t xml:space="preserve"> </w:t>
      </w:r>
      <w:r>
        <w:rPr>
          <w:color w:val="2B2A29"/>
          <w:w w:val="105"/>
        </w:rPr>
        <w:t>it</w:t>
      </w:r>
      <w:r>
        <w:rPr>
          <w:color w:val="2B2A29"/>
          <w:spacing w:val="-9"/>
          <w:w w:val="105"/>
        </w:rPr>
        <w:t xml:space="preserve"> </w:t>
      </w:r>
      <w:r>
        <w:rPr>
          <w:color w:val="2B2A29"/>
          <w:w w:val="105"/>
        </w:rPr>
        <w:t>uses</w:t>
      </w:r>
      <w:r>
        <w:rPr>
          <w:color w:val="2B2A29"/>
          <w:spacing w:val="-8"/>
          <w:w w:val="105"/>
        </w:rPr>
        <w:t xml:space="preserve"> </w:t>
      </w:r>
      <w:r>
        <w:rPr>
          <w:color w:val="2B2A29"/>
          <w:w w:val="105"/>
        </w:rPr>
        <w:t>a</w:t>
      </w:r>
      <w:r>
        <w:rPr>
          <w:color w:val="2B2A29"/>
          <w:spacing w:val="-9"/>
          <w:w w:val="105"/>
        </w:rPr>
        <w:t xml:space="preserve"> </w:t>
      </w:r>
      <w:r>
        <w:rPr>
          <w:color w:val="2B2A29"/>
          <w:w w:val="105"/>
        </w:rPr>
        <w:t>full</w:t>
      </w:r>
      <w:r>
        <w:rPr>
          <w:color w:val="2B2A29"/>
          <w:spacing w:val="-8"/>
          <w:w w:val="105"/>
        </w:rPr>
        <w:t xml:space="preserve"> </w:t>
      </w:r>
      <w:r>
        <w:rPr>
          <w:color w:val="2B2A29"/>
          <w:w w:val="105"/>
        </w:rPr>
        <w:t>nonblocking</w:t>
      </w:r>
      <w:r>
        <w:rPr>
          <w:color w:val="2B2A29"/>
          <w:spacing w:val="-9"/>
          <w:w w:val="105"/>
        </w:rPr>
        <w:t xml:space="preserve"> </w:t>
      </w:r>
      <w:r>
        <w:rPr>
          <w:color w:val="2B2A29"/>
          <w:w w:val="105"/>
        </w:rPr>
        <w:t>policy,</w:t>
      </w:r>
      <w:r>
        <w:rPr>
          <w:color w:val="2B2A29"/>
          <w:spacing w:val="-8"/>
          <w:w w:val="105"/>
        </w:rPr>
        <w:t xml:space="preserve"> </w:t>
      </w:r>
      <w:r>
        <w:rPr>
          <w:color w:val="2B2A29"/>
          <w:w w:val="105"/>
        </w:rPr>
        <w:t>where</w:t>
      </w:r>
      <w:r>
        <w:rPr>
          <w:color w:val="2B2A29"/>
          <w:spacing w:val="-9"/>
          <w:w w:val="105"/>
        </w:rPr>
        <w:t xml:space="preserve"> </w:t>
      </w:r>
      <w:r>
        <w:rPr>
          <w:color w:val="2B2A29"/>
          <w:w w:val="105"/>
        </w:rPr>
        <w:t>it</w:t>
      </w:r>
      <w:r>
        <w:rPr>
          <w:color w:val="2B2A29"/>
          <w:spacing w:val="-8"/>
          <w:w w:val="105"/>
        </w:rPr>
        <w:t xml:space="preserve"> </w:t>
      </w:r>
      <w:r>
        <w:rPr>
          <w:color w:val="2B2A29"/>
          <w:w w:val="105"/>
        </w:rPr>
        <w:t>will</w:t>
      </w:r>
      <w:r>
        <w:rPr>
          <w:color w:val="2B2A29"/>
          <w:spacing w:val="-9"/>
          <w:w w:val="105"/>
        </w:rPr>
        <w:t xml:space="preserve"> </w:t>
      </w:r>
      <w:r>
        <w:rPr>
          <w:color w:val="2B2A29"/>
          <w:w w:val="105"/>
        </w:rPr>
        <w:t>never</w:t>
      </w:r>
      <w:r>
        <w:rPr>
          <w:color w:val="2B2A29"/>
          <w:spacing w:val="-8"/>
          <w:w w:val="105"/>
        </w:rPr>
        <w:t xml:space="preserve"> </w:t>
      </w:r>
      <w:r>
        <w:rPr>
          <w:color w:val="2B2A29"/>
          <w:w w:val="105"/>
        </w:rPr>
        <w:t>block</w:t>
      </w:r>
      <w:r>
        <w:rPr>
          <w:color w:val="2B2A29"/>
          <w:spacing w:val="-9"/>
          <w:w w:val="105"/>
        </w:rPr>
        <w:t xml:space="preserve"> </w:t>
      </w:r>
      <w:r>
        <w:rPr>
          <w:color w:val="2B2A29"/>
          <w:w w:val="105"/>
        </w:rPr>
        <w:t>an</w:t>
      </w:r>
      <w:r>
        <w:rPr>
          <w:color w:val="2B2A29"/>
          <w:spacing w:val="-8"/>
          <w:w w:val="105"/>
        </w:rPr>
        <w:t xml:space="preserve"> </w:t>
      </w:r>
      <w:r>
        <w:rPr>
          <w:color w:val="2B2A29"/>
          <w:w w:val="105"/>
        </w:rPr>
        <w:t>executing</w:t>
      </w:r>
      <w:r>
        <w:rPr>
          <w:color w:val="2B2A29"/>
          <w:spacing w:val="-9"/>
          <w:w w:val="105"/>
        </w:rPr>
        <w:t xml:space="preserve"> </w:t>
      </w:r>
      <w:r>
        <w:rPr>
          <w:color w:val="2B2A29"/>
          <w:w w:val="105"/>
        </w:rPr>
        <w:t>thread</w:t>
      </w:r>
      <w:r>
        <w:rPr>
          <w:color w:val="2B2A29"/>
          <w:spacing w:val="-8"/>
          <w:w w:val="105"/>
        </w:rPr>
        <w:t xml:space="preserve"> </w:t>
      </w:r>
      <w:r>
        <w:rPr>
          <w:color w:val="2B2A29"/>
          <w:w w:val="105"/>
        </w:rPr>
        <w:t>if</w:t>
      </w:r>
      <w:r>
        <w:rPr>
          <w:color w:val="2B2A29"/>
          <w:spacing w:val="-9"/>
          <w:w w:val="105"/>
        </w:rPr>
        <w:t xml:space="preserve"> </w:t>
      </w:r>
      <w:r>
        <w:rPr>
          <w:color w:val="2B2A29"/>
          <w:w w:val="105"/>
        </w:rPr>
        <w:t>it is not actively using it. Instead, all the strands belonging to a particular thread are</w:t>
      </w:r>
      <w:r>
        <w:rPr>
          <w:color w:val="2B2A29"/>
          <w:spacing w:val="1"/>
          <w:w w:val="105"/>
        </w:rPr>
        <w:t xml:space="preserve"> </w:t>
      </w:r>
      <w:r>
        <w:rPr>
          <w:color w:val="2B2A29"/>
          <w:w w:val="105"/>
        </w:rPr>
        <w:t>cooperatively</w:t>
      </w:r>
      <w:r>
        <w:rPr>
          <w:color w:val="2B2A29"/>
          <w:spacing w:val="8"/>
          <w:w w:val="105"/>
        </w:rPr>
        <w:t xml:space="preserve"> </w:t>
      </w:r>
      <w:r>
        <w:rPr>
          <w:color w:val="2B2A29"/>
          <w:w w:val="105"/>
        </w:rPr>
        <w:t>multitasked.</w:t>
      </w:r>
      <w:r>
        <w:rPr>
          <w:color w:val="2B2A29"/>
          <w:spacing w:val="8"/>
          <w:w w:val="105"/>
        </w:rPr>
        <w:t xml:space="preserve"> </w:t>
      </w:r>
      <w:r>
        <w:rPr>
          <w:color w:val="2B2A29"/>
          <w:w w:val="105"/>
        </w:rPr>
        <w:t>A</w:t>
      </w:r>
      <w:r>
        <w:rPr>
          <w:color w:val="2B2A29"/>
          <w:spacing w:val="8"/>
          <w:w w:val="105"/>
        </w:rPr>
        <w:t xml:space="preserve"> </w:t>
      </w:r>
      <w:r>
        <w:rPr>
          <w:color w:val="2B2A29"/>
          <w:w w:val="105"/>
        </w:rPr>
        <w:t>strand</w:t>
      </w:r>
      <w:r>
        <w:rPr>
          <w:color w:val="2B2A29"/>
          <w:spacing w:val="8"/>
          <w:w w:val="105"/>
        </w:rPr>
        <w:t xml:space="preserve"> </w:t>
      </w:r>
      <w:r>
        <w:rPr>
          <w:color w:val="2B2A29"/>
          <w:w w:val="105"/>
        </w:rPr>
        <w:t>can</w:t>
      </w:r>
      <w:r>
        <w:rPr>
          <w:color w:val="2B2A29"/>
          <w:spacing w:val="8"/>
          <w:w w:val="105"/>
        </w:rPr>
        <w:t xml:space="preserve"> </w:t>
      </w:r>
      <w:r>
        <w:rPr>
          <w:color w:val="2B2A29"/>
          <w:w w:val="105"/>
        </w:rPr>
        <w:t>yield,</w:t>
      </w:r>
      <w:r>
        <w:rPr>
          <w:color w:val="2B2A29"/>
          <w:spacing w:val="8"/>
          <w:w w:val="105"/>
        </w:rPr>
        <w:t xml:space="preserve"> </w:t>
      </w:r>
      <w:r>
        <w:rPr>
          <w:color w:val="2B2A29"/>
          <w:w w:val="105"/>
        </w:rPr>
        <w:t>and</w:t>
      </w:r>
      <w:r>
        <w:rPr>
          <w:color w:val="2B2A29"/>
          <w:spacing w:val="8"/>
          <w:w w:val="105"/>
        </w:rPr>
        <w:t xml:space="preserve"> </w:t>
      </w:r>
      <w:r>
        <w:rPr>
          <w:color w:val="2B2A29"/>
          <w:w w:val="105"/>
        </w:rPr>
        <w:t>then</w:t>
      </w:r>
      <w:r>
        <w:rPr>
          <w:color w:val="2B2A29"/>
          <w:spacing w:val="8"/>
          <w:w w:val="105"/>
        </w:rPr>
        <w:t xml:space="preserve"> </w:t>
      </w:r>
      <w:r>
        <w:rPr>
          <w:color w:val="2B2A29"/>
          <w:w w:val="105"/>
        </w:rPr>
        <w:t>the</w:t>
      </w:r>
      <w:r>
        <w:rPr>
          <w:color w:val="2B2A29"/>
          <w:spacing w:val="8"/>
          <w:w w:val="105"/>
        </w:rPr>
        <w:t xml:space="preserve"> </w:t>
      </w:r>
      <w:r>
        <w:rPr>
          <w:color w:val="2B2A29"/>
          <w:w w:val="105"/>
        </w:rPr>
        <w:t>runtime</w:t>
      </w:r>
      <w:r>
        <w:rPr>
          <w:color w:val="2B2A29"/>
          <w:spacing w:val="8"/>
          <w:w w:val="105"/>
        </w:rPr>
        <w:t xml:space="preserve"> </w:t>
      </w:r>
      <w:r>
        <w:rPr>
          <w:color w:val="2B2A29"/>
          <w:w w:val="105"/>
        </w:rPr>
        <w:t>scheduler</w:t>
      </w:r>
      <w:r>
        <w:rPr>
          <w:color w:val="2B2A29"/>
          <w:spacing w:val="8"/>
          <w:w w:val="105"/>
        </w:rPr>
        <w:t xml:space="preserve"> </w:t>
      </w:r>
      <w:r>
        <w:rPr>
          <w:color w:val="2B2A29"/>
          <w:w w:val="105"/>
        </w:rPr>
        <w:t>can</w:t>
      </w:r>
      <w:r>
        <w:rPr>
          <w:color w:val="2B2A29"/>
          <w:spacing w:val="-55"/>
          <w:w w:val="105"/>
        </w:rPr>
        <w:t xml:space="preserve"> </w:t>
      </w:r>
      <w:r>
        <w:rPr>
          <w:color w:val="2B2A29"/>
          <w:w w:val="105"/>
        </w:rPr>
        <w:t>suspend</w:t>
      </w:r>
      <w:r>
        <w:rPr>
          <w:color w:val="2B2A29"/>
          <w:spacing w:val="4"/>
          <w:w w:val="105"/>
        </w:rPr>
        <w:t xml:space="preserve"> </w:t>
      </w:r>
      <w:r>
        <w:rPr>
          <w:color w:val="2B2A29"/>
          <w:w w:val="105"/>
        </w:rPr>
        <w:t>execution</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strand</w:t>
      </w:r>
      <w:r>
        <w:rPr>
          <w:color w:val="2B2A29"/>
          <w:spacing w:val="4"/>
          <w:w w:val="105"/>
        </w:rPr>
        <w:t xml:space="preserve"> </w:t>
      </w:r>
      <w:r>
        <w:rPr>
          <w:color w:val="2B2A29"/>
          <w:w w:val="105"/>
        </w:rPr>
        <w:t>and</w:t>
      </w:r>
      <w:r>
        <w:rPr>
          <w:color w:val="2B2A29"/>
          <w:spacing w:val="4"/>
          <w:w w:val="105"/>
        </w:rPr>
        <w:t xml:space="preserve"> </w:t>
      </w:r>
      <w:r>
        <w:rPr>
          <w:color w:val="2B2A29"/>
          <w:w w:val="105"/>
        </w:rPr>
        <w:t>switch</w:t>
      </w:r>
      <w:r>
        <w:rPr>
          <w:color w:val="2B2A29"/>
          <w:spacing w:val="4"/>
          <w:w w:val="105"/>
        </w:rPr>
        <w:t xml:space="preserve"> </w:t>
      </w:r>
      <w:r>
        <w:rPr>
          <w:color w:val="2B2A29"/>
          <w:w w:val="105"/>
        </w:rPr>
        <w:t>its</w:t>
      </w:r>
      <w:r>
        <w:rPr>
          <w:color w:val="2B2A29"/>
          <w:spacing w:val="4"/>
          <w:w w:val="105"/>
        </w:rPr>
        <w:t xml:space="preserve"> </w:t>
      </w:r>
      <w:r>
        <w:rPr>
          <w:color w:val="2B2A29"/>
          <w:w w:val="105"/>
        </w:rPr>
        <w:t>thread</w:t>
      </w:r>
      <w:r>
        <w:rPr>
          <w:color w:val="2B2A29"/>
          <w:spacing w:val="4"/>
          <w:w w:val="105"/>
        </w:rPr>
        <w:t xml:space="preserve"> </w:t>
      </w:r>
      <w:r>
        <w:rPr>
          <w:color w:val="2B2A29"/>
          <w:w w:val="105"/>
        </w:rPr>
        <w:t>to</w:t>
      </w:r>
      <w:r>
        <w:rPr>
          <w:color w:val="2B2A29"/>
          <w:spacing w:val="4"/>
          <w:w w:val="105"/>
        </w:rPr>
        <w:t xml:space="preserve"> </w:t>
      </w:r>
      <w:r>
        <w:rPr>
          <w:color w:val="2B2A29"/>
          <w:w w:val="105"/>
        </w:rPr>
        <w:t>execute</w:t>
      </w:r>
      <w:r>
        <w:rPr>
          <w:color w:val="2B2A29"/>
          <w:spacing w:val="4"/>
          <w:w w:val="105"/>
        </w:rPr>
        <w:t xml:space="preserve"> </w:t>
      </w:r>
      <w:r>
        <w:rPr>
          <w:color w:val="2B2A29"/>
          <w:w w:val="105"/>
        </w:rPr>
        <w:t>another</w:t>
      </w:r>
      <w:r>
        <w:rPr>
          <w:color w:val="2B2A29"/>
          <w:spacing w:val="4"/>
          <w:w w:val="105"/>
        </w:rPr>
        <w:t xml:space="preserve"> </w:t>
      </w:r>
      <w:r>
        <w:rPr>
          <w:color w:val="2B2A29"/>
          <w:w w:val="105"/>
        </w:rPr>
        <w:t>strand.</w:t>
      </w:r>
    </w:p>
    <w:p>
      <w:pPr>
        <w:pStyle w:val="11"/>
        <w:spacing w:line="304" w:lineRule="auto"/>
        <w:ind w:left="160" w:right="1003" w:firstLine="359"/>
        <w:jc w:val="both"/>
      </w:pPr>
      <w:r>
        <w:rPr>
          <w:color w:val="2B2A29"/>
          <w:w w:val="105"/>
        </w:rPr>
        <w:t>一个线程并不是专门绑定到一个操作系统线程，而是使用一个完全的非阻塞策略，如果它不主动使用某个正在执行</w:t>
      </w:r>
      <w:r>
        <w:rPr>
          <w:color w:val="2B2A29"/>
          <w:spacing w:val="-9"/>
          <w:w w:val="105"/>
        </w:rPr>
        <w:t>的</w:t>
      </w:r>
      <w:r>
        <w:rPr>
          <w:color w:val="2B2A29"/>
          <w:w w:val="105"/>
        </w:rPr>
        <w:t>线程</w:t>
      </w:r>
      <w:r>
        <w:rPr>
          <w:color w:val="2B2A29"/>
          <w:spacing w:val="-8"/>
          <w:w w:val="105"/>
        </w:rPr>
        <w:t>，</w:t>
      </w:r>
      <w:r>
        <w:rPr>
          <w:color w:val="2B2A29"/>
          <w:w w:val="105"/>
        </w:rPr>
        <w:t>它将永远不</w:t>
      </w:r>
      <w:r>
        <w:rPr>
          <w:color w:val="2B2A29"/>
          <w:spacing w:val="-8"/>
          <w:w w:val="105"/>
        </w:rPr>
        <w:t>会</w:t>
      </w:r>
      <w:r>
        <w:rPr>
          <w:color w:val="2B2A29"/>
          <w:w w:val="105"/>
        </w:rPr>
        <w:t>阻塞</w:t>
      </w:r>
      <w:r>
        <w:rPr>
          <w:color w:val="2B2A29"/>
          <w:spacing w:val="-9"/>
          <w:w w:val="105"/>
        </w:rPr>
        <w:t>该</w:t>
      </w:r>
      <w:r>
        <w:rPr>
          <w:color w:val="2B2A29"/>
          <w:w w:val="105"/>
        </w:rPr>
        <w:t>线程。相反，属于某个特定线程的所有线程都是协同多任务的。一个链可以屈服，然后</w:t>
      </w:r>
      <w:r>
        <w:rPr>
          <w:color w:val="2B2A29"/>
          <w:spacing w:val="8"/>
          <w:w w:val="105"/>
        </w:rPr>
        <w:t>运行</w:t>
      </w:r>
      <w:r>
        <w:rPr>
          <w:color w:val="2B2A29"/>
          <w:w w:val="105"/>
        </w:rPr>
        <w:t>时调度器</w:t>
      </w:r>
      <w:r>
        <w:rPr>
          <w:color w:val="2B2A29"/>
          <w:spacing w:val="8"/>
          <w:w w:val="105"/>
        </w:rPr>
        <w:t>可以</w:t>
      </w:r>
      <w:r>
        <w:rPr>
          <w:color w:val="2B2A29"/>
          <w:w w:val="105"/>
        </w:rPr>
        <w:t>暂停该链的执行</w:t>
      </w:r>
      <w:r>
        <w:rPr>
          <w:color w:val="2B2A29"/>
          <w:spacing w:val="4"/>
          <w:w w:val="105"/>
        </w:rPr>
        <w:t>，</w:t>
      </w:r>
      <w:r>
        <w:rPr>
          <w:color w:val="2B2A29"/>
          <w:w w:val="105"/>
        </w:rPr>
        <w:t>并切换其线程以执行另一个链。</w:t>
      </w:r>
    </w:p>
    <w:p>
      <w:r>
        <w:rPr>
          <w:color w:val="2B2A29"/>
          <w:w w:val="105"/>
        </w:rPr>
        <w:t>This is controlled by the scheduler in Ballerina, which coordinates the worker</w:t>
      </w:r>
      <w:r>
        <w:rPr>
          <w:color w:val="2B2A29"/>
          <w:spacing w:val="1"/>
          <w:w w:val="105"/>
        </w:rPr>
        <w:t xml:space="preserve"> </w:t>
      </w:r>
      <w:r>
        <w:rPr>
          <w:color w:val="2B2A29"/>
          <w:w w:val="105"/>
        </w:rPr>
        <w:t>executions with the physical threads. For example, I/O operations such as HTTP calls</w:t>
      </w:r>
      <w:r>
        <w:rPr>
          <w:color w:val="2B2A29"/>
          <w:spacing w:val="-55"/>
          <w:w w:val="105"/>
        </w:rPr>
        <w:t xml:space="preserve"> </w:t>
      </w:r>
      <w:r>
        <w:rPr>
          <w:color w:val="2B2A29"/>
          <w:w w:val="105"/>
        </w:rPr>
        <w:t>will release the physical threads, and only after the I/O response is available will the</w:t>
      </w:r>
      <w:r>
        <w:rPr>
          <w:color w:val="2B2A29"/>
          <w:spacing w:val="1"/>
          <w:w w:val="105"/>
        </w:rPr>
        <w:t xml:space="preserve"> </w:t>
      </w:r>
      <w:r>
        <w:rPr>
          <w:color w:val="2B2A29"/>
          <w:w w:val="110"/>
        </w:rPr>
        <w:t>strand</w:t>
      </w:r>
      <w:r>
        <w:rPr>
          <w:color w:val="2B2A29"/>
          <w:spacing w:val="-16"/>
          <w:w w:val="110"/>
        </w:rPr>
        <w:t xml:space="preserve"> </w:t>
      </w:r>
      <w:r>
        <w:rPr>
          <w:color w:val="2B2A29"/>
          <w:w w:val="110"/>
        </w:rPr>
        <w:t>resume.</w:t>
      </w:r>
    </w:p>
    <w:p>
      <w:pPr>
        <w:pStyle w:val="11"/>
        <w:spacing w:line="304" w:lineRule="auto"/>
        <w:ind w:left="160" w:right="863" w:firstLine="359"/>
      </w:pPr>
      <w:r>
        <w:rPr>
          <w:color w:val="2B2A29"/>
          <w:w w:val="105"/>
        </w:rPr>
        <w:t>这由Ballerina中的调度程序控制，该调度程序将工作线程执行与物理线程进行协调。例如，I/O操作（如HTTP调用</w:t>
      </w:r>
      <w:r>
        <w:rPr>
          <w:color w:val="2B2A29"/>
          <w:spacing w:val="-55"/>
          <w:w w:val="105"/>
        </w:rPr>
        <w:t>）</w:t>
      </w:r>
      <w:r>
        <w:rPr>
          <w:color w:val="2B2A29"/>
          <w:w w:val="105"/>
        </w:rPr>
        <w:t>将释放物理线程，只有在I/O响应可用后，</w:t>
      </w:r>
      <w:r>
        <w:rPr>
          <w:color w:val="2B2A29"/>
          <w:w w:val="110"/>
        </w:rPr>
        <w:t>链</w:t>
      </w:r>
      <w:r>
        <w:rPr>
          <w:color w:val="2B2A29"/>
          <w:spacing w:val="-16"/>
          <w:w w:val="110"/>
        </w:rPr>
        <w:t>才</w:t>
      </w:r>
      <w:r>
        <w:rPr>
          <w:color w:val="2B2A29"/>
          <w:w w:val="105"/>
        </w:rPr>
        <w:t>会</w:t>
      </w:r>
      <w:r>
        <w:rPr>
          <w:color w:val="2B2A29"/>
          <w:w w:val="110"/>
        </w:rPr>
        <w:t>恢复。</w:t>
      </w:r>
    </w:p>
    <w:p>
      <w:r>
        <w:rPr>
          <w:color w:val="2B2A29"/>
          <w:w w:val="105"/>
        </w:rPr>
        <w:t>This</w:t>
      </w:r>
      <w:r>
        <w:rPr>
          <w:color w:val="2B2A29"/>
          <w:spacing w:val="11"/>
          <w:w w:val="105"/>
        </w:rPr>
        <w:t xml:space="preserve"> </w:t>
      </w:r>
      <w:r>
        <w:rPr>
          <w:color w:val="2B2A29"/>
          <w:w w:val="105"/>
        </w:rPr>
        <w:t>behavior</w:t>
      </w:r>
      <w:r>
        <w:rPr>
          <w:color w:val="2B2A29"/>
          <w:spacing w:val="11"/>
          <w:w w:val="105"/>
        </w:rPr>
        <w:t xml:space="preserve"> </w:t>
      </w:r>
      <w:r>
        <w:rPr>
          <w:color w:val="2B2A29"/>
          <w:w w:val="105"/>
        </w:rPr>
        <w:t>creates</w:t>
      </w:r>
      <w:r>
        <w:rPr>
          <w:color w:val="2B2A29"/>
          <w:spacing w:val="11"/>
          <w:w w:val="105"/>
        </w:rPr>
        <w:t xml:space="preserve"> </w:t>
      </w:r>
      <w:r>
        <w:rPr>
          <w:color w:val="2B2A29"/>
          <w:w w:val="105"/>
        </w:rPr>
        <w:t>a</w:t>
      </w:r>
      <w:r>
        <w:rPr>
          <w:color w:val="2B2A29"/>
          <w:spacing w:val="11"/>
          <w:w w:val="105"/>
        </w:rPr>
        <w:t xml:space="preserve"> </w:t>
      </w:r>
      <w:r>
        <w:rPr>
          <w:color w:val="2B2A29"/>
          <w:w w:val="105"/>
        </w:rPr>
        <w:t>more</w:t>
      </w:r>
      <w:r>
        <w:rPr>
          <w:color w:val="2B2A29"/>
          <w:spacing w:val="11"/>
          <w:w w:val="105"/>
        </w:rPr>
        <w:t xml:space="preserve"> </w:t>
      </w:r>
      <w:r>
        <w:rPr>
          <w:color w:val="2B2A29"/>
          <w:w w:val="105"/>
        </w:rPr>
        <w:t>natural</w:t>
      </w:r>
      <w:r>
        <w:rPr>
          <w:color w:val="2B2A29"/>
          <w:spacing w:val="11"/>
          <w:w w:val="105"/>
        </w:rPr>
        <w:t xml:space="preserve"> </w:t>
      </w:r>
      <w:r>
        <w:rPr>
          <w:color w:val="2B2A29"/>
          <w:w w:val="105"/>
        </w:rPr>
        <w:t>programming</w:t>
      </w:r>
      <w:r>
        <w:rPr>
          <w:color w:val="2B2A29"/>
          <w:spacing w:val="11"/>
          <w:w w:val="105"/>
        </w:rPr>
        <w:t xml:space="preserve"> </w:t>
      </w:r>
      <w:r>
        <w:rPr>
          <w:color w:val="2B2A29"/>
          <w:w w:val="105"/>
        </w:rPr>
        <w:t>environment</w:t>
      </w:r>
      <w:r>
        <w:rPr>
          <w:color w:val="2B2A29"/>
          <w:spacing w:val="11"/>
          <w:w w:val="105"/>
        </w:rPr>
        <w:t xml:space="preserve"> </w:t>
      </w:r>
      <w:r>
        <w:rPr>
          <w:color w:val="2B2A29"/>
          <w:w w:val="105"/>
        </w:rPr>
        <w:t>for</w:t>
      </w:r>
      <w:r>
        <w:rPr>
          <w:color w:val="2B2A29"/>
          <w:spacing w:val="11"/>
          <w:w w:val="105"/>
        </w:rPr>
        <w:t xml:space="preserve"> </w:t>
      </w:r>
      <w:r>
        <w:rPr>
          <w:color w:val="2B2A29"/>
          <w:w w:val="105"/>
        </w:rPr>
        <w:t>the</w:t>
      </w:r>
      <w:r>
        <w:rPr>
          <w:color w:val="2B2A29"/>
          <w:spacing w:val="11"/>
          <w:w w:val="105"/>
        </w:rPr>
        <w:t xml:space="preserve"> </w:t>
      </w:r>
      <w:r>
        <w:rPr>
          <w:color w:val="2B2A29"/>
          <w:w w:val="105"/>
        </w:rPr>
        <w:t>developer,</w:t>
      </w:r>
      <w:r>
        <w:rPr>
          <w:color w:val="2B2A29"/>
          <w:spacing w:val="1"/>
          <w:w w:val="105"/>
        </w:rPr>
        <w:t xml:space="preserve"> </w:t>
      </w:r>
      <w:r>
        <w:rPr>
          <w:color w:val="2B2A29"/>
          <w:w w:val="105"/>
        </w:rPr>
        <w:t>so</w:t>
      </w:r>
      <w:r>
        <w:rPr>
          <w:color w:val="2B2A29"/>
          <w:spacing w:val="1"/>
          <w:w w:val="105"/>
        </w:rPr>
        <w:t xml:space="preserve"> </w:t>
      </w:r>
      <w:r>
        <w:rPr>
          <w:color w:val="2B2A29"/>
          <w:w w:val="105"/>
        </w:rPr>
        <w:t>the</w:t>
      </w:r>
      <w:r>
        <w:rPr>
          <w:color w:val="2B2A29"/>
          <w:spacing w:val="1"/>
          <w:w w:val="105"/>
        </w:rPr>
        <w:t xml:space="preserve"> </w:t>
      </w:r>
      <w:r>
        <w:rPr>
          <w:color w:val="2B2A29"/>
          <w:w w:val="105"/>
        </w:rPr>
        <w:t>developer</w:t>
      </w:r>
      <w:r>
        <w:rPr>
          <w:color w:val="2B2A29"/>
          <w:spacing w:val="1"/>
          <w:w w:val="105"/>
        </w:rPr>
        <w:t xml:space="preserve"> </w:t>
      </w:r>
      <w:r>
        <w:rPr>
          <w:color w:val="2B2A29"/>
          <w:w w:val="105"/>
        </w:rPr>
        <w:t>does</w:t>
      </w:r>
      <w:r>
        <w:rPr>
          <w:color w:val="2B2A29"/>
          <w:spacing w:val="1"/>
          <w:w w:val="105"/>
        </w:rPr>
        <w:t xml:space="preserve"> </w:t>
      </w:r>
      <w:r>
        <w:rPr>
          <w:color w:val="2B2A29"/>
          <w:w w:val="105"/>
        </w:rPr>
        <w:t>not</w:t>
      </w:r>
      <w:r>
        <w:rPr>
          <w:color w:val="2B2A29"/>
          <w:spacing w:val="2"/>
          <w:w w:val="105"/>
        </w:rPr>
        <w:t xml:space="preserve"> </w:t>
      </w:r>
      <w:r>
        <w:rPr>
          <w:color w:val="2B2A29"/>
          <w:w w:val="105"/>
        </w:rPr>
        <w:t>have</w:t>
      </w:r>
      <w:r>
        <w:rPr>
          <w:color w:val="2B2A29"/>
          <w:spacing w:val="1"/>
          <w:w w:val="105"/>
        </w:rPr>
        <w:t xml:space="preserve"> </w:t>
      </w:r>
      <w:r>
        <w:rPr>
          <w:color w:val="2B2A29"/>
          <w:w w:val="105"/>
        </w:rPr>
        <w:t>to</w:t>
      </w:r>
      <w:r>
        <w:rPr>
          <w:color w:val="2B2A29"/>
          <w:spacing w:val="1"/>
          <w:w w:val="105"/>
        </w:rPr>
        <w:t xml:space="preserve"> </w:t>
      </w:r>
      <w:r>
        <w:rPr>
          <w:color w:val="2B2A29"/>
          <w:w w:val="105"/>
        </w:rPr>
        <w:t>explicitly</w:t>
      </w:r>
      <w:r>
        <w:rPr>
          <w:color w:val="2B2A29"/>
          <w:spacing w:val="1"/>
          <w:w w:val="105"/>
        </w:rPr>
        <w:t xml:space="preserve"> </w:t>
      </w:r>
      <w:r>
        <w:rPr>
          <w:color w:val="2B2A29"/>
          <w:w w:val="105"/>
        </w:rPr>
        <w:t>consider</w:t>
      </w:r>
      <w:r>
        <w:rPr>
          <w:color w:val="2B2A29"/>
          <w:spacing w:val="1"/>
          <w:w w:val="105"/>
        </w:rPr>
        <w:t xml:space="preserve"> </w:t>
      </w:r>
      <w:r>
        <w:rPr>
          <w:color w:val="2B2A29"/>
          <w:w w:val="105"/>
        </w:rPr>
        <w:t>nonblocking</w:t>
      </w:r>
      <w:r>
        <w:rPr>
          <w:color w:val="2B2A29"/>
          <w:spacing w:val="2"/>
          <w:w w:val="105"/>
        </w:rPr>
        <w:t xml:space="preserve"> </w:t>
      </w:r>
      <w:r>
        <w:rPr>
          <w:color w:val="2B2A29"/>
          <w:w w:val="105"/>
        </w:rPr>
        <w:t>I/O</w:t>
      </w:r>
      <w:r>
        <w:rPr>
          <w:color w:val="2B2A29"/>
          <w:spacing w:val="1"/>
          <w:w w:val="105"/>
        </w:rPr>
        <w:t xml:space="preserve"> </w:t>
      </w:r>
      <w:r>
        <w:rPr>
          <w:color w:val="2B2A29"/>
          <w:w w:val="105"/>
        </w:rPr>
        <w:t>handling</w:t>
      </w:r>
      <w:r>
        <w:rPr>
          <w:color w:val="2B2A29"/>
          <w:spacing w:val="1"/>
          <w:w w:val="105"/>
        </w:rPr>
        <w:t xml:space="preserve"> </w:t>
      </w:r>
      <w:r>
        <w:rPr>
          <w:color w:val="2B2A29"/>
          <w:w w:val="105"/>
        </w:rPr>
        <w:t>semantics.</w:t>
      </w:r>
      <w:r>
        <w:rPr>
          <w:color w:val="2B2A29"/>
          <w:spacing w:val="-4"/>
          <w:w w:val="105"/>
        </w:rPr>
        <w:t xml:space="preserve"> </w:t>
      </w:r>
      <w:r>
        <w:rPr>
          <w:color w:val="2B2A29"/>
          <w:w w:val="105"/>
        </w:rPr>
        <w:t>Also,</w:t>
      </w:r>
      <w:r>
        <w:rPr>
          <w:color w:val="2B2A29"/>
          <w:spacing w:val="-4"/>
          <w:w w:val="105"/>
        </w:rPr>
        <w:t xml:space="preserve"> </w:t>
      </w:r>
      <w:r>
        <w:rPr>
          <w:color w:val="2B2A29"/>
          <w:w w:val="105"/>
        </w:rPr>
        <w:t>this</w:t>
      </w:r>
      <w:r>
        <w:rPr>
          <w:color w:val="2B2A29"/>
          <w:spacing w:val="-3"/>
          <w:w w:val="105"/>
        </w:rPr>
        <w:t xml:space="preserve"> </w:t>
      </w:r>
      <w:r>
        <w:rPr>
          <w:color w:val="2B2A29"/>
          <w:w w:val="105"/>
        </w:rPr>
        <w:t>style</w:t>
      </w:r>
      <w:r>
        <w:rPr>
          <w:color w:val="2B2A29"/>
          <w:spacing w:val="-4"/>
          <w:w w:val="105"/>
        </w:rPr>
        <w:t xml:space="preserve"> </w:t>
      </w:r>
      <w:r>
        <w:rPr>
          <w:color w:val="2B2A29"/>
          <w:w w:val="105"/>
        </w:rPr>
        <w:t>of</w:t>
      </w:r>
      <w:r>
        <w:rPr>
          <w:color w:val="2B2A29"/>
          <w:spacing w:val="-3"/>
          <w:w w:val="105"/>
        </w:rPr>
        <w:t xml:space="preserve"> </w:t>
      </w:r>
      <w:r>
        <w:rPr>
          <w:color w:val="2B2A29"/>
          <w:w w:val="105"/>
        </w:rPr>
        <w:t>physical</w:t>
      </w:r>
      <w:r>
        <w:rPr>
          <w:color w:val="2B2A29"/>
          <w:spacing w:val="-4"/>
          <w:w w:val="105"/>
        </w:rPr>
        <w:t xml:space="preserve"> </w:t>
      </w:r>
      <w:r>
        <w:rPr>
          <w:color w:val="2B2A29"/>
          <w:w w:val="105"/>
        </w:rPr>
        <w:t>thread</w:t>
      </w:r>
      <w:r>
        <w:rPr>
          <w:color w:val="2B2A29"/>
          <w:spacing w:val="-3"/>
          <w:w w:val="105"/>
        </w:rPr>
        <w:t xml:space="preserve"> </w:t>
      </w:r>
      <w:r>
        <w:rPr>
          <w:color w:val="2B2A29"/>
          <w:w w:val="105"/>
        </w:rPr>
        <w:t>allocation</w:t>
      </w:r>
      <w:r>
        <w:rPr>
          <w:color w:val="2B2A29"/>
          <w:spacing w:val="-4"/>
          <w:w w:val="105"/>
        </w:rPr>
        <w:t xml:space="preserve"> </w:t>
      </w:r>
      <w:r>
        <w:rPr>
          <w:color w:val="2B2A29"/>
          <w:w w:val="105"/>
        </w:rPr>
        <w:t>is</w:t>
      </w:r>
      <w:r>
        <w:rPr>
          <w:color w:val="2B2A29"/>
          <w:spacing w:val="-3"/>
          <w:w w:val="105"/>
        </w:rPr>
        <w:t xml:space="preserve"> </w:t>
      </w:r>
      <w:r>
        <w:rPr>
          <w:color w:val="2B2A29"/>
          <w:w w:val="105"/>
        </w:rPr>
        <w:t>efficient</w:t>
      </w:r>
      <w:r>
        <w:rPr>
          <w:color w:val="2B2A29"/>
          <w:spacing w:val="-4"/>
          <w:w w:val="105"/>
        </w:rPr>
        <w:t xml:space="preserve"> </w:t>
      </w:r>
      <w:r>
        <w:rPr>
          <w:color w:val="2B2A29"/>
          <w:w w:val="105"/>
        </w:rPr>
        <w:t>and</w:t>
      </w:r>
      <w:r>
        <w:rPr>
          <w:color w:val="2B2A29"/>
          <w:spacing w:val="-3"/>
          <w:w w:val="105"/>
        </w:rPr>
        <w:t xml:space="preserve"> </w:t>
      </w:r>
      <w:r>
        <w:rPr>
          <w:color w:val="2B2A29"/>
          <w:w w:val="105"/>
        </w:rPr>
        <w:t>lowers</w:t>
      </w:r>
      <w:r>
        <w:rPr>
          <w:color w:val="2B2A29"/>
          <w:spacing w:val="-4"/>
          <w:w w:val="105"/>
        </w:rPr>
        <w:t xml:space="preserve"> </w:t>
      </w:r>
      <w:r>
        <w:rPr>
          <w:color w:val="2B2A29"/>
          <w:w w:val="105"/>
        </w:rPr>
        <w:t>the</w:t>
      </w:r>
      <w:r>
        <w:rPr>
          <w:color w:val="2B2A29"/>
          <w:spacing w:val="-3"/>
          <w:w w:val="105"/>
        </w:rPr>
        <w:t xml:space="preserve"> </w:t>
      </w:r>
      <w:r>
        <w:rPr>
          <w:color w:val="2B2A29"/>
          <w:w w:val="105"/>
        </w:rPr>
        <w:t>number</w:t>
      </w:r>
      <w:r>
        <w:rPr>
          <w:color w:val="2B2A29"/>
          <w:spacing w:val="-55"/>
          <w:w w:val="105"/>
        </w:rPr>
        <w:t xml:space="preserve"> </w:t>
      </w:r>
      <w:r>
        <w:rPr>
          <w:color w:val="2B2A29"/>
          <w:w w:val="105"/>
        </w:rPr>
        <w:t>of</w:t>
      </w:r>
      <w:r>
        <w:rPr>
          <w:color w:val="2B2A29"/>
          <w:spacing w:val="-13"/>
          <w:w w:val="105"/>
        </w:rPr>
        <w:t xml:space="preserve"> </w:t>
      </w:r>
      <w:r>
        <w:rPr>
          <w:color w:val="2B2A29"/>
          <w:w w:val="105"/>
        </w:rPr>
        <w:t>context</w:t>
      </w:r>
      <w:r>
        <w:rPr>
          <w:color w:val="2B2A29"/>
          <w:spacing w:val="-12"/>
          <w:w w:val="105"/>
        </w:rPr>
        <w:t xml:space="preserve"> </w:t>
      </w:r>
      <w:r>
        <w:rPr>
          <w:color w:val="2B2A29"/>
          <w:w w:val="105"/>
        </w:rPr>
        <w:t>switches</w:t>
      </w:r>
      <w:r>
        <w:rPr>
          <w:color w:val="2B2A29"/>
          <w:spacing w:val="-12"/>
          <w:w w:val="105"/>
        </w:rPr>
        <w:t xml:space="preserve"> </w:t>
      </w:r>
      <w:r>
        <w:rPr>
          <w:color w:val="2B2A29"/>
          <w:w w:val="105"/>
        </w:rPr>
        <w:t>that</w:t>
      </w:r>
      <w:r>
        <w:rPr>
          <w:color w:val="2B2A29"/>
          <w:spacing w:val="-12"/>
          <w:w w:val="105"/>
        </w:rPr>
        <w:t xml:space="preserve"> </w:t>
      </w:r>
      <w:r>
        <w:rPr>
          <w:color w:val="2B2A29"/>
          <w:w w:val="105"/>
        </w:rPr>
        <w:t>optimize</w:t>
      </w:r>
      <w:r>
        <w:rPr>
          <w:color w:val="2B2A29"/>
          <w:spacing w:val="-13"/>
          <w:w w:val="105"/>
        </w:rPr>
        <w:t xml:space="preserve"> </w:t>
      </w:r>
      <w:r>
        <w:rPr>
          <w:color w:val="2B2A29"/>
          <w:w w:val="105"/>
        </w:rPr>
        <w:t>CPU</w:t>
      </w:r>
      <w:r>
        <w:rPr>
          <w:color w:val="2B2A29"/>
          <w:spacing w:val="-12"/>
          <w:w w:val="105"/>
        </w:rPr>
        <w:t xml:space="preserve"> </w:t>
      </w:r>
      <w:r>
        <w:rPr>
          <w:color w:val="2B2A29"/>
          <w:w w:val="105"/>
        </w:rPr>
        <w:t>allocations.</w:t>
      </w:r>
    </w:p>
    <w:p>
      <w:pPr>
        <w:pStyle w:val="11"/>
        <w:spacing w:line="304" w:lineRule="auto"/>
        <w:ind w:left="160" w:right="524" w:firstLine="359"/>
      </w:pPr>
      <w:r>
        <w:rPr>
          <w:color w:val="2B2A29"/>
          <w:w w:val="105"/>
        </w:rPr>
        <w:t>这种行为为开发人员创建</w:t>
      </w:r>
      <w:r>
        <w:rPr>
          <w:color w:val="2B2A29"/>
          <w:spacing w:val="11"/>
          <w:w w:val="105"/>
        </w:rPr>
        <w:t>了</w:t>
      </w:r>
      <w:r>
        <w:rPr>
          <w:color w:val="2B2A29"/>
          <w:w w:val="105"/>
        </w:rPr>
        <w:t>一个更自然</w:t>
      </w:r>
      <w:r>
        <w:rPr>
          <w:color w:val="2B2A29"/>
          <w:spacing w:val="11"/>
          <w:w w:val="105"/>
        </w:rPr>
        <w:t>的</w:t>
      </w:r>
      <w:r>
        <w:rPr>
          <w:color w:val="2B2A29"/>
          <w:w w:val="105"/>
        </w:rPr>
        <w:t>编程环境，因此开发人员不必明确考虑非阻塞I/O</w:t>
      </w:r>
      <w:r>
        <w:rPr>
          <w:color w:val="2B2A29"/>
          <w:spacing w:val="1"/>
          <w:w w:val="105"/>
        </w:rPr>
        <w:t>处理</w:t>
      </w:r>
      <w:r>
        <w:rPr>
          <w:color w:val="2B2A29"/>
          <w:w w:val="105"/>
        </w:rPr>
        <w:t>语义。此外，这种类型的物理线程分配是高效</w:t>
      </w:r>
      <w:r>
        <w:rPr>
          <w:color w:val="2B2A29"/>
          <w:spacing w:val="-4"/>
          <w:w w:val="105"/>
        </w:rPr>
        <w:t>的，</w:t>
      </w:r>
      <w:r>
        <w:rPr>
          <w:color w:val="2B2A29"/>
          <w:w w:val="105"/>
        </w:rPr>
        <w:t>并减少</w:t>
      </w:r>
      <w:r>
        <w:rPr>
          <w:color w:val="2B2A29"/>
          <w:spacing w:val="-4"/>
          <w:w w:val="105"/>
        </w:rPr>
        <w:t>了</w:t>
      </w:r>
      <w:r>
        <w:rPr>
          <w:color w:val="2B2A29"/>
          <w:w w:val="105"/>
        </w:rPr>
        <w:t>优化CPU分配的上下文开关的数量。</w:t>
      </w:r>
    </w:p>
    <w:p>
      <w:r>
        <w:rPr>
          <w:color w:val="2B2A29"/>
          <w:w w:val="105"/>
          <w:sz w:val="22"/>
        </w:rPr>
        <w:t>There</w:t>
      </w:r>
      <w:r>
        <w:rPr>
          <w:color w:val="2B2A29"/>
          <w:spacing w:val="4"/>
          <w:w w:val="105"/>
          <w:sz w:val="22"/>
        </w:rPr>
        <w:t xml:space="preserve"> </w:t>
      </w:r>
      <w:r>
        <w:rPr>
          <w:color w:val="2B2A29"/>
          <w:w w:val="105"/>
          <w:sz w:val="22"/>
        </w:rPr>
        <w:t>are</w:t>
      </w:r>
      <w:r>
        <w:rPr>
          <w:color w:val="2B2A29"/>
          <w:spacing w:val="4"/>
          <w:w w:val="105"/>
          <w:sz w:val="22"/>
        </w:rPr>
        <w:t xml:space="preserve"> </w:t>
      </w:r>
      <w:r>
        <w:rPr>
          <w:color w:val="2B2A29"/>
          <w:w w:val="105"/>
          <w:sz w:val="22"/>
        </w:rPr>
        <w:t>two</w:t>
      </w:r>
      <w:r>
        <w:rPr>
          <w:color w:val="2B2A29"/>
          <w:spacing w:val="4"/>
          <w:w w:val="105"/>
          <w:sz w:val="22"/>
        </w:rPr>
        <w:t xml:space="preserve"> </w:t>
      </w:r>
      <w:r>
        <w:rPr>
          <w:color w:val="2B2A29"/>
          <w:w w:val="105"/>
          <w:sz w:val="22"/>
        </w:rPr>
        <w:t>language</w:t>
      </w:r>
      <w:r>
        <w:rPr>
          <w:color w:val="2B2A29"/>
          <w:spacing w:val="4"/>
          <w:w w:val="105"/>
          <w:sz w:val="22"/>
        </w:rPr>
        <w:t xml:space="preserve"> </w:t>
      </w:r>
      <w:r>
        <w:rPr>
          <w:color w:val="2B2A29"/>
          <w:w w:val="105"/>
          <w:sz w:val="22"/>
        </w:rPr>
        <w:t>constructs</w:t>
      </w:r>
      <w:r>
        <w:rPr>
          <w:color w:val="2B2A29"/>
          <w:spacing w:val="4"/>
          <w:w w:val="105"/>
          <w:sz w:val="22"/>
        </w:rPr>
        <w:t xml:space="preserve"> </w:t>
      </w:r>
      <w:r>
        <w:rPr>
          <w:color w:val="2B2A29"/>
          <w:w w:val="105"/>
          <w:sz w:val="22"/>
        </w:rPr>
        <w:t>in</w:t>
      </w:r>
      <w:r>
        <w:rPr>
          <w:color w:val="2B2A29"/>
          <w:spacing w:val="5"/>
          <w:w w:val="105"/>
          <w:sz w:val="22"/>
        </w:rPr>
        <w:t xml:space="preserve"> </w:t>
      </w:r>
      <w:r>
        <w:rPr>
          <w:color w:val="2B2A29"/>
          <w:w w:val="105"/>
          <w:sz w:val="22"/>
        </w:rPr>
        <w:t>Ballerina</w:t>
      </w:r>
      <w:r>
        <w:rPr>
          <w:color w:val="2B2A29"/>
          <w:spacing w:val="4"/>
          <w:w w:val="105"/>
          <w:sz w:val="22"/>
        </w:rPr>
        <w:t xml:space="preserve"> </w:t>
      </w:r>
      <w:r>
        <w:rPr>
          <w:color w:val="2B2A29"/>
          <w:w w:val="105"/>
          <w:sz w:val="22"/>
        </w:rPr>
        <w:t>whose</w:t>
      </w:r>
      <w:r>
        <w:rPr>
          <w:color w:val="2B2A29"/>
          <w:spacing w:val="4"/>
          <w:w w:val="105"/>
          <w:sz w:val="22"/>
        </w:rPr>
        <w:t xml:space="preserve"> </w:t>
      </w:r>
      <w:r>
        <w:rPr>
          <w:color w:val="2B2A29"/>
          <w:w w:val="105"/>
          <w:sz w:val="22"/>
        </w:rPr>
        <w:t>execution</w:t>
      </w:r>
      <w:r>
        <w:rPr>
          <w:color w:val="2B2A29"/>
          <w:spacing w:val="4"/>
          <w:w w:val="105"/>
          <w:sz w:val="22"/>
        </w:rPr>
        <w:t xml:space="preserve"> </w:t>
      </w:r>
      <w:r>
        <w:rPr>
          <w:color w:val="2B2A29"/>
          <w:w w:val="105"/>
          <w:sz w:val="22"/>
        </w:rPr>
        <w:t>causes</w:t>
      </w:r>
      <w:r>
        <w:rPr>
          <w:color w:val="2B2A29"/>
          <w:spacing w:val="4"/>
          <w:w w:val="105"/>
          <w:sz w:val="22"/>
        </w:rPr>
        <w:t xml:space="preserve"> </w:t>
      </w:r>
      <w:r>
        <w:rPr>
          <w:color w:val="2B2A29"/>
          <w:w w:val="105"/>
          <w:sz w:val="22"/>
        </w:rPr>
        <w:t>the</w:t>
      </w:r>
      <w:r>
        <w:rPr>
          <w:color w:val="2B2A29"/>
          <w:spacing w:val="5"/>
          <w:w w:val="105"/>
          <w:sz w:val="22"/>
        </w:rPr>
        <w:t xml:space="preserve"> </w:t>
      </w:r>
      <w:r>
        <w:rPr>
          <w:color w:val="2B2A29"/>
          <w:w w:val="105"/>
          <w:sz w:val="22"/>
        </w:rPr>
        <w:t>creation</w:t>
      </w:r>
      <w:r>
        <w:rPr>
          <w:color w:val="2B2A29"/>
          <w:spacing w:val="-55"/>
          <w:w w:val="105"/>
          <w:sz w:val="22"/>
        </w:rPr>
        <w:t xml:space="preserve"> </w:t>
      </w:r>
      <w:r>
        <w:rPr>
          <w:color w:val="2B2A29"/>
          <w:w w:val="105"/>
          <w:sz w:val="22"/>
        </w:rPr>
        <w:t>of</w:t>
      </w:r>
      <w:r>
        <w:rPr>
          <w:color w:val="2B2A29"/>
          <w:spacing w:val="-12"/>
          <w:w w:val="105"/>
          <w:sz w:val="22"/>
        </w:rPr>
        <w:t xml:space="preserve"> </w:t>
      </w:r>
      <w:r>
        <w:rPr>
          <w:color w:val="2B2A29"/>
          <w:w w:val="105"/>
          <w:sz w:val="22"/>
        </w:rPr>
        <w:t>new</w:t>
      </w:r>
      <w:r>
        <w:rPr>
          <w:color w:val="2B2A29"/>
          <w:spacing w:val="-12"/>
          <w:w w:val="105"/>
          <w:sz w:val="22"/>
        </w:rPr>
        <w:t xml:space="preserve"> </w:t>
      </w:r>
      <w:r>
        <w:rPr>
          <w:color w:val="2B2A29"/>
          <w:w w:val="105"/>
          <w:sz w:val="22"/>
        </w:rPr>
        <w:t>strands.</w:t>
      </w:r>
      <w:r>
        <w:rPr>
          <w:color w:val="2B2A29"/>
          <w:spacing w:val="-12"/>
          <w:w w:val="105"/>
          <w:sz w:val="22"/>
        </w:rPr>
        <w:t xml:space="preserve"> </w:t>
      </w:r>
      <w:r>
        <w:rPr>
          <w:color w:val="2B2A29"/>
          <w:w w:val="105"/>
          <w:sz w:val="22"/>
        </w:rPr>
        <w:t>They</w:t>
      </w:r>
      <w:r>
        <w:rPr>
          <w:color w:val="2B2A29"/>
          <w:spacing w:val="-12"/>
          <w:w w:val="105"/>
          <w:sz w:val="22"/>
        </w:rPr>
        <w:t xml:space="preserve"> </w:t>
      </w:r>
      <w:r>
        <w:rPr>
          <w:color w:val="2B2A29"/>
          <w:w w:val="105"/>
          <w:sz w:val="22"/>
        </w:rPr>
        <w:t>are</w:t>
      </w:r>
      <w:r>
        <w:rPr>
          <w:color w:val="2B2A29"/>
          <w:spacing w:val="-12"/>
          <w:w w:val="105"/>
          <w:sz w:val="22"/>
        </w:rPr>
        <w:t xml:space="preserve"> </w:t>
      </w:r>
      <w:r>
        <w:rPr>
          <w:color w:val="2B2A29"/>
          <w:w w:val="105"/>
          <w:sz w:val="22"/>
        </w:rPr>
        <w:t>called</w:t>
      </w:r>
      <w:r>
        <w:rPr>
          <w:color w:val="2B2A29"/>
          <w:spacing w:val="-12"/>
          <w:w w:val="105"/>
          <w:sz w:val="22"/>
        </w:rPr>
        <w:t xml:space="preserve"> </w:t>
      </w:r>
      <w:r>
        <w:rPr>
          <w:i/>
          <w:color w:val="2B2A29"/>
          <w:w w:val="105"/>
          <w:sz w:val="22"/>
        </w:rPr>
        <w:t>worker</w:t>
      </w:r>
      <w:r>
        <w:rPr>
          <w:i/>
          <w:color w:val="2B2A29"/>
          <w:spacing w:val="-11"/>
          <w:w w:val="105"/>
          <w:sz w:val="22"/>
        </w:rPr>
        <w:t xml:space="preserve"> </w:t>
      </w:r>
      <w:r>
        <w:rPr>
          <w:i/>
          <w:color w:val="2B2A29"/>
          <w:w w:val="105"/>
          <w:sz w:val="22"/>
        </w:rPr>
        <w:t>declaration</w:t>
      </w:r>
      <w:r>
        <w:rPr>
          <w:i/>
          <w:color w:val="2B2A29"/>
          <w:spacing w:val="-12"/>
          <w:w w:val="105"/>
          <w:sz w:val="22"/>
        </w:rPr>
        <w:t xml:space="preserve"> </w:t>
      </w:r>
      <w:r>
        <w:rPr>
          <w:color w:val="2B2A29"/>
          <w:w w:val="105"/>
          <w:sz w:val="22"/>
        </w:rPr>
        <w:t>and</w:t>
      </w:r>
      <w:r>
        <w:rPr>
          <w:color w:val="2B2A29"/>
          <w:spacing w:val="-12"/>
          <w:w w:val="105"/>
          <w:sz w:val="22"/>
        </w:rPr>
        <w:t xml:space="preserve"> </w:t>
      </w:r>
      <w:r>
        <w:rPr>
          <w:i/>
          <w:color w:val="2B2A29"/>
          <w:w w:val="105"/>
          <w:sz w:val="22"/>
        </w:rPr>
        <w:t>start-action</w:t>
      </w:r>
      <w:r>
        <w:rPr>
          <w:color w:val="2B2A29"/>
          <w:w w:val="105"/>
          <w:sz w:val="22"/>
        </w:rPr>
        <w:t>.</w:t>
      </w:r>
    </w:p>
    <w:p>
      <w:pPr>
        <w:spacing w:before="0" w:line="304" w:lineRule="auto"/>
        <w:ind w:left="160" w:right="510" w:firstLine="359"/>
        <w:jc w:val="left"/>
        <w:rPr>
          <w:sz w:val="22"/>
        </w:rPr>
      </w:pPr>
      <w:r>
        <w:rPr>
          <w:color w:val="2B2A29"/>
          <w:w w:val="105"/>
          <w:sz w:val="22"/>
        </w:rPr>
        <w:t>芭蕾舞</w:t>
      </w:r>
      <w:r>
        <w:rPr>
          <w:color w:val="2B2A29"/>
          <w:spacing w:val="4"/>
          <w:w w:val="105"/>
          <w:sz w:val="22"/>
        </w:rPr>
        <w:t>剧</w:t>
      </w:r>
      <w:r>
        <w:rPr>
          <w:color w:val="2B2A29"/>
          <w:w w:val="105"/>
          <w:sz w:val="22"/>
        </w:rPr>
        <w:t>中有两</w:t>
      </w:r>
      <w:r>
        <w:rPr>
          <w:color w:val="2B2A29"/>
          <w:spacing w:val="4"/>
          <w:w w:val="105"/>
          <w:sz w:val="22"/>
        </w:rPr>
        <w:t>种</w:t>
      </w:r>
      <w:r>
        <w:rPr>
          <w:color w:val="2B2A29"/>
          <w:w w:val="105"/>
          <w:sz w:val="22"/>
        </w:rPr>
        <w:t>语言结构</w:t>
      </w:r>
      <w:r>
        <w:rPr>
          <w:color w:val="2B2A29"/>
          <w:spacing w:val="4"/>
          <w:w w:val="105"/>
          <w:sz w:val="22"/>
        </w:rPr>
        <w:t>，</w:t>
      </w:r>
      <w:r>
        <w:rPr>
          <w:color w:val="2B2A29"/>
          <w:w w:val="105"/>
          <w:sz w:val="22"/>
        </w:rPr>
        <w:t>它们的执行</w:t>
      </w:r>
      <w:r>
        <w:rPr>
          <w:color w:val="2B2A29"/>
          <w:spacing w:val="4"/>
          <w:w w:val="105"/>
          <w:sz w:val="22"/>
        </w:rPr>
        <w:t>会</w:t>
      </w:r>
      <w:r>
        <w:rPr>
          <w:color w:val="2B2A29"/>
          <w:w w:val="105"/>
          <w:sz w:val="22"/>
        </w:rPr>
        <w:t>产生新的线索</w:t>
      </w:r>
      <w:r>
        <w:rPr>
          <w:color w:val="2B2A29"/>
          <w:spacing w:val="-55"/>
          <w:w w:val="105"/>
          <w:sz w:val="22"/>
        </w:rPr>
        <w:t>。</w:t>
      </w:r>
      <w:r>
        <w:rPr>
          <w:color w:val="2B2A29"/>
          <w:w w:val="105"/>
          <w:sz w:val="22"/>
        </w:rPr>
        <w:t>它们被称为</w:t>
      </w:r>
      <w:r>
        <w:rPr>
          <w:i/>
          <w:color w:val="2B2A29"/>
          <w:w w:val="105"/>
          <w:sz w:val="22"/>
        </w:rPr>
        <w:t>工人声明</w:t>
      </w:r>
      <w:r>
        <w:rPr>
          <w:color w:val="2B2A29"/>
          <w:w w:val="105"/>
          <w:sz w:val="22"/>
        </w:rPr>
        <w:t>和</w:t>
      </w:r>
      <w:r>
        <w:rPr>
          <w:i/>
          <w:color w:val="2B2A29"/>
          <w:w w:val="105"/>
          <w:sz w:val="22"/>
        </w:rPr>
        <w:t>开始行动</w:t>
      </w:r>
      <w:r>
        <w:rPr>
          <w:color w:val="2B2A29"/>
          <w:w w:val="105"/>
          <w:sz w:val="22"/>
        </w:rPr>
        <w:t>。</w:t>
      </w:r>
    </w:p>
    <w:p>
      <w:pPr>
        <w:spacing w:after="0" w:line="304" w:lineRule="auto"/>
        <w:jc w:val="left"/>
        <w:rPr>
          <w:sz w:val="22"/>
        </w:rPr>
        <w:sectPr>
          <w:pgSz w:w="10080" w:h="14400"/>
          <w:pgMar w:top="1260" w:right="560" w:bottom="1260" w:left="560" w:header="1037" w:footer="1070" w:gutter="0"/>
          <w:cols w:space="720" w:num="1"/>
        </w:sectPr>
      </w:pPr>
    </w:p>
    <w:p>
      <w:r>
        <w:rPr>
          <w:color w:val="2B2A29"/>
          <w:w w:val="80"/>
        </w:rPr>
        <w:t>Asynchronous</w:t>
      </w:r>
      <w:r>
        <w:rPr>
          <w:color w:val="2B2A29"/>
          <w:spacing w:val="81"/>
        </w:rPr>
        <w:t xml:space="preserve"> </w:t>
      </w:r>
      <w:r>
        <w:rPr>
          <w:color w:val="2B2A29"/>
          <w:w w:val="80"/>
        </w:rPr>
        <w:t>Programming</w:t>
      </w:r>
    </w:p>
    <w:p>
      <w:pPr>
        <w:pStyle w:val="4"/>
      </w:pPr>
      <w:bookmarkStart w:id="141" w:name="_bookmark136"/>
      <w:bookmarkEnd w:id="141"/>
      <w:r>
        <w:rPr>
          <w:color w:val="2B2A29"/>
          <w:w w:val="80"/>
        </w:rPr>
        <w:t>异步编程</w:t>
      </w:r>
    </w:p>
    <w:p>
      <w:r>
        <w:rPr>
          <w:color w:val="2B2A29"/>
          <w:w w:val="105"/>
        </w:rPr>
        <w:t xml:space="preserve">The keyword </w:t>
      </w:r>
      <w:r>
        <w:rPr>
          <w:rFonts w:ascii="宋体"/>
          <w:color w:val="2B2A29"/>
          <w:w w:val="105"/>
        </w:rPr>
        <w:t xml:space="preserve">start </w:t>
      </w:r>
      <w:r>
        <w:rPr>
          <w:color w:val="2B2A29"/>
          <w:w w:val="105"/>
        </w:rPr>
        <w:t>causes the following function or method invocation to be executed</w:t>
      </w:r>
      <w:r>
        <w:rPr>
          <w:color w:val="2B2A29"/>
          <w:spacing w:val="1"/>
          <w:w w:val="105"/>
        </w:rPr>
        <w:t xml:space="preserve"> </w:t>
      </w:r>
      <w:r>
        <w:rPr>
          <w:color w:val="2B2A29"/>
          <w:w w:val="105"/>
        </w:rPr>
        <w:t>on</w:t>
      </w:r>
      <w:r>
        <w:rPr>
          <w:color w:val="2B2A29"/>
          <w:spacing w:val="7"/>
          <w:w w:val="105"/>
        </w:rPr>
        <w:t xml:space="preserve"> </w:t>
      </w:r>
      <w:r>
        <w:rPr>
          <w:color w:val="2B2A29"/>
          <w:w w:val="105"/>
        </w:rPr>
        <w:t>a</w:t>
      </w:r>
      <w:r>
        <w:rPr>
          <w:color w:val="2B2A29"/>
          <w:spacing w:val="8"/>
          <w:w w:val="105"/>
        </w:rPr>
        <w:t xml:space="preserve"> </w:t>
      </w:r>
      <w:r>
        <w:rPr>
          <w:color w:val="2B2A29"/>
          <w:w w:val="105"/>
        </w:rPr>
        <w:t>new</w:t>
      </w:r>
      <w:r>
        <w:rPr>
          <w:color w:val="2B2A29"/>
          <w:spacing w:val="7"/>
          <w:w w:val="105"/>
        </w:rPr>
        <w:t xml:space="preserve"> </w:t>
      </w:r>
      <w:r>
        <w:rPr>
          <w:color w:val="2B2A29"/>
          <w:w w:val="105"/>
        </w:rPr>
        <w:t>strand</w:t>
      </w:r>
      <w:r>
        <w:rPr>
          <w:color w:val="2B2A29"/>
          <w:spacing w:val="8"/>
          <w:w w:val="105"/>
        </w:rPr>
        <w:t xml:space="preserve"> </w:t>
      </w:r>
      <w:r>
        <w:rPr>
          <w:color w:val="2B2A29"/>
          <w:w w:val="105"/>
        </w:rPr>
        <w:t>and</w:t>
      </w:r>
      <w:r>
        <w:rPr>
          <w:color w:val="2B2A29"/>
          <w:spacing w:val="7"/>
          <w:w w:val="105"/>
        </w:rPr>
        <w:t xml:space="preserve"> </w:t>
      </w:r>
      <w:r>
        <w:rPr>
          <w:color w:val="2B2A29"/>
          <w:w w:val="105"/>
        </w:rPr>
        <w:t>run</w:t>
      </w:r>
      <w:r>
        <w:rPr>
          <w:color w:val="2B2A29"/>
          <w:spacing w:val="8"/>
          <w:w w:val="105"/>
        </w:rPr>
        <w:t xml:space="preserve"> </w:t>
      </w:r>
      <w:r>
        <w:rPr>
          <w:color w:val="2B2A29"/>
          <w:w w:val="105"/>
        </w:rPr>
        <w:t>asynchronously.</w:t>
      </w:r>
      <w:r>
        <w:rPr>
          <w:color w:val="2B2A29"/>
          <w:spacing w:val="7"/>
          <w:w w:val="105"/>
        </w:rPr>
        <w:t xml:space="preserve"> </w:t>
      </w:r>
      <w:r>
        <w:rPr>
          <w:color w:val="2B2A29"/>
          <w:w w:val="105"/>
        </w:rPr>
        <w:t>The</w:t>
      </w:r>
      <w:r>
        <w:rPr>
          <w:color w:val="2B2A29"/>
          <w:spacing w:val="8"/>
          <w:w w:val="105"/>
        </w:rPr>
        <w:t xml:space="preserve"> </w:t>
      </w:r>
      <w:r>
        <w:rPr>
          <w:color w:val="2B2A29"/>
          <w:w w:val="105"/>
        </w:rPr>
        <w:t>arguments</w:t>
      </w:r>
      <w:r>
        <w:rPr>
          <w:color w:val="2B2A29"/>
          <w:spacing w:val="8"/>
          <w:w w:val="105"/>
        </w:rPr>
        <w:t xml:space="preserve"> </w:t>
      </w:r>
      <w:r>
        <w:rPr>
          <w:color w:val="2B2A29"/>
          <w:w w:val="105"/>
        </w:rPr>
        <w:t>for</w:t>
      </w:r>
      <w:r>
        <w:rPr>
          <w:color w:val="2B2A29"/>
          <w:spacing w:val="7"/>
          <w:w w:val="105"/>
        </w:rPr>
        <w:t xml:space="preserve"> </w:t>
      </w:r>
      <w:r>
        <w:rPr>
          <w:color w:val="2B2A29"/>
          <w:w w:val="105"/>
        </w:rPr>
        <w:t>the</w:t>
      </w:r>
      <w:r>
        <w:rPr>
          <w:color w:val="2B2A29"/>
          <w:spacing w:val="8"/>
          <w:w w:val="105"/>
        </w:rPr>
        <w:t xml:space="preserve"> </w:t>
      </w:r>
      <w:r>
        <w:rPr>
          <w:color w:val="2B2A29"/>
          <w:w w:val="105"/>
        </w:rPr>
        <w:t>function</w:t>
      </w:r>
      <w:r>
        <w:rPr>
          <w:color w:val="2B2A29"/>
          <w:spacing w:val="7"/>
          <w:w w:val="105"/>
        </w:rPr>
        <w:t xml:space="preserve"> </w:t>
      </w:r>
      <w:r>
        <w:rPr>
          <w:color w:val="2B2A29"/>
          <w:w w:val="105"/>
        </w:rPr>
        <w:t>or</w:t>
      </w:r>
      <w:r>
        <w:rPr>
          <w:color w:val="2B2A29"/>
          <w:spacing w:val="8"/>
          <w:w w:val="105"/>
        </w:rPr>
        <w:t xml:space="preserve"> </w:t>
      </w:r>
      <w:r>
        <w:rPr>
          <w:color w:val="2B2A29"/>
          <w:w w:val="105"/>
        </w:rPr>
        <w:t>method</w:t>
      </w:r>
      <w:r>
        <w:rPr>
          <w:color w:val="2B2A29"/>
          <w:spacing w:val="7"/>
          <w:w w:val="105"/>
        </w:rPr>
        <w:t xml:space="preserve"> </w:t>
      </w:r>
      <w:r>
        <w:rPr>
          <w:color w:val="2B2A29"/>
          <w:w w:val="105"/>
        </w:rPr>
        <w:t>call</w:t>
      </w:r>
      <w:r>
        <w:rPr>
          <w:color w:val="2B2A29"/>
          <w:spacing w:val="-54"/>
          <w:w w:val="105"/>
        </w:rPr>
        <w:t xml:space="preserve"> </w:t>
      </w:r>
      <w:r>
        <w:rPr>
          <w:color w:val="2B2A29"/>
          <w:w w:val="105"/>
        </w:rPr>
        <w:t>are evaluated on the current strand. A start-action returns a value of a basic type called</w:t>
      </w:r>
      <w:r>
        <w:rPr>
          <w:color w:val="2B2A29"/>
          <w:spacing w:val="1"/>
          <w:w w:val="105"/>
        </w:rPr>
        <w:t xml:space="preserve"> </w:t>
      </w:r>
      <w:r>
        <w:rPr>
          <w:rFonts w:ascii="宋体"/>
          <w:color w:val="2B2A29"/>
          <w:w w:val="105"/>
        </w:rPr>
        <w:t>future</w:t>
      </w:r>
      <w:r>
        <w:rPr>
          <w:rFonts w:ascii="宋体"/>
          <w:color w:val="2B2A29"/>
          <w:spacing w:val="-71"/>
          <w:w w:val="105"/>
        </w:rPr>
        <w:t xml:space="preserve"> </w:t>
      </w:r>
      <w:r>
        <w:rPr>
          <w:color w:val="2B2A29"/>
          <w:w w:val="105"/>
        </w:rPr>
        <w:t>immediately.</w:t>
      </w:r>
    </w:p>
    <w:p>
      <w:pPr>
        <w:pStyle w:val="11"/>
        <w:spacing w:before="175" w:line="292" w:lineRule="auto"/>
        <w:ind w:left="520" w:right="204"/>
      </w:pPr>
      <w:r>
        <w:rPr>
          <w:color w:val="2B2A29"/>
          <w:w w:val="105"/>
        </w:rPr>
        <w:t>关键字</w:t>
      </w:r>
      <w:r>
        <w:rPr>
          <w:rFonts w:ascii="宋体"/>
          <w:color w:val="2B2A29"/>
          <w:w w:val="105"/>
        </w:rPr>
        <w:t>start</w:t>
      </w:r>
      <w:r>
        <w:rPr>
          <w:color w:val="2B2A29"/>
          <w:w w:val="105"/>
        </w:rPr>
        <w:t>使以下函数或方法调用在新链上执行并异步运行。函数或方法</w:t>
      </w:r>
      <w:r>
        <w:rPr>
          <w:color w:val="2B2A29"/>
          <w:spacing w:val="7"/>
          <w:w w:val="105"/>
        </w:rPr>
        <w:t>调用</w:t>
      </w:r>
      <w:r>
        <w:rPr>
          <w:color w:val="2B2A29"/>
          <w:w w:val="105"/>
        </w:rPr>
        <w:t>的参数在当前链上求值。启动操作立即返回一个名为</w:t>
      </w:r>
      <w:r>
        <w:rPr>
          <w:rFonts w:ascii="宋体"/>
          <w:color w:val="2B2A29"/>
          <w:w w:val="105"/>
        </w:rPr>
        <w:t>future</w:t>
      </w:r>
      <w:r>
        <w:rPr>
          <w:color w:val="2B2A29"/>
          <w:w w:val="105"/>
        </w:rPr>
        <w:t>的基本类型的值。</w:t>
      </w:r>
    </w:p>
    <w:p>
      <w:r>
        <w:rPr>
          <w:rFonts w:ascii="宋体"/>
          <w:color w:val="2B2A29"/>
        </w:rPr>
        <w:t>01</w:t>
      </w:r>
      <w:r>
        <w:rPr>
          <w:rFonts w:ascii="宋体"/>
          <w:color w:val="2B2A29"/>
        </w:rPr>
        <w:tab/>
      </w:r>
      <w:r>
        <w:rPr>
          <w:rFonts w:ascii="宋体"/>
          <w:color w:val="2B2A29"/>
        </w:rPr>
        <w:t>future&lt;int&gt;</w:t>
      </w:r>
      <w:r>
        <w:rPr>
          <w:rFonts w:ascii="宋体"/>
          <w:color w:val="2B2A29"/>
          <w:spacing w:val="-5"/>
        </w:rPr>
        <w:t xml:space="preserve"> </w:t>
      </w:r>
      <w:r>
        <w:rPr>
          <w:rFonts w:ascii="宋体"/>
          <w:color w:val="2B2A29"/>
        </w:rPr>
        <w:t>f1</w:t>
      </w:r>
      <w:r>
        <w:rPr>
          <w:rFonts w:ascii="宋体"/>
          <w:color w:val="2B2A29"/>
          <w:spacing w:val="-4"/>
        </w:rPr>
        <w:t xml:space="preserve"> </w:t>
      </w:r>
      <w:r>
        <w:rPr>
          <w:rFonts w:ascii="宋体"/>
          <w:color w:val="2B2A29"/>
        </w:rPr>
        <w:t>=</w:t>
      </w:r>
      <w:r>
        <w:rPr>
          <w:rFonts w:ascii="宋体"/>
          <w:color w:val="2B2A29"/>
          <w:spacing w:val="-4"/>
        </w:rPr>
        <w:t xml:space="preserve"> </w:t>
      </w:r>
      <w:r>
        <w:rPr>
          <w:rFonts w:ascii="宋体"/>
          <w:color w:val="2B2A29"/>
        </w:rPr>
        <w:t>start</w:t>
      </w:r>
      <w:r>
        <w:rPr>
          <w:rFonts w:ascii="宋体"/>
          <w:color w:val="2B2A29"/>
          <w:spacing w:val="-5"/>
        </w:rPr>
        <w:t xml:space="preserve"> </w:t>
      </w:r>
      <w:r>
        <w:rPr>
          <w:rFonts w:ascii="宋体"/>
          <w:color w:val="2B2A29"/>
        </w:rPr>
        <w:t>verySlowFunction();</w:t>
      </w:r>
      <w:r>
        <w:rPr>
          <w:rFonts w:ascii="宋体"/>
          <w:color w:val="2B2A29"/>
          <w:spacing w:val="-107"/>
        </w:rPr>
        <w:t xml:space="preserve"> </w:t>
      </w:r>
      <w:r>
        <w:rPr>
          <w:rFonts w:ascii="宋体"/>
          <w:color w:val="2B2A29"/>
        </w:rPr>
        <w:t>02</w:t>
      </w:r>
      <w:r>
        <w:rPr>
          <w:rFonts w:ascii="宋体"/>
          <w:color w:val="2B2A29"/>
        </w:rPr>
        <w:tab/>
      </w:r>
      <w:r>
        <w:rPr>
          <w:rFonts w:ascii="宋体"/>
          <w:color w:val="2B2A29"/>
        </w:rPr>
        <w:t>int result = anotherFunction(f1);</w:t>
      </w:r>
    </w:p>
    <w:p>
      <w:pPr>
        <w:pStyle w:val="11"/>
        <w:tabs>
          <w:tab w:val="left" w:pos="1179"/>
        </w:tabs>
        <w:spacing w:before="115" w:line="273" w:lineRule="auto"/>
        <w:ind w:left="740" w:right="3159"/>
        <w:rPr>
          <w:rFonts w:ascii="宋体"/>
        </w:rPr>
      </w:pPr>
      <w:r>
        <w:rPr>
          <w:rFonts w:ascii="宋体"/>
          <w:color w:val="2B2A29"/>
        </w:rPr>
        <w:t>01future＜int＞f1</w:t>
      </w:r>
      <w:r>
        <w:rPr>
          <w:rFonts w:ascii="宋体"/>
          <w:color w:val="2B2A29"/>
        </w:rPr>
        <w:tab/>
      </w:r>
      <w:r>
        <w:rPr>
          <w:rFonts w:ascii="宋体"/>
          <w:color w:val="2B2A29"/>
        </w:rPr>
        <w:t>=启动verySlowFunction（）；02int result=另一个函数（f1）；</w:t>
      </w:r>
      <w:r>
        <w:rPr>
          <w:rFonts w:ascii="宋体"/>
          <w:color w:val="2B2A29"/>
        </w:rPr>
        <w:tab/>
      </w:r>
    </w:p>
    <w:p>
      <w:r>
        <w:rPr>
          <w:rFonts w:ascii="宋体"/>
          <w:color w:val="2B2A29"/>
        </w:rPr>
        <w:t>03</w:t>
      </w:r>
      <w:r>
        <w:rPr>
          <w:rFonts w:ascii="宋体"/>
          <w:color w:val="2B2A29"/>
        </w:rPr>
        <w:tab/>
      </w:r>
      <w:r>
        <w:rPr>
          <w:rFonts w:ascii="宋体"/>
          <w:color w:val="2B2A29"/>
        </w:rPr>
        <w:t>_ = wait f1;</w:t>
      </w:r>
    </w:p>
    <w:p>
      <w:pPr>
        <w:pStyle w:val="11"/>
        <w:tabs>
          <w:tab w:val="left" w:pos="1179"/>
        </w:tabs>
        <w:spacing w:line="279" w:lineRule="exact"/>
        <w:ind w:left="740"/>
        <w:rPr>
          <w:rFonts w:ascii="宋体"/>
        </w:rPr>
      </w:pPr>
      <w:r>
        <w:rPr>
          <w:rFonts w:ascii="宋体"/>
          <w:color w:val="2B2A29"/>
        </w:rPr>
        <w:t>03_=等待f1；</w:t>
      </w:r>
      <w:r>
        <w:rPr>
          <w:rFonts w:ascii="宋体"/>
          <w:color w:val="2B2A29"/>
        </w:rPr>
        <w:tab/>
      </w:r>
    </w:p>
    <w:p>
      <w:r>
        <w:rPr>
          <w:color w:val="2B2A29"/>
          <w:w w:val="105"/>
        </w:rPr>
        <w:t xml:space="preserve">Line 1 asynchronously calls the </w:t>
      </w:r>
      <w:r>
        <w:rPr>
          <w:rFonts w:ascii="宋体"/>
          <w:color w:val="2B2A29"/>
          <w:w w:val="105"/>
        </w:rPr>
        <w:t xml:space="preserve">verySlowFunction </w:t>
      </w:r>
      <w:r>
        <w:rPr>
          <w:color w:val="2B2A29"/>
          <w:w w:val="105"/>
        </w:rPr>
        <w:t>function, and line 2 passes the</w:t>
      </w:r>
      <w:r>
        <w:rPr>
          <w:color w:val="2B2A29"/>
          <w:spacing w:val="1"/>
          <w:w w:val="105"/>
        </w:rPr>
        <w:t xml:space="preserve"> </w:t>
      </w:r>
      <w:r>
        <w:rPr>
          <w:color w:val="2B2A29"/>
          <w:w w:val="105"/>
        </w:rPr>
        <w:t>value</w:t>
      </w:r>
      <w:r>
        <w:rPr>
          <w:color w:val="2B2A29"/>
          <w:spacing w:val="-11"/>
          <w:w w:val="105"/>
        </w:rPr>
        <w:t xml:space="preserve"> </w:t>
      </w:r>
      <w:r>
        <w:rPr>
          <w:color w:val="2B2A29"/>
          <w:w w:val="105"/>
        </w:rPr>
        <w:t>of</w:t>
      </w:r>
      <w:r>
        <w:rPr>
          <w:color w:val="2B2A29"/>
          <w:spacing w:val="-11"/>
          <w:w w:val="105"/>
        </w:rPr>
        <w:t xml:space="preserve"> </w:t>
      </w:r>
      <w:r>
        <w:rPr>
          <w:color w:val="2B2A29"/>
          <w:w w:val="105"/>
        </w:rPr>
        <w:t>the</w:t>
      </w:r>
      <w:r>
        <w:rPr>
          <w:color w:val="2B2A29"/>
          <w:spacing w:val="-10"/>
          <w:w w:val="105"/>
        </w:rPr>
        <w:t xml:space="preserve"> </w:t>
      </w:r>
      <w:r>
        <w:rPr>
          <w:rFonts w:ascii="宋体"/>
          <w:color w:val="2B2A29"/>
          <w:w w:val="105"/>
        </w:rPr>
        <w:t>future</w:t>
      </w:r>
      <w:r>
        <w:rPr>
          <w:rFonts w:ascii="宋体"/>
          <w:color w:val="2B2A29"/>
          <w:spacing w:val="-68"/>
          <w:w w:val="105"/>
        </w:rPr>
        <w:t xml:space="preserve"> </w:t>
      </w:r>
      <w:r>
        <w:rPr>
          <w:color w:val="2B2A29"/>
          <w:w w:val="105"/>
        </w:rPr>
        <w:t>variable</w:t>
      </w:r>
      <w:r>
        <w:rPr>
          <w:color w:val="2B2A29"/>
          <w:spacing w:val="-11"/>
          <w:w w:val="105"/>
        </w:rPr>
        <w:t xml:space="preserve"> </w:t>
      </w:r>
      <w:r>
        <w:rPr>
          <w:color w:val="2B2A29"/>
          <w:w w:val="105"/>
        </w:rPr>
        <w:t>and</w:t>
      </w:r>
      <w:r>
        <w:rPr>
          <w:color w:val="2B2A29"/>
          <w:spacing w:val="-11"/>
          <w:w w:val="105"/>
        </w:rPr>
        <w:t xml:space="preserve"> </w:t>
      </w:r>
      <w:r>
        <w:rPr>
          <w:color w:val="2B2A29"/>
          <w:w w:val="105"/>
        </w:rPr>
        <w:t>calls</w:t>
      </w:r>
      <w:r>
        <w:rPr>
          <w:color w:val="2B2A29"/>
          <w:spacing w:val="-10"/>
          <w:w w:val="105"/>
        </w:rPr>
        <w:t xml:space="preserve"> </w:t>
      </w:r>
      <w:r>
        <w:rPr>
          <w:color w:val="2B2A29"/>
          <w:w w:val="105"/>
        </w:rPr>
        <w:t>its</w:t>
      </w:r>
      <w:r>
        <w:rPr>
          <w:color w:val="2B2A29"/>
          <w:spacing w:val="-11"/>
          <w:w w:val="105"/>
        </w:rPr>
        <w:t xml:space="preserve"> </w:t>
      </w:r>
      <w:r>
        <w:rPr>
          <w:color w:val="2B2A29"/>
          <w:w w:val="105"/>
        </w:rPr>
        <w:t>results</w:t>
      </w:r>
      <w:r>
        <w:rPr>
          <w:color w:val="2B2A29"/>
          <w:spacing w:val="-10"/>
          <w:w w:val="105"/>
        </w:rPr>
        <w:t xml:space="preserve"> </w:t>
      </w:r>
      <w:r>
        <w:rPr>
          <w:color w:val="2B2A29"/>
          <w:w w:val="105"/>
        </w:rPr>
        <w:t>later.</w:t>
      </w:r>
      <w:r>
        <w:rPr>
          <w:color w:val="2B2A29"/>
          <w:spacing w:val="-11"/>
          <w:w w:val="105"/>
        </w:rPr>
        <w:t xml:space="preserve"> </w:t>
      </w:r>
      <w:r>
        <w:rPr>
          <w:color w:val="2B2A29"/>
          <w:w w:val="105"/>
        </w:rPr>
        <w:t>Line</w:t>
      </w:r>
      <w:r>
        <w:rPr>
          <w:color w:val="2B2A29"/>
          <w:spacing w:val="-10"/>
          <w:w w:val="105"/>
        </w:rPr>
        <w:t xml:space="preserve"> </w:t>
      </w:r>
      <w:r>
        <w:rPr>
          <w:color w:val="2B2A29"/>
          <w:w w:val="105"/>
        </w:rPr>
        <w:t>3</w:t>
      </w:r>
      <w:r>
        <w:rPr>
          <w:color w:val="2B2A29"/>
          <w:spacing w:val="-11"/>
          <w:w w:val="105"/>
        </w:rPr>
        <w:t xml:space="preserve"> </w:t>
      </w:r>
      <w:r>
        <w:rPr>
          <w:color w:val="2B2A29"/>
          <w:w w:val="105"/>
        </w:rPr>
        <w:t>waits</w:t>
      </w:r>
      <w:r>
        <w:rPr>
          <w:color w:val="2B2A29"/>
          <w:spacing w:val="-10"/>
          <w:w w:val="105"/>
        </w:rPr>
        <w:t xml:space="preserve"> </w:t>
      </w:r>
      <w:r>
        <w:rPr>
          <w:color w:val="2B2A29"/>
          <w:w w:val="105"/>
        </w:rPr>
        <w:t>for</w:t>
      </w:r>
      <w:r>
        <w:rPr>
          <w:color w:val="2B2A29"/>
          <w:spacing w:val="-11"/>
          <w:w w:val="105"/>
        </w:rPr>
        <w:t xml:space="preserve"> </w:t>
      </w:r>
      <w:r>
        <w:rPr>
          <w:color w:val="2B2A29"/>
          <w:w w:val="105"/>
        </w:rPr>
        <w:t>the</w:t>
      </w:r>
      <w:r>
        <w:rPr>
          <w:color w:val="2B2A29"/>
          <w:spacing w:val="-11"/>
          <w:w w:val="105"/>
        </w:rPr>
        <w:t xml:space="preserve"> </w:t>
      </w:r>
      <w:r>
        <w:rPr>
          <w:color w:val="2B2A29"/>
          <w:w w:val="105"/>
        </w:rPr>
        <w:t>future</w:t>
      </w:r>
      <w:r>
        <w:rPr>
          <w:color w:val="2B2A29"/>
          <w:spacing w:val="-10"/>
          <w:w w:val="105"/>
        </w:rPr>
        <w:t xml:space="preserve"> </w:t>
      </w:r>
      <w:r>
        <w:rPr>
          <w:color w:val="2B2A29"/>
          <w:w w:val="105"/>
        </w:rPr>
        <w:t>called</w:t>
      </w:r>
      <w:r>
        <w:rPr>
          <w:color w:val="2B2A29"/>
          <w:spacing w:val="-11"/>
          <w:w w:val="105"/>
        </w:rPr>
        <w:t xml:space="preserve"> </w:t>
      </w:r>
      <w:r>
        <w:rPr>
          <w:rFonts w:ascii="宋体"/>
          <w:color w:val="2B2A29"/>
          <w:w w:val="105"/>
        </w:rPr>
        <w:t>f1</w:t>
      </w:r>
      <w:r>
        <w:rPr>
          <w:rFonts w:ascii="宋体"/>
          <w:color w:val="2B2A29"/>
          <w:spacing w:val="-112"/>
          <w:w w:val="105"/>
        </w:rPr>
        <w:t xml:space="preserve"> </w:t>
      </w:r>
      <w:r>
        <w:rPr>
          <w:color w:val="2B2A29"/>
          <w:w w:val="105"/>
        </w:rPr>
        <w:t>to</w:t>
      </w:r>
      <w:r>
        <w:rPr>
          <w:color w:val="2B2A29"/>
          <w:spacing w:val="-13"/>
          <w:w w:val="105"/>
        </w:rPr>
        <w:t xml:space="preserve"> </w:t>
      </w:r>
      <w:r>
        <w:rPr>
          <w:color w:val="2B2A29"/>
          <w:w w:val="105"/>
        </w:rPr>
        <w:t>finish.</w:t>
      </w:r>
    </w:p>
    <w:p>
      <w:pPr>
        <w:pStyle w:val="11"/>
        <w:spacing w:before="178" w:line="278" w:lineRule="auto"/>
        <w:ind w:left="520" w:right="204" w:firstLine="359"/>
      </w:pPr>
      <w:r>
        <w:rPr>
          <w:color w:val="2B2A29"/>
          <w:w w:val="105"/>
        </w:rPr>
        <w:t>第1行异步调用</w:t>
      </w:r>
      <w:r>
        <w:rPr>
          <w:rFonts w:ascii="宋体"/>
          <w:color w:val="2B2A29"/>
          <w:w w:val="105"/>
        </w:rPr>
        <w:t>verySlowFunction</w:t>
      </w:r>
      <w:r>
        <w:rPr>
          <w:color w:val="2B2A29"/>
          <w:w w:val="105"/>
        </w:rPr>
        <w:t>函数，第2行传递</w:t>
      </w:r>
      <w:r>
        <w:rPr>
          <w:rFonts w:ascii="宋体"/>
          <w:color w:val="2B2A29"/>
          <w:w w:val="105"/>
        </w:rPr>
        <w:t>未来</w:t>
      </w:r>
      <w:r>
        <w:rPr>
          <w:color w:val="2B2A29"/>
          <w:w w:val="105"/>
        </w:rPr>
        <w:t>变量的值并稍后调用其结果。第3行等待称为</w:t>
      </w:r>
      <w:r>
        <w:rPr>
          <w:rFonts w:ascii="宋体"/>
          <w:color w:val="2B2A29"/>
          <w:w w:val="105"/>
        </w:rPr>
        <w:t>f1</w:t>
      </w:r>
      <w:r>
        <w:rPr>
          <w:rFonts w:ascii="宋体"/>
          <w:color w:val="2B2A29"/>
          <w:spacing w:val="-112"/>
          <w:w w:val="105"/>
        </w:rPr>
        <w:t>的</w:t>
      </w:r>
      <w:r>
        <w:rPr>
          <w:color w:val="2B2A29"/>
          <w:w w:val="105"/>
        </w:rPr>
        <w:t>未来完成。</w:t>
      </w:r>
    </w:p>
    <w:p>
      <w:r>
        <w:rPr>
          <w:color w:val="2B2A29"/>
          <w:w w:val="105"/>
        </w:rPr>
        <w:t xml:space="preserve">This future can be used to get the result of the target function call, by using the </w:t>
      </w:r>
      <w:r>
        <w:rPr>
          <w:rFonts w:ascii="宋体"/>
          <w:color w:val="2B2A29"/>
          <w:w w:val="105"/>
        </w:rPr>
        <w:t>wait</w:t>
      </w:r>
      <w:r>
        <w:rPr>
          <w:rFonts w:ascii="宋体"/>
          <w:color w:val="2B2A29"/>
          <w:spacing w:val="-113"/>
          <w:w w:val="105"/>
        </w:rPr>
        <w:t xml:space="preserve"> </w:t>
      </w:r>
      <w:r>
        <w:rPr>
          <w:color w:val="2B2A29"/>
          <w:w w:val="105"/>
        </w:rPr>
        <w:t xml:space="preserve">instruction, or it can control operations such as </w:t>
      </w:r>
      <w:r>
        <w:rPr>
          <w:rFonts w:ascii="宋体"/>
          <w:color w:val="2B2A29"/>
          <w:w w:val="105"/>
        </w:rPr>
        <w:t>isDone</w:t>
      </w:r>
      <w:r>
        <w:rPr>
          <w:color w:val="2B2A29"/>
          <w:w w:val="105"/>
        </w:rPr>
        <w:t xml:space="preserve">, </w:t>
      </w:r>
      <w:r>
        <w:rPr>
          <w:rFonts w:ascii="宋体"/>
          <w:color w:val="2B2A29"/>
          <w:w w:val="105"/>
        </w:rPr>
        <w:t>isCancelled</w:t>
      </w:r>
      <w:r>
        <w:rPr>
          <w:color w:val="2B2A29"/>
          <w:w w:val="105"/>
        </w:rPr>
        <w:t xml:space="preserve">, and </w:t>
      </w:r>
      <w:r>
        <w:rPr>
          <w:rFonts w:ascii="宋体"/>
          <w:color w:val="2B2A29"/>
          <w:w w:val="105"/>
        </w:rPr>
        <w:t xml:space="preserve">cancel </w:t>
      </w:r>
      <w:r>
        <w:rPr>
          <w:color w:val="2B2A29"/>
          <w:w w:val="105"/>
        </w:rPr>
        <w:t>to</w:t>
      </w:r>
      <w:r>
        <w:rPr>
          <w:color w:val="2B2A29"/>
          <w:spacing w:val="1"/>
          <w:w w:val="105"/>
        </w:rPr>
        <w:t xml:space="preserve"> </w:t>
      </w:r>
      <w:r>
        <w:rPr>
          <w:color w:val="2B2A29"/>
          <w:w w:val="105"/>
        </w:rPr>
        <w:t>check</w:t>
      </w:r>
      <w:r>
        <w:rPr>
          <w:color w:val="2B2A29"/>
          <w:spacing w:val="2"/>
          <w:w w:val="105"/>
        </w:rPr>
        <w:t xml:space="preserve"> </w:t>
      </w:r>
      <w:r>
        <w:rPr>
          <w:color w:val="2B2A29"/>
          <w:w w:val="105"/>
        </w:rPr>
        <w:t>for</w:t>
      </w:r>
      <w:r>
        <w:rPr>
          <w:color w:val="2B2A29"/>
          <w:spacing w:val="2"/>
          <w:w w:val="105"/>
        </w:rPr>
        <w:t xml:space="preserve"> </w:t>
      </w:r>
      <w:r>
        <w:rPr>
          <w:color w:val="2B2A29"/>
          <w:w w:val="105"/>
        </w:rPr>
        <w:t>the</w:t>
      </w:r>
      <w:r>
        <w:rPr>
          <w:color w:val="2B2A29"/>
          <w:spacing w:val="3"/>
          <w:w w:val="105"/>
        </w:rPr>
        <w:t xml:space="preserve"> </w:t>
      </w:r>
      <w:r>
        <w:rPr>
          <w:color w:val="2B2A29"/>
          <w:w w:val="105"/>
        </w:rPr>
        <w:t>running</w:t>
      </w:r>
      <w:r>
        <w:rPr>
          <w:color w:val="2B2A29"/>
          <w:spacing w:val="2"/>
          <w:w w:val="105"/>
        </w:rPr>
        <w:t xml:space="preserve"> </w:t>
      </w:r>
      <w:r>
        <w:rPr>
          <w:color w:val="2B2A29"/>
          <w:w w:val="105"/>
        </w:rPr>
        <w:t>status</w:t>
      </w:r>
      <w:r>
        <w:rPr>
          <w:color w:val="2B2A29"/>
          <w:spacing w:val="2"/>
          <w:w w:val="105"/>
        </w:rPr>
        <w:t xml:space="preserve"> </w:t>
      </w:r>
      <w:r>
        <w:rPr>
          <w:color w:val="2B2A29"/>
          <w:w w:val="105"/>
        </w:rPr>
        <w:t>of</w:t>
      </w:r>
      <w:r>
        <w:rPr>
          <w:color w:val="2B2A29"/>
          <w:spacing w:val="3"/>
          <w:w w:val="105"/>
        </w:rPr>
        <w:t xml:space="preserve"> </w:t>
      </w:r>
      <w:r>
        <w:rPr>
          <w:color w:val="2B2A29"/>
          <w:w w:val="105"/>
        </w:rPr>
        <w:t>the</w:t>
      </w:r>
      <w:r>
        <w:rPr>
          <w:color w:val="2B2A29"/>
          <w:spacing w:val="2"/>
          <w:w w:val="105"/>
        </w:rPr>
        <w:t xml:space="preserve"> </w:t>
      </w:r>
      <w:r>
        <w:rPr>
          <w:color w:val="2B2A29"/>
          <w:w w:val="105"/>
        </w:rPr>
        <w:t>asynchronous</w:t>
      </w:r>
      <w:r>
        <w:rPr>
          <w:color w:val="2B2A29"/>
          <w:spacing w:val="2"/>
          <w:w w:val="105"/>
        </w:rPr>
        <w:t xml:space="preserve"> </w:t>
      </w:r>
      <w:r>
        <w:rPr>
          <w:color w:val="2B2A29"/>
          <w:w w:val="105"/>
        </w:rPr>
        <w:t>call.</w:t>
      </w:r>
      <w:r>
        <w:rPr>
          <w:color w:val="2B2A29"/>
          <w:spacing w:val="3"/>
          <w:w w:val="105"/>
        </w:rPr>
        <w:t xml:space="preserve"> </w:t>
      </w:r>
      <w:r>
        <w:rPr>
          <w:color w:val="2B2A29"/>
          <w:w w:val="105"/>
        </w:rPr>
        <w:t>Or</w:t>
      </w:r>
      <w:r>
        <w:rPr>
          <w:color w:val="2B2A29"/>
          <w:spacing w:val="2"/>
          <w:w w:val="105"/>
        </w:rPr>
        <w:t xml:space="preserve"> </w:t>
      </w:r>
      <w:r>
        <w:rPr>
          <w:color w:val="2B2A29"/>
          <w:w w:val="105"/>
        </w:rPr>
        <w:t>it</w:t>
      </w:r>
      <w:r>
        <w:rPr>
          <w:color w:val="2B2A29"/>
          <w:spacing w:val="2"/>
          <w:w w:val="105"/>
        </w:rPr>
        <w:t xml:space="preserve"> </w:t>
      </w:r>
      <w:r>
        <w:rPr>
          <w:color w:val="2B2A29"/>
          <w:w w:val="105"/>
        </w:rPr>
        <w:t>can</w:t>
      </w:r>
      <w:r>
        <w:rPr>
          <w:color w:val="2B2A29"/>
          <w:spacing w:val="3"/>
          <w:w w:val="105"/>
        </w:rPr>
        <w:t xml:space="preserve"> </w:t>
      </w:r>
      <w:r>
        <w:rPr>
          <w:color w:val="2B2A29"/>
          <w:w w:val="105"/>
        </w:rPr>
        <w:t>cancel</w:t>
      </w:r>
      <w:r>
        <w:rPr>
          <w:color w:val="2B2A29"/>
          <w:spacing w:val="2"/>
          <w:w w:val="105"/>
        </w:rPr>
        <w:t xml:space="preserve"> </w:t>
      </w:r>
      <w:r>
        <w:rPr>
          <w:color w:val="2B2A29"/>
          <w:w w:val="105"/>
        </w:rPr>
        <w:t>asynchronous</w:t>
      </w:r>
      <w:r>
        <w:rPr>
          <w:color w:val="2B2A29"/>
          <w:spacing w:val="2"/>
          <w:w w:val="105"/>
        </w:rPr>
        <w:t xml:space="preserve"> </w:t>
      </w:r>
      <w:r>
        <w:rPr>
          <w:color w:val="2B2A29"/>
          <w:w w:val="105"/>
        </w:rPr>
        <w:t>call</w:t>
      </w:r>
      <w:r>
        <w:rPr>
          <w:color w:val="2B2A29"/>
          <w:spacing w:val="-54"/>
          <w:w w:val="105"/>
        </w:rPr>
        <w:t xml:space="preserve"> </w:t>
      </w:r>
      <w:r>
        <w:rPr>
          <w:color w:val="2B2A29"/>
          <w:w w:val="110"/>
        </w:rPr>
        <w:t>if</w:t>
      </w:r>
      <w:r>
        <w:rPr>
          <w:color w:val="2B2A29"/>
          <w:spacing w:val="-16"/>
          <w:w w:val="110"/>
        </w:rPr>
        <w:t xml:space="preserve"> </w:t>
      </w:r>
      <w:r>
        <w:rPr>
          <w:color w:val="2B2A29"/>
          <w:w w:val="110"/>
        </w:rPr>
        <w:t>needed.</w:t>
      </w:r>
    </w:p>
    <w:p>
      <w:pPr>
        <w:pStyle w:val="11"/>
        <w:spacing w:before="13" w:line="288" w:lineRule="auto"/>
        <w:ind w:left="520" w:right="204" w:firstLine="359"/>
      </w:pPr>
      <w:r>
        <w:rPr>
          <w:color w:val="2B2A29"/>
          <w:w w:val="105"/>
        </w:rPr>
        <w:t>这个future可以通过使用</w:t>
      </w:r>
      <w:r>
        <w:rPr>
          <w:rFonts w:ascii="宋体"/>
          <w:color w:val="2B2A29"/>
          <w:w w:val="105"/>
        </w:rPr>
        <w:t>wait</w:t>
      </w:r>
      <w:r>
        <w:rPr>
          <w:color w:val="2B2A29"/>
          <w:w w:val="105"/>
        </w:rPr>
        <w:t>指令来获取目标函数调用的结果，也可以控制</w:t>
      </w:r>
      <w:r>
        <w:rPr>
          <w:rFonts w:ascii="宋体"/>
          <w:color w:val="2B2A29"/>
          <w:w w:val="105"/>
        </w:rPr>
        <w:t>isDone</w:t>
      </w:r>
      <w:r>
        <w:rPr>
          <w:color w:val="2B2A29"/>
          <w:w w:val="105"/>
        </w:rPr>
        <w:t>、</w:t>
      </w:r>
      <w:r>
        <w:rPr>
          <w:rFonts w:ascii="宋体"/>
          <w:color w:val="2B2A29"/>
          <w:w w:val="105"/>
        </w:rPr>
        <w:t>isCancelled</w:t>
      </w:r>
      <w:r>
        <w:rPr>
          <w:color w:val="2B2A29"/>
          <w:w w:val="105"/>
        </w:rPr>
        <w:t>和</w:t>
      </w:r>
      <w:r>
        <w:rPr>
          <w:rFonts w:ascii="宋体"/>
          <w:color w:val="2B2A29"/>
          <w:w w:val="105"/>
        </w:rPr>
        <w:t>cancel</w:t>
      </w:r>
      <w:r>
        <w:rPr>
          <w:color w:val="2B2A29"/>
          <w:w w:val="105"/>
        </w:rPr>
        <w:t>等操作来检查异步调用的运行状态。或者</w:t>
      </w:r>
      <w:r>
        <w:rPr>
          <w:color w:val="2B2A29"/>
          <w:spacing w:val="2"/>
          <w:w w:val="105"/>
        </w:rPr>
        <w:t>，</w:t>
      </w:r>
      <w:r>
        <w:rPr>
          <w:color w:val="2B2A29"/>
          <w:w w:val="110"/>
        </w:rPr>
        <w:t>如果需要，</w:t>
      </w:r>
      <w:r>
        <w:rPr>
          <w:color w:val="2B2A29"/>
          <w:w w:val="105"/>
        </w:rPr>
        <w:t>它可以取消异步调用</w:t>
      </w:r>
      <w:r>
        <w:rPr>
          <w:color w:val="2B2A29"/>
          <w:w w:val="110"/>
        </w:rPr>
        <w:t>。</w:t>
      </w:r>
    </w:p>
    <w:p>
      <w:r>
        <w:rPr>
          <w:rFonts w:ascii="宋体"/>
          <w:color w:val="2B2A29"/>
        </w:rPr>
        <w:t>01</w:t>
      </w:r>
      <w:r>
        <w:rPr>
          <w:rFonts w:ascii="宋体"/>
          <w:color w:val="2B2A29"/>
          <w:spacing w:val="-4"/>
        </w:rPr>
        <w:t xml:space="preserve"> </w:t>
      </w:r>
      <w:r>
        <w:rPr>
          <w:rFonts w:ascii="宋体"/>
          <w:color w:val="2B2A29"/>
        </w:rPr>
        <w:t>future&lt;()&gt;</w:t>
      </w:r>
      <w:r>
        <w:rPr>
          <w:rFonts w:ascii="宋体"/>
          <w:color w:val="2B2A29"/>
          <w:spacing w:val="-4"/>
        </w:rPr>
        <w:t xml:space="preserve"> </w:t>
      </w:r>
      <w:r>
        <w:rPr>
          <w:rFonts w:ascii="宋体"/>
          <w:color w:val="2B2A29"/>
        </w:rPr>
        <w:t>f2</w:t>
      </w:r>
      <w:r>
        <w:rPr>
          <w:rFonts w:ascii="宋体"/>
          <w:color w:val="2B2A29"/>
          <w:spacing w:val="-3"/>
        </w:rPr>
        <w:t xml:space="preserve"> </w:t>
      </w:r>
      <w:r>
        <w:rPr>
          <w:rFonts w:ascii="宋体"/>
          <w:color w:val="2B2A29"/>
        </w:rPr>
        <w:t>=</w:t>
      </w:r>
      <w:r>
        <w:rPr>
          <w:rFonts w:ascii="宋体"/>
          <w:color w:val="2B2A29"/>
          <w:spacing w:val="-4"/>
        </w:rPr>
        <w:t xml:space="preserve"> </w:t>
      </w:r>
      <w:r>
        <w:rPr>
          <w:rFonts w:ascii="宋体"/>
          <w:color w:val="2B2A29"/>
        </w:rPr>
        <w:t>start</w:t>
      </w:r>
      <w:r>
        <w:rPr>
          <w:rFonts w:ascii="宋体"/>
          <w:color w:val="2B2A29"/>
          <w:spacing w:val="-4"/>
        </w:rPr>
        <w:t xml:space="preserve"> </w:t>
      </w:r>
      <w:r>
        <w:rPr>
          <w:rFonts w:ascii="宋体"/>
          <w:color w:val="2B2A29"/>
        </w:rPr>
        <w:t>countInfinity();</w:t>
      </w:r>
      <w:r>
        <w:rPr>
          <w:rFonts w:ascii="宋体"/>
          <w:color w:val="2B2A29"/>
          <w:spacing w:val="-107"/>
        </w:rPr>
        <w:t xml:space="preserve"> </w:t>
      </w:r>
      <w:r>
        <w:rPr>
          <w:rFonts w:ascii="宋体"/>
          <w:color w:val="2B2A29"/>
        </w:rPr>
        <w:t>02 f2.cancel();</w:t>
      </w:r>
    </w:p>
    <w:p>
      <w:pPr>
        <w:pStyle w:val="11"/>
        <w:spacing w:before="137" w:line="273" w:lineRule="auto"/>
        <w:ind w:left="520" w:right="3819"/>
        <w:rPr>
          <w:rFonts w:ascii="宋体"/>
        </w:rPr>
      </w:pPr>
      <w:r>
        <w:rPr>
          <w:rFonts w:ascii="宋体"/>
          <w:color w:val="2B2A29"/>
        </w:rPr>
        <w:t>01未来&lt;（）&gt;f2=开始计数无限（）；02 f2.取消（）；</w:t>
      </w:r>
    </w:p>
    <w:p>
      <w:r>
        <w:rPr>
          <w:color w:val="2B2A29"/>
          <w:w w:val="105"/>
        </w:rPr>
        <w:t>Line</w:t>
      </w:r>
      <w:r>
        <w:rPr>
          <w:color w:val="2B2A29"/>
          <w:spacing w:val="-10"/>
          <w:w w:val="105"/>
        </w:rPr>
        <w:t xml:space="preserve"> </w:t>
      </w:r>
      <w:r>
        <w:rPr>
          <w:color w:val="2B2A29"/>
          <w:w w:val="105"/>
        </w:rPr>
        <w:t>1</w:t>
      </w:r>
      <w:r>
        <w:rPr>
          <w:color w:val="2B2A29"/>
          <w:spacing w:val="-9"/>
          <w:w w:val="105"/>
        </w:rPr>
        <w:t xml:space="preserve"> </w:t>
      </w:r>
      <w:r>
        <w:rPr>
          <w:color w:val="2B2A29"/>
          <w:w w:val="105"/>
        </w:rPr>
        <w:t>calls</w:t>
      </w:r>
      <w:r>
        <w:rPr>
          <w:color w:val="2B2A29"/>
          <w:spacing w:val="-9"/>
          <w:w w:val="105"/>
        </w:rPr>
        <w:t xml:space="preserve"> </w:t>
      </w:r>
      <w:r>
        <w:rPr>
          <w:color w:val="2B2A29"/>
          <w:w w:val="105"/>
        </w:rPr>
        <w:t>the</w:t>
      </w:r>
      <w:r>
        <w:rPr>
          <w:color w:val="2B2A29"/>
          <w:spacing w:val="-9"/>
          <w:w w:val="105"/>
        </w:rPr>
        <w:t xml:space="preserve"> </w:t>
      </w:r>
      <w:r>
        <w:rPr>
          <w:rFonts w:ascii="宋体"/>
          <w:color w:val="2B2A29"/>
          <w:w w:val="105"/>
        </w:rPr>
        <w:t>countInfinity()</w:t>
      </w:r>
      <w:r>
        <w:rPr>
          <w:rFonts w:ascii="宋体"/>
          <w:color w:val="2B2A29"/>
          <w:spacing w:val="-67"/>
          <w:w w:val="105"/>
        </w:rPr>
        <w:t xml:space="preserve"> </w:t>
      </w:r>
      <w:r>
        <w:rPr>
          <w:color w:val="2B2A29"/>
          <w:w w:val="105"/>
        </w:rPr>
        <w:t>function,</w:t>
      </w:r>
      <w:r>
        <w:rPr>
          <w:color w:val="2B2A29"/>
          <w:spacing w:val="-9"/>
          <w:w w:val="105"/>
        </w:rPr>
        <w:t xml:space="preserve"> </w:t>
      </w:r>
      <w:r>
        <w:rPr>
          <w:color w:val="2B2A29"/>
          <w:w w:val="105"/>
        </w:rPr>
        <w:t>which</w:t>
      </w:r>
      <w:r>
        <w:rPr>
          <w:color w:val="2B2A29"/>
          <w:spacing w:val="-9"/>
          <w:w w:val="105"/>
        </w:rPr>
        <w:t xml:space="preserve"> </w:t>
      </w:r>
      <w:r>
        <w:rPr>
          <w:color w:val="2B2A29"/>
          <w:w w:val="105"/>
        </w:rPr>
        <w:t>runs</w:t>
      </w:r>
      <w:r>
        <w:rPr>
          <w:color w:val="2B2A29"/>
          <w:spacing w:val="-10"/>
          <w:w w:val="105"/>
        </w:rPr>
        <w:t xml:space="preserve"> </w:t>
      </w:r>
      <w:r>
        <w:rPr>
          <w:color w:val="2B2A29"/>
          <w:w w:val="105"/>
        </w:rPr>
        <w:t>forever</w:t>
      </w:r>
      <w:r>
        <w:rPr>
          <w:color w:val="2B2A29"/>
          <w:spacing w:val="-9"/>
          <w:w w:val="105"/>
        </w:rPr>
        <w:t xml:space="preserve"> </w:t>
      </w:r>
      <w:r>
        <w:rPr>
          <w:color w:val="2B2A29"/>
          <w:w w:val="105"/>
        </w:rPr>
        <w:t>in</w:t>
      </w:r>
      <w:r>
        <w:rPr>
          <w:color w:val="2B2A29"/>
          <w:spacing w:val="-9"/>
          <w:w w:val="105"/>
        </w:rPr>
        <w:t xml:space="preserve"> </w:t>
      </w:r>
      <w:r>
        <w:rPr>
          <w:color w:val="2B2A29"/>
          <w:w w:val="105"/>
        </w:rPr>
        <w:t>asynchronous</w:t>
      </w:r>
      <w:r>
        <w:rPr>
          <w:color w:val="2B2A29"/>
          <w:spacing w:val="-55"/>
          <w:w w:val="105"/>
        </w:rPr>
        <w:t xml:space="preserve"> </w:t>
      </w:r>
      <w:r>
        <w:rPr>
          <w:color w:val="2B2A29"/>
          <w:w w:val="105"/>
        </w:rPr>
        <w:t>mode.</w:t>
      </w:r>
      <w:r>
        <w:rPr>
          <w:color w:val="2B2A29"/>
          <w:spacing w:val="-12"/>
          <w:w w:val="105"/>
        </w:rPr>
        <w:t xml:space="preserve"> </w:t>
      </w:r>
      <w:r>
        <w:rPr>
          <w:color w:val="2B2A29"/>
          <w:w w:val="105"/>
        </w:rPr>
        <w:t>Line</w:t>
      </w:r>
      <w:r>
        <w:rPr>
          <w:color w:val="2B2A29"/>
          <w:spacing w:val="-11"/>
          <w:w w:val="105"/>
        </w:rPr>
        <w:t xml:space="preserve"> </w:t>
      </w:r>
      <w:r>
        <w:rPr>
          <w:color w:val="2B2A29"/>
          <w:w w:val="105"/>
        </w:rPr>
        <w:t>2</w:t>
      </w:r>
      <w:r>
        <w:rPr>
          <w:color w:val="2B2A29"/>
          <w:spacing w:val="-11"/>
          <w:w w:val="105"/>
        </w:rPr>
        <w:t xml:space="preserve"> </w:t>
      </w:r>
      <w:r>
        <w:rPr>
          <w:color w:val="2B2A29"/>
          <w:w w:val="105"/>
        </w:rPr>
        <w:t>cancels</w:t>
      </w:r>
      <w:r>
        <w:rPr>
          <w:color w:val="2B2A29"/>
          <w:spacing w:val="-11"/>
          <w:w w:val="105"/>
        </w:rPr>
        <w:t xml:space="preserve"> </w:t>
      </w:r>
      <w:r>
        <w:rPr>
          <w:color w:val="2B2A29"/>
          <w:w w:val="105"/>
        </w:rPr>
        <w:t>the</w:t>
      </w:r>
      <w:r>
        <w:rPr>
          <w:color w:val="2B2A29"/>
          <w:spacing w:val="-11"/>
          <w:w w:val="105"/>
        </w:rPr>
        <w:t xml:space="preserve"> </w:t>
      </w:r>
      <w:r>
        <w:rPr>
          <w:color w:val="2B2A29"/>
          <w:w w:val="105"/>
        </w:rPr>
        <w:t>asynchronous</w:t>
      </w:r>
      <w:r>
        <w:rPr>
          <w:color w:val="2B2A29"/>
          <w:spacing w:val="-11"/>
          <w:w w:val="105"/>
        </w:rPr>
        <w:t xml:space="preserve"> </w:t>
      </w:r>
      <w:r>
        <w:rPr>
          <w:color w:val="2B2A29"/>
          <w:w w:val="105"/>
        </w:rPr>
        <w:t>execution.</w:t>
      </w:r>
    </w:p>
    <w:p>
      <w:pPr>
        <w:pStyle w:val="11"/>
        <w:spacing w:before="137" w:line="285" w:lineRule="auto"/>
        <w:ind w:left="520" w:right="692" w:firstLine="359"/>
      </w:pPr>
      <w:r>
        <w:rPr>
          <w:color w:val="2B2A29"/>
          <w:w w:val="105"/>
        </w:rPr>
        <w:t>第1行调用</w:t>
      </w:r>
      <w:r>
        <w:rPr>
          <w:rFonts w:ascii="宋体"/>
          <w:color w:val="2B2A29"/>
          <w:w w:val="105"/>
        </w:rPr>
        <w:t>countInfinity（）</w:t>
      </w:r>
      <w:r>
        <w:rPr>
          <w:color w:val="2B2A29"/>
          <w:w w:val="105"/>
        </w:rPr>
        <w:t>函数，该</w:t>
      </w:r>
      <w:r>
        <w:rPr>
          <w:color w:val="2B2A29"/>
          <w:spacing w:val="-9"/>
          <w:w w:val="105"/>
        </w:rPr>
        <w:t>函数</w:t>
      </w:r>
      <w:r>
        <w:rPr>
          <w:color w:val="2B2A29"/>
          <w:w w:val="105"/>
        </w:rPr>
        <w:t>永远以异步模式运行。第2行取消异步执行。</w:t>
      </w:r>
    </w:p>
    <w:p>
      <w:r>
        <w:rPr>
          <w:color w:val="2B2A29"/>
          <w:w w:val="105"/>
        </w:rPr>
        <w:t xml:space="preserve">In asynchronous calls, </w:t>
      </w:r>
      <w:r>
        <w:rPr>
          <w:rFonts w:ascii="宋体"/>
          <w:color w:val="2B2A29"/>
          <w:w w:val="105"/>
        </w:rPr>
        <w:t xml:space="preserve">wait </w:t>
      </w:r>
      <w:r>
        <w:rPr>
          <w:color w:val="2B2A29"/>
          <w:w w:val="105"/>
        </w:rPr>
        <w:t>has the same behavior as using a normal function call</w:t>
      </w:r>
      <w:r>
        <w:rPr>
          <w:color w:val="2B2A29"/>
          <w:spacing w:val="1"/>
          <w:w w:val="105"/>
        </w:rPr>
        <w:t xml:space="preserve"> </w:t>
      </w:r>
      <w:r>
        <w:rPr>
          <w:color w:val="2B2A29"/>
          <w:w w:val="105"/>
        </w:rPr>
        <w:t>and waiting for the result. That is, in the successful scenario, it will eventually return</w:t>
      </w:r>
      <w:r>
        <w:rPr>
          <w:color w:val="2B2A29"/>
          <w:spacing w:val="1"/>
          <w:w w:val="105"/>
        </w:rPr>
        <w:t xml:space="preserve"> </w:t>
      </w:r>
      <w:r>
        <w:rPr>
          <w:color w:val="2B2A29"/>
          <w:w w:val="105"/>
        </w:rPr>
        <w:t>the</w:t>
      </w:r>
      <w:r>
        <w:rPr>
          <w:color w:val="2B2A29"/>
          <w:spacing w:val="-5"/>
          <w:w w:val="105"/>
        </w:rPr>
        <w:t xml:space="preserve"> </w:t>
      </w:r>
      <w:r>
        <w:rPr>
          <w:color w:val="2B2A29"/>
          <w:w w:val="105"/>
        </w:rPr>
        <w:t>result</w:t>
      </w:r>
      <w:r>
        <w:rPr>
          <w:color w:val="2B2A29"/>
          <w:spacing w:val="-4"/>
          <w:w w:val="105"/>
        </w:rPr>
        <w:t xml:space="preserve"> </w:t>
      </w:r>
      <w:r>
        <w:rPr>
          <w:color w:val="2B2A29"/>
          <w:w w:val="105"/>
        </w:rPr>
        <w:t>value</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target</w:t>
      </w:r>
      <w:r>
        <w:rPr>
          <w:color w:val="2B2A29"/>
          <w:spacing w:val="-4"/>
          <w:w w:val="105"/>
        </w:rPr>
        <w:t xml:space="preserve"> </w:t>
      </w:r>
      <w:r>
        <w:rPr>
          <w:color w:val="2B2A29"/>
          <w:w w:val="105"/>
        </w:rPr>
        <w:t>function,</w:t>
      </w:r>
      <w:r>
        <w:rPr>
          <w:color w:val="2B2A29"/>
          <w:spacing w:val="-4"/>
          <w:w w:val="105"/>
        </w:rPr>
        <w:t xml:space="preserve"> </w:t>
      </w:r>
      <w:r>
        <w:rPr>
          <w:color w:val="2B2A29"/>
          <w:w w:val="105"/>
        </w:rPr>
        <w:t>and</w:t>
      </w:r>
      <w:r>
        <w:rPr>
          <w:color w:val="2B2A29"/>
          <w:spacing w:val="-4"/>
          <w:w w:val="105"/>
        </w:rPr>
        <w:t xml:space="preserve"> </w:t>
      </w:r>
      <w:r>
        <w:rPr>
          <w:color w:val="2B2A29"/>
          <w:w w:val="105"/>
        </w:rPr>
        <w:t>if</w:t>
      </w:r>
      <w:r>
        <w:rPr>
          <w:color w:val="2B2A29"/>
          <w:spacing w:val="-4"/>
          <w:w w:val="105"/>
        </w:rPr>
        <w:t xml:space="preserve"> </w:t>
      </w:r>
      <w:r>
        <w:rPr>
          <w:color w:val="2B2A29"/>
          <w:w w:val="105"/>
        </w:rPr>
        <w:t>it</w:t>
      </w:r>
      <w:r>
        <w:rPr>
          <w:color w:val="2B2A29"/>
          <w:spacing w:val="-4"/>
          <w:w w:val="105"/>
        </w:rPr>
        <w:t xml:space="preserve"> </w:t>
      </w:r>
      <w:r>
        <w:rPr>
          <w:color w:val="2B2A29"/>
          <w:w w:val="105"/>
        </w:rPr>
        <w:t>throws</w:t>
      </w:r>
      <w:r>
        <w:rPr>
          <w:color w:val="2B2A29"/>
          <w:spacing w:val="-4"/>
          <w:w w:val="105"/>
        </w:rPr>
        <w:t xml:space="preserve"> </w:t>
      </w:r>
      <w:r>
        <w:rPr>
          <w:color w:val="2B2A29"/>
          <w:w w:val="105"/>
        </w:rPr>
        <w:t>an</w:t>
      </w:r>
      <w:r>
        <w:rPr>
          <w:color w:val="2B2A29"/>
          <w:spacing w:val="-4"/>
          <w:w w:val="105"/>
        </w:rPr>
        <w:t xml:space="preserve"> </w:t>
      </w:r>
      <w:r>
        <w:rPr>
          <w:color w:val="2B2A29"/>
          <w:w w:val="105"/>
        </w:rPr>
        <w:t>error,</w:t>
      </w:r>
      <w:r>
        <w:rPr>
          <w:color w:val="2B2A29"/>
          <w:spacing w:val="-4"/>
          <w:w w:val="105"/>
        </w:rPr>
        <w:t xml:space="preserve"> </w:t>
      </w:r>
      <w:r>
        <w:rPr>
          <w:color w:val="2B2A29"/>
          <w:w w:val="105"/>
        </w:rPr>
        <w:t>the</w:t>
      </w:r>
      <w:r>
        <w:rPr>
          <w:color w:val="2B2A29"/>
          <w:spacing w:val="-4"/>
          <w:w w:val="105"/>
        </w:rPr>
        <w:t xml:space="preserve"> </w:t>
      </w:r>
      <w:r>
        <w:rPr>
          <w:rFonts w:ascii="宋体"/>
          <w:color w:val="2B2A29"/>
          <w:w w:val="105"/>
        </w:rPr>
        <w:t>await</w:t>
      </w:r>
      <w:r>
        <w:rPr>
          <w:rFonts w:ascii="宋体"/>
          <w:color w:val="2B2A29"/>
          <w:spacing w:val="-62"/>
          <w:w w:val="105"/>
        </w:rPr>
        <w:t xml:space="preserve"> </w:t>
      </w:r>
      <w:r>
        <w:rPr>
          <w:color w:val="2B2A29"/>
          <w:w w:val="105"/>
        </w:rPr>
        <w:t>statement</w:t>
      </w:r>
      <w:r>
        <w:rPr>
          <w:color w:val="2B2A29"/>
          <w:spacing w:val="-4"/>
          <w:w w:val="105"/>
        </w:rPr>
        <w:t xml:space="preserve"> </w:t>
      </w:r>
      <w:r>
        <w:rPr>
          <w:color w:val="2B2A29"/>
          <w:w w:val="105"/>
        </w:rPr>
        <w:t>will</w:t>
      </w:r>
      <w:r>
        <w:rPr>
          <w:color w:val="2B2A29"/>
          <w:spacing w:val="1"/>
          <w:w w:val="105"/>
        </w:rPr>
        <w:t xml:space="preserve"> </w:t>
      </w:r>
      <w:r>
        <w:rPr>
          <w:color w:val="2B2A29"/>
          <w:w w:val="105"/>
        </w:rPr>
        <w:t>throw the same error</w:t>
      </w:r>
      <w:r>
        <w:rPr>
          <w:color w:val="2B2A29"/>
          <w:spacing w:val="1"/>
          <w:w w:val="105"/>
        </w:rPr>
        <w:t xml:space="preserve"> </w:t>
      </w:r>
      <w:r>
        <w:rPr>
          <w:color w:val="2B2A29"/>
          <w:w w:val="105"/>
        </w:rPr>
        <w:t>to the caller. Therefore,</w:t>
      </w:r>
      <w:r>
        <w:rPr>
          <w:color w:val="2B2A29"/>
          <w:spacing w:val="1"/>
          <w:w w:val="105"/>
        </w:rPr>
        <w:t xml:space="preserve"> </w:t>
      </w:r>
      <w:r>
        <w:rPr>
          <w:color w:val="2B2A29"/>
          <w:w w:val="105"/>
        </w:rPr>
        <w:t>the asynchronous call</w:t>
      </w:r>
      <w:r>
        <w:rPr>
          <w:color w:val="2B2A29"/>
          <w:spacing w:val="1"/>
          <w:w w:val="105"/>
        </w:rPr>
        <w:t xml:space="preserve"> </w:t>
      </w:r>
      <w:r>
        <w:rPr>
          <w:color w:val="2B2A29"/>
          <w:w w:val="105"/>
        </w:rPr>
        <w:t>can be adapted to</w:t>
      </w:r>
      <w:r>
        <w:rPr>
          <w:color w:val="2B2A29"/>
          <w:spacing w:val="1"/>
          <w:w w:val="105"/>
        </w:rPr>
        <w:t xml:space="preserve"> </w:t>
      </w:r>
      <w:r>
        <w:rPr>
          <w:color w:val="2B2A29"/>
          <w:w w:val="105"/>
        </w:rPr>
        <w:t>your</w:t>
      </w:r>
      <w:r>
        <w:rPr>
          <w:color w:val="2B2A29"/>
          <w:spacing w:val="-2"/>
          <w:w w:val="105"/>
        </w:rPr>
        <w:t xml:space="preserve"> </w:t>
      </w:r>
      <w:r>
        <w:rPr>
          <w:color w:val="2B2A29"/>
          <w:w w:val="105"/>
        </w:rPr>
        <w:t>code</w:t>
      </w:r>
      <w:r>
        <w:rPr>
          <w:color w:val="2B2A29"/>
          <w:spacing w:val="-2"/>
          <w:w w:val="105"/>
        </w:rPr>
        <w:t xml:space="preserve"> </w:t>
      </w:r>
      <w:r>
        <w:rPr>
          <w:color w:val="2B2A29"/>
          <w:w w:val="105"/>
        </w:rPr>
        <w:t>easily,</w:t>
      </w:r>
      <w:r>
        <w:rPr>
          <w:color w:val="2B2A29"/>
          <w:spacing w:val="-2"/>
          <w:w w:val="105"/>
        </w:rPr>
        <w:t xml:space="preserve"> </w:t>
      </w:r>
      <w:r>
        <w:rPr>
          <w:color w:val="2B2A29"/>
          <w:w w:val="105"/>
        </w:rPr>
        <w:t>without</w:t>
      </w:r>
      <w:r>
        <w:rPr>
          <w:color w:val="2B2A29"/>
          <w:spacing w:val="-1"/>
          <w:w w:val="105"/>
        </w:rPr>
        <w:t xml:space="preserve"> </w:t>
      </w:r>
      <w:r>
        <w:rPr>
          <w:color w:val="2B2A29"/>
          <w:w w:val="105"/>
        </w:rPr>
        <w:t>needing</w:t>
      </w:r>
      <w:r>
        <w:rPr>
          <w:color w:val="2B2A29"/>
          <w:spacing w:val="-2"/>
          <w:w w:val="105"/>
        </w:rPr>
        <w:t xml:space="preserve"> </w:t>
      </w:r>
      <w:r>
        <w:rPr>
          <w:color w:val="2B2A29"/>
          <w:w w:val="105"/>
        </w:rPr>
        <w:t>to</w:t>
      </w:r>
      <w:r>
        <w:rPr>
          <w:color w:val="2B2A29"/>
          <w:spacing w:val="-2"/>
          <w:w w:val="105"/>
        </w:rPr>
        <w:t xml:space="preserve"> </w:t>
      </w:r>
      <w:r>
        <w:rPr>
          <w:color w:val="2B2A29"/>
          <w:w w:val="105"/>
        </w:rPr>
        <w:t>consider</w:t>
      </w:r>
      <w:r>
        <w:rPr>
          <w:color w:val="2B2A29"/>
          <w:spacing w:val="-1"/>
          <w:w w:val="105"/>
        </w:rPr>
        <w:t xml:space="preserve"> </w:t>
      </w:r>
      <w:r>
        <w:rPr>
          <w:color w:val="2B2A29"/>
          <w:w w:val="105"/>
        </w:rPr>
        <w:t>any</w:t>
      </w:r>
      <w:r>
        <w:rPr>
          <w:color w:val="2B2A29"/>
          <w:spacing w:val="-2"/>
          <w:w w:val="105"/>
        </w:rPr>
        <w:t xml:space="preserve"> </w:t>
      </w:r>
      <w:r>
        <w:rPr>
          <w:color w:val="2B2A29"/>
          <w:w w:val="105"/>
        </w:rPr>
        <w:t>other</w:t>
      </w:r>
      <w:r>
        <w:rPr>
          <w:color w:val="2B2A29"/>
          <w:spacing w:val="-2"/>
          <w:w w:val="105"/>
        </w:rPr>
        <w:t xml:space="preserve"> </w:t>
      </w:r>
      <w:r>
        <w:rPr>
          <w:color w:val="2B2A29"/>
          <w:w w:val="105"/>
        </w:rPr>
        <w:t>complexities.</w:t>
      </w:r>
      <w:r>
        <w:rPr>
          <w:color w:val="2B2A29"/>
          <w:spacing w:val="-1"/>
          <w:w w:val="105"/>
        </w:rPr>
        <w:t xml:space="preserve"> </w:t>
      </w:r>
      <w:r>
        <w:rPr>
          <w:color w:val="2B2A29"/>
          <w:w w:val="105"/>
        </w:rPr>
        <w:t>See</w:t>
      </w:r>
      <w:r>
        <w:rPr>
          <w:color w:val="2B2A29"/>
          <w:spacing w:val="-2"/>
          <w:w w:val="105"/>
        </w:rPr>
        <w:t xml:space="preserve"> </w:t>
      </w:r>
      <w:r>
        <w:rPr>
          <w:color w:val="2B2A29"/>
          <w:w w:val="105"/>
        </w:rPr>
        <w:t>the</w:t>
      </w:r>
      <w:r>
        <w:rPr>
          <w:color w:val="2B2A29"/>
          <w:spacing w:val="-2"/>
          <w:w w:val="105"/>
        </w:rPr>
        <w:t xml:space="preserve"> </w:t>
      </w:r>
      <w:r>
        <w:rPr>
          <w:color w:val="2B2A29"/>
          <w:w w:val="105"/>
        </w:rPr>
        <w:t>following</w:t>
      </w:r>
      <w:r>
        <w:rPr>
          <w:color w:val="2B2A29"/>
          <w:spacing w:val="-54"/>
          <w:w w:val="105"/>
        </w:rPr>
        <w:t xml:space="preserve"> </w:t>
      </w:r>
      <w:r>
        <w:rPr>
          <w:color w:val="2B2A29"/>
          <w:w w:val="110"/>
        </w:rPr>
        <w:t>sample</w:t>
      </w:r>
      <w:r>
        <w:rPr>
          <w:color w:val="2B2A29"/>
          <w:spacing w:val="-16"/>
          <w:w w:val="110"/>
        </w:rPr>
        <w:t xml:space="preserve"> </w:t>
      </w:r>
      <w:r>
        <w:rPr>
          <w:color w:val="2B2A29"/>
          <w:w w:val="110"/>
        </w:rPr>
        <w:t>code</w:t>
      </w:r>
      <w:r>
        <w:rPr>
          <w:color w:val="2B2A29"/>
          <w:spacing w:val="-16"/>
          <w:w w:val="110"/>
        </w:rPr>
        <w:t xml:space="preserve"> </w:t>
      </w:r>
      <w:r>
        <w:rPr>
          <w:color w:val="2B2A29"/>
          <w:w w:val="110"/>
        </w:rPr>
        <w:t>block:</w:t>
      </w:r>
    </w:p>
    <w:p>
      <w:pPr>
        <w:pStyle w:val="11"/>
        <w:spacing w:before="4" w:line="292" w:lineRule="auto"/>
        <w:ind w:left="520" w:right="330" w:firstLine="359"/>
      </w:pPr>
      <w:r>
        <w:rPr>
          <w:color w:val="2B2A29"/>
          <w:w w:val="105"/>
        </w:rPr>
        <w:t>在异步调用中，</w:t>
      </w:r>
      <w:r>
        <w:rPr>
          <w:rFonts w:ascii="宋体"/>
          <w:color w:val="2B2A29"/>
          <w:w w:val="105"/>
        </w:rPr>
        <w:t>wait的</w:t>
      </w:r>
      <w:r>
        <w:rPr>
          <w:color w:val="2B2A29"/>
          <w:w w:val="105"/>
        </w:rPr>
        <w:t>行为与使用普通函数调用并等待结果的行为相同。也就是说，在成功的场景中，它</w:t>
      </w:r>
      <w:r>
        <w:rPr>
          <w:color w:val="2B2A29"/>
          <w:spacing w:val="-4"/>
          <w:w w:val="105"/>
        </w:rPr>
        <w:t>最终将</w:t>
      </w:r>
      <w:r>
        <w:rPr>
          <w:color w:val="2B2A29"/>
          <w:w w:val="105"/>
        </w:rPr>
        <w:t>返回目标函数的结果值，如果抛出错误，</w:t>
      </w:r>
      <w:r>
        <w:rPr>
          <w:rFonts w:ascii="宋体"/>
          <w:color w:val="2B2A29"/>
          <w:w w:val="105"/>
        </w:rPr>
        <w:t>await</w:t>
      </w:r>
      <w:r>
        <w:rPr>
          <w:color w:val="2B2A29"/>
          <w:w w:val="105"/>
        </w:rPr>
        <w:t>语句</w:t>
      </w:r>
      <w:r>
        <w:rPr>
          <w:color w:val="2B2A29"/>
          <w:spacing w:val="-4"/>
          <w:w w:val="105"/>
        </w:rPr>
        <w:t>将</w:t>
      </w:r>
      <w:r>
        <w:rPr>
          <w:color w:val="2B2A29"/>
          <w:w w:val="105"/>
        </w:rPr>
        <w:t>向调用者抛出相同的错误。因此，异步调用可以很容易地适应您的代码，</w:t>
      </w:r>
      <w:r>
        <w:rPr>
          <w:color w:val="2B2A29"/>
          <w:spacing w:val="-2"/>
          <w:w w:val="105"/>
        </w:rPr>
        <w:t>而</w:t>
      </w:r>
      <w:r>
        <w:rPr>
          <w:color w:val="2B2A29"/>
          <w:w w:val="105"/>
        </w:rPr>
        <w:t>无需考虑任何其他复杂性。</w:t>
      </w:r>
      <w:r>
        <w:rPr>
          <w:color w:val="2B2A29"/>
          <w:spacing w:val="-1"/>
          <w:w w:val="105"/>
        </w:rPr>
        <w:t>请</w:t>
      </w:r>
      <w:r>
        <w:rPr>
          <w:color w:val="2B2A29"/>
          <w:w w:val="105"/>
        </w:rPr>
        <w:t>参见以下</w:t>
      </w:r>
      <w:r>
        <w:rPr>
          <w:color w:val="2B2A29"/>
          <w:w w:val="110"/>
        </w:rPr>
        <w:t>示例代码块：</w:t>
      </w:r>
    </w:p>
    <w:p>
      <w:r>
        <w:rPr>
          <w:color w:val="2B2A29"/>
          <w:sz w:val="22"/>
        </w:rPr>
        <w:t>future&lt;http:Response</w:t>
      </w:r>
      <w:r>
        <w:rPr>
          <w:color w:val="2B2A29"/>
          <w:spacing w:val="-3"/>
          <w:sz w:val="22"/>
        </w:rPr>
        <w:t xml:space="preserve"> </w:t>
      </w:r>
      <w:r>
        <w:rPr>
          <w:color w:val="2B2A29"/>
          <w:sz w:val="22"/>
        </w:rPr>
        <w:t>|</w:t>
      </w:r>
      <w:r>
        <w:rPr>
          <w:color w:val="2B2A29"/>
          <w:spacing w:val="-3"/>
          <w:sz w:val="22"/>
        </w:rPr>
        <w:t xml:space="preserve"> </w:t>
      </w:r>
      <w:r>
        <w:rPr>
          <w:color w:val="2B2A29"/>
          <w:sz w:val="22"/>
        </w:rPr>
        <w:t>error&gt;</w:t>
      </w:r>
      <w:r>
        <w:rPr>
          <w:color w:val="2B2A29"/>
          <w:spacing w:val="-3"/>
          <w:sz w:val="22"/>
        </w:rPr>
        <w:t xml:space="preserve"> </w:t>
      </w:r>
      <w:r>
        <w:rPr>
          <w:color w:val="2B2A29"/>
          <w:sz w:val="22"/>
        </w:rPr>
        <w:t>f3</w:t>
      </w:r>
      <w:r>
        <w:rPr>
          <w:color w:val="2B2A29"/>
          <w:spacing w:val="-3"/>
          <w:sz w:val="22"/>
        </w:rPr>
        <w:t xml:space="preserve"> </w:t>
      </w:r>
      <w:r>
        <w:rPr>
          <w:color w:val="2B2A29"/>
          <w:sz w:val="22"/>
        </w:rPr>
        <w:t>=</w:t>
      </w:r>
      <w:r>
        <w:rPr>
          <w:color w:val="2B2A29"/>
          <w:spacing w:val="-3"/>
          <w:sz w:val="22"/>
        </w:rPr>
        <w:t xml:space="preserve"> </w:t>
      </w:r>
      <w:r>
        <w:rPr>
          <w:color w:val="2B2A29"/>
          <w:sz w:val="22"/>
        </w:rPr>
        <w:t>start</w:t>
      </w:r>
      <w:r>
        <w:rPr>
          <w:color w:val="2B2A29"/>
          <w:spacing w:val="-3"/>
          <w:sz w:val="22"/>
        </w:rPr>
        <w:t xml:space="preserve"> </w:t>
      </w:r>
      <w:r>
        <w:rPr>
          <w:color w:val="2B2A29"/>
          <w:sz w:val="22"/>
        </w:rPr>
        <w:t>clientEndpoint-&gt;</w:t>
      </w:r>
      <w:r>
        <w:rPr>
          <w:color w:val="2B2A29"/>
          <w:spacing w:val="-107"/>
          <w:sz w:val="22"/>
        </w:rPr>
        <w:t xml:space="preserve"> </w:t>
      </w:r>
      <w:r>
        <w:rPr>
          <w:color w:val="2B2A29"/>
          <w:sz w:val="22"/>
        </w:rPr>
        <w:t>get("/get?test=123");</w:t>
      </w:r>
    </w:p>
    <w:p>
      <w:pPr>
        <w:pStyle w:val="16"/>
        <w:numPr>
          <w:ilvl w:val="0"/>
          <w:numId w:val="95"/>
        </w:numPr>
        <w:tabs>
          <w:tab w:val="left" w:pos="1179"/>
          <w:tab w:val="left" w:pos="1180"/>
        </w:tabs>
        <w:spacing w:before="138" w:after="0" w:line="273" w:lineRule="auto"/>
        <w:ind w:left="1180" w:right="1509" w:hanging="550"/>
        <w:jc w:val="left"/>
        <w:rPr>
          <w:sz w:val="22"/>
        </w:rPr>
      </w:pPr>
      <w:r>
        <w:rPr>
          <w:color w:val="2B2A29"/>
          <w:sz w:val="22"/>
        </w:rPr>
        <w:t>future&lt;http:Response|error&gt;f3=start</w:t>
      </w:r>
      <w:r>
        <w:t xml:space="preserve"> </w:t>
      </w:r>
      <w:r>
        <w:rPr>
          <w:color w:val="2B2A29"/>
          <w:sz w:val="22"/>
        </w:rPr>
        <w:t>clientEndpoint-&gt;get（“/get？test=123”）；</w:t>
      </w:r>
    </w:p>
    <w:p>
      <w:r>
        <w:rPr>
          <w:color w:val="2B2A29"/>
          <w:sz w:val="22"/>
        </w:rPr>
        <w:t>http:Response</w:t>
      </w:r>
      <w:r>
        <w:rPr>
          <w:color w:val="2B2A29"/>
          <w:spacing w:val="-3"/>
          <w:sz w:val="22"/>
        </w:rPr>
        <w:t xml:space="preserve"> </w:t>
      </w:r>
      <w:r>
        <w:rPr>
          <w:color w:val="2B2A29"/>
          <w:sz w:val="22"/>
        </w:rPr>
        <w:t>|</w:t>
      </w:r>
      <w:r>
        <w:rPr>
          <w:color w:val="2B2A29"/>
          <w:spacing w:val="-3"/>
          <w:sz w:val="22"/>
        </w:rPr>
        <w:t xml:space="preserve"> </w:t>
      </w:r>
      <w:r>
        <w:rPr>
          <w:color w:val="2B2A29"/>
          <w:sz w:val="22"/>
        </w:rPr>
        <w:t>error</w:t>
      </w:r>
      <w:r>
        <w:rPr>
          <w:color w:val="2B2A29"/>
          <w:spacing w:val="-3"/>
          <w:sz w:val="22"/>
        </w:rPr>
        <w:t xml:space="preserve"> </w:t>
      </w:r>
      <w:r>
        <w:rPr>
          <w:color w:val="2B2A29"/>
          <w:sz w:val="22"/>
        </w:rPr>
        <w:t>response</w:t>
      </w:r>
      <w:r>
        <w:rPr>
          <w:color w:val="2B2A29"/>
          <w:spacing w:val="-3"/>
          <w:sz w:val="22"/>
        </w:rPr>
        <w:t xml:space="preserve"> </w:t>
      </w:r>
      <w:r>
        <w:rPr>
          <w:color w:val="2B2A29"/>
          <w:sz w:val="22"/>
        </w:rPr>
        <w:t>=</w:t>
      </w:r>
      <w:r>
        <w:rPr>
          <w:color w:val="2B2A29"/>
          <w:spacing w:val="-3"/>
          <w:sz w:val="22"/>
        </w:rPr>
        <w:t xml:space="preserve"> </w:t>
      </w:r>
      <w:r>
        <w:rPr>
          <w:color w:val="2B2A29"/>
          <w:sz w:val="22"/>
        </w:rPr>
        <w:t>wait</w:t>
      </w:r>
      <w:r>
        <w:rPr>
          <w:color w:val="2B2A29"/>
          <w:spacing w:val="-3"/>
          <w:sz w:val="22"/>
        </w:rPr>
        <w:t xml:space="preserve"> </w:t>
      </w:r>
      <w:r>
        <w:rPr>
          <w:color w:val="2B2A29"/>
          <w:sz w:val="22"/>
        </w:rPr>
        <w:t>f3;</w:t>
      </w:r>
      <w:r>
        <w:rPr>
          <w:color w:val="2B2A29"/>
          <w:spacing w:val="-107"/>
          <w:sz w:val="22"/>
        </w:rPr>
        <w:t xml:space="preserve"> </w:t>
      </w:r>
      <w:r>
        <w:rPr>
          <w:color w:val="2B2A29"/>
          <w:sz w:val="22"/>
        </w:rPr>
        <w:t>03</w:t>
      </w:r>
      <w:r>
        <w:rPr>
          <w:color w:val="2B2A29"/>
          <w:sz w:val="22"/>
        </w:rPr>
        <w:tab/>
      </w:r>
      <w:r>
        <w:rPr>
          <w:color w:val="2B2A29"/>
          <w:sz w:val="22"/>
        </w:rPr>
        <w:t>if (response is http:Response) {</w:t>
      </w:r>
    </w:p>
    <w:p>
      <w:pPr>
        <w:pStyle w:val="16"/>
        <w:numPr>
          <w:ilvl w:val="0"/>
          <w:numId w:val="95"/>
        </w:numPr>
        <w:tabs>
          <w:tab w:val="left" w:pos="1179"/>
          <w:tab w:val="left" w:pos="1180"/>
        </w:tabs>
        <w:spacing w:before="0" w:after="0" w:line="273" w:lineRule="auto"/>
        <w:ind w:left="630" w:right="3269" w:firstLine="0"/>
        <w:jc w:val="left"/>
        <w:rPr>
          <w:sz w:val="22"/>
        </w:rPr>
      </w:pPr>
      <w:r>
        <w:rPr>
          <w:color w:val="2B2A29"/>
          <w:sz w:val="22"/>
        </w:rPr>
        <w:t>http:Response</w:t>
      </w:r>
      <w:r>
        <w:t xml:space="preserve"> </w:t>
      </w:r>
      <w:r>
        <w:rPr>
          <w:color w:val="2B2A29"/>
          <w:sz w:val="22"/>
        </w:rPr>
        <w:t>|</w:t>
      </w:r>
      <w:r>
        <w:t xml:space="preserve"> </w:t>
      </w:r>
      <w:r>
        <w:rPr>
          <w:color w:val="2B2A29"/>
          <w:sz w:val="22"/>
        </w:rPr>
        <w:t>error</w:t>
      </w:r>
      <w:r>
        <w:t xml:space="preserve"> </w:t>
      </w:r>
      <w:r>
        <w:rPr>
          <w:color w:val="2B2A29"/>
          <w:sz w:val="22"/>
        </w:rPr>
        <w:t>Response=等待f3；03if（响应为http:response）{</w:t>
      </w:r>
      <w:r>
        <w:rPr>
          <w:color w:val="2B2A29"/>
          <w:sz w:val="22"/>
        </w:rPr>
        <w:tab/>
      </w:r>
    </w:p>
    <w:p>
      <w:r>
        <w:rPr>
          <w:rFonts w:ascii="宋体"/>
          <w:color w:val="2B2A29"/>
        </w:rPr>
        <w:t>04</w:t>
      </w:r>
      <w:r>
        <w:rPr>
          <w:rFonts w:ascii="宋体"/>
          <w:color w:val="2B2A29"/>
        </w:rPr>
        <w:tab/>
      </w:r>
      <w:r>
        <w:rPr>
          <w:rFonts w:ascii="宋体"/>
          <w:color w:val="2B2A29"/>
        </w:rPr>
        <w:tab/>
      </w:r>
      <w:r>
        <w:rPr>
          <w:rFonts w:ascii="宋体"/>
          <w:color w:val="2B2A29"/>
          <w:spacing w:val="-1"/>
        </w:rPr>
        <w:t>io:println(response.getJsonPayload());</w:t>
      </w:r>
      <w:r>
        <w:rPr>
          <w:rFonts w:ascii="宋体"/>
          <w:color w:val="2B2A29"/>
          <w:spacing w:val="-107"/>
        </w:rPr>
        <w:t xml:space="preserve"> </w:t>
      </w:r>
      <w:r>
        <w:rPr>
          <w:rFonts w:ascii="宋体"/>
          <w:color w:val="2B2A29"/>
        </w:rPr>
        <w:t>05</w:t>
      </w:r>
      <w:r>
        <w:rPr>
          <w:rFonts w:ascii="宋体"/>
          <w:color w:val="2B2A29"/>
        </w:rPr>
        <w:tab/>
      </w:r>
      <w:r>
        <w:rPr>
          <w:rFonts w:ascii="宋体"/>
          <w:color w:val="2B2A29"/>
        </w:rPr>
        <w:t>} else {</w:t>
      </w:r>
    </w:p>
    <w:p>
      <w:pPr>
        <w:pStyle w:val="11"/>
        <w:tabs>
          <w:tab w:val="left" w:pos="1179"/>
          <w:tab w:val="left" w:pos="1619"/>
        </w:tabs>
        <w:spacing w:line="273" w:lineRule="auto"/>
        <w:ind w:left="630" w:right="3159"/>
        <w:rPr>
          <w:rFonts w:ascii="宋体"/>
        </w:rPr>
      </w:pPr>
      <w:r>
        <w:rPr>
          <w:rFonts w:ascii="宋体"/>
          <w:color w:val="2B2A29"/>
          <w:spacing w:val="-1"/>
        </w:rPr>
        <w:t>04io</w:t>
      </w:r>
      <w:r>
        <w:rPr>
          <w:rFonts w:ascii="宋体"/>
          <w:color w:val="2B2A29"/>
          <w:spacing w:val="-1"/>
        </w:rPr>
        <w:tab/>
      </w:r>
      <w:r>
        <w:rPr>
          <w:rFonts w:ascii="宋体"/>
          <w:color w:val="2B2A29"/>
          <w:spacing w:val="-1"/>
        </w:rPr>
        <w:tab/>
      </w:r>
      <w:r>
        <w:rPr>
          <w:rFonts w:ascii="宋体"/>
          <w:color w:val="2B2A29"/>
          <w:spacing w:val="-1"/>
        </w:rPr>
        <w:t>:println（response.getJsonPayload（））</w:t>
      </w:r>
      <w:r>
        <w:rPr>
          <w:rFonts w:ascii="宋体"/>
          <w:color w:val="2B2A29"/>
          <w:spacing w:val="-1"/>
        </w:rPr>
        <w:tab/>
      </w:r>
      <w:r>
        <w:rPr>
          <w:rFonts w:ascii="宋体"/>
          <w:color w:val="2B2A29"/>
          <w:spacing w:val="-1"/>
        </w:rPr>
        <w:tab/>
      </w:r>
      <w:r>
        <w:rPr>
          <w:rFonts w:ascii="宋体"/>
          <w:color w:val="2B2A29"/>
          <w:spacing w:val="-1"/>
        </w:rPr>
        <w:t>；</w:t>
      </w:r>
      <w:r>
        <w:rPr>
          <w:rFonts w:ascii="宋体"/>
          <w:color w:val="2B2A29"/>
        </w:rPr>
        <w:t>05}其他{</w:t>
      </w:r>
      <w:r>
        <w:rPr>
          <w:rFonts w:ascii="宋体"/>
          <w:color w:val="2B2A29"/>
        </w:rPr>
        <w:tab/>
      </w:r>
    </w:p>
    <w:p>
      <w:r>
        <w:rPr>
          <w:rFonts w:ascii="宋体"/>
          <w:color w:val="2B2A29"/>
        </w:rPr>
        <w:t>06</w:t>
      </w:r>
      <w:r>
        <w:rPr>
          <w:rFonts w:ascii="宋体"/>
          <w:color w:val="2B2A29"/>
        </w:rPr>
        <w:tab/>
      </w:r>
      <w:r>
        <w:rPr>
          <w:rFonts w:ascii="宋体"/>
          <w:color w:val="2B2A29"/>
        </w:rPr>
        <w:t>io:println(response.reason());</w:t>
      </w:r>
    </w:p>
    <w:p>
      <w:pPr>
        <w:pStyle w:val="11"/>
        <w:tabs>
          <w:tab w:val="left" w:pos="1619"/>
        </w:tabs>
        <w:spacing w:line="279" w:lineRule="exact"/>
        <w:ind w:left="630"/>
        <w:rPr>
          <w:rFonts w:ascii="宋体"/>
        </w:rPr>
      </w:pPr>
      <w:r>
        <w:rPr>
          <w:rFonts w:ascii="宋体"/>
          <w:color w:val="2B2A29"/>
        </w:rPr>
        <w:t>06io:println（response.reason（））；</w:t>
      </w:r>
      <w:r>
        <w:rPr>
          <w:rFonts w:ascii="宋体"/>
          <w:color w:val="2B2A29"/>
        </w:rPr>
        <w:tab/>
      </w:r>
    </w:p>
    <w:p>
      <w:r>
        <w:rPr>
          <w:rFonts w:ascii="宋体"/>
          <w:color w:val="2B2A29"/>
        </w:rPr>
        <w:t>07</w:t>
      </w:r>
      <w:r>
        <w:rPr>
          <w:rFonts w:ascii="宋体"/>
          <w:color w:val="2B2A29"/>
        </w:rPr>
        <w:tab/>
      </w:r>
      <w:r>
        <w:rPr>
          <w:rFonts w:ascii="宋体"/>
          <w:color w:val="2B2A29"/>
        </w:rPr>
        <w:t>}</w:t>
      </w:r>
    </w:p>
    <w:p>
      <w:pPr>
        <w:pStyle w:val="11"/>
        <w:tabs>
          <w:tab w:val="left" w:pos="1179"/>
        </w:tabs>
        <w:spacing w:before="33"/>
        <w:ind w:left="630"/>
        <w:rPr>
          <w:rFonts w:ascii="宋体"/>
        </w:rPr>
      </w:pPr>
      <w:r>
        <w:rPr>
          <w:rFonts w:ascii="宋体"/>
          <w:color w:val="2B2A29"/>
        </w:rPr>
        <w:t>07}</w:t>
      </w:r>
      <w:r>
        <w:rPr>
          <w:rFonts w:ascii="宋体"/>
          <w:color w:val="2B2A29"/>
        </w:rPr>
        <w:tab/>
      </w:r>
    </w:p>
    <w:p>
      <w:pPr>
        <w:spacing w:after="0"/>
        <w:rPr>
          <w:rFonts w:ascii="宋体"/>
        </w:rPr>
        <w:sectPr>
          <w:pgSz w:w="10080" w:h="14400"/>
          <w:pgMar w:top="1260" w:right="560" w:bottom="1260" w:left="560" w:header="1037" w:footer="1070" w:gutter="0"/>
          <w:cols w:space="720" w:num="1"/>
        </w:sectPr>
      </w:pPr>
    </w:p>
    <w:p>
      <w:r>
        <w:rPr>
          <w:color w:val="2B2A29"/>
          <w:w w:val="95"/>
        </w:rPr>
        <w:t>Workers</w:t>
      </w:r>
    </w:p>
    <w:p>
      <w:pPr>
        <w:pStyle w:val="4"/>
        <w:ind w:left="159"/>
      </w:pPr>
      <w:bookmarkStart w:id="142" w:name="_bookmark137"/>
      <w:bookmarkEnd w:id="142"/>
      <w:r>
        <w:rPr>
          <w:color w:val="2B2A29"/>
          <w:w w:val="95"/>
        </w:rPr>
        <w:t>工人</w:t>
      </w:r>
    </w:p>
    <w:p>
      <w:r>
        <w:rPr>
          <w:color w:val="2B2A29"/>
          <w:w w:val="105"/>
        </w:rPr>
        <w:t>Workers</w:t>
      </w:r>
      <w:r>
        <w:rPr>
          <w:color w:val="2B2A29"/>
          <w:spacing w:val="-3"/>
          <w:w w:val="105"/>
        </w:rPr>
        <w:t xml:space="preserve"> </w:t>
      </w:r>
      <w:r>
        <w:rPr>
          <w:color w:val="2B2A29"/>
          <w:w w:val="105"/>
        </w:rPr>
        <w:t>in</w:t>
      </w:r>
      <w:r>
        <w:rPr>
          <w:color w:val="2B2A29"/>
          <w:spacing w:val="-3"/>
          <w:w w:val="105"/>
        </w:rPr>
        <w:t xml:space="preserve"> </w:t>
      </w:r>
      <w:r>
        <w:rPr>
          <w:color w:val="2B2A29"/>
          <w:w w:val="105"/>
        </w:rPr>
        <w:t>Ballerina</w:t>
      </w:r>
      <w:r>
        <w:rPr>
          <w:color w:val="2B2A29"/>
          <w:spacing w:val="-2"/>
          <w:w w:val="105"/>
        </w:rPr>
        <w:t xml:space="preserve"> </w:t>
      </w:r>
      <w:r>
        <w:rPr>
          <w:color w:val="2B2A29"/>
          <w:w w:val="105"/>
        </w:rPr>
        <w:t>allow</w:t>
      </w:r>
      <w:r>
        <w:rPr>
          <w:color w:val="2B2A29"/>
          <w:spacing w:val="-3"/>
          <w:w w:val="105"/>
        </w:rPr>
        <w:t xml:space="preserve"> </w:t>
      </w:r>
      <w:r>
        <w:rPr>
          <w:color w:val="2B2A29"/>
          <w:w w:val="105"/>
        </w:rPr>
        <w:t>developers</w:t>
      </w:r>
      <w:r>
        <w:rPr>
          <w:color w:val="2B2A29"/>
          <w:spacing w:val="-2"/>
          <w:w w:val="105"/>
        </w:rPr>
        <w:t xml:space="preserve"> </w:t>
      </w:r>
      <w:r>
        <w:rPr>
          <w:color w:val="2B2A29"/>
          <w:w w:val="105"/>
        </w:rPr>
        <w:t>to</w:t>
      </w:r>
      <w:r>
        <w:rPr>
          <w:color w:val="2B2A29"/>
          <w:spacing w:val="-3"/>
          <w:w w:val="105"/>
        </w:rPr>
        <w:t xml:space="preserve"> </w:t>
      </w:r>
      <w:r>
        <w:rPr>
          <w:color w:val="2B2A29"/>
          <w:w w:val="105"/>
        </w:rPr>
        <w:t>delegate</w:t>
      </w:r>
      <w:r>
        <w:rPr>
          <w:color w:val="2B2A29"/>
          <w:spacing w:val="-2"/>
          <w:w w:val="105"/>
        </w:rPr>
        <w:t xml:space="preserve"> </w:t>
      </w:r>
      <w:r>
        <w:rPr>
          <w:color w:val="2B2A29"/>
          <w:w w:val="105"/>
        </w:rPr>
        <w:t>their</w:t>
      </w:r>
      <w:r>
        <w:rPr>
          <w:color w:val="2B2A29"/>
          <w:spacing w:val="-3"/>
          <w:w w:val="105"/>
        </w:rPr>
        <w:t xml:space="preserve"> </w:t>
      </w:r>
      <w:r>
        <w:rPr>
          <w:color w:val="2B2A29"/>
          <w:w w:val="105"/>
        </w:rPr>
        <w:t>tasks</w:t>
      </w:r>
      <w:r>
        <w:rPr>
          <w:color w:val="2B2A29"/>
          <w:spacing w:val="-2"/>
          <w:w w:val="105"/>
        </w:rPr>
        <w:t xml:space="preserve"> </w:t>
      </w:r>
      <w:r>
        <w:rPr>
          <w:color w:val="2B2A29"/>
          <w:w w:val="105"/>
        </w:rPr>
        <w:t>to</w:t>
      </w:r>
      <w:r>
        <w:rPr>
          <w:color w:val="2B2A29"/>
          <w:spacing w:val="-3"/>
          <w:w w:val="105"/>
        </w:rPr>
        <w:t xml:space="preserve"> </w:t>
      </w:r>
      <w:r>
        <w:rPr>
          <w:color w:val="2B2A29"/>
          <w:w w:val="105"/>
        </w:rPr>
        <w:t>parallel</w:t>
      </w:r>
      <w:r>
        <w:rPr>
          <w:color w:val="2B2A29"/>
          <w:spacing w:val="-2"/>
          <w:w w:val="105"/>
        </w:rPr>
        <w:t xml:space="preserve"> </w:t>
      </w:r>
      <w:r>
        <w:rPr>
          <w:color w:val="2B2A29"/>
          <w:w w:val="105"/>
        </w:rPr>
        <w:t>running</w:t>
      </w:r>
      <w:r>
        <w:rPr>
          <w:color w:val="2B2A29"/>
          <w:spacing w:val="-55"/>
          <w:w w:val="105"/>
        </w:rPr>
        <w:t xml:space="preserve"> </w:t>
      </w:r>
      <w:r>
        <w:rPr>
          <w:color w:val="2B2A29"/>
          <w:w w:val="110"/>
        </w:rPr>
        <w:t>executions.</w:t>
      </w:r>
    </w:p>
    <w:p>
      <w:pPr>
        <w:pStyle w:val="11"/>
        <w:spacing w:before="189" w:line="304" w:lineRule="auto"/>
        <w:ind w:left="160" w:right="510"/>
      </w:pPr>
      <w:r>
        <w:rPr>
          <w:color w:val="2B2A29"/>
          <w:w w:val="105"/>
        </w:rPr>
        <w:t>Ballerina的工作人员允许开发人</w:t>
      </w:r>
      <w:r>
        <w:rPr>
          <w:color w:val="2B2A29"/>
          <w:spacing w:val="-2"/>
          <w:w w:val="105"/>
        </w:rPr>
        <w:t>员</w:t>
      </w:r>
      <w:r>
        <w:rPr>
          <w:color w:val="2B2A29"/>
          <w:w w:val="105"/>
        </w:rPr>
        <w:t>将任务委托给并行运</w:t>
      </w:r>
      <w:r>
        <w:rPr>
          <w:color w:val="2B2A29"/>
          <w:w w:val="110"/>
        </w:rPr>
        <w:t>行</w:t>
      </w:r>
      <w:r>
        <w:rPr>
          <w:color w:val="2B2A29"/>
          <w:w w:val="105"/>
        </w:rPr>
        <w:t>的</w:t>
      </w:r>
      <w:r>
        <w:rPr>
          <w:color w:val="2B2A29"/>
          <w:w w:val="110"/>
        </w:rPr>
        <w:t>执行。</w:t>
      </w:r>
    </w:p>
    <w:p>
      <w:r>
        <w:rPr>
          <w:color w:val="2B2A29"/>
          <w:w w:val="105"/>
        </w:rPr>
        <w:t>A</w:t>
      </w:r>
      <w:r>
        <w:rPr>
          <w:color w:val="2B2A29"/>
          <w:spacing w:val="-6"/>
          <w:w w:val="105"/>
        </w:rPr>
        <w:t xml:space="preserve"> </w:t>
      </w:r>
      <w:r>
        <w:rPr>
          <w:color w:val="2B2A29"/>
          <w:w w:val="105"/>
        </w:rPr>
        <w:t>function</w:t>
      </w:r>
      <w:r>
        <w:rPr>
          <w:color w:val="2B2A29"/>
          <w:spacing w:val="-6"/>
          <w:w w:val="105"/>
        </w:rPr>
        <w:t xml:space="preserve"> </w:t>
      </w:r>
      <w:r>
        <w:rPr>
          <w:color w:val="2B2A29"/>
          <w:w w:val="105"/>
        </w:rPr>
        <w:t>always</w:t>
      </w:r>
      <w:r>
        <w:rPr>
          <w:color w:val="2B2A29"/>
          <w:spacing w:val="-5"/>
          <w:w w:val="105"/>
        </w:rPr>
        <w:t xml:space="preserve"> </w:t>
      </w:r>
      <w:r>
        <w:rPr>
          <w:color w:val="2B2A29"/>
          <w:w w:val="105"/>
        </w:rPr>
        <w:t>has</w:t>
      </w:r>
      <w:r>
        <w:rPr>
          <w:color w:val="2B2A29"/>
          <w:spacing w:val="-6"/>
          <w:w w:val="105"/>
        </w:rPr>
        <w:t xml:space="preserve"> </w:t>
      </w:r>
      <w:r>
        <w:rPr>
          <w:color w:val="2B2A29"/>
          <w:w w:val="105"/>
        </w:rPr>
        <w:t>a</w:t>
      </w:r>
      <w:r>
        <w:rPr>
          <w:color w:val="2B2A29"/>
          <w:spacing w:val="-6"/>
          <w:w w:val="105"/>
        </w:rPr>
        <w:t xml:space="preserve"> </w:t>
      </w:r>
      <w:r>
        <w:rPr>
          <w:color w:val="2B2A29"/>
          <w:w w:val="105"/>
        </w:rPr>
        <w:t>single</w:t>
      </w:r>
      <w:r>
        <w:rPr>
          <w:color w:val="2B2A29"/>
          <w:spacing w:val="-5"/>
          <w:w w:val="105"/>
        </w:rPr>
        <w:t xml:space="preserve"> </w:t>
      </w:r>
      <w:r>
        <w:rPr>
          <w:color w:val="2B2A29"/>
          <w:w w:val="105"/>
        </w:rPr>
        <w:t>default</w:t>
      </w:r>
      <w:r>
        <w:rPr>
          <w:color w:val="2B2A29"/>
          <w:spacing w:val="-6"/>
          <w:w w:val="105"/>
        </w:rPr>
        <w:t xml:space="preserve"> </w:t>
      </w:r>
      <w:r>
        <w:rPr>
          <w:color w:val="2B2A29"/>
          <w:w w:val="105"/>
        </w:rPr>
        <w:t>worker,</w:t>
      </w:r>
      <w:r>
        <w:rPr>
          <w:color w:val="2B2A29"/>
          <w:spacing w:val="-5"/>
          <w:w w:val="105"/>
        </w:rPr>
        <w:t xml:space="preserve"> </w:t>
      </w:r>
      <w:r>
        <w:rPr>
          <w:color w:val="2B2A29"/>
          <w:w w:val="105"/>
        </w:rPr>
        <w:t>which</w:t>
      </w:r>
      <w:r>
        <w:rPr>
          <w:color w:val="2B2A29"/>
          <w:spacing w:val="-6"/>
          <w:w w:val="105"/>
        </w:rPr>
        <w:t xml:space="preserve"> </w:t>
      </w:r>
      <w:r>
        <w:rPr>
          <w:color w:val="2B2A29"/>
          <w:w w:val="105"/>
        </w:rPr>
        <w:t>is</w:t>
      </w:r>
      <w:r>
        <w:rPr>
          <w:color w:val="2B2A29"/>
          <w:spacing w:val="-6"/>
          <w:w w:val="105"/>
        </w:rPr>
        <w:t xml:space="preserve"> </w:t>
      </w:r>
      <w:r>
        <w:rPr>
          <w:color w:val="2B2A29"/>
          <w:w w:val="105"/>
        </w:rPr>
        <w:t>unnamed.</w:t>
      </w:r>
      <w:r>
        <w:rPr>
          <w:color w:val="2B2A29"/>
          <w:spacing w:val="-54"/>
          <w:w w:val="105"/>
        </w:rPr>
        <w:t xml:space="preserve"> </w:t>
      </w:r>
      <w:r>
        <w:rPr>
          <w:color w:val="2B2A29"/>
          <w:w w:val="105"/>
        </w:rPr>
        <w:t>Let’s</w:t>
      </w:r>
      <w:r>
        <w:rPr>
          <w:color w:val="2B2A29"/>
          <w:spacing w:val="-13"/>
          <w:w w:val="105"/>
        </w:rPr>
        <w:t xml:space="preserve"> </w:t>
      </w:r>
      <w:r>
        <w:rPr>
          <w:color w:val="2B2A29"/>
          <w:w w:val="105"/>
        </w:rPr>
        <w:t>look</w:t>
      </w:r>
      <w:r>
        <w:rPr>
          <w:color w:val="2B2A29"/>
          <w:spacing w:val="-13"/>
          <w:w w:val="105"/>
        </w:rPr>
        <w:t xml:space="preserve"> </w:t>
      </w:r>
      <w:r>
        <w:rPr>
          <w:color w:val="2B2A29"/>
          <w:w w:val="105"/>
        </w:rPr>
        <w:t>at</w:t>
      </w:r>
      <w:r>
        <w:rPr>
          <w:color w:val="2B2A29"/>
          <w:spacing w:val="-12"/>
          <w:w w:val="105"/>
        </w:rPr>
        <w:t xml:space="preserve"> </w:t>
      </w:r>
      <w:r>
        <w:rPr>
          <w:color w:val="2B2A29"/>
          <w:w w:val="105"/>
        </w:rPr>
        <w:t>the</w:t>
      </w:r>
      <w:r>
        <w:rPr>
          <w:color w:val="2B2A29"/>
          <w:spacing w:val="-13"/>
          <w:w w:val="105"/>
        </w:rPr>
        <w:t xml:space="preserve"> </w:t>
      </w:r>
      <w:r>
        <w:rPr>
          <w:color w:val="2B2A29"/>
          <w:w w:val="105"/>
        </w:rPr>
        <w:t>program</w:t>
      </w:r>
      <w:r>
        <w:rPr>
          <w:color w:val="2B2A29"/>
          <w:spacing w:val="-12"/>
          <w:w w:val="105"/>
        </w:rPr>
        <w:t xml:space="preserve"> </w:t>
      </w:r>
      <w:r>
        <w:rPr>
          <w:color w:val="2B2A29"/>
          <w:w w:val="105"/>
        </w:rPr>
        <w:t>shown</w:t>
      </w:r>
      <w:r>
        <w:rPr>
          <w:color w:val="2B2A29"/>
          <w:spacing w:val="-13"/>
          <w:w w:val="105"/>
        </w:rPr>
        <w:t xml:space="preserve"> </w:t>
      </w:r>
      <w:r>
        <w:rPr>
          <w:color w:val="2B2A29"/>
          <w:w w:val="105"/>
        </w:rPr>
        <w:t>in</w:t>
      </w:r>
      <w:r>
        <w:rPr>
          <w:color w:val="2B2A29"/>
          <w:spacing w:val="-13"/>
          <w:w w:val="105"/>
        </w:rPr>
        <w:t xml:space="preserve"> </w:t>
      </w:r>
      <w:r>
        <w:rPr>
          <w:color w:val="2B2A29"/>
          <w:w w:val="105"/>
        </w:rPr>
        <w:t>Listing</w:t>
      </w:r>
      <w:r>
        <w:rPr>
          <w:color w:val="2B2A29"/>
          <w:spacing w:val="-12"/>
          <w:w w:val="105"/>
        </w:rPr>
        <w:t xml:space="preserve"> </w:t>
      </w:r>
      <w:r>
        <w:rPr>
          <w:color w:val="0000FF"/>
          <w:w w:val="105"/>
        </w:rPr>
        <w:t>6-1</w:t>
      </w:r>
      <w:r>
        <w:rPr>
          <w:color w:val="2B2A29"/>
          <w:w w:val="105"/>
        </w:rPr>
        <w:t>.</w:t>
      </w:r>
    </w:p>
    <w:p>
      <w:pPr>
        <w:pStyle w:val="11"/>
        <w:spacing w:line="304" w:lineRule="auto"/>
        <w:ind w:left="519" w:right="2383"/>
      </w:pPr>
      <w:r>
        <w:rPr>
          <w:color w:val="2B2A29"/>
          <w:w w:val="105"/>
        </w:rPr>
        <w:t>函数始终有一个未命名的默认工作线程。让我们看</w:t>
      </w:r>
      <w:r>
        <w:rPr>
          <w:color w:val="2B2A29"/>
          <w:spacing w:val="-13"/>
          <w:w w:val="105"/>
        </w:rPr>
        <w:t>一下</w:t>
      </w:r>
      <w:r>
        <w:rPr>
          <w:color w:val="2B2A29"/>
          <w:w w:val="105"/>
        </w:rPr>
        <w:t>清单</w:t>
      </w:r>
      <w:r>
        <w:rPr>
          <w:color w:val="0000FF"/>
          <w:w w:val="105"/>
        </w:rPr>
        <w:t>6-1</w:t>
      </w:r>
      <w:r>
        <w:rPr>
          <w:color w:val="2B2A29"/>
          <w:w w:val="105"/>
        </w:rPr>
        <w:t>所示</w:t>
      </w:r>
      <w:r>
        <w:rPr>
          <w:color w:val="2B2A29"/>
          <w:spacing w:val="-13"/>
          <w:w w:val="105"/>
        </w:rPr>
        <w:t>的</w:t>
      </w:r>
      <w:r>
        <w:rPr>
          <w:color w:val="2B2A29"/>
          <w:w w:val="105"/>
        </w:rPr>
        <w:t>程序。</w:t>
      </w:r>
    </w:p>
    <w:p>
      <w:pPr>
        <w:pStyle w:val="11"/>
        <w:spacing w:before="8"/>
        <w:rPr>
          <w:sz w:val="19"/>
        </w:rPr>
      </w:pPr>
    </w:p>
    <w:p>
      <w:r>
        <w:rPr>
          <w:b/>
          <w:i/>
          <w:color w:val="2B2A29"/>
          <w:w w:val="105"/>
          <w:sz w:val="24"/>
        </w:rPr>
        <w:t>Listing</w:t>
      </w:r>
      <w:r>
        <w:rPr>
          <w:b/>
          <w:i/>
          <w:color w:val="2B2A29"/>
          <w:spacing w:val="-9"/>
          <w:w w:val="105"/>
          <w:sz w:val="24"/>
        </w:rPr>
        <w:t xml:space="preserve"> </w:t>
      </w:r>
      <w:r>
        <w:rPr>
          <w:b/>
          <w:i/>
          <w:color w:val="2B2A29"/>
          <w:w w:val="105"/>
          <w:sz w:val="24"/>
        </w:rPr>
        <w:t>6-1.</w:t>
      </w:r>
      <w:r>
        <w:rPr>
          <w:b/>
          <w:i/>
          <w:color w:val="2B2A29"/>
          <w:spacing w:val="14"/>
          <w:w w:val="105"/>
          <w:sz w:val="24"/>
        </w:rPr>
        <w:t xml:space="preserve"> </w:t>
      </w:r>
      <w:r>
        <w:rPr>
          <w:color w:val="2B2A29"/>
          <w:w w:val="105"/>
          <w:sz w:val="24"/>
        </w:rPr>
        <w:t>main.bal</w:t>
      </w:r>
    </w:p>
    <w:p>
      <w:pPr>
        <w:spacing w:before="0"/>
        <w:ind w:left="160" w:right="0" w:firstLine="0"/>
        <w:jc w:val="left"/>
        <w:rPr>
          <w:sz w:val="24"/>
        </w:rPr>
      </w:pPr>
      <w:r>
        <w:rPr>
          <w:b/>
          <w:i/>
          <w:color w:val="2B2A29"/>
          <w:w w:val="105"/>
          <w:sz w:val="24"/>
        </w:rPr>
        <w:t>清单6-1。</w:t>
      </w:r>
      <w:r>
        <w:rPr>
          <w:color w:val="2B2A29"/>
          <w:w w:val="105"/>
          <w:sz w:val="24"/>
        </w:rPr>
        <w:t>主.bal</w:t>
      </w:r>
    </w:p>
    <w:p>
      <w:r>
        <w:rPr>
          <w:color w:val="2B2A29"/>
          <w:sz w:val="22"/>
        </w:rPr>
        <w:t>import ballerina/io;</w:t>
      </w:r>
    </w:p>
    <w:p>
      <w:pPr>
        <w:pStyle w:val="16"/>
        <w:numPr>
          <w:ilvl w:val="0"/>
          <w:numId w:val="96"/>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public</w:t>
      </w:r>
      <w:r>
        <w:rPr>
          <w:color w:val="2B2A29"/>
          <w:spacing w:val="-6"/>
          <w:sz w:val="22"/>
        </w:rPr>
        <w:t xml:space="preserve"> </w:t>
      </w:r>
      <w:r>
        <w:rPr>
          <w:color w:val="2B2A29"/>
          <w:sz w:val="22"/>
        </w:rPr>
        <w:t>function</w:t>
      </w:r>
      <w:r>
        <w:rPr>
          <w:color w:val="2B2A29"/>
          <w:spacing w:val="-6"/>
          <w:sz w:val="22"/>
        </w:rPr>
        <w:t xml:space="preserve"> </w:t>
      </w:r>
      <w:r>
        <w:rPr>
          <w:color w:val="2B2A29"/>
          <w:sz w:val="22"/>
        </w:rPr>
        <w:t>main()</w:t>
      </w:r>
      <w:r>
        <w:rPr>
          <w:color w:val="2B2A29"/>
          <w:spacing w:val="-6"/>
          <w:sz w:val="22"/>
        </w:rPr>
        <w:t xml:space="preserve"> </w:t>
      </w:r>
      <w:r>
        <w:rPr>
          <w:color w:val="2B2A29"/>
          <w:sz w:val="22"/>
        </w:rPr>
        <w:t>{</w:t>
      </w:r>
      <w:r>
        <w:rPr>
          <w:color w:val="2B2A29"/>
          <w:spacing w:val="-107"/>
          <w:sz w:val="22"/>
        </w:rPr>
        <w:t xml:space="preserve"> </w:t>
      </w:r>
      <w:r>
        <w:rPr>
          <w:color w:val="2B2A29"/>
          <w:sz w:val="22"/>
        </w:rPr>
        <w:t>03</w:t>
      </w:r>
      <w:r>
        <w:rPr>
          <w:color w:val="2B2A29"/>
          <w:sz w:val="22"/>
        </w:rPr>
        <w:tab/>
      </w:r>
      <w:r>
        <w:rPr>
          <w:color w:val="2B2A29"/>
          <w:sz w:val="22"/>
        </w:rPr>
        <w:t>io:print("Hello");</w:t>
      </w:r>
    </w:p>
    <w:p>
      <w:pPr>
        <w:pStyle w:val="16"/>
        <w:numPr>
          <w:ilvl w:val="0"/>
          <w:numId w:val="96"/>
        </w:numPr>
        <w:tabs>
          <w:tab w:val="left" w:pos="490"/>
          <w:tab w:val="left" w:pos="929"/>
        </w:tabs>
        <w:spacing w:before="38" w:after="0" w:line="273" w:lineRule="auto"/>
        <w:ind w:left="160" w:right="5829" w:firstLine="0"/>
        <w:jc w:val="left"/>
        <w:rPr>
          <w:sz w:val="22"/>
        </w:rPr>
      </w:pPr>
      <w:r>
        <w:rPr>
          <w:color w:val="2B2A29"/>
          <w:sz w:val="22"/>
        </w:rPr>
        <w:t>公共函数main（）｛03io:print（“Hello”）；</w:t>
      </w:r>
      <w:r>
        <w:rPr>
          <w:color w:val="2B2A29"/>
          <w:sz w:val="22"/>
        </w:rPr>
        <w:tab/>
      </w:r>
    </w:p>
    <w:p>
      <w:r>
        <w:rPr>
          <w:rFonts w:ascii="宋体"/>
          <w:color w:val="2B2A29"/>
        </w:rPr>
        <w:t>04 }</w:t>
      </w:r>
    </w:p>
    <w:p>
      <w:pPr>
        <w:pStyle w:val="11"/>
        <w:spacing w:line="279" w:lineRule="exact"/>
        <w:ind w:left="160"/>
        <w:rPr>
          <w:rFonts w:ascii="宋体"/>
        </w:rPr>
      </w:pPr>
      <w:r>
        <w:rPr>
          <w:rFonts w:ascii="宋体"/>
          <w:color w:val="2B2A29"/>
        </w:rPr>
        <w:t>04 }</w:t>
      </w:r>
    </w:p>
    <w:p>
      <w:r>
        <w:rPr>
          <w:color w:val="2B2A29"/>
          <w:w w:val="105"/>
        </w:rPr>
        <w:t>When we</w:t>
      </w:r>
      <w:r>
        <w:rPr>
          <w:color w:val="2B2A29"/>
          <w:spacing w:val="1"/>
          <w:w w:val="105"/>
        </w:rPr>
        <w:t xml:space="preserve"> </w:t>
      </w:r>
      <w:r>
        <w:rPr>
          <w:color w:val="2B2A29"/>
          <w:w w:val="105"/>
        </w:rPr>
        <w:t>run</w:t>
      </w:r>
      <w:r>
        <w:rPr>
          <w:color w:val="2B2A29"/>
          <w:spacing w:val="1"/>
          <w:w w:val="105"/>
        </w:rPr>
        <w:t xml:space="preserve"> </w:t>
      </w:r>
      <w:r>
        <w:rPr>
          <w:color w:val="2B2A29"/>
          <w:w w:val="105"/>
        </w:rPr>
        <w:t>the</w:t>
      </w:r>
      <w:r>
        <w:rPr>
          <w:color w:val="2B2A29"/>
          <w:spacing w:val="1"/>
          <w:w w:val="105"/>
        </w:rPr>
        <w:t xml:space="preserve"> </w:t>
      </w:r>
      <w:r>
        <w:rPr>
          <w:color w:val="2B2A29"/>
          <w:w w:val="105"/>
        </w:rPr>
        <w:t>previous program,</w:t>
      </w:r>
      <w:r>
        <w:rPr>
          <w:color w:val="2B2A29"/>
          <w:spacing w:val="1"/>
          <w:w w:val="105"/>
        </w:rPr>
        <w:t xml:space="preserve"> </w:t>
      </w:r>
      <w:r>
        <w:rPr>
          <w:color w:val="2B2A29"/>
          <w:w w:val="105"/>
        </w:rPr>
        <w:t>it</w:t>
      </w:r>
      <w:r>
        <w:rPr>
          <w:color w:val="2B2A29"/>
          <w:spacing w:val="1"/>
          <w:w w:val="105"/>
        </w:rPr>
        <w:t xml:space="preserve"> </w:t>
      </w:r>
      <w:r>
        <w:rPr>
          <w:color w:val="2B2A29"/>
          <w:w w:val="105"/>
        </w:rPr>
        <w:t>will</w:t>
      </w:r>
      <w:r>
        <w:rPr>
          <w:color w:val="2B2A29"/>
          <w:spacing w:val="1"/>
          <w:w w:val="105"/>
        </w:rPr>
        <w:t xml:space="preserve"> </w:t>
      </w:r>
      <w:r>
        <w:rPr>
          <w:color w:val="2B2A29"/>
          <w:w w:val="105"/>
        </w:rPr>
        <w:t>execute in</w:t>
      </w:r>
      <w:r>
        <w:rPr>
          <w:color w:val="2B2A29"/>
          <w:spacing w:val="1"/>
          <w:w w:val="105"/>
        </w:rPr>
        <w:t xml:space="preserve"> </w:t>
      </w:r>
      <w:r>
        <w:rPr>
          <w:color w:val="2B2A29"/>
          <w:w w:val="105"/>
        </w:rPr>
        <w:t>a</w:t>
      </w:r>
      <w:r>
        <w:rPr>
          <w:color w:val="2B2A29"/>
          <w:spacing w:val="1"/>
          <w:w w:val="105"/>
        </w:rPr>
        <w:t xml:space="preserve"> </w:t>
      </w:r>
      <w:r>
        <w:rPr>
          <w:color w:val="2B2A29"/>
          <w:w w:val="105"/>
        </w:rPr>
        <w:t>single</w:t>
      </w:r>
      <w:r>
        <w:rPr>
          <w:color w:val="2B2A29"/>
          <w:spacing w:val="1"/>
          <w:w w:val="105"/>
        </w:rPr>
        <w:t xml:space="preserve"> </w:t>
      </w:r>
      <w:r>
        <w:rPr>
          <w:color w:val="2B2A29"/>
          <w:w w:val="105"/>
        </w:rPr>
        <w:t>default unnamed</w:t>
      </w:r>
      <w:r>
        <w:rPr>
          <w:color w:val="2B2A29"/>
          <w:spacing w:val="-54"/>
          <w:w w:val="105"/>
        </w:rPr>
        <w:t xml:space="preserve"> </w:t>
      </w:r>
      <w:r>
        <w:rPr>
          <w:color w:val="2B2A29"/>
          <w:w w:val="110"/>
        </w:rPr>
        <w:t>worker.</w:t>
      </w:r>
    </w:p>
    <w:p>
      <w:pPr>
        <w:pStyle w:val="11"/>
        <w:spacing w:before="213" w:line="304" w:lineRule="auto"/>
        <w:ind w:left="160" w:right="510" w:firstLine="359"/>
      </w:pPr>
      <w:r>
        <w:rPr>
          <w:color w:val="2B2A29"/>
          <w:w w:val="105"/>
        </w:rPr>
        <w:t>当我们运行上一个程序时，它将在一个默认的未命名</w:t>
      </w:r>
      <w:r>
        <w:rPr>
          <w:color w:val="2B2A29"/>
          <w:w w:val="110"/>
        </w:rPr>
        <w:t>工作线程中</w:t>
      </w:r>
      <w:r>
        <w:rPr>
          <w:color w:val="2B2A29"/>
          <w:w w:val="105"/>
        </w:rPr>
        <w:t>执行</w:t>
      </w:r>
      <w:r>
        <w:rPr>
          <w:color w:val="2B2A29"/>
          <w:w w:val="110"/>
        </w:rPr>
        <w:t>。</w:t>
      </w:r>
    </w:p>
    <w:p>
      <w:r>
        <w:rPr>
          <w:color w:val="2B2A29"/>
          <w:w w:val="105"/>
        </w:rPr>
        <w:t>The strand for the default worker is the same as a strand of the worker on which the</w:t>
      </w:r>
      <w:r>
        <w:rPr>
          <w:color w:val="2B2A29"/>
          <w:spacing w:val="1"/>
          <w:w w:val="105"/>
        </w:rPr>
        <w:t xml:space="preserve"> </w:t>
      </w:r>
      <w:r>
        <w:rPr>
          <w:color w:val="2B2A29"/>
          <w:w w:val="105"/>
        </w:rPr>
        <w:t>function</w:t>
      </w:r>
      <w:r>
        <w:rPr>
          <w:color w:val="2B2A29"/>
          <w:spacing w:val="9"/>
          <w:w w:val="105"/>
        </w:rPr>
        <w:t xml:space="preserve"> </w:t>
      </w:r>
      <w:r>
        <w:rPr>
          <w:color w:val="2B2A29"/>
          <w:w w:val="105"/>
        </w:rPr>
        <w:t>was</w:t>
      </w:r>
      <w:r>
        <w:rPr>
          <w:color w:val="2B2A29"/>
          <w:spacing w:val="9"/>
          <w:w w:val="105"/>
        </w:rPr>
        <w:t xml:space="preserve"> </w:t>
      </w:r>
      <w:r>
        <w:rPr>
          <w:color w:val="2B2A29"/>
          <w:w w:val="105"/>
        </w:rPr>
        <w:t>called.</w:t>
      </w:r>
      <w:r>
        <w:rPr>
          <w:color w:val="2B2A29"/>
          <w:spacing w:val="9"/>
          <w:w w:val="105"/>
        </w:rPr>
        <w:t xml:space="preserve"> </w:t>
      </w:r>
      <w:r>
        <w:rPr>
          <w:color w:val="2B2A29"/>
          <w:w w:val="105"/>
        </w:rPr>
        <w:t>When</w:t>
      </w:r>
      <w:r>
        <w:rPr>
          <w:color w:val="2B2A29"/>
          <w:spacing w:val="9"/>
          <w:w w:val="105"/>
        </w:rPr>
        <w:t xml:space="preserve"> </w:t>
      </w:r>
      <w:r>
        <w:rPr>
          <w:color w:val="2B2A29"/>
          <w:w w:val="105"/>
        </w:rPr>
        <w:t>a</w:t>
      </w:r>
      <w:r>
        <w:rPr>
          <w:color w:val="2B2A29"/>
          <w:spacing w:val="9"/>
          <w:w w:val="105"/>
        </w:rPr>
        <w:t xml:space="preserve"> </w:t>
      </w:r>
      <w:r>
        <w:rPr>
          <w:color w:val="2B2A29"/>
          <w:w w:val="105"/>
        </w:rPr>
        <w:t>function</w:t>
      </w:r>
      <w:r>
        <w:rPr>
          <w:color w:val="2B2A29"/>
          <w:spacing w:val="9"/>
          <w:w w:val="105"/>
        </w:rPr>
        <w:t xml:space="preserve"> </w:t>
      </w:r>
      <w:r>
        <w:rPr>
          <w:color w:val="2B2A29"/>
          <w:w w:val="105"/>
        </w:rPr>
        <w:t>is</w:t>
      </w:r>
      <w:r>
        <w:rPr>
          <w:color w:val="2B2A29"/>
          <w:spacing w:val="9"/>
          <w:w w:val="105"/>
        </w:rPr>
        <w:t xml:space="preserve"> </w:t>
      </w:r>
      <w:r>
        <w:rPr>
          <w:color w:val="2B2A29"/>
          <w:w w:val="105"/>
        </w:rPr>
        <w:t>called,</w:t>
      </w:r>
      <w:r>
        <w:rPr>
          <w:color w:val="2B2A29"/>
          <w:spacing w:val="9"/>
          <w:w w:val="105"/>
        </w:rPr>
        <w:t xml:space="preserve"> </w:t>
      </w:r>
      <w:r>
        <w:rPr>
          <w:color w:val="2B2A29"/>
          <w:w w:val="105"/>
        </w:rPr>
        <w:t>the</w:t>
      </w:r>
      <w:r>
        <w:rPr>
          <w:color w:val="2B2A29"/>
          <w:spacing w:val="9"/>
          <w:w w:val="105"/>
        </w:rPr>
        <w:t xml:space="preserve"> </w:t>
      </w:r>
      <w:r>
        <w:rPr>
          <w:color w:val="2B2A29"/>
          <w:w w:val="105"/>
        </w:rPr>
        <w:t>current</w:t>
      </w:r>
      <w:r>
        <w:rPr>
          <w:color w:val="2B2A29"/>
          <w:spacing w:val="9"/>
          <w:w w:val="105"/>
        </w:rPr>
        <w:t xml:space="preserve"> </w:t>
      </w:r>
      <w:r>
        <w:rPr>
          <w:color w:val="2B2A29"/>
          <w:w w:val="105"/>
        </w:rPr>
        <w:t>worker</w:t>
      </w:r>
      <w:r>
        <w:rPr>
          <w:color w:val="2B2A29"/>
          <w:spacing w:val="9"/>
          <w:w w:val="105"/>
        </w:rPr>
        <w:t xml:space="preserve"> </w:t>
      </w:r>
      <w:r>
        <w:rPr>
          <w:color w:val="2B2A29"/>
          <w:w w:val="105"/>
        </w:rPr>
        <w:t>becomes</w:t>
      </w:r>
      <w:r>
        <w:rPr>
          <w:color w:val="2B2A29"/>
          <w:spacing w:val="9"/>
          <w:w w:val="105"/>
        </w:rPr>
        <w:t xml:space="preserve"> </w:t>
      </w:r>
      <w:r>
        <w:rPr>
          <w:color w:val="2B2A29"/>
          <w:w w:val="105"/>
        </w:rPr>
        <w:t>inactive,</w:t>
      </w:r>
      <w:r>
        <w:rPr>
          <w:color w:val="2B2A29"/>
          <w:spacing w:val="1"/>
          <w:w w:val="105"/>
        </w:rPr>
        <w:t xml:space="preserve"> </w:t>
      </w:r>
      <w:r>
        <w:rPr>
          <w:color w:val="2B2A29"/>
          <w:w w:val="105"/>
        </w:rPr>
        <w:t xml:space="preserve">and a default worker for the called function is started. The program shown in Listing </w:t>
      </w:r>
      <w:r>
        <w:rPr>
          <w:color w:val="0000FF"/>
          <w:w w:val="105"/>
        </w:rPr>
        <w:t>6-2</w:t>
      </w:r>
      <w:r>
        <w:rPr>
          <w:color w:val="0000FF"/>
          <w:spacing w:val="1"/>
          <w:w w:val="105"/>
        </w:rPr>
        <w:t xml:space="preserve"> </w:t>
      </w:r>
      <w:r>
        <w:rPr>
          <w:color w:val="2B2A29"/>
          <w:w w:val="105"/>
        </w:rPr>
        <w:t xml:space="preserve">initially starts with a strand of the default unnamed worker of the </w:t>
      </w:r>
      <w:r>
        <w:rPr>
          <w:rFonts w:ascii="宋体"/>
          <w:color w:val="2B2A29"/>
          <w:w w:val="105"/>
        </w:rPr>
        <w:t xml:space="preserve">main() </w:t>
      </w:r>
      <w:r>
        <w:rPr>
          <w:color w:val="2B2A29"/>
          <w:w w:val="105"/>
        </w:rPr>
        <w:t>function, and</w:t>
      </w:r>
      <w:r>
        <w:rPr>
          <w:color w:val="2B2A29"/>
          <w:spacing w:val="1"/>
          <w:w w:val="105"/>
        </w:rPr>
        <w:t xml:space="preserve"> </w:t>
      </w:r>
      <w:r>
        <w:rPr>
          <w:color w:val="2B2A29"/>
          <w:w w:val="105"/>
        </w:rPr>
        <w:t>in</w:t>
      </w:r>
      <w:r>
        <w:rPr>
          <w:color w:val="2B2A29"/>
          <w:spacing w:val="-7"/>
          <w:w w:val="105"/>
        </w:rPr>
        <w:t xml:space="preserve"> </w:t>
      </w:r>
      <w:r>
        <w:rPr>
          <w:color w:val="2B2A29"/>
          <w:w w:val="105"/>
        </w:rPr>
        <w:t>line</w:t>
      </w:r>
      <w:r>
        <w:rPr>
          <w:color w:val="2B2A29"/>
          <w:spacing w:val="-7"/>
          <w:w w:val="105"/>
        </w:rPr>
        <w:t xml:space="preserve"> </w:t>
      </w:r>
      <w:r>
        <w:rPr>
          <w:color w:val="2B2A29"/>
          <w:w w:val="105"/>
        </w:rPr>
        <w:t>4,</w:t>
      </w:r>
      <w:r>
        <w:rPr>
          <w:color w:val="2B2A29"/>
          <w:spacing w:val="-7"/>
          <w:w w:val="105"/>
        </w:rPr>
        <w:t xml:space="preserve"> </w:t>
      </w:r>
      <w:r>
        <w:rPr>
          <w:color w:val="2B2A29"/>
          <w:w w:val="105"/>
        </w:rPr>
        <w:t>when</w:t>
      </w:r>
      <w:r>
        <w:rPr>
          <w:color w:val="2B2A29"/>
          <w:spacing w:val="-7"/>
          <w:w w:val="105"/>
        </w:rPr>
        <w:t xml:space="preserve"> </w:t>
      </w:r>
      <w:r>
        <w:rPr>
          <w:color w:val="2B2A29"/>
          <w:w w:val="105"/>
        </w:rPr>
        <w:t>we</w:t>
      </w:r>
      <w:r>
        <w:rPr>
          <w:color w:val="2B2A29"/>
          <w:spacing w:val="-6"/>
          <w:w w:val="105"/>
        </w:rPr>
        <w:t xml:space="preserve"> </w:t>
      </w:r>
      <w:r>
        <w:rPr>
          <w:color w:val="2B2A29"/>
          <w:w w:val="105"/>
        </w:rPr>
        <w:t>call</w:t>
      </w:r>
      <w:r>
        <w:rPr>
          <w:color w:val="2B2A29"/>
          <w:spacing w:val="-7"/>
          <w:w w:val="105"/>
        </w:rPr>
        <w:t xml:space="preserve"> </w:t>
      </w:r>
      <w:r>
        <w:rPr>
          <w:rFonts w:ascii="宋体"/>
          <w:color w:val="2B2A29"/>
          <w:w w:val="105"/>
        </w:rPr>
        <w:t>world()</w:t>
      </w:r>
      <w:r>
        <w:rPr>
          <w:color w:val="2B2A29"/>
          <w:w w:val="105"/>
        </w:rPr>
        <w:t>,</w:t>
      </w:r>
      <w:r>
        <w:rPr>
          <w:color w:val="2B2A29"/>
          <w:spacing w:val="-7"/>
          <w:w w:val="105"/>
        </w:rPr>
        <w:t xml:space="preserve"> </w:t>
      </w:r>
      <w:r>
        <w:rPr>
          <w:color w:val="2B2A29"/>
          <w:w w:val="105"/>
        </w:rPr>
        <w:t>the</w:t>
      </w:r>
      <w:r>
        <w:rPr>
          <w:color w:val="2B2A29"/>
          <w:spacing w:val="-7"/>
          <w:w w:val="105"/>
        </w:rPr>
        <w:t xml:space="preserve"> </w:t>
      </w:r>
      <w:r>
        <w:rPr>
          <w:color w:val="2B2A29"/>
          <w:w w:val="105"/>
        </w:rPr>
        <w:t>default</w:t>
      </w:r>
      <w:r>
        <w:rPr>
          <w:color w:val="2B2A29"/>
          <w:spacing w:val="-6"/>
          <w:w w:val="105"/>
        </w:rPr>
        <w:t xml:space="preserve"> </w:t>
      </w:r>
      <w:r>
        <w:rPr>
          <w:color w:val="2B2A29"/>
          <w:w w:val="105"/>
        </w:rPr>
        <w:t>unnamed</w:t>
      </w:r>
      <w:r>
        <w:rPr>
          <w:color w:val="2B2A29"/>
          <w:spacing w:val="-7"/>
          <w:w w:val="105"/>
        </w:rPr>
        <w:t xml:space="preserve"> </w:t>
      </w:r>
      <w:r>
        <w:rPr>
          <w:color w:val="2B2A29"/>
          <w:w w:val="105"/>
        </w:rPr>
        <w:t>worker</w:t>
      </w:r>
      <w:r>
        <w:rPr>
          <w:color w:val="2B2A29"/>
          <w:spacing w:val="-7"/>
          <w:w w:val="105"/>
        </w:rPr>
        <w:t xml:space="preserve"> </w:t>
      </w:r>
      <w:r>
        <w:rPr>
          <w:color w:val="2B2A29"/>
          <w:w w:val="105"/>
        </w:rPr>
        <w:t>of</w:t>
      </w:r>
      <w:r>
        <w:rPr>
          <w:color w:val="2B2A29"/>
          <w:spacing w:val="-7"/>
          <w:w w:val="105"/>
        </w:rPr>
        <w:t xml:space="preserve"> </w:t>
      </w:r>
      <w:r>
        <w:rPr>
          <w:rFonts w:ascii="宋体"/>
          <w:color w:val="2B2A29"/>
          <w:w w:val="105"/>
        </w:rPr>
        <w:t>main()</w:t>
      </w:r>
      <w:r>
        <w:rPr>
          <w:rFonts w:ascii="宋体"/>
          <w:color w:val="2B2A29"/>
          <w:spacing w:val="-64"/>
          <w:w w:val="105"/>
        </w:rPr>
        <w:t xml:space="preserve"> </w:t>
      </w:r>
      <w:r>
        <w:rPr>
          <w:color w:val="2B2A29"/>
          <w:w w:val="105"/>
        </w:rPr>
        <w:t>becomes</w:t>
      </w:r>
      <w:r>
        <w:rPr>
          <w:color w:val="2B2A29"/>
          <w:spacing w:val="-7"/>
          <w:w w:val="105"/>
        </w:rPr>
        <w:t xml:space="preserve"> </w:t>
      </w:r>
      <w:r>
        <w:rPr>
          <w:color w:val="2B2A29"/>
          <w:w w:val="105"/>
        </w:rPr>
        <w:t>inactive</w:t>
      </w:r>
      <w:r>
        <w:rPr>
          <w:color w:val="2B2A29"/>
          <w:spacing w:val="-55"/>
          <w:w w:val="105"/>
        </w:rPr>
        <w:t xml:space="preserve"> </w:t>
      </w:r>
      <w:r>
        <w:rPr>
          <w:color w:val="2B2A29"/>
          <w:w w:val="105"/>
        </w:rPr>
        <w:t>and</w:t>
      </w:r>
      <w:r>
        <w:rPr>
          <w:color w:val="2B2A29"/>
          <w:spacing w:val="-8"/>
          <w:w w:val="105"/>
        </w:rPr>
        <w:t xml:space="preserve"> </w:t>
      </w:r>
      <w:r>
        <w:rPr>
          <w:color w:val="2B2A29"/>
          <w:w w:val="105"/>
        </w:rPr>
        <w:t>starts</w:t>
      </w:r>
      <w:r>
        <w:rPr>
          <w:color w:val="2B2A29"/>
          <w:spacing w:val="-7"/>
          <w:w w:val="105"/>
        </w:rPr>
        <w:t xml:space="preserve"> </w:t>
      </w:r>
      <w:r>
        <w:rPr>
          <w:color w:val="2B2A29"/>
          <w:w w:val="105"/>
        </w:rPr>
        <w:t>the</w:t>
      </w:r>
      <w:r>
        <w:rPr>
          <w:color w:val="2B2A29"/>
          <w:spacing w:val="-7"/>
          <w:w w:val="105"/>
        </w:rPr>
        <w:t xml:space="preserve"> </w:t>
      </w:r>
      <w:r>
        <w:rPr>
          <w:color w:val="2B2A29"/>
          <w:w w:val="105"/>
        </w:rPr>
        <w:t>unnamed</w:t>
      </w:r>
      <w:r>
        <w:rPr>
          <w:color w:val="2B2A29"/>
          <w:spacing w:val="-8"/>
          <w:w w:val="105"/>
        </w:rPr>
        <w:t xml:space="preserve"> </w:t>
      </w:r>
      <w:r>
        <w:rPr>
          <w:color w:val="2B2A29"/>
          <w:w w:val="105"/>
        </w:rPr>
        <w:t>worker</w:t>
      </w:r>
      <w:r>
        <w:rPr>
          <w:color w:val="2B2A29"/>
          <w:spacing w:val="-7"/>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world()</w:t>
      </w:r>
      <w:r>
        <w:rPr>
          <w:rFonts w:ascii="宋体"/>
          <w:color w:val="2B2A29"/>
          <w:spacing w:val="-65"/>
          <w:w w:val="105"/>
        </w:rPr>
        <w:t xml:space="preserve"> </w:t>
      </w:r>
      <w:r>
        <w:rPr>
          <w:color w:val="2B2A29"/>
          <w:w w:val="105"/>
        </w:rPr>
        <w:t>function</w:t>
      </w:r>
      <w:r>
        <w:rPr>
          <w:color w:val="2B2A29"/>
          <w:spacing w:val="-8"/>
          <w:w w:val="105"/>
        </w:rPr>
        <w:t xml:space="preserve"> </w:t>
      </w:r>
      <w:r>
        <w:rPr>
          <w:color w:val="2B2A29"/>
          <w:w w:val="105"/>
        </w:rPr>
        <w:t>in</w:t>
      </w:r>
      <w:r>
        <w:rPr>
          <w:color w:val="2B2A29"/>
          <w:spacing w:val="-7"/>
          <w:w w:val="105"/>
        </w:rPr>
        <w:t xml:space="preserve"> </w:t>
      </w:r>
      <w:r>
        <w:rPr>
          <w:color w:val="2B2A29"/>
          <w:w w:val="105"/>
        </w:rPr>
        <w:t>the</w:t>
      </w:r>
      <w:r>
        <w:rPr>
          <w:color w:val="2B2A29"/>
          <w:spacing w:val="-7"/>
          <w:w w:val="105"/>
        </w:rPr>
        <w:t xml:space="preserve"> </w:t>
      </w:r>
      <w:r>
        <w:rPr>
          <w:color w:val="2B2A29"/>
          <w:w w:val="105"/>
        </w:rPr>
        <w:t>same</w:t>
      </w:r>
      <w:r>
        <w:rPr>
          <w:color w:val="2B2A29"/>
          <w:spacing w:val="-7"/>
          <w:w w:val="105"/>
        </w:rPr>
        <w:t xml:space="preserve"> </w:t>
      </w:r>
      <w:r>
        <w:rPr>
          <w:color w:val="2B2A29"/>
          <w:w w:val="105"/>
        </w:rPr>
        <w:t>strand.</w:t>
      </w:r>
    </w:p>
    <w:p>
      <w:pPr>
        <w:pStyle w:val="11"/>
        <w:spacing w:line="288" w:lineRule="auto"/>
        <w:ind w:left="160" w:right="552" w:firstLine="359"/>
      </w:pPr>
      <w:r>
        <w:rPr>
          <w:color w:val="2B2A29"/>
          <w:w w:val="105"/>
        </w:rPr>
        <w:t>默认工作线程的链与调用该函数的工作线程链相同。当调用某个函数时，当前工作</w:t>
      </w:r>
      <w:r>
        <w:rPr>
          <w:color w:val="2B2A29"/>
          <w:spacing w:val="9"/>
          <w:w w:val="105"/>
        </w:rPr>
        <w:t>程序将</w:t>
      </w:r>
      <w:r>
        <w:rPr>
          <w:color w:val="2B2A29"/>
          <w:w w:val="105"/>
        </w:rPr>
        <w:t>变为非活动状态，并启动所调用函数的默认工作程序。清单</w:t>
      </w:r>
      <w:r>
        <w:rPr>
          <w:color w:val="0000FF"/>
          <w:w w:val="105"/>
        </w:rPr>
        <w:t>6-2</w:t>
      </w:r>
      <w:r>
        <w:rPr>
          <w:color w:val="2B2A29"/>
          <w:w w:val="105"/>
        </w:rPr>
        <w:t>中所示的程序最初以</w:t>
      </w:r>
      <w:r>
        <w:rPr>
          <w:rFonts w:ascii="宋体"/>
          <w:color w:val="2B2A29"/>
          <w:w w:val="105"/>
        </w:rPr>
        <w:t>main（）</w:t>
      </w:r>
      <w:r>
        <w:rPr>
          <w:color w:val="2B2A29"/>
          <w:w w:val="105"/>
        </w:rPr>
        <w:t>函数的默认未命名工作线程的一条链开始，在</w:t>
      </w:r>
      <w:r>
        <w:rPr>
          <w:color w:val="2B2A29"/>
          <w:spacing w:val="-7"/>
          <w:w w:val="105"/>
        </w:rPr>
        <w:t>第</w:t>
      </w:r>
      <w:r>
        <w:rPr>
          <w:color w:val="2B2A29"/>
          <w:w w:val="105"/>
        </w:rPr>
        <w:t>4行中，当我们调用</w:t>
      </w:r>
      <w:r>
        <w:rPr>
          <w:rFonts w:ascii="宋体"/>
          <w:color w:val="2B2A29"/>
          <w:w w:val="105"/>
        </w:rPr>
        <w:t>world（）</w:t>
      </w:r>
      <w:r>
        <w:rPr>
          <w:color w:val="2B2A29"/>
          <w:w w:val="105"/>
        </w:rPr>
        <w:t>时，</w:t>
      </w:r>
      <w:r>
        <w:rPr>
          <w:rFonts w:ascii="宋体"/>
          <w:color w:val="2B2A29"/>
          <w:w w:val="105"/>
        </w:rPr>
        <w:t>main（）</w:t>
      </w:r>
      <w:r>
        <w:rPr>
          <w:color w:val="2B2A29"/>
          <w:w w:val="105"/>
        </w:rPr>
        <w:t>的默认</w:t>
      </w:r>
      <w:r>
        <w:rPr>
          <w:color w:val="2B2A29"/>
          <w:spacing w:val="-6"/>
          <w:w w:val="105"/>
        </w:rPr>
        <w:t>未名</w:t>
      </w:r>
      <w:r>
        <w:rPr>
          <w:color w:val="2B2A29"/>
          <w:w w:val="105"/>
        </w:rPr>
        <w:t>工作</w:t>
      </w:r>
      <w:r>
        <w:rPr>
          <w:color w:val="2B2A29"/>
          <w:spacing w:val="-7"/>
          <w:w w:val="105"/>
        </w:rPr>
        <w:t>线程</w:t>
      </w:r>
      <w:r>
        <w:rPr>
          <w:color w:val="2B2A29"/>
          <w:w w:val="105"/>
        </w:rPr>
        <w:t>变为非活动状态，并在同一</w:t>
      </w:r>
      <w:r>
        <w:rPr>
          <w:color w:val="2B2A29"/>
          <w:spacing w:val="-7"/>
          <w:w w:val="105"/>
        </w:rPr>
        <w:t>条</w:t>
      </w:r>
      <w:r>
        <w:rPr>
          <w:color w:val="2B2A29"/>
          <w:w w:val="105"/>
        </w:rPr>
        <w:t>链中启动</w:t>
      </w:r>
      <w:r>
        <w:rPr>
          <w:rFonts w:ascii="宋体"/>
          <w:color w:val="2B2A29"/>
          <w:w w:val="105"/>
        </w:rPr>
        <w:t>world（（）</w:t>
      </w:r>
      <w:r>
        <w:rPr>
          <w:color w:val="2B2A29"/>
          <w:w w:val="105"/>
        </w:rPr>
        <w:t>函数中的未命名工作</w:t>
      </w:r>
      <w:r>
        <w:rPr>
          <w:color w:val="2B2A29"/>
          <w:spacing w:val="-7"/>
          <w:w w:val="105"/>
        </w:rPr>
        <w:t>进程</w:t>
      </w:r>
      <w:r>
        <w:rPr>
          <w:color w:val="2B2A29"/>
          <w:w w:val="105"/>
        </w:rPr>
        <w:t>。</w:t>
      </w:r>
    </w:p>
    <w:p>
      <w:pPr>
        <w:pStyle w:val="11"/>
        <w:spacing w:before="4"/>
        <w:rPr>
          <w:sz w:val="19"/>
        </w:rPr>
      </w:pPr>
    </w:p>
    <w:p>
      <w:r>
        <w:rPr>
          <w:b/>
          <w:i/>
          <w:color w:val="2B2A29"/>
          <w:w w:val="105"/>
          <w:sz w:val="24"/>
        </w:rPr>
        <w:t>Listing</w:t>
      </w:r>
      <w:r>
        <w:rPr>
          <w:b/>
          <w:i/>
          <w:color w:val="2B2A29"/>
          <w:spacing w:val="-13"/>
          <w:w w:val="105"/>
          <w:sz w:val="24"/>
        </w:rPr>
        <w:t xml:space="preserve"> </w:t>
      </w:r>
      <w:r>
        <w:rPr>
          <w:b/>
          <w:i/>
          <w:color w:val="2B2A29"/>
          <w:w w:val="105"/>
          <w:sz w:val="24"/>
        </w:rPr>
        <w:t>6-2.</w:t>
      </w:r>
      <w:r>
        <w:rPr>
          <w:b/>
          <w:i/>
          <w:color w:val="2B2A29"/>
          <w:spacing w:val="2"/>
          <w:w w:val="105"/>
          <w:sz w:val="24"/>
        </w:rPr>
        <w:t xml:space="preserve"> </w:t>
      </w:r>
      <w:r>
        <w:rPr>
          <w:color w:val="2B2A29"/>
          <w:w w:val="105"/>
          <w:sz w:val="24"/>
        </w:rPr>
        <w:t>main_with_fn.bal</w:t>
      </w:r>
    </w:p>
    <w:p>
      <w:pPr>
        <w:spacing w:before="1"/>
        <w:ind w:left="160" w:right="0" w:firstLine="0"/>
        <w:jc w:val="left"/>
        <w:rPr>
          <w:sz w:val="24"/>
        </w:rPr>
      </w:pPr>
      <w:r>
        <w:rPr>
          <w:b/>
          <w:i/>
          <w:color w:val="2B2A29"/>
          <w:w w:val="105"/>
          <w:sz w:val="24"/>
        </w:rPr>
        <w:t>清单6-2。</w:t>
      </w:r>
      <w:r>
        <w:rPr>
          <w:color w:val="2B2A29"/>
          <w:w w:val="105"/>
          <w:sz w:val="24"/>
        </w:rPr>
        <w:t>带法兰的主阀</w:t>
      </w:r>
    </w:p>
    <w:p>
      <w:r>
        <w:rPr>
          <w:color w:val="2B2A29"/>
          <w:sz w:val="22"/>
        </w:rPr>
        <w:t>import ballerina/io;</w:t>
      </w:r>
    </w:p>
    <w:p>
      <w:pPr>
        <w:pStyle w:val="16"/>
        <w:numPr>
          <w:ilvl w:val="0"/>
          <w:numId w:val="97"/>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public</w:t>
      </w:r>
      <w:r>
        <w:rPr>
          <w:color w:val="2B2A29"/>
          <w:spacing w:val="-6"/>
          <w:sz w:val="22"/>
        </w:rPr>
        <w:t xml:space="preserve"> </w:t>
      </w:r>
      <w:r>
        <w:rPr>
          <w:color w:val="2B2A29"/>
          <w:sz w:val="22"/>
        </w:rPr>
        <w:t>function</w:t>
      </w:r>
      <w:r>
        <w:rPr>
          <w:color w:val="2B2A29"/>
          <w:spacing w:val="-6"/>
          <w:sz w:val="22"/>
        </w:rPr>
        <w:t xml:space="preserve"> </w:t>
      </w:r>
      <w:r>
        <w:rPr>
          <w:color w:val="2B2A29"/>
          <w:sz w:val="22"/>
        </w:rPr>
        <w:t>main()</w:t>
      </w:r>
      <w:r>
        <w:rPr>
          <w:color w:val="2B2A29"/>
          <w:spacing w:val="-6"/>
          <w:sz w:val="22"/>
        </w:rPr>
        <w:t xml:space="preserve"> </w:t>
      </w:r>
      <w:r>
        <w:rPr>
          <w:color w:val="2B2A29"/>
          <w:sz w:val="22"/>
        </w:rPr>
        <w:t>{</w:t>
      </w:r>
      <w:r>
        <w:rPr>
          <w:color w:val="2B2A29"/>
          <w:spacing w:val="-107"/>
          <w:sz w:val="22"/>
        </w:rPr>
        <w:t xml:space="preserve"> </w:t>
      </w:r>
      <w:r>
        <w:rPr>
          <w:color w:val="2B2A29"/>
          <w:sz w:val="22"/>
        </w:rPr>
        <w:t>03</w:t>
      </w:r>
      <w:r>
        <w:rPr>
          <w:color w:val="2B2A29"/>
          <w:sz w:val="22"/>
        </w:rPr>
        <w:tab/>
      </w:r>
      <w:r>
        <w:rPr>
          <w:color w:val="2B2A29"/>
          <w:sz w:val="22"/>
        </w:rPr>
        <w:t>io:print("Hello");</w:t>
      </w:r>
    </w:p>
    <w:p>
      <w:pPr>
        <w:pStyle w:val="16"/>
        <w:numPr>
          <w:ilvl w:val="0"/>
          <w:numId w:val="97"/>
        </w:numPr>
        <w:tabs>
          <w:tab w:val="left" w:pos="490"/>
          <w:tab w:val="left" w:pos="929"/>
        </w:tabs>
        <w:spacing w:before="38" w:after="0" w:line="273" w:lineRule="auto"/>
        <w:ind w:left="160" w:right="5829" w:firstLine="0"/>
        <w:jc w:val="left"/>
        <w:rPr>
          <w:sz w:val="22"/>
        </w:rPr>
      </w:pPr>
      <w:r>
        <w:rPr>
          <w:color w:val="2B2A29"/>
          <w:sz w:val="22"/>
        </w:rPr>
        <w:t>公共函数main（）｛03io:print（“Hello”）；</w:t>
      </w:r>
      <w:r>
        <w:rPr>
          <w:color w:val="2B2A29"/>
          <w:sz w:val="22"/>
        </w:rPr>
        <w:tab/>
      </w:r>
    </w:p>
    <w:p>
      <w:r>
        <w:rPr>
          <w:color w:val="2B2A29"/>
          <w:sz w:val="22"/>
        </w:rPr>
        <w:t>world();</w:t>
      </w:r>
    </w:p>
    <w:p>
      <w:pPr>
        <w:pStyle w:val="16"/>
        <w:numPr>
          <w:ilvl w:val="0"/>
          <w:numId w:val="98"/>
        </w:numPr>
        <w:tabs>
          <w:tab w:val="left" w:pos="929"/>
          <w:tab w:val="left" w:pos="930"/>
        </w:tabs>
        <w:spacing w:before="0" w:after="0" w:line="279" w:lineRule="exact"/>
        <w:ind w:left="930" w:right="0" w:hanging="770"/>
        <w:jc w:val="left"/>
        <w:rPr>
          <w:sz w:val="22"/>
        </w:rPr>
      </w:pPr>
      <w:r>
        <w:rPr>
          <w:color w:val="2B2A29"/>
          <w:sz w:val="22"/>
        </w:rPr>
        <w:t>world（）；</w:t>
      </w:r>
    </w:p>
    <w:p>
      <w:r>
        <w:rPr>
          <w:color w:val="2B2A29"/>
          <w:sz w:val="22"/>
        </w:rPr>
        <w:t>io:print("!\n");</w:t>
      </w:r>
    </w:p>
    <w:p>
      <w:pPr>
        <w:pStyle w:val="16"/>
        <w:numPr>
          <w:ilvl w:val="0"/>
          <w:numId w:val="98"/>
        </w:numPr>
        <w:tabs>
          <w:tab w:val="left" w:pos="929"/>
          <w:tab w:val="left" w:pos="930"/>
        </w:tabs>
        <w:spacing w:before="38" w:after="0" w:line="240" w:lineRule="auto"/>
        <w:ind w:left="930" w:right="0" w:hanging="770"/>
        <w:jc w:val="left"/>
        <w:rPr>
          <w:sz w:val="22"/>
        </w:rPr>
      </w:pPr>
      <w:r>
        <w:rPr>
          <w:color w:val="2B2A29"/>
          <w:sz w:val="22"/>
        </w:rPr>
        <w:t>io:print（“！\n”）；</w:t>
      </w:r>
    </w:p>
    <w:p>
      <w:r>
        <w:rPr>
          <w:rFonts w:ascii="宋体"/>
          <w:color w:val="2B2A29"/>
        </w:rPr>
        <w:t>06 }</w:t>
      </w:r>
    </w:p>
    <w:p>
      <w:pPr>
        <w:pStyle w:val="11"/>
        <w:spacing w:before="38"/>
        <w:ind w:left="160"/>
        <w:rPr>
          <w:rFonts w:ascii="宋体"/>
        </w:rPr>
      </w:pPr>
      <w:r>
        <w:rPr>
          <w:rFonts w:ascii="宋体"/>
          <w:color w:val="2B2A29"/>
        </w:rPr>
        <w:t>06 }</w:t>
      </w:r>
    </w:p>
    <w:p>
      <w:r>
        <w:rPr>
          <w:color w:val="2B2A29"/>
          <w:sz w:val="22"/>
        </w:rPr>
        <w:t>function world (){</w:t>
      </w:r>
    </w:p>
    <w:p>
      <w:pPr>
        <w:pStyle w:val="16"/>
        <w:numPr>
          <w:ilvl w:val="0"/>
          <w:numId w:val="99"/>
        </w:numPr>
        <w:tabs>
          <w:tab w:val="left" w:pos="490"/>
        </w:tabs>
        <w:spacing w:before="39" w:after="0" w:line="240" w:lineRule="auto"/>
        <w:ind w:left="490" w:right="0" w:hanging="330"/>
        <w:jc w:val="left"/>
        <w:rPr>
          <w:sz w:val="22"/>
        </w:rPr>
      </w:pPr>
      <w:r>
        <w:rPr>
          <w:color w:val="2B2A29"/>
          <w:sz w:val="22"/>
        </w:rPr>
        <w:t>函数世界（）{</w:t>
      </w:r>
    </w:p>
    <w:p>
      <w:r>
        <w:rPr>
          <w:color w:val="2B2A29"/>
          <w:sz w:val="22"/>
        </w:rPr>
        <w:t>io:print(" World");</w:t>
      </w:r>
    </w:p>
    <w:p>
      <w:pPr>
        <w:pStyle w:val="16"/>
        <w:numPr>
          <w:ilvl w:val="0"/>
          <w:numId w:val="99"/>
        </w:numPr>
        <w:tabs>
          <w:tab w:val="left" w:pos="929"/>
          <w:tab w:val="left" w:pos="930"/>
        </w:tabs>
        <w:spacing w:before="38" w:after="0" w:line="240" w:lineRule="auto"/>
        <w:ind w:left="930" w:right="0" w:hanging="770"/>
        <w:jc w:val="left"/>
        <w:rPr>
          <w:sz w:val="22"/>
        </w:rPr>
      </w:pPr>
      <w:r>
        <w:rPr>
          <w:color w:val="2B2A29"/>
          <w:sz w:val="22"/>
        </w:rPr>
        <w:t>io：打印（“世界”）；</w:t>
      </w:r>
    </w:p>
    <w:p>
      <w:r>
        <w:rPr>
          <w:rFonts w:ascii="宋体"/>
          <w:color w:val="2B2A29"/>
        </w:rPr>
        <w:t>09 }</w:t>
      </w:r>
    </w:p>
    <w:p>
      <w:pPr>
        <w:pStyle w:val="11"/>
        <w:spacing w:before="38"/>
        <w:ind w:left="160"/>
        <w:rPr>
          <w:rFonts w:ascii="宋体"/>
        </w:rPr>
      </w:pPr>
      <w:r>
        <w:rPr>
          <w:rFonts w:ascii="宋体"/>
          <w:color w:val="2B2A29"/>
        </w:rPr>
        <w:t>09 }</w:t>
      </w:r>
    </w:p>
    <w:p>
      <w:r>
        <w:rPr>
          <w:rFonts w:ascii="Arial"/>
          <w:b/>
          <w:color w:val="2B2A29"/>
          <w:sz w:val="22"/>
        </w:rPr>
        <w:t>$</w:t>
      </w:r>
      <w:r>
        <w:rPr>
          <w:rFonts w:ascii="Arial"/>
          <w:b/>
          <w:color w:val="2B2A29"/>
          <w:spacing w:val="54"/>
          <w:sz w:val="22"/>
        </w:rPr>
        <w:t xml:space="preserve"> </w:t>
      </w:r>
      <w:r>
        <w:rPr>
          <w:rFonts w:ascii="Arial"/>
          <w:b/>
          <w:color w:val="2B2A29"/>
          <w:sz w:val="22"/>
        </w:rPr>
        <w:t>ballerina</w:t>
      </w:r>
      <w:r>
        <w:rPr>
          <w:rFonts w:ascii="Arial"/>
          <w:b/>
          <w:color w:val="2B2A29"/>
          <w:spacing w:val="55"/>
          <w:sz w:val="22"/>
        </w:rPr>
        <w:t xml:space="preserve"> </w:t>
      </w:r>
      <w:r>
        <w:rPr>
          <w:rFonts w:ascii="Arial"/>
          <w:b/>
          <w:color w:val="2B2A29"/>
          <w:sz w:val="22"/>
        </w:rPr>
        <w:t>run</w:t>
      </w:r>
      <w:r>
        <w:rPr>
          <w:rFonts w:ascii="Arial"/>
          <w:b/>
          <w:color w:val="2B2A29"/>
          <w:spacing w:val="54"/>
          <w:sz w:val="22"/>
        </w:rPr>
        <w:t xml:space="preserve"> </w:t>
      </w:r>
      <w:r>
        <w:rPr>
          <w:rFonts w:ascii="Arial"/>
          <w:b/>
          <w:color w:val="2B2A29"/>
          <w:sz w:val="22"/>
        </w:rPr>
        <w:t>main_with_fn.bal</w:t>
      </w:r>
    </w:p>
    <w:p>
      <w:pPr>
        <w:spacing w:before="212"/>
        <w:ind w:left="160" w:right="0" w:firstLine="0"/>
        <w:jc w:val="left"/>
        <w:rPr>
          <w:rFonts w:ascii="Arial"/>
          <w:b/>
          <w:sz w:val="22"/>
        </w:rPr>
      </w:pPr>
      <w:r>
        <w:rPr>
          <w:rFonts w:ascii="Arial"/>
          <w:b/>
          <w:color w:val="2B2A29"/>
          <w:sz w:val="22"/>
        </w:rPr>
        <w:t>$balletina运行main_with_fn.bal</w:t>
      </w:r>
    </w:p>
    <w:p>
      <w:r>
        <w:rPr>
          <w:rFonts w:ascii="宋体"/>
          <w:color w:val="2B2A29"/>
        </w:rPr>
        <w:t>Hello World!</w:t>
      </w:r>
    </w:p>
    <w:p>
      <w:pPr>
        <w:pStyle w:val="11"/>
        <w:spacing w:before="53"/>
        <w:ind w:left="160"/>
        <w:rPr>
          <w:rFonts w:ascii="宋体"/>
        </w:rPr>
      </w:pPr>
      <w:r>
        <w:rPr>
          <w:rFonts w:ascii="宋体"/>
          <w:color w:val="2B2A29"/>
        </w:rPr>
        <w:t>你好，世界！</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When the default worker terminates, the function returns to its caller. Thus, only</w:t>
      </w:r>
      <w:r>
        <w:rPr>
          <w:color w:val="2B2A29"/>
          <w:spacing w:val="1"/>
          <w:w w:val="105"/>
        </w:rPr>
        <w:t xml:space="preserve"> </w:t>
      </w:r>
      <w:r>
        <w:rPr>
          <w:color w:val="2B2A29"/>
          <w:w w:val="105"/>
        </w:rPr>
        <w:t>one</w:t>
      </w:r>
      <w:r>
        <w:rPr>
          <w:color w:val="2B2A29"/>
          <w:spacing w:val="-2"/>
          <w:w w:val="105"/>
        </w:rPr>
        <w:t xml:space="preserve"> </w:t>
      </w:r>
      <w:r>
        <w:rPr>
          <w:color w:val="2B2A29"/>
          <w:w w:val="105"/>
        </w:rPr>
        <w:t>worker</w:t>
      </w:r>
      <w:r>
        <w:rPr>
          <w:color w:val="2B2A29"/>
          <w:spacing w:val="-2"/>
          <w:w w:val="105"/>
        </w:rPr>
        <w:t xml:space="preserve"> </w:t>
      </w:r>
      <w:r>
        <w:rPr>
          <w:color w:val="2B2A29"/>
          <w:w w:val="105"/>
        </w:rPr>
        <w:t>in</w:t>
      </w:r>
      <w:r>
        <w:rPr>
          <w:color w:val="2B2A29"/>
          <w:spacing w:val="-2"/>
          <w:w w:val="105"/>
        </w:rPr>
        <w:t xml:space="preserve"> </w:t>
      </w:r>
      <w:r>
        <w:rPr>
          <w:color w:val="2B2A29"/>
          <w:w w:val="105"/>
        </w:rPr>
        <w:t>each</w:t>
      </w:r>
      <w:r>
        <w:rPr>
          <w:color w:val="2B2A29"/>
          <w:spacing w:val="-2"/>
          <w:w w:val="105"/>
        </w:rPr>
        <w:t xml:space="preserve"> </w:t>
      </w:r>
      <w:r>
        <w:rPr>
          <w:color w:val="2B2A29"/>
          <w:w w:val="105"/>
        </w:rPr>
        <w:t>strand</w:t>
      </w:r>
      <w:r>
        <w:rPr>
          <w:color w:val="2B2A29"/>
          <w:spacing w:val="-2"/>
          <w:w w:val="105"/>
        </w:rPr>
        <w:t xml:space="preserve"> </w:t>
      </w:r>
      <w:r>
        <w:rPr>
          <w:color w:val="2B2A29"/>
          <w:w w:val="105"/>
        </w:rPr>
        <w:t>is</w:t>
      </w:r>
      <w:r>
        <w:rPr>
          <w:color w:val="2B2A29"/>
          <w:spacing w:val="-2"/>
          <w:w w:val="105"/>
        </w:rPr>
        <w:t xml:space="preserve"> </w:t>
      </w:r>
      <w:r>
        <w:rPr>
          <w:color w:val="2B2A29"/>
          <w:w w:val="105"/>
        </w:rPr>
        <w:t>active</w:t>
      </w:r>
      <w:r>
        <w:rPr>
          <w:color w:val="2B2A29"/>
          <w:spacing w:val="-2"/>
          <w:w w:val="105"/>
        </w:rPr>
        <w:t xml:space="preserve"> </w:t>
      </w:r>
      <w:r>
        <w:rPr>
          <w:color w:val="2B2A29"/>
          <w:w w:val="105"/>
        </w:rPr>
        <w:t>at</w:t>
      </w:r>
      <w:r>
        <w:rPr>
          <w:color w:val="2B2A29"/>
          <w:spacing w:val="-1"/>
          <w:w w:val="105"/>
        </w:rPr>
        <w:t xml:space="preserve"> </w:t>
      </w:r>
      <w:r>
        <w:rPr>
          <w:color w:val="2B2A29"/>
          <w:w w:val="105"/>
        </w:rPr>
        <w:t>any</w:t>
      </w:r>
      <w:r>
        <w:rPr>
          <w:color w:val="2B2A29"/>
          <w:spacing w:val="-2"/>
          <w:w w:val="105"/>
        </w:rPr>
        <w:t xml:space="preserve"> </w:t>
      </w:r>
      <w:r>
        <w:rPr>
          <w:color w:val="2B2A29"/>
          <w:w w:val="105"/>
        </w:rPr>
        <w:t>given</w:t>
      </w:r>
      <w:r>
        <w:rPr>
          <w:color w:val="2B2A29"/>
          <w:spacing w:val="-2"/>
          <w:w w:val="105"/>
        </w:rPr>
        <w:t xml:space="preserve"> </w:t>
      </w:r>
      <w:r>
        <w:rPr>
          <w:color w:val="2B2A29"/>
          <w:w w:val="105"/>
        </w:rPr>
        <w:t>time.</w:t>
      </w:r>
      <w:r>
        <w:rPr>
          <w:color w:val="2B2A29"/>
          <w:spacing w:val="-2"/>
          <w:w w:val="105"/>
        </w:rPr>
        <w:t xml:space="preserve"> </w:t>
      </w:r>
      <w:r>
        <w:rPr>
          <w:color w:val="2B2A29"/>
          <w:w w:val="105"/>
        </w:rPr>
        <w:t>If</w:t>
      </w:r>
      <w:r>
        <w:rPr>
          <w:color w:val="2B2A29"/>
          <w:spacing w:val="-2"/>
          <w:w w:val="105"/>
        </w:rPr>
        <w:t xml:space="preserve"> </w:t>
      </w:r>
      <w:r>
        <w:rPr>
          <w:color w:val="2B2A29"/>
          <w:w w:val="105"/>
        </w:rPr>
        <w:t>the</w:t>
      </w:r>
      <w:r>
        <w:rPr>
          <w:color w:val="2B2A29"/>
          <w:spacing w:val="-2"/>
          <w:w w:val="105"/>
        </w:rPr>
        <w:t xml:space="preserve"> </w:t>
      </w:r>
      <w:r>
        <w:rPr>
          <w:color w:val="2B2A29"/>
          <w:w w:val="105"/>
        </w:rPr>
        <w:t>default</w:t>
      </w:r>
      <w:r>
        <w:rPr>
          <w:color w:val="2B2A29"/>
          <w:spacing w:val="-2"/>
          <w:w w:val="105"/>
        </w:rPr>
        <w:t xml:space="preserve"> </w:t>
      </w:r>
      <w:r>
        <w:rPr>
          <w:color w:val="2B2A29"/>
          <w:w w:val="105"/>
        </w:rPr>
        <w:t>worker</w:t>
      </w:r>
      <w:r>
        <w:rPr>
          <w:color w:val="2B2A29"/>
          <w:spacing w:val="-1"/>
          <w:w w:val="105"/>
        </w:rPr>
        <w:t xml:space="preserve"> </w:t>
      </w:r>
      <w:r>
        <w:rPr>
          <w:color w:val="2B2A29"/>
          <w:w w:val="105"/>
        </w:rPr>
        <w:t>terminates</w:t>
      </w:r>
      <w:r>
        <w:rPr>
          <w:color w:val="2B2A29"/>
          <w:spacing w:val="-55"/>
          <w:w w:val="105"/>
        </w:rPr>
        <w:t xml:space="preserve"> </w:t>
      </w:r>
      <w:r>
        <w:rPr>
          <w:color w:val="2B2A29"/>
          <w:w w:val="105"/>
        </w:rPr>
        <w:t>normally,</w:t>
      </w:r>
      <w:r>
        <w:rPr>
          <w:color w:val="2B2A29"/>
          <w:spacing w:val="-5"/>
          <w:w w:val="105"/>
        </w:rPr>
        <w:t xml:space="preserve"> </w:t>
      </w:r>
      <w:r>
        <w:rPr>
          <w:color w:val="2B2A29"/>
          <w:w w:val="105"/>
        </w:rPr>
        <w:t>then</w:t>
      </w:r>
      <w:r>
        <w:rPr>
          <w:color w:val="2B2A29"/>
          <w:spacing w:val="-5"/>
          <w:w w:val="105"/>
        </w:rPr>
        <w:t xml:space="preserve"> </w:t>
      </w:r>
      <w:r>
        <w:rPr>
          <w:color w:val="2B2A29"/>
          <w:w w:val="105"/>
        </w:rPr>
        <w:t>its</w:t>
      </w:r>
      <w:r>
        <w:rPr>
          <w:color w:val="2B2A29"/>
          <w:spacing w:val="-4"/>
          <w:w w:val="105"/>
        </w:rPr>
        <w:t xml:space="preserve"> </w:t>
      </w:r>
      <w:r>
        <w:rPr>
          <w:color w:val="2B2A29"/>
          <w:w w:val="105"/>
        </w:rPr>
        <w:t>termination</w:t>
      </w:r>
      <w:r>
        <w:rPr>
          <w:color w:val="2B2A29"/>
          <w:spacing w:val="-5"/>
          <w:w w:val="105"/>
        </w:rPr>
        <w:t xml:space="preserve"> </w:t>
      </w:r>
      <w:r>
        <w:rPr>
          <w:color w:val="2B2A29"/>
          <w:w w:val="105"/>
        </w:rPr>
        <w:t>value</w:t>
      </w:r>
      <w:r>
        <w:rPr>
          <w:color w:val="2B2A29"/>
          <w:spacing w:val="-5"/>
          <w:w w:val="105"/>
        </w:rPr>
        <w:t xml:space="preserve"> </w:t>
      </w:r>
      <w:r>
        <w:rPr>
          <w:color w:val="2B2A29"/>
          <w:w w:val="105"/>
        </w:rPr>
        <w:t>provides</w:t>
      </w:r>
      <w:r>
        <w:rPr>
          <w:color w:val="2B2A29"/>
          <w:spacing w:val="-4"/>
          <w:w w:val="105"/>
        </w:rPr>
        <w:t xml:space="preserve"> </w:t>
      </w:r>
      <w:r>
        <w:rPr>
          <w:color w:val="2B2A29"/>
          <w:w w:val="105"/>
        </w:rPr>
        <w:t>the</w:t>
      </w:r>
      <w:r>
        <w:rPr>
          <w:color w:val="2B2A29"/>
          <w:spacing w:val="-5"/>
          <w:w w:val="105"/>
        </w:rPr>
        <w:t xml:space="preserve"> </w:t>
      </w:r>
      <w:r>
        <w:rPr>
          <w:color w:val="2B2A29"/>
          <w:w w:val="105"/>
        </w:rPr>
        <w:t>return</w:t>
      </w:r>
      <w:r>
        <w:rPr>
          <w:color w:val="2B2A29"/>
          <w:spacing w:val="-5"/>
          <w:w w:val="105"/>
        </w:rPr>
        <w:t xml:space="preserve"> </w:t>
      </w:r>
      <w:r>
        <w:rPr>
          <w:color w:val="2B2A29"/>
          <w:w w:val="105"/>
        </w:rPr>
        <w:t>value</w:t>
      </w:r>
      <w:r>
        <w:rPr>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function.</w:t>
      </w:r>
    </w:p>
    <w:p>
      <w:pPr>
        <w:pStyle w:val="11"/>
        <w:spacing w:before="85" w:line="304" w:lineRule="auto"/>
        <w:ind w:left="520" w:right="510" w:firstLine="359"/>
      </w:pPr>
      <w:r>
        <w:rPr>
          <w:color w:val="2B2A29"/>
          <w:w w:val="105"/>
        </w:rPr>
        <w:t>当默认工作程序终止时，函数返回其调用方。因此，在任何给定</w:t>
      </w:r>
      <w:r>
        <w:rPr>
          <w:color w:val="2B2A29"/>
          <w:spacing w:val="-2"/>
          <w:w w:val="105"/>
        </w:rPr>
        <w:t>的</w:t>
      </w:r>
      <w:r>
        <w:rPr>
          <w:color w:val="2B2A29"/>
          <w:w w:val="105"/>
        </w:rPr>
        <w:t>时间，每个股中只有一名工人处于活动</w:t>
      </w:r>
      <w:r>
        <w:rPr>
          <w:color w:val="2B2A29"/>
          <w:spacing w:val="-2"/>
          <w:w w:val="105"/>
        </w:rPr>
        <w:t>状态</w:t>
      </w:r>
      <w:r>
        <w:rPr>
          <w:color w:val="2B2A29"/>
          <w:w w:val="105"/>
        </w:rPr>
        <w:t>。如果默认工作</w:t>
      </w:r>
      <w:r>
        <w:rPr>
          <w:color w:val="2B2A29"/>
          <w:spacing w:val="-1"/>
          <w:w w:val="105"/>
        </w:rPr>
        <w:t>程序</w:t>
      </w:r>
      <w:r>
        <w:rPr>
          <w:color w:val="2B2A29"/>
          <w:w w:val="105"/>
        </w:rPr>
        <w:t>正常终止，则其终止值提供函数的返回值。</w:t>
      </w:r>
    </w:p>
    <w:p>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color w:val="2B2A29"/>
          <w:w w:val="105"/>
        </w:rPr>
        <w:t>previous</w:t>
      </w:r>
      <w:r>
        <w:rPr>
          <w:color w:val="2B2A29"/>
          <w:spacing w:val="-1"/>
          <w:w w:val="105"/>
        </w:rPr>
        <w:t xml:space="preserve"> </w:t>
      </w:r>
      <w:r>
        <w:rPr>
          <w:color w:val="2B2A29"/>
          <w:w w:val="105"/>
        </w:rPr>
        <w:t>sample</w:t>
      </w:r>
      <w:r>
        <w:rPr>
          <w:color w:val="2B2A29"/>
          <w:spacing w:val="-1"/>
          <w:w w:val="105"/>
        </w:rPr>
        <w:t xml:space="preserve"> </w:t>
      </w:r>
      <w:r>
        <w:rPr>
          <w:color w:val="2B2A29"/>
          <w:w w:val="105"/>
        </w:rPr>
        <w:t>program,</w:t>
      </w:r>
      <w:r>
        <w:rPr>
          <w:color w:val="2B2A29"/>
          <w:spacing w:val="-1"/>
          <w:w w:val="105"/>
        </w:rPr>
        <w:t xml:space="preserve"> </w:t>
      </w:r>
      <w:r>
        <w:rPr>
          <w:color w:val="2B2A29"/>
          <w:w w:val="105"/>
        </w:rPr>
        <w:t>we</w:t>
      </w:r>
      <w:r>
        <w:rPr>
          <w:color w:val="2B2A29"/>
          <w:spacing w:val="-2"/>
          <w:w w:val="105"/>
        </w:rPr>
        <w:t xml:space="preserve"> </w:t>
      </w:r>
      <w:r>
        <w:rPr>
          <w:color w:val="2B2A29"/>
          <w:w w:val="105"/>
        </w:rPr>
        <w:t>are</w:t>
      </w:r>
      <w:r>
        <w:rPr>
          <w:color w:val="2B2A29"/>
          <w:spacing w:val="-1"/>
          <w:w w:val="105"/>
        </w:rPr>
        <w:t xml:space="preserve"> </w:t>
      </w:r>
      <w:r>
        <w:rPr>
          <w:color w:val="2B2A29"/>
          <w:w w:val="105"/>
        </w:rPr>
        <w:t>calling</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world()</w:t>
      </w:r>
      <w:r>
        <w:rPr>
          <w:rFonts w:ascii="宋体"/>
          <w:color w:val="2B2A29"/>
          <w:spacing w:val="-59"/>
          <w:w w:val="105"/>
        </w:rPr>
        <w:t xml:space="preserve"> </w:t>
      </w:r>
      <w:r>
        <w:rPr>
          <w:color w:val="2B2A29"/>
          <w:w w:val="105"/>
        </w:rPr>
        <w:t>function</w:t>
      </w:r>
      <w:r>
        <w:rPr>
          <w:color w:val="2B2A29"/>
          <w:spacing w:val="-1"/>
          <w:w w:val="105"/>
        </w:rPr>
        <w:t xml:space="preserve"> </w:t>
      </w:r>
      <w:r>
        <w:rPr>
          <w:color w:val="2B2A29"/>
          <w:w w:val="105"/>
        </w:rPr>
        <w:t>inside</w:t>
      </w:r>
      <w:r>
        <w:rPr>
          <w:color w:val="2B2A29"/>
          <w:spacing w:val="-1"/>
          <w:w w:val="105"/>
        </w:rPr>
        <w:t xml:space="preserve"> </w:t>
      </w:r>
      <w:r>
        <w:rPr>
          <w:color w:val="2B2A29"/>
          <w:w w:val="105"/>
        </w:rPr>
        <w:t>the</w:t>
      </w:r>
      <w:r>
        <w:rPr>
          <w:color w:val="2B2A29"/>
          <w:spacing w:val="-2"/>
          <w:w w:val="105"/>
        </w:rPr>
        <w:t xml:space="preserve"> </w:t>
      </w:r>
      <w:r>
        <w:rPr>
          <w:color w:val="2B2A29"/>
          <w:w w:val="105"/>
        </w:rPr>
        <w:t>main function,</w:t>
      </w:r>
      <w:r>
        <w:rPr>
          <w:color w:val="2B2A29"/>
          <w:spacing w:val="-5"/>
          <w:w w:val="105"/>
        </w:rPr>
        <w:t xml:space="preserve"> </w:t>
      </w:r>
      <w:r>
        <w:rPr>
          <w:color w:val="2B2A29"/>
          <w:w w:val="105"/>
        </w:rPr>
        <w:t>and</w:t>
      </w:r>
      <w:r>
        <w:rPr>
          <w:color w:val="2B2A29"/>
          <w:spacing w:val="-4"/>
          <w:w w:val="105"/>
        </w:rPr>
        <w:t xml:space="preserve"> </w:t>
      </w:r>
      <w:r>
        <w:rPr>
          <w:color w:val="2B2A29"/>
          <w:w w:val="105"/>
        </w:rPr>
        <w:t>since</w:t>
      </w:r>
      <w:r>
        <w:rPr>
          <w:color w:val="2B2A29"/>
          <w:spacing w:val="-5"/>
          <w:w w:val="105"/>
        </w:rPr>
        <w:t xml:space="preserve"> </w:t>
      </w:r>
      <w:r>
        <w:rPr>
          <w:color w:val="2B2A29"/>
          <w:w w:val="105"/>
        </w:rPr>
        <w:t>both</w:t>
      </w:r>
      <w:r>
        <w:rPr>
          <w:color w:val="2B2A29"/>
          <w:spacing w:val="-4"/>
          <w:w w:val="105"/>
        </w:rPr>
        <w:t xml:space="preserve"> </w:t>
      </w:r>
      <w:r>
        <w:rPr>
          <w:rFonts w:ascii="宋体"/>
          <w:color w:val="2B2A29"/>
          <w:w w:val="105"/>
        </w:rPr>
        <w:t>main()</w:t>
      </w:r>
      <w:r>
        <w:rPr>
          <w:rFonts w:ascii="宋体"/>
          <w:color w:val="2B2A29"/>
          <w:spacing w:val="-63"/>
          <w:w w:val="105"/>
        </w:rPr>
        <w:t xml:space="preserve"> </w:t>
      </w:r>
      <w:r>
        <w:rPr>
          <w:color w:val="2B2A29"/>
          <w:w w:val="105"/>
        </w:rPr>
        <w:t>and</w:t>
      </w:r>
      <w:r>
        <w:rPr>
          <w:color w:val="2B2A29"/>
          <w:spacing w:val="-4"/>
          <w:w w:val="105"/>
        </w:rPr>
        <w:t xml:space="preserve"> </w:t>
      </w:r>
      <w:r>
        <w:rPr>
          <w:rFonts w:ascii="宋体"/>
          <w:color w:val="2B2A29"/>
          <w:w w:val="105"/>
        </w:rPr>
        <w:t>world()</w:t>
      </w:r>
      <w:r>
        <w:rPr>
          <w:rFonts w:ascii="宋体"/>
          <w:color w:val="2B2A29"/>
          <w:spacing w:val="-62"/>
          <w:w w:val="105"/>
        </w:rPr>
        <w:t xml:space="preserve"> </w:t>
      </w:r>
      <w:r>
        <w:rPr>
          <w:color w:val="2B2A29"/>
          <w:w w:val="105"/>
        </w:rPr>
        <w:t>have</w:t>
      </w:r>
      <w:r>
        <w:rPr>
          <w:color w:val="2B2A29"/>
          <w:spacing w:val="-5"/>
          <w:w w:val="105"/>
        </w:rPr>
        <w:t xml:space="preserve"> </w:t>
      </w:r>
      <w:r>
        <w:rPr>
          <w:color w:val="2B2A29"/>
          <w:w w:val="105"/>
        </w:rPr>
        <w:t>only</w:t>
      </w:r>
      <w:r>
        <w:rPr>
          <w:color w:val="2B2A29"/>
          <w:spacing w:val="-4"/>
          <w:w w:val="105"/>
        </w:rPr>
        <w:t xml:space="preserve"> </w:t>
      </w:r>
      <w:r>
        <w:rPr>
          <w:color w:val="2B2A29"/>
          <w:w w:val="105"/>
        </w:rPr>
        <w:t>default</w:t>
      </w:r>
      <w:r>
        <w:rPr>
          <w:color w:val="2B2A29"/>
          <w:spacing w:val="-5"/>
          <w:w w:val="105"/>
        </w:rPr>
        <w:t xml:space="preserve"> </w:t>
      </w:r>
      <w:r>
        <w:rPr>
          <w:color w:val="2B2A29"/>
          <w:w w:val="105"/>
        </w:rPr>
        <w:t>unnamed</w:t>
      </w:r>
      <w:r>
        <w:rPr>
          <w:color w:val="2B2A29"/>
          <w:spacing w:val="-4"/>
          <w:w w:val="105"/>
        </w:rPr>
        <w:t xml:space="preserve"> </w:t>
      </w:r>
      <w:r>
        <w:rPr>
          <w:color w:val="2B2A29"/>
          <w:w w:val="105"/>
        </w:rPr>
        <w:t>workers,</w:t>
      </w:r>
      <w:r>
        <w:rPr>
          <w:color w:val="2B2A29"/>
          <w:spacing w:val="-5"/>
          <w:w w:val="105"/>
        </w:rPr>
        <w:t xml:space="preserve"> </w:t>
      </w:r>
      <w:r>
        <w:rPr>
          <w:color w:val="2B2A29"/>
          <w:w w:val="105"/>
        </w:rPr>
        <w:t>it</w:t>
      </w:r>
      <w:r>
        <w:rPr>
          <w:color w:val="2B2A29"/>
          <w:spacing w:val="-4"/>
          <w:w w:val="105"/>
        </w:rPr>
        <w:t xml:space="preserve"> </w:t>
      </w:r>
      <w:r>
        <w:rPr>
          <w:color w:val="2B2A29"/>
          <w:w w:val="105"/>
        </w:rPr>
        <w:t>will</w:t>
      </w:r>
      <w:r>
        <w:rPr>
          <w:color w:val="2B2A29"/>
          <w:spacing w:val="-55"/>
          <w:w w:val="105"/>
        </w:rPr>
        <w:t xml:space="preserve"> </w:t>
      </w:r>
      <w:r>
        <w:rPr>
          <w:color w:val="2B2A29"/>
          <w:w w:val="110"/>
        </w:rPr>
        <w:t>execute</w:t>
      </w:r>
      <w:r>
        <w:rPr>
          <w:color w:val="2B2A29"/>
          <w:spacing w:val="-16"/>
          <w:w w:val="110"/>
        </w:rPr>
        <w:t xml:space="preserve"> </w:t>
      </w:r>
      <w:r>
        <w:rPr>
          <w:color w:val="2B2A29"/>
          <w:w w:val="110"/>
        </w:rPr>
        <w:t>in</w:t>
      </w:r>
      <w:r>
        <w:rPr>
          <w:color w:val="2B2A29"/>
          <w:spacing w:val="-16"/>
          <w:w w:val="110"/>
        </w:rPr>
        <w:t xml:space="preserve"> </w:t>
      </w:r>
      <w:r>
        <w:rPr>
          <w:color w:val="2B2A29"/>
          <w:w w:val="110"/>
        </w:rPr>
        <w:t>a</w:t>
      </w:r>
      <w:r>
        <w:rPr>
          <w:color w:val="2B2A29"/>
          <w:spacing w:val="-16"/>
          <w:w w:val="110"/>
        </w:rPr>
        <w:t xml:space="preserve"> </w:t>
      </w:r>
      <w:r>
        <w:rPr>
          <w:color w:val="2B2A29"/>
          <w:w w:val="110"/>
        </w:rPr>
        <w:t>single</w:t>
      </w:r>
      <w:r>
        <w:rPr>
          <w:color w:val="2B2A29"/>
          <w:spacing w:val="-16"/>
          <w:w w:val="110"/>
        </w:rPr>
        <w:t xml:space="preserve"> </w:t>
      </w:r>
      <w:r>
        <w:rPr>
          <w:color w:val="2B2A29"/>
          <w:w w:val="110"/>
        </w:rPr>
        <w:t>stand.</w:t>
      </w:r>
    </w:p>
    <w:p>
      <w:pPr>
        <w:pStyle w:val="11"/>
        <w:spacing w:line="264" w:lineRule="exact"/>
        <w:ind w:left="880"/>
      </w:pPr>
      <w:r>
        <w:rPr>
          <w:color w:val="2B2A29"/>
          <w:w w:val="105"/>
        </w:rPr>
        <w:t>在上一个示例程序中，我们在主函数中调用</w:t>
      </w:r>
      <w:r>
        <w:rPr>
          <w:color w:val="2B2A29"/>
          <w:spacing w:val="-1"/>
          <w:w w:val="105"/>
        </w:rPr>
        <w:t>了</w:t>
      </w:r>
      <w:r>
        <w:rPr>
          <w:rFonts w:ascii="宋体"/>
          <w:color w:val="2B2A29"/>
          <w:w w:val="105"/>
        </w:rPr>
        <w:t>world（）</w:t>
      </w:r>
      <w:r>
        <w:rPr>
          <w:color w:val="2B2A29"/>
          <w:w w:val="105"/>
        </w:rPr>
        <w:t>函数，因为</w:t>
      </w:r>
      <w:r>
        <w:rPr>
          <w:rFonts w:ascii="宋体"/>
          <w:color w:val="2B2A29"/>
          <w:w w:val="105"/>
        </w:rPr>
        <w:t>main（）</w:t>
      </w:r>
      <w:r>
        <w:rPr>
          <w:color w:val="2B2A29"/>
          <w:w w:val="105"/>
        </w:rPr>
        <w:t>和</w:t>
      </w:r>
      <w:r>
        <w:rPr>
          <w:rFonts w:ascii="宋体"/>
          <w:color w:val="2B2A29"/>
          <w:w w:val="105"/>
        </w:rPr>
        <w:t>world（（）</w:t>
      </w:r>
      <w:r>
        <w:rPr>
          <w:color w:val="2B2A29"/>
          <w:w w:val="105"/>
        </w:rPr>
        <w:t>都只有默认的未命名工作线程，</w:t>
      </w:r>
      <w:r>
        <w:rPr>
          <w:color w:val="2B2A29"/>
          <w:spacing w:val="-5"/>
          <w:w w:val="105"/>
        </w:rPr>
        <w:t>所以</w:t>
      </w:r>
      <w:r>
        <w:rPr>
          <w:color w:val="2B2A29"/>
          <w:w w:val="105"/>
        </w:rPr>
        <w:t>它将</w:t>
      </w:r>
      <w:r>
        <w:rPr>
          <w:color w:val="2B2A29"/>
          <w:w w:val="110"/>
        </w:rPr>
        <w:t>在一个单独</w:t>
      </w:r>
      <w:r>
        <w:rPr>
          <w:color w:val="2B2A29"/>
          <w:spacing w:val="-16"/>
          <w:w w:val="110"/>
        </w:rPr>
        <w:t>的</w:t>
      </w:r>
      <w:r>
        <w:rPr>
          <w:color w:val="2B2A29"/>
          <w:w w:val="110"/>
        </w:rPr>
        <w:t>状态下执行。</w:t>
      </w:r>
    </w:p>
    <w:p>
      <w:r>
        <w:rPr>
          <w:color w:val="2B2A29"/>
          <w:w w:val="105"/>
        </w:rPr>
        <w:t>The named worker in Ballerina allows developers to delegate their tasks to parallel</w:t>
      </w:r>
      <w:r>
        <w:rPr>
          <w:color w:val="2B2A29"/>
          <w:spacing w:val="-55"/>
          <w:w w:val="105"/>
        </w:rPr>
        <w:t xml:space="preserve"> </w:t>
      </w:r>
      <w:r>
        <w:rPr>
          <w:color w:val="2B2A29"/>
          <w:w w:val="105"/>
        </w:rPr>
        <w:t>running</w:t>
      </w:r>
      <w:r>
        <w:rPr>
          <w:color w:val="2B2A29"/>
          <w:spacing w:val="-5"/>
          <w:w w:val="105"/>
        </w:rPr>
        <w:t xml:space="preserve"> </w:t>
      </w:r>
      <w:r>
        <w:rPr>
          <w:color w:val="2B2A29"/>
          <w:w w:val="105"/>
        </w:rPr>
        <w:t>executions</w:t>
      </w:r>
      <w:r>
        <w:rPr>
          <w:color w:val="2B2A29"/>
          <w:spacing w:val="-4"/>
          <w:w w:val="105"/>
        </w:rPr>
        <w:t xml:space="preserve"> </w:t>
      </w:r>
      <w:r>
        <w:rPr>
          <w:color w:val="2B2A29"/>
          <w:w w:val="105"/>
        </w:rPr>
        <w:t>because</w:t>
      </w:r>
      <w:r>
        <w:rPr>
          <w:color w:val="2B2A29"/>
          <w:spacing w:val="-5"/>
          <w:w w:val="105"/>
        </w:rPr>
        <w:t xml:space="preserve"> </w:t>
      </w:r>
      <w:r>
        <w:rPr>
          <w:color w:val="2B2A29"/>
          <w:w w:val="105"/>
        </w:rPr>
        <w:t>each</w:t>
      </w:r>
      <w:r>
        <w:rPr>
          <w:color w:val="2B2A29"/>
          <w:spacing w:val="-4"/>
          <w:w w:val="105"/>
        </w:rPr>
        <w:t xml:space="preserve"> </w:t>
      </w:r>
      <w:r>
        <w:rPr>
          <w:color w:val="2B2A29"/>
          <w:w w:val="105"/>
        </w:rPr>
        <w:t>named</w:t>
      </w:r>
      <w:r>
        <w:rPr>
          <w:color w:val="2B2A29"/>
          <w:spacing w:val="-5"/>
          <w:w w:val="105"/>
        </w:rPr>
        <w:t xml:space="preserve"> </w:t>
      </w:r>
      <w:r>
        <w:rPr>
          <w:color w:val="2B2A29"/>
          <w:w w:val="105"/>
        </w:rPr>
        <w:t>worker</w:t>
      </w:r>
      <w:r>
        <w:rPr>
          <w:color w:val="2B2A29"/>
          <w:spacing w:val="-4"/>
          <w:w w:val="105"/>
        </w:rPr>
        <w:t xml:space="preserve"> </w:t>
      </w:r>
      <w:r>
        <w:rPr>
          <w:color w:val="2B2A29"/>
          <w:w w:val="105"/>
        </w:rPr>
        <w:t>runs</w:t>
      </w:r>
      <w:r>
        <w:rPr>
          <w:color w:val="2B2A29"/>
          <w:spacing w:val="-4"/>
          <w:w w:val="105"/>
        </w:rPr>
        <w:t xml:space="preserve"> </w:t>
      </w:r>
      <w:r>
        <w:rPr>
          <w:color w:val="2B2A29"/>
          <w:w w:val="105"/>
        </w:rPr>
        <w:t>on</w:t>
      </w:r>
      <w:r>
        <w:rPr>
          <w:color w:val="2B2A29"/>
          <w:spacing w:val="-5"/>
          <w:w w:val="105"/>
        </w:rPr>
        <w:t xml:space="preserve"> </w:t>
      </w:r>
      <w:r>
        <w:rPr>
          <w:color w:val="2B2A29"/>
          <w:w w:val="105"/>
        </w:rPr>
        <w:t>its</w:t>
      </w:r>
      <w:r>
        <w:rPr>
          <w:color w:val="2B2A29"/>
          <w:spacing w:val="-4"/>
          <w:w w:val="105"/>
        </w:rPr>
        <w:t xml:space="preserve"> </w:t>
      </w:r>
      <w:r>
        <w:rPr>
          <w:color w:val="2B2A29"/>
          <w:w w:val="105"/>
        </w:rPr>
        <w:t>own</w:t>
      </w:r>
      <w:r>
        <w:rPr>
          <w:color w:val="2B2A29"/>
          <w:spacing w:val="-5"/>
          <w:w w:val="105"/>
        </w:rPr>
        <w:t xml:space="preserve"> </w:t>
      </w:r>
      <w:r>
        <w:rPr>
          <w:color w:val="2B2A29"/>
          <w:w w:val="105"/>
        </w:rPr>
        <w:t>new</w:t>
      </w:r>
      <w:r>
        <w:rPr>
          <w:color w:val="2B2A29"/>
          <w:spacing w:val="-4"/>
          <w:w w:val="105"/>
        </w:rPr>
        <w:t xml:space="preserve"> </w:t>
      </w:r>
      <w:r>
        <w:rPr>
          <w:color w:val="2B2A29"/>
          <w:w w:val="105"/>
        </w:rPr>
        <w:t>strand.</w:t>
      </w:r>
    </w:p>
    <w:p>
      <w:pPr>
        <w:pStyle w:val="11"/>
        <w:spacing w:before="19" w:line="304" w:lineRule="auto"/>
        <w:ind w:left="520" w:right="402" w:firstLine="359"/>
      </w:pPr>
      <w:r>
        <w:rPr>
          <w:color w:val="2B2A29"/>
          <w:w w:val="105"/>
        </w:rPr>
        <w:t>Ballerina中的命名工作程序允许开发人员将任务委托给并行运行</w:t>
      </w:r>
      <w:r>
        <w:rPr>
          <w:color w:val="2B2A29"/>
          <w:spacing w:val="-5"/>
          <w:w w:val="105"/>
        </w:rPr>
        <w:t>的执</w:t>
      </w:r>
      <w:r>
        <w:rPr>
          <w:color w:val="2B2A29"/>
          <w:w w:val="105"/>
        </w:rPr>
        <w:t>行</w:t>
      </w:r>
      <w:r>
        <w:rPr>
          <w:color w:val="2B2A29"/>
          <w:spacing w:val="-4"/>
          <w:w w:val="105"/>
        </w:rPr>
        <w:t>，</w:t>
      </w:r>
      <w:r>
        <w:rPr>
          <w:color w:val="2B2A29"/>
          <w:w w:val="105"/>
        </w:rPr>
        <w:t>因为每个命名工作</w:t>
      </w:r>
      <w:r>
        <w:rPr>
          <w:color w:val="2B2A29"/>
          <w:spacing w:val="-4"/>
          <w:w w:val="105"/>
        </w:rPr>
        <w:t>程序都</w:t>
      </w:r>
      <w:r>
        <w:rPr>
          <w:color w:val="2B2A29"/>
          <w:w w:val="105"/>
        </w:rPr>
        <w:t>在自己的新链上运行。</w:t>
      </w:r>
    </w:p>
    <w:p>
      <w:r>
        <w:rPr>
          <w:color w:val="2B2A29"/>
          <w:w w:val="105"/>
        </w:rPr>
        <w:t>The</w:t>
      </w:r>
      <w:r>
        <w:rPr>
          <w:color w:val="2B2A29"/>
          <w:spacing w:val="-6"/>
          <w:w w:val="105"/>
        </w:rPr>
        <w:t xml:space="preserve"> </w:t>
      </w:r>
      <w:r>
        <w:rPr>
          <w:color w:val="2B2A29"/>
          <w:w w:val="105"/>
        </w:rPr>
        <w:t>code</w:t>
      </w:r>
      <w:r>
        <w:rPr>
          <w:color w:val="2B2A29"/>
          <w:spacing w:val="-5"/>
          <w:w w:val="105"/>
        </w:rPr>
        <w:t xml:space="preserve"> </w:t>
      </w:r>
      <w:r>
        <w:rPr>
          <w:color w:val="2B2A29"/>
          <w:w w:val="105"/>
        </w:rPr>
        <w:t>shown</w:t>
      </w:r>
      <w:r>
        <w:rPr>
          <w:color w:val="2B2A29"/>
          <w:spacing w:val="-5"/>
          <w:w w:val="105"/>
        </w:rPr>
        <w:t xml:space="preserve"> </w:t>
      </w:r>
      <w:r>
        <w:rPr>
          <w:color w:val="2B2A29"/>
          <w:w w:val="105"/>
        </w:rPr>
        <w:t>in</w:t>
      </w:r>
      <w:r>
        <w:rPr>
          <w:color w:val="2B2A29"/>
          <w:spacing w:val="-5"/>
          <w:w w:val="105"/>
        </w:rPr>
        <w:t xml:space="preserve"> </w:t>
      </w:r>
      <w:r>
        <w:rPr>
          <w:color w:val="2B2A29"/>
          <w:w w:val="105"/>
        </w:rPr>
        <w:t>Listing</w:t>
      </w:r>
      <w:r>
        <w:rPr>
          <w:color w:val="2B2A29"/>
          <w:spacing w:val="-5"/>
          <w:w w:val="105"/>
        </w:rPr>
        <w:t xml:space="preserve"> </w:t>
      </w:r>
      <w:r>
        <w:rPr>
          <w:color w:val="0000FF"/>
          <w:w w:val="105"/>
        </w:rPr>
        <w:t>6-3</w:t>
      </w:r>
      <w:r>
        <w:rPr>
          <w:color w:val="0000FF"/>
          <w:spacing w:val="-5"/>
          <w:w w:val="105"/>
        </w:rPr>
        <w:t xml:space="preserve"> </w:t>
      </w:r>
      <w:r>
        <w:rPr>
          <w:color w:val="2B2A29"/>
          <w:w w:val="105"/>
        </w:rPr>
        <w:t>defines</w:t>
      </w:r>
      <w:r>
        <w:rPr>
          <w:color w:val="2B2A29"/>
          <w:spacing w:val="-5"/>
          <w:w w:val="105"/>
        </w:rPr>
        <w:t xml:space="preserve"> </w:t>
      </w:r>
      <w:r>
        <w:rPr>
          <w:color w:val="2B2A29"/>
          <w:w w:val="105"/>
        </w:rPr>
        <w:t>a</w:t>
      </w:r>
      <w:r>
        <w:rPr>
          <w:color w:val="2B2A29"/>
          <w:spacing w:val="-5"/>
          <w:w w:val="105"/>
        </w:rPr>
        <w:t xml:space="preserve"> </w:t>
      </w:r>
      <w:r>
        <w:rPr>
          <w:color w:val="2B2A29"/>
          <w:w w:val="105"/>
        </w:rPr>
        <w:t>main</w:t>
      </w:r>
      <w:r>
        <w:rPr>
          <w:color w:val="2B2A29"/>
          <w:spacing w:val="-5"/>
          <w:w w:val="105"/>
        </w:rPr>
        <w:t xml:space="preserve"> </w:t>
      </w:r>
      <w:r>
        <w:rPr>
          <w:color w:val="2B2A29"/>
          <w:w w:val="105"/>
        </w:rPr>
        <w:t>function</w:t>
      </w:r>
      <w:r>
        <w:rPr>
          <w:color w:val="2B2A29"/>
          <w:spacing w:val="-5"/>
          <w:w w:val="105"/>
        </w:rPr>
        <w:t xml:space="preserve"> </w:t>
      </w:r>
      <w:r>
        <w:rPr>
          <w:color w:val="2B2A29"/>
          <w:w w:val="105"/>
        </w:rPr>
        <w:t>with</w:t>
      </w:r>
      <w:r>
        <w:rPr>
          <w:color w:val="2B2A29"/>
          <w:spacing w:val="-5"/>
          <w:w w:val="105"/>
        </w:rPr>
        <w:t xml:space="preserve"> </w:t>
      </w:r>
      <w:r>
        <w:rPr>
          <w:color w:val="2B2A29"/>
          <w:w w:val="105"/>
        </w:rPr>
        <w:t>two</w:t>
      </w:r>
      <w:r>
        <w:rPr>
          <w:color w:val="2B2A29"/>
          <w:spacing w:val="-5"/>
          <w:w w:val="105"/>
        </w:rPr>
        <w:t xml:space="preserve"> </w:t>
      </w:r>
      <w:r>
        <w:rPr>
          <w:color w:val="2B2A29"/>
          <w:w w:val="105"/>
        </w:rPr>
        <w:t>workers</w:t>
      </w:r>
      <w:r>
        <w:rPr>
          <w:color w:val="2B2A29"/>
          <w:spacing w:val="-5"/>
          <w:w w:val="105"/>
        </w:rPr>
        <w:t xml:space="preserve"> </w:t>
      </w:r>
      <w:r>
        <w:rPr>
          <w:color w:val="2B2A29"/>
          <w:w w:val="105"/>
        </w:rPr>
        <w:t>in</w:t>
      </w:r>
      <w:r>
        <w:rPr>
          <w:color w:val="2B2A29"/>
          <w:spacing w:val="-5"/>
          <w:w w:val="105"/>
        </w:rPr>
        <w:t xml:space="preserve"> </w:t>
      </w:r>
      <w:r>
        <w:rPr>
          <w:color w:val="2B2A29"/>
          <w:w w:val="105"/>
        </w:rPr>
        <w:t>it.</w:t>
      </w:r>
      <w:r>
        <w:rPr>
          <w:color w:val="2B2A29"/>
          <w:spacing w:val="-5"/>
          <w:w w:val="105"/>
        </w:rPr>
        <w:t xml:space="preserve"> </w:t>
      </w:r>
      <w:r>
        <w:rPr>
          <w:color w:val="2B2A29"/>
          <w:w w:val="105"/>
        </w:rPr>
        <w:t>These</w:t>
      </w:r>
      <w:r>
        <w:rPr>
          <w:color w:val="2B2A29"/>
          <w:spacing w:val="-55"/>
          <w:w w:val="105"/>
        </w:rPr>
        <w:t xml:space="preserve"> </w:t>
      </w:r>
      <w:r>
        <w:rPr>
          <w:color w:val="2B2A29"/>
          <w:w w:val="105"/>
        </w:rPr>
        <w:t>workers</w:t>
      </w:r>
      <w:r>
        <w:rPr>
          <w:color w:val="2B2A29"/>
          <w:spacing w:val="-11"/>
          <w:w w:val="105"/>
        </w:rPr>
        <w:t xml:space="preserve"> </w:t>
      </w:r>
      <w:r>
        <w:rPr>
          <w:color w:val="2B2A29"/>
          <w:w w:val="105"/>
        </w:rPr>
        <w:t>will</w:t>
      </w:r>
      <w:r>
        <w:rPr>
          <w:color w:val="2B2A29"/>
          <w:spacing w:val="-10"/>
          <w:w w:val="105"/>
        </w:rPr>
        <w:t xml:space="preserve"> </w:t>
      </w:r>
      <w:r>
        <w:rPr>
          <w:color w:val="2B2A29"/>
          <w:w w:val="105"/>
        </w:rPr>
        <w:t>be</w:t>
      </w:r>
      <w:r>
        <w:rPr>
          <w:color w:val="2B2A29"/>
          <w:spacing w:val="-11"/>
          <w:w w:val="105"/>
        </w:rPr>
        <w:t xml:space="preserve"> </w:t>
      </w:r>
      <w:r>
        <w:rPr>
          <w:color w:val="2B2A29"/>
          <w:w w:val="105"/>
        </w:rPr>
        <w:t>executed</w:t>
      </w:r>
      <w:r>
        <w:rPr>
          <w:color w:val="2B2A29"/>
          <w:spacing w:val="-10"/>
          <w:w w:val="105"/>
        </w:rPr>
        <w:t xml:space="preserve"> </w:t>
      </w:r>
      <w:r>
        <w:rPr>
          <w:color w:val="2B2A29"/>
          <w:w w:val="105"/>
        </w:rPr>
        <w:t>concurrently</w:t>
      </w:r>
      <w:r>
        <w:rPr>
          <w:color w:val="2B2A29"/>
          <w:spacing w:val="-10"/>
          <w:w w:val="105"/>
        </w:rPr>
        <w:t xml:space="preserve"> </w:t>
      </w:r>
      <w:r>
        <w:rPr>
          <w:color w:val="2B2A29"/>
          <w:w w:val="105"/>
        </w:rPr>
        <w:t>when</w:t>
      </w:r>
      <w:r>
        <w:rPr>
          <w:color w:val="2B2A29"/>
          <w:spacing w:val="-11"/>
          <w:w w:val="105"/>
        </w:rPr>
        <w:t xml:space="preserve"> </w:t>
      </w:r>
      <w:r>
        <w:rPr>
          <w:color w:val="2B2A29"/>
          <w:w w:val="105"/>
        </w:rPr>
        <w:t>the</w:t>
      </w:r>
      <w:r>
        <w:rPr>
          <w:color w:val="2B2A29"/>
          <w:spacing w:val="-10"/>
          <w:w w:val="105"/>
        </w:rPr>
        <w:t xml:space="preserve"> </w:t>
      </w:r>
      <w:r>
        <w:rPr>
          <w:color w:val="2B2A29"/>
          <w:w w:val="105"/>
        </w:rPr>
        <w:t>function</w:t>
      </w:r>
      <w:r>
        <w:rPr>
          <w:color w:val="2B2A29"/>
          <w:spacing w:val="-11"/>
          <w:w w:val="105"/>
        </w:rPr>
        <w:t xml:space="preserve"> </w:t>
      </w:r>
      <w:r>
        <w:rPr>
          <w:color w:val="2B2A29"/>
          <w:w w:val="105"/>
        </w:rPr>
        <w:t>is</w:t>
      </w:r>
      <w:r>
        <w:rPr>
          <w:color w:val="2B2A29"/>
          <w:spacing w:val="-10"/>
          <w:w w:val="105"/>
        </w:rPr>
        <w:t xml:space="preserve"> </w:t>
      </w:r>
      <w:r>
        <w:rPr>
          <w:color w:val="2B2A29"/>
          <w:w w:val="105"/>
        </w:rPr>
        <w:t>invoked.</w:t>
      </w:r>
    </w:p>
    <w:p>
      <w:pPr>
        <w:pStyle w:val="11"/>
        <w:spacing w:line="304" w:lineRule="auto"/>
        <w:ind w:left="520" w:firstLine="359"/>
      </w:pPr>
      <w:r>
        <w:rPr>
          <w:color w:val="2B2A29"/>
          <w:w w:val="105"/>
        </w:rPr>
        <w:t>清单</w:t>
      </w:r>
      <w:r>
        <w:rPr>
          <w:color w:val="0000FF"/>
          <w:w w:val="105"/>
        </w:rPr>
        <w:t>6-3</w:t>
      </w:r>
      <w:r>
        <w:rPr>
          <w:color w:val="2B2A29"/>
          <w:w w:val="105"/>
        </w:rPr>
        <w:t>所示</w:t>
      </w:r>
      <w:r>
        <w:rPr>
          <w:color w:val="2B2A29"/>
          <w:spacing w:val="-5"/>
          <w:w w:val="105"/>
        </w:rPr>
        <w:t>的</w:t>
      </w:r>
      <w:r>
        <w:rPr>
          <w:color w:val="2B2A29"/>
          <w:w w:val="105"/>
        </w:rPr>
        <w:t>代码定义</w:t>
      </w:r>
      <w:r>
        <w:rPr>
          <w:color w:val="2B2A29"/>
          <w:spacing w:val="-5"/>
          <w:w w:val="105"/>
        </w:rPr>
        <w:t>了</w:t>
      </w:r>
      <w:r>
        <w:rPr>
          <w:color w:val="2B2A29"/>
          <w:w w:val="105"/>
        </w:rPr>
        <w:t>一</w:t>
      </w:r>
      <w:r>
        <w:rPr>
          <w:color w:val="2B2A29"/>
          <w:spacing w:val="-5"/>
          <w:w w:val="105"/>
        </w:rPr>
        <w:t>个</w:t>
      </w:r>
      <w:r>
        <w:rPr>
          <w:color w:val="2B2A29"/>
          <w:w w:val="105"/>
        </w:rPr>
        <w:t>主函数</w:t>
      </w:r>
      <w:r>
        <w:rPr>
          <w:color w:val="2B2A29"/>
          <w:spacing w:val="-5"/>
          <w:w w:val="105"/>
        </w:rPr>
        <w:t>，</w:t>
      </w:r>
      <w:r>
        <w:rPr>
          <w:color w:val="2B2A29"/>
          <w:w w:val="105"/>
        </w:rPr>
        <w:t>其中包含两</w:t>
      </w:r>
      <w:r>
        <w:rPr>
          <w:color w:val="2B2A29"/>
          <w:spacing w:val="-5"/>
          <w:w w:val="105"/>
        </w:rPr>
        <w:t>个</w:t>
      </w:r>
      <w:r>
        <w:rPr>
          <w:color w:val="2B2A29"/>
          <w:w w:val="105"/>
        </w:rPr>
        <w:t>工作</w:t>
      </w:r>
      <w:r>
        <w:rPr>
          <w:color w:val="2B2A29"/>
          <w:spacing w:val="-5"/>
          <w:w w:val="105"/>
        </w:rPr>
        <w:t>程序</w:t>
      </w:r>
      <w:r>
        <w:rPr>
          <w:color w:val="2B2A29"/>
          <w:w w:val="105"/>
        </w:rPr>
        <w:t>。当调用该函数时</w:t>
      </w:r>
      <w:r>
        <w:rPr>
          <w:color w:val="2B2A29"/>
          <w:spacing w:val="-11"/>
          <w:w w:val="105"/>
        </w:rPr>
        <w:t>，</w:t>
      </w:r>
      <w:r>
        <w:rPr>
          <w:color w:val="2B2A29"/>
          <w:w w:val="105"/>
        </w:rPr>
        <w:t>这些工作</w:t>
      </w:r>
      <w:r>
        <w:rPr>
          <w:color w:val="2B2A29"/>
          <w:spacing w:val="-11"/>
          <w:w w:val="105"/>
        </w:rPr>
        <w:t>程</w:t>
      </w:r>
      <w:r>
        <w:rPr>
          <w:color w:val="2B2A29"/>
          <w:w w:val="105"/>
        </w:rPr>
        <w:t>序将同时执行。</w:t>
      </w:r>
    </w:p>
    <w:p>
      <w:pPr>
        <w:pStyle w:val="11"/>
        <w:spacing w:before="7"/>
        <w:rPr>
          <w:sz w:val="19"/>
        </w:rPr>
      </w:pPr>
    </w:p>
    <w:p>
      <w:r>
        <w:rPr>
          <w:b/>
          <w:i/>
          <w:color w:val="2B2A29"/>
          <w:w w:val="105"/>
          <w:sz w:val="24"/>
        </w:rPr>
        <w:t>Listing</w:t>
      </w:r>
      <w:r>
        <w:rPr>
          <w:b/>
          <w:i/>
          <w:color w:val="2B2A29"/>
          <w:spacing w:val="-12"/>
          <w:w w:val="105"/>
          <w:sz w:val="24"/>
        </w:rPr>
        <w:t xml:space="preserve"> </w:t>
      </w:r>
      <w:r>
        <w:rPr>
          <w:b/>
          <w:i/>
          <w:color w:val="2B2A29"/>
          <w:w w:val="105"/>
          <w:sz w:val="24"/>
        </w:rPr>
        <w:t>6-3.</w:t>
      </w:r>
      <w:r>
        <w:rPr>
          <w:b/>
          <w:i/>
          <w:color w:val="2B2A29"/>
          <w:spacing w:val="5"/>
          <w:w w:val="105"/>
          <w:sz w:val="24"/>
        </w:rPr>
        <w:t xml:space="preserve"> </w:t>
      </w:r>
      <w:r>
        <w:rPr>
          <w:color w:val="2B2A29"/>
          <w:w w:val="105"/>
          <w:sz w:val="24"/>
        </w:rPr>
        <w:t>workers_iteration1.bal</w:t>
      </w:r>
    </w:p>
    <w:p>
      <w:pPr>
        <w:spacing w:before="0"/>
        <w:ind w:left="520" w:right="0" w:firstLine="0"/>
        <w:jc w:val="left"/>
        <w:rPr>
          <w:sz w:val="24"/>
        </w:rPr>
      </w:pPr>
      <w:r>
        <w:rPr>
          <w:b/>
          <w:i/>
          <w:color w:val="2B2A29"/>
          <w:w w:val="105"/>
          <w:sz w:val="24"/>
        </w:rPr>
        <w:t>清单6-3。</w:t>
      </w:r>
      <w:r>
        <w:rPr>
          <w:color w:val="2B2A29"/>
          <w:w w:val="105"/>
          <w:sz w:val="24"/>
        </w:rPr>
        <w:t>工人_迭代1.bal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 public function main() {</w:t>
      </w:r>
    </w:p>
    <w:p>
      <w:pPr>
        <w:pStyle w:val="11"/>
        <w:spacing w:before="38"/>
        <w:ind w:left="520"/>
        <w:rPr>
          <w:rFonts w:ascii="宋体"/>
        </w:rPr>
      </w:pPr>
      <w:r>
        <w:rPr>
          <w:rFonts w:ascii="宋体"/>
          <w:color w:val="2B2A29"/>
        </w:rPr>
        <w:t>03公共函数main（）{</w:t>
      </w:r>
    </w:p>
    <w:p>
      <w:pPr>
        <w:pStyle w:val="11"/>
        <w:spacing w:before="7"/>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0"/>
        <w:gridCol w:w="6584"/>
        <w:gridCol w:w="11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04</w:t>
            </w:r>
          </w:p>
          <w:p>
            <w:pPr>
              <w:pStyle w:val="17"/>
              <w:spacing w:before="0" w:line="250" w:lineRule="exact"/>
              <w:ind w:left="50"/>
              <w:rPr>
                <w:sz w:val="22"/>
              </w:rPr>
            </w:pPr>
            <w:r>
              <w:rPr>
                <w:color w:val="2B2A29"/>
                <w:sz w:val="22"/>
              </w:rPr>
              <w:t>04</w:t>
            </w:r>
          </w:p>
        </w:tc>
        <w:tc>
          <w:tcPr>
            <w:tcW w:w="6584" w:type="dxa"/>
          </w:tcPr>
          <w:p>
            <w:r>
              <w:rPr>
                <w:color w:val="2B2A29"/>
                <w:sz w:val="22"/>
              </w:rPr>
              <w:t>//io:println("Worker execution started");</w:t>
            </w:r>
          </w:p>
          <w:p>
            <w:pPr>
              <w:pStyle w:val="17"/>
              <w:spacing w:before="0" w:line="250" w:lineRule="exact"/>
              <w:ind w:left="330"/>
              <w:rPr>
                <w:sz w:val="22"/>
              </w:rPr>
            </w:pPr>
            <w:r>
              <w:rPr>
                <w:color w:val="2B2A29"/>
                <w:sz w:val="22"/>
              </w:rPr>
              <w:t>//io:println（“Worker执行已启动”）；</w:t>
            </w:r>
          </w:p>
        </w:tc>
        <w:tc>
          <w:tcPr>
            <w:tcW w:w="1143"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05</w:t>
            </w:r>
          </w:p>
          <w:p>
            <w:pPr>
              <w:pStyle w:val="17"/>
              <w:ind w:left="50"/>
              <w:rPr>
                <w:sz w:val="22"/>
              </w:rPr>
            </w:pPr>
            <w:r>
              <w:rPr>
                <w:color w:val="2B2A29"/>
                <w:sz w:val="22"/>
              </w:rPr>
              <w:t>05</w:t>
            </w:r>
          </w:p>
        </w:tc>
        <w:tc>
          <w:tcPr>
            <w:tcW w:w="6584" w:type="dxa"/>
          </w:tcPr>
          <w:p>
            <w:pPr>
              <w:pStyle w:val="17"/>
              <w:spacing w:before="0"/>
              <w:rPr>
                <w:rFonts w:ascii="Times New Roman"/>
                <w:sz w:val="22"/>
              </w:rPr>
            </w:pP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06</w:t>
            </w:r>
          </w:p>
          <w:p>
            <w:pPr>
              <w:pStyle w:val="17"/>
              <w:ind w:left="50"/>
              <w:rPr>
                <w:sz w:val="22"/>
              </w:rPr>
            </w:pPr>
            <w:r>
              <w:rPr>
                <w:color w:val="2B2A29"/>
                <w:sz w:val="22"/>
              </w:rPr>
              <w:t>06</w:t>
            </w:r>
          </w:p>
        </w:tc>
        <w:tc>
          <w:tcPr>
            <w:tcW w:w="6584" w:type="dxa"/>
          </w:tcPr>
          <w:p>
            <w:r>
              <w:rPr>
                <w:color w:val="2B2A29"/>
                <w:sz w:val="22"/>
              </w:rPr>
              <w:t>worker w1 {</w:t>
            </w:r>
          </w:p>
          <w:p>
            <w:pPr>
              <w:pStyle w:val="17"/>
              <w:ind w:left="330"/>
              <w:rPr>
                <w:sz w:val="22"/>
              </w:rPr>
            </w:pPr>
            <w:r>
              <w:rPr>
                <w:color w:val="2B2A29"/>
                <w:sz w:val="22"/>
              </w:rPr>
              <w:t>工人w1{</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07</w:t>
            </w:r>
          </w:p>
          <w:p>
            <w:pPr>
              <w:pStyle w:val="17"/>
              <w:ind w:left="50"/>
              <w:rPr>
                <w:sz w:val="22"/>
              </w:rPr>
            </w:pPr>
            <w:r>
              <w:rPr>
                <w:color w:val="2B2A29"/>
                <w:sz w:val="22"/>
              </w:rPr>
              <w:t>07</w:t>
            </w:r>
          </w:p>
        </w:tc>
        <w:tc>
          <w:tcPr>
            <w:tcW w:w="6584" w:type="dxa"/>
          </w:tcPr>
          <w:p>
            <w:r>
              <w:rPr>
                <w:color w:val="2B2A29"/>
                <w:sz w:val="22"/>
              </w:rPr>
              <w:t>// Calculate sum(n)</w:t>
            </w:r>
          </w:p>
          <w:p>
            <w:pPr>
              <w:pStyle w:val="17"/>
              <w:ind w:left="1100"/>
              <w:rPr>
                <w:sz w:val="22"/>
              </w:rPr>
            </w:pPr>
            <w:r>
              <w:rPr>
                <w:color w:val="2B2A29"/>
                <w:sz w:val="22"/>
              </w:rPr>
              <w:t>//计算总和（n）</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08</w:t>
            </w:r>
          </w:p>
          <w:p>
            <w:pPr>
              <w:pStyle w:val="17"/>
              <w:ind w:left="50"/>
              <w:rPr>
                <w:sz w:val="22"/>
              </w:rPr>
            </w:pPr>
            <w:r>
              <w:rPr>
                <w:color w:val="2B2A29"/>
                <w:sz w:val="22"/>
              </w:rPr>
              <w:t>08</w:t>
            </w:r>
          </w:p>
        </w:tc>
        <w:tc>
          <w:tcPr>
            <w:tcW w:w="6584" w:type="dxa"/>
          </w:tcPr>
          <w:p>
            <w:r>
              <w:rPr>
                <w:color w:val="2B2A29"/>
                <w:sz w:val="22"/>
              </w:rPr>
              <w:t>int n = 10000000;</w:t>
            </w:r>
          </w:p>
          <w:p>
            <w:pPr>
              <w:pStyle w:val="17"/>
              <w:ind w:left="1100"/>
              <w:rPr>
                <w:sz w:val="22"/>
              </w:rPr>
            </w:pPr>
            <w:r>
              <w:rPr>
                <w:color w:val="2B2A29"/>
                <w:sz w:val="22"/>
              </w:rPr>
              <w:t>整数n=10000000；</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09</w:t>
            </w:r>
          </w:p>
          <w:p>
            <w:pPr>
              <w:pStyle w:val="17"/>
              <w:ind w:left="50"/>
              <w:rPr>
                <w:sz w:val="22"/>
              </w:rPr>
            </w:pPr>
            <w:r>
              <w:rPr>
                <w:color w:val="2B2A29"/>
                <w:sz w:val="22"/>
              </w:rPr>
              <w:t>09</w:t>
            </w:r>
          </w:p>
        </w:tc>
        <w:tc>
          <w:tcPr>
            <w:tcW w:w="6584" w:type="dxa"/>
          </w:tcPr>
          <w:p>
            <w:r>
              <w:rPr>
                <w:color w:val="2B2A29"/>
                <w:sz w:val="22"/>
              </w:rPr>
              <w:t>int sum = 0;</w:t>
            </w:r>
          </w:p>
          <w:p>
            <w:pPr>
              <w:pStyle w:val="17"/>
              <w:ind w:left="1100"/>
              <w:rPr>
                <w:sz w:val="22"/>
              </w:rPr>
            </w:pPr>
            <w:r>
              <w:rPr>
                <w:color w:val="2B2A29"/>
                <w:sz w:val="22"/>
              </w:rPr>
              <w:t>int sum=0；</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10</w:t>
            </w:r>
          </w:p>
          <w:p>
            <w:pPr>
              <w:pStyle w:val="17"/>
              <w:ind w:left="50"/>
              <w:rPr>
                <w:sz w:val="22"/>
              </w:rPr>
            </w:pPr>
            <w:r>
              <w:rPr>
                <w:color w:val="2B2A29"/>
                <w:sz w:val="22"/>
              </w:rPr>
              <w:t>10</w:t>
            </w:r>
          </w:p>
        </w:tc>
        <w:tc>
          <w:tcPr>
            <w:tcW w:w="6584" w:type="dxa"/>
          </w:tcPr>
          <w:p>
            <w:r>
              <w:rPr>
                <w:color w:val="2B2A29"/>
                <w:sz w:val="22"/>
              </w:rPr>
              <w:t>foreach var i in 1...n {</w:t>
            </w:r>
          </w:p>
          <w:p>
            <w:pPr>
              <w:pStyle w:val="17"/>
              <w:ind w:left="1100"/>
              <w:rPr>
                <w:sz w:val="22"/>
              </w:rPr>
            </w:pPr>
            <w:r>
              <w:rPr>
                <w:color w:val="2B2A29"/>
                <w:sz w:val="22"/>
              </w:rPr>
              <w:t>1…n中的每个变量i{</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11</w:t>
            </w:r>
          </w:p>
          <w:p>
            <w:pPr>
              <w:pStyle w:val="17"/>
              <w:ind w:left="50"/>
              <w:rPr>
                <w:sz w:val="22"/>
              </w:rPr>
            </w:pPr>
            <w:r>
              <w:rPr>
                <w:color w:val="2B2A29"/>
                <w:sz w:val="22"/>
              </w:rPr>
              <w:t>11</w:t>
            </w:r>
          </w:p>
        </w:tc>
        <w:tc>
          <w:tcPr>
            <w:tcW w:w="6584" w:type="dxa"/>
          </w:tcPr>
          <w:p>
            <w:r>
              <w:rPr>
                <w:color w:val="2B2A29"/>
                <w:sz w:val="22"/>
              </w:rPr>
              <w:t>sum += i;</w:t>
            </w:r>
          </w:p>
          <w:p>
            <w:pPr>
              <w:pStyle w:val="17"/>
              <w:ind w:left="1210"/>
              <w:rPr>
                <w:sz w:val="22"/>
              </w:rPr>
            </w:pPr>
            <w:r>
              <w:rPr>
                <w:color w:val="2B2A29"/>
                <w:sz w:val="22"/>
              </w:rPr>
              <w:t>总和+=i；</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12</w:t>
            </w:r>
          </w:p>
          <w:p>
            <w:pPr>
              <w:pStyle w:val="17"/>
              <w:ind w:left="50"/>
              <w:rPr>
                <w:sz w:val="22"/>
              </w:rPr>
            </w:pPr>
            <w:r>
              <w:rPr>
                <w:color w:val="2B2A29"/>
                <w:sz w:val="22"/>
              </w:rPr>
              <w:t>12</w:t>
            </w:r>
          </w:p>
        </w:tc>
        <w:tc>
          <w:tcPr>
            <w:tcW w:w="6584" w:type="dxa"/>
          </w:tcPr>
          <w:p>
            <w:r>
              <w:rPr>
                <w:color w:val="2B2A29"/>
                <w:sz w:val="22"/>
              </w:rPr>
              <w:t>}</w:t>
            </w:r>
          </w:p>
          <w:p>
            <w:pPr>
              <w:pStyle w:val="17"/>
              <w:ind w:left="1100"/>
              <w:rPr>
                <w:sz w:val="22"/>
              </w:rPr>
            </w:pPr>
            <w:r>
              <w:rPr>
                <w:color w:val="2B2A29"/>
                <w:sz w:val="22"/>
              </w:rPr>
              <w:t>}</w:t>
            </w:r>
          </w:p>
        </w:tc>
        <w:tc>
          <w:tcPr>
            <w:tcW w:w="1143"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13</w:t>
            </w:r>
          </w:p>
          <w:p>
            <w:pPr>
              <w:pStyle w:val="17"/>
              <w:ind w:left="50"/>
              <w:rPr>
                <w:sz w:val="22"/>
              </w:rPr>
            </w:pPr>
            <w:r>
              <w:rPr>
                <w:color w:val="2B2A29"/>
                <w:sz w:val="22"/>
              </w:rPr>
              <w:t>13</w:t>
            </w:r>
          </w:p>
        </w:tc>
        <w:tc>
          <w:tcPr>
            <w:tcW w:w="6584" w:type="dxa"/>
          </w:tcPr>
          <w:p>
            <w:r>
              <w:rPr>
                <w:color w:val="2B2A29"/>
                <w:spacing w:val="-3"/>
                <w:sz w:val="22"/>
              </w:rPr>
              <w:t>io:println("w1:</w:t>
            </w:r>
            <w:r>
              <w:rPr>
                <w:color w:val="2B2A29"/>
                <w:spacing w:val="-25"/>
                <w:sz w:val="22"/>
              </w:rPr>
              <w:t xml:space="preserve"> </w:t>
            </w:r>
            <w:r>
              <w:rPr>
                <w:color w:val="2B2A29"/>
                <w:spacing w:val="-3"/>
                <w:sz w:val="22"/>
              </w:rPr>
              <w:t>sum</w:t>
            </w:r>
            <w:r>
              <w:rPr>
                <w:color w:val="2B2A29"/>
                <w:spacing w:val="-24"/>
                <w:sz w:val="22"/>
              </w:rPr>
              <w:t xml:space="preserve"> </w:t>
            </w:r>
            <w:r>
              <w:rPr>
                <w:color w:val="2B2A29"/>
                <w:spacing w:val="-3"/>
                <w:sz w:val="22"/>
              </w:rPr>
              <w:t>of</w:t>
            </w:r>
            <w:r>
              <w:rPr>
                <w:color w:val="2B2A29"/>
                <w:spacing w:val="-25"/>
                <w:sz w:val="22"/>
              </w:rPr>
              <w:t xml:space="preserve"> </w:t>
            </w:r>
            <w:r>
              <w:rPr>
                <w:color w:val="2B2A29"/>
                <w:spacing w:val="-3"/>
                <w:sz w:val="22"/>
              </w:rPr>
              <w:t>first</w:t>
            </w:r>
            <w:r>
              <w:rPr>
                <w:color w:val="2B2A29"/>
                <w:spacing w:val="-24"/>
                <w:sz w:val="22"/>
              </w:rPr>
              <w:t xml:space="preserve"> </w:t>
            </w:r>
            <w:r>
              <w:rPr>
                <w:color w:val="2B2A29"/>
                <w:spacing w:val="-2"/>
                <w:sz w:val="22"/>
              </w:rPr>
              <w:t>",</w:t>
            </w:r>
            <w:r>
              <w:rPr>
                <w:color w:val="2B2A29"/>
                <w:spacing w:val="-25"/>
                <w:sz w:val="22"/>
              </w:rPr>
              <w:t xml:space="preserve"> </w:t>
            </w:r>
            <w:r>
              <w:rPr>
                <w:color w:val="2B2A29"/>
                <w:spacing w:val="-2"/>
                <w:sz w:val="22"/>
              </w:rPr>
              <w:t>n,</w:t>
            </w:r>
            <w:r>
              <w:rPr>
                <w:color w:val="2B2A29"/>
                <w:spacing w:val="-24"/>
                <w:sz w:val="22"/>
              </w:rPr>
              <w:t xml:space="preserve"> </w:t>
            </w:r>
            <w:r>
              <w:rPr>
                <w:color w:val="2B2A29"/>
                <w:spacing w:val="-2"/>
                <w:sz w:val="22"/>
              </w:rPr>
              <w:t>"</w:t>
            </w:r>
            <w:r>
              <w:rPr>
                <w:color w:val="2B2A29"/>
                <w:spacing w:val="-25"/>
                <w:sz w:val="22"/>
              </w:rPr>
              <w:t xml:space="preserve"> </w:t>
            </w:r>
            <w:r>
              <w:rPr>
                <w:color w:val="2B2A29"/>
                <w:spacing w:val="-2"/>
                <w:sz w:val="22"/>
              </w:rPr>
              <w:t>positive</w:t>
            </w:r>
            <w:r>
              <w:rPr>
                <w:color w:val="2B2A29"/>
                <w:spacing w:val="-24"/>
                <w:sz w:val="22"/>
              </w:rPr>
              <w:t xml:space="preserve"> </w:t>
            </w:r>
            <w:r>
              <w:rPr>
                <w:color w:val="2B2A29"/>
                <w:spacing w:val="-2"/>
                <w:sz w:val="22"/>
              </w:rPr>
              <w:t>numbers</w:t>
            </w:r>
          </w:p>
          <w:p>
            <w:pPr>
              <w:pStyle w:val="17"/>
              <w:ind w:left="1016"/>
              <w:rPr>
                <w:sz w:val="22"/>
              </w:rPr>
            </w:pPr>
            <w:r>
              <w:rPr>
                <w:color w:val="2B2A29"/>
                <w:spacing w:val="-3"/>
                <w:sz w:val="22"/>
              </w:rPr>
              <w:t>io:println（</w:t>
            </w:r>
            <w:r>
              <w:rPr>
                <w:color w:val="2B2A29"/>
                <w:spacing w:val="-2"/>
                <w:sz w:val="22"/>
              </w:rPr>
              <w:t>“</w:t>
            </w:r>
            <w:r>
              <w:rPr>
                <w:color w:val="2B2A29"/>
                <w:spacing w:val="-25"/>
                <w:sz w:val="22"/>
              </w:rPr>
              <w:t>w1：</w:t>
            </w:r>
            <w:r>
              <w:rPr>
                <w:color w:val="2B2A29"/>
                <w:spacing w:val="-3"/>
                <w:sz w:val="22"/>
              </w:rPr>
              <w:t>第一</w:t>
            </w:r>
            <w:r>
              <w:rPr>
                <w:color w:val="2B2A29"/>
                <w:spacing w:val="-24"/>
                <w:sz w:val="22"/>
              </w:rPr>
              <w:t>个</w:t>
            </w:r>
            <w:r>
              <w:rPr>
                <w:color w:val="2B2A29"/>
                <w:spacing w:val="-3"/>
                <w:sz w:val="22"/>
              </w:rPr>
              <w:t>数的</w:t>
            </w:r>
            <w:r>
              <w:rPr>
                <w:color w:val="2B2A29"/>
                <w:spacing w:val="-25"/>
                <w:sz w:val="22"/>
              </w:rPr>
              <w:t>和</w:t>
            </w:r>
            <w:r>
              <w:rPr>
                <w:color w:val="2B2A29"/>
                <w:spacing w:val="-2"/>
                <w:sz w:val="22"/>
              </w:rPr>
              <w:t>”，n，“正</w:t>
            </w:r>
            <w:r>
              <w:rPr>
                <w:color w:val="2B2A29"/>
                <w:spacing w:val="-3"/>
                <w:sz w:val="22"/>
              </w:rPr>
              <w:t>数</w:t>
            </w:r>
          </w:p>
        </w:tc>
        <w:tc>
          <w:tcPr>
            <w:tcW w:w="1143" w:type="dxa"/>
          </w:tcPr>
          <w:p>
            <w:pPr>
              <w:pStyle w:val="17"/>
              <w:ind w:left="52"/>
              <w:rPr>
                <w:sz w:val="22"/>
              </w:rPr>
            </w:pPr>
            <w:r>
              <w:rPr>
                <w:color w:val="2B2A29"/>
                <w:sz w:val="22"/>
              </w:rPr>
              <w:t>=</w:t>
            </w:r>
            <w:r>
              <w:rPr>
                <w:color w:val="2B2A29"/>
                <w:spacing w:val="-27"/>
                <w:sz w:val="22"/>
              </w:rPr>
              <w:t xml:space="preserve"> </w:t>
            </w:r>
            <w:r>
              <w:rPr>
                <w:color w:val="2B2A29"/>
                <w:sz w:val="22"/>
              </w:rPr>
              <w:t>",</w:t>
            </w:r>
            <w:r>
              <w:rPr>
                <w:color w:val="2B2A29"/>
                <w:spacing w:val="-26"/>
                <w:sz w:val="22"/>
              </w:rPr>
              <w:t xml:space="preserve"> </w:t>
            </w:r>
            <w:r>
              <w:rPr>
                <w:color w:val="2B2A29"/>
                <w:sz w:val="22"/>
              </w:rPr>
              <w:t>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14</w:t>
            </w:r>
          </w:p>
          <w:p>
            <w:pPr>
              <w:pStyle w:val="17"/>
              <w:ind w:left="50"/>
              <w:rPr>
                <w:sz w:val="22"/>
              </w:rPr>
            </w:pPr>
            <w:r>
              <w:rPr>
                <w:color w:val="2B2A29"/>
                <w:sz w:val="22"/>
              </w:rPr>
              <w:t>14</w:t>
            </w:r>
          </w:p>
        </w:tc>
        <w:tc>
          <w:tcPr>
            <w:tcW w:w="6584" w:type="dxa"/>
          </w:tcPr>
          <w:p>
            <w:r>
              <w:rPr>
                <w:color w:val="2B2A29"/>
                <w:sz w:val="22"/>
              </w:rPr>
              <w:t>}</w:t>
            </w:r>
          </w:p>
          <w:p>
            <w:pPr>
              <w:pStyle w:val="17"/>
              <w:ind w:left="330"/>
              <w:rPr>
                <w:sz w:val="22"/>
              </w:rPr>
            </w:pPr>
            <w:r>
              <w:rPr>
                <w:color w:val="2B2A29"/>
                <w:sz w:val="22"/>
              </w:rPr>
              <w:t>}</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15</w:t>
            </w:r>
          </w:p>
          <w:p>
            <w:pPr>
              <w:pStyle w:val="17"/>
              <w:ind w:left="50"/>
              <w:rPr>
                <w:sz w:val="22"/>
              </w:rPr>
            </w:pPr>
            <w:r>
              <w:rPr>
                <w:color w:val="2B2A29"/>
                <w:sz w:val="22"/>
              </w:rPr>
              <w:t>15</w:t>
            </w:r>
          </w:p>
        </w:tc>
        <w:tc>
          <w:tcPr>
            <w:tcW w:w="6584" w:type="dxa"/>
          </w:tcPr>
          <w:p>
            <w:pPr>
              <w:pStyle w:val="17"/>
              <w:spacing w:before="0"/>
              <w:rPr>
                <w:rFonts w:ascii="Times New Roman"/>
                <w:sz w:val="22"/>
              </w:rPr>
            </w:pP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16</w:t>
            </w:r>
          </w:p>
          <w:p>
            <w:pPr>
              <w:pStyle w:val="17"/>
              <w:ind w:left="50"/>
              <w:rPr>
                <w:sz w:val="22"/>
              </w:rPr>
            </w:pPr>
            <w:r>
              <w:rPr>
                <w:color w:val="2B2A29"/>
                <w:sz w:val="22"/>
              </w:rPr>
              <w:t>16</w:t>
            </w:r>
          </w:p>
        </w:tc>
        <w:tc>
          <w:tcPr>
            <w:tcW w:w="6584" w:type="dxa"/>
          </w:tcPr>
          <w:p>
            <w:r>
              <w:rPr>
                <w:color w:val="2B2A29"/>
                <w:sz w:val="22"/>
              </w:rPr>
              <w:t>worker w2 {</w:t>
            </w:r>
          </w:p>
          <w:p>
            <w:pPr>
              <w:pStyle w:val="17"/>
              <w:ind w:left="220"/>
              <w:rPr>
                <w:sz w:val="22"/>
              </w:rPr>
            </w:pPr>
            <w:r>
              <w:rPr>
                <w:color w:val="2B2A29"/>
                <w:sz w:val="22"/>
              </w:rPr>
              <w:t>工人w2{</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17</w:t>
            </w:r>
          </w:p>
          <w:p>
            <w:pPr>
              <w:pStyle w:val="17"/>
              <w:ind w:left="50"/>
              <w:rPr>
                <w:sz w:val="22"/>
              </w:rPr>
            </w:pPr>
            <w:r>
              <w:rPr>
                <w:color w:val="2B2A29"/>
                <w:sz w:val="22"/>
              </w:rPr>
              <w:t>17</w:t>
            </w:r>
          </w:p>
        </w:tc>
        <w:tc>
          <w:tcPr>
            <w:tcW w:w="6584" w:type="dxa"/>
          </w:tcPr>
          <w:p>
            <w:r>
              <w:rPr>
                <w:color w:val="2B2A29"/>
                <w:sz w:val="22"/>
              </w:rPr>
              <w:t>// Calculate sum(n^2)</w:t>
            </w:r>
          </w:p>
          <w:p>
            <w:pPr>
              <w:pStyle w:val="17"/>
              <w:ind w:left="1100"/>
              <w:rPr>
                <w:sz w:val="22"/>
              </w:rPr>
            </w:pPr>
            <w:r>
              <w:rPr>
                <w:color w:val="2B2A29"/>
                <w:sz w:val="22"/>
              </w:rPr>
              <w:t>//计算总和（n^2）</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18</w:t>
            </w:r>
          </w:p>
          <w:p>
            <w:pPr>
              <w:pStyle w:val="17"/>
              <w:ind w:left="50"/>
              <w:rPr>
                <w:sz w:val="22"/>
              </w:rPr>
            </w:pPr>
            <w:r>
              <w:rPr>
                <w:color w:val="2B2A29"/>
                <w:sz w:val="22"/>
              </w:rPr>
              <w:t>18</w:t>
            </w:r>
          </w:p>
        </w:tc>
        <w:tc>
          <w:tcPr>
            <w:tcW w:w="6584" w:type="dxa"/>
          </w:tcPr>
          <w:p>
            <w:r>
              <w:rPr>
                <w:color w:val="2B2A29"/>
                <w:sz w:val="22"/>
              </w:rPr>
              <w:t>int n = 10000000;</w:t>
            </w:r>
          </w:p>
          <w:p>
            <w:pPr>
              <w:pStyle w:val="17"/>
              <w:ind w:left="1100"/>
              <w:rPr>
                <w:sz w:val="22"/>
              </w:rPr>
            </w:pPr>
            <w:r>
              <w:rPr>
                <w:color w:val="2B2A29"/>
                <w:sz w:val="22"/>
              </w:rPr>
              <w:t>整数n=10000000；</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19</w:t>
            </w:r>
          </w:p>
          <w:p>
            <w:pPr>
              <w:pStyle w:val="17"/>
              <w:ind w:left="50"/>
              <w:rPr>
                <w:sz w:val="22"/>
              </w:rPr>
            </w:pPr>
            <w:r>
              <w:rPr>
                <w:color w:val="2B2A29"/>
                <w:sz w:val="22"/>
              </w:rPr>
              <w:t>19</w:t>
            </w:r>
          </w:p>
        </w:tc>
        <w:tc>
          <w:tcPr>
            <w:tcW w:w="6584" w:type="dxa"/>
          </w:tcPr>
          <w:p>
            <w:r>
              <w:rPr>
                <w:color w:val="2B2A29"/>
                <w:sz w:val="22"/>
              </w:rPr>
              <w:t>int sum = 0;</w:t>
            </w:r>
          </w:p>
          <w:p>
            <w:pPr>
              <w:pStyle w:val="17"/>
              <w:ind w:left="1100"/>
              <w:rPr>
                <w:sz w:val="22"/>
              </w:rPr>
            </w:pPr>
            <w:r>
              <w:rPr>
                <w:color w:val="2B2A29"/>
                <w:sz w:val="22"/>
              </w:rPr>
              <w:t>int sum=0；</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20</w:t>
            </w:r>
          </w:p>
          <w:p>
            <w:pPr>
              <w:pStyle w:val="17"/>
              <w:ind w:left="50"/>
              <w:rPr>
                <w:sz w:val="22"/>
              </w:rPr>
            </w:pPr>
            <w:r>
              <w:rPr>
                <w:color w:val="2B2A29"/>
                <w:sz w:val="22"/>
              </w:rPr>
              <w:t>20</w:t>
            </w:r>
          </w:p>
        </w:tc>
        <w:tc>
          <w:tcPr>
            <w:tcW w:w="6584" w:type="dxa"/>
          </w:tcPr>
          <w:p>
            <w:r>
              <w:rPr>
                <w:color w:val="2B2A29"/>
                <w:sz w:val="22"/>
              </w:rPr>
              <w:t>foreach var i in 1...n {</w:t>
            </w:r>
          </w:p>
          <w:p>
            <w:pPr>
              <w:pStyle w:val="17"/>
              <w:ind w:left="1100"/>
              <w:rPr>
                <w:sz w:val="22"/>
              </w:rPr>
            </w:pPr>
            <w:r>
              <w:rPr>
                <w:color w:val="2B2A29"/>
                <w:sz w:val="22"/>
              </w:rPr>
              <w:t>1…n中的每个变量i{</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21</w:t>
            </w:r>
          </w:p>
          <w:p>
            <w:pPr>
              <w:pStyle w:val="17"/>
              <w:ind w:left="50"/>
              <w:rPr>
                <w:sz w:val="22"/>
              </w:rPr>
            </w:pPr>
            <w:r>
              <w:rPr>
                <w:color w:val="2B2A29"/>
                <w:sz w:val="22"/>
              </w:rPr>
              <w:t>21</w:t>
            </w:r>
          </w:p>
        </w:tc>
        <w:tc>
          <w:tcPr>
            <w:tcW w:w="6584" w:type="dxa"/>
          </w:tcPr>
          <w:p>
            <w:pPr>
              <w:pStyle w:val="17"/>
              <w:ind w:left="1210"/>
              <w:rPr>
                <w:sz w:val="22"/>
              </w:rPr>
            </w:pPr>
            <w:r>
              <w:rPr>
                <w:color w:val="2B2A29"/>
                <w:sz w:val="22"/>
              </w:rPr>
              <w:t>sum += i * i;</w:t>
            </w:r>
          </w:p>
        </w:tc>
        <w:tc>
          <w:tcPr>
            <w:tcW w:w="1143"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22</w:t>
            </w:r>
          </w:p>
          <w:p>
            <w:pPr>
              <w:pStyle w:val="17"/>
              <w:spacing w:line="256" w:lineRule="exact"/>
              <w:ind w:left="50"/>
              <w:rPr>
                <w:sz w:val="22"/>
              </w:rPr>
            </w:pPr>
            <w:r>
              <w:rPr>
                <w:color w:val="2B2A29"/>
                <w:sz w:val="22"/>
              </w:rPr>
              <w:t>22</w:t>
            </w:r>
          </w:p>
        </w:tc>
        <w:tc>
          <w:tcPr>
            <w:tcW w:w="6584" w:type="dxa"/>
          </w:tcPr>
          <w:p>
            <w:r>
              <w:rPr>
                <w:color w:val="2B2A29"/>
                <w:sz w:val="22"/>
              </w:rPr>
              <w:t>}</w:t>
            </w:r>
          </w:p>
          <w:p>
            <w:pPr>
              <w:pStyle w:val="17"/>
              <w:spacing w:line="256" w:lineRule="exact"/>
              <w:ind w:left="1100"/>
              <w:rPr>
                <w:sz w:val="22"/>
              </w:rPr>
            </w:pPr>
            <w:r>
              <w:rPr>
                <w:color w:val="2B2A29"/>
                <w:sz w:val="22"/>
              </w:rPr>
              <w:t>}</w:t>
            </w:r>
          </w:p>
        </w:tc>
        <w:tc>
          <w:tcPr>
            <w:tcW w:w="1143" w:type="dxa"/>
          </w:tcPr>
          <w:p>
            <w:pPr>
              <w:pStyle w:val="17"/>
              <w:spacing w:before="0"/>
              <w:rPr>
                <w:rFonts w:ascii="Times New Roman"/>
                <w:sz w:val="20"/>
              </w:rPr>
            </w:pPr>
          </w:p>
        </w:tc>
      </w:tr>
    </w:tbl>
    <w:p>
      <w:pPr>
        <w:spacing w:after="0"/>
        <w:rPr>
          <w:rFonts w:ascii="Times New Roman"/>
          <w:sz w:val="20"/>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io:println("w2: sum of squares of first ", n,</w:t>
      </w:r>
    </w:p>
    <w:p>
      <w:pPr>
        <w:pStyle w:val="16"/>
        <w:numPr>
          <w:ilvl w:val="0"/>
          <w:numId w:val="100"/>
        </w:numPr>
        <w:tabs>
          <w:tab w:val="left" w:pos="1699"/>
          <w:tab w:val="left" w:pos="1700"/>
        </w:tabs>
        <w:spacing w:before="68" w:after="0" w:line="240" w:lineRule="auto"/>
        <w:ind w:left="1700" w:right="0" w:hanging="1540"/>
        <w:jc w:val="left"/>
        <w:rPr>
          <w:sz w:val="22"/>
        </w:rPr>
      </w:pPr>
      <w:r>
        <w:rPr>
          <w:color w:val="2B2A29"/>
          <w:sz w:val="22"/>
        </w:rPr>
        <w:t>io:println（“w2：第一个的平方和”，n，</w:t>
      </w:r>
    </w:p>
    <w:p>
      <w:r>
        <w:rPr>
          <w:color w:val="2B2A29"/>
          <w:sz w:val="22"/>
        </w:rPr>
        <w:t>"</w:t>
      </w:r>
      <w:r>
        <w:rPr>
          <w:color w:val="2B2A29"/>
          <w:spacing w:val="-4"/>
          <w:sz w:val="22"/>
        </w:rPr>
        <w:t xml:space="preserve"> </w:t>
      </w:r>
      <w:r>
        <w:rPr>
          <w:color w:val="2B2A29"/>
          <w:sz w:val="22"/>
        </w:rPr>
        <w:t>positive</w:t>
      </w:r>
      <w:r>
        <w:rPr>
          <w:color w:val="2B2A29"/>
          <w:spacing w:val="-3"/>
          <w:sz w:val="22"/>
        </w:rPr>
        <w:t xml:space="preserve"> </w:t>
      </w:r>
      <w:r>
        <w:rPr>
          <w:color w:val="2B2A29"/>
          <w:sz w:val="22"/>
        </w:rPr>
        <w:t>numbers</w:t>
      </w:r>
      <w:r>
        <w:rPr>
          <w:color w:val="2B2A29"/>
          <w:spacing w:val="-4"/>
          <w:sz w:val="22"/>
        </w:rPr>
        <w:t xml:space="preserve"> </w:t>
      </w:r>
      <w:r>
        <w:rPr>
          <w:color w:val="2B2A29"/>
          <w:sz w:val="22"/>
        </w:rPr>
        <w:t>=</w:t>
      </w:r>
      <w:r>
        <w:rPr>
          <w:color w:val="2B2A29"/>
          <w:spacing w:val="-3"/>
          <w:sz w:val="22"/>
        </w:rPr>
        <w:t xml:space="preserve"> </w:t>
      </w:r>
      <w:r>
        <w:rPr>
          <w:color w:val="2B2A29"/>
          <w:sz w:val="22"/>
        </w:rPr>
        <w:t>",</w:t>
      </w:r>
      <w:r>
        <w:rPr>
          <w:color w:val="2B2A29"/>
          <w:spacing w:val="-4"/>
          <w:sz w:val="22"/>
        </w:rPr>
        <w:t xml:space="preserve"> </w:t>
      </w:r>
      <w:r>
        <w:rPr>
          <w:color w:val="2B2A29"/>
          <w:sz w:val="22"/>
        </w:rPr>
        <w:t>sum);</w:t>
      </w:r>
      <w:r>
        <w:rPr>
          <w:color w:val="2B2A29"/>
          <w:spacing w:val="-107"/>
          <w:sz w:val="22"/>
        </w:rPr>
        <w:t xml:space="preserve"> </w:t>
      </w:r>
      <w:r>
        <w:rPr>
          <w:color w:val="2B2A29"/>
          <w:sz w:val="22"/>
        </w:rPr>
        <w:t>25</w:t>
      </w:r>
      <w:r>
        <w:rPr>
          <w:color w:val="2B2A29"/>
          <w:sz w:val="22"/>
        </w:rPr>
        <w:tab/>
      </w:r>
      <w:r>
        <w:rPr>
          <w:color w:val="2B2A29"/>
          <w:sz w:val="22"/>
        </w:rPr>
        <w:t>}</w:t>
      </w:r>
    </w:p>
    <w:p>
      <w:pPr>
        <w:pStyle w:val="16"/>
        <w:numPr>
          <w:ilvl w:val="0"/>
          <w:numId w:val="100"/>
        </w:numPr>
        <w:tabs>
          <w:tab w:val="left" w:pos="819"/>
          <w:tab w:val="left" w:pos="1699"/>
          <w:tab w:val="left" w:pos="1700"/>
        </w:tabs>
        <w:spacing w:before="38" w:after="0" w:line="273" w:lineRule="auto"/>
        <w:ind w:left="160" w:right="4069" w:firstLine="0"/>
        <w:jc w:val="left"/>
        <w:rPr>
          <w:sz w:val="22"/>
        </w:rPr>
      </w:pPr>
      <w:r>
        <w:rPr>
          <w:color w:val="2B2A29"/>
          <w:sz w:val="22"/>
        </w:rPr>
        <w:t>“正数=”，总和）；25}</w:t>
      </w:r>
      <w:r>
        <w:rPr>
          <w:color w:val="2B2A29"/>
          <w:sz w:val="22"/>
        </w:rPr>
        <w:tab/>
      </w:r>
    </w:p>
    <w:p>
      <w:r>
        <w:rPr>
          <w:rFonts w:ascii="宋体"/>
          <w:color w:val="2B2A29"/>
        </w:rPr>
        <w:t>26</w:t>
      </w:r>
    </w:p>
    <w:p>
      <w:pPr>
        <w:pStyle w:val="11"/>
        <w:spacing w:line="279" w:lineRule="exact"/>
        <w:ind w:left="160"/>
        <w:rPr>
          <w:rFonts w:ascii="宋体"/>
        </w:rPr>
      </w:pPr>
      <w:r>
        <w:rPr>
          <w:rFonts w:ascii="宋体"/>
          <w:color w:val="2B2A29"/>
        </w:rPr>
        <w:t>26</w:t>
      </w:r>
    </w:p>
    <w:p>
      <w:r>
        <w:rPr>
          <w:rFonts w:ascii="宋体"/>
          <w:color w:val="2B2A29"/>
        </w:rPr>
        <w:t>27</w:t>
      </w:r>
      <w:r>
        <w:rPr>
          <w:rFonts w:ascii="宋体"/>
          <w:color w:val="2B2A29"/>
        </w:rPr>
        <w:tab/>
      </w:r>
      <w:r>
        <w:rPr>
          <w:rFonts w:ascii="宋体"/>
          <w:color w:val="2B2A29"/>
        </w:rPr>
        <w:t>//</w:t>
      </w:r>
      <w:r>
        <w:rPr>
          <w:rFonts w:ascii="宋体"/>
          <w:color w:val="2B2A29"/>
          <w:spacing w:val="-4"/>
        </w:rPr>
        <w:t xml:space="preserve"> </w:t>
      </w:r>
      <w:r>
        <w:rPr>
          <w:rFonts w:ascii="宋体"/>
          <w:color w:val="2B2A29"/>
        </w:rPr>
        <w:t>_</w:t>
      </w:r>
      <w:r>
        <w:rPr>
          <w:rFonts w:ascii="宋体"/>
          <w:color w:val="2B2A29"/>
          <w:spacing w:val="-3"/>
        </w:rPr>
        <w:t xml:space="preserve"> </w:t>
      </w:r>
      <w:r>
        <w:rPr>
          <w:rFonts w:ascii="宋体"/>
          <w:color w:val="2B2A29"/>
        </w:rPr>
        <w:t>=</w:t>
      </w:r>
      <w:r>
        <w:rPr>
          <w:rFonts w:ascii="宋体"/>
          <w:color w:val="2B2A29"/>
          <w:spacing w:val="-4"/>
        </w:rPr>
        <w:t xml:space="preserve"> </w:t>
      </w:r>
      <w:r>
        <w:rPr>
          <w:rFonts w:ascii="宋体"/>
          <w:color w:val="2B2A29"/>
        </w:rPr>
        <w:t>wait</w:t>
      </w:r>
      <w:r>
        <w:rPr>
          <w:rFonts w:ascii="宋体"/>
          <w:color w:val="2B2A29"/>
          <w:spacing w:val="-3"/>
        </w:rPr>
        <w:t xml:space="preserve"> </w:t>
      </w:r>
      <w:r>
        <w:rPr>
          <w:rFonts w:ascii="宋体"/>
          <w:color w:val="2B2A29"/>
        </w:rPr>
        <w:t>{w1,</w:t>
      </w:r>
      <w:r>
        <w:rPr>
          <w:rFonts w:ascii="宋体"/>
          <w:color w:val="2B2A29"/>
          <w:spacing w:val="-4"/>
        </w:rPr>
        <w:t xml:space="preserve"> </w:t>
      </w:r>
      <w:r>
        <w:rPr>
          <w:rFonts w:ascii="宋体"/>
          <w:color w:val="2B2A29"/>
        </w:rPr>
        <w:t>w2};</w:t>
      </w:r>
      <w:r>
        <w:rPr>
          <w:rFonts w:ascii="宋体"/>
          <w:color w:val="2B2A29"/>
          <w:spacing w:val="-107"/>
        </w:rPr>
        <w:t xml:space="preserve"> </w:t>
      </w:r>
      <w:r>
        <w:rPr>
          <w:rFonts w:ascii="宋体"/>
          <w:color w:val="2B2A29"/>
        </w:rPr>
        <w:t>28</w:t>
      </w:r>
    </w:p>
    <w:p>
      <w:pPr>
        <w:pStyle w:val="11"/>
        <w:tabs>
          <w:tab w:val="left" w:pos="819"/>
        </w:tabs>
        <w:spacing w:before="39" w:line="273" w:lineRule="auto"/>
        <w:ind w:left="160" w:right="5829"/>
        <w:rPr>
          <w:rFonts w:ascii="宋体"/>
        </w:rPr>
      </w:pPr>
      <w:r>
        <w:rPr>
          <w:rFonts w:ascii="宋体"/>
          <w:color w:val="2B2A29"/>
        </w:rPr>
        <w:t>27//</w:t>
      </w:r>
      <w:r>
        <w:rPr>
          <w:rFonts w:ascii="宋体"/>
          <w:color w:val="2B2A29"/>
        </w:rPr>
        <w:tab/>
      </w:r>
      <w:r>
        <w:rPr>
          <w:rFonts w:ascii="宋体"/>
          <w:color w:val="2B2A29"/>
        </w:rPr>
        <w:t>_=等待{w1，w2}；28</w:t>
      </w:r>
    </w:p>
    <w:p>
      <w:r>
        <w:rPr>
          <w:rFonts w:ascii="宋体"/>
          <w:color w:val="2B2A29"/>
        </w:rPr>
        <w:t>29</w:t>
      </w:r>
      <w:r>
        <w:rPr>
          <w:rFonts w:ascii="宋体"/>
          <w:color w:val="2B2A29"/>
        </w:rPr>
        <w:tab/>
      </w:r>
      <w:r>
        <w:rPr>
          <w:rFonts w:ascii="宋体"/>
          <w:color w:val="2B2A29"/>
        </w:rPr>
        <w:t>// io:println("Worker execution finished");</w:t>
      </w:r>
      <w:r>
        <w:rPr>
          <w:rFonts w:ascii="宋体"/>
          <w:color w:val="2B2A29"/>
          <w:spacing w:val="-108"/>
        </w:rPr>
        <w:t xml:space="preserve"> </w:t>
      </w:r>
      <w:r>
        <w:rPr>
          <w:rFonts w:ascii="宋体"/>
          <w:color w:val="2B2A29"/>
        </w:rPr>
        <w:t>30 }</w:t>
      </w:r>
    </w:p>
    <w:p>
      <w:pPr>
        <w:pStyle w:val="11"/>
        <w:tabs>
          <w:tab w:val="left" w:pos="819"/>
        </w:tabs>
        <w:spacing w:line="273" w:lineRule="auto"/>
        <w:ind w:left="160" w:right="3409"/>
        <w:rPr>
          <w:rFonts w:ascii="宋体"/>
        </w:rPr>
      </w:pPr>
      <w:r>
        <w:rPr>
          <w:rFonts w:ascii="宋体"/>
          <w:color w:val="2B2A29"/>
        </w:rPr>
        <w:t>29//io:println（“Worker执行完成”）</w:t>
      </w:r>
      <w:r>
        <w:rPr>
          <w:rFonts w:ascii="宋体"/>
          <w:color w:val="2B2A29"/>
        </w:rPr>
        <w:tab/>
      </w:r>
      <w:r>
        <w:rPr>
          <w:rFonts w:ascii="宋体"/>
          <w:color w:val="2B2A29"/>
        </w:rPr>
        <w:t>；30 }</w:t>
      </w:r>
    </w:p>
    <w:p>
      <w:r>
        <w:rPr>
          <w:color w:val="2B2A29"/>
        </w:rPr>
        <w:t>Let’s</w:t>
      </w:r>
      <w:r>
        <w:rPr>
          <w:color w:val="2B2A29"/>
          <w:spacing w:val="-4"/>
        </w:rPr>
        <w:t xml:space="preserve"> </w:t>
      </w:r>
      <w:r>
        <w:rPr>
          <w:color w:val="2B2A29"/>
        </w:rPr>
        <w:t>run</w:t>
      </w:r>
      <w:r>
        <w:rPr>
          <w:color w:val="2B2A29"/>
          <w:spacing w:val="-4"/>
        </w:rPr>
        <w:t xml:space="preserve"> </w:t>
      </w:r>
      <w:r>
        <w:rPr>
          <w:rFonts w:ascii="宋体" w:hAnsi="宋体"/>
          <w:color w:val="2B2A29"/>
        </w:rPr>
        <w:t>workers_iteration1.bal</w:t>
      </w:r>
      <w:r>
        <w:rPr>
          <w:color w:val="2B2A29"/>
        </w:rPr>
        <w:t>.</w:t>
      </w:r>
    </w:p>
    <w:p>
      <w:pPr>
        <w:pStyle w:val="11"/>
        <w:spacing w:before="155"/>
        <w:ind w:left="519"/>
      </w:pPr>
      <w:r>
        <w:rPr>
          <w:color w:val="2B2A29"/>
        </w:rPr>
        <w:t>让我们运行</w:t>
      </w:r>
      <w:r>
        <w:rPr>
          <w:rFonts w:ascii="宋体" w:hAnsi="宋体"/>
          <w:color w:val="2B2A29"/>
        </w:rPr>
        <w:t>workers_ieration1.bal</w:t>
      </w:r>
      <w:r>
        <w:rPr>
          <w:color w:val="2B2A29"/>
        </w:rPr>
        <w:t>。</w:t>
      </w:r>
    </w:p>
    <w:p>
      <w:r>
        <w:rPr>
          <w:rFonts w:ascii="Arial"/>
          <w:b/>
          <w:color w:val="2B2A29"/>
          <w:sz w:val="22"/>
        </w:rPr>
        <w:t>$</w:t>
      </w:r>
      <w:r>
        <w:rPr>
          <w:rFonts w:ascii="Arial"/>
          <w:b/>
          <w:color w:val="2B2A29"/>
          <w:spacing w:val="84"/>
          <w:sz w:val="22"/>
        </w:rPr>
        <w:t xml:space="preserve"> </w:t>
      </w:r>
      <w:r>
        <w:rPr>
          <w:rFonts w:ascii="Arial"/>
          <w:b/>
          <w:color w:val="2B2A29"/>
          <w:sz w:val="22"/>
        </w:rPr>
        <w:t>ballerina</w:t>
      </w:r>
      <w:r>
        <w:rPr>
          <w:rFonts w:ascii="Arial"/>
          <w:b/>
          <w:color w:val="2B2A29"/>
          <w:spacing w:val="84"/>
          <w:sz w:val="22"/>
        </w:rPr>
        <w:t xml:space="preserve"> </w:t>
      </w:r>
      <w:r>
        <w:rPr>
          <w:rFonts w:ascii="Arial"/>
          <w:b/>
          <w:color w:val="2B2A29"/>
          <w:sz w:val="22"/>
        </w:rPr>
        <w:t>run</w:t>
      </w:r>
      <w:r>
        <w:rPr>
          <w:rFonts w:ascii="Arial"/>
          <w:b/>
          <w:color w:val="2B2A29"/>
          <w:spacing w:val="85"/>
          <w:sz w:val="22"/>
        </w:rPr>
        <w:t xml:space="preserve"> </w:t>
      </w:r>
      <w:r>
        <w:rPr>
          <w:rFonts w:ascii="Arial"/>
          <w:b/>
          <w:color w:val="2B2A29"/>
          <w:sz w:val="22"/>
        </w:rPr>
        <w:t>workers_iteration1.bal</w:t>
      </w:r>
    </w:p>
    <w:p>
      <w:pPr>
        <w:spacing w:before="211"/>
        <w:ind w:left="160" w:right="0" w:firstLine="0"/>
        <w:jc w:val="left"/>
        <w:rPr>
          <w:rFonts w:ascii="Arial"/>
          <w:b/>
          <w:sz w:val="22"/>
        </w:rPr>
      </w:pPr>
      <w:r>
        <w:rPr>
          <w:rFonts w:ascii="Arial"/>
          <w:b/>
          <w:color w:val="2B2A29"/>
          <w:sz w:val="22"/>
        </w:rPr>
        <w:t>$balletina运行workers_ieration1.bal</w:t>
      </w:r>
    </w:p>
    <w:p>
      <w:r>
        <w:rPr>
          <w:rFonts w:ascii="宋体"/>
          <w:color w:val="2B2A29"/>
        </w:rPr>
        <w:t>w1: sum of first 10000000 positive numbers = 50000005000000</w:t>
      </w:r>
    </w:p>
    <w:p>
      <w:pPr>
        <w:pStyle w:val="11"/>
        <w:spacing w:before="54"/>
        <w:ind w:left="160"/>
        <w:rPr>
          <w:rFonts w:ascii="宋体"/>
        </w:rPr>
      </w:pPr>
      <w:r>
        <w:rPr>
          <w:rFonts w:ascii="宋体"/>
          <w:color w:val="2B2A29"/>
        </w:rPr>
        <w:t>w1：前10000000个正数之和=5000000000000</w:t>
      </w:r>
    </w:p>
    <w:p>
      <w:r>
        <w:rPr>
          <w:rFonts w:ascii="宋体"/>
          <w:color w:val="2B2A29"/>
        </w:rPr>
        <w:t>w2: sum of squares of first 10000000 positive numbers = 1291990006563070912</w:t>
      </w:r>
    </w:p>
    <w:p>
      <w:pPr>
        <w:pStyle w:val="11"/>
        <w:spacing w:before="38"/>
        <w:ind w:left="160"/>
        <w:rPr>
          <w:rFonts w:ascii="宋体"/>
        </w:rPr>
      </w:pPr>
      <w:r>
        <w:rPr>
          <w:rFonts w:ascii="宋体"/>
          <w:color w:val="2B2A29"/>
        </w:rPr>
        <w:t>w2：前10000000个正数的平方和=1291990006563070912</w:t>
      </w:r>
    </w:p>
    <w:p>
      <w:r>
        <w:rPr>
          <w:color w:val="2B2A29"/>
          <w:w w:val="105"/>
        </w:rPr>
        <w:t>Let’s</w:t>
      </w:r>
      <w:r>
        <w:rPr>
          <w:color w:val="2B2A29"/>
          <w:spacing w:val="-2"/>
          <w:w w:val="105"/>
        </w:rPr>
        <w:t xml:space="preserve"> </w:t>
      </w:r>
      <w:r>
        <w:rPr>
          <w:color w:val="2B2A29"/>
          <w:w w:val="105"/>
        </w:rPr>
        <w:t>remove</w:t>
      </w:r>
      <w:r>
        <w:rPr>
          <w:color w:val="2B2A29"/>
          <w:spacing w:val="-2"/>
          <w:w w:val="105"/>
        </w:rPr>
        <w:t xml:space="preserve"> </w:t>
      </w:r>
      <w:r>
        <w:rPr>
          <w:color w:val="2B2A29"/>
          <w:w w:val="105"/>
        </w:rPr>
        <w:t>the</w:t>
      </w:r>
      <w:r>
        <w:rPr>
          <w:color w:val="2B2A29"/>
          <w:spacing w:val="-2"/>
          <w:w w:val="105"/>
        </w:rPr>
        <w:t xml:space="preserve"> </w:t>
      </w:r>
      <w:r>
        <w:rPr>
          <w:color w:val="2B2A29"/>
          <w:w w:val="105"/>
        </w:rPr>
        <w:t>comment</w:t>
      </w:r>
      <w:r>
        <w:rPr>
          <w:color w:val="2B2A29"/>
          <w:spacing w:val="-2"/>
          <w:w w:val="105"/>
        </w:rPr>
        <w:t xml:space="preserve"> </w:t>
      </w:r>
      <w:r>
        <w:rPr>
          <w:color w:val="2B2A29"/>
          <w:w w:val="105"/>
        </w:rPr>
        <w:t>from</w:t>
      </w:r>
      <w:r>
        <w:rPr>
          <w:color w:val="2B2A29"/>
          <w:spacing w:val="-2"/>
          <w:w w:val="105"/>
        </w:rPr>
        <w:t xml:space="preserve"> </w:t>
      </w:r>
      <w:r>
        <w:rPr>
          <w:color w:val="2B2A29"/>
          <w:w w:val="105"/>
        </w:rPr>
        <w:t>line</w:t>
      </w:r>
      <w:r>
        <w:rPr>
          <w:color w:val="2B2A29"/>
          <w:spacing w:val="-2"/>
          <w:w w:val="105"/>
        </w:rPr>
        <w:t xml:space="preserve"> </w:t>
      </w:r>
      <w:r>
        <w:rPr>
          <w:color w:val="2B2A29"/>
          <w:w w:val="105"/>
        </w:rPr>
        <w:t>4</w:t>
      </w:r>
      <w:r>
        <w:rPr>
          <w:color w:val="2B2A29"/>
          <w:spacing w:val="-2"/>
          <w:w w:val="105"/>
        </w:rPr>
        <w:t xml:space="preserve"> </w:t>
      </w:r>
      <w:r>
        <w:rPr>
          <w:color w:val="2B2A29"/>
          <w:w w:val="105"/>
        </w:rPr>
        <w:t>and</w:t>
      </w:r>
      <w:r>
        <w:rPr>
          <w:color w:val="2B2A29"/>
          <w:spacing w:val="-1"/>
          <w:w w:val="105"/>
        </w:rPr>
        <w:t xml:space="preserve"> </w:t>
      </w:r>
      <w:r>
        <w:rPr>
          <w:color w:val="2B2A29"/>
          <w:w w:val="105"/>
        </w:rPr>
        <w:t>line</w:t>
      </w:r>
      <w:r>
        <w:rPr>
          <w:color w:val="2B2A29"/>
          <w:spacing w:val="-2"/>
          <w:w w:val="105"/>
        </w:rPr>
        <w:t xml:space="preserve"> </w:t>
      </w:r>
      <w:r>
        <w:rPr>
          <w:color w:val="2B2A29"/>
          <w:w w:val="105"/>
        </w:rPr>
        <w:t>29</w:t>
      </w:r>
      <w:r>
        <w:rPr>
          <w:color w:val="2B2A29"/>
          <w:spacing w:val="-2"/>
          <w:w w:val="105"/>
        </w:rPr>
        <w:t xml:space="preserve"> </w:t>
      </w:r>
      <w:r>
        <w:rPr>
          <w:color w:val="2B2A29"/>
          <w:w w:val="105"/>
        </w:rPr>
        <w:t>and</w:t>
      </w:r>
      <w:r>
        <w:rPr>
          <w:color w:val="2B2A29"/>
          <w:spacing w:val="-2"/>
          <w:w w:val="105"/>
        </w:rPr>
        <w:t xml:space="preserve"> </w:t>
      </w:r>
      <w:r>
        <w:rPr>
          <w:color w:val="2B2A29"/>
          <w:w w:val="105"/>
        </w:rPr>
        <w:t>run</w:t>
      </w:r>
      <w:r>
        <w:rPr>
          <w:color w:val="2B2A29"/>
          <w:spacing w:val="-2"/>
          <w:w w:val="105"/>
        </w:rPr>
        <w:t xml:space="preserve"> </w:t>
      </w:r>
      <w:r>
        <w:rPr>
          <w:color w:val="2B2A29"/>
          <w:w w:val="105"/>
        </w:rPr>
        <w:t>the</w:t>
      </w:r>
      <w:r>
        <w:rPr>
          <w:color w:val="2B2A29"/>
          <w:spacing w:val="-2"/>
          <w:w w:val="105"/>
        </w:rPr>
        <w:t xml:space="preserve"> </w:t>
      </w:r>
      <w:r>
        <w:rPr>
          <w:color w:val="2B2A29"/>
          <w:w w:val="105"/>
        </w:rPr>
        <w:t>code.</w:t>
      </w:r>
    </w:p>
    <w:p>
      <w:pPr>
        <w:pStyle w:val="11"/>
        <w:spacing w:before="213"/>
        <w:ind w:left="519"/>
      </w:pPr>
      <w:r>
        <w:rPr>
          <w:color w:val="2B2A29"/>
          <w:w w:val="105"/>
        </w:rPr>
        <w:t>让我们从</w:t>
      </w:r>
      <w:r>
        <w:rPr>
          <w:color w:val="2B2A29"/>
          <w:spacing w:val="-2"/>
          <w:w w:val="105"/>
        </w:rPr>
        <w:t>第</w:t>
      </w:r>
      <w:r>
        <w:rPr>
          <w:color w:val="2B2A29"/>
          <w:w w:val="105"/>
        </w:rPr>
        <w:t>4行和第29行删除注释并运行代码。</w:t>
      </w:r>
    </w:p>
    <w:p>
      <w:pPr>
        <w:pStyle w:val="11"/>
        <w:spacing w:before="7"/>
        <w:rPr>
          <w:sz w:val="19"/>
        </w:rPr>
      </w:pPr>
    </w:p>
    <w:p>
      <w:r>
        <w:rPr>
          <w:rFonts w:ascii="Arial"/>
          <w:b/>
          <w:color w:val="2B2A29"/>
          <w:sz w:val="22"/>
        </w:rPr>
        <w:t>$</w:t>
      </w:r>
      <w:r>
        <w:rPr>
          <w:rFonts w:ascii="Arial"/>
          <w:b/>
          <w:color w:val="2B2A29"/>
          <w:spacing w:val="84"/>
          <w:sz w:val="22"/>
        </w:rPr>
        <w:t xml:space="preserve"> </w:t>
      </w:r>
      <w:r>
        <w:rPr>
          <w:rFonts w:ascii="Arial"/>
          <w:b/>
          <w:color w:val="2B2A29"/>
          <w:sz w:val="22"/>
        </w:rPr>
        <w:t>ballerina</w:t>
      </w:r>
      <w:r>
        <w:rPr>
          <w:rFonts w:ascii="Arial"/>
          <w:b/>
          <w:color w:val="2B2A29"/>
          <w:spacing w:val="84"/>
          <w:sz w:val="22"/>
        </w:rPr>
        <w:t xml:space="preserve"> </w:t>
      </w:r>
      <w:r>
        <w:rPr>
          <w:rFonts w:ascii="Arial"/>
          <w:b/>
          <w:color w:val="2B2A29"/>
          <w:sz w:val="22"/>
        </w:rPr>
        <w:t>run</w:t>
      </w:r>
      <w:r>
        <w:rPr>
          <w:rFonts w:ascii="Arial"/>
          <w:b/>
          <w:color w:val="2B2A29"/>
          <w:spacing w:val="85"/>
          <w:sz w:val="22"/>
        </w:rPr>
        <w:t xml:space="preserve"> </w:t>
      </w:r>
      <w:r>
        <w:rPr>
          <w:rFonts w:ascii="Arial"/>
          <w:b/>
          <w:color w:val="2B2A29"/>
          <w:sz w:val="22"/>
        </w:rPr>
        <w:t>workers_iteration2.bal</w:t>
      </w:r>
    </w:p>
    <w:p>
      <w:pPr>
        <w:spacing w:before="0"/>
        <w:ind w:left="160" w:right="0" w:firstLine="0"/>
        <w:jc w:val="left"/>
        <w:rPr>
          <w:rFonts w:ascii="Arial"/>
          <w:b/>
          <w:sz w:val="22"/>
        </w:rPr>
      </w:pPr>
      <w:r>
        <w:rPr>
          <w:rFonts w:ascii="Arial"/>
          <w:b/>
          <w:color w:val="2B2A29"/>
          <w:sz w:val="22"/>
        </w:rPr>
        <w:t>$balletina运行workers_ieration2.bal</w:t>
      </w:r>
    </w:p>
    <w:p>
      <w:r>
        <w:rPr>
          <w:rFonts w:ascii="宋体"/>
          <w:color w:val="2B2A29"/>
        </w:rPr>
        <w:t>Worker execution started</w:t>
      </w:r>
      <w:r>
        <w:rPr>
          <w:rFonts w:ascii="宋体"/>
          <w:color w:val="2B2A29"/>
          <w:spacing w:val="1"/>
        </w:rPr>
        <w:t xml:space="preserve"> </w:t>
      </w:r>
      <w:r>
        <w:rPr>
          <w:rFonts w:ascii="宋体"/>
          <w:color w:val="2B2A29"/>
        </w:rPr>
        <w:t>Worker</w:t>
      </w:r>
      <w:r>
        <w:rPr>
          <w:rFonts w:ascii="宋体"/>
          <w:color w:val="2B2A29"/>
          <w:spacing w:val="-9"/>
        </w:rPr>
        <w:t xml:space="preserve"> </w:t>
      </w:r>
      <w:r>
        <w:rPr>
          <w:rFonts w:ascii="宋体"/>
          <w:color w:val="2B2A29"/>
        </w:rPr>
        <w:t>execution</w:t>
      </w:r>
      <w:r>
        <w:rPr>
          <w:rFonts w:ascii="宋体"/>
          <w:color w:val="2B2A29"/>
          <w:spacing w:val="-9"/>
        </w:rPr>
        <w:t xml:space="preserve"> </w:t>
      </w:r>
      <w:r>
        <w:rPr>
          <w:rFonts w:ascii="宋体"/>
          <w:color w:val="2B2A29"/>
        </w:rPr>
        <w:t>finished</w:t>
      </w:r>
    </w:p>
    <w:p>
      <w:pPr>
        <w:pStyle w:val="11"/>
        <w:spacing w:before="54" w:line="273" w:lineRule="auto"/>
        <w:ind w:left="160" w:right="6048"/>
        <w:rPr>
          <w:rFonts w:ascii="宋体"/>
        </w:rPr>
      </w:pPr>
      <w:r>
        <w:rPr>
          <w:rFonts w:ascii="宋体"/>
          <w:color w:val="2B2A29"/>
        </w:rPr>
        <w:t>Worker执行开始Worker执行完成</w:t>
      </w:r>
    </w:p>
    <w:p>
      <w:r>
        <w:rPr>
          <w:rFonts w:ascii="宋体"/>
          <w:color w:val="2B2A29"/>
        </w:rPr>
        <w:t>w1: sum of first 10000000 positive numbers = 50000005000000</w:t>
      </w:r>
    </w:p>
    <w:p>
      <w:pPr>
        <w:pStyle w:val="11"/>
        <w:spacing w:line="279" w:lineRule="exact"/>
        <w:ind w:left="160"/>
        <w:rPr>
          <w:rFonts w:ascii="宋体"/>
        </w:rPr>
      </w:pPr>
      <w:r>
        <w:rPr>
          <w:rFonts w:ascii="宋体"/>
          <w:color w:val="2B2A29"/>
        </w:rPr>
        <w:t>w1：前10000000个正数之和=5000000000000</w:t>
      </w:r>
    </w:p>
    <w:p>
      <w:r>
        <w:rPr>
          <w:rFonts w:ascii="宋体"/>
          <w:color w:val="2B2A29"/>
        </w:rPr>
        <w:t>w2: sum of squares of first 10000000 positive numbers = 1291990006563070912</w:t>
      </w:r>
    </w:p>
    <w:p>
      <w:pPr>
        <w:pStyle w:val="11"/>
        <w:spacing w:before="38"/>
        <w:ind w:left="160"/>
        <w:rPr>
          <w:rFonts w:ascii="宋体"/>
        </w:rPr>
      </w:pPr>
      <w:r>
        <w:rPr>
          <w:rFonts w:ascii="宋体"/>
          <w:color w:val="2B2A29"/>
        </w:rPr>
        <w:t>w2：前10000000个正数的平方和=1291990006563070912</w:t>
      </w:r>
    </w:p>
    <w:p>
      <w:r>
        <w:rPr>
          <w:color w:val="2B2A29"/>
          <w:w w:val="105"/>
        </w:rPr>
        <w:t>Now you can see that line 4 and line 29 executed and printed before the two workers</w:t>
      </w:r>
      <w:r>
        <w:rPr>
          <w:color w:val="2B2A29"/>
          <w:spacing w:val="-55"/>
          <w:w w:val="105"/>
        </w:rPr>
        <w:t xml:space="preserve"> </w:t>
      </w:r>
      <w:r>
        <w:rPr>
          <w:color w:val="2B2A29"/>
          <w:w w:val="105"/>
        </w:rPr>
        <w:t xml:space="preserve">print the sum of </w:t>
      </w:r>
      <w:r>
        <w:rPr>
          <w:rFonts w:ascii="宋体"/>
          <w:color w:val="2B2A29"/>
          <w:w w:val="105"/>
        </w:rPr>
        <w:t xml:space="preserve">n </w:t>
      </w:r>
      <w:r>
        <w:rPr>
          <w:color w:val="2B2A29"/>
          <w:w w:val="105"/>
        </w:rPr>
        <w:t xml:space="preserve">and the sum of </w:t>
      </w:r>
      <w:r>
        <w:rPr>
          <w:rFonts w:ascii="宋体"/>
          <w:color w:val="2B2A29"/>
          <w:w w:val="105"/>
        </w:rPr>
        <w:t xml:space="preserve">n </w:t>
      </w:r>
      <w:r>
        <w:rPr>
          <w:color w:val="2B2A29"/>
          <w:w w:val="105"/>
        </w:rPr>
        <w:t>squares. This is because if explicit workers are not</w:t>
      </w:r>
      <w:r>
        <w:rPr>
          <w:color w:val="2B2A29"/>
          <w:spacing w:val="1"/>
          <w:w w:val="105"/>
        </w:rPr>
        <w:t xml:space="preserve"> </w:t>
      </w:r>
      <w:r>
        <w:rPr>
          <w:color w:val="2B2A29"/>
          <w:w w:val="105"/>
        </w:rPr>
        <w:t>mentioned within worker blocks, the function code will belong to a single unnamed</w:t>
      </w:r>
      <w:r>
        <w:rPr>
          <w:color w:val="2B2A29"/>
          <w:spacing w:val="1"/>
          <w:w w:val="105"/>
        </w:rPr>
        <w:t xml:space="preserve"> </w:t>
      </w:r>
      <w:r>
        <w:rPr>
          <w:color w:val="2B2A29"/>
          <w:w w:val="110"/>
        </w:rPr>
        <w:t>default</w:t>
      </w:r>
      <w:r>
        <w:rPr>
          <w:color w:val="2B2A29"/>
          <w:spacing w:val="-16"/>
          <w:w w:val="110"/>
        </w:rPr>
        <w:t xml:space="preserve"> </w:t>
      </w:r>
      <w:r>
        <w:rPr>
          <w:color w:val="2B2A29"/>
          <w:w w:val="110"/>
        </w:rPr>
        <w:t>worker.</w:t>
      </w:r>
    </w:p>
    <w:p>
      <w:pPr>
        <w:pStyle w:val="11"/>
        <w:spacing w:before="213" w:line="292" w:lineRule="auto"/>
        <w:ind w:left="160" w:right="595" w:firstLine="359"/>
      </w:pPr>
      <w:r>
        <w:rPr>
          <w:color w:val="2B2A29"/>
          <w:w w:val="105"/>
        </w:rPr>
        <w:t>现在你可以看到，在两个工人打印</w:t>
      </w:r>
      <w:r>
        <w:rPr>
          <w:rFonts w:ascii="宋体"/>
          <w:color w:val="2B2A29"/>
          <w:w w:val="105"/>
        </w:rPr>
        <w:t>n</w:t>
      </w:r>
      <w:r>
        <w:rPr>
          <w:color w:val="2B2A29"/>
          <w:w w:val="105"/>
        </w:rPr>
        <w:t>的和和</w:t>
      </w:r>
      <w:r>
        <w:rPr>
          <w:rFonts w:ascii="宋体"/>
          <w:color w:val="2B2A29"/>
          <w:w w:val="105"/>
        </w:rPr>
        <w:t>n</w:t>
      </w:r>
      <w:r>
        <w:rPr>
          <w:color w:val="2B2A29"/>
          <w:w w:val="105"/>
        </w:rPr>
        <w:t>平方的和之前，执行并打印了第4行和第29行。这是因为如果在工作程序块中没有提到显式工作程序，则函数代码将属于单个未命名的默</w:t>
      </w:r>
      <w:r>
        <w:rPr>
          <w:color w:val="2B2A29"/>
          <w:spacing w:val="-16"/>
          <w:w w:val="110"/>
        </w:rPr>
        <w:t>认</w:t>
      </w:r>
      <w:r>
        <w:rPr>
          <w:color w:val="2B2A29"/>
          <w:w w:val="110"/>
        </w:rPr>
        <w:t>工作程序。</w:t>
      </w:r>
    </w:p>
    <w:p>
      <w:r>
        <w:rPr>
          <w:color w:val="2B2A29"/>
          <w:w w:val="105"/>
        </w:rPr>
        <w:t>If</w:t>
      </w:r>
      <w:r>
        <w:rPr>
          <w:color w:val="2B2A29"/>
          <w:spacing w:val="-5"/>
          <w:w w:val="105"/>
        </w:rPr>
        <w:t xml:space="preserve"> </w:t>
      </w:r>
      <w:r>
        <w:rPr>
          <w:color w:val="2B2A29"/>
          <w:w w:val="105"/>
        </w:rPr>
        <w:t>you</w:t>
      </w:r>
      <w:r>
        <w:rPr>
          <w:color w:val="2B2A29"/>
          <w:spacing w:val="-4"/>
          <w:w w:val="105"/>
        </w:rPr>
        <w:t xml:space="preserve"> </w:t>
      </w:r>
      <w:r>
        <w:rPr>
          <w:color w:val="2B2A29"/>
          <w:w w:val="105"/>
        </w:rPr>
        <w:t>want</w:t>
      </w:r>
      <w:r>
        <w:rPr>
          <w:color w:val="2B2A29"/>
          <w:spacing w:val="-5"/>
          <w:w w:val="105"/>
        </w:rPr>
        <w:t xml:space="preserve"> </w:t>
      </w:r>
      <w:r>
        <w:rPr>
          <w:color w:val="2B2A29"/>
          <w:w w:val="105"/>
        </w:rPr>
        <w:t>to</w:t>
      </w:r>
      <w:r>
        <w:rPr>
          <w:color w:val="2B2A29"/>
          <w:spacing w:val="-4"/>
          <w:w w:val="105"/>
        </w:rPr>
        <w:t xml:space="preserve"> </w:t>
      </w:r>
      <w:r>
        <w:rPr>
          <w:color w:val="2B2A29"/>
          <w:w w:val="105"/>
        </w:rPr>
        <w:t>wait</w:t>
      </w:r>
      <w:r>
        <w:rPr>
          <w:color w:val="2B2A29"/>
          <w:spacing w:val="-4"/>
          <w:w w:val="105"/>
        </w:rPr>
        <w:t xml:space="preserve"> </w:t>
      </w:r>
      <w:r>
        <w:rPr>
          <w:color w:val="2B2A29"/>
          <w:w w:val="105"/>
        </w:rPr>
        <w:t>for</w:t>
      </w:r>
      <w:r>
        <w:rPr>
          <w:color w:val="2B2A29"/>
          <w:spacing w:val="-5"/>
          <w:w w:val="105"/>
        </w:rPr>
        <w:t xml:space="preserve"> </w:t>
      </w:r>
      <w:r>
        <w:rPr>
          <w:color w:val="2B2A29"/>
          <w:w w:val="105"/>
        </w:rPr>
        <w:t>both</w:t>
      </w:r>
      <w:r>
        <w:rPr>
          <w:color w:val="2B2A29"/>
          <w:spacing w:val="-4"/>
          <w:w w:val="105"/>
        </w:rPr>
        <w:t xml:space="preserve"> </w:t>
      </w:r>
      <w:r>
        <w:rPr>
          <w:color w:val="2B2A29"/>
          <w:w w:val="105"/>
        </w:rPr>
        <w:t>workers</w:t>
      </w:r>
      <w:r>
        <w:rPr>
          <w:color w:val="2B2A29"/>
          <w:spacing w:val="-4"/>
          <w:w w:val="105"/>
        </w:rPr>
        <w:t xml:space="preserve"> </w:t>
      </w:r>
      <w:r>
        <w:rPr>
          <w:color w:val="2B2A29"/>
          <w:w w:val="105"/>
        </w:rPr>
        <w:t>to</w:t>
      </w:r>
      <w:r>
        <w:rPr>
          <w:color w:val="2B2A29"/>
          <w:spacing w:val="-5"/>
          <w:w w:val="105"/>
        </w:rPr>
        <w:t xml:space="preserve"> </w:t>
      </w:r>
      <w:r>
        <w:rPr>
          <w:color w:val="2B2A29"/>
          <w:w w:val="105"/>
        </w:rPr>
        <w:t>get</w:t>
      </w:r>
      <w:r>
        <w:rPr>
          <w:color w:val="2B2A29"/>
          <w:spacing w:val="-4"/>
          <w:w w:val="105"/>
        </w:rPr>
        <w:t xml:space="preserve"> </w:t>
      </w:r>
      <w:r>
        <w:rPr>
          <w:color w:val="2B2A29"/>
          <w:w w:val="105"/>
        </w:rPr>
        <w:t>printed</w:t>
      </w:r>
      <w:r>
        <w:rPr>
          <w:color w:val="2B2A29"/>
          <w:spacing w:val="-4"/>
          <w:w w:val="105"/>
        </w:rPr>
        <w:t xml:space="preserve"> </w:t>
      </w:r>
      <w:r>
        <w:rPr>
          <w:color w:val="2B2A29"/>
          <w:w w:val="105"/>
        </w:rPr>
        <w:t>sums</w:t>
      </w:r>
      <w:r>
        <w:rPr>
          <w:color w:val="2B2A29"/>
          <w:spacing w:val="-5"/>
          <w:w w:val="105"/>
        </w:rPr>
        <w:t xml:space="preserve"> </w:t>
      </w:r>
      <w:r>
        <w:rPr>
          <w:color w:val="2B2A29"/>
          <w:w w:val="105"/>
        </w:rPr>
        <w:t>before</w:t>
      </w:r>
      <w:r>
        <w:rPr>
          <w:color w:val="2B2A29"/>
          <w:spacing w:val="-4"/>
          <w:w w:val="105"/>
        </w:rPr>
        <w:t xml:space="preserve"> </w:t>
      </w:r>
      <w:r>
        <w:rPr>
          <w:color w:val="2B2A29"/>
          <w:w w:val="105"/>
        </w:rPr>
        <w:t>line</w:t>
      </w:r>
      <w:r>
        <w:rPr>
          <w:color w:val="2B2A29"/>
          <w:spacing w:val="-4"/>
          <w:w w:val="105"/>
        </w:rPr>
        <w:t xml:space="preserve"> </w:t>
      </w:r>
      <w:r>
        <w:rPr>
          <w:color w:val="2B2A29"/>
          <w:w w:val="105"/>
        </w:rPr>
        <w:t>29</w:t>
      </w:r>
      <w:r>
        <w:rPr>
          <w:color w:val="2B2A29"/>
          <w:spacing w:val="-5"/>
          <w:w w:val="105"/>
        </w:rPr>
        <w:t xml:space="preserve"> </w:t>
      </w:r>
      <w:r>
        <w:rPr>
          <w:color w:val="2B2A29"/>
          <w:w w:val="105"/>
        </w:rPr>
        <w:t>gets</w:t>
      </w:r>
      <w:r>
        <w:rPr>
          <w:color w:val="2B2A29"/>
          <w:spacing w:val="-4"/>
          <w:w w:val="105"/>
        </w:rPr>
        <w:t xml:space="preserve"> </w:t>
      </w:r>
      <w:r>
        <w:rPr>
          <w:color w:val="2B2A29"/>
          <w:w w:val="105"/>
        </w:rPr>
        <w:t>printed,</w:t>
      </w:r>
      <w:r>
        <w:rPr>
          <w:color w:val="2B2A29"/>
          <w:spacing w:val="-55"/>
          <w:w w:val="105"/>
        </w:rPr>
        <w:t xml:space="preserve"> </w:t>
      </w:r>
      <w:r>
        <w:rPr>
          <w:color w:val="2B2A29"/>
          <w:w w:val="105"/>
        </w:rPr>
        <w:t xml:space="preserve">you can uncomment line 27, ( </w:t>
      </w:r>
      <w:r>
        <w:rPr>
          <w:rFonts w:ascii="宋体"/>
          <w:color w:val="2B2A29"/>
          <w:w w:val="105"/>
        </w:rPr>
        <w:t xml:space="preserve">_ = wait {w1, w2}; </w:t>
      </w:r>
      <w:r>
        <w:rPr>
          <w:color w:val="2B2A29"/>
          <w:w w:val="105"/>
        </w:rPr>
        <w:t>), which makes it wait before it</w:t>
      </w:r>
      <w:r>
        <w:rPr>
          <w:color w:val="2B2A29"/>
          <w:spacing w:val="1"/>
          <w:w w:val="105"/>
        </w:rPr>
        <w:t xml:space="preserve"> </w:t>
      </w:r>
      <w:r>
        <w:rPr>
          <w:color w:val="2B2A29"/>
          <w:w w:val="105"/>
        </w:rPr>
        <w:t>executes.</w:t>
      </w:r>
    </w:p>
    <w:p>
      <w:pPr>
        <w:pStyle w:val="11"/>
        <w:spacing w:before="11" w:line="288" w:lineRule="auto"/>
        <w:ind w:left="160" w:right="510" w:firstLine="359"/>
      </w:pPr>
      <w:r>
        <w:rPr>
          <w:color w:val="2B2A29"/>
          <w:w w:val="105"/>
        </w:rPr>
        <w:t>如果要</w:t>
      </w:r>
      <w:r>
        <w:rPr>
          <w:color w:val="2B2A29"/>
          <w:spacing w:val="-4"/>
          <w:w w:val="105"/>
        </w:rPr>
        <w:t>在</w:t>
      </w:r>
      <w:r>
        <w:rPr>
          <w:color w:val="2B2A29"/>
          <w:w w:val="105"/>
        </w:rPr>
        <w:t>第29行打印之前等待两</w:t>
      </w:r>
      <w:r>
        <w:rPr>
          <w:color w:val="2B2A29"/>
          <w:spacing w:val="-4"/>
          <w:w w:val="105"/>
        </w:rPr>
        <w:t>个</w:t>
      </w:r>
      <w:r>
        <w:rPr>
          <w:color w:val="2B2A29"/>
          <w:w w:val="105"/>
        </w:rPr>
        <w:t>工作人员</w:t>
      </w:r>
      <w:r>
        <w:rPr>
          <w:color w:val="2B2A29"/>
          <w:spacing w:val="-4"/>
          <w:w w:val="105"/>
        </w:rPr>
        <w:t>都</w:t>
      </w:r>
      <w:r>
        <w:rPr>
          <w:color w:val="2B2A29"/>
          <w:w w:val="105"/>
        </w:rPr>
        <w:t>得到打印的和</w:t>
      </w:r>
      <w:r>
        <w:rPr>
          <w:color w:val="2B2A29"/>
          <w:spacing w:val="-5"/>
          <w:w w:val="105"/>
        </w:rPr>
        <w:t>，</w:t>
      </w:r>
      <w:r>
        <w:rPr>
          <w:color w:val="2B2A29"/>
          <w:w w:val="105"/>
        </w:rPr>
        <w:t>可以取消注释第27行（</w:t>
      </w:r>
      <w:r>
        <w:rPr>
          <w:rFonts w:ascii="宋体"/>
          <w:color w:val="2B2A29"/>
          <w:w w:val="105"/>
        </w:rPr>
        <w:t>_=wait{w1，w2}；</w:t>
      </w:r>
      <w:r>
        <w:rPr>
          <w:color w:val="2B2A29"/>
          <w:w w:val="105"/>
        </w:rPr>
        <w:t>），这使其在执行之前等待。</w:t>
      </w:r>
    </w:p>
    <w:p>
      <w:r>
        <w:rPr>
          <w:rFonts w:ascii="Arial"/>
          <w:b/>
          <w:color w:val="2B2A29"/>
          <w:sz w:val="22"/>
        </w:rPr>
        <w:t>$</w:t>
      </w:r>
      <w:r>
        <w:rPr>
          <w:rFonts w:ascii="Arial"/>
          <w:b/>
          <w:color w:val="2B2A29"/>
          <w:spacing w:val="84"/>
          <w:sz w:val="22"/>
        </w:rPr>
        <w:t xml:space="preserve"> </w:t>
      </w:r>
      <w:r>
        <w:rPr>
          <w:rFonts w:ascii="Arial"/>
          <w:b/>
          <w:color w:val="2B2A29"/>
          <w:sz w:val="22"/>
        </w:rPr>
        <w:t>ballerina</w:t>
      </w:r>
      <w:r>
        <w:rPr>
          <w:rFonts w:ascii="Arial"/>
          <w:b/>
          <w:color w:val="2B2A29"/>
          <w:spacing w:val="84"/>
          <w:sz w:val="22"/>
        </w:rPr>
        <w:t xml:space="preserve"> </w:t>
      </w:r>
      <w:r>
        <w:rPr>
          <w:rFonts w:ascii="Arial"/>
          <w:b/>
          <w:color w:val="2B2A29"/>
          <w:sz w:val="22"/>
        </w:rPr>
        <w:t>run</w:t>
      </w:r>
      <w:r>
        <w:rPr>
          <w:rFonts w:ascii="Arial"/>
          <w:b/>
          <w:color w:val="2B2A29"/>
          <w:spacing w:val="85"/>
          <w:sz w:val="22"/>
        </w:rPr>
        <w:t xml:space="preserve"> </w:t>
      </w:r>
      <w:r>
        <w:rPr>
          <w:rFonts w:ascii="Arial"/>
          <w:b/>
          <w:color w:val="2B2A29"/>
          <w:sz w:val="22"/>
        </w:rPr>
        <w:t>workers_iteration2.bal</w:t>
      </w:r>
    </w:p>
    <w:p>
      <w:pPr>
        <w:spacing w:before="173"/>
        <w:ind w:left="160" w:right="0" w:firstLine="0"/>
        <w:jc w:val="left"/>
        <w:rPr>
          <w:rFonts w:ascii="Arial"/>
          <w:b/>
          <w:sz w:val="22"/>
        </w:rPr>
      </w:pPr>
      <w:r>
        <w:rPr>
          <w:rFonts w:ascii="Arial"/>
          <w:b/>
          <w:color w:val="2B2A29"/>
          <w:sz w:val="22"/>
        </w:rPr>
        <w:t>$balletina运行workers_ieration2.bal</w:t>
      </w:r>
    </w:p>
    <w:p>
      <w:r>
        <w:rPr>
          <w:rFonts w:ascii="宋体"/>
          <w:color w:val="2B2A29"/>
        </w:rPr>
        <w:t>Worker execution started</w:t>
      </w:r>
    </w:p>
    <w:p>
      <w:pPr>
        <w:pStyle w:val="11"/>
        <w:spacing w:before="54"/>
        <w:ind w:left="160"/>
        <w:rPr>
          <w:rFonts w:ascii="宋体"/>
        </w:rPr>
      </w:pPr>
      <w:r>
        <w:rPr>
          <w:rFonts w:ascii="宋体"/>
          <w:color w:val="2B2A29"/>
        </w:rPr>
        <w:t>工作程序执行已启动</w:t>
      </w:r>
    </w:p>
    <w:p>
      <w:r>
        <w:rPr>
          <w:rFonts w:ascii="宋体"/>
          <w:color w:val="2B2A29"/>
        </w:rPr>
        <w:t>w1: sum of first 10000000 positive numbers = 50000005000000</w:t>
      </w:r>
    </w:p>
    <w:p>
      <w:pPr>
        <w:pStyle w:val="11"/>
        <w:spacing w:before="38"/>
        <w:ind w:left="160"/>
        <w:rPr>
          <w:rFonts w:ascii="宋体"/>
        </w:rPr>
      </w:pPr>
      <w:r>
        <w:rPr>
          <w:rFonts w:ascii="宋体"/>
          <w:color w:val="2B2A29"/>
        </w:rPr>
        <w:t>w1：前10000000个正数之和=5000000000000</w:t>
      </w:r>
    </w:p>
    <w:p>
      <w:r>
        <w:rPr>
          <w:rFonts w:ascii="宋体"/>
          <w:color w:val="2B2A29"/>
        </w:rPr>
        <w:t>w2:</w:t>
      </w:r>
      <w:r>
        <w:rPr>
          <w:rFonts w:ascii="宋体"/>
          <w:color w:val="2B2A29"/>
          <w:spacing w:val="-2"/>
        </w:rPr>
        <w:t xml:space="preserve"> </w:t>
      </w:r>
      <w:r>
        <w:rPr>
          <w:rFonts w:ascii="宋体"/>
          <w:color w:val="2B2A29"/>
        </w:rPr>
        <w:t>sum</w:t>
      </w:r>
      <w:r>
        <w:rPr>
          <w:rFonts w:ascii="宋体"/>
          <w:color w:val="2B2A29"/>
          <w:spacing w:val="-2"/>
        </w:rPr>
        <w:t xml:space="preserve"> </w:t>
      </w:r>
      <w:r>
        <w:rPr>
          <w:rFonts w:ascii="宋体"/>
          <w:color w:val="2B2A29"/>
        </w:rPr>
        <w:t>of</w:t>
      </w:r>
      <w:r>
        <w:rPr>
          <w:rFonts w:ascii="宋体"/>
          <w:color w:val="2B2A29"/>
          <w:spacing w:val="-2"/>
        </w:rPr>
        <w:t xml:space="preserve"> </w:t>
      </w:r>
      <w:r>
        <w:rPr>
          <w:rFonts w:ascii="宋体"/>
          <w:color w:val="2B2A29"/>
        </w:rPr>
        <w:t>squares</w:t>
      </w:r>
      <w:r>
        <w:rPr>
          <w:rFonts w:ascii="宋体"/>
          <w:color w:val="2B2A29"/>
          <w:spacing w:val="-2"/>
        </w:rPr>
        <w:t xml:space="preserve"> </w:t>
      </w:r>
      <w:r>
        <w:rPr>
          <w:rFonts w:ascii="宋体"/>
          <w:color w:val="2B2A29"/>
        </w:rPr>
        <w:t>of</w:t>
      </w:r>
      <w:r>
        <w:rPr>
          <w:rFonts w:ascii="宋体"/>
          <w:color w:val="2B2A29"/>
          <w:spacing w:val="-2"/>
        </w:rPr>
        <w:t xml:space="preserve"> </w:t>
      </w:r>
      <w:r>
        <w:rPr>
          <w:rFonts w:ascii="宋体"/>
          <w:color w:val="2B2A29"/>
        </w:rPr>
        <w:t>first</w:t>
      </w:r>
      <w:r>
        <w:rPr>
          <w:rFonts w:ascii="宋体"/>
          <w:color w:val="2B2A29"/>
          <w:spacing w:val="-2"/>
        </w:rPr>
        <w:t xml:space="preserve"> </w:t>
      </w:r>
      <w:r>
        <w:rPr>
          <w:rFonts w:ascii="宋体"/>
          <w:color w:val="2B2A29"/>
        </w:rPr>
        <w:t>10000000</w:t>
      </w:r>
      <w:r>
        <w:rPr>
          <w:rFonts w:ascii="宋体"/>
          <w:color w:val="2B2A29"/>
          <w:spacing w:val="-2"/>
        </w:rPr>
        <w:t xml:space="preserve"> </w:t>
      </w:r>
      <w:r>
        <w:rPr>
          <w:rFonts w:ascii="宋体"/>
          <w:color w:val="2B2A29"/>
        </w:rPr>
        <w:t>positive</w:t>
      </w:r>
      <w:r>
        <w:rPr>
          <w:rFonts w:ascii="宋体"/>
          <w:color w:val="2B2A29"/>
          <w:spacing w:val="-1"/>
        </w:rPr>
        <w:t xml:space="preserve"> </w:t>
      </w:r>
      <w:r>
        <w:rPr>
          <w:rFonts w:ascii="宋体"/>
          <w:color w:val="2B2A29"/>
        </w:rPr>
        <w:t>numbers</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1291990006563070912</w:t>
      </w:r>
      <w:r>
        <w:rPr>
          <w:rFonts w:ascii="宋体"/>
          <w:color w:val="2B2A29"/>
          <w:spacing w:val="-107"/>
        </w:rPr>
        <w:t xml:space="preserve"> </w:t>
      </w:r>
      <w:r>
        <w:rPr>
          <w:rFonts w:ascii="宋体"/>
          <w:color w:val="2B2A29"/>
        </w:rPr>
        <w:t>Worker execution finished</w:t>
      </w:r>
    </w:p>
    <w:p>
      <w:pPr>
        <w:pStyle w:val="11"/>
        <w:spacing w:before="38" w:line="273" w:lineRule="auto"/>
        <w:ind w:left="160"/>
        <w:rPr>
          <w:rFonts w:ascii="宋体"/>
        </w:rPr>
      </w:pPr>
      <w:r>
        <w:rPr>
          <w:rFonts w:ascii="宋体"/>
          <w:color w:val="2B2A29"/>
        </w:rPr>
        <w:t>w2：前10000000</w:t>
      </w:r>
      <w:r>
        <w:rPr>
          <w:rFonts w:ascii="宋体"/>
          <w:color w:val="2B2A29"/>
          <w:spacing w:val="-2"/>
        </w:rPr>
        <w:t>个</w:t>
      </w:r>
      <w:r>
        <w:rPr>
          <w:rFonts w:ascii="宋体"/>
          <w:color w:val="2B2A29"/>
        </w:rPr>
        <w:t>正数的平方和=1291990006563070912工人执行完成</w:t>
      </w:r>
    </w:p>
    <w:p>
      <w:pPr>
        <w:spacing w:after="0" w:line="273" w:lineRule="auto"/>
        <w:rPr>
          <w:rFonts w:ascii="宋体"/>
        </w:rPr>
        <w:sectPr>
          <w:pgSz w:w="10080" w:h="14400"/>
          <w:pgMar w:top="1260" w:right="560" w:bottom="1260" w:left="560" w:header="1037" w:footer="1070" w:gutter="0"/>
          <w:cols w:space="720" w:num="1"/>
        </w:sectPr>
      </w:pPr>
    </w:p>
    <w:p>
      <w:r>
        <w:rPr>
          <w:color w:val="2B2A29"/>
          <w:w w:val="80"/>
        </w:rPr>
        <w:t>Workers</w:t>
      </w:r>
      <w:r>
        <w:rPr>
          <w:color w:val="2B2A29"/>
          <w:spacing w:val="74"/>
        </w:rPr>
        <w:t xml:space="preserve"> </w:t>
      </w:r>
      <w:r>
        <w:rPr>
          <w:color w:val="2B2A29"/>
          <w:w w:val="80"/>
        </w:rPr>
        <w:t>with</w:t>
      </w:r>
      <w:r>
        <w:rPr>
          <w:color w:val="2B2A29"/>
          <w:spacing w:val="74"/>
        </w:rPr>
        <w:t xml:space="preserve"> </w:t>
      </w:r>
      <w:r>
        <w:rPr>
          <w:color w:val="2B2A29"/>
          <w:w w:val="80"/>
        </w:rPr>
        <w:t>Interaction</w:t>
      </w:r>
    </w:p>
    <w:p>
      <w:pPr>
        <w:pStyle w:val="4"/>
        <w:ind w:left="519"/>
      </w:pPr>
      <w:r>
        <w:rPr>
          <w:color w:val="2B2A29"/>
          <w:w w:val="80"/>
        </w:rPr>
        <w:t>具有交互作用的</w:t>
      </w:r>
      <w:bookmarkStart w:id="143" w:name="_bookmark138"/>
      <w:bookmarkEnd w:id="143"/>
      <w:r>
        <w:rPr>
          <w:color w:val="2B2A29"/>
          <w:w w:val="80"/>
        </w:rPr>
        <w:t>工人</w:t>
      </w:r>
    </w:p>
    <w:p>
      <w:r>
        <w:rPr>
          <w:color w:val="2B2A29"/>
          <w:w w:val="105"/>
        </w:rPr>
        <w:t>As</w:t>
      </w:r>
      <w:r>
        <w:rPr>
          <w:color w:val="2B2A29"/>
          <w:spacing w:val="1"/>
          <w:w w:val="105"/>
        </w:rPr>
        <w:t xml:space="preserve"> </w:t>
      </w:r>
      <w:r>
        <w:rPr>
          <w:color w:val="2B2A29"/>
          <w:w w:val="105"/>
        </w:rPr>
        <w:t>discussed,</w:t>
      </w:r>
      <w:r>
        <w:rPr>
          <w:color w:val="2B2A29"/>
          <w:spacing w:val="1"/>
          <w:w w:val="105"/>
        </w:rPr>
        <w:t xml:space="preserve"> </w:t>
      </w:r>
      <w:r>
        <w:rPr>
          <w:color w:val="2B2A29"/>
          <w:w w:val="105"/>
        </w:rPr>
        <w:t>workers</w:t>
      </w:r>
      <w:r>
        <w:rPr>
          <w:color w:val="2B2A29"/>
          <w:spacing w:val="1"/>
          <w:w w:val="105"/>
        </w:rPr>
        <w:t xml:space="preserve"> </w:t>
      </w:r>
      <w:r>
        <w:rPr>
          <w:color w:val="2B2A29"/>
          <w:w w:val="105"/>
        </w:rPr>
        <w:t>help</w:t>
      </w:r>
      <w:r>
        <w:rPr>
          <w:color w:val="2B2A29"/>
          <w:spacing w:val="1"/>
          <w:w w:val="105"/>
        </w:rPr>
        <w:t xml:space="preserve"> </w:t>
      </w:r>
      <w:r>
        <w:rPr>
          <w:color w:val="2B2A29"/>
          <w:w w:val="105"/>
        </w:rPr>
        <w:t>to</w:t>
      </w:r>
      <w:r>
        <w:rPr>
          <w:color w:val="2B2A29"/>
          <w:spacing w:val="1"/>
          <w:w w:val="105"/>
        </w:rPr>
        <w:t xml:space="preserve"> </w:t>
      </w:r>
      <w:r>
        <w:rPr>
          <w:color w:val="2B2A29"/>
          <w:w w:val="105"/>
        </w:rPr>
        <w:t>do</w:t>
      </w:r>
      <w:r>
        <w:rPr>
          <w:color w:val="2B2A29"/>
          <w:spacing w:val="2"/>
          <w:w w:val="105"/>
        </w:rPr>
        <w:t xml:space="preserve"> </w:t>
      </w:r>
      <w:r>
        <w:rPr>
          <w:color w:val="2B2A29"/>
          <w:w w:val="105"/>
        </w:rPr>
        <w:t>things</w:t>
      </w:r>
      <w:r>
        <w:rPr>
          <w:color w:val="2B2A29"/>
          <w:spacing w:val="1"/>
          <w:w w:val="105"/>
        </w:rPr>
        <w:t xml:space="preserve"> </w:t>
      </w:r>
      <w:r>
        <w:rPr>
          <w:color w:val="2B2A29"/>
          <w:w w:val="105"/>
        </w:rPr>
        <w:t>concurrently.</w:t>
      </w:r>
      <w:r>
        <w:rPr>
          <w:color w:val="2B2A29"/>
          <w:spacing w:val="1"/>
          <w:w w:val="105"/>
        </w:rPr>
        <w:t xml:space="preserve"> </w:t>
      </w:r>
      <w:r>
        <w:rPr>
          <w:color w:val="2B2A29"/>
          <w:w w:val="105"/>
        </w:rPr>
        <w:t>Sometimes</w:t>
      </w:r>
      <w:r>
        <w:rPr>
          <w:color w:val="2B2A29"/>
          <w:spacing w:val="1"/>
          <w:w w:val="105"/>
        </w:rPr>
        <w:t xml:space="preserve"> </w:t>
      </w:r>
      <w:r>
        <w:rPr>
          <w:color w:val="2B2A29"/>
          <w:w w:val="105"/>
        </w:rPr>
        <w:t>these</w:t>
      </w:r>
      <w:r>
        <w:rPr>
          <w:color w:val="2B2A29"/>
          <w:spacing w:val="1"/>
          <w:w w:val="105"/>
        </w:rPr>
        <w:t xml:space="preserve"> </w:t>
      </w:r>
      <w:r>
        <w:rPr>
          <w:color w:val="2B2A29"/>
          <w:w w:val="105"/>
        </w:rPr>
        <w:t>workers</w:t>
      </w:r>
      <w:r>
        <w:rPr>
          <w:color w:val="2B2A29"/>
          <w:spacing w:val="2"/>
          <w:w w:val="105"/>
        </w:rPr>
        <w:t xml:space="preserve"> </w:t>
      </w:r>
      <w:r>
        <w:rPr>
          <w:color w:val="2B2A29"/>
          <w:w w:val="105"/>
        </w:rPr>
        <w:t>need</w:t>
      </w:r>
      <w:r>
        <w:rPr>
          <w:color w:val="2B2A29"/>
          <w:spacing w:val="1"/>
          <w:w w:val="105"/>
        </w:rPr>
        <w:t xml:space="preserve"> </w:t>
      </w:r>
      <w:r>
        <w:rPr>
          <w:color w:val="2B2A29"/>
          <w:w w:val="105"/>
        </w:rPr>
        <w:t>to</w:t>
      </w:r>
      <w:r>
        <w:rPr>
          <w:color w:val="2B2A29"/>
          <w:spacing w:val="-55"/>
          <w:w w:val="105"/>
        </w:rPr>
        <w:t xml:space="preserve"> </w:t>
      </w:r>
      <w:r>
        <w:rPr>
          <w:color w:val="2B2A29"/>
          <w:w w:val="105"/>
        </w:rPr>
        <w:t>interact each other to complete a given task. In Ballerina, worker-to-worker interaction</w:t>
      </w:r>
      <w:r>
        <w:rPr>
          <w:color w:val="2B2A29"/>
          <w:spacing w:val="1"/>
          <w:w w:val="105"/>
        </w:rPr>
        <w:t xml:space="preserve"> </w:t>
      </w:r>
      <w:r>
        <w:rPr>
          <w:color w:val="2B2A29"/>
          <w:w w:val="105"/>
        </w:rPr>
        <w:t>happens via message passing. This message passing happens over asynchronous</w:t>
      </w:r>
      <w:r>
        <w:rPr>
          <w:color w:val="2B2A29"/>
          <w:spacing w:val="1"/>
          <w:w w:val="105"/>
        </w:rPr>
        <w:t xml:space="preserve"> </w:t>
      </w:r>
      <w:r>
        <w:rPr>
          <w:color w:val="2B2A29"/>
          <w:w w:val="105"/>
        </w:rPr>
        <w:t>communication channels. A worker is never in a block state until the message is</w:t>
      </w:r>
      <w:r>
        <w:rPr>
          <w:color w:val="2B2A29"/>
          <w:spacing w:val="1"/>
          <w:w w:val="105"/>
        </w:rPr>
        <w:t xml:space="preserve"> </w:t>
      </w:r>
      <w:r>
        <w:rPr>
          <w:color w:val="2B2A29"/>
          <w:w w:val="105"/>
        </w:rPr>
        <w:t xml:space="preserve">delivered unless if you use a synchronous send (by using </w:t>
      </w:r>
      <w:r>
        <w:rPr>
          <w:rFonts w:ascii="宋体"/>
          <w:color w:val="2B2A29"/>
          <w:w w:val="105"/>
        </w:rPr>
        <w:t>() send</w:t>
      </w:r>
      <w:r>
        <w:rPr>
          <w:color w:val="2B2A29"/>
          <w:w w:val="105"/>
        </w:rPr>
        <w:t xml:space="preserve">). </w:t>
      </w:r>
      <w:r>
        <w:rPr>
          <w:rFonts w:ascii="宋体"/>
          <w:color w:val="2B2A29"/>
          <w:w w:val="105"/>
        </w:rPr>
        <w:t xml:space="preserve">flush </w:t>
      </w:r>
      <w:r>
        <w:rPr>
          <w:color w:val="2B2A29"/>
          <w:w w:val="105"/>
        </w:rPr>
        <w:t>also can be</w:t>
      </w:r>
      <w:r>
        <w:rPr>
          <w:color w:val="2B2A29"/>
          <w:spacing w:val="1"/>
          <w:w w:val="105"/>
        </w:rPr>
        <w:t xml:space="preserve"> </w:t>
      </w:r>
      <w:r>
        <w:rPr>
          <w:color w:val="2B2A29"/>
          <w:w w:val="105"/>
        </w:rPr>
        <w:t>used</w:t>
      </w:r>
      <w:r>
        <w:rPr>
          <w:color w:val="2B2A29"/>
          <w:spacing w:val="2"/>
          <w:w w:val="105"/>
        </w:rPr>
        <w:t xml:space="preserve"> </w:t>
      </w:r>
      <w:r>
        <w:rPr>
          <w:color w:val="2B2A29"/>
          <w:w w:val="105"/>
        </w:rPr>
        <w:t>to</w:t>
      </w:r>
      <w:r>
        <w:rPr>
          <w:color w:val="2B2A29"/>
          <w:spacing w:val="2"/>
          <w:w w:val="105"/>
        </w:rPr>
        <w:t xml:space="preserve"> </w:t>
      </w:r>
      <w:r>
        <w:rPr>
          <w:color w:val="2B2A29"/>
          <w:w w:val="105"/>
        </w:rPr>
        <w:t>guarantee</w:t>
      </w:r>
      <w:r>
        <w:rPr>
          <w:color w:val="2B2A29"/>
          <w:spacing w:val="3"/>
          <w:w w:val="105"/>
        </w:rPr>
        <w:t xml:space="preserve"> </w:t>
      </w:r>
      <w:r>
        <w:rPr>
          <w:color w:val="2B2A29"/>
          <w:w w:val="105"/>
        </w:rPr>
        <w:t>that</w:t>
      </w:r>
      <w:r>
        <w:rPr>
          <w:color w:val="2B2A29"/>
          <w:spacing w:val="2"/>
          <w:w w:val="105"/>
        </w:rPr>
        <w:t xml:space="preserve"> </w:t>
      </w:r>
      <w:r>
        <w:rPr>
          <w:color w:val="2B2A29"/>
          <w:w w:val="105"/>
        </w:rPr>
        <w:t>all</w:t>
      </w:r>
      <w:r>
        <w:rPr>
          <w:color w:val="2B2A29"/>
          <w:spacing w:val="3"/>
          <w:w w:val="105"/>
        </w:rPr>
        <w:t xml:space="preserve"> </w:t>
      </w:r>
      <w:r>
        <w:rPr>
          <w:color w:val="2B2A29"/>
          <w:w w:val="105"/>
        </w:rPr>
        <w:t>asynchronous</w:t>
      </w:r>
      <w:r>
        <w:rPr>
          <w:color w:val="2B2A29"/>
          <w:spacing w:val="2"/>
          <w:w w:val="105"/>
        </w:rPr>
        <w:t xml:space="preserve"> </w:t>
      </w:r>
      <w:r>
        <w:rPr>
          <w:color w:val="2B2A29"/>
          <w:w w:val="105"/>
        </w:rPr>
        <w:t>messages</w:t>
      </w:r>
      <w:r>
        <w:rPr>
          <w:color w:val="2B2A29"/>
          <w:spacing w:val="2"/>
          <w:w w:val="105"/>
        </w:rPr>
        <w:t xml:space="preserve"> </w:t>
      </w:r>
      <w:r>
        <w:rPr>
          <w:color w:val="2B2A29"/>
          <w:w w:val="105"/>
        </w:rPr>
        <w:t>sent</w:t>
      </w:r>
      <w:r>
        <w:rPr>
          <w:color w:val="2B2A29"/>
          <w:spacing w:val="3"/>
          <w:w w:val="105"/>
        </w:rPr>
        <w:t xml:space="preserve"> </w:t>
      </w:r>
      <w:r>
        <w:rPr>
          <w:color w:val="2B2A29"/>
          <w:w w:val="105"/>
        </w:rPr>
        <w:t>to</w:t>
      </w:r>
      <w:r>
        <w:rPr>
          <w:color w:val="2B2A29"/>
          <w:spacing w:val="2"/>
          <w:w w:val="105"/>
        </w:rPr>
        <w:t xml:space="preserve"> </w:t>
      </w:r>
      <w:r>
        <w:rPr>
          <w:color w:val="2B2A29"/>
          <w:w w:val="105"/>
        </w:rPr>
        <w:t>a</w:t>
      </w:r>
      <w:r>
        <w:rPr>
          <w:color w:val="2B2A29"/>
          <w:spacing w:val="3"/>
          <w:w w:val="105"/>
        </w:rPr>
        <w:t xml:space="preserve"> </w:t>
      </w:r>
      <w:r>
        <w:rPr>
          <w:color w:val="2B2A29"/>
          <w:w w:val="105"/>
        </w:rPr>
        <w:t>given</w:t>
      </w:r>
      <w:r>
        <w:rPr>
          <w:color w:val="2B2A29"/>
          <w:spacing w:val="2"/>
          <w:w w:val="105"/>
        </w:rPr>
        <w:t xml:space="preserve"> </w:t>
      </w:r>
      <w:r>
        <w:rPr>
          <w:color w:val="2B2A29"/>
          <w:w w:val="105"/>
        </w:rPr>
        <w:t>worker</w:t>
      </w:r>
      <w:r>
        <w:rPr>
          <w:color w:val="2B2A29"/>
          <w:spacing w:val="2"/>
          <w:w w:val="105"/>
        </w:rPr>
        <w:t xml:space="preserve"> </w:t>
      </w:r>
      <w:r>
        <w:rPr>
          <w:color w:val="2B2A29"/>
          <w:w w:val="105"/>
        </w:rPr>
        <w:t>are</w:t>
      </w:r>
      <w:r>
        <w:rPr>
          <w:color w:val="2B2A29"/>
          <w:spacing w:val="3"/>
          <w:w w:val="105"/>
        </w:rPr>
        <w:t xml:space="preserve"> </w:t>
      </w:r>
      <w:r>
        <w:rPr>
          <w:color w:val="2B2A29"/>
          <w:w w:val="105"/>
        </w:rPr>
        <w:t>successful.</w:t>
      </w:r>
      <w:r>
        <w:rPr>
          <w:color w:val="2B2A29"/>
          <w:spacing w:val="-55"/>
          <w:w w:val="105"/>
        </w:rPr>
        <w:t xml:space="preserve"> </w:t>
      </w:r>
      <w:r>
        <w:rPr>
          <w:color w:val="2B2A29"/>
          <w:w w:val="105"/>
        </w:rPr>
        <w:t>If</w:t>
      </w:r>
      <w:r>
        <w:rPr>
          <w:color w:val="2B2A29"/>
          <w:spacing w:val="-5"/>
          <w:w w:val="105"/>
        </w:rPr>
        <w:t xml:space="preserve"> </w:t>
      </w:r>
      <w:r>
        <w:rPr>
          <w:color w:val="2B2A29"/>
          <w:w w:val="105"/>
        </w:rPr>
        <w:t>both</w:t>
      </w:r>
      <w:r>
        <w:rPr>
          <w:color w:val="2B2A29"/>
          <w:spacing w:val="-5"/>
          <w:w w:val="105"/>
        </w:rPr>
        <w:t xml:space="preserve"> </w:t>
      </w:r>
      <w:r>
        <w:rPr>
          <w:rFonts w:ascii="宋体"/>
          <w:color w:val="2B2A29"/>
          <w:w w:val="105"/>
        </w:rPr>
        <w:t>send</w:t>
      </w:r>
      <w:r>
        <w:rPr>
          <w:rFonts w:ascii="宋体"/>
          <w:color w:val="2B2A29"/>
          <w:spacing w:val="-62"/>
          <w:w w:val="105"/>
        </w:rPr>
        <w:t xml:space="preserve"> </w:t>
      </w:r>
      <w:r>
        <w:rPr>
          <w:color w:val="2B2A29"/>
          <w:w w:val="105"/>
        </w:rPr>
        <w:t>and</w:t>
      </w:r>
      <w:r>
        <w:rPr>
          <w:color w:val="2B2A29"/>
          <w:spacing w:val="-5"/>
          <w:w w:val="105"/>
        </w:rPr>
        <w:t xml:space="preserve"> </w:t>
      </w:r>
      <w:r>
        <w:rPr>
          <w:rFonts w:ascii="宋体"/>
          <w:color w:val="2B2A29"/>
          <w:w w:val="105"/>
        </w:rPr>
        <w:t>flush</w:t>
      </w:r>
      <w:r>
        <w:rPr>
          <w:rFonts w:ascii="宋体"/>
          <w:color w:val="2B2A29"/>
          <w:spacing w:val="-62"/>
          <w:w w:val="105"/>
        </w:rPr>
        <w:t xml:space="preserve"> </w:t>
      </w:r>
      <w:r>
        <w:rPr>
          <w:color w:val="2B2A29"/>
          <w:w w:val="105"/>
        </w:rPr>
        <w:t>synchronous</w:t>
      </w:r>
      <w:r>
        <w:rPr>
          <w:color w:val="2B2A29"/>
          <w:spacing w:val="-5"/>
          <w:w w:val="105"/>
        </w:rPr>
        <w:t xml:space="preserve"> </w:t>
      </w:r>
      <w:r>
        <w:rPr>
          <w:color w:val="2B2A29"/>
          <w:w w:val="105"/>
        </w:rPr>
        <w:t>messaging</w:t>
      </w:r>
      <w:r>
        <w:rPr>
          <w:color w:val="2B2A29"/>
          <w:spacing w:val="-4"/>
          <w:w w:val="105"/>
        </w:rPr>
        <w:t xml:space="preserve"> </w:t>
      </w:r>
      <w:r>
        <w:rPr>
          <w:color w:val="2B2A29"/>
          <w:w w:val="105"/>
        </w:rPr>
        <w:t>failed,</w:t>
      </w:r>
      <w:r>
        <w:rPr>
          <w:color w:val="2B2A29"/>
          <w:spacing w:val="-5"/>
          <w:w w:val="105"/>
        </w:rPr>
        <w:t xml:space="preserve"> </w:t>
      </w:r>
      <w:r>
        <w:rPr>
          <w:color w:val="2B2A29"/>
          <w:w w:val="105"/>
        </w:rPr>
        <w:t>a</w:t>
      </w:r>
      <w:r>
        <w:rPr>
          <w:color w:val="2B2A29"/>
          <w:spacing w:val="-4"/>
          <w:w w:val="105"/>
        </w:rPr>
        <w:t xml:space="preserve"> </w:t>
      </w:r>
      <w:r>
        <w:rPr>
          <w:color w:val="2B2A29"/>
          <w:w w:val="105"/>
        </w:rPr>
        <w:t>worker</w:t>
      </w:r>
      <w:r>
        <w:rPr>
          <w:color w:val="2B2A29"/>
          <w:spacing w:val="-5"/>
          <w:w w:val="105"/>
        </w:rPr>
        <w:t xml:space="preserve"> </w:t>
      </w:r>
      <w:r>
        <w:rPr>
          <w:color w:val="2B2A29"/>
          <w:w w:val="105"/>
        </w:rPr>
        <w:t>will</w:t>
      </w:r>
      <w:r>
        <w:rPr>
          <w:color w:val="2B2A29"/>
          <w:spacing w:val="-4"/>
          <w:w w:val="105"/>
        </w:rPr>
        <w:t xml:space="preserve"> </w:t>
      </w:r>
      <w:r>
        <w:rPr>
          <w:color w:val="2B2A29"/>
          <w:w w:val="105"/>
        </w:rPr>
        <w:t>be</w:t>
      </w:r>
      <w:r>
        <w:rPr>
          <w:color w:val="2B2A29"/>
          <w:spacing w:val="-5"/>
          <w:w w:val="105"/>
        </w:rPr>
        <w:t xml:space="preserve"> </w:t>
      </w:r>
      <w:r>
        <w:rPr>
          <w:color w:val="2B2A29"/>
          <w:w w:val="105"/>
        </w:rPr>
        <w:t>returned</w:t>
      </w:r>
      <w:r>
        <w:rPr>
          <w:color w:val="2B2A29"/>
          <w:spacing w:val="-5"/>
          <w:w w:val="105"/>
        </w:rPr>
        <w:t xml:space="preserve"> </w:t>
      </w:r>
      <w:r>
        <w:rPr>
          <w:color w:val="2B2A29"/>
          <w:w w:val="105"/>
        </w:rPr>
        <w:t>with</w:t>
      </w:r>
      <w:r>
        <w:rPr>
          <w:color w:val="2B2A29"/>
          <w:spacing w:val="-4"/>
          <w:w w:val="105"/>
        </w:rPr>
        <w:t xml:space="preserve"> </w:t>
      </w:r>
      <w:r>
        <w:rPr>
          <w:color w:val="2B2A29"/>
          <w:w w:val="105"/>
        </w:rPr>
        <w:t>an</w:t>
      </w:r>
      <w:r>
        <w:rPr>
          <w:color w:val="2B2A29"/>
          <w:spacing w:val="-55"/>
          <w:w w:val="105"/>
        </w:rPr>
        <w:t xml:space="preserve"> </w:t>
      </w:r>
      <w:r>
        <w:rPr>
          <w:color w:val="2B2A29"/>
          <w:w w:val="105"/>
        </w:rPr>
        <w:t>error.</w:t>
      </w:r>
      <w:r>
        <w:rPr>
          <w:color w:val="2B2A29"/>
          <w:spacing w:val="-8"/>
          <w:w w:val="105"/>
        </w:rPr>
        <w:t xml:space="preserve"> </w:t>
      </w:r>
      <w:r>
        <w:rPr>
          <w:color w:val="2B2A29"/>
          <w:w w:val="105"/>
        </w:rPr>
        <w:t>On</w:t>
      </w:r>
      <w:r>
        <w:rPr>
          <w:color w:val="2B2A29"/>
          <w:spacing w:val="-7"/>
          <w:w w:val="105"/>
        </w:rPr>
        <w:t xml:space="preserve"> </w:t>
      </w:r>
      <w:r>
        <w:rPr>
          <w:color w:val="2B2A29"/>
          <w:w w:val="105"/>
        </w:rPr>
        <w:t>the</w:t>
      </w:r>
      <w:r>
        <w:rPr>
          <w:color w:val="2B2A29"/>
          <w:spacing w:val="-7"/>
          <w:w w:val="105"/>
        </w:rPr>
        <w:t xml:space="preserve"> </w:t>
      </w:r>
      <w:r>
        <w:rPr>
          <w:color w:val="2B2A29"/>
          <w:w w:val="105"/>
        </w:rPr>
        <w:t>other</w:t>
      </w:r>
      <w:r>
        <w:rPr>
          <w:color w:val="2B2A29"/>
          <w:spacing w:val="-7"/>
          <w:w w:val="105"/>
        </w:rPr>
        <w:t xml:space="preserve"> </w:t>
      </w:r>
      <w:r>
        <w:rPr>
          <w:color w:val="2B2A29"/>
          <w:w w:val="105"/>
        </w:rPr>
        <w:t>side,</w:t>
      </w:r>
      <w:r>
        <w:rPr>
          <w:color w:val="2B2A29"/>
          <w:spacing w:val="-7"/>
          <w:w w:val="105"/>
        </w:rPr>
        <w:t xml:space="preserve"> </w:t>
      </w:r>
      <w:r>
        <w:rPr>
          <w:color w:val="2B2A29"/>
          <w:w w:val="105"/>
        </w:rPr>
        <w:t>if</w:t>
      </w:r>
      <w:r>
        <w:rPr>
          <w:color w:val="2B2A29"/>
          <w:spacing w:val="-7"/>
          <w:w w:val="105"/>
        </w:rPr>
        <w:t xml:space="preserve"> </w:t>
      </w:r>
      <w:r>
        <w:rPr>
          <w:color w:val="2B2A29"/>
          <w:w w:val="105"/>
        </w:rPr>
        <w:t>a</w:t>
      </w:r>
      <w:r>
        <w:rPr>
          <w:color w:val="2B2A29"/>
          <w:spacing w:val="-7"/>
          <w:w w:val="105"/>
        </w:rPr>
        <w:t xml:space="preserve"> </w:t>
      </w:r>
      <w:r>
        <w:rPr>
          <w:color w:val="2B2A29"/>
          <w:w w:val="105"/>
        </w:rPr>
        <w:t>receiver</w:t>
      </w:r>
      <w:r>
        <w:rPr>
          <w:color w:val="2B2A29"/>
          <w:spacing w:val="-7"/>
          <w:w w:val="105"/>
        </w:rPr>
        <w:t xml:space="preserve"> </w:t>
      </w:r>
      <w:r>
        <w:rPr>
          <w:color w:val="2B2A29"/>
          <w:w w:val="105"/>
        </w:rPr>
        <w:t>is</w:t>
      </w:r>
      <w:r>
        <w:rPr>
          <w:color w:val="2B2A29"/>
          <w:spacing w:val="-7"/>
          <w:w w:val="105"/>
        </w:rPr>
        <w:t xml:space="preserve"> </w:t>
      </w:r>
      <w:r>
        <w:rPr>
          <w:color w:val="2B2A29"/>
          <w:w w:val="105"/>
        </w:rPr>
        <w:t>not</w:t>
      </w:r>
      <w:r>
        <w:rPr>
          <w:color w:val="2B2A29"/>
          <w:spacing w:val="-7"/>
          <w:w w:val="105"/>
        </w:rPr>
        <w:t xml:space="preserve"> </w:t>
      </w:r>
      <w:r>
        <w:rPr>
          <w:color w:val="2B2A29"/>
          <w:w w:val="105"/>
        </w:rPr>
        <w:t>received,</w:t>
      </w:r>
      <w:r>
        <w:rPr>
          <w:color w:val="2B2A29"/>
          <w:spacing w:val="-7"/>
          <w:w w:val="105"/>
        </w:rPr>
        <w:t xml:space="preserve"> </w:t>
      </w:r>
      <w:r>
        <w:rPr>
          <w:color w:val="2B2A29"/>
          <w:w w:val="105"/>
        </w:rPr>
        <w:t>it</w:t>
      </w:r>
      <w:r>
        <w:rPr>
          <w:color w:val="2B2A29"/>
          <w:spacing w:val="-7"/>
          <w:w w:val="105"/>
        </w:rPr>
        <w:t xml:space="preserve"> </w:t>
      </w:r>
      <w:r>
        <w:rPr>
          <w:color w:val="2B2A29"/>
          <w:w w:val="105"/>
        </w:rPr>
        <w:t>will</w:t>
      </w:r>
      <w:r>
        <w:rPr>
          <w:color w:val="2B2A29"/>
          <w:spacing w:val="-7"/>
          <w:w w:val="105"/>
        </w:rPr>
        <w:t xml:space="preserve"> </w:t>
      </w:r>
      <w:r>
        <w:rPr>
          <w:color w:val="2B2A29"/>
          <w:w w:val="105"/>
        </w:rPr>
        <w:t>be</w:t>
      </w:r>
      <w:r>
        <w:rPr>
          <w:color w:val="2B2A29"/>
          <w:spacing w:val="-7"/>
          <w:w w:val="105"/>
        </w:rPr>
        <w:t xml:space="preserve"> </w:t>
      </w:r>
      <w:r>
        <w:rPr>
          <w:color w:val="2B2A29"/>
          <w:w w:val="105"/>
        </w:rPr>
        <w:t>returned</w:t>
      </w:r>
      <w:r>
        <w:rPr>
          <w:color w:val="2B2A29"/>
          <w:spacing w:val="-7"/>
          <w:w w:val="105"/>
        </w:rPr>
        <w:t xml:space="preserve"> </w:t>
      </w:r>
      <w:r>
        <w:rPr>
          <w:color w:val="2B2A29"/>
          <w:w w:val="105"/>
        </w:rPr>
        <w:t>with</w:t>
      </w:r>
      <w:r>
        <w:rPr>
          <w:color w:val="2B2A29"/>
          <w:spacing w:val="-8"/>
          <w:w w:val="105"/>
        </w:rPr>
        <w:t xml:space="preserve"> </w:t>
      </w:r>
      <w:r>
        <w:rPr>
          <w:color w:val="2B2A29"/>
          <w:w w:val="105"/>
        </w:rPr>
        <w:t>a</w:t>
      </w:r>
      <w:r>
        <w:rPr>
          <w:color w:val="2B2A29"/>
          <w:spacing w:val="-7"/>
          <w:w w:val="105"/>
        </w:rPr>
        <w:t xml:space="preserve"> </w:t>
      </w:r>
      <w:r>
        <w:rPr>
          <w:color w:val="2B2A29"/>
          <w:w w:val="105"/>
        </w:rPr>
        <w:t>panic.</w:t>
      </w:r>
    </w:p>
    <w:p>
      <w:pPr>
        <w:pStyle w:val="11"/>
        <w:spacing w:before="189" w:line="295" w:lineRule="auto"/>
        <w:ind w:left="520" w:right="279"/>
      </w:pPr>
      <w:r>
        <w:rPr>
          <w:color w:val="2B2A29"/>
          <w:w w:val="105"/>
        </w:rPr>
        <w:t>正如</w:t>
      </w:r>
      <w:r>
        <w:rPr>
          <w:color w:val="2B2A29"/>
          <w:spacing w:val="1"/>
          <w:w w:val="105"/>
        </w:rPr>
        <w:t>所</w:t>
      </w:r>
      <w:r>
        <w:rPr>
          <w:color w:val="2B2A29"/>
          <w:w w:val="105"/>
        </w:rPr>
        <w:t>讨论的，工人们帮助同时做事。有时</w:t>
      </w:r>
      <w:r>
        <w:rPr>
          <w:color w:val="2B2A29"/>
          <w:spacing w:val="1"/>
          <w:w w:val="105"/>
        </w:rPr>
        <w:t>，</w:t>
      </w:r>
      <w:r>
        <w:rPr>
          <w:color w:val="2B2A29"/>
          <w:w w:val="105"/>
        </w:rPr>
        <w:t>这些工作人员需要相互作用才能完成给定的任务。在Ballerina中，工人与工人之间的交互是通过消息传递实现的。此消息通过异步通信通道传递。除非使用同步发送（通过使用</w:t>
      </w:r>
      <w:r>
        <w:rPr>
          <w:rFonts w:ascii="宋体"/>
          <w:color w:val="2B2A29"/>
          <w:w w:val="105"/>
        </w:rPr>
        <w:t>（）send</w:t>
      </w:r>
      <w:r>
        <w:rPr>
          <w:color w:val="2B2A29"/>
          <w:w w:val="105"/>
        </w:rPr>
        <w:t>），否则在传递消息之前，工作程序永远不会处于阻塞状态。</w:t>
      </w:r>
      <w:r>
        <w:rPr>
          <w:rFonts w:ascii="宋体"/>
          <w:color w:val="2B2A29"/>
          <w:w w:val="105"/>
        </w:rPr>
        <w:t>flush</w:t>
      </w:r>
      <w:r>
        <w:rPr>
          <w:color w:val="2B2A29"/>
          <w:w w:val="105"/>
        </w:rPr>
        <w:t>还可以用于确保发送给给定工作人员</w:t>
      </w:r>
      <w:r>
        <w:rPr>
          <w:color w:val="2B2A29"/>
          <w:spacing w:val="2"/>
          <w:w w:val="105"/>
        </w:rPr>
        <w:t>的</w:t>
      </w:r>
      <w:r>
        <w:rPr>
          <w:color w:val="2B2A29"/>
          <w:w w:val="105"/>
        </w:rPr>
        <w:t>所有异步消息</w:t>
      </w:r>
      <w:r>
        <w:rPr>
          <w:color w:val="2B2A29"/>
          <w:spacing w:val="2"/>
          <w:w w:val="105"/>
        </w:rPr>
        <w:t>都</w:t>
      </w:r>
      <w:r>
        <w:rPr>
          <w:color w:val="2B2A29"/>
          <w:w w:val="105"/>
        </w:rPr>
        <w:t>是成功的。如果</w:t>
      </w:r>
      <w:r>
        <w:rPr>
          <w:rFonts w:ascii="宋体"/>
          <w:color w:val="2B2A29"/>
          <w:w w:val="105"/>
        </w:rPr>
        <w:t>发送</w:t>
      </w:r>
      <w:r>
        <w:rPr>
          <w:color w:val="2B2A29"/>
          <w:w w:val="105"/>
        </w:rPr>
        <w:t>和</w:t>
      </w:r>
      <w:r>
        <w:rPr>
          <w:rFonts w:ascii="宋体"/>
          <w:color w:val="2B2A29"/>
          <w:w w:val="105"/>
        </w:rPr>
        <w:t>刷新</w:t>
      </w:r>
      <w:r>
        <w:rPr>
          <w:color w:val="2B2A29"/>
          <w:w w:val="105"/>
        </w:rPr>
        <w:t>同步消息都失败，将</w:t>
      </w:r>
      <w:r>
        <w:rPr>
          <w:color w:val="2B2A29"/>
          <w:spacing w:val="-4"/>
          <w:w w:val="105"/>
        </w:rPr>
        <w:t>返回</w:t>
      </w:r>
      <w:r>
        <w:rPr>
          <w:color w:val="2B2A29"/>
          <w:w w:val="105"/>
        </w:rPr>
        <w:t>一个工作</w:t>
      </w:r>
      <w:r>
        <w:rPr>
          <w:color w:val="2B2A29"/>
          <w:spacing w:val="-5"/>
          <w:w w:val="105"/>
        </w:rPr>
        <w:t>程序并</w:t>
      </w:r>
      <w:r>
        <w:rPr>
          <w:color w:val="2B2A29"/>
          <w:w w:val="105"/>
        </w:rPr>
        <w:t>返回一个错误。另一方面</w:t>
      </w:r>
      <w:r>
        <w:rPr>
          <w:color w:val="2B2A29"/>
          <w:spacing w:val="-7"/>
          <w:w w:val="105"/>
        </w:rPr>
        <w:t>，</w:t>
      </w:r>
      <w:r>
        <w:rPr>
          <w:color w:val="2B2A29"/>
          <w:w w:val="105"/>
        </w:rPr>
        <w:t>如果没有收到接收者，则会以恐慌的心情返回。</w:t>
      </w:r>
    </w:p>
    <w:p>
      <w:r>
        <w:rPr>
          <w:color w:val="2B2A29"/>
          <w:w w:val="105"/>
        </w:rPr>
        <w:t>The message parsing between workers is done using worker send and receive</w:t>
      </w:r>
      <w:r>
        <w:rPr>
          <w:color w:val="2B2A29"/>
          <w:spacing w:val="1"/>
          <w:w w:val="105"/>
        </w:rPr>
        <w:t xml:space="preserve"> </w:t>
      </w:r>
      <w:r>
        <w:rPr>
          <w:color w:val="2B2A29"/>
          <w:spacing w:val="-1"/>
          <w:w w:val="105"/>
        </w:rPr>
        <w:t>instructions,</w:t>
      </w:r>
      <w:r>
        <w:rPr>
          <w:color w:val="2B2A29"/>
          <w:spacing w:val="-12"/>
          <w:w w:val="105"/>
        </w:rPr>
        <w:t xml:space="preserve"> </w:t>
      </w:r>
      <w:r>
        <w:rPr>
          <w:color w:val="2B2A29"/>
          <w:w w:val="105"/>
        </w:rPr>
        <w:t>which</w:t>
      </w:r>
      <w:r>
        <w:rPr>
          <w:color w:val="2B2A29"/>
          <w:spacing w:val="-12"/>
          <w:w w:val="105"/>
        </w:rPr>
        <w:t xml:space="preserve"> </w:t>
      </w:r>
      <w:r>
        <w:rPr>
          <w:color w:val="2B2A29"/>
          <w:w w:val="105"/>
        </w:rPr>
        <w:t>basically</w:t>
      </w:r>
      <w:r>
        <w:rPr>
          <w:color w:val="2B2A29"/>
          <w:spacing w:val="-13"/>
          <w:w w:val="105"/>
        </w:rPr>
        <w:t xml:space="preserve"> </w:t>
      </w:r>
      <w:r>
        <w:rPr>
          <w:color w:val="2B2A29"/>
          <w:w w:val="105"/>
        </w:rPr>
        <w:t>consist</w:t>
      </w:r>
      <w:r>
        <w:rPr>
          <w:color w:val="2B2A29"/>
          <w:spacing w:val="-12"/>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format</w:t>
      </w:r>
      <w:r>
        <w:rPr>
          <w:color w:val="2B2A29"/>
          <w:spacing w:val="-12"/>
          <w:w w:val="105"/>
        </w:rPr>
        <w:t xml:space="preserve"> </w:t>
      </w:r>
      <w:r>
        <w:rPr>
          <w:rFonts w:ascii="宋体"/>
          <w:color w:val="2B2A29"/>
          <w:w w:val="105"/>
        </w:rPr>
        <w:t>variable</w:t>
      </w:r>
      <w:r>
        <w:rPr>
          <w:rFonts w:ascii="宋体"/>
          <w:color w:val="2B2A29"/>
          <w:spacing w:val="-3"/>
          <w:w w:val="105"/>
        </w:rPr>
        <w:t xml:space="preserve"> </w:t>
      </w:r>
      <w:r>
        <w:rPr>
          <w:rFonts w:ascii="宋体"/>
          <w:color w:val="2B2A29"/>
          <w:w w:val="105"/>
        </w:rPr>
        <w:t>-&gt;</w:t>
      </w:r>
      <w:r>
        <w:rPr>
          <w:rFonts w:ascii="宋体"/>
          <w:color w:val="2B2A29"/>
          <w:spacing w:val="-4"/>
          <w:w w:val="105"/>
        </w:rPr>
        <w:t xml:space="preserve"> </w:t>
      </w:r>
      <w:r>
        <w:rPr>
          <w:rFonts w:ascii="宋体"/>
          <w:color w:val="2B2A29"/>
          <w:w w:val="105"/>
        </w:rPr>
        <w:t>worker_name</w:t>
      </w:r>
      <w:r>
        <w:rPr>
          <w:rFonts w:ascii="宋体"/>
          <w:color w:val="2B2A29"/>
          <w:spacing w:val="-70"/>
          <w:w w:val="105"/>
        </w:rPr>
        <w:t xml:space="preserve"> </w:t>
      </w:r>
      <w:r>
        <w:rPr>
          <w:color w:val="2B2A29"/>
          <w:w w:val="105"/>
        </w:rPr>
        <w:t>and</w:t>
      </w:r>
      <w:r>
        <w:rPr>
          <w:color w:val="2B2A29"/>
          <w:spacing w:val="-55"/>
          <w:w w:val="105"/>
        </w:rPr>
        <w:t xml:space="preserve"> </w:t>
      </w:r>
      <w:r>
        <w:rPr>
          <w:rFonts w:ascii="宋体"/>
          <w:color w:val="2B2A29"/>
        </w:rPr>
        <w:t>worker_name</w:t>
      </w:r>
      <w:r>
        <w:rPr>
          <w:rFonts w:ascii="宋体"/>
          <w:color w:val="2B2A29"/>
          <w:spacing w:val="7"/>
        </w:rPr>
        <w:t xml:space="preserve"> </w:t>
      </w:r>
      <w:r>
        <w:rPr>
          <w:rFonts w:ascii="宋体"/>
          <w:color w:val="2B2A29"/>
        </w:rPr>
        <w:t>&lt;-</w:t>
      </w:r>
      <w:r>
        <w:rPr>
          <w:rFonts w:ascii="宋体"/>
          <w:color w:val="2B2A29"/>
          <w:spacing w:val="8"/>
        </w:rPr>
        <w:t xml:space="preserve"> </w:t>
      </w:r>
      <w:r>
        <w:rPr>
          <w:rFonts w:ascii="宋体"/>
          <w:color w:val="2B2A29"/>
        </w:rPr>
        <w:t>variable</w:t>
      </w:r>
      <w:r>
        <w:rPr>
          <w:color w:val="2B2A29"/>
        </w:rPr>
        <w:t>,</w:t>
      </w:r>
      <w:r>
        <w:rPr>
          <w:color w:val="2B2A29"/>
          <w:spacing w:val="-6"/>
        </w:rPr>
        <w:t xml:space="preserve"> </w:t>
      </w:r>
      <w:r>
        <w:rPr>
          <w:color w:val="2B2A29"/>
        </w:rPr>
        <w:t>respectively,</w:t>
      </w:r>
      <w:r>
        <w:rPr>
          <w:color w:val="2B2A29"/>
          <w:spacing w:val="-7"/>
        </w:rPr>
        <w:t xml:space="preserve"> </w:t>
      </w:r>
      <w:r>
        <w:rPr>
          <w:color w:val="2B2A29"/>
        </w:rPr>
        <w:t>as</w:t>
      </w:r>
      <w:r>
        <w:rPr>
          <w:color w:val="2B2A29"/>
          <w:spacing w:val="-7"/>
        </w:rPr>
        <w:t xml:space="preserve"> </w:t>
      </w:r>
      <w:r>
        <w:rPr>
          <w:color w:val="2B2A29"/>
        </w:rPr>
        <w:t>shown</w:t>
      </w:r>
      <w:r>
        <w:rPr>
          <w:color w:val="2B2A29"/>
          <w:spacing w:val="-7"/>
        </w:rPr>
        <w:t xml:space="preserve"> </w:t>
      </w:r>
      <w:r>
        <w:rPr>
          <w:color w:val="2B2A29"/>
        </w:rPr>
        <w:t>in</w:t>
      </w:r>
      <w:r>
        <w:rPr>
          <w:color w:val="2B2A29"/>
          <w:spacing w:val="-6"/>
        </w:rPr>
        <w:t xml:space="preserve"> </w:t>
      </w:r>
      <w:r>
        <w:rPr>
          <w:color w:val="2B2A29"/>
        </w:rPr>
        <w:t>Listing</w:t>
      </w:r>
      <w:r>
        <w:rPr>
          <w:color w:val="2B2A29"/>
          <w:spacing w:val="-7"/>
        </w:rPr>
        <w:t xml:space="preserve"> </w:t>
      </w:r>
      <w:r>
        <w:rPr>
          <w:color w:val="0000FF"/>
        </w:rPr>
        <w:t>6-4</w:t>
      </w:r>
      <w:r>
        <w:rPr>
          <w:color w:val="2B2A29"/>
        </w:rPr>
        <w:t>.</w:t>
      </w:r>
    </w:p>
    <w:p>
      <w:pPr>
        <w:pStyle w:val="11"/>
        <w:spacing w:before="1" w:line="280" w:lineRule="auto"/>
        <w:ind w:left="520" w:right="838" w:firstLine="359"/>
        <w:jc w:val="both"/>
      </w:pPr>
      <w:r>
        <w:rPr>
          <w:color w:val="2B2A29"/>
          <w:w w:val="105"/>
        </w:rPr>
        <w:t>worker之间的消息解析是使用worker send和receive</w:t>
      </w:r>
      <w:r>
        <w:rPr>
          <w:color w:val="2B2A29"/>
          <w:spacing w:val="-1"/>
          <w:w w:val="105"/>
        </w:rPr>
        <w:t>指令</w:t>
      </w:r>
      <w:r>
        <w:rPr>
          <w:color w:val="2B2A29"/>
          <w:w w:val="105"/>
        </w:rPr>
        <w:t>完成的</w:t>
      </w:r>
      <w:r>
        <w:rPr>
          <w:color w:val="2B2A29"/>
          <w:spacing w:val="-1"/>
          <w:w w:val="105"/>
        </w:rPr>
        <w:t>，</w:t>
      </w:r>
      <w:r>
        <w:rPr>
          <w:color w:val="2B2A29"/>
          <w:w w:val="105"/>
        </w:rPr>
        <w:t>它们基本上</w:t>
      </w:r>
      <w:r>
        <w:rPr>
          <w:color w:val="2B2A29"/>
        </w:rPr>
        <w:t>分别</w:t>
      </w:r>
      <w:r>
        <w:rPr>
          <w:color w:val="2B2A29"/>
          <w:w w:val="105"/>
        </w:rPr>
        <w:t>由格式</w:t>
      </w:r>
      <w:r>
        <w:rPr>
          <w:rFonts w:ascii="宋体"/>
          <w:color w:val="2B2A29"/>
          <w:w w:val="105"/>
        </w:rPr>
        <w:t>变量-&gt;worker</w:t>
      </w:r>
      <w:r>
        <w:rPr>
          <w:rFonts w:ascii="宋体"/>
          <w:color w:val="2B2A29"/>
          <w:spacing w:val="-70"/>
          <w:w w:val="105"/>
        </w:rPr>
        <w:t>_name</w:t>
      </w:r>
      <w:r>
        <w:rPr>
          <w:color w:val="2B2A29"/>
          <w:w w:val="105"/>
        </w:rPr>
        <w:t>和</w:t>
      </w:r>
      <w:r>
        <w:rPr>
          <w:rFonts w:ascii="宋体"/>
          <w:color w:val="2B2A29"/>
        </w:rPr>
        <w:t>worker</w:t>
      </w:r>
      <w:r>
        <w:rPr>
          <w:rFonts w:ascii="宋体"/>
          <w:color w:val="2B2A29"/>
          <w:spacing w:val="7"/>
        </w:rPr>
        <w:t>_name</w:t>
      </w:r>
      <w:r>
        <w:rPr>
          <w:rFonts w:ascii="宋体"/>
          <w:color w:val="2B2A29"/>
        </w:rPr>
        <w:t>&lt;-variable</w:t>
      </w:r>
      <w:r>
        <w:rPr>
          <w:color w:val="2B2A29"/>
          <w:w w:val="105"/>
        </w:rPr>
        <w:t>组成</w:t>
      </w:r>
      <w:r>
        <w:rPr>
          <w:color w:val="2B2A29"/>
        </w:rPr>
        <w:t>，如清单</w:t>
      </w:r>
      <w:r>
        <w:rPr>
          <w:color w:val="0000FF"/>
        </w:rPr>
        <w:t>6-4</w:t>
      </w:r>
      <w:r>
        <w:rPr>
          <w:color w:val="2B2A29"/>
        </w:rPr>
        <w:t>所示。</w:t>
      </w:r>
    </w:p>
    <w:p>
      <w:pPr>
        <w:pStyle w:val="11"/>
        <w:spacing w:before="5"/>
        <w:rPr>
          <w:sz w:val="20"/>
        </w:rPr>
      </w:pPr>
    </w:p>
    <w:p>
      <w:r>
        <w:rPr>
          <w:b/>
          <w:i/>
          <w:color w:val="2B2A29"/>
          <w:w w:val="105"/>
          <w:sz w:val="24"/>
        </w:rPr>
        <w:t>Listing</w:t>
      </w:r>
      <w:r>
        <w:rPr>
          <w:b/>
          <w:i/>
          <w:color w:val="2B2A29"/>
          <w:spacing w:val="-8"/>
          <w:w w:val="105"/>
          <w:sz w:val="24"/>
        </w:rPr>
        <w:t xml:space="preserve"> </w:t>
      </w:r>
      <w:r>
        <w:rPr>
          <w:b/>
          <w:i/>
          <w:color w:val="2B2A29"/>
          <w:w w:val="105"/>
          <w:sz w:val="24"/>
        </w:rPr>
        <w:t>6-4.</w:t>
      </w:r>
      <w:r>
        <w:rPr>
          <w:b/>
          <w:i/>
          <w:color w:val="2B2A29"/>
          <w:spacing w:val="14"/>
          <w:w w:val="105"/>
          <w:sz w:val="24"/>
        </w:rPr>
        <w:t xml:space="preserve"> </w:t>
      </w:r>
      <w:r>
        <w:rPr>
          <w:color w:val="2B2A29"/>
          <w:w w:val="105"/>
          <w:sz w:val="24"/>
        </w:rPr>
        <w:t>worker_interaction.bal</w:t>
      </w:r>
    </w:p>
    <w:p>
      <w:pPr>
        <w:spacing w:before="0"/>
        <w:ind w:left="520" w:right="0" w:firstLine="0"/>
        <w:jc w:val="left"/>
        <w:rPr>
          <w:sz w:val="24"/>
        </w:rPr>
      </w:pPr>
      <w:r>
        <w:rPr>
          <w:b/>
          <w:i/>
          <w:color w:val="2B2A29"/>
          <w:w w:val="105"/>
          <w:sz w:val="24"/>
        </w:rPr>
        <w:t>清单6-4。</w:t>
      </w:r>
      <w:r>
        <w:rPr>
          <w:color w:val="2B2A29"/>
          <w:w w:val="105"/>
          <w:sz w:val="24"/>
        </w:rPr>
        <w:t>worker_interaction.bal</w:t>
      </w:r>
    </w:p>
    <w:p>
      <w:r>
        <w:rPr>
          <w:color w:val="2B2A29"/>
          <w:sz w:val="22"/>
        </w:rPr>
        <w:t>import ballerina/io;</w:t>
      </w:r>
    </w:p>
    <w:p>
      <w:pPr>
        <w:pStyle w:val="16"/>
        <w:numPr>
          <w:ilvl w:val="0"/>
          <w:numId w:val="101"/>
        </w:numPr>
        <w:tabs>
          <w:tab w:val="left" w:pos="850"/>
        </w:tabs>
        <w:spacing w:before="208" w:after="0" w:line="240" w:lineRule="auto"/>
        <w:ind w:left="850" w:right="0" w:hanging="330"/>
        <w:jc w:val="left"/>
        <w:rPr>
          <w:sz w:val="22"/>
        </w:rPr>
      </w:pPr>
      <w:r>
        <w:rPr>
          <w:color w:val="2B2A29"/>
          <w:sz w:val="22"/>
        </w:rPr>
        <w:t>导入芭蕾舞演员/io；</w:t>
      </w:r>
    </w:p>
    <w:p>
      <w:r>
        <w:rPr>
          <w:color w:val="2B2A29"/>
          <w:sz w:val="22"/>
        </w:rPr>
        <w:t>import ballerina/runtime;</w:t>
      </w:r>
    </w:p>
    <w:p>
      <w:pPr>
        <w:pStyle w:val="16"/>
        <w:numPr>
          <w:ilvl w:val="0"/>
          <w:numId w:val="101"/>
        </w:numPr>
        <w:tabs>
          <w:tab w:val="left" w:pos="850"/>
        </w:tabs>
        <w:spacing w:before="38" w:after="0" w:line="240" w:lineRule="auto"/>
        <w:ind w:left="850" w:right="0" w:hanging="330"/>
        <w:jc w:val="left"/>
        <w:rPr>
          <w:sz w:val="22"/>
        </w:rPr>
      </w:pPr>
      <w:r>
        <w:rPr>
          <w:color w:val="2B2A29"/>
          <w:sz w:val="22"/>
        </w:rPr>
        <w:t>导入芭蕾舞演员/运行时；</w:t>
      </w:r>
    </w:p>
    <w:p>
      <w:r>
        <w:rPr>
          <w:rFonts w:ascii="宋体"/>
          <w:color w:val="2B2A29"/>
        </w:rPr>
        <w:t>03</w:t>
      </w:r>
    </w:p>
    <w:p>
      <w:pPr>
        <w:pStyle w:val="11"/>
        <w:spacing w:before="38"/>
        <w:ind w:left="520"/>
        <w:rPr>
          <w:rFonts w:ascii="宋体"/>
        </w:rPr>
      </w:pPr>
      <w:r>
        <w:rPr>
          <w:rFonts w:ascii="宋体"/>
          <w:color w:val="2B2A29"/>
        </w:rPr>
        <w:t>03</w:t>
      </w:r>
    </w:p>
    <w:p>
      <w:r>
        <w:rPr>
          <w:rFonts w:ascii="宋体"/>
          <w:color w:val="2B2A29"/>
        </w:rPr>
        <w:t>04 public function main() {</w:t>
      </w:r>
    </w:p>
    <w:p>
      <w:pPr>
        <w:pStyle w:val="11"/>
        <w:spacing w:before="38"/>
        <w:ind w:left="520"/>
        <w:rPr>
          <w:rFonts w:ascii="宋体"/>
        </w:rPr>
      </w:pPr>
      <w:r>
        <w:rPr>
          <w:rFonts w:ascii="宋体"/>
          <w:color w:val="2B2A29"/>
        </w:rPr>
        <w:t>04公共函数main（）{</w:t>
      </w:r>
    </w:p>
    <w:p>
      <w:pPr>
        <w:pStyle w:val="11"/>
        <w:spacing w:before="7"/>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5720"/>
        <w:gridCol w:w="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05</w:t>
            </w:r>
          </w:p>
          <w:p>
            <w:pPr>
              <w:pStyle w:val="17"/>
              <w:spacing w:before="0" w:line="250" w:lineRule="exact"/>
              <w:ind w:left="50"/>
              <w:rPr>
                <w:sz w:val="22"/>
              </w:rPr>
            </w:pPr>
            <w:r>
              <w:rPr>
                <w:color w:val="2B2A29"/>
                <w:sz w:val="22"/>
              </w:rPr>
              <w:t>05</w:t>
            </w:r>
          </w:p>
        </w:tc>
        <w:tc>
          <w:tcPr>
            <w:tcW w:w="5720" w:type="dxa"/>
          </w:tcPr>
          <w:p>
            <w:r>
              <w:rPr>
                <w:color w:val="2B2A29"/>
                <w:sz w:val="22"/>
              </w:rPr>
              <w:t>worker w1 {</w:t>
            </w:r>
          </w:p>
          <w:p>
            <w:pPr>
              <w:pStyle w:val="17"/>
              <w:spacing w:before="0" w:line="250" w:lineRule="exact"/>
              <w:ind w:left="275"/>
              <w:rPr>
                <w:sz w:val="22"/>
              </w:rPr>
            </w:pPr>
            <w:r>
              <w:rPr>
                <w:color w:val="2B2A29"/>
                <w:sz w:val="22"/>
              </w:rPr>
              <w:t>工人w1{</w:t>
            </w:r>
          </w:p>
        </w:tc>
        <w:tc>
          <w:tcPr>
            <w:tcW w:w="655"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06</w:t>
            </w:r>
          </w:p>
          <w:p>
            <w:pPr>
              <w:pStyle w:val="17"/>
              <w:ind w:left="50"/>
              <w:rPr>
                <w:sz w:val="22"/>
              </w:rPr>
            </w:pPr>
            <w:r>
              <w:rPr>
                <w:color w:val="2B2A29"/>
                <w:sz w:val="22"/>
              </w:rPr>
              <w:t>06</w:t>
            </w:r>
          </w:p>
        </w:tc>
        <w:tc>
          <w:tcPr>
            <w:tcW w:w="5720" w:type="dxa"/>
          </w:tcPr>
          <w:p>
            <w:r>
              <w:rPr>
                <w:color w:val="2B2A29"/>
                <w:sz w:val="22"/>
              </w:rPr>
              <w:t>int iw1 = 50;</w:t>
            </w:r>
          </w:p>
          <w:p>
            <w:pPr>
              <w:pStyle w:val="17"/>
              <w:ind w:left="715"/>
              <w:rPr>
                <w:sz w:val="22"/>
              </w:rPr>
            </w:pPr>
            <w:r>
              <w:rPr>
                <w:color w:val="2B2A29"/>
                <w:sz w:val="22"/>
              </w:rPr>
              <w:t>int iw1=50；</w:t>
            </w:r>
          </w:p>
        </w:tc>
        <w:tc>
          <w:tcPr>
            <w:tcW w:w="65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07</w:t>
            </w:r>
          </w:p>
          <w:p>
            <w:pPr>
              <w:pStyle w:val="17"/>
              <w:ind w:left="50"/>
              <w:rPr>
                <w:sz w:val="22"/>
              </w:rPr>
            </w:pPr>
            <w:r>
              <w:rPr>
                <w:color w:val="2B2A29"/>
                <w:sz w:val="22"/>
              </w:rPr>
              <w:t>07</w:t>
            </w:r>
          </w:p>
        </w:tc>
        <w:tc>
          <w:tcPr>
            <w:tcW w:w="5720" w:type="dxa"/>
          </w:tcPr>
          <w:p>
            <w:r>
              <w:rPr>
                <w:color w:val="2B2A29"/>
                <w:sz w:val="22"/>
              </w:rPr>
              <w:t>float kw1 = 7.67;</w:t>
            </w:r>
          </w:p>
          <w:p>
            <w:pPr>
              <w:pStyle w:val="17"/>
              <w:ind w:left="715"/>
              <w:rPr>
                <w:sz w:val="22"/>
              </w:rPr>
            </w:pPr>
            <w:r>
              <w:rPr>
                <w:color w:val="2B2A29"/>
                <w:sz w:val="22"/>
              </w:rPr>
              <w:t>浮子kw1=7.67；</w:t>
            </w:r>
          </w:p>
        </w:tc>
        <w:tc>
          <w:tcPr>
            <w:tcW w:w="65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08</w:t>
            </w:r>
          </w:p>
          <w:p>
            <w:pPr>
              <w:pStyle w:val="17"/>
              <w:ind w:left="50"/>
              <w:rPr>
                <w:sz w:val="22"/>
              </w:rPr>
            </w:pPr>
            <w:r>
              <w:rPr>
                <w:color w:val="2B2A29"/>
                <w:sz w:val="22"/>
              </w:rPr>
              <w:t>08</w:t>
            </w:r>
          </w:p>
        </w:tc>
        <w:tc>
          <w:tcPr>
            <w:tcW w:w="5720" w:type="dxa"/>
          </w:tcPr>
          <w:p>
            <w:r>
              <w:rPr>
                <w:color w:val="2B2A29"/>
                <w:sz w:val="22"/>
              </w:rPr>
              <w:t>[int, float] x1 = [iw1, kw1];</w:t>
            </w:r>
          </w:p>
          <w:p>
            <w:pPr>
              <w:pStyle w:val="17"/>
              <w:ind w:left="715"/>
              <w:rPr>
                <w:sz w:val="22"/>
              </w:rPr>
            </w:pPr>
            <w:r>
              <w:rPr>
                <w:color w:val="2B2A29"/>
                <w:sz w:val="22"/>
              </w:rPr>
              <w:t>[int，float]x1=[iw1，kw1]；</w:t>
            </w:r>
          </w:p>
        </w:tc>
        <w:tc>
          <w:tcPr>
            <w:tcW w:w="65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09</w:t>
            </w:r>
          </w:p>
          <w:p>
            <w:pPr>
              <w:pStyle w:val="17"/>
              <w:ind w:left="50"/>
              <w:rPr>
                <w:sz w:val="22"/>
              </w:rPr>
            </w:pPr>
            <w:r>
              <w:rPr>
                <w:color w:val="2B2A29"/>
                <w:sz w:val="22"/>
              </w:rPr>
              <w:t>09</w:t>
            </w:r>
          </w:p>
        </w:tc>
        <w:tc>
          <w:tcPr>
            <w:tcW w:w="5720" w:type="dxa"/>
          </w:tcPr>
          <w:p>
            <w:r>
              <w:rPr>
                <w:color w:val="2B2A29"/>
                <w:sz w:val="22"/>
              </w:rPr>
              <w:t>x1 -&gt; w2;</w:t>
            </w:r>
          </w:p>
          <w:p>
            <w:pPr>
              <w:pStyle w:val="17"/>
              <w:ind w:left="715"/>
              <w:rPr>
                <w:sz w:val="22"/>
              </w:rPr>
            </w:pPr>
            <w:r>
              <w:rPr>
                <w:color w:val="2B2A29"/>
                <w:sz w:val="22"/>
              </w:rPr>
              <w:t>x1-&gt;w2；</w:t>
            </w:r>
          </w:p>
        </w:tc>
        <w:tc>
          <w:tcPr>
            <w:tcW w:w="65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10</w:t>
            </w:r>
          </w:p>
          <w:p>
            <w:pPr>
              <w:pStyle w:val="17"/>
              <w:ind w:left="50"/>
              <w:rPr>
                <w:sz w:val="22"/>
              </w:rPr>
            </w:pPr>
            <w:r>
              <w:rPr>
                <w:color w:val="2B2A29"/>
                <w:sz w:val="22"/>
              </w:rPr>
              <w:t>10</w:t>
            </w:r>
          </w:p>
        </w:tc>
        <w:tc>
          <w:tcPr>
            <w:tcW w:w="5720" w:type="dxa"/>
          </w:tcPr>
          <w:p>
            <w:r>
              <w:rPr>
                <w:color w:val="2B2A29"/>
                <w:sz w:val="22"/>
              </w:rPr>
              <w:t>io:println("[w1 -&gt; w2] iw1: ", iw1, " kw1: ",</w:t>
            </w:r>
          </w:p>
          <w:p>
            <w:pPr>
              <w:pStyle w:val="17"/>
              <w:ind w:left="715"/>
              <w:rPr>
                <w:sz w:val="22"/>
              </w:rPr>
            </w:pPr>
            <w:r>
              <w:rPr>
                <w:color w:val="2B2A29"/>
                <w:sz w:val="22"/>
              </w:rPr>
              <w:t>io:println（“[w1-&gt;w2]iw1:”，iw1，“kw1:”，</w:t>
            </w:r>
          </w:p>
        </w:tc>
        <w:tc>
          <w:tcPr>
            <w:tcW w:w="655" w:type="dxa"/>
          </w:tcPr>
          <w:p>
            <w:r>
              <w:rPr>
                <w:color w:val="2B2A29"/>
                <w:sz w:val="22"/>
              </w:rPr>
              <w:t>kw1);</w:t>
            </w:r>
          </w:p>
          <w:p>
            <w:pPr>
              <w:pStyle w:val="17"/>
              <w:ind w:left="55"/>
              <w:rPr>
                <w:sz w:val="22"/>
              </w:rPr>
            </w:pPr>
            <w:r>
              <w:rPr>
                <w:color w:val="2B2A29"/>
                <w:sz w:val="22"/>
              </w:rPr>
              <w:t>kw1）；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11</w:t>
            </w:r>
          </w:p>
          <w:p>
            <w:pPr>
              <w:pStyle w:val="17"/>
              <w:ind w:left="50"/>
              <w:rPr>
                <w:sz w:val="22"/>
              </w:rPr>
            </w:pPr>
            <w:r>
              <w:rPr>
                <w:color w:val="2B2A29"/>
                <w:sz w:val="22"/>
              </w:rPr>
              <w:t>11</w:t>
            </w:r>
          </w:p>
        </w:tc>
        <w:tc>
          <w:tcPr>
            <w:tcW w:w="5720" w:type="dxa"/>
          </w:tcPr>
          <w:p>
            <w:pPr>
              <w:pStyle w:val="17"/>
              <w:spacing w:before="0"/>
              <w:rPr>
                <w:rFonts w:ascii="Times New Roman"/>
                <w:sz w:val="22"/>
              </w:rPr>
            </w:pP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12</w:t>
            </w:r>
          </w:p>
          <w:p>
            <w:pPr>
              <w:pStyle w:val="17"/>
              <w:ind w:left="50"/>
              <w:rPr>
                <w:sz w:val="22"/>
              </w:rPr>
            </w:pPr>
            <w:r>
              <w:rPr>
                <w:color w:val="2B2A29"/>
                <w:sz w:val="22"/>
              </w:rPr>
              <w:t>12</w:t>
            </w:r>
          </w:p>
        </w:tc>
        <w:tc>
          <w:tcPr>
            <w:tcW w:w="5720" w:type="dxa"/>
          </w:tcPr>
          <w:p>
            <w:r>
              <w:rPr>
                <w:color w:val="2B2A29"/>
                <w:sz w:val="22"/>
              </w:rPr>
              <w:t>json jw1 = {};</w:t>
            </w:r>
          </w:p>
          <w:p>
            <w:pPr>
              <w:pStyle w:val="17"/>
              <w:ind w:left="715"/>
              <w:rPr>
                <w:sz w:val="22"/>
              </w:rPr>
            </w:pPr>
            <w:r>
              <w:rPr>
                <w:color w:val="2B2A29"/>
                <w:sz w:val="22"/>
              </w:rPr>
              <w:t>json jw1＝{}；</w:t>
            </w: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13</w:t>
            </w:r>
          </w:p>
          <w:p>
            <w:pPr>
              <w:pStyle w:val="17"/>
              <w:ind w:left="50"/>
              <w:rPr>
                <w:sz w:val="22"/>
              </w:rPr>
            </w:pPr>
            <w:r>
              <w:rPr>
                <w:color w:val="2B2A29"/>
                <w:sz w:val="22"/>
              </w:rPr>
              <w:t>13</w:t>
            </w:r>
          </w:p>
        </w:tc>
        <w:tc>
          <w:tcPr>
            <w:tcW w:w="5720" w:type="dxa"/>
          </w:tcPr>
          <w:p>
            <w:r>
              <w:rPr>
                <w:color w:val="2B2A29"/>
                <w:sz w:val="22"/>
              </w:rPr>
              <w:t>jw1 = &lt;- w2;</w:t>
            </w:r>
          </w:p>
          <w:p>
            <w:pPr>
              <w:pStyle w:val="17"/>
              <w:ind w:left="715"/>
              <w:rPr>
                <w:sz w:val="22"/>
              </w:rPr>
            </w:pPr>
            <w:r>
              <w:rPr>
                <w:color w:val="2B2A29"/>
                <w:sz w:val="22"/>
              </w:rPr>
              <w:t>jw1=&lt;-w2；</w:t>
            </w: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14</w:t>
            </w:r>
          </w:p>
          <w:p>
            <w:pPr>
              <w:pStyle w:val="17"/>
              <w:ind w:left="50"/>
              <w:rPr>
                <w:sz w:val="22"/>
              </w:rPr>
            </w:pPr>
            <w:r>
              <w:rPr>
                <w:color w:val="2B2A29"/>
                <w:sz w:val="22"/>
              </w:rPr>
              <w:t>14</w:t>
            </w:r>
          </w:p>
        </w:tc>
        <w:tc>
          <w:tcPr>
            <w:tcW w:w="5720" w:type="dxa"/>
          </w:tcPr>
          <w:p>
            <w:r>
              <w:rPr>
                <w:color w:val="2B2A29"/>
                <w:sz w:val="22"/>
              </w:rPr>
              <w:t>string jStr = jw1.toString();</w:t>
            </w:r>
          </w:p>
          <w:p>
            <w:pPr>
              <w:pStyle w:val="17"/>
              <w:ind w:left="715"/>
              <w:rPr>
                <w:sz w:val="22"/>
              </w:rPr>
            </w:pPr>
            <w:r>
              <w:rPr>
                <w:color w:val="2B2A29"/>
                <w:sz w:val="22"/>
              </w:rPr>
              <w:t>字符串jStr=jw1.toString（）；</w:t>
            </w: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15</w:t>
            </w:r>
          </w:p>
          <w:p>
            <w:pPr>
              <w:pStyle w:val="17"/>
              <w:ind w:left="50"/>
              <w:rPr>
                <w:sz w:val="22"/>
              </w:rPr>
            </w:pPr>
            <w:r>
              <w:rPr>
                <w:color w:val="2B2A29"/>
                <w:sz w:val="22"/>
              </w:rPr>
              <w:t>15</w:t>
            </w:r>
          </w:p>
        </w:tc>
        <w:tc>
          <w:tcPr>
            <w:tcW w:w="5720" w:type="dxa"/>
          </w:tcPr>
          <w:p>
            <w:r>
              <w:rPr>
                <w:color w:val="2B2A29"/>
                <w:sz w:val="22"/>
              </w:rPr>
              <w:t>io:println("[w1 &lt;- w2] jw1: ", jStr);</w:t>
            </w:r>
          </w:p>
          <w:p>
            <w:pPr>
              <w:pStyle w:val="17"/>
              <w:ind w:left="476" w:right="695"/>
              <w:jc w:val="center"/>
              <w:rPr>
                <w:sz w:val="22"/>
              </w:rPr>
            </w:pPr>
            <w:r>
              <w:rPr>
                <w:color w:val="2B2A29"/>
                <w:sz w:val="22"/>
              </w:rPr>
              <w:t>io:println（“[w1&lt;-w2]jw1:”，jStr）；</w:t>
            </w: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16</w:t>
            </w:r>
          </w:p>
          <w:p>
            <w:pPr>
              <w:pStyle w:val="17"/>
              <w:ind w:left="50"/>
              <w:rPr>
                <w:sz w:val="22"/>
              </w:rPr>
            </w:pPr>
            <w:r>
              <w:rPr>
                <w:color w:val="2B2A29"/>
                <w:sz w:val="22"/>
              </w:rPr>
              <w:t>16</w:t>
            </w:r>
          </w:p>
        </w:tc>
        <w:tc>
          <w:tcPr>
            <w:tcW w:w="5720" w:type="dxa"/>
          </w:tcPr>
          <w:p>
            <w:r>
              <w:rPr>
                <w:color w:val="2B2A29"/>
                <w:sz w:val="22"/>
              </w:rPr>
              <w:t>io:println("[w1 -&gt;&gt; w2] iw1: ", iw1);</w:t>
            </w:r>
          </w:p>
          <w:p>
            <w:pPr>
              <w:pStyle w:val="17"/>
              <w:ind w:left="476" w:right="695"/>
              <w:jc w:val="center"/>
              <w:rPr>
                <w:sz w:val="22"/>
              </w:rPr>
            </w:pPr>
            <w:r>
              <w:rPr>
                <w:color w:val="2B2A29"/>
                <w:sz w:val="22"/>
              </w:rPr>
              <w:t>io:println（“[w1-&gt;&gt;w2]iw1:”，iw1）；</w:t>
            </w: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17</w:t>
            </w:r>
          </w:p>
          <w:p>
            <w:pPr>
              <w:pStyle w:val="17"/>
              <w:ind w:left="50"/>
              <w:rPr>
                <w:sz w:val="22"/>
              </w:rPr>
            </w:pPr>
            <w:r>
              <w:rPr>
                <w:color w:val="2B2A29"/>
                <w:sz w:val="22"/>
              </w:rPr>
              <w:t>17</w:t>
            </w:r>
          </w:p>
        </w:tc>
        <w:tc>
          <w:tcPr>
            <w:tcW w:w="5720" w:type="dxa"/>
          </w:tcPr>
          <w:p>
            <w:pPr>
              <w:pStyle w:val="17"/>
              <w:spacing w:before="0"/>
              <w:rPr>
                <w:rFonts w:ascii="Times New Roman"/>
                <w:sz w:val="22"/>
              </w:rPr>
            </w:pP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18</w:t>
            </w:r>
          </w:p>
          <w:p>
            <w:pPr>
              <w:pStyle w:val="17"/>
              <w:ind w:left="50"/>
              <w:rPr>
                <w:sz w:val="22"/>
              </w:rPr>
            </w:pPr>
            <w:r>
              <w:rPr>
                <w:color w:val="2B2A29"/>
                <w:sz w:val="22"/>
              </w:rPr>
              <w:t>18</w:t>
            </w:r>
          </w:p>
        </w:tc>
        <w:tc>
          <w:tcPr>
            <w:tcW w:w="5720" w:type="dxa"/>
          </w:tcPr>
          <w:p>
            <w:r>
              <w:rPr>
                <w:color w:val="2B2A29"/>
                <w:sz w:val="22"/>
              </w:rPr>
              <w:t>() send = iw1 -&gt;&gt; w2;</w:t>
            </w:r>
          </w:p>
          <w:p>
            <w:pPr>
              <w:pStyle w:val="17"/>
              <w:ind w:left="715"/>
              <w:rPr>
                <w:sz w:val="22"/>
              </w:rPr>
            </w:pPr>
            <w:r>
              <w:rPr>
                <w:color w:val="2B2A29"/>
                <w:sz w:val="22"/>
              </w:rPr>
              <w:t>（）send=iw1-&gt;&gt;w2；</w:t>
            </w: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19</w:t>
            </w:r>
          </w:p>
          <w:p>
            <w:pPr>
              <w:pStyle w:val="17"/>
              <w:ind w:left="50"/>
              <w:rPr>
                <w:sz w:val="22"/>
              </w:rPr>
            </w:pPr>
            <w:r>
              <w:rPr>
                <w:color w:val="2B2A29"/>
                <w:sz w:val="22"/>
              </w:rPr>
              <w:t>19</w:t>
            </w:r>
          </w:p>
        </w:tc>
        <w:tc>
          <w:tcPr>
            <w:tcW w:w="5720" w:type="dxa"/>
          </w:tcPr>
          <w:p>
            <w:pPr>
              <w:pStyle w:val="17"/>
              <w:spacing w:before="0"/>
              <w:rPr>
                <w:rFonts w:ascii="Times New Roman"/>
                <w:sz w:val="22"/>
              </w:rPr>
            </w:pPr>
          </w:p>
        </w:tc>
        <w:tc>
          <w:tcPr>
            <w:tcW w:w="65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20</w:t>
            </w:r>
          </w:p>
          <w:p>
            <w:pPr>
              <w:pStyle w:val="17"/>
              <w:spacing w:line="256" w:lineRule="exact"/>
              <w:ind w:left="50"/>
              <w:rPr>
                <w:sz w:val="22"/>
              </w:rPr>
            </w:pPr>
            <w:r>
              <w:rPr>
                <w:color w:val="2B2A29"/>
                <w:sz w:val="22"/>
              </w:rPr>
              <w:t>20</w:t>
            </w:r>
          </w:p>
        </w:tc>
        <w:tc>
          <w:tcPr>
            <w:tcW w:w="5720" w:type="dxa"/>
          </w:tcPr>
          <w:p>
            <w:r>
              <w:rPr>
                <w:color w:val="2B2A29"/>
                <w:sz w:val="22"/>
              </w:rPr>
              <w:t>io:println("[w1 -&gt;&gt; w2] successful!!");</w:t>
            </w:r>
          </w:p>
          <w:p>
            <w:pPr>
              <w:pStyle w:val="17"/>
              <w:spacing w:line="256" w:lineRule="exact"/>
              <w:ind w:left="695" w:right="695"/>
              <w:jc w:val="center"/>
              <w:rPr>
                <w:sz w:val="22"/>
              </w:rPr>
            </w:pPr>
            <w:r>
              <w:rPr>
                <w:color w:val="2B2A29"/>
                <w:sz w:val="22"/>
              </w:rPr>
              <w:t>io:println（“[w1-&gt;&gt;w2]成功！！”）；</w:t>
            </w:r>
          </w:p>
        </w:tc>
        <w:tc>
          <w:tcPr>
            <w:tcW w:w="655" w:type="dxa"/>
          </w:tcPr>
          <w:p>
            <w:pPr>
              <w:pStyle w:val="17"/>
              <w:spacing w:before="0"/>
              <w:rPr>
                <w:rFonts w:ascii="Times New Roman"/>
                <w:sz w:val="20"/>
              </w:rPr>
            </w:pPr>
          </w:p>
        </w:tc>
      </w:tr>
    </w:tbl>
    <w:p>
      <w:pPr>
        <w:spacing w:after="0"/>
        <w:rPr>
          <w:rFonts w:ascii="Times New Roman"/>
          <w:sz w:val="20"/>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5390"/>
        <w:gridCol w:w="15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21</w:t>
            </w:r>
          </w:p>
          <w:p>
            <w:pPr>
              <w:pStyle w:val="17"/>
              <w:spacing w:before="0" w:line="250" w:lineRule="exact"/>
              <w:ind w:left="50"/>
              <w:rPr>
                <w:sz w:val="22"/>
              </w:rPr>
            </w:pPr>
            <w:r>
              <w:rPr>
                <w:color w:val="2B2A29"/>
                <w:sz w:val="22"/>
              </w:rPr>
              <w:t>21</w:t>
            </w:r>
          </w:p>
        </w:tc>
        <w:tc>
          <w:tcPr>
            <w:tcW w:w="5390" w:type="dxa"/>
          </w:tcPr>
          <w:p>
            <w:pPr>
              <w:pStyle w:val="17"/>
              <w:spacing w:before="0"/>
              <w:rPr>
                <w:rFonts w:ascii="Times New Roman"/>
                <w:sz w:val="20"/>
              </w:rPr>
            </w:pPr>
          </w:p>
        </w:tc>
        <w:tc>
          <w:tcPr>
            <w:tcW w:w="1535" w:type="dxa"/>
            <w:vMerge w:val="restart"/>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22</w:t>
            </w:r>
          </w:p>
          <w:p>
            <w:pPr>
              <w:pStyle w:val="17"/>
              <w:ind w:left="50"/>
              <w:rPr>
                <w:sz w:val="22"/>
              </w:rPr>
            </w:pPr>
            <w:r>
              <w:rPr>
                <w:color w:val="2B2A29"/>
                <w:sz w:val="22"/>
              </w:rPr>
              <w:t>22</w:t>
            </w:r>
          </w:p>
        </w:tc>
        <w:tc>
          <w:tcPr>
            <w:tcW w:w="5390" w:type="dxa"/>
          </w:tcPr>
          <w:p>
            <w:r>
              <w:rPr>
                <w:color w:val="2B2A29"/>
                <w:sz w:val="22"/>
              </w:rPr>
              <w:t>io:println("[w1 -&gt; w3] kw1: ", kw1);</w:t>
            </w:r>
          </w:p>
          <w:p>
            <w:pPr>
              <w:pStyle w:val="17"/>
              <w:ind w:left="715"/>
              <w:rPr>
                <w:sz w:val="22"/>
              </w:rPr>
            </w:pPr>
            <w:r>
              <w:rPr>
                <w:color w:val="2B2A29"/>
                <w:sz w:val="22"/>
              </w:rPr>
              <w:t>io:println（“[w1-&gt;w3]kw1:”，kw1）；</w:t>
            </w:r>
          </w:p>
        </w:tc>
        <w:tc>
          <w:tcPr>
            <w:tcW w:w="153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23</w:t>
            </w:r>
          </w:p>
          <w:p>
            <w:pPr>
              <w:pStyle w:val="17"/>
              <w:ind w:left="50"/>
              <w:rPr>
                <w:sz w:val="22"/>
              </w:rPr>
            </w:pPr>
            <w:r>
              <w:rPr>
                <w:color w:val="2B2A29"/>
                <w:sz w:val="22"/>
              </w:rPr>
              <w:t>23</w:t>
            </w:r>
          </w:p>
        </w:tc>
        <w:tc>
          <w:tcPr>
            <w:tcW w:w="5390" w:type="dxa"/>
          </w:tcPr>
          <w:p>
            <w:r>
              <w:rPr>
                <w:color w:val="2B2A29"/>
                <w:sz w:val="22"/>
              </w:rPr>
              <w:t>kw1 -&gt; w3;</w:t>
            </w:r>
          </w:p>
          <w:p>
            <w:pPr>
              <w:pStyle w:val="17"/>
              <w:ind w:left="715"/>
              <w:rPr>
                <w:sz w:val="22"/>
              </w:rPr>
            </w:pPr>
            <w:r>
              <w:rPr>
                <w:color w:val="2B2A29"/>
                <w:sz w:val="22"/>
              </w:rPr>
              <w:t>kw1-&gt;w3；</w:t>
            </w:r>
          </w:p>
        </w:tc>
        <w:tc>
          <w:tcPr>
            <w:tcW w:w="153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24</w:t>
            </w:r>
          </w:p>
          <w:p>
            <w:pPr>
              <w:pStyle w:val="17"/>
              <w:ind w:left="50"/>
              <w:rPr>
                <w:sz w:val="22"/>
              </w:rPr>
            </w:pPr>
            <w:r>
              <w:rPr>
                <w:color w:val="2B2A29"/>
                <w:sz w:val="22"/>
              </w:rPr>
              <w:t>24</w:t>
            </w:r>
          </w:p>
        </w:tc>
        <w:tc>
          <w:tcPr>
            <w:tcW w:w="5390" w:type="dxa"/>
          </w:tcPr>
          <w:p>
            <w:r>
              <w:rPr>
                <w:color w:val="2B2A29"/>
                <w:sz w:val="22"/>
              </w:rPr>
              <w:t>kw1 -&gt; w3;</w:t>
            </w:r>
          </w:p>
          <w:p>
            <w:pPr>
              <w:pStyle w:val="17"/>
              <w:ind w:left="715"/>
              <w:rPr>
                <w:sz w:val="22"/>
              </w:rPr>
            </w:pPr>
            <w:r>
              <w:rPr>
                <w:color w:val="2B2A29"/>
                <w:sz w:val="22"/>
              </w:rPr>
              <w:t>kw1-&gt;w3；</w:t>
            </w:r>
          </w:p>
        </w:tc>
        <w:tc>
          <w:tcPr>
            <w:tcW w:w="153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25</w:t>
            </w:r>
          </w:p>
          <w:p>
            <w:pPr>
              <w:pStyle w:val="17"/>
              <w:ind w:left="50"/>
              <w:rPr>
                <w:sz w:val="22"/>
              </w:rPr>
            </w:pPr>
            <w:r>
              <w:rPr>
                <w:color w:val="2B2A29"/>
                <w:sz w:val="22"/>
              </w:rPr>
              <w:t>25</w:t>
            </w:r>
          </w:p>
        </w:tc>
        <w:tc>
          <w:tcPr>
            <w:tcW w:w="5390" w:type="dxa"/>
          </w:tcPr>
          <w:p>
            <w:r>
              <w:rPr>
                <w:color w:val="2B2A29"/>
                <w:sz w:val="22"/>
              </w:rPr>
              <w:t>kw1 -&gt; w3;</w:t>
            </w:r>
          </w:p>
          <w:p>
            <w:pPr>
              <w:pStyle w:val="17"/>
              <w:ind w:left="715"/>
              <w:rPr>
                <w:sz w:val="22"/>
              </w:rPr>
            </w:pPr>
            <w:r>
              <w:rPr>
                <w:color w:val="2B2A29"/>
                <w:sz w:val="22"/>
              </w:rPr>
              <w:t>kw1-&gt;w3；</w:t>
            </w:r>
          </w:p>
        </w:tc>
        <w:tc>
          <w:tcPr>
            <w:tcW w:w="153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26</w:t>
            </w:r>
          </w:p>
          <w:p>
            <w:pPr>
              <w:pStyle w:val="17"/>
              <w:ind w:left="50"/>
              <w:rPr>
                <w:sz w:val="22"/>
              </w:rPr>
            </w:pPr>
            <w:r>
              <w:rPr>
                <w:color w:val="2B2A29"/>
                <w:sz w:val="22"/>
              </w:rPr>
              <w:t>26</w:t>
            </w:r>
          </w:p>
        </w:tc>
        <w:tc>
          <w:tcPr>
            <w:tcW w:w="5390" w:type="dxa"/>
          </w:tcPr>
          <w:p>
            <w:pPr>
              <w:pStyle w:val="17"/>
              <w:spacing w:before="0"/>
              <w:rPr>
                <w:rFonts w:ascii="Times New Roman"/>
                <w:sz w:val="20"/>
              </w:rPr>
            </w:pPr>
          </w:p>
        </w:tc>
        <w:tc>
          <w:tcPr>
            <w:tcW w:w="153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27</w:t>
            </w:r>
          </w:p>
          <w:p>
            <w:pPr>
              <w:pStyle w:val="17"/>
              <w:ind w:left="50"/>
              <w:rPr>
                <w:sz w:val="22"/>
              </w:rPr>
            </w:pPr>
            <w:r>
              <w:rPr>
                <w:color w:val="2B2A29"/>
                <w:sz w:val="22"/>
              </w:rPr>
              <w:t>27</w:t>
            </w:r>
          </w:p>
        </w:tc>
        <w:tc>
          <w:tcPr>
            <w:tcW w:w="5390" w:type="dxa"/>
          </w:tcPr>
          <w:p>
            <w:r>
              <w:rPr>
                <w:color w:val="2B2A29"/>
                <w:sz w:val="22"/>
              </w:rPr>
              <w:t>io:println("Waiting for worker w3 to fetch</w:t>
            </w:r>
          </w:p>
          <w:p>
            <w:pPr>
              <w:pStyle w:val="17"/>
              <w:ind w:right="54"/>
              <w:jc w:val="right"/>
              <w:rPr>
                <w:sz w:val="22"/>
              </w:rPr>
            </w:pPr>
            <w:r>
              <w:rPr>
                <w:color w:val="2B2A29"/>
                <w:sz w:val="22"/>
              </w:rPr>
              <w:t>io:println（“正在等待worker w3获取</w:t>
            </w:r>
          </w:p>
        </w:tc>
        <w:tc>
          <w:tcPr>
            <w:tcW w:w="1535" w:type="dxa"/>
          </w:tcPr>
          <w:p>
            <w:r>
              <w:rPr>
                <w:color w:val="2B2A29"/>
                <w:sz w:val="22"/>
              </w:rPr>
              <w:t>messages..");</w:t>
            </w:r>
          </w:p>
          <w:p>
            <w:pPr>
              <w:pStyle w:val="17"/>
              <w:ind w:left="55"/>
              <w:rPr>
                <w:sz w:val="22"/>
              </w:rPr>
            </w:pPr>
            <w:r>
              <w:rPr>
                <w:color w:val="2B2A29"/>
                <w:sz w:val="22"/>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28</w:t>
            </w:r>
          </w:p>
          <w:p>
            <w:pPr>
              <w:pStyle w:val="17"/>
              <w:ind w:left="50"/>
              <w:rPr>
                <w:sz w:val="22"/>
              </w:rPr>
            </w:pPr>
            <w:r>
              <w:rPr>
                <w:color w:val="2B2A29"/>
                <w:sz w:val="22"/>
              </w:rPr>
              <w:t>28</w:t>
            </w:r>
          </w:p>
        </w:tc>
        <w:tc>
          <w:tcPr>
            <w:tcW w:w="5390" w:type="dxa"/>
          </w:tcPr>
          <w:p>
            <w:pPr>
              <w:pStyle w:val="17"/>
              <w:spacing w:before="0"/>
              <w:rPr>
                <w:rFonts w:ascii="Times New Roman"/>
                <w:sz w:val="20"/>
              </w:rPr>
            </w:pP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29</w:t>
            </w:r>
          </w:p>
          <w:p>
            <w:pPr>
              <w:pStyle w:val="17"/>
              <w:ind w:left="50"/>
              <w:rPr>
                <w:sz w:val="22"/>
              </w:rPr>
            </w:pPr>
            <w:r>
              <w:rPr>
                <w:color w:val="2B2A29"/>
                <w:sz w:val="22"/>
              </w:rPr>
              <w:t>29</w:t>
            </w:r>
          </w:p>
        </w:tc>
        <w:tc>
          <w:tcPr>
            <w:tcW w:w="5390" w:type="dxa"/>
          </w:tcPr>
          <w:p>
            <w:r>
              <w:rPr>
                <w:color w:val="2B2A29"/>
                <w:sz w:val="22"/>
              </w:rPr>
              <w:t>error? flushResult = flush w3;</w:t>
            </w:r>
          </w:p>
          <w:p>
            <w:pPr>
              <w:pStyle w:val="17"/>
              <w:ind w:left="715"/>
              <w:rPr>
                <w:sz w:val="22"/>
              </w:rPr>
            </w:pPr>
            <w:r>
              <w:rPr>
                <w:color w:val="2B2A29"/>
                <w:sz w:val="22"/>
              </w:rPr>
              <w:t>错误flushResult=冲洗w3；</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30</w:t>
            </w:r>
          </w:p>
          <w:p>
            <w:pPr>
              <w:pStyle w:val="17"/>
              <w:ind w:left="50"/>
              <w:rPr>
                <w:sz w:val="22"/>
              </w:rPr>
            </w:pPr>
            <w:r>
              <w:rPr>
                <w:color w:val="2B2A29"/>
                <w:sz w:val="22"/>
              </w:rPr>
              <w:t>30</w:t>
            </w:r>
          </w:p>
        </w:tc>
        <w:tc>
          <w:tcPr>
            <w:tcW w:w="5390" w:type="dxa"/>
          </w:tcPr>
          <w:p>
            <w:r>
              <w:rPr>
                <w:color w:val="2B2A29"/>
                <w:sz w:val="22"/>
              </w:rPr>
              <w:t>io:println("[w1 -&gt; w3] Flushed!!");</w:t>
            </w:r>
          </w:p>
          <w:p>
            <w:pPr>
              <w:pStyle w:val="17"/>
              <w:ind w:left="715"/>
              <w:rPr>
                <w:sz w:val="22"/>
              </w:rPr>
            </w:pPr>
            <w:r>
              <w:rPr>
                <w:color w:val="2B2A29"/>
                <w:sz w:val="22"/>
              </w:rPr>
              <w:t>io:println（“[w1-&gt;w3]刷新！！”）；</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31</w:t>
            </w:r>
          </w:p>
          <w:p>
            <w:pPr>
              <w:pStyle w:val="17"/>
              <w:ind w:left="50"/>
              <w:rPr>
                <w:sz w:val="22"/>
              </w:rPr>
            </w:pPr>
            <w:r>
              <w:rPr>
                <w:color w:val="2B2A29"/>
                <w:sz w:val="22"/>
              </w:rPr>
              <w:t>31</w:t>
            </w:r>
          </w:p>
        </w:tc>
        <w:tc>
          <w:tcPr>
            <w:tcW w:w="5390" w:type="dxa"/>
          </w:tcPr>
          <w:p>
            <w:r>
              <w:rPr>
                <w:color w:val="2B2A29"/>
                <w:sz w:val="22"/>
              </w:rPr>
              <w:t>}</w:t>
            </w:r>
          </w:p>
          <w:p>
            <w:pPr>
              <w:pStyle w:val="17"/>
              <w:ind w:left="275"/>
              <w:rPr>
                <w:sz w:val="22"/>
              </w:rPr>
            </w:pPr>
            <w:r>
              <w:rPr>
                <w:color w:val="2B2A29"/>
                <w:sz w:val="22"/>
              </w:rPr>
              <w:t>}</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32</w:t>
            </w:r>
          </w:p>
          <w:p>
            <w:pPr>
              <w:pStyle w:val="17"/>
              <w:ind w:left="50"/>
              <w:rPr>
                <w:sz w:val="22"/>
              </w:rPr>
            </w:pPr>
            <w:r>
              <w:rPr>
                <w:color w:val="2B2A29"/>
                <w:sz w:val="22"/>
              </w:rPr>
              <w:t>32</w:t>
            </w:r>
          </w:p>
        </w:tc>
        <w:tc>
          <w:tcPr>
            <w:tcW w:w="5390" w:type="dxa"/>
          </w:tcPr>
          <w:p>
            <w:pPr>
              <w:pStyle w:val="17"/>
              <w:spacing w:before="0"/>
              <w:rPr>
                <w:rFonts w:ascii="Times New Roman"/>
                <w:sz w:val="20"/>
              </w:rPr>
            </w:pP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33</w:t>
            </w:r>
          </w:p>
          <w:p>
            <w:pPr>
              <w:pStyle w:val="17"/>
              <w:ind w:left="50"/>
              <w:rPr>
                <w:sz w:val="22"/>
              </w:rPr>
            </w:pPr>
            <w:r>
              <w:rPr>
                <w:color w:val="2B2A29"/>
                <w:sz w:val="22"/>
              </w:rPr>
              <w:t>33</w:t>
            </w:r>
          </w:p>
        </w:tc>
        <w:tc>
          <w:tcPr>
            <w:tcW w:w="5390" w:type="dxa"/>
          </w:tcPr>
          <w:p>
            <w:r>
              <w:rPr>
                <w:color w:val="2B2A29"/>
                <w:sz w:val="22"/>
              </w:rPr>
              <w:t>worker w2 {</w:t>
            </w:r>
          </w:p>
          <w:p>
            <w:pPr>
              <w:pStyle w:val="17"/>
              <w:ind w:left="275"/>
              <w:rPr>
                <w:sz w:val="22"/>
              </w:rPr>
            </w:pPr>
            <w:r>
              <w:rPr>
                <w:color w:val="2B2A29"/>
                <w:sz w:val="22"/>
              </w:rPr>
              <w:t>工人w2{</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34</w:t>
            </w:r>
          </w:p>
          <w:p>
            <w:pPr>
              <w:pStyle w:val="17"/>
              <w:ind w:left="50"/>
              <w:rPr>
                <w:sz w:val="22"/>
              </w:rPr>
            </w:pPr>
            <w:r>
              <w:rPr>
                <w:color w:val="2B2A29"/>
                <w:sz w:val="22"/>
              </w:rPr>
              <w:t>34</w:t>
            </w:r>
          </w:p>
        </w:tc>
        <w:tc>
          <w:tcPr>
            <w:tcW w:w="5390" w:type="dxa"/>
          </w:tcPr>
          <w:p>
            <w:r>
              <w:rPr>
                <w:color w:val="2B2A29"/>
                <w:sz w:val="22"/>
              </w:rPr>
              <w:t>int iw2;</w:t>
            </w:r>
          </w:p>
          <w:p>
            <w:pPr>
              <w:pStyle w:val="17"/>
              <w:ind w:left="715"/>
              <w:rPr>
                <w:sz w:val="22"/>
              </w:rPr>
            </w:pPr>
            <w:r>
              <w:rPr>
                <w:color w:val="2B2A29"/>
                <w:sz w:val="22"/>
              </w:rPr>
              <w:t>int iw2；</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35</w:t>
            </w:r>
          </w:p>
          <w:p>
            <w:pPr>
              <w:pStyle w:val="17"/>
              <w:ind w:left="50"/>
              <w:rPr>
                <w:sz w:val="22"/>
              </w:rPr>
            </w:pPr>
            <w:r>
              <w:rPr>
                <w:color w:val="2B2A29"/>
                <w:sz w:val="22"/>
              </w:rPr>
              <w:t>35</w:t>
            </w:r>
          </w:p>
        </w:tc>
        <w:tc>
          <w:tcPr>
            <w:tcW w:w="5390" w:type="dxa"/>
          </w:tcPr>
          <w:p>
            <w:r>
              <w:rPr>
                <w:color w:val="2B2A29"/>
                <w:sz w:val="22"/>
              </w:rPr>
              <w:t>float kw2;</w:t>
            </w:r>
          </w:p>
          <w:p>
            <w:pPr>
              <w:pStyle w:val="17"/>
              <w:ind w:left="715"/>
              <w:rPr>
                <w:sz w:val="22"/>
              </w:rPr>
            </w:pPr>
            <w:r>
              <w:rPr>
                <w:color w:val="2B2A29"/>
                <w:sz w:val="22"/>
              </w:rPr>
              <w:t>浮子kw2；</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36</w:t>
            </w:r>
          </w:p>
          <w:p>
            <w:pPr>
              <w:pStyle w:val="17"/>
              <w:ind w:left="50"/>
              <w:rPr>
                <w:sz w:val="22"/>
              </w:rPr>
            </w:pPr>
            <w:r>
              <w:rPr>
                <w:color w:val="2B2A29"/>
                <w:sz w:val="22"/>
              </w:rPr>
              <w:t>36</w:t>
            </w:r>
          </w:p>
        </w:tc>
        <w:tc>
          <w:tcPr>
            <w:tcW w:w="5390" w:type="dxa"/>
          </w:tcPr>
          <w:p>
            <w:r>
              <w:rPr>
                <w:color w:val="2B2A29"/>
                <w:sz w:val="22"/>
              </w:rPr>
              <w:t>[int, float] vW1 = [0, 1.0];</w:t>
            </w:r>
          </w:p>
          <w:p>
            <w:pPr>
              <w:pStyle w:val="17"/>
              <w:ind w:left="715"/>
              <w:rPr>
                <w:sz w:val="22"/>
              </w:rPr>
            </w:pPr>
            <w:r>
              <w:rPr>
                <w:color w:val="2B2A29"/>
                <w:sz w:val="22"/>
              </w:rPr>
              <w:t>[int，float]vW1=[0，1.0]；</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37</w:t>
            </w:r>
          </w:p>
          <w:p>
            <w:pPr>
              <w:pStyle w:val="17"/>
              <w:ind w:left="50"/>
              <w:rPr>
                <w:sz w:val="22"/>
              </w:rPr>
            </w:pPr>
            <w:r>
              <w:rPr>
                <w:color w:val="2B2A29"/>
                <w:sz w:val="22"/>
              </w:rPr>
              <w:t>37</w:t>
            </w:r>
          </w:p>
        </w:tc>
        <w:tc>
          <w:tcPr>
            <w:tcW w:w="5390" w:type="dxa"/>
          </w:tcPr>
          <w:p>
            <w:r>
              <w:rPr>
                <w:color w:val="2B2A29"/>
                <w:sz w:val="22"/>
              </w:rPr>
              <w:t>vW1 = &lt;- w1;</w:t>
            </w:r>
          </w:p>
          <w:p>
            <w:pPr>
              <w:pStyle w:val="17"/>
              <w:ind w:left="715"/>
              <w:rPr>
                <w:sz w:val="22"/>
              </w:rPr>
            </w:pPr>
            <w:r>
              <w:rPr>
                <w:color w:val="2B2A29"/>
                <w:sz w:val="22"/>
              </w:rPr>
              <w:t>vW1=&lt;-w1；</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38</w:t>
            </w:r>
          </w:p>
          <w:p>
            <w:pPr>
              <w:pStyle w:val="17"/>
              <w:ind w:left="50"/>
              <w:rPr>
                <w:sz w:val="22"/>
              </w:rPr>
            </w:pPr>
            <w:r>
              <w:rPr>
                <w:color w:val="2B2A29"/>
                <w:sz w:val="22"/>
              </w:rPr>
              <w:t>38</w:t>
            </w:r>
          </w:p>
        </w:tc>
        <w:tc>
          <w:tcPr>
            <w:tcW w:w="5390" w:type="dxa"/>
          </w:tcPr>
          <w:p>
            <w:r>
              <w:rPr>
                <w:color w:val="2B2A29"/>
                <w:sz w:val="22"/>
              </w:rPr>
              <w:t>[iw2, kw2] = vW1;</w:t>
            </w:r>
          </w:p>
          <w:p>
            <w:pPr>
              <w:pStyle w:val="17"/>
              <w:ind w:left="715"/>
              <w:rPr>
                <w:sz w:val="22"/>
              </w:rPr>
            </w:pPr>
            <w:r>
              <w:rPr>
                <w:color w:val="2B2A29"/>
                <w:sz w:val="22"/>
              </w:rPr>
              <w:t>[iw2，kw2]=vW1；</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39</w:t>
            </w:r>
          </w:p>
          <w:p>
            <w:pPr>
              <w:pStyle w:val="17"/>
              <w:ind w:left="50"/>
              <w:rPr>
                <w:sz w:val="22"/>
              </w:rPr>
            </w:pPr>
            <w:r>
              <w:rPr>
                <w:color w:val="2B2A29"/>
                <w:sz w:val="22"/>
              </w:rPr>
              <w:t>39</w:t>
            </w:r>
          </w:p>
        </w:tc>
        <w:tc>
          <w:tcPr>
            <w:tcW w:w="5390" w:type="dxa"/>
          </w:tcPr>
          <w:p>
            <w:r>
              <w:rPr>
                <w:color w:val="2B2A29"/>
                <w:sz w:val="22"/>
              </w:rPr>
              <w:t>io:println("[w2 &lt;- w1] iw2: ", iw2 , " kw:</w:t>
            </w:r>
          </w:p>
          <w:p>
            <w:pPr>
              <w:pStyle w:val="17"/>
              <w:ind w:right="54"/>
              <w:jc w:val="right"/>
              <w:rPr>
                <w:sz w:val="22"/>
              </w:rPr>
            </w:pPr>
            <w:r>
              <w:rPr>
                <w:color w:val="2B2A29"/>
                <w:sz w:val="22"/>
              </w:rPr>
              <w:t>io:println（“[w2&lt;-w1]iw2:”，iw2，“kw：</w:t>
            </w:r>
          </w:p>
        </w:tc>
        <w:tc>
          <w:tcPr>
            <w:tcW w:w="1535" w:type="dxa"/>
          </w:tcPr>
          <w:p>
            <w:r>
              <w:rPr>
                <w:color w:val="2B2A29"/>
                <w:sz w:val="22"/>
              </w:rPr>
              <w:t>", kw2);</w:t>
            </w:r>
          </w:p>
          <w:p>
            <w:pPr>
              <w:pStyle w:val="17"/>
              <w:ind w:left="55"/>
              <w:rPr>
                <w:sz w:val="22"/>
              </w:rPr>
            </w:pPr>
            <w:r>
              <w:rPr>
                <w:color w:val="2B2A29"/>
                <w:sz w:val="22"/>
              </w:rPr>
              <w:t>“，kw2）；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40</w:t>
            </w:r>
          </w:p>
          <w:p>
            <w:pPr>
              <w:pStyle w:val="17"/>
              <w:ind w:left="50"/>
              <w:rPr>
                <w:sz w:val="22"/>
              </w:rPr>
            </w:pPr>
            <w:r>
              <w:rPr>
                <w:color w:val="2B2A29"/>
                <w:sz w:val="22"/>
              </w:rPr>
              <w:t>40</w:t>
            </w:r>
          </w:p>
        </w:tc>
        <w:tc>
          <w:tcPr>
            <w:tcW w:w="5390" w:type="dxa"/>
          </w:tcPr>
          <w:p>
            <w:pPr>
              <w:pStyle w:val="17"/>
              <w:spacing w:before="0"/>
              <w:rPr>
                <w:rFonts w:ascii="Times New Roman"/>
                <w:sz w:val="20"/>
              </w:rPr>
            </w:pP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41</w:t>
            </w:r>
          </w:p>
          <w:p>
            <w:pPr>
              <w:pStyle w:val="17"/>
              <w:ind w:left="50"/>
              <w:rPr>
                <w:sz w:val="22"/>
              </w:rPr>
            </w:pPr>
            <w:r>
              <w:rPr>
                <w:color w:val="2B2A29"/>
                <w:sz w:val="22"/>
              </w:rPr>
              <w:t>41</w:t>
            </w:r>
          </w:p>
        </w:tc>
        <w:tc>
          <w:tcPr>
            <w:tcW w:w="5390" w:type="dxa"/>
          </w:tcPr>
          <w:p>
            <w:r>
              <w:rPr>
                <w:color w:val="2B2A29"/>
                <w:sz w:val="22"/>
              </w:rPr>
              <w:t>json jw2 = { "greet": "Hello World" };</w:t>
            </w:r>
          </w:p>
          <w:p>
            <w:pPr>
              <w:pStyle w:val="17"/>
              <w:ind w:left="695" w:right="475"/>
              <w:jc w:val="center"/>
              <w:rPr>
                <w:sz w:val="22"/>
              </w:rPr>
            </w:pPr>
            <w:r>
              <w:rPr>
                <w:color w:val="2B2A29"/>
                <w:sz w:val="22"/>
              </w:rPr>
              <w:t>json jw2={“问候”：“Hello World”}；</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42</w:t>
            </w:r>
          </w:p>
          <w:p>
            <w:pPr>
              <w:pStyle w:val="17"/>
              <w:ind w:left="50"/>
              <w:rPr>
                <w:sz w:val="22"/>
              </w:rPr>
            </w:pPr>
            <w:r>
              <w:rPr>
                <w:color w:val="2B2A29"/>
                <w:sz w:val="22"/>
              </w:rPr>
              <w:t>42</w:t>
            </w:r>
          </w:p>
        </w:tc>
        <w:tc>
          <w:tcPr>
            <w:tcW w:w="5390" w:type="dxa"/>
          </w:tcPr>
          <w:p>
            <w:r>
              <w:rPr>
                <w:color w:val="2B2A29"/>
                <w:sz w:val="22"/>
              </w:rPr>
              <w:t>io:println("[w2 -&gt; w1] jw2: ", jw2);</w:t>
            </w:r>
          </w:p>
          <w:p>
            <w:pPr>
              <w:pStyle w:val="17"/>
              <w:ind w:left="715"/>
              <w:rPr>
                <w:sz w:val="22"/>
              </w:rPr>
            </w:pPr>
            <w:r>
              <w:rPr>
                <w:color w:val="2B2A29"/>
                <w:sz w:val="22"/>
              </w:rPr>
              <w:t>io:println（“[w2-&gt;w1]jw2:”，jw2）；</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43</w:t>
            </w:r>
          </w:p>
          <w:p>
            <w:pPr>
              <w:pStyle w:val="17"/>
              <w:ind w:left="50"/>
              <w:rPr>
                <w:sz w:val="22"/>
              </w:rPr>
            </w:pPr>
            <w:r>
              <w:rPr>
                <w:color w:val="2B2A29"/>
                <w:sz w:val="22"/>
              </w:rPr>
              <w:t>43</w:t>
            </w:r>
          </w:p>
        </w:tc>
        <w:tc>
          <w:tcPr>
            <w:tcW w:w="5390" w:type="dxa"/>
          </w:tcPr>
          <w:p>
            <w:r>
              <w:rPr>
                <w:color w:val="2B2A29"/>
                <w:sz w:val="22"/>
              </w:rPr>
              <w:t>jw2 -&gt; w1;</w:t>
            </w:r>
          </w:p>
          <w:p>
            <w:pPr>
              <w:pStyle w:val="17"/>
              <w:ind w:left="715"/>
              <w:rPr>
                <w:sz w:val="22"/>
              </w:rPr>
            </w:pPr>
            <w:r>
              <w:rPr>
                <w:color w:val="2B2A29"/>
                <w:sz w:val="22"/>
              </w:rPr>
              <w:t>jw2-&gt;w1；</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44</w:t>
            </w:r>
          </w:p>
          <w:p>
            <w:pPr>
              <w:pStyle w:val="17"/>
              <w:ind w:left="50"/>
              <w:rPr>
                <w:sz w:val="22"/>
              </w:rPr>
            </w:pPr>
            <w:r>
              <w:rPr>
                <w:color w:val="2B2A29"/>
                <w:sz w:val="22"/>
              </w:rPr>
              <w:t>44</w:t>
            </w:r>
          </w:p>
        </w:tc>
        <w:tc>
          <w:tcPr>
            <w:tcW w:w="5390" w:type="dxa"/>
          </w:tcPr>
          <w:p>
            <w:pPr>
              <w:pStyle w:val="17"/>
              <w:spacing w:before="0"/>
              <w:rPr>
                <w:rFonts w:ascii="Times New Roman"/>
                <w:sz w:val="20"/>
              </w:rPr>
            </w:pP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45</w:t>
            </w:r>
          </w:p>
          <w:p>
            <w:pPr>
              <w:pStyle w:val="17"/>
              <w:ind w:left="50"/>
              <w:rPr>
                <w:sz w:val="22"/>
              </w:rPr>
            </w:pPr>
            <w:r>
              <w:rPr>
                <w:color w:val="2B2A29"/>
                <w:sz w:val="22"/>
              </w:rPr>
              <w:t>45</w:t>
            </w:r>
          </w:p>
        </w:tc>
        <w:tc>
          <w:tcPr>
            <w:tcW w:w="5390" w:type="dxa"/>
          </w:tcPr>
          <w:p>
            <w:r>
              <w:rPr>
                <w:color w:val="2B2A29"/>
                <w:sz w:val="22"/>
              </w:rPr>
              <w:t>int lw2;</w:t>
            </w:r>
          </w:p>
          <w:p>
            <w:pPr>
              <w:pStyle w:val="17"/>
              <w:ind w:left="715"/>
              <w:rPr>
                <w:sz w:val="22"/>
              </w:rPr>
            </w:pPr>
            <w:r>
              <w:rPr>
                <w:color w:val="2B2A29"/>
                <w:sz w:val="22"/>
              </w:rPr>
              <w:t>整数lw2；</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46</w:t>
            </w:r>
          </w:p>
          <w:p>
            <w:pPr>
              <w:pStyle w:val="17"/>
              <w:ind w:left="50"/>
              <w:rPr>
                <w:sz w:val="22"/>
              </w:rPr>
            </w:pPr>
            <w:r>
              <w:rPr>
                <w:color w:val="2B2A29"/>
                <w:sz w:val="22"/>
              </w:rPr>
              <w:t>46</w:t>
            </w:r>
          </w:p>
        </w:tc>
        <w:tc>
          <w:tcPr>
            <w:tcW w:w="5390" w:type="dxa"/>
          </w:tcPr>
          <w:p>
            <w:r>
              <w:rPr>
                <w:color w:val="2B2A29"/>
                <w:sz w:val="22"/>
              </w:rPr>
              <w:t>runtime:sleep(5);</w:t>
            </w:r>
          </w:p>
          <w:p>
            <w:pPr>
              <w:pStyle w:val="17"/>
              <w:ind w:left="715"/>
              <w:rPr>
                <w:sz w:val="22"/>
              </w:rPr>
            </w:pPr>
            <w:r>
              <w:rPr>
                <w:color w:val="2B2A29"/>
                <w:sz w:val="22"/>
              </w:rPr>
              <w:t>运行时：休眠（5）；</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47</w:t>
            </w:r>
          </w:p>
          <w:p>
            <w:pPr>
              <w:pStyle w:val="17"/>
              <w:ind w:left="50"/>
              <w:rPr>
                <w:sz w:val="22"/>
              </w:rPr>
            </w:pPr>
            <w:r>
              <w:rPr>
                <w:color w:val="2B2A29"/>
                <w:sz w:val="22"/>
              </w:rPr>
              <w:t>47</w:t>
            </w:r>
          </w:p>
        </w:tc>
        <w:tc>
          <w:tcPr>
            <w:tcW w:w="5390" w:type="dxa"/>
          </w:tcPr>
          <w:p>
            <w:r>
              <w:rPr>
                <w:color w:val="2B2A29"/>
                <w:sz w:val="22"/>
              </w:rPr>
              <w:t>lw2 = &lt;- w1;</w:t>
            </w:r>
          </w:p>
          <w:p>
            <w:pPr>
              <w:pStyle w:val="17"/>
              <w:ind w:left="715"/>
              <w:rPr>
                <w:sz w:val="22"/>
              </w:rPr>
            </w:pPr>
            <w:r>
              <w:rPr>
                <w:color w:val="2B2A29"/>
                <w:sz w:val="22"/>
              </w:rPr>
              <w:t>lw2=&lt;-w1；</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48</w:t>
            </w:r>
          </w:p>
          <w:p>
            <w:pPr>
              <w:pStyle w:val="17"/>
              <w:ind w:left="50"/>
              <w:rPr>
                <w:sz w:val="22"/>
              </w:rPr>
            </w:pPr>
            <w:r>
              <w:rPr>
                <w:color w:val="2B2A29"/>
                <w:sz w:val="22"/>
              </w:rPr>
              <w:t>48</w:t>
            </w:r>
          </w:p>
        </w:tc>
        <w:tc>
          <w:tcPr>
            <w:tcW w:w="5390" w:type="dxa"/>
          </w:tcPr>
          <w:p>
            <w:r>
              <w:rPr>
                <w:color w:val="2B2A29"/>
                <w:sz w:val="22"/>
              </w:rPr>
              <w:t>io:println("[w2 &lt;- w1] lw2: ", lw2);</w:t>
            </w:r>
          </w:p>
          <w:p>
            <w:pPr>
              <w:pStyle w:val="17"/>
              <w:ind w:left="715"/>
              <w:rPr>
                <w:sz w:val="22"/>
              </w:rPr>
            </w:pPr>
            <w:r>
              <w:rPr>
                <w:color w:val="2B2A29"/>
                <w:sz w:val="22"/>
              </w:rPr>
              <w:t>io:println（“[w2&lt;-w1]lw2:”，lw2）；</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49</w:t>
            </w:r>
          </w:p>
          <w:p>
            <w:pPr>
              <w:pStyle w:val="17"/>
              <w:ind w:left="50"/>
              <w:rPr>
                <w:sz w:val="22"/>
              </w:rPr>
            </w:pPr>
            <w:r>
              <w:rPr>
                <w:color w:val="2B2A29"/>
                <w:sz w:val="22"/>
              </w:rPr>
              <w:t>49</w:t>
            </w:r>
          </w:p>
        </w:tc>
        <w:tc>
          <w:tcPr>
            <w:tcW w:w="5390" w:type="dxa"/>
          </w:tcPr>
          <w:p>
            <w:r>
              <w:rPr>
                <w:color w:val="2B2A29"/>
                <w:sz w:val="22"/>
              </w:rPr>
              <w:t>}</w:t>
            </w:r>
          </w:p>
          <w:p>
            <w:pPr>
              <w:pStyle w:val="17"/>
              <w:ind w:left="275"/>
              <w:rPr>
                <w:sz w:val="22"/>
              </w:rPr>
            </w:pPr>
            <w:r>
              <w:rPr>
                <w:color w:val="2B2A29"/>
                <w:sz w:val="22"/>
              </w:rPr>
              <w:t>}</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50</w:t>
            </w:r>
          </w:p>
          <w:p>
            <w:pPr>
              <w:pStyle w:val="17"/>
              <w:ind w:left="50"/>
              <w:rPr>
                <w:sz w:val="22"/>
              </w:rPr>
            </w:pPr>
            <w:r>
              <w:rPr>
                <w:color w:val="2B2A29"/>
                <w:sz w:val="22"/>
              </w:rPr>
              <w:t>50</w:t>
            </w:r>
          </w:p>
        </w:tc>
        <w:tc>
          <w:tcPr>
            <w:tcW w:w="5390" w:type="dxa"/>
          </w:tcPr>
          <w:p>
            <w:pPr>
              <w:pStyle w:val="17"/>
              <w:spacing w:before="0"/>
              <w:rPr>
                <w:rFonts w:ascii="Times New Roman"/>
                <w:sz w:val="20"/>
              </w:rPr>
            </w:pP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51</w:t>
            </w:r>
          </w:p>
          <w:p>
            <w:pPr>
              <w:pStyle w:val="17"/>
              <w:ind w:left="50"/>
              <w:rPr>
                <w:sz w:val="22"/>
              </w:rPr>
            </w:pPr>
            <w:r>
              <w:rPr>
                <w:color w:val="2B2A29"/>
                <w:sz w:val="22"/>
              </w:rPr>
              <w:t>51</w:t>
            </w:r>
          </w:p>
        </w:tc>
        <w:tc>
          <w:tcPr>
            <w:tcW w:w="5390" w:type="dxa"/>
          </w:tcPr>
          <w:p>
            <w:r>
              <w:rPr>
                <w:color w:val="2B2A29"/>
                <w:sz w:val="22"/>
              </w:rPr>
              <w:t>worker w3 {</w:t>
            </w:r>
          </w:p>
          <w:p>
            <w:pPr>
              <w:pStyle w:val="17"/>
              <w:ind w:left="275"/>
              <w:rPr>
                <w:sz w:val="22"/>
              </w:rPr>
            </w:pPr>
            <w:r>
              <w:rPr>
                <w:color w:val="2B2A29"/>
                <w:sz w:val="22"/>
              </w:rPr>
              <w:t>工作人员w3{</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52</w:t>
            </w:r>
          </w:p>
          <w:p>
            <w:pPr>
              <w:pStyle w:val="17"/>
              <w:ind w:left="50"/>
              <w:rPr>
                <w:sz w:val="22"/>
              </w:rPr>
            </w:pPr>
            <w:r>
              <w:rPr>
                <w:color w:val="2B2A29"/>
                <w:sz w:val="22"/>
              </w:rPr>
              <w:t>52</w:t>
            </w:r>
          </w:p>
        </w:tc>
        <w:tc>
          <w:tcPr>
            <w:tcW w:w="5390" w:type="dxa"/>
          </w:tcPr>
          <w:p>
            <w:r>
              <w:rPr>
                <w:color w:val="2B2A29"/>
                <w:sz w:val="22"/>
              </w:rPr>
              <w:t>float mw;</w:t>
            </w:r>
          </w:p>
          <w:p>
            <w:pPr>
              <w:pStyle w:val="17"/>
              <w:ind w:left="715"/>
              <w:rPr>
                <w:sz w:val="22"/>
              </w:rPr>
            </w:pPr>
            <w:r>
              <w:rPr>
                <w:color w:val="2B2A29"/>
                <w:sz w:val="22"/>
              </w:rPr>
              <w:t>浮子mw；</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53</w:t>
            </w:r>
          </w:p>
          <w:p>
            <w:pPr>
              <w:pStyle w:val="17"/>
              <w:ind w:left="50"/>
              <w:rPr>
                <w:sz w:val="22"/>
              </w:rPr>
            </w:pPr>
            <w:r>
              <w:rPr>
                <w:color w:val="2B2A29"/>
                <w:sz w:val="22"/>
              </w:rPr>
              <w:t>53</w:t>
            </w:r>
          </w:p>
        </w:tc>
        <w:tc>
          <w:tcPr>
            <w:tcW w:w="5390" w:type="dxa"/>
          </w:tcPr>
          <w:p>
            <w:pPr>
              <w:pStyle w:val="17"/>
              <w:spacing w:before="0"/>
              <w:rPr>
                <w:rFonts w:ascii="Times New Roman"/>
                <w:sz w:val="20"/>
              </w:rPr>
            </w:pP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54</w:t>
            </w:r>
          </w:p>
          <w:p>
            <w:pPr>
              <w:pStyle w:val="17"/>
              <w:ind w:left="50"/>
              <w:rPr>
                <w:sz w:val="22"/>
              </w:rPr>
            </w:pPr>
            <w:r>
              <w:rPr>
                <w:color w:val="2B2A29"/>
                <w:sz w:val="22"/>
              </w:rPr>
              <w:t>54</w:t>
            </w:r>
          </w:p>
        </w:tc>
        <w:tc>
          <w:tcPr>
            <w:tcW w:w="5390" w:type="dxa"/>
          </w:tcPr>
          <w:p>
            <w:r>
              <w:rPr>
                <w:color w:val="2B2A29"/>
                <w:sz w:val="22"/>
              </w:rPr>
              <w:t>runtime:sleep(50);</w:t>
            </w:r>
          </w:p>
          <w:p>
            <w:pPr>
              <w:pStyle w:val="17"/>
              <w:ind w:left="715"/>
              <w:rPr>
                <w:sz w:val="22"/>
              </w:rPr>
            </w:pPr>
            <w:r>
              <w:rPr>
                <w:color w:val="2B2A29"/>
                <w:sz w:val="22"/>
              </w:rPr>
              <w:t>运行时：睡眠（50）；</w:t>
            </w:r>
          </w:p>
        </w:tc>
        <w:tc>
          <w:tcPr>
            <w:tcW w:w="153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2" w:hRule="atLeast"/>
        </w:trPr>
        <w:tc>
          <w:tcPr>
            <w:tcW w:w="545" w:type="dxa"/>
          </w:tcPr>
          <w:p>
            <w:r>
              <w:rPr>
                <w:color w:val="2B2A29"/>
                <w:sz w:val="22"/>
              </w:rPr>
              <w:t>55</w:t>
            </w:r>
          </w:p>
          <w:p>
            <w:pPr>
              <w:pStyle w:val="17"/>
              <w:spacing w:line="256" w:lineRule="exact"/>
              <w:ind w:left="50"/>
              <w:rPr>
                <w:sz w:val="22"/>
              </w:rPr>
            </w:pPr>
            <w:r>
              <w:rPr>
                <w:color w:val="2B2A29"/>
                <w:sz w:val="22"/>
              </w:rPr>
              <w:t>55</w:t>
            </w:r>
          </w:p>
        </w:tc>
        <w:tc>
          <w:tcPr>
            <w:tcW w:w="5390" w:type="dxa"/>
          </w:tcPr>
          <w:p>
            <w:r>
              <w:rPr>
                <w:color w:val="2B2A29"/>
                <w:sz w:val="22"/>
              </w:rPr>
              <w:t>mw = &lt;- w1;</w:t>
            </w:r>
          </w:p>
          <w:p>
            <w:pPr>
              <w:pStyle w:val="17"/>
              <w:spacing w:line="256" w:lineRule="exact"/>
              <w:ind w:left="715"/>
              <w:rPr>
                <w:sz w:val="22"/>
              </w:rPr>
            </w:pPr>
            <w:r>
              <w:rPr>
                <w:color w:val="2B2A29"/>
                <w:sz w:val="22"/>
              </w:rPr>
              <w:t>mw=&lt;-w1；</w:t>
            </w:r>
          </w:p>
        </w:tc>
        <w:tc>
          <w:tcPr>
            <w:tcW w:w="1535" w:type="dxa"/>
          </w:tcPr>
          <w:p>
            <w:pPr>
              <w:pStyle w:val="17"/>
              <w:spacing w:before="0"/>
              <w:rPr>
                <w:rFonts w:ascii="Times New Roman"/>
                <w:sz w:val="20"/>
              </w:rPr>
            </w:pPr>
          </w:p>
        </w:tc>
      </w:tr>
    </w:tbl>
    <w:p>
      <w:pPr>
        <w:spacing w:after="0"/>
        <w:rPr>
          <w:rFonts w:ascii="Times New Roman"/>
          <w:sz w:val="20"/>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550"/>
        <w:gridCol w:w="3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56</w:t>
            </w:r>
          </w:p>
          <w:p>
            <w:pPr>
              <w:pStyle w:val="17"/>
              <w:spacing w:before="0" w:line="250" w:lineRule="exact"/>
              <w:ind w:left="50"/>
              <w:rPr>
                <w:sz w:val="22"/>
              </w:rPr>
            </w:pPr>
            <w:r>
              <w:rPr>
                <w:color w:val="2B2A29"/>
                <w:sz w:val="22"/>
              </w:rPr>
              <w:t>56</w:t>
            </w:r>
          </w:p>
        </w:tc>
        <w:tc>
          <w:tcPr>
            <w:tcW w:w="550" w:type="dxa"/>
          </w:tcPr>
          <w:p>
            <w:pPr>
              <w:pStyle w:val="17"/>
              <w:spacing w:before="0"/>
              <w:rPr>
                <w:rFonts w:ascii="Times New Roman"/>
                <w:sz w:val="20"/>
              </w:rPr>
            </w:pPr>
          </w:p>
        </w:tc>
        <w:tc>
          <w:tcPr>
            <w:tcW w:w="3955" w:type="dxa"/>
          </w:tcPr>
          <w:p>
            <w:r>
              <w:rPr>
                <w:color w:val="2B2A29"/>
                <w:sz w:val="22"/>
              </w:rPr>
              <w:t>mw = &lt;- w1;</w:t>
            </w:r>
          </w:p>
          <w:p>
            <w:pPr>
              <w:pStyle w:val="17"/>
              <w:spacing w:before="0" w:line="250" w:lineRule="exact"/>
              <w:ind w:left="165"/>
              <w:rPr>
                <w:sz w:val="22"/>
              </w:rPr>
            </w:pPr>
            <w:r>
              <w:rPr>
                <w:color w:val="2B2A29"/>
                <w:sz w:val="22"/>
              </w:rPr>
              <w:t>mw=&lt;-w1；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57</w:t>
            </w:r>
          </w:p>
          <w:p>
            <w:pPr>
              <w:pStyle w:val="17"/>
              <w:ind w:left="50"/>
              <w:rPr>
                <w:sz w:val="22"/>
              </w:rPr>
            </w:pPr>
            <w:r>
              <w:rPr>
                <w:color w:val="2B2A29"/>
                <w:sz w:val="22"/>
              </w:rPr>
              <w:t>57</w:t>
            </w:r>
          </w:p>
        </w:tc>
        <w:tc>
          <w:tcPr>
            <w:tcW w:w="550" w:type="dxa"/>
          </w:tcPr>
          <w:p>
            <w:pPr>
              <w:pStyle w:val="17"/>
              <w:spacing w:before="0"/>
              <w:rPr>
                <w:rFonts w:ascii="Times New Roman"/>
                <w:sz w:val="20"/>
              </w:rPr>
            </w:pPr>
          </w:p>
        </w:tc>
        <w:tc>
          <w:tcPr>
            <w:tcW w:w="3955" w:type="dxa"/>
          </w:tcPr>
          <w:p>
            <w:r>
              <w:rPr>
                <w:color w:val="2B2A29"/>
                <w:sz w:val="22"/>
              </w:rPr>
              <w:t>mw = &lt;- w1;</w:t>
            </w:r>
          </w:p>
          <w:p>
            <w:pPr>
              <w:pStyle w:val="17"/>
              <w:ind w:left="165"/>
              <w:rPr>
                <w:sz w:val="22"/>
              </w:rPr>
            </w:pPr>
            <w:r>
              <w:rPr>
                <w:color w:val="2B2A29"/>
                <w:sz w:val="22"/>
              </w:rPr>
              <w:t>mw=&lt;-w1；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545" w:type="dxa"/>
          </w:tcPr>
          <w:p>
            <w:r>
              <w:rPr>
                <w:color w:val="2B2A29"/>
                <w:sz w:val="22"/>
              </w:rPr>
              <w:t>58</w:t>
            </w:r>
          </w:p>
          <w:p>
            <w:pPr>
              <w:pStyle w:val="17"/>
              <w:ind w:left="50"/>
              <w:rPr>
                <w:sz w:val="22"/>
              </w:rPr>
            </w:pPr>
            <w:r>
              <w:rPr>
                <w:color w:val="2B2A29"/>
                <w:sz w:val="22"/>
              </w:rPr>
              <w:t>58</w:t>
            </w:r>
          </w:p>
        </w:tc>
        <w:tc>
          <w:tcPr>
            <w:tcW w:w="550" w:type="dxa"/>
          </w:tcPr>
          <w:p>
            <w:pPr>
              <w:pStyle w:val="17"/>
              <w:spacing w:before="0"/>
              <w:rPr>
                <w:rFonts w:ascii="Times New Roman"/>
                <w:sz w:val="20"/>
              </w:rPr>
            </w:pPr>
          </w:p>
        </w:tc>
        <w:tc>
          <w:tcPr>
            <w:tcW w:w="3955" w:type="dxa"/>
          </w:tcPr>
          <w:p>
            <w:r>
              <w:rPr>
                <w:color w:val="2B2A29"/>
                <w:sz w:val="22"/>
              </w:rPr>
              <w:t>io:println("[w3 &lt;- w1] mw: ", mw);</w:t>
            </w:r>
          </w:p>
          <w:p>
            <w:pPr>
              <w:pStyle w:val="17"/>
              <w:ind w:left="165"/>
              <w:rPr>
                <w:sz w:val="22"/>
              </w:rPr>
            </w:pPr>
            <w:r>
              <w:rPr>
                <w:color w:val="2B2A29"/>
                <w:sz w:val="22"/>
              </w:rPr>
              <w:t>io:println（“[w3&lt;-w1]mw:”，mw）；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59</w:t>
            </w:r>
          </w:p>
          <w:p>
            <w:pPr>
              <w:pStyle w:val="17"/>
              <w:ind w:left="50"/>
              <w:rPr>
                <w:sz w:val="22"/>
              </w:rPr>
            </w:pPr>
            <w:r>
              <w:rPr>
                <w:color w:val="2B2A29"/>
                <w:sz w:val="22"/>
              </w:rPr>
              <w:t>59</w:t>
            </w:r>
          </w:p>
        </w:tc>
        <w:tc>
          <w:tcPr>
            <w:tcW w:w="550" w:type="dxa"/>
          </w:tcPr>
          <w:p>
            <w:r>
              <w:rPr>
                <w:color w:val="2B2A29"/>
                <w:sz w:val="22"/>
              </w:rPr>
              <w:t>}</w:t>
            </w:r>
          </w:p>
          <w:p>
            <w:pPr>
              <w:pStyle w:val="17"/>
              <w:ind w:left="275"/>
              <w:rPr>
                <w:sz w:val="22"/>
              </w:rPr>
            </w:pPr>
            <w:r>
              <w:rPr>
                <w:color w:val="2B2A29"/>
                <w:sz w:val="22"/>
              </w:rPr>
              <w:t>}</w:t>
            </w:r>
          </w:p>
        </w:tc>
        <w:tc>
          <w:tcPr>
            <w:tcW w:w="39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2" w:hRule="atLeast"/>
        </w:trPr>
        <w:tc>
          <w:tcPr>
            <w:tcW w:w="545" w:type="dxa"/>
          </w:tcPr>
          <w:p>
            <w:r>
              <w:rPr>
                <w:color w:val="2B2A29"/>
                <w:sz w:val="22"/>
              </w:rPr>
              <w:t>60</w:t>
            </w:r>
          </w:p>
          <w:p>
            <w:pPr>
              <w:pStyle w:val="17"/>
              <w:spacing w:line="256" w:lineRule="exact"/>
              <w:ind w:left="50"/>
              <w:rPr>
                <w:sz w:val="22"/>
              </w:rPr>
            </w:pPr>
            <w:r>
              <w:rPr>
                <w:color w:val="2B2A29"/>
                <w:sz w:val="22"/>
              </w:rPr>
              <w:t>60</w:t>
            </w:r>
          </w:p>
        </w:tc>
        <w:tc>
          <w:tcPr>
            <w:tcW w:w="550" w:type="dxa"/>
          </w:tcPr>
          <w:p>
            <w:pPr>
              <w:pStyle w:val="17"/>
              <w:spacing w:before="0"/>
              <w:rPr>
                <w:rFonts w:ascii="Times New Roman"/>
                <w:sz w:val="20"/>
              </w:rPr>
            </w:pPr>
          </w:p>
        </w:tc>
        <w:tc>
          <w:tcPr>
            <w:tcW w:w="3955" w:type="dxa"/>
          </w:tcPr>
          <w:p>
            <w:pPr>
              <w:pStyle w:val="17"/>
              <w:spacing w:before="0"/>
              <w:rPr>
                <w:rFonts w:ascii="Times New Roman"/>
                <w:sz w:val="20"/>
              </w:rPr>
            </w:pPr>
          </w:p>
        </w:tc>
      </w:tr>
    </w:tbl>
    <w:p>
      <w:r>
        <w:rPr>
          <w:rFonts w:ascii="宋体"/>
          <w:color w:val="2B2A29"/>
        </w:rPr>
        <w:t>61</w:t>
      </w:r>
      <w:r>
        <w:rPr>
          <w:rFonts w:ascii="宋体"/>
          <w:color w:val="2B2A29"/>
        </w:rPr>
        <w:tab/>
      </w:r>
      <w:r>
        <w:rPr>
          <w:rFonts w:ascii="宋体"/>
          <w:color w:val="2B2A29"/>
        </w:rPr>
        <w:t>wait</w:t>
      </w:r>
      <w:r>
        <w:rPr>
          <w:rFonts w:ascii="宋体"/>
          <w:color w:val="2B2A29"/>
          <w:spacing w:val="-14"/>
        </w:rPr>
        <w:t xml:space="preserve"> </w:t>
      </w:r>
      <w:r>
        <w:rPr>
          <w:rFonts w:ascii="宋体"/>
          <w:color w:val="2B2A29"/>
        </w:rPr>
        <w:t>w1;</w:t>
      </w:r>
    </w:p>
    <w:p>
      <w:pPr>
        <w:pStyle w:val="11"/>
        <w:tabs>
          <w:tab w:val="left" w:pos="1289"/>
        </w:tabs>
        <w:spacing w:before="44"/>
        <w:ind w:left="520" w:right="6787"/>
        <w:rPr>
          <w:rFonts w:ascii="宋体"/>
        </w:rPr>
      </w:pPr>
      <w:r>
        <w:rPr>
          <w:rFonts w:ascii="宋体"/>
          <w:color w:val="2B2A29"/>
        </w:rPr>
        <w:t>61</w:t>
      </w:r>
      <w:r>
        <w:rPr>
          <w:rFonts w:ascii="宋体"/>
          <w:color w:val="2B2A29"/>
        </w:rPr>
        <w:tab/>
      </w:r>
      <w:r>
        <w:rPr>
          <w:rFonts w:ascii="宋体"/>
          <w:color w:val="2B2A29"/>
        </w:rPr>
        <w:t>等待</w:t>
      </w:r>
      <w:r>
        <w:rPr>
          <w:rFonts w:ascii="宋体"/>
          <w:color w:val="2B2A29"/>
        </w:rPr>
        <w:tab/>
      </w:r>
      <w:r>
        <w:rPr>
          <w:rFonts w:ascii="宋体"/>
          <w:color w:val="2B2A29"/>
        </w:rPr>
        <w:t>w1；</w:t>
      </w:r>
    </w:p>
    <w:p>
      <w:r>
        <w:rPr>
          <w:rFonts w:ascii="宋体"/>
          <w:color w:val="2B2A29"/>
        </w:rPr>
        <w:t>62 }</w:t>
      </w:r>
    </w:p>
    <w:p>
      <w:pPr>
        <w:pStyle w:val="11"/>
        <w:spacing w:before="38"/>
        <w:ind w:left="520" w:right="6787"/>
        <w:rPr>
          <w:rFonts w:ascii="宋体"/>
        </w:rPr>
      </w:pPr>
      <w:r>
        <w:rPr>
          <w:rFonts w:ascii="宋体"/>
          <w:color w:val="2B2A29"/>
        </w:rPr>
        <w:t>62 }</w:t>
      </w:r>
    </w:p>
    <w:p>
      <w:r>
        <w:rPr>
          <w:color w:val="2B2A29"/>
        </w:rPr>
        <w:t>Let’s</w:t>
      </w:r>
      <w:r>
        <w:rPr>
          <w:color w:val="2B2A29"/>
          <w:spacing w:val="8"/>
        </w:rPr>
        <w:t xml:space="preserve"> </w:t>
      </w:r>
      <w:r>
        <w:rPr>
          <w:color w:val="2B2A29"/>
        </w:rPr>
        <w:t>run</w:t>
      </w:r>
      <w:r>
        <w:rPr>
          <w:color w:val="2B2A29"/>
          <w:spacing w:val="9"/>
        </w:rPr>
        <w:t xml:space="preserve"> </w:t>
      </w:r>
      <w:r>
        <w:rPr>
          <w:rFonts w:ascii="宋体" w:hAnsi="宋体"/>
          <w:color w:val="2B2A29"/>
        </w:rPr>
        <w:t>worker-interaction.bal</w:t>
      </w:r>
      <w:r>
        <w:rPr>
          <w:color w:val="2B2A29"/>
        </w:rPr>
        <w:t>,</w:t>
      </w:r>
      <w:r>
        <w:rPr>
          <w:color w:val="2B2A29"/>
          <w:spacing w:val="8"/>
        </w:rPr>
        <w:t xml:space="preserve"> </w:t>
      </w:r>
      <w:r>
        <w:rPr>
          <w:color w:val="2B2A29"/>
        </w:rPr>
        <w:t>as</w:t>
      </w:r>
      <w:r>
        <w:rPr>
          <w:color w:val="2B2A29"/>
          <w:spacing w:val="9"/>
        </w:rPr>
        <w:t xml:space="preserve"> </w:t>
      </w:r>
      <w:r>
        <w:rPr>
          <w:color w:val="2B2A29"/>
        </w:rPr>
        <w:t>shown</w:t>
      </w:r>
      <w:r>
        <w:rPr>
          <w:color w:val="2B2A29"/>
          <w:spacing w:val="8"/>
        </w:rPr>
        <w:t xml:space="preserve"> </w:t>
      </w:r>
      <w:r>
        <w:rPr>
          <w:color w:val="2B2A29"/>
        </w:rPr>
        <w:t>here:</w:t>
      </w:r>
    </w:p>
    <w:p>
      <w:pPr>
        <w:pStyle w:val="11"/>
        <w:spacing w:before="198"/>
        <w:ind w:left="879"/>
      </w:pPr>
      <w:r>
        <w:rPr>
          <w:color w:val="2B2A29"/>
        </w:rPr>
        <w:t>让我们运行</w:t>
      </w:r>
      <w:r>
        <w:rPr>
          <w:rFonts w:ascii="宋体" w:hAnsi="宋体"/>
          <w:color w:val="2B2A29"/>
        </w:rPr>
        <w:t>worker-interaction.bal</w:t>
      </w:r>
      <w:r>
        <w:rPr>
          <w:color w:val="2B2A29"/>
        </w:rPr>
        <w:t>，如下所示：</w:t>
      </w:r>
    </w:p>
    <w:p>
      <w:r>
        <w:rPr>
          <w:rFonts w:ascii="Arial"/>
          <w:b/>
          <w:color w:val="2B2A29"/>
          <w:sz w:val="22"/>
        </w:rPr>
        <w:t>$</w:t>
      </w:r>
      <w:r>
        <w:rPr>
          <w:rFonts w:ascii="Arial"/>
          <w:b/>
          <w:color w:val="2B2A29"/>
          <w:spacing w:val="81"/>
          <w:sz w:val="22"/>
        </w:rPr>
        <w:t xml:space="preserve"> </w:t>
      </w:r>
      <w:r>
        <w:rPr>
          <w:rFonts w:ascii="Arial"/>
          <w:b/>
          <w:color w:val="2B2A29"/>
          <w:sz w:val="22"/>
        </w:rPr>
        <w:t>ballerina</w:t>
      </w:r>
      <w:r>
        <w:rPr>
          <w:rFonts w:ascii="Arial"/>
          <w:b/>
          <w:color w:val="2B2A29"/>
          <w:spacing w:val="81"/>
          <w:sz w:val="22"/>
        </w:rPr>
        <w:t xml:space="preserve"> </w:t>
      </w:r>
      <w:r>
        <w:rPr>
          <w:rFonts w:ascii="Arial"/>
          <w:b/>
          <w:color w:val="2B2A29"/>
          <w:sz w:val="22"/>
        </w:rPr>
        <w:t>run</w:t>
      </w:r>
      <w:r>
        <w:rPr>
          <w:rFonts w:ascii="Arial"/>
          <w:b/>
          <w:color w:val="2B2A29"/>
          <w:spacing w:val="81"/>
          <w:sz w:val="22"/>
        </w:rPr>
        <w:t xml:space="preserve"> </w:t>
      </w:r>
      <w:r>
        <w:rPr>
          <w:rFonts w:ascii="Arial"/>
          <w:b/>
          <w:color w:val="2B2A29"/>
          <w:sz w:val="22"/>
        </w:rPr>
        <w:t>worker_interaction.bal</w:t>
      </w:r>
    </w:p>
    <w:p>
      <w:pPr>
        <w:spacing w:before="212"/>
        <w:ind w:left="520" w:right="0" w:firstLine="0"/>
        <w:jc w:val="left"/>
        <w:rPr>
          <w:rFonts w:ascii="Arial"/>
          <w:b/>
          <w:sz w:val="22"/>
        </w:rPr>
      </w:pPr>
      <w:r>
        <w:rPr>
          <w:rFonts w:ascii="Arial"/>
          <w:b/>
          <w:color w:val="2B2A29"/>
          <w:sz w:val="22"/>
        </w:rPr>
        <w:t>$balletina运行worker_interaction.bal</w:t>
      </w:r>
    </w:p>
    <w:p>
      <w:r>
        <w:rPr>
          <w:rFonts w:ascii="宋体"/>
          <w:color w:val="2B2A29"/>
        </w:rPr>
        <w:t>[w2 &lt;- w1] iw2: 50 kw: 7.67</w:t>
      </w:r>
      <w:r>
        <w:rPr>
          <w:rFonts w:ascii="宋体"/>
          <w:color w:val="2B2A29"/>
          <w:spacing w:val="1"/>
        </w:rPr>
        <w:t xml:space="preserve"> </w:t>
      </w:r>
      <w:r>
        <w:rPr>
          <w:rFonts w:ascii="宋体"/>
          <w:color w:val="2B2A29"/>
        </w:rPr>
        <w:t>[w1</w:t>
      </w:r>
      <w:r>
        <w:rPr>
          <w:rFonts w:ascii="宋体"/>
          <w:color w:val="2B2A29"/>
          <w:spacing w:val="-3"/>
        </w:rPr>
        <w:t xml:space="preserve"> </w:t>
      </w:r>
      <w:r>
        <w:rPr>
          <w:rFonts w:ascii="宋体"/>
          <w:color w:val="2B2A29"/>
        </w:rPr>
        <w:t>-&gt;</w:t>
      </w:r>
      <w:r>
        <w:rPr>
          <w:rFonts w:ascii="宋体"/>
          <w:color w:val="2B2A29"/>
          <w:spacing w:val="-3"/>
        </w:rPr>
        <w:t xml:space="preserve"> </w:t>
      </w:r>
      <w:r>
        <w:rPr>
          <w:rFonts w:ascii="宋体"/>
          <w:color w:val="2B2A29"/>
        </w:rPr>
        <w:t>w2]</w:t>
      </w:r>
      <w:r>
        <w:rPr>
          <w:rFonts w:ascii="宋体"/>
          <w:color w:val="2B2A29"/>
          <w:spacing w:val="-3"/>
        </w:rPr>
        <w:t xml:space="preserve"> </w:t>
      </w:r>
      <w:r>
        <w:rPr>
          <w:rFonts w:ascii="宋体"/>
          <w:color w:val="2B2A29"/>
        </w:rPr>
        <w:t>iw1:</w:t>
      </w:r>
      <w:r>
        <w:rPr>
          <w:rFonts w:ascii="宋体"/>
          <w:color w:val="2B2A29"/>
          <w:spacing w:val="-3"/>
        </w:rPr>
        <w:t xml:space="preserve"> </w:t>
      </w:r>
      <w:r>
        <w:rPr>
          <w:rFonts w:ascii="宋体"/>
          <w:color w:val="2B2A29"/>
        </w:rPr>
        <w:t>50</w:t>
      </w:r>
      <w:r>
        <w:rPr>
          <w:rFonts w:ascii="宋体"/>
          <w:color w:val="2B2A29"/>
          <w:spacing w:val="-2"/>
        </w:rPr>
        <w:t xml:space="preserve"> </w:t>
      </w:r>
      <w:r>
        <w:rPr>
          <w:rFonts w:ascii="宋体"/>
          <w:color w:val="2B2A29"/>
        </w:rPr>
        <w:t>kw1:</w:t>
      </w:r>
      <w:r>
        <w:rPr>
          <w:rFonts w:ascii="宋体"/>
          <w:color w:val="2B2A29"/>
          <w:spacing w:val="-3"/>
        </w:rPr>
        <w:t xml:space="preserve"> </w:t>
      </w:r>
      <w:r>
        <w:rPr>
          <w:rFonts w:ascii="宋体"/>
          <w:color w:val="2B2A29"/>
        </w:rPr>
        <w:t>7.67</w:t>
      </w:r>
    </w:p>
    <w:p>
      <w:pPr>
        <w:pStyle w:val="11"/>
        <w:spacing w:before="54" w:line="273" w:lineRule="auto"/>
        <w:ind w:left="520" w:right="5248"/>
        <w:rPr>
          <w:rFonts w:ascii="宋体"/>
        </w:rPr>
      </w:pPr>
      <w:r>
        <w:rPr>
          <w:rFonts w:ascii="宋体"/>
          <w:color w:val="2B2A29"/>
        </w:rPr>
        <w:t>[w2&lt;-w1]iw2:50千瓦：7.67[w1-&gt;w2]</w:t>
      </w:r>
      <w:r>
        <w:rPr>
          <w:rFonts w:ascii="宋体"/>
          <w:color w:val="2B2A29"/>
          <w:spacing w:val="-3"/>
        </w:rPr>
        <w:t>iw1:</w:t>
      </w:r>
      <w:r>
        <w:rPr>
          <w:rFonts w:ascii="宋体"/>
          <w:color w:val="2B2A29"/>
        </w:rPr>
        <w:t>50</w:t>
      </w:r>
      <w:r>
        <w:rPr>
          <w:rFonts w:ascii="宋体"/>
          <w:color w:val="2B2A29"/>
          <w:spacing w:val="-2"/>
        </w:rPr>
        <w:t>千</w:t>
      </w:r>
      <w:r>
        <w:rPr>
          <w:rFonts w:ascii="宋体"/>
          <w:color w:val="2B2A29"/>
        </w:rPr>
        <w:t>瓦1:7.67</w:t>
      </w:r>
    </w:p>
    <w:p>
      <w:r>
        <w:rPr>
          <w:rFonts w:ascii="宋体"/>
          <w:color w:val="2B2A29"/>
        </w:rPr>
        <w:t>[w2 -&gt; w1] jw2: greet=Hello World</w:t>
      </w:r>
      <w:r>
        <w:rPr>
          <w:rFonts w:ascii="宋体"/>
          <w:color w:val="2B2A29"/>
          <w:spacing w:val="-107"/>
        </w:rPr>
        <w:t xml:space="preserve"> </w:t>
      </w:r>
      <w:r>
        <w:rPr>
          <w:rFonts w:ascii="宋体"/>
          <w:color w:val="2B2A29"/>
        </w:rPr>
        <w:t>[w1 &lt;- w2] j: greet=Hello World</w:t>
      </w:r>
      <w:r>
        <w:rPr>
          <w:rFonts w:ascii="宋体"/>
          <w:color w:val="2B2A29"/>
          <w:spacing w:val="1"/>
        </w:rPr>
        <w:t xml:space="preserve"> </w:t>
      </w:r>
      <w:r>
        <w:rPr>
          <w:rFonts w:ascii="宋体"/>
          <w:color w:val="2B2A29"/>
        </w:rPr>
        <w:t>[w1 -&gt;&gt; w2] iw1: 50</w:t>
      </w:r>
    </w:p>
    <w:p>
      <w:pPr>
        <w:pStyle w:val="11"/>
        <w:spacing w:line="273" w:lineRule="auto"/>
        <w:ind w:left="520" w:right="4790"/>
        <w:rPr>
          <w:rFonts w:ascii="宋体"/>
        </w:rPr>
      </w:pPr>
      <w:r>
        <w:rPr>
          <w:rFonts w:ascii="宋体"/>
          <w:color w:val="2B2A29"/>
        </w:rPr>
        <w:t>[w2-&gt;w1]jw2:hellee=你好世界[w1&lt;-w2]j:hellee=好世界[w1-&gt;w2]iw1:50</w:t>
      </w:r>
    </w:p>
    <w:p>
      <w:r>
        <w:rPr>
          <w:rFonts w:ascii="宋体"/>
          <w:color w:val="2B2A29"/>
        </w:rPr>
        <w:t>[w2 &lt;- w1] lw2: 50</w:t>
      </w:r>
    </w:p>
    <w:p>
      <w:pPr>
        <w:pStyle w:val="11"/>
        <w:spacing w:line="278" w:lineRule="exact"/>
        <w:ind w:left="520"/>
        <w:rPr>
          <w:rFonts w:ascii="宋体"/>
        </w:rPr>
      </w:pPr>
      <w:r>
        <w:rPr>
          <w:rFonts w:ascii="宋体"/>
          <w:color w:val="2B2A29"/>
        </w:rPr>
        <w:t>[w2&lt;-w1]lw2:50</w:t>
      </w:r>
    </w:p>
    <w:p>
      <w:r>
        <w:rPr>
          <w:rFonts w:ascii="宋体"/>
          <w:color w:val="2B2A29"/>
        </w:rPr>
        <w:t>[w1 -&gt;&gt; w2] successful!!</w:t>
      </w:r>
      <w:r>
        <w:rPr>
          <w:rFonts w:ascii="宋体"/>
          <w:color w:val="2B2A29"/>
          <w:spacing w:val="-108"/>
        </w:rPr>
        <w:t xml:space="preserve"> </w:t>
      </w:r>
      <w:r>
        <w:rPr>
          <w:rFonts w:ascii="宋体"/>
          <w:color w:val="2B2A29"/>
        </w:rPr>
        <w:t>[w1 -&gt; w3] kw1: 7.67</w:t>
      </w:r>
    </w:p>
    <w:p>
      <w:pPr>
        <w:pStyle w:val="11"/>
        <w:spacing w:before="35" w:line="273" w:lineRule="auto"/>
        <w:ind w:left="520" w:right="5780"/>
        <w:rPr>
          <w:rFonts w:ascii="宋体"/>
        </w:rPr>
      </w:pPr>
      <w:r>
        <w:rPr>
          <w:rFonts w:ascii="宋体"/>
          <w:color w:val="2B2A29"/>
        </w:rPr>
        <w:t>[w1-&gt;&gt;w2]成功！！[w1-&gt;w3]千瓦1:7.67</w:t>
      </w:r>
    </w:p>
    <w:p>
      <w:r>
        <w:rPr>
          <w:rFonts w:ascii="宋体"/>
          <w:color w:val="2B2A29"/>
        </w:rPr>
        <w:t>Waiting for worker w3 to fetch messages..</w:t>
      </w:r>
      <w:r>
        <w:rPr>
          <w:rFonts w:ascii="宋体"/>
          <w:color w:val="2B2A29"/>
          <w:spacing w:val="-108"/>
        </w:rPr>
        <w:t xml:space="preserve"> </w:t>
      </w:r>
      <w:r>
        <w:rPr>
          <w:rFonts w:ascii="宋体"/>
          <w:color w:val="2B2A29"/>
        </w:rPr>
        <w:t>[w3 &lt;- w1] mw: 7.67</w:t>
      </w:r>
    </w:p>
    <w:p>
      <w:pPr>
        <w:pStyle w:val="11"/>
        <w:spacing w:line="273" w:lineRule="auto"/>
        <w:ind w:left="520" w:right="3910"/>
        <w:rPr>
          <w:rFonts w:ascii="宋体"/>
        </w:rPr>
      </w:pPr>
      <w:r>
        <w:rPr>
          <w:rFonts w:ascii="宋体"/>
          <w:color w:val="2B2A29"/>
        </w:rPr>
        <w:t>正在等待工作线程w3获取消息。。[w3&lt;-w1]兆瓦：7.67</w:t>
      </w:r>
    </w:p>
    <w:p>
      <w:r>
        <w:rPr>
          <w:rFonts w:ascii="宋体"/>
          <w:color w:val="2B2A29"/>
        </w:rPr>
        <w:t>[w1 -&gt; w3] Flushed!!</w:t>
      </w:r>
    </w:p>
    <w:p>
      <w:pPr>
        <w:pStyle w:val="11"/>
        <w:spacing w:line="279" w:lineRule="exact"/>
        <w:ind w:left="520"/>
        <w:rPr>
          <w:rFonts w:ascii="宋体"/>
        </w:rPr>
      </w:pPr>
      <w:r>
        <w:rPr>
          <w:rFonts w:ascii="宋体"/>
          <w:color w:val="2B2A29"/>
        </w:rPr>
        <w:t>[w1-&gt;w3]刷新！！</w:t>
      </w:r>
    </w:p>
    <w:p>
      <w:r>
        <w:rPr>
          <w:color w:val="2B2A29"/>
          <w:w w:val="105"/>
        </w:rPr>
        <w:t xml:space="preserve">Line 9 sends messages asynchronously to worker </w:t>
      </w:r>
      <w:r>
        <w:rPr>
          <w:rFonts w:ascii="宋体"/>
          <w:color w:val="2B2A29"/>
          <w:w w:val="105"/>
        </w:rPr>
        <w:t>w2</w:t>
      </w:r>
      <w:r>
        <w:rPr>
          <w:color w:val="2B2A29"/>
          <w:w w:val="105"/>
        </w:rPr>
        <w:t>. This message contains a tuple</w:t>
      </w:r>
      <w:r>
        <w:rPr>
          <w:color w:val="2B2A29"/>
          <w:spacing w:val="1"/>
          <w:w w:val="105"/>
        </w:rPr>
        <w:t xml:space="preserve"> </w:t>
      </w:r>
      <w:r>
        <w:rPr>
          <w:color w:val="2B2A29"/>
          <w:w w:val="105"/>
        </w:rPr>
        <w:t>value</w:t>
      </w:r>
      <w:r>
        <w:rPr>
          <w:color w:val="2B2A29"/>
          <w:spacing w:val="-10"/>
          <w:w w:val="105"/>
        </w:rPr>
        <w:t xml:space="preserve"> </w:t>
      </w:r>
      <w:r>
        <w:rPr>
          <w:color w:val="2B2A29"/>
          <w:w w:val="105"/>
        </w:rPr>
        <w:t>with</w:t>
      </w:r>
      <w:r>
        <w:rPr>
          <w:color w:val="2B2A29"/>
          <w:spacing w:val="-9"/>
          <w:w w:val="105"/>
        </w:rPr>
        <w:t xml:space="preserve"> </w:t>
      </w:r>
      <w:r>
        <w:rPr>
          <w:color w:val="2B2A29"/>
          <w:w w:val="105"/>
        </w:rPr>
        <w:t>member</w:t>
      </w:r>
      <w:r>
        <w:rPr>
          <w:color w:val="2B2A29"/>
          <w:spacing w:val="-10"/>
          <w:w w:val="105"/>
        </w:rPr>
        <w:t xml:space="preserve"> </w:t>
      </w:r>
      <w:r>
        <w:rPr>
          <w:color w:val="2B2A29"/>
          <w:w w:val="105"/>
        </w:rPr>
        <w:t>types</w:t>
      </w:r>
      <w:r>
        <w:rPr>
          <w:color w:val="2B2A29"/>
          <w:spacing w:val="-9"/>
          <w:w w:val="105"/>
        </w:rPr>
        <w:t xml:space="preserve"> </w:t>
      </w:r>
      <w:r>
        <w:rPr>
          <w:color w:val="2B2A29"/>
          <w:w w:val="105"/>
        </w:rPr>
        <w:t>of</w:t>
      </w:r>
      <w:r>
        <w:rPr>
          <w:color w:val="2B2A29"/>
          <w:spacing w:val="-10"/>
          <w:w w:val="105"/>
        </w:rPr>
        <w:t xml:space="preserve"> </w:t>
      </w:r>
      <w:r>
        <w:rPr>
          <w:rFonts w:ascii="宋体"/>
          <w:color w:val="2B2A29"/>
          <w:w w:val="105"/>
        </w:rPr>
        <w:t>int</w:t>
      </w:r>
      <w:r>
        <w:rPr>
          <w:rFonts w:ascii="宋体"/>
          <w:color w:val="2B2A29"/>
          <w:spacing w:val="-67"/>
          <w:w w:val="105"/>
        </w:rPr>
        <w:t xml:space="preserve"> </w:t>
      </w:r>
      <w:r>
        <w:rPr>
          <w:color w:val="2B2A29"/>
          <w:w w:val="105"/>
        </w:rPr>
        <w:t>and</w:t>
      </w:r>
      <w:r>
        <w:rPr>
          <w:color w:val="2B2A29"/>
          <w:spacing w:val="-10"/>
          <w:w w:val="105"/>
        </w:rPr>
        <w:t xml:space="preserve"> </w:t>
      </w:r>
      <w:r>
        <w:rPr>
          <w:rFonts w:ascii="宋体"/>
          <w:color w:val="2B2A29"/>
          <w:w w:val="105"/>
        </w:rPr>
        <w:t>float</w:t>
      </w:r>
      <w:r>
        <w:rPr>
          <w:color w:val="2B2A29"/>
          <w:w w:val="105"/>
        </w:rPr>
        <w:t>.</w:t>
      </w:r>
      <w:r>
        <w:rPr>
          <w:color w:val="2B2A29"/>
          <w:spacing w:val="-9"/>
          <w:w w:val="105"/>
        </w:rPr>
        <w:t xml:space="preserve"> </w:t>
      </w:r>
      <w:r>
        <w:rPr>
          <w:color w:val="2B2A29"/>
          <w:w w:val="105"/>
        </w:rPr>
        <w:t>In</w:t>
      </w:r>
      <w:r>
        <w:rPr>
          <w:color w:val="2B2A29"/>
          <w:spacing w:val="-10"/>
          <w:w w:val="105"/>
        </w:rPr>
        <w:t xml:space="preserve"> </w:t>
      </w:r>
      <w:r>
        <w:rPr>
          <w:color w:val="2B2A29"/>
          <w:w w:val="105"/>
        </w:rPr>
        <w:t>line</w:t>
      </w:r>
      <w:r>
        <w:rPr>
          <w:color w:val="2B2A29"/>
          <w:spacing w:val="-9"/>
          <w:w w:val="105"/>
        </w:rPr>
        <w:t xml:space="preserve"> </w:t>
      </w:r>
      <w:r>
        <w:rPr>
          <w:color w:val="2B2A29"/>
          <w:w w:val="105"/>
        </w:rPr>
        <w:t>39,</w:t>
      </w:r>
      <w:r>
        <w:rPr>
          <w:color w:val="2B2A29"/>
          <w:spacing w:val="-9"/>
          <w:w w:val="105"/>
        </w:rPr>
        <w:t xml:space="preserve"> </w:t>
      </w:r>
      <w:r>
        <w:rPr>
          <w:color w:val="2B2A29"/>
          <w:w w:val="105"/>
        </w:rPr>
        <w:t>worker</w:t>
      </w:r>
      <w:r>
        <w:rPr>
          <w:color w:val="2B2A29"/>
          <w:spacing w:val="-10"/>
          <w:w w:val="105"/>
        </w:rPr>
        <w:t xml:space="preserve"> </w:t>
      </w:r>
      <w:r>
        <w:rPr>
          <w:rFonts w:ascii="宋体"/>
          <w:color w:val="2B2A29"/>
          <w:w w:val="105"/>
        </w:rPr>
        <w:t>w2</w:t>
      </w:r>
      <w:r>
        <w:rPr>
          <w:rFonts w:ascii="宋体"/>
          <w:color w:val="2B2A29"/>
          <w:spacing w:val="-67"/>
          <w:w w:val="105"/>
        </w:rPr>
        <w:t xml:space="preserve"> </w:t>
      </w:r>
      <w:r>
        <w:rPr>
          <w:color w:val="2B2A29"/>
          <w:w w:val="105"/>
        </w:rPr>
        <w:t>receives</w:t>
      </w:r>
      <w:r>
        <w:rPr>
          <w:color w:val="2B2A29"/>
          <w:spacing w:val="-10"/>
          <w:w w:val="105"/>
        </w:rPr>
        <w:t xml:space="preserve"> </w:t>
      </w:r>
      <w:r>
        <w:rPr>
          <w:color w:val="2B2A29"/>
          <w:w w:val="105"/>
        </w:rPr>
        <w:t>a</w:t>
      </w:r>
      <w:r>
        <w:rPr>
          <w:color w:val="2B2A29"/>
          <w:spacing w:val="-9"/>
          <w:w w:val="105"/>
        </w:rPr>
        <w:t xml:space="preserve"> </w:t>
      </w:r>
      <w:r>
        <w:rPr>
          <w:color w:val="2B2A29"/>
          <w:w w:val="105"/>
        </w:rPr>
        <w:t>message</w:t>
      </w:r>
      <w:r>
        <w:rPr>
          <w:color w:val="2B2A29"/>
          <w:spacing w:val="-10"/>
          <w:w w:val="105"/>
        </w:rPr>
        <w:t xml:space="preserve"> </w:t>
      </w:r>
      <w:r>
        <w:rPr>
          <w:color w:val="2B2A29"/>
          <w:w w:val="105"/>
        </w:rPr>
        <w:t>from</w:t>
      </w:r>
      <w:r>
        <w:rPr>
          <w:color w:val="2B2A29"/>
          <w:spacing w:val="-54"/>
          <w:w w:val="105"/>
        </w:rPr>
        <w:t xml:space="preserve"> </w:t>
      </w:r>
      <w:r>
        <w:rPr>
          <w:color w:val="2B2A29"/>
          <w:w w:val="105"/>
        </w:rPr>
        <w:t>worker</w:t>
      </w:r>
      <w:r>
        <w:rPr>
          <w:color w:val="2B2A29"/>
          <w:spacing w:val="-11"/>
          <w:w w:val="105"/>
        </w:rPr>
        <w:t xml:space="preserve"> </w:t>
      </w:r>
      <w:r>
        <w:rPr>
          <w:rFonts w:ascii="宋体"/>
          <w:color w:val="2B2A29"/>
          <w:w w:val="105"/>
        </w:rPr>
        <w:t>w1</w:t>
      </w:r>
      <w:r>
        <w:rPr>
          <w:color w:val="2B2A29"/>
          <w:w w:val="105"/>
        </w:rPr>
        <w:t>.</w:t>
      </w:r>
      <w:r>
        <w:rPr>
          <w:color w:val="2B2A29"/>
          <w:spacing w:val="-10"/>
          <w:w w:val="105"/>
        </w:rPr>
        <w:t xml:space="preserve"> </w:t>
      </w:r>
      <w:r>
        <w:rPr>
          <w:color w:val="2B2A29"/>
          <w:w w:val="105"/>
        </w:rPr>
        <w:t>Our</w:t>
      </w:r>
      <w:r>
        <w:rPr>
          <w:color w:val="2B2A29"/>
          <w:spacing w:val="-10"/>
          <w:w w:val="105"/>
        </w:rPr>
        <w:t xml:space="preserve"> </w:t>
      </w:r>
      <w:r>
        <w:rPr>
          <w:color w:val="2B2A29"/>
          <w:w w:val="105"/>
        </w:rPr>
        <w:t>program</w:t>
      </w:r>
      <w:r>
        <w:rPr>
          <w:color w:val="2B2A29"/>
          <w:spacing w:val="-10"/>
          <w:w w:val="105"/>
        </w:rPr>
        <w:t xml:space="preserve"> </w:t>
      </w:r>
      <w:r>
        <w:rPr>
          <w:color w:val="2B2A29"/>
          <w:w w:val="105"/>
        </w:rPr>
        <w:t>output</w:t>
      </w:r>
      <w:r>
        <w:rPr>
          <w:color w:val="2B2A29"/>
          <w:spacing w:val="-10"/>
          <w:w w:val="105"/>
        </w:rPr>
        <w:t xml:space="preserve"> </w:t>
      </w:r>
      <w:r>
        <w:rPr>
          <w:color w:val="2B2A29"/>
          <w:w w:val="105"/>
        </w:rPr>
        <w:t>prints</w:t>
      </w:r>
      <w:r>
        <w:rPr>
          <w:color w:val="2B2A29"/>
          <w:spacing w:val="-10"/>
          <w:w w:val="105"/>
        </w:rPr>
        <w:t xml:space="preserve"> </w:t>
      </w:r>
      <w:r>
        <w:rPr>
          <w:color w:val="2B2A29"/>
          <w:w w:val="105"/>
        </w:rPr>
        <w:t>the</w:t>
      </w:r>
      <w:r>
        <w:rPr>
          <w:color w:val="2B2A29"/>
          <w:spacing w:val="-10"/>
          <w:w w:val="105"/>
        </w:rPr>
        <w:t xml:space="preserve"> </w:t>
      </w:r>
      <w:r>
        <w:rPr>
          <w:color w:val="2B2A29"/>
          <w:w w:val="105"/>
        </w:rPr>
        <w:t>corresponding</w:t>
      </w:r>
      <w:r>
        <w:rPr>
          <w:color w:val="2B2A29"/>
          <w:spacing w:val="-11"/>
          <w:w w:val="105"/>
        </w:rPr>
        <w:t xml:space="preserve"> </w:t>
      </w:r>
      <w:r>
        <w:rPr>
          <w:color w:val="2B2A29"/>
          <w:w w:val="105"/>
        </w:rPr>
        <w:t>values.</w:t>
      </w:r>
    </w:p>
    <w:p>
      <w:pPr>
        <w:pStyle w:val="11"/>
        <w:spacing w:before="196" w:line="273" w:lineRule="auto"/>
        <w:ind w:left="520" w:right="181" w:firstLine="359"/>
      </w:pPr>
      <w:r>
        <w:rPr>
          <w:color w:val="2B2A29"/>
          <w:w w:val="105"/>
        </w:rPr>
        <w:t>第9行将消息异步发送到worker</w:t>
      </w:r>
      <w:r>
        <w:t xml:space="preserve"> </w:t>
      </w:r>
      <w:r>
        <w:rPr>
          <w:rFonts w:ascii="宋体"/>
          <w:color w:val="2B2A29"/>
          <w:w w:val="105"/>
        </w:rPr>
        <w:t>w2</w:t>
      </w:r>
      <w:r>
        <w:rPr>
          <w:color w:val="2B2A29"/>
          <w:w w:val="105"/>
        </w:rPr>
        <w:t>。此消息包含成员类型</w:t>
      </w:r>
      <w:r>
        <w:rPr>
          <w:color w:val="2B2A29"/>
          <w:spacing w:val="-9"/>
          <w:w w:val="105"/>
        </w:rPr>
        <w:t>为</w:t>
      </w:r>
      <w:r>
        <w:rPr>
          <w:rFonts w:ascii="宋体"/>
          <w:color w:val="2B2A29"/>
          <w:w w:val="105"/>
        </w:rPr>
        <w:t>int</w:t>
      </w:r>
      <w:r>
        <w:rPr>
          <w:color w:val="2B2A29"/>
          <w:w w:val="105"/>
        </w:rPr>
        <w:t>和</w:t>
      </w:r>
      <w:r>
        <w:rPr>
          <w:rFonts w:ascii="宋体"/>
          <w:color w:val="2B2A29"/>
          <w:w w:val="105"/>
        </w:rPr>
        <w:t>float</w:t>
      </w:r>
      <w:r>
        <w:rPr>
          <w:color w:val="2B2A29"/>
          <w:w w:val="105"/>
        </w:rPr>
        <w:t>的元组值。在</w:t>
      </w:r>
      <w:r>
        <w:rPr>
          <w:color w:val="2B2A29"/>
          <w:spacing w:val="-10"/>
          <w:w w:val="105"/>
        </w:rPr>
        <w:t>第</w:t>
      </w:r>
      <w:r>
        <w:rPr>
          <w:color w:val="2B2A29"/>
          <w:w w:val="105"/>
        </w:rPr>
        <w:t>39行中，工作者</w:t>
      </w:r>
      <w:r>
        <w:rPr>
          <w:rFonts w:ascii="宋体"/>
          <w:color w:val="2B2A29"/>
          <w:w w:val="105"/>
        </w:rPr>
        <w:t>w2</w:t>
      </w:r>
      <w:r>
        <w:rPr>
          <w:color w:val="2B2A29"/>
          <w:w w:val="105"/>
        </w:rPr>
        <w:t>从工作者</w:t>
      </w:r>
      <w:r>
        <w:rPr>
          <w:rFonts w:ascii="宋体"/>
          <w:color w:val="2B2A29"/>
          <w:w w:val="105"/>
        </w:rPr>
        <w:t>w1</w:t>
      </w:r>
      <w:r>
        <w:rPr>
          <w:color w:val="2B2A29"/>
          <w:w w:val="105"/>
        </w:rPr>
        <w:t>接收消息。我们的程序输出</w:t>
      </w:r>
      <w:r>
        <w:rPr>
          <w:color w:val="2B2A29"/>
          <w:spacing w:val="-10"/>
          <w:w w:val="105"/>
        </w:rPr>
        <w:t>输出</w:t>
      </w:r>
      <w:r>
        <w:rPr>
          <w:color w:val="2B2A29"/>
          <w:w w:val="105"/>
        </w:rPr>
        <w:t>相应</w:t>
      </w:r>
      <w:r>
        <w:rPr>
          <w:color w:val="2B2A29"/>
          <w:spacing w:val="-11"/>
          <w:w w:val="105"/>
        </w:rPr>
        <w:t>的</w:t>
      </w:r>
      <w:r>
        <w:rPr>
          <w:color w:val="2B2A29"/>
          <w:w w:val="105"/>
        </w:rPr>
        <w:t>值。</w:t>
      </w:r>
    </w:p>
    <w:p>
      <w:r>
        <w:rPr>
          <w:color w:val="2B2A29"/>
          <w:w w:val="105"/>
        </w:rPr>
        <w:t>On</w:t>
      </w:r>
      <w:r>
        <w:rPr>
          <w:color w:val="2B2A29"/>
          <w:spacing w:val="-9"/>
          <w:w w:val="105"/>
        </w:rPr>
        <w:t xml:space="preserve"> </w:t>
      </w:r>
      <w:r>
        <w:rPr>
          <w:color w:val="2B2A29"/>
          <w:w w:val="105"/>
        </w:rPr>
        <w:t>line</w:t>
      </w:r>
      <w:r>
        <w:rPr>
          <w:color w:val="2B2A29"/>
          <w:spacing w:val="-9"/>
          <w:w w:val="105"/>
        </w:rPr>
        <w:t xml:space="preserve"> </w:t>
      </w:r>
      <w:r>
        <w:rPr>
          <w:color w:val="2B2A29"/>
          <w:w w:val="105"/>
        </w:rPr>
        <w:t>43,</w:t>
      </w:r>
      <w:r>
        <w:rPr>
          <w:color w:val="2B2A29"/>
          <w:spacing w:val="-9"/>
          <w:w w:val="105"/>
        </w:rPr>
        <w:t xml:space="preserve"> </w:t>
      </w:r>
      <w:r>
        <w:rPr>
          <w:rFonts w:ascii="宋体"/>
          <w:color w:val="2B2A29"/>
          <w:w w:val="105"/>
        </w:rPr>
        <w:t>w2</w:t>
      </w:r>
      <w:r>
        <w:rPr>
          <w:rFonts w:ascii="宋体"/>
          <w:color w:val="2B2A29"/>
          <w:spacing w:val="-67"/>
          <w:w w:val="105"/>
        </w:rPr>
        <w:t xml:space="preserve"> </w:t>
      </w:r>
      <w:r>
        <w:rPr>
          <w:color w:val="2B2A29"/>
          <w:w w:val="105"/>
        </w:rPr>
        <w:t>sends</w:t>
      </w:r>
      <w:r>
        <w:rPr>
          <w:color w:val="2B2A29"/>
          <w:spacing w:val="-9"/>
          <w:w w:val="105"/>
        </w:rPr>
        <w:t xml:space="preserve"> </w:t>
      </w:r>
      <w:r>
        <w:rPr>
          <w:color w:val="2B2A29"/>
          <w:w w:val="105"/>
        </w:rPr>
        <w:t>a</w:t>
      </w:r>
      <w:r>
        <w:rPr>
          <w:color w:val="2B2A29"/>
          <w:spacing w:val="-8"/>
          <w:w w:val="105"/>
        </w:rPr>
        <w:t xml:space="preserve"> </w:t>
      </w:r>
      <w:r>
        <w:rPr>
          <w:color w:val="2B2A29"/>
          <w:w w:val="105"/>
        </w:rPr>
        <w:t>JSON</w:t>
      </w:r>
      <w:r>
        <w:rPr>
          <w:color w:val="2B2A29"/>
          <w:spacing w:val="-9"/>
          <w:w w:val="105"/>
        </w:rPr>
        <w:t xml:space="preserve"> </w:t>
      </w:r>
      <w:r>
        <w:rPr>
          <w:color w:val="2B2A29"/>
          <w:w w:val="105"/>
        </w:rPr>
        <w:t>message</w:t>
      </w:r>
      <w:r>
        <w:rPr>
          <w:color w:val="2B2A29"/>
          <w:spacing w:val="-9"/>
          <w:w w:val="105"/>
        </w:rPr>
        <w:t xml:space="preserve"> </w:t>
      </w:r>
      <w:r>
        <w:rPr>
          <w:color w:val="2B2A29"/>
          <w:w w:val="105"/>
        </w:rPr>
        <w:t>asynchronously</w:t>
      </w:r>
      <w:r>
        <w:rPr>
          <w:color w:val="2B2A29"/>
          <w:spacing w:val="-9"/>
          <w:w w:val="105"/>
        </w:rPr>
        <w:t xml:space="preserve"> </w:t>
      </w:r>
      <w:r>
        <w:rPr>
          <w:color w:val="2B2A29"/>
          <w:w w:val="105"/>
        </w:rPr>
        <w:t>to</w:t>
      </w:r>
      <w:r>
        <w:rPr>
          <w:color w:val="2B2A29"/>
          <w:spacing w:val="-9"/>
          <w:w w:val="105"/>
        </w:rPr>
        <w:t xml:space="preserve"> </w:t>
      </w:r>
      <w:r>
        <w:rPr>
          <w:color w:val="2B2A29"/>
          <w:w w:val="105"/>
        </w:rPr>
        <w:t>worker</w:t>
      </w:r>
      <w:r>
        <w:rPr>
          <w:color w:val="2B2A29"/>
          <w:spacing w:val="-9"/>
          <w:w w:val="105"/>
        </w:rPr>
        <w:t xml:space="preserve"> </w:t>
      </w:r>
      <w:r>
        <w:rPr>
          <w:rFonts w:ascii="宋体"/>
          <w:color w:val="2B2A29"/>
          <w:w w:val="105"/>
        </w:rPr>
        <w:t>w1</w:t>
      </w:r>
      <w:r>
        <w:rPr>
          <w:color w:val="2B2A29"/>
          <w:w w:val="105"/>
        </w:rPr>
        <w:t>,</w:t>
      </w:r>
      <w:r>
        <w:rPr>
          <w:color w:val="2B2A29"/>
          <w:spacing w:val="-9"/>
          <w:w w:val="105"/>
        </w:rPr>
        <w:t xml:space="preserve"> </w:t>
      </w:r>
      <w:r>
        <w:rPr>
          <w:color w:val="2B2A29"/>
          <w:w w:val="105"/>
        </w:rPr>
        <w:t>and</w:t>
      </w:r>
      <w:r>
        <w:rPr>
          <w:color w:val="2B2A29"/>
          <w:spacing w:val="-8"/>
          <w:w w:val="105"/>
        </w:rPr>
        <w:t xml:space="preserve"> </w:t>
      </w:r>
      <w:r>
        <w:rPr>
          <w:color w:val="2B2A29"/>
          <w:w w:val="105"/>
        </w:rPr>
        <w:t>on</w:t>
      </w:r>
      <w:r>
        <w:rPr>
          <w:color w:val="2B2A29"/>
          <w:spacing w:val="-9"/>
          <w:w w:val="105"/>
        </w:rPr>
        <w:t xml:space="preserve"> </w:t>
      </w:r>
      <w:r>
        <w:rPr>
          <w:color w:val="2B2A29"/>
          <w:w w:val="105"/>
        </w:rPr>
        <w:t>line</w:t>
      </w:r>
      <w:r>
        <w:rPr>
          <w:color w:val="2B2A29"/>
          <w:spacing w:val="-9"/>
          <w:w w:val="105"/>
        </w:rPr>
        <w:t xml:space="preserve"> </w:t>
      </w:r>
      <w:r>
        <w:rPr>
          <w:color w:val="2B2A29"/>
          <w:w w:val="105"/>
        </w:rPr>
        <w:t>13,</w:t>
      </w:r>
      <w:r>
        <w:rPr>
          <w:color w:val="2B2A29"/>
          <w:spacing w:val="1"/>
          <w:w w:val="105"/>
        </w:rPr>
        <w:t xml:space="preserve"> </w:t>
      </w:r>
      <w:r>
        <w:rPr>
          <w:rFonts w:ascii="宋体"/>
          <w:color w:val="2B2A29"/>
          <w:w w:val="105"/>
        </w:rPr>
        <w:t>w1</w:t>
      </w:r>
      <w:r>
        <w:rPr>
          <w:rFonts w:ascii="宋体"/>
          <w:color w:val="2B2A29"/>
          <w:spacing w:val="-63"/>
          <w:w w:val="105"/>
        </w:rPr>
        <w:t xml:space="preserve"> </w:t>
      </w:r>
      <w:r>
        <w:rPr>
          <w:color w:val="2B2A29"/>
          <w:w w:val="105"/>
        </w:rPr>
        <w:t>receives</w:t>
      </w:r>
      <w:r>
        <w:rPr>
          <w:color w:val="2B2A29"/>
          <w:spacing w:val="-5"/>
          <w:w w:val="105"/>
        </w:rPr>
        <w:t xml:space="preserve"> </w:t>
      </w:r>
      <w:r>
        <w:rPr>
          <w:color w:val="2B2A29"/>
          <w:w w:val="105"/>
        </w:rPr>
        <w:t>the</w:t>
      </w:r>
      <w:r>
        <w:rPr>
          <w:color w:val="2B2A29"/>
          <w:spacing w:val="-5"/>
          <w:w w:val="105"/>
        </w:rPr>
        <w:t xml:space="preserve"> </w:t>
      </w:r>
      <w:r>
        <w:rPr>
          <w:rFonts w:ascii="宋体"/>
          <w:color w:val="2B2A29"/>
          <w:w w:val="105"/>
        </w:rPr>
        <w:t>w2</w:t>
      </w:r>
      <w:r>
        <w:rPr>
          <w:rFonts w:ascii="宋体"/>
          <w:color w:val="2B2A29"/>
          <w:spacing w:val="-63"/>
          <w:w w:val="105"/>
        </w:rPr>
        <w:t xml:space="preserve"> </w:t>
      </w:r>
      <w:r>
        <w:rPr>
          <w:color w:val="2B2A29"/>
          <w:w w:val="105"/>
        </w:rPr>
        <w:t>JSON</w:t>
      </w:r>
      <w:r>
        <w:rPr>
          <w:color w:val="2B2A29"/>
          <w:spacing w:val="-4"/>
          <w:w w:val="105"/>
        </w:rPr>
        <w:t xml:space="preserve"> </w:t>
      </w:r>
      <w:r>
        <w:rPr>
          <w:color w:val="2B2A29"/>
          <w:w w:val="105"/>
        </w:rPr>
        <w:t>value.</w:t>
      </w:r>
      <w:r>
        <w:rPr>
          <w:color w:val="2B2A29"/>
          <w:spacing w:val="-5"/>
          <w:w w:val="105"/>
        </w:rPr>
        <w:t xml:space="preserve"> </w:t>
      </w:r>
      <w:r>
        <w:rPr>
          <w:color w:val="2B2A29"/>
          <w:w w:val="105"/>
        </w:rPr>
        <w:t>The</w:t>
      </w:r>
      <w:r>
        <w:rPr>
          <w:color w:val="2B2A29"/>
          <w:spacing w:val="-5"/>
          <w:w w:val="105"/>
        </w:rPr>
        <w:t xml:space="preserve"> </w:t>
      </w:r>
      <w:r>
        <w:rPr>
          <w:color w:val="2B2A29"/>
          <w:w w:val="105"/>
        </w:rPr>
        <w:t>program</w:t>
      </w:r>
      <w:r>
        <w:rPr>
          <w:color w:val="2B2A29"/>
          <w:spacing w:val="-5"/>
          <w:w w:val="105"/>
        </w:rPr>
        <w:t xml:space="preserve"> </w:t>
      </w:r>
      <w:r>
        <w:rPr>
          <w:color w:val="2B2A29"/>
          <w:w w:val="105"/>
        </w:rPr>
        <w:t>output</w:t>
      </w:r>
      <w:r>
        <w:rPr>
          <w:color w:val="2B2A29"/>
          <w:spacing w:val="-5"/>
          <w:w w:val="105"/>
        </w:rPr>
        <w:t xml:space="preserve"> </w:t>
      </w:r>
      <w:r>
        <w:rPr>
          <w:color w:val="2B2A29"/>
          <w:w w:val="105"/>
        </w:rPr>
        <w:t>on</w:t>
      </w:r>
      <w:r>
        <w:rPr>
          <w:color w:val="2B2A29"/>
          <w:spacing w:val="-5"/>
          <w:w w:val="105"/>
        </w:rPr>
        <w:t xml:space="preserve"> </w:t>
      </w:r>
      <w:r>
        <w:rPr>
          <w:color w:val="2B2A29"/>
          <w:w w:val="105"/>
        </w:rPr>
        <w:t>lines</w:t>
      </w:r>
      <w:r>
        <w:rPr>
          <w:color w:val="2B2A29"/>
          <w:spacing w:val="-5"/>
          <w:w w:val="105"/>
        </w:rPr>
        <w:t xml:space="preserve"> </w:t>
      </w:r>
      <w:r>
        <w:rPr>
          <w:color w:val="2B2A29"/>
          <w:w w:val="105"/>
        </w:rPr>
        <w:t>3</w:t>
      </w:r>
      <w:r>
        <w:rPr>
          <w:color w:val="2B2A29"/>
          <w:spacing w:val="-5"/>
          <w:w w:val="105"/>
        </w:rPr>
        <w:t xml:space="preserve"> </w:t>
      </w:r>
      <w:r>
        <w:rPr>
          <w:color w:val="2B2A29"/>
          <w:w w:val="105"/>
        </w:rPr>
        <w:t>and</w:t>
      </w:r>
      <w:r>
        <w:rPr>
          <w:color w:val="2B2A29"/>
          <w:spacing w:val="-5"/>
          <w:w w:val="105"/>
        </w:rPr>
        <w:t xml:space="preserve"> </w:t>
      </w:r>
      <w:r>
        <w:rPr>
          <w:color w:val="2B2A29"/>
          <w:w w:val="105"/>
        </w:rPr>
        <w:t>4</w:t>
      </w:r>
      <w:r>
        <w:rPr>
          <w:color w:val="2B2A29"/>
          <w:spacing w:val="-4"/>
          <w:w w:val="105"/>
        </w:rPr>
        <w:t xml:space="preserve"> </w:t>
      </w:r>
      <w:r>
        <w:rPr>
          <w:color w:val="2B2A29"/>
          <w:w w:val="105"/>
        </w:rPr>
        <w:t>prints</w:t>
      </w:r>
      <w:r>
        <w:rPr>
          <w:color w:val="2B2A29"/>
          <w:spacing w:val="-5"/>
          <w:w w:val="105"/>
        </w:rPr>
        <w:t xml:space="preserve"> </w:t>
      </w:r>
      <w:r>
        <w:rPr>
          <w:color w:val="2B2A29"/>
          <w:w w:val="105"/>
        </w:rPr>
        <w:t>this</w:t>
      </w:r>
      <w:r>
        <w:rPr>
          <w:color w:val="2B2A29"/>
          <w:spacing w:val="-5"/>
          <w:w w:val="105"/>
        </w:rPr>
        <w:t xml:space="preserve"> </w:t>
      </w:r>
      <w:r>
        <w:rPr>
          <w:color w:val="2B2A29"/>
          <w:w w:val="105"/>
        </w:rPr>
        <w:t>message</w:t>
      </w:r>
      <w:r>
        <w:rPr>
          <w:color w:val="2B2A29"/>
          <w:spacing w:val="-55"/>
          <w:w w:val="105"/>
        </w:rPr>
        <w:t xml:space="preserve"> </w:t>
      </w:r>
      <w:r>
        <w:rPr>
          <w:color w:val="2B2A29"/>
          <w:w w:val="105"/>
        </w:rPr>
        <w:t>passing.</w:t>
      </w:r>
    </w:p>
    <w:p>
      <w:pPr>
        <w:pStyle w:val="11"/>
        <w:spacing w:line="278" w:lineRule="auto"/>
        <w:ind w:left="520" w:right="357" w:firstLine="359"/>
      </w:pPr>
      <w:r>
        <w:rPr>
          <w:color w:val="2B2A29"/>
          <w:w w:val="105"/>
        </w:rPr>
        <w:t>在</w:t>
      </w:r>
      <w:r>
        <w:rPr>
          <w:color w:val="2B2A29"/>
          <w:spacing w:val="-9"/>
          <w:w w:val="105"/>
        </w:rPr>
        <w:t>第</w:t>
      </w:r>
      <w:r>
        <w:rPr>
          <w:color w:val="2B2A29"/>
          <w:w w:val="105"/>
        </w:rPr>
        <w:t>43行，</w:t>
      </w:r>
      <w:r>
        <w:rPr>
          <w:color w:val="2B2A29"/>
          <w:spacing w:val="-9"/>
          <w:w w:val="105"/>
        </w:rPr>
        <w:t>w2</w:t>
      </w:r>
      <w:r>
        <w:rPr>
          <w:color w:val="2B2A29"/>
          <w:w w:val="105"/>
        </w:rPr>
        <w:t>向工作人员</w:t>
      </w:r>
      <w:r>
        <w:rPr>
          <w:rFonts w:ascii="宋体"/>
          <w:color w:val="2B2A29"/>
          <w:w w:val="105"/>
        </w:rPr>
        <w:t>w1</w:t>
      </w:r>
      <w:r>
        <w:rPr>
          <w:color w:val="2B2A29"/>
          <w:w w:val="105"/>
        </w:rPr>
        <w:t>异步发送</w:t>
      </w:r>
      <w:r>
        <w:rPr>
          <w:color w:val="2B2A29"/>
          <w:spacing w:val="-9"/>
          <w:w w:val="105"/>
        </w:rPr>
        <w:t>JSON</w:t>
      </w:r>
      <w:r>
        <w:rPr>
          <w:color w:val="2B2A29"/>
          <w:w w:val="105"/>
        </w:rPr>
        <w:t>消息，在</w:t>
      </w:r>
      <w:r>
        <w:rPr>
          <w:color w:val="2B2A29"/>
          <w:spacing w:val="-9"/>
          <w:w w:val="105"/>
        </w:rPr>
        <w:t>第</w:t>
      </w:r>
      <w:r>
        <w:rPr>
          <w:color w:val="2B2A29"/>
          <w:w w:val="105"/>
        </w:rPr>
        <w:t>13行，</w:t>
      </w:r>
      <w:r>
        <w:rPr>
          <w:rFonts w:ascii="宋体"/>
          <w:color w:val="2B2A29"/>
          <w:w w:val="105"/>
        </w:rPr>
        <w:t>w1</w:t>
      </w:r>
      <w:r>
        <w:rPr>
          <w:color w:val="2B2A29"/>
          <w:w w:val="105"/>
        </w:rPr>
        <w:t>接收</w:t>
      </w:r>
      <w:r>
        <w:rPr>
          <w:rFonts w:ascii="宋体"/>
          <w:color w:val="2B2A29"/>
          <w:w w:val="105"/>
        </w:rPr>
        <w:t>w2</w:t>
      </w:r>
      <w:r>
        <w:t xml:space="preserve"> </w:t>
      </w:r>
      <w:r>
        <w:rPr>
          <w:color w:val="2B2A29"/>
          <w:w w:val="105"/>
        </w:rPr>
        <w:t>JSON值。第3行和</w:t>
      </w:r>
      <w:r>
        <w:rPr>
          <w:color w:val="2B2A29"/>
          <w:spacing w:val="-5"/>
          <w:w w:val="105"/>
        </w:rPr>
        <w:t>第</w:t>
      </w:r>
      <w:r>
        <w:rPr>
          <w:color w:val="2B2A29"/>
          <w:w w:val="105"/>
        </w:rPr>
        <w:t>4行上</w:t>
      </w:r>
      <w:r>
        <w:rPr>
          <w:color w:val="2B2A29"/>
          <w:spacing w:val="-5"/>
          <w:w w:val="105"/>
        </w:rPr>
        <w:t>的</w:t>
      </w:r>
      <w:r>
        <w:rPr>
          <w:color w:val="2B2A29"/>
          <w:w w:val="105"/>
        </w:rPr>
        <w:t>程序输出打印此消息传递。</w:t>
      </w:r>
    </w:p>
    <w:p>
      <w:r>
        <w:rPr>
          <w:color w:val="2B2A29"/>
          <w:w w:val="105"/>
        </w:rPr>
        <w:t>On</w:t>
      </w:r>
      <w:r>
        <w:rPr>
          <w:color w:val="2B2A29"/>
          <w:spacing w:val="-12"/>
          <w:w w:val="105"/>
        </w:rPr>
        <w:t xml:space="preserve"> </w:t>
      </w:r>
      <w:r>
        <w:rPr>
          <w:color w:val="2B2A29"/>
          <w:w w:val="105"/>
        </w:rPr>
        <w:t>line</w:t>
      </w:r>
      <w:r>
        <w:rPr>
          <w:color w:val="2B2A29"/>
          <w:spacing w:val="-12"/>
          <w:w w:val="105"/>
        </w:rPr>
        <w:t xml:space="preserve"> </w:t>
      </w:r>
      <w:r>
        <w:rPr>
          <w:color w:val="2B2A29"/>
          <w:w w:val="105"/>
        </w:rPr>
        <w:t>18,</w:t>
      </w:r>
      <w:r>
        <w:rPr>
          <w:color w:val="2B2A29"/>
          <w:spacing w:val="-11"/>
          <w:w w:val="105"/>
        </w:rPr>
        <w:t xml:space="preserve"> </w:t>
      </w:r>
      <w:r>
        <w:rPr>
          <w:rFonts w:ascii="宋体" w:hAnsi="宋体"/>
          <w:color w:val="2B2A29"/>
          <w:w w:val="105"/>
        </w:rPr>
        <w:t>w1</w:t>
      </w:r>
      <w:r>
        <w:rPr>
          <w:rFonts w:ascii="宋体" w:hAnsi="宋体"/>
          <w:color w:val="2B2A29"/>
          <w:spacing w:val="-70"/>
          <w:w w:val="105"/>
        </w:rPr>
        <w:t xml:space="preserve"> </w:t>
      </w:r>
      <w:r>
        <w:rPr>
          <w:color w:val="2B2A29"/>
          <w:w w:val="105"/>
        </w:rPr>
        <w:t>sends</w:t>
      </w:r>
      <w:r>
        <w:rPr>
          <w:color w:val="2B2A29"/>
          <w:spacing w:val="-11"/>
          <w:w w:val="105"/>
        </w:rPr>
        <w:t xml:space="preserve"> </w:t>
      </w:r>
      <w:r>
        <w:rPr>
          <w:color w:val="2B2A29"/>
          <w:w w:val="105"/>
        </w:rPr>
        <w:t>messages</w:t>
      </w:r>
      <w:r>
        <w:rPr>
          <w:color w:val="2B2A29"/>
          <w:spacing w:val="-12"/>
          <w:w w:val="105"/>
        </w:rPr>
        <w:t xml:space="preserve"> </w:t>
      </w:r>
      <w:r>
        <w:rPr>
          <w:color w:val="2B2A29"/>
          <w:w w:val="105"/>
        </w:rPr>
        <w:t>synchronously</w:t>
      </w:r>
      <w:r>
        <w:rPr>
          <w:color w:val="2B2A29"/>
          <w:spacing w:val="-12"/>
          <w:w w:val="105"/>
        </w:rPr>
        <w:t xml:space="preserve"> </w:t>
      </w:r>
      <w:r>
        <w:rPr>
          <w:color w:val="2B2A29"/>
          <w:w w:val="105"/>
        </w:rPr>
        <w:t>to</w:t>
      </w:r>
      <w:r>
        <w:rPr>
          <w:color w:val="2B2A29"/>
          <w:spacing w:val="-11"/>
          <w:w w:val="105"/>
        </w:rPr>
        <w:t xml:space="preserve"> </w:t>
      </w:r>
      <w:r>
        <w:rPr>
          <w:color w:val="2B2A29"/>
          <w:w w:val="105"/>
        </w:rPr>
        <w:t>worker</w:t>
      </w:r>
      <w:r>
        <w:rPr>
          <w:color w:val="2B2A29"/>
          <w:spacing w:val="-12"/>
          <w:w w:val="105"/>
        </w:rPr>
        <w:t xml:space="preserve"> </w:t>
      </w:r>
      <w:r>
        <w:rPr>
          <w:rFonts w:ascii="宋体" w:hAnsi="宋体"/>
          <w:color w:val="2B2A29"/>
          <w:w w:val="105"/>
        </w:rPr>
        <w:t>w2</w:t>
      </w:r>
      <w:r>
        <w:rPr>
          <w:color w:val="2B2A29"/>
          <w:w w:val="105"/>
        </w:rPr>
        <w:t>.</w:t>
      </w:r>
      <w:r>
        <w:rPr>
          <w:color w:val="2B2A29"/>
          <w:spacing w:val="-12"/>
          <w:w w:val="105"/>
        </w:rPr>
        <w:t xml:space="preserve"> </w:t>
      </w:r>
      <w:r>
        <w:rPr>
          <w:color w:val="2B2A29"/>
          <w:w w:val="105"/>
        </w:rPr>
        <w:t>Worker</w:t>
      </w:r>
      <w:r>
        <w:rPr>
          <w:color w:val="2B2A29"/>
          <w:spacing w:val="-11"/>
          <w:w w:val="105"/>
        </w:rPr>
        <w:t xml:space="preserve"> </w:t>
      </w:r>
      <w:r>
        <w:rPr>
          <w:rFonts w:ascii="宋体" w:hAnsi="宋体"/>
          <w:color w:val="2B2A29"/>
          <w:w w:val="105"/>
        </w:rPr>
        <w:t>w1</w:t>
      </w:r>
      <w:r>
        <w:rPr>
          <w:rFonts w:ascii="宋体" w:hAnsi="宋体"/>
          <w:color w:val="2B2A29"/>
          <w:spacing w:val="-70"/>
          <w:w w:val="105"/>
        </w:rPr>
        <w:t xml:space="preserve"> </w:t>
      </w:r>
      <w:r>
        <w:rPr>
          <w:color w:val="2B2A29"/>
          <w:w w:val="105"/>
        </w:rPr>
        <w:t>will</w:t>
      </w:r>
      <w:r>
        <w:rPr>
          <w:color w:val="2B2A29"/>
          <w:spacing w:val="-11"/>
          <w:w w:val="105"/>
        </w:rPr>
        <w:t xml:space="preserve"> </w:t>
      </w:r>
      <w:r>
        <w:rPr>
          <w:color w:val="2B2A29"/>
          <w:w w:val="105"/>
        </w:rPr>
        <w:t>wait</w:t>
      </w:r>
      <w:r>
        <w:rPr>
          <w:color w:val="2B2A29"/>
          <w:spacing w:val="-12"/>
          <w:w w:val="105"/>
        </w:rPr>
        <w:t xml:space="preserve"> </w:t>
      </w:r>
      <w:r>
        <w:rPr>
          <w:color w:val="2B2A29"/>
          <w:w w:val="105"/>
        </w:rPr>
        <w:t>until</w:t>
      </w:r>
      <w:r>
        <w:rPr>
          <w:color w:val="2B2A29"/>
          <w:spacing w:val="-55"/>
          <w:w w:val="105"/>
        </w:rPr>
        <w:t xml:space="preserve"> </w:t>
      </w:r>
      <w:r>
        <w:rPr>
          <w:color w:val="2B2A29"/>
          <w:w w:val="105"/>
        </w:rPr>
        <w:t xml:space="preserve">worker </w:t>
      </w:r>
      <w:r>
        <w:rPr>
          <w:rFonts w:ascii="宋体" w:hAnsi="宋体"/>
          <w:color w:val="2B2A29"/>
          <w:w w:val="105"/>
        </w:rPr>
        <w:t xml:space="preserve">w2 </w:t>
      </w:r>
      <w:r>
        <w:rPr>
          <w:color w:val="2B2A29"/>
          <w:w w:val="105"/>
        </w:rPr>
        <w:t xml:space="preserve">receives the message. A synchronous send returns </w:t>
      </w:r>
      <w:r>
        <w:rPr>
          <w:rFonts w:ascii="宋体" w:hAnsi="宋体"/>
          <w:color w:val="2B2A29"/>
          <w:w w:val="105"/>
        </w:rPr>
        <w:t xml:space="preserve">nil </w:t>
      </w:r>
      <w:r>
        <w:rPr>
          <w:color w:val="2B2A29"/>
          <w:w w:val="105"/>
        </w:rPr>
        <w:t>if the message was</w:t>
      </w:r>
      <w:r>
        <w:rPr>
          <w:color w:val="2B2A29"/>
          <w:spacing w:val="1"/>
          <w:w w:val="105"/>
        </w:rPr>
        <w:t xml:space="preserve"> </w:t>
      </w:r>
      <w:r>
        <w:rPr>
          <w:color w:val="2B2A29"/>
          <w:w w:val="105"/>
        </w:rPr>
        <w:t>successfully sent or returns an error or panics based on the receiving worker’s state. On</w:t>
      </w:r>
      <w:r>
        <w:rPr>
          <w:color w:val="2B2A29"/>
          <w:spacing w:val="1"/>
          <w:w w:val="105"/>
        </w:rPr>
        <w:t xml:space="preserve"> </w:t>
      </w:r>
      <w:r>
        <w:rPr>
          <w:color w:val="2B2A29"/>
          <w:w w:val="105"/>
        </w:rPr>
        <w:t>line</w:t>
      </w:r>
      <w:r>
        <w:rPr>
          <w:color w:val="2B2A29"/>
          <w:spacing w:val="-12"/>
          <w:w w:val="105"/>
        </w:rPr>
        <w:t xml:space="preserve"> </w:t>
      </w:r>
      <w:r>
        <w:rPr>
          <w:color w:val="2B2A29"/>
          <w:w w:val="105"/>
        </w:rPr>
        <w:t>47,</w:t>
      </w:r>
      <w:r>
        <w:rPr>
          <w:color w:val="2B2A29"/>
          <w:spacing w:val="-12"/>
          <w:w w:val="105"/>
        </w:rPr>
        <w:t xml:space="preserve"> </w:t>
      </w:r>
      <w:r>
        <w:rPr>
          <w:rFonts w:ascii="宋体" w:hAnsi="宋体"/>
          <w:color w:val="2B2A29"/>
          <w:w w:val="105"/>
        </w:rPr>
        <w:t>w2</w:t>
      </w:r>
      <w:r>
        <w:rPr>
          <w:rFonts w:ascii="宋体" w:hAnsi="宋体"/>
          <w:color w:val="2B2A29"/>
          <w:spacing w:val="-69"/>
          <w:w w:val="105"/>
        </w:rPr>
        <w:t xml:space="preserve"> </w:t>
      </w:r>
      <w:r>
        <w:rPr>
          <w:color w:val="2B2A29"/>
          <w:w w:val="105"/>
        </w:rPr>
        <w:t>receives</w:t>
      </w:r>
      <w:r>
        <w:rPr>
          <w:color w:val="2B2A29"/>
          <w:spacing w:val="-12"/>
          <w:w w:val="105"/>
        </w:rPr>
        <w:t xml:space="preserve"> </w:t>
      </w:r>
      <w:r>
        <w:rPr>
          <w:color w:val="2B2A29"/>
          <w:w w:val="105"/>
        </w:rPr>
        <w:t>the</w:t>
      </w:r>
      <w:r>
        <w:rPr>
          <w:color w:val="2B2A29"/>
          <w:spacing w:val="-11"/>
          <w:w w:val="105"/>
        </w:rPr>
        <w:t xml:space="preserve"> </w:t>
      </w:r>
      <w:r>
        <w:rPr>
          <w:color w:val="2B2A29"/>
          <w:w w:val="105"/>
        </w:rPr>
        <w:t>message</w:t>
      </w:r>
      <w:r>
        <w:rPr>
          <w:color w:val="2B2A29"/>
          <w:spacing w:val="-12"/>
          <w:w w:val="105"/>
        </w:rPr>
        <w:t xml:space="preserve"> </w:t>
      </w:r>
      <w:r>
        <w:rPr>
          <w:color w:val="2B2A29"/>
          <w:w w:val="105"/>
        </w:rPr>
        <w:t>sent</w:t>
      </w:r>
      <w:r>
        <w:rPr>
          <w:color w:val="2B2A29"/>
          <w:spacing w:val="-12"/>
          <w:w w:val="105"/>
        </w:rPr>
        <w:t xml:space="preserve"> </w:t>
      </w:r>
      <w:r>
        <w:rPr>
          <w:color w:val="2B2A29"/>
          <w:w w:val="105"/>
        </w:rPr>
        <w:t>synchronously</w:t>
      </w:r>
      <w:r>
        <w:rPr>
          <w:color w:val="2B2A29"/>
          <w:spacing w:val="-11"/>
          <w:w w:val="105"/>
        </w:rPr>
        <w:t xml:space="preserve"> </w:t>
      </w:r>
      <w:r>
        <w:rPr>
          <w:color w:val="2B2A29"/>
          <w:w w:val="105"/>
        </w:rPr>
        <w:t>from</w:t>
      </w:r>
      <w:r>
        <w:rPr>
          <w:color w:val="2B2A29"/>
          <w:spacing w:val="-12"/>
          <w:w w:val="105"/>
        </w:rPr>
        <w:t xml:space="preserve"> </w:t>
      </w:r>
      <w:r>
        <w:rPr>
          <w:color w:val="2B2A29"/>
          <w:w w:val="105"/>
        </w:rPr>
        <w:t>worker</w:t>
      </w:r>
      <w:r>
        <w:rPr>
          <w:color w:val="2B2A29"/>
          <w:spacing w:val="-12"/>
          <w:w w:val="105"/>
        </w:rPr>
        <w:t xml:space="preserve"> </w:t>
      </w:r>
      <w:r>
        <w:rPr>
          <w:rFonts w:ascii="宋体" w:hAnsi="宋体"/>
          <w:color w:val="2B2A29"/>
          <w:w w:val="105"/>
        </w:rPr>
        <w:t>w1</w:t>
      </w:r>
      <w:r>
        <w:rPr>
          <w:color w:val="2B2A29"/>
          <w:w w:val="105"/>
        </w:rPr>
        <w:t>.</w:t>
      </w:r>
    </w:p>
    <w:p>
      <w:pPr>
        <w:pStyle w:val="11"/>
        <w:spacing w:before="9" w:line="283" w:lineRule="auto"/>
        <w:ind w:left="520" w:right="266" w:firstLine="359"/>
      </w:pPr>
      <w:r>
        <w:rPr>
          <w:color w:val="2B2A29"/>
          <w:w w:val="105"/>
        </w:rPr>
        <w:t>在</w:t>
      </w:r>
      <w:r>
        <w:rPr>
          <w:color w:val="2B2A29"/>
          <w:spacing w:val="-12"/>
          <w:w w:val="105"/>
        </w:rPr>
        <w:t>第</w:t>
      </w:r>
      <w:r>
        <w:rPr>
          <w:color w:val="2B2A29"/>
          <w:w w:val="105"/>
        </w:rPr>
        <w:t>18行，</w:t>
      </w:r>
      <w:r>
        <w:rPr>
          <w:rFonts w:ascii="宋体" w:hAnsi="宋体"/>
          <w:color w:val="2B2A29"/>
          <w:w w:val="105"/>
        </w:rPr>
        <w:t>w1</w:t>
      </w:r>
      <w:r>
        <w:rPr>
          <w:rFonts w:ascii="宋体" w:hAnsi="宋体"/>
          <w:color w:val="2B2A29"/>
          <w:spacing w:val="-70"/>
          <w:w w:val="105"/>
        </w:rPr>
        <w:t>将</w:t>
      </w:r>
      <w:r>
        <w:rPr>
          <w:color w:val="2B2A29"/>
          <w:w w:val="105"/>
        </w:rPr>
        <w:t>消息同步发送给工作人员</w:t>
      </w:r>
      <w:r>
        <w:rPr>
          <w:rFonts w:ascii="宋体" w:hAnsi="宋体"/>
          <w:color w:val="2B2A29"/>
          <w:w w:val="105"/>
        </w:rPr>
        <w:t>w2</w:t>
      </w:r>
      <w:r>
        <w:rPr>
          <w:color w:val="2B2A29"/>
          <w:w w:val="105"/>
        </w:rPr>
        <w:t>。工作者</w:t>
      </w:r>
      <w:r>
        <w:rPr>
          <w:rFonts w:ascii="宋体" w:hAnsi="宋体"/>
          <w:color w:val="2B2A29"/>
          <w:w w:val="105"/>
        </w:rPr>
        <w:t>w1</w:t>
      </w:r>
      <w:r>
        <w:rPr>
          <w:color w:val="2B2A29"/>
          <w:w w:val="105"/>
        </w:rPr>
        <w:t>将等待</w:t>
      </w:r>
      <w:r>
        <w:rPr>
          <w:color w:val="2B2A29"/>
          <w:spacing w:val="-12"/>
          <w:w w:val="105"/>
        </w:rPr>
        <w:t>，</w:t>
      </w:r>
      <w:r>
        <w:rPr>
          <w:color w:val="2B2A29"/>
          <w:w w:val="105"/>
        </w:rPr>
        <w:t>直到工作者</w:t>
      </w:r>
      <w:r>
        <w:rPr>
          <w:rFonts w:ascii="宋体" w:hAnsi="宋体"/>
          <w:color w:val="2B2A29"/>
          <w:w w:val="105"/>
        </w:rPr>
        <w:t>w2</w:t>
      </w:r>
      <w:r>
        <w:rPr>
          <w:color w:val="2B2A29"/>
          <w:w w:val="105"/>
        </w:rPr>
        <w:t>接收到消息。如果消息成功发送，则同步发送返回</w:t>
      </w:r>
      <w:r>
        <w:rPr>
          <w:rFonts w:ascii="宋体" w:hAnsi="宋体"/>
          <w:color w:val="2B2A29"/>
          <w:w w:val="105"/>
        </w:rPr>
        <w:t>nil，</w:t>
      </w:r>
      <w:r>
        <w:rPr>
          <w:color w:val="2B2A29"/>
          <w:w w:val="105"/>
        </w:rPr>
        <w:t>或者根据接收工作人员的状态返回错误或恐慌。在第47行，</w:t>
      </w:r>
      <w:r>
        <w:rPr>
          <w:rFonts w:ascii="宋体" w:hAnsi="宋体"/>
          <w:color w:val="2B2A29"/>
          <w:w w:val="105"/>
        </w:rPr>
        <w:t>w2</w:t>
      </w:r>
      <w:r>
        <w:rPr>
          <w:color w:val="2B2A29"/>
          <w:w w:val="105"/>
        </w:rPr>
        <w:t>接收从工作者</w:t>
      </w:r>
      <w:r>
        <w:rPr>
          <w:rFonts w:ascii="宋体" w:hAnsi="宋体"/>
          <w:color w:val="2B2A29"/>
          <w:w w:val="105"/>
        </w:rPr>
        <w:t>w1</w:t>
      </w:r>
      <w:r>
        <w:rPr>
          <w:color w:val="2B2A29"/>
          <w:w w:val="105"/>
        </w:rPr>
        <w:t>同步发送</w:t>
      </w:r>
      <w:r>
        <w:rPr>
          <w:color w:val="2B2A29"/>
          <w:spacing w:val="-12"/>
          <w:w w:val="105"/>
        </w:rPr>
        <w:t>的</w:t>
      </w:r>
      <w:r>
        <w:rPr>
          <w:color w:val="2B2A29"/>
          <w:w w:val="105"/>
        </w:rPr>
        <w:t>消息。</w:t>
      </w:r>
    </w:p>
    <w:p>
      <w:r>
        <w:rPr>
          <w:color w:val="2B2A29"/>
          <w:w w:val="105"/>
        </w:rPr>
        <w:t>On</w:t>
      </w:r>
      <w:r>
        <w:rPr>
          <w:color w:val="2B2A29"/>
          <w:spacing w:val="-6"/>
          <w:w w:val="105"/>
        </w:rPr>
        <w:t xml:space="preserve"> </w:t>
      </w:r>
      <w:r>
        <w:rPr>
          <w:color w:val="2B2A29"/>
          <w:w w:val="105"/>
        </w:rPr>
        <w:t>lines</w:t>
      </w:r>
      <w:r>
        <w:rPr>
          <w:color w:val="2B2A29"/>
          <w:spacing w:val="-6"/>
          <w:w w:val="105"/>
        </w:rPr>
        <w:t xml:space="preserve"> </w:t>
      </w:r>
      <w:r>
        <w:rPr>
          <w:color w:val="2B2A29"/>
          <w:w w:val="105"/>
        </w:rPr>
        <w:t>23,</w:t>
      </w:r>
      <w:r>
        <w:rPr>
          <w:color w:val="2B2A29"/>
          <w:spacing w:val="-5"/>
          <w:w w:val="105"/>
        </w:rPr>
        <w:t xml:space="preserve"> </w:t>
      </w:r>
      <w:r>
        <w:rPr>
          <w:color w:val="2B2A29"/>
          <w:w w:val="105"/>
        </w:rPr>
        <w:t>24,</w:t>
      </w:r>
      <w:r>
        <w:rPr>
          <w:color w:val="2B2A29"/>
          <w:spacing w:val="-6"/>
          <w:w w:val="105"/>
        </w:rPr>
        <w:t xml:space="preserve"> </w:t>
      </w:r>
      <w:r>
        <w:rPr>
          <w:color w:val="2B2A29"/>
          <w:w w:val="105"/>
        </w:rPr>
        <w:t>and</w:t>
      </w:r>
      <w:r>
        <w:rPr>
          <w:color w:val="2B2A29"/>
          <w:spacing w:val="-5"/>
          <w:w w:val="105"/>
        </w:rPr>
        <w:t xml:space="preserve"> </w:t>
      </w:r>
      <w:r>
        <w:rPr>
          <w:color w:val="2B2A29"/>
          <w:w w:val="105"/>
        </w:rPr>
        <w:t>25,</w:t>
      </w:r>
      <w:r>
        <w:rPr>
          <w:color w:val="2B2A29"/>
          <w:spacing w:val="-6"/>
          <w:w w:val="105"/>
        </w:rPr>
        <w:t xml:space="preserve"> </w:t>
      </w:r>
      <w:r>
        <w:rPr>
          <w:rFonts w:ascii="宋体"/>
          <w:color w:val="2B2A29"/>
          <w:w w:val="105"/>
        </w:rPr>
        <w:t>w1</w:t>
      </w:r>
      <w:r>
        <w:rPr>
          <w:rFonts w:ascii="宋体"/>
          <w:color w:val="2B2A29"/>
          <w:spacing w:val="-63"/>
          <w:w w:val="105"/>
        </w:rPr>
        <w:t xml:space="preserve"> </w:t>
      </w:r>
      <w:r>
        <w:rPr>
          <w:color w:val="2B2A29"/>
          <w:w w:val="105"/>
        </w:rPr>
        <w:t>sends</w:t>
      </w:r>
      <w:r>
        <w:rPr>
          <w:color w:val="2B2A29"/>
          <w:spacing w:val="-5"/>
          <w:w w:val="105"/>
        </w:rPr>
        <w:t xml:space="preserve"> </w:t>
      </w:r>
      <w:r>
        <w:rPr>
          <w:color w:val="2B2A29"/>
          <w:w w:val="105"/>
        </w:rPr>
        <w:t>messages</w:t>
      </w:r>
      <w:r>
        <w:rPr>
          <w:color w:val="2B2A29"/>
          <w:spacing w:val="-6"/>
          <w:w w:val="105"/>
        </w:rPr>
        <w:t xml:space="preserve"> </w:t>
      </w:r>
      <w:r>
        <w:rPr>
          <w:color w:val="2B2A29"/>
          <w:w w:val="105"/>
        </w:rPr>
        <w:t>asynchronously</w:t>
      </w:r>
      <w:r>
        <w:rPr>
          <w:color w:val="2B2A29"/>
          <w:spacing w:val="-5"/>
          <w:w w:val="105"/>
        </w:rPr>
        <w:t xml:space="preserve"> </w:t>
      </w:r>
      <w:r>
        <w:rPr>
          <w:color w:val="2B2A29"/>
          <w:w w:val="105"/>
        </w:rPr>
        <w:t>to</w:t>
      </w:r>
      <w:r>
        <w:rPr>
          <w:color w:val="2B2A29"/>
          <w:spacing w:val="-6"/>
          <w:w w:val="105"/>
        </w:rPr>
        <w:t xml:space="preserve"> </w:t>
      </w:r>
      <w:r>
        <w:rPr>
          <w:color w:val="2B2A29"/>
          <w:w w:val="105"/>
        </w:rPr>
        <w:t>worker</w:t>
      </w:r>
      <w:r>
        <w:rPr>
          <w:color w:val="2B2A29"/>
          <w:spacing w:val="-5"/>
          <w:w w:val="105"/>
        </w:rPr>
        <w:t xml:space="preserve"> </w:t>
      </w:r>
      <w:r>
        <w:rPr>
          <w:rFonts w:ascii="宋体"/>
          <w:color w:val="2B2A29"/>
          <w:w w:val="105"/>
        </w:rPr>
        <w:t>w3</w:t>
      </w:r>
      <w:r>
        <w:rPr>
          <w:color w:val="2B2A29"/>
          <w:w w:val="105"/>
        </w:rPr>
        <w:t>,</w:t>
      </w:r>
      <w:r>
        <w:rPr>
          <w:color w:val="2B2A29"/>
          <w:spacing w:val="-6"/>
          <w:w w:val="105"/>
        </w:rPr>
        <w:t xml:space="preserve"> </w:t>
      </w:r>
      <w:r>
        <w:rPr>
          <w:color w:val="2B2A29"/>
          <w:w w:val="105"/>
        </w:rPr>
        <w:t>and</w:t>
      </w:r>
      <w:r>
        <w:rPr>
          <w:color w:val="2B2A29"/>
          <w:spacing w:val="-5"/>
          <w:w w:val="105"/>
        </w:rPr>
        <w:t xml:space="preserve"> </w:t>
      </w:r>
      <w:r>
        <w:rPr>
          <w:color w:val="2B2A29"/>
          <w:w w:val="105"/>
        </w:rPr>
        <w:t>on</w:t>
      </w:r>
      <w:r>
        <w:rPr>
          <w:color w:val="2B2A29"/>
          <w:spacing w:val="-6"/>
          <w:w w:val="105"/>
        </w:rPr>
        <w:t xml:space="preserve"> </w:t>
      </w:r>
      <w:r>
        <w:rPr>
          <w:color w:val="2B2A29"/>
          <w:w w:val="105"/>
        </w:rPr>
        <w:t>lines 55,</w:t>
      </w:r>
      <w:r>
        <w:rPr>
          <w:color w:val="2B2A29"/>
          <w:spacing w:val="-10"/>
          <w:w w:val="105"/>
        </w:rPr>
        <w:t xml:space="preserve"> </w:t>
      </w:r>
      <w:r>
        <w:rPr>
          <w:color w:val="2B2A29"/>
          <w:w w:val="105"/>
        </w:rPr>
        <w:t>56,</w:t>
      </w:r>
      <w:r>
        <w:rPr>
          <w:color w:val="2B2A29"/>
          <w:spacing w:val="-10"/>
          <w:w w:val="105"/>
        </w:rPr>
        <w:t xml:space="preserve"> </w:t>
      </w:r>
      <w:r>
        <w:rPr>
          <w:color w:val="2B2A29"/>
          <w:w w:val="105"/>
        </w:rPr>
        <w:t>and</w:t>
      </w:r>
      <w:r>
        <w:rPr>
          <w:color w:val="2B2A29"/>
          <w:spacing w:val="-10"/>
          <w:w w:val="105"/>
        </w:rPr>
        <w:t xml:space="preserve"> </w:t>
      </w:r>
      <w:r>
        <w:rPr>
          <w:color w:val="2B2A29"/>
          <w:w w:val="105"/>
        </w:rPr>
        <w:t>57,</w:t>
      </w:r>
      <w:r>
        <w:rPr>
          <w:color w:val="2B2A29"/>
          <w:spacing w:val="-10"/>
          <w:w w:val="105"/>
        </w:rPr>
        <w:t xml:space="preserve"> </w:t>
      </w:r>
      <w:r>
        <w:rPr>
          <w:rFonts w:ascii="宋体"/>
          <w:color w:val="2B2A29"/>
          <w:w w:val="105"/>
        </w:rPr>
        <w:t>w3</w:t>
      </w:r>
      <w:r>
        <w:rPr>
          <w:rFonts w:ascii="宋体"/>
          <w:color w:val="2B2A29"/>
          <w:spacing w:val="-68"/>
          <w:w w:val="105"/>
        </w:rPr>
        <w:t xml:space="preserve"> </w:t>
      </w:r>
      <w:r>
        <w:rPr>
          <w:color w:val="2B2A29"/>
          <w:w w:val="105"/>
        </w:rPr>
        <w:t>receives</w:t>
      </w:r>
      <w:r>
        <w:rPr>
          <w:color w:val="2B2A29"/>
          <w:spacing w:val="-10"/>
          <w:w w:val="105"/>
        </w:rPr>
        <w:t xml:space="preserve"> </w:t>
      </w:r>
      <w:r>
        <w:rPr>
          <w:rFonts w:ascii="宋体"/>
          <w:color w:val="2B2A29"/>
          <w:w w:val="105"/>
        </w:rPr>
        <w:t>w1</w:t>
      </w:r>
      <w:r>
        <w:rPr>
          <w:rFonts w:ascii="宋体"/>
          <w:color w:val="2B2A29"/>
          <w:spacing w:val="-68"/>
          <w:w w:val="105"/>
        </w:rPr>
        <w:t xml:space="preserve"> </w:t>
      </w:r>
      <w:r>
        <w:rPr>
          <w:color w:val="2B2A29"/>
          <w:w w:val="105"/>
        </w:rPr>
        <w:t>messages.</w:t>
      </w:r>
      <w:r>
        <w:rPr>
          <w:color w:val="2B2A29"/>
          <w:spacing w:val="-10"/>
          <w:w w:val="105"/>
        </w:rPr>
        <w:t xml:space="preserve"> </w:t>
      </w:r>
      <w:r>
        <w:rPr>
          <w:color w:val="2B2A29"/>
          <w:w w:val="105"/>
        </w:rPr>
        <w:t>Line</w:t>
      </w:r>
      <w:r>
        <w:rPr>
          <w:color w:val="2B2A29"/>
          <w:spacing w:val="-10"/>
          <w:w w:val="105"/>
        </w:rPr>
        <w:t xml:space="preserve"> </w:t>
      </w:r>
      <w:r>
        <w:rPr>
          <w:color w:val="2B2A29"/>
          <w:w w:val="105"/>
        </w:rPr>
        <w:t>29</w:t>
      </w:r>
      <w:r>
        <w:rPr>
          <w:color w:val="2B2A29"/>
          <w:spacing w:val="-10"/>
          <w:w w:val="105"/>
        </w:rPr>
        <w:t xml:space="preserve"> </w:t>
      </w:r>
      <w:r>
        <w:rPr>
          <w:color w:val="2B2A29"/>
          <w:w w:val="105"/>
        </w:rPr>
        <w:t>flushes</w:t>
      </w:r>
      <w:r>
        <w:rPr>
          <w:color w:val="2B2A29"/>
          <w:spacing w:val="-10"/>
          <w:w w:val="105"/>
        </w:rPr>
        <w:t xml:space="preserve"> </w:t>
      </w:r>
      <w:r>
        <w:rPr>
          <w:color w:val="2B2A29"/>
          <w:w w:val="105"/>
        </w:rPr>
        <w:t>all</w:t>
      </w:r>
      <w:r>
        <w:rPr>
          <w:color w:val="2B2A29"/>
          <w:spacing w:val="-10"/>
          <w:w w:val="105"/>
        </w:rPr>
        <w:t xml:space="preserve"> </w:t>
      </w:r>
      <w:r>
        <w:rPr>
          <w:color w:val="2B2A29"/>
          <w:w w:val="105"/>
        </w:rPr>
        <w:t>messages</w:t>
      </w:r>
      <w:r>
        <w:rPr>
          <w:color w:val="2B2A29"/>
          <w:spacing w:val="-10"/>
          <w:w w:val="105"/>
        </w:rPr>
        <w:t xml:space="preserve"> </w:t>
      </w:r>
      <w:r>
        <w:rPr>
          <w:color w:val="2B2A29"/>
          <w:w w:val="105"/>
        </w:rPr>
        <w:t>sent</w:t>
      </w:r>
      <w:r>
        <w:rPr>
          <w:color w:val="2B2A29"/>
          <w:spacing w:val="-10"/>
          <w:w w:val="105"/>
        </w:rPr>
        <w:t xml:space="preserve"> </w:t>
      </w:r>
      <w:r>
        <w:rPr>
          <w:color w:val="2B2A29"/>
          <w:w w:val="105"/>
        </w:rPr>
        <w:t>asynchronously</w:t>
      </w:r>
      <w:r>
        <w:rPr>
          <w:color w:val="2B2A29"/>
          <w:spacing w:val="-55"/>
          <w:w w:val="105"/>
        </w:rPr>
        <w:t xml:space="preserve"> </w:t>
      </w:r>
      <w:r>
        <w:rPr>
          <w:color w:val="2B2A29"/>
          <w:w w:val="105"/>
        </w:rPr>
        <w:t>to</w:t>
      </w:r>
      <w:r>
        <w:rPr>
          <w:color w:val="2B2A29"/>
          <w:spacing w:val="-9"/>
          <w:w w:val="105"/>
        </w:rPr>
        <w:t xml:space="preserve"> </w:t>
      </w:r>
      <w:r>
        <w:rPr>
          <w:color w:val="2B2A29"/>
          <w:w w:val="105"/>
        </w:rPr>
        <w:t>worker</w:t>
      </w:r>
      <w:r>
        <w:rPr>
          <w:color w:val="2B2A29"/>
          <w:spacing w:val="-9"/>
          <w:w w:val="105"/>
        </w:rPr>
        <w:t xml:space="preserve"> </w:t>
      </w:r>
      <w:r>
        <w:rPr>
          <w:rFonts w:ascii="宋体"/>
          <w:color w:val="2B2A29"/>
          <w:w w:val="105"/>
        </w:rPr>
        <w:t>w3</w:t>
      </w:r>
      <w:r>
        <w:rPr>
          <w:color w:val="2B2A29"/>
          <w:w w:val="105"/>
        </w:rPr>
        <w:t>.</w:t>
      </w:r>
      <w:r>
        <w:rPr>
          <w:color w:val="2B2A29"/>
          <w:spacing w:val="-9"/>
          <w:w w:val="105"/>
        </w:rPr>
        <w:t xml:space="preserve"> </w:t>
      </w:r>
      <w:r>
        <w:rPr>
          <w:color w:val="2B2A29"/>
          <w:w w:val="105"/>
        </w:rPr>
        <w:t>The</w:t>
      </w:r>
      <w:r>
        <w:rPr>
          <w:color w:val="2B2A29"/>
          <w:spacing w:val="-9"/>
          <w:w w:val="105"/>
        </w:rPr>
        <w:t xml:space="preserve"> </w:t>
      </w:r>
      <w:r>
        <w:rPr>
          <w:color w:val="2B2A29"/>
          <w:w w:val="105"/>
        </w:rPr>
        <w:t>worker</w:t>
      </w:r>
      <w:r>
        <w:rPr>
          <w:color w:val="2B2A29"/>
          <w:spacing w:val="-8"/>
          <w:w w:val="105"/>
        </w:rPr>
        <w:t xml:space="preserve"> </w:t>
      </w:r>
      <w:r>
        <w:rPr>
          <w:color w:val="2B2A29"/>
          <w:w w:val="105"/>
        </w:rPr>
        <w:t>will</w:t>
      </w:r>
      <w:r>
        <w:rPr>
          <w:color w:val="2B2A29"/>
          <w:spacing w:val="-9"/>
          <w:w w:val="105"/>
        </w:rPr>
        <w:t xml:space="preserve"> </w:t>
      </w:r>
      <w:r>
        <w:rPr>
          <w:color w:val="2B2A29"/>
          <w:w w:val="105"/>
        </w:rPr>
        <w:t>halt</w:t>
      </w:r>
      <w:r>
        <w:rPr>
          <w:color w:val="2B2A29"/>
          <w:spacing w:val="-9"/>
          <w:w w:val="105"/>
        </w:rPr>
        <w:t xml:space="preserve"> </w:t>
      </w:r>
      <w:r>
        <w:rPr>
          <w:color w:val="2B2A29"/>
          <w:w w:val="105"/>
        </w:rPr>
        <w:t>here</w:t>
      </w:r>
      <w:r>
        <w:rPr>
          <w:color w:val="2B2A29"/>
          <w:spacing w:val="-9"/>
          <w:w w:val="105"/>
        </w:rPr>
        <w:t xml:space="preserve"> </w:t>
      </w:r>
      <w:r>
        <w:rPr>
          <w:color w:val="2B2A29"/>
          <w:w w:val="105"/>
        </w:rPr>
        <w:t>until</w:t>
      </w:r>
      <w:r>
        <w:rPr>
          <w:color w:val="2B2A29"/>
          <w:spacing w:val="-9"/>
          <w:w w:val="105"/>
        </w:rPr>
        <w:t xml:space="preserve"> </w:t>
      </w:r>
      <w:r>
        <w:rPr>
          <w:color w:val="2B2A29"/>
          <w:w w:val="105"/>
        </w:rPr>
        <w:t>all</w:t>
      </w:r>
      <w:r>
        <w:rPr>
          <w:color w:val="2B2A29"/>
          <w:spacing w:val="-8"/>
          <w:w w:val="105"/>
        </w:rPr>
        <w:t xml:space="preserve"> </w:t>
      </w:r>
      <w:r>
        <w:rPr>
          <w:color w:val="2B2A29"/>
          <w:w w:val="105"/>
        </w:rPr>
        <w:t>messages</w:t>
      </w:r>
      <w:r>
        <w:rPr>
          <w:color w:val="2B2A29"/>
          <w:spacing w:val="-9"/>
          <w:w w:val="105"/>
        </w:rPr>
        <w:t xml:space="preserve"> </w:t>
      </w:r>
      <w:r>
        <w:rPr>
          <w:color w:val="2B2A29"/>
          <w:w w:val="105"/>
        </w:rPr>
        <w:t>are</w:t>
      </w:r>
      <w:r>
        <w:rPr>
          <w:color w:val="2B2A29"/>
          <w:spacing w:val="-9"/>
          <w:w w:val="105"/>
        </w:rPr>
        <w:t xml:space="preserve"> </w:t>
      </w:r>
      <w:r>
        <w:rPr>
          <w:color w:val="2B2A29"/>
          <w:w w:val="105"/>
        </w:rPr>
        <w:t>sent</w:t>
      </w:r>
      <w:r>
        <w:rPr>
          <w:color w:val="2B2A29"/>
          <w:spacing w:val="-9"/>
          <w:w w:val="105"/>
        </w:rPr>
        <w:t xml:space="preserve"> </w:t>
      </w:r>
      <w:r>
        <w:rPr>
          <w:color w:val="2B2A29"/>
          <w:w w:val="105"/>
        </w:rPr>
        <w:t>or</w:t>
      </w:r>
      <w:r>
        <w:rPr>
          <w:color w:val="2B2A29"/>
          <w:spacing w:val="-9"/>
          <w:w w:val="105"/>
        </w:rPr>
        <w:t xml:space="preserve"> </w:t>
      </w:r>
      <w:r>
        <w:rPr>
          <w:color w:val="2B2A29"/>
          <w:w w:val="105"/>
        </w:rPr>
        <w:t>until</w:t>
      </w:r>
      <w:r>
        <w:rPr>
          <w:color w:val="2B2A29"/>
          <w:spacing w:val="-8"/>
          <w:w w:val="105"/>
        </w:rPr>
        <w:t xml:space="preserve"> </w:t>
      </w:r>
      <w:r>
        <w:rPr>
          <w:color w:val="2B2A29"/>
          <w:w w:val="105"/>
        </w:rPr>
        <w:t>worker</w:t>
      </w:r>
      <w:r>
        <w:rPr>
          <w:color w:val="2B2A29"/>
          <w:spacing w:val="-9"/>
          <w:w w:val="105"/>
        </w:rPr>
        <w:t xml:space="preserve"> </w:t>
      </w:r>
      <w:r>
        <w:rPr>
          <w:rFonts w:ascii="宋体"/>
          <w:color w:val="2B2A29"/>
          <w:w w:val="105"/>
        </w:rPr>
        <w:t>w3</w:t>
      </w:r>
      <w:r>
        <w:rPr>
          <w:rFonts w:ascii="宋体"/>
          <w:color w:val="2B2A29"/>
          <w:spacing w:val="-67"/>
          <w:w w:val="105"/>
        </w:rPr>
        <w:t xml:space="preserve"> </w:t>
      </w:r>
      <w:r>
        <w:rPr>
          <w:color w:val="2B2A29"/>
          <w:w w:val="105"/>
        </w:rPr>
        <w:t>fails.</w:t>
      </w:r>
    </w:p>
    <w:p>
      <w:pPr>
        <w:pStyle w:val="11"/>
        <w:spacing w:line="266" w:lineRule="exact"/>
        <w:ind w:left="879"/>
      </w:pPr>
      <w:r>
        <w:rPr>
          <w:color w:val="2B2A29"/>
          <w:w w:val="105"/>
        </w:rPr>
        <w:t>在</w:t>
      </w:r>
      <w:r>
        <w:rPr>
          <w:color w:val="2B2A29"/>
          <w:spacing w:val="-6"/>
          <w:w w:val="105"/>
        </w:rPr>
        <w:t>第</w:t>
      </w:r>
      <w:r>
        <w:rPr>
          <w:color w:val="2B2A29"/>
          <w:w w:val="105"/>
        </w:rPr>
        <w:t>23、24和25行</w:t>
      </w:r>
      <w:r>
        <w:rPr>
          <w:color w:val="2B2A29"/>
          <w:spacing w:val="-6"/>
          <w:w w:val="105"/>
        </w:rPr>
        <w:t>，w1</w:t>
      </w:r>
      <w:r>
        <w:rPr>
          <w:color w:val="2B2A29"/>
          <w:w w:val="105"/>
        </w:rPr>
        <w:t>异步地向工作者</w:t>
      </w:r>
      <w:r>
        <w:rPr>
          <w:rFonts w:ascii="宋体"/>
          <w:color w:val="2B2A29"/>
          <w:w w:val="105"/>
        </w:rPr>
        <w:t>w3</w:t>
      </w:r>
      <w:r>
        <w:rPr>
          <w:color w:val="2B2A29"/>
          <w:w w:val="105"/>
        </w:rPr>
        <w:t>发送</w:t>
      </w:r>
      <w:r>
        <w:rPr>
          <w:color w:val="2B2A29"/>
          <w:spacing w:val="-5"/>
          <w:w w:val="105"/>
        </w:rPr>
        <w:t>消息</w:t>
      </w:r>
      <w:r>
        <w:rPr>
          <w:color w:val="2B2A29"/>
          <w:w w:val="105"/>
        </w:rPr>
        <w:t>，在第55、56和57行，</w:t>
      </w:r>
      <w:r>
        <w:rPr>
          <w:rFonts w:ascii="宋体"/>
          <w:color w:val="2B2A29"/>
          <w:w w:val="105"/>
        </w:rPr>
        <w:t>w3</w:t>
      </w:r>
      <w:r>
        <w:rPr>
          <w:color w:val="2B2A29"/>
          <w:w w:val="105"/>
        </w:rPr>
        <w:t>接收</w:t>
      </w:r>
      <w:r>
        <w:rPr>
          <w:rFonts w:ascii="宋体"/>
          <w:color w:val="2B2A29"/>
          <w:w w:val="105"/>
        </w:rPr>
        <w:t>w1</w:t>
      </w:r>
      <w:r>
        <w:rPr>
          <w:color w:val="2B2A29"/>
          <w:w w:val="105"/>
        </w:rPr>
        <w:t>消息</w:t>
      </w:r>
      <w:r>
        <w:rPr>
          <w:color w:val="2B2A29"/>
          <w:spacing w:val="-6"/>
          <w:w w:val="105"/>
        </w:rPr>
        <w:t>。</w:t>
      </w:r>
      <w:r>
        <w:rPr>
          <w:color w:val="2B2A29"/>
          <w:spacing w:val="-10"/>
          <w:w w:val="105"/>
        </w:rPr>
        <w:t>第</w:t>
      </w:r>
      <w:r>
        <w:rPr>
          <w:color w:val="2B2A29"/>
          <w:w w:val="105"/>
        </w:rPr>
        <w:t>29行刷新异步发送到worker</w:t>
      </w:r>
      <w:r>
        <w:t xml:space="preserve"> </w:t>
      </w:r>
      <w:r>
        <w:rPr>
          <w:rFonts w:ascii="宋体"/>
          <w:color w:val="2B2A29"/>
          <w:w w:val="105"/>
        </w:rPr>
        <w:t>w3的</w:t>
      </w:r>
      <w:r>
        <w:rPr>
          <w:color w:val="2B2A29"/>
          <w:w w:val="105"/>
        </w:rPr>
        <w:t>所有消息。工作</w:t>
      </w:r>
      <w:r>
        <w:rPr>
          <w:color w:val="2B2A29"/>
          <w:spacing w:val="-8"/>
          <w:w w:val="105"/>
        </w:rPr>
        <w:t>程序</w:t>
      </w:r>
      <w:r>
        <w:rPr>
          <w:color w:val="2B2A29"/>
          <w:w w:val="105"/>
        </w:rPr>
        <w:t>将</w:t>
      </w:r>
      <w:r>
        <w:rPr>
          <w:color w:val="2B2A29"/>
          <w:spacing w:val="-9"/>
          <w:w w:val="105"/>
        </w:rPr>
        <w:t>在</w:t>
      </w:r>
      <w:r>
        <w:rPr>
          <w:color w:val="2B2A29"/>
          <w:w w:val="105"/>
        </w:rPr>
        <w:t>此处停止</w:t>
      </w:r>
      <w:r>
        <w:rPr>
          <w:color w:val="2B2A29"/>
          <w:spacing w:val="-9"/>
          <w:w w:val="105"/>
        </w:rPr>
        <w:t>，</w:t>
      </w:r>
      <w:r>
        <w:rPr>
          <w:color w:val="2B2A29"/>
          <w:w w:val="105"/>
        </w:rPr>
        <w:t>直到发送所有消息或工作</w:t>
      </w:r>
      <w:r>
        <w:rPr>
          <w:color w:val="2B2A29"/>
          <w:spacing w:val="-9"/>
          <w:w w:val="105"/>
        </w:rPr>
        <w:t>程</w:t>
      </w:r>
      <w:r>
        <w:rPr>
          <w:color w:val="2B2A29"/>
          <w:w w:val="105"/>
        </w:rPr>
        <w:t>序</w:t>
      </w:r>
      <w:r>
        <w:rPr>
          <w:rFonts w:ascii="宋体"/>
          <w:color w:val="2B2A29"/>
          <w:w w:val="105"/>
        </w:rPr>
        <w:t>w3</w:t>
      </w:r>
      <w:r>
        <w:rPr>
          <w:color w:val="2B2A29"/>
          <w:w w:val="105"/>
        </w:rPr>
        <w:t>失败。</w:t>
      </w:r>
    </w:p>
    <w:p>
      <w:pPr>
        <w:spacing w:after="0" w:line="273"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Ballerina’s underlying language semantics were designed by modeling how</w:t>
      </w:r>
      <w:r>
        <w:rPr>
          <w:color w:val="2B2A29"/>
          <w:spacing w:val="1"/>
          <w:w w:val="105"/>
        </w:rPr>
        <w:t xml:space="preserve"> </w:t>
      </w:r>
      <w:r>
        <w:rPr>
          <w:color w:val="2B2A29"/>
          <w:w w:val="105"/>
        </w:rPr>
        <w:t>independent</w:t>
      </w:r>
      <w:r>
        <w:rPr>
          <w:color w:val="2B2A29"/>
          <w:spacing w:val="9"/>
          <w:w w:val="105"/>
        </w:rPr>
        <w:t xml:space="preserve"> </w:t>
      </w:r>
      <w:r>
        <w:rPr>
          <w:color w:val="2B2A29"/>
          <w:w w:val="105"/>
        </w:rPr>
        <w:t>parties</w:t>
      </w:r>
      <w:r>
        <w:rPr>
          <w:color w:val="2B2A29"/>
          <w:spacing w:val="9"/>
          <w:w w:val="105"/>
        </w:rPr>
        <w:t xml:space="preserve"> </w:t>
      </w:r>
      <w:r>
        <w:rPr>
          <w:color w:val="2B2A29"/>
          <w:w w:val="105"/>
        </w:rPr>
        <w:t>communicate</w:t>
      </w:r>
      <w:r>
        <w:rPr>
          <w:color w:val="2B2A29"/>
          <w:spacing w:val="9"/>
          <w:w w:val="105"/>
        </w:rPr>
        <w:t xml:space="preserve"> </w:t>
      </w:r>
      <w:r>
        <w:rPr>
          <w:color w:val="2B2A29"/>
          <w:w w:val="105"/>
        </w:rPr>
        <w:t>via</w:t>
      </w:r>
      <w:r>
        <w:rPr>
          <w:color w:val="2B2A29"/>
          <w:spacing w:val="9"/>
          <w:w w:val="105"/>
        </w:rPr>
        <w:t xml:space="preserve"> </w:t>
      </w:r>
      <w:r>
        <w:rPr>
          <w:color w:val="2B2A29"/>
          <w:w w:val="105"/>
        </w:rPr>
        <w:t>structured</w:t>
      </w:r>
      <w:r>
        <w:rPr>
          <w:color w:val="2B2A29"/>
          <w:spacing w:val="9"/>
          <w:w w:val="105"/>
        </w:rPr>
        <w:t xml:space="preserve"> </w:t>
      </w:r>
      <w:r>
        <w:rPr>
          <w:color w:val="2B2A29"/>
          <w:w w:val="105"/>
        </w:rPr>
        <w:t>interactions.</w:t>
      </w:r>
      <w:r>
        <w:rPr>
          <w:color w:val="2B2A29"/>
          <w:spacing w:val="9"/>
          <w:w w:val="105"/>
        </w:rPr>
        <w:t xml:space="preserve"> </w:t>
      </w:r>
      <w:r>
        <w:rPr>
          <w:color w:val="2B2A29"/>
          <w:w w:val="105"/>
        </w:rPr>
        <w:t>Subsequently,</w:t>
      </w:r>
      <w:r>
        <w:rPr>
          <w:color w:val="2B2A29"/>
          <w:spacing w:val="9"/>
          <w:w w:val="105"/>
        </w:rPr>
        <w:t xml:space="preserve"> </w:t>
      </w:r>
      <w:r>
        <w:rPr>
          <w:color w:val="2B2A29"/>
          <w:w w:val="105"/>
        </w:rPr>
        <w:t>every</w:t>
      </w:r>
      <w:r>
        <w:rPr>
          <w:color w:val="2B2A29"/>
          <w:spacing w:val="1"/>
          <w:w w:val="105"/>
        </w:rPr>
        <w:t xml:space="preserve"> </w:t>
      </w:r>
      <w:r>
        <w:rPr>
          <w:color w:val="2B2A29"/>
          <w:w w:val="105"/>
        </w:rPr>
        <w:t>Ballerina program can be displayed</w:t>
      </w:r>
      <w:r>
        <w:rPr>
          <w:color w:val="2B2A29"/>
          <w:spacing w:val="1"/>
          <w:w w:val="105"/>
        </w:rPr>
        <w:t xml:space="preserve"> </w:t>
      </w:r>
      <w:r>
        <w:rPr>
          <w:color w:val="2B2A29"/>
          <w:w w:val="105"/>
        </w:rPr>
        <w:t>as a sequence diagram</w:t>
      </w:r>
      <w:r>
        <w:rPr>
          <w:color w:val="2B2A29"/>
          <w:spacing w:val="1"/>
          <w:w w:val="105"/>
        </w:rPr>
        <w:t xml:space="preserve"> </w:t>
      </w:r>
      <w:r>
        <w:rPr>
          <w:color w:val="2B2A29"/>
          <w:w w:val="105"/>
        </w:rPr>
        <w:t>of its flow with</w:t>
      </w:r>
      <w:r>
        <w:rPr>
          <w:color w:val="2B2A29"/>
          <w:spacing w:val="1"/>
          <w:w w:val="105"/>
        </w:rPr>
        <w:t xml:space="preserve"> </w:t>
      </w:r>
      <w:r>
        <w:rPr>
          <w:color w:val="2B2A29"/>
          <w:w w:val="105"/>
        </w:rPr>
        <w:t>endpoints,</w:t>
      </w:r>
      <w:r>
        <w:rPr>
          <w:color w:val="2B2A29"/>
          <w:spacing w:val="-55"/>
          <w:w w:val="105"/>
        </w:rPr>
        <w:t xml:space="preserve"> </w:t>
      </w:r>
      <w:r>
        <w:rPr>
          <w:color w:val="2B2A29"/>
          <w:w w:val="105"/>
        </w:rPr>
        <w:t>including synchronous and asynchronous calls. To view the sequence diagram of a</w:t>
      </w:r>
      <w:r>
        <w:rPr>
          <w:color w:val="2B2A29"/>
          <w:spacing w:val="1"/>
          <w:w w:val="105"/>
        </w:rPr>
        <w:t xml:space="preserve"> </w:t>
      </w:r>
      <w:r>
        <w:rPr>
          <w:color w:val="2B2A29"/>
          <w:w w:val="105"/>
        </w:rPr>
        <w:t>Ballerina</w:t>
      </w:r>
      <w:r>
        <w:rPr>
          <w:color w:val="2B2A29"/>
          <w:spacing w:val="-10"/>
          <w:w w:val="105"/>
        </w:rPr>
        <w:t xml:space="preserve"> </w:t>
      </w:r>
      <w:r>
        <w:rPr>
          <w:color w:val="2B2A29"/>
          <w:w w:val="105"/>
        </w:rPr>
        <w:t>file,</w:t>
      </w:r>
      <w:r>
        <w:rPr>
          <w:color w:val="2B2A29"/>
          <w:spacing w:val="-10"/>
          <w:w w:val="105"/>
        </w:rPr>
        <w:t xml:space="preserve"> </w:t>
      </w:r>
      <w:r>
        <w:rPr>
          <w:color w:val="2B2A29"/>
          <w:w w:val="105"/>
        </w:rPr>
        <w:t>click</w:t>
      </w:r>
      <w:r>
        <w:rPr>
          <w:color w:val="2B2A29"/>
          <w:spacing w:val="-10"/>
          <w:w w:val="105"/>
        </w:rPr>
        <w:t xml:space="preserve"> </w:t>
      </w:r>
      <w:r>
        <w:rPr>
          <w:color w:val="2B2A29"/>
          <w:w w:val="105"/>
        </w:rPr>
        <w:t>the</w:t>
      </w:r>
      <w:r>
        <w:rPr>
          <w:color w:val="2B2A29"/>
          <w:spacing w:val="-9"/>
          <w:w w:val="105"/>
        </w:rPr>
        <w:t xml:space="preserve"> </w:t>
      </w:r>
      <w:r>
        <w:rPr>
          <w:color w:val="2B2A29"/>
          <w:w w:val="105"/>
        </w:rPr>
        <w:t>diagram</w:t>
      </w:r>
      <w:r>
        <w:rPr>
          <w:color w:val="2B2A29"/>
          <w:spacing w:val="-10"/>
          <w:w w:val="105"/>
        </w:rPr>
        <w:t xml:space="preserve"> </w:t>
      </w:r>
      <w:r>
        <w:rPr>
          <w:color w:val="2B2A29"/>
          <w:w w:val="105"/>
        </w:rPr>
        <w:t>icon</w:t>
      </w:r>
      <w:r>
        <w:rPr>
          <w:color w:val="2B2A29"/>
          <w:spacing w:val="-10"/>
          <w:w w:val="105"/>
        </w:rPr>
        <w:t xml:space="preserve"> </w:t>
      </w:r>
      <w:r>
        <w:rPr>
          <w:color w:val="2B2A29"/>
          <w:w w:val="105"/>
        </w:rPr>
        <w:t>in</w:t>
      </w:r>
      <w:r>
        <w:rPr>
          <w:color w:val="2B2A29"/>
          <w:spacing w:val="-9"/>
          <w:w w:val="105"/>
        </w:rPr>
        <w:t xml:space="preserve"> </w:t>
      </w:r>
      <w:r>
        <w:rPr>
          <w:color w:val="2B2A29"/>
          <w:w w:val="105"/>
        </w:rPr>
        <w:t>the</w:t>
      </w:r>
      <w:r>
        <w:rPr>
          <w:color w:val="2B2A29"/>
          <w:spacing w:val="-10"/>
          <w:w w:val="105"/>
        </w:rPr>
        <w:t xml:space="preserve"> </w:t>
      </w:r>
      <w:r>
        <w:rPr>
          <w:color w:val="2B2A29"/>
          <w:w w:val="105"/>
        </w:rPr>
        <w:t>top-right</w:t>
      </w:r>
      <w:r>
        <w:rPr>
          <w:color w:val="2B2A29"/>
          <w:spacing w:val="-10"/>
          <w:w w:val="105"/>
        </w:rPr>
        <w:t xml:space="preserve"> </w:t>
      </w:r>
      <w:r>
        <w:rPr>
          <w:color w:val="2B2A29"/>
          <w:w w:val="105"/>
        </w:rPr>
        <w:t>corner</w:t>
      </w:r>
      <w:r>
        <w:rPr>
          <w:color w:val="2B2A29"/>
          <w:spacing w:val="-10"/>
          <w:w w:val="105"/>
        </w:rPr>
        <w:t xml:space="preserve"> </w:t>
      </w:r>
      <w:r>
        <w:rPr>
          <w:color w:val="2B2A29"/>
          <w:w w:val="105"/>
        </w:rPr>
        <w:t>of</w:t>
      </w:r>
      <w:r>
        <w:rPr>
          <w:color w:val="2B2A29"/>
          <w:spacing w:val="-9"/>
          <w:w w:val="105"/>
        </w:rPr>
        <w:t xml:space="preserve"> </w:t>
      </w:r>
      <w:r>
        <w:rPr>
          <w:color w:val="2B2A29"/>
          <w:w w:val="105"/>
        </w:rPr>
        <w:t>your</w:t>
      </w:r>
      <w:r>
        <w:rPr>
          <w:color w:val="2B2A29"/>
          <w:spacing w:val="-10"/>
          <w:w w:val="105"/>
        </w:rPr>
        <w:t xml:space="preserve"> </w:t>
      </w:r>
      <w:r>
        <w:rPr>
          <w:color w:val="2B2A29"/>
          <w:w w:val="105"/>
        </w:rPr>
        <w:t>VS</w:t>
      </w:r>
      <w:r>
        <w:rPr>
          <w:color w:val="2B2A29"/>
          <w:spacing w:val="-10"/>
          <w:w w:val="105"/>
        </w:rPr>
        <w:t xml:space="preserve"> </w:t>
      </w:r>
      <w:r>
        <w:rPr>
          <w:color w:val="2B2A29"/>
          <w:w w:val="105"/>
        </w:rPr>
        <w:t>Code</w:t>
      </w:r>
      <w:r>
        <w:rPr>
          <w:color w:val="2B2A29"/>
          <w:spacing w:val="-9"/>
          <w:w w:val="105"/>
        </w:rPr>
        <w:t xml:space="preserve"> </w:t>
      </w:r>
      <w:r>
        <w:rPr>
          <w:color w:val="2B2A29"/>
          <w:w w:val="105"/>
        </w:rPr>
        <w:t>editor.</w:t>
      </w:r>
    </w:p>
    <w:p>
      <w:pPr>
        <w:pStyle w:val="11"/>
        <w:spacing w:before="85" w:line="304" w:lineRule="auto"/>
        <w:ind w:left="160" w:right="510" w:firstLine="359"/>
      </w:pPr>
      <w:bookmarkStart w:id="144" w:name="_bookmark139"/>
      <w:bookmarkEnd w:id="144"/>
      <w:r>
        <w:rPr>
          <w:color w:val="2B2A29"/>
          <w:w w:val="105"/>
        </w:rPr>
        <w:t>Ballerina的底层语言语义是通过建模独立方</w:t>
      </w:r>
      <w:r>
        <w:rPr>
          <w:color w:val="2B2A29"/>
          <w:spacing w:val="9"/>
          <w:w w:val="105"/>
        </w:rPr>
        <w:t>如何</w:t>
      </w:r>
      <w:r>
        <w:rPr>
          <w:color w:val="2B2A29"/>
          <w:w w:val="105"/>
        </w:rPr>
        <w:t>通过结构化交互进行通信</w:t>
      </w:r>
      <w:r>
        <w:rPr>
          <w:color w:val="2B2A29"/>
          <w:spacing w:val="9"/>
          <w:w w:val="105"/>
        </w:rPr>
        <w:t>而</w:t>
      </w:r>
      <w:r>
        <w:rPr>
          <w:color w:val="2B2A29"/>
          <w:w w:val="105"/>
        </w:rPr>
        <w:t>设计的。随后，每个Ballerina程序都可以显示为带有端点的流程的序列图，包括同步和异步调用。要查看Ballerina文件的序列图，请单击VS代码编辑器右上角的图图标。</w:t>
      </w:r>
    </w:p>
    <w:p>
      <w:r>
        <w:rPr>
          <w:color w:val="2B2A29"/>
          <w:w w:val="105"/>
        </w:rPr>
        <w:t>Figure</w:t>
      </w:r>
      <w:r>
        <w:rPr>
          <w:color w:val="2B2A29"/>
          <w:spacing w:val="2"/>
          <w:w w:val="105"/>
        </w:rPr>
        <w:t xml:space="preserve"> </w:t>
      </w:r>
      <w:r>
        <w:rPr>
          <w:color w:val="0000FF"/>
          <w:w w:val="105"/>
        </w:rPr>
        <w:t>6-5</w:t>
      </w:r>
      <w:r>
        <w:rPr>
          <w:color w:val="0000FF"/>
          <w:spacing w:val="2"/>
          <w:w w:val="105"/>
        </w:rPr>
        <w:t xml:space="preserve"> </w:t>
      </w:r>
      <w:r>
        <w:rPr>
          <w:color w:val="2B2A29"/>
          <w:w w:val="105"/>
        </w:rPr>
        <w:t>shows</w:t>
      </w:r>
      <w:r>
        <w:rPr>
          <w:color w:val="2B2A29"/>
          <w:spacing w:val="3"/>
          <w:w w:val="105"/>
        </w:rPr>
        <w:t xml:space="preserve"> </w:t>
      </w:r>
      <w:r>
        <w:rPr>
          <w:color w:val="2B2A29"/>
          <w:w w:val="105"/>
        </w:rPr>
        <w:t>the</w:t>
      </w:r>
      <w:r>
        <w:rPr>
          <w:color w:val="2B2A29"/>
          <w:spacing w:val="2"/>
          <w:w w:val="105"/>
        </w:rPr>
        <w:t xml:space="preserve"> </w:t>
      </w:r>
      <w:r>
        <w:rPr>
          <w:color w:val="2B2A29"/>
          <w:w w:val="105"/>
        </w:rPr>
        <w:t>generated</w:t>
      </w:r>
      <w:r>
        <w:rPr>
          <w:color w:val="2B2A29"/>
          <w:spacing w:val="3"/>
          <w:w w:val="105"/>
        </w:rPr>
        <w:t xml:space="preserve"> </w:t>
      </w:r>
      <w:r>
        <w:rPr>
          <w:color w:val="2B2A29"/>
          <w:w w:val="105"/>
        </w:rPr>
        <w:t>sequence</w:t>
      </w:r>
      <w:r>
        <w:rPr>
          <w:color w:val="2B2A29"/>
          <w:spacing w:val="2"/>
          <w:w w:val="105"/>
        </w:rPr>
        <w:t xml:space="preserve"> </w:t>
      </w:r>
      <w:r>
        <w:rPr>
          <w:color w:val="2B2A29"/>
          <w:w w:val="105"/>
        </w:rPr>
        <w:t>diagram</w:t>
      </w:r>
      <w:r>
        <w:rPr>
          <w:color w:val="2B2A29"/>
          <w:spacing w:val="2"/>
          <w:w w:val="105"/>
        </w:rPr>
        <w:t xml:space="preserve"> </w:t>
      </w:r>
      <w:r>
        <w:rPr>
          <w:color w:val="2B2A29"/>
          <w:w w:val="105"/>
        </w:rPr>
        <w:t>from</w:t>
      </w:r>
      <w:r>
        <w:rPr>
          <w:color w:val="2B2A29"/>
          <w:spacing w:val="3"/>
          <w:w w:val="105"/>
        </w:rPr>
        <w:t xml:space="preserve"> </w:t>
      </w:r>
      <w:r>
        <w:rPr>
          <w:color w:val="2B2A29"/>
          <w:w w:val="105"/>
        </w:rPr>
        <w:t>our</w:t>
      </w:r>
      <w:r>
        <w:rPr>
          <w:color w:val="2B2A29"/>
          <w:spacing w:val="2"/>
          <w:w w:val="105"/>
        </w:rPr>
        <w:t xml:space="preserve"> </w:t>
      </w:r>
      <w:r>
        <w:rPr>
          <w:color w:val="2B2A29"/>
          <w:w w:val="105"/>
        </w:rPr>
        <w:t>program.</w:t>
      </w:r>
    </w:p>
    <w:p>
      <w:pPr>
        <w:pStyle w:val="11"/>
        <w:spacing w:line="247" w:lineRule="exact"/>
        <w:ind w:left="519"/>
      </w:pPr>
      <w:r>
        <w:rPr>
          <w:color w:val="2B2A29"/>
          <w:w w:val="105"/>
        </w:rPr>
        <w:t>图</w:t>
      </w:r>
      <w:r>
        <w:rPr>
          <w:color w:val="0000FF"/>
          <w:w w:val="105"/>
        </w:rPr>
        <w:t>6-5</w:t>
      </w:r>
      <w:r>
        <w:rPr>
          <w:color w:val="2B2A29"/>
          <w:w w:val="105"/>
        </w:rPr>
        <w:t>显示</w:t>
      </w:r>
      <w:r>
        <w:rPr>
          <w:color w:val="2B2A29"/>
          <w:spacing w:val="3"/>
          <w:w w:val="105"/>
        </w:rPr>
        <w:t>了</w:t>
      </w:r>
      <w:r>
        <w:rPr>
          <w:color w:val="2B2A29"/>
          <w:w w:val="105"/>
        </w:rPr>
        <w:t>我们程序生成</w:t>
      </w:r>
      <w:r>
        <w:rPr>
          <w:color w:val="2B2A29"/>
          <w:spacing w:val="3"/>
          <w:w w:val="105"/>
        </w:rPr>
        <w:t>的</w:t>
      </w:r>
      <w:r>
        <w:rPr>
          <w:color w:val="2B2A29"/>
          <w:w w:val="105"/>
        </w:rPr>
        <w:t>序列图。</w:t>
      </w:r>
    </w:p>
    <w:p>
      <w:pPr>
        <w:pStyle w:val="11"/>
        <w:rPr>
          <w:sz w:val="20"/>
        </w:rPr>
      </w:pPr>
    </w:p>
    <w:p>
      <w:pPr>
        <w:pStyle w:val="11"/>
        <w:spacing w:before="4"/>
        <w:rPr>
          <w:sz w:val="16"/>
        </w:rPr>
      </w:pPr>
      <w:r>
        <w:drawing>
          <wp:anchor distT="0" distB="0" distL="0" distR="0" simplePos="0" relativeHeight="251659264" behindDoc="0" locked="0" layoutInCell="1" allowOverlap="1">
            <wp:simplePos x="0" y="0"/>
            <wp:positionH relativeFrom="page">
              <wp:posOffset>474345</wp:posOffset>
            </wp:positionH>
            <wp:positionV relativeFrom="paragraph">
              <wp:posOffset>133985</wp:posOffset>
            </wp:positionV>
            <wp:extent cx="5224145" cy="2932430"/>
            <wp:effectExtent l="0" t="0" r="0" b="0"/>
            <wp:wrapTopAndBottom/>
            <wp:docPr id="3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jpeg"/>
                    <pic:cNvPicPr>
                      <a:picLocks noChangeAspect="1"/>
                    </pic:cNvPicPr>
                  </pic:nvPicPr>
                  <pic:blipFill>
                    <a:blip r:embed="rId125" cstate="print"/>
                    <a:stretch>
                      <a:fillRect/>
                    </a:stretch>
                  </pic:blipFill>
                  <pic:spPr>
                    <a:xfrm>
                      <a:off x="0" y="0"/>
                      <a:ext cx="5224099" cy="2932176"/>
                    </a:xfrm>
                    <a:prstGeom prst="rect">
                      <a:avLst/>
                    </a:prstGeom>
                  </pic:spPr>
                </pic:pic>
              </a:graphicData>
            </a:graphic>
          </wp:anchor>
        </w:drawing>
      </w:r>
    </w:p>
    <w:p>
      <w:pPr>
        <w:pStyle w:val="11"/>
        <w:spacing w:before="5"/>
        <w:rPr>
          <w:sz w:val="8"/>
        </w:rPr>
      </w:pPr>
    </w:p>
    <w:p>
      <w:r>
        <w:rPr>
          <w:b/>
          <w:i/>
          <w:color w:val="2B2A29"/>
          <w:sz w:val="24"/>
        </w:rPr>
        <w:t>Figure</w:t>
      </w:r>
      <w:r>
        <w:rPr>
          <w:b/>
          <w:i/>
          <w:color w:val="2B2A29"/>
          <w:spacing w:val="6"/>
          <w:sz w:val="24"/>
        </w:rPr>
        <w:t xml:space="preserve"> </w:t>
      </w:r>
      <w:r>
        <w:rPr>
          <w:b/>
          <w:i/>
          <w:color w:val="2B2A29"/>
          <w:sz w:val="24"/>
        </w:rPr>
        <w:t>6-5.</w:t>
      </w:r>
      <w:r>
        <w:rPr>
          <w:b/>
          <w:i/>
          <w:color w:val="2B2A29"/>
          <w:spacing w:val="111"/>
          <w:sz w:val="24"/>
        </w:rPr>
        <w:t xml:space="preserve"> </w:t>
      </w:r>
      <w:r>
        <w:rPr>
          <w:i/>
          <w:color w:val="2B2A29"/>
          <w:sz w:val="24"/>
        </w:rPr>
        <w:t>Sequence</w:t>
      </w:r>
      <w:r>
        <w:rPr>
          <w:i/>
          <w:color w:val="2B2A29"/>
          <w:spacing w:val="11"/>
          <w:sz w:val="24"/>
        </w:rPr>
        <w:t xml:space="preserve"> </w:t>
      </w:r>
      <w:r>
        <w:rPr>
          <w:i/>
          <w:color w:val="2B2A29"/>
          <w:sz w:val="24"/>
        </w:rPr>
        <w:t>diagram</w:t>
      </w:r>
      <w:r>
        <w:rPr>
          <w:i/>
          <w:color w:val="2B2A29"/>
          <w:spacing w:val="11"/>
          <w:sz w:val="24"/>
        </w:rPr>
        <w:t xml:space="preserve"> </w:t>
      </w:r>
      <w:r>
        <w:rPr>
          <w:i/>
          <w:color w:val="2B2A29"/>
          <w:sz w:val="24"/>
        </w:rPr>
        <w:t>of</w:t>
      </w:r>
      <w:r>
        <w:rPr>
          <w:i/>
          <w:color w:val="2B2A29"/>
          <w:spacing w:val="12"/>
          <w:sz w:val="24"/>
        </w:rPr>
        <w:t xml:space="preserve"> </w:t>
      </w:r>
      <w:r>
        <w:rPr>
          <w:i/>
          <w:color w:val="2B2A29"/>
          <w:sz w:val="24"/>
        </w:rPr>
        <w:t>worker</w:t>
      </w:r>
      <w:r>
        <w:rPr>
          <w:i/>
          <w:color w:val="2B2A29"/>
          <w:spacing w:val="11"/>
          <w:sz w:val="24"/>
        </w:rPr>
        <w:t xml:space="preserve"> </w:t>
      </w:r>
      <w:r>
        <w:rPr>
          <w:i/>
          <w:color w:val="2B2A29"/>
          <w:sz w:val="24"/>
        </w:rPr>
        <w:t>interaction</w:t>
      </w:r>
    </w:p>
    <w:p>
      <w:pPr>
        <w:spacing w:before="94"/>
        <w:ind w:left="160" w:right="0" w:firstLine="0"/>
        <w:jc w:val="left"/>
        <w:rPr>
          <w:i/>
          <w:sz w:val="24"/>
        </w:rPr>
      </w:pPr>
      <w:r>
        <w:rPr>
          <w:b/>
          <w:i/>
          <w:color w:val="2B2A29"/>
          <w:sz w:val="24"/>
        </w:rPr>
        <w:t>图6-5。</w:t>
      </w:r>
      <w:r>
        <w:rPr>
          <w:i/>
          <w:color w:val="2B2A29"/>
          <w:sz w:val="24"/>
        </w:rPr>
        <w:t>工人交互顺序图</w:t>
      </w:r>
    </w:p>
    <w:p>
      <w:pPr>
        <w:pStyle w:val="11"/>
        <w:spacing w:before="1"/>
        <w:rPr>
          <w:i/>
          <w:sz w:val="26"/>
        </w:rPr>
      </w:pPr>
    </w:p>
    <w:p>
      <w:r>
        <w:rPr>
          <w:color w:val="2B2A29"/>
          <w:w w:val="105"/>
        </w:rPr>
        <w:t>The message parsing between workers is done in a way that every “worker send”</w:t>
      </w:r>
      <w:r>
        <w:rPr>
          <w:color w:val="2B2A29"/>
          <w:spacing w:val="1"/>
          <w:w w:val="105"/>
        </w:rPr>
        <w:t xml:space="preserve"> </w:t>
      </w:r>
      <w:r>
        <w:rPr>
          <w:color w:val="2B2A29"/>
          <w:w w:val="105"/>
        </w:rPr>
        <w:t>should contain a corresponding “worker receive” in the receiving worker in the same</w:t>
      </w:r>
      <w:r>
        <w:rPr>
          <w:color w:val="2B2A29"/>
          <w:spacing w:val="1"/>
          <w:w w:val="105"/>
        </w:rPr>
        <w:t xml:space="preserve"> </w:t>
      </w:r>
      <w:r>
        <w:rPr>
          <w:color w:val="2B2A29"/>
          <w:w w:val="105"/>
        </w:rPr>
        <w:t>order. This is to make sure that there is always a matching send/receive pair and to avoid</w:t>
      </w:r>
      <w:r>
        <w:rPr>
          <w:color w:val="2B2A29"/>
          <w:spacing w:val="-55"/>
          <w:w w:val="105"/>
        </w:rPr>
        <w:t xml:space="preserve"> </w:t>
      </w:r>
      <w:r>
        <w:rPr>
          <w:color w:val="2B2A29"/>
          <w:w w:val="110"/>
        </w:rPr>
        <w:t>the</w:t>
      </w:r>
      <w:r>
        <w:rPr>
          <w:color w:val="2B2A29"/>
          <w:spacing w:val="-17"/>
          <w:w w:val="110"/>
        </w:rPr>
        <w:t xml:space="preserve"> </w:t>
      </w:r>
      <w:r>
        <w:rPr>
          <w:color w:val="2B2A29"/>
          <w:w w:val="110"/>
        </w:rPr>
        <w:t>possibility</w:t>
      </w:r>
      <w:r>
        <w:rPr>
          <w:color w:val="2B2A29"/>
          <w:spacing w:val="-16"/>
          <w:w w:val="110"/>
        </w:rPr>
        <w:t xml:space="preserve"> </w:t>
      </w:r>
      <w:r>
        <w:rPr>
          <w:color w:val="2B2A29"/>
          <w:w w:val="110"/>
        </w:rPr>
        <w:t>of</w:t>
      </w:r>
      <w:r>
        <w:rPr>
          <w:color w:val="2B2A29"/>
          <w:spacing w:val="-16"/>
          <w:w w:val="110"/>
        </w:rPr>
        <w:t xml:space="preserve"> </w:t>
      </w:r>
      <w:r>
        <w:rPr>
          <w:color w:val="2B2A29"/>
          <w:w w:val="110"/>
        </w:rPr>
        <w:t>deadlocks.</w:t>
      </w:r>
    </w:p>
    <w:p>
      <w:pPr>
        <w:pStyle w:val="11"/>
        <w:spacing w:line="304" w:lineRule="auto"/>
        <w:ind w:left="160" w:right="510" w:firstLine="359"/>
      </w:pPr>
      <w:r>
        <w:rPr>
          <w:color w:val="2B2A29"/>
          <w:w w:val="105"/>
        </w:rPr>
        <w:t>工人之间的消息解析是以这样的方式完成的，即每个“工人发送”</w:t>
      </w:r>
      <w:r>
        <w:rPr>
          <w:color w:val="2B2A29"/>
          <w:spacing w:val="1"/>
          <w:w w:val="105"/>
        </w:rPr>
        <w:t>都</w:t>
      </w:r>
      <w:r>
        <w:rPr>
          <w:color w:val="2B2A29"/>
          <w:w w:val="105"/>
        </w:rPr>
        <w:t>应该以相同的顺序在接收工人中包含相应的“工人接收”。这是为了确保始终存在匹配的发送/接收对，并避免</w:t>
      </w:r>
      <w:r>
        <w:rPr>
          <w:color w:val="2B2A29"/>
          <w:w w:val="110"/>
        </w:rPr>
        <w:t>死锁的可能性。</w:t>
      </w:r>
    </w:p>
    <w:p>
      <w:pPr>
        <w:pStyle w:val="11"/>
        <w:rPr>
          <w:sz w:val="24"/>
        </w:rPr>
      </w:pPr>
    </w:p>
    <w:p>
      <w:r>
        <w:rPr>
          <w:color w:val="2B2A29"/>
          <w:w w:val="80"/>
        </w:rPr>
        <w:t>Fork</w:t>
      </w:r>
      <w:r>
        <w:rPr>
          <w:color w:val="2B2A29"/>
          <w:spacing w:val="47"/>
          <w:w w:val="80"/>
        </w:rPr>
        <w:t xml:space="preserve"> </w:t>
      </w:r>
      <w:r>
        <w:rPr>
          <w:color w:val="2B2A29"/>
          <w:w w:val="80"/>
        </w:rPr>
        <w:t>Statement</w:t>
      </w:r>
    </w:p>
    <w:p>
      <w:pPr>
        <w:pStyle w:val="4"/>
        <w:spacing w:before="189"/>
        <w:ind w:left="159"/>
      </w:pPr>
      <w:r>
        <w:rPr>
          <w:color w:val="2B2A29"/>
          <w:w w:val="80"/>
        </w:rPr>
        <w:t>Fork语句</w:t>
      </w:r>
    </w:p>
    <w:p>
      <w:r>
        <w:rPr>
          <w:color w:val="2B2A29"/>
          <w:w w:val="105"/>
        </w:rPr>
        <w:t>In the previous section, you learned about workers. Workers are allowed to be defined</w:t>
      </w:r>
      <w:r>
        <w:rPr>
          <w:color w:val="2B2A29"/>
          <w:spacing w:val="-55"/>
          <w:w w:val="105"/>
        </w:rPr>
        <w:t xml:space="preserve"> </w:t>
      </w:r>
      <w:r>
        <w:rPr>
          <w:color w:val="2B2A29"/>
          <w:w w:val="105"/>
        </w:rPr>
        <w:t>only at the root level of a function. For example, you can’t define a worker inside an</w:t>
      </w:r>
      <w:r>
        <w:rPr>
          <w:color w:val="2B2A29"/>
          <w:spacing w:val="1"/>
          <w:w w:val="105"/>
        </w:rPr>
        <w:t xml:space="preserve"> </w:t>
      </w:r>
      <w:r>
        <w:rPr>
          <w:rFonts w:ascii="宋体" w:hAnsi="宋体"/>
          <w:color w:val="2B2A29"/>
          <w:w w:val="105"/>
        </w:rPr>
        <w:t>if</w:t>
      </w:r>
      <w:r>
        <w:rPr>
          <w:color w:val="2B2A29"/>
          <w:w w:val="105"/>
        </w:rPr>
        <w:t>/</w:t>
      </w:r>
      <w:r>
        <w:rPr>
          <w:rFonts w:ascii="宋体" w:hAnsi="宋体"/>
          <w:color w:val="2B2A29"/>
          <w:w w:val="105"/>
        </w:rPr>
        <w:t>then</w:t>
      </w:r>
      <w:r>
        <w:rPr>
          <w:rFonts w:ascii="宋体" w:hAnsi="宋体"/>
          <w:color w:val="2B2A29"/>
          <w:spacing w:val="-63"/>
          <w:w w:val="105"/>
        </w:rPr>
        <w:t xml:space="preserve"> </w:t>
      </w:r>
      <w:r>
        <w:rPr>
          <w:color w:val="2B2A29"/>
          <w:w w:val="105"/>
        </w:rPr>
        <w:t>block.</w:t>
      </w:r>
      <w:r>
        <w:rPr>
          <w:color w:val="2B2A29"/>
          <w:spacing w:val="-4"/>
          <w:w w:val="105"/>
        </w:rPr>
        <w:t xml:space="preserve"> </w:t>
      </w:r>
      <w:r>
        <w:rPr>
          <w:color w:val="2B2A29"/>
          <w:w w:val="105"/>
        </w:rPr>
        <w:t>But</w:t>
      </w:r>
      <w:r>
        <w:rPr>
          <w:color w:val="2B2A29"/>
          <w:spacing w:val="-4"/>
          <w:w w:val="105"/>
        </w:rPr>
        <w:t xml:space="preserve"> </w:t>
      </w:r>
      <w:r>
        <w:rPr>
          <w:color w:val="2B2A29"/>
          <w:w w:val="105"/>
        </w:rPr>
        <w:t>sometimes</w:t>
      </w:r>
      <w:r>
        <w:rPr>
          <w:color w:val="2B2A29"/>
          <w:spacing w:val="-5"/>
          <w:w w:val="105"/>
        </w:rPr>
        <w:t xml:space="preserve"> </w:t>
      </w:r>
      <w:r>
        <w:rPr>
          <w:color w:val="2B2A29"/>
          <w:w w:val="105"/>
        </w:rPr>
        <w:t>you</w:t>
      </w:r>
      <w:r>
        <w:rPr>
          <w:color w:val="2B2A29"/>
          <w:spacing w:val="-4"/>
          <w:w w:val="105"/>
        </w:rPr>
        <w:t xml:space="preserve"> </w:t>
      </w:r>
      <w:r>
        <w:rPr>
          <w:color w:val="2B2A29"/>
          <w:w w:val="105"/>
        </w:rPr>
        <w:t>might</w:t>
      </w:r>
      <w:r>
        <w:rPr>
          <w:color w:val="2B2A29"/>
          <w:spacing w:val="-5"/>
          <w:w w:val="105"/>
        </w:rPr>
        <w:t xml:space="preserve"> </w:t>
      </w:r>
      <w:r>
        <w:rPr>
          <w:color w:val="2B2A29"/>
          <w:w w:val="105"/>
        </w:rPr>
        <w:t>need</w:t>
      </w:r>
      <w:r>
        <w:rPr>
          <w:color w:val="2B2A29"/>
          <w:spacing w:val="-4"/>
          <w:w w:val="105"/>
        </w:rPr>
        <w:t xml:space="preserve"> </w:t>
      </w:r>
      <w:r>
        <w:rPr>
          <w:color w:val="2B2A29"/>
          <w:w w:val="105"/>
        </w:rPr>
        <w:t>to</w:t>
      </w:r>
      <w:r>
        <w:rPr>
          <w:color w:val="2B2A29"/>
          <w:spacing w:val="-5"/>
          <w:w w:val="105"/>
        </w:rPr>
        <w:t xml:space="preserve"> </w:t>
      </w:r>
      <w:r>
        <w:rPr>
          <w:color w:val="2B2A29"/>
          <w:w w:val="105"/>
        </w:rPr>
        <w:t>use</w:t>
      </w:r>
      <w:r>
        <w:rPr>
          <w:color w:val="2B2A29"/>
          <w:spacing w:val="-4"/>
          <w:w w:val="105"/>
        </w:rPr>
        <w:t xml:space="preserve"> </w:t>
      </w:r>
      <w:r>
        <w:rPr>
          <w:color w:val="2B2A29"/>
          <w:w w:val="105"/>
        </w:rPr>
        <w:t>these</w:t>
      </w:r>
      <w:r>
        <w:rPr>
          <w:color w:val="2B2A29"/>
          <w:spacing w:val="-4"/>
          <w:w w:val="105"/>
        </w:rPr>
        <w:t xml:space="preserve"> </w:t>
      </w:r>
      <w:r>
        <w:rPr>
          <w:color w:val="2B2A29"/>
          <w:w w:val="105"/>
        </w:rPr>
        <w:t>workers</w:t>
      </w:r>
      <w:r>
        <w:rPr>
          <w:color w:val="2B2A29"/>
          <w:spacing w:val="-5"/>
          <w:w w:val="105"/>
        </w:rPr>
        <w:t xml:space="preserve"> </w:t>
      </w:r>
      <w:r>
        <w:rPr>
          <w:color w:val="2B2A29"/>
          <w:w w:val="105"/>
        </w:rPr>
        <w:t>at</w:t>
      </w:r>
      <w:r>
        <w:rPr>
          <w:color w:val="2B2A29"/>
          <w:spacing w:val="-4"/>
          <w:w w:val="105"/>
        </w:rPr>
        <w:t xml:space="preserve"> </w:t>
      </w:r>
      <w:r>
        <w:rPr>
          <w:color w:val="2B2A29"/>
          <w:w w:val="105"/>
        </w:rPr>
        <w:t>a</w:t>
      </w:r>
      <w:r>
        <w:rPr>
          <w:color w:val="2B2A29"/>
          <w:spacing w:val="-5"/>
          <w:w w:val="105"/>
        </w:rPr>
        <w:t xml:space="preserve"> </w:t>
      </w:r>
      <w:r>
        <w:rPr>
          <w:color w:val="2B2A29"/>
          <w:w w:val="105"/>
        </w:rPr>
        <w:t>different</w:t>
      </w:r>
      <w:r>
        <w:rPr>
          <w:color w:val="2B2A29"/>
          <w:spacing w:val="-4"/>
          <w:w w:val="105"/>
        </w:rPr>
        <w:t xml:space="preserve"> </w:t>
      </w:r>
      <w:r>
        <w:rPr>
          <w:color w:val="2B2A29"/>
          <w:w w:val="105"/>
        </w:rPr>
        <w:t>level</w:t>
      </w:r>
      <w:r>
        <w:rPr>
          <w:color w:val="2B2A29"/>
          <w:spacing w:val="1"/>
          <w:w w:val="105"/>
        </w:rPr>
        <w:t xml:space="preserve"> </w:t>
      </w:r>
      <w:r>
        <w:rPr>
          <w:color w:val="2B2A29"/>
          <w:w w:val="105"/>
        </w:rPr>
        <w:t>like</w:t>
      </w:r>
      <w:r>
        <w:rPr>
          <w:color w:val="2B2A29"/>
          <w:spacing w:val="-1"/>
          <w:w w:val="105"/>
        </w:rPr>
        <w:t xml:space="preserve"> </w:t>
      </w:r>
      <w:r>
        <w:rPr>
          <w:color w:val="2B2A29"/>
          <w:w w:val="105"/>
        </w:rPr>
        <w:t xml:space="preserve">other statements. The </w:t>
      </w:r>
      <w:r>
        <w:rPr>
          <w:rFonts w:ascii="宋体" w:hAnsi="宋体"/>
          <w:color w:val="2B2A29"/>
          <w:w w:val="105"/>
        </w:rPr>
        <w:t>fork</w:t>
      </w:r>
      <w:r>
        <w:rPr>
          <w:rFonts w:ascii="宋体" w:hAnsi="宋体"/>
          <w:color w:val="2B2A29"/>
          <w:spacing w:val="-58"/>
          <w:w w:val="105"/>
        </w:rPr>
        <w:t xml:space="preserve"> </w:t>
      </w:r>
      <w:r>
        <w:rPr>
          <w:color w:val="2B2A29"/>
          <w:w w:val="105"/>
        </w:rPr>
        <w:t>statement is allowed to use workers</w:t>
      </w:r>
      <w:r>
        <w:rPr>
          <w:color w:val="2B2A29"/>
          <w:spacing w:val="-1"/>
          <w:w w:val="105"/>
        </w:rPr>
        <w:t xml:space="preserve"> </w:t>
      </w:r>
      <w:r>
        <w:rPr>
          <w:color w:val="2B2A29"/>
          <w:w w:val="105"/>
        </w:rPr>
        <w:t>in such situations.</w:t>
      </w:r>
    </w:p>
    <w:p>
      <w:pPr>
        <w:pStyle w:val="11"/>
        <w:spacing w:before="190" w:line="288" w:lineRule="auto"/>
        <w:ind w:left="160" w:right="561"/>
      </w:pPr>
      <w:r>
        <w:rPr>
          <w:color w:val="2B2A29"/>
          <w:w w:val="105"/>
        </w:rPr>
        <w:t>在上一节中，您了解了工人。仅允许在函数的根级别定义工作者。例如，您不能在</w:t>
      </w:r>
      <w:r>
        <w:rPr>
          <w:rFonts w:ascii="宋体" w:hAnsi="宋体"/>
          <w:color w:val="2B2A29"/>
          <w:w w:val="105"/>
        </w:rPr>
        <w:t>if</w:t>
      </w:r>
      <w:r>
        <w:rPr>
          <w:color w:val="2B2A29"/>
          <w:w w:val="105"/>
        </w:rPr>
        <w:t>/</w:t>
      </w:r>
      <w:r>
        <w:rPr>
          <w:rFonts w:ascii="宋体" w:hAnsi="宋体"/>
          <w:color w:val="2B2A29"/>
          <w:w w:val="105"/>
        </w:rPr>
        <w:t>then</w:t>
      </w:r>
      <w:r>
        <w:rPr>
          <w:color w:val="2B2A29"/>
          <w:w w:val="105"/>
        </w:rPr>
        <w:t>块中定义worker。但有时您可能需要像其他语句一样在不同的</w:t>
      </w:r>
      <w:r>
        <w:rPr>
          <w:color w:val="2B2A29"/>
          <w:spacing w:val="-4"/>
          <w:w w:val="105"/>
        </w:rPr>
        <w:t>级别</w:t>
      </w:r>
      <w:r>
        <w:rPr>
          <w:color w:val="2B2A29"/>
          <w:w w:val="105"/>
        </w:rPr>
        <w:t>使用这些工作人员。在这种情况下，允许</w:t>
      </w:r>
      <w:r>
        <w:rPr>
          <w:rFonts w:ascii="宋体" w:hAnsi="宋体"/>
          <w:color w:val="2B2A29"/>
          <w:w w:val="105"/>
        </w:rPr>
        <w:t>fork</w:t>
      </w:r>
      <w:r>
        <w:rPr>
          <w:color w:val="2B2A29"/>
          <w:w w:val="105"/>
        </w:rPr>
        <w:t>语句使用worker。</w:t>
      </w:r>
    </w:p>
    <w:p>
      <w:pPr>
        <w:spacing w:after="0" w:line="288" w:lineRule="auto"/>
        <w:sectPr>
          <w:pgSz w:w="10080" w:h="14400"/>
          <w:pgMar w:top="1260" w:right="560" w:bottom="1260" w:left="560" w:header="1037" w:footer="1070" w:gutter="0"/>
          <w:cols w:space="720" w:num="1"/>
        </w:sectPr>
      </w:pPr>
    </w:p>
    <w:p>
      <w:pPr>
        <w:pStyle w:val="11"/>
        <w:spacing w:before="6"/>
        <w:rPr>
          <w:sz w:val="14"/>
        </w:rPr>
      </w:pPr>
    </w:p>
    <w:p>
      <w:r>
        <w:rPr>
          <w:color w:val="2B2A29"/>
          <w:w w:val="105"/>
        </w:rPr>
        <w:t>These</w:t>
      </w:r>
      <w:r>
        <w:rPr>
          <w:color w:val="2B2A29"/>
          <w:spacing w:val="-12"/>
          <w:w w:val="105"/>
        </w:rPr>
        <w:t xml:space="preserve"> </w:t>
      </w:r>
      <w:r>
        <w:rPr>
          <w:color w:val="2B2A29"/>
          <w:w w:val="105"/>
        </w:rPr>
        <w:t>workers</w:t>
      </w:r>
      <w:r>
        <w:rPr>
          <w:color w:val="2B2A29"/>
          <w:spacing w:val="-12"/>
          <w:w w:val="105"/>
        </w:rPr>
        <w:t xml:space="preserve"> </w:t>
      </w:r>
      <w:r>
        <w:rPr>
          <w:color w:val="2B2A29"/>
          <w:w w:val="105"/>
        </w:rPr>
        <w:t>will</w:t>
      </w:r>
      <w:r>
        <w:rPr>
          <w:color w:val="2B2A29"/>
          <w:spacing w:val="-12"/>
          <w:w w:val="105"/>
        </w:rPr>
        <w:t xml:space="preserve"> </w:t>
      </w:r>
      <w:r>
        <w:rPr>
          <w:color w:val="2B2A29"/>
          <w:w w:val="105"/>
        </w:rPr>
        <w:t>be</w:t>
      </w:r>
      <w:r>
        <w:rPr>
          <w:color w:val="2B2A29"/>
          <w:spacing w:val="-11"/>
          <w:w w:val="105"/>
        </w:rPr>
        <w:t xml:space="preserve"> </w:t>
      </w:r>
      <w:r>
        <w:rPr>
          <w:color w:val="2B2A29"/>
          <w:w w:val="105"/>
        </w:rPr>
        <w:t>visible</w:t>
      </w:r>
      <w:r>
        <w:rPr>
          <w:color w:val="2B2A29"/>
          <w:spacing w:val="-12"/>
          <w:w w:val="105"/>
        </w:rPr>
        <w:t xml:space="preserve"> </w:t>
      </w:r>
      <w:r>
        <w:rPr>
          <w:color w:val="2B2A29"/>
          <w:w w:val="105"/>
        </w:rPr>
        <w:t>as</w:t>
      </w:r>
      <w:r>
        <w:rPr>
          <w:color w:val="2B2A29"/>
          <w:spacing w:val="-12"/>
          <w:w w:val="105"/>
        </w:rPr>
        <w:t xml:space="preserve"> </w:t>
      </w:r>
      <w:r>
        <w:rPr>
          <w:color w:val="2B2A29"/>
          <w:w w:val="105"/>
        </w:rPr>
        <w:t>futures</w:t>
      </w:r>
      <w:r>
        <w:rPr>
          <w:color w:val="2B2A29"/>
          <w:spacing w:val="-12"/>
          <w:w w:val="105"/>
        </w:rPr>
        <w:t xml:space="preserve"> </w:t>
      </w:r>
      <w:r>
        <w:rPr>
          <w:color w:val="2B2A29"/>
          <w:w w:val="105"/>
        </w:rPr>
        <w:t>outside</w:t>
      </w:r>
      <w:r>
        <w:rPr>
          <w:color w:val="2B2A29"/>
          <w:spacing w:val="-11"/>
          <w:w w:val="105"/>
        </w:rPr>
        <w:t xml:space="preserve"> </w:t>
      </w:r>
      <w:r>
        <w:rPr>
          <w:color w:val="2B2A29"/>
          <w:w w:val="105"/>
        </w:rPr>
        <w:t>of</w:t>
      </w:r>
      <w:r>
        <w:rPr>
          <w:color w:val="2B2A29"/>
          <w:spacing w:val="-12"/>
          <w:w w:val="105"/>
        </w:rPr>
        <w:t xml:space="preserve"> </w:t>
      </w:r>
      <w:r>
        <w:rPr>
          <w:color w:val="2B2A29"/>
          <w:w w:val="105"/>
        </w:rPr>
        <w:t>a</w:t>
      </w:r>
      <w:r>
        <w:rPr>
          <w:color w:val="2B2A29"/>
          <w:spacing w:val="-12"/>
          <w:w w:val="105"/>
        </w:rPr>
        <w:t xml:space="preserve"> </w:t>
      </w:r>
      <w:r>
        <w:rPr>
          <w:rFonts w:ascii="宋体"/>
          <w:color w:val="2B2A29"/>
          <w:w w:val="105"/>
        </w:rPr>
        <w:t>fork</w:t>
      </w:r>
      <w:r>
        <w:rPr>
          <w:rFonts w:ascii="宋体"/>
          <w:color w:val="2B2A29"/>
          <w:spacing w:val="-69"/>
          <w:w w:val="105"/>
        </w:rPr>
        <w:t xml:space="preserve"> </w:t>
      </w:r>
      <w:r>
        <w:rPr>
          <w:color w:val="2B2A29"/>
          <w:w w:val="105"/>
        </w:rPr>
        <w:t>block.</w:t>
      </w:r>
      <w:r>
        <w:rPr>
          <w:color w:val="2B2A29"/>
          <w:spacing w:val="-12"/>
          <w:w w:val="105"/>
        </w:rPr>
        <w:t xml:space="preserve"> </w:t>
      </w:r>
      <w:r>
        <w:rPr>
          <w:color w:val="2B2A29"/>
          <w:w w:val="105"/>
        </w:rPr>
        <w:t>By</w:t>
      </w:r>
      <w:r>
        <w:rPr>
          <w:color w:val="2B2A29"/>
          <w:spacing w:val="-12"/>
          <w:w w:val="105"/>
        </w:rPr>
        <w:t xml:space="preserve"> </w:t>
      </w:r>
      <w:r>
        <w:rPr>
          <w:color w:val="2B2A29"/>
          <w:w w:val="105"/>
        </w:rPr>
        <w:t>default,</w:t>
      </w:r>
      <w:r>
        <w:rPr>
          <w:color w:val="2B2A29"/>
          <w:spacing w:val="-11"/>
          <w:w w:val="105"/>
        </w:rPr>
        <w:t xml:space="preserve"> </w:t>
      </w:r>
      <w:r>
        <w:rPr>
          <w:color w:val="2B2A29"/>
          <w:w w:val="105"/>
        </w:rPr>
        <w:t>these</w:t>
      </w:r>
      <w:r>
        <w:rPr>
          <w:color w:val="2B2A29"/>
          <w:spacing w:val="-12"/>
          <w:w w:val="105"/>
        </w:rPr>
        <w:t xml:space="preserve"> </w:t>
      </w:r>
      <w:r>
        <w:rPr>
          <w:color w:val="2B2A29"/>
          <w:w w:val="105"/>
        </w:rPr>
        <w:t>workers</w:t>
      </w:r>
      <w:r>
        <w:rPr>
          <w:color w:val="2B2A29"/>
          <w:spacing w:val="1"/>
          <w:w w:val="105"/>
        </w:rPr>
        <w:t xml:space="preserve"> </w:t>
      </w:r>
      <w:r>
        <w:rPr>
          <w:color w:val="2B2A29"/>
          <w:w w:val="105"/>
        </w:rPr>
        <w:t xml:space="preserve">will work asynchronously, and you can use </w:t>
      </w:r>
      <w:r>
        <w:rPr>
          <w:rFonts w:ascii="宋体"/>
          <w:color w:val="2B2A29"/>
          <w:w w:val="105"/>
        </w:rPr>
        <w:t xml:space="preserve">wait </w:t>
      </w:r>
      <w:r>
        <w:rPr>
          <w:color w:val="2B2A29"/>
          <w:w w:val="105"/>
        </w:rPr>
        <w:t>for these workers to return. You can</w:t>
      </w:r>
      <w:r>
        <w:rPr>
          <w:color w:val="2B2A29"/>
          <w:spacing w:val="1"/>
          <w:w w:val="105"/>
        </w:rPr>
        <w:t xml:space="preserve"> </w:t>
      </w:r>
      <w:r>
        <w:rPr>
          <w:color w:val="2B2A29"/>
          <w:w w:val="105"/>
        </w:rPr>
        <w:t>only</w:t>
      </w:r>
      <w:r>
        <w:rPr>
          <w:color w:val="2B2A29"/>
          <w:spacing w:val="-12"/>
          <w:w w:val="105"/>
        </w:rPr>
        <w:t xml:space="preserve"> </w:t>
      </w:r>
      <w:r>
        <w:rPr>
          <w:color w:val="2B2A29"/>
          <w:w w:val="105"/>
        </w:rPr>
        <w:t>send</w:t>
      </w:r>
      <w:r>
        <w:rPr>
          <w:color w:val="2B2A29"/>
          <w:spacing w:val="-12"/>
          <w:w w:val="105"/>
        </w:rPr>
        <w:t xml:space="preserve"> </w:t>
      </w:r>
      <w:r>
        <w:rPr>
          <w:rFonts w:ascii="宋体"/>
          <w:color w:val="2B2A29"/>
          <w:w w:val="105"/>
        </w:rPr>
        <w:t>anydata</w:t>
      </w:r>
      <w:r>
        <w:rPr>
          <w:rFonts w:ascii="宋体"/>
          <w:color w:val="2B2A29"/>
          <w:spacing w:val="-69"/>
          <w:w w:val="105"/>
        </w:rPr>
        <w:t xml:space="preserve"> </w:t>
      </w:r>
      <w:r>
        <w:rPr>
          <w:color w:val="2B2A29"/>
          <w:w w:val="105"/>
        </w:rPr>
        <w:t>variables</w:t>
      </w:r>
      <w:r>
        <w:rPr>
          <w:color w:val="2B2A29"/>
          <w:spacing w:val="-12"/>
          <w:w w:val="105"/>
        </w:rPr>
        <w:t xml:space="preserve"> </w:t>
      </w:r>
      <w:r>
        <w:rPr>
          <w:color w:val="2B2A29"/>
          <w:w w:val="105"/>
        </w:rPr>
        <w:t>from</w:t>
      </w:r>
      <w:r>
        <w:rPr>
          <w:color w:val="2B2A29"/>
          <w:spacing w:val="-11"/>
          <w:w w:val="105"/>
        </w:rPr>
        <w:t xml:space="preserve"> </w:t>
      </w:r>
      <w:r>
        <w:rPr>
          <w:color w:val="2B2A29"/>
          <w:w w:val="105"/>
        </w:rPr>
        <w:t>one</w:t>
      </w:r>
      <w:r>
        <w:rPr>
          <w:color w:val="2B2A29"/>
          <w:spacing w:val="-12"/>
          <w:w w:val="105"/>
        </w:rPr>
        <w:t xml:space="preserve"> </w:t>
      </w:r>
      <w:r>
        <w:rPr>
          <w:color w:val="2B2A29"/>
          <w:w w:val="105"/>
        </w:rPr>
        <w:t>fork</w:t>
      </w:r>
      <w:r>
        <w:rPr>
          <w:color w:val="2B2A29"/>
          <w:spacing w:val="-11"/>
          <w:w w:val="105"/>
        </w:rPr>
        <w:t xml:space="preserve"> </w:t>
      </w:r>
      <w:r>
        <w:rPr>
          <w:color w:val="2B2A29"/>
          <w:w w:val="105"/>
        </w:rPr>
        <w:t>worker</w:t>
      </w:r>
      <w:r>
        <w:rPr>
          <w:color w:val="2B2A29"/>
          <w:spacing w:val="-12"/>
          <w:w w:val="105"/>
        </w:rPr>
        <w:t xml:space="preserve"> </w:t>
      </w:r>
      <w:r>
        <w:rPr>
          <w:color w:val="2B2A29"/>
          <w:w w:val="105"/>
        </w:rPr>
        <w:t>to</w:t>
      </w:r>
      <w:r>
        <w:rPr>
          <w:color w:val="2B2A29"/>
          <w:spacing w:val="-11"/>
          <w:w w:val="105"/>
        </w:rPr>
        <w:t xml:space="preserve"> </w:t>
      </w:r>
      <w:r>
        <w:rPr>
          <w:color w:val="2B2A29"/>
          <w:w w:val="105"/>
        </w:rPr>
        <w:t>another</w:t>
      </w:r>
      <w:r>
        <w:rPr>
          <w:color w:val="2B2A29"/>
          <w:spacing w:val="-12"/>
          <w:w w:val="105"/>
        </w:rPr>
        <w:t xml:space="preserve"> </w:t>
      </w:r>
      <w:r>
        <w:rPr>
          <w:color w:val="2B2A29"/>
          <w:w w:val="105"/>
        </w:rPr>
        <w:t>worker.</w:t>
      </w:r>
      <w:r>
        <w:rPr>
          <w:color w:val="2B2A29"/>
          <w:spacing w:val="-12"/>
          <w:w w:val="105"/>
        </w:rPr>
        <w:t xml:space="preserve"> </w:t>
      </w:r>
      <w:r>
        <w:rPr>
          <w:rFonts w:ascii="宋体"/>
          <w:color w:val="2B2A29"/>
          <w:w w:val="105"/>
        </w:rPr>
        <w:t>anydata</w:t>
      </w:r>
      <w:r>
        <w:rPr>
          <w:rFonts w:ascii="宋体"/>
          <w:color w:val="2B2A29"/>
          <w:spacing w:val="-69"/>
          <w:w w:val="105"/>
        </w:rPr>
        <w:t xml:space="preserve"> </w:t>
      </w:r>
      <w:r>
        <w:rPr>
          <w:color w:val="2B2A29"/>
          <w:w w:val="105"/>
        </w:rPr>
        <w:t>is</w:t>
      </w:r>
      <w:r>
        <w:rPr>
          <w:color w:val="2B2A29"/>
          <w:spacing w:val="-12"/>
          <w:w w:val="105"/>
        </w:rPr>
        <w:t xml:space="preserve"> </w:t>
      </w:r>
      <w:r>
        <w:rPr>
          <w:color w:val="2B2A29"/>
          <w:w w:val="105"/>
        </w:rPr>
        <w:t>a</w:t>
      </w:r>
      <w:r>
        <w:rPr>
          <w:color w:val="2B2A29"/>
          <w:spacing w:val="-11"/>
          <w:w w:val="105"/>
        </w:rPr>
        <w:t xml:space="preserve"> </w:t>
      </w:r>
      <w:r>
        <w:rPr>
          <w:color w:val="2B2A29"/>
          <w:w w:val="105"/>
        </w:rPr>
        <w:t>special</w:t>
      </w:r>
      <w:r>
        <w:rPr>
          <w:color w:val="2B2A29"/>
          <w:spacing w:val="-55"/>
          <w:w w:val="105"/>
        </w:rPr>
        <w:t xml:space="preserve"> </w:t>
      </w:r>
      <w:r>
        <w:rPr>
          <w:color w:val="2B2A29"/>
          <w:w w:val="105"/>
        </w:rPr>
        <w:t>type</w:t>
      </w:r>
      <w:r>
        <w:rPr>
          <w:color w:val="2B2A29"/>
          <w:spacing w:val="-12"/>
          <w:w w:val="105"/>
        </w:rPr>
        <w:t xml:space="preserve"> </w:t>
      </w:r>
      <w:r>
        <w:rPr>
          <w:color w:val="2B2A29"/>
          <w:w w:val="105"/>
        </w:rPr>
        <w:t>of</w:t>
      </w:r>
      <w:r>
        <w:rPr>
          <w:color w:val="2B2A29"/>
          <w:spacing w:val="-12"/>
          <w:w w:val="105"/>
        </w:rPr>
        <w:t xml:space="preserve"> </w:t>
      </w:r>
      <w:r>
        <w:rPr>
          <w:color w:val="2B2A29"/>
          <w:w w:val="105"/>
        </w:rPr>
        <w:t>all</w:t>
      </w:r>
      <w:r>
        <w:rPr>
          <w:color w:val="2B2A29"/>
          <w:spacing w:val="-12"/>
          <w:w w:val="105"/>
        </w:rPr>
        <w:t xml:space="preserve"> </w:t>
      </w:r>
      <w:r>
        <w:rPr>
          <w:color w:val="2B2A29"/>
          <w:w w:val="105"/>
        </w:rPr>
        <w:t>pure</w:t>
      </w:r>
      <w:r>
        <w:rPr>
          <w:color w:val="2B2A29"/>
          <w:spacing w:val="-12"/>
          <w:w w:val="105"/>
        </w:rPr>
        <w:t xml:space="preserve"> </w:t>
      </w:r>
      <w:r>
        <w:rPr>
          <w:color w:val="2B2A29"/>
          <w:w w:val="105"/>
        </w:rPr>
        <w:t>values</w:t>
      </w:r>
      <w:r>
        <w:rPr>
          <w:color w:val="2B2A29"/>
          <w:spacing w:val="-12"/>
          <w:w w:val="105"/>
        </w:rPr>
        <w:t xml:space="preserve"> </w:t>
      </w:r>
      <w:r>
        <w:rPr>
          <w:color w:val="2B2A29"/>
          <w:w w:val="105"/>
        </w:rPr>
        <w:t>other</w:t>
      </w:r>
      <w:r>
        <w:rPr>
          <w:color w:val="2B2A29"/>
          <w:spacing w:val="-12"/>
          <w:w w:val="105"/>
        </w:rPr>
        <w:t xml:space="preserve"> </w:t>
      </w:r>
      <w:r>
        <w:rPr>
          <w:color w:val="2B2A29"/>
          <w:w w:val="105"/>
        </w:rPr>
        <w:t>than</w:t>
      </w:r>
      <w:r>
        <w:rPr>
          <w:color w:val="2B2A29"/>
          <w:spacing w:val="-11"/>
          <w:w w:val="105"/>
        </w:rPr>
        <w:t xml:space="preserve"> </w:t>
      </w:r>
      <w:r>
        <w:rPr>
          <w:color w:val="2B2A29"/>
          <w:w w:val="105"/>
        </w:rPr>
        <w:t>errors.</w:t>
      </w:r>
    </w:p>
    <w:p>
      <w:pPr>
        <w:pStyle w:val="11"/>
        <w:spacing w:before="71" w:line="276" w:lineRule="auto"/>
        <w:ind w:left="520" w:right="170"/>
      </w:pPr>
      <w:r>
        <w:rPr>
          <w:color w:val="2B2A29"/>
          <w:w w:val="105"/>
        </w:rPr>
        <w:t>这些工人将被视为</w:t>
      </w:r>
      <w:r>
        <w:rPr>
          <w:rFonts w:ascii="宋体"/>
          <w:color w:val="2B2A29"/>
          <w:w w:val="105"/>
        </w:rPr>
        <w:t>分叉</w:t>
      </w:r>
      <w:r>
        <w:rPr>
          <w:color w:val="2B2A29"/>
          <w:w w:val="105"/>
        </w:rPr>
        <w:t>块之外的期货。默认情况下，这些工作人员将异步工作，您可以使用</w:t>
      </w:r>
      <w:r>
        <w:rPr>
          <w:rFonts w:ascii="宋体"/>
          <w:color w:val="2B2A29"/>
          <w:w w:val="105"/>
        </w:rPr>
        <w:t>等待</w:t>
      </w:r>
      <w:r>
        <w:rPr>
          <w:color w:val="2B2A29"/>
          <w:w w:val="105"/>
        </w:rPr>
        <w:t>这些工作人员返回。您只</w:t>
      </w:r>
      <w:r>
        <w:rPr>
          <w:color w:val="2B2A29"/>
          <w:spacing w:val="-12"/>
          <w:w w:val="105"/>
        </w:rPr>
        <w:t>能将任何</w:t>
      </w:r>
      <w:r>
        <w:rPr>
          <w:rFonts w:ascii="宋体"/>
          <w:color w:val="2B2A29"/>
          <w:w w:val="105"/>
        </w:rPr>
        <w:t>数据</w:t>
      </w:r>
      <w:r>
        <w:rPr>
          <w:color w:val="2B2A29"/>
          <w:w w:val="105"/>
        </w:rPr>
        <w:t>变量从一个fork工作</w:t>
      </w:r>
      <w:r>
        <w:rPr>
          <w:color w:val="2B2A29"/>
          <w:spacing w:val="-12"/>
          <w:w w:val="105"/>
        </w:rPr>
        <w:t>程序</w:t>
      </w:r>
      <w:r>
        <w:rPr>
          <w:color w:val="2B2A29"/>
          <w:w w:val="105"/>
        </w:rPr>
        <w:t>发送到另一个工作程序。</w:t>
      </w:r>
      <w:r>
        <w:rPr>
          <w:rFonts w:ascii="宋体"/>
          <w:color w:val="2B2A29"/>
          <w:w w:val="105"/>
        </w:rPr>
        <w:t>anydata</w:t>
      </w:r>
      <w:r>
        <w:rPr>
          <w:color w:val="2B2A29"/>
          <w:w w:val="105"/>
        </w:rPr>
        <w:t>是除错误之外的所有纯值的一</w:t>
      </w:r>
      <w:r>
        <w:rPr>
          <w:color w:val="2B2A29"/>
          <w:spacing w:val="-11"/>
          <w:w w:val="105"/>
        </w:rPr>
        <w:t>种</w:t>
      </w:r>
      <w:r>
        <w:rPr>
          <w:color w:val="2B2A29"/>
          <w:w w:val="105"/>
        </w:rPr>
        <w:t>特殊类型。</w:t>
      </w:r>
    </w:p>
    <w:p>
      <w:r>
        <w:rPr>
          <w:color w:val="2B2A29"/>
        </w:rPr>
        <w:t>Note</w:t>
      </w:r>
      <w:r>
        <w:rPr>
          <w:color w:val="2B2A29"/>
          <w:spacing w:val="8"/>
        </w:rPr>
        <w:t xml:space="preserve"> </w:t>
      </w:r>
      <w:r>
        <w:rPr>
          <w:color w:val="2B2A29"/>
        </w:rPr>
        <w:t>that</w:t>
      </w:r>
      <w:r>
        <w:rPr>
          <w:color w:val="2B2A29"/>
          <w:spacing w:val="8"/>
        </w:rPr>
        <w:t xml:space="preserve"> </w:t>
      </w:r>
      <w:r>
        <w:rPr>
          <w:rFonts w:ascii="宋体"/>
          <w:color w:val="2B2A29"/>
        </w:rPr>
        <w:t>anydata</w:t>
      </w:r>
      <w:r>
        <w:rPr>
          <w:rFonts w:ascii="宋体"/>
          <w:color w:val="2B2A29"/>
          <w:spacing w:val="-47"/>
        </w:rPr>
        <w:t xml:space="preserve"> </w:t>
      </w:r>
      <w:r>
        <w:rPr>
          <w:color w:val="2B2A29"/>
        </w:rPr>
        <w:t>allows</w:t>
      </w:r>
      <w:r>
        <w:rPr>
          <w:color w:val="2B2A29"/>
          <w:spacing w:val="8"/>
        </w:rPr>
        <w:t xml:space="preserve"> </w:t>
      </w:r>
      <w:r>
        <w:rPr>
          <w:color w:val="2B2A29"/>
        </w:rPr>
        <w:t>structures</w:t>
      </w:r>
      <w:r>
        <w:rPr>
          <w:color w:val="2B2A29"/>
          <w:spacing w:val="8"/>
        </w:rPr>
        <w:t xml:space="preserve"> </w:t>
      </w:r>
      <w:r>
        <w:rPr>
          <w:color w:val="2B2A29"/>
        </w:rPr>
        <w:t>whose</w:t>
      </w:r>
      <w:r>
        <w:rPr>
          <w:color w:val="2B2A29"/>
          <w:spacing w:val="8"/>
        </w:rPr>
        <w:t xml:space="preserve"> </w:t>
      </w:r>
      <w:r>
        <w:rPr>
          <w:color w:val="2B2A29"/>
        </w:rPr>
        <w:t>members</w:t>
      </w:r>
      <w:r>
        <w:rPr>
          <w:color w:val="2B2A29"/>
          <w:spacing w:val="8"/>
        </w:rPr>
        <w:t xml:space="preserve"> </w:t>
      </w:r>
      <w:r>
        <w:rPr>
          <w:color w:val="2B2A29"/>
        </w:rPr>
        <w:t>are</w:t>
      </w:r>
      <w:r>
        <w:rPr>
          <w:color w:val="2B2A29"/>
          <w:spacing w:val="8"/>
        </w:rPr>
        <w:t xml:space="preserve"> </w:t>
      </w:r>
      <w:r>
        <w:rPr>
          <w:color w:val="2B2A29"/>
        </w:rPr>
        <w:t>errors.</w:t>
      </w:r>
      <w:r>
        <w:rPr>
          <w:color w:val="2B2A29"/>
          <w:spacing w:val="8"/>
        </w:rPr>
        <w:t xml:space="preserve"> </w:t>
      </w:r>
      <w:r>
        <w:rPr>
          <w:color w:val="2B2A29"/>
        </w:rPr>
        <w:t>Thus,</w:t>
      </w:r>
      <w:r>
        <w:rPr>
          <w:color w:val="2B2A29"/>
          <w:spacing w:val="8"/>
        </w:rPr>
        <w:t xml:space="preserve"> </w:t>
      </w:r>
      <w:r>
        <w:rPr>
          <w:color w:val="2B2A29"/>
        </w:rPr>
        <w:t>the</w:t>
      </w:r>
      <w:r>
        <w:rPr>
          <w:color w:val="2B2A29"/>
          <w:spacing w:val="8"/>
        </w:rPr>
        <w:t xml:space="preserve"> </w:t>
      </w:r>
      <w:r>
        <w:rPr>
          <w:color w:val="2B2A29"/>
        </w:rPr>
        <w:t>type</w:t>
      </w:r>
      <w:r>
        <w:rPr>
          <w:color w:val="2B2A29"/>
          <w:spacing w:val="1"/>
        </w:rPr>
        <w:t xml:space="preserve"> </w:t>
      </w:r>
      <w:r>
        <w:rPr>
          <w:rFonts w:ascii="宋体"/>
          <w:color w:val="2B2A29"/>
        </w:rPr>
        <w:t>anydata|error</w:t>
      </w:r>
      <w:r>
        <w:rPr>
          <w:rFonts w:ascii="宋体"/>
          <w:color w:val="2B2A29"/>
          <w:spacing w:val="-45"/>
        </w:rPr>
        <w:t xml:space="preserve"> </w:t>
      </w:r>
      <w:r>
        <w:rPr>
          <w:color w:val="2B2A29"/>
        </w:rPr>
        <w:t>is</w:t>
      </w:r>
      <w:r>
        <w:rPr>
          <w:color w:val="2B2A29"/>
          <w:spacing w:val="10"/>
        </w:rPr>
        <w:t xml:space="preserve"> </w:t>
      </w:r>
      <w:r>
        <w:rPr>
          <w:color w:val="2B2A29"/>
        </w:rPr>
        <w:t>the</w:t>
      </w:r>
      <w:r>
        <w:rPr>
          <w:color w:val="2B2A29"/>
          <w:spacing w:val="10"/>
        </w:rPr>
        <w:t xml:space="preserve"> </w:t>
      </w:r>
      <w:r>
        <w:rPr>
          <w:color w:val="2B2A29"/>
        </w:rPr>
        <w:t>supertype</w:t>
      </w:r>
      <w:r>
        <w:rPr>
          <w:color w:val="2B2A29"/>
          <w:spacing w:val="10"/>
        </w:rPr>
        <w:t xml:space="preserve"> </w:t>
      </w:r>
      <w:r>
        <w:rPr>
          <w:color w:val="2B2A29"/>
        </w:rPr>
        <w:t>of</w:t>
      </w:r>
      <w:r>
        <w:rPr>
          <w:color w:val="2B2A29"/>
          <w:spacing w:val="10"/>
        </w:rPr>
        <w:t xml:space="preserve"> </w:t>
      </w:r>
      <w:r>
        <w:rPr>
          <w:color w:val="2B2A29"/>
        </w:rPr>
        <w:t>all</w:t>
      </w:r>
      <w:r>
        <w:rPr>
          <w:color w:val="2B2A29"/>
          <w:spacing w:val="10"/>
        </w:rPr>
        <w:t xml:space="preserve"> </w:t>
      </w:r>
      <w:r>
        <w:rPr>
          <w:color w:val="2B2A29"/>
        </w:rPr>
        <w:t>pure</w:t>
      </w:r>
      <w:r>
        <w:rPr>
          <w:color w:val="2B2A29"/>
          <w:spacing w:val="11"/>
        </w:rPr>
        <w:t xml:space="preserve"> </w:t>
      </w:r>
      <w:r>
        <w:rPr>
          <w:color w:val="2B2A29"/>
        </w:rPr>
        <w:t>types.</w:t>
      </w:r>
      <w:r>
        <w:rPr>
          <w:color w:val="2B2A29"/>
          <w:spacing w:val="10"/>
        </w:rPr>
        <w:t xml:space="preserve"> </w:t>
      </w:r>
      <w:r>
        <w:rPr>
          <w:color w:val="2B2A29"/>
        </w:rPr>
        <w:t>The</w:t>
      </w:r>
      <w:r>
        <w:rPr>
          <w:color w:val="2B2A29"/>
          <w:spacing w:val="10"/>
        </w:rPr>
        <w:t xml:space="preserve"> </w:t>
      </w:r>
      <w:r>
        <w:rPr>
          <w:color w:val="2B2A29"/>
        </w:rPr>
        <w:t>type</w:t>
      </w:r>
      <w:r>
        <w:rPr>
          <w:color w:val="2B2A29"/>
          <w:spacing w:val="10"/>
        </w:rPr>
        <w:t xml:space="preserve"> </w:t>
      </w:r>
      <w:r>
        <w:rPr>
          <w:rFonts w:ascii="宋体"/>
          <w:color w:val="2B2A29"/>
        </w:rPr>
        <w:t>anydata</w:t>
      </w:r>
      <w:r>
        <w:rPr>
          <w:rFonts w:ascii="宋体"/>
          <w:color w:val="2B2A29"/>
          <w:spacing w:val="-45"/>
        </w:rPr>
        <w:t xml:space="preserve"> </w:t>
      </w:r>
      <w:r>
        <w:rPr>
          <w:color w:val="2B2A29"/>
        </w:rPr>
        <w:t>is</w:t>
      </w:r>
      <w:r>
        <w:rPr>
          <w:color w:val="2B2A29"/>
          <w:spacing w:val="10"/>
        </w:rPr>
        <w:t xml:space="preserve"> </w:t>
      </w:r>
      <w:r>
        <w:rPr>
          <w:color w:val="2B2A29"/>
        </w:rPr>
        <w:t>equivalent</w:t>
      </w:r>
      <w:r>
        <w:rPr>
          <w:color w:val="2B2A29"/>
          <w:spacing w:val="11"/>
        </w:rPr>
        <w:t xml:space="preserve"> </w:t>
      </w:r>
      <w:r>
        <w:rPr>
          <w:color w:val="2B2A29"/>
        </w:rPr>
        <w:t>to</w:t>
      </w:r>
      <w:r>
        <w:rPr>
          <w:color w:val="2B2A29"/>
          <w:spacing w:val="10"/>
        </w:rPr>
        <w:t xml:space="preserve"> </w:t>
      </w:r>
      <w:r>
        <w:rPr>
          <w:color w:val="2B2A29"/>
        </w:rPr>
        <w:t>the</w:t>
      </w:r>
      <w:r>
        <w:rPr>
          <w:color w:val="2B2A29"/>
          <w:spacing w:val="1"/>
        </w:rPr>
        <w:t xml:space="preserve"> </w:t>
      </w:r>
      <w:r>
        <w:rPr>
          <w:color w:val="2B2A29"/>
        </w:rPr>
        <w:t>union</w:t>
      </w:r>
      <w:r>
        <w:rPr>
          <w:color w:val="2B2A29"/>
          <w:spacing w:val="-9"/>
        </w:rPr>
        <w:t xml:space="preserve"> </w:t>
      </w:r>
      <w:r>
        <w:rPr>
          <w:color w:val="2B2A29"/>
        </w:rPr>
        <w:t>of</w:t>
      </w:r>
      <w:r>
        <w:rPr>
          <w:color w:val="2B2A29"/>
          <w:spacing w:val="-9"/>
        </w:rPr>
        <w:t xml:space="preserve"> </w:t>
      </w:r>
      <w:r>
        <w:rPr>
          <w:rFonts w:ascii="宋体"/>
          <w:color w:val="2B2A29"/>
        </w:rPr>
        <w:t>()</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boolean</w:t>
      </w:r>
      <w:r>
        <w:rPr>
          <w:rFonts w:ascii="宋体"/>
          <w:color w:val="2B2A29"/>
          <w:spacing w:val="3"/>
        </w:rPr>
        <w:t xml:space="preserve"> </w:t>
      </w:r>
      <w:r>
        <w:rPr>
          <w:rFonts w:ascii="宋体"/>
          <w:color w:val="2B2A29"/>
        </w:rPr>
        <w:t>|</w:t>
      </w:r>
      <w:r>
        <w:rPr>
          <w:rFonts w:ascii="宋体"/>
          <w:color w:val="2B2A29"/>
          <w:spacing w:val="4"/>
        </w:rPr>
        <w:t xml:space="preserve"> </w:t>
      </w:r>
      <w:r>
        <w:rPr>
          <w:rFonts w:ascii="宋体"/>
          <w:color w:val="2B2A29"/>
        </w:rPr>
        <w:t>int</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float</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decimal</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string</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(anydata|error)[]</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map&lt;anydata|error&gt; | xml | table</w:t>
      </w:r>
      <w:r>
        <w:rPr>
          <w:color w:val="2B2A29"/>
        </w:rPr>
        <w:t>.</w:t>
      </w:r>
    </w:p>
    <w:p>
      <w:pPr>
        <w:pStyle w:val="11"/>
        <w:spacing w:before="17" w:line="273" w:lineRule="auto"/>
        <w:ind w:left="520" w:right="204" w:firstLine="359"/>
      </w:pPr>
      <w:r>
        <w:rPr>
          <w:color w:val="2B2A29"/>
        </w:rPr>
        <w:t>注意，</w:t>
      </w:r>
      <w:r>
        <w:rPr>
          <w:rFonts w:ascii="宋体"/>
          <w:color w:val="2B2A29"/>
        </w:rPr>
        <w:t>anydata</w:t>
      </w:r>
      <w:r>
        <w:rPr>
          <w:color w:val="2B2A29"/>
        </w:rPr>
        <w:t>允许成员为错误的结构。因此，</w:t>
      </w:r>
      <w:r>
        <w:rPr>
          <w:rFonts w:ascii="宋体"/>
          <w:color w:val="2B2A29"/>
        </w:rPr>
        <w:t>anydata|error</w:t>
      </w:r>
      <w:r>
        <w:rPr>
          <w:color w:val="2B2A29"/>
        </w:rPr>
        <w:t>类型是所有纯类型的父类型。</w:t>
      </w:r>
      <w:r>
        <w:rPr>
          <w:rFonts w:ascii="宋体"/>
          <w:color w:val="2B2A29"/>
        </w:rPr>
        <w:t>anydata</w:t>
      </w:r>
      <w:r>
        <w:rPr>
          <w:color w:val="2B2A29"/>
        </w:rPr>
        <w:t>类型相当于</w:t>
      </w:r>
      <w:r>
        <w:rPr>
          <w:rFonts w:ascii="宋体"/>
          <w:color w:val="2B2A29"/>
        </w:rPr>
        <w:t>（）|boolean</w:t>
      </w:r>
      <w:r>
        <w:t xml:space="preserve"> </w:t>
      </w:r>
      <w:r>
        <w:rPr>
          <w:rFonts w:ascii="宋体"/>
          <w:color w:val="2B2A29"/>
        </w:rPr>
        <w:t>|</w:t>
      </w:r>
      <w:r>
        <w:t xml:space="preserve"> </w:t>
      </w:r>
      <w:r>
        <w:rPr>
          <w:rFonts w:ascii="宋体"/>
          <w:color w:val="2B2A29"/>
        </w:rPr>
        <w:t>int</w:t>
      </w:r>
      <w:r>
        <w:t xml:space="preserve"> </w:t>
      </w:r>
      <w:r>
        <w:rPr>
          <w:rFonts w:ascii="宋体"/>
          <w:color w:val="2B2A29"/>
        </w:rPr>
        <w:t>|</w:t>
      </w:r>
      <w:r>
        <w:t xml:space="preserve"> </w:t>
      </w:r>
      <w:r>
        <w:rPr>
          <w:rFonts w:ascii="宋体"/>
          <w:color w:val="2B2A29"/>
        </w:rPr>
        <w:t>float</w:t>
      </w:r>
      <w:r>
        <w:t xml:space="preserve"> </w:t>
      </w:r>
      <w:r>
        <w:rPr>
          <w:rFonts w:ascii="宋体"/>
          <w:color w:val="2B2A29"/>
        </w:rPr>
        <w:t>|</w:t>
      </w:r>
      <w:r>
        <w:t xml:space="preserve"> </w:t>
      </w:r>
      <w:r>
        <w:rPr>
          <w:rFonts w:ascii="宋体"/>
          <w:color w:val="2B2A29"/>
        </w:rPr>
        <w:t>decimal</w:t>
      </w:r>
      <w:r>
        <w:t xml:space="preserve"> </w:t>
      </w:r>
      <w:r>
        <w:rPr>
          <w:rFonts w:ascii="宋体"/>
          <w:color w:val="2B2A29"/>
        </w:rPr>
        <w:t>|</w:t>
      </w:r>
      <w:r>
        <w:t xml:space="preserve"> </w:t>
      </w:r>
      <w:r>
        <w:rPr>
          <w:rFonts w:ascii="宋体"/>
          <w:color w:val="2B2A29"/>
        </w:rPr>
        <w:t>string</w:t>
      </w:r>
      <w:r>
        <w:t xml:space="preserve"> </w:t>
      </w:r>
      <w:r>
        <w:rPr>
          <w:rFonts w:ascii="宋体"/>
          <w:color w:val="2B2A29"/>
        </w:rPr>
        <w:t>|（anydata | error）[]|</w:t>
      </w:r>
      <w:r>
        <w:t xml:space="preserve"> </w:t>
      </w:r>
      <w:r>
        <w:rPr>
          <w:rFonts w:ascii="宋体"/>
          <w:color w:val="2B2A29"/>
        </w:rPr>
        <w:t>map&lt;anydata | error&gt;| xml | table</w:t>
      </w:r>
      <w:r>
        <w:rPr>
          <w:color w:val="2B2A29"/>
        </w:rPr>
        <w:t>的并集。</w:t>
      </w:r>
    </w:p>
    <w:p>
      <w:r>
        <w:rPr>
          <w:color w:val="2B2A29"/>
          <w:w w:val="105"/>
        </w:rPr>
        <w:t>Listing</w:t>
      </w:r>
      <w:r>
        <w:rPr>
          <w:color w:val="2B2A29"/>
          <w:spacing w:val="-11"/>
          <w:w w:val="105"/>
        </w:rPr>
        <w:t xml:space="preserve"> </w:t>
      </w:r>
      <w:r>
        <w:rPr>
          <w:color w:val="0000FF"/>
          <w:w w:val="105"/>
        </w:rPr>
        <w:t>6-5</w:t>
      </w:r>
      <w:r>
        <w:rPr>
          <w:color w:val="0000FF"/>
          <w:spacing w:val="-11"/>
          <w:w w:val="105"/>
        </w:rPr>
        <w:t xml:space="preserve"> </w:t>
      </w:r>
      <w:r>
        <w:rPr>
          <w:color w:val="2B2A29"/>
          <w:w w:val="105"/>
        </w:rPr>
        <w:t>shows</w:t>
      </w:r>
      <w:r>
        <w:rPr>
          <w:color w:val="2B2A29"/>
          <w:spacing w:val="-11"/>
          <w:w w:val="105"/>
        </w:rPr>
        <w:t xml:space="preserve"> </w:t>
      </w:r>
      <w:r>
        <w:rPr>
          <w:color w:val="2B2A29"/>
          <w:w w:val="105"/>
        </w:rPr>
        <w:t>an</w:t>
      </w:r>
      <w:r>
        <w:rPr>
          <w:color w:val="2B2A29"/>
          <w:spacing w:val="-11"/>
          <w:w w:val="105"/>
        </w:rPr>
        <w:t xml:space="preserve"> </w:t>
      </w:r>
      <w:r>
        <w:rPr>
          <w:color w:val="2B2A29"/>
          <w:w w:val="105"/>
        </w:rPr>
        <w:t>example.</w:t>
      </w:r>
    </w:p>
    <w:p>
      <w:pPr>
        <w:pStyle w:val="11"/>
        <w:spacing w:before="9"/>
        <w:ind w:left="880"/>
      </w:pPr>
      <w:r>
        <w:rPr>
          <w:color w:val="2B2A29"/>
          <w:w w:val="105"/>
        </w:rPr>
        <w:t>清单</w:t>
      </w:r>
      <w:r>
        <w:rPr>
          <w:color w:val="0000FF"/>
          <w:w w:val="105"/>
        </w:rPr>
        <w:t>6-5</w:t>
      </w:r>
      <w:r>
        <w:rPr>
          <w:color w:val="2B2A29"/>
          <w:w w:val="105"/>
        </w:rPr>
        <w:t>显示</w:t>
      </w:r>
      <w:r>
        <w:rPr>
          <w:color w:val="2B2A29"/>
          <w:spacing w:val="-11"/>
          <w:w w:val="105"/>
        </w:rPr>
        <w:t>了</w:t>
      </w:r>
      <w:r>
        <w:rPr>
          <w:color w:val="2B2A29"/>
          <w:w w:val="105"/>
        </w:rPr>
        <w:t>一个示例。</w:t>
      </w:r>
    </w:p>
    <w:p>
      <w:pPr>
        <w:pStyle w:val="11"/>
        <w:spacing w:before="10"/>
        <w:rPr>
          <w:sz w:val="25"/>
        </w:rPr>
      </w:pPr>
    </w:p>
    <w:p>
      <w:r>
        <w:rPr>
          <w:b/>
          <w:i/>
          <w:color w:val="2B2A29"/>
          <w:spacing w:val="-1"/>
          <w:w w:val="105"/>
          <w:sz w:val="24"/>
        </w:rPr>
        <w:t>Listing</w:t>
      </w:r>
      <w:r>
        <w:rPr>
          <w:b/>
          <w:i/>
          <w:color w:val="2B2A29"/>
          <w:spacing w:val="-16"/>
          <w:w w:val="105"/>
          <w:sz w:val="24"/>
        </w:rPr>
        <w:t xml:space="preserve"> </w:t>
      </w:r>
      <w:r>
        <w:rPr>
          <w:b/>
          <w:i/>
          <w:color w:val="2B2A29"/>
          <w:w w:val="105"/>
          <w:sz w:val="24"/>
        </w:rPr>
        <w:t>6-5.</w:t>
      </w:r>
      <w:r>
        <w:rPr>
          <w:b/>
          <w:i/>
          <w:color w:val="2B2A29"/>
          <w:spacing w:val="57"/>
          <w:w w:val="105"/>
          <w:sz w:val="24"/>
        </w:rPr>
        <w:t xml:space="preserve"> </w:t>
      </w:r>
      <w:r>
        <w:rPr>
          <w:color w:val="2B2A29"/>
          <w:w w:val="105"/>
          <w:sz w:val="24"/>
        </w:rPr>
        <w:t>fork.bal</w:t>
      </w:r>
    </w:p>
    <w:p>
      <w:pPr>
        <w:spacing w:before="1"/>
        <w:ind w:left="520" w:right="0" w:firstLine="0"/>
        <w:jc w:val="left"/>
        <w:rPr>
          <w:sz w:val="24"/>
        </w:rPr>
      </w:pPr>
      <w:r>
        <w:rPr>
          <w:b/>
          <w:i/>
          <w:color w:val="2B2A29"/>
          <w:spacing w:val="-1"/>
          <w:w w:val="105"/>
          <w:sz w:val="24"/>
        </w:rPr>
        <w:t>清单</w:t>
      </w:r>
      <w:r>
        <w:rPr>
          <w:b/>
          <w:i/>
          <w:color w:val="2B2A29"/>
          <w:w w:val="105"/>
          <w:sz w:val="24"/>
        </w:rPr>
        <w:t>6-5。</w:t>
      </w:r>
      <w:r>
        <w:rPr>
          <w:color w:val="2B2A29"/>
          <w:w w:val="105"/>
          <w:sz w:val="24"/>
        </w:rPr>
        <w:t>叉.bal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p>
    <w:p>
      <w:pPr>
        <w:pStyle w:val="11"/>
        <w:spacing w:before="38" w:line="273" w:lineRule="auto"/>
        <w:ind w:left="520" w:right="5469"/>
        <w:rPr>
          <w:rFonts w:ascii="宋体"/>
        </w:rPr>
      </w:pPr>
      <w:r>
        <w:rPr>
          <w:rFonts w:ascii="宋体"/>
          <w:color w:val="2B2A29"/>
        </w:rPr>
        <w:t>03公共函数main（）｛04</w:t>
      </w:r>
    </w:p>
    <w:p>
      <w:r>
        <w:rPr>
          <w:color w:val="2B2A29"/>
          <w:sz w:val="22"/>
        </w:rPr>
        <w:t>fork {</w:t>
      </w:r>
    </w:p>
    <w:p>
      <w:pPr>
        <w:pStyle w:val="16"/>
        <w:numPr>
          <w:ilvl w:val="0"/>
          <w:numId w:val="102"/>
        </w:numPr>
        <w:tabs>
          <w:tab w:val="left" w:pos="1179"/>
          <w:tab w:val="left" w:pos="1180"/>
        </w:tabs>
        <w:spacing w:before="0" w:after="0" w:line="279" w:lineRule="exact"/>
        <w:ind w:left="1180" w:right="0" w:hanging="660"/>
        <w:jc w:val="left"/>
        <w:rPr>
          <w:sz w:val="22"/>
        </w:rPr>
      </w:pPr>
      <w:r>
        <w:rPr>
          <w:color w:val="2B2A29"/>
          <w:sz w:val="22"/>
        </w:rPr>
        <w:t>叉，叉{</w:t>
      </w:r>
    </w:p>
    <w:p>
      <w:r>
        <w:rPr>
          <w:color w:val="2B2A29"/>
          <w:sz w:val="22"/>
        </w:rPr>
        <w:t>worker</w:t>
      </w:r>
      <w:r>
        <w:rPr>
          <w:color w:val="2B2A29"/>
          <w:spacing w:val="-4"/>
          <w:sz w:val="22"/>
        </w:rPr>
        <w:t xml:space="preserve"> </w:t>
      </w:r>
      <w:r>
        <w:rPr>
          <w:color w:val="2B2A29"/>
          <w:sz w:val="22"/>
        </w:rPr>
        <w:t>w1</w:t>
      </w:r>
      <w:r>
        <w:rPr>
          <w:color w:val="2B2A29"/>
          <w:spacing w:val="-3"/>
          <w:sz w:val="22"/>
        </w:rPr>
        <w:t xml:space="preserve"> </w:t>
      </w:r>
      <w:r>
        <w:rPr>
          <w:color w:val="2B2A29"/>
          <w:sz w:val="22"/>
        </w:rPr>
        <w:t>returns</w:t>
      </w:r>
      <w:r>
        <w:rPr>
          <w:color w:val="2B2A29"/>
          <w:spacing w:val="-4"/>
          <w:sz w:val="22"/>
        </w:rPr>
        <w:t xml:space="preserve"> </w:t>
      </w:r>
      <w:r>
        <w:rPr>
          <w:color w:val="2B2A29"/>
          <w:sz w:val="22"/>
        </w:rPr>
        <w:t>[int,</w:t>
      </w:r>
      <w:r>
        <w:rPr>
          <w:color w:val="2B2A29"/>
          <w:spacing w:val="-3"/>
          <w:sz w:val="22"/>
        </w:rPr>
        <w:t xml:space="preserve"> </w:t>
      </w:r>
      <w:r>
        <w:rPr>
          <w:color w:val="2B2A29"/>
          <w:sz w:val="22"/>
        </w:rPr>
        <w:t>string]</w:t>
      </w:r>
      <w:r>
        <w:rPr>
          <w:color w:val="2B2A29"/>
          <w:spacing w:val="-4"/>
          <w:sz w:val="22"/>
        </w:rPr>
        <w:t xml:space="preserve"> </w:t>
      </w:r>
      <w:r>
        <w:rPr>
          <w:color w:val="2B2A29"/>
          <w:sz w:val="22"/>
        </w:rPr>
        <w:t>{</w:t>
      </w:r>
      <w:r>
        <w:rPr>
          <w:color w:val="2B2A29"/>
          <w:spacing w:val="-107"/>
          <w:sz w:val="22"/>
        </w:rPr>
        <w:t xml:space="preserve"> </w:t>
      </w:r>
      <w:r>
        <w:rPr>
          <w:color w:val="2B2A29"/>
          <w:sz w:val="22"/>
        </w:rPr>
        <w:t>07</w:t>
      </w:r>
      <w:r>
        <w:rPr>
          <w:color w:val="2B2A29"/>
          <w:sz w:val="22"/>
        </w:rPr>
        <w:tab/>
      </w:r>
      <w:r>
        <w:rPr>
          <w:color w:val="2B2A29"/>
          <w:sz w:val="22"/>
        </w:rPr>
        <w:tab/>
      </w:r>
      <w:r>
        <w:rPr>
          <w:color w:val="2B2A29"/>
          <w:sz w:val="22"/>
        </w:rPr>
        <w:t>int i = 23;</w:t>
      </w:r>
    </w:p>
    <w:p>
      <w:pPr>
        <w:pStyle w:val="16"/>
        <w:numPr>
          <w:ilvl w:val="0"/>
          <w:numId w:val="102"/>
        </w:numPr>
        <w:tabs>
          <w:tab w:val="left" w:pos="1619"/>
          <w:tab w:val="left" w:pos="1620"/>
          <w:tab w:val="left" w:pos="2059"/>
        </w:tabs>
        <w:spacing w:before="38" w:after="0" w:line="273" w:lineRule="auto"/>
        <w:ind w:left="520" w:right="3709" w:firstLine="0"/>
        <w:jc w:val="left"/>
        <w:rPr>
          <w:sz w:val="22"/>
        </w:rPr>
      </w:pPr>
      <w:r>
        <w:rPr>
          <w:color w:val="2B2A29"/>
          <w:sz w:val="22"/>
        </w:rPr>
        <w:t>worker</w:t>
      </w:r>
      <w:r>
        <w:t xml:space="preserve"> </w:t>
      </w:r>
      <w:r>
        <w:rPr>
          <w:color w:val="2B2A29"/>
          <w:sz w:val="22"/>
        </w:rPr>
        <w:t>w1返回[int，string]｛07int i＝23；</w:t>
      </w:r>
      <w:r>
        <w:rPr>
          <w:color w:val="2B2A29"/>
          <w:sz w:val="22"/>
        </w:rPr>
        <w:tab/>
      </w:r>
      <w:r>
        <w:rPr>
          <w:color w:val="2B2A29"/>
          <w:sz w:val="22"/>
        </w:rPr>
        <w:tab/>
      </w:r>
    </w:p>
    <w:p>
      <w:r>
        <w:rPr>
          <w:rFonts w:ascii="宋体"/>
          <w:color w:val="2B2A29"/>
        </w:rPr>
        <w:t>08</w:t>
      </w:r>
      <w:r>
        <w:rPr>
          <w:rFonts w:ascii="宋体"/>
          <w:color w:val="2B2A29"/>
        </w:rPr>
        <w:tab/>
      </w:r>
      <w:r>
        <w:rPr>
          <w:rFonts w:ascii="宋体"/>
          <w:color w:val="2B2A29"/>
        </w:rPr>
        <w:t>string s = "Colombo";</w:t>
      </w:r>
    </w:p>
    <w:p>
      <w:pPr>
        <w:pStyle w:val="11"/>
        <w:tabs>
          <w:tab w:val="left" w:pos="2059"/>
        </w:tabs>
        <w:spacing w:line="279" w:lineRule="exact"/>
        <w:ind w:left="520"/>
        <w:rPr>
          <w:rFonts w:ascii="宋体"/>
        </w:rPr>
      </w:pPr>
      <w:r>
        <w:rPr>
          <w:rFonts w:ascii="宋体"/>
          <w:color w:val="2B2A29"/>
        </w:rPr>
        <w:t>08string s=“科伦坡”；</w:t>
      </w:r>
      <w:r>
        <w:rPr>
          <w:rFonts w:ascii="宋体"/>
          <w:color w:val="2B2A29"/>
        </w:rPr>
        <w:tab/>
      </w:r>
    </w:p>
    <w:p>
      <w:r>
        <w:rPr>
          <w:rFonts w:ascii="宋体"/>
          <w:color w:val="2B2A29"/>
        </w:rPr>
        <w:t>09</w:t>
      </w:r>
      <w:r>
        <w:rPr>
          <w:rFonts w:ascii="宋体"/>
          <w:color w:val="2B2A29"/>
        </w:rPr>
        <w:tab/>
      </w:r>
      <w:r>
        <w:rPr>
          <w:rFonts w:ascii="宋体"/>
          <w:color w:val="2B2A29"/>
        </w:rPr>
        <w:t>io:println("[w1] i: ", i, " s: ", s);</w:t>
      </w:r>
    </w:p>
    <w:p>
      <w:pPr>
        <w:pStyle w:val="11"/>
        <w:tabs>
          <w:tab w:val="left" w:pos="2059"/>
        </w:tabs>
        <w:spacing w:before="39"/>
        <w:ind w:left="520"/>
        <w:rPr>
          <w:rFonts w:ascii="宋体"/>
        </w:rPr>
      </w:pPr>
      <w:r>
        <w:rPr>
          <w:rFonts w:ascii="宋体"/>
          <w:color w:val="2B2A29"/>
        </w:rPr>
        <w:t>09io:println（“[w1]i：”，i，“s：”，s）；</w:t>
      </w:r>
      <w:r>
        <w:rPr>
          <w:rFonts w:ascii="宋体"/>
          <w:color w:val="2B2A29"/>
        </w:rPr>
        <w:tab/>
      </w:r>
    </w:p>
    <w:p>
      <w:r>
        <w:rPr>
          <w:color w:val="2B2A29"/>
          <w:sz w:val="22"/>
        </w:rPr>
        <w:t>// Return of worker `w1`.</w:t>
      </w:r>
    </w:p>
    <w:p>
      <w:pPr>
        <w:pStyle w:val="16"/>
        <w:numPr>
          <w:ilvl w:val="0"/>
          <w:numId w:val="103"/>
        </w:numPr>
        <w:tabs>
          <w:tab w:val="left" w:pos="2059"/>
          <w:tab w:val="left" w:pos="2060"/>
        </w:tabs>
        <w:spacing w:before="38" w:after="0" w:line="240" w:lineRule="auto"/>
        <w:ind w:left="2060" w:right="0" w:hanging="1540"/>
        <w:jc w:val="left"/>
        <w:rPr>
          <w:sz w:val="22"/>
        </w:rPr>
      </w:pPr>
      <w:r>
        <w:rPr>
          <w:color w:val="2B2A29"/>
          <w:sz w:val="22"/>
        </w:rPr>
        <w:t>//工人“w1”返回。</w:t>
      </w:r>
    </w:p>
    <w:p>
      <w:r>
        <w:rPr>
          <w:color w:val="2B2A29"/>
          <w:sz w:val="22"/>
        </w:rPr>
        <w:t>return</w:t>
      </w:r>
      <w:r>
        <w:rPr>
          <w:color w:val="2B2A29"/>
          <w:spacing w:val="-9"/>
          <w:sz w:val="22"/>
        </w:rPr>
        <w:t xml:space="preserve"> </w:t>
      </w:r>
      <w:r>
        <w:rPr>
          <w:color w:val="2B2A29"/>
          <w:sz w:val="22"/>
        </w:rPr>
        <w:t>[i,</w:t>
      </w:r>
      <w:r>
        <w:rPr>
          <w:color w:val="2B2A29"/>
          <w:spacing w:val="-8"/>
          <w:sz w:val="22"/>
        </w:rPr>
        <w:t xml:space="preserve"> </w:t>
      </w:r>
      <w:r>
        <w:rPr>
          <w:color w:val="2B2A29"/>
          <w:sz w:val="22"/>
        </w:rPr>
        <w:t>s];</w:t>
      </w:r>
      <w:r>
        <w:rPr>
          <w:color w:val="2B2A29"/>
          <w:spacing w:val="-107"/>
          <w:sz w:val="22"/>
        </w:rPr>
        <w:t xml:space="preserve"> </w:t>
      </w:r>
      <w:r>
        <w:rPr>
          <w:color w:val="2B2A29"/>
          <w:sz w:val="22"/>
        </w:rPr>
        <w:t>12</w:t>
      </w:r>
      <w:r>
        <w:rPr>
          <w:color w:val="2B2A29"/>
          <w:sz w:val="22"/>
        </w:rPr>
        <w:tab/>
      </w:r>
      <w:r>
        <w:rPr>
          <w:color w:val="2B2A29"/>
          <w:sz w:val="22"/>
        </w:rPr>
        <w:t>}</w:t>
      </w:r>
    </w:p>
    <w:p>
      <w:pPr>
        <w:pStyle w:val="16"/>
        <w:numPr>
          <w:ilvl w:val="0"/>
          <w:numId w:val="103"/>
        </w:numPr>
        <w:tabs>
          <w:tab w:val="left" w:pos="1619"/>
          <w:tab w:val="left" w:pos="2059"/>
          <w:tab w:val="left" w:pos="2060"/>
        </w:tabs>
        <w:spacing w:before="38" w:after="0" w:line="273" w:lineRule="auto"/>
        <w:ind w:left="520" w:right="5359" w:firstLine="0"/>
        <w:jc w:val="left"/>
        <w:rPr>
          <w:sz w:val="22"/>
        </w:rPr>
      </w:pPr>
      <w:r>
        <w:rPr>
          <w:color w:val="2B2A29"/>
          <w:sz w:val="22"/>
        </w:rPr>
        <w:t>返回[i，s]；12}</w:t>
      </w:r>
      <w:r>
        <w:rPr>
          <w:color w:val="2B2A29"/>
          <w:sz w:val="22"/>
        </w:rPr>
        <w:tab/>
      </w:r>
    </w:p>
    <w:p>
      <w:r>
        <w:rPr>
          <w:rFonts w:ascii="宋体"/>
          <w:color w:val="2B2A29"/>
        </w:rPr>
        <w:t>13</w:t>
      </w:r>
    </w:p>
    <w:p>
      <w:pPr>
        <w:pStyle w:val="11"/>
        <w:spacing w:line="279" w:lineRule="exact"/>
        <w:ind w:left="520"/>
        <w:rPr>
          <w:rFonts w:ascii="宋体"/>
        </w:rPr>
      </w:pPr>
      <w:r>
        <w:rPr>
          <w:rFonts w:ascii="宋体"/>
          <w:color w:val="2B2A29"/>
        </w:rPr>
        <w:t>13</w:t>
      </w:r>
    </w:p>
    <w:p>
      <w:r>
        <w:rPr>
          <w:rFonts w:ascii="宋体"/>
          <w:color w:val="2B2A29"/>
        </w:rPr>
        <w:t>14</w:t>
      </w:r>
      <w:r>
        <w:rPr>
          <w:rFonts w:ascii="宋体"/>
          <w:color w:val="2B2A29"/>
        </w:rPr>
        <w:tab/>
      </w:r>
      <w:r>
        <w:rPr>
          <w:rFonts w:ascii="宋体"/>
          <w:color w:val="2B2A29"/>
        </w:rPr>
        <w:t>worker w2 returns float {</w:t>
      </w:r>
      <w:r>
        <w:rPr>
          <w:rFonts w:ascii="宋体"/>
          <w:color w:val="2B2A29"/>
          <w:spacing w:val="-108"/>
        </w:rPr>
        <w:t xml:space="preserve"> </w:t>
      </w:r>
      <w:r>
        <w:rPr>
          <w:rFonts w:ascii="宋体"/>
          <w:color w:val="2B2A29"/>
        </w:rPr>
        <w:t>15</w:t>
      </w:r>
      <w:r>
        <w:rPr>
          <w:rFonts w:ascii="宋体"/>
          <w:color w:val="2B2A29"/>
        </w:rPr>
        <w:tab/>
      </w:r>
      <w:r>
        <w:rPr>
          <w:rFonts w:ascii="宋体"/>
          <w:color w:val="2B2A29"/>
        </w:rPr>
        <w:tab/>
      </w:r>
      <w:r>
        <w:rPr>
          <w:rFonts w:ascii="宋体"/>
          <w:color w:val="2B2A29"/>
        </w:rPr>
        <w:t>float f = 10.344;</w:t>
      </w:r>
    </w:p>
    <w:p>
      <w:pPr>
        <w:pStyle w:val="11"/>
        <w:tabs>
          <w:tab w:val="left" w:pos="1619"/>
          <w:tab w:val="left" w:pos="2059"/>
        </w:tabs>
        <w:spacing w:before="38" w:line="273" w:lineRule="auto"/>
        <w:ind w:left="520" w:right="4589"/>
        <w:rPr>
          <w:rFonts w:ascii="宋体"/>
        </w:rPr>
      </w:pPr>
      <w:r>
        <w:rPr>
          <w:rFonts w:ascii="宋体"/>
          <w:color w:val="2B2A29"/>
        </w:rPr>
        <w:t>14worker w2返回浮点</w:t>
      </w:r>
      <w:r>
        <w:rPr>
          <w:rFonts w:ascii="宋体"/>
          <w:color w:val="2B2A29"/>
        </w:rPr>
        <w:tab/>
      </w:r>
      <w:r>
        <w:rPr>
          <w:rFonts w:ascii="宋体"/>
          <w:color w:val="2B2A29"/>
        </w:rPr>
        <w:t>{15float f=10.344；</w:t>
      </w:r>
      <w:r>
        <w:rPr>
          <w:rFonts w:ascii="宋体"/>
          <w:color w:val="2B2A29"/>
        </w:rPr>
        <w:tab/>
      </w:r>
      <w:r>
        <w:rPr>
          <w:rFonts w:ascii="宋体"/>
          <w:color w:val="2B2A29"/>
        </w:rPr>
        <w:tab/>
      </w:r>
    </w:p>
    <w:p>
      <w:r>
        <w:rPr>
          <w:color w:val="2B2A29"/>
          <w:sz w:val="22"/>
        </w:rPr>
        <w:t>io:println("[w2] f: ", f);</w:t>
      </w:r>
    </w:p>
    <w:p>
      <w:pPr>
        <w:pStyle w:val="16"/>
        <w:numPr>
          <w:ilvl w:val="0"/>
          <w:numId w:val="104"/>
        </w:numPr>
        <w:tabs>
          <w:tab w:val="left" w:pos="2059"/>
          <w:tab w:val="left" w:pos="2060"/>
        </w:tabs>
        <w:spacing w:before="0" w:after="0" w:line="279" w:lineRule="exact"/>
        <w:ind w:left="2060" w:right="0" w:hanging="1540"/>
        <w:jc w:val="left"/>
        <w:rPr>
          <w:sz w:val="22"/>
        </w:rPr>
      </w:pPr>
      <w:r>
        <w:rPr>
          <w:color w:val="2B2A29"/>
          <w:sz w:val="22"/>
        </w:rPr>
        <w:t>io:println（“[w2]f:”，f）；</w:t>
      </w:r>
    </w:p>
    <w:p>
      <w:r>
        <w:rPr>
          <w:color w:val="2B2A29"/>
          <w:sz w:val="22"/>
        </w:rPr>
        <w:t>// Return of worker `w2`.</w:t>
      </w:r>
    </w:p>
    <w:p>
      <w:pPr>
        <w:pStyle w:val="16"/>
        <w:numPr>
          <w:ilvl w:val="0"/>
          <w:numId w:val="104"/>
        </w:numPr>
        <w:tabs>
          <w:tab w:val="left" w:pos="2059"/>
          <w:tab w:val="left" w:pos="2060"/>
        </w:tabs>
        <w:spacing w:before="38" w:after="0" w:line="240" w:lineRule="auto"/>
        <w:ind w:left="2060" w:right="0" w:hanging="1540"/>
        <w:jc w:val="left"/>
        <w:rPr>
          <w:sz w:val="22"/>
        </w:rPr>
      </w:pPr>
      <w:r>
        <w:rPr>
          <w:color w:val="2B2A29"/>
          <w:sz w:val="22"/>
        </w:rPr>
        <w:t>//工人“w2”返回。</w:t>
      </w:r>
    </w:p>
    <w:p>
      <w:r>
        <w:rPr>
          <w:color w:val="2B2A29"/>
          <w:sz w:val="22"/>
        </w:rPr>
        <w:t>return f;</w:t>
      </w:r>
    </w:p>
    <w:p>
      <w:pPr>
        <w:pStyle w:val="16"/>
        <w:numPr>
          <w:ilvl w:val="0"/>
          <w:numId w:val="104"/>
        </w:numPr>
        <w:tabs>
          <w:tab w:val="left" w:pos="2059"/>
          <w:tab w:val="left" w:pos="2060"/>
        </w:tabs>
        <w:spacing w:before="39" w:after="0" w:line="240" w:lineRule="auto"/>
        <w:ind w:left="2060" w:right="0" w:hanging="1540"/>
        <w:jc w:val="left"/>
        <w:rPr>
          <w:sz w:val="22"/>
        </w:rPr>
      </w:pPr>
      <w:r>
        <w:rPr>
          <w:color w:val="2B2A29"/>
          <w:sz w:val="22"/>
        </w:rPr>
        <w:t>返回f；</w:t>
      </w:r>
    </w:p>
    <w:p>
      <w:r>
        <w:rPr>
          <w:rFonts w:ascii="宋体"/>
          <w:color w:val="2B2A29"/>
        </w:rPr>
        <w:t>19</w:t>
      </w:r>
      <w:r>
        <w:rPr>
          <w:rFonts w:ascii="宋体"/>
          <w:color w:val="2B2A29"/>
        </w:rPr>
        <w:tab/>
      </w:r>
      <w:r>
        <w:rPr>
          <w:rFonts w:ascii="宋体"/>
          <w:color w:val="2B2A29"/>
        </w:rPr>
        <w:t>}</w:t>
      </w:r>
    </w:p>
    <w:p>
      <w:pPr>
        <w:pStyle w:val="11"/>
        <w:tabs>
          <w:tab w:val="left" w:pos="1619"/>
        </w:tabs>
        <w:spacing w:before="38"/>
        <w:ind w:left="520"/>
        <w:rPr>
          <w:rFonts w:ascii="宋体"/>
        </w:rPr>
      </w:pPr>
      <w:r>
        <w:rPr>
          <w:rFonts w:ascii="宋体"/>
          <w:color w:val="2B2A29"/>
        </w:rPr>
        <w:t>19}</w:t>
      </w:r>
      <w:r>
        <w:rPr>
          <w:rFonts w:ascii="宋体"/>
          <w:color w:val="2B2A29"/>
        </w:rPr>
        <w:tab/>
      </w:r>
    </w:p>
    <w:p>
      <w:r>
        <w:rPr>
          <w:rFonts w:ascii="宋体"/>
          <w:color w:val="2B2A29"/>
        </w:rPr>
        <w:t>20</w:t>
      </w:r>
      <w:r>
        <w:rPr>
          <w:rFonts w:ascii="宋体"/>
          <w:color w:val="2B2A29"/>
        </w:rPr>
        <w:tab/>
      </w:r>
      <w:r>
        <w:rPr>
          <w:rFonts w:ascii="宋体"/>
          <w:color w:val="2B2A29"/>
        </w:rPr>
        <w:t>}</w:t>
      </w:r>
    </w:p>
    <w:p>
      <w:pPr>
        <w:pStyle w:val="11"/>
        <w:tabs>
          <w:tab w:val="left" w:pos="1179"/>
        </w:tabs>
        <w:spacing w:before="38"/>
        <w:ind w:left="520"/>
        <w:rPr>
          <w:rFonts w:ascii="宋体"/>
        </w:rPr>
      </w:pPr>
      <w:r>
        <w:rPr>
          <w:rFonts w:ascii="宋体"/>
          <w:color w:val="2B2A29"/>
        </w:rPr>
        <w:t>20}</w:t>
      </w:r>
      <w:r>
        <w:rPr>
          <w:rFonts w:ascii="宋体"/>
          <w:color w:val="2B2A29"/>
        </w:rPr>
        <w:tab/>
      </w:r>
    </w:p>
    <w:p>
      <w:r>
        <w:rPr>
          <w:rFonts w:ascii="宋体"/>
          <w:color w:val="2B2A29"/>
        </w:rPr>
        <w:t>21</w:t>
      </w:r>
    </w:p>
    <w:p>
      <w:pPr>
        <w:pStyle w:val="11"/>
        <w:spacing w:before="38"/>
        <w:ind w:left="520"/>
        <w:rPr>
          <w:rFonts w:ascii="宋体"/>
        </w:rPr>
      </w:pPr>
      <w:r>
        <w:rPr>
          <w:rFonts w:ascii="宋体"/>
          <w:color w:val="2B2A29"/>
        </w:rPr>
        <w:t>21</w:t>
      </w:r>
    </w:p>
    <w:p>
      <w:r>
        <w:rPr>
          <w:rFonts w:ascii="宋体"/>
          <w:color w:val="2B2A29"/>
        </w:rPr>
        <w:t>22</w:t>
      </w:r>
      <w:r>
        <w:rPr>
          <w:rFonts w:ascii="宋体"/>
          <w:color w:val="2B2A29"/>
        </w:rPr>
        <w:tab/>
      </w:r>
      <w:r>
        <w:rPr>
          <w:rFonts w:ascii="宋体"/>
          <w:color w:val="2B2A29"/>
        </w:rPr>
        <w:t>record{</w:t>
      </w:r>
      <w:r>
        <w:rPr>
          <w:rFonts w:ascii="宋体"/>
          <w:color w:val="2B2A29"/>
          <w:spacing w:val="-2"/>
        </w:rPr>
        <w:t xml:space="preserve"> </w:t>
      </w:r>
      <w:r>
        <w:rPr>
          <w:rFonts w:ascii="宋体"/>
          <w:color w:val="2B2A29"/>
        </w:rPr>
        <w:t>[int,</w:t>
      </w:r>
      <w:r>
        <w:rPr>
          <w:rFonts w:ascii="宋体"/>
          <w:color w:val="2B2A29"/>
          <w:spacing w:val="-2"/>
        </w:rPr>
        <w:t xml:space="preserve"> </w:t>
      </w:r>
      <w:r>
        <w:rPr>
          <w:rFonts w:ascii="宋体"/>
          <w:color w:val="2B2A29"/>
        </w:rPr>
        <w:t>string]</w:t>
      </w:r>
      <w:r>
        <w:rPr>
          <w:rFonts w:ascii="宋体"/>
          <w:color w:val="2B2A29"/>
          <w:spacing w:val="-1"/>
        </w:rPr>
        <w:t xml:space="preserve"> </w:t>
      </w:r>
      <w:r>
        <w:rPr>
          <w:rFonts w:ascii="宋体"/>
          <w:color w:val="2B2A29"/>
        </w:rPr>
        <w:t>w1;</w:t>
      </w:r>
      <w:r>
        <w:rPr>
          <w:rFonts w:ascii="宋体"/>
          <w:color w:val="2B2A29"/>
          <w:spacing w:val="-2"/>
        </w:rPr>
        <w:t xml:space="preserve"> </w:t>
      </w:r>
      <w:r>
        <w:rPr>
          <w:rFonts w:ascii="宋体"/>
          <w:color w:val="2B2A29"/>
        </w:rPr>
        <w:t>float</w:t>
      </w:r>
      <w:r>
        <w:rPr>
          <w:rFonts w:ascii="宋体"/>
          <w:color w:val="2B2A29"/>
          <w:spacing w:val="-2"/>
        </w:rPr>
        <w:t xml:space="preserve"> </w:t>
      </w:r>
      <w:r>
        <w:rPr>
          <w:rFonts w:ascii="宋体"/>
          <w:color w:val="2B2A29"/>
        </w:rPr>
        <w:t>w2;</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results</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wait</w:t>
      </w:r>
      <w:r>
        <w:rPr>
          <w:rFonts w:ascii="宋体"/>
          <w:color w:val="2B2A29"/>
          <w:spacing w:val="-2"/>
        </w:rPr>
        <w:t xml:space="preserve"> </w:t>
      </w:r>
      <w:r>
        <w:rPr>
          <w:rFonts w:ascii="宋体"/>
          <w:color w:val="2B2A29"/>
        </w:rPr>
        <w:t>{w1,</w:t>
      </w:r>
      <w:r>
        <w:rPr>
          <w:rFonts w:ascii="宋体"/>
          <w:color w:val="2B2A29"/>
          <w:spacing w:val="-1"/>
        </w:rPr>
        <w:t xml:space="preserve"> </w:t>
      </w:r>
      <w:r>
        <w:rPr>
          <w:rFonts w:ascii="宋体"/>
          <w:color w:val="2B2A29"/>
        </w:rPr>
        <w:t>w2};</w:t>
      </w:r>
      <w:r>
        <w:rPr>
          <w:rFonts w:ascii="宋体"/>
          <w:color w:val="2B2A29"/>
          <w:spacing w:val="-107"/>
        </w:rPr>
        <w:t xml:space="preserve"> </w:t>
      </w:r>
      <w:r>
        <w:rPr>
          <w:rFonts w:ascii="宋体"/>
          <w:color w:val="2B2A29"/>
        </w:rPr>
        <w:t>23</w:t>
      </w:r>
    </w:p>
    <w:p>
      <w:pPr>
        <w:pStyle w:val="11"/>
        <w:tabs>
          <w:tab w:val="left" w:pos="1179"/>
        </w:tabs>
        <w:spacing w:before="39" w:line="273" w:lineRule="auto"/>
        <w:ind w:left="520" w:right="959"/>
        <w:rPr>
          <w:rFonts w:ascii="宋体"/>
        </w:rPr>
      </w:pPr>
      <w:r>
        <w:rPr>
          <w:rFonts w:ascii="宋体"/>
          <w:color w:val="2B2A29"/>
        </w:rPr>
        <w:t>22记录｛</w:t>
      </w:r>
      <w:r>
        <w:rPr>
          <w:rFonts w:ascii="宋体"/>
          <w:color w:val="2B2A29"/>
        </w:rPr>
        <w:tab/>
      </w:r>
      <w:r>
        <w:rPr>
          <w:rFonts w:ascii="宋体"/>
          <w:color w:val="2B2A29"/>
        </w:rPr>
        <w:t>[int，string]w1；float</w:t>
      </w:r>
      <w:r>
        <w:t xml:space="preserve"> </w:t>
      </w:r>
      <w:r>
        <w:rPr>
          <w:rFonts w:ascii="宋体"/>
          <w:color w:val="2B2A29"/>
        </w:rPr>
        <w:t>w2；｝结果=等待｛w1，w2｝；23</w:t>
      </w:r>
    </w:p>
    <w:p>
      <w:r>
        <w:rPr>
          <w:rFonts w:ascii="宋体"/>
          <w:color w:val="2B2A29"/>
        </w:rPr>
        <w:t>24</w:t>
      </w:r>
      <w:r>
        <w:rPr>
          <w:rFonts w:ascii="宋体"/>
          <w:color w:val="2B2A29"/>
        </w:rPr>
        <w:tab/>
      </w:r>
      <w:r>
        <w:rPr>
          <w:rFonts w:ascii="宋体"/>
          <w:color w:val="2B2A29"/>
        </w:rPr>
        <w:t>var [iW1, sW1] = results.w1;</w:t>
      </w:r>
    </w:p>
    <w:p>
      <w:pPr>
        <w:pStyle w:val="11"/>
        <w:tabs>
          <w:tab w:val="left" w:pos="1179"/>
        </w:tabs>
        <w:spacing w:line="279" w:lineRule="exact"/>
        <w:ind w:left="520"/>
        <w:rPr>
          <w:rFonts w:ascii="宋体"/>
        </w:rPr>
      </w:pPr>
      <w:r>
        <w:rPr>
          <w:rFonts w:ascii="宋体"/>
          <w:color w:val="2B2A29"/>
        </w:rPr>
        <w:t>24var[iW1，sW1]=结果.w1；</w:t>
      </w:r>
      <w:r>
        <w:rPr>
          <w:rFonts w:ascii="宋体"/>
          <w:color w:val="2B2A29"/>
        </w:rPr>
        <w:tab/>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25</w:t>
      </w:r>
      <w:r>
        <w:rPr>
          <w:rFonts w:ascii="宋体"/>
          <w:color w:val="2B2A29"/>
        </w:rPr>
        <w:tab/>
      </w:r>
      <w:r>
        <w:rPr>
          <w:rFonts w:ascii="宋体"/>
          <w:color w:val="2B2A29"/>
        </w:rPr>
        <w:t>var fW2 = results.w2;</w:t>
      </w:r>
    </w:p>
    <w:p>
      <w:pPr>
        <w:pStyle w:val="11"/>
        <w:tabs>
          <w:tab w:val="left" w:pos="819"/>
        </w:tabs>
        <w:spacing w:before="68"/>
        <w:ind w:left="160"/>
        <w:rPr>
          <w:rFonts w:ascii="宋体"/>
        </w:rPr>
      </w:pPr>
      <w:r>
        <w:rPr>
          <w:rFonts w:ascii="宋体"/>
          <w:color w:val="2B2A29"/>
        </w:rPr>
        <w:t>25var fW2=结果.w2；</w:t>
      </w:r>
      <w:r>
        <w:rPr>
          <w:rFonts w:ascii="宋体"/>
          <w:color w:val="2B2A29"/>
        </w:rPr>
        <w:tab/>
      </w:r>
    </w:p>
    <w:p>
      <w:r>
        <w:rPr>
          <w:rFonts w:ascii="宋体"/>
          <w:color w:val="2B2A29"/>
        </w:rPr>
        <w:t>26</w:t>
      </w:r>
      <w:r>
        <w:rPr>
          <w:rFonts w:ascii="宋体"/>
          <w:color w:val="2B2A29"/>
        </w:rPr>
        <w:tab/>
      </w:r>
      <w:r>
        <w:rPr>
          <w:rFonts w:ascii="宋体"/>
          <w:color w:val="2B2A29"/>
        </w:rPr>
        <w:t>io:println("[main] iW1: ", iW1, " sW1: ", sW1, " fW2: ", fW2);</w:t>
      </w:r>
      <w:r>
        <w:rPr>
          <w:rFonts w:ascii="宋体"/>
          <w:color w:val="2B2A29"/>
          <w:spacing w:val="-108"/>
        </w:rPr>
        <w:t xml:space="preserve"> </w:t>
      </w:r>
      <w:r>
        <w:rPr>
          <w:rFonts w:ascii="宋体"/>
          <w:color w:val="2B2A29"/>
        </w:rPr>
        <w:t>27 }</w:t>
      </w:r>
    </w:p>
    <w:p>
      <w:pPr>
        <w:pStyle w:val="11"/>
        <w:tabs>
          <w:tab w:val="left" w:pos="819"/>
        </w:tabs>
        <w:spacing w:before="38" w:line="273" w:lineRule="auto"/>
        <w:ind w:left="160" w:right="1319"/>
        <w:rPr>
          <w:rFonts w:ascii="宋体"/>
        </w:rPr>
      </w:pPr>
      <w:r>
        <w:rPr>
          <w:rFonts w:ascii="宋体"/>
          <w:color w:val="2B2A29"/>
        </w:rPr>
        <w:t>26io:println（“[main]iW1：”，iW1，“sW1：”、sW1</w:t>
      </w:r>
      <w:r>
        <w:rPr>
          <w:rFonts w:ascii="宋体"/>
          <w:color w:val="2B2A29"/>
        </w:rPr>
        <w:tab/>
      </w:r>
      <w:r>
        <w:rPr>
          <w:rFonts w:ascii="宋体"/>
          <w:color w:val="2B2A29"/>
        </w:rPr>
        <w:t>，</w:t>
      </w:r>
      <w:r>
        <w:rPr>
          <w:rFonts w:ascii="宋体"/>
          <w:color w:val="2B2A29"/>
        </w:rPr>
        <w:tab/>
      </w:r>
      <w:r>
        <w:rPr>
          <w:rFonts w:ascii="宋体"/>
          <w:color w:val="2B2A29"/>
        </w:rPr>
        <w:t>“fW2:”、fW2）</w:t>
      </w:r>
      <w:r>
        <w:rPr>
          <w:rFonts w:ascii="宋体"/>
          <w:color w:val="2B2A29"/>
        </w:rPr>
        <w:tab/>
      </w:r>
      <w:r>
        <w:rPr>
          <w:rFonts w:ascii="宋体"/>
          <w:color w:val="2B2A29"/>
        </w:rPr>
        <w:t>；27 }</w:t>
      </w:r>
    </w:p>
    <w:p>
      <w:r>
        <w:rPr>
          <w:rFonts w:ascii="Arial"/>
          <w:b/>
          <w:color w:val="2B2A29"/>
          <w:sz w:val="22"/>
        </w:rPr>
        <w:t>$</w:t>
      </w:r>
      <w:r>
        <w:rPr>
          <w:rFonts w:ascii="Arial"/>
          <w:b/>
          <w:color w:val="2B2A29"/>
          <w:spacing w:val="24"/>
          <w:sz w:val="22"/>
        </w:rPr>
        <w:t xml:space="preserve"> </w:t>
      </w:r>
      <w:r>
        <w:rPr>
          <w:rFonts w:ascii="Arial"/>
          <w:b/>
          <w:color w:val="2B2A29"/>
          <w:sz w:val="22"/>
        </w:rPr>
        <w:t>ballerina</w:t>
      </w:r>
      <w:r>
        <w:rPr>
          <w:rFonts w:ascii="Arial"/>
          <w:b/>
          <w:color w:val="2B2A29"/>
          <w:spacing w:val="24"/>
          <w:sz w:val="22"/>
        </w:rPr>
        <w:t xml:space="preserve"> </w:t>
      </w:r>
      <w:r>
        <w:rPr>
          <w:rFonts w:ascii="Arial"/>
          <w:b/>
          <w:color w:val="2B2A29"/>
          <w:sz w:val="22"/>
        </w:rPr>
        <w:t>run</w:t>
      </w:r>
      <w:r>
        <w:rPr>
          <w:rFonts w:ascii="Arial"/>
          <w:b/>
          <w:color w:val="2B2A29"/>
          <w:spacing w:val="24"/>
          <w:sz w:val="22"/>
        </w:rPr>
        <w:t xml:space="preserve"> </w:t>
      </w:r>
      <w:r>
        <w:rPr>
          <w:rFonts w:ascii="Arial"/>
          <w:b/>
          <w:color w:val="2B2A29"/>
          <w:sz w:val="22"/>
        </w:rPr>
        <w:t>fork.bal</w:t>
      </w:r>
      <w:r>
        <w:rPr>
          <w:rFonts w:ascii="Arial"/>
          <w:b/>
          <w:color w:val="2B2A29"/>
          <w:spacing w:val="-59"/>
          <w:sz w:val="22"/>
        </w:rPr>
        <w:t xml:space="preserve"> </w:t>
      </w:r>
      <w:r>
        <w:rPr>
          <w:rFonts w:ascii="宋体"/>
          <w:color w:val="2B2A29"/>
          <w:sz w:val="22"/>
        </w:rPr>
        <w:t>[w1] i: 23 s: Colombo</w:t>
      </w:r>
      <w:r>
        <w:rPr>
          <w:rFonts w:ascii="宋体"/>
          <w:color w:val="2B2A29"/>
          <w:spacing w:val="1"/>
          <w:sz w:val="22"/>
        </w:rPr>
        <w:t xml:space="preserve"> </w:t>
      </w:r>
      <w:r>
        <w:rPr>
          <w:rFonts w:ascii="宋体"/>
          <w:color w:val="2B2A29"/>
          <w:sz w:val="22"/>
        </w:rPr>
        <w:t>[w2] f: 10.344</w:t>
      </w:r>
    </w:p>
    <w:p>
      <w:pPr>
        <w:spacing w:before="171" w:line="280" w:lineRule="auto"/>
        <w:ind w:left="160" w:right="6268" w:firstLine="0"/>
        <w:jc w:val="left"/>
        <w:rPr>
          <w:rFonts w:ascii="宋体"/>
          <w:sz w:val="22"/>
        </w:rPr>
      </w:pPr>
      <w:r>
        <w:rPr>
          <w:rFonts w:ascii="Arial"/>
          <w:b/>
          <w:color w:val="2B2A29"/>
          <w:sz w:val="22"/>
        </w:rPr>
        <w:t>$balletina跑叉。bal</w:t>
      </w:r>
      <w:r>
        <w:rPr>
          <w:rFonts w:ascii="宋体"/>
          <w:color w:val="2B2A29"/>
          <w:sz w:val="22"/>
        </w:rPr>
        <w:t>[w1]i:23秒：科伦坡[w2]f:10.344</w:t>
      </w:r>
    </w:p>
    <w:p>
      <w:r>
        <w:rPr>
          <w:rFonts w:ascii="宋体"/>
          <w:color w:val="2B2A29"/>
        </w:rPr>
        <w:t>[main] iW1: 23 sW1: Colombo fW2: 10.344</w:t>
      </w:r>
    </w:p>
    <w:p>
      <w:pPr>
        <w:pStyle w:val="11"/>
        <w:spacing w:line="273" w:lineRule="exact"/>
        <w:ind w:left="160"/>
        <w:rPr>
          <w:rFonts w:ascii="宋体"/>
        </w:rPr>
      </w:pPr>
      <w:r>
        <w:rPr>
          <w:rFonts w:ascii="宋体"/>
          <w:color w:val="2B2A29"/>
        </w:rPr>
        <w:t>〔main〕iW1:23 sW1：科伦坡fW2:10.344</w:t>
      </w:r>
    </w:p>
    <w:p>
      <w:r>
        <w:rPr>
          <w:color w:val="2B2A29"/>
          <w:w w:val="105"/>
        </w:rPr>
        <w:t xml:space="preserve">On line 5, the </w:t>
      </w:r>
      <w:r>
        <w:rPr>
          <w:rFonts w:ascii="宋体"/>
          <w:color w:val="2B2A29"/>
          <w:w w:val="105"/>
        </w:rPr>
        <w:t xml:space="preserve">fork </w:t>
      </w:r>
      <w:r>
        <w:rPr>
          <w:color w:val="2B2A29"/>
          <w:w w:val="105"/>
        </w:rPr>
        <w:t>block allows you to spawn (</w:t>
      </w:r>
      <w:r>
        <w:rPr>
          <w:i/>
          <w:color w:val="2B2A29"/>
          <w:w w:val="105"/>
        </w:rPr>
        <w:t>fork</w:t>
      </w:r>
      <w:r>
        <w:rPr>
          <w:color w:val="2B2A29"/>
          <w:w w:val="105"/>
        </w:rPr>
        <w:t>) multiple workers within any</w:t>
      </w:r>
      <w:r>
        <w:rPr>
          <w:color w:val="2B2A29"/>
          <w:spacing w:val="1"/>
          <w:w w:val="105"/>
        </w:rPr>
        <w:t xml:space="preserve"> </w:t>
      </w:r>
      <w:r>
        <w:rPr>
          <w:color w:val="2B2A29"/>
          <w:w w:val="105"/>
        </w:rPr>
        <w:t>execution</w:t>
      </w:r>
      <w:r>
        <w:rPr>
          <w:color w:val="2B2A29"/>
          <w:spacing w:val="-10"/>
          <w:w w:val="105"/>
        </w:rPr>
        <w:t xml:space="preserve"> </w:t>
      </w:r>
      <w:r>
        <w:rPr>
          <w:color w:val="2B2A29"/>
          <w:w w:val="105"/>
        </w:rPr>
        <w:t>flow</w:t>
      </w:r>
      <w:r>
        <w:rPr>
          <w:color w:val="2B2A29"/>
          <w:spacing w:val="-10"/>
          <w:w w:val="105"/>
        </w:rPr>
        <w:t xml:space="preserve"> </w:t>
      </w:r>
      <w:r>
        <w:rPr>
          <w:color w:val="2B2A29"/>
          <w:w w:val="105"/>
        </w:rPr>
        <w:t>of</w:t>
      </w:r>
      <w:r>
        <w:rPr>
          <w:color w:val="2B2A29"/>
          <w:spacing w:val="-10"/>
          <w:w w:val="105"/>
        </w:rPr>
        <w:t xml:space="preserve"> </w:t>
      </w:r>
      <w:r>
        <w:rPr>
          <w:color w:val="2B2A29"/>
          <w:w w:val="105"/>
        </w:rPr>
        <w:t>a</w:t>
      </w:r>
      <w:r>
        <w:rPr>
          <w:color w:val="2B2A29"/>
          <w:spacing w:val="-10"/>
          <w:w w:val="105"/>
        </w:rPr>
        <w:t xml:space="preserve"> </w:t>
      </w:r>
      <w:r>
        <w:rPr>
          <w:color w:val="2B2A29"/>
          <w:w w:val="105"/>
        </w:rPr>
        <w:t>Ballerina</w:t>
      </w:r>
      <w:r>
        <w:rPr>
          <w:color w:val="2B2A29"/>
          <w:spacing w:val="-10"/>
          <w:w w:val="105"/>
        </w:rPr>
        <w:t xml:space="preserve"> </w:t>
      </w:r>
      <w:r>
        <w:rPr>
          <w:color w:val="2B2A29"/>
          <w:w w:val="105"/>
        </w:rPr>
        <w:t>program.</w:t>
      </w:r>
      <w:r>
        <w:rPr>
          <w:color w:val="2B2A29"/>
          <w:spacing w:val="-10"/>
          <w:w w:val="105"/>
        </w:rPr>
        <w:t xml:space="preserve"> </w:t>
      </w:r>
      <w:r>
        <w:rPr>
          <w:color w:val="2B2A29"/>
          <w:w w:val="105"/>
        </w:rPr>
        <w:t>On</w:t>
      </w:r>
      <w:r>
        <w:rPr>
          <w:color w:val="2B2A29"/>
          <w:spacing w:val="-10"/>
          <w:w w:val="105"/>
        </w:rPr>
        <w:t xml:space="preserve"> </w:t>
      </w:r>
      <w:r>
        <w:rPr>
          <w:color w:val="2B2A29"/>
          <w:w w:val="105"/>
        </w:rPr>
        <w:t>line</w:t>
      </w:r>
      <w:r>
        <w:rPr>
          <w:color w:val="2B2A29"/>
          <w:spacing w:val="-10"/>
          <w:w w:val="105"/>
        </w:rPr>
        <w:t xml:space="preserve"> </w:t>
      </w:r>
      <w:r>
        <w:rPr>
          <w:color w:val="2B2A29"/>
          <w:w w:val="105"/>
        </w:rPr>
        <w:t>22,</w:t>
      </w:r>
      <w:r>
        <w:rPr>
          <w:color w:val="2B2A29"/>
          <w:spacing w:val="-10"/>
          <w:w w:val="105"/>
        </w:rPr>
        <w:t xml:space="preserve"> </w:t>
      </w:r>
      <w:r>
        <w:rPr>
          <w:color w:val="2B2A29"/>
          <w:w w:val="105"/>
        </w:rPr>
        <w:t>workers</w:t>
      </w:r>
      <w:r>
        <w:rPr>
          <w:color w:val="2B2A29"/>
          <w:spacing w:val="-10"/>
          <w:w w:val="105"/>
        </w:rPr>
        <w:t xml:space="preserve"> </w:t>
      </w:r>
      <w:r>
        <w:rPr>
          <w:color w:val="2B2A29"/>
          <w:w w:val="105"/>
        </w:rPr>
        <w:t>are</w:t>
      </w:r>
      <w:r>
        <w:rPr>
          <w:color w:val="2B2A29"/>
          <w:spacing w:val="-10"/>
          <w:w w:val="105"/>
        </w:rPr>
        <w:t xml:space="preserve"> </w:t>
      </w:r>
      <w:r>
        <w:rPr>
          <w:color w:val="2B2A29"/>
          <w:w w:val="105"/>
        </w:rPr>
        <w:t>visible</w:t>
      </w:r>
      <w:r>
        <w:rPr>
          <w:color w:val="2B2A29"/>
          <w:spacing w:val="-10"/>
          <w:w w:val="105"/>
        </w:rPr>
        <w:t xml:space="preserve"> </w:t>
      </w:r>
      <w:r>
        <w:rPr>
          <w:color w:val="2B2A29"/>
          <w:w w:val="105"/>
        </w:rPr>
        <w:t>outside</w:t>
      </w:r>
      <w:r>
        <w:rPr>
          <w:color w:val="2B2A29"/>
          <w:spacing w:val="-9"/>
          <w:w w:val="105"/>
        </w:rPr>
        <w:t xml:space="preserve"> </w:t>
      </w:r>
      <w:r>
        <w:rPr>
          <w:color w:val="2B2A29"/>
          <w:w w:val="105"/>
        </w:rPr>
        <w:t>the</w:t>
      </w:r>
      <w:r>
        <w:rPr>
          <w:color w:val="2B2A29"/>
          <w:spacing w:val="-10"/>
          <w:w w:val="105"/>
        </w:rPr>
        <w:t xml:space="preserve"> </w:t>
      </w:r>
      <w:r>
        <w:rPr>
          <w:rFonts w:ascii="宋体"/>
          <w:color w:val="2B2A29"/>
          <w:w w:val="105"/>
        </w:rPr>
        <w:t>fork</w:t>
      </w:r>
      <w:r>
        <w:rPr>
          <w:rFonts w:ascii="宋体"/>
          <w:color w:val="2B2A29"/>
          <w:spacing w:val="-113"/>
          <w:w w:val="105"/>
        </w:rPr>
        <w:t xml:space="preserve"> </w:t>
      </w:r>
      <w:r>
        <w:rPr>
          <w:color w:val="2B2A29"/>
          <w:spacing w:val="-1"/>
          <w:w w:val="105"/>
        </w:rPr>
        <w:t>block</w:t>
      </w:r>
      <w:r>
        <w:rPr>
          <w:color w:val="2B2A29"/>
          <w:spacing w:val="-13"/>
          <w:w w:val="105"/>
        </w:rPr>
        <w:t xml:space="preserve"> </w:t>
      </w:r>
      <w:r>
        <w:rPr>
          <w:color w:val="2B2A29"/>
          <w:spacing w:val="-1"/>
          <w:w w:val="105"/>
        </w:rPr>
        <w:t>as</w:t>
      </w:r>
      <w:r>
        <w:rPr>
          <w:color w:val="2B2A29"/>
          <w:spacing w:val="-12"/>
          <w:w w:val="105"/>
        </w:rPr>
        <w:t xml:space="preserve"> </w:t>
      </w:r>
      <w:r>
        <w:rPr>
          <w:color w:val="2B2A29"/>
          <w:spacing w:val="-1"/>
          <w:w w:val="105"/>
        </w:rPr>
        <w:t>futures.</w:t>
      </w:r>
      <w:r>
        <w:rPr>
          <w:color w:val="2B2A29"/>
          <w:spacing w:val="-13"/>
          <w:w w:val="105"/>
        </w:rPr>
        <w:t xml:space="preserve"> </w:t>
      </w:r>
      <w:r>
        <w:rPr>
          <w:color w:val="2B2A29"/>
          <w:w w:val="105"/>
        </w:rPr>
        <w:t>The</w:t>
      </w:r>
      <w:r>
        <w:rPr>
          <w:color w:val="2B2A29"/>
          <w:spacing w:val="-12"/>
          <w:w w:val="105"/>
        </w:rPr>
        <w:t xml:space="preserve"> </w:t>
      </w:r>
      <w:r>
        <w:rPr>
          <w:rFonts w:ascii="宋体"/>
          <w:color w:val="2B2A29"/>
          <w:w w:val="105"/>
        </w:rPr>
        <w:t>wait-action</w:t>
      </w:r>
      <w:r>
        <w:rPr>
          <w:rFonts w:ascii="宋体"/>
          <w:color w:val="2B2A29"/>
          <w:spacing w:val="-70"/>
          <w:w w:val="105"/>
        </w:rPr>
        <w:t xml:space="preserve"> </w:t>
      </w:r>
      <w:r>
        <w:rPr>
          <w:color w:val="2B2A29"/>
          <w:w w:val="105"/>
        </w:rPr>
        <w:t>will</w:t>
      </w:r>
      <w:r>
        <w:rPr>
          <w:color w:val="2B2A29"/>
          <w:spacing w:val="-13"/>
          <w:w w:val="105"/>
        </w:rPr>
        <w:t xml:space="preserve"> </w:t>
      </w:r>
      <w:r>
        <w:rPr>
          <w:color w:val="2B2A29"/>
          <w:w w:val="105"/>
        </w:rPr>
        <w:t>wait</w:t>
      </w:r>
      <w:r>
        <w:rPr>
          <w:color w:val="2B2A29"/>
          <w:spacing w:val="-12"/>
          <w:w w:val="105"/>
        </w:rPr>
        <w:t xml:space="preserve"> </w:t>
      </w:r>
      <w:r>
        <w:rPr>
          <w:color w:val="2B2A29"/>
          <w:w w:val="105"/>
        </w:rPr>
        <w:t>for</w:t>
      </w:r>
      <w:r>
        <w:rPr>
          <w:color w:val="2B2A29"/>
          <w:spacing w:val="-13"/>
          <w:w w:val="105"/>
        </w:rPr>
        <w:t xml:space="preserve"> </w:t>
      </w:r>
      <w:r>
        <w:rPr>
          <w:color w:val="2B2A29"/>
          <w:w w:val="105"/>
        </w:rPr>
        <w:t>both</w:t>
      </w:r>
      <w:r>
        <w:rPr>
          <w:color w:val="2B2A29"/>
          <w:spacing w:val="-12"/>
          <w:w w:val="105"/>
        </w:rPr>
        <w:t xml:space="preserve"> </w:t>
      </w:r>
      <w:r>
        <w:rPr>
          <w:color w:val="2B2A29"/>
          <w:w w:val="105"/>
        </w:rPr>
        <w:t>workers</w:t>
      </w:r>
      <w:r>
        <w:rPr>
          <w:color w:val="2B2A29"/>
          <w:spacing w:val="-13"/>
          <w:w w:val="105"/>
        </w:rPr>
        <w:t xml:space="preserve"> </w:t>
      </w:r>
      <w:r>
        <w:rPr>
          <w:rFonts w:ascii="宋体"/>
          <w:color w:val="2B2A29"/>
          <w:w w:val="105"/>
        </w:rPr>
        <w:t>w1</w:t>
      </w:r>
      <w:r>
        <w:rPr>
          <w:rFonts w:ascii="宋体"/>
          <w:color w:val="2B2A29"/>
          <w:spacing w:val="-70"/>
          <w:w w:val="105"/>
        </w:rPr>
        <w:t xml:space="preserve"> </w:t>
      </w:r>
      <w:r>
        <w:rPr>
          <w:color w:val="2B2A29"/>
          <w:w w:val="105"/>
        </w:rPr>
        <w:t>and</w:t>
      </w:r>
      <w:r>
        <w:rPr>
          <w:color w:val="2B2A29"/>
          <w:spacing w:val="-12"/>
          <w:w w:val="105"/>
        </w:rPr>
        <w:t xml:space="preserve"> </w:t>
      </w:r>
      <w:r>
        <w:rPr>
          <w:rFonts w:ascii="宋体"/>
          <w:color w:val="2B2A29"/>
          <w:w w:val="105"/>
        </w:rPr>
        <w:t>w2</w:t>
      </w:r>
      <w:r>
        <w:rPr>
          <w:rFonts w:ascii="宋体"/>
          <w:color w:val="2B2A29"/>
          <w:spacing w:val="-71"/>
          <w:w w:val="105"/>
        </w:rPr>
        <w:t xml:space="preserve"> </w:t>
      </w:r>
      <w:r>
        <w:rPr>
          <w:color w:val="2B2A29"/>
          <w:w w:val="105"/>
        </w:rPr>
        <w:t>to</w:t>
      </w:r>
      <w:r>
        <w:rPr>
          <w:color w:val="2B2A29"/>
          <w:spacing w:val="-12"/>
          <w:w w:val="105"/>
        </w:rPr>
        <w:t xml:space="preserve"> </w:t>
      </w:r>
      <w:r>
        <w:rPr>
          <w:color w:val="2B2A29"/>
          <w:w w:val="105"/>
        </w:rPr>
        <w:t>finish.</w:t>
      </w:r>
      <w:r>
        <w:rPr>
          <w:color w:val="2B2A29"/>
          <w:spacing w:val="-12"/>
          <w:w w:val="105"/>
        </w:rPr>
        <w:t xml:space="preserve"> </w:t>
      </w:r>
      <w:r>
        <w:rPr>
          <w:color w:val="2B2A29"/>
          <w:w w:val="105"/>
        </w:rPr>
        <w:t>In</w:t>
      </w:r>
      <w:r>
        <w:rPr>
          <w:color w:val="2B2A29"/>
          <w:spacing w:val="-13"/>
          <w:w w:val="105"/>
        </w:rPr>
        <w:t xml:space="preserve"> </w:t>
      </w:r>
      <w:r>
        <w:rPr>
          <w:color w:val="2B2A29"/>
          <w:w w:val="105"/>
        </w:rPr>
        <w:t>this</w:t>
      </w:r>
      <w:r>
        <w:rPr>
          <w:color w:val="2B2A29"/>
          <w:spacing w:val="-55"/>
          <w:w w:val="105"/>
        </w:rPr>
        <w:t xml:space="preserve"> </w:t>
      </w:r>
      <w:r>
        <w:rPr>
          <w:color w:val="2B2A29"/>
          <w:w w:val="105"/>
        </w:rPr>
        <w:t>case,</w:t>
      </w:r>
      <w:r>
        <w:rPr>
          <w:color w:val="2B2A29"/>
          <w:spacing w:val="-10"/>
          <w:w w:val="105"/>
        </w:rPr>
        <w:t xml:space="preserve"> </w:t>
      </w:r>
      <w:r>
        <w:rPr>
          <w:rFonts w:ascii="宋体"/>
          <w:color w:val="2B2A29"/>
          <w:w w:val="105"/>
        </w:rPr>
        <w:t>wait-action</w:t>
      </w:r>
      <w:r>
        <w:rPr>
          <w:rFonts w:ascii="宋体"/>
          <w:color w:val="2B2A29"/>
          <w:spacing w:val="-67"/>
          <w:w w:val="105"/>
        </w:rPr>
        <w:t xml:space="preserve"> </w:t>
      </w:r>
      <w:r>
        <w:rPr>
          <w:color w:val="2B2A29"/>
          <w:w w:val="105"/>
        </w:rPr>
        <w:t>waits</w:t>
      </w:r>
      <w:r>
        <w:rPr>
          <w:color w:val="2B2A29"/>
          <w:spacing w:val="-9"/>
          <w:w w:val="105"/>
        </w:rPr>
        <w:t xml:space="preserve"> </w:t>
      </w:r>
      <w:r>
        <w:rPr>
          <w:color w:val="2B2A29"/>
          <w:w w:val="105"/>
        </w:rPr>
        <w:t>for</w:t>
      </w:r>
      <w:r>
        <w:rPr>
          <w:color w:val="2B2A29"/>
          <w:spacing w:val="-10"/>
          <w:w w:val="105"/>
        </w:rPr>
        <w:t xml:space="preserve"> </w:t>
      </w:r>
      <w:r>
        <w:rPr>
          <w:color w:val="2B2A29"/>
          <w:w w:val="105"/>
        </w:rPr>
        <w:t>multiple</w:t>
      </w:r>
      <w:r>
        <w:rPr>
          <w:color w:val="2B2A29"/>
          <w:spacing w:val="-9"/>
          <w:w w:val="105"/>
        </w:rPr>
        <w:t xml:space="preserve"> </w:t>
      </w:r>
      <w:r>
        <w:rPr>
          <w:color w:val="2B2A29"/>
          <w:w w:val="105"/>
        </w:rPr>
        <w:t>futures</w:t>
      </w:r>
      <w:r>
        <w:rPr>
          <w:color w:val="2B2A29"/>
          <w:spacing w:val="-9"/>
          <w:w w:val="105"/>
        </w:rPr>
        <w:t xml:space="preserve"> </w:t>
      </w:r>
      <w:r>
        <w:rPr>
          <w:color w:val="2B2A29"/>
          <w:w w:val="105"/>
        </w:rPr>
        <w:t>(</w:t>
      </w:r>
      <w:r>
        <w:rPr>
          <w:rFonts w:ascii="宋体"/>
          <w:color w:val="2B2A29"/>
          <w:w w:val="105"/>
        </w:rPr>
        <w:t>w1</w:t>
      </w:r>
      <w:r>
        <w:rPr>
          <w:color w:val="2B2A29"/>
          <w:w w:val="105"/>
        </w:rPr>
        <w:t>,</w:t>
      </w:r>
      <w:r>
        <w:rPr>
          <w:color w:val="2B2A29"/>
          <w:spacing w:val="-10"/>
          <w:w w:val="105"/>
        </w:rPr>
        <w:t xml:space="preserve"> </w:t>
      </w:r>
      <w:r>
        <w:rPr>
          <w:rFonts w:ascii="宋体"/>
          <w:color w:val="2B2A29"/>
          <w:w w:val="105"/>
        </w:rPr>
        <w:t>w2</w:t>
      </w:r>
      <w:r>
        <w:rPr>
          <w:color w:val="2B2A29"/>
          <w:w w:val="105"/>
        </w:rPr>
        <w:t>),</w:t>
      </w:r>
      <w:r>
        <w:rPr>
          <w:color w:val="2B2A29"/>
          <w:spacing w:val="-9"/>
          <w:w w:val="105"/>
        </w:rPr>
        <w:t xml:space="preserve"> </w:t>
      </w:r>
      <w:r>
        <w:rPr>
          <w:color w:val="2B2A29"/>
          <w:w w:val="105"/>
        </w:rPr>
        <w:t>returning</w:t>
      </w:r>
      <w:r>
        <w:rPr>
          <w:color w:val="2B2A29"/>
          <w:spacing w:val="-9"/>
          <w:w w:val="105"/>
        </w:rPr>
        <w:t xml:space="preserve"> </w:t>
      </w:r>
      <w:r>
        <w:rPr>
          <w:color w:val="2B2A29"/>
          <w:w w:val="105"/>
        </w:rPr>
        <w:t>the</w:t>
      </w:r>
      <w:r>
        <w:rPr>
          <w:color w:val="2B2A29"/>
          <w:spacing w:val="-10"/>
          <w:w w:val="105"/>
        </w:rPr>
        <w:t xml:space="preserve"> </w:t>
      </w:r>
      <w:r>
        <w:rPr>
          <w:color w:val="2B2A29"/>
          <w:w w:val="105"/>
        </w:rPr>
        <w:t>result</w:t>
      </w:r>
      <w:r>
        <w:rPr>
          <w:color w:val="2B2A29"/>
          <w:spacing w:val="-9"/>
          <w:w w:val="105"/>
        </w:rPr>
        <w:t xml:space="preserve"> </w:t>
      </w:r>
      <w:r>
        <w:rPr>
          <w:color w:val="2B2A29"/>
          <w:w w:val="105"/>
        </w:rPr>
        <w:t>as</w:t>
      </w:r>
      <w:r>
        <w:rPr>
          <w:color w:val="2B2A29"/>
          <w:spacing w:val="-9"/>
          <w:w w:val="105"/>
        </w:rPr>
        <w:t xml:space="preserve"> </w:t>
      </w:r>
      <w:r>
        <w:rPr>
          <w:color w:val="2B2A29"/>
          <w:w w:val="105"/>
        </w:rPr>
        <w:t>a</w:t>
      </w:r>
      <w:r>
        <w:rPr>
          <w:color w:val="2B2A29"/>
          <w:spacing w:val="-10"/>
          <w:w w:val="105"/>
        </w:rPr>
        <w:t xml:space="preserve"> </w:t>
      </w:r>
      <w:r>
        <w:rPr>
          <w:color w:val="2B2A29"/>
          <w:w w:val="105"/>
        </w:rPr>
        <w:t>record.</w:t>
      </w:r>
    </w:p>
    <w:p>
      <w:pPr>
        <w:pStyle w:val="11"/>
        <w:spacing w:before="199" w:line="273" w:lineRule="auto"/>
        <w:ind w:left="160" w:right="769" w:firstLine="359"/>
      </w:pPr>
      <w:r>
        <w:rPr>
          <w:color w:val="2B2A29"/>
          <w:w w:val="105"/>
        </w:rPr>
        <w:t>在第5行，</w:t>
      </w:r>
      <w:r>
        <w:rPr>
          <w:rFonts w:ascii="宋体"/>
          <w:color w:val="2B2A29"/>
          <w:w w:val="105"/>
        </w:rPr>
        <w:t>fork</w:t>
      </w:r>
      <w:r>
        <w:rPr>
          <w:color w:val="2B2A29"/>
          <w:w w:val="105"/>
        </w:rPr>
        <w:t>块允许您在Ballerina程序的任何执行流中派生（</w:t>
      </w:r>
      <w:r>
        <w:rPr>
          <w:i/>
          <w:color w:val="2B2A29"/>
          <w:w w:val="105"/>
        </w:rPr>
        <w:t>分叉</w:t>
      </w:r>
      <w:r>
        <w:rPr>
          <w:color w:val="2B2A29"/>
          <w:w w:val="105"/>
        </w:rPr>
        <w:t>）多个工作程序。在</w:t>
      </w:r>
      <w:r>
        <w:rPr>
          <w:color w:val="2B2A29"/>
          <w:spacing w:val="-10"/>
          <w:w w:val="105"/>
        </w:rPr>
        <w:t>第</w:t>
      </w:r>
      <w:r>
        <w:rPr>
          <w:color w:val="2B2A29"/>
          <w:w w:val="105"/>
        </w:rPr>
        <w:t>22行，工人</w:t>
      </w:r>
      <w:r>
        <w:rPr>
          <w:color w:val="2B2A29"/>
          <w:spacing w:val="-10"/>
          <w:w w:val="105"/>
        </w:rPr>
        <w:t>可以在</w:t>
      </w:r>
      <w:r>
        <w:rPr>
          <w:rFonts w:ascii="宋体"/>
          <w:color w:val="2B2A29"/>
          <w:w w:val="105"/>
        </w:rPr>
        <w:t>分叉</w:t>
      </w:r>
      <w:r>
        <w:rPr>
          <w:color w:val="2B2A29"/>
          <w:spacing w:val="-1"/>
          <w:w w:val="105"/>
        </w:rPr>
        <w:t>块</w:t>
      </w:r>
      <w:r>
        <w:rPr>
          <w:color w:val="2B2A29"/>
          <w:w w:val="105"/>
        </w:rPr>
        <w:t>外看到</w:t>
      </w:r>
      <w:r>
        <w:rPr>
          <w:color w:val="2B2A29"/>
          <w:spacing w:val="-1"/>
          <w:w w:val="105"/>
        </w:rPr>
        <w:t>期货。</w:t>
      </w:r>
      <w:r>
        <w:rPr>
          <w:rFonts w:ascii="宋体"/>
          <w:color w:val="2B2A29"/>
          <w:w w:val="105"/>
        </w:rPr>
        <w:t>等待操作</w:t>
      </w:r>
      <w:r>
        <w:rPr>
          <w:color w:val="2B2A29"/>
          <w:w w:val="105"/>
        </w:rPr>
        <w:t>将等待工作者</w:t>
      </w:r>
      <w:r>
        <w:rPr>
          <w:rFonts w:ascii="宋体"/>
          <w:color w:val="2B2A29"/>
          <w:w w:val="105"/>
        </w:rPr>
        <w:t>w1</w:t>
      </w:r>
      <w:r>
        <w:rPr>
          <w:color w:val="2B2A29"/>
          <w:w w:val="105"/>
        </w:rPr>
        <w:t>和</w:t>
      </w:r>
      <w:r>
        <w:rPr>
          <w:rFonts w:ascii="宋体"/>
          <w:color w:val="2B2A29"/>
          <w:w w:val="105"/>
        </w:rPr>
        <w:t>w2</w:t>
      </w:r>
      <w:r>
        <w:rPr>
          <w:color w:val="2B2A29"/>
          <w:w w:val="105"/>
        </w:rPr>
        <w:t>完成。在这种情况下，</w:t>
      </w:r>
      <w:r>
        <w:rPr>
          <w:rFonts w:ascii="宋体"/>
          <w:color w:val="2B2A29"/>
          <w:w w:val="105"/>
        </w:rPr>
        <w:t>等待动作</w:t>
      </w:r>
      <w:r>
        <w:rPr>
          <w:color w:val="2B2A29"/>
          <w:w w:val="105"/>
        </w:rPr>
        <w:t>等待多个期货（</w:t>
      </w:r>
      <w:r>
        <w:rPr>
          <w:rFonts w:ascii="宋体"/>
          <w:color w:val="2B2A29"/>
          <w:w w:val="105"/>
        </w:rPr>
        <w:t>w1</w:t>
      </w:r>
      <w:r>
        <w:rPr>
          <w:color w:val="2B2A29"/>
          <w:w w:val="105"/>
        </w:rPr>
        <w:t>，</w:t>
      </w:r>
      <w:r>
        <w:rPr>
          <w:rFonts w:ascii="宋体"/>
          <w:color w:val="2B2A29"/>
          <w:w w:val="105"/>
        </w:rPr>
        <w:t>w2</w:t>
      </w:r>
      <w:r>
        <w:rPr>
          <w:color w:val="2B2A29"/>
          <w:w w:val="105"/>
        </w:rPr>
        <w:t>），</w:t>
      </w:r>
      <w:r>
        <w:rPr>
          <w:color w:val="2B2A29"/>
          <w:spacing w:val="-9"/>
          <w:w w:val="105"/>
        </w:rPr>
        <w:t>将</w:t>
      </w:r>
      <w:r>
        <w:rPr>
          <w:color w:val="2B2A29"/>
          <w:w w:val="105"/>
        </w:rPr>
        <w:t>结果作为记录返回。</w:t>
      </w:r>
    </w:p>
    <w:p>
      <w:r>
        <w:rPr>
          <w:rFonts w:ascii="宋体"/>
          <w:color w:val="2B2A29"/>
        </w:rPr>
        <w:t>multiple-wait-action</w:t>
      </w:r>
      <w:r>
        <w:rPr>
          <w:rFonts w:ascii="宋体"/>
          <w:color w:val="2B2A29"/>
          <w:spacing w:val="-3"/>
        </w:rPr>
        <w:t xml:space="preserve"> </w:t>
      </w:r>
      <w:r>
        <w:rPr>
          <w:rFonts w:ascii="宋体"/>
          <w:color w:val="2B2A29"/>
        </w:rPr>
        <w:t>:=</w:t>
      </w:r>
      <w:r>
        <w:rPr>
          <w:rFonts w:ascii="宋体"/>
          <w:color w:val="2B2A29"/>
          <w:spacing w:val="-3"/>
        </w:rPr>
        <w:t xml:space="preserve"> </w:t>
      </w:r>
      <w:r>
        <w:rPr>
          <w:rFonts w:ascii="宋体"/>
          <w:color w:val="2B2A29"/>
        </w:rPr>
        <w:t>wait</w:t>
      </w:r>
      <w:r>
        <w:rPr>
          <w:rFonts w:ascii="宋体"/>
          <w:color w:val="2B2A29"/>
          <w:spacing w:val="-2"/>
        </w:rPr>
        <w:t xml:space="preserve"> </w:t>
      </w:r>
      <w:r>
        <w:rPr>
          <w:rFonts w:ascii="宋体"/>
          <w:color w:val="2B2A29"/>
        </w:rPr>
        <w:t>{</w:t>
      </w:r>
      <w:r>
        <w:rPr>
          <w:rFonts w:ascii="宋体"/>
          <w:color w:val="2B2A29"/>
          <w:spacing w:val="-3"/>
        </w:rPr>
        <w:t xml:space="preserve"> </w:t>
      </w:r>
      <w:r>
        <w:rPr>
          <w:rFonts w:ascii="宋体"/>
          <w:color w:val="2B2A29"/>
        </w:rPr>
        <w:t>wait-field</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wait-field)*</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wait-field :=</w:t>
      </w:r>
    </w:p>
    <w:p>
      <w:pPr>
        <w:pStyle w:val="11"/>
        <w:spacing w:before="155" w:line="273" w:lineRule="auto"/>
        <w:ind w:left="160" w:right="2309"/>
        <w:rPr>
          <w:rFonts w:ascii="宋体"/>
        </w:rPr>
      </w:pPr>
      <w:r>
        <w:rPr>
          <w:rFonts w:ascii="宋体"/>
          <w:color w:val="2B2A29"/>
        </w:rPr>
        <w:t>多个等待操作</w:t>
      </w:r>
      <w:r>
        <w:rPr>
          <w:rFonts w:ascii="宋体"/>
          <w:color w:val="2B2A29"/>
          <w:spacing w:val="-3"/>
        </w:rPr>
        <w:t>：=</w:t>
      </w:r>
      <w:r>
        <w:rPr>
          <w:rFonts w:ascii="宋体"/>
          <w:color w:val="2B2A29"/>
        </w:rPr>
        <w:t>等待｛等待字段（，等待字段）*｝等待字段：=</w:t>
      </w:r>
    </w:p>
    <w:p>
      <w:r>
        <w:rPr>
          <w:rFonts w:ascii="宋体"/>
          <w:color w:val="2B2A29"/>
        </w:rPr>
        <w:t>variable-name</w:t>
      </w:r>
    </w:p>
    <w:p>
      <w:pPr>
        <w:pStyle w:val="11"/>
        <w:spacing w:line="279" w:lineRule="exact"/>
        <w:ind w:left="380"/>
        <w:rPr>
          <w:rFonts w:ascii="宋体"/>
        </w:rPr>
      </w:pPr>
      <w:r>
        <w:rPr>
          <w:rFonts w:ascii="宋体"/>
          <w:color w:val="2B2A29"/>
        </w:rPr>
        <w:t>变量名称</w:t>
      </w:r>
    </w:p>
    <w:p>
      <w:r>
        <w:rPr>
          <w:rFonts w:ascii="宋体"/>
          <w:color w:val="2B2A29"/>
        </w:rPr>
        <w:t>| field-name : wait-future-expr</w:t>
      </w:r>
    </w:p>
    <w:p>
      <w:pPr>
        <w:pStyle w:val="11"/>
        <w:spacing w:before="38"/>
        <w:ind w:left="380"/>
        <w:rPr>
          <w:rFonts w:ascii="宋体"/>
        </w:rPr>
      </w:pPr>
      <w:r>
        <w:rPr>
          <w:rFonts w:ascii="宋体"/>
          <w:color w:val="2B2A29"/>
        </w:rPr>
        <w:t>|字段名：等待未来表达式</w:t>
      </w:r>
    </w:p>
    <w:p>
      <w:r>
        <w:rPr>
          <w:color w:val="2B2A29"/>
        </w:rPr>
        <w:t>A</w:t>
      </w:r>
      <w:r>
        <w:rPr>
          <w:color w:val="2B2A29"/>
          <w:spacing w:val="8"/>
        </w:rPr>
        <w:t xml:space="preserve"> </w:t>
      </w:r>
      <w:r>
        <w:rPr>
          <w:rFonts w:ascii="宋体"/>
          <w:color w:val="2B2A29"/>
        </w:rPr>
        <w:t>multiple-wait-action</w:t>
      </w:r>
      <w:r>
        <w:rPr>
          <w:rFonts w:ascii="宋体"/>
          <w:color w:val="2B2A29"/>
          <w:spacing w:val="-47"/>
        </w:rPr>
        <w:t xml:space="preserve"> </w:t>
      </w:r>
      <w:r>
        <w:rPr>
          <w:color w:val="2B2A29"/>
        </w:rPr>
        <w:t>is</w:t>
      </w:r>
      <w:r>
        <w:rPr>
          <w:color w:val="2B2A29"/>
          <w:spacing w:val="8"/>
        </w:rPr>
        <w:t xml:space="preserve"> </w:t>
      </w:r>
      <w:r>
        <w:rPr>
          <w:color w:val="2B2A29"/>
        </w:rPr>
        <w:t>evaluated</w:t>
      </w:r>
      <w:r>
        <w:rPr>
          <w:color w:val="2B2A29"/>
          <w:spacing w:val="8"/>
        </w:rPr>
        <w:t xml:space="preserve"> </w:t>
      </w:r>
      <w:r>
        <w:rPr>
          <w:color w:val="2B2A29"/>
        </w:rPr>
        <w:t>by</w:t>
      </w:r>
      <w:r>
        <w:rPr>
          <w:color w:val="2B2A29"/>
          <w:spacing w:val="8"/>
        </w:rPr>
        <w:t xml:space="preserve"> </w:t>
      </w:r>
      <w:r>
        <w:rPr>
          <w:color w:val="2B2A29"/>
        </w:rPr>
        <w:t>evaluating</w:t>
      </w:r>
      <w:r>
        <w:rPr>
          <w:color w:val="2B2A29"/>
          <w:spacing w:val="8"/>
        </w:rPr>
        <w:t xml:space="preserve"> </w:t>
      </w:r>
      <w:r>
        <w:rPr>
          <w:color w:val="2B2A29"/>
        </w:rPr>
        <w:t>each</w:t>
      </w:r>
      <w:r>
        <w:rPr>
          <w:color w:val="2B2A29"/>
          <w:spacing w:val="8"/>
        </w:rPr>
        <w:t xml:space="preserve"> </w:t>
      </w:r>
      <w:r>
        <w:rPr>
          <w:rFonts w:ascii="宋体"/>
          <w:color w:val="2B2A29"/>
        </w:rPr>
        <w:t>wait-future-expr</w:t>
      </w:r>
      <w:r>
        <w:rPr>
          <w:rFonts w:ascii="宋体"/>
          <w:color w:val="2B2A29"/>
          <w:spacing w:val="1"/>
        </w:rPr>
        <w:t xml:space="preserve"> </w:t>
      </w:r>
      <w:r>
        <w:rPr>
          <w:color w:val="2B2A29"/>
        </w:rPr>
        <w:t>resulting</w:t>
      </w:r>
      <w:r>
        <w:rPr>
          <w:color w:val="2B2A29"/>
          <w:spacing w:val="11"/>
        </w:rPr>
        <w:t xml:space="preserve"> </w:t>
      </w:r>
      <w:r>
        <w:rPr>
          <w:color w:val="2B2A29"/>
        </w:rPr>
        <w:t>in</w:t>
      </w:r>
      <w:r>
        <w:rPr>
          <w:color w:val="2B2A29"/>
          <w:spacing w:val="11"/>
        </w:rPr>
        <w:t xml:space="preserve"> </w:t>
      </w:r>
      <w:r>
        <w:rPr>
          <w:color w:val="2B2A29"/>
        </w:rPr>
        <w:t>a</w:t>
      </w:r>
      <w:r>
        <w:rPr>
          <w:color w:val="2B2A29"/>
          <w:spacing w:val="11"/>
        </w:rPr>
        <w:t xml:space="preserve"> </w:t>
      </w:r>
      <w:r>
        <w:rPr>
          <w:color w:val="2B2A29"/>
        </w:rPr>
        <w:t>value</w:t>
      </w:r>
      <w:r>
        <w:rPr>
          <w:color w:val="2B2A29"/>
          <w:spacing w:val="11"/>
        </w:rPr>
        <w:t xml:space="preserve"> </w:t>
      </w:r>
      <w:r>
        <w:rPr>
          <w:color w:val="2B2A29"/>
        </w:rPr>
        <w:t>of</w:t>
      </w:r>
      <w:r>
        <w:rPr>
          <w:color w:val="2B2A29"/>
          <w:spacing w:val="11"/>
        </w:rPr>
        <w:t xml:space="preserve"> </w:t>
      </w:r>
      <w:r>
        <w:rPr>
          <w:color w:val="2B2A29"/>
        </w:rPr>
        <w:t>type</w:t>
      </w:r>
      <w:r>
        <w:rPr>
          <w:color w:val="2B2A29"/>
          <w:spacing w:val="11"/>
        </w:rPr>
        <w:t xml:space="preserve"> </w:t>
      </w:r>
      <w:r>
        <w:rPr>
          <w:rFonts w:ascii="宋体"/>
          <w:color w:val="2B2A29"/>
        </w:rPr>
        <w:t>future</w:t>
      </w:r>
      <w:r>
        <w:rPr>
          <w:rFonts w:ascii="宋体"/>
          <w:color w:val="2B2A29"/>
          <w:spacing w:val="-44"/>
        </w:rPr>
        <w:t xml:space="preserve"> </w:t>
      </w:r>
      <w:r>
        <w:rPr>
          <w:color w:val="2B2A29"/>
        </w:rPr>
        <w:t>for</w:t>
      </w:r>
      <w:r>
        <w:rPr>
          <w:color w:val="2B2A29"/>
          <w:spacing w:val="11"/>
        </w:rPr>
        <w:t xml:space="preserve"> </w:t>
      </w:r>
      <w:r>
        <w:rPr>
          <w:color w:val="2B2A29"/>
        </w:rPr>
        <w:t>each</w:t>
      </w:r>
      <w:r>
        <w:rPr>
          <w:color w:val="2B2A29"/>
          <w:spacing w:val="11"/>
        </w:rPr>
        <w:t xml:space="preserve"> </w:t>
      </w:r>
      <w:r>
        <w:rPr>
          <w:rFonts w:ascii="宋体"/>
          <w:color w:val="2B2A29"/>
        </w:rPr>
        <w:t>wait-field</w:t>
      </w:r>
      <w:r>
        <w:rPr>
          <w:color w:val="2B2A29"/>
        </w:rPr>
        <w:t>.</w:t>
      </w:r>
      <w:r>
        <w:rPr>
          <w:color w:val="2B2A29"/>
          <w:spacing w:val="11"/>
        </w:rPr>
        <w:t xml:space="preserve"> </w:t>
      </w:r>
      <w:r>
        <w:rPr>
          <w:color w:val="2B2A29"/>
        </w:rPr>
        <w:t>The</w:t>
      </w:r>
      <w:r>
        <w:rPr>
          <w:color w:val="2B2A29"/>
          <w:spacing w:val="11"/>
        </w:rPr>
        <w:t xml:space="preserve"> </w:t>
      </w:r>
      <w:r>
        <w:rPr>
          <w:rFonts w:ascii="宋体"/>
          <w:color w:val="2B2A29"/>
        </w:rPr>
        <w:t>multiple-wait-action</w:t>
      </w:r>
      <w:r>
        <w:rPr>
          <w:rFonts w:ascii="宋体"/>
          <w:color w:val="2B2A29"/>
          <w:spacing w:val="1"/>
        </w:rPr>
        <w:t xml:space="preserve"> </w:t>
      </w:r>
      <w:r>
        <w:rPr>
          <w:color w:val="2B2A29"/>
          <w:w w:val="105"/>
        </w:rPr>
        <w:t>then</w:t>
      </w:r>
      <w:r>
        <w:rPr>
          <w:color w:val="2B2A29"/>
          <w:spacing w:val="1"/>
          <w:w w:val="105"/>
        </w:rPr>
        <w:t xml:space="preserve"> </w:t>
      </w:r>
      <w:r>
        <w:rPr>
          <w:color w:val="2B2A29"/>
          <w:w w:val="105"/>
        </w:rPr>
        <w:t>performs</w:t>
      </w:r>
      <w:r>
        <w:rPr>
          <w:color w:val="2B2A29"/>
          <w:spacing w:val="2"/>
          <w:w w:val="105"/>
        </w:rPr>
        <w:t xml:space="preserve"> </w:t>
      </w:r>
      <w:r>
        <w:rPr>
          <w:color w:val="2B2A29"/>
          <w:w w:val="105"/>
        </w:rPr>
        <w:t>a</w:t>
      </w:r>
      <w:r>
        <w:rPr>
          <w:color w:val="2B2A29"/>
          <w:spacing w:val="2"/>
          <w:w w:val="105"/>
        </w:rPr>
        <w:t xml:space="preserve"> </w:t>
      </w:r>
      <w:r>
        <w:rPr>
          <w:color w:val="2B2A29"/>
          <w:w w:val="105"/>
        </w:rPr>
        <w:t>wait</w:t>
      </w:r>
      <w:r>
        <w:rPr>
          <w:color w:val="2B2A29"/>
          <w:spacing w:val="2"/>
          <w:w w:val="105"/>
        </w:rPr>
        <w:t xml:space="preserve"> </w:t>
      </w:r>
      <w:r>
        <w:rPr>
          <w:color w:val="2B2A29"/>
          <w:w w:val="105"/>
        </w:rPr>
        <w:t>operation</w:t>
      </w:r>
      <w:r>
        <w:rPr>
          <w:color w:val="2B2A29"/>
          <w:spacing w:val="1"/>
          <w:w w:val="105"/>
        </w:rPr>
        <w:t xml:space="preserve"> </w:t>
      </w:r>
      <w:r>
        <w:rPr>
          <w:color w:val="2B2A29"/>
          <w:w w:val="105"/>
        </w:rPr>
        <w:t>on</w:t>
      </w:r>
      <w:r>
        <w:rPr>
          <w:color w:val="2B2A29"/>
          <w:spacing w:val="2"/>
          <w:w w:val="105"/>
        </w:rPr>
        <w:t xml:space="preserve"> </w:t>
      </w:r>
      <w:r>
        <w:rPr>
          <w:color w:val="2B2A29"/>
          <w:w w:val="105"/>
        </w:rPr>
        <w:t>all</w:t>
      </w:r>
      <w:r>
        <w:rPr>
          <w:color w:val="2B2A29"/>
          <w:spacing w:val="2"/>
          <w:w w:val="105"/>
        </w:rPr>
        <w:t xml:space="preserve"> </w:t>
      </w:r>
      <w:r>
        <w:rPr>
          <w:color w:val="2B2A29"/>
          <w:w w:val="105"/>
        </w:rPr>
        <w:t>of</w:t>
      </w:r>
      <w:r>
        <w:rPr>
          <w:color w:val="2B2A29"/>
          <w:spacing w:val="2"/>
          <w:w w:val="105"/>
        </w:rPr>
        <w:t xml:space="preserve"> </w:t>
      </w:r>
      <w:r>
        <w:rPr>
          <w:color w:val="2B2A29"/>
          <w:w w:val="105"/>
        </w:rPr>
        <w:t>these</w:t>
      </w:r>
      <w:r>
        <w:rPr>
          <w:color w:val="2B2A29"/>
          <w:spacing w:val="1"/>
          <w:w w:val="105"/>
        </w:rPr>
        <w:t xml:space="preserve"> </w:t>
      </w:r>
      <w:r>
        <w:rPr>
          <w:color w:val="2B2A29"/>
          <w:w w:val="105"/>
        </w:rPr>
        <w:t>futures.</w:t>
      </w:r>
      <w:r>
        <w:rPr>
          <w:color w:val="2B2A29"/>
          <w:spacing w:val="2"/>
          <w:w w:val="105"/>
        </w:rPr>
        <w:t xml:space="preserve"> </w:t>
      </w:r>
      <w:r>
        <w:rPr>
          <w:color w:val="2B2A29"/>
          <w:w w:val="105"/>
        </w:rPr>
        <w:t>If</w:t>
      </w:r>
      <w:r>
        <w:rPr>
          <w:color w:val="2B2A29"/>
          <w:spacing w:val="2"/>
          <w:w w:val="105"/>
        </w:rPr>
        <w:t xml:space="preserve"> </w:t>
      </w:r>
      <w:r>
        <w:rPr>
          <w:color w:val="2B2A29"/>
          <w:w w:val="105"/>
        </w:rPr>
        <w:t>all</w:t>
      </w:r>
      <w:r>
        <w:rPr>
          <w:color w:val="2B2A29"/>
          <w:spacing w:val="2"/>
          <w:w w:val="105"/>
        </w:rPr>
        <w:t xml:space="preserve"> </w:t>
      </w:r>
      <w:r>
        <w:rPr>
          <w:color w:val="2B2A29"/>
          <w:w w:val="105"/>
        </w:rPr>
        <w:t>the</w:t>
      </w:r>
      <w:r>
        <w:rPr>
          <w:color w:val="2B2A29"/>
          <w:spacing w:val="1"/>
          <w:w w:val="105"/>
        </w:rPr>
        <w:t xml:space="preserve"> </w:t>
      </w:r>
      <w:r>
        <w:rPr>
          <w:color w:val="2B2A29"/>
          <w:w w:val="105"/>
        </w:rPr>
        <w:t>wait</w:t>
      </w:r>
      <w:r>
        <w:rPr>
          <w:color w:val="2B2A29"/>
          <w:spacing w:val="2"/>
          <w:w w:val="105"/>
        </w:rPr>
        <w:t xml:space="preserve"> </w:t>
      </w:r>
      <w:r>
        <w:rPr>
          <w:color w:val="2B2A29"/>
          <w:w w:val="105"/>
        </w:rPr>
        <w:t>operations</w:t>
      </w:r>
      <w:r>
        <w:rPr>
          <w:color w:val="2B2A29"/>
          <w:spacing w:val="2"/>
          <w:w w:val="105"/>
        </w:rPr>
        <w:t xml:space="preserve"> </w:t>
      </w:r>
      <w:r>
        <w:rPr>
          <w:color w:val="2B2A29"/>
          <w:w w:val="105"/>
        </w:rPr>
        <w:t>complete</w:t>
      </w:r>
      <w:r>
        <w:rPr>
          <w:color w:val="2B2A29"/>
          <w:spacing w:val="-55"/>
          <w:w w:val="105"/>
        </w:rPr>
        <w:t xml:space="preserve"> </w:t>
      </w:r>
      <w:r>
        <w:rPr>
          <w:color w:val="2B2A29"/>
          <w:w w:val="105"/>
        </w:rPr>
        <w:t xml:space="preserve">normally, then it constructs a record with a field for each </w:t>
      </w:r>
      <w:r>
        <w:rPr>
          <w:rFonts w:ascii="宋体"/>
          <w:color w:val="2B2A29"/>
          <w:w w:val="105"/>
        </w:rPr>
        <w:t>wait-field</w:t>
      </w:r>
      <w:r>
        <w:rPr>
          <w:color w:val="2B2A29"/>
          <w:w w:val="105"/>
        </w:rPr>
        <w:t>, whose name is</w:t>
      </w:r>
      <w:r>
        <w:rPr>
          <w:color w:val="2B2A29"/>
          <w:spacing w:val="1"/>
          <w:w w:val="105"/>
        </w:rPr>
        <w:t xml:space="preserve"> </w:t>
      </w:r>
      <w:r>
        <w:rPr>
          <w:color w:val="2B2A29"/>
          <w:w w:val="105"/>
        </w:rPr>
        <w:t xml:space="preserve">the </w:t>
      </w:r>
      <w:r>
        <w:rPr>
          <w:rFonts w:ascii="宋体"/>
          <w:color w:val="2B2A29"/>
          <w:w w:val="105"/>
        </w:rPr>
        <w:t xml:space="preserve">field-name </w:t>
      </w:r>
      <w:r>
        <w:rPr>
          <w:color w:val="2B2A29"/>
          <w:w w:val="105"/>
        </w:rPr>
        <w:t>and whose value is the result of the wait operation. If any of the wait</w:t>
      </w:r>
      <w:r>
        <w:rPr>
          <w:color w:val="2B2A29"/>
          <w:spacing w:val="1"/>
          <w:w w:val="105"/>
        </w:rPr>
        <w:t xml:space="preserve"> </w:t>
      </w:r>
      <w:r>
        <w:rPr>
          <w:color w:val="2B2A29"/>
          <w:w w:val="105"/>
        </w:rPr>
        <w:t>operations</w:t>
      </w:r>
      <w:r>
        <w:rPr>
          <w:color w:val="2B2A29"/>
          <w:spacing w:val="-7"/>
          <w:w w:val="105"/>
        </w:rPr>
        <w:t xml:space="preserve"> </w:t>
      </w:r>
      <w:r>
        <w:rPr>
          <w:color w:val="2B2A29"/>
          <w:w w:val="105"/>
        </w:rPr>
        <w:t>complete</w:t>
      </w:r>
      <w:r>
        <w:rPr>
          <w:color w:val="2B2A29"/>
          <w:spacing w:val="-7"/>
          <w:w w:val="105"/>
        </w:rPr>
        <w:t xml:space="preserve"> </w:t>
      </w:r>
      <w:r>
        <w:rPr>
          <w:color w:val="2B2A29"/>
          <w:w w:val="105"/>
        </w:rPr>
        <w:t>abruptly,</w:t>
      </w:r>
      <w:r>
        <w:rPr>
          <w:color w:val="2B2A29"/>
          <w:spacing w:val="-7"/>
          <w:w w:val="105"/>
        </w:rPr>
        <w:t xml:space="preserve"> </w:t>
      </w:r>
      <w:r>
        <w:rPr>
          <w:color w:val="2B2A29"/>
          <w:w w:val="105"/>
        </w:rPr>
        <w:t>then</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multiple-wait-action</w:t>
      </w:r>
      <w:r>
        <w:rPr>
          <w:rFonts w:ascii="宋体"/>
          <w:color w:val="2B2A29"/>
          <w:spacing w:val="-65"/>
          <w:w w:val="105"/>
        </w:rPr>
        <w:t xml:space="preserve"> </w:t>
      </w:r>
      <w:r>
        <w:rPr>
          <w:color w:val="2B2A29"/>
          <w:w w:val="105"/>
        </w:rPr>
        <w:t>completes</w:t>
      </w:r>
      <w:r>
        <w:rPr>
          <w:color w:val="2B2A29"/>
          <w:spacing w:val="-6"/>
          <w:w w:val="105"/>
        </w:rPr>
        <w:t xml:space="preserve"> </w:t>
      </w:r>
      <w:r>
        <w:rPr>
          <w:color w:val="2B2A29"/>
          <w:w w:val="105"/>
        </w:rPr>
        <w:t>abruptly.</w:t>
      </w:r>
    </w:p>
    <w:p>
      <w:pPr>
        <w:pStyle w:val="11"/>
        <w:spacing w:before="198" w:line="278" w:lineRule="auto"/>
        <w:ind w:left="160" w:right="582" w:firstLine="359"/>
      </w:pPr>
      <w:r>
        <w:rPr>
          <w:color w:val="2B2A29"/>
        </w:rPr>
        <w:t>通过计算每个</w:t>
      </w:r>
      <w:r>
        <w:rPr>
          <w:rFonts w:ascii="宋体"/>
          <w:color w:val="2B2A29"/>
        </w:rPr>
        <w:t>wait-future表达式</w:t>
      </w:r>
      <w:r>
        <w:rPr>
          <w:rFonts w:ascii="宋体"/>
          <w:color w:val="2B2A29"/>
          <w:spacing w:val="1"/>
        </w:rPr>
        <w:t>来计算多个等待操作，</w:t>
      </w:r>
      <w:r>
        <w:rPr>
          <w:color w:val="2B2A29"/>
        </w:rPr>
        <w:t>从而为每个</w:t>
      </w:r>
      <w:r>
        <w:rPr>
          <w:rFonts w:ascii="宋体"/>
          <w:color w:val="2B2A29"/>
        </w:rPr>
        <w:t>等待字段</w:t>
      </w:r>
      <w:r>
        <w:rPr>
          <w:color w:val="2B2A29"/>
        </w:rPr>
        <w:t>生成一个</w:t>
      </w:r>
      <w:r>
        <w:rPr>
          <w:rFonts w:ascii="宋体"/>
          <w:color w:val="2B2A29"/>
        </w:rPr>
        <w:t>future</w:t>
      </w:r>
      <w:r>
        <w:rPr>
          <w:color w:val="2B2A29"/>
        </w:rPr>
        <w:t>类型的值。</w:t>
      </w:r>
      <w:r>
        <w:rPr>
          <w:color w:val="2B2A29"/>
          <w:w w:val="105"/>
        </w:rPr>
        <w:t>然后</w:t>
      </w:r>
      <w:r>
        <w:rPr>
          <w:color w:val="2B2A29"/>
          <w:spacing w:val="1"/>
          <w:w w:val="105"/>
        </w:rPr>
        <w:t>，</w:t>
      </w:r>
      <w:r>
        <w:rPr>
          <w:rFonts w:ascii="宋体"/>
          <w:color w:val="2B2A29"/>
        </w:rPr>
        <w:t>多重</w:t>
      </w:r>
      <w:r>
        <w:rPr>
          <w:rFonts w:ascii="宋体"/>
          <w:color w:val="2B2A29"/>
          <w:spacing w:val="1"/>
        </w:rPr>
        <w:t>等待</w:t>
      </w:r>
      <w:r>
        <w:rPr>
          <w:rFonts w:ascii="宋体"/>
          <w:color w:val="2B2A29"/>
        </w:rPr>
        <w:t>操作</w:t>
      </w:r>
      <w:r>
        <w:rPr>
          <w:color w:val="2B2A29"/>
          <w:w w:val="105"/>
        </w:rPr>
        <w:t>对所有这些期货执行等待操作。如果所有等待操作</w:t>
      </w:r>
      <w:r>
        <w:rPr>
          <w:color w:val="2B2A29"/>
          <w:spacing w:val="2"/>
          <w:w w:val="105"/>
        </w:rPr>
        <w:t>都</w:t>
      </w:r>
      <w:r>
        <w:rPr>
          <w:color w:val="2B2A29"/>
          <w:w w:val="105"/>
        </w:rPr>
        <w:t>正常完成，那么它将为每个</w:t>
      </w:r>
      <w:r>
        <w:rPr>
          <w:rFonts w:ascii="宋体"/>
          <w:color w:val="2B2A29"/>
          <w:w w:val="105"/>
        </w:rPr>
        <w:t>等待字段</w:t>
      </w:r>
      <w:r>
        <w:rPr>
          <w:color w:val="2B2A29"/>
          <w:w w:val="105"/>
        </w:rPr>
        <w:t>构造一个带有字段的记录，该字段的名称是</w:t>
      </w:r>
      <w:r>
        <w:rPr>
          <w:rFonts w:ascii="宋体"/>
          <w:color w:val="2B2A29"/>
          <w:w w:val="105"/>
        </w:rPr>
        <w:t>字段名，</w:t>
      </w:r>
      <w:r>
        <w:rPr>
          <w:color w:val="2B2A29"/>
          <w:w w:val="105"/>
        </w:rPr>
        <w:t>其值是等待操作的结果。如果任何等待操作突然完成，则</w:t>
      </w:r>
      <w:r>
        <w:rPr>
          <w:rFonts w:ascii="宋体"/>
          <w:color w:val="2B2A29"/>
          <w:w w:val="105"/>
        </w:rPr>
        <w:t>多次等待操作</w:t>
      </w:r>
      <w:r>
        <w:rPr>
          <w:rFonts w:ascii="宋体"/>
          <w:color w:val="2B2A29"/>
          <w:spacing w:val="-65"/>
          <w:w w:val="105"/>
        </w:rPr>
        <w:t>会</w:t>
      </w:r>
      <w:r>
        <w:rPr>
          <w:color w:val="2B2A29"/>
          <w:w w:val="105"/>
        </w:rPr>
        <w:t>突然完成。</w:t>
      </w:r>
    </w:p>
    <w:p>
      <w:r>
        <w:rPr>
          <w:color w:val="2B2A29"/>
          <w:w w:val="105"/>
        </w:rPr>
        <w:t>When</w:t>
      </w:r>
      <w:r>
        <w:rPr>
          <w:color w:val="2B2A29"/>
          <w:spacing w:val="-13"/>
          <w:w w:val="105"/>
        </w:rPr>
        <w:t xml:space="preserve"> </w:t>
      </w:r>
      <w:r>
        <w:rPr>
          <w:rFonts w:ascii="宋体"/>
          <w:color w:val="2B2A29"/>
          <w:w w:val="105"/>
        </w:rPr>
        <w:t>wait-action</w:t>
      </w:r>
      <w:r>
        <w:rPr>
          <w:rFonts w:ascii="宋体"/>
          <w:color w:val="2B2A29"/>
          <w:spacing w:val="-70"/>
          <w:w w:val="105"/>
        </w:rPr>
        <w:t xml:space="preserve"> </w:t>
      </w:r>
      <w:r>
        <w:rPr>
          <w:color w:val="2B2A29"/>
          <w:w w:val="105"/>
        </w:rPr>
        <w:t>waits</w:t>
      </w:r>
      <w:r>
        <w:rPr>
          <w:color w:val="2B2A29"/>
          <w:spacing w:val="-12"/>
          <w:w w:val="105"/>
        </w:rPr>
        <w:t xml:space="preserve"> </w:t>
      </w:r>
      <w:r>
        <w:rPr>
          <w:color w:val="2B2A29"/>
          <w:w w:val="105"/>
        </w:rPr>
        <w:t>for</w:t>
      </w:r>
      <w:r>
        <w:rPr>
          <w:color w:val="2B2A29"/>
          <w:spacing w:val="-12"/>
          <w:w w:val="105"/>
        </w:rPr>
        <w:t xml:space="preserve"> </w:t>
      </w:r>
      <w:r>
        <w:rPr>
          <w:color w:val="2B2A29"/>
          <w:w w:val="105"/>
        </w:rPr>
        <w:t>a</w:t>
      </w:r>
      <w:r>
        <w:rPr>
          <w:color w:val="2B2A29"/>
          <w:spacing w:val="-12"/>
          <w:w w:val="105"/>
        </w:rPr>
        <w:t xml:space="preserve"> </w:t>
      </w:r>
      <w:r>
        <w:rPr>
          <w:color w:val="2B2A29"/>
          <w:w w:val="105"/>
        </w:rPr>
        <w:t>single</w:t>
      </w:r>
      <w:r>
        <w:rPr>
          <w:color w:val="2B2A29"/>
          <w:spacing w:val="-12"/>
          <w:w w:val="105"/>
        </w:rPr>
        <w:t xml:space="preserve"> </w:t>
      </w:r>
      <w:r>
        <w:rPr>
          <w:color w:val="2B2A29"/>
          <w:w w:val="105"/>
        </w:rPr>
        <w:t>future,</w:t>
      </w:r>
      <w:r>
        <w:rPr>
          <w:color w:val="2B2A29"/>
          <w:spacing w:val="-12"/>
          <w:w w:val="105"/>
        </w:rPr>
        <w:t xml:space="preserve"> </w:t>
      </w:r>
      <w:r>
        <w:rPr>
          <w:color w:val="2B2A29"/>
          <w:w w:val="105"/>
        </w:rPr>
        <w:t>resulting</w:t>
      </w:r>
      <w:r>
        <w:rPr>
          <w:color w:val="2B2A29"/>
          <w:spacing w:val="-12"/>
          <w:w w:val="105"/>
        </w:rPr>
        <w:t xml:space="preserve"> </w:t>
      </w:r>
      <w:r>
        <w:rPr>
          <w:color w:val="2B2A29"/>
          <w:w w:val="105"/>
        </w:rPr>
        <w:t>in</w:t>
      </w:r>
      <w:r>
        <w:rPr>
          <w:color w:val="2B2A29"/>
          <w:spacing w:val="-13"/>
          <w:w w:val="105"/>
        </w:rPr>
        <w:t xml:space="preserve"> </w:t>
      </w:r>
      <w:r>
        <w:rPr>
          <w:color w:val="2B2A29"/>
          <w:w w:val="105"/>
        </w:rPr>
        <w:t>a</w:t>
      </w:r>
      <w:r>
        <w:rPr>
          <w:color w:val="2B2A29"/>
          <w:spacing w:val="-12"/>
          <w:w w:val="105"/>
        </w:rPr>
        <w:t xml:space="preserve"> </w:t>
      </w:r>
      <w:r>
        <w:rPr>
          <w:color w:val="2B2A29"/>
          <w:w w:val="105"/>
        </w:rPr>
        <w:t>value</w:t>
      </w:r>
      <w:r>
        <w:rPr>
          <w:color w:val="2B2A29"/>
          <w:spacing w:val="-12"/>
          <w:w w:val="105"/>
        </w:rPr>
        <w:t xml:space="preserve"> </w:t>
      </w:r>
      <w:r>
        <w:rPr>
          <w:color w:val="2B2A29"/>
          <w:w w:val="105"/>
        </w:rPr>
        <w:t>of</w:t>
      </w:r>
      <w:r>
        <w:rPr>
          <w:color w:val="2B2A29"/>
          <w:spacing w:val="-12"/>
          <w:w w:val="105"/>
        </w:rPr>
        <w:t xml:space="preserve"> </w:t>
      </w:r>
      <w:r>
        <w:rPr>
          <w:color w:val="2B2A29"/>
          <w:w w:val="105"/>
        </w:rPr>
        <w:t>basic</w:t>
      </w:r>
      <w:r>
        <w:rPr>
          <w:color w:val="2B2A29"/>
          <w:spacing w:val="-12"/>
          <w:w w:val="105"/>
        </w:rPr>
        <w:t xml:space="preserve"> </w:t>
      </w:r>
      <w:r>
        <w:rPr>
          <w:color w:val="2B2A29"/>
          <w:w w:val="105"/>
        </w:rPr>
        <w:t>type</w:t>
      </w:r>
      <w:r>
        <w:rPr>
          <w:color w:val="2B2A29"/>
          <w:spacing w:val="-12"/>
          <w:w w:val="105"/>
        </w:rPr>
        <w:t xml:space="preserve"> </w:t>
      </w:r>
      <w:r>
        <w:rPr>
          <w:color w:val="2B2A29"/>
          <w:w w:val="105"/>
        </w:rPr>
        <w:t>future.</w:t>
      </w:r>
    </w:p>
    <w:p>
      <w:pPr>
        <w:pStyle w:val="11"/>
        <w:spacing w:line="274" w:lineRule="exact"/>
        <w:ind w:left="519"/>
      </w:pPr>
      <w:r>
        <w:rPr>
          <w:color w:val="2B2A29"/>
          <w:w w:val="105"/>
        </w:rPr>
        <w:t>当</w:t>
      </w:r>
      <w:r>
        <w:rPr>
          <w:rFonts w:ascii="宋体"/>
          <w:color w:val="2B2A29"/>
          <w:w w:val="105"/>
        </w:rPr>
        <w:t>等待</w:t>
      </w:r>
      <w:r>
        <w:rPr>
          <w:color w:val="2B2A29"/>
          <w:spacing w:val="-12"/>
          <w:w w:val="105"/>
        </w:rPr>
        <w:t>操作</w:t>
      </w:r>
      <w:r>
        <w:rPr>
          <w:color w:val="2B2A29"/>
          <w:w w:val="105"/>
        </w:rPr>
        <w:t>等待单个未来时，</w:t>
      </w:r>
      <w:r>
        <w:rPr>
          <w:color w:val="2B2A29"/>
          <w:spacing w:val="-12"/>
          <w:w w:val="105"/>
        </w:rPr>
        <w:t>将</w:t>
      </w:r>
      <w:r>
        <w:rPr>
          <w:color w:val="2B2A29"/>
          <w:w w:val="105"/>
        </w:rPr>
        <w:t>产生基本类型future的值。</w:t>
      </w:r>
    </w:p>
    <w:p>
      <w:r>
        <w:rPr>
          <w:color w:val="2B2A29"/>
          <w:w w:val="105"/>
        </w:rPr>
        <w:t>Here’s</w:t>
      </w:r>
      <w:r>
        <w:rPr>
          <w:color w:val="2B2A29"/>
          <w:spacing w:val="-14"/>
          <w:w w:val="105"/>
        </w:rPr>
        <w:t xml:space="preserve"> </w:t>
      </w:r>
      <w:r>
        <w:rPr>
          <w:color w:val="2B2A29"/>
          <w:w w:val="105"/>
        </w:rPr>
        <w:t>an</w:t>
      </w:r>
      <w:r>
        <w:rPr>
          <w:color w:val="2B2A29"/>
          <w:spacing w:val="-13"/>
          <w:w w:val="105"/>
        </w:rPr>
        <w:t xml:space="preserve"> </w:t>
      </w:r>
      <w:r>
        <w:rPr>
          <w:color w:val="2B2A29"/>
          <w:w w:val="105"/>
        </w:rPr>
        <w:t>example:</w:t>
      </w:r>
    </w:p>
    <w:p>
      <w:pPr>
        <w:pStyle w:val="11"/>
        <w:spacing w:before="53"/>
        <w:ind w:left="160"/>
      </w:pPr>
      <w:r>
        <w:rPr>
          <w:color w:val="2B2A29"/>
          <w:w w:val="105"/>
        </w:rPr>
        <w:t>下面是一个示例：</w:t>
      </w:r>
    </w:p>
    <w:p>
      <w:r>
        <w:rPr>
          <w:rFonts w:ascii="宋体"/>
          <w:color w:val="2B2A29"/>
        </w:rPr>
        <w:t>single-wait-action := wait wait-future-expr</w:t>
      </w:r>
    </w:p>
    <w:p>
      <w:pPr>
        <w:pStyle w:val="11"/>
        <w:spacing w:before="212"/>
        <w:ind w:left="160"/>
        <w:rPr>
          <w:rFonts w:ascii="宋体"/>
        </w:rPr>
      </w:pPr>
      <w:r>
        <w:rPr>
          <w:rFonts w:ascii="宋体"/>
          <w:color w:val="2B2A29"/>
        </w:rPr>
        <w:t>单个等待操作：=等待等待未来表达式</w:t>
      </w:r>
    </w:p>
    <w:p>
      <w:r>
        <w:rPr>
          <w:color w:val="2B2A29"/>
          <w:w w:val="105"/>
        </w:rPr>
        <w:t>Sometimes</w:t>
      </w:r>
      <w:r>
        <w:rPr>
          <w:color w:val="2B2A29"/>
          <w:spacing w:val="-10"/>
          <w:w w:val="105"/>
        </w:rPr>
        <w:t xml:space="preserve"> </w:t>
      </w:r>
      <w:r>
        <w:rPr>
          <w:rFonts w:ascii="宋体" w:hAnsi="宋体"/>
          <w:color w:val="2B2A29"/>
          <w:w w:val="105"/>
        </w:rPr>
        <w:t>wait-action</w:t>
      </w:r>
      <w:r>
        <w:rPr>
          <w:rFonts w:ascii="宋体" w:hAnsi="宋体"/>
          <w:color w:val="2B2A29"/>
          <w:spacing w:val="-68"/>
          <w:w w:val="105"/>
        </w:rPr>
        <w:t xml:space="preserve"> </w:t>
      </w:r>
      <w:r>
        <w:rPr>
          <w:color w:val="2B2A29"/>
          <w:w w:val="105"/>
        </w:rPr>
        <w:t>can</w:t>
      </w:r>
      <w:r>
        <w:rPr>
          <w:color w:val="2B2A29"/>
          <w:spacing w:val="-9"/>
          <w:w w:val="105"/>
        </w:rPr>
        <w:t xml:space="preserve"> </w:t>
      </w:r>
      <w:r>
        <w:rPr>
          <w:color w:val="2B2A29"/>
          <w:w w:val="105"/>
        </w:rPr>
        <w:t>be</w:t>
      </w:r>
      <w:r>
        <w:rPr>
          <w:color w:val="2B2A29"/>
          <w:spacing w:val="-10"/>
          <w:w w:val="105"/>
        </w:rPr>
        <w:t xml:space="preserve"> </w:t>
      </w:r>
      <w:r>
        <w:rPr>
          <w:color w:val="2B2A29"/>
          <w:w w:val="105"/>
        </w:rPr>
        <w:t>used</w:t>
      </w:r>
      <w:r>
        <w:rPr>
          <w:color w:val="2B2A29"/>
          <w:spacing w:val="-10"/>
          <w:w w:val="105"/>
        </w:rPr>
        <w:t xml:space="preserve"> </w:t>
      </w:r>
      <w:r>
        <w:rPr>
          <w:color w:val="2B2A29"/>
          <w:w w:val="105"/>
        </w:rPr>
        <w:t>with</w:t>
      </w:r>
      <w:r>
        <w:rPr>
          <w:color w:val="2B2A29"/>
          <w:spacing w:val="-10"/>
          <w:w w:val="105"/>
        </w:rPr>
        <w:t xml:space="preserve"> </w:t>
      </w:r>
      <w:r>
        <w:rPr>
          <w:color w:val="2B2A29"/>
          <w:w w:val="105"/>
        </w:rPr>
        <w:t>a</w:t>
      </w:r>
      <w:r>
        <w:rPr>
          <w:color w:val="2B2A29"/>
          <w:spacing w:val="-9"/>
          <w:w w:val="105"/>
        </w:rPr>
        <w:t xml:space="preserve"> </w:t>
      </w:r>
      <w:r>
        <w:rPr>
          <w:color w:val="2B2A29"/>
          <w:w w:val="105"/>
        </w:rPr>
        <w:t>set</w:t>
      </w:r>
      <w:r>
        <w:rPr>
          <w:color w:val="2B2A29"/>
          <w:spacing w:val="-10"/>
          <w:w w:val="105"/>
        </w:rPr>
        <w:t xml:space="preserve"> </w:t>
      </w:r>
      <w:r>
        <w:rPr>
          <w:color w:val="2B2A29"/>
          <w:w w:val="105"/>
        </w:rPr>
        <w:t>of</w:t>
      </w:r>
      <w:r>
        <w:rPr>
          <w:color w:val="2B2A29"/>
          <w:spacing w:val="-10"/>
          <w:w w:val="105"/>
        </w:rPr>
        <w:t xml:space="preserve"> </w:t>
      </w:r>
      <w:r>
        <w:rPr>
          <w:color w:val="2B2A29"/>
          <w:w w:val="105"/>
        </w:rPr>
        <w:t>future</w:t>
      </w:r>
      <w:r>
        <w:rPr>
          <w:color w:val="2B2A29"/>
          <w:spacing w:val="-10"/>
          <w:w w:val="105"/>
        </w:rPr>
        <w:t xml:space="preserve"> </w:t>
      </w:r>
      <w:r>
        <w:rPr>
          <w:color w:val="2B2A29"/>
          <w:w w:val="105"/>
        </w:rPr>
        <w:t>values.</w:t>
      </w:r>
      <w:r>
        <w:rPr>
          <w:color w:val="2B2A29"/>
          <w:spacing w:val="-9"/>
          <w:w w:val="105"/>
        </w:rPr>
        <w:t xml:space="preserve"> </w:t>
      </w:r>
      <w:r>
        <w:rPr>
          <w:color w:val="2B2A29"/>
          <w:w w:val="105"/>
        </w:rPr>
        <w:t>Here’s</w:t>
      </w:r>
      <w:r>
        <w:rPr>
          <w:color w:val="2B2A29"/>
          <w:spacing w:val="-10"/>
          <w:w w:val="105"/>
        </w:rPr>
        <w:t xml:space="preserve"> </w:t>
      </w:r>
      <w:r>
        <w:rPr>
          <w:color w:val="2B2A29"/>
          <w:w w:val="105"/>
        </w:rPr>
        <w:t>an</w:t>
      </w:r>
      <w:r>
        <w:rPr>
          <w:color w:val="2B2A29"/>
          <w:spacing w:val="-10"/>
          <w:w w:val="105"/>
        </w:rPr>
        <w:t xml:space="preserve"> </w:t>
      </w:r>
      <w:r>
        <w:rPr>
          <w:color w:val="2B2A29"/>
          <w:w w:val="105"/>
        </w:rPr>
        <w:t>example:</w:t>
      </w:r>
    </w:p>
    <w:p>
      <w:pPr>
        <w:pStyle w:val="11"/>
        <w:spacing w:before="198"/>
        <w:ind w:left="519"/>
      </w:pPr>
      <w:r>
        <w:rPr>
          <w:color w:val="2B2A29"/>
          <w:w w:val="105"/>
        </w:rPr>
        <w:t>有时</w:t>
      </w:r>
      <w:r>
        <w:rPr>
          <w:color w:val="2B2A29"/>
          <w:spacing w:val="-10"/>
          <w:w w:val="105"/>
        </w:rPr>
        <w:t>，</w:t>
      </w:r>
      <w:r>
        <w:rPr>
          <w:rFonts w:ascii="宋体" w:hAnsi="宋体"/>
          <w:color w:val="2B2A29"/>
          <w:w w:val="105"/>
        </w:rPr>
        <w:t>等待操作</w:t>
      </w:r>
      <w:r>
        <w:rPr>
          <w:color w:val="2B2A29"/>
          <w:w w:val="105"/>
        </w:rPr>
        <w:t>可以与一组未来值一起使用。下面是一个示例：</w:t>
      </w:r>
    </w:p>
    <w:p>
      <w:r>
        <w:rPr>
          <w:rFonts w:ascii="宋体"/>
          <w:color w:val="2B2A29"/>
        </w:rPr>
        <w:t>alternate-wait-action := wait wait-future-expr (| wait-future-expr)+</w:t>
      </w:r>
    </w:p>
    <w:p>
      <w:pPr>
        <w:pStyle w:val="11"/>
        <w:spacing w:before="199"/>
        <w:ind w:left="160"/>
        <w:rPr>
          <w:rFonts w:ascii="宋体"/>
        </w:rPr>
      </w:pPr>
      <w:r>
        <w:rPr>
          <w:rFonts w:ascii="宋体"/>
          <w:color w:val="2B2A29"/>
        </w:rPr>
        <w:t>备用等待操作：=等待等待未来表达式（|等待未来表达式）+</w:t>
      </w:r>
    </w:p>
    <w:p>
      <w:r>
        <w:rPr>
          <w:color w:val="2B2A29"/>
          <w:w w:val="105"/>
        </w:rPr>
        <w:t>The</w:t>
      </w:r>
      <w:r>
        <w:rPr>
          <w:color w:val="2B2A29"/>
          <w:spacing w:val="-8"/>
          <w:w w:val="105"/>
        </w:rPr>
        <w:t xml:space="preserve"> </w:t>
      </w:r>
      <w:r>
        <w:rPr>
          <w:rFonts w:ascii="宋体"/>
          <w:color w:val="2B2A29"/>
          <w:w w:val="105"/>
        </w:rPr>
        <w:t>alternate-wait-action</w:t>
      </w:r>
      <w:r>
        <w:rPr>
          <w:rFonts w:ascii="宋体"/>
          <w:color w:val="2B2A29"/>
          <w:spacing w:val="-66"/>
          <w:w w:val="105"/>
        </w:rPr>
        <w:t xml:space="preserve"> </w:t>
      </w:r>
      <w:r>
        <w:rPr>
          <w:color w:val="2B2A29"/>
          <w:w w:val="105"/>
        </w:rPr>
        <w:t>then</w:t>
      </w:r>
      <w:r>
        <w:rPr>
          <w:color w:val="2B2A29"/>
          <w:spacing w:val="-7"/>
          <w:w w:val="105"/>
        </w:rPr>
        <w:t xml:space="preserve"> </w:t>
      </w:r>
      <w:r>
        <w:rPr>
          <w:color w:val="2B2A29"/>
          <w:w w:val="105"/>
        </w:rPr>
        <w:t>performs</w:t>
      </w:r>
      <w:r>
        <w:rPr>
          <w:color w:val="2B2A29"/>
          <w:spacing w:val="-8"/>
          <w:w w:val="105"/>
        </w:rPr>
        <w:t xml:space="preserve"> </w:t>
      </w:r>
      <w:r>
        <w:rPr>
          <w:color w:val="2B2A29"/>
          <w:w w:val="105"/>
        </w:rPr>
        <w:t>a</w:t>
      </w:r>
      <w:r>
        <w:rPr>
          <w:color w:val="2B2A29"/>
          <w:spacing w:val="-8"/>
          <w:w w:val="105"/>
        </w:rPr>
        <w:t xml:space="preserve"> </w:t>
      </w:r>
      <w:r>
        <w:rPr>
          <w:color w:val="2B2A29"/>
          <w:w w:val="105"/>
        </w:rPr>
        <w:t>wait</w:t>
      </w:r>
      <w:r>
        <w:rPr>
          <w:color w:val="2B2A29"/>
          <w:spacing w:val="-7"/>
          <w:w w:val="105"/>
        </w:rPr>
        <w:t xml:space="preserve"> </w:t>
      </w:r>
      <w:r>
        <w:rPr>
          <w:color w:val="2B2A29"/>
          <w:w w:val="105"/>
        </w:rPr>
        <w:t>operation</w:t>
      </w:r>
      <w:r>
        <w:rPr>
          <w:color w:val="2B2A29"/>
          <w:spacing w:val="-8"/>
          <w:w w:val="105"/>
        </w:rPr>
        <w:t xml:space="preserve"> </w:t>
      </w:r>
      <w:r>
        <w:rPr>
          <w:color w:val="2B2A29"/>
          <w:w w:val="105"/>
        </w:rPr>
        <w:t>on</w:t>
      </w:r>
      <w:r>
        <w:rPr>
          <w:color w:val="2B2A29"/>
          <w:spacing w:val="-8"/>
          <w:w w:val="105"/>
        </w:rPr>
        <w:t xml:space="preserve"> </w:t>
      </w:r>
      <w:r>
        <w:rPr>
          <w:color w:val="2B2A29"/>
          <w:w w:val="105"/>
        </w:rPr>
        <w:t>all</w:t>
      </w:r>
      <w:r>
        <w:rPr>
          <w:color w:val="2B2A29"/>
          <w:spacing w:val="-7"/>
          <w:w w:val="105"/>
        </w:rPr>
        <w:t xml:space="preserve"> </w:t>
      </w:r>
      <w:r>
        <w:rPr>
          <w:color w:val="2B2A29"/>
          <w:w w:val="105"/>
        </w:rPr>
        <w:t>of</w:t>
      </w:r>
      <w:r>
        <w:rPr>
          <w:color w:val="2B2A29"/>
          <w:spacing w:val="-8"/>
          <w:w w:val="105"/>
        </w:rPr>
        <w:t xml:space="preserve"> </w:t>
      </w:r>
      <w:r>
        <w:rPr>
          <w:color w:val="2B2A29"/>
          <w:w w:val="105"/>
        </w:rPr>
        <w:t>the</w:t>
      </w:r>
      <w:r>
        <w:rPr>
          <w:color w:val="2B2A29"/>
          <w:spacing w:val="-8"/>
          <w:w w:val="105"/>
        </w:rPr>
        <w:t xml:space="preserve"> </w:t>
      </w:r>
      <w:r>
        <w:rPr>
          <w:color w:val="2B2A29"/>
          <w:w w:val="105"/>
        </w:rPr>
        <w:t>members</w:t>
      </w:r>
      <w:r>
        <w:rPr>
          <w:color w:val="2B2A29"/>
          <w:spacing w:val="1"/>
          <w:w w:val="105"/>
        </w:rPr>
        <w:t xml:space="preserve"> </w:t>
      </w:r>
      <w:r>
        <w:rPr>
          <w:color w:val="2B2A29"/>
          <w:w w:val="105"/>
        </w:rPr>
        <w:t>of this set. As soon as one of the wait operations completes normally with a nonerror</w:t>
      </w:r>
      <w:r>
        <w:rPr>
          <w:color w:val="2B2A29"/>
          <w:spacing w:val="1"/>
          <w:w w:val="105"/>
        </w:rPr>
        <w:t xml:space="preserve"> </w:t>
      </w:r>
      <w:r>
        <w:rPr>
          <w:color w:val="2B2A29"/>
          <w:spacing w:val="-1"/>
          <w:w w:val="105"/>
        </w:rPr>
        <w:t>value</w:t>
      </w:r>
      <w:r>
        <w:rPr>
          <w:color w:val="2B2A29"/>
          <w:spacing w:val="-12"/>
          <w:w w:val="105"/>
        </w:rPr>
        <w:t xml:space="preserve"> </w:t>
      </w:r>
      <w:r>
        <w:rPr>
          <w:rFonts w:ascii="宋体"/>
          <w:color w:val="2B2A29"/>
          <w:spacing w:val="-1"/>
          <w:w w:val="105"/>
        </w:rPr>
        <w:t>v</w:t>
      </w:r>
      <w:r>
        <w:rPr>
          <w:color w:val="2B2A29"/>
          <w:spacing w:val="-1"/>
          <w:w w:val="105"/>
        </w:rPr>
        <w:t>,</w:t>
      </w:r>
      <w:r>
        <w:rPr>
          <w:color w:val="2B2A29"/>
          <w:spacing w:val="-12"/>
          <w:w w:val="105"/>
        </w:rPr>
        <w:t xml:space="preserve"> </w:t>
      </w:r>
      <w:r>
        <w:rPr>
          <w:color w:val="2B2A29"/>
          <w:spacing w:val="-1"/>
          <w:w w:val="105"/>
        </w:rPr>
        <w:t>the</w:t>
      </w:r>
      <w:r>
        <w:rPr>
          <w:color w:val="2B2A29"/>
          <w:spacing w:val="-12"/>
          <w:w w:val="105"/>
        </w:rPr>
        <w:t xml:space="preserve"> </w:t>
      </w:r>
      <w:r>
        <w:rPr>
          <w:rFonts w:ascii="宋体"/>
          <w:color w:val="2B2A29"/>
          <w:spacing w:val="-1"/>
          <w:w w:val="105"/>
        </w:rPr>
        <w:t>alternate-wait-action</w:t>
      </w:r>
      <w:r>
        <w:rPr>
          <w:rFonts w:ascii="宋体"/>
          <w:color w:val="2B2A29"/>
          <w:spacing w:val="-70"/>
          <w:w w:val="105"/>
        </w:rPr>
        <w:t xml:space="preserve"> </w:t>
      </w:r>
      <w:r>
        <w:rPr>
          <w:color w:val="2B2A29"/>
          <w:w w:val="105"/>
        </w:rPr>
        <w:t>completes</w:t>
      </w:r>
      <w:r>
        <w:rPr>
          <w:color w:val="2B2A29"/>
          <w:spacing w:val="-12"/>
          <w:w w:val="105"/>
        </w:rPr>
        <w:t xml:space="preserve"> </w:t>
      </w:r>
      <w:r>
        <w:rPr>
          <w:color w:val="2B2A29"/>
          <w:w w:val="105"/>
        </w:rPr>
        <w:t>normally</w:t>
      </w:r>
      <w:r>
        <w:rPr>
          <w:color w:val="2B2A29"/>
          <w:spacing w:val="-11"/>
          <w:w w:val="105"/>
        </w:rPr>
        <w:t xml:space="preserve"> </w:t>
      </w:r>
      <w:r>
        <w:rPr>
          <w:color w:val="2B2A29"/>
          <w:w w:val="105"/>
        </w:rPr>
        <w:t>with</w:t>
      </w:r>
      <w:r>
        <w:rPr>
          <w:color w:val="2B2A29"/>
          <w:spacing w:val="-12"/>
          <w:w w:val="105"/>
        </w:rPr>
        <w:t xml:space="preserve"> </w:t>
      </w:r>
      <w:r>
        <w:rPr>
          <w:color w:val="2B2A29"/>
          <w:w w:val="105"/>
        </w:rPr>
        <w:t>the</w:t>
      </w:r>
      <w:r>
        <w:rPr>
          <w:color w:val="2B2A29"/>
          <w:spacing w:val="-12"/>
          <w:w w:val="105"/>
        </w:rPr>
        <w:t xml:space="preserve"> </w:t>
      </w:r>
      <w:r>
        <w:rPr>
          <w:color w:val="2B2A29"/>
          <w:w w:val="105"/>
        </w:rPr>
        <w:t>result</w:t>
      </w:r>
      <w:r>
        <w:rPr>
          <w:color w:val="2B2A29"/>
          <w:spacing w:val="-12"/>
          <w:w w:val="105"/>
        </w:rPr>
        <w:t xml:space="preserve"> </w:t>
      </w:r>
      <w:r>
        <w:rPr>
          <w:rFonts w:ascii="宋体"/>
          <w:color w:val="2B2A29"/>
          <w:w w:val="105"/>
        </w:rPr>
        <w:t>v</w:t>
      </w:r>
      <w:r>
        <w:rPr>
          <w:color w:val="2B2A29"/>
          <w:w w:val="105"/>
        </w:rPr>
        <w:t>.</w:t>
      </w:r>
      <w:r>
        <w:rPr>
          <w:color w:val="2B2A29"/>
          <w:spacing w:val="-12"/>
          <w:w w:val="105"/>
        </w:rPr>
        <w:t xml:space="preserve"> </w:t>
      </w:r>
      <w:r>
        <w:rPr>
          <w:color w:val="2B2A29"/>
          <w:w w:val="105"/>
        </w:rPr>
        <w:t>If</w:t>
      </w:r>
      <w:r>
        <w:rPr>
          <w:color w:val="2B2A29"/>
          <w:spacing w:val="-12"/>
          <w:w w:val="105"/>
        </w:rPr>
        <w:t xml:space="preserve"> </w:t>
      </w:r>
      <w:r>
        <w:rPr>
          <w:color w:val="2B2A29"/>
          <w:w w:val="105"/>
        </w:rPr>
        <w:t>all</w:t>
      </w:r>
      <w:r>
        <w:rPr>
          <w:color w:val="2B2A29"/>
          <w:spacing w:val="-11"/>
          <w:w w:val="105"/>
        </w:rPr>
        <w:t xml:space="preserve"> </w:t>
      </w:r>
      <w:r>
        <w:rPr>
          <w:color w:val="2B2A29"/>
          <w:w w:val="105"/>
        </w:rPr>
        <w:t>the</w:t>
      </w:r>
      <w:r>
        <w:rPr>
          <w:color w:val="2B2A29"/>
          <w:spacing w:val="-12"/>
          <w:w w:val="105"/>
        </w:rPr>
        <w:t xml:space="preserve"> </w:t>
      </w:r>
      <w:r>
        <w:rPr>
          <w:color w:val="2B2A29"/>
          <w:w w:val="105"/>
        </w:rPr>
        <w:t>wait</w:t>
      </w:r>
    </w:p>
    <w:p>
      <w:pPr>
        <w:pStyle w:val="11"/>
        <w:spacing w:before="198" w:line="288" w:lineRule="auto"/>
        <w:ind w:left="160" w:right="618" w:firstLine="359"/>
      </w:pPr>
      <w:r>
        <w:rPr>
          <w:color w:val="2B2A29"/>
          <w:w w:val="105"/>
        </w:rPr>
        <w:t>然后</w:t>
      </w:r>
      <w:r>
        <w:rPr>
          <w:color w:val="2B2A29"/>
          <w:spacing w:val="-7"/>
          <w:w w:val="105"/>
        </w:rPr>
        <w:t>，</w:t>
      </w:r>
      <w:r>
        <w:rPr>
          <w:rFonts w:ascii="宋体"/>
          <w:color w:val="2B2A29"/>
          <w:w w:val="105"/>
        </w:rPr>
        <w:t>备用</w:t>
      </w:r>
      <w:r>
        <w:rPr>
          <w:rFonts w:ascii="宋体"/>
          <w:color w:val="2B2A29"/>
          <w:spacing w:val="-66"/>
          <w:w w:val="105"/>
        </w:rPr>
        <w:t>等待</w:t>
      </w:r>
      <w:r>
        <w:rPr>
          <w:rFonts w:ascii="宋体"/>
          <w:color w:val="2B2A29"/>
          <w:w w:val="105"/>
        </w:rPr>
        <w:t>操作</w:t>
      </w:r>
      <w:r>
        <w:rPr>
          <w:color w:val="2B2A29"/>
          <w:w w:val="105"/>
        </w:rPr>
        <w:t>对该集合的所有成员执行等待操作。一旦其中一个等待操作以无错误</w:t>
      </w:r>
      <w:r>
        <w:rPr>
          <w:color w:val="2B2A29"/>
          <w:spacing w:val="-1"/>
          <w:w w:val="105"/>
        </w:rPr>
        <w:t>值</w:t>
      </w:r>
      <w:r>
        <w:rPr>
          <w:rFonts w:ascii="宋体"/>
          <w:color w:val="2B2A29"/>
          <w:spacing w:val="-1"/>
          <w:w w:val="105"/>
        </w:rPr>
        <w:t>v</w:t>
      </w:r>
      <w:r>
        <w:rPr>
          <w:color w:val="2B2A29"/>
          <w:w w:val="105"/>
        </w:rPr>
        <w:t>正常完成</w:t>
      </w:r>
      <w:r>
        <w:rPr>
          <w:color w:val="2B2A29"/>
          <w:spacing w:val="-1"/>
          <w:w w:val="105"/>
        </w:rPr>
        <w:t>，</w:t>
      </w:r>
      <w:r>
        <w:rPr>
          <w:rFonts w:ascii="宋体"/>
          <w:color w:val="2B2A29"/>
          <w:spacing w:val="-1"/>
          <w:w w:val="105"/>
        </w:rPr>
        <w:t>备用等待操作就会</w:t>
      </w:r>
      <w:r>
        <w:rPr>
          <w:color w:val="2B2A29"/>
          <w:w w:val="105"/>
        </w:rPr>
        <w:t>以结果</w:t>
      </w:r>
      <w:r>
        <w:rPr>
          <w:rFonts w:ascii="宋体"/>
          <w:color w:val="2B2A29"/>
          <w:w w:val="105"/>
        </w:rPr>
        <w:t>v</w:t>
      </w:r>
      <w:r>
        <w:rPr>
          <w:color w:val="2B2A29"/>
          <w:w w:val="105"/>
        </w:rPr>
        <w:t>正常完成</w:t>
      </w:r>
    </w:p>
    <w:p>
      <w:pPr>
        <w:spacing w:after="0" w:line="288"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operations</w:t>
      </w:r>
      <w:r>
        <w:rPr>
          <w:color w:val="2B2A29"/>
          <w:spacing w:val="9"/>
          <w:w w:val="105"/>
        </w:rPr>
        <w:t xml:space="preserve"> </w:t>
      </w:r>
      <w:r>
        <w:rPr>
          <w:color w:val="2B2A29"/>
          <w:w w:val="105"/>
        </w:rPr>
        <w:t>complete</w:t>
      </w:r>
      <w:r>
        <w:rPr>
          <w:color w:val="2B2A29"/>
          <w:spacing w:val="10"/>
          <w:w w:val="105"/>
        </w:rPr>
        <w:t xml:space="preserve"> </w:t>
      </w:r>
      <w:r>
        <w:rPr>
          <w:color w:val="2B2A29"/>
          <w:w w:val="105"/>
        </w:rPr>
        <w:t>normally</w:t>
      </w:r>
      <w:r>
        <w:rPr>
          <w:color w:val="2B2A29"/>
          <w:spacing w:val="10"/>
          <w:w w:val="105"/>
        </w:rPr>
        <w:t xml:space="preserve"> </w:t>
      </w:r>
      <w:r>
        <w:rPr>
          <w:color w:val="2B2A29"/>
          <w:w w:val="105"/>
        </w:rPr>
        <w:t>with</w:t>
      </w:r>
      <w:r>
        <w:rPr>
          <w:color w:val="2B2A29"/>
          <w:spacing w:val="9"/>
          <w:w w:val="105"/>
        </w:rPr>
        <w:t xml:space="preserve"> </w:t>
      </w:r>
      <w:r>
        <w:rPr>
          <w:color w:val="2B2A29"/>
          <w:w w:val="105"/>
        </w:rPr>
        <w:t>an</w:t>
      </w:r>
      <w:r>
        <w:rPr>
          <w:color w:val="2B2A29"/>
          <w:spacing w:val="10"/>
          <w:w w:val="105"/>
        </w:rPr>
        <w:t xml:space="preserve"> </w:t>
      </w:r>
      <w:r>
        <w:rPr>
          <w:color w:val="2B2A29"/>
          <w:w w:val="105"/>
        </w:rPr>
        <w:t>error,</w:t>
      </w:r>
      <w:r>
        <w:rPr>
          <w:color w:val="2B2A29"/>
          <w:spacing w:val="10"/>
          <w:w w:val="105"/>
        </w:rPr>
        <w:t xml:space="preserve"> </w:t>
      </w:r>
      <w:r>
        <w:rPr>
          <w:color w:val="2B2A29"/>
          <w:w w:val="105"/>
        </w:rPr>
        <w:t>then</w:t>
      </w:r>
      <w:r>
        <w:rPr>
          <w:color w:val="2B2A29"/>
          <w:spacing w:val="10"/>
          <w:w w:val="105"/>
        </w:rPr>
        <w:t xml:space="preserve"> </w:t>
      </w:r>
      <w:r>
        <w:rPr>
          <w:color w:val="2B2A29"/>
          <w:w w:val="105"/>
        </w:rPr>
        <w:t>it</w:t>
      </w:r>
      <w:r>
        <w:rPr>
          <w:color w:val="2B2A29"/>
          <w:spacing w:val="9"/>
          <w:w w:val="105"/>
        </w:rPr>
        <w:t xml:space="preserve"> </w:t>
      </w:r>
      <w:r>
        <w:rPr>
          <w:color w:val="2B2A29"/>
          <w:w w:val="105"/>
        </w:rPr>
        <w:t>completes</w:t>
      </w:r>
      <w:r>
        <w:rPr>
          <w:color w:val="2B2A29"/>
          <w:spacing w:val="10"/>
          <w:w w:val="105"/>
        </w:rPr>
        <w:t xml:space="preserve"> </w:t>
      </w:r>
      <w:r>
        <w:rPr>
          <w:color w:val="2B2A29"/>
          <w:w w:val="105"/>
        </w:rPr>
        <w:t>normally</w:t>
      </w:r>
      <w:r>
        <w:rPr>
          <w:color w:val="2B2A29"/>
          <w:spacing w:val="10"/>
          <w:w w:val="105"/>
        </w:rPr>
        <w:t xml:space="preserve"> </w:t>
      </w:r>
      <w:r>
        <w:rPr>
          <w:color w:val="2B2A29"/>
          <w:w w:val="105"/>
        </w:rPr>
        <w:t>with</w:t>
      </w:r>
      <w:r>
        <w:rPr>
          <w:color w:val="2B2A29"/>
          <w:spacing w:val="10"/>
          <w:w w:val="105"/>
        </w:rPr>
        <w:t xml:space="preserve"> </w:t>
      </w:r>
      <w:r>
        <w:rPr>
          <w:color w:val="2B2A29"/>
          <w:w w:val="105"/>
        </w:rPr>
        <w:t>the</w:t>
      </w:r>
      <w:r>
        <w:rPr>
          <w:color w:val="2B2A29"/>
          <w:spacing w:val="9"/>
          <w:w w:val="105"/>
        </w:rPr>
        <w:t xml:space="preserve"> </w:t>
      </w:r>
      <w:r>
        <w:rPr>
          <w:color w:val="2B2A29"/>
          <w:w w:val="105"/>
        </w:rPr>
        <w:t>result</w:t>
      </w:r>
      <w:r>
        <w:rPr>
          <w:color w:val="2B2A29"/>
          <w:spacing w:val="1"/>
          <w:w w:val="105"/>
        </w:rPr>
        <w:t xml:space="preserve"> </w:t>
      </w:r>
      <w:r>
        <w:rPr>
          <w:rFonts w:ascii="宋体"/>
          <w:color w:val="2B2A29"/>
          <w:w w:val="105"/>
        </w:rPr>
        <w:t>e</w:t>
      </w:r>
      <w:r>
        <w:rPr>
          <w:color w:val="2B2A29"/>
          <w:w w:val="105"/>
        </w:rPr>
        <w:t>,</w:t>
      </w:r>
      <w:r>
        <w:rPr>
          <w:color w:val="2B2A29"/>
          <w:spacing w:val="-4"/>
          <w:w w:val="105"/>
        </w:rPr>
        <w:t xml:space="preserve"> </w:t>
      </w:r>
      <w:r>
        <w:rPr>
          <w:color w:val="2B2A29"/>
          <w:w w:val="105"/>
        </w:rPr>
        <w:t>where</w:t>
      </w:r>
      <w:r>
        <w:rPr>
          <w:color w:val="2B2A29"/>
          <w:spacing w:val="-4"/>
          <w:w w:val="105"/>
        </w:rPr>
        <w:t xml:space="preserve"> </w:t>
      </w:r>
      <w:r>
        <w:rPr>
          <w:rFonts w:ascii="宋体"/>
          <w:color w:val="2B2A29"/>
          <w:w w:val="105"/>
        </w:rPr>
        <w:t>e</w:t>
      </w:r>
      <w:r>
        <w:rPr>
          <w:rFonts w:ascii="宋体"/>
          <w:color w:val="2B2A29"/>
          <w:spacing w:val="-62"/>
          <w:w w:val="105"/>
        </w:rPr>
        <w:t xml:space="preserve"> </w:t>
      </w:r>
      <w:r>
        <w:rPr>
          <w:color w:val="2B2A29"/>
          <w:w w:val="105"/>
        </w:rPr>
        <w:t>is</w:t>
      </w:r>
      <w:r>
        <w:rPr>
          <w:color w:val="2B2A29"/>
          <w:spacing w:val="-4"/>
          <w:w w:val="105"/>
        </w:rPr>
        <w:t xml:space="preserve"> </w:t>
      </w:r>
      <w:r>
        <w:rPr>
          <w:color w:val="2B2A29"/>
          <w:w w:val="105"/>
        </w:rPr>
        <w:t>the</w:t>
      </w:r>
      <w:r>
        <w:rPr>
          <w:color w:val="2B2A29"/>
          <w:spacing w:val="-4"/>
          <w:w w:val="105"/>
        </w:rPr>
        <w:t xml:space="preserve"> </w:t>
      </w:r>
      <w:r>
        <w:rPr>
          <w:color w:val="2B2A29"/>
          <w:w w:val="105"/>
        </w:rPr>
        <w:t>result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last</w:t>
      </w:r>
      <w:r>
        <w:rPr>
          <w:color w:val="2B2A29"/>
          <w:spacing w:val="-4"/>
          <w:w w:val="105"/>
        </w:rPr>
        <w:t xml:space="preserve"> </w:t>
      </w:r>
      <w:r>
        <w:rPr>
          <w:color w:val="2B2A29"/>
          <w:w w:val="105"/>
        </w:rPr>
        <w:t>wait</w:t>
      </w:r>
      <w:r>
        <w:rPr>
          <w:color w:val="2B2A29"/>
          <w:spacing w:val="-4"/>
          <w:w w:val="105"/>
        </w:rPr>
        <w:t xml:space="preserve"> </w:t>
      </w:r>
      <w:r>
        <w:rPr>
          <w:color w:val="2B2A29"/>
          <w:w w:val="105"/>
        </w:rPr>
        <w:t>operation</w:t>
      </w:r>
      <w:r>
        <w:rPr>
          <w:color w:val="2B2A29"/>
          <w:spacing w:val="-4"/>
          <w:w w:val="105"/>
        </w:rPr>
        <w:t xml:space="preserve"> </w:t>
      </w:r>
      <w:r>
        <w:rPr>
          <w:color w:val="2B2A29"/>
          <w:w w:val="105"/>
        </w:rPr>
        <w:t>to</w:t>
      </w:r>
      <w:r>
        <w:rPr>
          <w:color w:val="2B2A29"/>
          <w:spacing w:val="-4"/>
          <w:w w:val="105"/>
        </w:rPr>
        <w:t xml:space="preserve"> </w:t>
      </w:r>
      <w:r>
        <w:rPr>
          <w:color w:val="2B2A29"/>
          <w:w w:val="105"/>
        </w:rPr>
        <w:t>complete.</w:t>
      </w:r>
      <w:r>
        <w:rPr>
          <w:color w:val="2B2A29"/>
          <w:spacing w:val="-4"/>
          <w:w w:val="105"/>
        </w:rPr>
        <w:t xml:space="preserve"> </w:t>
      </w:r>
      <w:r>
        <w:rPr>
          <w:color w:val="2B2A29"/>
          <w:w w:val="105"/>
        </w:rPr>
        <w:t>If</w:t>
      </w:r>
      <w:r>
        <w:rPr>
          <w:color w:val="2B2A29"/>
          <w:spacing w:val="-4"/>
          <w:w w:val="105"/>
        </w:rPr>
        <w:t xml:space="preserve"> </w:t>
      </w:r>
      <w:r>
        <w:rPr>
          <w:color w:val="2B2A29"/>
          <w:w w:val="105"/>
        </w:rPr>
        <w:t>any</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wait</w:t>
      </w:r>
      <w:r>
        <w:rPr>
          <w:color w:val="2B2A29"/>
          <w:spacing w:val="-4"/>
          <w:w w:val="105"/>
        </w:rPr>
        <w:t xml:space="preserve"> </w:t>
      </w:r>
      <w:r>
        <w:rPr>
          <w:color w:val="2B2A29"/>
          <w:w w:val="105"/>
        </w:rPr>
        <w:t>operations</w:t>
      </w:r>
      <w:r>
        <w:rPr>
          <w:color w:val="2B2A29"/>
          <w:spacing w:val="-54"/>
          <w:w w:val="105"/>
        </w:rPr>
        <w:t xml:space="preserve"> </w:t>
      </w:r>
      <w:r>
        <w:rPr>
          <w:color w:val="2B2A29"/>
          <w:spacing w:val="-1"/>
          <w:w w:val="105"/>
        </w:rPr>
        <w:t xml:space="preserve">complete </w:t>
      </w:r>
      <w:r>
        <w:rPr>
          <w:color w:val="2B2A29"/>
          <w:w w:val="105"/>
        </w:rPr>
        <w:t xml:space="preserve">abruptly before the </w:t>
      </w:r>
      <w:r>
        <w:rPr>
          <w:rFonts w:ascii="宋体"/>
          <w:color w:val="2B2A29"/>
          <w:w w:val="105"/>
        </w:rPr>
        <w:t xml:space="preserve">alternate-wait-action </w:t>
      </w:r>
      <w:r>
        <w:rPr>
          <w:color w:val="2B2A29"/>
          <w:w w:val="105"/>
        </w:rPr>
        <w:t xml:space="preserve">completes, then the </w:t>
      </w:r>
      <w:r>
        <w:rPr>
          <w:rFonts w:ascii="宋体"/>
          <w:color w:val="2B2A29"/>
          <w:w w:val="105"/>
        </w:rPr>
        <w:t>alternate-wait-action</w:t>
      </w:r>
      <w:r>
        <w:rPr>
          <w:rFonts w:ascii="宋体"/>
          <w:color w:val="2B2A29"/>
          <w:spacing w:val="-71"/>
          <w:w w:val="105"/>
        </w:rPr>
        <w:t xml:space="preserve"> </w:t>
      </w:r>
      <w:r>
        <w:rPr>
          <w:color w:val="2B2A29"/>
          <w:w w:val="105"/>
        </w:rPr>
        <w:t>completes</w:t>
      </w:r>
      <w:r>
        <w:rPr>
          <w:color w:val="2B2A29"/>
          <w:spacing w:val="-13"/>
          <w:w w:val="105"/>
        </w:rPr>
        <w:t xml:space="preserve"> </w:t>
      </w:r>
      <w:r>
        <w:rPr>
          <w:color w:val="2B2A29"/>
          <w:w w:val="105"/>
        </w:rPr>
        <w:t>abruptly.</w:t>
      </w:r>
    </w:p>
    <w:p>
      <w:pPr>
        <w:pStyle w:val="11"/>
        <w:spacing w:before="85" w:line="278" w:lineRule="auto"/>
        <w:ind w:left="520" w:right="176"/>
      </w:pPr>
      <w:bookmarkStart w:id="145" w:name="_bookmark140"/>
      <w:bookmarkEnd w:id="145"/>
      <w:r>
        <w:rPr>
          <w:color w:val="2B2A29"/>
          <w:w w:val="105"/>
        </w:rPr>
        <w:t>操作正常完成</w:t>
      </w:r>
      <w:r>
        <w:rPr>
          <w:color w:val="2B2A29"/>
          <w:spacing w:val="10"/>
          <w:w w:val="105"/>
        </w:rPr>
        <w:t>，但</w:t>
      </w:r>
      <w:r>
        <w:rPr>
          <w:color w:val="2B2A29"/>
          <w:w w:val="105"/>
        </w:rPr>
        <w:t>出现错误，然后正常完成</w:t>
      </w:r>
      <w:r>
        <w:rPr>
          <w:color w:val="2B2A29"/>
          <w:spacing w:val="10"/>
          <w:w w:val="105"/>
        </w:rPr>
        <w:t>，结果</w:t>
      </w:r>
      <w:r>
        <w:rPr>
          <w:color w:val="2B2A29"/>
          <w:w w:val="105"/>
        </w:rPr>
        <w:t>为</w:t>
      </w:r>
      <w:r>
        <w:rPr>
          <w:rFonts w:ascii="宋体"/>
          <w:color w:val="2B2A29"/>
          <w:w w:val="105"/>
        </w:rPr>
        <w:t>e</w:t>
      </w:r>
      <w:r>
        <w:rPr>
          <w:color w:val="2B2A29"/>
          <w:w w:val="105"/>
        </w:rPr>
        <w:t>，其中</w:t>
      </w:r>
      <w:r>
        <w:rPr>
          <w:rFonts w:ascii="宋体"/>
          <w:color w:val="2B2A29"/>
          <w:w w:val="105"/>
        </w:rPr>
        <w:t>e</w:t>
      </w:r>
      <w:r>
        <w:rPr>
          <w:color w:val="2B2A29"/>
          <w:w w:val="105"/>
        </w:rPr>
        <w:t>是最后一</w:t>
      </w:r>
      <w:r>
        <w:rPr>
          <w:color w:val="2B2A29"/>
          <w:spacing w:val="10"/>
          <w:w w:val="105"/>
        </w:rPr>
        <w:t>个</w:t>
      </w:r>
      <w:r>
        <w:rPr>
          <w:color w:val="2B2A29"/>
          <w:w w:val="105"/>
        </w:rPr>
        <w:t>等待操作完成的结果。如果任何等待操作在</w:t>
      </w:r>
      <w:r>
        <w:rPr>
          <w:rFonts w:ascii="宋体"/>
          <w:color w:val="2B2A29"/>
          <w:w w:val="105"/>
        </w:rPr>
        <w:t>备用等待操作</w:t>
      </w:r>
      <w:r>
        <w:rPr>
          <w:color w:val="2B2A29"/>
          <w:w w:val="105"/>
        </w:rPr>
        <w:t>完成之前突然完成，则</w:t>
      </w:r>
      <w:r>
        <w:rPr>
          <w:rFonts w:ascii="宋体"/>
          <w:color w:val="2B2A29"/>
          <w:w w:val="105"/>
        </w:rPr>
        <w:t>备用等待操作</w:t>
      </w:r>
      <w:r>
        <w:rPr>
          <w:rFonts w:ascii="宋体"/>
          <w:color w:val="2B2A29"/>
          <w:spacing w:val="-71"/>
          <w:w w:val="105"/>
        </w:rPr>
        <w:t>会</w:t>
      </w:r>
      <w:r>
        <w:rPr>
          <w:color w:val="2B2A29"/>
          <w:w w:val="105"/>
        </w:rPr>
        <w:t>突然完成。</w:t>
      </w:r>
    </w:p>
    <w:p>
      <w:pPr>
        <w:pStyle w:val="11"/>
        <w:rPr>
          <w:sz w:val="24"/>
        </w:rPr>
      </w:pPr>
    </w:p>
    <w:p>
      <w:r>
        <w:rPr>
          <w:color w:val="2B2A29"/>
          <w:w w:val="80"/>
        </w:rPr>
        <w:t>Fork</w:t>
      </w:r>
      <w:r>
        <w:rPr>
          <w:color w:val="2B2A29"/>
          <w:spacing w:val="29"/>
          <w:w w:val="80"/>
        </w:rPr>
        <w:t xml:space="preserve"> </w:t>
      </w:r>
      <w:r>
        <w:rPr>
          <w:color w:val="2B2A29"/>
          <w:w w:val="80"/>
        </w:rPr>
        <w:t>Variable</w:t>
      </w:r>
      <w:r>
        <w:rPr>
          <w:color w:val="2B2A29"/>
          <w:spacing w:val="29"/>
          <w:w w:val="80"/>
        </w:rPr>
        <w:t xml:space="preserve"> </w:t>
      </w:r>
      <w:r>
        <w:rPr>
          <w:color w:val="2B2A29"/>
          <w:w w:val="80"/>
        </w:rPr>
        <w:t>Access</w:t>
      </w:r>
    </w:p>
    <w:p>
      <w:pPr>
        <w:pStyle w:val="4"/>
        <w:spacing w:before="200"/>
      </w:pPr>
      <w:r>
        <w:rPr>
          <w:color w:val="2B2A29"/>
          <w:w w:val="80"/>
        </w:rPr>
        <w:t>叉车可变入口</w:t>
      </w:r>
    </w:p>
    <w:p>
      <w:r>
        <w:rPr>
          <w:color w:val="2B2A29"/>
          <w:w w:val="105"/>
        </w:rPr>
        <w:t>In general, we have two types of variables, namely, value type variables and reference</w:t>
      </w:r>
      <w:r>
        <w:rPr>
          <w:color w:val="2B2A29"/>
          <w:spacing w:val="1"/>
          <w:w w:val="105"/>
        </w:rPr>
        <w:t xml:space="preserve"> </w:t>
      </w:r>
      <w:r>
        <w:rPr>
          <w:color w:val="2B2A29"/>
          <w:spacing w:val="-1"/>
          <w:w w:val="105"/>
        </w:rPr>
        <w:t>type</w:t>
      </w:r>
      <w:r>
        <w:rPr>
          <w:color w:val="2B2A29"/>
          <w:spacing w:val="-13"/>
          <w:w w:val="105"/>
        </w:rPr>
        <w:t xml:space="preserve"> </w:t>
      </w:r>
      <w:r>
        <w:rPr>
          <w:color w:val="2B2A29"/>
          <w:spacing w:val="-1"/>
          <w:w w:val="105"/>
        </w:rPr>
        <w:t>variables.</w:t>
      </w:r>
      <w:r>
        <w:rPr>
          <w:color w:val="2B2A29"/>
          <w:spacing w:val="-13"/>
          <w:w w:val="105"/>
        </w:rPr>
        <w:t xml:space="preserve"> </w:t>
      </w:r>
      <w:r>
        <w:rPr>
          <w:color w:val="2B2A29"/>
          <w:w w:val="105"/>
        </w:rPr>
        <w:t>As</w:t>
      </w:r>
      <w:r>
        <w:rPr>
          <w:color w:val="2B2A29"/>
          <w:spacing w:val="-12"/>
          <w:w w:val="105"/>
        </w:rPr>
        <w:t xml:space="preserve"> </w:t>
      </w:r>
      <w:r>
        <w:rPr>
          <w:color w:val="2B2A29"/>
          <w:w w:val="105"/>
        </w:rPr>
        <w:t>an</w:t>
      </w:r>
      <w:r>
        <w:rPr>
          <w:color w:val="2B2A29"/>
          <w:spacing w:val="-13"/>
          <w:w w:val="105"/>
        </w:rPr>
        <w:t xml:space="preserve"> </w:t>
      </w:r>
      <w:r>
        <w:rPr>
          <w:color w:val="2B2A29"/>
          <w:w w:val="105"/>
        </w:rPr>
        <w:t>example,</w:t>
      </w:r>
      <w:r>
        <w:rPr>
          <w:color w:val="2B2A29"/>
          <w:spacing w:val="-12"/>
          <w:w w:val="105"/>
        </w:rPr>
        <w:t xml:space="preserve"> </w:t>
      </w:r>
      <w:r>
        <w:rPr>
          <w:rFonts w:ascii="宋体" w:hAnsi="宋体"/>
          <w:color w:val="2B2A29"/>
          <w:w w:val="105"/>
        </w:rPr>
        <w:t>string</w:t>
      </w:r>
      <w:r>
        <w:rPr>
          <w:color w:val="2B2A29"/>
          <w:w w:val="105"/>
        </w:rPr>
        <w:t>,</w:t>
      </w:r>
      <w:r>
        <w:rPr>
          <w:color w:val="2B2A29"/>
          <w:spacing w:val="-13"/>
          <w:w w:val="105"/>
        </w:rPr>
        <w:t xml:space="preserve"> </w:t>
      </w:r>
      <w:r>
        <w:rPr>
          <w:rFonts w:ascii="宋体" w:hAnsi="宋体"/>
          <w:color w:val="2B2A29"/>
          <w:w w:val="105"/>
        </w:rPr>
        <w:t>int</w:t>
      </w:r>
      <w:r>
        <w:rPr>
          <w:color w:val="2B2A29"/>
          <w:w w:val="105"/>
        </w:rPr>
        <w:t>,</w:t>
      </w:r>
      <w:r>
        <w:rPr>
          <w:color w:val="2B2A29"/>
          <w:spacing w:val="-12"/>
          <w:w w:val="105"/>
        </w:rPr>
        <w:t xml:space="preserve"> </w:t>
      </w:r>
      <w:r>
        <w:rPr>
          <w:rFonts w:ascii="宋体" w:hAnsi="宋体"/>
          <w:color w:val="2B2A29"/>
          <w:w w:val="105"/>
        </w:rPr>
        <w:t>float</w:t>
      </w:r>
      <w:r>
        <w:rPr>
          <w:color w:val="2B2A29"/>
          <w:w w:val="105"/>
        </w:rPr>
        <w:t>,</w:t>
      </w:r>
      <w:r>
        <w:rPr>
          <w:color w:val="2B2A29"/>
          <w:spacing w:val="-13"/>
          <w:w w:val="105"/>
        </w:rPr>
        <w:t xml:space="preserve"> </w:t>
      </w:r>
      <w:r>
        <w:rPr>
          <w:color w:val="2B2A29"/>
          <w:w w:val="105"/>
        </w:rPr>
        <w:t>and</w:t>
      </w:r>
      <w:r>
        <w:rPr>
          <w:color w:val="2B2A29"/>
          <w:spacing w:val="-13"/>
          <w:w w:val="105"/>
        </w:rPr>
        <w:t xml:space="preserve"> </w:t>
      </w:r>
      <w:r>
        <w:rPr>
          <w:rFonts w:ascii="宋体" w:hAnsi="宋体"/>
          <w:color w:val="2B2A29"/>
          <w:w w:val="105"/>
        </w:rPr>
        <w:t>byte</w:t>
      </w:r>
      <w:r>
        <w:rPr>
          <w:rFonts w:ascii="宋体" w:hAnsi="宋体"/>
          <w:color w:val="2B2A29"/>
          <w:spacing w:val="-70"/>
          <w:w w:val="105"/>
        </w:rPr>
        <w:t xml:space="preserve"> </w:t>
      </w:r>
      <w:r>
        <w:rPr>
          <w:color w:val="2B2A29"/>
          <w:w w:val="105"/>
        </w:rPr>
        <w:t>are</w:t>
      </w:r>
      <w:r>
        <w:rPr>
          <w:color w:val="2B2A29"/>
          <w:spacing w:val="-12"/>
          <w:w w:val="105"/>
        </w:rPr>
        <w:t xml:space="preserve"> </w:t>
      </w:r>
      <w:r>
        <w:rPr>
          <w:color w:val="2B2A29"/>
          <w:w w:val="105"/>
        </w:rPr>
        <w:t>value</w:t>
      </w:r>
      <w:r>
        <w:rPr>
          <w:color w:val="2B2A29"/>
          <w:spacing w:val="-13"/>
          <w:w w:val="105"/>
        </w:rPr>
        <w:t xml:space="preserve"> </w:t>
      </w:r>
      <w:r>
        <w:rPr>
          <w:color w:val="2B2A29"/>
          <w:w w:val="105"/>
        </w:rPr>
        <w:t>type</w:t>
      </w:r>
      <w:r>
        <w:rPr>
          <w:color w:val="2B2A29"/>
          <w:spacing w:val="-12"/>
          <w:w w:val="105"/>
        </w:rPr>
        <w:t xml:space="preserve"> </w:t>
      </w:r>
      <w:r>
        <w:rPr>
          <w:color w:val="2B2A29"/>
          <w:w w:val="105"/>
        </w:rPr>
        <w:t>variables,</w:t>
      </w:r>
      <w:r>
        <w:rPr>
          <w:color w:val="2B2A29"/>
          <w:spacing w:val="-13"/>
          <w:w w:val="105"/>
        </w:rPr>
        <w:t xml:space="preserve"> </w:t>
      </w:r>
      <w:r>
        <w:rPr>
          <w:color w:val="2B2A29"/>
          <w:w w:val="105"/>
        </w:rPr>
        <w:t>and</w:t>
      </w:r>
      <w:r>
        <w:rPr>
          <w:color w:val="2B2A29"/>
          <w:spacing w:val="-55"/>
          <w:w w:val="105"/>
        </w:rPr>
        <w:t xml:space="preserve"> </w:t>
      </w:r>
      <w:r>
        <w:rPr>
          <w:rFonts w:ascii="宋体" w:hAnsi="宋体"/>
          <w:color w:val="2B2A29"/>
          <w:spacing w:val="-1"/>
          <w:w w:val="105"/>
        </w:rPr>
        <w:t>map</w:t>
      </w:r>
      <w:r>
        <w:rPr>
          <w:color w:val="2B2A29"/>
          <w:spacing w:val="-1"/>
          <w:w w:val="105"/>
        </w:rPr>
        <w:t>,</w:t>
      </w:r>
      <w:r>
        <w:rPr>
          <w:color w:val="2B2A29"/>
          <w:spacing w:val="-13"/>
          <w:w w:val="105"/>
        </w:rPr>
        <w:t xml:space="preserve"> </w:t>
      </w:r>
      <w:r>
        <w:rPr>
          <w:rFonts w:ascii="宋体" w:hAnsi="宋体"/>
          <w:color w:val="2B2A29"/>
          <w:spacing w:val="-1"/>
          <w:w w:val="105"/>
        </w:rPr>
        <w:t>json</w:t>
      </w:r>
      <w:r>
        <w:rPr>
          <w:color w:val="2B2A29"/>
          <w:spacing w:val="-1"/>
          <w:w w:val="105"/>
        </w:rPr>
        <w:t>,</w:t>
      </w:r>
      <w:r>
        <w:rPr>
          <w:color w:val="2B2A29"/>
          <w:spacing w:val="-13"/>
          <w:w w:val="105"/>
        </w:rPr>
        <w:t xml:space="preserve"> </w:t>
      </w:r>
      <w:r>
        <w:rPr>
          <w:rFonts w:ascii="宋体" w:hAnsi="宋体"/>
          <w:color w:val="2B2A29"/>
          <w:spacing w:val="-1"/>
          <w:w w:val="105"/>
        </w:rPr>
        <w:t>xml</w:t>
      </w:r>
      <w:r>
        <w:rPr>
          <w:color w:val="2B2A29"/>
          <w:spacing w:val="-1"/>
          <w:w w:val="105"/>
        </w:rPr>
        <w:t>,</w:t>
      </w:r>
      <w:r>
        <w:rPr>
          <w:color w:val="2B2A29"/>
          <w:spacing w:val="-13"/>
          <w:w w:val="105"/>
        </w:rPr>
        <w:t xml:space="preserve"> </w:t>
      </w:r>
      <w:r>
        <w:rPr>
          <w:color w:val="2B2A29"/>
          <w:spacing w:val="-1"/>
          <w:w w:val="105"/>
        </w:rPr>
        <w:t>and</w:t>
      </w:r>
      <w:r>
        <w:rPr>
          <w:color w:val="2B2A29"/>
          <w:spacing w:val="-12"/>
          <w:w w:val="105"/>
        </w:rPr>
        <w:t xml:space="preserve"> </w:t>
      </w:r>
      <w:r>
        <w:rPr>
          <w:rFonts w:ascii="宋体" w:hAnsi="宋体"/>
          <w:color w:val="2B2A29"/>
          <w:w w:val="105"/>
        </w:rPr>
        <w:t>record</w:t>
      </w:r>
      <w:r>
        <w:rPr>
          <w:rFonts w:ascii="宋体" w:hAnsi="宋体"/>
          <w:color w:val="2B2A29"/>
          <w:spacing w:val="-71"/>
          <w:w w:val="105"/>
        </w:rPr>
        <w:t xml:space="preserve"> </w:t>
      </w:r>
      <w:r>
        <w:rPr>
          <w:color w:val="2B2A29"/>
          <w:w w:val="105"/>
        </w:rPr>
        <w:t>are</w:t>
      </w:r>
      <w:r>
        <w:rPr>
          <w:color w:val="2B2A29"/>
          <w:spacing w:val="-12"/>
          <w:w w:val="105"/>
        </w:rPr>
        <w:t xml:space="preserve"> </w:t>
      </w:r>
      <w:r>
        <w:rPr>
          <w:color w:val="2B2A29"/>
          <w:w w:val="105"/>
        </w:rPr>
        <w:t>reference</w:t>
      </w:r>
      <w:r>
        <w:rPr>
          <w:color w:val="2B2A29"/>
          <w:spacing w:val="-13"/>
          <w:w w:val="105"/>
        </w:rPr>
        <w:t xml:space="preserve"> </w:t>
      </w:r>
      <w:r>
        <w:rPr>
          <w:color w:val="2B2A29"/>
          <w:w w:val="105"/>
        </w:rPr>
        <w:t>type</w:t>
      </w:r>
      <w:r>
        <w:rPr>
          <w:color w:val="2B2A29"/>
          <w:spacing w:val="-13"/>
          <w:w w:val="105"/>
        </w:rPr>
        <w:t xml:space="preserve"> </w:t>
      </w:r>
      <w:r>
        <w:rPr>
          <w:color w:val="2B2A29"/>
          <w:w w:val="105"/>
        </w:rPr>
        <w:t>variables.</w:t>
      </w:r>
      <w:r>
        <w:rPr>
          <w:color w:val="2B2A29"/>
          <w:spacing w:val="-12"/>
          <w:w w:val="105"/>
        </w:rPr>
        <w:t xml:space="preserve"> </w:t>
      </w:r>
      <w:r>
        <w:rPr>
          <w:color w:val="2B2A29"/>
          <w:w w:val="105"/>
        </w:rPr>
        <w:t>But</w:t>
      </w:r>
      <w:r>
        <w:rPr>
          <w:color w:val="2B2A29"/>
          <w:spacing w:val="-13"/>
          <w:w w:val="105"/>
        </w:rPr>
        <w:t xml:space="preserve"> </w:t>
      </w:r>
      <w:r>
        <w:rPr>
          <w:color w:val="2B2A29"/>
          <w:w w:val="105"/>
        </w:rPr>
        <w:t>when</w:t>
      </w:r>
      <w:r>
        <w:rPr>
          <w:color w:val="2B2A29"/>
          <w:spacing w:val="-13"/>
          <w:w w:val="105"/>
        </w:rPr>
        <w:t xml:space="preserve"> </w:t>
      </w:r>
      <w:r>
        <w:rPr>
          <w:color w:val="2B2A29"/>
          <w:w w:val="105"/>
        </w:rPr>
        <w:t>you</w:t>
      </w:r>
      <w:r>
        <w:rPr>
          <w:color w:val="2B2A29"/>
          <w:spacing w:val="-12"/>
          <w:w w:val="105"/>
        </w:rPr>
        <w:t xml:space="preserve"> </w:t>
      </w:r>
      <w:r>
        <w:rPr>
          <w:color w:val="2B2A29"/>
          <w:w w:val="105"/>
        </w:rPr>
        <w:t>are</w:t>
      </w:r>
      <w:r>
        <w:rPr>
          <w:color w:val="2B2A29"/>
          <w:spacing w:val="-13"/>
          <w:w w:val="105"/>
        </w:rPr>
        <w:t xml:space="preserve"> </w:t>
      </w:r>
      <w:r>
        <w:rPr>
          <w:color w:val="2B2A29"/>
          <w:w w:val="105"/>
        </w:rPr>
        <w:t>using</w:t>
      </w:r>
      <w:r>
        <w:rPr>
          <w:color w:val="2B2A29"/>
          <w:spacing w:val="-13"/>
          <w:w w:val="105"/>
        </w:rPr>
        <w:t xml:space="preserve"> </w:t>
      </w:r>
      <w:r>
        <w:rPr>
          <w:rFonts w:ascii="宋体" w:hAnsi="宋体"/>
          <w:color w:val="2B2A29"/>
          <w:w w:val="105"/>
        </w:rPr>
        <w:t>fork</w:t>
      </w:r>
      <w:r>
        <w:rPr>
          <w:color w:val="2B2A29"/>
          <w:w w:val="105"/>
        </w:rPr>
        <w:t>,</w:t>
      </w:r>
      <w:r>
        <w:rPr>
          <w:color w:val="2B2A29"/>
          <w:spacing w:val="-12"/>
          <w:w w:val="105"/>
        </w:rPr>
        <w:t xml:space="preserve"> </w:t>
      </w:r>
      <w:r>
        <w:rPr>
          <w:color w:val="2B2A29"/>
          <w:w w:val="105"/>
        </w:rPr>
        <w:t>all</w:t>
      </w:r>
      <w:r>
        <w:rPr>
          <w:color w:val="2B2A29"/>
          <w:spacing w:val="1"/>
          <w:w w:val="105"/>
        </w:rPr>
        <w:t xml:space="preserve"> </w:t>
      </w:r>
      <w:r>
        <w:rPr>
          <w:color w:val="2B2A29"/>
          <w:w w:val="105"/>
        </w:rPr>
        <w:t>variables are passed into the workers as a reference to the original data. Therefore, if you</w:t>
      </w:r>
      <w:r>
        <w:rPr>
          <w:color w:val="2B2A29"/>
          <w:spacing w:val="-55"/>
          <w:w w:val="105"/>
        </w:rPr>
        <w:t xml:space="preserve"> </w:t>
      </w:r>
      <w:r>
        <w:rPr>
          <w:color w:val="2B2A29"/>
          <w:w w:val="105"/>
        </w:rPr>
        <w:t>update the value of these variables within a worker, the value gets updated for the entire</w:t>
      </w:r>
      <w:r>
        <w:rPr>
          <w:color w:val="2B2A29"/>
          <w:spacing w:val="1"/>
          <w:w w:val="105"/>
        </w:rPr>
        <w:t xml:space="preserve"> </w:t>
      </w:r>
      <w:r>
        <w:rPr>
          <w:color w:val="2B2A29"/>
          <w:w w:val="105"/>
        </w:rPr>
        <w:t>function.</w:t>
      </w:r>
      <w:r>
        <w:rPr>
          <w:color w:val="2B2A29"/>
          <w:spacing w:val="-13"/>
          <w:w w:val="105"/>
        </w:rPr>
        <w:t xml:space="preserve"> </w:t>
      </w:r>
      <w:r>
        <w:rPr>
          <w:color w:val="2B2A29"/>
          <w:w w:val="105"/>
        </w:rPr>
        <w:t>Let’s</w:t>
      </w:r>
      <w:r>
        <w:rPr>
          <w:color w:val="2B2A29"/>
          <w:spacing w:val="-13"/>
          <w:w w:val="105"/>
        </w:rPr>
        <w:t xml:space="preserve"> </w:t>
      </w:r>
      <w:r>
        <w:rPr>
          <w:color w:val="2B2A29"/>
          <w:w w:val="105"/>
        </w:rPr>
        <w:t>look</w:t>
      </w:r>
      <w:r>
        <w:rPr>
          <w:color w:val="2B2A29"/>
          <w:spacing w:val="-13"/>
          <w:w w:val="105"/>
        </w:rPr>
        <w:t xml:space="preserve"> </w:t>
      </w:r>
      <w:r>
        <w:rPr>
          <w:color w:val="2B2A29"/>
          <w:w w:val="105"/>
        </w:rPr>
        <w:t>at</w:t>
      </w:r>
      <w:r>
        <w:rPr>
          <w:color w:val="2B2A29"/>
          <w:spacing w:val="-12"/>
          <w:w w:val="105"/>
        </w:rPr>
        <w:t xml:space="preserve"> </w:t>
      </w:r>
      <w:r>
        <w:rPr>
          <w:color w:val="2B2A29"/>
          <w:w w:val="105"/>
        </w:rPr>
        <w:t>an</w:t>
      </w:r>
      <w:r>
        <w:rPr>
          <w:color w:val="2B2A29"/>
          <w:spacing w:val="-13"/>
          <w:w w:val="105"/>
        </w:rPr>
        <w:t xml:space="preserve"> </w:t>
      </w:r>
      <w:r>
        <w:rPr>
          <w:color w:val="2B2A29"/>
          <w:w w:val="105"/>
        </w:rPr>
        <w:t>example</w:t>
      </w:r>
      <w:r>
        <w:rPr>
          <w:color w:val="2B2A29"/>
          <w:spacing w:val="-13"/>
          <w:w w:val="105"/>
        </w:rPr>
        <w:t xml:space="preserve"> </w:t>
      </w:r>
      <w:r>
        <w:rPr>
          <w:color w:val="2B2A29"/>
          <w:w w:val="105"/>
        </w:rPr>
        <w:t>in</w:t>
      </w:r>
      <w:r>
        <w:rPr>
          <w:color w:val="2B2A29"/>
          <w:spacing w:val="-12"/>
          <w:w w:val="105"/>
        </w:rPr>
        <w:t xml:space="preserve"> </w:t>
      </w:r>
      <w:r>
        <w:rPr>
          <w:color w:val="2B2A29"/>
          <w:w w:val="105"/>
        </w:rPr>
        <w:t>Listing</w:t>
      </w:r>
      <w:r>
        <w:rPr>
          <w:color w:val="2B2A29"/>
          <w:spacing w:val="-13"/>
          <w:w w:val="105"/>
        </w:rPr>
        <w:t xml:space="preserve"> </w:t>
      </w:r>
      <w:r>
        <w:rPr>
          <w:color w:val="0000FF"/>
          <w:w w:val="105"/>
        </w:rPr>
        <w:t>6-6</w:t>
      </w:r>
      <w:r>
        <w:rPr>
          <w:color w:val="2B2A29"/>
          <w:w w:val="105"/>
        </w:rPr>
        <w:t>.</w:t>
      </w:r>
    </w:p>
    <w:p>
      <w:pPr>
        <w:pStyle w:val="11"/>
        <w:spacing w:before="190" w:line="290" w:lineRule="auto"/>
        <w:ind w:left="520" w:right="203"/>
      </w:pPr>
      <w:r>
        <w:rPr>
          <w:color w:val="2B2A29"/>
          <w:w w:val="105"/>
        </w:rPr>
        <w:t>通常，我们有两种类型的变量，即值类型变量和引用</w:t>
      </w:r>
      <w:r>
        <w:rPr>
          <w:color w:val="2B2A29"/>
          <w:spacing w:val="-1"/>
          <w:w w:val="105"/>
        </w:rPr>
        <w:t>类型变量。</w:t>
      </w:r>
      <w:r>
        <w:rPr>
          <w:color w:val="2B2A29"/>
          <w:w w:val="105"/>
        </w:rPr>
        <w:t>例如</w:t>
      </w:r>
      <w:r>
        <w:rPr>
          <w:color w:val="2B2A29"/>
          <w:spacing w:val="-12"/>
          <w:w w:val="105"/>
        </w:rPr>
        <w:t>，</w:t>
      </w:r>
      <w:r>
        <w:rPr>
          <w:rFonts w:ascii="宋体" w:hAnsi="宋体"/>
          <w:color w:val="2B2A29"/>
          <w:w w:val="105"/>
        </w:rPr>
        <w:t>string</w:t>
      </w:r>
      <w:r>
        <w:rPr>
          <w:color w:val="2B2A29"/>
          <w:w w:val="105"/>
        </w:rPr>
        <w:t>、</w:t>
      </w:r>
      <w:r>
        <w:rPr>
          <w:rFonts w:ascii="宋体" w:hAnsi="宋体"/>
          <w:color w:val="2B2A29"/>
          <w:w w:val="105"/>
        </w:rPr>
        <w:t>int</w:t>
      </w:r>
      <w:r>
        <w:rPr>
          <w:color w:val="2B2A29"/>
          <w:w w:val="105"/>
        </w:rPr>
        <w:t>、</w:t>
      </w:r>
      <w:r>
        <w:rPr>
          <w:rFonts w:ascii="宋体" w:hAnsi="宋体"/>
          <w:color w:val="2B2A29"/>
          <w:w w:val="105"/>
        </w:rPr>
        <w:t>float</w:t>
      </w:r>
      <w:r>
        <w:rPr>
          <w:color w:val="2B2A29"/>
          <w:w w:val="105"/>
        </w:rPr>
        <w:t>和</w:t>
      </w:r>
      <w:r>
        <w:rPr>
          <w:rFonts w:ascii="宋体" w:hAnsi="宋体"/>
          <w:color w:val="2B2A29"/>
          <w:w w:val="105"/>
        </w:rPr>
        <w:t>byte</w:t>
      </w:r>
      <w:r>
        <w:rPr>
          <w:color w:val="2B2A29"/>
          <w:w w:val="105"/>
        </w:rPr>
        <w:t>是值类型变量，</w:t>
      </w:r>
      <w:r>
        <w:rPr>
          <w:rFonts w:ascii="宋体" w:hAnsi="宋体"/>
          <w:color w:val="2B2A29"/>
          <w:spacing w:val="-1"/>
          <w:w w:val="105"/>
        </w:rPr>
        <w:t>map</w:t>
      </w:r>
      <w:r>
        <w:rPr>
          <w:color w:val="2B2A29"/>
          <w:spacing w:val="-1"/>
          <w:w w:val="105"/>
        </w:rPr>
        <w:t>、</w:t>
      </w:r>
      <w:r>
        <w:rPr>
          <w:rFonts w:ascii="宋体" w:hAnsi="宋体"/>
          <w:color w:val="2B2A29"/>
          <w:spacing w:val="-1"/>
          <w:w w:val="105"/>
        </w:rPr>
        <w:t>json</w:t>
      </w:r>
      <w:r>
        <w:rPr>
          <w:color w:val="2B2A29"/>
          <w:spacing w:val="-1"/>
          <w:w w:val="105"/>
        </w:rPr>
        <w:t>、</w:t>
      </w:r>
      <w:r>
        <w:rPr>
          <w:rFonts w:ascii="宋体" w:hAnsi="宋体"/>
          <w:color w:val="2B2A29"/>
          <w:spacing w:val="-1"/>
          <w:w w:val="105"/>
        </w:rPr>
        <w:t>xml</w:t>
      </w:r>
      <w:r>
        <w:rPr>
          <w:color w:val="2B2A29"/>
          <w:spacing w:val="-1"/>
          <w:w w:val="105"/>
        </w:rPr>
        <w:t>和</w:t>
      </w:r>
      <w:r>
        <w:rPr>
          <w:rFonts w:ascii="宋体" w:hAnsi="宋体"/>
          <w:color w:val="2B2A29"/>
          <w:w w:val="105"/>
        </w:rPr>
        <w:t>record</w:t>
      </w:r>
      <w:r>
        <w:rPr>
          <w:color w:val="2B2A29"/>
          <w:w w:val="105"/>
        </w:rPr>
        <w:t>是引用类型变量。但是当您使用</w:t>
      </w:r>
      <w:r>
        <w:rPr>
          <w:rFonts w:ascii="宋体" w:hAnsi="宋体"/>
          <w:color w:val="2B2A29"/>
          <w:w w:val="105"/>
        </w:rPr>
        <w:t>fork</w:t>
      </w:r>
      <w:r>
        <w:rPr>
          <w:color w:val="2B2A29"/>
          <w:w w:val="105"/>
        </w:rPr>
        <w:t>时，所有变量都作为原始数据的引用传递给worker。因此，如果在worker中更新这些变量的值，则会更新整个函数的值。让我们看看清单</w:t>
      </w:r>
      <w:r>
        <w:rPr>
          <w:color w:val="0000FF"/>
          <w:w w:val="105"/>
        </w:rPr>
        <w:t>6-6</w:t>
      </w:r>
      <w:r>
        <w:rPr>
          <w:color w:val="2B2A29"/>
          <w:w w:val="105"/>
        </w:rPr>
        <w:t>中</w:t>
      </w:r>
      <w:r>
        <w:rPr>
          <w:color w:val="2B2A29"/>
          <w:spacing w:val="-12"/>
          <w:w w:val="105"/>
        </w:rPr>
        <w:t>的</w:t>
      </w:r>
      <w:r>
        <w:rPr>
          <w:color w:val="2B2A29"/>
          <w:w w:val="105"/>
        </w:rPr>
        <w:t>示例。</w:t>
      </w:r>
    </w:p>
    <w:p>
      <w:pPr>
        <w:pStyle w:val="11"/>
        <w:spacing w:before="3"/>
        <w:rPr>
          <w:sz w:val="21"/>
        </w:rPr>
      </w:pPr>
    </w:p>
    <w:p>
      <w:r>
        <w:rPr>
          <w:b/>
          <w:i/>
          <w:color w:val="2B2A29"/>
          <w:spacing w:val="-1"/>
          <w:w w:val="105"/>
          <w:sz w:val="24"/>
        </w:rPr>
        <w:t>Listing</w:t>
      </w:r>
      <w:r>
        <w:rPr>
          <w:b/>
          <w:i/>
          <w:color w:val="2B2A29"/>
          <w:spacing w:val="-13"/>
          <w:w w:val="105"/>
          <w:sz w:val="24"/>
        </w:rPr>
        <w:t xml:space="preserve"> </w:t>
      </w:r>
      <w:r>
        <w:rPr>
          <w:b/>
          <w:i/>
          <w:color w:val="2B2A29"/>
          <w:spacing w:val="-1"/>
          <w:w w:val="105"/>
          <w:sz w:val="24"/>
        </w:rPr>
        <w:t>6-6.</w:t>
      </w:r>
      <w:r>
        <w:rPr>
          <w:b/>
          <w:i/>
          <w:color w:val="2B2A29"/>
          <w:spacing w:val="2"/>
          <w:w w:val="105"/>
          <w:sz w:val="24"/>
        </w:rPr>
        <w:t xml:space="preserve"> </w:t>
      </w:r>
      <w:r>
        <w:rPr>
          <w:color w:val="2B2A29"/>
          <w:spacing w:val="-1"/>
          <w:w w:val="105"/>
          <w:sz w:val="24"/>
        </w:rPr>
        <w:t>fork_variable.bal</w:t>
      </w:r>
    </w:p>
    <w:p>
      <w:pPr>
        <w:spacing w:before="0"/>
        <w:ind w:left="520" w:right="0" w:firstLine="0"/>
        <w:jc w:val="left"/>
        <w:rPr>
          <w:sz w:val="24"/>
        </w:rPr>
      </w:pPr>
      <w:r>
        <w:rPr>
          <w:b/>
          <w:i/>
          <w:color w:val="2B2A29"/>
          <w:spacing w:val="-1"/>
          <w:w w:val="105"/>
          <w:sz w:val="24"/>
        </w:rPr>
        <w:t>清单6-6。</w:t>
      </w:r>
      <w:r>
        <w:rPr>
          <w:color w:val="2B2A29"/>
          <w:spacing w:val="-1"/>
          <w:w w:val="105"/>
          <w:sz w:val="24"/>
        </w:rPr>
        <w:t>叉变量.bal</w:t>
      </w:r>
    </w:p>
    <w:p>
      <w:r>
        <w:rPr>
          <w:rFonts w:ascii="宋体"/>
          <w:color w:val="2B2A29"/>
        </w:rPr>
        <w:t>01 import ballerina/io;</w:t>
      </w:r>
    </w:p>
    <w:p>
      <w:pPr>
        <w:pStyle w:val="11"/>
        <w:spacing w:before="208"/>
        <w:ind w:left="520"/>
        <w:rPr>
          <w:rFonts w:ascii="宋体"/>
        </w:rPr>
      </w:pPr>
      <w:r>
        <w:rPr>
          <w:rFonts w:ascii="宋体"/>
          <w:color w:val="2B2A29"/>
        </w:rPr>
        <w:t>01进口芭蕾舞演员/io；</w:t>
      </w:r>
    </w:p>
    <w:p>
      <w:r>
        <w:rPr>
          <w:rFonts w:ascii="宋体"/>
          <w:color w:val="2B2A29"/>
        </w:rPr>
        <w:t>02</w:t>
      </w:r>
    </w:p>
    <w:p>
      <w:pPr>
        <w:pStyle w:val="11"/>
        <w:spacing w:before="38"/>
        <w:ind w:left="520"/>
        <w:rPr>
          <w:rFonts w:ascii="宋体"/>
        </w:rPr>
      </w:pPr>
      <w:r>
        <w:rPr>
          <w:rFonts w:ascii="宋体"/>
          <w:color w:val="2B2A29"/>
        </w:rPr>
        <w:t>02</w:t>
      </w:r>
    </w:p>
    <w:p>
      <w:r>
        <w:rPr>
          <w:rFonts w:ascii="宋体"/>
          <w:color w:val="2B2A29"/>
        </w:rPr>
        <w:t>03</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04</w:t>
      </w:r>
      <w:r>
        <w:rPr>
          <w:rFonts w:ascii="宋体"/>
          <w:color w:val="2B2A29"/>
        </w:rPr>
        <w:tab/>
      </w:r>
      <w:r>
        <w:rPr>
          <w:rFonts w:ascii="宋体"/>
          <w:color w:val="2B2A29"/>
        </w:rPr>
        <w:t>int i = 100;</w:t>
      </w:r>
    </w:p>
    <w:p>
      <w:pPr>
        <w:pStyle w:val="11"/>
        <w:tabs>
          <w:tab w:val="left" w:pos="1179"/>
        </w:tabs>
        <w:spacing w:before="38" w:line="273" w:lineRule="auto"/>
        <w:ind w:left="520" w:right="5469"/>
        <w:rPr>
          <w:rFonts w:ascii="宋体"/>
        </w:rPr>
      </w:pPr>
      <w:r>
        <w:rPr>
          <w:rFonts w:ascii="宋体"/>
          <w:color w:val="2B2A29"/>
        </w:rPr>
        <w:t>03公共函数main（）｛04int i=100；</w:t>
      </w:r>
      <w:r>
        <w:rPr>
          <w:rFonts w:ascii="宋体"/>
          <w:color w:val="2B2A29"/>
        </w:rPr>
        <w:tab/>
      </w:r>
    </w:p>
    <w:p>
      <w:r>
        <w:rPr>
          <w:color w:val="2B2A29"/>
          <w:sz w:val="22"/>
        </w:rPr>
        <w:t>string s = "WSO2";</w:t>
      </w:r>
    </w:p>
    <w:p>
      <w:pPr>
        <w:pStyle w:val="16"/>
        <w:numPr>
          <w:ilvl w:val="0"/>
          <w:numId w:val="105"/>
        </w:numPr>
        <w:tabs>
          <w:tab w:val="left" w:pos="1179"/>
          <w:tab w:val="left" w:pos="1180"/>
        </w:tabs>
        <w:spacing w:before="0" w:after="0" w:line="279" w:lineRule="exact"/>
        <w:ind w:left="1180" w:right="0" w:hanging="660"/>
        <w:jc w:val="left"/>
        <w:rPr>
          <w:sz w:val="22"/>
        </w:rPr>
      </w:pPr>
      <w:r>
        <w:rPr>
          <w:color w:val="2B2A29"/>
          <w:sz w:val="22"/>
        </w:rPr>
        <w:t>string s=“WSO2”；</w:t>
      </w:r>
    </w:p>
    <w:p>
      <w:r>
        <w:rPr>
          <w:color w:val="2B2A29"/>
          <w:spacing w:val="-8"/>
          <w:sz w:val="22"/>
        </w:rPr>
        <w:t>map&lt;string&gt;</w:t>
      </w:r>
      <w:r>
        <w:rPr>
          <w:color w:val="2B2A29"/>
          <w:spacing w:val="-20"/>
          <w:sz w:val="22"/>
        </w:rPr>
        <w:t xml:space="preserve"> </w:t>
      </w:r>
      <w:r>
        <w:rPr>
          <w:color w:val="2B2A29"/>
          <w:spacing w:val="-8"/>
          <w:sz w:val="22"/>
        </w:rPr>
        <w:t>m</w:t>
      </w:r>
      <w:r>
        <w:rPr>
          <w:color w:val="2B2A29"/>
          <w:spacing w:val="-19"/>
          <w:sz w:val="22"/>
        </w:rPr>
        <w:t xml:space="preserve"> </w:t>
      </w:r>
      <w:r>
        <w:rPr>
          <w:color w:val="2B2A29"/>
          <w:spacing w:val="-8"/>
          <w:sz w:val="22"/>
        </w:rPr>
        <w:t>=</w:t>
      </w:r>
      <w:r>
        <w:rPr>
          <w:color w:val="2B2A29"/>
          <w:spacing w:val="-20"/>
          <w:sz w:val="22"/>
        </w:rPr>
        <w:t xml:space="preserve"> </w:t>
      </w:r>
      <w:r>
        <w:rPr>
          <w:color w:val="2B2A29"/>
          <w:spacing w:val="-8"/>
          <w:sz w:val="22"/>
        </w:rPr>
        <w:t>{</w:t>
      </w:r>
      <w:r>
        <w:rPr>
          <w:color w:val="2B2A29"/>
          <w:spacing w:val="-19"/>
          <w:sz w:val="22"/>
        </w:rPr>
        <w:t xml:space="preserve"> </w:t>
      </w:r>
      <w:r>
        <w:rPr>
          <w:color w:val="2B2A29"/>
          <w:spacing w:val="-7"/>
          <w:sz w:val="22"/>
        </w:rPr>
        <w:t>"name":</w:t>
      </w:r>
      <w:r>
        <w:rPr>
          <w:color w:val="2B2A29"/>
          <w:spacing w:val="-20"/>
          <w:sz w:val="22"/>
        </w:rPr>
        <w:t xml:space="preserve"> </w:t>
      </w:r>
      <w:r>
        <w:rPr>
          <w:color w:val="2B2A29"/>
          <w:spacing w:val="-7"/>
          <w:sz w:val="22"/>
        </w:rPr>
        <w:t>"Bert",</w:t>
      </w:r>
      <w:r>
        <w:rPr>
          <w:color w:val="2B2A29"/>
          <w:spacing w:val="-19"/>
          <w:sz w:val="22"/>
        </w:rPr>
        <w:t xml:space="preserve"> </w:t>
      </w:r>
      <w:r>
        <w:rPr>
          <w:color w:val="2B2A29"/>
          <w:spacing w:val="-7"/>
          <w:sz w:val="22"/>
        </w:rPr>
        <w:t>"city":</w:t>
      </w:r>
      <w:r>
        <w:rPr>
          <w:color w:val="2B2A29"/>
          <w:spacing w:val="-20"/>
          <w:sz w:val="22"/>
        </w:rPr>
        <w:t xml:space="preserve"> </w:t>
      </w:r>
      <w:r>
        <w:rPr>
          <w:color w:val="2B2A29"/>
          <w:spacing w:val="-7"/>
          <w:sz w:val="22"/>
        </w:rPr>
        <w:t>"New</w:t>
      </w:r>
      <w:r>
        <w:rPr>
          <w:color w:val="2B2A29"/>
          <w:spacing w:val="-19"/>
          <w:sz w:val="22"/>
        </w:rPr>
        <w:t xml:space="preserve"> </w:t>
      </w:r>
      <w:r>
        <w:rPr>
          <w:color w:val="2B2A29"/>
          <w:spacing w:val="-7"/>
          <w:sz w:val="22"/>
        </w:rPr>
        <w:t>York",</w:t>
      </w:r>
      <w:r>
        <w:rPr>
          <w:color w:val="2B2A29"/>
          <w:spacing w:val="-20"/>
          <w:sz w:val="22"/>
        </w:rPr>
        <w:t xml:space="preserve"> </w:t>
      </w:r>
      <w:r>
        <w:rPr>
          <w:color w:val="2B2A29"/>
          <w:spacing w:val="-7"/>
          <w:sz w:val="22"/>
        </w:rPr>
        <w:t>"postcode":</w:t>
      </w:r>
      <w:r>
        <w:rPr>
          <w:color w:val="2B2A29"/>
          <w:spacing w:val="-19"/>
          <w:sz w:val="22"/>
        </w:rPr>
        <w:t xml:space="preserve"> </w:t>
      </w:r>
      <w:r>
        <w:rPr>
          <w:color w:val="2B2A29"/>
          <w:spacing w:val="-7"/>
          <w:sz w:val="22"/>
        </w:rPr>
        <w:t>"10001"};</w:t>
      </w:r>
      <w:r>
        <w:rPr>
          <w:color w:val="2B2A29"/>
          <w:spacing w:val="-107"/>
          <w:sz w:val="22"/>
        </w:rPr>
        <w:t xml:space="preserve"> </w:t>
      </w:r>
      <w:r>
        <w:rPr>
          <w:color w:val="2B2A29"/>
          <w:sz w:val="22"/>
        </w:rPr>
        <w:t>07</w:t>
      </w:r>
    </w:p>
    <w:p>
      <w:pPr>
        <w:pStyle w:val="16"/>
        <w:numPr>
          <w:ilvl w:val="0"/>
          <w:numId w:val="105"/>
        </w:numPr>
        <w:tabs>
          <w:tab w:val="left" w:pos="1131"/>
          <w:tab w:val="left" w:pos="1132"/>
        </w:tabs>
        <w:spacing w:before="39" w:after="30" w:line="273" w:lineRule="auto"/>
        <w:ind w:left="520" w:right="187" w:firstLine="0"/>
        <w:jc w:val="left"/>
        <w:rPr>
          <w:sz w:val="22"/>
        </w:rPr>
      </w:pPr>
      <w:r>
        <w:rPr>
          <w:color w:val="2B2A29"/>
          <w:spacing w:val="-8"/>
          <w:sz w:val="22"/>
        </w:rPr>
        <w:t>map&lt;string&gt;m={</w:t>
      </w:r>
      <w:r>
        <w:rPr>
          <w:color w:val="2B2A29"/>
          <w:spacing w:val="-7"/>
          <w:sz w:val="22"/>
        </w:rPr>
        <w:t>“name”：“Bert”，“city”：“New York</w:t>
      </w:r>
      <w:r>
        <w:rPr>
          <w:color w:val="2B2A29"/>
          <w:spacing w:val="-19"/>
          <w:sz w:val="22"/>
        </w:rPr>
        <w:t>”，</w:t>
      </w:r>
      <w:r>
        <w:rPr>
          <w:color w:val="2B2A29"/>
          <w:spacing w:val="-7"/>
          <w:sz w:val="22"/>
        </w:rPr>
        <w:t>“postcode”：“10001”}；</w:t>
      </w:r>
      <w:r>
        <w:rPr>
          <w:color w:val="2B2A29"/>
          <w:sz w:val="22"/>
        </w:rPr>
        <w:t>07</w:t>
      </w: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0"/>
        <w:gridCol w:w="935"/>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08</w:t>
            </w:r>
          </w:p>
          <w:p>
            <w:pPr>
              <w:pStyle w:val="17"/>
              <w:spacing w:before="0" w:line="250" w:lineRule="exact"/>
              <w:ind w:left="50"/>
              <w:rPr>
                <w:sz w:val="22"/>
              </w:rPr>
            </w:pPr>
            <w:r>
              <w:rPr>
                <w:color w:val="2B2A29"/>
                <w:sz w:val="22"/>
              </w:rPr>
              <w:t>08</w:t>
            </w:r>
          </w:p>
        </w:tc>
        <w:tc>
          <w:tcPr>
            <w:tcW w:w="935" w:type="dxa"/>
          </w:tcPr>
          <w:p>
            <w:r>
              <w:rPr>
                <w:color w:val="2B2A29"/>
                <w:sz w:val="22"/>
              </w:rPr>
              <w:t>string</w:t>
            </w:r>
          </w:p>
          <w:p>
            <w:pPr>
              <w:pStyle w:val="17"/>
              <w:spacing w:before="0" w:line="250" w:lineRule="exact"/>
              <w:ind w:right="54"/>
              <w:jc w:val="right"/>
              <w:rPr>
                <w:sz w:val="22"/>
              </w:rPr>
            </w:pPr>
            <w:r>
              <w:rPr>
                <w:color w:val="2B2A29"/>
                <w:sz w:val="22"/>
              </w:rPr>
              <w:t>一串</w:t>
            </w:r>
          </w:p>
        </w:tc>
        <w:tc>
          <w:tcPr>
            <w:tcW w:w="3845" w:type="dxa"/>
          </w:tcPr>
          <w:p>
            <w:r>
              <w:rPr>
                <w:color w:val="2B2A29"/>
                <w:sz w:val="22"/>
              </w:rPr>
              <w:t>name = &lt;string&gt; m["name"];</w:t>
            </w:r>
          </w:p>
          <w:p>
            <w:pPr>
              <w:pStyle w:val="17"/>
              <w:spacing w:before="0" w:line="250" w:lineRule="exact"/>
              <w:ind w:left="55"/>
              <w:rPr>
                <w:sz w:val="22"/>
              </w:rPr>
            </w:pPr>
            <w:r>
              <w:rPr>
                <w:color w:val="2B2A29"/>
                <w:sz w:val="22"/>
              </w:rPr>
              <w:t>name=&lt;string&gt;m[“name”]；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09</w:t>
            </w:r>
          </w:p>
          <w:p>
            <w:pPr>
              <w:pStyle w:val="17"/>
              <w:ind w:left="50"/>
              <w:rPr>
                <w:sz w:val="22"/>
              </w:rPr>
            </w:pPr>
            <w:r>
              <w:rPr>
                <w:color w:val="2B2A29"/>
                <w:sz w:val="22"/>
              </w:rPr>
              <w:t>09</w:t>
            </w:r>
          </w:p>
        </w:tc>
        <w:tc>
          <w:tcPr>
            <w:tcW w:w="935" w:type="dxa"/>
          </w:tcPr>
          <w:p>
            <w:r>
              <w:rPr>
                <w:color w:val="2B2A29"/>
                <w:sz w:val="22"/>
              </w:rPr>
              <w:t>string</w:t>
            </w:r>
          </w:p>
          <w:p>
            <w:pPr>
              <w:pStyle w:val="17"/>
              <w:ind w:right="54"/>
              <w:jc w:val="right"/>
              <w:rPr>
                <w:sz w:val="22"/>
              </w:rPr>
            </w:pPr>
            <w:r>
              <w:rPr>
                <w:color w:val="2B2A29"/>
                <w:sz w:val="22"/>
              </w:rPr>
              <w:t>一串</w:t>
            </w:r>
          </w:p>
        </w:tc>
        <w:tc>
          <w:tcPr>
            <w:tcW w:w="3845" w:type="dxa"/>
          </w:tcPr>
          <w:p>
            <w:r>
              <w:rPr>
                <w:color w:val="2B2A29"/>
                <w:sz w:val="22"/>
              </w:rPr>
              <w:t>city = &lt;string&gt; m["city"];</w:t>
            </w:r>
          </w:p>
          <w:p>
            <w:pPr>
              <w:pStyle w:val="17"/>
              <w:ind w:left="55"/>
              <w:rPr>
                <w:sz w:val="22"/>
              </w:rPr>
            </w:pPr>
            <w:r>
              <w:rPr>
                <w:color w:val="2B2A29"/>
                <w:sz w:val="22"/>
              </w:rPr>
              <w:t>city=&lt;string&gt;m[“城市”]；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10</w:t>
            </w:r>
          </w:p>
          <w:p>
            <w:pPr>
              <w:pStyle w:val="17"/>
              <w:ind w:left="50"/>
              <w:rPr>
                <w:sz w:val="22"/>
              </w:rPr>
            </w:pPr>
            <w:r>
              <w:rPr>
                <w:color w:val="2B2A29"/>
                <w:sz w:val="22"/>
              </w:rPr>
              <w:t>10</w:t>
            </w:r>
          </w:p>
        </w:tc>
        <w:tc>
          <w:tcPr>
            <w:tcW w:w="935" w:type="dxa"/>
          </w:tcPr>
          <w:p>
            <w:r>
              <w:rPr>
                <w:color w:val="2B2A29"/>
                <w:sz w:val="22"/>
              </w:rPr>
              <w:t>string</w:t>
            </w:r>
          </w:p>
          <w:p>
            <w:pPr>
              <w:pStyle w:val="17"/>
              <w:ind w:right="54"/>
              <w:jc w:val="right"/>
              <w:rPr>
                <w:sz w:val="22"/>
              </w:rPr>
            </w:pPr>
            <w:r>
              <w:rPr>
                <w:color w:val="2B2A29"/>
                <w:sz w:val="22"/>
              </w:rPr>
              <w:t>一串</w:t>
            </w:r>
          </w:p>
        </w:tc>
        <w:tc>
          <w:tcPr>
            <w:tcW w:w="3845" w:type="dxa"/>
          </w:tcPr>
          <w:p>
            <w:r>
              <w:rPr>
                <w:color w:val="2B2A29"/>
                <w:sz w:val="22"/>
              </w:rPr>
              <w:t>postcode = &lt;string&gt; m["postcode"];</w:t>
            </w:r>
          </w:p>
          <w:p>
            <w:pPr>
              <w:pStyle w:val="17"/>
              <w:ind w:left="55"/>
              <w:rPr>
                <w:sz w:val="22"/>
              </w:rPr>
            </w:pPr>
            <w:r>
              <w:rPr>
                <w:color w:val="2B2A29"/>
                <w:sz w:val="22"/>
              </w:rPr>
              <w:t>postcode=&lt;string&gt;m[“postcode”]；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11</w:t>
            </w:r>
          </w:p>
          <w:p>
            <w:pPr>
              <w:pStyle w:val="17"/>
              <w:spacing w:line="256" w:lineRule="exact"/>
              <w:ind w:left="50"/>
              <w:rPr>
                <w:sz w:val="22"/>
              </w:rPr>
            </w:pPr>
            <w:r>
              <w:rPr>
                <w:color w:val="2B2A29"/>
                <w:sz w:val="22"/>
              </w:rPr>
              <w:t>11</w:t>
            </w:r>
          </w:p>
        </w:tc>
        <w:tc>
          <w:tcPr>
            <w:tcW w:w="935" w:type="dxa"/>
          </w:tcPr>
          <w:p>
            <w:pPr>
              <w:pStyle w:val="17"/>
              <w:spacing w:before="0"/>
              <w:rPr>
                <w:rFonts w:ascii="Times New Roman"/>
                <w:sz w:val="20"/>
              </w:rPr>
            </w:pPr>
          </w:p>
        </w:tc>
        <w:tc>
          <w:tcPr>
            <w:tcW w:w="3845" w:type="dxa"/>
          </w:tcPr>
          <w:p>
            <w:pPr>
              <w:pStyle w:val="17"/>
              <w:spacing w:before="0"/>
              <w:rPr>
                <w:rFonts w:ascii="Times New Roman"/>
                <w:sz w:val="20"/>
              </w:rPr>
            </w:pPr>
          </w:p>
        </w:tc>
      </w:tr>
    </w:tbl>
    <w:p>
      <w:r>
        <w:rPr>
          <w:color w:val="2B2A29"/>
          <w:sz w:val="22"/>
        </w:rPr>
        <w:t>io:println("[value type variables] before fork: " +</w:t>
      </w:r>
    </w:p>
    <w:p>
      <w:pPr>
        <w:pStyle w:val="16"/>
        <w:numPr>
          <w:ilvl w:val="0"/>
          <w:numId w:val="106"/>
        </w:numPr>
        <w:tabs>
          <w:tab w:val="left" w:pos="1179"/>
          <w:tab w:val="left" w:pos="1180"/>
        </w:tabs>
        <w:spacing w:before="44" w:after="0" w:line="240" w:lineRule="auto"/>
        <w:ind w:left="1180" w:right="0" w:hanging="660"/>
        <w:jc w:val="left"/>
        <w:rPr>
          <w:sz w:val="22"/>
        </w:rPr>
      </w:pPr>
      <w:r>
        <w:rPr>
          <w:color w:val="2B2A29"/>
          <w:sz w:val="22"/>
        </w:rPr>
        <w:t>io:println（“fork之前的[value type variables]：”+</w:t>
      </w:r>
    </w:p>
    <w:p>
      <w:r>
        <w:rPr>
          <w:color w:val="2B2A29"/>
          <w:sz w:val="22"/>
        </w:rPr>
        <w:t>"value of integer variable is [", i, "] ",</w:t>
      </w:r>
    </w:p>
    <w:p>
      <w:pPr>
        <w:pStyle w:val="16"/>
        <w:numPr>
          <w:ilvl w:val="0"/>
          <w:numId w:val="106"/>
        </w:numPr>
        <w:tabs>
          <w:tab w:val="left" w:pos="2829"/>
          <w:tab w:val="left" w:pos="2830"/>
        </w:tabs>
        <w:spacing w:before="38" w:after="0" w:line="240" w:lineRule="auto"/>
        <w:ind w:left="2830" w:right="0" w:hanging="2310"/>
        <w:jc w:val="left"/>
        <w:rPr>
          <w:sz w:val="22"/>
        </w:rPr>
      </w:pPr>
      <w:r>
        <w:rPr>
          <w:color w:val="2B2A29"/>
          <w:sz w:val="22"/>
        </w:rPr>
        <w:t>“整数变量的值为[”，i，“]”，</w:t>
      </w:r>
    </w:p>
    <w:p>
      <w:r>
        <w:rPr>
          <w:color w:val="2B2A29"/>
          <w:sz w:val="22"/>
        </w:rPr>
        <w:t>"value</w:t>
      </w:r>
      <w:r>
        <w:rPr>
          <w:color w:val="2B2A29"/>
          <w:spacing w:val="-3"/>
          <w:sz w:val="22"/>
        </w:rPr>
        <w:t xml:space="preserve"> </w:t>
      </w:r>
      <w:r>
        <w:rPr>
          <w:color w:val="2B2A29"/>
          <w:sz w:val="22"/>
        </w:rPr>
        <w:t>of</w:t>
      </w:r>
      <w:r>
        <w:rPr>
          <w:color w:val="2B2A29"/>
          <w:spacing w:val="-3"/>
          <w:sz w:val="22"/>
        </w:rPr>
        <w:t xml:space="preserve"> </w:t>
      </w:r>
      <w:r>
        <w:rPr>
          <w:color w:val="2B2A29"/>
          <w:sz w:val="22"/>
        </w:rPr>
        <w:t>string</w:t>
      </w:r>
      <w:r>
        <w:rPr>
          <w:color w:val="2B2A29"/>
          <w:spacing w:val="-2"/>
          <w:sz w:val="22"/>
        </w:rPr>
        <w:t xml:space="preserve"> </w:t>
      </w:r>
      <w:r>
        <w:rPr>
          <w:color w:val="2B2A29"/>
          <w:sz w:val="22"/>
        </w:rPr>
        <w:t>variable</w:t>
      </w:r>
      <w:r>
        <w:rPr>
          <w:color w:val="2B2A29"/>
          <w:spacing w:val="-3"/>
          <w:sz w:val="22"/>
        </w:rPr>
        <w:t xml:space="preserve"> </w:t>
      </w:r>
      <w:r>
        <w:rPr>
          <w:color w:val="2B2A29"/>
          <w:sz w:val="22"/>
        </w:rPr>
        <w:t>is</w:t>
      </w:r>
      <w:r>
        <w:rPr>
          <w:color w:val="2B2A29"/>
          <w:spacing w:val="-2"/>
          <w:sz w:val="22"/>
        </w:rPr>
        <w:t xml:space="preserve"> </w:t>
      </w:r>
      <w:r>
        <w:rPr>
          <w:color w:val="2B2A29"/>
          <w:sz w:val="22"/>
        </w:rPr>
        <w:t>[",</w:t>
      </w:r>
      <w:r>
        <w:rPr>
          <w:color w:val="2B2A29"/>
          <w:spacing w:val="-3"/>
          <w:sz w:val="22"/>
        </w:rPr>
        <w:t xml:space="preserve"> </w:t>
      </w:r>
      <w:r>
        <w:rPr>
          <w:color w:val="2B2A29"/>
          <w:sz w:val="22"/>
        </w:rPr>
        <w:t>s,</w:t>
      </w:r>
      <w:r>
        <w:rPr>
          <w:color w:val="2B2A29"/>
          <w:spacing w:val="-2"/>
          <w:sz w:val="22"/>
        </w:rPr>
        <w:t xml:space="preserve"> </w:t>
      </w:r>
      <w:r>
        <w:rPr>
          <w:color w:val="2B2A29"/>
          <w:sz w:val="22"/>
        </w:rPr>
        <w:t>"]");</w:t>
      </w:r>
      <w:r>
        <w:rPr>
          <w:color w:val="2B2A29"/>
          <w:spacing w:val="-107"/>
          <w:sz w:val="22"/>
        </w:rPr>
        <w:t xml:space="preserve"> </w:t>
      </w:r>
      <w:r>
        <w:rPr>
          <w:color w:val="2B2A29"/>
          <w:sz w:val="22"/>
        </w:rPr>
        <w:t>15</w:t>
      </w:r>
    </w:p>
    <w:p>
      <w:pPr>
        <w:pStyle w:val="16"/>
        <w:numPr>
          <w:ilvl w:val="0"/>
          <w:numId w:val="106"/>
        </w:numPr>
        <w:tabs>
          <w:tab w:val="left" w:pos="2829"/>
          <w:tab w:val="left" w:pos="2830"/>
        </w:tabs>
        <w:spacing w:before="38" w:after="0" w:line="273" w:lineRule="auto"/>
        <w:ind w:left="520" w:right="1619" w:firstLine="0"/>
        <w:jc w:val="left"/>
        <w:rPr>
          <w:sz w:val="22"/>
        </w:rPr>
      </w:pPr>
      <w:r>
        <w:rPr>
          <w:color w:val="2B2A29"/>
          <w:sz w:val="22"/>
        </w:rPr>
        <w:t>“字符串变量的值为[”，s，“]”）；15</w:t>
      </w:r>
    </w:p>
    <w:p>
      <w:r>
        <w:rPr>
          <w:color w:val="2B2A29"/>
          <w:sz w:val="22"/>
        </w:rPr>
        <w:t>io:println("[reference type variables] before fork: value " +</w:t>
      </w:r>
    </w:p>
    <w:p>
      <w:pPr>
        <w:pStyle w:val="16"/>
        <w:numPr>
          <w:ilvl w:val="0"/>
          <w:numId w:val="107"/>
        </w:numPr>
        <w:tabs>
          <w:tab w:val="left" w:pos="1179"/>
          <w:tab w:val="left" w:pos="1180"/>
        </w:tabs>
        <w:spacing w:before="0" w:after="0" w:line="279" w:lineRule="exact"/>
        <w:ind w:left="1180" w:right="0" w:hanging="660"/>
        <w:jc w:val="left"/>
        <w:rPr>
          <w:sz w:val="22"/>
        </w:rPr>
      </w:pPr>
      <w:r>
        <w:rPr>
          <w:color w:val="2B2A29"/>
          <w:sz w:val="22"/>
        </w:rPr>
        <w:t>io:println（“fork:value之前的[引用类型变量]”+</w:t>
      </w:r>
    </w:p>
    <w:p>
      <w:r>
        <w:rPr>
          <w:color w:val="2B2A29"/>
          <w:sz w:val="22"/>
        </w:rPr>
        <w:t>"of</w:t>
      </w:r>
      <w:r>
        <w:rPr>
          <w:color w:val="2B2A29"/>
          <w:spacing w:val="-7"/>
          <w:sz w:val="22"/>
        </w:rPr>
        <w:t xml:space="preserve"> </w:t>
      </w:r>
      <w:r>
        <w:rPr>
          <w:color w:val="2B2A29"/>
          <w:sz w:val="22"/>
        </w:rPr>
        <w:t>name</w:t>
      </w:r>
      <w:r>
        <w:rPr>
          <w:color w:val="2B2A29"/>
          <w:spacing w:val="-7"/>
          <w:sz w:val="22"/>
        </w:rPr>
        <w:t xml:space="preserve"> </w:t>
      </w:r>
      <w:r>
        <w:rPr>
          <w:color w:val="2B2A29"/>
          <w:sz w:val="22"/>
        </w:rPr>
        <w:t>is</w:t>
      </w:r>
      <w:r>
        <w:rPr>
          <w:color w:val="2B2A29"/>
          <w:spacing w:val="-7"/>
          <w:sz w:val="22"/>
        </w:rPr>
        <w:t xml:space="preserve"> </w:t>
      </w:r>
      <w:r>
        <w:rPr>
          <w:color w:val="2B2A29"/>
          <w:sz w:val="22"/>
        </w:rPr>
        <w:t>[",</w:t>
      </w:r>
      <w:r>
        <w:rPr>
          <w:color w:val="2B2A29"/>
          <w:spacing w:val="-6"/>
          <w:sz w:val="22"/>
        </w:rPr>
        <w:t xml:space="preserve"> </w:t>
      </w:r>
      <w:r>
        <w:rPr>
          <w:color w:val="2B2A29"/>
          <w:sz w:val="22"/>
        </w:rPr>
        <w:t>name</w:t>
      </w:r>
      <w:r>
        <w:rPr>
          <w:color w:val="2B2A29"/>
          <w:spacing w:val="-7"/>
          <w:sz w:val="22"/>
        </w:rPr>
        <w:t xml:space="preserve"> </w:t>
      </w:r>
      <w:r>
        <w:rPr>
          <w:color w:val="2B2A29"/>
          <w:sz w:val="22"/>
        </w:rPr>
        <w:t>,</w:t>
      </w:r>
      <w:r>
        <w:rPr>
          <w:color w:val="2B2A29"/>
          <w:spacing w:val="-7"/>
          <w:sz w:val="22"/>
        </w:rPr>
        <w:t xml:space="preserve"> </w:t>
      </w:r>
      <w:r>
        <w:rPr>
          <w:color w:val="2B2A29"/>
          <w:sz w:val="22"/>
        </w:rPr>
        <w:t>"]</w:t>
      </w:r>
      <w:r>
        <w:rPr>
          <w:color w:val="2B2A29"/>
          <w:spacing w:val="-7"/>
          <w:sz w:val="22"/>
        </w:rPr>
        <w:t xml:space="preserve"> </w:t>
      </w:r>
      <w:r>
        <w:rPr>
          <w:color w:val="2B2A29"/>
          <w:sz w:val="22"/>
        </w:rPr>
        <w:t>value</w:t>
      </w:r>
      <w:r>
        <w:rPr>
          <w:color w:val="2B2A29"/>
          <w:spacing w:val="-6"/>
          <w:sz w:val="22"/>
        </w:rPr>
        <w:t xml:space="preserve"> </w:t>
      </w:r>
      <w:r>
        <w:rPr>
          <w:color w:val="2B2A29"/>
          <w:sz w:val="22"/>
        </w:rPr>
        <w:t>of</w:t>
      </w:r>
      <w:r>
        <w:rPr>
          <w:color w:val="2B2A29"/>
          <w:spacing w:val="-7"/>
          <w:sz w:val="22"/>
        </w:rPr>
        <w:t xml:space="preserve"> </w:t>
      </w:r>
      <w:r>
        <w:rPr>
          <w:color w:val="2B2A29"/>
          <w:sz w:val="22"/>
        </w:rPr>
        <w:t>city</w:t>
      </w:r>
      <w:r>
        <w:rPr>
          <w:color w:val="2B2A29"/>
          <w:spacing w:val="-7"/>
          <w:sz w:val="22"/>
        </w:rPr>
        <w:t xml:space="preserve"> </w:t>
      </w:r>
      <w:r>
        <w:rPr>
          <w:color w:val="2B2A29"/>
          <w:sz w:val="22"/>
        </w:rPr>
        <w:t>is</w:t>
      </w:r>
      <w:r>
        <w:rPr>
          <w:color w:val="2B2A29"/>
          <w:spacing w:val="-7"/>
          <w:sz w:val="22"/>
        </w:rPr>
        <w:t xml:space="preserve"> </w:t>
      </w:r>
      <w:r>
        <w:rPr>
          <w:color w:val="2B2A29"/>
          <w:sz w:val="22"/>
        </w:rPr>
        <w:t>[",</w:t>
      </w:r>
      <w:r>
        <w:rPr>
          <w:color w:val="2B2A29"/>
          <w:spacing w:val="-6"/>
          <w:sz w:val="22"/>
        </w:rPr>
        <w:t xml:space="preserve"> </w:t>
      </w:r>
      <w:r>
        <w:rPr>
          <w:color w:val="2B2A29"/>
          <w:sz w:val="22"/>
        </w:rPr>
        <w:t>city,</w:t>
      </w:r>
      <w:r>
        <w:rPr>
          <w:color w:val="2B2A29"/>
          <w:spacing w:val="-7"/>
          <w:sz w:val="22"/>
        </w:rPr>
        <w:t xml:space="preserve"> </w:t>
      </w:r>
      <w:r>
        <w:rPr>
          <w:color w:val="2B2A29"/>
          <w:sz w:val="22"/>
        </w:rPr>
        <w:t>"]</w:t>
      </w:r>
      <w:r>
        <w:rPr>
          <w:color w:val="2B2A29"/>
          <w:spacing w:val="-7"/>
          <w:sz w:val="22"/>
        </w:rPr>
        <w:t xml:space="preserve"> </w:t>
      </w:r>
      <w:r>
        <w:rPr>
          <w:color w:val="2B2A29"/>
          <w:sz w:val="22"/>
        </w:rPr>
        <w:t>value</w:t>
      </w:r>
      <w:r>
        <w:rPr>
          <w:color w:val="2B2A29"/>
          <w:spacing w:val="-6"/>
          <w:sz w:val="22"/>
        </w:rPr>
        <w:t xml:space="preserve"> </w:t>
      </w:r>
      <w:r>
        <w:rPr>
          <w:color w:val="2B2A29"/>
          <w:sz w:val="22"/>
        </w:rPr>
        <w:t>of</w:t>
      </w:r>
      <w:r>
        <w:rPr>
          <w:color w:val="2B2A29"/>
          <w:spacing w:val="-7"/>
          <w:sz w:val="22"/>
        </w:rPr>
        <w:t xml:space="preserve"> </w:t>
      </w:r>
      <w:r>
        <w:rPr>
          <w:color w:val="2B2A29"/>
          <w:sz w:val="22"/>
        </w:rPr>
        <w:t>"</w:t>
      </w:r>
      <w:r>
        <w:rPr>
          <w:color w:val="2B2A29"/>
          <w:spacing w:val="-7"/>
          <w:sz w:val="22"/>
        </w:rPr>
        <w:t xml:space="preserve"> </w:t>
      </w:r>
      <w:r>
        <w:rPr>
          <w:color w:val="2B2A29"/>
          <w:sz w:val="22"/>
        </w:rPr>
        <w:t>+</w:t>
      </w:r>
    </w:p>
    <w:p>
      <w:pPr>
        <w:pStyle w:val="16"/>
        <w:numPr>
          <w:ilvl w:val="0"/>
          <w:numId w:val="107"/>
        </w:numPr>
        <w:tabs>
          <w:tab w:val="left" w:pos="1389"/>
          <w:tab w:val="left" w:pos="1390"/>
        </w:tabs>
        <w:spacing w:before="38" w:after="0" w:line="240" w:lineRule="auto"/>
        <w:ind w:left="1389" w:right="0" w:hanging="870"/>
        <w:jc w:val="left"/>
        <w:rPr>
          <w:sz w:val="22"/>
        </w:rPr>
      </w:pPr>
      <w:r>
        <w:rPr>
          <w:color w:val="2B2A29"/>
          <w:sz w:val="22"/>
        </w:rPr>
        <w:t>“of</w:t>
      </w:r>
      <w:r>
        <w:t xml:space="preserve"> </w:t>
      </w:r>
      <w:r>
        <w:rPr>
          <w:color w:val="2B2A29"/>
          <w:sz w:val="22"/>
        </w:rPr>
        <w:t>name</w:t>
      </w:r>
      <w:r>
        <w:t xml:space="preserve"> </w:t>
      </w:r>
      <w:r>
        <w:rPr>
          <w:color w:val="2B2A29"/>
          <w:sz w:val="22"/>
        </w:rPr>
        <w:t>is[”，name，“]</w:t>
      </w:r>
      <w:r>
        <w:rPr>
          <w:color w:val="2B2A29"/>
          <w:spacing w:val="-7"/>
          <w:sz w:val="22"/>
        </w:rPr>
        <w:t>城</w:t>
      </w:r>
      <w:r>
        <w:rPr>
          <w:color w:val="2B2A29"/>
          <w:sz w:val="22"/>
        </w:rPr>
        <w:t>市</w:t>
      </w:r>
      <w:r>
        <w:rPr>
          <w:color w:val="2B2A29"/>
          <w:spacing w:val="-7"/>
          <w:sz w:val="22"/>
        </w:rPr>
        <w:t>的</w:t>
      </w:r>
      <w:r>
        <w:rPr>
          <w:color w:val="2B2A29"/>
          <w:sz w:val="22"/>
        </w:rPr>
        <w:t>值为[”，city，“]的值”+</w:t>
      </w:r>
    </w:p>
    <w:p>
      <w:r>
        <w:rPr>
          <w:color w:val="2B2A29"/>
          <w:sz w:val="22"/>
        </w:rPr>
        <w:t>"postcode is [", postcode, "]");</w:t>
      </w:r>
    </w:p>
    <w:p>
      <w:pPr>
        <w:pStyle w:val="16"/>
        <w:numPr>
          <w:ilvl w:val="0"/>
          <w:numId w:val="107"/>
        </w:numPr>
        <w:tabs>
          <w:tab w:val="left" w:pos="1399"/>
          <w:tab w:val="left" w:pos="1400"/>
        </w:tabs>
        <w:spacing w:before="39" w:after="0" w:line="240" w:lineRule="auto"/>
        <w:ind w:left="1400" w:right="0" w:hanging="880"/>
        <w:jc w:val="left"/>
        <w:rPr>
          <w:sz w:val="22"/>
        </w:rPr>
      </w:pPr>
      <w:r>
        <w:rPr>
          <w:color w:val="2B2A29"/>
          <w:sz w:val="22"/>
        </w:rPr>
        <w:t>“邮政编码是[”，邮政编码，“]”）；</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19</w:t>
      </w:r>
    </w:p>
    <w:p>
      <w:pPr>
        <w:pStyle w:val="11"/>
        <w:spacing w:before="68"/>
        <w:ind w:left="160"/>
        <w:rPr>
          <w:rFonts w:ascii="宋体"/>
        </w:rPr>
      </w:pPr>
      <w:r>
        <w:rPr>
          <w:rFonts w:ascii="宋体"/>
          <w:color w:val="2B2A29"/>
        </w:rPr>
        <w:t>19</w:t>
      </w:r>
    </w:p>
    <w:p>
      <w:r>
        <w:rPr>
          <w:color w:val="2B2A29"/>
          <w:sz w:val="22"/>
        </w:rPr>
        <w:t>fork {</w:t>
      </w:r>
    </w:p>
    <w:p>
      <w:pPr>
        <w:pStyle w:val="16"/>
        <w:numPr>
          <w:ilvl w:val="0"/>
          <w:numId w:val="108"/>
        </w:numPr>
        <w:tabs>
          <w:tab w:val="left" w:pos="819"/>
          <w:tab w:val="left" w:pos="820"/>
        </w:tabs>
        <w:spacing w:before="38" w:after="0" w:line="240" w:lineRule="auto"/>
        <w:ind w:left="820" w:right="0" w:hanging="660"/>
        <w:jc w:val="left"/>
        <w:rPr>
          <w:sz w:val="22"/>
        </w:rPr>
      </w:pPr>
      <w:r>
        <w:rPr>
          <w:color w:val="2B2A29"/>
          <w:sz w:val="22"/>
        </w:rPr>
        <w:t>叉，叉{</w:t>
      </w:r>
    </w:p>
    <w:p>
      <w:r>
        <w:rPr>
          <w:color w:val="2B2A29"/>
          <w:sz w:val="22"/>
        </w:rPr>
        <w:t>worker W1 {</w:t>
      </w:r>
    </w:p>
    <w:p>
      <w:pPr>
        <w:pStyle w:val="16"/>
        <w:numPr>
          <w:ilvl w:val="0"/>
          <w:numId w:val="108"/>
        </w:numPr>
        <w:tabs>
          <w:tab w:val="left" w:pos="1259"/>
          <w:tab w:val="left" w:pos="1260"/>
        </w:tabs>
        <w:spacing w:before="39" w:after="0" w:line="240" w:lineRule="auto"/>
        <w:ind w:left="1260" w:right="0" w:hanging="1100"/>
        <w:jc w:val="left"/>
        <w:rPr>
          <w:sz w:val="22"/>
        </w:rPr>
      </w:pPr>
      <w:r>
        <w:rPr>
          <w:color w:val="2B2A29"/>
          <w:sz w:val="22"/>
        </w:rPr>
        <w:t>工人W1{</w:t>
      </w:r>
    </w:p>
    <w:p>
      <w:r>
        <w:rPr>
          <w:rFonts w:ascii="宋体"/>
          <w:color w:val="2B2A29"/>
        </w:rPr>
        <w:t>22</w:t>
      </w:r>
      <w:r>
        <w:rPr>
          <w:rFonts w:ascii="宋体"/>
          <w:color w:val="2B2A29"/>
        </w:rPr>
        <w:tab/>
      </w:r>
      <w:r>
        <w:rPr>
          <w:rFonts w:ascii="宋体"/>
          <w:color w:val="2B2A29"/>
        </w:rPr>
        <w:t>i = 23;</w:t>
      </w:r>
    </w:p>
    <w:p>
      <w:pPr>
        <w:pStyle w:val="11"/>
        <w:tabs>
          <w:tab w:val="left" w:pos="1699"/>
        </w:tabs>
        <w:spacing w:before="38"/>
        <w:ind w:left="160"/>
        <w:rPr>
          <w:rFonts w:ascii="宋体"/>
        </w:rPr>
      </w:pPr>
      <w:r>
        <w:rPr>
          <w:rFonts w:ascii="宋体"/>
          <w:color w:val="2B2A29"/>
        </w:rPr>
        <w:t>22i=23；</w:t>
      </w:r>
      <w:r>
        <w:rPr>
          <w:rFonts w:ascii="宋体"/>
          <w:color w:val="2B2A29"/>
        </w:rPr>
        <w:tab/>
      </w:r>
    </w:p>
    <w:p>
      <w:r>
        <w:rPr>
          <w:rFonts w:ascii="宋体"/>
          <w:color w:val="2B2A29"/>
        </w:rPr>
        <w:t>23</w:t>
      </w:r>
      <w:r>
        <w:rPr>
          <w:rFonts w:ascii="宋体"/>
          <w:color w:val="2B2A29"/>
        </w:rPr>
        <w:tab/>
      </w:r>
      <w:r>
        <w:rPr>
          <w:rFonts w:ascii="宋体"/>
          <w:color w:val="2B2A29"/>
        </w:rPr>
        <w:t>m["name"] = "Moose";</w:t>
      </w:r>
      <w:r>
        <w:rPr>
          <w:rFonts w:ascii="宋体"/>
          <w:color w:val="2B2A29"/>
          <w:spacing w:val="-108"/>
        </w:rPr>
        <w:t xml:space="preserve"> </w:t>
      </w:r>
      <w:r>
        <w:rPr>
          <w:rFonts w:ascii="宋体"/>
          <w:color w:val="2B2A29"/>
        </w:rPr>
        <w:t>24</w:t>
      </w:r>
    </w:p>
    <w:p>
      <w:pPr>
        <w:pStyle w:val="11"/>
        <w:tabs>
          <w:tab w:val="left" w:pos="1699"/>
        </w:tabs>
        <w:spacing w:before="38" w:line="273" w:lineRule="auto"/>
        <w:ind w:left="160" w:right="5059"/>
        <w:rPr>
          <w:rFonts w:ascii="宋体"/>
        </w:rPr>
      </w:pPr>
      <w:r>
        <w:rPr>
          <w:rFonts w:ascii="宋体"/>
          <w:color w:val="2B2A29"/>
        </w:rPr>
        <w:t>23m[“name”]=“驼鹿”</w:t>
      </w:r>
      <w:r>
        <w:rPr>
          <w:rFonts w:ascii="宋体"/>
          <w:color w:val="2B2A29"/>
        </w:rPr>
        <w:tab/>
      </w:r>
      <w:r>
        <w:rPr>
          <w:rFonts w:ascii="宋体"/>
          <w:color w:val="2B2A29"/>
        </w:rPr>
        <w:t>；24</w:t>
      </w:r>
    </w:p>
    <w:p>
      <w:r>
        <w:rPr>
          <w:color w:val="2B2A29"/>
          <w:sz w:val="22"/>
        </w:rPr>
        <w:t>fork {</w:t>
      </w:r>
    </w:p>
    <w:p>
      <w:pPr>
        <w:pStyle w:val="16"/>
        <w:numPr>
          <w:ilvl w:val="0"/>
          <w:numId w:val="109"/>
        </w:numPr>
        <w:tabs>
          <w:tab w:val="left" w:pos="1699"/>
          <w:tab w:val="left" w:pos="1700"/>
        </w:tabs>
        <w:spacing w:before="0" w:after="0" w:line="279" w:lineRule="exact"/>
        <w:ind w:left="1700" w:right="0" w:hanging="1540"/>
        <w:jc w:val="left"/>
        <w:rPr>
          <w:sz w:val="22"/>
        </w:rPr>
      </w:pPr>
      <w:r>
        <w:rPr>
          <w:color w:val="2B2A29"/>
          <w:sz w:val="22"/>
        </w:rPr>
        <w:t>叉，叉{</w:t>
      </w:r>
    </w:p>
    <w:p>
      <w:r>
        <w:rPr>
          <w:color w:val="2B2A29"/>
          <w:sz w:val="22"/>
        </w:rPr>
        <w:t>worker W3 {</w:t>
      </w:r>
    </w:p>
    <w:p>
      <w:pPr>
        <w:pStyle w:val="16"/>
        <w:numPr>
          <w:ilvl w:val="0"/>
          <w:numId w:val="109"/>
        </w:numPr>
        <w:tabs>
          <w:tab w:val="left" w:pos="2139"/>
          <w:tab w:val="left" w:pos="2140"/>
        </w:tabs>
        <w:spacing w:before="38" w:after="0" w:line="240" w:lineRule="auto"/>
        <w:ind w:left="2140" w:right="0" w:hanging="1980"/>
        <w:jc w:val="left"/>
        <w:rPr>
          <w:sz w:val="22"/>
        </w:rPr>
      </w:pPr>
      <w:r>
        <w:rPr>
          <w:color w:val="2B2A29"/>
          <w:sz w:val="22"/>
        </w:rPr>
        <w:t>工人W3{</w:t>
      </w:r>
    </w:p>
    <w:p>
      <w:r>
        <w:rPr>
          <w:color w:val="2B2A29"/>
          <w:sz w:val="22"/>
        </w:rPr>
        <w:t>string street = "Wall Street";</w:t>
      </w:r>
    </w:p>
    <w:p>
      <w:pPr>
        <w:pStyle w:val="16"/>
        <w:numPr>
          <w:ilvl w:val="0"/>
          <w:numId w:val="109"/>
        </w:numPr>
        <w:tabs>
          <w:tab w:val="left" w:pos="2579"/>
          <w:tab w:val="left" w:pos="2580"/>
        </w:tabs>
        <w:spacing w:before="38" w:after="0" w:line="240" w:lineRule="auto"/>
        <w:ind w:left="2580" w:right="0" w:hanging="2420"/>
        <w:jc w:val="left"/>
        <w:rPr>
          <w:sz w:val="22"/>
        </w:rPr>
      </w:pPr>
      <w:r>
        <w:rPr>
          <w:color w:val="2B2A29"/>
          <w:sz w:val="22"/>
        </w:rPr>
        <w:t>string street=“华尔街”；</w:t>
      </w:r>
    </w:p>
    <w:p>
      <w:r>
        <w:rPr>
          <w:color w:val="2B2A29"/>
          <w:sz w:val="22"/>
        </w:rPr>
        <w:t>m["street"]</w:t>
      </w:r>
      <w:r>
        <w:rPr>
          <w:color w:val="2B2A29"/>
          <w:spacing w:val="-9"/>
          <w:sz w:val="22"/>
        </w:rPr>
        <w:t xml:space="preserve"> </w:t>
      </w:r>
      <w:r>
        <w:rPr>
          <w:color w:val="2B2A29"/>
          <w:sz w:val="22"/>
        </w:rPr>
        <w:t>=</w:t>
      </w:r>
      <w:r>
        <w:rPr>
          <w:color w:val="2B2A29"/>
          <w:spacing w:val="-8"/>
          <w:sz w:val="22"/>
        </w:rPr>
        <w:t xml:space="preserve"> </w:t>
      </w:r>
      <w:r>
        <w:rPr>
          <w:color w:val="2B2A29"/>
          <w:sz w:val="22"/>
        </w:rPr>
        <w:t>street;</w:t>
      </w:r>
      <w:r>
        <w:rPr>
          <w:color w:val="2B2A29"/>
          <w:spacing w:val="-107"/>
          <w:sz w:val="22"/>
        </w:rPr>
        <w:t xml:space="preserve"> </w:t>
      </w:r>
      <w:r>
        <w:rPr>
          <w:color w:val="2B2A29"/>
          <w:sz w:val="22"/>
        </w:rPr>
        <w:t>29</w:t>
      </w:r>
    </w:p>
    <w:p>
      <w:pPr>
        <w:pStyle w:val="16"/>
        <w:numPr>
          <w:ilvl w:val="0"/>
          <w:numId w:val="109"/>
        </w:numPr>
        <w:tabs>
          <w:tab w:val="left" w:pos="2579"/>
          <w:tab w:val="left" w:pos="2580"/>
        </w:tabs>
        <w:spacing w:before="39" w:after="0" w:line="273" w:lineRule="auto"/>
        <w:ind w:left="160" w:right="4069" w:firstLine="0"/>
        <w:jc w:val="left"/>
        <w:rPr>
          <w:sz w:val="22"/>
        </w:rPr>
      </w:pPr>
      <w:r>
        <w:rPr>
          <w:color w:val="2B2A29"/>
          <w:sz w:val="22"/>
        </w:rPr>
        <w:t>m[“street”]=街道；29</w:t>
      </w:r>
    </w:p>
    <w:p>
      <w:r>
        <w:rPr>
          <w:rFonts w:ascii="宋体"/>
          <w:color w:val="2B2A29"/>
        </w:rPr>
        <w:t>30</w:t>
      </w:r>
      <w:r>
        <w:rPr>
          <w:rFonts w:ascii="宋体"/>
          <w:color w:val="2B2A29"/>
        </w:rPr>
        <w:tab/>
      </w:r>
      <w:r>
        <w:rPr>
          <w:rFonts w:ascii="宋体"/>
          <w:color w:val="2B2A29"/>
        </w:rPr>
        <w:t>i = i + 100;</w:t>
      </w:r>
    </w:p>
    <w:p>
      <w:pPr>
        <w:pStyle w:val="11"/>
        <w:tabs>
          <w:tab w:val="left" w:pos="2579"/>
        </w:tabs>
        <w:spacing w:line="279" w:lineRule="exact"/>
        <w:ind w:left="160"/>
        <w:rPr>
          <w:rFonts w:ascii="宋体"/>
        </w:rPr>
      </w:pPr>
      <w:r>
        <w:rPr>
          <w:rFonts w:ascii="宋体"/>
          <w:color w:val="2B2A29"/>
        </w:rPr>
        <w:t>30i=i+100；</w:t>
      </w:r>
      <w:r>
        <w:rPr>
          <w:rFonts w:ascii="宋体"/>
          <w:color w:val="2B2A29"/>
        </w:rPr>
        <w:tab/>
      </w:r>
    </w:p>
    <w:p>
      <w:r>
        <w:rPr>
          <w:rFonts w:ascii="宋体"/>
          <w:color w:val="2B2A29"/>
        </w:rPr>
        <w:t>31</w:t>
      </w:r>
      <w:r>
        <w:rPr>
          <w:rFonts w:ascii="宋体"/>
          <w:color w:val="2B2A29"/>
        </w:rPr>
        <w:tab/>
      </w:r>
      <w:r>
        <w:rPr>
          <w:rFonts w:ascii="宋体"/>
          <w:color w:val="2B2A29"/>
        </w:rPr>
        <w:t>}</w:t>
      </w:r>
    </w:p>
    <w:p>
      <w:pPr>
        <w:pStyle w:val="11"/>
        <w:tabs>
          <w:tab w:val="left" w:pos="2139"/>
        </w:tabs>
        <w:spacing w:before="38"/>
        <w:ind w:left="160"/>
        <w:rPr>
          <w:rFonts w:ascii="宋体"/>
        </w:rPr>
      </w:pPr>
      <w:r>
        <w:rPr>
          <w:rFonts w:ascii="宋体"/>
          <w:color w:val="2B2A29"/>
        </w:rPr>
        <w:t>31}</w:t>
      </w:r>
      <w:r>
        <w:rPr>
          <w:rFonts w:ascii="宋体"/>
          <w:color w:val="2B2A29"/>
        </w:rPr>
        <w:tab/>
      </w:r>
    </w:p>
    <w:p>
      <w:r>
        <w:rPr>
          <w:rFonts w:ascii="宋体"/>
          <w:color w:val="2B2A29"/>
        </w:rPr>
        <w:t>32</w:t>
      </w:r>
      <w:r>
        <w:rPr>
          <w:rFonts w:ascii="宋体"/>
          <w:color w:val="2B2A29"/>
        </w:rPr>
        <w:tab/>
      </w:r>
      <w:r>
        <w:rPr>
          <w:rFonts w:ascii="宋体"/>
          <w:color w:val="2B2A29"/>
        </w:rPr>
        <w:t>}</w:t>
      </w:r>
    </w:p>
    <w:p>
      <w:pPr>
        <w:pStyle w:val="11"/>
        <w:tabs>
          <w:tab w:val="left" w:pos="1699"/>
        </w:tabs>
        <w:spacing w:before="38"/>
        <w:ind w:left="160"/>
        <w:rPr>
          <w:rFonts w:ascii="宋体"/>
        </w:rPr>
      </w:pPr>
      <w:r>
        <w:rPr>
          <w:rFonts w:ascii="宋体"/>
          <w:color w:val="2B2A29"/>
        </w:rPr>
        <w:t>32}</w:t>
      </w:r>
      <w:r>
        <w:rPr>
          <w:rFonts w:ascii="宋体"/>
          <w:color w:val="2B2A29"/>
        </w:rPr>
        <w:tab/>
      </w:r>
    </w:p>
    <w:p>
      <w:r>
        <w:rPr>
          <w:rFonts w:ascii="宋体"/>
          <w:color w:val="2B2A29"/>
        </w:rPr>
        <w:t>33</w:t>
      </w:r>
    </w:p>
    <w:p>
      <w:pPr>
        <w:pStyle w:val="11"/>
        <w:spacing w:before="38"/>
        <w:ind w:left="160"/>
        <w:rPr>
          <w:rFonts w:ascii="宋体"/>
        </w:rPr>
      </w:pPr>
      <w:r>
        <w:rPr>
          <w:rFonts w:ascii="宋体"/>
          <w:color w:val="2B2A29"/>
        </w:rPr>
        <w:t>33</w:t>
      </w:r>
    </w:p>
    <w:p>
      <w:r>
        <w:rPr>
          <w:rFonts w:ascii="宋体"/>
          <w:color w:val="2B2A29"/>
        </w:rPr>
        <w:t>34</w:t>
      </w:r>
      <w:r>
        <w:rPr>
          <w:rFonts w:ascii="宋体"/>
          <w:color w:val="2B2A29"/>
        </w:rPr>
        <w:tab/>
      </w:r>
      <w:r>
        <w:rPr>
          <w:rFonts w:ascii="宋体"/>
          <w:color w:val="2B2A29"/>
        </w:rPr>
        <w:t>wait W3;</w:t>
      </w:r>
    </w:p>
    <w:p>
      <w:pPr>
        <w:pStyle w:val="11"/>
        <w:tabs>
          <w:tab w:val="left" w:pos="1699"/>
        </w:tabs>
        <w:spacing w:before="39"/>
        <w:ind w:left="160"/>
        <w:rPr>
          <w:rFonts w:ascii="宋体"/>
        </w:rPr>
      </w:pPr>
      <w:r>
        <w:rPr>
          <w:rFonts w:ascii="宋体"/>
          <w:color w:val="2B2A29"/>
        </w:rPr>
        <w:t>34等待W3；</w:t>
      </w:r>
      <w:r>
        <w:rPr>
          <w:rFonts w:ascii="宋体"/>
          <w:color w:val="2B2A29"/>
        </w:rPr>
        <w:tab/>
      </w:r>
    </w:p>
    <w:p>
      <w:r>
        <w:rPr>
          <w:rFonts w:ascii="宋体"/>
          <w:color w:val="2B2A29"/>
        </w:rPr>
        <w:t>35</w:t>
      </w:r>
      <w:r>
        <w:rPr>
          <w:rFonts w:ascii="宋体"/>
          <w:color w:val="2B2A29"/>
        </w:rPr>
        <w:tab/>
      </w:r>
      <w:r>
        <w:rPr>
          <w:rFonts w:ascii="宋体"/>
          <w:color w:val="2B2A29"/>
        </w:rPr>
        <w:t>}</w:t>
      </w:r>
    </w:p>
    <w:p>
      <w:pPr>
        <w:pStyle w:val="11"/>
        <w:tabs>
          <w:tab w:val="left" w:pos="1259"/>
        </w:tabs>
        <w:spacing w:before="38"/>
        <w:ind w:left="160"/>
        <w:rPr>
          <w:rFonts w:ascii="宋体"/>
        </w:rPr>
      </w:pPr>
      <w:r>
        <w:rPr>
          <w:rFonts w:ascii="宋体"/>
          <w:color w:val="2B2A29"/>
        </w:rPr>
        <w:t>35}</w:t>
      </w:r>
      <w:r>
        <w:rPr>
          <w:rFonts w:ascii="宋体"/>
          <w:color w:val="2B2A29"/>
        </w:rPr>
        <w:tab/>
      </w:r>
    </w:p>
    <w:p>
      <w:r>
        <w:rPr>
          <w:rFonts w:ascii="宋体"/>
          <w:color w:val="2B2A29"/>
        </w:rPr>
        <w:t>36</w:t>
      </w:r>
    </w:p>
    <w:p>
      <w:pPr>
        <w:pStyle w:val="11"/>
        <w:spacing w:before="38"/>
        <w:ind w:left="160"/>
        <w:rPr>
          <w:rFonts w:ascii="宋体"/>
        </w:rPr>
      </w:pPr>
      <w:r>
        <w:rPr>
          <w:rFonts w:ascii="宋体"/>
          <w:color w:val="2B2A29"/>
        </w:rPr>
        <w:t>36</w:t>
      </w:r>
    </w:p>
    <w:p>
      <w:r>
        <w:rPr>
          <w:color w:val="2B2A29"/>
          <w:sz w:val="22"/>
        </w:rPr>
        <w:t>worker W2 {</w:t>
      </w:r>
    </w:p>
    <w:p>
      <w:pPr>
        <w:pStyle w:val="16"/>
        <w:numPr>
          <w:ilvl w:val="0"/>
          <w:numId w:val="110"/>
        </w:numPr>
        <w:tabs>
          <w:tab w:val="left" w:pos="1259"/>
          <w:tab w:val="left" w:pos="1260"/>
        </w:tabs>
        <w:spacing w:before="38" w:after="0" w:line="240" w:lineRule="auto"/>
        <w:ind w:left="1260" w:right="0" w:hanging="1100"/>
        <w:jc w:val="left"/>
        <w:rPr>
          <w:sz w:val="22"/>
        </w:rPr>
      </w:pPr>
      <w:r>
        <w:rPr>
          <w:color w:val="2B2A29"/>
          <w:sz w:val="22"/>
        </w:rPr>
        <w:t>工人W2{</w:t>
      </w:r>
    </w:p>
    <w:p>
      <w:r>
        <w:rPr>
          <w:color w:val="2B2A29"/>
          <w:sz w:val="22"/>
        </w:rPr>
        <w:t>s = "Ballerina";</w:t>
      </w:r>
    </w:p>
    <w:p>
      <w:pPr>
        <w:pStyle w:val="16"/>
        <w:numPr>
          <w:ilvl w:val="0"/>
          <w:numId w:val="110"/>
        </w:numPr>
        <w:tabs>
          <w:tab w:val="left" w:pos="1699"/>
          <w:tab w:val="left" w:pos="1700"/>
        </w:tabs>
        <w:spacing w:before="38" w:after="0" w:line="240" w:lineRule="auto"/>
        <w:ind w:left="1700" w:right="0" w:hanging="1540"/>
        <w:jc w:val="left"/>
        <w:rPr>
          <w:sz w:val="22"/>
        </w:rPr>
      </w:pPr>
      <w:r>
        <w:rPr>
          <w:color w:val="2B2A29"/>
          <w:sz w:val="22"/>
        </w:rPr>
        <w:t>s=“芭蕾舞”；</w:t>
      </w:r>
    </w:p>
    <w:p>
      <w:r>
        <w:rPr>
          <w:color w:val="2B2A29"/>
          <w:sz w:val="22"/>
        </w:rPr>
        <w:t>m["city"]</w:t>
      </w:r>
      <w:r>
        <w:rPr>
          <w:color w:val="2B2A29"/>
          <w:spacing w:val="-9"/>
          <w:sz w:val="22"/>
        </w:rPr>
        <w:t xml:space="preserve"> </w:t>
      </w:r>
      <w:r>
        <w:rPr>
          <w:color w:val="2B2A29"/>
          <w:sz w:val="22"/>
        </w:rPr>
        <w:t>=</w:t>
      </w:r>
      <w:r>
        <w:rPr>
          <w:color w:val="2B2A29"/>
          <w:spacing w:val="-8"/>
          <w:sz w:val="22"/>
        </w:rPr>
        <w:t xml:space="preserve"> </w:t>
      </w:r>
      <w:r>
        <w:rPr>
          <w:color w:val="2B2A29"/>
          <w:sz w:val="22"/>
        </w:rPr>
        <w:t>"Manhattan";</w:t>
      </w:r>
      <w:r>
        <w:rPr>
          <w:color w:val="2B2A29"/>
          <w:spacing w:val="-107"/>
          <w:sz w:val="22"/>
        </w:rPr>
        <w:t xml:space="preserve"> </w:t>
      </w:r>
      <w:r>
        <w:rPr>
          <w:color w:val="2B2A29"/>
          <w:sz w:val="22"/>
        </w:rPr>
        <w:t>40</w:t>
      </w:r>
      <w:r>
        <w:rPr>
          <w:color w:val="2B2A29"/>
          <w:sz w:val="22"/>
        </w:rPr>
        <w:tab/>
      </w:r>
      <w:r>
        <w:rPr>
          <w:color w:val="2B2A29"/>
          <w:sz w:val="22"/>
        </w:rPr>
        <w:t>}</w:t>
      </w:r>
    </w:p>
    <w:p>
      <w:pPr>
        <w:pStyle w:val="16"/>
        <w:numPr>
          <w:ilvl w:val="0"/>
          <w:numId w:val="110"/>
        </w:numPr>
        <w:tabs>
          <w:tab w:val="left" w:pos="1259"/>
          <w:tab w:val="left" w:pos="1699"/>
          <w:tab w:val="left" w:pos="1700"/>
        </w:tabs>
        <w:spacing w:before="39" w:after="0" w:line="273" w:lineRule="auto"/>
        <w:ind w:left="160" w:right="4619" w:firstLine="0"/>
        <w:jc w:val="left"/>
        <w:rPr>
          <w:sz w:val="22"/>
        </w:rPr>
      </w:pPr>
      <w:r>
        <w:rPr>
          <w:color w:val="2B2A29"/>
          <w:sz w:val="22"/>
        </w:rPr>
        <w:t>m[“city”]=“曼哈顿”；40}</w:t>
      </w:r>
      <w:r>
        <w:rPr>
          <w:color w:val="2B2A29"/>
          <w:sz w:val="22"/>
        </w:rPr>
        <w:tab/>
      </w:r>
    </w:p>
    <w:p>
      <w:r>
        <w:rPr>
          <w:rFonts w:ascii="宋体"/>
          <w:color w:val="2B2A29"/>
        </w:rPr>
        <w:t>41</w:t>
      </w:r>
      <w:r>
        <w:rPr>
          <w:rFonts w:ascii="宋体"/>
          <w:color w:val="2B2A29"/>
        </w:rPr>
        <w:tab/>
      </w:r>
      <w:r>
        <w:rPr>
          <w:rFonts w:ascii="宋体"/>
          <w:color w:val="2B2A29"/>
        </w:rPr>
        <w:t>}</w:t>
      </w:r>
    </w:p>
    <w:p>
      <w:pPr>
        <w:pStyle w:val="11"/>
        <w:tabs>
          <w:tab w:val="left" w:pos="819"/>
        </w:tabs>
        <w:spacing w:line="279" w:lineRule="exact"/>
        <w:ind w:left="160"/>
        <w:rPr>
          <w:rFonts w:ascii="宋体"/>
        </w:rPr>
      </w:pPr>
      <w:r>
        <w:rPr>
          <w:rFonts w:ascii="宋体"/>
          <w:color w:val="2B2A29"/>
        </w:rPr>
        <w:t>41}</w:t>
      </w:r>
      <w:r>
        <w:rPr>
          <w:rFonts w:ascii="宋体"/>
          <w:color w:val="2B2A29"/>
        </w:rPr>
        <w:tab/>
      </w:r>
    </w:p>
    <w:p>
      <w:r>
        <w:rPr>
          <w:rFonts w:ascii="宋体"/>
          <w:color w:val="2B2A29"/>
        </w:rPr>
        <w:t>42</w:t>
      </w:r>
    </w:p>
    <w:p>
      <w:pPr>
        <w:pStyle w:val="11"/>
        <w:spacing w:before="38"/>
        <w:ind w:left="160"/>
        <w:rPr>
          <w:rFonts w:ascii="宋体"/>
        </w:rPr>
      </w:pPr>
      <w:r>
        <w:rPr>
          <w:rFonts w:ascii="宋体"/>
          <w:color w:val="2B2A29"/>
        </w:rPr>
        <w:t>42</w:t>
      </w:r>
    </w:p>
    <w:p>
      <w:r>
        <w:rPr>
          <w:rFonts w:ascii="宋体"/>
          <w:color w:val="2B2A29"/>
        </w:rPr>
        <w:t>43</w:t>
      </w:r>
      <w:r>
        <w:rPr>
          <w:rFonts w:ascii="宋体"/>
          <w:color w:val="2B2A29"/>
        </w:rPr>
        <w:tab/>
      </w:r>
      <w:r>
        <w:rPr>
          <w:rFonts w:ascii="宋体"/>
          <w:color w:val="2B2A29"/>
        </w:rPr>
        <w:t>_ = wait {W1, W2};</w:t>
      </w:r>
      <w:r>
        <w:rPr>
          <w:rFonts w:ascii="宋体"/>
          <w:color w:val="2B2A29"/>
          <w:spacing w:val="-108"/>
        </w:rPr>
        <w:t xml:space="preserve"> </w:t>
      </w:r>
      <w:r>
        <w:rPr>
          <w:rFonts w:ascii="宋体"/>
          <w:color w:val="2B2A29"/>
        </w:rPr>
        <w:t>44</w:t>
      </w:r>
    </w:p>
    <w:p>
      <w:pPr>
        <w:pStyle w:val="11"/>
        <w:tabs>
          <w:tab w:val="left" w:pos="819"/>
        </w:tabs>
        <w:spacing w:before="38" w:line="273" w:lineRule="auto"/>
        <w:ind w:left="160" w:right="6159"/>
        <w:rPr>
          <w:rFonts w:ascii="宋体"/>
        </w:rPr>
      </w:pPr>
      <w:r>
        <w:rPr>
          <w:rFonts w:ascii="宋体"/>
          <w:color w:val="2B2A29"/>
        </w:rPr>
        <w:t>43_＝等待{W1，W2}</w:t>
      </w:r>
      <w:r>
        <w:rPr>
          <w:rFonts w:ascii="宋体"/>
          <w:color w:val="2B2A29"/>
        </w:rPr>
        <w:tab/>
      </w:r>
      <w:r>
        <w:rPr>
          <w:rFonts w:ascii="宋体"/>
          <w:color w:val="2B2A29"/>
        </w:rPr>
        <w:t>；44</w:t>
      </w:r>
    </w:p>
    <w:p>
      <w:r>
        <w:rPr>
          <w:color w:val="2B2A29"/>
          <w:sz w:val="22"/>
        </w:rPr>
        <w:t>io:println("[value type variables] after fork: " +</w:t>
      </w:r>
    </w:p>
    <w:p>
      <w:pPr>
        <w:pStyle w:val="16"/>
        <w:numPr>
          <w:ilvl w:val="0"/>
          <w:numId w:val="111"/>
        </w:numPr>
        <w:tabs>
          <w:tab w:val="left" w:pos="819"/>
          <w:tab w:val="left" w:pos="820"/>
        </w:tabs>
        <w:spacing w:before="0" w:after="0" w:line="279" w:lineRule="exact"/>
        <w:ind w:left="820" w:right="0" w:hanging="660"/>
        <w:jc w:val="left"/>
        <w:rPr>
          <w:sz w:val="22"/>
        </w:rPr>
      </w:pPr>
      <w:r>
        <w:rPr>
          <w:color w:val="2B2A29"/>
          <w:sz w:val="22"/>
        </w:rPr>
        <w:t>io:println（“fork之后的[value type variables]：”+</w:t>
      </w:r>
    </w:p>
    <w:p>
      <w:r>
        <w:rPr>
          <w:color w:val="2B2A29"/>
          <w:sz w:val="22"/>
        </w:rPr>
        <w:t>"value of integer variable is [", i, "] ",</w:t>
      </w:r>
    </w:p>
    <w:p>
      <w:pPr>
        <w:pStyle w:val="16"/>
        <w:numPr>
          <w:ilvl w:val="0"/>
          <w:numId w:val="111"/>
        </w:numPr>
        <w:tabs>
          <w:tab w:val="left" w:pos="2029"/>
          <w:tab w:val="left" w:pos="2030"/>
        </w:tabs>
        <w:spacing w:before="38" w:after="0" w:line="240" w:lineRule="auto"/>
        <w:ind w:left="2030" w:right="0" w:hanging="1870"/>
        <w:jc w:val="left"/>
        <w:rPr>
          <w:sz w:val="22"/>
        </w:rPr>
      </w:pPr>
      <w:r>
        <w:rPr>
          <w:color w:val="2B2A29"/>
          <w:sz w:val="22"/>
        </w:rPr>
        <w:t>“整数变量的值为[”，i，“]”，</w:t>
      </w:r>
    </w:p>
    <w:p>
      <w:r>
        <w:rPr>
          <w:color w:val="2B2A29"/>
          <w:sz w:val="22"/>
        </w:rPr>
        <w:t>"value</w:t>
      </w:r>
      <w:r>
        <w:rPr>
          <w:color w:val="2B2A29"/>
          <w:spacing w:val="-3"/>
          <w:sz w:val="22"/>
        </w:rPr>
        <w:t xml:space="preserve"> </w:t>
      </w:r>
      <w:r>
        <w:rPr>
          <w:color w:val="2B2A29"/>
          <w:sz w:val="22"/>
        </w:rPr>
        <w:t>of</w:t>
      </w:r>
      <w:r>
        <w:rPr>
          <w:color w:val="2B2A29"/>
          <w:spacing w:val="-3"/>
          <w:sz w:val="22"/>
        </w:rPr>
        <w:t xml:space="preserve"> </w:t>
      </w:r>
      <w:r>
        <w:rPr>
          <w:color w:val="2B2A29"/>
          <w:sz w:val="22"/>
        </w:rPr>
        <w:t>string</w:t>
      </w:r>
      <w:r>
        <w:rPr>
          <w:color w:val="2B2A29"/>
          <w:spacing w:val="-2"/>
          <w:sz w:val="22"/>
        </w:rPr>
        <w:t xml:space="preserve"> </w:t>
      </w:r>
      <w:r>
        <w:rPr>
          <w:color w:val="2B2A29"/>
          <w:sz w:val="22"/>
        </w:rPr>
        <w:t>variable</w:t>
      </w:r>
      <w:r>
        <w:rPr>
          <w:color w:val="2B2A29"/>
          <w:spacing w:val="-3"/>
          <w:sz w:val="22"/>
        </w:rPr>
        <w:t xml:space="preserve"> </w:t>
      </w:r>
      <w:r>
        <w:rPr>
          <w:color w:val="2B2A29"/>
          <w:sz w:val="22"/>
        </w:rPr>
        <w:t>is</w:t>
      </w:r>
      <w:r>
        <w:rPr>
          <w:color w:val="2B2A29"/>
          <w:spacing w:val="-2"/>
          <w:sz w:val="22"/>
        </w:rPr>
        <w:t xml:space="preserve"> </w:t>
      </w:r>
      <w:r>
        <w:rPr>
          <w:color w:val="2B2A29"/>
          <w:sz w:val="22"/>
        </w:rPr>
        <w:t>[",</w:t>
      </w:r>
      <w:r>
        <w:rPr>
          <w:color w:val="2B2A29"/>
          <w:spacing w:val="-3"/>
          <w:sz w:val="22"/>
        </w:rPr>
        <w:t xml:space="preserve"> </w:t>
      </w:r>
      <w:r>
        <w:rPr>
          <w:color w:val="2B2A29"/>
          <w:sz w:val="22"/>
        </w:rPr>
        <w:t>s,</w:t>
      </w:r>
      <w:r>
        <w:rPr>
          <w:color w:val="2B2A29"/>
          <w:spacing w:val="-2"/>
          <w:sz w:val="22"/>
        </w:rPr>
        <w:t xml:space="preserve"> </w:t>
      </w:r>
      <w:r>
        <w:rPr>
          <w:color w:val="2B2A29"/>
          <w:sz w:val="22"/>
        </w:rPr>
        <w:t>"]");</w:t>
      </w:r>
      <w:r>
        <w:rPr>
          <w:color w:val="2B2A29"/>
          <w:spacing w:val="-107"/>
          <w:sz w:val="22"/>
        </w:rPr>
        <w:t xml:space="preserve"> </w:t>
      </w:r>
      <w:r>
        <w:rPr>
          <w:color w:val="2B2A29"/>
          <w:sz w:val="22"/>
        </w:rPr>
        <w:t>48</w:t>
      </w:r>
    </w:p>
    <w:p>
      <w:pPr>
        <w:pStyle w:val="16"/>
        <w:numPr>
          <w:ilvl w:val="0"/>
          <w:numId w:val="111"/>
        </w:numPr>
        <w:tabs>
          <w:tab w:val="left" w:pos="2029"/>
          <w:tab w:val="left" w:pos="2030"/>
        </w:tabs>
        <w:spacing w:before="39" w:after="0" w:line="273" w:lineRule="auto"/>
        <w:ind w:left="160" w:right="2419" w:firstLine="0"/>
        <w:jc w:val="left"/>
        <w:rPr>
          <w:sz w:val="22"/>
        </w:rPr>
      </w:pPr>
      <w:r>
        <w:rPr>
          <w:color w:val="2B2A29"/>
          <w:sz w:val="22"/>
        </w:rPr>
        <w:t>“字符串变量的值为[”，s，“]”）；48</w:t>
      </w:r>
    </w:p>
    <w:p>
      <w:r>
        <w:rPr>
          <w:color w:val="2B2A29"/>
          <w:sz w:val="22"/>
        </w:rPr>
        <w:t>name = &lt;string&gt; m["name"];</w:t>
      </w:r>
    </w:p>
    <w:p>
      <w:pPr>
        <w:pStyle w:val="16"/>
        <w:numPr>
          <w:ilvl w:val="0"/>
          <w:numId w:val="112"/>
        </w:numPr>
        <w:tabs>
          <w:tab w:val="left" w:pos="819"/>
          <w:tab w:val="left" w:pos="820"/>
        </w:tabs>
        <w:spacing w:before="0" w:after="0" w:line="279" w:lineRule="exact"/>
        <w:ind w:left="820" w:right="0" w:hanging="660"/>
        <w:jc w:val="left"/>
        <w:rPr>
          <w:sz w:val="22"/>
        </w:rPr>
      </w:pPr>
      <w:r>
        <w:rPr>
          <w:color w:val="2B2A29"/>
          <w:sz w:val="22"/>
        </w:rPr>
        <w:t>name=&lt;string&gt;m[“name”]；</w:t>
      </w:r>
    </w:p>
    <w:p>
      <w:r>
        <w:rPr>
          <w:color w:val="2B2A29"/>
          <w:sz w:val="22"/>
        </w:rPr>
        <w:t>city = &lt;string&gt; m["city"];</w:t>
      </w:r>
    </w:p>
    <w:p>
      <w:pPr>
        <w:pStyle w:val="16"/>
        <w:numPr>
          <w:ilvl w:val="0"/>
          <w:numId w:val="112"/>
        </w:numPr>
        <w:tabs>
          <w:tab w:val="left" w:pos="819"/>
          <w:tab w:val="left" w:pos="820"/>
        </w:tabs>
        <w:spacing w:before="38" w:after="0" w:line="240" w:lineRule="auto"/>
        <w:ind w:left="820" w:right="0" w:hanging="660"/>
        <w:jc w:val="left"/>
        <w:rPr>
          <w:sz w:val="22"/>
        </w:rPr>
      </w:pPr>
      <w:r>
        <w:rPr>
          <w:color w:val="2B2A29"/>
          <w:sz w:val="22"/>
        </w:rPr>
        <w:t>city=&lt;string&gt;m[“城市”]；</w:t>
      </w:r>
    </w:p>
    <w:p>
      <w:r>
        <w:rPr>
          <w:color w:val="2B2A29"/>
          <w:sz w:val="22"/>
        </w:rPr>
        <w:t>string street = &lt;string&gt; m["street"];</w:t>
      </w:r>
    </w:p>
    <w:p>
      <w:pPr>
        <w:pStyle w:val="16"/>
        <w:numPr>
          <w:ilvl w:val="0"/>
          <w:numId w:val="112"/>
        </w:numPr>
        <w:tabs>
          <w:tab w:val="left" w:pos="819"/>
          <w:tab w:val="left" w:pos="820"/>
        </w:tabs>
        <w:spacing w:before="38" w:after="0" w:line="240" w:lineRule="auto"/>
        <w:ind w:left="820" w:right="0" w:hanging="660"/>
        <w:jc w:val="left"/>
        <w:rPr>
          <w:sz w:val="22"/>
        </w:rPr>
      </w:pPr>
      <w:r>
        <w:rPr>
          <w:color w:val="2B2A29"/>
          <w:sz w:val="22"/>
        </w:rPr>
        <w:t>string street=&lt;string&gt;m[“street”]；</w:t>
      </w:r>
    </w:p>
    <w:p>
      <w:r>
        <w:rPr>
          <w:color w:val="2B2A29"/>
          <w:sz w:val="22"/>
        </w:rPr>
        <w:t>io:println("[reference type variables] after fork: " +</w:t>
      </w:r>
    </w:p>
    <w:p>
      <w:pPr>
        <w:pStyle w:val="16"/>
        <w:numPr>
          <w:ilvl w:val="0"/>
          <w:numId w:val="112"/>
        </w:numPr>
        <w:tabs>
          <w:tab w:val="left" w:pos="819"/>
          <w:tab w:val="left" w:pos="820"/>
        </w:tabs>
        <w:spacing w:before="38" w:after="0" w:line="240" w:lineRule="auto"/>
        <w:ind w:left="820" w:right="0" w:hanging="660"/>
        <w:jc w:val="left"/>
        <w:rPr>
          <w:sz w:val="22"/>
        </w:rPr>
      </w:pPr>
      <w:r>
        <w:rPr>
          <w:color w:val="2B2A29"/>
          <w:sz w:val="22"/>
        </w:rPr>
        <w:t>io:println（“fork之后的[引用类型变量]：”+</w:t>
      </w:r>
    </w:p>
    <w:p>
      <w:r>
        <w:rPr>
          <w:color w:val="2B2A29"/>
          <w:sz w:val="22"/>
        </w:rPr>
        <w:t>"value of name is [", name,</w:t>
      </w:r>
    </w:p>
    <w:p>
      <w:pPr>
        <w:pStyle w:val="16"/>
        <w:numPr>
          <w:ilvl w:val="0"/>
          <w:numId w:val="112"/>
        </w:numPr>
        <w:tabs>
          <w:tab w:val="left" w:pos="2029"/>
          <w:tab w:val="left" w:pos="2030"/>
        </w:tabs>
        <w:spacing w:before="39" w:after="0" w:line="240" w:lineRule="auto"/>
        <w:ind w:left="2030" w:right="0" w:hanging="1870"/>
        <w:jc w:val="left"/>
        <w:rPr>
          <w:sz w:val="22"/>
        </w:rPr>
      </w:pPr>
      <w:r>
        <w:rPr>
          <w:color w:val="2B2A29"/>
          <w:sz w:val="22"/>
        </w:rPr>
        <w:t>“name的值为[”，name，</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 value of city is [", city, "] value of street is</w:t>
      </w:r>
      <w:r>
        <w:rPr>
          <w:color w:val="2B2A29"/>
          <w:spacing w:val="-108"/>
          <w:sz w:val="22"/>
        </w:rPr>
        <w:t xml:space="preserve"> </w:t>
      </w:r>
      <w:r>
        <w:rPr>
          <w:color w:val="2B2A29"/>
          <w:sz w:val="22"/>
        </w:rPr>
        <w:t>[", street,</w:t>
      </w:r>
    </w:p>
    <w:p>
      <w:pPr>
        <w:pStyle w:val="16"/>
        <w:numPr>
          <w:ilvl w:val="0"/>
          <w:numId w:val="112"/>
        </w:numPr>
        <w:tabs>
          <w:tab w:val="left" w:pos="2389"/>
          <w:tab w:val="left" w:pos="2391"/>
        </w:tabs>
        <w:spacing w:before="68" w:after="0" w:line="273" w:lineRule="auto"/>
        <w:ind w:left="2500" w:right="957" w:hanging="1980"/>
        <w:jc w:val="left"/>
        <w:rPr>
          <w:sz w:val="22"/>
        </w:rPr>
      </w:pPr>
      <w:r>
        <w:rPr>
          <w:color w:val="2B2A29"/>
          <w:sz w:val="22"/>
        </w:rPr>
        <w:t>]城市的值是[”，城市，“]街道的值是“”，街道，</w:t>
      </w:r>
    </w:p>
    <w:p>
      <w:r>
        <w:rPr>
          <w:color w:val="2B2A29"/>
          <w:sz w:val="22"/>
        </w:rPr>
        <w:t>"] value of postcode is [", postcode, "]");</w:t>
      </w:r>
      <w:r>
        <w:rPr>
          <w:color w:val="2B2A29"/>
          <w:spacing w:val="-107"/>
          <w:sz w:val="22"/>
        </w:rPr>
        <w:t xml:space="preserve"> </w:t>
      </w:r>
      <w:r>
        <w:rPr>
          <w:color w:val="2B2A29"/>
          <w:sz w:val="22"/>
        </w:rPr>
        <w:t>56 }</w:t>
      </w:r>
    </w:p>
    <w:p>
      <w:pPr>
        <w:pStyle w:val="16"/>
        <w:numPr>
          <w:ilvl w:val="0"/>
          <w:numId w:val="112"/>
        </w:numPr>
        <w:tabs>
          <w:tab w:val="left" w:pos="2389"/>
          <w:tab w:val="left" w:pos="2391"/>
        </w:tabs>
        <w:spacing w:before="0" w:after="0" w:line="273" w:lineRule="auto"/>
        <w:ind w:left="520" w:right="1837" w:firstLine="0"/>
        <w:jc w:val="left"/>
        <w:rPr>
          <w:sz w:val="22"/>
        </w:rPr>
      </w:pPr>
      <w:r>
        <w:rPr>
          <w:color w:val="2B2A29"/>
          <w:sz w:val="22"/>
        </w:rPr>
        <w:t>“]邮政编码的值是[”，邮政编码，“]”）；56 }</w:t>
      </w:r>
    </w:p>
    <w:p>
      <w:r>
        <w:rPr>
          <w:rFonts w:ascii="Arial"/>
          <w:b/>
          <w:color w:val="2B2A29"/>
          <w:w w:val="105"/>
          <w:sz w:val="22"/>
        </w:rPr>
        <w:t>$</w:t>
      </w:r>
      <w:r>
        <w:rPr>
          <w:rFonts w:ascii="Arial"/>
          <w:b/>
          <w:color w:val="2B2A29"/>
          <w:spacing w:val="48"/>
          <w:w w:val="105"/>
          <w:sz w:val="22"/>
        </w:rPr>
        <w:t xml:space="preserve"> </w:t>
      </w:r>
      <w:r>
        <w:rPr>
          <w:rFonts w:ascii="Arial"/>
          <w:b/>
          <w:color w:val="2B2A29"/>
          <w:w w:val="105"/>
          <w:sz w:val="22"/>
        </w:rPr>
        <w:t>ballerina</w:t>
      </w:r>
      <w:r>
        <w:rPr>
          <w:rFonts w:ascii="Arial"/>
          <w:b/>
          <w:color w:val="2B2A29"/>
          <w:spacing w:val="49"/>
          <w:w w:val="105"/>
          <w:sz w:val="22"/>
        </w:rPr>
        <w:t xml:space="preserve"> </w:t>
      </w:r>
      <w:r>
        <w:rPr>
          <w:rFonts w:ascii="Arial"/>
          <w:b/>
          <w:color w:val="2B2A29"/>
          <w:w w:val="105"/>
          <w:sz w:val="22"/>
        </w:rPr>
        <w:t>run</w:t>
      </w:r>
      <w:r>
        <w:rPr>
          <w:rFonts w:ascii="Arial"/>
          <w:b/>
          <w:color w:val="2B2A29"/>
          <w:spacing w:val="49"/>
          <w:w w:val="105"/>
          <w:sz w:val="22"/>
        </w:rPr>
        <w:t xml:space="preserve"> </w:t>
      </w:r>
      <w:r>
        <w:rPr>
          <w:rFonts w:ascii="Arial"/>
          <w:b/>
          <w:color w:val="2B2A29"/>
          <w:w w:val="105"/>
          <w:sz w:val="22"/>
        </w:rPr>
        <w:t>fork_variable.bal</w:t>
      </w:r>
    </w:p>
    <w:p>
      <w:pPr>
        <w:spacing w:before="169"/>
        <w:ind w:left="520" w:right="0" w:firstLine="0"/>
        <w:jc w:val="left"/>
        <w:rPr>
          <w:rFonts w:ascii="Arial"/>
          <w:b/>
          <w:sz w:val="22"/>
        </w:rPr>
      </w:pPr>
      <w:r>
        <w:rPr>
          <w:rFonts w:ascii="Arial"/>
          <w:b/>
          <w:color w:val="2B2A29"/>
          <w:w w:val="105"/>
          <w:sz w:val="22"/>
        </w:rPr>
        <w:t>$balletina运行fork_variable.bal</w:t>
      </w:r>
    </w:p>
    <w:p>
      <w:r>
        <w:rPr>
          <w:rFonts w:ascii="宋体"/>
          <w:color w:val="2B2A29"/>
        </w:rPr>
        <w:t>&gt;[value type variables] before fork: value of integer variable is [100]</w:t>
      </w:r>
      <w:r>
        <w:rPr>
          <w:rFonts w:ascii="宋体"/>
          <w:color w:val="2B2A29"/>
          <w:spacing w:val="-108"/>
        </w:rPr>
        <w:t xml:space="preserve"> </w:t>
      </w:r>
      <w:r>
        <w:rPr>
          <w:rFonts w:ascii="宋体"/>
          <w:color w:val="2B2A29"/>
        </w:rPr>
        <w:t>value of string variable is [WSO2]</w:t>
      </w:r>
    </w:p>
    <w:p>
      <w:pPr>
        <w:pStyle w:val="11"/>
        <w:spacing w:before="53" w:line="273" w:lineRule="auto"/>
        <w:ind w:left="520" w:right="610"/>
        <w:rPr>
          <w:rFonts w:ascii="宋体"/>
        </w:rPr>
      </w:pPr>
      <w:r>
        <w:rPr>
          <w:rFonts w:ascii="宋体"/>
          <w:color w:val="2B2A29"/>
        </w:rPr>
        <w:t>&gt;fork之前的[value type variables]：整数变量的值为[100]字符串变量的值是[WSO2]</w:t>
      </w:r>
    </w:p>
    <w:p>
      <w:r>
        <w:rPr>
          <w:rFonts w:ascii="宋体"/>
          <w:color w:val="2B2A29"/>
        </w:rPr>
        <w:t>&gt;[reference type variables] before fork: value of name is [Bert] value of</w:t>
      </w:r>
      <w:r>
        <w:rPr>
          <w:rFonts w:ascii="宋体"/>
          <w:color w:val="2B2A29"/>
          <w:spacing w:val="-108"/>
        </w:rPr>
        <w:t xml:space="preserve"> </w:t>
      </w:r>
      <w:r>
        <w:rPr>
          <w:rFonts w:ascii="宋体"/>
          <w:color w:val="2B2A29"/>
        </w:rPr>
        <w:t>city is [New York] value of postcode is [10001]</w:t>
      </w:r>
    </w:p>
    <w:p>
      <w:pPr>
        <w:pStyle w:val="11"/>
        <w:spacing w:line="273" w:lineRule="auto"/>
        <w:ind w:left="520" w:right="390"/>
        <w:rPr>
          <w:rFonts w:ascii="宋体"/>
        </w:rPr>
      </w:pPr>
      <w:r>
        <w:rPr>
          <w:rFonts w:ascii="宋体"/>
          <w:color w:val="2B2A29"/>
        </w:rPr>
        <w:t>&gt;fork之前的[参考类型变量]：name的值是[Bert]城市的值是[NewYork]邮政编码的值是[10001]</w:t>
      </w:r>
    </w:p>
    <w:p>
      <w:r>
        <w:rPr>
          <w:rFonts w:ascii="宋体"/>
          <w:color w:val="2B2A29"/>
        </w:rPr>
        <w:t>&gt;[value type variables] after fork: value of integer variable is [123]</w:t>
      </w:r>
      <w:r>
        <w:rPr>
          <w:rFonts w:ascii="宋体"/>
          <w:color w:val="2B2A29"/>
          <w:spacing w:val="-108"/>
        </w:rPr>
        <w:t xml:space="preserve"> </w:t>
      </w:r>
      <w:r>
        <w:rPr>
          <w:rFonts w:ascii="宋体"/>
          <w:color w:val="2B2A29"/>
        </w:rPr>
        <w:t>value of string variable is [Ballerina]</w:t>
      </w:r>
    </w:p>
    <w:p>
      <w:pPr>
        <w:pStyle w:val="11"/>
        <w:spacing w:line="273" w:lineRule="auto"/>
        <w:ind w:left="520" w:right="720"/>
        <w:rPr>
          <w:rFonts w:ascii="宋体"/>
        </w:rPr>
      </w:pPr>
      <w:r>
        <w:rPr>
          <w:rFonts w:ascii="宋体"/>
          <w:color w:val="2B2A29"/>
        </w:rPr>
        <w:t>&gt;fork之后的[value type variables]：整数变量的值为[123]字符串变量的值是[Ballerina]</w:t>
      </w:r>
    </w:p>
    <w:p>
      <w:r>
        <w:rPr>
          <w:rFonts w:ascii="宋体"/>
          <w:color w:val="2B2A29"/>
        </w:rPr>
        <w:t>&gt;[reference type variables] after fork: value of name is [Moose] value of</w:t>
      </w:r>
      <w:r>
        <w:rPr>
          <w:rFonts w:ascii="宋体"/>
          <w:color w:val="2B2A29"/>
          <w:spacing w:val="-108"/>
        </w:rPr>
        <w:t xml:space="preserve"> </w:t>
      </w:r>
      <w:r>
        <w:rPr>
          <w:rFonts w:ascii="宋体"/>
          <w:color w:val="2B2A29"/>
        </w:rPr>
        <w:t>city is [Manhattan] value of street is [Wall Street] value of postcode is</w:t>
      </w:r>
      <w:r>
        <w:rPr>
          <w:rFonts w:ascii="宋体"/>
          <w:color w:val="2B2A29"/>
          <w:spacing w:val="-108"/>
        </w:rPr>
        <w:t xml:space="preserve"> </w:t>
      </w:r>
      <w:r>
        <w:rPr>
          <w:rFonts w:ascii="宋体"/>
          <w:color w:val="2B2A29"/>
        </w:rPr>
        <w:t>[10001]</w:t>
      </w:r>
    </w:p>
    <w:p>
      <w:pPr>
        <w:pStyle w:val="11"/>
        <w:spacing w:line="273" w:lineRule="auto"/>
        <w:ind w:left="520" w:right="407"/>
        <w:jc w:val="both"/>
        <w:rPr>
          <w:rFonts w:ascii="宋体"/>
        </w:rPr>
      </w:pPr>
      <w:r>
        <w:rPr>
          <w:rFonts w:ascii="宋体"/>
          <w:color w:val="2B2A29"/>
        </w:rPr>
        <w:t>&gt;fork之后的[参考类型变量]：name的值是[Mouse]，city的值是[mhattan]，street的值是[Wall street]，邮政编码的值是[10001]</w:t>
      </w:r>
    </w:p>
    <w:p>
      <w:r>
        <w:rPr>
          <w:color w:val="2B2A29"/>
          <w:w w:val="105"/>
        </w:rPr>
        <w:t xml:space="preserve">The in-scope variables can be accessed by the workers inside the </w:t>
      </w:r>
      <w:r>
        <w:rPr>
          <w:rFonts w:ascii="宋体" w:hAnsi="宋体"/>
          <w:color w:val="2B2A29"/>
          <w:w w:val="105"/>
        </w:rPr>
        <w:t xml:space="preserve">fork </w:t>
      </w:r>
      <w:r>
        <w:rPr>
          <w:color w:val="2B2A29"/>
          <w:w w:val="105"/>
        </w:rPr>
        <w:t>block. For</w:t>
      </w:r>
      <w:r>
        <w:rPr>
          <w:color w:val="2B2A29"/>
          <w:spacing w:val="1"/>
          <w:w w:val="105"/>
        </w:rPr>
        <w:t xml:space="preserve"> </w:t>
      </w:r>
      <w:r>
        <w:rPr>
          <w:color w:val="2B2A29"/>
          <w:w w:val="105"/>
        </w:rPr>
        <w:t>example,</w:t>
      </w:r>
      <w:r>
        <w:rPr>
          <w:color w:val="2B2A29"/>
          <w:spacing w:val="-6"/>
          <w:w w:val="105"/>
        </w:rPr>
        <w:t xml:space="preserve"> </w:t>
      </w:r>
      <w:r>
        <w:rPr>
          <w:color w:val="2B2A29"/>
          <w:w w:val="105"/>
        </w:rPr>
        <w:t>variable</w:t>
      </w:r>
      <w:r>
        <w:rPr>
          <w:color w:val="2B2A29"/>
          <w:spacing w:val="-5"/>
          <w:w w:val="105"/>
        </w:rPr>
        <w:t xml:space="preserve"> </w:t>
      </w:r>
      <w:r>
        <w:rPr>
          <w:rFonts w:ascii="宋体" w:hAnsi="宋体"/>
          <w:color w:val="2B2A29"/>
          <w:w w:val="105"/>
        </w:rPr>
        <w:t>i</w:t>
      </w:r>
      <w:r>
        <w:rPr>
          <w:rFonts w:ascii="宋体" w:hAnsi="宋体"/>
          <w:color w:val="2B2A29"/>
          <w:spacing w:val="-62"/>
          <w:w w:val="105"/>
        </w:rPr>
        <w:t xml:space="preserve"> </w:t>
      </w:r>
      <w:r>
        <w:rPr>
          <w:color w:val="2B2A29"/>
          <w:w w:val="105"/>
        </w:rPr>
        <w:t>defined</w:t>
      </w:r>
      <w:r>
        <w:rPr>
          <w:color w:val="2B2A29"/>
          <w:spacing w:val="-5"/>
          <w:w w:val="105"/>
        </w:rPr>
        <w:t xml:space="preserve"> </w:t>
      </w:r>
      <w:r>
        <w:rPr>
          <w:color w:val="2B2A29"/>
          <w:w w:val="105"/>
        </w:rPr>
        <w:t>in</w:t>
      </w:r>
      <w:r>
        <w:rPr>
          <w:color w:val="2B2A29"/>
          <w:spacing w:val="-5"/>
          <w:w w:val="105"/>
        </w:rPr>
        <w:t xml:space="preserve"> </w:t>
      </w:r>
      <w:r>
        <w:rPr>
          <w:color w:val="2B2A29"/>
          <w:w w:val="105"/>
        </w:rPr>
        <w:t>line</w:t>
      </w:r>
      <w:r>
        <w:rPr>
          <w:color w:val="2B2A29"/>
          <w:spacing w:val="-6"/>
          <w:w w:val="105"/>
        </w:rPr>
        <w:t xml:space="preserve"> </w:t>
      </w:r>
      <w:r>
        <w:rPr>
          <w:color w:val="2B2A29"/>
          <w:w w:val="105"/>
        </w:rPr>
        <w:t>4</w:t>
      </w:r>
      <w:r>
        <w:rPr>
          <w:color w:val="2B2A29"/>
          <w:spacing w:val="-5"/>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accessed</w:t>
      </w:r>
      <w:r>
        <w:rPr>
          <w:color w:val="2B2A29"/>
          <w:spacing w:val="-5"/>
          <w:w w:val="105"/>
        </w:rPr>
        <w:t xml:space="preserve"> </w:t>
      </w:r>
      <w:r>
        <w:rPr>
          <w:color w:val="2B2A29"/>
          <w:w w:val="105"/>
        </w:rPr>
        <w:t>by</w:t>
      </w:r>
      <w:r>
        <w:rPr>
          <w:color w:val="2B2A29"/>
          <w:spacing w:val="-5"/>
          <w:w w:val="105"/>
        </w:rPr>
        <w:t xml:space="preserve"> </w:t>
      </w:r>
      <w:r>
        <w:rPr>
          <w:color w:val="2B2A29"/>
          <w:w w:val="105"/>
        </w:rPr>
        <w:t>the</w:t>
      </w:r>
      <w:r>
        <w:rPr>
          <w:color w:val="2B2A29"/>
          <w:spacing w:val="-5"/>
          <w:w w:val="105"/>
        </w:rPr>
        <w:t xml:space="preserve"> </w:t>
      </w:r>
      <w:r>
        <w:rPr>
          <w:color w:val="2B2A29"/>
          <w:w w:val="105"/>
        </w:rPr>
        <w:t>forked</w:t>
      </w:r>
      <w:r>
        <w:rPr>
          <w:color w:val="2B2A29"/>
          <w:spacing w:val="-5"/>
          <w:w w:val="105"/>
        </w:rPr>
        <w:t xml:space="preserve"> </w:t>
      </w:r>
      <w:r>
        <w:rPr>
          <w:color w:val="2B2A29"/>
          <w:w w:val="105"/>
        </w:rPr>
        <w:t>workers.</w:t>
      </w:r>
      <w:r>
        <w:rPr>
          <w:color w:val="2B2A29"/>
          <w:spacing w:val="-5"/>
          <w:w w:val="105"/>
        </w:rPr>
        <w:t xml:space="preserve"> </w:t>
      </w:r>
      <w:r>
        <w:rPr>
          <w:color w:val="2B2A29"/>
          <w:w w:val="105"/>
        </w:rPr>
        <w:t>Lines</w:t>
      </w:r>
      <w:r>
        <w:rPr>
          <w:color w:val="2B2A29"/>
          <w:spacing w:val="-5"/>
          <w:w w:val="105"/>
        </w:rPr>
        <w:t xml:space="preserve"> </w:t>
      </w:r>
      <w:r>
        <w:rPr>
          <w:color w:val="2B2A29"/>
          <w:w w:val="105"/>
        </w:rPr>
        <w:t>22</w:t>
      </w:r>
      <w:r>
        <w:rPr>
          <w:color w:val="2B2A29"/>
          <w:spacing w:val="-5"/>
          <w:w w:val="105"/>
        </w:rPr>
        <w:t xml:space="preserve"> </w:t>
      </w:r>
      <w:r>
        <w:rPr>
          <w:color w:val="2B2A29"/>
          <w:w w:val="105"/>
        </w:rPr>
        <w:t>and</w:t>
      </w:r>
      <w:r>
        <w:rPr>
          <w:color w:val="2B2A29"/>
          <w:spacing w:val="-55"/>
          <w:w w:val="105"/>
        </w:rPr>
        <w:t xml:space="preserve"> </w:t>
      </w:r>
      <w:r>
        <w:rPr>
          <w:color w:val="2B2A29"/>
          <w:w w:val="105"/>
        </w:rPr>
        <w:t xml:space="preserve">23 change the value of the integer variable </w:t>
      </w:r>
      <w:r>
        <w:rPr>
          <w:rFonts w:ascii="宋体" w:hAnsi="宋体"/>
          <w:color w:val="2B2A29"/>
          <w:w w:val="105"/>
        </w:rPr>
        <w:t xml:space="preserve">i </w:t>
      </w:r>
      <w:r>
        <w:rPr>
          <w:color w:val="2B2A29"/>
          <w:w w:val="105"/>
        </w:rPr>
        <w:t xml:space="preserve">and change the value of the </w:t>
      </w:r>
      <w:r>
        <w:rPr>
          <w:rFonts w:ascii="宋体" w:hAnsi="宋体"/>
          <w:color w:val="2B2A29"/>
          <w:w w:val="105"/>
        </w:rPr>
        <w:t xml:space="preserve">map </w:t>
      </w:r>
      <w:r>
        <w:rPr>
          <w:color w:val="2B2A29"/>
          <w:w w:val="105"/>
        </w:rPr>
        <w:t xml:space="preserve">variable </w:t>
      </w:r>
      <w:r>
        <w:rPr>
          <w:rFonts w:ascii="宋体" w:hAnsi="宋体"/>
          <w:color w:val="2B2A29"/>
          <w:w w:val="105"/>
        </w:rPr>
        <w:t>m</w:t>
      </w:r>
      <w:r>
        <w:rPr>
          <w:rFonts w:ascii="宋体" w:hAnsi="宋体"/>
          <w:color w:val="2B2A29"/>
          <w:spacing w:val="-113"/>
          <w:w w:val="105"/>
        </w:rPr>
        <w:t xml:space="preserve"> </w:t>
      </w:r>
      <w:r>
        <w:rPr>
          <w:color w:val="2B2A29"/>
          <w:w w:val="105"/>
        </w:rPr>
        <w:t>within</w:t>
      </w:r>
      <w:r>
        <w:rPr>
          <w:color w:val="2B2A29"/>
          <w:spacing w:val="-13"/>
          <w:w w:val="105"/>
        </w:rPr>
        <w:t xml:space="preserve"> </w:t>
      </w:r>
      <w:r>
        <w:rPr>
          <w:color w:val="2B2A29"/>
          <w:w w:val="105"/>
        </w:rPr>
        <w:t>worker</w:t>
      </w:r>
      <w:r>
        <w:rPr>
          <w:color w:val="2B2A29"/>
          <w:spacing w:val="-13"/>
          <w:w w:val="105"/>
        </w:rPr>
        <w:t xml:space="preserve"> </w:t>
      </w:r>
      <w:r>
        <w:rPr>
          <w:rFonts w:ascii="宋体" w:hAnsi="宋体"/>
          <w:color w:val="2B2A29"/>
          <w:w w:val="105"/>
        </w:rPr>
        <w:t>W1</w:t>
      </w:r>
      <w:r>
        <w:rPr>
          <w:color w:val="2B2A29"/>
          <w:w w:val="105"/>
        </w:rPr>
        <w:t>.</w:t>
      </w:r>
      <w:r>
        <w:rPr>
          <w:color w:val="2B2A29"/>
          <w:spacing w:val="-13"/>
          <w:w w:val="105"/>
        </w:rPr>
        <w:t xml:space="preserve"> </w:t>
      </w:r>
      <w:r>
        <w:rPr>
          <w:color w:val="2B2A29"/>
          <w:w w:val="105"/>
        </w:rPr>
        <w:t>Now,</w:t>
      </w:r>
      <w:r>
        <w:rPr>
          <w:color w:val="2B2A29"/>
          <w:spacing w:val="-13"/>
          <w:w w:val="105"/>
        </w:rPr>
        <w:t xml:space="preserve"> </w:t>
      </w:r>
      <w:r>
        <w:rPr>
          <w:color w:val="2B2A29"/>
          <w:w w:val="105"/>
        </w:rPr>
        <w:t>here’s</w:t>
      </w:r>
      <w:r>
        <w:rPr>
          <w:color w:val="2B2A29"/>
          <w:spacing w:val="-13"/>
          <w:w w:val="105"/>
        </w:rPr>
        <w:t xml:space="preserve"> </w:t>
      </w:r>
      <w:r>
        <w:rPr>
          <w:color w:val="2B2A29"/>
          <w:w w:val="105"/>
        </w:rPr>
        <w:t>an</w:t>
      </w:r>
      <w:r>
        <w:rPr>
          <w:color w:val="2B2A29"/>
          <w:spacing w:val="-12"/>
          <w:w w:val="105"/>
        </w:rPr>
        <w:t xml:space="preserve"> </w:t>
      </w:r>
      <w:r>
        <w:rPr>
          <w:color w:val="2B2A29"/>
          <w:w w:val="105"/>
        </w:rPr>
        <w:t>example:</w:t>
      </w:r>
    </w:p>
    <w:p>
      <w:pPr>
        <w:pStyle w:val="11"/>
        <w:spacing w:before="149" w:line="273" w:lineRule="auto"/>
        <w:ind w:left="520" w:right="170" w:firstLine="359"/>
      </w:pPr>
      <w:r>
        <w:rPr>
          <w:rFonts w:ascii="宋体" w:hAnsi="宋体"/>
          <w:color w:val="2B2A29"/>
          <w:w w:val="105"/>
        </w:rPr>
        <w:t>fork</w:t>
      </w:r>
      <w:r>
        <w:rPr>
          <w:color w:val="2B2A29"/>
          <w:w w:val="105"/>
        </w:rPr>
        <w:t>块内的工作人员可以访问范围内的变量。例如，第4行中定义</w:t>
      </w:r>
      <w:r>
        <w:rPr>
          <w:color w:val="2B2A29"/>
          <w:spacing w:val="-5"/>
          <w:w w:val="105"/>
        </w:rPr>
        <w:t>的</w:t>
      </w:r>
      <w:r>
        <w:rPr>
          <w:color w:val="2B2A29"/>
          <w:w w:val="105"/>
        </w:rPr>
        <w:t>变量</w:t>
      </w:r>
      <w:r>
        <w:rPr>
          <w:rFonts w:ascii="宋体" w:hAnsi="宋体"/>
          <w:color w:val="2B2A29"/>
          <w:w w:val="105"/>
        </w:rPr>
        <w:t>i</w:t>
      </w:r>
      <w:r>
        <w:rPr>
          <w:color w:val="2B2A29"/>
          <w:w w:val="105"/>
        </w:rPr>
        <w:t>可以由分叉的工作人员访问。</w:t>
      </w:r>
      <w:r>
        <w:rPr>
          <w:color w:val="2B2A29"/>
          <w:spacing w:val="-5"/>
          <w:w w:val="105"/>
        </w:rPr>
        <w:t>第</w:t>
      </w:r>
      <w:r>
        <w:rPr>
          <w:color w:val="2B2A29"/>
          <w:w w:val="105"/>
        </w:rPr>
        <w:t>22和23行改变了整数变量</w:t>
      </w:r>
      <w:r>
        <w:rPr>
          <w:rFonts w:ascii="宋体" w:hAnsi="宋体"/>
          <w:color w:val="2B2A29"/>
          <w:w w:val="105"/>
        </w:rPr>
        <w:t>i</w:t>
      </w:r>
      <w:r>
        <w:rPr>
          <w:color w:val="2B2A29"/>
          <w:w w:val="105"/>
        </w:rPr>
        <w:t>的值，并改变了工人</w:t>
      </w:r>
      <w:r>
        <w:rPr>
          <w:rFonts w:ascii="宋体" w:hAnsi="宋体"/>
          <w:color w:val="2B2A29"/>
          <w:w w:val="105"/>
        </w:rPr>
        <w:t>W1</w:t>
      </w:r>
      <w:r>
        <w:rPr>
          <w:color w:val="2B2A29"/>
          <w:w w:val="105"/>
        </w:rPr>
        <w:t>内</w:t>
      </w:r>
      <w:r>
        <w:rPr>
          <w:color w:val="2B2A29"/>
          <w:spacing w:val="-13"/>
          <w:w w:val="105"/>
        </w:rPr>
        <w:t>的</w:t>
      </w:r>
      <w:r>
        <w:rPr>
          <w:rFonts w:ascii="宋体" w:hAnsi="宋体"/>
          <w:color w:val="2B2A29"/>
          <w:w w:val="105"/>
        </w:rPr>
        <w:t>映射</w:t>
      </w:r>
      <w:r>
        <w:rPr>
          <w:color w:val="2B2A29"/>
          <w:w w:val="105"/>
        </w:rPr>
        <w:t>变量</w:t>
      </w:r>
      <w:r>
        <w:rPr>
          <w:rFonts w:ascii="宋体" w:hAnsi="宋体"/>
          <w:color w:val="2B2A29"/>
          <w:w w:val="105"/>
        </w:rPr>
        <w:t>m</w:t>
      </w:r>
      <w:r>
        <w:rPr>
          <w:color w:val="2B2A29"/>
          <w:w w:val="105"/>
        </w:rPr>
        <w:t>的值。下面是一个示例：</w:t>
      </w:r>
    </w:p>
    <w:p>
      <w:r>
        <w:rPr>
          <w:rFonts w:ascii="宋体"/>
          <w:color w:val="2B2A29"/>
        </w:rPr>
        <w:t>i = 23</w:t>
      </w:r>
    </w:p>
    <w:p>
      <w:pPr>
        <w:pStyle w:val="11"/>
        <w:spacing w:before="155"/>
        <w:ind w:left="960"/>
        <w:rPr>
          <w:rFonts w:ascii="宋体"/>
        </w:rPr>
      </w:pPr>
      <w:r>
        <w:rPr>
          <w:rFonts w:ascii="宋体"/>
          <w:color w:val="2B2A29"/>
        </w:rPr>
        <w:t>i=23</w:t>
      </w:r>
    </w:p>
    <w:p>
      <w:r>
        <w:rPr>
          <w:rFonts w:ascii="宋体"/>
          <w:color w:val="2B2A29"/>
        </w:rPr>
        <w:t>M["name"] = "Moose"</w:t>
      </w:r>
    </w:p>
    <w:p>
      <w:pPr>
        <w:pStyle w:val="11"/>
        <w:spacing w:before="38"/>
        <w:ind w:left="960"/>
        <w:rPr>
          <w:rFonts w:ascii="宋体"/>
        </w:rPr>
      </w:pPr>
      <w:r>
        <w:rPr>
          <w:rFonts w:ascii="宋体"/>
          <w:color w:val="2B2A29"/>
        </w:rPr>
        <w:t>M[“name”]=“驼鹿”</w:t>
      </w:r>
    </w:p>
    <w:p>
      <w:r>
        <w:rPr>
          <w:color w:val="2B2A29"/>
          <w:w w:val="105"/>
        </w:rPr>
        <w:t>In</w:t>
      </w:r>
      <w:r>
        <w:rPr>
          <w:color w:val="2B2A29"/>
          <w:spacing w:val="-5"/>
          <w:w w:val="105"/>
        </w:rPr>
        <w:t xml:space="preserve"> </w:t>
      </w:r>
      <w:r>
        <w:rPr>
          <w:color w:val="2B2A29"/>
          <w:w w:val="105"/>
        </w:rPr>
        <w:t>the</w:t>
      </w:r>
      <w:r>
        <w:rPr>
          <w:color w:val="2B2A29"/>
          <w:spacing w:val="-4"/>
          <w:w w:val="105"/>
        </w:rPr>
        <w:t xml:space="preserve"> </w:t>
      </w:r>
      <w:r>
        <w:rPr>
          <w:rFonts w:ascii="宋体" w:hAnsi="宋体"/>
          <w:color w:val="2B2A29"/>
          <w:w w:val="105"/>
        </w:rPr>
        <w:t>fork</w:t>
      </w:r>
      <w:r>
        <w:rPr>
          <w:rFonts w:ascii="宋体" w:hAnsi="宋体"/>
          <w:color w:val="2B2A29"/>
          <w:spacing w:val="-61"/>
          <w:w w:val="105"/>
        </w:rPr>
        <w:t xml:space="preserve"> </w:t>
      </w:r>
      <w:r>
        <w:rPr>
          <w:color w:val="2B2A29"/>
          <w:w w:val="105"/>
        </w:rPr>
        <w:t>block</w:t>
      </w:r>
      <w:r>
        <w:rPr>
          <w:color w:val="2B2A29"/>
          <w:spacing w:val="-4"/>
          <w:w w:val="105"/>
        </w:rPr>
        <w:t xml:space="preserve"> </w:t>
      </w:r>
      <w:r>
        <w:rPr>
          <w:color w:val="2B2A29"/>
          <w:w w:val="105"/>
        </w:rPr>
        <w:t>and</w:t>
      </w:r>
      <w:r>
        <w:rPr>
          <w:color w:val="2B2A29"/>
          <w:spacing w:val="-5"/>
          <w:w w:val="105"/>
        </w:rPr>
        <w:t xml:space="preserve"> </w:t>
      </w:r>
      <w:r>
        <w:rPr>
          <w:color w:val="2B2A29"/>
          <w:w w:val="105"/>
        </w:rPr>
        <w:t>in</w:t>
      </w:r>
      <w:r>
        <w:rPr>
          <w:color w:val="2B2A29"/>
          <w:spacing w:val="-4"/>
          <w:w w:val="105"/>
        </w:rPr>
        <w:t xml:space="preserve"> </w:t>
      </w:r>
      <w:r>
        <w:rPr>
          <w:rFonts w:ascii="宋体" w:hAnsi="宋体"/>
          <w:color w:val="2B2A29"/>
          <w:w w:val="105"/>
        </w:rPr>
        <w:t>W3</w:t>
      </w:r>
      <w:r>
        <w:rPr>
          <w:color w:val="2B2A29"/>
          <w:w w:val="105"/>
        </w:rPr>
        <w:t>,</w:t>
      </w:r>
      <w:r>
        <w:rPr>
          <w:color w:val="2B2A29"/>
          <w:spacing w:val="-4"/>
          <w:w w:val="105"/>
        </w:rPr>
        <w:t xml:space="preserve"> </w:t>
      </w:r>
      <w:r>
        <w:rPr>
          <w:color w:val="2B2A29"/>
          <w:w w:val="105"/>
        </w:rPr>
        <w:t>change</w:t>
      </w:r>
      <w:r>
        <w:rPr>
          <w:color w:val="2B2A29"/>
          <w:spacing w:val="-4"/>
          <w:w w:val="105"/>
        </w:rPr>
        <w:t xml:space="preserve"> </w:t>
      </w:r>
      <w:r>
        <w:rPr>
          <w:color w:val="2B2A29"/>
          <w:w w:val="105"/>
        </w:rPr>
        <w:t>the</w:t>
      </w:r>
      <w:r>
        <w:rPr>
          <w:color w:val="2B2A29"/>
          <w:spacing w:val="-4"/>
          <w:w w:val="105"/>
        </w:rPr>
        <w:t xml:space="preserve"> </w:t>
      </w:r>
      <w:r>
        <w:rPr>
          <w:color w:val="2B2A29"/>
          <w:w w:val="105"/>
        </w:rPr>
        <w:t>value</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rFonts w:ascii="宋体" w:hAnsi="宋体"/>
          <w:color w:val="2B2A29"/>
          <w:w w:val="105"/>
        </w:rPr>
        <w:t>map</w:t>
      </w:r>
      <w:r>
        <w:rPr>
          <w:rFonts w:ascii="宋体" w:hAnsi="宋体"/>
          <w:color w:val="2B2A29"/>
          <w:spacing w:val="-62"/>
          <w:w w:val="105"/>
        </w:rPr>
        <w:t xml:space="preserve"> </w:t>
      </w:r>
      <w:r>
        <w:rPr>
          <w:color w:val="2B2A29"/>
          <w:w w:val="105"/>
        </w:rPr>
        <w:t>variable</w:t>
      </w:r>
      <w:r>
        <w:rPr>
          <w:color w:val="2B2A29"/>
          <w:spacing w:val="-4"/>
          <w:w w:val="105"/>
        </w:rPr>
        <w:t xml:space="preserve"> </w:t>
      </w:r>
      <w:r>
        <w:rPr>
          <w:rFonts w:ascii="宋体" w:hAnsi="宋体"/>
          <w:color w:val="2B2A29"/>
          <w:w w:val="105"/>
        </w:rPr>
        <w:t>m</w:t>
      </w:r>
      <w:r>
        <w:rPr>
          <w:rFonts w:ascii="宋体" w:hAnsi="宋体"/>
          <w:color w:val="2B2A29"/>
          <w:spacing w:val="-62"/>
          <w:w w:val="105"/>
        </w:rPr>
        <w:t xml:space="preserve"> </w:t>
      </w:r>
      <w:r>
        <w:rPr>
          <w:color w:val="2B2A29"/>
          <w:w w:val="105"/>
        </w:rPr>
        <w:t>and</w:t>
      </w:r>
      <w:r>
        <w:rPr>
          <w:color w:val="2B2A29"/>
          <w:spacing w:val="-4"/>
          <w:w w:val="105"/>
        </w:rPr>
        <w:t xml:space="preserve"> </w:t>
      </w:r>
      <w:r>
        <w:rPr>
          <w:color w:val="2B2A29"/>
          <w:w w:val="105"/>
        </w:rPr>
        <w:t>change</w:t>
      </w:r>
      <w:r>
        <w:rPr>
          <w:color w:val="2B2A29"/>
          <w:spacing w:val="-4"/>
          <w:w w:val="105"/>
        </w:rPr>
        <w:t xml:space="preserve"> </w:t>
      </w:r>
      <w:r>
        <w:rPr>
          <w:color w:val="2B2A29"/>
          <w:w w:val="105"/>
        </w:rPr>
        <w:t>the</w:t>
      </w:r>
      <w:r>
        <w:rPr>
          <w:color w:val="2B2A29"/>
          <w:spacing w:val="-54"/>
          <w:w w:val="105"/>
        </w:rPr>
        <w:t xml:space="preserve"> </w:t>
      </w:r>
      <w:r>
        <w:rPr>
          <w:color w:val="2B2A29"/>
          <w:w w:val="105"/>
        </w:rPr>
        <w:t>value</w:t>
      </w:r>
      <w:r>
        <w:rPr>
          <w:color w:val="2B2A29"/>
          <w:spacing w:val="-13"/>
          <w:w w:val="105"/>
        </w:rPr>
        <w:t xml:space="preserve"> </w:t>
      </w:r>
      <w:r>
        <w:rPr>
          <w:color w:val="2B2A29"/>
          <w:w w:val="105"/>
        </w:rPr>
        <w:t>of</w:t>
      </w:r>
      <w:r>
        <w:rPr>
          <w:color w:val="2B2A29"/>
          <w:spacing w:val="-12"/>
          <w:w w:val="105"/>
        </w:rPr>
        <w:t xml:space="preserve"> </w:t>
      </w:r>
      <w:r>
        <w:rPr>
          <w:color w:val="2B2A29"/>
          <w:w w:val="105"/>
        </w:rPr>
        <w:t>the</w:t>
      </w:r>
      <w:r>
        <w:rPr>
          <w:color w:val="2B2A29"/>
          <w:spacing w:val="-13"/>
          <w:w w:val="105"/>
        </w:rPr>
        <w:t xml:space="preserve"> </w:t>
      </w:r>
      <w:r>
        <w:rPr>
          <w:color w:val="2B2A29"/>
          <w:w w:val="105"/>
        </w:rPr>
        <w:t>integer</w:t>
      </w:r>
      <w:r>
        <w:rPr>
          <w:color w:val="2B2A29"/>
          <w:spacing w:val="-12"/>
          <w:w w:val="105"/>
        </w:rPr>
        <w:t xml:space="preserve"> </w:t>
      </w:r>
      <w:r>
        <w:rPr>
          <w:color w:val="2B2A29"/>
          <w:w w:val="105"/>
        </w:rPr>
        <w:t>variable</w:t>
      </w:r>
      <w:r>
        <w:rPr>
          <w:color w:val="2B2A29"/>
          <w:spacing w:val="-12"/>
          <w:w w:val="105"/>
        </w:rPr>
        <w:t xml:space="preserve"> </w:t>
      </w:r>
      <w:r>
        <w:rPr>
          <w:rFonts w:ascii="宋体" w:hAnsi="宋体"/>
          <w:color w:val="2B2A29"/>
          <w:w w:val="105"/>
        </w:rPr>
        <w:t>i</w:t>
      </w:r>
      <w:r>
        <w:rPr>
          <w:color w:val="2B2A29"/>
          <w:w w:val="105"/>
        </w:rPr>
        <w:t>.</w:t>
      </w:r>
      <w:r>
        <w:rPr>
          <w:color w:val="2B2A29"/>
          <w:spacing w:val="-13"/>
          <w:w w:val="105"/>
        </w:rPr>
        <w:t xml:space="preserve"> </w:t>
      </w:r>
      <w:r>
        <w:rPr>
          <w:color w:val="2B2A29"/>
          <w:w w:val="105"/>
        </w:rPr>
        <w:t>Here’s</w:t>
      </w:r>
      <w:r>
        <w:rPr>
          <w:color w:val="2B2A29"/>
          <w:spacing w:val="-12"/>
          <w:w w:val="105"/>
        </w:rPr>
        <w:t xml:space="preserve"> </w:t>
      </w:r>
      <w:r>
        <w:rPr>
          <w:color w:val="2B2A29"/>
          <w:w w:val="105"/>
        </w:rPr>
        <w:t>an</w:t>
      </w:r>
      <w:r>
        <w:rPr>
          <w:color w:val="2B2A29"/>
          <w:spacing w:val="-13"/>
          <w:w w:val="105"/>
        </w:rPr>
        <w:t xml:space="preserve"> </w:t>
      </w:r>
      <w:r>
        <w:rPr>
          <w:color w:val="2B2A29"/>
          <w:w w:val="105"/>
        </w:rPr>
        <w:t>example:</w:t>
      </w:r>
    </w:p>
    <w:p>
      <w:pPr>
        <w:pStyle w:val="11"/>
        <w:spacing w:before="198" w:line="273" w:lineRule="auto"/>
        <w:ind w:left="520" w:right="266" w:firstLine="359"/>
      </w:pPr>
      <w:r>
        <w:rPr>
          <w:color w:val="2B2A29"/>
          <w:w w:val="105"/>
        </w:rPr>
        <w:t>在</w:t>
      </w:r>
      <w:r>
        <w:rPr>
          <w:rFonts w:ascii="宋体" w:hAnsi="宋体"/>
          <w:color w:val="2B2A29"/>
          <w:w w:val="105"/>
        </w:rPr>
        <w:t>fork</w:t>
      </w:r>
      <w:r>
        <w:rPr>
          <w:color w:val="2B2A29"/>
          <w:w w:val="105"/>
        </w:rPr>
        <w:t>块和</w:t>
      </w:r>
      <w:r>
        <w:rPr>
          <w:rFonts w:ascii="宋体" w:hAnsi="宋体"/>
          <w:color w:val="2B2A29"/>
          <w:w w:val="105"/>
        </w:rPr>
        <w:t>W3</w:t>
      </w:r>
      <w:r>
        <w:rPr>
          <w:color w:val="2B2A29"/>
          <w:w w:val="105"/>
        </w:rPr>
        <w:t>中，更改</w:t>
      </w:r>
      <w:r>
        <w:rPr>
          <w:rFonts w:ascii="宋体" w:hAnsi="宋体"/>
          <w:color w:val="2B2A29"/>
          <w:w w:val="105"/>
        </w:rPr>
        <w:t>映射</w:t>
      </w:r>
      <w:r>
        <w:rPr>
          <w:color w:val="2B2A29"/>
          <w:w w:val="105"/>
        </w:rPr>
        <w:t>变量</w:t>
      </w:r>
      <w:r>
        <w:rPr>
          <w:rFonts w:ascii="宋体" w:hAnsi="宋体"/>
          <w:color w:val="2B2A29"/>
          <w:w w:val="105"/>
        </w:rPr>
        <w:t>m</w:t>
      </w:r>
      <w:r>
        <w:rPr>
          <w:color w:val="2B2A29"/>
          <w:w w:val="105"/>
        </w:rPr>
        <w:t>的值并更改整数变量</w:t>
      </w:r>
      <w:r>
        <w:rPr>
          <w:rFonts w:ascii="宋体" w:hAnsi="宋体"/>
          <w:color w:val="2B2A29"/>
          <w:w w:val="105"/>
        </w:rPr>
        <w:t>i</w:t>
      </w:r>
      <w:r>
        <w:rPr>
          <w:color w:val="2B2A29"/>
          <w:w w:val="105"/>
        </w:rPr>
        <w:t>的值。下面是一</w:t>
      </w:r>
      <w:r>
        <w:rPr>
          <w:color w:val="2B2A29"/>
          <w:spacing w:val="-13"/>
          <w:w w:val="105"/>
        </w:rPr>
        <w:t>个</w:t>
      </w:r>
      <w:r>
        <w:rPr>
          <w:color w:val="2B2A29"/>
          <w:w w:val="105"/>
        </w:rPr>
        <w:t>示例：</w:t>
      </w:r>
    </w:p>
    <w:p>
      <w:r>
        <w:rPr>
          <w:rFonts w:ascii="宋体"/>
          <w:color w:val="2B2A29"/>
        </w:rPr>
        <w:t>i = 123</w:t>
      </w:r>
    </w:p>
    <w:p>
      <w:pPr>
        <w:pStyle w:val="11"/>
        <w:spacing w:before="158"/>
        <w:ind w:left="520"/>
        <w:jc w:val="both"/>
        <w:rPr>
          <w:rFonts w:ascii="宋体"/>
        </w:rPr>
      </w:pPr>
      <w:r>
        <w:rPr>
          <w:rFonts w:ascii="宋体"/>
          <w:color w:val="2B2A29"/>
        </w:rPr>
        <w:t>i=123</w:t>
      </w:r>
    </w:p>
    <w:p>
      <w:r>
        <w:rPr>
          <w:rFonts w:ascii="宋体"/>
          <w:color w:val="2B2A29"/>
        </w:rPr>
        <w:t>m["name"] = "Moose"</w:t>
      </w:r>
      <w:r>
        <w:rPr>
          <w:rFonts w:ascii="宋体"/>
          <w:color w:val="2B2A29"/>
          <w:spacing w:val="1"/>
        </w:rPr>
        <w:t xml:space="preserve"> </w:t>
      </w:r>
      <w:r>
        <w:rPr>
          <w:rFonts w:ascii="宋体"/>
          <w:color w:val="2B2A29"/>
        </w:rPr>
        <w:t>m["street"]</w:t>
      </w:r>
      <w:r>
        <w:rPr>
          <w:rFonts w:ascii="宋体"/>
          <w:color w:val="2B2A29"/>
          <w:spacing w:val="-6"/>
        </w:rPr>
        <w:t xml:space="preserve"> </w:t>
      </w:r>
      <w:r>
        <w:rPr>
          <w:rFonts w:ascii="宋体"/>
          <w:color w:val="2B2A29"/>
        </w:rPr>
        <w:t>=</w:t>
      </w:r>
      <w:r>
        <w:rPr>
          <w:rFonts w:ascii="宋体"/>
          <w:color w:val="2B2A29"/>
          <w:spacing w:val="-5"/>
        </w:rPr>
        <w:t xml:space="preserve"> </w:t>
      </w:r>
      <w:r>
        <w:rPr>
          <w:rFonts w:ascii="宋体"/>
          <w:color w:val="2B2A29"/>
        </w:rPr>
        <w:t>"Wall</w:t>
      </w:r>
      <w:r>
        <w:rPr>
          <w:rFonts w:ascii="宋体"/>
          <w:color w:val="2B2A29"/>
          <w:spacing w:val="-5"/>
        </w:rPr>
        <w:t xml:space="preserve"> </w:t>
      </w:r>
      <w:r>
        <w:rPr>
          <w:rFonts w:ascii="宋体"/>
          <w:color w:val="2B2A29"/>
        </w:rPr>
        <w:t>Street"</w:t>
      </w:r>
    </w:p>
    <w:p>
      <w:pPr>
        <w:pStyle w:val="11"/>
        <w:spacing w:before="38" w:line="273" w:lineRule="auto"/>
        <w:ind w:left="1180" w:right="4806"/>
        <w:rPr>
          <w:rFonts w:ascii="宋体"/>
        </w:rPr>
      </w:pPr>
      <w:r>
        <w:rPr>
          <w:rFonts w:ascii="宋体"/>
          <w:color w:val="2B2A29"/>
        </w:rPr>
        <w:t>m[“name”]=“Moose”m[“street”]=”华尔街</w:t>
      </w:r>
      <w:r>
        <w:rPr>
          <w:rFonts w:ascii="宋体"/>
          <w:color w:val="2B2A29"/>
          <w:spacing w:val="-5"/>
        </w:rPr>
        <w:t>“</w:t>
      </w:r>
    </w:p>
    <w:p>
      <w:r>
        <w:rPr>
          <w:color w:val="2B2A29"/>
          <w:spacing w:val="-1"/>
          <w:w w:val="105"/>
        </w:rPr>
        <w:t>Note</w:t>
      </w:r>
      <w:r>
        <w:rPr>
          <w:color w:val="2B2A29"/>
          <w:spacing w:val="-15"/>
          <w:w w:val="105"/>
        </w:rPr>
        <w:t xml:space="preserve"> </w:t>
      </w:r>
      <w:r>
        <w:rPr>
          <w:color w:val="2B2A29"/>
          <w:spacing w:val="-1"/>
          <w:w w:val="105"/>
        </w:rPr>
        <w:t>that</w:t>
      </w:r>
      <w:r>
        <w:rPr>
          <w:color w:val="2B2A29"/>
          <w:spacing w:val="-15"/>
          <w:w w:val="105"/>
        </w:rPr>
        <w:t xml:space="preserve"> </w:t>
      </w:r>
      <w:r>
        <w:rPr>
          <w:color w:val="2B2A29"/>
          <w:spacing w:val="-1"/>
          <w:w w:val="105"/>
        </w:rPr>
        <w:t>line</w:t>
      </w:r>
      <w:r>
        <w:rPr>
          <w:color w:val="2B2A29"/>
          <w:spacing w:val="-14"/>
          <w:w w:val="105"/>
        </w:rPr>
        <w:t xml:space="preserve"> </w:t>
      </w:r>
      <w:r>
        <w:rPr>
          <w:color w:val="2B2A29"/>
          <w:spacing w:val="-1"/>
          <w:w w:val="105"/>
        </w:rPr>
        <w:t>34</w:t>
      </w:r>
      <w:r>
        <w:rPr>
          <w:color w:val="2B2A29"/>
          <w:spacing w:val="-15"/>
          <w:w w:val="105"/>
        </w:rPr>
        <w:t xml:space="preserve"> </w:t>
      </w:r>
      <w:r>
        <w:rPr>
          <w:color w:val="2B2A29"/>
          <w:spacing w:val="-1"/>
          <w:w w:val="105"/>
        </w:rPr>
        <w:t>waits</w:t>
      </w:r>
      <w:r>
        <w:rPr>
          <w:color w:val="2B2A29"/>
          <w:spacing w:val="-14"/>
          <w:w w:val="105"/>
        </w:rPr>
        <w:t xml:space="preserve"> </w:t>
      </w:r>
      <w:r>
        <w:rPr>
          <w:color w:val="2B2A29"/>
          <w:spacing w:val="-1"/>
          <w:w w:val="105"/>
        </w:rPr>
        <w:t>for</w:t>
      </w:r>
      <w:r>
        <w:rPr>
          <w:color w:val="2B2A29"/>
          <w:spacing w:val="-15"/>
          <w:w w:val="105"/>
        </w:rPr>
        <w:t xml:space="preserve"> </w:t>
      </w:r>
      <w:r>
        <w:rPr>
          <w:color w:val="2B2A29"/>
          <w:spacing w:val="-1"/>
          <w:w w:val="105"/>
        </w:rPr>
        <w:t>worker</w:t>
      </w:r>
      <w:r>
        <w:rPr>
          <w:color w:val="2B2A29"/>
          <w:spacing w:val="-14"/>
          <w:w w:val="105"/>
        </w:rPr>
        <w:t xml:space="preserve"> </w:t>
      </w:r>
      <w:r>
        <w:rPr>
          <w:rFonts w:ascii="宋体"/>
          <w:color w:val="2B2A29"/>
          <w:w w:val="105"/>
        </w:rPr>
        <w:t>W3</w:t>
      </w:r>
      <w:r>
        <w:rPr>
          <w:rFonts w:ascii="宋体"/>
          <w:color w:val="2B2A29"/>
          <w:spacing w:val="-72"/>
          <w:w w:val="105"/>
        </w:rPr>
        <w:t xml:space="preserve"> </w:t>
      </w:r>
      <w:r>
        <w:rPr>
          <w:color w:val="2B2A29"/>
          <w:w w:val="105"/>
        </w:rPr>
        <w:t>to</w:t>
      </w:r>
      <w:r>
        <w:rPr>
          <w:color w:val="2B2A29"/>
          <w:spacing w:val="-15"/>
          <w:w w:val="105"/>
        </w:rPr>
        <w:t xml:space="preserve"> </w:t>
      </w:r>
      <w:r>
        <w:rPr>
          <w:color w:val="2B2A29"/>
          <w:w w:val="105"/>
        </w:rPr>
        <w:t>finish.</w:t>
      </w:r>
      <w:r>
        <w:rPr>
          <w:color w:val="2B2A29"/>
          <w:spacing w:val="-15"/>
          <w:w w:val="105"/>
        </w:rPr>
        <w:t xml:space="preserve"> </w:t>
      </w:r>
      <w:r>
        <w:rPr>
          <w:color w:val="2B2A29"/>
          <w:w w:val="105"/>
        </w:rPr>
        <w:t>Then</w:t>
      </w:r>
      <w:r>
        <w:rPr>
          <w:color w:val="2B2A29"/>
          <w:spacing w:val="-14"/>
          <w:w w:val="105"/>
        </w:rPr>
        <w:t xml:space="preserve"> </w:t>
      </w:r>
      <w:r>
        <w:rPr>
          <w:color w:val="2B2A29"/>
          <w:w w:val="105"/>
        </w:rPr>
        <w:t>lines</w:t>
      </w:r>
      <w:r>
        <w:rPr>
          <w:color w:val="2B2A29"/>
          <w:spacing w:val="-15"/>
          <w:w w:val="105"/>
        </w:rPr>
        <w:t xml:space="preserve"> </w:t>
      </w:r>
      <w:r>
        <w:rPr>
          <w:color w:val="2B2A29"/>
          <w:w w:val="105"/>
        </w:rPr>
        <w:t>38</w:t>
      </w:r>
      <w:r>
        <w:rPr>
          <w:color w:val="2B2A29"/>
          <w:spacing w:val="-14"/>
          <w:w w:val="105"/>
        </w:rPr>
        <w:t xml:space="preserve"> </w:t>
      </w:r>
      <w:r>
        <w:rPr>
          <w:color w:val="2B2A29"/>
          <w:w w:val="105"/>
        </w:rPr>
        <w:t>and</w:t>
      </w:r>
      <w:r>
        <w:rPr>
          <w:color w:val="2B2A29"/>
          <w:spacing w:val="-15"/>
          <w:w w:val="105"/>
        </w:rPr>
        <w:t xml:space="preserve"> </w:t>
      </w:r>
      <w:r>
        <w:rPr>
          <w:color w:val="2B2A29"/>
          <w:w w:val="105"/>
        </w:rPr>
        <w:t>39</w:t>
      </w:r>
      <w:r>
        <w:rPr>
          <w:color w:val="2B2A29"/>
          <w:spacing w:val="-14"/>
          <w:w w:val="105"/>
        </w:rPr>
        <w:t xml:space="preserve"> </w:t>
      </w:r>
      <w:r>
        <w:rPr>
          <w:color w:val="2B2A29"/>
          <w:w w:val="105"/>
        </w:rPr>
        <w:t>within</w:t>
      </w:r>
      <w:r>
        <w:rPr>
          <w:color w:val="2B2A29"/>
          <w:spacing w:val="-15"/>
          <w:w w:val="105"/>
        </w:rPr>
        <w:t xml:space="preserve"> </w:t>
      </w:r>
      <w:r>
        <w:rPr>
          <w:color w:val="2B2A29"/>
          <w:w w:val="105"/>
        </w:rPr>
        <w:t>the</w:t>
      </w:r>
      <w:r>
        <w:rPr>
          <w:color w:val="2B2A29"/>
          <w:spacing w:val="-14"/>
          <w:w w:val="105"/>
        </w:rPr>
        <w:t xml:space="preserve"> </w:t>
      </w:r>
      <w:r>
        <w:rPr>
          <w:rFonts w:ascii="宋体"/>
          <w:color w:val="2B2A29"/>
          <w:w w:val="105"/>
        </w:rPr>
        <w:t>W2</w:t>
      </w:r>
      <w:r>
        <w:rPr>
          <w:rFonts w:ascii="宋体"/>
          <w:color w:val="2B2A29"/>
          <w:spacing w:val="-73"/>
          <w:w w:val="105"/>
        </w:rPr>
        <w:t xml:space="preserve"> </w:t>
      </w:r>
      <w:r>
        <w:rPr>
          <w:color w:val="2B2A29"/>
          <w:w w:val="105"/>
        </w:rPr>
        <w:t>block</w:t>
      </w:r>
      <w:r>
        <w:rPr>
          <w:color w:val="2B2A29"/>
          <w:spacing w:val="-54"/>
          <w:w w:val="105"/>
        </w:rPr>
        <w:t xml:space="preserve"> </w:t>
      </w:r>
      <w:r>
        <w:rPr>
          <w:color w:val="2B2A29"/>
          <w:w w:val="105"/>
        </w:rPr>
        <w:t>change</w:t>
      </w:r>
      <w:r>
        <w:rPr>
          <w:color w:val="2B2A29"/>
          <w:spacing w:val="-15"/>
          <w:w w:val="105"/>
        </w:rPr>
        <w:t xml:space="preserve"> </w:t>
      </w:r>
      <w:r>
        <w:rPr>
          <w:color w:val="2B2A29"/>
          <w:w w:val="105"/>
        </w:rPr>
        <w:t>the</w:t>
      </w:r>
      <w:r>
        <w:rPr>
          <w:color w:val="2B2A29"/>
          <w:spacing w:val="-14"/>
          <w:w w:val="105"/>
        </w:rPr>
        <w:t xml:space="preserve"> </w:t>
      </w:r>
      <w:r>
        <w:rPr>
          <w:color w:val="2B2A29"/>
          <w:w w:val="105"/>
        </w:rPr>
        <w:t>value</w:t>
      </w:r>
      <w:r>
        <w:rPr>
          <w:color w:val="2B2A29"/>
          <w:spacing w:val="-14"/>
          <w:w w:val="105"/>
        </w:rPr>
        <w:t xml:space="preserve"> </w:t>
      </w:r>
      <w:r>
        <w:rPr>
          <w:color w:val="2B2A29"/>
          <w:w w:val="105"/>
        </w:rPr>
        <w:t>of</w:t>
      </w:r>
      <w:r>
        <w:rPr>
          <w:color w:val="2B2A29"/>
          <w:spacing w:val="-14"/>
          <w:w w:val="105"/>
        </w:rPr>
        <w:t xml:space="preserve"> </w:t>
      </w:r>
      <w:r>
        <w:rPr>
          <w:color w:val="2B2A29"/>
          <w:w w:val="105"/>
        </w:rPr>
        <w:t>the</w:t>
      </w:r>
      <w:r>
        <w:rPr>
          <w:color w:val="2B2A29"/>
          <w:spacing w:val="-14"/>
          <w:w w:val="105"/>
        </w:rPr>
        <w:t xml:space="preserve"> </w:t>
      </w:r>
      <w:r>
        <w:rPr>
          <w:rFonts w:ascii="宋体"/>
          <w:color w:val="2B2A29"/>
          <w:w w:val="105"/>
        </w:rPr>
        <w:t>string</w:t>
      </w:r>
      <w:r>
        <w:rPr>
          <w:rFonts w:ascii="宋体"/>
          <w:color w:val="2B2A29"/>
          <w:spacing w:val="-72"/>
          <w:w w:val="105"/>
        </w:rPr>
        <w:t xml:space="preserve"> </w:t>
      </w:r>
      <w:r>
        <w:rPr>
          <w:color w:val="2B2A29"/>
          <w:w w:val="105"/>
        </w:rPr>
        <w:t>variable</w:t>
      </w:r>
      <w:r>
        <w:rPr>
          <w:color w:val="2B2A29"/>
          <w:spacing w:val="-14"/>
          <w:w w:val="105"/>
        </w:rPr>
        <w:t xml:space="preserve"> </w:t>
      </w:r>
      <w:r>
        <w:rPr>
          <w:rFonts w:ascii="宋体"/>
          <w:color w:val="2B2A29"/>
          <w:w w:val="105"/>
        </w:rPr>
        <w:t>s</w:t>
      </w:r>
      <w:r>
        <w:rPr>
          <w:rFonts w:ascii="宋体"/>
          <w:color w:val="2B2A29"/>
          <w:spacing w:val="-72"/>
          <w:w w:val="105"/>
        </w:rPr>
        <w:t xml:space="preserve"> </w:t>
      </w:r>
      <w:r>
        <w:rPr>
          <w:color w:val="2B2A29"/>
          <w:w w:val="105"/>
        </w:rPr>
        <w:t>and</w:t>
      </w:r>
      <w:r>
        <w:rPr>
          <w:color w:val="2B2A29"/>
          <w:spacing w:val="-14"/>
          <w:w w:val="105"/>
        </w:rPr>
        <w:t xml:space="preserve"> </w:t>
      </w:r>
      <w:r>
        <w:rPr>
          <w:color w:val="2B2A29"/>
          <w:w w:val="105"/>
        </w:rPr>
        <w:t>change</w:t>
      </w:r>
      <w:r>
        <w:rPr>
          <w:color w:val="2B2A29"/>
          <w:spacing w:val="-14"/>
          <w:w w:val="105"/>
        </w:rPr>
        <w:t xml:space="preserve"> </w:t>
      </w:r>
      <w:r>
        <w:rPr>
          <w:color w:val="2B2A29"/>
          <w:w w:val="105"/>
        </w:rPr>
        <w:t>the</w:t>
      </w:r>
      <w:r>
        <w:rPr>
          <w:color w:val="2B2A29"/>
          <w:spacing w:val="-15"/>
          <w:w w:val="105"/>
        </w:rPr>
        <w:t xml:space="preserve"> </w:t>
      </w:r>
      <w:r>
        <w:rPr>
          <w:color w:val="2B2A29"/>
          <w:w w:val="105"/>
        </w:rPr>
        <w:t>value</w:t>
      </w:r>
      <w:r>
        <w:rPr>
          <w:color w:val="2B2A29"/>
          <w:spacing w:val="-14"/>
          <w:w w:val="105"/>
        </w:rPr>
        <w:t xml:space="preserve"> </w:t>
      </w:r>
      <w:r>
        <w:rPr>
          <w:color w:val="2B2A29"/>
          <w:w w:val="105"/>
        </w:rPr>
        <w:t>of</w:t>
      </w:r>
      <w:r>
        <w:rPr>
          <w:color w:val="2B2A29"/>
          <w:spacing w:val="-14"/>
          <w:w w:val="105"/>
        </w:rPr>
        <w:t xml:space="preserve"> </w:t>
      </w:r>
      <w:r>
        <w:rPr>
          <w:color w:val="2B2A29"/>
          <w:w w:val="105"/>
        </w:rPr>
        <w:t>the</w:t>
      </w:r>
      <w:r>
        <w:rPr>
          <w:color w:val="2B2A29"/>
          <w:spacing w:val="-14"/>
          <w:w w:val="105"/>
        </w:rPr>
        <w:t xml:space="preserve"> </w:t>
      </w:r>
      <w:r>
        <w:rPr>
          <w:rFonts w:ascii="宋体"/>
          <w:color w:val="2B2A29"/>
          <w:w w:val="105"/>
        </w:rPr>
        <w:t>map</w:t>
      </w:r>
      <w:r>
        <w:rPr>
          <w:rFonts w:ascii="宋体"/>
          <w:color w:val="2B2A29"/>
          <w:spacing w:val="-72"/>
          <w:w w:val="105"/>
        </w:rPr>
        <w:t xml:space="preserve"> </w:t>
      </w:r>
      <w:r>
        <w:rPr>
          <w:color w:val="2B2A29"/>
          <w:w w:val="105"/>
        </w:rPr>
        <w:t>variable</w:t>
      </w:r>
      <w:r>
        <w:rPr>
          <w:color w:val="2B2A29"/>
          <w:spacing w:val="-14"/>
          <w:w w:val="105"/>
        </w:rPr>
        <w:t xml:space="preserve"> </w:t>
      </w:r>
      <w:r>
        <w:rPr>
          <w:rFonts w:ascii="宋体"/>
          <w:color w:val="2B2A29"/>
          <w:w w:val="105"/>
        </w:rPr>
        <w:t>m</w:t>
      </w:r>
      <w:r>
        <w:rPr>
          <w:color w:val="2B2A29"/>
          <w:w w:val="105"/>
        </w:rPr>
        <w:t>.</w:t>
      </w:r>
    </w:p>
    <w:p>
      <w:pPr>
        <w:pStyle w:val="11"/>
        <w:spacing w:before="158" w:line="273" w:lineRule="auto"/>
        <w:ind w:left="520" w:firstLine="359"/>
      </w:pPr>
      <w:r>
        <w:rPr>
          <w:color w:val="2B2A29"/>
          <w:spacing w:val="-1"/>
          <w:w w:val="105"/>
        </w:rPr>
        <w:t>注意，</w:t>
      </w:r>
      <w:r>
        <w:rPr>
          <w:color w:val="2B2A29"/>
          <w:spacing w:val="-15"/>
          <w:w w:val="105"/>
        </w:rPr>
        <w:t>第</w:t>
      </w:r>
      <w:r>
        <w:rPr>
          <w:color w:val="2B2A29"/>
          <w:spacing w:val="-1"/>
          <w:w w:val="105"/>
        </w:rPr>
        <w:t>34行等待工人</w:t>
      </w:r>
      <w:r>
        <w:rPr>
          <w:rFonts w:ascii="宋体"/>
          <w:color w:val="2B2A29"/>
          <w:w w:val="105"/>
        </w:rPr>
        <w:t>W3</w:t>
      </w:r>
      <w:r>
        <w:rPr>
          <w:color w:val="2B2A29"/>
          <w:w w:val="105"/>
        </w:rPr>
        <w:t>完成。然后</w:t>
      </w:r>
      <w:r>
        <w:rPr>
          <w:rFonts w:ascii="宋体"/>
          <w:color w:val="2B2A29"/>
          <w:w w:val="105"/>
        </w:rPr>
        <w:t>W2</w:t>
      </w:r>
      <w:r>
        <w:rPr>
          <w:color w:val="2B2A29"/>
          <w:w w:val="105"/>
        </w:rPr>
        <w:t>块内</w:t>
      </w:r>
      <w:r>
        <w:rPr>
          <w:color w:val="2B2A29"/>
          <w:spacing w:val="-15"/>
          <w:w w:val="105"/>
        </w:rPr>
        <w:t>的</w:t>
      </w:r>
      <w:r>
        <w:rPr>
          <w:color w:val="2B2A29"/>
          <w:w w:val="105"/>
        </w:rPr>
        <w:t>线38和39改变</w:t>
      </w:r>
      <w:r>
        <w:rPr>
          <w:rFonts w:ascii="宋体"/>
          <w:color w:val="2B2A29"/>
          <w:w w:val="105"/>
        </w:rPr>
        <w:t>字符串</w:t>
      </w:r>
      <w:r>
        <w:rPr>
          <w:color w:val="2B2A29"/>
          <w:w w:val="105"/>
        </w:rPr>
        <w:t>变量</w:t>
      </w:r>
      <w:r>
        <w:rPr>
          <w:rFonts w:ascii="宋体"/>
          <w:color w:val="2B2A29"/>
          <w:w w:val="105"/>
        </w:rPr>
        <w:t>s</w:t>
      </w:r>
      <w:r>
        <w:rPr>
          <w:color w:val="2B2A29"/>
          <w:w w:val="105"/>
        </w:rPr>
        <w:t>的值并改变</w:t>
      </w:r>
      <w:r>
        <w:rPr>
          <w:rFonts w:ascii="宋体"/>
          <w:color w:val="2B2A29"/>
          <w:w w:val="105"/>
        </w:rPr>
        <w:t>映射</w:t>
      </w:r>
      <w:r>
        <w:rPr>
          <w:color w:val="2B2A29"/>
          <w:w w:val="105"/>
        </w:rPr>
        <w:t>变量</w:t>
      </w:r>
      <w:r>
        <w:rPr>
          <w:rFonts w:ascii="宋体"/>
          <w:color w:val="2B2A29"/>
          <w:w w:val="105"/>
        </w:rPr>
        <w:t>m</w:t>
      </w:r>
      <w:r>
        <w:rPr>
          <w:color w:val="2B2A29"/>
          <w:w w:val="105"/>
        </w:rPr>
        <w:t>的值。</w:t>
      </w:r>
    </w:p>
    <w:p>
      <w:r>
        <w:rPr>
          <w:color w:val="2B2A29"/>
          <w:w w:val="105"/>
        </w:rPr>
        <w:t>Here’s</w:t>
      </w:r>
      <w:r>
        <w:rPr>
          <w:color w:val="2B2A29"/>
          <w:spacing w:val="-14"/>
          <w:w w:val="105"/>
        </w:rPr>
        <w:t xml:space="preserve"> </w:t>
      </w:r>
      <w:r>
        <w:rPr>
          <w:color w:val="2B2A29"/>
          <w:w w:val="105"/>
        </w:rPr>
        <w:t>an</w:t>
      </w:r>
      <w:r>
        <w:rPr>
          <w:color w:val="2B2A29"/>
          <w:spacing w:val="-13"/>
          <w:w w:val="105"/>
        </w:rPr>
        <w:t xml:space="preserve"> </w:t>
      </w:r>
      <w:r>
        <w:rPr>
          <w:color w:val="2B2A29"/>
          <w:w w:val="105"/>
        </w:rPr>
        <w:t>example:</w:t>
      </w:r>
    </w:p>
    <w:p>
      <w:pPr>
        <w:pStyle w:val="11"/>
        <w:spacing w:before="12"/>
        <w:ind w:left="880"/>
      </w:pPr>
      <w:r>
        <w:rPr>
          <w:color w:val="2B2A29"/>
          <w:w w:val="105"/>
        </w:rPr>
        <w:t>下面是一个示例：</w:t>
      </w:r>
    </w:p>
    <w:p>
      <w:pPr>
        <w:spacing w:after="0"/>
        <w:sectPr>
          <w:pgSz w:w="10080" w:h="14400"/>
          <w:pgMar w:top="1260" w:right="560" w:bottom="1260" w:left="560" w:header="1037" w:footer="1070" w:gutter="0"/>
          <w:cols w:space="720" w:num="1"/>
        </w:sectPr>
      </w:pPr>
    </w:p>
    <w:p>
      <w:pPr>
        <w:pStyle w:val="11"/>
        <w:spacing w:before="9"/>
        <w:rPr>
          <w:sz w:val="14"/>
        </w:rPr>
      </w:pPr>
    </w:p>
    <w:p>
      <w:r>
        <w:rPr>
          <w:rFonts w:ascii="宋体"/>
          <w:color w:val="2B2A29"/>
        </w:rPr>
        <w:t>i = 123</w:t>
      </w:r>
    </w:p>
    <w:p>
      <w:pPr>
        <w:pStyle w:val="11"/>
        <w:spacing w:before="68"/>
        <w:ind w:left="820"/>
        <w:rPr>
          <w:rFonts w:ascii="宋体"/>
        </w:rPr>
      </w:pPr>
      <w:bookmarkStart w:id="146" w:name="_bookmark141"/>
      <w:bookmarkEnd w:id="146"/>
      <w:r>
        <w:rPr>
          <w:rFonts w:ascii="宋体"/>
          <w:color w:val="2B2A29"/>
        </w:rPr>
        <w:t>i=123</w:t>
      </w:r>
    </w:p>
    <w:p>
      <w:r>
        <w:rPr>
          <w:rFonts w:ascii="宋体"/>
          <w:color w:val="2B2A29"/>
        </w:rPr>
        <w:t>m["name"] = "Moose"</w:t>
      </w:r>
      <w:r>
        <w:rPr>
          <w:rFonts w:ascii="宋体"/>
          <w:color w:val="2B2A29"/>
          <w:spacing w:val="1"/>
        </w:rPr>
        <w:t xml:space="preserve"> </w:t>
      </w:r>
      <w:r>
        <w:rPr>
          <w:rFonts w:ascii="宋体"/>
          <w:color w:val="2B2A29"/>
        </w:rPr>
        <w:t>m["street"]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"Wall</w:t>
      </w:r>
      <w:r>
        <w:rPr>
          <w:rFonts w:ascii="宋体"/>
          <w:color w:val="2B2A29"/>
          <w:spacing w:val="-6"/>
        </w:rPr>
        <w:t xml:space="preserve"> </w:t>
      </w:r>
      <w:r>
        <w:rPr>
          <w:rFonts w:ascii="宋体"/>
          <w:color w:val="2B2A29"/>
        </w:rPr>
        <w:t>Street"</w:t>
      </w:r>
      <w:r>
        <w:rPr>
          <w:rFonts w:ascii="宋体"/>
          <w:color w:val="2B2A29"/>
          <w:spacing w:val="-107"/>
        </w:rPr>
        <w:t xml:space="preserve"> </w:t>
      </w:r>
      <w:r>
        <w:rPr>
          <w:rFonts w:ascii="宋体"/>
          <w:color w:val="2B2A29"/>
        </w:rPr>
        <w:t>m["city"] = "Manhattan"</w:t>
      </w:r>
    </w:p>
    <w:p>
      <w:pPr>
        <w:pStyle w:val="11"/>
        <w:spacing w:before="38" w:line="273" w:lineRule="auto"/>
        <w:ind w:left="820" w:right="5168"/>
        <w:rPr>
          <w:rFonts w:ascii="宋体"/>
        </w:rPr>
      </w:pPr>
      <w:r>
        <w:rPr>
          <w:rFonts w:ascii="宋体"/>
          <w:color w:val="2B2A29"/>
        </w:rPr>
        <w:t>m[“name”]=“Moose”m[“street”]=”华尔街“m[”城市“]=”曼哈顿“</w:t>
      </w:r>
    </w:p>
    <w:p>
      <w:r>
        <w:rPr>
          <w:rFonts w:ascii="宋体"/>
          <w:color w:val="2B2A29"/>
        </w:rPr>
        <w:t>s = "Ballerina"</w:t>
      </w:r>
    </w:p>
    <w:p>
      <w:pPr>
        <w:pStyle w:val="11"/>
        <w:spacing w:line="278" w:lineRule="exact"/>
        <w:ind w:left="820"/>
        <w:rPr>
          <w:rFonts w:ascii="宋体"/>
        </w:rPr>
      </w:pPr>
      <w:r>
        <w:rPr>
          <w:rFonts w:ascii="宋体"/>
          <w:color w:val="2B2A29"/>
        </w:rPr>
        <w:t>s=“芭蕾舞”</w:t>
      </w:r>
    </w:p>
    <w:p>
      <w:r>
        <w:rPr>
          <w:color w:val="2B2A29"/>
          <w:w w:val="105"/>
        </w:rPr>
        <w:t>Note</w:t>
      </w:r>
      <w:r>
        <w:rPr>
          <w:color w:val="2B2A29"/>
          <w:spacing w:val="-10"/>
          <w:w w:val="105"/>
        </w:rPr>
        <w:t xml:space="preserve"> </w:t>
      </w:r>
      <w:r>
        <w:rPr>
          <w:color w:val="2B2A29"/>
          <w:w w:val="105"/>
        </w:rPr>
        <w:t>that</w:t>
      </w:r>
      <w:r>
        <w:rPr>
          <w:color w:val="2B2A29"/>
          <w:spacing w:val="-9"/>
          <w:w w:val="105"/>
        </w:rPr>
        <w:t xml:space="preserve"> </w:t>
      </w:r>
      <w:r>
        <w:rPr>
          <w:color w:val="2B2A29"/>
          <w:w w:val="105"/>
        </w:rPr>
        <w:t>line</w:t>
      </w:r>
      <w:r>
        <w:rPr>
          <w:color w:val="2B2A29"/>
          <w:spacing w:val="-10"/>
          <w:w w:val="105"/>
        </w:rPr>
        <w:t xml:space="preserve"> </w:t>
      </w:r>
      <w:r>
        <w:rPr>
          <w:color w:val="2B2A29"/>
          <w:w w:val="105"/>
        </w:rPr>
        <w:t>43</w:t>
      </w:r>
      <w:r>
        <w:rPr>
          <w:color w:val="2B2A29"/>
          <w:spacing w:val="-9"/>
          <w:w w:val="105"/>
        </w:rPr>
        <w:t xml:space="preserve"> </w:t>
      </w:r>
      <w:r>
        <w:rPr>
          <w:color w:val="2B2A29"/>
          <w:w w:val="105"/>
        </w:rPr>
        <w:t>waits</w:t>
      </w:r>
      <w:r>
        <w:rPr>
          <w:color w:val="2B2A29"/>
          <w:spacing w:val="-10"/>
          <w:w w:val="105"/>
        </w:rPr>
        <w:t xml:space="preserve"> </w:t>
      </w:r>
      <w:r>
        <w:rPr>
          <w:color w:val="2B2A29"/>
          <w:w w:val="105"/>
        </w:rPr>
        <w:t>for</w:t>
      </w:r>
      <w:r>
        <w:rPr>
          <w:color w:val="2B2A29"/>
          <w:spacing w:val="-9"/>
          <w:w w:val="105"/>
        </w:rPr>
        <w:t xml:space="preserve"> </w:t>
      </w:r>
      <w:r>
        <w:rPr>
          <w:color w:val="2B2A29"/>
          <w:w w:val="105"/>
        </w:rPr>
        <w:t>both</w:t>
      </w:r>
      <w:r>
        <w:rPr>
          <w:color w:val="2B2A29"/>
          <w:spacing w:val="-9"/>
          <w:w w:val="105"/>
        </w:rPr>
        <w:t xml:space="preserve"> </w:t>
      </w:r>
      <w:r>
        <w:rPr>
          <w:color w:val="2B2A29"/>
          <w:w w:val="105"/>
        </w:rPr>
        <w:t>workers</w:t>
      </w:r>
      <w:r>
        <w:rPr>
          <w:color w:val="2B2A29"/>
          <w:spacing w:val="-10"/>
          <w:w w:val="105"/>
        </w:rPr>
        <w:t xml:space="preserve"> </w:t>
      </w:r>
      <w:r>
        <w:rPr>
          <w:rFonts w:ascii="宋体"/>
          <w:color w:val="2B2A29"/>
          <w:w w:val="105"/>
        </w:rPr>
        <w:t>W1</w:t>
      </w:r>
      <w:r>
        <w:rPr>
          <w:rFonts w:ascii="宋体"/>
          <w:color w:val="2B2A29"/>
          <w:spacing w:val="-67"/>
          <w:w w:val="105"/>
        </w:rPr>
        <w:t xml:space="preserve"> </w:t>
      </w:r>
      <w:r>
        <w:rPr>
          <w:color w:val="2B2A29"/>
          <w:w w:val="105"/>
        </w:rPr>
        <w:t>and</w:t>
      </w:r>
      <w:r>
        <w:rPr>
          <w:color w:val="2B2A29"/>
          <w:spacing w:val="-9"/>
          <w:w w:val="105"/>
        </w:rPr>
        <w:t xml:space="preserve"> </w:t>
      </w:r>
      <w:r>
        <w:rPr>
          <w:rFonts w:ascii="宋体"/>
          <w:color w:val="2B2A29"/>
          <w:w w:val="105"/>
        </w:rPr>
        <w:t>W2</w:t>
      </w:r>
      <w:r>
        <w:rPr>
          <w:rFonts w:ascii="宋体"/>
          <w:color w:val="2B2A29"/>
          <w:spacing w:val="-68"/>
          <w:w w:val="105"/>
        </w:rPr>
        <w:t xml:space="preserve"> </w:t>
      </w:r>
      <w:r>
        <w:rPr>
          <w:color w:val="2B2A29"/>
          <w:w w:val="105"/>
        </w:rPr>
        <w:t>to</w:t>
      </w:r>
      <w:r>
        <w:rPr>
          <w:color w:val="2B2A29"/>
          <w:spacing w:val="-9"/>
          <w:w w:val="105"/>
        </w:rPr>
        <w:t xml:space="preserve"> </w:t>
      </w:r>
      <w:r>
        <w:rPr>
          <w:color w:val="2B2A29"/>
          <w:w w:val="105"/>
        </w:rPr>
        <w:t>finish.</w:t>
      </w:r>
      <w:r>
        <w:rPr>
          <w:color w:val="2B2A29"/>
          <w:spacing w:val="-9"/>
          <w:w w:val="105"/>
        </w:rPr>
        <w:t xml:space="preserve"> </w:t>
      </w:r>
      <w:r>
        <w:rPr>
          <w:color w:val="2B2A29"/>
          <w:w w:val="105"/>
        </w:rPr>
        <w:t>If</w:t>
      </w:r>
      <w:r>
        <w:rPr>
          <w:color w:val="2B2A29"/>
          <w:spacing w:val="-10"/>
          <w:w w:val="105"/>
        </w:rPr>
        <w:t xml:space="preserve"> </w:t>
      </w:r>
      <w:r>
        <w:rPr>
          <w:color w:val="2B2A29"/>
          <w:w w:val="105"/>
        </w:rPr>
        <w:t>you</w:t>
      </w:r>
      <w:r>
        <w:rPr>
          <w:color w:val="2B2A29"/>
          <w:spacing w:val="-9"/>
          <w:w w:val="105"/>
        </w:rPr>
        <w:t xml:space="preserve"> </w:t>
      </w:r>
      <w:r>
        <w:rPr>
          <w:color w:val="2B2A29"/>
          <w:w w:val="105"/>
        </w:rPr>
        <w:t>looked</w:t>
      </w:r>
      <w:r>
        <w:rPr>
          <w:color w:val="2B2A29"/>
          <w:spacing w:val="-10"/>
          <w:w w:val="105"/>
        </w:rPr>
        <w:t xml:space="preserve"> </w:t>
      </w:r>
      <w:r>
        <w:rPr>
          <w:color w:val="2B2A29"/>
          <w:w w:val="105"/>
        </w:rPr>
        <w:t>at</w:t>
      </w:r>
      <w:r>
        <w:rPr>
          <w:color w:val="2B2A29"/>
          <w:spacing w:val="-9"/>
          <w:w w:val="105"/>
        </w:rPr>
        <w:t xml:space="preserve"> </w:t>
      </w:r>
      <w:r>
        <w:rPr>
          <w:color w:val="2B2A29"/>
          <w:w w:val="105"/>
        </w:rPr>
        <w:t>the</w:t>
      </w:r>
      <w:r>
        <w:rPr>
          <w:color w:val="2B2A29"/>
          <w:spacing w:val="-9"/>
          <w:w w:val="105"/>
        </w:rPr>
        <w:t xml:space="preserve"> </w:t>
      </w:r>
      <w:r>
        <w:rPr>
          <w:color w:val="2B2A29"/>
          <w:w w:val="105"/>
        </w:rPr>
        <w:t>final</w:t>
      </w:r>
      <w:r>
        <w:rPr>
          <w:color w:val="2B2A29"/>
          <w:spacing w:val="1"/>
          <w:w w:val="105"/>
        </w:rPr>
        <w:t xml:space="preserve"> </w:t>
      </w:r>
      <w:r>
        <w:rPr>
          <w:color w:val="2B2A29"/>
          <w:w w:val="105"/>
        </w:rPr>
        <w:t>output</w:t>
      </w:r>
      <w:r>
        <w:rPr>
          <w:color w:val="2B2A29"/>
          <w:spacing w:val="1"/>
          <w:w w:val="105"/>
        </w:rPr>
        <w:t xml:space="preserve"> </w:t>
      </w:r>
      <w:r>
        <w:rPr>
          <w:color w:val="2B2A29"/>
          <w:w w:val="105"/>
        </w:rPr>
        <w:t>of</w:t>
      </w:r>
      <w:r>
        <w:rPr>
          <w:color w:val="2B2A29"/>
          <w:spacing w:val="2"/>
          <w:w w:val="105"/>
        </w:rPr>
        <w:t xml:space="preserve"> </w:t>
      </w:r>
      <w:r>
        <w:rPr>
          <w:color w:val="2B2A29"/>
          <w:w w:val="105"/>
        </w:rPr>
        <w:t>our</w:t>
      </w:r>
      <w:r>
        <w:rPr>
          <w:color w:val="2B2A29"/>
          <w:spacing w:val="2"/>
          <w:w w:val="105"/>
        </w:rPr>
        <w:t xml:space="preserve"> </w:t>
      </w:r>
      <w:r>
        <w:rPr>
          <w:color w:val="2B2A29"/>
          <w:w w:val="105"/>
        </w:rPr>
        <w:t>program,</w:t>
      </w:r>
      <w:r>
        <w:rPr>
          <w:color w:val="2B2A29"/>
          <w:spacing w:val="2"/>
          <w:w w:val="105"/>
        </w:rPr>
        <w:t xml:space="preserve"> </w:t>
      </w:r>
      <w:r>
        <w:rPr>
          <w:color w:val="2B2A29"/>
          <w:w w:val="105"/>
        </w:rPr>
        <w:t>the</w:t>
      </w:r>
      <w:r>
        <w:rPr>
          <w:color w:val="2B2A29"/>
          <w:spacing w:val="2"/>
          <w:w w:val="105"/>
        </w:rPr>
        <w:t xml:space="preserve"> </w:t>
      </w:r>
      <w:r>
        <w:rPr>
          <w:color w:val="2B2A29"/>
          <w:w w:val="105"/>
        </w:rPr>
        <w:t>value</w:t>
      </w:r>
      <w:r>
        <w:rPr>
          <w:color w:val="2B2A29"/>
          <w:spacing w:val="1"/>
          <w:w w:val="105"/>
        </w:rPr>
        <w:t xml:space="preserve"> </w:t>
      </w:r>
      <w:r>
        <w:rPr>
          <w:color w:val="2B2A29"/>
          <w:w w:val="105"/>
        </w:rPr>
        <w:t>type</w:t>
      </w:r>
      <w:r>
        <w:rPr>
          <w:color w:val="2B2A29"/>
          <w:spacing w:val="2"/>
          <w:w w:val="105"/>
        </w:rPr>
        <w:t xml:space="preserve"> </w:t>
      </w:r>
      <w:r>
        <w:rPr>
          <w:color w:val="2B2A29"/>
          <w:w w:val="105"/>
        </w:rPr>
        <w:t>variables</w:t>
      </w:r>
      <w:r>
        <w:rPr>
          <w:color w:val="2B2A29"/>
          <w:spacing w:val="2"/>
          <w:w w:val="105"/>
        </w:rPr>
        <w:t xml:space="preserve"> </w:t>
      </w:r>
      <w:r>
        <w:rPr>
          <w:color w:val="2B2A29"/>
          <w:w w:val="105"/>
        </w:rPr>
        <w:t>have</w:t>
      </w:r>
      <w:r>
        <w:rPr>
          <w:color w:val="2B2A29"/>
          <w:spacing w:val="2"/>
          <w:w w:val="105"/>
        </w:rPr>
        <w:t xml:space="preserve"> </w:t>
      </w:r>
      <w:r>
        <w:rPr>
          <w:color w:val="2B2A29"/>
          <w:w w:val="105"/>
        </w:rPr>
        <w:t>changed</w:t>
      </w:r>
      <w:r>
        <w:rPr>
          <w:color w:val="2B2A29"/>
          <w:spacing w:val="2"/>
          <w:w w:val="105"/>
        </w:rPr>
        <w:t xml:space="preserve"> </w:t>
      </w:r>
      <w:r>
        <w:rPr>
          <w:color w:val="2B2A29"/>
          <w:w w:val="105"/>
        </w:rPr>
        <w:t>since</w:t>
      </w:r>
      <w:r>
        <w:rPr>
          <w:color w:val="2B2A29"/>
          <w:spacing w:val="1"/>
          <w:w w:val="105"/>
        </w:rPr>
        <w:t xml:space="preserve"> </w:t>
      </w:r>
      <w:r>
        <w:rPr>
          <w:color w:val="2B2A29"/>
          <w:w w:val="105"/>
        </w:rPr>
        <w:t>the</w:t>
      </w:r>
      <w:r>
        <w:rPr>
          <w:color w:val="2B2A29"/>
          <w:spacing w:val="2"/>
          <w:w w:val="105"/>
        </w:rPr>
        <w:t xml:space="preserve"> </w:t>
      </w:r>
      <w:r>
        <w:rPr>
          <w:color w:val="2B2A29"/>
          <w:w w:val="105"/>
        </w:rPr>
        <w:t>original</w:t>
      </w:r>
      <w:r>
        <w:rPr>
          <w:color w:val="2B2A29"/>
          <w:spacing w:val="2"/>
          <w:w w:val="105"/>
        </w:rPr>
        <w:t xml:space="preserve"> </w:t>
      </w:r>
      <w:r>
        <w:rPr>
          <w:color w:val="2B2A29"/>
          <w:w w:val="105"/>
        </w:rPr>
        <w:t>variables</w:t>
      </w:r>
      <w:r>
        <w:rPr>
          <w:color w:val="2B2A29"/>
          <w:spacing w:val="-55"/>
          <w:w w:val="105"/>
        </w:rPr>
        <w:t xml:space="preserve"> </w:t>
      </w:r>
      <w:r>
        <w:rPr>
          <w:color w:val="2B2A29"/>
          <w:w w:val="105"/>
        </w:rPr>
        <w:t>are</w:t>
      </w:r>
      <w:r>
        <w:rPr>
          <w:color w:val="2B2A29"/>
          <w:spacing w:val="1"/>
          <w:w w:val="105"/>
        </w:rPr>
        <w:t xml:space="preserve"> </w:t>
      </w:r>
      <w:r>
        <w:rPr>
          <w:color w:val="2B2A29"/>
          <w:w w:val="105"/>
        </w:rPr>
        <w:t>passed</w:t>
      </w:r>
      <w:r>
        <w:rPr>
          <w:color w:val="2B2A29"/>
          <w:spacing w:val="1"/>
          <w:w w:val="105"/>
        </w:rPr>
        <w:t xml:space="preserve"> </w:t>
      </w:r>
      <w:r>
        <w:rPr>
          <w:color w:val="2B2A29"/>
          <w:w w:val="105"/>
        </w:rPr>
        <w:t>on</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1"/>
          <w:w w:val="105"/>
        </w:rPr>
        <w:t xml:space="preserve"> </w:t>
      </w:r>
      <w:r>
        <w:rPr>
          <w:color w:val="2B2A29"/>
          <w:w w:val="105"/>
        </w:rPr>
        <w:t>workers.</w:t>
      </w:r>
      <w:r>
        <w:rPr>
          <w:color w:val="2B2A29"/>
          <w:spacing w:val="2"/>
          <w:w w:val="105"/>
        </w:rPr>
        <w:t xml:space="preserve"> </w:t>
      </w:r>
      <w:r>
        <w:rPr>
          <w:color w:val="2B2A29"/>
          <w:w w:val="105"/>
        </w:rPr>
        <w:t>Also,</w:t>
      </w:r>
      <w:r>
        <w:rPr>
          <w:color w:val="2B2A29"/>
          <w:spacing w:val="1"/>
          <w:w w:val="105"/>
        </w:rPr>
        <w:t xml:space="preserve"> </w:t>
      </w:r>
      <w:r>
        <w:rPr>
          <w:color w:val="2B2A29"/>
          <w:w w:val="105"/>
        </w:rPr>
        <w:t>the</w:t>
      </w:r>
      <w:r>
        <w:rPr>
          <w:color w:val="2B2A29"/>
          <w:spacing w:val="1"/>
          <w:w w:val="105"/>
        </w:rPr>
        <w:t xml:space="preserve"> </w:t>
      </w:r>
      <w:r>
        <w:rPr>
          <w:color w:val="2B2A29"/>
          <w:w w:val="105"/>
        </w:rPr>
        <w:t>internal</w:t>
      </w:r>
      <w:r>
        <w:rPr>
          <w:color w:val="2B2A29"/>
          <w:spacing w:val="1"/>
          <w:w w:val="105"/>
        </w:rPr>
        <w:t xml:space="preserve"> </w:t>
      </w:r>
      <w:r>
        <w:rPr>
          <w:color w:val="2B2A29"/>
          <w:w w:val="105"/>
        </w:rPr>
        <w:t>content</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reference</w:t>
      </w:r>
      <w:r>
        <w:rPr>
          <w:color w:val="2B2A29"/>
          <w:spacing w:val="1"/>
          <w:w w:val="105"/>
        </w:rPr>
        <w:t xml:space="preserve"> </w:t>
      </w:r>
      <w:r>
        <w:rPr>
          <w:color w:val="2B2A29"/>
          <w:w w:val="105"/>
        </w:rPr>
        <w:t>type</w:t>
      </w:r>
      <w:r>
        <w:rPr>
          <w:color w:val="2B2A29"/>
          <w:spacing w:val="1"/>
          <w:w w:val="105"/>
        </w:rPr>
        <w:t xml:space="preserve"> </w:t>
      </w:r>
      <w:r>
        <w:rPr>
          <w:color w:val="2B2A29"/>
          <w:w w:val="105"/>
        </w:rPr>
        <w:t>variables</w:t>
      </w:r>
      <w:r>
        <w:rPr>
          <w:color w:val="2B2A29"/>
          <w:spacing w:val="1"/>
          <w:w w:val="105"/>
        </w:rPr>
        <w:t xml:space="preserve"> </w:t>
      </w:r>
      <w:r>
        <w:rPr>
          <w:color w:val="2B2A29"/>
          <w:spacing w:val="-1"/>
          <w:w w:val="110"/>
        </w:rPr>
        <w:t>has</w:t>
      </w:r>
      <w:r>
        <w:rPr>
          <w:color w:val="2B2A29"/>
          <w:spacing w:val="-16"/>
          <w:w w:val="110"/>
        </w:rPr>
        <w:t xml:space="preserve"> </w:t>
      </w:r>
      <w:r>
        <w:rPr>
          <w:color w:val="2B2A29"/>
          <w:spacing w:val="-1"/>
          <w:w w:val="110"/>
        </w:rPr>
        <w:t>been</w:t>
      </w:r>
      <w:r>
        <w:rPr>
          <w:color w:val="2B2A29"/>
          <w:spacing w:val="-15"/>
          <w:w w:val="110"/>
        </w:rPr>
        <w:t xml:space="preserve"> </w:t>
      </w:r>
      <w:r>
        <w:rPr>
          <w:color w:val="2B2A29"/>
          <w:spacing w:val="-1"/>
          <w:w w:val="110"/>
        </w:rPr>
        <w:t>updated</w:t>
      </w:r>
      <w:r>
        <w:rPr>
          <w:color w:val="2B2A29"/>
          <w:spacing w:val="-16"/>
          <w:w w:val="110"/>
        </w:rPr>
        <w:t xml:space="preserve"> </w:t>
      </w:r>
      <w:r>
        <w:rPr>
          <w:color w:val="2B2A29"/>
          <w:spacing w:val="-1"/>
          <w:w w:val="110"/>
        </w:rPr>
        <w:t>since</w:t>
      </w:r>
      <w:r>
        <w:rPr>
          <w:color w:val="2B2A29"/>
          <w:spacing w:val="-15"/>
          <w:w w:val="110"/>
        </w:rPr>
        <w:t xml:space="preserve"> </w:t>
      </w:r>
      <w:r>
        <w:rPr>
          <w:color w:val="2B2A29"/>
          <w:spacing w:val="-1"/>
          <w:w w:val="110"/>
        </w:rPr>
        <w:t>they</w:t>
      </w:r>
      <w:r>
        <w:rPr>
          <w:color w:val="2B2A29"/>
          <w:spacing w:val="-16"/>
          <w:w w:val="110"/>
        </w:rPr>
        <w:t xml:space="preserve"> </w:t>
      </w:r>
      <w:r>
        <w:rPr>
          <w:color w:val="2B2A29"/>
          <w:spacing w:val="-1"/>
          <w:w w:val="110"/>
        </w:rPr>
        <w:t>are</w:t>
      </w:r>
      <w:r>
        <w:rPr>
          <w:color w:val="2B2A29"/>
          <w:spacing w:val="-15"/>
          <w:w w:val="110"/>
        </w:rPr>
        <w:t xml:space="preserve"> </w:t>
      </w:r>
      <w:r>
        <w:rPr>
          <w:color w:val="2B2A29"/>
          <w:spacing w:val="-1"/>
          <w:w w:val="110"/>
        </w:rPr>
        <w:t>passed</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as</w:t>
      </w:r>
      <w:r>
        <w:rPr>
          <w:color w:val="2B2A29"/>
          <w:spacing w:val="-16"/>
          <w:w w:val="110"/>
        </w:rPr>
        <w:t xml:space="preserve"> </w:t>
      </w:r>
      <w:r>
        <w:rPr>
          <w:color w:val="2B2A29"/>
          <w:spacing w:val="-1"/>
          <w:w w:val="110"/>
        </w:rPr>
        <w:t>a</w:t>
      </w:r>
      <w:r>
        <w:rPr>
          <w:color w:val="2B2A29"/>
          <w:spacing w:val="-15"/>
          <w:w w:val="110"/>
        </w:rPr>
        <w:t xml:space="preserve"> </w:t>
      </w:r>
      <w:r>
        <w:rPr>
          <w:color w:val="2B2A29"/>
          <w:spacing w:val="-1"/>
          <w:w w:val="110"/>
        </w:rPr>
        <w:t>reference</w:t>
      </w:r>
      <w:r>
        <w:rPr>
          <w:color w:val="2B2A29"/>
          <w:spacing w:val="-15"/>
          <w:w w:val="110"/>
        </w:rPr>
        <w:t xml:space="preserve"> </w:t>
      </w:r>
      <w:r>
        <w:rPr>
          <w:color w:val="2B2A29"/>
          <w:spacing w:val="-1"/>
          <w:w w:val="110"/>
        </w:rPr>
        <w:t>to</w:t>
      </w:r>
      <w:r>
        <w:rPr>
          <w:color w:val="2B2A29"/>
          <w:spacing w:val="-16"/>
          <w:w w:val="110"/>
        </w:rPr>
        <w:t xml:space="preserve"> </w:t>
      </w:r>
      <w:r>
        <w:rPr>
          <w:color w:val="2B2A29"/>
          <w:spacing w:val="-1"/>
          <w:w w:val="110"/>
        </w:rPr>
        <w:t>the</w:t>
      </w:r>
      <w:r>
        <w:rPr>
          <w:color w:val="2B2A29"/>
          <w:spacing w:val="-15"/>
          <w:w w:val="110"/>
        </w:rPr>
        <w:t xml:space="preserve"> </w:t>
      </w:r>
      <w:r>
        <w:rPr>
          <w:color w:val="2B2A29"/>
          <w:w w:val="110"/>
        </w:rPr>
        <w:t>workers.</w:t>
      </w:r>
    </w:p>
    <w:p>
      <w:pPr>
        <w:pStyle w:val="11"/>
        <w:spacing w:before="198" w:line="297" w:lineRule="auto"/>
        <w:ind w:left="160" w:right="536" w:firstLine="359"/>
      </w:pPr>
      <w:r>
        <w:rPr>
          <w:color w:val="2B2A29"/>
          <w:w w:val="105"/>
        </w:rPr>
        <w:t>注意，行43等待工人</w:t>
      </w:r>
      <w:r>
        <w:rPr>
          <w:rFonts w:ascii="宋体"/>
          <w:color w:val="2B2A29"/>
          <w:w w:val="105"/>
        </w:rPr>
        <w:t>W1</w:t>
      </w:r>
      <w:r>
        <w:rPr>
          <w:color w:val="2B2A29"/>
          <w:w w:val="105"/>
        </w:rPr>
        <w:t>和</w:t>
      </w:r>
      <w:r>
        <w:rPr>
          <w:rFonts w:ascii="宋体"/>
          <w:color w:val="2B2A29"/>
          <w:w w:val="105"/>
        </w:rPr>
        <w:t>W2</w:t>
      </w:r>
      <w:r>
        <w:rPr>
          <w:color w:val="2B2A29"/>
          <w:w w:val="105"/>
        </w:rPr>
        <w:t>完成。如果您查看程序的最终输出，</w:t>
      </w:r>
      <w:r>
        <w:rPr>
          <w:color w:val="2B2A29"/>
          <w:spacing w:val="2"/>
          <w:w w:val="105"/>
        </w:rPr>
        <w:t>则</w:t>
      </w:r>
      <w:r>
        <w:rPr>
          <w:color w:val="2B2A29"/>
          <w:w w:val="105"/>
        </w:rPr>
        <w:t>值类型变量已经更改</w:t>
      </w:r>
      <w:r>
        <w:rPr>
          <w:color w:val="2B2A29"/>
          <w:spacing w:val="2"/>
          <w:w w:val="105"/>
        </w:rPr>
        <w:t>，</w:t>
      </w:r>
      <w:r>
        <w:rPr>
          <w:color w:val="2B2A29"/>
          <w:w w:val="105"/>
        </w:rPr>
        <w:t>因为原始变量被传递给</w:t>
      </w:r>
      <w:r>
        <w:rPr>
          <w:color w:val="2B2A29"/>
          <w:spacing w:val="1"/>
          <w:w w:val="105"/>
        </w:rPr>
        <w:t>了</w:t>
      </w:r>
      <w:r>
        <w:rPr>
          <w:color w:val="2B2A29"/>
          <w:w w:val="105"/>
        </w:rPr>
        <w:t>工作人员。此外，引用类型变量的内部内容</w:t>
      </w:r>
      <w:r>
        <w:rPr>
          <w:color w:val="2B2A29"/>
          <w:spacing w:val="-1"/>
          <w:w w:val="110"/>
        </w:rPr>
        <w:t>已经更新</w:t>
      </w:r>
      <w:r>
        <w:rPr>
          <w:color w:val="2B2A29"/>
          <w:spacing w:val="-16"/>
          <w:w w:val="110"/>
        </w:rPr>
        <w:t>，</w:t>
      </w:r>
      <w:r>
        <w:rPr>
          <w:color w:val="2B2A29"/>
          <w:spacing w:val="-1"/>
          <w:w w:val="110"/>
        </w:rPr>
        <w:t>因为它们是作为引用传递给</w:t>
      </w:r>
      <w:r>
        <w:rPr>
          <w:color w:val="2B2A29"/>
          <w:w w:val="110"/>
        </w:rPr>
        <w:t>工作人员的。</w:t>
      </w:r>
    </w:p>
    <w:p>
      <w:pPr>
        <w:pStyle w:val="11"/>
        <w:rPr>
          <w:sz w:val="24"/>
        </w:rPr>
      </w:pPr>
    </w:p>
    <w:p>
      <w:r>
        <w:rPr>
          <w:color w:val="2B2A29"/>
          <w:w w:val="95"/>
        </w:rPr>
        <w:t>Summary</w:t>
      </w:r>
    </w:p>
    <w:p>
      <w:pPr>
        <w:pStyle w:val="4"/>
        <w:spacing w:before="198"/>
        <w:ind w:left="160"/>
      </w:pPr>
      <w:r>
        <w:rPr>
          <w:color w:val="2B2A29"/>
          <w:w w:val="95"/>
        </w:rPr>
        <w:t>总结</w:t>
      </w:r>
    </w:p>
    <w:p>
      <w:r>
        <w:rPr>
          <w:color w:val="2B2A29"/>
          <w:w w:val="105"/>
        </w:rPr>
        <w:t>In</w:t>
      </w:r>
      <w:r>
        <w:rPr>
          <w:color w:val="2B2A29"/>
          <w:spacing w:val="6"/>
          <w:w w:val="105"/>
        </w:rPr>
        <w:t xml:space="preserve"> </w:t>
      </w:r>
      <w:r>
        <w:rPr>
          <w:color w:val="2B2A29"/>
          <w:w w:val="105"/>
        </w:rPr>
        <w:t>this</w:t>
      </w:r>
      <w:r>
        <w:rPr>
          <w:color w:val="2B2A29"/>
          <w:spacing w:val="7"/>
          <w:w w:val="105"/>
        </w:rPr>
        <w:t xml:space="preserve"> </w:t>
      </w:r>
      <w:r>
        <w:rPr>
          <w:color w:val="2B2A29"/>
          <w:w w:val="105"/>
        </w:rPr>
        <w:t>chapter,</w:t>
      </w:r>
      <w:r>
        <w:rPr>
          <w:color w:val="2B2A29"/>
          <w:spacing w:val="7"/>
          <w:w w:val="105"/>
        </w:rPr>
        <w:t xml:space="preserve"> </w:t>
      </w:r>
      <w:r>
        <w:rPr>
          <w:color w:val="2B2A29"/>
          <w:w w:val="105"/>
        </w:rPr>
        <w:t>we</w:t>
      </w:r>
      <w:r>
        <w:rPr>
          <w:color w:val="2B2A29"/>
          <w:spacing w:val="7"/>
          <w:w w:val="105"/>
        </w:rPr>
        <w:t xml:space="preserve"> </w:t>
      </w:r>
      <w:r>
        <w:rPr>
          <w:color w:val="2B2A29"/>
          <w:w w:val="105"/>
        </w:rPr>
        <w:t>discussed</w:t>
      </w:r>
      <w:r>
        <w:rPr>
          <w:color w:val="2B2A29"/>
          <w:spacing w:val="7"/>
          <w:w w:val="105"/>
        </w:rPr>
        <w:t xml:space="preserve"> </w:t>
      </w:r>
      <w:r>
        <w:rPr>
          <w:color w:val="2B2A29"/>
          <w:w w:val="105"/>
        </w:rPr>
        <w:t>the</w:t>
      </w:r>
      <w:r>
        <w:rPr>
          <w:color w:val="2B2A29"/>
          <w:spacing w:val="7"/>
          <w:w w:val="105"/>
        </w:rPr>
        <w:t xml:space="preserve"> </w:t>
      </w:r>
      <w:r>
        <w:rPr>
          <w:color w:val="2B2A29"/>
          <w:w w:val="105"/>
        </w:rPr>
        <w:t>concepts</w:t>
      </w:r>
      <w:r>
        <w:rPr>
          <w:color w:val="2B2A29"/>
          <w:spacing w:val="7"/>
          <w:w w:val="105"/>
        </w:rPr>
        <w:t xml:space="preserve"> </w:t>
      </w:r>
      <w:r>
        <w:rPr>
          <w:color w:val="2B2A29"/>
          <w:w w:val="105"/>
        </w:rPr>
        <w:t>of</w:t>
      </w:r>
      <w:r>
        <w:rPr>
          <w:color w:val="2B2A29"/>
          <w:spacing w:val="7"/>
          <w:w w:val="105"/>
        </w:rPr>
        <w:t xml:space="preserve"> </w:t>
      </w:r>
      <w:r>
        <w:rPr>
          <w:color w:val="2B2A29"/>
          <w:w w:val="105"/>
        </w:rPr>
        <w:t>concurrency,</w:t>
      </w:r>
      <w:r>
        <w:rPr>
          <w:color w:val="2B2A29"/>
          <w:spacing w:val="6"/>
          <w:w w:val="105"/>
        </w:rPr>
        <w:t xml:space="preserve"> </w:t>
      </w:r>
      <w:r>
        <w:rPr>
          <w:color w:val="2B2A29"/>
          <w:w w:val="105"/>
        </w:rPr>
        <w:t>parallelism,</w:t>
      </w:r>
      <w:r>
        <w:rPr>
          <w:color w:val="2B2A29"/>
          <w:spacing w:val="7"/>
          <w:w w:val="105"/>
        </w:rPr>
        <w:t xml:space="preserve"> </w:t>
      </w:r>
      <w:r>
        <w:rPr>
          <w:color w:val="2B2A29"/>
          <w:w w:val="105"/>
        </w:rPr>
        <w:t>threads,</w:t>
      </w:r>
      <w:r>
        <w:rPr>
          <w:color w:val="2B2A29"/>
          <w:spacing w:val="7"/>
          <w:w w:val="105"/>
        </w:rPr>
        <w:t xml:space="preserve"> </w:t>
      </w:r>
      <w:r>
        <w:rPr>
          <w:color w:val="2B2A29"/>
          <w:w w:val="105"/>
        </w:rPr>
        <w:t>and</w:t>
      </w:r>
      <w:r>
        <w:rPr>
          <w:color w:val="2B2A29"/>
          <w:spacing w:val="-54"/>
          <w:w w:val="105"/>
        </w:rPr>
        <w:t xml:space="preserve"> </w:t>
      </w:r>
      <w:r>
        <w:rPr>
          <w:color w:val="2B2A29"/>
          <w:w w:val="105"/>
        </w:rPr>
        <w:t>processes. Then we learned how to write effective concurrent programs by using</w:t>
      </w:r>
      <w:r>
        <w:rPr>
          <w:color w:val="2B2A29"/>
          <w:spacing w:val="1"/>
          <w:w w:val="105"/>
        </w:rPr>
        <w:t xml:space="preserve"> </w:t>
      </w:r>
      <w:r>
        <w:rPr>
          <w:color w:val="2B2A29"/>
          <w:w w:val="110"/>
        </w:rPr>
        <w:t>Ballerina.</w:t>
      </w:r>
    </w:p>
    <w:p>
      <w:pPr>
        <w:pStyle w:val="11"/>
        <w:spacing w:before="190" w:line="304" w:lineRule="auto"/>
        <w:ind w:left="160" w:right="510"/>
      </w:pPr>
      <w:r>
        <w:rPr>
          <w:color w:val="2B2A29"/>
          <w:w w:val="105"/>
        </w:rPr>
        <w:t>在本章中，我们讨论</w:t>
      </w:r>
      <w:r>
        <w:rPr>
          <w:color w:val="2B2A29"/>
          <w:spacing w:val="7"/>
          <w:w w:val="105"/>
        </w:rPr>
        <w:t>了</w:t>
      </w:r>
      <w:r>
        <w:rPr>
          <w:color w:val="2B2A29"/>
          <w:w w:val="105"/>
        </w:rPr>
        <w:t>并发、并行、线程和进程的概念。然后我们学习了如何使用</w:t>
      </w:r>
      <w:r>
        <w:rPr>
          <w:color w:val="2B2A29"/>
          <w:w w:val="110"/>
        </w:rPr>
        <w:t>Ballerina</w:t>
      </w:r>
      <w:r>
        <w:rPr>
          <w:color w:val="2B2A29"/>
          <w:w w:val="105"/>
        </w:rPr>
        <w:t>编写有效的并发程序</w:t>
      </w:r>
      <w:r>
        <w:rPr>
          <w:color w:val="2B2A29"/>
          <w:w w:val="110"/>
        </w:rPr>
        <w:t>。</w:t>
      </w:r>
    </w:p>
    <w:p>
      <w:r>
        <w:rPr>
          <w:color w:val="2B2A29"/>
          <w:w w:val="105"/>
        </w:rPr>
        <w:t>Next,</w:t>
      </w:r>
      <w:r>
        <w:rPr>
          <w:color w:val="2B2A29"/>
          <w:spacing w:val="-9"/>
          <w:w w:val="105"/>
        </w:rPr>
        <w:t xml:space="preserve"> </w:t>
      </w:r>
      <w:r>
        <w:rPr>
          <w:color w:val="2B2A29"/>
          <w:w w:val="105"/>
        </w:rPr>
        <w:t>we</w:t>
      </w:r>
      <w:r>
        <w:rPr>
          <w:color w:val="2B2A29"/>
          <w:spacing w:val="-8"/>
          <w:w w:val="105"/>
        </w:rPr>
        <w:t xml:space="preserve"> </w:t>
      </w:r>
      <w:r>
        <w:rPr>
          <w:color w:val="2B2A29"/>
          <w:w w:val="105"/>
        </w:rPr>
        <w:t>will</w:t>
      </w:r>
      <w:r>
        <w:rPr>
          <w:color w:val="2B2A29"/>
          <w:spacing w:val="-8"/>
          <w:w w:val="105"/>
        </w:rPr>
        <w:t xml:space="preserve"> </w:t>
      </w:r>
      <w:r>
        <w:rPr>
          <w:color w:val="2B2A29"/>
          <w:w w:val="105"/>
        </w:rPr>
        <w:t>look</w:t>
      </w:r>
      <w:r>
        <w:rPr>
          <w:color w:val="2B2A29"/>
          <w:spacing w:val="-8"/>
          <w:w w:val="105"/>
        </w:rPr>
        <w:t xml:space="preserve"> </w:t>
      </w:r>
      <w:r>
        <w:rPr>
          <w:color w:val="2B2A29"/>
          <w:w w:val="105"/>
        </w:rPr>
        <w:t>at</w:t>
      </w:r>
      <w:r>
        <w:rPr>
          <w:color w:val="2B2A29"/>
          <w:spacing w:val="-8"/>
          <w:w w:val="105"/>
        </w:rPr>
        <w:t xml:space="preserve"> </w:t>
      </w:r>
      <w:r>
        <w:rPr>
          <w:color w:val="2B2A29"/>
          <w:w w:val="105"/>
        </w:rPr>
        <w:t>how</w:t>
      </w:r>
      <w:r>
        <w:rPr>
          <w:color w:val="2B2A29"/>
          <w:spacing w:val="-8"/>
          <w:w w:val="105"/>
        </w:rPr>
        <w:t xml:space="preserve"> </w:t>
      </w:r>
      <w:r>
        <w:rPr>
          <w:color w:val="2B2A29"/>
          <w:w w:val="105"/>
        </w:rPr>
        <w:t>we</w:t>
      </w:r>
      <w:r>
        <w:rPr>
          <w:color w:val="2B2A29"/>
          <w:spacing w:val="-9"/>
          <w:w w:val="105"/>
        </w:rPr>
        <w:t xml:space="preserve"> </w:t>
      </w:r>
      <w:r>
        <w:rPr>
          <w:color w:val="2B2A29"/>
          <w:w w:val="105"/>
        </w:rPr>
        <w:t>can</w:t>
      </w:r>
      <w:r>
        <w:rPr>
          <w:color w:val="2B2A29"/>
          <w:spacing w:val="-8"/>
          <w:w w:val="105"/>
        </w:rPr>
        <w:t xml:space="preserve"> </w:t>
      </w:r>
      <w:r>
        <w:rPr>
          <w:color w:val="2B2A29"/>
          <w:w w:val="105"/>
        </w:rPr>
        <w:t>perform</w:t>
      </w:r>
      <w:r>
        <w:rPr>
          <w:color w:val="2B2A29"/>
          <w:spacing w:val="-8"/>
          <w:w w:val="105"/>
        </w:rPr>
        <w:t xml:space="preserve"> </w:t>
      </w:r>
      <w:r>
        <w:rPr>
          <w:color w:val="2B2A29"/>
          <w:w w:val="105"/>
        </w:rPr>
        <w:t>I/O</w:t>
      </w:r>
      <w:r>
        <w:rPr>
          <w:color w:val="2B2A29"/>
          <w:spacing w:val="-8"/>
          <w:w w:val="105"/>
        </w:rPr>
        <w:t xml:space="preserve"> </w:t>
      </w:r>
      <w:r>
        <w:rPr>
          <w:color w:val="2B2A29"/>
          <w:w w:val="105"/>
        </w:rPr>
        <w:t>operations</w:t>
      </w:r>
      <w:r>
        <w:rPr>
          <w:color w:val="2B2A29"/>
          <w:spacing w:val="-8"/>
          <w:w w:val="105"/>
        </w:rPr>
        <w:t xml:space="preserve"> </w:t>
      </w:r>
      <w:r>
        <w:rPr>
          <w:color w:val="2B2A29"/>
          <w:w w:val="105"/>
        </w:rPr>
        <w:t>by</w:t>
      </w:r>
      <w:r>
        <w:rPr>
          <w:color w:val="2B2A29"/>
          <w:spacing w:val="-8"/>
          <w:w w:val="105"/>
        </w:rPr>
        <w:t xml:space="preserve"> </w:t>
      </w:r>
      <w:r>
        <w:rPr>
          <w:color w:val="2B2A29"/>
          <w:w w:val="105"/>
        </w:rPr>
        <w:t>using</w:t>
      </w:r>
      <w:r>
        <w:rPr>
          <w:color w:val="2B2A29"/>
          <w:spacing w:val="-9"/>
          <w:w w:val="105"/>
        </w:rPr>
        <w:t xml:space="preserve"> </w:t>
      </w:r>
      <w:r>
        <w:rPr>
          <w:color w:val="2B2A29"/>
          <w:w w:val="105"/>
        </w:rPr>
        <w:t>Ballerina.</w:t>
      </w:r>
    </w:p>
    <w:p>
      <w:pPr>
        <w:pStyle w:val="11"/>
        <w:spacing w:line="249" w:lineRule="exact"/>
        <w:ind w:left="519"/>
      </w:pPr>
      <w:r>
        <w:rPr>
          <w:color w:val="2B2A29"/>
          <w:w w:val="105"/>
        </w:rPr>
        <w:t>接下来，我们将研究如何使用Ballerina执行I/O操作。</w:t>
      </w:r>
    </w:p>
    <w:p>
      <w:pPr>
        <w:spacing w:after="0" w:line="249" w:lineRule="exact"/>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7</w:t>
      </w:r>
    </w:p>
    <w:p>
      <w:pPr>
        <w:spacing w:before="83"/>
        <w:ind w:left="520" w:right="0" w:firstLine="0"/>
        <w:jc w:val="left"/>
        <w:rPr>
          <w:rFonts w:ascii="Arial"/>
          <w:b/>
          <w:sz w:val="36"/>
        </w:rPr>
      </w:pPr>
      <w:r>
        <w:rPr>
          <w:rFonts w:ascii="Arial"/>
          <w:b/>
          <w:color w:val="2B2A29"/>
          <w:sz w:val="36"/>
        </w:rPr>
        <w:t>第7</w:t>
      </w:r>
      <w:bookmarkStart w:id="147" w:name="_bookmark142"/>
      <w:bookmarkEnd w:id="147"/>
      <w:r>
        <w:rPr>
          <w:rFonts w:ascii="Arial"/>
          <w:b/>
          <w:color w:val="2B2A29"/>
          <w:sz w:val="36"/>
        </w:rPr>
        <w:t>章</w:t>
      </w:r>
    </w:p>
    <w:p>
      <w:pPr>
        <w:pStyle w:val="11"/>
        <w:rPr>
          <w:rFonts w:ascii="Arial"/>
          <w:b/>
          <w:sz w:val="40"/>
        </w:rPr>
      </w:pPr>
    </w:p>
    <w:p>
      <w:pPr>
        <w:pStyle w:val="11"/>
        <w:rPr>
          <w:rFonts w:ascii="Arial"/>
          <w:b/>
          <w:sz w:val="42"/>
        </w:rPr>
      </w:pPr>
    </w:p>
    <w:p>
      <w:r>
        <w:rPr>
          <w:color w:val="2B2A29"/>
          <w:w w:val="80"/>
        </w:rPr>
        <w:t>Files</w:t>
      </w:r>
      <w:r>
        <w:rPr>
          <w:color w:val="2B2A29"/>
          <w:spacing w:val="40"/>
          <w:w w:val="80"/>
        </w:rPr>
        <w:t xml:space="preserve"> </w:t>
      </w:r>
      <w:r>
        <w:rPr>
          <w:color w:val="2B2A29"/>
          <w:w w:val="80"/>
        </w:rPr>
        <w:t>and</w:t>
      </w:r>
      <w:r>
        <w:rPr>
          <w:color w:val="2B2A29"/>
          <w:spacing w:val="41"/>
          <w:w w:val="80"/>
        </w:rPr>
        <w:t xml:space="preserve"> </w:t>
      </w:r>
      <w:r>
        <w:rPr>
          <w:color w:val="2B2A29"/>
          <w:w w:val="80"/>
        </w:rPr>
        <w:t>I/O</w:t>
      </w:r>
    </w:p>
    <w:p>
      <w:pPr>
        <w:pStyle w:val="2"/>
      </w:pPr>
      <w:r>
        <w:rPr>
          <w:color w:val="2B2A29"/>
          <w:w w:val="80"/>
        </w:rPr>
        <w:t>文件和I/O</w:t>
      </w:r>
    </w:p>
    <w:p>
      <w:r>
        <w:rPr>
          <w:color w:val="2B2A29"/>
          <w:w w:val="105"/>
        </w:rPr>
        <w:t>Computers</w:t>
      </w:r>
      <w:r>
        <w:rPr>
          <w:color w:val="2B2A29"/>
          <w:spacing w:val="4"/>
          <w:w w:val="105"/>
        </w:rPr>
        <w:t xml:space="preserve"> </w:t>
      </w:r>
      <w:r>
        <w:rPr>
          <w:color w:val="2B2A29"/>
          <w:w w:val="105"/>
        </w:rPr>
        <w:t>are</w:t>
      </w:r>
      <w:r>
        <w:rPr>
          <w:color w:val="2B2A29"/>
          <w:spacing w:val="4"/>
          <w:w w:val="105"/>
        </w:rPr>
        <w:t xml:space="preserve"> </w:t>
      </w:r>
      <w:r>
        <w:rPr>
          <w:color w:val="2B2A29"/>
          <w:w w:val="105"/>
        </w:rPr>
        <w:t>useless</w:t>
      </w:r>
      <w:r>
        <w:rPr>
          <w:color w:val="2B2A29"/>
          <w:spacing w:val="4"/>
          <w:w w:val="105"/>
        </w:rPr>
        <w:t xml:space="preserve"> </w:t>
      </w:r>
      <w:r>
        <w:rPr>
          <w:color w:val="2B2A29"/>
          <w:w w:val="105"/>
        </w:rPr>
        <w:t>if</w:t>
      </w:r>
      <w:r>
        <w:rPr>
          <w:color w:val="2B2A29"/>
          <w:spacing w:val="4"/>
          <w:w w:val="105"/>
        </w:rPr>
        <w:t xml:space="preserve"> </w:t>
      </w:r>
      <w:r>
        <w:rPr>
          <w:color w:val="2B2A29"/>
          <w:w w:val="105"/>
        </w:rPr>
        <w:t>they</w:t>
      </w:r>
      <w:r>
        <w:rPr>
          <w:color w:val="2B2A29"/>
          <w:spacing w:val="4"/>
          <w:w w:val="105"/>
        </w:rPr>
        <w:t xml:space="preserve"> </w:t>
      </w:r>
      <w:r>
        <w:rPr>
          <w:color w:val="2B2A29"/>
          <w:w w:val="105"/>
        </w:rPr>
        <w:t>don’t</w:t>
      </w:r>
      <w:r>
        <w:rPr>
          <w:color w:val="2B2A29"/>
          <w:spacing w:val="4"/>
          <w:w w:val="105"/>
        </w:rPr>
        <w:t xml:space="preserve"> </w:t>
      </w:r>
      <w:r>
        <w:rPr>
          <w:color w:val="2B2A29"/>
          <w:w w:val="105"/>
        </w:rPr>
        <w:t>have</w:t>
      </w:r>
      <w:r>
        <w:rPr>
          <w:color w:val="2B2A29"/>
          <w:spacing w:val="5"/>
          <w:w w:val="105"/>
        </w:rPr>
        <w:t xml:space="preserve"> </w:t>
      </w:r>
      <w:r>
        <w:rPr>
          <w:color w:val="2B2A29"/>
          <w:w w:val="105"/>
        </w:rPr>
        <w:t>input/output</w:t>
      </w:r>
      <w:r>
        <w:rPr>
          <w:color w:val="2B2A29"/>
          <w:spacing w:val="4"/>
          <w:w w:val="105"/>
        </w:rPr>
        <w:t xml:space="preserve"> </w:t>
      </w:r>
      <w:r>
        <w:rPr>
          <w:color w:val="2B2A29"/>
          <w:w w:val="105"/>
        </w:rPr>
        <w:t>(I/O)</w:t>
      </w:r>
      <w:r>
        <w:rPr>
          <w:color w:val="2B2A29"/>
          <w:spacing w:val="4"/>
          <w:w w:val="105"/>
        </w:rPr>
        <w:t xml:space="preserve"> </w:t>
      </w:r>
      <w:r>
        <w:rPr>
          <w:color w:val="2B2A29"/>
          <w:w w:val="105"/>
        </w:rPr>
        <w:t>capabilities.</w:t>
      </w:r>
      <w:r>
        <w:rPr>
          <w:color w:val="2B2A29"/>
          <w:spacing w:val="4"/>
          <w:w w:val="105"/>
        </w:rPr>
        <w:t xml:space="preserve"> </w:t>
      </w:r>
      <w:r>
        <w:rPr>
          <w:color w:val="2B2A29"/>
          <w:w w:val="105"/>
        </w:rPr>
        <w:t>Almost</w:t>
      </w:r>
      <w:r>
        <w:rPr>
          <w:color w:val="2B2A29"/>
          <w:spacing w:val="4"/>
          <w:w w:val="105"/>
        </w:rPr>
        <w:t xml:space="preserve"> </w:t>
      </w:r>
      <w:r>
        <w:rPr>
          <w:color w:val="2B2A29"/>
          <w:w w:val="105"/>
        </w:rPr>
        <w:t>all</w:t>
      </w:r>
      <w:r>
        <w:rPr>
          <w:color w:val="2B2A29"/>
          <w:spacing w:val="4"/>
          <w:w w:val="105"/>
        </w:rPr>
        <w:t xml:space="preserve"> </w:t>
      </w:r>
      <w:r>
        <w:rPr>
          <w:color w:val="2B2A29"/>
          <w:w w:val="105"/>
        </w:rPr>
        <w:t>the</w:t>
      </w:r>
      <w:r>
        <w:rPr>
          <w:color w:val="2B2A29"/>
          <w:spacing w:val="-54"/>
          <w:w w:val="105"/>
        </w:rPr>
        <w:t xml:space="preserve"> </w:t>
      </w:r>
      <w:r>
        <w:rPr>
          <w:color w:val="2B2A29"/>
          <w:w w:val="105"/>
        </w:rPr>
        <w:t>work</w:t>
      </w:r>
      <w:r>
        <w:rPr>
          <w:color w:val="2B2A29"/>
          <w:spacing w:val="9"/>
          <w:w w:val="105"/>
        </w:rPr>
        <w:t xml:space="preserve"> </w:t>
      </w:r>
      <w:r>
        <w:rPr>
          <w:color w:val="2B2A29"/>
          <w:w w:val="105"/>
        </w:rPr>
        <w:t>done</w:t>
      </w:r>
      <w:r>
        <w:rPr>
          <w:color w:val="2B2A29"/>
          <w:spacing w:val="9"/>
          <w:w w:val="105"/>
        </w:rPr>
        <w:t xml:space="preserve"> </w:t>
      </w:r>
      <w:r>
        <w:rPr>
          <w:color w:val="2B2A29"/>
          <w:w w:val="105"/>
        </w:rPr>
        <w:t>by</w:t>
      </w:r>
      <w:r>
        <w:rPr>
          <w:color w:val="2B2A29"/>
          <w:spacing w:val="9"/>
          <w:w w:val="105"/>
        </w:rPr>
        <w:t xml:space="preserve"> </w:t>
      </w:r>
      <w:r>
        <w:rPr>
          <w:color w:val="2B2A29"/>
          <w:w w:val="105"/>
        </w:rPr>
        <w:t>a</w:t>
      </w:r>
      <w:r>
        <w:rPr>
          <w:color w:val="2B2A29"/>
          <w:spacing w:val="9"/>
          <w:w w:val="105"/>
        </w:rPr>
        <w:t xml:space="preserve"> </w:t>
      </w:r>
      <w:r>
        <w:rPr>
          <w:color w:val="2B2A29"/>
          <w:w w:val="105"/>
        </w:rPr>
        <w:t>computer</w:t>
      </w:r>
      <w:r>
        <w:rPr>
          <w:color w:val="2B2A29"/>
          <w:spacing w:val="9"/>
          <w:w w:val="105"/>
        </w:rPr>
        <w:t xml:space="preserve"> </w:t>
      </w:r>
      <w:r>
        <w:rPr>
          <w:color w:val="2B2A29"/>
          <w:w w:val="105"/>
        </w:rPr>
        <w:t>requires</w:t>
      </w:r>
      <w:r>
        <w:rPr>
          <w:color w:val="2B2A29"/>
          <w:spacing w:val="9"/>
          <w:w w:val="105"/>
        </w:rPr>
        <w:t xml:space="preserve"> </w:t>
      </w:r>
      <w:r>
        <w:rPr>
          <w:color w:val="2B2A29"/>
          <w:w w:val="105"/>
        </w:rPr>
        <w:t>some</w:t>
      </w:r>
      <w:r>
        <w:rPr>
          <w:color w:val="2B2A29"/>
          <w:spacing w:val="9"/>
          <w:w w:val="105"/>
        </w:rPr>
        <w:t xml:space="preserve"> </w:t>
      </w:r>
      <w:r>
        <w:rPr>
          <w:color w:val="2B2A29"/>
          <w:w w:val="105"/>
        </w:rPr>
        <w:t>input,</w:t>
      </w:r>
      <w:r>
        <w:rPr>
          <w:color w:val="2B2A29"/>
          <w:spacing w:val="9"/>
          <w:w w:val="105"/>
        </w:rPr>
        <w:t xml:space="preserve"> </w:t>
      </w:r>
      <w:r>
        <w:rPr>
          <w:color w:val="2B2A29"/>
          <w:w w:val="105"/>
        </w:rPr>
        <w:t>performs</w:t>
      </w:r>
      <w:r>
        <w:rPr>
          <w:color w:val="2B2A29"/>
          <w:spacing w:val="9"/>
          <w:w w:val="105"/>
        </w:rPr>
        <w:t xml:space="preserve"> </w:t>
      </w:r>
      <w:r>
        <w:rPr>
          <w:color w:val="2B2A29"/>
          <w:w w:val="105"/>
        </w:rPr>
        <w:t>some</w:t>
      </w:r>
      <w:r>
        <w:rPr>
          <w:color w:val="2B2A29"/>
          <w:spacing w:val="9"/>
          <w:w w:val="105"/>
        </w:rPr>
        <w:t xml:space="preserve"> </w:t>
      </w:r>
      <w:r>
        <w:rPr>
          <w:color w:val="2B2A29"/>
          <w:w w:val="105"/>
        </w:rPr>
        <w:t>processing,</w:t>
      </w:r>
      <w:r>
        <w:rPr>
          <w:color w:val="2B2A29"/>
          <w:spacing w:val="9"/>
          <w:w w:val="105"/>
        </w:rPr>
        <w:t xml:space="preserve"> </w:t>
      </w:r>
      <w:r>
        <w:rPr>
          <w:color w:val="2B2A29"/>
          <w:w w:val="105"/>
        </w:rPr>
        <w:t>and</w:t>
      </w:r>
      <w:r>
        <w:rPr>
          <w:color w:val="2B2A29"/>
          <w:spacing w:val="9"/>
          <w:w w:val="105"/>
        </w:rPr>
        <w:t xml:space="preserve"> </w:t>
      </w:r>
      <w:r>
        <w:rPr>
          <w:color w:val="2B2A29"/>
          <w:w w:val="105"/>
        </w:rPr>
        <w:t>returns</w:t>
      </w:r>
      <w:r>
        <w:rPr>
          <w:color w:val="2B2A29"/>
          <w:spacing w:val="-55"/>
          <w:w w:val="105"/>
        </w:rPr>
        <w:t xml:space="preserve"> </w:t>
      </w:r>
      <w:r>
        <w:rPr>
          <w:color w:val="2B2A29"/>
          <w:w w:val="105"/>
        </w:rPr>
        <w:t>some</w:t>
      </w:r>
      <w:r>
        <w:rPr>
          <w:color w:val="2B2A29"/>
          <w:spacing w:val="9"/>
          <w:w w:val="105"/>
        </w:rPr>
        <w:t xml:space="preserve"> </w:t>
      </w:r>
      <w:r>
        <w:rPr>
          <w:color w:val="2B2A29"/>
          <w:w w:val="105"/>
        </w:rPr>
        <w:t>output.</w:t>
      </w:r>
      <w:r>
        <w:rPr>
          <w:color w:val="2B2A29"/>
          <w:spacing w:val="9"/>
          <w:w w:val="105"/>
        </w:rPr>
        <w:t xml:space="preserve"> </w:t>
      </w:r>
      <w:r>
        <w:rPr>
          <w:color w:val="2B2A29"/>
          <w:w w:val="105"/>
        </w:rPr>
        <w:t>I/O</w:t>
      </w:r>
      <w:r>
        <w:rPr>
          <w:color w:val="2B2A29"/>
          <w:spacing w:val="10"/>
          <w:w w:val="105"/>
        </w:rPr>
        <w:t xml:space="preserve"> </w:t>
      </w:r>
      <w:r>
        <w:rPr>
          <w:color w:val="2B2A29"/>
          <w:w w:val="105"/>
        </w:rPr>
        <w:t>capabilities</w:t>
      </w:r>
      <w:r>
        <w:rPr>
          <w:color w:val="2B2A29"/>
          <w:spacing w:val="9"/>
          <w:w w:val="105"/>
        </w:rPr>
        <w:t xml:space="preserve"> </w:t>
      </w:r>
      <w:r>
        <w:rPr>
          <w:color w:val="2B2A29"/>
          <w:w w:val="105"/>
        </w:rPr>
        <w:t>are</w:t>
      </w:r>
      <w:r>
        <w:rPr>
          <w:color w:val="2B2A29"/>
          <w:spacing w:val="9"/>
          <w:w w:val="105"/>
        </w:rPr>
        <w:t xml:space="preserve"> </w:t>
      </w:r>
      <w:r>
        <w:rPr>
          <w:color w:val="2B2A29"/>
          <w:w w:val="105"/>
        </w:rPr>
        <w:t>computing</w:t>
      </w:r>
      <w:r>
        <w:rPr>
          <w:color w:val="2B2A29"/>
          <w:spacing w:val="10"/>
          <w:w w:val="105"/>
        </w:rPr>
        <w:t xml:space="preserve"> </w:t>
      </w:r>
      <w:r>
        <w:rPr>
          <w:color w:val="2B2A29"/>
          <w:w w:val="105"/>
        </w:rPr>
        <w:t>facilities</w:t>
      </w:r>
      <w:r>
        <w:rPr>
          <w:color w:val="2B2A29"/>
          <w:spacing w:val="9"/>
          <w:w w:val="105"/>
        </w:rPr>
        <w:t xml:space="preserve"> </w:t>
      </w:r>
      <w:r>
        <w:rPr>
          <w:color w:val="2B2A29"/>
          <w:w w:val="105"/>
        </w:rPr>
        <w:t>to</w:t>
      </w:r>
      <w:r>
        <w:rPr>
          <w:color w:val="2B2A29"/>
          <w:spacing w:val="9"/>
          <w:w w:val="105"/>
        </w:rPr>
        <w:t xml:space="preserve"> </w:t>
      </w:r>
      <w:r>
        <w:rPr>
          <w:color w:val="2B2A29"/>
          <w:w w:val="105"/>
        </w:rPr>
        <w:t>provide</w:t>
      </w:r>
      <w:r>
        <w:rPr>
          <w:color w:val="2B2A29"/>
          <w:spacing w:val="10"/>
          <w:w w:val="105"/>
        </w:rPr>
        <w:t xml:space="preserve"> </w:t>
      </w:r>
      <w:r>
        <w:rPr>
          <w:color w:val="2B2A29"/>
          <w:w w:val="105"/>
        </w:rPr>
        <w:t>user</w:t>
      </w:r>
      <w:r>
        <w:rPr>
          <w:color w:val="2B2A29"/>
          <w:spacing w:val="9"/>
          <w:w w:val="105"/>
        </w:rPr>
        <w:t xml:space="preserve"> </w:t>
      </w:r>
      <w:r>
        <w:rPr>
          <w:color w:val="2B2A29"/>
          <w:w w:val="105"/>
        </w:rPr>
        <w:t>input/output,</w:t>
      </w:r>
      <w:r>
        <w:rPr>
          <w:color w:val="2B2A29"/>
          <w:spacing w:val="1"/>
          <w:w w:val="105"/>
        </w:rPr>
        <w:t xml:space="preserve"> </w:t>
      </w:r>
      <w:r>
        <w:rPr>
          <w:color w:val="2B2A29"/>
          <w:w w:val="105"/>
        </w:rPr>
        <w:t>data storage</w:t>
      </w:r>
      <w:r>
        <w:rPr>
          <w:color w:val="2B2A29"/>
          <w:spacing w:val="1"/>
          <w:w w:val="105"/>
        </w:rPr>
        <w:t xml:space="preserve"> </w:t>
      </w:r>
      <w:r>
        <w:rPr>
          <w:color w:val="2B2A29"/>
          <w:w w:val="105"/>
        </w:rPr>
        <w:t>and</w:t>
      </w:r>
      <w:r>
        <w:rPr>
          <w:color w:val="2B2A29"/>
          <w:spacing w:val="1"/>
          <w:w w:val="105"/>
        </w:rPr>
        <w:t xml:space="preserve"> </w:t>
      </w:r>
      <w:r>
        <w:rPr>
          <w:color w:val="2B2A29"/>
          <w:w w:val="105"/>
        </w:rPr>
        <w:t>retrieval,</w:t>
      </w:r>
      <w:r>
        <w:rPr>
          <w:color w:val="2B2A29"/>
          <w:spacing w:val="1"/>
          <w:w w:val="105"/>
        </w:rPr>
        <w:t xml:space="preserve"> </w:t>
      </w:r>
      <w:r>
        <w:rPr>
          <w:color w:val="2B2A29"/>
          <w:w w:val="105"/>
        </w:rPr>
        <w:t>and</w:t>
      </w:r>
      <w:r>
        <w:rPr>
          <w:color w:val="2B2A29"/>
          <w:spacing w:val="1"/>
          <w:w w:val="105"/>
        </w:rPr>
        <w:t xml:space="preserve"> </w:t>
      </w:r>
      <w:r>
        <w:rPr>
          <w:color w:val="2B2A29"/>
          <w:w w:val="105"/>
        </w:rPr>
        <w:t>network</w:t>
      </w:r>
      <w:r>
        <w:rPr>
          <w:color w:val="2B2A29"/>
          <w:spacing w:val="1"/>
          <w:w w:val="105"/>
        </w:rPr>
        <w:t xml:space="preserve"> </w:t>
      </w:r>
      <w:r>
        <w:rPr>
          <w:color w:val="2B2A29"/>
          <w:w w:val="105"/>
        </w:rPr>
        <w:t>access capabilities</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computer</w:t>
      </w:r>
      <w:r>
        <w:rPr>
          <w:color w:val="2B2A29"/>
          <w:spacing w:val="1"/>
          <w:w w:val="105"/>
        </w:rPr>
        <w:t xml:space="preserve"> </w:t>
      </w:r>
      <w:r>
        <w:rPr>
          <w:color w:val="2B2A29"/>
          <w:w w:val="105"/>
        </w:rPr>
        <w:t>system.</w:t>
      </w:r>
      <w:r>
        <w:rPr>
          <w:color w:val="2B2A29"/>
          <w:spacing w:val="1"/>
          <w:w w:val="105"/>
        </w:rPr>
        <w:t xml:space="preserve"> </w:t>
      </w:r>
      <w:r>
        <w:rPr>
          <w:color w:val="2B2A29"/>
          <w:w w:val="105"/>
        </w:rPr>
        <w:t>To</w:t>
      </w:r>
      <w:r>
        <w:rPr>
          <w:color w:val="2B2A29"/>
          <w:spacing w:val="1"/>
          <w:w w:val="105"/>
        </w:rPr>
        <w:t xml:space="preserve"> </w:t>
      </w:r>
      <w:r>
        <w:rPr>
          <w:color w:val="2B2A29"/>
          <w:w w:val="105"/>
        </w:rPr>
        <w:t>generalize,</w:t>
      </w:r>
      <w:r>
        <w:rPr>
          <w:color w:val="2B2A29"/>
          <w:spacing w:val="-13"/>
          <w:w w:val="105"/>
        </w:rPr>
        <w:t xml:space="preserve"> </w:t>
      </w:r>
      <w:r>
        <w:rPr>
          <w:color w:val="2B2A29"/>
          <w:w w:val="105"/>
        </w:rPr>
        <w:t>there</w:t>
      </w:r>
      <w:r>
        <w:rPr>
          <w:color w:val="2B2A29"/>
          <w:spacing w:val="-12"/>
          <w:w w:val="105"/>
        </w:rPr>
        <w:t xml:space="preserve"> </w:t>
      </w:r>
      <w:r>
        <w:rPr>
          <w:color w:val="2B2A29"/>
          <w:w w:val="105"/>
        </w:rPr>
        <w:t>are</w:t>
      </w:r>
      <w:r>
        <w:rPr>
          <w:color w:val="2B2A29"/>
          <w:spacing w:val="-12"/>
          <w:w w:val="105"/>
        </w:rPr>
        <w:t xml:space="preserve"> </w:t>
      </w:r>
      <w:r>
        <w:rPr>
          <w:color w:val="2B2A29"/>
          <w:w w:val="105"/>
        </w:rPr>
        <w:t>four</w:t>
      </w:r>
      <w:r>
        <w:rPr>
          <w:color w:val="2B2A29"/>
          <w:spacing w:val="-12"/>
          <w:w w:val="105"/>
        </w:rPr>
        <w:t xml:space="preserve"> </w:t>
      </w:r>
      <w:r>
        <w:rPr>
          <w:color w:val="2B2A29"/>
          <w:w w:val="105"/>
        </w:rPr>
        <w:t>types</w:t>
      </w:r>
      <w:r>
        <w:rPr>
          <w:color w:val="2B2A29"/>
          <w:spacing w:val="-12"/>
          <w:w w:val="105"/>
        </w:rPr>
        <w:t xml:space="preserve"> </w:t>
      </w:r>
      <w:r>
        <w:rPr>
          <w:color w:val="2B2A29"/>
          <w:w w:val="105"/>
        </w:rPr>
        <w:t>of</w:t>
      </w:r>
      <w:r>
        <w:rPr>
          <w:color w:val="2B2A29"/>
          <w:spacing w:val="-12"/>
          <w:w w:val="105"/>
        </w:rPr>
        <w:t xml:space="preserve"> </w:t>
      </w:r>
      <w:r>
        <w:rPr>
          <w:color w:val="2B2A29"/>
          <w:w w:val="105"/>
        </w:rPr>
        <w:t>I/O</w:t>
      </w:r>
      <w:r>
        <w:rPr>
          <w:color w:val="2B2A29"/>
          <w:spacing w:val="-12"/>
          <w:w w:val="105"/>
        </w:rPr>
        <w:t xml:space="preserve"> </w:t>
      </w:r>
      <w:r>
        <w:rPr>
          <w:color w:val="2B2A29"/>
          <w:w w:val="105"/>
        </w:rPr>
        <w:t>devices.</w:t>
      </w:r>
    </w:p>
    <w:p>
      <w:pPr>
        <w:pStyle w:val="11"/>
        <w:spacing w:before="537" w:line="304" w:lineRule="auto"/>
        <w:ind w:left="520" w:right="366"/>
      </w:pPr>
      <w:r>
        <w:rPr>
          <w:color w:val="2B2A29"/>
          <w:w w:val="105"/>
        </w:rPr>
        <w:t>如果计算机没有输入</w:t>
      </w:r>
      <w:r>
        <w:rPr>
          <w:color w:val="2B2A29"/>
          <w:spacing w:val="4"/>
          <w:w w:val="105"/>
        </w:rPr>
        <w:t>/输出</w:t>
      </w:r>
      <w:r>
        <w:rPr>
          <w:color w:val="2B2A29"/>
          <w:w w:val="105"/>
        </w:rPr>
        <w:t>（I/O）能力，它们</w:t>
      </w:r>
      <w:r>
        <w:rPr>
          <w:color w:val="2B2A29"/>
          <w:spacing w:val="4"/>
          <w:w w:val="105"/>
        </w:rPr>
        <w:t>就</w:t>
      </w:r>
      <w:r>
        <w:rPr>
          <w:color w:val="2B2A29"/>
          <w:w w:val="105"/>
        </w:rPr>
        <w:t>没有用。几乎所有由计算机完成</w:t>
      </w:r>
      <w:r>
        <w:rPr>
          <w:color w:val="2B2A29"/>
          <w:spacing w:val="9"/>
          <w:w w:val="105"/>
        </w:rPr>
        <w:t>的</w:t>
      </w:r>
      <w:r>
        <w:rPr>
          <w:color w:val="2B2A29"/>
          <w:w w:val="105"/>
        </w:rPr>
        <w:t>工作</w:t>
      </w:r>
      <w:r>
        <w:rPr>
          <w:color w:val="2B2A29"/>
          <w:spacing w:val="9"/>
          <w:w w:val="105"/>
        </w:rPr>
        <w:t>都</w:t>
      </w:r>
      <w:r>
        <w:rPr>
          <w:color w:val="2B2A29"/>
          <w:w w:val="105"/>
        </w:rPr>
        <w:t>需要一些输入，执行一些处理，并返回一些输出。I/O能力是计算机系统中提供用户输入/输出、数据存储和检索以及网络访问能力</w:t>
      </w:r>
      <w:r>
        <w:rPr>
          <w:color w:val="2B2A29"/>
          <w:spacing w:val="1"/>
          <w:w w:val="105"/>
        </w:rPr>
        <w:t>的</w:t>
      </w:r>
      <w:r>
        <w:rPr>
          <w:color w:val="2B2A29"/>
          <w:w w:val="105"/>
        </w:rPr>
        <w:t>计算设施。概括来说，有四</w:t>
      </w:r>
      <w:r>
        <w:rPr>
          <w:color w:val="2B2A29"/>
          <w:spacing w:val="-12"/>
          <w:w w:val="105"/>
        </w:rPr>
        <w:t>种</w:t>
      </w:r>
      <w:r>
        <w:rPr>
          <w:color w:val="2B2A29"/>
          <w:w w:val="105"/>
        </w:rPr>
        <w:t>类型的I/O设备。</w:t>
      </w:r>
    </w:p>
    <w:p>
      <w:r>
        <w:rPr>
          <w:rFonts w:ascii="Times New Roman" w:hAnsi="Times New Roman"/>
          <w:color w:val="2B2A29"/>
          <w:w w:val="105"/>
          <w:sz w:val="22"/>
        </w:rPr>
        <w:t>Input</w:t>
      </w:r>
      <w:r>
        <w:rPr>
          <w:rFonts w:ascii="Times New Roman" w:hAnsi="Times New Roman"/>
          <w:color w:val="2B2A29"/>
          <w:spacing w:val="2"/>
          <w:w w:val="105"/>
          <w:sz w:val="22"/>
        </w:rPr>
        <w:t xml:space="preserve"> </w:t>
      </w:r>
      <w:r>
        <w:rPr>
          <w:rFonts w:ascii="Times New Roman" w:hAnsi="Times New Roman"/>
          <w:color w:val="2B2A29"/>
          <w:w w:val="105"/>
          <w:sz w:val="22"/>
        </w:rPr>
        <w:t>devices</w:t>
      </w:r>
      <w:r>
        <w:rPr>
          <w:rFonts w:ascii="Times New Roman" w:hAnsi="Times New Roman"/>
          <w:color w:val="2B2A29"/>
          <w:spacing w:val="3"/>
          <w:w w:val="105"/>
          <w:sz w:val="22"/>
        </w:rPr>
        <w:t xml:space="preserve"> </w:t>
      </w:r>
      <w:r>
        <w:rPr>
          <w:rFonts w:ascii="Times New Roman" w:hAnsi="Times New Roman"/>
          <w:color w:val="2B2A29"/>
          <w:w w:val="105"/>
          <w:sz w:val="22"/>
        </w:rPr>
        <w:t>such</w:t>
      </w:r>
      <w:r>
        <w:rPr>
          <w:rFonts w:ascii="Times New Roman" w:hAnsi="Times New Roman"/>
          <w:color w:val="2B2A29"/>
          <w:spacing w:val="3"/>
          <w:w w:val="105"/>
          <w:sz w:val="22"/>
        </w:rPr>
        <w:t xml:space="preserve"> </w:t>
      </w:r>
      <w:r>
        <w:rPr>
          <w:rFonts w:ascii="Times New Roman" w:hAnsi="Times New Roman"/>
          <w:color w:val="2B2A29"/>
          <w:w w:val="105"/>
          <w:sz w:val="22"/>
        </w:rPr>
        <w:t>as</w:t>
      </w:r>
      <w:r>
        <w:rPr>
          <w:rFonts w:ascii="Times New Roman" w:hAnsi="Times New Roman"/>
          <w:color w:val="2B2A29"/>
          <w:spacing w:val="2"/>
          <w:w w:val="105"/>
          <w:sz w:val="22"/>
        </w:rPr>
        <w:t xml:space="preserve"> </w:t>
      </w:r>
      <w:r>
        <w:rPr>
          <w:rFonts w:ascii="Times New Roman" w:hAnsi="Times New Roman"/>
          <w:color w:val="2B2A29"/>
          <w:w w:val="105"/>
          <w:sz w:val="22"/>
        </w:rPr>
        <w:t>keyboards</w:t>
      </w:r>
      <w:r>
        <w:rPr>
          <w:rFonts w:ascii="Times New Roman" w:hAnsi="Times New Roman"/>
          <w:color w:val="2B2A29"/>
          <w:spacing w:val="3"/>
          <w:w w:val="105"/>
          <w:sz w:val="22"/>
        </w:rPr>
        <w:t xml:space="preserve"> </w:t>
      </w:r>
      <w:r>
        <w:rPr>
          <w:rFonts w:ascii="Times New Roman" w:hAnsi="Times New Roman"/>
          <w:color w:val="2B2A29"/>
          <w:w w:val="105"/>
          <w:sz w:val="22"/>
        </w:rPr>
        <w:t>and</w:t>
      </w:r>
      <w:r>
        <w:rPr>
          <w:rFonts w:ascii="Times New Roman" w:hAnsi="Times New Roman"/>
          <w:color w:val="2B2A29"/>
          <w:spacing w:val="3"/>
          <w:w w:val="105"/>
          <w:sz w:val="22"/>
        </w:rPr>
        <w:t xml:space="preserve"> </w:t>
      </w:r>
      <w:r>
        <w:rPr>
          <w:rFonts w:ascii="Times New Roman" w:hAnsi="Times New Roman"/>
          <w:color w:val="2B2A29"/>
          <w:w w:val="105"/>
          <w:sz w:val="22"/>
        </w:rPr>
        <w:t>mice</w:t>
      </w:r>
    </w:p>
    <w:p>
      <w:pPr>
        <w:pStyle w:val="16"/>
        <w:numPr>
          <w:ilvl w:val="0"/>
          <w:numId w:val="113"/>
        </w:numPr>
        <w:tabs>
          <w:tab w:val="left" w:pos="1455"/>
          <w:tab w:val="left" w:pos="1456"/>
        </w:tabs>
        <w:spacing w:before="114" w:after="0" w:line="240" w:lineRule="auto"/>
        <w:ind w:left="1455" w:right="0" w:hanging="358"/>
        <w:jc w:val="left"/>
        <w:rPr>
          <w:rFonts w:ascii="Times New Roman" w:hAnsi="Times New Roman"/>
          <w:sz w:val="22"/>
        </w:rPr>
      </w:pPr>
      <w:r>
        <w:rPr>
          <w:rFonts w:ascii="Times New Roman" w:hAnsi="Times New Roman"/>
          <w:color w:val="2B2A29"/>
          <w:w w:val="105"/>
          <w:sz w:val="22"/>
        </w:rPr>
        <w:t>键盘和鼠标等输入设备</w:t>
      </w:r>
    </w:p>
    <w:p>
      <w:r>
        <w:rPr>
          <w:rFonts w:ascii="Times New Roman" w:hAnsi="Times New Roman"/>
          <w:color w:val="2B2A29"/>
          <w:spacing w:val="-1"/>
          <w:w w:val="110"/>
          <w:sz w:val="22"/>
        </w:rPr>
        <w:t>Output</w:t>
      </w:r>
      <w:r>
        <w:rPr>
          <w:rFonts w:ascii="Times New Roman" w:hAnsi="Times New Roman"/>
          <w:color w:val="2B2A29"/>
          <w:spacing w:val="-16"/>
          <w:w w:val="110"/>
          <w:sz w:val="22"/>
        </w:rPr>
        <w:t xml:space="preserve"> </w:t>
      </w:r>
      <w:r>
        <w:rPr>
          <w:rFonts w:ascii="Times New Roman" w:hAnsi="Times New Roman"/>
          <w:color w:val="2B2A29"/>
          <w:spacing w:val="-1"/>
          <w:w w:val="110"/>
          <w:sz w:val="22"/>
        </w:rPr>
        <w:t>devices</w:t>
      </w:r>
      <w:r>
        <w:rPr>
          <w:rFonts w:ascii="Times New Roman" w:hAnsi="Times New Roman"/>
          <w:color w:val="2B2A29"/>
          <w:spacing w:val="-15"/>
          <w:w w:val="110"/>
          <w:sz w:val="22"/>
        </w:rPr>
        <w:t xml:space="preserve"> </w:t>
      </w:r>
      <w:r>
        <w:rPr>
          <w:rFonts w:ascii="Times New Roman" w:hAnsi="Times New Roman"/>
          <w:color w:val="2B2A29"/>
          <w:spacing w:val="-1"/>
          <w:w w:val="110"/>
          <w:sz w:val="22"/>
        </w:rPr>
        <w:t>such</w:t>
      </w:r>
      <w:r>
        <w:rPr>
          <w:rFonts w:ascii="Times New Roman" w:hAnsi="Times New Roman"/>
          <w:color w:val="2B2A29"/>
          <w:spacing w:val="-15"/>
          <w:w w:val="110"/>
          <w:sz w:val="22"/>
        </w:rPr>
        <w:t xml:space="preserve"> </w:t>
      </w:r>
      <w:r>
        <w:rPr>
          <w:rFonts w:ascii="Times New Roman" w:hAnsi="Times New Roman"/>
          <w:color w:val="2B2A29"/>
          <w:spacing w:val="-1"/>
          <w:w w:val="110"/>
          <w:sz w:val="22"/>
        </w:rPr>
        <w:t>as</w:t>
      </w:r>
      <w:r>
        <w:rPr>
          <w:rFonts w:ascii="Times New Roman" w:hAnsi="Times New Roman"/>
          <w:color w:val="2B2A29"/>
          <w:spacing w:val="-16"/>
          <w:w w:val="110"/>
          <w:sz w:val="22"/>
        </w:rPr>
        <w:t xml:space="preserve"> </w:t>
      </w:r>
      <w:r>
        <w:rPr>
          <w:rFonts w:ascii="Times New Roman" w:hAnsi="Times New Roman"/>
          <w:color w:val="2B2A29"/>
          <w:spacing w:val="-1"/>
          <w:w w:val="110"/>
          <w:sz w:val="22"/>
        </w:rPr>
        <w:t>screens</w:t>
      </w:r>
      <w:r>
        <w:rPr>
          <w:rFonts w:ascii="Times New Roman" w:hAnsi="Times New Roman"/>
          <w:color w:val="2B2A29"/>
          <w:spacing w:val="-15"/>
          <w:w w:val="110"/>
          <w:sz w:val="22"/>
        </w:rPr>
        <w:t xml:space="preserve"> </w:t>
      </w:r>
      <w:r>
        <w:rPr>
          <w:rFonts w:ascii="Times New Roman" w:hAnsi="Times New Roman"/>
          <w:color w:val="2B2A29"/>
          <w:w w:val="110"/>
          <w:sz w:val="22"/>
        </w:rPr>
        <w:t>and</w:t>
      </w:r>
      <w:r>
        <w:rPr>
          <w:rFonts w:ascii="Times New Roman" w:hAnsi="Times New Roman"/>
          <w:color w:val="2B2A29"/>
          <w:spacing w:val="-15"/>
          <w:w w:val="110"/>
          <w:sz w:val="22"/>
        </w:rPr>
        <w:t xml:space="preserve"> </w:t>
      </w:r>
      <w:r>
        <w:rPr>
          <w:rFonts w:ascii="Times New Roman" w:hAnsi="Times New Roman"/>
          <w:color w:val="2B2A29"/>
          <w:w w:val="110"/>
          <w:sz w:val="22"/>
        </w:rPr>
        <w:t>printers</w:t>
      </w:r>
    </w:p>
    <w:p>
      <w:pPr>
        <w:pStyle w:val="16"/>
        <w:numPr>
          <w:ilvl w:val="0"/>
          <w:numId w:val="113"/>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spacing w:val="-1"/>
          <w:w w:val="110"/>
          <w:sz w:val="22"/>
        </w:rPr>
        <w:t>屏幕</w:t>
      </w:r>
      <w:r>
        <w:rPr>
          <w:rFonts w:ascii="Times New Roman" w:hAnsi="Times New Roman"/>
          <w:color w:val="2B2A29"/>
          <w:w w:val="110"/>
          <w:sz w:val="22"/>
        </w:rPr>
        <w:t>和打印机</w:t>
      </w:r>
      <w:r>
        <w:rPr>
          <w:rFonts w:ascii="Times New Roman" w:hAnsi="Times New Roman"/>
          <w:color w:val="2B2A29"/>
          <w:spacing w:val="-1"/>
          <w:w w:val="110"/>
          <w:sz w:val="22"/>
        </w:rPr>
        <w:t>等输出设备</w:t>
      </w:r>
    </w:p>
    <w:p>
      <w:r>
        <w:rPr>
          <w:rFonts w:ascii="Times New Roman" w:hAnsi="Times New Roman"/>
          <w:color w:val="2B2A29"/>
          <w:spacing w:val="-1"/>
          <w:w w:val="110"/>
          <w:sz w:val="22"/>
        </w:rPr>
        <w:t>Both</w:t>
      </w:r>
      <w:r>
        <w:rPr>
          <w:rFonts w:ascii="Times New Roman" w:hAnsi="Times New Roman"/>
          <w:color w:val="2B2A29"/>
          <w:spacing w:val="-15"/>
          <w:w w:val="110"/>
          <w:sz w:val="22"/>
        </w:rPr>
        <w:t xml:space="preserve"> </w:t>
      </w:r>
      <w:r>
        <w:rPr>
          <w:rFonts w:ascii="Times New Roman" w:hAnsi="Times New Roman"/>
          <w:color w:val="2B2A29"/>
          <w:spacing w:val="-1"/>
          <w:w w:val="110"/>
          <w:sz w:val="22"/>
        </w:rPr>
        <w:t>input</w:t>
      </w:r>
      <w:r>
        <w:rPr>
          <w:rFonts w:ascii="Times New Roman" w:hAnsi="Times New Roman"/>
          <w:color w:val="2B2A29"/>
          <w:spacing w:val="-15"/>
          <w:w w:val="110"/>
          <w:sz w:val="22"/>
        </w:rPr>
        <w:t xml:space="preserve"> </w:t>
      </w:r>
      <w:r>
        <w:rPr>
          <w:rFonts w:ascii="Times New Roman" w:hAnsi="Times New Roman"/>
          <w:color w:val="2B2A29"/>
          <w:spacing w:val="-1"/>
          <w:w w:val="110"/>
          <w:sz w:val="22"/>
        </w:rPr>
        <w:t>and</w:t>
      </w:r>
      <w:r>
        <w:rPr>
          <w:rFonts w:ascii="Times New Roman" w:hAnsi="Times New Roman"/>
          <w:color w:val="2B2A29"/>
          <w:spacing w:val="-15"/>
          <w:w w:val="110"/>
          <w:sz w:val="22"/>
        </w:rPr>
        <w:t xml:space="preserve"> </w:t>
      </w:r>
      <w:r>
        <w:rPr>
          <w:rFonts w:ascii="Times New Roman" w:hAnsi="Times New Roman"/>
          <w:color w:val="2B2A29"/>
          <w:spacing w:val="-1"/>
          <w:w w:val="110"/>
          <w:sz w:val="22"/>
        </w:rPr>
        <w:t>output</w:t>
      </w:r>
      <w:r>
        <w:rPr>
          <w:rFonts w:ascii="Times New Roman" w:hAnsi="Times New Roman"/>
          <w:color w:val="2B2A29"/>
          <w:spacing w:val="-15"/>
          <w:w w:val="110"/>
          <w:sz w:val="22"/>
        </w:rPr>
        <w:t xml:space="preserve"> </w:t>
      </w:r>
      <w:r>
        <w:rPr>
          <w:rFonts w:ascii="Times New Roman" w:hAnsi="Times New Roman"/>
          <w:color w:val="2B2A29"/>
          <w:spacing w:val="-1"/>
          <w:w w:val="110"/>
          <w:sz w:val="22"/>
        </w:rPr>
        <w:t>devices</w:t>
      </w:r>
      <w:r>
        <w:rPr>
          <w:rFonts w:ascii="Times New Roman" w:hAnsi="Times New Roman"/>
          <w:color w:val="2B2A29"/>
          <w:spacing w:val="-15"/>
          <w:w w:val="110"/>
          <w:sz w:val="22"/>
        </w:rPr>
        <w:t xml:space="preserve"> </w:t>
      </w:r>
      <w:r>
        <w:rPr>
          <w:rFonts w:ascii="Times New Roman" w:hAnsi="Times New Roman"/>
          <w:color w:val="2B2A29"/>
          <w:spacing w:val="-1"/>
          <w:w w:val="110"/>
          <w:sz w:val="22"/>
        </w:rPr>
        <w:t>such</w:t>
      </w:r>
      <w:r>
        <w:rPr>
          <w:rFonts w:ascii="Times New Roman" w:hAnsi="Times New Roman"/>
          <w:color w:val="2B2A29"/>
          <w:spacing w:val="-15"/>
          <w:w w:val="110"/>
          <w:sz w:val="22"/>
        </w:rPr>
        <w:t xml:space="preserve"> </w:t>
      </w:r>
      <w:r>
        <w:rPr>
          <w:rFonts w:ascii="Times New Roman" w:hAnsi="Times New Roman"/>
          <w:color w:val="2B2A29"/>
          <w:spacing w:val="-1"/>
          <w:w w:val="110"/>
          <w:sz w:val="22"/>
        </w:rPr>
        <w:t>as</w:t>
      </w:r>
      <w:r>
        <w:rPr>
          <w:rFonts w:ascii="Times New Roman" w:hAnsi="Times New Roman"/>
          <w:color w:val="2B2A29"/>
          <w:spacing w:val="-15"/>
          <w:w w:val="110"/>
          <w:sz w:val="22"/>
        </w:rPr>
        <w:t xml:space="preserve"> </w:t>
      </w:r>
      <w:r>
        <w:rPr>
          <w:rFonts w:ascii="Times New Roman" w:hAnsi="Times New Roman"/>
          <w:color w:val="2B2A29"/>
          <w:spacing w:val="-1"/>
          <w:w w:val="110"/>
          <w:sz w:val="22"/>
        </w:rPr>
        <w:t>networks</w:t>
      </w:r>
      <w:r>
        <w:rPr>
          <w:rFonts w:ascii="Times New Roman" w:hAnsi="Times New Roman"/>
          <w:color w:val="2B2A29"/>
          <w:spacing w:val="-15"/>
          <w:w w:val="110"/>
          <w:sz w:val="22"/>
        </w:rPr>
        <w:t xml:space="preserve"> </w:t>
      </w:r>
      <w:r>
        <w:rPr>
          <w:rFonts w:ascii="Times New Roman" w:hAnsi="Times New Roman"/>
          <w:color w:val="2B2A29"/>
          <w:w w:val="110"/>
          <w:sz w:val="22"/>
        </w:rPr>
        <w:t>and</w:t>
      </w:r>
      <w:r>
        <w:rPr>
          <w:rFonts w:ascii="Times New Roman" w:hAnsi="Times New Roman"/>
          <w:color w:val="2B2A29"/>
          <w:spacing w:val="-15"/>
          <w:w w:val="110"/>
          <w:sz w:val="22"/>
        </w:rPr>
        <w:t xml:space="preserve"> </w:t>
      </w:r>
      <w:r>
        <w:rPr>
          <w:rFonts w:ascii="Times New Roman" w:hAnsi="Times New Roman"/>
          <w:color w:val="2B2A29"/>
          <w:w w:val="110"/>
          <w:sz w:val="22"/>
        </w:rPr>
        <w:t>touchscreens</w:t>
      </w:r>
    </w:p>
    <w:p>
      <w:pPr>
        <w:pStyle w:val="16"/>
        <w:numPr>
          <w:ilvl w:val="0"/>
          <w:numId w:val="113"/>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spacing w:val="-1"/>
          <w:w w:val="110"/>
          <w:sz w:val="22"/>
        </w:rPr>
        <w:t>输入和输出设备</w:t>
      </w:r>
      <w:r>
        <w:rPr>
          <w:rFonts w:ascii="Times New Roman" w:hAnsi="Times New Roman"/>
          <w:color w:val="2B2A29"/>
          <w:spacing w:val="-15"/>
          <w:w w:val="110"/>
          <w:sz w:val="22"/>
        </w:rPr>
        <w:t>，</w:t>
      </w:r>
      <w:r>
        <w:rPr>
          <w:rFonts w:ascii="Times New Roman" w:hAnsi="Times New Roman"/>
          <w:color w:val="2B2A29"/>
          <w:spacing w:val="-1"/>
          <w:w w:val="110"/>
          <w:sz w:val="22"/>
        </w:rPr>
        <w:t>如网络</w:t>
      </w:r>
      <w:r>
        <w:rPr>
          <w:rFonts w:ascii="Times New Roman" w:hAnsi="Times New Roman"/>
          <w:color w:val="2B2A29"/>
          <w:w w:val="110"/>
          <w:sz w:val="22"/>
        </w:rPr>
        <w:t>和触摸屏</w:t>
      </w:r>
    </w:p>
    <w:p>
      <w:r>
        <w:rPr>
          <w:rFonts w:ascii="Times New Roman" w:hAnsi="Times New Roman"/>
          <w:color w:val="2B2A29"/>
          <w:w w:val="105"/>
          <w:sz w:val="22"/>
        </w:rPr>
        <w:t>Storage</w:t>
      </w:r>
      <w:r>
        <w:rPr>
          <w:rFonts w:ascii="Times New Roman" w:hAnsi="Times New Roman"/>
          <w:color w:val="2B2A29"/>
          <w:spacing w:val="-9"/>
          <w:w w:val="105"/>
          <w:sz w:val="22"/>
        </w:rPr>
        <w:t xml:space="preserve"> </w:t>
      </w:r>
      <w:r>
        <w:rPr>
          <w:rFonts w:ascii="Times New Roman" w:hAnsi="Times New Roman"/>
          <w:color w:val="2B2A29"/>
          <w:w w:val="105"/>
          <w:sz w:val="22"/>
        </w:rPr>
        <w:t>such</w:t>
      </w:r>
      <w:r>
        <w:rPr>
          <w:rFonts w:ascii="Times New Roman" w:hAnsi="Times New Roman"/>
          <w:color w:val="2B2A29"/>
          <w:spacing w:val="-8"/>
          <w:w w:val="105"/>
          <w:sz w:val="22"/>
        </w:rPr>
        <w:t xml:space="preserve"> </w:t>
      </w:r>
      <w:r>
        <w:rPr>
          <w:rFonts w:ascii="Times New Roman" w:hAnsi="Times New Roman"/>
          <w:color w:val="2B2A29"/>
          <w:w w:val="105"/>
          <w:sz w:val="22"/>
        </w:rPr>
        <w:t>as</w:t>
      </w:r>
      <w:r>
        <w:rPr>
          <w:rFonts w:ascii="Times New Roman" w:hAnsi="Times New Roman"/>
          <w:color w:val="2B2A29"/>
          <w:spacing w:val="-9"/>
          <w:w w:val="105"/>
          <w:sz w:val="22"/>
        </w:rPr>
        <w:t xml:space="preserve"> </w:t>
      </w:r>
      <w:r>
        <w:rPr>
          <w:rFonts w:ascii="Times New Roman" w:hAnsi="Times New Roman"/>
          <w:color w:val="2B2A29"/>
          <w:w w:val="105"/>
          <w:sz w:val="22"/>
        </w:rPr>
        <w:t>disks</w:t>
      </w:r>
    </w:p>
    <w:p>
      <w:pPr>
        <w:pStyle w:val="16"/>
        <w:numPr>
          <w:ilvl w:val="0"/>
          <w:numId w:val="113"/>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磁盘等存储</w:t>
      </w:r>
    </w:p>
    <w:p>
      <w:r>
        <w:rPr>
          <w:color w:val="2B2A29"/>
          <w:w w:val="105"/>
        </w:rPr>
        <w:t>All the</w:t>
      </w:r>
      <w:r>
        <w:rPr>
          <w:color w:val="2B2A29"/>
          <w:spacing w:val="1"/>
          <w:w w:val="105"/>
        </w:rPr>
        <w:t xml:space="preserve"> </w:t>
      </w:r>
      <w:r>
        <w:rPr>
          <w:color w:val="2B2A29"/>
          <w:w w:val="105"/>
        </w:rPr>
        <w:t>I/O</w:t>
      </w:r>
      <w:r>
        <w:rPr>
          <w:color w:val="2B2A29"/>
          <w:spacing w:val="1"/>
          <w:w w:val="105"/>
        </w:rPr>
        <w:t xml:space="preserve"> </w:t>
      </w:r>
      <w:r>
        <w:rPr>
          <w:color w:val="2B2A29"/>
          <w:w w:val="105"/>
        </w:rPr>
        <w:t>operations of</w:t>
      </w:r>
      <w:r>
        <w:rPr>
          <w:color w:val="2B2A29"/>
          <w:spacing w:val="1"/>
          <w:w w:val="105"/>
        </w:rPr>
        <w:t xml:space="preserve"> </w:t>
      </w:r>
      <w:r>
        <w:rPr>
          <w:color w:val="2B2A29"/>
          <w:w w:val="105"/>
        </w:rPr>
        <w:t>programs</w:t>
      </w:r>
      <w:r>
        <w:rPr>
          <w:color w:val="2B2A29"/>
          <w:spacing w:val="1"/>
          <w:w w:val="105"/>
        </w:rPr>
        <w:t xml:space="preserve"> </w:t>
      </w:r>
      <w:r>
        <w:rPr>
          <w:color w:val="2B2A29"/>
          <w:w w:val="105"/>
        </w:rPr>
        <w:t>are</w:t>
      </w:r>
      <w:r>
        <w:rPr>
          <w:color w:val="2B2A29"/>
          <w:spacing w:val="1"/>
          <w:w w:val="105"/>
        </w:rPr>
        <w:t xml:space="preserve"> </w:t>
      </w:r>
      <w:r>
        <w:rPr>
          <w:color w:val="2B2A29"/>
          <w:w w:val="105"/>
        </w:rPr>
        <w:t>not directly</w:t>
      </w:r>
      <w:r>
        <w:rPr>
          <w:color w:val="2B2A29"/>
          <w:spacing w:val="1"/>
          <w:w w:val="105"/>
        </w:rPr>
        <w:t xml:space="preserve"> </w:t>
      </w:r>
      <w:r>
        <w:rPr>
          <w:color w:val="2B2A29"/>
          <w:w w:val="105"/>
        </w:rPr>
        <w:t>performed</w:t>
      </w:r>
      <w:r>
        <w:rPr>
          <w:color w:val="2B2A29"/>
          <w:spacing w:val="1"/>
          <w:w w:val="105"/>
        </w:rPr>
        <w:t xml:space="preserve"> </w:t>
      </w:r>
      <w:r>
        <w:rPr>
          <w:color w:val="2B2A29"/>
          <w:w w:val="105"/>
        </w:rPr>
        <w:t>with these</w:t>
      </w:r>
      <w:r>
        <w:rPr>
          <w:color w:val="2B2A29"/>
          <w:spacing w:val="1"/>
          <w:w w:val="105"/>
        </w:rPr>
        <w:t xml:space="preserve"> </w:t>
      </w:r>
      <w:r>
        <w:rPr>
          <w:color w:val="2B2A29"/>
          <w:w w:val="105"/>
        </w:rPr>
        <w:t>devices;</w:t>
      </w:r>
      <w:r>
        <w:rPr>
          <w:color w:val="2B2A29"/>
          <w:spacing w:val="-55"/>
          <w:w w:val="105"/>
        </w:rPr>
        <w:t xml:space="preserve"> </w:t>
      </w:r>
      <w:r>
        <w:rPr>
          <w:color w:val="2B2A29"/>
          <w:w w:val="105"/>
        </w:rPr>
        <w:t>rather, the devices require I/O services from the operating system. Therefore, I/O</w:t>
      </w:r>
      <w:r>
        <w:rPr>
          <w:color w:val="2B2A29"/>
          <w:spacing w:val="1"/>
          <w:w w:val="105"/>
        </w:rPr>
        <w:t xml:space="preserve"> </w:t>
      </w:r>
      <w:r>
        <w:rPr>
          <w:color w:val="2B2A29"/>
          <w:w w:val="105"/>
        </w:rPr>
        <w:t>instructions</w:t>
      </w:r>
      <w:r>
        <w:rPr>
          <w:color w:val="2B2A29"/>
          <w:spacing w:val="-6"/>
          <w:w w:val="105"/>
        </w:rPr>
        <w:t xml:space="preserve"> </w:t>
      </w:r>
      <w:r>
        <w:rPr>
          <w:color w:val="2B2A29"/>
          <w:w w:val="105"/>
        </w:rPr>
        <w:t>are</w:t>
      </w:r>
      <w:r>
        <w:rPr>
          <w:color w:val="2B2A29"/>
          <w:spacing w:val="-6"/>
          <w:w w:val="105"/>
        </w:rPr>
        <w:t xml:space="preserve"> </w:t>
      </w:r>
      <w:r>
        <w:rPr>
          <w:color w:val="2B2A29"/>
          <w:w w:val="105"/>
        </w:rPr>
        <w:t>privileged</w:t>
      </w:r>
      <w:r>
        <w:rPr>
          <w:color w:val="2B2A29"/>
          <w:spacing w:val="-6"/>
          <w:w w:val="105"/>
        </w:rPr>
        <w:t xml:space="preserve"> </w:t>
      </w:r>
      <w:r>
        <w:rPr>
          <w:color w:val="2B2A29"/>
          <w:w w:val="105"/>
        </w:rPr>
        <w:t>and</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initiated</w:t>
      </w:r>
      <w:r>
        <w:rPr>
          <w:color w:val="2B2A29"/>
          <w:spacing w:val="-6"/>
          <w:w w:val="105"/>
        </w:rPr>
        <w:t xml:space="preserve"> </w:t>
      </w:r>
      <w:r>
        <w:rPr>
          <w:color w:val="2B2A29"/>
          <w:w w:val="105"/>
        </w:rPr>
        <w:t>only</w:t>
      </w:r>
      <w:r>
        <w:rPr>
          <w:color w:val="2B2A29"/>
          <w:spacing w:val="-6"/>
          <w:w w:val="105"/>
        </w:rPr>
        <w:t xml:space="preserve"> </w:t>
      </w:r>
      <w:r>
        <w:rPr>
          <w:color w:val="2B2A29"/>
          <w:w w:val="105"/>
        </w:rPr>
        <w:t>by</w:t>
      </w:r>
      <w:r>
        <w:rPr>
          <w:color w:val="2B2A29"/>
          <w:spacing w:val="-6"/>
          <w:w w:val="105"/>
        </w:rPr>
        <w:t xml:space="preserve"> </w:t>
      </w:r>
      <w:r>
        <w:rPr>
          <w:color w:val="2B2A29"/>
          <w:w w:val="105"/>
        </w:rPr>
        <w:t>the</w:t>
      </w:r>
      <w:r>
        <w:rPr>
          <w:color w:val="2B2A29"/>
          <w:spacing w:val="-6"/>
          <w:w w:val="105"/>
        </w:rPr>
        <w:t xml:space="preserve"> </w:t>
      </w:r>
      <w:r>
        <w:rPr>
          <w:color w:val="2B2A29"/>
          <w:w w:val="105"/>
        </w:rPr>
        <w:t>operating</w:t>
      </w:r>
      <w:r>
        <w:rPr>
          <w:color w:val="2B2A29"/>
          <w:spacing w:val="-6"/>
          <w:w w:val="105"/>
        </w:rPr>
        <w:t xml:space="preserve"> </w:t>
      </w:r>
      <w:r>
        <w:rPr>
          <w:color w:val="2B2A29"/>
          <w:w w:val="105"/>
        </w:rPr>
        <w:t>system.</w:t>
      </w:r>
    </w:p>
    <w:p>
      <w:pPr>
        <w:pStyle w:val="11"/>
        <w:spacing w:before="187" w:line="304" w:lineRule="auto"/>
        <w:ind w:left="520" w:right="510" w:firstLine="359"/>
      </w:pPr>
      <w:r>
        <w:rPr>
          <w:color w:val="2B2A29"/>
          <w:w w:val="105"/>
        </w:rPr>
        <w:t>程序的所有I/O操作不是直接用这些设备执行</w:t>
      </w:r>
      <w:r>
        <w:rPr>
          <w:color w:val="2B2A29"/>
          <w:spacing w:val="1"/>
          <w:w w:val="105"/>
        </w:rPr>
        <w:t>的</w:t>
      </w:r>
      <w:r>
        <w:rPr>
          <w:color w:val="2B2A29"/>
          <w:w w:val="105"/>
        </w:rPr>
        <w:t>；相反，设备需要来自操作系统的I/O服务。因此，I/O指令</w:t>
      </w:r>
      <w:r>
        <w:rPr>
          <w:color w:val="2B2A29"/>
          <w:spacing w:val="-6"/>
          <w:w w:val="105"/>
        </w:rPr>
        <w:t>具</w:t>
      </w:r>
      <w:r>
        <w:rPr>
          <w:color w:val="2B2A29"/>
          <w:w w:val="105"/>
        </w:rPr>
        <w:t>有特权，只能由操作系统启动。</w:t>
      </w:r>
    </w:p>
    <w:p>
      <w:r>
        <w:rPr>
          <w:color w:val="2B2A29"/>
          <w:w w:val="105"/>
        </w:rPr>
        <w:t>There</w:t>
      </w:r>
      <w:r>
        <w:rPr>
          <w:color w:val="2B2A29"/>
          <w:spacing w:val="-1"/>
          <w:w w:val="105"/>
        </w:rPr>
        <w:t xml:space="preserve"> </w:t>
      </w:r>
      <w:r>
        <w:rPr>
          <w:color w:val="2B2A29"/>
          <w:w w:val="105"/>
        </w:rPr>
        <w:t>are</w:t>
      </w:r>
      <w:r>
        <w:rPr>
          <w:color w:val="2B2A29"/>
          <w:spacing w:val="-1"/>
          <w:w w:val="105"/>
        </w:rPr>
        <w:t xml:space="preserve"> </w:t>
      </w:r>
      <w:r>
        <w:rPr>
          <w:color w:val="2B2A29"/>
          <w:w w:val="105"/>
        </w:rPr>
        <w:t>two ways</w:t>
      </w:r>
      <w:r>
        <w:rPr>
          <w:color w:val="2B2A29"/>
          <w:spacing w:val="-1"/>
          <w:w w:val="105"/>
        </w:rPr>
        <w:t xml:space="preserve"> </w:t>
      </w:r>
      <w:r>
        <w:rPr>
          <w:color w:val="2B2A29"/>
          <w:w w:val="105"/>
        </w:rPr>
        <w:t>to</w:t>
      </w:r>
      <w:r>
        <w:rPr>
          <w:color w:val="2B2A29"/>
          <w:spacing w:val="-1"/>
          <w:w w:val="105"/>
        </w:rPr>
        <w:t xml:space="preserve"> </w:t>
      </w:r>
      <w:r>
        <w:rPr>
          <w:color w:val="2B2A29"/>
          <w:w w:val="105"/>
        </w:rPr>
        <w:t>handle I/O</w:t>
      </w:r>
      <w:r>
        <w:rPr>
          <w:color w:val="2B2A29"/>
          <w:spacing w:val="-1"/>
          <w:w w:val="105"/>
        </w:rPr>
        <w:t xml:space="preserve"> </w:t>
      </w:r>
      <w:r>
        <w:rPr>
          <w:color w:val="2B2A29"/>
          <w:w w:val="105"/>
        </w:rPr>
        <w:t>operations.</w:t>
      </w:r>
    </w:p>
    <w:p>
      <w:pPr>
        <w:pStyle w:val="11"/>
        <w:spacing w:line="249" w:lineRule="exact"/>
        <w:ind w:left="879"/>
      </w:pPr>
      <w:r>
        <w:rPr>
          <w:color w:val="2B2A29"/>
          <w:w w:val="105"/>
        </w:rPr>
        <w:t>有两种方法可以处理I/O操作。</w:t>
      </w:r>
    </w:p>
    <w:p>
      <w:r>
        <w:rPr>
          <w:rFonts w:ascii="Times New Roman" w:hAnsi="Times New Roman"/>
          <w:color w:val="2B2A29"/>
          <w:w w:val="105"/>
          <w:sz w:val="22"/>
        </w:rPr>
        <w:t>Programmed</w:t>
      </w:r>
      <w:r>
        <w:rPr>
          <w:rFonts w:ascii="Times New Roman" w:hAnsi="Times New Roman"/>
          <w:color w:val="2B2A29"/>
          <w:spacing w:val="9"/>
          <w:w w:val="105"/>
          <w:sz w:val="22"/>
        </w:rPr>
        <w:t xml:space="preserve"> </w:t>
      </w:r>
      <w:r>
        <w:rPr>
          <w:rFonts w:ascii="Times New Roman" w:hAnsi="Times New Roman"/>
          <w:color w:val="2B2A29"/>
          <w:w w:val="105"/>
          <w:sz w:val="22"/>
        </w:rPr>
        <w:t>I/O</w:t>
      </w:r>
    </w:p>
    <w:p>
      <w:pPr>
        <w:pStyle w:val="16"/>
        <w:numPr>
          <w:ilvl w:val="0"/>
          <w:numId w:val="113"/>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编程I/O</w:t>
      </w:r>
    </w:p>
    <w:p>
      <w:r>
        <w:rPr>
          <w:rFonts w:ascii="Times New Roman" w:hAnsi="Times New Roman"/>
          <w:color w:val="2B2A29"/>
          <w:w w:val="105"/>
          <w:sz w:val="22"/>
        </w:rPr>
        <w:t>Direct</w:t>
      </w:r>
      <w:r>
        <w:rPr>
          <w:rFonts w:ascii="Times New Roman" w:hAnsi="Times New Roman"/>
          <w:color w:val="2B2A29"/>
          <w:spacing w:val="-1"/>
          <w:w w:val="105"/>
          <w:sz w:val="22"/>
        </w:rPr>
        <w:t xml:space="preserve"> </w:t>
      </w:r>
      <w:r>
        <w:rPr>
          <w:rFonts w:ascii="Times New Roman" w:hAnsi="Times New Roman"/>
          <w:color w:val="2B2A29"/>
          <w:w w:val="105"/>
          <w:sz w:val="22"/>
        </w:rPr>
        <w:t>memory</w:t>
      </w:r>
      <w:r>
        <w:rPr>
          <w:rFonts w:ascii="Times New Roman" w:hAnsi="Times New Roman"/>
          <w:color w:val="2B2A29"/>
          <w:spacing w:val="-1"/>
          <w:w w:val="105"/>
          <w:sz w:val="22"/>
        </w:rPr>
        <w:t xml:space="preserve"> </w:t>
      </w:r>
      <w:r>
        <w:rPr>
          <w:rFonts w:ascii="Times New Roman" w:hAnsi="Times New Roman"/>
          <w:color w:val="2B2A29"/>
          <w:w w:val="105"/>
          <w:sz w:val="22"/>
        </w:rPr>
        <w:t>access</w:t>
      </w:r>
    </w:p>
    <w:p>
      <w:pPr>
        <w:pStyle w:val="16"/>
        <w:numPr>
          <w:ilvl w:val="0"/>
          <w:numId w:val="113"/>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直接内存访问</w:t>
      </w:r>
    </w:p>
    <w:p>
      <w:pPr>
        <w:pStyle w:val="11"/>
        <w:rPr>
          <w:sz w:val="24"/>
        </w:rPr>
      </w:pPr>
    </w:p>
    <w:p>
      <w:pPr>
        <w:pStyle w:val="11"/>
        <w:spacing w:before="7"/>
      </w:pPr>
    </w:p>
    <w:p>
      <w:r>
        <w:rPr>
          <w:color w:val="2B2A29"/>
          <w:w w:val="80"/>
        </w:rPr>
        <w:t>Programmed</w:t>
      </w:r>
      <w:r>
        <w:rPr>
          <w:color w:val="2B2A29"/>
          <w:spacing w:val="51"/>
          <w:w w:val="80"/>
        </w:rPr>
        <w:t xml:space="preserve"> </w:t>
      </w:r>
      <w:r>
        <w:rPr>
          <w:color w:val="2B2A29"/>
          <w:w w:val="80"/>
        </w:rPr>
        <w:t>I/O</w:t>
      </w:r>
    </w:p>
    <w:p>
      <w:pPr>
        <w:pStyle w:val="4"/>
        <w:spacing w:before="1"/>
        <w:ind w:left="519"/>
      </w:pPr>
      <w:r>
        <w:rPr>
          <w:color w:val="2B2A29"/>
          <w:w w:val="80"/>
        </w:rPr>
        <w:t>编程I/O</w:t>
      </w:r>
    </w:p>
    <w:p>
      <w:r>
        <w:rPr>
          <w:color w:val="2B2A29"/>
          <w:w w:val="105"/>
        </w:rPr>
        <w:t>Programmed I/O consists of the data transfers initiated by a CPU. Normally I/O devices</w:t>
      </w:r>
      <w:r>
        <w:rPr>
          <w:color w:val="2B2A29"/>
          <w:spacing w:val="1"/>
          <w:w w:val="105"/>
        </w:rPr>
        <w:t xml:space="preserve"> </w:t>
      </w:r>
      <w:r>
        <w:rPr>
          <w:color w:val="2B2A29"/>
          <w:w w:val="105"/>
        </w:rPr>
        <w:t>have</w:t>
      </w:r>
      <w:r>
        <w:rPr>
          <w:color w:val="2B2A29"/>
          <w:spacing w:val="-6"/>
          <w:w w:val="105"/>
        </w:rPr>
        <w:t xml:space="preserve"> </w:t>
      </w:r>
      <w:r>
        <w:rPr>
          <w:color w:val="2B2A29"/>
          <w:w w:val="105"/>
        </w:rPr>
        <w:t>their</w:t>
      </w:r>
      <w:r>
        <w:rPr>
          <w:color w:val="2B2A29"/>
          <w:spacing w:val="-6"/>
          <w:w w:val="105"/>
        </w:rPr>
        <w:t xml:space="preserve"> </w:t>
      </w:r>
      <w:r>
        <w:rPr>
          <w:color w:val="2B2A29"/>
          <w:w w:val="105"/>
        </w:rPr>
        <w:t>own</w:t>
      </w:r>
      <w:r>
        <w:rPr>
          <w:color w:val="2B2A29"/>
          <w:spacing w:val="-5"/>
          <w:w w:val="105"/>
        </w:rPr>
        <w:t xml:space="preserve"> </w:t>
      </w:r>
      <w:r>
        <w:rPr>
          <w:color w:val="2B2A29"/>
          <w:w w:val="105"/>
        </w:rPr>
        <w:t>special</w:t>
      </w:r>
      <w:r>
        <w:rPr>
          <w:color w:val="2B2A29"/>
          <w:spacing w:val="-6"/>
          <w:w w:val="105"/>
        </w:rPr>
        <w:t xml:space="preserve"> </w:t>
      </w:r>
      <w:r>
        <w:rPr>
          <w:color w:val="2B2A29"/>
          <w:w w:val="105"/>
        </w:rPr>
        <w:t>interface</w:t>
      </w:r>
      <w:r>
        <w:rPr>
          <w:color w:val="2B2A29"/>
          <w:spacing w:val="-5"/>
          <w:w w:val="105"/>
        </w:rPr>
        <w:t xml:space="preserve"> </w:t>
      </w:r>
      <w:r>
        <w:rPr>
          <w:color w:val="2B2A29"/>
          <w:w w:val="105"/>
        </w:rPr>
        <w:t>that</w:t>
      </w:r>
      <w:r>
        <w:rPr>
          <w:color w:val="2B2A29"/>
          <w:spacing w:val="-6"/>
          <w:w w:val="105"/>
        </w:rPr>
        <w:t xml:space="preserve"> </w:t>
      </w:r>
      <w:r>
        <w:rPr>
          <w:color w:val="2B2A29"/>
          <w:w w:val="105"/>
        </w:rPr>
        <w:t>is</w:t>
      </w:r>
      <w:r>
        <w:rPr>
          <w:color w:val="2B2A29"/>
          <w:spacing w:val="-5"/>
          <w:w w:val="105"/>
        </w:rPr>
        <w:t xml:space="preserve"> </w:t>
      </w:r>
      <w:r>
        <w:rPr>
          <w:color w:val="2B2A29"/>
          <w:w w:val="105"/>
        </w:rPr>
        <w:t>used</w:t>
      </w:r>
      <w:r>
        <w:rPr>
          <w:color w:val="2B2A29"/>
          <w:spacing w:val="-6"/>
          <w:w w:val="105"/>
        </w:rPr>
        <w:t xml:space="preserve"> </w:t>
      </w:r>
      <w:r>
        <w:rPr>
          <w:color w:val="2B2A29"/>
          <w:w w:val="105"/>
        </w:rPr>
        <w:t>to</w:t>
      </w:r>
      <w:r>
        <w:rPr>
          <w:color w:val="2B2A29"/>
          <w:spacing w:val="-5"/>
          <w:w w:val="105"/>
        </w:rPr>
        <w:t xml:space="preserve"> </w:t>
      </w:r>
      <w:r>
        <w:rPr>
          <w:color w:val="2B2A29"/>
          <w:w w:val="105"/>
        </w:rPr>
        <w:t>connect</w:t>
      </w:r>
      <w:r>
        <w:rPr>
          <w:color w:val="2B2A29"/>
          <w:spacing w:val="-6"/>
          <w:w w:val="105"/>
        </w:rPr>
        <w:t xml:space="preserve"> </w:t>
      </w:r>
      <w:r>
        <w:rPr>
          <w:color w:val="2B2A29"/>
          <w:w w:val="105"/>
        </w:rPr>
        <w:t>with</w:t>
      </w:r>
      <w:r>
        <w:rPr>
          <w:color w:val="2B2A29"/>
          <w:spacing w:val="-5"/>
          <w:w w:val="105"/>
        </w:rPr>
        <w:t xml:space="preserve"> </w:t>
      </w:r>
      <w:r>
        <w:rPr>
          <w:color w:val="2B2A29"/>
          <w:w w:val="105"/>
        </w:rPr>
        <w:t>the</w:t>
      </w:r>
      <w:r>
        <w:rPr>
          <w:color w:val="2B2A29"/>
          <w:spacing w:val="-6"/>
          <w:w w:val="105"/>
        </w:rPr>
        <w:t xml:space="preserve"> </w:t>
      </w:r>
      <w:r>
        <w:rPr>
          <w:color w:val="2B2A29"/>
          <w:w w:val="105"/>
        </w:rPr>
        <w:t>CPU.</w:t>
      </w:r>
      <w:r>
        <w:rPr>
          <w:color w:val="2B2A29"/>
          <w:spacing w:val="-5"/>
          <w:w w:val="105"/>
        </w:rPr>
        <w:t xml:space="preserve"> </w:t>
      </w:r>
      <w:r>
        <w:rPr>
          <w:color w:val="2B2A29"/>
          <w:w w:val="105"/>
        </w:rPr>
        <w:t>We</w:t>
      </w:r>
      <w:r>
        <w:rPr>
          <w:color w:val="2B2A29"/>
          <w:spacing w:val="-6"/>
          <w:w w:val="105"/>
        </w:rPr>
        <w:t xml:space="preserve"> </w:t>
      </w:r>
      <w:r>
        <w:rPr>
          <w:color w:val="2B2A29"/>
          <w:w w:val="105"/>
        </w:rPr>
        <w:t>call</w:t>
      </w:r>
      <w:r>
        <w:rPr>
          <w:color w:val="2B2A29"/>
          <w:spacing w:val="-5"/>
          <w:w w:val="105"/>
        </w:rPr>
        <w:t xml:space="preserve"> </w:t>
      </w:r>
      <w:r>
        <w:rPr>
          <w:color w:val="2B2A29"/>
          <w:w w:val="105"/>
        </w:rPr>
        <w:t>them</w:t>
      </w:r>
      <w:r>
        <w:rPr>
          <w:color w:val="2B2A29"/>
          <w:spacing w:val="-6"/>
          <w:w w:val="105"/>
        </w:rPr>
        <w:t xml:space="preserve"> </w:t>
      </w:r>
      <w:r>
        <w:rPr>
          <w:i/>
          <w:color w:val="2B2A29"/>
          <w:w w:val="105"/>
        </w:rPr>
        <w:t>driver</w:t>
      </w:r>
      <w:r>
        <w:rPr>
          <w:i/>
          <w:color w:val="2B2A29"/>
          <w:spacing w:val="-55"/>
          <w:w w:val="105"/>
        </w:rPr>
        <w:t xml:space="preserve"> </w:t>
      </w:r>
      <w:r>
        <w:rPr>
          <w:i/>
          <w:color w:val="2B2A29"/>
          <w:w w:val="105"/>
        </w:rPr>
        <w:t>software</w:t>
      </w:r>
      <w:r>
        <w:rPr>
          <w:i/>
          <w:color w:val="2B2A29"/>
          <w:spacing w:val="-5"/>
          <w:w w:val="105"/>
        </w:rPr>
        <w:t xml:space="preserve"> </w:t>
      </w:r>
      <w:r>
        <w:rPr>
          <w:color w:val="2B2A29"/>
          <w:w w:val="105"/>
        </w:rPr>
        <w:t>(I/O</w:t>
      </w:r>
      <w:r>
        <w:rPr>
          <w:color w:val="2B2A29"/>
          <w:spacing w:val="-5"/>
          <w:w w:val="105"/>
        </w:rPr>
        <w:t xml:space="preserve"> </w:t>
      </w:r>
      <w:r>
        <w:rPr>
          <w:color w:val="2B2A29"/>
          <w:w w:val="105"/>
        </w:rPr>
        <w:t>module),</w:t>
      </w:r>
      <w:r>
        <w:rPr>
          <w:color w:val="2B2A29"/>
          <w:spacing w:val="-5"/>
          <w:w w:val="105"/>
        </w:rPr>
        <w:t xml:space="preserve"> </w:t>
      </w:r>
      <w:r>
        <w:rPr>
          <w:color w:val="2B2A29"/>
          <w:w w:val="105"/>
        </w:rPr>
        <w:t>and</w:t>
      </w:r>
      <w:r>
        <w:rPr>
          <w:color w:val="2B2A29"/>
          <w:spacing w:val="-5"/>
          <w:w w:val="105"/>
        </w:rPr>
        <w:t xml:space="preserve"> </w:t>
      </w:r>
      <w:r>
        <w:rPr>
          <w:color w:val="2B2A29"/>
          <w:w w:val="105"/>
        </w:rPr>
        <w:t>it</w:t>
      </w:r>
      <w:r>
        <w:rPr>
          <w:color w:val="2B2A29"/>
          <w:spacing w:val="-5"/>
          <w:w w:val="105"/>
        </w:rPr>
        <w:t xml:space="preserve"> </w:t>
      </w:r>
      <w:r>
        <w:rPr>
          <w:color w:val="2B2A29"/>
          <w:w w:val="105"/>
        </w:rPr>
        <w:t>controls</w:t>
      </w:r>
      <w:r>
        <w:rPr>
          <w:color w:val="2B2A29"/>
          <w:spacing w:val="-5"/>
          <w:w w:val="105"/>
        </w:rPr>
        <w:t xml:space="preserve"> </w:t>
      </w:r>
      <w:r>
        <w:rPr>
          <w:color w:val="2B2A29"/>
          <w:w w:val="105"/>
        </w:rPr>
        <w:t>access</w:t>
      </w:r>
      <w:r>
        <w:rPr>
          <w:color w:val="2B2A29"/>
          <w:spacing w:val="-5"/>
          <w:w w:val="105"/>
        </w:rPr>
        <w:t xml:space="preserve"> </w:t>
      </w:r>
      <w:r>
        <w:rPr>
          <w:color w:val="2B2A29"/>
          <w:w w:val="105"/>
        </w:rPr>
        <w:t>to</w:t>
      </w:r>
      <w:r>
        <w:rPr>
          <w:color w:val="2B2A29"/>
          <w:spacing w:val="-5"/>
          <w:w w:val="105"/>
        </w:rPr>
        <w:t xml:space="preserve"> </w:t>
      </w:r>
      <w:r>
        <w:rPr>
          <w:color w:val="2B2A29"/>
          <w:w w:val="105"/>
        </w:rPr>
        <w:t>the</w:t>
      </w:r>
      <w:r>
        <w:rPr>
          <w:color w:val="2B2A29"/>
          <w:spacing w:val="-5"/>
          <w:w w:val="105"/>
        </w:rPr>
        <w:t xml:space="preserve"> </w:t>
      </w:r>
      <w:r>
        <w:rPr>
          <w:color w:val="2B2A29"/>
          <w:w w:val="105"/>
        </w:rPr>
        <w:t>registers</w:t>
      </w:r>
      <w:r>
        <w:rPr>
          <w:color w:val="2B2A29"/>
          <w:spacing w:val="-5"/>
          <w:w w:val="105"/>
        </w:rPr>
        <w:t xml:space="preserve"> </w:t>
      </w:r>
      <w:r>
        <w:rPr>
          <w:color w:val="2B2A29"/>
          <w:w w:val="105"/>
        </w:rPr>
        <w:t>or</w:t>
      </w:r>
      <w:r>
        <w:rPr>
          <w:color w:val="2B2A29"/>
          <w:spacing w:val="-5"/>
          <w:w w:val="105"/>
        </w:rPr>
        <w:t xml:space="preserve"> </w:t>
      </w:r>
      <w:r>
        <w:rPr>
          <w:color w:val="2B2A29"/>
          <w:w w:val="105"/>
        </w:rPr>
        <w:t>memory</w:t>
      </w:r>
      <w:r>
        <w:rPr>
          <w:color w:val="2B2A29"/>
          <w:spacing w:val="-5"/>
          <w:w w:val="105"/>
        </w:rPr>
        <w:t xml:space="preserve"> </w:t>
      </w:r>
      <w:r>
        <w:rPr>
          <w:color w:val="2B2A29"/>
          <w:w w:val="105"/>
        </w:rPr>
        <w:t>on</w:t>
      </w:r>
      <w:r>
        <w:rPr>
          <w:color w:val="2B2A29"/>
          <w:spacing w:val="-4"/>
          <w:w w:val="105"/>
        </w:rPr>
        <w:t xml:space="preserve"> </w:t>
      </w:r>
      <w:r>
        <w:rPr>
          <w:color w:val="2B2A29"/>
          <w:w w:val="105"/>
        </w:rPr>
        <w:t>a</w:t>
      </w:r>
      <w:r>
        <w:rPr>
          <w:color w:val="2B2A29"/>
          <w:spacing w:val="-5"/>
          <w:w w:val="105"/>
        </w:rPr>
        <w:t xml:space="preserve"> </w:t>
      </w:r>
      <w:r>
        <w:rPr>
          <w:color w:val="2B2A29"/>
          <w:w w:val="105"/>
        </w:rPr>
        <w:t>device.</w:t>
      </w:r>
    </w:p>
    <w:p>
      <w:pPr>
        <w:pStyle w:val="11"/>
        <w:spacing w:before="189" w:line="304" w:lineRule="auto"/>
        <w:ind w:left="520"/>
      </w:pPr>
      <w:r>
        <w:rPr>
          <w:color w:val="2B2A29"/>
          <w:w w:val="105"/>
        </w:rPr>
        <w:t>编程I/O由CPU启动的数据传输组成。通常，I/O设备有自己的专用接口，用于与CPU连接。我们称之</w:t>
      </w:r>
      <w:r>
        <w:rPr>
          <w:color w:val="2B2A29"/>
          <w:spacing w:val="-5"/>
          <w:w w:val="105"/>
        </w:rPr>
        <w:t>为</w:t>
      </w:r>
      <w:r>
        <w:rPr>
          <w:i/>
          <w:color w:val="2B2A29"/>
          <w:w w:val="105"/>
        </w:rPr>
        <w:t>驱</w:t>
      </w:r>
      <w:r>
        <w:rPr>
          <w:i/>
          <w:color w:val="2B2A29"/>
          <w:spacing w:val="-55"/>
          <w:w w:val="105"/>
        </w:rPr>
        <w:t>动</w:t>
      </w:r>
      <w:r>
        <w:rPr>
          <w:i/>
          <w:color w:val="2B2A29"/>
          <w:w w:val="105"/>
        </w:rPr>
        <w:t>程序软件</w:t>
      </w:r>
      <w:r>
        <w:rPr>
          <w:color w:val="2B2A29"/>
          <w:w w:val="105"/>
        </w:rPr>
        <w:t>（I/O模块），它控制对设备上寄存器或内存</w:t>
      </w:r>
      <w:r>
        <w:rPr>
          <w:color w:val="2B2A29"/>
          <w:spacing w:val="-5"/>
          <w:w w:val="105"/>
        </w:rPr>
        <w:t>的</w:t>
      </w:r>
      <w:r>
        <w:rPr>
          <w:color w:val="2B2A29"/>
          <w:w w:val="105"/>
        </w:rPr>
        <w:t>访问。</w:t>
      </w:r>
    </w:p>
    <w:p>
      <w:pPr>
        <w:pStyle w:val="11"/>
        <w:rPr>
          <w:sz w:val="20"/>
        </w:rPr>
      </w:pPr>
    </w:p>
    <w:p>
      <w:pPr>
        <w:pStyle w:val="11"/>
        <w:rPr>
          <w:sz w:val="20"/>
        </w:rPr>
      </w:pPr>
    </w:p>
    <w:p>
      <w:pPr>
        <w:pStyle w:val="11"/>
        <w:rPr>
          <w:sz w:val="20"/>
        </w:rPr>
      </w:pPr>
    </w:p>
    <w:p>
      <w:pPr>
        <w:pStyle w:val="11"/>
        <w:rPr>
          <w:sz w:val="20"/>
        </w:rPr>
      </w:pPr>
    </w:p>
    <w:p>
      <w:pPr>
        <w:spacing w:after="0"/>
        <w:rPr>
          <w:sz w:val="20"/>
        </w:rPr>
        <w:sectPr>
          <w:headerReference r:id="rId55" w:type="default"/>
          <w:footerReference r:id="rId56" w:type="default"/>
          <w:pgSz w:w="10080" w:h="14400"/>
          <w:pgMar w:top="1120" w:right="560" w:bottom="280" w:left="560" w:header="0" w:footer="0" w:gutter="0"/>
          <w:cols w:space="720" w:num="1"/>
        </w:sectPr>
      </w:pPr>
    </w:p>
    <w:p>
      <w:pPr>
        <w:pStyle w:val="11"/>
        <w:rPr>
          <w:sz w:val="18"/>
        </w:rPr>
      </w:pPr>
    </w:p>
    <w:p>
      <w:pPr>
        <w:pStyle w:val="11"/>
        <w:spacing w:before="9"/>
        <w:rPr>
          <w:sz w:val="19"/>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https://doi.org/10.1007/978-1-4842-5139-3_7</w:t>
      </w:r>
    </w:p>
    <w:p>
      <w:pPr>
        <w:spacing w:before="5"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https://doi.org/10.1007/978-1-4842-5139-3_7</w:t>
      </w:r>
    </w:p>
    <w:p>
      <w:pPr>
        <w:spacing w:before="4" w:line="240" w:lineRule="auto"/>
        <w:rPr>
          <w:sz w:val="21"/>
        </w:rPr>
      </w:pPr>
      <w:r>
        <w:br w:type="column"/>
      </w:r>
    </w:p>
    <w:p>
      <w:r>
        <w:rPr>
          <w:color w:val="2B2A29"/>
        </w:rPr>
        <w:t>171</w:t>
      </w:r>
    </w:p>
    <w:p>
      <w:pPr>
        <w:pStyle w:val="11"/>
        <w:ind w:left="520"/>
      </w:pPr>
      <w:r>
        <w:rPr>
          <w:color w:val="2B2A29"/>
        </w:rPr>
        <w:t>171</w:t>
      </w:r>
    </w:p>
    <w:p>
      <w:pPr>
        <w:spacing w:after="0"/>
        <w:sectPr>
          <w:type w:val="continuous"/>
          <w:pgSz w:w="10080" w:h="14400"/>
          <w:pgMar w:top="0" w:right="560" w:bottom="0" w:left="560" w:header="0" w:footer="0" w:gutter="0"/>
          <w:cols w:equalWidth="0" w:num="2">
            <w:col w:w="5695" w:space="2255"/>
            <w:col w:w="1010"/>
          </w:cols>
        </w:sectPr>
      </w:pPr>
    </w:p>
    <w:p>
      <w:pPr>
        <w:pStyle w:val="11"/>
        <w:spacing w:before="3"/>
        <w:rPr>
          <w:sz w:val="14"/>
        </w:rPr>
      </w:pPr>
    </w:p>
    <w:p>
      <w:r>
        <w:rPr>
          <w:color w:val="2B2A29"/>
          <w:w w:val="105"/>
        </w:rPr>
        <w:t>Programmed</w:t>
      </w:r>
      <w:r>
        <w:rPr>
          <w:color w:val="2B2A29"/>
          <w:spacing w:val="1"/>
          <w:w w:val="105"/>
        </w:rPr>
        <w:t xml:space="preserve"> </w:t>
      </w:r>
      <w:r>
        <w:rPr>
          <w:color w:val="2B2A29"/>
          <w:w w:val="105"/>
        </w:rPr>
        <w:t>I/O</w:t>
      </w:r>
      <w:r>
        <w:rPr>
          <w:color w:val="2B2A29"/>
          <w:spacing w:val="1"/>
          <w:w w:val="105"/>
        </w:rPr>
        <w:t xml:space="preserve"> </w:t>
      </w:r>
      <w:r>
        <w:rPr>
          <w:color w:val="2B2A29"/>
          <w:w w:val="105"/>
        </w:rPr>
        <w:t>requires</w:t>
      </w:r>
      <w:r>
        <w:rPr>
          <w:color w:val="2B2A29"/>
          <w:spacing w:val="2"/>
          <w:w w:val="105"/>
        </w:rPr>
        <w:t xml:space="preserve"> </w:t>
      </w:r>
      <w:r>
        <w:rPr>
          <w:color w:val="2B2A29"/>
          <w:w w:val="105"/>
        </w:rPr>
        <w:t>the</w:t>
      </w:r>
      <w:r>
        <w:rPr>
          <w:color w:val="2B2A29"/>
          <w:spacing w:val="1"/>
          <w:w w:val="105"/>
        </w:rPr>
        <w:t xml:space="preserve"> </w:t>
      </w:r>
      <w:r>
        <w:rPr>
          <w:color w:val="2B2A29"/>
          <w:w w:val="105"/>
        </w:rPr>
        <w:t>CPU</w:t>
      </w:r>
      <w:r>
        <w:rPr>
          <w:color w:val="2B2A29"/>
          <w:spacing w:val="2"/>
          <w:w w:val="105"/>
        </w:rPr>
        <w:t xml:space="preserve"> </w:t>
      </w:r>
      <w:r>
        <w:rPr>
          <w:color w:val="2B2A29"/>
          <w:w w:val="105"/>
        </w:rPr>
        <w:t>to</w:t>
      </w:r>
      <w:r>
        <w:rPr>
          <w:color w:val="2B2A29"/>
          <w:spacing w:val="1"/>
          <w:w w:val="105"/>
        </w:rPr>
        <w:t xml:space="preserve"> </w:t>
      </w:r>
      <w:r>
        <w:rPr>
          <w:color w:val="2B2A29"/>
          <w:w w:val="105"/>
        </w:rPr>
        <w:t>constantly</w:t>
      </w:r>
      <w:r>
        <w:rPr>
          <w:color w:val="2B2A29"/>
          <w:spacing w:val="2"/>
          <w:w w:val="105"/>
        </w:rPr>
        <w:t xml:space="preserve"> </w:t>
      </w:r>
      <w:r>
        <w:rPr>
          <w:color w:val="2B2A29"/>
          <w:w w:val="105"/>
        </w:rPr>
        <w:t>monitor</w:t>
      </w:r>
      <w:r>
        <w:rPr>
          <w:color w:val="2B2A29"/>
          <w:spacing w:val="1"/>
          <w:w w:val="105"/>
        </w:rPr>
        <w:t xml:space="preserve"> </w:t>
      </w:r>
      <w:r>
        <w:rPr>
          <w:color w:val="2B2A29"/>
          <w:w w:val="105"/>
        </w:rPr>
        <w:t>the</w:t>
      </w:r>
      <w:r>
        <w:rPr>
          <w:color w:val="2B2A29"/>
          <w:spacing w:val="2"/>
          <w:w w:val="105"/>
        </w:rPr>
        <w:t xml:space="preserve"> </w:t>
      </w:r>
      <w:r>
        <w:rPr>
          <w:color w:val="2B2A29"/>
          <w:w w:val="105"/>
        </w:rPr>
        <w:t>I/O</w:t>
      </w:r>
      <w:r>
        <w:rPr>
          <w:color w:val="2B2A29"/>
          <w:spacing w:val="1"/>
          <w:w w:val="105"/>
        </w:rPr>
        <w:t xml:space="preserve"> </w:t>
      </w:r>
      <w:r>
        <w:rPr>
          <w:color w:val="2B2A29"/>
          <w:w w:val="105"/>
        </w:rPr>
        <w:t>devices.</w:t>
      </w:r>
      <w:r>
        <w:rPr>
          <w:color w:val="2B2A29"/>
          <w:spacing w:val="2"/>
          <w:w w:val="105"/>
        </w:rPr>
        <w:t xml:space="preserve"> </w:t>
      </w:r>
      <w:r>
        <w:rPr>
          <w:color w:val="2B2A29"/>
          <w:w w:val="105"/>
        </w:rPr>
        <w:t>First,</w:t>
      </w:r>
      <w:r>
        <w:rPr>
          <w:color w:val="2B2A29"/>
          <w:spacing w:val="1"/>
          <w:w w:val="105"/>
        </w:rPr>
        <w:t xml:space="preserve"> </w:t>
      </w:r>
      <w:r>
        <w:rPr>
          <w:color w:val="2B2A29"/>
          <w:w w:val="105"/>
        </w:rPr>
        <w:t>the CPU issues a command and then waits for I/O operations to be complete. Since</w:t>
      </w:r>
      <w:r>
        <w:rPr>
          <w:color w:val="2B2A29"/>
          <w:spacing w:val="1"/>
          <w:w w:val="105"/>
        </w:rPr>
        <w:t xml:space="preserve"> </w:t>
      </w:r>
      <w:r>
        <w:rPr>
          <w:color w:val="2B2A29"/>
          <w:w w:val="105"/>
        </w:rPr>
        <w:t>the</w:t>
      </w:r>
      <w:r>
        <w:rPr>
          <w:color w:val="2B2A29"/>
          <w:spacing w:val="-2"/>
          <w:w w:val="105"/>
        </w:rPr>
        <w:t xml:space="preserve"> </w:t>
      </w:r>
      <w:r>
        <w:rPr>
          <w:color w:val="2B2A29"/>
          <w:w w:val="105"/>
        </w:rPr>
        <w:t>CPU</w:t>
      </w:r>
      <w:r>
        <w:rPr>
          <w:color w:val="2B2A29"/>
          <w:spacing w:val="-2"/>
          <w:w w:val="105"/>
        </w:rPr>
        <w:t xml:space="preserve"> </w:t>
      </w:r>
      <w:r>
        <w:rPr>
          <w:color w:val="2B2A29"/>
          <w:w w:val="105"/>
        </w:rPr>
        <w:t>is</w:t>
      </w:r>
      <w:r>
        <w:rPr>
          <w:color w:val="2B2A29"/>
          <w:spacing w:val="-1"/>
          <w:w w:val="105"/>
        </w:rPr>
        <w:t xml:space="preserve"> </w:t>
      </w:r>
      <w:r>
        <w:rPr>
          <w:color w:val="2B2A29"/>
          <w:w w:val="105"/>
        </w:rPr>
        <w:t>much</w:t>
      </w:r>
      <w:r>
        <w:rPr>
          <w:color w:val="2B2A29"/>
          <w:spacing w:val="-2"/>
          <w:w w:val="105"/>
        </w:rPr>
        <w:t xml:space="preserve"> </w:t>
      </w:r>
      <w:r>
        <w:rPr>
          <w:color w:val="2B2A29"/>
          <w:w w:val="105"/>
        </w:rPr>
        <w:t>faster</w:t>
      </w:r>
      <w:r>
        <w:rPr>
          <w:color w:val="2B2A29"/>
          <w:spacing w:val="-2"/>
          <w:w w:val="105"/>
        </w:rPr>
        <w:t xml:space="preserve"> </w:t>
      </w:r>
      <w:r>
        <w:rPr>
          <w:color w:val="2B2A29"/>
          <w:w w:val="105"/>
        </w:rPr>
        <w:t>than</w:t>
      </w:r>
      <w:r>
        <w:rPr>
          <w:color w:val="2B2A29"/>
          <w:spacing w:val="-1"/>
          <w:w w:val="105"/>
        </w:rPr>
        <w:t xml:space="preserve"> </w:t>
      </w:r>
      <w:r>
        <w:rPr>
          <w:color w:val="2B2A29"/>
          <w:w w:val="105"/>
        </w:rPr>
        <w:t>the</w:t>
      </w:r>
      <w:r>
        <w:rPr>
          <w:color w:val="2B2A29"/>
          <w:spacing w:val="-2"/>
          <w:w w:val="105"/>
        </w:rPr>
        <w:t xml:space="preserve"> </w:t>
      </w:r>
      <w:r>
        <w:rPr>
          <w:color w:val="2B2A29"/>
          <w:w w:val="105"/>
        </w:rPr>
        <w:t>I/O</w:t>
      </w:r>
      <w:r>
        <w:rPr>
          <w:color w:val="2B2A29"/>
          <w:spacing w:val="-1"/>
          <w:w w:val="105"/>
        </w:rPr>
        <w:t xml:space="preserve"> </w:t>
      </w:r>
      <w:r>
        <w:rPr>
          <w:color w:val="2B2A29"/>
          <w:w w:val="105"/>
        </w:rPr>
        <w:t>operation,</w:t>
      </w:r>
      <w:r>
        <w:rPr>
          <w:color w:val="2B2A29"/>
          <w:spacing w:val="-2"/>
          <w:w w:val="105"/>
        </w:rPr>
        <w:t xml:space="preserve"> </w:t>
      </w:r>
      <w:r>
        <w:rPr>
          <w:color w:val="2B2A29"/>
          <w:w w:val="105"/>
        </w:rPr>
        <w:t>the</w:t>
      </w:r>
      <w:r>
        <w:rPr>
          <w:color w:val="2B2A29"/>
          <w:spacing w:val="-2"/>
          <w:w w:val="105"/>
        </w:rPr>
        <w:t xml:space="preserve"> </w:t>
      </w:r>
      <w:r>
        <w:rPr>
          <w:color w:val="2B2A29"/>
          <w:w w:val="105"/>
        </w:rPr>
        <w:t>CPU</w:t>
      </w:r>
      <w:r>
        <w:rPr>
          <w:color w:val="2B2A29"/>
          <w:spacing w:val="-1"/>
          <w:w w:val="105"/>
        </w:rPr>
        <w:t xml:space="preserve"> </w:t>
      </w:r>
      <w:r>
        <w:rPr>
          <w:color w:val="2B2A29"/>
          <w:w w:val="105"/>
        </w:rPr>
        <w:t>has</w:t>
      </w:r>
      <w:r>
        <w:rPr>
          <w:color w:val="2B2A29"/>
          <w:spacing w:val="-2"/>
          <w:w w:val="105"/>
        </w:rPr>
        <w:t xml:space="preserve"> </w:t>
      </w:r>
      <w:r>
        <w:rPr>
          <w:color w:val="2B2A29"/>
          <w:w w:val="105"/>
        </w:rPr>
        <w:t>to</w:t>
      </w:r>
      <w:r>
        <w:rPr>
          <w:color w:val="2B2A29"/>
          <w:spacing w:val="-2"/>
          <w:w w:val="105"/>
        </w:rPr>
        <w:t xml:space="preserve"> </w:t>
      </w:r>
      <w:r>
        <w:rPr>
          <w:color w:val="2B2A29"/>
          <w:w w:val="105"/>
        </w:rPr>
        <w:t>wait</w:t>
      </w:r>
      <w:r>
        <w:rPr>
          <w:color w:val="2B2A29"/>
          <w:spacing w:val="-1"/>
          <w:w w:val="105"/>
        </w:rPr>
        <w:t xml:space="preserve"> </w:t>
      </w:r>
      <w:r>
        <w:rPr>
          <w:color w:val="2B2A29"/>
          <w:w w:val="105"/>
        </w:rPr>
        <w:t>a</w:t>
      </w:r>
      <w:r>
        <w:rPr>
          <w:color w:val="2B2A29"/>
          <w:spacing w:val="-2"/>
          <w:w w:val="105"/>
        </w:rPr>
        <w:t xml:space="preserve"> </w:t>
      </w:r>
      <w:r>
        <w:rPr>
          <w:color w:val="2B2A29"/>
          <w:w w:val="105"/>
        </w:rPr>
        <w:t>long</w:t>
      </w:r>
      <w:r>
        <w:rPr>
          <w:color w:val="2B2A29"/>
          <w:spacing w:val="-1"/>
          <w:w w:val="105"/>
        </w:rPr>
        <w:t xml:space="preserve"> </w:t>
      </w:r>
      <w:r>
        <w:rPr>
          <w:color w:val="2B2A29"/>
          <w:w w:val="105"/>
        </w:rPr>
        <w:t>time</w:t>
      </w:r>
      <w:r>
        <w:rPr>
          <w:color w:val="2B2A29"/>
          <w:spacing w:val="-2"/>
          <w:w w:val="105"/>
        </w:rPr>
        <w:t xml:space="preserve"> </w:t>
      </w:r>
      <w:r>
        <w:rPr>
          <w:color w:val="2B2A29"/>
          <w:w w:val="105"/>
        </w:rPr>
        <w:t>for</w:t>
      </w:r>
      <w:r>
        <w:rPr>
          <w:color w:val="2B2A29"/>
          <w:spacing w:val="-2"/>
          <w:w w:val="105"/>
        </w:rPr>
        <w:t xml:space="preserve"> </w:t>
      </w:r>
      <w:r>
        <w:rPr>
          <w:color w:val="2B2A29"/>
          <w:w w:val="105"/>
        </w:rPr>
        <w:t>the</w:t>
      </w:r>
      <w:r>
        <w:rPr>
          <w:color w:val="2B2A29"/>
          <w:spacing w:val="-54"/>
          <w:w w:val="105"/>
        </w:rPr>
        <w:t xml:space="preserve"> </w:t>
      </w:r>
      <w:r>
        <w:rPr>
          <w:color w:val="2B2A29"/>
          <w:w w:val="105"/>
        </w:rPr>
        <w:t>I/O</w:t>
      </w:r>
      <w:r>
        <w:rPr>
          <w:color w:val="2B2A29"/>
          <w:spacing w:val="-5"/>
          <w:w w:val="105"/>
        </w:rPr>
        <w:t xml:space="preserve"> </w:t>
      </w:r>
      <w:r>
        <w:rPr>
          <w:color w:val="2B2A29"/>
          <w:w w:val="105"/>
        </w:rPr>
        <w:t>operation</w:t>
      </w:r>
      <w:r>
        <w:rPr>
          <w:color w:val="2B2A29"/>
          <w:spacing w:val="-4"/>
          <w:w w:val="105"/>
        </w:rPr>
        <w:t xml:space="preserve"> </w:t>
      </w:r>
      <w:r>
        <w:rPr>
          <w:color w:val="2B2A29"/>
          <w:w w:val="105"/>
        </w:rPr>
        <w:t>to</w:t>
      </w:r>
      <w:r>
        <w:rPr>
          <w:color w:val="2B2A29"/>
          <w:spacing w:val="-4"/>
          <w:w w:val="105"/>
        </w:rPr>
        <w:t xml:space="preserve"> </w:t>
      </w:r>
      <w:r>
        <w:rPr>
          <w:color w:val="2B2A29"/>
          <w:w w:val="105"/>
        </w:rPr>
        <w:t>be</w:t>
      </w:r>
      <w:r>
        <w:rPr>
          <w:color w:val="2B2A29"/>
          <w:spacing w:val="-5"/>
          <w:w w:val="105"/>
        </w:rPr>
        <w:t xml:space="preserve"> </w:t>
      </w:r>
      <w:r>
        <w:rPr>
          <w:color w:val="2B2A29"/>
          <w:w w:val="105"/>
        </w:rPr>
        <w:t>ready</w:t>
      </w:r>
      <w:r>
        <w:rPr>
          <w:color w:val="2B2A29"/>
          <w:spacing w:val="-4"/>
          <w:w w:val="105"/>
        </w:rPr>
        <w:t xml:space="preserve"> </w:t>
      </w:r>
      <w:r>
        <w:rPr>
          <w:color w:val="2B2A29"/>
          <w:w w:val="105"/>
        </w:rPr>
        <w:t>to</w:t>
      </w:r>
      <w:r>
        <w:rPr>
          <w:color w:val="2B2A29"/>
          <w:spacing w:val="-4"/>
          <w:w w:val="105"/>
        </w:rPr>
        <w:t xml:space="preserve"> </w:t>
      </w:r>
      <w:r>
        <w:rPr>
          <w:color w:val="2B2A29"/>
          <w:w w:val="105"/>
        </w:rPr>
        <w:t>transmit</w:t>
      </w:r>
      <w:r>
        <w:rPr>
          <w:color w:val="2B2A29"/>
          <w:spacing w:val="-5"/>
          <w:w w:val="105"/>
        </w:rPr>
        <w:t xml:space="preserve"> </w:t>
      </w:r>
      <w:r>
        <w:rPr>
          <w:color w:val="2B2A29"/>
          <w:w w:val="105"/>
        </w:rPr>
        <w:t>data.</w:t>
      </w:r>
      <w:r>
        <w:rPr>
          <w:color w:val="2B2A29"/>
          <w:spacing w:val="-4"/>
          <w:w w:val="105"/>
        </w:rPr>
        <w:t xml:space="preserve"> </w:t>
      </w:r>
      <w:r>
        <w:rPr>
          <w:color w:val="2B2A29"/>
          <w:w w:val="105"/>
        </w:rPr>
        <w:t>While</w:t>
      </w:r>
      <w:r>
        <w:rPr>
          <w:color w:val="2B2A29"/>
          <w:spacing w:val="-4"/>
          <w:w w:val="105"/>
        </w:rPr>
        <w:t xml:space="preserve"> </w:t>
      </w:r>
      <w:r>
        <w:rPr>
          <w:color w:val="2B2A29"/>
          <w:w w:val="105"/>
        </w:rPr>
        <w:t>the</w:t>
      </w:r>
      <w:r>
        <w:rPr>
          <w:color w:val="2B2A29"/>
          <w:spacing w:val="-5"/>
          <w:w w:val="105"/>
        </w:rPr>
        <w:t xml:space="preserve"> </w:t>
      </w:r>
      <w:r>
        <w:rPr>
          <w:color w:val="2B2A29"/>
          <w:w w:val="105"/>
        </w:rPr>
        <w:t>CPU</w:t>
      </w:r>
      <w:r>
        <w:rPr>
          <w:color w:val="2B2A29"/>
          <w:spacing w:val="-4"/>
          <w:w w:val="105"/>
        </w:rPr>
        <w:t xml:space="preserve"> </w:t>
      </w:r>
      <w:r>
        <w:rPr>
          <w:color w:val="2B2A29"/>
          <w:w w:val="105"/>
        </w:rPr>
        <w:t>is</w:t>
      </w:r>
      <w:r>
        <w:rPr>
          <w:color w:val="2B2A29"/>
          <w:spacing w:val="-4"/>
          <w:w w:val="105"/>
        </w:rPr>
        <w:t xml:space="preserve"> </w:t>
      </w:r>
      <w:r>
        <w:rPr>
          <w:color w:val="2B2A29"/>
          <w:w w:val="105"/>
        </w:rPr>
        <w:t>just</w:t>
      </w:r>
      <w:r>
        <w:rPr>
          <w:color w:val="2B2A29"/>
          <w:spacing w:val="-5"/>
          <w:w w:val="105"/>
        </w:rPr>
        <w:t xml:space="preserve"> </w:t>
      </w:r>
      <w:r>
        <w:rPr>
          <w:color w:val="2B2A29"/>
          <w:w w:val="105"/>
        </w:rPr>
        <w:t>waiting,</w:t>
      </w:r>
      <w:r>
        <w:rPr>
          <w:color w:val="2B2A29"/>
          <w:spacing w:val="-4"/>
          <w:w w:val="105"/>
        </w:rPr>
        <w:t xml:space="preserve"> </w:t>
      </w:r>
      <w:r>
        <w:rPr>
          <w:color w:val="2B2A29"/>
          <w:w w:val="105"/>
        </w:rPr>
        <w:t>it</w:t>
      </w:r>
      <w:r>
        <w:rPr>
          <w:color w:val="2B2A29"/>
          <w:spacing w:val="-4"/>
          <w:w w:val="105"/>
        </w:rPr>
        <w:t xml:space="preserve"> </w:t>
      </w:r>
      <w:r>
        <w:rPr>
          <w:color w:val="2B2A29"/>
          <w:w w:val="105"/>
        </w:rPr>
        <w:t>needs</w:t>
      </w:r>
      <w:r>
        <w:rPr>
          <w:color w:val="2B2A29"/>
          <w:spacing w:val="-5"/>
          <w:w w:val="105"/>
        </w:rPr>
        <w:t xml:space="preserve"> </w:t>
      </w:r>
      <w:r>
        <w:rPr>
          <w:color w:val="2B2A29"/>
          <w:w w:val="105"/>
        </w:rPr>
        <w:t>to repeatedly</w:t>
      </w:r>
      <w:r>
        <w:rPr>
          <w:color w:val="2B2A29"/>
          <w:spacing w:val="1"/>
          <w:w w:val="105"/>
        </w:rPr>
        <w:t xml:space="preserve"> </w:t>
      </w:r>
      <w:r>
        <w:rPr>
          <w:color w:val="2B2A29"/>
          <w:w w:val="105"/>
        </w:rPr>
        <w:t>check</w:t>
      </w:r>
      <w:r>
        <w:rPr>
          <w:color w:val="2B2A29"/>
          <w:spacing w:val="2"/>
          <w:w w:val="105"/>
        </w:rPr>
        <w:t xml:space="preserve"> </w:t>
      </w:r>
      <w:r>
        <w:rPr>
          <w:color w:val="2B2A29"/>
          <w:w w:val="105"/>
        </w:rPr>
        <w:t>the</w:t>
      </w:r>
      <w:r>
        <w:rPr>
          <w:color w:val="2B2A29"/>
          <w:spacing w:val="2"/>
          <w:w w:val="105"/>
        </w:rPr>
        <w:t xml:space="preserve"> </w:t>
      </w:r>
      <w:r>
        <w:rPr>
          <w:color w:val="2B2A29"/>
          <w:w w:val="105"/>
        </w:rPr>
        <w:t>status</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I/O</w:t>
      </w:r>
      <w:r>
        <w:rPr>
          <w:color w:val="2B2A29"/>
          <w:spacing w:val="2"/>
          <w:w w:val="105"/>
        </w:rPr>
        <w:t xml:space="preserve"> </w:t>
      </w:r>
      <w:r>
        <w:rPr>
          <w:color w:val="2B2A29"/>
          <w:w w:val="105"/>
        </w:rPr>
        <w:t>module.</w:t>
      </w:r>
      <w:r>
        <w:rPr>
          <w:color w:val="2B2A29"/>
          <w:spacing w:val="2"/>
          <w:w w:val="105"/>
        </w:rPr>
        <w:t xml:space="preserve"> </w:t>
      </w:r>
      <w:r>
        <w:rPr>
          <w:color w:val="2B2A29"/>
          <w:w w:val="105"/>
        </w:rPr>
        <w:t>As</w:t>
      </w:r>
      <w:r>
        <w:rPr>
          <w:color w:val="2B2A29"/>
          <w:spacing w:val="2"/>
          <w:w w:val="105"/>
        </w:rPr>
        <w:t xml:space="preserve"> </w:t>
      </w:r>
      <w:r>
        <w:rPr>
          <w:color w:val="2B2A29"/>
          <w:w w:val="105"/>
        </w:rPr>
        <w:t>a</w:t>
      </w:r>
      <w:r>
        <w:rPr>
          <w:color w:val="2B2A29"/>
          <w:spacing w:val="2"/>
          <w:w w:val="105"/>
        </w:rPr>
        <w:t xml:space="preserve"> </w:t>
      </w:r>
      <w:r>
        <w:rPr>
          <w:color w:val="2B2A29"/>
          <w:w w:val="105"/>
        </w:rPr>
        <w:t>result,</w:t>
      </w:r>
      <w:r>
        <w:rPr>
          <w:color w:val="2B2A29"/>
          <w:spacing w:val="2"/>
          <w:w w:val="105"/>
        </w:rPr>
        <w:t xml:space="preserve"> </w:t>
      </w:r>
      <w:r>
        <w:rPr>
          <w:color w:val="2B2A29"/>
          <w:w w:val="105"/>
        </w:rPr>
        <w:t>the</w:t>
      </w:r>
      <w:r>
        <w:rPr>
          <w:color w:val="2B2A29"/>
          <w:spacing w:val="2"/>
          <w:w w:val="105"/>
        </w:rPr>
        <w:t xml:space="preserve"> </w:t>
      </w:r>
      <w:r>
        <w:rPr>
          <w:color w:val="2B2A29"/>
          <w:w w:val="105"/>
        </w:rPr>
        <w:t>performance</w:t>
      </w:r>
      <w:r>
        <w:rPr>
          <w:color w:val="2B2A29"/>
          <w:spacing w:val="1"/>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entire</w:t>
      </w:r>
      <w:r>
        <w:rPr>
          <w:color w:val="2B2A29"/>
          <w:spacing w:val="-54"/>
          <w:w w:val="105"/>
        </w:rPr>
        <w:t xml:space="preserve"> </w:t>
      </w:r>
      <w:r>
        <w:rPr>
          <w:color w:val="2B2A29"/>
          <w:w w:val="110"/>
        </w:rPr>
        <w:t>system</w:t>
      </w:r>
      <w:r>
        <w:rPr>
          <w:color w:val="2B2A29"/>
          <w:spacing w:val="-17"/>
          <w:w w:val="110"/>
        </w:rPr>
        <w:t xml:space="preserve"> </w:t>
      </w:r>
      <w:r>
        <w:rPr>
          <w:color w:val="2B2A29"/>
          <w:w w:val="110"/>
        </w:rPr>
        <w:t>is</w:t>
      </w:r>
      <w:r>
        <w:rPr>
          <w:color w:val="2B2A29"/>
          <w:spacing w:val="-16"/>
          <w:w w:val="110"/>
        </w:rPr>
        <w:t xml:space="preserve"> </w:t>
      </w:r>
      <w:r>
        <w:rPr>
          <w:color w:val="2B2A29"/>
          <w:w w:val="110"/>
        </w:rPr>
        <w:t>severely</w:t>
      </w:r>
      <w:r>
        <w:rPr>
          <w:color w:val="2B2A29"/>
          <w:spacing w:val="-16"/>
          <w:w w:val="110"/>
        </w:rPr>
        <w:t xml:space="preserve"> </w:t>
      </w:r>
      <w:r>
        <w:rPr>
          <w:color w:val="2B2A29"/>
          <w:w w:val="110"/>
        </w:rPr>
        <w:t>degraded.</w:t>
      </w:r>
    </w:p>
    <w:p>
      <w:pPr>
        <w:pStyle w:val="11"/>
        <w:spacing w:before="85" w:line="304" w:lineRule="auto"/>
        <w:ind w:left="160" w:right="848" w:firstLine="359"/>
      </w:pPr>
      <w:bookmarkStart w:id="148" w:name="_bookmark143"/>
      <w:bookmarkEnd w:id="148"/>
      <w:r>
        <w:rPr>
          <w:color w:val="2B2A29"/>
          <w:w w:val="105"/>
        </w:rPr>
        <w:t>编程I/O需要CPU不断监控I/O设备。首先，CPU发出命令，然后等待I/O操作完成。由于CPU比I/O操作快</w:t>
      </w:r>
      <w:r>
        <w:rPr>
          <w:color w:val="2B2A29"/>
          <w:spacing w:val="-2"/>
          <w:w w:val="105"/>
        </w:rPr>
        <w:t>得</w:t>
      </w:r>
      <w:r>
        <w:rPr>
          <w:color w:val="2B2A29"/>
          <w:w w:val="105"/>
        </w:rPr>
        <w:t>多，</w:t>
      </w:r>
      <w:r>
        <w:rPr>
          <w:color w:val="2B2A29"/>
          <w:spacing w:val="-2"/>
          <w:w w:val="105"/>
        </w:rPr>
        <w:t>所以</w:t>
      </w:r>
      <w:r>
        <w:rPr>
          <w:color w:val="2B2A29"/>
          <w:w w:val="105"/>
        </w:rPr>
        <w:t>CPU必须等待很长时间</w:t>
      </w:r>
      <w:r>
        <w:rPr>
          <w:color w:val="2B2A29"/>
          <w:spacing w:val="-2"/>
          <w:w w:val="105"/>
        </w:rPr>
        <w:t>，等待</w:t>
      </w:r>
      <w:r>
        <w:rPr>
          <w:color w:val="2B2A29"/>
          <w:w w:val="105"/>
        </w:rPr>
        <w:t>I/O操作准备</w:t>
      </w:r>
      <w:r>
        <w:rPr>
          <w:color w:val="2B2A29"/>
          <w:spacing w:val="-4"/>
          <w:w w:val="105"/>
        </w:rPr>
        <w:t>好</w:t>
      </w:r>
      <w:r>
        <w:rPr>
          <w:color w:val="2B2A29"/>
          <w:w w:val="105"/>
        </w:rPr>
        <w:t>传输数据。当CPU正在等待时，它需要反复检查I/O模块的状态。结果，整个</w:t>
      </w:r>
      <w:r>
        <w:rPr>
          <w:color w:val="2B2A29"/>
          <w:w w:val="110"/>
        </w:rPr>
        <w:t>系统</w:t>
      </w:r>
      <w:r>
        <w:rPr>
          <w:color w:val="2B2A29"/>
          <w:w w:val="105"/>
        </w:rPr>
        <w:t>的性能</w:t>
      </w:r>
      <w:r>
        <w:rPr>
          <w:color w:val="2B2A29"/>
          <w:w w:val="110"/>
        </w:rPr>
        <w:t>严重下降。</w:t>
      </w:r>
    </w:p>
    <w:p>
      <w:r>
        <w:rPr>
          <w:color w:val="2B2A29"/>
          <w:w w:val="105"/>
        </w:rPr>
        <w:t>On some systems, after the CPU issues commands to the I/O module, without</w:t>
      </w:r>
      <w:r>
        <w:rPr>
          <w:color w:val="2B2A29"/>
          <w:spacing w:val="1"/>
          <w:w w:val="105"/>
        </w:rPr>
        <w:t xml:space="preserve"> </w:t>
      </w:r>
      <w:r>
        <w:rPr>
          <w:color w:val="2B2A29"/>
          <w:w w:val="105"/>
        </w:rPr>
        <w:t>waiting to get the result, the CPU proceeds with its normal work until interrupted by the</w:t>
      </w:r>
      <w:r>
        <w:rPr>
          <w:color w:val="2B2A29"/>
          <w:spacing w:val="-55"/>
          <w:w w:val="105"/>
        </w:rPr>
        <w:t xml:space="preserve"> </w:t>
      </w:r>
      <w:r>
        <w:rPr>
          <w:color w:val="2B2A29"/>
          <w:w w:val="105"/>
        </w:rPr>
        <w:t>I/O</w:t>
      </w:r>
      <w:r>
        <w:rPr>
          <w:color w:val="2B2A29"/>
          <w:spacing w:val="-11"/>
          <w:w w:val="105"/>
        </w:rPr>
        <w:t xml:space="preserve"> </w:t>
      </w:r>
      <w:r>
        <w:rPr>
          <w:color w:val="2B2A29"/>
          <w:w w:val="105"/>
        </w:rPr>
        <w:t>device</w:t>
      </w:r>
      <w:r>
        <w:rPr>
          <w:color w:val="2B2A29"/>
          <w:spacing w:val="-11"/>
          <w:w w:val="105"/>
        </w:rPr>
        <w:t xml:space="preserve"> </w:t>
      </w:r>
      <w:r>
        <w:rPr>
          <w:color w:val="2B2A29"/>
          <w:w w:val="105"/>
        </w:rPr>
        <w:t>on</w:t>
      </w:r>
      <w:r>
        <w:rPr>
          <w:color w:val="2B2A29"/>
          <w:spacing w:val="-11"/>
          <w:w w:val="105"/>
        </w:rPr>
        <w:t xml:space="preserve"> </w:t>
      </w:r>
      <w:r>
        <w:rPr>
          <w:color w:val="2B2A29"/>
          <w:w w:val="105"/>
        </w:rPr>
        <w:t>completion</w:t>
      </w:r>
      <w:r>
        <w:rPr>
          <w:color w:val="2B2A29"/>
          <w:spacing w:val="-11"/>
          <w:w w:val="105"/>
        </w:rPr>
        <w:t xml:space="preserve"> </w:t>
      </w:r>
      <w:r>
        <w:rPr>
          <w:color w:val="2B2A29"/>
          <w:w w:val="105"/>
        </w:rPr>
        <w:t>of</w:t>
      </w:r>
      <w:r>
        <w:rPr>
          <w:color w:val="2B2A29"/>
          <w:spacing w:val="-11"/>
          <w:w w:val="105"/>
        </w:rPr>
        <w:t xml:space="preserve"> </w:t>
      </w:r>
      <w:r>
        <w:rPr>
          <w:color w:val="2B2A29"/>
          <w:w w:val="105"/>
        </w:rPr>
        <w:t>its</w:t>
      </w:r>
      <w:r>
        <w:rPr>
          <w:color w:val="2B2A29"/>
          <w:spacing w:val="-11"/>
          <w:w w:val="105"/>
        </w:rPr>
        <w:t xml:space="preserve"> </w:t>
      </w:r>
      <w:r>
        <w:rPr>
          <w:color w:val="2B2A29"/>
          <w:w w:val="105"/>
        </w:rPr>
        <w:t>work.</w:t>
      </w:r>
      <w:r>
        <w:rPr>
          <w:color w:val="2B2A29"/>
          <w:spacing w:val="-11"/>
          <w:w w:val="105"/>
        </w:rPr>
        <w:t xml:space="preserve"> </w:t>
      </w:r>
      <w:r>
        <w:rPr>
          <w:color w:val="2B2A29"/>
          <w:w w:val="105"/>
        </w:rPr>
        <w:t>We</w:t>
      </w:r>
      <w:r>
        <w:rPr>
          <w:color w:val="2B2A29"/>
          <w:spacing w:val="-11"/>
          <w:w w:val="105"/>
        </w:rPr>
        <w:t xml:space="preserve"> </w:t>
      </w:r>
      <w:r>
        <w:rPr>
          <w:color w:val="2B2A29"/>
          <w:w w:val="105"/>
        </w:rPr>
        <w:t>call</w:t>
      </w:r>
      <w:r>
        <w:rPr>
          <w:color w:val="2B2A29"/>
          <w:spacing w:val="-11"/>
          <w:w w:val="105"/>
        </w:rPr>
        <w:t xml:space="preserve"> </w:t>
      </w:r>
      <w:r>
        <w:rPr>
          <w:color w:val="2B2A29"/>
          <w:w w:val="105"/>
        </w:rPr>
        <w:t>this</w:t>
      </w:r>
      <w:r>
        <w:rPr>
          <w:color w:val="2B2A29"/>
          <w:spacing w:val="-11"/>
          <w:w w:val="105"/>
        </w:rPr>
        <w:t xml:space="preserve"> </w:t>
      </w:r>
      <w:r>
        <w:rPr>
          <w:i/>
          <w:color w:val="2B2A29"/>
          <w:w w:val="105"/>
        </w:rPr>
        <w:t>interrupt-initiated</w:t>
      </w:r>
      <w:r>
        <w:rPr>
          <w:i/>
          <w:color w:val="2B2A29"/>
          <w:spacing w:val="-10"/>
          <w:w w:val="105"/>
        </w:rPr>
        <w:t xml:space="preserve"> </w:t>
      </w:r>
      <w:r>
        <w:rPr>
          <w:i/>
          <w:color w:val="2B2A29"/>
          <w:w w:val="105"/>
        </w:rPr>
        <w:t>I/O</w:t>
      </w:r>
      <w:r>
        <w:rPr>
          <w:color w:val="2B2A29"/>
          <w:w w:val="105"/>
        </w:rPr>
        <w:t>.</w:t>
      </w:r>
    </w:p>
    <w:p>
      <w:pPr>
        <w:pStyle w:val="11"/>
        <w:spacing w:line="304" w:lineRule="auto"/>
        <w:ind w:left="160" w:right="632" w:firstLine="359"/>
      </w:pPr>
      <w:r>
        <w:rPr>
          <w:color w:val="2B2A29"/>
          <w:w w:val="105"/>
        </w:rPr>
        <w:t>在某些系统上，在CPU向I/O模块发出命令后，不等待得到结果，CPU继续正常工作，直到其工作完成时被I/O设备中断。我们称之为</w:t>
      </w:r>
      <w:r>
        <w:rPr>
          <w:i/>
          <w:color w:val="2B2A29"/>
          <w:w w:val="105"/>
        </w:rPr>
        <w:t>中断启动</w:t>
      </w:r>
      <w:r>
        <w:rPr>
          <w:i/>
          <w:color w:val="2B2A29"/>
          <w:spacing w:val="-10"/>
          <w:w w:val="105"/>
        </w:rPr>
        <w:t>的</w:t>
      </w:r>
      <w:r>
        <w:rPr>
          <w:i/>
          <w:color w:val="2B2A29"/>
          <w:w w:val="105"/>
        </w:rPr>
        <w:t>I/O</w:t>
      </w:r>
      <w:r>
        <w:rPr>
          <w:color w:val="2B2A29"/>
          <w:w w:val="105"/>
        </w:rPr>
        <w:t>。</w:t>
      </w:r>
    </w:p>
    <w:p>
      <w:pPr>
        <w:pStyle w:val="11"/>
        <w:rPr>
          <w:sz w:val="24"/>
        </w:rPr>
      </w:pPr>
    </w:p>
    <w:p>
      <w:r>
        <w:rPr>
          <w:color w:val="2B2A29"/>
          <w:w w:val="80"/>
        </w:rPr>
        <w:t>Direct</w:t>
      </w:r>
      <w:r>
        <w:rPr>
          <w:color w:val="2B2A29"/>
          <w:spacing w:val="41"/>
          <w:w w:val="80"/>
        </w:rPr>
        <w:t xml:space="preserve"> </w:t>
      </w:r>
      <w:r>
        <w:rPr>
          <w:color w:val="2B2A29"/>
          <w:w w:val="80"/>
        </w:rPr>
        <w:t>Memory</w:t>
      </w:r>
      <w:r>
        <w:rPr>
          <w:color w:val="2B2A29"/>
          <w:spacing w:val="42"/>
          <w:w w:val="80"/>
        </w:rPr>
        <w:t xml:space="preserve"> </w:t>
      </w:r>
      <w:r>
        <w:rPr>
          <w:color w:val="2B2A29"/>
          <w:w w:val="80"/>
        </w:rPr>
        <w:t>Access</w:t>
      </w:r>
    </w:p>
    <w:p>
      <w:pPr>
        <w:pStyle w:val="4"/>
        <w:spacing w:before="183"/>
        <w:ind w:left="160"/>
      </w:pPr>
      <w:r>
        <w:rPr>
          <w:color w:val="2B2A29"/>
          <w:w w:val="80"/>
        </w:rPr>
        <w:t>直接内存访问</w:t>
      </w:r>
    </w:p>
    <w:p>
      <w:r>
        <w:rPr>
          <w:color w:val="2B2A29"/>
          <w:w w:val="105"/>
        </w:rPr>
        <w:t>In direct memory access (DMA), data is transferred between the I/O device and the</w:t>
      </w:r>
      <w:r>
        <w:rPr>
          <w:color w:val="2B2A29"/>
          <w:spacing w:val="1"/>
          <w:w w:val="105"/>
        </w:rPr>
        <w:t xml:space="preserve"> </w:t>
      </w:r>
      <w:r>
        <w:rPr>
          <w:color w:val="2B2A29"/>
          <w:w w:val="105"/>
        </w:rPr>
        <w:t>memory without any CPU involvement. Direct memory access needs special hardware</w:t>
      </w:r>
      <w:r>
        <w:rPr>
          <w:color w:val="2B2A29"/>
          <w:spacing w:val="1"/>
          <w:w w:val="105"/>
        </w:rPr>
        <w:t xml:space="preserve"> </w:t>
      </w:r>
      <w:r>
        <w:rPr>
          <w:color w:val="2B2A29"/>
          <w:w w:val="105"/>
        </w:rPr>
        <w:t>called</w:t>
      </w:r>
      <w:r>
        <w:rPr>
          <w:color w:val="2B2A29"/>
          <w:spacing w:val="-7"/>
          <w:w w:val="105"/>
        </w:rPr>
        <w:t xml:space="preserve"> </w:t>
      </w:r>
      <w:r>
        <w:rPr>
          <w:color w:val="2B2A29"/>
          <w:w w:val="105"/>
        </w:rPr>
        <w:t>a</w:t>
      </w:r>
      <w:r>
        <w:rPr>
          <w:color w:val="2B2A29"/>
          <w:spacing w:val="-6"/>
          <w:w w:val="105"/>
        </w:rPr>
        <w:t xml:space="preserve"> </w:t>
      </w:r>
      <w:r>
        <w:rPr>
          <w:i/>
          <w:color w:val="2B2A29"/>
          <w:w w:val="105"/>
        </w:rPr>
        <w:t>DMA</w:t>
      </w:r>
      <w:r>
        <w:rPr>
          <w:i/>
          <w:color w:val="2B2A29"/>
          <w:spacing w:val="-5"/>
          <w:w w:val="105"/>
        </w:rPr>
        <w:t xml:space="preserve"> </w:t>
      </w:r>
      <w:r>
        <w:rPr>
          <w:i/>
          <w:color w:val="2B2A29"/>
          <w:w w:val="105"/>
        </w:rPr>
        <w:t>controller</w:t>
      </w:r>
      <w:r>
        <w:rPr>
          <w:i/>
          <w:color w:val="2B2A29"/>
          <w:spacing w:val="-6"/>
          <w:w w:val="105"/>
        </w:rPr>
        <w:t xml:space="preserve"> </w:t>
      </w:r>
      <w:r>
        <w:rPr>
          <w:color w:val="2B2A29"/>
          <w:w w:val="105"/>
        </w:rPr>
        <w:t>(DMAC)</w:t>
      </w:r>
      <w:r>
        <w:rPr>
          <w:color w:val="2B2A29"/>
          <w:spacing w:val="-6"/>
          <w:w w:val="105"/>
        </w:rPr>
        <w:t xml:space="preserve"> </w:t>
      </w:r>
      <w:r>
        <w:rPr>
          <w:color w:val="2B2A29"/>
          <w:w w:val="105"/>
        </w:rPr>
        <w:t>that</w:t>
      </w:r>
      <w:r>
        <w:rPr>
          <w:color w:val="2B2A29"/>
          <w:spacing w:val="-6"/>
          <w:w w:val="105"/>
        </w:rPr>
        <w:t xml:space="preserve"> </w:t>
      </w:r>
      <w:r>
        <w:rPr>
          <w:color w:val="2B2A29"/>
          <w:w w:val="105"/>
        </w:rPr>
        <w:t>manages</w:t>
      </w:r>
      <w:r>
        <w:rPr>
          <w:color w:val="2B2A29"/>
          <w:spacing w:val="-7"/>
          <w:w w:val="105"/>
        </w:rPr>
        <w:t xml:space="preserve"> </w:t>
      </w:r>
      <w:r>
        <w:rPr>
          <w:color w:val="2B2A29"/>
          <w:w w:val="105"/>
        </w:rPr>
        <w:t>the</w:t>
      </w:r>
      <w:r>
        <w:rPr>
          <w:color w:val="2B2A29"/>
          <w:spacing w:val="-6"/>
          <w:w w:val="105"/>
        </w:rPr>
        <w:t xml:space="preserve"> </w:t>
      </w:r>
      <w:r>
        <w:rPr>
          <w:color w:val="2B2A29"/>
          <w:w w:val="105"/>
        </w:rPr>
        <w:t>data</w:t>
      </w:r>
      <w:r>
        <w:rPr>
          <w:color w:val="2B2A29"/>
          <w:spacing w:val="-6"/>
          <w:w w:val="105"/>
        </w:rPr>
        <w:t xml:space="preserve"> </w:t>
      </w:r>
      <w:r>
        <w:rPr>
          <w:color w:val="2B2A29"/>
          <w:w w:val="105"/>
        </w:rPr>
        <w:t>transfers.</w:t>
      </w:r>
      <w:r>
        <w:rPr>
          <w:color w:val="2B2A29"/>
          <w:spacing w:val="-6"/>
          <w:w w:val="105"/>
        </w:rPr>
        <w:t xml:space="preserve"> </w:t>
      </w:r>
      <w:r>
        <w:rPr>
          <w:color w:val="2B2A29"/>
          <w:w w:val="105"/>
        </w:rPr>
        <w:t>It</w:t>
      </w:r>
      <w:r>
        <w:rPr>
          <w:color w:val="2B2A29"/>
          <w:spacing w:val="-6"/>
          <w:w w:val="105"/>
        </w:rPr>
        <w:t xml:space="preserve"> </w:t>
      </w:r>
      <w:r>
        <w:rPr>
          <w:color w:val="2B2A29"/>
          <w:w w:val="105"/>
        </w:rPr>
        <w:t>is</w:t>
      </w:r>
      <w:r>
        <w:rPr>
          <w:color w:val="2B2A29"/>
          <w:spacing w:val="-6"/>
          <w:w w:val="105"/>
        </w:rPr>
        <w:t xml:space="preserve"> </w:t>
      </w:r>
      <w:r>
        <w:rPr>
          <w:color w:val="2B2A29"/>
          <w:w w:val="105"/>
        </w:rPr>
        <w:t>important</w:t>
      </w:r>
      <w:r>
        <w:rPr>
          <w:color w:val="2B2A29"/>
          <w:spacing w:val="-7"/>
          <w:w w:val="105"/>
        </w:rPr>
        <w:t xml:space="preserve"> </w:t>
      </w:r>
      <w:r>
        <w:rPr>
          <w:color w:val="2B2A29"/>
          <w:w w:val="105"/>
        </w:rPr>
        <w:t>to</w:t>
      </w:r>
      <w:r>
        <w:rPr>
          <w:color w:val="2B2A29"/>
          <w:spacing w:val="-6"/>
          <w:w w:val="105"/>
        </w:rPr>
        <w:t xml:space="preserve"> </w:t>
      </w:r>
      <w:r>
        <w:rPr>
          <w:color w:val="2B2A29"/>
          <w:w w:val="105"/>
        </w:rPr>
        <w:t>avoid</w:t>
      </w:r>
      <w:r>
        <w:rPr>
          <w:color w:val="2B2A29"/>
          <w:spacing w:val="-55"/>
          <w:w w:val="105"/>
        </w:rPr>
        <w:t xml:space="preserve"> </w:t>
      </w:r>
      <w:r>
        <w:rPr>
          <w:color w:val="2B2A29"/>
          <w:w w:val="105"/>
        </w:rPr>
        <w:t>conflicts between the CPU and the I/O module writing to memory. DMA is well-suited</w:t>
      </w:r>
      <w:r>
        <w:rPr>
          <w:color w:val="2B2A29"/>
          <w:spacing w:val="1"/>
          <w:w w:val="105"/>
        </w:rPr>
        <w:t xml:space="preserve"> </w:t>
      </w:r>
      <w:r>
        <w:rPr>
          <w:color w:val="2B2A29"/>
          <w:w w:val="105"/>
        </w:rPr>
        <w:t>for</w:t>
      </w:r>
      <w:r>
        <w:rPr>
          <w:color w:val="2B2A29"/>
          <w:spacing w:val="-11"/>
          <w:w w:val="105"/>
        </w:rPr>
        <w:t xml:space="preserve"> </w:t>
      </w:r>
      <w:r>
        <w:rPr>
          <w:color w:val="2B2A29"/>
          <w:w w:val="105"/>
        </w:rPr>
        <w:t>high-speed</w:t>
      </w:r>
      <w:r>
        <w:rPr>
          <w:color w:val="2B2A29"/>
          <w:spacing w:val="-11"/>
          <w:w w:val="105"/>
        </w:rPr>
        <w:t xml:space="preserve"> </w:t>
      </w:r>
      <w:r>
        <w:rPr>
          <w:color w:val="2B2A29"/>
          <w:w w:val="105"/>
        </w:rPr>
        <w:t>data</w:t>
      </w:r>
      <w:r>
        <w:rPr>
          <w:color w:val="2B2A29"/>
          <w:spacing w:val="-10"/>
          <w:w w:val="105"/>
        </w:rPr>
        <w:t xml:space="preserve"> </w:t>
      </w:r>
      <w:r>
        <w:rPr>
          <w:color w:val="2B2A29"/>
          <w:w w:val="105"/>
        </w:rPr>
        <w:t>transfers</w:t>
      </w:r>
      <w:r>
        <w:rPr>
          <w:color w:val="2B2A29"/>
          <w:spacing w:val="-11"/>
          <w:w w:val="105"/>
        </w:rPr>
        <w:t xml:space="preserve"> </w:t>
      </w:r>
      <w:r>
        <w:rPr>
          <w:color w:val="2B2A29"/>
          <w:w w:val="105"/>
        </w:rPr>
        <w:t>(e.g.,</w:t>
      </w:r>
      <w:r>
        <w:rPr>
          <w:color w:val="2B2A29"/>
          <w:spacing w:val="-10"/>
          <w:w w:val="105"/>
        </w:rPr>
        <w:t xml:space="preserve"> </w:t>
      </w:r>
      <w:r>
        <w:rPr>
          <w:color w:val="2B2A29"/>
          <w:w w:val="105"/>
        </w:rPr>
        <w:t>disk</w:t>
      </w:r>
      <w:r>
        <w:rPr>
          <w:color w:val="2B2A29"/>
          <w:spacing w:val="-11"/>
          <w:w w:val="105"/>
        </w:rPr>
        <w:t xml:space="preserve"> </w:t>
      </w:r>
      <w:r>
        <w:rPr>
          <w:color w:val="2B2A29"/>
          <w:w w:val="105"/>
        </w:rPr>
        <w:t>transfers,</w:t>
      </w:r>
      <w:r>
        <w:rPr>
          <w:color w:val="2B2A29"/>
          <w:spacing w:val="-10"/>
          <w:w w:val="105"/>
        </w:rPr>
        <w:t xml:space="preserve"> </w:t>
      </w:r>
      <w:r>
        <w:rPr>
          <w:color w:val="2B2A29"/>
          <w:w w:val="105"/>
        </w:rPr>
        <w:t>video</w:t>
      </w:r>
      <w:r>
        <w:rPr>
          <w:color w:val="2B2A29"/>
          <w:spacing w:val="-11"/>
          <w:w w:val="105"/>
        </w:rPr>
        <w:t xml:space="preserve"> </w:t>
      </w:r>
      <w:r>
        <w:rPr>
          <w:color w:val="2B2A29"/>
          <w:w w:val="105"/>
        </w:rPr>
        <w:t>I/O</w:t>
      </w:r>
      <w:r>
        <w:rPr>
          <w:color w:val="2B2A29"/>
          <w:spacing w:val="-10"/>
          <w:w w:val="105"/>
        </w:rPr>
        <w:t xml:space="preserve"> </w:t>
      </w:r>
      <w:r>
        <w:rPr>
          <w:color w:val="2B2A29"/>
          <w:w w:val="105"/>
        </w:rPr>
        <w:t>devices,</w:t>
      </w:r>
      <w:r>
        <w:rPr>
          <w:color w:val="2B2A29"/>
          <w:spacing w:val="-11"/>
          <w:w w:val="105"/>
        </w:rPr>
        <w:t xml:space="preserve"> </w:t>
      </w:r>
      <w:r>
        <w:rPr>
          <w:color w:val="2B2A29"/>
          <w:w w:val="105"/>
        </w:rPr>
        <w:t>etc.).</w:t>
      </w:r>
    </w:p>
    <w:p>
      <w:pPr>
        <w:pStyle w:val="11"/>
        <w:spacing w:before="189" w:line="304" w:lineRule="auto"/>
        <w:ind w:left="160" w:right="510"/>
      </w:pPr>
      <w:r>
        <w:rPr>
          <w:color w:val="2B2A29"/>
          <w:w w:val="105"/>
        </w:rPr>
        <w:t>在直接存储器存取（DMA）中，数据在I/O设备和存储器之间传输，而不涉及任何CPU。直接内存访问需要一</w:t>
      </w:r>
      <w:r>
        <w:rPr>
          <w:color w:val="2B2A29"/>
          <w:spacing w:val="-6"/>
          <w:w w:val="105"/>
        </w:rPr>
        <w:t>种</w:t>
      </w:r>
      <w:r>
        <w:rPr>
          <w:color w:val="2B2A29"/>
          <w:w w:val="105"/>
        </w:rPr>
        <w:t>叫做</w:t>
      </w:r>
      <w:r>
        <w:rPr>
          <w:i/>
          <w:color w:val="2B2A29"/>
          <w:w w:val="105"/>
        </w:rPr>
        <w:t>DMA控制器</w:t>
      </w:r>
      <w:r>
        <w:rPr>
          <w:color w:val="2B2A29"/>
          <w:w w:val="105"/>
        </w:rPr>
        <w:t>（DMAC）</w:t>
      </w:r>
      <w:r>
        <w:rPr>
          <w:color w:val="2B2A29"/>
          <w:spacing w:val="-6"/>
          <w:w w:val="105"/>
        </w:rPr>
        <w:t>的</w:t>
      </w:r>
      <w:r>
        <w:rPr>
          <w:color w:val="2B2A29"/>
          <w:w w:val="105"/>
        </w:rPr>
        <w:t>特殊硬件来管理数据传输。避免CPU和I/O模块写入内存之间的冲突非常重要。DMA非常适合高速数据传输（例如，磁盘传输、视频I/O设备等）。</w:t>
      </w:r>
    </w:p>
    <w:p>
      <w:pPr>
        <w:pStyle w:val="11"/>
        <w:rPr>
          <w:sz w:val="24"/>
        </w:rPr>
      </w:pPr>
    </w:p>
    <w:p>
      <w:r>
        <w:rPr>
          <w:color w:val="2B2A29"/>
          <w:w w:val="85"/>
        </w:rPr>
        <w:t>Ballerina</w:t>
      </w:r>
      <w:r>
        <w:rPr>
          <w:color w:val="2B2A29"/>
          <w:spacing w:val="-11"/>
          <w:w w:val="85"/>
        </w:rPr>
        <w:t xml:space="preserve"> </w:t>
      </w:r>
      <w:r>
        <w:rPr>
          <w:color w:val="2B2A29"/>
          <w:w w:val="85"/>
        </w:rPr>
        <w:t>I/O</w:t>
      </w:r>
      <w:r>
        <w:rPr>
          <w:color w:val="2B2A29"/>
          <w:spacing w:val="-11"/>
          <w:w w:val="85"/>
        </w:rPr>
        <w:t xml:space="preserve"> </w:t>
      </w:r>
      <w:r>
        <w:rPr>
          <w:color w:val="2B2A29"/>
          <w:w w:val="85"/>
        </w:rPr>
        <w:t>Module</w:t>
      </w:r>
    </w:p>
    <w:p>
      <w:pPr>
        <w:pStyle w:val="4"/>
        <w:spacing w:before="188"/>
        <w:ind w:left="160"/>
      </w:pPr>
      <w:r>
        <w:rPr>
          <w:color w:val="2B2A29"/>
          <w:w w:val="85"/>
        </w:rPr>
        <w:t>Ballerina</w:t>
      </w:r>
      <w:r>
        <w:t xml:space="preserve"> </w:t>
      </w:r>
      <w:r>
        <w:rPr>
          <w:color w:val="2B2A29"/>
          <w:w w:val="85"/>
        </w:rPr>
        <w:t>I/O模块</w:t>
      </w:r>
    </w:p>
    <w:p>
      <w:r>
        <w:rPr>
          <w:color w:val="2B2A29"/>
          <w:w w:val="110"/>
        </w:rPr>
        <w:t>File reading and input/output are the most common operations performed in any</w:t>
      </w:r>
      <w:r>
        <w:rPr>
          <w:color w:val="2B2A29"/>
          <w:spacing w:val="1"/>
          <w:w w:val="110"/>
        </w:rPr>
        <w:t xml:space="preserve"> </w:t>
      </w:r>
      <w:r>
        <w:rPr>
          <w:color w:val="2B2A29"/>
          <w:w w:val="105"/>
        </w:rPr>
        <w:t>programming</w:t>
      </w:r>
      <w:r>
        <w:rPr>
          <w:color w:val="2B2A29"/>
          <w:spacing w:val="-7"/>
          <w:w w:val="105"/>
        </w:rPr>
        <w:t xml:space="preserve"> </w:t>
      </w:r>
      <w:r>
        <w:rPr>
          <w:color w:val="2B2A29"/>
          <w:w w:val="105"/>
        </w:rPr>
        <w:t>language.</w:t>
      </w:r>
      <w:r>
        <w:rPr>
          <w:color w:val="2B2A29"/>
          <w:spacing w:val="-6"/>
          <w:w w:val="105"/>
        </w:rPr>
        <w:t xml:space="preserve"> </w:t>
      </w:r>
      <w:r>
        <w:rPr>
          <w:color w:val="2B2A29"/>
          <w:w w:val="105"/>
        </w:rPr>
        <w:t>In</w:t>
      </w:r>
      <w:r>
        <w:rPr>
          <w:color w:val="2B2A29"/>
          <w:spacing w:val="-6"/>
          <w:w w:val="105"/>
        </w:rPr>
        <w:t xml:space="preserve"> </w:t>
      </w:r>
      <w:r>
        <w:rPr>
          <w:color w:val="2B2A29"/>
          <w:w w:val="105"/>
        </w:rPr>
        <w:t>this</w:t>
      </w:r>
      <w:r>
        <w:rPr>
          <w:color w:val="2B2A29"/>
          <w:spacing w:val="-6"/>
          <w:w w:val="105"/>
        </w:rPr>
        <w:t xml:space="preserve"> </w:t>
      </w:r>
      <w:r>
        <w:rPr>
          <w:color w:val="2B2A29"/>
          <w:w w:val="105"/>
        </w:rPr>
        <w:t>chapter,</w:t>
      </w:r>
      <w:r>
        <w:rPr>
          <w:color w:val="2B2A29"/>
          <w:spacing w:val="-6"/>
          <w:w w:val="105"/>
        </w:rPr>
        <w:t xml:space="preserve"> </w:t>
      </w:r>
      <w:r>
        <w:rPr>
          <w:color w:val="2B2A29"/>
          <w:w w:val="105"/>
        </w:rPr>
        <w:t>we</w:t>
      </w:r>
      <w:r>
        <w:rPr>
          <w:color w:val="2B2A29"/>
          <w:spacing w:val="-6"/>
          <w:w w:val="105"/>
        </w:rPr>
        <w:t xml:space="preserve"> </w:t>
      </w:r>
      <w:r>
        <w:rPr>
          <w:color w:val="2B2A29"/>
          <w:w w:val="105"/>
        </w:rPr>
        <w:t>will</w:t>
      </w:r>
      <w:r>
        <w:rPr>
          <w:color w:val="2B2A29"/>
          <w:spacing w:val="-6"/>
          <w:w w:val="105"/>
        </w:rPr>
        <w:t xml:space="preserve"> </w:t>
      </w:r>
      <w:r>
        <w:rPr>
          <w:color w:val="2B2A29"/>
          <w:w w:val="105"/>
        </w:rPr>
        <w:t>see</w:t>
      </w:r>
      <w:r>
        <w:rPr>
          <w:color w:val="2B2A29"/>
          <w:spacing w:val="-6"/>
          <w:w w:val="105"/>
        </w:rPr>
        <w:t xml:space="preserve"> </w:t>
      </w:r>
      <w:r>
        <w:rPr>
          <w:color w:val="2B2A29"/>
          <w:w w:val="105"/>
        </w:rPr>
        <w:t>how</w:t>
      </w:r>
      <w:r>
        <w:rPr>
          <w:color w:val="2B2A29"/>
          <w:spacing w:val="-6"/>
          <w:w w:val="105"/>
        </w:rPr>
        <w:t xml:space="preserve"> </w:t>
      </w:r>
      <w:r>
        <w:rPr>
          <w:color w:val="2B2A29"/>
          <w:w w:val="105"/>
        </w:rPr>
        <w:t>to</w:t>
      </w:r>
      <w:r>
        <w:rPr>
          <w:color w:val="2B2A29"/>
          <w:spacing w:val="-6"/>
          <w:w w:val="105"/>
        </w:rPr>
        <w:t xml:space="preserve"> </w:t>
      </w:r>
      <w:r>
        <w:rPr>
          <w:color w:val="2B2A29"/>
          <w:w w:val="105"/>
        </w:rPr>
        <w:t>use</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ballerina/io</w:t>
      </w:r>
      <w:r>
        <w:rPr>
          <w:rFonts w:ascii="宋体"/>
          <w:color w:val="2B2A29"/>
          <w:spacing w:val="-63"/>
          <w:w w:val="105"/>
        </w:rPr>
        <w:t xml:space="preserve"> </w:t>
      </w:r>
      <w:r>
        <w:rPr>
          <w:color w:val="2B2A29"/>
          <w:w w:val="105"/>
        </w:rPr>
        <w:t>module</w:t>
      </w:r>
      <w:r>
        <w:rPr>
          <w:color w:val="2B2A29"/>
          <w:spacing w:val="-55"/>
          <w:w w:val="105"/>
        </w:rPr>
        <w:t xml:space="preserve"> </w:t>
      </w:r>
      <w:r>
        <w:rPr>
          <w:color w:val="2B2A29"/>
          <w:w w:val="105"/>
        </w:rPr>
        <w:t>to</w:t>
      </w:r>
      <w:r>
        <w:rPr>
          <w:color w:val="2B2A29"/>
          <w:spacing w:val="-12"/>
          <w:w w:val="105"/>
        </w:rPr>
        <w:t xml:space="preserve"> </w:t>
      </w:r>
      <w:r>
        <w:rPr>
          <w:color w:val="2B2A29"/>
          <w:w w:val="105"/>
        </w:rPr>
        <w:t>handle</w:t>
      </w:r>
      <w:r>
        <w:rPr>
          <w:color w:val="2B2A29"/>
          <w:spacing w:val="-11"/>
          <w:w w:val="105"/>
        </w:rPr>
        <w:t xml:space="preserve"> </w:t>
      </w:r>
      <w:r>
        <w:rPr>
          <w:color w:val="2B2A29"/>
          <w:w w:val="105"/>
        </w:rPr>
        <w:t>files</w:t>
      </w:r>
      <w:r>
        <w:rPr>
          <w:color w:val="2B2A29"/>
          <w:spacing w:val="-12"/>
          <w:w w:val="105"/>
        </w:rPr>
        <w:t xml:space="preserve"> </w:t>
      </w:r>
      <w:r>
        <w:rPr>
          <w:color w:val="2B2A29"/>
          <w:w w:val="105"/>
        </w:rPr>
        <w:t>and</w:t>
      </w:r>
      <w:r>
        <w:rPr>
          <w:color w:val="2B2A29"/>
          <w:spacing w:val="-11"/>
          <w:w w:val="105"/>
        </w:rPr>
        <w:t xml:space="preserve"> </w:t>
      </w:r>
      <w:r>
        <w:rPr>
          <w:color w:val="2B2A29"/>
          <w:w w:val="105"/>
        </w:rPr>
        <w:t>I/O</w:t>
      </w:r>
      <w:r>
        <w:rPr>
          <w:color w:val="2B2A29"/>
          <w:spacing w:val="-12"/>
          <w:w w:val="105"/>
        </w:rPr>
        <w:t xml:space="preserve"> </w:t>
      </w:r>
      <w:r>
        <w:rPr>
          <w:color w:val="2B2A29"/>
          <w:w w:val="105"/>
        </w:rPr>
        <w:t>operations</w:t>
      </w:r>
      <w:r>
        <w:rPr>
          <w:color w:val="2B2A29"/>
          <w:spacing w:val="-11"/>
          <w:w w:val="105"/>
        </w:rPr>
        <w:t xml:space="preserve"> </w:t>
      </w:r>
      <w:r>
        <w:rPr>
          <w:color w:val="2B2A29"/>
          <w:w w:val="105"/>
        </w:rPr>
        <w:t>(see</w:t>
      </w:r>
      <w:r>
        <w:rPr>
          <w:color w:val="2B2A29"/>
          <w:spacing w:val="-12"/>
          <w:w w:val="105"/>
        </w:rPr>
        <w:t xml:space="preserve"> </w:t>
      </w:r>
      <w:r>
        <w:rPr>
          <w:color w:val="2B2A29"/>
          <w:w w:val="105"/>
        </w:rPr>
        <w:t>Figure</w:t>
      </w:r>
      <w:r>
        <w:rPr>
          <w:color w:val="2B2A29"/>
          <w:spacing w:val="-11"/>
          <w:w w:val="105"/>
        </w:rPr>
        <w:t xml:space="preserve"> </w:t>
      </w:r>
      <w:r>
        <w:rPr>
          <w:color w:val="0000FF"/>
          <w:w w:val="105"/>
        </w:rPr>
        <w:t>7-1</w:t>
      </w:r>
      <w:r>
        <w:rPr>
          <w:color w:val="2B2A29"/>
          <w:w w:val="105"/>
        </w:rPr>
        <w:t>).</w:t>
      </w:r>
    </w:p>
    <w:p>
      <w:pPr>
        <w:pStyle w:val="11"/>
        <w:spacing w:before="190" w:line="288" w:lineRule="auto"/>
        <w:ind w:left="160" w:right="510"/>
      </w:pPr>
      <w:r>
        <w:rPr>
          <w:color w:val="2B2A29"/>
          <w:w w:val="110"/>
        </w:rPr>
        <w:t>文件读取和输入/输出是任何</w:t>
      </w:r>
      <w:r>
        <w:rPr>
          <w:color w:val="2B2A29"/>
          <w:w w:val="105"/>
        </w:rPr>
        <w:t>编程语言</w:t>
      </w:r>
      <w:r>
        <w:rPr>
          <w:color w:val="2B2A29"/>
          <w:w w:val="110"/>
        </w:rPr>
        <w:t>中最常见的操作</w:t>
      </w:r>
      <w:r>
        <w:rPr>
          <w:color w:val="2B2A29"/>
          <w:w w:val="105"/>
        </w:rPr>
        <w:t>。在本章中，我们将了解如何使用</w:t>
      </w:r>
      <w:r>
        <w:rPr>
          <w:rFonts w:ascii="宋体"/>
          <w:color w:val="2B2A29"/>
          <w:w w:val="105"/>
        </w:rPr>
        <w:t>ballerina/io</w:t>
      </w:r>
      <w:r>
        <w:rPr>
          <w:color w:val="2B2A29"/>
          <w:w w:val="105"/>
        </w:rPr>
        <w:t>模块处理文件和I/O操作（见图</w:t>
      </w:r>
      <w:r>
        <w:rPr>
          <w:color w:val="0000FF"/>
          <w:w w:val="105"/>
        </w:rPr>
        <w:t>7-1</w:t>
      </w:r>
      <w:r>
        <w:rPr>
          <w:color w:val="2B2A29"/>
          <w:w w:val="105"/>
        </w:rPr>
        <w:t>）。</w:t>
      </w:r>
    </w:p>
    <w:p>
      <w:pPr>
        <w:spacing w:after="0" w:line="288" w:lineRule="auto"/>
        <w:sectPr>
          <w:headerReference r:id="rId57" w:type="default"/>
          <w:footerReference r:id="rId59" w:type="default"/>
          <w:headerReference r:id="rId58" w:type="even"/>
          <w:footerReference r:id="rId60" w:type="even"/>
          <w:pgSz w:w="10080" w:h="14400"/>
          <w:pgMar w:top="1260" w:right="560" w:bottom="1260" w:left="560" w:header="1037" w:footer="1070" w:gutter="0"/>
          <w:pgNumType w:start="172"/>
          <w:cols w:space="720" w:num="1"/>
        </w:sectPr>
      </w:pPr>
    </w:p>
    <w:p>
      <w:pPr>
        <w:pStyle w:val="11"/>
        <w:spacing w:before="6" w:after="1"/>
        <w:rPr>
          <w:sz w:val="25"/>
        </w:rPr>
      </w:pPr>
    </w:p>
    <w:p>
      <w:pPr>
        <w:pStyle w:val="11"/>
        <w:ind w:left="1967"/>
        <w:rPr>
          <w:sz w:val="20"/>
        </w:rPr>
      </w:pPr>
      <w:r>
        <w:rPr>
          <w:sz w:val="20"/>
        </w:rPr>
        <w:drawing>
          <wp:inline distT="0" distB="0" distL="0" distR="0">
            <wp:extent cx="3421380" cy="3358515"/>
            <wp:effectExtent l="0" t="0" r="0" b="0"/>
            <wp:docPr id="3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jpeg"/>
                    <pic:cNvPicPr>
                      <a:picLocks noChangeAspect="1"/>
                    </pic:cNvPicPr>
                  </pic:nvPicPr>
                  <pic:blipFill>
                    <a:blip r:embed="rId126" cstate="print"/>
                    <a:stretch>
                      <a:fillRect/>
                    </a:stretch>
                  </pic:blipFill>
                  <pic:spPr>
                    <a:xfrm>
                      <a:off x="0" y="0"/>
                      <a:ext cx="3421630" cy="3358896"/>
                    </a:xfrm>
                    <a:prstGeom prst="rect">
                      <a:avLst/>
                    </a:prstGeom>
                  </pic:spPr>
                </pic:pic>
              </a:graphicData>
            </a:graphic>
          </wp:inline>
        </w:drawing>
      </w:r>
    </w:p>
    <w:p>
      <w:pPr>
        <w:pStyle w:val="11"/>
        <w:spacing w:before="3"/>
        <w:rPr>
          <w:sz w:val="8"/>
        </w:rPr>
      </w:pPr>
    </w:p>
    <w:p>
      <w:r>
        <w:rPr>
          <w:b/>
          <w:i/>
          <w:color w:val="2B2A29"/>
          <w:w w:val="105"/>
          <w:sz w:val="24"/>
        </w:rPr>
        <w:t>Figure</w:t>
      </w:r>
      <w:r>
        <w:rPr>
          <w:b/>
          <w:i/>
          <w:color w:val="2B2A29"/>
          <w:spacing w:val="-16"/>
          <w:w w:val="105"/>
          <w:sz w:val="24"/>
        </w:rPr>
        <w:t xml:space="preserve"> </w:t>
      </w:r>
      <w:r>
        <w:rPr>
          <w:b/>
          <w:i/>
          <w:color w:val="2B2A29"/>
          <w:w w:val="105"/>
          <w:sz w:val="24"/>
        </w:rPr>
        <w:t>7-1.</w:t>
      </w:r>
      <w:r>
        <w:rPr>
          <w:b/>
          <w:i/>
          <w:color w:val="2B2A29"/>
          <w:spacing w:val="59"/>
          <w:w w:val="105"/>
          <w:sz w:val="24"/>
        </w:rPr>
        <w:t xml:space="preserve"> </w:t>
      </w:r>
      <w:r>
        <w:rPr>
          <w:i/>
          <w:color w:val="2B2A29"/>
          <w:w w:val="105"/>
          <w:sz w:val="24"/>
        </w:rPr>
        <w:t>Ballerina</w:t>
      </w:r>
      <w:r>
        <w:rPr>
          <w:i/>
          <w:color w:val="2B2A29"/>
          <w:spacing w:val="-12"/>
          <w:w w:val="105"/>
          <w:sz w:val="24"/>
        </w:rPr>
        <w:t xml:space="preserve"> </w:t>
      </w:r>
      <w:r>
        <w:rPr>
          <w:i/>
          <w:color w:val="2B2A29"/>
          <w:w w:val="105"/>
          <w:sz w:val="24"/>
        </w:rPr>
        <w:t>I/O</w:t>
      </w:r>
      <w:r>
        <w:rPr>
          <w:i/>
          <w:color w:val="2B2A29"/>
          <w:spacing w:val="-12"/>
          <w:w w:val="105"/>
          <w:sz w:val="24"/>
        </w:rPr>
        <w:t xml:space="preserve"> </w:t>
      </w:r>
      <w:r>
        <w:rPr>
          <w:i/>
          <w:color w:val="2B2A29"/>
          <w:w w:val="105"/>
          <w:sz w:val="24"/>
        </w:rPr>
        <w:t>module</w:t>
      </w:r>
    </w:p>
    <w:p>
      <w:pPr>
        <w:spacing w:before="94"/>
        <w:ind w:left="520" w:right="0" w:firstLine="0"/>
        <w:jc w:val="left"/>
        <w:rPr>
          <w:i/>
          <w:sz w:val="24"/>
        </w:rPr>
      </w:pPr>
      <w:bookmarkStart w:id="149" w:name="_bookmark144"/>
      <w:bookmarkEnd w:id="149"/>
      <w:r>
        <w:rPr>
          <w:b/>
          <w:i/>
          <w:color w:val="2B2A29"/>
          <w:w w:val="105"/>
          <w:sz w:val="24"/>
        </w:rPr>
        <w:t>图7-1：。</w:t>
      </w:r>
      <w:r>
        <w:rPr>
          <w:i/>
          <w:color w:val="2B2A29"/>
          <w:w w:val="105"/>
          <w:sz w:val="24"/>
        </w:rPr>
        <w:t>Ballerina</w:t>
      </w:r>
      <w:r>
        <w:t xml:space="preserve"> </w:t>
      </w:r>
      <w:r>
        <w:rPr>
          <w:i/>
          <w:color w:val="2B2A29"/>
          <w:w w:val="105"/>
          <w:sz w:val="24"/>
        </w:rPr>
        <w:t>I/O模块</w:t>
      </w:r>
    </w:p>
    <w:p>
      <w:pPr>
        <w:pStyle w:val="11"/>
        <w:spacing w:before="6"/>
        <w:rPr>
          <w:i/>
          <w:sz w:val="26"/>
        </w:rPr>
      </w:pPr>
    </w:p>
    <w:p>
      <w:r>
        <w:rPr>
          <w:color w:val="2B2A29"/>
          <w:w w:val="105"/>
        </w:rPr>
        <w:t>The Ballerina I/O module is designed to support input and output operations via</w:t>
      </w:r>
      <w:r>
        <w:rPr>
          <w:color w:val="2B2A29"/>
          <w:spacing w:val="1"/>
          <w:w w:val="105"/>
        </w:rPr>
        <w:t xml:space="preserve"> </w:t>
      </w:r>
      <w:r>
        <w:rPr>
          <w:color w:val="2B2A29"/>
          <w:w w:val="105"/>
        </w:rPr>
        <w:t>channels in a canonical way, either in a blocking or nonblocking manner. Let’s try to</w:t>
      </w:r>
      <w:r>
        <w:rPr>
          <w:color w:val="2B2A29"/>
          <w:spacing w:val="-55"/>
          <w:w w:val="105"/>
        </w:rPr>
        <w:t xml:space="preserve"> </w:t>
      </w:r>
      <w:r>
        <w:rPr>
          <w:color w:val="2B2A29"/>
          <w:w w:val="110"/>
        </w:rPr>
        <w:t>understand</w:t>
      </w:r>
      <w:r>
        <w:rPr>
          <w:color w:val="2B2A29"/>
          <w:spacing w:val="-16"/>
          <w:w w:val="110"/>
        </w:rPr>
        <w:t xml:space="preserve"> </w:t>
      </w:r>
      <w:r>
        <w:rPr>
          <w:color w:val="2B2A29"/>
          <w:w w:val="110"/>
        </w:rPr>
        <w:t>a</w:t>
      </w:r>
      <w:r>
        <w:rPr>
          <w:color w:val="2B2A29"/>
          <w:spacing w:val="-16"/>
          <w:w w:val="110"/>
        </w:rPr>
        <w:t xml:space="preserve"> </w:t>
      </w:r>
      <w:r>
        <w:rPr>
          <w:color w:val="2B2A29"/>
          <w:w w:val="110"/>
        </w:rPr>
        <w:t>few</w:t>
      </w:r>
      <w:r>
        <w:rPr>
          <w:color w:val="2B2A29"/>
          <w:spacing w:val="-16"/>
          <w:w w:val="110"/>
        </w:rPr>
        <w:t xml:space="preserve"> </w:t>
      </w:r>
      <w:r>
        <w:rPr>
          <w:color w:val="2B2A29"/>
          <w:w w:val="110"/>
        </w:rPr>
        <w:t>primitives.</w:t>
      </w:r>
    </w:p>
    <w:p>
      <w:pPr>
        <w:pStyle w:val="11"/>
        <w:spacing w:before="85" w:line="304" w:lineRule="auto"/>
        <w:ind w:left="520" w:right="559" w:firstLine="359"/>
        <w:jc w:val="both"/>
      </w:pPr>
      <w:r>
        <w:rPr>
          <w:color w:val="2B2A29"/>
          <w:w w:val="105"/>
        </w:rPr>
        <w:t>Ballerina I/O模块旨在以规范的方式支持通过通道的输入和输出操作，无论是阻塞还是非阻塞。让我们试着</w:t>
      </w:r>
      <w:r>
        <w:rPr>
          <w:color w:val="2B2A29"/>
          <w:w w:val="110"/>
        </w:rPr>
        <w:t>了解一</w:t>
      </w:r>
      <w:r>
        <w:rPr>
          <w:color w:val="2B2A29"/>
          <w:spacing w:val="-16"/>
          <w:w w:val="110"/>
        </w:rPr>
        <w:t>些</w:t>
      </w:r>
      <w:r>
        <w:rPr>
          <w:color w:val="2B2A29"/>
          <w:w w:val="110"/>
        </w:rPr>
        <w:t>原语。</w:t>
      </w:r>
    </w:p>
    <w:p>
      <w:pPr>
        <w:pStyle w:val="11"/>
        <w:rPr>
          <w:sz w:val="24"/>
        </w:rPr>
      </w:pPr>
    </w:p>
    <w:p>
      <w:r>
        <w:rPr>
          <w:color w:val="2B2A29"/>
          <w:w w:val="90"/>
        </w:rPr>
        <w:t>Channels</w:t>
      </w:r>
    </w:p>
    <w:p>
      <w:pPr>
        <w:pStyle w:val="4"/>
        <w:spacing w:before="190"/>
      </w:pPr>
      <w:r>
        <w:rPr>
          <w:color w:val="2B2A29"/>
          <w:w w:val="90"/>
        </w:rPr>
        <w:t>渠道</w:t>
      </w:r>
    </w:p>
    <w:p>
      <w:r>
        <w:rPr>
          <w:color w:val="2B2A29"/>
          <w:w w:val="105"/>
        </w:rPr>
        <w:t>A</w:t>
      </w:r>
      <w:r>
        <w:rPr>
          <w:color w:val="2B2A29"/>
          <w:spacing w:val="1"/>
          <w:w w:val="105"/>
        </w:rPr>
        <w:t xml:space="preserve"> </w:t>
      </w:r>
      <w:r>
        <w:rPr>
          <w:color w:val="2B2A29"/>
          <w:w w:val="105"/>
        </w:rPr>
        <w:t>channel</w:t>
      </w:r>
      <w:r>
        <w:rPr>
          <w:color w:val="2B2A29"/>
          <w:spacing w:val="2"/>
          <w:w w:val="105"/>
        </w:rPr>
        <w:t xml:space="preserve"> </w:t>
      </w:r>
      <w:r>
        <w:rPr>
          <w:color w:val="2B2A29"/>
          <w:w w:val="105"/>
        </w:rPr>
        <w:t>represents</w:t>
      </w:r>
      <w:r>
        <w:rPr>
          <w:color w:val="2B2A29"/>
          <w:spacing w:val="1"/>
          <w:w w:val="105"/>
        </w:rPr>
        <w:t xml:space="preserve"> </w:t>
      </w:r>
      <w:r>
        <w:rPr>
          <w:color w:val="2B2A29"/>
          <w:w w:val="105"/>
        </w:rPr>
        <w:t>an</w:t>
      </w:r>
      <w:r>
        <w:rPr>
          <w:color w:val="2B2A29"/>
          <w:spacing w:val="2"/>
          <w:w w:val="105"/>
        </w:rPr>
        <w:t xml:space="preserve"> </w:t>
      </w:r>
      <w:r>
        <w:rPr>
          <w:color w:val="2B2A29"/>
          <w:w w:val="105"/>
        </w:rPr>
        <w:t>I/O</w:t>
      </w:r>
      <w:r>
        <w:rPr>
          <w:color w:val="2B2A29"/>
          <w:spacing w:val="2"/>
          <w:w w:val="105"/>
        </w:rPr>
        <w:t xml:space="preserve"> </w:t>
      </w:r>
      <w:r>
        <w:rPr>
          <w:color w:val="2B2A29"/>
          <w:w w:val="105"/>
        </w:rPr>
        <w:t>source</w:t>
      </w:r>
      <w:r>
        <w:rPr>
          <w:color w:val="2B2A29"/>
          <w:spacing w:val="1"/>
          <w:w w:val="105"/>
        </w:rPr>
        <w:t xml:space="preserve"> </w:t>
      </w:r>
      <w:r>
        <w:rPr>
          <w:color w:val="2B2A29"/>
          <w:w w:val="105"/>
        </w:rPr>
        <w:t>or</w:t>
      </w:r>
      <w:r>
        <w:rPr>
          <w:color w:val="2B2A29"/>
          <w:spacing w:val="2"/>
          <w:w w:val="105"/>
        </w:rPr>
        <w:t xml:space="preserve"> </w:t>
      </w:r>
      <w:r>
        <w:rPr>
          <w:color w:val="2B2A29"/>
          <w:w w:val="105"/>
        </w:rPr>
        <w:t>sink</w:t>
      </w:r>
      <w:r>
        <w:rPr>
          <w:color w:val="2B2A29"/>
          <w:spacing w:val="2"/>
          <w:w w:val="105"/>
        </w:rPr>
        <w:t xml:space="preserve"> </w:t>
      </w:r>
      <w:r>
        <w:rPr>
          <w:color w:val="2B2A29"/>
          <w:w w:val="105"/>
        </w:rPr>
        <w:t>of</w:t>
      </w:r>
      <w:r>
        <w:rPr>
          <w:color w:val="2B2A29"/>
          <w:spacing w:val="1"/>
          <w:w w:val="105"/>
        </w:rPr>
        <w:t xml:space="preserve"> </w:t>
      </w:r>
      <w:r>
        <w:rPr>
          <w:color w:val="2B2A29"/>
          <w:w w:val="105"/>
        </w:rPr>
        <w:t>some</w:t>
      </w:r>
      <w:r>
        <w:rPr>
          <w:color w:val="2B2A29"/>
          <w:spacing w:val="2"/>
          <w:w w:val="105"/>
        </w:rPr>
        <w:t xml:space="preserve"> </w:t>
      </w:r>
      <w:r>
        <w:rPr>
          <w:color w:val="2B2A29"/>
          <w:w w:val="105"/>
        </w:rPr>
        <w:t>bytes,</w:t>
      </w:r>
      <w:r>
        <w:rPr>
          <w:color w:val="2B2A29"/>
          <w:spacing w:val="1"/>
          <w:w w:val="105"/>
        </w:rPr>
        <w:t xml:space="preserve"> </w:t>
      </w:r>
      <w:r>
        <w:rPr>
          <w:color w:val="2B2A29"/>
          <w:w w:val="105"/>
        </w:rPr>
        <w:t>characters,</w:t>
      </w:r>
      <w:r>
        <w:rPr>
          <w:color w:val="2B2A29"/>
          <w:spacing w:val="2"/>
          <w:w w:val="105"/>
        </w:rPr>
        <w:t xml:space="preserve"> </w:t>
      </w:r>
      <w:r>
        <w:rPr>
          <w:color w:val="2B2A29"/>
          <w:w w:val="105"/>
        </w:rPr>
        <w:t>or</w:t>
      </w:r>
      <w:r>
        <w:rPr>
          <w:color w:val="2B2A29"/>
          <w:spacing w:val="2"/>
          <w:w w:val="105"/>
        </w:rPr>
        <w:t xml:space="preserve"> </w:t>
      </w:r>
      <w:r>
        <w:rPr>
          <w:color w:val="2B2A29"/>
          <w:w w:val="105"/>
        </w:rPr>
        <w:t>records</w:t>
      </w:r>
      <w:r>
        <w:rPr>
          <w:color w:val="2B2A29"/>
          <w:spacing w:val="1"/>
          <w:w w:val="105"/>
        </w:rPr>
        <w:t xml:space="preserve"> </w:t>
      </w:r>
      <w:r>
        <w:rPr>
          <w:color w:val="2B2A29"/>
          <w:w w:val="105"/>
        </w:rPr>
        <w:t>that</w:t>
      </w:r>
      <w:r>
        <w:rPr>
          <w:color w:val="2B2A29"/>
          <w:spacing w:val="2"/>
          <w:w w:val="105"/>
        </w:rPr>
        <w:t xml:space="preserve"> </w:t>
      </w:r>
      <w:r>
        <w:rPr>
          <w:color w:val="2B2A29"/>
          <w:w w:val="105"/>
        </w:rPr>
        <w:t>are</w:t>
      </w:r>
      <w:r>
        <w:rPr>
          <w:color w:val="2B2A29"/>
          <w:spacing w:val="-55"/>
          <w:w w:val="105"/>
        </w:rPr>
        <w:t xml:space="preserve"> </w:t>
      </w:r>
      <w:r>
        <w:rPr>
          <w:color w:val="2B2A29"/>
          <w:w w:val="105"/>
        </w:rPr>
        <w:t>opened for reading or writing, respectively. There are a few channel types in Ballerina,</w:t>
      </w:r>
      <w:r>
        <w:rPr>
          <w:color w:val="2B2A29"/>
          <w:spacing w:val="1"/>
          <w:w w:val="105"/>
        </w:rPr>
        <w:t xml:space="preserve"> </w:t>
      </w:r>
      <w:r>
        <w:rPr>
          <w:color w:val="2B2A29"/>
          <w:spacing w:val="-1"/>
          <w:w w:val="110"/>
        </w:rPr>
        <w:t>namely,</w:t>
      </w:r>
      <w:r>
        <w:rPr>
          <w:color w:val="2B2A29"/>
          <w:spacing w:val="-16"/>
          <w:w w:val="110"/>
        </w:rPr>
        <w:t xml:space="preserve"> </w:t>
      </w:r>
      <w:r>
        <w:rPr>
          <w:color w:val="2B2A29"/>
          <w:spacing w:val="-1"/>
          <w:w w:val="110"/>
        </w:rPr>
        <w:t>byte</w:t>
      </w:r>
      <w:r>
        <w:rPr>
          <w:color w:val="2B2A29"/>
          <w:spacing w:val="-15"/>
          <w:w w:val="110"/>
        </w:rPr>
        <w:t xml:space="preserve"> </w:t>
      </w:r>
      <w:r>
        <w:rPr>
          <w:color w:val="2B2A29"/>
          <w:spacing w:val="-1"/>
          <w:w w:val="110"/>
        </w:rPr>
        <w:t>channels,</w:t>
      </w:r>
      <w:r>
        <w:rPr>
          <w:color w:val="2B2A29"/>
          <w:spacing w:val="-16"/>
          <w:w w:val="110"/>
        </w:rPr>
        <w:t xml:space="preserve"> </w:t>
      </w:r>
      <w:r>
        <w:rPr>
          <w:color w:val="2B2A29"/>
          <w:spacing w:val="-1"/>
          <w:w w:val="110"/>
        </w:rPr>
        <w:t>character</w:t>
      </w:r>
      <w:r>
        <w:rPr>
          <w:color w:val="2B2A29"/>
          <w:spacing w:val="-15"/>
          <w:w w:val="110"/>
        </w:rPr>
        <w:t xml:space="preserve"> </w:t>
      </w:r>
      <w:r>
        <w:rPr>
          <w:color w:val="2B2A29"/>
          <w:spacing w:val="-1"/>
          <w:w w:val="110"/>
        </w:rPr>
        <w:t>channels,</w:t>
      </w:r>
      <w:r>
        <w:rPr>
          <w:color w:val="2B2A29"/>
          <w:spacing w:val="-16"/>
          <w:w w:val="110"/>
        </w:rPr>
        <w:t xml:space="preserve"> </w:t>
      </w:r>
      <w:r>
        <w:rPr>
          <w:color w:val="2B2A29"/>
          <w:spacing w:val="-1"/>
          <w:w w:val="110"/>
        </w:rPr>
        <w:t>record</w:t>
      </w:r>
      <w:r>
        <w:rPr>
          <w:color w:val="2B2A29"/>
          <w:spacing w:val="-15"/>
          <w:w w:val="110"/>
        </w:rPr>
        <w:t xml:space="preserve"> </w:t>
      </w:r>
      <w:r>
        <w:rPr>
          <w:color w:val="2B2A29"/>
          <w:spacing w:val="-1"/>
          <w:w w:val="110"/>
        </w:rPr>
        <w:t>channels,</w:t>
      </w:r>
      <w:r>
        <w:rPr>
          <w:color w:val="2B2A29"/>
          <w:spacing w:val="-16"/>
          <w:w w:val="110"/>
        </w:rPr>
        <w:t xml:space="preserve"> </w:t>
      </w:r>
      <w:r>
        <w:rPr>
          <w:color w:val="2B2A29"/>
          <w:spacing w:val="-1"/>
          <w:w w:val="110"/>
        </w:rPr>
        <w:t>and</w:t>
      </w:r>
      <w:r>
        <w:rPr>
          <w:color w:val="2B2A29"/>
          <w:spacing w:val="-15"/>
          <w:w w:val="110"/>
        </w:rPr>
        <w:t xml:space="preserve"> </w:t>
      </w:r>
      <w:r>
        <w:rPr>
          <w:color w:val="2B2A29"/>
          <w:w w:val="110"/>
        </w:rPr>
        <w:t>data</w:t>
      </w:r>
      <w:r>
        <w:rPr>
          <w:color w:val="2B2A29"/>
          <w:spacing w:val="-16"/>
          <w:w w:val="110"/>
        </w:rPr>
        <w:t xml:space="preserve"> </w:t>
      </w:r>
      <w:r>
        <w:rPr>
          <w:color w:val="2B2A29"/>
          <w:w w:val="110"/>
        </w:rPr>
        <w:t>channels.</w:t>
      </w:r>
    </w:p>
    <w:p>
      <w:pPr>
        <w:pStyle w:val="11"/>
        <w:spacing w:before="190" w:line="304" w:lineRule="auto"/>
        <w:ind w:left="520"/>
      </w:pPr>
      <w:r>
        <w:rPr>
          <w:color w:val="2B2A29"/>
          <w:w w:val="105"/>
        </w:rPr>
        <w:t>通道表示分别为读取或写入而打开的某些字节、字符或记录的I/O源或</w:t>
      </w:r>
      <w:r>
        <w:rPr>
          <w:color w:val="2B2A29"/>
          <w:spacing w:val="2"/>
          <w:w w:val="105"/>
        </w:rPr>
        <w:t>汇</w:t>
      </w:r>
      <w:r>
        <w:rPr>
          <w:color w:val="2B2A29"/>
          <w:w w:val="105"/>
        </w:rPr>
        <w:t>。Ballerina中有几种通道类型，</w:t>
      </w:r>
      <w:r>
        <w:rPr>
          <w:color w:val="2B2A29"/>
          <w:spacing w:val="-1"/>
          <w:w w:val="110"/>
        </w:rPr>
        <w:t>即字节通道、字符通道、记录通道和</w:t>
      </w:r>
      <w:r>
        <w:rPr>
          <w:color w:val="2B2A29"/>
          <w:w w:val="110"/>
        </w:rPr>
        <w:t>数据通道。</w:t>
      </w:r>
    </w:p>
    <w:p>
      <w:pPr>
        <w:pStyle w:val="11"/>
        <w:spacing w:before="10"/>
        <w:rPr>
          <w:sz w:val="29"/>
        </w:rPr>
      </w:pPr>
    </w:p>
    <w:p>
      <w:r>
        <w:rPr>
          <w:color w:val="2B2A29"/>
          <w:w w:val="80"/>
        </w:rPr>
        <w:t>Byte</w:t>
      </w:r>
      <w:r>
        <w:rPr>
          <w:color w:val="2B2A29"/>
          <w:spacing w:val="19"/>
          <w:w w:val="80"/>
        </w:rPr>
        <w:t xml:space="preserve"> </w:t>
      </w:r>
      <w:r>
        <w:rPr>
          <w:color w:val="2B2A29"/>
          <w:w w:val="80"/>
        </w:rPr>
        <w:t>Channels</w:t>
      </w:r>
    </w:p>
    <w:p>
      <w:pPr>
        <w:pStyle w:val="5"/>
      </w:pPr>
      <w:r>
        <w:rPr>
          <w:color w:val="2B2A29"/>
          <w:w w:val="80"/>
        </w:rPr>
        <w:t>字节通道</w:t>
      </w:r>
    </w:p>
    <w:p>
      <w:r>
        <w:rPr>
          <w:color w:val="2B2A29"/>
          <w:w w:val="105"/>
        </w:rPr>
        <w:t>The</w:t>
      </w:r>
      <w:r>
        <w:rPr>
          <w:color w:val="2B2A29"/>
          <w:spacing w:val="-5"/>
          <w:w w:val="105"/>
        </w:rPr>
        <w:t xml:space="preserve"> </w:t>
      </w:r>
      <w:r>
        <w:rPr>
          <w:color w:val="2B2A29"/>
          <w:w w:val="105"/>
        </w:rPr>
        <w:t>most</w:t>
      </w:r>
      <w:r>
        <w:rPr>
          <w:color w:val="2B2A29"/>
          <w:spacing w:val="-5"/>
          <w:w w:val="105"/>
        </w:rPr>
        <w:t xml:space="preserve"> </w:t>
      </w:r>
      <w:r>
        <w:rPr>
          <w:color w:val="2B2A29"/>
          <w:w w:val="105"/>
        </w:rPr>
        <w:t>primitive</w:t>
      </w:r>
      <w:r>
        <w:rPr>
          <w:color w:val="2B2A29"/>
          <w:spacing w:val="-5"/>
          <w:w w:val="105"/>
        </w:rPr>
        <w:t xml:space="preserve"> </w:t>
      </w:r>
      <w:r>
        <w:rPr>
          <w:color w:val="2B2A29"/>
          <w:w w:val="105"/>
        </w:rPr>
        <w:t>channel</w:t>
      </w:r>
      <w:r>
        <w:rPr>
          <w:color w:val="2B2A29"/>
          <w:spacing w:val="-5"/>
          <w:w w:val="105"/>
        </w:rPr>
        <w:t xml:space="preserve"> </w:t>
      </w:r>
      <w:r>
        <w:rPr>
          <w:color w:val="2B2A29"/>
          <w:w w:val="105"/>
        </w:rPr>
        <w:t>is</w:t>
      </w:r>
      <w:r>
        <w:rPr>
          <w:color w:val="2B2A29"/>
          <w:spacing w:val="-5"/>
          <w:w w:val="105"/>
        </w:rPr>
        <w:t xml:space="preserve"> </w:t>
      </w:r>
      <w:r>
        <w:rPr>
          <w:color w:val="2B2A29"/>
          <w:w w:val="105"/>
        </w:rPr>
        <w:t>the</w:t>
      </w:r>
      <w:r>
        <w:rPr>
          <w:color w:val="2B2A29"/>
          <w:spacing w:val="-5"/>
          <w:w w:val="105"/>
        </w:rPr>
        <w:t xml:space="preserve"> </w:t>
      </w:r>
      <w:r>
        <w:rPr>
          <w:rFonts w:ascii="宋体"/>
          <w:color w:val="2B2A29"/>
          <w:w w:val="105"/>
        </w:rPr>
        <w:t>ByteChannel</w:t>
      </w:r>
      <w:r>
        <w:rPr>
          <w:color w:val="2B2A29"/>
          <w:w w:val="105"/>
        </w:rPr>
        <w:t>,</w:t>
      </w:r>
      <w:r>
        <w:rPr>
          <w:color w:val="2B2A29"/>
          <w:spacing w:val="-5"/>
          <w:w w:val="105"/>
        </w:rPr>
        <w:t xml:space="preserve"> </w:t>
      </w:r>
      <w:r>
        <w:rPr>
          <w:color w:val="2B2A29"/>
          <w:w w:val="105"/>
        </w:rPr>
        <w:t>which</w:t>
      </w:r>
      <w:r>
        <w:rPr>
          <w:color w:val="2B2A29"/>
          <w:spacing w:val="-5"/>
          <w:w w:val="105"/>
        </w:rPr>
        <w:t xml:space="preserve"> </w:t>
      </w:r>
      <w:r>
        <w:rPr>
          <w:color w:val="2B2A29"/>
          <w:w w:val="105"/>
        </w:rPr>
        <w:t>reads</w:t>
      </w:r>
      <w:r>
        <w:rPr>
          <w:color w:val="2B2A29"/>
          <w:spacing w:val="-5"/>
          <w:w w:val="105"/>
        </w:rPr>
        <w:t xml:space="preserve"> </w:t>
      </w:r>
      <w:r>
        <w:rPr>
          <w:color w:val="2B2A29"/>
          <w:w w:val="105"/>
        </w:rPr>
        <w:t>and</w:t>
      </w:r>
      <w:r>
        <w:rPr>
          <w:color w:val="2B2A29"/>
          <w:spacing w:val="-5"/>
          <w:w w:val="105"/>
        </w:rPr>
        <w:t xml:space="preserve"> </w:t>
      </w:r>
      <w:r>
        <w:rPr>
          <w:color w:val="2B2A29"/>
          <w:w w:val="105"/>
        </w:rPr>
        <w:t>writes</w:t>
      </w:r>
      <w:r>
        <w:rPr>
          <w:color w:val="2B2A29"/>
          <w:spacing w:val="-4"/>
          <w:w w:val="105"/>
        </w:rPr>
        <w:t xml:space="preserve"> </w:t>
      </w:r>
      <w:r>
        <w:rPr>
          <w:color w:val="2B2A29"/>
          <w:w w:val="105"/>
        </w:rPr>
        <w:t>8-bit</w:t>
      </w:r>
      <w:r>
        <w:rPr>
          <w:color w:val="2B2A29"/>
          <w:spacing w:val="-5"/>
          <w:w w:val="105"/>
        </w:rPr>
        <w:t xml:space="preserve"> </w:t>
      </w:r>
      <w:r>
        <w:rPr>
          <w:color w:val="2B2A29"/>
          <w:w w:val="105"/>
        </w:rPr>
        <w:t>bytes.</w:t>
      </w:r>
      <w:r>
        <w:rPr>
          <w:color w:val="2B2A29"/>
          <w:spacing w:val="-55"/>
          <w:w w:val="105"/>
        </w:rPr>
        <w:t xml:space="preserve"> </w:t>
      </w:r>
      <w:r>
        <w:rPr>
          <w:color w:val="2B2A29"/>
          <w:w w:val="105"/>
        </w:rPr>
        <w:t>The</w:t>
      </w:r>
      <w:r>
        <w:rPr>
          <w:color w:val="2B2A29"/>
          <w:spacing w:val="-13"/>
          <w:w w:val="105"/>
        </w:rPr>
        <w:t xml:space="preserve"> </w:t>
      </w:r>
      <w:r>
        <w:rPr>
          <w:color w:val="2B2A29"/>
          <w:w w:val="105"/>
        </w:rPr>
        <w:t>Ballerina</w:t>
      </w:r>
      <w:r>
        <w:rPr>
          <w:color w:val="2B2A29"/>
          <w:spacing w:val="-12"/>
          <w:w w:val="105"/>
        </w:rPr>
        <w:t xml:space="preserve"> </w:t>
      </w:r>
      <w:r>
        <w:rPr>
          <w:color w:val="2B2A29"/>
          <w:w w:val="105"/>
        </w:rPr>
        <w:t>I/O</w:t>
      </w:r>
      <w:r>
        <w:rPr>
          <w:color w:val="2B2A29"/>
          <w:spacing w:val="-12"/>
          <w:w w:val="105"/>
        </w:rPr>
        <w:t xml:space="preserve"> </w:t>
      </w:r>
      <w:r>
        <w:rPr>
          <w:color w:val="2B2A29"/>
          <w:w w:val="105"/>
        </w:rPr>
        <w:t>module</w:t>
      </w:r>
      <w:r>
        <w:rPr>
          <w:color w:val="2B2A29"/>
          <w:spacing w:val="-13"/>
          <w:w w:val="105"/>
        </w:rPr>
        <w:t xml:space="preserve"> </w:t>
      </w:r>
      <w:r>
        <w:rPr>
          <w:color w:val="2B2A29"/>
          <w:w w:val="105"/>
        </w:rPr>
        <w:t>has</w:t>
      </w:r>
      <w:r>
        <w:rPr>
          <w:color w:val="2B2A29"/>
          <w:spacing w:val="-12"/>
          <w:w w:val="105"/>
        </w:rPr>
        <w:t xml:space="preserve"> </w:t>
      </w:r>
      <w:r>
        <w:rPr>
          <w:color w:val="2B2A29"/>
          <w:w w:val="105"/>
        </w:rPr>
        <w:t>two</w:t>
      </w:r>
      <w:r>
        <w:rPr>
          <w:color w:val="2B2A29"/>
          <w:spacing w:val="-12"/>
          <w:w w:val="105"/>
        </w:rPr>
        <w:t xml:space="preserve"> </w:t>
      </w:r>
      <w:r>
        <w:rPr>
          <w:color w:val="2B2A29"/>
          <w:w w:val="105"/>
        </w:rPr>
        <w:t>main</w:t>
      </w:r>
      <w:r>
        <w:rPr>
          <w:color w:val="2B2A29"/>
          <w:spacing w:val="-12"/>
          <w:w w:val="105"/>
        </w:rPr>
        <w:t xml:space="preserve"> </w:t>
      </w:r>
      <w:r>
        <w:rPr>
          <w:rFonts w:ascii="宋体"/>
          <w:color w:val="2B2A29"/>
          <w:w w:val="105"/>
        </w:rPr>
        <w:t>ByteChannel</w:t>
      </w:r>
      <w:r>
        <w:rPr>
          <w:color w:val="2B2A29"/>
          <w:w w:val="105"/>
        </w:rPr>
        <w:t>s.</w:t>
      </w:r>
    </w:p>
    <w:p>
      <w:pPr>
        <w:pStyle w:val="11"/>
        <w:spacing w:before="184" w:line="273" w:lineRule="auto"/>
        <w:ind w:left="520" w:right="716"/>
      </w:pPr>
      <w:r>
        <w:rPr>
          <w:color w:val="2B2A29"/>
          <w:w w:val="105"/>
        </w:rPr>
        <w:t>最原始的通道是</w:t>
      </w:r>
      <w:r>
        <w:rPr>
          <w:rFonts w:ascii="宋体"/>
          <w:color w:val="2B2A29"/>
          <w:w w:val="105"/>
        </w:rPr>
        <w:t>ByteChannel</w:t>
      </w:r>
      <w:r>
        <w:rPr>
          <w:color w:val="2B2A29"/>
          <w:w w:val="105"/>
        </w:rPr>
        <w:t>，它读取和写入8位字节。Ballerina</w:t>
      </w:r>
      <w:r>
        <w:t xml:space="preserve"> </w:t>
      </w:r>
      <w:r>
        <w:rPr>
          <w:color w:val="2B2A29"/>
          <w:w w:val="105"/>
        </w:rPr>
        <w:t>I/O模块有两</w:t>
      </w:r>
      <w:r>
        <w:rPr>
          <w:color w:val="2B2A29"/>
          <w:spacing w:val="-12"/>
          <w:w w:val="105"/>
        </w:rPr>
        <w:t>个</w:t>
      </w:r>
      <w:r>
        <w:rPr>
          <w:color w:val="2B2A29"/>
          <w:w w:val="105"/>
        </w:rPr>
        <w:t>主要</w:t>
      </w:r>
      <w:r>
        <w:rPr>
          <w:color w:val="2B2A29"/>
          <w:spacing w:val="-12"/>
          <w:w w:val="105"/>
        </w:rPr>
        <w:t>的</w:t>
      </w:r>
      <w:r>
        <w:rPr>
          <w:rFonts w:ascii="宋体"/>
          <w:color w:val="2B2A29"/>
          <w:w w:val="105"/>
        </w:rPr>
        <w:t>ByteChannels</w:t>
      </w:r>
      <w:r>
        <w:rPr>
          <w:color w:val="2B2A29"/>
          <w:w w:val="105"/>
        </w:rPr>
        <w:t>。</w:t>
      </w:r>
    </w:p>
    <w:p>
      <w:pPr>
        <w:spacing w:after="0" w:line="273" w:lineRule="auto"/>
        <w:sectPr>
          <w:pgSz w:w="10080" w:h="14400"/>
          <w:pgMar w:top="1260" w:right="560" w:bottom="1260" w:left="560" w:header="1037" w:footer="1070" w:gutter="0"/>
          <w:cols w:space="720" w:num="1"/>
        </w:sectPr>
      </w:pPr>
    </w:p>
    <w:p>
      <w:pPr>
        <w:pStyle w:val="11"/>
        <w:spacing w:before="6"/>
        <w:rPr>
          <w:sz w:val="14"/>
        </w:rPr>
      </w:pPr>
    </w:p>
    <w:p>
      <w:r>
        <w:rPr>
          <w:rFonts w:ascii="宋体"/>
          <w:color w:val="2B2A29"/>
          <w:w w:val="105"/>
        </w:rPr>
        <w:t>ReadableByteChannel</w:t>
      </w:r>
      <w:r>
        <w:rPr>
          <w:rFonts w:ascii="宋体"/>
          <w:color w:val="2B2A29"/>
          <w:spacing w:val="-61"/>
          <w:w w:val="105"/>
        </w:rPr>
        <w:t xml:space="preserve"> </w:t>
      </w:r>
      <w:r>
        <w:rPr>
          <w:color w:val="2B2A29"/>
          <w:w w:val="105"/>
        </w:rPr>
        <w:t>represents</w:t>
      </w:r>
      <w:r>
        <w:rPr>
          <w:color w:val="2B2A29"/>
          <w:spacing w:val="-3"/>
          <w:w w:val="105"/>
        </w:rPr>
        <w:t xml:space="preserve"> </w:t>
      </w:r>
      <w:r>
        <w:rPr>
          <w:color w:val="2B2A29"/>
          <w:w w:val="105"/>
        </w:rPr>
        <w:t>an</w:t>
      </w:r>
      <w:r>
        <w:rPr>
          <w:color w:val="2B2A29"/>
          <w:spacing w:val="-3"/>
          <w:w w:val="105"/>
        </w:rPr>
        <w:t xml:space="preserve"> </w:t>
      </w:r>
      <w:r>
        <w:rPr>
          <w:color w:val="2B2A29"/>
          <w:w w:val="105"/>
        </w:rPr>
        <w:t>input</w:t>
      </w:r>
      <w:r>
        <w:rPr>
          <w:color w:val="2B2A29"/>
          <w:spacing w:val="-3"/>
          <w:w w:val="105"/>
        </w:rPr>
        <w:t xml:space="preserve"> </w:t>
      </w:r>
      <w:r>
        <w:rPr>
          <w:color w:val="2B2A29"/>
          <w:w w:val="105"/>
        </w:rPr>
        <w:t>resource.</w:t>
      </w:r>
      <w:r>
        <w:rPr>
          <w:color w:val="2B2A29"/>
          <w:spacing w:val="-3"/>
          <w:w w:val="105"/>
        </w:rPr>
        <w:t xml:space="preserve"> </w:t>
      </w:r>
      <w:r>
        <w:rPr>
          <w:color w:val="2B2A29"/>
          <w:w w:val="105"/>
        </w:rPr>
        <w:t>It</w:t>
      </w:r>
      <w:r>
        <w:rPr>
          <w:color w:val="2B2A29"/>
          <w:spacing w:val="-2"/>
          <w:w w:val="105"/>
        </w:rPr>
        <w:t xml:space="preserve"> </w:t>
      </w:r>
      <w:r>
        <w:rPr>
          <w:color w:val="2B2A29"/>
          <w:w w:val="105"/>
        </w:rPr>
        <w:t>has</w:t>
      </w:r>
      <w:r>
        <w:rPr>
          <w:color w:val="2B2A29"/>
          <w:spacing w:val="-3"/>
          <w:w w:val="105"/>
        </w:rPr>
        <w:t xml:space="preserve"> </w:t>
      </w:r>
      <w:r>
        <w:rPr>
          <w:color w:val="2B2A29"/>
          <w:w w:val="105"/>
        </w:rPr>
        <w:t>four</w:t>
      </w:r>
      <w:r>
        <w:rPr>
          <w:color w:val="2B2A29"/>
          <w:spacing w:val="-3"/>
          <w:w w:val="105"/>
        </w:rPr>
        <w:t xml:space="preserve"> </w:t>
      </w:r>
      <w:r>
        <w:rPr>
          <w:color w:val="2B2A29"/>
          <w:w w:val="105"/>
        </w:rPr>
        <w:t>main</w:t>
      </w:r>
      <w:r>
        <w:rPr>
          <w:color w:val="2B2A29"/>
          <w:spacing w:val="-3"/>
          <w:w w:val="105"/>
        </w:rPr>
        <w:t xml:space="preserve"> </w:t>
      </w:r>
      <w:r>
        <w:rPr>
          <w:color w:val="2B2A29"/>
          <w:w w:val="105"/>
        </w:rPr>
        <w:t>methods.</w:t>
      </w:r>
    </w:p>
    <w:p>
      <w:pPr>
        <w:pStyle w:val="11"/>
        <w:spacing w:before="71"/>
        <w:ind w:left="519"/>
      </w:pPr>
      <w:bookmarkStart w:id="150" w:name="_bookmark145"/>
      <w:bookmarkEnd w:id="150"/>
      <w:r>
        <w:rPr>
          <w:rFonts w:ascii="宋体"/>
          <w:color w:val="2B2A29"/>
          <w:w w:val="105"/>
        </w:rPr>
        <w:t>ReadableByteChannel</w:t>
      </w:r>
      <w:r>
        <w:rPr>
          <w:color w:val="2B2A29"/>
          <w:w w:val="105"/>
        </w:rPr>
        <w:t>表示输入资源。它有四</w:t>
      </w:r>
      <w:r>
        <w:rPr>
          <w:color w:val="2B2A29"/>
          <w:spacing w:val="-3"/>
          <w:w w:val="105"/>
        </w:rPr>
        <w:t>种</w:t>
      </w:r>
      <w:r>
        <w:rPr>
          <w:color w:val="2B2A29"/>
          <w:w w:val="105"/>
        </w:rPr>
        <w:t>主要方法。</w:t>
      </w:r>
    </w:p>
    <w:p>
      <w:r>
        <w:rPr>
          <w:color w:val="2B2A29"/>
          <w:sz w:val="22"/>
        </w:rPr>
        <w:t>read (int nBytes) returns byte | Error</w:t>
      </w:r>
    </w:p>
    <w:p>
      <w:pPr>
        <w:pStyle w:val="16"/>
        <w:numPr>
          <w:ilvl w:val="0"/>
          <w:numId w:val="114"/>
        </w:numPr>
        <w:tabs>
          <w:tab w:val="left" w:pos="1095"/>
          <w:tab w:val="left" w:pos="1096"/>
        </w:tabs>
        <w:spacing w:before="158" w:after="0" w:line="240" w:lineRule="auto"/>
        <w:ind w:left="1095" w:right="0" w:hanging="358"/>
        <w:jc w:val="left"/>
        <w:rPr>
          <w:sz w:val="22"/>
        </w:rPr>
      </w:pPr>
      <w:r>
        <w:rPr>
          <w:color w:val="2B2A29"/>
          <w:sz w:val="22"/>
        </w:rPr>
        <w:t>read（int nBytes）返回字节|错误</w:t>
      </w:r>
    </w:p>
    <w:p>
      <w:r>
        <w:rPr>
          <w:color w:val="2B2A29"/>
          <w:sz w:val="22"/>
        </w:rPr>
        <w:t>base64Encode() returns ReadableByteChannel | Error</w:t>
      </w:r>
    </w:p>
    <w:p>
      <w:pPr>
        <w:pStyle w:val="16"/>
        <w:numPr>
          <w:ilvl w:val="0"/>
          <w:numId w:val="114"/>
        </w:numPr>
        <w:tabs>
          <w:tab w:val="left" w:pos="1095"/>
          <w:tab w:val="left" w:pos="1096"/>
        </w:tabs>
        <w:spacing w:before="158" w:after="0" w:line="240" w:lineRule="auto"/>
        <w:ind w:left="1095" w:right="0" w:hanging="358"/>
        <w:jc w:val="left"/>
        <w:rPr>
          <w:sz w:val="22"/>
        </w:rPr>
      </w:pPr>
      <w:r>
        <w:rPr>
          <w:color w:val="2B2A29"/>
          <w:sz w:val="22"/>
        </w:rPr>
        <w:t>base64Encode（）返回ReadableByteChannel |错误</w:t>
      </w:r>
    </w:p>
    <w:p>
      <w:r>
        <w:rPr>
          <w:color w:val="2B2A29"/>
          <w:sz w:val="22"/>
        </w:rPr>
        <w:t>base64Decode() returns ReadableByteChannel | Error</w:t>
      </w:r>
    </w:p>
    <w:p>
      <w:pPr>
        <w:pStyle w:val="16"/>
        <w:numPr>
          <w:ilvl w:val="0"/>
          <w:numId w:val="114"/>
        </w:numPr>
        <w:tabs>
          <w:tab w:val="left" w:pos="1095"/>
          <w:tab w:val="left" w:pos="1096"/>
        </w:tabs>
        <w:spacing w:before="158" w:after="0" w:line="240" w:lineRule="auto"/>
        <w:ind w:left="1095" w:right="0" w:hanging="358"/>
        <w:jc w:val="left"/>
        <w:rPr>
          <w:sz w:val="22"/>
        </w:rPr>
      </w:pPr>
      <w:r>
        <w:rPr>
          <w:color w:val="2B2A29"/>
          <w:sz w:val="22"/>
        </w:rPr>
        <w:t>base64Decode（）返回ReadableByteChannel |错误</w:t>
      </w:r>
    </w:p>
    <w:p>
      <w:r>
        <w:rPr>
          <w:color w:val="2B2A29"/>
          <w:sz w:val="22"/>
        </w:rPr>
        <w:t>close() returns Error?</w:t>
      </w:r>
    </w:p>
    <w:p>
      <w:pPr>
        <w:pStyle w:val="16"/>
        <w:numPr>
          <w:ilvl w:val="0"/>
          <w:numId w:val="114"/>
        </w:numPr>
        <w:tabs>
          <w:tab w:val="left" w:pos="1095"/>
          <w:tab w:val="left" w:pos="1096"/>
        </w:tabs>
        <w:spacing w:before="158" w:after="0" w:line="240" w:lineRule="auto"/>
        <w:ind w:left="1095" w:right="0" w:hanging="358"/>
        <w:jc w:val="left"/>
        <w:rPr>
          <w:sz w:val="22"/>
        </w:rPr>
      </w:pPr>
      <w:r>
        <w:rPr>
          <w:color w:val="2B2A29"/>
          <w:sz w:val="22"/>
        </w:rPr>
        <w:t>close（）返回错误？</w:t>
      </w:r>
    </w:p>
    <w:p>
      <w:r>
        <w:rPr>
          <w:color w:val="2B2A29"/>
          <w:w w:val="105"/>
        </w:rPr>
        <w:t xml:space="preserve">The </w:t>
      </w:r>
      <w:r>
        <w:rPr>
          <w:rFonts w:ascii="宋体"/>
          <w:color w:val="2B2A29"/>
          <w:w w:val="105"/>
        </w:rPr>
        <w:t xml:space="preserve">read </w:t>
      </w:r>
      <w:r>
        <w:rPr>
          <w:color w:val="2B2A29"/>
          <w:w w:val="105"/>
        </w:rPr>
        <w:t>method can return the content (the number of bytes read) or an error if</w:t>
      </w:r>
      <w:r>
        <w:rPr>
          <w:color w:val="2B2A29"/>
          <w:spacing w:val="1"/>
          <w:w w:val="105"/>
        </w:rPr>
        <w:t xml:space="preserve"> </w:t>
      </w:r>
      <w:r>
        <w:rPr>
          <w:color w:val="2B2A29"/>
          <w:w w:val="105"/>
        </w:rPr>
        <w:t>the</w:t>
      </w:r>
      <w:r>
        <w:rPr>
          <w:color w:val="2B2A29"/>
          <w:spacing w:val="2"/>
          <w:w w:val="105"/>
        </w:rPr>
        <w:t xml:space="preserve"> </w:t>
      </w:r>
      <w:r>
        <w:rPr>
          <w:color w:val="2B2A29"/>
          <w:w w:val="105"/>
        </w:rPr>
        <w:t>file</w:t>
      </w:r>
      <w:r>
        <w:rPr>
          <w:color w:val="2B2A29"/>
          <w:spacing w:val="2"/>
          <w:w w:val="105"/>
        </w:rPr>
        <w:t xml:space="preserve"> </w:t>
      </w:r>
      <w:r>
        <w:rPr>
          <w:color w:val="2B2A29"/>
          <w:w w:val="105"/>
        </w:rPr>
        <w:t>reaches</w:t>
      </w:r>
      <w:r>
        <w:rPr>
          <w:color w:val="2B2A29"/>
          <w:spacing w:val="2"/>
          <w:w w:val="105"/>
        </w:rPr>
        <w:t xml:space="preserve"> </w:t>
      </w:r>
      <w:r>
        <w:rPr>
          <w:color w:val="2B2A29"/>
          <w:w w:val="105"/>
        </w:rPr>
        <w:t>its</w:t>
      </w:r>
      <w:r>
        <w:rPr>
          <w:color w:val="2B2A29"/>
          <w:spacing w:val="2"/>
          <w:w w:val="105"/>
        </w:rPr>
        <w:t xml:space="preserve"> </w:t>
      </w:r>
      <w:r>
        <w:rPr>
          <w:color w:val="2B2A29"/>
          <w:w w:val="105"/>
        </w:rPr>
        <w:t>end.</w:t>
      </w:r>
      <w:r>
        <w:rPr>
          <w:color w:val="2B2A29"/>
          <w:spacing w:val="3"/>
          <w:w w:val="105"/>
        </w:rPr>
        <w:t xml:space="preserve"> </w:t>
      </w:r>
      <w:r>
        <w:rPr>
          <w:color w:val="2B2A29"/>
          <w:w w:val="105"/>
        </w:rPr>
        <w:t>This</w:t>
      </w:r>
      <w:r>
        <w:rPr>
          <w:color w:val="2B2A29"/>
          <w:spacing w:val="2"/>
          <w:w w:val="105"/>
        </w:rPr>
        <w:t xml:space="preserve"> </w:t>
      </w:r>
      <w:r>
        <w:rPr>
          <w:color w:val="2B2A29"/>
          <w:w w:val="105"/>
        </w:rPr>
        <w:t>operation</w:t>
      </w:r>
      <w:r>
        <w:rPr>
          <w:color w:val="2B2A29"/>
          <w:spacing w:val="2"/>
          <w:w w:val="105"/>
        </w:rPr>
        <w:t xml:space="preserve"> </w:t>
      </w:r>
      <w:r>
        <w:rPr>
          <w:color w:val="2B2A29"/>
          <w:w w:val="105"/>
        </w:rPr>
        <w:t>will</w:t>
      </w:r>
      <w:r>
        <w:rPr>
          <w:color w:val="2B2A29"/>
          <w:spacing w:val="2"/>
          <w:w w:val="105"/>
        </w:rPr>
        <w:t xml:space="preserve"> </w:t>
      </w:r>
      <w:r>
        <w:rPr>
          <w:color w:val="2B2A29"/>
          <w:w w:val="105"/>
        </w:rPr>
        <w:t>be</w:t>
      </w:r>
      <w:r>
        <w:rPr>
          <w:color w:val="2B2A29"/>
          <w:spacing w:val="3"/>
          <w:w w:val="105"/>
        </w:rPr>
        <w:t xml:space="preserve"> </w:t>
      </w:r>
      <w:r>
        <w:rPr>
          <w:color w:val="2B2A29"/>
          <w:w w:val="105"/>
        </w:rPr>
        <w:t>asynchronous,</w:t>
      </w:r>
      <w:r>
        <w:rPr>
          <w:color w:val="2B2A29"/>
          <w:spacing w:val="2"/>
          <w:w w:val="105"/>
        </w:rPr>
        <w:t xml:space="preserve"> </w:t>
      </w:r>
      <w:r>
        <w:rPr>
          <w:color w:val="2B2A29"/>
          <w:w w:val="105"/>
        </w:rPr>
        <w:t>where</w:t>
      </w:r>
      <w:r>
        <w:rPr>
          <w:color w:val="2B2A29"/>
          <w:spacing w:val="2"/>
          <w:w w:val="105"/>
        </w:rPr>
        <w:t xml:space="preserve"> </w:t>
      </w:r>
      <w:r>
        <w:rPr>
          <w:color w:val="2B2A29"/>
          <w:w w:val="105"/>
        </w:rPr>
        <w:t>the</w:t>
      </w:r>
      <w:r>
        <w:rPr>
          <w:color w:val="2B2A29"/>
          <w:spacing w:val="2"/>
          <w:w w:val="105"/>
        </w:rPr>
        <w:t xml:space="preserve"> </w:t>
      </w:r>
      <w:r>
        <w:rPr>
          <w:color w:val="2B2A29"/>
          <w:w w:val="105"/>
        </w:rPr>
        <w:t>total</w:t>
      </w:r>
      <w:r>
        <w:rPr>
          <w:color w:val="2B2A29"/>
          <w:spacing w:val="3"/>
          <w:w w:val="105"/>
        </w:rPr>
        <w:t xml:space="preserve"> </w:t>
      </w:r>
      <w:r>
        <w:rPr>
          <w:color w:val="2B2A29"/>
          <w:w w:val="105"/>
        </w:rPr>
        <w:t>number</w:t>
      </w:r>
      <w:r>
        <w:rPr>
          <w:color w:val="2B2A29"/>
          <w:spacing w:val="2"/>
          <w:w w:val="105"/>
        </w:rPr>
        <w:t xml:space="preserve"> </w:t>
      </w:r>
      <w:r>
        <w:rPr>
          <w:color w:val="2B2A29"/>
          <w:w w:val="105"/>
        </w:rPr>
        <w:t>of</w:t>
      </w:r>
      <w:r>
        <w:rPr>
          <w:color w:val="2B2A29"/>
          <w:spacing w:val="-55"/>
          <w:w w:val="105"/>
        </w:rPr>
        <w:t xml:space="preserve"> </w:t>
      </w:r>
      <w:r>
        <w:rPr>
          <w:color w:val="2B2A29"/>
          <w:w w:val="105"/>
        </w:rPr>
        <w:t xml:space="preserve">required bytes might not be returned at a given time. </w:t>
      </w:r>
      <w:r>
        <w:rPr>
          <w:rFonts w:ascii="宋体"/>
          <w:color w:val="2B2A29"/>
          <w:w w:val="105"/>
        </w:rPr>
        <w:t xml:space="preserve">io:EofError </w:t>
      </w:r>
      <w:r>
        <w:rPr>
          <w:color w:val="2B2A29"/>
          <w:w w:val="105"/>
        </w:rPr>
        <w:t>will return once the</w:t>
      </w:r>
      <w:r>
        <w:rPr>
          <w:color w:val="2B2A29"/>
          <w:spacing w:val="-55"/>
          <w:w w:val="105"/>
        </w:rPr>
        <w:t xml:space="preserve"> </w:t>
      </w:r>
      <w:r>
        <w:rPr>
          <w:color w:val="2B2A29"/>
          <w:spacing w:val="-1"/>
          <w:w w:val="110"/>
        </w:rPr>
        <w:t>channel</w:t>
      </w:r>
      <w:r>
        <w:rPr>
          <w:color w:val="2B2A29"/>
          <w:spacing w:val="-16"/>
          <w:w w:val="110"/>
        </w:rPr>
        <w:t xml:space="preserve"> </w:t>
      </w:r>
      <w:r>
        <w:rPr>
          <w:color w:val="2B2A29"/>
          <w:spacing w:val="-1"/>
          <w:w w:val="110"/>
        </w:rPr>
        <w:t>reaches</w:t>
      </w:r>
      <w:r>
        <w:rPr>
          <w:color w:val="2B2A29"/>
          <w:spacing w:val="-15"/>
          <w:w w:val="110"/>
        </w:rPr>
        <w:t xml:space="preserve"> </w:t>
      </w:r>
      <w:r>
        <w:rPr>
          <w:color w:val="2B2A29"/>
          <w:spacing w:val="-1"/>
          <w:w w:val="110"/>
        </w:rPr>
        <w:t>its</w:t>
      </w:r>
      <w:r>
        <w:rPr>
          <w:color w:val="2B2A29"/>
          <w:spacing w:val="-16"/>
          <w:w w:val="110"/>
        </w:rPr>
        <w:t xml:space="preserve"> </w:t>
      </w:r>
      <w:r>
        <w:rPr>
          <w:color w:val="2B2A29"/>
          <w:spacing w:val="-1"/>
          <w:w w:val="110"/>
        </w:rPr>
        <w:t>end.</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input</w:t>
      </w:r>
      <w:r>
        <w:rPr>
          <w:color w:val="2B2A29"/>
          <w:spacing w:val="-15"/>
          <w:w w:val="110"/>
        </w:rPr>
        <w:t xml:space="preserve"> </w:t>
      </w:r>
      <w:r>
        <w:rPr>
          <w:color w:val="2B2A29"/>
          <w:spacing w:val="-1"/>
          <w:w w:val="110"/>
        </w:rPr>
        <w:t>parameter</w:t>
      </w:r>
      <w:r>
        <w:rPr>
          <w:color w:val="2B2A29"/>
          <w:spacing w:val="-16"/>
          <w:w w:val="110"/>
        </w:rPr>
        <w:t xml:space="preserve"> </w:t>
      </w:r>
      <w:r>
        <w:rPr>
          <w:color w:val="2B2A29"/>
          <w:spacing w:val="-1"/>
          <w:w w:val="110"/>
        </w:rPr>
        <w:t>should</w:t>
      </w:r>
      <w:r>
        <w:rPr>
          <w:color w:val="2B2A29"/>
          <w:spacing w:val="-15"/>
          <w:w w:val="110"/>
        </w:rPr>
        <w:t xml:space="preserve"> </w:t>
      </w:r>
      <w:r>
        <w:rPr>
          <w:color w:val="2B2A29"/>
          <w:spacing w:val="-1"/>
          <w:w w:val="110"/>
        </w:rPr>
        <w:t>be</w:t>
      </w:r>
      <w:r>
        <w:rPr>
          <w:color w:val="2B2A29"/>
          <w:spacing w:val="-15"/>
          <w:w w:val="110"/>
        </w:rPr>
        <w:t xml:space="preserve"> </w:t>
      </w:r>
      <w:r>
        <w:rPr>
          <w:color w:val="2B2A29"/>
          <w:spacing w:val="-1"/>
          <w:w w:val="110"/>
        </w:rPr>
        <w:t>a</w:t>
      </w:r>
      <w:r>
        <w:rPr>
          <w:color w:val="2B2A29"/>
          <w:spacing w:val="-16"/>
          <w:w w:val="110"/>
        </w:rPr>
        <w:t xml:space="preserve"> </w:t>
      </w:r>
      <w:r>
        <w:rPr>
          <w:color w:val="2B2A29"/>
          <w:spacing w:val="-1"/>
          <w:w w:val="110"/>
        </w:rPr>
        <w:t>positive</w:t>
      </w:r>
      <w:r>
        <w:rPr>
          <w:color w:val="2B2A29"/>
          <w:spacing w:val="-15"/>
          <w:w w:val="110"/>
        </w:rPr>
        <w:t xml:space="preserve"> </w:t>
      </w:r>
      <w:r>
        <w:rPr>
          <w:color w:val="2B2A29"/>
          <w:spacing w:val="-1"/>
          <w:w w:val="110"/>
        </w:rPr>
        <w:t>integer.</w:t>
      </w:r>
      <w:r>
        <w:rPr>
          <w:color w:val="2B2A29"/>
          <w:spacing w:val="-16"/>
          <w:w w:val="110"/>
        </w:rPr>
        <w:t xml:space="preserve"> </w:t>
      </w:r>
      <w:r>
        <w:rPr>
          <w:color w:val="2B2A29"/>
          <w:spacing w:val="-1"/>
          <w:w w:val="110"/>
        </w:rPr>
        <w:t>It</w:t>
      </w:r>
      <w:r>
        <w:rPr>
          <w:color w:val="2B2A29"/>
          <w:spacing w:val="-15"/>
          <w:w w:val="110"/>
        </w:rPr>
        <w:t xml:space="preserve"> </w:t>
      </w:r>
      <w:r>
        <w:rPr>
          <w:color w:val="2B2A29"/>
          <w:spacing w:val="-1"/>
          <w:w w:val="110"/>
        </w:rPr>
        <w:t>represents</w:t>
      </w:r>
      <w:r>
        <w:rPr>
          <w:color w:val="2B2A29"/>
          <w:spacing w:val="-58"/>
          <w:w w:val="110"/>
        </w:rPr>
        <w:t xml:space="preserve"> </w:t>
      </w:r>
      <w:r>
        <w:rPr>
          <w:color w:val="2B2A29"/>
          <w:w w:val="110"/>
        </w:rPr>
        <w:t>the</w:t>
      </w:r>
      <w:r>
        <w:rPr>
          <w:color w:val="2B2A29"/>
          <w:spacing w:val="-16"/>
          <w:w w:val="110"/>
        </w:rPr>
        <w:t xml:space="preserve"> </w:t>
      </w:r>
      <w:r>
        <w:rPr>
          <w:color w:val="2B2A29"/>
          <w:w w:val="110"/>
        </w:rPr>
        <w:t>number</w:t>
      </w:r>
      <w:r>
        <w:rPr>
          <w:color w:val="2B2A29"/>
          <w:spacing w:val="-16"/>
          <w:w w:val="110"/>
        </w:rPr>
        <w:t xml:space="preserve"> </w:t>
      </w:r>
      <w:r>
        <w:rPr>
          <w:color w:val="2B2A29"/>
          <w:w w:val="110"/>
        </w:rPr>
        <w:t>of</w:t>
      </w:r>
      <w:r>
        <w:rPr>
          <w:color w:val="2B2A29"/>
          <w:spacing w:val="-15"/>
          <w:w w:val="110"/>
        </w:rPr>
        <w:t xml:space="preserve"> </w:t>
      </w:r>
      <w:r>
        <w:rPr>
          <w:color w:val="2B2A29"/>
          <w:w w:val="110"/>
        </w:rPr>
        <w:t>bytes</w:t>
      </w:r>
      <w:r>
        <w:rPr>
          <w:color w:val="2B2A29"/>
          <w:spacing w:val="-16"/>
          <w:w w:val="110"/>
        </w:rPr>
        <w:t xml:space="preserve"> </w:t>
      </w:r>
      <w:r>
        <w:rPr>
          <w:color w:val="2B2A29"/>
          <w:w w:val="110"/>
        </w:rPr>
        <w:t>that</w:t>
      </w:r>
      <w:r>
        <w:rPr>
          <w:color w:val="2B2A29"/>
          <w:spacing w:val="-16"/>
          <w:w w:val="110"/>
        </w:rPr>
        <w:t xml:space="preserve"> </w:t>
      </w:r>
      <w:r>
        <w:rPr>
          <w:color w:val="2B2A29"/>
          <w:w w:val="110"/>
        </w:rPr>
        <w:t>should</w:t>
      </w:r>
      <w:r>
        <w:rPr>
          <w:color w:val="2B2A29"/>
          <w:spacing w:val="-15"/>
          <w:w w:val="110"/>
        </w:rPr>
        <w:t xml:space="preserve"> </w:t>
      </w:r>
      <w:r>
        <w:rPr>
          <w:color w:val="2B2A29"/>
          <w:w w:val="110"/>
        </w:rPr>
        <w:t>be</w:t>
      </w:r>
      <w:r>
        <w:rPr>
          <w:color w:val="2B2A29"/>
          <w:spacing w:val="-16"/>
          <w:w w:val="110"/>
        </w:rPr>
        <w:t xml:space="preserve"> </w:t>
      </w:r>
      <w:r>
        <w:rPr>
          <w:color w:val="2B2A29"/>
          <w:w w:val="110"/>
        </w:rPr>
        <w:t>read.</w:t>
      </w:r>
    </w:p>
    <w:p>
      <w:pPr>
        <w:pStyle w:val="11"/>
        <w:spacing w:before="158" w:line="290" w:lineRule="auto"/>
        <w:ind w:left="159" w:right="685" w:firstLine="359"/>
      </w:pPr>
      <w:r>
        <w:rPr>
          <w:rFonts w:ascii="宋体"/>
          <w:color w:val="2B2A29"/>
          <w:w w:val="105"/>
        </w:rPr>
        <w:t>read</w:t>
      </w:r>
      <w:r>
        <w:rPr>
          <w:color w:val="2B2A29"/>
          <w:w w:val="105"/>
        </w:rPr>
        <w:t>方法可以返回内容（读取的字节数），或者在文件到达结尾时返回错误。此操作将是异步的，其中在给定时间可能不会返回所需的字节总数。</w:t>
      </w:r>
      <w:r>
        <w:rPr>
          <w:rFonts w:ascii="宋体"/>
          <w:color w:val="2B2A29"/>
          <w:w w:val="105"/>
        </w:rPr>
        <w:t>io:EofError</w:t>
      </w:r>
      <w:r>
        <w:rPr>
          <w:color w:val="2B2A29"/>
          <w:w w:val="105"/>
        </w:rPr>
        <w:t>将在</w:t>
      </w:r>
      <w:r>
        <w:rPr>
          <w:color w:val="2B2A29"/>
          <w:spacing w:val="-1"/>
          <w:w w:val="110"/>
        </w:rPr>
        <w:t>通道到达终点</w:t>
      </w:r>
      <w:r>
        <w:rPr>
          <w:color w:val="2B2A29"/>
          <w:w w:val="105"/>
        </w:rPr>
        <w:t>时返回</w:t>
      </w:r>
      <w:r>
        <w:rPr>
          <w:color w:val="2B2A29"/>
          <w:spacing w:val="-1"/>
          <w:w w:val="110"/>
        </w:rPr>
        <w:t>。输入参数应为正整数。它表示</w:t>
      </w:r>
      <w:r>
        <w:rPr>
          <w:color w:val="2B2A29"/>
          <w:w w:val="110"/>
        </w:rPr>
        <w:t>应该读取的字节数。</w:t>
      </w:r>
    </w:p>
    <w:p>
      <w:r>
        <w:rPr>
          <w:color w:val="2B2A29"/>
        </w:rPr>
        <w:t>The</w:t>
      </w:r>
      <w:r>
        <w:rPr>
          <w:color w:val="2B2A29"/>
          <w:spacing w:val="19"/>
        </w:rPr>
        <w:t xml:space="preserve"> </w:t>
      </w:r>
      <w:r>
        <w:rPr>
          <w:rFonts w:ascii="宋体"/>
          <w:color w:val="2B2A29"/>
        </w:rPr>
        <w:t>base64Encode</w:t>
      </w:r>
      <w:r>
        <w:rPr>
          <w:rFonts w:ascii="宋体"/>
          <w:color w:val="2B2A29"/>
          <w:spacing w:val="-36"/>
        </w:rPr>
        <w:t xml:space="preserve"> </w:t>
      </w:r>
      <w:r>
        <w:rPr>
          <w:color w:val="2B2A29"/>
        </w:rPr>
        <w:t>method</w:t>
      </w:r>
      <w:r>
        <w:rPr>
          <w:color w:val="2B2A29"/>
          <w:spacing w:val="19"/>
        </w:rPr>
        <w:t xml:space="preserve"> </w:t>
      </w:r>
      <w:r>
        <w:rPr>
          <w:color w:val="2B2A29"/>
        </w:rPr>
        <w:t>encodes</w:t>
      </w:r>
      <w:r>
        <w:rPr>
          <w:color w:val="2B2A29"/>
          <w:spacing w:val="19"/>
        </w:rPr>
        <w:t xml:space="preserve"> </w:t>
      </w:r>
      <w:r>
        <w:rPr>
          <w:color w:val="2B2A29"/>
        </w:rPr>
        <w:t>a</w:t>
      </w:r>
      <w:r>
        <w:rPr>
          <w:color w:val="2B2A29"/>
          <w:spacing w:val="19"/>
        </w:rPr>
        <w:t xml:space="preserve"> </w:t>
      </w:r>
      <w:r>
        <w:rPr>
          <w:color w:val="2B2A29"/>
        </w:rPr>
        <w:t>given</w:t>
      </w:r>
      <w:r>
        <w:rPr>
          <w:color w:val="2B2A29"/>
          <w:spacing w:val="19"/>
        </w:rPr>
        <w:t xml:space="preserve"> </w:t>
      </w:r>
      <w:r>
        <w:rPr>
          <w:rFonts w:ascii="宋体"/>
          <w:color w:val="2B2A29"/>
        </w:rPr>
        <w:t>ReadableByteChannel</w:t>
      </w:r>
      <w:r>
        <w:rPr>
          <w:rFonts w:ascii="宋体"/>
          <w:color w:val="2B2A29"/>
          <w:spacing w:val="-36"/>
        </w:rPr>
        <w:t xml:space="preserve"> </w:t>
      </w:r>
      <w:r>
        <w:rPr>
          <w:color w:val="2B2A29"/>
        </w:rPr>
        <w:t>with</w:t>
      </w:r>
      <w:r>
        <w:rPr>
          <w:color w:val="2B2A29"/>
          <w:spacing w:val="-52"/>
        </w:rPr>
        <w:t xml:space="preserve"> </w:t>
      </w:r>
      <w:r>
        <w:rPr>
          <w:color w:val="2B2A29"/>
          <w:w w:val="105"/>
        </w:rPr>
        <w:t>a</w:t>
      </w:r>
      <w:r>
        <w:rPr>
          <w:color w:val="2B2A29"/>
          <w:spacing w:val="-2"/>
          <w:w w:val="105"/>
        </w:rPr>
        <w:t xml:space="preserve"> </w:t>
      </w:r>
      <w:r>
        <w:rPr>
          <w:color w:val="2B2A29"/>
          <w:w w:val="105"/>
        </w:rPr>
        <w:t>Base64</w:t>
      </w:r>
      <w:r>
        <w:rPr>
          <w:color w:val="2B2A29"/>
          <w:spacing w:val="-2"/>
          <w:w w:val="105"/>
        </w:rPr>
        <w:t xml:space="preserve"> </w:t>
      </w:r>
      <w:r>
        <w:rPr>
          <w:color w:val="2B2A29"/>
          <w:w w:val="105"/>
        </w:rPr>
        <w:t>encoding</w:t>
      </w:r>
      <w:r>
        <w:rPr>
          <w:color w:val="2B2A29"/>
          <w:spacing w:val="-2"/>
          <w:w w:val="105"/>
        </w:rPr>
        <w:t xml:space="preserve"> </w:t>
      </w:r>
      <w:r>
        <w:rPr>
          <w:color w:val="2B2A29"/>
          <w:w w:val="105"/>
        </w:rPr>
        <w:t>scheme,</w:t>
      </w:r>
      <w:r>
        <w:rPr>
          <w:color w:val="2B2A29"/>
          <w:spacing w:val="-2"/>
          <w:w w:val="105"/>
        </w:rPr>
        <w:t xml:space="preserve"> </w:t>
      </w:r>
      <w:r>
        <w:rPr>
          <w:color w:val="2B2A29"/>
          <w:w w:val="105"/>
        </w:rPr>
        <w:t>and</w:t>
      </w:r>
      <w:r>
        <w:rPr>
          <w:color w:val="2B2A29"/>
          <w:spacing w:val="-2"/>
          <w:w w:val="105"/>
        </w:rPr>
        <w:t xml:space="preserve"> </w:t>
      </w:r>
      <w:r>
        <w:rPr>
          <w:color w:val="2B2A29"/>
          <w:w w:val="105"/>
        </w:rPr>
        <w:t>the</w:t>
      </w:r>
      <w:r>
        <w:rPr>
          <w:color w:val="2B2A29"/>
          <w:spacing w:val="-2"/>
          <w:w w:val="105"/>
        </w:rPr>
        <w:t xml:space="preserve"> </w:t>
      </w:r>
      <w:r>
        <w:rPr>
          <w:rFonts w:ascii="宋体"/>
          <w:color w:val="2B2A29"/>
          <w:w w:val="105"/>
        </w:rPr>
        <w:t>base64Decode</w:t>
      </w:r>
      <w:r>
        <w:rPr>
          <w:rFonts w:ascii="宋体"/>
          <w:color w:val="2B2A29"/>
          <w:spacing w:val="-59"/>
          <w:w w:val="105"/>
        </w:rPr>
        <w:t xml:space="preserve"> </w:t>
      </w:r>
      <w:r>
        <w:rPr>
          <w:color w:val="2B2A29"/>
          <w:w w:val="105"/>
        </w:rPr>
        <w:t>method</w:t>
      </w:r>
      <w:r>
        <w:rPr>
          <w:color w:val="2B2A29"/>
          <w:spacing w:val="-2"/>
          <w:w w:val="105"/>
        </w:rPr>
        <w:t xml:space="preserve"> </w:t>
      </w:r>
      <w:r>
        <w:rPr>
          <w:color w:val="2B2A29"/>
          <w:w w:val="105"/>
        </w:rPr>
        <w:t>decodes</w:t>
      </w:r>
      <w:r>
        <w:rPr>
          <w:color w:val="2B2A29"/>
          <w:spacing w:val="-2"/>
          <w:w w:val="105"/>
        </w:rPr>
        <w:t xml:space="preserve"> </w:t>
      </w:r>
      <w:r>
        <w:rPr>
          <w:color w:val="2B2A29"/>
          <w:w w:val="105"/>
        </w:rPr>
        <w:t>a</w:t>
      </w:r>
      <w:r>
        <w:rPr>
          <w:color w:val="2B2A29"/>
          <w:spacing w:val="-2"/>
          <w:w w:val="105"/>
        </w:rPr>
        <w:t xml:space="preserve"> </w:t>
      </w:r>
      <w:r>
        <w:rPr>
          <w:color w:val="2B2A29"/>
          <w:w w:val="105"/>
        </w:rPr>
        <w:t>given</w:t>
      </w:r>
      <w:r>
        <w:rPr>
          <w:rFonts w:ascii="宋体"/>
          <w:color w:val="2B2A29"/>
          <w:spacing w:val="-1"/>
          <w:w w:val="105"/>
        </w:rPr>
        <w:t xml:space="preserve"> ReadableByteChannel</w:t>
      </w:r>
      <w:r>
        <w:rPr>
          <w:rFonts w:ascii="宋体"/>
          <w:color w:val="2B2A29"/>
          <w:spacing w:val="-71"/>
          <w:w w:val="105"/>
        </w:rPr>
        <w:t xml:space="preserve"> </w:t>
      </w:r>
      <w:r>
        <w:rPr>
          <w:color w:val="2B2A29"/>
          <w:spacing w:val="-1"/>
          <w:w w:val="105"/>
        </w:rPr>
        <w:t>with</w:t>
      </w:r>
      <w:r>
        <w:rPr>
          <w:color w:val="2B2A29"/>
          <w:spacing w:val="-12"/>
          <w:w w:val="105"/>
        </w:rPr>
        <w:t xml:space="preserve"> </w:t>
      </w:r>
      <w:r>
        <w:rPr>
          <w:color w:val="2B2A29"/>
          <w:spacing w:val="-1"/>
          <w:w w:val="105"/>
        </w:rPr>
        <w:t>a</w:t>
      </w:r>
      <w:r>
        <w:rPr>
          <w:color w:val="2B2A29"/>
          <w:spacing w:val="-12"/>
          <w:w w:val="105"/>
        </w:rPr>
        <w:t xml:space="preserve"> </w:t>
      </w:r>
      <w:r>
        <w:rPr>
          <w:color w:val="2B2A29"/>
          <w:spacing w:val="-1"/>
          <w:w w:val="105"/>
        </w:rPr>
        <w:t>Base64</w:t>
      </w:r>
      <w:r>
        <w:rPr>
          <w:color w:val="2B2A29"/>
          <w:spacing w:val="-13"/>
          <w:w w:val="105"/>
        </w:rPr>
        <w:t xml:space="preserve"> </w:t>
      </w:r>
      <w:r>
        <w:rPr>
          <w:color w:val="2B2A29"/>
          <w:w w:val="105"/>
        </w:rPr>
        <w:t>encoding</w:t>
      </w:r>
      <w:r>
        <w:rPr>
          <w:color w:val="2B2A29"/>
          <w:spacing w:val="-12"/>
          <w:w w:val="105"/>
        </w:rPr>
        <w:t xml:space="preserve"> </w:t>
      </w:r>
      <w:r>
        <w:rPr>
          <w:color w:val="2B2A29"/>
          <w:w w:val="105"/>
        </w:rPr>
        <w:t>scheme.</w:t>
      </w:r>
      <w:r>
        <w:rPr>
          <w:color w:val="2B2A29"/>
          <w:spacing w:val="-12"/>
          <w:w w:val="105"/>
        </w:rPr>
        <w:t xml:space="preserve"> </w:t>
      </w:r>
      <w:r>
        <w:rPr>
          <w:color w:val="2B2A29"/>
          <w:w w:val="105"/>
        </w:rPr>
        <w:t>The</w:t>
      </w:r>
      <w:r>
        <w:rPr>
          <w:color w:val="2B2A29"/>
          <w:spacing w:val="-13"/>
          <w:w w:val="105"/>
        </w:rPr>
        <w:t xml:space="preserve"> </w:t>
      </w:r>
      <w:r>
        <w:rPr>
          <w:rFonts w:ascii="宋体"/>
          <w:color w:val="2B2A29"/>
          <w:w w:val="105"/>
        </w:rPr>
        <w:t>close</w:t>
      </w:r>
      <w:r>
        <w:rPr>
          <w:rFonts w:ascii="宋体"/>
          <w:color w:val="2B2A29"/>
          <w:spacing w:val="-70"/>
          <w:w w:val="105"/>
        </w:rPr>
        <w:t xml:space="preserve"> </w:t>
      </w:r>
      <w:r>
        <w:rPr>
          <w:color w:val="2B2A29"/>
          <w:w w:val="105"/>
        </w:rPr>
        <w:t>method</w:t>
      </w:r>
      <w:r>
        <w:rPr>
          <w:color w:val="2B2A29"/>
          <w:spacing w:val="-12"/>
          <w:w w:val="105"/>
        </w:rPr>
        <w:t xml:space="preserve"> </w:t>
      </w:r>
      <w:r>
        <w:rPr>
          <w:color w:val="2B2A29"/>
          <w:w w:val="105"/>
        </w:rPr>
        <w:t>closes</w:t>
      </w:r>
      <w:r>
        <w:rPr>
          <w:color w:val="2B2A29"/>
          <w:spacing w:val="-13"/>
          <w:w w:val="105"/>
        </w:rPr>
        <w:t xml:space="preserve"> </w:t>
      </w:r>
      <w:r>
        <w:rPr>
          <w:color w:val="2B2A29"/>
          <w:w w:val="105"/>
        </w:rPr>
        <w:t>a</w:t>
      </w:r>
      <w:r>
        <w:rPr>
          <w:color w:val="2B2A29"/>
          <w:spacing w:val="-12"/>
          <w:w w:val="105"/>
        </w:rPr>
        <w:t xml:space="preserve"> </w:t>
      </w:r>
      <w:r>
        <w:rPr>
          <w:color w:val="2B2A29"/>
          <w:w w:val="105"/>
        </w:rPr>
        <w:t>given</w:t>
      </w:r>
    </w:p>
    <w:p>
      <w:pPr>
        <w:pStyle w:val="11"/>
        <w:spacing w:line="273" w:lineRule="auto"/>
        <w:ind w:left="159" w:right="1788" w:firstLine="359"/>
      </w:pPr>
      <w:r>
        <w:rPr>
          <w:rFonts w:ascii="宋体"/>
          <w:color w:val="2B2A29"/>
        </w:rPr>
        <w:t>base64Encode</w:t>
      </w:r>
      <w:r>
        <w:rPr>
          <w:color w:val="2B2A29"/>
        </w:rPr>
        <w:t>方法</w:t>
      </w:r>
      <w:r>
        <w:rPr>
          <w:color w:val="2B2A29"/>
          <w:spacing w:val="19"/>
        </w:rPr>
        <w:t>使用</w:t>
      </w:r>
      <w:r>
        <w:rPr>
          <w:color w:val="2B2A29"/>
          <w:w w:val="105"/>
        </w:rPr>
        <w:t>Base64编码</w:t>
      </w:r>
      <w:r>
        <w:rPr>
          <w:color w:val="2B2A29"/>
          <w:spacing w:val="-2"/>
          <w:w w:val="105"/>
        </w:rPr>
        <w:t>方案对</w:t>
      </w:r>
      <w:r>
        <w:rPr>
          <w:color w:val="2B2A29"/>
        </w:rPr>
        <w:t>给定</w:t>
      </w:r>
      <w:r>
        <w:rPr>
          <w:color w:val="2B2A29"/>
          <w:spacing w:val="19"/>
        </w:rPr>
        <w:t>ReadableByteChannel进行编码</w:t>
      </w:r>
      <w:r>
        <w:rPr>
          <w:color w:val="2B2A29"/>
          <w:w w:val="105"/>
        </w:rPr>
        <w:t>，</w:t>
      </w:r>
      <w:r>
        <w:rPr>
          <w:rFonts w:ascii="宋体"/>
          <w:color w:val="2B2A29"/>
          <w:w w:val="105"/>
        </w:rPr>
        <w:t>base64Decode</w:t>
      </w:r>
      <w:r>
        <w:rPr>
          <w:color w:val="2B2A29"/>
          <w:w w:val="105"/>
        </w:rPr>
        <w:t>方法</w:t>
      </w:r>
      <w:r>
        <w:rPr>
          <w:color w:val="2B2A29"/>
          <w:spacing w:val="-1"/>
          <w:w w:val="105"/>
        </w:rPr>
        <w:t>使用</w:t>
      </w:r>
      <w:r>
        <w:rPr>
          <w:rFonts w:ascii="宋体"/>
          <w:color w:val="2B2A29"/>
          <w:spacing w:val="-1"/>
          <w:w w:val="105"/>
        </w:rPr>
        <w:t>Base64</w:t>
      </w:r>
      <w:r>
        <w:rPr>
          <w:color w:val="2B2A29"/>
          <w:w w:val="105"/>
        </w:rPr>
        <w:t>编码方案解码给定</w:t>
      </w:r>
      <w:r>
        <w:rPr>
          <w:rFonts w:ascii="宋体"/>
          <w:color w:val="2B2A29"/>
          <w:spacing w:val="-1"/>
          <w:w w:val="105"/>
        </w:rPr>
        <w:t>ReadableByteChannel</w:t>
      </w:r>
      <w:r>
        <w:rPr>
          <w:color w:val="2B2A29"/>
          <w:w w:val="105"/>
        </w:rPr>
        <w:t>。</w:t>
      </w:r>
      <w:r>
        <w:rPr>
          <w:rFonts w:ascii="宋体"/>
          <w:color w:val="2B2A29"/>
          <w:w w:val="105"/>
        </w:rPr>
        <w:t>close</w:t>
      </w:r>
      <w:r>
        <w:rPr>
          <w:color w:val="2B2A29"/>
          <w:w w:val="105"/>
        </w:rPr>
        <w:t>方法关闭给定的</w:t>
      </w:r>
    </w:p>
    <w:p>
      <w:r>
        <w:rPr>
          <w:rFonts w:ascii="宋体"/>
          <w:color w:val="2B2A29"/>
        </w:rPr>
        <w:t>ReadableByteChannel</w:t>
      </w:r>
      <w:r>
        <w:rPr>
          <w:color w:val="2B2A29"/>
        </w:rPr>
        <w:t>.</w:t>
      </w:r>
    </w:p>
    <w:p>
      <w:pPr>
        <w:pStyle w:val="11"/>
        <w:spacing w:before="39"/>
        <w:ind w:left="159"/>
      </w:pPr>
      <w:r>
        <w:rPr>
          <w:rFonts w:ascii="宋体"/>
          <w:color w:val="2B2A29"/>
        </w:rPr>
        <w:t>ReadableByteChannel</w:t>
      </w:r>
      <w:r>
        <w:rPr>
          <w:color w:val="2B2A29"/>
        </w:rPr>
        <w:t>。</w:t>
      </w:r>
    </w:p>
    <w:p>
      <w:r>
        <w:rPr>
          <w:rFonts w:ascii="宋体"/>
          <w:color w:val="2B2A29"/>
          <w:w w:val="105"/>
        </w:rPr>
        <w:t>WritableByteChannel</w:t>
      </w:r>
      <w:r>
        <w:rPr>
          <w:rFonts w:ascii="宋体"/>
          <w:color w:val="2B2A29"/>
          <w:spacing w:val="-60"/>
          <w:w w:val="105"/>
        </w:rPr>
        <w:t xml:space="preserve"> </w:t>
      </w:r>
      <w:r>
        <w:rPr>
          <w:color w:val="2B2A29"/>
          <w:w w:val="105"/>
        </w:rPr>
        <w:t>represents</w:t>
      </w:r>
      <w:r>
        <w:rPr>
          <w:color w:val="2B2A29"/>
          <w:spacing w:val="-2"/>
          <w:w w:val="105"/>
        </w:rPr>
        <w:t xml:space="preserve"> </w:t>
      </w:r>
      <w:r>
        <w:rPr>
          <w:color w:val="2B2A29"/>
          <w:w w:val="105"/>
        </w:rPr>
        <w:t>an</w:t>
      </w:r>
      <w:r>
        <w:rPr>
          <w:color w:val="2B2A29"/>
          <w:spacing w:val="-2"/>
          <w:w w:val="105"/>
        </w:rPr>
        <w:t xml:space="preserve"> </w:t>
      </w:r>
      <w:r>
        <w:rPr>
          <w:color w:val="2B2A29"/>
          <w:w w:val="105"/>
        </w:rPr>
        <w:t>output</w:t>
      </w:r>
      <w:r>
        <w:rPr>
          <w:color w:val="2B2A29"/>
          <w:spacing w:val="-1"/>
          <w:w w:val="105"/>
        </w:rPr>
        <w:t xml:space="preserve"> </w:t>
      </w:r>
      <w:r>
        <w:rPr>
          <w:color w:val="2B2A29"/>
          <w:w w:val="105"/>
        </w:rPr>
        <w:t>resource,</w:t>
      </w:r>
      <w:r>
        <w:rPr>
          <w:color w:val="2B2A29"/>
          <w:spacing w:val="-2"/>
          <w:w w:val="105"/>
        </w:rPr>
        <w:t xml:space="preserve"> </w:t>
      </w:r>
      <w:r>
        <w:rPr>
          <w:color w:val="2B2A29"/>
          <w:w w:val="105"/>
        </w:rPr>
        <w:t>and</w:t>
      </w:r>
      <w:r>
        <w:rPr>
          <w:color w:val="2B2A29"/>
          <w:spacing w:val="-2"/>
          <w:w w:val="105"/>
        </w:rPr>
        <w:t xml:space="preserve"> </w:t>
      </w:r>
      <w:r>
        <w:rPr>
          <w:color w:val="2B2A29"/>
          <w:w w:val="105"/>
        </w:rPr>
        <w:t>it</w:t>
      </w:r>
      <w:r>
        <w:rPr>
          <w:color w:val="2B2A29"/>
          <w:spacing w:val="-2"/>
          <w:w w:val="105"/>
        </w:rPr>
        <w:t xml:space="preserve"> </w:t>
      </w:r>
      <w:r>
        <w:rPr>
          <w:color w:val="2B2A29"/>
          <w:w w:val="105"/>
        </w:rPr>
        <w:t>has</w:t>
      </w:r>
      <w:r>
        <w:rPr>
          <w:color w:val="2B2A29"/>
          <w:spacing w:val="-1"/>
          <w:w w:val="105"/>
        </w:rPr>
        <w:t xml:space="preserve"> </w:t>
      </w:r>
      <w:r>
        <w:rPr>
          <w:color w:val="2B2A29"/>
          <w:w w:val="105"/>
        </w:rPr>
        <w:t>two</w:t>
      </w:r>
      <w:r>
        <w:rPr>
          <w:color w:val="2B2A29"/>
          <w:spacing w:val="-2"/>
          <w:w w:val="105"/>
        </w:rPr>
        <w:t xml:space="preserve"> </w:t>
      </w:r>
      <w:r>
        <w:rPr>
          <w:color w:val="2B2A29"/>
          <w:w w:val="105"/>
        </w:rPr>
        <w:t>main</w:t>
      </w:r>
      <w:r>
        <w:rPr>
          <w:color w:val="2B2A29"/>
          <w:spacing w:val="-2"/>
          <w:w w:val="105"/>
        </w:rPr>
        <w:t xml:space="preserve"> </w:t>
      </w:r>
      <w:r>
        <w:rPr>
          <w:color w:val="2B2A29"/>
          <w:w w:val="105"/>
        </w:rPr>
        <w:t>methods.</w:t>
      </w:r>
    </w:p>
    <w:p>
      <w:pPr>
        <w:pStyle w:val="11"/>
        <w:spacing w:before="38"/>
        <w:ind w:left="519"/>
      </w:pPr>
      <w:r>
        <w:rPr>
          <w:rFonts w:ascii="宋体"/>
          <w:color w:val="2B2A29"/>
          <w:w w:val="105"/>
        </w:rPr>
        <w:t>WritableByteChannel</w:t>
      </w:r>
      <w:r>
        <w:rPr>
          <w:color w:val="2B2A29"/>
          <w:w w:val="105"/>
        </w:rPr>
        <w:t>表示一个输出资源，它有两</w:t>
      </w:r>
      <w:r>
        <w:rPr>
          <w:color w:val="2B2A29"/>
          <w:spacing w:val="-2"/>
          <w:w w:val="105"/>
        </w:rPr>
        <w:t>个</w:t>
      </w:r>
      <w:r>
        <w:rPr>
          <w:color w:val="2B2A29"/>
          <w:w w:val="105"/>
        </w:rPr>
        <w:t>主要方法。</w:t>
      </w:r>
    </w:p>
    <w:p>
      <w:r>
        <w:rPr>
          <w:color w:val="2B2A29"/>
          <w:sz w:val="22"/>
        </w:rPr>
        <w:t>write (byte content, int offset) returns int | Error</w:t>
      </w:r>
    </w:p>
    <w:p>
      <w:pPr>
        <w:pStyle w:val="16"/>
        <w:numPr>
          <w:ilvl w:val="0"/>
          <w:numId w:val="114"/>
        </w:numPr>
        <w:tabs>
          <w:tab w:val="left" w:pos="1094"/>
          <w:tab w:val="left" w:pos="1095"/>
        </w:tabs>
        <w:spacing w:before="158" w:after="0" w:line="240" w:lineRule="auto"/>
        <w:ind w:left="1095" w:right="0" w:hanging="358"/>
        <w:jc w:val="left"/>
        <w:rPr>
          <w:sz w:val="22"/>
        </w:rPr>
      </w:pPr>
      <w:r>
        <w:rPr>
          <w:color w:val="2B2A29"/>
          <w:sz w:val="22"/>
        </w:rPr>
        <w:t>write（byte content，int offset）返回int | Error</w:t>
      </w:r>
    </w:p>
    <w:p>
      <w:r>
        <w:rPr>
          <w:color w:val="2B2A29"/>
          <w:sz w:val="22"/>
        </w:rPr>
        <w:t>close() returns Error?</w:t>
      </w:r>
    </w:p>
    <w:p>
      <w:pPr>
        <w:pStyle w:val="16"/>
        <w:numPr>
          <w:ilvl w:val="0"/>
          <w:numId w:val="114"/>
        </w:numPr>
        <w:tabs>
          <w:tab w:val="left" w:pos="1094"/>
          <w:tab w:val="left" w:pos="1095"/>
        </w:tabs>
        <w:spacing w:before="158" w:after="0" w:line="240" w:lineRule="auto"/>
        <w:ind w:left="1095" w:right="0" w:hanging="358"/>
        <w:jc w:val="left"/>
        <w:rPr>
          <w:sz w:val="22"/>
        </w:rPr>
      </w:pPr>
      <w:r>
        <w:rPr>
          <w:color w:val="2B2A29"/>
          <w:sz w:val="22"/>
        </w:rPr>
        <w:t>close（）返回错误？</w:t>
      </w:r>
    </w:p>
    <w:p>
      <w:r>
        <w:rPr>
          <w:color w:val="2B2A29"/>
          <w:w w:val="105"/>
        </w:rPr>
        <w:t xml:space="preserve">The </w:t>
      </w:r>
      <w:r>
        <w:rPr>
          <w:rFonts w:ascii="宋体"/>
          <w:color w:val="2B2A29"/>
          <w:w w:val="105"/>
        </w:rPr>
        <w:t xml:space="preserve">write </w:t>
      </w:r>
      <w:r>
        <w:rPr>
          <w:color w:val="2B2A29"/>
          <w:w w:val="105"/>
        </w:rPr>
        <w:t>method writes bytes to a given output resource. This operation will be</w:t>
      </w:r>
      <w:r>
        <w:rPr>
          <w:color w:val="2B2A29"/>
          <w:spacing w:val="1"/>
          <w:w w:val="105"/>
        </w:rPr>
        <w:t xml:space="preserve"> </w:t>
      </w:r>
      <w:r>
        <w:rPr>
          <w:color w:val="2B2A29"/>
          <w:w w:val="105"/>
        </w:rPr>
        <w:t xml:space="preserve">asynchronous; </w:t>
      </w:r>
      <w:r>
        <w:rPr>
          <w:rFonts w:ascii="宋体"/>
          <w:color w:val="2B2A29"/>
          <w:w w:val="105"/>
        </w:rPr>
        <w:t xml:space="preserve">write </w:t>
      </w:r>
      <w:r>
        <w:rPr>
          <w:color w:val="2B2A29"/>
          <w:w w:val="105"/>
        </w:rPr>
        <w:t>might return without writing all the content. It has two parameters:</w:t>
      </w:r>
      <w:r>
        <w:rPr>
          <w:color w:val="2B2A29"/>
          <w:spacing w:val="-55"/>
          <w:w w:val="105"/>
        </w:rPr>
        <w:t xml:space="preserve"> </w:t>
      </w:r>
      <w:r>
        <w:rPr>
          <w:rFonts w:ascii="宋体"/>
          <w:color w:val="2B2A29"/>
          <w:w w:val="105"/>
        </w:rPr>
        <w:t xml:space="preserve">content </w:t>
      </w:r>
      <w:r>
        <w:rPr>
          <w:color w:val="2B2A29"/>
          <w:w w:val="105"/>
        </w:rPr>
        <w:t xml:space="preserve">(the block of bytes that should be written) and </w:t>
      </w:r>
      <w:r>
        <w:rPr>
          <w:rFonts w:ascii="宋体"/>
          <w:color w:val="2B2A29"/>
          <w:w w:val="105"/>
        </w:rPr>
        <w:t xml:space="preserve">offset </w:t>
      </w:r>
      <w:r>
        <w:rPr>
          <w:color w:val="2B2A29"/>
          <w:w w:val="105"/>
        </w:rPr>
        <w:t>(which is the offset to</w:t>
      </w:r>
      <w:r>
        <w:rPr>
          <w:color w:val="2B2A29"/>
          <w:spacing w:val="1"/>
          <w:w w:val="105"/>
        </w:rPr>
        <w:t xml:space="preserve"> </w:t>
      </w:r>
      <w:r>
        <w:rPr>
          <w:color w:val="2B2A29"/>
          <w:w w:val="110"/>
        </w:rPr>
        <w:t>start).</w:t>
      </w:r>
    </w:p>
    <w:p>
      <w:pPr>
        <w:pStyle w:val="11"/>
        <w:spacing w:before="158" w:line="276" w:lineRule="auto"/>
        <w:ind w:left="159" w:right="530" w:firstLine="359"/>
      </w:pPr>
      <w:r>
        <w:rPr>
          <w:rFonts w:ascii="宋体"/>
          <w:color w:val="2B2A29"/>
          <w:w w:val="105"/>
        </w:rPr>
        <w:t>write</w:t>
      </w:r>
      <w:r>
        <w:rPr>
          <w:color w:val="2B2A29"/>
          <w:w w:val="105"/>
        </w:rPr>
        <w:t>方法将字节写入给定的输出资源。此操作将是异步的；</w:t>
      </w:r>
      <w:r>
        <w:rPr>
          <w:rFonts w:ascii="宋体"/>
          <w:color w:val="2B2A29"/>
          <w:w w:val="105"/>
        </w:rPr>
        <w:t>write</w:t>
      </w:r>
      <w:r>
        <w:rPr>
          <w:color w:val="2B2A29"/>
          <w:w w:val="105"/>
        </w:rPr>
        <w:t>可能返回而不写入所有内容。它有两个参数：</w:t>
      </w:r>
      <w:r>
        <w:rPr>
          <w:rFonts w:ascii="宋体"/>
          <w:color w:val="2B2A29"/>
          <w:w w:val="105"/>
        </w:rPr>
        <w:t>content</w:t>
      </w:r>
      <w:r>
        <w:rPr>
          <w:color w:val="2B2A29"/>
          <w:w w:val="105"/>
        </w:rPr>
        <w:t>（应该写入的字节块）和</w:t>
      </w:r>
      <w:r>
        <w:rPr>
          <w:rFonts w:ascii="宋体"/>
          <w:color w:val="2B2A29"/>
          <w:w w:val="105"/>
        </w:rPr>
        <w:t>offset</w:t>
      </w:r>
      <w:r>
        <w:rPr>
          <w:color w:val="2B2A29"/>
          <w:w w:val="105"/>
        </w:rPr>
        <w:t>（要</w:t>
      </w:r>
      <w:r>
        <w:rPr>
          <w:color w:val="2B2A29"/>
          <w:w w:val="110"/>
        </w:rPr>
        <w:t>开始的</w:t>
      </w:r>
      <w:r>
        <w:rPr>
          <w:color w:val="2B2A29"/>
          <w:w w:val="105"/>
        </w:rPr>
        <w:t>偏移量</w:t>
      </w:r>
      <w:r>
        <w:rPr>
          <w:color w:val="2B2A29"/>
          <w:w w:val="110"/>
        </w:rPr>
        <w:t>）。</w:t>
      </w:r>
    </w:p>
    <w:p>
      <w:r>
        <w:rPr>
          <w:color w:val="2B2A29"/>
        </w:rPr>
        <w:t>Let’s</w:t>
      </w:r>
      <w:r>
        <w:rPr>
          <w:color w:val="2B2A29"/>
          <w:spacing w:val="10"/>
        </w:rPr>
        <w:t xml:space="preserve"> </w:t>
      </w:r>
      <w:r>
        <w:rPr>
          <w:color w:val="2B2A29"/>
        </w:rPr>
        <w:t>write</w:t>
      </w:r>
      <w:r>
        <w:rPr>
          <w:color w:val="2B2A29"/>
          <w:spacing w:val="10"/>
        </w:rPr>
        <w:t xml:space="preserve"> </w:t>
      </w:r>
      <w:r>
        <w:rPr>
          <w:color w:val="2B2A29"/>
        </w:rPr>
        <w:t>some</w:t>
      </w:r>
      <w:r>
        <w:rPr>
          <w:color w:val="2B2A29"/>
          <w:spacing w:val="11"/>
        </w:rPr>
        <w:t xml:space="preserve"> </w:t>
      </w:r>
      <w:r>
        <w:rPr>
          <w:color w:val="2B2A29"/>
        </w:rPr>
        <w:t>sample</w:t>
      </w:r>
      <w:r>
        <w:rPr>
          <w:color w:val="2B2A29"/>
          <w:spacing w:val="10"/>
        </w:rPr>
        <w:t xml:space="preserve"> </w:t>
      </w:r>
      <w:r>
        <w:rPr>
          <w:color w:val="2B2A29"/>
        </w:rPr>
        <w:t>code</w:t>
      </w:r>
      <w:r>
        <w:rPr>
          <w:color w:val="2B2A29"/>
          <w:spacing w:val="11"/>
        </w:rPr>
        <w:t xml:space="preserve"> </w:t>
      </w:r>
      <w:r>
        <w:rPr>
          <w:color w:val="2B2A29"/>
        </w:rPr>
        <w:t>to</w:t>
      </w:r>
      <w:r>
        <w:rPr>
          <w:color w:val="2B2A29"/>
          <w:spacing w:val="10"/>
        </w:rPr>
        <w:t xml:space="preserve"> </w:t>
      </w:r>
      <w:r>
        <w:rPr>
          <w:color w:val="2B2A29"/>
        </w:rPr>
        <w:t>do</w:t>
      </w:r>
      <w:r>
        <w:rPr>
          <w:color w:val="2B2A29"/>
          <w:spacing w:val="10"/>
        </w:rPr>
        <w:t xml:space="preserve"> </w:t>
      </w:r>
      <w:r>
        <w:rPr>
          <w:color w:val="2B2A29"/>
        </w:rPr>
        <w:t>a</w:t>
      </w:r>
      <w:r>
        <w:rPr>
          <w:color w:val="2B2A29"/>
          <w:spacing w:val="11"/>
        </w:rPr>
        <w:t xml:space="preserve"> </w:t>
      </w:r>
      <w:r>
        <w:rPr>
          <w:color w:val="2B2A29"/>
        </w:rPr>
        <w:t>file</w:t>
      </w:r>
      <w:r>
        <w:rPr>
          <w:color w:val="2B2A29"/>
          <w:spacing w:val="10"/>
        </w:rPr>
        <w:t xml:space="preserve"> </w:t>
      </w:r>
      <w:r>
        <w:rPr>
          <w:color w:val="2B2A29"/>
        </w:rPr>
        <w:t>copy</w:t>
      </w:r>
      <w:r>
        <w:rPr>
          <w:color w:val="2B2A29"/>
          <w:spacing w:val="11"/>
        </w:rPr>
        <w:t xml:space="preserve"> </w:t>
      </w:r>
      <w:r>
        <w:rPr>
          <w:color w:val="2B2A29"/>
        </w:rPr>
        <w:t>by</w:t>
      </w:r>
      <w:r>
        <w:rPr>
          <w:color w:val="2B2A29"/>
          <w:spacing w:val="10"/>
        </w:rPr>
        <w:t xml:space="preserve"> </w:t>
      </w:r>
      <w:r>
        <w:rPr>
          <w:color w:val="2B2A29"/>
        </w:rPr>
        <w:t>using</w:t>
      </w:r>
      <w:r>
        <w:rPr>
          <w:color w:val="2B2A29"/>
          <w:spacing w:val="10"/>
        </w:rPr>
        <w:t xml:space="preserve"> </w:t>
      </w:r>
      <w:r>
        <w:rPr>
          <w:rFonts w:ascii="宋体" w:hAnsi="宋体"/>
          <w:color w:val="2B2A29"/>
        </w:rPr>
        <w:t>ReadableByteChannel</w:t>
      </w:r>
      <w:r>
        <w:rPr>
          <w:rFonts w:ascii="宋体" w:hAnsi="宋体"/>
          <w:color w:val="2B2A29"/>
          <w:spacing w:val="-44"/>
        </w:rPr>
        <w:t xml:space="preserve"> </w:t>
      </w:r>
      <w:r>
        <w:rPr>
          <w:color w:val="2B2A29"/>
        </w:rPr>
        <w:t>and</w:t>
      </w:r>
      <w:r>
        <w:rPr>
          <w:rFonts w:ascii="宋体"/>
          <w:color w:val="2B2A29"/>
        </w:rPr>
        <w:t xml:space="preserve"> WritableByteChannel</w:t>
      </w:r>
      <w:r>
        <w:rPr>
          <w:color w:val="2B2A29"/>
        </w:rPr>
        <w:t>.</w:t>
      </w:r>
      <w:r>
        <w:rPr>
          <w:color w:val="2B2A29"/>
          <w:spacing w:val="-4"/>
        </w:rPr>
        <w:t xml:space="preserve"> </w:t>
      </w:r>
      <w:r>
        <w:rPr>
          <w:color w:val="2B2A29"/>
        </w:rPr>
        <w:t>See</w:t>
      </w:r>
      <w:r>
        <w:rPr>
          <w:color w:val="2B2A29"/>
          <w:spacing w:val="-3"/>
        </w:rPr>
        <w:t xml:space="preserve"> </w:t>
      </w:r>
      <w:r>
        <w:rPr>
          <w:color w:val="2B2A29"/>
        </w:rPr>
        <w:t>Listing</w:t>
      </w:r>
      <w:r>
        <w:rPr>
          <w:color w:val="2B2A29"/>
          <w:spacing w:val="-4"/>
        </w:rPr>
        <w:t xml:space="preserve"> </w:t>
      </w:r>
      <w:r>
        <w:rPr>
          <w:color w:val="0000FF"/>
        </w:rPr>
        <w:t>7-1</w:t>
      </w:r>
      <w:r>
        <w:rPr>
          <w:color w:val="2B2A29"/>
        </w:rPr>
        <w:t>.</w:t>
      </w:r>
    </w:p>
    <w:p>
      <w:pPr>
        <w:pStyle w:val="11"/>
        <w:spacing w:before="17"/>
        <w:ind w:left="519"/>
      </w:pPr>
      <w:r>
        <w:rPr>
          <w:color w:val="2B2A29"/>
        </w:rPr>
        <w:t>让我们编写一些示例代码</w:t>
      </w:r>
      <w:r>
        <w:rPr>
          <w:color w:val="2B2A29"/>
          <w:spacing w:val="11"/>
        </w:rPr>
        <w:t>，</w:t>
      </w:r>
      <w:r>
        <w:rPr>
          <w:color w:val="2B2A29"/>
        </w:rPr>
        <w:t>通过使用</w:t>
      </w:r>
      <w:r>
        <w:rPr>
          <w:rFonts w:ascii="宋体" w:hAnsi="宋体"/>
          <w:color w:val="2B2A29"/>
        </w:rPr>
        <w:t>ReadableByteChannel</w:t>
      </w:r>
      <w:r>
        <w:rPr>
          <w:color w:val="2B2A29"/>
        </w:rPr>
        <w:t>和</w:t>
      </w:r>
      <w:r>
        <w:rPr>
          <w:rFonts w:ascii="宋体"/>
          <w:color w:val="2B2A29"/>
        </w:rPr>
        <w:t>WritableByteChannel</w:t>
      </w:r>
      <w:r>
        <w:rPr>
          <w:color w:val="2B2A29"/>
        </w:rPr>
        <w:t>进行文件复制。参见清单</w:t>
      </w:r>
      <w:r>
        <w:rPr>
          <w:color w:val="0000FF"/>
        </w:rPr>
        <w:t>7-1</w:t>
      </w:r>
      <w:r>
        <w:rPr>
          <w:color w:val="2B2A29"/>
        </w:rPr>
        <w:t>。</w:t>
      </w:r>
    </w:p>
    <w:p>
      <w:pPr>
        <w:pStyle w:val="11"/>
        <w:spacing w:before="7"/>
        <w:rPr>
          <w:sz w:val="24"/>
        </w:rPr>
      </w:pPr>
    </w:p>
    <w:p>
      <w:r>
        <w:rPr>
          <w:b/>
          <w:i/>
          <w:color w:val="2B2A29"/>
          <w:spacing w:val="-1"/>
          <w:w w:val="105"/>
          <w:sz w:val="24"/>
        </w:rPr>
        <w:t>Listing</w:t>
      </w:r>
      <w:r>
        <w:rPr>
          <w:b/>
          <w:i/>
          <w:color w:val="2B2A29"/>
          <w:spacing w:val="-15"/>
          <w:w w:val="105"/>
          <w:sz w:val="24"/>
        </w:rPr>
        <w:t xml:space="preserve"> </w:t>
      </w:r>
      <w:r>
        <w:rPr>
          <w:b/>
          <w:i/>
          <w:color w:val="2B2A29"/>
          <w:w w:val="105"/>
          <w:sz w:val="24"/>
        </w:rPr>
        <w:t>7-1.</w:t>
      </w:r>
      <w:r>
        <w:rPr>
          <w:b/>
          <w:i/>
          <w:color w:val="2B2A29"/>
          <w:spacing w:val="58"/>
          <w:w w:val="105"/>
          <w:sz w:val="24"/>
        </w:rPr>
        <w:t xml:space="preserve"> </w:t>
      </w:r>
      <w:r>
        <w:rPr>
          <w:color w:val="2B2A29"/>
          <w:w w:val="105"/>
          <w:sz w:val="24"/>
        </w:rPr>
        <w:t>file-copy-byte.bal</w:t>
      </w:r>
    </w:p>
    <w:p>
      <w:pPr>
        <w:spacing w:before="0"/>
        <w:ind w:left="160" w:right="0" w:firstLine="0"/>
        <w:jc w:val="left"/>
        <w:rPr>
          <w:sz w:val="24"/>
        </w:rPr>
      </w:pPr>
      <w:r>
        <w:rPr>
          <w:b/>
          <w:i/>
          <w:color w:val="2B2A29"/>
          <w:spacing w:val="-1"/>
          <w:w w:val="105"/>
          <w:sz w:val="24"/>
        </w:rPr>
        <w:t>清单</w:t>
      </w:r>
      <w:r>
        <w:rPr>
          <w:b/>
          <w:i/>
          <w:color w:val="2B2A29"/>
          <w:w w:val="105"/>
          <w:sz w:val="24"/>
        </w:rPr>
        <w:t>7-1。</w:t>
      </w:r>
      <w:r>
        <w:rPr>
          <w:color w:val="2B2A29"/>
          <w:w w:val="105"/>
          <w:sz w:val="24"/>
        </w:rPr>
        <w:t>文件-copy-byte.bal</w:t>
      </w:r>
    </w:p>
    <w:p>
      <w:r>
        <w:rPr>
          <w:color w:val="2B2A29"/>
          <w:sz w:val="22"/>
        </w:rPr>
        <w:t>import ballerina/io;</w:t>
      </w:r>
    </w:p>
    <w:p>
      <w:pPr>
        <w:pStyle w:val="16"/>
        <w:numPr>
          <w:ilvl w:val="0"/>
          <w:numId w:val="115"/>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ballerina/log;</w:t>
      </w:r>
    </w:p>
    <w:p>
      <w:pPr>
        <w:pStyle w:val="16"/>
        <w:numPr>
          <w:ilvl w:val="0"/>
          <w:numId w:val="115"/>
        </w:numPr>
        <w:tabs>
          <w:tab w:val="left" w:pos="490"/>
        </w:tabs>
        <w:spacing w:before="39" w:after="0" w:line="240" w:lineRule="auto"/>
        <w:ind w:left="490" w:right="0" w:hanging="330"/>
        <w:jc w:val="left"/>
        <w:rPr>
          <w:sz w:val="22"/>
        </w:rPr>
      </w:pPr>
      <w:r>
        <w:rPr>
          <w:color w:val="2B2A29"/>
          <w:sz w:val="22"/>
        </w:rPr>
        <w:t>进口芭蕾舞/原木；</w:t>
      </w:r>
    </w:p>
    <w:p>
      <w:r>
        <w:rPr>
          <w:rFonts w:ascii="宋体"/>
          <w:color w:val="2B2A29"/>
        </w:rPr>
        <w:t>03</w:t>
      </w:r>
    </w:p>
    <w:p>
      <w:pPr>
        <w:pStyle w:val="11"/>
        <w:spacing w:before="38"/>
        <w:ind w:left="160"/>
        <w:rPr>
          <w:rFonts w:ascii="宋体"/>
        </w:rPr>
      </w:pPr>
      <w:r>
        <w:rPr>
          <w:rFonts w:ascii="宋体"/>
          <w:color w:val="2B2A29"/>
        </w:rPr>
        <w:t>03</w:t>
      </w:r>
    </w:p>
    <w:p>
      <w:r>
        <w:rPr>
          <w:color w:val="2B2A29"/>
          <w:sz w:val="22"/>
        </w:rPr>
        <w:t>function copy(io:ReadableByteChannel src,</w:t>
      </w:r>
    </w:p>
    <w:p>
      <w:pPr>
        <w:pStyle w:val="16"/>
        <w:numPr>
          <w:ilvl w:val="0"/>
          <w:numId w:val="116"/>
        </w:numPr>
        <w:tabs>
          <w:tab w:val="left" w:pos="490"/>
        </w:tabs>
        <w:spacing w:before="38" w:after="0" w:line="240" w:lineRule="auto"/>
        <w:ind w:left="490" w:right="0" w:hanging="330"/>
        <w:jc w:val="left"/>
        <w:rPr>
          <w:sz w:val="22"/>
        </w:rPr>
      </w:pPr>
      <w:r>
        <w:rPr>
          <w:color w:val="2B2A29"/>
          <w:sz w:val="22"/>
        </w:rPr>
        <w:t>函数副本（io:ReadableByteChannel src，</w:t>
      </w:r>
    </w:p>
    <w:p>
      <w:r>
        <w:rPr>
          <w:color w:val="2B2A29"/>
          <w:sz w:val="22"/>
        </w:rPr>
        <w:t>io:WritableByteChannel</w:t>
      </w:r>
      <w:r>
        <w:rPr>
          <w:color w:val="2B2A29"/>
          <w:spacing w:val="-5"/>
          <w:sz w:val="22"/>
        </w:rPr>
        <w:t xml:space="preserve"> </w:t>
      </w:r>
      <w:r>
        <w:rPr>
          <w:color w:val="2B2A29"/>
          <w:sz w:val="22"/>
        </w:rPr>
        <w:t>dst)</w:t>
      </w:r>
      <w:r>
        <w:rPr>
          <w:color w:val="2B2A29"/>
          <w:spacing w:val="-4"/>
          <w:sz w:val="22"/>
        </w:rPr>
        <w:t xml:space="preserve"> </w:t>
      </w:r>
      <w:r>
        <w:rPr>
          <w:color w:val="2B2A29"/>
          <w:sz w:val="22"/>
        </w:rPr>
        <w:t>returns</w:t>
      </w:r>
      <w:r>
        <w:rPr>
          <w:color w:val="2B2A29"/>
          <w:spacing w:val="-4"/>
          <w:sz w:val="22"/>
        </w:rPr>
        <w:t xml:space="preserve"> </w:t>
      </w:r>
      <w:r>
        <w:rPr>
          <w:color w:val="2B2A29"/>
          <w:sz w:val="22"/>
        </w:rPr>
        <w:t>error?</w:t>
      </w:r>
      <w:r>
        <w:rPr>
          <w:color w:val="2B2A29"/>
          <w:spacing w:val="-5"/>
          <w:sz w:val="22"/>
        </w:rPr>
        <w:t xml:space="preserve"> </w:t>
      </w:r>
      <w:r>
        <w:rPr>
          <w:color w:val="2B2A29"/>
          <w:sz w:val="22"/>
        </w:rPr>
        <w:t>{</w:t>
      </w:r>
      <w:r>
        <w:rPr>
          <w:color w:val="2B2A29"/>
          <w:spacing w:val="-107"/>
          <w:sz w:val="22"/>
        </w:rPr>
        <w:t xml:space="preserve"> </w:t>
      </w:r>
      <w:r>
        <w:rPr>
          <w:color w:val="2B2A29"/>
          <w:sz w:val="22"/>
        </w:rPr>
        <w:t>06</w:t>
      </w:r>
    </w:p>
    <w:p>
      <w:pPr>
        <w:pStyle w:val="16"/>
        <w:numPr>
          <w:ilvl w:val="0"/>
          <w:numId w:val="116"/>
        </w:numPr>
        <w:tabs>
          <w:tab w:val="left" w:pos="2139"/>
          <w:tab w:val="left" w:pos="2140"/>
        </w:tabs>
        <w:spacing w:before="38" w:after="0" w:line="273" w:lineRule="auto"/>
        <w:ind w:left="160" w:right="1979" w:firstLine="0"/>
        <w:jc w:val="left"/>
        <w:rPr>
          <w:sz w:val="22"/>
        </w:rPr>
      </w:pPr>
      <w:r>
        <w:rPr>
          <w:color w:val="2B2A29"/>
          <w:sz w:val="22"/>
        </w:rPr>
        <w:t>io:WritableByteChannel</w:t>
      </w:r>
      <w:r>
        <w:t xml:space="preserve"> </w:t>
      </w:r>
      <w:r>
        <w:rPr>
          <w:color w:val="2B2A29"/>
          <w:sz w:val="22"/>
        </w:rPr>
        <w:t>dst）</w:t>
      </w:r>
      <w:r>
        <w:rPr>
          <w:color w:val="2B2A29"/>
          <w:spacing w:val="-4"/>
          <w:sz w:val="22"/>
        </w:rPr>
        <w:t>是否</w:t>
      </w:r>
      <w:r>
        <w:rPr>
          <w:color w:val="2B2A29"/>
          <w:sz w:val="22"/>
        </w:rPr>
        <w:t>返回错误？{</w:t>
      </w:r>
      <w:r>
        <w:t xml:space="preserve"> </w:t>
      </w:r>
      <w:r>
        <w:rPr>
          <w:color w:val="2B2A29"/>
          <w:sz w:val="22"/>
        </w:rPr>
        <w:t>06</w:t>
      </w:r>
    </w:p>
    <w:p>
      <w:r>
        <w:rPr>
          <w:rFonts w:ascii="宋体"/>
          <w:color w:val="2B2A29"/>
        </w:rPr>
        <w:t>07</w:t>
      </w:r>
      <w:r>
        <w:rPr>
          <w:rFonts w:ascii="宋体"/>
          <w:color w:val="2B2A29"/>
        </w:rPr>
        <w:tab/>
      </w:r>
      <w:r>
        <w:rPr>
          <w:rFonts w:ascii="宋体"/>
          <w:color w:val="2B2A29"/>
        </w:rPr>
        <w:t>while (true) {</w:t>
      </w:r>
    </w:p>
    <w:p>
      <w:pPr>
        <w:pStyle w:val="11"/>
        <w:tabs>
          <w:tab w:val="left" w:pos="929"/>
        </w:tabs>
        <w:spacing w:line="279" w:lineRule="exact"/>
        <w:ind w:left="160"/>
        <w:rPr>
          <w:rFonts w:ascii="宋体"/>
        </w:rPr>
      </w:pPr>
      <w:r>
        <w:rPr>
          <w:rFonts w:ascii="宋体"/>
          <w:color w:val="2B2A29"/>
        </w:rPr>
        <w:t>07while（真）{</w:t>
      </w:r>
      <w:r>
        <w:rPr>
          <w:rFonts w:ascii="宋体"/>
          <w:color w:val="2B2A29"/>
        </w:rPr>
        <w:tab/>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08</w:t>
      </w:r>
      <w:r>
        <w:rPr>
          <w:rFonts w:ascii="宋体"/>
          <w:color w:val="2B2A29"/>
        </w:rPr>
        <w:tab/>
      </w:r>
      <w:r>
        <w:rPr>
          <w:rFonts w:ascii="宋体"/>
          <w:color w:val="2B2A29"/>
        </w:rPr>
        <w:t>byte[]|io:Error readByte = src.read(1000);</w:t>
      </w:r>
      <w:r>
        <w:rPr>
          <w:rFonts w:ascii="宋体"/>
          <w:color w:val="2B2A29"/>
          <w:spacing w:val="-107"/>
        </w:rPr>
        <w:t xml:space="preserve"> </w:t>
      </w:r>
      <w:r>
        <w:rPr>
          <w:rFonts w:ascii="宋体"/>
          <w:color w:val="2B2A29"/>
        </w:rPr>
        <w:t>09</w:t>
      </w:r>
      <w:r>
        <w:rPr>
          <w:rFonts w:ascii="宋体"/>
          <w:color w:val="2B2A29"/>
        </w:rPr>
        <w:tab/>
      </w:r>
      <w:r>
        <w:rPr>
          <w:rFonts w:ascii="宋体"/>
          <w:color w:val="2B2A29"/>
        </w:rPr>
        <w:t>if (readByte is io:EofError) {</w:t>
      </w:r>
    </w:p>
    <w:p>
      <w:pPr>
        <w:pStyle w:val="11"/>
        <w:tabs>
          <w:tab w:val="left" w:pos="1729"/>
        </w:tabs>
        <w:spacing w:before="68" w:line="273" w:lineRule="auto"/>
        <w:ind w:left="520" w:right="2607"/>
        <w:rPr>
          <w:rFonts w:ascii="宋体"/>
        </w:rPr>
      </w:pPr>
      <w:r>
        <w:rPr>
          <w:rFonts w:ascii="宋体"/>
          <w:color w:val="2B2A29"/>
        </w:rPr>
        <w:t>08byte[]| io:错误readByte=src.read（1000）</w:t>
      </w:r>
      <w:r>
        <w:rPr>
          <w:rFonts w:ascii="宋体"/>
          <w:color w:val="2B2A29"/>
        </w:rPr>
        <w:tab/>
      </w:r>
      <w:r>
        <w:rPr>
          <w:rFonts w:ascii="宋体"/>
          <w:color w:val="2B2A29"/>
        </w:rPr>
        <w:t>；09if（readByte为io:EofError）{</w:t>
      </w:r>
      <w:r>
        <w:rPr>
          <w:rFonts w:ascii="宋体"/>
          <w:color w:val="2B2A29"/>
        </w:rPr>
        <w:tab/>
      </w:r>
    </w:p>
    <w:p>
      <w:r>
        <w:rPr>
          <w:color w:val="2B2A29"/>
          <w:sz w:val="22"/>
        </w:rPr>
        <w:t>break;</w:t>
      </w:r>
    </w:p>
    <w:p>
      <w:pPr>
        <w:pStyle w:val="16"/>
        <w:numPr>
          <w:ilvl w:val="0"/>
          <w:numId w:val="117"/>
        </w:numPr>
        <w:tabs>
          <w:tab w:val="left" w:pos="2169"/>
          <w:tab w:val="left" w:pos="2171"/>
        </w:tabs>
        <w:spacing w:before="0" w:after="0" w:line="279" w:lineRule="exact"/>
        <w:ind w:left="2170" w:right="0" w:hanging="1651"/>
        <w:jc w:val="left"/>
        <w:rPr>
          <w:sz w:val="22"/>
        </w:rPr>
      </w:pPr>
      <w:r>
        <w:rPr>
          <w:color w:val="2B2A29"/>
          <w:sz w:val="22"/>
        </w:rPr>
        <w:t>打破</w:t>
      </w:r>
    </w:p>
    <w:p>
      <w:r>
        <w:rPr>
          <w:color w:val="2B2A29"/>
          <w:sz w:val="22"/>
        </w:rPr>
        <w:t>} else if (readByte is error) {</w:t>
      </w:r>
    </w:p>
    <w:p>
      <w:pPr>
        <w:pStyle w:val="16"/>
        <w:numPr>
          <w:ilvl w:val="0"/>
          <w:numId w:val="117"/>
        </w:numPr>
        <w:tabs>
          <w:tab w:val="left" w:pos="1729"/>
          <w:tab w:val="left" w:pos="1731"/>
        </w:tabs>
        <w:spacing w:before="38" w:after="0" w:line="240" w:lineRule="auto"/>
        <w:ind w:left="1730" w:right="0" w:hanging="1211"/>
        <w:jc w:val="left"/>
        <w:rPr>
          <w:sz w:val="22"/>
        </w:rPr>
      </w:pPr>
      <w:r>
        <w:rPr>
          <w:color w:val="2B2A29"/>
          <w:sz w:val="22"/>
        </w:rPr>
        <w:t>}否则如果（readByte为错误）{</w:t>
      </w:r>
    </w:p>
    <w:p>
      <w:r>
        <w:rPr>
          <w:color w:val="2B2A29"/>
          <w:sz w:val="22"/>
        </w:rPr>
        <w:t>return &lt;@untained&gt; readByte;</w:t>
      </w:r>
    </w:p>
    <w:p>
      <w:pPr>
        <w:pStyle w:val="16"/>
        <w:numPr>
          <w:ilvl w:val="0"/>
          <w:numId w:val="117"/>
        </w:numPr>
        <w:tabs>
          <w:tab w:val="left" w:pos="2169"/>
          <w:tab w:val="left" w:pos="2171"/>
        </w:tabs>
        <w:spacing w:before="39" w:after="0" w:line="240" w:lineRule="auto"/>
        <w:ind w:left="2170" w:right="0" w:hanging="1651"/>
        <w:jc w:val="left"/>
        <w:rPr>
          <w:sz w:val="22"/>
        </w:rPr>
      </w:pPr>
      <w:r>
        <w:rPr>
          <w:color w:val="2B2A29"/>
          <w:sz w:val="22"/>
        </w:rPr>
        <w:t>return&lt;@untained&gt;readByte；</w:t>
      </w:r>
    </w:p>
    <w:p>
      <w:r>
        <w:rPr>
          <w:color w:val="2B2A29"/>
          <w:sz w:val="22"/>
        </w:rPr>
        <w:t>} else {</w:t>
      </w:r>
      <w:r>
        <w:rPr>
          <w:color w:val="2B2A29"/>
          <w:spacing w:val="-108"/>
          <w:sz w:val="22"/>
        </w:rPr>
        <w:t xml:space="preserve"> </w:t>
      </w:r>
      <w:r>
        <w:rPr>
          <w:color w:val="2B2A29"/>
          <w:sz w:val="22"/>
        </w:rPr>
        <w:t>14</w:t>
      </w:r>
    </w:p>
    <w:p>
      <w:pPr>
        <w:pStyle w:val="16"/>
        <w:numPr>
          <w:ilvl w:val="0"/>
          <w:numId w:val="117"/>
        </w:numPr>
        <w:tabs>
          <w:tab w:val="left" w:pos="1729"/>
          <w:tab w:val="left" w:pos="1731"/>
        </w:tabs>
        <w:spacing w:before="38" w:after="0" w:line="273" w:lineRule="auto"/>
        <w:ind w:left="520" w:right="6347" w:firstLine="0"/>
        <w:jc w:val="left"/>
        <w:rPr>
          <w:sz w:val="22"/>
        </w:rPr>
      </w:pPr>
      <w:r>
        <w:rPr>
          <w:color w:val="2B2A29"/>
          <w:sz w:val="22"/>
        </w:rPr>
        <w:t>}其他｛14</w:t>
      </w:r>
    </w:p>
    <w:p>
      <w:r>
        <w:rPr>
          <w:color w:val="2B2A29"/>
          <w:sz w:val="22"/>
        </w:rPr>
        <w:t>int writePointer = 0;</w:t>
      </w:r>
    </w:p>
    <w:p>
      <w:pPr>
        <w:pStyle w:val="16"/>
        <w:numPr>
          <w:ilvl w:val="0"/>
          <w:numId w:val="118"/>
        </w:numPr>
        <w:tabs>
          <w:tab w:val="left" w:pos="2169"/>
          <w:tab w:val="left" w:pos="2171"/>
        </w:tabs>
        <w:spacing w:before="0" w:after="0" w:line="279" w:lineRule="exact"/>
        <w:ind w:left="2170" w:right="0" w:hanging="1651"/>
        <w:jc w:val="left"/>
        <w:rPr>
          <w:sz w:val="22"/>
        </w:rPr>
      </w:pPr>
      <w:r>
        <w:rPr>
          <w:color w:val="2B2A29"/>
          <w:sz w:val="22"/>
        </w:rPr>
        <w:t>int writePointer=0；</w:t>
      </w:r>
    </w:p>
    <w:p>
      <w:r>
        <w:rPr>
          <w:color w:val="2B2A29"/>
          <w:sz w:val="22"/>
        </w:rPr>
        <w:t>while (writePointer &lt; readByte.length()) {</w:t>
      </w:r>
    </w:p>
    <w:p>
      <w:pPr>
        <w:pStyle w:val="16"/>
        <w:numPr>
          <w:ilvl w:val="0"/>
          <w:numId w:val="118"/>
        </w:numPr>
        <w:tabs>
          <w:tab w:val="left" w:pos="2169"/>
          <w:tab w:val="left" w:pos="2171"/>
        </w:tabs>
        <w:spacing w:before="38" w:after="0" w:line="240" w:lineRule="auto"/>
        <w:ind w:left="2170" w:right="0" w:hanging="1651"/>
        <w:jc w:val="left"/>
        <w:rPr>
          <w:sz w:val="22"/>
        </w:rPr>
      </w:pPr>
      <w:r>
        <w:rPr>
          <w:color w:val="2B2A29"/>
          <w:sz w:val="22"/>
        </w:rPr>
        <w:t>while（writePointer&lt;readByte.length（））{</w:t>
      </w:r>
    </w:p>
    <w:p>
      <w:r>
        <w:rPr>
          <w:color w:val="2B2A29"/>
          <w:sz w:val="22"/>
        </w:rPr>
        <w:t>var writeByteCount = dst.write(readByte, writePointer);</w:t>
      </w:r>
    </w:p>
    <w:p>
      <w:pPr>
        <w:pStyle w:val="16"/>
        <w:numPr>
          <w:ilvl w:val="0"/>
          <w:numId w:val="118"/>
        </w:numPr>
        <w:tabs>
          <w:tab w:val="left" w:pos="2609"/>
          <w:tab w:val="left" w:pos="2611"/>
        </w:tabs>
        <w:spacing w:before="38" w:after="0" w:line="240" w:lineRule="auto"/>
        <w:ind w:left="2610" w:right="0" w:hanging="2091"/>
        <w:jc w:val="left"/>
        <w:rPr>
          <w:sz w:val="22"/>
        </w:rPr>
      </w:pPr>
      <w:r>
        <w:rPr>
          <w:color w:val="2B2A29"/>
          <w:sz w:val="22"/>
        </w:rPr>
        <w:t>var writeByteCount=dst.write（readByte，writePointer）；</w:t>
      </w:r>
    </w:p>
    <w:p>
      <w:pPr>
        <w:pStyle w:val="11"/>
        <w:spacing w:before="7"/>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330"/>
        <w:gridCol w:w="990"/>
        <w:gridCol w:w="330"/>
        <w:gridCol w:w="63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gridSpan w:val="2"/>
          </w:tcPr>
          <w:p>
            <w:r>
              <w:rPr>
                <w:color w:val="2B2A29"/>
                <w:sz w:val="22"/>
              </w:rPr>
              <w:t>18</w:t>
            </w:r>
          </w:p>
          <w:p>
            <w:pPr>
              <w:pStyle w:val="17"/>
              <w:spacing w:before="0" w:line="250" w:lineRule="exact"/>
              <w:ind w:left="50"/>
              <w:rPr>
                <w:sz w:val="22"/>
              </w:rPr>
            </w:pPr>
            <w:r>
              <w:rPr>
                <w:color w:val="2B2A29"/>
                <w:sz w:val="22"/>
              </w:rPr>
              <w:t>18</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r>
              <w:rPr>
                <w:color w:val="2B2A29"/>
                <w:sz w:val="22"/>
              </w:rPr>
              <w:t>if (writeByteCount is error) {</w:t>
            </w:r>
          </w:p>
          <w:p>
            <w:pPr>
              <w:pStyle w:val="17"/>
              <w:spacing w:before="0" w:line="250" w:lineRule="exact"/>
              <w:ind w:left="165"/>
              <w:rPr>
                <w:sz w:val="22"/>
              </w:rPr>
            </w:pPr>
            <w:r>
              <w:rPr>
                <w:color w:val="2B2A29"/>
                <w:sz w:val="22"/>
              </w:rPr>
              <w:t>if（writeByteCount为错误）{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19</w:t>
            </w:r>
          </w:p>
          <w:p>
            <w:pPr>
              <w:pStyle w:val="17"/>
              <w:ind w:left="50"/>
              <w:rPr>
                <w:sz w:val="22"/>
              </w:rPr>
            </w:pPr>
            <w:r>
              <w:rPr>
                <w:color w:val="2B2A29"/>
                <w:sz w:val="22"/>
              </w:rPr>
              <w:t>19</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r>
              <w:rPr>
                <w:color w:val="2B2A29"/>
                <w:sz w:val="22"/>
              </w:rPr>
              <w:t>return writeByteCount;</w:t>
            </w:r>
          </w:p>
          <w:p>
            <w:pPr>
              <w:pStyle w:val="17"/>
              <w:ind w:left="605"/>
              <w:rPr>
                <w:sz w:val="22"/>
              </w:rPr>
            </w:pPr>
            <w:r>
              <w:rPr>
                <w:color w:val="2B2A29"/>
                <w:sz w:val="22"/>
              </w:rPr>
              <w:t>return writeByteCount；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20</w:t>
            </w:r>
          </w:p>
          <w:p>
            <w:pPr>
              <w:pStyle w:val="17"/>
              <w:ind w:left="50"/>
              <w:rPr>
                <w:sz w:val="22"/>
              </w:rPr>
            </w:pPr>
            <w:r>
              <w:rPr>
                <w:color w:val="2B2A29"/>
                <w:sz w:val="22"/>
              </w:rPr>
              <w:t>20</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r>
              <w:rPr>
                <w:color w:val="2B2A29"/>
                <w:sz w:val="22"/>
              </w:rPr>
              <w:t>} else {</w:t>
            </w:r>
          </w:p>
          <w:p>
            <w:pPr>
              <w:pStyle w:val="17"/>
              <w:ind w:left="165"/>
              <w:rPr>
                <w:sz w:val="22"/>
              </w:rPr>
            </w:pPr>
            <w:r>
              <w:rPr>
                <w:color w:val="2B2A29"/>
                <w:sz w:val="22"/>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21</w:t>
            </w:r>
          </w:p>
          <w:p>
            <w:pPr>
              <w:pStyle w:val="17"/>
              <w:ind w:left="50"/>
              <w:rPr>
                <w:sz w:val="22"/>
              </w:rPr>
            </w:pPr>
            <w:r>
              <w:rPr>
                <w:color w:val="2B2A29"/>
                <w:sz w:val="22"/>
              </w:rPr>
              <w:t>21</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r>
              <w:rPr>
                <w:color w:val="2B2A29"/>
                <w:sz w:val="22"/>
              </w:rPr>
              <w:t>writePointer = writePointer + writeByteCount;</w:t>
            </w:r>
          </w:p>
          <w:p>
            <w:pPr>
              <w:pStyle w:val="17"/>
              <w:ind w:left="605"/>
              <w:rPr>
                <w:sz w:val="22"/>
              </w:rPr>
            </w:pPr>
            <w:r>
              <w:rPr>
                <w:color w:val="2B2A29"/>
                <w:sz w:val="22"/>
              </w:rPr>
              <w:t>writePointer=writePointer+writeByteCount；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22</w:t>
            </w:r>
          </w:p>
          <w:p>
            <w:pPr>
              <w:pStyle w:val="17"/>
              <w:ind w:left="50"/>
              <w:rPr>
                <w:sz w:val="22"/>
              </w:rPr>
            </w:pPr>
            <w:r>
              <w:rPr>
                <w:color w:val="2B2A29"/>
                <w:sz w:val="22"/>
              </w:rPr>
              <w:t>22</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r>
              <w:rPr>
                <w:color w:val="2B2A29"/>
                <w:sz w:val="22"/>
              </w:rPr>
              <w:t>}</w:t>
            </w:r>
          </w:p>
          <w:p>
            <w:pPr>
              <w:pStyle w:val="17"/>
              <w:ind w:left="16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23</w:t>
            </w:r>
          </w:p>
          <w:p>
            <w:pPr>
              <w:pStyle w:val="17"/>
              <w:ind w:left="50"/>
              <w:rPr>
                <w:sz w:val="22"/>
              </w:rPr>
            </w:pPr>
            <w:r>
              <w:rPr>
                <w:color w:val="2B2A29"/>
                <w:sz w:val="22"/>
              </w:rPr>
              <w:t>23</w:t>
            </w:r>
          </w:p>
        </w:tc>
        <w:tc>
          <w:tcPr>
            <w:tcW w:w="990" w:type="dxa"/>
          </w:tcPr>
          <w:p>
            <w:pPr>
              <w:pStyle w:val="17"/>
              <w:spacing w:before="0"/>
              <w:rPr>
                <w:rFonts w:ascii="Times New Roman"/>
                <w:sz w:val="20"/>
              </w:rPr>
            </w:pPr>
          </w:p>
        </w:tc>
        <w:tc>
          <w:tcPr>
            <w:tcW w:w="330" w:type="dxa"/>
          </w:tcPr>
          <w:p>
            <w:r>
              <w:rPr>
                <w:color w:val="2B2A29"/>
                <w:sz w:val="22"/>
              </w:rPr>
              <w:t>}</w:t>
            </w:r>
          </w:p>
          <w:p>
            <w:pPr>
              <w:pStyle w:val="17"/>
              <w:ind w:left="55"/>
              <w:rPr>
                <w:sz w:val="22"/>
              </w:rPr>
            </w:pPr>
            <w:r>
              <w:rPr>
                <w:color w:val="2B2A29"/>
                <w:sz w:val="22"/>
              </w:rPr>
              <w:t>}</w:t>
            </w:r>
          </w:p>
        </w:tc>
        <w:tc>
          <w:tcPr>
            <w:tcW w:w="6333"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24</w:t>
            </w:r>
          </w:p>
          <w:p>
            <w:pPr>
              <w:pStyle w:val="17"/>
              <w:ind w:left="50"/>
              <w:rPr>
                <w:sz w:val="22"/>
              </w:rPr>
            </w:pPr>
            <w:r>
              <w:rPr>
                <w:color w:val="2B2A29"/>
                <w:sz w:val="22"/>
              </w:rPr>
              <w:t>24</w:t>
            </w:r>
          </w:p>
        </w:tc>
        <w:tc>
          <w:tcPr>
            <w:tcW w:w="990" w:type="dxa"/>
          </w:tcPr>
          <w:p>
            <w:r>
              <w:rPr>
                <w:color w:val="2B2A29"/>
                <w:sz w:val="22"/>
              </w:rPr>
              <w:t>}</w:t>
            </w:r>
          </w:p>
          <w:p>
            <w:pPr>
              <w:pStyle w:val="17"/>
              <w:ind w:left="605"/>
              <w:rPr>
                <w:sz w:val="22"/>
              </w:rPr>
            </w:pPr>
            <w:r>
              <w:rPr>
                <w:color w:val="2B2A29"/>
                <w:sz w:val="22"/>
              </w:rPr>
              <w:t>}</w:t>
            </w:r>
          </w:p>
        </w:tc>
        <w:tc>
          <w:tcPr>
            <w:tcW w:w="330" w:type="dxa"/>
          </w:tcPr>
          <w:p>
            <w:pPr>
              <w:pStyle w:val="17"/>
              <w:spacing w:before="0"/>
              <w:rPr>
                <w:rFonts w:ascii="Times New Roman"/>
                <w:sz w:val="20"/>
              </w:rPr>
            </w:pPr>
          </w:p>
        </w:tc>
        <w:tc>
          <w:tcPr>
            <w:tcW w:w="6333"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25</w:t>
            </w:r>
          </w:p>
          <w:p>
            <w:pPr>
              <w:pStyle w:val="17"/>
              <w:ind w:left="50"/>
              <w:rPr>
                <w:sz w:val="22"/>
              </w:rPr>
            </w:pPr>
            <w:r>
              <w:rPr>
                <w:color w:val="2B2A29"/>
                <w:sz w:val="22"/>
              </w:rPr>
              <w:t>25</w:t>
            </w:r>
          </w:p>
        </w:tc>
        <w:tc>
          <w:tcPr>
            <w:tcW w:w="990" w:type="dxa"/>
          </w:tcPr>
          <w:p>
            <w:r>
              <w:rPr>
                <w:color w:val="2B2A29"/>
                <w:sz w:val="22"/>
              </w:rPr>
              <w:t>}</w:t>
            </w:r>
          </w:p>
          <w:p>
            <w:pPr>
              <w:pStyle w:val="17"/>
              <w:ind w:left="165"/>
              <w:rPr>
                <w:sz w:val="22"/>
              </w:rPr>
            </w:pPr>
            <w:r>
              <w:rPr>
                <w:color w:val="2B2A29"/>
                <w:sz w:val="22"/>
              </w:rPr>
              <w:t>}</w:t>
            </w:r>
          </w:p>
        </w:tc>
        <w:tc>
          <w:tcPr>
            <w:tcW w:w="330" w:type="dxa"/>
          </w:tcPr>
          <w:p>
            <w:pPr>
              <w:pStyle w:val="17"/>
              <w:spacing w:before="0"/>
              <w:rPr>
                <w:rFonts w:ascii="Times New Roman"/>
                <w:sz w:val="20"/>
              </w:rPr>
            </w:pPr>
          </w:p>
        </w:tc>
        <w:tc>
          <w:tcPr>
            <w:tcW w:w="6333"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26</w:t>
            </w:r>
          </w:p>
          <w:p>
            <w:pPr>
              <w:pStyle w:val="17"/>
              <w:ind w:left="50"/>
              <w:rPr>
                <w:sz w:val="22"/>
              </w:rPr>
            </w:pPr>
            <w:r>
              <w:rPr>
                <w:color w:val="2B2A29"/>
                <w:sz w:val="22"/>
              </w:rPr>
              <w:t>26</w:t>
            </w:r>
          </w:p>
        </w:tc>
        <w:tc>
          <w:tcPr>
            <w:tcW w:w="990" w:type="dxa"/>
          </w:tcPr>
          <w:p>
            <w:r>
              <w:rPr>
                <w:color w:val="2B2A29"/>
                <w:sz w:val="22"/>
              </w:rPr>
              <w:t>return;</w:t>
            </w:r>
          </w:p>
          <w:p>
            <w:pPr>
              <w:pStyle w:val="17"/>
              <w:ind w:left="165"/>
              <w:rPr>
                <w:sz w:val="22"/>
              </w:rPr>
            </w:pPr>
            <w:r>
              <w:rPr>
                <w:color w:val="2B2A29"/>
                <w:sz w:val="22"/>
              </w:rPr>
              <w:t>回来</w:t>
            </w:r>
          </w:p>
        </w:tc>
        <w:tc>
          <w:tcPr>
            <w:tcW w:w="330" w:type="dxa"/>
          </w:tcPr>
          <w:p>
            <w:pPr>
              <w:pStyle w:val="17"/>
              <w:spacing w:before="0"/>
              <w:rPr>
                <w:rFonts w:ascii="Times New Roman"/>
                <w:sz w:val="20"/>
              </w:rPr>
            </w:pPr>
          </w:p>
        </w:tc>
        <w:tc>
          <w:tcPr>
            <w:tcW w:w="6333"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27 }</w:t>
            </w:r>
          </w:p>
          <w:p>
            <w:pPr>
              <w:pStyle w:val="17"/>
              <w:ind w:left="50"/>
              <w:rPr>
                <w:sz w:val="22"/>
              </w:rPr>
            </w:pPr>
            <w:r>
              <w:rPr>
                <w:color w:val="2B2A29"/>
                <w:sz w:val="22"/>
              </w:rPr>
              <w:t>27 }</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gridSpan w:val="2"/>
          </w:tcPr>
          <w:p>
            <w:r>
              <w:rPr>
                <w:color w:val="2B2A29"/>
                <w:sz w:val="22"/>
              </w:rPr>
              <w:t>28</w:t>
            </w:r>
          </w:p>
          <w:p>
            <w:pPr>
              <w:pStyle w:val="17"/>
              <w:spacing w:line="256" w:lineRule="exact"/>
              <w:ind w:left="50"/>
              <w:rPr>
                <w:sz w:val="22"/>
              </w:rPr>
            </w:pPr>
            <w:r>
              <w:rPr>
                <w:color w:val="2B2A29"/>
                <w:sz w:val="22"/>
              </w:rPr>
              <w:t>28</w:t>
            </w:r>
          </w:p>
        </w:tc>
        <w:tc>
          <w:tcPr>
            <w:tcW w:w="990" w:type="dxa"/>
          </w:tcPr>
          <w:p>
            <w:pPr>
              <w:pStyle w:val="17"/>
              <w:spacing w:before="0"/>
              <w:rPr>
                <w:rFonts w:ascii="Times New Roman"/>
                <w:sz w:val="20"/>
              </w:rPr>
            </w:pPr>
          </w:p>
        </w:tc>
        <w:tc>
          <w:tcPr>
            <w:tcW w:w="330" w:type="dxa"/>
          </w:tcPr>
          <w:p>
            <w:pPr>
              <w:pStyle w:val="17"/>
              <w:spacing w:before="0"/>
              <w:rPr>
                <w:rFonts w:ascii="Times New Roman"/>
                <w:sz w:val="20"/>
              </w:rPr>
            </w:pPr>
          </w:p>
        </w:tc>
        <w:tc>
          <w:tcPr>
            <w:tcW w:w="6333"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25" w:type="dxa"/>
          </w:tcPr>
          <w:p>
            <w:r>
              <w:rPr>
                <w:color w:val="2B2A29"/>
                <w:sz w:val="22"/>
              </w:rPr>
              <w:t>29</w:t>
            </w:r>
          </w:p>
          <w:p>
            <w:pPr>
              <w:pStyle w:val="17"/>
              <w:spacing w:before="43"/>
              <w:ind w:left="21" w:right="25"/>
              <w:jc w:val="center"/>
              <w:rPr>
                <w:sz w:val="22"/>
              </w:rPr>
            </w:pPr>
            <w:r>
              <w:rPr>
                <w:color w:val="2B2A29"/>
                <w:sz w:val="22"/>
              </w:rPr>
              <w:t>29</w:t>
            </w:r>
          </w:p>
        </w:tc>
        <w:tc>
          <w:tcPr>
            <w:tcW w:w="7983" w:type="dxa"/>
            <w:gridSpan w:val="4"/>
          </w:tcPr>
          <w:p>
            <w:r>
              <w:rPr>
                <w:color w:val="2B2A29"/>
                <w:sz w:val="22"/>
              </w:rPr>
              <w:t>function close(io:ReadableByteChannel|io:WritableByteChannel ch) {</w:t>
            </w:r>
          </w:p>
          <w:p>
            <w:pPr>
              <w:pStyle w:val="17"/>
              <w:spacing w:before="43"/>
              <w:ind w:left="55"/>
              <w:rPr>
                <w:sz w:val="22"/>
              </w:rPr>
            </w:pPr>
            <w:r>
              <w:rPr>
                <w:color w:val="2B2A29"/>
                <w:sz w:val="22"/>
              </w:rPr>
              <w:t>函数关闭（io:ReadableByteChannel | io:WritableByteChannel 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left="21" w:right="25"/>
              <w:jc w:val="center"/>
              <w:rPr>
                <w:sz w:val="22"/>
              </w:rPr>
            </w:pPr>
            <w:r>
              <w:rPr>
                <w:color w:val="2B2A29"/>
                <w:sz w:val="22"/>
              </w:rPr>
              <w:t>30</w:t>
            </w:r>
          </w:p>
        </w:tc>
        <w:tc>
          <w:tcPr>
            <w:tcW w:w="7983" w:type="dxa"/>
            <w:gridSpan w:val="4"/>
          </w:tcPr>
          <w:p>
            <w:r>
              <w:rPr>
                <w:color w:val="2B2A29"/>
                <w:sz w:val="22"/>
              </w:rPr>
              <w:t>abstract object {</w:t>
            </w:r>
          </w:p>
          <w:p>
            <w:pPr>
              <w:pStyle w:val="17"/>
              <w:ind w:left="495"/>
              <w:rPr>
                <w:sz w:val="22"/>
              </w:rPr>
            </w:pPr>
            <w:r>
              <w:rPr>
                <w:color w:val="2B2A29"/>
                <w:sz w:val="22"/>
              </w:rPr>
              <w:t>抽象对象{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left="21" w:right="25"/>
              <w:jc w:val="center"/>
              <w:rPr>
                <w:sz w:val="22"/>
              </w:rPr>
            </w:pPr>
            <w:r>
              <w:rPr>
                <w:color w:val="2B2A29"/>
                <w:sz w:val="22"/>
              </w:rPr>
              <w:t>31</w:t>
            </w:r>
          </w:p>
        </w:tc>
        <w:tc>
          <w:tcPr>
            <w:tcW w:w="7983" w:type="dxa"/>
            <w:gridSpan w:val="4"/>
          </w:tcPr>
          <w:p>
            <w:r>
              <w:rPr>
                <w:color w:val="2B2A29"/>
                <w:sz w:val="22"/>
              </w:rPr>
              <w:t>public function close() returns error?;</w:t>
            </w:r>
          </w:p>
          <w:p>
            <w:pPr>
              <w:pStyle w:val="17"/>
              <w:ind w:left="825"/>
              <w:rPr>
                <w:sz w:val="22"/>
              </w:rPr>
            </w:pPr>
            <w:r>
              <w:rPr>
                <w:color w:val="2B2A29"/>
                <w:sz w:val="22"/>
              </w:rPr>
              <w:t>公共函数close（）返回错误？；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left="21" w:right="25"/>
              <w:jc w:val="center"/>
              <w:rPr>
                <w:sz w:val="22"/>
              </w:rPr>
            </w:pPr>
            <w:r>
              <w:rPr>
                <w:color w:val="2B2A29"/>
                <w:sz w:val="22"/>
              </w:rPr>
              <w:t>32</w:t>
            </w:r>
          </w:p>
        </w:tc>
        <w:tc>
          <w:tcPr>
            <w:tcW w:w="7983" w:type="dxa"/>
            <w:gridSpan w:val="4"/>
          </w:tcPr>
          <w:p>
            <w:r>
              <w:rPr>
                <w:color w:val="2B2A29"/>
                <w:sz w:val="22"/>
              </w:rPr>
              <w:t>} channelResult = ch;</w:t>
            </w:r>
          </w:p>
          <w:p>
            <w:pPr>
              <w:pStyle w:val="17"/>
              <w:ind w:left="495"/>
              <w:rPr>
                <w:sz w:val="22"/>
              </w:rPr>
            </w:pPr>
            <w:r>
              <w:rPr>
                <w:color w:val="2B2A29"/>
                <w:sz w:val="22"/>
              </w:rPr>
              <w:t>}channelResult=ch；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left="21" w:right="25"/>
              <w:jc w:val="center"/>
              <w:rPr>
                <w:sz w:val="22"/>
              </w:rPr>
            </w:pPr>
            <w:r>
              <w:rPr>
                <w:color w:val="2B2A29"/>
                <w:sz w:val="22"/>
              </w:rPr>
              <w:t>33</w:t>
            </w:r>
          </w:p>
        </w:tc>
        <w:tc>
          <w:tcPr>
            <w:tcW w:w="7983" w:type="dxa"/>
            <w:gridSpan w:val="4"/>
          </w:tcPr>
          <w:p>
            <w:r>
              <w:rPr>
                <w:color w:val="2B2A29"/>
                <w:sz w:val="22"/>
              </w:rPr>
              <w:t>var cr = channelResult.close();</w:t>
            </w:r>
          </w:p>
          <w:p>
            <w:pPr>
              <w:pStyle w:val="17"/>
              <w:ind w:left="495"/>
              <w:rPr>
                <w:sz w:val="22"/>
              </w:rPr>
            </w:pPr>
            <w:r>
              <w:rPr>
                <w:color w:val="2B2A29"/>
                <w:sz w:val="22"/>
              </w:rPr>
              <w:t>var cr=channelResult.close（）；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34</w:t>
            </w:r>
          </w:p>
          <w:p>
            <w:pPr>
              <w:pStyle w:val="17"/>
              <w:ind w:left="21" w:right="25"/>
              <w:jc w:val="center"/>
              <w:rPr>
                <w:sz w:val="22"/>
              </w:rPr>
            </w:pPr>
            <w:r>
              <w:rPr>
                <w:color w:val="2B2A29"/>
                <w:sz w:val="22"/>
              </w:rPr>
              <w:t>34</w:t>
            </w:r>
          </w:p>
        </w:tc>
        <w:tc>
          <w:tcPr>
            <w:tcW w:w="7983" w:type="dxa"/>
            <w:gridSpan w:val="4"/>
          </w:tcPr>
          <w:p>
            <w:r>
              <w:rPr>
                <w:color w:val="2B2A29"/>
                <w:sz w:val="22"/>
              </w:rPr>
              <w:t>if (cr is error) {</w:t>
            </w:r>
          </w:p>
          <w:p>
            <w:pPr>
              <w:pStyle w:val="17"/>
              <w:ind w:left="495"/>
              <w:rPr>
                <w:sz w:val="22"/>
              </w:rPr>
            </w:pPr>
            <w:r>
              <w:rPr>
                <w:color w:val="2B2A29"/>
                <w:sz w:val="22"/>
              </w:rPr>
              <w:t>如果（cr为错误）{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35</w:t>
            </w:r>
          </w:p>
          <w:p>
            <w:pPr>
              <w:pStyle w:val="17"/>
              <w:ind w:left="12" w:right="34"/>
              <w:jc w:val="center"/>
              <w:rPr>
                <w:sz w:val="22"/>
              </w:rPr>
            </w:pPr>
            <w:r>
              <w:rPr>
                <w:color w:val="2B2A29"/>
                <w:sz w:val="22"/>
              </w:rPr>
              <w:t>35</w:t>
            </w:r>
          </w:p>
        </w:tc>
        <w:tc>
          <w:tcPr>
            <w:tcW w:w="7983" w:type="dxa"/>
            <w:gridSpan w:val="4"/>
          </w:tcPr>
          <w:p>
            <w:r>
              <w:rPr>
                <w:color w:val="2B2A29"/>
                <w:spacing w:val="-9"/>
                <w:sz w:val="22"/>
              </w:rPr>
              <w:t>log:printError("Error</w:t>
            </w:r>
            <w:r>
              <w:rPr>
                <w:color w:val="2B2A29"/>
                <w:spacing w:val="-20"/>
                <w:sz w:val="22"/>
              </w:rPr>
              <w:t xml:space="preserve"> </w:t>
            </w:r>
            <w:r>
              <w:rPr>
                <w:color w:val="2B2A29"/>
                <w:spacing w:val="-9"/>
                <w:sz w:val="22"/>
              </w:rPr>
              <w:t>occurred</w:t>
            </w:r>
            <w:r>
              <w:rPr>
                <w:color w:val="2B2A29"/>
                <w:spacing w:val="-20"/>
                <w:sz w:val="22"/>
              </w:rPr>
              <w:t xml:space="preserve"> </w:t>
            </w:r>
            <w:r>
              <w:rPr>
                <w:color w:val="2B2A29"/>
                <w:spacing w:val="-9"/>
                <w:sz w:val="22"/>
              </w:rPr>
              <w:t>while</w:t>
            </w:r>
            <w:r>
              <w:rPr>
                <w:color w:val="2B2A29"/>
                <w:spacing w:val="-20"/>
                <w:sz w:val="22"/>
              </w:rPr>
              <w:t xml:space="preserve"> </w:t>
            </w:r>
            <w:r>
              <w:rPr>
                <w:color w:val="2B2A29"/>
                <w:spacing w:val="-8"/>
                <w:sz w:val="22"/>
              </w:rPr>
              <w:t>closing</w:t>
            </w:r>
            <w:r>
              <w:rPr>
                <w:color w:val="2B2A29"/>
                <w:spacing w:val="-20"/>
                <w:sz w:val="22"/>
              </w:rPr>
              <w:t xml:space="preserve"> </w:t>
            </w:r>
            <w:r>
              <w:rPr>
                <w:color w:val="2B2A29"/>
                <w:spacing w:val="-8"/>
                <w:sz w:val="22"/>
              </w:rPr>
              <w:t>the</w:t>
            </w:r>
            <w:r>
              <w:rPr>
                <w:color w:val="2B2A29"/>
                <w:spacing w:val="-20"/>
                <w:sz w:val="22"/>
              </w:rPr>
              <w:t xml:space="preserve"> </w:t>
            </w:r>
            <w:r>
              <w:rPr>
                <w:color w:val="2B2A29"/>
                <w:spacing w:val="-8"/>
                <w:sz w:val="22"/>
              </w:rPr>
              <w:t>channel:</w:t>
            </w:r>
            <w:r>
              <w:rPr>
                <w:color w:val="2B2A29"/>
                <w:spacing w:val="-20"/>
                <w:sz w:val="22"/>
              </w:rPr>
              <w:t xml:space="preserve"> </w:t>
            </w:r>
            <w:r>
              <w:rPr>
                <w:color w:val="2B2A29"/>
                <w:spacing w:val="-8"/>
                <w:sz w:val="22"/>
              </w:rPr>
              <w:t>",</w:t>
            </w:r>
            <w:r>
              <w:rPr>
                <w:color w:val="2B2A29"/>
                <w:spacing w:val="-20"/>
                <w:sz w:val="22"/>
              </w:rPr>
              <w:t xml:space="preserve"> </w:t>
            </w:r>
            <w:r>
              <w:rPr>
                <w:color w:val="2B2A29"/>
                <w:spacing w:val="-8"/>
                <w:sz w:val="22"/>
              </w:rPr>
              <w:t>err</w:t>
            </w:r>
            <w:r>
              <w:rPr>
                <w:color w:val="2B2A29"/>
                <w:spacing w:val="-20"/>
                <w:sz w:val="22"/>
              </w:rPr>
              <w:t xml:space="preserve"> </w:t>
            </w:r>
            <w:r>
              <w:rPr>
                <w:color w:val="2B2A29"/>
                <w:spacing w:val="-8"/>
                <w:sz w:val="22"/>
              </w:rPr>
              <w:t>=</w:t>
            </w:r>
            <w:r>
              <w:rPr>
                <w:color w:val="2B2A29"/>
                <w:spacing w:val="-20"/>
                <w:sz w:val="22"/>
              </w:rPr>
              <w:t xml:space="preserve"> </w:t>
            </w:r>
            <w:r>
              <w:rPr>
                <w:color w:val="2B2A29"/>
                <w:spacing w:val="-8"/>
                <w:sz w:val="22"/>
              </w:rPr>
              <w:t>cr);</w:t>
            </w:r>
          </w:p>
          <w:p>
            <w:pPr>
              <w:pStyle w:val="17"/>
              <w:ind w:left="826"/>
              <w:rPr>
                <w:sz w:val="22"/>
              </w:rPr>
            </w:pPr>
            <w:r>
              <w:rPr>
                <w:color w:val="2B2A29"/>
                <w:spacing w:val="-9"/>
                <w:sz w:val="22"/>
              </w:rPr>
              <w:t>log:printError（“</w:t>
            </w:r>
            <w:r>
              <w:rPr>
                <w:color w:val="2B2A29"/>
                <w:spacing w:val="-8"/>
                <w:sz w:val="22"/>
              </w:rPr>
              <w:t>关闭通道</w:t>
            </w:r>
            <w:r>
              <w:rPr>
                <w:color w:val="2B2A29"/>
                <w:spacing w:val="-9"/>
                <w:sz w:val="22"/>
              </w:rPr>
              <w:t>时出</w:t>
            </w:r>
            <w:r>
              <w:rPr>
                <w:color w:val="2B2A29"/>
                <w:spacing w:val="-20"/>
                <w:sz w:val="22"/>
              </w:rPr>
              <w:t>错</w:t>
            </w:r>
            <w:r>
              <w:rPr>
                <w:color w:val="2B2A29"/>
                <w:spacing w:val="-8"/>
                <w:sz w:val="22"/>
              </w:rPr>
              <w:t>：”，err=cr</w:t>
            </w:r>
            <w:r>
              <w:rPr>
                <w:color w:val="2B2A29"/>
                <w:spacing w:val="-20"/>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36</w:t>
            </w:r>
          </w:p>
          <w:p>
            <w:pPr>
              <w:pStyle w:val="17"/>
              <w:ind w:left="21" w:right="25"/>
              <w:jc w:val="center"/>
              <w:rPr>
                <w:sz w:val="22"/>
              </w:rPr>
            </w:pPr>
            <w:r>
              <w:rPr>
                <w:color w:val="2B2A29"/>
                <w:sz w:val="22"/>
              </w:rPr>
              <w:t>36</w:t>
            </w:r>
          </w:p>
        </w:tc>
        <w:tc>
          <w:tcPr>
            <w:tcW w:w="7983" w:type="dxa"/>
            <w:gridSpan w:val="4"/>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37</w:t>
            </w:r>
          </w:p>
          <w:p>
            <w:pPr>
              <w:pStyle w:val="17"/>
              <w:ind w:left="21" w:right="25"/>
              <w:jc w:val="center"/>
              <w:rPr>
                <w:sz w:val="22"/>
              </w:rPr>
            </w:pPr>
            <w:r>
              <w:rPr>
                <w:color w:val="2B2A29"/>
                <w:sz w:val="22"/>
              </w:rPr>
              <w:t>37</w:t>
            </w:r>
          </w:p>
        </w:tc>
        <w:tc>
          <w:tcPr>
            <w:tcW w:w="7983" w:type="dxa"/>
            <w:gridSpan w:val="4"/>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38</w:t>
            </w:r>
          </w:p>
          <w:p>
            <w:pPr>
              <w:pStyle w:val="17"/>
              <w:ind w:left="21" w:right="25"/>
              <w:jc w:val="center"/>
              <w:rPr>
                <w:sz w:val="22"/>
              </w:rPr>
            </w:pPr>
            <w:r>
              <w:rPr>
                <w:color w:val="2B2A29"/>
                <w:sz w:val="22"/>
              </w:rPr>
              <w:t>38</w:t>
            </w:r>
          </w:p>
        </w:tc>
        <w:tc>
          <w:tcPr>
            <w:tcW w:w="7983" w:type="dxa"/>
            <w:gridSpan w:val="4"/>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39</w:t>
            </w:r>
          </w:p>
          <w:p>
            <w:pPr>
              <w:pStyle w:val="17"/>
              <w:ind w:left="21" w:right="25"/>
              <w:jc w:val="center"/>
              <w:rPr>
                <w:sz w:val="22"/>
              </w:rPr>
            </w:pPr>
            <w:r>
              <w:rPr>
                <w:color w:val="2B2A29"/>
                <w:sz w:val="22"/>
              </w:rPr>
              <w:t>39</w:t>
            </w:r>
          </w:p>
        </w:tc>
        <w:tc>
          <w:tcPr>
            <w:tcW w:w="7983" w:type="dxa"/>
            <w:gridSpan w:val="4"/>
          </w:tcPr>
          <w:p>
            <w:r>
              <w:rPr>
                <w:color w:val="2B2A29"/>
                <w:sz w:val="22"/>
              </w:rPr>
              <w:t>public function main() returns error? {</w:t>
            </w:r>
          </w:p>
          <w:p>
            <w:pPr>
              <w:pStyle w:val="17"/>
              <w:ind w:left="55"/>
              <w:rPr>
                <w:sz w:val="22"/>
              </w:rPr>
            </w:pPr>
            <w:r>
              <w:rPr>
                <w:color w:val="2B2A29"/>
                <w:sz w:val="22"/>
              </w:rPr>
              <w:t>公共函数main（）返回错误？{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40</w:t>
            </w:r>
          </w:p>
          <w:p>
            <w:pPr>
              <w:pStyle w:val="17"/>
              <w:ind w:left="21" w:right="25"/>
              <w:jc w:val="center"/>
              <w:rPr>
                <w:sz w:val="22"/>
              </w:rPr>
            </w:pPr>
            <w:r>
              <w:rPr>
                <w:color w:val="2B2A29"/>
                <w:sz w:val="22"/>
              </w:rPr>
              <w:t>40</w:t>
            </w:r>
          </w:p>
        </w:tc>
        <w:tc>
          <w:tcPr>
            <w:tcW w:w="7983" w:type="dxa"/>
            <w:gridSpan w:val="4"/>
          </w:tcPr>
          <w:p>
            <w:r>
              <w:rPr>
                <w:color w:val="2B2A29"/>
                <w:sz w:val="22"/>
              </w:rPr>
              <w:t>string srcPath = "./photo.jpg";</w:t>
            </w:r>
          </w:p>
          <w:p>
            <w:pPr>
              <w:pStyle w:val="17"/>
              <w:ind w:left="495"/>
              <w:rPr>
                <w:sz w:val="22"/>
              </w:rPr>
            </w:pPr>
            <w:r>
              <w:rPr>
                <w:color w:val="2B2A29"/>
                <w:sz w:val="22"/>
              </w:rPr>
              <w:t>string srcPath=“./photo.jpg”；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41</w:t>
            </w:r>
          </w:p>
          <w:p>
            <w:pPr>
              <w:pStyle w:val="17"/>
              <w:spacing w:line="256" w:lineRule="exact"/>
              <w:ind w:left="21" w:right="25"/>
              <w:jc w:val="center"/>
              <w:rPr>
                <w:sz w:val="22"/>
              </w:rPr>
            </w:pPr>
            <w:r>
              <w:rPr>
                <w:color w:val="2B2A29"/>
                <w:sz w:val="22"/>
              </w:rPr>
              <w:t>41</w:t>
            </w:r>
          </w:p>
        </w:tc>
        <w:tc>
          <w:tcPr>
            <w:tcW w:w="7983" w:type="dxa"/>
            <w:gridSpan w:val="4"/>
          </w:tcPr>
          <w:p>
            <w:r>
              <w:rPr>
                <w:color w:val="2B2A29"/>
                <w:sz w:val="22"/>
              </w:rPr>
              <w:t>string dstPath = "./photoCopy.jpg";</w:t>
            </w:r>
          </w:p>
          <w:p>
            <w:pPr>
              <w:pStyle w:val="17"/>
              <w:spacing w:line="256" w:lineRule="exact"/>
              <w:ind w:left="495"/>
              <w:rPr>
                <w:sz w:val="22"/>
              </w:rPr>
            </w:pPr>
            <w:r>
              <w:rPr>
                <w:color w:val="2B2A29"/>
                <w:sz w:val="22"/>
              </w:rPr>
              <w:t>string dstPath=“./photoCopy.jpg”；</w:t>
            </w:r>
          </w:p>
        </w:tc>
      </w:tr>
    </w:tbl>
    <w:p>
      <w:pPr>
        <w:spacing w:after="0" w:line="256" w:lineRule="exac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io:ReadableByteChannel srcCh = check io:openReadableFile(srcPath);</w:t>
      </w:r>
    </w:p>
    <w:p>
      <w:pPr>
        <w:pStyle w:val="16"/>
        <w:numPr>
          <w:ilvl w:val="0"/>
          <w:numId w:val="119"/>
        </w:numPr>
        <w:tabs>
          <w:tab w:val="left" w:pos="929"/>
          <w:tab w:val="left" w:pos="930"/>
        </w:tabs>
        <w:spacing w:before="68" w:after="0" w:line="240" w:lineRule="auto"/>
        <w:ind w:left="930" w:right="0" w:hanging="770"/>
        <w:jc w:val="left"/>
        <w:rPr>
          <w:sz w:val="22"/>
        </w:rPr>
      </w:pPr>
      <w:bookmarkStart w:id="151" w:name="_bookmark146"/>
      <w:bookmarkEnd w:id="151"/>
      <w:bookmarkStart w:id="152" w:name="_bookmark146"/>
      <w:bookmarkEnd w:id="152"/>
      <w:r>
        <w:rPr>
          <w:color w:val="2B2A29"/>
          <w:sz w:val="22"/>
        </w:rPr>
        <w:t>io:ReadableByteChannel</w:t>
      </w:r>
      <w:r>
        <w:t xml:space="preserve"> </w:t>
      </w:r>
      <w:r>
        <w:rPr>
          <w:color w:val="2B2A29"/>
          <w:sz w:val="22"/>
        </w:rPr>
        <w:t>srcCh=检查io:openReadableFile（srcPath）；</w:t>
      </w:r>
    </w:p>
    <w:p>
      <w:r>
        <w:rPr>
          <w:color w:val="2B2A29"/>
          <w:sz w:val="22"/>
        </w:rPr>
        <w:t>io:WritableByteChannel dstCh = check io:openWritableFile(dstPath);</w:t>
      </w:r>
    </w:p>
    <w:p>
      <w:pPr>
        <w:pStyle w:val="16"/>
        <w:numPr>
          <w:ilvl w:val="0"/>
          <w:numId w:val="119"/>
        </w:numPr>
        <w:tabs>
          <w:tab w:val="left" w:pos="929"/>
          <w:tab w:val="left" w:pos="930"/>
        </w:tabs>
        <w:spacing w:before="38" w:after="0" w:line="240" w:lineRule="auto"/>
        <w:ind w:left="930" w:right="0" w:hanging="770"/>
        <w:jc w:val="left"/>
        <w:rPr>
          <w:sz w:val="22"/>
        </w:rPr>
      </w:pPr>
      <w:r>
        <w:rPr>
          <w:color w:val="2B2A29"/>
          <w:sz w:val="22"/>
        </w:rPr>
        <w:t>io:WritableByteChannel dstCh=检查io:openWritableFile（dstPath）；</w:t>
      </w:r>
    </w:p>
    <w:p>
      <w:r>
        <w:rPr>
          <w:color w:val="2B2A29"/>
          <w:sz w:val="22"/>
        </w:rPr>
        <w:t>io:println("Start</w:t>
      </w:r>
      <w:r>
        <w:rPr>
          <w:color w:val="2B2A29"/>
          <w:spacing w:val="-2"/>
          <w:sz w:val="22"/>
        </w:rPr>
        <w:t xml:space="preserve"> </w:t>
      </w:r>
      <w:r>
        <w:rPr>
          <w:color w:val="2B2A29"/>
          <w:sz w:val="22"/>
        </w:rPr>
        <w:t>to</w:t>
      </w:r>
      <w:r>
        <w:rPr>
          <w:color w:val="2B2A29"/>
          <w:spacing w:val="-1"/>
          <w:sz w:val="22"/>
        </w:rPr>
        <w:t xml:space="preserve"> </w:t>
      </w:r>
      <w:r>
        <w:rPr>
          <w:color w:val="2B2A29"/>
          <w:sz w:val="22"/>
        </w:rPr>
        <w:t>copy</w:t>
      </w:r>
      <w:r>
        <w:rPr>
          <w:color w:val="2B2A29"/>
          <w:spacing w:val="-2"/>
          <w:sz w:val="22"/>
        </w:rPr>
        <w:t xml:space="preserve"> </w:t>
      </w:r>
      <w:r>
        <w:rPr>
          <w:color w:val="2B2A29"/>
          <w:sz w:val="22"/>
        </w:rPr>
        <w:t>files</w:t>
      </w:r>
      <w:r>
        <w:rPr>
          <w:color w:val="2B2A29"/>
          <w:spacing w:val="-1"/>
          <w:sz w:val="22"/>
        </w:rPr>
        <w:t xml:space="preserve"> </w:t>
      </w:r>
      <w:r>
        <w:rPr>
          <w:color w:val="2B2A29"/>
          <w:sz w:val="22"/>
        </w:rPr>
        <w:t>from</w:t>
      </w:r>
      <w:r>
        <w:rPr>
          <w:color w:val="2B2A29"/>
          <w:spacing w:val="-2"/>
          <w:sz w:val="22"/>
        </w:rPr>
        <w:t xml:space="preserve"> </w:t>
      </w:r>
      <w:r>
        <w:rPr>
          <w:color w:val="2B2A29"/>
          <w:sz w:val="22"/>
        </w:rPr>
        <w:t>"</w:t>
      </w:r>
      <w:r>
        <w:rPr>
          <w:color w:val="2B2A29"/>
          <w:spacing w:val="-1"/>
          <w:sz w:val="22"/>
        </w:rPr>
        <w:t xml:space="preserve"> </w:t>
      </w:r>
      <w:r>
        <w:rPr>
          <w:color w:val="2B2A29"/>
          <w:sz w:val="22"/>
        </w:rPr>
        <w:t>+</w:t>
      </w:r>
      <w:r>
        <w:rPr>
          <w:color w:val="2B2A29"/>
          <w:spacing w:val="-2"/>
          <w:sz w:val="22"/>
        </w:rPr>
        <w:t xml:space="preserve"> </w:t>
      </w:r>
      <w:r>
        <w:rPr>
          <w:color w:val="2B2A29"/>
          <w:sz w:val="22"/>
        </w:rPr>
        <w:t>srcPath</w:t>
      </w:r>
      <w:r>
        <w:rPr>
          <w:color w:val="2B2A29"/>
          <w:spacing w:val="-1"/>
          <w:sz w:val="22"/>
        </w:rPr>
        <w:t xml:space="preserve"> </w:t>
      </w:r>
      <w:r>
        <w:rPr>
          <w:color w:val="2B2A29"/>
          <w:sz w:val="22"/>
        </w:rPr>
        <w:t>+</w:t>
      </w:r>
      <w:r>
        <w:rPr>
          <w:color w:val="2B2A29"/>
          <w:spacing w:val="-2"/>
          <w:sz w:val="22"/>
        </w:rPr>
        <w:t xml:space="preserve"> </w:t>
      </w:r>
      <w:r>
        <w:rPr>
          <w:color w:val="2B2A29"/>
          <w:sz w:val="22"/>
        </w:rPr>
        <w:t>"</w:t>
      </w:r>
      <w:r>
        <w:rPr>
          <w:color w:val="2B2A29"/>
          <w:spacing w:val="-1"/>
          <w:sz w:val="22"/>
        </w:rPr>
        <w:t xml:space="preserve"> </w:t>
      </w:r>
      <w:r>
        <w:rPr>
          <w:color w:val="2B2A29"/>
          <w:sz w:val="22"/>
        </w:rPr>
        <w:t>to</w:t>
      </w:r>
      <w:r>
        <w:rPr>
          <w:color w:val="2B2A29"/>
          <w:spacing w:val="-2"/>
          <w:sz w:val="22"/>
        </w:rPr>
        <w:t xml:space="preserve"> </w:t>
      </w:r>
      <w:r>
        <w:rPr>
          <w:color w:val="2B2A29"/>
          <w:sz w:val="22"/>
        </w:rPr>
        <w:t>"</w:t>
      </w:r>
      <w:r>
        <w:rPr>
          <w:color w:val="2B2A29"/>
          <w:spacing w:val="-1"/>
          <w:sz w:val="22"/>
        </w:rPr>
        <w:t xml:space="preserve"> </w:t>
      </w:r>
      <w:r>
        <w:rPr>
          <w:color w:val="2B2A29"/>
          <w:sz w:val="22"/>
        </w:rPr>
        <w:t>+</w:t>
      </w:r>
      <w:r>
        <w:rPr>
          <w:color w:val="2B2A29"/>
          <w:spacing w:val="-107"/>
          <w:sz w:val="22"/>
        </w:rPr>
        <w:t xml:space="preserve"> </w:t>
      </w:r>
      <w:r>
        <w:rPr>
          <w:color w:val="2B2A29"/>
          <w:sz w:val="22"/>
        </w:rPr>
        <w:t>dstPath);</w:t>
      </w:r>
    </w:p>
    <w:p>
      <w:pPr>
        <w:pStyle w:val="16"/>
        <w:numPr>
          <w:ilvl w:val="0"/>
          <w:numId w:val="119"/>
        </w:numPr>
        <w:tabs>
          <w:tab w:val="left" w:pos="929"/>
          <w:tab w:val="left" w:pos="930"/>
        </w:tabs>
        <w:spacing w:before="39" w:after="0" w:line="273" w:lineRule="auto"/>
        <w:ind w:left="930" w:right="1539" w:hanging="770"/>
        <w:jc w:val="left"/>
        <w:rPr>
          <w:sz w:val="22"/>
        </w:rPr>
      </w:pPr>
      <w:r>
        <w:rPr>
          <w:color w:val="2B2A29"/>
          <w:sz w:val="22"/>
        </w:rPr>
        <w:t>io:println（“开始</w:t>
      </w:r>
      <w:r>
        <w:rPr>
          <w:color w:val="2B2A29"/>
          <w:spacing w:val="-2"/>
          <w:sz w:val="22"/>
        </w:rPr>
        <w:t>将</w:t>
      </w:r>
      <w:r>
        <w:rPr>
          <w:color w:val="2B2A29"/>
          <w:sz w:val="22"/>
        </w:rPr>
        <w:t>文件从”+srcPath+“复制到”+dstPath“）；</w:t>
      </w:r>
    </w:p>
    <w:p>
      <w:r>
        <w:rPr>
          <w:color w:val="2B2A29"/>
          <w:sz w:val="22"/>
        </w:rPr>
        <w:t>var result = copy(srcCh, dstCh);</w:t>
      </w:r>
    </w:p>
    <w:p>
      <w:pPr>
        <w:pStyle w:val="16"/>
        <w:numPr>
          <w:ilvl w:val="0"/>
          <w:numId w:val="119"/>
        </w:numPr>
        <w:tabs>
          <w:tab w:val="left" w:pos="929"/>
          <w:tab w:val="left" w:pos="930"/>
        </w:tabs>
        <w:spacing w:before="0" w:after="0" w:line="279" w:lineRule="exact"/>
        <w:ind w:left="930" w:right="0" w:hanging="770"/>
        <w:jc w:val="left"/>
        <w:rPr>
          <w:sz w:val="22"/>
        </w:rPr>
      </w:pPr>
      <w:r>
        <w:rPr>
          <w:color w:val="2B2A29"/>
          <w:sz w:val="22"/>
        </w:rPr>
        <w:t>var结果=副本（srcCh，dstCh）；</w:t>
      </w:r>
    </w:p>
    <w:p>
      <w:r>
        <w:rPr>
          <w:color w:val="2B2A29"/>
          <w:sz w:val="22"/>
        </w:rPr>
        <w:t>if (result is error) {</w:t>
      </w:r>
    </w:p>
    <w:p>
      <w:pPr>
        <w:pStyle w:val="16"/>
        <w:numPr>
          <w:ilvl w:val="0"/>
          <w:numId w:val="119"/>
        </w:numPr>
        <w:tabs>
          <w:tab w:val="left" w:pos="929"/>
          <w:tab w:val="left" w:pos="930"/>
        </w:tabs>
        <w:spacing w:before="38" w:after="0" w:line="240" w:lineRule="auto"/>
        <w:ind w:left="930" w:right="0" w:hanging="770"/>
        <w:jc w:val="left"/>
        <w:rPr>
          <w:sz w:val="22"/>
        </w:rPr>
      </w:pPr>
      <w:r>
        <w:rPr>
          <w:color w:val="2B2A29"/>
          <w:sz w:val="22"/>
        </w:rPr>
        <w:t>if（结果为错误）{</w:t>
      </w:r>
    </w:p>
    <w:p>
      <w:r>
        <w:rPr>
          <w:color w:val="2B2A29"/>
          <w:sz w:val="22"/>
        </w:rPr>
        <w:t>log:printError("error</w:t>
      </w:r>
      <w:r>
        <w:rPr>
          <w:color w:val="2B2A29"/>
          <w:spacing w:val="-4"/>
          <w:sz w:val="22"/>
        </w:rPr>
        <w:t xml:space="preserve"> </w:t>
      </w:r>
      <w:r>
        <w:rPr>
          <w:color w:val="2B2A29"/>
          <w:sz w:val="22"/>
        </w:rPr>
        <w:t>occurred</w:t>
      </w:r>
      <w:r>
        <w:rPr>
          <w:color w:val="2B2A29"/>
          <w:spacing w:val="-3"/>
          <w:sz w:val="22"/>
        </w:rPr>
        <w:t xml:space="preserve"> </w:t>
      </w:r>
      <w:r>
        <w:rPr>
          <w:color w:val="2B2A29"/>
          <w:sz w:val="22"/>
        </w:rPr>
        <w:t>while</w:t>
      </w:r>
      <w:r>
        <w:rPr>
          <w:color w:val="2B2A29"/>
          <w:spacing w:val="-4"/>
          <w:sz w:val="22"/>
        </w:rPr>
        <w:t xml:space="preserve"> </w:t>
      </w:r>
      <w:r>
        <w:rPr>
          <w:color w:val="2B2A29"/>
          <w:sz w:val="22"/>
        </w:rPr>
        <w:t>performing</w:t>
      </w:r>
      <w:r>
        <w:rPr>
          <w:color w:val="2B2A29"/>
          <w:spacing w:val="-3"/>
          <w:sz w:val="22"/>
        </w:rPr>
        <w:t xml:space="preserve"> </w:t>
      </w:r>
      <w:r>
        <w:rPr>
          <w:color w:val="2B2A29"/>
          <w:sz w:val="22"/>
        </w:rPr>
        <w:t>copy</w:t>
      </w:r>
      <w:r>
        <w:rPr>
          <w:color w:val="2B2A29"/>
          <w:spacing w:val="-4"/>
          <w:sz w:val="22"/>
        </w:rPr>
        <w:t xml:space="preserve"> </w:t>
      </w:r>
      <w:r>
        <w:rPr>
          <w:color w:val="2B2A29"/>
          <w:sz w:val="22"/>
        </w:rPr>
        <w:t>",</w:t>
      </w:r>
      <w:r>
        <w:rPr>
          <w:color w:val="2B2A29"/>
          <w:spacing w:val="-107"/>
          <w:sz w:val="22"/>
        </w:rPr>
        <w:t xml:space="preserve"> </w:t>
      </w:r>
      <w:r>
        <w:rPr>
          <w:color w:val="2B2A29"/>
          <w:sz w:val="22"/>
        </w:rPr>
        <w:t>err = result);</w:t>
      </w:r>
    </w:p>
    <w:p>
      <w:pPr>
        <w:pStyle w:val="16"/>
        <w:numPr>
          <w:ilvl w:val="0"/>
          <w:numId w:val="119"/>
        </w:numPr>
        <w:tabs>
          <w:tab w:val="left" w:pos="1369"/>
          <w:tab w:val="left" w:pos="1370"/>
        </w:tabs>
        <w:spacing w:before="38" w:after="0" w:line="273" w:lineRule="auto"/>
        <w:ind w:left="1370" w:right="1539" w:hanging="1210"/>
        <w:jc w:val="left"/>
        <w:rPr>
          <w:sz w:val="22"/>
        </w:rPr>
      </w:pPr>
      <w:r>
        <w:rPr>
          <w:color w:val="2B2A29"/>
          <w:sz w:val="22"/>
        </w:rPr>
        <w:t>log:printError（“执行复制时发生错误”，err=result）；</w:t>
      </w:r>
    </w:p>
    <w:p>
      <w:r>
        <w:rPr>
          <w:color w:val="2B2A29"/>
          <w:sz w:val="22"/>
        </w:rPr>
        <w:t>} else {</w:t>
      </w:r>
    </w:p>
    <w:p>
      <w:pPr>
        <w:pStyle w:val="16"/>
        <w:numPr>
          <w:ilvl w:val="0"/>
          <w:numId w:val="119"/>
        </w:numPr>
        <w:tabs>
          <w:tab w:val="left" w:pos="929"/>
          <w:tab w:val="left" w:pos="930"/>
        </w:tabs>
        <w:spacing w:before="0" w:after="0" w:line="279" w:lineRule="exact"/>
        <w:ind w:left="930" w:right="0" w:hanging="770"/>
        <w:jc w:val="left"/>
        <w:rPr>
          <w:sz w:val="22"/>
        </w:rPr>
      </w:pPr>
      <w:r>
        <w:rPr>
          <w:color w:val="2B2A29"/>
          <w:sz w:val="22"/>
        </w:rPr>
        <w:t>}其他{</w:t>
      </w:r>
    </w:p>
    <w:p>
      <w:r>
        <w:rPr>
          <w:color w:val="2B2A29"/>
          <w:sz w:val="22"/>
        </w:rPr>
        <w:t>io:println("File</w:t>
      </w:r>
      <w:r>
        <w:rPr>
          <w:color w:val="2B2A29"/>
          <w:spacing w:val="-19"/>
          <w:sz w:val="22"/>
        </w:rPr>
        <w:t xml:space="preserve"> </w:t>
      </w:r>
      <w:r>
        <w:rPr>
          <w:color w:val="2B2A29"/>
          <w:sz w:val="22"/>
        </w:rPr>
        <w:t>copy</w:t>
      </w:r>
      <w:r>
        <w:rPr>
          <w:color w:val="2B2A29"/>
          <w:spacing w:val="-19"/>
          <w:sz w:val="22"/>
        </w:rPr>
        <w:t xml:space="preserve"> </w:t>
      </w:r>
      <w:r>
        <w:rPr>
          <w:color w:val="2B2A29"/>
          <w:sz w:val="22"/>
        </w:rPr>
        <w:t>completed.</w:t>
      </w:r>
      <w:r>
        <w:rPr>
          <w:color w:val="2B2A29"/>
          <w:spacing w:val="-18"/>
          <w:sz w:val="22"/>
        </w:rPr>
        <w:t xml:space="preserve"> </w:t>
      </w:r>
      <w:r>
        <w:rPr>
          <w:color w:val="2B2A29"/>
          <w:sz w:val="22"/>
        </w:rPr>
        <w:t>The</w:t>
      </w:r>
      <w:r>
        <w:rPr>
          <w:color w:val="2B2A29"/>
          <w:spacing w:val="-19"/>
          <w:sz w:val="22"/>
        </w:rPr>
        <w:t xml:space="preserve"> </w:t>
      </w:r>
      <w:r>
        <w:rPr>
          <w:color w:val="2B2A29"/>
          <w:sz w:val="22"/>
        </w:rPr>
        <w:t>copied</w:t>
      </w:r>
      <w:r>
        <w:rPr>
          <w:color w:val="2B2A29"/>
          <w:spacing w:val="-19"/>
          <w:sz w:val="22"/>
        </w:rPr>
        <w:t xml:space="preserve"> </w:t>
      </w:r>
      <w:r>
        <w:rPr>
          <w:color w:val="2B2A29"/>
          <w:sz w:val="22"/>
        </w:rPr>
        <w:t>file</w:t>
      </w:r>
      <w:r>
        <w:rPr>
          <w:color w:val="2B2A29"/>
          <w:spacing w:val="-18"/>
          <w:sz w:val="22"/>
        </w:rPr>
        <w:t xml:space="preserve"> </w:t>
      </w:r>
      <w:r>
        <w:rPr>
          <w:color w:val="2B2A29"/>
          <w:sz w:val="22"/>
        </w:rPr>
        <w:t>is</w:t>
      </w:r>
      <w:r>
        <w:rPr>
          <w:color w:val="2B2A29"/>
          <w:spacing w:val="-19"/>
          <w:sz w:val="22"/>
        </w:rPr>
        <w:t xml:space="preserve"> </w:t>
      </w:r>
      <w:r>
        <w:rPr>
          <w:color w:val="2B2A29"/>
          <w:sz w:val="22"/>
        </w:rPr>
        <w:t>located</w:t>
      </w:r>
      <w:r>
        <w:rPr>
          <w:color w:val="2B2A29"/>
          <w:spacing w:val="-18"/>
          <w:sz w:val="22"/>
        </w:rPr>
        <w:t xml:space="preserve"> </w:t>
      </w:r>
      <w:r>
        <w:rPr>
          <w:color w:val="2B2A29"/>
          <w:sz w:val="22"/>
        </w:rPr>
        <w:t>at</w:t>
      </w:r>
      <w:r>
        <w:rPr>
          <w:color w:val="2B2A29"/>
          <w:spacing w:val="-19"/>
          <w:sz w:val="22"/>
        </w:rPr>
        <w:t xml:space="preserve"> </w:t>
      </w:r>
      <w:r>
        <w:rPr>
          <w:color w:val="2B2A29"/>
          <w:sz w:val="22"/>
        </w:rPr>
        <w:t>"</w:t>
      </w:r>
      <w:r>
        <w:rPr>
          <w:color w:val="2B2A29"/>
          <w:spacing w:val="-19"/>
          <w:sz w:val="22"/>
        </w:rPr>
        <w:t xml:space="preserve"> </w:t>
      </w:r>
      <w:r>
        <w:rPr>
          <w:color w:val="2B2A29"/>
          <w:sz w:val="22"/>
        </w:rPr>
        <w:t>+</w:t>
      </w:r>
    </w:p>
    <w:p>
      <w:pPr>
        <w:pStyle w:val="16"/>
        <w:numPr>
          <w:ilvl w:val="0"/>
          <w:numId w:val="119"/>
        </w:numPr>
        <w:tabs>
          <w:tab w:val="left" w:pos="1367"/>
          <w:tab w:val="left" w:pos="1369"/>
        </w:tabs>
        <w:spacing w:before="38" w:after="0" w:line="240" w:lineRule="auto"/>
        <w:ind w:left="1368" w:right="0" w:hanging="1209"/>
        <w:jc w:val="left"/>
        <w:rPr>
          <w:sz w:val="22"/>
        </w:rPr>
      </w:pPr>
      <w:r>
        <w:rPr>
          <w:color w:val="2B2A29"/>
          <w:sz w:val="22"/>
        </w:rPr>
        <w:t>io:println（“文件复</w:t>
      </w:r>
      <w:r>
        <w:rPr>
          <w:color w:val="2B2A29"/>
          <w:spacing w:val="-19"/>
          <w:sz w:val="22"/>
        </w:rPr>
        <w:t>制</w:t>
      </w:r>
      <w:r>
        <w:rPr>
          <w:color w:val="2B2A29"/>
          <w:sz w:val="22"/>
        </w:rPr>
        <w:t>完成。复制的文件位</w:t>
      </w:r>
      <w:r>
        <w:rPr>
          <w:color w:val="2B2A29"/>
          <w:spacing w:val="-18"/>
          <w:sz w:val="22"/>
        </w:rPr>
        <w:t>于</w:t>
      </w:r>
      <w:r>
        <w:rPr>
          <w:color w:val="2B2A29"/>
          <w:sz w:val="22"/>
        </w:rPr>
        <w:t>”+</w:t>
      </w:r>
    </w:p>
    <w:p>
      <w:r>
        <w:rPr>
          <w:color w:val="2B2A29"/>
          <w:sz w:val="22"/>
        </w:rPr>
        <w:t>dstPath);</w:t>
      </w:r>
    </w:p>
    <w:p>
      <w:pPr>
        <w:pStyle w:val="16"/>
        <w:numPr>
          <w:ilvl w:val="0"/>
          <w:numId w:val="119"/>
        </w:numPr>
        <w:tabs>
          <w:tab w:val="left" w:pos="2689"/>
          <w:tab w:val="left" w:pos="2690"/>
        </w:tabs>
        <w:spacing w:before="38" w:after="0" w:line="240" w:lineRule="auto"/>
        <w:ind w:left="2690" w:right="0" w:hanging="2530"/>
        <w:jc w:val="left"/>
        <w:rPr>
          <w:sz w:val="22"/>
        </w:rPr>
      </w:pPr>
      <w:r>
        <w:rPr>
          <w:color w:val="2B2A29"/>
          <w:sz w:val="22"/>
        </w:rPr>
        <w:t>dstPath）；</w:t>
      </w:r>
    </w:p>
    <w:p>
      <w:r>
        <w:rPr>
          <w:rFonts w:ascii="宋体"/>
          <w:color w:val="2B2A29"/>
        </w:rPr>
        <w:t>51</w:t>
      </w:r>
      <w:r>
        <w:rPr>
          <w:rFonts w:ascii="宋体"/>
          <w:color w:val="2B2A29"/>
        </w:rPr>
        <w:tab/>
      </w:r>
      <w:r>
        <w:rPr>
          <w:rFonts w:ascii="宋体"/>
          <w:color w:val="2B2A29"/>
        </w:rPr>
        <w:t>}</w:t>
      </w:r>
    </w:p>
    <w:p>
      <w:pPr>
        <w:pStyle w:val="11"/>
        <w:tabs>
          <w:tab w:val="left" w:pos="929"/>
        </w:tabs>
        <w:spacing w:before="39"/>
        <w:ind w:left="160"/>
        <w:rPr>
          <w:rFonts w:ascii="宋体"/>
        </w:rPr>
      </w:pPr>
      <w:r>
        <w:rPr>
          <w:rFonts w:ascii="宋体"/>
          <w:color w:val="2B2A29"/>
        </w:rPr>
        <w:t>51}</w:t>
      </w:r>
      <w:r>
        <w:rPr>
          <w:rFonts w:ascii="宋体"/>
          <w:color w:val="2B2A29"/>
        </w:rPr>
        <w:tab/>
      </w:r>
    </w:p>
    <w:p>
      <w:r>
        <w:rPr>
          <w:color w:val="2B2A29"/>
          <w:sz w:val="22"/>
        </w:rPr>
        <w:t>close(srcCh);</w:t>
      </w:r>
    </w:p>
    <w:p>
      <w:pPr>
        <w:pStyle w:val="16"/>
        <w:numPr>
          <w:ilvl w:val="0"/>
          <w:numId w:val="120"/>
        </w:numPr>
        <w:tabs>
          <w:tab w:val="left" w:pos="929"/>
          <w:tab w:val="left" w:pos="930"/>
        </w:tabs>
        <w:spacing w:before="38" w:after="0" w:line="240" w:lineRule="auto"/>
        <w:ind w:left="930" w:right="0" w:hanging="770"/>
        <w:jc w:val="left"/>
        <w:rPr>
          <w:sz w:val="22"/>
        </w:rPr>
      </w:pPr>
      <w:r>
        <w:rPr>
          <w:color w:val="2B2A29"/>
          <w:sz w:val="22"/>
        </w:rPr>
        <w:t>关闭（srcCh）；</w:t>
      </w:r>
    </w:p>
    <w:p>
      <w:r>
        <w:rPr>
          <w:color w:val="2B2A29"/>
          <w:spacing w:val="-1"/>
          <w:sz w:val="22"/>
        </w:rPr>
        <w:t>close(dstCh);</w:t>
      </w:r>
      <w:r>
        <w:rPr>
          <w:color w:val="2B2A29"/>
          <w:spacing w:val="-107"/>
          <w:sz w:val="22"/>
        </w:rPr>
        <w:t xml:space="preserve"> </w:t>
      </w:r>
      <w:r>
        <w:rPr>
          <w:color w:val="2B2A29"/>
          <w:sz w:val="22"/>
        </w:rPr>
        <w:t>54 }</w:t>
      </w:r>
    </w:p>
    <w:p>
      <w:pPr>
        <w:pStyle w:val="16"/>
        <w:numPr>
          <w:ilvl w:val="0"/>
          <w:numId w:val="120"/>
        </w:numPr>
        <w:tabs>
          <w:tab w:val="left" w:pos="929"/>
          <w:tab w:val="left" w:pos="930"/>
        </w:tabs>
        <w:spacing w:before="38" w:after="0" w:line="273" w:lineRule="auto"/>
        <w:ind w:left="160" w:right="6599" w:firstLine="0"/>
        <w:jc w:val="left"/>
        <w:rPr>
          <w:sz w:val="22"/>
        </w:rPr>
      </w:pPr>
      <w:r>
        <w:rPr>
          <w:color w:val="2B2A29"/>
          <w:spacing w:val="-1"/>
          <w:sz w:val="22"/>
        </w:rPr>
        <w:t>关闭（dstCh）；</w:t>
      </w:r>
      <w:r>
        <w:rPr>
          <w:color w:val="2B2A29"/>
          <w:sz w:val="22"/>
        </w:rPr>
        <w:t>54 }</w:t>
      </w:r>
    </w:p>
    <w:p>
      <w:r>
        <w:rPr>
          <w:rFonts w:ascii="Trebuchet MS"/>
          <w:b/>
          <w:color w:val="2B2A29"/>
          <w:sz w:val="22"/>
        </w:rPr>
        <w:t>$</w:t>
      </w:r>
      <w:r>
        <w:rPr>
          <w:rFonts w:ascii="Trebuchet MS"/>
          <w:b/>
          <w:color w:val="2B2A29"/>
          <w:spacing w:val="94"/>
          <w:sz w:val="22"/>
        </w:rPr>
        <w:t xml:space="preserve"> </w:t>
      </w:r>
      <w:r>
        <w:rPr>
          <w:rFonts w:ascii="Trebuchet MS"/>
          <w:b/>
          <w:color w:val="2B2A29"/>
          <w:sz w:val="22"/>
        </w:rPr>
        <w:t>ballerina</w:t>
      </w:r>
      <w:r>
        <w:rPr>
          <w:rFonts w:ascii="Trebuchet MS"/>
          <w:b/>
          <w:color w:val="2B2A29"/>
          <w:spacing w:val="94"/>
          <w:sz w:val="22"/>
        </w:rPr>
        <w:t xml:space="preserve"> </w:t>
      </w:r>
      <w:r>
        <w:rPr>
          <w:rFonts w:ascii="Trebuchet MS"/>
          <w:b/>
          <w:color w:val="2B2A29"/>
          <w:sz w:val="22"/>
        </w:rPr>
        <w:t>run</w:t>
      </w:r>
      <w:r>
        <w:rPr>
          <w:rFonts w:ascii="Trebuchet MS"/>
          <w:b/>
          <w:color w:val="2B2A29"/>
          <w:spacing w:val="94"/>
          <w:sz w:val="22"/>
        </w:rPr>
        <w:t xml:space="preserve"> </w:t>
      </w:r>
      <w:r>
        <w:rPr>
          <w:rFonts w:ascii="Trebuchet MS"/>
          <w:b/>
          <w:color w:val="2B2A29"/>
          <w:sz w:val="22"/>
        </w:rPr>
        <w:t>file-copy-byte.bal</w:t>
      </w:r>
    </w:p>
    <w:p>
      <w:pPr>
        <w:spacing w:before="171"/>
        <w:ind w:left="160" w:right="0" w:firstLine="0"/>
        <w:jc w:val="left"/>
        <w:rPr>
          <w:rFonts w:ascii="Trebuchet MS"/>
          <w:b/>
          <w:sz w:val="22"/>
        </w:rPr>
      </w:pPr>
      <w:r>
        <w:rPr>
          <w:rFonts w:ascii="Trebuchet MS"/>
          <w:b/>
          <w:color w:val="2B2A29"/>
          <w:sz w:val="22"/>
        </w:rPr>
        <w:t>$ballerina运行</w:t>
      </w:r>
      <w:r>
        <w:rPr>
          <w:rFonts w:ascii="Trebuchet MS"/>
          <w:b/>
          <w:color w:val="2B2A29"/>
          <w:spacing w:val="94"/>
          <w:sz w:val="22"/>
        </w:rPr>
        <w:t>文</w:t>
      </w:r>
      <w:r>
        <w:rPr>
          <w:rFonts w:ascii="Trebuchet MS"/>
          <w:b/>
          <w:color w:val="2B2A29"/>
          <w:sz w:val="22"/>
        </w:rPr>
        <w:t>件-copy-byte.bal</w:t>
      </w:r>
    </w:p>
    <w:p>
      <w:r>
        <w:rPr>
          <w:rFonts w:ascii="宋体"/>
          <w:color w:val="2B2A29"/>
        </w:rPr>
        <w:t>Start to copy files from ./photo.jpg to ./photoCopy.jpg</w:t>
      </w:r>
    </w:p>
    <w:p>
      <w:pPr>
        <w:pStyle w:val="11"/>
        <w:spacing w:before="51"/>
        <w:ind w:left="160"/>
        <w:rPr>
          <w:rFonts w:ascii="宋体"/>
        </w:rPr>
      </w:pPr>
      <w:r>
        <w:rPr>
          <w:rFonts w:ascii="宋体"/>
          <w:color w:val="2B2A29"/>
        </w:rPr>
        <w:t>开始从复制文件/photo.jpg到/照片复制.jpg</w:t>
      </w:r>
    </w:p>
    <w:p>
      <w:r>
        <w:rPr>
          <w:rFonts w:ascii="宋体"/>
          <w:color w:val="2B2A29"/>
        </w:rPr>
        <w:t>File copy completed. The copied file is located at ./photoCopy.jpg</w:t>
      </w:r>
    </w:p>
    <w:p>
      <w:pPr>
        <w:pStyle w:val="11"/>
        <w:spacing w:before="38"/>
        <w:ind w:left="160"/>
        <w:rPr>
          <w:rFonts w:ascii="宋体"/>
        </w:rPr>
      </w:pPr>
      <w:r>
        <w:rPr>
          <w:rFonts w:ascii="宋体"/>
          <w:color w:val="2B2A29"/>
        </w:rPr>
        <w:t>文件复制完成。复制的文件位于/照片复制.jpg</w:t>
      </w:r>
    </w:p>
    <w:p>
      <w:r>
        <w:rPr>
          <w:color w:val="2B2A29"/>
          <w:w w:val="105"/>
        </w:rPr>
        <w:t>Line 4 defines a function to copy content from the source channel to a destination</w:t>
      </w:r>
      <w:r>
        <w:rPr>
          <w:color w:val="2B2A29"/>
          <w:spacing w:val="1"/>
          <w:w w:val="105"/>
        </w:rPr>
        <w:t xml:space="preserve"> </w:t>
      </w:r>
      <w:r>
        <w:rPr>
          <w:color w:val="2B2A29"/>
          <w:w w:val="105"/>
        </w:rPr>
        <w:t xml:space="preserve">channel. On line 7, the </w:t>
      </w:r>
      <w:r>
        <w:rPr>
          <w:rFonts w:ascii="宋体"/>
          <w:color w:val="2B2A29"/>
          <w:w w:val="105"/>
        </w:rPr>
        <w:t xml:space="preserve">while </w:t>
      </w:r>
      <w:r>
        <w:rPr>
          <w:color w:val="2B2A29"/>
          <w:w w:val="105"/>
        </w:rPr>
        <w:t>loop reads all the content from the source and copies it to</w:t>
      </w:r>
      <w:r>
        <w:rPr>
          <w:color w:val="2B2A29"/>
          <w:spacing w:val="-55"/>
          <w:w w:val="105"/>
        </w:rPr>
        <w:t xml:space="preserve"> </w:t>
      </w:r>
      <w:r>
        <w:rPr>
          <w:color w:val="2B2A29"/>
          <w:w w:val="105"/>
        </w:rPr>
        <w:t>the</w:t>
      </w:r>
      <w:r>
        <w:rPr>
          <w:color w:val="2B2A29"/>
          <w:spacing w:val="2"/>
          <w:w w:val="105"/>
        </w:rPr>
        <w:t xml:space="preserve"> </w:t>
      </w:r>
      <w:r>
        <w:rPr>
          <w:color w:val="2B2A29"/>
          <w:w w:val="105"/>
        </w:rPr>
        <w:t>destination.</w:t>
      </w:r>
      <w:r>
        <w:rPr>
          <w:color w:val="2B2A29"/>
          <w:spacing w:val="3"/>
          <w:w w:val="105"/>
        </w:rPr>
        <w:t xml:space="preserve"> </w:t>
      </w:r>
      <w:r>
        <w:rPr>
          <w:color w:val="2B2A29"/>
          <w:w w:val="105"/>
        </w:rPr>
        <w:t>On</w:t>
      </w:r>
      <w:r>
        <w:rPr>
          <w:color w:val="2B2A29"/>
          <w:spacing w:val="3"/>
          <w:w w:val="105"/>
        </w:rPr>
        <w:t xml:space="preserve"> </w:t>
      </w:r>
      <w:r>
        <w:rPr>
          <w:color w:val="2B2A29"/>
          <w:w w:val="105"/>
        </w:rPr>
        <w:t>line</w:t>
      </w:r>
      <w:r>
        <w:rPr>
          <w:color w:val="2B2A29"/>
          <w:spacing w:val="3"/>
          <w:w w:val="105"/>
        </w:rPr>
        <w:t xml:space="preserve"> </w:t>
      </w:r>
      <w:r>
        <w:rPr>
          <w:color w:val="2B2A29"/>
          <w:w w:val="105"/>
        </w:rPr>
        <w:t>8,</w:t>
      </w:r>
      <w:r>
        <w:rPr>
          <w:color w:val="2B2A29"/>
          <w:spacing w:val="2"/>
          <w:w w:val="105"/>
        </w:rPr>
        <w:t xml:space="preserve"> </w:t>
      </w:r>
      <w:r>
        <w:rPr>
          <w:color w:val="2B2A29"/>
          <w:w w:val="105"/>
        </w:rPr>
        <w:t>the</w:t>
      </w:r>
      <w:r>
        <w:rPr>
          <w:color w:val="2B2A29"/>
          <w:spacing w:val="3"/>
          <w:w w:val="105"/>
        </w:rPr>
        <w:t xml:space="preserve"> </w:t>
      </w:r>
      <w:r>
        <w:rPr>
          <w:color w:val="2B2A29"/>
          <w:w w:val="105"/>
        </w:rPr>
        <w:t>operation</w:t>
      </w:r>
      <w:r>
        <w:rPr>
          <w:color w:val="2B2A29"/>
          <w:spacing w:val="3"/>
          <w:w w:val="105"/>
        </w:rPr>
        <w:t xml:space="preserve"> </w:t>
      </w:r>
      <w:r>
        <w:rPr>
          <w:color w:val="2B2A29"/>
          <w:w w:val="105"/>
        </w:rPr>
        <w:t>attempts</w:t>
      </w:r>
      <w:r>
        <w:rPr>
          <w:color w:val="2B2A29"/>
          <w:spacing w:val="2"/>
          <w:w w:val="105"/>
        </w:rPr>
        <w:t xml:space="preserve"> </w:t>
      </w:r>
      <w:r>
        <w:rPr>
          <w:color w:val="2B2A29"/>
          <w:w w:val="105"/>
        </w:rPr>
        <w:t>to</w:t>
      </w:r>
      <w:r>
        <w:rPr>
          <w:color w:val="2B2A29"/>
          <w:spacing w:val="3"/>
          <w:w w:val="105"/>
        </w:rPr>
        <w:t xml:space="preserve"> </w:t>
      </w:r>
      <w:r>
        <w:rPr>
          <w:color w:val="2B2A29"/>
          <w:w w:val="105"/>
        </w:rPr>
        <w:t>read</w:t>
      </w:r>
      <w:r>
        <w:rPr>
          <w:color w:val="2B2A29"/>
          <w:spacing w:val="3"/>
          <w:w w:val="105"/>
        </w:rPr>
        <w:t xml:space="preserve"> </w:t>
      </w:r>
      <w:r>
        <w:rPr>
          <w:color w:val="2B2A29"/>
          <w:w w:val="105"/>
        </w:rPr>
        <w:t>a</w:t>
      </w:r>
      <w:r>
        <w:rPr>
          <w:color w:val="2B2A29"/>
          <w:spacing w:val="3"/>
          <w:w w:val="105"/>
        </w:rPr>
        <w:t xml:space="preserve"> </w:t>
      </w:r>
      <w:r>
        <w:rPr>
          <w:color w:val="2B2A29"/>
          <w:w w:val="105"/>
        </w:rPr>
        <w:t>maximum</w:t>
      </w:r>
      <w:r>
        <w:rPr>
          <w:color w:val="2B2A29"/>
          <w:spacing w:val="2"/>
          <w:w w:val="105"/>
        </w:rPr>
        <w:t xml:space="preserve"> </w:t>
      </w:r>
      <w:r>
        <w:rPr>
          <w:color w:val="2B2A29"/>
          <w:w w:val="105"/>
        </w:rPr>
        <w:t>of</w:t>
      </w:r>
      <w:r>
        <w:rPr>
          <w:color w:val="2B2A29"/>
          <w:spacing w:val="3"/>
          <w:w w:val="105"/>
        </w:rPr>
        <w:t xml:space="preserve"> </w:t>
      </w:r>
      <w:r>
        <w:rPr>
          <w:color w:val="2B2A29"/>
          <w:w w:val="105"/>
        </w:rPr>
        <w:t>1,000</w:t>
      </w:r>
      <w:r>
        <w:rPr>
          <w:color w:val="2B2A29"/>
          <w:spacing w:val="3"/>
          <w:w w:val="105"/>
        </w:rPr>
        <w:t xml:space="preserve"> </w:t>
      </w:r>
      <w:r>
        <w:rPr>
          <w:color w:val="2B2A29"/>
          <w:w w:val="105"/>
        </w:rPr>
        <w:t>bytes</w:t>
      </w:r>
      <w:r>
        <w:rPr>
          <w:color w:val="2B2A29"/>
          <w:spacing w:val="3"/>
          <w:w w:val="105"/>
        </w:rPr>
        <w:t xml:space="preserve"> </w:t>
      </w:r>
      <w:r>
        <w:rPr>
          <w:color w:val="2B2A29"/>
          <w:w w:val="105"/>
        </w:rPr>
        <w:t>and</w:t>
      </w:r>
      <w:r>
        <w:rPr>
          <w:color w:val="2B2A29"/>
          <w:spacing w:val="-55"/>
          <w:w w:val="105"/>
        </w:rPr>
        <w:t xml:space="preserve"> </w:t>
      </w:r>
      <w:r>
        <w:rPr>
          <w:color w:val="2B2A29"/>
          <w:w w:val="105"/>
        </w:rPr>
        <w:t>returns</w:t>
      </w:r>
      <w:r>
        <w:rPr>
          <w:color w:val="2B2A29"/>
          <w:spacing w:val="-12"/>
          <w:w w:val="105"/>
        </w:rPr>
        <w:t xml:space="preserve"> </w:t>
      </w:r>
      <w:r>
        <w:rPr>
          <w:color w:val="2B2A29"/>
          <w:w w:val="105"/>
        </w:rPr>
        <w:t>with</w:t>
      </w:r>
      <w:r>
        <w:rPr>
          <w:color w:val="2B2A29"/>
          <w:spacing w:val="-11"/>
          <w:w w:val="105"/>
        </w:rPr>
        <w:t xml:space="preserve"> </w:t>
      </w:r>
      <w:r>
        <w:rPr>
          <w:color w:val="2B2A29"/>
          <w:w w:val="105"/>
        </w:rPr>
        <w:t>the</w:t>
      </w:r>
      <w:r>
        <w:rPr>
          <w:color w:val="2B2A29"/>
          <w:spacing w:val="-12"/>
          <w:w w:val="105"/>
        </w:rPr>
        <w:t xml:space="preserve"> </w:t>
      </w:r>
      <w:r>
        <w:rPr>
          <w:color w:val="2B2A29"/>
          <w:w w:val="105"/>
        </w:rPr>
        <w:t>available</w:t>
      </w:r>
      <w:r>
        <w:rPr>
          <w:color w:val="2B2A29"/>
          <w:spacing w:val="-11"/>
          <w:w w:val="105"/>
        </w:rPr>
        <w:t xml:space="preserve"> </w:t>
      </w:r>
      <w:r>
        <w:rPr>
          <w:color w:val="2B2A29"/>
          <w:w w:val="105"/>
        </w:rPr>
        <w:t>content,</w:t>
      </w:r>
      <w:r>
        <w:rPr>
          <w:color w:val="2B2A29"/>
          <w:spacing w:val="-11"/>
          <w:w w:val="105"/>
        </w:rPr>
        <w:t xml:space="preserve"> </w:t>
      </w:r>
      <w:r>
        <w:rPr>
          <w:color w:val="2B2A29"/>
          <w:w w:val="105"/>
        </w:rPr>
        <w:t>which</w:t>
      </w:r>
      <w:r>
        <w:rPr>
          <w:color w:val="2B2A29"/>
          <w:spacing w:val="-12"/>
          <w:w w:val="105"/>
        </w:rPr>
        <w:t xml:space="preserve"> </w:t>
      </w:r>
      <w:r>
        <w:rPr>
          <w:color w:val="2B2A29"/>
          <w:w w:val="105"/>
        </w:rPr>
        <w:t>could</w:t>
      </w:r>
      <w:r>
        <w:rPr>
          <w:color w:val="2B2A29"/>
          <w:spacing w:val="-11"/>
          <w:w w:val="105"/>
        </w:rPr>
        <w:t xml:space="preserve"> </w:t>
      </w:r>
      <w:r>
        <w:rPr>
          <w:color w:val="2B2A29"/>
          <w:w w:val="105"/>
        </w:rPr>
        <w:t>be</w:t>
      </w:r>
      <w:r>
        <w:rPr>
          <w:color w:val="2B2A29"/>
          <w:spacing w:val="-11"/>
          <w:w w:val="105"/>
        </w:rPr>
        <w:t xml:space="preserve"> </w:t>
      </w:r>
      <w:r>
        <w:rPr>
          <w:color w:val="2B2A29"/>
          <w:w w:val="105"/>
        </w:rPr>
        <w:t>&lt;</w:t>
      </w:r>
      <w:r>
        <w:rPr>
          <w:color w:val="2B2A29"/>
          <w:spacing w:val="-12"/>
          <w:w w:val="105"/>
        </w:rPr>
        <w:t xml:space="preserve"> </w:t>
      </w:r>
      <w:r>
        <w:rPr>
          <w:color w:val="2B2A29"/>
          <w:w w:val="105"/>
        </w:rPr>
        <w:t>1000.</w:t>
      </w:r>
    </w:p>
    <w:p>
      <w:pPr>
        <w:pStyle w:val="11"/>
        <w:spacing w:before="213" w:line="292" w:lineRule="auto"/>
        <w:ind w:left="160" w:right="510" w:firstLine="359"/>
      </w:pPr>
      <w:r>
        <w:rPr>
          <w:color w:val="2B2A29"/>
          <w:w w:val="105"/>
        </w:rPr>
        <w:t>第4行定义了将内容从源频道复制到目标频道的功能。在第7行，</w:t>
      </w:r>
      <w:r>
        <w:rPr>
          <w:rFonts w:ascii="宋体"/>
          <w:color w:val="2B2A29"/>
          <w:w w:val="105"/>
        </w:rPr>
        <w:t>while</w:t>
      </w:r>
      <w:r>
        <w:rPr>
          <w:color w:val="2B2A29"/>
          <w:w w:val="105"/>
        </w:rPr>
        <w:t>循环从源读取所有内容并将其复制到目标。在</w:t>
      </w:r>
      <w:r>
        <w:rPr>
          <w:color w:val="2B2A29"/>
          <w:spacing w:val="3"/>
          <w:w w:val="105"/>
        </w:rPr>
        <w:t>第</w:t>
      </w:r>
      <w:r>
        <w:rPr>
          <w:color w:val="2B2A29"/>
          <w:w w:val="105"/>
        </w:rPr>
        <w:t>8行，该操作尝试读取最多1000</w:t>
      </w:r>
      <w:r>
        <w:rPr>
          <w:color w:val="2B2A29"/>
          <w:spacing w:val="3"/>
          <w:w w:val="105"/>
        </w:rPr>
        <w:t>个</w:t>
      </w:r>
      <w:r>
        <w:rPr>
          <w:color w:val="2B2A29"/>
          <w:w w:val="105"/>
        </w:rPr>
        <w:t>字节</w:t>
      </w:r>
      <w:r>
        <w:rPr>
          <w:color w:val="2B2A29"/>
          <w:spacing w:val="3"/>
          <w:w w:val="105"/>
        </w:rPr>
        <w:t>，</w:t>
      </w:r>
      <w:r>
        <w:rPr>
          <w:color w:val="2B2A29"/>
          <w:w w:val="105"/>
        </w:rPr>
        <w:t>并返回可用内容，该</w:t>
      </w:r>
      <w:r>
        <w:rPr>
          <w:color w:val="2B2A29"/>
          <w:spacing w:val="-12"/>
          <w:w w:val="105"/>
        </w:rPr>
        <w:t>内容</w:t>
      </w:r>
      <w:r>
        <w:rPr>
          <w:color w:val="2B2A29"/>
          <w:w w:val="105"/>
        </w:rPr>
        <w:t>可能小于1000。</w:t>
      </w:r>
    </w:p>
    <w:p>
      <w:r>
        <w:rPr>
          <w:color w:val="2B2A29"/>
          <w:w w:val="105"/>
        </w:rPr>
        <w:t>I/O</w:t>
      </w:r>
      <w:r>
        <w:rPr>
          <w:color w:val="2B2A29"/>
          <w:spacing w:val="3"/>
          <w:w w:val="105"/>
        </w:rPr>
        <w:t xml:space="preserve"> </w:t>
      </w:r>
      <w:r>
        <w:rPr>
          <w:color w:val="2B2A29"/>
          <w:w w:val="105"/>
        </w:rPr>
        <w:t>requires</w:t>
      </w:r>
      <w:r>
        <w:rPr>
          <w:color w:val="2B2A29"/>
          <w:spacing w:val="3"/>
          <w:w w:val="105"/>
        </w:rPr>
        <w:t xml:space="preserve"> </w:t>
      </w:r>
      <w:r>
        <w:rPr>
          <w:color w:val="2B2A29"/>
          <w:w w:val="105"/>
        </w:rPr>
        <w:t>you</w:t>
      </w:r>
      <w:r>
        <w:rPr>
          <w:color w:val="2B2A29"/>
          <w:spacing w:val="4"/>
          <w:w w:val="105"/>
        </w:rPr>
        <w:t xml:space="preserve"> </w:t>
      </w:r>
      <w:r>
        <w:rPr>
          <w:color w:val="2B2A29"/>
          <w:w w:val="105"/>
        </w:rPr>
        <w:t>to</w:t>
      </w:r>
      <w:r>
        <w:rPr>
          <w:color w:val="2B2A29"/>
          <w:spacing w:val="3"/>
          <w:w w:val="105"/>
        </w:rPr>
        <w:t xml:space="preserve"> </w:t>
      </w:r>
      <w:r>
        <w:rPr>
          <w:color w:val="2B2A29"/>
          <w:w w:val="105"/>
        </w:rPr>
        <w:t>deal</w:t>
      </w:r>
      <w:r>
        <w:rPr>
          <w:color w:val="2B2A29"/>
          <w:spacing w:val="3"/>
          <w:w w:val="105"/>
        </w:rPr>
        <w:t xml:space="preserve"> </w:t>
      </w:r>
      <w:r>
        <w:rPr>
          <w:color w:val="2B2A29"/>
          <w:w w:val="105"/>
        </w:rPr>
        <w:t>with</w:t>
      </w:r>
      <w:r>
        <w:rPr>
          <w:color w:val="2B2A29"/>
          <w:spacing w:val="4"/>
          <w:w w:val="105"/>
        </w:rPr>
        <w:t xml:space="preserve"> </w:t>
      </w:r>
      <w:r>
        <w:rPr>
          <w:color w:val="2B2A29"/>
          <w:w w:val="105"/>
        </w:rPr>
        <w:t>channels</w:t>
      </w:r>
      <w:r>
        <w:rPr>
          <w:color w:val="2B2A29"/>
          <w:spacing w:val="3"/>
          <w:w w:val="105"/>
        </w:rPr>
        <w:t xml:space="preserve"> </w:t>
      </w:r>
      <w:r>
        <w:rPr>
          <w:color w:val="2B2A29"/>
          <w:w w:val="105"/>
        </w:rPr>
        <w:t>and</w:t>
      </w:r>
      <w:r>
        <w:rPr>
          <w:color w:val="2B2A29"/>
          <w:spacing w:val="3"/>
          <w:w w:val="105"/>
        </w:rPr>
        <w:t xml:space="preserve"> </w:t>
      </w:r>
      <w:r>
        <w:rPr>
          <w:color w:val="2B2A29"/>
          <w:w w:val="105"/>
        </w:rPr>
        <w:t>file</w:t>
      </w:r>
      <w:r>
        <w:rPr>
          <w:color w:val="2B2A29"/>
          <w:spacing w:val="4"/>
          <w:w w:val="105"/>
        </w:rPr>
        <w:t xml:space="preserve"> </w:t>
      </w:r>
      <w:r>
        <w:rPr>
          <w:color w:val="2B2A29"/>
          <w:w w:val="105"/>
        </w:rPr>
        <w:t>descriptors,</w:t>
      </w:r>
      <w:r>
        <w:rPr>
          <w:color w:val="2B2A29"/>
          <w:spacing w:val="3"/>
          <w:w w:val="105"/>
        </w:rPr>
        <w:t xml:space="preserve"> </w:t>
      </w:r>
      <w:r>
        <w:rPr>
          <w:color w:val="2B2A29"/>
          <w:w w:val="105"/>
        </w:rPr>
        <w:t>which</w:t>
      </w:r>
      <w:r>
        <w:rPr>
          <w:color w:val="2B2A29"/>
          <w:spacing w:val="3"/>
          <w:w w:val="105"/>
        </w:rPr>
        <w:t xml:space="preserve"> </w:t>
      </w:r>
      <w:r>
        <w:rPr>
          <w:color w:val="2B2A29"/>
          <w:w w:val="105"/>
        </w:rPr>
        <w:t>need</w:t>
      </w:r>
      <w:r>
        <w:rPr>
          <w:color w:val="2B2A29"/>
          <w:spacing w:val="4"/>
          <w:w w:val="105"/>
        </w:rPr>
        <w:t xml:space="preserve"> </w:t>
      </w:r>
      <w:r>
        <w:rPr>
          <w:color w:val="2B2A29"/>
          <w:w w:val="105"/>
        </w:rPr>
        <w:t>to</w:t>
      </w:r>
      <w:r>
        <w:rPr>
          <w:color w:val="2B2A29"/>
          <w:spacing w:val="3"/>
          <w:w w:val="105"/>
        </w:rPr>
        <w:t xml:space="preserve"> </w:t>
      </w:r>
      <w:r>
        <w:rPr>
          <w:color w:val="2B2A29"/>
          <w:w w:val="105"/>
        </w:rPr>
        <w:t>be</w:t>
      </w:r>
      <w:r>
        <w:rPr>
          <w:color w:val="2B2A29"/>
          <w:spacing w:val="3"/>
          <w:w w:val="105"/>
        </w:rPr>
        <w:t xml:space="preserve"> </w:t>
      </w:r>
      <w:r>
        <w:rPr>
          <w:color w:val="2B2A29"/>
          <w:w w:val="105"/>
        </w:rPr>
        <w:t>closed</w:t>
      </w:r>
      <w:r>
        <w:rPr>
          <w:color w:val="2B2A29"/>
          <w:spacing w:val="-54"/>
          <w:w w:val="105"/>
        </w:rPr>
        <w:t xml:space="preserve"> </w:t>
      </w:r>
      <w:r>
        <w:rPr>
          <w:color w:val="2B2A29"/>
          <w:w w:val="105"/>
        </w:rPr>
        <w:t>properly, to avoid unnecessary open socket connections and file handers. Line 29</w:t>
      </w:r>
      <w:r>
        <w:rPr>
          <w:color w:val="2B2A29"/>
          <w:spacing w:val="1"/>
          <w:w w:val="105"/>
        </w:rPr>
        <w:t xml:space="preserve"> </w:t>
      </w:r>
      <w:r>
        <w:rPr>
          <w:color w:val="2B2A29"/>
          <w:w w:val="105"/>
        </w:rPr>
        <w:t>defines</w:t>
      </w:r>
      <w:r>
        <w:rPr>
          <w:color w:val="2B2A29"/>
          <w:spacing w:val="-10"/>
          <w:w w:val="105"/>
        </w:rPr>
        <w:t xml:space="preserve"> </w:t>
      </w:r>
      <w:r>
        <w:rPr>
          <w:color w:val="2B2A29"/>
          <w:w w:val="105"/>
        </w:rPr>
        <w:t>a</w:t>
      </w:r>
      <w:r>
        <w:rPr>
          <w:color w:val="2B2A29"/>
          <w:spacing w:val="-10"/>
          <w:w w:val="105"/>
        </w:rPr>
        <w:t xml:space="preserve"> </w:t>
      </w:r>
      <w:r>
        <w:rPr>
          <w:color w:val="2B2A29"/>
          <w:w w:val="105"/>
        </w:rPr>
        <w:t>function</w:t>
      </w:r>
      <w:r>
        <w:rPr>
          <w:color w:val="2B2A29"/>
          <w:spacing w:val="-10"/>
          <w:w w:val="105"/>
        </w:rPr>
        <w:t xml:space="preserve"> </w:t>
      </w:r>
      <w:r>
        <w:rPr>
          <w:color w:val="2B2A29"/>
          <w:w w:val="105"/>
        </w:rPr>
        <w:t>to</w:t>
      </w:r>
      <w:r>
        <w:rPr>
          <w:color w:val="2B2A29"/>
          <w:spacing w:val="-9"/>
          <w:w w:val="105"/>
        </w:rPr>
        <w:t xml:space="preserve"> </w:t>
      </w:r>
      <w:r>
        <w:rPr>
          <w:color w:val="2B2A29"/>
          <w:w w:val="105"/>
        </w:rPr>
        <w:t>close</w:t>
      </w:r>
      <w:r>
        <w:rPr>
          <w:color w:val="2B2A29"/>
          <w:spacing w:val="-10"/>
          <w:w w:val="105"/>
        </w:rPr>
        <w:t xml:space="preserve"> </w:t>
      </w:r>
      <w:r>
        <w:rPr>
          <w:color w:val="2B2A29"/>
          <w:w w:val="105"/>
        </w:rPr>
        <w:t>a</w:t>
      </w:r>
      <w:r>
        <w:rPr>
          <w:color w:val="2B2A29"/>
          <w:spacing w:val="-10"/>
          <w:w w:val="105"/>
        </w:rPr>
        <w:t xml:space="preserve"> </w:t>
      </w:r>
      <w:r>
        <w:rPr>
          <w:color w:val="2B2A29"/>
          <w:w w:val="105"/>
        </w:rPr>
        <w:t>given</w:t>
      </w:r>
      <w:r>
        <w:rPr>
          <w:color w:val="2B2A29"/>
          <w:spacing w:val="-9"/>
          <w:w w:val="105"/>
        </w:rPr>
        <w:t xml:space="preserve"> </w:t>
      </w:r>
      <w:r>
        <w:rPr>
          <w:color w:val="2B2A29"/>
          <w:w w:val="105"/>
        </w:rPr>
        <w:t>readable</w:t>
      </w:r>
      <w:r>
        <w:rPr>
          <w:color w:val="2B2A29"/>
          <w:spacing w:val="-10"/>
          <w:w w:val="105"/>
        </w:rPr>
        <w:t xml:space="preserve"> </w:t>
      </w:r>
      <w:r>
        <w:rPr>
          <w:color w:val="2B2A29"/>
          <w:w w:val="105"/>
        </w:rPr>
        <w:t>or</w:t>
      </w:r>
      <w:r>
        <w:rPr>
          <w:color w:val="2B2A29"/>
          <w:spacing w:val="-10"/>
          <w:w w:val="105"/>
        </w:rPr>
        <w:t xml:space="preserve"> </w:t>
      </w:r>
      <w:r>
        <w:rPr>
          <w:color w:val="2B2A29"/>
          <w:w w:val="105"/>
        </w:rPr>
        <w:t>writable</w:t>
      </w:r>
      <w:r>
        <w:rPr>
          <w:color w:val="2B2A29"/>
          <w:spacing w:val="-9"/>
          <w:w w:val="105"/>
        </w:rPr>
        <w:t xml:space="preserve"> </w:t>
      </w:r>
      <w:r>
        <w:rPr>
          <w:color w:val="2B2A29"/>
          <w:w w:val="105"/>
        </w:rPr>
        <w:t>byte</w:t>
      </w:r>
      <w:r>
        <w:rPr>
          <w:color w:val="2B2A29"/>
          <w:spacing w:val="-10"/>
          <w:w w:val="105"/>
        </w:rPr>
        <w:t xml:space="preserve"> </w:t>
      </w:r>
      <w:r>
        <w:rPr>
          <w:color w:val="2B2A29"/>
          <w:w w:val="105"/>
        </w:rPr>
        <w:t>channel.</w:t>
      </w:r>
    </w:p>
    <w:p>
      <w:pPr>
        <w:pStyle w:val="11"/>
        <w:spacing w:before="11" w:line="304" w:lineRule="auto"/>
        <w:ind w:left="160" w:right="668" w:firstLine="359"/>
      </w:pPr>
      <w:r>
        <w:rPr>
          <w:color w:val="2B2A29"/>
          <w:w w:val="105"/>
        </w:rPr>
        <w:t>I/O需要您处理通道和文件描述符，它们需要正确关闭，以避免不必要的开放套接字连接和文件处理程序。第29行定义</w:t>
      </w:r>
      <w:r>
        <w:rPr>
          <w:color w:val="2B2A29"/>
          <w:spacing w:val="-10"/>
          <w:w w:val="105"/>
        </w:rPr>
        <w:t>了</w:t>
      </w:r>
      <w:r>
        <w:rPr>
          <w:color w:val="2B2A29"/>
          <w:w w:val="105"/>
        </w:rPr>
        <w:t>关闭给定可读或可写字节通道的函数。</w:t>
      </w:r>
    </w:p>
    <w:p>
      <w:r>
        <w:rPr>
          <w:color w:val="2B2A29"/>
          <w:w w:val="105"/>
        </w:rPr>
        <w:t>Using a byte channel is the lowest level of I/O, so if you are reading or writing</w:t>
      </w:r>
      <w:r>
        <w:rPr>
          <w:color w:val="2B2A29"/>
          <w:spacing w:val="1"/>
          <w:w w:val="105"/>
        </w:rPr>
        <w:t xml:space="preserve"> </w:t>
      </w:r>
      <w:r>
        <w:rPr>
          <w:color w:val="2B2A29"/>
          <w:spacing w:val="-1"/>
          <w:w w:val="110"/>
        </w:rPr>
        <w:t>character</w:t>
      </w:r>
      <w:r>
        <w:rPr>
          <w:color w:val="2B2A29"/>
          <w:spacing w:val="-15"/>
          <w:w w:val="110"/>
        </w:rPr>
        <w:t xml:space="preserve"> </w:t>
      </w:r>
      <w:r>
        <w:rPr>
          <w:color w:val="2B2A29"/>
          <w:spacing w:val="-1"/>
          <w:w w:val="110"/>
        </w:rPr>
        <w:t>data,</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best</w:t>
      </w:r>
      <w:r>
        <w:rPr>
          <w:color w:val="2B2A29"/>
          <w:spacing w:val="-15"/>
          <w:w w:val="110"/>
        </w:rPr>
        <w:t xml:space="preserve"> </w:t>
      </w:r>
      <w:r>
        <w:rPr>
          <w:color w:val="2B2A29"/>
          <w:spacing w:val="-1"/>
          <w:w w:val="110"/>
        </w:rPr>
        <w:t>approach</w:t>
      </w:r>
      <w:r>
        <w:rPr>
          <w:color w:val="2B2A29"/>
          <w:spacing w:val="-15"/>
          <w:w w:val="110"/>
        </w:rPr>
        <w:t xml:space="preserve"> </w:t>
      </w:r>
      <w:r>
        <w:rPr>
          <w:color w:val="2B2A29"/>
          <w:w w:val="110"/>
        </w:rPr>
        <w:t>is</w:t>
      </w:r>
      <w:r>
        <w:rPr>
          <w:color w:val="2B2A29"/>
          <w:spacing w:val="-15"/>
          <w:w w:val="110"/>
        </w:rPr>
        <w:t xml:space="preserve"> </w:t>
      </w:r>
      <w:r>
        <w:rPr>
          <w:color w:val="2B2A29"/>
          <w:w w:val="110"/>
        </w:rPr>
        <w:t>to</w:t>
      </w:r>
      <w:r>
        <w:rPr>
          <w:color w:val="2B2A29"/>
          <w:spacing w:val="-15"/>
          <w:w w:val="110"/>
        </w:rPr>
        <w:t xml:space="preserve"> </w:t>
      </w:r>
      <w:r>
        <w:rPr>
          <w:color w:val="2B2A29"/>
          <w:w w:val="110"/>
        </w:rPr>
        <w:t>use</w:t>
      </w:r>
      <w:r>
        <w:rPr>
          <w:color w:val="2B2A29"/>
          <w:spacing w:val="-15"/>
          <w:w w:val="110"/>
        </w:rPr>
        <w:t xml:space="preserve"> </w:t>
      </w:r>
      <w:r>
        <w:rPr>
          <w:color w:val="2B2A29"/>
          <w:w w:val="110"/>
        </w:rPr>
        <w:t>a</w:t>
      </w:r>
      <w:r>
        <w:rPr>
          <w:color w:val="2B2A29"/>
          <w:spacing w:val="-15"/>
          <w:w w:val="110"/>
        </w:rPr>
        <w:t xml:space="preserve"> </w:t>
      </w:r>
      <w:r>
        <w:rPr>
          <w:color w:val="2B2A29"/>
          <w:w w:val="110"/>
        </w:rPr>
        <w:t>character</w:t>
      </w:r>
      <w:r>
        <w:rPr>
          <w:color w:val="2B2A29"/>
          <w:spacing w:val="-15"/>
          <w:w w:val="110"/>
        </w:rPr>
        <w:t xml:space="preserve"> </w:t>
      </w:r>
      <w:r>
        <w:rPr>
          <w:color w:val="2B2A29"/>
          <w:w w:val="110"/>
        </w:rPr>
        <w:t>channel.</w:t>
      </w:r>
      <w:r>
        <w:rPr>
          <w:color w:val="2B2A29"/>
          <w:spacing w:val="-15"/>
          <w:w w:val="110"/>
        </w:rPr>
        <w:t xml:space="preserve"> </w:t>
      </w:r>
      <w:r>
        <w:rPr>
          <w:color w:val="2B2A29"/>
          <w:w w:val="110"/>
        </w:rPr>
        <w:t>Other</w:t>
      </w:r>
      <w:r>
        <w:rPr>
          <w:color w:val="2B2A29"/>
          <w:spacing w:val="-15"/>
          <w:w w:val="110"/>
        </w:rPr>
        <w:t xml:space="preserve"> </w:t>
      </w:r>
      <w:r>
        <w:rPr>
          <w:color w:val="2B2A29"/>
          <w:w w:val="110"/>
        </w:rPr>
        <w:t>channel</w:t>
      </w:r>
      <w:r>
        <w:rPr>
          <w:color w:val="2B2A29"/>
          <w:spacing w:val="-15"/>
          <w:w w:val="110"/>
        </w:rPr>
        <w:t xml:space="preserve"> </w:t>
      </w:r>
      <w:r>
        <w:rPr>
          <w:color w:val="2B2A29"/>
          <w:w w:val="110"/>
        </w:rPr>
        <w:t>types</w:t>
      </w:r>
      <w:r>
        <w:rPr>
          <w:color w:val="2B2A29"/>
          <w:spacing w:val="-15"/>
          <w:w w:val="110"/>
        </w:rPr>
        <w:t xml:space="preserve"> </w:t>
      </w:r>
      <w:r>
        <w:rPr>
          <w:color w:val="2B2A29"/>
          <w:w w:val="110"/>
        </w:rPr>
        <w:t>are</w:t>
      </w:r>
      <w:r>
        <w:rPr>
          <w:color w:val="2B2A29"/>
          <w:spacing w:val="-57"/>
          <w:w w:val="110"/>
        </w:rPr>
        <w:t xml:space="preserve"> </w:t>
      </w:r>
      <w:r>
        <w:rPr>
          <w:color w:val="2B2A29"/>
          <w:w w:val="110"/>
        </w:rPr>
        <w:t>built</w:t>
      </w:r>
      <w:r>
        <w:rPr>
          <w:color w:val="2B2A29"/>
          <w:spacing w:val="-16"/>
          <w:w w:val="110"/>
        </w:rPr>
        <w:t xml:space="preserve"> </w:t>
      </w:r>
      <w:r>
        <w:rPr>
          <w:color w:val="2B2A29"/>
          <w:w w:val="110"/>
        </w:rPr>
        <w:t>on</w:t>
      </w:r>
      <w:r>
        <w:rPr>
          <w:color w:val="2B2A29"/>
          <w:spacing w:val="-16"/>
          <w:w w:val="110"/>
        </w:rPr>
        <w:t xml:space="preserve"> </w:t>
      </w:r>
      <w:r>
        <w:rPr>
          <w:color w:val="2B2A29"/>
          <w:w w:val="110"/>
        </w:rPr>
        <w:t>top</w:t>
      </w:r>
      <w:r>
        <w:rPr>
          <w:color w:val="2B2A29"/>
          <w:spacing w:val="-16"/>
          <w:w w:val="110"/>
        </w:rPr>
        <w:t xml:space="preserve"> </w:t>
      </w:r>
      <w:r>
        <w:rPr>
          <w:color w:val="2B2A29"/>
          <w:w w:val="110"/>
        </w:rPr>
        <w:t>of</w:t>
      </w:r>
      <w:r>
        <w:rPr>
          <w:color w:val="2B2A29"/>
          <w:spacing w:val="-15"/>
          <w:w w:val="110"/>
        </w:rPr>
        <w:t xml:space="preserve"> </w:t>
      </w:r>
      <w:r>
        <w:rPr>
          <w:color w:val="2B2A29"/>
          <w:w w:val="110"/>
        </w:rPr>
        <w:t>the</w:t>
      </w:r>
      <w:r>
        <w:rPr>
          <w:color w:val="2B2A29"/>
          <w:spacing w:val="-16"/>
          <w:w w:val="110"/>
        </w:rPr>
        <w:t xml:space="preserve"> </w:t>
      </w:r>
      <w:r>
        <w:rPr>
          <w:color w:val="2B2A29"/>
          <w:w w:val="110"/>
        </w:rPr>
        <w:t>byte</w:t>
      </w:r>
      <w:r>
        <w:rPr>
          <w:color w:val="2B2A29"/>
          <w:spacing w:val="-16"/>
          <w:w w:val="110"/>
        </w:rPr>
        <w:t xml:space="preserve"> </w:t>
      </w:r>
      <w:r>
        <w:rPr>
          <w:color w:val="2B2A29"/>
          <w:w w:val="110"/>
        </w:rPr>
        <w:t>channel.</w:t>
      </w:r>
    </w:p>
    <w:p>
      <w:pPr>
        <w:pStyle w:val="11"/>
        <w:spacing w:line="304" w:lineRule="auto"/>
        <w:ind w:left="160" w:right="510" w:firstLine="359"/>
      </w:pPr>
      <w:r>
        <w:rPr>
          <w:color w:val="2B2A29"/>
          <w:w w:val="105"/>
        </w:rPr>
        <w:t>使用字节通道是I/O的最低级别，因此如果您正在读取或写入</w:t>
      </w:r>
      <w:r>
        <w:rPr>
          <w:color w:val="2B2A29"/>
          <w:spacing w:val="-1"/>
          <w:w w:val="110"/>
        </w:rPr>
        <w:t>字符数据，最好</w:t>
      </w:r>
      <w:r>
        <w:rPr>
          <w:color w:val="2B2A29"/>
          <w:spacing w:val="-15"/>
          <w:w w:val="110"/>
        </w:rPr>
        <w:t>的</w:t>
      </w:r>
      <w:r>
        <w:rPr>
          <w:color w:val="2B2A29"/>
          <w:spacing w:val="-1"/>
          <w:w w:val="110"/>
        </w:rPr>
        <w:t>方法</w:t>
      </w:r>
      <w:r>
        <w:rPr>
          <w:color w:val="2B2A29"/>
          <w:w w:val="110"/>
        </w:rPr>
        <w:t>是使用字符通道。其他通道类型构建在字节通道之</w:t>
      </w:r>
      <w:r>
        <w:rPr>
          <w:color w:val="2B2A29"/>
          <w:spacing w:val="-15"/>
          <w:w w:val="110"/>
        </w:rPr>
        <w:t>上</w:t>
      </w:r>
      <w:r>
        <w:rPr>
          <w:color w:val="2B2A29"/>
          <w:w w:val="110"/>
        </w:rPr>
        <w:t>。</w:t>
      </w:r>
    </w:p>
    <w:p>
      <w:pPr>
        <w:pStyle w:val="11"/>
        <w:spacing w:before="10"/>
        <w:rPr>
          <w:sz w:val="25"/>
        </w:rPr>
      </w:pPr>
    </w:p>
    <w:p>
      <w:r>
        <w:rPr>
          <w:color w:val="2B2A29"/>
          <w:w w:val="80"/>
        </w:rPr>
        <w:t>Character</w:t>
      </w:r>
      <w:r>
        <w:rPr>
          <w:color w:val="2B2A29"/>
          <w:spacing w:val="38"/>
          <w:w w:val="80"/>
        </w:rPr>
        <w:t xml:space="preserve"> </w:t>
      </w:r>
      <w:r>
        <w:rPr>
          <w:color w:val="2B2A29"/>
          <w:w w:val="80"/>
        </w:rPr>
        <w:t>Channels</w:t>
      </w:r>
    </w:p>
    <w:p>
      <w:pPr>
        <w:pStyle w:val="5"/>
        <w:ind w:left="160"/>
      </w:pPr>
      <w:r>
        <w:rPr>
          <w:color w:val="2B2A29"/>
          <w:w w:val="80"/>
        </w:rPr>
        <w:t>字符通道</w:t>
      </w:r>
    </w:p>
    <w:p>
      <w:r>
        <w:rPr>
          <w:color w:val="2B2A29"/>
          <w:w w:val="105"/>
        </w:rPr>
        <w:t xml:space="preserve">The </w:t>
      </w:r>
      <w:r>
        <w:rPr>
          <w:rFonts w:ascii="宋体"/>
          <w:color w:val="2B2A29"/>
          <w:w w:val="105"/>
        </w:rPr>
        <w:t xml:space="preserve">CharacterChannel </w:t>
      </w:r>
      <w:r>
        <w:rPr>
          <w:color w:val="2B2A29"/>
          <w:w w:val="105"/>
        </w:rPr>
        <w:t>is used to read and write characters. A charset encoding is</w:t>
      </w:r>
      <w:r>
        <w:rPr>
          <w:color w:val="2B2A29"/>
          <w:spacing w:val="1"/>
          <w:w w:val="105"/>
        </w:rPr>
        <w:t xml:space="preserve"> </w:t>
      </w:r>
      <w:r>
        <w:rPr>
          <w:color w:val="2B2A29"/>
          <w:w w:val="105"/>
        </w:rPr>
        <w:t>specified</w:t>
      </w:r>
      <w:r>
        <w:rPr>
          <w:color w:val="2B2A29"/>
          <w:spacing w:val="-7"/>
          <w:w w:val="105"/>
        </w:rPr>
        <w:t xml:space="preserve"> </w:t>
      </w:r>
      <w:r>
        <w:rPr>
          <w:color w:val="2B2A29"/>
          <w:w w:val="105"/>
        </w:rPr>
        <w:t>when</w:t>
      </w:r>
      <w:r>
        <w:rPr>
          <w:color w:val="2B2A29"/>
          <w:spacing w:val="-6"/>
          <w:w w:val="105"/>
        </w:rPr>
        <w:t xml:space="preserve"> </w:t>
      </w:r>
      <w:r>
        <w:rPr>
          <w:color w:val="2B2A29"/>
          <w:w w:val="105"/>
        </w:rPr>
        <w:t>creating</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CharacterChannel</w:t>
      </w:r>
      <w:r>
        <w:rPr>
          <w:color w:val="2B2A29"/>
          <w:w w:val="105"/>
        </w:rPr>
        <w:t>.</w:t>
      </w:r>
      <w:r>
        <w:rPr>
          <w:color w:val="2B2A29"/>
          <w:spacing w:val="-6"/>
          <w:w w:val="105"/>
        </w:rPr>
        <w:t xml:space="preserve"> </w:t>
      </w:r>
      <w:r>
        <w:rPr>
          <w:color w:val="2B2A29"/>
          <w:w w:val="105"/>
        </w:rPr>
        <w:t>The</w:t>
      </w:r>
      <w:r>
        <w:rPr>
          <w:color w:val="2B2A29"/>
          <w:spacing w:val="-6"/>
          <w:w w:val="105"/>
        </w:rPr>
        <w:t xml:space="preserve"> </w:t>
      </w:r>
      <w:r>
        <w:rPr>
          <w:color w:val="2B2A29"/>
          <w:w w:val="105"/>
        </w:rPr>
        <w:t>Ballerina</w:t>
      </w:r>
      <w:r>
        <w:rPr>
          <w:color w:val="2B2A29"/>
          <w:spacing w:val="-6"/>
          <w:w w:val="105"/>
        </w:rPr>
        <w:t xml:space="preserve"> </w:t>
      </w:r>
      <w:r>
        <w:rPr>
          <w:color w:val="2B2A29"/>
          <w:w w:val="105"/>
        </w:rPr>
        <w:t>I/O</w:t>
      </w:r>
      <w:r>
        <w:rPr>
          <w:color w:val="2B2A29"/>
          <w:spacing w:val="-7"/>
          <w:w w:val="105"/>
        </w:rPr>
        <w:t xml:space="preserve"> </w:t>
      </w:r>
      <w:r>
        <w:rPr>
          <w:color w:val="2B2A29"/>
          <w:w w:val="105"/>
        </w:rPr>
        <w:t>module</w:t>
      </w:r>
      <w:r>
        <w:rPr>
          <w:color w:val="2B2A29"/>
          <w:spacing w:val="-6"/>
          <w:w w:val="105"/>
        </w:rPr>
        <w:t xml:space="preserve"> </w:t>
      </w:r>
      <w:r>
        <w:rPr>
          <w:color w:val="2B2A29"/>
          <w:w w:val="105"/>
        </w:rPr>
        <w:t>has</w:t>
      </w:r>
      <w:r>
        <w:rPr>
          <w:color w:val="2B2A29"/>
          <w:spacing w:val="-6"/>
          <w:w w:val="105"/>
        </w:rPr>
        <w:t xml:space="preserve"> </w:t>
      </w:r>
      <w:r>
        <w:rPr>
          <w:color w:val="2B2A29"/>
          <w:w w:val="105"/>
        </w:rPr>
        <w:t>two</w:t>
      </w:r>
      <w:r>
        <w:rPr>
          <w:color w:val="2B2A29"/>
          <w:spacing w:val="-6"/>
          <w:w w:val="105"/>
        </w:rPr>
        <w:t xml:space="preserve"> </w:t>
      </w:r>
      <w:r>
        <w:rPr>
          <w:color w:val="2B2A29"/>
          <w:w w:val="105"/>
        </w:rPr>
        <w:t>main</w:t>
      </w:r>
      <w:r>
        <w:rPr>
          <w:color w:val="2B2A29"/>
          <w:spacing w:val="-55"/>
          <w:w w:val="105"/>
        </w:rPr>
        <w:t xml:space="preserve"> </w:t>
      </w:r>
      <w:r>
        <w:rPr>
          <w:rFonts w:ascii="宋体"/>
          <w:color w:val="2B2A29"/>
          <w:w w:val="105"/>
        </w:rPr>
        <w:t>CharacterChannel</w:t>
      </w:r>
      <w:r>
        <w:rPr>
          <w:color w:val="2B2A29"/>
          <w:w w:val="105"/>
        </w:rPr>
        <w:t>s.</w:t>
      </w:r>
    </w:p>
    <w:p>
      <w:pPr>
        <w:pStyle w:val="11"/>
        <w:spacing w:before="184" w:line="273" w:lineRule="auto"/>
        <w:ind w:left="160" w:right="623"/>
      </w:pPr>
      <w:r>
        <w:rPr>
          <w:rFonts w:ascii="宋体"/>
          <w:color w:val="2B2A29"/>
          <w:w w:val="105"/>
        </w:rPr>
        <w:t>CharacterChannel</w:t>
      </w:r>
      <w:r>
        <w:rPr>
          <w:color w:val="2B2A29"/>
          <w:w w:val="105"/>
        </w:rPr>
        <w:t>用于读取和写入字符。创建</w:t>
      </w:r>
      <w:r>
        <w:rPr>
          <w:rFonts w:ascii="宋体"/>
          <w:color w:val="2B2A29"/>
          <w:w w:val="105"/>
        </w:rPr>
        <w:t>CharacterChannel</w:t>
      </w:r>
      <w:r>
        <w:rPr>
          <w:color w:val="2B2A29"/>
          <w:w w:val="105"/>
        </w:rPr>
        <w:t>时指定</w:t>
      </w:r>
      <w:r>
        <w:rPr>
          <w:color w:val="2B2A29"/>
          <w:spacing w:val="-7"/>
          <w:w w:val="105"/>
        </w:rPr>
        <w:t>了</w:t>
      </w:r>
      <w:r>
        <w:rPr>
          <w:color w:val="2B2A29"/>
          <w:w w:val="105"/>
        </w:rPr>
        <w:t>字符集编码。Ballerina</w:t>
      </w:r>
      <w:r>
        <w:t xml:space="preserve"> </w:t>
      </w:r>
      <w:r>
        <w:rPr>
          <w:color w:val="2B2A29"/>
          <w:w w:val="105"/>
        </w:rPr>
        <w:t>I/O模块有两</w:t>
      </w:r>
      <w:r>
        <w:rPr>
          <w:color w:val="2B2A29"/>
          <w:spacing w:val="-6"/>
          <w:w w:val="105"/>
        </w:rPr>
        <w:t>个</w:t>
      </w:r>
      <w:r>
        <w:rPr>
          <w:color w:val="2B2A29"/>
          <w:w w:val="105"/>
        </w:rPr>
        <w:t>主要的</w:t>
      </w:r>
      <w:r>
        <w:rPr>
          <w:rFonts w:ascii="宋体"/>
          <w:color w:val="2B2A29"/>
          <w:w w:val="105"/>
        </w:rPr>
        <w:t>CharacterChannels</w:t>
      </w:r>
      <w:r>
        <w:rPr>
          <w:color w:val="2B2A29"/>
          <w:w w:val="105"/>
        </w:rPr>
        <w:t>。</w:t>
      </w:r>
    </w:p>
    <w:p>
      <w:pPr>
        <w:spacing w:after="0" w:line="273" w:lineRule="auto"/>
        <w:sectPr>
          <w:pgSz w:w="10080" w:h="14400"/>
          <w:pgMar w:top="1260" w:right="560" w:bottom="1260" w:left="560" w:header="1037" w:footer="1070" w:gutter="0"/>
          <w:cols w:space="720" w:num="1"/>
        </w:sectPr>
      </w:pPr>
    </w:p>
    <w:p>
      <w:pPr>
        <w:pStyle w:val="11"/>
        <w:spacing w:before="6"/>
        <w:rPr>
          <w:sz w:val="14"/>
        </w:rPr>
      </w:pPr>
    </w:p>
    <w:p>
      <w:r>
        <w:rPr>
          <w:rFonts w:ascii="宋体"/>
          <w:color w:val="2B2A29"/>
          <w:w w:val="105"/>
        </w:rPr>
        <w:t>ReadableCharacterChannel</w:t>
      </w:r>
      <w:r>
        <w:rPr>
          <w:rFonts w:ascii="宋体"/>
          <w:color w:val="2B2A29"/>
          <w:spacing w:val="-64"/>
          <w:w w:val="105"/>
        </w:rPr>
        <w:t xml:space="preserve"> </w:t>
      </w:r>
      <w:r>
        <w:rPr>
          <w:color w:val="2B2A29"/>
          <w:w w:val="105"/>
        </w:rPr>
        <w:t>represents</w:t>
      </w:r>
      <w:r>
        <w:rPr>
          <w:color w:val="2B2A29"/>
          <w:spacing w:val="-6"/>
          <w:w w:val="105"/>
        </w:rPr>
        <w:t xml:space="preserve"> </w:t>
      </w:r>
      <w:r>
        <w:rPr>
          <w:color w:val="2B2A29"/>
          <w:w w:val="105"/>
        </w:rPr>
        <w:t>a</w:t>
      </w:r>
      <w:r>
        <w:rPr>
          <w:color w:val="2B2A29"/>
          <w:spacing w:val="-5"/>
          <w:w w:val="105"/>
        </w:rPr>
        <w:t xml:space="preserve"> </w:t>
      </w:r>
      <w:r>
        <w:rPr>
          <w:color w:val="2B2A29"/>
          <w:w w:val="105"/>
        </w:rPr>
        <w:t>channel</w:t>
      </w:r>
      <w:r>
        <w:rPr>
          <w:color w:val="2B2A29"/>
          <w:spacing w:val="-6"/>
          <w:w w:val="105"/>
        </w:rPr>
        <w:t xml:space="preserve"> </w:t>
      </w:r>
      <w:r>
        <w:rPr>
          <w:color w:val="2B2A29"/>
          <w:w w:val="105"/>
        </w:rPr>
        <w:t>that</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5"/>
          <w:w w:val="105"/>
        </w:rPr>
        <w:t xml:space="preserve"> </w:t>
      </w:r>
      <w:r>
        <w:rPr>
          <w:color w:val="2B2A29"/>
          <w:w w:val="105"/>
        </w:rPr>
        <w:t>used</w:t>
      </w:r>
      <w:r>
        <w:rPr>
          <w:color w:val="2B2A29"/>
          <w:spacing w:val="-6"/>
          <w:w w:val="105"/>
        </w:rPr>
        <w:t xml:space="preserve"> </w:t>
      </w:r>
      <w:r>
        <w:rPr>
          <w:color w:val="2B2A29"/>
          <w:w w:val="105"/>
        </w:rPr>
        <w:t>to</w:t>
      </w:r>
      <w:r>
        <w:rPr>
          <w:color w:val="2B2A29"/>
          <w:spacing w:val="-6"/>
          <w:w w:val="105"/>
        </w:rPr>
        <w:t xml:space="preserve"> </w:t>
      </w:r>
      <w:r>
        <w:rPr>
          <w:color w:val="2B2A29"/>
          <w:w w:val="105"/>
        </w:rPr>
        <w:t>read</w:t>
      </w:r>
      <w:r>
        <w:rPr>
          <w:color w:val="2B2A29"/>
          <w:spacing w:val="-55"/>
          <w:w w:val="105"/>
        </w:rPr>
        <w:t xml:space="preserve"> </w:t>
      </w:r>
      <w:r>
        <w:rPr>
          <w:color w:val="2B2A29"/>
          <w:spacing w:val="-1"/>
          <w:w w:val="110"/>
        </w:rPr>
        <w:t>characters.</w:t>
      </w:r>
      <w:r>
        <w:rPr>
          <w:color w:val="2B2A29"/>
          <w:spacing w:val="-16"/>
          <w:w w:val="110"/>
        </w:rPr>
        <w:t xml:space="preserve"> </w:t>
      </w:r>
      <w:r>
        <w:rPr>
          <w:color w:val="2B2A29"/>
          <w:spacing w:val="-1"/>
          <w:w w:val="110"/>
        </w:rPr>
        <w:t>It</w:t>
      </w:r>
      <w:r>
        <w:rPr>
          <w:color w:val="2B2A29"/>
          <w:spacing w:val="-15"/>
          <w:w w:val="110"/>
        </w:rPr>
        <w:t xml:space="preserve"> </w:t>
      </w:r>
      <w:r>
        <w:rPr>
          <w:color w:val="2B2A29"/>
          <w:spacing w:val="-1"/>
          <w:w w:val="110"/>
        </w:rPr>
        <w:t>has</w:t>
      </w:r>
      <w:r>
        <w:rPr>
          <w:color w:val="2B2A29"/>
          <w:spacing w:val="-16"/>
          <w:w w:val="110"/>
        </w:rPr>
        <w:t xml:space="preserve"> </w:t>
      </w:r>
      <w:r>
        <w:rPr>
          <w:color w:val="2B2A29"/>
          <w:spacing w:val="-1"/>
          <w:w w:val="110"/>
        </w:rPr>
        <w:t>four</w:t>
      </w:r>
      <w:r>
        <w:rPr>
          <w:color w:val="2B2A29"/>
          <w:spacing w:val="-15"/>
          <w:w w:val="110"/>
        </w:rPr>
        <w:t xml:space="preserve"> </w:t>
      </w:r>
      <w:r>
        <w:rPr>
          <w:color w:val="2B2A29"/>
          <w:spacing w:val="-1"/>
          <w:w w:val="110"/>
        </w:rPr>
        <w:t>main</w:t>
      </w:r>
      <w:r>
        <w:rPr>
          <w:color w:val="2B2A29"/>
          <w:spacing w:val="-15"/>
          <w:w w:val="110"/>
        </w:rPr>
        <w:t xml:space="preserve"> </w:t>
      </w:r>
      <w:r>
        <w:rPr>
          <w:color w:val="2B2A29"/>
          <w:spacing w:val="-1"/>
          <w:w w:val="110"/>
        </w:rPr>
        <w:t>methods</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constructor.</w:t>
      </w:r>
    </w:p>
    <w:p>
      <w:pPr>
        <w:pStyle w:val="11"/>
        <w:spacing w:before="71" w:line="285" w:lineRule="auto"/>
        <w:ind w:left="520" w:right="1178" w:firstLine="359"/>
      </w:pPr>
      <w:bookmarkStart w:id="153" w:name="_bookmark147"/>
      <w:bookmarkEnd w:id="153"/>
      <w:r>
        <w:rPr>
          <w:rFonts w:ascii="宋体"/>
          <w:color w:val="2B2A29"/>
          <w:w w:val="105"/>
        </w:rPr>
        <w:t>ReadableCharacterChannel</w:t>
      </w:r>
      <w:r>
        <w:rPr>
          <w:color w:val="2B2A29"/>
          <w:w w:val="105"/>
        </w:rPr>
        <w:t>表示可用于读取</w:t>
      </w:r>
      <w:r>
        <w:rPr>
          <w:color w:val="2B2A29"/>
          <w:spacing w:val="-1"/>
          <w:w w:val="110"/>
        </w:rPr>
        <w:t>字符</w:t>
      </w:r>
      <w:r>
        <w:rPr>
          <w:color w:val="2B2A29"/>
          <w:w w:val="105"/>
        </w:rPr>
        <w:t>的通道</w:t>
      </w:r>
      <w:r>
        <w:rPr>
          <w:color w:val="2B2A29"/>
          <w:spacing w:val="-1"/>
          <w:w w:val="110"/>
        </w:rPr>
        <w:t>。它有四</w:t>
      </w:r>
      <w:r>
        <w:rPr>
          <w:color w:val="2B2A29"/>
          <w:spacing w:val="-15"/>
          <w:w w:val="110"/>
        </w:rPr>
        <w:t>个</w:t>
      </w:r>
      <w:r>
        <w:rPr>
          <w:color w:val="2B2A29"/>
          <w:spacing w:val="-1"/>
          <w:w w:val="110"/>
        </w:rPr>
        <w:t>主要方法和一个构造函数。</w:t>
      </w:r>
    </w:p>
    <w:p>
      <w:r>
        <w:rPr>
          <w:color w:val="2B2A29"/>
          <w:sz w:val="22"/>
        </w:rPr>
        <w:t>Constructor</w:t>
      </w:r>
      <w:r>
        <w:rPr>
          <w:color w:val="2B2A29"/>
          <w:spacing w:val="1"/>
          <w:sz w:val="22"/>
          <w:u w:val="single" w:color="2A2928"/>
        </w:rPr>
        <w:t xml:space="preserve"> </w:t>
      </w:r>
      <w:r>
        <w:rPr>
          <w:color w:val="2B2A29"/>
          <w:sz w:val="22"/>
        </w:rPr>
        <w:t>init(ReadableByteChannel byteChannel, string</w:t>
      </w:r>
      <w:r>
        <w:rPr>
          <w:color w:val="2B2A29"/>
          <w:spacing w:val="-108"/>
          <w:sz w:val="22"/>
        </w:rPr>
        <w:t xml:space="preserve"> </w:t>
      </w:r>
      <w:r>
        <w:rPr>
          <w:color w:val="2B2A29"/>
          <w:sz w:val="22"/>
        </w:rPr>
        <w:t>charset)</w:t>
      </w:r>
    </w:p>
    <w:p>
      <w:pPr>
        <w:pStyle w:val="16"/>
        <w:numPr>
          <w:ilvl w:val="0"/>
          <w:numId w:val="121"/>
        </w:numPr>
        <w:tabs>
          <w:tab w:val="left" w:pos="1455"/>
          <w:tab w:val="left" w:pos="1456"/>
        </w:tabs>
        <w:spacing w:before="123" w:after="0" w:line="273" w:lineRule="auto"/>
        <w:ind w:left="1455" w:right="1122" w:hanging="358"/>
        <w:jc w:val="left"/>
        <w:rPr>
          <w:sz w:val="22"/>
        </w:rPr>
      </w:pPr>
      <w:r>
        <w:rPr>
          <w:color w:val="2B2A29"/>
          <w:sz w:val="22"/>
        </w:rPr>
        <w:t>构造</w:t>
      </w:r>
      <w:r>
        <w:rPr>
          <w:color w:val="2B2A29"/>
          <w:spacing w:val="1"/>
          <w:sz w:val="22"/>
          <w:u w:val="single" w:color="2A2928"/>
        </w:rPr>
        <w:t>函数</w:t>
      </w:r>
      <w:r>
        <w:rPr>
          <w:color w:val="2B2A29"/>
          <w:sz w:val="22"/>
        </w:rPr>
        <w:t>init（ReadableByteChannel字节通道，字符串字符集）</w:t>
      </w:r>
    </w:p>
    <w:p>
      <w:r>
        <w:rPr>
          <w:color w:val="2B2A29"/>
          <w:sz w:val="22"/>
        </w:rPr>
        <w:t>read (int numberOfChars) returns string | Error</w:t>
      </w:r>
    </w:p>
    <w:p>
      <w:pPr>
        <w:pStyle w:val="16"/>
        <w:numPr>
          <w:ilvl w:val="0"/>
          <w:numId w:val="121"/>
        </w:numPr>
        <w:tabs>
          <w:tab w:val="left" w:pos="1455"/>
          <w:tab w:val="left" w:pos="1456"/>
        </w:tabs>
        <w:spacing w:before="118" w:after="0" w:line="240" w:lineRule="auto"/>
        <w:ind w:left="1455" w:right="0" w:hanging="358"/>
        <w:jc w:val="left"/>
        <w:rPr>
          <w:sz w:val="22"/>
        </w:rPr>
      </w:pPr>
      <w:r>
        <w:rPr>
          <w:color w:val="2B2A29"/>
          <w:sz w:val="22"/>
        </w:rPr>
        <w:t>read（int numberOfChars）返回字符串|错误</w:t>
      </w:r>
    </w:p>
    <w:p>
      <w:r>
        <w:rPr>
          <w:color w:val="2B2A29"/>
          <w:sz w:val="22"/>
        </w:rPr>
        <w:t>readJson() returns json | Error</w:t>
      </w:r>
    </w:p>
    <w:p>
      <w:pPr>
        <w:pStyle w:val="16"/>
        <w:numPr>
          <w:ilvl w:val="0"/>
          <w:numId w:val="121"/>
        </w:numPr>
        <w:tabs>
          <w:tab w:val="left" w:pos="1455"/>
          <w:tab w:val="left" w:pos="1456"/>
        </w:tabs>
        <w:spacing w:before="158" w:after="0" w:line="240" w:lineRule="auto"/>
        <w:ind w:left="1455" w:right="0" w:hanging="358"/>
        <w:jc w:val="left"/>
        <w:rPr>
          <w:sz w:val="22"/>
        </w:rPr>
      </w:pPr>
      <w:r>
        <w:rPr>
          <w:color w:val="2B2A29"/>
          <w:sz w:val="22"/>
        </w:rPr>
        <w:t>readJson（）返回json |错误</w:t>
      </w:r>
    </w:p>
    <w:p>
      <w:r>
        <w:rPr>
          <w:color w:val="2B2A29"/>
          <w:sz w:val="22"/>
        </w:rPr>
        <w:t>readXml() returns xml | Error</w:t>
      </w:r>
    </w:p>
    <w:p>
      <w:pPr>
        <w:pStyle w:val="16"/>
        <w:numPr>
          <w:ilvl w:val="0"/>
          <w:numId w:val="121"/>
        </w:numPr>
        <w:tabs>
          <w:tab w:val="left" w:pos="1455"/>
          <w:tab w:val="left" w:pos="1456"/>
        </w:tabs>
        <w:spacing w:before="158" w:after="0" w:line="240" w:lineRule="auto"/>
        <w:ind w:left="1455" w:right="0" w:hanging="358"/>
        <w:jc w:val="left"/>
        <w:rPr>
          <w:sz w:val="22"/>
        </w:rPr>
      </w:pPr>
      <w:r>
        <w:rPr>
          <w:color w:val="2B2A29"/>
          <w:sz w:val="22"/>
        </w:rPr>
        <w:t>readXml（）返回xml |错误</w:t>
      </w:r>
    </w:p>
    <w:p>
      <w:r>
        <w:rPr>
          <w:color w:val="2B2A29"/>
          <w:sz w:val="22"/>
        </w:rPr>
        <w:t>close() returns Error?</w:t>
      </w:r>
    </w:p>
    <w:p>
      <w:pPr>
        <w:pStyle w:val="16"/>
        <w:numPr>
          <w:ilvl w:val="0"/>
          <w:numId w:val="121"/>
        </w:numPr>
        <w:tabs>
          <w:tab w:val="left" w:pos="1455"/>
          <w:tab w:val="left" w:pos="1456"/>
        </w:tabs>
        <w:spacing w:before="158" w:after="0" w:line="240" w:lineRule="auto"/>
        <w:ind w:left="1455" w:right="0" w:hanging="358"/>
        <w:jc w:val="left"/>
        <w:rPr>
          <w:sz w:val="22"/>
        </w:rPr>
      </w:pPr>
      <w:r>
        <w:rPr>
          <w:color w:val="2B2A29"/>
          <w:sz w:val="22"/>
        </w:rPr>
        <w:t>close（）返回错误？</w:t>
      </w:r>
    </w:p>
    <w:p>
      <w:r>
        <w:rPr>
          <w:color w:val="2B2A29"/>
          <w:w w:val="105"/>
        </w:rPr>
        <w:t>The</w:t>
      </w:r>
      <w:r>
        <w:rPr>
          <w:color w:val="2B2A29"/>
          <w:spacing w:val="-2"/>
          <w:w w:val="105"/>
        </w:rPr>
        <w:t xml:space="preserve"> </w:t>
      </w:r>
      <w:r>
        <w:rPr>
          <w:color w:val="2B2A29"/>
          <w:w w:val="105"/>
        </w:rPr>
        <w:t>constructor</w:t>
      </w:r>
      <w:r>
        <w:rPr>
          <w:color w:val="2B2A29"/>
          <w:spacing w:val="-1"/>
          <w:w w:val="105"/>
        </w:rPr>
        <w:t xml:space="preserve"> </w:t>
      </w:r>
      <w:r>
        <w:rPr>
          <w:color w:val="2B2A29"/>
          <w:w w:val="105"/>
        </w:rPr>
        <w:t>has</w:t>
      </w:r>
      <w:r>
        <w:rPr>
          <w:color w:val="2B2A29"/>
          <w:spacing w:val="-2"/>
          <w:w w:val="105"/>
        </w:rPr>
        <w:t xml:space="preserve"> </w:t>
      </w:r>
      <w:r>
        <w:rPr>
          <w:color w:val="2B2A29"/>
          <w:w w:val="105"/>
        </w:rPr>
        <w:t>two</w:t>
      </w:r>
      <w:r>
        <w:rPr>
          <w:color w:val="2B2A29"/>
          <w:spacing w:val="-1"/>
          <w:w w:val="105"/>
        </w:rPr>
        <w:t xml:space="preserve"> </w:t>
      </w:r>
      <w:r>
        <w:rPr>
          <w:color w:val="2B2A29"/>
          <w:w w:val="105"/>
        </w:rPr>
        <w:t>parameters:</w:t>
      </w:r>
      <w:r>
        <w:rPr>
          <w:color w:val="2B2A29"/>
          <w:spacing w:val="-2"/>
          <w:w w:val="105"/>
        </w:rPr>
        <w:t xml:space="preserve"> </w:t>
      </w:r>
      <w:r>
        <w:rPr>
          <w:rFonts w:ascii="宋体"/>
          <w:color w:val="2B2A29"/>
          <w:w w:val="105"/>
        </w:rPr>
        <w:t>ReadableByteChannel</w:t>
      </w:r>
      <w:r>
        <w:rPr>
          <w:rFonts w:ascii="宋体"/>
          <w:color w:val="2B2A29"/>
          <w:spacing w:val="-59"/>
          <w:w w:val="105"/>
        </w:rPr>
        <w:t xml:space="preserve"> </w:t>
      </w:r>
      <w:r>
        <w:rPr>
          <w:color w:val="2B2A29"/>
          <w:w w:val="105"/>
        </w:rPr>
        <w:t>and</w:t>
      </w:r>
      <w:r>
        <w:rPr>
          <w:color w:val="2B2A29"/>
          <w:spacing w:val="-2"/>
          <w:w w:val="105"/>
        </w:rPr>
        <w:t xml:space="preserve"> </w:t>
      </w:r>
      <w:r>
        <w:rPr>
          <w:color w:val="2B2A29"/>
          <w:w w:val="105"/>
        </w:rPr>
        <w:t>the</w:t>
      </w:r>
      <w:r>
        <w:rPr>
          <w:color w:val="2B2A29"/>
          <w:spacing w:val="-1"/>
          <w:w w:val="105"/>
        </w:rPr>
        <w:t xml:space="preserve"> </w:t>
      </w:r>
      <w:r>
        <w:rPr>
          <w:color w:val="2B2A29"/>
          <w:w w:val="105"/>
        </w:rPr>
        <w:t>character</w:t>
      </w:r>
      <w:r>
        <w:rPr>
          <w:color w:val="2B2A29"/>
          <w:spacing w:val="-2"/>
          <w:w w:val="105"/>
        </w:rPr>
        <w:t xml:space="preserve"> </w:t>
      </w:r>
      <w:r>
        <w:rPr>
          <w:color w:val="2B2A29"/>
          <w:w w:val="105"/>
        </w:rPr>
        <w:t>set,</w:t>
      </w:r>
      <w:r>
        <w:rPr>
          <w:color w:val="2B2A29"/>
          <w:spacing w:val="-54"/>
          <w:w w:val="105"/>
        </w:rPr>
        <w:t xml:space="preserve"> </w:t>
      </w:r>
      <w:r>
        <w:rPr>
          <w:color w:val="2B2A29"/>
          <w:w w:val="105"/>
        </w:rPr>
        <w:t>which</w:t>
      </w:r>
      <w:r>
        <w:rPr>
          <w:color w:val="2B2A29"/>
          <w:spacing w:val="-7"/>
          <w:w w:val="105"/>
        </w:rPr>
        <w:t xml:space="preserve"> </w:t>
      </w:r>
      <w:r>
        <w:rPr>
          <w:color w:val="2B2A29"/>
          <w:w w:val="105"/>
        </w:rPr>
        <w:t>would</w:t>
      </w:r>
      <w:r>
        <w:rPr>
          <w:color w:val="2B2A29"/>
          <w:spacing w:val="-7"/>
          <w:w w:val="105"/>
        </w:rPr>
        <w:t xml:space="preserve"> </w:t>
      </w:r>
      <w:r>
        <w:rPr>
          <w:color w:val="2B2A29"/>
          <w:w w:val="105"/>
        </w:rPr>
        <w:t>be</w:t>
      </w:r>
      <w:r>
        <w:rPr>
          <w:color w:val="2B2A29"/>
          <w:spacing w:val="-7"/>
          <w:w w:val="105"/>
        </w:rPr>
        <w:t xml:space="preserve"> </w:t>
      </w:r>
      <w:r>
        <w:rPr>
          <w:color w:val="2B2A29"/>
          <w:w w:val="105"/>
        </w:rPr>
        <w:t>used</w:t>
      </w:r>
      <w:r>
        <w:rPr>
          <w:color w:val="2B2A29"/>
          <w:spacing w:val="-7"/>
          <w:w w:val="105"/>
        </w:rPr>
        <w:t xml:space="preserve"> </w:t>
      </w:r>
      <w:r>
        <w:rPr>
          <w:color w:val="2B2A29"/>
          <w:w w:val="105"/>
        </w:rPr>
        <w:t>to</w:t>
      </w:r>
      <w:r>
        <w:rPr>
          <w:color w:val="2B2A29"/>
          <w:spacing w:val="-7"/>
          <w:w w:val="105"/>
        </w:rPr>
        <w:t xml:space="preserve"> </w:t>
      </w:r>
      <w:r>
        <w:rPr>
          <w:color w:val="2B2A29"/>
          <w:w w:val="105"/>
        </w:rPr>
        <w:t>encode/decode</w:t>
      </w:r>
      <w:r>
        <w:rPr>
          <w:color w:val="2B2A29"/>
          <w:spacing w:val="-6"/>
          <w:w w:val="105"/>
        </w:rPr>
        <w:t xml:space="preserve"> </w:t>
      </w:r>
      <w:r>
        <w:rPr>
          <w:color w:val="2B2A29"/>
          <w:w w:val="105"/>
        </w:rPr>
        <w:t>given</w:t>
      </w:r>
      <w:r>
        <w:rPr>
          <w:color w:val="2B2A29"/>
          <w:spacing w:val="-7"/>
          <w:w w:val="105"/>
        </w:rPr>
        <w:t xml:space="preserve"> </w:t>
      </w:r>
      <w:r>
        <w:rPr>
          <w:color w:val="2B2A29"/>
          <w:w w:val="105"/>
        </w:rPr>
        <w:t>bytes</w:t>
      </w:r>
      <w:r>
        <w:rPr>
          <w:color w:val="2B2A29"/>
          <w:spacing w:val="-7"/>
          <w:w w:val="105"/>
        </w:rPr>
        <w:t xml:space="preserve"> </w:t>
      </w:r>
      <w:r>
        <w:rPr>
          <w:color w:val="2B2A29"/>
          <w:w w:val="105"/>
        </w:rPr>
        <w:t>to/from</w:t>
      </w:r>
      <w:r>
        <w:rPr>
          <w:color w:val="2B2A29"/>
          <w:spacing w:val="-7"/>
          <w:w w:val="105"/>
        </w:rPr>
        <w:t xml:space="preserve"> </w:t>
      </w:r>
      <w:r>
        <w:rPr>
          <w:color w:val="2B2A29"/>
          <w:w w:val="105"/>
        </w:rPr>
        <w:t>characters.</w:t>
      </w:r>
    </w:p>
    <w:p>
      <w:pPr>
        <w:pStyle w:val="11"/>
        <w:spacing w:before="158" w:line="285" w:lineRule="auto"/>
        <w:ind w:left="520" w:firstLine="359"/>
      </w:pPr>
      <w:r>
        <w:rPr>
          <w:color w:val="2B2A29"/>
          <w:w w:val="105"/>
        </w:rPr>
        <w:t>构造</w:t>
      </w:r>
      <w:r>
        <w:rPr>
          <w:color w:val="2B2A29"/>
          <w:spacing w:val="-1"/>
          <w:w w:val="105"/>
        </w:rPr>
        <w:t>函数</w:t>
      </w:r>
      <w:r>
        <w:rPr>
          <w:color w:val="2B2A29"/>
          <w:w w:val="105"/>
        </w:rPr>
        <w:t>有两</w:t>
      </w:r>
      <w:r>
        <w:rPr>
          <w:color w:val="2B2A29"/>
          <w:spacing w:val="-1"/>
          <w:w w:val="105"/>
        </w:rPr>
        <w:t>个</w:t>
      </w:r>
      <w:r>
        <w:rPr>
          <w:color w:val="2B2A29"/>
          <w:w w:val="105"/>
        </w:rPr>
        <w:t>参数：</w:t>
      </w:r>
      <w:r>
        <w:rPr>
          <w:rFonts w:ascii="宋体"/>
          <w:color w:val="2B2A29"/>
          <w:w w:val="105"/>
        </w:rPr>
        <w:t>ReadableByteChannel</w:t>
      </w:r>
      <w:r>
        <w:rPr>
          <w:color w:val="2B2A29"/>
          <w:w w:val="105"/>
        </w:rPr>
        <w:t>和字符集，用于将给定的字节编码/解码为字符。</w:t>
      </w:r>
    </w:p>
    <w:p>
      <w:r>
        <w:rPr>
          <w:color w:val="2B2A29"/>
          <w:w w:val="105"/>
        </w:rPr>
        <w:t xml:space="preserve">The </w:t>
      </w:r>
      <w:r>
        <w:rPr>
          <w:rFonts w:ascii="宋体" w:hAnsi="宋体"/>
          <w:color w:val="2B2A29"/>
          <w:w w:val="105"/>
        </w:rPr>
        <w:t xml:space="preserve">read </w:t>
      </w:r>
      <w:r>
        <w:rPr>
          <w:color w:val="2B2A29"/>
          <w:w w:val="105"/>
        </w:rPr>
        <w:t xml:space="preserve">methods will attempt read up to </w:t>
      </w:r>
      <w:r>
        <w:rPr>
          <w:rFonts w:ascii="宋体" w:hAnsi="宋体"/>
          <w:color w:val="2B2A29"/>
          <w:w w:val="105"/>
        </w:rPr>
        <w:t xml:space="preserve">numberOfChars </w:t>
      </w:r>
      <w:r>
        <w:rPr>
          <w:color w:val="2B2A29"/>
          <w:w w:val="105"/>
        </w:rPr>
        <w:t>(an input parameter;</w:t>
      </w:r>
      <w:r>
        <w:rPr>
          <w:color w:val="2B2A29"/>
          <w:spacing w:val="1"/>
          <w:w w:val="105"/>
        </w:rPr>
        <w:t xml:space="preserve"> </w:t>
      </w:r>
      <w:r>
        <w:rPr>
          <w:color w:val="2B2A29"/>
          <w:w w:val="105"/>
        </w:rPr>
        <w:t>the</w:t>
      </w:r>
      <w:r>
        <w:rPr>
          <w:color w:val="2B2A29"/>
          <w:spacing w:val="11"/>
          <w:w w:val="105"/>
        </w:rPr>
        <w:t xml:space="preserve"> </w:t>
      </w:r>
      <w:r>
        <w:rPr>
          <w:color w:val="2B2A29"/>
          <w:w w:val="105"/>
        </w:rPr>
        <w:t>number</w:t>
      </w:r>
      <w:r>
        <w:rPr>
          <w:color w:val="2B2A29"/>
          <w:spacing w:val="11"/>
          <w:w w:val="105"/>
        </w:rPr>
        <w:t xml:space="preserve"> </w:t>
      </w:r>
      <w:r>
        <w:rPr>
          <w:color w:val="2B2A29"/>
          <w:w w:val="105"/>
        </w:rPr>
        <w:t>of</w:t>
      </w:r>
      <w:r>
        <w:rPr>
          <w:color w:val="2B2A29"/>
          <w:spacing w:val="11"/>
          <w:w w:val="105"/>
        </w:rPr>
        <w:t xml:space="preserve"> </w:t>
      </w:r>
      <w:r>
        <w:rPr>
          <w:color w:val="2B2A29"/>
          <w:w w:val="105"/>
        </w:rPr>
        <w:t>characters</w:t>
      </w:r>
      <w:r>
        <w:rPr>
          <w:color w:val="2B2A29"/>
          <w:spacing w:val="11"/>
          <w:w w:val="105"/>
        </w:rPr>
        <w:t xml:space="preserve"> </w:t>
      </w:r>
      <w:r>
        <w:rPr>
          <w:color w:val="2B2A29"/>
          <w:w w:val="105"/>
        </w:rPr>
        <w:t>that</w:t>
      </w:r>
      <w:r>
        <w:rPr>
          <w:color w:val="2B2A29"/>
          <w:spacing w:val="11"/>
          <w:w w:val="105"/>
        </w:rPr>
        <w:t xml:space="preserve"> </w:t>
      </w:r>
      <w:r>
        <w:rPr>
          <w:color w:val="2B2A29"/>
          <w:w w:val="105"/>
        </w:rPr>
        <w:t>should</w:t>
      </w:r>
      <w:r>
        <w:rPr>
          <w:color w:val="2B2A29"/>
          <w:spacing w:val="11"/>
          <w:w w:val="105"/>
        </w:rPr>
        <w:t xml:space="preserve"> </w:t>
      </w:r>
      <w:r>
        <w:rPr>
          <w:color w:val="2B2A29"/>
          <w:w w:val="105"/>
        </w:rPr>
        <w:t>be</w:t>
      </w:r>
      <w:r>
        <w:rPr>
          <w:color w:val="2B2A29"/>
          <w:spacing w:val="12"/>
          <w:w w:val="105"/>
        </w:rPr>
        <w:t xml:space="preserve"> </w:t>
      </w:r>
      <w:r>
        <w:rPr>
          <w:color w:val="2B2A29"/>
          <w:w w:val="105"/>
        </w:rPr>
        <w:t>read)</w:t>
      </w:r>
      <w:r>
        <w:rPr>
          <w:color w:val="2B2A29"/>
          <w:spacing w:val="11"/>
          <w:w w:val="105"/>
        </w:rPr>
        <w:t xml:space="preserve"> </w:t>
      </w:r>
      <w:r>
        <w:rPr>
          <w:color w:val="2B2A29"/>
          <w:w w:val="105"/>
        </w:rPr>
        <w:t>characters</w:t>
      </w:r>
      <w:r>
        <w:rPr>
          <w:color w:val="2B2A29"/>
          <w:spacing w:val="11"/>
          <w:w w:val="105"/>
        </w:rPr>
        <w:t xml:space="preserve"> </w:t>
      </w:r>
      <w:r>
        <w:rPr>
          <w:color w:val="2B2A29"/>
          <w:w w:val="105"/>
        </w:rPr>
        <w:t>from</w:t>
      </w:r>
      <w:r>
        <w:rPr>
          <w:color w:val="2B2A29"/>
          <w:spacing w:val="11"/>
          <w:w w:val="105"/>
        </w:rPr>
        <w:t xml:space="preserve"> </w:t>
      </w:r>
      <w:r>
        <w:rPr>
          <w:color w:val="2B2A29"/>
          <w:w w:val="105"/>
        </w:rPr>
        <w:t>the</w:t>
      </w:r>
      <w:r>
        <w:rPr>
          <w:color w:val="2B2A29"/>
          <w:spacing w:val="11"/>
          <w:w w:val="105"/>
        </w:rPr>
        <w:t xml:space="preserve"> </w:t>
      </w:r>
      <w:r>
        <w:rPr>
          <w:color w:val="2B2A29"/>
          <w:w w:val="105"/>
        </w:rPr>
        <w:t>channel</w:t>
      </w:r>
      <w:r>
        <w:rPr>
          <w:color w:val="2B2A29"/>
          <w:spacing w:val="11"/>
          <w:w w:val="105"/>
        </w:rPr>
        <w:t xml:space="preserve"> </w:t>
      </w:r>
      <w:r>
        <w:rPr>
          <w:color w:val="2B2A29"/>
          <w:w w:val="105"/>
        </w:rPr>
        <w:t>and</w:t>
      </w:r>
      <w:r>
        <w:rPr>
          <w:color w:val="2B2A29"/>
          <w:spacing w:val="12"/>
          <w:w w:val="105"/>
        </w:rPr>
        <w:t xml:space="preserve"> </w:t>
      </w:r>
      <w:r>
        <w:rPr>
          <w:color w:val="2B2A29"/>
          <w:w w:val="105"/>
        </w:rPr>
        <w:t>return</w:t>
      </w:r>
      <w:r>
        <w:rPr>
          <w:color w:val="2B2A29"/>
          <w:spacing w:val="1"/>
          <w:w w:val="105"/>
        </w:rPr>
        <w:t xml:space="preserve"> </w:t>
      </w:r>
      <w:r>
        <w:rPr>
          <w:color w:val="2B2A29"/>
          <w:w w:val="105"/>
        </w:rPr>
        <w:t>content</w:t>
      </w:r>
      <w:r>
        <w:rPr>
          <w:color w:val="2B2A29"/>
          <w:spacing w:val="-1"/>
          <w:w w:val="105"/>
        </w:rPr>
        <w:t xml:space="preserve"> </w:t>
      </w:r>
      <w:r>
        <w:rPr>
          <w:color w:val="2B2A29"/>
          <w:w w:val="105"/>
        </w:rPr>
        <w:t>that</w:t>
      </w:r>
      <w:r>
        <w:rPr>
          <w:color w:val="2B2A29"/>
          <w:spacing w:val="-1"/>
          <w:w w:val="105"/>
        </w:rPr>
        <w:t xml:space="preserve"> </w:t>
      </w:r>
      <w:r>
        <w:rPr>
          <w:color w:val="2B2A29"/>
          <w:w w:val="105"/>
        </w:rPr>
        <w:t>is</w:t>
      </w:r>
      <w:r>
        <w:rPr>
          <w:color w:val="2B2A29"/>
          <w:spacing w:val="-1"/>
          <w:w w:val="105"/>
        </w:rPr>
        <w:t xml:space="preserve"> </w:t>
      </w:r>
      <w:r>
        <w:rPr>
          <w:color w:val="2B2A29"/>
          <w:w w:val="105"/>
        </w:rPr>
        <w:t>read.</w:t>
      </w:r>
      <w:r>
        <w:rPr>
          <w:color w:val="2B2A29"/>
          <w:spacing w:val="-1"/>
          <w:w w:val="105"/>
        </w:rPr>
        <w:t xml:space="preserve"> </w:t>
      </w:r>
      <w:r>
        <w:rPr>
          <w:rFonts w:ascii="宋体" w:hAnsi="宋体"/>
          <w:color w:val="2B2A29"/>
          <w:w w:val="105"/>
        </w:rPr>
        <w:t>io:EofError</w:t>
      </w:r>
      <w:r>
        <w:rPr>
          <w:rFonts w:ascii="宋体" w:hAnsi="宋体"/>
          <w:color w:val="2B2A29"/>
          <w:spacing w:val="-58"/>
          <w:w w:val="105"/>
        </w:rPr>
        <w:t xml:space="preserve"> </w:t>
      </w:r>
      <w:r>
        <w:rPr>
          <w:color w:val="2B2A29"/>
          <w:w w:val="105"/>
        </w:rPr>
        <w:t>will</w:t>
      </w:r>
      <w:r>
        <w:rPr>
          <w:color w:val="2B2A29"/>
          <w:spacing w:val="-1"/>
          <w:w w:val="105"/>
        </w:rPr>
        <w:t xml:space="preserve"> </w:t>
      </w:r>
      <w:r>
        <w:rPr>
          <w:color w:val="2B2A29"/>
          <w:w w:val="105"/>
        </w:rPr>
        <w:t>return</w:t>
      </w:r>
      <w:r>
        <w:rPr>
          <w:color w:val="2B2A29"/>
          <w:spacing w:val="-1"/>
          <w:w w:val="105"/>
        </w:rPr>
        <w:t xml:space="preserve"> </w:t>
      </w:r>
      <w:r>
        <w:rPr>
          <w:color w:val="2B2A29"/>
          <w:w w:val="105"/>
        </w:rPr>
        <w:t>once</w:t>
      </w:r>
      <w:r>
        <w:rPr>
          <w:color w:val="2B2A29"/>
          <w:spacing w:val="-1"/>
          <w:w w:val="105"/>
        </w:rPr>
        <w:t xml:space="preserve"> </w:t>
      </w:r>
      <w:r>
        <w:rPr>
          <w:color w:val="2B2A29"/>
          <w:w w:val="105"/>
        </w:rPr>
        <w:t>the</w:t>
      </w:r>
      <w:r>
        <w:rPr>
          <w:color w:val="2B2A29"/>
          <w:spacing w:val="-1"/>
          <w:w w:val="105"/>
        </w:rPr>
        <w:t xml:space="preserve"> </w:t>
      </w:r>
      <w:r>
        <w:rPr>
          <w:color w:val="2B2A29"/>
          <w:w w:val="105"/>
        </w:rPr>
        <w:t>channel reaches</w:t>
      </w:r>
      <w:r>
        <w:rPr>
          <w:color w:val="2B2A29"/>
          <w:spacing w:val="-1"/>
          <w:w w:val="105"/>
        </w:rPr>
        <w:t xml:space="preserve"> </w:t>
      </w:r>
      <w:r>
        <w:rPr>
          <w:color w:val="2B2A29"/>
          <w:w w:val="105"/>
        </w:rPr>
        <w:t>its</w:t>
      </w:r>
      <w:r>
        <w:rPr>
          <w:color w:val="2B2A29"/>
          <w:spacing w:val="-1"/>
          <w:w w:val="105"/>
        </w:rPr>
        <w:t xml:space="preserve"> </w:t>
      </w:r>
      <w:r>
        <w:rPr>
          <w:color w:val="2B2A29"/>
          <w:w w:val="105"/>
        </w:rPr>
        <w:t>end</w:t>
      </w:r>
      <w:r>
        <w:rPr>
          <w:color w:val="2B2A29"/>
          <w:spacing w:val="-1"/>
          <w:w w:val="105"/>
        </w:rPr>
        <w:t xml:space="preserve"> </w:t>
      </w:r>
      <w:r>
        <w:rPr>
          <w:color w:val="2B2A29"/>
          <w:w w:val="105"/>
        </w:rPr>
        <w:t>and</w:t>
      </w:r>
      <w:r>
        <w:rPr>
          <w:color w:val="2B2A29"/>
          <w:spacing w:val="-1"/>
          <w:w w:val="105"/>
        </w:rPr>
        <w:t xml:space="preserve"> </w:t>
      </w:r>
      <w:r>
        <w:rPr>
          <w:color w:val="2B2A29"/>
          <w:w w:val="105"/>
        </w:rPr>
        <w:t>will</w:t>
      </w:r>
      <w:r>
        <w:rPr>
          <w:color w:val="2B2A29"/>
          <w:spacing w:val="1"/>
          <w:w w:val="105"/>
        </w:rPr>
        <w:t xml:space="preserve"> </w:t>
      </w:r>
      <w:r>
        <w:rPr>
          <w:color w:val="2B2A29"/>
          <w:w w:val="105"/>
        </w:rPr>
        <w:t>return</w:t>
      </w:r>
      <w:r>
        <w:rPr>
          <w:color w:val="2B2A29"/>
          <w:spacing w:val="-3"/>
          <w:w w:val="105"/>
        </w:rPr>
        <w:t xml:space="preserve"> </w:t>
      </w:r>
      <w:r>
        <w:rPr>
          <w:color w:val="2B2A29"/>
          <w:w w:val="105"/>
        </w:rPr>
        <w:t>an</w:t>
      </w:r>
      <w:r>
        <w:rPr>
          <w:color w:val="2B2A29"/>
          <w:spacing w:val="-3"/>
          <w:w w:val="105"/>
        </w:rPr>
        <w:t xml:space="preserve"> </w:t>
      </w:r>
      <w:r>
        <w:rPr>
          <w:color w:val="2B2A29"/>
          <w:w w:val="105"/>
        </w:rPr>
        <w:t>error</w:t>
      </w:r>
      <w:r>
        <w:rPr>
          <w:color w:val="2B2A29"/>
          <w:spacing w:val="-3"/>
          <w:w w:val="105"/>
        </w:rPr>
        <w:t xml:space="preserve"> </w:t>
      </w:r>
      <w:r>
        <w:rPr>
          <w:color w:val="2B2A29"/>
          <w:w w:val="105"/>
        </w:rPr>
        <w:t>if</w:t>
      </w:r>
      <w:r>
        <w:rPr>
          <w:color w:val="2B2A29"/>
          <w:spacing w:val="-2"/>
          <w:w w:val="105"/>
        </w:rPr>
        <w:t xml:space="preserve"> </w:t>
      </w:r>
      <w:r>
        <w:rPr>
          <w:color w:val="2B2A29"/>
          <w:w w:val="105"/>
        </w:rPr>
        <w:t>any</w:t>
      </w:r>
      <w:r>
        <w:rPr>
          <w:color w:val="2B2A29"/>
          <w:spacing w:val="-3"/>
          <w:w w:val="105"/>
        </w:rPr>
        <w:t xml:space="preserve"> </w:t>
      </w:r>
      <w:r>
        <w:rPr>
          <w:color w:val="2B2A29"/>
          <w:w w:val="105"/>
        </w:rPr>
        <w:t>other</w:t>
      </w:r>
      <w:r>
        <w:rPr>
          <w:color w:val="2B2A29"/>
          <w:spacing w:val="-3"/>
          <w:w w:val="105"/>
        </w:rPr>
        <w:t xml:space="preserve"> </w:t>
      </w:r>
      <w:r>
        <w:rPr>
          <w:color w:val="2B2A29"/>
          <w:w w:val="105"/>
        </w:rPr>
        <w:t>error</w:t>
      </w:r>
      <w:r>
        <w:rPr>
          <w:color w:val="2B2A29"/>
          <w:spacing w:val="-2"/>
          <w:w w:val="105"/>
        </w:rPr>
        <w:t xml:space="preserve"> </w:t>
      </w:r>
      <w:r>
        <w:rPr>
          <w:color w:val="2B2A29"/>
          <w:w w:val="105"/>
        </w:rPr>
        <w:t>occurred.</w:t>
      </w:r>
      <w:r>
        <w:rPr>
          <w:color w:val="2B2A29"/>
          <w:spacing w:val="-3"/>
          <w:w w:val="105"/>
        </w:rPr>
        <w:t xml:space="preserve"> </w:t>
      </w:r>
      <w:r>
        <w:rPr>
          <w:color w:val="2B2A29"/>
          <w:w w:val="105"/>
        </w:rPr>
        <w:t>The</w:t>
      </w:r>
      <w:r>
        <w:rPr>
          <w:color w:val="2B2A29"/>
          <w:spacing w:val="-3"/>
          <w:w w:val="105"/>
        </w:rPr>
        <w:t xml:space="preserve"> </w:t>
      </w:r>
      <w:r>
        <w:rPr>
          <w:rFonts w:ascii="宋体" w:hAnsi="宋体"/>
          <w:color w:val="2B2A29"/>
          <w:w w:val="105"/>
        </w:rPr>
        <w:t>readJson</w:t>
      </w:r>
      <w:r>
        <w:rPr>
          <w:rFonts w:ascii="宋体" w:hAnsi="宋体"/>
          <w:color w:val="2B2A29"/>
          <w:spacing w:val="-60"/>
          <w:w w:val="105"/>
        </w:rPr>
        <w:t xml:space="preserve"> </w:t>
      </w:r>
      <w:r>
        <w:rPr>
          <w:color w:val="2B2A29"/>
          <w:w w:val="105"/>
        </w:rPr>
        <w:t>method</w:t>
      </w:r>
      <w:r>
        <w:rPr>
          <w:color w:val="2B2A29"/>
          <w:spacing w:val="-3"/>
          <w:w w:val="105"/>
        </w:rPr>
        <w:t xml:space="preserve"> </w:t>
      </w:r>
      <w:r>
        <w:rPr>
          <w:color w:val="2B2A29"/>
          <w:w w:val="105"/>
        </w:rPr>
        <w:t>reads</w:t>
      </w:r>
      <w:r>
        <w:rPr>
          <w:color w:val="2B2A29"/>
          <w:spacing w:val="-2"/>
          <w:w w:val="105"/>
        </w:rPr>
        <w:t xml:space="preserve"> </w:t>
      </w:r>
      <w:r>
        <w:rPr>
          <w:color w:val="2B2A29"/>
          <w:w w:val="105"/>
        </w:rPr>
        <w:t>the</w:t>
      </w:r>
      <w:r>
        <w:rPr>
          <w:color w:val="2B2A29"/>
          <w:spacing w:val="-3"/>
          <w:w w:val="105"/>
        </w:rPr>
        <w:t xml:space="preserve"> </w:t>
      </w:r>
      <w:r>
        <w:rPr>
          <w:color w:val="2B2A29"/>
          <w:w w:val="105"/>
        </w:rPr>
        <w:t>JSON</w:t>
      </w:r>
      <w:r>
        <w:rPr>
          <w:color w:val="2B2A29"/>
          <w:spacing w:val="-3"/>
          <w:w w:val="105"/>
        </w:rPr>
        <w:t xml:space="preserve"> </w:t>
      </w:r>
      <w:r>
        <w:rPr>
          <w:color w:val="2B2A29"/>
          <w:w w:val="105"/>
        </w:rPr>
        <w:t>from</w:t>
      </w:r>
      <w:r>
        <w:rPr>
          <w:color w:val="2B2A29"/>
          <w:spacing w:val="-54"/>
          <w:w w:val="105"/>
        </w:rPr>
        <w:t xml:space="preserve"> </w:t>
      </w:r>
      <w:r>
        <w:rPr>
          <w:color w:val="2B2A29"/>
          <w:w w:val="105"/>
        </w:rPr>
        <w:t>the given channel’s return JSON string or returns an error if any error occurred. The</w:t>
      </w:r>
      <w:r>
        <w:rPr>
          <w:color w:val="2B2A29"/>
          <w:spacing w:val="1"/>
          <w:w w:val="105"/>
        </w:rPr>
        <w:t xml:space="preserve"> </w:t>
      </w:r>
      <w:r>
        <w:rPr>
          <w:rFonts w:ascii="宋体" w:hAnsi="宋体"/>
          <w:color w:val="2B2A29"/>
          <w:w w:val="105"/>
        </w:rPr>
        <w:t>readXml</w:t>
      </w:r>
      <w:r>
        <w:rPr>
          <w:rFonts w:ascii="宋体" w:hAnsi="宋体"/>
          <w:color w:val="2B2A29"/>
          <w:spacing w:val="-66"/>
          <w:w w:val="105"/>
        </w:rPr>
        <w:t xml:space="preserve"> </w:t>
      </w:r>
      <w:r>
        <w:rPr>
          <w:color w:val="2B2A29"/>
          <w:w w:val="105"/>
        </w:rPr>
        <w:t>method</w:t>
      </w:r>
      <w:r>
        <w:rPr>
          <w:color w:val="2B2A29"/>
          <w:spacing w:val="-8"/>
          <w:w w:val="105"/>
        </w:rPr>
        <w:t xml:space="preserve"> </w:t>
      </w:r>
      <w:r>
        <w:rPr>
          <w:color w:val="2B2A29"/>
          <w:w w:val="105"/>
        </w:rPr>
        <w:t>reads</w:t>
      </w:r>
      <w:r>
        <w:rPr>
          <w:color w:val="2B2A29"/>
          <w:spacing w:val="-9"/>
          <w:w w:val="105"/>
        </w:rPr>
        <w:t xml:space="preserve"> </w:t>
      </w:r>
      <w:r>
        <w:rPr>
          <w:color w:val="2B2A29"/>
          <w:w w:val="105"/>
        </w:rPr>
        <w:t>XML</w:t>
      </w:r>
      <w:r>
        <w:rPr>
          <w:color w:val="2B2A29"/>
          <w:spacing w:val="-8"/>
          <w:w w:val="105"/>
        </w:rPr>
        <w:t xml:space="preserve"> </w:t>
      </w:r>
      <w:r>
        <w:rPr>
          <w:color w:val="2B2A29"/>
          <w:w w:val="105"/>
        </w:rPr>
        <w:t>from</w:t>
      </w:r>
      <w:r>
        <w:rPr>
          <w:color w:val="2B2A29"/>
          <w:spacing w:val="-8"/>
          <w:w w:val="105"/>
        </w:rPr>
        <w:t xml:space="preserve"> </w:t>
      </w:r>
      <w:r>
        <w:rPr>
          <w:color w:val="2B2A29"/>
          <w:w w:val="105"/>
        </w:rPr>
        <w:t>the</w:t>
      </w:r>
      <w:r>
        <w:rPr>
          <w:color w:val="2B2A29"/>
          <w:spacing w:val="-8"/>
          <w:w w:val="105"/>
        </w:rPr>
        <w:t xml:space="preserve"> </w:t>
      </w:r>
      <w:r>
        <w:rPr>
          <w:color w:val="2B2A29"/>
          <w:w w:val="105"/>
        </w:rPr>
        <w:t>given</w:t>
      </w:r>
      <w:r>
        <w:rPr>
          <w:color w:val="2B2A29"/>
          <w:spacing w:val="-8"/>
          <w:w w:val="105"/>
        </w:rPr>
        <w:t xml:space="preserve"> </w:t>
      </w:r>
      <w:r>
        <w:rPr>
          <w:color w:val="2B2A29"/>
          <w:w w:val="105"/>
        </w:rPr>
        <w:t>channel</w:t>
      </w:r>
      <w:r>
        <w:rPr>
          <w:color w:val="2B2A29"/>
          <w:spacing w:val="-8"/>
          <w:w w:val="105"/>
        </w:rPr>
        <w:t xml:space="preserve"> </w:t>
      </w:r>
      <w:r>
        <w:rPr>
          <w:color w:val="2B2A29"/>
          <w:w w:val="105"/>
        </w:rPr>
        <w:t>and</w:t>
      </w:r>
      <w:r>
        <w:rPr>
          <w:color w:val="2B2A29"/>
          <w:spacing w:val="-8"/>
          <w:w w:val="105"/>
        </w:rPr>
        <w:t xml:space="preserve"> </w:t>
      </w:r>
      <w:r>
        <w:rPr>
          <w:color w:val="2B2A29"/>
          <w:w w:val="105"/>
        </w:rPr>
        <w:t>returns</w:t>
      </w:r>
      <w:r>
        <w:rPr>
          <w:color w:val="2B2A29"/>
          <w:spacing w:val="-8"/>
          <w:w w:val="105"/>
        </w:rPr>
        <w:t xml:space="preserve"> </w:t>
      </w:r>
      <w:r>
        <w:rPr>
          <w:color w:val="2B2A29"/>
          <w:w w:val="105"/>
        </w:rPr>
        <w:t>XML</w:t>
      </w:r>
      <w:r>
        <w:rPr>
          <w:color w:val="2B2A29"/>
          <w:spacing w:val="-9"/>
          <w:w w:val="105"/>
        </w:rPr>
        <w:t xml:space="preserve"> </w:t>
      </w:r>
      <w:r>
        <w:rPr>
          <w:color w:val="2B2A29"/>
          <w:w w:val="105"/>
        </w:rPr>
        <w:t>or</w:t>
      </w:r>
      <w:r>
        <w:rPr>
          <w:color w:val="2B2A29"/>
          <w:spacing w:val="-8"/>
          <w:w w:val="105"/>
        </w:rPr>
        <w:t xml:space="preserve"> </w:t>
      </w:r>
      <w:r>
        <w:rPr>
          <w:color w:val="2B2A29"/>
          <w:w w:val="105"/>
        </w:rPr>
        <w:t>an</w:t>
      </w:r>
      <w:r>
        <w:rPr>
          <w:color w:val="2B2A29"/>
          <w:spacing w:val="-8"/>
          <w:w w:val="105"/>
        </w:rPr>
        <w:t xml:space="preserve"> </w:t>
      </w:r>
      <w:r>
        <w:rPr>
          <w:color w:val="2B2A29"/>
          <w:w w:val="105"/>
        </w:rPr>
        <w:t>error</w:t>
      </w:r>
      <w:r>
        <w:rPr>
          <w:color w:val="2B2A29"/>
          <w:spacing w:val="-8"/>
          <w:w w:val="105"/>
        </w:rPr>
        <w:t xml:space="preserve"> </w:t>
      </w:r>
      <w:r>
        <w:rPr>
          <w:color w:val="2B2A29"/>
          <w:w w:val="105"/>
        </w:rPr>
        <w:t>if</w:t>
      </w:r>
      <w:r>
        <w:rPr>
          <w:color w:val="2B2A29"/>
          <w:spacing w:val="-8"/>
          <w:w w:val="105"/>
        </w:rPr>
        <w:t xml:space="preserve"> </w:t>
      </w:r>
      <w:r>
        <w:rPr>
          <w:color w:val="2B2A29"/>
          <w:w w:val="105"/>
        </w:rPr>
        <w:t>any error</w:t>
      </w:r>
      <w:r>
        <w:rPr>
          <w:color w:val="2B2A29"/>
          <w:spacing w:val="1"/>
          <w:w w:val="105"/>
        </w:rPr>
        <w:t xml:space="preserve"> </w:t>
      </w:r>
      <w:r>
        <w:rPr>
          <w:color w:val="2B2A29"/>
          <w:w w:val="105"/>
        </w:rPr>
        <w:t>occurred.</w:t>
      </w:r>
      <w:r>
        <w:rPr>
          <w:color w:val="2B2A29"/>
          <w:spacing w:val="2"/>
          <w:w w:val="105"/>
        </w:rPr>
        <w:t xml:space="preserve"> </w:t>
      </w:r>
      <w:r>
        <w:rPr>
          <w:color w:val="2B2A29"/>
          <w:w w:val="105"/>
        </w:rPr>
        <w:t>The</w:t>
      </w:r>
      <w:r>
        <w:rPr>
          <w:color w:val="2B2A29"/>
          <w:spacing w:val="1"/>
          <w:w w:val="105"/>
        </w:rPr>
        <w:t xml:space="preserve"> </w:t>
      </w:r>
      <w:r>
        <w:rPr>
          <w:rFonts w:ascii="宋体"/>
          <w:color w:val="2B2A29"/>
          <w:w w:val="105"/>
        </w:rPr>
        <w:t>close</w:t>
      </w:r>
      <w:r>
        <w:rPr>
          <w:rFonts w:ascii="宋体"/>
          <w:color w:val="2B2A29"/>
          <w:spacing w:val="-56"/>
          <w:w w:val="105"/>
        </w:rPr>
        <w:t xml:space="preserve"> </w:t>
      </w:r>
      <w:r>
        <w:rPr>
          <w:color w:val="2B2A29"/>
          <w:w w:val="105"/>
        </w:rPr>
        <w:t>method</w:t>
      </w:r>
      <w:r>
        <w:rPr>
          <w:color w:val="2B2A29"/>
          <w:spacing w:val="1"/>
          <w:w w:val="105"/>
        </w:rPr>
        <w:t xml:space="preserve"> </w:t>
      </w:r>
      <w:r>
        <w:rPr>
          <w:color w:val="2B2A29"/>
          <w:w w:val="105"/>
        </w:rPr>
        <w:t>closes</w:t>
      </w:r>
      <w:r>
        <w:rPr>
          <w:color w:val="2B2A29"/>
          <w:spacing w:val="2"/>
          <w:w w:val="105"/>
        </w:rPr>
        <w:t xml:space="preserve"> </w:t>
      </w:r>
      <w:r>
        <w:rPr>
          <w:color w:val="2B2A29"/>
          <w:w w:val="105"/>
        </w:rPr>
        <w:t>a</w:t>
      </w:r>
      <w:r>
        <w:rPr>
          <w:color w:val="2B2A29"/>
          <w:spacing w:val="1"/>
          <w:w w:val="105"/>
        </w:rPr>
        <w:t xml:space="preserve"> </w:t>
      </w:r>
      <w:r>
        <w:rPr>
          <w:color w:val="2B2A29"/>
          <w:w w:val="105"/>
        </w:rPr>
        <w:t>given</w:t>
      </w:r>
      <w:r>
        <w:rPr>
          <w:color w:val="2B2A29"/>
          <w:spacing w:val="2"/>
          <w:w w:val="105"/>
        </w:rPr>
        <w:t xml:space="preserve"> </w:t>
      </w:r>
      <w:r>
        <w:rPr>
          <w:color w:val="2B2A29"/>
          <w:w w:val="105"/>
        </w:rPr>
        <w:t>character</w:t>
      </w:r>
      <w:r>
        <w:rPr>
          <w:color w:val="2B2A29"/>
          <w:spacing w:val="1"/>
          <w:w w:val="105"/>
        </w:rPr>
        <w:t xml:space="preserve"> </w:t>
      </w:r>
      <w:r>
        <w:rPr>
          <w:color w:val="2B2A29"/>
          <w:w w:val="105"/>
        </w:rPr>
        <w:t>channel</w:t>
      </w:r>
      <w:r>
        <w:rPr>
          <w:color w:val="2B2A29"/>
          <w:spacing w:val="2"/>
          <w:w w:val="105"/>
        </w:rPr>
        <w:t xml:space="preserve"> </w:t>
      </w:r>
      <w:r>
        <w:rPr>
          <w:color w:val="2B2A29"/>
          <w:w w:val="105"/>
        </w:rPr>
        <w:t>or</w:t>
      </w:r>
      <w:r>
        <w:rPr>
          <w:color w:val="2B2A29"/>
          <w:spacing w:val="2"/>
          <w:w w:val="105"/>
        </w:rPr>
        <w:t xml:space="preserve"> </w:t>
      </w:r>
      <w:r>
        <w:rPr>
          <w:color w:val="2B2A29"/>
          <w:w w:val="105"/>
        </w:rPr>
        <w:t>returns</w:t>
      </w:r>
      <w:r>
        <w:rPr>
          <w:color w:val="2B2A29"/>
          <w:spacing w:val="1"/>
          <w:w w:val="105"/>
        </w:rPr>
        <w:t xml:space="preserve"> </w:t>
      </w:r>
      <w:r>
        <w:rPr>
          <w:color w:val="2B2A29"/>
          <w:w w:val="105"/>
        </w:rPr>
        <w:t>an</w:t>
      </w:r>
      <w:r>
        <w:rPr>
          <w:color w:val="2B2A29"/>
          <w:spacing w:val="2"/>
          <w:w w:val="105"/>
        </w:rPr>
        <w:t xml:space="preserve"> </w:t>
      </w:r>
      <w:r>
        <w:rPr>
          <w:color w:val="2B2A29"/>
          <w:w w:val="105"/>
        </w:rPr>
        <w:t>error</w:t>
      </w:r>
      <w:r>
        <w:rPr>
          <w:color w:val="2B2A29"/>
          <w:spacing w:val="1"/>
          <w:w w:val="105"/>
        </w:rPr>
        <w:t xml:space="preserve"> </w:t>
      </w:r>
      <w:r>
        <w:rPr>
          <w:color w:val="2B2A29"/>
          <w:w w:val="105"/>
        </w:rPr>
        <w:t>if any</w:t>
      </w:r>
      <w:r>
        <w:rPr>
          <w:color w:val="2B2A29"/>
          <w:spacing w:val="2"/>
          <w:w w:val="105"/>
        </w:rPr>
        <w:t xml:space="preserve"> </w:t>
      </w:r>
      <w:r>
        <w:rPr>
          <w:color w:val="2B2A29"/>
          <w:w w:val="105"/>
        </w:rPr>
        <w:t>error</w:t>
      </w:r>
      <w:r>
        <w:rPr>
          <w:color w:val="2B2A29"/>
          <w:spacing w:val="3"/>
          <w:w w:val="105"/>
        </w:rPr>
        <w:t xml:space="preserve"> </w:t>
      </w:r>
      <w:r>
        <w:rPr>
          <w:color w:val="2B2A29"/>
          <w:w w:val="105"/>
        </w:rPr>
        <w:t>occurred.</w:t>
      </w:r>
    </w:p>
    <w:p>
      <w:pPr>
        <w:pStyle w:val="11"/>
        <w:spacing w:before="4" w:line="285" w:lineRule="auto"/>
        <w:ind w:left="520" w:right="389" w:firstLine="359"/>
      </w:pPr>
      <w:r>
        <w:rPr>
          <w:rFonts w:ascii="宋体" w:hAnsi="宋体"/>
          <w:color w:val="2B2A29"/>
          <w:w w:val="105"/>
        </w:rPr>
        <w:t>read</w:t>
      </w:r>
      <w:r>
        <w:rPr>
          <w:color w:val="2B2A29"/>
          <w:w w:val="105"/>
        </w:rPr>
        <w:t>方法将尝试从通道</w:t>
      </w:r>
      <w:r>
        <w:rPr>
          <w:color w:val="2B2A29"/>
          <w:spacing w:val="11"/>
          <w:w w:val="105"/>
        </w:rPr>
        <w:t>中</w:t>
      </w:r>
      <w:r>
        <w:rPr>
          <w:color w:val="2B2A29"/>
          <w:w w:val="105"/>
        </w:rPr>
        <w:t>读取最多</w:t>
      </w:r>
      <w:r>
        <w:rPr>
          <w:rFonts w:ascii="宋体" w:hAnsi="宋体"/>
          <w:color w:val="2B2A29"/>
          <w:w w:val="105"/>
        </w:rPr>
        <w:t>numberOfChars</w:t>
      </w:r>
      <w:r>
        <w:rPr>
          <w:color w:val="2B2A29"/>
          <w:w w:val="105"/>
        </w:rPr>
        <w:t>（一个输入参数；应该读取的字符数）</w:t>
      </w:r>
      <w:r>
        <w:rPr>
          <w:color w:val="2B2A29"/>
          <w:spacing w:val="11"/>
          <w:w w:val="105"/>
        </w:rPr>
        <w:t>个</w:t>
      </w:r>
      <w:r>
        <w:rPr>
          <w:color w:val="2B2A29"/>
          <w:w w:val="105"/>
        </w:rPr>
        <w:t>字符</w:t>
      </w:r>
      <w:r>
        <w:rPr>
          <w:color w:val="2B2A29"/>
          <w:spacing w:val="11"/>
          <w:w w:val="105"/>
        </w:rPr>
        <w:t>，</w:t>
      </w:r>
      <w:r>
        <w:rPr>
          <w:color w:val="2B2A29"/>
          <w:w w:val="105"/>
        </w:rPr>
        <w:t>并返回读取的内容。</w:t>
      </w:r>
      <w:r>
        <w:rPr>
          <w:rFonts w:ascii="宋体" w:hAnsi="宋体"/>
          <w:color w:val="2B2A29"/>
          <w:w w:val="105"/>
        </w:rPr>
        <w:t>io:EofError</w:t>
      </w:r>
      <w:r>
        <w:rPr>
          <w:color w:val="2B2A29"/>
          <w:w w:val="105"/>
        </w:rPr>
        <w:t>将在通道到达终点时返回，如果发生任何其他错误</w:t>
      </w:r>
      <w:r>
        <w:rPr>
          <w:color w:val="2B2A29"/>
          <w:spacing w:val="-2"/>
          <w:w w:val="105"/>
        </w:rPr>
        <w:t>，将</w:t>
      </w:r>
      <w:r>
        <w:rPr>
          <w:color w:val="2B2A29"/>
          <w:w w:val="105"/>
        </w:rPr>
        <w:t>返回错误。</w:t>
      </w:r>
      <w:r>
        <w:rPr>
          <w:rFonts w:ascii="宋体" w:hAnsi="宋体"/>
          <w:color w:val="2B2A29"/>
          <w:w w:val="105"/>
        </w:rPr>
        <w:t>readJson</w:t>
      </w:r>
      <w:r>
        <w:rPr>
          <w:color w:val="2B2A29"/>
          <w:w w:val="105"/>
        </w:rPr>
        <w:t>方法</w:t>
      </w:r>
      <w:r>
        <w:rPr>
          <w:color w:val="2B2A29"/>
          <w:spacing w:val="-3"/>
          <w:w w:val="105"/>
        </w:rPr>
        <w:t>从</w:t>
      </w:r>
      <w:r>
        <w:rPr>
          <w:color w:val="2B2A29"/>
          <w:w w:val="105"/>
        </w:rPr>
        <w:t>给定通道的返回JSON字符串中读取JSON</w:t>
      </w:r>
      <w:r>
        <w:rPr>
          <w:color w:val="2B2A29"/>
          <w:spacing w:val="-3"/>
          <w:w w:val="105"/>
        </w:rPr>
        <w:t>，</w:t>
      </w:r>
      <w:r>
        <w:rPr>
          <w:color w:val="2B2A29"/>
          <w:w w:val="105"/>
        </w:rPr>
        <w:t>如果发生任何错误，则返回错误。</w:t>
      </w:r>
      <w:r>
        <w:rPr>
          <w:rFonts w:ascii="宋体" w:hAnsi="宋体"/>
          <w:color w:val="2B2A29"/>
          <w:w w:val="105"/>
        </w:rPr>
        <w:t>readXml</w:t>
      </w:r>
      <w:r>
        <w:rPr>
          <w:color w:val="2B2A29"/>
          <w:w w:val="105"/>
        </w:rPr>
        <w:t>方法从给定</w:t>
      </w:r>
      <w:r>
        <w:rPr>
          <w:color w:val="2B2A29"/>
          <w:spacing w:val="-8"/>
          <w:w w:val="105"/>
        </w:rPr>
        <w:t>的</w:t>
      </w:r>
      <w:r>
        <w:rPr>
          <w:color w:val="2B2A29"/>
          <w:w w:val="105"/>
        </w:rPr>
        <w:t>通道读取XML</w:t>
      </w:r>
      <w:r>
        <w:rPr>
          <w:color w:val="2B2A29"/>
          <w:spacing w:val="-8"/>
          <w:w w:val="105"/>
        </w:rPr>
        <w:t>，</w:t>
      </w:r>
      <w:r>
        <w:rPr>
          <w:color w:val="2B2A29"/>
          <w:w w:val="105"/>
        </w:rPr>
        <w:t>如果发生任何错误</w:t>
      </w:r>
      <w:r>
        <w:rPr>
          <w:color w:val="2B2A29"/>
          <w:spacing w:val="1"/>
          <w:w w:val="105"/>
        </w:rPr>
        <w:t>，则</w:t>
      </w:r>
      <w:r>
        <w:rPr>
          <w:color w:val="2B2A29"/>
          <w:w w:val="105"/>
        </w:rPr>
        <w:t>返回XML或错误。</w:t>
      </w:r>
      <w:r>
        <w:rPr>
          <w:rFonts w:ascii="宋体"/>
          <w:color w:val="2B2A29"/>
          <w:w w:val="105"/>
        </w:rPr>
        <w:t>close</w:t>
      </w:r>
      <w:r>
        <w:rPr>
          <w:color w:val="2B2A29"/>
          <w:w w:val="105"/>
        </w:rPr>
        <w:t>方法关闭给定</w:t>
      </w:r>
      <w:r>
        <w:rPr>
          <w:color w:val="2B2A29"/>
          <w:spacing w:val="2"/>
          <w:w w:val="105"/>
        </w:rPr>
        <w:t>的</w:t>
      </w:r>
      <w:r>
        <w:rPr>
          <w:color w:val="2B2A29"/>
          <w:w w:val="105"/>
        </w:rPr>
        <w:t>字符通道</w:t>
      </w:r>
      <w:r>
        <w:rPr>
          <w:color w:val="2B2A29"/>
          <w:spacing w:val="2"/>
          <w:w w:val="105"/>
        </w:rPr>
        <w:t>，</w:t>
      </w:r>
      <w:r>
        <w:rPr>
          <w:color w:val="2B2A29"/>
          <w:w w:val="105"/>
        </w:rPr>
        <w:t>如果发生任何错误</w:t>
      </w:r>
      <w:r>
        <w:rPr>
          <w:color w:val="2B2A29"/>
          <w:spacing w:val="3"/>
          <w:w w:val="105"/>
        </w:rPr>
        <w:t>，</w:t>
      </w:r>
      <w:r>
        <w:rPr>
          <w:color w:val="2B2A29"/>
          <w:w w:val="105"/>
        </w:rPr>
        <w:t>则返回错误。</w:t>
      </w:r>
    </w:p>
    <w:p>
      <w:r>
        <w:rPr>
          <w:rFonts w:ascii="宋体"/>
          <w:color w:val="2B2A29"/>
          <w:w w:val="105"/>
        </w:rPr>
        <w:t>WritableCharacterChannel</w:t>
      </w:r>
      <w:r>
        <w:rPr>
          <w:rFonts w:ascii="宋体"/>
          <w:color w:val="2B2A29"/>
          <w:spacing w:val="-66"/>
          <w:w w:val="105"/>
        </w:rPr>
        <w:t xml:space="preserve"> </w:t>
      </w:r>
      <w:r>
        <w:rPr>
          <w:color w:val="2B2A29"/>
          <w:w w:val="105"/>
        </w:rPr>
        <w:t>represents</w:t>
      </w:r>
      <w:r>
        <w:rPr>
          <w:color w:val="2B2A29"/>
          <w:spacing w:val="-8"/>
          <w:w w:val="105"/>
        </w:rPr>
        <w:t xml:space="preserve"> </w:t>
      </w:r>
      <w:r>
        <w:rPr>
          <w:color w:val="2B2A29"/>
          <w:w w:val="105"/>
        </w:rPr>
        <w:t>a</w:t>
      </w:r>
      <w:r>
        <w:rPr>
          <w:color w:val="2B2A29"/>
          <w:spacing w:val="-8"/>
          <w:w w:val="105"/>
        </w:rPr>
        <w:t xml:space="preserve"> </w:t>
      </w:r>
      <w:r>
        <w:rPr>
          <w:color w:val="2B2A29"/>
          <w:w w:val="105"/>
        </w:rPr>
        <w:t>channel</w:t>
      </w:r>
      <w:r>
        <w:rPr>
          <w:color w:val="2B2A29"/>
          <w:spacing w:val="-7"/>
          <w:w w:val="105"/>
        </w:rPr>
        <w:t xml:space="preserve"> </w:t>
      </w:r>
      <w:r>
        <w:rPr>
          <w:color w:val="2B2A29"/>
          <w:w w:val="105"/>
        </w:rPr>
        <w:t>that</w:t>
      </w:r>
      <w:r>
        <w:rPr>
          <w:color w:val="2B2A29"/>
          <w:spacing w:val="-8"/>
          <w:w w:val="105"/>
        </w:rPr>
        <w:t xml:space="preserve"> </w:t>
      </w:r>
      <w:r>
        <w:rPr>
          <w:color w:val="2B2A29"/>
          <w:w w:val="105"/>
        </w:rPr>
        <w:t>can</w:t>
      </w:r>
      <w:r>
        <w:rPr>
          <w:color w:val="2B2A29"/>
          <w:spacing w:val="-8"/>
          <w:w w:val="105"/>
        </w:rPr>
        <w:t xml:space="preserve"> </w:t>
      </w:r>
      <w:r>
        <w:rPr>
          <w:color w:val="2B2A29"/>
          <w:w w:val="105"/>
        </w:rPr>
        <w:t>be</w:t>
      </w:r>
      <w:r>
        <w:rPr>
          <w:color w:val="2B2A29"/>
          <w:spacing w:val="-8"/>
          <w:w w:val="105"/>
        </w:rPr>
        <w:t xml:space="preserve"> </w:t>
      </w:r>
      <w:r>
        <w:rPr>
          <w:color w:val="2B2A29"/>
          <w:w w:val="105"/>
        </w:rPr>
        <w:t>used</w:t>
      </w:r>
      <w:r>
        <w:rPr>
          <w:color w:val="2B2A29"/>
          <w:spacing w:val="-8"/>
          <w:w w:val="105"/>
        </w:rPr>
        <w:t xml:space="preserve"> </w:t>
      </w:r>
      <w:r>
        <w:rPr>
          <w:color w:val="2B2A29"/>
          <w:w w:val="105"/>
        </w:rPr>
        <w:t>to</w:t>
      </w:r>
      <w:r>
        <w:rPr>
          <w:color w:val="2B2A29"/>
          <w:spacing w:val="-7"/>
          <w:w w:val="105"/>
        </w:rPr>
        <w:t xml:space="preserve"> </w:t>
      </w:r>
      <w:r>
        <w:rPr>
          <w:color w:val="2B2A29"/>
          <w:w w:val="105"/>
        </w:rPr>
        <w:t>write</w:t>
      </w:r>
      <w:r>
        <w:rPr>
          <w:color w:val="2B2A29"/>
          <w:spacing w:val="-55"/>
          <w:w w:val="105"/>
        </w:rPr>
        <w:t xml:space="preserve"> </w:t>
      </w:r>
      <w:r>
        <w:rPr>
          <w:color w:val="2B2A29"/>
          <w:spacing w:val="-1"/>
          <w:w w:val="110"/>
        </w:rPr>
        <w:t>characters.</w:t>
      </w:r>
      <w:r>
        <w:rPr>
          <w:color w:val="2B2A29"/>
          <w:spacing w:val="-16"/>
          <w:w w:val="110"/>
        </w:rPr>
        <w:t xml:space="preserve"> </w:t>
      </w:r>
      <w:r>
        <w:rPr>
          <w:color w:val="2B2A29"/>
          <w:spacing w:val="-1"/>
          <w:w w:val="110"/>
        </w:rPr>
        <w:t>It</w:t>
      </w:r>
      <w:r>
        <w:rPr>
          <w:color w:val="2B2A29"/>
          <w:spacing w:val="-15"/>
          <w:w w:val="110"/>
        </w:rPr>
        <w:t xml:space="preserve"> </w:t>
      </w:r>
      <w:r>
        <w:rPr>
          <w:color w:val="2B2A29"/>
          <w:spacing w:val="-1"/>
          <w:w w:val="110"/>
        </w:rPr>
        <w:t>has</w:t>
      </w:r>
      <w:r>
        <w:rPr>
          <w:color w:val="2B2A29"/>
          <w:spacing w:val="-16"/>
          <w:w w:val="110"/>
        </w:rPr>
        <w:t xml:space="preserve"> </w:t>
      </w:r>
      <w:r>
        <w:rPr>
          <w:color w:val="2B2A29"/>
          <w:spacing w:val="-1"/>
          <w:w w:val="110"/>
        </w:rPr>
        <w:t>four</w:t>
      </w:r>
      <w:r>
        <w:rPr>
          <w:color w:val="2B2A29"/>
          <w:spacing w:val="-15"/>
          <w:w w:val="110"/>
        </w:rPr>
        <w:t xml:space="preserve"> </w:t>
      </w:r>
      <w:r>
        <w:rPr>
          <w:color w:val="2B2A29"/>
          <w:spacing w:val="-1"/>
          <w:w w:val="110"/>
        </w:rPr>
        <w:t>main</w:t>
      </w:r>
      <w:r>
        <w:rPr>
          <w:color w:val="2B2A29"/>
          <w:spacing w:val="-15"/>
          <w:w w:val="110"/>
        </w:rPr>
        <w:t xml:space="preserve"> </w:t>
      </w:r>
      <w:r>
        <w:rPr>
          <w:color w:val="2B2A29"/>
          <w:spacing w:val="-1"/>
          <w:w w:val="110"/>
        </w:rPr>
        <w:t>methods</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constructor.</w:t>
      </w:r>
    </w:p>
    <w:p>
      <w:pPr>
        <w:pStyle w:val="11"/>
        <w:spacing w:before="52" w:line="285" w:lineRule="auto"/>
        <w:ind w:left="520" w:right="1119" w:firstLine="359"/>
      </w:pPr>
      <w:r>
        <w:rPr>
          <w:rFonts w:ascii="宋体"/>
          <w:color w:val="2B2A29"/>
          <w:w w:val="105"/>
        </w:rPr>
        <w:t>WritableCharacterChannel</w:t>
      </w:r>
      <w:r>
        <w:rPr>
          <w:color w:val="2B2A29"/>
          <w:w w:val="105"/>
        </w:rPr>
        <w:t>表示可用于写入</w:t>
      </w:r>
      <w:r>
        <w:rPr>
          <w:color w:val="2B2A29"/>
          <w:spacing w:val="-1"/>
          <w:w w:val="110"/>
        </w:rPr>
        <w:t>字符</w:t>
      </w:r>
      <w:r>
        <w:rPr>
          <w:color w:val="2B2A29"/>
          <w:w w:val="105"/>
        </w:rPr>
        <w:t>的通道</w:t>
      </w:r>
      <w:r>
        <w:rPr>
          <w:color w:val="2B2A29"/>
          <w:spacing w:val="-1"/>
          <w:w w:val="110"/>
        </w:rPr>
        <w:t>。它有四</w:t>
      </w:r>
      <w:r>
        <w:rPr>
          <w:color w:val="2B2A29"/>
          <w:spacing w:val="-15"/>
          <w:w w:val="110"/>
        </w:rPr>
        <w:t>个</w:t>
      </w:r>
      <w:r>
        <w:rPr>
          <w:color w:val="2B2A29"/>
          <w:spacing w:val="-1"/>
          <w:w w:val="110"/>
        </w:rPr>
        <w:t>主要方法和一个构造函数。</w:t>
      </w:r>
    </w:p>
    <w:p>
      <w:r>
        <w:rPr>
          <w:color w:val="2B2A29"/>
          <w:sz w:val="22"/>
        </w:rPr>
        <w:t>Constructor</w:t>
      </w:r>
      <w:r>
        <w:rPr>
          <w:color w:val="2B2A29"/>
          <w:spacing w:val="1"/>
          <w:sz w:val="22"/>
          <w:u w:val="single" w:color="2A2928"/>
        </w:rPr>
        <w:t xml:space="preserve"> </w:t>
      </w:r>
      <w:r>
        <w:rPr>
          <w:color w:val="2B2A29"/>
          <w:sz w:val="22"/>
        </w:rPr>
        <w:t>init(WritableByteChannel bChannel, string</w:t>
      </w:r>
      <w:r>
        <w:rPr>
          <w:color w:val="2B2A29"/>
          <w:spacing w:val="-108"/>
          <w:sz w:val="22"/>
        </w:rPr>
        <w:t xml:space="preserve"> </w:t>
      </w:r>
      <w:r>
        <w:rPr>
          <w:color w:val="2B2A29"/>
          <w:sz w:val="22"/>
        </w:rPr>
        <w:t>charset)</w:t>
      </w:r>
    </w:p>
    <w:p>
      <w:pPr>
        <w:pStyle w:val="16"/>
        <w:numPr>
          <w:ilvl w:val="0"/>
          <w:numId w:val="121"/>
        </w:numPr>
        <w:tabs>
          <w:tab w:val="left" w:pos="1455"/>
          <w:tab w:val="left" w:pos="1456"/>
        </w:tabs>
        <w:spacing w:before="124" w:after="0" w:line="273" w:lineRule="auto"/>
        <w:ind w:left="1455" w:right="1452" w:hanging="358"/>
        <w:jc w:val="left"/>
        <w:rPr>
          <w:sz w:val="22"/>
        </w:rPr>
      </w:pPr>
      <w:r>
        <w:rPr>
          <w:color w:val="2B2A29"/>
          <w:sz w:val="22"/>
        </w:rPr>
        <w:t>构造</w:t>
      </w:r>
      <w:r>
        <w:rPr>
          <w:color w:val="2B2A29"/>
          <w:spacing w:val="1"/>
          <w:sz w:val="22"/>
          <w:u w:val="single" w:color="2A2928"/>
        </w:rPr>
        <w:t>函数</w:t>
      </w:r>
      <w:r>
        <w:rPr>
          <w:color w:val="2B2A29"/>
          <w:sz w:val="22"/>
        </w:rPr>
        <w:t>init（WritableByteChannel bChannel，字符串字符集）</w:t>
      </w:r>
    </w:p>
    <w:p>
      <w:r>
        <w:rPr>
          <w:color w:val="2B2A29"/>
          <w:sz w:val="22"/>
        </w:rPr>
        <w:t>write</w:t>
      </w:r>
      <w:r>
        <w:rPr>
          <w:color w:val="2B2A29"/>
          <w:spacing w:val="-1"/>
          <w:sz w:val="22"/>
        </w:rPr>
        <w:t xml:space="preserve"> </w:t>
      </w:r>
      <w:r>
        <w:rPr>
          <w:color w:val="2B2A29"/>
          <w:sz w:val="22"/>
        </w:rPr>
        <w:t>(string</w:t>
      </w:r>
      <w:r>
        <w:rPr>
          <w:color w:val="2B2A29"/>
          <w:spacing w:val="-1"/>
          <w:sz w:val="22"/>
        </w:rPr>
        <w:t xml:space="preserve"> </w:t>
      </w:r>
      <w:r>
        <w:rPr>
          <w:color w:val="2B2A29"/>
          <w:sz w:val="22"/>
        </w:rPr>
        <w:t>content,</w:t>
      </w:r>
      <w:r>
        <w:rPr>
          <w:color w:val="2B2A29"/>
          <w:spacing w:val="-1"/>
          <w:sz w:val="22"/>
        </w:rPr>
        <w:t xml:space="preserve"> </w:t>
      </w:r>
      <w:r>
        <w:rPr>
          <w:color w:val="2B2A29"/>
          <w:sz w:val="22"/>
        </w:rPr>
        <w:t>int</w:t>
      </w:r>
      <w:r>
        <w:rPr>
          <w:color w:val="2B2A29"/>
          <w:spacing w:val="-1"/>
          <w:sz w:val="22"/>
        </w:rPr>
        <w:t xml:space="preserve"> </w:t>
      </w:r>
      <w:r>
        <w:rPr>
          <w:color w:val="2B2A29"/>
          <w:sz w:val="22"/>
        </w:rPr>
        <w:t>startOffset)</w:t>
      </w:r>
      <w:r>
        <w:rPr>
          <w:color w:val="2B2A29"/>
          <w:spacing w:val="-1"/>
          <w:sz w:val="22"/>
        </w:rPr>
        <w:t xml:space="preserve"> </w:t>
      </w:r>
      <w:r>
        <w:rPr>
          <w:color w:val="2B2A29"/>
          <w:sz w:val="22"/>
        </w:rPr>
        <w:t>returns</w:t>
      </w:r>
      <w:r>
        <w:rPr>
          <w:color w:val="2B2A29"/>
          <w:spacing w:val="-1"/>
          <w:sz w:val="22"/>
        </w:rPr>
        <w:t xml:space="preserve"> </w:t>
      </w:r>
      <w:r>
        <w:rPr>
          <w:color w:val="2B2A29"/>
          <w:sz w:val="22"/>
        </w:rPr>
        <w:t>int</w:t>
      </w:r>
      <w:r>
        <w:rPr>
          <w:color w:val="2B2A29"/>
          <w:spacing w:val="-1"/>
          <w:sz w:val="22"/>
        </w:rPr>
        <w:t xml:space="preserve"> </w:t>
      </w:r>
      <w:r>
        <w:rPr>
          <w:color w:val="2B2A29"/>
          <w:sz w:val="22"/>
        </w:rPr>
        <w:t>|</w:t>
      </w:r>
      <w:r>
        <w:rPr>
          <w:color w:val="2B2A29"/>
          <w:spacing w:val="-1"/>
          <w:sz w:val="22"/>
        </w:rPr>
        <w:t xml:space="preserve"> </w:t>
      </w:r>
      <w:r>
        <w:rPr>
          <w:color w:val="2B2A29"/>
          <w:sz w:val="22"/>
        </w:rPr>
        <w:t>Error</w:t>
      </w:r>
    </w:p>
    <w:p>
      <w:pPr>
        <w:pStyle w:val="16"/>
        <w:numPr>
          <w:ilvl w:val="0"/>
          <w:numId w:val="121"/>
        </w:numPr>
        <w:tabs>
          <w:tab w:val="left" w:pos="1455"/>
          <w:tab w:val="left" w:pos="1456"/>
        </w:tabs>
        <w:spacing w:before="117" w:after="0" w:line="240" w:lineRule="auto"/>
        <w:ind w:left="1455" w:right="0" w:hanging="358"/>
        <w:jc w:val="left"/>
        <w:rPr>
          <w:sz w:val="22"/>
        </w:rPr>
      </w:pPr>
      <w:r>
        <w:rPr>
          <w:color w:val="2B2A29"/>
          <w:sz w:val="22"/>
        </w:rPr>
        <w:t>write（string</w:t>
      </w:r>
      <w:r>
        <w:t xml:space="preserve"> </w:t>
      </w:r>
      <w:r>
        <w:rPr>
          <w:color w:val="2B2A29"/>
          <w:sz w:val="22"/>
        </w:rPr>
        <w:t>content，int</w:t>
      </w:r>
      <w:r>
        <w:t xml:space="preserve"> </w:t>
      </w:r>
      <w:r>
        <w:rPr>
          <w:color w:val="2B2A29"/>
          <w:sz w:val="22"/>
        </w:rPr>
        <w:t>startOffset）返回int</w:t>
      </w:r>
      <w:r>
        <w:t xml:space="preserve"> </w:t>
      </w:r>
      <w:r>
        <w:rPr>
          <w:color w:val="2B2A29"/>
          <w:sz w:val="22"/>
        </w:rPr>
        <w:t>|</w:t>
      </w:r>
      <w:r>
        <w:t xml:space="preserve"> </w:t>
      </w:r>
      <w:r>
        <w:rPr>
          <w:color w:val="2B2A29"/>
          <w:sz w:val="22"/>
        </w:rPr>
        <w:t>Error</w:t>
      </w:r>
    </w:p>
    <w:p>
      <w:r>
        <w:rPr>
          <w:color w:val="2B2A29"/>
          <w:sz w:val="22"/>
        </w:rPr>
        <w:t>writeJson (json content) returns Error?</w:t>
      </w:r>
    </w:p>
    <w:p>
      <w:pPr>
        <w:pStyle w:val="16"/>
        <w:numPr>
          <w:ilvl w:val="0"/>
          <w:numId w:val="121"/>
        </w:numPr>
        <w:tabs>
          <w:tab w:val="left" w:pos="1455"/>
          <w:tab w:val="left" w:pos="1456"/>
        </w:tabs>
        <w:spacing w:before="158" w:after="0" w:line="240" w:lineRule="auto"/>
        <w:ind w:left="1455" w:right="0" w:hanging="358"/>
        <w:jc w:val="left"/>
        <w:rPr>
          <w:sz w:val="22"/>
        </w:rPr>
      </w:pPr>
      <w:r>
        <w:rPr>
          <w:color w:val="2B2A29"/>
          <w:sz w:val="22"/>
        </w:rPr>
        <w:t>writeJson（json内容）返回错误？</w:t>
      </w:r>
    </w:p>
    <w:p>
      <w:r>
        <w:rPr>
          <w:color w:val="2B2A29"/>
          <w:sz w:val="22"/>
        </w:rPr>
        <w:t>writeXml (xml content) returns Error?</w:t>
      </w:r>
    </w:p>
    <w:p>
      <w:pPr>
        <w:pStyle w:val="16"/>
        <w:numPr>
          <w:ilvl w:val="0"/>
          <w:numId w:val="121"/>
        </w:numPr>
        <w:tabs>
          <w:tab w:val="left" w:pos="1455"/>
          <w:tab w:val="left" w:pos="1456"/>
        </w:tabs>
        <w:spacing w:before="159" w:after="0" w:line="240" w:lineRule="auto"/>
        <w:ind w:left="1455" w:right="0" w:hanging="358"/>
        <w:jc w:val="left"/>
        <w:rPr>
          <w:sz w:val="22"/>
        </w:rPr>
      </w:pPr>
      <w:r>
        <w:rPr>
          <w:color w:val="2B2A29"/>
          <w:sz w:val="22"/>
        </w:rPr>
        <w:t>writeXml（xml内容）返回错误？</w:t>
      </w:r>
    </w:p>
    <w:p>
      <w:r>
        <w:rPr>
          <w:color w:val="2B2A29"/>
          <w:sz w:val="22"/>
        </w:rPr>
        <w:t>close() returns Error?</w:t>
      </w:r>
    </w:p>
    <w:p>
      <w:pPr>
        <w:pStyle w:val="16"/>
        <w:numPr>
          <w:ilvl w:val="0"/>
          <w:numId w:val="121"/>
        </w:numPr>
        <w:tabs>
          <w:tab w:val="left" w:pos="1455"/>
          <w:tab w:val="left" w:pos="1456"/>
        </w:tabs>
        <w:spacing w:before="158" w:after="0" w:line="240" w:lineRule="auto"/>
        <w:ind w:left="1455" w:right="0" w:hanging="358"/>
        <w:jc w:val="left"/>
        <w:rPr>
          <w:sz w:val="22"/>
        </w:rPr>
      </w:pPr>
      <w:r>
        <w:rPr>
          <w:color w:val="2B2A29"/>
          <w:sz w:val="22"/>
        </w:rPr>
        <w:t>close（）返回错误？</w:t>
      </w:r>
    </w:p>
    <w:p>
      <w:pPr>
        <w:spacing w:after="0" w:line="240" w:lineRule="auto"/>
        <w:jc w:val="left"/>
        <w:rPr>
          <w:sz w:val="22"/>
        </w:rPr>
        <w:sectPr>
          <w:pgSz w:w="10080" w:h="14400"/>
          <w:pgMar w:top="1260" w:right="560" w:bottom="1260" w:left="560" w:header="1037" w:footer="1070" w:gutter="0"/>
          <w:cols w:space="720" w:num="1"/>
        </w:sectPr>
      </w:pPr>
    </w:p>
    <w:p>
      <w:pPr>
        <w:pStyle w:val="11"/>
        <w:spacing w:before="1"/>
        <w:rPr>
          <w:rFonts w:ascii="宋体"/>
          <w:sz w:val="13"/>
        </w:rPr>
      </w:pPr>
    </w:p>
    <w:p>
      <w:r>
        <w:rPr>
          <w:color w:val="2B2A29"/>
          <w:w w:val="105"/>
        </w:rPr>
        <w:t>The</w:t>
      </w:r>
      <w:r>
        <w:rPr>
          <w:color w:val="2B2A29"/>
          <w:spacing w:val="-10"/>
          <w:w w:val="105"/>
        </w:rPr>
        <w:t xml:space="preserve"> </w:t>
      </w:r>
      <w:r>
        <w:rPr>
          <w:color w:val="2B2A29"/>
          <w:w w:val="105"/>
        </w:rPr>
        <w:t>constructor</w:t>
      </w:r>
      <w:r>
        <w:rPr>
          <w:color w:val="2B2A29"/>
          <w:spacing w:val="-9"/>
          <w:w w:val="105"/>
        </w:rPr>
        <w:t xml:space="preserve"> </w:t>
      </w:r>
      <w:r>
        <w:rPr>
          <w:color w:val="2B2A29"/>
          <w:w w:val="105"/>
        </w:rPr>
        <w:t>has</w:t>
      </w:r>
      <w:r>
        <w:rPr>
          <w:color w:val="2B2A29"/>
          <w:spacing w:val="-10"/>
          <w:w w:val="105"/>
        </w:rPr>
        <w:t xml:space="preserve"> </w:t>
      </w:r>
      <w:r>
        <w:rPr>
          <w:color w:val="2B2A29"/>
          <w:w w:val="105"/>
        </w:rPr>
        <w:t>two</w:t>
      </w:r>
      <w:r>
        <w:rPr>
          <w:color w:val="2B2A29"/>
          <w:spacing w:val="-9"/>
          <w:w w:val="105"/>
        </w:rPr>
        <w:t xml:space="preserve"> </w:t>
      </w:r>
      <w:r>
        <w:rPr>
          <w:color w:val="2B2A29"/>
          <w:w w:val="105"/>
        </w:rPr>
        <w:t>parameters,</w:t>
      </w:r>
      <w:r>
        <w:rPr>
          <w:color w:val="2B2A29"/>
          <w:spacing w:val="-9"/>
          <w:w w:val="105"/>
        </w:rPr>
        <w:t xml:space="preserve"> </w:t>
      </w:r>
      <w:r>
        <w:rPr>
          <w:rFonts w:ascii="宋体"/>
          <w:color w:val="2B2A29"/>
          <w:w w:val="105"/>
        </w:rPr>
        <w:t>bChannel</w:t>
      </w:r>
      <w:r>
        <w:rPr>
          <w:rFonts w:ascii="宋体"/>
          <w:color w:val="2B2A29"/>
          <w:spacing w:val="-67"/>
          <w:w w:val="105"/>
        </w:rPr>
        <w:t xml:space="preserve"> </w:t>
      </w:r>
      <w:r>
        <w:rPr>
          <w:color w:val="2B2A29"/>
          <w:w w:val="105"/>
        </w:rPr>
        <w:t>as</w:t>
      </w:r>
      <w:r>
        <w:rPr>
          <w:color w:val="2B2A29"/>
          <w:spacing w:val="-10"/>
          <w:w w:val="105"/>
        </w:rPr>
        <w:t xml:space="preserve"> </w:t>
      </w:r>
      <w:r>
        <w:rPr>
          <w:rFonts w:ascii="宋体"/>
          <w:color w:val="2B2A29"/>
          <w:w w:val="105"/>
        </w:rPr>
        <w:t>WritableByteChannel</w:t>
      </w:r>
      <w:r>
        <w:rPr>
          <w:rFonts w:ascii="宋体"/>
          <w:color w:val="2B2A29"/>
          <w:spacing w:val="-67"/>
          <w:w w:val="105"/>
        </w:rPr>
        <w:t xml:space="preserve"> </w:t>
      </w:r>
      <w:r>
        <w:rPr>
          <w:color w:val="2B2A29"/>
          <w:w w:val="105"/>
        </w:rPr>
        <w:t>and</w:t>
      </w:r>
      <w:r>
        <w:rPr>
          <w:color w:val="2B2A29"/>
          <w:spacing w:val="-9"/>
          <w:w w:val="105"/>
        </w:rPr>
        <w:t xml:space="preserve"> </w:t>
      </w:r>
      <w:r>
        <w:rPr>
          <w:color w:val="2B2A29"/>
          <w:w w:val="105"/>
        </w:rPr>
        <w:t>charset</w:t>
      </w:r>
      <w:r>
        <w:rPr>
          <w:color w:val="2B2A29"/>
          <w:spacing w:val="-55"/>
          <w:w w:val="105"/>
        </w:rPr>
        <w:t xml:space="preserve"> </w:t>
      </w:r>
      <w:r>
        <w:rPr>
          <w:color w:val="2B2A29"/>
          <w:w w:val="105"/>
        </w:rPr>
        <w:t xml:space="preserve">as a string, which would be used to encode given bytes to characters. The </w:t>
      </w:r>
      <w:r>
        <w:rPr>
          <w:rFonts w:ascii="宋体"/>
          <w:color w:val="2B2A29"/>
          <w:w w:val="105"/>
        </w:rPr>
        <w:t xml:space="preserve">write </w:t>
      </w:r>
      <w:r>
        <w:rPr>
          <w:color w:val="2B2A29"/>
          <w:w w:val="105"/>
        </w:rPr>
        <w:t>method</w:t>
      </w:r>
      <w:r>
        <w:rPr>
          <w:color w:val="2B2A29"/>
          <w:spacing w:val="-55"/>
          <w:w w:val="105"/>
        </w:rPr>
        <w:t xml:space="preserve"> </w:t>
      </w:r>
      <w:r>
        <w:rPr>
          <w:color w:val="2B2A29"/>
          <w:w w:val="105"/>
        </w:rPr>
        <w:t xml:space="preserve">writes a given sequence of characters taking two input parameters: the input </w:t>
      </w:r>
      <w:r>
        <w:rPr>
          <w:rFonts w:ascii="宋体"/>
          <w:color w:val="2B2A29"/>
          <w:w w:val="105"/>
        </w:rPr>
        <w:t>content</w:t>
      </w:r>
      <w:r>
        <w:rPr>
          <w:rFonts w:ascii="宋体"/>
          <w:color w:val="2B2A29"/>
          <w:spacing w:val="1"/>
          <w:w w:val="105"/>
        </w:rPr>
        <w:t xml:space="preserve"> </w:t>
      </w:r>
      <w:r>
        <w:rPr>
          <w:color w:val="2B2A29"/>
          <w:w w:val="105"/>
        </w:rPr>
        <w:t xml:space="preserve">that should be written, and </w:t>
      </w:r>
      <w:r>
        <w:rPr>
          <w:rFonts w:ascii="宋体"/>
          <w:color w:val="2B2A29"/>
          <w:w w:val="105"/>
        </w:rPr>
        <w:t>startOffset</w:t>
      </w:r>
      <w:r>
        <w:rPr>
          <w:color w:val="2B2A29"/>
          <w:w w:val="105"/>
        </w:rPr>
        <w:t>, which is the number of characters that should</w:t>
      </w:r>
      <w:r>
        <w:rPr>
          <w:color w:val="2B2A29"/>
          <w:spacing w:val="1"/>
          <w:w w:val="105"/>
        </w:rPr>
        <w:t xml:space="preserve"> </w:t>
      </w:r>
      <w:r>
        <w:rPr>
          <w:color w:val="2B2A29"/>
          <w:w w:val="105"/>
        </w:rPr>
        <w:t>be</w:t>
      </w:r>
      <w:r>
        <w:rPr>
          <w:color w:val="2B2A29"/>
          <w:spacing w:val="-17"/>
          <w:w w:val="105"/>
        </w:rPr>
        <w:t xml:space="preserve"> </w:t>
      </w:r>
      <w:r>
        <w:rPr>
          <w:color w:val="2B2A29"/>
          <w:w w:val="105"/>
        </w:rPr>
        <w:t>offset</w:t>
      </w:r>
      <w:r>
        <w:rPr>
          <w:color w:val="2B2A29"/>
          <w:spacing w:val="-16"/>
          <w:w w:val="105"/>
        </w:rPr>
        <w:t xml:space="preserve"> </w:t>
      </w:r>
      <w:r>
        <w:rPr>
          <w:color w:val="2B2A29"/>
          <w:w w:val="105"/>
        </w:rPr>
        <w:t>when</w:t>
      </w:r>
      <w:r>
        <w:rPr>
          <w:color w:val="2B2A29"/>
          <w:spacing w:val="-17"/>
          <w:w w:val="105"/>
        </w:rPr>
        <w:t xml:space="preserve"> </w:t>
      </w:r>
      <w:r>
        <w:rPr>
          <w:color w:val="2B2A29"/>
          <w:w w:val="105"/>
        </w:rPr>
        <w:t>writing</w:t>
      </w:r>
      <w:r>
        <w:rPr>
          <w:color w:val="2B2A29"/>
          <w:spacing w:val="-16"/>
          <w:w w:val="105"/>
        </w:rPr>
        <w:t xml:space="preserve"> </w:t>
      </w:r>
      <w:r>
        <w:rPr>
          <w:color w:val="2B2A29"/>
          <w:w w:val="105"/>
        </w:rPr>
        <w:t>content.</w:t>
      </w:r>
      <w:r>
        <w:rPr>
          <w:color w:val="2B2A29"/>
          <w:spacing w:val="-17"/>
          <w:w w:val="105"/>
        </w:rPr>
        <w:t xml:space="preserve"> </w:t>
      </w:r>
      <w:r>
        <w:rPr>
          <w:color w:val="2B2A29"/>
          <w:w w:val="105"/>
        </w:rPr>
        <w:t>The</w:t>
      </w:r>
      <w:r>
        <w:rPr>
          <w:color w:val="2B2A29"/>
          <w:spacing w:val="-16"/>
          <w:w w:val="105"/>
        </w:rPr>
        <w:t xml:space="preserve"> </w:t>
      </w:r>
      <w:r>
        <w:rPr>
          <w:rFonts w:ascii="宋体"/>
          <w:color w:val="2B2A29"/>
          <w:w w:val="105"/>
        </w:rPr>
        <w:t>writeJson</w:t>
      </w:r>
      <w:r>
        <w:rPr>
          <w:rFonts w:ascii="宋体"/>
          <w:color w:val="2B2A29"/>
          <w:spacing w:val="-74"/>
          <w:w w:val="105"/>
        </w:rPr>
        <w:t xml:space="preserve"> </w:t>
      </w:r>
      <w:r>
        <w:rPr>
          <w:color w:val="2B2A29"/>
          <w:w w:val="105"/>
        </w:rPr>
        <w:t>method</w:t>
      </w:r>
      <w:r>
        <w:rPr>
          <w:color w:val="2B2A29"/>
          <w:spacing w:val="-17"/>
          <w:w w:val="105"/>
        </w:rPr>
        <w:t xml:space="preserve"> </w:t>
      </w:r>
      <w:r>
        <w:rPr>
          <w:color w:val="2B2A29"/>
          <w:w w:val="105"/>
        </w:rPr>
        <w:t>writes</w:t>
      </w:r>
      <w:r>
        <w:rPr>
          <w:color w:val="2B2A29"/>
          <w:spacing w:val="-16"/>
          <w:w w:val="105"/>
        </w:rPr>
        <w:t xml:space="preserve"> </w:t>
      </w:r>
      <w:r>
        <w:rPr>
          <w:color w:val="2B2A29"/>
          <w:w w:val="105"/>
        </w:rPr>
        <w:t>a</w:t>
      </w:r>
      <w:r>
        <w:rPr>
          <w:color w:val="2B2A29"/>
          <w:spacing w:val="-16"/>
          <w:w w:val="105"/>
        </w:rPr>
        <w:t xml:space="preserve"> </w:t>
      </w:r>
      <w:r>
        <w:rPr>
          <w:color w:val="2B2A29"/>
          <w:w w:val="105"/>
        </w:rPr>
        <w:t>json</w:t>
      </w:r>
      <w:r>
        <w:rPr>
          <w:color w:val="2B2A29"/>
          <w:spacing w:val="-17"/>
          <w:w w:val="105"/>
        </w:rPr>
        <w:t xml:space="preserve"> </w:t>
      </w:r>
      <w:r>
        <w:rPr>
          <w:color w:val="2B2A29"/>
          <w:w w:val="105"/>
        </w:rPr>
        <w:t>taking</w:t>
      </w:r>
      <w:r>
        <w:rPr>
          <w:color w:val="2B2A29"/>
          <w:spacing w:val="-16"/>
          <w:w w:val="105"/>
        </w:rPr>
        <w:t xml:space="preserve"> </w:t>
      </w:r>
      <w:r>
        <w:rPr>
          <w:color w:val="2B2A29"/>
          <w:w w:val="105"/>
        </w:rPr>
        <w:t>content</w:t>
      </w:r>
      <w:r>
        <w:rPr>
          <w:color w:val="2B2A29"/>
          <w:spacing w:val="-17"/>
          <w:w w:val="105"/>
        </w:rPr>
        <w:t xml:space="preserve"> </w:t>
      </w:r>
      <w:r>
        <w:rPr>
          <w:color w:val="2B2A29"/>
          <w:w w:val="105"/>
        </w:rPr>
        <w:t xml:space="preserve">as a json parameter and return an error if an error occurred while writing. The </w:t>
      </w:r>
      <w:r>
        <w:rPr>
          <w:rFonts w:ascii="宋体"/>
          <w:color w:val="2B2A29"/>
          <w:w w:val="105"/>
        </w:rPr>
        <w:t>writeXml</w:t>
      </w:r>
      <w:r>
        <w:rPr>
          <w:rFonts w:ascii="宋体"/>
          <w:color w:val="2B2A29"/>
          <w:spacing w:val="1"/>
          <w:w w:val="105"/>
        </w:rPr>
        <w:t xml:space="preserve"> </w:t>
      </w:r>
      <w:r>
        <w:rPr>
          <w:color w:val="2B2A29"/>
          <w:w w:val="105"/>
        </w:rPr>
        <w:t>method</w:t>
      </w:r>
      <w:r>
        <w:rPr>
          <w:color w:val="2B2A29"/>
          <w:spacing w:val="-15"/>
          <w:w w:val="105"/>
        </w:rPr>
        <w:t xml:space="preserve"> </w:t>
      </w:r>
      <w:r>
        <w:rPr>
          <w:color w:val="2B2A29"/>
          <w:w w:val="105"/>
        </w:rPr>
        <w:t>writes</w:t>
      </w:r>
      <w:r>
        <w:rPr>
          <w:color w:val="2B2A29"/>
          <w:spacing w:val="-15"/>
          <w:w w:val="105"/>
        </w:rPr>
        <w:t xml:space="preserve"> </w:t>
      </w:r>
      <w:r>
        <w:rPr>
          <w:color w:val="2B2A29"/>
          <w:w w:val="105"/>
        </w:rPr>
        <w:t>a</w:t>
      </w:r>
      <w:r>
        <w:rPr>
          <w:color w:val="2B2A29"/>
          <w:spacing w:val="-14"/>
          <w:w w:val="105"/>
        </w:rPr>
        <w:t xml:space="preserve"> </w:t>
      </w:r>
      <w:r>
        <w:rPr>
          <w:color w:val="2B2A29"/>
          <w:w w:val="105"/>
        </w:rPr>
        <w:t>given</w:t>
      </w:r>
      <w:r>
        <w:rPr>
          <w:color w:val="2B2A29"/>
          <w:spacing w:val="-15"/>
          <w:w w:val="105"/>
        </w:rPr>
        <w:t xml:space="preserve"> </w:t>
      </w:r>
      <w:r>
        <w:rPr>
          <w:color w:val="2B2A29"/>
          <w:w w:val="105"/>
        </w:rPr>
        <w:t>XML</w:t>
      </w:r>
      <w:r>
        <w:rPr>
          <w:color w:val="2B2A29"/>
          <w:spacing w:val="-14"/>
          <w:w w:val="105"/>
        </w:rPr>
        <w:t xml:space="preserve"> </w:t>
      </w:r>
      <w:r>
        <w:rPr>
          <w:color w:val="2B2A29"/>
          <w:w w:val="105"/>
        </w:rPr>
        <w:t>taking</w:t>
      </w:r>
      <w:r>
        <w:rPr>
          <w:color w:val="2B2A29"/>
          <w:spacing w:val="-15"/>
          <w:w w:val="105"/>
        </w:rPr>
        <w:t xml:space="preserve"> </w:t>
      </w:r>
      <w:r>
        <w:rPr>
          <w:color w:val="2B2A29"/>
          <w:w w:val="105"/>
        </w:rPr>
        <w:t>content</w:t>
      </w:r>
      <w:r>
        <w:rPr>
          <w:color w:val="2B2A29"/>
          <w:spacing w:val="-15"/>
          <w:w w:val="105"/>
        </w:rPr>
        <w:t xml:space="preserve"> </w:t>
      </w:r>
      <w:r>
        <w:rPr>
          <w:color w:val="2B2A29"/>
          <w:w w:val="105"/>
        </w:rPr>
        <w:t>as</w:t>
      </w:r>
      <w:r>
        <w:rPr>
          <w:color w:val="2B2A29"/>
          <w:spacing w:val="-14"/>
          <w:w w:val="105"/>
        </w:rPr>
        <w:t xml:space="preserve"> </w:t>
      </w:r>
      <w:r>
        <w:rPr>
          <w:color w:val="2B2A29"/>
          <w:w w:val="105"/>
        </w:rPr>
        <w:t>a</w:t>
      </w:r>
      <w:r>
        <w:rPr>
          <w:color w:val="2B2A29"/>
          <w:spacing w:val="-15"/>
          <w:w w:val="105"/>
        </w:rPr>
        <w:t xml:space="preserve"> </w:t>
      </w:r>
      <w:r>
        <w:rPr>
          <w:color w:val="2B2A29"/>
          <w:w w:val="105"/>
        </w:rPr>
        <w:t>XML</w:t>
      </w:r>
      <w:r>
        <w:rPr>
          <w:color w:val="2B2A29"/>
          <w:spacing w:val="-14"/>
          <w:w w:val="105"/>
        </w:rPr>
        <w:t xml:space="preserve"> </w:t>
      </w:r>
      <w:r>
        <w:rPr>
          <w:color w:val="2B2A29"/>
          <w:w w:val="105"/>
        </w:rPr>
        <w:t>parameter</w:t>
      </w:r>
      <w:r>
        <w:rPr>
          <w:color w:val="2B2A29"/>
          <w:spacing w:val="-15"/>
          <w:w w:val="105"/>
        </w:rPr>
        <w:t xml:space="preserve"> </w:t>
      </w:r>
      <w:r>
        <w:rPr>
          <w:color w:val="2B2A29"/>
          <w:w w:val="105"/>
        </w:rPr>
        <w:t>and</w:t>
      </w:r>
      <w:r>
        <w:rPr>
          <w:color w:val="2B2A29"/>
          <w:spacing w:val="-14"/>
          <w:w w:val="105"/>
        </w:rPr>
        <w:t xml:space="preserve"> </w:t>
      </w:r>
      <w:r>
        <w:rPr>
          <w:color w:val="2B2A29"/>
          <w:w w:val="105"/>
        </w:rPr>
        <w:t>return</w:t>
      </w:r>
      <w:r>
        <w:rPr>
          <w:color w:val="2B2A29"/>
          <w:spacing w:val="-15"/>
          <w:w w:val="105"/>
        </w:rPr>
        <w:t xml:space="preserve"> </w:t>
      </w:r>
      <w:r>
        <w:rPr>
          <w:color w:val="2B2A29"/>
          <w:w w:val="105"/>
        </w:rPr>
        <w:t>error</w:t>
      </w:r>
      <w:r>
        <w:rPr>
          <w:color w:val="2B2A29"/>
          <w:spacing w:val="-15"/>
          <w:w w:val="105"/>
        </w:rPr>
        <w:t xml:space="preserve"> </w:t>
      </w:r>
      <w:r>
        <w:rPr>
          <w:color w:val="2B2A29"/>
          <w:w w:val="105"/>
        </w:rPr>
        <w:t>if</w:t>
      </w:r>
      <w:r>
        <w:rPr>
          <w:color w:val="2B2A29"/>
          <w:spacing w:val="-14"/>
          <w:w w:val="105"/>
        </w:rPr>
        <w:t xml:space="preserve"> </w:t>
      </w:r>
      <w:r>
        <w:rPr>
          <w:color w:val="2B2A29"/>
          <w:w w:val="105"/>
        </w:rPr>
        <w:t>an</w:t>
      </w:r>
      <w:r>
        <w:rPr>
          <w:color w:val="2B2A29"/>
          <w:spacing w:val="-15"/>
          <w:w w:val="105"/>
        </w:rPr>
        <w:t xml:space="preserve"> </w:t>
      </w:r>
      <w:r>
        <w:rPr>
          <w:color w:val="2B2A29"/>
          <w:w w:val="105"/>
        </w:rPr>
        <w:t>error</w:t>
      </w:r>
      <w:r>
        <w:rPr>
          <w:color w:val="2B2A29"/>
          <w:spacing w:val="-55"/>
          <w:w w:val="105"/>
        </w:rPr>
        <w:t xml:space="preserve"> </w:t>
      </w:r>
      <w:r>
        <w:rPr>
          <w:color w:val="2B2A29"/>
        </w:rPr>
        <w:t xml:space="preserve">occurred while writing. The </w:t>
      </w:r>
      <w:r>
        <w:rPr>
          <w:rFonts w:ascii="宋体"/>
          <w:color w:val="2B2A29"/>
        </w:rPr>
        <w:t xml:space="preserve">close </w:t>
      </w:r>
      <w:r>
        <w:rPr>
          <w:color w:val="2B2A29"/>
        </w:rPr>
        <w:t xml:space="preserve">method closes a given </w:t>
      </w:r>
      <w:r>
        <w:rPr>
          <w:rFonts w:ascii="宋体"/>
          <w:color w:val="2B2A29"/>
        </w:rPr>
        <w:t>WritableCharacterChannel</w:t>
      </w:r>
      <w:r>
        <w:rPr>
          <w:rFonts w:ascii="宋体"/>
          <w:color w:val="2B2A29"/>
          <w:spacing w:val="1"/>
        </w:rPr>
        <w:t xml:space="preserve"> </w:t>
      </w:r>
      <w:r>
        <w:rPr>
          <w:color w:val="2B2A29"/>
          <w:w w:val="105"/>
        </w:rPr>
        <w:t>channel</w:t>
      </w:r>
      <w:r>
        <w:rPr>
          <w:color w:val="2B2A29"/>
          <w:spacing w:val="-16"/>
          <w:w w:val="105"/>
        </w:rPr>
        <w:t xml:space="preserve"> </w:t>
      </w:r>
      <w:r>
        <w:rPr>
          <w:color w:val="2B2A29"/>
          <w:w w:val="105"/>
        </w:rPr>
        <w:t>or</w:t>
      </w:r>
      <w:r>
        <w:rPr>
          <w:color w:val="2B2A29"/>
          <w:spacing w:val="-16"/>
          <w:w w:val="105"/>
        </w:rPr>
        <w:t xml:space="preserve"> </w:t>
      </w:r>
      <w:r>
        <w:rPr>
          <w:color w:val="2B2A29"/>
          <w:w w:val="105"/>
        </w:rPr>
        <w:t>returns</w:t>
      </w:r>
      <w:r>
        <w:rPr>
          <w:color w:val="2B2A29"/>
          <w:spacing w:val="-16"/>
          <w:w w:val="105"/>
        </w:rPr>
        <w:t xml:space="preserve"> </w:t>
      </w:r>
      <w:r>
        <w:rPr>
          <w:color w:val="2B2A29"/>
          <w:w w:val="105"/>
        </w:rPr>
        <w:t>an</w:t>
      </w:r>
      <w:r>
        <w:rPr>
          <w:color w:val="2B2A29"/>
          <w:spacing w:val="-16"/>
          <w:w w:val="105"/>
        </w:rPr>
        <w:t xml:space="preserve"> </w:t>
      </w:r>
      <w:r>
        <w:rPr>
          <w:color w:val="2B2A29"/>
          <w:w w:val="105"/>
        </w:rPr>
        <w:t>error</w:t>
      </w:r>
      <w:r>
        <w:rPr>
          <w:color w:val="2B2A29"/>
          <w:spacing w:val="-15"/>
          <w:w w:val="105"/>
        </w:rPr>
        <w:t xml:space="preserve"> </w:t>
      </w:r>
      <w:r>
        <w:rPr>
          <w:color w:val="2B2A29"/>
          <w:w w:val="105"/>
        </w:rPr>
        <w:t>if</w:t>
      </w:r>
      <w:r>
        <w:rPr>
          <w:color w:val="2B2A29"/>
          <w:spacing w:val="-16"/>
          <w:w w:val="105"/>
        </w:rPr>
        <w:t xml:space="preserve"> </w:t>
      </w:r>
      <w:r>
        <w:rPr>
          <w:color w:val="2B2A29"/>
          <w:w w:val="105"/>
        </w:rPr>
        <w:t>any</w:t>
      </w:r>
      <w:r>
        <w:rPr>
          <w:color w:val="2B2A29"/>
          <w:spacing w:val="-16"/>
          <w:w w:val="105"/>
        </w:rPr>
        <w:t xml:space="preserve"> </w:t>
      </w:r>
      <w:r>
        <w:rPr>
          <w:color w:val="2B2A29"/>
          <w:w w:val="105"/>
        </w:rPr>
        <w:t>error</w:t>
      </w:r>
      <w:r>
        <w:rPr>
          <w:color w:val="2B2A29"/>
          <w:spacing w:val="-16"/>
          <w:w w:val="105"/>
        </w:rPr>
        <w:t xml:space="preserve"> </w:t>
      </w:r>
      <w:r>
        <w:rPr>
          <w:color w:val="2B2A29"/>
          <w:w w:val="105"/>
        </w:rPr>
        <w:t>occurred.</w:t>
      </w:r>
    </w:p>
    <w:p>
      <w:pPr>
        <w:pStyle w:val="11"/>
        <w:spacing w:before="70" w:line="273" w:lineRule="auto"/>
        <w:ind w:left="160" w:right="563" w:firstLine="359"/>
      </w:pPr>
      <w:r>
        <w:rPr>
          <w:color w:val="2B2A29"/>
          <w:w w:val="105"/>
        </w:rPr>
        <w:t>构造</w:t>
      </w:r>
      <w:r>
        <w:rPr>
          <w:color w:val="2B2A29"/>
          <w:spacing w:val="-9"/>
          <w:w w:val="105"/>
        </w:rPr>
        <w:t>函数</w:t>
      </w:r>
      <w:r>
        <w:rPr>
          <w:color w:val="2B2A29"/>
          <w:w w:val="105"/>
        </w:rPr>
        <w:t>有两</w:t>
      </w:r>
      <w:r>
        <w:rPr>
          <w:color w:val="2B2A29"/>
          <w:spacing w:val="-9"/>
          <w:w w:val="105"/>
        </w:rPr>
        <w:t>个</w:t>
      </w:r>
      <w:r>
        <w:rPr>
          <w:color w:val="2B2A29"/>
          <w:w w:val="105"/>
        </w:rPr>
        <w:t>参数，</w:t>
      </w:r>
      <w:r>
        <w:rPr>
          <w:rFonts w:ascii="宋体"/>
          <w:color w:val="2B2A29"/>
          <w:w w:val="105"/>
        </w:rPr>
        <w:t>bChannel</w:t>
      </w:r>
      <w:r>
        <w:rPr>
          <w:color w:val="2B2A29"/>
          <w:w w:val="105"/>
        </w:rPr>
        <w:t>作为</w:t>
      </w:r>
      <w:r>
        <w:rPr>
          <w:rFonts w:ascii="宋体"/>
          <w:color w:val="2B2A29"/>
          <w:w w:val="105"/>
        </w:rPr>
        <w:t>WritableByteChannel</w:t>
      </w:r>
      <w:r>
        <w:rPr>
          <w:color w:val="2B2A29"/>
          <w:w w:val="105"/>
        </w:rPr>
        <w:t>，charset作为字符串，用于将给定的字节编码为字符。</w:t>
      </w:r>
      <w:r>
        <w:rPr>
          <w:rFonts w:ascii="宋体"/>
          <w:color w:val="2B2A29"/>
          <w:w w:val="105"/>
        </w:rPr>
        <w:t>write方法</w:t>
      </w:r>
      <w:r>
        <w:rPr>
          <w:color w:val="2B2A29"/>
          <w:w w:val="105"/>
        </w:rPr>
        <w:t>使用两个输入参数写入给定的字符序列：应写入的输入</w:t>
      </w:r>
      <w:r>
        <w:rPr>
          <w:rFonts w:ascii="宋体"/>
          <w:color w:val="2B2A29"/>
          <w:w w:val="105"/>
        </w:rPr>
        <w:t>内容</w:t>
      </w:r>
      <w:r>
        <w:rPr>
          <w:color w:val="2B2A29"/>
          <w:w w:val="105"/>
        </w:rPr>
        <w:t>和</w:t>
      </w:r>
      <w:r>
        <w:rPr>
          <w:rFonts w:ascii="宋体"/>
          <w:color w:val="2B2A29"/>
          <w:w w:val="105"/>
        </w:rPr>
        <w:t>startOffset</w:t>
      </w:r>
      <w:r>
        <w:rPr>
          <w:color w:val="2B2A29"/>
          <w:w w:val="105"/>
        </w:rPr>
        <w:t>，</w:t>
      </w:r>
      <w:r>
        <w:rPr>
          <w:rFonts w:ascii="宋体"/>
          <w:color w:val="2B2A29"/>
          <w:w w:val="105"/>
        </w:rPr>
        <w:t>startOffset</w:t>
      </w:r>
      <w:r>
        <w:rPr>
          <w:color w:val="2B2A29"/>
          <w:w w:val="105"/>
        </w:rPr>
        <w:t>是写</w:t>
      </w:r>
      <w:r>
        <w:rPr>
          <w:color w:val="2B2A29"/>
          <w:spacing w:val="-16"/>
          <w:w w:val="105"/>
        </w:rPr>
        <w:t>入</w:t>
      </w:r>
      <w:r>
        <w:rPr>
          <w:color w:val="2B2A29"/>
          <w:w w:val="105"/>
        </w:rPr>
        <w:t>内容时应偏移的字符数。</w:t>
      </w:r>
      <w:r>
        <w:rPr>
          <w:rFonts w:ascii="宋体"/>
          <w:color w:val="2B2A29"/>
          <w:w w:val="105"/>
        </w:rPr>
        <w:t>writeJson</w:t>
      </w:r>
      <w:r>
        <w:rPr>
          <w:color w:val="2B2A29"/>
          <w:w w:val="105"/>
        </w:rPr>
        <w:t>方法编写一个json，将内容作为json参数，如果在编写时发生错误，则返回一个错误。</w:t>
      </w:r>
      <w:r>
        <w:rPr>
          <w:rFonts w:ascii="宋体"/>
          <w:color w:val="2B2A29"/>
          <w:w w:val="105"/>
        </w:rPr>
        <w:t>writeXml</w:t>
      </w:r>
      <w:r>
        <w:rPr>
          <w:color w:val="2B2A29"/>
          <w:w w:val="105"/>
        </w:rPr>
        <w:t>方法</w:t>
      </w:r>
      <w:r>
        <w:rPr>
          <w:color w:val="2B2A29"/>
          <w:spacing w:val="-15"/>
          <w:w w:val="105"/>
        </w:rPr>
        <w:t>将</w:t>
      </w:r>
      <w:r>
        <w:rPr>
          <w:color w:val="2B2A29"/>
          <w:w w:val="105"/>
        </w:rPr>
        <w:t>内容作为XML参数写入给定</w:t>
      </w:r>
      <w:r>
        <w:rPr>
          <w:color w:val="2B2A29"/>
          <w:spacing w:val="-15"/>
          <w:w w:val="105"/>
        </w:rPr>
        <w:t>的</w:t>
      </w:r>
      <w:r>
        <w:rPr>
          <w:color w:val="2B2A29"/>
          <w:w w:val="105"/>
        </w:rPr>
        <w:t>XML，如果</w:t>
      </w:r>
      <w:r>
        <w:rPr>
          <w:color w:val="2B2A29"/>
        </w:rPr>
        <w:t>写入时发生</w:t>
      </w:r>
      <w:r>
        <w:rPr>
          <w:color w:val="2B2A29"/>
          <w:w w:val="105"/>
        </w:rPr>
        <w:t>错误，则返回错误</w:t>
      </w:r>
      <w:r>
        <w:rPr>
          <w:color w:val="2B2A29"/>
        </w:rPr>
        <w:t>。</w:t>
      </w:r>
      <w:r>
        <w:rPr>
          <w:rFonts w:ascii="宋体"/>
          <w:color w:val="2B2A29"/>
        </w:rPr>
        <w:t>close</w:t>
      </w:r>
      <w:r>
        <w:rPr>
          <w:color w:val="2B2A29"/>
        </w:rPr>
        <w:t>方法关闭给定的</w:t>
      </w:r>
      <w:r>
        <w:rPr>
          <w:rFonts w:ascii="宋体"/>
          <w:color w:val="2B2A29"/>
        </w:rPr>
        <w:t>WritableCharacterChannel</w:t>
      </w:r>
      <w:r>
        <w:rPr>
          <w:color w:val="2B2A29"/>
          <w:w w:val="105"/>
        </w:rPr>
        <w:t>通道，如果发生任何错误</w:t>
      </w:r>
      <w:r>
        <w:rPr>
          <w:color w:val="2B2A29"/>
          <w:spacing w:val="-16"/>
          <w:w w:val="105"/>
        </w:rPr>
        <w:t>，</w:t>
      </w:r>
      <w:r>
        <w:rPr>
          <w:color w:val="2B2A29"/>
          <w:w w:val="105"/>
        </w:rPr>
        <w:t>则返回错误。</w:t>
      </w:r>
    </w:p>
    <w:p>
      <w:r>
        <w:rPr>
          <w:color w:val="2B2A29"/>
          <w:w w:val="105"/>
        </w:rPr>
        <w:t xml:space="preserve">Listing </w:t>
      </w:r>
      <w:r>
        <w:rPr>
          <w:color w:val="0000FF"/>
          <w:w w:val="105"/>
        </w:rPr>
        <w:t xml:space="preserve">7-2 </w:t>
      </w:r>
      <w:r>
        <w:rPr>
          <w:color w:val="2B2A29"/>
          <w:w w:val="105"/>
        </w:rPr>
        <w:t>shows a sample program that reads content from a text file, appends the</w:t>
      </w:r>
      <w:r>
        <w:rPr>
          <w:color w:val="2B2A29"/>
          <w:spacing w:val="1"/>
          <w:w w:val="105"/>
        </w:rPr>
        <w:t xml:space="preserve"> </w:t>
      </w:r>
      <w:r>
        <w:rPr>
          <w:color w:val="2B2A29"/>
          <w:spacing w:val="-2"/>
          <w:w w:val="105"/>
        </w:rPr>
        <w:t>additional</w:t>
      </w:r>
      <w:r>
        <w:rPr>
          <w:color w:val="2B2A29"/>
          <w:spacing w:val="-20"/>
          <w:w w:val="105"/>
        </w:rPr>
        <w:t xml:space="preserve"> </w:t>
      </w:r>
      <w:r>
        <w:rPr>
          <w:rFonts w:ascii="宋体" w:hAnsi="宋体"/>
          <w:color w:val="2B2A29"/>
          <w:spacing w:val="-2"/>
          <w:w w:val="105"/>
        </w:rPr>
        <w:t>string</w:t>
      </w:r>
      <w:r>
        <w:rPr>
          <w:color w:val="2B2A29"/>
          <w:spacing w:val="-2"/>
          <w:w w:val="105"/>
        </w:rPr>
        <w:t>,</w:t>
      </w:r>
      <w:r>
        <w:rPr>
          <w:color w:val="2B2A29"/>
          <w:spacing w:val="-20"/>
          <w:w w:val="105"/>
        </w:rPr>
        <w:t xml:space="preserve"> </w:t>
      </w:r>
      <w:r>
        <w:rPr>
          <w:color w:val="2B2A29"/>
          <w:spacing w:val="-2"/>
          <w:w w:val="105"/>
        </w:rPr>
        <w:t>and</w:t>
      </w:r>
      <w:r>
        <w:rPr>
          <w:color w:val="2B2A29"/>
          <w:spacing w:val="-20"/>
          <w:w w:val="105"/>
        </w:rPr>
        <w:t xml:space="preserve"> </w:t>
      </w:r>
      <w:r>
        <w:rPr>
          <w:color w:val="2B2A29"/>
          <w:spacing w:val="-2"/>
          <w:w w:val="105"/>
        </w:rPr>
        <w:t>writes</w:t>
      </w:r>
      <w:r>
        <w:rPr>
          <w:color w:val="2B2A29"/>
          <w:spacing w:val="-19"/>
          <w:w w:val="105"/>
        </w:rPr>
        <w:t xml:space="preserve"> </w:t>
      </w:r>
      <w:r>
        <w:rPr>
          <w:color w:val="2B2A29"/>
          <w:spacing w:val="-2"/>
          <w:w w:val="105"/>
        </w:rPr>
        <w:t>the</w:t>
      </w:r>
      <w:r>
        <w:rPr>
          <w:color w:val="2B2A29"/>
          <w:spacing w:val="-20"/>
          <w:w w:val="105"/>
        </w:rPr>
        <w:t xml:space="preserve"> </w:t>
      </w:r>
      <w:r>
        <w:rPr>
          <w:color w:val="2B2A29"/>
          <w:spacing w:val="-1"/>
          <w:w w:val="105"/>
        </w:rPr>
        <w:t>content.</w:t>
      </w:r>
      <w:r>
        <w:rPr>
          <w:color w:val="2B2A29"/>
          <w:spacing w:val="-20"/>
          <w:w w:val="105"/>
        </w:rPr>
        <w:t xml:space="preserve"> </w:t>
      </w:r>
      <w:r>
        <w:rPr>
          <w:color w:val="2B2A29"/>
          <w:spacing w:val="-1"/>
          <w:w w:val="105"/>
        </w:rPr>
        <w:t>We</w:t>
      </w:r>
      <w:r>
        <w:rPr>
          <w:color w:val="2B2A29"/>
          <w:spacing w:val="-19"/>
          <w:w w:val="105"/>
        </w:rPr>
        <w:t xml:space="preserve"> </w:t>
      </w:r>
      <w:r>
        <w:rPr>
          <w:color w:val="2B2A29"/>
          <w:spacing w:val="-1"/>
          <w:w w:val="105"/>
        </w:rPr>
        <w:t>are</w:t>
      </w:r>
      <w:r>
        <w:rPr>
          <w:color w:val="2B2A29"/>
          <w:spacing w:val="-20"/>
          <w:w w:val="105"/>
        </w:rPr>
        <w:t xml:space="preserve"> </w:t>
      </w:r>
      <w:r>
        <w:rPr>
          <w:color w:val="2B2A29"/>
          <w:spacing w:val="-1"/>
          <w:w w:val="105"/>
        </w:rPr>
        <w:t>going</w:t>
      </w:r>
      <w:r>
        <w:rPr>
          <w:color w:val="2B2A29"/>
          <w:spacing w:val="-20"/>
          <w:w w:val="105"/>
        </w:rPr>
        <w:t xml:space="preserve"> </w:t>
      </w:r>
      <w:r>
        <w:rPr>
          <w:color w:val="2B2A29"/>
          <w:spacing w:val="-1"/>
          <w:w w:val="105"/>
        </w:rPr>
        <w:t>to</w:t>
      </w:r>
      <w:r>
        <w:rPr>
          <w:color w:val="2B2A29"/>
          <w:spacing w:val="-19"/>
          <w:w w:val="105"/>
        </w:rPr>
        <w:t xml:space="preserve"> </w:t>
      </w:r>
      <w:r>
        <w:rPr>
          <w:color w:val="2B2A29"/>
          <w:spacing w:val="-1"/>
          <w:w w:val="105"/>
        </w:rPr>
        <w:t>use</w:t>
      </w:r>
      <w:r>
        <w:rPr>
          <w:color w:val="2B2A29"/>
          <w:spacing w:val="-20"/>
          <w:w w:val="105"/>
        </w:rPr>
        <w:t xml:space="preserve"> </w:t>
      </w:r>
      <w:r>
        <w:rPr>
          <w:color w:val="2B2A29"/>
          <w:spacing w:val="-1"/>
          <w:w w:val="105"/>
        </w:rPr>
        <w:t>the</w:t>
      </w:r>
      <w:r>
        <w:rPr>
          <w:color w:val="2B2A29"/>
          <w:spacing w:val="-20"/>
          <w:w w:val="105"/>
        </w:rPr>
        <w:t xml:space="preserve"> </w:t>
      </w:r>
      <w:r>
        <w:rPr>
          <w:color w:val="2B2A29"/>
          <w:spacing w:val="-1"/>
          <w:w w:val="105"/>
        </w:rPr>
        <w:t>following</w:t>
      </w:r>
      <w:r>
        <w:rPr>
          <w:color w:val="2B2A29"/>
          <w:spacing w:val="-19"/>
          <w:w w:val="105"/>
        </w:rPr>
        <w:t xml:space="preserve"> </w:t>
      </w:r>
      <w:r>
        <w:rPr>
          <w:color w:val="2B2A29"/>
          <w:spacing w:val="-1"/>
          <w:w w:val="105"/>
        </w:rPr>
        <w:t>text</w:t>
      </w:r>
      <w:r>
        <w:rPr>
          <w:color w:val="2B2A29"/>
          <w:spacing w:val="-20"/>
          <w:w w:val="105"/>
        </w:rPr>
        <w:t xml:space="preserve"> </w:t>
      </w:r>
      <w:r>
        <w:rPr>
          <w:color w:val="2B2A29"/>
          <w:spacing w:val="-1"/>
          <w:w w:val="105"/>
        </w:rPr>
        <w:t>file</w:t>
      </w:r>
      <w:r>
        <w:rPr>
          <w:color w:val="2B2A29"/>
          <w:spacing w:val="-20"/>
          <w:w w:val="105"/>
        </w:rPr>
        <w:t xml:space="preserve"> </w:t>
      </w:r>
      <w:r>
        <w:rPr>
          <w:color w:val="2B2A29"/>
          <w:spacing w:val="-1"/>
          <w:w w:val="105"/>
        </w:rPr>
        <w:t>and</w:t>
      </w:r>
      <w:r>
        <w:rPr>
          <w:color w:val="2B2A29"/>
          <w:spacing w:val="-20"/>
          <w:w w:val="105"/>
        </w:rPr>
        <w:t xml:space="preserve"> </w:t>
      </w:r>
      <w:r>
        <w:rPr>
          <w:color w:val="2B2A29"/>
          <w:spacing w:val="-1"/>
          <w:w w:val="105"/>
        </w:rPr>
        <w:t>add</w:t>
      </w:r>
      <w:r>
        <w:rPr>
          <w:color w:val="2B2A29"/>
          <w:spacing w:val="-54"/>
          <w:w w:val="105"/>
        </w:rPr>
        <w:t xml:space="preserve"> </w:t>
      </w:r>
      <w:r>
        <w:rPr>
          <w:color w:val="2B2A29"/>
          <w:w w:val="105"/>
        </w:rPr>
        <w:t>“my</w:t>
      </w:r>
      <w:r>
        <w:rPr>
          <w:color w:val="2B2A29"/>
          <w:spacing w:val="-8"/>
          <w:w w:val="105"/>
        </w:rPr>
        <w:t xml:space="preserve"> </w:t>
      </w:r>
      <w:r>
        <w:rPr>
          <w:color w:val="2B2A29"/>
          <w:w w:val="105"/>
        </w:rPr>
        <w:t>name</w:t>
      </w:r>
      <w:r>
        <w:rPr>
          <w:color w:val="2B2A29"/>
          <w:spacing w:val="-8"/>
          <w:w w:val="105"/>
        </w:rPr>
        <w:t xml:space="preserve"> </w:t>
      </w:r>
      <w:r>
        <w:rPr>
          <w:color w:val="2B2A29"/>
          <w:w w:val="105"/>
        </w:rPr>
        <w:t>is”</w:t>
      </w:r>
      <w:r>
        <w:rPr>
          <w:color w:val="2B2A29"/>
          <w:spacing w:val="-8"/>
          <w:w w:val="105"/>
        </w:rPr>
        <w:t xml:space="preserve"> </w:t>
      </w:r>
      <w:r>
        <w:rPr>
          <w:color w:val="2B2A29"/>
          <w:w w:val="105"/>
        </w:rPr>
        <w:t>in</w:t>
      </w:r>
      <w:r>
        <w:rPr>
          <w:color w:val="2B2A29"/>
          <w:spacing w:val="-7"/>
          <w:w w:val="105"/>
        </w:rPr>
        <w:t xml:space="preserve"> </w:t>
      </w:r>
      <w:r>
        <w:rPr>
          <w:color w:val="2B2A29"/>
          <w:w w:val="105"/>
        </w:rPr>
        <w:t>between</w:t>
      </w:r>
      <w:r>
        <w:rPr>
          <w:color w:val="2B2A29"/>
          <w:spacing w:val="-8"/>
          <w:w w:val="105"/>
        </w:rPr>
        <w:t xml:space="preserve"> </w:t>
      </w:r>
      <w:r>
        <w:rPr>
          <w:color w:val="2B2A29"/>
          <w:w w:val="105"/>
        </w:rPr>
        <w:t>the</w:t>
      </w:r>
      <w:r>
        <w:rPr>
          <w:color w:val="2B2A29"/>
          <w:spacing w:val="-8"/>
          <w:w w:val="105"/>
        </w:rPr>
        <w:t xml:space="preserve"> </w:t>
      </w:r>
      <w:r>
        <w:rPr>
          <w:color w:val="2B2A29"/>
          <w:w w:val="105"/>
        </w:rPr>
        <w:t>greeting</w:t>
      </w:r>
      <w:r>
        <w:rPr>
          <w:color w:val="2B2A29"/>
          <w:spacing w:val="-8"/>
          <w:w w:val="105"/>
        </w:rPr>
        <w:t xml:space="preserve"> </w:t>
      </w:r>
      <w:r>
        <w:rPr>
          <w:color w:val="2B2A29"/>
          <w:w w:val="105"/>
        </w:rPr>
        <w:t>and</w:t>
      </w:r>
      <w:r>
        <w:rPr>
          <w:color w:val="2B2A29"/>
          <w:spacing w:val="-7"/>
          <w:w w:val="105"/>
        </w:rPr>
        <w:t xml:space="preserve"> </w:t>
      </w:r>
      <w:r>
        <w:rPr>
          <w:color w:val="2B2A29"/>
          <w:w w:val="105"/>
        </w:rPr>
        <w:t>the</w:t>
      </w:r>
      <w:r>
        <w:rPr>
          <w:color w:val="2B2A29"/>
          <w:spacing w:val="-8"/>
          <w:w w:val="105"/>
        </w:rPr>
        <w:t xml:space="preserve"> </w:t>
      </w:r>
      <w:r>
        <w:rPr>
          <w:color w:val="2B2A29"/>
          <w:w w:val="105"/>
        </w:rPr>
        <w:t>name</w:t>
      </w:r>
      <w:r>
        <w:rPr>
          <w:color w:val="2B2A29"/>
          <w:spacing w:val="-8"/>
          <w:w w:val="105"/>
        </w:rPr>
        <w:t xml:space="preserve"> </w:t>
      </w:r>
      <w:r>
        <w:rPr>
          <w:color w:val="2B2A29"/>
          <w:w w:val="105"/>
        </w:rPr>
        <w:t>and</w:t>
      </w:r>
      <w:r>
        <w:rPr>
          <w:color w:val="2B2A29"/>
          <w:spacing w:val="-8"/>
          <w:w w:val="105"/>
        </w:rPr>
        <w:t xml:space="preserve"> </w:t>
      </w:r>
      <w:r>
        <w:rPr>
          <w:color w:val="2B2A29"/>
          <w:w w:val="105"/>
        </w:rPr>
        <w:t>write</w:t>
      </w:r>
      <w:r>
        <w:rPr>
          <w:color w:val="2B2A29"/>
          <w:spacing w:val="-7"/>
          <w:w w:val="105"/>
        </w:rPr>
        <w:t xml:space="preserve"> </w:t>
      </w:r>
      <w:r>
        <w:rPr>
          <w:color w:val="2B2A29"/>
          <w:w w:val="105"/>
        </w:rPr>
        <w:t>to</w:t>
      </w:r>
      <w:r>
        <w:rPr>
          <w:color w:val="2B2A29"/>
          <w:spacing w:val="-8"/>
          <w:w w:val="105"/>
        </w:rPr>
        <w:t xml:space="preserve"> </w:t>
      </w:r>
      <w:r>
        <w:rPr>
          <w:rFonts w:ascii="宋体" w:hAnsi="宋体"/>
          <w:color w:val="2B2A29"/>
          <w:w w:val="105"/>
        </w:rPr>
        <w:t>sampleResponse.txt</w:t>
      </w:r>
      <w:r>
        <w:rPr>
          <w:color w:val="2B2A29"/>
          <w:w w:val="105"/>
        </w:rPr>
        <w:t>:</w:t>
      </w:r>
    </w:p>
    <w:p>
      <w:pPr>
        <w:pStyle w:val="11"/>
        <w:spacing w:before="16" w:line="280" w:lineRule="auto"/>
        <w:ind w:left="160" w:right="510" w:firstLine="359"/>
      </w:pPr>
      <w:r>
        <w:rPr>
          <w:color w:val="2B2A29"/>
          <w:w w:val="105"/>
        </w:rPr>
        <w:t>清单</w:t>
      </w:r>
      <w:r>
        <w:rPr>
          <w:color w:val="0000FF"/>
          <w:w w:val="105"/>
        </w:rPr>
        <w:t>7-2</w:t>
      </w:r>
      <w:r>
        <w:rPr>
          <w:color w:val="2B2A29"/>
          <w:w w:val="105"/>
        </w:rPr>
        <w:t>显示了一个示例程序，它从文本文件中读取内容，附加</w:t>
      </w:r>
      <w:r>
        <w:rPr>
          <w:color w:val="2B2A29"/>
          <w:spacing w:val="-2"/>
          <w:w w:val="105"/>
        </w:rPr>
        <w:t>附加</w:t>
      </w:r>
      <w:r>
        <w:rPr>
          <w:rFonts w:ascii="宋体" w:hAnsi="宋体"/>
          <w:color w:val="2B2A29"/>
          <w:spacing w:val="-2"/>
          <w:w w:val="105"/>
        </w:rPr>
        <w:t>字符串</w:t>
      </w:r>
      <w:r>
        <w:rPr>
          <w:color w:val="2B2A29"/>
          <w:spacing w:val="-2"/>
          <w:w w:val="105"/>
        </w:rPr>
        <w:t>，然后写入</w:t>
      </w:r>
      <w:r>
        <w:rPr>
          <w:color w:val="2B2A29"/>
          <w:spacing w:val="-1"/>
          <w:w w:val="105"/>
        </w:rPr>
        <w:t>内容。我们将使用以下文本文件</w:t>
      </w:r>
      <w:r>
        <w:rPr>
          <w:color w:val="2B2A29"/>
          <w:spacing w:val="-20"/>
          <w:w w:val="105"/>
        </w:rPr>
        <w:t>，</w:t>
      </w:r>
      <w:r>
        <w:rPr>
          <w:color w:val="2B2A29"/>
          <w:w w:val="105"/>
        </w:rPr>
        <w:t>在问候语和名称之间</w:t>
      </w:r>
      <w:r>
        <w:rPr>
          <w:color w:val="2B2A29"/>
          <w:spacing w:val="-1"/>
          <w:w w:val="105"/>
        </w:rPr>
        <w:t>添加</w:t>
      </w:r>
      <w:r>
        <w:rPr>
          <w:color w:val="2B2A29"/>
          <w:w w:val="105"/>
        </w:rPr>
        <w:t>“我的名字是”</w:t>
      </w:r>
      <w:r>
        <w:rPr>
          <w:color w:val="2B2A29"/>
          <w:spacing w:val="-8"/>
          <w:w w:val="105"/>
        </w:rPr>
        <w:t>，</w:t>
      </w:r>
      <w:r>
        <w:rPr>
          <w:color w:val="2B2A29"/>
          <w:spacing w:val="-1"/>
          <w:w w:val="105"/>
        </w:rPr>
        <w:t>并</w:t>
      </w:r>
      <w:r>
        <w:rPr>
          <w:color w:val="2B2A29"/>
          <w:w w:val="105"/>
        </w:rPr>
        <w:t>写入</w:t>
      </w:r>
      <w:r>
        <w:rPr>
          <w:rFonts w:ascii="宋体" w:hAnsi="宋体"/>
          <w:color w:val="2B2A29"/>
          <w:w w:val="105"/>
        </w:rPr>
        <w:t>sampleResponse.txt</w:t>
      </w:r>
      <w:r>
        <w:rPr>
          <w:color w:val="2B2A29"/>
          <w:w w:val="105"/>
        </w:rPr>
        <w:t>：</w:t>
      </w:r>
    </w:p>
    <w:p>
      <w:r>
        <w:rPr>
          <w:color w:val="2B2A29"/>
          <w:w w:val="105"/>
        </w:rPr>
        <w:t>sample.txt</w:t>
      </w:r>
      <w:r>
        <w:rPr>
          <w:color w:val="2B2A29"/>
          <w:spacing w:val="-4"/>
          <w:w w:val="105"/>
        </w:rPr>
        <w:t xml:space="preserve"> </w:t>
      </w:r>
      <w:r>
        <w:rPr>
          <w:color w:val="2B2A29"/>
          <w:w w:val="105"/>
        </w:rPr>
        <w:t>--</w:t>
      </w:r>
    </w:p>
    <w:p>
      <w:pPr>
        <w:pStyle w:val="11"/>
        <w:spacing w:before="5"/>
        <w:ind w:left="519"/>
      </w:pPr>
      <w:r>
        <w:rPr>
          <w:color w:val="2B2A29"/>
          <w:w w:val="105"/>
        </w:rPr>
        <w:t>示例.txt--</w:t>
      </w:r>
    </w:p>
    <w:p>
      <w:r>
        <w:rPr>
          <w:rFonts w:ascii="宋体"/>
          <w:color w:val="2B2A29"/>
        </w:rPr>
        <w:t>01 Hello Ballerina!</w:t>
      </w:r>
    </w:p>
    <w:p>
      <w:pPr>
        <w:pStyle w:val="11"/>
        <w:spacing w:before="212"/>
        <w:ind w:left="160"/>
        <w:rPr>
          <w:rFonts w:ascii="宋体"/>
        </w:rPr>
      </w:pPr>
      <w:r>
        <w:rPr>
          <w:rFonts w:ascii="宋体"/>
          <w:color w:val="2B2A29"/>
        </w:rPr>
        <w:t>01你好，Ballerina！</w:t>
      </w:r>
    </w:p>
    <w:p>
      <w:pPr>
        <w:pStyle w:val="11"/>
        <w:spacing w:before="1"/>
        <w:rPr>
          <w:rFonts w:ascii="宋体"/>
        </w:rPr>
      </w:pPr>
    </w:p>
    <w:p>
      <w:r>
        <w:rPr>
          <w:b/>
          <w:i/>
          <w:color w:val="2B2A29"/>
          <w:w w:val="105"/>
          <w:sz w:val="24"/>
        </w:rPr>
        <w:t>Listing</w:t>
      </w:r>
      <w:r>
        <w:rPr>
          <w:b/>
          <w:i/>
          <w:color w:val="2B2A29"/>
          <w:spacing w:val="-13"/>
          <w:w w:val="105"/>
          <w:sz w:val="24"/>
        </w:rPr>
        <w:t xml:space="preserve"> </w:t>
      </w:r>
      <w:r>
        <w:rPr>
          <w:b/>
          <w:i/>
          <w:color w:val="2B2A29"/>
          <w:w w:val="105"/>
          <w:sz w:val="24"/>
        </w:rPr>
        <w:t>7-2.</w:t>
      </w:r>
      <w:r>
        <w:rPr>
          <w:b/>
          <w:i/>
          <w:color w:val="2B2A29"/>
          <w:spacing w:val="4"/>
          <w:w w:val="105"/>
          <w:sz w:val="24"/>
        </w:rPr>
        <w:t xml:space="preserve"> </w:t>
      </w:r>
      <w:r>
        <w:rPr>
          <w:color w:val="2B2A29"/>
          <w:w w:val="105"/>
          <w:sz w:val="24"/>
        </w:rPr>
        <w:t>file-copy-character.bal</w:t>
      </w:r>
    </w:p>
    <w:p>
      <w:pPr>
        <w:spacing w:before="0"/>
        <w:ind w:left="160" w:right="0" w:firstLine="0"/>
        <w:jc w:val="left"/>
        <w:rPr>
          <w:sz w:val="24"/>
        </w:rPr>
      </w:pPr>
      <w:r>
        <w:rPr>
          <w:b/>
          <w:i/>
          <w:color w:val="2B2A29"/>
          <w:w w:val="105"/>
          <w:sz w:val="24"/>
        </w:rPr>
        <w:t>清单7-2。</w:t>
      </w:r>
      <w:r>
        <w:rPr>
          <w:color w:val="2B2A29"/>
          <w:w w:val="105"/>
          <w:sz w:val="24"/>
        </w:rPr>
        <w:t>文件复制字符.bal</w:t>
      </w:r>
    </w:p>
    <w:p>
      <w:r>
        <w:rPr>
          <w:color w:val="2B2A29"/>
          <w:sz w:val="22"/>
        </w:rPr>
        <w:t>import ballerina/io;</w:t>
      </w:r>
    </w:p>
    <w:p>
      <w:pPr>
        <w:pStyle w:val="16"/>
        <w:numPr>
          <w:ilvl w:val="0"/>
          <w:numId w:val="122"/>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ballerina/log;</w:t>
      </w:r>
    </w:p>
    <w:p>
      <w:pPr>
        <w:pStyle w:val="16"/>
        <w:numPr>
          <w:ilvl w:val="0"/>
          <w:numId w:val="122"/>
        </w:numPr>
        <w:tabs>
          <w:tab w:val="left" w:pos="490"/>
        </w:tabs>
        <w:spacing w:before="39" w:after="0" w:line="240" w:lineRule="auto"/>
        <w:ind w:left="490" w:right="0" w:hanging="330"/>
        <w:jc w:val="left"/>
        <w:rPr>
          <w:sz w:val="22"/>
        </w:rPr>
      </w:pPr>
      <w:r>
        <w:rPr>
          <w:color w:val="2B2A29"/>
          <w:sz w:val="22"/>
        </w:rPr>
        <w:t>进口芭蕾舞/原木；</w:t>
      </w:r>
    </w:p>
    <w:p>
      <w:r>
        <w:rPr>
          <w:rFonts w:ascii="宋体"/>
          <w:color w:val="2B2A29"/>
        </w:rPr>
        <w:t>03</w:t>
      </w:r>
    </w:p>
    <w:p>
      <w:pPr>
        <w:pStyle w:val="11"/>
        <w:spacing w:before="38"/>
        <w:ind w:left="160"/>
        <w:rPr>
          <w:rFonts w:ascii="宋体"/>
        </w:rPr>
      </w:pPr>
      <w:r>
        <w:rPr>
          <w:rFonts w:ascii="宋体"/>
          <w:color w:val="2B2A29"/>
        </w:rPr>
        <w:t>03</w:t>
      </w:r>
    </w:p>
    <w:p>
      <w:r>
        <w:rPr>
          <w:color w:val="2B2A29"/>
          <w:sz w:val="22"/>
        </w:rPr>
        <w:t>function process(io:ReadableCharacterChannel src,</w:t>
      </w:r>
    </w:p>
    <w:p>
      <w:pPr>
        <w:pStyle w:val="16"/>
        <w:numPr>
          <w:ilvl w:val="0"/>
          <w:numId w:val="123"/>
        </w:numPr>
        <w:tabs>
          <w:tab w:val="left" w:pos="490"/>
        </w:tabs>
        <w:spacing w:before="38" w:after="0" w:line="240" w:lineRule="auto"/>
        <w:ind w:left="490" w:right="0" w:hanging="330"/>
        <w:jc w:val="left"/>
        <w:rPr>
          <w:sz w:val="22"/>
        </w:rPr>
      </w:pPr>
      <w:r>
        <w:rPr>
          <w:color w:val="2B2A29"/>
          <w:sz w:val="22"/>
        </w:rPr>
        <w:t>函数进程（io:ReadableCharacterChannel src，</w:t>
      </w:r>
    </w:p>
    <w:p>
      <w:r>
        <w:rPr>
          <w:color w:val="2B2A29"/>
          <w:sz w:val="22"/>
        </w:rPr>
        <w:t>io:WritableCharacterChannel</w:t>
      </w:r>
      <w:r>
        <w:rPr>
          <w:color w:val="2B2A29"/>
          <w:spacing w:val="-5"/>
          <w:sz w:val="22"/>
        </w:rPr>
        <w:t xml:space="preserve"> </w:t>
      </w:r>
      <w:r>
        <w:rPr>
          <w:color w:val="2B2A29"/>
          <w:sz w:val="22"/>
        </w:rPr>
        <w:t>dst)</w:t>
      </w:r>
      <w:r>
        <w:rPr>
          <w:color w:val="2B2A29"/>
          <w:spacing w:val="-4"/>
          <w:sz w:val="22"/>
        </w:rPr>
        <w:t xml:space="preserve"> </w:t>
      </w:r>
      <w:r>
        <w:rPr>
          <w:color w:val="2B2A29"/>
          <w:sz w:val="22"/>
        </w:rPr>
        <w:t>returns</w:t>
      </w:r>
      <w:r>
        <w:rPr>
          <w:color w:val="2B2A29"/>
          <w:spacing w:val="-4"/>
          <w:sz w:val="22"/>
        </w:rPr>
        <w:t xml:space="preserve"> </w:t>
      </w:r>
      <w:r>
        <w:rPr>
          <w:color w:val="2B2A29"/>
          <w:sz w:val="22"/>
        </w:rPr>
        <w:t>error?</w:t>
      </w:r>
      <w:r>
        <w:rPr>
          <w:color w:val="2B2A29"/>
          <w:spacing w:val="-5"/>
          <w:sz w:val="22"/>
        </w:rPr>
        <w:t xml:space="preserve"> </w:t>
      </w:r>
      <w:r>
        <w:rPr>
          <w:color w:val="2B2A29"/>
          <w:sz w:val="22"/>
        </w:rPr>
        <w:t>{</w:t>
      </w:r>
      <w:r>
        <w:rPr>
          <w:color w:val="2B2A29"/>
          <w:spacing w:val="-107"/>
          <w:sz w:val="22"/>
        </w:rPr>
        <w:t xml:space="preserve"> </w:t>
      </w:r>
      <w:r>
        <w:rPr>
          <w:color w:val="2B2A29"/>
          <w:sz w:val="22"/>
        </w:rPr>
        <w:t>06</w:t>
      </w:r>
      <w:r>
        <w:rPr>
          <w:color w:val="2B2A29"/>
          <w:sz w:val="22"/>
        </w:rPr>
        <w:tab/>
      </w:r>
      <w:r>
        <w:rPr>
          <w:color w:val="2B2A29"/>
          <w:sz w:val="22"/>
        </w:rPr>
        <w:t>string intermediateCharacterString = " my name is ";</w:t>
      </w:r>
    </w:p>
    <w:p>
      <w:pPr>
        <w:pStyle w:val="16"/>
        <w:numPr>
          <w:ilvl w:val="0"/>
          <w:numId w:val="123"/>
        </w:numPr>
        <w:tabs>
          <w:tab w:val="left" w:pos="929"/>
          <w:tab w:val="left" w:pos="2249"/>
          <w:tab w:val="left" w:pos="2250"/>
        </w:tabs>
        <w:spacing w:before="38" w:after="0" w:line="273" w:lineRule="auto"/>
        <w:ind w:left="160" w:right="1319" w:firstLine="0"/>
        <w:jc w:val="left"/>
        <w:rPr>
          <w:sz w:val="22"/>
        </w:rPr>
      </w:pPr>
      <w:r>
        <w:rPr>
          <w:color w:val="2B2A29"/>
          <w:sz w:val="22"/>
        </w:rPr>
        <w:t>io:WritableCharacterChannel</w:t>
      </w:r>
      <w:r>
        <w:t xml:space="preserve"> </w:t>
      </w:r>
      <w:r>
        <w:rPr>
          <w:color w:val="2B2A29"/>
          <w:sz w:val="22"/>
        </w:rPr>
        <w:t>dst）返回错误？</w:t>
      </w:r>
      <w:r>
        <w:rPr>
          <w:color w:val="2B2A29"/>
          <w:spacing w:val="-5"/>
          <w:sz w:val="22"/>
        </w:rPr>
        <w:t>｛</w:t>
      </w:r>
      <w:r>
        <w:rPr>
          <w:color w:val="2B2A29"/>
          <w:sz w:val="22"/>
        </w:rPr>
        <w:t>06string intermediateCharacterString=“我的名字是”；</w:t>
      </w:r>
      <w:r>
        <w:rPr>
          <w:color w:val="2B2A29"/>
          <w:sz w:val="22"/>
        </w:rPr>
        <w:tab/>
      </w:r>
    </w:p>
    <w:p>
      <w:r>
        <w:rPr>
          <w:rFonts w:ascii="宋体"/>
          <w:color w:val="2B2A29"/>
        </w:rPr>
        <w:t>07</w:t>
      </w:r>
      <w:r>
        <w:rPr>
          <w:rFonts w:ascii="宋体"/>
          <w:color w:val="2B2A29"/>
        </w:rPr>
        <w:tab/>
      </w:r>
      <w:r>
        <w:rPr>
          <w:rFonts w:ascii="宋体"/>
          <w:color w:val="2B2A29"/>
        </w:rPr>
        <w:t>string greetingText = check src.read(5);</w:t>
      </w:r>
      <w:r>
        <w:rPr>
          <w:rFonts w:ascii="宋体"/>
          <w:color w:val="2B2A29"/>
          <w:spacing w:val="-108"/>
        </w:rPr>
        <w:t xml:space="preserve"> </w:t>
      </w:r>
      <w:r>
        <w:rPr>
          <w:rFonts w:ascii="宋体"/>
          <w:color w:val="2B2A29"/>
        </w:rPr>
        <w:t>08</w:t>
      </w:r>
      <w:r>
        <w:rPr>
          <w:rFonts w:ascii="宋体"/>
          <w:color w:val="2B2A29"/>
        </w:rPr>
        <w:tab/>
      </w:r>
      <w:r>
        <w:rPr>
          <w:rFonts w:ascii="宋体"/>
          <w:color w:val="2B2A29"/>
        </w:rPr>
        <w:t>string name = check src.read(15);</w:t>
      </w:r>
    </w:p>
    <w:p>
      <w:pPr>
        <w:pStyle w:val="11"/>
        <w:tabs>
          <w:tab w:val="left" w:pos="929"/>
        </w:tabs>
        <w:spacing w:line="273" w:lineRule="auto"/>
        <w:ind w:left="160" w:right="3629"/>
        <w:rPr>
          <w:rFonts w:ascii="宋体"/>
        </w:rPr>
      </w:pPr>
      <w:r>
        <w:rPr>
          <w:rFonts w:ascii="宋体"/>
          <w:color w:val="2B2A29"/>
        </w:rPr>
        <w:t>07string greetingText=检查src.read（5）</w:t>
      </w:r>
      <w:r>
        <w:rPr>
          <w:rFonts w:ascii="宋体"/>
          <w:color w:val="2B2A29"/>
        </w:rPr>
        <w:tab/>
      </w:r>
      <w:r>
        <w:rPr>
          <w:rFonts w:ascii="宋体"/>
          <w:color w:val="2B2A29"/>
        </w:rPr>
        <w:t>；08string name=check src.read（15）；</w:t>
      </w:r>
      <w:r>
        <w:rPr>
          <w:rFonts w:ascii="宋体"/>
          <w:color w:val="2B2A29"/>
        </w:rPr>
        <w:tab/>
      </w:r>
    </w:p>
    <w:p>
      <w:r>
        <w:rPr>
          <w:rFonts w:ascii="宋体"/>
          <w:color w:val="2B2A29"/>
        </w:rPr>
        <w:t>09</w:t>
      </w:r>
      <w:r>
        <w:rPr>
          <w:rFonts w:ascii="宋体"/>
          <w:color w:val="2B2A29"/>
        </w:rPr>
        <w:tab/>
      </w:r>
      <w:r>
        <w:rPr>
          <w:rFonts w:ascii="宋体"/>
          <w:color w:val="2B2A29"/>
        </w:rPr>
        <w:t>var writeCharResult = check dst.write(greetingText, 0);</w:t>
      </w:r>
    </w:p>
    <w:p>
      <w:pPr>
        <w:pStyle w:val="11"/>
        <w:tabs>
          <w:tab w:val="left" w:pos="929"/>
        </w:tabs>
        <w:spacing w:line="279" w:lineRule="exact"/>
        <w:ind w:left="160"/>
        <w:rPr>
          <w:rFonts w:ascii="宋体"/>
        </w:rPr>
      </w:pPr>
      <w:r>
        <w:rPr>
          <w:rFonts w:ascii="宋体"/>
          <w:color w:val="2B2A29"/>
        </w:rPr>
        <w:t>09var writeCharResult=检查dst.write（greetingText，0）；</w:t>
      </w:r>
      <w:r>
        <w:rPr>
          <w:rFonts w:ascii="宋体"/>
          <w:color w:val="2B2A29"/>
        </w:rPr>
        <w:tab/>
      </w:r>
    </w:p>
    <w:p>
      <w:r>
        <w:rPr>
          <w:color w:val="2B2A29"/>
          <w:spacing w:val="-4"/>
          <w:sz w:val="22"/>
        </w:rPr>
        <w:t>var</w:t>
      </w:r>
      <w:r>
        <w:rPr>
          <w:color w:val="2B2A29"/>
          <w:spacing w:val="-24"/>
          <w:sz w:val="22"/>
        </w:rPr>
        <w:t xml:space="preserve"> </w:t>
      </w:r>
      <w:r>
        <w:rPr>
          <w:color w:val="2B2A29"/>
          <w:spacing w:val="-4"/>
          <w:sz w:val="22"/>
        </w:rPr>
        <w:t>writeCharResult1</w:t>
      </w:r>
      <w:r>
        <w:rPr>
          <w:color w:val="2B2A29"/>
          <w:spacing w:val="-23"/>
          <w:sz w:val="22"/>
        </w:rPr>
        <w:t xml:space="preserve"> </w:t>
      </w:r>
      <w:r>
        <w:rPr>
          <w:color w:val="2B2A29"/>
          <w:spacing w:val="-4"/>
          <w:sz w:val="22"/>
        </w:rPr>
        <w:t>=</w:t>
      </w:r>
      <w:r>
        <w:rPr>
          <w:color w:val="2B2A29"/>
          <w:spacing w:val="-23"/>
          <w:sz w:val="22"/>
        </w:rPr>
        <w:t xml:space="preserve"> </w:t>
      </w:r>
      <w:r>
        <w:rPr>
          <w:color w:val="2B2A29"/>
          <w:spacing w:val="-4"/>
          <w:sz w:val="22"/>
        </w:rPr>
        <w:t>check</w:t>
      </w:r>
      <w:r>
        <w:rPr>
          <w:color w:val="2B2A29"/>
          <w:spacing w:val="-24"/>
          <w:sz w:val="22"/>
        </w:rPr>
        <w:t xml:space="preserve"> </w:t>
      </w:r>
      <w:r>
        <w:rPr>
          <w:color w:val="2B2A29"/>
          <w:spacing w:val="-3"/>
          <w:sz w:val="22"/>
        </w:rPr>
        <w:t>dst.write(intermediateCharacterString,</w:t>
      </w:r>
      <w:r>
        <w:rPr>
          <w:color w:val="2B2A29"/>
          <w:spacing w:val="-23"/>
          <w:sz w:val="22"/>
        </w:rPr>
        <w:t xml:space="preserve"> </w:t>
      </w:r>
      <w:r>
        <w:rPr>
          <w:color w:val="2B2A29"/>
          <w:spacing w:val="-3"/>
          <w:sz w:val="22"/>
        </w:rPr>
        <w:t>0);</w:t>
      </w:r>
    </w:p>
    <w:p>
      <w:pPr>
        <w:pStyle w:val="16"/>
        <w:numPr>
          <w:ilvl w:val="0"/>
          <w:numId w:val="124"/>
        </w:numPr>
        <w:tabs>
          <w:tab w:val="left" w:pos="929"/>
          <w:tab w:val="left" w:pos="930"/>
        </w:tabs>
        <w:spacing w:before="36" w:after="0" w:line="240" w:lineRule="auto"/>
        <w:ind w:left="930" w:right="0" w:hanging="770"/>
        <w:jc w:val="left"/>
        <w:rPr>
          <w:sz w:val="22"/>
        </w:rPr>
      </w:pPr>
      <w:r>
        <w:rPr>
          <w:color w:val="2B2A29"/>
          <w:spacing w:val="-4"/>
          <w:sz w:val="22"/>
        </w:rPr>
        <w:t>var</w:t>
      </w:r>
      <w:r>
        <w:t xml:space="preserve"> </w:t>
      </w:r>
      <w:r>
        <w:rPr>
          <w:color w:val="2B2A29"/>
          <w:spacing w:val="-4"/>
          <w:sz w:val="22"/>
        </w:rPr>
        <w:t>writeCharResult1=检查</w:t>
      </w:r>
      <w:r>
        <w:rPr>
          <w:color w:val="2B2A29"/>
          <w:spacing w:val="-3"/>
          <w:sz w:val="22"/>
        </w:rPr>
        <w:t>dst.write（intermediateCharacterString，0）；</w:t>
      </w:r>
    </w:p>
    <w:p>
      <w:r>
        <w:rPr>
          <w:color w:val="2B2A29"/>
          <w:sz w:val="22"/>
        </w:rPr>
        <w:t>var writeCharResult2 = check dst.write(name, 1);</w:t>
      </w:r>
    </w:p>
    <w:p>
      <w:pPr>
        <w:pStyle w:val="16"/>
        <w:numPr>
          <w:ilvl w:val="0"/>
          <w:numId w:val="124"/>
        </w:numPr>
        <w:tabs>
          <w:tab w:val="left" w:pos="929"/>
          <w:tab w:val="left" w:pos="930"/>
        </w:tabs>
        <w:spacing w:before="38" w:after="0" w:line="240" w:lineRule="auto"/>
        <w:ind w:left="930" w:right="0" w:hanging="770"/>
        <w:jc w:val="left"/>
        <w:rPr>
          <w:sz w:val="22"/>
        </w:rPr>
      </w:pPr>
      <w:r>
        <w:rPr>
          <w:color w:val="2B2A29"/>
          <w:sz w:val="22"/>
        </w:rPr>
        <w:t>var writeCharResult2=检查dst.write（名称，1）；</w:t>
      </w:r>
    </w:p>
    <w:p>
      <w:r>
        <w:rPr>
          <w:color w:val="2B2A29"/>
          <w:spacing w:val="-1"/>
          <w:sz w:val="22"/>
        </w:rPr>
        <w:t>return;</w:t>
      </w:r>
    </w:p>
    <w:p>
      <w:pPr>
        <w:pStyle w:val="16"/>
        <w:numPr>
          <w:ilvl w:val="0"/>
          <w:numId w:val="124"/>
        </w:numPr>
        <w:tabs>
          <w:tab w:val="left" w:pos="929"/>
          <w:tab w:val="left" w:pos="930"/>
        </w:tabs>
        <w:spacing w:before="38" w:after="0" w:line="240" w:lineRule="auto"/>
        <w:ind w:left="930" w:right="7259" w:hanging="770"/>
        <w:jc w:val="left"/>
        <w:rPr>
          <w:sz w:val="22"/>
        </w:rPr>
      </w:pPr>
      <w:r>
        <w:rPr>
          <w:color w:val="2B2A29"/>
          <w:spacing w:val="-1"/>
          <w:sz w:val="22"/>
        </w:rPr>
        <w:t>回来</w:t>
      </w:r>
    </w:p>
    <w:p>
      <w:r>
        <w:rPr>
          <w:rFonts w:ascii="宋体"/>
          <w:color w:val="2B2A29"/>
        </w:rPr>
        <w:t>13 }</w:t>
      </w:r>
    </w:p>
    <w:p>
      <w:pPr>
        <w:pStyle w:val="11"/>
        <w:spacing w:before="39"/>
        <w:ind w:left="160" w:right="7259"/>
        <w:rPr>
          <w:rFonts w:ascii="宋体"/>
        </w:rPr>
      </w:pPr>
      <w:r>
        <w:rPr>
          <w:rFonts w:ascii="宋体"/>
          <w:color w:val="2B2A29"/>
        </w:rPr>
        <w:t>13 }</w:t>
      </w:r>
    </w:p>
    <w:p>
      <w:r>
        <w:rPr>
          <w:rFonts w:ascii="宋体"/>
          <w:color w:val="2B2A29"/>
        </w:rPr>
        <w:t>14</w:t>
      </w:r>
    </w:p>
    <w:p>
      <w:pPr>
        <w:pStyle w:val="11"/>
        <w:spacing w:before="40" w:line="279" w:lineRule="exact"/>
        <w:ind w:left="160"/>
        <w:rPr>
          <w:rFonts w:ascii="宋体"/>
        </w:rPr>
      </w:pPr>
      <w:r>
        <w:rPr>
          <w:rFonts w:ascii="宋体"/>
          <w:color w:val="2B2A29"/>
        </w:rPr>
        <w:t>14</w:t>
      </w:r>
    </w:p>
    <w:p>
      <w:r>
        <w:rPr>
          <w:color w:val="2B2A29"/>
          <w:sz w:val="22"/>
        </w:rPr>
        <w:t>function closeRc(io:ReadableCharacterChannel ch) {</w:t>
      </w:r>
    </w:p>
    <w:p>
      <w:pPr>
        <w:pStyle w:val="16"/>
        <w:numPr>
          <w:ilvl w:val="0"/>
          <w:numId w:val="125"/>
        </w:numPr>
        <w:tabs>
          <w:tab w:val="left" w:pos="490"/>
        </w:tabs>
        <w:spacing w:before="39" w:after="0" w:line="240" w:lineRule="auto"/>
        <w:ind w:left="490" w:right="0" w:hanging="330"/>
        <w:jc w:val="left"/>
        <w:rPr>
          <w:sz w:val="22"/>
        </w:rPr>
      </w:pPr>
      <w:r>
        <w:rPr>
          <w:color w:val="2B2A29"/>
          <w:sz w:val="22"/>
        </w:rPr>
        <w:t>函数closeRc（io:ReadableCharacterChannel ch）{</w:t>
      </w:r>
    </w:p>
    <w:p>
      <w:r>
        <w:rPr>
          <w:color w:val="2B2A29"/>
          <w:sz w:val="22"/>
        </w:rPr>
        <w:t>var closer = ch.close();</w:t>
      </w:r>
    </w:p>
    <w:p>
      <w:pPr>
        <w:pStyle w:val="16"/>
        <w:numPr>
          <w:ilvl w:val="0"/>
          <w:numId w:val="125"/>
        </w:numPr>
        <w:tabs>
          <w:tab w:val="left" w:pos="929"/>
          <w:tab w:val="left" w:pos="930"/>
        </w:tabs>
        <w:spacing w:before="38" w:after="0" w:line="240" w:lineRule="auto"/>
        <w:ind w:left="930" w:right="0" w:hanging="770"/>
        <w:jc w:val="left"/>
        <w:rPr>
          <w:sz w:val="22"/>
        </w:rPr>
      </w:pPr>
      <w:r>
        <w:rPr>
          <w:color w:val="2B2A29"/>
          <w:sz w:val="22"/>
        </w:rPr>
        <w:t>var closer=ch.close（）；</w:t>
      </w:r>
    </w:p>
    <w:p>
      <w:r>
        <w:rPr>
          <w:color w:val="2B2A29"/>
          <w:sz w:val="22"/>
        </w:rPr>
        <w:t>if (closer is error) {</w:t>
      </w:r>
    </w:p>
    <w:p>
      <w:pPr>
        <w:pStyle w:val="16"/>
        <w:numPr>
          <w:ilvl w:val="0"/>
          <w:numId w:val="125"/>
        </w:numPr>
        <w:tabs>
          <w:tab w:val="left" w:pos="929"/>
          <w:tab w:val="left" w:pos="930"/>
        </w:tabs>
        <w:spacing w:before="38" w:after="0" w:line="240" w:lineRule="auto"/>
        <w:ind w:left="930" w:right="0" w:hanging="770"/>
        <w:jc w:val="left"/>
        <w:rPr>
          <w:sz w:val="22"/>
        </w:rPr>
      </w:pPr>
      <w:r>
        <w:rPr>
          <w:color w:val="2B2A29"/>
          <w:sz w:val="22"/>
        </w:rPr>
        <w:t>if（closer为错误）{</w:t>
      </w:r>
    </w:p>
    <w:p>
      <w:r>
        <w:rPr>
          <w:color w:val="2B2A29"/>
          <w:sz w:val="22"/>
        </w:rPr>
        <w:t>log:printError("Error occurred while closing the channel: ", err</w:t>
      </w:r>
    </w:p>
    <w:p>
      <w:pPr>
        <w:pStyle w:val="16"/>
        <w:numPr>
          <w:ilvl w:val="0"/>
          <w:numId w:val="125"/>
        </w:numPr>
        <w:tabs>
          <w:tab w:val="left" w:pos="1369"/>
          <w:tab w:val="left" w:pos="1370"/>
        </w:tabs>
        <w:spacing w:before="38" w:after="0" w:line="240" w:lineRule="auto"/>
        <w:ind w:left="1370" w:right="0" w:hanging="1210"/>
        <w:jc w:val="left"/>
        <w:rPr>
          <w:sz w:val="22"/>
        </w:rPr>
      </w:pPr>
      <w:r>
        <w:rPr>
          <w:color w:val="2B2A29"/>
          <w:sz w:val="22"/>
        </w:rPr>
        <w:t>log:printError（“关闭通道时出错：”，错误</w:t>
      </w:r>
    </w:p>
    <w:p>
      <w:r>
        <w:rPr>
          <w:rFonts w:ascii="宋体"/>
          <w:color w:val="2B2A29"/>
        </w:rPr>
        <w:t>= closer);</w:t>
      </w:r>
    </w:p>
    <w:p>
      <w:pPr>
        <w:pStyle w:val="11"/>
        <w:spacing w:before="38"/>
        <w:ind w:left="1370"/>
        <w:rPr>
          <w:rFonts w:ascii="宋体"/>
        </w:rPr>
      </w:pPr>
      <w:r>
        <w:rPr>
          <w:rFonts w:ascii="宋体"/>
          <w:color w:val="2B2A29"/>
        </w:rPr>
        <w:t>=更近）；</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330"/>
        <w:gridCol w:w="440"/>
        <w:gridCol w:w="72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19</w:t>
            </w:r>
          </w:p>
          <w:p>
            <w:pPr>
              <w:pStyle w:val="17"/>
              <w:spacing w:before="0" w:line="250" w:lineRule="exact"/>
              <w:ind w:left="21" w:right="25"/>
              <w:jc w:val="center"/>
              <w:rPr>
                <w:sz w:val="22"/>
              </w:rPr>
            </w:pPr>
            <w:r>
              <w:rPr>
                <w:color w:val="2B2A29"/>
                <w:sz w:val="22"/>
              </w:rPr>
              <w:t>19</w:t>
            </w:r>
          </w:p>
        </w:tc>
        <w:tc>
          <w:tcPr>
            <w:tcW w:w="8025" w:type="dxa"/>
            <w:gridSpan w:val="3"/>
          </w:tcPr>
          <w:p>
            <w:r>
              <w:rPr>
                <w:color w:val="2B2A29"/>
                <w:sz w:val="22"/>
              </w:rPr>
              <w:t>}</w:t>
            </w:r>
          </w:p>
          <w:p>
            <w:pPr>
              <w:pStyle w:val="17"/>
              <w:spacing w:before="0" w:line="250" w:lineRule="exact"/>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left="21" w:right="25"/>
              <w:jc w:val="center"/>
              <w:rPr>
                <w:sz w:val="22"/>
              </w:rPr>
            </w:pPr>
            <w:r>
              <w:rPr>
                <w:color w:val="2B2A29"/>
                <w:sz w:val="22"/>
              </w:rPr>
              <w:t>20</w:t>
            </w:r>
          </w:p>
        </w:tc>
        <w:tc>
          <w:tcPr>
            <w:tcW w:w="8025" w:type="dxa"/>
            <w:gridSpan w:val="3"/>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left="21" w:right="25"/>
              <w:jc w:val="center"/>
              <w:rPr>
                <w:sz w:val="22"/>
              </w:rPr>
            </w:pPr>
            <w:r>
              <w:rPr>
                <w:color w:val="2B2A29"/>
                <w:sz w:val="22"/>
              </w:rPr>
              <w:t>21</w:t>
            </w:r>
          </w:p>
        </w:tc>
        <w:tc>
          <w:tcPr>
            <w:tcW w:w="8025" w:type="dxa"/>
            <w:gridSpan w:val="3"/>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left="21" w:right="25"/>
              <w:jc w:val="center"/>
              <w:rPr>
                <w:sz w:val="22"/>
              </w:rPr>
            </w:pPr>
            <w:r>
              <w:rPr>
                <w:color w:val="2B2A29"/>
                <w:sz w:val="22"/>
              </w:rPr>
              <w:t>22</w:t>
            </w:r>
          </w:p>
        </w:tc>
        <w:tc>
          <w:tcPr>
            <w:tcW w:w="8025" w:type="dxa"/>
            <w:gridSpan w:val="3"/>
          </w:tcPr>
          <w:p>
            <w:r>
              <w:rPr>
                <w:color w:val="2B2A29"/>
                <w:sz w:val="22"/>
              </w:rPr>
              <w:t>function closeWc(io:WritableCharacterChannel ch) {</w:t>
            </w:r>
          </w:p>
          <w:p>
            <w:pPr>
              <w:pStyle w:val="17"/>
              <w:ind w:left="55"/>
              <w:rPr>
                <w:sz w:val="22"/>
              </w:rPr>
            </w:pPr>
            <w:r>
              <w:rPr>
                <w:color w:val="2B2A29"/>
                <w:sz w:val="22"/>
              </w:rPr>
              <w:t>函数closeWc（io:WritableCharacterChannel 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23</w:t>
            </w:r>
          </w:p>
          <w:p>
            <w:pPr>
              <w:pStyle w:val="17"/>
              <w:spacing w:line="256" w:lineRule="exact"/>
              <w:ind w:left="21" w:right="25"/>
              <w:jc w:val="center"/>
              <w:rPr>
                <w:sz w:val="22"/>
              </w:rPr>
            </w:pPr>
            <w:r>
              <w:rPr>
                <w:color w:val="2B2A29"/>
                <w:sz w:val="22"/>
              </w:rPr>
              <w:t>23</w:t>
            </w:r>
          </w:p>
        </w:tc>
        <w:tc>
          <w:tcPr>
            <w:tcW w:w="8025" w:type="dxa"/>
            <w:gridSpan w:val="3"/>
          </w:tcPr>
          <w:p>
            <w:r>
              <w:rPr>
                <w:color w:val="2B2A29"/>
                <w:sz w:val="22"/>
              </w:rPr>
              <w:t>var closer = ch.close();</w:t>
            </w:r>
          </w:p>
          <w:p>
            <w:pPr>
              <w:pStyle w:val="17"/>
              <w:spacing w:line="256" w:lineRule="exact"/>
              <w:ind w:left="495"/>
              <w:rPr>
                <w:sz w:val="22"/>
              </w:rPr>
            </w:pPr>
            <w:r>
              <w:rPr>
                <w:color w:val="2B2A29"/>
                <w:sz w:val="22"/>
              </w:rPr>
              <w:t>var closer=ch.close（）；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655" w:type="dxa"/>
            <w:gridSpan w:val="2"/>
          </w:tcPr>
          <w:p>
            <w:r>
              <w:rPr>
                <w:color w:val="2B2A29"/>
                <w:sz w:val="22"/>
              </w:rPr>
              <w:t>24</w:t>
            </w:r>
          </w:p>
          <w:p>
            <w:pPr>
              <w:pStyle w:val="17"/>
              <w:spacing w:before="43"/>
              <w:ind w:left="50"/>
              <w:rPr>
                <w:sz w:val="22"/>
              </w:rPr>
            </w:pPr>
            <w:r>
              <w:rPr>
                <w:color w:val="2B2A29"/>
                <w:sz w:val="22"/>
              </w:rPr>
              <w:t>24</w:t>
            </w:r>
          </w:p>
        </w:tc>
        <w:tc>
          <w:tcPr>
            <w:tcW w:w="440" w:type="dxa"/>
          </w:tcPr>
          <w:p>
            <w:r>
              <w:rPr>
                <w:color w:val="2B2A29"/>
                <w:sz w:val="22"/>
              </w:rPr>
              <w:t>if</w:t>
            </w:r>
          </w:p>
          <w:p>
            <w:pPr>
              <w:pStyle w:val="17"/>
              <w:spacing w:before="43"/>
              <w:ind w:left="165"/>
              <w:rPr>
                <w:sz w:val="22"/>
              </w:rPr>
            </w:pPr>
            <w:r>
              <w:rPr>
                <w:color w:val="2B2A29"/>
                <w:sz w:val="22"/>
              </w:rPr>
              <w:t>如果</w:t>
            </w:r>
          </w:p>
        </w:tc>
        <w:tc>
          <w:tcPr>
            <w:tcW w:w="7255" w:type="dxa"/>
          </w:tcPr>
          <w:p>
            <w:r>
              <w:rPr>
                <w:color w:val="2B2A29"/>
                <w:sz w:val="22"/>
              </w:rPr>
              <w:t>(closer is error) {</w:t>
            </w:r>
          </w:p>
          <w:p>
            <w:pPr>
              <w:pStyle w:val="17"/>
              <w:spacing w:before="43"/>
              <w:ind w:left="55"/>
              <w:rPr>
                <w:sz w:val="22"/>
              </w:rPr>
            </w:pPr>
            <w:r>
              <w:rPr>
                <w:color w:val="2B2A29"/>
                <w:sz w:val="22"/>
              </w:rPr>
              <w:t>（接近者为错误）{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25</w:t>
            </w:r>
          </w:p>
          <w:p>
            <w:pPr>
              <w:pStyle w:val="17"/>
              <w:ind w:left="50"/>
              <w:rPr>
                <w:sz w:val="22"/>
              </w:rPr>
            </w:pPr>
            <w:r>
              <w:rPr>
                <w:color w:val="2B2A29"/>
                <w:sz w:val="22"/>
              </w:rPr>
              <w:t>25</w:t>
            </w:r>
          </w:p>
        </w:tc>
        <w:tc>
          <w:tcPr>
            <w:tcW w:w="440" w:type="dxa"/>
          </w:tcPr>
          <w:p>
            <w:pPr>
              <w:pStyle w:val="17"/>
              <w:spacing w:before="0"/>
              <w:rPr>
                <w:rFonts w:ascii="Times New Roman"/>
                <w:sz w:val="20"/>
              </w:rPr>
            </w:pPr>
          </w:p>
        </w:tc>
        <w:tc>
          <w:tcPr>
            <w:tcW w:w="7255" w:type="dxa"/>
          </w:tcPr>
          <w:p>
            <w:r>
              <w:rPr>
                <w:color w:val="2B2A29"/>
                <w:sz w:val="22"/>
              </w:rPr>
              <w:t>log:printError("Error occurred while closing the channel: ", err</w:t>
            </w:r>
          </w:p>
          <w:p>
            <w:pPr>
              <w:pStyle w:val="17"/>
              <w:ind w:left="165"/>
              <w:rPr>
                <w:sz w:val="22"/>
              </w:rPr>
            </w:pPr>
            <w:r>
              <w:rPr>
                <w:color w:val="2B2A29"/>
                <w:sz w:val="22"/>
              </w:rPr>
              <w:t>log:printError（“关闭通道时出错：”，错误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pPr>
              <w:pStyle w:val="17"/>
              <w:spacing w:before="0"/>
              <w:rPr>
                <w:rFonts w:ascii="Times New Roman"/>
                <w:sz w:val="20"/>
              </w:rPr>
            </w:pPr>
          </w:p>
        </w:tc>
        <w:tc>
          <w:tcPr>
            <w:tcW w:w="440" w:type="dxa"/>
          </w:tcPr>
          <w:p>
            <w:pPr>
              <w:pStyle w:val="17"/>
              <w:spacing w:before="0"/>
              <w:rPr>
                <w:rFonts w:ascii="Times New Roman"/>
                <w:sz w:val="20"/>
              </w:rPr>
            </w:pPr>
          </w:p>
        </w:tc>
        <w:tc>
          <w:tcPr>
            <w:tcW w:w="7255" w:type="dxa"/>
          </w:tcPr>
          <w:p>
            <w:r>
              <w:rPr>
                <w:color w:val="2B2A29"/>
                <w:sz w:val="22"/>
              </w:rPr>
              <w:t>= closer);</w:t>
            </w:r>
          </w:p>
          <w:p>
            <w:pPr>
              <w:pStyle w:val="17"/>
              <w:ind w:left="165"/>
              <w:rPr>
                <w:sz w:val="22"/>
              </w:rPr>
            </w:pPr>
            <w:r>
              <w:rPr>
                <w:color w:val="2B2A29"/>
                <w:sz w:val="22"/>
              </w:rPr>
              <w:t>=更近）；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gridSpan w:val="2"/>
          </w:tcPr>
          <w:p>
            <w:r>
              <w:rPr>
                <w:color w:val="2B2A29"/>
                <w:sz w:val="22"/>
              </w:rPr>
              <w:t>26</w:t>
            </w:r>
          </w:p>
          <w:p>
            <w:pPr>
              <w:pStyle w:val="17"/>
              <w:ind w:left="50"/>
              <w:rPr>
                <w:sz w:val="22"/>
              </w:rPr>
            </w:pPr>
            <w:r>
              <w:rPr>
                <w:color w:val="2B2A29"/>
                <w:sz w:val="22"/>
              </w:rPr>
              <w:t>26</w:t>
            </w:r>
          </w:p>
        </w:tc>
        <w:tc>
          <w:tcPr>
            <w:tcW w:w="440" w:type="dxa"/>
          </w:tcPr>
          <w:p>
            <w:r>
              <w:rPr>
                <w:color w:val="2B2A29"/>
                <w:sz w:val="22"/>
              </w:rPr>
              <w:t>}</w:t>
            </w:r>
          </w:p>
          <w:p>
            <w:pPr>
              <w:pStyle w:val="17"/>
              <w:ind w:left="165"/>
              <w:rPr>
                <w:sz w:val="22"/>
              </w:rPr>
            </w:pPr>
            <w:r>
              <w:rPr>
                <w:color w:val="2B2A29"/>
                <w:sz w:val="22"/>
              </w:rPr>
              <w:t>}</w:t>
            </w:r>
          </w:p>
        </w:tc>
        <w:tc>
          <w:tcPr>
            <w:tcW w:w="72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gridSpan w:val="2"/>
          </w:tcPr>
          <w:p>
            <w:r>
              <w:rPr>
                <w:color w:val="2B2A29"/>
                <w:sz w:val="22"/>
              </w:rPr>
              <w:t>27 }</w:t>
            </w:r>
          </w:p>
          <w:p>
            <w:pPr>
              <w:pStyle w:val="17"/>
              <w:spacing w:line="256" w:lineRule="exact"/>
              <w:ind w:left="50"/>
              <w:rPr>
                <w:sz w:val="22"/>
              </w:rPr>
            </w:pPr>
            <w:r>
              <w:rPr>
                <w:color w:val="2B2A29"/>
                <w:sz w:val="22"/>
              </w:rPr>
              <w:t>27 }</w:t>
            </w:r>
          </w:p>
        </w:tc>
        <w:tc>
          <w:tcPr>
            <w:tcW w:w="440" w:type="dxa"/>
          </w:tcPr>
          <w:p>
            <w:pPr>
              <w:pStyle w:val="17"/>
              <w:spacing w:before="0"/>
              <w:rPr>
                <w:rFonts w:ascii="Times New Roman"/>
                <w:sz w:val="20"/>
              </w:rPr>
            </w:pPr>
          </w:p>
        </w:tc>
        <w:tc>
          <w:tcPr>
            <w:tcW w:w="72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25" w:type="dxa"/>
          </w:tcPr>
          <w:p>
            <w:r>
              <w:rPr>
                <w:color w:val="2B2A29"/>
                <w:sz w:val="22"/>
              </w:rPr>
              <w:t>28</w:t>
            </w:r>
          </w:p>
          <w:p>
            <w:pPr>
              <w:pStyle w:val="17"/>
              <w:spacing w:before="43"/>
              <w:ind w:left="21" w:right="25"/>
              <w:jc w:val="center"/>
              <w:rPr>
                <w:sz w:val="22"/>
              </w:rPr>
            </w:pPr>
            <w:r>
              <w:rPr>
                <w:color w:val="2B2A29"/>
                <w:sz w:val="22"/>
              </w:rPr>
              <w:t>28</w:t>
            </w:r>
          </w:p>
        </w:tc>
        <w:tc>
          <w:tcPr>
            <w:tcW w:w="8025" w:type="dxa"/>
            <w:gridSpan w:val="3"/>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left="21" w:right="25"/>
              <w:jc w:val="center"/>
              <w:rPr>
                <w:sz w:val="22"/>
              </w:rPr>
            </w:pPr>
            <w:r>
              <w:rPr>
                <w:color w:val="2B2A29"/>
                <w:sz w:val="22"/>
              </w:rPr>
              <w:t>29</w:t>
            </w:r>
          </w:p>
        </w:tc>
        <w:tc>
          <w:tcPr>
            <w:tcW w:w="8025" w:type="dxa"/>
            <w:gridSpan w:val="3"/>
          </w:tcPr>
          <w:p>
            <w:r>
              <w:rPr>
                <w:color w:val="2B2A29"/>
                <w:sz w:val="22"/>
              </w:rPr>
              <w:t>public function main() returns error? {</w:t>
            </w:r>
          </w:p>
          <w:p>
            <w:pPr>
              <w:pStyle w:val="17"/>
              <w:ind w:left="55"/>
              <w:rPr>
                <w:sz w:val="22"/>
              </w:rPr>
            </w:pPr>
            <w:r>
              <w:rPr>
                <w:color w:val="2B2A29"/>
                <w:sz w:val="22"/>
              </w:rPr>
              <w:t>公共函数main（）返回错误？{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left="21" w:right="25"/>
              <w:jc w:val="center"/>
              <w:rPr>
                <w:sz w:val="22"/>
              </w:rPr>
            </w:pPr>
            <w:r>
              <w:rPr>
                <w:color w:val="2B2A29"/>
                <w:sz w:val="22"/>
              </w:rPr>
              <w:t>30</w:t>
            </w:r>
          </w:p>
        </w:tc>
        <w:tc>
          <w:tcPr>
            <w:tcW w:w="8025" w:type="dxa"/>
            <w:gridSpan w:val="3"/>
          </w:tcPr>
          <w:p>
            <w:r>
              <w:rPr>
                <w:color w:val="2B2A29"/>
                <w:sz w:val="22"/>
              </w:rPr>
              <w:t>io:ReadableByteChannel readableFieldResult =</w:t>
            </w:r>
          </w:p>
          <w:p>
            <w:pPr>
              <w:pStyle w:val="17"/>
              <w:ind w:left="495"/>
              <w:rPr>
                <w:sz w:val="22"/>
              </w:rPr>
            </w:pPr>
            <w:r>
              <w:rPr>
                <w:color w:val="2B2A29"/>
                <w:sz w:val="22"/>
              </w:rPr>
              <w:t>io:ReadableByteChannel readableFieldResult=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left="21" w:right="25"/>
              <w:jc w:val="center"/>
              <w:rPr>
                <w:sz w:val="22"/>
              </w:rPr>
            </w:pPr>
            <w:r>
              <w:rPr>
                <w:color w:val="2B2A29"/>
                <w:sz w:val="22"/>
              </w:rPr>
              <w:t>31</w:t>
            </w:r>
          </w:p>
        </w:tc>
        <w:tc>
          <w:tcPr>
            <w:tcW w:w="8025" w:type="dxa"/>
            <w:gridSpan w:val="3"/>
          </w:tcPr>
          <w:p>
            <w:r>
              <w:rPr>
                <w:color w:val="2B2A29"/>
                <w:sz w:val="22"/>
              </w:rPr>
              <w:t>check io:openReadableFile("./sample.txt");</w:t>
            </w:r>
          </w:p>
          <w:p>
            <w:pPr>
              <w:pStyle w:val="17"/>
              <w:ind w:left="1375"/>
              <w:rPr>
                <w:sz w:val="22"/>
              </w:rPr>
            </w:pPr>
            <w:r>
              <w:rPr>
                <w:color w:val="2B2A29"/>
                <w:sz w:val="22"/>
              </w:rPr>
              <w:t>check io:openReadableFile（“./sample.txt”）；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left="21" w:right="25"/>
              <w:jc w:val="center"/>
              <w:rPr>
                <w:sz w:val="22"/>
              </w:rPr>
            </w:pPr>
            <w:r>
              <w:rPr>
                <w:color w:val="2B2A29"/>
                <w:sz w:val="22"/>
              </w:rPr>
              <w:t>32</w:t>
            </w:r>
          </w:p>
        </w:tc>
        <w:tc>
          <w:tcPr>
            <w:tcW w:w="8025" w:type="dxa"/>
            <w:gridSpan w:val="3"/>
          </w:tcPr>
          <w:p>
            <w:r>
              <w:rPr>
                <w:color w:val="2B2A29"/>
                <w:sz w:val="22"/>
              </w:rPr>
              <w:t>io:ReadableCharacterChannel sourceChannel = new(readableFieldResult,</w:t>
            </w:r>
          </w:p>
          <w:p>
            <w:pPr>
              <w:pStyle w:val="17"/>
              <w:ind w:left="495"/>
              <w:rPr>
                <w:sz w:val="22"/>
              </w:rPr>
            </w:pPr>
            <w:r>
              <w:rPr>
                <w:color w:val="2B2A29"/>
                <w:sz w:val="22"/>
              </w:rPr>
              <w:t>io:ReadableCharacterChannel sourceChannel=new（readableFieldResult，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pPr>
              <w:pStyle w:val="17"/>
              <w:spacing w:before="0"/>
              <w:rPr>
                <w:rFonts w:ascii="Times New Roman"/>
                <w:sz w:val="20"/>
              </w:rPr>
            </w:pPr>
          </w:p>
        </w:tc>
        <w:tc>
          <w:tcPr>
            <w:tcW w:w="8025" w:type="dxa"/>
            <w:gridSpan w:val="3"/>
          </w:tcPr>
          <w:p>
            <w:r>
              <w:rPr>
                <w:color w:val="2B2A29"/>
                <w:sz w:val="22"/>
              </w:rPr>
              <w:t>"UTF-8");</w:t>
            </w:r>
          </w:p>
          <w:p>
            <w:pPr>
              <w:pStyle w:val="17"/>
              <w:ind w:left="495"/>
              <w:rPr>
                <w:sz w:val="22"/>
              </w:rPr>
            </w:pPr>
            <w:r>
              <w:rPr>
                <w:color w:val="2B2A29"/>
                <w:sz w:val="22"/>
              </w:rPr>
              <w:t>“UTF-8”）；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left="21" w:right="25"/>
              <w:jc w:val="center"/>
              <w:rPr>
                <w:sz w:val="22"/>
              </w:rPr>
            </w:pPr>
            <w:r>
              <w:rPr>
                <w:color w:val="2B2A29"/>
                <w:sz w:val="22"/>
              </w:rPr>
              <w:t>33</w:t>
            </w:r>
          </w:p>
        </w:tc>
        <w:tc>
          <w:tcPr>
            <w:tcW w:w="8025" w:type="dxa"/>
            <w:gridSpan w:val="3"/>
          </w:tcPr>
          <w:p>
            <w:r>
              <w:rPr>
                <w:color w:val="2B2A29"/>
                <w:sz w:val="22"/>
              </w:rPr>
              <w:t>io:WritableByteChannel writableFileResult =</w:t>
            </w:r>
          </w:p>
          <w:p>
            <w:pPr>
              <w:pStyle w:val="17"/>
              <w:ind w:left="495"/>
              <w:rPr>
                <w:sz w:val="22"/>
              </w:rPr>
            </w:pPr>
            <w:r>
              <w:rPr>
                <w:color w:val="2B2A29"/>
                <w:sz w:val="22"/>
              </w:rPr>
              <w:t>io:WritableByteChannel可写文件结果=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34</w:t>
            </w:r>
          </w:p>
          <w:p>
            <w:pPr>
              <w:pStyle w:val="17"/>
              <w:ind w:left="21" w:right="25"/>
              <w:jc w:val="center"/>
              <w:rPr>
                <w:sz w:val="22"/>
              </w:rPr>
            </w:pPr>
            <w:r>
              <w:rPr>
                <w:color w:val="2B2A29"/>
                <w:sz w:val="22"/>
              </w:rPr>
              <w:t>34</w:t>
            </w:r>
          </w:p>
        </w:tc>
        <w:tc>
          <w:tcPr>
            <w:tcW w:w="8025" w:type="dxa"/>
            <w:gridSpan w:val="3"/>
          </w:tcPr>
          <w:p>
            <w:r>
              <w:rPr>
                <w:color w:val="2B2A29"/>
                <w:sz w:val="22"/>
              </w:rPr>
              <w:t>check io:openWritableFile("./sampleResponse.txt");</w:t>
            </w:r>
          </w:p>
          <w:p>
            <w:pPr>
              <w:pStyle w:val="17"/>
              <w:ind w:left="1355" w:right="1130"/>
              <w:jc w:val="center"/>
              <w:rPr>
                <w:sz w:val="22"/>
              </w:rPr>
            </w:pPr>
            <w:r>
              <w:rPr>
                <w:color w:val="2B2A29"/>
                <w:sz w:val="22"/>
              </w:rPr>
              <w:t>check io:openWritableFile（“./sampleResponse.txt”）；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35</w:t>
            </w:r>
          </w:p>
          <w:p>
            <w:pPr>
              <w:pStyle w:val="17"/>
              <w:ind w:left="21" w:right="25"/>
              <w:jc w:val="center"/>
              <w:rPr>
                <w:sz w:val="22"/>
              </w:rPr>
            </w:pPr>
            <w:r>
              <w:rPr>
                <w:color w:val="2B2A29"/>
                <w:sz w:val="22"/>
              </w:rPr>
              <w:t>35</w:t>
            </w:r>
          </w:p>
        </w:tc>
        <w:tc>
          <w:tcPr>
            <w:tcW w:w="8025" w:type="dxa"/>
            <w:gridSpan w:val="3"/>
          </w:tcPr>
          <w:p>
            <w:r>
              <w:rPr>
                <w:color w:val="2B2A29"/>
                <w:sz w:val="22"/>
              </w:rPr>
              <w:t>io:WritableCharacterChannel destinationChannel =</w:t>
            </w:r>
          </w:p>
          <w:p>
            <w:pPr>
              <w:pStyle w:val="17"/>
              <w:ind w:left="495"/>
              <w:rPr>
                <w:sz w:val="22"/>
              </w:rPr>
            </w:pPr>
            <w:r>
              <w:rPr>
                <w:color w:val="2B2A29"/>
                <w:sz w:val="22"/>
              </w:rPr>
              <w:t>io:WritableCharacterChannel目标频道=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36</w:t>
            </w:r>
          </w:p>
          <w:p>
            <w:pPr>
              <w:pStyle w:val="17"/>
              <w:ind w:left="21" w:right="25"/>
              <w:jc w:val="center"/>
              <w:rPr>
                <w:sz w:val="22"/>
              </w:rPr>
            </w:pPr>
            <w:r>
              <w:rPr>
                <w:color w:val="2B2A29"/>
                <w:sz w:val="22"/>
              </w:rPr>
              <w:t>36</w:t>
            </w:r>
          </w:p>
        </w:tc>
        <w:tc>
          <w:tcPr>
            <w:tcW w:w="8025" w:type="dxa"/>
            <w:gridSpan w:val="3"/>
          </w:tcPr>
          <w:p>
            <w:r>
              <w:rPr>
                <w:color w:val="2B2A29"/>
                <w:sz w:val="22"/>
              </w:rPr>
              <w:t>new(writableFileResult, "UTF-8");</w:t>
            </w:r>
          </w:p>
          <w:p>
            <w:pPr>
              <w:pStyle w:val="17"/>
              <w:ind w:left="1375"/>
              <w:rPr>
                <w:sz w:val="22"/>
              </w:rPr>
            </w:pPr>
            <w:r>
              <w:rPr>
                <w:color w:val="2B2A29"/>
                <w:sz w:val="22"/>
              </w:rPr>
              <w:t>new（writableFileResult，“UTF-8”）；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37</w:t>
            </w:r>
          </w:p>
          <w:p>
            <w:pPr>
              <w:pStyle w:val="17"/>
              <w:ind w:left="21" w:right="25"/>
              <w:jc w:val="center"/>
              <w:rPr>
                <w:sz w:val="22"/>
              </w:rPr>
            </w:pPr>
            <w:r>
              <w:rPr>
                <w:color w:val="2B2A29"/>
                <w:sz w:val="22"/>
              </w:rPr>
              <w:t>37</w:t>
            </w:r>
          </w:p>
        </w:tc>
        <w:tc>
          <w:tcPr>
            <w:tcW w:w="8025" w:type="dxa"/>
            <w:gridSpan w:val="3"/>
          </w:tcPr>
          <w:p>
            <w:r>
              <w:rPr>
                <w:color w:val="2B2A29"/>
                <w:sz w:val="22"/>
              </w:rPr>
              <w:t>io:println("Started to process the file.");</w:t>
            </w:r>
          </w:p>
          <w:p>
            <w:pPr>
              <w:pStyle w:val="17"/>
              <w:ind w:left="495"/>
              <w:rPr>
                <w:sz w:val="22"/>
              </w:rPr>
            </w:pPr>
            <w:r>
              <w:rPr>
                <w:color w:val="2B2A29"/>
                <w:sz w:val="22"/>
              </w:rPr>
              <w:t>io:println（“已开始处理文件。”）；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38</w:t>
            </w:r>
          </w:p>
          <w:p>
            <w:pPr>
              <w:pStyle w:val="17"/>
              <w:ind w:left="21" w:right="25"/>
              <w:jc w:val="center"/>
              <w:rPr>
                <w:sz w:val="22"/>
              </w:rPr>
            </w:pPr>
            <w:r>
              <w:rPr>
                <w:color w:val="2B2A29"/>
                <w:sz w:val="22"/>
              </w:rPr>
              <w:t>38</w:t>
            </w:r>
          </w:p>
        </w:tc>
        <w:tc>
          <w:tcPr>
            <w:tcW w:w="8025" w:type="dxa"/>
            <w:gridSpan w:val="3"/>
          </w:tcPr>
          <w:p>
            <w:r>
              <w:rPr>
                <w:color w:val="2B2A29"/>
                <w:sz w:val="22"/>
              </w:rPr>
              <w:t>var result = process(sourceChannel, destinationChannel);</w:t>
            </w:r>
          </w:p>
          <w:p>
            <w:pPr>
              <w:pStyle w:val="17"/>
              <w:ind w:left="495"/>
              <w:rPr>
                <w:sz w:val="22"/>
              </w:rPr>
            </w:pPr>
            <w:r>
              <w:rPr>
                <w:color w:val="2B2A29"/>
                <w:sz w:val="22"/>
              </w:rPr>
              <w:t>var result=进程（sourceChannel，destinationChannel）；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39</w:t>
            </w:r>
          </w:p>
          <w:p>
            <w:pPr>
              <w:pStyle w:val="17"/>
              <w:ind w:left="21" w:right="25"/>
              <w:jc w:val="center"/>
              <w:rPr>
                <w:sz w:val="22"/>
              </w:rPr>
            </w:pPr>
            <w:r>
              <w:rPr>
                <w:color w:val="2B2A29"/>
                <w:sz w:val="22"/>
              </w:rPr>
              <w:t>39</w:t>
            </w:r>
          </w:p>
        </w:tc>
        <w:tc>
          <w:tcPr>
            <w:tcW w:w="8025" w:type="dxa"/>
            <w:gridSpan w:val="3"/>
          </w:tcPr>
          <w:p>
            <w:r>
              <w:rPr>
                <w:color w:val="2B2A29"/>
                <w:sz w:val="22"/>
              </w:rPr>
              <w:t>if (result is error) {</w:t>
            </w:r>
          </w:p>
          <w:p>
            <w:pPr>
              <w:pStyle w:val="17"/>
              <w:ind w:left="495"/>
              <w:rPr>
                <w:sz w:val="22"/>
              </w:rPr>
            </w:pPr>
            <w:r>
              <w:rPr>
                <w:color w:val="2B2A29"/>
                <w:sz w:val="22"/>
              </w:rPr>
              <w:t>if（结果为错误）{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40</w:t>
            </w:r>
          </w:p>
          <w:p>
            <w:pPr>
              <w:pStyle w:val="17"/>
              <w:ind w:left="21" w:right="25"/>
              <w:jc w:val="center"/>
              <w:rPr>
                <w:sz w:val="22"/>
              </w:rPr>
            </w:pPr>
            <w:r>
              <w:rPr>
                <w:color w:val="2B2A29"/>
                <w:sz w:val="22"/>
              </w:rPr>
              <w:t>40</w:t>
            </w:r>
          </w:p>
        </w:tc>
        <w:tc>
          <w:tcPr>
            <w:tcW w:w="8025" w:type="dxa"/>
            <w:gridSpan w:val="3"/>
          </w:tcPr>
          <w:p>
            <w:r>
              <w:rPr>
                <w:color w:val="2B2A29"/>
                <w:sz w:val="22"/>
              </w:rPr>
              <w:t>log:printError("error occurred while processing charactors ",</w:t>
            </w:r>
          </w:p>
          <w:p>
            <w:pPr>
              <w:pStyle w:val="17"/>
              <w:ind w:left="935"/>
              <w:rPr>
                <w:sz w:val="22"/>
              </w:rPr>
            </w:pPr>
            <w:r>
              <w:rPr>
                <w:color w:val="2B2A29"/>
                <w:sz w:val="22"/>
              </w:rPr>
              <w:t>log:printError（“处理字符时发生错误”，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pPr>
              <w:pStyle w:val="17"/>
              <w:spacing w:before="0"/>
              <w:rPr>
                <w:rFonts w:ascii="Times New Roman"/>
                <w:sz w:val="20"/>
              </w:rPr>
            </w:pPr>
          </w:p>
        </w:tc>
        <w:tc>
          <w:tcPr>
            <w:tcW w:w="8025" w:type="dxa"/>
            <w:gridSpan w:val="3"/>
          </w:tcPr>
          <w:p>
            <w:r>
              <w:rPr>
                <w:color w:val="2B2A29"/>
                <w:sz w:val="22"/>
              </w:rPr>
              <w:t>err = result);</w:t>
            </w:r>
          </w:p>
          <w:p>
            <w:pPr>
              <w:pStyle w:val="17"/>
              <w:ind w:left="935"/>
              <w:rPr>
                <w:sz w:val="22"/>
              </w:rPr>
            </w:pPr>
            <w:r>
              <w:rPr>
                <w:color w:val="2B2A29"/>
                <w:sz w:val="22"/>
              </w:rPr>
              <w:t>err=结果）；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41</w:t>
            </w:r>
          </w:p>
          <w:p>
            <w:pPr>
              <w:pStyle w:val="17"/>
              <w:ind w:left="21" w:right="25"/>
              <w:jc w:val="center"/>
              <w:rPr>
                <w:sz w:val="22"/>
              </w:rPr>
            </w:pPr>
            <w:r>
              <w:rPr>
                <w:color w:val="2B2A29"/>
                <w:sz w:val="22"/>
              </w:rPr>
              <w:t>41</w:t>
            </w:r>
          </w:p>
        </w:tc>
        <w:tc>
          <w:tcPr>
            <w:tcW w:w="8025" w:type="dxa"/>
            <w:gridSpan w:val="3"/>
          </w:tcPr>
          <w:p>
            <w:r>
              <w:rPr>
                <w:color w:val="2B2A29"/>
                <w:sz w:val="22"/>
              </w:rPr>
              <w:t>} else {</w:t>
            </w:r>
          </w:p>
          <w:p>
            <w:pPr>
              <w:pStyle w:val="17"/>
              <w:ind w:left="495"/>
              <w:rPr>
                <w:sz w:val="22"/>
              </w:rPr>
            </w:pPr>
            <w:r>
              <w:rPr>
                <w:color w:val="2B2A29"/>
                <w:sz w:val="22"/>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42</w:t>
            </w:r>
          </w:p>
          <w:p>
            <w:pPr>
              <w:pStyle w:val="17"/>
              <w:ind w:left="21" w:right="25"/>
              <w:jc w:val="center"/>
              <w:rPr>
                <w:sz w:val="22"/>
              </w:rPr>
            </w:pPr>
            <w:r>
              <w:rPr>
                <w:color w:val="2B2A29"/>
                <w:sz w:val="22"/>
              </w:rPr>
              <w:t>42</w:t>
            </w:r>
          </w:p>
        </w:tc>
        <w:tc>
          <w:tcPr>
            <w:tcW w:w="8025" w:type="dxa"/>
            <w:gridSpan w:val="3"/>
          </w:tcPr>
          <w:p>
            <w:r>
              <w:rPr>
                <w:color w:val="2B2A29"/>
                <w:sz w:val="22"/>
              </w:rPr>
              <w:t>io:println("File processing completed");</w:t>
            </w:r>
          </w:p>
          <w:p>
            <w:pPr>
              <w:pStyle w:val="17"/>
              <w:ind w:left="935"/>
              <w:rPr>
                <w:sz w:val="22"/>
              </w:rPr>
            </w:pPr>
            <w:r>
              <w:rPr>
                <w:color w:val="2B2A29"/>
                <w:sz w:val="22"/>
              </w:rPr>
              <w:t>io:println（“文件处理完成”）；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43</w:t>
            </w:r>
          </w:p>
          <w:p>
            <w:pPr>
              <w:pStyle w:val="17"/>
              <w:ind w:left="21" w:right="25"/>
              <w:jc w:val="center"/>
              <w:rPr>
                <w:sz w:val="22"/>
              </w:rPr>
            </w:pPr>
            <w:r>
              <w:rPr>
                <w:color w:val="2B2A29"/>
                <w:sz w:val="22"/>
              </w:rPr>
              <w:t>43</w:t>
            </w:r>
          </w:p>
        </w:tc>
        <w:tc>
          <w:tcPr>
            <w:tcW w:w="8025" w:type="dxa"/>
            <w:gridSpan w:val="3"/>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44</w:t>
            </w:r>
          </w:p>
          <w:p>
            <w:pPr>
              <w:pStyle w:val="17"/>
              <w:ind w:left="21" w:right="25"/>
              <w:jc w:val="center"/>
              <w:rPr>
                <w:sz w:val="22"/>
              </w:rPr>
            </w:pPr>
            <w:r>
              <w:rPr>
                <w:color w:val="2B2A29"/>
                <w:sz w:val="22"/>
              </w:rPr>
              <w:t>44</w:t>
            </w:r>
          </w:p>
        </w:tc>
        <w:tc>
          <w:tcPr>
            <w:tcW w:w="8025" w:type="dxa"/>
            <w:gridSpan w:val="3"/>
          </w:tcPr>
          <w:p>
            <w:r>
              <w:rPr>
                <w:color w:val="2B2A29"/>
                <w:sz w:val="22"/>
              </w:rPr>
              <w:t>closeRc(sourceChannel);</w:t>
            </w:r>
          </w:p>
          <w:p>
            <w:pPr>
              <w:pStyle w:val="17"/>
              <w:ind w:left="495"/>
              <w:rPr>
                <w:sz w:val="22"/>
              </w:rPr>
            </w:pPr>
            <w:r>
              <w:rPr>
                <w:color w:val="2B2A29"/>
                <w:sz w:val="22"/>
              </w:rPr>
              <w:t>closeRc（源信道）；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45</w:t>
            </w:r>
          </w:p>
          <w:p>
            <w:pPr>
              <w:pStyle w:val="17"/>
              <w:ind w:left="21" w:right="25"/>
              <w:jc w:val="center"/>
              <w:rPr>
                <w:sz w:val="22"/>
              </w:rPr>
            </w:pPr>
            <w:r>
              <w:rPr>
                <w:color w:val="2B2A29"/>
                <w:sz w:val="22"/>
              </w:rPr>
              <w:t>45</w:t>
            </w:r>
          </w:p>
        </w:tc>
        <w:tc>
          <w:tcPr>
            <w:tcW w:w="8025" w:type="dxa"/>
            <w:gridSpan w:val="3"/>
          </w:tcPr>
          <w:p>
            <w:r>
              <w:rPr>
                <w:color w:val="2B2A29"/>
                <w:sz w:val="22"/>
              </w:rPr>
              <w:t>closeWc(destinationChannel);</w:t>
            </w:r>
          </w:p>
          <w:p>
            <w:pPr>
              <w:pStyle w:val="17"/>
              <w:ind w:left="495"/>
              <w:rPr>
                <w:sz w:val="22"/>
              </w:rPr>
            </w:pPr>
            <w:r>
              <w:rPr>
                <w:color w:val="2B2A29"/>
                <w:sz w:val="22"/>
              </w:rPr>
              <w:t>closeWc（目的地信道）；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46</w:t>
            </w:r>
          </w:p>
          <w:p>
            <w:pPr>
              <w:pStyle w:val="17"/>
              <w:spacing w:line="256" w:lineRule="exact"/>
              <w:ind w:left="21" w:right="25"/>
              <w:jc w:val="center"/>
              <w:rPr>
                <w:sz w:val="22"/>
              </w:rPr>
            </w:pPr>
            <w:r>
              <w:rPr>
                <w:color w:val="2B2A29"/>
                <w:sz w:val="22"/>
              </w:rPr>
              <w:t>46</w:t>
            </w:r>
          </w:p>
        </w:tc>
        <w:tc>
          <w:tcPr>
            <w:tcW w:w="8025" w:type="dxa"/>
            <w:gridSpan w:val="3"/>
          </w:tcPr>
          <w:p>
            <w:r>
              <w:rPr>
                <w:color w:val="2B2A29"/>
                <w:sz w:val="22"/>
              </w:rPr>
              <w:t>}</w:t>
            </w:r>
          </w:p>
          <w:p>
            <w:pPr>
              <w:pStyle w:val="17"/>
              <w:spacing w:line="256" w:lineRule="exact"/>
              <w:ind w:left="55"/>
              <w:rPr>
                <w:sz w:val="22"/>
              </w:rPr>
            </w:pPr>
            <w:r>
              <w:rPr>
                <w:color w:val="2B2A29"/>
                <w:sz w:val="22"/>
              </w:rPr>
              <w:t>}</w:t>
            </w:r>
          </w:p>
        </w:tc>
      </w:tr>
    </w:tbl>
    <w:p>
      <w:pPr>
        <w:pStyle w:val="11"/>
        <w:spacing w:before="3"/>
        <w:rPr>
          <w:rFonts w:ascii="宋体"/>
          <w:sz w:val="10"/>
        </w:rPr>
      </w:pPr>
    </w:p>
    <w:p>
      <w:r>
        <w:rPr>
          <w:rFonts w:ascii="Trebuchet MS"/>
          <w:b/>
          <w:color w:val="2B2A29"/>
          <w:sz w:val="22"/>
        </w:rPr>
        <w:t>$</w:t>
      </w:r>
      <w:r>
        <w:rPr>
          <w:rFonts w:ascii="Trebuchet MS"/>
          <w:b/>
          <w:color w:val="2B2A29"/>
          <w:spacing w:val="98"/>
          <w:sz w:val="22"/>
        </w:rPr>
        <w:t xml:space="preserve"> </w:t>
      </w:r>
      <w:r>
        <w:rPr>
          <w:rFonts w:ascii="Trebuchet MS"/>
          <w:b/>
          <w:color w:val="2B2A29"/>
          <w:sz w:val="22"/>
        </w:rPr>
        <w:t>ballerina</w:t>
      </w:r>
      <w:r>
        <w:rPr>
          <w:rFonts w:ascii="Trebuchet MS"/>
          <w:b/>
          <w:color w:val="2B2A29"/>
          <w:spacing w:val="99"/>
          <w:sz w:val="22"/>
        </w:rPr>
        <w:t xml:space="preserve"> </w:t>
      </w:r>
      <w:r>
        <w:rPr>
          <w:rFonts w:ascii="Trebuchet MS"/>
          <w:b/>
          <w:color w:val="2B2A29"/>
          <w:sz w:val="22"/>
        </w:rPr>
        <w:t>run</w:t>
      </w:r>
      <w:r>
        <w:rPr>
          <w:rFonts w:ascii="Trebuchet MS"/>
          <w:b/>
          <w:color w:val="2B2A29"/>
          <w:spacing w:val="99"/>
          <w:sz w:val="22"/>
        </w:rPr>
        <w:t xml:space="preserve"> </w:t>
      </w:r>
      <w:r>
        <w:rPr>
          <w:rFonts w:ascii="Trebuchet MS"/>
          <w:b/>
          <w:color w:val="2B2A29"/>
          <w:sz w:val="22"/>
        </w:rPr>
        <w:t>file-copy-character.bal</w:t>
      </w:r>
    </w:p>
    <w:p>
      <w:pPr>
        <w:spacing w:before="89"/>
        <w:ind w:left="520" w:right="0" w:firstLine="0"/>
        <w:jc w:val="left"/>
        <w:rPr>
          <w:rFonts w:ascii="Trebuchet MS"/>
          <w:b/>
          <w:sz w:val="22"/>
        </w:rPr>
      </w:pPr>
      <w:r>
        <w:rPr>
          <w:rFonts w:ascii="Trebuchet MS"/>
          <w:b/>
          <w:color w:val="2B2A29"/>
          <w:sz w:val="22"/>
        </w:rPr>
        <w:t>$ballerina运行文件-copy-character.bal</w:t>
      </w:r>
    </w:p>
    <w:p>
      <w:r>
        <w:rPr>
          <w:rFonts w:ascii="宋体"/>
          <w:color w:val="2B2A29"/>
        </w:rPr>
        <w:t>Started to process the file.</w:t>
      </w:r>
      <w:r>
        <w:rPr>
          <w:rFonts w:ascii="宋体"/>
          <w:color w:val="2B2A29"/>
          <w:spacing w:val="-108"/>
        </w:rPr>
        <w:t xml:space="preserve"> </w:t>
      </w:r>
      <w:r>
        <w:rPr>
          <w:rFonts w:ascii="宋体"/>
          <w:color w:val="2B2A29"/>
        </w:rPr>
        <w:t>File processing complete.</w:t>
      </w:r>
    </w:p>
    <w:p>
      <w:pPr>
        <w:pStyle w:val="11"/>
        <w:spacing w:before="51" w:line="273" w:lineRule="auto"/>
        <w:ind w:left="520" w:right="5340"/>
        <w:rPr>
          <w:rFonts w:ascii="宋体"/>
        </w:rPr>
      </w:pPr>
      <w:r>
        <w:rPr>
          <w:rFonts w:ascii="宋体"/>
          <w:color w:val="2B2A29"/>
        </w:rPr>
        <w:t>已开始处理文件。文件处理完成。</w:t>
      </w:r>
    </w:p>
    <w:p>
      <w:pPr>
        <w:spacing w:after="0" w:line="273" w:lineRule="auto"/>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Line 7 reads characters from the source channel, and line 9 writes characters to the</w:t>
      </w:r>
      <w:r>
        <w:rPr>
          <w:color w:val="2B2A29"/>
          <w:spacing w:val="1"/>
          <w:w w:val="105"/>
        </w:rPr>
        <w:t xml:space="preserve"> </w:t>
      </w:r>
      <w:r>
        <w:rPr>
          <w:color w:val="2B2A29"/>
          <w:w w:val="105"/>
        </w:rPr>
        <w:t xml:space="preserve">destination channel. The function </w:t>
      </w:r>
      <w:r>
        <w:rPr>
          <w:rFonts w:ascii="宋体"/>
          <w:color w:val="2B2A29"/>
          <w:w w:val="105"/>
        </w:rPr>
        <w:t xml:space="preserve">closeRc </w:t>
      </w:r>
      <w:r>
        <w:rPr>
          <w:color w:val="2B2A29"/>
          <w:w w:val="105"/>
        </w:rPr>
        <w:t>closes the readable character channel, and</w:t>
      </w:r>
      <w:r>
        <w:rPr>
          <w:color w:val="2B2A29"/>
          <w:spacing w:val="1"/>
          <w:w w:val="105"/>
        </w:rPr>
        <w:t xml:space="preserve"> </w:t>
      </w:r>
      <w:r>
        <w:rPr>
          <w:color w:val="2B2A29"/>
          <w:w w:val="105"/>
        </w:rPr>
        <w:t>the</w:t>
      </w:r>
      <w:r>
        <w:rPr>
          <w:color w:val="2B2A29"/>
          <w:spacing w:val="-11"/>
          <w:w w:val="105"/>
        </w:rPr>
        <w:t xml:space="preserve"> </w:t>
      </w:r>
      <w:r>
        <w:rPr>
          <w:color w:val="2B2A29"/>
          <w:w w:val="105"/>
        </w:rPr>
        <w:t>function</w:t>
      </w:r>
      <w:r>
        <w:rPr>
          <w:color w:val="2B2A29"/>
          <w:spacing w:val="-11"/>
          <w:w w:val="105"/>
        </w:rPr>
        <w:t xml:space="preserve"> </w:t>
      </w:r>
      <w:r>
        <w:rPr>
          <w:rFonts w:ascii="宋体"/>
          <w:color w:val="2B2A29"/>
          <w:w w:val="105"/>
        </w:rPr>
        <w:t>closeWc</w:t>
      </w:r>
      <w:r>
        <w:rPr>
          <w:rFonts w:ascii="宋体"/>
          <w:color w:val="2B2A29"/>
          <w:spacing w:val="-69"/>
          <w:w w:val="105"/>
        </w:rPr>
        <w:t xml:space="preserve"> </w:t>
      </w:r>
      <w:r>
        <w:rPr>
          <w:color w:val="2B2A29"/>
          <w:w w:val="105"/>
        </w:rPr>
        <w:t>closes</w:t>
      </w:r>
      <w:r>
        <w:rPr>
          <w:color w:val="2B2A29"/>
          <w:spacing w:val="-11"/>
          <w:w w:val="105"/>
        </w:rPr>
        <w:t xml:space="preserve"> </w:t>
      </w:r>
      <w:r>
        <w:rPr>
          <w:color w:val="2B2A29"/>
          <w:w w:val="105"/>
        </w:rPr>
        <w:t>the</w:t>
      </w:r>
      <w:r>
        <w:rPr>
          <w:color w:val="2B2A29"/>
          <w:spacing w:val="-11"/>
          <w:w w:val="105"/>
        </w:rPr>
        <w:t xml:space="preserve"> </w:t>
      </w:r>
      <w:r>
        <w:rPr>
          <w:color w:val="2B2A29"/>
          <w:w w:val="105"/>
        </w:rPr>
        <w:t>writable</w:t>
      </w:r>
      <w:r>
        <w:rPr>
          <w:color w:val="2B2A29"/>
          <w:spacing w:val="-10"/>
          <w:w w:val="105"/>
        </w:rPr>
        <w:t xml:space="preserve"> </w:t>
      </w:r>
      <w:r>
        <w:rPr>
          <w:color w:val="2B2A29"/>
          <w:w w:val="105"/>
        </w:rPr>
        <w:t>character</w:t>
      </w:r>
      <w:r>
        <w:rPr>
          <w:color w:val="2B2A29"/>
          <w:spacing w:val="-11"/>
          <w:w w:val="105"/>
        </w:rPr>
        <w:t xml:space="preserve"> </w:t>
      </w:r>
      <w:r>
        <w:rPr>
          <w:color w:val="2B2A29"/>
          <w:w w:val="105"/>
        </w:rPr>
        <w:t>channel.</w:t>
      </w:r>
    </w:p>
    <w:p>
      <w:pPr>
        <w:pStyle w:val="11"/>
        <w:spacing w:before="85" w:line="280" w:lineRule="auto"/>
        <w:ind w:left="160" w:right="731" w:firstLine="359"/>
        <w:jc w:val="both"/>
      </w:pPr>
      <w:bookmarkStart w:id="154" w:name="_bookmark148"/>
      <w:bookmarkEnd w:id="154"/>
      <w:r>
        <w:rPr>
          <w:color w:val="2B2A29"/>
          <w:w w:val="105"/>
        </w:rPr>
        <w:t>第7行从源通道读取字符，第9行将字符写入目标通道。函数</w:t>
      </w:r>
      <w:r>
        <w:rPr>
          <w:rFonts w:ascii="宋体"/>
          <w:color w:val="2B2A29"/>
          <w:w w:val="105"/>
        </w:rPr>
        <w:t>closeRc</w:t>
      </w:r>
      <w:r>
        <w:rPr>
          <w:color w:val="2B2A29"/>
          <w:w w:val="105"/>
        </w:rPr>
        <w:t>关闭可读字符通道，函数</w:t>
      </w:r>
      <w:r>
        <w:rPr>
          <w:rFonts w:ascii="宋体"/>
          <w:color w:val="2B2A29"/>
          <w:w w:val="105"/>
        </w:rPr>
        <w:t>closeWc</w:t>
      </w:r>
      <w:r>
        <w:rPr>
          <w:color w:val="2B2A29"/>
          <w:w w:val="105"/>
        </w:rPr>
        <w:t>关闭可写字符通道。</w:t>
      </w:r>
    </w:p>
    <w:p>
      <w:r>
        <w:rPr>
          <w:color w:val="2B2A29"/>
          <w:w w:val="105"/>
        </w:rPr>
        <w:t>Let’s</w:t>
      </w:r>
      <w:r>
        <w:rPr>
          <w:color w:val="2B2A29"/>
          <w:spacing w:val="-8"/>
          <w:w w:val="105"/>
        </w:rPr>
        <w:t xml:space="preserve"> </w:t>
      </w:r>
      <w:r>
        <w:rPr>
          <w:color w:val="2B2A29"/>
          <w:w w:val="105"/>
        </w:rPr>
        <w:t>see</w:t>
      </w:r>
      <w:r>
        <w:rPr>
          <w:color w:val="2B2A29"/>
          <w:spacing w:val="-8"/>
          <w:w w:val="105"/>
        </w:rPr>
        <w:t xml:space="preserve"> </w:t>
      </w:r>
      <w:r>
        <w:rPr>
          <w:color w:val="2B2A29"/>
          <w:w w:val="105"/>
        </w:rPr>
        <w:t>how</w:t>
      </w:r>
      <w:r>
        <w:rPr>
          <w:color w:val="2B2A29"/>
          <w:spacing w:val="-7"/>
          <w:w w:val="105"/>
        </w:rPr>
        <w:t xml:space="preserve"> </w:t>
      </w:r>
      <w:r>
        <w:rPr>
          <w:color w:val="2B2A29"/>
          <w:w w:val="105"/>
        </w:rPr>
        <w:t>we</w:t>
      </w:r>
      <w:r>
        <w:rPr>
          <w:color w:val="2B2A29"/>
          <w:spacing w:val="-8"/>
          <w:w w:val="105"/>
        </w:rPr>
        <w:t xml:space="preserve"> </w:t>
      </w:r>
      <w:r>
        <w:rPr>
          <w:color w:val="2B2A29"/>
          <w:w w:val="105"/>
        </w:rPr>
        <w:t>can</w:t>
      </w:r>
      <w:r>
        <w:rPr>
          <w:color w:val="2B2A29"/>
          <w:spacing w:val="-7"/>
          <w:w w:val="105"/>
        </w:rPr>
        <w:t xml:space="preserve"> </w:t>
      </w:r>
      <w:r>
        <w:rPr>
          <w:color w:val="2B2A29"/>
          <w:w w:val="105"/>
        </w:rPr>
        <w:t>handle</w:t>
      </w:r>
      <w:r>
        <w:rPr>
          <w:color w:val="2B2A29"/>
          <w:spacing w:val="-8"/>
          <w:w w:val="105"/>
        </w:rPr>
        <w:t xml:space="preserve"> </w:t>
      </w:r>
      <w:r>
        <w:rPr>
          <w:color w:val="2B2A29"/>
          <w:w w:val="105"/>
        </w:rPr>
        <w:t>JSON</w:t>
      </w:r>
      <w:r>
        <w:rPr>
          <w:color w:val="2B2A29"/>
          <w:spacing w:val="-7"/>
          <w:w w:val="105"/>
        </w:rPr>
        <w:t xml:space="preserve"> </w:t>
      </w:r>
      <w:r>
        <w:rPr>
          <w:color w:val="2B2A29"/>
          <w:w w:val="105"/>
        </w:rPr>
        <w:t>I/O.</w:t>
      </w:r>
      <w:r>
        <w:rPr>
          <w:color w:val="2B2A29"/>
          <w:spacing w:val="-8"/>
          <w:w w:val="105"/>
        </w:rPr>
        <w:t xml:space="preserve"> </w:t>
      </w:r>
      <w:r>
        <w:rPr>
          <w:color w:val="2B2A29"/>
          <w:w w:val="105"/>
        </w:rPr>
        <w:t>JSON</w:t>
      </w:r>
      <w:r>
        <w:rPr>
          <w:color w:val="2B2A29"/>
          <w:spacing w:val="-7"/>
          <w:w w:val="105"/>
        </w:rPr>
        <w:t xml:space="preserve"> </w:t>
      </w:r>
      <w:r>
        <w:rPr>
          <w:color w:val="2B2A29"/>
          <w:w w:val="105"/>
        </w:rPr>
        <w:t>I/O</w:t>
      </w:r>
      <w:r>
        <w:rPr>
          <w:color w:val="2B2A29"/>
          <w:spacing w:val="-8"/>
          <w:w w:val="105"/>
        </w:rPr>
        <w:t xml:space="preserve"> </w:t>
      </w:r>
      <w:r>
        <w:rPr>
          <w:color w:val="2B2A29"/>
          <w:w w:val="105"/>
        </w:rPr>
        <w:t>is</w:t>
      </w:r>
      <w:r>
        <w:rPr>
          <w:color w:val="2B2A29"/>
          <w:spacing w:val="-8"/>
          <w:w w:val="105"/>
        </w:rPr>
        <w:t xml:space="preserve"> </w:t>
      </w:r>
      <w:r>
        <w:rPr>
          <w:color w:val="2B2A29"/>
          <w:w w:val="105"/>
        </w:rPr>
        <w:t>implemented</w:t>
      </w:r>
      <w:r>
        <w:rPr>
          <w:color w:val="2B2A29"/>
          <w:spacing w:val="-7"/>
          <w:w w:val="105"/>
        </w:rPr>
        <w:t xml:space="preserve"> </w:t>
      </w:r>
      <w:r>
        <w:rPr>
          <w:color w:val="2B2A29"/>
          <w:w w:val="105"/>
        </w:rPr>
        <w:t>at</w:t>
      </w:r>
      <w:r>
        <w:rPr>
          <w:color w:val="2B2A29"/>
          <w:spacing w:val="-8"/>
          <w:w w:val="105"/>
        </w:rPr>
        <w:t xml:space="preserve"> </w:t>
      </w:r>
      <w:r>
        <w:rPr>
          <w:color w:val="2B2A29"/>
          <w:w w:val="105"/>
        </w:rPr>
        <w:t>the</w:t>
      </w:r>
      <w:r>
        <w:rPr>
          <w:color w:val="2B2A29"/>
          <w:spacing w:val="-7"/>
          <w:w w:val="105"/>
        </w:rPr>
        <w:t xml:space="preserve"> </w:t>
      </w:r>
      <w:r>
        <w:rPr>
          <w:color w:val="2B2A29"/>
          <w:w w:val="105"/>
        </w:rPr>
        <w:t>top</w:t>
      </w:r>
      <w:r>
        <w:rPr>
          <w:color w:val="2B2A29"/>
          <w:spacing w:val="-8"/>
          <w:w w:val="105"/>
        </w:rPr>
        <w:t xml:space="preserve"> </w:t>
      </w:r>
      <w:r>
        <w:rPr>
          <w:color w:val="2B2A29"/>
          <w:w w:val="105"/>
        </w:rPr>
        <w:t>of</w:t>
      </w:r>
      <w:r>
        <w:rPr>
          <w:color w:val="2B2A29"/>
          <w:spacing w:val="-7"/>
          <w:w w:val="105"/>
        </w:rPr>
        <w:t xml:space="preserve"> </w:t>
      </w:r>
      <w:r>
        <w:rPr>
          <w:color w:val="2B2A29"/>
          <w:w w:val="105"/>
        </w:rPr>
        <w:t>the</w:t>
      </w:r>
      <w:r>
        <w:rPr>
          <w:color w:val="2B2A29"/>
          <w:spacing w:val="-56"/>
          <w:w w:val="105"/>
        </w:rPr>
        <w:t xml:space="preserve"> </w:t>
      </w:r>
      <w:r>
        <w:rPr>
          <w:color w:val="2B2A29"/>
          <w:w w:val="110"/>
        </w:rPr>
        <w:t>character</w:t>
      </w:r>
      <w:r>
        <w:rPr>
          <w:color w:val="2B2A29"/>
          <w:spacing w:val="-16"/>
          <w:w w:val="110"/>
        </w:rPr>
        <w:t xml:space="preserve"> </w:t>
      </w:r>
      <w:r>
        <w:rPr>
          <w:color w:val="2B2A29"/>
          <w:w w:val="110"/>
        </w:rPr>
        <w:t>channel.</w:t>
      </w:r>
    </w:p>
    <w:p>
      <w:pPr>
        <w:pStyle w:val="11"/>
        <w:spacing w:before="5" w:line="304" w:lineRule="auto"/>
        <w:ind w:left="160" w:right="887" w:firstLine="359"/>
        <w:jc w:val="both"/>
      </w:pPr>
      <w:r>
        <w:rPr>
          <w:color w:val="2B2A29"/>
          <w:w w:val="105"/>
        </w:rPr>
        <w:t>让我们看看如何处理JSON</w:t>
      </w:r>
      <w:r>
        <w:t xml:space="preserve"> </w:t>
      </w:r>
      <w:r>
        <w:rPr>
          <w:color w:val="2B2A29"/>
          <w:w w:val="105"/>
        </w:rPr>
        <w:t>I/O。JSON</w:t>
      </w:r>
      <w:r>
        <w:t xml:space="preserve"> </w:t>
      </w:r>
      <w:r>
        <w:rPr>
          <w:color w:val="2B2A29"/>
          <w:w w:val="105"/>
        </w:rPr>
        <w:t>I/O在</w:t>
      </w:r>
      <w:r>
        <w:rPr>
          <w:color w:val="2B2A29"/>
          <w:w w:val="110"/>
        </w:rPr>
        <w:t>字符通道</w:t>
      </w:r>
      <w:r>
        <w:rPr>
          <w:color w:val="2B2A29"/>
          <w:w w:val="105"/>
        </w:rPr>
        <w:t>的顶部实现</w:t>
      </w:r>
      <w:r>
        <w:rPr>
          <w:color w:val="2B2A29"/>
          <w:w w:val="110"/>
        </w:rPr>
        <w:t>。</w:t>
      </w:r>
    </w:p>
    <w:p>
      <w:pPr>
        <w:pStyle w:val="11"/>
        <w:spacing w:before="4"/>
        <w:rPr>
          <w:sz w:val="19"/>
        </w:rPr>
      </w:pPr>
    </w:p>
    <w:p>
      <w:r>
        <w:rPr>
          <w:color w:val="2B2A29"/>
          <w:w w:val="80"/>
        </w:rPr>
        <w:t>JSON</w:t>
      </w:r>
      <w:r>
        <w:rPr>
          <w:color w:val="2B2A29"/>
          <w:spacing w:val="6"/>
          <w:w w:val="80"/>
        </w:rPr>
        <w:t xml:space="preserve"> </w:t>
      </w:r>
      <w:r>
        <w:rPr>
          <w:color w:val="2B2A29"/>
          <w:w w:val="80"/>
        </w:rPr>
        <w:t>I/O</w:t>
      </w:r>
    </w:p>
    <w:p>
      <w:pPr>
        <w:pStyle w:val="6"/>
        <w:ind w:left="159"/>
      </w:pPr>
      <w:r>
        <w:rPr>
          <w:color w:val="2B2A29"/>
          <w:w w:val="80"/>
        </w:rPr>
        <w:t>JSON</w:t>
      </w:r>
      <w:r>
        <w:rPr>
          <w:color w:val="2B2A29"/>
          <w:spacing w:val="6"/>
          <w:w w:val="80"/>
        </w:rPr>
        <w:t>输入/输出</w:t>
      </w:r>
    </w:p>
    <w:p>
      <w:r>
        <w:rPr>
          <w:color w:val="2B2A29"/>
          <w:w w:val="105"/>
        </w:rPr>
        <w:t xml:space="preserve">Listing </w:t>
      </w:r>
      <w:r>
        <w:rPr>
          <w:color w:val="0000FF"/>
          <w:w w:val="105"/>
        </w:rPr>
        <w:t xml:space="preserve">7-3 </w:t>
      </w:r>
      <w:r>
        <w:rPr>
          <w:color w:val="2B2A29"/>
          <w:w w:val="105"/>
        </w:rPr>
        <w:t>demonstrates how to read JSON content from a file and how to write JSON</w:t>
      </w:r>
      <w:r>
        <w:rPr>
          <w:color w:val="2B2A29"/>
          <w:spacing w:val="1"/>
          <w:w w:val="105"/>
        </w:rPr>
        <w:t xml:space="preserve"> </w:t>
      </w:r>
      <w:r>
        <w:rPr>
          <w:color w:val="2B2A29"/>
          <w:w w:val="105"/>
        </w:rPr>
        <w:t>content</w:t>
      </w:r>
      <w:r>
        <w:rPr>
          <w:color w:val="2B2A29"/>
          <w:spacing w:val="-10"/>
          <w:w w:val="105"/>
        </w:rPr>
        <w:t xml:space="preserve"> </w:t>
      </w:r>
      <w:r>
        <w:rPr>
          <w:color w:val="2B2A29"/>
          <w:w w:val="105"/>
        </w:rPr>
        <w:t>to</w:t>
      </w:r>
      <w:r>
        <w:rPr>
          <w:color w:val="2B2A29"/>
          <w:spacing w:val="-9"/>
          <w:w w:val="105"/>
        </w:rPr>
        <w:t xml:space="preserve"> </w:t>
      </w:r>
      <w:r>
        <w:rPr>
          <w:color w:val="2B2A29"/>
          <w:w w:val="105"/>
        </w:rPr>
        <w:t>a</w:t>
      </w:r>
      <w:r>
        <w:rPr>
          <w:color w:val="2B2A29"/>
          <w:spacing w:val="-9"/>
          <w:w w:val="105"/>
        </w:rPr>
        <w:t xml:space="preserve"> </w:t>
      </w:r>
      <w:r>
        <w:rPr>
          <w:color w:val="2B2A29"/>
          <w:w w:val="105"/>
        </w:rPr>
        <w:t>file</w:t>
      </w:r>
      <w:r>
        <w:rPr>
          <w:color w:val="2B2A29"/>
          <w:spacing w:val="-9"/>
          <w:w w:val="105"/>
        </w:rPr>
        <w:t xml:space="preserve"> </w:t>
      </w:r>
      <w:r>
        <w:rPr>
          <w:color w:val="2B2A29"/>
          <w:w w:val="105"/>
        </w:rPr>
        <w:t>using</w:t>
      </w:r>
      <w:r>
        <w:rPr>
          <w:color w:val="2B2A29"/>
          <w:spacing w:val="-9"/>
          <w:w w:val="105"/>
        </w:rPr>
        <w:t xml:space="preserve"> </w:t>
      </w:r>
      <w:r>
        <w:rPr>
          <w:color w:val="2B2A29"/>
          <w:w w:val="105"/>
        </w:rPr>
        <w:t>the</w:t>
      </w:r>
      <w:r>
        <w:rPr>
          <w:color w:val="2B2A29"/>
          <w:spacing w:val="-10"/>
          <w:w w:val="105"/>
        </w:rPr>
        <w:t xml:space="preserve"> </w:t>
      </w:r>
      <w:r>
        <w:rPr>
          <w:color w:val="2B2A29"/>
          <w:w w:val="105"/>
        </w:rPr>
        <w:t>character</w:t>
      </w:r>
      <w:r>
        <w:rPr>
          <w:color w:val="2B2A29"/>
          <w:spacing w:val="-9"/>
          <w:w w:val="105"/>
        </w:rPr>
        <w:t xml:space="preserve"> </w:t>
      </w:r>
      <w:r>
        <w:rPr>
          <w:color w:val="2B2A29"/>
          <w:w w:val="105"/>
        </w:rPr>
        <w:t>channel</w:t>
      </w:r>
      <w:r>
        <w:rPr>
          <w:color w:val="2B2A29"/>
          <w:spacing w:val="-9"/>
          <w:w w:val="105"/>
        </w:rPr>
        <w:t xml:space="preserve"> </w:t>
      </w:r>
      <w:r>
        <w:rPr>
          <w:rFonts w:ascii="宋体"/>
          <w:color w:val="2B2A29"/>
          <w:w w:val="105"/>
        </w:rPr>
        <w:t>readJson()</w:t>
      </w:r>
      <w:r>
        <w:rPr>
          <w:rFonts w:ascii="宋体"/>
          <w:color w:val="2B2A29"/>
          <w:spacing w:val="-67"/>
          <w:w w:val="105"/>
        </w:rPr>
        <w:t xml:space="preserve"> </w:t>
      </w:r>
      <w:r>
        <w:rPr>
          <w:color w:val="2B2A29"/>
          <w:w w:val="105"/>
        </w:rPr>
        <w:t>and</w:t>
      </w:r>
      <w:r>
        <w:rPr>
          <w:color w:val="2B2A29"/>
          <w:spacing w:val="-9"/>
          <w:w w:val="105"/>
        </w:rPr>
        <w:t xml:space="preserve"> </w:t>
      </w:r>
      <w:r>
        <w:rPr>
          <w:rFonts w:ascii="宋体"/>
          <w:color w:val="2B2A29"/>
          <w:w w:val="105"/>
        </w:rPr>
        <w:t>writeJson()</w:t>
      </w:r>
      <w:r>
        <w:rPr>
          <w:rFonts w:ascii="宋体"/>
          <w:color w:val="2B2A29"/>
          <w:spacing w:val="-67"/>
          <w:w w:val="105"/>
        </w:rPr>
        <w:t xml:space="preserve"> </w:t>
      </w:r>
      <w:r>
        <w:rPr>
          <w:color w:val="2B2A29"/>
          <w:w w:val="105"/>
        </w:rPr>
        <w:t>of</w:t>
      </w:r>
      <w:r>
        <w:rPr>
          <w:color w:val="2B2A29"/>
          <w:spacing w:val="-9"/>
          <w:w w:val="105"/>
        </w:rPr>
        <w:t xml:space="preserve"> </w:t>
      </w:r>
      <w:r>
        <w:rPr>
          <w:color w:val="2B2A29"/>
          <w:w w:val="105"/>
        </w:rPr>
        <w:t>the</w:t>
      </w:r>
      <w:r>
        <w:rPr>
          <w:color w:val="2B2A29"/>
          <w:spacing w:val="-9"/>
          <w:w w:val="105"/>
        </w:rPr>
        <w:t xml:space="preserve"> </w:t>
      </w:r>
      <w:r>
        <w:rPr>
          <w:color w:val="2B2A29"/>
          <w:w w:val="105"/>
        </w:rPr>
        <w:t>I/O</w:t>
      </w:r>
      <w:r>
        <w:rPr>
          <w:color w:val="2B2A29"/>
          <w:spacing w:val="-10"/>
          <w:w w:val="105"/>
        </w:rPr>
        <w:t xml:space="preserve"> </w:t>
      </w:r>
      <w:r>
        <w:rPr>
          <w:color w:val="2B2A29"/>
          <w:w w:val="105"/>
        </w:rPr>
        <w:t>API.</w:t>
      </w:r>
    </w:p>
    <w:p>
      <w:pPr>
        <w:pStyle w:val="11"/>
        <w:spacing w:before="207" w:line="290" w:lineRule="auto"/>
        <w:ind w:left="160" w:right="512"/>
      </w:pPr>
      <w:r>
        <w:rPr>
          <w:color w:val="2B2A29"/>
          <w:w w:val="105"/>
        </w:rPr>
        <w:t>清单</w:t>
      </w:r>
      <w:r>
        <w:rPr>
          <w:color w:val="0000FF"/>
          <w:w w:val="105"/>
        </w:rPr>
        <w:t>7-3</w:t>
      </w:r>
      <w:r>
        <w:rPr>
          <w:color w:val="2B2A29"/>
          <w:w w:val="105"/>
        </w:rPr>
        <w:t>演示了如何从文件中读取JSON内容，以及如何使用I/O</w:t>
      </w:r>
      <w:r>
        <w:t xml:space="preserve"> </w:t>
      </w:r>
      <w:r>
        <w:rPr>
          <w:color w:val="2B2A29"/>
          <w:w w:val="105"/>
        </w:rPr>
        <w:t>API的字符通道</w:t>
      </w:r>
      <w:r>
        <w:rPr>
          <w:rFonts w:ascii="宋体"/>
          <w:color w:val="2B2A29"/>
          <w:w w:val="105"/>
        </w:rPr>
        <w:t>readJson（）</w:t>
      </w:r>
      <w:r>
        <w:rPr>
          <w:color w:val="2B2A29"/>
          <w:w w:val="105"/>
        </w:rPr>
        <w:t>和</w:t>
      </w:r>
      <w:r>
        <w:rPr>
          <w:rFonts w:ascii="宋体"/>
          <w:color w:val="2B2A29"/>
          <w:w w:val="105"/>
        </w:rPr>
        <w:t>writeJson（（）</w:t>
      </w:r>
      <w:r>
        <w:rPr>
          <w:color w:val="2B2A29"/>
          <w:w w:val="105"/>
        </w:rPr>
        <w:t>将JSON内容写入文件。</w:t>
      </w:r>
    </w:p>
    <w:p>
      <w:pPr>
        <w:pStyle w:val="11"/>
        <w:spacing w:before="5"/>
        <w:rPr>
          <w:sz w:val="19"/>
        </w:rPr>
      </w:pPr>
    </w:p>
    <w:p>
      <w:r>
        <w:rPr>
          <w:b/>
          <w:i/>
          <w:color w:val="2B2A29"/>
          <w:w w:val="105"/>
          <w:sz w:val="24"/>
        </w:rPr>
        <w:t>Listing</w:t>
      </w:r>
      <w:r>
        <w:rPr>
          <w:b/>
          <w:i/>
          <w:color w:val="2B2A29"/>
          <w:spacing w:val="-13"/>
          <w:w w:val="105"/>
          <w:sz w:val="24"/>
        </w:rPr>
        <w:t xml:space="preserve"> </w:t>
      </w:r>
      <w:r>
        <w:rPr>
          <w:b/>
          <w:i/>
          <w:color w:val="2B2A29"/>
          <w:w w:val="105"/>
          <w:sz w:val="24"/>
        </w:rPr>
        <w:t>7-3.</w:t>
      </w:r>
      <w:r>
        <w:rPr>
          <w:b/>
          <w:i/>
          <w:color w:val="2B2A29"/>
          <w:spacing w:val="5"/>
          <w:w w:val="105"/>
          <w:sz w:val="24"/>
        </w:rPr>
        <w:t xml:space="preserve"> </w:t>
      </w:r>
      <w:r>
        <w:rPr>
          <w:color w:val="2B2A29"/>
          <w:w w:val="105"/>
          <w:sz w:val="24"/>
        </w:rPr>
        <w:t>json-io.bal</w:t>
      </w:r>
    </w:p>
    <w:p>
      <w:pPr>
        <w:spacing w:before="0"/>
        <w:ind w:left="160" w:right="0" w:firstLine="0"/>
        <w:jc w:val="left"/>
        <w:rPr>
          <w:sz w:val="24"/>
        </w:rPr>
      </w:pPr>
      <w:r>
        <w:rPr>
          <w:b/>
          <w:i/>
          <w:color w:val="2B2A29"/>
          <w:w w:val="105"/>
          <w:sz w:val="24"/>
        </w:rPr>
        <w:t>清单7-3。</w:t>
      </w:r>
      <w:r>
        <w:rPr>
          <w:color w:val="2B2A29"/>
          <w:w w:val="105"/>
          <w:sz w:val="24"/>
        </w:rPr>
        <w:t>json-io.bal</w:t>
      </w:r>
    </w:p>
    <w:p>
      <w:r>
        <w:rPr>
          <w:color w:val="2B2A29"/>
          <w:sz w:val="22"/>
        </w:rPr>
        <w:t>import ballerina/io;</w:t>
      </w:r>
    </w:p>
    <w:p>
      <w:pPr>
        <w:pStyle w:val="16"/>
        <w:numPr>
          <w:ilvl w:val="0"/>
          <w:numId w:val="126"/>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ballerina/log;</w:t>
      </w:r>
    </w:p>
    <w:p>
      <w:pPr>
        <w:pStyle w:val="16"/>
        <w:numPr>
          <w:ilvl w:val="0"/>
          <w:numId w:val="126"/>
        </w:numPr>
        <w:tabs>
          <w:tab w:val="left" w:pos="490"/>
        </w:tabs>
        <w:spacing w:before="39" w:after="0" w:line="240" w:lineRule="auto"/>
        <w:ind w:left="490" w:right="0" w:hanging="330"/>
        <w:jc w:val="left"/>
        <w:rPr>
          <w:sz w:val="22"/>
        </w:rPr>
      </w:pPr>
      <w:r>
        <w:rPr>
          <w:color w:val="2B2A29"/>
          <w:sz w:val="22"/>
        </w:rPr>
        <w:t>进口芭蕾舞/原木；</w:t>
      </w:r>
    </w:p>
    <w:p>
      <w:r>
        <w:rPr>
          <w:rFonts w:ascii="宋体"/>
          <w:color w:val="2B2A29"/>
        </w:rPr>
        <w:t>03</w:t>
      </w:r>
    </w:p>
    <w:p>
      <w:pPr>
        <w:pStyle w:val="11"/>
        <w:spacing w:before="38"/>
        <w:ind w:left="160"/>
        <w:rPr>
          <w:rFonts w:ascii="宋体"/>
        </w:rPr>
      </w:pPr>
      <w:r>
        <w:rPr>
          <w:rFonts w:ascii="宋体"/>
          <w:color w:val="2B2A29"/>
        </w:rPr>
        <w:t>03</w:t>
      </w:r>
    </w:p>
    <w:p>
      <w:r>
        <w:rPr>
          <w:rFonts w:ascii="宋体"/>
          <w:color w:val="2B2A29"/>
        </w:rPr>
        <w:t>04</w:t>
      </w:r>
      <w:r>
        <w:rPr>
          <w:rFonts w:ascii="宋体"/>
          <w:color w:val="2B2A29"/>
          <w:spacing w:val="-5"/>
        </w:rPr>
        <w:t xml:space="preserve"> </w:t>
      </w:r>
      <w:r>
        <w:rPr>
          <w:rFonts w:ascii="宋体"/>
          <w:color w:val="2B2A29"/>
        </w:rPr>
        <w:t>function</w:t>
      </w:r>
      <w:r>
        <w:rPr>
          <w:rFonts w:ascii="宋体"/>
          <w:color w:val="2B2A29"/>
          <w:spacing w:val="-5"/>
        </w:rPr>
        <w:t xml:space="preserve"> </w:t>
      </w:r>
      <w:r>
        <w:rPr>
          <w:rFonts w:ascii="宋体"/>
          <w:color w:val="2B2A29"/>
        </w:rPr>
        <w:t>closeRc(io:ReadableCharacterChannel</w:t>
      </w:r>
      <w:r>
        <w:rPr>
          <w:rFonts w:ascii="宋体"/>
          <w:color w:val="2B2A29"/>
          <w:spacing w:val="-4"/>
        </w:rPr>
        <w:t xml:space="preserve"> </w:t>
      </w:r>
      <w:r>
        <w:rPr>
          <w:rFonts w:ascii="宋体"/>
          <w:color w:val="2B2A29"/>
        </w:rPr>
        <w:t>rc)</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05</w:t>
      </w:r>
      <w:r>
        <w:rPr>
          <w:rFonts w:ascii="宋体"/>
          <w:color w:val="2B2A29"/>
        </w:rPr>
        <w:tab/>
      </w:r>
      <w:r>
        <w:rPr>
          <w:rFonts w:ascii="宋体"/>
          <w:color w:val="2B2A29"/>
        </w:rPr>
        <w:t>var result = rc.close();</w:t>
      </w:r>
    </w:p>
    <w:p>
      <w:pPr>
        <w:pStyle w:val="11"/>
        <w:tabs>
          <w:tab w:val="left" w:pos="929"/>
        </w:tabs>
        <w:spacing w:before="38" w:line="273" w:lineRule="auto"/>
        <w:ind w:left="160" w:right="2969"/>
        <w:rPr>
          <w:rFonts w:ascii="宋体"/>
        </w:rPr>
      </w:pPr>
      <w:r>
        <w:rPr>
          <w:rFonts w:ascii="宋体"/>
          <w:color w:val="2B2A29"/>
        </w:rPr>
        <w:t>04函数closeRc（io:ReadableCharacterChannel</w:t>
      </w:r>
      <w:r>
        <w:t xml:space="preserve"> </w:t>
      </w:r>
      <w:r>
        <w:rPr>
          <w:rFonts w:ascii="宋体"/>
          <w:color w:val="2B2A29"/>
        </w:rPr>
        <w:t>rc）｛05var result=rc.close（）；</w:t>
      </w:r>
      <w:r>
        <w:rPr>
          <w:rFonts w:ascii="宋体"/>
          <w:color w:val="2B2A29"/>
        </w:rPr>
        <w:tab/>
      </w:r>
    </w:p>
    <w:p>
      <w:r>
        <w:rPr>
          <w:color w:val="2B2A29"/>
          <w:sz w:val="22"/>
        </w:rPr>
        <w:t>if (result is error) {</w:t>
      </w:r>
    </w:p>
    <w:p>
      <w:pPr>
        <w:pStyle w:val="16"/>
        <w:numPr>
          <w:ilvl w:val="0"/>
          <w:numId w:val="127"/>
        </w:numPr>
        <w:tabs>
          <w:tab w:val="left" w:pos="929"/>
          <w:tab w:val="left" w:pos="930"/>
        </w:tabs>
        <w:spacing w:before="0" w:after="0" w:line="279" w:lineRule="exact"/>
        <w:ind w:left="930" w:right="0" w:hanging="770"/>
        <w:jc w:val="left"/>
        <w:rPr>
          <w:sz w:val="22"/>
        </w:rPr>
      </w:pPr>
      <w:r>
        <w:rPr>
          <w:color w:val="2B2A29"/>
          <w:sz w:val="22"/>
        </w:rPr>
        <w:t>if（结果为错误）{</w:t>
      </w:r>
    </w:p>
    <w:p>
      <w:r>
        <w:rPr>
          <w:color w:val="2B2A29"/>
          <w:sz w:val="22"/>
        </w:rPr>
        <w:t>log:printError("Error</w:t>
      </w:r>
      <w:r>
        <w:rPr>
          <w:color w:val="2B2A29"/>
          <w:spacing w:val="-4"/>
          <w:sz w:val="22"/>
        </w:rPr>
        <w:t xml:space="preserve"> </w:t>
      </w:r>
      <w:r>
        <w:rPr>
          <w:color w:val="2B2A29"/>
          <w:sz w:val="22"/>
        </w:rPr>
        <w:t>occurred</w:t>
      </w:r>
      <w:r>
        <w:rPr>
          <w:color w:val="2B2A29"/>
          <w:spacing w:val="-3"/>
          <w:sz w:val="22"/>
        </w:rPr>
        <w:t xml:space="preserve"> </w:t>
      </w:r>
      <w:r>
        <w:rPr>
          <w:color w:val="2B2A29"/>
          <w:sz w:val="22"/>
        </w:rPr>
        <w:t>while</w:t>
      </w:r>
      <w:r>
        <w:rPr>
          <w:color w:val="2B2A29"/>
          <w:spacing w:val="-4"/>
          <w:sz w:val="22"/>
        </w:rPr>
        <w:t xml:space="preserve"> </w:t>
      </w:r>
      <w:r>
        <w:rPr>
          <w:color w:val="2B2A29"/>
          <w:sz w:val="22"/>
        </w:rPr>
        <w:t>closing</w:t>
      </w:r>
      <w:r>
        <w:rPr>
          <w:color w:val="2B2A29"/>
          <w:spacing w:val="-3"/>
          <w:sz w:val="22"/>
        </w:rPr>
        <w:t xml:space="preserve"> </w:t>
      </w:r>
      <w:r>
        <w:rPr>
          <w:color w:val="2B2A29"/>
          <w:sz w:val="22"/>
        </w:rPr>
        <w:t>character</w:t>
      </w:r>
      <w:r>
        <w:rPr>
          <w:color w:val="2B2A29"/>
          <w:spacing w:val="-4"/>
          <w:sz w:val="22"/>
        </w:rPr>
        <w:t xml:space="preserve"> </w:t>
      </w:r>
      <w:r>
        <w:rPr>
          <w:color w:val="2B2A29"/>
          <w:sz w:val="22"/>
        </w:rPr>
        <w:t>stream",</w:t>
      </w:r>
      <w:r>
        <w:rPr>
          <w:color w:val="2B2A29"/>
          <w:spacing w:val="-107"/>
          <w:sz w:val="22"/>
        </w:rPr>
        <w:t xml:space="preserve"> </w:t>
      </w:r>
      <w:r>
        <w:rPr>
          <w:color w:val="2B2A29"/>
          <w:sz w:val="22"/>
        </w:rPr>
        <w:t>08</w:t>
      </w:r>
      <w:r>
        <w:rPr>
          <w:color w:val="2B2A29"/>
          <w:sz w:val="22"/>
        </w:rPr>
        <w:tab/>
      </w:r>
      <w:r>
        <w:rPr>
          <w:color w:val="2B2A29"/>
          <w:sz w:val="22"/>
        </w:rPr>
        <w:tab/>
      </w:r>
      <w:r>
        <w:rPr>
          <w:color w:val="2B2A29"/>
          <w:sz w:val="22"/>
        </w:rPr>
        <w:t>err = result);</w:t>
      </w:r>
    </w:p>
    <w:p>
      <w:pPr>
        <w:pStyle w:val="16"/>
        <w:numPr>
          <w:ilvl w:val="0"/>
          <w:numId w:val="127"/>
        </w:numPr>
        <w:tabs>
          <w:tab w:val="left" w:pos="1369"/>
          <w:tab w:val="left" w:pos="1370"/>
          <w:tab w:val="left" w:pos="3129"/>
        </w:tabs>
        <w:spacing w:before="38" w:after="0" w:line="273" w:lineRule="auto"/>
        <w:ind w:left="160" w:right="659" w:firstLine="0"/>
        <w:jc w:val="left"/>
        <w:rPr>
          <w:sz w:val="22"/>
        </w:rPr>
      </w:pPr>
      <w:r>
        <w:rPr>
          <w:color w:val="2B2A29"/>
          <w:sz w:val="22"/>
        </w:rPr>
        <w:t>log:printError（“关闭字符流时出</w:t>
      </w:r>
      <w:r>
        <w:rPr>
          <w:color w:val="2B2A29"/>
          <w:spacing w:val="-3"/>
          <w:sz w:val="22"/>
        </w:rPr>
        <w:t>错</w:t>
      </w:r>
      <w:r>
        <w:rPr>
          <w:color w:val="2B2A29"/>
          <w:sz w:val="22"/>
        </w:rPr>
        <w:t>”，08err=result）；</w:t>
      </w:r>
      <w:r>
        <w:rPr>
          <w:color w:val="2B2A29"/>
          <w:sz w:val="22"/>
        </w:rPr>
        <w:tab/>
      </w:r>
      <w:r>
        <w:rPr>
          <w:color w:val="2B2A29"/>
          <w:sz w:val="22"/>
        </w:rPr>
        <w:tab/>
      </w:r>
    </w:p>
    <w:p>
      <w:r>
        <w:rPr>
          <w:rFonts w:ascii="宋体"/>
          <w:color w:val="2B2A29"/>
        </w:rPr>
        <w:t>09</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09}</w:t>
      </w:r>
      <w:r>
        <w:rPr>
          <w:rFonts w:ascii="宋体"/>
          <w:color w:val="2B2A29"/>
        </w:rPr>
        <w:tab/>
      </w:r>
    </w:p>
    <w:p>
      <w:r>
        <w:rPr>
          <w:rFonts w:ascii="宋体"/>
          <w:color w:val="2B2A29"/>
        </w:rPr>
        <w:t>10 }</w:t>
      </w:r>
    </w:p>
    <w:p>
      <w:pPr>
        <w:pStyle w:val="11"/>
        <w:spacing w:before="38"/>
        <w:ind w:left="160"/>
        <w:rPr>
          <w:rFonts w:ascii="宋体"/>
        </w:rPr>
      </w:pPr>
      <w:r>
        <w:rPr>
          <w:rFonts w:ascii="宋体"/>
          <w:color w:val="2B2A29"/>
        </w:rPr>
        <w:t>10 }</w:t>
      </w:r>
    </w:p>
    <w:p>
      <w:r>
        <w:rPr>
          <w:rFonts w:ascii="宋体"/>
          <w:color w:val="2B2A29"/>
        </w:rPr>
        <w:t>11</w:t>
      </w:r>
    </w:p>
    <w:p>
      <w:pPr>
        <w:pStyle w:val="11"/>
        <w:spacing w:before="39"/>
        <w:ind w:left="160"/>
        <w:rPr>
          <w:rFonts w:ascii="宋体"/>
        </w:rPr>
      </w:pPr>
      <w:r>
        <w:rPr>
          <w:rFonts w:ascii="宋体"/>
          <w:color w:val="2B2A29"/>
        </w:rPr>
        <w:t>11</w:t>
      </w:r>
    </w:p>
    <w:p>
      <w:r>
        <w:rPr>
          <w:color w:val="2B2A29"/>
          <w:sz w:val="22"/>
        </w:rPr>
        <w:t>function closeWc(io:WritableCharacterChannel wc) {</w:t>
      </w:r>
    </w:p>
    <w:p>
      <w:pPr>
        <w:pStyle w:val="16"/>
        <w:numPr>
          <w:ilvl w:val="0"/>
          <w:numId w:val="128"/>
        </w:numPr>
        <w:tabs>
          <w:tab w:val="left" w:pos="490"/>
        </w:tabs>
        <w:spacing w:before="38" w:after="0" w:line="240" w:lineRule="auto"/>
        <w:ind w:left="490" w:right="0" w:hanging="330"/>
        <w:jc w:val="left"/>
        <w:rPr>
          <w:sz w:val="22"/>
        </w:rPr>
      </w:pPr>
      <w:r>
        <w:rPr>
          <w:color w:val="2B2A29"/>
          <w:sz w:val="22"/>
        </w:rPr>
        <w:t>函数closeWc（io:WritableCharacterChannel wc）{</w:t>
      </w:r>
    </w:p>
    <w:p>
      <w:r>
        <w:rPr>
          <w:color w:val="2B2A29"/>
          <w:sz w:val="22"/>
        </w:rPr>
        <w:t>var result = wc.close();</w:t>
      </w:r>
    </w:p>
    <w:p>
      <w:pPr>
        <w:pStyle w:val="16"/>
        <w:numPr>
          <w:ilvl w:val="0"/>
          <w:numId w:val="128"/>
        </w:numPr>
        <w:tabs>
          <w:tab w:val="left" w:pos="929"/>
          <w:tab w:val="left" w:pos="930"/>
        </w:tabs>
        <w:spacing w:before="38" w:after="0" w:line="240" w:lineRule="auto"/>
        <w:ind w:left="930" w:right="0" w:hanging="770"/>
        <w:jc w:val="left"/>
        <w:rPr>
          <w:sz w:val="22"/>
        </w:rPr>
      </w:pPr>
      <w:r>
        <w:rPr>
          <w:color w:val="2B2A29"/>
          <w:sz w:val="22"/>
        </w:rPr>
        <w:t>var result=wc.close（）；</w:t>
      </w:r>
    </w:p>
    <w:p>
      <w:r>
        <w:rPr>
          <w:color w:val="2B2A29"/>
          <w:sz w:val="22"/>
        </w:rPr>
        <w:t>if (result is error) {</w:t>
      </w:r>
    </w:p>
    <w:p>
      <w:pPr>
        <w:pStyle w:val="16"/>
        <w:numPr>
          <w:ilvl w:val="0"/>
          <w:numId w:val="128"/>
        </w:numPr>
        <w:tabs>
          <w:tab w:val="left" w:pos="929"/>
          <w:tab w:val="left" w:pos="930"/>
        </w:tabs>
        <w:spacing w:before="38" w:after="0" w:line="240" w:lineRule="auto"/>
        <w:ind w:left="930" w:right="0" w:hanging="770"/>
        <w:jc w:val="left"/>
        <w:rPr>
          <w:sz w:val="22"/>
        </w:rPr>
      </w:pPr>
      <w:r>
        <w:rPr>
          <w:color w:val="2B2A29"/>
          <w:sz w:val="22"/>
        </w:rPr>
        <w:t>if（结果为错误）{</w:t>
      </w:r>
    </w:p>
    <w:p>
      <w:r>
        <w:rPr>
          <w:color w:val="2B2A29"/>
          <w:sz w:val="22"/>
        </w:rPr>
        <w:t>log:printError("Error occurred while closing character stream",</w:t>
      </w:r>
    </w:p>
    <w:p>
      <w:pPr>
        <w:pStyle w:val="16"/>
        <w:numPr>
          <w:ilvl w:val="0"/>
          <w:numId w:val="128"/>
        </w:numPr>
        <w:tabs>
          <w:tab w:val="left" w:pos="1369"/>
          <w:tab w:val="left" w:pos="1370"/>
        </w:tabs>
        <w:spacing w:before="39" w:after="0" w:line="240" w:lineRule="auto"/>
        <w:ind w:left="1370" w:right="0" w:hanging="1210"/>
        <w:jc w:val="left"/>
        <w:rPr>
          <w:sz w:val="22"/>
        </w:rPr>
      </w:pPr>
      <w:r>
        <w:rPr>
          <w:color w:val="2B2A29"/>
          <w:sz w:val="22"/>
        </w:rPr>
        <w:t>log:printError（“关闭字符流时发生错误”，</w:t>
      </w:r>
    </w:p>
    <w:p>
      <w:r>
        <w:rPr>
          <w:color w:val="2B2A29"/>
          <w:sz w:val="22"/>
        </w:rPr>
        <w:t>err = result);</w:t>
      </w:r>
    </w:p>
    <w:p>
      <w:pPr>
        <w:pStyle w:val="16"/>
        <w:numPr>
          <w:ilvl w:val="0"/>
          <w:numId w:val="128"/>
        </w:numPr>
        <w:tabs>
          <w:tab w:val="left" w:pos="3129"/>
          <w:tab w:val="left" w:pos="3130"/>
        </w:tabs>
        <w:spacing w:before="38" w:after="0" w:line="240" w:lineRule="auto"/>
        <w:ind w:left="3130" w:right="0" w:hanging="2970"/>
        <w:jc w:val="left"/>
        <w:rPr>
          <w:sz w:val="22"/>
        </w:rPr>
      </w:pPr>
      <w:r>
        <w:rPr>
          <w:color w:val="2B2A29"/>
          <w:sz w:val="22"/>
        </w:rPr>
        <w:t>err=结果）；</w:t>
      </w:r>
    </w:p>
    <w:p>
      <w:r>
        <w:rPr>
          <w:rFonts w:ascii="宋体"/>
          <w:color w:val="2B2A29"/>
        </w:rPr>
        <w:t>17</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17}</w:t>
      </w:r>
      <w:r>
        <w:rPr>
          <w:rFonts w:ascii="宋体"/>
          <w:color w:val="2B2A29"/>
        </w:rPr>
        <w:tab/>
      </w:r>
    </w:p>
    <w:p>
      <w:r>
        <w:rPr>
          <w:rFonts w:ascii="宋体"/>
          <w:color w:val="2B2A29"/>
        </w:rPr>
        <w:t>18 }</w:t>
      </w:r>
    </w:p>
    <w:p>
      <w:pPr>
        <w:pStyle w:val="11"/>
        <w:spacing w:before="38"/>
        <w:ind w:left="160"/>
        <w:rPr>
          <w:rFonts w:ascii="宋体"/>
        </w:rPr>
      </w:pPr>
      <w:r>
        <w:rPr>
          <w:rFonts w:ascii="宋体"/>
          <w:color w:val="2B2A29"/>
        </w:rPr>
        <w:t>18 }</w:t>
      </w:r>
    </w:p>
    <w:p>
      <w:r>
        <w:rPr>
          <w:rFonts w:ascii="宋体"/>
          <w:color w:val="2B2A29"/>
        </w:rPr>
        <w:t>19</w:t>
      </w:r>
    </w:p>
    <w:p>
      <w:pPr>
        <w:pStyle w:val="11"/>
        <w:spacing w:before="38"/>
        <w:ind w:left="160"/>
        <w:rPr>
          <w:rFonts w:ascii="宋体"/>
        </w:rPr>
      </w:pPr>
      <w:r>
        <w:rPr>
          <w:rFonts w:ascii="宋体"/>
          <w:color w:val="2B2A29"/>
        </w:rPr>
        <w:t>19</w:t>
      </w:r>
    </w:p>
    <w:p>
      <w:r>
        <w:rPr>
          <w:color w:val="2B2A29"/>
          <w:sz w:val="22"/>
        </w:rPr>
        <w:t>function write(json content, string path) returns @tainted error? {</w:t>
      </w:r>
    </w:p>
    <w:p>
      <w:pPr>
        <w:pStyle w:val="16"/>
        <w:numPr>
          <w:ilvl w:val="0"/>
          <w:numId w:val="129"/>
        </w:numPr>
        <w:tabs>
          <w:tab w:val="left" w:pos="490"/>
        </w:tabs>
        <w:spacing w:before="39" w:after="0" w:line="240" w:lineRule="auto"/>
        <w:ind w:left="490" w:right="0" w:hanging="330"/>
        <w:jc w:val="left"/>
        <w:rPr>
          <w:sz w:val="22"/>
        </w:rPr>
      </w:pPr>
      <w:r>
        <w:rPr>
          <w:color w:val="2B2A29"/>
          <w:sz w:val="22"/>
        </w:rPr>
        <w:t>函数write（json内容，字符串路径）返回@dirted错误？{</w:t>
      </w:r>
    </w:p>
    <w:p>
      <w:r>
        <w:rPr>
          <w:color w:val="2B2A29"/>
          <w:sz w:val="22"/>
        </w:rPr>
        <w:t>io:WritableByteChannel wbc = check io:openWritableFile(path);</w:t>
      </w:r>
    </w:p>
    <w:p>
      <w:pPr>
        <w:pStyle w:val="16"/>
        <w:numPr>
          <w:ilvl w:val="0"/>
          <w:numId w:val="129"/>
        </w:numPr>
        <w:tabs>
          <w:tab w:val="left" w:pos="929"/>
          <w:tab w:val="left" w:pos="930"/>
        </w:tabs>
        <w:spacing w:before="38" w:after="0" w:line="240" w:lineRule="auto"/>
        <w:ind w:left="930" w:right="0" w:hanging="770"/>
        <w:jc w:val="left"/>
        <w:rPr>
          <w:sz w:val="22"/>
        </w:rPr>
      </w:pPr>
      <w:r>
        <w:rPr>
          <w:color w:val="2B2A29"/>
          <w:sz w:val="22"/>
        </w:rPr>
        <w:t>io:WritableByteChannel wbc=check io:openWritableFile（路径）；</w:t>
      </w:r>
    </w:p>
    <w:p>
      <w:r>
        <w:rPr>
          <w:color w:val="2B2A29"/>
          <w:sz w:val="22"/>
        </w:rPr>
        <w:t>io:WritableCharacterChannel wch = new(wbc, "UTF8");</w:t>
      </w:r>
    </w:p>
    <w:p>
      <w:pPr>
        <w:pStyle w:val="16"/>
        <w:numPr>
          <w:ilvl w:val="0"/>
          <w:numId w:val="129"/>
        </w:numPr>
        <w:tabs>
          <w:tab w:val="left" w:pos="929"/>
          <w:tab w:val="left" w:pos="930"/>
        </w:tabs>
        <w:spacing w:before="38" w:after="0" w:line="240" w:lineRule="auto"/>
        <w:ind w:left="930" w:right="0" w:hanging="770"/>
        <w:jc w:val="left"/>
        <w:rPr>
          <w:sz w:val="22"/>
        </w:rPr>
      </w:pPr>
      <w:r>
        <w:rPr>
          <w:color w:val="2B2A29"/>
          <w:sz w:val="22"/>
        </w:rPr>
        <w:t>io:WritableCharacterChannel wch=新（wbc，“UTF8”）；</w:t>
      </w:r>
    </w:p>
    <w:p>
      <w:r>
        <w:rPr>
          <w:color w:val="2B2A29"/>
          <w:sz w:val="22"/>
        </w:rPr>
        <w:t>var result = wch.writeJson(content);</w:t>
      </w:r>
    </w:p>
    <w:p>
      <w:pPr>
        <w:pStyle w:val="16"/>
        <w:numPr>
          <w:ilvl w:val="0"/>
          <w:numId w:val="129"/>
        </w:numPr>
        <w:tabs>
          <w:tab w:val="left" w:pos="929"/>
          <w:tab w:val="left" w:pos="930"/>
        </w:tabs>
        <w:spacing w:before="38" w:after="0" w:line="240" w:lineRule="auto"/>
        <w:ind w:left="930" w:right="0" w:hanging="770"/>
        <w:jc w:val="left"/>
        <w:rPr>
          <w:sz w:val="22"/>
        </w:rPr>
      </w:pPr>
      <w:r>
        <w:rPr>
          <w:color w:val="2B2A29"/>
          <w:sz w:val="22"/>
        </w:rPr>
        <w:t>var result=wch.writeJson（内容）；</w:t>
      </w:r>
    </w:p>
    <w:p>
      <w:r>
        <w:rPr>
          <w:color w:val="2B2A29"/>
          <w:sz w:val="22"/>
        </w:rPr>
        <w:t>closeWc(wch);</w:t>
      </w:r>
    </w:p>
    <w:p>
      <w:pPr>
        <w:pStyle w:val="16"/>
        <w:numPr>
          <w:ilvl w:val="0"/>
          <w:numId w:val="129"/>
        </w:numPr>
        <w:tabs>
          <w:tab w:val="left" w:pos="929"/>
          <w:tab w:val="left" w:pos="930"/>
        </w:tabs>
        <w:spacing w:before="39" w:after="0" w:line="240" w:lineRule="auto"/>
        <w:ind w:left="930" w:right="0" w:hanging="770"/>
        <w:jc w:val="left"/>
        <w:rPr>
          <w:sz w:val="22"/>
        </w:rPr>
      </w:pPr>
      <w:r>
        <w:rPr>
          <w:color w:val="2B2A29"/>
          <w:sz w:val="22"/>
        </w:rPr>
        <w:t>闭合Wc（wch）；</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return result;</w:t>
      </w:r>
      <w:r>
        <w:rPr>
          <w:color w:val="2B2A29"/>
          <w:spacing w:val="-108"/>
          <w:sz w:val="22"/>
        </w:rPr>
        <w:t xml:space="preserve"> </w:t>
      </w:r>
      <w:r>
        <w:rPr>
          <w:color w:val="2B2A29"/>
          <w:sz w:val="22"/>
        </w:rPr>
        <w:t>26 }</w:t>
      </w:r>
    </w:p>
    <w:p>
      <w:pPr>
        <w:pStyle w:val="16"/>
        <w:numPr>
          <w:ilvl w:val="0"/>
          <w:numId w:val="129"/>
        </w:numPr>
        <w:tabs>
          <w:tab w:val="left" w:pos="1289"/>
          <w:tab w:val="left" w:pos="1291"/>
        </w:tabs>
        <w:spacing w:before="68" w:after="0" w:line="273" w:lineRule="auto"/>
        <w:ind w:left="520" w:right="6127" w:firstLine="0"/>
        <w:jc w:val="left"/>
        <w:rPr>
          <w:sz w:val="22"/>
        </w:rPr>
      </w:pPr>
      <w:r>
        <w:rPr>
          <w:color w:val="2B2A29"/>
          <w:sz w:val="22"/>
        </w:rPr>
        <w:t>返回结果；26 }</w:t>
      </w:r>
    </w:p>
    <w:p>
      <w:r>
        <w:rPr>
          <w:rFonts w:ascii="宋体"/>
          <w:color w:val="2B2A29"/>
        </w:rPr>
        <w:t>27</w:t>
      </w:r>
    </w:p>
    <w:p>
      <w:pPr>
        <w:pStyle w:val="11"/>
        <w:spacing w:line="279" w:lineRule="exact"/>
        <w:ind w:left="520"/>
        <w:rPr>
          <w:rFonts w:ascii="宋体"/>
        </w:rPr>
      </w:pPr>
      <w:r>
        <w:rPr>
          <w:rFonts w:ascii="宋体"/>
          <w:color w:val="2B2A29"/>
        </w:rPr>
        <w:t>27</w:t>
      </w:r>
    </w:p>
    <w:p>
      <w:r>
        <w:rPr>
          <w:color w:val="2B2A29"/>
          <w:sz w:val="22"/>
        </w:rPr>
        <w:t>function read(string path) returns @tainted json|error {</w:t>
      </w:r>
    </w:p>
    <w:p>
      <w:pPr>
        <w:pStyle w:val="16"/>
        <w:numPr>
          <w:ilvl w:val="0"/>
          <w:numId w:val="130"/>
        </w:numPr>
        <w:tabs>
          <w:tab w:val="left" w:pos="851"/>
        </w:tabs>
        <w:spacing w:before="38" w:after="0" w:line="240" w:lineRule="auto"/>
        <w:ind w:left="850" w:right="0" w:hanging="331"/>
        <w:jc w:val="left"/>
        <w:rPr>
          <w:sz w:val="22"/>
        </w:rPr>
      </w:pPr>
      <w:r>
        <w:rPr>
          <w:color w:val="2B2A29"/>
          <w:sz w:val="22"/>
        </w:rPr>
        <w:t>函数read（字符串路径）返回受污染的json |错误{</w:t>
      </w:r>
    </w:p>
    <w:p>
      <w:r>
        <w:rPr>
          <w:color w:val="2B2A29"/>
          <w:sz w:val="22"/>
        </w:rPr>
        <w:t>io:ReadableByteChannel rbc = check io:openReadableFile(path);</w:t>
      </w:r>
    </w:p>
    <w:p>
      <w:pPr>
        <w:pStyle w:val="16"/>
        <w:numPr>
          <w:ilvl w:val="0"/>
          <w:numId w:val="130"/>
        </w:numPr>
        <w:tabs>
          <w:tab w:val="left" w:pos="1289"/>
          <w:tab w:val="left" w:pos="1291"/>
        </w:tabs>
        <w:spacing w:before="39" w:after="0" w:line="240" w:lineRule="auto"/>
        <w:ind w:left="1290" w:right="0" w:hanging="771"/>
        <w:jc w:val="left"/>
        <w:rPr>
          <w:sz w:val="22"/>
        </w:rPr>
      </w:pPr>
      <w:r>
        <w:rPr>
          <w:color w:val="2B2A29"/>
          <w:sz w:val="22"/>
        </w:rPr>
        <w:t>io:ReadableByteChannel rbc=check io:openReadableFile（路径）；</w:t>
      </w:r>
    </w:p>
    <w:p>
      <w:pPr>
        <w:pStyle w:val="11"/>
        <w:spacing w:before="6"/>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4840"/>
        <w:gridCol w:w="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30</w:t>
            </w:r>
          </w:p>
          <w:p>
            <w:pPr>
              <w:pStyle w:val="17"/>
              <w:spacing w:before="0" w:line="250" w:lineRule="exact"/>
              <w:ind w:left="50"/>
              <w:rPr>
                <w:sz w:val="22"/>
              </w:rPr>
            </w:pPr>
            <w:r>
              <w:rPr>
                <w:color w:val="2B2A29"/>
                <w:sz w:val="22"/>
              </w:rPr>
              <w:t>30</w:t>
            </w:r>
          </w:p>
        </w:tc>
        <w:tc>
          <w:tcPr>
            <w:tcW w:w="4840" w:type="dxa"/>
          </w:tcPr>
          <w:p>
            <w:r>
              <w:rPr>
                <w:color w:val="2B2A29"/>
                <w:sz w:val="22"/>
              </w:rPr>
              <w:t>io:ReadableCharacterChannel rch = new(rbc,</w:t>
            </w:r>
          </w:p>
          <w:p>
            <w:pPr>
              <w:pStyle w:val="17"/>
              <w:spacing w:before="0" w:line="250" w:lineRule="exact"/>
              <w:ind w:left="165"/>
              <w:rPr>
                <w:sz w:val="22"/>
              </w:rPr>
            </w:pPr>
            <w:r>
              <w:rPr>
                <w:color w:val="2B2A29"/>
                <w:sz w:val="22"/>
              </w:rPr>
              <w:t>io:ReadableCharacterChannel rch=new（rbc，</w:t>
            </w:r>
          </w:p>
        </w:tc>
        <w:tc>
          <w:tcPr>
            <w:tcW w:w="985" w:type="dxa"/>
          </w:tcPr>
          <w:p>
            <w:r>
              <w:rPr>
                <w:color w:val="2B2A29"/>
                <w:sz w:val="22"/>
              </w:rPr>
              <w:t>"UTF8");</w:t>
            </w:r>
          </w:p>
          <w:p>
            <w:pPr>
              <w:pStyle w:val="17"/>
              <w:spacing w:before="0" w:line="250" w:lineRule="exact"/>
              <w:ind w:left="55"/>
              <w:rPr>
                <w:sz w:val="22"/>
              </w:rPr>
            </w:pPr>
            <w:r>
              <w:rPr>
                <w:color w:val="2B2A29"/>
                <w:sz w:val="22"/>
              </w:rPr>
              <w:t>“UTF8”）；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31</w:t>
            </w:r>
          </w:p>
          <w:p>
            <w:pPr>
              <w:pStyle w:val="17"/>
              <w:ind w:left="50"/>
              <w:rPr>
                <w:sz w:val="22"/>
              </w:rPr>
            </w:pPr>
            <w:r>
              <w:rPr>
                <w:color w:val="2B2A29"/>
                <w:sz w:val="22"/>
              </w:rPr>
              <w:t>31</w:t>
            </w:r>
          </w:p>
        </w:tc>
        <w:tc>
          <w:tcPr>
            <w:tcW w:w="4840" w:type="dxa"/>
          </w:tcPr>
          <w:p>
            <w:r>
              <w:rPr>
                <w:color w:val="2B2A29"/>
                <w:sz w:val="22"/>
              </w:rPr>
              <w:t>var result = rch.readJson();</w:t>
            </w:r>
          </w:p>
          <w:p>
            <w:pPr>
              <w:pStyle w:val="17"/>
              <w:ind w:left="165"/>
              <w:rPr>
                <w:sz w:val="22"/>
              </w:rPr>
            </w:pPr>
            <w:r>
              <w:rPr>
                <w:color w:val="2B2A29"/>
                <w:sz w:val="22"/>
              </w:rPr>
              <w:t>var result=rch.readJson（）；</w:t>
            </w:r>
          </w:p>
        </w:tc>
        <w:tc>
          <w:tcPr>
            <w:tcW w:w="9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32</w:t>
            </w:r>
          </w:p>
          <w:p>
            <w:pPr>
              <w:pStyle w:val="17"/>
              <w:ind w:left="50"/>
              <w:rPr>
                <w:sz w:val="22"/>
              </w:rPr>
            </w:pPr>
            <w:r>
              <w:rPr>
                <w:color w:val="2B2A29"/>
                <w:sz w:val="22"/>
              </w:rPr>
              <w:t>32</w:t>
            </w:r>
          </w:p>
        </w:tc>
        <w:tc>
          <w:tcPr>
            <w:tcW w:w="4840" w:type="dxa"/>
          </w:tcPr>
          <w:p>
            <w:r>
              <w:rPr>
                <w:color w:val="2B2A29"/>
                <w:sz w:val="22"/>
              </w:rPr>
              <w:t>closeRc(rch);</w:t>
            </w:r>
          </w:p>
          <w:p>
            <w:pPr>
              <w:pStyle w:val="17"/>
              <w:ind w:left="165"/>
              <w:rPr>
                <w:sz w:val="22"/>
              </w:rPr>
            </w:pPr>
            <w:r>
              <w:rPr>
                <w:color w:val="2B2A29"/>
                <w:sz w:val="22"/>
              </w:rPr>
              <w:t>闭合Rc（rch）；</w:t>
            </w:r>
          </w:p>
        </w:tc>
        <w:tc>
          <w:tcPr>
            <w:tcW w:w="9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33</w:t>
            </w:r>
          </w:p>
          <w:p>
            <w:pPr>
              <w:pStyle w:val="17"/>
              <w:ind w:left="50"/>
              <w:rPr>
                <w:sz w:val="22"/>
              </w:rPr>
            </w:pPr>
            <w:r>
              <w:rPr>
                <w:color w:val="2B2A29"/>
                <w:sz w:val="22"/>
              </w:rPr>
              <w:t>33</w:t>
            </w:r>
          </w:p>
        </w:tc>
        <w:tc>
          <w:tcPr>
            <w:tcW w:w="4840" w:type="dxa"/>
          </w:tcPr>
          <w:p>
            <w:r>
              <w:rPr>
                <w:color w:val="2B2A29"/>
                <w:sz w:val="22"/>
              </w:rPr>
              <w:t>return result;</w:t>
            </w:r>
          </w:p>
          <w:p>
            <w:pPr>
              <w:pStyle w:val="17"/>
              <w:ind w:left="165"/>
              <w:rPr>
                <w:sz w:val="22"/>
              </w:rPr>
            </w:pPr>
            <w:r>
              <w:rPr>
                <w:color w:val="2B2A29"/>
                <w:sz w:val="22"/>
              </w:rPr>
              <w:t>返回结果；</w:t>
            </w:r>
          </w:p>
        </w:tc>
        <w:tc>
          <w:tcPr>
            <w:tcW w:w="98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34 }</w:t>
            </w:r>
          </w:p>
          <w:p>
            <w:pPr>
              <w:pStyle w:val="17"/>
              <w:spacing w:line="256" w:lineRule="exact"/>
              <w:ind w:left="50"/>
              <w:rPr>
                <w:sz w:val="22"/>
              </w:rPr>
            </w:pPr>
            <w:r>
              <w:rPr>
                <w:color w:val="2B2A29"/>
                <w:sz w:val="22"/>
              </w:rPr>
              <w:t>34 }</w:t>
            </w:r>
          </w:p>
        </w:tc>
        <w:tc>
          <w:tcPr>
            <w:tcW w:w="4840" w:type="dxa"/>
          </w:tcPr>
          <w:p>
            <w:pPr>
              <w:pStyle w:val="17"/>
              <w:spacing w:before="0"/>
              <w:rPr>
                <w:rFonts w:ascii="Times New Roman"/>
                <w:sz w:val="20"/>
              </w:rPr>
            </w:pPr>
          </w:p>
        </w:tc>
        <w:tc>
          <w:tcPr>
            <w:tcW w:w="985" w:type="dxa"/>
          </w:tcPr>
          <w:p>
            <w:pPr>
              <w:pStyle w:val="17"/>
              <w:spacing w:before="0"/>
              <w:rPr>
                <w:rFonts w:ascii="Times New Roman"/>
                <w:sz w:val="20"/>
              </w:rPr>
            </w:pPr>
          </w:p>
        </w:tc>
      </w:tr>
    </w:tbl>
    <w:p>
      <w:r>
        <w:rPr>
          <w:rFonts w:ascii="宋体"/>
          <w:color w:val="2B2A29"/>
        </w:rPr>
        <w:t>35</w:t>
      </w:r>
    </w:p>
    <w:p>
      <w:pPr>
        <w:pStyle w:val="11"/>
        <w:spacing w:before="44"/>
        <w:ind w:left="520"/>
        <w:rPr>
          <w:rFonts w:ascii="宋体"/>
        </w:rPr>
      </w:pPr>
      <w:r>
        <w:rPr>
          <w:rFonts w:ascii="宋体"/>
          <w:color w:val="2B2A29"/>
        </w:rPr>
        <w:t>35</w:t>
      </w:r>
    </w:p>
    <w:p>
      <w:r>
        <w:rPr>
          <w:rFonts w:ascii="宋体"/>
          <w:color w:val="2B2A29"/>
        </w:rPr>
        <w:t>36 public function main() {</w:t>
      </w:r>
    </w:p>
    <w:p>
      <w:pPr>
        <w:pStyle w:val="11"/>
        <w:spacing w:before="38"/>
        <w:ind w:left="520"/>
        <w:rPr>
          <w:rFonts w:ascii="宋体"/>
        </w:rPr>
      </w:pPr>
      <w:r>
        <w:rPr>
          <w:rFonts w:ascii="宋体"/>
          <w:color w:val="2B2A29"/>
        </w:rPr>
        <w:t>36公共函数main（）{</w:t>
      </w:r>
    </w:p>
    <w:p>
      <w:pPr>
        <w:pStyle w:val="11"/>
        <w:spacing w:before="7"/>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4180"/>
        <w:gridCol w:w="8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37</w:t>
            </w:r>
          </w:p>
          <w:p>
            <w:pPr>
              <w:pStyle w:val="17"/>
              <w:spacing w:before="0" w:line="250" w:lineRule="exact"/>
              <w:ind w:left="50"/>
              <w:rPr>
                <w:sz w:val="22"/>
              </w:rPr>
            </w:pPr>
            <w:r>
              <w:rPr>
                <w:color w:val="2B2A29"/>
                <w:sz w:val="22"/>
              </w:rPr>
              <w:t>37</w:t>
            </w:r>
          </w:p>
        </w:tc>
        <w:tc>
          <w:tcPr>
            <w:tcW w:w="4180" w:type="dxa"/>
          </w:tcPr>
          <w:p>
            <w:r>
              <w:rPr>
                <w:color w:val="2B2A29"/>
                <w:sz w:val="22"/>
              </w:rPr>
              <w:t>string filePath = "./sample.json";</w:t>
            </w:r>
          </w:p>
          <w:p>
            <w:pPr>
              <w:pStyle w:val="17"/>
              <w:spacing w:before="0" w:line="250" w:lineRule="exact"/>
              <w:ind w:left="275"/>
              <w:rPr>
                <w:sz w:val="22"/>
              </w:rPr>
            </w:pPr>
            <w:r>
              <w:rPr>
                <w:color w:val="2B2A29"/>
                <w:sz w:val="22"/>
              </w:rPr>
              <w:t>string filePath=“./sample.json”；</w:t>
            </w:r>
          </w:p>
        </w:tc>
        <w:tc>
          <w:tcPr>
            <w:tcW w:w="875" w:type="dxa"/>
            <w:vMerge w:val="restart"/>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38</w:t>
            </w:r>
          </w:p>
          <w:p>
            <w:pPr>
              <w:pStyle w:val="17"/>
              <w:ind w:left="50"/>
              <w:rPr>
                <w:sz w:val="22"/>
              </w:rPr>
            </w:pPr>
            <w:r>
              <w:rPr>
                <w:color w:val="2B2A29"/>
                <w:sz w:val="22"/>
              </w:rPr>
              <w:t>38</w:t>
            </w:r>
          </w:p>
        </w:tc>
        <w:tc>
          <w:tcPr>
            <w:tcW w:w="4180" w:type="dxa"/>
          </w:tcPr>
          <w:p>
            <w:r>
              <w:rPr>
                <w:color w:val="2B2A29"/>
                <w:sz w:val="22"/>
              </w:rPr>
              <w:t>json j1 = { "Store": {</w:t>
            </w:r>
          </w:p>
          <w:p>
            <w:pPr>
              <w:pStyle w:val="17"/>
              <w:ind w:left="275"/>
              <w:rPr>
                <w:sz w:val="22"/>
              </w:rPr>
            </w:pPr>
            <w:r>
              <w:rPr>
                <w:color w:val="2B2A29"/>
                <w:sz w:val="22"/>
              </w:rPr>
              <w:t>json j1＝｛“存储”：{</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39</w:t>
            </w:r>
          </w:p>
          <w:p>
            <w:pPr>
              <w:pStyle w:val="17"/>
              <w:ind w:left="50"/>
              <w:rPr>
                <w:sz w:val="22"/>
              </w:rPr>
            </w:pPr>
            <w:r>
              <w:rPr>
                <w:color w:val="2B2A29"/>
                <w:sz w:val="22"/>
              </w:rPr>
              <w:t>39</w:t>
            </w:r>
          </w:p>
        </w:tc>
        <w:tc>
          <w:tcPr>
            <w:tcW w:w="4180" w:type="dxa"/>
          </w:tcPr>
          <w:p>
            <w:r>
              <w:rPr>
                <w:color w:val="2B2A29"/>
                <w:sz w:val="22"/>
              </w:rPr>
              <w:t>"@id": "AST",</w:t>
            </w:r>
          </w:p>
          <w:p>
            <w:pPr>
              <w:pStyle w:val="17"/>
              <w:ind w:left="715"/>
              <w:rPr>
                <w:sz w:val="22"/>
              </w:rPr>
            </w:pPr>
            <w:r>
              <w:rPr>
                <w:color w:val="2B2A29"/>
                <w:sz w:val="22"/>
              </w:rPr>
              <w:t>“@id”：“AST”，</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40</w:t>
            </w:r>
          </w:p>
          <w:p>
            <w:pPr>
              <w:pStyle w:val="17"/>
              <w:ind w:left="50"/>
              <w:rPr>
                <w:sz w:val="22"/>
              </w:rPr>
            </w:pPr>
            <w:r>
              <w:rPr>
                <w:color w:val="2B2A29"/>
                <w:sz w:val="22"/>
              </w:rPr>
              <w:t>40</w:t>
            </w:r>
          </w:p>
        </w:tc>
        <w:tc>
          <w:tcPr>
            <w:tcW w:w="4180" w:type="dxa"/>
          </w:tcPr>
          <w:p>
            <w:r>
              <w:rPr>
                <w:color w:val="2B2A29"/>
                <w:sz w:val="22"/>
              </w:rPr>
              <w:t>"name": "Anne",</w:t>
            </w:r>
          </w:p>
          <w:p>
            <w:pPr>
              <w:pStyle w:val="17"/>
              <w:ind w:left="715"/>
              <w:rPr>
                <w:sz w:val="22"/>
              </w:rPr>
            </w:pPr>
            <w:r>
              <w:rPr>
                <w:color w:val="2B2A29"/>
                <w:sz w:val="22"/>
              </w:rPr>
              <w:t>“name”：“Anne”，</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41</w:t>
            </w:r>
          </w:p>
          <w:p>
            <w:pPr>
              <w:pStyle w:val="17"/>
              <w:ind w:left="50"/>
              <w:rPr>
                <w:sz w:val="22"/>
              </w:rPr>
            </w:pPr>
            <w:r>
              <w:rPr>
                <w:color w:val="2B2A29"/>
                <w:sz w:val="22"/>
              </w:rPr>
              <w:t>41</w:t>
            </w:r>
          </w:p>
        </w:tc>
        <w:tc>
          <w:tcPr>
            <w:tcW w:w="4180" w:type="dxa"/>
          </w:tcPr>
          <w:p>
            <w:r>
              <w:rPr>
                <w:color w:val="2B2A29"/>
                <w:sz w:val="22"/>
              </w:rPr>
              <w:t>"address": {</w:t>
            </w:r>
          </w:p>
          <w:p>
            <w:pPr>
              <w:pStyle w:val="17"/>
              <w:ind w:left="715"/>
              <w:rPr>
                <w:sz w:val="22"/>
              </w:rPr>
            </w:pPr>
            <w:r>
              <w:rPr>
                <w:color w:val="2B2A29"/>
                <w:sz w:val="22"/>
              </w:rPr>
              <w:t>“地址”：{</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42</w:t>
            </w:r>
          </w:p>
          <w:p>
            <w:pPr>
              <w:pStyle w:val="17"/>
              <w:ind w:left="50"/>
              <w:rPr>
                <w:sz w:val="22"/>
              </w:rPr>
            </w:pPr>
            <w:r>
              <w:rPr>
                <w:color w:val="2B2A29"/>
                <w:sz w:val="22"/>
              </w:rPr>
              <w:t>42</w:t>
            </w:r>
          </w:p>
        </w:tc>
        <w:tc>
          <w:tcPr>
            <w:tcW w:w="4180" w:type="dxa"/>
          </w:tcPr>
          <w:p>
            <w:r>
              <w:rPr>
                <w:color w:val="2B2A29"/>
                <w:sz w:val="22"/>
              </w:rPr>
              <w:t>"street": "Main",</w:t>
            </w:r>
          </w:p>
          <w:p>
            <w:pPr>
              <w:pStyle w:val="17"/>
              <w:ind w:left="1155"/>
              <w:rPr>
                <w:sz w:val="22"/>
              </w:rPr>
            </w:pPr>
            <w:r>
              <w:rPr>
                <w:color w:val="2B2A29"/>
                <w:sz w:val="22"/>
              </w:rPr>
              <w:t>“street”：“Main”，</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43</w:t>
            </w:r>
          </w:p>
          <w:p>
            <w:pPr>
              <w:pStyle w:val="17"/>
              <w:ind w:left="50"/>
              <w:rPr>
                <w:sz w:val="22"/>
              </w:rPr>
            </w:pPr>
            <w:r>
              <w:rPr>
                <w:color w:val="2B2A29"/>
                <w:sz w:val="22"/>
              </w:rPr>
              <w:t>43</w:t>
            </w:r>
          </w:p>
        </w:tc>
        <w:tc>
          <w:tcPr>
            <w:tcW w:w="4180" w:type="dxa"/>
          </w:tcPr>
          <w:p>
            <w:r>
              <w:rPr>
                <w:color w:val="2B2A29"/>
                <w:sz w:val="22"/>
              </w:rPr>
              <w:t>"city": "94"</w:t>
            </w:r>
          </w:p>
          <w:p>
            <w:pPr>
              <w:pStyle w:val="17"/>
              <w:ind w:left="1155"/>
              <w:rPr>
                <w:sz w:val="22"/>
              </w:rPr>
            </w:pPr>
            <w:r>
              <w:rPr>
                <w:color w:val="2B2A29"/>
                <w:sz w:val="22"/>
              </w:rPr>
              <w:t>“城市”：“94”</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44</w:t>
            </w:r>
          </w:p>
          <w:p>
            <w:pPr>
              <w:pStyle w:val="17"/>
              <w:ind w:left="50"/>
              <w:rPr>
                <w:sz w:val="22"/>
              </w:rPr>
            </w:pPr>
            <w:r>
              <w:rPr>
                <w:color w:val="2B2A29"/>
                <w:sz w:val="22"/>
              </w:rPr>
              <w:t>44</w:t>
            </w:r>
          </w:p>
        </w:tc>
        <w:tc>
          <w:tcPr>
            <w:tcW w:w="4180" w:type="dxa"/>
          </w:tcPr>
          <w:p>
            <w:r>
              <w:rPr>
                <w:color w:val="2B2A29"/>
                <w:sz w:val="22"/>
              </w:rPr>
              <w:t>},</w:t>
            </w:r>
          </w:p>
          <w:p>
            <w:pPr>
              <w:pStyle w:val="17"/>
              <w:ind w:left="715"/>
              <w:rPr>
                <w:sz w:val="22"/>
              </w:rPr>
            </w:pPr>
            <w:r>
              <w:rPr>
                <w:color w:val="2B2A29"/>
                <w:sz w:val="22"/>
              </w:rPr>
              <w:t>},</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45</w:t>
            </w:r>
          </w:p>
          <w:p>
            <w:pPr>
              <w:pStyle w:val="17"/>
              <w:ind w:left="50"/>
              <w:rPr>
                <w:sz w:val="22"/>
              </w:rPr>
            </w:pPr>
            <w:r>
              <w:rPr>
                <w:color w:val="2B2A29"/>
                <w:sz w:val="22"/>
              </w:rPr>
              <w:t>45</w:t>
            </w:r>
          </w:p>
        </w:tc>
        <w:tc>
          <w:tcPr>
            <w:tcW w:w="4180" w:type="dxa"/>
          </w:tcPr>
          <w:p>
            <w:r>
              <w:rPr>
                <w:color w:val="2B2A29"/>
                <w:sz w:val="22"/>
              </w:rPr>
              <w:t>"codes": ["4", "8"]</w:t>
            </w:r>
          </w:p>
          <w:p>
            <w:pPr>
              <w:pStyle w:val="17"/>
              <w:ind w:left="715"/>
              <w:rPr>
                <w:sz w:val="22"/>
              </w:rPr>
            </w:pPr>
            <w:r>
              <w:rPr>
                <w:color w:val="2B2A29"/>
                <w:sz w:val="22"/>
              </w:rPr>
              <w:t>“代码”：[“4”，“8”]</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46</w:t>
            </w:r>
          </w:p>
          <w:p>
            <w:pPr>
              <w:pStyle w:val="17"/>
              <w:ind w:left="50"/>
              <w:rPr>
                <w:sz w:val="22"/>
              </w:rPr>
            </w:pPr>
            <w:r>
              <w:rPr>
                <w:color w:val="2B2A29"/>
                <w:sz w:val="22"/>
              </w:rPr>
              <w:t>46</w:t>
            </w:r>
          </w:p>
        </w:tc>
        <w:tc>
          <w:tcPr>
            <w:tcW w:w="4180" w:type="dxa"/>
          </w:tcPr>
          <w:p>
            <w:r>
              <w:rPr>
                <w:color w:val="2B2A29"/>
                <w:sz w:val="22"/>
              </w:rPr>
              <w:t>}</w:t>
            </w:r>
          </w:p>
          <w:p>
            <w:pPr>
              <w:pStyle w:val="17"/>
              <w:ind w:left="275"/>
              <w:rPr>
                <w:sz w:val="22"/>
              </w:rPr>
            </w:pPr>
            <w:r>
              <w:rPr>
                <w:color w:val="2B2A29"/>
                <w:sz w:val="22"/>
              </w:rPr>
              <w:t>}</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47</w:t>
            </w:r>
          </w:p>
          <w:p>
            <w:pPr>
              <w:pStyle w:val="17"/>
              <w:ind w:left="50"/>
              <w:rPr>
                <w:sz w:val="22"/>
              </w:rPr>
            </w:pPr>
            <w:r>
              <w:rPr>
                <w:color w:val="2B2A29"/>
                <w:sz w:val="22"/>
              </w:rPr>
              <w:t>47</w:t>
            </w:r>
          </w:p>
        </w:tc>
        <w:tc>
          <w:tcPr>
            <w:tcW w:w="4180" w:type="dxa"/>
          </w:tcPr>
          <w:p>
            <w:r>
              <w:rPr>
                <w:color w:val="2B2A29"/>
                <w:sz w:val="22"/>
              </w:rPr>
              <w:t>};</w:t>
            </w:r>
          </w:p>
          <w:p>
            <w:pPr>
              <w:pStyle w:val="17"/>
              <w:ind w:left="275"/>
              <w:rPr>
                <w:sz w:val="22"/>
              </w:rPr>
            </w:pPr>
            <w:r>
              <w:rPr>
                <w:color w:val="2B2A29"/>
                <w:sz w:val="22"/>
              </w:rPr>
              <w:t>};</w:t>
            </w:r>
          </w:p>
        </w:tc>
        <w:tc>
          <w:tcPr>
            <w:tcW w:w="87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48</w:t>
            </w:r>
          </w:p>
          <w:p>
            <w:pPr>
              <w:pStyle w:val="17"/>
              <w:ind w:left="50"/>
              <w:rPr>
                <w:sz w:val="22"/>
              </w:rPr>
            </w:pPr>
            <w:r>
              <w:rPr>
                <w:color w:val="2B2A29"/>
                <w:sz w:val="22"/>
              </w:rPr>
              <w:t>48</w:t>
            </w:r>
          </w:p>
        </w:tc>
        <w:tc>
          <w:tcPr>
            <w:tcW w:w="4180" w:type="dxa"/>
          </w:tcPr>
          <w:p>
            <w:r>
              <w:rPr>
                <w:color w:val="2B2A29"/>
                <w:sz w:val="22"/>
              </w:rPr>
              <w:t>io:println("Preparing to write json</w:t>
            </w:r>
          </w:p>
          <w:p>
            <w:pPr>
              <w:pStyle w:val="17"/>
              <w:ind w:left="275"/>
              <w:rPr>
                <w:sz w:val="22"/>
              </w:rPr>
            </w:pPr>
            <w:r>
              <w:rPr>
                <w:color w:val="2B2A29"/>
                <w:sz w:val="22"/>
              </w:rPr>
              <w:t>io:println（“准备编写json</w:t>
            </w:r>
          </w:p>
        </w:tc>
        <w:tc>
          <w:tcPr>
            <w:tcW w:w="875" w:type="dxa"/>
          </w:tcPr>
          <w:p>
            <w:r>
              <w:rPr>
                <w:color w:val="2B2A29"/>
                <w:sz w:val="22"/>
              </w:rPr>
              <w:t>file");</w:t>
            </w:r>
          </w:p>
          <w:p>
            <w:pPr>
              <w:pStyle w:val="17"/>
              <w:ind w:left="55"/>
              <w:rPr>
                <w:sz w:val="22"/>
              </w:rPr>
            </w:pPr>
            <w:r>
              <w:rPr>
                <w:color w:val="2B2A29"/>
                <w:sz w:val="22"/>
              </w:rPr>
              <w:t>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49</w:t>
            </w:r>
          </w:p>
          <w:p>
            <w:pPr>
              <w:pStyle w:val="17"/>
              <w:ind w:left="50"/>
              <w:rPr>
                <w:sz w:val="22"/>
              </w:rPr>
            </w:pPr>
            <w:r>
              <w:rPr>
                <w:color w:val="2B2A29"/>
                <w:sz w:val="22"/>
              </w:rPr>
              <w:t>49</w:t>
            </w:r>
          </w:p>
        </w:tc>
        <w:tc>
          <w:tcPr>
            <w:tcW w:w="4180" w:type="dxa"/>
          </w:tcPr>
          <w:p>
            <w:r>
              <w:rPr>
                <w:color w:val="2B2A29"/>
                <w:sz w:val="22"/>
              </w:rPr>
              <w:t>var wResult = write(j1, filePath);</w:t>
            </w:r>
          </w:p>
          <w:p>
            <w:pPr>
              <w:pStyle w:val="17"/>
              <w:ind w:left="275"/>
              <w:rPr>
                <w:sz w:val="22"/>
              </w:rPr>
            </w:pPr>
            <w:r>
              <w:rPr>
                <w:color w:val="2B2A29"/>
                <w:sz w:val="22"/>
              </w:rPr>
              <w:t>var wResult=写入（j1，filePath）；</w:t>
            </w:r>
          </w:p>
        </w:tc>
        <w:tc>
          <w:tcPr>
            <w:tcW w:w="8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50</w:t>
            </w:r>
          </w:p>
          <w:p>
            <w:pPr>
              <w:pStyle w:val="17"/>
              <w:spacing w:line="256" w:lineRule="exact"/>
              <w:ind w:left="50"/>
              <w:rPr>
                <w:sz w:val="22"/>
              </w:rPr>
            </w:pPr>
            <w:r>
              <w:rPr>
                <w:color w:val="2B2A29"/>
                <w:sz w:val="22"/>
              </w:rPr>
              <w:t>50</w:t>
            </w:r>
          </w:p>
        </w:tc>
        <w:tc>
          <w:tcPr>
            <w:tcW w:w="4180" w:type="dxa"/>
          </w:tcPr>
          <w:p>
            <w:r>
              <w:rPr>
                <w:color w:val="2B2A29"/>
                <w:sz w:val="22"/>
              </w:rPr>
              <w:t>if (wResult is error) {</w:t>
            </w:r>
          </w:p>
          <w:p>
            <w:pPr>
              <w:pStyle w:val="17"/>
              <w:spacing w:line="256" w:lineRule="exact"/>
              <w:ind w:left="275"/>
              <w:rPr>
                <w:sz w:val="22"/>
              </w:rPr>
            </w:pPr>
            <w:r>
              <w:rPr>
                <w:color w:val="2B2A29"/>
                <w:sz w:val="22"/>
              </w:rPr>
              <w:t>if（wResult为错误）{</w:t>
            </w:r>
          </w:p>
        </w:tc>
        <w:tc>
          <w:tcPr>
            <w:tcW w:w="875" w:type="dxa"/>
          </w:tcPr>
          <w:p>
            <w:pPr>
              <w:pStyle w:val="17"/>
              <w:spacing w:before="0"/>
              <w:rPr>
                <w:rFonts w:ascii="Times New Roman"/>
                <w:sz w:val="20"/>
              </w:rPr>
            </w:pPr>
          </w:p>
        </w:tc>
      </w:tr>
    </w:tbl>
    <w:p>
      <w:r>
        <w:rPr>
          <w:color w:val="2B2A29"/>
          <w:sz w:val="22"/>
        </w:rPr>
        <w:t>log:printError("Error occurred while writing json: ", err =</w:t>
      </w:r>
      <w:r>
        <w:rPr>
          <w:color w:val="2B2A29"/>
          <w:spacing w:val="-108"/>
          <w:sz w:val="22"/>
        </w:rPr>
        <w:t xml:space="preserve"> </w:t>
      </w:r>
      <w:r>
        <w:rPr>
          <w:color w:val="2B2A29"/>
          <w:sz w:val="22"/>
        </w:rPr>
        <w:t>wResult);</w:t>
      </w:r>
    </w:p>
    <w:p>
      <w:pPr>
        <w:pStyle w:val="16"/>
        <w:numPr>
          <w:ilvl w:val="0"/>
          <w:numId w:val="131"/>
        </w:numPr>
        <w:tabs>
          <w:tab w:val="left" w:pos="1729"/>
          <w:tab w:val="left" w:pos="1731"/>
        </w:tabs>
        <w:spacing w:before="45" w:after="0" w:line="273" w:lineRule="auto"/>
        <w:ind w:left="1730" w:right="737" w:hanging="1210"/>
        <w:jc w:val="left"/>
        <w:rPr>
          <w:sz w:val="22"/>
        </w:rPr>
      </w:pPr>
      <w:r>
        <w:rPr>
          <w:color w:val="2B2A29"/>
          <w:sz w:val="22"/>
        </w:rPr>
        <w:t>log:printError（“写入json时出错：”，err=wResult）；</w:t>
      </w:r>
    </w:p>
    <w:p>
      <w:r>
        <w:rPr>
          <w:color w:val="2B2A29"/>
          <w:sz w:val="22"/>
        </w:rPr>
        <w:t>} else {</w:t>
      </w:r>
    </w:p>
    <w:p>
      <w:pPr>
        <w:pStyle w:val="16"/>
        <w:numPr>
          <w:ilvl w:val="0"/>
          <w:numId w:val="131"/>
        </w:numPr>
        <w:tabs>
          <w:tab w:val="left" w:pos="1289"/>
          <w:tab w:val="left" w:pos="1291"/>
        </w:tabs>
        <w:spacing w:before="0" w:after="0" w:line="279" w:lineRule="exact"/>
        <w:ind w:left="1290" w:right="0" w:hanging="771"/>
        <w:jc w:val="left"/>
        <w:rPr>
          <w:sz w:val="22"/>
        </w:rPr>
      </w:pPr>
      <w:r>
        <w:rPr>
          <w:color w:val="2B2A29"/>
          <w:sz w:val="22"/>
        </w:rPr>
        <w:t>}其他{</w:t>
      </w:r>
    </w:p>
    <w:p>
      <w:r>
        <w:rPr>
          <w:color w:val="2B2A29"/>
          <w:sz w:val="22"/>
        </w:rPr>
        <w:t>io:println("Preparing to read the content written");</w:t>
      </w:r>
    </w:p>
    <w:p>
      <w:pPr>
        <w:pStyle w:val="16"/>
        <w:numPr>
          <w:ilvl w:val="0"/>
          <w:numId w:val="131"/>
        </w:numPr>
        <w:tabs>
          <w:tab w:val="left" w:pos="1729"/>
          <w:tab w:val="left" w:pos="1731"/>
        </w:tabs>
        <w:spacing w:before="38" w:after="0" w:line="240" w:lineRule="auto"/>
        <w:ind w:left="1730" w:right="0" w:hanging="1211"/>
        <w:jc w:val="left"/>
        <w:rPr>
          <w:sz w:val="22"/>
        </w:rPr>
      </w:pPr>
      <w:r>
        <w:rPr>
          <w:color w:val="2B2A29"/>
          <w:sz w:val="22"/>
        </w:rPr>
        <w:t>io:println（“准备阅读所写内容”）；</w:t>
      </w:r>
    </w:p>
    <w:p>
      <w:r>
        <w:rPr>
          <w:color w:val="2B2A29"/>
          <w:sz w:val="22"/>
        </w:rPr>
        <w:t>var rResult = read(filePath);</w:t>
      </w:r>
    </w:p>
    <w:p>
      <w:pPr>
        <w:pStyle w:val="16"/>
        <w:numPr>
          <w:ilvl w:val="0"/>
          <w:numId w:val="131"/>
        </w:numPr>
        <w:tabs>
          <w:tab w:val="left" w:pos="1729"/>
          <w:tab w:val="left" w:pos="1731"/>
        </w:tabs>
        <w:spacing w:before="38" w:after="0" w:line="240" w:lineRule="auto"/>
        <w:ind w:left="1730" w:right="0" w:hanging="1211"/>
        <w:jc w:val="left"/>
        <w:rPr>
          <w:sz w:val="22"/>
        </w:rPr>
      </w:pPr>
      <w:r>
        <w:rPr>
          <w:color w:val="2B2A29"/>
          <w:sz w:val="22"/>
        </w:rPr>
        <w:t>var rResult=读取（文件路径）；</w:t>
      </w:r>
    </w:p>
    <w:p>
      <w:r>
        <w:rPr>
          <w:color w:val="2B2A29"/>
          <w:sz w:val="22"/>
        </w:rPr>
        <w:t>if (rResult is error) {</w:t>
      </w:r>
    </w:p>
    <w:p>
      <w:pPr>
        <w:pStyle w:val="16"/>
        <w:numPr>
          <w:ilvl w:val="0"/>
          <w:numId w:val="131"/>
        </w:numPr>
        <w:tabs>
          <w:tab w:val="left" w:pos="1729"/>
          <w:tab w:val="left" w:pos="1731"/>
        </w:tabs>
        <w:spacing w:before="39" w:after="0" w:line="240" w:lineRule="auto"/>
        <w:ind w:left="1730" w:right="0" w:hanging="1211"/>
        <w:jc w:val="left"/>
        <w:rPr>
          <w:sz w:val="22"/>
        </w:rPr>
      </w:pPr>
      <w:r>
        <w:rPr>
          <w:color w:val="2B2A29"/>
          <w:sz w:val="22"/>
        </w:rPr>
        <w:t>if（rResult为错误）{</w:t>
      </w:r>
    </w:p>
    <w:p>
      <w:r>
        <w:rPr>
          <w:color w:val="2B2A29"/>
          <w:sz w:val="22"/>
        </w:rPr>
        <w:t>log:printError("Error occurred while reading json: ",</w:t>
      </w:r>
    </w:p>
    <w:p>
      <w:pPr>
        <w:pStyle w:val="16"/>
        <w:numPr>
          <w:ilvl w:val="0"/>
          <w:numId w:val="131"/>
        </w:numPr>
        <w:tabs>
          <w:tab w:val="left" w:pos="2169"/>
          <w:tab w:val="left" w:pos="2171"/>
        </w:tabs>
        <w:spacing w:before="38" w:after="0" w:line="240" w:lineRule="auto"/>
        <w:ind w:left="2170" w:right="0" w:hanging="1651"/>
        <w:jc w:val="left"/>
        <w:rPr>
          <w:sz w:val="22"/>
        </w:rPr>
      </w:pPr>
      <w:r>
        <w:rPr>
          <w:color w:val="2B2A29"/>
          <w:sz w:val="22"/>
        </w:rPr>
        <w:t>log:printError（“读取json时出错：”，</w:t>
      </w:r>
    </w:p>
    <w:p>
      <w:r>
        <w:rPr>
          <w:color w:val="2B2A29"/>
          <w:sz w:val="22"/>
        </w:rPr>
        <w:t>err = rResult);</w:t>
      </w:r>
    </w:p>
    <w:p>
      <w:pPr>
        <w:pStyle w:val="16"/>
        <w:numPr>
          <w:ilvl w:val="0"/>
          <w:numId w:val="131"/>
        </w:numPr>
        <w:tabs>
          <w:tab w:val="left" w:pos="3929"/>
          <w:tab w:val="left" w:pos="3931"/>
        </w:tabs>
        <w:spacing w:before="38" w:after="0" w:line="240" w:lineRule="auto"/>
        <w:ind w:left="3930" w:right="0" w:hanging="3411"/>
        <w:jc w:val="left"/>
        <w:rPr>
          <w:sz w:val="22"/>
        </w:rPr>
      </w:pPr>
      <w:r>
        <w:rPr>
          <w:color w:val="2B2A29"/>
          <w:sz w:val="22"/>
        </w:rPr>
        <w:t>err=rResult）；</w:t>
      </w:r>
    </w:p>
    <w:p>
      <w:r>
        <w:rPr>
          <w:color w:val="2B2A29"/>
          <w:sz w:val="22"/>
        </w:rPr>
        <w:t>} else {</w:t>
      </w:r>
    </w:p>
    <w:p>
      <w:pPr>
        <w:pStyle w:val="16"/>
        <w:numPr>
          <w:ilvl w:val="0"/>
          <w:numId w:val="131"/>
        </w:numPr>
        <w:tabs>
          <w:tab w:val="left" w:pos="1729"/>
          <w:tab w:val="left" w:pos="1731"/>
        </w:tabs>
        <w:spacing w:before="38" w:after="0" w:line="240" w:lineRule="auto"/>
        <w:ind w:left="1730" w:right="0" w:hanging="1211"/>
        <w:jc w:val="left"/>
        <w:rPr>
          <w:sz w:val="22"/>
        </w:rPr>
      </w:pPr>
      <w:r>
        <w:rPr>
          <w:color w:val="2B2A29"/>
          <w:sz w:val="22"/>
        </w:rPr>
        <w:t>}其他{</w:t>
      </w:r>
    </w:p>
    <w:p>
      <w:pPr>
        <w:spacing w:after="0" w:line="240" w:lineRule="auto"/>
        <w:jc w:val="left"/>
        <w:rPr>
          <w:sz w:val="22"/>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440"/>
        <w:gridCol w:w="440"/>
        <w:gridCol w:w="2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59</w:t>
            </w:r>
          </w:p>
          <w:p>
            <w:pPr>
              <w:pStyle w:val="17"/>
              <w:spacing w:before="0" w:line="250" w:lineRule="exact"/>
              <w:ind w:left="50"/>
              <w:rPr>
                <w:sz w:val="22"/>
              </w:rPr>
            </w:pPr>
            <w:bookmarkStart w:id="155" w:name="_bookmark149"/>
            <w:bookmarkEnd w:id="155"/>
            <w:r>
              <w:rPr>
                <w:color w:val="2B2A29"/>
                <w:sz w:val="22"/>
              </w:rPr>
              <w:t>59</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2415" w:type="dxa"/>
          </w:tcPr>
          <w:p>
            <w:r>
              <w:rPr>
                <w:color w:val="2B2A29"/>
                <w:sz w:val="22"/>
              </w:rPr>
              <w:t>io:println(rResult);</w:t>
            </w:r>
          </w:p>
          <w:p>
            <w:pPr>
              <w:pStyle w:val="17"/>
              <w:spacing w:before="0" w:line="250" w:lineRule="exact"/>
              <w:ind w:left="165"/>
              <w:rPr>
                <w:sz w:val="22"/>
              </w:rPr>
            </w:pPr>
            <w:r>
              <w:rPr>
                <w:color w:val="2B2A29"/>
                <w:sz w:val="22"/>
              </w:rPr>
              <w:t>io:println（rResult）；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60</w:t>
            </w:r>
          </w:p>
          <w:p>
            <w:pPr>
              <w:pStyle w:val="17"/>
              <w:ind w:left="50"/>
              <w:rPr>
                <w:sz w:val="22"/>
              </w:rPr>
            </w:pPr>
            <w:r>
              <w:rPr>
                <w:color w:val="2B2A29"/>
                <w:sz w:val="22"/>
              </w:rPr>
              <w:t>60</w:t>
            </w:r>
          </w:p>
        </w:tc>
        <w:tc>
          <w:tcPr>
            <w:tcW w:w="440" w:type="dxa"/>
          </w:tcPr>
          <w:p>
            <w:pPr>
              <w:pStyle w:val="17"/>
              <w:spacing w:before="0"/>
              <w:rPr>
                <w:rFonts w:ascii="Times New Roman"/>
                <w:sz w:val="20"/>
              </w:rPr>
            </w:pPr>
          </w:p>
        </w:tc>
        <w:tc>
          <w:tcPr>
            <w:tcW w:w="440" w:type="dxa"/>
          </w:tcPr>
          <w:p>
            <w:r>
              <w:rPr>
                <w:color w:val="2B2A29"/>
                <w:sz w:val="22"/>
              </w:rPr>
              <w:t>}</w:t>
            </w:r>
          </w:p>
          <w:p>
            <w:pPr>
              <w:pStyle w:val="17"/>
              <w:jc w:val="center"/>
              <w:rPr>
                <w:sz w:val="22"/>
              </w:rPr>
            </w:pPr>
            <w:r>
              <w:rPr>
                <w:color w:val="2B2A29"/>
                <w:sz w:val="22"/>
              </w:rPr>
              <w:t>}</w:t>
            </w:r>
          </w:p>
        </w:tc>
        <w:tc>
          <w:tcPr>
            <w:tcW w:w="24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61</w:t>
            </w:r>
          </w:p>
          <w:p>
            <w:pPr>
              <w:pStyle w:val="17"/>
              <w:ind w:left="50"/>
              <w:rPr>
                <w:sz w:val="22"/>
              </w:rPr>
            </w:pPr>
            <w:r>
              <w:rPr>
                <w:color w:val="2B2A29"/>
                <w:sz w:val="22"/>
              </w:rPr>
              <w:t>61</w:t>
            </w:r>
          </w:p>
        </w:tc>
        <w:tc>
          <w:tcPr>
            <w:tcW w:w="440" w:type="dxa"/>
          </w:tcPr>
          <w:p>
            <w:r>
              <w:rPr>
                <w:color w:val="2B2A29"/>
                <w:sz w:val="22"/>
              </w:rPr>
              <w:t>}</w:t>
            </w:r>
          </w:p>
          <w:p>
            <w:pPr>
              <w:pStyle w:val="17"/>
              <w:jc w:val="center"/>
              <w:rPr>
                <w:sz w:val="22"/>
              </w:rPr>
            </w:pPr>
            <w:r>
              <w:rPr>
                <w:color w:val="2B2A29"/>
                <w:sz w:val="22"/>
              </w:rPr>
              <w:t>}</w:t>
            </w:r>
          </w:p>
        </w:tc>
        <w:tc>
          <w:tcPr>
            <w:tcW w:w="440" w:type="dxa"/>
          </w:tcPr>
          <w:p>
            <w:pPr>
              <w:pStyle w:val="17"/>
              <w:spacing w:before="0"/>
              <w:rPr>
                <w:rFonts w:ascii="Times New Roman"/>
                <w:sz w:val="20"/>
              </w:rPr>
            </w:pPr>
          </w:p>
        </w:tc>
        <w:tc>
          <w:tcPr>
            <w:tcW w:w="24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62 }</w:t>
            </w:r>
          </w:p>
          <w:p>
            <w:pPr>
              <w:pStyle w:val="17"/>
              <w:spacing w:line="256" w:lineRule="exact"/>
              <w:ind w:left="50"/>
              <w:rPr>
                <w:sz w:val="22"/>
              </w:rPr>
            </w:pPr>
            <w:r>
              <w:rPr>
                <w:color w:val="2B2A29"/>
                <w:sz w:val="22"/>
              </w:rPr>
              <w:t>62 }</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2415" w:type="dxa"/>
          </w:tcPr>
          <w:p>
            <w:pPr>
              <w:pStyle w:val="17"/>
              <w:spacing w:before="0"/>
              <w:rPr>
                <w:rFonts w:ascii="Times New Roman"/>
                <w:sz w:val="20"/>
              </w:rPr>
            </w:pPr>
          </w:p>
        </w:tc>
      </w:tr>
    </w:tbl>
    <w:p>
      <w:pPr>
        <w:pStyle w:val="11"/>
        <w:spacing w:before="1"/>
        <w:rPr>
          <w:rFonts w:ascii="宋体"/>
          <w:sz w:val="10"/>
        </w:rPr>
      </w:pPr>
    </w:p>
    <w:p>
      <w:r>
        <w:rPr>
          <w:rFonts w:ascii="Trebuchet MS"/>
          <w:b/>
          <w:color w:val="2B2A29"/>
          <w:w w:val="105"/>
          <w:sz w:val="22"/>
        </w:rPr>
        <w:t>$</w:t>
      </w:r>
      <w:r>
        <w:rPr>
          <w:rFonts w:ascii="Trebuchet MS"/>
          <w:b/>
          <w:color w:val="2B2A29"/>
          <w:spacing w:val="49"/>
          <w:w w:val="105"/>
          <w:sz w:val="22"/>
        </w:rPr>
        <w:t xml:space="preserve"> </w:t>
      </w:r>
      <w:r>
        <w:rPr>
          <w:rFonts w:ascii="Trebuchet MS"/>
          <w:b/>
          <w:color w:val="2B2A29"/>
          <w:w w:val="105"/>
          <w:sz w:val="22"/>
        </w:rPr>
        <w:t>ballerina</w:t>
      </w:r>
      <w:r>
        <w:rPr>
          <w:rFonts w:ascii="Trebuchet MS"/>
          <w:b/>
          <w:color w:val="2B2A29"/>
          <w:spacing w:val="49"/>
          <w:w w:val="105"/>
          <w:sz w:val="22"/>
        </w:rPr>
        <w:t xml:space="preserve"> </w:t>
      </w:r>
      <w:r>
        <w:rPr>
          <w:rFonts w:ascii="Trebuchet MS"/>
          <w:b/>
          <w:color w:val="2B2A29"/>
          <w:w w:val="105"/>
          <w:sz w:val="22"/>
        </w:rPr>
        <w:t>run</w:t>
      </w:r>
      <w:r>
        <w:rPr>
          <w:rFonts w:ascii="Trebuchet MS"/>
          <w:b/>
          <w:color w:val="2B2A29"/>
          <w:spacing w:val="49"/>
          <w:w w:val="105"/>
          <w:sz w:val="22"/>
        </w:rPr>
        <w:t xml:space="preserve"> </w:t>
      </w:r>
      <w:r>
        <w:rPr>
          <w:rFonts w:ascii="Trebuchet MS"/>
          <w:b/>
          <w:color w:val="2B2A29"/>
          <w:w w:val="105"/>
          <w:sz w:val="22"/>
        </w:rPr>
        <w:t>json-io.bal</w:t>
      </w:r>
    </w:p>
    <w:p>
      <w:pPr>
        <w:spacing w:before="88"/>
        <w:ind w:left="160" w:right="0" w:firstLine="0"/>
        <w:jc w:val="left"/>
        <w:rPr>
          <w:rFonts w:ascii="Trebuchet MS"/>
          <w:b/>
          <w:sz w:val="22"/>
        </w:rPr>
      </w:pPr>
      <w:r>
        <w:rPr>
          <w:rFonts w:ascii="Trebuchet MS"/>
          <w:b/>
          <w:color w:val="2B2A29"/>
          <w:w w:val="105"/>
          <w:sz w:val="22"/>
        </w:rPr>
        <w:t>$balletina运行json-io.bal</w:t>
      </w:r>
    </w:p>
    <w:p>
      <w:r>
        <w:rPr>
          <w:rFonts w:ascii="宋体"/>
          <w:color w:val="2B2A29"/>
        </w:rPr>
        <w:t>Preparing to write json</w:t>
      </w:r>
      <w:r>
        <w:rPr>
          <w:rFonts w:ascii="宋体"/>
          <w:color w:val="2B2A29"/>
          <w:spacing w:val="1"/>
        </w:rPr>
        <w:t xml:space="preserve"> </w:t>
      </w:r>
      <w:r>
        <w:rPr>
          <w:rFonts w:ascii="宋体"/>
          <w:color w:val="2B2A29"/>
        </w:rPr>
        <w:t>file</w:t>
      </w:r>
      <w:r>
        <w:rPr>
          <w:rFonts w:ascii="宋体"/>
          <w:color w:val="2B2A29"/>
          <w:spacing w:val="1"/>
        </w:rPr>
        <w:t xml:space="preserve"> </w:t>
      </w:r>
      <w:r>
        <w:rPr>
          <w:rFonts w:ascii="宋体"/>
          <w:color w:val="2B2A29"/>
        </w:rPr>
        <w:t>Preparing</w:t>
      </w:r>
      <w:r>
        <w:rPr>
          <w:rFonts w:ascii="宋体"/>
          <w:color w:val="2B2A29"/>
          <w:spacing w:val="-4"/>
        </w:rPr>
        <w:t xml:space="preserve"> </w:t>
      </w:r>
      <w:r>
        <w:rPr>
          <w:rFonts w:ascii="宋体"/>
          <w:color w:val="2B2A29"/>
        </w:rPr>
        <w:t>to</w:t>
      </w:r>
      <w:r>
        <w:rPr>
          <w:rFonts w:ascii="宋体"/>
          <w:color w:val="2B2A29"/>
          <w:spacing w:val="-4"/>
        </w:rPr>
        <w:t xml:space="preserve"> </w:t>
      </w:r>
      <w:r>
        <w:rPr>
          <w:rFonts w:ascii="宋体"/>
          <w:color w:val="2B2A29"/>
        </w:rPr>
        <w:t>read</w:t>
      </w:r>
      <w:r>
        <w:rPr>
          <w:rFonts w:ascii="宋体"/>
          <w:color w:val="2B2A29"/>
          <w:spacing w:val="-4"/>
        </w:rPr>
        <w:t xml:space="preserve"> </w:t>
      </w:r>
      <w:r>
        <w:rPr>
          <w:rFonts w:ascii="宋体"/>
          <w:color w:val="2B2A29"/>
        </w:rPr>
        <w:t>the</w:t>
      </w:r>
      <w:r>
        <w:rPr>
          <w:rFonts w:ascii="宋体"/>
          <w:color w:val="2B2A29"/>
          <w:spacing w:val="-3"/>
        </w:rPr>
        <w:t xml:space="preserve"> </w:t>
      </w:r>
      <w:r>
        <w:rPr>
          <w:rFonts w:ascii="宋体"/>
          <w:color w:val="2B2A29"/>
        </w:rPr>
        <w:t>content</w:t>
      </w:r>
      <w:r>
        <w:rPr>
          <w:rFonts w:ascii="宋体"/>
          <w:color w:val="2B2A29"/>
          <w:spacing w:val="-4"/>
        </w:rPr>
        <w:t xml:space="preserve"> </w:t>
      </w:r>
      <w:r>
        <w:rPr>
          <w:rFonts w:ascii="宋体"/>
          <w:color w:val="2B2A29"/>
        </w:rPr>
        <w:t>written</w:t>
      </w:r>
    </w:p>
    <w:p>
      <w:pPr>
        <w:pStyle w:val="11"/>
        <w:spacing w:before="51" w:line="273" w:lineRule="auto"/>
        <w:ind w:left="160" w:right="4729"/>
        <w:rPr>
          <w:rFonts w:ascii="宋体"/>
        </w:rPr>
      </w:pPr>
      <w:r>
        <w:rPr>
          <w:rFonts w:ascii="宋体"/>
          <w:color w:val="2B2A29"/>
        </w:rPr>
        <w:t>准备写入json文件准备读取写入的内容</w:t>
      </w:r>
    </w:p>
    <w:p>
      <w:r>
        <w:rPr>
          <w:rFonts w:ascii="宋体"/>
          <w:color w:val="2B2A29"/>
        </w:rPr>
        <w:t>{"Store":{"@id":"AST", "name":"Anne", "address":{"street":"Main",</w:t>
      </w:r>
    </w:p>
    <w:p>
      <w:pPr>
        <w:pStyle w:val="11"/>
        <w:spacing w:line="279" w:lineRule="exact"/>
        <w:ind w:left="160"/>
        <w:rPr>
          <w:rFonts w:ascii="宋体"/>
        </w:rPr>
      </w:pPr>
      <w:r>
        <w:rPr>
          <w:rFonts w:ascii="宋体"/>
          <w:color w:val="2B2A29"/>
        </w:rPr>
        <w:t>｛“商店”：｛“@id”：“AST”，“name”：“Anne”，“address”：｛“street”：“Main”，</w:t>
      </w:r>
    </w:p>
    <w:p>
      <w:r>
        <w:rPr>
          <w:rFonts w:ascii="宋体"/>
          <w:color w:val="2B2A29"/>
        </w:rPr>
        <w:t>"city":"94"}, "codes":["4", "8"]}}</w:t>
      </w:r>
    </w:p>
    <w:p>
      <w:pPr>
        <w:pStyle w:val="11"/>
        <w:spacing w:before="38"/>
        <w:ind w:left="160"/>
        <w:rPr>
          <w:rFonts w:ascii="宋体"/>
        </w:rPr>
      </w:pPr>
      <w:r>
        <w:rPr>
          <w:rFonts w:ascii="宋体"/>
          <w:color w:val="2B2A29"/>
        </w:rPr>
        <w:t>“城市”：“94”}，“代码”：[“4”，“8”]}}</w:t>
      </w:r>
    </w:p>
    <w:p>
      <w:r>
        <w:rPr>
          <w:color w:val="2B2A29"/>
          <w:w w:val="105"/>
        </w:rPr>
        <w:t>First,</w:t>
      </w:r>
      <w:r>
        <w:rPr>
          <w:color w:val="2B2A29"/>
          <w:spacing w:val="2"/>
          <w:w w:val="105"/>
        </w:rPr>
        <w:t xml:space="preserve"> </w:t>
      </w:r>
      <w:r>
        <w:rPr>
          <w:color w:val="2B2A29"/>
          <w:w w:val="105"/>
        </w:rPr>
        <w:t>we</w:t>
      </w:r>
      <w:r>
        <w:rPr>
          <w:color w:val="2B2A29"/>
          <w:spacing w:val="3"/>
          <w:w w:val="105"/>
        </w:rPr>
        <w:t xml:space="preserve"> </w:t>
      </w:r>
      <w:r>
        <w:rPr>
          <w:color w:val="2B2A29"/>
          <w:w w:val="105"/>
        </w:rPr>
        <w:t>define</w:t>
      </w:r>
      <w:r>
        <w:rPr>
          <w:color w:val="2B2A29"/>
          <w:spacing w:val="3"/>
          <w:w w:val="105"/>
        </w:rPr>
        <w:t xml:space="preserve"> </w:t>
      </w:r>
      <w:r>
        <w:rPr>
          <w:color w:val="2B2A29"/>
          <w:w w:val="105"/>
        </w:rPr>
        <w:t>two</w:t>
      </w:r>
      <w:r>
        <w:rPr>
          <w:color w:val="2B2A29"/>
          <w:spacing w:val="3"/>
          <w:w w:val="105"/>
        </w:rPr>
        <w:t xml:space="preserve"> </w:t>
      </w:r>
      <w:r>
        <w:rPr>
          <w:color w:val="2B2A29"/>
          <w:w w:val="105"/>
        </w:rPr>
        <w:t>functions</w:t>
      </w:r>
      <w:r>
        <w:rPr>
          <w:color w:val="2B2A29"/>
          <w:spacing w:val="3"/>
          <w:w w:val="105"/>
        </w:rPr>
        <w:t xml:space="preserve"> </w:t>
      </w:r>
      <w:r>
        <w:rPr>
          <w:color w:val="2B2A29"/>
          <w:w w:val="105"/>
        </w:rPr>
        <w:t>to</w:t>
      </w:r>
      <w:r>
        <w:rPr>
          <w:color w:val="2B2A29"/>
          <w:spacing w:val="2"/>
          <w:w w:val="105"/>
        </w:rPr>
        <w:t xml:space="preserve"> </w:t>
      </w:r>
      <w:r>
        <w:rPr>
          <w:color w:val="2B2A29"/>
          <w:w w:val="105"/>
        </w:rPr>
        <w:t>close</w:t>
      </w:r>
      <w:r>
        <w:rPr>
          <w:color w:val="2B2A29"/>
          <w:spacing w:val="3"/>
          <w:w w:val="105"/>
        </w:rPr>
        <w:t xml:space="preserve"> </w:t>
      </w:r>
      <w:r>
        <w:rPr>
          <w:color w:val="2B2A29"/>
          <w:w w:val="105"/>
        </w:rPr>
        <w:t>the</w:t>
      </w:r>
      <w:r>
        <w:rPr>
          <w:color w:val="2B2A29"/>
          <w:spacing w:val="3"/>
          <w:w w:val="105"/>
        </w:rPr>
        <w:t xml:space="preserve"> </w:t>
      </w:r>
      <w:r>
        <w:rPr>
          <w:color w:val="2B2A29"/>
          <w:w w:val="105"/>
        </w:rPr>
        <w:t>readable</w:t>
      </w:r>
      <w:r>
        <w:rPr>
          <w:color w:val="2B2A29"/>
          <w:spacing w:val="3"/>
          <w:w w:val="105"/>
        </w:rPr>
        <w:t xml:space="preserve"> </w:t>
      </w:r>
      <w:r>
        <w:rPr>
          <w:color w:val="2B2A29"/>
          <w:w w:val="105"/>
        </w:rPr>
        <w:t>channel</w:t>
      </w:r>
      <w:r>
        <w:rPr>
          <w:color w:val="2B2A29"/>
          <w:spacing w:val="3"/>
          <w:w w:val="105"/>
        </w:rPr>
        <w:t xml:space="preserve"> </w:t>
      </w:r>
      <w:r>
        <w:rPr>
          <w:color w:val="2B2A29"/>
          <w:w w:val="105"/>
        </w:rPr>
        <w:t>and</w:t>
      </w:r>
      <w:r>
        <w:rPr>
          <w:color w:val="2B2A29"/>
          <w:spacing w:val="2"/>
          <w:w w:val="105"/>
        </w:rPr>
        <w:t xml:space="preserve"> </w:t>
      </w:r>
      <w:r>
        <w:rPr>
          <w:color w:val="2B2A29"/>
          <w:w w:val="105"/>
        </w:rPr>
        <w:t>the</w:t>
      </w:r>
      <w:r>
        <w:rPr>
          <w:color w:val="2B2A29"/>
          <w:spacing w:val="3"/>
          <w:w w:val="105"/>
        </w:rPr>
        <w:t xml:space="preserve"> </w:t>
      </w:r>
      <w:r>
        <w:rPr>
          <w:color w:val="2B2A29"/>
          <w:w w:val="105"/>
        </w:rPr>
        <w:t>writable</w:t>
      </w:r>
      <w:r>
        <w:rPr>
          <w:color w:val="2B2A29"/>
          <w:spacing w:val="-54"/>
          <w:w w:val="105"/>
        </w:rPr>
        <w:t xml:space="preserve"> </w:t>
      </w:r>
      <w:r>
        <w:rPr>
          <w:color w:val="2B2A29"/>
          <w:w w:val="105"/>
        </w:rPr>
        <w:t>channel,</w:t>
      </w:r>
      <w:r>
        <w:rPr>
          <w:color w:val="2B2A29"/>
          <w:spacing w:val="-13"/>
          <w:w w:val="105"/>
        </w:rPr>
        <w:t xml:space="preserve"> </w:t>
      </w:r>
      <w:r>
        <w:rPr>
          <w:color w:val="2B2A29"/>
          <w:w w:val="105"/>
        </w:rPr>
        <w:t>respectively,</w:t>
      </w:r>
      <w:r>
        <w:rPr>
          <w:color w:val="2B2A29"/>
          <w:spacing w:val="-12"/>
          <w:w w:val="105"/>
        </w:rPr>
        <w:t xml:space="preserve"> </w:t>
      </w:r>
      <w:r>
        <w:rPr>
          <w:color w:val="2B2A29"/>
          <w:w w:val="105"/>
        </w:rPr>
        <w:t>in</w:t>
      </w:r>
      <w:r>
        <w:rPr>
          <w:color w:val="2B2A29"/>
          <w:spacing w:val="-12"/>
          <w:w w:val="105"/>
        </w:rPr>
        <w:t xml:space="preserve"> </w:t>
      </w:r>
      <w:r>
        <w:rPr>
          <w:color w:val="2B2A29"/>
          <w:w w:val="105"/>
        </w:rPr>
        <w:t>lines</w:t>
      </w:r>
      <w:r>
        <w:rPr>
          <w:color w:val="2B2A29"/>
          <w:spacing w:val="-12"/>
          <w:w w:val="105"/>
        </w:rPr>
        <w:t xml:space="preserve"> </w:t>
      </w:r>
      <w:r>
        <w:rPr>
          <w:color w:val="2B2A29"/>
          <w:w w:val="105"/>
        </w:rPr>
        <w:t>4</w:t>
      </w:r>
      <w:r>
        <w:rPr>
          <w:color w:val="2B2A29"/>
          <w:spacing w:val="-12"/>
          <w:w w:val="105"/>
        </w:rPr>
        <w:t xml:space="preserve"> </w:t>
      </w:r>
      <w:r>
        <w:rPr>
          <w:color w:val="2B2A29"/>
          <w:w w:val="105"/>
        </w:rPr>
        <w:t>and</w:t>
      </w:r>
      <w:r>
        <w:rPr>
          <w:color w:val="2B2A29"/>
          <w:spacing w:val="-12"/>
          <w:w w:val="105"/>
        </w:rPr>
        <w:t xml:space="preserve"> </w:t>
      </w:r>
      <w:r>
        <w:rPr>
          <w:color w:val="2B2A29"/>
          <w:w w:val="105"/>
        </w:rPr>
        <w:t>12.</w:t>
      </w:r>
    </w:p>
    <w:p>
      <w:pPr>
        <w:pStyle w:val="11"/>
        <w:spacing w:before="213" w:line="304" w:lineRule="auto"/>
        <w:ind w:left="160" w:right="817" w:firstLine="359"/>
      </w:pPr>
      <w:r>
        <w:rPr>
          <w:color w:val="2B2A29"/>
          <w:w w:val="105"/>
        </w:rPr>
        <w:t>首先，我们在</w:t>
      </w:r>
      <w:r>
        <w:rPr>
          <w:color w:val="2B2A29"/>
          <w:spacing w:val="-12"/>
          <w:w w:val="105"/>
        </w:rPr>
        <w:t>第</w:t>
      </w:r>
      <w:r>
        <w:rPr>
          <w:color w:val="2B2A29"/>
          <w:w w:val="105"/>
        </w:rPr>
        <w:t>4行和</w:t>
      </w:r>
      <w:r>
        <w:rPr>
          <w:color w:val="2B2A29"/>
          <w:spacing w:val="-12"/>
          <w:w w:val="105"/>
        </w:rPr>
        <w:t>第</w:t>
      </w:r>
      <w:r>
        <w:rPr>
          <w:color w:val="2B2A29"/>
          <w:w w:val="105"/>
        </w:rPr>
        <w:t>12行分别定义</w:t>
      </w:r>
      <w:r>
        <w:rPr>
          <w:color w:val="2B2A29"/>
          <w:spacing w:val="3"/>
          <w:w w:val="105"/>
        </w:rPr>
        <w:t>了</w:t>
      </w:r>
      <w:r>
        <w:rPr>
          <w:color w:val="2B2A29"/>
          <w:w w:val="105"/>
        </w:rPr>
        <w:t>两</w:t>
      </w:r>
      <w:r>
        <w:rPr>
          <w:color w:val="2B2A29"/>
          <w:spacing w:val="3"/>
          <w:w w:val="105"/>
        </w:rPr>
        <w:t>个</w:t>
      </w:r>
      <w:r>
        <w:rPr>
          <w:color w:val="2B2A29"/>
          <w:w w:val="105"/>
        </w:rPr>
        <w:t>函数来关闭可读通道和可写通道。</w:t>
      </w:r>
    </w:p>
    <w:p>
      <w:r>
        <w:rPr>
          <w:color w:val="2B2A29"/>
          <w:w w:val="105"/>
        </w:rPr>
        <w:t>In</w:t>
      </w:r>
      <w:r>
        <w:rPr>
          <w:color w:val="2B2A29"/>
          <w:spacing w:val="-9"/>
          <w:w w:val="105"/>
        </w:rPr>
        <w:t xml:space="preserve"> </w:t>
      </w:r>
      <w:r>
        <w:rPr>
          <w:color w:val="2B2A29"/>
          <w:w w:val="105"/>
        </w:rPr>
        <w:t>line</w:t>
      </w:r>
      <w:r>
        <w:rPr>
          <w:color w:val="2B2A29"/>
          <w:spacing w:val="-8"/>
          <w:w w:val="105"/>
        </w:rPr>
        <w:t xml:space="preserve"> </w:t>
      </w:r>
      <w:r>
        <w:rPr>
          <w:color w:val="2B2A29"/>
          <w:w w:val="105"/>
        </w:rPr>
        <w:t>20,</w:t>
      </w:r>
      <w:r>
        <w:rPr>
          <w:color w:val="2B2A29"/>
          <w:spacing w:val="-8"/>
          <w:w w:val="105"/>
        </w:rPr>
        <w:t xml:space="preserve"> </w:t>
      </w:r>
      <w:r>
        <w:rPr>
          <w:color w:val="2B2A29"/>
          <w:w w:val="105"/>
        </w:rPr>
        <w:t>we</w:t>
      </w:r>
      <w:r>
        <w:rPr>
          <w:color w:val="2B2A29"/>
          <w:spacing w:val="-8"/>
          <w:w w:val="105"/>
        </w:rPr>
        <w:t xml:space="preserve"> </w:t>
      </w:r>
      <w:r>
        <w:rPr>
          <w:color w:val="2B2A29"/>
          <w:w w:val="105"/>
        </w:rPr>
        <w:t>define</w:t>
      </w:r>
      <w:r>
        <w:rPr>
          <w:color w:val="2B2A29"/>
          <w:spacing w:val="-8"/>
          <w:w w:val="105"/>
        </w:rPr>
        <w:t xml:space="preserve"> </w:t>
      </w:r>
      <w:r>
        <w:rPr>
          <w:color w:val="2B2A29"/>
          <w:w w:val="105"/>
        </w:rPr>
        <w:t>the</w:t>
      </w:r>
      <w:r>
        <w:rPr>
          <w:color w:val="2B2A29"/>
          <w:spacing w:val="-8"/>
          <w:w w:val="105"/>
        </w:rPr>
        <w:t xml:space="preserve"> </w:t>
      </w:r>
      <w:r>
        <w:rPr>
          <w:color w:val="2B2A29"/>
          <w:w w:val="105"/>
        </w:rPr>
        <w:t>JSON</w:t>
      </w:r>
      <w:r>
        <w:rPr>
          <w:color w:val="2B2A29"/>
          <w:spacing w:val="-9"/>
          <w:w w:val="105"/>
        </w:rPr>
        <w:t xml:space="preserve"> </w:t>
      </w:r>
      <w:r>
        <w:rPr>
          <w:color w:val="2B2A29"/>
          <w:w w:val="105"/>
        </w:rPr>
        <w:t>write</w:t>
      </w:r>
      <w:r>
        <w:rPr>
          <w:color w:val="2B2A29"/>
          <w:spacing w:val="-8"/>
          <w:w w:val="105"/>
        </w:rPr>
        <w:t xml:space="preserve"> </w:t>
      </w:r>
      <w:r>
        <w:rPr>
          <w:color w:val="2B2A29"/>
          <w:w w:val="105"/>
        </w:rPr>
        <w:t>function</w:t>
      </w:r>
      <w:r>
        <w:rPr>
          <w:color w:val="2B2A29"/>
          <w:spacing w:val="-8"/>
          <w:w w:val="105"/>
        </w:rPr>
        <w:t xml:space="preserve"> </w:t>
      </w:r>
      <w:r>
        <w:rPr>
          <w:color w:val="2B2A29"/>
          <w:w w:val="105"/>
        </w:rPr>
        <w:t>to</w:t>
      </w:r>
      <w:r>
        <w:rPr>
          <w:color w:val="2B2A29"/>
          <w:spacing w:val="-8"/>
          <w:w w:val="105"/>
        </w:rPr>
        <w:t xml:space="preserve"> </w:t>
      </w:r>
      <w:r>
        <w:rPr>
          <w:color w:val="2B2A29"/>
          <w:w w:val="105"/>
        </w:rPr>
        <w:t>write</w:t>
      </w:r>
      <w:r>
        <w:rPr>
          <w:color w:val="2B2A29"/>
          <w:spacing w:val="-8"/>
          <w:w w:val="105"/>
        </w:rPr>
        <w:t xml:space="preserve"> </w:t>
      </w:r>
      <w:r>
        <w:rPr>
          <w:color w:val="2B2A29"/>
          <w:w w:val="105"/>
        </w:rPr>
        <w:t>the</w:t>
      </w:r>
      <w:r>
        <w:rPr>
          <w:color w:val="2B2A29"/>
          <w:spacing w:val="-8"/>
          <w:w w:val="105"/>
        </w:rPr>
        <w:t xml:space="preserve"> </w:t>
      </w:r>
      <w:r>
        <w:rPr>
          <w:color w:val="2B2A29"/>
          <w:w w:val="105"/>
        </w:rPr>
        <w:t>provided</w:t>
      </w:r>
      <w:r>
        <w:rPr>
          <w:color w:val="2B2A29"/>
          <w:spacing w:val="-8"/>
          <w:w w:val="105"/>
        </w:rPr>
        <w:t xml:space="preserve"> </w:t>
      </w:r>
      <w:r>
        <w:rPr>
          <w:rFonts w:ascii="宋体"/>
          <w:color w:val="2B2A29"/>
          <w:w w:val="105"/>
        </w:rPr>
        <w:t>json</w:t>
      </w:r>
      <w:r>
        <w:rPr>
          <w:rFonts w:ascii="宋体"/>
          <w:color w:val="2B2A29"/>
          <w:spacing w:val="-66"/>
          <w:w w:val="105"/>
        </w:rPr>
        <w:t xml:space="preserve"> </w:t>
      </w:r>
      <w:r>
        <w:rPr>
          <w:color w:val="2B2A29"/>
          <w:w w:val="105"/>
        </w:rPr>
        <w:t>to</w:t>
      </w:r>
      <w:r>
        <w:rPr>
          <w:color w:val="2B2A29"/>
          <w:spacing w:val="-9"/>
          <w:w w:val="105"/>
        </w:rPr>
        <w:t xml:space="preserve"> </w:t>
      </w:r>
      <w:r>
        <w:rPr>
          <w:color w:val="2B2A29"/>
          <w:w w:val="105"/>
        </w:rPr>
        <w:t>the specified path. In that function, first we create a writable byte channel from the given</w:t>
      </w:r>
      <w:r>
        <w:rPr>
          <w:color w:val="2B2A29"/>
          <w:spacing w:val="-55"/>
          <w:w w:val="105"/>
        </w:rPr>
        <w:t xml:space="preserve"> </w:t>
      </w:r>
      <w:r>
        <w:rPr>
          <w:color w:val="2B2A29"/>
          <w:w w:val="105"/>
        </w:rPr>
        <w:t>path in line 21, and then in line 22, we derive the character channel from the byte</w:t>
      </w:r>
      <w:r>
        <w:rPr>
          <w:color w:val="2B2A29"/>
          <w:spacing w:val="1"/>
          <w:w w:val="105"/>
        </w:rPr>
        <w:t xml:space="preserve"> </w:t>
      </w:r>
      <w:r>
        <w:rPr>
          <w:color w:val="2B2A29"/>
          <w:w w:val="110"/>
        </w:rPr>
        <w:t>channel.</w:t>
      </w:r>
    </w:p>
    <w:p>
      <w:pPr>
        <w:pStyle w:val="11"/>
        <w:spacing w:line="265" w:lineRule="exact"/>
        <w:ind w:left="519"/>
      </w:pPr>
      <w:r>
        <w:rPr>
          <w:color w:val="2B2A29"/>
          <w:w w:val="105"/>
        </w:rPr>
        <w:t>在</w:t>
      </w:r>
      <w:r>
        <w:rPr>
          <w:color w:val="2B2A29"/>
          <w:spacing w:val="-9"/>
          <w:w w:val="105"/>
        </w:rPr>
        <w:t>第</w:t>
      </w:r>
      <w:r>
        <w:rPr>
          <w:color w:val="2B2A29"/>
          <w:w w:val="105"/>
        </w:rPr>
        <w:t>20行中，我们定义</w:t>
      </w:r>
      <w:r>
        <w:rPr>
          <w:color w:val="2B2A29"/>
          <w:spacing w:val="-8"/>
          <w:w w:val="105"/>
        </w:rPr>
        <w:t>了</w:t>
      </w:r>
      <w:r>
        <w:rPr>
          <w:color w:val="2B2A29"/>
          <w:w w:val="105"/>
        </w:rPr>
        <w:t>JSON写入函数</w:t>
      </w:r>
      <w:r>
        <w:rPr>
          <w:color w:val="2B2A29"/>
          <w:spacing w:val="-8"/>
          <w:w w:val="105"/>
        </w:rPr>
        <w:t>，</w:t>
      </w:r>
      <w:r>
        <w:rPr>
          <w:color w:val="2B2A29"/>
          <w:w w:val="105"/>
        </w:rPr>
        <w:t>以</w:t>
      </w:r>
      <w:r>
        <w:rPr>
          <w:color w:val="2B2A29"/>
          <w:spacing w:val="-8"/>
          <w:w w:val="105"/>
        </w:rPr>
        <w:t>将</w:t>
      </w:r>
      <w:r>
        <w:rPr>
          <w:color w:val="2B2A29"/>
          <w:w w:val="105"/>
        </w:rPr>
        <w:t>提供</w:t>
      </w:r>
      <w:r>
        <w:rPr>
          <w:color w:val="2B2A29"/>
          <w:spacing w:val="-8"/>
          <w:w w:val="105"/>
        </w:rPr>
        <w:t>的</w:t>
      </w:r>
      <w:r>
        <w:rPr>
          <w:rFonts w:ascii="宋体"/>
          <w:color w:val="2B2A29"/>
          <w:w w:val="105"/>
        </w:rPr>
        <w:t>JSON</w:t>
      </w:r>
      <w:r>
        <w:rPr>
          <w:color w:val="2B2A29"/>
          <w:w w:val="105"/>
        </w:rPr>
        <w:t>写</w:t>
      </w:r>
      <w:r>
        <w:rPr>
          <w:color w:val="2B2A29"/>
          <w:spacing w:val="-8"/>
          <w:w w:val="105"/>
        </w:rPr>
        <w:t>入</w:t>
      </w:r>
      <w:r>
        <w:rPr>
          <w:color w:val="2B2A29"/>
          <w:w w:val="105"/>
        </w:rPr>
        <w:t>指定的路径。在该函数中，首先我们从第21行中的给</w:t>
      </w:r>
      <w:r>
        <w:rPr>
          <w:color w:val="2B2A29"/>
          <w:spacing w:val="-55"/>
          <w:w w:val="105"/>
        </w:rPr>
        <w:t>定</w:t>
      </w:r>
      <w:r>
        <w:rPr>
          <w:color w:val="2B2A29"/>
          <w:w w:val="105"/>
        </w:rPr>
        <w:t>路径创建一个可写字节通道，然后在第22行中，我们从字节</w:t>
      </w:r>
      <w:r>
        <w:rPr>
          <w:color w:val="2B2A29"/>
          <w:w w:val="110"/>
        </w:rPr>
        <w:t>通道导出字符</w:t>
      </w:r>
      <w:r>
        <w:rPr>
          <w:color w:val="2B2A29"/>
          <w:w w:val="105"/>
        </w:rPr>
        <w:t>通道</w:t>
      </w:r>
      <w:r>
        <w:rPr>
          <w:color w:val="2B2A29"/>
          <w:w w:val="110"/>
        </w:rPr>
        <w:t>。</w:t>
      </w:r>
    </w:p>
    <w:p>
      <w:r>
        <w:rPr>
          <w:color w:val="2B2A29"/>
          <w:w w:val="105"/>
        </w:rPr>
        <w:t>Line</w:t>
      </w:r>
      <w:r>
        <w:rPr>
          <w:color w:val="2B2A29"/>
          <w:spacing w:val="-8"/>
          <w:w w:val="105"/>
        </w:rPr>
        <w:t xml:space="preserve"> </w:t>
      </w:r>
      <w:r>
        <w:rPr>
          <w:color w:val="2B2A29"/>
          <w:w w:val="105"/>
        </w:rPr>
        <w:t>28</w:t>
      </w:r>
      <w:r>
        <w:rPr>
          <w:color w:val="2B2A29"/>
          <w:spacing w:val="-7"/>
          <w:w w:val="105"/>
        </w:rPr>
        <w:t xml:space="preserve"> </w:t>
      </w:r>
      <w:r>
        <w:rPr>
          <w:color w:val="2B2A29"/>
          <w:w w:val="105"/>
        </w:rPr>
        <w:t>reads</w:t>
      </w:r>
      <w:r>
        <w:rPr>
          <w:color w:val="2B2A29"/>
          <w:spacing w:val="-7"/>
          <w:w w:val="105"/>
        </w:rPr>
        <w:t xml:space="preserve"> </w:t>
      </w:r>
      <w:r>
        <w:rPr>
          <w:color w:val="2B2A29"/>
          <w:w w:val="105"/>
        </w:rPr>
        <w:t>a</w:t>
      </w:r>
      <w:r>
        <w:rPr>
          <w:color w:val="2B2A29"/>
          <w:spacing w:val="-8"/>
          <w:w w:val="105"/>
        </w:rPr>
        <w:t xml:space="preserve"> </w:t>
      </w:r>
      <w:r>
        <w:rPr>
          <w:rFonts w:ascii="宋体"/>
          <w:color w:val="2B2A29"/>
          <w:w w:val="105"/>
        </w:rPr>
        <w:t>json</w:t>
      </w:r>
      <w:r>
        <w:rPr>
          <w:rFonts w:ascii="宋体"/>
          <w:color w:val="2B2A29"/>
          <w:spacing w:val="-65"/>
          <w:w w:val="105"/>
        </w:rPr>
        <w:t xml:space="preserve"> </w:t>
      </w:r>
      <w:r>
        <w:rPr>
          <w:color w:val="2B2A29"/>
          <w:w w:val="105"/>
        </w:rPr>
        <w:t>value</w:t>
      </w:r>
      <w:r>
        <w:rPr>
          <w:color w:val="2B2A29"/>
          <w:spacing w:val="-7"/>
          <w:w w:val="105"/>
        </w:rPr>
        <w:t xml:space="preserve"> </w:t>
      </w:r>
      <w:r>
        <w:rPr>
          <w:color w:val="2B2A29"/>
          <w:w w:val="105"/>
        </w:rPr>
        <w:t>from</w:t>
      </w:r>
      <w:r>
        <w:rPr>
          <w:color w:val="2B2A29"/>
          <w:spacing w:val="-7"/>
          <w:w w:val="105"/>
        </w:rPr>
        <w:t xml:space="preserve"> </w:t>
      </w:r>
      <w:r>
        <w:rPr>
          <w:color w:val="2B2A29"/>
          <w:w w:val="105"/>
        </w:rPr>
        <w:t>the</w:t>
      </w:r>
      <w:r>
        <w:rPr>
          <w:color w:val="2B2A29"/>
          <w:spacing w:val="-8"/>
          <w:w w:val="105"/>
        </w:rPr>
        <w:t xml:space="preserve"> </w:t>
      </w:r>
      <w:r>
        <w:rPr>
          <w:color w:val="2B2A29"/>
          <w:w w:val="105"/>
        </w:rPr>
        <w:t>specified</w:t>
      </w:r>
      <w:r>
        <w:rPr>
          <w:color w:val="2B2A29"/>
          <w:spacing w:val="-7"/>
          <w:w w:val="105"/>
        </w:rPr>
        <w:t xml:space="preserve"> </w:t>
      </w:r>
      <w:r>
        <w:rPr>
          <w:color w:val="2B2A29"/>
          <w:w w:val="105"/>
        </w:rPr>
        <w:t>path.</w:t>
      </w:r>
      <w:r>
        <w:rPr>
          <w:color w:val="2B2A29"/>
          <w:spacing w:val="-7"/>
          <w:w w:val="105"/>
        </w:rPr>
        <w:t xml:space="preserve"> </w:t>
      </w:r>
      <w:r>
        <w:rPr>
          <w:color w:val="2B2A29"/>
          <w:w w:val="105"/>
        </w:rPr>
        <w:t>Line</w:t>
      </w:r>
      <w:r>
        <w:rPr>
          <w:color w:val="2B2A29"/>
          <w:spacing w:val="-7"/>
          <w:w w:val="105"/>
        </w:rPr>
        <w:t xml:space="preserve"> </w:t>
      </w:r>
      <w:r>
        <w:rPr>
          <w:color w:val="2B2A29"/>
          <w:w w:val="105"/>
        </w:rPr>
        <w:t>29</w:t>
      </w:r>
      <w:r>
        <w:rPr>
          <w:color w:val="2B2A29"/>
          <w:spacing w:val="-8"/>
          <w:w w:val="105"/>
        </w:rPr>
        <w:t xml:space="preserve"> </w:t>
      </w:r>
      <w:r>
        <w:rPr>
          <w:color w:val="2B2A29"/>
          <w:w w:val="105"/>
        </w:rPr>
        <w:t>creates</w:t>
      </w:r>
      <w:r>
        <w:rPr>
          <w:color w:val="2B2A29"/>
          <w:spacing w:val="-7"/>
          <w:w w:val="105"/>
        </w:rPr>
        <w:t xml:space="preserve"> </w:t>
      </w:r>
      <w:r>
        <w:rPr>
          <w:color w:val="2B2A29"/>
          <w:w w:val="105"/>
        </w:rPr>
        <w:t>a</w:t>
      </w:r>
      <w:r>
        <w:rPr>
          <w:color w:val="2B2A29"/>
          <w:spacing w:val="-7"/>
          <w:w w:val="105"/>
        </w:rPr>
        <w:t xml:space="preserve"> </w:t>
      </w:r>
      <w:r>
        <w:rPr>
          <w:color w:val="2B2A29"/>
          <w:w w:val="105"/>
        </w:rPr>
        <w:t>readable</w:t>
      </w:r>
      <w:r>
        <w:rPr>
          <w:color w:val="2B2A29"/>
          <w:spacing w:val="-8"/>
          <w:w w:val="105"/>
        </w:rPr>
        <w:t xml:space="preserve"> </w:t>
      </w:r>
      <w:r>
        <w:rPr>
          <w:color w:val="2B2A29"/>
          <w:w w:val="105"/>
        </w:rPr>
        <w:t>byte channel</w:t>
      </w:r>
      <w:r>
        <w:rPr>
          <w:color w:val="2B2A29"/>
          <w:spacing w:val="4"/>
          <w:w w:val="105"/>
        </w:rPr>
        <w:t xml:space="preserve"> </w:t>
      </w:r>
      <w:r>
        <w:rPr>
          <w:color w:val="2B2A29"/>
          <w:w w:val="105"/>
        </w:rPr>
        <w:t>from</w:t>
      </w:r>
      <w:r>
        <w:rPr>
          <w:color w:val="2B2A29"/>
          <w:spacing w:val="4"/>
          <w:w w:val="105"/>
        </w:rPr>
        <w:t xml:space="preserve"> </w:t>
      </w:r>
      <w:r>
        <w:rPr>
          <w:color w:val="2B2A29"/>
          <w:w w:val="105"/>
        </w:rPr>
        <w:t>the</w:t>
      </w:r>
      <w:r>
        <w:rPr>
          <w:color w:val="2B2A29"/>
          <w:spacing w:val="4"/>
          <w:w w:val="105"/>
        </w:rPr>
        <w:t xml:space="preserve"> </w:t>
      </w:r>
      <w:r>
        <w:rPr>
          <w:color w:val="2B2A29"/>
          <w:w w:val="105"/>
        </w:rPr>
        <w:t>given</w:t>
      </w:r>
      <w:r>
        <w:rPr>
          <w:color w:val="2B2A29"/>
          <w:spacing w:val="4"/>
          <w:w w:val="105"/>
        </w:rPr>
        <w:t xml:space="preserve"> </w:t>
      </w:r>
      <w:r>
        <w:rPr>
          <w:color w:val="2B2A29"/>
          <w:w w:val="105"/>
        </w:rPr>
        <w:t>path,</w:t>
      </w:r>
      <w:r>
        <w:rPr>
          <w:color w:val="2B2A29"/>
          <w:spacing w:val="4"/>
          <w:w w:val="105"/>
        </w:rPr>
        <w:t xml:space="preserve"> </w:t>
      </w:r>
      <w:r>
        <w:rPr>
          <w:color w:val="2B2A29"/>
          <w:w w:val="105"/>
        </w:rPr>
        <w:t>and</w:t>
      </w:r>
      <w:r>
        <w:rPr>
          <w:color w:val="2B2A29"/>
          <w:spacing w:val="4"/>
          <w:w w:val="105"/>
        </w:rPr>
        <w:t xml:space="preserve"> </w:t>
      </w:r>
      <w:r>
        <w:rPr>
          <w:color w:val="2B2A29"/>
          <w:w w:val="105"/>
        </w:rPr>
        <w:t>line</w:t>
      </w:r>
      <w:r>
        <w:rPr>
          <w:color w:val="2B2A29"/>
          <w:spacing w:val="4"/>
          <w:w w:val="105"/>
        </w:rPr>
        <w:t xml:space="preserve"> </w:t>
      </w:r>
      <w:r>
        <w:rPr>
          <w:color w:val="2B2A29"/>
          <w:w w:val="105"/>
        </w:rPr>
        <w:t>30</w:t>
      </w:r>
      <w:r>
        <w:rPr>
          <w:color w:val="2B2A29"/>
          <w:spacing w:val="4"/>
          <w:w w:val="105"/>
        </w:rPr>
        <w:t xml:space="preserve"> </w:t>
      </w:r>
      <w:r>
        <w:rPr>
          <w:color w:val="2B2A29"/>
          <w:w w:val="105"/>
        </w:rPr>
        <w:t>derives</w:t>
      </w:r>
      <w:r>
        <w:rPr>
          <w:color w:val="2B2A29"/>
          <w:spacing w:val="4"/>
          <w:w w:val="105"/>
        </w:rPr>
        <w:t xml:space="preserve"> </w:t>
      </w:r>
      <w:r>
        <w:rPr>
          <w:color w:val="2B2A29"/>
          <w:w w:val="105"/>
        </w:rPr>
        <w:t>the</w:t>
      </w:r>
      <w:r>
        <w:rPr>
          <w:color w:val="2B2A29"/>
          <w:spacing w:val="4"/>
          <w:w w:val="105"/>
        </w:rPr>
        <w:t xml:space="preserve"> </w:t>
      </w:r>
      <w:r>
        <w:rPr>
          <w:color w:val="2B2A29"/>
          <w:w w:val="105"/>
        </w:rPr>
        <w:t>character</w:t>
      </w:r>
      <w:r>
        <w:rPr>
          <w:color w:val="2B2A29"/>
          <w:spacing w:val="4"/>
          <w:w w:val="105"/>
        </w:rPr>
        <w:t xml:space="preserve"> </w:t>
      </w:r>
      <w:r>
        <w:rPr>
          <w:color w:val="2B2A29"/>
          <w:w w:val="105"/>
        </w:rPr>
        <w:t>channel</w:t>
      </w:r>
      <w:r>
        <w:rPr>
          <w:color w:val="2B2A29"/>
          <w:spacing w:val="4"/>
          <w:w w:val="105"/>
        </w:rPr>
        <w:t xml:space="preserve"> </w:t>
      </w:r>
      <w:r>
        <w:rPr>
          <w:color w:val="2B2A29"/>
          <w:w w:val="105"/>
        </w:rPr>
        <w:t>from</w:t>
      </w:r>
      <w:r>
        <w:rPr>
          <w:color w:val="2B2A29"/>
          <w:spacing w:val="4"/>
          <w:w w:val="105"/>
        </w:rPr>
        <w:t xml:space="preserve"> </w:t>
      </w:r>
      <w:r>
        <w:rPr>
          <w:color w:val="2B2A29"/>
          <w:w w:val="105"/>
        </w:rPr>
        <w:t>the</w:t>
      </w:r>
      <w:r>
        <w:rPr>
          <w:color w:val="2B2A29"/>
          <w:spacing w:val="4"/>
          <w:w w:val="105"/>
        </w:rPr>
        <w:t xml:space="preserve"> </w:t>
      </w:r>
      <w:r>
        <w:rPr>
          <w:color w:val="2B2A29"/>
          <w:w w:val="105"/>
        </w:rPr>
        <w:t>byte</w:t>
      </w:r>
      <w:r>
        <w:rPr>
          <w:color w:val="2B2A29"/>
          <w:spacing w:val="-55"/>
          <w:w w:val="105"/>
        </w:rPr>
        <w:t xml:space="preserve"> </w:t>
      </w:r>
      <w:r>
        <w:rPr>
          <w:color w:val="2B2A29"/>
          <w:w w:val="110"/>
        </w:rPr>
        <w:t>channel.</w:t>
      </w:r>
    </w:p>
    <w:p>
      <w:pPr>
        <w:pStyle w:val="11"/>
        <w:spacing w:line="264" w:lineRule="exact"/>
        <w:ind w:left="519"/>
      </w:pPr>
      <w:r>
        <w:rPr>
          <w:color w:val="2B2A29"/>
          <w:w w:val="105"/>
        </w:rPr>
        <w:t>第28行从指定路径读取一</w:t>
      </w:r>
      <w:r>
        <w:rPr>
          <w:color w:val="2B2A29"/>
          <w:spacing w:val="-8"/>
          <w:w w:val="105"/>
        </w:rPr>
        <w:t>个</w:t>
      </w:r>
      <w:r>
        <w:rPr>
          <w:rFonts w:ascii="宋体"/>
          <w:color w:val="2B2A29"/>
          <w:w w:val="105"/>
        </w:rPr>
        <w:t>json</w:t>
      </w:r>
      <w:r>
        <w:rPr>
          <w:color w:val="2B2A29"/>
          <w:w w:val="105"/>
        </w:rPr>
        <w:t>值。</w:t>
      </w:r>
      <w:r>
        <w:rPr>
          <w:color w:val="2B2A29"/>
          <w:spacing w:val="-7"/>
          <w:w w:val="105"/>
        </w:rPr>
        <w:t>第</w:t>
      </w:r>
      <w:r>
        <w:rPr>
          <w:color w:val="2B2A29"/>
          <w:w w:val="105"/>
        </w:rPr>
        <w:t>29行从给定路径创建可读</w:t>
      </w:r>
      <w:r>
        <w:rPr>
          <w:color w:val="2B2A29"/>
          <w:spacing w:val="-8"/>
          <w:w w:val="105"/>
        </w:rPr>
        <w:t>字节通道</w:t>
      </w:r>
      <w:r>
        <w:rPr>
          <w:color w:val="2B2A29"/>
          <w:w w:val="105"/>
        </w:rPr>
        <w:t>，</w:t>
      </w:r>
      <w:r>
        <w:rPr>
          <w:color w:val="2B2A29"/>
          <w:spacing w:val="4"/>
          <w:w w:val="105"/>
        </w:rPr>
        <w:t>第</w:t>
      </w:r>
      <w:r>
        <w:rPr>
          <w:color w:val="2B2A29"/>
          <w:w w:val="105"/>
        </w:rPr>
        <w:t>30行从字节通道导出字符通道</w:t>
      </w:r>
      <w:r>
        <w:rPr>
          <w:color w:val="2B2A29"/>
          <w:w w:val="110"/>
        </w:rPr>
        <w:t>。</w:t>
      </w:r>
    </w:p>
    <w:p>
      <w:r>
        <w:rPr>
          <w:color w:val="2B2A29"/>
          <w:w w:val="105"/>
        </w:rPr>
        <w:t>For</w:t>
      </w:r>
      <w:r>
        <w:rPr>
          <w:color w:val="2B2A29"/>
          <w:spacing w:val="-5"/>
          <w:w w:val="105"/>
        </w:rPr>
        <w:t xml:space="preserve"> </w:t>
      </w:r>
      <w:r>
        <w:rPr>
          <w:color w:val="2B2A29"/>
          <w:w w:val="105"/>
        </w:rPr>
        <w:t>both</w:t>
      </w:r>
      <w:r>
        <w:rPr>
          <w:color w:val="2B2A29"/>
          <w:spacing w:val="-4"/>
          <w:w w:val="105"/>
        </w:rPr>
        <w:t xml:space="preserve"> </w:t>
      </w:r>
      <w:r>
        <w:rPr>
          <w:color w:val="2B2A29"/>
          <w:w w:val="105"/>
        </w:rPr>
        <w:t>the</w:t>
      </w:r>
      <w:r>
        <w:rPr>
          <w:color w:val="2B2A29"/>
          <w:spacing w:val="-4"/>
          <w:w w:val="105"/>
        </w:rPr>
        <w:t xml:space="preserve"> </w:t>
      </w:r>
      <w:r>
        <w:rPr>
          <w:rFonts w:ascii="宋体"/>
          <w:color w:val="2B2A29"/>
          <w:w w:val="105"/>
        </w:rPr>
        <w:t>write</w:t>
      </w:r>
      <w:r>
        <w:rPr>
          <w:rFonts w:ascii="宋体"/>
          <w:color w:val="2B2A29"/>
          <w:spacing w:val="-62"/>
          <w:w w:val="105"/>
        </w:rPr>
        <w:t xml:space="preserve"> </w:t>
      </w:r>
      <w:r>
        <w:rPr>
          <w:color w:val="2B2A29"/>
          <w:w w:val="105"/>
        </w:rPr>
        <w:t>and</w:t>
      </w:r>
      <w:r>
        <w:rPr>
          <w:color w:val="2B2A29"/>
          <w:spacing w:val="-4"/>
          <w:w w:val="105"/>
        </w:rPr>
        <w:t xml:space="preserve"> </w:t>
      </w:r>
      <w:r>
        <w:rPr>
          <w:rFonts w:ascii="宋体"/>
          <w:color w:val="2B2A29"/>
          <w:w w:val="105"/>
        </w:rPr>
        <w:t>read</w:t>
      </w:r>
      <w:r>
        <w:rPr>
          <w:rFonts w:ascii="宋体"/>
          <w:color w:val="2B2A29"/>
          <w:spacing w:val="-62"/>
          <w:w w:val="105"/>
        </w:rPr>
        <w:t xml:space="preserve"> </w:t>
      </w:r>
      <w:r>
        <w:rPr>
          <w:color w:val="2B2A29"/>
          <w:w w:val="105"/>
        </w:rPr>
        <w:t>function</w:t>
      </w:r>
      <w:r>
        <w:rPr>
          <w:color w:val="2B2A29"/>
          <w:spacing w:val="-4"/>
          <w:w w:val="105"/>
        </w:rPr>
        <w:t xml:space="preserve"> </w:t>
      </w:r>
      <w:r>
        <w:rPr>
          <w:color w:val="2B2A29"/>
          <w:w w:val="105"/>
        </w:rPr>
        <w:t>signatures,</w:t>
      </w:r>
      <w:r>
        <w:rPr>
          <w:color w:val="2B2A29"/>
          <w:spacing w:val="-4"/>
          <w:w w:val="105"/>
        </w:rPr>
        <w:t xml:space="preserve"> </w:t>
      </w:r>
      <w:r>
        <w:rPr>
          <w:color w:val="2B2A29"/>
          <w:w w:val="105"/>
        </w:rPr>
        <w:t>we</w:t>
      </w:r>
      <w:r>
        <w:rPr>
          <w:color w:val="2B2A29"/>
          <w:spacing w:val="-4"/>
          <w:w w:val="105"/>
        </w:rPr>
        <w:t xml:space="preserve"> </w:t>
      </w:r>
      <w:r>
        <w:rPr>
          <w:color w:val="2B2A29"/>
          <w:w w:val="105"/>
        </w:rPr>
        <w:t>use</w:t>
      </w:r>
      <w:r>
        <w:rPr>
          <w:color w:val="2B2A29"/>
          <w:spacing w:val="-5"/>
          <w:w w:val="105"/>
        </w:rPr>
        <w:t xml:space="preserve"> </w:t>
      </w:r>
      <w:r>
        <w:rPr>
          <w:color w:val="2B2A29"/>
          <w:w w:val="105"/>
        </w:rPr>
        <w:t>the</w:t>
      </w:r>
      <w:r>
        <w:rPr>
          <w:color w:val="2B2A29"/>
          <w:spacing w:val="-4"/>
          <w:w w:val="105"/>
        </w:rPr>
        <w:t xml:space="preserve"> </w:t>
      </w:r>
      <w:r>
        <w:rPr>
          <w:rFonts w:ascii="宋体"/>
          <w:color w:val="2B2A29"/>
          <w:w w:val="105"/>
        </w:rPr>
        <w:t>@tainted</w:t>
      </w:r>
      <w:r>
        <w:rPr>
          <w:rFonts w:ascii="宋体"/>
          <w:color w:val="2B2A29"/>
          <w:spacing w:val="-62"/>
          <w:w w:val="105"/>
        </w:rPr>
        <w:t xml:space="preserve"> </w:t>
      </w:r>
      <w:r>
        <w:rPr>
          <w:color w:val="2B2A29"/>
          <w:w w:val="105"/>
        </w:rPr>
        <w:t>annotation</w:t>
      </w:r>
      <w:r>
        <w:rPr>
          <w:color w:val="2B2A29"/>
          <w:spacing w:val="-4"/>
          <w:w w:val="105"/>
        </w:rPr>
        <w:t xml:space="preserve"> </w:t>
      </w:r>
      <w:r>
        <w:rPr>
          <w:color w:val="2B2A29"/>
          <w:w w:val="105"/>
        </w:rPr>
        <w:t>to tag</w:t>
      </w:r>
      <w:r>
        <w:rPr>
          <w:color w:val="2B2A29"/>
          <w:spacing w:val="5"/>
          <w:w w:val="105"/>
        </w:rPr>
        <w:t xml:space="preserve"> </w:t>
      </w:r>
      <w:r>
        <w:rPr>
          <w:color w:val="2B2A29"/>
          <w:w w:val="105"/>
        </w:rPr>
        <w:t>these</w:t>
      </w:r>
      <w:r>
        <w:rPr>
          <w:color w:val="2B2A29"/>
          <w:spacing w:val="6"/>
          <w:w w:val="105"/>
        </w:rPr>
        <w:t xml:space="preserve"> </w:t>
      </w:r>
      <w:r>
        <w:rPr>
          <w:color w:val="2B2A29"/>
          <w:w w:val="105"/>
        </w:rPr>
        <w:t>return</w:t>
      </w:r>
      <w:r>
        <w:rPr>
          <w:color w:val="2B2A29"/>
          <w:spacing w:val="6"/>
          <w:w w:val="105"/>
        </w:rPr>
        <w:t xml:space="preserve"> </w:t>
      </w:r>
      <w:r>
        <w:rPr>
          <w:color w:val="2B2A29"/>
          <w:w w:val="105"/>
        </w:rPr>
        <w:t>values</w:t>
      </w:r>
      <w:r>
        <w:rPr>
          <w:color w:val="2B2A29"/>
          <w:spacing w:val="6"/>
          <w:w w:val="105"/>
        </w:rPr>
        <w:t xml:space="preserve"> </w:t>
      </w:r>
      <w:r>
        <w:rPr>
          <w:color w:val="2B2A29"/>
          <w:w w:val="105"/>
        </w:rPr>
        <w:t>as</w:t>
      </w:r>
      <w:r>
        <w:rPr>
          <w:color w:val="2B2A29"/>
          <w:spacing w:val="6"/>
          <w:w w:val="105"/>
        </w:rPr>
        <w:t xml:space="preserve"> </w:t>
      </w:r>
      <w:r>
        <w:rPr>
          <w:color w:val="2B2A29"/>
          <w:w w:val="105"/>
        </w:rPr>
        <w:t>tainted</w:t>
      </w:r>
      <w:r>
        <w:rPr>
          <w:color w:val="2B2A29"/>
          <w:spacing w:val="5"/>
          <w:w w:val="105"/>
        </w:rPr>
        <w:t xml:space="preserve"> </w:t>
      </w:r>
      <w:r>
        <w:rPr>
          <w:color w:val="2B2A29"/>
          <w:w w:val="105"/>
        </w:rPr>
        <w:t>because</w:t>
      </w:r>
      <w:r>
        <w:rPr>
          <w:color w:val="2B2A29"/>
          <w:spacing w:val="6"/>
          <w:w w:val="105"/>
        </w:rPr>
        <w:t xml:space="preserve"> </w:t>
      </w:r>
      <w:r>
        <w:rPr>
          <w:color w:val="2B2A29"/>
          <w:w w:val="105"/>
        </w:rPr>
        <w:t>these</w:t>
      </w:r>
      <w:r>
        <w:rPr>
          <w:color w:val="2B2A29"/>
          <w:spacing w:val="6"/>
          <w:w w:val="105"/>
        </w:rPr>
        <w:t xml:space="preserve"> </w:t>
      </w:r>
      <w:r>
        <w:rPr>
          <w:color w:val="2B2A29"/>
          <w:w w:val="105"/>
        </w:rPr>
        <w:t>variables</w:t>
      </w:r>
      <w:r>
        <w:rPr>
          <w:color w:val="2B2A29"/>
          <w:spacing w:val="6"/>
          <w:w w:val="105"/>
        </w:rPr>
        <w:t xml:space="preserve"> </w:t>
      </w:r>
      <w:r>
        <w:rPr>
          <w:color w:val="2B2A29"/>
          <w:w w:val="105"/>
        </w:rPr>
        <w:t>populate</w:t>
      </w:r>
      <w:r>
        <w:rPr>
          <w:color w:val="2B2A29"/>
          <w:spacing w:val="6"/>
          <w:w w:val="105"/>
        </w:rPr>
        <w:t xml:space="preserve"> </w:t>
      </w:r>
      <w:r>
        <w:rPr>
          <w:color w:val="2B2A29"/>
          <w:w w:val="105"/>
        </w:rPr>
        <w:t>values</w:t>
      </w:r>
      <w:r>
        <w:rPr>
          <w:color w:val="2B2A29"/>
          <w:spacing w:val="5"/>
          <w:w w:val="105"/>
        </w:rPr>
        <w:t xml:space="preserve"> </w:t>
      </w:r>
      <w:r>
        <w:rPr>
          <w:color w:val="2B2A29"/>
          <w:w w:val="105"/>
        </w:rPr>
        <w:t>from</w:t>
      </w:r>
      <w:r>
        <w:rPr>
          <w:color w:val="2B2A29"/>
          <w:spacing w:val="6"/>
          <w:w w:val="105"/>
        </w:rPr>
        <w:t xml:space="preserve"> </w:t>
      </w:r>
      <w:r>
        <w:rPr>
          <w:color w:val="2B2A29"/>
          <w:w w:val="105"/>
        </w:rPr>
        <w:t>outside</w:t>
      </w:r>
      <w:r>
        <w:rPr>
          <w:color w:val="2B2A29"/>
          <w:spacing w:val="1"/>
          <w:w w:val="105"/>
        </w:rPr>
        <w:t xml:space="preserve"> </w:t>
      </w:r>
      <w:r>
        <w:rPr>
          <w:color w:val="2B2A29"/>
          <w:w w:val="105"/>
        </w:rPr>
        <w:t>files. If we use path variable in another expression without marking them explicitly as</w:t>
      </w:r>
      <w:r>
        <w:rPr>
          <w:color w:val="2B2A29"/>
          <w:spacing w:val="1"/>
          <w:w w:val="105"/>
        </w:rPr>
        <w:t xml:space="preserve"> </w:t>
      </w:r>
      <w:r>
        <w:rPr>
          <w:color w:val="2B2A29"/>
          <w:w w:val="105"/>
        </w:rPr>
        <w:t>untainted</w:t>
      </w:r>
      <w:r>
        <w:rPr>
          <w:color w:val="2B2A29"/>
          <w:spacing w:val="4"/>
          <w:w w:val="105"/>
        </w:rPr>
        <w:t xml:space="preserve"> </w:t>
      </w:r>
      <w:r>
        <w:rPr>
          <w:color w:val="2B2A29"/>
          <w:w w:val="105"/>
        </w:rPr>
        <w:t>(or</w:t>
      </w:r>
      <w:r>
        <w:rPr>
          <w:color w:val="2B2A29"/>
          <w:spacing w:val="5"/>
          <w:w w:val="105"/>
        </w:rPr>
        <w:t xml:space="preserve"> </w:t>
      </w:r>
      <w:r>
        <w:rPr>
          <w:color w:val="2B2A29"/>
          <w:w w:val="105"/>
        </w:rPr>
        <w:t>clean),</w:t>
      </w:r>
      <w:r>
        <w:rPr>
          <w:color w:val="2B2A29"/>
          <w:spacing w:val="5"/>
          <w:w w:val="105"/>
        </w:rPr>
        <w:t xml:space="preserve"> </w:t>
      </w:r>
      <w:r>
        <w:rPr>
          <w:color w:val="2B2A29"/>
          <w:w w:val="105"/>
        </w:rPr>
        <w:t>that</w:t>
      </w:r>
      <w:r>
        <w:rPr>
          <w:color w:val="2B2A29"/>
          <w:spacing w:val="4"/>
          <w:w w:val="105"/>
        </w:rPr>
        <w:t xml:space="preserve"> </w:t>
      </w:r>
      <w:r>
        <w:rPr>
          <w:color w:val="2B2A29"/>
          <w:w w:val="105"/>
        </w:rPr>
        <w:t>second</w:t>
      </w:r>
      <w:r>
        <w:rPr>
          <w:color w:val="2B2A29"/>
          <w:spacing w:val="5"/>
          <w:w w:val="105"/>
        </w:rPr>
        <w:t xml:space="preserve"> </w:t>
      </w:r>
      <w:r>
        <w:rPr>
          <w:color w:val="2B2A29"/>
          <w:w w:val="105"/>
        </w:rPr>
        <w:t>variable</w:t>
      </w:r>
      <w:r>
        <w:rPr>
          <w:color w:val="2B2A29"/>
          <w:spacing w:val="5"/>
          <w:w w:val="105"/>
        </w:rPr>
        <w:t xml:space="preserve"> </w:t>
      </w:r>
      <w:r>
        <w:rPr>
          <w:color w:val="2B2A29"/>
          <w:w w:val="105"/>
        </w:rPr>
        <w:t>is</w:t>
      </w:r>
      <w:r>
        <w:rPr>
          <w:color w:val="2B2A29"/>
          <w:spacing w:val="5"/>
          <w:w w:val="105"/>
        </w:rPr>
        <w:t xml:space="preserve"> </w:t>
      </w:r>
      <w:r>
        <w:rPr>
          <w:color w:val="2B2A29"/>
          <w:w w:val="105"/>
        </w:rPr>
        <w:t>now</w:t>
      </w:r>
      <w:r>
        <w:rPr>
          <w:color w:val="2B2A29"/>
          <w:spacing w:val="4"/>
          <w:w w:val="105"/>
        </w:rPr>
        <w:t xml:space="preserve"> </w:t>
      </w:r>
      <w:r>
        <w:rPr>
          <w:color w:val="2B2A29"/>
          <w:w w:val="105"/>
        </w:rPr>
        <w:t>also</w:t>
      </w:r>
      <w:r>
        <w:rPr>
          <w:color w:val="2B2A29"/>
          <w:spacing w:val="5"/>
          <w:w w:val="105"/>
        </w:rPr>
        <w:t xml:space="preserve"> </w:t>
      </w:r>
      <w:r>
        <w:rPr>
          <w:color w:val="2B2A29"/>
          <w:w w:val="105"/>
        </w:rPr>
        <w:t>marked</w:t>
      </w:r>
      <w:r>
        <w:rPr>
          <w:color w:val="2B2A29"/>
          <w:spacing w:val="5"/>
          <w:w w:val="105"/>
        </w:rPr>
        <w:t xml:space="preserve"> </w:t>
      </w:r>
      <w:r>
        <w:rPr>
          <w:color w:val="2B2A29"/>
          <w:w w:val="105"/>
        </w:rPr>
        <w:t>as</w:t>
      </w:r>
      <w:r>
        <w:rPr>
          <w:color w:val="2B2A29"/>
          <w:spacing w:val="5"/>
          <w:w w:val="105"/>
        </w:rPr>
        <w:t xml:space="preserve"> </w:t>
      </w:r>
      <w:r>
        <w:rPr>
          <w:color w:val="2B2A29"/>
          <w:w w:val="105"/>
        </w:rPr>
        <w:t>suspicious.</w:t>
      </w:r>
      <w:r>
        <w:rPr>
          <w:color w:val="2B2A29"/>
          <w:spacing w:val="4"/>
          <w:w w:val="105"/>
        </w:rPr>
        <w:t xml:space="preserve"> </w:t>
      </w:r>
      <w:r>
        <w:rPr>
          <w:color w:val="2B2A29"/>
          <w:w w:val="105"/>
        </w:rPr>
        <w:t>This</w:t>
      </w:r>
      <w:r>
        <w:rPr>
          <w:color w:val="2B2A29"/>
          <w:spacing w:val="5"/>
          <w:w w:val="105"/>
        </w:rPr>
        <w:t xml:space="preserve"> </w:t>
      </w:r>
      <w:r>
        <w:rPr>
          <w:color w:val="2B2A29"/>
          <w:w w:val="105"/>
        </w:rPr>
        <w:t>kind</w:t>
      </w:r>
      <w:r>
        <w:rPr>
          <w:color w:val="2B2A29"/>
          <w:spacing w:val="1"/>
          <w:w w:val="105"/>
        </w:rPr>
        <w:t xml:space="preserve"> </w:t>
      </w:r>
      <w:r>
        <w:rPr>
          <w:color w:val="2B2A29"/>
          <w:w w:val="105"/>
        </w:rPr>
        <w:t>of</w:t>
      </w:r>
      <w:r>
        <w:rPr>
          <w:color w:val="2B2A29"/>
          <w:spacing w:val="-3"/>
          <w:w w:val="105"/>
        </w:rPr>
        <w:t xml:space="preserve"> </w:t>
      </w:r>
      <w:r>
        <w:rPr>
          <w:color w:val="2B2A29"/>
          <w:w w:val="105"/>
        </w:rPr>
        <w:t>analysis</w:t>
      </w:r>
      <w:r>
        <w:rPr>
          <w:color w:val="2B2A29"/>
          <w:spacing w:val="-2"/>
          <w:w w:val="105"/>
        </w:rPr>
        <w:t xml:space="preserve"> </w:t>
      </w:r>
      <w:r>
        <w:rPr>
          <w:color w:val="2B2A29"/>
          <w:w w:val="105"/>
        </w:rPr>
        <w:t>is</w:t>
      </w:r>
      <w:r>
        <w:rPr>
          <w:color w:val="2B2A29"/>
          <w:spacing w:val="-3"/>
          <w:w w:val="105"/>
        </w:rPr>
        <w:t xml:space="preserve"> </w:t>
      </w:r>
      <w:r>
        <w:rPr>
          <w:color w:val="2B2A29"/>
          <w:w w:val="105"/>
        </w:rPr>
        <w:t>important</w:t>
      </w:r>
      <w:r>
        <w:rPr>
          <w:color w:val="2B2A29"/>
          <w:spacing w:val="-2"/>
          <w:w w:val="105"/>
        </w:rPr>
        <w:t xml:space="preserve"> </w:t>
      </w:r>
      <w:r>
        <w:rPr>
          <w:color w:val="2B2A29"/>
          <w:w w:val="105"/>
        </w:rPr>
        <w:t>to</w:t>
      </w:r>
      <w:r>
        <w:rPr>
          <w:color w:val="2B2A29"/>
          <w:spacing w:val="-2"/>
          <w:w w:val="105"/>
        </w:rPr>
        <w:t xml:space="preserve"> </w:t>
      </w:r>
      <w:r>
        <w:rPr>
          <w:color w:val="2B2A29"/>
          <w:w w:val="105"/>
        </w:rPr>
        <w:t>prevent</w:t>
      </w:r>
      <w:r>
        <w:rPr>
          <w:color w:val="2B2A29"/>
          <w:spacing w:val="-3"/>
          <w:w w:val="105"/>
        </w:rPr>
        <w:t xml:space="preserve"> </w:t>
      </w:r>
      <w:r>
        <w:rPr>
          <w:color w:val="2B2A29"/>
          <w:w w:val="105"/>
        </w:rPr>
        <w:t>SQL</w:t>
      </w:r>
      <w:r>
        <w:rPr>
          <w:color w:val="2B2A29"/>
          <w:spacing w:val="-2"/>
          <w:w w:val="105"/>
        </w:rPr>
        <w:t xml:space="preserve"> </w:t>
      </w:r>
      <w:r>
        <w:rPr>
          <w:color w:val="2B2A29"/>
          <w:w w:val="105"/>
        </w:rPr>
        <w:t>injection</w:t>
      </w:r>
      <w:r>
        <w:rPr>
          <w:color w:val="2B2A29"/>
          <w:spacing w:val="-3"/>
          <w:w w:val="105"/>
        </w:rPr>
        <w:t xml:space="preserve"> </w:t>
      </w:r>
      <w:r>
        <w:rPr>
          <w:color w:val="2B2A29"/>
          <w:w w:val="105"/>
        </w:rPr>
        <w:t>(such</w:t>
      </w:r>
      <w:r>
        <w:rPr>
          <w:color w:val="2B2A29"/>
          <w:spacing w:val="-2"/>
          <w:w w:val="105"/>
        </w:rPr>
        <w:t xml:space="preserve"> </w:t>
      </w:r>
      <w:r>
        <w:rPr>
          <w:color w:val="2B2A29"/>
          <w:w w:val="105"/>
        </w:rPr>
        <w:t>as</w:t>
      </w:r>
      <w:r>
        <w:rPr>
          <w:color w:val="2B2A29"/>
          <w:spacing w:val="-2"/>
          <w:w w:val="105"/>
        </w:rPr>
        <w:t xml:space="preserve"> </w:t>
      </w:r>
      <w:r>
        <w:rPr>
          <w:color w:val="2B2A29"/>
          <w:w w:val="105"/>
        </w:rPr>
        <w:t>direct</w:t>
      </w:r>
      <w:r>
        <w:rPr>
          <w:color w:val="2B2A29"/>
          <w:spacing w:val="-3"/>
          <w:w w:val="105"/>
        </w:rPr>
        <w:t xml:space="preserve"> </w:t>
      </w:r>
      <w:r>
        <w:rPr>
          <w:color w:val="2B2A29"/>
          <w:w w:val="105"/>
        </w:rPr>
        <w:t>commands</w:t>
      </w:r>
      <w:r>
        <w:rPr>
          <w:color w:val="2B2A29"/>
          <w:spacing w:val="-2"/>
          <w:w w:val="105"/>
        </w:rPr>
        <w:t xml:space="preserve"> </w:t>
      </w:r>
      <w:r>
        <w:rPr>
          <w:color w:val="2B2A29"/>
          <w:w w:val="105"/>
        </w:rPr>
        <w:t>into</w:t>
      </w:r>
      <w:r>
        <w:rPr>
          <w:color w:val="2B2A29"/>
          <w:spacing w:val="-3"/>
          <w:w w:val="105"/>
        </w:rPr>
        <w:t xml:space="preserve"> </w:t>
      </w:r>
      <w:r>
        <w:rPr>
          <w:color w:val="2B2A29"/>
          <w:w w:val="105"/>
        </w:rPr>
        <w:t>an</w:t>
      </w:r>
      <w:r>
        <w:rPr>
          <w:color w:val="2B2A29"/>
          <w:spacing w:val="-2"/>
          <w:w w:val="105"/>
        </w:rPr>
        <w:t xml:space="preserve"> </w:t>
      </w:r>
      <w:r>
        <w:rPr>
          <w:color w:val="2B2A29"/>
          <w:w w:val="105"/>
        </w:rPr>
        <w:t>SQL</w:t>
      </w:r>
      <w:r>
        <w:rPr>
          <w:color w:val="2B2A29"/>
          <w:spacing w:val="-1"/>
          <w:w w:val="110"/>
        </w:rPr>
        <w:t xml:space="preserve"> database</w:t>
      </w:r>
      <w:r>
        <w:rPr>
          <w:color w:val="2B2A29"/>
          <w:spacing w:val="-16"/>
          <w:w w:val="110"/>
        </w:rPr>
        <w:t xml:space="preserve"> </w:t>
      </w:r>
      <w:r>
        <w:rPr>
          <w:color w:val="2B2A29"/>
          <w:spacing w:val="-1"/>
          <w:w w:val="110"/>
        </w:rPr>
        <w:t>or</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host</w:t>
      </w:r>
      <w:r>
        <w:rPr>
          <w:color w:val="2B2A29"/>
          <w:spacing w:val="-15"/>
          <w:w w:val="110"/>
        </w:rPr>
        <w:t xml:space="preserve"> </w:t>
      </w:r>
      <w:r>
        <w:rPr>
          <w:color w:val="2B2A29"/>
          <w:spacing w:val="-1"/>
          <w:w w:val="110"/>
        </w:rPr>
        <w:t>computer</w:t>
      </w:r>
      <w:r>
        <w:rPr>
          <w:color w:val="2B2A29"/>
          <w:spacing w:val="-16"/>
          <w:w w:val="110"/>
        </w:rPr>
        <w:t xml:space="preserve"> </w:t>
      </w:r>
      <w:r>
        <w:rPr>
          <w:color w:val="2B2A29"/>
          <w:spacing w:val="-1"/>
          <w:w w:val="110"/>
        </w:rPr>
        <w:t>operating</w:t>
      </w:r>
      <w:r>
        <w:rPr>
          <w:color w:val="2B2A29"/>
          <w:spacing w:val="-15"/>
          <w:w w:val="110"/>
        </w:rPr>
        <w:t xml:space="preserve"> </w:t>
      </w:r>
      <w:r>
        <w:rPr>
          <w:color w:val="2B2A29"/>
          <w:spacing w:val="-1"/>
          <w:w w:val="110"/>
        </w:rPr>
        <w:t>system),</w:t>
      </w:r>
      <w:r>
        <w:rPr>
          <w:color w:val="2B2A29"/>
          <w:spacing w:val="-15"/>
          <w:w w:val="110"/>
        </w:rPr>
        <w:t xml:space="preserve"> </w:t>
      </w:r>
      <w:r>
        <w:rPr>
          <w:color w:val="2B2A29"/>
          <w:spacing w:val="-1"/>
          <w:w w:val="110"/>
        </w:rPr>
        <w:t>path</w:t>
      </w:r>
      <w:r>
        <w:rPr>
          <w:color w:val="2B2A29"/>
          <w:spacing w:val="-15"/>
          <w:w w:val="110"/>
        </w:rPr>
        <w:t xml:space="preserve"> </w:t>
      </w:r>
      <w:r>
        <w:rPr>
          <w:color w:val="2B2A29"/>
          <w:spacing w:val="-1"/>
          <w:w w:val="110"/>
        </w:rPr>
        <w:t>manipulation,</w:t>
      </w:r>
      <w:r>
        <w:rPr>
          <w:color w:val="2B2A29"/>
          <w:spacing w:val="-15"/>
          <w:w w:val="110"/>
        </w:rPr>
        <w:t xml:space="preserve"> </w:t>
      </w:r>
      <w:r>
        <w:rPr>
          <w:color w:val="2B2A29"/>
          <w:w w:val="110"/>
        </w:rPr>
        <w:t>file</w:t>
      </w:r>
      <w:r>
        <w:rPr>
          <w:color w:val="2B2A29"/>
          <w:spacing w:val="-16"/>
          <w:w w:val="110"/>
        </w:rPr>
        <w:t xml:space="preserve"> </w:t>
      </w:r>
      <w:r>
        <w:rPr>
          <w:color w:val="2B2A29"/>
          <w:w w:val="110"/>
        </w:rPr>
        <w:t>manipulation,</w:t>
      </w:r>
      <w:r>
        <w:rPr>
          <w:color w:val="2B2A29"/>
          <w:spacing w:val="-57"/>
          <w:w w:val="110"/>
        </w:rPr>
        <w:t xml:space="preserve"> </w:t>
      </w:r>
      <w:r>
        <w:rPr>
          <w:color w:val="2B2A29"/>
          <w:w w:val="105"/>
        </w:rPr>
        <w:t>unauthorized file access,</w:t>
      </w:r>
      <w:r>
        <w:rPr>
          <w:color w:val="2B2A29"/>
          <w:spacing w:val="1"/>
          <w:w w:val="105"/>
        </w:rPr>
        <w:t xml:space="preserve"> </w:t>
      </w:r>
      <w:r>
        <w:rPr>
          <w:color w:val="2B2A29"/>
          <w:w w:val="105"/>
        </w:rPr>
        <w:t>and unvalidated</w:t>
      </w:r>
      <w:r>
        <w:rPr>
          <w:color w:val="2B2A29"/>
          <w:spacing w:val="1"/>
          <w:w w:val="105"/>
        </w:rPr>
        <w:t xml:space="preserve"> </w:t>
      </w:r>
      <w:r>
        <w:rPr>
          <w:color w:val="2B2A29"/>
          <w:w w:val="105"/>
        </w:rPr>
        <w:t>redirect (open</w:t>
      </w:r>
      <w:r>
        <w:rPr>
          <w:color w:val="2B2A29"/>
          <w:spacing w:val="1"/>
          <w:w w:val="105"/>
        </w:rPr>
        <w:t xml:space="preserve"> </w:t>
      </w:r>
      <w:r>
        <w:rPr>
          <w:color w:val="2B2A29"/>
          <w:w w:val="105"/>
        </w:rPr>
        <w:t>redirect). Since a</w:t>
      </w:r>
      <w:r>
        <w:rPr>
          <w:color w:val="2B2A29"/>
          <w:spacing w:val="1"/>
          <w:w w:val="105"/>
        </w:rPr>
        <w:t xml:space="preserve"> </w:t>
      </w:r>
      <w:r>
        <w:rPr>
          <w:color w:val="2B2A29"/>
          <w:w w:val="105"/>
        </w:rPr>
        <w:t>taint check</w:t>
      </w:r>
      <w:r>
        <w:rPr>
          <w:color w:val="2B2A29"/>
          <w:spacing w:val="-1"/>
          <w:w w:val="110"/>
        </w:rPr>
        <w:t xml:space="preserve"> is</w:t>
      </w:r>
      <w:r>
        <w:rPr>
          <w:color w:val="2B2A29"/>
          <w:spacing w:val="-16"/>
          <w:w w:val="110"/>
        </w:rPr>
        <w:t xml:space="preserve"> </w:t>
      </w:r>
      <w:r>
        <w:rPr>
          <w:color w:val="2B2A29"/>
          <w:spacing w:val="-1"/>
          <w:w w:val="110"/>
        </w:rPr>
        <w:t>done</w:t>
      </w:r>
      <w:r>
        <w:rPr>
          <w:color w:val="2B2A29"/>
          <w:spacing w:val="-15"/>
          <w:w w:val="110"/>
        </w:rPr>
        <w:t xml:space="preserve"> </w:t>
      </w:r>
      <w:r>
        <w:rPr>
          <w:color w:val="2B2A29"/>
          <w:spacing w:val="-1"/>
          <w:w w:val="110"/>
        </w:rPr>
        <w:t>at</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compiler</w:t>
      </w:r>
      <w:r>
        <w:rPr>
          <w:color w:val="2B2A29"/>
          <w:spacing w:val="-16"/>
          <w:w w:val="110"/>
        </w:rPr>
        <w:t xml:space="preserve"> </w:t>
      </w:r>
      <w:r>
        <w:rPr>
          <w:color w:val="2B2A29"/>
          <w:spacing w:val="-1"/>
          <w:w w:val="110"/>
        </w:rPr>
        <w:t>stage,</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programmer</w:t>
      </w:r>
      <w:r>
        <w:rPr>
          <w:color w:val="2B2A29"/>
          <w:spacing w:val="-15"/>
          <w:w w:val="110"/>
        </w:rPr>
        <w:t xml:space="preserve"> </w:t>
      </w:r>
      <w:r>
        <w:rPr>
          <w:color w:val="2B2A29"/>
          <w:spacing w:val="-1"/>
          <w:w w:val="110"/>
        </w:rPr>
        <w:t>can</w:t>
      </w:r>
      <w:r>
        <w:rPr>
          <w:color w:val="2B2A29"/>
          <w:spacing w:val="-16"/>
          <w:w w:val="110"/>
        </w:rPr>
        <w:t xml:space="preserve"> </w:t>
      </w:r>
      <w:r>
        <w:rPr>
          <w:color w:val="2B2A29"/>
          <w:spacing w:val="-1"/>
          <w:w w:val="110"/>
        </w:rPr>
        <w:t>then</w:t>
      </w:r>
      <w:r>
        <w:rPr>
          <w:color w:val="2B2A29"/>
          <w:spacing w:val="-15"/>
          <w:w w:val="110"/>
        </w:rPr>
        <w:t xml:space="preserve"> </w:t>
      </w:r>
      <w:r>
        <w:rPr>
          <w:color w:val="2B2A29"/>
          <w:w w:val="110"/>
        </w:rPr>
        <w:t>redesign</w:t>
      </w:r>
      <w:r>
        <w:rPr>
          <w:color w:val="2B2A29"/>
          <w:spacing w:val="-15"/>
          <w:w w:val="110"/>
        </w:rPr>
        <w:t xml:space="preserve"> </w:t>
      </w:r>
      <w:r>
        <w:rPr>
          <w:color w:val="2B2A29"/>
          <w:w w:val="110"/>
        </w:rPr>
        <w:t>the</w:t>
      </w:r>
      <w:r>
        <w:rPr>
          <w:color w:val="2B2A29"/>
          <w:spacing w:val="-15"/>
          <w:w w:val="110"/>
        </w:rPr>
        <w:t xml:space="preserve"> </w:t>
      </w:r>
      <w:r>
        <w:rPr>
          <w:color w:val="2B2A29"/>
          <w:w w:val="110"/>
        </w:rPr>
        <w:t>program</w:t>
      </w:r>
      <w:r>
        <w:rPr>
          <w:color w:val="2B2A29"/>
          <w:spacing w:val="-16"/>
          <w:w w:val="110"/>
        </w:rPr>
        <w:t xml:space="preserve"> </w:t>
      </w:r>
      <w:r>
        <w:rPr>
          <w:color w:val="2B2A29"/>
          <w:w w:val="110"/>
        </w:rPr>
        <w:t>to</w:t>
      </w:r>
      <w:r>
        <w:rPr>
          <w:color w:val="2B2A29"/>
          <w:spacing w:val="-15"/>
          <w:w w:val="110"/>
        </w:rPr>
        <w:t xml:space="preserve"> </w:t>
      </w:r>
      <w:r>
        <w:rPr>
          <w:color w:val="2B2A29"/>
          <w:w w:val="110"/>
        </w:rPr>
        <w:t>erect</w:t>
      </w:r>
      <w:r>
        <w:rPr>
          <w:color w:val="2B2A29"/>
          <w:spacing w:val="-15"/>
          <w:w w:val="110"/>
        </w:rPr>
        <w:t xml:space="preserve"> </w:t>
      </w:r>
      <w:r>
        <w:rPr>
          <w:color w:val="2B2A29"/>
          <w:w w:val="110"/>
        </w:rPr>
        <w:t>a</w:t>
      </w:r>
      <w:r>
        <w:rPr>
          <w:color w:val="2B2A29"/>
          <w:spacing w:val="-58"/>
          <w:w w:val="110"/>
        </w:rPr>
        <w:t xml:space="preserve"> </w:t>
      </w:r>
      <w:r>
        <w:rPr>
          <w:color w:val="2B2A29"/>
          <w:w w:val="110"/>
        </w:rPr>
        <w:t>safe</w:t>
      </w:r>
      <w:r>
        <w:rPr>
          <w:color w:val="2B2A29"/>
          <w:spacing w:val="-16"/>
          <w:w w:val="110"/>
        </w:rPr>
        <w:t xml:space="preserve"> </w:t>
      </w:r>
      <w:r>
        <w:rPr>
          <w:color w:val="2B2A29"/>
          <w:w w:val="110"/>
        </w:rPr>
        <w:t>wall</w:t>
      </w:r>
      <w:r>
        <w:rPr>
          <w:color w:val="2B2A29"/>
          <w:spacing w:val="-16"/>
          <w:w w:val="110"/>
        </w:rPr>
        <w:t xml:space="preserve"> </w:t>
      </w:r>
      <w:r>
        <w:rPr>
          <w:color w:val="2B2A29"/>
          <w:w w:val="110"/>
        </w:rPr>
        <w:t>around</w:t>
      </w:r>
      <w:r>
        <w:rPr>
          <w:color w:val="2B2A29"/>
          <w:spacing w:val="-16"/>
          <w:w w:val="110"/>
        </w:rPr>
        <w:t xml:space="preserve"> </w:t>
      </w:r>
      <w:r>
        <w:rPr>
          <w:color w:val="2B2A29"/>
          <w:w w:val="110"/>
        </w:rPr>
        <w:t>the</w:t>
      </w:r>
      <w:r>
        <w:rPr>
          <w:color w:val="2B2A29"/>
          <w:spacing w:val="-16"/>
          <w:w w:val="110"/>
        </w:rPr>
        <w:t xml:space="preserve"> </w:t>
      </w:r>
      <w:r>
        <w:rPr>
          <w:color w:val="2B2A29"/>
          <w:w w:val="110"/>
        </w:rPr>
        <w:t>dangerous</w:t>
      </w:r>
      <w:r>
        <w:rPr>
          <w:color w:val="2B2A29"/>
          <w:spacing w:val="-16"/>
          <w:w w:val="110"/>
        </w:rPr>
        <w:t xml:space="preserve"> </w:t>
      </w:r>
      <w:r>
        <w:rPr>
          <w:color w:val="2B2A29"/>
          <w:w w:val="110"/>
        </w:rPr>
        <w:t>input.</w:t>
      </w:r>
    </w:p>
    <w:p>
      <w:pPr>
        <w:pStyle w:val="11"/>
        <w:spacing w:line="265" w:lineRule="exact"/>
        <w:ind w:left="519"/>
      </w:pPr>
      <w:r>
        <w:rPr>
          <w:color w:val="2B2A29"/>
          <w:w w:val="105"/>
        </w:rPr>
        <w:t>对于</w:t>
      </w:r>
      <w:r>
        <w:rPr>
          <w:rFonts w:ascii="宋体"/>
          <w:color w:val="2B2A29"/>
          <w:w w:val="105"/>
        </w:rPr>
        <w:t>write</w:t>
      </w:r>
      <w:r>
        <w:rPr>
          <w:color w:val="2B2A29"/>
          <w:w w:val="105"/>
        </w:rPr>
        <w:t>和</w:t>
      </w:r>
      <w:r>
        <w:rPr>
          <w:rFonts w:ascii="宋体"/>
          <w:color w:val="2B2A29"/>
          <w:w w:val="105"/>
        </w:rPr>
        <w:t>read</w:t>
      </w:r>
      <w:r>
        <w:rPr>
          <w:color w:val="2B2A29"/>
          <w:w w:val="105"/>
        </w:rPr>
        <w:t>函数签名，我们使用</w:t>
      </w:r>
      <w:r>
        <w:rPr>
          <w:rFonts w:ascii="宋体"/>
          <w:color w:val="2B2A29"/>
          <w:w w:val="105"/>
        </w:rPr>
        <w:t>@sponted</w:t>
      </w:r>
      <w:r>
        <w:rPr>
          <w:color w:val="2B2A29"/>
          <w:w w:val="105"/>
        </w:rPr>
        <w:t>注</w:t>
      </w:r>
      <w:r>
        <w:rPr>
          <w:color w:val="2B2A29"/>
          <w:spacing w:val="5"/>
          <w:w w:val="105"/>
        </w:rPr>
        <w:t>释</w:t>
      </w:r>
      <w:r>
        <w:rPr>
          <w:color w:val="2B2A29"/>
          <w:spacing w:val="-4"/>
          <w:w w:val="105"/>
        </w:rPr>
        <w:t>将</w:t>
      </w:r>
      <w:r>
        <w:rPr>
          <w:color w:val="2B2A29"/>
          <w:w w:val="105"/>
        </w:rPr>
        <w:t>这些返回值标记为sponted</w:t>
      </w:r>
      <w:r>
        <w:rPr>
          <w:color w:val="2B2A29"/>
          <w:spacing w:val="5"/>
          <w:w w:val="105"/>
        </w:rPr>
        <w:t>，</w:t>
      </w:r>
      <w:r>
        <w:rPr>
          <w:color w:val="2B2A29"/>
          <w:w w:val="105"/>
        </w:rPr>
        <w:t>因为这些变量从外部文件填充值。如果我们在另一个表达式中使用路径变量，而没有将它们显式标记为未着色（或干净），那</w:t>
      </w:r>
      <w:r>
        <w:rPr>
          <w:color w:val="2B2A29"/>
          <w:spacing w:val="4"/>
          <w:w w:val="105"/>
        </w:rPr>
        <w:t>么</w:t>
      </w:r>
      <w:r>
        <w:rPr>
          <w:color w:val="2B2A29"/>
          <w:w w:val="105"/>
        </w:rPr>
        <w:t>第二</w:t>
      </w:r>
      <w:r>
        <w:rPr>
          <w:color w:val="2B2A29"/>
          <w:spacing w:val="5"/>
          <w:w w:val="105"/>
        </w:rPr>
        <w:t>个</w:t>
      </w:r>
      <w:r>
        <w:rPr>
          <w:color w:val="2B2A29"/>
          <w:w w:val="105"/>
        </w:rPr>
        <w:t>变量现在也被标记为可疑。这种分析对于防止SQL注入（例如直接命令到SQL</w:t>
      </w:r>
      <w:r>
        <w:rPr>
          <w:color w:val="2B2A29"/>
          <w:spacing w:val="-1"/>
          <w:w w:val="110"/>
        </w:rPr>
        <w:t>数据库或主机操作系</w:t>
      </w:r>
      <w:r>
        <w:rPr>
          <w:color w:val="2B2A29"/>
          <w:spacing w:val="-15"/>
          <w:w w:val="110"/>
        </w:rPr>
        <w:t>统）、</w:t>
      </w:r>
      <w:r>
        <w:rPr>
          <w:color w:val="2B2A29"/>
          <w:spacing w:val="-1"/>
          <w:w w:val="110"/>
        </w:rPr>
        <w:t>路径操纵、</w:t>
      </w:r>
      <w:r>
        <w:rPr>
          <w:color w:val="2B2A29"/>
          <w:w w:val="110"/>
        </w:rPr>
        <w:t>文件操纵、</w:t>
      </w:r>
      <w:r>
        <w:rPr>
          <w:color w:val="2B2A29"/>
          <w:w w:val="105"/>
        </w:rPr>
        <w:t>未经授权的文件访问和未经验证</w:t>
      </w:r>
      <w:r>
        <w:rPr>
          <w:color w:val="2B2A29"/>
          <w:spacing w:val="1"/>
          <w:w w:val="105"/>
        </w:rPr>
        <w:t>的</w:t>
      </w:r>
      <w:r>
        <w:rPr>
          <w:color w:val="2B2A29"/>
          <w:w w:val="105"/>
        </w:rPr>
        <w:t>重定向（打开重定向）非常重要。由于污染检查</w:t>
      </w:r>
      <w:r>
        <w:rPr>
          <w:color w:val="2B2A29"/>
          <w:spacing w:val="-1"/>
          <w:w w:val="110"/>
        </w:rPr>
        <w:t>是在编译器阶段完成</w:t>
      </w:r>
      <w:r>
        <w:rPr>
          <w:color w:val="2B2A29"/>
          <w:spacing w:val="-15"/>
          <w:w w:val="110"/>
        </w:rPr>
        <w:t>的</w:t>
      </w:r>
      <w:r>
        <w:rPr>
          <w:color w:val="2B2A29"/>
          <w:spacing w:val="-1"/>
          <w:w w:val="110"/>
        </w:rPr>
        <w:t>，程序员可以</w:t>
      </w:r>
      <w:r>
        <w:rPr>
          <w:color w:val="2B2A29"/>
          <w:w w:val="110"/>
        </w:rPr>
        <w:t>重新</w:t>
      </w:r>
      <w:r>
        <w:rPr>
          <w:color w:val="2B2A29"/>
          <w:spacing w:val="-15"/>
          <w:w w:val="110"/>
        </w:rPr>
        <w:t>设计</w:t>
      </w:r>
      <w:r>
        <w:rPr>
          <w:color w:val="2B2A29"/>
          <w:w w:val="110"/>
        </w:rPr>
        <w:t>程序，</w:t>
      </w:r>
      <w:r>
        <w:rPr>
          <w:color w:val="2B2A29"/>
          <w:spacing w:val="-15"/>
          <w:w w:val="110"/>
        </w:rPr>
        <w:t>在</w:t>
      </w:r>
      <w:r>
        <w:rPr>
          <w:color w:val="2B2A29"/>
          <w:w w:val="110"/>
        </w:rPr>
        <w:t>危险输入周围竖起一</w:t>
      </w:r>
      <w:r>
        <w:rPr>
          <w:color w:val="2B2A29"/>
          <w:spacing w:val="-58"/>
          <w:w w:val="110"/>
        </w:rPr>
        <w:t>道</w:t>
      </w:r>
      <w:r>
        <w:rPr>
          <w:color w:val="2B2A29"/>
          <w:w w:val="110"/>
        </w:rPr>
        <w:t>安全墙。</w:t>
      </w:r>
    </w:p>
    <w:p>
      <w:r>
        <w:rPr>
          <w:color w:val="2B2A29"/>
          <w:w w:val="105"/>
        </w:rPr>
        <w:t>You</w:t>
      </w:r>
      <w:r>
        <w:rPr>
          <w:color w:val="2B2A29"/>
          <w:spacing w:val="-7"/>
          <w:w w:val="105"/>
        </w:rPr>
        <w:t xml:space="preserve"> </w:t>
      </w:r>
      <w:r>
        <w:rPr>
          <w:color w:val="2B2A29"/>
          <w:w w:val="105"/>
        </w:rPr>
        <w:t>can</w:t>
      </w:r>
      <w:r>
        <w:rPr>
          <w:color w:val="2B2A29"/>
          <w:spacing w:val="-6"/>
          <w:w w:val="105"/>
        </w:rPr>
        <w:t xml:space="preserve"> </w:t>
      </w:r>
      <w:r>
        <w:rPr>
          <w:color w:val="2B2A29"/>
          <w:w w:val="105"/>
        </w:rPr>
        <w:t>find</w:t>
      </w:r>
      <w:r>
        <w:rPr>
          <w:color w:val="2B2A29"/>
          <w:spacing w:val="-7"/>
          <w:w w:val="105"/>
        </w:rPr>
        <w:t xml:space="preserve"> </w:t>
      </w:r>
      <w:r>
        <w:rPr>
          <w:color w:val="2B2A29"/>
          <w:w w:val="105"/>
        </w:rPr>
        <w:t>out</w:t>
      </w:r>
      <w:r>
        <w:rPr>
          <w:color w:val="2B2A29"/>
          <w:spacing w:val="-6"/>
          <w:w w:val="105"/>
        </w:rPr>
        <w:t xml:space="preserve"> </w:t>
      </w:r>
      <w:r>
        <w:rPr>
          <w:color w:val="2B2A29"/>
          <w:w w:val="105"/>
        </w:rPr>
        <w:t>more</w:t>
      </w:r>
      <w:r>
        <w:rPr>
          <w:color w:val="2B2A29"/>
          <w:spacing w:val="-6"/>
          <w:w w:val="105"/>
        </w:rPr>
        <w:t xml:space="preserve"> </w:t>
      </w:r>
      <w:r>
        <w:rPr>
          <w:color w:val="2B2A29"/>
          <w:w w:val="105"/>
        </w:rPr>
        <w:t>details</w:t>
      </w:r>
      <w:r>
        <w:rPr>
          <w:color w:val="2B2A29"/>
          <w:spacing w:val="-7"/>
          <w:w w:val="105"/>
        </w:rPr>
        <w:t xml:space="preserve"> </w:t>
      </w:r>
      <w:r>
        <w:rPr>
          <w:color w:val="2B2A29"/>
          <w:w w:val="105"/>
        </w:rPr>
        <w:t>about</w:t>
      </w:r>
      <w:r>
        <w:rPr>
          <w:color w:val="2B2A29"/>
          <w:spacing w:val="-6"/>
          <w:w w:val="105"/>
        </w:rPr>
        <w:t xml:space="preserve"> </w:t>
      </w:r>
      <w:r>
        <w:rPr>
          <w:color w:val="2B2A29"/>
          <w:w w:val="105"/>
        </w:rPr>
        <w:t>using</w:t>
      </w:r>
      <w:r>
        <w:rPr>
          <w:color w:val="2B2A29"/>
          <w:spacing w:val="-7"/>
          <w:w w:val="105"/>
        </w:rPr>
        <w:t xml:space="preserve"> </w:t>
      </w:r>
      <w:r>
        <w:rPr>
          <w:color w:val="2B2A29"/>
          <w:w w:val="105"/>
        </w:rPr>
        <w:t>the</w:t>
      </w:r>
      <w:r>
        <w:rPr>
          <w:color w:val="2B2A29"/>
          <w:spacing w:val="-6"/>
          <w:w w:val="105"/>
        </w:rPr>
        <w:t xml:space="preserve"> </w:t>
      </w:r>
      <w:r>
        <w:rPr>
          <w:rFonts w:ascii="宋体"/>
          <w:color w:val="2B2A29"/>
          <w:w w:val="105"/>
        </w:rPr>
        <w:t>tainted</w:t>
      </w:r>
      <w:r>
        <w:rPr>
          <w:rFonts w:ascii="宋体"/>
          <w:color w:val="2B2A29"/>
          <w:spacing w:val="-64"/>
          <w:w w:val="105"/>
        </w:rPr>
        <w:t xml:space="preserve"> </w:t>
      </w:r>
      <w:r>
        <w:rPr>
          <w:color w:val="2B2A29"/>
          <w:w w:val="105"/>
        </w:rPr>
        <w:t>and</w:t>
      </w:r>
      <w:r>
        <w:rPr>
          <w:color w:val="2B2A29"/>
          <w:spacing w:val="-6"/>
          <w:w w:val="105"/>
        </w:rPr>
        <w:t xml:space="preserve"> </w:t>
      </w:r>
      <w:r>
        <w:rPr>
          <w:rFonts w:ascii="宋体"/>
          <w:color w:val="2B2A29"/>
          <w:w w:val="105"/>
        </w:rPr>
        <w:t>untainted</w:t>
      </w:r>
      <w:r>
        <w:rPr>
          <w:rFonts w:ascii="宋体"/>
          <w:color w:val="2B2A29"/>
          <w:spacing w:val="-65"/>
          <w:w w:val="105"/>
        </w:rPr>
        <w:t xml:space="preserve"> </w:t>
      </w:r>
      <w:r>
        <w:rPr>
          <w:color w:val="2B2A29"/>
          <w:w w:val="105"/>
        </w:rPr>
        <w:t>operations</w:t>
      </w:r>
      <w:r>
        <w:rPr>
          <w:color w:val="2B2A29"/>
          <w:spacing w:val="-6"/>
          <w:w w:val="105"/>
        </w:rPr>
        <w:t xml:space="preserve"> </w:t>
      </w:r>
      <w:r>
        <w:rPr>
          <w:color w:val="2B2A29"/>
          <w:w w:val="105"/>
        </w:rPr>
        <w:t>in</w:t>
      </w:r>
    </w:p>
    <w:p>
      <w:pPr>
        <w:pStyle w:val="11"/>
        <w:spacing w:line="265" w:lineRule="exact"/>
        <w:ind w:left="519"/>
      </w:pPr>
      <w:r>
        <w:rPr>
          <w:color w:val="2B2A29"/>
          <w:w w:val="105"/>
        </w:rPr>
        <w:t>您可以在</w:t>
      </w:r>
    </w:p>
    <w:p>
      <w:r>
        <w:rPr>
          <w:color w:val="2B2A29"/>
          <w:w w:val="105"/>
        </w:rPr>
        <w:t>Chapter</w:t>
      </w:r>
      <w:r>
        <w:rPr>
          <w:color w:val="2B2A29"/>
          <w:spacing w:val="-6"/>
          <w:w w:val="105"/>
        </w:rPr>
        <w:t xml:space="preserve"> </w:t>
      </w:r>
      <w:r>
        <w:rPr>
          <w:color w:val="0000FF"/>
          <w:w w:val="105"/>
        </w:rPr>
        <w:t>9</w:t>
      </w:r>
      <w:r>
        <w:rPr>
          <w:color w:val="2B2A29"/>
          <w:w w:val="105"/>
        </w:rPr>
        <w:t>.</w:t>
      </w:r>
    </w:p>
    <w:p>
      <w:pPr>
        <w:pStyle w:val="11"/>
        <w:spacing w:before="45"/>
        <w:ind w:left="160"/>
      </w:pPr>
      <w:r>
        <w:rPr>
          <w:color w:val="0000FF"/>
          <w:w w:val="105"/>
        </w:rPr>
        <w:t>第9</w:t>
      </w:r>
      <w:r>
        <w:rPr>
          <w:color w:val="2B2A29"/>
          <w:w w:val="105"/>
        </w:rPr>
        <w:t>章。</w:t>
      </w:r>
    </w:p>
    <w:p>
      <w:r>
        <w:rPr>
          <w:color w:val="2B2A29"/>
          <w:w w:val="105"/>
        </w:rPr>
        <w:t>On</w:t>
      </w:r>
      <w:r>
        <w:rPr>
          <w:color w:val="2B2A29"/>
          <w:spacing w:val="-9"/>
          <w:w w:val="105"/>
        </w:rPr>
        <w:t xml:space="preserve"> </w:t>
      </w:r>
      <w:r>
        <w:rPr>
          <w:color w:val="2B2A29"/>
          <w:w w:val="105"/>
        </w:rPr>
        <w:t>lines</w:t>
      </w:r>
      <w:r>
        <w:rPr>
          <w:color w:val="2B2A29"/>
          <w:spacing w:val="-9"/>
          <w:w w:val="105"/>
        </w:rPr>
        <w:t xml:space="preserve"> </w:t>
      </w:r>
      <w:r>
        <w:rPr>
          <w:color w:val="2B2A29"/>
          <w:w w:val="105"/>
        </w:rPr>
        <w:t>38</w:t>
      </w:r>
      <w:r>
        <w:rPr>
          <w:color w:val="2B2A29"/>
          <w:spacing w:val="-9"/>
          <w:w w:val="105"/>
        </w:rPr>
        <w:t xml:space="preserve"> </w:t>
      </w:r>
      <w:r>
        <w:rPr>
          <w:color w:val="2B2A29"/>
          <w:w w:val="105"/>
        </w:rPr>
        <w:t>to</w:t>
      </w:r>
      <w:r>
        <w:rPr>
          <w:color w:val="2B2A29"/>
          <w:spacing w:val="-9"/>
          <w:w w:val="105"/>
        </w:rPr>
        <w:t xml:space="preserve"> </w:t>
      </w:r>
      <w:r>
        <w:rPr>
          <w:color w:val="2B2A29"/>
          <w:w w:val="105"/>
        </w:rPr>
        <w:t>46,</w:t>
      </w:r>
      <w:r>
        <w:rPr>
          <w:color w:val="2B2A29"/>
          <w:spacing w:val="-9"/>
          <w:w w:val="105"/>
        </w:rPr>
        <w:t xml:space="preserve"> </w:t>
      </w:r>
      <w:r>
        <w:rPr>
          <w:color w:val="2B2A29"/>
          <w:w w:val="105"/>
        </w:rPr>
        <w:t>we</w:t>
      </w:r>
      <w:r>
        <w:rPr>
          <w:color w:val="2B2A29"/>
          <w:spacing w:val="-9"/>
          <w:w w:val="105"/>
        </w:rPr>
        <w:t xml:space="preserve"> </w:t>
      </w:r>
      <w:r>
        <w:rPr>
          <w:color w:val="2B2A29"/>
          <w:w w:val="105"/>
        </w:rPr>
        <w:t>have</w:t>
      </w:r>
      <w:r>
        <w:rPr>
          <w:color w:val="2B2A29"/>
          <w:spacing w:val="-9"/>
          <w:w w:val="105"/>
        </w:rPr>
        <w:t xml:space="preserve"> </w:t>
      </w:r>
      <w:r>
        <w:rPr>
          <w:color w:val="2B2A29"/>
          <w:w w:val="105"/>
        </w:rPr>
        <w:t>defined</w:t>
      </w:r>
      <w:r>
        <w:rPr>
          <w:color w:val="2B2A29"/>
          <w:spacing w:val="-9"/>
          <w:w w:val="105"/>
        </w:rPr>
        <w:t xml:space="preserve"> </w:t>
      </w:r>
      <w:r>
        <w:rPr>
          <w:color w:val="2B2A29"/>
          <w:w w:val="105"/>
        </w:rPr>
        <w:t>the</w:t>
      </w:r>
      <w:r>
        <w:rPr>
          <w:color w:val="2B2A29"/>
          <w:spacing w:val="-9"/>
          <w:w w:val="105"/>
        </w:rPr>
        <w:t xml:space="preserve"> </w:t>
      </w:r>
      <w:r>
        <w:rPr>
          <w:color w:val="2B2A29"/>
          <w:w w:val="105"/>
        </w:rPr>
        <w:t>sample</w:t>
      </w:r>
      <w:r>
        <w:rPr>
          <w:color w:val="2B2A29"/>
          <w:spacing w:val="-9"/>
          <w:w w:val="105"/>
        </w:rPr>
        <w:t xml:space="preserve"> </w:t>
      </w:r>
      <w:r>
        <w:rPr>
          <w:color w:val="2B2A29"/>
          <w:w w:val="105"/>
        </w:rPr>
        <w:t>JSON</w:t>
      </w:r>
      <w:r>
        <w:rPr>
          <w:color w:val="2B2A29"/>
          <w:spacing w:val="-8"/>
          <w:w w:val="105"/>
        </w:rPr>
        <w:t xml:space="preserve"> </w:t>
      </w:r>
      <w:r>
        <w:rPr>
          <w:color w:val="2B2A29"/>
          <w:w w:val="105"/>
        </w:rPr>
        <w:t>inline.</w:t>
      </w:r>
      <w:r>
        <w:rPr>
          <w:color w:val="2B2A29"/>
          <w:spacing w:val="-9"/>
          <w:w w:val="105"/>
        </w:rPr>
        <w:t xml:space="preserve"> </w:t>
      </w:r>
      <w:r>
        <w:rPr>
          <w:color w:val="2B2A29"/>
          <w:w w:val="105"/>
        </w:rPr>
        <w:t>On</w:t>
      </w:r>
      <w:r>
        <w:rPr>
          <w:color w:val="2B2A29"/>
          <w:spacing w:val="-9"/>
          <w:w w:val="105"/>
        </w:rPr>
        <w:t xml:space="preserve"> </w:t>
      </w:r>
      <w:r>
        <w:rPr>
          <w:color w:val="2B2A29"/>
          <w:w w:val="105"/>
        </w:rPr>
        <w:t>line</w:t>
      </w:r>
      <w:r>
        <w:rPr>
          <w:color w:val="2B2A29"/>
          <w:spacing w:val="-9"/>
          <w:w w:val="105"/>
        </w:rPr>
        <w:t xml:space="preserve"> </w:t>
      </w:r>
      <w:r>
        <w:rPr>
          <w:color w:val="2B2A29"/>
          <w:w w:val="105"/>
        </w:rPr>
        <w:t>49</w:t>
      </w:r>
      <w:r>
        <w:rPr>
          <w:color w:val="2B2A29"/>
          <w:spacing w:val="-9"/>
          <w:w w:val="105"/>
        </w:rPr>
        <w:t xml:space="preserve"> </w:t>
      </w:r>
      <w:r>
        <w:rPr>
          <w:color w:val="2B2A29"/>
          <w:w w:val="105"/>
        </w:rPr>
        <w:t>we</w:t>
      </w:r>
      <w:r>
        <w:rPr>
          <w:color w:val="2B2A29"/>
          <w:spacing w:val="-9"/>
          <w:w w:val="105"/>
        </w:rPr>
        <w:t xml:space="preserve"> </w:t>
      </w:r>
      <w:r>
        <w:rPr>
          <w:color w:val="2B2A29"/>
          <w:w w:val="105"/>
        </w:rPr>
        <w:t>write</w:t>
      </w:r>
      <w:r>
        <w:rPr>
          <w:color w:val="2B2A29"/>
          <w:spacing w:val="-9"/>
          <w:w w:val="105"/>
        </w:rPr>
        <w:t xml:space="preserve"> </w:t>
      </w:r>
      <w:r>
        <w:rPr>
          <w:color w:val="2B2A29"/>
          <w:w w:val="105"/>
        </w:rPr>
        <w:t>some</w:t>
      </w:r>
      <w:r>
        <w:rPr>
          <w:color w:val="2B2A29"/>
          <w:spacing w:val="-55"/>
          <w:w w:val="105"/>
        </w:rPr>
        <w:t xml:space="preserve"> </w:t>
      </w:r>
      <w:r>
        <w:rPr>
          <w:color w:val="2B2A29"/>
          <w:w w:val="105"/>
        </w:rPr>
        <w:t>sample</w:t>
      </w:r>
      <w:r>
        <w:rPr>
          <w:color w:val="2B2A29"/>
          <w:spacing w:val="-6"/>
          <w:w w:val="105"/>
        </w:rPr>
        <w:t xml:space="preserve"> </w:t>
      </w:r>
      <w:r>
        <w:rPr>
          <w:color w:val="2B2A29"/>
          <w:w w:val="105"/>
        </w:rPr>
        <w:t>JSON</w:t>
      </w:r>
      <w:r>
        <w:rPr>
          <w:color w:val="2B2A29"/>
          <w:spacing w:val="-5"/>
          <w:w w:val="105"/>
        </w:rPr>
        <w:t xml:space="preserve"> </w:t>
      </w:r>
      <w:r>
        <w:rPr>
          <w:color w:val="2B2A29"/>
          <w:w w:val="105"/>
        </w:rPr>
        <w:t>to</w:t>
      </w:r>
      <w:r>
        <w:rPr>
          <w:color w:val="2B2A29"/>
          <w:spacing w:val="-5"/>
          <w:w w:val="105"/>
        </w:rPr>
        <w:t xml:space="preserve"> </w:t>
      </w:r>
      <w:r>
        <w:rPr>
          <w:color w:val="2B2A29"/>
          <w:w w:val="105"/>
        </w:rPr>
        <w:t>the</w:t>
      </w:r>
      <w:r>
        <w:rPr>
          <w:color w:val="2B2A29"/>
          <w:spacing w:val="-5"/>
          <w:w w:val="105"/>
        </w:rPr>
        <w:t xml:space="preserve"> </w:t>
      </w:r>
      <w:r>
        <w:rPr>
          <w:color w:val="2B2A29"/>
          <w:w w:val="105"/>
        </w:rPr>
        <w:t>file</w:t>
      </w:r>
      <w:r>
        <w:rPr>
          <w:color w:val="2B2A29"/>
          <w:spacing w:val="-5"/>
          <w:w w:val="105"/>
        </w:rPr>
        <w:t xml:space="preserve"> </w:t>
      </w:r>
      <w:r>
        <w:rPr>
          <w:color w:val="2B2A29"/>
          <w:w w:val="105"/>
        </w:rPr>
        <w:t>and</w:t>
      </w:r>
      <w:r>
        <w:rPr>
          <w:color w:val="2B2A29"/>
          <w:spacing w:val="-5"/>
          <w:w w:val="105"/>
        </w:rPr>
        <w:t xml:space="preserve"> </w:t>
      </w:r>
      <w:r>
        <w:rPr>
          <w:color w:val="2B2A29"/>
          <w:w w:val="105"/>
        </w:rPr>
        <w:t>then</w:t>
      </w:r>
      <w:r>
        <w:rPr>
          <w:color w:val="2B2A29"/>
          <w:spacing w:val="-5"/>
          <w:w w:val="105"/>
        </w:rPr>
        <w:t xml:space="preserve"> </w:t>
      </w:r>
      <w:r>
        <w:rPr>
          <w:color w:val="2B2A29"/>
          <w:w w:val="105"/>
        </w:rPr>
        <w:t>handle</w:t>
      </w:r>
      <w:r>
        <w:rPr>
          <w:color w:val="2B2A29"/>
          <w:spacing w:val="-5"/>
          <w:w w:val="105"/>
        </w:rPr>
        <w:t xml:space="preserve"> </w:t>
      </w:r>
      <w:r>
        <w:rPr>
          <w:color w:val="2B2A29"/>
          <w:w w:val="105"/>
        </w:rPr>
        <w:t>any</w:t>
      </w:r>
      <w:r>
        <w:rPr>
          <w:color w:val="2B2A29"/>
          <w:spacing w:val="-5"/>
          <w:w w:val="105"/>
        </w:rPr>
        <w:t xml:space="preserve"> </w:t>
      </w:r>
      <w:r>
        <w:rPr>
          <w:color w:val="2B2A29"/>
          <w:w w:val="105"/>
        </w:rPr>
        <w:t>errors</w:t>
      </w:r>
      <w:r>
        <w:rPr>
          <w:color w:val="2B2A29"/>
          <w:spacing w:val="-5"/>
          <w:w w:val="105"/>
        </w:rPr>
        <w:t xml:space="preserve"> </w:t>
      </w:r>
      <w:r>
        <w:rPr>
          <w:color w:val="2B2A29"/>
          <w:w w:val="105"/>
        </w:rPr>
        <w:t>if</w:t>
      </w:r>
      <w:r>
        <w:rPr>
          <w:color w:val="2B2A29"/>
          <w:spacing w:val="-5"/>
          <w:w w:val="105"/>
        </w:rPr>
        <w:t xml:space="preserve"> </w:t>
      </w:r>
      <w:r>
        <w:rPr>
          <w:color w:val="2B2A29"/>
          <w:w w:val="105"/>
        </w:rPr>
        <w:t>they</w:t>
      </w:r>
      <w:r>
        <w:rPr>
          <w:color w:val="2B2A29"/>
          <w:spacing w:val="-5"/>
          <w:w w:val="105"/>
        </w:rPr>
        <w:t xml:space="preserve"> </w:t>
      </w:r>
      <w:r>
        <w:rPr>
          <w:color w:val="2B2A29"/>
          <w:w w:val="105"/>
        </w:rPr>
        <w:t>occur.</w:t>
      </w:r>
      <w:r>
        <w:rPr>
          <w:color w:val="2B2A29"/>
          <w:spacing w:val="-5"/>
          <w:w w:val="105"/>
        </w:rPr>
        <w:t xml:space="preserve"> </w:t>
      </w:r>
      <w:r>
        <w:rPr>
          <w:color w:val="2B2A29"/>
          <w:w w:val="105"/>
        </w:rPr>
        <w:t>On</w:t>
      </w:r>
      <w:r>
        <w:rPr>
          <w:color w:val="2B2A29"/>
          <w:spacing w:val="-5"/>
          <w:w w:val="105"/>
        </w:rPr>
        <w:t xml:space="preserve"> </w:t>
      </w:r>
      <w:r>
        <w:rPr>
          <w:color w:val="2B2A29"/>
          <w:w w:val="105"/>
        </w:rPr>
        <w:t>line</w:t>
      </w:r>
      <w:r>
        <w:rPr>
          <w:color w:val="2B2A29"/>
          <w:spacing w:val="-5"/>
          <w:w w:val="105"/>
        </w:rPr>
        <w:t xml:space="preserve"> </w:t>
      </w:r>
      <w:r>
        <w:rPr>
          <w:color w:val="2B2A29"/>
          <w:w w:val="105"/>
        </w:rPr>
        <w:t>54,</w:t>
      </w:r>
      <w:r>
        <w:rPr>
          <w:color w:val="2B2A29"/>
          <w:spacing w:val="-5"/>
          <w:w w:val="105"/>
        </w:rPr>
        <w:t xml:space="preserve"> </w:t>
      </w:r>
      <w:r>
        <w:rPr>
          <w:color w:val="2B2A29"/>
          <w:w w:val="105"/>
        </w:rPr>
        <w:t>we</w:t>
      </w:r>
      <w:r>
        <w:rPr>
          <w:color w:val="2B2A29"/>
          <w:spacing w:val="-5"/>
          <w:w w:val="105"/>
        </w:rPr>
        <w:t xml:space="preserve"> </w:t>
      </w:r>
      <w:r>
        <w:rPr>
          <w:color w:val="2B2A29"/>
          <w:w w:val="105"/>
        </w:rPr>
        <w:t>read</w:t>
      </w:r>
      <w:r>
        <w:rPr>
          <w:color w:val="2B2A29"/>
          <w:spacing w:val="-5"/>
          <w:w w:val="105"/>
        </w:rPr>
        <w:t xml:space="preserve"> </w:t>
      </w:r>
      <w:r>
        <w:rPr>
          <w:color w:val="2B2A29"/>
          <w:w w:val="105"/>
        </w:rPr>
        <w:t>the</w:t>
      </w:r>
      <w:r>
        <w:rPr>
          <w:color w:val="2B2A29"/>
          <w:spacing w:val="1"/>
          <w:w w:val="105"/>
        </w:rPr>
        <w:t xml:space="preserve"> </w:t>
      </w:r>
      <w:r>
        <w:rPr>
          <w:color w:val="2B2A29"/>
          <w:w w:val="105"/>
        </w:rPr>
        <w:t>JSON</w:t>
      </w:r>
      <w:r>
        <w:rPr>
          <w:color w:val="2B2A29"/>
          <w:spacing w:val="-13"/>
          <w:w w:val="105"/>
        </w:rPr>
        <w:t xml:space="preserve"> </w:t>
      </w:r>
      <w:r>
        <w:rPr>
          <w:color w:val="2B2A29"/>
          <w:w w:val="105"/>
        </w:rPr>
        <w:t>file</w:t>
      </w:r>
      <w:r>
        <w:rPr>
          <w:color w:val="2B2A29"/>
          <w:spacing w:val="-12"/>
          <w:w w:val="105"/>
        </w:rPr>
        <w:t xml:space="preserve"> </w:t>
      </w:r>
      <w:r>
        <w:rPr>
          <w:color w:val="2B2A29"/>
          <w:w w:val="105"/>
        </w:rPr>
        <w:t>we</w:t>
      </w:r>
      <w:r>
        <w:rPr>
          <w:color w:val="2B2A29"/>
          <w:spacing w:val="-13"/>
          <w:w w:val="105"/>
        </w:rPr>
        <w:t xml:space="preserve"> </w:t>
      </w:r>
      <w:r>
        <w:rPr>
          <w:color w:val="2B2A29"/>
          <w:w w:val="105"/>
        </w:rPr>
        <w:t>have</w:t>
      </w:r>
      <w:r>
        <w:rPr>
          <w:color w:val="2B2A29"/>
          <w:spacing w:val="-12"/>
          <w:w w:val="105"/>
        </w:rPr>
        <w:t xml:space="preserve"> </w:t>
      </w:r>
      <w:r>
        <w:rPr>
          <w:color w:val="2B2A29"/>
          <w:w w:val="105"/>
        </w:rPr>
        <w:t>written</w:t>
      </w:r>
      <w:r>
        <w:rPr>
          <w:color w:val="2B2A29"/>
          <w:spacing w:val="-12"/>
          <w:w w:val="105"/>
        </w:rPr>
        <w:t xml:space="preserve"> </w:t>
      </w:r>
      <w:r>
        <w:rPr>
          <w:color w:val="2B2A29"/>
          <w:w w:val="105"/>
        </w:rPr>
        <w:t>and</w:t>
      </w:r>
      <w:r>
        <w:rPr>
          <w:color w:val="2B2A29"/>
          <w:spacing w:val="-13"/>
          <w:w w:val="105"/>
        </w:rPr>
        <w:t xml:space="preserve"> </w:t>
      </w:r>
      <w:r>
        <w:rPr>
          <w:color w:val="2B2A29"/>
          <w:w w:val="105"/>
        </w:rPr>
        <w:t>print</w:t>
      </w:r>
      <w:r>
        <w:rPr>
          <w:color w:val="2B2A29"/>
          <w:spacing w:val="-12"/>
          <w:w w:val="105"/>
        </w:rPr>
        <w:t xml:space="preserve"> </w:t>
      </w:r>
      <w:r>
        <w:rPr>
          <w:color w:val="2B2A29"/>
          <w:w w:val="105"/>
        </w:rPr>
        <w:t>to</w:t>
      </w:r>
      <w:r>
        <w:rPr>
          <w:color w:val="2B2A29"/>
          <w:spacing w:val="-12"/>
          <w:w w:val="105"/>
        </w:rPr>
        <w:t xml:space="preserve"> </w:t>
      </w:r>
      <w:r>
        <w:rPr>
          <w:color w:val="2B2A29"/>
          <w:w w:val="105"/>
        </w:rPr>
        <w:t>console.</w:t>
      </w:r>
    </w:p>
    <w:p>
      <w:pPr>
        <w:pStyle w:val="11"/>
        <w:spacing w:before="68" w:line="304" w:lineRule="auto"/>
        <w:ind w:left="160" w:right="610" w:firstLine="359"/>
        <w:jc w:val="both"/>
      </w:pPr>
      <w:r>
        <w:rPr>
          <w:color w:val="2B2A29"/>
          <w:w w:val="105"/>
        </w:rPr>
        <w:t>在</w:t>
      </w:r>
      <w:r>
        <w:rPr>
          <w:color w:val="2B2A29"/>
          <w:spacing w:val="-9"/>
          <w:w w:val="105"/>
        </w:rPr>
        <w:t>第</w:t>
      </w:r>
      <w:r>
        <w:rPr>
          <w:color w:val="2B2A29"/>
          <w:w w:val="105"/>
        </w:rPr>
        <w:t>38到46行，我们定义</w:t>
      </w:r>
      <w:r>
        <w:rPr>
          <w:color w:val="2B2A29"/>
          <w:spacing w:val="-9"/>
          <w:w w:val="105"/>
        </w:rPr>
        <w:t>了</w:t>
      </w:r>
      <w:r>
        <w:rPr>
          <w:color w:val="2B2A29"/>
          <w:w w:val="105"/>
        </w:rPr>
        <w:t>示例JSON内联。在</w:t>
      </w:r>
      <w:r>
        <w:rPr>
          <w:color w:val="2B2A29"/>
          <w:spacing w:val="-9"/>
          <w:w w:val="105"/>
        </w:rPr>
        <w:t>第</w:t>
      </w:r>
      <w:r>
        <w:rPr>
          <w:color w:val="2B2A29"/>
          <w:w w:val="105"/>
        </w:rPr>
        <w:t>49行</w:t>
      </w:r>
      <w:r>
        <w:rPr>
          <w:color w:val="2B2A29"/>
          <w:spacing w:val="-9"/>
          <w:w w:val="105"/>
        </w:rPr>
        <w:t>，</w:t>
      </w:r>
      <w:r>
        <w:rPr>
          <w:color w:val="2B2A29"/>
          <w:w w:val="105"/>
        </w:rPr>
        <w:t>我们</w:t>
      </w:r>
      <w:r>
        <w:rPr>
          <w:color w:val="2B2A29"/>
          <w:spacing w:val="-9"/>
          <w:w w:val="105"/>
        </w:rPr>
        <w:t>将</w:t>
      </w:r>
      <w:r>
        <w:rPr>
          <w:color w:val="2B2A29"/>
          <w:w w:val="105"/>
        </w:rPr>
        <w:t>一些示</w:t>
      </w:r>
      <w:r>
        <w:rPr>
          <w:color w:val="2B2A29"/>
          <w:spacing w:val="-55"/>
          <w:w w:val="105"/>
        </w:rPr>
        <w:t>例</w:t>
      </w:r>
      <w:r>
        <w:rPr>
          <w:color w:val="2B2A29"/>
          <w:w w:val="105"/>
        </w:rPr>
        <w:t>JSON写入文件</w:t>
      </w:r>
      <w:r>
        <w:rPr>
          <w:color w:val="2B2A29"/>
          <w:spacing w:val="-5"/>
          <w:w w:val="105"/>
        </w:rPr>
        <w:t>，</w:t>
      </w:r>
      <w:r>
        <w:rPr>
          <w:color w:val="2B2A29"/>
          <w:w w:val="105"/>
        </w:rPr>
        <w:t>然后在出现错误时处理它们。在</w:t>
      </w:r>
      <w:r>
        <w:rPr>
          <w:color w:val="2B2A29"/>
          <w:spacing w:val="-5"/>
          <w:w w:val="105"/>
        </w:rPr>
        <w:t>第</w:t>
      </w:r>
      <w:r>
        <w:rPr>
          <w:color w:val="2B2A29"/>
          <w:w w:val="105"/>
        </w:rPr>
        <w:t>54行，我们读</w:t>
      </w:r>
      <w:r>
        <w:rPr>
          <w:color w:val="2B2A29"/>
          <w:spacing w:val="-12"/>
          <w:w w:val="105"/>
        </w:rPr>
        <w:t>取</w:t>
      </w:r>
      <w:r>
        <w:rPr>
          <w:color w:val="2B2A29"/>
          <w:w w:val="105"/>
        </w:rPr>
        <w:t>编写</w:t>
      </w:r>
      <w:r>
        <w:rPr>
          <w:color w:val="2B2A29"/>
          <w:spacing w:val="-12"/>
          <w:w w:val="105"/>
        </w:rPr>
        <w:t>的</w:t>
      </w:r>
      <w:r>
        <w:rPr>
          <w:color w:val="2B2A29"/>
          <w:w w:val="105"/>
        </w:rPr>
        <w:t>JSON文件并打印到控制台。</w:t>
      </w:r>
    </w:p>
    <w:p>
      <w:r>
        <w:rPr>
          <w:color w:val="2B2A29"/>
          <w:w w:val="105"/>
        </w:rPr>
        <w:t>In</w:t>
      </w:r>
      <w:r>
        <w:rPr>
          <w:color w:val="2B2A29"/>
          <w:spacing w:val="-7"/>
          <w:w w:val="105"/>
        </w:rPr>
        <w:t xml:space="preserve"> </w:t>
      </w:r>
      <w:r>
        <w:rPr>
          <w:color w:val="2B2A29"/>
          <w:w w:val="105"/>
        </w:rPr>
        <w:t>the</w:t>
      </w:r>
      <w:r>
        <w:rPr>
          <w:color w:val="2B2A29"/>
          <w:spacing w:val="-7"/>
          <w:w w:val="105"/>
        </w:rPr>
        <w:t xml:space="preserve"> </w:t>
      </w:r>
      <w:r>
        <w:rPr>
          <w:color w:val="2B2A29"/>
          <w:w w:val="105"/>
        </w:rPr>
        <w:t>same</w:t>
      </w:r>
      <w:r>
        <w:rPr>
          <w:color w:val="2B2A29"/>
          <w:spacing w:val="-7"/>
          <w:w w:val="105"/>
        </w:rPr>
        <w:t xml:space="preserve"> </w:t>
      </w:r>
      <w:r>
        <w:rPr>
          <w:color w:val="2B2A29"/>
          <w:w w:val="105"/>
        </w:rPr>
        <w:t>way,</w:t>
      </w:r>
      <w:r>
        <w:rPr>
          <w:color w:val="2B2A29"/>
          <w:spacing w:val="-7"/>
          <w:w w:val="105"/>
        </w:rPr>
        <w:t xml:space="preserve"> </w:t>
      </w:r>
      <w:r>
        <w:rPr>
          <w:color w:val="2B2A29"/>
          <w:w w:val="105"/>
        </w:rPr>
        <w:t>we</w:t>
      </w:r>
      <w:r>
        <w:rPr>
          <w:color w:val="2B2A29"/>
          <w:spacing w:val="-7"/>
          <w:w w:val="105"/>
        </w:rPr>
        <w:t xml:space="preserve"> </w:t>
      </w:r>
      <w:r>
        <w:rPr>
          <w:color w:val="2B2A29"/>
          <w:w w:val="105"/>
        </w:rPr>
        <w:t>can</w:t>
      </w:r>
      <w:r>
        <w:rPr>
          <w:color w:val="2B2A29"/>
          <w:spacing w:val="-7"/>
          <w:w w:val="105"/>
        </w:rPr>
        <w:t xml:space="preserve"> </w:t>
      </w:r>
      <w:r>
        <w:rPr>
          <w:color w:val="2B2A29"/>
          <w:w w:val="105"/>
        </w:rPr>
        <w:t>write</w:t>
      </w:r>
      <w:r>
        <w:rPr>
          <w:color w:val="2B2A29"/>
          <w:spacing w:val="-7"/>
          <w:w w:val="105"/>
        </w:rPr>
        <w:t xml:space="preserve"> </w:t>
      </w:r>
      <w:r>
        <w:rPr>
          <w:color w:val="2B2A29"/>
          <w:w w:val="105"/>
        </w:rPr>
        <w:t>a</w:t>
      </w:r>
      <w:r>
        <w:rPr>
          <w:color w:val="2B2A29"/>
          <w:spacing w:val="-7"/>
          <w:w w:val="105"/>
        </w:rPr>
        <w:t xml:space="preserve"> </w:t>
      </w:r>
      <w:r>
        <w:rPr>
          <w:color w:val="2B2A29"/>
          <w:w w:val="105"/>
        </w:rPr>
        <w:t>program</w:t>
      </w:r>
      <w:r>
        <w:rPr>
          <w:color w:val="2B2A29"/>
          <w:spacing w:val="-7"/>
          <w:w w:val="105"/>
        </w:rPr>
        <w:t xml:space="preserve"> </w:t>
      </w:r>
      <w:r>
        <w:rPr>
          <w:color w:val="2B2A29"/>
          <w:w w:val="105"/>
        </w:rPr>
        <w:t>to</w:t>
      </w:r>
      <w:r>
        <w:rPr>
          <w:color w:val="2B2A29"/>
          <w:spacing w:val="-7"/>
          <w:w w:val="105"/>
        </w:rPr>
        <w:t xml:space="preserve"> </w:t>
      </w:r>
      <w:r>
        <w:rPr>
          <w:color w:val="2B2A29"/>
          <w:w w:val="105"/>
        </w:rPr>
        <w:t>handle</w:t>
      </w:r>
      <w:r>
        <w:rPr>
          <w:color w:val="2B2A29"/>
          <w:spacing w:val="-7"/>
          <w:w w:val="105"/>
        </w:rPr>
        <w:t xml:space="preserve"> </w:t>
      </w:r>
      <w:r>
        <w:rPr>
          <w:color w:val="2B2A29"/>
          <w:w w:val="105"/>
        </w:rPr>
        <w:t>XML</w:t>
      </w:r>
      <w:r>
        <w:rPr>
          <w:color w:val="2B2A29"/>
          <w:spacing w:val="-7"/>
          <w:w w:val="105"/>
        </w:rPr>
        <w:t xml:space="preserve"> </w:t>
      </w:r>
      <w:r>
        <w:rPr>
          <w:color w:val="2B2A29"/>
          <w:w w:val="105"/>
        </w:rPr>
        <w:t>content</w:t>
      </w:r>
      <w:r>
        <w:rPr>
          <w:color w:val="2B2A29"/>
          <w:spacing w:val="-7"/>
          <w:w w:val="105"/>
        </w:rPr>
        <w:t xml:space="preserve"> </w:t>
      </w:r>
      <w:r>
        <w:rPr>
          <w:color w:val="2B2A29"/>
          <w:w w:val="105"/>
        </w:rPr>
        <w:t>from</w:t>
      </w:r>
      <w:r>
        <w:rPr>
          <w:color w:val="2B2A29"/>
          <w:spacing w:val="-6"/>
          <w:w w:val="105"/>
        </w:rPr>
        <w:t xml:space="preserve"> </w:t>
      </w:r>
      <w:r>
        <w:rPr>
          <w:color w:val="2B2A29"/>
          <w:w w:val="105"/>
        </w:rPr>
        <w:t>a</w:t>
      </w:r>
      <w:r>
        <w:rPr>
          <w:color w:val="2B2A29"/>
          <w:spacing w:val="-7"/>
          <w:w w:val="105"/>
        </w:rPr>
        <w:t xml:space="preserve"> </w:t>
      </w:r>
      <w:r>
        <w:rPr>
          <w:color w:val="2B2A29"/>
          <w:w w:val="105"/>
        </w:rPr>
        <w:t>file</w:t>
      </w:r>
      <w:r>
        <w:rPr>
          <w:color w:val="2B2A29"/>
          <w:spacing w:val="-7"/>
          <w:w w:val="105"/>
        </w:rPr>
        <w:t xml:space="preserve"> </w:t>
      </w:r>
      <w:r>
        <w:rPr>
          <w:color w:val="2B2A29"/>
          <w:w w:val="105"/>
        </w:rPr>
        <w:t>by</w:t>
      </w:r>
      <w:r>
        <w:rPr>
          <w:color w:val="2B2A29"/>
          <w:spacing w:val="-7"/>
          <w:w w:val="105"/>
        </w:rPr>
        <w:t xml:space="preserve"> </w:t>
      </w:r>
      <w:r>
        <w:rPr>
          <w:color w:val="2B2A29"/>
          <w:w w:val="105"/>
        </w:rPr>
        <w:t>using</w:t>
      </w:r>
      <w:r>
        <w:rPr>
          <w:color w:val="2B2A29"/>
          <w:spacing w:val="-56"/>
          <w:w w:val="105"/>
        </w:rPr>
        <w:t xml:space="preserve"> </w:t>
      </w:r>
      <w:r>
        <w:rPr>
          <w:color w:val="2B2A29"/>
          <w:w w:val="105"/>
        </w:rPr>
        <w:t>the</w:t>
      </w:r>
      <w:r>
        <w:rPr>
          <w:color w:val="2B2A29"/>
          <w:spacing w:val="-10"/>
          <w:w w:val="105"/>
        </w:rPr>
        <w:t xml:space="preserve"> </w:t>
      </w:r>
      <w:r>
        <w:rPr>
          <w:color w:val="2B2A29"/>
          <w:w w:val="105"/>
        </w:rPr>
        <w:t>character</w:t>
      </w:r>
      <w:r>
        <w:rPr>
          <w:color w:val="2B2A29"/>
          <w:spacing w:val="-9"/>
          <w:w w:val="105"/>
        </w:rPr>
        <w:t xml:space="preserve"> </w:t>
      </w:r>
      <w:r>
        <w:rPr>
          <w:color w:val="2B2A29"/>
          <w:w w:val="105"/>
        </w:rPr>
        <w:t>channel</w:t>
      </w:r>
      <w:r>
        <w:rPr>
          <w:color w:val="2B2A29"/>
          <w:spacing w:val="-10"/>
          <w:w w:val="105"/>
        </w:rPr>
        <w:t xml:space="preserve"> </w:t>
      </w:r>
      <w:r>
        <w:rPr>
          <w:color w:val="2B2A29"/>
          <w:w w:val="105"/>
        </w:rPr>
        <w:t>of</w:t>
      </w:r>
      <w:r>
        <w:rPr>
          <w:color w:val="2B2A29"/>
          <w:spacing w:val="-9"/>
          <w:w w:val="105"/>
        </w:rPr>
        <w:t xml:space="preserve"> </w:t>
      </w:r>
      <w:r>
        <w:rPr>
          <w:color w:val="2B2A29"/>
          <w:w w:val="105"/>
        </w:rPr>
        <w:t>the</w:t>
      </w:r>
      <w:r>
        <w:rPr>
          <w:color w:val="2B2A29"/>
          <w:spacing w:val="-10"/>
          <w:w w:val="105"/>
        </w:rPr>
        <w:t xml:space="preserve"> </w:t>
      </w:r>
      <w:r>
        <w:rPr>
          <w:color w:val="2B2A29"/>
          <w:w w:val="105"/>
        </w:rPr>
        <w:t>I/O</w:t>
      </w:r>
      <w:r>
        <w:rPr>
          <w:color w:val="2B2A29"/>
          <w:spacing w:val="-9"/>
          <w:w w:val="105"/>
        </w:rPr>
        <w:t xml:space="preserve"> </w:t>
      </w:r>
      <w:r>
        <w:rPr>
          <w:color w:val="2B2A29"/>
          <w:w w:val="105"/>
        </w:rPr>
        <w:t>API.</w:t>
      </w:r>
      <w:r>
        <w:rPr>
          <w:color w:val="2B2A29"/>
          <w:spacing w:val="-10"/>
          <w:w w:val="105"/>
        </w:rPr>
        <w:t xml:space="preserve"> </w:t>
      </w:r>
      <w:r>
        <w:rPr>
          <w:color w:val="2B2A29"/>
          <w:w w:val="105"/>
        </w:rPr>
        <w:t>We</w:t>
      </w:r>
      <w:r>
        <w:rPr>
          <w:color w:val="2B2A29"/>
          <w:spacing w:val="-9"/>
          <w:w w:val="105"/>
        </w:rPr>
        <w:t xml:space="preserve"> </w:t>
      </w:r>
      <w:r>
        <w:rPr>
          <w:color w:val="2B2A29"/>
          <w:w w:val="105"/>
        </w:rPr>
        <w:t>will</w:t>
      </w:r>
      <w:r>
        <w:rPr>
          <w:color w:val="2B2A29"/>
          <w:spacing w:val="-10"/>
          <w:w w:val="105"/>
        </w:rPr>
        <w:t xml:space="preserve"> </w:t>
      </w:r>
      <w:r>
        <w:rPr>
          <w:color w:val="2B2A29"/>
          <w:w w:val="105"/>
        </w:rPr>
        <w:t>leave</w:t>
      </w:r>
      <w:r>
        <w:rPr>
          <w:color w:val="2B2A29"/>
          <w:spacing w:val="-9"/>
          <w:w w:val="105"/>
        </w:rPr>
        <w:t xml:space="preserve"> </w:t>
      </w:r>
      <w:r>
        <w:rPr>
          <w:color w:val="2B2A29"/>
          <w:w w:val="105"/>
        </w:rPr>
        <w:t>that</w:t>
      </w:r>
      <w:r>
        <w:rPr>
          <w:color w:val="2B2A29"/>
          <w:spacing w:val="-10"/>
          <w:w w:val="105"/>
        </w:rPr>
        <w:t xml:space="preserve"> </w:t>
      </w:r>
      <w:r>
        <w:rPr>
          <w:color w:val="2B2A29"/>
          <w:w w:val="105"/>
        </w:rPr>
        <w:t>to</w:t>
      </w:r>
      <w:r>
        <w:rPr>
          <w:color w:val="2B2A29"/>
          <w:spacing w:val="-9"/>
          <w:w w:val="105"/>
        </w:rPr>
        <w:t xml:space="preserve"> </w:t>
      </w:r>
      <w:r>
        <w:rPr>
          <w:color w:val="2B2A29"/>
          <w:w w:val="105"/>
        </w:rPr>
        <w:t>you</w:t>
      </w:r>
      <w:r>
        <w:rPr>
          <w:color w:val="2B2A29"/>
          <w:spacing w:val="-10"/>
          <w:w w:val="105"/>
        </w:rPr>
        <w:t xml:space="preserve"> </w:t>
      </w:r>
      <w:r>
        <w:rPr>
          <w:color w:val="2B2A29"/>
          <w:w w:val="105"/>
        </w:rPr>
        <w:t>to</w:t>
      </w:r>
      <w:r>
        <w:rPr>
          <w:color w:val="2B2A29"/>
          <w:spacing w:val="-9"/>
          <w:w w:val="105"/>
        </w:rPr>
        <w:t xml:space="preserve"> </w:t>
      </w:r>
      <w:r>
        <w:rPr>
          <w:color w:val="2B2A29"/>
          <w:w w:val="105"/>
        </w:rPr>
        <w:t>try</w:t>
      </w:r>
      <w:r>
        <w:rPr>
          <w:color w:val="2B2A29"/>
          <w:spacing w:val="-9"/>
          <w:w w:val="105"/>
        </w:rPr>
        <w:t xml:space="preserve"> </w:t>
      </w:r>
      <w:r>
        <w:rPr>
          <w:color w:val="2B2A29"/>
          <w:w w:val="105"/>
        </w:rPr>
        <w:t>as</w:t>
      </w:r>
      <w:r>
        <w:rPr>
          <w:color w:val="2B2A29"/>
          <w:spacing w:val="-10"/>
          <w:w w:val="105"/>
        </w:rPr>
        <w:t xml:space="preserve"> </w:t>
      </w:r>
      <w:r>
        <w:rPr>
          <w:color w:val="2B2A29"/>
          <w:w w:val="105"/>
        </w:rPr>
        <w:t>an</w:t>
      </w:r>
      <w:r>
        <w:rPr>
          <w:color w:val="2B2A29"/>
          <w:spacing w:val="-9"/>
          <w:w w:val="105"/>
        </w:rPr>
        <w:t xml:space="preserve"> </w:t>
      </w:r>
      <w:r>
        <w:rPr>
          <w:color w:val="2B2A29"/>
          <w:w w:val="105"/>
        </w:rPr>
        <w:t>exercise.</w:t>
      </w:r>
    </w:p>
    <w:p>
      <w:pPr>
        <w:pStyle w:val="11"/>
        <w:spacing w:line="304" w:lineRule="auto"/>
        <w:ind w:left="160" w:right="633" w:firstLine="359"/>
        <w:jc w:val="both"/>
      </w:pPr>
      <w:r>
        <w:rPr>
          <w:color w:val="2B2A29"/>
          <w:w w:val="105"/>
        </w:rPr>
        <w:t>同样，我们可以通过</w:t>
      </w:r>
      <w:r>
        <w:rPr>
          <w:color w:val="2B2A29"/>
          <w:spacing w:val="-7"/>
          <w:w w:val="105"/>
        </w:rPr>
        <w:t>使用</w:t>
      </w:r>
      <w:r>
        <w:rPr>
          <w:color w:val="2B2A29"/>
          <w:w w:val="105"/>
        </w:rPr>
        <w:t>I/O</w:t>
      </w:r>
      <w:r>
        <w:t xml:space="preserve"> </w:t>
      </w:r>
      <w:r>
        <w:rPr>
          <w:color w:val="2B2A29"/>
          <w:w w:val="105"/>
        </w:rPr>
        <w:t>API的字符通道编写一个程序来处理文件</w:t>
      </w:r>
      <w:r>
        <w:rPr>
          <w:color w:val="2B2A29"/>
          <w:spacing w:val="-7"/>
          <w:w w:val="105"/>
        </w:rPr>
        <w:t>中的</w:t>
      </w:r>
      <w:r>
        <w:rPr>
          <w:color w:val="2B2A29"/>
          <w:w w:val="105"/>
        </w:rPr>
        <w:t>XML内容。我们将</w:t>
      </w:r>
      <w:r>
        <w:rPr>
          <w:color w:val="2B2A29"/>
          <w:spacing w:val="-10"/>
          <w:w w:val="105"/>
        </w:rPr>
        <w:t>把</w:t>
      </w:r>
      <w:r>
        <w:rPr>
          <w:color w:val="2B2A29"/>
          <w:w w:val="105"/>
        </w:rPr>
        <w:t>它留给你作为练习。</w:t>
      </w:r>
    </w:p>
    <w:p>
      <w:pPr>
        <w:spacing w:after="0" w:line="304" w:lineRule="auto"/>
        <w:jc w:val="both"/>
        <w:sectPr>
          <w:pgSz w:w="10080" w:h="14400"/>
          <w:pgMar w:top="1260" w:right="560" w:bottom="1260" w:left="560" w:header="1037" w:footer="1070" w:gutter="0"/>
          <w:cols w:space="720" w:num="1"/>
        </w:sectPr>
      </w:pPr>
    </w:p>
    <w:p>
      <w:pPr>
        <w:pStyle w:val="11"/>
        <w:spacing w:before="1"/>
        <w:rPr>
          <w:sz w:val="9"/>
        </w:rPr>
      </w:pPr>
    </w:p>
    <w:p>
      <w:r>
        <w:rPr>
          <w:color w:val="2B2A29"/>
          <w:w w:val="80"/>
        </w:rPr>
        <w:t>Record</w:t>
      </w:r>
      <w:r>
        <w:rPr>
          <w:color w:val="2B2A29"/>
          <w:spacing w:val="43"/>
          <w:w w:val="80"/>
        </w:rPr>
        <w:t xml:space="preserve"> </w:t>
      </w:r>
      <w:r>
        <w:rPr>
          <w:color w:val="2B2A29"/>
          <w:w w:val="80"/>
        </w:rPr>
        <w:t>Channels</w:t>
      </w:r>
    </w:p>
    <w:p>
      <w:pPr>
        <w:pStyle w:val="5"/>
        <w:spacing w:before="109"/>
      </w:pPr>
      <w:bookmarkStart w:id="156" w:name="_bookmark150"/>
      <w:bookmarkEnd w:id="156"/>
      <w:r>
        <w:rPr>
          <w:color w:val="2B2A29"/>
          <w:w w:val="80"/>
        </w:rPr>
        <w:t>录制频道</w:t>
      </w:r>
    </w:p>
    <w:p>
      <w:r>
        <w:rPr>
          <w:color w:val="2B2A29"/>
          <w:w w:val="105"/>
        </w:rPr>
        <w:t>The</w:t>
      </w:r>
      <w:r>
        <w:rPr>
          <w:color w:val="2B2A29"/>
          <w:spacing w:val="2"/>
          <w:w w:val="105"/>
        </w:rPr>
        <w:t xml:space="preserve"> </w:t>
      </w:r>
      <w:r>
        <w:rPr>
          <w:color w:val="2B2A29"/>
          <w:w w:val="105"/>
        </w:rPr>
        <w:t>Ballerina</w:t>
      </w:r>
      <w:r>
        <w:rPr>
          <w:color w:val="2B2A29"/>
          <w:spacing w:val="3"/>
          <w:w w:val="105"/>
        </w:rPr>
        <w:t xml:space="preserve"> </w:t>
      </w:r>
      <w:r>
        <w:rPr>
          <w:color w:val="2B2A29"/>
          <w:w w:val="105"/>
        </w:rPr>
        <w:t>record</w:t>
      </w:r>
      <w:r>
        <w:rPr>
          <w:color w:val="2B2A29"/>
          <w:spacing w:val="3"/>
          <w:w w:val="105"/>
        </w:rPr>
        <w:t xml:space="preserve"> </w:t>
      </w:r>
      <w:r>
        <w:rPr>
          <w:color w:val="2B2A29"/>
          <w:w w:val="105"/>
        </w:rPr>
        <w:t>channel</w:t>
      </w:r>
      <w:r>
        <w:rPr>
          <w:color w:val="2B2A29"/>
          <w:spacing w:val="3"/>
          <w:w w:val="105"/>
        </w:rPr>
        <w:t xml:space="preserve"> </w:t>
      </w:r>
      <w:r>
        <w:rPr>
          <w:color w:val="2B2A29"/>
          <w:w w:val="105"/>
        </w:rPr>
        <w:t>is</w:t>
      </w:r>
      <w:r>
        <w:rPr>
          <w:color w:val="2B2A29"/>
          <w:spacing w:val="3"/>
          <w:w w:val="105"/>
        </w:rPr>
        <w:t xml:space="preserve"> </w:t>
      </w:r>
      <w:r>
        <w:rPr>
          <w:color w:val="2B2A29"/>
          <w:w w:val="105"/>
        </w:rPr>
        <w:t>derived</w:t>
      </w:r>
      <w:r>
        <w:rPr>
          <w:color w:val="2B2A29"/>
          <w:spacing w:val="3"/>
          <w:w w:val="105"/>
        </w:rPr>
        <w:t xml:space="preserve"> </w:t>
      </w:r>
      <w:r>
        <w:rPr>
          <w:color w:val="2B2A29"/>
          <w:w w:val="105"/>
        </w:rPr>
        <w:t>on</w:t>
      </w:r>
      <w:r>
        <w:rPr>
          <w:color w:val="2B2A29"/>
          <w:spacing w:val="3"/>
          <w:w w:val="105"/>
        </w:rPr>
        <w:t xml:space="preserve"> </w:t>
      </w:r>
      <w:r>
        <w:rPr>
          <w:color w:val="2B2A29"/>
          <w:w w:val="105"/>
        </w:rPr>
        <w:t>top</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character</w:t>
      </w:r>
      <w:r>
        <w:rPr>
          <w:color w:val="2B2A29"/>
          <w:spacing w:val="3"/>
          <w:w w:val="105"/>
        </w:rPr>
        <w:t xml:space="preserve"> </w:t>
      </w:r>
      <w:r>
        <w:rPr>
          <w:color w:val="2B2A29"/>
          <w:w w:val="105"/>
        </w:rPr>
        <w:t>channel,</w:t>
      </w:r>
      <w:r>
        <w:rPr>
          <w:color w:val="2B2A29"/>
          <w:spacing w:val="3"/>
          <w:w w:val="105"/>
        </w:rPr>
        <w:t xml:space="preserve"> </w:t>
      </w:r>
      <w:r>
        <w:rPr>
          <w:color w:val="2B2A29"/>
          <w:w w:val="105"/>
        </w:rPr>
        <w:t>which</w:t>
      </w:r>
      <w:r>
        <w:rPr>
          <w:color w:val="2B2A29"/>
          <w:spacing w:val="3"/>
          <w:w w:val="105"/>
        </w:rPr>
        <w:t xml:space="preserve"> </w:t>
      </w:r>
      <w:r>
        <w:rPr>
          <w:color w:val="2B2A29"/>
          <w:w w:val="105"/>
        </w:rPr>
        <w:t>is</w:t>
      </w:r>
      <w:r>
        <w:rPr>
          <w:color w:val="2B2A29"/>
          <w:spacing w:val="3"/>
          <w:w w:val="105"/>
        </w:rPr>
        <w:t xml:space="preserve"> </w:t>
      </w:r>
      <w:r>
        <w:rPr>
          <w:color w:val="2B2A29"/>
          <w:w w:val="105"/>
        </w:rPr>
        <w:t>derived</w:t>
      </w:r>
      <w:r>
        <w:rPr>
          <w:color w:val="2B2A29"/>
          <w:spacing w:val="-55"/>
          <w:w w:val="105"/>
        </w:rPr>
        <w:t xml:space="preserve"> </w:t>
      </w:r>
      <w:r>
        <w:rPr>
          <w:color w:val="2B2A29"/>
          <w:w w:val="105"/>
        </w:rPr>
        <w:t>on top of the byte channel. The Ballerina record channel supports I/O for delimited</w:t>
      </w:r>
      <w:r>
        <w:rPr>
          <w:color w:val="2B2A29"/>
          <w:spacing w:val="1"/>
          <w:w w:val="105"/>
        </w:rPr>
        <w:t xml:space="preserve"> </w:t>
      </w:r>
      <w:r>
        <w:rPr>
          <w:color w:val="2B2A29"/>
          <w:w w:val="105"/>
        </w:rPr>
        <w:t>records.</w:t>
      </w:r>
      <w:r>
        <w:rPr>
          <w:color w:val="2B2A29"/>
          <w:spacing w:val="-13"/>
          <w:w w:val="105"/>
        </w:rPr>
        <w:t xml:space="preserve"> </w:t>
      </w:r>
      <w:r>
        <w:rPr>
          <w:color w:val="2B2A29"/>
          <w:w w:val="105"/>
        </w:rPr>
        <w:t>The</w:t>
      </w:r>
      <w:r>
        <w:rPr>
          <w:color w:val="2B2A29"/>
          <w:spacing w:val="-12"/>
          <w:w w:val="105"/>
        </w:rPr>
        <w:t xml:space="preserve"> </w:t>
      </w:r>
      <w:r>
        <w:rPr>
          <w:color w:val="2B2A29"/>
          <w:w w:val="105"/>
        </w:rPr>
        <w:t>Ballerina</w:t>
      </w:r>
      <w:r>
        <w:rPr>
          <w:color w:val="2B2A29"/>
          <w:spacing w:val="-12"/>
          <w:w w:val="105"/>
        </w:rPr>
        <w:t xml:space="preserve"> </w:t>
      </w:r>
      <w:r>
        <w:rPr>
          <w:color w:val="2B2A29"/>
          <w:w w:val="105"/>
        </w:rPr>
        <w:t>I/O</w:t>
      </w:r>
      <w:r>
        <w:rPr>
          <w:color w:val="2B2A29"/>
          <w:spacing w:val="-12"/>
          <w:w w:val="105"/>
        </w:rPr>
        <w:t xml:space="preserve"> </w:t>
      </w:r>
      <w:r>
        <w:rPr>
          <w:color w:val="2B2A29"/>
          <w:w w:val="105"/>
        </w:rPr>
        <w:t>module</w:t>
      </w:r>
      <w:r>
        <w:rPr>
          <w:color w:val="2B2A29"/>
          <w:spacing w:val="-12"/>
          <w:w w:val="105"/>
        </w:rPr>
        <w:t xml:space="preserve"> </w:t>
      </w:r>
      <w:r>
        <w:rPr>
          <w:color w:val="2B2A29"/>
          <w:w w:val="105"/>
        </w:rPr>
        <w:t>has</w:t>
      </w:r>
      <w:r>
        <w:rPr>
          <w:color w:val="2B2A29"/>
          <w:spacing w:val="-13"/>
          <w:w w:val="105"/>
        </w:rPr>
        <w:t xml:space="preserve"> </w:t>
      </w:r>
      <w:r>
        <w:rPr>
          <w:color w:val="2B2A29"/>
          <w:w w:val="105"/>
        </w:rPr>
        <w:t>two</w:t>
      </w:r>
      <w:r>
        <w:rPr>
          <w:color w:val="2B2A29"/>
          <w:spacing w:val="-12"/>
          <w:w w:val="105"/>
        </w:rPr>
        <w:t xml:space="preserve"> </w:t>
      </w:r>
      <w:r>
        <w:rPr>
          <w:color w:val="2B2A29"/>
          <w:w w:val="105"/>
        </w:rPr>
        <w:t>main</w:t>
      </w:r>
      <w:r>
        <w:rPr>
          <w:color w:val="2B2A29"/>
          <w:spacing w:val="-12"/>
          <w:w w:val="105"/>
        </w:rPr>
        <w:t xml:space="preserve"> </w:t>
      </w:r>
      <w:r>
        <w:rPr>
          <w:rFonts w:ascii="宋体"/>
          <w:color w:val="2B2A29"/>
          <w:w w:val="105"/>
        </w:rPr>
        <w:t>RecordChannel</w:t>
      </w:r>
      <w:r>
        <w:rPr>
          <w:color w:val="2B2A29"/>
          <w:w w:val="105"/>
        </w:rPr>
        <w:t>s.</w:t>
      </w:r>
    </w:p>
    <w:p>
      <w:pPr>
        <w:pStyle w:val="11"/>
        <w:spacing w:before="198" w:line="297" w:lineRule="auto"/>
        <w:ind w:left="520" w:right="157"/>
      </w:pPr>
      <w:r>
        <w:rPr>
          <w:color w:val="2B2A29"/>
          <w:w w:val="105"/>
        </w:rPr>
        <w:t>Ballerina记录通道派生于字符通道之上，</w:t>
      </w:r>
      <w:r>
        <w:rPr>
          <w:color w:val="2B2A29"/>
          <w:spacing w:val="3"/>
          <w:w w:val="105"/>
        </w:rPr>
        <w:t>字符</w:t>
      </w:r>
      <w:r>
        <w:rPr>
          <w:color w:val="2B2A29"/>
          <w:w w:val="105"/>
        </w:rPr>
        <w:t>通道派生</w:t>
      </w:r>
      <w:r>
        <w:rPr>
          <w:color w:val="2B2A29"/>
          <w:spacing w:val="3"/>
          <w:w w:val="105"/>
        </w:rPr>
        <w:t>于</w:t>
      </w:r>
      <w:r>
        <w:rPr>
          <w:color w:val="2B2A29"/>
          <w:w w:val="105"/>
        </w:rPr>
        <w:t>字节通道之上</w:t>
      </w:r>
      <w:r>
        <w:rPr>
          <w:color w:val="2B2A29"/>
          <w:spacing w:val="3"/>
          <w:w w:val="105"/>
        </w:rPr>
        <w:t>。</w:t>
      </w:r>
      <w:r>
        <w:rPr>
          <w:color w:val="2B2A29"/>
          <w:w w:val="105"/>
        </w:rPr>
        <w:t>Ballerina记录通道支持分隔记录的I/O。Ballerina</w:t>
      </w:r>
      <w:r>
        <w:t xml:space="preserve"> </w:t>
      </w:r>
      <w:r>
        <w:rPr>
          <w:color w:val="2B2A29"/>
          <w:w w:val="105"/>
        </w:rPr>
        <w:t>I/O模块有两</w:t>
      </w:r>
      <w:r>
        <w:rPr>
          <w:color w:val="2B2A29"/>
          <w:spacing w:val="-12"/>
          <w:w w:val="105"/>
        </w:rPr>
        <w:t>个</w:t>
      </w:r>
      <w:r>
        <w:rPr>
          <w:color w:val="2B2A29"/>
          <w:w w:val="105"/>
        </w:rPr>
        <w:t>主要</w:t>
      </w:r>
      <w:r>
        <w:rPr>
          <w:color w:val="2B2A29"/>
          <w:spacing w:val="-12"/>
          <w:w w:val="105"/>
        </w:rPr>
        <w:t>的</w:t>
      </w:r>
      <w:r>
        <w:rPr>
          <w:rFonts w:ascii="宋体"/>
          <w:color w:val="2B2A29"/>
          <w:w w:val="105"/>
        </w:rPr>
        <w:t>RecordChannel</w:t>
      </w:r>
      <w:r>
        <w:rPr>
          <w:color w:val="2B2A29"/>
          <w:w w:val="105"/>
        </w:rPr>
        <w:t>。</w:t>
      </w:r>
    </w:p>
    <w:p>
      <w:r>
        <w:rPr>
          <w:rFonts w:ascii="宋体"/>
          <w:color w:val="2B2A29"/>
          <w:spacing w:val="-1"/>
          <w:w w:val="105"/>
        </w:rPr>
        <w:t>ReadableTextRecordChannel</w:t>
      </w:r>
      <w:r>
        <w:rPr>
          <w:rFonts w:ascii="宋体"/>
          <w:color w:val="2B2A29"/>
          <w:spacing w:val="-70"/>
          <w:w w:val="105"/>
        </w:rPr>
        <w:t xml:space="preserve"> </w:t>
      </w:r>
      <w:r>
        <w:rPr>
          <w:color w:val="2B2A29"/>
          <w:w w:val="105"/>
        </w:rPr>
        <w:t>represents</w:t>
      </w:r>
      <w:r>
        <w:rPr>
          <w:color w:val="2B2A29"/>
          <w:spacing w:val="-12"/>
          <w:w w:val="105"/>
        </w:rPr>
        <w:t xml:space="preserve"> </w:t>
      </w:r>
      <w:r>
        <w:rPr>
          <w:color w:val="2B2A29"/>
          <w:w w:val="105"/>
        </w:rPr>
        <w:t>a</w:t>
      </w:r>
      <w:r>
        <w:rPr>
          <w:color w:val="2B2A29"/>
          <w:spacing w:val="-12"/>
          <w:w w:val="105"/>
        </w:rPr>
        <w:t xml:space="preserve"> </w:t>
      </w:r>
      <w:r>
        <w:rPr>
          <w:color w:val="2B2A29"/>
          <w:w w:val="105"/>
        </w:rPr>
        <w:t>channel</w:t>
      </w:r>
      <w:r>
        <w:rPr>
          <w:color w:val="2B2A29"/>
          <w:spacing w:val="-12"/>
          <w:w w:val="105"/>
        </w:rPr>
        <w:t xml:space="preserve"> </w:t>
      </w:r>
      <w:r>
        <w:rPr>
          <w:color w:val="2B2A29"/>
          <w:w w:val="105"/>
        </w:rPr>
        <w:t>that</w:t>
      </w:r>
      <w:r>
        <w:rPr>
          <w:color w:val="2B2A29"/>
          <w:spacing w:val="-12"/>
          <w:w w:val="105"/>
        </w:rPr>
        <w:t xml:space="preserve"> </w:t>
      </w:r>
      <w:r>
        <w:rPr>
          <w:color w:val="2B2A29"/>
          <w:w w:val="105"/>
        </w:rPr>
        <w:t>will</w:t>
      </w:r>
      <w:r>
        <w:rPr>
          <w:color w:val="2B2A29"/>
          <w:spacing w:val="-12"/>
          <w:w w:val="105"/>
        </w:rPr>
        <w:t xml:space="preserve"> </w:t>
      </w:r>
      <w:r>
        <w:rPr>
          <w:color w:val="2B2A29"/>
          <w:w w:val="105"/>
        </w:rPr>
        <w:t>allow</w:t>
      </w:r>
      <w:r>
        <w:rPr>
          <w:color w:val="2B2A29"/>
          <w:spacing w:val="-12"/>
          <w:w w:val="105"/>
        </w:rPr>
        <w:t xml:space="preserve"> </w:t>
      </w:r>
      <w:r>
        <w:rPr>
          <w:color w:val="2B2A29"/>
          <w:w w:val="105"/>
        </w:rPr>
        <w:t>it</w:t>
      </w:r>
      <w:r>
        <w:rPr>
          <w:color w:val="2B2A29"/>
          <w:spacing w:val="-12"/>
          <w:w w:val="105"/>
        </w:rPr>
        <w:t xml:space="preserve"> </w:t>
      </w:r>
      <w:r>
        <w:rPr>
          <w:color w:val="2B2A29"/>
          <w:w w:val="105"/>
        </w:rPr>
        <w:t>to</w:t>
      </w:r>
      <w:r>
        <w:rPr>
          <w:color w:val="2B2A29"/>
          <w:spacing w:val="-12"/>
          <w:w w:val="105"/>
        </w:rPr>
        <w:t xml:space="preserve"> </w:t>
      </w:r>
      <w:r>
        <w:rPr>
          <w:color w:val="2B2A29"/>
          <w:w w:val="105"/>
        </w:rPr>
        <w:t>read.</w:t>
      </w:r>
      <w:r>
        <w:rPr>
          <w:color w:val="2B2A29"/>
          <w:spacing w:val="-12"/>
          <w:w w:val="105"/>
        </w:rPr>
        <w:t xml:space="preserve"> </w:t>
      </w:r>
      <w:r>
        <w:rPr>
          <w:color w:val="2B2A29"/>
          <w:w w:val="105"/>
        </w:rPr>
        <w:t>It</w:t>
      </w:r>
      <w:r>
        <w:rPr>
          <w:color w:val="2B2A29"/>
          <w:spacing w:val="-12"/>
          <w:w w:val="105"/>
        </w:rPr>
        <w:t xml:space="preserve"> </w:t>
      </w:r>
      <w:r>
        <w:rPr>
          <w:color w:val="2B2A29"/>
          <w:w w:val="105"/>
        </w:rPr>
        <w:t>has</w:t>
      </w:r>
      <w:r>
        <w:rPr>
          <w:color w:val="2B2A29"/>
          <w:w w:val="110"/>
        </w:rPr>
        <w:t xml:space="preserve"> three</w:t>
      </w:r>
      <w:r>
        <w:rPr>
          <w:color w:val="2B2A29"/>
          <w:spacing w:val="-15"/>
          <w:w w:val="110"/>
        </w:rPr>
        <w:t xml:space="preserve"> </w:t>
      </w:r>
      <w:r>
        <w:rPr>
          <w:color w:val="2B2A29"/>
          <w:w w:val="110"/>
        </w:rPr>
        <w:t>main</w:t>
      </w:r>
      <w:r>
        <w:rPr>
          <w:color w:val="2B2A29"/>
          <w:spacing w:val="-15"/>
          <w:w w:val="110"/>
        </w:rPr>
        <w:t xml:space="preserve"> </w:t>
      </w:r>
      <w:r>
        <w:rPr>
          <w:color w:val="2B2A29"/>
          <w:w w:val="110"/>
        </w:rPr>
        <w:t>methods</w:t>
      </w:r>
      <w:r>
        <w:rPr>
          <w:color w:val="2B2A29"/>
          <w:spacing w:val="-14"/>
          <w:w w:val="110"/>
        </w:rPr>
        <w:t xml:space="preserve"> </w:t>
      </w:r>
      <w:r>
        <w:rPr>
          <w:color w:val="2B2A29"/>
          <w:w w:val="110"/>
        </w:rPr>
        <w:t>and</w:t>
      </w:r>
      <w:r>
        <w:rPr>
          <w:color w:val="2B2A29"/>
          <w:spacing w:val="-15"/>
          <w:w w:val="110"/>
        </w:rPr>
        <w:t xml:space="preserve"> </w:t>
      </w:r>
      <w:r>
        <w:rPr>
          <w:color w:val="2B2A29"/>
          <w:w w:val="110"/>
        </w:rPr>
        <w:t>a</w:t>
      </w:r>
      <w:r>
        <w:rPr>
          <w:color w:val="2B2A29"/>
          <w:spacing w:val="-14"/>
          <w:w w:val="110"/>
        </w:rPr>
        <w:t xml:space="preserve"> </w:t>
      </w:r>
      <w:r>
        <w:rPr>
          <w:color w:val="2B2A29"/>
          <w:w w:val="110"/>
        </w:rPr>
        <w:t>constructor.</w:t>
      </w:r>
    </w:p>
    <w:p>
      <w:pPr>
        <w:pStyle w:val="11"/>
        <w:spacing w:line="251" w:lineRule="exact"/>
        <w:ind w:left="879"/>
      </w:pPr>
      <w:r>
        <w:rPr>
          <w:rFonts w:ascii="宋体"/>
          <w:color w:val="2B2A29"/>
          <w:spacing w:val="-1"/>
          <w:w w:val="105"/>
        </w:rPr>
        <w:t>ReadableTextRecordChannel</w:t>
      </w:r>
      <w:r>
        <w:rPr>
          <w:color w:val="2B2A29"/>
          <w:w w:val="105"/>
        </w:rPr>
        <w:t>表示允许其读取的通道。它有</w:t>
      </w:r>
      <w:r>
        <w:rPr>
          <w:color w:val="2B2A29"/>
          <w:w w:val="110"/>
        </w:rPr>
        <w:t>三</w:t>
      </w:r>
      <w:r>
        <w:rPr>
          <w:color w:val="2B2A29"/>
          <w:spacing w:val="-15"/>
          <w:w w:val="110"/>
        </w:rPr>
        <w:t>个</w:t>
      </w:r>
      <w:r>
        <w:rPr>
          <w:color w:val="2B2A29"/>
          <w:w w:val="110"/>
        </w:rPr>
        <w:t>主要方法和一个构造函数。</w:t>
      </w:r>
    </w:p>
    <w:p>
      <w:r>
        <w:rPr>
          <w:color w:val="2B2A29"/>
          <w:sz w:val="22"/>
        </w:rPr>
        <w:t>Constructor</w:t>
      </w:r>
      <w:r>
        <w:rPr>
          <w:color w:val="2B2A29"/>
          <w:spacing w:val="1"/>
          <w:sz w:val="22"/>
          <w:u w:val="single" w:color="2A2928"/>
        </w:rPr>
        <w:t xml:space="preserve"> </w:t>
      </w:r>
      <w:r>
        <w:rPr>
          <w:color w:val="2B2A29"/>
          <w:sz w:val="22"/>
        </w:rPr>
        <w:t>init (ReadableCharacterChannel charChannel,</w:t>
      </w:r>
      <w:r>
        <w:rPr>
          <w:color w:val="2B2A29"/>
          <w:spacing w:val="-108"/>
          <w:sz w:val="22"/>
        </w:rPr>
        <w:t xml:space="preserve"> </w:t>
      </w:r>
      <w:r>
        <w:rPr>
          <w:color w:val="2B2A29"/>
          <w:sz w:val="22"/>
        </w:rPr>
        <w:t>string fs, string rs, string fmt)</w:t>
      </w:r>
    </w:p>
    <w:p>
      <w:pPr>
        <w:pStyle w:val="16"/>
        <w:numPr>
          <w:ilvl w:val="0"/>
          <w:numId w:val="132"/>
        </w:numPr>
        <w:tabs>
          <w:tab w:val="left" w:pos="1455"/>
          <w:tab w:val="left" w:pos="1456"/>
        </w:tabs>
        <w:spacing w:before="173" w:after="0" w:line="273" w:lineRule="auto"/>
        <w:ind w:left="1455" w:right="1232" w:hanging="358"/>
        <w:jc w:val="left"/>
        <w:rPr>
          <w:sz w:val="22"/>
        </w:rPr>
      </w:pPr>
      <w:r>
        <w:rPr>
          <w:color w:val="2B2A29"/>
          <w:sz w:val="22"/>
        </w:rPr>
        <w:t>构造</w:t>
      </w:r>
      <w:r>
        <w:rPr>
          <w:color w:val="2B2A29"/>
          <w:spacing w:val="1"/>
          <w:sz w:val="22"/>
          <w:u w:val="single" w:color="2A2928"/>
        </w:rPr>
        <w:t>函数</w:t>
      </w:r>
      <w:r>
        <w:rPr>
          <w:color w:val="2B2A29"/>
          <w:sz w:val="22"/>
        </w:rPr>
        <w:t>init（ReadableCharacterChannel charChannel，string fs，string rs，string fmt）</w:t>
      </w:r>
    </w:p>
    <w:p>
      <w:r>
        <w:rPr>
          <w:color w:val="2B2A29"/>
          <w:sz w:val="22"/>
        </w:rPr>
        <w:t>hasNext() returns boolean</w:t>
      </w:r>
    </w:p>
    <w:p>
      <w:pPr>
        <w:pStyle w:val="16"/>
        <w:numPr>
          <w:ilvl w:val="0"/>
          <w:numId w:val="132"/>
        </w:numPr>
        <w:tabs>
          <w:tab w:val="left" w:pos="1455"/>
          <w:tab w:val="left" w:pos="1456"/>
        </w:tabs>
        <w:spacing w:before="117" w:after="0" w:line="240" w:lineRule="auto"/>
        <w:ind w:left="1455" w:right="0" w:hanging="358"/>
        <w:jc w:val="left"/>
        <w:rPr>
          <w:sz w:val="22"/>
        </w:rPr>
      </w:pPr>
      <w:r>
        <w:rPr>
          <w:color w:val="2B2A29"/>
          <w:sz w:val="22"/>
        </w:rPr>
        <w:t>hasNext（）返回布尔值</w:t>
      </w:r>
    </w:p>
    <w:p>
      <w:r>
        <w:rPr>
          <w:color w:val="2B2A29"/>
          <w:sz w:val="22"/>
        </w:rPr>
        <w:t>getNext() returns string | Error</w:t>
      </w:r>
    </w:p>
    <w:p>
      <w:pPr>
        <w:pStyle w:val="16"/>
        <w:numPr>
          <w:ilvl w:val="0"/>
          <w:numId w:val="132"/>
        </w:numPr>
        <w:tabs>
          <w:tab w:val="left" w:pos="1455"/>
          <w:tab w:val="left" w:pos="1456"/>
        </w:tabs>
        <w:spacing w:before="158" w:after="0" w:line="240" w:lineRule="auto"/>
        <w:ind w:left="1455" w:right="0" w:hanging="358"/>
        <w:jc w:val="left"/>
        <w:rPr>
          <w:sz w:val="22"/>
        </w:rPr>
      </w:pPr>
      <w:r>
        <w:rPr>
          <w:color w:val="2B2A29"/>
          <w:sz w:val="22"/>
        </w:rPr>
        <w:t>getNext（）返回字符串|错误</w:t>
      </w:r>
    </w:p>
    <w:p>
      <w:r>
        <w:rPr>
          <w:color w:val="2B2A29"/>
          <w:sz w:val="22"/>
        </w:rPr>
        <w:t>close() returns Error?</w:t>
      </w:r>
    </w:p>
    <w:p>
      <w:pPr>
        <w:pStyle w:val="16"/>
        <w:numPr>
          <w:ilvl w:val="0"/>
          <w:numId w:val="132"/>
        </w:numPr>
        <w:tabs>
          <w:tab w:val="left" w:pos="1455"/>
          <w:tab w:val="left" w:pos="1456"/>
        </w:tabs>
        <w:spacing w:before="158" w:after="0" w:line="240" w:lineRule="auto"/>
        <w:ind w:left="1455" w:right="0" w:hanging="358"/>
        <w:jc w:val="left"/>
        <w:rPr>
          <w:sz w:val="22"/>
        </w:rPr>
      </w:pPr>
      <w:r>
        <w:rPr>
          <w:color w:val="2B2A29"/>
          <w:sz w:val="22"/>
        </w:rPr>
        <w:t>close（）返回错误？</w:t>
      </w:r>
    </w:p>
    <w:p>
      <w:r>
        <w:rPr>
          <w:color w:val="2B2A29"/>
        </w:rPr>
        <w:t xml:space="preserve">The constructor has four parameters. </w:t>
      </w:r>
      <w:r>
        <w:rPr>
          <w:rFonts w:ascii="宋体"/>
          <w:color w:val="2B2A29"/>
        </w:rPr>
        <w:t xml:space="preserve">charChannel </w:t>
      </w:r>
      <w:r>
        <w:rPr>
          <w:color w:val="2B2A29"/>
        </w:rPr>
        <w:t xml:space="preserve">is a </w:t>
      </w:r>
      <w:r>
        <w:rPr>
          <w:rFonts w:ascii="宋体"/>
          <w:color w:val="2B2A29"/>
        </w:rPr>
        <w:t>ReadableCharacterChannel</w:t>
      </w:r>
      <w:r>
        <w:rPr>
          <w:rFonts w:ascii="宋体"/>
          <w:color w:val="2B2A29"/>
          <w:spacing w:val="1"/>
        </w:rPr>
        <w:t xml:space="preserve"> </w:t>
      </w:r>
      <w:r>
        <w:rPr>
          <w:color w:val="2B2A29"/>
          <w:w w:val="105"/>
        </w:rPr>
        <w:t xml:space="preserve">that will point to the input/output resource, the </w:t>
      </w:r>
      <w:r>
        <w:rPr>
          <w:rFonts w:ascii="宋体"/>
          <w:color w:val="2B2A29"/>
          <w:w w:val="105"/>
        </w:rPr>
        <w:t xml:space="preserve">fs </w:t>
      </w:r>
      <w:r>
        <w:rPr>
          <w:color w:val="2B2A29"/>
          <w:w w:val="105"/>
        </w:rPr>
        <w:t>string is a field separator (this could</w:t>
      </w:r>
      <w:r>
        <w:rPr>
          <w:color w:val="2B2A29"/>
          <w:spacing w:val="1"/>
          <w:w w:val="105"/>
        </w:rPr>
        <w:t xml:space="preserve"> </w:t>
      </w:r>
      <w:r>
        <w:rPr>
          <w:color w:val="2B2A29"/>
          <w:w w:val="105"/>
        </w:rPr>
        <w:t>be</w:t>
      </w:r>
      <w:r>
        <w:rPr>
          <w:color w:val="2B2A29"/>
          <w:spacing w:val="-6"/>
          <w:w w:val="105"/>
        </w:rPr>
        <w:t xml:space="preserve"> </w:t>
      </w:r>
      <w:r>
        <w:rPr>
          <w:color w:val="2B2A29"/>
          <w:w w:val="105"/>
        </w:rPr>
        <w:t>a</w:t>
      </w:r>
      <w:r>
        <w:rPr>
          <w:color w:val="2B2A29"/>
          <w:spacing w:val="-5"/>
          <w:w w:val="105"/>
        </w:rPr>
        <w:t xml:space="preserve"> </w:t>
      </w:r>
      <w:r>
        <w:rPr>
          <w:color w:val="2B2A29"/>
          <w:w w:val="105"/>
        </w:rPr>
        <w:t>regex),</w:t>
      </w:r>
      <w:r>
        <w:rPr>
          <w:color w:val="2B2A29"/>
          <w:spacing w:val="-5"/>
          <w:w w:val="105"/>
        </w:rPr>
        <w:t xml:space="preserve"> </w:t>
      </w:r>
      <w:r>
        <w:rPr>
          <w:color w:val="2B2A29"/>
          <w:w w:val="105"/>
        </w:rPr>
        <w:t>the</w:t>
      </w:r>
      <w:r>
        <w:rPr>
          <w:color w:val="2B2A29"/>
          <w:spacing w:val="-5"/>
          <w:w w:val="105"/>
        </w:rPr>
        <w:t xml:space="preserve"> </w:t>
      </w:r>
      <w:r>
        <w:rPr>
          <w:rFonts w:ascii="宋体"/>
          <w:color w:val="2B2A29"/>
          <w:w w:val="105"/>
        </w:rPr>
        <w:t>rs</w:t>
      </w:r>
      <w:r>
        <w:rPr>
          <w:rFonts w:ascii="宋体"/>
          <w:color w:val="2B2A29"/>
          <w:spacing w:val="-62"/>
          <w:w w:val="105"/>
        </w:rPr>
        <w:t xml:space="preserve"> </w:t>
      </w:r>
      <w:r>
        <w:rPr>
          <w:color w:val="2B2A29"/>
          <w:w w:val="105"/>
        </w:rPr>
        <w:t>string</w:t>
      </w:r>
      <w:r>
        <w:rPr>
          <w:color w:val="2B2A29"/>
          <w:spacing w:val="-5"/>
          <w:w w:val="105"/>
        </w:rPr>
        <w:t xml:space="preserve"> </w:t>
      </w:r>
      <w:r>
        <w:rPr>
          <w:color w:val="2B2A29"/>
          <w:w w:val="105"/>
        </w:rPr>
        <w:t>is</w:t>
      </w:r>
      <w:r>
        <w:rPr>
          <w:color w:val="2B2A29"/>
          <w:spacing w:val="-5"/>
          <w:w w:val="105"/>
        </w:rPr>
        <w:t xml:space="preserve"> </w:t>
      </w:r>
      <w:r>
        <w:rPr>
          <w:color w:val="2B2A29"/>
          <w:w w:val="105"/>
        </w:rPr>
        <w:t>record</w:t>
      </w:r>
      <w:r>
        <w:rPr>
          <w:color w:val="2B2A29"/>
          <w:spacing w:val="-6"/>
          <w:w w:val="105"/>
        </w:rPr>
        <w:t xml:space="preserve"> </w:t>
      </w:r>
      <w:r>
        <w:rPr>
          <w:color w:val="2B2A29"/>
          <w:w w:val="105"/>
        </w:rPr>
        <w:t>separator</w:t>
      </w:r>
      <w:r>
        <w:rPr>
          <w:color w:val="2B2A29"/>
          <w:spacing w:val="-5"/>
          <w:w w:val="105"/>
        </w:rPr>
        <w:t xml:space="preserve"> </w:t>
      </w:r>
      <w:r>
        <w:rPr>
          <w:color w:val="2B2A29"/>
          <w:w w:val="105"/>
        </w:rPr>
        <w:t>(this</w:t>
      </w:r>
      <w:r>
        <w:rPr>
          <w:color w:val="2B2A29"/>
          <w:spacing w:val="-5"/>
          <w:w w:val="105"/>
        </w:rPr>
        <w:t xml:space="preserve"> </w:t>
      </w:r>
      <w:r>
        <w:rPr>
          <w:color w:val="2B2A29"/>
          <w:w w:val="105"/>
        </w:rPr>
        <w:t>could</w:t>
      </w:r>
      <w:r>
        <w:rPr>
          <w:color w:val="2B2A29"/>
          <w:spacing w:val="-5"/>
          <w:w w:val="105"/>
        </w:rPr>
        <w:t xml:space="preserve"> </w:t>
      </w:r>
      <w:r>
        <w:rPr>
          <w:color w:val="2B2A29"/>
          <w:w w:val="105"/>
        </w:rPr>
        <w:t>be</w:t>
      </w:r>
      <w:r>
        <w:rPr>
          <w:color w:val="2B2A29"/>
          <w:spacing w:val="-5"/>
          <w:w w:val="105"/>
        </w:rPr>
        <w:t xml:space="preserve"> </w:t>
      </w:r>
      <w:r>
        <w:rPr>
          <w:color w:val="2B2A29"/>
          <w:w w:val="105"/>
        </w:rPr>
        <w:t>a</w:t>
      </w:r>
      <w:r>
        <w:rPr>
          <w:color w:val="2B2A29"/>
          <w:spacing w:val="-5"/>
          <w:w w:val="105"/>
        </w:rPr>
        <w:t xml:space="preserve"> </w:t>
      </w:r>
      <w:r>
        <w:rPr>
          <w:color w:val="2B2A29"/>
          <w:w w:val="105"/>
        </w:rPr>
        <w:t>regex),</w:t>
      </w:r>
      <w:r>
        <w:rPr>
          <w:color w:val="2B2A29"/>
          <w:spacing w:val="-5"/>
          <w:w w:val="105"/>
        </w:rPr>
        <w:t xml:space="preserve"> </w:t>
      </w:r>
      <w:r>
        <w:rPr>
          <w:color w:val="2B2A29"/>
          <w:w w:val="105"/>
        </w:rPr>
        <w:t>and</w:t>
      </w:r>
      <w:r>
        <w:rPr>
          <w:color w:val="2B2A29"/>
          <w:spacing w:val="-5"/>
          <w:w w:val="105"/>
        </w:rPr>
        <w:t xml:space="preserve"> </w:t>
      </w:r>
      <w:r>
        <w:rPr>
          <w:color w:val="2B2A29"/>
          <w:w w:val="105"/>
        </w:rPr>
        <w:t>the</w:t>
      </w:r>
      <w:r>
        <w:rPr>
          <w:color w:val="2B2A29"/>
          <w:spacing w:val="-5"/>
          <w:w w:val="105"/>
        </w:rPr>
        <w:t xml:space="preserve"> </w:t>
      </w:r>
      <w:r>
        <w:rPr>
          <w:rFonts w:ascii="宋体"/>
          <w:color w:val="2B2A29"/>
          <w:w w:val="105"/>
        </w:rPr>
        <w:t>fmt</w:t>
      </w:r>
      <w:r>
        <w:rPr>
          <w:rFonts w:ascii="宋体"/>
          <w:color w:val="2B2A29"/>
          <w:spacing w:val="-63"/>
          <w:w w:val="105"/>
        </w:rPr>
        <w:t xml:space="preserve"> </w:t>
      </w:r>
      <w:r>
        <w:rPr>
          <w:color w:val="2B2A29"/>
          <w:w w:val="105"/>
        </w:rPr>
        <w:t>string.</w:t>
      </w:r>
    </w:p>
    <w:p>
      <w:pPr>
        <w:pStyle w:val="11"/>
        <w:spacing w:before="158" w:line="273" w:lineRule="auto"/>
        <w:ind w:left="520" w:right="318" w:firstLine="359"/>
        <w:jc w:val="both"/>
      </w:pPr>
      <w:r>
        <w:rPr>
          <w:color w:val="2B2A29"/>
        </w:rPr>
        <w:t>构造函数有四个参数。</w:t>
      </w:r>
      <w:r>
        <w:rPr>
          <w:rFonts w:ascii="宋体"/>
          <w:color w:val="2B2A29"/>
        </w:rPr>
        <w:t>charChannel</w:t>
      </w:r>
      <w:r>
        <w:rPr>
          <w:color w:val="2B2A29"/>
        </w:rPr>
        <w:t>是一个</w:t>
      </w:r>
      <w:r>
        <w:rPr>
          <w:rFonts w:ascii="宋体"/>
          <w:color w:val="2B2A29"/>
        </w:rPr>
        <w:t>ReadableCharacterChannel</w:t>
      </w:r>
      <w:r>
        <w:rPr>
          <w:rFonts w:ascii="宋体"/>
          <w:color w:val="2B2A29"/>
          <w:spacing w:val="1"/>
        </w:rPr>
        <w:t>，</w:t>
      </w:r>
      <w:r>
        <w:rPr>
          <w:color w:val="2B2A29"/>
          <w:w w:val="105"/>
        </w:rPr>
        <w:t>它将指向输入/输出资源，</w:t>
      </w:r>
      <w:r>
        <w:rPr>
          <w:rFonts w:ascii="宋体"/>
          <w:color w:val="2B2A29"/>
          <w:w w:val="105"/>
        </w:rPr>
        <w:t>fs</w:t>
      </w:r>
      <w:r>
        <w:rPr>
          <w:color w:val="2B2A29"/>
          <w:w w:val="105"/>
        </w:rPr>
        <w:t>字符串是一个字段分隔符（这</w:t>
      </w:r>
      <w:r>
        <w:rPr>
          <w:color w:val="2B2A29"/>
          <w:spacing w:val="-5"/>
          <w:w w:val="105"/>
        </w:rPr>
        <w:t>可能</w:t>
      </w:r>
      <w:r>
        <w:rPr>
          <w:color w:val="2B2A29"/>
          <w:w w:val="105"/>
        </w:rPr>
        <w:t>是一个正则表达式），</w:t>
      </w:r>
      <w:r>
        <w:rPr>
          <w:rFonts w:ascii="宋体"/>
          <w:color w:val="2B2A29"/>
          <w:w w:val="105"/>
        </w:rPr>
        <w:t>rs</w:t>
      </w:r>
      <w:r>
        <w:rPr>
          <w:color w:val="2B2A29"/>
          <w:w w:val="105"/>
        </w:rPr>
        <w:t>字符串是记录分隔符（它可能是正则表达式）和</w:t>
      </w:r>
      <w:r>
        <w:rPr>
          <w:rFonts w:ascii="宋体"/>
          <w:color w:val="2B2A29"/>
          <w:w w:val="105"/>
        </w:rPr>
        <w:t>fmt</w:t>
      </w:r>
      <w:r>
        <w:rPr>
          <w:color w:val="2B2A29"/>
          <w:w w:val="105"/>
        </w:rPr>
        <w:t>字符串。</w:t>
      </w:r>
    </w:p>
    <w:p>
      <w:r>
        <w:rPr>
          <w:color w:val="2B2A29"/>
          <w:w w:val="105"/>
        </w:rPr>
        <w:t xml:space="preserve">The </w:t>
      </w:r>
      <w:r>
        <w:rPr>
          <w:rFonts w:ascii="宋体" w:hAnsi="宋体"/>
          <w:color w:val="2B2A29"/>
          <w:w w:val="105"/>
        </w:rPr>
        <w:t xml:space="preserve">hasNext </w:t>
      </w:r>
      <w:r>
        <w:rPr>
          <w:color w:val="2B2A29"/>
          <w:w w:val="105"/>
        </w:rPr>
        <w:t>method checks whether there’s a record left to be read and returns</w:t>
      </w:r>
      <w:r>
        <w:rPr>
          <w:color w:val="2B2A29"/>
          <w:spacing w:val="1"/>
          <w:w w:val="105"/>
        </w:rPr>
        <w:t xml:space="preserve"> </w:t>
      </w:r>
      <w:r>
        <w:rPr>
          <w:color w:val="2B2A29"/>
          <w:w w:val="105"/>
        </w:rPr>
        <w:t xml:space="preserve">true if so. The </w:t>
      </w:r>
      <w:r>
        <w:rPr>
          <w:rFonts w:ascii="宋体" w:hAnsi="宋体"/>
          <w:color w:val="2B2A29"/>
          <w:w w:val="105"/>
        </w:rPr>
        <w:t xml:space="preserve">getNext </w:t>
      </w:r>
      <w:r>
        <w:rPr>
          <w:color w:val="2B2A29"/>
          <w:w w:val="105"/>
        </w:rPr>
        <w:t>method gets the next record from the input/output resource</w:t>
      </w:r>
      <w:r>
        <w:rPr>
          <w:color w:val="2B2A29"/>
          <w:spacing w:val="1"/>
          <w:w w:val="105"/>
        </w:rPr>
        <w:t xml:space="preserve"> </w:t>
      </w:r>
      <w:r>
        <w:rPr>
          <w:color w:val="2B2A29"/>
          <w:w w:val="105"/>
        </w:rPr>
        <w:t>and returns</w:t>
      </w:r>
      <w:r>
        <w:rPr>
          <w:color w:val="2B2A29"/>
          <w:spacing w:val="1"/>
          <w:w w:val="105"/>
        </w:rPr>
        <w:t xml:space="preserve"> </w:t>
      </w:r>
      <w:r>
        <w:rPr>
          <w:color w:val="2B2A29"/>
          <w:w w:val="105"/>
        </w:rPr>
        <w:t>a</w:t>
      </w:r>
      <w:r>
        <w:rPr>
          <w:color w:val="2B2A29"/>
          <w:spacing w:val="1"/>
          <w:w w:val="105"/>
        </w:rPr>
        <w:t xml:space="preserve"> </w:t>
      </w:r>
      <w:r>
        <w:rPr>
          <w:color w:val="2B2A29"/>
          <w:w w:val="105"/>
        </w:rPr>
        <w:t>string</w:t>
      </w:r>
      <w:r>
        <w:rPr>
          <w:color w:val="2B2A29"/>
          <w:spacing w:val="1"/>
          <w:w w:val="105"/>
        </w:rPr>
        <w:t xml:space="preserve"> </w:t>
      </w:r>
      <w:r>
        <w:rPr>
          <w:color w:val="2B2A29"/>
          <w:w w:val="105"/>
        </w:rPr>
        <w:t>set</w:t>
      </w:r>
      <w:r>
        <w:rPr>
          <w:color w:val="2B2A29"/>
          <w:spacing w:val="1"/>
          <w:w w:val="105"/>
        </w:rPr>
        <w:t xml:space="preserve"> </w:t>
      </w:r>
      <w:r>
        <w:rPr>
          <w:color w:val="2B2A29"/>
          <w:w w:val="105"/>
        </w:rPr>
        <w:t>of</w:t>
      </w:r>
      <w:r>
        <w:rPr>
          <w:color w:val="2B2A29"/>
          <w:spacing w:val="1"/>
          <w:w w:val="105"/>
        </w:rPr>
        <w:t xml:space="preserve"> </w:t>
      </w:r>
      <w:r>
        <w:rPr>
          <w:color w:val="2B2A29"/>
          <w:w w:val="105"/>
        </w:rPr>
        <w:t>fields</w:t>
      </w:r>
      <w:r>
        <w:rPr>
          <w:color w:val="2B2A29"/>
          <w:spacing w:val="1"/>
          <w:w w:val="105"/>
        </w:rPr>
        <w:t xml:space="preserve"> </w:t>
      </w:r>
      <w:r>
        <w:rPr>
          <w:color w:val="2B2A29"/>
          <w:w w:val="105"/>
        </w:rPr>
        <w:t>included</w:t>
      </w:r>
      <w:r>
        <w:rPr>
          <w:color w:val="2B2A29"/>
          <w:spacing w:val="1"/>
          <w:w w:val="105"/>
        </w:rPr>
        <w:t xml:space="preserve"> </w:t>
      </w:r>
      <w:r>
        <w:rPr>
          <w:color w:val="2B2A29"/>
          <w:w w:val="105"/>
        </w:rPr>
        <w:t>in the</w:t>
      </w:r>
      <w:r>
        <w:rPr>
          <w:color w:val="2B2A29"/>
          <w:spacing w:val="1"/>
          <w:w w:val="105"/>
        </w:rPr>
        <w:t xml:space="preserve"> </w:t>
      </w:r>
      <w:r>
        <w:rPr>
          <w:color w:val="2B2A29"/>
          <w:w w:val="105"/>
        </w:rPr>
        <w:t>record</w:t>
      </w:r>
      <w:r>
        <w:rPr>
          <w:color w:val="2B2A29"/>
          <w:spacing w:val="1"/>
          <w:w w:val="105"/>
        </w:rPr>
        <w:t xml:space="preserve"> </w:t>
      </w:r>
      <w:r>
        <w:rPr>
          <w:color w:val="2B2A29"/>
          <w:w w:val="105"/>
        </w:rPr>
        <w:t>or</w:t>
      </w:r>
      <w:r>
        <w:rPr>
          <w:color w:val="2B2A29"/>
          <w:spacing w:val="1"/>
          <w:w w:val="105"/>
        </w:rPr>
        <w:t xml:space="preserve"> </w:t>
      </w:r>
      <w:r>
        <w:rPr>
          <w:color w:val="2B2A29"/>
          <w:w w:val="105"/>
        </w:rPr>
        <w:t>returns</w:t>
      </w:r>
      <w:r>
        <w:rPr>
          <w:color w:val="2B2A29"/>
          <w:spacing w:val="1"/>
          <w:w w:val="105"/>
        </w:rPr>
        <w:t xml:space="preserve"> </w:t>
      </w:r>
      <w:r>
        <w:rPr>
          <w:color w:val="2B2A29"/>
          <w:w w:val="105"/>
        </w:rPr>
        <w:t>an</w:t>
      </w:r>
      <w:r>
        <w:rPr>
          <w:color w:val="2B2A29"/>
          <w:spacing w:val="1"/>
          <w:w w:val="105"/>
        </w:rPr>
        <w:t xml:space="preserve"> </w:t>
      </w:r>
      <w:r>
        <w:rPr>
          <w:color w:val="2B2A29"/>
          <w:w w:val="105"/>
        </w:rPr>
        <w:t>error</w:t>
      </w:r>
      <w:r>
        <w:rPr>
          <w:color w:val="2B2A29"/>
          <w:spacing w:val="1"/>
          <w:w w:val="105"/>
        </w:rPr>
        <w:t xml:space="preserve"> </w:t>
      </w:r>
      <w:r>
        <w:rPr>
          <w:color w:val="2B2A29"/>
          <w:w w:val="105"/>
        </w:rPr>
        <w:t>if</w:t>
      </w:r>
      <w:r>
        <w:rPr>
          <w:color w:val="2B2A29"/>
          <w:spacing w:val="1"/>
          <w:w w:val="105"/>
        </w:rPr>
        <w:t xml:space="preserve"> </w:t>
      </w:r>
      <w:r>
        <w:rPr>
          <w:color w:val="2B2A29"/>
          <w:w w:val="105"/>
        </w:rPr>
        <w:t>any error</w:t>
      </w:r>
      <w:r>
        <w:rPr>
          <w:color w:val="2B2A29"/>
          <w:spacing w:val="1"/>
          <w:w w:val="105"/>
        </w:rPr>
        <w:t xml:space="preserve"> </w:t>
      </w:r>
      <w:r>
        <w:rPr>
          <w:color w:val="2B2A29"/>
          <w:w w:val="105"/>
        </w:rPr>
        <w:t xml:space="preserve">occurred. The </w:t>
      </w:r>
      <w:r>
        <w:rPr>
          <w:rFonts w:ascii="宋体" w:hAnsi="宋体"/>
          <w:color w:val="2B2A29"/>
          <w:w w:val="105"/>
        </w:rPr>
        <w:t xml:space="preserve">close </w:t>
      </w:r>
      <w:r>
        <w:rPr>
          <w:color w:val="2B2A29"/>
          <w:w w:val="105"/>
        </w:rPr>
        <w:t>method closes a given record channel and returns an error if the</w:t>
      </w:r>
      <w:r>
        <w:rPr>
          <w:color w:val="2B2A29"/>
          <w:spacing w:val="-55"/>
          <w:w w:val="105"/>
        </w:rPr>
        <w:t xml:space="preserve"> </w:t>
      </w:r>
      <w:r>
        <w:rPr>
          <w:color w:val="2B2A29"/>
          <w:w w:val="105"/>
        </w:rPr>
        <w:t>record</w:t>
      </w:r>
      <w:r>
        <w:rPr>
          <w:color w:val="2B2A29"/>
          <w:spacing w:val="-12"/>
          <w:w w:val="105"/>
        </w:rPr>
        <w:t xml:space="preserve"> </w:t>
      </w:r>
      <w:r>
        <w:rPr>
          <w:color w:val="2B2A29"/>
          <w:w w:val="105"/>
        </w:rPr>
        <w:t>channel</w:t>
      </w:r>
      <w:r>
        <w:rPr>
          <w:color w:val="2B2A29"/>
          <w:spacing w:val="-11"/>
          <w:w w:val="105"/>
        </w:rPr>
        <w:t xml:space="preserve"> </w:t>
      </w:r>
      <w:r>
        <w:rPr>
          <w:color w:val="2B2A29"/>
          <w:w w:val="105"/>
        </w:rPr>
        <w:t>could</w:t>
      </w:r>
      <w:r>
        <w:rPr>
          <w:color w:val="2B2A29"/>
          <w:spacing w:val="-11"/>
          <w:w w:val="105"/>
        </w:rPr>
        <w:t xml:space="preserve"> </w:t>
      </w:r>
      <w:r>
        <w:rPr>
          <w:color w:val="2B2A29"/>
          <w:w w:val="105"/>
        </w:rPr>
        <w:t>not</w:t>
      </w:r>
      <w:r>
        <w:rPr>
          <w:color w:val="2B2A29"/>
          <w:spacing w:val="-11"/>
          <w:w w:val="105"/>
        </w:rPr>
        <w:t xml:space="preserve"> </w:t>
      </w:r>
      <w:r>
        <w:rPr>
          <w:color w:val="2B2A29"/>
          <w:w w:val="105"/>
        </w:rPr>
        <w:t>be</w:t>
      </w:r>
      <w:r>
        <w:rPr>
          <w:color w:val="2B2A29"/>
          <w:spacing w:val="-12"/>
          <w:w w:val="105"/>
        </w:rPr>
        <w:t xml:space="preserve"> </w:t>
      </w:r>
      <w:r>
        <w:rPr>
          <w:color w:val="2B2A29"/>
          <w:w w:val="105"/>
        </w:rPr>
        <w:t>closed</w:t>
      </w:r>
      <w:r>
        <w:rPr>
          <w:color w:val="2B2A29"/>
          <w:spacing w:val="-11"/>
          <w:w w:val="105"/>
        </w:rPr>
        <w:t xml:space="preserve"> </w:t>
      </w:r>
      <w:r>
        <w:rPr>
          <w:color w:val="2B2A29"/>
          <w:w w:val="105"/>
        </w:rPr>
        <w:t>properly.</w:t>
      </w:r>
    </w:p>
    <w:p>
      <w:pPr>
        <w:pStyle w:val="11"/>
        <w:spacing w:line="283" w:lineRule="auto"/>
        <w:ind w:left="520" w:right="504" w:firstLine="359"/>
      </w:pPr>
      <w:r>
        <w:rPr>
          <w:rFonts w:ascii="宋体" w:hAnsi="宋体"/>
          <w:color w:val="2B2A29"/>
          <w:w w:val="105"/>
        </w:rPr>
        <w:t>hasNext</w:t>
      </w:r>
      <w:r>
        <w:rPr>
          <w:color w:val="2B2A29"/>
          <w:w w:val="105"/>
        </w:rPr>
        <w:t>方法检查是否还有一条记录需要读取，如果有，则返回true。</w:t>
      </w:r>
      <w:r>
        <w:rPr>
          <w:rFonts w:ascii="宋体" w:hAnsi="宋体"/>
          <w:color w:val="2B2A29"/>
          <w:w w:val="105"/>
        </w:rPr>
        <w:t>getNext</w:t>
      </w:r>
      <w:r>
        <w:rPr>
          <w:color w:val="2B2A29"/>
          <w:w w:val="105"/>
        </w:rPr>
        <w:t>方法从输入/输出资源获取下一条记录，并返回记录中包含的一组字符串字段</w:t>
      </w:r>
      <w:r>
        <w:rPr>
          <w:color w:val="2B2A29"/>
          <w:spacing w:val="1"/>
          <w:w w:val="105"/>
        </w:rPr>
        <w:t>，</w:t>
      </w:r>
      <w:r>
        <w:rPr>
          <w:color w:val="2B2A29"/>
          <w:w w:val="105"/>
        </w:rPr>
        <w:t>如果发生错误，则返回错误。</w:t>
      </w:r>
      <w:r>
        <w:rPr>
          <w:rFonts w:ascii="宋体" w:hAnsi="宋体"/>
          <w:color w:val="2B2A29"/>
          <w:w w:val="105"/>
        </w:rPr>
        <w:t>close</w:t>
      </w:r>
      <w:r>
        <w:rPr>
          <w:color w:val="2B2A29"/>
          <w:w w:val="105"/>
        </w:rPr>
        <w:t>方法关闭给定的记录通道，如果无法正确关闭记录通道</w:t>
      </w:r>
      <w:r>
        <w:rPr>
          <w:color w:val="2B2A29"/>
          <w:spacing w:val="-11"/>
          <w:w w:val="105"/>
        </w:rPr>
        <w:t>，</w:t>
      </w:r>
      <w:r>
        <w:rPr>
          <w:color w:val="2B2A29"/>
          <w:w w:val="105"/>
        </w:rPr>
        <w:t>则返回错误。</w:t>
      </w:r>
    </w:p>
    <w:p>
      <w:r>
        <w:rPr>
          <w:rFonts w:ascii="宋体"/>
          <w:color w:val="2B2A29"/>
          <w:spacing w:val="-1"/>
          <w:w w:val="105"/>
        </w:rPr>
        <w:t>WritableTextRecordChannel</w:t>
      </w:r>
      <w:r>
        <w:rPr>
          <w:rFonts w:ascii="宋体"/>
          <w:color w:val="2B2A29"/>
          <w:spacing w:val="-70"/>
          <w:w w:val="105"/>
        </w:rPr>
        <w:t xml:space="preserve"> </w:t>
      </w:r>
      <w:r>
        <w:rPr>
          <w:color w:val="2B2A29"/>
          <w:w w:val="105"/>
        </w:rPr>
        <w:t>represents</w:t>
      </w:r>
      <w:r>
        <w:rPr>
          <w:color w:val="2B2A29"/>
          <w:spacing w:val="-12"/>
          <w:w w:val="105"/>
        </w:rPr>
        <w:t xml:space="preserve"> </w:t>
      </w:r>
      <w:r>
        <w:rPr>
          <w:color w:val="2B2A29"/>
          <w:w w:val="105"/>
        </w:rPr>
        <w:t>a</w:t>
      </w:r>
      <w:r>
        <w:rPr>
          <w:color w:val="2B2A29"/>
          <w:spacing w:val="-12"/>
          <w:w w:val="105"/>
        </w:rPr>
        <w:t xml:space="preserve"> </w:t>
      </w:r>
      <w:r>
        <w:rPr>
          <w:color w:val="2B2A29"/>
          <w:w w:val="105"/>
        </w:rPr>
        <w:t>channel</w:t>
      </w:r>
      <w:r>
        <w:rPr>
          <w:color w:val="2B2A29"/>
          <w:spacing w:val="-12"/>
          <w:w w:val="105"/>
        </w:rPr>
        <w:t xml:space="preserve"> </w:t>
      </w:r>
      <w:r>
        <w:rPr>
          <w:color w:val="2B2A29"/>
          <w:w w:val="105"/>
        </w:rPr>
        <w:t>that</w:t>
      </w:r>
      <w:r>
        <w:rPr>
          <w:color w:val="2B2A29"/>
          <w:spacing w:val="-12"/>
          <w:w w:val="105"/>
        </w:rPr>
        <w:t xml:space="preserve"> </w:t>
      </w:r>
      <w:r>
        <w:rPr>
          <w:color w:val="2B2A29"/>
          <w:w w:val="105"/>
        </w:rPr>
        <w:t>will</w:t>
      </w:r>
      <w:r>
        <w:rPr>
          <w:color w:val="2B2A29"/>
          <w:spacing w:val="-11"/>
          <w:w w:val="105"/>
        </w:rPr>
        <w:t xml:space="preserve"> </w:t>
      </w:r>
      <w:r>
        <w:rPr>
          <w:color w:val="2B2A29"/>
          <w:w w:val="105"/>
        </w:rPr>
        <w:t>allow</w:t>
      </w:r>
      <w:r>
        <w:rPr>
          <w:color w:val="2B2A29"/>
          <w:spacing w:val="-12"/>
          <w:w w:val="105"/>
        </w:rPr>
        <w:t xml:space="preserve"> </w:t>
      </w:r>
      <w:r>
        <w:rPr>
          <w:color w:val="2B2A29"/>
          <w:w w:val="105"/>
        </w:rPr>
        <w:t>us</w:t>
      </w:r>
      <w:r>
        <w:rPr>
          <w:color w:val="2B2A29"/>
          <w:spacing w:val="-12"/>
          <w:w w:val="105"/>
        </w:rPr>
        <w:t xml:space="preserve"> </w:t>
      </w:r>
      <w:r>
        <w:rPr>
          <w:color w:val="2B2A29"/>
          <w:w w:val="105"/>
        </w:rPr>
        <w:t>to</w:t>
      </w:r>
      <w:r>
        <w:rPr>
          <w:color w:val="2B2A29"/>
          <w:spacing w:val="-12"/>
          <w:w w:val="105"/>
        </w:rPr>
        <w:t xml:space="preserve"> </w:t>
      </w:r>
      <w:r>
        <w:rPr>
          <w:color w:val="2B2A29"/>
          <w:w w:val="105"/>
        </w:rPr>
        <w:t>write</w:t>
      </w:r>
      <w:r>
        <w:rPr>
          <w:color w:val="2B2A29"/>
          <w:spacing w:val="-12"/>
          <w:w w:val="105"/>
        </w:rPr>
        <w:t xml:space="preserve"> </w:t>
      </w:r>
      <w:r>
        <w:rPr>
          <w:color w:val="2B2A29"/>
          <w:w w:val="105"/>
        </w:rPr>
        <w:t>records</w:t>
      </w:r>
      <w:r>
        <w:rPr>
          <w:color w:val="2B2A29"/>
          <w:spacing w:val="1"/>
          <w:w w:val="105"/>
        </w:rPr>
        <w:t xml:space="preserve"> </w:t>
      </w:r>
      <w:r>
        <w:rPr>
          <w:color w:val="2B2A29"/>
          <w:w w:val="105"/>
        </w:rPr>
        <w:t>through</w:t>
      </w:r>
      <w:r>
        <w:rPr>
          <w:color w:val="2B2A29"/>
          <w:spacing w:val="-10"/>
          <w:w w:val="105"/>
        </w:rPr>
        <w:t xml:space="preserve"> </w:t>
      </w:r>
      <w:r>
        <w:rPr>
          <w:color w:val="2B2A29"/>
          <w:w w:val="105"/>
        </w:rPr>
        <w:t>a</w:t>
      </w:r>
      <w:r>
        <w:rPr>
          <w:color w:val="2B2A29"/>
          <w:spacing w:val="-10"/>
          <w:w w:val="105"/>
        </w:rPr>
        <w:t xml:space="preserve"> </w:t>
      </w:r>
      <w:r>
        <w:rPr>
          <w:color w:val="2B2A29"/>
          <w:w w:val="105"/>
        </w:rPr>
        <w:t>given</w:t>
      </w:r>
      <w:r>
        <w:rPr>
          <w:color w:val="2B2A29"/>
          <w:spacing w:val="-9"/>
          <w:w w:val="105"/>
        </w:rPr>
        <w:t xml:space="preserve"> </w:t>
      </w:r>
      <w:r>
        <w:rPr>
          <w:rFonts w:ascii="宋体"/>
          <w:color w:val="2B2A29"/>
          <w:w w:val="105"/>
        </w:rPr>
        <w:t>WritableCharacterChannel</w:t>
      </w:r>
      <w:r>
        <w:rPr>
          <w:color w:val="2B2A29"/>
          <w:w w:val="105"/>
        </w:rPr>
        <w:t>.</w:t>
      </w:r>
      <w:r>
        <w:rPr>
          <w:color w:val="2B2A29"/>
          <w:spacing w:val="-10"/>
          <w:w w:val="105"/>
        </w:rPr>
        <w:t xml:space="preserve"> </w:t>
      </w:r>
      <w:r>
        <w:rPr>
          <w:color w:val="2B2A29"/>
          <w:w w:val="105"/>
        </w:rPr>
        <w:t>It</w:t>
      </w:r>
      <w:r>
        <w:rPr>
          <w:color w:val="2B2A29"/>
          <w:spacing w:val="-9"/>
          <w:w w:val="105"/>
        </w:rPr>
        <w:t xml:space="preserve"> </w:t>
      </w:r>
      <w:r>
        <w:rPr>
          <w:color w:val="2B2A29"/>
          <w:w w:val="105"/>
        </w:rPr>
        <w:t>has</w:t>
      </w:r>
      <w:r>
        <w:rPr>
          <w:color w:val="2B2A29"/>
          <w:spacing w:val="-10"/>
          <w:w w:val="105"/>
        </w:rPr>
        <w:t xml:space="preserve"> </w:t>
      </w:r>
      <w:r>
        <w:rPr>
          <w:color w:val="2B2A29"/>
          <w:w w:val="105"/>
        </w:rPr>
        <w:t>two</w:t>
      </w:r>
      <w:r>
        <w:rPr>
          <w:color w:val="2B2A29"/>
          <w:spacing w:val="-10"/>
          <w:w w:val="105"/>
        </w:rPr>
        <w:t xml:space="preserve"> </w:t>
      </w:r>
      <w:r>
        <w:rPr>
          <w:color w:val="2B2A29"/>
          <w:w w:val="105"/>
        </w:rPr>
        <w:t>main</w:t>
      </w:r>
      <w:r>
        <w:rPr>
          <w:color w:val="2B2A29"/>
          <w:spacing w:val="-9"/>
          <w:w w:val="105"/>
        </w:rPr>
        <w:t xml:space="preserve"> </w:t>
      </w:r>
      <w:r>
        <w:rPr>
          <w:color w:val="2B2A29"/>
          <w:w w:val="105"/>
        </w:rPr>
        <w:t>methods</w:t>
      </w:r>
      <w:r>
        <w:rPr>
          <w:color w:val="2B2A29"/>
          <w:spacing w:val="-10"/>
          <w:w w:val="105"/>
        </w:rPr>
        <w:t xml:space="preserve"> </w:t>
      </w:r>
      <w:r>
        <w:rPr>
          <w:color w:val="2B2A29"/>
          <w:w w:val="105"/>
        </w:rPr>
        <w:t>and</w:t>
      </w:r>
      <w:r>
        <w:rPr>
          <w:color w:val="2B2A29"/>
          <w:spacing w:val="-9"/>
          <w:w w:val="105"/>
        </w:rPr>
        <w:t xml:space="preserve"> </w:t>
      </w:r>
      <w:r>
        <w:rPr>
          <w:color w:val="2B2A29"/>
          <w:w w:val="105"/>
        </w:rPr>
        <w:t>a</w:t>
      </w:r>
      <w:r>
        <w:rPr>
          <w:color w:val="2B2A29"/>
          <w:spacing w:val="-10"/>
          <w:w w:val="105"/>
        </w:rPr>
        <w:t xml:space="preserve"> </w:t>
      </w:r>
      <w:r>
        <w:rPr>
          <w:color w:val="2B2A29"/>
          <w:w w:val="105"/>
        </w:rPr>
        <w:t>constructor.</w:t>
      </w:r>
    </w:p>
    <w:p>
      <w:pPr>
        <w:pStyle w:val="11"/>
        <w:spacing w:before="2" w:line="273" w:lineRule="auto"/>
        <w:ind w:left="520" w:right="153" w:firstLine="359"/>
      </w:pPr>
      <w:r>
        <w:rPr>
          <w:rFonts w:ascii="宋体"/>
          <w:color w:val="2B2A29"/>
          <w:spacing w:val="-1"/>
          <w:w w:val="105"/>
        </w:rPr>
        <w:t>WritableTextRecordChannel</w:t>
      </w:r>
      <w:r>
        <w:rPr>
          <w:color w:val="2B2A29"/>
          <w:w w:val="105"/>
        </w:rPr>
        <w:t>表示允许我们通过给定</w:t>
      </w:r>
      <w:r>
        <w:rPr>
          <w:color w:val="2B2A29"/>
          <w:spacing w:val="-9"/>
          <w:w w:val="105"/>
        </w:rPr>
        <w:t>的</w:t>
      </w:r>
      <w:r>
        <w:rPr>
          <w:rFonts w:ascii="宋体"/>
          <w:color w:val="2B2A29"/>
          <w:w w:val="105"/>
        </w:rPr>
        <w:t>WritableCharacterChannel</w:t>
      </w:r>
      <w:r>
        <w:rPr>
          <w:color w:val="2B2A29"/>
          <w:w w:val="105"/>
        </w:rPr>
        <w:t>写</w:t>
      </w:r>
      <w:r>
        <w:rPr>
          <w:color w:val="2B2A29"/>
          <w:spacing w:val="-12"/>
          <w:w w:val="105"/>
        </w:rPr>
        <w:t>入</w:t>
      </w:r>
      <w:r>
        <w:rPr>
          <w:color w:val="2B2A29"/>
          <w:w w:val="105"/>
        </w:rPr>
        <w:t>记录</w:t>
      </w:r>
      <w:r>
        <w:rPr>
          <w:color w:val="2B2A29"/>
          <w:spacing w:val="1"/>
          <w:w w:val="105"/>
        </w:rPr>
        <w:t>的</w:t>
      </w:r>
      <w:r>
        <w:rPr>
          <w:color w:val="2B2A29"/>
          <w:w w:val="105"/>
        </w:rPr>
        <w:t>通道。它有两</w:t>
      </w:r>
      <w:r>
        <w:rPr>
          <w:color w:val="2B2A29"/>
          <w:spacing w:val="-10"/>
          <w:w w:val="105"/>
        </w:rPr>
        <w:t>个</w:t>
      </w:r>
      <w:r>
        <w:rPr>
          <w:color w:val="2B2A29"/>
          <w:w w:val="105"/>
        </w:rPr>
        <w:t>主要方法和一个构造函数。</w:t>
      </w:r>
    </w:p>
    <w:p>
      <w:r>
        <w:rPr>
          <w:color w:val="2B2A29"/>
          <w:sz w:val="22"/>
        </w:rPr>
        <w:t>Constructor</w:t>
      </w:r>
      <w:r>
        <w:rPr>
          <w:color w:val="2B2A29"/>
          <w:spacing w:val="1"/>
          <w:sz w:val="22"/>
          <w:u w:val="single" w:color="2A2928"/>
        </w:rPr>
        <w:t xml:space="preserve"> </w:t>
      </w:r>
      <w:r>
        <w:rPr>
          <w:color w:val="2B2A29"/>
          <w:sz w:val="22"/>
        </w:rPr>
        <w:t>init (WritableCharacterChannel</w:t>
      </w:r>
      <w:r>
        <w:rPr>
          <w:color w:val="2B2A29"/>
          <w:spacing w:val="1"/>
          <w:sz w:val="22"/>
        </w:rPr>
        <w:t xml:space="preserve"> </w:t>
      </w:r>
      <w:r>
        <w:rPr>
          <w:color w:val="2B2A29"/>
          <w:sz w:val="22"/>
        </w:rPr>
        <w:t>characterChannel,</w:t>
      </w:r>
      <w:r>
        <w:rPr>
          <w:color w:val="2B2A29"/>
          <w:spacing w:val="-3"/>
          <w:sz w:val="22"/>
        </w:rPr>
        <w:t xml:space="preserve"> </w:t>
      </w:r>
      <w:r>
        <w:rPr>
          <w:color w:val="2B2A29"/>
          <w:sz w:val="22"/>
        </w:rPr>
        <w:t>string</w:t>
      </w:r>
      <w:r>
        <w:rPr>
          <w:color w:val="2B2A29"/>
          <w:spacing w:val="-3"/>
          <w:sz w:val="22"/>
        </w:rPr>
        <w:t xml:space="preserve"> </w:t>
      </w:r>
      <w:r>
        <w:rPr>
          <w:color w:val="2B2A29"/>
          <w:sz w:val="22"/>
        </w:rPr>
        <w:t>fs,</w:t>
      </w:r>
      <w:r>
        <w:rPr>
          <w:color w:val="2B2A29"/>
          <w:spacing w:val="-3"/>
          <w:sz w:val="22"/>
        </w:rPr>
        <w:t xml:space="preserve"> </w:t>
      </w:r>
      <w:r>
        <w:rPr>
          <w:color w:val="2B2A29"/>
          <w:sz w:val="22"/>
        </w:rPr>
        <w:t>string</w:t>
      </w:r>
      <w:r>
        <w:rPr>
          <w:color w:val="2B2A29"/>
          <w:spacing w:val="-3"/>
          <w:sz w:val="22"/>
        </w:rPr>
        <w:t xml:space="preserve"> </w:t>
      </w:r>
      <w:r>
        <w:rPr>
          <w:color w:val="2B2A29"/>
          <w:sz w:val="22"/>
        </w:rPr>
        <w:t>rs,</w:t>
      </w:r>
      <w:r>
        <w:rPr>
          <w:color w:val="2B2A29"/>
          <w:spacing w:val="-2"/>
          <w:sz w:val="22"/>
        </w:rPr>
        <w:t xml:space="preserve"> </w:t>
      </w:r>
      <w:r>
        <w:rPr>
          <w:color w:val="2B2A29"/>
          <w:sz w:val="22"/>
        </w:rPr>
        <w:t>string</w:t>
      </w:r>
      <w:r>
        <w:rPr>
          <w:color w:val="2B2A29"/>
          <w:spacing w:val="-3"/>
          <w:sz w:val="22"/>
        </w:rPr>
        <w:t xml:space="preserve"> </w:t>
      </w:r>
      <w:r>
        <w:rPr>
          <w:color w:val="2B2A29"/>
          <w:sz w:val="22"/>
        </w:rPr>
        <w:t>fmt)</w:t>
      </w:r>
    </w:p>
    <w:p>
      <w:pPr>
        <w:pStyle w:val="16"/>
        <w:numPr>
          <w:ilvl w:val="0"/>
          <w:numId w:val="132"/>
        </w:numPr>
        <w:tabs>
          <w:tab w:val="left" w:pos="1455"/>
          <w:tab w:val="left" w:pos="1456"/>
        </w:tabs>
        <w:spacing w:before="118" w:after="0" w:line="273" w:lineRule="auto"/>
        <w:ind w:left="1455" w:right="1892" w:hanging="358"/>
        <w:jc w:val="left"/>
        <w:rPr>
          <w:sz w:val="22"/>
        </w:rPr>
      </w:pPr>
      <w:r>
        <w:rPr>
          <w:color w:val="2B2A29"/>
          <w:sz w:val="22"/>
        </w:rPr>
        <w:t>构造</w:t>
      </w:r>
      <w:r>
        <w:rPr>
          <w:color w:val="2B2A29"/>
          <w:spacing w:val="1"/>
          <w:sz w:val="22"/>
          <w:u w:val="single" w:color="2A2928"/>
        </w:rPr>
        <w:t>函数</w:t>
      </w:r>
      <w:r>
        <w:rPr>
          <w:color w:val="2B2A29"/>
          <w:sz w:val="22"/>
        </w:rPr>
        <w:t>init（WritableCharacterChannel</w:t>
      </w:r>
      <w:r>
        <w:t xml:space="preserve"> </w:t>
      </w:r>
      <w:r>
        <w:rPr>
          <w:color w:val="2B2A29"/>
          <w:sz w:val="22"/>
        </w:rPr>
        <w:t>characterChannel，字符串fs，</w:t>
      </w:r>
      <w:r>
        <w:rPr>
          <w:color w:val="2B2A29"/>
          <w:spacing w:val="-3"/>
          <w:sz w:val="22"/>
        </w:rPr>
        <w:t>字符</w:t>
      </w:r>
      <w:r>
        <w:rPr>
          <w:color w:val="2B2A29"/>
          <w:sz w:val="22"/>
        </w:rPr>
        <w:t>串rs，字符串fmt）</w:t>
      </w:r>
    </w:p>
    <w:p>
      <w:r>
        <w:rPr>
          <w:color w:val="2B2A29"/>
          <w:sz w:val="22"/>
        </w:rPr>
        <w:t>write (string textRecord) returns Error?</w:t>
      </w:r>
    </w:p>
    <w:p>
      <w:pPr>
        <w:pStyle w:val="16"/>
        <w:numPr>
          <w:ilvl w:val="0"/>
          <w:numId w:val="132"/>
        </w:numPr>
        <w:tabs>
          <w:tab w:val="left" w:pos="1455"/>
          <w:tab w:val="left" w:pos="1456"/>
        </w:tabs>
        <w:spacing w:before="117" w:after="0" w:line="240" w:lineRule="auto"/>
        <w:ind w:left="1455" w:right="0" w:hanging="358"/>
        <w:jc w:val="left"/>
        <w:rPr>
          <w:sz w:val="22"/>
        </w:rPr>
      </w:pPr>
      <w:r>
        <w:rPr>
          <w:color w:val="2B2A29"/>
          <w:sz w:val="22"/>
        </w:rPr>
        <w:t>write（string textRecord）返回Error？</w:t>
      </w:r>
    </w:p>
    <w:p>
      <w:r>
        <w:rPr>
          <w:color w:val="2B2A29"/>
          <w:sz w:val="22"/>
        </w:rPr>
        <w:t>close() returns Error?</w:t>
      </w:r>
    </w:p>
    <w:p>
      <w:pPr>
        <w:pStyle w:val="16"/>
        <w:numPr>
          <w:ilvl w:val="0"/>
          <w:numId w:val="132"/>
        </w:numPr>
        <w:tabs>
          <w:tab w:val="left" w:pos="1455"/>
          <w:tab w:val="left" w:pos="1456"/>
        </w:tabs>
        <w:spacing w:before="158" w:after="0" w:line="240" w:lineRule="auto"/>
        <w:ind w:left="1455" w:right="0" w:hanging="358"/>
        <w:jc w:val="left"/>
        <w:rPr>
          <w:sz w:val="22"/>
        </w:rPr>
      </w:pPr>
      <w:r>
        <w:rPr>
          <w:color w:val="2B2A29"/>
          <w:sz w:val="22"/>
        </w:rPr>
        <w:t>close（）返回错误？</w:t>
      </w:r>
    </w:p>
    <w:p>
      <w:r>
        <w:rPr>
          <w:color w:val="2B2A29"/>
          <w:w w:val="105"/>
        </w:rPr>
        <w:t xml:space="preserve">The constructor has four parameters. </w:t>
      </w:r>
      <w:r>
        <w:rPr>
          <w:rFonts w:ascii="宋体"/>
          <w:color w:val="2B2A29"/>
          <w:w w:val="105"/>
        </w:rPr>
        <w:t xml:space="preserve">characterChannel </w:t>
      </w:r>
      <w:r>
        <w:rPr>
          <w:color w:val="2B2A29"/>
          <w:w w:val="105"/>
        </w:rPr>
        <w:t>is</w:t>
      </w:r>
      <w:r>
        <w:rPr>
          <w:color w:val="2B2A29"/>
          <w:spacing w:val="1"/>
          <w:w w:val="105"/>
        </w:rPr>
        <w:t xml:space="preserve"> </w:t>
      </w:r>
      <w:r>
        <w:rPr>
          <w:rFonts w:ascii="宋体"/>
          <w:color w:val="2B2A29"/>
          <w:w w:val="105"/>
        </w:rPr>
        <w:t>WritableCharacterChannel</w:t>
      </w:r>
      <w:r>
        <w:rPr>
          <w:color w:val="2B2A29"/>
          <w:w w:val="105"/>
        </w:rPr>
        <w:t>,</w:t>
      </w:r>
      <w:r>
        <w:rPr>
          <w:color w:val="2B2A29"/>
          <w:spacing w:val="-9"/>
          <w:w w:val="105"/>
        </w:rPr>
        <w:t xml:space="preserve"> </w:t>
      </w:r>
      <w:r>
        <w:rPr>
          <w:color w:val="2B2A29"/>
          <w:w w:val="105"/>
        </w:rPr>
        <w:t>which</w:t>
      </w:r>
      <w:r>
        <w:rPr>
          <w:color w:val="2B2A29"/>
          <w:spacing w:val="-9"/>
          <w:w w:val="105"/>
        </w:rPr>
        <w:t xml:space="preserve"> </w:t>
      </w:r>
      <w:r>
        <w:rPr>
          <w:color w:val="2B2A29"/>
          <w:w w:val="105"/>
        </w:rPr>
        <w:t>will</w:t>
      </w:r>
      <w:r>
        <w:rPr>
          <w:color w:val="2B2A29"/>
          <w:spacing w:val="-8"/>
          <w:w w:val="105"/>
        </w:rPr>
        <w:t xml:space="preserve"> </w:t>
      </w:r>
      <w:r>
        <w:rPr>
          <w:color w:val="2B2A29"/>
          <w:w w:val="105"/>
        </w:rPr>
        <w:t>point</w:t>
      </w:r>
      <w:r>
        <w:rPr>
          <w:color w:val="2B2A29"/>
          <w:spacing w:val="-9"/>
          <w:w w:val="105"/>
        </w:rPr>
        <w:t xml:space="preserve"> </w:t>
      </w:r>
      <w:r>
        <w:rPr>
          <w:color w:val="2B2A29"/>
          <w:w w:val="105"/>
        </w:rPr>
        <w:t>to</w:t>
      </w:r>
      <w:r>
        <w:rPr>
          <w:color w:val="2B2A29"/>
          <w:spacing w:val="-8"/>
          <w:w w:val="105"/>
        </w:rPr>
        <w:t xml:space="preserve"> </w:t>
      </w:r>
      <w:r>
        <w:rPr>
          <w:color w:val="2B2A29"/>
          <w:w w:val="105"/>
        </w:rPr>
        <w:t>the</w:t>
      </w:r>
      <w:r>
        <w:rPr>
          <w:color w:val="2B2A29"/>
          <w:spacing w:val="-9"/>
          <w:w w:val="105"/>
        </w:rPr>
        <w:t xml:space="preserve"> </w:t>
      </w:r>
      <w:r>
        <w:rPr>
          <w:color w:val="2B2A29"/>
          <w:w w:val="105"/>
        </w:rPr>
        <w:t>input/output</w:t>
      </w:r>
      <w:r>
        <w:rPr>
          <w:color w:val="2B2A29"/>
          <w:spacing w:val="-9"/>
          <w:w w:val="105"/>
        </w:rPr>
        <w:t xml:space="preserve"> </w:t>
      </w:r>
      <w:r>
        <w:rPr>
          <w:color w:val="2B2A29"/>
          <w:w w:val="105"/>
        </w:rPr>
        <w:t>resource;</w:t>
      </w:r>
      <w:r>
        <w:rPr>
          <w:color w:val="2B2A29"/>
          <w:spacing w:val="-8"/>
          <w:w w:val="105"/>
        </w:rPr>
        <w:t xml:space="preserve"> </w:t>
      </w:r>
      <w:r>
        <w:rPr>
          <w:color w:val="2B2A29"/>
          <w:w w:val="105"/>
        </w:rPr>
        <w:t>the</w:t>
      </w:r>
      <w:r>
        <w:rPr>
          <w:color w:val="2B2A29"/>
          <w:spacing w:val="-9"/>
          <w:w w:val="105"/>
        </w:rPr>
        <w:t xml:space="preserve"> </w:t>
      </w:r>
      <w:r>
        <w:rPr>
          <w:rFonts w:ascii="宋体"/>
          <w:color w:val="2B2A29"/>
          <w:w w:val="105"/>
        </w:rPr>
        <w:t>fs</w:t>
      </w:r>
      <w:r>
        <w:rPr>
          <w:rFonts w:ascii="宋体"/>
          <w:color w:val="2B2A29"/>
          <w:spacing w:val="-66"/>
          <w:w w:val="105"/>
        </w:rPr>
        <w:t xml:space="preserve"> </w:t>
      </w:r>
      <w:r>
        <w:rPr>
          <w:color w:val="2B2A29"/>
          <w:w w:val="105"/>
        </w:rPr>
        <w:t>string</w:t>
      </w:r>
      <w:r>
        <w:rPr>
          <w:color w:val="2B2A29"/>
          <w:spacing w:val="-55"/>
          <w:w w:val="105"/>
        </w:rPr>
        <w:t xml:space="preserve"> </w:t>
      </w:r>
      <w:r>
        <w:rPr>
          <w:color w:val="2B2A29"/>
          <w:w w:val="105"/>
        </w:rPr>
        <w:t>is</w:t>
      </w:r>
      <w:r>
        <w:rPr>
          <w:color w:val="2B2A29"/>
          <w:spacing w:val="-3"/>
          <w:w w:val="105"/>
        </w:rPr>
        <w:t xml:space="preserve"> </w:t>
      </w:r>
      <w:r>
        <w:rPr>
          <w:color w:val="2B2A29"/>
          <w:w w:val="105"/>
        </w:rPr>
        <w:t>a</w:t>
      </w:r>
      <w:r>
        <w:rPr>
          <w:color w:val="2B2A29"/>
          <w:spacing w:val="-3"/>
          <w:w w:val="105"/>
        </w:rPr>
        <w:t xml:space="preserve"> </w:t>
      </w:r>
      <w:r>
        <w:rPr>
          <w:color w:val="2B2A29"/>
          <w:w w:val="105"/>
        </w:rPr>
        <w:t>field</w:t>
      </w:r>
      <w:r>
        <w:rPr>
          <w:color w:val="2B2A29"/>
          <w:spacing w:val="-2"/>
          <w:w w:val="105"/>
        </w:rPr>
        <w:t xml:space="preserve"> </w:t>
      </w:r>
      <w:r>
        <w:rPr>
          <w:color w:val="2B2A29"/>
          <w:w w:val="105"/>
        </w:rPr>
        <w:t>separator</w:t>
      </w:r>
      <w:r>
        <w:rPr>
          <w:color w:val="2B2A29"/>
          <w:spacing w:val="-3"/>
          <w:w w:val="105"/>
        </w:rPr>
        <w:t xml:space="preserve"> </w:t>
      </w:r>
      <w:r>
        <w:rPr>
          <w:color w:val="2B2A29"/>
          <w:w w:val="105"/>
        </w:rPr>
        <w:t>(this</w:t>
      </w:r>
      <w:r>
        <w:rPr>
          <w:color w:val="2B2A29"/>
          <w:spacing w:val="-2"/>
          <w:w w:val="105"/>
        </w:rPr>
        <w:t xml:space="preserve"> </w:t>
      </w:r>
      <w:r>
        <w:rPr>
          <w:color w:val="2B2A29"/>
          <w:w w:val="105"/>
        </w:rPr>
        <w:t>could</w:t>
      </w:r>
      <w:r>
        <w:rPr>
          <w:color w:val="2B2A29"/>
          <w:spacing w:val="-3"/>
          <w:w w:val="105"/>
        </w:rPr>
        <w:t xml:space="preserve"> </w:t>
      </w:r>
      <w:r>
        <w:rPr>
          <w:color w:val="2B2A29"/>
          <w:w w:val="105"/>
        </w:rPr>
        <w:t>be</w:t>
      </w:r>
      <w:r>
        <w:rPr>
          <w:color w:val="2B2A29"/>
          <w:spacing w:val="-2"/>
          <w:w w:val="105"/>
        </w:rPr>
        <w:t xml:space="preserve"> </w:t>
      </w:r>
      <w:r>
        <w:rPr>
          <w:color w:val="2B2A29"/>
          <w:w w:val="105"/>
        </w:rPr>
        <w:t>a</w:t>
      </w:r>
      <w:r>
        <w:rPr>
          <w:color w:val="2B2A29"/>
          <w:spacing w:val="-3"/>
          <w:w w:val="105"/>
        </w:rPr>
        <w:t xml:space="preserve"> </w:t>
      </w:r>
      <w:r>
        <w:rPr>
          <w:color w:val="2B2A29"/>
          <w:w w:val="105"/>
        </w:rPr>
        <w:t>regex);</w:t>
      </w:r>
      <w:r>
        <w:rPr>
          <w:color w:val="2B2A29"/>
          <w:spacing w:val="-2"/>
          <w:w w:val="105"/>
        </w:rPr>
        <w:t xml:space="preserve"> </w:t>
      </w:r>
      <w:r>
        <w:rPr>
          <w:color w:val="2B2A29"/>
          <w:w w:val="105"/>
        </w:rPr>
        <w:t>the</w:t>
      </w:r>
      <w:r>
        <w:rPr>
          <w:color w:val="2B2A29"/>
          <w:spacing w:val="-3"/>
          <w:w w:val="105"/>
        </w:rPr>
        <w:t xml:space="preserve"> </w:t>
      </w:r>
      <w:r>
        <w:rPr>
          <w:rFonts w:ascii="宋体"/>
          <w:color w:val="2B2A29"/>
          <w:w w:val="105"/>
        </w:rPr>
        <w:t>rs</w:t>
      </w:r>
      <w:r>
        <w:rPr>
          <w:rFonts w:ascii="宋体"/>
          <w:color w:val="2B2A29"/>
          <w:spacing w:val="-60"/>
          <w:w w:val="105"/>
        </w:rPr>
        <w:t xml:space="preserve"> </w:t>
      </w:r>
      <w:r>
        <w:rPr>
          <w:color w:val="2B2A29"/>
          <w:w w:val="105"/>
        </w:rPr>
        <w:t>string</w:t>
      </w:r>
      <w:r>
        <w:rPr>
          <w:color w:val="2B2A29"/>
          <w:spacing w:val="-3"/>
          <w:w w:val="105"/>
        </w:rPr>
        <w:t xml:space="preserve"> </w:t>
      </w:r>
      <w:r>
        <w:rPr>
          <w:color w:val="2B2A29"/>
          <w:w w:val="105"/>
        </w:rPr>
        <w:t>is</w:t>
      </w:r>
      <w:r>
        <w:rPr>
          <w:color w:val="2B2A29"/>
          <w:spacing w:val="-2"/>
          <w:w w:val="105"/>
        </w:rPr>
        <w:t xml:space="preserve"> </w:t>
      </w:r>
      <w:r>
        <w:rPr>
          <w:color w:val="2B2A29"/>
          <w:w w:val="105"/>
        </w:rPr>
        <w:t>record</w:t>
      </w:r>
      <w:r>
        <w:rPr>
          <w:color w:val="2B2A29"/>
          <w:spacing w:val="-3"/>
          <w:w w:val="105"/>
        </w:rPr>
        <w:t xml:space="preserve"> </w:t>
      </w:r>
      <w:r>
        <w:rPr>
          <w:color w:val="2B2A29"/>
          <w:w w:val="105"/>
        </w:rPr>
        <w:t>separator</w:t>
      </w:r>
      <w:r>
        <w:rPr>
          <w:color w:val="2B2A29"/>
          <w:spacing w:val="-3"/>
          <w:w w:val="105"/>
        </w:rPr>
        <w:t xml:space="preserve"> </w:t>
      </w:r>
      <w:r>
        <w:rPr>
          <w:color w:val="2B2A29"/>
          <w:w w:val="105"/>
        </w:rPr>
        <w:t>(this</w:t>
      </w:r>
      <w:r>
        <w:rPr>
          <w:color w:val="2B2A29"/>
          <w:spacing w:val="-2"/>
          <w:w w:val="105"/>
        </w:rPr>
        <w:t xml:space="preserve"> </w:t>
      </w:r>
      <w:r>
        <w:rPr>
          <w:color w:val="2B2A29"/>
          <w:w w:val="105"/>
        </w:rPr>
        <w:t>could</w:t>
      </w:r>
      <w:r>
        <w:rPr>
          <w:color w:val="2B2A29"/>
          <w:spacing w:val="-3"/>
          <w:w w:val="105"/>
        </w:rPr>
        <w:t xml:space="preserve"> </w:t>
      </w:r>
      <w:r>
        <w:rPr>
          <w:color w:val="2B2A29"/>
          <w:w w:val="105"/>
        </w:rPr>
        <w:t>be</w:t>
      </w:r>
      <w:r>
        <w:rPr>
          <w:color w:val="2B2A29"/>
          <w:spacing w:val="1"/>
          <w:w w:val="105"/>
        </w:rPr>
        <w:t xml:space="preserve"> </w:t>
      </w:r>
      <w:r>
        <w:rPr>
          <w:color w:val="2B2A29"/>
          <w:w w:val="105"/>
        </w:rPr>
        <w:t>a</w:t>
      </w:r>
      <w:r>
        <w:rPr>
          <w:color w:val="2B2A29"/>
          <w:spacing w:val="-14"/>
          <w:w w:val="105"/>
        </w:rPr>
        <w:t xml:space="preserve"> </w:t>
      </w:r>
      <w:r>
        <w:rPr>
          <w:color w:val="2B2A29"/>
          <w:w w:val="105"/>
        </w:rPr>
        <w:t>regex);</w:t>
      </w:r>
      <w:r>
        <w:rPr>
          <w:color w:val="2B2A29"/>
          <w:spacing w:val="-13"/>
          <w:w w:val="105"/>
        </w:rPr>
        <w:t xml:space="preserve"> </w:t>
      </w:r>
      <w:r>
        <w:rPr>
          <w:color w:val="2B2A29"/>
          <w:w w:val="105"/>
        </w:rPr>
        <w:t>and</w:t>
      </w:r>
      <w:r>
        <w:rPr>
          <w:color w:val="2B2A29"/>
          <w:spacing w:val="-13"/>
          <w:w w:val="105"/>
        </w:rPr>
        <w:t xml:space="preserve"> </w:t>
      </w:r>
      <w:r>
        <w:rPr>
          <w:color w:val="2B2A29"/>
          <w:w w:val="105"/>
        </w:rPr>
        <w:t>the</w:t>
      </w:r>
      <w:r>
        <w:rPr>
          <w:color w:val="2B2A29"/>
          <w:spacing w:val="-14"/>
          <w:w w:val="105"/>
        </w:rPr>
        <w:t xml:space="preserve"> </w:t>
      </w:r>
      <w:r>
        <w:rPr>
          <w:rFonts w:ascii="宋体"/>
          <w:color w:val="2B2A29"/>
          <w:w w:val="105"/>
        </w:rPr>
        <w:t>fmt</w:t>
      </w:r>
      <w:r>
        <w:rPr>
          <w:rFonts w:ascii="宋体"/>
          <w:color w:val="2B2A29"/>
          <w:spacing w:val="-71"/>
          <w:w w:val="105"/>
        </w:rPr>
        <w:t xml:space="preserve"> </w:t>
      </w:r>
      <w:r>
        <w:rPr>
          <w:color w:val="2B2A29"/>
          <w:w w:val="105"/>
        </w:rPr>
        <w:t>string</w:t>
      </w:r>
      <w:r>
        <w:rPr>
          <w:color w:val="2B2A29"/>
          <w:spacing w:val="-13"/>
          <w:w w:val="105"/>
        </w:rPr>
        <w:t xml:space="preserve"> </w:t>
      </w:r>
      <w:r>
        <w:rPr>
          <w:color w:val="2B2A29"/>
          <w:w w:val="105"/>
        </w:rPr>
        <w:t>is</w:t>
      </w:r>
      <w:r>
        <w:rPr>
          <w:color w:val="2B2A29"/>
          <w:spacing w:val="-13"/>
          <w:w w:val="105"/>
        </w:rPr>
        <w:t xml:space="preserve"> </w:t>
      </w:r>
      <w:r>
        <w:rPr>
          <w:color w:val="2B2A29"/>
          <w:w w:val="105"/>
        </w:rPr>
        <w:t>XXX.</w:t>
      </w:r>
    </w:p>
    <w:p>
      <w:pPr>
        <w:pStyle w:val="11"/>
        <w:spacing w:before="158" w:line="273" w:lineRule="auto"/>
        <w:ind w:left="520" w:right="223" w:firstLine="359"/>
      </w:pPr>
      <w:r>
        <w:rPr>
          <w:color w:val="2B2A29"/>
          <w:w w:val="105"/>
        </w:rPr>
        <w:t>构造函数有四个参数。</w:t>
      </w:r>
      <w:r>
        <w:rPr>
          <w:rFonts w:ascii="宋体"/>
          <w:color w:val="2B2A29"/>
          <w:w w:val="105"/>
        </w:rPr>
        <w:t>characterChannel</w:t>
      </w:r>
      <w:r>
        <w:rPr>
          <w:color w:val="2B2A29"/>
          <w:w w:val="105"/>
        </w:rPr>
        <w:t>是</w:t>
      </w:r>
      <w:r>
        <w:rPr>
          <w:color w:val="2B2A29"/>
          <w:spacing w:val="1"/>
          <w:w w:val="105"/>
        </w:rPr>
        <w:t>可写</w:t>
      </w:r>
      <w:r>
        <w:rPr>
          <w:rFonts w:ascii="宋体"/>
          <w:color w:val="2B2A29"/>
          <w:w w:val="105"/>
        </w:rPr>
        <w:t>characterChannel</w:t>
      </w:r>
      <w:r>
        <w:rPr>
          <w:color w:val="2B2A29"/>
          <w:w w:val="105"/>
        </w:rPr>
        <w:t>，它将指向输入</w:t>
      </w:r>
      <w:r>
        <w:rPr>
          <w:color w:val="2B2A29"/>
          <w:spacing w:val="-9"/>
          <w:w w:val="105"/>
        </w:rPr>
        <w:t>/输出</w:t>
      </w:r>
      <w:r>
        <w:rPr>
          <w:color w:val="2B2A29"/>
          <w:w w:val="105"/>
        </w:rPr>
        <w:t>资源；</w:t>
      </w:r>
      <w:r>
        <w:rPr>
          <w:rFonts w:ascii="宋体"/>
          <w:color w:val="2B2A29"/>
          <w:w w:val="105"/>
        </w:rPr>
        <w:t>fs</w:t>
      </w:r>
      <w:r>
        <w:rPr>
          <w:color w:val="2B2A29"/>
          <w:w w:val="105"/>
        </w:rPr>
        <w:t>字符串是字段分隔符（这可以是</w:t>
      </w:r>
      <w:r>
        <w:rPr>
          <w:color w:val="2B2A29"/>
          <w:spacing w:val="-2"/>
          <w:w w:val="105"/>
        </w:rPr>
        <w:t>正则</w:t>
      </w:r>
      <w:r>
        <w:rPr>
          <w:color w:val="2B2A29"/>
          <w:w w:val="105"/>
        </w:rPr>
        <w:t>表达式）；</w:t>
      </w:r>
      <w:r>
        <w:rPr>
          <w:rFonts w:ascii="宋体"/>
          <w:color w:val="2B2A29"/>
          <w:w w:val="105"/>
        </w:rPr>
        <w:t>rs</w:t>
      </w:r>
      <w:r>
        <w:rPr>
          <w:color w:val="2B2A29"/>
          <w:w w:val="105"/>
        </w:rPr>
        <w:t>字符串是记录分隔符（这可以</w:t>
      </w:r>
      <w:r>
        <w:rPr>
          <w:color w:val="2B2A29"/>
          <w:spacing w:val="-3"/>
          <w:w w:val="105"/>
        </w:rPr>
        <w:t>是正则</w:t>
      </w:r>
      <w:r>
        <w:rPr>
          <w:color w:val="2B2A29"/>
          <w:w w:val="105"/>
        </w:rPr>
        <w:t>表达式）；并且</w:t>
      </w:r>
      <w:r>
        <w:rPr>
          <w:rFonts w:ascii="宋体"/>
          <w:color w:val="2B2A29"/>
          <w:w w:val="105"/>
        </w:rPr>
        <w:t>fmt</w:t>
      </w:r>
      <w:r>
        <w:rPr>
          <w:color w:val="2B2A29"/>
          <w:w w:val="105"/>
        </w:rPr>
        <w:t>字符串是XXX。</w:t>
      </w:r>
    </w:p>
    <w:p>
      <w:pPr>
        <w:spacing w:after="0" w:line="273" w:lineRule="auto"/>
        <w:sectPr>
          <w:pgSz w:w="10080" w:h="14400"/>
          <w:pgMar w:top="1260" w:right="560" w:bottom="1260" w:left="560" w:header="1037" w:footer="1070" w:gutter="0"/>
          <w:cols w:space="720" w:num="1"/>
        </w:sectPr>
      </w:pPr>
    </w:p>
    <w:p>
      <w:pPr>
        <w:pStyle w:val="11"/>
        <w:spacing w:before="6"/>
        <w:rPr>
          <w:sz w:val="14"/>
        </w:rPr>
      </w:pPr>
    </w:p>
    <w:p>
      <w:r>
        <w:rPr>
          <w:color w:val="2B2A29"/>
          <w:w w:val="105"/>
        </w:rPr>
        <w:t xml:space="preserve">The </w:t>
      </w:r>
      <w:r>
        <w:rPr>
          <w:rFonts w:ascii="宋体"/>
          <w:color w:val="2B2A29"/>
          <w:w w:val="105"/>
        </w:rPr>
        <w:t xml:space="preserve">write </w:t>
      </w:r>
      <w:r>
        <w:rPr>
          <w:color w:val="2B2A29"/>
          <w:w w:val="105"/>
        </w:rPr>
        <w:t xml:space="preserve">method writes records to a given output resource. The </w:t>
      </w:r>
      <w:r>
        <w:rPr>
          <w:rFonts w:ascii="宋体"/>
          <w:color w:val="2B2A29"/>
          <w:w w:val="105"/>
        </w:rPr>
        <w:t>textRecord</w:t>
      </w:r>
      <w:r>
        <w:rPr>
          <w:rFonts w:ascii="宋体"/>
          <w:color w:val="2B2A29"/>
          <w:spacing w:val="1"/>
          <w:w w:val="105"/>
        </w:rPr>
        <w:t xml:space="preserve"> </w:t>
      </w:r>
      <w:r>
        <w:rPr>
          <w:color w:val="2B2A29"/>
          <w:w w:val="105"/>
        </w:rPr>
        <w:t>parameter is a list of fields to be written and returns an error if the records cannot be</w:t>
      </w:r>
      <w:r>
        <w:rPr>
          <w:color w:val="2B2A29"/>
          <w:spacing w:val="1"/>
          <w:w w:val="105"/>
        </w:rPr>
        <w:t xml:space="preserve"> </w:t>
      </w:r>
      <w:r>
        <w:rPr>
          <w:color w:val="2B2A29"/>
          <w:w w:val="105"/>
        </w:rPr>
        <w:t>written</w:t>
      </w:r>
      <w:r>
        <w:rPr>
          <w:color w:val="2B2A29"/>
          <w:spacing w:val="1"/>
          <w:w w:val="105"/>
        </w:rPr>
        <w:t xml:space="preserve"> </w:t>
      </w:r>
      <w:r>
        <w:rPr>
          <w:color w:val="2B2A29"/>
          <w:w w:val="105"/>
        </w:rPr>
        <w:t>properly.</w:t>
      </w:r>
      <w:r>
        <w:rPr>
          <w:color w:val="2B2A29"/>
          <w:spacing w:val="1"/>
          <w:w w:val="105"/>
        </w:rPr>
        <w:t xml:space="preserve"> </w:t>
      </w:r>
      <w:r>
        <w:rPr>
          <w:color w:val="2B2A29"/>
          <w:w w:val="105"/>
        </w:rPr>
        <w:t>The</w:t>
      </w:r>
      <w:r>
        <w:rPr>
          <w:color w:val="2B2A29"/>
          <w:spacing w:val="2"/>
          <w:w w:val="105"/>
        </w:rPr>
        <w:t xml:space="preserve"> </w:t>
      </w:r>
      <w:r>
        <w:rPr>
          <w:rFonts w:ascii="宋体"/>
          <w:color w:val="2B2A29"/>
          <w:w w:val="105"/>
        </w:rPr>
        <w:t>close</w:t>
      </w:r>
      <w:r>
        <w:rPr>
          <w:rFonts w:ascii="宋体"/>
          <w:color w:val="2B2A29"/>
          <w:spacing w:val="-56"/>
          <w:w w:val="105"/>
        </w:rPr>
        <w:t xml:space="preserve"> </w:t>
      </w:r>
      <w:r>
        <w:rPr>
          <w:color w:val="2B2A29"/>
          <w:w w:val="105"/>
        </w:rPr>
        <w:t>method</w:t>
      </w:r>
      <w:r>
        <w:rPr>
          <w:color w:val="2B2A29"/>
          <w:spacing w:val="1"/>
          <w:w w:val="105"/>
        </w:rPr>
        <w:t xml:space="preserve"> </w:t>
      </w:r>
      <w:r>
        <w:rPr>
          <w:color w:val="2B2A29"/>
          <w:w w:val="105"/>
        </w:rPr>
        <w:t>closes</w:t>
      </w:r>
      <w:r>
        <w:rPr>
          <w:color w:val="2B2A29"/>
          <w:spacing w:val="1"/>
          <w:w w:val="105"/>
        </w:rPr>
        <w:t xml:space="preserve"> </w:t>
      </w:r>
      <w:r>
        <w:rPr>
          <w:color w:val="2B2A29"/>
          <w:w w:val="105"/>
        </w:rPr>
        <w:t>a</w:t>
      </w:r>
      <w:r>
        <w:rPr>
          <w:color w:val="2B2A29"/>
          <w:spacing w:val="2"/>
          <w:w w:val="105"/>
        </w:rPr>
        <w:t xml:space="preserve"> </w:t>
      </w:r>
      <w:r>
        <w:rPr>
          <w:color w:val="2B2A29"/>
          <w:w w:val="105"/>
        </w:rPr>
        <w:t>given</w:t>
      </w:r>
      <w:r>
        <w:rPr>
          <w:color w:val="2B2A29"/>
          <w:spacing w:val="1"/>
          <w:w w:val="105"/>
        </w:rPr>
        <w:t xml:space="preserve"> </w:t>
      </w:r>
      <w:r>
        <w:rPr>
          <w:color w:val="2B2A29"/>
          <w:w w:val="105"/>
        </w:rPr>
        <w:t>record</w:t>
      </w:r>
      <w:r>
        <w:rPr>
          <w:color w:val="2B2A29"/>
          <w:spacing w:val="2"/>
          <w:w w:val="105"/>
        </w:rPr>
        <w:t xml:space="preserve"> </w:t>
      </w:r>
      <w:r>
        <w:rPr>
          <w:color w:val="2B2A29"/>
          <w:w w:val="105"/>
        </w:rPr>
        <w:t>channel</w:t>
      </w:r>
      <w:r>
        <w:rPr>
          <w:color w:val="2B2A29"/>
          <w:spacing w:val="1"/>
          <w:w w:val="105"/>
        </w:rPr>
        <w:t xml:space="preserve"> </w:t>
      </w:r>
      <w:r>
        <w:rPr>
          <w:color w:val="2B2A29"/>
          <w:w w:val="105"/>
        </w:rPr>
        <w:t>and</w:t>
      </w:r>
      <w:r>
        <w:rPr>
          <w:color w:val="2B2A29"/>
          <w:spacing w:val="2"/>
          <w:w w:val="105"/>
        </w:rPr>
        <w:t xml:space="preserve"> </w:t>
      </w:r>
      <w:r>
        <w:rPr>
          <w:color w:val="2B2A29"/>
          <w:w w:val="105"/>
        </w:rPr>
        <w:t>returns</w:t>
      </w:r>
      <w:r>
        <w:rPr>
          <w:color w:val="2B2A29"/>
          <w:spacing w:val="1"/>
          <w:w w:val="105"/>
        </w:rPr>
        <w:t xml:space="preserve"> </w:t>
      </w:r>
      <w:r>
        <w:rPr>
          <w:color w:val="2B2A29"/>
          <w:w w:val="105"/>
        </w:rPr>
        <w:t>an</w:t>
      </w:r>
      <w:r>
        <w:rPr>
          <w:color w:val="2B2A29"/>
          <w:spacing w:val="2"/>
          <w:w w:val="105"/>
        </w:rPr>
        <w:t xml:space="preserve"> </w:t>
      </w:r>
      <w:r>
        <w:rPr>
          <w:color w:val="2B2A29"/>
          <w:w w:val="105"/>
        </w:rPr>
        <w:t>error</w:t>
      </w:r>
      <w:r>
        <w:rPr>
          <w:color w:val="2B2A29"/>
          <w:spacing w:val="1"/>
          <w:w w:val="105"/>
        </w:rPr>
        <w:t xml:space="preserve"> </w:t>
      </w:r>
      <w:r>
        <w:rPr>
          <w:color w:val="2B2A29"/>
          <w:w w:val="105"/>
        </w:rPr>
        <w:t>if</w:t>
      </w:r>
      <w:r>
        <w:rPr>
          <w:color w:val="2B2A29"/>
          <w:spacing w:val="-55"/>
          <w:w w:val="105"/>
        </w:rPr>
        <w:t xml:space="preserve"> </w:t>
      </w:r>
      <w:r>
        <w:rPr>
          <w:color w:val="2B2A29"/>
          <w:spacing w:val="-1"/>
          <w:w w:val="110"/>
        </w:rPr>
        <w:t>the</w:t>
      </w:r>
      <w:r>
        <w:rPr>
          <w:color w:val="2B2A29"/>
          <w:spacing w:val="-16"/>
          <w:w w:val="110"/>
        </w:rPr>
        <w:t xml:space="preserve"> </w:t>
      </w:r>
      <w:r>
        <w:rPr>
          <w:color w:val="2B2A29"/>
          <w:spacing w:val="-1"/>
          <w:w w:val="110"/>
        </w:rPr>
        <w:t>record</w:t>
      </w:r>
      <w:r>
        <w:rPr>
          <w:color w:val="2B2A29"/>
          <w:spacing w:val="-15"/>
          <w:w w:val="110"/>
        </w:rPr>
        <w:t xml:space="preserve"> </w:t>
      </w:r>
      <w:r>
        <w:rPr>
          <w:color w:val="2B2A29"/>
          <w:spacing w:val="-1"/>
          <w:w w:val="110"/>
        </w:rPr>
        <w:t>channel</w:t>
      </w:r>
      <w:r>
        <w:rPr>
          <w:color w:val="2B2A29"/>
          <w:spacing w:val="-16"/>
          <w:w w:val="110"/>
        </w:rPr>
        <w:t xml:space="preserve"> </w:t>
      </w:r>
      <w:r>
        <w:rPr>
          <w:color w:val="2B2A29"/>
          <w:spacing w:val="-1"/>
          <w:w w:val="110"/>
        </w:rPr>
        <w:t>cannot</w:t>
      </w:r>
      <w:r>
        <w:rPr>
          <w:color w:val="2B2A29"/>
          <w:spacing w:val="-15"/>
          <w:w w:val="110"/>
        </w:rPr>
        <w:t xml:space="preserve"> </w:t>
      </w:r>
      <w:r>
        <w:rPr>
          <w:color w:val="2B2A29"/>
          <w:spacing w:val="-1"/>
          <w:w w:val="110"/>
        </w:rPr>
        <w:t>be</w:t>
      </w:r>
      <w:r>
        <w:rPr>
          <w:color w:val="2B2A29"/>
          <w:spacing w:val="-16"/>
          <w:w w:val="110"/>
        </w:rPr>
        <w:t xml:space="preserve"> </w:t>
      </w:r>
      <w:r>
        <w:rPr>
          <w:color w:val="2B2A29"/>
          <w:spacing w:val="-1"/>
          <w:w w:val="110"/>
        </w:rPr>
        <w:t>closed</w:t>
      </w:r>
      <w:r>
        <w:rPr>
          <w:color w:val="2B2A29"/>
          <w:spacing w:val="-15"/>
          <w:w w:val="110"/>
        </w:rPr>
        <w:t xml:space="preserve"> </w:t>
      </w:r>
      <w:r>
        <w:rPr>
          <w:color w:val="2B2A29"/>
          <w:w w:val="110"/>
        </w:rPr>
        <w:t>properly.</w:t>
      </w:r>
    </w:p>
    <w:p>
      <w:pPr>
        <w:pStyle w:val="11"/>
        <w:spacing w:before="71" w:line="285" w:lineRule="auto"/>
        <w:ind w:left="160" w:right="510" w:firstLine="359"/>
      </w:pPr>
      <w:r>
        <w:rPr>
          <w:rFonts w:ascii="宋体"/>
          <w:color w:val="2B2A29"/>
          <w:w w:val="105"/>
        </w:rPr>
        <w:t>write</w:t>
      </w:r>
      <w:r>
        <w:rPr>
          <w:color w:val="2B2A29"/>
          <w:w w:val="105"/>
        </w:rPr>
        <w:t>方法将记录写入给定的输出资源。</w:t>
      </w:r>
      <w:r>
        <w:rPr>
          <w:rFonts w:ascii="宋体"/>
          <w:color w:val="2B2A29"/>
          <w:w w:val="105"/>
        </w:rPr>
        <w:t>textRecord</w:t>
      </w:r>
      <w:r>
        <w:rPr>
          <w:color w:val="2B2A29"/>
          <w:w w:val="105"/>
        </w:rPr>
        <w:t>参数是要写入的字段列表，如果无法正确写</w:t>
      </w:r>
      <w:r>
        <w:rPr>
          <w:color w:val="2B2A29"/>
          <w:spacing w:val="1"/>
          <w:w w:val="105"/>
        </w:rPr>
        <w:t>入</w:t>
      </w:r>
      <w:r>
        <w:rPr>
          <w:color w:val="2B2A29"/>
          <w:w w:val="105"/>
        </w:rPr>
        <w:t>记录，则返回错误。</w:t>
      </w:r>
      <w:r>
        <w:rPr>
          <w:rFonts w:ascii="宋体"/>
          <w:color w:val="2B2A29"/>
          <w:w w:val="105"/>
        </w:rPr>
        <w:t>close</w:t>
      </w:r>
      <w:r>
        <w:rPr>
          <w:color w:val="2B2A29"/>
          <w:w w:val="105"/>
        </w:rPr>
        <w:t>方法关闭给定</w:t>
      </w:r>
      <w:r>
        <w:rPr>
          <w:color w:val="2B2A29"/>
          <w:spacing w:val="1"/>
          <w:w w:val="105"/>
        </w:rPr>
        <w:t>的</w:t>
      </w:r>
      <w:r>
        <w:rPr>
          <w:color w:val="2B2A29"/>
          <w:w w:val="105"/>
        </w:rPr>
        <w:t>记录通道，如果</w:t>
      </w:r>
      <w:r>
        <w:rPr>
          <w:color w:val="2B2A29"/>
          <w:spacing w:val="-1"/>
          <w:w w:val="110"/>
        </w:rPr>
        <w:t>无法</w:t>
      </w:r>
      <w:r>
        <w:rPr>
          <w:color w:val="2B2A29"/>
          <w:w w:val="110"/>
        </w:rPr>
        <w:t>正确</w:t>
      </w:r>
      <w:r>
        <w:rPr>
          <w:color w:val="2B2A29"/>
          <w:spacing w:val="-1"/>
          <w:w w:val="110"/>
        </w:rPr>
        <w:t>关闭记录通道</w:t>
      </w:r>
      <w:r>
        <w:rPr>
          <w:color w:val="2B2A29"/>
          <w:spacing w:val="-16"/>
          <w:w w:val="110"/>
        </w:rPr>
        <w:t>，</w:t>
      </w:r>
      <w:r>
        <w:rPr>
          <w:color w:val="2B2A29"/>
          <w:w w:val="105"/>
        </w:rPr>
        <w:t>则返回错误</w:t>
      </w:r>
      <w:r>
        <w:rPr>
          <w:color w:val="2B2A29"/>
          <w:w w:val="110"/>
        </w:rPr>
        <w:t>。</w:t>
      </w:r>
    </w:p>
    <w:p>
      <w:r>
        <w:rPr>
          <w:color w:val="2B2A29"/>
          <w:w w:val="105"/>
        </w:rPr>
        <w:t>Let’s</w:t>
      </w:r>
      <w:r>
        <w:rPr>
          <w:color w:val="2B2A29"/>
          <w:spacing w:val="-7"/>
          <w:w w:val="105"/>
        </w:rPr>
        <w:t xml:space="preserve"> </w:t>
      </w:r>
      <w:r>
        <w:rPr>
          <w:color w:val="2B2A29"/>
          <w:w w:val="105"/>
        </w:rPr>
        <w:t>find</w:t>
      </w:r>
      <w:r>
        <w:rPr>
          <w:color w:val="2B2A29"/>
          <w:spacing w:val="-6"/>
          <w:w w:val="105"/>
        </w:rPr>
        <w:t xml:space="preserve"> </w:t>
      </w:r>
      <w:r>
        <w:rPr>
          <w:color w:val="2B2A29"/>
          <w:w w:val="105"/>
        </w:rPr>
        <w:t>out</w:t>
      </w:r>
      <w:r>
        <w:rPr>
          <w:color w:val="2B2A29"/>
          <w:spacing w:val="-7"/>
          <w:w w:val="105"/>
        </w:rPr>
        <w:t xml:space="preserve"> </w:t>
      </w:r>
      <w:r>
        <w:rPr>
          <w:color w:val="2B2A29"/>
          <w:w w:val="105"/>
        </w:rPr>
        <w:t>some</w:t>
      </w:r>
      <w:r>
        <w:rPr>
          <w:color w:val="2B2A29"/>
          <w:spacing w:val="-6"/>
          <w:w w:val="105"/>
        </w:rPr>
        <w:t xml:space="preserve"> </w:t>
      </w:r>
      <w:r>
        <w:rPr>
          <w:color w:val="2B2A29"/>
          <w:w w:val="105"/>
        </w:rPr>
        <w:t>details</w:t>
      </w:r>
      <w:r>
        <w:rPr>
          <w:color w:val="2B2A29"/>
          <w:spacing w:val="-6"/>
          <w:w w:val="105"/>
        </w:rPr>
        <w:t xml:space="preserve"> </w:t>
      </w:r>
      <w:r>
        <w:rPr>
          <w:color w:val="2B2A29"/>
          <w:w w:val="105"/>
        </w:rPr>
        <w:t>by</w:t>
      </w:r>
      <w:r>
        <w:rPr>
          <w:color w:val="2B2A29"/>
          <w:spacing w:val="-7"/>
          <w:w w:val="105"/>
        </w:rPr>
        <w:t xml:space="preserve"> </w:t>
      </w:r>
      <w:r>
        <w:rPr>
          <w:color w:val="2B2A29"/>
          <w:w w:val="105"/>
        </w:rPr>
        <w:t>using</w:t>
      </w:r>
      <w:r>
        <w:rPr>
          <w:color w:val="2B2A29"/>
          <w:spacing w:val="-6"/>
          <w:w w:val="105"/>
        </w:rPr>
        <w:t xml:space="preserve"> </w:t>
      </w:r>
      <w:r>
        <w:rPr>
          <w:color w:val="2B2A29"/>
          <w:w w:val="105"/>
        </w:rPr>
        <w:t>the</w:t>
      </w:r>
      <w:r>
        <w:rPr>
          <w:color w:val="2B2A29"/>
          <w:spacing w:val="-6"/>
          <w:w w:val="105"/>
        </w:rPr>
        <w:t xml:space="preserve"> </w:t>
      </w:r>
      <w:r>
        <w:rPr>
          <w:color w:val="2B2A29"/>
          <w:w w:val="105"/>
        </w:rPr>
        <w:t>sample</w:t>
      </w:r>
      <w:r>
        <w:rPr>
          <w:color w:val="2B2A29"/>
          <w:spacing w:val="-7"/>
          <w:w w:val="105"/>
        </w:rPr>
        <w:t xml:space="preserve"> </w:t>
      </w:r>
      <w:r>
        <w:rPr>
          <w:color w:val="2B2A29"/>
          <w:w w:val="105"/>
        </w:rPr>
        <w:t>program</w:t>
      </w:r>
      <w:r>
        <w:rPr>
          <w:color w:val="2B2A29"/>
          <w:spacing w:val="-6"/>
          <w:w w:val="105"/>
        </w:rPr>
        <w:t xml:space="preserve"> </w:t>
      </w:r>
      <w:r>
        <w:rPr>
          <w:color w:val="2B2A29"/>
          <w:w w:val="105"/>
        </w:rPr>
        <w:t>shown</w:t>
      </w:r>
      <w:r>
        <w:rPr>
          <w:color w:val="2B2A29"/>
          <w:spacing w:val="-6"/>
          <w:w w:val="105"/>
        </w:rPr>
        <w:t xml:space="preserve"> </w:t>
      </w:r>
      <w:r>
        <w:rPr>
          <w:color w:val="2B2A29"/>
          <w:w w:val="105"/>
        </w:rPr>
        <w:t>in</w:t>
      </w:r>
      <w:r>
        <w:rPr>
          <w:color w:val="2B2A29"/>
          <w:spacing w:val="-7"/>
          <w:w w:val="105"/>
        </w:rPr>
        <w:t xml:space="preserve"> </w:t>
      </w:r>
      <w:r>
        <w:rPr>
          <w:color w:val="2B2A29"/>
          <w:w w:val="105"/>
        </w:rPr>
        <w:t>Listing</w:t>
      </w:r>
      <w:r>
        <w:rPr>
          <w:color w:val="2B2A29"/>
          <w:spacing w:val="-6"/>
          <w:w w:val="105"/>
        </w:rPr>
        <w:t xml:space="preserve"> </w:t>
      </w:r>
      <w:r>
        <w:rPr>
          <w:color w:val="0000FF"/>
          <w:w w:val="105"/>
        </w:rPr>
        <w:t>7-4</w:t>
      </w:r>
      <w:r>
        <w:rPr>
          <w:color w:val="2B2A29"/>
          <w:w w:val="105"/>
        </w:rPr>
        <w:t>.</w:t>
      </w:r>
    </w:p>
    <w:p>
      <w:pPr>
        <w:pStyle w:val="11"/>
        <w:spacing w:before="22"/>
        <w:ind w:left="519"/>
      </w:pPr>
      <w:r>
        <w:rPr>
          <w:color w:val="2B2A29"/>
          <w:w w:val="105"/>
        </w:rPr>
        <w:t>让我们使用清单</w:t>
      </w:r>
      <w:r>
        <w:rPr>
          <w:color w:val="0000FF"/>
          <w:w w:val="105"/>
        </w:rPr>
        <w:t>7-4</w:t>
      </w:r>
      <w:r>
        <w:rPr>
          <w:color w:val="2B2A29"/>
          <w:w w:val="105"/>
        </w:rPr>
        <w:t>所示</w:t>
      </w:r>
      <w:r>
        <w:rPr>
          <w:color w:val="2B2A29"/>
          <w:spacing w:val="-6"/>
          <w:w w:val="105"/>
        </w:rPr>
        <w:t>的</w:t>
      </w:r>
      <w:r>
        <w:rPr>
          <w:color w:val="2B2A29"/>
          <w:w w:val="105"/>
        </w:rPr>
        <w:t>示例程序</w:t>
      </w:r>
      <w:r>
        <w:rPr>
          <w:color w:val="2B2A29"/>
          <w:spacing w:val="-6"/>
          <w:w w:val="105"/>
        </w:rPr>
        <w:t>来</w:t>
      </w:r>
      <w:r>
        <w:rPr>
          <w:color w:val="2B2A29"/>
          <w:w w:val="105"/>
        </w:rPr>
        <w:t>了解一些细节。</w:t>
      </w:r>
    </w:p>
    <w:p>
      <w:pPr>
        <w:pStyle w:val="11"/>
        <w:spacing w:before="10"/>
        <w:rPr>
          <w:sz w:val="25"/>
        </w:rPr>
      </w:pPr>
    </w:p>
    <w:p>
      <w:r>
        <w:rPr>
          <w:b/>
          <w:i/>
          <w:color w:val="2B2A29"/>
          <w:w w:val="105"/>
          <w:sz w:val="24"/>
        </w:rPr>
        <w:t>Listing</w:t>
      </w:r>
      <w:r>
        <w:rPr>
          <w:b/>
          <w:i/>
          <w:color w:val="2B2A29"/>
          <w:spacing w:val="-11"/>
          <w:w w:val="105"/>
          <w:sz w:val="24"/>
        </w:rPr>
        <w:t xml:space="preserve"> </w:t>
      </w:r>
      <w:r>
        <w:rPr>
          <w:b/>
          <w:i/>
          <w:color w:val="2B2A29"/>
          <w:w w:val="105"/>
          <w:sz w:val="24"/>
        </w:rPr>
        <w:t>7-4.</w:t>
      </w:r>
      <w:r>
        <w:rPr>
          <w:b/>
          <w:i/>
          <w:color w:val="2B2A29"/>
          <w:spacing w:val="8"/>
          <w:w w:val="105"/>
          <w:sz w:val="24"/>
        </w:rPr>
        <w:t xml:space="preserve"> </w:t>
      </w:r>
      <w:r>
        <w:rPr>
          <w:color w:val="2B2A29"/>
          <w:w w:val="105"/>
          <w:sz w:val="24"/>
        </w:rPr>
        <w:t>record-io.bal</w:t>
      </w:r>
    </w:p>
    <w:p>
      <w:pPr>
        <w:spacing w:before="0"/>
        <w:ind w:left="160" w:right="0" w:firstLine="0"/>
        <w:jc w:val="left"/>
        <w:rPr>
          <w:sz w:val="24"/>
        </w:rPr>
      </w:pPr>
      <w:r>
        <w:rPr>
          <w:b/>
          <w:i/>
          <w:color w:val="2B2A29"/>
          <w:w w:val="105"/>
          <w:sz w:val="24"/>
        </w:rPr>
        <w:t>清单7-4。</w:t>
      </w:r>
      <w:r>
        <w:rPr>
          <w:color w:val="2B2A29"/>
          <w:w w:val="105"/>
          <w:sz w:val="24"/>
        </w:rPr>
        <w:t>记录-平衡</w:t>
      </w:r>
    </w:p>
    <w:p>
      <w:r>
        <w:rPr>
          <w:color w:val="2B2A29"/>
          <w:sz w:val="22"/>
        </w:rPr>
        <w:t>import ballerina/io;</w:t>
      </w:r>
    </w:p>
    <w:p>
      <w:pPr>
        <w:pStyle w:val="16"/>
        <w:numPr>
          <w:ilvl w:val="0"/>
          <w:numId w:val="133"/>
        </w:numPr>
        <w:tabs>
          <w:tab w:val="left" w:pos="490"/>
        </w:tabs>
        <w:spacing w:before="208" w:after="0" w:line="240" w:lineRule="auto"/>
        <w:ind w:left="490" w:right="0" w:hanging="330"/>
        <w:jc w:val="left"/>
        <w:rPr>
          <w:sz w:val="22"/>
        </w:rPr>
      </w:pPr>
      <w:r>
        <w:rPr>
          <w:color w:val="2B2A29"/>
          <w:sz w:val="22"/>
        </w:rPr>
        <w:t>导入芭蕾舞演员/io；</w:t>
      </w:r>
    </w:p>
    <w:p>
      <w:r>
        <w:rPr>
          <w:color w:val="2B2A29"/>
          <w:sz w:val="22"/>
        </w:rPr>
        <w:t>import ballerina/log;</w:t>
      </w:r>
    </w:p>
    <w:p>
      <w:pPr>
        <w:pStyle w:val="16"/>
        <w:numPr>
          <w:ilvl w:val="0"/>
          <w:numId w:val="133"/>
        </w:numPr>
        <w:tabs>
          <w:tab w:val="left" w:pos="490"/>
        </w:tabs>
        <w:spacing w:before="39" w:after="0" w:line="240" w:lineRule="auto"/>
        <w:ind w:left="490" w:right="0" w:hanging="330"/>
        <w:jc w:val="left"/>
        <w:rPr>
          <w:sz w:val="22"/>
        </w:rPr>
      </w:pPr>
      <w:r>
        <w:rPr>
          <w:color w:val="2B2A29"/>
          <w:sz w:val="22"/>
        </w:rPr>
        <w:t>进口芭蕾舞/原木；</w:t>
      </w:r>
    </w:p>
    <w:p>
      <w:r>
        <w:rPr>
          <w:rFonts w:ascii="宋体"/>
          <w:color w:val="2B2A29"/>
        </w:rPr>
        <w:t>03</w:t>
      </w:r>
    </w:p>
    <w:p>
      <w:pPr>
        <w:pStyle w:val="11"/>
        <w:spacing w:before="38"/>
        <w:ind w:left="160"/>
        <w:rPr>
          <w:rFonts w:ascii="宋体"/>
        </w:rPr>
      </w:pPr>
      <w:r>
        <w:rPr>
          <w:rFonts w:ascii="宋体"/>
          <w:color w:val="2B2A29"/>
        </w:rPr>
        <w:t>03</w:t>
      </w:r>
    </w:p>
    <w:p>
      <w:r>
        <w:rPr>
          <w:color w:val="2B2A29"/>
          <w:sz w:val="22"/>
        </w:rPr>
        <w:t>function</w:t>
      </w:r>
      <w:r>
        <w:rPr>
          <w:color w:val="2B2A29"/>
          <w:spacing w:val="-5"/>
          <w:sz w:val="22"/>
        </w:rPr>
        <w:t xml:space="preserve"> </w:t>
      </w:r>
      <w:r>
        <w:rPr>
          <w:color w:val="2B2A29"/>
          <w:sz w:val="22"/>
        </w:rPr>
        <w:t>getReadableRecordChannel(string</w:t>
      </w:r>
      <w:r>
        <w:rPr>
          <w:color w:val="2B2A29"/>
          <w:spacing w:val="-5"/>
          <w:sz w:val="22"/>
        </w:rPr>
        <w:t xml:space="preserve"> </w:t>
      </w:r>
      <w:r>
        <w:rPr>
          <w:color w:val="2B2A29"/>
          <w:sz w:val="22"/>
        </w:rPr>
        <w:t>filePath,</w:t>
      </w:r>
      <w:r>
        <w:rPr>
          <w:color w:val="2B2A29"/>
          <w:spacing w:val="-4"/>
          <w:sz w:val="22"/>
        </w:rPr>
        <w:t xml:space="preserve"> </w:t>
      </w:r>
      <w:r>
        <w:rPr>
          <w:color w:val="2B2A29"/>
          <w:sz w:val="22"/>
        </w:rPr>
        <w:t>string</w:t>
      </w:r>
      <w:r>
        <w:rPr>
          <w:color w:val="2B2A29"/>
          <w:spacing w:val="-5"/>
          <w:sz w:val="22"/>
        </w:rPr>
        <w:t xml:space="preserve"> </w:t>
      </w:r>
      <w:r>
        <w:rPr>
          <w:color w:val="2B2A29"/>
          <w:sz w:val="22"/>
        </w:rPr>
        <w:t>encoding,</w:t>
      </w:r>
      <w:r>
        <w:rPr>
          <w:color w:val="2B2A29"/>
          <w:spacing w:val="-107"/>
          <w:sz w:val="22"/>
        </w:rPr>
        <w:t xml:space="preserve"> </w:t>
      </w:r>
      <w:r>
        <w:rPr>
          <w:color w:val="2B2A29"/>
          <w:sz w:val="22"/>
        </w:rPr>
        <w:t>string rs,</w:t>
      </w:r>
    </w:p>
    <w:p>
      <w:pPr>
        <w:pStyle w:val="16"/>
        <w:numPr>
          <w:ilvl w:val="0"/>
          <w:numId w:val="134"/>
        </w:numPr>
        <w:tabs>
          <w:tab w:val="left" w:pos="490"/>
        </w:tabs>
        <w:spacing w:before="38" w:after="0" w:line="273" w:lineRule="auto"/>
        <w:ind w:left="490" w:right="1099" w:hanging="330"/>
        <w:jc w:val="left"/>
        <w:rPr>
          <w:sz w:val="22"/>
        </w:rPr>
      </w:pPr>
      <w:r>
        <w:rPr>
          <w:color w:val="2B2A29"/>
          <w:sz w:val="22"/>
        </w:rPr>
        <w:t>函数getReadableRecordChannel（字符串</w:t>
      </w:r>
      <w:r>
        <w:rPr>
          <w:color w:val="2B2A29"/>
          <w:spacing w:val="-5"/>
          <w:sz w:val="22"/>
        </w:rPr>
        <w:t>文</w:t>
      </w:r>
      <w:r>
        <w:rPr>
          <w:color w:val="2B2A29"/>
          <w:sz w:val="22"/>
        </w:rPr>
        <w:t>件路径，字符串编码，字符串rs，</w:t>
      </w:r>
    </w:p>
    <w:p>
      <w:r>
        <w:rPr>
          <w:color w:val="2B2A29"/>
          <w:sz w:val="22"/>
        </w:rPr>
        <w:t>string</w:t>
      </w:r>
      <w:r>
        <w:rPr>
          <w:color w:val="2B2A29"/>
          <w:spacing w:val="-5"/>
          <w:sz w:val="22"/>
        </w:rPr>
        <w:t xml:space="preserve"> </w:t>
      </w:r>
      <w:r>
        <w:rPr>
          <w:color w:val="2B2A29"/>
          <w:sz w:val="22"/>
        </w:rPr>
        <w:t>fs)</w:t>
      </w:r>
      <w:r>
        <w:rPr>
          <w:color w:val="2B2A29"/>
          <w:spacing w:val="-4"/>
          <w:sz w:val="22"/>
        </w:rPr>
        <w:t xml:space="preserve"> </w:t>
      </w:r>
      <w:r>
        <w:rPr>
          <w:color w:val="2B2A29"/>
          <w:sz w:val="22"/>
        </w:rPr>
        <w:t>returns</w:t>
      </w:r>
      <w:r>
        <w:rPr>
          <w:color w:val="2B2A29"/>
          <w:spacing w:val="-4"/>
          <w:sz w:val="22"/>
        </w:rPr>
        <w:t xml:space="preserve"> </w:t>
      </w:r>
      <w:r>
        <w:rPr>
          <w:color w:val="2B2A29"/>
          <w:sz w:val="22"/>
        </w:rPr>
        <w:t>@tainted</w:t>
      </w:r>
      <w:r>
        <w:rPr>
          <w:color w:val="2B2A29"/>
          <w:spacing w:val="-5"/>
          <w:sz w:val="22"/>
        </w:rPr>
        <w:t xml:space="preserve"> </w:t>
      </w:r>
      <w:r>
        <w:rPr>
          <w:color w:val="2B2A29"/>
          <w:sz w:val="22"/>
        </w:rPr>
        <w:t>(io:ReadableTextRecord</w:t>
      </w:r>
      <w:r>
        <w:rPr>
          <w:color w:val="2B2A29"/>
          <w:spacing w:val="-107"/>
          <w:sz w:val="22"/>
        </w:rPr>
        <w:t xml:space="preserve"> </w:t>
      </w:r>
      <w:r>
        <w:rPr>
          <w:color w:val="2B2A29"/>
          <w:sz w:val="22"/>
        </w:rPr>
        <w:t>Channel)|error {</w:t>
      </w:r>
    </w:p>
    <w:p>
      <w:pPr>
        <w:pStyle w:val="16"/>
        <w:numPr>
          <w:ilvl w:val="0"/>
          <w:numId w:val="134"/>
        </w:numPr>
        <w:tabs>
          <w:tab w:val="left" w:pos="2359"/>
          <w:tab w:val="left" w:pos="2360"/>
        </w:tabs>
        <w:spacing w:before="0" w:after="0" w:line="273" w:lineRule="auto"/>
        <w:ind w:left="2360" w:right="1099" w:hanging="2200"/>
        <w:jc w:val="left"/>
        <w:rPr>
          <w:sz w:val="22"/>
        </w:rPr>
      </w:pPr>
      <w:r>
        <w:rPr>
          <w:color w:val="2B2A29"/>
          <w:sz w:val="22"/>
        </w:rPr>
        <w:t>string</w:t>
      </w:r>
      <w:r>
        <w:t xml:space="preserve"> </w:t>
      </w:r>
      <w:r>
        <w:rPr>
          <w:color w:val="2B2A29"/>
          <w:sz w:val="22"/>
        </w:rPr>
        <w:t>fs）返回@dirted（io:ReadableTextRecord频道）|错误{</w:t>
      </w:r>
    </w:p>
    <w:p>
      <w:r>
        <w:rPr>
          <w:color w:val="2B2A29"/>
          <w:sz w:val="22"/>
        </w:rPr>
        <w:t>io:ReadableByteChannel</w:t>
      </w:r>
      <w:r>
        <w:rPr>
          <w:color w:val="2B2A29"/>
          <w:spacing w:val="-6"/>
          <w:sz w:val="22"/>
        </w:rPr>
        <w:t xml:space="preserve"> </w:t>
      </w:r>
      <w:r>
        <w:rPr>
          <w:color w:val="2B2A29"/>
          <w:sz w:val="22"/>
        </w:rPr>
        <w:t>byteChannel</w:t>
      </w:r>
      <w:r>
        <w:rPr>
          <w:color w:val="2B2A29"/>
          <w:spacing w:val="-6"/>
          <w:sz w:val="22"/>
        </w:rPr>
        <w:t xml:space="preserve"> </w:t>
      </w:r>
      <w:r>
        <w:rPr>
          <w:color w:val="2B2A29"/>
          <w:sz w:val="22"/>
        </w:rPr>
        <w:t>=</w:t>
      </w:r>
      <w:r>
        <w:rPr>
          <w:color w:val="2B2A29"/>
          <w:spacing w:val="-6"/>
          <w:sz w:val="22"/>
        </w:rPr>
        <w:t xml:space="preserve"> </w:t>
      </w:r>
      <w:r>
        <w:rPr>
          <w:color w:val="2B2A29"/>
          <w:sz w:val="22"/>
        </w:rPr>
        <w:t>check</w:t>
      </w:r>
      <w:r>
        <w:rPr>
          <w:color w:val="2B2A29"/>
          <w:spacing w:val="-107"/>
          <w:sz w:val="22"/>
        </w:rPr>
        <w:t xml:space="preserve"> </w:t>
      </w:r>
      <w:r>
        <w:rPr>
          <w:color w:val="2B2A29"/>
          <w:sz w:val="22"/>
        </w:rPr>
        <w:t>io:openReadableFile(filePath);</w:t>
      </w:r>
    </w:p>
    <w:p>
      <w:pPr>
        <w:pStyle w:val="16"/>
        <w:numPr>
          <w:ilvl w:val="0"/>
          <w:numId w:val="135"/>
        </w:numPr>
        <w:tabs>
          <w:tab w:val="left" w:pos="929"/>
          <w:tab w:val="left" w:pos="930"/>
        </w:tabs>
        <w:spacing w:before="0" w:after="0" w:line="273" w:lineRule="auto"/>
        <w:ind w:left="930" w:right="3409" w:hanging="770"/>
        <w:jc w:val="left"/>
        <w:rPr>
          <w:sz w:val="22"/>
        </w:rPr>
      </w:pPr>
      <w:r>
        <w:rPr>
          <w:color w:val="2B2A29"/>
          <w:sz w:val="22"/>
        </w:rPr>
        <w:t>io:ReadableByteChannel</w:t>
      </w:r>
      <w:r>
        <w:rPr>
          <w:color w:val="2B2A29"/>
          <w:spacing w:val="-6"/>
          <w:sz w:val="22"/>
        </w:rPr>
        <w:t>字节通道</w:t>
      </w:r>
      <w:r>
        <w:rPr>
          <w:color w:val="2B2A29"/>
          <w:sz w:val="22"/>
        </w:rPr>
        <w:t>=</w:t>
      </w:r>
      <w:r>
        <w:rPr>
          <w:color w:val="2B2A29"/>
          <w:spacing w:val="-6"/>
          <w:sz w:val="22"/>
        </w:rPr>
        <w:t>检</w:t>
      </w:r>
      <w:r>
        <w:rPr>
          <w:color w:val="2B2A29"/>
          <w:sz w:val="22"/>
        </w:rPr>
        <w:t>查io:openReadableFile（filePath）；</w:t>
      </w:r>
    </w:p>
    <w:p>
      <w:r>
        <w:rPr>
          <w:color w:val="2B2A29"/>
          <w:sz w:val="22"/>
        </w:rPr>
        <w:t>io:ReadableCharacterChannel</w:t>
      </w:r>
      <w:r>
        <w:rPr>
          <w:color w:val="2B2A29"/>
          <w:spacing w:val="-6"/>
          <w:sz w:val="22"/>
        </w:rPr>
        <w:t xml:space="preserve"> </w:t>
      </w:r>
      <w:r>
        <w:rPr>
          <w:color w:val="2B2A29"/>
          <w:sz w:val="22"/>
        </w:rPr>
        <w:t>characterChannel</w:t>
      </w:r>
      <w:r>
        <w:rPr>
          <w:color w:val="2B2A29"/>
          <w:spacing w:val="-6"/>
          <w:sz w:val="22"/>
        </w:rPr>
        <w:t xml:space="preserve"> </w:t>
      </w:r>
      <w:r>
        <w:rPr>
          <w:color w:val="2B2A29"/>
          <w:sz w:val="22"/>
        </w:rPr>
        <w:t>=</w:t>
      </w:r>
      <w:r>
        <w:rPr>
          <w:color w:val="2B2A29"/>
          <w:spacing w:val="-5"/>
          <w:sz w:val="22"/>
        </w:rPr>
        <w:t xml:space="preserve"> </w:t>
      </w:r>
      <w:r>
        <w:rPr>
          <w:color w:val="2B2A29"/>
          <w:sz w:val="22"/>
        </w:rPr>
        <w:t>new(byteChannel,</w:t>
      </w:r>
      <w:r>
        <w:rPr>
          <w:color w:val="2B2A29"/>
          <w:spacing w:val="-107"/>
          <w:sz w:val="22"/>
        </w:rPr>
        <w:t xml:space="preserve"> </w:t>
      </w:r>
      <w:r>
        <w:rPr>
          <w:color w:val="2B2A29"/>
          <w:sz w:val="22"/>
        </w:rPr>
        <w:t>encoding);</w:t>
      </w:r>
    </w:p>
    <w:p>
      <w:pPr>
        <w:pStyle w:val="16"/>
        <w:numPr>
          <w:ilvl w:val="0"/>
          <w:numId w:val="135"/>
        </w:numPr>
        <w:tabs>
          <w:tab w:val="left" w:pos="929"/>
          <w:tab w:val="left" w:pos="930"/>
        </w:tabs>
        <w:spacing w:before="0" w:after="0" w:line="273" w:lineRule="auto"/>
        <w:ind w:left="930" w:right="1099" w:hanging="770"/>
        <w:jc w:val="left"/>
        <w:rPr>
          <w:sz w:val="22"/>
        </w:rPr>
      </w:pPr>
      <w:r>
        <w:rPr>
          <w:color w:val="2B2A29"/>
          <w:sz w:val="22"/>
        </w:rPr>
        <w:t>io:ReadableCharacterChannel</w:t>
      </w:r>
      <w:r>
        <w:t xml:space="preserve"> </w:t>
      </w:r>
      <w:r>
        <w:rPr>
          <w:color w:val="2B2A29"/>
          <w:sz w:val="22"/>
        </w:rPr>
        <w:t>characterChannel=new（字节通道，编码）；</w:t>
      </w:r>
    </w:p>
    <w:p>
      <w:r>
        <w:rPr>
          <w:color w:val="2B2A29"/>
          <w:sz w:val="22"/>
        </w:rPr>
        <w:t>io:ReadableTextRecordChannel</w:t>
      </w:r>
      <w:r>
        <w:rPr>
          <w:color w:val="2B2A29"/>
          <w:spacing w:val="-9"/>
          <w:sz w:val="22"/>
        </w:rPr>
        <w:t xml:space="preserve"> </w:t>
      </w:r>
      <w:r>
        <w:rPr>
          <w:color w:val="2B2A29"/>
          <w:sz w:val="22"/>
        </w:rPr>
        <w:t>delimitedRecordChannel</w:t>
      </w:r>
      <w:r>
        <w:rPr>
          <w:color w:val="2B2A29"/>
          <w:spacing w:val="-8"/>
          <w:sz w:val="22"/>
        </w:rPr>
        <w:t xml:space="preserve"> </w:t>
      </w:r>
      <w:r>
        <w:rPr>
          <w:color w:val="2B2A29"/>
          <w:sz w:val="22"/>
        </w:rPr>
        <w:t>=</w:t>
      </w:r>
      <w:r>
        <w:rPr>
          <w:color w:val="2B2A29"/>
          <w:spacing w:val="-107"/>
          <w:sz w:val="22"/>
        </w:rPr>
        <w:t xml:space="preserve"> </w:t>
      </w:r>
      <w:r>
        <w:rPr>
          <w:color w:val="2B2A29"/>
          <w:sz w:val="22"/>
        </w:rPr>
        <w:t>new(characterChannel,</w:t>
      </w:r>
    </w:p>
    <w:p>
      <w:pPr>
        <w:pStyle w:val="16"/>
        <w:numPr>
          <w:ilvl w:val="0"/>
          <w:numId w:val="135"/>
        </w:numPr>
        <w:tabs>
          <w:tab w:val="left" w:pos="929"/>
          <w:tab w:val="left" w:pos="930"/>
        </w:tabs>
        <w:spacing w:before="0" w:after="0" w:line="273" w:lineRule="auto"/>
        <w:ind w:left="930" w:right="2199" w:hanging="770"/>
        <w:jc w:val="left"/>
        <w:rPr>
          <w:sz w:val="22"/>
        </w:rPr>
      </w:pPr>
      <w:r>
        <w:rPr>
          <w:color w:val="2B2A29"/>
          <w:sz w:val="22"/>
        </w:rPr>
        <w:t>io:ReadableTextRecordChannel</w:t>
      </w:r>
      <w:r>
        <w:t xml:space="preserve"> </w:t>
      </w:r>
      <w:r>
        <w:rPr>
          <w:color w:val="2B2A29"/>
          <w:sz w:val="22"/>
        </w:rPr>
        <w:t>delimitedRecordChannel=新（characterChannel，</w:t>
      </w:r>
    </w:p>
    <w:p>
      <w:r>
        <w:rPr>
          <w:color w:val="2B2A29"/>
          <w:sz w:val="22"/>
        </w:rPr>
        <w:t>rs = rs,</w:t>
      </w:r>
    </w:p>
    <w:p>
      <w:pPr>
        <w:pStyle w:val="16"/>
        <w:numPr>
          <w:ilvl w:val="0"/>
          <w:numId w:val="136"/>
        </w:numPr>
        <w:tabs>
          <w:tab w:val="left" w:pos="4119"/>
          <w:tab w:val="left" w:pos="4120"/>
        </w:tabs>
        <w:spacing w:before="0" w:after="0" w:line="279" w:lineRule="exact"/>
        <w:ind w:left="4120" w:right="0" w:hanging="3960"/>
        <w:jc w:val="left"/>
        <w:rPr>
          <w:sz w:val="22"/>
        </w:rPr>
      </w:pPr>
      <w:r>
        <w:rPr>
          <w:color w:val="2B2A29"/>
          <w:sz w:val="22"/>
        </w:rPr>
        <w:t>rs＝rs，</w:t>
      </w:r>
    </w:p>
    <w:p>
      <w:r>
        <w:rPr>
          <w:color w:val="2B2A29"/>
          <w:sz w:val="22"/>
        </w:rPr>
        <w:t>fs = fs);</w:t>
      </w:r>
    </w:p>
    <w:p>
      <w:pPr>
        <w:pStyle w:val="16"/>
        <w:numPr>
          <w:ilvl w:val="0"/>
          <w:numId w:val="136"/>
        </w:numPr>
        <w:tabs>
          <w:tab w:val="left" w:pos="4119"/>
          <w:tab w:val="left" w:pos="4120"/>
        </w:tabs>
        <w:spacing w:before="28" w:after="0" w:line="240" w:lineRule="auto"/>
        <w:ind w:left="4120" w:right="0" w:hanging="3960"/>
        <w:jc w:val="left"/>
        <w:rPr>
          <w:sz w:val="22"/>
        </w:rPr>
      </w:pPr>
      <w:r>
        <w:rPr>
          <w:color w:val="2B2A29"/>
          <w:sz w:val="22"/>
        </w:rPr>
        <w:t>fs=fs）；</w:t>
      </w:r>
    </w:p>
    <w:p>
      <w:r>
        <w:rPr>
          <w:color w:val="2B2A29"/>
          <w:sz w:val="22"/>
        </w:rPr>
        <w:t>return</w:t>
      </w:r>
      <w:r>
        <w:rPr>
          <w:color w:val="2B2A29"/>
          <w:spacing w:val="-16"/>
          <w:sz w:val="22"/>
        </w:rPr>
        <w:t xml:space="preserve"> </w:t>
      </w:r>
      <w:r>
        <w:rPr>
          <w:color w:val="2B2A29"/>
          <w:sz w:val="22"/>
        </w:rPr>
        <w:t>delimitedRecordChannel;</w:t>
      </w:r>
      <w:r>
        <w:rPr>
          <w:color w:val="2B2A29"/>
          <w:spacing w:val="-107"/>
          <w:sz w:val="22"/>
        </w:rPr>
        <w:t xml:space="preserve"> </w:t>
      </w:r>
      <w:r>
        <w:rPr>
          <w:color w:val="2B2A29"/>
          <w:sz w:val="22"/>
        </w:rPr>
        <w:t>13 }</w:t>
      </w:r>
    </w:p>
    <w:p>
      <w:pPr>
        <w:pStyle w:val="16"/>
        <w:numPr>
          <w:ilvl w:val="0"/>
          <w:numId w:val="136"/>
        </w:numPr>
        <w:tabs>
          <w:tab w:val="left" w:pos="929"/>
          <w:tab w:val="left" w:pos="930"/>
        </w:tabs>
        <w:spacing w:before="39" w:after="0" w:line="273" w:lineRule="auto"/>
        <w:ind w:left="160" w:right="4729" w:firstLine="0"/>
        <w:jc w:val="left"/>
        <w:rPr>
          <w:sz w:val="22"/>
        </w:rPr>
      </w:pPr>
      <w:r>
        <w:rPr>
          <w:color w:val="2B2A29"/>
          <w:sz w:val="22"/>
        </w:rPr>
        <w:t>return</w:t>
      </w:r>
      <w:r>
        <w:t xml:space="preserve"> </w:t>
      </w:r>
      <w:r>
        <w:rPr>
          <w:color w:val="2B2A29"/>
          <w:sz w:val="22"/>
        </w:rPr>
        <w:t>delimitedRecordChannel；13 }</w:t>
      </w:r>
    </w:p>
    <w:p>
      <w:r>
        <w:rPr>
          <w:rFonts w:ascii="宋体"/>
          <w:color w:val="2B2A29"/>
        </w:rPr>
        <w:t>14</w:t>
      </w:r>
    </w:p>
    <w:p>
      <w:pPr>
        <w:pStyle w:val="11"/>
        <w:spacing w:line="279" w:lineRule="exact"/>
        <w:ind w:left="160"/>
        <w:rPr>
          <w:rFonts w:ascii="宋体"/>
        </w:rPr>
      </w:pPr>
      <w:r>
        <w:rPr>
          <w:rFonts w:ascii="宋体"/>
          <w:color w:val="2B2A29"/>
        </w:rPr>
        <w:t>14</w:t>
      </w:r>
    </w:p>
    <w:p>
      <w:r>
        <w:rPr>
          <w:color w:val="2B2A29"/>
          <w:sz w:val="22"/>
        </w:rPr>
        <w:t>function</w:t>
      </w:r>
      <w:r>
        <w:rPr>
          <w:color w:val="2B2A29"/>
          <w:spacing w:val="-5"/>
          <w:sz w:val="22"/>
        </w:rPr>
        <w:t xml:space="preserve"> </w:t>
      </w:r>
      <w:r>
        <w:rPr>
          <w:color w:val="2B2A29"/>
          <w:sz w:val="22"/>
        </w:rPr>
        <w:t>getWritableRecordChannel(string</w:t>
      </w:r>
      <w:r>
        <w:rPr>
          <w:color w:val="2B2A29"/>
          <w:spacing w:val="-5"/>
          <w:sz w:val="22"/>
        </w:rPr>
        <w:t xml:space="preserve"> </w:t>
      </w:r>
      <w:r>
        <w:rPr>
          <w:color w:val="2B2A29"/>
          <w:sz w:val="22"/>
        </w:rPr>
        <w:t>filePath,</w:t>
      </w:r>
      <w:r>
        <w:rPr>
          <w:color w:val="2B2A29"/>
          <w:spacing w:val="-4"/>
          <w:sz w:val="22"/>
        </w:rPr>
        <w:t xml:space="preserve"> </w:t>
      </w:r>
      <w:r>
        <w:rPr>
          <w:color w:val="2B2A29"/>
          <w:sz w:val="22"/>
        </w:rPr>
        <w:t>string</w:t>
      </w:r>
      <w:r>
        <w:rPr>
          <w:color w:val="2B2A29"/>
          <w:spacing w:val="-5"/>
          <w:sz w:val="22"/>
        </w:rPr>
        <w:t xml:space="preserve"> </w:t>
      </w:r>
      <w:r>
        <w:rPr>
          <w:color w:val="2B2A29"/>
          <w:sz w:val="22"/>
        </w:rPr>
        <w:t>encoding,</w:t>
      </w:r>
      <w:r>
        <w:rPr>
          <w:color w:val="2B2A29"/>
          <w:spacing w:val="-107"/>
          <w:sz w:val="22"/>
        </w:rPr>
        <w:t xml:space="preserve"> </w:t>
      </w:r>
      <w:r>
        <w:rPr>
          <w:color w:val="2B2A29"/>
          <w:sz w:val="22"/>
        </w:rPr>
        <w:t>string rs,</w:t>
      </w:r>
    </w:p>
    <w:p>
      <w:pPr>
        <w:pStyle w:val="16"/>
        <w:numPr>
          <w:ilvl w:val="0"/>
          <w:numId w:val="137"/>
        </w:numPr>
        <w:tabs>
          <w:tab w:val="left" w:pos="490"/>
        </w:tabs>
        <w:spacing w:before="38" w:after="0" w:line="273" w:lineRule="auto"/>
        <w:ind w:left="490" w:right="1099" w:hanging="330"/>
        <w:jc w:val="left"/>
        <w:rPr>
          <w:sz w:val="22"/>
        </w:rPr>
      </w:pPr>
      <w:r>
        <w:rPr>
          <w:color w:val="2B2A29"/>
          <w:sz w:val="22"/>
        </w:rPr>
        <w:t>函数getWritableRecordChannel（字符串</w:t>
      </w:r>
      <w:r>
        <w:rPr>
          <w:color w:val="2B2A29"/>
          <w:spacing w:val="-5"/>
          <w:sz w:val="22"/>
        </w:rPr>
        <w:t>文</w:t>
      </w:r>
      <w:r>
        <w:rPr>
          <w:color w:val="2B2A29"/>
          <w:sz w:val="22"/>
        </w:rPr>
        <w:t>件路径，字符串编码，字符串rs，</w:t>
      </w:r>
    </w:p>
    <w:p>
      <w:r>
        <w:rPr>
          <w:color w:val="2B2A29"/>
          <w:sz w:val="22"/>
        </w:rPr>
        <w:t>string</w:t>
      </w:r>
      <w:r>
        <w:rPr>
          <w:color w:val="2B2A29"/>
          <w:spacing w:val="-5"/>
          <w:sz w:val="22"/>
        </w:rPr>
        <w:t xml:space="preserve"> </w:t>
      </w:r>
      <w:r>
        <w:rPr>
          <w:color w:val="2B2A29"/>
          <w:sz w:val="22"/>
        </w:rPr>
        <w:t>fs)</w:t>
      </w:r>
      <w:r>
        <w:rPr>
          <w:color w:val="2B2A29"/>
          <w:spacing w:val="-4"/>
          <w:sz w:val="22"/>
        </w:rPr>
        <w:t xml:space="preserve"> </w:t>
      </w:r>
      <w:r>
        <w:rPr>
          <w:color w:val="2B2A29"/>
          <w:sz w:val="22"/>
        </w:rPr>
        <w:t>returns</w:t>
      </w:r>
      <w:r>
        <w:rPr>
          <w:color w:val="2B2A29"/>
          <w:spacing w:val="-4"/>
          <w:sz w:val="22"/>
        </w:rPr>
        <w:t xml:space="preserve"> </w:t>
      </w:r>
      <w:r>
        <w:rPr>
          <w:color w:val="2B2A29"/>
          <w:sz w:val="22"/>
        </w:rPr>
        <w:t>@tainted</w:t>
      </w:r>
      <w:r>
        <w:rPr>
          <w:color w:val="2B2A29"/>
          <w:spacing w:val="-5"/>
          <w:sz w:val="22"/>
        </w:rPr>
        <w:t xml:space="preserve"> </w:t>
      </w:r>
      <w:r>
        <w:rPr>
          <w:color w:val="2B2A29"/>
          <w:sz w:val="22"/>
        </w:rPr>
        <w:t>(io:WritableTextRecordChann</w:t>
      </w:r>
      <w:r>
        <w:rPr>
          <w:color w:val="2B2A29"/>
          <w:spacing w:val="-107"/>
          <w:sz w:val="22"/>
        </w:rPr>
        <w:t xml:space="preserve"> </w:t>
      </w:r>
      <w:r>
        <w:rPr>
          <w:color w:val="2B2A29"/>
          <w:sz w:val="22"/>
        </w:rPr>
        <w:t>el)|error {</w:t>
      </w:r>
    </w:p>
    <w:p>
      <w:pPr>
        <w:pStyle w:val="16"/>
        <w:numPr>
          <w:ilvl w:val="0"/>
          <w:numId w:val="137"/>
        </w:numPr>
        <w:tabs>
          <w:tab w:val="left" w:pos="2359"/>
          <w:tab w:val="left" w:pos="2360"/>
        </w:tabs>
        <w:spacing w:before="0" w:after="0" w:line="273" w:lineRule="auto"/>
        <w:ind w:left="2360" w:right="549" w:hanging="2200"/>
        <w:jc w:val="left"/>
        <w:rPr>
          <w:sz w:val="22"/>
        </w:rPr>
      </w:pPr>
      <w:r>
        <w:rPr>
          <w:color w:val="2B2A29"/>
          <w:sz w:val="22"/>
        </w:rPr>
        <w:t>string</w:t>
      </w:r>
      <w:r>
        <w:t xml:space="preserve"> </w:t>
      </w:r>
      <w:r>
        <w:rPr>
          <w:color w:val="2B2A29"/>
          <w:sz w:val="22"/>
        </w:rPr>
        <w:t>fs）返回@污染（io:WritableTextRecordChannel</w:t>
      </w:r>
      <w:r>
        <w:t xml:space="preserve"> </w:t>
      </w:r>
      <w:r>
        <w:rPr>
          <w:color w:val="2B2A29"/>
          <w:sz w:val="22"/>
        </w:rPr>
        <w:t>el）|错误{</w:t>
      </w:r>
    </w:p>
    <w:p>
      <w:r>
        <w:rPr>
          <w:color w:val="2B2A29"/>
          <w:sz w:val="22"/>
        </w:rPr>
        <w:t>io:WritableByteChannel</w:t>
      </w:r>
      <w:r>
        <w:rPr>
          <w:color w:val="2B2A29"/>
          <w:spacing w:val="-6"/>
          <w:sz w:val="22"/>
        </w:rPr>
        <w:t xml:space="preserve"> </w:t>
      </w:r>
      <w:r>
        <w:rPr>
          <w:color w:val="2B2A29"/>
          <w:sz w:val="22"/>
        </w:rPr>
        <w:t>byteChannel</w:t>
      </w:r>
      <w:r>
        <w:rPr>
          <w:color w:val="2B2A29"/>
          <w:spacing w:val="-6"/>
          <w:sz w:val="22"/>
        </w:rPr>
        <w:t xml:space="preserve"> </w:t>
      </w:r>
      <w:r>
        <w:rPr>
          <w:color w:val="2B2A29"/>
          <w:sz w:val="22"/>
        </w:rPr>
        <w:t>=</w:t>
      </w:r>
      <w:r>
        <w:rPr>
          <w:color w:val="2B2A29"/>
          <w:spacing w:val="-6"/>
          <w:sz w:val="22"/>
        </w:rPr>
        <w:t xml:space="preserve"> </w:t>
      </w:r>
      <w:r>
        <w:rPr>
          <w:color w:val="2B2A29"/>
          <w:sz w:val="22"/>
        </w:rPr>
        <w:t>check</w:t>
      </w:r>
      <w:r>
        <w:rPr>
          <w:color w:val="2B2A29"/>
          <w:spacing w:val="-107"/>
          <w:sz w:val="22"/>
        </w:rPr>
        <w:t xml:space="preserve"> </w:t>
      </w:r>
      <w:r>
        <w:rPr>
          <w:color w:val="2B2A29"/>
          <w:sz w:val="22"/>
        </w:rPr>
        <w:t>io:openWritableFile(filePath);</w:t>
      </w:r>
    </w:p>
    <w:p>
      <w:pPr>
        <w:pStyle w:val="16"/>
        <w:numPr>
          <w:ilvl w:val="0"/>
          <w:numId w:val="138"/>
        </w:numPr>
        <w:tabs>
          <w:tab w:val="left" w:pos="929"/>
          <w:tab w:val="left" w:pos="930"/>
        </w:tabs>
        <w:spacing w:before="0" w:after="0" w:line="273" w:lineRule="auto"/>
        <w:ind w:left="930" w:right="3409" w:hanging="770"/>
        <w:jc w:val="left"/>
        <w:rPr>
          <w:sz w:val="22"/>
        </w:rPr>
      </w:pPr>
      <w:r>
        <w:rPr>
          <w:color w:val="2B2A29"/>
          <w:sz w:val="22"/>
        </w:rPr>
        <w:t>io:WritableByteChannel字节通道=检查io:openWritableFile（filePath）；</w:t>
      </w:r>
    </w:p>
    <w:p>
      <w:r>
        <w:rPr>
          <w:color w:val="2B2A29"/>
          <w:sz w:val="22"/>
        </w:rPr>
        <w:t>io:WritableCharacterChannel</w:t>
      </w:r>
      <w:r>
        <w:rPr>
          <w:color w:val="2B2A29"/>
          <w:spacing w:val="-6"/>
          <w:sz w:val="22"/>
        </w:rPr>
        <w:t xml:space="preserve"> </w:t>
      </w:r>
      <w:r>
        <w:rPr>
          <w:color w:val="2B2A29"/>
          <w:sz w:val="22"/>
        </w:rPr>
        <w:t>characterChannel</w:t>
      </w:r>
      <w:r>
        <w:rPr>
          <w:color w:val="2B2A29"/>
          <w:spacing w:val="-6"/>
          <w:sz w:val="22"/>
        </w:rPr>
        <w:t xml:space="preserve"> </w:t>
      </w:r>
      <w:r>
        <w:rPr>
          <w:color w:val="2B2A29"/>
          <w:sz w:val="22"/>
        </w:rPr>
        <w:t>=</w:t>
      </w:r>
      <w:r>
        <w:rPr>
          <w:color w:val="2B2A29"/>
          <w:spacing w:val="-5"/>
          <w:sz w:val="22"/>
        </w:rPr>
        <w:t xml:space="preserve"> </w:t>
      </w:r>
      <w:r>
        <w:rPr>
          <w:color w:val="2B2A29"/>
          <w:sz w:val="22"/>
        </w:rPr>
        <w:t>new(byteChannel,</w:t>
      </w:r>
      <w:r>
        <w:rPr>
          <w:color w:val="2B2A29"/>
          <w:spacing w:val="-107"/>
          <w:sz w:val="22"/>
        </w:rPr>
        <w:t xml:space="preserve"> </w:t>
      </w:r>
      <w:r>
        <w:rPr>
          <w:color w:val="2B2A29"/>
          <w:sz w:val="22"/>
        </w:rPr>
        <w:t>encoding);</w:t>
      </w:r>
    </w:p>
    <w:p>
      <w:pPr>
        <w:pStyle w:val="16"/>
        <w:numPr>
          <w:ilvl w:val="0"/>
          <w:numId w:val="138"/>
        </w:numPr>
        <w:tabs>
          <w:tab w:val="left" w:pos="929"/>
          <w:tab w:val="left" w:pos="930"/>
        </w:tabs>
        <w:spacing w:before="0" w:after="0" w:line="273" w:lineRule="auto"/>
        <w:ind w:left="930" w:right="1099" w:hanging="770"/>
        <w:jc w:val="left"/>
        <w:rPr>
          <w:sz w:val="22"/>
        </w:rPr>
      </w:pPr>
      <w:r>
        <w:rPr>
          <w:color w:val="2B2A29"/>
          <w:sz w:val="22"/>
        </w:rPr>
        <w:t>io:WritableCharacterChannel</w:t>
      </w:r>
      <w:r>
        <w:t xml:space="preserve"> </w:t>
      </w:r>
      <w:r>
        <w:rPr>
          <w:color w:val="2B2A29"/>
          <w:sz w:val="22"/>
        </w:rPr>
        <w:t>characterChannel=new（字节通道，编码）；</w:t>
      </w:r>
    </w:p>
    <w:p>
      <w:r>
        <w:rPr>
          <w:color w:val="2B2A29"/>
          <w:sz w:val="22"/>
        </w:rPr>
        <w:t>io:WritableTextRecordChannel</w:t>
      </w:r>
      <w:r>
        <w:rPr>
          <w:color w:val="2B2A29"/>
          <w:spacing w:val="-9"/>
          <w:sz w:val="22"/>
        </w:rPr>
        <w:t xml:space="preserve"> </w:t>
      </w:r>
      <w:r>
        <w:rPr>
          <w:color w:val="2B2A29"/>
          <w:sz w:val="22"/>
        </w:rPr>
        <w:t>delimitedRecordChannel</w:t>
      </w:r>
      <w:r>
        <w:rPr>
          <w:color w:val="2B2A29"/>
          <w:spacing w:val="-8"/>
          <w:sz w:val="22"/>
        </w:rPr>
        <w:t xml:space="preserve"> </w:t>
      </w:r>
      <w:r>
        <w:rPr>
          <w:color w:val="2B2A29"/>
          <w:sz w:val="22"/>
        </w:rPr>
        <w:t>=</w:t>
      </w:r>
      <w:r>
        <w:rPr>
          <w:color w:val="2B2A29"/>
          <w:spacing w:val="-107"/>
          <w:sz w:val="22"/>
        </w:rPr>
        <w:t xml:space="preserve"> </w:t>
      </w:r>
      <w:r>
        <w:rPr>
          <w:color w:val="2B2A29"/>
          <w:sz w:val="22"/>
        </w:rPr>
        <w:t>new(characterChannel,</w:t>
      </w:r>
    </w:p>
    <w:p>
      <w:pPr>
        <w:pStyle w:val="16"/>
        <w:numPr>
          <w:ilvl w:val="0"/>
          <w:numId w:val="138"/>
        </w:numPr>
        <w:tabs>
          <w:tab w:val="left" w:pos="929"/>
          <w:tab w:val="left" w:pos="930"/>
        </w:tabs>
        <w:spacing w:before="0" w:after="0" w:line="273" w:lineRule="auto"/>
        <w:ind w:left="930" w:right="2199" w:hanging="770"/>
        <w:jc w:val="left"/>
        <w:rPr>
          <w:sz w:val="22"/>
        </w:rPr>
      </w:pPr>
      <w:r>
        <w:rPr>
          <w:color w:val="2B2A29"/>
          <w:sz w:val="22"/>
        </w:rPr>
        <w:t>io:WritableTextRecordChannel</w:t>
      </w:r>
      <w:r>
        <w:t xml:space="preserve"> </w:t>
      </w:r>
      <w:r>
        <w:rPr>
          <w:color w:val="2B2A29"/>
          <w:sz w:val="22"/>
        </w:rPr>
        <w:t>delimitedRecordChannel=新（characterChannel，</w:t>
      </w:r>
    </w:p>
    <w:p>
      <w:pPr>
        <w:spacing w:after="0" w:line="273" w:lineRule="auto"/>
        <w:jc w:val="left"/>
        <w:rPr>
          <w:sz w:val="22"/>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7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21</w:t>
            </w:r>
          </w:p>
          <w:p>
            <w:pPr>
              <w:pStyle w:val="17"/>
              <w:spacing w:before="0" w:line="250" w:lineRule="exact"/>
              <w:ind w:left="21" w:right="25"/>
              <w:jc w:val="center"/>
              <w:rPr>
                <w:sz w:val="22"/>
              </w:rPr>
            </w:pPr>
            <w:r>
              <w:rPr>
                <w:color w:val="2B2A29"/>
                <w:sz w:val="22"/>
              </w:rPr>
              <w:t>21</w:t>
            </w:r>
          </w:p>
        </w:tc>
        <w:tc>
          <w:tcPr>
            <w:tcW w:w="7915" w:type="dxa"/>
          </w:tcPr>
          <w:p>
            <w:r>
              <w:rPr>
                <w:color w:val="2B2A29"/>
                <w:sz w:val="22"/>
              </w:rPr>
              <w:t>rs = rs,</w:t>
            </w:r>
          </w:p>
          <w:p>
            <w:pPr>
              <w:pStyle w:val="17"/>
              <w:spacing w:before="0" w:line="250" w:lineRule="exact"/>
              <w:ind w:left="915" w:right="580"/>
              <w:jc w:val="center"/>
              <w:rPr>
                <w:sz w:val="22"/>
              </w:rPr>
            </w:pPr>
            <w:r>
              <w:rPr>
                <w:color w:val="2B2A29"/>
                <w:sz w:val="22"/>
              </w:rPr>
              <w:t>rs＝rs，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left="21" w:right="25"/>
              <w:jc w:val="center"/>
              <w:rPr>
                <w:sz w:val="22"/>
              </w:rPr>
            </w:pPr>
            <w:r>
              <w:rPr>
                <w:color w:val="2B2A29"/>
                <w:sz w:val="22"/>
              </w:rPr>
              <w:t>22</w:t>
            </w:r>
          </w:p>
        </w:tc>
        <w:tc>
          <w:tcPr>
            <w:tcW w:w="7915" w:type="dxa"/>
          </w:tcPr>
          <w:p>
            <w:r>
              <w:rPr>
                <w:color w:val="2B2A29"/>
                <w:sz w:val="22"/>
              </w:rPr>
              <w:t>fs = fs);</w:t>
            </w:r>
          </w:p>
          <w:p>
            <w:pPr>
              <w:pStyle w:val="17"/>
              <w:ind w:left="915" w:right="470"/>
              <w:jc w:val="center"/>
              <w:rPr>
                <w:sz w:val="22"/>
              </w:rPr>
            </w:pPr>
            <w:r>
              <w:rPr>
                <w:color w:val="2B2A29"/>
                <w:sz w:val="22"/>
              </w:rPr>
              <w:t>fs=fs）；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left="21" w:right="25"/>
              <w:jc w:val="center"/>
              <w:rPr>
                <w:sz w:val="22"/>
              </w:rPr>
            </w:pPr>
            <w:r>
              <w:rPr>
                <w:color w:val="2B2A29"/>
                <w:sz w:val="22"/>
              </w:rPr>
              <w:t>23</w:t>
            </w:r>
          </w:p>
        </w:tc>
        <w:tc>
          <w:tcPr>
            <w:tcW w:w="7915" w:type="dxa"/>
          </w:tcPr>
          <w:p>
            <w:r>
              <w:rPr>
                <w:color w:val="2B2A29"/>
                <w:sz w:val="22"/>
              </w:rPr>
              <w:t>return delimitedRecordChannel;</w:t>
            </w:r>
          </w:p>
          <w:p>
            <w:pPr>
              <w:pStyle w:val="17"/>
              <w:ind w:left="495"/>
              <w:rPr>
                <w:sz w:val="22"/>
              </w:rPr>
            </w:pPr>
            <w:r>
              <w:rPr>
                <w:color w:val="2B2A29"/>
                <w:sz w:val="22"/>
              </w:rPr>
              <w:t>return delimitedRecordChannel；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24</w:t>
            </w:r>
          </w:p>
          <w:p>
            <w:pPr>
              <w:pStyle w:val="17"/>
              <w:ind w:left="21" w:right="25"/>
              <w:jc w:val="center"/>
              <w:rPr>
                <w:sz w:val="22"/>
              </w:rPr>
            </w:pPr>
            <w:r>
              <w:rPr>
                <w:color w:val="2B2A29"/>
                <w:sz w:val="22"/>
              </w:rPr>
              <w:t>24</w:t>
            </w:r>
          </w:p>
        </w:tc>
        <w:tc>
          <w:tcPr>
            <w:tcW w:w="791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25</w:t>
            </w:r>
          </w:p>
          <w:p>
            <w:pPr>
              <w:pStyle w:val="17"/>
              <w:ind w:left="21" w:right="25"/>
              <w:jc w:val="center"/>
              <w:rPr>
                <w:sz w:val="22"/>
              </w:rPr>
            </w:pPr>
            <w:r>
              <w:rPr>
                <w:color w:val="2B2A29"/>
                <w:sz w:val="22"/>
              </w:rPr>
              <w:t>25</w:t>
            </w:r>
          </w:p>
        </w:tc>
        <w:tc>
          <w:tcPr>
            <w:tcW w:w="79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left="21" w:right="25"/>
              <w:jc w:val="center"/>
              <w:rPr>
                <w:sz w:val="22"/>
              </w:rPr>
            </w:pPr>
            <w:r>
              <w:rPr>
                <w:color w:val="2B2A29"/>
                <w:sz w:val="22"/>
              </w:rPr>
              <w:t>26</w:t>
            </w:r>
          </w:p>
        </w:tc>
        <w:tc>
          <w:tcPr>
            <w:tcW w:w="7915" w:type="dxa"/>
          </w:tcPr>
          <w:p>
            <w:r>
              <w:rPr>
                <w:color w:val="2B2A29"/>
                <w:sz w:val="22"/>
              </w:rPr>
              <w:t>function process(io:ReadableTextRecordChannel srcRecordChannel,</w:t>
            </w:r>
          </w:p>
          <w:p>
            <w:pPr>
              <w:pStyle w:val="17"/>
              <w:ind w:left="55"/>
              <w:rPr>
                <w:sz w:val="22"/>
              </w:rPr>
            </w:pPr>
            <w:r>
              <w:rPr>
                <w:color w:val="2B2A29"/>
                <w:sz w:val="22"/>
              </w:rPr>
              <w:t>函数处理（io:ReadableTextRecordChannel srcRecordChannel，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left="21" w:right="25"/>
              <w:jc w:val="center"/>
              <w:rPr>
                <w:sz w:val="22"/>
              </w:rPr>
            </w:pPr>
            <w:r>
              <w:rPr>
                <w:color w:val="2B2A29"/>
                <w:sz w:val="22"/>
              </w:rPr>
              <w:t>27</w:t>
            </w:r>
          </w:p>
        </w:tc>
        <w:tc>
          <w:tcPr>
            <w:tcW w:w="7915" w:type="dxa"/>
          </w:tcPr>
          <w:p>
            <w:r>
              <w:rPr>
                <w:color w:val="2B2A29"/>
                <w:sz w:val="22"/>
              </w:rPr>
              <w:t>io:WritableTextRecordChannel dstRecordChannel) returns</w:t>
            </w:r>
          </w:p>
          <w:p>
            <w:pPr>
              <w:pStyle w:val="17"/>
              <w:ind w:left="1925"/>
              <w:rPr>
                <w:sz w:val="22"/>
              </w:rPr>
            </w:pPr>
            <w:r>
              <w:rPr>
                <w:color w:val="2B2A29"/>
                <w:sz w:val="22"/>
              </w:rPr>
              <w:t>io:WritableTextRecordChannel dstRecordChannel）返回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pPr>
              <w:pStyle w:val="17"/>
              <w:spacing w:before="0"/>
              <w:rPr>
                <w:rFonts w:ascii="Times New Roman"/>
                <w:sz w:val="20"/>
              </w:rPr>
            </w:pPr>
          </w:p>
        </w:tc>
        <w:tc>
          <w:tcPr>
            <w:tcW w:w="7915" w:type="dxa"/>
          </w:tcPr>
          <w:p>
            <w:r>
              <w:rPr>
                <w:color w:val="2B2A29"/>
                <w:sz w:val="22"/>
              </w:rPr>
              <w:t>error? {</w:t>
            </w:r>
          </w:p>
          <w:p>
            <w:pPr>
              <w:pStyle w:val="17"/>
              <w:ind w:left="1925"/>
              <w:rPr>
                <w:sz w:val="22"/>
              </w:rPr>
            </w:pPr>
            <w:r>
              <w:rPr>
                <w:color w:val="2B2A29"/>
                <w:sz w:val="22"/>
              </w:rPr>
              <w:t>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left="21" w:right="25"/>
              <w:jc w:val="center"/>
              <w:rPr>
                <w:sz w:val="22"/>
              </w:rPr>
            </w:pPr>
            <w:r>
              <w:rPr>
                <w:color w:val="2B2A29"/>
                <w:sz w:val="22"/>
              </w:rPr>
              <w:t>28</w:t>
            </w:r>
          </w:p>
        </w:tc>
        <w:tc>
          <w:tcPr>
            <w:tcW w:w="7915" w:type="dxa"/>
          </w:tcPr>
          <w:p>
            <w:r>
              <w:rPr>
                <w:color w:val="2B2A29"/>
                <w:sz w:val="22"/>
              </w:rPr>
              <w:t>while (srcRecordChannel.hasNext()) {</w:t>
            </w:r>
          </w:p>
          <w:p>
            <w:pPr>
              <w:pStyle w:val="17"/>
              <w:ind w:left="495"/>
              <w:rPr>
                <w:sz w:val="22"/>
              </w:rPr>
            </w:pPr>
            <w:r>
              <w:rPr>
                <w:color w:val="2B2A29"/>
                <w:sz w:val="22"/>
              </w:rPr>
              <w:t>而（srcRecordChannel.hasNext（））{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left="21" w:right="25"/>
              <w:jc w:val="center"/>
              <w:rPr>
                <w:sz w:val="22"/>
              </w:rPr>
            </w:pPr>
            <w:r>
              <w:rPr>
                <w:color w:val="2B2A29"/>
                <w:sz w:val="22"/>
              </w:rPr>
              <w:t>29</w:t>
            </w:r>
          </w:p>
        </w:tc>
        <w:tc>
          <w:tcPr>
            <w:tcW w:w="7915" w:type="dxa"/>
          </w:tcPr>
          <w:p>
            <w:r>
              <w:rPr>
                <w:color w:val="2B2A29"/>
                <w:sz w:val="22"/>
              </w:rPr>
              <w:t>string[] records = check srcRecordChannel.getNext();</w:t>
            </w:r>
          </w:p>
          <w:p>
            <w:pPr>
              <w:pStyle w:val="17"/>
              <w:ind w:left="915" w:right="1239"/>
              <w:jc w:val="center"/>
              <w:rPr>
                <w:sz w:val="22"/>
              </w:rPr>
            </w:pPr>
            <w:r>
              <w:rPr>
                <w:color w:val="2B2A29"/>
                <w:sz w:val="22"/>
              </w:rPr>
              <w:t>string[]记录=检查srcRecordChannel.getNext（）；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left="21" w:right="25"/>
              <w:jc w:val="center"/>
              <w:rPr>
                <w:sz w:val="22"/>
              </w:rPr>
            </w:pPr>
            <w:r>
              <w:rPr>
                <w:color w:val="2B2A29"/>
                <w:sz w:val="22"/>
              </w:rPr>
              <w:t>30</w:t>
            </w:r>
          </w:p>
        </w:tc>
        <w:tc>
          <w:tcPr>
            <w:tcW w:w="7915" w:type="dxa"/>
          </w:tcPr>
          <w:p>
            <w:r>
              <w:rPr>
                <w:color w:val="2B2A29"/>
                <w:sz w:val="22"/>
              </w:rPr>
              <w:t>var result = check dstRecordChannel.write(records);</w:t>
            </w:r>
          </w:p>
          <w:p>
            <w:pPr>
              <w:pStyle w:val="17"/>
              <w:ind w:left="805" w:right="1239"/>
              <w:jc w:val="center"/>
              <w:rPr>
                <w:sz w:val="22"/>
              </w:rPr>
            </w:pPr>
            <w:r>
              <w:rPr>
                <w:color w:val="2B2A29"/>
                <w:sz w:val="22"/>
              </w:rPr>
              <w:t>var result=检查dstRecordChannel.write（记录）；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left="21" w:right="25"/>
              <w:jc w:val="center"/>
              <w:rPr>
                <w:sz w:val="22"/>
              </w:rPr>
            </w:pPr>
            <w:r>
              <w:rPr>
                <w:color w:val="2B2A29"/>
                <w:sz w:val="22"/>
              </w:rPr>
              <w:t>31</w:t>
            </w:r>
          </w:p>
        </w:tc>
        <w:tc>
          <w:tcPr>
            <w:tcW w:w="7915" w:type="dxa"/>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left="21" w:right="25"/>
              <w:jc w:val="center"/>
              <w:rPr>
                <w:sz w:val="22"/>
              </w:rPr>
            </w:pPr>
            <w:r>
              <w:rPr>
                <w:color w:val="2B2A29"/>
                <w:sz w:val="22"/>
              </w:rPr>
              <w:t>32</w:t>
            </w:r>
          </w:p>
        </w:tc>
        <w:tc>
          <w:tcPr>
            <w:tcW w:w="7915" w:type="dxa"/>
          </w:tcPr>
          <w:p>
            <w:r>
              <w:rPr>
                <w:color w:val="2B2A29"/>
                <w:sz w:val="22"/>
              </w:rPr>
              <w:t>return;</w:t>
            </w:r>
          </w:p>
          <w:p>
            <w:pPr>
              <w:pStyle w:val="17"/>
              <w:ind w:left="495"/>
              <w:rPr>
                <w:sz w:val="22"/>
              </w:rPr>
            </w:pPr>
            <w:r>
              <w:rPr>
                <w:color w:val="2B2A29"/>
                <w:sz w:val="22"/>
              </w:rPr>
              <w:t>回来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left="21" w:right="25"/>
              <w:jc w:val="center"/>
              <w:rPr>
                <w:sz w:val="22"/>
              </w:rPr>
            </w:pPr>
            <w:r>
              <w:rPr>
                <w:color w:val="2B2A29"/>
                <w:sz w:val="22"/>
              </w:rPr>
              <w:t>33</w:t>
            </w:r>
          </w:p>
        </w:tc>
        <w:tc>
          <w:tcPr>
            <w:tcW w:w="791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34</w:t>
            </w:r>
          </w:p>
          <w:p>
            <w:pPr>
              <w:pStyle w:val="17"/>
              <w:ind w:left="21" w:right="25"/>
              <w:jc w:val="center"/>
              <w:rPr>
                <w:sz w:val="22"/>
              </w:rPr>
            </w:pPr>
            <w:r>
              <w:rPr>
                <w:color w:val="2B2A29"/>
                <w:sz w:val="22"/>
              </w:rPr>
              <w:t>34</w:t>
            </w:r>
          </w:p>
        </w:tc>
        <w:tc>
          <w:tcPr>
            <w:tcW w:w="79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35</w:t>
            </w:r>
          </w:p>
          <w:p>
            <w:pPr>
              <w:pStyle w:val="17"/>
              <w:ind w:left="21" w:right="25"/>
              <w:jc w:val="center"/>
              <w:rPr>
                <w:sz w:val="22"/>
              </w:rPr>
            </w:pPr>
            <w:r>
              <w:rPr>
                <w:color w:val="2B2A29"/>
                <w:sz w:val="22"/>
              </w:rPr>
              <w:t>35</w:t>
            </w:r>
          </w:p>
        </w:tc>
        <w:tc>
          <w:tcPr>
            <w:tcW w:w="7915" w:type="dxa"/>
          </w:tcPr>
          <w:p>
            <w:r>
              <w:rPr>
                <w:color w:val="2B2A29"/>
                <w:sz w:val="22"/>
              </w:rPr>
              <w:t>function closeRc(io:ReadableTextRecordChannel rc) {</w:t>
            </w:r>
          </w:p>
          <w:p>
            <w:pPr>
              <w:pStyle w:val="17"/>
              <w:ind w:left="55"/>
              <w:rPr>
                <w:sz w:val="22"/>
              </w:rPr>
            </w:pPr>
            <w:r>
              <w:rPr>
                <w:color w:val="2B2A29"/>
                <w:sz w:val="22"/>
              </w:rPr>
              <w:t>函数closeRc（io:ReadableTextRecordChannel rc）{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36</w:t>
            </w:r>
          </w:p>
          <w:p>
            <w:pPr>
              <w:pStyle w:val="17"/>
              <w:ind w:left="21" w:right="25"/>
              <w:jc w:val="center"/>
              <w:rPr>
                <w:sz w:val="22"/>
              </w:rPr>
            </w:pPr>
            <w:r>
              <w:rPr>
                <w:color w:val="2B2A29"/>
                <w:sz w:val="22"/>
              </w:rPr>
              <w:t>36</w:t>
            </w:r>
          </w:p>
        </w:tc>
        <w:tc>
          <w:tcPr>
            <w:tcW w:w="7915" w:type="dxa"/>
          </w:tcPr>
          <w:p>
            <w:r>
              <w:rPr>
                <w:color w:val="2B2A29"/>
                <w:sz w:val="22"/>
              </w:rPr>
              <w:t>var closeResult = rc.close();</w:t>
            </w:r>
          </w:p>
          <w:p>
            <w:pPr>
              <w:pStyle w:val="17"/>
              <w:ind w:left="495"/>
              <w:rPr>
                <w:sz w:val="22"/>
              </w:rPr>
            </w:pPr>
            <w:r>
              <w:rPr>
                <w:color w:val="2B2A29"/>
                <w:sz w:val="22"/>
              </w:rPr>
              <w:t>var closeResult=rc.close（）；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37</w:t>
            </w:r>
          </w:p>
          <w:p>
            <w:pPr>
              <w:pStyle w:val="17"/>
              <w:ind w:left="21" w:right="25"/>
              <w:jc w:val="center"/>
              <w:rPr>
                <w:sz w:val="22"/>
              </w:rPr>
            </w:pPr>
            <w:r>
              <w:rPr>
                <w:color w:val="2B2A29"/>
                <w:sz w:val="22"/>
              </w:rPr>
              <w:t>37</w:t>
            </w:r>
          </w:p>
        </w:tc>
        <w:tc>
          <w:tcPr>
            <w:tcW w:w="7915" w:type="dxa"/>
          </w:tcPr>
          <w:p>
            <w:r>
              <w:rPr>
                <w:color w:val="2B2A29"/>
                <w:sz w:val="22"/>
              </w:rPr>
              <w:t>if (closeResult is error) {</w:t>
            </w:r>
          </w:p>
          <w:p>
            <w:pPr>
              <w:pStyle w:val="17"/>
              <w:ind w:left="495"/>
              <w:rPr>
                <w:sz w:val="22"/>
              </w:rPr>
            </w:pPr>
            <w:r>
              <w:rPr>
                <w:color w:val="2B2A29"/>
                <w:sz w:val="22"/>
              </w:rPr>
              <w:t>if（closeResult为错误）{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38</w:t>
            </w:r>
          </w:p>
          <w:p>
            <w:pPr>
              <w:pStyle w:val="17"/>
              <w:ind w:left="21" w:right="25"/>
              <w:jc w:val="center"/>
              <w:rPr>
                <w:sz w:val="22"/>
              </w:rPr>
            </w:pPr>
            <w:r>
              <w:rPr>
                <w:color w:val="2B2A29"/>
                <w:sz w:val="22"/>
              </w:rPr>
              <w:t>38</w:t>
            </w:r>
          </w:p>
        </w:tc>
        <w:tc>
          <w:tcPr>
            <w:tcW w:w="7915" w:type="dxa"/>
          </w:tcPr>
          <w:p>
            <w:r>
              <w:rPr>
                <w:color w:val="2B2A29"/>
                <w:sz w:val="22"/>
              </w:rPr>
              <w:t>log:printError("Error occurred while closing the channel: ",</w:t>
            </w:r>
          </w:p>
          <w:p>
            <w:pPr>
              <w:pStyle w:val="17"/>
              <w:ind w:left="935"/>
              <w:rPr>
                <w:sz w:val="22"/>
              </w:rPr>
            </w:pPr>
            <w:r>
              <w:rPr>
                <w:color w:val="2B2A29"/>
                <w:sz w:val="22"/>
              </w:rPr>
              <w:t>log:printError（“关闭通道时发生错误：”，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39</w:t>
            </w:r>
          </w:p>
          <w:p>
            <w:pPr>
              <w:pStyle w:val="17"/>
              <w:ind w:left="21" w:right="25"/>
              <w:jc w:val="center"/>
              <w:rPr>
                <w:sz w:val="22"/>
              </w:rPr>
            </w:pPr>
            <w:r>
              <w:rPr>
                <w:color w:val="2B2A29"/>
                <w:sz w:val="22"/>
              </w:rPr>
              <w:t>39</w:t>
            </w:r>
          </w:p>
        </w:tc>
        <w:tc>
          <w:tcPr>
            <w:tcW w:w="7915" w:type="dxa"/>
          </w:tcPr>
          <w:p>
            <w:r>
              <w:rPr>
                <w:color w:val="2B2A29"/>
                <w:sz w:val="22"/>
              </w:rPr>
              <w:t>err = closeResult);</w:t>
            </w:r>
          </w:p>
          <w:p>
            <w:pPr>
              <w:pStyle w:val="17"/>
              <w:ind w:left="1925"/>
              <w:rPr>
                <w:sz w:val="22"/>
              </w:rPr>
            </w:pPr>
            <w:r>
              <w:rPr>
                <w:color w:val="2B2A29"/>
                <w:sz w:val="22"/>
              </w:rPr>
              <w:t>err=closeResult）；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40</w:t>
            </w:r>
          </w:p>
          <w:p>
            <w:pPr>
              <w:pStyle w:val="17"/>
              <w:ind w:left="21" w:right="25"/>
              <w:jc w:val="center"/>
              <w:rPr>
                <w:sz w:val="22"/>
              </w:rPr>
            </w:pPr>
            <w:r>
              <w:rPr>
                <w:color w:val="2B2A29"/>
                <w:sz w:val="22"/>
              </w:rPr>
              <w:t>40</w:t>
            </w:r>
          </w:p>
        </w:tc>
        <w:tc>
          <w:tcPr>
            <w:tcW w:w="7915" w:type="dxa"/>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41</w:t>
            </w:r>
          </w:p>
          <w:p>
            <w:pPr>
              <w:pStyle w:val="17"/>
              <w:ind w:left="21" w:right="25"/>
              <w:jc w:val="center"/>
              <w:rPr>
                <w:sz w:val="22"/>
              </w:rPr>
            </w:pPr>
            <w:r>
              <w:rPr>
                <w:color w:val="2B2A29"/>
                <w:sz w:val="22"/>
              </w:rPr>
              <w:t>41</w:t>
            </w:r>
          </w:p>
        </w:tc>
        <w:tc>
          <w:tcPr>
            <w:tcW w:w="791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42</w:t>
            </w:r>
          </w:p>
          <w:p>
            <w:pPr>
              <w:pStyle w:val="17"/>
              <w:ind w:left="21" w:right="25"/>
              <w:jc w:val="center"/>
              <w:rPr>
                <w:sz w:val="22"/>
              </w:rPr>
            </w:pPr>
            <w:r>
              <w:rPr>
                <w:color w:val="2B2A29"/>
                <w:sz w:val="22"/>
              </w:rPr>
              <w:t>42</w:t>
            </w:r>
          </w:p>
        </w:tc>
        <w:tc>
          <w:tcPr>
            <w:tcW w:w="79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43</w:t>
            </w:r>
          </w:p>
          <w:p>
            <w:pPr>
              <w:pStyle w:val="17"/>
              <w:ind w:left="21" w:right="25"/>
              <w:jc w:val="center"/>
              <w:rPr>
                <w:sz w:val="22"/>
              </w:rPr>
            </w:pPr>
            <w:r>
              <w:rPr>
                <w:color w:val="2B2A29"/>
                <w:sz w:val="22"/>
              </w:rPr>
              <w:t>43</w:t>
            </w:r>
          </w:p>
        </w:tc>
        <w:tc>
          <w:tcPr>
            <w:tcW w:w="7915" w:type="dxa"/>
          </w:tcPr>
          <w:p>
            <w:r>
              <w:rPr>
                <w:color w:val="2B2A29"/>
                <w:sz w:val="22"/>
              </w:rPr>
              <w:t>function closeWc(io:WritableTextRecordChannel wc) {</w:t>
            </w:r>
          </w:p>
          <w:p>
            <w:pPr>
              <w:pStyle w:val="17"/>
              <w:ind w:left="55"/>
              <w:rPr>
                <w:sz w:val="22"/>
              </w:rPr>
            </w:pPr>
            <w:r>
              <w:rPr>
                <w:color w:val="2B2A29"/>
                <w:sz w:val="22"/>
              </w:rPr>
              <w:t>函数closeWc（io:WritableTextRecordChannel wc）{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44</w:t>
            </w:r>
          </w:p>
          <w:p>
            <w:pPr>
              <w:pStyle w:val="17"/>
              <w:ind w:left="21" w:right="25"/>
              <w:jc w:val="center"/>
              <w:rPr>
                <w:sz w:val="22"/>
              </w:rPr>
            </w:pPr>
            <w:r>
              <w:rPr>
                <w:color w:val="2B2A29"/>
                <w:sz w:val="22"/>
              </w:rPr>
              <w:t>44</w:t>
            </w:r>
          </w:p>
        </w:tc>
        <w:tc>
          <w:tcPr>
            <w:tcW w:w="7915" w:type="dxa"/>
          </w:tcPr>
          <w:p>
            <w:r>
              <w:rPr>
                <w:color w:val="2B2A29"/>
                <w:sz w:val="22"/>
              </w:rPr>
              <w:t>var closeResult = wc.close();</w:t>
            </w:r>
          </w:p>
          <w:p>
            <w:pPr>
              <w:pStyle w:val="17"/>
              <w:ind w:left="495"/>
              <w:rPr>
                <w:sz w:val="22"/>
              </w:rPr>
            </w:pPr>
            <w:r>
              <w:rPr>
                <w:color w:val="2B2A29"/>
                <w:sz w:val="22"/>
              </w:rPr>
              <w:t>var closeResult=wc.close（）；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45</w:t>
            </w:r>
          </w:p>
          <w:p>
            <w:pPr>
              <w:pStyle w:val="17"/>
              <w:ind w:left="21" w:right="25"/>
              <w:jc w:val="center"/>
              <w:rPr>
                <w:sz w:val="22"/>
              </w:rPr>
            </w:pPr>
            <w:r>
              <w:rPr>
                <w:color w:val="2B2A29"/>
                <w:sz w:val="22"/>
              </w:rPr>
              <w:t>45</w:t>
            </w:r>
          </w:p>
        </w:tc>
        <w:tc>
          <w:tcPr>
            <w:tcW w:w="7915" w:type="dxa"/>
          </w:tcPr>
          <w:p>
            <w:r>
              <w:rPr>
                <w:color w:val="2B2A29"/>
                <w:sz w:val="22"/>
              </w:rPr>
              <w:t>if (closeResult is error) {</w:t>
            </w:r>
          </w:p>
          <w:p>
            <w:pPr>
              <w:pStyle w:val="17"/>
              <w:ind w:left="495"/>
              <w:rPr>
                <w:sz w:val="22"/>
              </w:rPr>
            </w:pPr>
            <w:r>
              <w:rPr>
                <w:color w:val="2B2A29"/>
                <w:sz w:val="22"/>
              </w:rPr>
              <w:t>if（closeResult为错误）{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46</w:t>
            </w:r>
          </w:p>
          <w:p>
            <w:pPr>
              <w:pStyle w:val="17"/>
              <w:ind w:left="21" w:right="25"/>
              <w:jc w:val="center"/>
              <w:rPr>
                <w:sz w:val="22"/>
              </w:rPr>
            </w:pPr>
            <w:r>
              <w:rPr>
                <w:color w:val="2B2A29"/>
                <w:sz w:val="22"/>
              </w:rPr>
              <w:t>46</w:t>
            </w:r>
          </w:p>
        </w:tc>
        <w:tc>
          <w:tcPr>
            <w:tcW w:w="7915" w:type="dxa"/>
          </w:tcPr>
          <w:p>
            <w:r>
              <w:rPr>
                <w:color w:val="2B2A29"/>
                <w:sz w:val="22"/>
              </w:rPr>
              <w:t>log:printError("Error occurred while closing the channel: ",</w:t>
            </w:r>
          </w:p>
          <w:p>
            <w:pPr>
              <w:pStyle w:val="17"/>
              <w:ind w:left="935"/>
              <w:rPr>
                <w:sz w:val="22"/>
              </w:rPr>
            </w:pPr>
            <w:r>
              <w:rPr>
                <w:color w:val="2B2A29"/>
                <w:sz w:val="22"/>
              </w:rPr>
              <w:t>log:printError（“关闭通道时发生错误：”，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47</w:t>
            </w:r>
          </w:p>
          <w:p>
            <w:pPr>
              <w:pStyle w:val="17"/>
              <w:ind w:left="21" w:right="25"/>
              <w:jc w:val="center"/>
              <w:rPr>
                <w:sz w:val="22"/>
              </w:rPr>
            </w:pPr>
            <w:r>
              <w:rPr>
                <w:color w:val="2B2A29"/>
                <w:sz w:val="22"/>
              </w:rPr>
              <w:t>47</w:t>
            </w:r>
          </w:p>
        </w:tc>
        <w:tc>
          <w:tcPr>
            <w:tcW w:w="7915" w:type="dxa"/>
          </w:tcPr>
          <w:p>
            <w:r>
              <w:rPr>
                <w:color w:val="2B2A29"/>
                <w:sz w:val="22"/>
              </w:rPr>
              <w:t>err = closeResult);</w:t>
            </w:r>
          </w:p>
          <w:p>
            <w:pPr>
              <w:pStyle w:val="17"/>
              <w:ind w:left="1925"/>
              <w:rPr>
                <w:sz w:val="22"/>
              </w:rPr>
            </w:pPr>
            <w:r>
              <w:rPr>
                <w:color w:val="2B2A29"/>
                <w:sz w:val="22"/>
              </w:rPr>
              <w:t>err=closeResult）；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48</w:t>
            </w:r>
          </w:p>
          <w:p>
            <w:pPr>
              <w:pStyle w:val="17"/>
              <w:ind w:left="21" w:right="25"/>
              <w:jc w:val="center"/>
              <w:rPr>
                <w:sz w:val="22"/>
              </w:rPr>
            </w:pPr>
            <w:r>
              <w:rPr>
                <w:color w:val="2B2A29"/>
                <w:sz w:val="22"/>
              </w:rPr>
              <w:t>48</w:t>
            </w:r>
          </w:p>
        </w:tc>
        <w:tc>
          <w:tcPr>
            <w:tcW w:w="7915" w:type="dxa"/>
          </w:tcPr>
          <w:p>
            <w:r>
              <w:rPr>
                <w:color w:val="2B2A29"/>
                <w:sz w:val="22"/>
              </w:rPr>
              <w:t>}</w:t>
            </w:r>
          </w:p>
          <w:p>
            <w:pPr>
              <w:pStyle w:val="17"/>
              <w:ind w:left="49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49</w:t>
            </w:r>
          </w:p>
          <w:p>
            <w:pPr>
              <w:pStyle w:val="17"/>
              <w:ind w:left="21" w:right="25"/>
              <w:jc w:val="center"/>
              <w:rPr>
                <w:sz w:val="22"/>
              </w:rPr>
            </w:pPr>
            <w:r>
              <w:rPr>
                <w:color w:val="2B2A29"/>
                <w:sz w:val="22"/>
              </w:rPr>
              <w:t>49</w:t>
            </w:r>
          </w:p>
        </w:tc>
        <w:tc>
          <w:tcPr>
            <w:tcW w:w="791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50</w:t>
            </w:r>
          </w:p>
          <w:p>
            <w:pPr>
              <w:pStyle w:val="17"/>
              <w:ind w:left="21" w:right="25"/>
              <w:jc w:val="center"/>
              <w:rPr>
                <w:sz w:val="22"/>
              </w:rPr>
            </w:pPr>
            <w:r>
              <w:rPr>
                <w:color w:val="2B2A29"/>
                <w:sz w:val="22"/>
              </w:rPr>
              <w:t>50</w:t>
            </w:r>
          </w:p>
        </w:tc>
        <w:tc>
          <w:tcPr>
            <w:tcW w:w="79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51</w:t>
            </w:r>
          </w:p>
          <w:p>
            <w:pPr>
              <w:pStyle w:val="17"/>
              <w:ind w:left="21" w:right="25"/>
              <w:jc w:val="center"/>
              <w:rPr>
                <w:sz w:val="22"/>
              </w:rPr>
            </w:pPr>
            <w:r>
              <w:rPr>
                <w:color w:val="2B2A29"/>
                <w:sz w:val="22"/>
              </w:rPr>
              <w:t>51</w:t>
            </w:r>
          </w:p>
        </w:tc>
        <w:tc>
          <w:tcPr>
            <w:tcW w:w="7915" w:type="dxa"/>
          </w:tcPr>
          <w:p>
            <w:r>
              <w:rPr>
                <w:color w:val="2B2A29"/>
                <w:sz w:val="22"/>
              </w:rPr>
              <w:t>public function main() returns error? {</w:t>
            </w:r>
          </w:p>
          <w:p>
            <w:pPr>
              <w:pStyle w:val="17"/>
              <w:ind w:left="55"/>
              <w:rPr>
                <w:sz w:val="22"/>
              </w:rPr>
            </w:pPr>
            <w:r>
              <w:rPr>
                <w:color w:val="2B2A29"/>
                <w:sz w:val="22"/>
              </w:rPr>
              <w:t>公共函数main（）返回错误？{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52</w:t>
            </w:r>
          </w:p>
          <w:p>
            <w:pPr>
              <w:pStyle w:val="17"/>
              <w:ind w:left="21" w:right="25"/>
              <w:jc w:val="center"/>
              <w:rPr>
                <w:sz w:val="22"/>
              </w:rPr>
            </w:pPr>
            <w:r>
              <w:rPr>
                <w:color w:val="2B2A29"/>
                <w:sz w:val="22"/>
              </w:rPr>
              <w:t>52</w:t>
            </w:r>
          </w:p>
        </w:tc>
        <w:tc>
          <w:tcPr>
            <w:tcW w:w="7915" w:type="dxa"/>
          </w:tcPr>
          <w:p>
            <w:r>
              <w:rPr>
                <w:color w:val="2B2A29"/>
                <w:sz w:val="22"/>
              </w:rPr>
              <w:t>string srcFileName = "./sample.csv";</w:t>
            </w:r>
          </w:p>
          <w:p>
            <w:pPr>
              <w:pStyle w:val="17"/>
              <w:ind w:left="495"/>
              <w:rPr>
                <w:sz w:val="22"/>
              </w:rPr>
            </w:pPr>
            <w:r>
              <w:rPr>
                <w:color w:val="2B2A29"/>
                <w:sz w:val="22"/>
              </w:rPr>
              <w:t>string srcFileName=“./sample.csv”；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53</w:t>
            </w:r>
          </w:p>
          <w:p>
            <w:pPr>
              <w:pStyle w:val="17"/>
              <w:ind w:left="21" w:right="25"/>
              <w:jc w:val="center"/>
              <w:rPr>
                <w:sz w:val="22"/>
              </w:rPr>
            </w:pPr>
            <w:r>
              <w:rPr>
                <w:color w:val="2B2A29"/>
                <w:sz w:val="22"/>
              </w:rPr>
              <w:t>53</w:t>
            </w:r>
          </w:p>
        </w:tc>
        <w:tc>
          <w:tcPr>
            <w:tcW w:w="7915" w:type="dxa"/>
          </w:tcPr>
          <w:p>
            <w:r>
              <w:rPr>
                <w:color w:val="2B2A29"/>
                <w:sz w:val="22"/>
              </w:rPr>
              <w:t>string dstFileName = "./sampleResponse.txt";</w:t>
            </w:r>
          </w:p>
          <w:p>
            <w:pPr>
              <w:pStyle w:val="17"/>
              <w:ind w:left="495"/>
              <w:rPr>
                <w:sz w:val="22"/>
              </w:rPr>
            </w:pPr>
            <w:r>
              <w:rPr>
                <w:color w:val="2B2A29"/>
                <w:sz w:val="22"/>
              </w:rPr>
              <w:t>string dstFileName=“./sampleResponse.txt”；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54</w:t>
            </w:r>
          </w:p>
          <w:p>
            <w:pPr>
              <w:pStyle w:val="17"/>
              <w:spacing w:line="256" w:lineRule="exact"/>
              <w:ind w:left="21" w:right="25"/>
              <w:jc w:val="center"/>
              <w:rPr>
                <w:sz w:val="22"/>
              </w:rPr>
            </w:pPr>
            <w:r>
              <w:rPr>
                <w:color w:val="2B2A29"/>
                <w:sz w:val="22"/>
              </w:rPr>
              <w:t>54</w:t>
            </w:r>
          </w:p>
        </w:tc>
        <w:tc>
          <w:tcPr>
            <w:tcW w:w="7915" w:type="dxa"/>
          </w:tcPr>
          <w:p>
            <w:r>
              <w:rPr>
                <w:color w:val="2B2A29"/>
                <w:sz w:val="22"/>
              </w:rPr>
              <w:t>io:ReadableTextRecordChannel srcRecordChannel =</w:t>
            </w:r>
          </w:p>
          <w:p>
            <w:pPr>
              <w:pStyle w:val="17"/>
              <w:spacing w:line="256" w:lineRule="exact"/>
              <w:ind w:left="495"/>
              <w:rPr>
                <w:sz w:val="22"/>
              </w:rPr>
            </w:pPr>
            <w:r>
              <w:rPr>
                <w:color w:val="2B2A29"/>
                <w:sz w:val="22"/>
              </w:rPr>
              <w:t>io:ReadableTextRecordChannel srcRecordChannel=</w:t>
            </w:r>
          </w:p>
        </w:tc>
      </w:tr>
    </w:tbl>
    <w:p>
      <w:pPr>
        <w:spacing w:after="0" w:line="256" w:lineRule="exac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check</w:t>
      </w:r>
      <w:r>
        <w:rPr>
          <w:color w:val="2B2A29"/>
          <w:spacing w:val="-6"/>
          <w:sz w:val="22"/>
        </w:rPr>
        <w:t xml:space="preserve"> </w:t>
      </w:r>
      <w:r>
        <w:rPr>
          <w:color w:val="2B2A29"/>
          <w:sz w:val="22"/>
        </w:rPr>
        <w:t>getReadableRecordChannel(srcFileName,</w:t>
      </w:r>
      <w:r>
        <w:rPr>
          <w:color w:val="2B2A29"/>
          <w:spacing w:val="-6"/>
          <w:sz w:val="22"/>
        </w:rPr>
        <w:t xml:space="preserve"> </w:t>
      </w:r>
      <w:r>
        <w:rPr>
          <w:color w:val="2B2A29"/>
          <w:sz w:val="22"/>
        </w:rPr>
        <w:t>"UTF-8",</w:t>
      </w:r>
      <w:r>
        <w:rPr>
          <w:color w:val="2B2A29"/>
          <w:spacing w:val="-6"/>
          <w:sz w:val="22"/>
        </w:rPr>
        <w:t xml:space="preserve"> </w:t>
      </w:r>
      <w:r>
        <w:rPr>
          <w:color w:val="2B2A29"/>
          <w:sz w:val="22"/>
        </w:rPr>
        <w:t>"\\r?\\n",</w:t>
      </w:r>
      <w:r>
        <w:rPr>
          <w:color w:val="2B2A29"/>
          <w:spacing w:val="-107"/>
          <w:sz w:val="22"/>
        </w:rPr>
        <w:t xml:space="preserve"> </w:t>
      </w:r>
      <w:r>
        <w:rPr>
          <w:color w:val="2B2A29"/>
          <w:sz w:val="22"/>
        </w:rPr>
        <w:t>",");</w:t>
      </w:r>
    </w:p>
    <w:p>
      <w:pPr>
        <w:pStyle w:val="16"/>
        <w:numPr>
          <w:ilvl w:val="0"/>
          <w:numId w:val="139"/>
        </w:numPr>
        <w:tabs>
          <w:tab w:val="left" w:pos="929"/>
          <w:tab w:val="left" w:pos="930"/>
        </w:tabs>
        <w:spacing w:before="68" w:after="0" w:line="273" w:lineRule="auto"/>
        <w:ind w:left="930" w:right="1099" w:hanging="770"/>
        <w:jc w:val="left"/>
        <w:rPr>
          <w:sz w:val="22"/>
        </w:rPr>
      </w:pPr>
      <w:r>
        <w:rPr>
          <w:color w:val="2B2A29"/>
          <w:sz w:val="22"/>
        </w:rPr>
        <w:t>检查getReadableRecordChannel（srcFileName，“UTF-8”，“\\r？\\n”，“，</w:t>
      </w:r>
      <w:r>
        <w:rPr>
          <w:color w:val="2B2A29"/>
          <w:spacing w:val="-107"/>
          <w:sz w:val="22"/>
        </w:rPr>
        <w:t>”）；</w:t>
      </w:r>
    </w:p>
    <w:p>
      <w:r>
        <w:rPr>
          <w:color w:val="2B2A29"/>
          <w:sz w:val="22"/>
        </w:rPr>
        <w:t>io:WritableTextRecordChannel dstRecordChannel =</w:t>
      </w:r>
    </w:p>
    <w:p>
      <w:pPr>
        <w:pStyle w:val="16"/>
        <w:numPr>
          <w:ilvl w:val="0"/>
          <w:numId w:val="139"/>
        </w:numPr>
        <w:tabs>
          <w:tab w:val="left" w:pos="929"/>
          <w:tab w:val="left" w:pos="930"/>
        </w:tabs>
        <w:spacing w:before="0" w:after="0" w:line="279" w:lineRule="exact"/>
        <w:ind w:left="930" w:right="0" w:hanging="770"/>
        <w:jc w:val="left"/>
        <w:rPr>
          <w:sz w:val="22"/>
        </w:rPr>
      </w:pPr>
      <w:r>
        <w:rPr>
          <w:color w:val="2B2A29"/>
          <w:sz w:val="22"/>
        </w:rPr>
        <w:t>io:WritableTextRecordChannel dstRecordChannel=</w:t>
      </w:r>
    </w:p>
    <w:p>
      <w:r>
        <w:rPr>
          <w:color w:val="2B2A29"/>
          <w:sz w:val="22"/>
        </w:rPr>
        <w:t>check getWritableRecordChannel(dstFileName, "UTF-8", "\r\n", "|");</w:t>
      </w:r>
    </w:p>
    <w:p>
      <w:pPr>
        <w:pStyle w:val="16"/>
        <w:numPr>
          <w:ilvl w:val="0"/>
          <w:numId w:val="139"/>
        </w:numPr>
        <w:tabs>
          <w:tab w:val="left" w:pos="929"/>
          <w:tab w:val="left" w:pos="930"/>
        </w:tabs>
        <w:spacing w:before="38" w:after="0" w:line="240" w:lineRule="auto"/>
        <w:ind w:left="930" w:right="0" w:hanging="770"/>
        <w:jc w:val="left"/>
        <w:rPr>
          <w:sz w:val="22"/>
        </w:rPr>
      </w:pPr>
      <w:r>
        <w:rPr>
          <w:color w:val="2B2A29"/>
          <w:sz w:val="22"/>
        </w:rPr>
        <w:t>检查getWritableRecordChannel（dstFileName，“UTF-8”，“\r\n”，“|”）；</w:t>
      </w:r>
    </w:p>
    <w:p>
      <w:r>
        <w:rPr>
          <w:color w:val="2B2A29"/>
          <w:sz w:val="22"/>
        </w:rPr>
        <w:t>io:println("Start processing the CSV file from " + srcFileName +</w:t>
      </w:r>
    </w:p>
    <w:p>
      <w:pPr>
        <w:pStyle w:val="16"/>
        <w:numPr>
          <w:ilvl w:val="0"/>
          <w:numId w:val="139"/>
        </w:numPr>
        <w:tabs>
          <w:tab w:val="left" w:pos="929"/>
          <w:tab w:val="left" w:pos="930"/>
        </w:tabs>
        <w:spacing w:before="39" w:after="0" w:line="240" w:lineRule="auto"/>
        <w:ind w:left="930" w:right="0" w:hanging="770"/>
        <w:jc w:val="left"/>
        <w:rPr>
          <w:sz w:val="22"/>
        </w:rPr>
      </w:pPr>
      <w:r>
        <w:rPr>
          <w:color w:val="2B2A29"/>
          <w:sz w:val="22"/>
        </w:rPr>
        <w:t>io:println（“开始处理CSV文件”+srcFileName+</w:t>
      </w:r>
    </w:p>
    <w:p>
      <w:r>
        <w:rPr>
          <w:color w:val="2B2A29"/>
          <w:sz w:val="22"/>
        </w:rPr>
        <w:t>" to the text file in " + dstFileName);</w:t>
      </w:r>
    </w:p>
    <w:p>
      <w:pPr>
        <w:pStyle w:val="16"/>
        <w:numPr>
          <w:ilvl w:val="0"/>
          <w:numId w:val="139"/>
        </w:numPr>
        <w:tabs>
          <w:tab w:val="left" w:pos="2139"/>
          <w:tab w:val="left" w:pos="2140"/>
        </w:tabs>
        <w:spacing w:before="38" w:after="0" w:line="240" w:lineRule="auto"/>
        <w:ind w:left="2140" w:right="0" w:hanging="1980"/>
        <w:jc w:val="left"/>
        <w:rPr>
          <w:sz w:val="22"/>
        </w:rPr>
      </w:pPr>
      <w:r>
        <w:rPr>
          <w:color w:val="2B2A29"/>
          <w:sz w:val="22"/>
        </w:rPr>
        <w:t>”中的文本文件）；</w:t>
      </w:r>
    </w:p>
    <w:p>
      <w:r>
        <w:rPr>
          <w:color w:val="2B2A29"/>
          <w:sz w:val="22"/>
        </w:rPr>
        <w:t>var result = process(srcRecordChannel, dstRecordChannel);</w:t>
      </w:r>
    </w:p>
    <w:p>
      <w:pPr>
        <w:pStyle w:val="16"/>
        <w:numPr>
          <w:ilvl w:val="0"/>
          <w:numId w:val="139"/>
        </w:numPr>
        <w:tabs>
          <w:tab w:val="left" w:pos="929"/>
          <w:tab w:val="left" w:pos="930"/>
        </w:tabs>
        <w:spacing w:before="38" w:after="0" w:line="240" w:lineRule="auto"/>
        <w:ind w:left="930" w:right="0" w:hanging="770"/>
        <w:jc w:val="left"/>
        <w:rPr>
          <w:sz w:val="22"/>
        </w:rPr>
      </w:pPr>
      <w:r>
        <w:rPr>
          <w:color w:val="2B2A29"/>
          <w:sz w:val="22"/>
        </w:rPr>
        <w:t>var result=进程（srcRecordChannel、dstRecordChannel）；</w:t>
      </w:r>
    </w:p>
    <w:p>
      <w:r>
        <w:rPr>
          <w:color w:val="2B2A29"/>
          <w:sz w:val="22"/>
        </w:rPr>
        <w:t>if (result is error) {</w:t>
      </w:r>
    </w:p>
    <w:p>
      <w:pPr>
        <w:pStyle w:val="16"/>
        <w:numPr>
          <w:ilvl w:val="0"/>
          <w:numId w:val="139"/>
        </w:numPr>
        <w:tabs>
          <w:tab w:val="left" w:pos="929"/>
          <w:tab w:val="left" w:pos="930"/>
        </w:tabs>
        <w:spacing w:before="38" w:after="0" w:line="240" w:lineRule="auto"/>
        <w:ind w:left="930" w:right="0" w:hanging="770"/>
        <w:jc w:val="left"/>
        <w:rPr>
          <w:sz w:val="22"/>
        </w:rPr>
      </w:pPr>
      <w:r>
        <w:rPr>
          <w:color w:val="2B2A29"/>
          <w:sz w:val="22"/>
        </w:rPr>
        <w:t>if（结果为错误）{</w:t>
      </w:r>
    </w:p>
    <w:p>
      <w:r>
        <w:rPr>
          <w:color w:val="2B2A29"/>
          <w:sz w:val="22"/>
        </w:rPr>
        <w:t>log:printError("An</w:t>
      </w:r>
      <w:r>
        <w:rPr>
          <w:color w:val="2B2A29"/>
          <w:spacing w:val="-27"/>
          <w:sz w:val="22"/>
        </w:rPr>
        <w:t xml:space="preserve"> </w:t>
      </w:r>
      <w:r>
        <w:rPr>
          <w:color w:val="2B2A29"/>
          <w:sz w:val="22"/>
        </w:rPr>
        <w:t>error</w:t>
      </w:r>
      <w:r>
        <w:rPr>
          <w:color w:val="2B2A29"/>
          <w:spacing w:val="-26"/>
          <w:sz w:val="22"/>
        </w:rPr>
        <w:t xml:space="preserve"> </w:t>
      </w:r>
      <w:r>
        <w:rPr>
          <w:color w:val="2B2A29"/>
          <w:sz w:val="22"/>
        </w:rPr>
        <w:t>occurred</w:t>
      </w:r>
      <w:r>
        <w:rPr>
          <w:color w:val="2B2A29"/>
          <w:spacing w:val="-26"/>
          <w:sz w:val="22"/>
        </w:rPr>
        <w:t xml:space="preserve"> </w:t>
      </w:r>
      <w:r>
        <w:rPr>
          <w:color w:val="2B2A29"/>
          <w:sz w:val="22"/>
        </w:rPr>
        <w:t>while</w:t>
      </w:r>
      <w:r>
        <w:rPr>
          <w:color w:val="2B2A29"/>
          <w:spacing w:val="-26"/>
          <w:sz w:val="22"/>
        </w:rPr>
        <w:t xml:space="preserve"> </w:t>
      </w:r>
      <w:r>
        <w:rPr>
          <w:color w:val="2B2A29"/>
          <w:sz w:val="22"/>
        </w:rPr>
        <w:t>processing</w:t>
      </w:r>
      <w:r>
        <w:rPr>
          <w:color w:val="2B2A29"/>
          <w:spacing w:val="-27"/>
          <w:sz w:val="22"/>
        </w:rPr>
        <w:t xml:space="preserve"> </w:t>
      </w:r>
      <w:r>
        <w:rPr>
          <w:color w:val="2B2A29"/>
          <w:sz w:val="22"/>
        </w:rPr>
        <w:t>the</w:t>
      </w:r>
      <w:r>
        <w:rPr>
          <w:color w:val="2B2A29"/>
          <w:spacing w:val="-26"/>
          <w:sz w:val="22"/>
        </w:rPr>
        <w:t xml:space="preserve"> </w:t>
      </w:r>
      <w:r>
        <w:rPr>
          <w:color w:val="2B2A29"/>
          <w:sz w:val="22"/>
        </w:rPr>
        <w:t>records:</w:t>
      </w:r>
      <w:r>
        <w:rPr>
          <w:color w:val="2B2A29"/>
          <w:spacing w:val="-26"/>
          <w:sz w:val="22"/>
        </w:rPr>
        <w:t xml:space="preserve"> </w:t>
      </w:r>
      <w:r>
        <w:rPr>
          <w:color w:val="2B2A29"/>
          <w:sz w:val="22"/>
        </w:rPr>
        <w:t>",</w:t>
      </w:r>
    </w:p>
    <w:p>
      <w:pPr>
        <w:pStyle w:val="16"/>
        <w:numPr>
          <w:ilvl w:val="0"/>
          <w:numId w:val="139"/>
        </w:numPr>
        <w:tabs>
          <w:tab w:val="left" w:pos="1367"/>
          <w:tab w:val="left" w:pos="1369"/>
        </w:tabs>
        <w:spacing w:before="38" w:after="0" w:line="240" w:lineRule="auto"/>
        <w:ind w:left="1368" w:right="0" w:hanging="1209"/>
        <w:jc w:val="left"/>
        <w:rPr>
          <w:sz w:val="22"/>
        </w:rPr>
      </w:pPr>
      <w:r>
        <w:rPr>
          <w:color w:val="2B2A29"/>
          <w:sz w:val="22"/>
        </w:rPr>
        <w:t>log:printError（“处理记录时发生错误：”，</w:t>
      </w:r>
    </w:p>
    <w:p>
      <w:r>
        <w:rPr>
          <w:color w:val="2B2A29"/>
          <w:sz w:val="22"/>
        </w:rPr>
        <w:t>err = result);</w:t>
      </w:r>
    </w:p>
    <w:p>
      <w:pPr>
        <w:pStyle w:val="16"/>
        <w:numPr>
          <w:ilvl w:val="0"/>
          <w:numId w:val="139"/>
        </w:numPr>
        <w:tabs>
          <w:tab w:val="left" w:pos="2359"/>
          <w:tab w:val="left" w:pos="2360"/>
        </w:tabs>
        <w:spacing w:before="39" w:after="0" w:line="240" w:lineRule="auto"/>
        <w:ind w:left="2360" w:right="0" w:hanging="2200"/>
        <w:jc w:val="left"/>
        <w:rPr>
          <w:sz w:val="22"/>
        </w:rPr>
      </w:pPr>
      <w:r>
        <w:rPr>
          <w:color w:val="2B2A29"/>
          <w:sz w:val="22"/>
        </w:rPr>
        <w:t>err=结果）；</w:t>
      </w:r>
    </w:p>
    <w:p>
      <w:r>
        <w:rPr>
          <w:color w:val="2B2A29"/>
          <w:sz w:val="22"/>
        </w:rPr>
        <w:t>} else {</w:t>
      </w:r>
    </w:p>
    <w:p>
      <w:pPr>
        <w:pStyle w:val="16"/>
        <w:numPr>
          <w:ilvl w:val="0"/>
          <w:numId w:val="139"/>
        </w:numPr>
        <w:tabs>
          <w:tab w:val="left" w:pos="929"/>
          <w:tab w:val="left" w:pos="930"/>
        </w:tabs>
        <w:spacing w:before="38" w:after="0" w:line="240" w:lineRule="auto"/>
        <w:ind w:left="930" w:right="0" w:hanging="770"/>
        <w:jc w:val="left"/>
        <w:rPr>
          <w:sz w:val="22"/>
        </w:rPr>
      </w:pPr>
      <w:r>
        <w:rPr>
          <w:color w:val="2B2A29"/>
          <w:sz w:val="22"/>
        </w:rPr>
        <w:t>}其他{</w:t>
      </w:r>
    </w:p>
    <w:p>
      <w:r>
        <w:rPr>
          <w:color w:val="2B2A29"/>
          <w:sz w:val="22"/>
        </w:rPr>
        <w:t>io:println("Processing</w:t>
      </w:r>
      <w:r>
        <w:rPr>
          <w:color w:val="2B2A29"/>
          <w:spacing w:val="-3"/>
          <w:sz w:val="22"/>
        </w:rPr>
        <w:t xml:space="preserve"> </w:t>
      </w:r>
      <w:r>
        <w:rPr>
          <w:color w:val="2B2A29"/>
          <w:sz w:val="22"/>
        </w:rPr>
        <w:t>completed.</w:t>
      </w:r>
      <w:r>
        <w:rPr>
          <w:color w:val="2B2A29"/>
          <w:spacing w:val="-3"/>
          <w:sz w:val="22"/>
        </w:rPr>
        <w:t xml:space="preserve"> </w:t>
      </w:r>
      <w:r>
        <w:rPr>
          <w:color w:val="2B2A29"/>
          <w:sz w:val="22"/>
        </w:rPr>
        <w:t>The</w:t>
      </w:r>
      <w:r>
        <w:rPr>
          <w:color w:val="2B2A29"/>
          <w:spacing w:val="-3"/>
          <w:sz w:val="22"/>
        </w:rPr>
        <w:t xml:space="preserve"> </w:t>
      </w:r>
      <w:r>
        <w:rPr>
          <w:color w:val="2B2A29"/>
          <w:sz w:val="22"/>
        </w:rPr>
        <w:t>processed</w:t>
      </w:r>
      <w:r>
        <w:rPr>
          <w:color w:val="2B2A29"/>
          <w:spacing w:val="-3"/>
          <w:sz w:val="22"/>
        </w:rPr>
        <w:t xml:space="preserve"> </w:t>
      </w:r>
      <w:r>
        <w:rPr>
          <w:color w:val="2B2A29"/>
          <w:sz w:val="22"/>
        </w:rPr>
        <w:t>file</w:t>
      </w:r>
      <w:r>
        <w:rPr>
          <w:color w:val="2B2A29"/>
          <w:spacing w:val="-3"/>
          <w:sz w:val="22"/>
        </w:rPr>
        <w:t xml:space="preserve"> </w:t>
      </w:r>
      <w:r>
        <w:rPr>
          <w:color w:val="2B2A29"/>
          <w:sz w:val="22"/>
        </w:rPr>
        <w:t>is</w:t>
      </w:r>
      <w:r>
        <w:rPr>
          <w:color w:val="2B2A29"/>
          <w:spacing w:val="-3"/>
          <w:sz w:val="22"/>
        </w:rPr>
        <w:t xml:space="preserve"> </w:t>
      </w:r>
      <w:r>
        <w:rPr>
          <w:color w:val="2B2A29"/>
          <w:sz w:val="22"/>
        </w:rPr>
        <w:t>located</w:t>
      </w:r>
      <w:r>
        <w:rPr>
          <w:color w:val="2B2A29"/>
          <w:spacing w:val="-107"/>
          <w:sz w:val="22"/>
        </w:rPr>
        <w:t xml:space="preserve"> </w:t>
      </w:r>
      <w:r>
        <w:rPr>
          <w:color w:val="2B2A29"/>
          <w:sz w:val="22"/>
        </w:rPr>
        <w:t>in ",</w:t>
      </w:r>
    </w:p>
    <w:p>
      <w:pPr>
        <w:pStyle w:val="16"/>
        <w:numPr>
          <w:ilvl w:val="0"/>
          <w:numId w:val="139"/>
        </w:numPr>
        <w:tabs>
          <w:tab w:val="left" w:pos="1369"/>
          <w:tab w:val="left" w:pos="1370"/>
        </w:tabs>
        <w:spacing w:before="38" w:after="0" w:line="273" w:lineRule="auto"/>
        <w:ind w:left="1370" w:right="659" w:hanging="1210"/>
        <w:jc w:val="left"/>
        <w:rPr>
          <w:sz w:val="22"/>
        </w:rPr>
      </w:pPr>
      <w:r>
        <w:rPr>
          <w:color w:val="2B2A29"/>
          <w:sz w:val="22"/>
        </w:rPr>
        <w:t>io:println（“处理完成。处</w:t>
      </w:r>
      <w:r>
        <w:rPr>
          <w:color w:val="2B2A29"/>
          <w:spacing w:val="-3"/>
          <w:sz w:val="22"/>
        </w:rPr>
        <w:t>理</w:t>
      </w:r>
      <w:r>
        <w:rPr>
          <w:color w:val="2B2A29"/>
          <w:sz w:val="22"/>
        </w:rPr>
        <w:t>后的文件位于”，</w:t>
      </w:r>
    </w:p>
    <w:p>
      <w:r>
        <w:rPr>
          <w:color w:val="2B2A29"/>
          <w:sz w:val="22"/>
        </w:rPr>
        <w:t>dstFileName);</w:t>
      </w:r>
    </w:p>
    <w:p>
      <w:pPr>
        <w:pStyle w:val="16"/>
        <w:numPr>
          <w:ilvl w:val="0"/>
          <w:numId w:val="139"/>
        </w:numPr>
        <w:tabs>
          <w:tab w:val="left" w:pos="2689"/>
          <w:tab w:val="left" w:pos="2690"/>
        </w:tabs>
        <w:spacing w:before="0" w:after="0" w:line="279" w:lineRule="exact"/>
        <w:ind w:left="2690" w:right="0" w:hanging="2530"/>
        <w:jc w:val="left"/>
        <w:rPr>
          <w:sz w:val="22"/>
        </w:rPr>
      </w:pPr>
      <w:r>
        <w:rPr>
          <w:color w:val="2B2A29"/>
          <w:sz w:val="22"/>
        </w:rPr>
        <w:t>dstFileName）；</w:t>
      </w:r>
    </w:p>
    <w:p>
      <w:r>
        <w:rPr>
          <w:rFonts w:ascii="宋体"/>
          <w:color w:val="2B2A29"/>
        </w:rPr>
        <w:t>67</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67}</w:t>
      </w:r>
      <w:r>
        <w:rPr>
          <w:rFonts w:ascii="宋体"/>
          <w:color w:val="2B2A29"/>
        </w:rPr>
        <w:tab/>
      </w:r>
    </w:p>
    <w:p>
      <w:r>
        <w:rPr>
          <w:color w:val="2B2A29"/>
          <w:sz w:val="22"/>
        </w:rPr>
        <w:t>closeRc(srcRecordChannel);</w:t>
      </w:r>
    </w:p>
    <w:p>
      <w:pPr>
        <w:pStyle w:val="16"/>
        <w:numPr>
          <w:ilvl w:val="0"/>
          <w:numId w:val="140"/>
        </w:numPr>
        <w:tabs>
          <w:tab w:val="left" w:pos="929"/>
          <w:tab w:val="left" w:pos="930"/>
        </w:tabs>
        <w:spacing w:before="39" w:after="0" w:line="240" w:lineRule="auto"/>
        <w:ind w:left="930" w:right="0" w:hanging="770"/>
        <w:jc w:val="left"/>
        <w:rPr>
          <w:sz w:val="22"/>
        </w:rPr>
      </w:pPr>
      <w:r>
        <w:rPr>
          <w:color w:val="2B2A29"/>
          <w:sz w:val="22"/>
        </w:rPr>
        <w:t>closeRc（srcRecordChannel）；</w:t>
      </w:r>
    </w:p>
    <w:p>
      <w:r>
        <w:rPr>
          <w:color w:val="2B2A29"/>
          <w:spacing w:val="-1"/>
          <w:sz w:val="22"/>
        </w:rPr>
        <w:t>closeWc(dstRecordChannel);</w:t>
      </w:r>
      <w:r>
        <w:rPr>
          <w:color w:val="2B2A29"/>
          <w:spacing w:val="-107"/>
          <w:sz w:val="22"/>
        </w:rPr>
        <w:t xml:space="preserve"> </w:t>
      </w:r>
      <w:r>
        <w:rPr>
          <w:color w:val="2B2A29"/>
          <w:sz w:val="22"/>
        </w:rPr>
        <w:t>70 }</w:t>
      </w:r>
    </w:p>
    <w:p>
      <w:pPr>
        <w:pStyle w:val="16"/>
        <w:numPr>
          <w:ilvl w:val="0"/>
          <w:numId w:val="140"/>
        </w:numPr>
        <w:tabs>
          <w:tab w:val="left" w:pos="929"/>
          <w:tab w:val="left" w:pos="930"/>
        </w:tabs>
        <w:spacing w:before="38" w:after="0" w:line="273" w:lineRule="auto"/>
        <w:ind w:left="160" w:right="5169" w:firstLine="0"/>
        <w:jc w:val="left"/>
        <w:rPr>
          <w:sz w:val="22"/>
        </w:rPr>
      </w:pPr>
      <w:r>
        <w:rPr>
          <w:color w:val="2B2A29"/>
          <w:spacing w:val="-1"/>
          <w:sz w:val="22"/>
        </w:rPr>
        <w:t>closeWc（dstRecordChannel）；</w:t>
      </w:r>
      <w:r>
        <w:rPr>
          <w:color w:val="2B2A29"/>
          <w:sz w:val="22"/>
        </w:rPr>
        <w:t>70 }</w:t>
      </w:r>
    </w:p>
    <w:p>
      <w:r>
        <w:rPr>
          <w:color w:val="2B2A29"/>
        </w:rPr>
        <w:t xml:space="preserve">On line 4, the </w:t>
      </w:r>
      <w:r>
        <w:rPr>
          <w:rFonts w:ascii="宋体"/>
          <w:color w:val="2B2A29"/>
        </w:rPr>
        <w:t xml:space="preserve">getReadableRecordChannel </w:t>
      </w:r>
      <w:r>
        <w:rPr>
          <w:color w:val="2B2A29"/>
        </w:rPr>
        <w:t>function returns a</w:t>
      </w:r>
      <w:r>
        <w:rPr>
          <w:color w:val="2B2A29"/>
          <w:spacing w:val="1"/>
        </w:rPr>
        <w:t xml:space="preserve"> </w:t>
      </w:r>
      <w:r>
        <w:rPr>
          <w:rFonts w:ascii="宋体"/>
          <w:color w:val="2B2A29"/>
        </w:rPr>
        <w:t>ReadableTextRecordChannel</w:t>
      </w:r>
      <w:r>
        <w:rPr>
          <w:rFonts w:ascii="宋体"/>
          <w:color w:val="2B2A29"/>
          <w:spacing w:val="-45"/>
        </w:rPr>
        <w:t xml:space="preserve"> </w:t>
      </w:r>
      <w:r>
        <w:rPr>
          <w:color w:val="2B2A29"/>
        </w:rPr>
        <w:t>from</w:t>
      </w:r>
      <w:r>
        <w:rPr>
          <w:color w:val="2B2A29"/>
          <w:spacing w:val="11"/>
        </w:rPr>
        <w:t xml:space="preserve"> </w:t>
      </w:r>
      <w:r>
        <w:rPr>
          <w:color w:val="2B2A29"/>
        </w:rPr>
        <w:t>a</w:t>
      </w:r>
      <w:r>
        <w:rPr>
          <w:color w:val="2B2A29"/>
          <w:spacing w:val="11"/>
        </w:rPr>
        <w:t xml:space="preserve"> </w:t>
      </w:r>
      <w:r>
        <w:rPr>
          <w:color w:val="2B2A29"/>
        </w:rPr>
        <w:t>given</w:t>
      </w:r>
      <w:r>
        <w:rPr>
          <w:color w:val="2B2A29"/>
          <w:spacing w:val="11"/>
        </w:rPr>
        <w:t xml:space="preserve"> </w:t>
      </w:r>
      <w:r>
        <w:rPr>
          <w:color w:val="2B2A29"/>
        </w:rPr>
        <w:t>file</w:t>
      </w:r>
      <w:r>
        <w:rPr>
          <w:color w:val="2B2A29"/>
          <w:spacing w:val="10"/>
        </w:rPr>
        <w:t xml:space="preserve"> </w:t>
      </w:r>
      <w:r>
        <w:rPr>
          <w:color w:val="2B2A29"/>
        </w:rPr>
        <w:t>location.</w:t>
      </w:r>
      <w:r>
        <w:rPr>
          <w:color w:val="2B2A29"/>
          <w:spacing w:val="11"/>
        </w:rPr>
        <w:t xml:space="preserve"> </w:t>
      </w:r>
      <w:r>
        <w:rPr>
          <w:color w:val="2B2A29"/>
        </w:rPr>
        <w:t>The</w:t>
      </w:r>
      <w:r>
        <w:rPr>
          <w:color w:val="2B2A29"/>
          <w:spacing w:val="11"/>
        </w:rPr>
        <w:t xml:space="preserve"> </w:t>
      </w:r>
      <w:r>
        <w:rPr>
          <w:color w:val="2B2A29"/>
        </w:rPr>
        <w:t>encoding</w:t>
      </w:r>
      <w:r>
        <w:rPr>
          <w:color w:val="2B2A29"/>
          <w:spacing w:val="11"/>
        </w:rPr>
        <w:t xml:space="preserve"> </w:t>
      </w:r>
      <w:r>
        <w:rPr>
          <w:color w:val="2B2A29"/>
        </w:rPr>
        <w:t>is</w:t>
      </w:r>
      <w:r>
        <w:rPr>
          <w:color w:val="2B2A29"/>
          <w:spacing w:val="11"/>
        </w:rPr>
        <w:t xml:space="preserve"> </w:t>
      </w:r>
      <w:r>
        <w:rPr>
          <w:color w:val="2B2A29"/>
        </w:rPr>
        <w:t>a</w:t>
      </w:r>
      <w:r>
        <w:rPr>
          <w:color w:val="2B2A29"/>
          <w:spacing w:val="10"/>
        </w:rPr>
        <w:t xml:space="preserve"> </w:t>
      </w:r>
      <w:r>
        <w:rPr>
          <w:color w:val="2B2A29"/>
        </w:rPr>
        <w:t>character</w:t>
      </w:r>
      <w:r>
        <w:rPr>
          <w:color w:val="2B2A29"/>
          <w:spacing w:val="1"/>
        </w:rPr>
        <w:t xml:space="preserve"> </w:t>
      </w:r>
      <w:r>
        <w:rPr>
          <w:color w:val="2B2A29"/>
          <w:w w:val="105"/>
        </w:rPr>
        <w:t>representation</w:t>
      </w:r>
      <w:r>
        <w:rPr>
          <w:color w:val="2B2A29"/>
          <w:spacing w:val="-8"/>
          <w:w w:val="105"/>
        </w:rPr>
        <w:t xml:space="preserve"> </w:t>
      </w:r>
      <w:r>
        <w:rPr>
          <w:color w:val="2B2A29"/>
          <w:w w:val="105"/>
        </w:rPr>
        <w:t>(i.e.,</w:t>
      </w:r>
      <w:r>
        <w:rPr>
          <w:color w:val="2B2A29"/>
          <w:spacing w:val="-7"/>
          <w:w w:val="105"/>
        </w:rPr>
        <w:t xml:space="preserve"> </w:t>
      </w:r>
      <w:r>
        <w:rPr>
          <w:color w:val="2B2A29"/>
          <w:w w:val="105"/>
        </w:rPr>
        <w:t>UTF-8</w:t>
      </w:r>
      <w:r>
        <w:rPr>
          <w:color w:val="2B2A29"/>
          <w:spacing w:val="-8"/>
          <w:w w:val="105"/>
        </w:rPr>
        <w:t xml:space="preserve"> </w:t>
      </w:r>
      <w:r>
        <w:rPr>
          <w:color w:val="2B2A29"/>
          <w:w w:val="105"/>
        </w:rPr>
        <w:t>ASCCI)</w:t>
      </w:r>
      <w:r>
        <w:rPr>
          <w:color w:val="2B2A29"/>
          <w:spacing w:val="-7"/>
          <w:w w:val="105"/>
        </w:rPr>
        <w:t xml:space="preserve"> </w:t>
      </w:r>
      <w:r>
        <w:rPr>
          <w:color w:val="2B2A29"/>
          <w:w w:val="105"/>
        </w:rPr>
        <w:t>of</w:t>
      </w:r>
      <w:r>
        <w:rPr>
          <w:color w:val="2B2A29"/>
          <w:spacing w:val="-8"/>
          <w:w w:val="105"/>
        </w:rPr>
        <w:t xml:space="preserve"> </w:t>
      </w:r>
      <w:r>
        <w:rPr>
          <w:color w:val="2B2A29"/>
          <w:w w:val="105"/>
        </w:rPr>
        <w:t>the</w:t>
      </w:r>
      <w:r>
        <w:rPr>
          <w:color w:val="2B2A29"/>
          <w:spacing w:val="-7"/>
          <w:w w:val="105"/>
        </w:rPr>
        <w:t xml:space="preserve"> </w:t>
      </w:r>
      <w:r>
        <w:rPr>
          <w:color w:val="2B2A29"/>
          <w:w w:val="105"/>
        </w:rPr>
        <w:t>content</w:t>
      </w:r>
      <w:r>
        <w:rPr>
          <w:color w:val="2B2A29"/>
          <w:spacing w:val="-8"/>
          <w:w w:val="105"/>
        </w:rPr>
        <w:t xml:space="preserve"> </w:t>
      </w:r>
      <w:r>
        <w:rPr>
          <w:color w:val="2B2A29"/>
          <w:w w:val="105"/>
        </w:rPr>
        <w:t>in</w:t>
      </w:r>
      <w:r>
        <w:rPr>
          <w:color w:val="2B2A29"/>
          <w:spacing w:val="-7"/>
          <w:w w:val="105"/>
        </w:rPr>
        <w:t xml:space="preserve"> </w:t>
      </w:r>
      <w:r>
        <w:rPr>
          <w:color w:val="2B2A29"/>
          <w:w w:val="105"/>
        </w:rPr>
        <w:t>the</w:t>
      </w:r>
      <w:r>
        <w:rPr>
          <w:color w:val="2B2A29"/>
          <w:spacing w:val="-8"/>
          <w:w w:val="105"/>
        </w:rPr>
        <w:t xml:space="preserve"> </w:t>
      </w:r>
      <w:r>
        <w:rPr>
          <w:color w:val="2B2A29"/>
          <w:w w:val="105"/>
        </w:rPr>
        <w:t>file.</w:t>
      </w:r>
      <w:r>
        <w:rPr>
          <w:color w:val="2B2A29"/>
          <w:spacing w:val="-7"/>
          <w:w w:val="105"/>
        </w:rPr>
        <w:t xml:space="preserve"> </w:t>
      </w:r>
      <w:r>
        <w:rPr>
          <w:color w:val="2B2A29"/>
          <w:w w:val="105"/>
        </w:rPr>
        <w:t>The</w:t>
      </w:r>
      <w:r>
        <w:rPr>
          <w:color w:val="2B2A29"/>
          <w:spacing w:val="-8"/>
          <w:w w:val="105"/>
        </w:rPr>
        <w:t xml:space="preserve"> </w:t>
      </w:r>
      <w:r>
        <w:rPr>
          <w:rFonts w:ascii="宋体"/>
          <w:color w:val="2B2A29"/>
          <w:w w:val="105"/>
        </w:rPr>
        <w:t>rs</w:t>
      </w:r>
      <w:r>
        <w:rPr>
          <w:rFonts w:ascii="宋体"/>
          <w:color w:val="2B2A29"/>
          <w:spacing w:val="-65"/>
          <w:w w:val="105"/>
        </w:rPr>
        <w:t xml:space="preserve"> </w:t>
      </w:r>
      <w:r>
        <w:rPr>
          <w:color w:val="2B2A29"/>
          <w:w w:val="105"/>
        </w:rPr>
        <w:t>parameter</w:t>
      </w:r>
      <w:r>
        <w:rPr>
          <w:color w:val="2B2A29"/>
          <w:spacing w:val="-7"/>
          <w:w w:val="105"/>
        </w:rPr>
        <w:t xml:space="preserve"> </w:t>
      </w:r>
      <w:r>
        <w:rPr>
          <w:color w:val="2B2A29"/>
          <w:w w:val="105"/>
        </w:rPr>
        <w:t>defines</w:t>
      </w:r>
      <w:r>
        <w:rPr>
          <w:color w:val="2B2A29"/>
          <w:spacing w:val="-55"/>
          <w:w w:val="105"/>
        </w:rPr>
        <w:t xml:space="preserve"> </w:t>
      </w:r>
      <w:r>
        <w:rPr>
          <w:color w:val="2B2A29"/>
          <w:w w:val="105"/>
        </w:rPr>
        <w:t xml:space="preserve">a record separator (e.g., a new line), and the </w:t>
      </w:r>
      <w:r>
        <w:rPr>
          <w:rFonts w:ascii="宋体"/>
          <w:color w:val="2B2A29"/>
          <w:w w:val="105"/>
        </w:rPr>
        <w:t xml:space="preserve">fs </w:t>
      </w:r>
      <w:r>
        <w:rPr>
          <w:color w:val="2B2A29"/>
          <w:w w:val="105"/>
        </w:rPr>
        <w:t>parameter is a field separator (e.g., a</w:t>
      </w:r>
      <w:r>
        <w:rPr>
          <w:color w:val="2B2A29"/>
          <w:spacing w:val="1"/>
          <w:w w:val="105"/>
        </w:rPr>
        <w:t xml:space="preserve"> </w:t>
      </w:r>
      <w:r>
        <w:rPr>
          <w:color w:val="2B2A29"/>
          <w:w w:val="105"/>
        </w:rPr>
        <w:t>comma).</w:t>
      </w:r>
      <w:r>
        <w:rPr>
          <w:color w:val="2B2A29"/>
          <w:spacing w:val="-2"/>
          <w:w w:val="105"/>
        </w:rPr>
        <w:t xml:space="preserve"> </w:t>
      </w:r>
      <w:r>
        <w:rPr>
          <w:color w:val="2B2A29"/>
          <w:w w:val="105"/>
        </w:rPr>
        <w:t>On</w:t>
      </w:r>
      <w:r>
        <w:rPr>
          <w:color w:val="2B2A29"/>
          <w:spacing w:val="-2"/>
          <w:w w:val="105"/>
        </w:rPr>
        <w:t xml:space="preserve"> </w:t>
      </w:r>
      <w:r>
        <w:rPr>
          <w:color w:val="2B2A29"/>
          <w:w w:val="105"/>
        </w:rPr>
        <w:t>line</w:t>
      </w:r>
      <w:r>
        <w:rPr>
          <w:color w:val="2B2A29"/>
          <w:spacing w:val="-1"/>
          <w:w w:val="105"/>
        </w:rPr>
        <w:t xml:space="preserve"> </w:t>
      </w:r>
      <w:r>
        <w:rPr>
          <w:color w:val="2B2A29"/>
          <w:w w:val="105"/>
        </w:rPr>
        <w:t>8,</w:t>
      </w:r>
      <w:r>
        <w:rPr>
          <w:color w:val="2B2A29"/>
          <w:spacing w:val="-2"/>
          <w:w w:val="105"/>
        </w:rPr>
        <w:t xml:space="preserve"> </w:t>
      </w:r>
      <w:r>
        <w:rPr>
          <w:color w:val="2B2A29"/>
          <w:w w:val="105"/>
        </w:rPr>
        <w:t>we</w:t>
      </w:r>
      <w:r>
        <w:rPr>
          <w:color w:val="2B2A29"/>
          <w:spacing w:val="-1"/>
          <w:w w:val="105"/>
        </w:rPr>
        <w:t xml:space="preserve"> </w:t>
      </w:r>
      <w:r>
        <w:rPr>
          <w:color w:val="2B2A29"/>
          <w:w w:val="105"/>
        </w:rPr>
        <w:t>create</w:t>
      </w:r>
      <w:r>
        <w:rPr>
          <w:color w:val="2B2A29"/>
          <w:spacing w:val="-2"/>
          <w:w w:val="105"/>
        </w:rPr>
        <w:t xml:space="preserve"> </w:t>
      </w:r>
      <w:r>
        <w:rPr>
          <w:color w:val="2B2A29"/>
          <w:w w:val="105"/>
        </w:rPr>
        <w:t>a</w:t>
      </w:r>
      <w:r>
        <w:rPr>
          <w:color w:val="2B2A29"/>
          <w:spacing w:val="-1"/>
          <w:w w:val="105"/>
        </w:rPr>
        <w:t xml:space="preserve"> </w:t>
      </w:r>
      <w:r>
        <w:rPr>
          <w:color w:val="2B2A29"/>
          <w:w w:val="105"/>
        </w:rPr>
        <w:t>readable</w:t>
      </w:r>
      <w:r>
        <w:rPr>
          <w:color w:val="2B2A29"/>
          <w:spacing w:val="-2"/>
          <w:w w:val="105"/>
        </w:rPr>
        <w:t xml:space="preserve"> </w:t>
      </w:r>
      <w:r>
        <w:rPr>
          <w:color w:val="2B2A29"/>
          <w:w w:val="105"/>
        </w:rPr>
        <w:t>character</w:t>
      </w:r>
      <w:r>
        <w:rPr>
          <w:color w:val="2B2A29"/>
          <w:spacing w:val="-1"/>
          <w:w w:val="105"/>
        </w:rPr>
        <w:t xml:space="preserve"> </w:t>
      </w:r>
      <w:r>
        <w:rPr>
          <w:color w:val="2B2A29"/>
          <w:w w:val="105"/>
        </w:rPr>
        <w:t>channel</w:t>
      </w:r>
      <w:r>
        <w:rPr>
          <w:color w:val="2B2A29"/>
          <w:spacing w:val="-2"/>
          <w:w w:val="105"/>
        </w:rPr>
        <w:t xml:space="preserve"> </w:t>
      </w:r>
      <w:r>
        <w:rPr>
          <w:color w:val="2B2A29"/>
          <w:w w:val="105"/>
        </w:rPr>
        <w:t>from</w:t>
      </w:r>
      <w:r>
        <w:rPr>
          <w:color w:val="2B2A29"/>
          <w:spacing w:val="-1"/>
          <w:w w:val="105"/>
        </w:rPr>
        <w:t xml:space="preserve"> </w:t>
      </w:r>
      <w:r>
        <w:rPr>
          <w:color w:val="2B2A29"/>
          <w:w w:val="105"/>
        </w:rPr>
        <w:t>the</w:t>
      </w:r>
      <w:r>
        <w:rPr>
          <w:color w:val="2B2A29"/>
          <w:spacing w:val="-2"/>
          <w:w w:val="105"/>
        </w:rPr>
        <w:t xml:space="preserve"> </w:t>
      </w:r>
      <w:r>
        <w:rPr>
          <w:color w:val="2B2A29"/>
          <w:w w:val="105"/>
        </w:rPr>
        <w:t>readable</w:t>
      </w:r>
      <w:r>
        <w:rPr>
          <w:color w:val="2B2A29"/>
          <w:spacing w:val="-1"/>
          <w:w w:val="105"/>
        </w:rPr>
        <w:t xml:space="preserve"> </w:t>
      </w:r>
      <w:r>
        <w:rPr>
          <w:color w:val="2B2A29"/>
          <w:w w:val="105"/>
        </w:rPr>
        <w:t>byte channel</w:t>
      </w:r>
      <w:r>
        <w:rPr>
          <w:color w:val="2B2A29"/>
          <w:spacing w:val="3"/>
          <w:w w:val="105"/>
        </w:rPr>
        <w:t xml:space="preserve"> </w:t>
      </w:r>
      <w:r>
        <w:rPr>
          <w:color w:val="2B2A29"/>
          <w:w w:val="105"/>
        </w:rPr>
        <w:t>to</w:t>
      </w:r>
      <w:r>
        <w:rPr>
          <w:color w:val="2B2A29"/>
          <w:spacing w:val="4"/>
          <w:w w:val="105"/>
        </w:rPr>
        <w:t xml:space="preserve"> </w:t>
      </w:r>
      <w:r>
        <w:rPr>
          <w:color w:val="2B2A29"/>
          <w:w w:val="105"/>
        </w:rPr>
        <w:t>read</w:t>
      </w:r>
      <w:r>
        <w:rPr>
          <w:color w:val="2B2A29"/>
          <w:spacing w:val="4"/>
          <w:w w:val="105"/>
        </w:rPr>
        <w:t xml:space="preserve"> </w:t>
      </w:r>
      <w:r>
        <w:rPr>
          <w:color w:val="2B2A29"/>
          <w:w w:val="105"/>
        </w:rPr>
        <w:t>content</w:t>
      </w:r>
      <w:r>
        <w:rPr>
          <w:color w:val="2B2A29"/>
          <w:spacing w:val="3"/>
          <w:w w:val="105"/>
        </w:rPr>
        <w:t xml:space="preserve"> </w:t>
      </w:r>
      <w:r>
        <w:rPr>
          <w:color w:val="2B2A29"/>
          <w:w w:val="105"/>
        </w:rPr>
        <w:t>as</w:t>
      </w:r>
      <w:r>
        <w:rPr>
          <w:color w:val="2B2A29"/>
          <w:spacing w:val="4"/>
          <w:w w:val="105"/>
        </w:rPr>
        <w:t xml:space="preserve"> </w:t>
      </w:r>
      <w:r>
        <w:rPr>
          <w:color w:val="2B2A29"/>
          <w:w w:val="105"/>
        </w:rPr>
        <w:t>text.</w:t>
      </w:r>
      <w:r>
        <w:rPr>
          <w:color w:val="2B2A29"/>
          <w:spacing w:val="4"/>
          <w:w w:val="105"/>
        </w:rPr>
        <w:t xml:space="preserve"> </w:t>
      </w:r>
      <w:r>
        <w:rPr>
          <w:color w:val="2B2A29"/>
          <w:w w:val="105"/>
        </w:rPr>
        <w:t>On</w:t>
      </w:r>
      <w:r>
        <w:rPr>
          <w:color w:val="2B2A29"/>
          <w:spacing w:val="4"/>
          <w:w w:val="105"/>
        </w:rPr>
        <w:t xml:space="preserve"> </w:t>
      </w:r>
      <w:r>
        <w:rPr>
          <w:color w:val="2B2A29"/>
          <w:w w:val="105"/>
        </w:rPr>
        <w:t>line</w:t>
      </w:r>
      <w:r>
        <w:rPr>
          <w:color w:val="2B2A29"/>
          <w:spacing w:val="3"/>
          <w:w w:val="105"/>
        </w:rPr>
        <w:t xml:space="preserve"> </w:t>
      </w:r>
      <w:r>
        <w:rPr>
          <w:color w:val="2B2A29"/>
          <w:w w:val="105"/>
        </w:rPr>
        <w:t>9,</w:t>
      </w:r>
      <w:r>
        <w:rPr>
          <w:color w:val="2B2A29"/>
          <w:spacing w:val="4"/>
          <w:w w:val="105"/>
        </w:rPr>
        <w:t xml:space="preserve"> </w:t>
      </w:r>
      <w:r>
        <w:rPr>
          <w:color w:val="2B2A29"/>
          <w:w w:val="105"/>
        </w:rPr>
        <w:t>we</w:t>
      </w:r>
      <w:r>
        <w:rPr>
          <w:color w:val="2B2A29"/>
          <w:spacing w:val="4"/>
          <w:w w:val="105"/>
        </w:rPr>
        <w:t xml:space="preserve"> </w:t>
      </w:r>
      <w:r>
        <w:rPr>
          <w:color w:val="2B2A29"/>
          <w:w w:val="105"/>
        </w:rPr>
        <w:t>convert</w:t>
      </w:r>
      <w:r>
        <w:rPr>
          <w:color w:val="2B2A29"/>
          <w:spacing w:val="4"/>
          <w:w w:val="105"/>
        </w:rPr>
        <w:t xml:space="preserve"> </w:t>
      </w:r>
      <w:r>
        <w:rPr>
          <w:color w:val="2B2A29"/>
          <w:w w:val="105"/>
        </w:rPr>
        <w:t>the</w:t>
      </w:r>
      <w:r>
        <w:rPr>
          <w:color w:val="2B2A29"/>
          <w:spacing w:val="3"/>
          <w:w w:val="105"/>
        </w:rPr>
        <w:t xml:space="preserve"> </w:t>
      </w:r>
      <w:r>
        <w:rPr>
          <w:color w:val="2B2A29"/>
          <w:w w:val="105"/>
        </w:rPr>
        <w:t>readable</w:t>
      </w:r>
      <w:r>
        <w:rPr>
          <w:color w:val="2B2A29"/>
          <w:spacing w:val="4"/>
          <w:w w:val="105"/>
        </w:rPr>
        <w:t xml:space="preserve"> </w:t>
      </w:r>
      <w:r>
        <w:rPr>
          <w:color w:val="2B2A29"/>
          <w:w w:val="105"/>
        </w:rPr>
        <w:t>character</w:t>
      </w:r>
      <w:r>
        <w:rPr>
          <w:color w:val="2B2A29"/>
          <w:spacing w:val="4"/>
          <w:w w:val="105"/>
        </w:rPr>
        <w:t xml:space="preserve"> </w:t>
      </w:r>
      <w:r>
        <w:rPr>
          <w:color w:val="2B2A29"/>
          <w:w w:val="105"/>
        </w:rPr>
        <w:t>channel</w:t>
      </w:r>
      <w:r>
        <w:rPr>
          <w:color w:val="2B2A29"/>
          <w:spacing w:val="3"/>
          <w:w w:val="105"/>
        </w:rPr>
        <w:t xml:space="preserve"> </w:t>
      </w:r>
      <w:r>
        <w:rPr>
          <w:color w:val="2B2A29"/>
          <w:w w:val="105"/>
        </w:rPr>
        <w:t>to</w:t>
      </w:r>
      <w:r>
        <w:rPr>
          <w:color w:val="2B2A29"/>
          <w:spacing w:val="4"/>
          <w:w w:val="105"/>
        </w:rPr>
        <w:t xml:space="preserve"> </w:t>
      </w:r>
      <w:r>
        <w:rPr>
          <w:color w:val="2B2A29"/>
          <w:w w:val="105"/>
        </w:rPr>
        <w:t>a</w:t>
      </w:r>
      <w:r>
        <w:rPr>
          <w:color w:val="2B2A29"/>
          <w:spacing w:val="-55"/>
          <w:w w:val="105"/>
        </w:rPr>
        <w:t xml:space="preserve"> </w:t>
      </w:r>
      <w:r>
        <w:rPr>
          <w:color w:val="2B2A29"/>
          <w:spacing w:val="-1"/>
          <w:w w:val="110"/>
        </w:rPr>
        <w:t>readable</w:t>
      </w:r>
      <w:r>
        <w:rPr>
          <w:color w:val="2B2A29"/>
          <w:spacing w:val="-16"/>
          <w:w w:val="110"/>
        </w:rPr>
        <w:t xml:space="preserve"> </w:t>
      </w:r>
      <w:r>
        <w:rPr>
          <w:color w:val="2B2A29"/>
          <w:spacing w:val="-1"/>
          <w:w w:val="110"/>
        </w:rPr>
        <w:t>record</w:t>
      </w:r>
      <w:r>
        <w:rPr>
          <w:color w:val="2B2A29"/>
          <w:spacing w:val="-15"/>
          <w:w w:val="110"/>
        </w:rPr>
        <w:t xml:space="preserve"> </w:t>
      </w:r>
      <w:r>
        <w:rPr>
          <w:color w:val="2B2A29"/>
          <w:spacing w:val="-1"/>
          <w:w w:val="110"/>
        </w:rPr>
        <w:t>channel</w:t>
      </w:r>
      <w:r>
        <w:rPr>
          <w:color w:val="2B2A29"/>
          <w:spacing w:val="-16"/>
          <w:w w:val="110"/>
        </w:rPr>
        <w:t xml:space="preserve"> </w:t>
      </w:r>
      <w:r>
        <w:rPr>
          <w:color w:val="2B2A29"/>
          <w:w w:val="110"/>
        </w:rPr>
        <w:t>to</w:t>
      </w:r>
      <w:r>
        <w:rPr>
          <w:color w:val="2B2A29"/>
          <w:spacing w:val="-15"/>
          <w:w w:val="110"/>
        </w:rPr>
        <w:t xml:space="preserve"> </w:t>
      </w:r>
      <w:r>
        <w:rPr>
          <w:color w:val="2B2A29"/>
          <w:w w:val="110"/>
        </w:rPr>
        <w:t>read</w:t>
      </w:r>
      <w:r>
        <w:rPr>
          <w:color w:val="2B2A29"/>
          <w:spacing w:val="-16"/>
          <w:w w:val="110"/>
        </w:rPr>
        <w:t xml:space="preserve"> </w:t>
      </w:r>
      <w:r>
        <w:rPr>
          <w:color w:val="2B2A29"/>
          <w:w w:val="110"/>
        </w:rPr>
        <w:t>the</w:t>
      </w:r>
      <w:r>
        <w:rPr>
          <w:color w:val="2B2A29"/>
          <w:spacing w:val="-15"/>
          <w:w w:val="110"/>
        </w:rPr>
        <w:t xml:space="preserve"> </w:t>
      </w:r>
      <w:r>
        <w:rPr>
          <w:color w:val="2B2A29"/>
          <w:w w:val="110"/>
        </w:rPr>
        <w:t>content</w:t>
      </w:r>
      <w:r>
        <w:rPr>
          <w:color w:val="2B2A29"/>
          <w:spacing w:val="-15"/>
          <w:w w:val="110"/>
        </w:rPr>
        <w:t xml:space="preserve"> </w:t>
      </w:r>
      <w:r>
        <w:rPr>
          <w:color w:val="2B2A29"/>
          <w:w w:val="110"/>
        </w:rPr>
        <w:t>as</w:t>
      </w:r>
      <w:r>
        <w:rPr>
          <w:color w:val="2B2A29"/>
          <w:spacing w:val="-16"/>
          <w:w w:val="110"/>
        </w:rPr>
        <w:t xml:space="preserve"> </w:t>
      </w:r>
      <w:r>
        <w:rPr>
          <w:color w:val="2B2A29"/>
          <w:w w:val="110"/>
        </w:rPr>
        <w:t>records.</w:t>
      </w:r>
    </w:p>
    <w:p>
      <w:pPr>
        <w:pStyle w:val="11"/>
        <w:spacing w:before="157" w:line="276" w:lineRule="auto"/>
        <w:ind w:left="160" w:right="852" w:firstLine="359"/>
      </w:pPr>
      <w:r>
        <w:rPr>
          <w:color w:val="2B2A29"/>
        </w:rPr>
        <w:t>在第4行，</w:t>
      </w:r>
      <w:r>
        <w:rPr>
          <w:rFonts w:ascii="宋体"/>
          <w:color w:val="2B2A29"/>
        </w:rPr>
        <w:t>getReadableRecordChannel</w:t>
      </w:r>
      <w:r>
        <w:rPr>
          <w:color w:val="2B2A29"/>
        </w:rPr>
        <w:t>函数从给定文件位置返回</w:t>
      </w:r>
      <w:r>
        <w:rPr>
          <w:rFonts w:ascii="宋体"/>
          <w:color w:val="2B2A29"/>
        </w:rPr>
        <w:t>ReadableTextRecordChannel</w:t>
      </w:r>
      <w:r>
        <w:rPr>
          <w:color w:val="2B2A29"/>
        </w:rPr>
        <w:t>。编码是</w:t>
      </w:r>
      <w:r>
        <w:rPr>
          <w:color w:val="2B2A29"/>
          <w:w w:val="105"/>
        </w:rPr>
        <w:t>文件中内容的</w:t>
      </w:r>
      <w:r>
        <w:rPr>
          <w:color w:val="2B2A29"/>
          <w:spacing w:val="-8"/>
          <w:w w:val="105"/>
        </w:rPr>
        <w:t>字符</w:t>
      </w:r>
      <w:r>
        <w:rPr>
          <w:color w:val="2B2A29"/>
          <w:w w:val="105"/>
        </w:rPr>
        <w:t>表示（即UTF-8</w:t>
      </w:r>
      <w:r>
        <w:t xml:space="preserve"> </w:t>
      </w:r>
      <w:r>
        <w:rPr>
          <w:color w:val="2B2A29"/>
          <w:w w:val="105"/>
        </w:rPr>
        <w:t>ASCCI）。</w:t>
      </w:r>
      <w:r>
        <w:rPr>
          <w:rFonts w:ascii="宋体"/>
          <w:color w:val="2B2A29"/>
          <w:w w:val="105"/>
        </w:rPr>
        <w:t>rs</w:t>
      </w:r>
      <w:r>
        <w:rPr>
          <w:color w:val="2B2A29"/>
          <w:w w:val="105"/>
        </w:rPr>
        <w:t>参数定义记录分隔符（例如，新行），</w:t>
      </w:r>
      <w:r>
        <w:rPr>
          <w:rFonts w:ascii="宋体"/>
          <w:color w:val="2B2A29"/>
          <w:w w:val="105"/>
        </w:rPr>
        <w:t>fs</w:t>
      </w:r>
      <w:r>
        <w:rPr>
          <w:color w:val="2B2A29"/>
          <w:w w:val="105"/>
        </w:rPr>
        <w:t>参数</w:t>
      </w:r>
      <w:r>
        <w:rPr>
          <w:color w:val="2B2A29"/>
          <w:spacing w:val="-7"/>
          <w:w w:val="105"/>
        </w:rPr>
        <w:t>是字段分隔符（如</w:t>
      </w:r>
      <w:r>
        <w:rPr>
          <w:color w:val="2B2A29"/>
          <w:w w:val="105"/>
        </w:rPr>
        <w:t>逗号）。在</w:t>
      </w:r>
      <w:r>
        <w:rPr>
          <w:color w:val="2B2A29"/>
          <w:spacing w:val="-2"/>
          <w:w w:val="105"/>
        </w:rPr>
        <w:t>第</w:t>
      </w:r>
      <w:r>
        <w:rPr>
          <w:color w:val="2B2A29"/>
          <w:w w:val="105"/>
        </w:rPr>
        <w:t>8行，我们从可读字节通道创建一个可读字符通道</w:t>
      </w:r>
      <w:r>
        <w:rPr>
          <w:color w:val="2B2A29"/>
          <w:spacing w:val="-2"/>
          <w:w w:val="105"/>
        </w:rPr>
        <w:t>，</w:t>
      </w:r>
      <w:r>
        <w:rPr>
          <w:color w:val="2B2A29"/>
          <w:w w:val="105"/>
        </w:rPr>
        <w:t>将内容作为文本读取。在</w:t>
      </w:r>
      <w:r>
        <w:rPr>
          <w:color w:val="2B2A29"/>
          <w:spacing w:val="4"/>
          <w:w w:val="105"/>
        </w:rPr>
        <w:t>第</w:t>
      </w:r>
      <w:r>
        <w:rPr>
          <w:color w:val="2B2A29"/>
          <w:w w:val="105"/>
        </w:rPr>
        <w:t>9行，我们</w:t>
      </w:r>
      <w:r>
        <w:rPr>
          <w:color w:val="2B2A29"/>
          <w:spacing w:val="4"/>
          <w:w w:val="105"/>
        </w:rPr>
        <w:t>将</w:t>
      </w:r>
      <w:r>
        <w:rPr>
          <w:color w:val="2B2A29"/>
          <w:w w:val="105"/>
        </w:rPr>
        <w:t>可读字符通道转换为</w:t>
      </w:r>
      <w:r>
        <w:rPr>
          <w:color w:val="2B2A29"/>
          <w:spacing w:val="-1"/>
          <w:w w:val="110"/>
        </w:rPr>
        <w:t>可读记录通道</w:t>
      </w:r>
      <w:r>
        <w:rPr>
          <w:color w:val="2B2A29"/>
          <w:spacing w:val="-16"/>
          <w:w w:val="110"/>
        </w:rPr>
        <w:t>，</w:t>
      </w:r>
      <w:r>
        <w:rPr>
          <w:color w:val="2B2A29"/>
          <w:w w:val="110"/>
        </w:rPr>
        <w:t>以</w:t>
      </w:r>
      <w:r>
        <w:rPr>
          <w:color w:val="2B2A29"/>
          <w:spacing w:val="-15"/>
          <w:w w:val="110"/>
        </w:rPr>
        <w:t>将</w:t>
      </w:r>
      <w:r>
        <w:rPr>
          <w:color w:val="2B2A29"/>
          <w:w w:val="110"/>
        </w:rPr>
        <w:t>内容作为记录读取。</w:t>
      </w:r>
    </w:p>
    <w:p>
      <w:r>
        <w:rPr>
          <w:color w:val="2B2A29"/>
        </w:rPr>
        <w:t>On</w:t>
      </w:r>
      <w:r>
        <w:rPr>
          <w:color w:val="2B2A29"/>
          <w:spacing w:val="12"/>
        </w:rPr>
        <w:t xml:space="preserve"> </w:t>
      </w:r>
      <w:r>
        <w:rPr>
          <w:color w:val="2B2A29"/>
        </w:rPr>
        <w:t>lines</w:t>
      </w:r>
      <w:r>
        <w:rPr>
          <w:color w:val="2B2A29"/>
          <w:spacing w:val="13"/>
        </w:rPr>
        <w:t xml:space="preserve"> </w:t>
      </w:r>
      <w:r>
        <w:rPr>
          <w:color w:val="2B2A29"/>
        </w:rPr>
        <w:t>15</w:t>
      </w:r>
      <w:r>
        <w:rPr>
          <w:color w:val="2B2A29"/>
          <w:spacing w:val="13"/>
        </w:rPr>
        <w:t xml:space="preserve"> </w:t>
      </w:r>
      <w:r>
        <w:rPr>
          <w:color w:val="2B2A29"/>
        </w:rPr>
        <w:t>to</w:t>
      </w:r>
      <w:r>
        <w:rPr>
          <w:color w:val="2B2A29"/>
          <w:spacing w:val="13"/>
        </w:rPr>
        <w:t xml:space="preserve"> </w:t>
      </w:r>
      <w:r>
        <w:rPr>
          <w:color w:val="2B2A29"/>
        </w:rPr>
        <w:t>24,</w:t>
      </w:r>
      <w:r>
        <w:rPr>
          <w:color w:val="2B2A29"/>
          <w:spacing w:val="13"/>
        </w:rPr>
        <w:t xml:space="preserve"> </w:t>
      </w:r>
      <w:r>
        <w:rPr>
          <w:color w:val="2B2A29"/>
        </w:rPr>
        <w:t>the</w:t>
      </w:r>
      <w:r>
        <w:rPr>
          <w:color w:val="2B2A29"/>
          <w:spacing w:val="13"/>
        </w:rPr>
        <w:t xml:space="preserve"> </w:t>
      </w:r>
      <w:r>
        <w:rPr>
          <w:rFonts w:ascii="宋体"/>
          <w:color w:val="2B2A29"/>
        </w:rPr>
        <w:t>getWritableRecordChannel</w:t>
      </w:r>
      <w:r>
        <w:rPr>
          <w:rFonts w:ascii="宋体"/>
          <w:color w:val="2B2A29"/>
          <w:spacing w:val="-43"/>
        </w:rPr>
        <w:t xml:space="preserve"> </w:t>
      </w:r>
      <w:r>
        <w:rPr>
          <w:color w:val="2B2A29"/>
        </w:rPr>
        <w:t>function</w:t>
      </w:r>
      <w:r>
        <w:rPr>
          <w:color w:val="2B2A29"/>
          <w:spacing w:val="13"/>
        </w:rPr>
        <w:t xml:space="preserve"> </w:t>
      </w:r>
      <w:r>
        <w:rPr>
          <w:color w:val="2B2A29"/>
        </w:rPr>
        <w:t>returns</w:t>
      </w:r>
      <w:r>
        <w:rPr>
          <w:color w:val="2B2A29"/>
          <w:spacing w:val="13"/>
        </w:rPr>
        <w:t xml:space="preserve"> </w:t>
      </w:r>
      <w:r>
        <w:rPr>
          <w:color w:val="2B2A29"/>
        </w:rPr>
        <w:t>a</w:t>
      </w:r>
      <w:r>
        <w:rPr>
          <w:rFonts w:ascii="宋体"/>
          <w:color w:val="2B2A29"/>
        </w:rPr>
        <w:t xml:space="preserve"> WritableTextRecordChannel</w:t>
      </w:r>
      <w:r>
        <w:rPr>
          <w:rFonts w:ascii="宋体"/>
          <w:color w:val="2B2A29"/>
          <w:spacing w:val="-49"/>
        </w:rPr>
        <w:t xml:space="preserve"> </w:t>
      </w:r>
      <w:r>
        <w:rPr>
          <w:color w:val="2B2A29"/>
        </w:rPr>
        <w:t>from</w:t>
      </w:r>
      <w:r>
        <w:rPr>
          <w:color w:val="2B2A29"/>
          <w:spacing w:val="6"/>
        </w:rPr>
        <w:t xml:space="preserve"> </w:t>
      </w:r>
      <w:r>
        <w:rPr>
          <w:color w:val="2B2A29"/>
        </w:rPr>
        <w:t>a</w:t>
      </w:r>
      <w:r>
        <w:rPr>
          <w:color w:val="2B2A29"/>
          <w:spacing w:val="6"/>
        </w:rPr>
        <w:t xml:space="preserve"> </w:t>
      </w:r>
      <w:r>
        <w:rPr>
          <w:color w:val="2B2A29"/>
        </w:rPr>
        <w:t>given</w:t>
      </w:r>
      <w:r>
        <w:rPr>
          <w:color w:val="2B2A29"/>
          <w:spacing w:val="6"/>
        </w:rPr>
        <w:t xml:space="preserve"> </w:t>
      </w:r>
      <w:r>
        <w:rPr>
          <w:color w:val="2B2A29"/>
        </w:rPr>
        <w:t>file</w:t>
      </w:r>
      <w:r>
        <w:rPr>
          <w:color w:val="2B2A29"/>
          <w:spacing w:val="6"/>
        </w:rPr>
        <w:t xml:space="preserve"> </w:t>
      </w:r>
      <w:r>
        <w:rPr>
          <w:color w:val="2B2A29"/>
        </w:rPr>
        <w:t>location.</w:t>
      </w:r>
    </w:p>
    <w:p>
      <w:pPr>
        <w:pStyle w:val="11"/>
        <w:spacing w:line="265" w:lineRule="exact"/>
        <w:ind w:left="519"/>
      </w:pPr>
      <w:r>
        <w:rPr>
          <w:color w:val="2B2A29"/>
        </w:rPr>
        <w:t>在</w:t>
      </w:r>
      <w:r>
        <w:rPr>
          <w:color w:val="2B2A29"/>
          <w:spacing w:val="12"/>
        </w:rPr>
        <w:t>第</w:t>
      </w:r>
      <w:r>
        <w:rPr>
          <w:color w:val="2B2A29"/>
        </w:rPr>
        <w:t>15到24行，</w:t>
      </w:r>
      <w:r>
        <w:rPr>
          <w:rFonts w:ascii="宋体"/>
          <w:color w:val="2B2A29"/>
        </w:rPr>
        <w:t>getWritableRecordChannel</w:t>
      </w:r>
      <w:r>
        <w:rPr>
          <w:color w:val="2B2A29"/>
        </w:rPr>
        <w:t>函数从给定</w:t>
      </w:r>
      <w:r>
        <w:rPr>
          <w:color w:val="2B2A29"/>
          <w:spacing w:val="6"/>
        </w:rPr>
        <w:t>的</w:t>
      </w:r>
      <w:r>
        <w:rPr>
          <w:color w:val="2B2A29"/>
        </w:rPr>
        <w:t>文件位置返回一个</w:t>
      </w:r>
      <w:r>
        <w:rPr>
          <w:rFonts w:ascii="宋体"/>
          <w:color w:val="2B2A29"/>
        </w:rPr>
        <w:t>WritableTextRecordChannel</w:t>
      </w:r>
      <w:r>
        <w:rPr>
          <w:color w:val="2B2A29"/>
        </w:rPr>
        <w:t>。</w:t>
      </w:r>
    </w:p>
    <w:p>
      <w:r>
        <w:rPr>
          <w:color w:val="2B2A29"/>
          <w:w w:val="105"/>
        </w:rPr>
        <w:t xml:space="preserve">On line 26, the function processes the </w:t>
      </w:r>
      <w:r>
        <w:rPr>
          <w:rFonts w:ascii="宋体"/>
          <w:color w:val="2B2A29"/>
          <w:w w:val="105"/>
        </w:rPr>
        <w:t xml:space="preserve">.cxv </w:t>
      </w:r>
      <w:r>
        <w:rPr>
          <w:color w:val="2B2A29"/>
          <w:w w:val="105"/>
        </w:rPr>
        <w:t>file and writes content back as text with</w:t>
      </w:r>
      <w:r>
        <w:rPr>
          <w:color w:val="2B2A29"/>
          <w:spacing w:val="1"/>
          <w:w w:val="105"/>
        </w:rPr>
        <w:t xml:space="preserve"> </w:t>
      </w:r>
      <w:r>
        <w:rPr>
          <w:color w:val="2B2A29"/>
          <w:w w:val="105"/>
        </w:rPr>
        <w:t>the</w:t>
      </w:r>
      <w:r>
        <w:rPr>
          <w:color w:val="2B2A29"/>
          <w:spacing w:val="-3"/>
          <w:w w:val="105"/>
        </w:rPr>
        <w:t xml:space="preserve"> </w:t>
      </w:r>
      <w:r>
        <w:rPr>
          <w:color w:val="2B2A29"/>
          <w:w w:val="105"/>
        </w:rPr>
        <w:t>|</w:t>
      </w:r>
      <w:r>
        <w:rPr>
          <w:color w:val="2B2A29"/>
          <w:spacing w:val="-3"/>
          <w:w w:val="105"/>
        </w:rPr>
        <w:t xml:space="preserve"> </w:t>
      </w:r>
      <w:r>
        <w:rPr>
          <w:color w:val="2B2A29"/>
          <w:w w:val="105"/>
        </w:rPr>
        <w:t>delimiter.</w:t>
      </w:r>
      <w:r>
        <w:rPr>
          <w:color w:val="2B2A29"/>
          <w:spacing w:val="-3"/>
          <w:w w:val="105"/>
        </w:rPr>
        <w:t xml:space="preserve"> </w:t>
      </w:r>
      <w:r>
        <w:rPr>
          <w:color w:val="2B2A29"/>
          <w:w w:val="105"/>
        </w:rPr>
        <w:t>On</w:t>
      </w:r>
      <w:r>
        <w:rPr>
          <w:color w:val="2B2A29"/>
          <w:spacing w:val="-3"/>
          <w:w w:val="105"/>
        </w:rPr>
        <w:t xml:space="preserve"> </w:t>
      </w:r>
      <w:r>
        <w:rPr>
          <w:color w:val="2B2A29"/>
          <w:w w:val="105"/>
        </w:rPr>
        <w:t>line</w:t>
      </w:r>
      <w:r>
        <w:rPr>
          <w:color w:val="2B2A29"/>
          <w:spacing w:val="-3"/>
          <w:w w:val="105"/>
        </w:rPr>
        <w:t xml:space="preserve"> </w:t>
      </w:r>
      <w:r>
        <w:rPr>
          <w:color w:val="2B2A29"/>
          <w:w w:val="105"/>
        </w:rPr>
        <w:t>28,</w:t>
      </w:r>
      <w:r>
        <w:rPr>
          <w:color w:val="2B2A29"/>
          <w:spacing w:val="-3"/>
          <w:w w:val="105"/>
        </w:rPr>
        <w:t xml:space="preserve"> </w:t>
      </w:r>
      <w:r>
        <w:rPr>
          <w:color w:val="2B2A29"/>
          <w:w w:val="105"/>
        </w:rPr>
        <w:t>we</w:t>
      </w:r>
      <w:r>
        <w:rPr>
          <w:color w:val="2B2A29"/>
          <w:spacing w:val="-3"/>
          <w:w w:val="105"/>
        </w:rPr>
        <w:t xml:space="preserve"> </w:t>
      </w:r>
      <w:r>
        <w:rPr>
          <w:color w:val="2B2A29"/>
          <w:w w:val="105"/>
        </w:rPr>
        <w:t>read</w:t>
      </w:r>
      <w:r>
        <w:rPr>
          <w:color w:val="2B2A29"/>
          <w:spacing w:val="-3"/>
          <w:w w:val="105"/>
        </w:rPr>
        <w:t xml:space="preserve"> </w:t>
      </w:r>
      <w:r>
        <w:rPr>
          <w:color w:val="2B2A29"/>
          <w:w w:val="105"/>
        </w:rPr>
        <w:t>all</w:t>
      </w:r>
      <w:r>
        <w:rPr>
          <w:color w:val="2B2A29"/>
          <w:spacing w:val="-2"/>
          <w:w w:val="105"/>
        </w:rPr>
        <w:t xml:space="preserve"> </w:t>
      </w:r>
      <w:r>
        <w:rPr>
          <w:color w:val="2B2A29"/>
          <w:w w:val="105"/>
        </w:rPr>
        <w:t>the</w:t>
      </w:r>
      <w:r>
        <w:rPr>
          <w:color w:val="2B2A29"/>
          <w:spacing w:val="-3"/>
          <w:w w:val="105"/>
        </w:rPr>
        <w:t xml:space="preserve"> </w:t>
      </w:r>
      <w:r>
        <w:rPr>
          <w:color w:val="2B2A29"/>
          <w:w w:val="105"/>
        </w:rPr>
        <w:t>records</w:t>
      </w:r>
      <w:r>
        <w:rPr>
          <w:color w:val="2B2A29"/>
          <w:spacing w:val="-3"/>
          <w:w w:val="105"/>
        </w:rPr>
        <w:t xml:space="preserve"> </w:t>
      </w:r>
      <w:r>
        <w:rPr>
          <w:color w:val="2B2A29"/>
          <w:w w:val="105"/>
        </w:rPr>
        <w:t>from</w:t>
      </w:r>
      <w:r>
        <w:rPr>
          <w:color w:val="2B2A29"/>
          <w:spacing w:val="-3"/>
          <w:w w:val="105"/>
        </w:rPr>
        <w:t xml:space="preserve"> </w:t>
      </w:r>
      <w:r>
        <w:rPr>
          <w:color w:val="2B2A29"/>
          <w:w w:val="105"/>
        </w:rPr>
        <w:t>the</w:t>
      </w:r>
      <w:r>
        <w:rPr>
          <w:color w:val="2B2A29"/>
          <w:spacing w:val="-3"/>
          <w:w w:val="105"/>
        </w:rPr>
        <w:t xml:space="preserve"> </w:t>
      </w:r>
      <w:r>
        <w:rPr>
          <w:color w:val="2B2A29"/>
          <w:w w:val="105"/>
        </w:rPr>
        <w:t>provided</w:t>
      </w:r>
      <w:r>
        <w:rPr>
          <w:color w:val="2B2A29"/>
          <w:spacing w:val="-3"/>
          <w:w w:val="105"/>
        </w:rPr>
        <w:t xml:space="preserve"> </w:t>
      </w:r>
      <w:r>
        <w:rPr>
          <w:color w:val="2B2A29"/>
          <w:w w:val="105"/>
        </w:rPr>
        <w:t>file</w:t>
      </w:r>
      <w:r>
        <w:rPr>
          <w:color w:val="2B2A29"/>
          <w:spacing w:val="-3"/>
          <w:w w:val="105"/>
        </w:rPr>
        <w:t xml:space="preserve"> </w:t>
      </w:r>
      <w:r>
        <w:rPr>
          <w:color w:val="2B2A29"/>
          <w:w w:val="105"/>
        </w:rPr>
        <w:t>until</w:t>
      </w:r>
      <w:r>
        <w:rPr>
          <w:color w:val="2B2A29"/>
          <w:spacing w:val="-3"/>
          <w:w w:val="105"/>
        </w:rPr>
        <w:t xml:space="preserve"> </w:t>
      </w:r>
      <w:r>
        <w:rPr>
          <w:color w:val="2B2A29"/>
          <w:w w:val="105"/>
        </w:rPr>
        <w:t>there</w:t>
      </w:r>
      <w:r>
        <w:rPr>
          <w:color w:val="2B2A29"/>
          <w:spacing w:val="-3"/>
          <w:w w:val="105"/>
        </w:rPr>
        <w:t xml:space="preserve"> </w:t>
      </w:r>
      <w:r>
        <w:rPr>
          <w:color w:val="2B2A29"/>
          <w:w w:val="105"/>
        </w:rPr>
        <w:t>are</w:t>
      </w:r>
      <w:r>
        <w:rPr>
          <w:color w:val="2B2A29"/>
          <w:spacing w:val="-2"/>
          <w:w w:val="105"/>
        </w:rPr>
        <w:t xml:space="preserve"> </w:t>
      </w:r>
      <w:r>
        <w:rPr>
          <w:color w:val="2B2A29"/>
          <w:w w:val="105"/>
        </w:rPr>
        <w:t>no</w:t>
      </w:r>
      <w:r>
        <w:rPr>
          <w:color w:val="2B2A29"/>
          <w:spacing w:val="-55"/>
          <w:w w:val="105"/>
        </w:rPr>
        <w:t xml:space="preserve"> </w:t>
      </w:r>
      <w:r>
        <w:rPr>
          <w:color w:val="2B2A29"/>
          <w:w w:val="110"/>
        </w:rPr>
        <w:t>more</w:t>
      </w:r>
      <w:r>
        <w:rPr>
          <w:color w:val="2B2A29"/>
          <w:spacing w:val="-16"/>
          <w:w w:val="110"/>
        </w:rPr>
        <w:t xml:space="preserve"> </w:t>
      </w:r>
      <w:r>
        <w:rPr>
          <w:color w:val="2B2A29"/>
          <w:w w:val="110"/>
        </w:rPr>
        <w:t>records.</w:t>
      </w:r>
    </w:p>
    <w:p>
      <w:pPr>
        <w:pStyle w:val="11"/>
        <w:spacing w:before="38" w:line="295" w:lineRule="auto"/>
        <w:ind w:left="160" w:right="510" w:firstLine="359"/>
      </w:pPr>
      <w:r>
        <w:rPr>
          <w:color w:val="2B2A29"/>
          <w:w w:val="105"/>
        </w:rPr>
        <w:t>在第26行，该函数处理</w:t>
      </w:r>
      <w:r>
        <w:rPr>
          <w:rFonts w:ascii="宋体"/>
          <w:color w:val="2B2A29"/>
          <w:w w:val="105"/>
        </w:rPr>
        <w:t>.ccv</w:t>
      </w:r>
      <w:r>
        <w:rPr>
          <w:color w:val="2B2A29"/>
          <w:w w:val="105"/>
        </w:rPr>
        <w:t>文件，并使用|分隔符将内容写回文本。在</w:t>
      </w:r>
      <w:r>
        <w:rPr>
          <w:color w:val="2B2A29"/>
          <w:spacing w:val="-3"/>
          <w:w w:val="105"/>
        </w:rPr>
        <w:t>第</w:t>
      </w:r>
      <w:r>
        <w:rPr>
          <w:color w:val="2B2A29"/>
          <w:w w:val="105"/>
        </w:rPr>
        <w:t>28行，我们从提供</w:t>
      </w:r>
      <w:r>
        <w:rPr>
          <w:color w:val="2B2A29"/>
          <w:spacing w:val="-3"/>
          <w:w w:val="105"/>
        </w:rPr>
        <w:t>的</w:t>
      </w:r>
      <w:r>
        <w:rPr>
          <w:color w:val="2B2A29"/>
          <w:w w:val="105"/>
        </w:rPr>
        <w:t>文件</w:t>
      </w:r>
      <w:r>
        <w:rPr>
          <w:color w:val="2B2A29"/>
          <w:spacing w:val="-3"/>
          <w:w w:val="105"/>
        </w:rPr>
        <w:t>中</w:t>
      </w:r>
      <w:r>
        <w:rPr>
          <w:color w:val="2B2A29"/>
          <w:w w:val="105"/>
        </w:rPr>
        <w:t>读取所有记录</w:t>
      </w:r>
      <w:r>
        <w:rPr>
          <w:color w:val="2B2A29"/>
          <w:spacing w:val="-3"/>
          <w:w w:val="105"/>
        </w:rPr>
        <w:t>，</w:t>
      </w:r>
      <w:r>
        <w:rPr>
          <w:color w:val="2B2A29"/>
          <w:w w:val="105"/>
        </w:rPr>
        <w:t>直到没有</w:t>
      </w:r>
      <w:r>
        <w:rPr>
          <w:color w:val="2B2A29"/>
          <w:w w:val="110"/>
        </w:rPr>
        <w:t>更多记录为止。</w:t>
      </w:r>
    </w:p>
    <w:p>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defined</w:t>
      </w:r>
      <w:r>
        <w:rPr>
          <w:color w:val="2B2A29"/>
          <w:spacing w:val="-5"/>
          <w:w w:val="105"/>
        </w:rPr>
        <w:t xml:space="preserve"> </w:t>
      </w:r>
      <w:r>
        <w:rPr>
          <w:rFonts w:ascii="宋体"/>
          <w:color w:val="2B2A29"/>
          <w:w w:val="105"/>
        </w:rPr>
        <w:t>closeRc</w:t>
      </w:r>
      <w:r>
        <w:rPr>
          <w:rFonts w:ascii="宋体"/>
          <w:color w:val="2B2A29"/>
          <w:spacing w:val="-62"/>
          <w:w w:val="105"/>
        </w:rPr>
        <w:t xml:space="preserve"> </w:t>
      </w:r>
      <w:r>
        <w:rPr>
          <w:color w:val="2B2A29"/>
          <w:w w:val="105"/>
        </w:rPr>
        <w:t>and</w:t>
      </w:r>
      <w:r>
        <w:rPr>
          <w:color w:val="2B2A29"/>
          <w:spacing w:val="-5"/>
          <w:w w:val="105"/>
        </w:rPr>
        <w:t xml:space="preserve"> </w:t>
      </w:r>
      <w:r>
        <w:rPr>
          <w:rFonts w:ascii="宋体"/>
          <w:color w:val="2B2A29"/>
          <w:w w:val="105"/>
        </w:rPr>
        <w:t>closeWc</w:t>
      </w:r>
      <w:r>
        <w:rPr>
          <w:rFonts w:ascii="宋体"/>
          <w:color w:val="2B2A29"/>
          <w:spacing w:val="-63"/>
          <w:w w:val="105"/>
        </w:rPr>
        <w:t xml:space="preserve"> </w:t>
      </w:r>
      <w:r>
        <w:rPr>
          <w:color w:val="2B2A29"/>
          <w:w w:val="105"/>
        </w:rPr>
        <w:t>to</w:t>
      </w:r>
      <w:r>
        <w:rPr>
          <w:color w:val="2B2A29"/>
          <w:spacing w:val="-4"/>
          <w:w w:val="105"/>
        </w:rPr>
        <w:t xml:space="preserve"> </w:t>
      </w:r>
      <w:r>
        <w:rPr>
          <w:color w:val="2B2A29"/>
          <w:w w:val="105"/>
        </w:rPr>
        <w:t>close</w:t>
      </w:r>
      <w:r>
        <w:rPr>
          <w:color w:val="2B2A29"/>
          <w:spacing w:val="-5"/>
          <w:w w:val="105"/>
        </w:rPr>
        <w:t xml:space="preserve"> </w:t>
      </w:r>
      <w:r>
        <w:rPr>
          <w:color w:val="2B2A29"/>
          <w:w w:val="105"/>
        </w:rPr>
        <w:t>the</w:t>
      </w:r>
      <w:r>
        <w:rPr>
          <w:color w:val="2B2A29"/>
          <w:spacing w:val="-5"/>
          <w:w w:val="105"/>
        </w:rPr>
        <w:t xml:space="preserve"> </w:t>
      </w:r>
      <w:r>
        <w:rPr>
          <w:color w:val="2B2A29"/>
          <w:w w:val="105"/>
        </w:rPr>
        <w:t>readable</w:t>
      </w:r>
      <w:r>
        <w:rPr>
          <w:color w:val="2B2A29"/>
          <w:spacing w:val="-5"/>
          <w:w w:val="105"/>
        </w:rPr>
        <w:t xml:space="preserve"> </w:t>
      </w:r>
      <w:r>
        <w:rPr>
          <w:color w:val="2B2A29"/>
          <w:w w:val="105"/>
        </w:rPr>
        <w:t>text</w:t>
      </w:r>
      <w:r>
        <w:rPr>
          <w:color w:val="2B2A29"/>
          <w:spacing w:val="-4"/>
          <w:w w:val="105"/>
        </w:rPr>
        <w:t xml:space="preserve"> </w:t>
      </w:r>
      <w:r>
        <w:rPr>
          <w:color w:val="2B2A29"/>
          <w:w w:val="105"/>
        </w:rPr>
        <w:t>record</w:t>
      </w:r>
      <w:r>
        <w:rPr>
          <w:color w:val="2B2A29"/>
          <w:spacing w:val="-5"/>
          <w:w w:val="105"/>
        </w:rPr>
        <w:t xml:space="preserve"> </w:t>
      </w:r>
      <w:r>
        <w:rPr>
          <w:color w:val="2B2A29"/>
          <w:w w:val="105"/>
        </w:rPr>
        <w:t>channel</w:t>
      </w:r>
      <w:r>
        <w:rPr>
          <w:color w:val="2B2A29"/>
          <w:spacing w:val="-5"/>
          <w:w w:val="105"/>
        </w:rPr>
        <w:t xml:space="preserve"> </w:t>
      </w:r>
      <w:r>
        <w:rPr>
          <w:color w:val="2B2A29"/>
          <w:w w:val="105"/>
        </w:rPr>
        <w:t>and</w:t>
      </w:r>
      <w:r>
        <w:rPr>
          <w:color w:val="2B2A29"/>
          <w:spacing w:val="-55"/>
          <w:w w:val="105"/>
        </w:rPr>
        <w:t xml:space="preserve"> </w:t>
      </w:r>
      <w:r>
        <w:rPr>
          <w:color w:val="2B2A29"/>
          <w:w w:val="105"/>
        </w:rPr>
        <w:t>close</w:t>
      </w:r>
      <w:r>
        <w:rPr>
          <w:color w:val="2B2A29"/>
          <w:spacing w:val="-13"/>
          <w:w w:val="105"/>
        </w:rPr>
        <w:t xml:space="preserve"> </w:t>
      </w:r>
      <w:r>
        <w:rPr>
          <w:color w:val="2B2A29"/>
          <w:w w:val="105"/>
        </w:rPr>
        <w:t>the</w:t>
      </w:r>
      <w:r>
        <w:rPr>
          <w:color w:val="2B2A29"/>
          <w:spacing w:val="-12"/>
          <w:w w:val="105"/>
        </w:rPr>
        <w:t xml:space="preserve"> </w:t>
      </w:r>
      <w:r>
        <w:rPr>
          <w:color w:val="2B2A29"/>
          <w:w w:val="105"/>
        </w:rPr>
        <w:t>writable</w:t>
      </w:r>
      <w:r>
        <w:rPr>
          <w:color w:val="2B2A29"/>
          <w:spacing w:val="-12"/>
          <w:w w:val="105"/>
        </w:rPr>
        <w:t xml:space="preserve"> </w:t>
      </w:r>
      <w:r>
        <w:rPr>
          <w:color w:val="2B2A29"/>
          <w:w w:val="105"/>
        </w:rPr>
        <w:t>channel,</w:t>
      </w:r>
      <w:r>
        <w:rPr>
          <w:color w:val="2B2A29"/>
          <w:spacing w:val="-12"/>
          <w:w w:val="105"/>
        </w:rPr>
        <w:t xml:space="preserve"> </w:t>
      </w:r>
      <w:r>
        <w:rPr>
          <w:color w:val="2B2A29"/>
          <w:w w:val="105"/>
        </w:rPr>
        <w:t>respectively.</w:t>
      </w:r>
    </w:p>
    <w:p>
      <w:pPr>
        <w:pStyle w:val="11"/>
        <w:spacing w:line="285" w:lineRule="auto"/>
        <w:ind w:left="160" w:right="510" w:firstLine="359"/>
      </w:pPr>
      <w:r>
        <w:rPr>
          <w:color w:val="2B2A29"/>
          <w:w w:val="105"/>
        </w:rPr>
        <w:t>我们分别定义</w:t>
      </w:r>
      <w:r>
        <w:rPr>
          <w:color w:val="2B2A29"/>
          <w:spacing w:val="-5"/>
          <w:w w:val="105"/>
        </w:rPr>
        <w:t>了</w:t>
      </w:r>
      <w:r>
        <w:rPr>
          <w:rFonts w:ascii="宋体"/>
          <w:color w:val="2B2A29"/>
          <w:w w:val="105"/>
        </w:rPr>
        <w:t>closeRc</w:t>
      </w:r>
      <w:r>
        <w:rPr>
          <w:color w:val="2B2A29"/>
          <w:w w:val="105"/>
        </w:rPr>
        <w:t>和</w:t>
      </w:r>
      <w:r>
        <w:rPr>
          <w:rFonts w:ascii="宋体"/>
          <w:color w:val="2B2A29"/>
          <w:w w:val="105"/>
        </w:rPr>
        <w:t>closeWc</w:t>
      </w:r>
      <w:r>
        <w:rPr>
          <w:color w:val="2B2A29"/>
          <w:w w:val="105"/>
        </w:rPr>
        <w:t>来关闭可读文本记录通道和可写通道。</w:t>
      </w:r>
    </w:p>
    <w:p>
      <w:r>
        <w:rPr>
          <w:color w:val="2B2A29"/>
          <w:w w:val="105"/>
        </w:rPr>
        <w:t xml:space="preserve">The main function, on line 54, passes the record separator of the </w:t>
      </w:r>
      <w:r>
        <w:rPr>
          <w:rFonts w:ascii="宋体"/>
          <w:color w:val="2B2A29"/>
          <w:w w:val="105"/>
        </w:rPr>
        <w:t xml:space="preserve">.csv </w:t>
      </w:r>
      <w:r>
        <w:rPr>
          <w:color w:val="2B2A29"/>
          <w:w w:val="105"/>
        </w:rPr>
        <w:t>file as a new</w:t>
      </w:r>
      <w:r>
        <w:rPr>
          <w:color w:val="2B2A29"/>
          <w:spacing w:val="1"/>
          <w:w w:val="105"/>
        </w:rPr>
        <w:t xml:space="preserve"> </w:t>
      </w:r>
      <w:r>
        <w:rPr>
          <w:color w:val="2B2A29"/>
          <w:w w:val="105"/>
        </w:rPr>
        <w:t>line</w:t>
      </w:r>
      <w:r>
        <w:rPr>
          <w:color w:val="2B2A29"/>
          <w:spacing w:val="1"/>
          <w:w w:val="105"/>
        </w:rPr>
        <w:t xml:space="preserve"> </w:t>
      </w:r>
      <w:r>
        <w:rPr>
          <w:color w:val="2B2A29"/>
          <w:w w:val="105"/>
        </w:rPr>
        <w:t>and</w:t>
      </w:r>
      <w:r>
        <w:rPr>
          <w:color w:val="2B2A29"/>
          <w:spacing w:val="1"/>
          <w:w w:val="105"/>
        </w:rPr>
        <w:t xml:space="preserve"> </w:t>
      </w:r>
      <w:r>
        <w:rPr>
          <w:color w:val="2B2A29"/>
          <w:w w:val="105"/>
        </w:rPr>
        <w:t>passes</w:t>
      </w:r>
      <w:r>
        <w:rPr>
          <w:color w:val="2B2A29"/>
          <w:spacing w:val="1"/>
          <w:w w:val="105"/>
        </w:rPr>
        <w:t xml:space="preserve"> </w:t>
      </w:r>
      <w:r>
        <w:rPr>
          <w:color w:val="2B2A29"/>
          <w:w w:val="105"/>
        </w:rPr>
        <w:t>the</w:t>
      </w:r>
      <w:r>
        <w:rPr>
          <w:color w:val="2B2A29"/>
          <w:spacing w:val="1"/>
          <w:w w:val="105"/>
        </w:rPr>
        <w:t xml:space="preserve"> </w:t>
      </w:r>
      <w:r>
        <w:rPr>
          <w:color w:val="2B2A29"/>
          <w:w w:val="105"/>
        </w:rPr>
        <w:t>field</w:t>
      </w:r>
      <w:r>
        <w:rPr>
          <w:color w:val="2B2A29"/>
          <w:spacing w:val="1"/>
          <w:w w:val="105"/>
        </w:rPr>
        <w:t xml:space="preserve"> </w:t>
      </w:r>
      <w:r>
        <w:rPr>
          <w:color w:val="2B2A29"/>
          <w:w w:val="105"/>
        </w:rPr>
        <w:t>separator</w:t>
      </w:r>
      <w:r>
        <w:rPr>
          <w:color w:val="2B2A29"/>
          <w:spacing w:val="1"/>
          <w:w w:val="105"/>
        </w:rPr>
        <w:t xml:space="preserve"> </w:t>
      </w:r>
      <w:r>
        <w:rPr>
          <w:color w:val="2B2A29"/>
          <w:w w:val="105"/>
        </w:rPr>
        <w:t>as</w:t>
      </w:r>
      <w:r>
        <w:rPr>
          <w:color w:val="2B2A29"/>
          <w:spacing w:val="2"/>
          <w:w w:val="105"/>
        </w:rPr>
        <w:t xml:space="preserve"> </w:t>
      </w:r>
      <w:r>
        <w:rPr>
          <w:color w:val="2B2A29"/>
          <w:w w:val="105"/>
        </w:rPr>
        <w:t>a</w:t>
      </w:r>
      <w:r>
        <w:rPr>
          <w:color w:val="2B2A29"/>
          <w:spacing w:val="1"/>
          <w:w w:val="105"/>
        </w:rPr>
        <w:t xml:space="preserve"> </w:t>
      </w:r>
      <w:r>
        <w:rPr>
          <w:color w:val="2B2A29"/>
          <w:w w:val="105"/>
        </w:rPr>
        <w:t>comma</w:t>
      </w:r>
      <w:r>
        <w:rPr>
          <w:color w:val="2B2A29"/>
          <w:spacing w:val="1"/>
          <w:w w:val="105"/>
        </w:rPr>
        <w:t xml:space="preserve"> </w:t>
      </w:r>
      <w:r>
        <w:rPr>
          <w:color w:val="2B2A29"/>
          <w:w w:val="105"/>
        </w:rPr>
        <w:t>(,).</w:t>
      </w:r>
      <w:r>
        <w:rPr>
          <w:color w:val="2B2A29"/>
          <w:spacing w:val="1"/>
          <w:w w:val="105"/>
        </w:rPr>
        <w:t xml:space="preserve"> </w:t>
      </w:r>
      <w:r>
        <w:rPr>
          <w:color w:val="2B2A29"/>
          <w:w w:val="105"/>
        </w:rPr>
        <w:t>Line</w:t>
      </w:r>
      <w:r>
        <w:rPr>
          <w:color w:val="2B2A29"/>
          <w:spacing w:val="1"/>
          <w:w w:val="105"/>
        </w:rPr>
        <w:t xml:space="preserve"> </w:t>
      </w:r>
      <w:r>
        <w:rPr>
          <w:color w:val="2B2A29"/>
          <w:w w:val="105"/>
        </w:rPr>
        <w:t>56</w:t>
      </w:r>
      <w:r>
        <w:rPr>
          <w:color w:val="2B2A29"/>
          <w:spacing w:val="1"/>
          <w:w w:val="105"/>
        </w:rPr>
        <w:t xml:space="preserve"> </w:t>
      </w:r>
      <w:r>
        <w:rPr>
          <w:color w:val="2B2A29"/>
          <w:w w:val="105"/>
        </w:rPr>
        <w:t>passes</w:t>
      </w:r>
      <w:r>
        <w:rPr>
          <w:color w:val="2B2A29"/>
          <w:spacing w:val="2"/>
          <w:w w:val="105"/>
        </w:rPr>
        <w:t xml:space="preserve"> </w:t>
      </w:r>
      <w:r>
        <w:rPr>
          <w:color w:val="2B2A29"/>
          <w:w w:val="105"/>
        </w:rPr>
        <w:t>the</w:t>
      </w:r>
      <w:r>
        <w:rPr>
          <w:color w:val="2B2A29"/>
          <w:spacing w:val="1"/>
          <w:w w:val="105"/>
        </w:rPr>
        <w:t xml:space="preserve"> </w:t>
      </w:r>
      <w:r>
        <w:rPr>
          <w:color w:val="2B2A29"/>
          <w:w w:val="105"/>
        </w:rPr>
        <w:t>record</w:t>
      </w:r>
      <w:r>
        <w:rPr>
          <w:color w:val="2B2A29"/>
          <w:spacing w:val="1"/>
          <w:w w:val="105"/>
        </w:rPr>
        <w:t xml:space="preserve"> </w:t>
      </w:r>
      <w:r>
        <w:rPr>
          <w:color w:val="2B2A29"/>
          <w:w w:val="105"/>
        </w:rPr>
        <w:t>separator</w:t>
      </w:r>
      <w:r>
        <w:rPr>
          <w:color w:val="2B2A29"/>
          <w:spacing w:val="1"/>
          <w:w w:val="105"/>
        </w:rPr>
        <w:t xml:space="preserve"> </w:t>
      </w:r>
      <w:r>
        <w:rPr>
          <w:color w:val="2B2A29"/>
          <w:w w:val="105"/>
        </w:rPr>
        <w:t>of</w:t>
      </w:r>
      <w:r>
        <w:rPr>
          <w:color w:val="2B2A29"/>
          <w:spacing w:val="-55"/>
          <w:w w:val="105"/>
        </w:rPr>
        <w:t xml:space="preserve"> </w:t>
      </w:r>
      <w:r>
        <w:rPr>
          <w:color w:val="2B2A29"/>
          <w:w w:val="105"/>
        </w:rPr>
        <w:t>the</w:t>
      </w:r>
      <w:r>
        <w:rPr>
          <w:color w:val="2B2A29"/>
          <w:spacing w:val="-11"/>
          <w:w w:val="105"/>
        </w:rPr>
        <w:t xml:space="preserve"> </w:t>
      </w:r>
      <w:r>
        <w:rPr>
          <w:color w:val="2B2A29"/>
          <w:w w:val="105"/>
        </w:rPr>
        <w:t>text</w:t>
      </w:r>
      <w:r>
        <w:rPr>
          <w:color w:val="2B2A29"/>
          <w:spacing w:val="-11"/>
          <w:w w:val="105"/>
        </w:rPr>
        <w:t xml:space="preserve"> </w:t>
      </w:r>
      <w:r>
        <w:rPr>
          <w:color w:val="2B2A29"/>
          <w:w w:val="105"/>
        </w:rPr>
        <w:t>file</w:t>
      </w:r>
      <w:r>
        <w:rPr>
          <w:color w:val="2B2A29"/>
          <w:spacing w:val="-10"/>
          <w:w w:val="105"/>
        </w:rPr>
        <w:t xml:space="preserve"> </w:t>
      </w:r>
      <w:r>
        <w:rPr>
          <w:color w:val="2B2A29"/>
          <w:w w:val="105"/>
        </w:rPr>
        <w:t>as</w:t>
      </w:r>
      <w:r>
        <w:rPr>
          <w:color w:val="2B2A29"/>
          <w:spacing w:val="-11"/>
          <w:w w:val="105"/>
        </w:rPr>
        <w:t xml:space="preserve"> </w:t>
      </w:r>
      <w:r>
        <w:rPr>
          <w:color w:val="2B2A29"/>
          <w:w w:val="105"/>
        </w:rPr>
        <w:t>a</w:t>
      </w:r>
      <w:r>
        <w:rPr>
          <w:color w:val="2B2A29"/>
          <w:spacing w:val="-11"/>
          <w:w w:val="105"/>
        </w:rPr>
        <w:t xml:space="preserve"> </w:t>
      </w:r>
      <w:r>
        <w:rPr>
          <w:color w:val="2B2A29"/>
          <w:w w:val="105"/>
        </w:rPr>
        <w:t>new</w:t>
      </w:r>
      <w:r>
        <w:rPr>
          <w:color w:val="2B2A29"/>
          <w:spacing w:val="-10"/>
          <w:w w:val="105"/>
        </w:rPr>
        <w:t xml:space="preserve"> </w:t>
      </w:r>
      <w:r>
        <w:rPr>
          <w:color w:val="2B2A29"/>
          <w:w w:val="105"/>
        </w:rPr>
        <w:t>line</w:t>
      </w:r>
      <w:r>
        <w:rPr>
          <w:color w:val="2B2A29"/>
          <w:spacing w:val="-11"/>
          <w:w w:val="105"/>
        </w:rPr>
        <w:t xml:space="preserve"> </w:t>
      </w:r>
      <w:r>
        <w:rPr>
          <w:color w:val="2B2A29"/>
          <w:w w:val="105"/>
        </w:rPr>
        <w:t>and</w:t>
      </w:r>
      <w:r>
        <w:rPr>
          <w:color w:val="2B2A29"/>
          <w:spacing w:val="-11"/>
          <w:w w:val="105"/>
        </w:rPr>
        <w:t xml:space="preserve"> </w:t>
      </w:r>
      <w:r>
        <w:rPr>
          <w:color w:val="2B2A29"/>
          <w:w w:val="105"/>
        </w:rPr>
        <w:t>the</w:t>
      </w:r>
      <w:r>
        <w:rPr>
          <w:color w:val="2B2A29"/>
          <w:spacing w:val="-10"/>
          <w:w w:val="105"/>
        </w:rPr>
        <w:t xml:space="preserve"> </w:t>
      </w:r>
      <w:r>
        <w:rPr>
          <w:color w:val="2B2A29"/>
          <w:w w:val="105"/>
        </w:rPr>
        <w:t>field</w:t>
      </w:r>
      <w:r>
        <w:rPr>
          <w:color w:val="2B2A29"/>
          <w:spacing w:val="-11"/>
          <w:w w:val="105"/>
        </w:rPr>
        <w:t xml:space="preserve"> </w:t>
      </w:r>
      <w:r>
        <w:rPr>
          <w:color w:val="2B2A29"/>
          <w:w w:val="105"/>
        </w:rPr>
        <w:t>separator</w:t>
      </w:r>
      <w:r>
        <w:rPr>
          <w:color w:val="2B2A29"/>
          <w:spacing w:val="-11"/>
          <w:w w:val="105"/>
        </w:rPr>
        <w:t xml:space="preserve"> </w:t>
      </w:r>
      <w:r>
        <w:rPr>
          <w:color w:val="2B2A29"/>
          <w:w w:val="105"/>
        </w:rPr>
        <w:t>as</w:t>
      </w:r>
      <w:r>
        <w:rPr>
          <w:color w:val="2B2A29"/>
          <w:spacing w:val="-10"/>
          <w:w w:val="105"/>
        </w:rPr>
        <w:t xml:space="preserve"> </w:t>
      </w:r>
      <w:r>
        <w:rPr>
          <w:color w:val="2B2A29"/>
          <w:w w:val="105"/>
        </w:rPr>
        <w:t>a</w:t>
      </w:r>
      <w:r>
        <w:rPr>
          <w:color w:val="2B2A29"/>
          <w:spacing w:val="-11"/>
          <w:w w:val="105"/>
        </w:rPr>
        <w:t xml:space="preserve"> </w:t>
      </w:r>
      <w:r>
        <w:rPr>
          <w:color w:val="2B2A29"/>
          <w:w w:val="105"/>
        </w:rPr>
        <w:t>pipe</w:t>
      </w:r>
      <w:r>
        <w:rPr>
          <w:color w:val="2B2A29"/>
          <w:spacing w:val="-11"/>
          <w:w w:val="105"/>
        </w:rPr>
        <w:t xml:space="preserve"> </w:t>
      </w:r>
      <w:r>
        <w:rPr>
          <w:color w:val="2B2A29"/>
          <w:w w:val="105"/>
        </w:rPr>
        <w:t>(|).</w:t>
      </w:r>
    </w:p>
    <w:p>
      <w:pPr>
        <w:pStyle w:val="11"/>
        <w:spacing w:line="295" w:lineRule="auto"/>
        <w:ind w:left="160" w:right="510" w:firstLine="359"/>
      </w:pPr>
      <w:r>
        <w:rPr>
          <w:color w:val="2B2A29"/>
          <w:w w:val="105"/>
        </w:rPr>
        <w:t>第54行的主函数将</w:t>
      </w:r>
      <w:r>
        <w:rPr>
          <w:rFonts w:ascii="宋体"/>
          <w:color w:val="2B2A29"/>
          <w:w w:val="105"/>
        </w:rPr>
        <w:t>.csv</w:t>
      </w:r>
      <w:r>
        <w:rPr>
          <w:color w:val="2B2A29"/>
          <w:w w:val="105"/>
        </w:rPr>
        <w:t>文件的记录分隔符作为新行传递，并</w:t>
      </w:r>
      <w:r>
        <w:rPr>
          <w:color w:val="2B2A29"/>
          <w:spacing w:val="1"/>
          <w:w w:val="105"/>
        </w:rPr>
        <w:t>将</w:t>
      </w:r>
      <w:r>
        <w:rPr>
          <w:color w:val="2B2A29"/>
          <w:w w:val="105"/>
        </w:rPr>
        <w:t>字段分隔符作为逗号（，）传递。</w:t>
      </w:r>
      <w:r>
        <w:rPr>
          <w:color w:val="2B2A29"/>
          <w:spacing w:val="1"/>
          <w:w w:val="105"/>
        </w:rPr>
        <w:t>第</w:t>
      </w:r>
      <w:r>
        <w:rPr>
          <w:color w:val="2B2A29"/>
          <w:w w:val="105"/>
        </w:rPr>
        <w:t>56行</w:t>
      </w:r>
      <w:r>
        <w:rPr>
          <w:color w:val="2B2A29"/>
          <w:spacing w:val="1"/>
          <w:w w:val="105"/>
        </w:rPr>
        <w:t>将</w:t>
      </w:r>
      <w:r>
        <w:rPr>
          <w:color w:val="2B2A29"/>
          <w:w w:val="105"/>
        </w:rPr>
        <w:t>文本文件的记录分隔符作为新行</w:t>
      </w:r>
      <w:r>
        <w:rPr>
          <w:color w:val="2B2A29"/>
          <w:spacing w:val="-11"/>
          <w:w w:val="105"/>
        </w:rPr>
        <w:t>传递</w:t>
      </w:r>
      <w:r>
        <w:rPr>
          <w:color w:val="2B2A29"/>
          <w:w w:val="105"/>
        </w:rPr>
        <w:t>，将字段分隔符作为管道（|）传递。</w:t>
      </w:r>
    </w:p>
    <w:p>
      <w:pPr>
        <w:spacing w:after="0" w:line="295"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When</w:t>
      </w:r>
      <w:r>
        <w:rPr>
          <w:color w:val="2B2A29"/>
          <w:spacing w:val="1"/>
          <w:w w:val="105"/>
        </w:rPr>
        <w:t xml:space="preserve"> </w:t>
      </w:r>
      <w:r>
        <w:rPr>
          <w:color w:val="2B2A29"/>
          <w:w w:val="105"/>
        </w:rPr>
        <w:t>you</w:t>
      </w:r>
      <w:r>
        <w:rPr>
          <w:color w:val="2B2A29"/>
          <w:spacing w:val="1"/>
          <w:w w:val="105"/>
        </w:rPr>
        <w:t xml:space="preserve"> </w:t>
      </w:r>
      <w:r>
        <w:rPr>
          <w:color w:val="2B2A29"/>
          <w:w w:val="105"/>
        </w:rPr>
        <w:t>run</w:t>
      </w:r>
      <w:r>
        <w:rPr>
          <w:color w:val="2B2A29"/>
          <w:spacing w:val="1"/>
          <w:w w:val="105"/>
        </w:rPr>
        <w:t xml:space="preserve"> </w:t>
      </w:r>
      <w:r>
        <w:rPr>
          <w:color w:val="2B2A29"/>
          <w:w w:val="105"/>
        </w:rPr>
        <w:t>this</w:t>
      </w:r>
      <w:r>
        <w:rPr>
          <w:color w:val="2B2A29"/>
          <w:spacing w:val="1"/>
          <w:w w:val="105"/>
        </w:rPr>
        <w:t xml:space="preserve"> </w:t>
      </w:r>
      <w:r>
        <w:rPr>
          <w:color w:val="2B2A29"/>
          <w:w w:val="105"/>
        </w:rPr>
        <w:t>program,</w:t>
      </w:r>
      <w:r>
        <w:rPr>
          <w:color w:val="2B2A29"/>
          <w:spacing w:val="1"/>
          <w:w w:val="105"/>
        </w:rPr>
        <w:t xml:space="preserve"> </w:t>
      </w:r>
      <w:r>
        <w:rPr>
          <w:color w:val="2B2A29"/>
          <w:w w:val="105"/>
        </w:rPr>
        <w:t>you</w:t>
      </w:r>
      <w:r>
        <w:rPr>
          <w:color w:val="2B2A29"/>
          <w:spacing w:val="1"/>
          <w:w w:val="105"/>
        </w:rPr>
        <w:t xml:space="preserve"> </w:t>
      </w:r>
      <w:r>
        <w:rPr>
          <w:color w:val="2B2A29"/>
          <w:w w:val="105"/>
        </w:rPr>
        <w:t>can</w:t>
      </w:r>
      <w:r>
        <w:rPr>
          <w:color w:val="2B2A29"/>
          <w:spacing w:val="2"/>
          <w:w w:val="105"/>
        </w:rPr>
        <w:t xml:space="preserve"> </w:t>
      </w:r>
      <w:r>
        <w:rPr>
          <w:color w:val="2B2A29"/>
          <w:w w:val="105"/>
        </w:rPr>
        <w:t>see</w:t>
      </w:r>
      <w:r>
        <w:rPr>
          <w:color w:val="2B2A29"/>
          <w:spacing w:val="1"/>
          <w:w w:val="105"/>
        </w:rPr>
        <w:t xml:space="preserve"> </w:t>
      </w:r>
      <w:r>
        <w:rPr>
          <w:color w:val="2B2A29"/>
          <w:w w:val="105"/>
        </w:rPr>
        <w:t>the</w:t>
      </w:r>
      <w:r>
        <w:rPr>
          <w:color w:val="2B2A29"/>
          <w:spacing w:val="1"/>
          <w:w w:val="105"/>
        </w:rPr>
        <w:t xml:space="preserve"> </w:t>
      </w:r>
      <w:r>
        <w:rPr>
          <w:color w:val="2B2A29"/>
          <w:w w:val="105"/>
        </w:rPr>
        <w:t>following</w:t>
      </w:r>
      <w:r>
        <w:rPr>
          <w:color w:val="2B2A29"/>
          <w:spacing w:val="1"/>
          <w:w w:val="105"/>
        </w:rPr>
        <w:t xml:space="preserve"> </w:t>
      </w:r>
      <w:r>
        <w:rPr>
          <w:color w:val="2B2A29"/>
          <w:w w:val="105"/>
        </w:rPr>
        <w:t>output:</w:t>
      </w:r>
    </w:p>
    <w:p>
      <w:pPr>
        <w:pStyle w:val="11"/>
        <w:spacing w:before="85"/>
        <w:ind w:left="880"/>
      </w:pPr>
      <w:r>
        <w:rPr>
          <w:color w:val="2B2A29"/>
          <w:w w:val="105"/>
        </w:rPr>
        <w:t>运行此程序</w:t>
      </w:r>
      <w:bookmarkStart w:id="157" w:name="_bookmark151"/>
      <w:bookmarkEnd w:id="157"/>
      <w:r>
        <w:rPr>
          <w:color w:val="2B2A29"/>
          <w:w w:val="105"/>
        </w:rPr>
        <w:t>时，可以看到以下输出：</w:t>
      </w:r>
    </w:p>
    <w:p>
      <w:pPr>
        <w:pStyle w:val="11"/>
        <w:spacing w:before="7"/>
        <w:rPr>
          <w:sz w:val="19"/>
        </w:rPr>
      </w:pPr>
    </w:p>
    <w:p>
      <w:r>
        <w:rPr>
          <w:rFonts w:ascii="Trebuchet MS"/>
          <w:b/>
          <w:color w:val="2B2A29"/>
        </w:rPr>
        <w:t>$</w:t>
      </w:r>
      <w:r>
        <w:rPr>
          <w:rFonts w:ascii="Trebuchet MS"/>
          <w:b/>
          <w:color w:val="2B2A29"/>
          <w:spacing w:val="1"/>
        </w:rPr>
        <w:t xml:space="preserve"> </w:t>
      </w:r>
      <w:r>
        <w:rPr>
          <w:rFonts w:ascii="Trebuchet MS"/>
          <w:b/>
          <w:color w:val="2B2A29"/>
        </w:rPr>
        <w:t>cat</w:t>
      </w:r>
      <w:r>
        <w:rPr>
          <w:rFonts w:ascii="Trebuchet MS"/>
          <w:b/>
          <w:color w:val="2B2A29"/>
          <w:spacing w:val="1"/>
        </w:rPr>
        <w:t xml:space="preserve"> </w:t>
      </w:r>
      <w:r>
        <w:rPr>
          <w:rFonts w:ascii="Trebuchet MS"/>
          <w:b/>
          <w:color w:val="2B2A29"/>
        </w:rPr>
        <w:t>sample.csv</w:t>
      </w:r>
      <w:r>
        <w:rPr>
          <w:rFonts w:ascii="Trebuchet MS"/>
          <w:b/>
          <w:color w:val="2B2A29"/>
          <w:spacing w:val="1"/>
        </w:rPr>
        <w:t xml:space="preserve"> </w:t>
      </w:r>
      <w:r>
        <w:rPr>
          <w:rFonts w:ascii="宋体"/>
          <w:color w:val="2B2A29"/>
        </w:rPr>
        <w:t>MATH,Mathematics,Mathematic,CAS,Department</w:t>
      </w:r>
      <w:r>
        <w:rPr>
          <w:rFonts w:ascii="宋体"/>
          <w:color w:val="2B2A29"/>
          <w:spacing w:val="-108"/>
        </w:rPr>
        <w:t xml:space="preserve"> </w:t>
      </w:r>
      <w:r>
        <w:rPr>
          <w:rFonts w:ascii="宋体"/>
          <w:color w:val="2B2A29"/>
        </w:rPr>
        <w:t>MUS,Music,Music,CAS,Department</w:t>
      </w:r>
      <w:r>
        <w:rPr>
          <w:rFonts w:ascii="宋体"/>
          <w:color w:val="2B2A29"/>
          <w:spacing w:val="1"/>
        </w:rPr>
        <w:t xml:space="preserve"> </w:t>
      </w:r>
      <w:r>
        <w:rPr>
          <w:rFonts w:ascii="宋体"/>
          <w:color w:val="2B2A29"/>
        </w:rPr>
        <w:t>PHY,Physics,Physics,CAS,Department</w:t>
      </w:r>
      <w:r>
        <w:rPr>
          <w:rFonts w:ascii="宋体"/>
          <w:color w:val="2B2A29"/>
          <w:spacing w:val="1"/>
        </w:rPr>
        <w:t xml:space="preserve"> </w:t>
      </w:r>
      <w:r>
        <w:rPr>
          <w:rFonts w:ascii="宋体"/>
          <w:color w:val="2B2A29"/>
        </w:rPr>
        <w:t>PSY,Psychology,Psychology,CAS,Department</w:t>
      </w:r>
    </w:p>
    <w:p>
      <w:pPr>
        <w:pStyle w:val="11"/>
        <w:spacing w:line="276" w:lineRule="auto"/>
        <w:ind w:left="520" w:right="3800"/>
        <w:rPr>
          <w:rFonts w:ascii="宋体"/>
        </w:rPr>
      </w:pPr>
      <w:r>
        <w:rPr>
          <w:rFonts w:ascii="Trebuchet MS"/>
          <w:b/>
          <w:color w:val="2B2A29"/>
        </w:rPr>
        <w:t>$cat</w:t>
      </w:r>
      <w:r>
        <w:t xml:space="preserve"> </w:t>
      </w:r>
      <w:r>
        <w:rPr>
          <w:rFonts w:ascii="Trebuchet MS"/>
          <w:b/>
          <w:color w:val="2B2A29"/>
        </w:rPr>
        <w:t>sample.csv</w:t>
      </w:r>
      <w:r>
        <w:t xml:space="preserve"> </w:t>
      </w:r>
      <w:r>
        <w:rPr>
          <w:rFonts w:ascii="宋体"/>
          <w:color w:val="2B2A29"/>
        </w:rPr>
        <w:t>MATH，数学，数学，CAS，MUS系，音乐，CAS，PHY系，物理，物理，CAS，PSY系，心理学，心理学，CAS，系</w:t>
      </w:r>
    </w:p>
    <w:p>
      <w:r>
        <w:rPr>
          <w:rFonts w:ascii="Trebuchet MS"/>
          <w:b/>
          <w:color w:val="2B2A29"/>
          <w:sz w:val="22"/>
        </w:rPr>
        <w:t>$</w:t>
      </w:r>
      <w:r>
        <w:rPr>
          <w:rFonts w:ascii="Trebuchet MS"/>
          <w:b/>
          <w:color w:val="2B2A29"/>
          <w:spacing w:val="78"/>
          <w:sz w:val="22"/>
        </w:rPr>
        <w:t xml:space="preserve"> </w:t>
      </w:r>
      <w:r>
        <w:rPr>
          <w:rFonts w:ascii="Trebuchet MS"/>
          <w:b/>
          <w:color w:val="2B2A29"/>
          <w:sz w:val="22"/>
        </w:rPr>
        <w:t>ballerina</w:t>
      </w:r>
      <w:r>
        <w:rPr>
          <w:rFonts w:ascii="Trebuchet MS"/>
          <w:b/>
          <w:color w:val="2B2A29"/>
          <w:spacing w:val="78"/>
          <w:sz w:val="22"/>
        </w:rPr>
        <w:t xml:space="preserve"> </w:t>
      </w:r>
      <w:r>
        <w:rPr>
          <w:rFonts w:ascii="Trebuchet MS"/>
          <w:b/>
          <w:color w:val="2B2A29"/>
          <w:sz w:val="22"/>
        </w:rPr>
        <w:t>run</w:t>
      </w:r>
      <w:r>
        <w:rPr>
          <w:rFonts w:ascii="Trebuchet MS"/>
          <w:b/>
          <w:color w:val="2B2A29"/>
          <w:spacing w:val="78"/>
          <w:sz w:val="22"/>
        </w:rPr>
        <w:t xml:space="preserve"> </w:t>
      </w:r>
      <w:r>
        <w:rPr>
          <w:rFonts w:ascii="Trebuchet MS"/>
          <w:b/>
          <w:color w:val="2B2A29"/>
          <w:sz w:val="22"/>
        </w:rPr>
        <w:t>record-io.bal</w:t>
      </w:r>
    </w:p>
    <w:p>
      <w:pPr>
        <w:spacing w:before="10"/>
        <w:ind w:left="520" w:right="0" w:firstLine="0"/>
        <w:jc w:val="left"/>
        <w:rPr>
          <w:rFonts w:ascii="Trebuchet MS"/>
          <w:b/>
          <w:sz w:val="22"/>
        </w:rPr>
      </w:pPr>
      <w:r>
        <w:rPr>
          <w:rFonts w:ascii="Trebuchet MS"/>
          <w:b/>
          <w:color w:val="2B2A29"/>
          <w:sz w:val="22"/>
        </w:rPr>
        <w:t>$balletina跑步记录</w:t>
      </w:r>
    </w:p>
    <w:p>
      <w:r>
        <w:rPr>
          <w:rFonts w:ascii="宋体"/>
          <w:color w:val="2B2A29"/>
        </w:rPr>
        <w:t>Start processing the CSV file from ./sample.csv to the text file in ./</w:t>
      </w:r>
      <w:r>
        <w:rPr>
          <w:rFonts w:ascii="宋体"/>
          <w:color w:val="2B2A29"/>
          <w:spacing w:val="-108"/>
        </w:rPr>
        <w:t xml:space="preserve"> </w:t>
      </w:r>
      <w:r>
        <w:rPr>
          <w:rFonts w:ascii="宋体"/>
          <w:color w:val="2B2A29"/>
        </w:rPr>
        <w:t>sampleResponse.txt</w:t>
      </w:r>
    </w:p>
    <w:p>
      <w:pPr>
        <w:pStyle w:val="11"/>
        <w:spacing w:before="52" w:line="273" w:lineRule="auto"/>
        <w:ind w:left="520" w:right="720"/>
        <w:rPr>
          <w:rFonts w:ascii="宋体"/>
        </w:rPr>
      </w:pPr>
      <w:r>
        <w:rPr>
          <w:rFonts w:ascii="宋体"/>
          <w:color w:val="2B2A29"/>
        </w:rPr>
        <w:t>从开始处理CSV文件/sample.csv到./</w:t>
      </w:r>
      <w:r>
        <w:rPr>
          <w:rFonts w:ascii="宋体"/>
          <w:color w:val="2B2A29"/>
          <w:spacing w:val="-108"/>
        </w:rPr>
        <w:t>中</w:t>
      </w:r>
      <w:r>
        <w:rPr>
          <w:rFonts w:ascii="宋体"/>
          <w:color w:val="2B2A29"/>
        </w:rPr>
        <w:t>的文本文件示例响应.txt</w:t>
      </w:r>
    </w:p>
    <w:p>
      <w:r>
        <w:rPr>
          <w:rFonts w:ascii="宋体"/>
          <w:color w:val="2B2A29"/>
        </w:rPr>
        <w:t>Processing completed. The processed file is located in ./sampleResponse.txt</w:t>
      </w:r>
    </w:p>
    <w:p>
      <w:pPr>
        <w:pStyle w:val="11"/>
        <w:spacing w:line="279" w:lineRule="exact"/>
        <w:ind w:left="520"/>
        <w:rPr>
          <w:rFonts w:ascii="宋体"/>
        </w:rPr>
      </w:pPr>
      <w:r>
        <w:rPr>
          <w:rFonts w:ascii="宋体"/>
          <w:color w:val="2B2A29"/>
        </w:rPr>
        <w:t>处理完成。已处理的文件位于中/示例响应.txt</w:t>
      </w:r>
    </w:p>
    <w:p>
      <w:r>
        <w:rPr>
          <w:rFonts w:ascii="Trebuchet MS"/>
          <w:b/>
          <w:color w:val="2B2A29"/>
        </w:rPr>
        <w:t>$</w:t>
      </w:r>
      <w:r>
        <w:rPr>
          <w:rFonts w:ascii="Trebuchet MS"/>
          <w:b/>
          <w:color w:val="2B2A29"/>
          <w:spacing w:val="1"/>
        </w:rPr>
        <w:t xml:space="preserve"> </w:t>
      </w:r>
      <w:r>
        <w:rPr>
          <w:rFonts w:ascii="Trebuchet MS"/>
          <w:b/>
          <w:color w:val="2B2A29"/>
        </w:rPr>
        <w:t>cat</w:t>
      </w:r>
      <w:r>
        <w:rPr>
          <w:rFonts w:ascii="Trebuchet MS"/>
          <w:b/>
          <w:color w:val="2B2A29"/>
          <w:spacing w:val="1"/>
        </w:rPr>
        <w:t xml:space="preserve"> </w:t>
      </w:r>
      <w:r>
        <w:rPr>
          <w:rFonts w:ascii="Trebuchet MS"/>
          <w:b/>
          <w:color w:val="2B2A29"/>
        </w:rPr>
        <w:t>sampleResponse.txt</w:t>
      </w:r>
      <w:r>
        <w:rPr>
          <w:rFonts w:ascii="Trebuchet MS"/>
          <w:b/>
          <w:color w:val="2B2A29"/>
          <w:spacing w:val="1"/>
        </w:rPr>
        <w:t xml:space="preserve"> </w:t>
      </w:r>
      <w:r>
        <w:rPr>
          <w:rFonts w:ascii="宋体"/>
          <w:color w:val="2B2A29"/>
        </w:rPr>
        <w:t>MATH|Mathematics|Mathematic|CAS|Department</w:t>
      </w:r>
      <w:r>
        <w:rPr>
          <w:rFonts w:ascii="宋体"/>
          <w:color w:val="2B2A29"/>
          <w:spacing w:val="-108"/>
        </w:rPr>
        <w:t xml:space="preserve"> </w:t>
      </w:r>
      <w:r>
        <w:rPr>
          <w:rFonts w:ascii="宋体"/>
          <w:color w:val="2B2A29"/>
        </w:rPr>
        <w:t>MUS|Music|Music|CAS|Department</w:t>
      </w:r>
      <w:r>
        <w:rPr>
          <w:rFonts w:ascii="宋体"/>
          <w:color w:val="2B2A29"/>
          <w:spacing w:val="1"/>
        </w:rPr>
        <w:t xml:space="preserve"> </w:t>
      </w:r>
      <w:r>
        <w:rPr>
          <w:rFonts w:ascii="宋体"/>
          <w:color w:val="2B2A29"/>
        </w:rPr>
        <w:t>PHY|Physics|Physics|CAS|Department</w:t>
      </w:r>
      <w:r>
        <w:rPr>
          <w:rFonts w:ascii="宋体"/>
          <w:color w:val="2B2A29"/>
          <w:spacing w:val="1"/>
        </w:rPr>
        <w:t xml:space="preserve"> </w:t>
      </w:r>
      <w:r>
        <w:rPr>
          <w:rFonts w:ascii="宋体"/>
          <w:color w:val="2B2A29"/>
        </w:rPr>
        <w:t>PSY|Psychology|Psychology|CAS|Department</w:t>
      </w:r>
      <w:r>
        <w:rPr>
          <w:rFonts w:ascii="宋体"/>
          <w:color w:val="2B2A29"/>
          <w:spacing w:val="1"/>
        </w:rPr>
        <w:t xml:space="preserve"> </w:t>
      </w:r>
      <w:r>
        <w:rPr>
          <w:rFonts w:ascii="宋体"/>
          <w:color w:val="2B2A29"/>
        </w:rPr>
        <w:t>CHEM|Chemistry|Chemistry|CAS|Department</w:t>
      </w:r>
    </w:p>
    <w:p>
      <w:pPr>
        <w:pStyle w:val="11"/>
        <w:spacing w:before="51" w:line="276" w:lineRule="auto"/>
        <w:ind w:left="520" w:right="3800"/>
        <w:rPr>
          <w:rFonts w:ascii="宋体"/>
        </w:rPr>
      </w:pPr>
      <w:r>
        <w:rPr>
          <w:rFonts w:ascii="Trebuchet MS"/>
          <w:b/>
          <w:color w:val="2B2A29"/>
        </w:rPr>
        <w:t>$cat</w:t>
      </w:r>
      <w:r>
        <w:t xml:space="preserve"> </w:t>
      </w:r>
      <w:r>
        <w:rPr>
          <w:rFonts w:ascii="Trebuchet MS"/>
          <w:b/>
          <w:color w:val="2B2A29"/>
        </w:rPr>
        <w:t>sampleResponse.txt</w:t>
      </w:r>
      <w:r>
        <w:t xml:space="preserve"> </w:t>
      </w:r>
      <w:r>
        <w:rPr>
          <w:rFonts w:ascii="宋体"/>
          <w:color w:val="2B2A29"/>
        </w:rPr>
        <w:t>MATH |数学|数学| CAS | MUS系|音乐|音乐| CAS</w:t>
      </w:r>
      <w:r>
        <w:t xml:space="preserve"> </w:t>
      </w:r>
      <w:r>
        <w:rPr>
          <w:rFonts w:ascii="宋体"/>
          <w:color w:val="2B2A29"/>
        </w:rPr>
        <w:t>|物理|物理| CAS | PSY系</w:t>
      </w:r>
      <w:r>
        <w:rPr>
          <w:rFonts w:ascii="宋体"/>
          <w:color w:val="2B2A29"/>
          <w:spacing w:val="1"/>
        </w:rPr>
        <w:t>|心理学|心</w:t>
      </w:r>
      <w:r>
        <w:rPr>
          <w:rFonts w:ascii="宋体"/>
          <w:color w:val="2B2A29"/>
        </w:rPr>
        <w:t>理学| CAS |化学|化学| CAS |系</w:t>
      </w:r>
    </w:p>
    <w:p>
      <w:pPr>
        <w:pStyle w:val="11"/>
        <w:rPr>
          <w:rFonts w:ascii="宋体"/>
          <w:sz w:val="24"/>
        </w:rPr>
      </w:pPr>
    </w:p>
    <w:p>
      <w:r>
        <w:rPr>
          <w:color w:val="2B2A29"/>
          <w:w w:val="80"/>
        </w:rPr>
        <w:t>File</w:t>
      </w:r>
      <w:r>
        <w:rPr>
          <w:color w:val="2B2A29"/>
          <w:spacing w:val="26"/>
          <w:w w:val="80"/>
        </w:rPr>
        <w:t xml:space="preserve"> </w:t>
      </w:r>
      <w:r>
        <w:rPr>
          <w:color w:val="2B2A29"/>
          <w:w w:val="80"/>
        </w:rPr>
        <w:t>and</w:t>
      </w:r>
      <w:r>
        <w:rPr>
          <w:color w:val="2B2A29"/>
          <w:spacing w:val="27"/>
          <w:w w:val="80"/>
        </w:rPr>
        <w:t xml:space="preserve"> </w:t>
      </w:r>
      <w:r>
        <w:rPr>
          <w:color w:val="2B2A29"/>
          <w:w w:val="80"/>
        </w:rPr>
        <w:t>File</w:t>
      </w:r>
      <w:r>
        <w:rPr>
          <w:color w:val="2B2A29"/>
          <w:spacing w:val="26"/>
          <w:w w:val="80"/>
        </w:rPr>
        <w:t xml:space="preserve"> </w:t>
      </w:r>
      <w:r>
        <w:rPr>
          <w:color w:val="2B2A29"/>
          <w:w w:val="80"/>
        </w:rPr>
        <w:t>Path</w:t>
      </w:r>
      <w:r>
        <w:rPr>
          <w:color w:val="2B2A29"/>
          <w:spacing w:val="27"/>
          <w:w w:val="80"/>
        </w:rPr>
        <w:t xml:space="preserve"> </w:t>
      </w:r>
      <w:r>
        <w:rPr>
          <w:color w:val="2B2A29"/>
          <w:w w:val="80"/>
        </w:rPr>
        <w:t>Modules</w:t>
      </w:r>
    </w:p>
    <w:p>
      <w:pPr>
        <w:pStyle w:val="4"/>
        <w:spacing w:before="169"/>
      </w:pPr>
      <w:r>
        <w:rPr>
          <w:color w:val="2B2A29"/>
          <w:w w:val="80"/>
        </w:rPr>
        <w:t>文件和文件路径模块</w:t>
      </w:r>
    </w:p>
    <w:p>
      <w:r>
        <w:rPr>
          <w:color w:val="2B2A29"/>
          <w:w w:val="105"/>
        </w:rPr>
        <w:t xml:space="preserve">The Ballerina </w:t>
      </w:r>
      <w:r>
        <w:rPr>
          <w:rFonts w:ascii="宋体"/>
          <w:color w:val="2B2A29"/>
          <w:w w:val="105"/>
        </w:rPr>
        <w:t xml:space="preserve">File </w:t>
      </w:r>
      <w:r>
        <w:rPr>
          <w:color w:val="2B2A29"/>
          <w:w w:val="105"/>
        </w:rPr>
        <w:t>module offers a rich set of functionality for reading, writing, and</w:t>
      </w:r>
      <w:r>
        <w:rPr>
          <w:color w:val="2B2A29"/>
          <w:spacing w:val="1"/>
          <w:w w:val="105"/>
        </w:rPr>
        <w:t xml:space="preserve"> </w:t>
      </w:r>
      <w:r>
        <w:rPr>
          <w:color w:val="2B2A29"/>
          <w:w w:val="105"/>
        </w:rPr>
        <w:t xml:space="preserve">manipulating files and directories. The </w:t>
      </w:r>
      <w:r>
        <w:rPr>
          <w:rFonts w:ascii="宋体"/>
          <w:color w:val="2B2A29"/>
          <w:w w:val="105"/>
        </w:rPr>
        <w:t xml:space="preserve">File </w:t>
      </w:r>
      <w:r>
        <w:rPr>
          <w:color w:val="2B2A29"/>
          <w:w w:val="105"/>
        </w:rPr>
        <w:t>module ships with the Ballerina standard</w:t>
      </w:r>
      <w:r>
        <w:rPr>
          <w:color w:val="2B2A29"/>
          <w:spacing w:val="-55"/>
          <w:w w:val="105"/>
        </w:rPr>
        <w:t xml:space="preserve"> </w:t>
      </w:r>
      <w:r>
        <w:rPr>
          <w:color w:val="2B2A29"/>
          <w:w w:val="105"/>
        </w:rPr>
        <w:t>library,</w:t>
      </w:r>
      <w:r>
        <w:rPr>
          <w:color w:val="2B2A29"/>
          <w:spacing w:val="-13"/>
          <w:w w:val="105"/>
        </w:rPr>
        <w:t xml:space="preserve"> </w:t>
      </w:r>
      <w:r>
        <w:rPr>
          <w:color w:val="2B2A29"/>
          <w:w w:val="105"/>
        </w:rPr>
        <w:t>and</w:t>
      </w:r>
      <w:r>
        <w:rPr>
          <w:color w:val="2B2A29"/>
          <w:spacing w:val="-12"/>
          <w:w w:val="105"/>
        </w:rPr>
        <w:t xml:space="preserve"> </w:t>
      </w:r>
      <w:r>
        <w:rPr>
          <w:color w:val="2B2A29"/>
          <w:w w:val="105"/>
        </w:rPr>
        <w:t>you</w:t>
      </w:r>
      <w:r>
        <w:rPr>
          <w:color w:val="2B2A29"/>
          <w:spacing w:val="-13"/>
          <w:w w:val="105"/>
        </w:rPr>
        <w:t xml:space="preserve"> </w:t>
      </w:r>
      <w:r>
        <w:rPr>
          <w:color w:val="2B2A29"/>
          <w:w w:val="105"/>
        </w:rPr>
        <w:t>can</w:t>
      </w:r>
      <w:r>
        <w:rPr>
          <w:color w:val="2B2A29"/>
          <w:spacing w:val="-12"/>
          <w:w w:val="105"/>
        </w:rPr>
        <w:t xml:space="preserve"> </w:t>
      </w:r>
      <w:r>
        <w:rPr>
          <w:color w:val="2B2A29"/>
          <w:w w:val="105"/>
        </w:rPr>
        <w:t>import</w:t>
      </w:r>
      <w:r>
        <w:rPr>
          <w:color w:val="2B2A29"/>
          <w:spacing w:val="-13"/>
          <w:w w:val="105"/>
        </w:rPr>
        <w:t xml:space="preserve"> </w:t>
      </w:r>
      <w:r>
        <w:rPr>
          <w:color w:val="2B2A29"/>
          <w:w w:val="105"/>
        </w:rPr>
        <w:t>the</w:t>
      </w:r>
      <w:r>
        <w:rPr>
          <w:color w:val="2B2A29"/>
          <w:spacing w:val="-12"/>
          <w:w w:val="105"/>
        </w:rPr>
        <w:t xml:space="preserve"> </w:t>
      </w:r>
      <w:r>
        <w:rPr>
          <w:color w:val="2B2A29"/>
          <w:w w:val="105"/>
        </w:rPr>
        <w:t>file</w:t>
      </w:r>
      <w:r>
        <w:rPr>
          <w:color w:val="2B2A29"/>
          <w:spacing w:val="-13"/>
          <w:w w:val="105"/>
        </w:rPr>
        <w:t xml:space="preserve"> </w:t>
      </w:r>
      <w:r>
        <w:rPr>
          <w:color w:val="2B2A29"/>
          <w:w w:val="105"/>
        </w:rPr>
        <w:t>module</w:t>
      </w:r>
      <w:r>
        <w:rPr>
          <w:color w:val="2B2A29"/>
          <w:spacing w:val="-12"/>
          <w:w w:val="105"/>
        </w:rPr>
        <w:t xml:space="preserve"> </w:t>
      </w:r>
      <w:r>
        <w:rPr>
          <w:color w:val="2B2A29"/>
          <w:w w:val="105"/>
        </w:rPr>
        <w:t>by</w:t>
      </w:r>
      <w:r>
        <w:rPr>
          <w:color w:val="2B2A29"/>
          <w:spacing w:val="-13"/>
          <w:w w:val="105"/>
        </w:rPr>
        <w:t xml:space="preserve"> </w:t>
      </w:r>
      <w:r>
        <w:rPr>
          <w:color w:val="2B2A29"/>
          <w:w w:val="105"/>
        </w:rPr>
        <w:t>using</w:t>
      </w:r>
      <w:r>
        <w:rPr>
          <w:color w:val="2B2A29"/>
          <w:spacing w:val="-12"/>
          <w:w w:val="105"/>
        </w:rPr>
        <w:t xml:space="preserve"> </w:t>
      </w:r>
      <w:r>
        <w:rPr>
          <w:rFonts w:ascii="宋体"/>
          <w:color w:val="2B2A29"/>
          <w:w w:val="105"/>
        </w:rPr>
        <w:t>import</w:t>
      </w:r>
      <w:r>
        <w:rPr>
          <w:rFonts w:ascii="宋体"/>
          <w:color w:val="2B2A29"/>
          <w:spacing w:val="-5"/>
          <w:w w:val="105"/>
        </w:rPr>
        <w:t xml:space="preserve"> </w:t>
      </w:r>
      <w:r>
        <w:rPr>
          <w:rFonts w:ascii="宋体"/>
          <w:color w:val="2B2A29"/>
          <w:w w:val="105"/>
        </w:rPr>
        <w:t>ballerina/file</w:t>
      </w:r>
      <w:r>
        <w:rPr>
          <w:color w:val="2B2A29"/>
          <w:w w:val="105"/>
        </w:rPr>
        <w:t>.</w:t>
      </w:r>
    </w:p>
    <w:p>
      <w:pPr>
        <w:pStyle w:val="11"/>
        <w:spacing w:before="175" w:line="273" w:lineRule="auto"/>
        <w:ind w:left="520" w:right="433"/>
      </w:pPr>
      <w:r>
        <w:rPr>
          <w:color w:val="2B2A29"/>
          <w:w w:val="105"/>
        </w:rPr>
        <w:t>Ballerina</w:t>
      </w:r>
      <w:r>
        <w:t xml:space="preserve"> </w:t>
      </w:r>
      <w:r>
        <w:rPr>
          <w:rFonts w:ascii="宋体"/>
          <w:color w:val="2B2A29"/>
          <w:w w:val="105"/>
        </w:rPr>
        <w:t>File</w:t>
      </w:r>
      <w:r>
        <w:rPr>
          <w:color w:val="2B2A29"/>
          <w:w w:val="105"/>
        </w:rPr>
        <w:t>模块提供了一组用于读取、写入和操作文件和目录的丰富功能。</w:t>
      </w:r>
      <w:r>
        <w:rPr>
          <w:rFonts w:ascii="宋体"/>
          <w:color w:val="2B2A29"/>
          <w:w w:val="105"/>
        </w:rPr>
        <w:t>文件</w:t>
      </w:r>
      <w:r>
        <w:rPr>
          <w:color w:val="2B2A29"/>
          <w:w w:val="105"/>
        </w:rPr>
        <w:t>模块随Ballerina标准库一起提供，您可以使用</w:t>
      </w:r>
      <w:r>
        <w:rPr>
          <w:rFonts w:ascii="宋体"/>
          <w:color w:val="2B2A29"/>
          <w:w w:val="105"/>
        </w:rPr>
        <w:t>import</w:t>
      </w:r>
      <w:r>
        <w:t xml:space="preserve"> </w:t>
      </w:r>
      <w:r>
        <w:rPr>
          <w:rFonts w:ascii="宋体"/>
          <w:color w:val="2B2A29"/>
          <w:w w:val="105"/>
        </w:rPr>
        <w:t>Ballerina/File</w:t>
      </w:r>
      <w:r>
        <w:rPr>
          <w:color w:val="2B2A29"/>
          <w:w w:val="105"/>
        </w:rPr>
        <w:t>导入文件模块。</w:t>
      </w:r>
    </w:p>
    <w:p>
      <w:r>
        <w:rPr>
          <w:color w:val="2B2A29"/>
          <w:w w:val="105"/>
        </w:rPr>
        <w:t>The</w:t>
      </w:r>
      <w:r>
        <w:rPr>
          <w:color w:val="2B2A29"/>
          <w:spacing w:val="-3"/>
          <w:w w:val="105"/>
        </w:rPr>
        <w:t xml:space="preserve"> </w:t>
      </w:r>
      <w:r>
        <w:rPr>
          <w:color w:val="2B2A29"/>
          <w:w w:val="105"/>
        </w:rPr>
        <w:t>file</w:t>
      </w:r>
      <w:r>
        <w:rPr>
          <w:color w:val="2B2A29"/>
          <w:spacing w:val="-2"/>
          <w:w w:val="105"/>
        </w:rPr>
        <w:t xml:space="preserve"> </w:t>
      </w:r>
      <w:r>
        <w:rPr>
          <w:color w:val="2B2A29"/>
          <w:w w:val="105"/>
        </w:rPr>
        <w:t>path</w:t>
      </w:r>
      <w:r>
        <w:rPr>
          <w:color w:val="2B2A29"/>
          <w:spacing w:val="-2"/>
          <w:w w:val="105"/>
        </w:rPr>
        <w:t xml:space="preserve"> </w:t>
      </w:r>
      <w:r>
        <w:rPr>
          <w:color w:val="2B2A29"/>
          <w:w w:val="105"/>
        </w:rPr>
        <w:t>provides</w:t>
      </w:r>
      <w:r>
        <w:rPr>
          <w:color w:val="2B2A29"/>
          <w:spacing w:val="-2"/>
          <w:w w:val="105"/>
        </w:rPr>
        <w:t xml:space="preserve"> </w:t>
      </w:r>
      <w:r>
        <w:rPr>
          <w:color w:val="2B2A29"/>
          <w:w w:val="105"/>
        </w:rPr>
        <w:t>the</w:t>
      </w:r>
      <w:r>
        <w:rPr>
          <w:color w:val="2B2A29"/>
          <w:spacing w:val="-2"/>
          <w:w w:val="105"/>
        </w:rPr>
        <w:t xml:space="preserve"> </w:t>
      </w:r>
      <w:r>
        <w:rPr>
          <w:color w:val="2B2A29"/>
          <w:w w:val="105"/>
        </w:rPr>
        <w:t>utility</w:t>
      </w:r>
      <w:r>
        <w:rPr>
          <w:color w:val="2B2A29"/>
          <w:spacing w:val="-2"/>
          <w:w w:val="105"/>
        </w:rPr>
        <w:t xml:space="preserve"> </w:t>
      </w:r>
      <w:r>
        <w:rPr>
          <w:color w:val="2B2A29"/>
          <w:w w:val="105"/>
        </w:rPr>
        <w:t>functions</w:t>
      </w:r>
      <w:r>
        <w:rPr>
          <w:color w:val="2B2A29"/>
          <w:spacing w:val="-2"/>
          <w:w w:val="105"/>
        </w:rPr>
        <w:t xml:space="preserve"> </w:t>
      </w:r>
      <w:r>
        <w:rPr>
          <w:color w:val="2B2A29"/>
          <w:w w:val="105"/>
        </w:rPr>
        <w:t>for</w:t>
      </w:r>
      <w:r>
        <w:rPr>
          <w:color w:val="2B2A29"/>
          <w:spacing w:val="-2"/>
          <w:w w:val="105"/>
        </w:rPr>
        <w:t xml:space="preserve"> </w:t>
      </w:r>
      <w:r>
        <w:rPr>
          <w:color w:val="2B2A29"/>
          <w:w w:val="105"/>
        </w:rPr>
        <w:t>manipulating</w:t>
      </w:r>
      <w:r>
        <w:rPr>
          <w:color w:val="2B2A29"/>
          <w:spacing w:val="-2"/>
          <w:w w:val="105"/>
        </w:rPr>
        <w:t xml:space="preserve"> </w:t>
      </w:r>
      <w:r>
        <w:rPr>
          <w:color w:val="2B2A29"/>
          <w:w w:val="105"/>
        </w:rPr>
        <w:t>the</w:t>
      </w:r>
      <w:r>
        <w:rPr>
          <w:color w:val="2B2A29"/>
          <w:spacing w:val="-2"/>
          <w:w w:val="105"/>
        </w:rPr>
        <w:t xml:space="preserve"> </w:t>
      </w:r>
      <w:r>
        <w:rPr>
          <w:color w:val="2B2A29"/>
          <w:w w:val="105"/>
        </w:rPr>
        <w:t>file</w:t>
      </w:r>
      <w:r>
        <w:rPr>
          <w:color w:val="2B2A29"/>
          <w:spacing w:val="-2"/>
          <w:w w:val="105"/>
        </w:rPr>
        <w:t xml:space="preserve"> </w:t>
      </w:r>
      <w:r>
        <w:rPr>
          <w:color w:val="2B2A29"/>
          <w:w w:val="105"/>
        </w:rPr>
        <w:t>path</w:t>
      </w:r>
      <w:r>
        <w:rPr>
          <w:color w:val="2B2A29"/>
          <w:spacing w:val="-2"/>
          <w:w w:val="105"/>
        </w:rPr>
        <w:t xml:space="preserve"> </w:t>
      </w:r>
      <w:r>
        <w:rPr>
          <w:color w:val="2B2A29"/>
          <w:w w:val="105"/>
        </w:rPr>
        <w:t>in</w:t>
      </w:r>
      <w:r>
        <w:rPr>
          <w:color w:val="2B2A29"/>
          <w:spacing w:val="-2"/>
          <w:w w:val="105"/>
        </w:rPr>
        <w:t xml:space="preserve"> </w:t>
      </w:r>
      <w:r>
        <w:rPr>
          <w:color w:val="2B2A29"/>
          <w:w w:val="105"/>
        </w:rPr>
        <w:t>a</w:t>
      </w:r>
      <w:r>
        <w:rPr>
          <w:color w:val="2B2A29"/>
          <w:spacing w:val="-2"/>
          <w:w w:val="105"/>
        </w:rPr>
        <w:t xml:space="preserve"> </w:t>
      </w:r>
      <w:r>
        <w:rPr>
          <w:color w:val="2B2A29"/>
          <w:w w:val="105"/>
        </w:rPr>
        <w:t>way</w:t>
      </w:r>
      <w:r>
        <w:rPr>
          <w:color w:val="2B2A29"/>
          <w:spacing w:val="-2"/>
          <w:w w:val="105"/>
        </w:rPr>
        <w:t xml:space="preserve"> </w:t>
      </w:r>
      <w:r>
        <w:rPr>
          <w:color w:val="2B2A29"/>
          <w:w w:val="105"/>
        </w:rPr>
        <w:t>that</w:t>
      </w:r>
      <w:r>
        <w:rPr>
          <w:color w:val="2B2A29"/>
          <w:spacing w:val="-55"/>
          <w:w w:val="105"/>
        </w:rPr>
        <w:t xml:space="preserve"> </w:t>
      </w:r>
      <w:r>
        <w:rPr>
          <w:color w:val="2B2A29"/>
          <w:w w:val="105"/>
        </w:rPr>
        <w:t>is compatible with the target operating system. You can import the file path module by</w:t>
      </w:r>
      <w:r>
        <w:rPr>
          <w:color w:val="2B2A29"/>
          <w:spacing w:val="1"/>
          <w:w w:val="105"/>
        </w:rPr>
        <w:t xml:space="preserve"> </w:t>
      </w:r>
      <w:r>
        <w:rPr>
          <w:color w:val="2B2A29"/>
          <w:w w:val="105"/>
        </w:rPr>
        <w:t>using</w:t>
      </w:r>
      <w:r>
        <w:rPr>
          <w:color w:val="2B2A29"/>
          <w:spacing w:val="-14"/>
          <w:w w:val="105"/>
        </w:rPr>
        <w:t xml:space="preserve"> </w:t>
      </w:r>
      <w:r>
        <w:rPr>
          <w:rFonts w:ascii="宋体"/>
          <w:color w:val="2B2A29"/>
          <w:w w:val="105"/>
        </w:rPr>
        <w:t>import</w:t>
      </w:r>
      <w:r>
        <w:rPr>
          <w:rFonts w:ascii="宋体"/>
          <w:color w:val="2B2A29"/>
          <w:spacing w:val="-9"/>
          <w:w w:val="105"/>
        </w:rPr>
        <w:t xml:space="preserve"> </w:t>
      </w:r>
      <w:r>
        <w:rPr>
          <w:rFonts w:ascii="宋体"/>
          <w:color w:val="2B2A29"/>
          <w:w w:val="105"/>
        </w:rPr>
        <w:t>ballerina/filepath</w:t>
      </w:r>
      <w:r>
        <w:rPr>
          <w:color w:val="2B2A29"/>
          <w:w w:val="105"/>
        </w:rPr>
        <w:t>.</w:t>
      </w:r>
    </w:p>
    <w:p>
      <w:pPr>
        <w:pStyle w:val="11"/>
        <w:spacing w:before="11" w:line="297" w:lineRule="auto"/>
        <w:ind w:left="520" w:right="170" w:firstLine="359"/>
      </w:pPr>
      <w:r>
        <w:rPr>
          <w:color w:val="2B2A29"/>
          <w:w w:val="105"/>
        </w:rPr>
        <w:t>文件路径提供用于以与目标操作系统兼容的方式操作文件路径</w:t>
      </w:r>
      <w:r>
        <w:rPr>
          <w:color w:val="2B2A29"/>
          <w:spacing w:val="-2"/>
          <w:w w:val="105"/>
        </w:rPr>
        <w:t>的</w:t>
      </w:r>
      <w:r>
        <w:rPr>
          <w:color w:val="2B2A29"/>
          <w:w w:val="105"/>
        </w:rPr>
        <w:t>实用</w:t>
      </w:r>
      <w:r>
        <w:rPr>
          <w:color w:val="2B2A29"/>
          <w:spacing w:val="-2"/>
          <w:w w:val="105"/>
        </w:rPr>
        <w:t>程序</w:t>
      </w:r>
      <w:r>
        <w:rPr>
          <w:color w:val="2B2A29"/>
          <w:w w:val="105"/>
        </w:rPr>
        <w:t>功能。您可以使用</w:t>
      </w:r>
      <w:r>
        <w:rPr>
          <w:rFonts w:ascii="宋体"/>
          <w:color w:val="2B2A29"/>
          <w:w w:val="105"/>
        </w:rPr>
        <w:t>import</w:t>
      </w:r>
      <w:r>
        <w:t xml:space="preserve"> </w:t>
      </w:r>
      <w:r>
        <w:rPr>
          <w:rFonts w:ascii="宋体"/>
          <w:color w:val="2B2A29"/>
          <w:w w:val="105"/>
        </w:rPr>
        <w:t>ballerina/filepath</w:t>
      </w:r>
      <w:r>
        <w:rPr>
          <w:color w:val="2B2A29"/>
          <w:w w:val="105"/>
        </w:rPr>
        <w:t>导入文件路径模块。</w:t>
      </w:r>
    </w:p>
    <w:p>
      <w:r>
        <w:rPr>
          <w:color w:val="2B2A29"/>
          <w:w w:val="105"/>
        </w:rPr>
        <w:t>The</w:t>
      </w:r>
      <w:r>
        <w:rPr>
          <w:color w:val="2B2A29"/>
          <w:spacing w:val="-4"/>
          <w:w w:val="105"/>
        </w:rPr>
        <w:t xml:space="preserve"> </w:t>
      </w:r>
      <w:r>
        <w:rPr>
          <w:color w:val="2B2A29"/>
          <w:w w:val="105"/>
        </w:rPr>
        <w:t>following</w:t>
      </w:r>
      <w:r>
        <w:rPr>
          <w:color w:val="2B2A29"/>
          <w:spacing w:val="-3"/>
          <w:w w:val="105"/>
        </w:rPr>
        <w:t xml:space="preserve"> </w:t>
      </w:r>
      <w:r>
        <w:rPr>
          <w:color w:val="2B2A29"/>
          <w:w w:val="105"/>
        </w:rPr>
        <w:t>sample</w:t>
      </w:r>
      <w:r>
        <w:rPr>
          <w:color w:val="2B2A29"/>
          <w:spacing w:val="-3"/>
          <w:w w:val="105"/>
        </w:rPr>
        <w:t xml:space="preserve"> </w:t>
      </w:r>
      <w:r>
        <w:rPr>
          <w:color w:val="2B2A29"/>
          <w:w w:val="105"/>
        </w:rPr>
        <w:t>shows</w:t>
      </w:r>
      <w:r>
        <w:rPr>
          <w:color w:val="2B2A29"/>
          <w:spacing w:val="-3"/>
          <w:w w:val="105"/>
        </w:rPr>
        <w:t xml:space="preserve"> </w:t>
      </w:r>
      <w:r>
        <w:rPr>
          <w:color w:val="2B2A29"/>
          <w:w w:val="105"/>
        </w:rPr>
        <w:t>the</w:t>
      </w:r>
      <w:r>
        <w:rPr>
          <w:color w:val="2B2A29"/>
          <w:spacing w:val="-3"/>
          <w:w w:val="105"/>
        </w:rPr>
        <w:t xml:space="preserve"> </w:t>
      </w:r>
      <w:r>
        <w:rPr>
          <w:color w:val="2B2A29"/>
          <w:w w:val="105"/>
        </w:rPr>
        <w:t>functionalities</w:t>
      </w:r>
      <w:r>
        <w:rPr>
          <w:color w:val="2B2A29"/>
          <w:spacing w:val="-3"/>
          <w:w w:val="105"/>
        </w:rPr>
        <w:t xml:space="preserve"> </w:t>
      </w:r>
      <w:r>
        <w:rPr>
          <w:color w:val="2B2A29"/>
          <w:w w:val="105"/>
        </w:rPr>
        <w:t>of</w:t>
      </w:r>
      <w:r>
        <w:rPr>
          <w:color w:val="2B2A29"/>
          <w:spacing w:val="-4"/>
          <w:w w:val="105"/>
        </w:rPr>
        <w:t xml:space="preserve"> </w:t>
      </w:r>
      <w:r>
        <w:rPr>
          <w:color w:val="2B2A29"/>
          <w:w w:val="105"/>
        </w:rPr>
        <w:t>the</w:t>
      </w:r>
      <w:r>
        <w:rPr>
          <w:color w:val="2B2A29"/>
          <w:spacing w:val="-3"/>
          <w:w w:val="105"/>
        </w:rPr>
        <w:t xml:space="preserve"> </w:t>
      </w:r>
      <w:r>
        <w:rPr>
          <w:color w:val="2B2A29"/>
          <w:w w:val="105"/>
        </w:rPr>
        <w:t>file</w:t>
      </w:r>
      <w:r>
        <w:rPr>
          <w:color w:val="2B2A29"/>
          <w:spacing w:val="-3"/>
          <w:w w:val="105"/>
        </w:rPr>
        <w:t xml:space="preserve"> </w:t>
      </w:r>
      <w:r>
        <w:rPr>
          <w:color w:val="2B2A29"/>
          <w:w w:val="105"/>
        </w:rPr>
        <w:t>and</w:t>
      </w:r>
      <w:r>
        <w:rPr>
          <w:color w:val="2B2A29"/>
          <w:spacing w:val="-3"/>
          <w:w w:val="105"/>
        </w:rPr>
        <w:t xml:space="preserve"> </w:t>
      </w:r>
      <w:r>
        <w:rPr>
          <w:color w:val="2B2A29"/>
          <w:w w:val="105"/>
        </w:rPr>
        <w:t>file</w:t>
      </w:r>
      <w:r>
        <w:rPr>
          <w:color w:val="2B2A29"/>
          <w:spacing w:val="-3"/>
          <w:w w:val="105"/>
        </w:rPr>
        <w:t xml:space="preserve"> </w:t>
      </w:r>
      <w:r>
        <w:rPr>
          <w:color w:val="2B2A29"/>
          <w:w w:val="105"/>
        </w:rPr>
        <w:t>path</w:t>
      </w:r>
      <w:r>
        <w:rPr>
          <w:color w:val="2B2A29"/>
          <w:spacing w:val="-3"/>
          <w:w w:val="105"/>
        </w:rPr>
        <w:t xml:space="preserve"> </w:t>
      </w:r>
      <w:r>
        <w:rPr>
          <w:color w:val="2B2A29"/>
          <w:w w:val="105"/>
        </w:rPr>
        <w:t>modules:</w:t>
      </w:r>
    </w:p>
    <w:p>
      <w:pPr>
        <w:pStyle w:val="11"/>
        <w:spacing w:line="236" w:lineRule="exact"/>
        <w:ind w:left="879"/>
      </w:pPr>
      <w:r>
        <w:rPr>
          <w:color w:val="2B2A29"/>
          <w:w w:val="105"/>
        </w:rPr>
        <w:t>以下示例显示</w:t>
      </w:r>
      <w:r>
        <w:rPr>
          <w:color w:val="2B2A29"/>
          <w:spacing w:val="-3"/>
          <w:w w:val="105"/>
        </w:rPr>
        <w:t>了</w:t>
      </w:r>
      <w:r>
        <w:rPr>
          <w:color w:val="2B2A29"/>
          <w:w w:val="105"/>
        </w:rPr>
        <w:t>文件和文件路径模块的功能：</w:t>
      </w:r>
    </w:p>
    <w:p>
      <w:r>
        <w:rPr>
          <w:color w:val="2B2A29"/>
          <w:sz w:val="22"/>
        </w:rPr>
        <w:t>import ballerina/file;</w:t>
      </w:r>
    </w:p>
    <w:p>
      <w:pPr>
        <w:pStyle w:val="16"/>
        <w:numPr>
          <w:ilvl w:val="1"/>
          <w:numId w:val="140"/>
        </w:numPr>
        <w:tabs>
          <w:tab w:val="left" w:pos="850"/>
        </w:tabs>
        <w:spacing w:before="212" w:after="0" w:line="240" w:lineRule="auto"/>
        <w:ind w:left="850" w:right="0" w:hanging="330"/>
        <w:jc w:val="left"/>
        <w:rPr>
          <w:sz w:val="22"/>
        </w:rPr>
      </w:pPr>
      <w:r>
        <w:rPr>
          <w:color w:val="2B2A29"/>
          <w:sz w:val="22"/>
        </w:rPr>
        <w:t>导入芭蕾舞演员/文件；</w:t>
      </w:r>
    </w:p>
    <w:p>
      <w:r>
        <w:rPr>
          <w:color w:val="2B2A29"/>
          <w:sz w:val="22"/>
        </w:rPr>
        <w:t>import ballerina/filepath;</w:t>
      </w:r>
    </w:p>
    <w:p>
      <w:pPr>
        <w:pStyle w:val="16"/>
        <w:numPr>
          <w:ilvl w:val="1"/>
          <w:numId w:val="140"/>
        </w:numPr>
        <w:tabs>
          <w:tab w:val="left" w:pos="850"/>
        </w:tabs>
        <w:spacing w:before="38" w:after="0" w:line="240" w:lineRule="auto"/>
        <w:ind w:left="850" w:right="0" w:hanging="330"/>
        <w:jc w:val="left"/>
        <w:rPr>
          <w:sz w:val="22"/>
        </w:rPr>
      </w:pPr>
      <w:r>
        <w:rPr>
          <w:color w:val="2B2A29"/>
          <w:sz w:val="22"/>
        </w:rPr>
        <w:t>导入芭蕾舞演员/文件路径；</w:t>
      </w:r>
    </w:p>
    <w:p>
      <w:r>
        <w:rPr>
          <w:color w:val="2B2A29"/>
          <w:sz w:val="22"/>
        </w:rPr>
        <w:t>import ballerina/io;</w:t>
      </w:r>
    </w:p>
    <w:p>
      <w:pPr>
        <w:pStyle w:val="16"/>
        <w:numPr>
          <w:ilvl w:val="1"/>
          <w:numId w:val="140"/>
        </w:numPr>
        <w:tabs>
          <w:tab w:val="left" w:pos="850"/>
        </w:tabs>
        <w:spacing w:before="39" w:after="0" w:line="240" w:lineRule="auto"/>
        <w:ind w:left="850" w:right="0" w:hanging="330"/>
        <w:jc w:val="left"/>
        <w:rPr>
          <w:sz w:val="22"/>
        </w:rPr>
      </w:pPr>
      <w:r>
        <w:rPr>
          <w:color w:val="2B2A29"/>
          <w:sz w:val="22"/>
        </w:rPr>
        <w:t>导入芭蕾舞演员/io；</w:t>
      </w:r>
    </w:p>
    <w:p>
      <w:r>
        <w:rPr>
          <w:rFonts w:ascii="宋体"/>
          <w:color w:val="2B2A29"/>
        </w:rPr>
        <w:t>04</w:t>
      </w:r>
    </w:p>
    <w:p>
      <w:pPr>
        <w:pStyle w:val="11"/>
        <w:spacing w:before="38"/>
        <w:ind w:left="520"/>
        <w:rPr>
          <w:rFonts w:ascii="宋体"/>
        </w:rPr>
      </w:pPr>
      <w:r>
        <w:rPr>
          <w:rFonts w:ascii="宋体"/>
          <w:color w:val="2B2A29"/>
        </w:rPr>
        <w:t>04</w:t>
      </w:r>
    </w:p>
    <w:p>
      <w:r>
        <w:rPr>
          <w:rFonts w:ascii="宋体"/>
          <w:color w:val="2B2A29"/>
        </w:rPr>
        <w:t>05</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06</w:t>
      </w:r>
    </w:p>
    <w:p>
      <w:pPr>
        <w:pStyle w:val="11"/>
        <w:spacing w:before="38" w:line="273" w:lineRule="auto"/>
        <w:ind w:left="520" w:right="5469"/>
        <w:rPr>
          <w:rFonts w:ascii="宋体"/>
        </w:rPr>
      </w:pPr>
      <w:r>
        <w:rPr>
          <w:rFonts w:ascii="宋体"/>
          <w:color w:val="2B2A29"/>
        </w:rPr>
        <w:t>05公共函数main（）｛06</w:t>
      </w:r>
    </w:p>
    <w:p>
      <w:r>
        <w:rPr>
          <w:rFonts w:ascii="宋体"/>
          <w:color w:val="2B2A29"/>
        </w:rPr>
        <w:t>07</w:t>
      </w:r>
      <w:r>
        <w:rPr>
          <w:rFonts w:ascii="宋体"/>
          <w:color w:val="2B2A29"/>
        </w:rPr>
        <w:tab/>
      </w:r>
      <w:r>
        <w:rPr>
          <w:rFonts w:ascii="宋体"/>
          <w:color w:val="2B2A29"/>
        </w:rPr>
        <w:t>io:println("Current directory: " + file:getCurrentDirectory());</w:t>
      </w:r>
      <w:r>
        <w:rPr>
          <w:rFonts w:ascii="宋体"/>
          <w:color w:val="2B2A29"/>
          <w:spacing w:val="-108"/>
        </w:rPr>
        <w:t xml:space="preserve"> </w:t>
      </w:r>
      <w:r>
        <w:rPr>
          <w:rFonts w:ascii="宋体"/>
          <w:color w:val="2B2A29"/>
        </w:rPr>
        <w:t>08</w:t>
      </w:r>
    </w:p>
    <w:p>
      <w:pPr>
        <w:pStyle w:val="11"/>
        <w:tabs>
          <w:tab w:val="left" w:pos="1289"/>
        </w:tabs>
        <w:spacing w:line="273" w:lineRule="auto"/>
        <w:ind w:left="520" w:right="739"/>
        <w:rPr>
          <w:rFonts w:ascii="宋体"/>
        </w:rPr>
      </w:pPr>
      <w:r>
        <w:rPr>
          <w:rFonts w:ascii="宋体"/>
          <w:color w:val="2B2A29"/>
        </w:rPr>
        <w:t>07io:println（“当前目录：”+文件：getCurrentDirectory（））</w:t>
      </w:r>
      <w:r>
        <w:rPr>
          <w:rFonts w:ascii="宋体"/>
          <w:color w:val="2B2A29"/>
        </w:rPr>
        <w:tab/>
      </w:r>
      <w:r>
        <w:rPr>
          <w:rFonts w:ascii="宋体"/>
          <w:color w:val="2B2A29"/>
        </w:rPr>
        <w:t>；08</w:t>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09</w:t>
      </w:r>
      <w:r>
        <w:rPr>
          <w:rFonts w:ascii="宋体"/>
          <w:color w:val="2B2A29"/>
        </w:rPr>
        <w:tab/>
      </w:r>
      <w:r>
        <w:rPr>
          <w:rFonts w:ascii="宋体"/>
          <w:color w:val="2B2A29"/>
        </w:rPr>
        <w:t>string|error createDirResults = file:createDir("foo");</w:t>
      </w:r>
    </w:p>
    <w:p>
      <w:pPr>
        <w:pStyle w:val="11"/>
        <w:tabs>
          <w:tab w:val="left" w:pos="929"/>
        </w:tabs>
        <w:spacing w:before="68"/>
        <w:ind w:left="160"/>
        <w:rPr>
          <w:rFonts w:ascii="宋体"/>
        </w:rPr>
      </w:pPr>
      <w:bookmarkStart w:id="158" w:name="_bookmark152"/>
      <w:bookmarkEnd w:id="158"/>
      <w:r>
        <w:rPr>
          <w:rFonts w:ascii="宋体"/>
          <w:color w:val="2B2A29"/>
        </w:rPr>
        <w:t>09string | error createDirResults=文件：createDir（“foo”）；</w:t>
      </w:r>
      <w:r>
        <w:rPr>
          <w:rFonts w:ascii="宋体"/>
          <w:color w:val="2B2A29"/>
        </w:rPr>
        <w:tab/>
      </w:r>
    </w:p>
    <w:p>
      <w:r>
        <w:rPr>
          <w:color w:val="2B2A29"/>
          <w:sz w:val="22"/>
        </w:rPr>
        <w:t>if (createDirResults is string) {</w:t>
      </w:r>
    </w:p>
    <w:p>
      <w:pPr>
        <w:pStyle w:val="16"/>
        <w:numPr>
          <w:ilvl w:val="0"/>
          <w:numId w:val="141"/>
        </w:numPr>
        <w:tabs>
          <w:tab w:val="left" w:pos="929"/>
          <w:tab w:val="left" w:pos="930"/>
        </w:tabs>
        <w:spacing w:before="38" w:after="0" w:line="240" w:lineRule="auto"/>
        <w:ind w:left="930" w:right="0" w:hanging="770"/>
        <w:jc w:val="left"/>
        <w:rPr>
          <w:sz w:val="22"/>
        </w:rPr>
      </w:pPr>
      <w:r>
        <w:rPr>
          <w:color w:val="2B2A29"/>
          <w:sz w:val="22"/>
        </w:rPr>
        <w:t>if（createDirResults为字符串）{</w:t>
      </w:r>
    </w:p>
    <w:p>
      <w:r>
        <w:rPr>
          <w:color w:val="2B2A29"/>
          <w:sz w:val="22"/>
        </w:rPr>
        <w:t>io:println("Created</w:t>
      </w:r>
      <w:r>
        <w:rPr>
          <w:color w:val="2B2A29"/>
          <w:spacing w:val="-4"/>
          <w:sz w:val="22"/>
        </w:rPr>
        <w:t xml:space="preserve"> </w:t>
      </w:r>
      <w:r>
        <w:rPr>
          <w:color w:val="2B2A29"/>
          <w:sz w:val="22"/>
        </w:rPr>
        <w:t>directory</w:t>
      </w:r>
      <w:r>
        <w:rPr>
          <w:color w:val="2B2A29"/>
          <w:spacing w:val="-3"/>
          <w:sz w:val="22"/>
        </w:rPr>
        <w:t xml:space="preserve"> </w:t>
      </w:r>
      <w:r>
        <w:rPr>
          <w:color w:val="2B2A29"/>
          <w:sz w:val="22"/>
        </w:rPr>
        <w:t>path:</w:t>
      </w:r>
      <w:r>
        <w:rPr>
          <w:color w:val="2B2A29"/>
          <w:spacing w:val="-4"/>
          <w:sz w:val="22"/>
        </w:rPr>
        <w:t xml:space="preserve"> </w:t>
      </w:r>
      <w:r>
        <w:rPr>
          <w:color w:val="2B2A29"/>
          <w:sz w:val="22"/>
        </w:rPr>
        <w:t>"</w:t>
      </w:r>
      <w:r>
        <w:rPr>
          <w:color w:val="2B2A29"/>
          <w:spacing w:val="-3"/>
          <w:sz w:val="22"/>
        </w:rPr>
        <w:t xml:space="preserve"> </w:t>
      </w:r>
      <w:r>
        <w:rPr>
          <w:color w:val="2B2A29"/>
          <w:sz w:val="22"/>
        </w:rPr>
        <w:t>+</w:t>
      </w:r>
      <w:r>
        <w:rPr>
          <w:color w:val="2B2A29"/>
          <w:spacing w:val="-4"/>
          <w:sz w:val="22"/>
        </w:rPr>
        <w:t xml:space="preserve"> </w:t>
      </w:r>
      <w:r>
        <w:rPr>
          <w:color w:val="2B2A29"/>
          <w:sz w:val="22"/>
        </w:rPr>
        <w:t>createDirResults);</w:t>
      </w:r>
      <w:r>
        <w:rPr>
          <w:color w:val="2B2A29"/>
          <w:spacing w:val="-107"/>
          <w:sz w:val="22"/>
        </w:rPr>
        <w:t xml:space="preserve"> </w:t>
      </w:r>
      <w:r>
        <w:rPr>
          <w:color w:val="2B2A29"/>
          <w:sz w:val="22"/>
        </w:rPr>
        <w:t>12</w:t>
      </w:r>
      <w:r>
        <w:rPr>
          <w:color w:val="2B2A29"/>
          <w:sz w:val="22"/>
        </w:rPr>
        <w:tab/>
      </w:r>
      <w:r>
        <w:rPr>
          <w:color w:val="2B2A29"/>
          <w:sz w:val="22"/>
        </w:rPr>
        <w:t>}</w:t>
      </w:r>
    </w:p>
    <w:p>
      <w:pPr>
        <w:pStyle w:val="16"/>
        <w:numPr>
          <w:ilvl w:val="0"/>
          <w:numId w:val="141"/>
        </w:numPr>
        <w:tabs>
          <w:tab w:val="left" w:pos="929"/>
          <w:tab w:val="left" w:pos="1369"/>
          <w:tab w:val="left" w:pos="1370"/>
        </w:tabs>
        <w:spacing w:before="39" w:after="0" w:line="273" w:lineRule="auto"/>
        <w:ind w:left="160" w:right="1209" w:firstLine="0"/>
        <w:jc w:val="left"/>
        <w:rPr>
          <w:sz w:val="22"/>
        </w:rPr>
      </w:pPr>
      <w:r>
        <w:rPr>
          <w:color w:val="2B2A29"/>
          <w:sz w:val="22"/>
        </w:rPr>
        <w:t>io:println（“创建的目录路径：”+createDirResults）；12}</w:t>
      </w:r>
      <w:r>
        <w:rPr>
          <w:color w:val="2B2A29"/>
          <w:sz w:val="22"/>
        </w:rPr>
        <w:tab/>
      </w:r>
    </w:p>
    <w:p>
      <w:r>
        <w:rPr>
          <w:rFonts w:ascii="宋体"/>
          <w:color w:val="2B2A29"/>
        </w:rPr>
        <w:t>13</w:t>
      </w:r>
    </w:p>
    <w:p>
      <w:pPr>
        <w:pStyle w:val="11"/>
        <w:spacing w:line="279" w:lineRule="exact"/>
        <w:ind w:left="160"/>
        <w:rPr>
          <w:rFonts w:ascii="宋体"/>
        </w:rPr>
      </w:pPr>
      <w:r>
        <w:rPr>
          <w:rFonts w:ascii="宋体"/>
          <w:color w:val="2B2A29"/>
        </w:rPr>
        <w:t>13</w:t>
      </w:r>
    </w:p>
    <w:p>
      <w:r>
        <w:rPr>
          <w:color w:val="2B2A29"/>
          <w:sz w:val="22"/>
        </w:rPr>
        <w:t>string|error createFileResults = file:createFile("test.txt");</w:t>
      </w:r>
    </w:p>
    <w:p>
      <w:pPr>
        <w:pStyle w:val="16"/>
        <w:numPr>
          <w:ilvl w:val="0"/>
          <w:numId w:val="142"/>
        </w:numPr>
        <w:tabs>
          <w:tab w:val="left" w:pos="929"/>
          <w:tab w:val="left" w:pos="930"/>
        </w:tabs>
        <w:spacing w:before="38" w:after="0" w:line="240" w:lineRule="auto"/>
        <w:ind w:left="930" w:right="0" w:hanging="770"/>
        <w:jc w:val="left"/>
        <w:rPr>
          <w:sz w:val="22"/>
        </w:rPr>
      </w:pPr>
      <w:r>
        <w:rPr>
          <w:color w:val="2B2A29"/>
          <w:sz w:val="22"/>
        </w:rPr>
        <w:t>string | error createFileResults=文件：createFile（“test.txt”）；</w:t>
      </w:r>
    </w:p>
    <w:p>
      <w:r>
        <w:rPr>
          <w:color w:val="2B2A29"/>
          <w:sz w:val="22"/>
        </w:rPr>
        <w:t>if (createFileResults is string) {</w:t>
      </w:r>
    </w:p>
    <w:p>
      <w:pPr>
        <w:pStyle w:val="16"/>
        <w:numPr>
          <w:ilvl w:val="0"/>
          <w:numId w:val="142"/>
        </w:numPr>
        <w:tabs>
          <w:tab w:val="left" w:pos="929"/>
          <w:tab w:val="left" w:pos="930"/>
        </w:tabs>
        <w:spacing w:before="38" w:after="0" w:line="240" w:lineRule="auto"/>
        <w:ind w:left="930" w:right="0" w:hanging="770"/>
        <w:jc w:val="left"/>
        <w:rPr>
          <w:sz w:val="22"/>
        </w:rPr>
      </w:pPr>
      <w:r>
        <w:rPr>
          <w:color w:val="2B2A29"/>
          <w:sz w:val="22"/>
        </w:rPr>
        <w:t>if（createFileResults为字符串）{</w:t>
      </w:r>
    </w:p>
    <w:p>
      <w:r>
        <w:rPr>
          <w:color w:val="2B2A29"/>
          <w:sz w:val="22"/>
        </w:rPr>
        <w:t>io:println("Created</w:t>
      </w:r>
      <w:r>
        <w:rPr>
          <w:color w:val="2B2A29"/>
          <w:spacing w:val="-4"/>
          <w:sz w:val="22"/>
        </w:rPr>
        <w:t xml:space="preserve"> </w:t>
      </w:r>
      <w:r>
        <w:rPr>
          <w:color w:val="2B2A29"/>
          <w:sz w:val="22"/>
        </w:rPr>
        <w:t>file</w:t>
      </w:r>
      <w:r>
        <w:rPr>
          <w:color w:val="2B2A29"/>
          <w:spacing w:val="-3"/>
          <w:sz w:val="22"/>
        </w:rPr>
        <w:t xml:space="preserve"> </w:t>
      </w:r>
      <w:r>
        <w:rPr>
          <w:color w:val="2B2A29"/>
          <w:sz w:val="22"/>
        </w:rPr>
        <w:t>path:</w:t>
      </w:r>
      <w:r>
        <w:rPr>
          <w:color w:val="2B2A29"/>
          <w:spacing w:val="-4"/>
          <w:sz w:val="22"/>
        </w:rPr>
        <w:t xml:space="preserve"> </w:t>
      </w:r>
      <w:r>
        <w:rPr>
          <w:color w:val="2B2A29"/>
          <w:sz w:val="22"/>
        </w:rPr>
        <w:t>"</w:t>
      </w:r>
      <w:r>
        <w:rPr>
          <w:color w:val="2B2A29"/>
          <w:spacing w:val="-3"/>
          <w:sz w:val="22"/>
        </w:rPr>
        <w:t xml:space="preserve"> </w:t>
      </w:r>
      <w:r>
        <w:rPr>
          <w:color w:val="2B2A29"/>
          <w:sz w:val="22"/>
        </w:rPr>
        <w:t>+</w:t>
      </w:r>
      <w:r>
        <w:rPr>
          <w:color w:val="2B2A29"/>
          <w:spacing w:val="-4"/>
          <w:sz w:val="22"/>
        </w:rPr>
        <w:t xml:space="preserve"> </w:t>
      </w:r>
      <w:r>
        <w:rPr>
          <w:color w:val="2B2A29"/>
          <w:sz w:val="22"/>
        </w:rPr>
        <w:t>createFileResults);</w:t>
      </w:r>
      <w:r>
        <w:rPr>
          <w:color w:val="2B2A29"/>
          <w:spacing w:val="-107"/>
          <w:sz w:val="22"/>
        </w:rPr>
        <w:t xml:space="preserve"> </w:t>
      </w:r>
      <w:r>
        <w:rPr>
          <w:color w:val="2B2A29"/>
          <w:sz w:val="22"/>
        </w:rPr>
        <w:t>17</w:t>
      </w:r>
      <w:r>
        <w:rPr>
          <w:color w:val="2B2A29"/>
          <w:sz w:val="22"/>
        </w:rPr>
        <w:tab/>
      </w:r>
      <w:r>
        <w:rPr>
          <w:color w:val="2B2A29"/>
          <w:sz w:val="22"/>
        </w:rPr>
        <w:t>}</w:t>
      </w:r>
    </w:p>
    <w:p>
      <w:pPr>
        <w:pStyle w:val="16"/>
        <w:numPr>
          <w:ilvl w:val="0"/>
          <w:numId w:val="142"/>
        </w:numPr>
        <w:tabs>
          <w:tab w:val="left" w:pos="929"/>
          <w:tab w:val="left" w:pos="1369"/>
          <w:tab w:val="left" w:pos="1370"/>
        </w:tabs>
        <w:spacing w:before="38" w:after="0" w:line="273" w:lineRule="auto"/>
        <w:ind w:left="160" w:right="1649" w:firstLine="0"/>
        <w:jc w:val="left"/>
        <w:rPr>
          <w:sz w:val="22"/>
        </w:rPr>
      </w:pPr>
      <w:r>
        <w:rPr>
          <w:color w:val="2B2A29"/>
          <w:sz w:val="22"/>
        </w:rPr>
        <w:t>io:println（“创建的文件路径：”+createFileResults）；17}</w:t>
      </w:r>
      <w:r>
        <w:rPr>
          <w:color w:val="2B2A29"/>
          <w:sz w:val="22"/>
        </w:rPr>
        <w:tab/>
      </w:r>
    </w:p>
    <w:p>
      <w:r>
        <w:rPr>
          <w:rFonts w:ascii="宋体"/>
          <w:color w:val="2B2A29"/>
        </w:rPr>
        <w:t>18</w:t>
      </w:r>
    </w:p>
    <w:p>
      <w:pPr>
        <w:pStyle w:val="11"/>
        <w:spacing w:line="279" w:lineRule="exact"/>
        <w:ind w:left="160"/>
        <w:rPr>
          <w:rFonts w:ascii="宋体"/>
        </w:rPr>
      </w:pPr>
      <w:r>
        <w:rPr>
          <w:rFonts w:ascii="宋体"/>
          <w:color w:val="2B2A29"/>
        </w:rPr>
        <w:t>18</w:t>
      </w:r>
    </w:p>
    <w:p>
      <w:r>
        <w:rPr>
          <w:color w:val="2B2A29"/>
          <w:sz w:val="22"/>
        </w:rPr>
        <w:t>file:FileInfo|error fileInfoResults = file:getFileInfo("test.txt");</w:t>
      </w:r>
    </w:p>
    <w:p>
      <w:pPr>
        <w:pStyle w:val="16"/>
        <w:numPr>
          <w:ilvl w:val="0"/>
          <w:numId w:val="143"/>
        </w:numPr>
        <w:tabs>
          <w:tab w:val="left" w:pos="929"/>
          <w:tab w:val="left" w:pos="930"/>
        </w:tabs>
        <w:spacing w:before="38" w:after="0" w:line="240" w:lineRule="auto"/>
        <w:ind w:left="930" w:right="0" w:hanging="770"/>
        <w:jc w:val="left"/>
        <w:rPr>
          <w:sz w:val="22"/>
        </w:rPr>
      </w:pPr>
      <w:r>
        <w:rPr>
          <w:color w:val="2B2A29"/>
          <w:sz w:val="22"/>
        </w:rPr>
        <w:t>file:FileInfo | error fileInfoResults=文件：getFileInfo（“test.txt”）；</w:t>
      </w:r>
    </w:p>
    <w:p>
      <w:r>
        <w:rPr>
          <w:color w:val="2B2A29"/>
          <w:sz w:val="22"/>
        </w:rPr>
        <w:t>if (fileInfoResults is file:FileInfo) {</w:t>
      </w:r>
    </w:p>
    <w:p>
      <w:pPr>
        <w:pStyle w:val="16"/>
        <w:numPr>
          <w:ilvl w:val="0"/>
          <w:numId w:val="143"/>
        </w:numPr>
        <w:tabs>
          <w:tab w:val="left" w:pos="929"/>
          <w:tab w:val="left" w:pos="930"/>
        </w:tabs>
        <w:spacing w:before="39" w:after="0" w:line="240" w:lineRule="auto"/>
        <w:ind w:left="930" w:right="0" w:hanging="770"/>
        <w:jc w:val="left"/>
        <w:rPr>
          <w:sz w:val="22"/>
        </w:rPr>
      </w:pPr>
      <w:r>
        <w:rPr>
          <w:color w:val="2B2A29"/>
          <w:sz w:val="22"/>
        </w:rPr>
        <w:t>if（fileInfoResults是file:FileInfo）{</w:t>
      </w:r>
    </w:p>
    <w:p>
      <w:r>
        <w:rPr>
          <w:color w:val="2B2A29"/>
          <w:sz w:val="22"/>
        </w:rPr>
        <w:t>io:println("File name: " + fileInfoResults.getName());</w:t>
      </w:r>
    </w:p>
    <w:p>
      <w:pPr>
        <w:pStyle w:val="16"/>
        <w:numPr>
          <w:ilvl w:val="0"/>
          <w:numId w:val="143"/>
        </w:numPr>
        <w:tabs>
          <w:tab w:val="left" w:pos="1369"/>
          <w:tab w:val="left" w:pos="1370"/>
        </w:tabs>
        <w:spacing w:before="38" w:after="0" w:line="240" w:lineRule="auto"/>
        <w:ind w:left="1370" w:right="0" w:hanging="1210"/>
        <w:jc w:val="left"/>
        <w:rPr>
          <w:sz w:val="22"/>
        </w:rPr>
      </w:pPr>
      <w:r>
        <w:rPr>
          <w:color w:val="2B2A29"/>
          <w:sz w:val="22"/>
        </w:rPr>
        <w:t>io:println（“文件名：”+fileInfoResults.getName（））；</w:t>
      </w:r>
    </w:p>
    <w:p>
      <w:r>
        <w:rPr>
          <w:color w:val="2B2A29"/>
          <w:sz w:val="22"/>
        </w:rPr>
        <w:t>io:println("File</w:t>
      </w:r>
      <w:r>
        <w:rPr>
          <w:color w:val="2B2A29"/>
          <w:spacing w:val="-5"/>
          <w:sz w:val="22"/>
        </w:rPr>
        <w:t xml:space="preserve"> </w:t>
      </w:r>
      <w:r>
        <w:rPr>
          <w:color w:val="2B2A29"/>
          <w:sz w:val="22"/>
        </w:rPr>
        <w:t>size:</w:t>
      </w:r>
      <w:r>
        <w:rPr>
          <w:color w:val="2B2A29"/>
          <w:spacing w:val="-4"/>
          <w:sz w:val="22"/>
        </w:rPr>
        <w:t xml:space="preserve"> </w:t>
      </w:r>
      <w:r>
        <w:rPr>
          <w:color w:val="2B2A29"/>
          <w:sz w:val="22"/>
        </w:rPr>
        <w:t>"</w:t>
      </w:r>
      <w:r>
        <w:rPr>
          <w:color w:val="2B2A29"/>
          <w:spacing w:val="-5"/>
          <w:sz w:val="22"/>
        </w:rPr>
        <w:t xml:space="preserve"> </w:t>
      </w:r>
      <w:r>
        <w:rPr>
          <w:color w:val="2B2A29"/>
          <w:sz w:val="22"/>
        </w:rPr>
        <w:t>+</w:t>
      </w:r>
      <w:r>
        <w:rPr>
          <w:color w:val="2B2A29"/>
          <w:spacing w:val="-4"/>
          <w:sz w:val="22"/>
        </w:rPr>
        <w:t xml:space="preserve"> </w:t>
      </w:r>
      <w:r>
        <w:rPr>
          <w:color w:val="2B2A29"/>
          <w:sz w:val="22"/>
        </w:rPr>
        <w:t>fileInfoResults.getSize().</w:t>
      </w:r>
      <w:r>
        <w:rPr>
          <w:color w:val="2B2A29"/>
          <w:spacing w:val="-107"/>
          <w:sz w:val="22"/>
        </w:rPr>
        <w:t xml:space="preserve"> </w:t>
      </w:r>
      <w:r>
        <w:rPr>
          <w:color w:val="2B2A29"/>
          <w:sz w:val="22"/>
        </w:rPr>
        <w:t>toString());</w:t>
      </w:r>
    </w:p>
    <w:p>
      <w:pPr>
        <w:pStyle w:val="16"/>
        <w:numPr>
          <w:ilvl w:val="0"/>
          <w:numId w:val="143"/>
        </w:numPr>
        <w:tabs>
          <w:tab w:val="left" w:pos="1369"/>
          <w:tab w:val="left" w:pos="1370"/>
        </w:tabs>
        <w:spacing w:before="38" w:after="0" w:line="273" w:lineRule="auto"/>
        <w:ind w:left="1370" w:right="1759" w:hanging="1210"/>
        <w:jc w:val="left"/>
        <w:rPr>
          <w:sz w:val="22"/>
        </w:rPr>
      </w:pPr>
      <w:r>
        <w:rPr>
          <w:color w:val="2B2A29"/>
          <w:sz w:val="22"/>
        </w:rPr>
        <w:t>io:println（“文件大小：”+fileInfoResults.getSize（）.toString（））；</w:t>
      </w:r>
    </w:p>
    <w:p>
      <w:r>
        <w:rPr>
          <w:color w:val="2B2A29"/>
          <w:sz w:val="22"/>
        </w:rPr>
        <w:t>io:println("Is</w:t>
      </w:r>
      <w:r>
        <w:rPr>
          <w:color w:val="2B2A29"/>
          <w:spacing w:val="-5"/>
          <w:sz w:val="22"/>
        </w:rPr>
        <w:t xml:space="preserve"> </w:t>
      </w:r>
      <w:r>
        <w:rPr>
          <w:color w:val="2B2A29"/>
          <w:sz w:val="22"/>
        </w:rPr>
        <w:t>directory:</w:t>
      </w:r>
      <w:r>
        <w:rPr>
          <w:color w:val="2B2A29"/>
          <w:spacing w:val="-4"/>
          <w:sz w:val="22"/>
        </w:rPr>
        <w:t xml:space="preserve"> </w:t>
      </w:r>
      <w:r>
        <w:rPr>
          <w:color w:val="2B2A29"/>
          <w:sz w:val="22"/>
        </w:rPr>
        <w:t>"</w:t>
      </w:r>
      <w:r>
        <w:rPr>
          <w:color w:val="2B2A29"/>
          <w:spacing w:val="-4"/>
          <w:sz w:val="22"/>
        </w:rPr>
        <w:t xml:space="preserve"> </w:t>
      </w:r>
      <w:r>
        <w:rPr>
          <w:color w:val="2B2A29"/>
          <w:sz w:val="22"/>
        </w:rPr>
        <w:t>+</w:t>
      </w:r>
      <w:r>
        <w:rPr>
          <w:color w:val="2B2A29"/>
          <w:spacing w:val="-5"/>
          <w:sz w:val="22"/>
        </w:rPr>
        <w:t xml:space="preserve"> </w:t>
      </w:r>
      <w:r>
        <w:rPr>
          <w:color w:val="2B2A29"/>
          <w:sz w:val="22"/>
        </w:rPr>
        <w:t>fileInfoResults.isDir().</w:t>
      </w:r>
      <w:r>
        <w:rPr>
          <w:color w:val="2B2A29"/>
          <w:spacing w:val="-107"/>
          <w:sz w:val="22"/>
        </w:rPr>
        <w:t xml:space="preserve"> </w:t>
      </w:r>
      <w:r>
        <w:rPr>
          <w:color w:val="2B2A29"/>
          <w:sz w:val="22"/>
        </w:rPr>
        <w:t>toString());</w:t>
      </w:r>
    </w:p>
    <w:p>
      <w:pPr>
        <w:pStyle w:val="16"/>
        <w:numPr>
          <w:ilvl w:val="0"/>
          <w:numId w:val="143"/>
        </w:numPr>
        <w:tabs>
          <w:tab w:val="left" w:pos="1369"/>
          <w:tab w:val="left" w:pos="1370"/>
        </w:tabs>
        <w:spacing w:before="0" w:after="0" w:line="273" w:lineRule="auto"/>
        <w:ind w:left="1370" w:right="1649" w:hanging="1210"/>
        <w:jc w:val="left"/>
        <w:rPr>
          <w:sz w:val="22"/>
        </w:rPr>
      </w:pPr>
      <w:r>
        <w:rPr>
          <w:color w:val="2B2A29"/>
          <w:sz w:val="22"/>
        </w:rPr>
        <w:t>io:println（“Is</w:t>
      </w:r>
      <w:r>
        <w:t xml:space="preserve"> </w:t>
      </w:r>
      <w:r>
        <w:rPr>
          <w:color w:val="2B2A29"/>
          <w:sz w:val="22"/>
        </w:rPr>
        <w:t>directory:”+fileInfoResults.isDir（）.toString（））；</w:t>
      </w:r>
    </w:p>
    <w:p>
      <w:r>
        <w:rPr>
          <w:color w:val="2B2A29"/>
          <w:sz w:val="22"/>
        </w:rPr>
        <w:t>io:println("Modified at " +</w:t>
      </w:r>
    </w:p>
    <w:p>
      <w:pPr>
        <w:pStyle w:val="16"/>
        <w:numPr>
          <w:ilvl w:val="0"/>
          <w:numId w:val="143"/>
        </w:numPr>
        <w:tabs>
          <w:tab w:val="left" w:pos="1369"/>
          <w:tab w:val="left" w:pos="1370"/>
        </w:tabs>
        <w:spacing w:before="0" w:after="0" w:line="279" w:lineRule="exact"/>
        <w:ind w:left="1370" w:right="0" w:hanging="1210"/>
        <w:jc w:val="left"/>
        <w:rPr>
          <w:sz w:val="22"/>
        </w:rPr>
      </w:pPr>
      <w:r>
        <w:rPr>
          <w:color w:val="2B2A29"/>
          <w:sz w:val="22"/>
        </w:rPr>
        <w:t>io:println（“修改时间”+</w:t>
      </w:r>
    </w:p>
    <w:p>
      <w:r>
        <w:rPr>
          <w:color w:val="2B2A29"/>
          <w:sz w:val="22"/>
        </w:rPr>
        <w:t>fileInfoResults.getLastModifiedTime(). toString());</w:t>
      </w:r>
    </w:p>
    <w:p>
      <w:pPr>
        <w:pStyle w:val="16"/>
        <w:numPr>
          <w:ilvl w:val="0"/>
          <w:numId w:val="143"/>
        </w:numPr>
        <w:tabs>
          <w:tab w:val="left" w:pos="3129"/>
          <w:tab w:val="left" w:pos="3130"/>
        </w:tabs>
        <w:spacing w:before="36" w:after="0" w:line="273" w:lineRule="auto"/>
        <w:ind w:left="3130" w:right="1649" w:hanging="2970"/>
        <w:jc w:val="left"/>
        <w:rPr>
          <w:sz w:val="22"/>
        </w:rPr>
      </w:pPr>
      <w:r>
        <w:rPr>
          <w:color w:val="2B2A29"/>
          <w:sz w:val="22"/>
        </w:rPr>
        <w:t>fileInfoResults.getLastModifiedTime（）.toString（））；</w:t>
      </w:r>
    </w:p>
    <w:p>
      <w:r>
        <w:rPr>
          <w:rFonts w:ascii="宋体"/>
          <w:color w:val="2B2A29"/>
        </w:rPr>
        <w:t>26</w:t>
      </w:r>
      <w:r>
        <w:rPr>
          <w:rFonts w:ascii="宋体"/>
          <w:color w:val="2B2A29"/>
        </w:rPr>
        <w:tab/>
      </w:r>
      <w:r>
        <w:rPr>
          <w:rFonts w:ascii="宋体"/>
          <w:color w:val="2B2A29"/>
        </w:rPr>
        <w:t>}</w:t>
      </w:r>
    </w:p>
    <w:p>
      <w:pPr>
        <w:pStyle w:val="11"/>
        <w:tabs>
          <w:tab w:val="left" w:pos="929"/>
        </w:tabs>
        <w:spacing w:line="280" w:lineRule="exact"/>
        <w:ind w:left="160"/>
        <w:rPr>
          <w:rFonts w:ascii="宋体"/>
        </w:rPr>
      </w:pPr>
      <w:r>
        <w:rPr>
          <w:rFonts w:ascii="宋体"/>
          <w:color w:val="2B2A29"/>
        </w:rPr>
        <w:t>26}</w:t>
      </w:r>
      <w:r>
        <w:rPr>
          <w:rFonts w:ascii="宋体"/>
          <w:color w:val="2B2A29"/>
        </w:rPr>
        <w:tab/>
      </w:r>
    </w:p>
    <w:p>
      <w:r>
        <w:rPr>
          <w:rFonts w:ascii="宋体"/>
          <w:color w:val="2B2A29"/>
        </w:rPr>
        <w:t>27</w:t>
      </w:r>
    </w:p>
    <w:p>
      <w:pPr>
        <w:pStyle w:val="11"/>
        <w:spacing w:before="38"/>
        <w:ind w:left="160"/>
        <w:rPr>
          <w:rFonts w:ascii="宋体"/>
        </w:rPr>
      </w:pPr>
      <w:r>
        <w:rPr>
          <w:rFonts w:ascii="宋体"/>
          <w:color w:val="2B2A29"/>
        </w:rPr>
        <w:t>27</w:t>
      </w:r>
    </w:p>
    <w:p>
      <w:r>
        <w:rPr>
          <w:color w:val="2B2A29"/>
          <w:sz w:val="22"/>
        </w:rPr>
        <w:t>boolean fileExists = file:exists("test.txt");</w:t>
      </w:r>
    </w:p>
    <w:p>
      <w:pPr>
        <w:pStyle w:val="16"/>
        <w:numPr>
          <w:ilvl w:val="0"/>
          <w:numId w:val="144"/>
        </w:numPr>
        <w:tabs>
          <w:tab w:val="left" w:pos="929"/>
          <w:tab w:val="left" w:pos="930"/>
        </w:tabs>
        <w:spacing w:before="38" w:after="0" w:line="240" w:lineRule="auto"/>
        <w:ind w:left="930" w:right="0" w:hanging="770"/>
        <w:jc w:val="left"/>
        <w:rPr>
          <w:sz w:val="22"/>
        </w:rPr>
      </w:pPr>
      <w:r>
        <w:rPr>
          <w:color w:val="2B2A29"/>
          <w:sz w:val="22"/>
        </w:rPr>
        <w:t>boolean fileExists=文件：存在（“test.txt”）；</w:t>
      </w:r>
    </w:p>
    <w:p>
      <w:r>
        <w:rPr>
          <w:color w:val="2B2A29"/>
          <w:sz w:val="22"/>
        </w:rPr>
        <w:t>io:println("test.txt</w:t>
      </w:r>
      <w:r>
        <w:rPr>
          <w:color w:val="2B2A29"/>
          <w:spacing w:val="-4"/>
          <w:sz w:val="22"/>
        </w:rPr>
        <w:t xml:space="preserve"> </w:t>
      </w:r>
      <w:r>
        <w:rPr>
          <w:color w:val="2B2A29"/>
          <w:sz w:val="22"/>
        </w:rPr>
        <w:t>file</w:t>
      </w:r>
      <w:r>
        <w:rPr>
          <w:color w:val="2B2A29"/>
          <w:spacing w:val="-3"/>
          <w:sz w:val="22"/>
        </w:rPr>
        <w:t xml:space="preserve"> </w:t>
      </w:r>
      <w:r>
        <w:rPr>
          <w:color w:val="2B2A29"/>
          <w:sz w:val="22"/>
        </w:rPr>
        <w:t>exists:</w:t>
      </w:r>
      <w:r>
        <w:rPr>
          <w:color w:val="2B2A29"/>
          <w:spacing w:val="-4"/>
          <w:sz w:val="22"/>
        </w:rPr>
        <w:t xml:space="preserve"> </w:t>
      </w:r>
      <w:r>
        <w:rPr>
          <w:color w:val="2B2A29"/>
          <w:sz w:val="22"/>
        </w:rPr>
        <w:t>"</w:t>
      </w:r>
      <w:r>
        <w:rPr>
          <w:color w:val="2B2A29"/>
          <w:spacing w:val="-3"/>
          <w:sz w:val="22"/>
        </w:rPr>
        <w:t xml:space="preserve"> </w:t>
      </w:r>
      <w:r>
        <w:rPr>
          <w:color w:val="2B2A29"/>
          <w:sz w:val="22"/>
        </w:rPr>
        <w:t>+</w:t>
      </w:r>
      <w:r>
        <w:rPr>
          <w:color w:val="2B2A29"/>
          <w:spacing w:val="-4"/>
          <w:sz w:val="22"/>
        </w:rPr>
        <w:t xml:space="preserve"> </w:t>
      </w:r>
      <w:r>
        <w:rPr>
          <w:color w:val="2B2A29"/>
          <w:sz w:val="22"/>
        </w:rPr>
        <w:t>fileExists.toString());</w:t>
      </w:r>
      <w:r>
        <w:rPr>
          <w:color w:val="2B2A29"/>
          <w:spacing w:val="-107"/>
          <w:sz w:val="22"/>
        </w:rPr>
        <w:t xml:space="preserve"> </w:t>
      </w:r>
      <w:r>
        <w:rPr>
          <w:color w:val="2B2A29"/>
          <w:sz w:val="22"/>
        </w:rPr>
        <w:t>30</w:t>
      </w:r>
    </w:p>
    <w:p>
      <w:pPr>
        <w:pStyle w:val="16"/>
        <w:numPr>
          <w:ilvl w:val="0"/>
          <w:numId w:val="144"/>
        </w:numPr>
        <w:tabs>
          <w:tab w:val="left" w:pos="929"/>
          <w:tab w:val="left" w:pos="930"/>
        </w:tabs>
        <w:spacing w:before="38" w:after="0" w:line="273" w:lineRule="auto"/>
        <w:ind w:left="160" w:right="1319" w:firstLine="0"/>
        <w:jc w:val="left"/>
        <w:rPr>
          <w:sz w:val="22"/>
        </w:rPr>
      </w:pPr>
      <w:r>
        <w:rPr>
          <w:color w:val="2B2A29"/>
          <w:sz w:val="22"/>
        </w:rPr>
        <w:t>io:println（“test.txt文件存在：”+fileExists.toString（））；30</w:t>
      </w:r>
    </w:p>
    <w:p>
      <w:r>
        <w:rPr>
          <w:color w:val="2B2A29"/>
          <w:sz w:val="22"/>
        </w:rPr>
        <w:t>string</w:t>
      </w:r>
      <w:r>
        <w:rPr>
          <w:color w:val="2B2A29"/>
          <w:spacing w:val="-3"/>
          <w:sz w:val="22"/>
        </w:rPr>
        <w:t xml:space="preserve"> </w:t>
      </w:r>
      <w:r>
        <w:rPr>
          <w:color w:val="2B2A29"/>
          <w:sz w:val="22"/>
        </w:rPr>
        <w:t>filePath</w:t>
      </w:r>
      <w:r>
        <w:rPr>
          <w:color w:val="2B2A29"/>
          <w:spacing w:val="-3"/>
          <w:sz w:val="22"/>
        </w:rPr>
        <w:t xml:space="preserve"> </w:t>
      </w:r>
      <w:r>
        <w:rPr>
          <w:color w:val="2B2A29"/>
          <w:sz w:val="22"/>
        </w:rPr>
        <w:t>=</w:t>
      </w:r>
      <w:r>
        <w:rPr>
          <w:color w:val="2B2A29"/>
          <w:spacing w:val="-3"/>
          <w:sz w:val="22"/>
        </w:rPr>
        <w:t xml:space="preserve"> </w:t>
      </w:r>
      <w:r>
        <w:rPr>
          <w:color w:val="2B2A29"/>
          <w:sz w:val="22"/>
        </w:rPr>
        <w:t>checkpanic</w:t>
      </w:r>
      <w:r>
        <w:rPr>
          <w:color w:val="2B2A29"/>
          <w:spacing w:val="-3"/>
          <w:sz w:val="22"/>
        </w:rPr>
        <w:t xml:space="preserve"> </w:t>
      </w:r>
      <w:r>
        <w:rPr>
          <w:color w:val="2B2A29"/>
          <w:sz w:val="22"/>
        </w:rPr>
        <w:t>filepath:build("foo",</w:t>
      </w:r>
      <w:r>
        <w:rPr>
          <w:color w:val="2B2A29"/>
          <w:spacing w:val="-3"/>
          <w:sz w:val="22"/>
        </w:rPr>
        <w:t xml:space="preserve"> </w:t>
      </w:r>
      <w:r>
        <w:rPr>
          <w:color w:val="2B2A29"/>
          <w:sz w:val="22"/>
        </w:rPr>
        <w:t>"bar",</w:t>
      </w:r>
      <w:r>
        <w:rPr>
          <w:color w:val="2B2A29"/>
          <w:spacing w:val="-3"/>
          <w:sz w:val="22"/>
        </w:rPr>
        <w:t xml:space="preserve"> </w:t>
      </w:r>
      <w:r>
        <w:rPr>
          <w:color w:val="2B2A29"/>
          <w:sz w:val="22"/>
        </w:rPr>
        <w:t>"test.</w:t>
      </w:r>
      <w:r>
        <w:rPr>
          <w:color w:val="2B2A29"/>
          <w:spacing w:val="-107"/>
          <w:sz w:val="22"/>
        </w:rPr>
        <w:t xml:space="preserve"> </w:t>
      </w:r>
      <w:r>
        <w:rPr>
          <w:color w:val="2B2A29"/>
          <w:sz w:val="22"/>
        </w:rPr>
        <w:t>txt");</w:t>
      </w:r>
    </w:p>
    <w:p>
      <w:pPr>
        <w:pStyle w:val="16"/>
        <w:numPr>
          <w:ilvl w:val="0"/>
          <w:numId w:val="145"/>
        </w:numPr>
        <w:tabs>
          <w:tab w:val="left" w:pos="929"/>
          <w:tab w:val="left" w:pos="930"/>
        </w:tabs>
        <w:spacing w:before="0" w:after="0" w:line="273" w:lineRule="auto"/>
        <w:ind w:left="930" w:right="989" w:hanging="770"/>
        <w:jc w:val="left"/>
        <w:rPr>
          <w:sz w:val="22"/>
        </w:rPr>
      </w:pPr>
      <w:r>
        <w:rPr>
          <w:color w:val="2B2A29"/>
          <w:sz w:val="22"/>
        </w:rPr>
        <w:t>string</w:t>
      </w:r>
      <w:r>
        <w:t xml:space="preserve"> </w:t>
      </w:r>
      <w:r>
        <w:rPr>
          <w:color w:val="2B2A29"/>
          <w:sz w:val="22"/>
        </w:rPr>
        <w:t>filePath=checkpanic</w:t>
      </w:r>
      <w:r>
        <w:t xml:space="preserve"> </w:t>
      </w:r>
      <w:r>
        <w:rPr>
          <w:color w:val="2B2A29"/>
          <w:sz w:val="22"/>
        </w:rPr>
        <w:t>filePath：build（“foo”、“bar”、“test.txt</w:t>
      </w:r>
      <w:r>
        <w:rPr>
          <w:color w:val="2B2A29"/>
          <w:spacing w:val="-107"/>
          <w:sz w:val="22"/>
        </w:rPr>
        <w:t>”）；</w:t>
      </w:r>
    </w:p>
    <w:p>
      <w:r>
        <w:rPr>
          <w:color w:val="2B2A29"/>
          <w:sz w:val="22"/>
        </w:rPr>
        <w:t>error? copyDirResults = file:copy("test.txt", filePath, true);</w:t>
      </w:r>
    </w:p>
    <w:p>
      <w:pPr>
        <w:pStyle w:val="16"/>
        <w:numPr>
          <w:ilvl w:val="0"/>
          <w:numId w:val="145"/>
        </w:numPr>
        <w:tabs>
          <w:tab w:val="left" w:pos="929"/>
          <w:tab w:val="left" w:pos="930"/>
        </w:tabs>
        <w:spacing w:before="0" w:after="0" w:line="279" w:lineRule="exact"/>
        <w:ind w:left="930" w:right="0" w:hanging="770"/>
        <w:jc w:val="left"/>
        <w:rPr>
          <w:sz w:val="22"/>
        </w:rPr>
      </w:pPr>
      <w:r>
        <w:rPr>
          <w:color w:val="2B2A29"/>
          <w:sz w:val="22"/>
        </w:rPr>
        <w:t>错误copyDirResults=文件：副本（“test.txt”，filePath，true）；</w:t>
      </w:r>
    </w:p>
    <w:p>
      <w:r>
        <w:rPr>
          <w:color w:val="2B2A29"/>
          <w:sz w:val="22"/>
        </w:rPr>
        <w:t>if (copyDirResults is()) {</w:t>
      </w:r>
    </w:p>
    <w:p>
      <w:pPr>
        <w:pStyle w:val="16"/>
        <w:numPr>
          <w:ilvl w:val="0"/>
          <w:numId w:val="145"/>
        </w:numPr>
        <w:tabs>
          <w:tab w:val="left" w:pos="929"/>
          <w:tab w:val="left" w:pos="930"/>
        </w:tabs>
        <w:spacing w:before="36" w:after="0" w:line="240" w:lineRule="auto"/>
        <w:ind w:left="930" w:right="0" w:hanging="770"/>
        <w:jc w:val="left"/>
        <w:rPr>
          <w:sz w:val="22"/>
        </w:rPr>
      </w:pPr>
      <w:r>
        <w:rPr>
          <w:color w:val="2B2A29"/>
          <w:sz w:val="22"/>
        </w:rPr>
        <w:t>if（copyDirResults is（））{</w:t>
      </w:r>
    </w:p>
    <w:p>
      <w:r>
        <w:rPr>
          <w:color w:val="2B2A29"/>
          <w:sz w:val="22"/>
        </w:rPr>
        <w:t>io:println("test.txt</w:t>
      </w:r>
      <w:r>
        <w:rPr>
          <w:color w:val="2B2A29"/>
          <w:spacing w:val="-2"/>
          <w:sz w:val="22"/>
        </w:rPr>
        <w:t xml:space="preserve"> </w:t>
      </w:r>
      <w:r>
        <w:rPr>
          <w:color w:val="2B2A29"/>
          <w:sz w:val="22"/>
        </w:rPr>
        <w:t>file</w:t>
      </w:r>
      <w:r>
        <w:rPr>
          <w:color w:val="2B2A29"/>
          <w:spacing w:val="-2"/>
          <w:sz w:val="22"/>
        </w:rPr>
        <w:t xml:space="preserve"> </w:t>
      </w:r>
      <w:r>
        <w:rPr>
          <w:color w:val="2B2A29"/>
          <w:sz w:val="22"/>
        </w:rPr>
        <w:t>is</w:t>
      </w:r>
      <w:r>
        <w:rPr>
          <w:color w:val="2B2A29"/>
          <w:spacing w:val="-2"/>
          <w:sz w:val="22"/>
        </w:rPr>
        <w:t xml:space="preserve"> </w:t>
      </w:r>
      <w:r>
        <w:rPr>
          <w:color w:val="2B2A29"/>
          <w:sz w:val="22"/>
        </w:rPr>
        <w:t>copied</w:t>
      </w:r>
      <w:r>
        <w:rPr>
          <w:color w:val="2B2A29"/>
          <w:spacing w:val="-2"/>
          <w:sz w:val="22"/>
        </w:rPr>
        <w:t xml:space="preserve"> </w:t>
      </w:r>
      <w:r>
        <w:rPr>
          <w:color w:val="2B2A29"/>
          <w:sz w:val="22"/>
        </w:rPr>
        <w:t>to</w:t>
      </w:r>
      <w:r>
        <w:rPr>
          <w:color w:val="2B2A29"/>
          <w:spacing w:val="-2"/>
          <w:sz w:val="22"/>
        </w:rPr>
        <w:t xml:space="preserve"> </w:t>
      </w:r>
      <w:r>
        <w:rPr>
          <w:color w:val="2B2A29"/>
          <w:sz w:val="22"/>
        </w:rPr>
        <w:t>new</w:t>
      </w:r>
      <w:r>
        <w:rPr>
          <w:color w:val="2B2A29"/>
          <w:spacing w:val="-2"/>
          <w:sz w:val="22"/>
        </w:rPr>
        <w:t xml:space="preserve"> </w:t>
      </w:r>
      <w:r>
        <w:rPr>
          <w:color w:val="2B2A29"/>
          <w:sz w:val="22"/>
        </w:rPr>
        <w:t>path</w:t>
      </w:r>
      <w:r>
        <w:rPr>
          <w:color w:val="2B2A29"/>
          <w:spacing w:val="-2"/>
          <w:sz w:val="22"/>
        </w:rPr>
        <w:t xml:space="preserve"> </w:t>
      </w:r>
      <w:r>
        <w:rPr>
          <w:color w:val="2B2A29"/>
          <w:sz w:val="22"/>
        </w:rPr>
        <w:t>"</w:t>
      </w:r>
      <w:r>
        <w:rPr>
          <w:color w:val="2B2A29"/>
          <w:spacing w:val="-2"/>
          <w:sz w:val="22"/>
        </w:rPr>
        <w:t xml:space="preserve"> </w:t>
      </w:r>
      <w:r>
        <w:rPr>
          <w:color w:val="2B2A29"/>
          <w:sz w:val="22"/>
        </w:rPr>
        <w:t>+</w:t>
      </w:r>
      <w:r>
        <w:rPr>
          <w:color w:val="2B2A29"/>
          <w:spacing w:val="-2"/>
          <w:sz w:val="22"/>
        </w:rPr>
        <w:t xml:space="preserve"> </w:t>
      </w:r>
      <w:r>
        <w:rPr>
          <w:color w:val="2B2A29"/>
          <w:sz w:val="22"/>
        </w:rPr>
        <w:t>filePath);</w:t>
      </w:r>
      <w:r>
        <w:rPr>
          <w:color w:val="2B2A29"/>
          <w:spacing w:val="-107"/>
          <w:sz w:val="22"/>
        </w:rPr>
        <w:t xml:space="preserve"> </w:t>
      </w:r>
      <w:r>
        <w:rPr>
          <w:color w:val="2B2A29"/>
          <w:sz w:val="22"/>
        </w:rPr>
        <w:t>35</w:t>
      </w:r>
      <w:r>
        <w:rPr>
          <w:color w:val="2B2A29"/>
          <w:sz w:val="22"/>
        </w:rPr>
        <w:tab/>
      </w:r>
      <w:r>
        <w:rPr>
          <w:color w:val="2B2A29"/>
          <w:sz w:val="22"/>
        </w:rPr>
        <w:t>}</w:t>
      </w:r>
    </w:p>
    <w:p>
      <w:pPr>
        <w:pStyle w:val="16"/>
        <w:numPr>
          <w:ilvl w:val="0"/>
          <w:numId w:val="145"/>
        </w:numPr>
        <w:tabs>
          <w:tab w:val="left" w:pos="929"/>
          <w:tab w:val="left" w:pos="1369"/>
          <w:tab w:val="left" w:pos="1370"/>
        </w:tabs>
        <w:spacing w:before="38" w:after="0" w:line="273" w:lineRule="auto"/>
        <w:ind w:left="160" w:right="769" w:firstLine="0"/>
        <w:jc w:val="left"/>
        <w:rPr>
          <w:sz w:val="22"/>
        </w:rPr>
      </w:pPr>
      <w:r>
        <w:rPr>
          <w:color w:val="2B2A29"/>
          <w:sz w:val="22"/>
        </w:rPr>
        <w:t>io:println（“test.txt文件被复制到新路径”+filePath）；35}</w:t>
      </w:r>
      <w:r>
        <w:rPr>
          <w:color w:val="2B2A29"/>
          <w:sz w:val="22"/>
        </w:rPr>
        <w:tab/>
      </w:r>
    </w:p>
    <w:p>
      <w:r>
        <w:rPr>
          <w:rFonts w:ascii="宋体"/>
          <w:color w:val="2B2A29"/>
        </w:rPr>
        <w:t>36</w:t>
      </w:r>
    </w:p>
    <w:p>
      <w:pPr>
        <w:pStyle w:val="11"/>
        <w:spacing w:line="279" w:lineRule="exact"/>
        <w:ind w:left="160"/>
        <w:rPr>
          <w:rFonts w:ascii="宋体"/>
        </w:rPr>
      </w:pPr>
      <w:r>
        <w:rPr>
          <w:rFonts w:ascii="宋体"/>
          <w:color w:val="2B2A29"/>
        </w:rPr>
        <w:t>36</w:t>
      </w:r>
    </w:p>
    <w:p>
      <w:r>
        <w:rPr>
          <w:color w:val="2B2A29"/>
          <w:sz w:val="22"/>
        </w:rPr>
        <w:t>string newFilePath = checkpanic filepath:build("foo", "test.txt");</w:t>
      </w:r>
    </w:p>
    <w:p>
      <w:pPr>
        <w:pStyle w:val="16"/>
        <w:numPr>
          <w:ilvl w:val="0"/>
          <w:numId w:val="146"/>
        </w:numPr>
        <w:tabs>
          <w:tab w:val="left" w:pos="929"/>
          <w:tab w:val="left" w:pos="930"/>
        </w:tabs>
        <w:spacing w:before="39" w:after="0" w:line="240" w:lineRule="auto"/>
        <w:ind w:left="930" w:right="0" w:hanging="770"/>
        <w:jc w:val="left"/>
        <w:rPr>
          <w:sz w:val="22"/>
        </w:rPr>
      </w:pPr>
      <w:r>
        <w:rPr>
          <w:color w:val="2B2A29"/>
          <w:sz w:val="22"/>
        </w:rPr>
        <w:t>string newFilePath=checkpanic文件路径：build（“foo”，“test.txt”）；</w:t>
      </w:r>
    </w:p>
    <w:p>
      <w:r>
        <w:rPr>
          <w:color w:val="2B2A29"/>
          <w:sz w:val="22"/>
        </w:rPr>
        <w:t>error? renameResults = file:rename("test.txt", newFilePath);</w:t>
      </w:r>
    </w:p>
    <w:p>
      <w:pPr>
        <w:pStyle w:val="16"/>
        <w:numPr>
          <w:ilvl w:val="0"/>
          <w:numId w:val="146"/>
        </w:numPr>
        <w:tabs>
          <w:tab w:val="left" w:pos="929"/>
          <w:tab w:val="left" w:pos="930"/>
        </w:tabs>
        <w:spacing w:before="38" w:after="0" w:line="240" w:lineRule="auto"/>
        <w:ind w:left="930" w:right="0" w:hanging="770"/>
        <w:jc w:val="left"/>
        <w:rPr>
          <w:sz w:val="22"/>
        </w:rPr>
      </w:pPr>
      <w:r>
        <w:rPr>
          <w:color w:val="2B2A29"/>
          <w:sz w:val="22"/>
        </w:rPr>
        <w:t>错误renameResults=文件：重命名（“test.txt”，newFilePath）；</w:t>
      </w:r>
    </w:p>
    <w:p>
      <w:r>
        <w:rPr>
          <w:color w:val="2B2A29"/>
          <w:sz w:val="22"/>
        </w:rPr>
        <w:t>if (renameResults is()) {</w:t>
      </w:r>
    </w:p>
    <w:p>
      <w:pPr>
        <w:pStyle w:val="16"/>
        <w:numPr>
          <w:ilvl w:val="0"/>
          <w:numId w:val="146"/>
        </w:numPr>
        <w:tabs>
          <w:tab w:val="left" w:pos="929"/>
          <w:tab w:val="left" w:pos="930"/>
        </w:tabs>
        <w:spacing w:before="38" w:after="0" w:line="240" w:lineRule="auto"/>
        <w:ind w:left="930" w:right="0" w:hanging="770"/>
        <w:jc w:val="left"/>
        <w:rPr>
          <w:sz w:val="22"/>
        </w:rPr>
      </w:pPr>
      <w:r>
        <w:rPr>
          <w:color w:val="2B2A29"/>
          <w:sz w:val="22"/>
        </w:rPr>
        <w:t>if（重命名结果为（））{</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io:println("test.txt</w:t>
      </w:r>
      <w:r>
        <w:rPr>
          <w:color w:val="2B2A29"/>
          <w:spacing w:val="-2"/>
          <w:sz w:val="22"/>
        </w:rPr>
        <w:t xml:space="preserve"> </w:t>
      </w:r>
      <w:r>
        <w:rPr>
          <w:color w:val="2B2A29"/>
          <w:sz w:val="22"/>
        </w:rPr>
        <w:t>file</w:t>
      </w:r>
      <w:r>
        <w:rPr>
          <w:color w:val="2B2A29"/>
          <w:spacing w:val="-2"/>
          <w:sz w:val="22"/>
        </w:rPr>
        <w:t xml:space="preserve"> </w:t>
      </w:r>
      <w:r>
        <w:rPr>
          <w:color w:val="2B2A29"/>
          <w:sz w:val="22"/>
        </w:rPr>
        <w:t>is</w:t>
      </w:r>
      <w:r>
        <w:rPr>
          <w:color w:val="2B2A29"/>
          <w:spacing w:val="-2"/>
          <w:sz w:val="22"/>
        </w:rPr>
        <w:t xml:space="preserve"> </w:t>
      </w:r>
      <w:r>
        <w:rPr>
          <w:color w:val="2B2A29"/>
          <w:sz w:val="22"/>
        </w:rPr>
        <w:t>moved</w:t>
      </w:r>
      <w:r>
        <w:rPr>
          <w:color w:val="2B2A29"/>
          <w:spacing w:val="-2"/>
          <w:sz w:val="22"/>
        </w:rPr>
        <w:t xml:space="preserve"> </w:t>
      </w:r>
      <w:r>
        <w:rPr>
          <w:color w:val="2B2A29"/>
          <w:sz w:val="22"/>
        </w:rPr>
        <w:t>to</w:t>
      </w:r>
      <w:r>
        <w:rPr>
          <w:color w:val="2B2A29"/>
          <w:spacing w:val="-2"/>
          <w:sz w:val="22"/>
        </w:rPr>
        <w:t xml:space="preserve"> </w:t>
      </w:r>
      <w:r>
        <w:rPr>
          <w:color w:val="2B2A29"/>
          <w:sz w:val="22"/>
        </w:rPr>
        <w:t>new</w:t>
      </w:r>
      <w:r>
        <w:rPr>
          <w:color w:val="2B2A29"/>
          <w:spacing w:val="-2"/>
          <w:sz w:val="22"/>
        </w:rPr>
        <w:t xml:space="preserve"> </w:t>
      </w:r>
      <w:r>
        <w:rPr>
          <w:color w:val="2B2A29"/>
          <w:sz w:val="22"/>
        </w:rPr>
        <w:t>path</w:t>
      </w:r>
      <w:r>
        <w:rPr>
          <w:color w:val="2B2A29"/>
          <w:spacing w:val="-2"/>
          <w:sz w:val="22"/>
        </w:rPr>
        <w:t xml:space="preserve"> </w:t>
      </w:r>
      <w:r>
        <w:rPr>
          <w:color w:val="2B2A29"/>
          <w:sz w:val="22"/>
        </w:rPr>
        <w:t>"</w:t>
      </w:r>
      <w:r>
        <w:rPr>
          <w:color w:val="2B2A29"/>
          <w:spacing w:val="-2"/>
          <w:sz w:val="22"/>
        </w:rPr>
        <w:t xml:space="preserve"> </w:t>
      </w:r>
      <w:r>
        <w:rPr>
          <w:color w:val="2B2A29"/>
          <w:sz w:val="22"/>
        </w:rPr>
        <w:t>+</w:t>
      </w:r>
      <w:r>
        <w:rPr>
          <w:color w:val="2B2A29"/>
          <w:spacing w:val="-2"/>
          <w:sz w:val="22"/>
        </w:rPr>
        <w:t xml:space="preserve"> </w:t>
      </w:r>
      <w:r>
        <w:rPr>
          <w:color w:val="2B2A29"/>
          <w:sz w:val="22"/>
        </w:rPr>
        <w:t>newFilePath);</w:t>
      </w:r>
      <w:r>
        <w:rPr>
          <w:color w:val="2B2A29"/>
          <w:spacing w:val="-107"/>
          <w:sz w:val="22"/>
        </w:rPr>
        <w:t xml:space="preserve"> </w:t>
      </w:r>
      <w:r>
        <w:rPr>
          <w:color w:val="2B2A29"/>
          <w:sz w:val="22"/>
        </w:rPr>
        <w:t>41</w:t>
      </w:r>
      <w:r>
        <w:rPr>
          <w:color w:val="2B2A29"/>
          <w:sz w:val="22"/>
        </w:rPr>
        <w:tab/>
      </w:r>
      <w:r>
        <w:rPr>
          <w:color w:val="2B2A29"/>
          <w:sz w:val="22"/>
        </w:rPr>
        <w:t>}</w:t>
      </w:r>
    </w:p>
    <w:p>
      <w:pPr>
        <w:pStyle w:val="16"/>
        <w:numPr>
          <w:ilvl w:val="0"/>
          <w:numId w:val="146"/>
        </w:numPr>
        <w:tabs>
          <w:tab w:val="left" w:pos="1289"/>
          <w:tab w:val="left" w:pos="1729"/>
          <w:tab w:val="left" w:pos="1730"/>
        </w:tabs>
        <w:spacing w:before="68" w:after="0" w:line="273" w:lineRule="auto"/>
        <w:ind w:left="520" w:right="189" w:firstLine="0"/>
        <w:jc w:val="left"/>
        <w:rPr>
          <w:sz w:val="22"/>
        </w:rPr>
      </w:pPr>
      <w:r>
        <w:rPr>
          <w:color w:val="2B2A29"/>
          <w:sz w:val="22"/>
        </w:rPr>
        <w:t>io:println（“test.txt文件移动到新路径”+newFilePath）；41}</w:t>
      </w:r>
      <w:r>
        <w:rPr>
          <w:color w:val="2B2A29"/>
          <w:sz w:val="22"/>
        </w:rPr>
        <w:tab/>
      </w:r>
    </w:p>
    <w:p>
      <w:r>
        <w:rPr>
          <w:rFonts w:ascii="宋体"/>
          <w:color w:val="2B2A29"/>
        </w:rPr>
        <w:t>42</w:t>
      </w:r>
    </w:p>
    <w:p>
      <w:pPr>
        <w:pStyle w:val="11"/>
        <w:spacing w:line="279" w:lineRule="exact"/>
        <w:ind w:left="520"/>
        <w:rPr>
          <w:rFonts w:ascii="宋体"/>
        </w:rPr>
      </w:pPr>
      <w:r>
        <w:rPr>
          <w:rFonts w:ascii="宋体"/>
          <w:color w:val="2B2A29"/>
        </w:rPr>
        <w:t>42</w:t>
      </w:r>
    </w:p>
    <w:p>
      <w:r>
        <w:rPr>
          <w:color w:val="2B2A29"/>
          <w:sz w:val="22"/>
        </w:rPr>
        <w:t>string tempDirPath = file:tempDir();</w:t>
      </w:r>
    </w:p>
    <w:p>
      <w:pPr>
        <w:pStyle w:val="16"/>
        <w:numPr>
          <w:ilvl w:val="0"/>
          <w:numId w:val="147"/>
        </w:numPr>
        <w:tabs>
          <w:tab w:val="left" w:pos="1289"/>
          <w:tab w:val="left" w:pos="1290"/>
        </w:tabs>
        <w:spacing w:before="38" w:after="0" w:line="240" w:lineRule="auto"/>
        <w:ind w:left="1290" w:right="0" w:hanging="770"/>
        <w:jc w:val="left"/>
        <w:rPr>
          <w:sz w:val="22"/>
        </w:rPr>
      </w:pPr>
      <w:r>
        <w:rPr>
          <w:color w:val="2B2A29"/>
          <w:sz w:val="22"/>
        </w:rPr>
        <w:t>string tempDirPath=文件：tempDir（）；</w:t>
      </w:r>
    </w:p>
    <w:p>
      <w:r>
        <w:rPr>
          <w:color w:val="2B2A29"/>
          <w:sz w:val="22"/>
        </w:rPr>
        <w:t>io:println("Temporary</w:t>
      </w:r>
      <w:r>
        <w:rPr>
          <w:color w:val="2B2A29"/>
          <w:spacing w:val="-5"/>
          <w:sz w:val="22"/>
        </w:rPr>
        <w:t xml:space="preserve"> </w:t>
      </w:r>
      <w:r>
        <w:rPr>
          <w:color w:val="2B2A29"/>
          <w:sz w:val="22"/>
        </w:rPr>
        <w:t>directory:</w:t>
      </w:r>
      <w:r>
        <w:rPr>
          <w:color w:val="2B2A29"/>
          <w:spacing w:val="-4"/>
          <w:sz w:val="22"/>
        </w:rPr>
        <w:t xml:space="preserve"> </w:t>
      </w:r>
      <w:r>
        <w:rPr>
          <w:color w:val="2B2A29"/>
          <w:sz w:val="22"/>
        </w:rPr>
        <w:t>"</w:t>
      </w:r>
      <w:r>
        <w:rPr>
          <w:color w:val="2B2A29"/>
          <w:spacing w:val="-4"/>
          <w:sz w:val="22"/>
        </w:rPr>
        <w:t xml:space="preserve"> </w:t>
      </w:r>
      <w:r>
        <w:rPr>
          <w:color w:val="2B2A29"/>
          <w:sz w:val="22"/>
        </w:rPr>
        <w:t>+</w:t>
      </w:r>
      <w:r>
        <w:rPr>
          <w:color w:val="2B2A29"/>
          <w:spacing w:val="-5"/>
          <w:sz w:val="22"/>
        </w:rPr>
        <w:t xml:space="preserve"> </w:t>
      </w:r>
      <w:r>
        <w:rPr>
          <w:color w:val="2B2A29"/>
          <w:sz w:val="22"/>
        </w:rPr>
        <w:t>tempDirPath);</w:t>
      </w:r>
      <w:r>
        <w:rPr>
          <w:color w:val="2B2A29"/>
          <w:spacing w:val="-107"/>
          <w:sz w:val="22"/>
        </w:rPr>
        <w:t xml:space="preserve"> </w:t>
      </w:r>
      <w:r>
        <w:rPr>
          <w:color w:val="2B2A29"/>
          <w:sz w:val="22"/>
        </w:rPr>
        <w:t>45</w:t>
      </w:r>
    </w:p>
    <w:p>
      <w:pPr>
        <w:pStyle w:val="16"/>
        <w:numPr>
          <w:ilvl w:val="0"/>
          <w:numId w:val="147"/>
        </w:numPr>
        <w:tabs>
          <w:tab w:val="left" w:pos="1289"/>
          <w:tab w:val="left" w:pos="1290"/>
        </w:tabs>
        <w:spacing w:before="39" w:after="0" w:line="273" w:lineRule="auto"/>
        <w:ind w:left="520" w:right="2169" w:firstLine="0"/>
        <w:jc w:val="left"/>
        <w:rPr>
          <w:sz w:val="22"/>
        </w:rPr>
      </w:pPr>
      <w:r>
        <w:rPr>
          <w:color w:val="2B2A29"/>
          <w:sz w:val="22"/>
        </w:rPr>
        <w:t>io:println（“临时目录：”+tempDirPath）；45</w:t>
      </w:r>
    </w:p>
    <w:p>
      <w:r>
        <w:rPr>
          <w:rFonts w:ascii="宋体"/>
          <w:color w:val="2B2A29"/>
        </w:rPr>
        <w:t>46</w:t>
      </w:r>
      <w:r>
        <w:rPr>
          <w:rFonts w:ascii="宋体"/>
          <w:color w:val="2B2A29"/>
        </w:rPr>
        <w:tab/>
      </w:r>
      <w:r>
        <w:rPr>
          <w:rFonts w:ascii="宋体"/>
          <w:color w:val="2B2A29"/>
        </w:rPr>
        <w:t>file:FileInfo[]|error readDirResults = file:readDir("foo");</w:t>
      </w:r>
      <w:r>
        <w:rPr>
          <w:rFonts w:ascii="宋体"/>
          <w:color w:val="2B2A29"/>
          <w:spacing w:val="-108"/>
        </w:rPr>
        <w:t xml:space="preserve"> </w:t>
      </w:r>
      <w:r>
        <w:rPr>
          <w:rFonts w:ascii="宋体"/>
          <w:color w:val="2B2A29"/>
        </w:rPr>
        <w:t>47</w:t>
      </w:r>
    </w:p>
    <w:p>
      <w:pPr>
        <w:pStyle w:val="11"/>
        <w:tabs>
          <w:tab w:val="left" w:pos="1289"/>
        </w:tabs>
        <w:spacing w:line="273" w:lineRule="auto"/>
        <w:ind w:left="520" w:right="1179"/>
        <w:rPr>
          <w:rFonts w:ascii="宋体"/>
        </w:rPr>
      </w:pPr>
      <w:r>
        <w:rPr>
          <w:rFonts w:ascii="宋体"/>
          <w:color w:val="2B2A29"/>
        </w:rPr>
        <w:t>46file:FileInfo[]| error readDirResults=文件：readDir（“foo”）</w:t>
      </w:r>
      <w:r>
        <w:rPr>
          <w:rFonts w:ascii="宋体"/>
          <w:color w:val="2B2A29"/>
        </w:rPr>
        <w:tab/>
      </w:r>
      <w:r>
        <w:rPr>
          <w:rFonts w:ascii="宋体"/>
          <w:color w:val="2B2A29"/>
        </w:rPr>
        <w:t>；47</w:t>
      </w:r>
    </w:p>
    <w:p>
      <w:r>
        <w:rPr>
          <w:rFonts w:ascii="宋体"/>
          <w:color w:val="2B2A29"/>
        </w:rPr>
        <w:t>48</w:t>
      </w:r>
      <w:r>
        <w:rPr>
          <w:rFonts w:ascii="宋体"/>
          <w:color w:val="2B2A29"/>
        </w:rPr>
        <w:tab/>
      </w:r>
      <w:r>
        <w:rPr>
          <w:rFonts w:ascii="宋体"/>
          <w:color w:val="2B2A29"/>
        </w:rPr>
        <w:t>error? removeResults = file:remove(newFilePath);</w:t>
      </w:r>
      <w:r>
        <w:rPr>
          <w:rFonts w:ascii="宋体"/>
          <w:color w:val="2B2A29"/>
          <w:spacing w:val="-108"/>
        </w:rPr>
        <w:t xml:space="preserve"> </w:t>
      </w:r>
      <w:r>
        <w:rPr>
          <w:rFonts w:ascii="宋体"/>
          <w:color w:val="2B2A29"/>
        </w:rPr>
        <w:t>49</w:t>
      </w:r>
    </w:p>
    <w:p>
      <w:pPr>
        <w:pStyle w:val="11"/>
        <w:tabs>
          <w:tab w:val="left" w:pos="1289"/>
        </w:tabs>
        <w:spacing w:line="273" w:lineRule="auto"/>
        <w:ind w:left="520" w:right="2389"/>
        <w:rPr>
          <w:rFonts w:ascii="宋体"/>
        </w:rPr>
      </w:pPr>
      <w:r>
        <w:rPr>
          <w:rFonts w:ascii="宋体"/>
          <w:color w:val="2B2A29"/>
        </w:rPr>
        <w:t>48错误？</w:t>
      </w:r>
      <w:r>
        <w:rPr>
          <w:rFonts w:ascii="宋体"/>
          <w:color w:val="2B2A29"/>
        </w:rPr>
        <w:tab/>
      </w:r>
      <w:r>
        <w:rPr>
          <w:rFonts w:ascii="宋体"/>
          <w:color w:val="2B2A29"/>
        </w:rPr>
        <w:t>removeResults=文件：删除（newFilePath）</w:t>
      </w:r>
      <w:r>
        <w:rPr>
          <w:rFonts w:ascii="宋体"/>
          <w:color w:val="2B2A29"/>
        </w:rPr>
        <w:tab/>
      </w:r>
      <w:r>
        <w:rPr>
          <w:rFonts w:ascii="宋体"/>
          <w:color w:val="2B2A29"/>
        </w:rPr>
        <w:t>；49</w:t>
      </w:r>
    </w:p>
    <w:p>
      <w:r>
        <w:rPr>
          <w:color w:val="2B2A29"/>
          <w:sz w:val="22"/>
        </w:rPr>
        <w:t>if (removeResults is()) {</w:t>
      </w:r>
    </w:p>
    <w:p>
      <w:pPr>
        <w:pStyle w:val="16"/>
        <w:numPr>
          <w:ilvl w:val="0"/>
          <w:numId w:val="148"/>
        </w:numPr>
        <w:tabs>
          <w:tab w:val="left" w:pos="1289"/>
          <w:tab w:val="left" w:pos="1290"/>
        </w:tabs>
        <w:spacing w:before="0" w:after="0" w:line="279" w:lineRule="exact"/>
        <w:ind w:left="1290" w:right="0" w:hanging="770"/>
        <w:jc w:val="left"/>
        <w:rPr>
          <w:sz w:val="22"/>
        </w:rPr>
      </w:pPr>
      <w:r>
        <w:rPr>
          <w:color w:val="2B2A29"/>
          <w:sz w:val="22"/>
        </w:rPr>
        <w:t>if（removeResults is（））{</w:t>
      </w:r>
    </w:p>
    <w:p>
      <w:r>
        <w:rPr>
          <w:color w:val="2B2A29"/>
          <w:sz w:val="22"/>
        </w:rPr>
        <w:t>io:println("Remove</w:t>
      </w:r>
      <w:r>
        <w:rPr>
          <w:color w:val="2B2A29"/>
          <w:spacing w:val="-4"/>
          <w:sz w:val="22"/>
        </w:rPr>
        <w:t xml:space="preserve"> </w:t>
      </w:r>
      <w:r>
        <w:rPr>
          <w:color w:val="2B2A29"/>
          <w:sz w:val="22"/>
        </w:rPr>
        <w:t>file</w:t>
      </w:r>
      <w:r>
        <w:rPr>
          <w:color w:val="2B2A29"/>
          <w:spacing w:val="-3"/>
          <w:sz w:val="22"/>
        </w:rPr>
        <w:t xml:space="preserve"> </w:t>
      </w:r>
      <w:r>
        <w:rPr>
          <w:color w:val="2B2A29"/>
          <w:sz w:val="22"/>
        </w:rPr>
        <w:t>at</w:t>
      </w:r>
      <w:r>
        <w:rPr>
          <w:color w:val="2B2A29"/>
          <w:spacing w:val="-4"/>
          <w:sz w:val="22"/>
        </w:rPr>
        <w:t xml:space="preserve"> </w:t>
      </w:r>
      <w:r>
        <w:rPr>
          <w:color w:val="2B2A29"/>
          <w:sz w:val="22"/>
        </w:rPr>
        <w:t>"</w:t>
      </w:r>
      <w:r>
        <w:rPr>
          <w:color w:val="2B2A29"/>
          <w:spacing w:val="-3"/>
          <w:sz w:val="22"/>
        </w:rPr>
        <w:t xml:space="preserve"> </w:t>
      </w:r>
      <w:r>
        <w:rPr>
          <w:color w:val="2B2A29"/>
          <w:sz w:val="22"/>
        </w:rPr>
        <w:t>+</w:t>
      </w:r>
      <w:r>
        <w:rPr>
          <w:color w:val="2B2A29"/>
          <w:spacing w:val="-4"/>
          <w:sz w:val="22"/>
        </w:rPr>
        <w:t xml:space="preserve"> </w:t>
      </w:r>
      <w:r>
        <w:rPr>
          <w:color w:val="2B2A29"/>
          <w:sz w:val="22"/>
        </w:rPr>
        <w:t>newFilePath);</w:t>
      </w:r>
      <w:r>
        <w:rPr>
          <w:color w:val="2B2A29"/>
          <w:spacing w:val="-107"/>
          <w:sz w:val="22"/>
        </w:rPr>
        <w:t xml:space="preserve"> </w:t>
      </w:r>
      <w:r>
        <w:rPr>
          <w:color w:val="2B2A29"/>
          <w:sz w:val="22"/>
        </w:rPr>
        <w:t>52</w:t>
      </w:r>
      <w:r>
        <w:rPr>
          <w:color w:val="2B2A29"/>
          <w:sz w:val="22"/>
        </w:rPr>
        <w:tab/>
      </w:r>
      <w:r>
        <w:rPr>
          <w:color w:val="2B2A29"/>
          <w:sz w:val="22"/>
        </w:rPr>
        <w:t>}</w:t>
      </w:r>
    </w:p>
    <w:p>
      <w:pPr>
        <w:pStyle w:val="16"/>
        <w:numPr>
          <w:ilvl w:val="0"/>
          <w:numId w:val="148"/>
        </w:numPr>
        <w:tabs>
          <w:tab w:val="left" w:pos="1289"/>
          <w:tab w:val="left" w:pos="1729"/>
          <w:tab w:val="left" w:pos="1730"/>
        </w:tabs>
        <w:spacing w:before="33" w:after="0" w:line="273" w:lineRule="auto"/>
        <w:ind w:left="520" w:right="2389" w:firstLine="0"/>
        <w:jc w:val="left"/>
        <w:rPr>
          <w:sz w:val="22"/>
        </w:rPr>
      </w:pPr>
      <w:r>
        <w:rPr>
          <w:color w:val="2B2A29"/>
          <w:sz w:val="22"/>
        </w:rPr>
        <w:t>io:println（“删除文件”+newFilePath）；52}</w:t>
      </w:r>
      <w:r>
        <w:rPr>
          <w:color w:val="2B2A29"/>
          <w:sz w:val="22"/>
        </w:rPr>
        <w:tab/>
      </w:r>
    </w:p>
    <w:p>
      <w:r>
        <w:rPr>
          <w:rFonts w:ascii="宋体"/>
          <w:color w:val="2B2A29"/>
        </w:rPr>
        <w:t>53</w:t>
      </w:r>
    </w:p>
    <w:p>
      <w:pPr>
        <w:pStyle w:val="11"/>
        <w:spacing w:line="279" w:lineRule="exact"/>
        <w:ind w:left="520"/>
        <w:rPr>
          <w:rFonts w:ascii="宋体"/>
        </w:rPr>
      </w:pPr>
      <w:r>
        <w:rPr>
          <w:rFonts w:ascii="宋体"/>
          <w:color w:val="2B2A29"/>
        </w:rPr>
        <w:t>53</w:t>
      </w:r>
    </w:p>
    <w:p>
      <w:r>
        <w:rPr>
          <w:color w:val="2B2A29"/>
          <w:sz w:val="22"/>
        </w:rPr>
        <w:t>removeResults = file:remove("foo", true);</w:t>
      </w:r>
    </w:p>
    <w:p>
      <w:pPr>
        <w:pStyle w:val="16"/>
        <w:numPr>
          <w:ilvl w:val="0"/>
          <w:numId w:val="149"/>
        </w:numPr>
        <w:tabs>
          <w:tab w:val="left" w:pos="1289"/>
          <w:tab w:val="left" w:pos="1290"/>
        </w:tabs>
        <w:spacing w:before="38" w:after="0" w:line="240" w:lineRule="auto"/>
        <w:ind w:left="1290" w:right="0" w:hanging="770"/>
        <w:jc w:val="left"/>
        <w:rPr>
          <w:sz w:val="22"/>
        </w:rPr>
      </w:pPr>
      <w:r>
        <w:rPr>
          <w:color w:val="2B2A29"/>
          <w:sz w:val="22"/>
        </w:rPr>
        <w:t>removeResults=文件：删除（“foo”，true）；</w:t>
      </w:r>
    </w:p>
    <w:p>
      <w:r>
        <w:rPr>
          <w:color w:val="2B2A29"/>
          <w:sz w:val="22"/>
        </w:rPr>
        <w:t>if (removeResults is()) {</w:t>
      </w:r>
    </w:p>
    <w:p>
      <w:pPr>
        <w:pStyle w:val="16"/>
        <w:numPr>
          <w:ilvl w:val="0"/>
          <w:numId w:val="149"/>
        </w:numPr>
        <w:tabs>
          <w:tab w:val="left" w:pos="1289"/>
          <w:tab w:val="left" w:pos="1290"/>
        </w:tabs>
        <w:spacing w:before="38" w:after="0" w:line="240" w:lineRule="auto"/>
        <w:ind w:left="1290" w:right="0" w:hanging="770"/>
        <w:jc w:val="left"/>
        <w:rPr>
          <w:sz w:val="22"/>
        </w:rPr>
      </w:pPr>
      <w:r>
        <w:rPr>
          <w:color w:val="2B2A29"/>
          <w:sz w:val="22"/>
        </w:rPr>
        <w:t>if（removeResults is（））{</w:t>
      </w:r>
    </w:p>
    <w:p>
      <w:r>
        <w:rPr>
          <w:color w:val="2B2A29"/>
          <w:sz w:val="22"/>
        </w:rPr>
        <w:t>io:println("Remove</w:t>
      </w:r>
      <w:r>
        <w:rPr>
          <w:color w:val="2B2A29"/>
          <w:spacing w:val="-3"/>
          <w:sz w:val="22"/>
        </w:rPr>
        <w:t xml:space="preserve"> </w:t>
      </w:r>
      <w:r>
        <w:rPr>
          <w:color w:val="2B2A29"/>
          <w:sz w:val="22"/>
        </w:rPr>
        <w:t>foo</w:t>
      </w:r>
      <w:r>
        <w:rPr>
          <w:color w:val="2B2A29"/>
          <w:spacing w:val="-3"/>
          <w:sz w:val="22"/>
        </w:rPr>
        <w:t xml:space="preserve"> </w:t>
      </w:r>
      <w:r>
        <w:rPr>
          <w:color w:val="2B2A29"/>
          <w:sz w:val="22"/>
        </w:rPr>
        <w:t>directory</w:t>
      </w:r>
      <w:r>
        <w:rPr>
          <w:color w:val="2B2A29"/>
          <w:spacing w:val="-3"/>
          <w:sz w:val="22"/>
        </w:rPr>
        <w:t xml:space="preserve"> </w:t>
      </w:r>
      <w:r>
        <w:rPr>
          <w:color w:val="2B2A29"/>
          <w:sz w:val="22"/>
        </w:rPr>
        <w:t>with</w:t>
      </w:r>
      <w:r>
        <w:rPr>
          <w:color w:val="2B2A29"/>
          <w:spacing w:val="-3"/>
          <w:sz w:val="22"/>
        </w:rPr>
        <w:t xml:space="preserve"> </w:t>
      </w:r>
      <w:r>
        <w:rPr>
          <w:color w:val="2B2A29"/>
          <w:sz w:val="22"/>
        </w:rPr>
        <w:t>all</w:t>
      </w:r>
      <w:r>
        <w:rPr>
          <w:color w:val="2B2A29"/>
          <w:spacing w:val="-3"/>
          <w:sz w:val="22"/>
        </w:rPr>
        <w:t xml:space="preserve"> </w:t>
      </w:r>
      <w:r>
        <w:rPr>
          <w:color w:val="2B2A29"/>
          <w:sz w:val="22"/>
        </w:rPr>
        <w:t>child</w:t>
      </w:r>
      <w:r>
        <w:rPr>
          <w:color w:val="2B2A29"/>
          <w:spacing w:val="-3"/>
          <w:sz w:val="22"/>
        </w:rPr>
        <w:t xml:space="preserve"> </w:t>
      </w:r>
      <w:r>
        <w:rPr>
          <w:color w:val="2B2A29"/>
          <w:sz w:val="22"/>
        </w:rPr>
        <w:t>elements.");</w:t>
      </w:r>
      <w:r>
        <w:rPr>
          <w:color w:val="2B2A29"/>
          <w:spacing w:val="-107"/>
          <w:sz w:val="22"/>
        </w:rPr>
        <w:t xml:space="preserve"> </w:t>
      </w:r>
      <w:r>
        <w:rPr>
          <w:color w:val="2B2A29"/>
          <w:sz w:val="22"/>
        </w:rPr>
        <w:t>57</w:t>
      </w:r>
      <w:r>
        <w:rPr>
          <w:color w:val="2B2A29"/>
          <w:sz w:val="22"/>
        </w:rPr>
        <w:tab/>
      </w:r>
      <w:r>
        <w:rPr>
          <w:color w:val="2B2A29"/>
          <w:sz w:val="22"/>
        </w:rPr>
        <w:t>}</w:t>
      </w:r>
    </w:p>
    <w:p>
      <w:pPr>
        <w:pStyle w:val="16"/>
        <w:numPr>
          <w:ilvl w:val="0"/>
          <w:numId w:val="149"/>
        </w:numPr>
        <w:tabs>
          <w:tab w:val="left" w:pos="1289"/>
          <w:tab w:val="left" w:pos="1729"/>
          <w:tab w:val="left" w:pos="1730"/>
        </w:tabs>
        <w:spacing w:before="39" w:after="0" w:line="273" w:lineRule="auto"/>
        <w:ind w:left="520" w:right="629" w:firstLine="0"/>
        <w:jc w:val="left"/>
        <w:rPr>
          <w:sz w:val="22"/>
        </w:rPr>
      </w:pPr>
      <w:r>
        <w:rPr>
          <w:color w:val="2B2A29"/>
          <w:sz w:val="22"/>
        </w:rPr>
        <w:t>io:println（“删除包含所有</w:t>
      </w:r>
      <w:r>
        <w:rPr>
          <w:color w:val="2B2A29"/>
          <w:spacing w:val="-3"/>
          <w:sz w:val="22"/>
        </w:rPr>
        <w:t>子</w:t>
      </w:r>
      <w:r>
        <w:rPr>
          <w:color w:val="2B2A29"/>
          <w:sz w:val="22"/>
        </w:rPr>
        <w:t>元素的foo目录。”）；57}</w:t>
      </w:r>
      <w:r>
        <w:rPr>
          <w:color w:val="2B2A29"/>
          <w:sz w:val="22"/>
        </w:rPr>
        <w:tab/>
      </w:r>
    </w:p>
    <w:p>
      <w:r>
        <w:rPr>
          <w:rFonts w:ascii="宋体"/>
          <w:color w:val="2B2A29"/>
        </w:rPr>
        <w:t>58 }</w:t>
      </w:r>
    </w:p>
    <w:p>
      <w:pPr>
        <w:pStyle w:val="11"/>
        <w:spacing w:line="279" w:lineRule="exact"/>
        <w:ind w:left="520"/>
        <w:rPr>
          <w:rFonts w:ascii="宋体"/>
        </w:rPr>
      </w:pPr>
      <w:r>
        <w:rPr>
          <w:rFonts w:ascii="宋体"/>
          <w:color w:val="2B2A29"/>
        </w:rPr>
        <w:t>58 }</w:t>
      </w:r>
    </w:p>
    <w:p>
      <w:r>
        <w:rPr>
          <w:rFonts w:ascii="Trebuchet MS"/>
          <w:b/>
          <w:color w:val="2B2A29"/>
          <w:w w:val="105"/>
          <w:sz w:val="22"/>
        </w:rPr>
        <w:t>$</w:t>
      </w:r>
      <w:r>
        <w:rPr>
          <w:rFonts w:ascii="Trebuchet MS"/>
          <w:b/>
          <w:color w:val="2B2A29"/>
          <w:spacing w:val="62"/>
          <w:w w:val="105"/>
          <w:sz w:val="22"/>
        </w:rPr>
        <w:t xml:space="preserve"> </w:t>
      </w:r>
      <w:r>
        <w:rPr>
          <w:rFonts w:ascii="Trebuchet MS"/>
          <w:b/>
          <w:color w:val="2B2A29"/>
          <w:w w:val="105"/>
          <w:sz w:val="22"/>
        </w:rPr>
        <w:t>ballerina</w:t>
      </w:r>
      <w:r>
        <w:rPr>
          <w:rFonts w:ascii="Trebuchet MS"/>
          <w:b/>
          <w:color w:val="2B2A29"/>
          <w:spacing w:val="63"/>
          <w:w w:val="105"/>
          <w:sz w:val="22"/>
        </w:rPr>
        <w:t xml:space="preserve"> </w:t>
      </w:r>
      <w:r>
        <w:rPr>
          <w:rFonts w:ascii="Trebuchet MS"/>
          <w:b/>
          <w:color w:val="2B2A29"/>
          <w:w w:val="105"/>
          <w:sz w:val="22"/>
        </w:rPr>
        <w:t>run</w:t>
      </w:r>
      <w:r>
        <w:rPr>
          <w:rFonts w:ascii="Trebuchet MS"/>
          <w:b/>
          <w:color w:val="2B2A29"/>
          <w:spacing w:val="63"/>
          <w:w w:val="105"/>
          <w:sz w:val="22"/>
        </w:rPr>
        <w:t xml:space="preserve"> </w:t>
      </w:r>
      <w:r>
        <w:rPr>
          <w:rFonts w:ascii="Trebuchet MS"/>
          <w:b/>
          <w:color w:val="2B2A29"/>
          <w:w w:val="105"/>
          <w:sz w:val="22"/>
        </w:rPr>
        <w:t>file.bal</w:t>
      </w:r>
    </w:p>
    <w:p>
      <w:pPr>
        <w:spacing w:before="211"/>
        <w:ind w:left="520" w:right="0" w:firstLine="0"/>
        <w:jc w:val="left"/>
        <w:rPr>
          <w:rFonts w:ascii="Trebuchet MS"/>
          <w:b/>
          <w:sz w:val="22"/>
        </w:rPr>
      </w:pPr>
      <w:r>
        <w:rPr>
          <w:rFonts w:ascii="Trebuchet MS"/>
          <w:b/>
          <w:color w:val="2B2A29"/>
          <w:w w:val="105"/>
          <w:sz w:val="22"/>
        </w:rPr>
        <w:t>$balletina跑步文件.bal</w:t>
      </w:r>
    </w:p>
    <w:p>
      <w:r>
        <w:rPr>
          <w:rFonts w:ascii="宋体"/>
          <w:color w:val="2B2A29"/>
        </w:rPr>
        <w:t>Compiling source</w:t>
      </w:r>
    </w:p>
    <w:p>
      <w:pPr>
        <w:pStyle w:val="11"/>
        <w:spacing w:before="51"/>
        <w:ind w:left="520"/>
        <w:rPr>
          <w:rFonts w:ascii="宋体"/>
        </w:rPr>
      </w:pPr>
      <w:r>
        <w:rPr>
          <w:rFonts w:ascii="宋体"/>
          <w:color w:val="2B2A29"/>
        </w:rPr>
        <w:t>正在编译源</w:t>
      </w:r>
    </w:p>
    <w:p>
      <w:r>
        <w:rPr>
          <w:rFonts w:ascii="宋体"/>
          <w:color w:val="2B2A29"/>
        </w:rPr>
        <w:t>file.bal</w:t>
      </w:r>
    </w:p>
    <w:p>
      <w:pPr>
        <w:pStyle w:val="11"/>
        <w:spacing w:before="39"/>
        <w:ind w:left="1070"/>
        <w:rPr>
          <w:rFonts w:ascii="宋体"/>
        </w:rPr>
      </w:pPr>
      <w:r>
        <w:rPr>
          <w:rFonts w:ascii="宋体"/>
          <w:color w:val="2B2A29"/>
        </w:rPr>
        <w:t>文件.bal</w:t>
      </w:r>
    </w:p>
    <w:p>
      <w:r>
        <w:rPr>
          <w:rFonts w:ascii="宋体"/>
          <w:color w:val="2B2A29"/>
        </w:rPr>
        <w:t>Generating</w:t>
      </w:r>
      <w:r>
        <w:rPr>
          <w:rFonts w:ascii="宋体"/>
          <w:color w:val="2B2A29"/>
          <w:spacing w:val="-17"/>
        </w:rPr>
        <w:t xml:space="preserve"> </w:t>
      </w:r>
      <w:r>
        <w:rPr>
          <w:rFonts w:ascii="宋体"/>
          <w:color w:val="2B2A29"/>
        </w:rPr>
        <w:t>executables</w:t>
      </w:r>
      <w:r>
        <w:rPr>
          <w:rFonts w:ascii="宋体"/>
          <w:color w:val="2B2A29"/>
          <w:spacing w:val="-107"/>
        </w:rPr>
        <w:t xml:space="preserve"> </w:t>
      </w:r>
      <w:r>
        <w:rPr>
          <w:rFonts w:ascii="宋体"/>
          <w:color w:val="2B2A29"/>
        </w:rPr>
        <w:t>Running executables</w:t>
      </w:r>
    </w:p>
    <w:p>
      <w:pPr>
        <w:pStyle w:val="11"/>
        <w:spacing w:before="198" w:line="273" w:lineRule="auto"/>
        <w:ind w:left="520" w:right="6017"/>
        <w:rPr>
          <w:rFonts w:ascii="宋体"/>
        </w:rPr>
      </w:pPr>
      <w:r>
        <w:rPr>
          <w:rFonts w:ascii="宋体"/>
          <w:color w:val="2B2A29"/>
        </w:rPr>
        <w:t>生成</w:t>
      </w:r>
      <w:r>
        <w:rPr>
          <w:rFonts w:ascii="宋体"/>
          <w:color w:val="2B2A29"/>
          <w:spacing w:val="-17"/>
        </w:rPr>
        <w:t>可</w:t>
      </w:r>
      <w:r>
        <w:rPr>
          <w:rFonts w:ascii="宋体"/>
          <w:color w:val="2B2A29"/>
        </w:rPr>
        <w:t>执行文件运行可执行文件</w:t>
      </w:r>
    </w:p>
    <w:p>
      <w:r>
        <w:rPr>
          <w:rFonts w:ascii="宋体"/>
          <w:color w:val="2B2A29"/>
        </w:rPr>
        <w:t>Current directory: /Users/lakmal/ballerina-book/chapter-7</w:t>
      </w:r>
    </w:p>
    <w:p>
      <w:pPr>
        <w:pStyle w:val="11"/>
        <w:spacing w:before="157"/>
        <w:ind w:left="520"/>
        <w:rPr>
          <w:rFonts w:ascii="宋体"/>
        </w:rPr>
      </w:pPr>
      <w:r>
        <w:rPr>
          <w:rFonts w:ascii="宋体"/>
          <w:color w:val="2B2A29"/>
        </w:rPr>
        <w:t>当前目录：/Users/lakmal/ballerina book/chapter-7</w:t>
      </w:r>
    </w:p>
    <w:p>
      <w:r>
        <w:rPr>
          <w:rFonts w:ascii="宋体"/>
          <w:color w:val="2B2A29"/>
        </w:rPr>
        <w:t>Created</w:t>
      </w:r>
      <w:r>
        <w:rPr>
          <w:rFonts w:ascii="宋体"/>
          <w:color w:val="2B2A29"/>
          <w:spacing w:val="-6"/>
        </w:rPr>
        <w:t xml:space="preserve"> </w:t>
      </w:r>
      <w:r>
        <w:rPr>
          <w:rFonts w:ascii="宋体"/>
          <w:color w:val="2B2A29"/>
        </w:rPr>
        <w:t>file</w:t>
      </w:r>
      <w:r>
        <w:rPr>
          <w:rFonts w:ascii="宋体"/>
          <w:color w:val="2B2A29"/>
          <w:spacing w:val="-6"/>
        </w:rPr>
        <w:t xml:space="preserve"> </w:t>
      </w:r>
      <w:r>
        <w:rPr>
          <w:rFonts w:ascii="宋体"/>
          <w:color w:val="2B2A29"/>
        </w:rPr>
        <w:t>path:</w:t>
      </w:r>
      <w:r>
        <w:rPr>
          <w:rFonts w:ascii="宋体"/>
          <w:color w:val="2B2A29"/>
          <w:spacing w:val="-6"/>
        </w:rPr>
        <w:t xml:space="preserve"> </w:t>
      </w:r>
      <w:r>
        <w:rPr>
          <w:rFonts w:ascii="宋体"/>
          <w:color w:val="2B2A29"/>
        </w:rPr>
        <w:t>/Users/lakmal/ballerina-book/chapter-7/test.txt</w:t>
      </w:r>
      <w:r>
        <w:rPr>
          <w:rFonts w:ascii="宋体"/>
          <w:color w:val="2B2A29"/>
          <w:spacing w:val="-107"/>
        </w:rPr>
        <w:t xml:space="preserve"> </w:t>
      </w:r>
      <w:r>
        <w:rPr>
          <w:rFonts w:ascii="宋体"/>
          <w:color w:val="2B2A29"/>
        </w:rPr>
        <w:t>File name: test.txt</w:t>
      </w:r>
    </w:p>
    <w:p>
      <w:pPr>
        <w:pStyle w:val="11"/>
        <w:spacing w:before="39" w:line="273" w:lineRule="auto"/>
        <w:ind w:left="520" w:right="1178"/>
        <w:rPr>
          <w:rFonts w:ascii="宋体"/>
        </w:rPr>
      </w:pPr>
      <w:r>
        <w:rPr>
          <w:rFonts w:ascii="宋体"/>
          <w:color w:val="2B2A29"/>
        </w:rPr>
        <w:t>创建的文件路径：/Users/lakmal/ballerina book/chapter-7/test.txt文件名：test.txt</w:t>
      </w:r>
    </w:p>
    <w:p>
      <w:r>
        <w:rPr>
          <w:rFonts w:ascii="宋体"/>
          <w:color w:val="2B2A29"/>
        </w:rPr>
        <w:t>File size: 0</w:t>
      </w:r>
    </w:p>
    <w:p>
      <w:pPr>
        <w:pStyle w:val="11"/>
        <w:spacing w:line="279" w:lineRule="exact"/>
        <w:ind w:left="520"/>
        <w:rPr>
          <w:rFonts w:ascii="宋体"/>
        </w:rPr>
      </w:pPr>
      <w:r>
        <w:rPr>
          <w:rFonts w:ascii="宋体"/>
          <w:color w:val="2B2A29"/>
        </w:rPr>
        <w:t>文件大小：0</w:t>
      </w:r>
    </w:p>
    <w:p>
      <w:r>
        <w:rPr>
          <w:rFonts w:ascii="宋体"/>
          <w:color w:val="2B2A29"/>
        </w:rPr>
        <w:t>Is directory: false</w:t>
      </w:r>
    </w:p>
    <w:p>
      <w:pPr>
        <w:pStyle w:val="11"/>
        <w:spacing w:before="38"/>
        <w:ind w:left="520"/>
        <w:rPr>
          <w:rFonts w:ascii="宋体"/>
        </w:rPr>
      </w:pPr>
      <w:r>
        <w:rPr>
          <w:rFonts w:ascii="宋体"/>
          <w:color w:val="2B2A29"/>
        </w:rPr>
        <w:t>Is目录：false</w:t>
      </w:r>
    </w:p>
    <w:p>
      <w:r>
        <w:rPr>
          <w:rFonts w:ascii="宋体"/>
          <w:color w:val="2B2A29"/>
        </w:rPr>
        <w:t>Modified</w:t>
      </w:r>
      <w:r>
        <w:rPr>
          <w:rFonts w:ascii="宋体"/>
          <w:color w:val="2B2A29"/>
          <w:spacing w:val="-5"/>
        </w:rPr>
        <w:t xml:space="preserve"> </w:t>
      </w:r>
      <w:r>
        <w:rPr>
          <w:rFonts w:ascii="宋体"/>
          <w:color w:val="2B2A29"/>
        </w:rPr>
        <w:t>at</w:t>
      </w:r>
      <w:r>
        <w:rPr>
          <w:rFonts w:ascii="宋体"/>
          <w:color w:val="2B2A29"/>
          <w:spacing w:val="-5"/>
        </w:rPr>
        <w:t xml:space="preserve"> </w:t>
      </w:r>
      <w:r>
        <w:rPr>
          <w:rFonts w:ascii="宋体"/>
          <w:color w:val="2B2A29"/>
        </w:rPr>
        <w:t>time=1571870431000</w:t>
      </w:r>
      <w:r>
        <w:rPr>
          <w:rFonts w:ascii="宋体"/>
          <w:color w:val="2B2A29"/>
          <w:spacing w:val="-4"/>
        </w:rPr>
        <w:t xml:space="preserve"> </w:t>
      </w:r>
      <w:r>
        <w:rPr>
          <w:rFonts w:ascii="宋体"/>
          <w:color w:val="2B2A29"/>
        </w:rPr>
        <w:t>zone=id=Z</w:t>
      </w:r>
      <w:r>
        <w:rPr>
          <w:rFonts w:ascii="宋体"/>
          <w:color w:val="2B2A29"/>
          <w:spacing w:val="-5"/>
        </w:rPr>
        <w:t xml:space="preserve"> </w:t>
      </w:r>
      <w:r>
        <w:rPr>
          <w:rFonts w:ascii="宋体"/>
          <w:color w:val="2B2A29"/>
        </w:rPr>
        <w:t>offset=0</w:t>
      </w:r>
      <w:r>
        <w:rPr>
          <w:rFonts w:ascii="宋体"/>
          <w:color w:val="2B2A29"/>
          <w:spacing w:val="-107"/>
        </w:rPr>
        <w:t xml:space="preserve"> </w:t>
      </w:r>
      <w:r>
        <w:rPr>
          <w:rFonts w:ascii="宋体"/>
          <w:color w:val="2B2A29"/>
        </w:rPr>
        <w:t>test.txt file exists: true</w:t>
      </w:r>
    </w:p>
    <w:p>
      <w:pPr>
        <w:pStyle w:val="11"/>
        <w:spacing w:before="38" w:line="273" w:lineRule="auto"/>
        <w:ind w:left="520" w:right="2547"/>
        <w:rPr>
          <w:rFonts w:ascii="宋体"/>
        </w:rPr>
      </w:pPr>
      <w:r>
        <w:rPr>
          <w:rFonts w:ascii="宋体"/>
          <w:color w:val="2B2A29"/>
        </w:rPr>
        <w:t>修改时间=1571870431000</w:t>
      </w:r>
      <w:r>
        <w:t xml:space="preserve"> </w:t>
      </w:r>
      <w:r>
        <w:rPr>
          <w:rFonts w:ascii="宋体"/>
          <w:color w:val="2B2A29"/>
        </w:rPr>
        <w:t>zone=id=Z</w:t>
      </w:r>
      <w:r>
        <w:t xml:space="preserve"> </w:t>
      </w:r>
      <w:r>
        <w:rPr>
          <w:rFonts w:ascii="宋体"/>
          <w:color w:val="2B2A29"/>
        </w:rPr>
        <w:t>offset=0</w:t>
      </w:r>
      <w:r>
        <w:t xml:space="preserve"> </w:t>
      </w:r>
      <w:r>
        <w:rPr>
          <w:rFonts w:ascii="宋体"/>
          <w:color w:val="2B2A29"/>
        </w:rPr>
        <w:t>test.txt文件存在：true</w:t>
      </w:r>
    </w:p>
    <w:p>
      <w:r>
        <w:rPr>
          <w:rFonts w:ascii="宋体"/>
          <w:color w:val="2B2A29"/>
        </w:rPr>
        <w:t>test.txt file is moved to new path foo/test.txt</w:t>
      </w:r>
    </w:p>
    <w:p>
      <w:pPr>
        <w:pStyle w:val="11"/>
        <w:spacing w:line="279" w:lineRule="exact"/>
        <w:ind w:left="520"/>
        <w:rPr>
          <w:rFonts w:ascii="宋体"/>
        </w:rPr>
      </w:pPr>
      <w:r>
        <w:rPr>
          <w:rFonts w:ascii="宋体"/>
          <w:color w:val="2B2A29"/>
        </w:rPr>
        <w:t>test.txt文件被移动到新路径foo/test.txt</w:t>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Temporary</w:t>
      </w:r>
      <w:r>
        <w:rPr>
          <w:rFonts w:ascii="宋体"/>
          <w:color w:val="2B2A29"/>
          <w:spacing w:val="-9"/>
        </w:rPr>
        <w:t xml:space="preserve"> </w:t>
      </w:r>
      <w:r>
        <w:rPr>
          <w:rFonts w:ascii="宋体"/>
          <w:color w:val="2B2A29"/>
        </w:rPr>
        <w:t>directory:</w:t>
      </w:r>
      <w:r>
        <w:rPr>
          <w:rFonts w:ascii="宋体"/>
          <w:color w:val="2B2A29"/>
          <w:spacing w:val="-9"/>
        </w:rPr>
        <w:t xml:space="preserve"> </w:t>
      </w:r>
      <w:r>
        <w:rPr>
          <w:rFonts w:ascii="宋体"/>
          <w:color w:val="2B2A29"/>
        </w:rPr>
        <w:t>/var/folders/rm/j_mxzqmx5kvfv7g210vjnzkr0000gn/T/</w:t>
      </w:r>
      <w:r>
        <w:rPr>
          <w:rFonts w:ascii="宋体"/>
          <w:color w:val="2B2A29"/>
          <w:spacing w:val="-107"/>
        </w:rPr>
        <w:t xml:space="preserve"> </w:t>
      </w:r>
      <w:r>
        <w:rPr>
          <w:rFonts w:ascii="宋体"/>
          <w:color w:val="2B2A29"/>
        </w:rPr>
        <w:t>Remove file at foo/test.txt</w:t>
      </w:r>
    </w:p>
    <w:p>
      <w:pPr>
        <w:pStyle w:val="11"/>
        <w:spacing w:before="68" w:line="273" w:lineRule="auto"/>
        <w:ind w:left="160" w:right="1098"/>
        <w:rPr>
          <w:rFonts w:ascii="宋体"/>
        </w:rPr>
      </w:pPr>
      <w:bookmarkStart w:id="159" w:name="_bookmark153"/>
      <w:bookmarkEnd w:id="159"/>
      <w:r>
        <w:rPr>
          <w:rFonts w:ascii="宋体"/>
          <w:color w:val="2B2A29"/>
        </w:rPr>
        <w:t>临时目录：/var/folders/rm/j_mxzqmx5kvfv7g210vjnzkr0000gn/T/删除foo/test.txt中的文件</w:t>
      </w:r>
    </w:p>
    <w:p>
      <w:r>
        <w:rPr>
          <w:rFonts w:ascii="宋体"/>
          <w:color w:val="2B2A29"/>
        </w:rPr>
        <w:t>Remove foo directory with all child elements.</w:t>
      </w:r>
    </w:p>
    <w:p>
      <w:pPr>
        <w:pStyle w:val="11"/>
        <w:spacing w:line="279" w:lineRule="exact"/>
        <w:ind w:left="160"/>
        <w:rPr>
          <w:rFonts w:ascii="宋体"/>
        </w:rPr>
      </w:pPr>
      <w:r>
        <w:rPr>
          <w:rFonts w:ascii="宋体"/>
          <w:color w:val="2B2A29"/>
        </w:rPr>
        <w:t>删除包含所有子元素的foo目录。</w:t>
      </w:r>
    </w:p>
    <w:p>
      <w:pPr>
        <w:pStyle w:val="11"/>
        <w:rPr>
          <w:rFonts w:ascii="宋体"/>
          <w:sz w:val="24"/>
        </w:rPr>
      </w:pPr>
    </w:p>
    <w:p>
      <w:r>
        <w:rPr>
          <w:color w:val="2B2A29"/>
          <w:w w:val="95"/>
        </w:rPr>
        <w:t>Summary</w:t>
      </w:r>
    </w:p>
    <w:p>
      <w:pPr>
        <w:pStyle w:val="4"/>
        <w:spacing w:before="215"/>
        <w:ind w:left="160"/>
      </w:pPr>
      <w:r>
        <w:rPr>
          <w:color w:val="2B2A29"/>
          <w:w w:val="95"/>
        </w:rPr>
        <w:t>总结</w:t>
      </w:r>
    </w:p>
    <w:p>
      <w:r>
        <w:rPr>
          <w:color w:val="2B2A29"/>
          <w:w w:val="105"/>
        </w:rPr>
        <w:t>In</w:t>
      </w:r>
      <w:r>
        <w:rPr>
          <w:color w:val="2B2A29"/>
          <w:spacing w:val="3"/>
          <w:w w:val="105"/>
        </w:rPr>
        <w:t xml:space="preserve"> </w:t>
      </w:r>
      <w:r>
        <w:rPr>
          <w:color w:val="2B2A29"/>
          <w:w w:val="105"/>
        </w:rPr>
        <w:t>this</w:t>
      </w:r>
      <w:r>
        <w:rPr>
          <w:color w:val="2B2A29"/>
          <w:spacing w:val="4"/>
          <w:w w:val="105"/>
        </w:rPr>
        <w:t xml:space="preserve"> </w:t>
      </w:r>
      <w:r>
        <w:rPr>
          <w:color w:val="2B2A29"/>
          <w:w w:val="105"/>
        </w:rPr>
        <w:t>chapter,</w:t>
      </w:r>
      <w:r>
        <w:rPr>
          <w:color w:val="2B2A29"/>
          <w:spacing w:val="4"/>
          <w:w w:val="105"/>
        </w:rPr>
        <w:t xml:space="preserve"> </w:t>
      </w:r>
      <w:r>
        <w:rPr>
          <w:color w:val="2B2A29"/>
          <w:w w:val="105"/>
        </w:rPr>
        <w:t>we</w:t>
      </w:r>
      <w:r>
        <w:rPr>
          <w:color w:val="2B2A29"/>
          <w:spacing w:val="4"/>
          <w:w w:val="105"/>
        </w:rPr>
        <w:t xml:space="preserve"> </w:t>
      </w:r>
      <w:r>
        <w:rPr>
          <w:color w:val="2B2A29"/>
          <w:w w:val="105"/>
        </w:rPr>
        <w:t>studied</w:t>
      </w:r>
      <w:r>
        <w:rPr>
          <w:color w:val="2B2A29"/>
          <w:spacing w:val="4"/>
          <w:w w:val="105"/>
        </w:rPr>
        <w:t xml:space="preserve"> </w:t>
      </w:r>
      <w:r>
        <w:rPr>
          <w:color w:val="2B2A29"/>
          <w:w w:val="105"/>
        </w:rPr>
        <w:t>how</w:t>
      </w:r>
      <w:r>
        <w:rPr>
          <w:color w:val="2B2A29"/>
          <w:spacing w:val="4"/>
          <w:w w:val="105"/>
        </w:rPr>
        <w:t xml:space="preserve"> </w:t>
      </w:r>
      <w:r>
        <w:rPr>
          <w:color w:val="2B2A29"/>
          <w:w w:val="105"/>
        </w:rPr>
        <w:t>to</w:t>
      </w:r>
      <w:r>
        <w:rPr>
          <w:color w:val="2B2A29"/>
          <w:spacing w:val="4"/>
          <w:w w:val="105"/>
        </w:rPr>
        <w:t xml:space="preserve"> </w:t>
      </w:r>
      <w:r>
        <w:rPr>
          <w:color w:val="2B2A29"/>
          <w:w w:val="105"/>
        </w:rPr>
        <w:t>handle</w:t>
      </w:r>
      <w:r>
        <w:rPr>
          <w:color w:val="2B2A29"/>
          <w:spacing w:val="4"/>
          <w:w w:val="105"/>
        </w:rPr>
        <w:t xml:space="preserve"> </w:t>
      </w:r>
      <w:r>
        <w:rPr>
          <w:color w:val="2B2A29"/>
          <w:w w:val="105"/>
        </w:rPr>
        <w:t>file</w:t>
      </w:r>
      <w:r>
        <w:rPr>
          <w:color w:val="2B2A29"/>
          <w:spacing w:val="4"/>
          <w:w w:val="105"/>
        </w:rPr>
        <w:t xml:space="preserve"> </w:t>
      </w:r>
      <w:r>
        <w:rPr>
          <w:color w:val="2B2A29"/>
          <w:w w:val="105"/>
        </w:rPr>
        <w:t>reading</w:t>
      </w:r>
      <w:r>
        <w:rPr>
          <w:color w:val="2B2A29"/>
          <w:spacing w:val="4"/>
          <w:w w:val="105"/>
        </w:rPr>
        <w:t xml:space="preserve"> </w:t>
      </w:r>
      <w:r>
        <w:rPr>
          <w:color w:val="2B2A29"/>
          <w:w w:val="105"/>
        </w:rPr>
        <w:t>and</w:t>
      </w:r>
      <w:r>
        <w:rPr>
          <w:color w:val="2B2A29"/>
          <w:spacing w:val="4"/>
          <w:w w:val="105"/>
        </w:rPr>
        <w:t xml:space="preserve"> </w:t>
      </w:r>
      <w:r>
        <w:rPr>
          <w:color w:val="2B2A29"/>
          <w:w w:val="105"/>
        </w:rPr>
        <w:t>input/output</w:t>
      </w:r>
      <w:r>
        <w:rPr>
          <w:color w:val="2B2A29"/>
          <w:spacing w:val="4"/>
          <w:w w:val="105"/>
        </w:rPr>
        <w:t xml:space="preserve"> </w:t>
      </w:r>
      <w:r>
        <w:rPr>
          <w:color w:val="2B2A29"/>
          <w:w w:val="105"/>
        </w:rPr>
        <w:t>operations</w:t>
      </w:r>
      <w:r>
        <w:rPr>
          <w:color w:val="2B2A29"/>
          <w:spacing w:val="4"/>
          <w:w w:val="105"/>
        </w:rPr>
        <w:t xml:space="preserve"> </w:t>
      </w:r>
      <w:r>
        <w:rPr>
          <w:color w:val="2B2A29"/>
          <w:w w:val="105"/>
        </w:rPr>
        <w:t>by</w:t>
      </w:r>
      <w:r>
        <w:rPr>
          <w:color w:val="2B2A29"/>
          <w:spacing w:val="1"/>
          <w:w w:val="105"/>
        </w:rPr>
        <w:t xml:space="preserve"> </w:t>
      </w:r>
      <w:r>
        <w:rPr>
          <w:color w:val="2B2A29"/>
        </w:rPr>
        <w:t>using</w:t>
      </w:r>
      <w:r>
        <w:rPr>
          <w:color w:val="2B2A29"/>
          <w:spacing w:val="1"/>
        </w:rPr>
        <w:t xml:space="preserve"> </w:t>
      </w:r>
      <w:r>
        <w:rPr>
          <w:color w:val="2B2A29"/>
        </w:rPr>
        <w:t>the</w:t>
      </w:r>
      <w:r>
        <w:rPr>
          <w:color w:val="2B2A29"/>
          <w:spacing w:val="1"/>
        </w:rPr>
        <w:t xml:space="preserve"> </w:t>
      </w:r>
      <w:r>
        <w:rPr>
          <w:rFonts w:ascii="宋体"/>
          <w:color w:val="2B2A29"/>
        </w:rPr>
        <w:t>ballerina/io</w:t>
      </w:r>
      <w:r>
        <w:rPr>
          <w:color w:val="2B2A29"/>
        </w:rPr>
        <w:t>,</w:t>
      </w:r>
      <w:r>
        <w:rPr>
          <w:color w:val="2B2A29"/>
          <w:spacing w:val="1"/>
        </w:rPr>
        <w:t xml:space="preserve"> </w:t>
      </w:r>
      <w:r>
        <w:rPr>
          <w:rFonts w:ascii="宋体"/>
          <w:color w:val="2B2A29"/>
        </w:rPr>
        <w:t>ballerina/file</w:t>
      </w:r>
      <w:r>
        <w:rPr>
          <w:color w:val="2B2A29"/>
        </w:rPr>
        <w:t>,</w:t>
      </w:r>
      <w:r>
        <w:rPr>
          <w:color w:val="2B2A29"/>
          <w:spacing w:val="1"/>
        </w:rPr>
        <w:t xml:space="preserve"> </w:t>
      </w:r>
      <w:r>
        <w:rPr>
          <w:color w:val="2B2A29"/>
        </w:rPr>
        <w:t>and</w:t>
      </w:r>
      <w:r>
        <w:rPr>
          <w:color w:val="2B2A29"/>
          <w:spacing w:val="55"/>
        </w:rPr>
        <w:t xml:space="preserve"> </w:t>
      </w:r>
      <w:r>
        <w:rPr>
          <w:rFonts w:ascii="宋体"/>
          <w:color w:val="2B2A29"/>
        </w:rPr>
        <w:t xml:space="preserve">ballerina/filepath </w:t>
      </w:r>
      <w:r>
        <w:rPr>
          <w:color w:val="2B2A29"/>
        </w:rPr>
        <w:t>modules.</w:t>
      </w:r>
      <w:r>
        <w:rPr>
          <w:color w:val="2B2A29"/>
          <w:spacing w:val="55"/>
        </w:rPr>
        <w:t xml:space="preserve"> </w:t>
      </w:r>
      <w:r>
        <w:rPr>
          <w:color w:val="2B2A29"/>
        </w:rPr>
        <w:t>Next,</w:t>
      </w:r>
      <w:r>
        <w:rPr>
          <w:color w:val="2B2A29"/>
          <w:spacing w:val="-52"/>
        </w:rPr>
        <w:t xml:space="preserve"> </w:t>
      </w:r>
      <w:r>
        <w:rPr>
          <w:color w:val="2B2A29"/>
          <w:w w:val="105"/>
        </w:rPr>
        <w:t>we</w:t>
      </w:r>
      <w:r>
        <w:rPr>
          <w:color w:val="2B2A29"/>
          <w:spacing w:val="5"/>
          <w:w w:val="105"/>
        </w:rPr>
        <w:t xml:space="preserve"> </w:t>
      </w:r>
      <w:r>
        <w:rPr>
          <w:color w:val="2B2A29"/>
          <w:w w:val="105"/>
        </w:rPr>
        <w:t>will</w:t>
      </w:r>
      <w:r>
        <w:rPr>
          <w:color w:val="2B2A29"/>
          <w:spacing w:val="5"/>
          <w:w w:val="105"/>
        </w:rPr>
        <w:t xml:space="preserve"> </w:t>
      </w:r>
      <w:r>
        <w:rPr>
          <w:color w:val="2B2A29"/>
          <w:w w:val="105"/>
        </w:rPr>
        <w:t>study</w:t>
      </w:r>
      <w:r>
        <w:rPr>
          <w:color w:val="2B2A29"/>
          <w:spacing w:val="5"/>
          <w:w w:val="105"/>
        </w:rPr>
        <w:t xml:space="preserve"> </w:t>
      </w:r>
      <w:r>
        <w:rPr>
          <w:color w:val="2B2A29"/>
          <w:w w:val="105"/>
        </w:rPr>
        <w:t>the</w:t>
      </w:r>
      <w:r>
        <w:rPr>
          <w:color w:val="2B2A29"/>
          <w:spacing w:val="5"/>
          <w:w w:val="105"/>
        </w:rPr>
        <w:t xml:space="preserve"> </w:t>
      </w:r>
      <w:r>
        <w:rPr>
          <w:color w:val="2B2A29"/>
          <w:w w:val="105"/>
        </w:rPr>
        <w:t>basics</w:t>
      </w:r>
      <w:r>
        <w:rPr>
          <w:color w:val="2B2A29"/>
          <w:spacing w:val="5"/>
          <w:w w:val="105"/>
        </w:rPr>
        <w:t xml:space="preserve"> </w:t>
      </w:r>
      <w:r>
        <w:rPr>
          <w:color w:val="2B2A29"/>
          <w:w w:val="105"/>
        </w:rPr>
        <w:t>of</w:t>
      </w:r>
      <w:r>
        <w:rPr>
          <w:color w:val="2B2A29"/>
          <w:spacing w:val="5"/>
          <w:w w:val="105"/>
        </w:rPr>
        <w:t xml:space="preserve"> </w:t>
      </w:r>
      <w:r>
        <w:rPr>
          <w:color w:val="2B2A29"/>
          <w:w w:val="105"/>
        </w:rPr>
        <w:t>computer</w:t>
      </w:r>
      <w:r>
        <w:rPr>
          <w:color w:val="2B2A29"/>
          <w:spacing w:val="5"/>
          <w:w w:val="105"/>
        </w:rPr>
        <w:t xml:space="preserve"> </w:t>
      </w:r>
      <w:r>
        <w:rPr>
          <w:color w:val="2B2A29"/>
          <w:w w:val="105"/>
        </w:rPr>
        <w:t>networks,</w:t>
      </w:r>
      <w:r>
        <w:rPr>
          <w:color w:val="2B2A29"/>
          <w:spacing w:val="5"/>
          <w:w w:val="105"/>
        </w:rPr>
        <w:t xml:space="preserve"> </w:t>
      </w:r>
      <w:r>
        <w:rPr>
          <w:color w:val="2B2A29"/>
          <w:w w:val="105"/>
        </w:rPr>
        <w:t>distributed</w:t>
      </w:r>
      <w:r>
        <w:rPr>
          <w:color w:val="2B2A29"/>
          <w:spacing w:val="5"/>
          <w:w w:val="105"/>
        </w:rPr>
        <w:t xml:space="preserve"> </w:t>
      </w:r>
      <w:r>
        <w:rPr>
          <w:color w:val="2B2A29"/>
          <w:w w:val="105"/>
        </w:rPr>
        <w:t>programming</w:t>
      </w:r>
      <w:r>
        <w:rPr>
          <w:color w:val="2B2A29"/>
          <w:spacing w:val="5"/>
          <w:w w:val="105"/>
        </w:rPr>
        <w:t xml:space="preserve"> </w:t>
      </w:r>
      <w:r>
        <w:rPr>
          <w:color w:val="2B2A29"/>
          <w:w w:val="105"/>
        </w:rPr>
        <w:t>concepts,</w:t>
      </w:r>
      <w:r>
        <w:rPr>
          <w:color w:val="2B2A29"/>
          <w:spacing w:val="5"/>
          <w:w w:val="105"/>
        </w:rPr>
        <w:t xml:space="preserve"> </w:t>
      </w:r>
      <w:r>
        <w:rPr>
          <w:color w:val="2B2A29"/>
          <w:w w:val="105"/>
        </w:rPr>
        <w:t>and</w:t>
      </w:r>
      <w:r>
        <w:rPr>
          <w:color w:val="2B2A29"/>
          <w:spacing w:val="-54"/>
          <w:w w:val="105"/>
        </w:rPr>
        <w:t xml:space="preserve"> </w:t>
      </w:r>
      <w:r>
        <w:rPr>
          <w:color w:val="2B2A29"/>
          <w:w w:val="105"/>
        </w:rPr>
        <w:t>distributed architectures. We will also learn how to write distributed applications by</w:t>
      </w:r>
      <w:r>
        <w:rPr>
          <w:color w:val="2B2A29"/>
          <w:spacing w:val="1"/>
          <w:w w:val="105"/>
        </w:rPr>
        <w:t xml:space="preserve"> </w:t>
      </w:r>
      <w:r>
        <w:rPr>
          <w:color w:val="2B2A29"/>
          <w:w w:val="105"/>
        </w:rPr>
        <w:t>using</w:t>
      </w:r>
      <w:r>
        <w:rPr>
          <w:color w:val="2B2A29"/>
          <w:spacing w:val="-13"/>
          <w:w w:val="105"/>
        </w:rPr>
        <w:t xml:space="preserve"> </w:t>
      </w:r>
      <w:r>
        <w:rPr>
          <w:color w:val="2B2A29"/>
          <w:w w:val="105"/>
        </w:rPr>
        <w:t>Ballerina.</w:t>
      </w:r>
    </w:p>
    <w:p>
      <w:pPr>
        <w:pStyle w:val="11"/>
        <w:spacing w:before="190" w:line="295" w:lineRule="auto"/>
        <w:ind w:left="160" w:right="693"/>
      </w:pPr>
      <w:r>
        <w:rPr>
          <w:color w:val="2B2A29"/>
          <w:w w:val="105"/>
        </w:rPr>
        <w:t>在本章中，我们研究</w:t>
      </w:r>
      <w:r>
        <w:rPr>
          <w:color w:val="2B2A29"/>
          <w:spacing w:val="4"/>
          <w:w w:val="105"/>
        </w:rPr>
        <w:t>了</w:t>
      </w:r>
      <w:r>
        <w:rPr>
          <w:color w:val="2B2A29"/>
          <w:w w:val="105"/>
        </w:rPr>
        <w:t>如何</w:t>
      </w:r>
      <w:r>
        <w:rPr>
          <w:color w:val="2B2A29"/>
        </w:rPr>
        <w:t>使用</w:t>
      </w:r>
      <w:r>
        <w:rPr>
          <w:rFonts w:ascii="宋体"/>
          <w:color w:val="2B2A29"/>
        </w:rPr>
        <w:t>ballerina/io</w:t>
      </w:r>
      <w:r>
        <w:rPr>
          <w:color w:val="2B2A29"/>
        </w:rPr>
        <w:t>、</w:t>
      </w:r>
      <w:r>
        <w:rPr>
          <w:rFonts w:ascii="宋体"/>
          <w:color w:val="2B2A29"/>
        </w:rPr>
        <w:t>ballerina/file</w:t>
      </w:r>
      <w:r>
        <w:rPr>
          <w:color w:val="2B2A29"/>
        </w:rPr>
        <w:t>和</w:t>
      </w:r>
      <w:r>
        <w:rPr>
          <w:rFonts w:ascii="宋体"/>
          <w:color w:val="2B2A29"/>
        </w:rPr>
        <w:t>ballerina/filepath</w:t>
      </w:r>
      <w:r>
        <w:rPr>
          <w:color w:val="2B2A29"/>
        </w:rPr>
        <w:t>模块</w:t>
      </w:r>
      <w:r>
        <w:rPr>
          <w:color w:val="2B2A29"/>
          <w:w w:val="105"/>
        </w:rPr>
        <w:t>来处理文件读取和输入/输出操作</w:t>
      </w:r>
      <w:r>
        <w:rPr>
          <w:color w:val="2B2A29"/>
        </w:rPr>
        <w:t>。接下来，</w:t>
      </w:r>
      <w:r>
        <w:rPr>
          <w:color w:val="2B2A29"/>
          <w:w w:val="105"/>
        </w:rPr>
        <w:t>我们将学习计算机网络、分布式编程概念和分布式架构的基础</w:t>
      </w:r>
      <w:r>
        <w:rPr>
          <w:color w:val="2B2A29"/>
          <w:spacing w:val="5"/>
          <w:w w:val="105"/>
        </w:rPr>
        <w:t>知识</w:t>
      </w:r>
      <w:r>
        <w:rPr>
          <w:color w:val="2B2A29"/>
          <w:w w:val="105"/>
        </w:rPr>
        <w:t>。我们还将学习如何使用Ballerina编写分布式应用程序。</w:t>
      </w:r>
    </w:p>
    <w:p>
      <w:pPr>
        <w:spacing w:after="0" w:line="295" w:lineRule="auto"/>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8</w:t>
      </w:r>
    </w:p>
    <w:p>
      <w:pPr>
        <w:spacing w:before="83"/>
        <w:ind w:left="520" w:right="0" w:firstLine="0"/>
        <w:jc w:val="left"/>
        <w:rPr>
          <w:rFonts w:ascii="Arial"/>
          <w:b/>
          <w:sz w:val="36"/>
        </w:rPr>
      </w:pPr>
      <w:r>
        <w:rPr>
          <w:rFonts w:ascii="Arial"/>
          <w:b/>
          <w:color w:val="2B2A29"/>
          <w:sz w:val="36"/>
        </w:rPr>
        <w:t>第8</w:t>
      </w:r>
      <w:bookmarkStart w:id="160" w:name="_bookmark154"/>
      <w:bookmarkEnd w:id="160"/>
      <w:r>
        <w:rPr>
          <w:rFonts w:ascii="Arial"/>
          <w:b/>
          <w:color w:val="2B2A29"/>
          <w:sz w:val="36"/>
        </w:rPr>
        <w:t>章</w:t>
      </w:r>
    </w:p>
    <w:p>
      <w:pPr>
        <w:pStyle w:val="11"/>
        <w:rPr>
          <w:rFonts w:ascii="Arial"/>
          <w:b/>
          <w:sz w:val="40"/>
        </w:rPr>
      </w:pPr>
    </w:p>
    <w:p>
      <w:pPr>
        <w:pStyle w:val="11"/>
        <w:rPr>
          <w:rFonts w:ascii="Arial"/>
          <w:b/>
          <w:sz w:val="42"/>
        </w:rPr>
      </w:pPr>
    </w:p>
    <w:p>
      <w:r>
        <w:rPr>
          <w:color w:val="2B2A29"/>
          <w:w w:val="80"/>
        </w:rPr>
        <w:t>Programming</w:t>
      </w:r>
      <w:r>
        <w:rPr>
          <w:color w:val="2B2A29"/>
          <w:spacing w:val="83"/>
          <w:w w:val="80"/>
        </w:rPr>
        <w:t xml:space="preserve"> </w:t>
      </w:r>
      <w:r>
        <w:rPr>
          <w:color w:val="2B2A29"/>
          <w:w w:val="80"/>
        </w:rPr>
        <w:t>the</w:t>
      </w:r>
      <w:r>
        <w:rPr>
          <w:color w:val="2B2A29"/>
          <w:spacing w:val="84"/>
          <w:w w:val="80"/>
        </w:rPr>
        <w:t xml:space="preserve"> </w:t>
      </w:r>
      <w:r>
        <w:rPr>
          <w:color w:val="2B2A29"/>
          <w:w w:val="80"/>
        </w:rPr>
        <w:t>Network</w:t>
      </w:r>
    </w:p>
    <w:p>
      <w:pPr>
        <w:pStyle w:val="2"/>
      </w:pPr>
      <w:r>
        <w:rPr>
          <w:color w:val="2B2A29"/>
          <w:w w:val="80"/>
        </w:rPr>
        <w:t>网络编程</w:t>
      </w:r>
    </w:p>
    <w:p>
      <w:r>
        <w:rPr>
          <w:color w:val="2B2A29"/>
          <w:w w:val="105"/>
        </w:rPr>
        <w:t>In previous chapters, we learned how to write programs by using different language</w:t>
      </w:r>
      <w:r>
        <w:rPr>
          <w:color w:val="2B2A29"/>
          <w:spacing w:val="1"/>
          <w:w w:val="105"/>
        </w:rPr>
        <w:t xml:space="preserve"> </w:t>
      </w:r>
      <w:r>
        <w:rPr>
          <w:color w:val="2B2A29"/>
          <w:w w:val="105"/>
        </w:rPr>
        <w:t>constructs.</w:t>
      </w:r>
      <w:r>
        <w:rPr>
          <w:color w:val="2B2A29"/>
          <w:spacing w:val="4"/>
          <w:w w:val="105"/>
        </w:rPr>
        <w:t xml:space="preserve"> </w:t>
      </w:r>
      <w:r>
        <w:rPr>
          <w:color w:val="2B2A29"/>
          <w:w w:val="105"/>
        </w:rPr>
        <w:t>Those</w:t>
      </w:r>
      <w:r>
        <w:rPr>
          <w:color w:val="2B2A29"/>
          <w:spacing w:val="4"/>
          <w:w w:val="105"/>
        </w:rPr>
        <w:t xml:space="preserve"> </w:t>
      </w:r>
      <w:r>
        <w:rPr>
          <w:color w:val="2B2A29"/>
          <w:w w:val="105"/>
        </w:rPr>
        <w:t>programs</w:t>
      </w:r>
      <w:r>
        <w:rPr>
          <w:color w:val="2B2A29"/>
          <w:spacing w:val="4"/>
          <w:w w:val="105"/>
        </w:rPr>
        <w:t xml:space="preserve"> </w:t>
      </w:r>
      <w:r>
        <w:rPr>
          <w:color w:val="2B2A29"/>
          <w:w w:val="105"/>
        </w:rPr>
        <w:t>run</w:t>
      </w:r>
      <w:r>
        <w:rPr>
          <w:color w:val="2B2A29"/>
          <w:spacing w:val="4"/>
          <w:w w:val="105"/>
        </w:rPr>
        <w:t xml:space="preserve"> </w:t>
      </w:r>
      <w:r>
        <w:rPr>
          <w:color w:val="2B2A29"/>
          <w:w w:val="105"/>
        </w:rPr>
        <w:t>on</w:t>
      </w:r>
      <w:r>
        <w:rPr>
          <w:color w:val="2B2A29"/>
          <w:spacing w:val="4"/>
          <w:w w:val="105"/>
        </w:rPr>
        <w:t xml:space="preserve"> </w:t>
      </w:r>
      <w:r>
        <w:rPr>
          <w:color w:val="2B2A29"/>
          <w:w w:val="105"/>
        </w:rPr>
        <w:t>one</w:t>
      </w:r>
      <w:r>
        <w:rPr>
          <w:color w:val="2B2A29"/>
          <w:spacing w:val="4"/>
          <w:w w:val="105"/>
        </w:rPr>
        <w:t xml:space="preserve"> </w:t>
      </w:r>
      <w:r>
        <w:rPr>
          <w:color w:val="2B2A29"/>
          <w:w w:val="105"/>
        </w:rPr>
        <w:t>machine.</w:t>
      </w:r>
      <w:r>
        <w:rPr>
          <w:color w:val="2B2A29"/>
          <w:spacing w:val="5"/>
          <w:w w:val="105"/>
        </w:rPr>
        <w:t xml:space="preserve"> </w:t>
      </w:r>
      <w:r>
        <w:rPr>
          <w:color w:val="2B2A29"/>
          <w:w w:val="105"/>
        </w:rPr>
        <w:t>But</w:t>
      </w:r>
      <w:r>
        <w:rPr>
          <w:color w:val="2B2A29"/>
          <w:spacing w:val="4"/>
          <w:w w:val="105"/>
        </w:rPr>
        <w:t xml:space="preserve"> </w:t>
      </w:r>
      <w:r>
        <w:rPr>
          <w:color w:val="2B2A29"/>
          <w:w w:val="105"/>
        </w:rPr>
        <w:t>modern</w:t>
      </w:r>
      <w:r>
        <w:rPr>
          <w:color w:val="2B2A29"/>
          <w:spacing w:val="4"/>
          <w:w w:val="105"/>
        </w:rPr>
        <w:t xml:space="preserve"> </w:t>
      </w:r>
      <w:r>
        <w:rPr>
          <w:color w:val="2B2A29"/>
          <w:w w:val="105"/>
        </w:rPr>
        <w:t>applications</w:t>
      </w:r>
      <w:r>
        <w:rPr>
          <w:color w:val="2B2A29"/>
          <w:spacing w:val="4"/>
          <w:w w:val="105"/>
        </w:rPr>
        <w:t xml:space="preserve"> </w:t>
      </w:r>
      <w:r>
        <w:rPr>
          <w:color w:val="2B2A29"/>
          <w:w w:val="105"/>
        </w:rPr>
        <w:t>interact</w:t>
      </w:r>
      <w:r>
        <w:rPr>
          <w:color w:val="2B2A29"/>
          <w:spacing w:val="1"/>
          <w:w w:val="105"/>
        </w:rPr>
        <w:t xml:space="preserve"> </w:t>
      </w:r>
      <w:r>
        <w:rPr>
          <w:color w:val="2B2A29"/>
          <w:w w:val="105"/>
        </w:rPr>
        <w:t>with many</w:t>
      </w:r>
      <w:r>
        <w:rPr>
          <w:color w:val="2B2A29"/>
          <w:spacing w:val="1"/>
          <w:w w:val="105"/>
        </w:rPr>
        <w:t xml:space="preserve"> </w:t>
      </w:r>
      <w:r>
        <w:rPr>
          <w:color w:val="2B2A29"/>
          <w:w w:val="105"/>
        </w:rPr>
        <w:t>other external</w:t>
      </w:r>
      <w:r>
        <w:rPr>
          <w:color w:val="2B2A29"/>
          <w:spacing w:val="1"/>
          <w:w w:val="105"/>
        </w:rPr>
        <w:t xml:space="preserve"> </w:t>
      </w:r>
      <w:r>
        <w:rPr>
          <w:color w:val="2B2A29"/>
          <w:w w:val="105"/>
        </w:rPr>
        <w:t>systems.</w:t>
      </w:r>
      <w:r>
        <w:rPr>
          <w:color w:val="2B2A29"/>
          <w:spacing w:val="1"/>
          <w:w w:val="105"/>
        </w:rPr>
        <w:t xml:space="preserve"> </w:t>
      </w:r>
      <w:r>
        <w:rPr>
          <w:color w:val="2B2A29"/>
          <w:w w:val="105"/>
        </w:rPr>
        <w:t>These systems</w:t>
      </w:r>
      <w:r>
        <w:rPr>
          <w:color w:val="2B2A29"/>
          <w:spacing w:val="1"/>
          <w:w w:val="105"/>
        </w:rPr>
        <w:t xml:space="preserve"> </w:t>
      </w:r>
      <w:r>
        <w:rPr>
          <w:color w:val="2B2A29"/>
          <w:w w:val="105"/>
        </w:rPr>
        <w:t>can be</w:t>
      </w:r>
      <w:r>
        <w:rPr>
          <w:color w:val="2B2A29"/>
          <w:spacing w:val="1"/>
          <w:w w:val="105"/>
        </w:rPr>
        <w:t xml:space="preserve"> </w:t>
      </w:r>
      <w:r>
        <w:rPr>
          <w:color w:val="2B2A29"/>
          <w:w w:val="105"/>
        </w:rPr>
        <w:t>databases,</w:t>
      </w:r>
      <w:r>
        <w:rPr>
          <w:color w:val="2B2A29"/>
          <w:spacing w:val="1"/>
          <w:w w:val="105"/>
        </w:rPr>
        <w:t xml:space="preserve"> </w:t>
      </w:r>
      <w:r>
        <w:rPr>
          <w:color w:val="2B2A29"/>
          <w:w w:val="105"/>
        </w:rPr>
        <w:t>SaaS applications, APIs,</w:t>
      </w:r>
      <w:r>
        <w:rPr>
          <w:color w:val="2B2A29"/>
          <w:spacing w:val="7"/>
          <w:w w:val="105"/>
        </w:rPr>
        <w:t xml:space="preserve"> </w:t>
      </w:r>
      <w:r>
        <w:rPr>
          <w:color w:val="2B2A29"/>
          <w:w w:val="105"/>
        </w:rPr>
        <w:t>or</w:t>
      </w:r>
      <w:r>
        <w:rPr>
          <w:color w:val="2B2A29"/>
          <w:spacing w:val="8"/>
          <w:w w:val="105"/>
        </w:rPr>
        <w:t xml:space="preserve"> </w:t>
      </w:r>
      <w:r>
        <w:rPr>
          <w:color w:val="2B2A29"/>
          <w:w w:val="105"/>
        </w:rPr>
        <w:t>other</w:t>
      </w:r>
      <w:r>
        <w:rPr>
          <w:color w:val="2B2A29"/>
          <w:spacing w:val="8"/>
          <w:w w:val="105"/>
        </w:rPr>
        <w:t xml:space="preserve"> </w:t>
      </w:r>
      <w:r>
        <w:rPr>
          <w:color w:val="2B2A29"/>
          <w:w w:val="105"/>
        </w:rPr>
        <w:t>dependent</w:t>
      </w:r>
      <w:r>
        <w:rPr>
          <w:color w:val="2B2A29"/>
          <w:spacing w:val="7"/>
          <w:w w:val="105"/>
        </w:rPr>
        <w:t xml:space="preserve"> </w:t>
      </w:r>
      <w:r>
        <w:rPr>
          <w:color w:val="2B2A29"/>
          <w:w w:val="105"/>
        </w:rPr>
        <w:t>programs</w:t>
      </w:r>
      <w:r>
        <w:rPr>
          <w:color w:val="2B2A29"/>
          <w:spacing w:val="8"/>
          <w:w w:val="105"/>
        </w:rPr>
        <w:t xml:space="preserve"> </w:t>
      </w:r>
      <w:r>
        <w:rPr>
          <w:color w:val="2B2A29"/>
          <w:w w:val="105"/>
        </w:rPr>
        <w:t>that</w:t>
      </w:r>
      <w:r>
        <w:rPr>
          <w:color w:val="2B2A29"/>
          <w:spacing w:val="8"/>
          <w:w w:val="105"/>
        </w:rPr>
        <w:t xml:space="preserve"> </w:t>
      </w:r>
      <w:r>
        <w:rPr>
          <w:color w:val="2B2A29"/>
          <w:w w:val="105"/>
        </w:rPr>
        <w:t>are</w:t>
      </w:r>
      <w:r>
        <w:rPr>
          <w:color w:val="2B2A29"/>
          <w:spacing w:val="7"/>
          <w:w w:val="105"/>
        </w:rPr>
        <w:t xml:space="preserve"> </w:t>
      </w:r>
      <w:r>
        <w:rPr>
          <w:color w:val="2B2A29"/>
          <w:w w:val="105"/>
        </w:rPr>
        <w:t>running</w:t>
      </w:r>
      <w:r>
        <w:rPr>
          <w:color w:val="2B2A29"/>
          <w:spacing w:val="8"/>
          <w:w w:val="105"/>
        </w:rPr>
        <w:t xml:space="preserve"> </w:t>
      </w:r>
      <w:r>
        <w:rPr>
          <w:color w:val="2B2A29"/>
          <w:w w:val="105"/>
        </w:rPr>
        <w:t>in</w:t>
      </w:r>
      <w:r>
        <w:rPr>
          <w:color w:val="2B2A29"/>
          <w:spacing w:val="8"/>
          <w:w w:val="105"/>
        </w:rPr>
        <w:t xml:space="preserve"> </w:t>
      </w:r>
      <w:r>
        <w:rPr>
          <w:color w:val="2B2A29"/>
          <w:w w:val="105"/>
        </w:rPr>
        <w:t>different</w:t>
      </w:r>
      <w:r>
        <w:rPr>
          <w:color w:val="2B2A29"/>
          <w:spacing w:val="8"/>
          <w:w w:val="105"/>
        </w:rPr>
        <w:t xml:space="preserve"> </w:t>
      </w:r>
      <w:r>
        <w:rPr>
          <w:color w:val="2B2A29"/>
          <w:w w:val="105"/>
        </w:rPr>
        <w:t>processes</w:t>
      </w:r>
      <w:r>
        <w:rPr>
          <w:color w:val="2B2A29"/>
          <w:spacing w:val="7"/>
          <w:w w:val="105"/>
        </w:rPr>
        <w:t xml:space="preserve"> </w:t>
      </w:r>
      <w:r>
        <w:rPr>
          <w:color w:val="2B2A29"/>
          <w:w w:val="105"/>
        </w:rPr>
        <w:t>or</w:t>
      </w:r>
      <w:r>
        <w:rPr>
          <w:color w:val="2B2A29"/>
          <w:spacing w:val="8"/>
          <w:w w:val="105"/>
        </w:rPr>
        <w:t xml:space="preserve"> </w:t>
      </w:r>
      <w:r>
        <w:rPr>
          <w:color w:val="2B2A29"/>
          <w:w w:val="105"/>
        </w:rPr>
        <w:t>sometimes</w:t>
      </w:r>
      <w:r>
        <w:rPr>
          <w:color w:val="2B2A29"/>
          <w:spacing w:val="-55"/>
          <w:w w:val="105"/>
        </w:rPr>
        <w:t xml:space="preserve"> </w:t>
      </w:r>
      <w:r>
        <w:rPr>
          <w:color w:val="2B2A29"/>
          <w:w w:val="105"/>
        </w:rPr>
        <w:t>on different machines. Therefore, we need to write programs to interact with external</w:t>
      </w:r>
      <w:r>
        <w:rPr>
          <w:color w:val="2B2A29"/>
          <w:spacing w:val="1"/>
          <w:w w:val="105"/>
        </w:rPr>
        <w:t xml:space="preserve"> </w:t>
      </w:r>
      <w:r>
        <w:rPr>
          <w:color w:val="2B2A29"/>
          <w:w w:val="105"/>
        </w:rPr>
        <w:t>systems,</w:t>
      </w:r>
      <w:r>
        <w:rPr>
          <w:color w:val="2B2A29"/>
          <w:spacing w:val="-7"/>
          <w:w w:val="105"/>
        </w:rPr>
        <w:t xml:space="preserve"> </w:t>
      </w:r>
      <w:r>
        <w:rPr>
          <w:color w:val="2B2A29"/>
          <w:w w:val="105"/>
        </w:rPr>
        <w:t>and</w:t>
      </w:r>
      <w:r>
        <w:rPr>
          <w:color w:val="2B2A29"/>
          <w:spacing w:val="-6"/>
          <w:w w:val="105"/>
        </w:rPr>
        <w:t xml:space="preserve"> </w:t>
      </w:r>
      <w:r>
        <w:rPr>
          <w:color w:val="2B2A29"/>
          <w:w w:val="105"/>
        </w:rPr>
        <w:t>these</w:t>
      </w:r>
      <w:r>
        <w:rPr>
          <w:color w:val="2B2A29"/>
          <w:spacing w:val="-6"/>
          <w:w w:val="105"/>
        </w:rPr>
        <w:t xml:space="preserve"> </w:t>
      </w:r>
      <w:r>
        <w:rPr>
          <w:color w:val="2B2A29"/>
          <w:w w:val="105"/>
        </w:rPr>
        <w:t>interactions</w:t>
      </w:r>
      <w:r>
        <w:rPr>
          <w:color w:val="2B2A29"/>
          <w:spacing w:val="-7"/>
          <w:w w:val="105"/>
        </w:rPr>
        <w:t xml:space="preserve"> </w:t>
      </w:r>
      <w:r>
        <w:rPr>
          <w:color w:val="2B2A29"/>
          <w:w w:val="105"/>
        </w:rPr>
        <w:t>mainly</w:t>
      </w:r>
      <w:r>
        <w:rPr>
          <w:color w:val="2B2A29"/>
          <w:spacing w:val="-6"/>
          <w:w w:val="105"/>
        </w:rPr>
        <w:t xml:space="preserve"> </w:t>
      </w:r>
      <w:r>
        <w:rPr>
          <w:color w:val="2B2A29"/>
          <w:w w:val="105"/>
        </w:rPr>
        <w:t>happen</w:t>
      </w:r>
      <w:r>
        <w:rPr>
          <w:color w:val="2B2A29"/>
          <w:spacing w:val="-6"/>
          <w:w w:val="105"/>
        </w:rPr>
        <w:t xml:space="preserve"> </w:t>
      </w:r>
      <w:r>
        <w:rPr>
          <w:color w:val="2B2A29"/>
          <w:w w:val="105"/>
        </w:rPr>
        <w:t>over</w:t>
      </w:r>
      <w:r>
        <w:rPr>
          <w:color w:val="2B2A29"/>
          <w:spacing w:val="-7"/>
          <w:w w:val="105"/>
        </w:rPr>
        <w:t xml:space="preserve"> </w:t>
      </w:r>
      <w:r>
        <w:rPr>
          <w:color w:val="2B2A29"/>
          <w:w w:val="105"/>
        </w:rPr>
        <w:t>the</w:t>
      </w:r>
      <w:r>
        <w:rPr>
          <w:color w:val="2B2A29"/>
          <w:spacing w:val="-6"/>
          <w:w w:val="105"/>
        </w:rPr>
        <w:t xml:space="preserve"> </w:t>
      </w:r>
      <w:r>
        <w:rPr>
          <w:color w:val="2B2A29"/>
          <w:w w:val="105"/>
        </w:rPr>
        <w:t>computer</w:t>
      </w:r>
      <w:r>
        <w:rPr>
          <w:color w:val="2B2A29"/>
          <w:spacing w:val="-6"/>
          <w:w w:val="105"/>
        </w:rPr>
        <w:t xml:space="preserve"> </w:t>
      </w:r>
      <w:r>
        <w:rPr>
          <w:color w:val="2B2A29"/>
          <w:w w:val="105"/>
        </w:rPr>
        <w:t>network.</w:t>
      </w:r>
    </w:p>
    <w:p>
      <w:pPr>
        <w:pStyle w:val="11"/>
        <w:spacing w:before="537" w:line="304" w:lineRule="auto"/>
        <w:ind w:left="520" w:right="433"/>
      </w:pPr>
      <w:r>
        <w:rPr>
          <w:color w:val="2B2A29"/>
          <w:w w:val="105"/>
        </w:rPr>
        <w:t>在前面的章节中，我们学习了如何使用不同的语言结构编写程序。这些程序在一</w:t>
      </w:r>
      <w:r>
        <w:rPr>
          <w:color w:val="2B2A29"/>
          <w:spacing w:val="4"/>
          <w:w w:val="105"/>
        </w:rPr>
        <w:t>台</w:t>
      </w:r>
      <w:r>
        <w:rPr>
          <w:color w:val="2B2A29"/>
          <w:w w:val="105"/>
        </w:rPr>
        <w:t>机器上运行。但现代应用</w:t>
      </w:r>
      <w:r>
        <w:rPr>
          <w:color w:val="2B2A29"/>
          <w:spacing w:val="4"/>
          <w:w w:val="105"/>
        </w:rPr>
        <w:t>程</w:t>
      </w:r>
      <w:r>
        <w:rPr>
          <w:color w:val="2B2A29"/>
          <w:w w:val="105"/>
        </w:rPr>
        <w:t>序与许多其他外部系统交互。这些系统可以是数据库、SaaS应用程序、API或其他在不同进程中或有时在</w:t>
      </w:r>
      <w:r>
        <w:rPr>
          <w:color w:val="2B2A29"/>
          <w:spacing w:val="8"/>
          <w:w w:val="105"/>
        </w:rPr>
        <w:t>不同机器上</w:t>
      </w:r>
      <w:r>
        <w:rPr>
          <w:color w:val="2B2A29"/>
          <w:w w:val="105"/>
        </w:rPr>
        <w:t>运行</w:t>
      </w:r>
      <w:r>
        <w:rPr>
          <w:color w:val="2B2A29"/>
          <w:spacing w:val="8"/>
          <w:w w:val="105"/>
        </w:rPr>
        <w:t>的</w:t>
      </w:r>
      <w:r>
        <w:rPr>
          <w:color w:val="2B2A29"/>
          <w:w w:val="105"/>
        </w:rPr>
        <w:t>依赖程序。因此，我们需要编写程序来与外部系统交互，而这些交互主要发生在计算机网络上。</w:t>
      </w:r>
    </w:p>
    <w:p>
      <w:r>
        <w:rPr>
          <w:color w:val="2B2A29"/>
          <w:spacing w:val="-2"/>
          <w:w w:val="105"/>
        </w:rPr>
        <w:t xml:space="preserve">In the </w:t>
      </w:r>
      <w:r>
        <w:rPr>
          <w:color w:val="2B2A29"/>
          <w:spacing w:val="-1"/>
          <w:w w:val="105"/>
        </w:rPr>
        <w:t>first part of this chapter, we will focus on understanding a few basic terms and</w:t>
      </w:r>
      <w:r>
        <w:rPr>
          <w:color w:val="2B2A29"/>
          <w:w w:val="105"/>
        </w:rPr>
        <w:t xml:space="preserve"> </w:t>
      </w:r>
      <w:r>
        <w:rPr>
          <w:color w:val="2B2A29"/>
          <w:spacing w:val="-2"/>
          <w:w w:val="105"/>
        </w:rPr>
        <w:t xml:space="preserve">technologies of computer networking, and then we will focus on writing </w:t>
      </w:r>
      <w:r>
        <w:rPr>
          <w:color w:val="2B2A29"/>
          <w:spacing w:val="-1"/>
          <w:w w:val="105"/>
        </w:rPr>
        <w:t>applications with</w:t>
      </w:r>
      <w:r>
        <w:rPr>
          <w:color w:val="2B2A29"/>
          <w:w w:val="105"/>
        </w:rPr>
        <w:t xml:space="preserve"> </w:t>
      </w:r>
      <w:r>
        <w:rPr>
          <w:color w:val="2B2A29"/>
          <w:spacing w:val="-2"/>
          <w:w w:val="105"/>
        </w:rPr>
        <w:t>network</w:t>
      </w:r>
      <w:r>
        <w:rPr>
          <w:color w:val="2B2A29"/>
          <w:spacing w:val="-21"/>
          <w:w w:val="105"/>
        </w:rPr>
        <w:t xml:space="preserve"> </w:t>
      </w:r>
      <w:r>
        <w:rPr>
          <w:color w:val="2B2A29"/>
          <w:spacing w:val="-2"/>
          <w:w w:val="105"/>
        </w:rPr>
        <w:t>interactions.</w:t>
      </w:r>
      <w:r>
        <w:rPr>
          <w:color w:val="2B2A29"/>
          <w:spacing w:val="-21"/>
          <w:w w:val="105"/>
        </w:rPr>
        <w:t xml:space="preserve"> </w:t>
      </w:r>
      <w:r>
        <w:rPr>
          <w:color w:val="2B2A29"/>
          <w:spacing w:val="-2"/>
          <w:w w:val="105"/>
        </w:rPr>
        <w:t>We</w:t>
      </w:r>
      <w:r>
        <w:rPr>
          <w:color w:val="2B2A29"/>
          <w:spacing w:val="-20"/>
          <w:w w:val="105"/>
        </w:rPr>
        <w:t xml:space="preserve"> </w:t>
      </w:r>
      <w:r>
        <w:rPr>
          <w:color w:val="2B2A29"/>
          <w:spacing w:val="-2"/>
          <w:w w:val="105"/>
        </w:rPr>
        <w:t>can</w:t>
      </w:r>
      <w:r>
        <w:rPr>
          <w:color w:val="2B2A29"/>
          <w:spacing w:val="-21"/>
          <w:w w:val="105"/>
        </w:rPr>
        <w:t xml:space="preserve"> </w:t>
      </w:r>
      <w:r>
        <w:rPr>
          <w:color w:val="2B2A29"/>
          <w:spacing w:val="-2"/>
          <w:w w:val="105"/>
        </w:rPr>
        <w:t>think</w:t>
      </w:r>
      <w:r>
        <w:rPr>
          <w:color w:val="2B2A29"/>
          <w:spacing w:val="-20"/>
          <w:w w:val="105"/>
        </w:rPr>
        <w:t xml:space="preserve"> </w:t>
      </w:r>
      <w:r>
        <w:rPr>
          <w:color w:val="2B2A29"/>
          <w:spacing w:val="-2"/>
          <w:w w:val="105"/>
        </w:rPr>
        <w:t>of</w:t>
      </w:r>
      <w:r>
        <w:rPr>
          <w:color w:val="2B2A29"/>
          <w:spacing w:val="-21"/>
          <w:w w:val="105"/>
        </w:rPr>
        <w:t xml:space="preserve"> </w:t>
      </w:r>
      <w:r>
        <w:rPr>
          <w:color w:val="2B2A29"/>
          <w:spacing w:val="-2"/>
          <w:w w:val="105"/>
        </w:rPr>
        <w:t>these</w:t>
      </w:r>
      <w:r>
        <w:rPr>
          <w:color w:val="2B2A29"/>
          <w:spacing w:val="-20"/>
          <w:w w:val="105"/>
        </w:rPr>
        <w:t xml:space="preserve"> </w:t>
      </w:r>
      <w:r>
        <w:rPr>
          <w:color w:val="2B2A29"/>
          <w:spacing w:val="-2"/>
          <w:w w:val="105"/>
        </w:rPr>
        <w:t>applications</w:t>
      </w:r>
      <w:r>
        <w:rPr>
          <w:color w:val="2B2A29"/>
          <w:spacing w:val="-21"/>
          <w:w w:val="105"/>
        </w:rPr>
        <w:t xml:space="preserve"> </w:t>
      </w:r>
      <w:r>
        <w:rPr>
          <w:color w:val="2B2A29"/>
          <w:spacing w:val="-2"/>
          <w:w w:val="105"/>
        </w:rPr>
        <w:t>as</w:t>
      </w:r>
      <w:r>
        <w:rPr>
          <w:color w:val="2B2A29"/>
          <w:spacing w:val="-20"/>
          <w:w w:val="105"/>
        </w:rPr>
        <w:t xml:space="preserve"> </w:t>
      </w:r>
      <w:r>
        <w:rPr>
          <w:color w:val="2B2A29"/>
          <w:spacing w:val="-2"/>
          <w:w w:val="105"/>
        </w:rPr>
        <w:t>network-distributed</w:t>
      </w:r>
      <w:r>
        <w:rPr>
          <w:color w:val="2B2A29"/>
          <w:spacing w:val="-21"/>
          <w:w w:val="105"/>
        </w:rPr>
        <w:t xml:space="preserve"> </w:t>
      </w:r>
      <w:r>
        <w:rPr>
          <w:color w:val="2B2A29"/>
          <w:spacing w:val="-1"/>
          <w:w w:val="105"/>
        </w:rPr>
        <w:t>applications.</w:t>
      </w:r>
    </w:p>
    <w:p>
      <w:pPr>
        <w:pStyle w:val="11"/>
        <w:spacing w:line="304" w:lineRule="auto"/>
        <w:ind w:left="520" w:firstLine="359"/>
      </w:pPr>
      <w:r>
        <w:rPr>
          <w:color w:val="2B2A29"/>
          <w:spacing w:val="-2"/>
          <w:w w:val="105"/>
        </w:rPr>
        <w:t>在</w:t>
      </w:r>
      <w:r>
        <w:rPr>
          <w:color w:val="2B2A29"/>
          <w:spacing w:val="-1"/>
          <w:w w:val="105"/>
        </w:rPr>
        <w:t>本章的第一部分，我们将重点了解</w:t>
      </w:r>
      <w:r>
        <w:rPr>
          <w:color w:val="2B2A29"/>
          <w:spacing w:val="-2"/>
          <w:w w:val="105"/>
        </w:rPr>
        <w:t>计算机网络的</w:t>
      </w:r>
      <w:r>
        <w:rPr>
          <w:color w:val="2B2A29"/>
          <w:spacing w:val="-1"/>
          <w:w w:val="105"/>
        </w:rPr>
        <w:t>一些基本术语和</w:t>
      </w:r>
      <w:r>
        <w:rPr>
          <w:color w:val="2B2A29"/>
          <w:spacing w:val="-2"/>
          <w:w w:val="105"/>
        </w:rPr>
        <w:t>技术，然后我们将重点编写</w:t>
      </w:r>
      <w:r>
        <w:rPr>
          <w:color w:val="2B2A29"/>
          <w:spacing w:val="-1"/>
          <w:w w:val="105"/>
        </w:rPr>
        <w:t>具有</w:t>
      </w:r>
      <w:r>
        <w:rPr>
          <w:color w:val="2B2A29"/>
          <w:spacing w:val="-2"/>
          <w:w w:val="105"/>
        </w:rPr>
        <w:t>网络交互的</w:t>
      </w:r>
      <w:r>
        <w:rPr>
          <w:color w:val="2B2A29"/>
          <w:spacing w:val="-1"/>
          <w:w w:val="105"/>
        </w:rPr>
        <w:t>应用程序</w:t>
      </w:r>
      <w:r>
        <w:rPr>
          <w:color w:val="2B2A29"/>
          <w:spacing w:val="-2"/>
          <w:w w:val="105"/>
        </w:rPr>
        <w:t>。我们可以</w:t>
      </w:r>
      <w:r>
        <w:rPr>
          <w:color w:val="2B2A29"/>
          <w:spacing w:val="-21"/>
          <w:w w:val="105"/>
        </w:rPr>
        <w:t>将</w:t>
      </w:r>
      <w:r>
        <w:rPr>
          <w:color w:val="2B2A29"/>
          <w:spacing w:val="-2"/>
          <w:w w:val="105"/>
        </w:rPr>
        <w:t>这些应用程序视为网络分布式</w:t>
      </w:r>
      <w:r>
        <w:rPr>
          <w:color w:val="2B2A29"/>
          <w:spacing w:val="-1"/>
          <w:w w:val="105"/>
        </w:rPr>
        <w:t>应用程序。</w:t>
      </w:r>
    </w:p>
    <w:p>
      <w:pPr>
        <w:pStyle w:val="11"/>
        <w:rPr>
          <w:sz w:val="24"/>
        </w:rPr>
      </w:pPr>
    </w:p>
    <w:p>
      <w:r>
        <w:rPr>
          <w:color w:val="2B2A29"/>
          <w:w w:val="80"/>
        </w:rPr>
        <w:t>The</w:t>
      </w:r>
      <w:r>
        <w:rPr>
          <w:color w:val="2B2A29"/>
          <w:spacing w:val="33"/>
          <w:w w:val="80"/>
        </w:rPr>
        <w:t xml:space="preserve"> </w:t>
      </w:r>
      <w:r>
        <w:rPr>
          <w:color w:val="2B2A29"/>
          <w:w w:val="80"/>
        </w:rPr>
        <w:t>Basics</w:t>
      </w:r>
      <w:r>
        <w:rPr>
          <w:color w:val="2B2A29"/>
          <w:spacing w:val="34"/>
          <w:w w:val="80"/>
        </w:rPr>
        <w:t xml:space="preserve"> </w:t>
      </w:r>
      <w:r>
        <w:rPr>
          <w:color w:val="2B2A29"/>
          <w:w w:val="80"/>
        </w:rPr>
        <w:t>of</w:t>
      </w:r>
      <w:r>
        <w:rPr>
          <w:color w:val="2B2A29"/>
          <w:spacing w:val="34"/>
          <w:w w:val="80"/>
        </w:rPr>
        <w:t xml:space="preserve"> </w:t>
      </w:r>
      <w:r>
        <w:rPr>
          <w:color w:val="2B2A29"/>
          <w:w w:val="80"/>
        </w:rPr>
        <w:t>Computer</w:t>
      </w:r>
      <w:r>
        <w:rPr>
          <w:color w:val="2B2A29"/>
          <w:spacing w:val="34"/>
          <w:w w:val="80"/>
        </w:rPr>
        <w:t xml:space="preserve"> </w:t>
      </w:r>
      <w:r>
        <w:rPr>
          <w:color w:val="2B2A29"/>
          <w:w w:val="80"/>
        </w:rPr>
        <w:t>Networks</w:t>
      </w:r>
    </w:p>
    <w:p>
      <w:pPr>
        <w:pStyle w:val="4"/>
        <w:spacing w:before="183"/>
      </w:pPr>
      <w:r>
        <w:rPr>
          <w:color w:val="2B2A29"/>
          <w:w w:val="80"/>
        </w:rPr>
        <w:t>计算机网络基础</w:t>
      </w:r>
    </w:p>
    <w:p>
      <w:r>
        <w:rPr>
          <w:color w:val="2B2A29"/>
          <w:w w:val="105"/>
        </w:rPr>
        <w:t>A computer network is used to connect multiple devices in order to send and receive</w:t>
      </w:r>
      <w:r>
        <w:rPr>
          <w:color w:val="2B2A29"/>
          <w:spacing w:val="1"/>
          <w:w w:val="105"/>
        </w:rPr>
        <w:t xml:space="preserve"> </w:t>
      </w:r>
      <w:r>
        <w:rPr>
          <w:color w:val="2B2A29"/>
          <w:w w:val="105"/>
        </w:rPr>
        <w:t>data. Computer networks have evolved rapidly over the past two decades, and in today’s</w:t>
      </w:r>
      <w:r>
        <w:rPr>
          <w:color w:val="2B2A29"/>
          <w:spacing w:val="-55"/>
          <w:w w:val="105"/>
        </w:rPr>
        <w:t xml:space="preserve"> </w:t>
      </w:r>
      <w:r>
        <w:rPr>
          <w:color w:val="2B2A29"/>
          <w:w w:val="105"/>
        </w:rPr>
        <w:t>world,</w:t>
      </w:r>
      <w:r>
        <w:rPr>
          <w:color w:val="2B2A29"/>
          <w:spacing w:val="-6"/>
          <w:w w:val="105"/>
        </w:rPr>
        <w:t xml:space="preserve"> </w:t>
      </w:r>
      <w:r>
        <w:rPr>
          <w:color w:val="2B2A29"/>
          <w:w w:val="105"/>
        </w:rPr>
        <w:t>almost</w:t>
      </w:r>
      <w:r>
        <w:rPr>
          <w:color w:val="2B2A29"/>
          <w:spacing w:val="-6"/>
          <w:w w:val="105"/>
        </w:rPr>
        <w:t xml:space="preserve"> </w:t>
      </w:r>
      <w:r>
        <w:rPr>
          <w:color w:val="2B2A29"/>
          <w:w w:val="105"/>
        </w:rPr>
        <w:t>all</w:t>
      </w:r>
      <w:r>
        <w:rPr>
          <w:color w:val="2B2A29"/>
          <w:spacing w:val="-6"/>
          <w:w w:val="105"/>
        </w:rPr>
        <w:t xml:space="preserve"> </w:t>
      </w:r>
      <w:r>
        <w:rPr>
          <w:color w:val="2B2A29"/>
          <w:w w:val="105"/>
        </w:rPr>
        <w:t>electronic</w:t>
      </w:r>
      <w:r>
        <w:rPr>
          <w:color w:val="2B2A29"/>
          <w:spacing w:val="-6"/>
          <w:w w:val="105"/>
        </w:rPr>
        <w:t xml:space="preserve"> </w:t>
      </w:r>
      <w:r>
        <w:rPr>
          <w:color w:val="2B2A29"/>
          <w:w w:val="105"/>
        </w:rPr>
        <w:t>devices</w:t>
      </w:r>
      <w:r>
        <w:rPr>
          <w:color w:val="2B2A29"/>
          <w:spacing w:val="-6"/>
          <w:w w:val="105"/>
        </w:rPr>
        <w:t xml:space="preserve"> </w:t>
      </w:r>
      <w:r>
        <w:rPr>
          <w:color w:val="2B2A29"/>
          <w:w w:val="105"/>
        </w:rPr>
        <w:t>are</w:t>
      </w:r>
      <w:r>
        <w:rPr>
          <w:color w:val="2B2A29"/>
          <w:spacing w:val="-6"/>
          <w:w w:val="105"/>
        </w:rPr>
        <w:t xml:space="preserve"> </w:t>
      </w:r>
      <w:r>
        <w:rPr>
          <w:color w:val="2B2A29"/>
          <w:w w:val="105"/>
        </w:rPr>
        <w:t>connected</w:t>
      </w:r>
      <w:r>
        <w:rPr>
          <w:color w:val="2B2A29"/>
          <w:spacing w:val="-6"/>
          <w:w w:val="105"/>
        </w:rPr>
        <w:t xml:space="preserve"> </w:t>
      </w:r>
      <w:r>
        <w:rPr>
          <w:color w:val="2B2A29"/>
          <w:w w:val="105"/>
        </w:rPr>
        <w:t>to</w:t>
      </w:r>
      <w:r>
        <w:rPr>
          <w:color w:val="2B2A29"/>
          <w:spacing w:val="-6"/>
          <w:w w:val="105"/>
        </w:rPr>
        <w:t xml:space="preserve"> </w:t>
      </w:r>
      <w:r>
        <w:rPr>
          <w:color w:val="2B2A29"/>
          <w:w w:val="105"/>
        </w:rPr>
        <w:t>one</w:t>
      </w:r>
      <w:r>
        <w:rPr>
          <w:color w:val="2B2A29"/>
          <w:spacing w:val="-6"/>
          <w:w w:val="105"/>
        </w:rPr>
        <w:t xml:space="preserve"> </w:t>
      </w:r>
      <w:r>
        <w:rPr>
          <w:color w:val="2B2A29"/>
          <w:w w:val="105"/>
        </w:rPr>
        <w:t>or</w:t>
      </w:r>
      <w:r>
        <w:rPr>
          <w:color w:val="2B2A29"/>
          <w:spacing w:val="-6"/>
          <w:w w:val="105"/>
        </w:rPr>
        <w:t xml:space="preserve"> </w:t>
      </w:r>
      <w:r>
        <w:rPr>
          <w:color w:val="2B2A29"/>
          <w:w w:val="105"/>
        </w:rPr>
        <w:t>more</w:t>
      </w:r>
      <w:r>
        <w:rPr>
          <w:color w:val="2B2A29"/>
          <w:spacing w:val="-6"/>
          <w:w w:val="105"/>
        </w:rPr>
        <w:t xml:space="preserve"> </w:t>
      </w:r>
      <w:r>
        <w:rPr>
          <w:color w:val="2B2A29"/>
          <w:w w:val="105"/>
        </w:rPr>
        <w:t>other</w:t>
      </w:r>
      <w:r>
        <w:rPr>
          <w:color w:val="2B2A29"/>
          <w:spacing w:val="-5"/>
          <w:w w:val="105"/>
        </w:rPr>
        <w:t xml:space="preserve"> </w:t>
      </w:r>
      <w:r>
        <w:rPr>
          <w:color w:val="2B2A29"/>
          <w:w w:val="105"/>
        </w:rPr>
        <w:t>devices.</w:t>
      </w:r>
    </w:p>
    <w:p>
      <w:pPr>
        <w:pStyle w:val="11"/>
        <w:spacing w:before="189" w:line="304" w:lineRule="auto"/>
        <w:ind w:left="520" w:right="241"/>
      </w:pPr>
      <w:r>
        <w:rPr>
          <w:color w:val="2B2A29"/>
          <w:w w:val="105"/>
        </w:rPr>
        <w:t>计算机网络用于连接多个设备以发送和接收数据。计算机网络在过去二十年中发展迅速，在当今世界，几乎所有</w:t>
      </w:r>
      <w:r>
        <w:rPr>
          <w:color w:val="2B2A29"/>
          <w:spacing w:val="-6"/>
          <w:w w:val="105"/>
        </w:rPr>
        <w:t>的</w:t>
      </w:r>
      <w:r>
        <w:rPr>
          <w:color w:val="2B2A29"/>
          <w:w w:val="105"/>
        </w:rPr>
        <w:t>电子设备</w:t>
      </w:r>
      <w:r>
        <w:rPr>
          <w:color w:val="2B2A29"/>
          <w:spacing w:val="-6"/>
          <w:w w:val="105"/>
        </w:rPr>
        <w:t>都</w:t>
      </w:r>
      <w:r>
        <w:rPr>
          <w:color w:val="2B2A29"/>
          <w:w w:val="105"/>
        </w:rPr>
        <w:t>连接到一个或多个其他设备。</w:t>
      </w:r>
    </w:p>
    <w:p>
      <w:r>
        <w:rPr>
          <w:color w:val="2B2A29"/>
          <w:spacing w:val="-1"/>
          <w:w w:val="110"/>
        </w:rPr>
        <w:t xml:space="preserve">Distributed applications communicate each other components </w:t>
      </w:r>
      <w:r>
        <w:rPr>
          <w:color w:val="2B2A29"/>
          <w:w w:val="110"/>
        </w:rPr>
        <w:t>in a certain way</w:t>
      </w:r>
      <w:r>
        <w:rPr>
          <w:color w:val="2B2A29"/>
          <w:spacing w:val="1"/>
          <w:w w:val="110"/>
        </w:rPr>
        <w:t xml:space="preserve"> </w:t>
      </w:r>
      <w:r>
        <w:rPr>
          <w:color w:val="2B2A29"/>
          <w:w w:val="105"/>
        </w:rPr>
        <w:t>to</w:t>
      </w:r>
      <w:r>
        <w:rPr>
          <w:color w:val="2B2A29"/>
          <w:spacing w:val="2"/>
          <w:w w:val="105"/>
        </w:rPr>
        <w:t xml:space="preserve"> </w:t>
      </w:r>
      <w:r>
        <w:rPr>
          <w:color w:val="2B2A29"/>
          <w:w w:val="105"/>
        </w:rPr>
        <w:t>complete</w:t>
      </w:r>
      <w:r>
        <w:rPr>
          <w:color w:val="2B2A29"/>
          <w:spacing w:val="2"/>
          <w:w w:val="105"/>
        </w:rPr>
        <w:t xml:space="preserve"> </w:t>
      </w:r>
      <w:r>
        <w:rPr>
          <w:color w:val="2B2A29"/>
          <w:w w:val="105"/>
        </w:rPr>
        <w:t>a</w:t>
      </w:r>
      <w:r>
        <w:rPr>
          <w:color w:val="2B2A29"/>
          <w:spacing w:val="2"/>
          <w:w w:val="105"/>
        </w:rPr>
        <w:t xml:space="preserve"> </w:t>
      </w:r>
      <w:r>
        <w:rPr>
          <w:color w:val="2B2A29"/>
          <w:w w:val="105"/>
        </w:rPr>
        <w:t>common</w:t>
      </w:r>
      <w:r>
        <w:rPr>
          <w:color w:val="2B2A29"/>
          <w:spacing w:val="2"/>
          <w:w w:val="105"/>
        </w:rPr>
        <w:t xml:space="preserve"> </w:t>
      </w:r>
      <w:r>
        <w:rPr>
          <w:color w:val="2B2A29"/>
          <w:w w:val="105"/>
        </w:rPr>
        <w:t>task.</w:t>
      </w:r>
      <w:r>
        <w:rPr>
          <w:color w:val="2B2A29"/>
          <w:spacing w:val="2"/>
          <w:w w:val="105"/>
        </w:rPr>
        <w:t xml:space="preserve"> </w:t>
      </w:r>
      <w:r>
        <w:rPr>
          <w:color w:val="2B2A29"/>
          <w:w w:val="105"/>
        </w:rPr>
        <w:t>This</w:t>
      </w:r>
      <w:r>
        <w:rPr>
          <w:color w:val="2B2A29"/>
          <w:spacing w:val="2"/>
          <w:w w:val="105"/>
        </w:rPr>
        <w:t xml:space="preserve"> </w:t>
      </w:r>
      <w:r>
        <w:rPr>
          <w:color w:val="2B2A29"/>
          <w:w w:val="105"/>
        </w:rPr>
        <w:t>communication</w:t>
      </w:r>
      <w:r>
        <w:rPr>
          <w:color w:val="2B2A29"/>
          <w:spacing w:val="2"/>
          <w:w w:val="105"/>
        </w:rPr>
        <w:t xml:space="preserve"> </w:t>
      </w:r>
      <w:r>
        <w:rPr>
          <w:color w:val="2B2A29"/>
          <w:w w:val="105"/>
        </w:rPr>
        <w:t>is</w:t>
      </w:r>
      <w:r>
        <w:rPr>
          <w:color w:val="2B2A29"/>
          <w:spacing w:val="2"/>
          <w:w w:val="105"/>
        </w:rPr>
        <w:t xml:space="preserve"> </w:t>
      </w:r>
      <w:r>
        <w:rPr>
          <w:color w:val="2B2A29"/>
          <w:w w:val="105"/>
        </w:rPr>
        <w:t>going</w:t>
      </w:r>
      <w:r>
        <w:rPr>
          <w:color w:val="2B2A29"/>
          <w:spacing w:val="2"/>
          <w:w w:val="105"/>
        </w:rPr>
        <w:t xml:space="preserve"> </w:t>
      </w:r>
      <w:r>
        <w:rPr>
          <w:color w:val="2B2A29"/>
          <w:w w:val="105"/>
        </w:rPr>
        <w:t>through</w:t>
      </w:r>
      <w:r>
        <w:rPr>
          <w:color w:val="2B2A29"/>
          <w:spacing w:val="3"/>
          <w:w w:val="105"/>
        </w:rPr>
        <w:t xml:space="preserve"> </w:t>
      </w:r>
      <w:r>
        <w:rPr>
          <w:color w:val="2B2A29"/>
          <w:w w:val="105"/>
        </w:rPr>
        <w:t>a</w:t>
      </w:r>
      <w:r>
        <w:rPr>
          <w:color w:val="2B2A29"/>
          <w:spacing w:val="2"/>
          <w:w w:val="105"/>
        </w:rPr>
        <w:t xml:space="preserve"> </w:t>
      </w:r>
      <w:r>
        <w:rPr>
          <w:color w:val="2B2A29"/>
          <w:w w:val="105"/>
        </w:rPr>
        <w:t>stack</w:t>
      </w:r>
      <w:r>
        <w:rPr>
          <w:color w:val="2B2A29"/>
          <w:spacing w:val="2"/>
          <w:w w:val="105"/>
        </w:rPr>
        <w:t xml:space="preserve"> </w:t>
      </w:r>
      <w:r>
        <w:rPr>
          <w:color w:val="2B2A29"/>
          <w:w w:val="105"/>
        </w:rPr>
        <w:t>of</w:t>
      </w:r>
      <w:r>
        <w:rPr>
          <w:color w:val="2B2A29"/>
          <w:spacing w:val="2"/>
          <w:w w:val="105"/>
        </w:rPr>
        <w:t xml:space="preserve"> </w:t>
      </w:r>
      <w:r>
        <w:rPr>
          <w:color w:val="2B2A29"/>
          <w:w w:val="105"/>
        </w:rPr>
        <w:t>protocol</w:t>
      </w:r>
      <w:r>
        <w:rPr>
          <w:color w:val="2B2A29"/>
          <w:spacing w:val="-55"/>
          <w:w w:val="105"/>
        </w:rPr>
        <w:t xml:space="preserve"> </w:t>
      </w:r>
      <w:r>
        <w:rPr>
          <w:color w:val="2B2A29"/>
          <w:w w:val="105"/>
        </w:rPr>
        <w:t>layers.</w:t>
      </w:r>
      <w:r>
        <w:rPr>
          <w:color w:val="2B2A29"/>
          <w:spacing w:val="-8"/>
          <w:w w:val="105"/>
        </w:rPr>
        <w:t xml:space="preserve"> </w:t>
      </w:r>
      <w:r>
        <w:rPr>
          <w:color w:val="2B2A29"/>
          <w:w w:val="105"/>
        </w:rPr>
        <w:t>The</w:t>
      </w:r>
      <w:r>
        <w:rPr>
          <w:color w:val="2B2A29"/>
          <w:spacing w:val="-8"/>
          <w:w w:val="105"/>
        </w:rPr>
        <w:t xml:space="preserve"> </w:t>
      </w:r>
      <w:r>
        <w:rPr>
          <w:color w:val="2B2A29"/>
          <w:w w:val="105"/>
        </w:rPr>
        <w:t>communication</w:t>
      </w:r>
      <w:r>
        <w:rPr>
          <w:color w:val="2B2A29"/>
          <w:spacing w:val="-7"/>
          <w:w w:val="105"/>
        </w:rPr>
        <w:t xml:space="preserve"> </w:t>
      </w:r>
      <w:r>
        <w:rPr>
          <w:color w:val="2B2A29"/>
          <w:w w:val="105"/>
        </w:rPr>
        <w:t>between</w:t>
      </w:r>
      <w:r>
        <w:rPr>
          <w:color w:val="2B2A29"/>
          <w:spacing w:val="-8"/>
          <w:w w:val="105"/>
        </w:rPr>
        <w:t xml:space="preserve"> </w:t>
      </w:r>
      <w:r>
        <w:rPr>
          <w:color w:val="2B2A29"/>
          <w:w w:val="105"/>
        </w:rPr>
        <w:t>these</w:t>
      </w:r>
      <w:r>
        <w:rPr>
          <w:color w:val="2B2A29"/>
          <w:spacing w:val="-7"/>
          <w:w w:val="105"/>
        </w:rPr>
        <w:t xml:space="preserve"> </w:t>
      </w:r>
      <w:r>
        <w:rPr>
          <w:color w:val="2B2A29"/>
          <w:w w:val="105"/>
        </w:rPr>
        <w:t>layers</w:t>
      </w:r>
      <w:r>
        <w:rPr>
          <w:color w:val="2B2A29"/>
          <w:spacing w:val="-8"/>
          <w:w w:val="105"/>
        </w:rPr>
        <w:t xml:space="preserve"> </w:t>
      </w:r>
      <w:r>
        <w:rPr>
          <w:color w:val="2B2A29"/>
          <w:w w:val="105"/>
        </w:rPr>
        <w:t>is</w:t>
      </w:r>
      <w:r>
        <w:rPr>
          <w:color w:val="2B2A29"/>
          <w:spacing w:val="-7"/>
          <w:w w:val="105"/>
        </w:rPr>
        <w:t xml:space="preserve"> </w:t>
      </w:r>
      <w:r>
        <w:rPr>
          <w:color w:val="2B2A29"/>
          <w:w w:val="105"/>
        </w:rPr>
        <w:t>defined</w:t>
      </w:r>
      <w:r>
        <w:rPr>
          <w:color w:val="2B2A29"/>
          <w:spacing w:val="-8"/>
          <w:w w:val="105"/>
        </w:rPr>
        <w:t xml:space="preserve"> </w:t>
      </w:r>
      <w:r>
        <w:rPr>
          <w:color w:val="2B2A29"/>
          <w:w w:val="105"/>
        </w:rPr>
        <w:t>by</w:t>
      </w:r>
      <w:r>
        <w:rPr>
          <w:color w:val="2B2A29"/>
          <w:spacing w:val="-7"/>
          <w:w w:val="105"/>
        </w:rPr>
        <w:t xml:space="preserve"> </w:t>
      </w:r>
      <w:r>
        <w:rPr>
          <w:color w:val="2B2A29"/>
          <w:w w:val="105"/>
        </w:rPr>
        <w:t>the</w:t>
      </w:r>
      <w:r>
        <w:rPr>
          <w:color w:val="2B2A29"/>
          <w:spacing w:val="-8"/>
          <w:w w:val="105"/>
        </w:rPr>
        <w:t xml:space="preserve"> </w:t>
      </w:r>
      <w:r>
        <w:rPr>
          <w:color w:val="2B2A29"/>
          <w:w w:val="105"/>
        </w:rPr>
        <w:t>protocol.</w:t>
      </w:r>
    </w:p>
    <w:p>
      <w:pPr>
        <w:pStyle w:val="11"/>
        <w:spacing w:line="304" w:lineRule="auto"/>
        <w:ind w:left="520" w:right="409" w:firstLine="359"/>
      </w:pPr>
      <w:r>
        <w:rPr>
          <w:color w:val="2B2A29"/>
          <w:spacing w:val="-1"/>
          <w:w w:val="110"/>
        </w:rPr>
        <w:t>分布式应用程序</w:t>
      </w:r>
      <w:r>
        <w:rPr>
          <w:color w:val="2B2A29"/>
          <w:w w:val="110"/>
        </w:rPr>
        <w:t>以某种方式与</w:t>
      </w:r>
      <w:r>
        <w:rPr>
          <w:color w:val="2B2A29"/>
          <w:spacing w:val="-1"/>
          <w:w w:val="110"/>
        </w:rPr>
        <w:t>其他组件通信，</w:t>
      </w:r>
      <w:r>
        <w:rPr>
          <w:color w:val="2B2A29"/>
          <w:w w:val="105"/>
        </w:rPr>
        <w:t>以完成共同任务。这种通信通过协议层堆栈进行。这些层之间</w:t>
      </w:r>
      <w:r>
        <w:rPr>
          <w:color w:val="2B2A29"/>
          <w:spacing w:val="-8"/>
          <w:w w:val="105"/>
        </w:rPr>
        <w:t>的</w:t>
      </w:r>
      <w:r>
        <w:rPr>
          <w:color w:val="2B2A29"/>
          <w:w w:val="105"/>
        </w:rPr>
        <w:t>通信由协议定义。</w:t>
      </w:r>
    </w:p>
    <w:p>
      <w:pPr>
        <w:pStyle w:val="11"/>
        <w:spacing w:before="7"/>
        <w:rPr>
          <w:sz w:val="29"/>
        </w:rPr>
      </w:pPr>
    </w:p>
    <w:p>
      <w:r>
        <w:rPr>
          <w:color w:val="2B2A29"/>
          <w:w w:val="80"/>
        </w:rPr>
        <w:t>ISO</w:t>
      </w:r>
      <w:r>
        <w:rPr>
          <w:color w:val="2B2A29"/>
          <w:spacing w:val="1"/>
          <w:w w:val="80"/>
        </w:rPr>
        <w:t xml:space="preserve"> </w:t>
      </w:r>
      <w:r>
        <w:rPr>
          <w:color w:val="2B2A29"/>
          <w:w w:val="80"/>
        </w:rPr>
        <w:t>OSI</w:t>
      </w:r>
      <w:r>
        <w:rPr>
          <w:color w:val="2B2A29"/>
          <w:spacing w:val="1"/>
          <w:w w:val="80"/>
        </w:rPr>
        <w:t xml:space="preserve"> </w:t>
      </w:r>
      <w:r>
        <w:rPr>
          <w:color w:val="2B2A29"/>
          <w:w w:val="80"/>
        </w:rPr>
        <w:t>Protocol</w:t>
      </w:r>
    </w:p>
    <w:p>
      <w:pPr>
        <w:pStyle w:val="5"/>
      </w:pPr>
      <w:r>
        <w:rPr>
          <w:color w:val="2B2A29"/>
          <w:w w:val="80"/>
        </w:rPr>
        <w:t>ISO</w:t>
      </w:r>
      <w:r>
        <w:t xml:space="preserve"> </w:t>
      </w:r>
      <w:r>
        <w:rPr>
          <w:color w:val="2B2A29"/>
          <w:w w:val="80"/>
        </w:rPr>
        <w:t>OSI协议</w:t>
      </w:r>
    </w:p>
    <w:p>
      <w:r>
        <w:rPr>
          <w:color w:val="2B2A29"/>
          <w:w w:val="105"/>
        </w:rPr>
        <w:t>The Open System Interconnection (OSI) model defines a networking framework for</w:t>
      </w:r>
      <w:r>
        <w:rPr>
          <w:color w:val="2B2A29"/>
          <w:spacing w:val="1"/>
          <w:w w:val="105"/>
        </w:rPr>
        <w:t xml:space="preserve"> </w:t>
      </w:r>
      <w:r>
        <w:rPr>
          <w:color w:val="2B2A29"/>
          <w:w w:val="105"/>
        </w:rPr>
        <w:t>implementing protocols in seven layers. This model has influenced the design of</w:t>
      </w:r>
      <w:r>
        <w:rPr>
          <w:color w:val="2B2A29"/>
          <w:spacing w:val="1"/>
          <w:w w:val="105"/>
        </w:rPr>
        <w:t xml:space="preserve"> </w:t>
      </w:r>
      <w:r>
        <w:rPr>
          <w:color w:val="2B2A29"/>
          <w:w w:val="105"/>
        </w:rPr>
        <w:t>distributed</w:t>
      </w:r>
      <w:r>
        <w:rPr>
          <w:color w:val="2B2A29"/>
          <w:spacing w:val="6"/>
          <w:w w:val="105"/>
        </w:rPr>
        <w:t xml:space="preserve"> </w:t>
      </w:r>
      <w:r>
        <w:rPr>
          <w:color w:val="2B2A29"/>
          <w:w w:val="105"/>
        </w:rPr>
        <w:t>applications</w:t>
      </w:r>
      <w:r>
        <w:rPr>
          <w:color w:val="2B2A29"/>
          <w:spacing w:val="7"/>
          <w:w w:val="105"/>
        </w:rPr>
        <w:t xml:space="preserve"> </w:t>
      </w:r>
      <w:r>
        <w:rPr>
          <w:color w:val="2B2A29"/>
          <w:w w:val="105"/>
        </w:rPr>
        <w:t>and</w:t>
      </w:r>
      <w:r>
        <w:rPr>
          <w:color w:val="2B2A29"/>
          <w:spacing w:val="6"/>
          <w:w w:val="105"/>
        </w:rPr>
        <w:t xml:space="preserve"> </w:t>
      </w:r>
      <w:r>
        <w:rPr>
          <w:color w:val="2B2A29"/>
          <w:w w:val="105"/>
        </w:rPr>
        <w:t>many</w:t>
      </w:r>
      <w:r>
        <w:rPr>
          <w:color w:val="2B2A29"/>
          <w:spacing w:val="7"/>
          <w:w w:val="105"/>
        </w:rPr>
        <w:t xml:space="preserve"> </w:t>
      </w:r>
      <w:r>
        <w:rPr>
          <w:color w:val="2B2A29"/>
          <w:w w:val="105"/>
        </w:rPr>
        <w:t>practical</w:t>
      </w:r>
      <w:r>
        <w:rPr>
          <w:color w:val="2B2A29"/>
          <w:spacing w:val="7"/>
          <w:w w:val="105"/>
        </w:rPr>
        <w:t xml:space="preserve"> </w:t>
      </w:r>
      <w:r>
        <w:rPr>
          <w:color w:val="2B2A29"/>
          <w:w w:val="105"/>
        </w:rPr>
        <w:t>implementations</w:t>
      </w:r>
      <w:r>
        <w:rPr>
          <w:color w:val="2B2A29"/>
          <w:spacing w:val="6"/>
          <w:w w:val="105"/>
        </w:rPr>
        <w:t xml:space="preserve"> </w:t>
      </w:r>
      <w:r>
        <w:rPr>
          <w:color w:val="2B2A29"/>
          <w:w w:val="105"/>
        </w:rPr>
        <w:t>like</w:t>
      </w:r>
      <w:r>
        <w:rPr>
          <w:color w:val="2B2A29"/>
          <w:spacing w:val="7"/>
          <w:w w:val="105"/>
        </w:rPr>
        <w:t xml:space="preserve"> </w:t>
      </w:r>
      <w:r>
        <w:rPr>
          <w:color w:val="2B2A29"/>
          <w:w w:val="105"/>
        </w:rPr>
        <w:t>TCP/IP,</w:t>
      </w:r>
      <w:r>
        <w:rPr>
          <w:color w:val="2B2A29"/>
          <w:spacing w:val="7"/>
          <w:w w:val="105"/>
        </w:rPr>
        <w:t xml:space="preserve"> </w:t>
      </w:r>
      <w:r>
        <w:rPr>
          <w:color w:val="2B2A29"/>
          <w:w w:val="105"/>
        </w:rPr>
        <w:t>which</w:t>
      </w:r>
      <w:r>
        <w:rPr>
          <w:color w:val="2B2A29"/>
          <w:spacing w:val="6"/>
          <w:w w:val="105"/>
        </w:rPr>
        <w:t xml:space="preserve"> </w:t>
      </w:r>
      <w:r>
        <w:rPr>
          <w:color w:val="2B2A29"/>
          <w:w w:val="105"/>
        </w:rPr>
        <w:t>was</w:t>
      </w:r>
      <w:r>
        <w:rPr>
          <w:color w:val="2B2A29"/>
          <w:spacing w:val="-54"/>
          <w:w w:val="105"/>
        </w:rPr>
        <w:t xml:space="preserve"> </w:t>
      </w:r>
      <w:r>
        <w:rPr>
          <w:color w:val="2B2A29"/>
          <w:w w:val="110"/>
        </w:rPr>
        <w:t>used</w:t>
      </w:r>
      <w:r>
        <w:rPr>
          <w:color w:val="2B2A29"/>
          <w:spacing w:val="-16"/>
          <w:w w:val="110"/>
        </w:rPr>
        <w:t xml:space="preserve"> </w:t>
      </w:r>
      <w:r>
        <w:rPr>
          <w:color w:val="2B2A29"/>
          <w:w w:val="110"/>
        </w:rPr>
        <w:t>to</w:t>
      </w:r>
      <w:r>
        <w:rPr>
          <w:color w:val="2B2A29"/>
          <w:spacing w:val="-15"/>
          <w:w w:val="110"/>
        </w:rPr>
        <w:t xml:space="preserve"> </w:t>
      </w:r>
      <w:r>
        <w:rPr>
          <w:color w:val="2B2A29"/>
          <w:w w:val="110"/>
        </w:rPr>
        <w:t>build</w:t>
      </w:r>
      <w:r>
        <w:rPr>
          <w:color w:val="2B2A29"/>
          <w:spacing w:val="-16"/>
          <w:w w:val="110"/>
        </w:rPr>
        <w:t xml:space="preserve"> </w:t>
      </w:r>
      <w:r>
        <w:rPr>
          <w:color w:val="2B2A29"/>
          <w:w w:val="110"/>
        </w:rPr>
        <w:t>the</w:t>
      </w:r>
      <w:r>
        <w:rPr>
          <w:color w:val="2B2A29"/>
          <w:spacing w:val="-15"/>
          <w:w w:val="110"/>
        </w:rPr>
        <w:t xml:space="preserve"> </w:t>
      </w:r>
      <w:r>
        <w:rPr>
          <w:color w:val="2B2A29"/>
          <w:w w:val="110"/>
        </w:rPr>
        <w:t>Internet.</w:t>
      </w:r>
    </w:p>
    <w:p>
      <w:pPr>
        <w:pStyle w:val="11"/>
        <w:spacing w:before="198" w:line="304" w:lineRule="auto"/>
        <w:ind w:left="520" w:right="510"/>
      </w:pPr>
      <w:r>
        <w:rPr>
          <w:color w:val="2B2A29"/>
          <w:w w:val="105"/>
        </w:rPr>
        <w:t>开放系统互连（OSI）模型定义了一个用于实现七层协议的网络框架。该模型影响了分布式应用程序的设计和许多实际实现，如</w:t>
      </w:r>
      <w:r>
        <w:rPr>
          <w:color w:val="2B2A29"/>
          <w:w w:val="110"/>
        </w:rPr>
        <w:t>用于构建Internet的</w:t>
      </w:r>
      <w:r>
        <w:rPr>
          <w:color w:val="2B2A29"/>
          <w:w w:val="105"/>
        </w:rPr>
        <w:t>TCP/IP</w:t>
      </w:r>
      <w:r>
        <w:rPr>
          <w:color w:val="2B2A29"/>
          <w:w w:val="110"/>
        </w:rPr>
        <w:t>。</w:t>
      </w:r>
    </w:p>
    <w:p>
      <w:pPr>
        <w:pStyle w:val="11"/>
        <w:rPr>
          <w:sz w:val="20"/>
        </w:rPr>
      </w:pPr>
    </w:p>
    <w:p>
      <w:pPr>
        <w:pStyle w:val="11"/>
        <w:rPr>
          <w:sz w:val="20"/>
        </w:rPr>
      </w:pPr>
    </w:p>
    <w:p>
      <w:pPr>
        <w:spacing w:after="0"/>
        <w:rPr>
          <w:sz w:val="20"/>
        </w:rPr>
        <w:sectPr>
          <w:headerReference r:id="rId61" w:type="default"/>
          <w:footerReference r:id="rId62" w:type="default"/>
          <w:pgSz w:w="10080" w:h="14400"/>
          <w:pgMar w:top="1120" w:right="560" w:bottom="280" w:left="560" w:header="0" w:footer="0" w:gutter="0"/>
          <w:cols w:space="720" w:num="1"/>
        </w:sectPr>
      </w:pPr>
    </w:p>
    <w:p>
      <w:pPr>
        <w:pStyle w:val="11"/>
        <w:rPr>
          <w:sz w:val="18"/>
        </w:rPr>
      </w:pPr>
    </w:p>
    <w:p>
      <w:pPr>
        <w:pStyle w:val="11"/>
        <w:spacing w:before="5"/>
        <w:rPr>
          <w:sz w:val="21"/>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https://doi.org/10.1007/978-1-4842-5139-3_8</w:t>
      </w:r>
    </w:p>
    <w:p>
      <w:pPr>
        <w:spacing w:before="4"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https://doi.org/10.1007/978-1-4842-5139-3_8</w:t>
      </w:r>
    </w:p>
    <w:p>
      <w:pPr>
        <w:spacing w:before="11" w:line="240" w:lineRule="auto"/>
        <w:rPr>
          <w:sz w:val="22"/>
        </w:rPr>
      </w:pPr>
      <w:r>
        <w:br w:type="column"/>
      </w:r>
    </w:p>
    <w:p>
      <w:r>
        <w:rPr>
          <w:color w:val="2B2A29"/>
        </w:rPr>
        <w:t>191</w:t>
      </w:r>
    </w:p>
    <w:p>
      <w:pPr>
        <w:pStyle w:val="11"/>
        <w:ind w:left="520"/>
      </w:pPr>
      <w:r>
        <w:rPr>
          <w:color w:val="2B2A29"/>
        </w:rPr>
        <w:t>191</w:t>
      </w:r>
    </w:p>
    <w:p>
      <w:pPr>
        <w:spacing w:after="0"/>
        <w:sectPr>
          <w:type w:val="continuous"/>
          <w:pgSz w:w="10080" w:h="14400"/>
          <w:pgMar w:top="0" w:right="560" w:bottom="0" w:left="560" w:header="0" w:footer="0" w:gutter="0"/>
          <w:cols w:equalWidth="0" w:num="2">
            <w:col w:w="5695" w:space="2255"/>
            <w:col w:w="1010"/>
          </w:cols>
        </w:sectPr>
      </w:pPr>
    </w:p>
    <w:p>
      <w:pPr>
        <w:pStyle w:val="11"/>
        <w:spacing w:before="3"/>
        <w:rPr>
          <w:sz w:val="14"/>
        </w:rPr>
      </w:pPr>
    </w:p>
    <w:p>
      <w:r>
        <w:rPr>
          <w:color w:val="2B2A29"/>
          <w:w w:val="105"/>
        </w:rPr>
        <w:t>OSI defines seven layers, each of which has unique functionality and bridges the</w:t>
      </w:r>
      <w:r>
        <w:rPr>
          <w:color w:val="2B2A29"/>
          <w:spacing w:val="-55"/>
          <w:w w:val="105"/>
        </w:rPr>
        <w:t xml:space="preserve"> </w:t>
      </w:r>
      <w:r>
        <w:rPr>
          <w:color w:val="2B2A29"/>
          <w:w w:val="105"/>
        </w:rPr>
        <w:t>communication from the software program to the hardware layer. The layers can</w:t>
      </w:r>
      <w:r>
        <w:rPr>
          <w:color w:val="2B2A29"/>
          <w:spacing w:val="1"/>
          <w:w w:val="105"/>
        </w:rPr>
        <w:t xml:space="preserve"> </w:t>
      </w:r>
      <w:r>
        <w:rPr>
          <w:color w:val="2B2A29"/>
          <w:w w:val="105"/>
        </w:rPr>
        <w:t xml:space="preserve">transmit over different physical mediums such as wire or wireless. Figure </w:t>
      </w:r>
      <w:r>
        <w:rPr>
          <w:color w:val="0000FF"/>
          <w:w w:val="105"/>
        </w:rPr>
        <w:t xml:space="preserve">8-1 </w:t>
      </w:r>
      <w:r>
        <w:rPr>
          <w:color w:val="2B2A29"/>
          <w:w w:val="105"/>
        </w:rPr>
        <w:t>shows</w:t>
      </w:r>
      <w:r>
        <w:rPr>
          <w:color w:val="2B2A29"/>
          <w:spacing w:val="-55"/>
          <w:w w:val="105"/>
        </w:rPr>
        <w:t xml:space="preserve"> </w:t>
      </w:r>
      <w:r>
        <w:rPr>
          <w:color w:val="2B2A29"/>
          <w:w w:val="110"/>
        </w:rPr>
        <w:t>these</w:t>
      </w:r>
      <w:r>
        <w:rPr>
          <w:color w:val="2B2A29"/>
          <w:spacing w:val="-16"/>
          <w:w w:val="110"/>
        </w:rPr>
        <w:t xml:space="preserve"> </w:t>
      </w:r>
      <w:r>
        <w:rPr>
          <w:color w:val="2B2A29"/>
          <w:w w:val="110"/>
        </w:rPr>
        <w:t>seven</w:t>
      </w:r>
      <w:r>
        <w:rPr>
          <w:color w:val="2B2A29"/>
          <w:spacing w:val="-16"/>
          <w:w w:val="110"/>
        </w:rPr>
        <w:t xml:space="preserve"> </w:t>
      </w:r>
      <w:r>
        <w:rPr>
          <w:color w:val="2B2A29"/>
          <w:w w:val="110"/>
        </w:rPr>
        <w:t>layers.</w:t>
      </w:r>
    </w:p>
    <w:p>
      <w:pPr>
        <w:pStyle w:val="11"/>
        <w:spacing w:before="85" w:line="304" w:lineRule="auto"/>
        <w:ind w:left="160" w:right="960" w:firstLine="359"/>
      </w:pPr>
      <w:bookmarkStart w:id="161" w:name="_bookmark155"/>
      <w:bookmarkEnd w:id="161"/>
      <w:r>
        <w:rPr>
          <w:color w:val="2B2A29"/>
          <w:w w:val="105"/>
        </w:rPr>
        <w:t>OSI定义了七个层，每个层都具有独特的功能，并将软件程序到硬件层的通信连接起来。这些层可以通过诸如有线或无线的不同物理介质进行传输。图</w:t>
      </w:r>
      <w:r>
        <w:rPr>
          <w:color w:val="0000FF"/>
          <w:w w:val="105"/>
        </w:rPr>
        <w:t>8-1</w:t>
      </w:r>
      <w:r>
        <w:rPr>
          <w:color w:val="2B2A29"/>
          <w:w w:val="105"/>
        </w:rPr>
        <w:t>显示</w:t>
      </w:r>
      <w:r>
        <w:rPr>
          <w:color w:val="2B2A29"/>
          <w:spacing w:val="-55"/>
          <w:w w:val="105"/>
        </w:rPr>
        <w:t>了</w:t>
      </w:r>
      <w:r>
        <w:rPr>
          <w:color w:val="2B2A29"/>
          <w:w w:val="110"/>
        </w:rPr>
        <w:t>这七层。</w:t>
      </w:r>
    </w:p>
    <w:p>
      <w:r>
        <w:rPr>
          <w:color w:val="2B2A29"/>
        </w:rPr>
        <w:t>For</w:t>
      </w:r>
      <w:r>
        <w:rPr>
          <w:color w:val="2B2A29"/>
          <w:spacing w:val="19"/>
        </w:rPr>
        <w:t xml:space="preserve"> </w:t>
      </w:r>
      <w:r>
        <w:rPr>
          <w:color w:val="2B2A29"/>
        </w:rPr>
        <w:t>more</w:t>
      </w:r>
      <w:r>
        <w:rPr>
          <w:color w:val="2B2A29"/>
          <w:spacing w:val="20"/>
        </w:rPr>
        <w:t xml:space="preserve"> </w:t>
      </w:r>
      <w:r>
        <w:rPr>
          <w:color w:val="2B2A29"/>
        </w:rPr>
        <w:t>information,</w:t>
      </w:r>
      <w:r>
        <w:rPr>
          <w:color w:val="2B2A29"/>
          <w:spacing w:val="20"/>
        </w:rPr>
        <w:t xml:space="preserve"> </w:t>
      </w:r>
      <w:r>
        <w:rPr>
          <w:color w:val="2B2A29"/>
        </w:rPr>
        <w:t>see</w:t>
      </w:r>
      <w:r>
        <w:rPr>
          <w:color w:val="2B2A29"/>
          <w:spacing w:val="19"/>
        </w:rPr>
        <w:t xml:space="preserve"> </w:t>
      </w:r>
      <w:r>
        <w:fldChar w:fldCharType="begin"/>
      </w:r>
      <w:r>
        <w:instrText xml:space="preserve"> HYPERLINK "https://en.wikipedia.org/wiki/OSI_model" \h </w:instrText>
      </w:r>
      <w:r>
        <w:fldChar w:fldCharType="separate"/>
      </w:r>
      <w:r>
        <w:rPr>
          <w:rFonts w:ascii="宋体"/>
          <w:color w:val="0000FF"/>
        </w:rPr>
        <w:t>https://en.wikipedia.org/wiki/OSI_model</w:t>
      </w:r>
      <w:r>
        <w:rPr>
          <w:rFonts w:ascii="宋体"/>
          <w:color w:val="0000FF"/>
        </w:rPr>
        <w:fldChar w:fldCharType="end"/>
      </w:r>
      <w:r>
        <w:rPr>
          <w:rFonts w:ascii="宋体"/>
          <w:color w:val="2B2A29"/>
        </w:rPr>
        <w:t>.</w:t>
      </w:r>
    </w:p>
    <w:p>
      <w:pPr>
        <w:pStyle w:val="11"/>
        <w:spacing w:line="263" w:lineRule="exact"/>
        <w:ind w:left="519"/>
        <w:rPr>
          <w:rFonts w:ascii="宋体"/>
        </w:rPr>
      </w:pPr>
      <w:r>
        <w:rPr>
          <w:color w:val="2B2A29"/>
        </w:rPr>
        <w:t>有关详细信息，</w:t>
      </w:r>
      <w:r>
        <w:rPr>
          <w:color w:val="2B2A29"/>
          <w:spacing w:val="20"/>
        </w:rPr>
        <w:t>请</w:t>
      </w:r>
      <w:r>
        <w:rPr>
          <w:color w:val="2B2A29"/>
        </w:rPr>
        <w:t>参阅</w:t>
      </w:r>
      <w:r>
        <w:fldChar w:fldCharType="begin"/>
      </w:r>
      <w:r>
        <w:instrText xml:space="preserve"> HYPERLINK "https://en.wikipedia.org/wiki/OSI_model" \h </w:instrText>
      </w:r>
      <w:r>
        <w:fldChar w:fldCharType="separate"/>
      </w:r>
      <w:r>
        <w:rPr>
          <w:rFonts w:ascii="宋体"/>
          <w:color w:val="0000FF"/>
        </w:rPr>
        <w:t>https://en.wikipedia.org/wiki/OSI_model</w:t>
      </w:r>
      <w:r>
        <w:rPr>
          <w:rFonts w:ascii="宋体"/>
          <w:color w:val="0000FF"/>
        </w:rPr>
        <w:fldChar w:fldCharType="end"/>
      </w:r>
      <w:r>
        <w:rPr>
          <w:rFonts w:ascii="宋体"/>
          <w:color w:val="2B2A29"/>
        </w:rPr>
        <w:t>.</w:t>
      </w:r>
    </w:p>
    <w:p>
      <w:pPr>
        <w:pStyle w:val="11"/>
        <w:rPr>
          <w:rFonts w:ascii="宋体"/>
          <w:sz w:val="20"/>
        </w:rPr>
      </w:pPr>
    </w:p>
    <w:p>
      <w:pPr>
        <w:pStyle w:val="11"/>
        <w:spacing w:before="5"/>
        <w:rPr>
          <w:rFonts w:ascii="宋体"/>
          <w:sz w:val="15"/>
        </w:rPr>
      </w:pPr>
      <w:r>
        <w:drawing>
          <wp:anchor distT="0" distB="0" distL="0" distR="0" simplePos="0" relativeHeight="251659264" behindDoc="0" locked="0" layoutInCell="1" allowOverlap="1">
            <wp:simplePos x="0" y="0"/>
            <wp:positionH relativeFrom="page">
              <wp:posOffset>1283335</wp:posOffset>
            </wp:positionH>
            <wp:positionV relativeFrom="paragraph">
              <wp:posOffset>140335</wp:posOffset>
            </wp:positionV>
            <wp:extent cx="3611880" cy="2780030"/>
            <wp:effectExtent l="0" t="0" r="0" b="0"/>
            <wp:wrapTopAndBottom/>
            <wp:docPr id="3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png"/>
                    <pic:cNvPicPr>
                      <a:picLocks noChangeAspect="1"/>
                    </pic:cNvPicPr>
                  </pic:nvPicPr>
                  <pic:blipFill>
                    <a:blip r:embed="rId127" cstate="print"/>
                    <a:stretch>
                      <a:fillRect/>
                    </a:stretch>
                  </pic:blipFill>
                  <pic:spPr>
                    <a:xfrm>
                      <a:off x="0" y="0"/>
                      <a:ext cx="3612127" cy="2779776"/>
                    </a:xfrm>
                    <a:prstGeom prst="rect">
                      <a:avLst/>
                    </a:prstGeom>
                  </pic:spPr>
                </pic:pic>
              </a:graphicData>
            </a:graphic>
          </wp:anchor>
        </w:drawing>
      </w:r>
    </w:p>
    <w:p>
      <w:pPr>
        <w:pStyle w:val="11"/>
        <w:spacing w:before="1"/>
        <w:rPr>
          <w:rFonts w:ascii="宋体"/>
          <w:sz w:val="7"/>
        </w:rPr>
      </w:pPr>
    </w:p>
    <w:p>
      <w:r>
        <w:rPr>
          <w:rFonts w:ascii="Cambria"/>
          <w:b/>
          <w:i/>
          <w:color w:val="2B2A29"/>
          <w:sz w:val="24"/>
        </w:rPr>
        <w:t>Figure</w:t>
      </w:r>
      <w:r>
        <w:rPr>
          <w:rFonts w:ascii="Cambria"/>
          <w:b/>
          <w:i/>
          <w:color w:val="2B2A29"/>
          <w:spacing w:val="-5"/>
          <w:sz w:val="24"/>
        </w:rPr>
        <w:t xml:space="preserve"> </w:t>
      </w:r>
      <w:r>
        <w:rPr>
          <w:rFonts w:ascii="Cambria"/>
          <w:b/>
          <w:i/>
          <w:color w:val="2B2A29"/>
          <w:sz w:val="24"/>
        </w:rPr>
        <w:t>8-1.</w:t>
      </w:r>
      <w:r>
        <w:rPr>
          <w:rFonts w:ascii="Cambria"/>
          <w:b/>
          <w:i/>
          <w:color w:val="2B2A29"/>
          <w:spacing w:val="20"/>
          <w:sz w:val="24"/>
        </w:rPr>
        <w:t xml:space="preserve"> </w:t>
      </w:r>
      <w:r>
        <w:rPr>
          <w:i/>
          <w:color w:val="2B2A29"/>
          <w:sz w:val="24"/>
        </w:rPr>
        <w:t>OSI</w:t>
      </w:r>
      <w:r>
        <w:rPr>
          <w:i/>
          <w:color w:val="2B2A29"/>
          <w:spacing w:val="-8"/>
          <w:sz w:val="24"/>
        </w:rPr>
        <w:t xml:space="preserve"> </w:t>
      </w:r>
      <w:r>
        <w:rPr>
          <w:i/>
          <w:color w:val="2B2A29"/>
          <w:sz w:val="24"/>
        </w:rPr>
        <w:t>protocol</w:t>
      </w:r>
      <w:r>
        <w:rPr>
          <w:i/>
          <w:color w:val="2B2A29"/>
          <w:spacing w:val="-8"/>
          <w:sz w:val="24"/>
        </w:rPr>
        <w:t xml:space="preserve"> </w:t>
      </w:r>
      <w:r>
        <w:rPr>
          <w:i/>
          <w:color w:val="2B2A29"/>
          <w:sz w:val="24"/>
        </w:rPr>
        <w:t>stack</w:t>
      </w:r>
    </w:p>
    <w:p>
      <w:pPr>
        <w:spacing w:before="89"/>
        <w:ind w:left="160" w:right="0" w:firstLine="0"/>
        <w:jc w:val="left"/>
        <w:rPr>
          <w:i/>
          <w:sz w:val="24"/>
        </w:rPr>
      </w:pPr>
      <w:r>
        <w:rPr>
          <w:rFonts w:ascii="Cambria"/>
          <w:b/>
          <w:i/>
          <w:color w:val="2B2A29"/>
          <w:sz w:val="24"/>
        </w:rPr>
        <w:t>图8-1：。</w:t>
      </w:r>
      <w:r>
        <w:rPr>
          <w:i/>
          <w:color w:val="2B2A29"/>
          <w:sz w:val="24"/>
        </w:rPr>
        <w:t>OSI协议栈</w:t>
      </w:r>
    </w:p>
    <w:p>
      <w:pPr>
        <w:pStyle w:val="11"/>
        <w:spacing w:before="10"/>
        <w:rPr>
          <w:i/>
          <w:sz w:val="33"/>
        </w:rPr>
      </w:pPr>
    </w:p>
    <w:p>
      <w:r>
        <w:rPr>
          <w:color w:val="2B2A29"/>
          <w:w w:val="80"/>
        </w:rPr>
        <w:t>Layer</w:t>
      </w:r>
      <w:r>
        <w:rPr>
          <w:color w:val="2B2A29"/>
          <w:spacing w:val="18"/>
          <w:w w:val="80"/>
        </w:rPr>
        <w:t xml:space="preserve"> </w:t>
      </w:r>
      <w:r>
        <w:rPr>
          <w:color w:val="2B2A29"/>
          <w:w w:val="80"/>
        </w:rPr>
        <w:t>1:</w:t>
      </w:r>
      <w:r>
        <w:rPr>
          <w:color w:val="2B2A29"/>
          <w:spacing w:val="19"/>
          <w:w w:val="80"/>
        </w:rPr>
        <w:t xml:space="preserve"> </w:t>
      </w:r>
      <w:r>
        <w:rPr>
          <w:color w:val="2B2A29"/>
          <w:w w:val="80"/>
        </w:rPr>
        <w:t>Physical</w:t>
      </w:r>
      <w:r>
        <w:rPr>
          <w:color w:val="2B2A29"/>
          <w:spacing w:val="19"/>
          <w:w w:val="80"/>
        </w:rPr>
        <w:t xml:space="preserve"> </w:t>
      </w:r>
      <w:r>
        <w:rPr>
          <w:color w:val="2B2A29"/>
          <w:w w:val="80"/>
        </w:rPr>
        <w:t>Layer</w:t>
      </w:r>
    </w:p>
    <w:p>
      <w:pPr>
        <w:pStyle w:val="7"/>
      </w:pPr>
      <w:r>
        <w:rPr>
          <w:color w:val="2B2A29"/>
          <w:w w:val="80"/>
        </w:rPr>
        <w:t>第1层：物理层</w:t>
      </w:r>
    </w:p>
    <w:p>
      <w:r>
        <w:rPr>
          <w:color w:val="2B2A29"/>
          <w:w w:val="105"/>
        </w:rPr>
        <w:t>The</w:t>
      </w:r>
      <w:r>
        <w:rPr>
          <w:color w:val="2B2A29"/>
          <w:spacing w:val="-7"/>
          <w:w w:val="105"/>
        </w:rPr>
        <w:t xml:space="preserve"> </w:t>
      </w:r>
      <w:r>
        <w:rPr>
          <w:color w:val="2B2A29"/>
          <w:w w:val="105"/>
        </w:rPr>
        <w:t>Physical</w:t>
      </w:r>
      <w:r>
        <w:rPr>
          <w:color w:val="2B2A29"/>
          <w:spacing w:val="-7"/>
          <w:w w:val="105"/>
        </w:rPr>
        <w:t xml:space="preserve"> </w:t>
      </w:r>
      <w:r>
        <w:rPr>
          <w:color w:val="2B2A29"/>
          <w:w w:val="105"/>
        </w:rPr>
        <w:t>layer</w:t>
      </w:r>
      <w:r>
        <w:rPr>
          <w:color w:val="2B2A29"/>
          <w:spacing w:val="-7"/>
          <w:w w:val="105"/>
        </w:rPr>
        <w:t xml:space="preserve"> </w:t>
      </w:r>
      <w:r>
        <w:rPr>
          <w:color w:val="2B2A29"/>
          <w:w w:val="105"/>
        </w:rPr>
        <w:t>converts</w:t>
      </w:r>
      <w:r>
        <w:rPr>
          <w:color w:val="2B2A29"/>
          <w:spacing w:val="-7"/>
          <w:w w:val="105"/>
        </w:rPr>
        <w:t xml:space="preserve"> </w:t>
      </w:r>
      <w:r>
        <w:rPr>
          <w:color w:val="2B2A29"/>
          <w:w w:val="105"/>
        </w:rPr>
        <w:t>the</w:t>
      </w:r>
      <w:r>
        <w:rPr>
          <w:color w:val="2B2A29"/>
          <w:spacing w:val="-7"/>
          <w:w w:val="105"/>
        </w:rPr>
        <w:t xml:space="preserve"> </w:t>
      </w:r>
      <w:r>
        <w:rPr>
          <w:color w:val="2B2A29"/>
          <w:w w:val="105"/>
        </w:rPr>
        <w:t>digital</w:t>
      </w:r>
      <w:r>
        <w:rPr>
          <w:color w:val="2B2A29"/>
          <w:spacing w:val="-7"/>
          <w:w w:val="105"/>
        </w:rPr>
        <w:t xml:space="preserve"> </w:t>
      </w:r>
      <w:r>
        <w:rPr>
          <w:color w:val="2B2A29"/>
          <w:w w:val="105"/>
        </w:rPr>
        <w:t>bits</w:t>
      </w:r>
      <w:r>
        <w:rPr>
          <w:color w:val="2B2A29"/>
          <w:spacing w:val="-7"/>
          <w:w w:val="105"/>
        </w:rPr>
        <w:t xml:space="preserve"> </w:t>
      </w:r>
      <w:r>
        <w:rPr>
          <w:color w:val="2B2A29"/>
          <w:w w:val="105"/>
        </w:rPr>
        <w:t>into</w:t>
      </w:r>
      <w:r>
        <w:rPr>
          <w:color w:val="2B2A29"/>
          <w:spacing w:val="-7"/>
          <w:w w:val="105"/>
        </w:rPr>
        <w:t xml:space="preserve"> </w:t>
      </w:r>
      <w:r>
        <w:rPr>
          <w:color w:val="2B2A29"/>
          <w:w w:val="105"/>
        </w:rPr>
        <w:t>electrical,</w:t>
      </w:r>
      <w:r>
        <w:rPr>
          <w:color w:val="2B2A29"/>
          <w:spacing w:val="-7"/>
          <w:w w:val="105"/>
        </w:rPr>
        <w:t xml:space="preserve"> </w:t>
      </w:r>
      <w:r>
        <w:rPr>
          <w:color w:val="2B2A29"/>
          <w:w w:val="105"/>
        </w:rPr>
        <w:t>radio,</w:t>
      </w:r>
      <w:r>
        <w:rPr>
          <w:color w:val="2B2A29"/>
          <w:spacing w:val="-7"/>
          <w:w w:val="105"/>
        </w:rPr>
        <w:t xml:space="preserve"> </w:t>
      </w:r>
      <w:r>
        <w:rPr>
          <w:color w:val="2B2A29"/>
          <w:w w:val="105"/>
        </w:rPr>
        <w:t>or</w:t>
      </w:r>
      <w:r>
        <w:rPr>
          <w:color w:val="2B2A29"/>
          <w:spacing w:val="-7"/>
          <w:w w:val="105"/>
        </w:rPr>
        <w:t xml:space="preserve"> </w:t>
      </w:r>
      <w:r>
        <w:rPr>
          <w:color w:val="2B2A29"/>
          <w:w w:val="105"/>
        </w:rPr>
        <w:t>optical</w:t>
      </w:r>
      <w:r>
        <w:rPr>
          <w:color w:val="2B2A29"/>
          <w:spacing w:val="-7"/>
          <w:w w:val="105"/>
        </w:rPr>
        <w:t xml:space="preserve"> </w:t>
      </w:r>
      <w:r>
        <w:rPr>
          <w:color w:val="2B2A29"/>
          <w:w w:val="105"/>
        </w:rPr>
        <w:t>signals.</w:t>
      </w:r>
    </w:p>
    <w:p>
      <w:pPr>
        <w:pStyle w:val="11"/>
        <w:spacing w:before="207"/>
        <w:ind w:left="160"/>
      </w:pPr>
      <w:r>
        <w:rPr>
          <w:color w:val="2B2A29"/>
          <w:w w:val="105"/>
        </w:rPr>
        <w:t>物理层</w:t>
      </w:r>
      <w:r>
        <w:rPr>
          <w:color w:val="2B2A29"/>
          <w:spacing w:val="-7"/>
          <w:w w:val="105"/>
        </w:rPr>
        <w:t>将</w:t>
      </w:r>
      <w:r>
        <w:rPr>
          <w:color w:val="2B2A29"/>
          <w:w w:val="105"/>
        </w:rPr>
        <w:t>数字比特转换为电信号、无线电信号或光信号。</w:t>
      </w:r>
    </w:p>
    <w:p>
      <w:pPr>
        <w:pStyle w:val="11"/>
        <w:spacing w:before="4"/>
        <w:rPr>
          <w:sz w:val="25"/>
        </w:rPr>
      </w:pPr>
    </w:p>
    <w:p>
      <w:r>
        <w:rPr>
          <w:color w:val="2B2A29"/>
          <w:w w:val="80"/>
        </w:rPr>
        <w:t>Layer</w:t>
      </w:r>
      <w:r>
        <w:rPr>
          <w:color w:val="2B2A29"/>
          <w:spacing w:val="20"/>
          <w:w w:val="80"/>
        </w:rPr>
        <w:t xml:space="preserve"> </w:t>
      </w:r>
      <w:r>
        <w:rPr>
          <w:color w:val="2B2A29"/>
          <w:w w:val="80"/>
        </w:rPr>
        <w:t>2:</w:t>
      </w:r>
      <w:r>
        <w:rPr>
          <w:color w:val="2B2A29"/>
          <w:spacing w:val="20"/>
          <w:w w:val="80"/>
        </w:rPr>
        <w:t xml:space="preserve"> </w:t>
      </w:r>
      <w:r>
        <w:rPr>
          <w:color w:val="2B2A29"/>
          <w:w w:val="80"/>
        </w:rPr>
        <w:t>Data</w:t>
      </w:r>
      <w:r>
        <w:rPr>
          <w:color w:val="2B2A29"/>
          <w:spacing w:val="21"/>
          <w:w w:val="80"/>
        </w:rPr>
        <w:t xml:space="preserve"> </w:t>
      </w:r>
      <w:r>
        <w:rPr>
          <w:color w:val="2B2A29"/>
          <w:w w:val="80"/>
        </w:rPr>
        <w:t>Link</w:t>
      </w:r>
      <w:r>
        <w:rPr>
          <w:color w:val="2B2A29"/>
          <w:spacing w:val="20"/>
          <w:w w:val="80"/>
        </w:rPr>
        <w:t xml:space="preserve"> </w:t>
      </w:r>
      <w:r>
        <w:rPr>
          <w:color w:val="2B2A29"/>
          <w:w w:val="80"/>
        </w:rPr>
        <w:t>Layer</w:t>
      </w:r>
    </w:p>
    <w:p>
      <w:pPr>
        <w:pStyle w:val="7"/>
      </w:pPr>
      <w:r>
        <w:rPr>
          <w:color w:val="2B2A29"/>
          <w:w w:val="80"/>
        </w:rPr>
        <w:t>第2层：数据链路层</w:t>
      </w:r>
    </w:p>
    <w:p>
      <w:r>
        <w:rPr>
          <w:color w:val="2B2A29"/>
          <w:w w:val="105"/>
        </w:rPr>
        <w:t>The</w:t>
      </w:r>
      <w:r>
        <w:rPr>
          <w:color w:val="2B2A29"/>
          <w:spacing w:val="4"/>
          <w:w w:val="105"/>
        </w:rPr>
        <w:t xml:space="preserve"> </w:t>
      </w:r>
      <w:r>
        <w:rPr>
          <w:color w:val="2B2A29"/>
          <w:w w:val="105"/>
        </w:rPr>
        <w:t>Data</w:t>
      </w:r>
      <w:r>
        <w:rPr>
          <w:color w:val="2B2A29"/>
          <w:spacing w:val="4"/>
          <w:w w:val="105"/>
        </w:rPr>
        <w:t xml:space="preserve"> </w:t>
      </w:r>
      <w:r>
        <w:rPr>
          <w:color w:val="2B2A29"/>
          <w:w w:val="105"/>
        </w:rPr>
        <w:t>Link</w:t>
      </w:r>
      <w:r>
        <w:rPr>
          <w:color w:val="2B2A29"/>
          <w:spacing w:val="5"/>
          <w:w w:val="105"/>
        </w:rPr>
        <w:t xml:space="preserve"> </w:t>
      </w:r>
      <w:r>
        <w:rPr>
          <w:color w:val="2B2A29"/>
          <w:w w:val="105"/>
        </w:rPr>
        <w:t>layer</w:t>
      </w:r>
      <w:r>
        <w:rPr>
          <w:color w:val="2B2A29"/>
          <w:spacing w:val="4"/>
          <w:w w:val="105"/>
        </w:rPr>
        <w:t xml:space="preserve"> </w:t>
      </w:r>
      <w:r>
        <w:rPr>
          <w:color w:val="2B2A29"/>
          <w:w w:val="105"/>
        </w:rPr>
        <w:t>defines</w:t>
      </w:r>
      <w:r>
        <w:rPr>
          <w:color w:val="2B2A29"/>
          <w:spacing w:val="5"/>
          <w:w w:val="105"/>
        </w:rPr>
        <w:t xml:space="preserve"> </w:t>
      </w:r>
      <w:r>
        <w:rPr>
          <w:color w:val="2B2A29"/>
          <w:w w:val="105"/>
        </w:rPr>
        <w:t>the</w:t>
      </w:r>
      <w:r>
        <w:rPr>
          <w:color w:val="2B2A29"/>
          <w:spacing w:val="4"/>
          <w:w w:val="105"/>
        </w:rPr>
        <w:t xml:space="preserve"> </w:t>
      </w:r>
      <w:r>
        <w:rPr>
          <w:color w:val="2B2A29"/>
          <w:w w:val="105"/>
        </w:rPr>
        <w:t>protocol</w:t>
      </w:r>
      <w:r>
        <w:rPr>
          <w:color w:val="2B2A29"/>
          <w:spacing w:val="5"/>
          <w:w w:val="105"/>
        </w:rPr>
        <w:t xml:space="preserve"> </w:t>
      </w:r>
      <w:r>
        <w:rPr>
          <w:color w:val="2B2A29"/>
          <w:w w:val="105"/>
        </w:rPr>
        <w:t>to</w:t>
      </w:r>
      <w:r>
        <w:rPr>
          <w:color w:val="2B2A29"/>
          <w:spacing w:val="4"/>
          <w:w w:val="105"/>
        </w:rPr>
        <w:t xml:space="preserve"> </w:t>
      </w:r>
      <w:r>
        <w:rPr>
          <w:color w:val="2B2A29"/>
          <w:w w:val="105"/>
        </w:rPr>
        <w:t>establish</w:t>
      </w:r>
      <w:r>
        <w:rPr>
          <w:color w:val="2B2A29"/>
          <w:spacing w:val="5"/>
          <w:w w:val="105"/>
        </w:rPr>
        <w:t xml:space="preserve"> </w:t>
      </w:r>
      <w:r>
        <w:rPr>
          <w:color w:val="2B2A29"/>
          <w:w w:val="105"/>
        </w:rPr>
        <w:t>and</w:t>
      </w:r>
      <w:r>
        <w:rPr>
          <w:color w:val="2B2A29"/>
          <w:spacing w:val="4"/>
          <w:w w:val="105"/>
        </w:rPr>
        <w:t xml:space="preserve"> </w:t>
      </w:r>
      <w:r>
        <w:rPr>
          <w:color w:val="2B2A29"/>
          <w:w w:val="105"/>
        </w:rPr>
        <w:t>terminate</w:t>
      </w:r>
      <w:r>
        <w:rPr>
          <w:color w:val="2B2A29"/>
          <w:spacing w:val="5"/>
          <w:w w:val="105"/>
        </w:rPr>
        <w:t xml:space="preserve"> </w:t>
      </w:r>
      <w:r>
        <w:rPr>
          <w:color w:val="2B2A29"/>
          <w:w w:val="105"/>
        </w:rPr>
        <w:t>a</w:t>
      </w:r>
      <w:r>
        <w:rPr>
          <w:color w:val="2B2A29"/>
          <w:spacing w:val="4"/>
          <w:w w:val="105"/>
        </w:rPr>
        <w:t xml:space="preserve"> </w:t>
      </w:r>
      <w:r>
        <w:rPr>
          <w:color w:val="2B2A29"/>
          <w:w w:val="105"/>
        </w:rPr>
        <w:t>connection</w:t>
      </w:r>
      <w:r>
        <w:rPr>
          <w:color w:val="2B2A29"/>
          <w:spacing w:val="-54"/>
          <w:w w:val="105"/>
        </w:rPr>
        <w:t xml:space="preserve"> </w:t>
      </w:r>
      <w:r>
        <w:rPr>
          <w:color w:val="2B2A29"/>
          <w:w w:val="105"/>
        </w:rPr>
        <w:t>between</w:t>
      </w:r>
      <w:r>
        <w:rPr>
          <w:color w:val="2B2A29"/>
          <w:spacing w:val="-12"/>
          <w:w w:val="105"/>
        </w:rPr>
        <w:t xml:space="preserve"> </w:t>
      </w:r>
      <w:r>
        <w:rPr>
          <w:color w:val="2B2A29"/>
          <w:w w:val="105"/>
        </w:rPr>
        <w:t>two</w:t>
      </w:r>
      <w:r>
        <w:rPr>
          <w:color w:val="2B2A29"/>
          <w:spacing w:val="-12"/>
          <w:w w:val="105"/>
        </w:rPr>
        <w:t xml:space="preserve"> </w:t>
      </w:r>
      <w:r>
        <w:rPr>
          <w:color w:val="2B2A29"/>
          <w:w w:val="105"/>
        </w:rPr>
        <w:t>physically</w:t>
      </w:r>
      <w:r>
        <w:rPr>
          <w:color w:val="2B2A29"/>
          <w:spacing w:val="-12"/>
          <w:w w:val="105"/>
        </w:rPr>
        <w:t xml:space="preserve"> </w:t>
      </w:r>
      <w:r>
        <w:rPr>
          <w:color w:val="2B2A29"/>
          <w:w w:val="105"/>
        </w:rPr>
        <w:t>connected</w:t>
      </w:r>
      <w:r>
        <w:rPr>
          <w:color w:val="2B2A29"/>
          <w:spacing w:val="-12"/>
          <w:w w:val="105"/>
        </w:rPr>
        <w:t xml:space="preserve"> </w:t>
      </w:r>
      <w:r>
        <w:rPr>
          <w:color w:val="2B2A29"/>
          <w:w w:val="105"/>
        </w:rPr>
        <w:t>devices.</w:t>
      </w:r>
    </w:p>
    <w:p>
      <w:pPr>
        <w:pStyle w:val="11"/>
        <w:spacing w:before="207" w:line="304" w:lineRule="auto"/>
        <w:ind w:left="160" w:right="817"/>
      </w:pPr>
      <w:r>
        <w:rPr>
          <w:color w:val="2B2A29"/>
          <w:w w:val="105"/>
        </w:rPr>
        <w:t>数据链路层定义</w:t>
      </w:r>
      <w:r>
        <w:rPr>
          <w:color w:val="2B2A29"/>
          <w:spacing w:val="5"/>
          <w:w w:val="105"/>
        </w:rPr>
        <w:t>了</w:t>
      </w:r>
      <w:r>
        <w:rPr>
          <w:color w:val="2B2A29"/>
          <w:w w:val="105"/>
        </w:rPr>
        <w:t>在两</w:t>
      </w:r>
      <w:r>
        <w:rPr>
          <w:color w:val="2B2A29"/>
          <w:spacing w:val="-12"/>
          <w:w w:val="105"/>
        </w:rPr>
        <w:t>个</w:t>
      </w:r>
      <w:r>
        <w:rPr>
          <w:color w:val="2B2A29"/>
          <w:w w:val="105"/>
        </w:rPr>
        <w:t>物理连接</w:t>
      </w:r>
      <w:r>
        <w:rPr>
          <w:color w:val="2B2A29"/>
          <w:spacing w:val="-12"/>
          <w:w w:val="105"/>
        </w:rPr>
        <w:t>的</w:t>
      </w:r>
      <w:r>
        <w:rPr>
          <w:color w:val="2B2A29"/>
          <w:w w:val="105"/>
        </w:rPr>
        <w:t>设备之间建立和终止</w:t>
      </w:r>
      <w:r>
        <w:rPr>
          <w:color w:val="2B2A29"/>
          <w:spacing w:val="5"/>
          <w:w w:val="105"/>
        </w:rPr>
        <w:t>连接</w:t>
      </w:r>
      <w:r>
        <w:rPr>
          <w:color w:val="2B2A29"/>
          <w:w w:val="105"/>
        </w:rPr>
        <w:t>的协议。</w:t>
      </w:r>
    </w:p>
    <w:p>
      <w:pPr>
        <w:pStyle w:val="11"/>
        <w:spacing w:before="4"/>
        <w:rPr>
          <w:sz w:val="19"/>
        </w:rPr>
      </w:pPr>
    </w:p>
    <w:p>
      <w:r>
        <w:rPr>
          <w:color w:val="2B2A29"/>
          <w:w w:val="80"/>
        </w:rPr>
        <w:t>Layer</w:t>
      </w:r>
      <w:r>
        <w:rPr>
          <w:color w:val="2B2A29"/>
          <w:spacing w:val="26"/>
          <w:w w:val="80"/>
        </w:rPr>
        <w:t xml:space="preserve"> </w:t>
      </w:r>
      <w:r>
        <w:rPr>
          <w:color w:val="2B2A29"/>
          <w:w w:val="80"/>
        </w:rPr>
        <w:t>3:</w:t>
      </w:r>
      <w:r>
        <w:rPr>
          <w:color w:val="2B2A29"/>
          <w:spacing w:val="27"/>
          <w:w w:val="80"/>
        </w:rPr>
        <w:t xml:space="preserve"> </w:t>
      </w:r>
      <w:r>
        <w:rPr>
          <w:color w:val="2B2A29"/>
          <w:w w:val="80"/>
        </w:rPr>
        <w:t>Network</w:t>
      </w:r>
      <w:r>
        <w:rPr>
          <w:color w:val="2B2A29"/>
          <w:spacing w:val="26"/>
          <w:w w:val="80"/>
        </w:rPr>
        <w:t xml:space="preserve"> </w:t>
      </w:r>
      <w:r>
        <w:rPr>
          <w:color w:val="2B2A29"/>
          <w:w w:val="80"/>
        </w:rPr>
        <w:t>Layer</w:t>
      </w:r>
    </w:p>
    <w:p>
      <w:pPr>
        <w:pStyle w:val="7"/>
      </w:pPr>
      <w:r>
        <w:rPr>
          <w:color w:val="2B2A29"/>
          <w:w w:val="80"/>
        </w:rPr>
        <w:t>第3层：网络层</w:t>
      </w:r>
    </w:p>
    <w:p>
      <w:r>
        <w:rPr>
          <w:color w:val="2B2A29"/>
          <w:w w:val="105"/>
        </w:rPr>
        <w:t>The</w:t>
      </w:r>
      <w:r>
        <w:rPr>
          <w:color w:val="2B2A29"/>
          <w:spacing w:val="-5"/>
          <w:w w:val="105"/>
        </w:rPr>
        <w:t xml:space="preserve"> </w:t>
      </w:r>
      <w:r>
        <w:rPr>
          <w:color w:val="2B2A29"/>
          <w:w w:val="105"/>
        </w:rPr>
        <w:t>Network</w:t>
      </w:r>
      <w:r>
        <w:rPr>
          <w:color w:val="2B2A29"/>
          <w:spacing w:val="-4"/>
          <w:w w:val="105"/>
        </w:rPr>
        <w:t xml:space="preserve"> </w:t>
      </w:r>
      <w:r>
        <w:rPr>
          <w:color w:val="2B2A29"/>
          <w:w w:val="105"/>
        </w:rPr>
        <w:t>layer</w:t>
      </w:r>
      <w:r>
        <w:rPr>
          <w:color w:val="2B2A29"/>
          <w:spacing w:val="-4"/>
          <w:w w:val="105"/>
        </w:rPr>
        <w:t xml:space="preserve"> </w:t>
      </w:r>
      <w:r>
        <w:rPr>
          <w:color w:val="2B2A29"/>
          <w:w w:val="105"/>
        </w:rPr>
        <w:t>provides</w:t>
      </w:r>
      <w:r>
        <w:rPr>
          <w:color w:val="2B2A29"/>
          <w:spacing w:val="-4"/>
          <w:w w:val="105"/>
        </w:rPr>
        <w:t xml:space="preserve"> </w:t>
      </w:r>
      <w:r>
        <w:rPr>
          <w:color w:val="2B2A29"/>
          <w:w w:val="105"/>
        </w:rPr>
        <w:t>switching</w:t>
      </w:r>
      <w:r>
        <w:rPr>
          <w:color w:val="2B2A29"/>
          <w:spacing w:val="-5"/>
          <w:w w:val="105"/>
        </w:rPr>
        <w:t xml:space="preserve"> </w:t>
      </w:r>
      <w:r>
        <w:rPr>
          <w:color w:val="2B2A29"/>
          <w:w w:val="105"/>
        </w:rPr>
        <w:t>and</w:t>
      </w:r>
      <w:r>
        <w:rPr>
          <w:color w:val="2B2A29"/>
          <w:spacing w:val="-4"/>
          <w:w w:val="105"/>
        </w:rPr>
        <w:t xml:space="preserve"> </w:t>
      </w:r>
      <w:r>
        <w:rPr>
          <w:color w:val="2B2A29"/>
          <w:w w:val="105"/>
        </w:rPr>
        <w:t>routing</w:t>
      </w:r>
      <w:r>
        <w:rPr>
          <w:color w:val="2B2A29"/>
          <w:spacing w:val="-4"/>
          <w:w w:val="105"/>
        </w:rPr>
        <w:t xml:space="preserve"> </w:t>
      </w:r>
      <w:r>
        <w:rPr>
          <w:color w:val="2B2A29"/>
          <w:w w:val="105"/>
        </w:rPr>
        <w:t>technologies.</w:t>
      </w:r>
    </w:p>
    <w:p>
      <w:pPr>
        <w:pStyle w:val="11"/>
        <w:spacing w:before="207"/>
        <w:ind w:left="160"/>
      </w:pPr>
      <w:r>
        <w:rPr>
          <w:color w:val="2B2A29"/>
          <w:w w:val="105"/>
        </w:rPr>
        <w:t>网络层提供交换和路由技术。</w:t>
      </w:r>
    </w:p>
    <w:p>
      <w:pPr>
        <w:spacing w:after="0"/>
        <w:sectPr>
          <w:headerReference r:id="rId63" w:type="default"/>
          <w:footerReference r:id="rId65" w:type="default"/>
          <w:headerReference r:id="rId64" w:type="even"/>
          <w:footerReference r:id="rId66" w:type="even"/>
          <w:pgSz w:w="10080" w:h="14400"/>
          <w:pgMar w:top="1260" w:right="560" w:bottom="1260" w:left="560" w:header="1037" w:footer="1070" w:gutter="0"/>
          <w:pgNumType w:start="192"/>
          <w:cols w:space="720" w:num="1"/>
        </w:sectPr>
      </w:pPr>
    </w:p>
    <w:p>
      <w:pPr>
        <w:pStyle w:val="11"/>
        <w:rPr>
          <w:sz w:val="10"/>
        </w:rPr>
      </w:pPr>
    </w:p>
    <w:p>
      <w:r>
        <w:rPr>
          <w:color w:val="2B2A29"/>
          <w:w w:val="80"/>
        </w:rPr>
        <w:t>Layer</w:t>
      </w:r>
      <w:r>
        <w:rPr>
          <w:color w:val="2B2A29"/>
          <w:spacing w:val="20"/>
          <w:w w:val="80"/>
        </w:rPr>
        <w:t xml:space="preserve"> </w:t>
      </w:r>
      <w:r>
        <w:rPr>
          <w:color w:val="2B2A29"/>
          <w:w w:val="80"/>
        </w:rPr>
        <w:t>4:</w:t>
      </w:r>
      <w:r>
        <w:rPr>
          <w:color w:val="2B2A29"/>
          <w:spacing w:val="20"/>
          <w:w w:val="80"/>
        </w:rPr>
        <w:t xml:space="preserve"> </w:t>
      </w:r>
      <w:r>
        <w:rPr>
          <w:color w:val="2B2A29"/>
          <w:w w:val="80"/>
        </w:rPr>
        <w:t>Transport</w:t>
      </w:r>
      <w:r>
        <w:rPr>
          <w:color w:val="2B2A29"/>
          <w:spacing w:val="20"/>
          <w:w w:val="80"/>
        </w:rPr>
        <w:t xml:space="preserve"> </w:t>
      </w:r>
      <w:r>
        <w:rPr>
          <w:color w:val="2B2A29"/>
          <w:w w:val="80"/>
        </w:rPr>
        <w:t>Layer</w:t>
      </w:r>
    </w:p>
    <w:p>
      <w:pPr>
        <w:pStyle w:val="7"/>
        <w:spacing w:before="107"/>
        <w:ind w:left="520"/>
      </w:pPr>
      <w:r>
        <w:rPr>
          <w:color w:val="2B2A29"/>
          <w:w w:val="80"/>
        </w:rPr>
        <w:t>第4</w:t>
      </w:r>
      <w:bookmarkStart w:id="162" w:name="_bookmark156"/>
      <w:bookmarkEnd w:id="162"/>
      <w:r>
        <w:rPr>
          <w:color w:val="2B2A29"/>
          <w:w w:val="80"/>
        </w:rPr>
        <w:t>层：传输层</w:t>
      </w:r>
    </w:p>
    <w:p>
      <w:r>
        <w:rPr>
          <w:color w:val="2B2A29"/>
          <w:w w:val="105"/>
        </w:rPr>
        <w:t>The</w:t>
      </w:r>
      <w:r>
        <w:rPr>
          <w:color w:val="2B2A29"/>
          <w:spacing w:val="7"/>
          <w:w w:val="105"/>
        </w:rPr>
        <w:t xml:space="preserve"> </w:t>
      </w:r>
      <w:r>
        <w:rPr>
          <w:color w:val="2B2A29"/>
          <w:w w:val="105"/>
        </w:rPr>
        <w:t>Transport</w:t>
      </w:r>
      <w:r>
        <w:rPr>
          <w:color w:val="2B2A29"/>
          <w:spacing w:val="7"/>
          <w:w w:val="105"/>
        </w:rPr>
        <w:t xml:space="preserve"> </w:t>
      </w:r>
      <w:r>
        <w:rPr>
          <w:color w:val="2B2A29"/>
          <w:w w:val="105"/>
        </w:rPr>
        <w:t>layer</w:t>
      </w:r>
      <w:r>
        <w:rPr>
          <w:color w:val="2B2A29"/>
          <w:spacing w:val="7"/>
          <w:w w:val="105"/>
        </w:rPr>
        <w:t xml:space="preserve"> </w:t>
      </w:r>
      <w:r>
        <w:rPr>
          <w:color w:val="2B2A29"/>
          <w:w w:val="105"/>
        </w:rPr>
        <w:t>provides</w:t>
      </w:r>
      <w:r>
        <w:rPr>
          <w:color w:val="2B2A29"/>
          <w:spacing w:val="7"/>
          <w:w w:val="105"/>
        </w:rPr>
        <w:t xml:space="preserve"> </w:t>
      </w:r>
      <w:r>
        <w:rPr>
          <w:color w:val="2B2A29"/>
          <w:w w:val="105"/>
        </w:rPr>
        <w:t>end-to-end</w:t>
      </w:r>
      <w:r>
        <w:rPr>
          <w:color w:val="2B2A29"/>
          <w:spacing w:val="7"/>
          <w:w w:val="105"/>
        </w:rPr>
        <w:t xml:space="preserve"> </w:t>
      </w:r>
      <w:r>
        <w:rPr>
          <w:color w:val="2B2A29"/>
          <w:w w:val="105"/>
        </w:rPr>
        <w:t>data</w:t>
      </w:r>
      <w:r>
        <w:rPr>
          <w:color w:val="2B2A29"/>
          <w:spacing w:val="7"/>
          <w:w w:val="105"/>
        </w:rPr>
        <w:t xml:space="preserve"> </w:t>
      </w:r>
      <w:r>
        <w:rPr>
          <w:color w:val="2B2A29"/>
          <w:w w:val="105"/>
        </w:rPr>
        <w:t>transfer</w:t>
      </w:r>
      <w:r>
        <w:rPr>
          <w:color w:val="2B2A29"/>
          <w:spacing w:val="7"/>
          <w:w w:val="105"/>
        </w:rPr>
        <w:t xml:space="preserve"> </w:t>
      </w:r>
      <w:r>
        <w:rPr>
          <w:color w:val="2B2A29"/>
          <w:w w:val="105"/>
        </w:rPr>
        <w:t>from</w:t>
      </w:r>
      <w:r>
        <w:rPr>
          <w:color w:val="2B2A29"/>
          <w:spacing w:val="7"/>
          <w:w w:val="105"/>
        </w:rPr>
        <w:t xml:space="preserve"> </w:t>
      </w:r>
      <w:r>
        <w:rPr>
          <w:color w:val="2B2A29"/>
          <w:w w:val="105"/>
        </w:rPr>
        <w:t>a</w:t>
      </w:r>
      <w:r>
        <w:rPr>
          <w:color w:val="2B2A29"/>
          <w:spacing w:val="7"/>
          <w:w w:val="105"/>
        </w:rPr>
        <w:t xml:space="preserve"> </w:t>
      </w:r>
      <w:r>
        <w:rPr>
          <w:color w:val="2B2A29"/>
          <w:w w:val="105"/>
        </w:rPr>
        <w:t>source</w:t>
      </w:r>
      <w:r>
        <w:rPr>
          <w:color w:val="2B2A29"/>
          <w:spacing w:val="7"/>
          <w:w w:val="105"/>
        </w:rPr>
        <w:t xml:space="preserve"> </w:t>
      </w:r>
      <w:r>
        <w:rPr>
          <w:color w:val="2B2A29"/>
          <w:w w:val="105"/>
        </w:rPr>
        <w:t>to</w:t>
      </w:r>
      <w:r>
        <w:rPr>
          <w:color w:val="2B2A29"/>
          <w:spacing w:val="8"/>
          <w:w w:val="105"/>
        </w:rPr>
        <w:t xml:space="preserve"> </w:t>
      </w:r>
      <w:r>
        <w:rPr>
          <w:color w:val="2B2A29"/>
          <w:w w:val="105"/>
        </w:rPr>
        <w:t>a</w:t>
      </w:r>
      <w:r>
        <w:rPr>
          <w:color w:val="2B2A29"/>
          <w:spacing w:val="7"/>
          <w:w w:val="105"/>
        </w:rPr>
        <w:t xml:space="preserve"> </w:t>
      </w:r>
      <w:r>
        <w:rPr>
          <w:color w:val="2B2A29"/>
          <w:w w:val="105"/>
        </w:rPr>
        <w:t>destination</w:t>
      </w:r>
      <w:r>
        <w:rPr>
          <w:color w:val="2B2A29"/>
          <w:spacing w:val="-55"/>
          <w:w w:val="105"/>
        </w:rPr>
        <w:t xml:space="preserve"> </w:t>
      </w:r>
      <w:r>
        <w:rPr>
          <w:color w:val="2B2A29"/>
          <w:w w:val="105"/>
        </w:rPr>
        <w:t>host</w:t>
      </w:r>
      <w:r>
        <w:rPr>
          <w:color w:val="2B2A29"/>
          <w:spacing w:val="-12"/>
          <w:w w:val="105"/>
        </w:rPr>
        <w:t xml:space="preserve"> </w:t>
      </w:r>
      <w:r>
        <w:rPr>
          <w:color w:val="2B2A29"/>
          <w:w w:val="105"/>
        </w:rPr>
        <w:t>while</w:t>
      </w:r>
      <w:r>
        <w:rPr>
          <w:color w:val="2B2A29"/>
          <w:spacing w:val="-11"/>
          <w:w w:val="105"/>
        </w:rPr>
        <w:t xml:space="preserve"> </w:t>
      </w:r>
      <w:r>
        <w:rPr>
          <w:color w:val="2B2A29"/>
          <w:w w:val="105"/>
        </w:rPr>
        <w:t>maintaining</w:t>
      </w:r>
      <w:r>
        <w:rPr>
          <w:color w:val="2B2A29"/>
          <w:spacing w:val="-11"/>
          <w:w w:val="105"/>
        </w:rPr>
        <w:t xml:space="preserve"> </w:t>
      </w:r>
      <w:r>
        <w:rPr>
          <w:color w:val="2B2A29"/>
          <w:w w:val="105"/>
        </w:rPr>
        <w:t>the</w:t>
      </w:r>
      <w:r>
        <w:rPr>
          <w:color w:val="2B2A29"/>
          <w:spacing w:val="-11"/>
          <w:w w:val="105"/>
        </w:rPr>
        <w:t xml:space="preserve"> </w:t>
      </w:r>
      <w:r>
        <w:rPr>
          <w:color w:val="2B2A29"/>
          <w:w w:val="105"/>
        </w:rPr>
        <w:t>quality</w:t>
      </w:r>
      <w:r>
        <w:rPr>
          <w:color w:val="2B2A29"/>
          <w:spacing w:val="-11"/>
          <w:w w:val="105"/>
        </w:rPr>
        <w:t xml:space="preserve"> </w:t>
      </w:r>
      <w:r>
        <w:rPr>
          <w:color w:val="2B2A29"/>
          <w:w w:val="105"/>
        </w:rPr>
        <w:t>of</w:t>
      </w:r>
      <w:r>
        <w:rPr>
          <w:color w:val="2B2A29"/>
          <w:spacing w:val="-11"/>
          <w:w w:val="105"/>
        </w:rPr>
        <w:t xml:space="preserve"> </w:t>
      </w:r>
      <w:r>
        <w:rPr>
          <w:color w:val="2B2A29"/>
          <w:w w:val="105"/>
        </w:rPr>
        <w:t>service</w:t>
      </w:r>
      <w:r>
        <w:rPr>
          <w:color w:val="2B2A29"/>
          <w:spacing w:val="-12"/>
          <w:w w:val="105"/>
        </w:rPr>
        <w:t xml:space="preserve"> </w:t>
      </w:r>
      <w:r>
        <w:rPr>
          <w:color w:val="2B2A29"/>
          <w:w w:val="105"/>
        </w:rPr>
        <w:t>functions.</w:t>
      </w:r>
    </w:p>
    <w:p>
      <w:pPr>
        <w:pStyle w:val="11"/>
        <w:spacing w:before="207" w:line="304" w:lineRule="auto"/>
        <w:ind w:left="520" w:right="510"/>
      </w:pPr>
      <w:r>
        <w:rPr>
          <w:color w:val="2B2A29"/>
          <w:w w:val="105"/>
        </w:rPr>
        <w:t>传输层提供从源到目标主机</w:t>
      </w:r>
      <w:r>
        <w:rPr>
          <w:color w:val="2B2A29"/>
          <w:spacing w:val="-12"/>
          <w:w w:val="105"/>
        </w:rPr>
        <w:t>的端到端</w:t>
      </w:r>
      <w:r>
        <w:rPr>
          <w:color w:val="2B2A29"/>
          <w:w w:val="105"/>
        </w:rPr>
        <w:t>数据传输</w:t>
      </w:r>
      <w:r>
        <w:rPr>
          <w:color w:val="2B2A29"/>
          <w:spacing w:val="7"/>
          <w:w w:val="105"/>
        </w:rPr>
        <w:t>，</w:t>
      </w:r>
      <w:r>
        <w:rPr>
          <w:color w:val="2B2A29"/>
          <w:w w:val="105"/>
        </w:rPr>
        <w:t>同时保持服务质量功能。</w:t>
      </w:r>
    </w:p>
    <w:p>
      <w:pPr>
        <w:pStyle w:val="11"/>
        <w:spacing w:before="4"/>
        <w:rPr>
          <w:sz w:val="19"/>
        </w:rPr>
      </w:pPr>
    </w:p>
    <w:p>
      <w:r>
        <w:rPr>
          <w:color w:val="2B2A29"/>
          <w:w w:val="80"/>
        </w:rPr>
        <w:t>Layer</w:t>
      </w:r>
      <w:r>
        <w:rPr>
          <w:color w:val="2B2A29"/>
          <w:spacing w:val="18"/>
          <w:w w:val="80"/>
        </w:rPr>
        <w:t xml:space="preserve"> </w:t>
      </w:r>
      <w:r>
        <w:rPr>
          <w:color w:val="2B2A29"/>
          <w:w w:val="80"/>
        </w:rPr>
        <w:t>5:</w:t>
      </w:r>
      <w:r>
        <w:rPr>
          <w:color w:val="2B2A29"/>
          <w:spacing w:val="19"/>
          <w:w w:val="80"/>
        </w:rPr>
        <w:t xml:space="preserve"> </w:t>
      </w:r>
      <w:r>
        <w:rPr>
          <w:color w:val="2B2A29"/>
          <w:w w:val="80"/>
        </w:rPr>
        <w:t>Session</w:t>
      </w:r>
      <w:r>
        <w:rPr>
          <w:color w:val="2B2A29"/>
          <w:spacing w:val="18"/>
          <w:w w:val="80"/>
        </w:rPr>
        <w:t xml:space="preserve"> </w:t>
      </w:r>
      <w:r>
        <w:rPr>
          <w:color w:val="2B2A29"/>
          <w:w w:val="80"/>
        </w:rPr>
        <w:t>Layer</w:t>
      </w:r>
    </w:p>
    <w:p>
      <w:pPr>
        <w:pStyle w:val="7"/>
        <w:ind w:left="520"/>
      </w:pPr>
      <w:r>
        <w:rPr>
          <w:color w:val="2B2A29"/>
          <w:w w:val="80"/>
        </w:rPr>
        <w:t>第5层：会话层</w:t>
      </w:r>
    </w:p>
    <w:p>
      <w:r>
        <w:rPr>
          <w:color w:val="2B2A29"/>
          <w:w w:val="105"/>
        </w:rPr>
        <w:t>The</w:t>
      </w:r>
      <w:r>
        <w:rPr>
          <w:color w:val="2B2A29"/>
          <w:spacing w:val="11"/>
          <w:w w:val="105"/>
        </w:rPr>
        <w:t xml:space="preserve"> </w:t>
      </w:r>
      <w:r>
        <w:rPr>
          <w:color w:val="2B2A29"/>
          <w:w w:val="105"/>
        </w:rPr>
        <w:t>Session</w:t>
      </w:r>
      <w:r>
        <w:rPr>
          <w:color w:val="2B2A29"/>
          <w:spacing w:val="11"/>
          <w:w w:val="105"/>
        </w:rPr>
        <w:t xml:space="preserve"> </w:t>
      </w:r>
      <w:r>
        <w:rPr>
          <w:color w:val="2B2A29"/>
          <w:w w:val="105"/>
        </w:rPr>
        <w:t>layer</w:t>
      </w:r>
      <w:r>
        <w:rPr>
          <w:color w:val="2B2A29"/>
          <w:spacing w:val="12"/>
          <w:w w:val="105"/>
        </w:rPr>
        <w:t xml:space="preserve"> </w:t>
      </w:r>
      <w:r>
        <w:rPr>
          <w:color w:val="2B2A29"/>
          <w:w w:val="105"/>
        </w:rPr>
        <w:t>establishes,</w:t>
      </w:r>
      <w:r>
        <w:rPr>
          <w:color w:val="2B2A29"/>
          <w:spacing w:val="11"/>
          <w:w w:val="105"/>
        </w:rPr>
        <w:t xml:space="preserve"> </w:t>
      </w:r>
      <w:r>
        <w:rPr>
          <w:color w:val="2B2A29"/>
          <w:w w:val="105"/>
        </w:rPr>
        <w:t>manages,</w:t>
      </w:r>
      <w:r>
        <w:rPr>
          <w:color w:val="2B2A29"/>
          <w:spacing w:val="12"/>
          <w:w w:val="105"/>
        </w:rPr>
        <w:t xml:space="preserve"> </w:t>
      </w:r>
      <w:r>
        <w:rPr>
          <w:color w:val="2B2A29"/>
          <w:w w:val="105"/>
        </w:rPr>
        <w:t>and</w:t>
      </w:r>
      <w:r>
        <w:rPr>
          <w:color w:val="2B2A29"/>
          <w:spacing w:val="11"/>
          <w:w w:val="105"/>
        </w:rPr>
        <w:t xml:space="preserve"> </w:t>
      </w:r>
      <w:r>
        <w:rPr>
          <w:color w:val="2B2A29"/>
          <w:w w:val="105"/>
        </w:rPr>
        <w:t>terminates</w:t>
      </w:r>
      <w:r>
        <w:rPr>
          <w:color w:val="2B2A29"/>
          <w:spacing w:val="12"/>
          <w:w w:val="105"/>
        </w:rPr>
        <w:t xml:space="preserve"> </w:t>
      </w:r>
      <w:r>
        <w:rPr>
          <w:color w:val="2B2A29"/>
          <w:w w:val="105"/>
        </w:rPr>
        <w:t>the</w:t>
      </w:r>
      <w:r>
        <w:rPr>
          <w:color w:val="2B2A29"/>
          <w:spacing w:val="11"/>
          <w:w w:val="105"/>
        </w:rPr>
        <w:t xml:space="preserve"> </w:t>
      </w:r>
      <w:r>
        <w:rPr>
          <w:color w:val="2B2A29"/>
          <w:w w:val="105"/>
        </w:rPr>
        <w:t>connections</w:t>
      </w:r>
      <w:r>
        <w:rPr>
          <w:color w:val="2B2A29"/>
          <w:spacing w:val="11"/>
          <w:w w:val="105"/>
        </w:rPr>
        <w:t xml:space="preserve"> </w:t>
      </w:r>
      <w:r>
        <w:rPr>
          <w:color w:val="2B2A29"/>
          <w:w w:val="105"/>
        </w:rPr>
        <w:t>between</w:t>
      </w:r>
      <w:r>
        <w:rPr>
          <w:color w:val="2B2A29"/>
          <w:spacing w:val="12"/>
          <w:w w:val="105"/>
        </w:rPr>
        <w:t xml:space="preserve"> </w:t>
      </w:r>
      <w:r>
        <w:rPr>
          <w:color w:val="2B2A29"/>
          <w:w w:val="105"/>
        </w:rPr>
        <w:t>the</w:t>
      </w:r>
      <w:r>
        <w:rPr>
          <w:color w:val="2B2A29"/>
          <w:spacing w:val="-55"/>
          <w:w w:val="105"/>
        </w:rPr>
        <w:t xml:space="preserve"> </w:t>
      </w:r>
      <w:r>
        <w:rPr>
          <w:color w:val="2B2A29"/>
          <w:w w:val="110"/>
        </w:rPr>
        <w:t>local</w:t>
      </w:r>
      <w:r>
        <w:rPr>
          <w:color w:val="2B2A29"/>
          <w:spacing w:val="-16"/>
          <w:w w:val="110"/>
        </w:rPr>
        <w:t xml:space="preserve"> </w:t>
      </w:r>
      <w:r>
        <w:rPr>
          <w:color w:val="2B2A29"/>
          <w:w w:val="110"/>
        </w:rPr>
        <w:t>and</w:t>
      </w:r>
      <w:r>
        <w:rPr>
          <w:color w:val="2B2A29"/>
          <w:spacing w:val="-16"/>
          <w:w w:val="110"/>
        </w:rPr>
        <w:t xml:space="preserve"> </w:t>
      </w:r>
      <w:r>
        <w:rPr>
          <w:color w:val="2B2A29"/>
          <w:w w:val="110"/>
        </w:rPr>
        <w:t>remote</w:t>
      </w:r>
      <w:r>
        <w:rPr>
          <w:color w:val="2B2A29"/>
          <w:spacing w:val="-16"/>
          <w:w w:val="110"/>
        </w:rPr>
        <w:t xml:space="preserve"> </w:t>
      </w:r>
      <w:r>
        <w:rPr>
          <w:color w:val="2B2A29"/>
          <w:w w:val="110"/>
        </w:rPr>
        <w:t>applications.</w:t>
      </w:r>
    </w:p>
    <w:p>
      <w:pPr>
        <w:pStyle w:val="11"/>
        <w:spacing w:before="207" w:line="304" w:lineRule="auto"/>
        <w:ind w:left="520" w:right="510"/>
      </w:pPr>
      <w:r>
        <w:rPr>
          <w:color w:val="2B2A29"/>
          <w:w w:val="105"/>
        </w:rPr>
        <w:t>会话层建立、管理和终止</w:t>
      </w:r>
      <w:r>
        <w:rPr>
          <w:color w:val="2B2A29"/>
          <w:w w:val="110"/>
        </w:rPr>
        <w:t>本地和远程应用程序</w:t>
      </w:r>
      <w:r>
        <w:rPr>
          <w:color w:val="2B2A29"/>
          <w:w w:val="105"/>
        </w:rPr>
        <w:t>之间</w:t>
      </w:r>
      <w:r>
        <w:rPr>
          <w:color w:val="2B2A29"/>
          <w:spacing w:val="12"/>
          <w:w w:val="105"/>
        </w:rPr>
        <w:t>的</w:t>
      </w:r>
      <w:r>
        <w:rPr>
          <w:color w:val="2B2A29"/>
          <w:w w:val="105"/>
        </w:rPr>
        <w:t>连接</w:t>
      </w:r>
      <w:r>
        <w:rPr>
          <w:color w:val="2B2A29"/>
          <w:w w:val="110"/>
        </w:rPr>
        <w:t>。</w:t>
      </w:r>
    </w:p>
    <w:p>
      <w:pPr>
        <w:pStyle w:val="11"/>
        <w:spacing w:before="4"/>
        <w:rPr>
          <w:sz w:val="19"/>
        </w:rPr>
      </w:pPr>
    </w:p>
    <w:p>
      <w:r>
        <w:rPr>
          <w:color w:val="2B2A29"/>
          <w:w w:val="80"/>
        </w:rPr>
        <w:t>Layer</w:t>
      </w:r>
      <w:r>
        <w:rPr>
          <w:color w:val="2B2A29"/>
          <w:spacing w:val="24"/>
          <w:w w:val="80"/>
        </w:rPr>
        <w:t xml:space="preserve"> </w:t>
      </w:r>
      <w:r>
        <w:rPr>
          <w:color w:val="2B2A29"/>
          <w:w w:val="80"/>
        </w:rPr>
        <w:t>6:</w:t>
      </w:r>
      <w:r>
        <w:rPr>
          <w:color w:val="2B2A29"/>
          <w:spacing w:val="25"/>
          <w:w w:val="80"/>
        </w:rPr>
        <w:t xml:space="preserve"> </w:t>
      </w:r>
      <w:r>
        <w:rPr>
          <w:color w:val="2B2A29"/>
          <w:w w:val="80"/>
        </w:rPr>
        <w:t>Presentation</w:t>
      </w:r>
      <w:r>
        <w:rPr>
          <w:color w:val="2B2A29"/>
          <w:spacing w:val="25"/>
          <w:w w:val="80"/>
        </w:rPr>
        <w:t xml:space="preserve"> </w:t>
      </w:r>
      <w:r>
        <w:rPr>
          <w:color w:val="2B2A29"/>
          <w:w w:val="80"/>
        </w:rPr>
        <w:t>Layer</w:t>
      </w:r>
    </w:p>
    <w:p>
      <w:pPr>
        <w:pStyle w:val="7"/>
        <w:ind w:left="520"/>
      </w:pPr>
      <w:r>
        <w:rPr>
          <w:color w:val="2B2A29"/>
          <w:w w:val="80"/>
        </w:rPr>
        <w:t>第6层：演示层</w:t>
      </w:r>
    </w:p>
    <w:p>
      <w:r>
        <w:rPr>
          <w:color w:val="2B2A29"/>
          <w:w w:val="105"/>
        </w:rPr>
        <w:t>This</w:t>
      </w:r>
      <w:r>
        <w:rPr>
          <w:color w:val="2B2A29"/>
          <w:spacing w:val="11"/>
          <w:w w:val="105"/>
        </w:rPr>
        <w:t xml:space="preserve"> </w:t>
      </w:r>
      <w:r>
        <w:rPr>
          <w:color w:val="2B2A29"/>
          <w:w w:val="105"/>
        </w:rPr>
        <w:t>layer</w:t>
      </w:r>
      <w:r>
        <w:rPr>
          <w:color w:val="2B2A29"/>
          <w:spacing w:val="11"/>
          <w:w w:val="105"/>
        </w:rPr>
        <w:t xml:space="preserve"> </w:t>
      </w:r>
      <w:r>
        <w:rPr>
          <w:color w:val="2B2A29"/>
          <w:w w:val="105"/>
        </w:rPr>
        <w:t>provides</w:t>
      </w:r>
      <w:r>
        <w:rPr>
          <w:color w:val="2B2A29"/>
          <w:spacing w:val="12"/>
          <w:w w:val="105"/>
        </w:rPr>
        <w:t xml:space="preserve"> </w:t>
      </w:r>
      <w:r>
        <w:rPr>
          <w:color w:val="2B2A29"/>
          <w:w w:val="105"/>
        </w:rPr>
        <w:t>independence</w:t>
      </w:r>
      <w:r>
        <w:rPr>
          <w:color w:val="2B2A29"/>
          <w:spacing w:val="11"/>
          <w:w w:val="105"/>
        </w:rPr>
        <w:t xml:space="preserve"> </w:t>
      </w:r>
      <w:r>
        <w:rPr>
          <w:color w:val="2B2A29"/>
          <w:w w:val="105"/>
        </w:rPr>
        <w:t>from</w:t>
      </w:r>
      <w:r>
        <w:rPr>
          <w:color w:val="2B2A29"/>
          <w:spacing w:val="11"/>
          <w:w w:val="105"/>
        </w:rPr>
        <w:t xml:space="preserve"> </w:t>
      </w:r>
      <w:r>
        <w:rPr>
          <w:color w:val="2B2A29"/>
          <w:w w:val="105"/>
        </w:rPr>
        <w:t>data</w:t>
      </w:r>
      <w:r>
        <w:rPr>
          <w:color w:val="2B2A29"/>
          <w:spacing w:val="12"/>
          <w:w w:val="105"/>
        </w:rPr>
        <w:t xml:space="preserve"> </w:t>
      </w:r>
      <w:r>
        <w:rPr>
          <w:color w:val="2B2A29"/>
          <w:w w:val="105"/>
        </w:rPr>
        <w:t>representation</w:t>
      </w:r>
      <w:r>
        <w:rPr>
          <w:color w:val="2B2A29"/>
          <w:spacing w:val="11"/>
          <w:w w:val="105"/>
        </w:rPr>
        <w:t xml:space="preserve"> </w:t>
      </w:r>
      <w:r>
        <w:rPr>
          <w:color w:val="2B2A29"/>
          <w:w w:val="105"/>
        </w:rPr>
        <w:t>by</w:t>
      </w:r>
      <w:r>
        <w:rPr>
          <w:color w:val="2B2A29"/>
          <w:spacing w:val="11"/>
          <w:w w:val="105"/>
        </w:rPr>
        <w:t xml:space="preserve"> </w:t>
      </w:r>
      <w:r>
        <w:rPr>
          <w:color w:val="2B2A29"/>
          <w:w w:val="105"/>
        </w:rPr>
        <w:t>translating</w:t>
      </w:r>
      <w:r>
        <w:rPr>
          <w:color w:val="2B2A29"/>
          <w:spacing w:val="12"/>
          <w:w w:val="105"/>
        </w:rPr>
        <w:t xml:space="preserve"> </w:t>
      </w:r>
      <w:r>
        <w:rPr>
          <w:color w:val="2B2A29"/>
          <w:w w:val="105"/>
        </w:rPr>
        <w:t>between</w:t>
      </w:r>
      <w:r>
        <w:rPr>
          <w:color w:val="2B2A29"/>
          <w:spacing w:val="-55"/>
          <w:w w:val="105"/>
        </w:rPr>
        <w:t xml:space="preserve"> </w:t>
      </w:r>
      <w:r>
        <w:rPr>
          <w:color w:val="2B2A29"/>
          <w:w w:val="110"/>
        </w:rPr>
        <w:t>application</w:t>
      </w:r>
      <w:r>
        <w:rPr>
          <w:color w:val="2B2A29"/>
          <w:spacing w:val="-16"/>
          <w:w w:val="110"/>
        </w:rPr>
        <w:t xml:space="preserve"> </w:t>
      </w:r>
      <w:r>
        <w:rPr>
          <w:color w:val="2B2A29"/>
          <w:w w:val="110"/>
        </w:rPr>
        <w:t>and</w:t>
      </w:r>
      <w:r>
        <w:rPr>
          <w:color w:val="2B2A29"/>
          <w:spacing w:val="-16"/>
          <w:w w:val="110"/>
        </w:rPr>
        <w:t xml:space="preserve"> </w:t>
      </w:r>
      <w:r>
        <w:rPr>
          <w:color w:val="2B2A29"/>
          <w:w w:val="110"/>
        </w:rPr>
        <w:t>network</w:t>
      </w:r>
      <w:r>
        <w:rPr>
          <w:color w:val="2B2A29"/>
          <w:spacing w:val="-16"/>
          <w:w w:val="110"/>
        </w:rPr>
        <w:t xml:space="preserve"> </w:t>
      </w:r>
      <w:r>
        <w:rPr>
          <w:color w:val="2B2A29"/>
          <w:w w:val="110"/>
        </w:rPr>
        <w:t>formats.</w:t>
      </w:r>
    </w:p>
    <w:p>
      <w:pPr>
        <w:pStyle w:val="11"/>
        <w:spacing w:before="207" w:line="304" w:lineRule="auto"/>
        <w:ind w:left="520"/>
      </w:pPr>
      <w:r>
        <w:rPr>
          <w:color w:val="2B2A29"/>
          <w:w w:val="105"/>
        </w:rPr>
        <w:t>该层通过</w:t>
      </w:r>
      <w:r>
        <w:rPr>
          <w:color w:val="2B2A29"/>
          <w:spacing w:val="11"/>
          <w:w w:val="105"/>
        </w:rPr>
        <w:t>在</w:t>
      </w:r>
      <w:r>
        <w:rPr>
          <w:color w:val="2B2A29"/>
          <w:w w:val="110"/>
        </w:rPr>
        <w:t>应用程序和网络格式</w:t>
      </w:r>
      <w:r>
        <w:rPr>
          <w:color w:val="2B2A29"/>
          <w:w w:val="105"/>
        </w:rPr>
        <w:t>之</w:t>
      </w:r>
      <w:r>
        <w:rPr>
          <w:color w:val="2B2A29"/>
          <w:spacing w:val="11"/>
          <w:w w:val="105"/>
        </w:rPr>
        <w:t>间进行</w:t>
      </w:r>
      <w:r>
        <w:rPr>
          <w:color w:val="2B2A29"/>
          <w:w w:val="105"/>
        </w:rPr>
        <w:t>转换</w:t>
      </w:r>
      <w:r>
        <w:rPr>
          <w:color w:val="2B2A29"/>
          <w:spacing w:val="12"/>
          <w:w w:val="105"/>
        </w:rPr>
        <w:t>，</w:t>
      </w:r>
      <w:r>
        <w:rPr>
          <w:color w:val="2B2A29"/>
          <w:w w:val="105"/>
        </w:rPr>
        <w:t>提供</w:t>
      </w:r>
      <w:r>
        <w:rPr>
          <w:color w:val="2B2A29"/>
          <w:spacing w:val="12"/>
          <w:w w:val="105"/>
        </w:rPr>
        <w:t>与</w:t>
      </w:r>
      <w:r>
        <w:rPr>
          <w:color w:val="2B2A29"/>
          <w:w w:val="105"/>
        </w:rPr>
        <w:t>数据表示</w:t>
      </w:r>
      <w:r>
        <w:rPr>
          <w:color w:val="2B2A29"/>
          <w:spacing w:val="11"/>
          <w:w w:val="105"/>
        </w:rPr>
        <w:t>的</w:t>
      </w:r>
      <w:r>
        <w:rPr>
          <w:color w:val="2B2A29"/>
          <w:w w:val="105"/>
        </w:rPr>
        <w:t>独立性</w:t>
      </w:r>
      <w:r>
        <w:rPr>
          <w:color w:val="2B2A29"/>
          <w:w w:val="110"/>
        </w:rPr>
        <w:t>。</w:t>
      </w:r>
    </w:p>
    <w:p>
      <w:pPr>
        <w:pStyle w:val="11"/>
        <w:spacing w:before="4"/>
        <w:rPr>
          <w:sz w:val="19"/>
        </w:rPr>
      </w:pPr>
    </w:p>
    <w:p>
      <w:r>
        <w:rPr>
          <w:color w:val="2B2A29"/>
          <w:w w:val="80"/>
        </w:rPr>
        <w:t>Layer</w:t>
      </w:r>
      <w:r>
        <w:rPr>
          <w:color w:val="2B2A29"/>
          <w:spacing w:val="22"/>
          <w:w w:val="80"/>
        </w:rPr>
        <w:t xml:space="preserve"> </w:t>
      </w:r>
      <w:r>
        <w:rPr>
          <w:color w:val="2B2A29"/>
          <w:w w:val="80"/>
        </w:rPr>
        <w:t>7:</w:t>
      </w:r>
      <w:r>
        <w:rPr>
          <w:color w:val="2B2A29"/>
          <w:spacing w:val="23"/>
          <w:w w:val="80"/>
        </w:rPr>
        <w:t xml:space="preserve"> </w:t>
      </w:r>
      <w:r>
        <w:rPr>
          <w:color w:val="2B2A29"/>
          <w:w w:val="80"/>
        </w:rPr>
        <w:t>Application</w:t>
      </w:r>
      <w:r>
        <w:rPr>
          <w:color w:val="2B2A29"/>
          <w:spacing w:val="23"/>
          <w:w w:val="80"/>
        </w:rPr>
        <w:t xml:space="preserve"> </w:t>
      </w:r>
      <w:r>
        <w:rPr>
          <w:color w:val="2B2A29"/>
          <w:w w:val="80"/>
        </w:rPr>
        <w:t>Layer</w:t>
      </w:r>
    </w:p>
    <w:p>
      <w:pPr>
        <w:pStyle w:val="7"/>
        <w:ind w:left="520"/>
      </w:pPr>
      <w:r>
        <w:rPr>
          <w:color w:val="2B2A29"/>
          <w:w w:val="80"/>
        </w:rPr>
        <w:t>第7层：应用层</w:t>
      </w:r>
    </w:p>
    <w:p>
      <w:r>
        <w:rPr>
          <w:color w:val="2B2A29"/>
          <w:w w:val="105"/>
        </w:rPr>
        <w:t>This</w:t>
      </w:r>
      <w:r>
        <w:rPr>
          <w:color w:val="2B2A29"/>
          <w:spacing w:val="8"/>
          <w:w w:val="105"/>
        </w:rPr>
        <w:t xml:space="preserve"> </w:t>
      </w:r>
      <w:r>
        <w:rPr>
          <w:color w:val="2B2A29"/>
          <w:w w:val="105"/>
        </w:rPr>
        <w:t>layer</w:t>
      </w:r>
      <w:r>
        <w:rPr>
          <w:color w:val="2B2A29"/>
          <w:spacing w:val="9"/>
          <w:w w:val="105"/>
        </w:rPr>
        <w:t xml:space="preserve"> </w:t>
      </w:r>
      <w:r>
        <w:rPr>
          <w:color w:val="2B2A29"/>
          <w:w w:val="105"/>
        </w:rPr>
        <w:t>interacts</w:t>
      </w:r>
      <w:r>
        <w:rPr>
          <w:color w:val="2B2A29"/>
          <w:spacing w:val="9"/>
          <w:w w:val="105"/>
        </w:rPr>
        <w:t xml:space="preserve"> </w:t>
      </w:r>
      <w:r>
        <w:rPr>
          <w:color w:val="2B2A29"/>
          <w:w w:val="105"/>
        </w:rPr>
        <w:t>with</w:t>
      </w:r>
      <w:r>
        <w:rPr>
          <w:color w:val="2B2A29"/>
          <w:spacing w:val="9"/>
          <w:w w:val="105"/>
        </w:rPr>
        <w:t xml:space="preserve"> </w:t>
      </w:r>
      <w:r>
        <w:rPr>
          <w:color w:val="2B2A29"/>
          <w:w w:val="105"/>
        </w:rPr>
        <w:t>software</w:t>
      </w:r>
      <w:r>
        <w:rPr>
          <w:color w:val="2B2A29"/>
          <w:spacing w:val="8"/>
          <w:w w:val="105"/>
        </w:rPr>
        <w:t xml:space="preserve"> </w:t>
      </w:r>
      <w:r>
        <w:rPr>
          <w:color w:val="2B2A29"/>
          <w:w w:val="105"/>
        </w:rPr>
        <w:t>applications</w:t>
      </w:r>
      <w:r>
        <w:rPr>
          <w:color w:val="2B2A29"/>
          <w:spacing w:val="9"/>
          <w:w w:val="105"/>
        </w:rPr>
        <w:t xml:space="preserve"> </w:t>
      </w:r>
      <w:r>
        <w:rPr>
          <w:color w:val="2B2A29"/>
          <w:w w:val="105"/>
        </w:rPr>
        <w:t>that</w:t>
      </w:r>
      <w:r>
        <w:rPr>
          <w:color w:val="2B2A29"/>
          <w:spacing w:val="9"/>
          <w:w w:val="105"/>
        </w:rPr>
        <w:t xml:space="preserve"> </w:t>
      </w:r>
      <w:r>
        <w:rPr>
          <w:color w:val="2B2A29"/>
          <w:w w:val="105"/>
        </w:rPr>
        <w:t>implement</w:t>
      </w:r>
      <w:r>
        <w:rPr>
          <w:color w:val="2B2A29"/>
          <w:spacing w:val="9"/>
          <w:w w:val="105"/>
        </w:rPr>
        <w:t xml:space="preserve"> </w:t>
      </w:r>
      <w:r>
        <w:rPr>
          <w:color w:val="2B2A29"/>
          <w:w w:val="105"/>
        </w:rPr>
        <w:t>a</w:t>
      </w:r>
      <w:r>
        <w:rPr>
          <w:color w:val="2B2A29"/>
          <w:spacing w:val="8"/>
          <w:w w:val="105"/>
        </w:rPr>
        <w:t xml:space="preserve"> </w:t>
      </w:r>
      <w:r>
        <w:rPr>
          <w:color w:val="2B2A29"/>
          <w:w w:val="105"/>
        </w:rPr>
        <w:t>communication</w:t>
      </w:r>
      <w:r>
        <w:rPr>
          <w:color w:val="2B2A29"/>
          <w:spacing w:val="-54"/>
          <w:w w:val="105"/>
        </w:rPr>
        <w:t xml:space="preserve"> </w:t>
      </w:r>
      <w:r>
        <w:rPr>
          <w:color w:val="2B2A29"/>
          <w:w w:val="110"/>
        </w:rPr>
        <w:t>component.</w:t>
      </w:r>
    </w:p>
    <w:p>
      <w:pPr>
        <w:pStyle w:val="11"/>
        <w:spacing w:before="207" w:line="304" w:lineRule="auto"/>
        <w:ind w:left="520"/>
      </w:pPr>
      <w:r>
        <w:rPr>
          <w:color w:val="2B2A29"/>
          <w:w w:val="105"/>
        </w:rPr>
        <w:t>该层与实现通信</w:t>
      </w:r>
      <w:r>
        <w:rPr>
          <w:color w:val="2B2A29"/>
          <w:w w:val="110"/>
        </w:rPr>
        <w:t>组件</w:t>
      </w:r>
      <w:r>
        <w:rPr>
          <w:color w:val="2B2A29"/>
          <w:w w:val="105"/>
        </w:rPr>
        <w:t>的软件应用</w:t>
      </w:r>
      <w:r>
        <w:rPr>
          <w:color w:val="2B2A29"/>
          <w:spacing w:val="9"/>
          <w:w w:val="105"/>
        </w:rPr>
        <w:t>程</w:t>
      </w:r>
      <w:r>
        <w:rPr>
          <w:color w:val="2B2A29"/>
          <w:w w:val="105"/>
        </w:rPr>
        <w:t>序交互</w:t>
      </w:r>
      <w:r>
        <w:rPr>
          <w:color w:val="2B2A29"/>
          <w:w w:val="110"/>
        </w:rPr>
        <w:t>。</w:t>
      </w:r>
    </w:p>
    <w:p>
      <w:pPr>
        <w:pStyle w:val="11"/>
        <w:rPr>
          <w:sz w:val="30"/>
        </w:rPr>
      </w:pPr>
    </w:p>
    <w:p>
      <w:r>
        <w:rPr>
          <w:color w:val="2B2A29"/>
          <w:w w:val="80"/>
        </w:rPr>
        <w:t>TCP/IP</w:t>
      </w:r>
      <w:r>
        <w:rPr>
          <w:color w:val="2B2A29"/>
          <w:spacing w:val="23"/>
          <w:w w:val="80"/>
        </w:rPr>
        <w:t xml:space="preserve"> </w:t>
      </w:r>
      <w:r>
        <w:rPr>
          <w:color w:val="2B2A29"/>
          <w:w w:val="80"/>
        </w:rPr>
        <w:t>Protocol</w:t>
      </w:r>
    </w:p>
    <w:p>
      <w:pPr>
        <w:pStyle w:val="5"/>
        <w:ind w:left="519"/>
      </w:pPr>
      <w:r>
        <w:rPr>
          <w:color w:val="2B2A29"/>
          <w:w w:val="80"/>
        </w:rPr>
        <w:t>TCP/IP协议</w:t>
      </w:r>
    </w:p>
    <w:p>
      <w:r>
        <w:rPr>
          <w:color w:val="2B2A29"/>
          <w:w w:val="105"/>
        </w:rPr>
        <w:t>The Defense Advanced Research Projects Agency (DARPA) came up with an</w:t>
      </w:r>
      <w:r>
        <w:rPr>
          <w:color w:val="2B2A29"/>
          <w:spacing w:val="1"/>
          <w:w w:val="105"/>
        </w:rPr>
        <w:t xml:space="preserve"> </w:t>
      </w:r>
      <w:r>
        <w:rPr>
          <w:color w:val="2B2A29"/>
          <w:spacing w:val="-1"/>
          <w:w w:val="110"/>
        </w:rPr>
        <w:t>implementation</w:t>
      </w:r>
      <w:r>
        <w:rPr>
          <w:color w:val="2B2A29"/>
          <w:spacing w:val="-16"/>
          <w:w w:val="110"/>
        </w:rPr>
        <w:t xml:space="preserve"> </w:t>
      </w:r>
      <w:r>
        <w:rPr>
          <w:color w:val="2B2A29"/>
          <w:spacing w:val="-1"/>
          <w:w w:val="110"/>
        </w:rPr>
        <w:t>called</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Internet</w:t>
      </w:r>
      <w:r>
        <w:rPr>
          <w:color w:val="2B2A29"/>
          <w:spacing w:val="-15"/>
          <w:w w:val="110"/>
        </w:rPr>
        <w:t xml:space="preserve"> </w:t>
      </w:r>
      <w:r>
        <w:rPr>
          <w:color w:val="2B2A29"/>
          <w:spacing w:val="-1"/>
          <w:w w:val="110"/>
        </w:rPr>
        <w:t>protocol</w:t>
      </w:r>
      <w:r>
        <w:rPr>
          <w:color w:val="2B2A29"/>
          <w:spacing w:val="-16"/>
          <w:w w:val="110"/>
        </w:rPr>
        <w:t xml:space="preserve"> </w:t>
      </w:r>
      <w:r>
        <w:rPr>
          <w:color w:val="2B2A29"/>
          <w:spacing w:val="-1"/>
          <w:w w:val="110"/>
        </w:rPr>
        <w:t>suite,</w:t>
      </w:r>
      <w:r>
        <w:rPr>
          <w:color w:val="2B2A29"/>
          <w:spacing w:val="-15"/>
          <w:w w:val="110"/>
        </w:rPr>
        <w:t xml:space="preserve"> </w:t>
      </w:r>
      <w:r>
        <w:rPr>
          <w:color w:val="2B2A29"/>
          <w:spacing w:val="-1"/>
          <w:w w:val="110"/>
        </w:rPr>
        <w:t>and</w:t>
      </w:r>
      <w:r>
        <w:rPr>
          <w:color w:val="2B2A29"/>
          <w:spacing w:val="-16"/>
          <w:w w:val="110"/>
        </w:rPr>
        <w:t xml:space="preserve"> </w:t>
      </w:r>
      <w:r>
        <w:rPr>
          <w:color w:val="2B2A29"/>
          <w:spacing w:val="-1"/>
          <w:w w:val="110"/>
        </w:rPr>
        <w:t>it</w:t>
      </w:r>
      <w:r>
        <w:rPr>
          <w:color w:val="2B2A29"/>
          <w:spacing w:val="-15"/>
          <w:w w:val="110"/>
        </w:rPr>
        <w:t xml:space="preserve"> </w:t>
      </w:r>
      <w:r>
        <w:rPr>
          <w:color w:val="2B2A29"/>
          <w:spacing w:val="-1"/>
          <w:w w:val="110"/>
        </w:rPr>
        <w:t>is</w:t>
      </w:r>
      <w:r>
        <w:rPr>
          <w:color w:val="2B2A29"/>
          <w:spacing w:val="-16"/>
          <w:w w:val="110"/>
        </w:rPr>
        <w:t xml:space="preserve"> </w:t>
      </w:r>
      <w:r>
        <w:rPr>
          <w:color w:val="2B2A29"/>
          <w:spacing w:val="-1"/>
          <w:w w:val="110"/>
        </w:rPr>
        <w:t>what</w:t>
      </w:r>
      <w:r>
        <w:rPr>
          <w:color w:val="2B2A29"/>
          <w:spacing w:val="-15"/>
          <w:w w:val="110"/>
        </w:rPr>
        <w:t xml:space="preserve"> </w:t>
      </w:r>
      <w:r>
        <w:rPr>
          <w:color w:val="2B2A29"/>
          <w:w w:val="110"/>
        </w:rPr>
        <w:t>the</w:t>
      </w:r>
      <w:r>
        <w:rPr>
          <w:color w:val="2B2A29"/>
          <w:spacing w:val="-16"/>
          <w:w w:val="110"/>
        </w:rPr>
        <w:t xml:space="preserve"> </w:t>
      </w:r>
      <w:r>
        <w:rPr>
          <w:color w:val="2B2A29"/>
          <w:w w:val="110"/>
        </w:rPr>
        <w:t>Internet</w:t>
      </w:r>
      <w:r>
        <w:rPr>
          <w:color w:val="2B2A29"/>
          <w:spacing w:val="-15"/>
          <w:w w:val="110"/>
        </w:rPr>
        <w:t xml:space="preserve"> </w:t>
      </w:r>
      <w:r>
        <w:rPr>
          <w:color w:val="2B2A29"/>
          <w:w w:val="110"/>
        </w:rPr>
        <w:t>was</w:t>
      </w:r>
      <w:r>
        <w:rPr>
          <w:color w:val="2B2A29"/>
          <w:spacing w:val="-16"/>
          <w:w w:val="110"/>
        </w:rPr>
        <w:t xml:space="preserve"> </w:t>
      </w:r>
      <w:r>
        <w:rPr>
          <w:color w:val="2B2A29"/>
          <w:w w:val="110"/>
        </w:rPr>
        <w:t>built</w:t>
      </w:r>
      <w:r>
        <w:rPr>
          <w:color w:val="2B2A29"/>
          <w:spacing w:val="-15"/>
          <w:w w:val="110"/>
        </w:rPr>
        <w:t xml:space="preserve"> </w:t>
      </w:r>
      <w:r>
        <w:rPr>
          <w:color w:val="2B2A29"/>
          <w:w w:val="110"/>
        </w:rPr>
        <w:t>on</w:t>
      </w:r>
      <w:r>
        <w:rPr>
          <w:color w:val="2B2A29"/>
          <w:spacing w:val="-58"/>
          <w:w w:val="110"/>
        </w:rPr>
        <w:t xml:space="preserve"> </w:t>
      </w:r>
      <w:r>
        <w:rPr>
          <w:color w:val="2B2A29"/>
          <w:w w:val="105"/>
        </w:rPr>
        <w:t>top of. It is commonly known as TCP/IP because the foundational protocols in the suite</w:t>
      </w:r>
      <w:r>
        <w:rPr>
          <w:color w:val="2B2A29"/>
          <w:spacing w:val="1"/>
          <w:w w:val="105"/>
        </w:rPr>
        <w:t xml:space="preserve"> </w:t>
      </w:r>
      <w:r>
        <w:rPr>
          <w:color w:val="2B2A29"/>
          <w:w w:val="105"/>
        </w:rPr>
        <w:t xml:space="preserve">are the Transmission Control Protocol (TCP) and the Internet Protocol (IP). Figure </w:t>
      </w:r>
      <w:r>
        <w:rPr>
          <w:color w:val="0000FF"/>
          <w:w w:val="105"/>
        </w:rPr>
        <w:t>8-2</w:t>
      </w:r>
      <w:r>
        <w:rPr>
          <w:color w:val="0000FF"/>
          <w:spacing w:val="1"/>
          <w:w w:val="105"/>
        </w:rPr>
        <w:t xml:space="preserve"> </w:t>
      </w:r>
      <w:r>
        <w:rPr>
          <w:color w:val="2B2A29"/>
          <w:w w:val="110"/>
        </w:rPr>
        <w:t>shows</w:t>
      </w:r>
      <w:r>
        <w:rPr>
          <w:color w:val="2B2A29"/>
          <w:spacing w:val="-16"/>
          <w:w w:val="110"/>
        </w:rPr>
        <w:t xml:space="preserve"> </w:t>
      </w:r>
      <w:r>
        <w:rPr>
          <w:color w:val="2B2A29"/>
          <w:w w:val="110"/>
        </w:rPr>
        <w:t>the</w:t>
      </w:r>
      <w:r>
        <w:rPr>
          <w:color w:val="2B2A29"/>
          <w:spacing w:val="-16"/>
          <w:w w:val="110"/>
        </w:rPr>
        <w:t xml:space="preserve"> </w:t>
      </w:r>
      <w:r>
        <w:rPr>
          <w:color w:val="2B2A29"/>
          <w:w w:val="110"/>
        </w:rPr>
        <w:t>TCP/IP</w:t>
      </w:r>
      <w:r>
        <w:rPr>
          <w:color w:val="2B2A29"/>
          <w:spacing w:val="-16"/>
          <w:w w:val="110"/>
        </w:rPr>
        <w:t xml:space="preserve"> </w:t>
      </w:r>
      <w:r>
        <w:rPr>
          <w:color w:val="2B2A29"/>
          <w:w w:val="110"/>
        </w:rPr>
        <w:t>model.</w:t>
      </w:r>
    </w:p>
    <w:p>
      <w:pPr>
        <w:pStyle w:val="11"/>
        <w:spacing w:before="199" w:line="304" w:lineRule="auto"/>
        <w:ind w:left="520" w:right="151"/>
      </w:pPr>
      <w:r>
        <w:rPr>
          <w:color w:val="2B2A29"/>
          <w:w w:val="105"/>
        </w:rPr>
        <w:t>美国国防高级研究计划局（DARPA）提出了一个</w:t>
      </w:r>
      <w:r>
        <w:rPr>
          <w:color w:val="2B2A29"/>
          <w:spacing w:val="-1"/>
          <w:w w:val="110"/>
        </w:rPr>
        <w:t>叫做互联网协议套件的实现</w:t>
      </w:r>
      <w:r>
        <w:rPr>
          <w:color w:val="2B2A29"/>
          <w:spacing w:val="-16"/>
          <w:w w:val="110"/>
        </w:rPr>
        <w:t>方案</w:t>
      </w:r>
      <w:r>
        <w:rPr>
          <w:color w:val="2B2A29"/>
          <w:spacing w:val="-1"/>
          <w:w w:val="110"/>
        </w:rPr>
        <w:t>，这</w:t>
      </w:r>
      <w:r>
        <w:rPr>
          <w:color w:val="2B2A29"/>
          <w:spacing w:val="-15"/>
          <w:w w:val="110"/>
        </w:rPr>
        <w:t>就</w:t>
      </w:r>
      <w:r>
        <w:rPr>
          <w:color w:val="2B2A29"/>
          <w:spacing w:val="-1"/>
          <w:w w:val="110"/>
        </w:rPr>
        <w:t>是</w:t>
      </w:r>
      <w:r>
        <w:rPr>
          <w:color w:val="2B2A29"/>
          <w:w w:val="110"/>
        </w:rPr>
        <w:t>互联网</w:t>
      </w:r>
      <w:r>
        <w:rPr>
          <w:color w:val="2B2A29"/>
          <w:w w:val="105"/>
        </w:rPr>
        <w:t>的基础。它通常被称为TCP/IP，因为套件中的基本协议是传输控制协议（TCP）和互联网协议（IP）。图</w:t>
      </w:r>
      <w:r>
        <w:rPr>
          <w:color w:val="0000FF"/>
          <w:w w:val="105"/>
        </w:rPr>
        <w:t>8-2</w:t>
      </w:r>
      <w:r>
        <w:rPr>
          <w:color w:val="2B2A29"/>
          <w:w w:val="110"/>
        </w:rPr>
        <w:t>显示</w:t>
      </w:r>
      <w:r>
        <w:rPr>
          <w:color w:val="2B2A29"/>
          <w:spacing w:val="-16"/>
          <w:w w:val="110"/>
        </w:rPr>
        <w:t>了</w:t>
      </w:r>
      <w:r>
        <w:rPr>
          <w:color w:val="2B2A29"/>
          <w:w w:val="110"/>
        </w:rPr>
        <w:t>TCP/IP模型。</w:t>
      </w:r>
    </w:p>
    <w:p>
      <w:r>
        <w:rPr>
          <w:color w:val="2B2A29"/>
        </w:rPr>
        <w:t>For</w:t>
      </w:r>
      <w:r>
        <w:rPr>
          <w:color w:val="2B2A29"/>
          <w:spacing w:val="19"/>
        </w:rPr>
        <w:t xml:space="preserve"> </w:t>
      </w:r>
      <w:r>
        <w:rPr>
          <w:color w:val="2B2A29"/>
        </w:rPr>
        <w:t>more</w:t>
      </w:r>
      <w:r>
        <w:rPr>
          <w:color w:val="2B2A29"/>
          <w:spacing w:val="20"/>
        </w:rPr>
        <w:t xml:space="preserve"> </w:t>
      </w:r>
      <w:r>
        <w:rPr>
          <w:color w:val="2B2A29"/>
        </w:rPr>
        <w:t>information,</w:t>
      </w:r>
      <w:r>
        <w:rPr>
          <w:color w:val="2B2A29"/>
          <w:spacing w:val="20"/>
        </w:rPr>
        <w:t xml:space="preserve"> </w:t>
      </w:r>
      <w:r>
        <w:rPr>
          <w:color w:val="2B2A29"/>
        </w:rPr>
        <w:t>see</w:t>
      </w:r>
      <w:r>
        <w:rPr>
          <w:color w:val="2B2A29"/>
          <w:spacing w:val="19"/>
        </w:rPr>
        <w:t xml:space="preserve"> </w:t>
      </w:r>
      <w:r>
        <w:fldChar w:fldCharType="begin"/>
      </w:r>
      <w:r>
        <w:instrText xml:space="preserve"> HYPERLINK "https://en.wikipedia.org/wiki/Internet_protocol_suite" \h </w:instrText>
      </w:r>
      <w:r>
        <w:fldChar w:fldCharType="separate"/>
      </w:r>
      <w:r>
        <w:rPr>
          <w:rFonts w:ascii="宋体"/>
          <w:color w:val="0000FF"/>
        </w:rPr>
        <w:t>https://en.wikipedia.org/wiki/Internet_</w:t>
      </w:r>
      <w:r>
        <w:rPr>
          <w:rFonts w:ascii="宋体"/>
          <w:color w:val="0000FF"/>
        </w:rPr>
        <w:fldChar w:fldCharType="end"/>
      </w:r>
    </w:p>
    <w:p>
      <w:pPr>
        <w:pStyle w:val="11"/>
        <w:spacing w:line="261" w:lineRule="exact"/>
        <w:ind w:left="879"/>
        <w:rPr>
          <w:rFonts w:ascii="宋体"/>
        </w:rPr>
      </w:pPr>
      <w:r>
        <w:rPr>
          <w:color w:val="2B2A29"/>
        </w:rPr>
        <w:t>有关详细信息，</w:t>
      </w:r>
      <w:r>
        <w:rPr>
          <w:color w:val="2B2A29"/>
          <w:spacing w:val="20"/>
        </w:rPr>
        <w:t>请</w:t>
      </w:r>
      <w:r>
        <w:rPr>
          <w:color w:val="2B2A29"/>
        </w:rPr>
        <w:t>参阅</w:t>
      </w:r>
      <w:r>
        <w:fldChar w:fldCharType="begin"/>
      </w:r>
      <w:r>
        <w:instrText xml:space="preserve"> HYPERLINK "https://en.wikipedia.org/wiki/Internet_protocol_suite" \h </w:instrText>
      </w:r>
      <w:r>
        <w:fldChar w:fldCharType="separate"/>
      </w:r>
      <w:r>
        <w:rPr>
          <w:rFonts w:ascii="宋体"/>
          <w:color w:val="0000FF"/>
        </w:rPr>
        <w:t>https://en.wikipedia.org/wiki/Internet_</w:t>
      </w:r>
      <w:r>
        <w:rPr>
          <w:rFonts w:ascii="宋体"/>
          <w:color w:val="0000FF"/>
        </w:rPr>
        <w:fldChar w:fldCharType="end"/>
      </w:r>
    </w:p>
    <w:p>
      <w:r>
        <w:fldChar w:fldCharType="begin"/>
      </w:r>
      <w:r>
        <w:instrText xml:space="preserve"> HYPERLINK "https://en.wikipedia.org/wiki/Internet_protocol_suite" \h </w:instrText>
      </w:r>
      <w:r>
        <w:fldChar w:fldCharType="separate"/>
      </w:r>
      <w:r>
        <w:rPr>
          <w:rFonts w:ascii="宋体"/>
          <w:color w:val="0000FF"/>
        </w:rPr>
        <w:t>protocol_suite</w:t>
      </w:r>
      <w:r>
        <w:rPr>
          <w:rFonts w:ascii="宋体"/>
          <w:color w:val="0000FF"/>
        </w:rPr>
        <w:fldChar w:fldCharType="end"/>
      </w:r>
      <w:r>
        <w:rPr>
          <w:rFonts w:ascii="宋体"/>
          <w:color w:val="2B2A29"/>
        </w:rPr>
        <w:t>.</w:t>
      </w:r>
    </w:p>
    <w:p>
      <w:pPr>
        <w:pStyle w:val="11"/>
        <w:spacing w:before="38"/>
        <w:ind w:left="520"/>
        <w:rPr>
          <w:rFonts w:ascii="宋体"/>
        </w:rPr>
      </w:pPr>
      <w:r>
        <w:fldChar w:fldCharType="begin"/>
      </w:r>
      <w:r>
        <w:instrText xml:space="preserve"> HYPERLINK "https://en.wikipedia.org/wiki/Internet_protocol_suite" \h </w:instrText>
      </w:r>
      <w:r>
        <w:fldChar w:fldCharType="separate"/>
      </w:r>
      <w:r>
        <w:rPr>
          <w:rFonts w:ascii="宋体"/>
          <w:color w:val="0000FF"/>
        </w:rPr>
        <w:t>协议套件</w:t>
      </w:r>
      <w:r>
        <w:rPr>
          <w:rFonts w:ascii="宋体"/>
          <w:color w:val="0000FF"/>
        </w:rPr>
        <w:fldChar w:fldCharType="end"/>
      </w:r>
      <w:r>
        <w:rPr>
          <w:rFonts w:ascii="宋体"/>
          <w:color w:val="2B2A29"/>
        </w:rPr>
        <w:t>。</w:t>
      </w:r>
    </w:p>
    <w:p>
      <w:pPr>
        <w:spacing w:after="0"/>
        <w:rPr>
          <w:rFonts w:ascii="宋体"/>
        </w:rPr>
        <w:sectPr>
          <w:pgSz w:w="10080" w:h="14400"/>
          <w:pgMar w:top="1260" w:right="560" w:bottom="1260" w:left="560" w:header="1037" w:footer="1070" w:gutter="0"/>
          <w:cols w:space="720" w:num="1"/>
        </w:sectPr>
      </w:pPr>
    </w:p>
    <w:p>
      <w:pPr>
        <w:pStyle w:val="11"/>
        <w:spacing w:before="12"/>
        <w:rPr>
          <w:rFonts w:ascii="宋体"/>
        </w:rPr>
      </w:pPr>
    </w:p>
    <w:p>
      <w:pPr>
        <w:pStyle w:val="11"/>
        <w:ind w:left="1745"/>
        <w:rPr>
          <w:rFonts w:ascii="宋体"/>
          <w:sz w:val="20"/>
        </w:rPr>
      </w:pPr>
      <w:r>
        <w:rPr>
          <w:rFonts w:ascii="宋体"/>
          <w:sz w:val="20"/>
        </w:rPr>
        <w:drawing>
          <wp:inline distT="0" distB="0" distL="0" distR="0">
            <wp:extent cx="3248660" cy="2047875"/>
            <wp:effectExtent l="0" t="0" r="0" b="0"/>
            <wp:docPr id="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png"/>
                    <pic:cNvPicPr>
                      <a:picLocks noChangeAspect="1"/>
                    </pic:cNvPicPr>
                  </pic:nvPicPr>
                  <pic:blipFill>
                    <a:blip r:embed="rId128" cstate="print"/>
                    <a:stretch>
                      <a:fillRect/>
                    </a:stretch>
                  </pic:blipFill>
                  <pic:spPr>
                    <a:xfrm>
                      <a:off x="0" y="0"/>
                      <a:ext cx="3248957" cy="2048255"/>
                    </a:xfrm>
                    <a:prstGeom prst="rect">
                      <a:avLst/>
                    </a:prstGeom>
                  </pic:spPr>
                </pic:pic>
              </a:graphicData>
            </a:graphic>
          </wp:inline>
        </w:drawing>
      </w:r>
    </w:p>
    <w:p>
      <w:pPr>
        <w:pStyle w:val="11"/>
        <w:spacing w:before="4"/>
        <w:rPr>
          <w:rFonts w:ascii="宋体"/>
          <w:sz w:val="7"/>
        </w:rPr>
      </w:pPr>
    </w:p>
    <w:p>
      <w:r>
        <w:rPr>
          <w:rFonts w:ascii="Cambria"/>
          <w:b/>
          <w:i/>
          <w:color w:val="2B2A29"/>
          <w:sz w:val="24"/>
        </w:rPr>
        <w:t>Figure</w:t>
      </w:r>
      <w:r>
        <w:rPr>
          <w:rFonts w:ascii="Cambria"/>
          <w:b/>
          <w:i/>
          <w:color w:val="2B2A29"/>
          <w:spacing w:val="-2"/>
          <w:sz w:val="24"/>
        </w:rPr>
        <w:t xml:space="preserve"> </w:t>
      </w:r>
      <w:r>
        <w:rPr>
          <w:rFonts w:ascii="Cambria"/>
          <w:b/>
          <w:i/>
          <w:color w:val="2B2A29"/>
          <w:sz w:val="24"/>
        </w:rPr>
        <w:t>8-2.</w:t>
      </w:r>
      <w:r>
        <w:rPr>
          <w:rFonts w:ascii="Cambria"/>
          <w:b/>
          <w:i/>
          <w:color w:val="2B2A29"/>
          <w:spacing w:val="77"/>
          <w:sz w:val="24"/>
        </w:rPr>
        <w:t xml:space="preserve"> </w:t>
      </w:r>
      <w:r>
        <w:rPr>
          <w:i/>
          <w:color w:val="2B2A29"/>
          <w:sz w:val="24"/>
        </w:rPr>
        <w:t>TCP/IP</w:t>
      </w:r>
      <w:r>
        <w:rPr>
          <w:i/>
          <w:color w:val="2B2A29"/>
          <w:spacing w:val="-6"/>
          <w:sz w:val="24"/>
        </w:rPr>
        <w:t xml:space="preserve"> </w:t>
      </w:r>
      <w:r>
        <w:rPr>
          <w:i/>
          <w:color w:val="2B2A29"/>
          <w:sz w:val="24"/>
        </w:rPr>
        <w:t>protocol</w:t>
      </w:r>
    </w:p>
    <w:p>
      <w:pPr>
        <w:spacing w:before="90"/>
        <w:ind w:left="160" w:right="0" w:firstLine="0"/>
        <w:jc w:val="left"/>
        <w:rPr>
          <w:i/>
          <w:sz w:val="24"/>
        </w:rPr>
      </w:pPr>
      <w:bookmarkStart w:id="163" w:name="_bookmark157"/>
      <w:bookmarkEnd w:id="163"/>
      <w:r>
        <w:rPr>
          <w:rFonts w:ascii="Cambria"/>
          <w:b/>
          <w:i/>
          <w:color w:val="2B2A29"/>
          <w:sz w:val="24"/>
        </w:rPr>
        <w:t>图8-2。</w:t>
      </w:r>
      <w:r>
        <w:rPr>
          <w:i/>
          <w:color w:val="2B2A29"/>
          <w:sz w:val="24"/>
        </w:rPr>
        <w:t>TCP/IP</w:t>
      </w:r>
      <w:r>
        <w:t xml:space="preserve"> </w:t>
      </w:r>
      <w:r>
        <w:rPr>
          <w:i/>
          <w:color w:val="2B2A29"/>
          <w:sz w:val="24"/>
        </w:rPr>
        <w:t>协议</w:t>
      </w:r>
    </w:p>
    <w:p>
      <w:pPr>
        <w:pStyle w:val="11"/>
        <w:spacing w:before="3"/>
        <w:rPr>
          <w:i/>
          <w:sz w:val="29"/>
        </w:rPr>
      </w:pPr>
    </w:p>
    <w:p>
      <w:r>
        <w:rPr>
          <w:color w:val="2B2A29"/>
          <w:w w:val="80"/>
        </w:rPr>
        <w:t>Link</w:t>
      </w:r>
      <w:r>
        <w:rPr>
          <w:color w:val="2B2A29"/>
          <w:spacing w:val="19"/>
          <w:w w:val="80"/>
        </w:rPr>
        <w:t xml:space="preserve"> </w:t>
      </w:r>
      <w:r>
        <w:rPr>
          <w:color w:val="2B2A29"/>
          <w:w w:val="80"/>
        </w:rPr>
        <w:t>Layer</w:t>
      </w:r>
    </w:p>
    <w:p>
      <w:pPr>
        <w:pStyle w:val="7"/>
      </w:pPr>
      <w:r>
        <w:rPr>
          <w:color w:val="2B2A29"/>
          <w:w w:val="80"/>
        </w:rPr>
        <w:t>链接层</w:t>
      </w:r>
    </w:p>
    <w:p>
      <w:r>
        <w:rPr>
          <w:color w:val="2B2A29"/>
          <w:w w:val="105"/>
        </w:rPr>
        <w:t>The</w:t>
      </w:r>
      <w:r>
        <w:rPr>
          <w:color w:val="2B2A29"/>
          <w:spacing w:val="-3"/>
          <w:w w:val="105"/>
        </w:rPr>
        <w:t xml:space="preserve"> </w:t>
      </w:r>
      <w:r>
        <w:rPr>
          <w:color w:val="2B2A29"/>
          <w:w w:val="105"/>
        </w:rPr>
        <w:t>Link</w:t>
      </w:r>
      <w:r>
        <w:rPr>
          <w:color w:val="2B2A29"/>
          <w:spacing w:val="-2"/>
          <w:w w:val="105"/>
        </w:rPr>
        <w:t xml:space="preserve"> </w:t>
      </w:r>
      <w:r>
        <w:rPr>
          <w:color w:val="2B2A29"/>
          <w:w w:val="105"/>
        </w:rPr>
        <w:t>layer</w:t>
      </w:r>
      <w:r>
        <w:rPr>
          <w:color w:val="2B2A29"/>
          <w:spacing w:val="-2"/>
          <w:w w:val="105"/>
        </w:rPr>
        <w:t xml:space="preserve"> </w:t>
      </w:r>
      <w:r>
        <w:rPr>
          <w:color w:val="2B2A29"/>
          <w:w w:val="105"/>
        </w:rPr>
        <w:t>defines</w:t>
      </w:r>
      <w:r>
        <w:rPr>
          <w:color w:val="2B2A29"/>
          <w:spacing w:val="-2"/>
          <w:w w:val="105"/>
        </w:rPr>
        <w:t xml:space="preserve"> </w:t>
      </w:r>
      <w:r>
        <w:rPr>
          <w:color w:val="2B2A29"/>
          <w:w w:val="105"/>
        </w:rPr>
        <w:t>the</w:t>
      </w:r>
      <w:r>
        <w:rPr>
          <w:color w:val="2B2A29"/>
          <w:spacing w:val="-2"/>
          <w:w w:val="105"/>
        </w:rPr>
        <w:t xml:space="preserve"> </w:t>
      </w:r>
      <w:r>
        <w:rPr>
          <w:color w:val="2B2A29"/>
          <w:w w:val="105"/>
        </w:rPr>
        <w:t>networking</w:t>
      </w:r>
      <w:r>
        <w:rPr>
          <w:color w:val="2B2A29"/>
          <w:spacing w:val="-2"/>
          <w:w w:val="105"/>
        </w:rPr>
        <w:t xml:space="preserve"> </w:t>
      </w:r>
      <w:r>
        <w:rPr>
          <w:color w:val="2B2A29"/>
          <w:w w:val="105"/>
        </w:rPr>
        <w:t>methods</w:t>
      </w:r>
      <w:r>
        <w:rPr>
          <w:color w:val="2B2A29"/>
          <w:spacing w:val="-2"/>
          <w:w w:val="105"/>
        </w:rPr>
        <w:t xml:space="preserve"> </w:t>
      </w:r>
      <w:r>
        <w:rPr>
          <w:color w:val="2B2A29"/>
          <w:w w:val="105"/>
        </w:rPr>
        <w:t>within</w:t>
      </w:r>
      <w:r>
        <w:rPr>
          <w:color w:val="2B2A29"/>
          <w:spacing w:val="-2"/>
          <w:w w:val="105"/>
        </w:rPr>
        <w:t xml:space="preserve"> </w:t>
      </w:r>
      <w:r>
        <w:rPr>
          <w:color w:val="2B2A29"/>
          <w:w w:val="105"/>
        </w:rPr>
        <w:t>the</w:t>
      </w:r>
      <w:r>
        <w:rPr>
          <w:color w:val="2B2A29"/>
          <w:spacing w:val="-2"/>
          <w:w w:val="105"/>
        </w:rPr>
        <w:t xml:space="preserve"> </w:t>
      </w:r>
      <w:r>
        <w:rPr>
          <w:color w:val="2B2A29"/>
          <w:w w:val="105"/>
        </w:rPr>
        <w:t>scope</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local</w:t>
      </w:r>
      <w:r>
        <w:rPr>
          <w:color w:val="2B2A29"/>
          <w:spacing w:val="-2"/>
          <w:w w:val="105"/>
        </w:rPr>
        <w:t xml:space="preserve"> </w:t>
      </w:r>
      <w:r>
        <w:rPr>
          <w:color w:val="2B2A29"/>
          <w:w w:val="105"/>
        </w:rPr>
        <w:t>network</w:t>
      </w:r>
      <w:r>
        <w:rPr>
          <w:color w:val="2B2A29"/>
          <w:spacing w:val="-2"/>
          <w:w w:val="105"/>
        </w:rPr>
        <w:t xml:space="preserve"> </w:t>
      </w:r>
      <w:r>
        <w:rPr>
          <w:color w:val="2B2A29"/>
          <w:w w:val="105"/>
        </w:rPr>
        <w:t>link</w:t>
      </w:r>
      <w:r>
        <w:rPr>
          <w:color w:val="2B2A29"/>
          <w:spacing w:val="-55"/>
          <w:w w:val="105"/>
        </w:rPr>
        <w:t xml:space="preserve"> </w:t>
      </w:r>
      <w:r>
        <w:rPr>
          <w:color w:val="2B2A29"/>
          <w:w w:val="105"/>
        </w:rPr>
        <w:t>on</w:t>
      </w:r>
      <w:r>
        <w:rPr>
          <w:color w:val="2B2A29"/>
          <w:spacing w:val="-11"/>
          <w:w w:val="105"/>
        </w:rPr>
        <w:t xml:space="preserve"> </w:t>
      </w:r>
      <w:r>
        <w:rPr>
          <w:color w:val="2B2A29"/>
          <w:w w:val="105"/>
        </w:rPr>
        <w:t>hosts</w:t>
      </w:r>
      <w:r>
        <w:rPr>
          <w:color w:val="2B2A29"/>
          <w:spacing w:val="-11"/>
          <w:w w:val="105"/>
        </w:rPr>
        <w:t xml:space="preserve"> </w:t>
      </w:r>
      <w:r>
        <w:rPr>
          <w:color w:val="2B2A29"/>
          <w:w w:val="105"/>
        </w:rPr>
        <w:t>communicating</w:t>
      </w:r>
      <w:r>
        <w:rPr>
          <w:color w:val="2B2A29"/>
          <w:spacing w:val="-11"/>
          <w:w w:val="105"/>
        </w:rPr>
        <w:t xml:space="preserve"> </w:t>
      </w:r>
      <w:r>
        <w:rPr>
          <w:color w:val="2B2A29"/>
          <w:w w:val="105"/>
        </w:rPr>
        <w:t>without</w:t>
      </w:r>
      <w:r>
        <w:rPr>
          <w:color w:val="2B2A29"/>
          <w:spacing w:val="-10"/>
          <w:w w:val="105"/>
        </w:rPr>
        <w:t xml:space="preserve"> </w:t>
      </w:r>
      <w:r>
        <w:rPr>
          <w:color w:val="2B2A29"/>
          <w:w w:val="105"/>
        </w:rPr>
        <w:t>intervening</w:t>
      </w:r>
      <w:r>
        <w:rPr>
          <w:color w:val="2B2A29"/>
          <w:spacing w:val="-11"/>
          <w:w w:val="105"/>
        </w:rPr>
        <w:t xml:space="preserve"> </w:t>
      </w:r>
      <w:r>
        <w:rPr>
          <w:color w:val="2B2A29"/>
          <w:w w:val="105"/>
        </w:rPr>
        <w:t>routers.</w:t>
      </w:r>
    </w:p>
    <w:p>
      <w:pPr>
        <w:pStyle w:val="11"/>
        <w:spacing w:before="207" w:line="304" w:lineRule="auto"/>
        <w:ind w:left="160" w:right="520"/>
      </w:pPr>
      <w:r>
        <w:rPr>
          <w:color w:val="2B2A29"/>
          <w:w w:val="105"/>
        </w:rPr>
        <w:t>链路层定义</w:t>
      </w:r>
      <w:r>
        <w:rPr>
          <w:color w:val="2B2A29"/>
          <w:spacing w:val="-2"/>
          <w:w w:val="105"/>
        </w:rPr>
        <w:t>了</w:t>
      </w:r>
      <w:r>
        <w:rPr>
          <w:color w:val="2B2A29"/>
          <w:w w:val="105"/>
        </w:rPr>
        <w:t>主机上的本地网络链路范围内的联网方法</w:t>
      </w:r>
      <w:r>
        <w:rPr>
          <w:color w:val="2B2A29"/>
          <w:spacing w:val="-2"/>
          <w:w w:val="105"/>
        </w:rPr>
        <w:t>，而</w:t>
      </w:r>
      <w:r>
        <w:rPr>
          <w:color w:val="2B2A29"/>
          <w:w w:val="105"/>
        </w:rPr>
        <w:t>无需介入路由器。</w:t>
      </w:r>
    </w:p>
    <w:p>
      <w:pPr>
        <w:pStyle w:val="11"/>
        <w:spacing w:before="4"/>
        <w:rPr>
          <w:sz w:val="19"/>
        </w:rPr>
      </w:pPr>
    </w:p>
    <w:p>
      <w:r>
        <w:rPr>
          <w:color w:val="2B2A29"/>
          <w:w w:val="80"/>
        </w:rPr>
        <w:t>Internet</w:t>
      </w:r>
      <w:r>
        <w:rPr>
          <w:color w:val="2B2A29"/>
          <w:spacing w:val="34"/>
          <w:w w:val="80"/>
        </w:rPr>
        <w:t xml:space="preserve"> </w:t>
      </w:r>
      <w:r>
        <w:rPr>
          <w:color w:val="2B2A29"/>
          <w:w w:val="80"/>
        </w:rPr>
        <w:t>Layer</w:t>
      </w:r>
    </w:p>
    <w:p>
      <w:pPr>
        <w:pStyle w:val="7"/>
      </w:pPr>
      <w:r>
        <w:rPr>
          <w:color w:val="2B2A29"/>
          <w:w w:val="80"/>
        </w:rPr>
        <w:t>Internet层</w:t>
      </w:r>
    </w:p>
    <w:p>
      <w:r>
        <w:rPr>
          <w:color w:val="2B2A29"/>
          <w:w w:val="105"/>
        </w:rPr>
        <w:t>The</w:t>
      </w:r>
      <w:r>
        <w:rPr>
          <w:color w:val="2B2A29"/>
          <w:spacing w:val="5"/>
          <w:w w:val="105"/>
        </w:rPr>
        <w:t xml:space="preserve"> </w:t>
      </w:r>
      <w:r>
        <w:rPr>
          <w:color w:val="2B2A29"/>
          <w:w w:val="105"/>
        </w:rPr>
        <w:t>Internet</w:t>
      </w:r>
      <w:r>
        <w:rPr>
          <w:color w:val="2B2A29"/>
          <w:spacing w:val="5"/>
          <w:w w:val="105"/>
        </w:rPr>
        <w:t xml:space="preserve"> </w:t>
      </w:r>
      <w:r>
        <w:rPr>
          <w:color w:val="2B2A29"/>
          <w:w w:val="105"/>
        </w:rPr>
        <w:t>layer</w:t>
      </w:r>
      <w:r>
        <w:rPr>
          <w:color w:val="2B2A29"/>
          <w:spacing w:val="5"/>
          <w:w w:val="105"/>
        </w:rPr>
        <w:t xml:space="preserve"> </w:t>
      </w:r>
      <w:r>
        <w:rPr>
          <w:color w:val="2B2A29"/>
          <w:w w:val="105"/>
        </w:rPr>
        <w:t>is</w:t>
      </w:r>
      <w:r>
        <w:rPr>
          <w:color w:val="2B2A29"/>
          <w:spacing w:val="5"/>
          <w:w w:val="105"/>
        </w:rPr>
        <w:t xml:space="preserve"> </w:t>
      </w:r>
      <w:r>
        <w:rPr>
          <w:color w:val="2B2A29"/>
          <w:w w:val="105"/>
        </w:rPr>
        <w:t>concerned</w:t>
      </w:r>
      <w:r>
        <w:rPr>
          <w:color w:val="2B2A29"/>
          <w:spacing w:val="6"/>
          <w:w w:val="105"/>
        </w:rPr>
        <w:t xml:space="preserve"> </w:t>
      </w:r>
      <w:r>
        <w:rPr>
          <w:color w:val="2B2A29"/>
          <w:w w:val="105"/>
        </w:rPr>
        <w:t>with</w:t>
      </w:r>
      <w:r>
        <w:rPr>
          <w:color w:val="2B2A29"/>
          <w:spacing w:val="5"/>
          <w:w w:val="105"/>
        </w:rPr>
        <w:t xml:space="preserve"> </w:t>
      </w:r>
      <w:r>
        <w:rPr>
          <w:color w:val="2B2A29"/>
          <w:w w:val="105"/>
        </w:rPr>
        <w:t>addressing</w:t>
      </w:r>
      <w:r>
        <w:rPr>
          <w:color w:val="2B2A29"/>
          <w:spacing w:val="5"/>
          <w:w w:val="105"/>
        </w:rPr>
        <w:t xml:space="preserve"> </w:t>
      </w:r>
      <w:r>
        <w:rPr>
          <w:color w:val="2B2A29"/>
          <w:w w:val="105"/>
        </w:rPr>
        <w:t>and</w:t>
      </w:r>
      <w:r>
        <w:rPr>
          <w:color w:val="2B2A29"/>
          <w:spacing w:val="5"/>
          <w:w w:val="105"/>
        </w:rPr>
        <w:t xml:space="preserve"> </w:t>
      </w:r>
      <w:r>
        <w:rPr>
          <w:color w:val="2B2A29"/>
          <w:w w:val="105"/>
        </w:rPr>
        <w:t>routing</w:t>
      </w:r>
      <w:r>
        <w:rPr>
          <w:color w:val="2B2A29"/>
          <w:spacing w:val="5"/>
          <w:w w:val="105"/>
        </w:rPr>
        <w:t xml:space="preserve"> </w:t>
      </w:r>
      <w:r>
        <w:rPr>
          <w:color w:val="2B2A29"/>
          <w:w w:val="105"/>
        </w:rPr>
        <w:t>packets</w:t>
      </w:r>
      <w:r>
        <w:rPr>
          <w:color w:val="2B2A29"/>
          <w:spacing w:val="6"/>
          <w:w w:val="105"/>
        </w:rPr>
        <w:t xml:space="preserve"> </w:t>
      </w:r>
      <w:r>
        <w:rPr>
          <w:color w:val="2B2A29"/>
          <w:w w:val="105"/>
        </w:rPr>
        <w:t>so</w:t>
      </w:r>
      <w:r>
        <w:rPr>
          <w:color w:val="2B2A29"/>
          <w:spacing w:val="5"/>
          <w:w w:val="105"/>
        </w:rPr>
        <w:t xml:space="preserve"> </w:t>
      </w:r>
      <w:r>
        <w:rPr>
          <w:color w:val="2B2A29"/>
          <w:w w:val="105"/>
        </w:rPr>
        <w:t>that</w:t>
      </w:r>
      <w:r>
        <w:rPr>
          <w:color w:val="2B2A29"/>
          <w:spacing w:val="5"/>
          <w:w w:val="105"/>
        </w:rPr>
        <w:t xml:space="preserve"> </w:t>
      </w:r>
      <w:r>
        <w:rPr>
          <w:color w:val="2B2A29"/>
          <w:w w:val="105"/>
        </w:rPr>
        <w:t>they</w:t>
      </w:r>
      <w:r>
        <w:rPr>
          <w:color w:val="2B2A29"/>
          <w:spacing w:val="5"/>
          <w:w w:val="105"/>
        </w:rPr>
        <w:t xml:space="preserve"> </w:t>
      </w:r>
      <w:r>
        <w:rPr>
          <w:color w:val="2B2A29"/>
          <w:w w:val="105"/>
        </w:rPr>
        <w:t>can</w:t>
      </w:r>
      <w:r>
        <w:rPr>
          <w:color w:val="2B2A29"/>
          <w:spacing w:val="-55"/>
          <w:w w:val="105"/>
        </w:rPr>
        <w:t xml:space="preserve"> </w:t>
      </w:r>
      <w:r>
        <w:rPr>
          <w:color w:val="2B2A29"/>
          <w:w w:val="105"/>
        </w:rPr>
        <w:t>cross interconnecting</w:t>
      </w:r>
      <w:r>
        <w:rPr>
          <w:color w:val="2B2A29"/>
          <w:spacing w:val="1"/>
          <w:w w:val="105"/>
        </w:rPr>
        <w:t xml:space="preserve"> </w:t>
      </w:r>
      <w:r>
        <w:rPr>
          <w:color w:val="2B2A29"/>
          <w:w w:val="105"/>
        </w:rPr>
        <w:t>networks</w:t>
      </w:r>
      <w:r>
        <w:rPr>
          <w:color w:val="2B2A29"/>
          <w:spacing w:val="1"/>
          <w:w w:val="105"/>
        </w:rPr>
        <w:t xml:space="preserve"> </w:t>
      </w:r>
      <w:r>
        <w:rPr>
          <w:color w:val="2B2A29"/>
          <w:w w:val="105"/>
        </w:rPr>
        <w:t>to</w:t>
      </w:r>
      <w:r>
        <w:rPr>
          <w:color w:val="2B2A29"/>
          <w:spacing w:val="1"/>
          <w:w w:val="105"/>
        </w:rPr>
        <w:t xml:space="preserve"> </w:t>
      </w:r>
      <w:r>
        <w:rPr>
          <w:color w:val="2B2A29"/>
          <w:w w:val="105"/>
        </w:rPr>
        <w:t>arrive</w:t>
      </w:r>
      <w:r>
        <w:rPr>
          <w:color w:val="2B2A29"/>
          <w:spacing w:val="1"/>
          <w:w w:val="105"/>
        </w:rPr>
        <w:t xml:space="preserve"> </w:t>
      </w:r>
      <w:r>
        <w:rPr>
          <w:color w:val="2B2A29"/>
          <w:w w:val="105"/>
        </w:rPr>
        <w:t>at a</w:t>
      </w:r>
      <w:r>
        <w:rPr>
          <w:color w:val="2B2A29"/>
          <w:spacing w:val="1"/>
          <w:w w:val="105"/>
        </w:rPr>
        <w:t xml:space="preserve"> </w:t>
      </w:r>
      <w:r>
        <w:rPr>
          <w:color w:val="2B2A29"/>
          <w:w w:val="105"/>
        </w:rPr>
        <w:t>remote</w:t>
      </w:r>
      <w:r>
        <w:rPr>
          <w:color w:val="2B2A29"/>
          <w:spacing w:val="1"/>
          <w:w w:val="105"/>
        </w:rPr>
        <w:t xml:space="preserve"> </w:t>
      </w:r>
      <w:r>
        <w:rPr>
          <w:color w:val="2B2A29"/>
          <w:w w:val="105"/>
        </w:rPr>
        <w:t>location</w:t>
      </w:r>
      <w:r>
        <w:rPr>
          <w:color w:val="2B2A29"/>
          <w:spacing w:val="1"/>
          <w:w w:val="105"/>
        </w:rPr>
        <w:t xml:space="preserve"> </w:t>
      </w:r>
      <w:r>
        <w:rPr>
          <w:color w:val="2B2A29"/>
          <w:w w:val="105"/>
        </w:rPr>
        <w:t>on</w:t>
      </w:r>
      <w:r>
        <w:rPr>
          <w:color w:val="2B2A29"/>
          <w:spacing w:val="1"/>
          <w:w w:val="105"/>
        </w:rPr>
        <w:t xml:space="preserve"> </w:t>
      </w:r>
      <w:r>
        <w:rPr>
          <w:color w:val="2B2A29"/>
          <w:w w:val="105"/>
        </w:rPr>
        <w:t>a remote</w:t>
      </w:r>
      <w:r>
        <w:rPr>
          <w:color w:val="2B2A29"/>
          <w:spacing w:val="1"/>
          <w:w w:val="105"/>
        </w:rPr>
        <w:t xml:space="preserve"> </w:t>
      </w:r>
      <w:r>
        <w:rPr>
          <w:color w:val="2B2A29"/>
          <w:w w:val="105"/>
        </w:rPr>
        <w:t>network.</w:t>
      </w:r>
    </w:p>
    <w:p>
      <w:pPr>
        <w:pStyle w:val="11"/>
        <w:spacing w:before="207" w:line="304" w:lineRule="auto"/>
        <w:ind w:left="160" w:right="817"/>
      </w:pPr>
      <w:r>
        <w:rPr>
          <w:color w:val="2B2A29"/>
          <w:w w:val="105"/>
        </w:rPr>
        <w:t>因特网层关注</w:t>
      </w:r>
      <w:r>
        <w:rPr>
          <w:color w:val="2B2A29"/>
          <w:spacing w:val="6"/>
          <w:w w:val="105"/>
        </w:rPr>
        <w:t>分组的</w:t>
      </w:r>
      <w:r>
        <w:rPr>
          <w:color w:val="2B2A29"/>
          <w:w w:val="105"/>
        </w:rPr>
        <w:t>寻址和路由</w:t>
      </w:r>
      <w:r>
        <w:rPr>
          <w:color w:val="2B2A29"/>
          <w:spacing w:val="5"/>
          <w:w w:val="105"/>
        </w:rPr>
        <w:t>，</w:t>
      </w:r>
      <w:r>
        <w:rPr>
          <w:color w:val="2B2A29"/>
          <w:w w:val="105"/>
        </w:rPr>
        <w:t>以便它们能够跨互连网络到达远程网络上的远程位置。</w:t>
      </w:r>
    </w:p>
    <w:p>
      <w:pPr>
        <w:pStyle w:val="11"/>
        <w:spacing w:before="4"/>
        <w:rPr>
          <w:sz w:val="19"/>
        </w:rPr>
      </w:pPr>
    </w:p>
    <w:p>
      <w:r>
        <w:rPr>
          <w:color w:val="2B2A29"/>
          <w:w w:val="80"/>
        </w:rPr>
        <w:t>Transport</w:t>
      </w:r>
      <w:r>
        <w:rPr>
          <w:color w:val="2B2A29"/>
          <w:spacing w:val="16"/>
          <w:w w:val="80"/>
        </w:rPr>
        <w:t xml:space="preserve"> </w:t>
      </w:r>
      <w:r>
        <w:rPr>
          <w:color w:val="2B2A29"/>
          <w:w w:val="80"/>
        </w:rPr>
        <w:t>Layer</w:t>
      </w:r>
    </w:p>
    <w:p>
      <w:pPr>
        <w:pStyle w:val="7"/>
      </w:pPr>
      <w:r>
        <w:rPr>
          <w:color w:val="2B2A29"/>
          <w:w w:val="80"/>
        </w:rPr>
        <w:t>传输层</w:t>
      </w:r>
    </w:p>
    <w:p>
      <w:r>
        <w:rPr>
          <w:color w:val="2B2A29"/>
          <w:w w:val="105"/>
        </w:rPr>
        <w:t>This layer provides a channel for the communication needs of applications. UDP is the</w:t>
      </w:r>
      <w:r>
        <w:rPr>
          <w:color w:val="2B2A29"/>
          <w:spacing w:val="-55"/>
          <w:w w:val="105"/>
        </w:rPr>
        <w:t xml:space="preserve"> </w:t>
      </w:r>
      <w:r>
        <w:rPr>
          <w:color w:val="2B2A29"/>
          <w:w w:val="105"/>
        </w:rPr>
        <w:t>basic transport layer protocol, providing an unreliable datagram service. TCP provides</w:t>
      </w:r>
      <w:r>
        <w:rPr>
          <w:color w:val="2B2A29"/>
          <w:spacing w:val="1"/>
          <w:w w:val="105"/>
        </w:rPr>
        <w:t xml:space="preserve"> </w:t>
      </w:r>
      <w:r>
        <w:rPr>
          <w:color w:val="2B2A29"/>
          <w:w w:val="105"/>
        </w:rPr>
        <w:t>flow</w:t>
      </w:r>
      <w:r>
        <w:rPr>
          <w:color w:val="2B2A29"/>
          <w:spacing w:val="-8"/>
          <w:w w:val="105"/>
        </w:rPr>
        <w:t xml:space="preserve"> </w:t>
      </w:r>
      <w:r>
        <w:rPr>
          <w:color w:val="2B2A29"/>
          <w:w w:val="105"/>
        </w:rPr>
        <w:t>control,</w:t>
      </w:r>
      <w:r>
        <w:rPr>
          <w:color w:val="2B2A29"/>
          <w:spacing w:val="-7"/>
          <w:w w:val="105"/>
        </w:rPr>
        <w:t xml:space="preserve"> </w:t>
      </w:r>
      <w:r>
        <w:rPr>
          <w:color w:val="2B2A29"/>
          <w:w w:val="105"/>
        </w:rPr>
        <w:t>connection</w:t>
      </w:r>
      <w:r>
        <w:rPr>
          <w:color w:val="2B2A29"/>
          <w:spacing w:val="-8"/>
          <w:w w:val="105"/>
        </w:rPr>
        <w:t xml:space="preserve"> </w:t>
      </w:r>
      <w:r>
        <w:rPr>
          <w:color w:val="2B2A29"/>
          <w:w w:val="105"/>
        </w:rPr>
        <w:t>establishment,</w:t>
      </w:r>
      <w:r>
        <w:rPr>
          <w:color w:val="2B2A29"/>
          <w:spacing w:val="-7"/>
          <w:w w:val="105"/>
        </w:rPr>
        <w:t xml:space="preserve"> </w:t>
      </w:r>
      <w:r>
        <w:rPr>
          <w:color w:val="2B2A29"/>
          <w:w w:val="105"/>
        </w:rPr>
        <w:t>and</w:t>
      </w:r>
      <w:r>
        <w:rPr>
          <w:color w:val="2B2A29"/>
          <w:spacing w:val="-7"/>
          <w:w w:val="105"/>
        </w:rPr>
        <w:t xml:space="preserve"> </w:t>
      </w:r>
      <w:r>
        <w:rPr>
          <w:color w:val="2B2A29"/>
          <w:w w:val="105"/>
        </w:rPr>
        <w:t>reliable</w:t>
      </w:r>
      <w:r>
        <w:rPr>
          <w:color w:val="2B2A29"/>
          <w:spacing w:val="-8"/>
          <w:w w:val="105"/>
        </w:rPr>
        <w:t xml:space="preserve"> </w:t>
      </w:r>
      <w:r>
        <w:rPr>
          <w:color w:val="2B2A29"/>
          <w:w w:val="105"/>
        </w:rPr>
        <w:t>transmission</w:t>
      </w:r>
      <w:r>
        <w:rPr>
          <w:color w:val="2B2A29"/>
          <w:spacing w:val="-7"/>
          <w:w w:val="105"/>
        </w:rPr>
        <w:t xml:space="preserve"> </w:t>
      </w:r>
      <w:r>
        <w:rPr>
          <w:color w:val="2B2A29"/>
          <w:w w:val="105"/>
        </w:rPr>
        <w:t>of</w:t>
      </w:r>
      <w:r>
        <w:rPr>
          <w:color w:val="2B2A29"/>
          <w:spacing w:val="-7"/>
          <w:w w:val="105"/>
        </w:rPr>
        <w:t xml:space="preserve"> </w:t>
      </w:r>
      <w:r>
        <w:rPr>
          <w:color w:val="2B2A29"/>
          <w:w w:val="105"/>
        </w:rPr>
        <w:t>data.</w:t>
      </w:r>
    </w:p>
    <w:p>
      <w:pPr>
        <w:pStyle w:val="11"/>
        <w:spacing w:before="207" w:line="304" w:lineRule="auto"/>
        <w:ind w:left="160" w:right="748"/>
        <w:jc w:val="both"/>
      </w:pPr>
      <w:r>
        <w:rPr>
          <w:color w:val="2B2A29"/>
          <w:w w:val="105"/>
        </w:rPr>
        <w:t>该层为应用程序的通信需求提供了一个通道。UDP是基本的传输层协议，提供不可靠的数据报服务。TCP提供流控制、连接建立和可靠</w:t>
      </w:r>
      <w:r>
        <w:rPr>
          <w:color w:val="2B2A29"/>
          <w:spacing w:val="-8"/>
          <w:w w:val="105"/>
        </w:rPr>
        <w:t>的</w:t>
      </w:r>
      <w:r>
        <w:rPr>
          <w:color w:val="2B2A29"/>
          <w:w w:val="105"/>
        </w:rPr>
        <w:t>数据传输。</w:t>
      </w:r>
    </w:p>
    <w:p>
      <w:pPr>
        <w:pStyle w:val="11"/>
        <w:spacing w:before="3"/>
        <w:rPr>
          <w:sz w:val="19"/>
        </w:rPr>
      </w:pPr>
    </w:p>
    <w:p>
      <w:r>
        <w:rPr>
          <w:color w:val="2B2A29"/>
          <w:w w:val="80"/>
        </w:rPr>
        <w:t>Application</w:t>
      </w:r>
      <w:r>
        <w:rPr>
          <w:color w:val="2B2A29"/>
          <w:spacing w:val="30"/>
          <w:w w:val="80"/>
        </w:rPr>
        <w:t xml:space="preserve"> </w:t>
      </w:r>
      <w:r>
        <w:rPr>
          <w:color w:val="2B2A29"/>
          <w:w w:val="80"/>
        </w:rPr>
        <w:t>Layer</w:t>
      </w:r>
    </w:p>
    <w:p>
      <w:pPr>
        <w:pStyle w:val="7"/>
      </w:pPr>
      <w:r>
        <w:rPr>
          <w:color w:val="2B2A29"/>
          <w:w w:val="80"/>
        </w:rPr>
        <w:t>应用</w:t>
      </w:r>
      <w:r>
        <w:rPr>
          <w:color w:val="2B2A29"/>
          <w:spacing w:val="30"/>
          <w:w w:val="80"/>
        </w:rPr>
        <w:t>程序</w:t>
      </w:r>
      <w:r>
        <w:rPr>
          <w:color w:val="2B2A29"/>
          <w:w w:val="80"/>
        </w:rPr>
        <w:t>层</w:t>
      </w:r>
    </w:p>
    <w:p>
      <w:r>
        <w:rPr>
          <w:color w:val="2B2A29"/>
          <w:w w:val="105"/>
        </w:rPr>
        <w:t>The application layer set the scope within applications, or processes and create user data</w:t>
      </w:r>
      <w:r>
        <w:rPr>
          <w:color w:val="2B2A29"/>
          <w:spacing w:val="1"/>
          <w:w w:val="105"/>
        </w:rPr>
        <w:t xml:space="preserve"> </w:t>
      </w:r>
      <w:r>
        <w:rPr>
          <w:color w:val="2B2A29"/>
          <w:spacing w:val="-1"/>
          <w:w w:val="110"/>
        </w:rPr>
        <w:t>and</w:t>
      </w:r>
      <w:r>
        <w:rPr>
          <w:color w:val="2B2A29"/>
          <w:spacing w:val="-15"/>
          <w:w w:val="110"/>
        </w:rPr>
        <w:t xml:space="preserve"> </w:t>
      </w:r>
      <w:r>
        <w:rPr>
          <w:color w:val="2B2A29"/>
          <w:spacing w:val="-1"/>
          <w:w w:val="110"/>
        </w:rPr>
        <w:t>communicate</w:t>
      </w:r>
      <w:r>
        <w:rPr>
          <w:color w:val="2B2A29"/>
          <w:spacing w:val="-15"/>
          <w:w w:val="110"/>
        </w:rPr>
        <w:t xml:space="preserve"> </w:t>
      </w:r>
      <w:r>
        <w:rPr>
          <w:color w:val="2B2A29"/>
          <w:w w:val="110"/>
        </w:rPr>
        <w:t>this</w:t>
      </w:r>
      <w:r>
        <w:rPr>
          <w:color w:val="2B2A29"/>
          <w:spacing w:val="-15"/>
          <w:w w:val="110"/>
        </w:rPr>
        <w:t xml:space="preserve"> </w:t>
      </w:r>
      <w:r>
        <w:rPr>
          <w:color w:val="2B2A29"/>
          <w:w w:val="110"/>
        </w:rPr>
        <w:t>data</w:t>
      </w:r>
      <w:r>
        <w:rPr>
          <w:color w:val="2B2A29"/>
          <w:spacing w:val="-15"/>
          <w:w w:val="110"/>
        </w:rPr>
        <w:t xml:space="preserve"> </w:t>
      </w:r>
      <w:r>
        <w:rPr>
          <w:color w:val="2B2A29"/>
          <w:w w:val="110"/>
        </w:rPr>
        <w:t>to</w:t>
      </w:r>
      <w:r>
        <w:rPr>
          <w:color w:val="2B2A29"/>
          <w:spacing w:val="-15"/>
          <w:w w:val="110"/>
        </w:rPr>
        <w:t xml:space="preserve"> </w:t>
      </w:r>
      <w:r>
        <w:rPr>
          <w:color w:val="2B2A29"/>
          <w:w w:val="110"/>
        </w:rPr>
        <w:t>other</w:t>
      </w:r>
      <w:r>
        <w:rPr>
          <w:color w:val="2B2A29"/>
          <w:spacing w:val="-14"/>
          <w:w w:val="110"/>
        </w:rPr>
        <w:t xml:space="preserve"> </w:t>
      </w:r>
      <w:r>
        <w:rPr>
          <w:color w:val="2B2A29"/>
          <w:w w:val="110"/>
        </w:rPr>
        <w:t>applications</w:t>
      </w:r>
      <w:r>
        <w:rPr>
          <w:color w:val="2B2A29"/>
          <w:spacing w:val="-15"/>
          <w:w w:val="110"/>
        </w:rPr>
        <w:t xml:space="preserve"> </w:t>
      </w:r>
      <w:r>
        <w:rPr>
          <w:color w:val="2B2A29"/>
          <w:w w:val="110"/>
        </w:rPr>
        <w:t>on</w:t>
      </w:r>
      <w:r>
        <w:rPr>
          <w:color w:val="2B2A29"/>
          <w:spacing w:val="-15"/>
          <w:w w:val="110"/>
        </w:rPr>
        <w:t xml:space="preserve"> </w:t>
      </w:r>
      <w:r>
        <w:rPr>
          <w:color w:val="2B2A29"/>
          <w:w w:val="110"/>
        </w:rPr>
        <w:t>another</w:t>
      </w:r>
      <w:r>
        <w:rPr>
          <w:color w:val="2B2A29"/>
          <w:spacing w:val="-15"/>
          <w:w w:val="110"/>
        </w:rPr>
        <w:t xml:space="preserve"> </w:t>
      </w:r>
      <w:r>
        <w:rPr>
          <w:color w:val="2B2A29"/>
          <w:w w:val="110"/>
        </w:rPr>
        <w:t>or</w:t>
      </w:r>
      <w:r>
        <w:rPr>
          <w:color w:val="2B2A29"/>
          <w:spacing w:val="-15"/>
          <w:w w:val="110"/>
        </w:rPr>
        <w:t xml:space="preserve"> </w:t>
      </w:r>
      <w:r>
        <w:rPr>
          <w:color w:val="2B2A29"/>
          <w:w w:val="110"/>
        </w:rPr>
        <w:t>the</w:t>
      </w:r>
      <w:r>
        <w:rPr>
          <w:color w:val="2B2A29"/>
          <w:spacing w:val="-15"/>
          <w:w w:val="110"/>
        </w:rPr>
        <w:t xml:space="preserve"> </w:t>
      </w:r>
      <w:r>
        <w:rPr>
          <w:color w:val="2B2A29"/>
          <w:w w:val="110"/>
        </w:rPr>
        <w:t>same</w:t>
      </w:r>
      <w:r>
        <w:rPr>
          <w:color w:val="2B2A29"/>
          <w:spacing w:val="-14"/>
          <w:w w:val="110"/>
        </w:rPr>
        <w:t xml:space="preserve"> </w:t>
      </w:r>
      <w:r>
        <w:rPr>
          <w:color w:val="2B2A29"/>
          <w:w w:val="110"/>
        </w:rPr>
        <w:t>host.</w:t>
      </w:r>
      <w:r>
        <w:rPr>
          <w:color w:val="2B2A29"/>
          <w:spacing w:val="-15"/>
          <w:w w:val="110"/>
        </w:rPr>
        <w:t xml:space="preserve"> </w:t>
      </w:r>
      <w:r>
        <w:rPr>
          <w:color w:val="2B2A29"/>
          <w:w w:val="110"/>
        </w:rPr>
        <w:t>This</w:t>
      </w:r>
      <w:r>
        <w:rPr>
          <w:color w:val="2B2A29"/>
          <w:spacing w:val="-15"/>
          <w:w w:val="110"/>
        </w:rPr>
        <w:t xml:space="preserve"> </w:t>
      </w:r>
      <w:r>
        <w:rPr>
          <w:color w:val="2B2A29"/>
          <w:w w:val="110"/>
        </w:rPr>
        <w:t>is</w:t>
      </w:r>
      <w:r>
        <w:rPr>
          <w:color w:val="2B2A29"/>
          <w:spacing w:val="-15"/>
          <w:w w:val="110"/>
        </w:rPr>
        <w:t xml:space="preserve"> </w:t>
      </w:r>
      <w:r>
        <w:rPr>
          <w:color w:val="2B2A29"/>
          <w:w w:val="110"/>
        </w:rPr>
        <w:t>the</w:t>
      </w:r>
      <w:r>
        <w:rPr>
          <w:color w:val="2B2A29"/>
          <w:spacing w:val="-58"/>
          <w:w w:val="110"/>
        </w:rPr>
        <w:t xml:space="preserve"> </w:t>
      </w:r>
      <w:r>
        <w:rPr>
          <w:color w:val="2B2A29"/>
          <w:spacing w:val="-1"/>
          <w:w w:val="105"/>
        </w:rPr>
        <w:t>layer</w:t>
      </w:r>
      <w:r>
        <w:rPr>
          <w:color w:val="2B2A29"/>
          <w:spacing w:val="-14"/>
          <w:w w:val="105"/>
        </w:rPr>
        <w:t xml:space="preserve"> </w:t>
      </w:r>
      <w:r>
        <w:rPr>
          <w:color w:val="2B2A29"/>
          <w:spacing w:val="-1"/>
          <w:w w:val="105"/>
        </w:rPr>
        <w:t>where</w:t>
      </w:r>
      <w:r>
        <w:rPr>
          <w:color w:val="2B2A29"/>
          <w:spacing w:val="-13"/>
          <w:w w:val="105"/>
        </w:rPr>
        <w:t xml:space="preserve"> </w:t>
      </w:r>
      <w:r>
        <w:rPr>
          <w:color w:val="2B2A29"/>
          <w:spacing w:val="-1"/>
          <w:w w:val="105"/>
        </w:rPr>
        <w:t>all</w:t>
      </w:r>
      <w:r>
        <w:rPr>
          <w:color w:val="2B2A29"/>
          <w:spacing w:val="-13"/>
          <w:w w:val="105"/>
        </w:rPr>
        <w:t xml:space="preserve"> </w:t>
      </w:r>
      <w:r>
        <w:rPr>
          <w:color w:val="2B2A29"/>
          <w:spacing w:val="-1"/>
          <w:w w:val="105"/>
        </w:rPr>
        <w:t>higher-level</w:t>
      </w:r>
      <w:r>
        <w:rPr>
          <w:color w:val="2B2A29"/>
          <w:spacing w:val="-14"/>
          <w:w w:val="105"/>
        </w:rPr>
        <w:t xml:space="preserve"> </w:t>
      </w:r>
      <w:r>
        <w:rPr>
          <w:color w:val="2B2A29"/>
          <w:spacing w:val="-1"/>
          <w:w w:val="105"/>
        </w:rPr>
        <w:t>protocols</w:t>
      </w:r>
      <w:r>
        <w:rPr>
          <w:color w:val="2B2A29"/>
          <w:spacing w:val="-13"/>
          <w:w w:val="105"/>
        </w:rPr>
        <w:t xml:space="preserve"> </w:t>
      </w:r>
      <w:r>
        <w:rPr>
          <w:color w:val="2B2A29"/>
          <w:spacing w:val="-1"/>
          <w:w w:val="105"/>
        </w:rPr>
        <w:t>are</w:t>
      </w:r>
      <w:r>
        <w:rPr>
          <w:color w:val="2B2A29"/>
          <w:spacing w:val="-13"/>
          <w:w w:val="105"/>
        </w:rPr>
        <w:t xml:space="preserve"> </w:t>
      </w:r>
      <w:r>
        <w:rPr>
          <w:color w:val="2B2A29"/>
          <w:spacing w:val="-1"/>
          <w:w w:val="105"/>
        </w:rPr>
        <w:t>defined,</w:t>
      </w:r>
      <w:r>
        <w:rPr>
          <w:color w:val="2B2A29"/>
          <w:spacing w:val="-14"/>
          <w:w w:val="105"/>
        </w:rPr>
        <w:t xml:space="preserve"> </w:t>
      </w:r>
      <w:r>
        <w:rPr>
          <w:color w:val="2B2A29"/>
          <w:spacing w:val="-1"/>
          <w:w w:val="105"/>
        </w:rPr>
        <w:t>such</w:t>
      </w:r>
      <w:r>
        <w:rPr>
          <w:color w:val="2B2A29"/>
          <w:spacing w:val="-13"/>
          <w:w w:val="105"/>
        </w:rPr>
        <w:t xml:space="preserve"> </w:t>
      </w:r>
      <w:r>
        <w:rPr>
          <w:color w:val="2B2A29"/>
          <w:spacing w:val="-1"/>
          <w:w w:val="105"/>
        </w:rPr>
        <w:t>as</w:t>
      </w:r>
      <w:r>
        <w:rPr>
          <w:color w:val="2B2A29"/>
          <w:spacing w:val="-13"/>
          <w:w w:val="105"/>
        </w:rPr>
        <w:t xml:space="preserve"> </w:t>
      </w:r>
      <w:r>
        <w:rPr>
          <w:color w:val="2B2A29"/>
          <w:spacing w:val="-1"/>
          <w:w w:val="105"/>
        </w:rPr>
        <w:t>HTTP,</w:t>
      </w:r>
      <w:r>
        <w:rPr>
          <w:color w:val="2B2A29"/>
          <w:spacing w:val="31"/>
          <w:w w:val="105"/>
        </w:rPr>
        <w:t xml:space="preserve"> </w:t>
      </w:r>
      <w:r>
        <w:rPr>
          <w:color w:val="2B2A29"/>
          <w:spacing w:val="-1"/>
          <w:w w:val="105"/>
        </w:rPr>
        <w:t>FTP,</w:t>
      </w:r>
      <w:r>
        <w:rPr>
          <w:color w:val="2B2A29"/>
          <w:spacing w:val="-13"/>
          <w:w w:val="105"/>
        </w:rPr>
        <w:t xml:space="preserve"> </w:t>
      </w:r>
      <w:r>
        <w:rPr>
          <w:color w:val="2B2A29"/>
          <w:spacing w:val="-1"/>
          <w:w w:val="105"/>
        </w:rPr>
        <w:t>SSH,</w:t>
      </w:r>
      <w:r>
        <w:rPr>
          <w:color w:val="2B2A29"/>
          <w:spacing w:val="-14"/>
          <w:w w:val="105"/>
        </w:rPr>
        <w:t xml:space="preserve"> </w:t>
      </w:r>
      <w:r>
        <w:rPr>
          <w:color w:val="2B2A29"/>
          <w:spacing w:val="-1"/>
          <w:w w:val="105"/>
        </w:rPr>
        <w:t>GRPC,</w:t>
      </w:r>
      <w:r>
        <w:rPr>
          <w:color w:val="2B2A29"/>
          <w:spacing w:val="-13"/>
          <w:w w:val="105"/>
        </w:rPr>
        <w:t xml:space="preserve"> </w:t>
      </w:r>
      <w:r>
        <w:rPr>
          <w:color w:val="2B2A29"/>
          <w:spacing w:val="-1"/>
          <w:w w:val="105"/>
        </w:rPr>
        <w:t>etc.</w:t>
      </w:r>
    </w:p>
    <w:p>
      <w:pPr>
        <w:pStyle w:val="11"/>
        <w:spacing w:before="207" w:line="304" w:lineRule="auto"/>
        <w:ind w:left="160" w:right="530"/>
        <w:jc w:val="both"/>
      </w:pPr>
      <w:r>
        <w:rPr>
          <w:color w:val="2B2A29"/>
          <w:w w:val="105"/>
        </w:rPr>
        <w:t>应用程序层在应用程序中设置作用域，或处理和创建用户数据，</w:t>
      </w:r>
      <w:r>
        <w:rPr>
          <w:color w:val="2B2A29"/>
          <w:spacing w:val="-1"/>
          <w:w w:val="110"/>
        </w:rPr>
        <w:t>并</w:t>
      </w:r>
      <w:r>
        <w:rPr>
          <w:color w:val="2B2A29"/>
          <w:spacing w:val="-15"/>
          <w:w w:val="110"/>
        </w:rPr>
        <w:t>将</w:t>
      </w:r>
      <w:r>
        <w:rPr>
          <w:color w:val="2B2A29"/>
          <w:w w:val="110"/>
        </w:rPr>
        <w:t>这些数据</w:t>
      </w:r>
      <w:r>
        <w:rPr>
          <w:color w:val="2B2A29"/>
          <w:spacing w:val="-1"/>
          <w:w w:val="110"/>
        </w:rPr>
        <w:t>传递</w:t>
      </w:r>
      <w:r>
        <w:rPr>
          <w:color w:val="2B2A29"/>
          <w:w w:val="110"/>
        </w:rPr>
        <w:t>给另一</w:t>
      </w:r>
      <w:r>
        <w:rPr>
          <w:color w:val="2B2A29"/>
          <w:spacing w:val="-15"/>
          <w:w w:val="110"/>
        </w:rPr>
        <w:t>台</w:t>
      </w:r>
      <w:r>
        <w:rPr>
          <w:color w:val="2B2A29"/>
          <w:w w:val="110"/>
        </w:rPr>
        <w:t>或同一</w:t>
      </w:r>
      <w:r>
        <w:rPr>
          <w:color w:val="2B2A29"/>
          <w:spacing w:val="-14"/>
          <w:w w:val="110"/>
        </w:rPr>
        <w:t>台</w:t>
      </w:r>
      <w:r>
        <w:rPr>
          <w:color w:val="2B2A29"/>
          <w:w w:val="110"/>
        </w:rPr>
        <w:t>主机上</w:t>
      </w:r>
      <w:r>
        <w:rPr>
          <w:color w:val="2B2A29"/>
          <w:spacing w:val="-15"/>
          <w:w w:val="110"/>
        </w:rPr>
        <w:t>的</w:t>
      </w:r>
      <w:r>
        <w:rPr>
          <w:color w:val="2B2A29"/>
          <w:w w:val="110"/>
        </w:rPr>
        <w:t>其他应用</w:t>
      </w:r>
      <w:r>
        <w:rPr>
          <w:color w:val="2B2A29"/>
          <w:spacing w:val="-15"/>
          <w:w w:val="110"/>
        </w:rPr>
        <w:t>程</w:t>
      </w:r>
      <w:r>
        <w:rPr>
          <w:color w:val="2B2A29"/>
          <w:w w:val="110"/>
        </w:rPr>
        <w:t>序。这是</w:t>
      </w:r>
      <w:r>
        <w:rPr>
          <w:color w:val="2B2A29"/>
          <w:spacing w:val="-1"/>
          <w:w w:val="105"/>
        </w:rPr>
        <w:t>定义所有高级协议</w:t>
      </w:r>
      <w:r>
        <w:rPr>
          <w:color w:val="2B2A29"/>
          <w:spacing w:val="-13"/>
          <w:w w:val="105"/>
        </w:rPr>
        <w:t>的</w:t>
      </w:r>
      <w:r>
        <w:rPr>
          <w:color w:val="2B2A29"/>
          <w:spacing w:val="-1"/>
          <w:w w:val="105"/>
        </w:rPr>
        <w:t>层，如HTTP、FTP、SSH、GRPC等。</w:t>
      </w:r>
    </w:p>
    <w:p>
      <w:pPr>
        <w:spacing w:after="0" w:line="304" w:lineRule="auto"/>
        <w:jc w:val="both"/>
        <w:sectPr>
          <w:pgSz w:w="10080" w:h="14400"/>
          <w:pgMar w:top="1260" w:right="560" w:bottom="1260" w:left="560" w:header="1037" w:footer="1070" w:gutter="0"/>
          <w:cols w:space="720" w:num="1"/>
        </w:sectPr>
      </w:pPr>
    </w:p>
    <w:p>
      <w:pPr>
        <w:pStyle w:val="11"/>
        <w:spacing w:before="1"/>
        <w:rPr>
          <w:sz w:val="9"/>
        </w:rPr>
      </w:pPr>
    </w:p>
    <w:p>
      <w:r>
        <w:rPr>
          <w:color w:val="2B2A29"/>
          <w:w w:val="80"/>
        </w:rPr>
        <w:t>Packet</w:t>
      </w:r>
      <w:r>
        <w:rPr>
          <w:color w:val="2B2A29"/>
          <w:spacing w:val="77"/>
        </w:rPr>
        <w:t xml:space="preserve"> </w:t>
      </w:r>
      <w:r>
        <w:rPr>
          <w:color w:val="2B2A29"/>
          <w:w w:val="80"/>
        </w:rPr>
        <w:t>Encapsulation</w:t>
      </w:r>
    </w:p>
    <w:p>
      <w:pPr>
        <w:pStyle w:val="5"/>
        <w:spacing w:before="109"/>
      </w:pPr>
      <w:bookmarkStart w:id="164" w:name="_bookmark158"/>
      <w:bookmarkEnd w:id="164"/>
      <w:r>
        <w:rPr>
          <w:color w:val="2B2A29"/>
          <w:w w:val="80"/>
        </w:rPr>
        <w:t>数据包封装</w:t>
      </w:r>
    </w:p>
    <w:p>
      <w:r>
        <w:rPr>
          <w:color w:val="2B2A29"/>
          <w:w w:val="105"/>
        </w:rPr>
        <w:t>Communication</w:t>
      </w:r>
      <w:r>
        <w:rPr>
          <w:color w:val="2B2A29"/>
          <w:spacing w:val="3"/>
          <w:w w:val="105"/>
        </w:rPr>
        <w:t xml:space="preserve"> </w:t>
      </w:r>
      <w:r>
        <w:rPr>
          <w:color w:val="2B2A29"/>
          <w:w w:val="105"/>
        </w:rPr>
        <w:t>between</w:t>
      </w:r>
      <w:r>
        <w:rPr>
          <w:color w:val="2B2A29"/>
          <w:spacing w:val="4"/>
          <w:w w:val="105"/>
        </w:rPr>
        <w:t xml:space="preserve"> </w:t>
      </w:r>
      <w:r>
        <w:rPr>
          <w:color w:val="2B2A29"/>
          <w:w w:val="105"/>
        </w:rPr>
        <w:t>layers</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color w:val="2B2A29"/>
          <w:w w:val="105"/>
        </w:rPr>
        <w:t>stack</w:t>
      </w:r>
      <w:r>
        <w:rPr>
          <w:color w:val="2B2A29"/>
          <w:spacing w:val="4"/>
          <w:w w:val="105"/>
        </w:rPr>
        <w:t xml:space="preserve"> </w:t>
      </w:r>
      <w:r>
        <w:rPr>
          <w:color w:val="2B2A29"/>
          <w:w w:val="105"/>
        </w:rPr>
        <w:t>takes</w:t>
      </w:r>
      <w:r>
        <w:rPr>
          <w:color w:val="2B2A29"/>
          <w:spacing w:val="3"/>
          <w:w w:val="105"/>
        </w:rPr>
        <w:t xml:space="preserve"> </w:t>
      </w:r>
      <w:r>
        <w:rPr>
          <w:color w:val="2B2A29"/>
          <w:w w:val="105"/>
        </w:rPr>
        <w:t>place</w:t>
      </w:r>
      <w:r>
        <w:rPr>
          <w:color w:val="2B2A29"/>
          <w:spacing w:val="4"/>
          <w:w w:val="105"/>
        </w:rPr>
        <w:t xml:space="preserve"> </w:t>
      </w:r>
      <w:r>
        <w:rPr>
          <w:color w:val="2B2A29"/>
          <w:w w:val="105"/>
        </w:rPr>
        <w:t>by</w:t>
      </w:r>
      <w:r>
        <w:rPr>
          <w:color w:val="2B2A29"/>
          <w:spacing w:val="4"/>
          <w:w w:val="105"/>
        </w:rPr>
        <w:t xml:space="preserve"> </w:t>
      </w:r>
      <w:r>
        <w:rPr>
          <w:color w:val="2B2A29"/>
          <w:w w:val="105"/>
        </w:rPr>
        <w:t>sending</w:t>
      </w:r>
      <w:r>
        <w:rPr>
          <w:color w:val="2B2A29"/>
          <w:spacing w:val="3"/>
          <w:w w:val="105"/>
        </w:rPr>
        <w:t xml:space="preserve"> </w:t>
      </w:r>
      <w:r>
        <w:rPr>
          <w:color w:val="2B2A29"/>
          <w:w w:val="105"/>
        </w:rPr>
        <w:t>packet</w:t>
      </w:r>
      <w:r>
        <w:rPr>
          <w:color w:val="2B2A29"/>
          <w:spacing w:val="4"/>
          <w:w w:val="105"/>
        </w:rPr>
        <w:t xml:space="preserve"> </w:t>
      </w:r>
      <w:r>
        <w:rPr>
          <w:color w:val="2B2A29"/>
          <w:w w:val="105"/>
        </w:rPr>
        <w:t>data</w:t>
      </w:r>
      <w:r>
        <w:rPr>
          <w:color w:val="2B2A29"/>
          <w:spacing w:val="4"/>
          <w:w w:val="105"/>
        </w:rPr>
        <w:t xml:space="preserve"> </w:t>
      </w:r>
      <w:r>
        <w:rPr>
          <w:color w:val="2B2A29"/>
          <w:w w:val="105"/>
        </w:rPr>
        <w:t>from</w:t>
      </w:r>
      <w:r>
        <w:rPr>
          <w:color w:val="2B2A29"/>
          <w:spacing w:val="3"/>
          <w:w w:val="105"/>
        </w:rPr>
        <w:t xml:space="preserve"> </w:t>
      </w:r>
      <w:r>
        <w:rPr>
          <w:color w:val="2B2A29"/>
          <w:w w:val="105"/>
        </w:rPr>
        <w:t>one</w:t>
      </w:r>
      <w:r>
        <w:rPr>
          <w:color w:val="2B2A29"/>
          <w:spacing w:val="-54"/>
          <w:w w:val="105"/>
        </w:rPr>
        <w:t xml:space="preserve"> </w:t>
      </w:r>
      <w:r>
        <w:rPr>
          <w:color w:val="2B2A29"/>
          <w:w w:val="105"/>
        </w:rPr>
        <w:t>layer to the next layer. Every layer will add administrative information into the header of</w:t>
      </w:r>
      <w:r>
        <w:rPr>
          <w:color w:val="2B2A29"/>
          <w:spacing w:val="-55"/>
          <w:w w:val="105"/>
        </w:rPr>
        <w:t xml:space="preserve"> </w:t>
      </w:r>
      <w:r>
        <w:rPr>
          <w:color w:val="2B2A29"/>
          <w:w w:val="105"/>
        </w:rPr>
        <w:t>the packet that is received from the layer above as the packet is passed down. From the</w:t>
      </w:r>
      <w:r>
        <w:rPr>
          <w:color w:val="2B2A29"/>
          <w:spacing w:val="1"/>
          <w:w w:val="105"/>
        </w:rPr>
        <w:t xml:space="preserve"> </w:t>
      </w:r>
      <w:r>
        <w:rPr>
          <w:color w:val="2B2A29"/>
          <w:w w:val="105"/>
        </w:rPr>
        <w:t>receiving side, the receiver will use the relevant header for administrative purpose and</w:t>
      </w:r>
      <w:r>
        <w:rPr>
          <w:color w:val="2B2A29"/>
          <w:spacing w:val="1"/>
          <w:w w:val="105"/>
        </w:rPr>
        <w:t xml:space="preserve"> </w:t>
      </w:r>
      <w:r>
        <w:rPr>
          <w:color w:val="2B2A29"/>
          <w:spacing w:val="-2"/>
          <w:w w:val="110"/>
        </w:rPr>
        <w:t>remove</w:t>
      </w:r>
      <w:r>
        <w:rPr>
          <w:color w:val="2B2A29"/>
          <w:spacing w:val="-16"/>
          <w:w w:val="110"/>
        </w:rPr>
        <w:t xml:space="preserve"> </w:t>
      </w:r>
      <w:r>
        <w:rPr>
          <w:color w:val="2B2A29"/>
          <w:spacing w:val="-1"/>
          <w:w w:val="110"/>
        </w:rPr>
        <w:t>relevant</w:t>
      </w:r>
      <w:r>
        <w:rPr>
          <w:color w:val="2B2A29"/>
          <w:spacing w:val="-15"/>
          <w:w w:val="110"/>
        </w:rPr>
        <w:t xml:space="preserve"> </w:t>
      </w:r>
      <w:r>
        <w:rPr>
          <w:color w:val="2B2A29"/>
          <w:spacing w:val="-1"/>
          <w:w w:val="110"/>
        </w:rPr>
        <w:t>header</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pass</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rest</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upper</w:t>
      </w:r>
      <w:r>
        <w:rPr>
          <w:color w:val="2B2A29"/>
          <w:spacing w:val="-15"/>
          <w:w w:val="110"/>
        </w:rPr>
        <w:t xml:space="preserve"> </w:t>
      </w:r>
      <w:r>
        <w:rPr>
          <w:color w:val="2B2A29"/>
          <w:spacing w:val="-1"/>
          <w:w w:val="110"/>
        </w:rPr>
        <w:t>layer.</w:t>
      </w:r>
    </w:p>
    <w:p>
      <w:pPr>
        <w:pStyle w:val="11"/>
        <w:spacing w:before="198" w:line="304" w:lineRule="auto"/>
        <w:ind w:left="520"/>
      </w:pPr>
      <w:r>
        <w:rPr>
          <w:color w:val="2B2A29"/>
          <w:w w:val="105"/>
        </w:rPr>
        <w:t>堆栈中</w:t>
      </w:r>
      <w:r>
        <w:rPr>
          <w:color w:val="2B2A29"/>
          <w:spacing w:val="3"/>
          <w:w w:val="105"/>
        </w:rPr>
        <w:t>的</w:t>
      </w:r>
      <w:r>
        <w:rPr>
          <w:color w:val="2B2A29"/>
          <w:w w:val="105"/>
        </w:rPr>
        <w:t>层之间</w:t>
      </w:r>
      <w:r>
        <w:rPr>
          <w:color w:val="2B2A29"/>
          <w:spacing w:val="4"/>
          <w:w w:val="105"/>
        </w:rPr>
        <w:t>的</w:t>
      </w:r>
      <w:r>
        <w:rPr>
          <w:color w:val="2B2A29"/>
          <w:w w:val="105"/>
        </w:rPr>
        <w:t>通信通过</w:t>
      </w:r>
      <w:r>
        <w:rPr>
          <w:color w:val="2B2A29"/>
          <w:spacing w:val="4"/>
          <w:w w:val="105"/>
        </w:rPr>
        <w:t>将</w:t>
      </w:r>
      <w:r>
        <w:rPr>
          <w:color w:val="2B2A29"/>
          <w:w w:val="105"/>
        </w:rPr>
        <w:t>分组数据从一</w:t>
      </w:r>
      <w:r>
        <w:rPr>
          <w:color w:val="2B2A29"/>
          <w:spacing w:val="-54"/>
          <w:w w:val="105"/>
        </w:rPr>
        <w:t>个</w:t>
      </w:r>
      <w:r>
        <w:rPr>
          <w:color w:val="2B2A29"/>
          <w:w w:val="105"/>
        </w:rPr>
        <w:t>层发送到下一个层来实现。当数据包向下传递时，每一层都会将管理信息添加到从上一层接收的数据包的报头中。从接收方，接收方将使用相关标头进行管理，并</w:t>
      </w:r>
      <w:r>
        <w:rPr>
          <w:color w:val="2B2A29"/>
          <w:spacing w:val="-2"/>
          <w:w w:val="110"/>
        </w:rPr>
        <w:t>移除</w:t>
      </w:r>
      <w:r>
        <w:rPr>
          <w:color w:val="2B2A29"/>
          <w:spacing w:val="-1"/>
          <w:w w:val="110"/>
        </w:rPr>
        <w:t>相关标头并</w:t>
      </w:r>
      <w:r>
        <w:rPr>
          <w:color w:val="2B2A29"/>
          <w:spacing w:val="-15"/>
          <w:w w:val="110"/>
        </w:rPr>
        <w:t>将</w:t>
      </w:r>
      <w:r>
        <w:rPr>
          <w:color w:val="2B2A29"/>
          <w:spacing w:val="-1"/>
          <w:w w:val="110"/>
        </w:rPr>
        <w:t>其余</w:t>
      </w:r>
      <w:r>
        <w:rPr>
          <w:color w:val="2B2A29"/>
          <w:spacing w:val="-16"/>
          <w:w w:val="110"/>
        </w:rPr>
        <w:t>部分</w:t>
      </w:r>
      <w:r>
        <w:rPr>
          <w:color w:val="2B2A29"/>
          <w:spacing w:val="-1"/>
          <w:w w:val="110"/>
        </w:rPr>
        <w:t>传递给上层。</w:t>
      </w:r>
    </w:p>
    <w:p>
      <w:r>
        <w:rPr>
          <w:color w:val="2B2A29"/>
          <w:w w:val="105"/>
        </w:rPr>
        <w:t xml:space="preserve">For example, the HTTP protocol has the packet encapsulation shown in Figure </w:t>
      </w:r>
      <w:r>
        <w:rPr>
          <w:color w:val="0000FF"/>
          <w:w w:val="105"/>
        </w:rPr>
        <w:t xml:space="preserve">8-3 </w:t>
      </w:r>
      <w:r>
        <w:rPr>
          <w:color w:val="2B2A29"/>
          <w:w w:val="105"/>
        </w:rPr>
        <w:t>to</w:t>
      </w:r>
      <w:r>
        <w:rPr>
          <w:color w:val="2B2A29"/>
          <w:spacing w:val="-55"/>
          <w:w w:val="105"/>
        </w:rPr>
        <w:t xml:space="preserve"> </w:t>
      </w:r>
      <w:r>
        <w:rPr>
          <w:color w:val="2B2A29"/>
          <w:w w:val="110"/>
        </w:rPr>
        <w:t>communicate</w:t>
      </w:r>
      <w:r>
        <w:rPr>
          <w:color w:val="2B2A29"/>
          <w:spacing w:val="-16"/>
          <w:w w:val="110"/>
        </w:rPr>
        <w:t xml:space="preserve"> </w:t>
      </w:r>
      <w:r>
        <w:rPr>
          <w:color w:val="2B2A29"/>
          <w:w w:val="110"/>
        </w:rPr>
        <w:t>over</w:t>
      </w:r>
      <w:r>
        <w:rPr>
          <w:color w:val="2B2A29"/>
          <w:spacing w:val="-16"/>
          <w:w w:val="110"/>
        </w:rPr>
        <w:t xml:space="preserve"> </w:t>
      </w:r>
      <w:r>
        <w:rPr>
          <w:color w:val="2B2A29"/>
          <w:w w:val="110"/>
        </w:rPr>
        <w:t>the</w:t>
      </w:r>
      <w:r>
        <w:rPr>
          <w:color w:val="2B2A29"/>
          <w:spacing w:val="-16"/>
          <w:w w:val="110"/>
        </w:rPr>
        <w:t xml:space="preserve"> </w:t>
      </w:r>
      <w:r>
        <w:rPr>
          <w:color w:val="2B2A29"/>
          <w:w w:val="110"/>
        </w:rPr>
        <w:t>network.</w:t>
      </w:r>
    </w:p>
    <w:p>
      <w:pPr>
        <w:pStyle w:val="11"/>
        <w:spacing w:line="304" w:lineRule="auto"/>
        <w:ind w:left="520" w:right="183" w:firstLine="359"/>
      </w:pPr>
      <w:r>
        <w:rPr>
          <w:color w:val="2B2A29"/>
          <w:w w:val="105"/>
        </w:rPr>
        <w:t>例如，HTTP协议具有图</w:t>
      </w:r>
      <w:r>
        <w:rPr>
          <w:color w:val="0000FF"/>
          <w:w w:val="105"/>
        </w:rPr>
        <w:t>8-3所</w:t>
      </w:r>
      <w:r>
        <w:rPr>
          <w:color w:val="2B2A29"/>
          <w:w w:val="105"/>
        </w:rPr>
        <w:t>示的分组封装，以便</w:t>
      </w:r>
      <w:r>
        <w:rPr>
          <w:color w:val="2B2A29"/>
          <w:w w:val="110"/>
        </w:rPr>
        <w:t>通过网络进行通信。</w:t>
      </w:r>
    </w:p>
    <w:p>
      <w:pPr>
        <w:pStyle w:val="11"/>
        <w:spacing w:before="5"/>
        <w:rPr>
          <w:sz w:val="27"/>
        </w:rPr>
      </w:pPr>
      <w:r>
        <w:drawing>
          <wp:anchor distT="0" distB="0" distL="0" distR="0" simplePos="0" relativeHeight="251659264" behindDoc="0" locked="0" layoutInCell="1" allowOverlap="1">
            <wp:simplePos x="0" y="0"/>
            <wp:positionH relativeFrom="page">
              <wp:posOffset>701675</wp:posOffset>
            </wp:positionH>
            <wp:positionV relativeFrom="paragraph">
              <wp:posOffset>215265</wp:posOffset>
            </wp:positionV>
            <wp:extent cx="5236210" cy="2432050"/>
            <wp:effectExtent l="0" t="0" r="0" b="0"/>
            <wp:wrapTopAndBottom/>
            <wp:docPr id="4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png"/>
                    <pic:cNvPicPr>
                      <a:picLocks noChangeAspect="1"/>
                    </pic:cNvPicPr>
                  </pic:nvPicPr>
                  <pic:blipFill>
                    <a:blip r:embed="rId129" cstate="print"/>
                    <a:stretch>
                      <a:fillRect/>
                    </a:stretch>
                  </pic:blipFill>
                  <pic:spPr>
                    <a:xfrm>
                      <a:off x="0" y="0"/>
                      <a:ext cx="5236385" cy="2432304"/>
                    </a:xfrm>
                    <a:prstGeom prst="rect">
                      <a:avLst/>
                    </a:prstGeom>
                  </pic:spPr>
                </pic:pic>
              </a:graphicData>
            </a:graphic>
          </wp:anchor>
        </w:drawing>
      </w:r>
    </w:p>
    <w:p>
      <w:pPr>
        <w:pStyle w:val="11"/>
        <w:spacing w:before="10"/>
        <w:rPr>
          <w:sz w:val="7"/>
        </w:rPr>
      </w:pPr>
    </w:p>
    <w:p>
      <w:r>
        <w:rPr>
          <w:rFonts w:ascii="Cambria"/>
          <w:b/>
          <w:i/>
          <w:color w:val="2B2A29"/>
          <w:sz w:val="24"/>
        </w:rPr>
        <w:t>Figure</w:t>
      </w:r>
      <w:r>
        <w:rPr>
          <w:rFonts w:ascii="Cambria"/>
          <w:b/>
          <w:i/>
          <w:color w:val="2B2A29"/>
          <w:spacing w:val="-4"/>
          <w:sz w:val="24"/>
        </w:rPr>
        <w:t xml:space="preserve"> </w:t>
      </w:r>
      <w:r>
        <w:rPr>
          <w:rFonts w:ascii="Cambria"/>
          <w:b/>
          <w:i/>
          <w:color w:val="2B2A29"/>
          <w:sz w:val="24"/>
        </w:rPr>
        <w:t>8-3.</w:t>
      </w:r>
      <w:r>
        <w:rPr>
          <w:rFonts w:ascii="Cambria"/>
          <w:b/>
          <w:i/>
          <w:color w:val="2B2A29"/>
          <w:spacing w:val="73"/>
          <w:sz w:val="24"/>
        </w:rPr>
        <w:t xml:space="preserve"> </w:t>
      </w:r>
      <w:r>
        <w:rPr>
          <w:i/>
          <w:color w:val="2B2A29"/>
          <w:sz w:val="24"/>
        </w:rPr>
        <w:t>HTTP</w:t>
      </w:r>
      <w:r>
        <w:rPr>
          <w:i/>
          <w:color w:val="2B2A29"/>
          <w:spacing w:val="-7"/>
          <w:sz w:val="24"/>
        </w:rPr>
        <w:t xml:space="preserve"> </w:t>
      </w:r>
      <w:r>
        <w:rPr>
          <w:i/>
          <w:color w:val="2B2A29"/>
          <w:sz w:val="24"/>
        </w:rPr>
        <w:t>protocol</w:t>
      </w:r>
    </w:p>
    <w:p>
      <w:pPr>
        <w:spacing w:before="89"/>
        <w:ind w:left="520" w:right="0" w:firstLine="0"/>
        <w:jc w:val="both"/>
        <w:rPr>
          <w:i/>
          <w:sz w:val="24"/>
        </w:rPr>
      </w:pPr>
      <w:r>
        <w:rPr>
          <w:rFonts w:ascii="Cambria"/>
          <w:b/>
          <w:i/>
          <w:color w:val="2B2A29"/>
          <w:sz w:val="24"/>
        </w:rPr>
        <w:t>图8-3。</w:t>
      </w:r>
      <w:r>
        <w:rPr>
          <w:i/>
          <w:color w:val="2B2A29"/>
          <w:sz w:val="24"/>
        </w:rPr>
        <w:t>HTTP协议</w:t>
      </w:r>
    </w:p>
    <w:p>
      <w:pPr>
        <w:pStyle w:val="11"/>
        <w:spacing w:before="4"/>
        <w:rPr>
          <w:i/>
          <w:sz w:val="29"/>
        </w:rPr>
      </w:pPr>
    </w:p>
    <w:p>
      <w:r>
        <w:rPr>
          <w:color w:val="2B2A29"/>
          <w:w w:val="80"/>
        </w:rPr>
        <w:t>Connection</w:t>
      </w:r>
      <w:r>
        <w:rPr>
          <w:color w:val="2B2A29"/>
          <w:spacing w:val="67"/>
          <w:w w:val="80"/>
        </w:rPr>
        <w:t xml:space="preserve"> </w:t>
      </w:r>
      <w:r>
        <w:rPr>
          <w:color w:val="2B2A29"/>
          <w:w w:val="80"/>
        </w:rPr>
        <w:t>Models</w:t>
      </w:r>
    </w:p>
    <w:p>
      <w:pPr>
        <w:pStyle w:val="5"/>
        <w:jc w:val="both"/>
      </w:pPr>
      <w:r>
        <w:rPr>
          <w:color w:val="2B2A29"/>
          <w:w w:val="80"/>
        </w:rPr>
        <w:t>连接模型</w:t>
      </w:r>
    </w:p>
    <w:p>
      <w:r>
        <w:rPr>
          <w:color w:val="2B2A29"/>
          <w:spacing w:val="-1"/>
          <w:w w:val="110"/>
        </w:rPr>
        <w:t>There</w:t>
      </w:r>
      <w:r>
        <w:rPr>
          <w:color w:val="2B2A29"/>
          <w:spacing w:val="-14"/>
          <w:w w:val="110"/>
        </w:rPr>
        <w:t xml:space="preserve"> </w:t>
      </w:r>
      <w:r>
        <w:rPr>
          <w:color w:val="2B2A29"/>
          <w:spacing w:val="-1"/>
          <w:w w:val="110"/>
        </w:rPr>
        <w:t>are</w:t>
      </w:r>
      <w:r>
        <w:rPr>
          <w:color w:val="2B2A29"/>
          <w:spacing w:val="-14"/>
          <w:w w:val="110"/>
        </w:rPr>
        <w:t xml:space="preserve"> </w:t>
      </w:r>
      <w:r>
        <w:rPr>
          <w:color w:val="2B2A29"/>
          <w:spacing w:val="-1"/>
          <w:w w:val="110"/>
        </w:rPr>
        <w:t>two</w:t>
      </w:r>
      <w:r>
        <w:rPr>
          <w:color w:val="2B2A29"/>
          <w:spacing w:val="-13"/>
          <w:w w:val="110"/>
        </w:rPr>
        <w:t xml:space="preserve"> </w:t>
      </w:r>
      <w:r>
        <w:rPr>
          <w:color w:val="2B2A29"/>
          <w:spacing w:val="-1"/>
          <w:w w:val="110"/>
        </w:rPr>
        <w:t>main</w:t>
      </w:r>
      <w:r>
        <w:rPr>
          <w:color w:val="2B2A29"/>
          <w:spacing w:val="-14"/>
          <w:w w:val="110"/>
        </w:rPr>
        <w:t xml:space="preserve"> </w:t>
      </w:r>
      <w:r>
        <w:rPr>
          <w:color w:val="2B2A29"/>
          <w:spacing w:val="-1"/>
          <w:w w:val="110"/>
        </w:rPr>
        <w:t>connection</w:t>
      </w:r>
      <w:r>
        <w:rPr>
          <w:color w:val="2B2A29"/>
          <w:spacing w:val="-13"/>
          <w:w w:val="110"/>
        </w:rPr>
        <w:t xml:space="preserve"> </w:t>
      </w:r>
      <w:r>
        <w:rPr>
          <w:color w:val="2B2A29"/>
          <w:spacing w:val="-1"/>
          <w:w w:val="110"/>
        </w:rPr>
        <w:t>models,</w:t>
      </w:r>
      <w:r>
        <w:rPr>
          <w:color w:val="2B2A29"/>
          <w:spacing w:val="-14"/>
          <w:w w:val="110"/>
        </w:rPr>
        <w:t xml:space="preserve"> </w:t>
      </w:r>
      <w:r>
        <w:rPr>
          <w:color w:val="2B2A29"/>
          <w:spacing w:val="-1"/>
          <w:w w:val="110"/>
        </w:rPr>
        <w:t>namely,</w:t>
      </w:r>
      <w:r>
        <w:rPr>
          <w:color w:val="2B2A29"/>
          <w:spacing w:val="-13"/>
          <w:w w:val="110"/>
        </w:rPr>
        <w:t xml:space="preserve"> </w:t>
      </w:r>
      <w:r>
        <w:rPr>
          <w:color w:val="2B2A29"/>
          <w:spacing w:val="-1"/>
          <w:w w:val="110"/>
        </w:rPr>
        <w:t>connection-oriented</w:t>
      </w:r>
      <w:r>
        <w:rPr>
          <w:color w:val="2B2A29"/>
          <w:spacing w:val="-14"/>
          <w:w w:val="110"/>
        </w:rPr>
        <w:t xml:space="preserve"> </w:t>
      </w:r>
      <w:r>
        <w:rPr>
          <w:color w:val="2B2A29"/>
          <w:w w:val="110"/>
        </w:rPr>
        <w:t>and</w:t>
      </w:r>
      <w:r>
        <w:rPr>
          <w:color w:val="2B2A29"/>
          <w:spacing w:val="-58"/>
          <w:w w:val="110"/>
        </w:rPr>
        <w:t xml:space="preserve"> </w:t>
      </w:r>
      <w:r>
        <w:rPr>
          <w:color w:val="2B2A29"/>
          <w:w w:val="105"/>
        </w:rPr>
        <w:t>connectionless,</w:t>
      </w:r>
      <w:r>
        <w:rPr>
          <w:color w:val="2B2A29"/>
          <w:spacing w:val="-7"/>
          <w:w w:val="105"/>
        </w:rPr>
        <w:t xml:space="preserve"> </w:t>
      </w:r>
      <w:r>
        <w:rPr>
          <w:color w:val="2B2A29"/>
          <w:w w:val="105"/>
        </w:rPr>
        <w:t>used</w:t>
      </w:r>
      <w:r>
        <w:rPr>
          <w:color w:val="2B2A29"/>
          <w:spacing w:val="-6"/>
          <w:w w:val="105"/>
        </w:rPr>
        <w:t xml:space="preserve"> </w:t>
      </w:r>
      <w:r>
        <w:rPr>
          <w:color w:val="2B2A29"/>
          <w:w w:val="105"/>
        </w:rPr>
        <w:t>to</w:t>
      </w:r>
      <w:r>
        <w:rPr>
          <w:color w:val="2B2A29"/>
          <w:spacing w:val="-6"/>
          <w:w w:val="105"/>
        </w:rPr>
        <w:t xml:space="preserve"> </w:t>
      </w:r>
      <w:r>
        <w:rPr>
          <w:color w:val="2B2A29"/>
          <w:w w:val="105"/>
        </w:rPr>
        <w:t>communicate</w:t>
      </w:r>
      <w:r>
        <w:rPr>
          <w:color w:val="2B2A29"/>
          <w:spacing w:val="-6"/>
          <w:w w:val="105"/>
        </w:rPr>
        <w:t xml:space="preserve"> </w:t>
      </w:r>
      <w:r>
        <w:rPr>
          <w:color w:val="2B2A29"/>
          <w:w w:val="105"/>
        </w:rPr>
        <w:t>between</w:t>
      </w:r>
      <w:r>
        <w:rPr>
          <w:color w:val="2B2A29"/>
          <w:spacing w:val="-7"/>
          <w:w w:val="105"/>
        </w:rPr>
        <w:t xml:space="preserve"> </w:t>
      </w:r>
      <w:r>
        <w:rPr>
          <w:color w:val="2B2A29"/>
          <w:w w:val="105"/>
        </w:rPr>
        <w:t>two</w:t>
      </w:r>
      <w:r>
        <w:rPr>
          <w:color w:val="2B2A29"/>
          <w:spacing w:val="-6"/>
          <w:w w:val="105"/>
        </w:rPr>
        <w:t xml:space="preserve"> </w:t>
      </w:r>
      <w:r>
        <w:rPr>
          <w:color w:val="2B2A29"/>
          <w:w w:val="105"/>
        </w:rPr>
        <w:t>machines.</w:t>
      </w:r>
    </w:p>
    <w:p>
      <w:pPr>
        <w:pStyle w:val="11"/>
        <w:spacing w:before="199" w:line="304" w:lineRule="auto"/>
        <w:ind w:left="520" w:right="1523"/>
        <w:jc w:val="both"/>
      </w:pPr>
      <w:r>
        <w:rPr>
          <w:color w:val="2B2A29"/>
          <w:spacing w:val="-1"/>
          <w:w w:val="110"/>
        </w:rPr>
        <w:t>有两</w:t>
      </w:r>
      <w:r>
        <w:rPr>
          <w:color w:val="2B2A29"/>
          <w:spacing w:val="-13"/>
          <w:w w:val="110"/>
        </w:rPr>
        <w:t>种</w:t>
      </w:r>
      <w:r>
        <w:rPr>
          <w:color w:val="2B2A29"/>
          <w:spacing w:val="-1"/>
          <w:w w:val="110"/>
        </w:rPr>
        <w:t>主要</w:t>
      </w:r>
      <w:r>
        <w:rPr>
          <w:color w:val="2B2A29"/>
          <w:spacing w:val="-14"/>
          <w:w w:val="110"/>
        </w:rPr>
        <w:t>的</w:t>
      </w:r>
      <w:r>
        <w:rPr>
          <w:color w:val="2B2A29"/>
          <w:spacing w:val="-1"/>
          <w:w w:val="110"/>
        </w:rPr>
        <w:t>连接模型，即面向连接</w:t>
      </w:r>
      <w:r>
        <w:rPr>
          <w:color w:val="2B2A29"/>
          <w:w w:val="110"/>
        </w:rPr>
        <w:t>和</w:t>
      </w:r>
      <w:r>
        <w:rPr>
          <w:color w:val="2B2A29"/>
          <w:w w:val="105"/>
        </w:rPr>
        <w:t>无连接，用于两</w:t>
      </w:r>
      <w:r>
        <w:rPr>
          <w:color w:val="2B2A29"/>
          <w:spacing w:val="-6"/>
          <w:w w:val="105"/>
        </w:rPr>
        <w:t>台</w:t>
      </w:r>
      <w:r>
        <w:rPr>
          <w:color w:val="2B2A29"/>
          <w:w w:val="105"/>
        </w:rPr>
        <w:t>机器之间</w:t>
      </w:r>
      <w:r>
        <w:rPr>
          <w:color w:val="2B2A29"/>
          <w:spacing w:val="-7"/>
          <w:w w:val="105"/>
        </w:rPr>
        <w:t>的</w:t>
      </w:r>
      <w:r>
        <w:rPr>
          <w:color w:val="2B2A29"/>
          <w:w w:val="105"/>
        </w:rPr>
        <w:t>通信。</w:t>
      </w:r>
    </w:p>
    <w:p>
      <w:r>
        <w:rPr>
          <w:color w:val="2B2A29"/>
          <w:w w:val="105"/>
        </w:rPr>
        <w:t>Connection-oriented is where a session is established before any useful data can be</w:t>
      </w:r>
      <w:r>
        <w:rPr>
          <w:color w:val="2B2A29"/>
          <w:spacing w:val="1"/>
          <w:w w:val="105"/>
        </w:rPr>
        <w:t xml:space="preserve"> </w:t>
      </w:r>
      <w:r>
        <w:rPr>
          <w:color w:val="2B2A29"/>
          <w:w w:val="105"/>
        </w:rPr>
        <w:t>transferred and where a stream of data is delivered in the same order as it was sent. TCP</w:t>
      </w:r>
      <w:r>
        <w:rPr>
          <w:color w:val="2B2A29"/>
          <w:spacing w:val="-55"/>
          <w:w w:val="105"/>
        </w:rPr>
        <w:t xml:space="preserve"> </w:t>
      </w:r>
      <w:r>
        <w:rPr>
          <w:color w:val="2B2A29"/>
          <w:w w:val="110"/>
        </w:rPr>
        <w:t>is</w:t>
      </w:r>
      <w:r>
        <w:rPr>
          <w:color w:val="2B2A29"/>
          <w:spacing w:val="-16"/>
          <w:w w:val="110"/>
        </w:rPr>
        <w:t xml:space="preserve"> </w:t>
      </w:r>
      <w:r>
        <w:rPr>
          <w:color w:val="2B2A29"/>
          <w:w w:val="110"/>
        </w:rPr>
        <w:t>a</w:t>
      </w:r>
      <w:r>
        <w:rPr>
          <w:color w:val="2B2A29"/>
          <w:spacing w:val="-16"/>
          <w:w w:val="110"/>
        </w:rPr>
        <w:t xml:space="preserve"> </w:t>
      </w:r>
      <w:r>
        <w:rPr>
          <w:color w:val="2B2A29"/>
          <w:w w:val="110"/>
        </w:rPr>
        <w:t>connection-oriented</w:t>
      </w:r>
      <w:r>
        <w:rPr>
          <w:color w:val="2B2A29"/>
          <w:spacing w:val="-16"/>
          <w:w w:val="110"/>
        </w:rPr>
        <w:t xml:space="preserve"> </w:t>
      </w:r>
      <w:r>
        <w:rPr>
          <w:color w:val="2B2A29"/>
          <w:w w:val="110"/>
        </w:rPr>
        <w:t>protocol.</w:t>
      </w:r>
    </w:p>
    <w:p>
      <w:pPr>
        <w:pStyle w:val="11"/>
        <w:spacing w:line="304" w:lineRule="auto"/>
        <w:ind w:left="520" w:right="278" w:firstLine="359"/>
        <w:jc w:val="both"/>
      </w:pPr>
      <w:r>
        <w:rPr>
          <w:color w:val="2B2A29"/>
          <w:w w:val="105"/>
        </w:rPr>
        <w:t>面向连接是指在传输任何有用数据之前建立会话，并且以与发送数据相同的顺序发送数据流。TCP</w:t>
      </w:r>
      <w:r>
        <w:rPr>
          <w:color w:val="2B2A29"/>
          <w:w w:val="110"/>
        </w:rPr>
        <w:t>是一</w:t>
      </w:r>
      <w:r>
        <w:rPr>
          <w:color w:val="2B2A29"/>
          <w:spacing w:val="-16"/>
          <w:w w:val="110"/>
        </w:rPr>
        <w:t>种</w:t>
      </w:r>
      <w:r>
        <w:rPr>
          <w:color w:val="2B2A29"/>
          <w:w w:val="110"/>
        </w:rPr>
        <w:t>面向连接</w:t>
      </w:r>
      <w:r>
        <w:rPr>
          <w:color w:val="2B2A29"/>
          <w:spacing w:val="-16"/>
          <w:w w:val="110"/>
        </w:rPr>
        <w:t>的</w:t>
      </w:r>
      <w:r>
        <w:rPr>
          <w:color w:val="2B2A29"/>
          <w:w w:val="110"/>
        </w:rPr>
        <w:t>协议。</w:t>
      </w:r>
    </w:p>
    <w:p>
      <w:r>
        <w:rPr>
          <w:color w:val="2B2A29"/>
          <w:w w:val="105"/>
        </w:rPr>
        <w:t>In a connectionless protocol, no session is created, and messages are sent</w:t>
      </w:r>
      <w:r>
        <w:rPr>
          <w:color w:val="2B2A29"/>
          <w:spacing w:val="1"/>
          <w:w w:val="105"/>
        </w:rPr>
        <w:t xml:space="preserve"> </w:t>
      </w:r>
      <w:r>
        <w:rPr>
          <w:color w:val="2B2A29"/>
          <w:w w:val="105"/>
        </w:rPr>
        <w:t>independently</w:t>
      </w:r>
      <w:r>
        <w:rPr>
          <w:color w:val="2B2A29"/>
          <w:spacing w:val="-10"/>
          <w:w w:val="105"/>
        </w:rPr>
        <w:t xml:space="preserve"> </w:t>
      </w:r>
      <w:r>
        <w:rPr>
          <w:color w:val="2B2A29"/>
          <w:w w:val="105"/>
        </w:rPr>
        <w:t>of</w:t>
      </w:r>
      <w:r>
        <w:rPr>
          <w:color w:val="2B2A29"/>
          <w:spacing w:val="-9"/>
          <w:w w:val="105"/>
        </w:rPr>
        <w:t xml:space="preserve"> </w:t>
      </w:r>
      <w:r>
        <w:rPr>
          <w:color w:val="2B2A29"/>
          <w:w w:val="105"/>
        </w:rPr>
        <w:t>each</w:t>
      </w:r>
      <w:r>
        <w:rPr>
          <w:color w:val="2B2A29"/>
          <w:spacing w:val="-9"/>
          <w:w w:val="105"/>
        </w:rPr>
        <w:t xml:space="preserve"> </w:t>
      </w:r>
      <w:r>
        <w:rPr>
          <w:color w:val="2B2A29"/>
          <w:w w:val="105"/>
        </w:rPr>
        <w:t>other.</w:t>
      </w:r>
      <w:r>
        <w:rPr>
          <w:color w:val="2B2A29"/>
          <w:spacing w:val="-9"/>
          <w:w w:val="105"/>
        </w:rPr>
        <w:t xml:space="preserve"> </w:t>
      </w:r>
      <w:r>
        <w:rPr>
          <w:color w:val="2B2A29"/>
          <w:w w:val="105"/>
        </w:rPr>
        <w:t>UDP</w:t>
      </w:r>
      <w:r>
        <w:rPr>
          <w:color w:val="2B2A29"/>
          <w:spacing w:val="-9"/>
          <w:w w:val="105"/>
        </w:rPr>
        <w:t xml:space="preserve"> </w:t>
      </w:r>
      <w:r>
        <w:rPr>
          <w:color w:val="2B2A29"/>
          <w:w w:val="105"/>
        </w:rPr>
        <w:t>is</w:t>
      </w:r>
      <w:r>
        <w:rPr>
          <w:color w:val="2B2A29"/>
          <w:spacing w:val="-9"/>
          <w:w w:val="105"/>
        </w:rPr>
        <w:t xml:space="preserve"> </w:t>
      </w:r>
      <w:r>
        <w:rPr>
          <w:color w:val="2B2A29"/>
          <w:w w:val="105"/>
        </w:rPr>
        <w:t>a</w:t>
      </w:r>
      <w:r>
        <w:rPr>
          <w:color w:val="2B2A29"/>
          <w:spacing w:val="-9"/>
          <w:w w:val="105"/>
        </w:rPr>
        <w:t xml:space="preserve"> </w:t>
      </w:r>
      <w:r>
        <w:rPr>
          <w:color w:val="2B2A29"/>
          <w:w w:val="105"/>
        </w:rPr>
        <w:t>connectionless</w:t>
      </w:r>
      <w:r>
        <w:rPr>
          <w:color w:val="2B2A29"/>
          <w:spacing w:val="-9"/>
          <w:w w:val="105"/>
        </w:rPr>
        <w:t xml:space="preserve"> </w:t>
      </w:r>
      <w:r>
        <w:rPr>
          <w:color w:val="2B2A29"/>
          <w:w w:val="105"/>
        </w:rPr>
        <w:t>protocol.</w:t>
      </w:r>
    </w:p>
    <w:p>
      <w:pPr>
        <w:pStyle w:val="11"/>
        <w:spacing w:line="304" w:lineRule="auto"/>
        <w:ind w:left="520" w:right="1225" w:firstLine="359"/>
        <w:jc w:val="both"/>
      </w:pPr>
      <w:r>
        <w:rPr>
          <w:color w:val="2B2A29"/>
          <w:w w:val="105"/>
        </w:rPr>
        <w:t>在无连接协议中，不创建会话，消息彼此独立</w:t>
      </w:r>
      <w:r>
        <w:rPr>
          <w:color w:val="2B2A29"/>
          <w:spacing w:val="-10"/>
          <w:w w:val="105"/>
        </w:rPr>
        <w:t>发送</w:t>
      </w:r>
      <w:r>
        <w:rPr>
          <w:color w:val="2B2A29"/>
          <w:w w:val="105"/>
        </w:rPr>
        <w:t>。UDP是一</w:t>
      </w:r>
      <w:r>
        <w:rPr>
          <w:color w:val="2B2A29"/>
          <w:spacing w:val="-9"/>
          <w:w w:val="105"/>
        </w:rPr>
        <w:t>种</w:t>
      </w:r>
      <w:r>
        <w:rPr>
          <w:color w:val="2B2A29"/>
          <w:w w:val="105"/>
        </w:rPr>
        <w:t>无连接协议。</w:t>
      </w:r>
    </w:p>
    <w:p>
      <w:pPr>
        <w:spacing w:after="0" w:line="304" w:lineRule="auto"/>
        <w:jc w:val="both"/>
        <w:sectPr>
          <w:pgSz w:w="10080" w:h="14400"/>
          <w:pgMar w:top="1260" w:right="560" w:bottom="1260" w:left="560" w:header="1037" w:footer="1070" w:gutter="0"/>
          <w:cols w:space="720" w:num="1"/>
        </w:sectPr>
      </w:pPr>
    </w:p>
    <w:p>
      <w:pPr>
        <w:pStyle w:val="11"/>
        <w:spacing w:before="1"/>
        <w:rPr>
          <w:sz w:val="9"/>
        </w:rPr>
      </w:pPr>
    </w:p>
    <w:p>
      <w:r>
        <w:rPr>
          <w:color w:val="2B2A29"/>
          <w:w w:val="80"/>
        </w:rPr>
        <w:t>Distributed</w:t>
      </w:r>
      <w:r>
        <w:rPr>
          <w:color w:val="2B2A29"/>
          <w:spacing w:val="66"/>
        </w:rPr>
        <w:t xml:space="preserve"> </w:t>
      </w:r>
      <w:r>
        <w:rPr>
          <w:color w:val="2B2A29"/>
          <w:w w:val="80"/>
        </w:rPr>
        <w:t>Computing</w:t>
      </w:r>
      <w:r>
        <w:rPr>
          <w:color w:val="2B2A29"/>
          <w:spacing w:val="66"/>
        </w:rPr>
        <w:t xml:space="preserve"> </w:t>
      </w:r>
      <w:r>
        <w:rPr>
          <w:color w:val="2B2A29"/>
          <w:w w:val="80"/>
        </w:rPr>
        <w:t>Architectures</w:t>
      </w:r>
    </w:p>
    <w:p>
      <w:pPr>
        <w:pStyle w:val="5"/>
        <w:spacing w:before="109"/>
        <w:ind w:left="160"/>
      </w:pPr>
      <w:bookmarkStart w:id="165" w:name="_bookmark159"/>
      <w:bookmarkEnd w:id="165"/>
      <w:r>
        <w:rPr>
          <w:color w:val="2B2A29"/>
          <w:w w:val="80"/>
        </w:rPr>
        <w:t>分布式计算体系结构</w:t>
      </w:r>
    </w:p>
    <w:p>
      <w:r>
        <w:rPr>
          <w:color w:val="2B2A29"/>
          <w:w w:val="105"/>
        </w:rPr>
        <w:t>There</w:t>
      </w:r>
      <w:r>
        <w:rPr>
          <w:color w:val="2B2A29"/>
          <w:spacing w:val="6"/>
          <w:w w:val="105"/>
        </w:rPr>
        <w:t xml:space="preserve"> </w:t>
      </w:r>
      <w:r>
        <w:rPr>
          <w:color w:val="2B2A29"/>
          <w:w w:val="105"/>
        </w:rPr>
        <w:t>are</w:t>
      </w:r>
      <w:r>
        <w:rPr>
          <w:color w:val="2B2A29"/>
          <w:spacing w:val="7"/>
          <w:w w:val="105"/>
        </w:rPr>
        <w:t xml:space="preserve"> </w:t>
      </w:r>
      <w:r>
        <w:rPr>
          <w:color w:val="2B2A29"/>
          <w:w w:val="105"/>
        </w:rPr>
        <w:t>four</w:t>
      </w:r>
      <w:r>
        <w:rPr>
          <w:color w:val="2B2A29"/>
          <w:spacing w:val="7"/>
          <w:w w:val="105"/>
        </w:rPr>
        <w:t xml:space="preserve"> </w:t>
      </w:r>
      <w:r>
        <w:rPr>
          <w:color w:val="2B2A29"/>
          <w:w w:val="105"/>
        </w:rPr>
        <w:t>main</w:t>
      </w:r>
      <w:r>
        <w:rPr>
          <w:color w:val="2B2A29"/>
          <w:spacing w:val="7"/>
          <w:w w:val="105"/>
        </w:rPr>
        <w:t xml:space="preserve"> </w:t>
      </w:r>
      <w:r>
        <w:rPr>
          <w:color w:val="2B2A29"/>
          <w:w w:val="105"/>
        </w:rPr>
        <w:t>architectures</w:t>
      </w:r>
      <w:r>
        <w:rPr>
          <w:color w:val="2B2A29"/>
          <w:spacing w:val="7"/>
          <w:w w:val="105"/>
        </w:rPr>
        <w:t xml:space="preserve"> </w:t>
      </w:r>
      <w:r>
        <w:rPr>
          <w:color w:val="2B2A29"/>
          <w:w w:val="105"/>
        </w:rPr>
        <w:t>for</w:t>
      </w:r>
      <w:r>
        <w:rPr>
          <w:color w:val="2B2A29"/>
          <w:spacing w:val="7"/>
          <w:w w:val="105"/>
        </w:rPr>
        <w:t xml:space="preserve"> </w:t>
      </w:r>
      <w:r>
        <w:rPr>
          <w:color w:val="2B2A29"/>
          <w:w w:val="105"/>
        </w:rPr>
        <w:t>distributed</w:t>
      </w:r>
      <w:r>
        <w:rPr>
          <w:color w:val="2B2A29"/>
          <w:spacing w:val="6"/>
          <w:w w:val="105"/>
        </w:rPr>
        <w:t xml:space="preserve"> </w:t>
      </w:r>
      <w:r>
        <w:rPr>
          <w:color w:val="2B2A29"/>
          <w:w w:val="105"/>
        </w:rPr>
        <w:t>computing.</w:t>
      </w:r>
    </w:p>
    <w:p>
      <w:pPr>
        <w:pStyle w:val="11"/>
        <w:spacing w:before="198"/>
        <w:ind w:left="160"/>
        <w:jc w:val="both"/>
      </w:pPr>
      <w:r>
        <w:rPr>
          <w:color w:val="2B2A29"/>
          <w:w w:val="105"/>
        </w:rPr>
        <w:t>分布式计算有四</w:t>
      </w:r>
      <w:r>
        <w:rPr>
          <w:color w:val="2B2A29"/>
          <w:spacing w:val="7"/>
          <w:w w:val="105"/>
        </w:rPr>
        <w:t>种</w:t>
      </w:r>
      <w:r>
        <w:rPr>
          <w:color w:val="2B2A29"/>
          <w:w w:val="105"/>
        </w:rPr>
        <w:t>主要架构。</w:t>
      </w:r>
    </w:p>
    <w:p>
      <w:r>
        <w:rPr>
          <w:rFonts w:ascii="Times New Roman" w:hAnsi="Times New Roman"/>
          <w:color w:val="2B2A29"/>
          <w:w w:val="105"/>
          <w:sz w:val="22"/>
        </w:rPr>
        <w:t>Client-server</w:t>
      </w:r>
    </w:p>
    <w:p>
      <w:pPr>
        <w:pStyle w:val="16"/>
        <w:numPr>
          <w:ilvl w:val="0"/>
          <w:numId w:val="150"/>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color w:val="2B2A29"/>
          <w:w w:val="105"/>
          <w:sz w:val="22"/>
        </w:rPr>
        <w:t>客户端服务器</w:t>
      </w:r>
    </w:p>
    <w:p>
      <w:r>
        <w:rPr>
          <w:rFonts w:ascii="Times New Roman" w:hAnsi="Times New Roman"/>
          <w:color w:val="2B2A29"/>
          <w:w w:val="110"/>
          <w:sz w:val="22"/>
        </w:rPr>
        <w:t>Peer-to-peer</w:t>
      </w:r>
    </w:p>
    <w:p>
      <w:pPr>
        <w:pStyle w:val="16"/>
        <w:numPr>
          <w:ilvl w:val="0"/>
          <w:numId w:val="150"/>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color w:val="2B2A29"/>
          <w:w w:val="110"/>
          <w:sz w:val="22"/>
        </w:rPr>
        <w:t>对等</w:t>
      </w:r>
    </w:p>
    <w:p>
      <w:r>
        <w:rPr>
          <w:rFonts w:ascii="Times New Roman" w:hAnsi="Times New Roman"/>
          <w:color w:val="2B2A29"/>
          <w:w w:val="110"/>
          <w:sz w:val="22"/>
        </w:rPr>
        <w:t>Three-tier</w:t>
      </w:r>
    </w:p>
    <w:p>
      <w:pPr>
        <w:pStyle w:val="16"/>
        <w:numPr>
          <w:ilvl w:val="0"/>
          <w:numId w:val="150"/>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color w:val="2B2A29"/>
          <w:w w:val="110"/>
          <w:sz w:val="22"/>
        </w:rPr>
        <w:t>三层</w:t>
      </w:r>
    </w:p>
    <w:p>
      <w:r>
        <w:rPr>
          <w:rFonts w:ascii="Times New Roman" w:hAnsi="Times New Roman"/>
          <w:color w:val="2B2A29"/>
          <w:w w:val="110"/>
          <w:sz w:val="22"/>
        </w:rPr>
        <w:t>N-tier</w:t>
      </w:r>
    </w:p>
    <w:p>
      <w:pPr>
        <w:pStyle w:val="16"/>
        <w:numPr>
          <w:ilvl w:val="0"/>
          <w:numId w:val="150"/>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color w:val="2B2A29"/>
          <w:w w:val="110"/>
          <w:sz w:val="22"/>
        </w:rPr>
        <w:t>多层式</w:t>
      </w:r>
    </w:p>
    <w:p>
      <w:pPr>
        <w:pStyle w:val="11"/>
        <w:spacing w:before="5"/>
        <w:rPr>
          <w:sz w:val="25"/>
        </w:rPr>
      </w:pPr>
    </w:p>
    <w:p>
      <w:r>
        <w:rPr>
          <w:color w:val="2B2A29"/>
          <w:w w:val="95"/>
        </w:rPr>
        <w:t>Client-Server</w:t>
      </w:r>
    </w:p>
    <w:p>
      <w:pPr>
        <w:pStyle w:val="7"/>
      </w:pPr>
      <w:r>
        <w:rPr>
          <w:color w:val="2B2A29"/>
          <w:w w:val="95"/>
        </w:rPr>
        <w:t>客户端服务器</w:t>
      </w:r>
    </w:p>
    <w:p>
      <w:r>
        <w:rPr>
          <w:color w:val="2B2A29"/>
          <w:w w:val="105"/>
        </w:rPr>
        <w:t>A client sends requests to the server, and the server responds. Often clients and servers</w:t>
      </w:r>
      <w:r>
        <w:rPr>
          <w:color w:val="2B2A29"/>
          <w:spacing w:val="-55"/>
          <w:w w:val="105"/>
        </w:rPr>
        <w:t xml:space="preserve"> </w:t>
      </w:r>
      <w:r>
        <w:rPr>
          <w:color w:val="2B2A29"/>
          <w:w w:val="105"/>
        </w:rPr>
        <w:t xml:space="preserve">communicate over a computer network on separate hardware, as shown in Figure </w:t>
      </w:r>
      <w:r>
        <w:rPr>
          <w:color w:val="0000FF"/>
          <w:w w:val="105"/>
        </w:rPr>
        <w:t>8-4</w:t>
      </w:r>
      <w:r>
        <w:rPr>
          <w:color w:val="2B2A29"/>
          <w:w w:val="105"/>
        </w:rPr>
        <w:t>,</w:t>
      </w:r>
      <w:r>
        <w:rPr>
          <w:color w:val="2B2A29"/>
          <w:spacing w:val="1"/>
          <w:w w:val="105"/>
        </w:rPr>
        <w:t xml:space="preserve"> </w:t>
      </w:r>
      <w:r>
        <w:rPr>
          <w:color w:val="2B2A29"/>
          <w:w w:val="105"/>
        </w:rPr>
        <w:t>but</w:t>
      </w:r>
      <w:r>
        <w:rPr>
          <w:color w:val="2B2A29"/>
          <w:spacing w:val="-10"/>
          <w:w w:val="105"/>
        </w:rPr>
        <w:t xml:space="preserve"> </w:t>
      </w:r>
      <w:r>
        <w:rPr>
          <w:color w:val="2B2A29"/>
          <w:w w:val="105"/>
        </w:rPr>
        <w:t>both</w:t>
      </w:r>
      <w:r>
        <w:rPr>
          <w:color w:val="2B2A29"/>
          <w:spacing w:val="-10"/>
          <w:w w:val="105"/>
        </w:rPr>
        <w:t xml:space="preserve"> </w:t>
      </w:r>
      <w:r>
        <w:rPr>
          <w:color w:val="2B2A29"/>
          <w:w w:val="105"/>
        </w:rPr>
        <w:t>the</w:t>
      </w:r>
      <w:r>
        <w:rPr>
          <w:color w:val="2B2A29"/>
          <w:spacing w:val="-9"/>
          <w:w w:val="105"/>
        </w:rPr>
        <w:t xml:space="preserve"> </w:t>
      </w:r>
      <w:r>
        <w:rPr>
          <w:color w:val="2B2A29"/>
          <w:w w:val="105"/>
        </w:rPr>
        <w:t>client</w:t>
      </w:r>
      <w:r>
        <w:rPr>
          <w:color w:val="2B2A29"/>
          <w:spacing w:val="-10"/>
          <w:w w:val="105"/>
        </w:rPr>
        <w:t xml:space="preserve"> </w:t>
      </w:r>
      <w:r>
        <w:rPr>
          <w:color w:val="2B2A29"/>
          <w:w w:val="105"/>
        </w:rPr>
        <w:t>and</w:t>
      </w:r>
      <w:r>
        <w:rPr>
          <w:color w:val="2B2A29"/>
          <w:spacing w:val="-9"/>
          <w:w w:val="105"/>
        </w:rPr>
        <w:t xml:space="preserve"> </w:t>
      </w:r>
      <w:r>
        <w:rPr>
          <w:color w:val="2B2A29"/>
          <w:w w:val="105"/>
        </w:rPr>
        <w:t>server</w:t>
      </w:r>
      <w:r>
        <w:rPr>
          <w:color w:val="2B2A29"/>
          <w:spacing w:val="-10"/>
          <w:w w:val="105"/>
        </w:rPr>
        <w:t xml:space="preserve"> </w:t>
      </w:r>
      <w:r>
        <w:rPr>
          <w:color w:val="2B2A29"/>
          <w:w w:val="105"/>
        </w:rPr>
        <w:t>may</w:t>
      </w:r>
      <w:r>
        <w:rPr>
          <w:color w:val="2B2A29"/>
          <w:spacing w:val="-10"/>
          <w:w w:val="105"/>
        </w:rPr>
        <w:t xml:space="preserve"> </w:t>
      </w:r>
      <w:r>
        <w:rPr>
          <w:color w:val="2B2A29"/>
          <w:w w:val="105"/>
        </w:rPr>
        <w:t>reside</w:t>
      </w:r>
      <w:r>
        <w:rPr>
          <w:color w:val="2B2A29"/>
          <w:spacing w:val="-9"/>
          <w:w w:val="105"/>
        </w:rPr>
        <w:t xml:space="preserve"> </w:t>
      </w:r>
      <w:r>
        <w:rPr>
          <w:color w:val="2B2A29"/>
          <w:w w:val="105"/>
        </w:rPr>
        <w:t>on</w:t>
      </w:r>
      <w:r>
        <w:rPr>
          <w:color w:val="2B2A29"/>
          <w:spacing w:val="-10"/>
          <w:w w:val="105"/>
        </w:rPr>
        <w:t xml:space="preserve"> </w:t>
      </w:r>
      <w:r>
        <w:rPr>
          <w:color w:val="2B2A29"/>
          <w:w w:val="105"/>
        </w:rPr>
        <w:t>the</w:t>
      </w:r>
      <w:r>
        <w:rPr>
          <w:color w:val="2B2A29"/>
          <w:spacing w:val="-9"/>
          <w:w w:val="105"/>
        </w:rPr>
        <w:t xml:space="preserve"> </w:t>
      </w:r>
      <w:r>
        <w:rPr>
          <w:color w:val="2B2A29"/>
          <w:w w:val="105"/>
        </w:rPr>
        <w:t>same</w:t>
      </w:r>
      <w:r>
        <w:rPr>
          <w:color w:val="2B2A29"/>
          <w:spacing w:val="-10"/>
          <w:w w:val="105"/>
        </w:rPr>
        <w:t xml:space="preserve"> </w:t>
      </w:r>
      <w:r>
        <w:rPr>
          <w:color w:val="2B2A29"/>
          <w:w w:val="105"/>
        </w:rPr>
        <w:t>system.</w:t>
      </w:r>
    </w:p>
    <w:p>
      <w:pPr>
        <w:pStyle w:val="11"/>
        <w:spacing w:before="207" w:line="304" w:lineRule="auto"/>
        <w:ind w:left="160" w:right="727"/>
        <w:jc w:val="both"/>
      </w:pPr>
      <w:r>
        <w:rPr>
          <w:color w:val="2B2A29"/>
          <w:w w:val="105"/>
        </w:rPr>
        <w:t>客户端向服务器发送请求，服务器做出响应。通常，客户端和服务器在单独的硬件上通过计算机网络进行通信，如图</w:t>
      </w:r>
      <w:r>
        <w:rPr>
          <w:color w:val="0000FF"/>
          <w:w w:val="105"/>
        </w:rPr>
        <w:t>8-4</w:t>
      </w:r>
      <w:r>
        <w:rPr>
          <w:color w:val="2B2A29"/>
          <w:w w:val="105"/>
        </w:rPr>
        <w:t>所示，但客户端和服务器可能都位于同一系统上。</w:t>
      </w:r>
    </w:p>
    <w:p>
      <w:pPr>
        <w:pStyle w:val="11"/>
        <w:rPr>
          <w:sz w:val="20"/>
        </w:rPr>
      </w:pPr>
    </w:p>
    <w:p>
      <w:pPr>
        <w:pStyle w:val="11"/>
        <w:spacing w:before="2"/>
        <w:rPr>
          <w:sz w:val="12"/>
        </w:rPr>
      </w:pPr>
      <w:r>
        <w:drawing>
          <wp:anchor distT="0" distB="0" distL="0" distR="0" simplePos="0" relativeHeight="251659264" behindDoc="0" locked="0" layoutInCell="1" allowOverlap="1">
            <wp:simplePos x="0" y="0"/>
            <wp:positionH relativeFrom="page">
              <wp:posOffset>1822450</wp:posOffset>
            </wp:positionH>
            <wp:positionV relativeFrom="paragraph">
              <wp:posOffset>104140</wp:posOffset>
            </wp:positionV>
            <wp:extent cx="2536190" cy="450850"/>
            <wp:effectExtent l="0" t="0" r="0" b="0"/>
            <wp:wrapTopAndBottom/>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png"/>
                    <pic:cNvPicPr>
                      <a:picLocks noChangeAspect="1"/>
                    </pic:cNvPicPr>
                  </pic:nvPicPr>
                  <pic:blipFill>
                    <a:blip r:embed="rId130" cstate="print"/>
                    <a:stretch>
                      <a:fillRect/>
                    </a:stretch>
                  </pic:blipFill>
                  <pic:spPr>
                    <a:xfrm>
                      <a:off x="0" y="0"/>
                      <a:ext cx="2536137" cy="451103"/>
                    </a:xfrm>
                    <a:prstGeom prst="rect">
                      <a:avLst/>
                    </a:prstGeom>
                  </pic:spPr>
                </pic:pic>
              </a:graphicData>
            </a:graphic>
          </wp:anchor>
        </w:drawing>
      </w:r>
    </w:p>
    <w:p>
      <w:pPr>
        <w:pStyle w:val="11"/>
        <w:spacing w:before="4"/>
        <w:rPr>
          <w:sz w:val="8"/>
        </w:rPr>
      </w:pPr>
    </w:p>
    <w:p>
      <w:r>
        <w:rPr>
          <w:rFonts w:ascii="Cambria"/>
          <w:b/>
          <w:i/>
          <w:color w:val="2B2A29"/>
          <w:sz w:val="24"/>
        </w:rPr>
        <w:t>Figure</w:t>
      </w:r>
      <w:r>
        <w:rPr>
          <w:rFonts w:ascii="Cambria"/>
          <w:b/>
          <w:i/>
          <w:color w:val="2B2A29"/>
          <w:spacing w:val="-11"/>
          <w:sz w:val="24"/>
        </w:rPr>
        <w:t xml:space="preserve"> </w:t>
      </w:r>
      <w:r>
        <w:rPr>
          <w:rFonts w:ascii="Cambria"/>
          <w:b/>
          <w:i/>
          <w:color w:val="2B2A29"/>
          <w:sz w:val="24"/>
        </w:rPr>
        <w:t>8-4.</w:t>
      </w:r>
      <w:r>
        <w:rPr>
          <w:rFonts w:ascii="Cambria"/>
          <w:b/>
          <w:i/>
          <w:color w:val="2B2A29"/>
          <w:spacing w:val="2"/>
          <w:sz w:val="24"/>
        </w:rPr>
        <w:t xml:space="preserve"> </w:t>
      </w:r>
      <w:r>
        <w:rPr>
          <w:i/>
          <w:color w:val="2B2A29"/>
          <w:sz w:val="24"/>
        </w:rPr>
        <w:t>Client-server</w:t>
      </w:r>
    </w:p>
    <w:p>
      <w:pPr>
        <w:spacing w:before="89"/>
        <w:ind w:left="160" w:right="0" w:firstLine="0"/>
        <w:jc w:val="both"/>
        <w:rPr>
          <w:i/>
          <w:sz w:val="24"/>
        </w:rPr>
      </w:pPr>
      <w:r>
        <w:rPr>
          <w:rFonts w:ascii="Cambria"/>
          <w:b/>
          <w:i/>
          <w:color w:val="2B2A29"/>
          <w:sz w:val="24"/>
        </w:rPr>
        <w:t>图8-4。</w:t>
      </w:r>
      <w:r>
        <w:rPr>
          <w:i/>
          <w:color w:val="2B2A29"/>
          <w:sz w:val="24"/>
        </w:rPr>
        <w:t>客户端服务器</w:t>
      </w:r>
    </w:p>
    <w:p>
      <w:pPr>
        <w:pStyle w:val="11"/>
        <w:spacing w:before="2"/>
        <w:rPr>
          <w:i/>
          <w:sz w:val="26"/>
        </w:rPr>
      </w:pPr>
    </w:p>
    <w:p>
      <w:r>
        <w:rPr>
          <w:color w:val="2B2A29"/>
          <w:w w:val="95"/>
        </w:rPr>
        <w:t>Peer-to-Peer</w:t>
      </w:r>
    </w:p>
    <w:p>
      <w:pPr>
        <w:pStyle w:val="7"/>
      </w:pPr>
      <w:r>
        <w:rPr>
          <w:color w:val="2B2A29"/>
          <w:w w:val="95"/>
        </w:rPr>
        <w:t>对等</w:t>
      </w:r>
    </w:p>
    <w:p>
      <w:r>
        <w:rPr>
          <w:color w:val="2B2A29"/>
          <w:spacing w:val="-1"/>
          <w:w w:val="110"/>
        </w:rPr>
        <w:t>If</w:t>
      </w:r>
      <w:r>
        <w:rPr>
          <w:color w:val="2B2A29"/>
          <w:spacing w:val="-16"/>
          <w:w w:val="110"/>
        </w:rPr>
        <w:t xml:space="preserve"> </w:t>
      </w:r>
      <w:r>
        <w:rPr>
          <w:color w:val="2B2A29"/>
          <w:spacing w:val="-1"/>
          <w:w w:val="110"/>
        </w:rPr>
        <w:t>both</w:t>
      </w:r>
      <w:r>
        <w:rPr>
          <w:color w:val="2B2A29"/>
          <w:spacing w:val="-15"/>
          <w:w w:val="110"/>
        </w:rPr>
        <w:t xml:space="preserve"> </w:t>
      </w:r>
      <w:r>
        <w:rPr>
          <w:color w:val="2B2A29"/>
          <w:spacing w:val="-1"/>
          <w:w w:val="110"/>
        </w:rPr>
        <w:t>components</w:t>
      </w:r>
      <w:r>
        <w:rPr>
          <w:color w:val="2B2A29"/>
          <w:spacing w:val="-15"/>
          <w:w w:val="110"/>
        </w:rPr>
        <w:t xml:space="preserve"> </w:t>
      </w:r>
      <w:r>
        <w:rPr>
          <w:color w:val="2B2A29"/>
          <w:spacing w:val="-1"/>
          <w:w w:val="110"/>
        </w:rPr>
        <w:t>are</w:t>
      </w:r>
      <w:r>
        <w:rPr>
          <w:color w:val="2B2A29"/>
          <w:spacing w:val="-15"/>
          <w:w w:val="110"/>
        </w:rPr>
        <w:t xml:space="preserve"> </w:t>
      </w:r>
      <w:r>
        <w:rPr>
          <w:color w:val="2B2A29"/>
          <w:spacing w:val="-1"/>
          <w:w w:val="110"/>
        </w:rPr>
        <w:t>equally</w:t>
      </w:r>
      <w:r>
        <w:rPr>
          <w:color w:val="2B2A29"/>
          <w:spacing w:val="-15"/>
          <w:w w:val="110"/>
        </w:rPr>
        <w:t xml:space="preserve"> </w:t>
      </w:r>
      <w:r>
        <w:rPr>
          <w:color w:val="2B2A29"/>
          <w:w w:val="110"/>
        </w:rPr>
        <w:t>privileged</w:t>
      </w:r>
      <w:r>
        <w:rPr>
          <w:color w:val="2B2A29"/>
          <w:spacing w:val="-15"/>
          <w:w w:val="110"/>
        </w:rPr>
        <w:t xml:space="preserve"> </w:t>
      </w:r>
      <w:r>
        <w:rPr>
          <w:color w:val="2B2A29"/>
          <w:w w:val="110"/>
        </w:rPr>
        <w:t>and</w:t>
      </w:r>
      <w:r>
        <w:rPr>
          <w:color w:val="2B2A29"/>
          <w:spacing w:val="-16"/>
          <w:w w:val="110"/>
        </w:rPr>
        <w:t xml:space="preserve"> </w:t>
      </w:r>
      <w:r>
        <w:rPr>
          <w:color w:val="2B2A29"/>
          <w:w w:val="110"/>
        </w:rPr>
        <w:t>equipotent</w:t>
      </w:r>
      <w:r>
        <w:rPr>
          <w:color w:val="2B2A29"/>
          <w:spacing w:val="-15"/>
          <w:w w:val="110"/>
        </w:rPr>
        <w:t xml:space="preserve"> </w:t>
      </w:r>
      <w:r>
        <w:rPr>
          <w:color w:val="2B2A29"/>
          <w:w w:val="110"/>
        </w:rPr>
        <w:t>and</w:t>
      </w:r>
      <w:r>
        <w:rPr>
          <w:color w:val="2B2A29"/>
          <w:spacing w:val="-15"/>
          <w:w w:val="110"/>
        </w:rPr>
        <w:t xml:space="preserve"> </w:t>
      </w:r>
      <w:r>
        <w:rPr>
          <w:color w:val="2B2A29"/>
          <w:w w:val="110"/>
        </w:rPr>
        <w:t>each</w:t>
      </w:r>
      <w:r>
        <w:rPr>
          <w:color w:val="2B2A29"/>
          <w:spacing w:val="-15"/>
          <w:w w:val="110"/>
        </w:rPr>
        <w:t xml:space="preserve"> </w:t>
      </w:r>
      <w:r>
        <w:rPr>
          <w:color w:val="2B2A29"/>
          <w:w w:val="110"/>
        </w:rPr>
        <w:t>component</w:t>
      </w:r>
      <w:r>
        <w:rPr>
          <w:color w:val="2B2A29"/>
          <w:spacing w:val="-15"/>
          <w:w w:val="110"/>
        </w:rPr>
        <w:t xml:space="preserve"> </w:t>
      </w:r>
      <w:r>
        <w:rPr>
          <w:color w:val="2B2A29"/>
          <w:w w:val="110"/>
        </w:rPr>
        <w:t>can</w:t>
      </w:r>
      <w:r>
        <w:rPr>
          <w:color w:val="2B2A29"/>
          <w:spacing w:val="-58"/>
          <w:w w:val="110"/>
        </w:rPr>
        <w:t xml:space="preserve"> </w:t>
      </w:r>
      <w:r>
        <w:rPr>
          <w:color w:val="2B2A29"/>
          <w:w w:val="105"/>
        </w:rPr>
        <w:t>initiate</w:t>
      </w:r>
      <w:r>
        <w:rPr>
          <w:color w:val="2B2A29"/>
          <w:spacing w:val="-4"/>
          <w:w w:val="105"/>
        </w:rPr>
        <w:t xml:space="preserve"> </w:t>
      </w:r>
      <w:r>
        <w:rPr>
          <w:color w:val="2B2A29"/>
          <w:w w:val="105"/>
        </w:rPr>
        <w:t>or</w:t>
      </w:r>
      <w:r>
        <w:rPr>
          <w:color w:val="2B2A29"/>
          <w:spacing w:val="-3"/>
          <w:w w:val="105"/>
        </w:rPr>
        <w:t xml:space="preserve"> </w:t>
      </w:r>
      <w:r>
        <w:rPr>
          <w:color w:val="2B2A29"/>
          <w:w w:val="105"/>
        </w:rPr>
        <w:t>respond</w:t>
      </w:r>
      <w:r>
        <w:rPr>
          <w:color w:val="2B2A29"/>
          <w:spacing w:val="-4"/>
          <w:w w:val="105"/>
        </w:rPr>
        <w:t xml:space="preserve"> </w:t>
      </w:r>
      <w:r>
        <w:rPr>
          <w:color w:val="2B2A29"/>
          <w:w w:val="105"/>
        </w:rPr>
        <w:t>to</w:t>
      </w:r>
      <w:r>
        <w:rPr>
          <w:color w:val="2B2A29"/>
          <w:spacing w:val="-3"/>
          <w:w w:val="105"/>
        </w:rPr>
        <w:t xml:space="preserve"> </w:t>
      </w:r>
      <w:r>
        <w:rPr>
          <w:color w:val="2B2A29"/>
          <w:w w:val="105"/>
        </w:rPr>
        <w:t>a</w:t>
      </w:r>
      <w:r>
        <w:rPr>
          <w:color w:val="2B2A29"/>
          <w:spacing w:val="-3"/>
          <w:w w:val="105"/>
        </w:rPr>
        <w:t xml:space="preserve"> </w:t>
      </w:r>
      <w:r>
        <w:rPr>
          <w:color w:val="2B2A29"/>
          <w:w w:val="105"/>
        </w:rPr>
        <w:t>message,</w:t>
      </w:r>
      <w:r>
        <w:rPr>
          <w:color w:val="2B2A29"/>
          <w:spacing w:val="-4"/>
          <w:w w:val="105"/>
        </w:rPr>
        <w:t xml:space="preserve"> </w:t>
      </w:r>
      <w:r>
        <w:rPr>
          <w:color w:val="2B2A29"/>
          <w:w w:val="105"/>
        </w:rPr>
        <w:t>then</w:t>
      </w:r>
      <w:r>
        <w:rPr>
          <w:color w:val="2B2A29"/>
          <w:spacing w:val="-3"/>
          <w:w w:val="105"/>
        </w:rPr>
        <w:t xml:space="preserve"> </w:t>
      </w:r>
      <w:r>
        <w:rPr>
          <w:color w:val="2B2A29"/>
          <w:w w:val="105"/>
        </w:rPr>
        <w:t>that</w:t>
      </w:r>
      <w:r>
        <w:rPr>
          <w:color w:val="2B2A29"/>
          <w:spacing w:val="-3"/>
          <w:w w:val="105"/>
        </w:rPr>
        <w:t xml:space="preserve"> </w:t>
      </w:r>
      <w:r>
        <w:rPr>
          <w:color w:val="2B2A29"/>
          <w:w w:val="105"/>
        </w:rPr>
        <w:t>system</w:t>
      </w:r>
      <w:r>
        <w:rPr>
          <w:color w:val="2B2A29"/>
          <w:spacing w:val="-4"/>
          <w:w w:val="105"/>
        </w:rPr>
        <w:t xml:space="preserve"> </w:t>
      </w:r>
      <w:r>
        <w:rPr>
          <w:color w:val="2B2A29"/>
          <w:w w:val="105"/>
        </w:rPr>
        <w:t>is</w:t>
      </w:r>
      <w:r>
        <w:rPr>
          <w:color w:val="2B2A29"/>
          <w:spacing w:val="-3"/>
          <w:w w:val="105"/>
        </w:rPr>
        <w:t xml:space="preserve"> </w:t>
      </w:r>
      <w:r>
        <w:rPr>
          <w:color w:val="2B2A29"/>
          <w:w w:val="105"/>
        </w:rPr>
        <w:t>called</w:t>
      </w:r>
      <w:r>
        <w:rPr>
          <w:color w:val="2B2A29"/>
          <w:spacing w:val="-4"/>
          <w:w w:val="105"/>
        </w:rPr>
        <w:t xml:space="preserve"> </w:t>
      </w:r>
      <w:r>
        <w:rPr>
          <w:color w:val="2B2A29"/>
          <w:w w:val="105"/>
        </w:rPr>
        <w:t>a</w:t>
      </w:r>
      <w:r>
        <w:rPr>
          <w:color w:val="2B2A29"/>
          <w:spacing w:val="-3"/>
          <w:w w:val="105"/>
        </w:rPr>
        <w:t xml:space="preserve"> </w:t>
      </w:r>
      <w:r>
        <w:rPr>
          <w:i/>
          <w:color w:val="2B2A29"/>
          <w:w w:val="105"/>
        </w:rPr>
        <w:t>peer-to-peer</w:t>
      </w:r>
      <w:r>
        <w:rPr>
          <w:i/>
          <w:color w:val="2B2A29"/>
          <w:spacing w:val="-3"/>
          <w:w w:val="105"/>
        </w:rPr>
        <w:t xml:space="preserve"> </w:t>
      </w:r>
      <w:r>
        <w:rPr>
          <w:color w:val="2B2A29"/>
          <w:w w:val="105"/>
        </w:rPr>
        <w:t>system</w:t>
      </w:r>
      <w:r>
        <w:rPr>
          <w:color w:val="2B2A29"/>
          <w:spacing w:val="-4"/>
          <w:w w:val="105"/>
        </w:rPr>
        <w:t xml:space="preserve"> </w:t>
      </w:r>
      <w:r>
        <w:rPr>
          <w:color w:val="2B2A29"/>
          <w:w w:val="105"/>
        </w:rPr>
        <w:t>(see</w:t>
      </w:r>
      <w:r>
        <w:rPr>
          <w:color w:val="2B2A29"/>
          <w:spacing w:val="-55"/>
          <w:w w:val="105"/>
        </w:rPr>
        <w:t xml:space="preserve"> </w:t>
      </w:r>
      <w:r>
        <w:rPr>
          <w:color w:val="2B2A29"/>
          <w:w w:val="110"/>
        </w:rPr>
        <w:t>Figure</w:t>
      </w:r>
      <w:r>
        <w:rPr>
          <w:color w:val="2B2A29"/>
          <w:spacing w:val="-16"/>
          <w:w w:val="110"/>
        </w:rPr>
        <w:t xml:space="preserve"> </w:t>
      </w:r>
      <w:r>
        <w:rPr>
          <w:color w:val="0000FF"/>
          <w:w w:val="110"/>
        </w:rPr>
        <w:t>8-5</w:t>
      </w:r>
      <w:r>
        <w:rPr>
          <w:color w:val="2B2A29"/>
          <w:w w:val="110"/>
        </w:rPr>
        <w:t>).</w:t>
      </w:r>
    </w:p>
    <w:p>
      <w:pPr>
        <w:pStyle w:val="11"/>
        <w:spacing w:before="207" w:line="304" w:lineRule="auto"/>
        <w:ind w:left="160" w:right="955"/>
        <w:jc w:val="both"/>
      </w:pPr>
      <w:r>
        <w:rPr>
          <w:color w:val="2B2A29"/>
          <w:spacing w:val="-1"/>
          <w:w w:val="110"/>
        </w:rPr>
        <w:t>如果两</w:t>
      </w:r>
      <w:r>
        <w:rPr>
          <w:color w:val="2B2A29"/>
          <w:spacing w:val="-15"/>
          <w:w w:val="110"/>
        </w:rPr>
        <w:t>个</w:t>
      </w:r>
      <w:r>
        <w:rPr>
          <w:color w:val="2B2A29"/>
          <w:spacing w:val="-1"/>
          <w:w w:val="110"/>
        </w:rPr>
        <w:t>组件</w:t>
      </w:r>
      <w:r>
        <w:rPr>
          <w:color w:val="2B2A29"/>
          <w:spacing w:val="-15"/>
          <w:w w:val="110"/>
        </w:rPr>
        <w:t>都</w:t>
      </w:r>
      <w:r>
        <w:rPr>
          <w:color w:val="2B2A29"/>
          <w:spacing w:val="-1"/>
          <w:w w:val="110"/>
        </w:rPr>
        <w:t>具有同等</w:t>
      </w:r>
      <w:r>
        <w:rPr>
          <w:color w:val="2B2A29"/>
          <w:spacing w:val="-15"/>
          <w:w w:val="110"/>
        </w:rPr>
        <w:t>的</w:t>
      </w:r>
      <w:r>
        <w:rPr>
          <w:color w:val="2B2A29"/>
          <w:w w:val="110"/>
        </w:rPr>
        <w:t>特权和能力</w:t>
      </w:r>
      <w:r>
        <w:rPr>
          <w:color w:val="2B2A29"/>
          <w:w w:val="105"/>
        </w:rPr>
        <w:t>，</w:t>
      </w:r>
      <w:r>
        <w:rPr>
          <w:color w:val="2B2A29"/>
          <w:w w:val="110"/>
        </w:rPr>
        <w:t>并且每个组件</w:t>
      </w:r>
      <w:r>
        <w:rPr>
          <w:color w:val="2B2A29"/>
          <w:spacing w:val="-15"/>
          <w:w w:val="110"/>
        </w:rPr>
        <w:t>都可以</w:t>
      </w:r>
      <w:r>
        <w:rPr>
          <w:color w:val="2B2A29"/>
          <w:w w:val="105"/>
        </w:rPr>
        <w:t>发起或响应消息，那么该系统称为</w:t>
      </w:r>
      <w:r>
        <w:rPr>
          <w:i/>
          <w:color w:val="2B2A29"/>
          <w:w w:val="105"/>
        </w:rPr>
        <w:t>对等</w:t>
      </w:r>
      <w:r>
        <w:rPr>
          <w:color w:val="2B2A29"/>
          <w:w w:val="105"/>
        </w:rPr>
        <w:t>系统（见</w:t>
      </w:r>
      <w:r>
        <w:rPr>
          <w:color w:val="2B2A29"/>
          <w:w w:val="110"/>
        </w:rPr>
        <w:t>图</w:t>
      </w:r>
      <w:r>
        <w:rPr>
          <w:color w:val="0000FF"/>
          <w:w w:val="110"/>
        </w:rPr>
        <w:t>8-5</w:t>
      </w:r>
      <w:r>
        <w:rPr>
          <w:color w:val="2B2A29"/>
          <w:w w:val="110"/>
        </w:rPr>
        <w:t>）。</w:t>
      </w:r>
    </w:p>
    <w:p>
      <w:pPr>
        <w:pStyle w:val="11"/>
        <w:spacing w:before="7"/>
        <w:rPr>
          <w:sz w:val="28"/>
        </w:rPr>
      </w:pPr>
      <w:r>
        <w:drawing>
          <wp:anchor distT="0" distB="0" distL="0" distR="0" simplePos="0" relativeHeight="251659264" behindDoc="0" locked="0" layoutInCell="1" allowOverlap="1">
            <wp:simplePos x="0" y="0"/>
            <wp:positionH relativeFrom="page">
              <wp:posOffset>1461770</wp:posOffset>
            </wp:positionH>
            <wp:positionV relativeFrom="paragraph">
              <wp:posOffset>224155</wp:posOffset>
            </wp:positionV>
            <wp:extent cx="3251200" cy="1530350"/>
            <wp:effectExtent l="0" t="0" r="0" b="0"/>
            <wp:wrapTopAndBottom/>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png"/>
                    <pic:cNvPicPr>
                      <a:picLocks noChangeAspect="1"/>
                    </pic:cNvPicPr>
                  </pic:nvPicPr>
                  <pic:blipFill>
                    <a:blip r:embed="rId131" cstate="print"/>
                    <a:stretch>
                      <a:fillRect/>
                    </a:stretch>
                  </pic:blipFill>
                  <pic:spPr>
                    <a:xfrm>
                      <a:off x="0" y="0"/>
                      <a:ext cx="3251127" cy="1530096"/>
                    </a:xfrm>
                    <a:prstGeom prst="rect">
                      <a:avLst/>
                    </a:prstGeom>
                  </pic:spPr>
                </pic:pic>
              </a:graphicData>
            </a:graphic>
          </wp:anchor>
        </w:drawing>
      </w:r>
    </w:p>
    <w:p>
      <w:pPr>
        <w:pStyle w:val="11"/>
        <w:spacing w:before="4"/>
        <w:rPr>
          <w:sz w:val="8"/>
        </w:rPr>
      </w:pPr>
    </w:p>
    <w:p>
      <w:r>
        <w:rPr>
          <w:rFonts w:ascii="Cambria"/>
          <w:b/>
          <w:i/>
          <w:color w:val="2B2A29"/>
          <w:spacing w:val="-1"/>
          <w:sz w:val="24"/>
        </w:rPr>
        <w:t>Figure</w:t>
      </w:r>
      <w:r>
        <w:rPr>
          <w:rFonts w:ascii="Cambria"/>
          <w:b/>
          <w:i/>
          <w:color w:val="2B2A29"/>
          <w:spacing w:val="-12"/>
          <w:sz w:val="24"/>
        </w:rPr>
        <w:t xml:space="preserve"> </w:t>
      </w:r>
      <w:r>
        <w:rPr>
          <w:rFonts w:ascii="Cambria"/>
          <w:b/>
          <w:i/>
          <w:color w:val="2B2A29"/>
          <w:spacing w:val="-1"/>
          <w:sz w:val="24"/>
        </w:rPr>
        <w:t>8-5.</w:t>
      </w:r>
      <w:r>
        <w:rPr>
          <w:rFonts w:ascii="Cambria"/>
          <w:b/>
          <w:i/>
          <w:color w:val="2B2A29"/>
          <w:spacing w:val="1"/>
          <w:sz w:val="24"/>
        </w:rPr>
        <w:t xml:space="preserve"> </w:t>
      </w:r>
      <w:r>
        <w:rPr>
          <w:i/>
          <w:color w:val="2B2A29"/>
          <w:sz w:val="24"/>
        </w:rPr>
        <w:t>Peer-to-peer</w:t>
      </w:r>
    </w:p>
    <w:p>
      <w:pPr>
        <w:spacing w:before="89"/>
        <w:ind w:left="160" w:right="0" w:firstLine="0"/>
        <w:jc w:val="left"/>
        <w:rPr>
          <w:i/>
          <w:sz w:val="24"/>
        </w:rPr>
      </w:pPr>
      <w:r>
        <w:rPr>
          <w:rFonts w:ascii="Cambria"/>
          <w:b/>
          <w:i/>
          <w:color w:val="2B2A29"/>
          <w:spacing w:val="-1"/>
          <w:sz w:val="24"/>
        </w:rPr>
        <w:t>图8-5。</w:t>
      </w:r>
      <w:r>
        <w:rPr>
          <w:i/>
          <w:color w:val="2B2A29"/>
          <w:sz w:val="24"/>
        </w:rPr>
        <w:t>对等</w:t>
      </w:r>
    </w:p>
    <w:p>
      <w:pPr>
        <w:spacing w:after="0"/>
        <w:jc w:val="left"/>
        <w:rPr>
          <w:sz w:val="24"/>
        </w:rPr>
        <w:sectPr>
          <w:pgSz w:w="10080" w:h="14400"/>
          <w:pgMar w:top="1260" w:right="560" w:bottom="1260" w:left="560" w:header="1037" w:footer="1070" w:gutter="0"/>
          <w:cols w:space="720" w:num="1"/>
        </w:sectPr>
      </w:pPr>
    </w:p>
    <w:p>
      <w:pPr>
        <w:pStyle w:val="11"/>
        <w:rPr>
          <w:i/>
          <w:sz w:val="10"/>
        </w:rPr>
      </w:pPr>
    </w:p>
    <w:p>
      <w:r>
        <w:rPr>
          <w:color w:val="2B2A29"/>
          <w:w w:val="95"/>
        </w:rPr>
        <w:t>Three-Tier</w:t>
      </w:r>
    </w:p>
    <w:p>
      <w:pPr>
        <w:pStyle w:val="7"/>
        <w:spacing w:before="107"/>
        <w:ind w:left="520"/>
      </w:pPr>
      <w:bookmarkStart w:id="166" w:name="_bookmark160"/>
      <w:bookmarkEnd w:id="166"/>
      <w:r>
        <w:rPr>
          <w:color w:val="2B2A29"/>
          <w:w w:val="95"/>
        </w:rPr>
        <w:t>三层</w:t>
      </w:r>
    </w:p>
    <w:p>
      <w:r>
        <w:rPr>
          <w:color w:val="2B2A29"/>
          <w:w w:val="105"/>
        </w:rPr>
        <w:t>A</w:t>
      </w:r>
      <w:r>
        <w:rPr>
          <w:color w:val="2B2A29"/>
          <w:spacing w:val="-14"/>
          <w:w w:val="105"/>
        </w:rPr>
        <w:t xml:space="preserve"> </w:t>
      </w:r>
      <w:r>
        <w:rPr>
          <w:color w:val="2B2A29"/>
          <w:w w:val="105"/>
        </w:rPr>
        <w:t>three-tier</w:t>
      </w:r>
      <w:r>
        <w:rPr>
          <w:color w:val="2B2A29"/>
          <w:spacing w:val="-13"/>
          <w:w w:val="105"/>
        </w:rPr>
        <w:t xml:space="preserve"> </w:t>
      </w:r>
      <w:r>
        <w:rPr>
          <w:color w:val="2B2A29"/>
          <w:w w:val="105"/>
        </w:rPr>
        <w:t>architecture</w:t>
      </w:r>
      <w:r>
        <w:rPr>
          <w:color w:val="2B2A29"/>
          <w:spacing w:val="-13"/>
          <w:w w:val="105"/>
        </w:rPr>
        <w:t xml:space="preserve"> </w:t>
      </w:r>
      <w:r>
        <w:rPr>
          <w:color w:val="2B2A29"/>
          <w:w w:val="105"/>
        </w:rPr>
        <w:t>is</w:t>
      </w:r>
      <w:r>
        <w:rPr>
          <w:color w:val="2B2A29"/>
          <w:spacing w:val="-13"/>
          <w:w w:val="105"/>
        </w:rPr>
        <w:t xml:space="preserve"> </w:t>
      </w:r>
      <w:r>
        <w:rPr>
          <w:color w:val="2B2A29"/>
          <w:w w:val="105"/>
        </w:rPr>
        <w:t>a</w:t>
      </w:r>
      <w:r>
        <w:rPr>
          <w:color w:val="2B2A29"/>
          <w:spacing w:val="-13"/>
          <w:w w:val="105"/>
        </w:rPr>
        <w:t xml:space="preserve"> </w:t>
      </w:r>
      <w:r>
        <w:rPr>
          <w:color w:val="2B2A29"/>
          <w:w w:val="105"/>
        </w:rPr>
        <w:t>client-server</w:t>
      </w:r>
      <w:r>
        <w:rPr>
          <w:color w:val="2B2A29"/>
          <w:spacing w:val="-13"/>
          <w:w w:val="105"/>
        </w:rPr>
        <w:t xml:space="preserve"> </w:t>
      </w:r>
      <w:r>
        <w:rPr>
          <w:color w:val="2B2A29"/>
          <w:w w:val="105"/>
        </w:rPr>
        <w:t>model</w:t>
      </w:r>
      <w:r>
        <w:rPr>
          <w:color w:val="2B2A29"/>
          <w:spacing w:val="-13"/>
          <w:w w:val="105"/>
        </w:rPr>
        <w:t xml:space="preserve"> </w:t>
      </w:r>
      <w:r>
        <w:rPr>
          <w:color w:val="2B2A29"/>
          <w:w w:val="105"/>
        </w:rPr>
        <w:t>in</w:t>
      </w:r>
      <w:r>
        <w:rPr>
          <w:color w:val="2B2A29"/>
          <w:spacing w:val="-13"/>
          <w:w w:val="105"/>
        </w:rPr>
        <w:t xml:space="preserve"> </w:t>
      </w:r>
      <w:r>
        <w:rPr>
          <w:color w:val="2B2A29"/>
          <w:w w:val="105"/>
        </w:rPr>
        <w:t>which</w:t>
      </w:r>
      <w:r>
        <w:rPr>
          <w:color w:val="2B2A29"/>
          <w:spacing w:val="-13"/>
          <w:w w:val="105"/>
        </w:rPr>
        <w:t xml:space="preserve"> </w:t>
      </w:r>
      <w:r>
        <w:rPr>
          <w:color w:val="2B2A29"/>
          <w:w w:val="105"/>
        </w:rPr>
        <w:t>the</w:t>
      </w:r>
      <w:r>
        <w:rPr>
          <w:color w:val="2B2A29"/>
          <w:spacing w:val="-13"/>
          <w:w w:val="105"/>
        </w:rPr>
        <w:t xml:space="preserve"> </w:t>
      </w:r>
      <w:r>
        <w:rPr>
          <w:color w:val="2B2A29"/>
          <w:w w:val="105"/>
        </w:rPr>
        <w:t>user</w:t>
      </w:r>
      <w:r>
        <w:rPr>
          <w:color w:val="2B2A29"/>
          <w:spacing w:val="-13"/>
          <w:w w:val="105"/>
        </w:rPr>
        <w:t xml:space="preserve"> </w:t>
      </w:r>
      <w:r>
        <w:rPr>
          <w:color w:val="2B2A29"/>
          <w:w w:val="105"/>
        </w:rPr>
        <w:t>interface,</w:t>
      </w:r>
      <w:r>
        <w:rPr>
          <w:color w:val="2B2A29"/>
          <w:spacing w:val="-13"/>
          <w:w w:val="105"/>
        </w:rPr>
        <w:t xml:space="preserve"> </w:t>
      </w:r>
      <w:r>
        <w:rPr>
          <w:color w:val="2B2A29"/>
          <w:w w:val="105"/>
        </w:rPr>
        <w:t>business</w:t>
      </w:r>
      <w:r>
        <w:rPr>
          <w:color w:val="2B2A29"/>
          <w:spacing w:val="-13"/>
          <w:w w:val="105"/>
        </w:rPr>
        <w:t xml:space="preserve"> </w:t>
      </w:r>
      <w:r>
        <w:rPr>
          <w:color w:val="2B2A29"/>
          <w:w w:val="105"/>
        </w:rPr>
        <w:t>logic,</w:t>
      </w:r>
      <w:r>
        <w:rPr>
          <w:color w:val="2B2A29"/>
          <w:spacing w:val="-55"/>
          <w:w w:val="105"/>
        </w:rPr>
        <w:t xml:space="preserve"> </w:t>
      </w:r>
      <w:r>
        <w:rPr>
          <w:color w:val="2B2A29"/>
          <w:spacing w:val="-2"/>
          <w:w w:val="110"/>
        </w:rPr>
        <w:t>data</w:t>
      </w:r>
      <w:r>
        <w:rPr>
          <w:color w:val="2B2A29"/>
          <w:spacing w:val="-20"/>
          <w:w w:val="110"/>
        </w:rPr>
        <w:t xml:space="preserve"> </w:t>
      </w:r>
      <w:r>
        <w:rPr>
          <w:color w:val="2B2A29"/>
          <w:spacing w:val="-2"/>
          <w:w w:val="110"/>
        </w:rPr>
        <w:t>storage,</w:t>
      </w:r>
      <w:r>
        <w:rPr>
          <w:color w:val="2B2A29"/>
          <w:spacing w:val="-19"/>
          <w:w w:val="110"/>
        </w:rPr>
        <w:t xml:space="preserve"> </w:t>
      </w:r>
      <w:r>
        <w:rPr>
          <w:color w:val="2B2A29"/>
          <w:spacing w:val="-2"/>
          <w:w w:val="110"/>
        </w:rPr>
        <w:t>and</w:t>
      </w:r>
      <w:r>
        <w:rPr>
          <w:color w:val="2B2A29"/>
          <w:spacing w:val="-19"/>
          <w:w w:val="110"/>
        </w:rPr>
        <w:t xml:space="preserve"> </w:t>
      </w:r>
      <w:r>
        <w:rPr>
          <w:color w:val="2B2A29"/>
          <w:spacing w:val="-2"/>
          <w:w w:val="110"/>
        </w:rPr>
        <w:t>access</w:t>
      </w:r>
      <w:r>
        <w:rPr>
          <w:color w:val="2B2A29"/>
          <w:spacing w:val="-19"/>
          <w:w w:val="110"/>
        </w:rPr>
        <w:t xml:space="preserve"> </w:t>
      </w:r>
      <w:r>
        <w:rPr>
          <w:color w:val="2B2A29"/>
          <w:spacing w:val="-2"/>
          <w:w w:val="110"/>
        </w:rPr>
        <w:t>are</w:t>
      </w:r>
      <w:r>
        <w:rPr>
          <w:color w:val="2B2A29"/>
          <w:spacing w:val="-19"/>
          <w:w w:val="110"/>
        </w:rPr>
        <w:t xml:space="preserve"> </w:t>
      </w:r>
      <w:r>
        <w:rPr>
          <w:color w:val="2B2A29"/>
          <w:spacing w:val="-2"/>
          <w:w w:val="110"/>
        </w:rPr>
        <w:t>developed</w:t>
      </w:r>
      <w:r>
        <w:rPr>
          <w:color w:val="2B2A29"/>
          <w:spacing w:val="-20"/>
          <w:w w:val="110"/>
        </w:rPr>
        <w:t xml:space="preserve"> </w:t>
      </w:r>
      <w:r>
        <w:rPr>
          <w:color w:val="2B2A29"/>
          <w:spacing w:val="-2"/>
          <w:w w:val="110"/>
        </w:rPr>
        <w:t>and</w:t>
      </w:r>
      <w:r>
        <w:rPr>
          <w:color w:val="2B2A29"/>
          <w:spacing w:val="-19"/>
          <w:w w:val="110"/>
        </w:rPr>
        <w:t xml:space="preserve"> </w:t>
      </w:r>
      <w:r>
        <w:rPr>
          <w:color w:val="2B2A29"/>
          <w:spacing w:val="-2"/>
          <w:w w:val="110"/>
        </w:rPr>
        <w:t>maintained</w:t>
      </w:r>
      <w:r>
        <w:rPr>
          <w:color w:val="2B2A29"/>
          <w:spacing w:val="-19"/>
          <w:w w:val="110"/>
        </w:rPr>
        <w:t xml:space="preserve"> </w:t>
      </w:r>
      <w:r>
        <w:rPr>
          <w:color w:val="2B2A29"/>
          <w:spacing w:val="-2"/>
          <w:w w:val="110"/>
        </w:rPr>
        <w:t>as</w:t>
      </w:r>
      <w:r>
        <w:rPr>
          <w:color w:val="2B2A29"/>
          <w:spacing w:val="-19"/>
          <w:w w:val="110"/>
        </w:rPr>
        <w:t xml:space="preserve"> </w:t>
      </w:r>
      <w:r>
        <w:rPr>
          <w:color w:val="2B2A29"/>
          <w:spacing w:val="-2"/>
          <w:w w:val="110"/>
        </w:rPr>
        <w:t>independent</w:t>
      </w:r>
      <w:r>
        <w:rPr>
          <w:color w:val="2B2A29"/>
          <w:spacing w:val="-19"/>
          <w:w w:val="110"/>
        </w:rPr>
        <w:t xml:space="preserve"> </w:t>
      </w:r>
      <w:r>
        <w:rPr>
          <w:color w:val="2B2A29"/>
          <w:spacing w:val="-2"/>
          <w:w w:val="110"/>
        </w:rPr>
        <w:t>components.</w:t>
      </w:r>
      <w:r>
        <w:rPr>
          <w:color w:val="2B2A29"/>
          <w:spacing w:val="-20"/>
          <w:w w:val="110"/>
        </w:rPr>
        <w:t xml:space="preserve"> </w:t>
      </w:r>
      <w:r>
        <w:rPr>
          <w:color w:val="2B2A29"/>
          <w:spacing w:val="-2"/>
          <w:w w:val="110"/>
        </w:rPr>
        <w:t>Most</w:t>
      </w:r>
      <w:r>
        <w:rPr>
          <w:color w:val="2B2A29"/>
          <w:spacing w:val="-58"/>
          <w:w w:val="110"/>
        </w:rPr>
        <w:t xml:space="preserve"> </w:t>
      </w:r>
      <w:r>
        <w:rPr>
          <w:color w:val="2B2A29"/>
          <w:w w:val="105"/>
        </w:rPr>
        <w:t>web</w:t>
      </w:r>
      <w:r>
        <w:rPr>
          <w:color w:val="2B2A29"/>
          <w:spacing w:val="-16"/>
          <w:w w:val="105"/>
        </w:rPr>
        <w:t xml:space="preserve"> </w:t>
      </w:r>
      <w:r>
        <w:rPr>
          <w:color w:val="2B2A29"/>
          <w:w w:val="105"/>
        </w:rPr>
        <w:t>applications</w:t>
      </w:r>
      <w:r>
        <w:rPr>
          <w:color w:val="2B2A29"/>
          <w:spacing w:val="-16"/>
          <w:w w:val="105"/>
        </w:rPr>
        <w:t xml:space="preserve"> </w:t>
      </w:r>
      <w:r>
        <w:rPr>
          <w:color w:val="2B2A29"/>
          <w:w w:val="105"/>
        </w:rPr>
        <w:t>are</w:t>
      </w:r>
      <w:r>
        <w:rPr>
          <w:color w:val="2B2A29"/>
          <w:spacing w:val="-16"/>
          <w:w w:val="105"/>
        </w:rPr>
        <w:t xml:space="preserve"> </w:t>
      </w:r>
      <w:r>
        <w:rPr>
          <w:color w:val="2B2A29"/>
          <w:w w:val="105"/>
        </w:rPr>
        <w:t>three-tier.</w:t>
      </w:r>
      <w:r>
        <w:rPr>
          <w:color w:val="2B2A29"/>
          <w:spacing w:val="-16"/>
          <w:w w:val="105"/>
        </w:rPr>
        <w:t xml:space="preserve"> </w:t>
      </w:r>
      <w:r>
        <w:rPr>
          <w:color w:val="2B2A29"/>
          <w:w w:val="105"/>
        </w:rPr>
        <w:t>Figure</w:t>
      </w:r>
      <w:r>
        <w:rPr>
          <w:color w:val="2B2A29"/>
          <w:spacing w:val="-16"/>
          <w:w w:val="105"/>
        </w:rPr>
        <w:t xml:space="preserve"> </w:t>
      </w:r>
      <w:r>
        <w:rPr>
          <w:color w:val="0000FF"/>
          <w:w w:val="105"/>
        </w:rPr>
        <w:t>8-6</w:t>
      </w:r>
      <w:r>
        <w:rPr>
          <w:color w:val="0000FF"/>
          <w:spacing w:val="-16"/>
          <w:w w:val="105"/>
        </w:rPr>
        <w:t xml:space="preserve"> </w:t>
      </w:r>
      <w:r>
        <w:rPr>
          <w:color w:val="2B2A29"/>
          <w:w w:val="105"/>
        </w:rPr>
        <w:t>illustrates</w:t>
      </w:r>
      <w:r>
        <w:rPr>
          <w:color w:val="2B2A29"/>
          <w:spacing w:val="-16"/>
          <w:w w:val="105"/>
        </w:rPr>
        <w:t xml:space="preserve"> </w:t>
      </w:r>
      <w:r>
        <w:rPr>
          <w:color w:val="2B2A29"/>
          <w:w w:val="105"/>
        </w:rPr>
        <w:t>this</w:t>
      </w:r>
      <w:r>
        <w:rPr>
          <w:color w:val="2B2A29"/>
          <w:spacing w:val="-16"/>
          <w:w w:val="105"/>
        </w:rPr>
        <w:t xml:space="preserve"> </w:t>
      </w:r>
      <w:r>
        <w:rPr>
          <w:color w:val="2B2A29"/>
          <w:w w:val="105"/>
        </w:rPr>
        <w:t>three-tiered</w:t>
      </w:r>
      <w:r>
        <w:rPr>
          <w:color w:val="2B2A29"/>
          <w:spacing w:val="-16"/>
          <w:w w:val="105"/>
        </w:rPr>
        <w:t xml:space="preserve"> </w:t>
      </w:r>
      <w:r>
        <w:rPr>
          <w:color w:val="2B2A29"/>
          <w:w w:val="105"/>
        </w:rPr>
        <w:t>model.</w:t>
      </w:r>
    </w:p>
    <w:p>
      <w:pPr>
        <w:pStyle w:val="11"/>
        <w:spacing w:before="207" w:line="304" w:lineRule="auto"/>
        <w:ind w:left="520" w:right="158"/>
        <w:jc w:val="both"/>
      </w:pPr>
      <w:r>
        <w:rPr>
          <w:color w:val="2B2A29"/>
          <w:w w:val="105"/>
        </w:rPr>
        <w:t>三层体</w:t>
      </w:r>
      <w:r>
        <w:rPr>
          <w:color w:val="2B2A29"/>
          <w:spacing w:val="-13"/>
          <w:w w:val="105"/>
        </w:rPr>
        <w:t>系</w:t>
      </w:r>
      <w:r>
        <w:rPr>
          <w:color w:val="2B2A29"/>
          <w:w w:val="105"/>
        </w:rPr>
        <w:t>结构是一</w:t>
      </w:r>
      <w:r>
        <w:rPr>
          <w:color w:val="2B2A29"/>
          <w:spacing w:val="-13"/>
          <w:w w:val="105"/>
        </w:rPr>
        <w:t>种</w:t>
      </w:r>
      <w:r>
        <w:rPr>
          <w:color w:val="2B2A29"/>
          <w:w w:val="105"/>
        </w:rPr>
        <w:t>客户端</w:t>
      </w:r>
      <w:r>
        <w:rPr>
          <w:color w:val="2B2A29"/>
          <w:spacing w:val="-13"/>
          <w:w w:val="105"/>
        </w:rPr>
        <w:t>-</w:t>
      </w:r>
      <w:r>
        <w:rPr>
          <w:color w:val="2B2A29"/>
          <w:w w:val="105"/>
        </w:rPr>
        <w:t>服务器模型</w:t>
      </w:r>
      <w:r>
        <w:rPr>
          <w:color w:val="2B2A29"/>
          <w:spacing w:val="-13"/>
          <w:w w:val="105"/>
        </w:rPr>
        <w:t>，</w:t>
      </w:r>
      <w:r>
        <w:rPr>
          <w:color w:val="2B2A29"/>
          <w:w w:val="105"/>
        </w:rPr>
        <w:t>其中用户界面、业务逻辑、</w:t>
      </w:r>
      <w:r>
        <w:rPr>
          <w:color w:val="2B2A29"/>
          <w:spacing w:val="-2"/>
          <w:w w:val="110"/>
        </w:rPr>
        <w:t>数据存储和访问作为独立</w:t>
      </w:r>
      <w:r>
        <w:rPr>
          <w:color w:val="2B2A29"/>
          <w:spacing w:val="-19"/>
          <w:w w:val="110"/>
        </w:rPr>
        <w:t>的</w:t>
      </w:r>
      <w:r>
        <w:rPr>
          <w:color w:val="2B2A29"/>
          <w:spacing w:val="-2"/>
          <w:w w:val="110"/>
        </w:rPr>
        <w:t>组件进行开发和维护。大多</w:t>
      </w:r>
      <w:r>
        <w:rPr>
          <w:color w:val="2B2A29"/>
          <w:spacing w:val="-58"/>
          <w:w w:val="110"/>
        </w:rPr>
        <w:t>数</w:t>
      </w:r>
      <w:r>
        <w:rPr>
          <w:color w:val="2B2A29"/>
          <w:w w:val="105"/>
        </w:rPr>
        <w:t>web应用</w:t>
      </w:r>
      <w:r>
        <w:rPr>
          <w:color w:val="2B2A29"/>
          <w:spacing w:val="-16"/>
          <w:w w:val="105"/>
        </w:rPr>
        <w:t>程</w:t>
      </w:r>
      <w:r>
        <w:rPr>
          <w:color w:val="2B2A29"/>
          <w:w w:val="105"/>
        </w:rPr>
        <w:t>序</w:t>
      </w:r>
      <w:r>
        <w:rPr>
          <w:color w:val="2B2A29"/>
          <w:spacing w:val="-16"/>
          <w:w w:val="105"/>
        </w:rPr>
        <w:t>都</w:t>
      </w:r>
      <w:r>
        <w:rPr>
          <w:color w:val="2B2A29"/>
          <w:w w:val="105"/>
        </w:rPr>
        <w:t>是三层的。图</w:t>
      </w:r>
      <w:r>
        <w:rPr>
          <w:color w:val="0000FF"/>
          <w:w w:val="105"/>
        </w:rPr>
        <w:t>8-6</w:t>
      </w:r>
      <w:r>
        <w:rPr>
          <w:color w:val="2B2A29"/>
          <w:w w:val="105"/>
        </w:rPr>
        <w:t>说明</w:t>
      </w:r>
      <w:r>
        <w:rPr>
          <w:color w:val="2B2A29"/>
          <w:spacing w:val="-16"/>
          <w:w w:val="105"/>
        </w:rPr>
        <w:t>了</w:t>
      </w:r>
      <w:r>
        <w:rPr>
          <w:color w:val="2B2A29"/>
          <w:w w:val="105"/>
        </w:rPr>
        <w:t>这个三层模型。</w:t>
      </w:r>
    </w:p>
    <w:p>
      <w:pPr>
        <w:pStyle w:val="11"/>
        <w:rPr>
          <w:sz w:val="20"/>
        </w:rPr>
      </w:pPr>
    </w:p>
    <w:p>
      <w:pPr>
        <w:pStyle w:val="11"/>
        <w:spacing w:before="2"/>
        <w:rPr>
          <w:sz w:val="15"/>
        </w:rPr>
      </w:pPr>
      <w:r>
        <w:drawing>
          <wp:anchor distT="0" distB="0" distL="0" distR="0" simplePos="0" relativeHeight="251659264" behindDoc="0" locked="0" layoutInCell="1" allowOverlap="1">
            <wp:simplePos x="0" y="0"/>
            <wp:positionH relativeFrom="page">
              <wp:posOffset>700405</wp:posOffset>
            </wp:positionH>
            <wp:positionV relativeFrom="paragraph">
              <wp:posOffset>125730</wp:posOffset>
            </wp:positionV>
            <wp:extent cx="5259705" cy="572770"/>
            <wp:effectExtent l="0" t="0" r="0" b="0"/>
            <wp:wrapTopAndBottom/>
            <wp:docPr id="4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png"/>
                    <pic:cNvPicPr>
                      <a:picLocks noChangeAspect="1"/>
                    </pic:cNvPicPr>
                  </pic:nvPicPr>
                  <pic:blipFill>
                    <a:blip r:embed="rId132" cstate="print"/>
                    <a:stretch>
                      <a:fillRect/>
                    </a:stretch>
                  </pic:blipFill>
                  <pic:spPr>
                    <a:xfrm>
                      <a:off x="0" y="0"/>
                      <a:ext cx="5259731" cy="573024"/>
                    </a:xfrm>
                    <a:prstGeom prst="rect">
                      <a:avLst/>
                    </a:prstGeom>
                  </pic:spPr>
                </pic:pic>
              </a:graphicData>
            </a:graphic>
          </wp:anchor>
        </w:drawing>
      </w:r>
    </w:p>
    <w:p>
      <w:pPr>
        <w:pStyle w:val="11"/>
        <w:spacing w:before="1"/>
        <w:rPr>
          <w:sz w:val="8"/>
        </w:rPr>
      </w:pPr>
    </w:p>
    <w:p>
      <w:r>
        <w:rPr>
          <w:rFonts w:ascii="Cambria"/>
          <w:b/>
          <w:i/>
          <w:color w:val="2B2A29"/>
          <w:sz w:val="24"/>
        </w:rPr>
        <w:t>Figure</w:t>
      </w:r>
      <w:r>
        <w:rPr>
          <w:rFonts w:ascii="Cambria"/>
          <w:b/>
          <w:i/>
          <w:color w:val="2B2A29"/>
          <w:spacing w:val="-9"/>
          <w:sz w:val="24"/>
        </w:rPr>
        <w:t xml:space="preserve"> </w:t>
      </w:r>
      <w:r>
        <w:rPr>
          <w:rFonts w:ascii="Cambria"/>
          <w:b/>
          <w:i/>
          <w:color w:val="2B2A29"/>
          <w:sz w:val="24"/>
        </w:rPr>
        <w:t>8-6.</w:t>
      </w:r>
      <w:r>
        <w:rPr>
          <w:rFonts w:ascii="Cambria"/>
          <w:b/>
          <w:i/>
          <w:color w:val="2B2A29"/>
          <w:spacing w:val="8"/>
          <w:sz w:val="24"/>
        </w:rPr>
        <w:t xml:space="preserve"> </w:t>
      </w:r>
      <w:r>
        <w:rPr>
          <w:i/>
          <w:color w:val="2B2A29"/>
          <w:sz w:val="24"/>
        </w:rPr>
        <w:t>Three-tier</w:t>
      </w:r>
    </w:p>
    <w:p>
      <w:pPr>
        <w:spacing w:before="90"/>
        <w:ind w:left="520" w:right="0" w:firstLine="0"/>
        <w:jc w:val="left"/>
        <w:rPr>
          <w:i/>
          <w:sz w:val="24"/>
        </w:rPr>
      </w:pPr>
      <w:r>
        <w:rPr>
          <w:rFonts w:ascii="Cambria"/>
          <w:b/>
          <w:i/>
          <w:color w:val="2B2A29"/>
          <w:sz w:val="24"/>
        </w:rPr>
        <w:t>图8-6。</w:t>
      </w:r>
      <w:r>
        <w:rPr>
          <w:i/>
          <w:color w:val="2B2A29"/>
          <w:sz w:val="24"/>
        </w:rPr>
        <w:t>三层</w:t>
      </w:r>
    </w:p>
    <w:p>
      <w:pPr>
        <w:pStyle w:val="11"/>
        <w:spacing w:before="8"/>
        <w:rPr>
          <w:i/>
          <w:sz w:val="29"/>
        </w:rPr>
      </w:pPr>
    </w:p>
    <w:p>
      <w:r>
        <w:rPr>
          <w:color w:val="2B2A29"/>
          <w:w w:val="95"/>
        </w:rPr>
        <w:t>N-tier</w:t>
      </w:r>
    </w:p>
    <w:p>
      <w:pPr>
        <w:pStyle w:val="7"/>
        <w:ind w:left="520"/>
      </w:pPr>
      <w:r>
        <w:rPr>
          <w:color w:val="2B2A29"/>
          <w:w w:val="95"/>
        </w:rPr>
        <w:t>多层式</w:t>
      </w:r>
    </w:p>
    <w:p>
      <w:r>
        <w:rPr>
          <w:color w:val="2B2A29"/>
          <w:w w:val="105"/>
        </w:rPr>
        <w:t>The n-tier architecture provides a model by which developers can create flexible and</w:t>
      </w:r>
      <w:r>
        <w:rPr>
          <w:color w:val="2B2A29"/>
          <w:spacing w:val="1"/>
          <w:w w:val="105"/>
        </w:rPr>
        <w:t xml:space="preserve"> </w:t>
      </w:r>
      <w:r>
        <w:rPr>
          <w:color w:val="2B2A29"/>
          <w:w w:val="105"/>
        </w:rPr>
        <w:t>reusable components. This disaggregation helps components to individually scale.</w:t>
      </w:r>
      <w:r>
        <w:rPr>
          <w:color w:val="2B2A29"/>
          <w:spacing w:val="1"/>
          <w:w w:val="105"/>
        </w:rPr>
        <w:t xml:space="preserve"> </w:t>
      </w:r>
      <w:r>
        <w:rPr>
          <w:color w:val="2B2A29"/>
          <w:w w:val="105"/>
        </w:rPr>
        <w:t>Modern</w:t>
      </w:r>
      <w:r>
        <w:rPr>
          <w:color w:val="2B2A29"/>
          <w:spacing w:val="7"/>
          <w:w w:val="105"/>
        </w:rPr>
        <w:t xml:space="preserve"> </w:t>
      </w:r>
      <w:r>
        <w:rPr>
          <w:color w:val="2B2A29"/>
          <w:w w:val="105"/>
        </w:rPr>
        <w:t>microservice</w:t>
      </w:r>
      <w:r>
        <w:rPr>
          <w:color w:val="2B2A29"/>
          <w:spacing w:val="7"/>
          <w:w w:val="105"/>
        </w:rPr>
        <w:t xml:space="preserve"> </w:t>
      </w:r>
      <w:r>
        <w:rPr>
          <w:color w:val="2B2A29"/>
          <w:w w:val="105"/>
        </w:rPr>
        <w:t>architecture</w:t>
      </w:r>
      <w:r>
        <w:rPr>
          <w:color w:val="2B2A29"/>
          <w:spacing w:val="8"/>
          <w:w w:val="105"/>
        </w:rPr>
        <w:t xml:space="preserve"> </w:t>
      </w:r>
      <w:r>
        <w:rPr>
          <w:color w:val="2B2A29"/>
          <w:w w:val="105"/>
        </w:rPr>
        <w:t>is</w:t>
      </w:r>
      <w:r>
        <w:rPr>
          <w:color w:val="2B2A29"/>
          <w:spacing w:val="7"/>
          <w:w w:val="105"/>
        </w:rPr>
        <w:t xml:space="preserve"> </w:t>
      </w:r>
      <w:r>
        <w:rPr>
          <w:color w:val="2B2A29"/>
          <w:w w:val="105"/>
        </w:rPr>
        <w:t>a</w:t>
      </w:r>
      <w:r>
        <w:rPr>
          <w:color w:val="2B2A29"/>
          <w:spacing w:val="7"/>
          <w:w w:val="105"/>
        </w:rPr>
        <w:t xml:space="preserve"> </w:t>
      </w:r>
      <w:r>
        <w:rPr>
          <w:color w:val="2B2A29"/>
          <w:w w:val="105"/>
        </w:rPr>
        <w:t>good</w:t>
      </w:r>
      <w:r>
        <w:rPr>
          <w:color w:val="2B2A29"/>
          <w:spacing w:val="8"/>
          <w:w w:val="105"/>
        </w:rPr>
        <w:t xml:space="preserve"> </w:t>
      </w:r>
      <w:r>
        <w:rPr>
          <w:color w:val="2B2A29"/>
          <w:w w:val="105"/>
        </w:rPr>
        <w:t>example</w:t>
      </w:r>
      <w:r>
        <w:rPr>
          <w:color w:val="2B2A29"/>
          <w:spacing w:val="7"/>
          <w:w w:val="105"/>
        </w:rPr>
        <w:t xml:space="preserve"> </w:t>
      </w:r>
      <w:r>
        <w:rPr>
          <w:color w:val="2B2A29"/>
          <w:w w:val="105"/>
        </w:rPr>
        <w:t>of</w:t>
      </w:r>
      <w:r>
        <w:rPr>
          <w:color w:val="2B2A29"/>
          <w:spacing w:val="7"/>
          <w:w w:val="105"/>
        </w:rPr>
        <w:t xml:space="preserve"> </w:t>
      </w:r>
      <w:r>
        <w:rPr>
          <w:color w:val="2B2A29"/>
          <w:w w:val="105"/>
        </w:rPr>
        <w:t>the</w:t>
      </w:r>
      <w:r>
        <w:rPr>
          <w:color w:val="2B2A29"/>
          <w:spacing w:val="8"/>
          <w:w w:val="105"/>
        </w:rPr>
        <w:t xml:space="preserve"> </w:t>
      </w:r>
      <w:r>
        <w:rPr>
          <w:color w:val="2B2A29"/>
          <w:w w:val="105"/>
        </w:rPr>
        <w:t>n-tier</w:t>
      </w:r>
      <w:r>
        <w:rPr>
          <w:color w:val="2B2A29"/>
          <w:spacing w:val="7"/>
          <w:w w:val="105"/>
        </w:rPr>
        <w:t xml:space="preserve"> </w:t>
      </w:r>
      <w:r>
        <w:rPr>
          <w:color w:val="2B2A29"/>
          <w:w w:val="105"/>
        </w:rPr>
        <w:t>architectural</w:t>
      </w:r>
      <w:r>
        <w:rPr>
          <w:color w:val="2B2A29"/>
          <w:spacing w:val="7"/>
          <w:w w:val="105"/>
        </w:rPr>
        <w:t xml:space="preserve"> </w:t>
      </w:r>
      <w:r>
        <w:rPr>
          <w:color w:val="2B2A29"/>
          <w:w w:val="105"/>
        </w:rPr>
        <w:t>pattern.</w:t>
      </w:r>
    </w:p>
    <w:p>
      <w:pPr>
        <w:pStyle w:val="11"/>
        <w:spacing w:before="207" w:line="304" w:lineRule="auto"/>
        <w:ind w:left="520" w:right="266"/>
      </w:pPr>
      <w:r>
        <w:rPr>
          <w:color w:val="2B2A29"/>
          <w:w w:val="105"/>
        </w:rPr>
        <w:t>n层架构提供了一个模型，开发人员可以通过该模型创建灵活且可重用的组件。这种分解有助于组件单独缩放。现代微服务架构是n层架构模式的一个</w:t>
      </w:r>
      <w:r>
        <w:rPr>
          <w:color w:val="2B2A29"/>
          <w:spacing w:val="7"/>
          <w:w w:val="105"/>
        </w:rPr>
        <w:t>很</w:t>
      </w:r>
      <w:r>
        <w:rPr>
          <w:color w:val="2B2A29"/>
          <w:w w:val="105"/>
        </w:rPr>
        <w:t>好的例子。</w:t>
      </w:r>
    </w:p>
    <w:p>
      <w:r>
        <w:rPr>
          <w:color w:val="2B2A29"/>
          <w:w w:val="80"/>
        </w:rPr>
        <w:t>Communication</w:t>
      </w:r>
      <w:r>
        <w:rPr>
          <w:color w:val="2B2A29"/>
          <w:spacing w:val="43"/>
          <w:w w:val="80"/>
        </w:rPr>
        <w:t xml:space="preserve"> </w:t>
      </w:r>
      <w:r>
        <w:rPr>
          <w:color w:val="2B2A29"/>
          <w:w w:val="80"/>
        </w:rPr>
        <w:t>Flows</w:t>
      </w:r>
    </w:p>
    <w:p>
      <w:pPr>
        <w:pStyle w:val="5"/>
        <w:spacing w:before="183"/>
      </w:pPr>
      <w:r>
        <w:rPr>
          <w:color w:val="2B2A29"/>
          <w:w w:val="80"/>
        </w:rPr>
        <w:t>通信流程</w:t>
      </w:r>
    </w:p>
    <w:p>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previous</w:t>
      </w:r>
      <w:r>
        <w:rPr>
          <w:color w:val="2B2A29"/>
          <w:spacing w:val="7"/>
          <w:w w:val="105"/>
        </w:rPr>
        <w:t xml:space="preserve"> </w:t>
      </w:r>
      <w:r>
        <w:rPr>
          <w:color w:val="2B2A29"/>
          <w:w w:val="105"/>
        </w:rPr>
        <w:t>section,</w:t>
      </w:r>
      <w:r>
        <w:rPr>
          <w:color w:val="2B2A29"/>
          <w:spacing w:val="6"/>
          <w:w w:val="105"/>
        </w:rPr>
        <w:t xml:space="preserve"> </w:t>
      </w:r>
      <w:r>
        <w:rPr>
          <w:color w:val="2B2A29"/>
          <w:w w:val="105"/>
        </w:rPr>
        <w:t>we</w:t>
      </w:r>
      <w:r>
        <w:rPr>
          <w:color w:val="2B2A29"/>
          <w:spacing w:val="6"/>
          <w:w w:val="105"/>
        </w:rPr>
        <w:t xml:space="preserve"> </w:t>
      </w:r>
      <w:r>
        <w:rPr>
          <w:color w:val="2B2A29"/>
          <w:w w:val="105"/>
        </w:rPr>
        <w:t>learned</w:t>
      </w:r>
      <w:r>
        <w:rPr>
          <w:color w:val="2B2A29"/>
          <w:spacing w:val="7"/>
          <w:w w:val="105"/>
        </w:rPr>
        <w:t xml:space="preserve"> </w:t>
      </w:r>
      <w:r>
        <w:rPr>
          <w:color w:val="2B2A29"/>
          <w:w w:val="105"/>
        </w:rPr>
        <w:t>how</w:t>
      </w:r>
      <w:r>
        <w:rPr>
          <w:color w:val="2B2A29"/>
          <w:spacing w:val="6"/>
          <w:w w:val="105"/>
        </w:rPr>
        <w:t xml:space="preserve"> </w:t>
      </w:r>
      <w:r>
        <w:rPr>
          <w:color w:val="2B2A29"/>
          <w:w w:val="105"/>
        </w:rPr>
        <w:t>distributed</w:t>
      </w:r>
      <w:r>
        <w:rPr>
          <w:color w:val="2B2A29"/>
          <w:spacing w:val="7"/>
          <w:w w:val="105"/>
        </w:rPr>
        <w:t xml:space="preserve"> </w:t>
      </w:r>
      <w:r>
        <w:rPr>
          <w:color w:val="2B2A29"/>
          <w:w w:val="105"/>
        </w:rPr>
        <w:t>components</w:t>
      </w:r>
      <w:r>
        <w:rPr>
          <w:color w:val="2B2A29"/>
          <w:spacing w:val="6"/>
          <w:w w:val="105"/>
        </w:rPr>
        <w:t xml:space="preserve"> </w:t>
      </w:r>
      <w:r>
        <w:rPr>
          <w:color w:val="2B2A29"/>
          <w:w w:val="105"/>
        </w:rPr>
        <w:t>communicate</w:t>
      </w:r>
      <w:r>
        <w:rPr>
          <w:color w:val="2B2A29"/>
          <w:spacing w:val="6"/>
          <w:w w:val="105"/>
        </w:rPr>
        <w:t xml:space="preserve"> </w:t>
      </w:r>
      <w:r>
        <w:rPr>
          <w:color w:val="2B2A29"/>
          <w:w w:val="105"/>
        </w:rPr>
        <w:t>with</w:t>
      </w:r>
      <w:r>
        <w:rPr>
          <w:color w:val="2B2A29"/>
          <w:spacing w:val="1"/>
          <w:w w:val="105"/>
        </w:rPr>
        <w:t xml:space="preserve"> </w:t>
      </w:r>
      <w:r>
        <w:rPr>
          <w:color w:val="2B2A29"/>
          <w:w w:val="105"/>
        </w:rPr>
        <w:t>each other under different architectural patterns. Now let’s look at how data flow can be</w:t>
      </w:r>
      <w:r>
        <w:rPr>
          <w:color w:val="2B2A29"/>
          <w:spacing w:val="-55"/>
          <w:w w:val="105"/>
        </w:rPr>
        <w:t xml:space="preserve"> </w:t>
      </w:r>
      <w:r>
        <w:rPr>
          <w:color w:val="2B2A29"/>
          <w:w w:val="110"/>
        </w:rPr>
        <w:t>organized</w:t>
      </w:r>
      <w:r>
        <w:rPr>
          <w:color w:val="2B2A29"/>
          <w:spacing w:val="-16"/>
          <w:w w:val="110"/>
        </w:rPr>
        <w:t xml:space="preserve"> </w:t>
      </w:r>
      <w:r>
        <w:rPr>
          <w:color w:val="2B2A29"/>
          <w:w w:val="110"/>
        </w:rPr>
        <w:t>between</w:t>
      </w:r>
      <w:r>
        <w:rPr>
          <w:color w:val="2B2A29"/>
          <w:spacing w:val="-16"/>
          <w:w w:val="110"/>
        </w:rPr>
        <w:t xml:space="preserve"> </w:t>
      </w:r>
      <w:r>
        <w:rPr>
          <w:color w:val="2B2A29"/>
          <w:w w:val="110"/>
        </w:rPr>
        <w:t>these</w:t>
      </w:r>
      <w:r>
        <w:rPr>
          <w:color w:val="2B2A29"/>
          <w:spacing w:val="-16"/>
          <w:w w:val="110"/>
        </w:rPr>
        <w:t xml:space="preserve"> </w:t>
      </w:r>
      <w:r>
        <w:rPr>
          <w:color w:val="2B2A29"/>
          <w:w w:val="110"/>
        </w:rPr>
        <w:t>components.</w:t>
      </w:r>
    </w:p>
    <w:p>
      <w:pPr>
        <w:pStyle w:val="11"/>
        <w:spacing w:before="199" w:line="304" w:lineRule="auto"/>
        <w:ind w:left="520" w:right="287"/>
      </w:pPr>
      <w:r>
        <w:rPr>
          <w:color w:val="2B2A29"/>
          <w:w w:val="105"/>
        </w:rPr>
        <w:t>在上</w:t>
      </w:r>
      <w:r>
        <w:rPr>
          <w:color w:val="2B2A29"/>
          <w:spacing w:val="7"/>
          <w:w w:val="105"/>
        </w:rPr>
        <w:t>一</w:t>
      </w:r>
      <w:r>
        <w:rPr>
          <w:color w:val="2B2A29"/>
          <w:w w:val="105"/>
        </w:rPr>
        <w:t>节中，我们学习</w:t>
      </w:r>
      <w:r>
        <w:rPr>
          <w:color w:val="2B2A29"/>
          <w:spacing w:val="7"/>
          <w:w w:val="105"/>
        </w:rPr>
        <w:t>了</w:t>
      </w:r>
      <w:r>
        <w:rPr>
          <w:color w:val="2B2A29"/>
          <w:w w:val="105"/>
        </w:rPr>
        <w:t>分布式组件如何在不同的架构模式下相互通信。现在让我们来看看如何</w:t>
      </w:r>
      <w:r>
        <w:rPr>
          <w:color w:val="2B2A29"/>
          <w:w w:val="110"/>
        </w:rPr>
        <w:t>在这些组件之间组织</w:t>
      </w:r>
      <w:r>
        <w:rPr>
          <w:color w:val="2B2A29"/>
          <w:w w:val="105"/>
        </w:rPr>
        <w:t>数据流</w:t>
      </w:r>
      <w:r>
        <w:rPr>
          <w:color w:val="2B2A29"/>
          <w:w w:val="110"/>
        </w:rPr>
        <w:t>。</w:t>
      </w:r>
    </w:p>
    <w:p>
      <w:r>
        <w:rPr>
          <w:color w:val="2B2A29"/>
          <w:w w:val="80"/>
        </w:rPr>
        <w:t>Synchronous</w:t>
      </w:r>
      <w:r>
        <w:rPr>
          <w:color w:val="2B2A29"/>
          <w:spacing w:val="36"/>
          <w:w w:val="80"/>
        </w:rPr>
        <w:t xml:space="preserve"> </w:t>
      </w:r>
      <w:r>
        <w:rPr>
          <w:color w:val="2B2A29"/>
          <w:w w:val="80"/>
        </w:rPr>
        <w:t>Communication</w:t>
      </w:r>
    </w:p>
    <w:p>
      <w:pPr>
        <w:pStyle w:val="7"/>
        <w:spacing w:before="201"/>
        <w:ind w:left="520"/>
      </w:pPr>
      <w:r>
        <w:rPr>
          <w:color w:val="2B2A29"/>
          <w:w w:val="80"/>
        </w:rPr>
        <w:t>同步通信</w:t>
      </w:r>
    </w:p>
    <w:p>
      <w:r>
        <w:rPr>
          <w:color w:val="2B2A29"/>
          <w:w w:val="105"/>
        </w:rPr>
        <w:t>Synchronous</w:t>
      </w:r>
      <w:r>
        <w:rPr>
          <w:color w:val="2B2A29"/>
          <w:spacing w:val="10"/>
          <w:w w:val="105"/>
        </w:rPr>
        <w:t xml:space="preserve"> </w:t>
      </w:r>
      <w:r>
        <w:rPr>
          <w:color w:val="2B2A29"/>
          <w:w w:val="105"/>
        </w:rPr>
        <w:t>communication</w:t>
      </w:r>
      <w:r>
        <w:rPr>
          <w:color w:val="2B2A29"/>
          <w:spacing w:val="11"/>
          <w:w w:val="105"/>
        </w:rPr>
        <w:t xml:space="preserve"> </w:t>
      </w:r>
      <w:r>
        <w:rPr>
          <w:color w:val="2B2A29"/>
          <w:w w:val="105"/>
        </w:rPr>
        <w:t>can</w:t>
      </w:r>
      <w:r>
        <w:rPr>
          <w:color w:val="2B2A29"/>
          <w:spacing w:val="10"/>
          <w:w w:val="105"/>
        </w:rPr>
        <w:t xml:space="preserve"> </w:t>
      </w:r>
      <w:r>
        <w:rPr>
          <w:color w:val="2B2A29"/>
          <w:w w:val="105"/>
        </w:rPr>
        <w:t>be</w:t>
      </w:r>
      <w:r>
        <w:rPr>
          <w:color w:val="2B2A29"/>
          <w:spacing w:val="11"/>
          <w:w w:val="105"/>
        </w:rPr>
        <w:t xml:space="preserve"> </w:t>
      </w:r>
      <w:r>
        <w:rPr>
          <w:color w:val="2B2A29"/>
          <w:w w:val="105"/>
        </w:rPr>
        <w:t>defined</w:t>
      </w:r>
      <w:r>
        <w:rPr>
          <w:color w:val="2B2A29"/>
          <w:spacing w:val="10"/>
          <w:w w:val="105"/>
        </w:rPr>
        <w:t xml:space="preserve"> </w:t>
      </w:r>
      <w:r>
        <w:rPr>
          <w:color w:val="2B2A29"/>
          <w:w w:val="105"/>
        </w:rPr>
        <w:t>as</w:t>
      </w:r>
      <w:r>
        <w:rPr>
          <w:color w:val="2B2A29"/>
          <w:spacing w:val="11"/>
          <w:w w:val="105"/>
        </w:rPr>
        <w:t xml:space="preserve"> </w:t>
      </w:r>
      <w:r>
        <w:rPr>
          <w:color w:val="2B2A29"/>
          <w:w w:val="105"/>
        </w:rPr>
        <w:t>real-time</w:t>
      </w:r>
      <w:r>
        <w:rPr>
          <w:color w:val="2B2A29"/>
          <w:spacing w:val="11"/>
          <w:w w:val="105"/>
        </w:rPr>
        <w:t xml:space="preserve"> </w:t>
      </w:r>
      <w:r>
        <w:rPr>
          <w:color w:val="2B2A29"/>
          <w:w w:val="105"/>
        </w:rPr>
        <w:t>communication</w:t>
      </w:r>
      <w:r>
        <w:rPr>
          <w:color w:val="2B2A29"/>
          <w:spacing w:val="10"/>
          <w:w w:val="105"/>
        </w:rPr>
        <w:t xml:space="preserve"> </w:t>
      </w:r>
      <w:r>
        <w:rPr>
          <w:color w:val="2B2A29"/>
          <w:w w:val="105"/>
        </w:rPr>
        <w:t>between</w:t>
      </w:r>
      <w:r>
        <w:rPr>
          <w:color w:val="2B2A29"/>
          <w:spacing w:val="11"/>
          <w:w w:val="105"/>
        </w:rPr>
        <w:t xml:space="preserve"> </w:t>
      </w:r>
      <w:r>
        <w:rPr>
          <w:color w:val="2B2A29"/>
          <w:w w:val="105"/>
        </w:rPr>
        <w:t>two</w:t>
      </w:r>
      <w:r>
        <w:rPr>
          <w:color w:val="2B2A29"/>
          <w:spacing w:val="1"/>
          <w:w w:val="105"/>
        </w:rPr>
        <w:t xml:space="preserve"> </w:t>
      </w:r>
      <w:r>
        <w:rPr>
          <w:color w:val="2B2A29"/>
          <w:w w:val="105"/>
        </w:rPr>
        <w:t>people.</w:t>
      </w:r>
      <w:r>
        <w:rPr>
          <w:color w:val="2B2A29"/>
          <w:spacing w:val="-5"/>
          <w:w w:val="105"/>
        </w:rPr>
        <w:t xml:space="preserve"> </w:t>
      </w:r>
      <w:r>
        <w:rPr>
          <w:color w:val="2B2A29"/>
          <w:w w:val="105"/>
        </w:rPr>
        <w:t>One</w:t>
      </w:r>
      <w:r>
        <w:rPr>
          <w:color w:val="2B2A29"/>
          <w:spacing w:val="-5"/>
          <w:w w:val="105"/>
        </w:rPr>
        <w:t xml:space="preserve"> </w:t>
      </w:r>
      <w:r>
        <w:rPr>
          <w:color w:val="2B2A29"/>
          <w:w w:val="105"/>
        </w:rPr>
        <w:t>party</w:t>
      </w:r>
      <w:r>
        <w:rPr>
          <w:color w:val="2B2A29"/>
          <w:spacing w:val="-5"/>
          <w:w w:val="105"/>
        </w:rPr>
        <w:t xml:space="preserve"> </w:t>
      </w:r>
      <w:r>
        <w:rPr>
          <w:color w:val="2B2A29"/>
          <w:w w:val="105"/>
        </w:rPr>
        <w:t>will</w:t>
      </w:r>
      <w:r>
        <w:rPr>
          <w:color w:val="2B2A29"/>
          <w:spacing w:val="-5"/>
          <w:w w:val="105"/>
        </w:rPr>
        <w:t xml:space="preserve"> </w:t>
      </w:r>
      <w:r>
        <w:rPr>
          <w:color w:val="2B2A29"/>
          <w:w w:val="105"/>
        </w:rPr>
        <w:t>send</w:t>
      </w:r>
      <w:r>
        <w:rPr>
          <w:color w:val="2B2A29"/>
          <w:spacing w:val="-5"/>
          <w:w w:val="105"/>
        </w:rPr>
        <w:t xml:space="preserve"> </w:t>
      </w:r>
      <w:r>
        <w:rPr>
          <w:color w:val="2B2A29"/>
          <w:w w:val="105"/>
        </w:rPr>
        <w:t>a</w:t>
      </w:r>
      <w:r>
        <w:rPr>
          <w:color w:val="2B2A29"/>
          <w:spacing w:val="-5"/>
          <w:w w:val="105"/>
        </w:rPr>
        <w:t xml:space="preserve"> </w:t>
      </w:r>
      <w:r>
        <w:rPr>
          <w:color w:val="2B2A29"/>
          <w:w w:val="105"/>
        </w:rPr>
        <w:t>message</w:t>
      </w:r>
      <w:r>
        <w:rPr>
          <w:color w:val="2B2A29"/>
          <w:spacing w:val="-5"/>
          <w:w w:val="105"/>
        </w:rPr>
        <w:t xml:space="preserve"> </w:t>
      </w:r>
      <w:r>
        <w:rPr>
          <w:color w:val="2B2A29"/>
          <w:w w:val="105"/>
        </w:rPr>
        <w:t>and</w:t>
      </w:r>
      <w:r>
        <w:rPr>
          <w:color w:val="2B2A29"/>
          <w:spacing w:val="-5"/>
          <w:w w:val="105"/>
        </w:rPr>
        <w:t xml:space="preserve"> </w:t>
      </w:r>
      <w:r>
        <w:rPr>
          <w:color w:val="2B2A29"/>
          <w:w w:val="105"/>
        </w:rPr>
        <w:t>then</w:t>
      </w:r>
      <w:r>
        <w:rPr>
          <w:color w:val="2B2A29"/>
          <w:spacing w:val="-5"/>
          <w:w w:val="105"/>
        </w:rPr>
        <w:t xml:space="preserve"> </w:t>
      </w:r>
      <w:r>
        <w:rPr>
          <w:color w:val="2B2A29"/>
          <w:w w:val="105"/>
        </w:rPr>
        <w:t>block,</w:t>
      </w:r>
      <w:r>
        <w:rPr>
          <w:color w:val="2B2A29"/>
          <w:spacing w:val="-5"/>
          <w:w w:val="105"/>
        </w:rPr>
        <w:t xml:space="preserve"> </w:t>
      </w:r>
      <w:r>
        <w:rPr>
          <w:color w:val="2B2A29"/>
          <w:w w:val="105"/>
        </w:rPr>
        <w:t>waiting</w:t>
      </w:r>
      <w:r>
        <w:rPr>
          <w:color w:val="2B2A29"/>
          <w:spacing w:val="-5"/>
          <w:w w:val="105"/>
        </w:rPr>
        <w:t xml:space="preserve"> </w:t>
      </w:r>
      <w:r>
        <w:rPr>
          <w:color w:val="2B2A29"/>
          <w:w w:val="105"/>
        </w:rPr>
        <w:t>for</w:t>
      </w:r>
      <w:r>
        <w:rPr>
          <w:color w:val="2B2A29"/>
          <w:spacing w:val="-4"/>
          <w:w w:val="105"/>
        </w:rPr>
        <w:t xml:space="preserve"> </w:t>
      </w:r>
      <w:r>
        <w:rPr>
          <w:color w:val="2B2A29"/>
          <w:w w:val="105"/>
        </w:rPr>
        <w:t>a</w:t>
      </w:r>
      <w:r>
        <w:rPr>
          <w:color w:val="2B2A29"/>
          <w:spacing w:val="-5"/>
          <w:w w:val="105"/>
        </w:rPr>
        <w:t xml:space="preserve"> </w:t>
      </w:r>
      <w:r>
        <w:rPr>
          <w:color w:val="2B2A29"/>
          <w:w w:val="105"/>
        </w:rPr>
        <w:t>reply.</w:t>
      </w:r>
      <w:r>
        <w:rPr>
          <w:color w:val="2B2A29"/>
          <w:spacing w:val="-5"/>
          <w:w w:val="105"/>
        </w:rPr>
        <w:t xml:space="preserve"> </w:t>
      </w:r>
      <w:r>
        <w:rPr>
          <w:color w:val="2B2A29"/>
          <w:w w:val="105"/>
        </w:rPr>
        <w:t>For</w:t>
      </w:r>
      <w:r>
        <w:rPr>
          <w:color w:val="2B2A29"/>
          <w:spacing w:val="-5"/>
          <w:w w:val="105"/>
        </w:rPr>
        <w:t xml:space="preserve"> </w:t>
      </w:r>
      <w:r>
        <w:rPr>
          <w:color w:val="2B2A29"/>
          <w:w w:val="105"/>
        </w:rPr>
        <w:t>this</w:t>
      </w:r>
      <w:r>
        <w:rPr>
          <w:color w:val="2B2A29"/>
          <w:spacing w:val="-5"/>
          <w:w w:val="105"/>
        </w:rPr>
        <w:t xml:space="preserve"> </w:t>
      </w:r>
      <w:r>
        <w:rPr>
          <w:color w:val="2B2A29"/>
          <w:w w:val="105"/>
        </w:rPr>
        <w:t>type</w:t>
      </w:r>
      <w:r>
        <w:rPr>
          <w:color w:val="2B2A29"/>
          <w:spacing w:val="-5"/>
          <w:w w:val="105"/>
        </w:rPr>
        <w:t xml:space="preserve"> </w:t>
      </w:r>
      <w:r>
        <w:rPr>
          <w:color w:val="2B2A29"/>
          <w:w w:val="105"/>
        </w:rPr>
        <w:t>of</w:t>
      </w:r>
      <w:r>
        <w:rPr>
          <w:color w:val="2B2A29"/>
          <w:spacing w:val="-55"/>
          <w:w w:val="105"/>
        </w:rPr>
        <w:t xml:space="preserve"> </w:t>
      </w:r>
      <w:r>
        <w:rPr>
          <w:color w:val="2B2A29"/>
          <w:spacing w:val="-1"/>
          <w:w w:val="110"/>
        </w:rPr>
        <w:t>communication,</w:t>
      </w:r>
      <w:r>
        <w:rPr>
          <w:color w:val="2B2A29"/>
          <w:spacing w:val="-16"/>
          <w:w w:val="110"/>
        </w:rPr>
        <w:t xml:space="preserve"> </w:t>
      </w:r>
      <w:r>
        <w:rPr>
          <w:color w:val="2B2A29"/>
          <w:w w:val="110"/>
        </w:rPr>
        <w:t>both</w:t>
      </w:r>
      <w:r>
        <w:rPr>
          <w:color w:val="2B2A29"/>
          <w:spacing w:val="-15"/>
          <w:w w:val="110"/>
        </w:rPr>
        <w:t xml:space="preserve"> </w:t>
      </w:r>
      <w:r>
        <w:rPr>
          <w:color w:val="2B2A29"/>
          <w:w w:val="110"/>
        </w:rPr>
        <w:t>the</w:t>
      </w:r>
      <w:r>
        <w:rPr>
          <w:color w:val="2B2A29"/>
          <w:spacing w:val="-15"/>
          <w:w w:val="110"/>
        </w:rPr>
        <w:t xml:space="preserve"> </w:t>
      </w:r>
      <w:r>
        <w:rPr>
          <w:color w:val="2B2A29"/>
          <w:w w:val="110"/>
        </w:rPr>
        <w:t>sender</w:t>
      </w:r>
      <w:r>
        <w:rPr>
          <w:color w:val="2B2A29"/>
          <w:spacing w:val="-16"/>
          <w:w w:val="110"/>
        </w:rPr>
        <w:t xml:space="preserve"> </w:t>
      </w:r>
      <w:r>
        <w:rPr>
          <w:color w:val="2B2A29"/>
          <w:w w:val="110"/>
        </w:rPr>
        <w:t>and</w:t>
      </w:r>
      <w:r>
        <w:rPr>
          <w:color w:val="2B2A29"/>
          <w:spacing w:val="-15"/>
          <w:w w:val="110"/>
        </w:rPr>
        <w:t xml:space="preserve"> </w:t>
      </w:r>
      <w:r>
        <w:rPr>
          <w:color w:val="2B2A29"/>
          <w:w w:val="110"/>
        </w:rPr>
        <w:t>the</w:t>
      </w:r>
      <w:r>
        <w:rPr>
          <w:color w:val="2B2A29"/>
          <w:spacing w:val="-15"/>
          <w:w w:val="110"/>
        </w:rPr>
        <w:t xml:space="preserve"> </w:t>
      </w:r>
      <w:r>
        <w:rPr>
          <w:color w:val="2B2A29"/>
          <w:w w:val="110"/>
        </w:rPr>
        <w:t>receiver</w:t>
      </w:r>
      <w:r>
        <w:rPr>
          <w:color w:val="2B2A29"/>
          <w:spacing w:val="-16"/>
          <w:w w:val="110"/>
        </w:rPr>
        <w:t xml:space="preserve"> </w:t>
      </w:r>
      <w:r>
        <w:rPr>
          <w:color w:val="2B2A29"/>
          <w:w w:val="110"/>
        </w:rPr>
        <w:t>need</w:t>
      </w:r>
      <w:r>
        <w:rPr>
          <w:color w:val="2B2A29"/>
          <w:spacing w:val="-15"/>
          <w:w w:val="110"/>
        </w:rPr>
        <w:t xml:space="preserve"> </w:t>
      </w:r>
      <w:r>
        <w:rPr>
          <w:color w:val="2B2A29"/>
          <w:w w:val="110"/>
        </w:rPr>
        <w:t>to</w:t>
      </w:r>
      <w:r>
        <w:rPr>
          <w:color w:val="2B2A29"/>
          <w:spacing w:val="-15"/>
          <w:w w:val="110"/>
        </w:rPr>
        <w:t xml:space="preserve"> </w:t>
      </w:r>
      <w:r>
        <w:rPr>
          <w:color w:val="2B2A29"/>
          <w:w w:val="110"/>
        </w:rPr>
        <w:t>be</w:t>
      </w:r>
      <w:r>
        <w:rPr>
          <w:color w:val="2B2A29"/>
          <w:spacing w:val="-16"/>
          <w:w w:val="110"/>
        </w:rPr>
        <w:t xml:space="preserve"> </w:t>
      </w:r>
      <w:r>
        <w:rPr>
          <w:color w:val="2B2A29"/>
          <w:w w:val="110"/>
        </w:rPr>
        <w:t>active</w:t>
      </w:r>
      <w:r>
        <w:rPr>
          <w:color w:val="2B2A29"/>
          <w:spacing w:val="-15"/>
          <w:w w:val="110"/>
        </w:rPr>
        <w:t xml:space="preserve"> </w:t>
      </w:r>
      <w:r>
        <w:rPr>
          <w:color w:val="2B2A29"/>
          <w:w w:val="110"/>
        </w:rPr>
        <w:t>at</w:t>
      </w:r>
      <w:r>
        <w:rPr>
          <w:color w:val="2B2A29"/>
          <w:spacing w:val="-15"/>
          <w:w w:val="110"/>
        </w:rPr>
        <w:t xml:space="preserve"> </w:t>
      </w:r>
      <w:r>
        <w:rPr>
          <w:color w:val="2B2A29"/>
          <w:w w:val="110"/>
        </w:rPr>
        <w:t>the</w:t>
      </w:r>
      <w:r>
        <w:rPr>
          <w:color w:val="2B2A29"/>
          <w:spacing w:val="-16"/>
          <w:w w:val="110"/>
        </w:rPr>
        <w:t xml:space="preserve"> </w:t>
      </w:r>
      <w:r>
        <w:rPr>
          <w:color w:val="2B2A29"/>
          <w:w w:val="110"/>
        </w:rPr>
        <w:t>same</w:t>
      </w:r>
      <w:r>
        <w:rPr>
          <w:color w:val="2B2A29"/>
          <w:spacing w:val="-15"/>
          <w:w w:val="110"/>
        </w:rPr>
        <w:t xml:space="preserve"> </w:t>
      </w:r>
      <w:r>
        <w:rPr>
          <w:color w:val="2B2A29"/>
          <w:w w:val="110"/>
        </w:rPr>
        <w:t>time.</w:t>
      </w:r>
    </w:p>
    <w:p>
      <w:pPr>
        <w:pStyle w:val="11"/>
        <w:spacing w:before="207" w:line="304" w:lineRule="auto"/>
        <w:ind w:left="520"/>
      </w:pPr>
      <w:r>
        <w:rPr>
          <w:color w:val="2B2A29"/>
          <w:w w:val="105"/>
        </w:rPr>
        <w:t>同步通信可以定义为两个人之间</w:t>
      </w:r>
      <w:r>
        <w:rPr>
          <w:color w:val="2B2A29"/>
          <w:spacing w:val="11"/>
          <w:w w:val="105"/>
        </w:rPr>
        <w:t>的</w:t>
      </w:r>
      <w:r>
        <w:rPr>
          <w:color w:val="2B2A29"/>
          <w:w w:val="105"/>
        </w:rPr>
        <w:t>实时通信。一方将发送消息</w:t>
      </w:r>
      <w:r>
        <w:rPr>
          <w:color w:val="2B2A29"/>
          <w:spacing w:val="-5"/>
          <w:w w:val="105"/>
        </w:rPr>
        <w:t>，</w:t>
      </w:r>
      <w:r>
        <w:rPr>
          <w:color w:val="2B2A29"/>
          <w:w w:val="105"/>
        </w:rPr>
        <w:t>然后阻止，等待回复。对于这种类型的</w:t>
      </w:r>
      <w:r>
        <w:rPr>
          <w:color w:val="2B2A29"/>
          <w:spacing w:val="-1"/>
          <w:w w:val="110"/>
        </w:rPr>
        <w:t>通信，</w:t>
      </w:r>
      <w:r>
        <w:rPr>
          <w:color w:val="2B2A29"/>
          <w:w w:val="110"/>
        </w:rPr>
        <w:t>发送</w:t>
      </w:r>
      <w:r>
        <w:rPr>
          <w:color w:val="2B2A29"/>
          <w:spacing w:val="-16"/>
          <w:w w:val="110"/>
        </w:rPr>
        <w:t>方</w:t>
      </w:r>
      <w:r>
        <w:rPr>
          <w:color w:val="2B2A29"/>
          <w:w w:val="110"/>
        </w:rPr>
        <w:t>和接收方都需要同时处于活动</w:t>
      </w:r>
      <w:r>
        <w:rPr>
          <w:color w:val="2B2A29"/>
          <w:spacing w:val="-15"/>
          <w:w w:val="110"/>
        </w:rPr>
        <w:t>状态</w:t>
      </w:r>
      <w:r>
        <w:rPr>
          <w:color w:val="2B2A29"/>
          <w:w w:val="110"/>
        </w:rPr>
        <w:t>。</w:t>
      </w:r>
    </w:p>
    <w:p>
      <w:r>
        <w:rPr>
          <w:color w:val="2B2A29"/>
          <w:w w:val="80"/>
        </w:rPr>
        <w:t>Asynchronous</w:t>
      </w:r>
      <w:r>
        <w:rPr>
          <w:color w:val="2B2A29"/>
          <w:spacing w:val="35"/>
          <w:w w:val="80"/>
        </w:rPr>
        <w:t xml:space="preserve"> </w:t>
      </w:r>
      <w:r>
        <w:rPr>
          <w:color w:val="2B2A29"/>
          <w:w w:val="80"/>
        </w:rPr>
        <w:t>Communication</w:t>
      </w:r>
    </w:p>
    <w:p>
      <w:pPr>
        <w:pStyle w:val="7"/>
        <w:spacing w:before="181"/>
        <w:ind w:left="520"/>
      </w:pPr>
      <w:r>
        <w:rPr>
          <w:color w:val="2B2A29"/>
          <w:w w:val="80"/>
        </w:rPr>
        <w:t>异步通信</w:t>
      </w:r>
    </w:p>
    <w:p>
      <w:r>
        <w:rPr>
          <w:color w:val="2B2A29"/>
          <w:w w:val="105"/>
        </w:rPr>
        <w:t>In</w:t>
      </w:r>
      <w:r>
        <w:rPr>
          <w:color w:val="2B2A29"/>
          <w:spacing w:val="-18"/>
          <w:w w:val="105"/>
        </w:rPr>
        <w:t xml:space="preserve"> </w:t>
      </w:r>
      <w:r>
        <w:rPr>
          <w:color w:val="2B2A29"/>
          <w:w w:val="105"/>
        </w:rPr>
        <w:t>asynchronous</w:t>
      </w:r>
      <w:r>
        <w:rPr>
          <w:color w:val="2B2A29"/>
          <w:spacing w:val="-18"/>
          <w:w w:val="105"/>
        </w:rPr>
        <w:t xml:space="preserve"> </w:t>
      </w:r>
      <w:r>
        <w:rPr>
          <w:color w:val="2B2A29"/>
          <w:w w:val="105"/>
        </w:rPr>
        <w:t>communication,</w:t>
      </w:r>
      <w:r>
        <w:rPr>
          <w:color w:val="2B2A29"/>
          <w:spacing w:val="-18"/>
          <w:w w:val="105"/>
        </w:rPr>
        <w:t xml:space="preserve"> </w:t>
      </w:r>
      <w:r>
        <w:rPr>
          <w:color w:val="2B2A29"/>
          <w:w w:val="105"/>
        </w:rPr>
        <w:t>one</w:t>
      </w:r>
      <w:r>
        <w:rPr>
          <w:color w:val="2B2A29"/>
          <w:spacing w:val="-18"/>
          <w:w w:val="105"/>
        </w:rPr>
        <w:t xml:space="preserve"> </w:t>
      </w:r>
      <w:r>
        <w:rPr>
          <w:color w:val="2B2A29"/>
          <w:w w:val="105"/>
        </w:rPr>
        <w:t>party</w:t>
      </w:r>
      <w:r>
        <w:rPr>
          <w:color w:val="2B2A29"/>
          <w:spacing w:val="-18"/>
          <w:w w:val="105"/>
        </w:rPr>
        <w:t xml:space="preserve"> </w:t>
      </w:r>
      <w:r>
        <w:rPr>
          <w:color w:val="2B2A29"/>
          <w:w w:val="105"/>
        </w:rPr>
        <w:t>will</w:t>
      </w:r>
      <w:r>
        <w:rPr>
          <w:color w:val="2B2A29"/>
          <w:spacing w:val="-18"/>
          <w:w w:val="105"/>
        </w:rPr>
        <w:t xml:space="preserve"> </w:t>
      </w:r>
      <w:r>
        <w:rPr>
          <w:color w:val="2B2A29"/>
          <w:w w:val="105"/>
        </w:rPr>
        <w:t>send</w:t>
      </w:r>
      <w:r>
        <w:rPr>
          <w:color w:val="2B2A29"/>
          <w:spacing w:val="-18"/>
          <w:w w:val="105"/>
        </w:rPr>
        <w:t xml:space="preserve"> </w:t>
      </w:r>
      <w:r>
        <w:rPr>
          <w:color w:val="2B2A29"/>
          <w:w w:val="105"/>
        </w:rPr>
        <w:t>a</w:t>
      </w:r>
      <w:r>
        <w:rPr>
          <w:color w:val="2B2A29"/>
          <w:spacing w:val="-18"/>
          <w:w w:val="105"/>
        </w:rPr>
        <w:t xml:space="preserve"> </w:t>
      </w:r>
      <w:r>
        <w:rPr>
          <w:color w:val="2B2A29"/>
          <w:w w:val="105"/>
        </w:rPr>
        <w:t>message,</w:t>
      </w:r>
      <w:r>
        <w:rPr>
          <w:color w:val="2B2A29"/>
          <w:spacing w:val="-18"/>
          <w:w w:val="105"/>
        </w:rPr>
        <w:t xml:space="preserve"> </w:t>
      </w:r>
      <w:r>
        <w:rPr>
          <w:color w:val="2B2A29"/>
          <w:w w:val="105"/>
        </w:rPr>
        <w:t>and</w:t>
      </w:r>
      <w:r>
        <w:rPr>
          <w:color w:val="2B2A29"/>
          <w:spacing w:val="-18"/>
          <w:w w:val="105"/>
        </w:rPr>
        <w:t xml:space="preserve"> </w:t>
      </w:r>
      <w:r>
        <w:rPr>
          <w:color w:val="2B2A29"/>
          <w:w w:val="105"/>
        </w:rPr>
        <w:t>without</w:t>
      </w:r>
      <w:r>
        <w:rPr>
          <w:color w:val="2B2A29"/>
          <w:spacing w:val="-19"/>
          <w:w w:val="105"/>
        </w:rPr>
        <w:t xml:space="preserve"> </w:t>
      </w:r>
      <w:r>
        <w:rPr>
          <w:color w:val="2B2A29"/>
          <w:w w:val="105"/>
        </w:rPr>
        <w:t>waiting</w:t>
      </w:r>
      <w:r>
        <w:rPr>
          <w:color w:val="2B2A29"/>
          <w:spacing w:val="-18"/>
          <w:w w:val="105"/>
        </w:rPr>
        <w:t xml:space="preserve"> </w:t>
      </w:r>
      <w:r>
        <w:rPr>
          <w:color w:val="2B2A29"/>
          <w:w w:val="105"/>
        </w:rPr>
        <w:t>for</w:t>
      </w:r>
      <w:r>
        <w:rPr>
          <w:color w:val="2B2A29"/>
          <w:spacing w:val="-18"/>
          <w:w w:val="105"/>
        </w:rPr>
        <w:t xml:space="preserve"> </w:t>
      </w:r>
      <w:r>
        <w:rPr>
          <w:color w:val="2B2A29"/>
          <w:w w:val="105"/>
        </w:rPr>
        <w:t>a</w:t>
      </w:r>
      <w:r>
        <w:rPr>
          <w:color w:val="2B2A29"/>
          <w:spacing w:val="1"/>
          <w:w w:val="105"/>
        </w:rPr>
        <w:t xml:space="preserve"> </w:t>
      </w:r>
      <w:r>
        <w:rPr>
          <w:color w:val="2B2A29"/>
          <w:spacing w:val="-2"/>
          <w:w w:val="105"/>
        </w:rPr>
        <w:t>reply,</w:t>
      </w:r>
      <w:r>
        <w:rPr>
          <w:color w:val="2B2A29"/>
          <w:spacing w:val="-20"/>
          <w:w w:val="105"/>
        </w:rPr>
        <w:t xml:space="preserve"> </w:t>
      </w:r>
      <w:r>
        <w:rPr>
          <w:color w:val="2B2A29"/>
          <w:spacing w:val="-2"/>
          <w:w w:val="105"/>
        </w:rPr>
        <w:t>they</w:t>
      </w:r>
      <w:r>
        <w:rPr>
          <w:color w:val="2B2A29"/>
          <w:spacing w:val="-20"/>
          <w:w w:val="105"/>
        </w:rPr>
        <w:t xml:space="preserve"> </w:t>
      </w:r>
      <w:r>
        <w:rPr>
          <w:color w:val="2B2A29"/>
          <w:spacing w:val="-2"/>
          <w:w w:val="105"/>
        </w:rPr>
        <w:t>will</w:t>
      </w:r>
      <w:r>
        <w:rPr>
          <w:color w:val="2B2A29"/>
          <w:spacing w:val="-19"/>
          <w:w w:val="105"/>
        </w:rPr>
        <w:t xml:space="preserve"> </w:t>
      </w:r>
      <w:r>
        <w:rPr>
          <w:color w:val="2B2A29"/>
          <w:spacing w:val="-2"/>
          <w:w w:val="105"/>
        </w:rPr>
        <w:t>carry</w:t>
      </w:r>
      <w:r>
        <w:rPr>
          <w:color w:val="2B2A29"/>
          <w:spacing w:val="-20"/>
          <w:w w:val="105"/>
        </w:rPr>
        <w:t xml:space="preserve"> </w:t>
      </w:r>
      <w:r>
        <w:rPr>
          <w:color w:val="2B2A29"/>
          <w:spacing w:val="-2"/>
          <w:w w:val="105"/>
        </w:rPr>
        <w:t>out</w:t>
      </w:r>
      <w:r>
        <w:rPr>
          <w:color w:val="2B2A29"/>
          <w:spacing w:val="-20"/>
          <w:w w:val="105"/>
        </w:rPr>
        <w:t xml:space="preserve"> </w:t>
      </w:r>
      <w:r>
        <w:rPr>
          <w:color w:val="2B2A29"/>
          <w:spacing w:val="-1"/>
          <w:w w:val="105"/>
        </w:rPr>
        <w:t>the</w:t>
      </w:r>
      <w:r>
        <w:rPr>
          <w:color w:val="2B2A29"/>
          <w:spacing w:val="-19"/>
          <w:w w:val="105"/>
        </w:rPr>
        <w:t xml:space="preserve"> </w:t>
      </w:r>
      <w:r>
        <w:rPr>
          <w:color w:val="2B2A29"/>
          <w:spacing w:val="-1"/>
          <w:w w:val="105"/>
        </w:rPr>
        <w:t>rest</w:t>
      </w:r>
      <w:r>
        <w:rPr>
          <w:color w:val="2B2A29"/>
          <w:spacing w:val="-20"/>
          <w:w w:val="105"/>
        </w:rPr>
        <w:t xml:space="preserve"> </w:t>
      </w:r>
      <w:r>
        <w:rPr>
          <w:color w:val="2B2A29"/>
          <w:spacing w:val="-1"/>
          <w:w w:val="105"/>
        </w:rPr>
        <w:t>of</w:t>
      </w:r>
      <w:r>
        <w:rPr>
          <w:color w:val="2B2A29"/>
          <w:spacing w:val="-20"/>
          <w:w w:val="105"/>
        </w:rPr>
        <w:t xml:space="preserve"> </w:t>
      </w:r>
      <w:r>
        <w:rPr>
          <w:color w:val="2B2A29"/>
          <w:spacing w:val="-1"/>
          <w:w w:val="105"/>
        </w:rPr>
        <w:t>the</w:t>
      </w:r>
      <w:r>
        <w:rPr>
          <w:color w:val="2B2A29"/>
          <w:spacing w:val="-19"/>
          <w:w w:val="105"/>
        </w:rPr>
        <w:t xml:space="preserve"> </w:t>
      </w:r>
      <w:r>
        <w:rPr>
          <w:color w:val="2B2A29"/>
          <w:spacing w:val="-1"/>
          <w:w w:val="105"/>
        </w:rPr>
        <w:t>work.</w:t>
      </w:r>
      <w:r>
        <w:rPr>
          <w:color w:val="2B2A29"/>
          <w:spacing w:val="-20"/>
          <w:w w:val="105"/>
        </w:rPr>
        <w:t xml:space="preserve"> </w:t>
      </w:r>
      <w:r>
        <w:rPr>
          <w:color w:val="2B2A29"/>
          <w:spacing w:val="-1"/>
          <w:w w:val="105"/>
        </w:rPr>
        <w:t>When</w:t>
      </w:r>
      <w:r>
        <w:rPr>
          <w:color w:val="2B2A29"/>
          <w:spacing w:val="-20"/>
          <w:w w:val="105"/>
        </w:rPr>
        <w:t xml:space="preserve"> </w:t>
      </w:r>
      <w:r>
        <w:rPr>
          <w:color w:val="2B2A29"/>
          <w:spacing w:val="-1"/>
          <w:w w:val="105"/>
        </w:rPr>
        <w:t>the</w:t>
      </w:r>
      <w:r>
        <w:rPr>
          <w:color w:val="2B2A29"/>
          <w:spacing w:val="-19"/>
          <w:w w:val="105"/>
        </w:rPr>
        <w:t xml:space="preserve"> </w:t>
      </w:r>
      <w:r>
        <w:rPr>
          <w:color w:val="2B2A29"/>
          <w:spacing w:val="-1"/>
          <w:w w:val="105"/>
        </w:rPr>
        <w:t>reply</w:t>
      </w:r>
      <w:r>
        <w:rPr>
          <w:color w:val="2B2A29"/>
          <w:spacing w:val="-20"/>
          <w:w w:val="105"/>
        </w:rPr>
        <w:t xml:space="preserve"> </w:t>
      </w:r>
      <w:r>
        <w:rPr>
          <w:color w:val="2B2A29"/>
          <w:spacing w:val="-1"/>
          <w:w w:val="105"/>
        </w:rPr>
        <w:t>eventually</w:t>
      </w:r>
      <w:r>
        <w:rPr>
          <w:color w:val="2B2A29"/>
          <w:spacing w:val="-20"/>
          <w:w w:val="105"/>
        </w:rPr>
        <w:t xml:space="preserve"> </w:t>
      </w:r>
      <w:r>
        <w:rPr>
          <w:color w:val="2B2A29"/>
          <w:spacing w:val="-1"/>
          <w:w w:val="105"/>
        </w:rPr>
        <w:t>comes,</w:t>
      </w:r>
      <w:r>
        <w:rPr>
          <w:color w:val="2B2A29"/>
          <w:spacing w:val="-19"/>
          <w:w w:val="105"/>
        </w:rPr>
        <w:t xml:space="preserve"> </w:t>
      </w:r>
      <w:r>
        <w:rPr>
          <w:color w:val="2B2A29"/>
          <w:spacing w:val="-1"/>
          <w:w w:val="105"/>
        </w:rPr>
        <w:t>it</w:t>
      </w:r>
      <w:r>
        <w:rPr>
          <w:color w:val="2B2A29"/>
          <w:spacing w:val="-20"/>
          <w:w w:val="105"/>
        </w:rPr>
        <w:t xml:space="preserve"> </w:t>
      </w:r>
      <w:r>
        <w:rPr>
          <w:color w:val="2B2A29"/>
          <w:spacing w:val="-1"/>
          <w:w w:val="105"/>
        </w:rPr>
        <w:t>is</w:t>
      </w:r>
      <w:r>
        <w:rPr>
          <w:color w:val="2B2A29"/>
          <w:spacing w:val="-20"/>
          <w:w w:val="105"/>
        </w:rPr>
        <w:t xml:space="preserve"> </w:t>
      </w:r>
      <w:r>
        <w:rPr>
          <w:color w:val="2B2A29"/>
          <w:spacing w:val="-1"/>
          <w:w w:val="105"/>
        </w:rPr>
        <w:t>handled.</w:t>
      </w:r>
    </w:p>
    <w:p>
      <w:pPr>
        <w:pStyle w:val="11"/>
        <w:spacing w:before="207" w:line="304" w:lineRule="auto"/>
        <w:ind w:left="520"/>
      </w:pPr>
      <w:r>
        <w:rPr>
          <w:color w:val="2B2A29"/>
          <w:w w:val="105"/>
        </w:rPr>
        <w:t>在异步通信中，一方将发送消息，而无</w:t>
      </w:r>
      <w:r>
        <w:rPr>
          <w:color w:val="2B2A29"/>
          <w:spacing w:val="-19"/>
          <w:w w:val="105"/>
        </w:rPr>
        <w:t>需</w:t>
      </w:r>
      <w:r>
        <w:rPr>
          <w:color w:val="2B2A29"/>
          <w:w w:val="105"/>
        </w:rPr>
        <w:t>等待</w:t>
      </w:r>
      <w:r>
        <w:rPr>
          <w:color w:val="2B2A29"/>
          <w:spacing w:val="-2"/>
          <w:w w:val="105"/>
        </w:rPr>
        <w:t>回复，他们将执行</w:t>
      </w:r>
      <w:r>
        <w:rPr>
          <w:color w:val="2B2A29"/>
          <w:spacing w:val="-1"/>
          <w:w w:val="105"/>
        </w:rPr>
        <w:t>其余的工作。当回复最终到来时，它</w:t>
      </w:r>
      <w:r>
        <w:rPr>
          <w:color w:val="2B2A29"/>
          <w:spacing w:val="-20"/>
          <w:w w:val="105"/>
        </w:rPr>
        <w:t>就</w:t>
      </w:r>
      <w:r>
        <w:rPr>
          <w:color w:val="2B2A29"/>
          <w:spacing w:val="-1"/>
          <w:w w:val="105"/>
        </w:rPr>
        <w:t>被处理了。</w:t>
      </w:r>
    </w:p>
    <w:p>
      <w:r>
        <w:rPr>
          <w:color w:val="2B2A29"/>
          <w:w w:val="80"/>
        </w:rPr>
        <w:t>Streaming</w:t>
      </w:r>
      <w:r>
        <w:rPr>
          <w:color w:val="2B2A29"/>
          <w:spacing w:val="53"/>
          <w:w w:val="80"/>
        </w:rPr>
        <w:t xml:space="preserve"> </w:t>
      </w:r>
      <w:r>
        <w:rPr>
          <w:color w:val="2B2A29"/>
          <w:w w:val="80"/>
        </w:rPr>
        <w:t>Communication</w:t>
      </w:r>
    </w:p>
    <w:p>
      <w:pPr>
        <w:pStyle w:val="7"/>
        <w:spacing w:before="183"/>
        <w:ind w:left="520"/>
      </w:pPr>
      <w:r>
        <w:rPr>
          <w:color w:val="2B2A29"/>
          <w:w w:val="80"/>
        </w:rPr>
        <w:t>流式通信</w:t>
      </w:r>
    </w:p>
    <w:p>
      <w:r>
        <w:rPr>
          <w:color w:val="2B2A29"/>
          <w:w w:val="105"/>
        </w:rPr>
        <w:t>In</w:t>
      </w:r>
      <w:r>
        <w:rPr>
          <w:color w:val="2B2A29"/>
          <w:spacing w:val="14"/>
          <w:w w:val="105"/>
        </w:rPr>
        <w:t xml:space="preserve"> </w:t>
      </w:r>
      <w:r>
        <w:rPr>
          <w:color w:val="2B2A29"/>
          <w:w w:val="105"/>
        </w:rPr>
        <w:t>streaming</w:t>
      </w:r>
      <w:r>
        <w:rPr>
          <w:color w:val="2B2A29"/>
          <w:spacing w:val="15"/>
          <w:w w:val="105"/>
        </w:rPr>
        <w:t xml:space="preserve"> </w:t>
      </w:r>
      <w:r>
        <w:rPr>
          <w:color w:val="2B2A29"/>
          <w:w w:val="105"/>
        </w:rPr>
        <w:t>communication,</w:t>
      </w:r>
      <w:r>
        <w:rPr>
          <w:color w:val="2B2A29"/>
          <w:spacing w:val="15"/>
          <w:w w:val="105"/>
        </w:rPr>
        <w:t xml:space="preserve"> </w:t>
      </w:r>
      <w:r>
        <w:rPr>
          <w:color w:val="2B2A29"/>
          <w:w w:val="105"/>
        </w:rPr>
        <w:t>inputs</w:t>
      </w:r>
      <w:r>
        <w:rPr>
          <w:color w:val="2B2A29"/>
          <w:spacing w:val="14"/>
          <w:w w:val="105"/>
        </w:rPr>
        <w:t xml:space="preserve"> </w:t>
      </w:r>
      <w:r>
        <w:rPr>
          <w:color w:val="2B2A29"/>
          <w:w w:val="105"/>
        </w:rPr>
        <w:t>arrive</w:t>
      </w:r>
      <w:r>
        <w:rPr>
          <w:color w:val="2B2A29"/>
          <w:spacing w:val="15"/>
          <w:w w:val="105"/>
        </w:rPr>
        <w:t xml:space="preserve"> </w:t>
      </w:r>
      <w:r>
        <w:rPr>
          <w:color w:val="2B2A29"/>
          <w:w w:val="105"/>
        </w:rPr>
        <w:t>as</w:t>
      </w:r>
      <w:r>
        <w:rPr>
          <w:color w:val="2B2A29"/>
          <w:spacing w:val="15"/>
          <w:w w:val="105"/>
        </w:rPr>
        <w:t xml:space="preserve"> </w:t>
      </w:r>
      <w:r>
        <w:rPr>
          <w:color w:val="2B2A29"/>
          <w:w w:val="105"/>
        </w:rPr>
        <w:t>continuous</w:t>
      </w:r>
      <w:r>
        <w:rPr>
          <w:color w:val="2B2A29"/>
          <w:spacing w:val="14"/>
          <w:w w:val="105"/>
        </w:rPr>
        <w:t xml:space="preserve"> </w:t>
      </w:r>
      <w:r>
        <w:rPr>
          <w:color w:val="2B2A29"/>
          <w:w w:val="105"/>
        </w:rPr>
        <w:t>data</w:t>
      </w:r>
      <w:r>
        <w:rPr>
          <w:color w:val="2B2A29"/>
          <w:spacing w:val="15"/>
          <w:w w:val="105"/>
        </w:rPr>
        <w:t xml:space="preserve"> </w:t>
      </w:r>
      <w:r>
        <w:rPr>
          <w:color w:val="2B2A29"/>
          <w:w w:val="105"/>
        </w:rPr>
        <w:t>stream</w:t>
      </w:r>
      <w:r>
        <w:rPr>
          <w:color w:val="2B2A29"/>
          <w:spacing w:val="15"/>
          <w:w w:val="105"/>
        </w:rPr>
        <w:t xml:space="preserve"> </w:t>
      </w:r>
      <w:r>
        <w:rPr>
          <w:color w:val="2B2A29"/>
          <w:w w:val="105"/>
        </w:rPr>
        <w:t>messages.</w:t>
      </w:r>
      <w:r>
        <w:rPr>
          <w:color w:val="2B2A29"/>
          <w:spacing w:val="-55"/>
          <w:w w:val="105"/>
        </w:rPr>
        <w:t xml:space="preserve"> </w:t>
      </w:r>
      <w:r>
        <w:rPr>
          <w:color w:val="2B2A29"/>
          <w:w w:val="105"/>
        </w:rPr>
        <w:t>Video</w:t>
      </w:r>
      <w:r>
        <w:rPr>
          <w:color w:val="2B2A29"/>
          <w:spacing w:val="-11"/>
          <w:w w:val="105"/>
        </w:rPr>
        <w:t xml:space="preserve"> </w:t>
      </w:r>
      <w:r>
        <w:rPr>
          <w:color w:val="2B2A29"/>
          <w:w w:val="105"/>
        </w:rPr>
        <w:t>and</w:t>
      </w:r>
      <w:r>
        <w:rPr>
          <w:color w:val="2B2A29"/>
          <w:spacing w:val="-11"/>
          <w:w w:val="105"/>
        </w:rPr>
        <w:t xml:space="preserve"> </w:t>
      </w:r>
      <w:r>
        <w:rPr>
          <w:color w:val="2B2A29"/>
          <w:w w:val="105"/>
        </w:rPr>
        <w:t>audio</w:t>
      </w:r>
      <w:r>
        <w:rPr>
          <w:color w:val="2B2A29"/>
          <w:spacing w:val="-11"/>
          <w:w w:val="105"/>
        </w:rPr>
        <w:t xml:space="preserve"> </w:t>
      </w:r>
      <w:r>
        <w:rPr>
          <w:color w:val="2B2A29"/>
          <w:w w:val="105"/>
        </w:rPr>
        <w:t>data</w:t>
      </w:r>
      <w:r>
        <w:rPr>
          <w:color w:val="2B2A29"/>
          <w:spacing w:val="-10"/>
          <w:w w:val="105"/>
        </w:rPr>
        <w:t xml:space="preserve"> </w:t>
      </w:r>
      <w:r>
        <w:rPr>
          <w:color w:val="2B2A29"/>
          <w:w w:val="105"/>
        </w:rPr>
        <w:t>are</w:t>
      </w:r>
      <w:r>
        <w:rPr>
          <w:color w:val="2B2A29"/>
          <w:spacing w:val="-11"/>
          <w:w w:val="105"/>
        </w:rPr>
        <w:t xml:space="preserve"> </w:t>
      </w:r>
      <w:r>
        <w:rPr>
          <w:color w:val="2B2A29"/>
          <w:w w:val="105"/>
        </w:rPr>
        <w:t>normally</w:t>
      </w:r>
      <w:r>
        <w:rPr>
          <w:color w:val="2B2A29"/>
          <w:spacing w:val="-11"/>
          <w:w w:val="105"/>
        </w:rPr>
        <w:t xml:space="preserve"> </w:t>
      </w:r>
      <w:r>
        <w:rPr>
          <w:color w:val="2B2A29"/>
          <w:w w:val="105"/>
        </w:rPr>
        <w:t>sent</w:t>
      </w:r>
      <w:r>
        <w:rPr>
          <w:color w:val="2B2A29"/>
          <w:spacing w:val="-11"/>
          <w:w w:val="105"/>
        </w:rPr>
        <w:t xml:space="preserve"> </w:t>
      </w:r>
      <w:r>
        <w:rPr>
          <w:color w:val="2B2A29"/>
          <w:w w:val="105"/>
        </w:rPr>
        <w:t>as</w:t>
      </w:r>
      <w:r>
        <w:rPr>
          <w:color w:val="2B2A29"/>
          <w:spacing w:val="-10"/>
          <w:w w:val="105"/>
        </w:rPr>
        <w:t xml:space="preserve"> </w:t>
      </w:r>
      <w:r>
        <w:rPr>
          <w:color w:val="2B2A29"/>
          <w:w w:val="105"/>
        </w:rPr>
        <w:t>streams.</w:t>
      </w:r>
    </w:p>
    <w:p>
      <w:pPr>
        <w:pStyle w:val="11"/>
        <w:spacing w:before="207" w:line="304" w:lineRule="auto"/>
        <w:ind w:left="520" w:right="510"/>
      </w:pPr>
      <w:r>
        <w:rPr>
          <w:color w:val="2B2A29"/>
          <w:w w:val="105"/>
        </w:rPr>
        <w:t>在流式通信中，输入作为连续</w:t>
      </w:r>
      <w:r>
        <w:rPr>
          <w:color w:val="2B2A29"/>
          <w:spacing w:val="14"/>
          <w:w w:val="105"/>
        </w:rPr>
        <w:t>的</w:t>
      </w:r>
      <w:r>
        <w:rPr>
          <w:color w:val="2B2A29"/>
          <w:w w:val="105"/>
        </w:rPr>
        <w:t>数据流消息到达。视频和音频数据通常以流的形式发送。</w:t>
      </w:r>
    </w:p>
    <w:p>
      <w:pPr>
        <w:spacing w:after="0" w:line="304" w:lineRule="auto"/>
        <w:sectPr>
          <w:pgSz w:w="10080" w:h="14400"/>
          <w:pgMar w:top="1260" w:right="560" w:bottom="1260" w:left="560" w:header="1037" w:footer="1070" w:gutter="0"/>
          <w:cols w:space="720" w:num="1"/>
        </w:sectPr>
      </w:pPr>
    </w:p>
    <w:p>
      <w:pPr>
        <w:pStyle w:val="11"/>
        <w:rPr>
          <w:sz w:val="10"/>
        </w:rPr>
      </w:pPr>
    </w:p>
    <w:p>
      <w:r>
        <w:rPr>
          <w:color w:val="2B2A29"/>
          <w:w w:val="80"/>
        </w:rPr>
        <w:t>Publisher/Subscriber</w:t>
      </w:r>
      <w:r>
        <w:rPr>
          <w:color w:val="2B2A29"/>
          <w:spacing w:val="149"/>
        </w:rPr>
        <w:t xml:space="preserve"> </w:t>
      </w:r>
      <w:r>
        <w:rPr>
          <w:color w:val="2B2A29"/>
          <w:w w:val="80"/>
        </w:rPr>
        <w:t>Communication</w:t>
      </w:r>
    </w:p>
    <w:p>
      <w:pPr>
        <w:pStyle w:val="7"/>
        <w:spacing w:before="107"/>
        <w:ind w:left="159"/>
      </w:pPr>
      <w:bookmarkStart w:id="167" w:name="_bookmark161"/>
      <w:bookmarkEnd w:id="167"/>
      <w:r>
        <w:rPr>
          <w:color w:val="2B2A29"/>
          <w:w w:val="80"/>
        </w:rPr>
        <w:t>发布者/订户通信</w:t>
      </w:r>
    </w:p>
    <w:p>
      <w:r>
        <w:rPr>
          <w:color w:val="2B2A29"/>
          <w:w w:val="105"/>
        </w:rPr>
        <w:t>In</w:t>
      </w:r>
      <w:r>
        <w:rPr>
          <w:color w:val="2B2A29"/>
          <w:spacing w:val="7"/>
          <w:w w:val="105"/>
        </w:rPr>
        <w:t xml:space="preserve"> </w:t>
      </w:r>
      <w:r>
        <w:rPr>
          <w:color w:val="2B2A29"/>
          <w:w w:val="105"/>
        </w:rPr>
        <w:t>a</w:t>
      </w:r>
      <w:r>
        <w:rPr>
          <w:color w:val="2B2A29"/>
          <w:spacing w:val="7"/>
          <w:w w:val="105"/>
        </w:rPr>
        <w:t xml:space="preserve"> </w:t>
      </w:r>
      <w:r>
        <w:rPr>
          <w:color w:val="2B2A29"/>
          <w:w w:val="105"/>
        </w:rPr>
        <w:t>publisher/subscriber</w:t>
      </w:r>
      <w:r>
        <w:rPr>
          <w:color w:val="2B2A29"/>
          <w:spacing w:val="7"/>
          <w:w w:val="105"/>
        </w:rPr>
        <w:t xml:space="preserve"> </w:t>
      </w:r>
      <w:r>
        <w:rPr>
          <w:color w:val="2B2A29"/>
          <w:w w:val="105"/>
        </w:rPr>
        <w:t>system,</w:t>
      </w:r>
      <w:r>
        <w:rPr>
          <w:color w:val="2B2A29"/>
          <w:spacing w:val="8"/>
          <w:w w:val="105"/>
        </w:rPr>
        <w:t xml:space="preserve"> </w:t>
      </w:r>
      <w:r>
        <w:rPr>
          <w:color w:val="2B2A29"/>
          <w:w w:val="105"/>
        </w:rPr>
        <w:t>interested</w:t>
      </w:r>
      <w:r>
        <w:rPr>
          <w:color w:val="2B2A29"/>
          <w:spacing w:val="7"/>
          <w:w w:val="105"/>
        </w:rPr>
        <w:t xml:space="preserve"> </w:t>
      </w:r>
      <w:r>
        <w:rPr>
          <w:color w:val="2B2A29"/>
          <w:w w:val="105"/>
        </w:rPr>
        <w:t>parties</w:t>
      </w:r>
      <w:r>
        <w:rPr>
          <w:color w:val="2B2A29"/>
          <w:spacing w:val="7"/>
          <w:w w:val="105"/>
        </w:rPr>
        <w:t xml:space="preserve"> </w:t>
      </w:r>
      <w:r>
        <w:rPr>
          <w:color w:val="2B2A29"/>
          <w:w w:val="105"/>
        </w:rPr>
        <w:t>can</w:t>
      </w:r>
      <w:r>
        <w:rPr>
          <w:color w:val="2B2A29"/>
          <w:spacing w:val="7"/>
          <w:w w:val="105"/>
        </w:rPr>
        <w:t xml:space="preserve"> </w:t>
      </w:r>
      <w:r>
        <w:rPr>
          <w:color w:val="2B2A29"/>
          <w:w w:val="105"/>
        </w:rPr>
        <w:t>subscribe</w:t>
      </w:r>
      <w:r>
        <w:rPr>
          <w:color w:val="2B2A29"/>
          <w:spacing w:val="8"/>
          <w:w w:val="105"/>
        </w:rPr>
        <w:t xml:space="preserve"> </w:t>
      </w:r>
      <w:r>
        <w:rPr>
          <w:color w:val="2B2A29"/>
          <w:w w:val="105"/>
        </w:rPr>
        <w:t>to</w:t>
      </w:r>
      <w:r>
        <w:rPr>
          <w:color w:val="2B2A29"/>
          <w:spacing w:val="7"/>
          <w:w w:val="105"/>
        </w:rPr>
        <w:t xml:space="preserve"> </w:t>
      </w:r>
      <w:r>
        <w:rPr>
          <w:color w:val="2B2A29"/>
          <w:w w:val="105"/>
        </w:rPr>
        <w:t>a</w:t>
      </w:r>
      <w:r>
        <w:rPr>
          <w:color w:val="2B2A29"/>
          <w:spacing w:val="7"/>
          <w:w w:val="105"/>
        </w:rPr>
        <w:t xml:space="preserve"> </w:t>
      </w:r>
      <w:r>
        <w:rPr>
          <w:color w:val="2B2A29"/>
          <w:w w:val="105"/>
        </w:rPr>
        <w:t>topic</w:t>
      </w:r>
      <w:r>
        <w:rPr>
          <w:color w:val="2B2A29"/>
          <w:spacing w:val="7"/>
          <w:w w:val="105"/>
        </w:rPr>
        <w:t xml:space="preserve"> </w:t>
      </w:r>
      <w:r>
        <w:rPr>
          <w:color w:val="2B2A29"/>
          <w:w w:val="105"/>
        </w:rPr>
        <w:t>while</w:t>
      </w:r>
      <w:r>
        <w:rPr>
          <w:color w:val="2B2A29"/>
          <w:spacing w:val="1"/>
          <w:w w:val="105"/>
        </w:rPr>
        <w:t xml:space="preserve"> </w:t>
      </w:r>
      <w:r>
        <w:rPr>
          <w:color w:val="2B2A29"/>
          <w:w w:val="105"/>
        </w:rPr>
        <w:t>another</w:t>
      </w:r>
      <w:r>
        <w:rPr>
          <w:color w:val="2B2A29"/>
          <w:spacing w:val="1"/>
          <w:w w:val="105"/>
        </w:rPr>
        <w:t xml:space="preserve"> </w:t>
      </w:r>
      <w:r>
        <w:rPr>
          <w:color w:val="2B2A29"/>
          <w:w w:val="105"/>
        </w:rPr>
        <w:t>party</w:t>
      </w:r>
      <w:r>
        <w:rPr>
          <w:color w:val="2B2A29"/>
          <w:spacing w:val="2"/>
          <w:w w:val="105"/>
        </w:rPr>
        <w:t xml:space="preserve"> </w:t>
      </w:r>
      <w:r>
        <w:rPr>
          <w:color w:val="2B2A29"/>
          <w:w w:val="105"/>
        </w:rPr>
        <w:t>sends</w:t>
      </w:r>
      <w:r>
        <w:rPr>
          <w:color w:val="2B2A29"/>
          <w:spacing w:val="2"/>
          <w:w w:val="105"/>
        </w:rPr>
        <w:t xml:space="preserve"> </w:t>
      </w:r>
      <w:r>
        <w:rPr>
          <w:color w:val="2B2A29"/>
          <w:w w:val="105"/>
        </w:rPr>
        <w:t>data</w:t>
      </w:r>
      <w:r>
        <w:rPr>
          <w:color w:val="2B2A29"/>
          <w:spacing w:val="1"/>
          <w:w w:val="105"/>
        </w:rPr>
        <w:t xml:space="preserve"> </w:t>
      </w:r>
      <w:r>
        <w:rPr>
          <w:color w:val="2B2A29"/>
          <w:w w:val="105"/>
        </w:rPr>
        <w:t>to</w:t>
      </w:r>
      <w:r>
        <w:rPr>
          <w:color w:val="2B2A29"/>
          <w:spacing w:val="2"/>
          <w:w w:val="105"/>
        </w:rPr>
        <w:t xml:space="preserve"> </w:t>
      </w:r>
      <w:r>
        <w:rPr>
          <w:color w:val="2B2A29"/>
          <w:w w:val="105"/>
        </w:rPr>
        <w:t>it.</w:t>
      </w:r>
      <w:r>
        <w:rPr>
          <w:color w:val="2B2A29"/>
          <w:spacing w:val="2"/>
          <w:w w:val="105"/>
        </w:rPr>
        <w:t xml:space="preserve"> </w:t>
      </w:r>
      <w:r>
        <w:rPr>
          <w:color w:val="2B2A29"/>
          <w:w w:val="105"/>
        </w:rPr>
        <w:t>Twitter</w:t>
      </w:r>
      <w:r>
        <w:rPr>
          <w:color w:val="2B2A29"/>
          <w:spacing w:val="1"/>
          <w:w w:val="105"/>
        </w:rPr>
        <w:t xml:space="preserve"> </w:t>
      </w:r>
      <w:r>
        <w:rPr>
          <w:color w:val="2B2A29"/>
          <w:w w:val="105"/>
        </w:rPr>
        <w:t>is</w:t>
      </w:r>
      <w:r>
        <w:rPr>
          <w:color w:val="2B2A29"/>
          <w:spacing w:val="2"/>
          <w:w w:val="105"/>
        </w:rPr>
        <w:t xml:space="preserve"> </w:t>
      </w:r>
      <w:r>
        <w:rPr>
          <w:color w:val="2B2A29"/>
          <w:w w:val="105"/>
        </w:rPr>
        <w:t>a</w:t>
      </w:r>
      <w:r>
        <w:rPr>
          <w:color w:val="2B2A29"/>
          <w:spacing w:val="2"/>
          <w:w w:val="105"/>
        </w:rPr>
        <w:t xml:space="preserve"> </w:t>
      </w:r>
      <w:r>
        <w:rPr>
          <w:color w:val="2B2A29"/>
          <w:w w:val="105"/>
        </w:rPr>
        <w:t>good</w:t>
      </w:r>
      <w:r>
        <w:rPr>
          <w:color w:val="2B2A29"/>
          <w:spacing w:val="1"/>
          <w:w w:val="105"/>
        </w:rPr>
        <w:t xml:space="preserve"> </w:t>
      </w:r>
      <w:r>
        <w:rPr>
          <w:color w:val="2B2A29"/>
          <w:w w:val="105"/>
        </w:rPr>
        <w:t>example</w:t>
      </w:r>
      <w:r>
        <w:rPr>
          <w:color w:val="2B2A29"/>
          <w:spacing w:val="2"/>
          <w:w w:val="105"/>
        </w:rPr>
        <w:t xml:space="preserve"> </w:t>
      </w:r>
      <w:r>
        <w:rPr>
          <w:color w:val="2B2A29"/>
          <w:w w:val="105"/>
        </w:rPr>
        <w:t>of</w:t>
      </w:r>
      <w:r>
        <w:rPr>
          <w:color w:val="2B2A29"/>
          <w:spacing w:val="2"/>
          <w:w w:val="105"/>
        </w:rPr>
        <w:t xml:space="preserve"> </w:t>
      </w:r>
      <w:r>
        <w:rPr>
          <w:color w:val="2B2A29"/>
          <w:w w:val="105"/>
        </w:rPr>
        <w:t>a</w:t>
      </w:r>
      <w:r>
        <w:rPr>
          <w:color w:val="2B2A29"/>
          <w:spacing w:val="1"/>
          <w:w w:val="105"/>
        </w:rPr>
        <w:t xml:space="preserve"> </w:t>
      </w:r>
      <w:r>
        <w:rPr>
          <w:color w:val="2B2A29"/>
          <w:w w:val="105"/>
        </w:rPr>
        <w:t>large-scale</w:t>
      </w:r>
      <w:r>
        <w:rPr>
          <w:color w:val="2B2A29"/>
          <w:spacing w:val="2"/>
          <w:w w:val="105"/>
        </w:rPr>
        <w:t xml:space="preserve"> </w:t>
      </w:r>
      <w:r>
        <w:rPr>
          <w:color w:val="2B2A29"/>
          <w:w w:val="105"/>
        </w:rPr>
        <w:t>publisher/</w:t>
      </w:r>
      <w:r>
        <w:rPr>
          <w:color w:val="2B2A29"/>
          <w:spacing w:val="-55"/>
          <w:w w:val="105"/>
        </w:rPr>
        <w:t xml:space="preserve"> </w:t>
      </w:r>
      <w:r>
        <w:rPr>
          <w:color w:val="2B2A29"/>
          <w:w w:val="110"/>
        </w:rPr>
        <w:t>subscriber</w:t>
      </w:r>
      <w:r>
        <w:rPr>
          <w:color w:val="2B2A29"/>
          <w:spacing w:val="-16"/>
          <w:w w:val="110"/>
        </w:rPr>
        <w:t xml:space="preserve"> </w:t>
      </w:r>
      <w:r>
        <w:rPr>
          <w:color w:val="2B2A29"/>
          <w:w w:val="110"/>
        </w:rPr>
        <w:t>system.</w:t>
      </w:r>
    </w:p>
    <w:p>
      <w:pPr>
        <w:pStyle w:val="11"/>
        <w:spacing w:before="207" w:line="304" w:lineRule="auto"/>
        <w:ind w:left="160" w:right="817"/>
      </w:pPr>
      <w:r>
        <w:rPr>
          <w:color w:val="2B2A29"/>
          <w:w w:val="105"/>
        </w:rPr>
        <w:t>在发布者/订阅者系统中，感兴趣的各方可以订阅主题</w:t>
      </w:r>
      <w:r>
        <w:rPr>
          <w:color w:val="2B2A29"/>
          <w:spacing w:val="7"/>
          <w:w w:val="105"/>
        </w:rPr>
        <w:t>，</w:t>
      </w:r>
      <w:r>
        <w:rPr>
          <w:color w:val="2B2A29"/>
          <w:w w:val="105"/>
        </w:rPr>
        <w:t>而另一</w:t>
      </w:r>
      <w:r>
        <w:rPr>
          <w:color w:val="2B2A29"/>
          <w:spacing w:val="1"/>
          <w:w w:val="105"/>
        </w:rPr>
        <w:t>方则</w:t>
      </w:r>
      <w:r>
        <w:rPr>
          <w:color w:val="2B2A29"/>
          <w:w w:val="105"/>
        </w:rPr>
        <w:t>向其发送数据。Twitter是大规模</w:t>
      </w:r>
      <w:r>
        <w:rPr>
          <w:color w:val="2B2A29"/>
          <w:spacing w:val="2"/>
          <w:w w:val="105"/>
        </w:rPr>
        <w:t>发</w:t>
      </w:r>
      <w:r>
        <w:rPr>
          <w:color w:val="2B2A29"/>
          <w:w w:val="105"/>
        </w:rPr>
        <w:t>布者/</w:t>
      </w:r>
      <w:r>
        <w:rPr>
          <w:color w:val="2B2A29"/>
          <w:w w:val="110"/>
        </w:rPr>
        <w:t>订</w:t>
      </w:r>
      <w:r>
        <w:rPr>
          <w:color w:val="2B2A29"/>
          <w:w w:val="105"/>
        </w:rPr>
        <w:t>户</w:t>
      </w:r>
      <w:r>
        <w:rPr>
          <w:color w:val="2B2A29"/>
          <w:w w:val="110"/>
        </w:rPr>
        <w:t>系统</w:t>
      </w:r>
      <w:r>
        <w:rPr>
          <w:color w:val="2B2A29"/>
          <w:w w:val="105"/>
        </w:rPr>
        <w:t>的一个很好</w:t>
      </w:r>
      <w:r>
        <w:rPr>
          <w:color w:val="2B2A29"/>
          <w:spacing w:val="1"/>
          <w:w w:val="105"/>
        </w:rPr>
        <w:t>的</w:t>
      </w:r>
      <w:r>
        <w:rPr>
          <w:color w:val="2B2A29"/>
          <w:w w:val="105"/>
        </w:rPr>
        <w:t>例子</w:t>
      </w:r>
      <w:r>
        <w:rPr>
          <w:color w:val="2B2A29"/>
          <w:w w:val="110"/>
        </w:rPr>
        <w:t>。</w:t>
      </w:r>
    </w:p>
    <w:p>
      <w:pPr>
        <w:pStyle w:val="11"/>
        <w:spacing w:before="5"/>
        <w:rPr>
          <w:sz w:val="26"/>
        </w:rPr>
      </w:pPr>
    </w:p>
    <w:p>
      <w:r>
        <w:rPr>
          <w:color w:val="2B2A29"/>
          <w:w w:val="80"/>
        </w:rPr>
        <w:t>HTTP</w:t>
      </w:r>
      <w:r>
        <w:rPr>
          <w:color w:val="2B2A29"/>
          <w:spacing w:val="4"/>
          <w:w w:val="80"/>
        </w:rPr>
        <w:t xml:space="preserve"> </w:t>
      </w:r>
      <w:r>
        <w:rPr>
          <w:color w:val="2B2A29"/>
          <w:w w:val="80"/>
        </w:rPr>
        <w:t>Protocol</w:t>
      </w:r>
    </w:p>
    <w:p>
      <w:pPr>
        <w:pStyle w:val="5"/>
        <w:ind w:left="159"/>
      </w:pPr>
      <w:r>
        <w:rPr>
          <w:color w:val="2B2A29"/>
          <w:w w:val="80"/>
        </w:rPr>
        <w:t>超</w:t>
      </w:r>
      <w:r>
        <w:rPr>
          <w:color w:val="2B2A29"/>
          <w:spacing w:val="4"/>
          <w:w w:val="80"/>
        </w:rPr>
        <w:t>文本</w:t>
      </w:r>
      <w:r>
        <w:rPr>
          <w:color w:val="2B2A29"/>
          <w:w w:val="80"/>
        </w:rPr>
        <w:t>传输协议</w:t>
      </w:r>
    </w:p>
    <w:p>
      <w:r>
        <w:rPr>
          <w:color w:val="2B2A29"/>
          <w:w w:val="105"/>
        </w:rPr>
        <w:t>Hypertext</w:t>
      </w:r>
      <w:r>
        <w:rPr>
          <w:color w:val="2B2A29"/>
          <w:spacing w:val="-7"/>
          <w:w w:val="105"/>
        </w:rPr>
        <w:t xml:space="preserve"> </w:t>
      </w:r>
      <w:r>
        <w:rPr>
          <w:color w:val="2B2A29"/>
          <w:w w:val="105"/>
        </w:rPr>
        <w:t>Transfer</w:t>
      </w:r>
      <w:r>
        <w:rPr>
          <w:color w:val="2B2A29"/>
          <w:spacing w:val="-7"/>
          <w:w w:val="105"/>
        </w:rPr>
        <w:t xml:space="preserve"> </w:t>
      </w:r>
      <w:r>
        <w:rPr>
          <w:color w:val="2B2A29"/>
          <w:w w:val="105"/>
        </w:rPr>
        <w:t>Protocol</w:t>
      </w:r>
      <w:r>
        <w:rPr>
          <w:color w:val="2B2A29"/>
          <w:spacing w:val="-7"/>
          <w:w w:val="105"/>
        </w:rPr>
        <w:t xml:space="preserve"> </w:t>
      </w:r>
      <w:r>
        <w:rPr>
          <w:color w:val="2B2A29"/>
          <w:w w:val="105"/>
        </w:rPr>
        <w:t>(HTTP)</w:t>
      </w:r>
      <w:r>
        <w:rPr>
          <w:color w:val="2B2A29"/>
          <w:spacing w:val="-7"/>
          <w:w w:val="105"/>
        </w:rPr>
        <w:t xml:space="preserve"> </w:t>
      </w:r>
      <w:r>
        <w:rPr>
          <w:color w:val="2B2A29"/>
          <w:w w:val="105"/>
        </w:rPr>
        <w:t>works</w:t>
      </w:r>
      <w:r>
        <w:rPr>
          <w:color w:val="2B2A29"/>
          <w:spacing w:val="-7"/>
          <w:w w:val="105"/>
        </w:rPr>
        <w:t xml:space="preserve"> </w:t>
      </w:r>
      <w:r>
        <w:rPr>
          <w:color w:val="2B2A29"/>
          <w:w w:val="105"/>
        </w:rPr>
        <w:t>in</w:t>
      </w:r>
      <w:r>
        <w:rPr>
          <w:color w:val="2B2A29"/>
          <w:spacing w:val="-7"/>
          <w:w w:val="105"/>
        </w:rPr>
        <w:t xml:space="preserve"> </w:t>
      </w:r>
      <w:r>
        <w:rPr>
          <w:color w:val="2B2A29"/>
          <w:w w:val="105"/>
        </w:rPr>
        <w:t>a</w:t>
      </w:r>
      <w:r>
        <w:rPr>
          <w:color w:val="2B2A29"/>
          <w:spacing w:val="-7"/>
          <w:w w:val="105"/>
        </w:rPr>
        <w:t xml:space="preserve"> </w:t>
      </w:r>
      <w:r>
        <w:rPr>
          <w:color w:val="2B2A29"/>
          <w:w w:val="105"/>
        </w:rPr>
        <w:t>client-server</w:t>
      </w:r>
      <w:r>
        <w:rPr>
          <w:color w:val="2B2A29"/>
          <w:spacing w:val="-6"/>
          <w:w w:val="105"/>
        </w:rPr>
        <w:t xml:space="preserve"> </w:t>
      </w:r>
      <w:r>
        <w:rPr>
          <w:color w:val="2B2A29"/>
          <w:w w:val="105"/>
        </w:rPr>
        <w:t>model.</w:t>
      </w:r>
      <w:r>
        <w:rPr>
          <w:color w:val="2B2A29"/>
          <w:spacing w:val="-7"/>
          <w:w w:val="105"/>
        </w:rPr>
        <w:t xml:space="preserve"> </w:t>
      </w:r>
      <w:r>
        <w:rPr>
          <w:color w:val="2B2A29"/>
          <w:w w:val="105"/>
        </w:rPr>
        <w:t>It</w:t>
      </w:r>
      <w:r>
        <w:rPr>
          <w:color w:val="2B2A29"/>
          <w:spacing w:val="-7"/>
          <w:w w:val="105"/>
        </w:rPr>
        <w:t xml:space="preserve"> </w:t>
      </w:r>
      <w:r>
        <w:rPr>
          <w:color w:val="2B2A29"/>
          <w:w w:val="105"/>
        </w:rPr>
        <w:t>is</w:t>
      </w:r>
      <w:r>
        <w:rPr>
          <w:color w:val="2B2A29"/>
          <w:spacing w:val="-7"/>
          <w:w w:val="105"/>
        </w:rPr>
        <w:t xml:space="preserve"> </w:t>
      </w:r>
      <w:r>
        <w:rPr>
          <w:color w:val="2B2A29"/>
          <w:w w:val="105"/>
        </w:rPr>
        <w:t>the</w:t>
      </w:r>
      <w:r>
        <w:rPr>
          <w:color w:val="2B2A29"/>
          <w:spacing w:val="-7"/>
          <w:w w:val="105"/>
        </w:rPr>
        <w:t xml:space="preserve"> </w:t>
      </w:r>
      <w:r>
        <w:rPr>
          <w:color w:val="2B2A29"/>
          <w:w w:val="105"/>
        </w:rPr>
        <w:t>underlying</w:t>
      </w:r>
      <w:r>
        <w:rPr>
          <w:color w:val="2B2A29"/>
          <w:spacing w:val="-55"/>
          <w:w w:val="105"/>
        </w:rPr>
        <w:t xml:space="preserve"> </w:t>
      </w:r>
      <w:r>
        <w:rPr>
          <w:color w:val="2B2A29"/>
          <w:w w:val="105"/>
        </w:rPr>
        <w:t>protocol used by the World Wide Web. HTTP is in the application layer on top of</w:t>
      </w:r>
      <w:r>
        <w:rPr>
          <w:color w:val="2B2A29"/>
          <w:spacing w:val="1"/>
          <w:w w:val="105"/>
        </w:rPr>
        <w:t xml:space="preserve"> </w:t>
      </w:r>
      <w:r>
        <w:rPr>
          <w:color w:val="2B2A29"/>
          <w:w w:val="105"/>
        </w:rPr>
        <w:t xml:space="preserve">TCP/IP (see Figure </w:t>
      </w:r>
      <w:r>
        <w:rPr>
          <w:color w:val="0000FF"/>
          <w:w w:val="105"/>
        </w:rPr>
        <w:t>8-2</w:t>
      </w:r>
      <w:r>
        <w:rPr>
          <w:color w:val="2B2A29"/>
          <w:w w:val="105"/>
        </w:rPr>
        <w:t>). It is a stateless protocol because each command is executed</w:t>
      </w:r>
      <w:r>
        <w:rPr>
          <w:color w:val="2B2A29"/>
          <w:spacing w:val="1"/>
          <w:w w:val="105"/>
        </w:rPr>
        <w:t xml:space="preserve"> </w:t>
      </w:r>
      <w:r>
        <w:rPr>
          <w:color w:val="2B2A29"/>
          <w:w w:val="105"/>
        </w:rPr>
        <w:t>independently,</w:t>
      </w:r>
      <w:r>
        <w:rPr>
          <w:color w:val="2B2A29"/>
          <w:spacing w:val="-6"/>
          <w:w w:val="105"/>
        </w:rPr>
        <w:t xml:space="preserve"> </w:t>
      </w:r>
      <w:r>
        <w:rPr>
          <w:color w:val="2B2A29"/>
          <w:w w:val="105"/>
        </w:rPr>
        <w:t>without</w:t>
      </w:r>
      <w:r>
        <w:rPr>
          <w:color w:val="2B2A29"/>
          <w:spacing w:val="-6"/>
          <w:w w:val="105"/>
        </w:rPr>
        <w:t xml:space="preserve"> </w:t>
      </w:r>
      <w:r>
        <w:rPr>
          <w:color w:val="2B2A29"/>
          <w:w w:val="105"/>
        </w:rPr>
        <w:t>any</w:t>
      </w:r>
      <w:r>
        <w:rPr>
          <w:color w:val="2B2A29"/>
          <w:spacing w:val="-6"/>
          <w:w w:val="105"/>
        </w:rPr>
        <w:t xml:space="preserve"> </w:t>
      </w:r>
      <w:r>
        <w:rPr>
          <w:color w:val="2B2A29"/>
          <w:w w:val="105"/>
        </w:rPr>
        <w:t>knowledge</w:t>
      </w:r>
      <w:r>
        <w:rPr>
          <w:color w:val="2B2A29"/>
          <w:spacing w:val="-6"/>
          <w:w w:val="105"/>
        </w:rPr>
        <w:t xml:space="preserve"> </w:t>
      </w:r>
      <w:r>
        <w:rPr>
          <w:color w:val="2B2A29"/>
          <w:w w:val="105"/>
        </w:rPr>
        <w:t>of</w:t>
      </w:r>
      <w:r>
        <w:rPr>
          <w:color w:val="2B2A29"/>
          <w:spacing w:val="-6"/>
          <w:w w:val="105"/>
        </w:rPr>
        <w:t xml:space="preserve"> </w:t>
      </w:r>
      <w:r>
        <w:rPr>
          <w:color w:val="2B2A29"/>
          <w:w w:val="105"/>
        </w:rPr>
        <w:t>the</w:t>
      </w:r>
      <w:r>
        <w:rPr>
          <w:color w:val="2B2A29"/>
          <w:spacing w:val="-5"/>
          <w:w w:val="105"/>
        </w:rPr>
        <w:t xml:space="preserve"> </w:t>
      </w:r>
      <w:r>
        <w:rPr>
          <w:color w:val="2B2A29"/>
          <w:w w:val="105"/>
        </w:rPr>
        <w:t>commands</w:t>
      </w:r>
      <w:r>
        <w:rPr>
          <w:color w:val="2B2A29"/>
          <w:spacing w:val="-6"/>
          <w:w w:val="105"/>
        </w:rPr>
        <w:t xml:space="preserve"> </w:t>
      </w:r>
      <w:r>
        <w:rPr>
          <w:color w:val="2B2A29"/>
          <w:w w:val="105"/>
        </w:rPr>
        <w:t>that</w:t>
      </w:r>
      <w:r>
        <w:rPr>
          <w:color w:val="2B2A29"/>
          <w:spacing w:val="-6"/>
          <w:w w:val="105"/>
        </w:rPr>
        <w:t xml:space="preserve"> </w:t>
      </w:r>
      <w:r>
        <w:rPr>
          <w:color w:val="2B2A29"/>
          <w:w w:val="105"/>
        </w:rPr>
        <w:t>came</w:t>
      </w:r>
      <w:r>
        <w:rPr>
          <w:color w:val="2B2A29"/>
          <w:spacing w:val="-6"/>
          <w:w w:val="105"/>
        </w:rPr>
        <w:t xml:space="preserve"> </w:t>
      </w:r>
      <w:r>
        <w:rPr>
          <w:color w:val="2B2A29"/>
          <w:w w:val="105"/>
        </w:rPr>
        <w:t>before</w:t>
      </w:r>
      <w:r>
        <w:rPr>
          <w:color w:val="2B2A29"/>
          <w:spacing w:val="-6"/>
          <w:w w:val="105"/>
        </w:rPr>
        <w:t xml:space="preserve"> </w:t>
      </w:r>
      <w:r>
        <w:rPr>
          <w:color w:val="2B2A29"/>
          <w:w w:val="105"/>
        </w:rPr>
        <w:t>it.</w:t>
      </w:r>
    </w:p>
    <w:p>
      <w:pPr>
        <w:pStyle w:val="11"/>
        <w:spacing w:before="198" w:line="304" w:lineRule="auto"/>
        <w:ind w:left="160" w:right="701"/>
      </w:pPr>
      <w:r>
        <w:rPr>
          <w:color w:val="2B2A29"/>
          <w:w w:val="105"/>
        </w:rPr>
        <w:t>超文本传输协议（HTTP）在客户端</w:t>
      </w:r>
      <w:r>
        <w:rPr>
          <w:color w:val="2B2A29"/>
          <w:spacing w:val="-6"/>
          <w:w w:val="105"/>
        </w:rPr>
        <w:t>-服务器</w:t>
      </w:r>
      <w:r>
        <w:rPr>
          <w:color w:val="2B2A29"/>
          <w:w w:val="105"/>
        </w:rPr>
        <w:t>模型中工作。它是万维网使用的底层协议。HTTP位于TCP/IP之上的应用层（见图</w:t>
      </w:r>
      <w:r>
        <w:rPr>
          <w:color w:val="0000FF"/>
          <w:w w:val="105"/>
        </w:rPr>
        <w:t>8-2</w:t>
      </w:r>
      <w:r>
        <w:rPr>
          <w:color w:val="2B2A29"/>
          <w:w w:val="105"/>
        </w:rPr>
        <w:t>）。这是一个无状态协议，因为每个命令都是独立执行的，</w:t>
      </w:r>
      <w:r>
        <w:rPr>
          <w:color w:val="2B2A29"/>
          <w:spacing w:val="-6"/>
          <w:w w:val="105"/>
        </w:rPr>
        <w:t>而</w:t>
      </w:r>
      <w:r>
        <w:rPr>
          <w:color w:val="2B2A29"/>
          <w:w w:val="105"/>
        </w:rPr>
        <w:t>不知道之前</w:t>
      </w:r>
      <w:r>
        <w:rPr>
          <w:color w:val="2B2A29"/>
          <w:spacing w:val="-6"/>
          <w:w w:val="105"/>
        </w:rPr>
        <w:t>的</w:t>
      </w:r>
      <w:r>
        <w:rPr>
          <w:color w:val="2B2A29"/>
          <w:w w:val="105"/>
        </w:rPr>
        <w:t>命令。</w:t>
      </w:r>
    </w:p>
    <w:p>
      <w:pPr>
        <w:pStyle w:val="11"/>
        <w:spacing w:before="4"/>
        <w:rPr>
          <w:sz w:val="26"/>
        </w:rPr>
      </w:pPr>
    </w:p>
    <w:p>
      <w:r>
        <w:rPr>
          <w:color w:val="2B2A29"/>
          <w:w w:val="80"/>
        </w:rPr>
        <w:t>Endpoint</w:t>
      </w:r>
      <w:r>
        <w:rPr>
          <w:color w:val="2B2A29"/>
          <w:spacing w:val="25"/>
          <w:w w:val="80"/>
        </w:rPr>
        <w:t xml:space="preserve"> </w:t>
      </w:r>
      <w:r>
        <w:rPr>
          <w:color w:val="2B2A29"/>
          <w:w w:val="80"/>
        </w:rPr>
        <w:t>and</w:t>
      </w:r>
      <w:r>
        <w:rPr>
          <w:color w:val="2B2A29"/>
          <w:spacing w:val="26"/>
          <w:w w:val="80"/>
        </w:rPr>
        <w:t xml:space="preserve"> </w:t>
      </w:r>
      <w:r>
        <w:rPr>
          <w:color w:val="2B2A29"/>
          <w:w w:val="80"/>
        </w:rPr>
        <w:t>Service</w:t>
      </w:r>
    </w:p>
    <w:p>
      <w:pPr>
        <w:pStyle w:val="5"/>
        <w:ind w:left="159"/>
      </w:pPr>
      <w:r>
        <w:rPr>
          <w:color w:val="2B2A29"/>
          <w:w w:val="80"/>
        </w:rPr>
        <w:t>端点和服务</w:t>
      </w:r>
    </w:p>
    <w:p>
      <w:r>
        <w:rPr>
          <w:color w:val="2B2A29"/>
          <w:w w:val="105"/>
        </w:rPr>
        <w:t>A</w:t>
      </w:r>
      <w:r>
        <w:rPr>
          <w:color w:val="2B2A29"/>
          <w:spacing w:val="4"/>
          <w:w w:val="105"/>
        </w:rPr>
        <w:t xml:space="preserve"> </w:t>
      </w:r>
      <w:r>
        <w:rPr>
          <w:color w:val="2B2A29"/>
          <w:w w:val="105"/>
        </w:rPr>
        <w:t>network</w:t>
      </w:r>
      <w:r>
        <w:rPr>
          <w:color w:val="2B2A29"/>
          <w:spacing w:val="5"/>
          <w:w w:val="105"/>
        </w:rPr>
        <w:t xml:space="preserve"> </w:t>
      </w:r>
      <w:r>
        <w:rPr>
          <w:color w:val="2B2A29"/>
          <w:w w:val="105"/>
        </w:rPr>
        <w:t>endpoint</w:t>
      </w:r>
      <w:r>
        <w:rPr>
          <w:color w:val="2B2A29"/>
          <w:spacing w:val="5"/>
          <w:w w:val="105"/>
        </w:rPr>
        <w:t xml:space="preserve"> </w:t>
      </w:r>
      <w:r>
        <w:rPr>
          <w:color w:val="2B2A29"/>
          <w:w w:val="105"/>
        </w:rPr>
        <w:t>is</w:t>
      </w:r>
      <w:r>
        <w:rPr>
          <w:color w:val="2B2A29"/>
          <w:spacing w:val="5"/>
          <w:w w:val="105"/>
        </w:rPr>
        <w:t xml:space="preserve"> </w:t>
      </w:r>
      <w:r>
        <w:rPr>
          <w:color w:val="2B2A29"/>
          <w:w w:val="105"/>
        </w:rPr>
        <w:t>an</w:t>
      </w:r>
      <w:r>
        <w:rPr>
          <w:color w:val="2B2A29"/>
          <w:spacing w:val="5"/>
          <w:w w:val="105"/>
        </w:rPr>
        <w:t xml:space="preserve"> </w:t>
      </w:r>
      <w:r>
        <w:rPr>
          <w:color w:val="2B2A29"/>
          <w:w w:val="105"/>
        </w:rPr>
        <w:t>Internet-capable</w:t>
      </w:r>
      <w:r>
        <w:rPr>
          <w:color w:val="2B2A29"/>
          <w:spacing w:val="5"/>
          <w:w w:val="105"/>
        </w:rPr>
        <w:t xml:space="preserve"> </w:t>
      </w:r>
      <w:r>
        <w:rPr>
          <w:color w:val="2B2A29"/>
          <w:w w:val="105"/>
        </w:rPr>
        <w:t>program</w:t>
      </w:r>
      <w:r>
        <w:rPr>
          <w:color w:val="2B2A29"/>
          <w:spacing w:val="5"/>
          <w:w w:val="105"/>
        </w:rPr>
        <w:t xml:space="preserve"> </w:t>
      </w:r>
      <w:r>
        <w:rPr>
          <w:color w:val="2B2A29"/>
          <w:w w:val="105"/>
        </w:rPr>
        <w:t>on</w:t>
      </w:r>
      <w:r>
        <w:rPr>
          <w:color w:val="2B2A29"/>
          <w:spacing w:val="5"/>
          <w:w w:val="105"/>
        </w:rPr>
        <w:t xml:space="preserve"> </w:t>
      </w:r>
      <w:r>
        <w:rPr>
          <w:color w:val="2B2A29"/>
          <w:w w:val="105"/>
        </w:rPr>
        <w:t>a</w:t>
      </w:r>
      <w:r>
        <w:rPr>
          <w:color w:val="2B2A29"/>
          <w:spacing w:val="4"/>
          <w:w w:val="105"/>
        </w:rPr>
        <w:t xml:space="preserve"> </w:t>
      </w:r>
      <w:r>
        <w:rPr>
          <w:color w:val="2B2A29"/>
          <w:w w:val="105"/>
        </w:rPr>
        <w:t>TCP/IP</w:t>
      </w:r>
      <w:r>
        <w:rPr>
          <w:color w:val="2B2A29"/>
          <w:spacing w:val="5"/>
          <w:w w:val="105"/>
        </w:rPr>
        <w:t xml:space="preserve"> </w:t>
      </w:r>
      <w:r>
        <w:rPr>
          <w:color w:val="2B2A29"/>
          <w:w w:val="105"/>
        </w:rPr>
        <w:t>network.</w:t>
      </w:r>
      <w:r>
        <w:rPr>
          <w:color w:val="2B2A29"/>
          <w:spacing w:val="5"/>
          <w:w w:val="105"/>
        </w:rPr>
        <w:t xml:space="preserve"> </w:t>
      </w:r>
      <w:r>
        <w:rPr>
          <w:color w:val="2B2A29"/>
          <w:w w:val="105"/>
        </w:rPr>
        <w:t>In</w:t>
      </w:r>
      <w:r>
        <w:rPr>
          <w:color w:val="2B2A29"/>
          <w:spacing w:val="5"/>
          <w:w w:val="105"/>
        </w:rPr>
        <w:t xml:space="preserve"> </w:t>
      </w:r>
      <w:r>
        <w:rPr>
          <w:color w:val="2B2A29"/>
          <w:w w:val="105"/>
        </w:rPr>
        <w:t>distributed</w:t>
      </w:r>
      <w:r>
        <w:rPr>
          <w:color w:val="2B2A29"/>
          <w:spacing w:val="1"/>
          <w:w w:val="105"/>
        </w:rPr>
        <w:t xml:space="preserve"> </w:t>
      </w:r>
      <w:r>
        <w:rPr>
          <w:color w:val="2B2A29"/>
          <w:spacing w:val="-1"/>
          <w:w w:val="110"/>
        </w:rPr>
        <w:t xml:space="preserve">programs, all the components that are accessible to communicate </w:t>
      </w:r>
      <w:r>
        <w:rPr>
          <w:color w:val="2B2A29"/>
          <w:w w:val="110"/>
        </w:rPr>
        <w:t>to other parties are</w:t>
      </w:r>
      <w:r>
        <w:rPr>
          <w:color w:val="2B2A29"/>
          <w:spacing w:val="1"/>
          <w:w w:val="110"/>
        </w:rPr>
        <w:t xml:space="preserve"> </w:t>
      </w:r>
      <w:r>
        <w:rPr>
          <w:color w:val="2B2A29"/>
          <w:w w:val="105"/>
        </w:rPr>
        <w:t>endpoints.</w:t>
      </w:r>
      <w:r>
        <w:rPr>
          <w:color w:val="2B2A29"/>
          <w:spacing w:val="6"/>
          <w:w w:val="105"/>
        </w:rPr>
        <w:t xml:space="preserve"> </w:t>
      </w:r>
      <w:r>
        <w:rPr>
          <w:color w:val="2B2A29"/>
          <w:w w:val="105"/>
        </w:rPr>
        <w:t>In</w:t>
      </w:r>
      <w:r>
        <w:rPr>
          <w:color w:val="2B2A29"/>
          <w:spacing w:val="6"/>
          <w:w w:val="105"/>
        </w:rPr>
        <w:t xml:space="preserve"> </w:t>
      </w:r>
      <w:r>
        <w:rPr>
          <w:color w:val="2B2A29"/>
          <w:w w:val="105"/>
        </w:rPr>
        <w:t>a</w:t>
      </w:r>
      <w:r>
        <w:rPr>
          <w:color w:val="2B2A29"/>
          <w:spacing w:val="6"/>
          <w:w w:val="105"/>
        </w:rPr>
        <w:t xml:space="preserve"> </w:t>
      </w:r>
      <w:r>
        <w:rPr>
          <w:color w:val="2B2A29"/>
          <w:w w:val="105"/>
        </w:rPr>
        <w:t>general</w:t>
      </w:r>
      <w:r>
        <w:rPr>
          <w:color w:val="2B2A29"/>
          <w:spacing w:val="6"/>
          <w:w w:val="105"/>
        </w:rPr>
        <w:t xml:space="preserve"> </w:t>
      </w:r>
      <w:r>
        <w:rPr>
          <w:color w:val="2B2A29"/>
          <w:w w:val="105"/>
        </w:rPr>
        <w:t>network,</w:t>
      </w:r>
      <w:r>
        <w:rPr>
          <w:color w:val="2B2A29"/>
          <w:spacing w:val="6"/>
          <w:w w:val="105"/>
        </w:rPr>
        <w:t xml:space="preserve"> </w:t>
      </w:r>
      <w:r>
        <w:rPr>
          <w:color w:val="2B2A29"/>
          <w:w w:val="105"/>
        </w:rPr>
        <w:t>an</w:t>
      </w:r>
      <w:r>
        <w:rPr>
          <w:color w:val="2B2A29"/>
          <w:spacing w:val="6"/>
          <w:w w:val="105"/>
        </w:rPr>
        <w:t xml:space="preserve"> </w:t>
      </w:r>
      <w:r>
        <w:rPr>
          <w:color w:val="2B2A29"/>
          <w:w w:val="105"/>
        </w:rPr>
        <w:t>endpoint</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represented</w:t>
      </w:r>
      <w:r>
        <w:rPr>
          <w:color w:val="2B2A29"/>
          <w:spacing w:val="6"/>
          <w:w w:val="105"/>
        </w:rPr>
        <w:t xml:space="preserve"> </w:t>
      </w:r>
      <w:r>
        <w:rPr>
          <w:color w:val="2B2A29"/>
          <w:w w:val="105"/>
        </w:rPr>
        <w:t>by</w:t>
      </w:r>
      <w:r>
        <w:rPr>
          <w:color w:val="2B2A29"/>
          <w:spacing w:val="6"/>
          <w:w w:val="105"/>
        </w:rPr>
        <w:t xml:space="preserve"> </w:t>
      </w:r>
      <w:r>
        <w:rPr>
          <w:color w:val="2B2A29"/>
          <w:w w:val="105"/>
        </w:rPr>
        <w:t>a</w:t>
      </w:r>
      <w:r>
        <w:rPr>
          <w:color w:val="2B2A29"/>
          <w:spacing w:val="7"/>
          <w:w w:val="105"/>
        </w:rPr>
        <w:t xml:space="preserve"> </w:t>
      </w:r>
      <w:r>
        <w:rPr>
          <w:color w:val="2B2A29"/>
          <w:w w:val="105"/>
        </w:rPr>
        <w:t>Uniform</w:t>
      </w:r>
      <w:r>
        <w:rPr>
          <w:color w:val="2B2A29"/>
          <w:spacing w:val="6"/>
          <w:w w:val="105"/>
        </w:rPr>
        <w:t xml:space="preserve"> </w:t>
      </w:r>
      <w:r>
        <w:rPr>
          <w:color w:val="2B2A29"/>
          <w:w w:val="105"/>
        </w:rPr>
        <w:t>Resource</w:t>
      </w:r>
      <w:r>
        <w:rPr>
          <w:color w:val="2B2A29"/>
          <w:spacing w:val="-55"/>
          <w:w w:val="105"/>
        </w:rPr>
        <w:t xml:space="preserve"> </w:t>
      </w:r>
      <w:r>
        <w:rPr>
          <w:color w:val="2B2A29"/>
          <w:w w:val="110"/>
        </w:rPr>
        <w:t>Locator</w:t>
      </w:r>
      <w:r>
        <w:rPr>
          <w:color w:val="2B2A29"/>
          <w:spacing w:val="-17"/>
          <w:w w:val="110"/>
        </w:rPr>
        <w:t xml:space="preserve"> </w:t>
      </w:r>
      <w:r>
        <w:rPr>
          <w:color w:val="2B2A29"/>
          <w:w w:val="110"/>
        </w:rPr>
        <w:t>(URL).</w:t>
      </w:r>
    </w:p>
    <w:p>
      <w:pPr>
        <w:pStyle w:val="11"/>
        <w:spacing w:before="198" w:line="304" w:lineRule="auto"/>
        <w:ind w:left="160"/>
      </w:pPr>
      <w:r>
        <w:rPr>
          <w:color w:val="2B2A29"/>
          <w:w w:val="105"/>
        </w:rPr>
        <w:t>网络端点是TCP/IP网络上支持</w:t>
      </w:r>
      <w:r>
        <w:rPr>
          <w:color w:val="2B2A29"/>
          <w:spacing w:val="5"/>
          <w:w w:val="105"/>
        </w:rPr>
        <w:t>Internet的</w:t>
      </w:r>
      <w:r>
        <w:rPr>
          <w:color w:val="2B2A29"/>
          <w:w w:val="105"/>
        </w:rPr>
        <w:t>程序。在分布式</w:t>
      </w:r>
      <w:r>
        <w:rPr>
          <w:color w:val="2B2A29"/>
          <w:spacing w:val="-1"/>
          <w:w w:val="110"/>
        </w:rPr>
        <w:t>程序</w:t>
      </w:r>
      <w:r>
        <w:rPr>
          <w:color w:val="2B2A29"/>
          <w:w w:val="105"/>
        </w:rPr>
        <w:t>中</w:t>
      </w:r>
      <w:r>
        <w:rPr>
          <w:color w:val="2B2A29"/>
          <w:spacing w:val="-1"/>
          <w:w w:val="110"/>
        </w:rPr>
        <w:t>，可</w:t>
      </w:r>
      <w:r>
        <w:rPr>
          <w:color w:val="2B2A29"/>
          <w:w w:val="110"/>
        </w:rPr>
        <w:t>与其他方</w:t>
      </w:r>
      <w:r>
        <w:rPr>
          <w:color w:val="2B2A29"/>
          <w:spacing w:val="-1"/>
          <w:w w:val="110"/>
        </w:rPr>
        <w:t>通信的所有组件都是</w:t>
      </w:r>
      <w:r>
        <w:rPr>
          <w:color w:val="2B2A29"/>
          <w:w w:val="105"/>
        </w:rPr>
        <w:t>端点。在一般网络中，端点可以由统一资源</w:t>
      </w:r>
      <w:r>
        <w:rPr>
          <w:color w:val="2B2A29"/>
          <w:w w:val="110"/>
        </w:rPr>
        <w:t>定位器（URL）</w:t>
      </w:r>
      <w:r>
        <w:rPr>
          <w:color w:val="2B2A29"/>
          <w:w w:val="105"/>
        </w:rPr>
        <w:t>表示</w:t>
      </w:r>
      <w:r>
        <w:rPr>
          <w:color w:val="2B2A29"/>
          <w:w w:val="110"/>
        </w:rPr>
        <w:t>。</w:t>
      </w:r>
    </w:p>
    <w:p>
      <w:r>
        <w:rPr>
          <w:color w:val="2B2A29"/>
        </w:rPr>
        <w:t>As an</w:t>
      </w:r>
      <w:r>
        <w:rPr>
          <w:color w:val="2B2A29"/>
          <w:spacing w:val="1"/>
        </w:rPr>
        <w:t xml:space="preserve"> </w:t>
      </w:r>
      <w:r>
        <w:rPr>
          <w:color w:val="2B2A29"/>
        </w:rPr>
        <w:t>example,</w:t>
      </w:r>
      <w:r>
        <w:rPr>
          <w:color w:val="2B2A29"/>
          <w:spacing w:val="1"/>
        </w:rPr>
        <w:t xml:space="preserve"> </w:t>
      </w:r>
      <w:r>
        <w:rPr>
          <w:color w:val="2B2A29"/>
        </w:rPr>
        <w:t>the</w:t>
      </w:r>
      <w:r>
        <w:rPr>
          <w:color w:val="2B2A29"/>
          <w:spacing w:val="1"/>
        </w:rPr>
        <w:t xml:space="preserve"> </w:t>
      </w:r>
      <w:r>
        <w:rPr>
          <w:color w:val="2B2A29"/>
        </w:rPr>
        <w:t>URL</w:t>
      </w:r>
      <w:r>
        <w:rPr>
          <w:color w:val="2B2A29"/>
          <w:spacing w:val="1"/>
        </w:rPr>
        <w:t xml:space="preserve"> </w:t>
      </w:r>
      <w:r>
        <w:rPr>
          <w:rFonts w:ascii="宋体"/>
          <w:color w:val="0000FF"/>
        </w:rPr>
        <w:t>http://www.example.org:8080/bar/foo.html#bar</w:t>
      </w:r>
    </w:p>
    <w:p>
      <w:pPr>
        <w:pStyle w:val="11"/>
        <w:spacing w:line="263" w:lineRule="exact"/>
        <w:ind w:left="519"/>
        <w:rPr>
          <w:rFonts w:ascii="宋体"/>
        </w:rPr>
      </w:pPr>
      <w:r>
        <w:rPr>
          <w:color w:val="2B2A29"/>
        </w:rPr>
        <w:t>例如，URL</w:t>
      </w:r>
      <w:r>
        <w:rPr>
          <w:rFonts w:ascii="宋体"/>
          <w:color w:val="0000FF"/>
        </w:rPr>
        <w:t>http://www.example.org:8080/bar/foo.html#bar</w:t>
      </w:r>
    </w:p>
    <w:p>
      <w:r>
        <w:rPr>
          <w:color w:val="2B2A29"/>
          <w:w w:val="105"/>
        </w:rPr>
        <w:t>contains</w:t>
      </w:r>
      <w:r>
        <w:rPr>
          <w:color w:val="2B2A29"/>
          <w:spacing w:val="-1"/>
          <w:w w:val="105"/>
        </w:rPr>
        <w:t xml:space="preserve"> </w:t>
      </w:r>
      <w:r>
        <w:rPr>
          <w:color w:val="2B2A29"/>
          <w:w w:val="105"/>
        </w:rPr>
        <w:t>the following information:</w:t>
      </w:r>
    </w:p>
    <w:p>
      <w:pPr>
        <w:pStyle w:val="11"/>
        <w:spacing w:before="53"/>
        <w:ind w:left="160"/>
      </w:pPr>
      <w:r>
        <w:rPr>
          <w:color w:val="2B2A29"/>
          <w:w w:val="105"/>
        </w:rPr>
        <w:t>包含以下信息：</w:t>
      </w:r>
    </w:p>
    <w:p>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protocol</w:t>
      </w:r>
      <w:r>
        <w:rPr>
          <w:rFonts w:ascii="Times New Roman" w:hAnsi="Times New Roman"/>
          <w:color w:val="2B2A29"/>
          <w:spacing w:val="-6"/>
          <w:w w:val="105"/>
          <w:sz w:val="22"/>
        </w:rPr>
        <w:t xml:space="preserve"> </w:t>
      </w:r>
      <w:r>
        <w:rPr>
          <w:rFonts w:ascii="Times New Roman" w:hAnsi="Times New Roman"/>
          <w:color w:val="2B2A29"/>
          <w:w w:val="105"/>
          <w:sz w:val="22"/>
        </w:rPr>
        <w:t>used</w:t>
      </w:r>
      <w:r>
        <w:rPr>
          <w:rFonts w:ascii="Times New Roman" w:hAnsi="Times New Roman"/>
          <w:color w:val="2B2A29"/>
          <w:spacing w:val="-6"/>
          <w:w w:val="105"/>
          <w:sz w:val="22"/>
        </w:rPr>
        <w:t xml:space="preserve"> </w:t>
      </w:r>
      <w:r>
        <w:rPr>
          <w:rFonts w:ascii="Times New Roman" w:hAnsi="Times New Roman"/>
          <w:color w:val="2B2A29"/>
          <w:w w:val="105"/>
          <w:sz w:val="22"/>
        </w:rPr>
        <w:t>to</w:t>
      </w:r>
      <w:r>
        <w:rPr>
          <w:rFonts w:ascii="Times New Roman" w:hAnsi="Times New Roman"/>
          <w:color w:val="2B2A29"/>
          <w:spacing w:val="-5"/>
          <w:w w:val="105"/>
          <w:sz w:val="22"/>
        </w:rPr>
        <w:t xml:space="preserve"> </w:t>
      </w:r>
      <w:r>
        <w:rPr>
          <w:rFonts w:ascii="Times New Roman" w:hAnsi="Times New Roman"/>
          <w:color w:val="2B2A29"/>
          <w:w w:val="105"/>
          <w:sz w:val="22"/>
        </w:rPr>
        <w:t>access</w:t>
      </w:r>
      <w:r>
        <w:rPr>
          <w:rFonts w:ascii="Times New Roman" w:hAnsi="Times New Roman"/>
          <w:color w:val="2B2A29"/>
          <w:spacing w:val="-6"/>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resource</w:t>
      </w:r>
      <w:r>
        <w:rPr>
          <w:rFonts w:ascii="Times New Roman" w:hAnsi="Times New Roman"/>
          <w:color w:val="2B2A29"/>
          <w:spacing w:val="-5"/>
          <w:w w:val="105"/>
          <w:sz w:val="22"/>
        </w:rPr>
        <w:t xml:space="preserve"> </w:t>
      </w:r>
      <w:r>
        <w:rPr>
          <w:rFonts w:ascii="Times New Roman" w:hAnsi="Times New Roman"/>
          <w:color w:val="2B2A29"/>
          <w:w w:val="105"/>
          <w:sz w:val="22"/>
        </w:rPr>
        <w:t>(e.g.,</w:t>
      </w:r>
      <w:r>
        <w:rPr>
          <w:rFonts w:ascii="Times New Roman" w:hAnsi="Times New Roman"/>
          <w:color w:val="2B2A29"/>
          <w:spacing w:val="-6"/>
          <w:w w:val="105"/>
          <w:sz w:val="22"/>
        </w:rPr>
        <w:t xml:space="preserve"> </w:t>
      </w:r>
      <w:r>
        <w:rPr>
          <w:color w:val="2B2A29"/>
          <w:w w:val="105"/>
          <w:sz w:val="22"/>
        </w:rPr>
        <w:t>http)</w:t>
      </w:r>
    </w:p>
    <w:p>
      <w:pPr>
        <w:pStyle w:val="16"/>
        <w:numPr>
          <w:ilvl w:val="0"/>
          <w:numId w:val="150"/>
        </w:numPr>
        <w:tabs>
          <w:tab w:val="left" w:pos="1095"/>
          <w:tab w:val="left" w:pos="1096"/>
        </w:tabs>
        <w:spacing w:before="173" w:after="0" w:line="240" w:lineRule="auto"/>
        <w:ind w:left="1095" w:right="0" w:hanging="358"/>
        <w:jc w:val="left"/>
        <w:rPr>
          <w:sz w:val="22"/>
        </w:rPr>
      </w:pPr>
      <w:r>
        <w:rPr>
          <w:rFonts w:ascii="Times New Roman" w:hAnsi="Times New Roman"/>
          <w:color w:val="2B2A29"/>
          <w:w w:val="105"/>
          <w:sz w:val="22"/>
        </w:rPr>
        <w:t>用于访问资源</w:t>
      </w:r>
      <w:r>
        <w:rPr>
          <w:rFonts w:ascii="Times New Roman" w:hAnsi="Times New Roman"/>
          <w:color w:val="2B2A29"/>
          <w:spacing w:val="-5"/>
          <w:w w:val="105"/>
          <w:sz w:val="22"/>
        </w:rPr>
        <w:t>的</w:t>
      </w:r>
      <w:r>
        <w:rPr>
          <w:rFonts w:ascii="Times New Roman" w:hAnsi="Times New Roman"/>
          <w:color w:val="2B2A29"/>
          <w:w w:val="105"/>
          <w:sz w:val="22"/>
        </w:rPr>
        <w:t>协议（例如</w:t>
      </w:r>
      <w:r>
        <w:rPr>
          <w:color w:val="2B2A29"/>
          <w:w w:val="105"/>
          <w:sz w:val="22"/>
        </w:rPr>
        <w:t>http）</w:t>
      </w:r>
    </w:p>
    <w:p>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location</w:t>
      </w:r>
      <w:r>
        <w:rPr>
          <w:rFonts w:ascii="Times New Roman" w:hAnsi="Times New Roman"/>
          <w:color w:val="2B2A29"/>
          <w:spacing w:val="3"/>
          <w:w w:val="105"/>
          <w:sz w:val="22"/>
        </w:rPr>
        <w:t xml:space="preserve"> </w:t>
      </w:r>
      <w:r>
        <w:rPr>
          <w:rFonts w:ascii="Times New Roman" w:hAnsi="Times New Roman"/>
          <w:color w:val="2B2A29"/>
          <w:w w:val="105"/>
          <w:sz w:val="22"/>
        </w:rPr>
        <w:t>of</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server</w:t>
      </w:r>
      <w:r>
        <w:rPr>
          <w:rFonts w:ascii="Times New Roman" w:hAnsi="Times New Roman"/>
          <w:color w:val="2B2A29"/>
          <w:spacing w:val="3"/>
          <w:w w:val="105"/>
          <w:sz w:val="22"/>
        </w:rPr>
        <w:t xml:space="preserve"> </w:t>
      </w:r>
      <w:r>
        <w:rPr>
          <w:rFonts w:ascii="Times New Roman" w:hAnsi="Times New Roman"/>
          <w:color w:val="2B2A29"/>
          <w:w w:val="105"/>
          <w:sz w:val="22"/>
        </w:rPr>
        <w:t>(whether</w:t>
      </w:r>
      <w:r>
        <w:rPr>
          <w:rFonts w:ascii="Times New Roman" w:hAnsi="Times New Roman"/>
          <w:color w:val="2B2A29"/>
          <w:spacing w:val="3"/>
          <w:w w:val="105"/>
          <w:sz w:val="22"/>
        </w:rPr>
        <w:t xml:space="preserve"> </w:t>
      </w:r>
      <w:r>
        <w:rPr>
          <w:rFonts w:ascii="Times New Roman" w:hAnsi="Times New Roman"/>
          <w:color w:val="2B2A29"/>
          <w:w w:val="105"/>
          <w:sz w:val="22"/>
        </w:rPr>
        <w:t>by</w:t>
      </w:r>
      <w:r>
        <w:rPr>
          <w:rFonts w:ascii="Times New Roman" w:hAnsi="Times New Roman"/>
          <w:color w:val="2B2A29"/>
          <w:spacing w:val="3"/>
          <w:w w:val="105"/>
          <w:sz w:val="22"/>
        </w:rPr>
        <w:t xml:space="preserve"> </w:t>
      </w:r>
      <w:r>
        <w:rPr>
          <w:rFonts w:ascii="Times New Roman" w:hAnsi="Times New Roman"/>
          <w:color w:val="2B2A29"/>
          <w:w w:val="105"/>
          <w:sz w:val="22"/>
        </w:rPr>
        <w:t>IP</w:t>
      </w:r>
      <w:r>
        <w:rPr>
          <w:rFonts w:ascii="Times New Roman" w:hAnsi="Times New Roman"/>
          <w:color w:val="2B2A29"/>
          <w:spacing w:val="2"/>
          <w:w w:val="105"/>
          <w:sz w:val="22"/>
        </w:rPr>
        <w:t xml:space="preserve"> </w:t>
      </w:r>
      <w:r>
        <w:rPr>
          <w:rFonts w:ascii="Times New Roman" w:hAnsi="Times New Roman"/>
          <w:color w:val="2B2A29"/>
          <w:w w:val="105"/>
          <w:sz w:val="22"/>
        </w:rPr>
        <w:t>address</w:t>
      </w:r>
      <w:r>
        <w:rPr>
          <w:rFonts w:ascii="Times New Roman" w:hAnsi="Times New Roman"/>
          <w:color w:val="2B2A29"/>
          <w:spacing w:val="3"/>
          <w:w w:val="105"/>
          <w:sz w:val="22"/>
        </w:rPr>
        <w:t xml:space="preserve"> </w:t>
      </w:r>
      <w:r>
        <w:rPr>
          <w:rFonts w:ascii="Times New Roman" w:hAnsi="Times New Roman"/>
          <w:color w:val="2B2A29"/>
          <w:w w:val="105"/>
          <w:sz w:val="22"/>
        </w:rPr>
        <w:t>or</w:t>
      </w:r>
      <w:r>
        <w:rPr>
          <w:rFonts w:ascii="Times New Roman" w:hAnsi="Times New Roman"/>
          <w:color w:val="2B2A29"/>
          <w:spacing w:val="3"/>
          <w:w w:val="105"/>
          <w:sz w:val="22"/>
        </w:rPr>
        <w:t xml:space="preserve"> </w:t>
      </w:r>
      <w:r>
        <w:rPr>
          <w:rFonts w:ascii="Times New Roman" w:hAnsi="Times New Roman"/>
          <w:color w:val="2B2A29"/>
          <w:w w:val="105"/>
          <w:sz w:val="22"/>
        </w:rPr>
        <w:t>domain</w:t>
      </w:r>
      <w:r>
        <w:rPr>
          <w:rFonts w:ascii="Times New Roman" w:hAnsi="Times New Roman"/>
          <w:color w:val="2B2A29"/>
          <w:spacing w:val="3"/>
          <w:w w:val="105"/>
          <w:sz w:val="22"/>
        </w:rPr>
        <w:t xml:space="preserve"> </w:t>
      </w:r>
      <w:r>
        <w:rPr>
          <w:rFonts w:ascii="Times New Roman" w:hAnsi="Times New Roman"/>
          <w:color w:val="2B2A29"/>
          <w:w w:val="105"/>
          <w:sz w:val="22"/>
        </w:rPr>
        <w:t>name,</w:t>
      </w:r>
      <w:r>
        <w:rPr>
          <w:rFonts w:ascii="Times New Roman" w:hAnsi="Times New Roman"/>
          <w:color w:val="2B2A29"/>
          <w:spacing w:val="-55"/>
          <w:w w:val="105"/>
          <w:sz w:val="22"/>
        </w:rPr>
        <w:t xml:space="preserve"> </w:t>
      </w:r>
      <w:r>
        <w:rPr>
          <w:rFonts w:ascii="Times New Roman" w:hAnsi="Times New Roman"/>
          <w:color w:val="2B2A29"/>
          <w:sz w:val="22"/>
        </w:rPr>
        <w:t>e.g.,</w:t>
      </w:r>
      <w:r>
        <w:rPr>
          <w:rFonts w:ascii="Times New Roman" w:hAnsi="Times New Roman"/>
          <w:color w:val="2B2A29"/>
          <w:spacing w:val="-10"/>
          <w:sz w:val="22"/>
        </w:rPr>
        <w:t xml:space="preserve"> </w:t>
      </w:r>
      <w:r>
        <w:fldChar w:fldCharType="begin"/>
      </w:r>
      <w:r>
        <w:instrText xml:space="preserve"> HYPERLINK "http://www.example.org/" \h </w:instrText>
      </w:r>
      <w:r>
        <w:fldChar w:fldCharType="separate"/>
      </w:r>
      <w:r>
        <w:rPr>
          <w:color w:val="0000FF"/>
          <w:sz w:val="22"/>
        </w:rPr>
        <w:t>www.example.org</w:t>
      </w:r>
      <w:r>
        <w:rPr>
          <w:color w:val="0000FF"/>
          <w:sz w:val="22"/>
        </w:rPr>
        <w:fldChar w:fldCharType="end"/>
      </w:r>
      <w:r>
        <w:rPr>
          <w:color w:val="2B2A29"/>
          <w:sz w:val="22"/>
        </w:rPr>
        <w:t>)</w:t>
      </w:r>
    </w:p>
    <w:p>
      <w:pPr>
        <w:pStyle w:val="16"/>
        <w:numPr>
          <w:ilvl w:val="0"/>
          <w:numId w:val="150"/>
        </w:numPr>
        <w:tabs>
          <w:tab w:val="left" w:pos="1095"/>
          <w:tab w:val="left" w:pos="1096"/>
        </w:tabs>
        <w:spacing w:before="172" w:after="0" w:line="290" w:lineRule="auto"/>
        <w:ind w:left="1095" w:right="1645" w:hanging="358"/>
        <w:jc w:val="left"/>
        <w:rPr>
          <w:sz w:val="22"/>
        </w:rPr>
      </w:pPr>
      <w:r>
        <w:rPr>
          <w:rFonts w:ascii="Times New Roman" w:hAnsi="Times New Roman"/>
          <w:color w:val="2B2A29"/>
          <w:w w:val="105"/>
          <w:sz w:val="22"/>
        </w:rPr>
        <w:t>服务器的位置（无论</w:t>
      </w:r>
      <w:r>
        <w:rPr>
          <w:rFonts w:ascii="Times New Roman" w:hAnsi="Times New Roman"/>
          <w:color w:val="2B2A29"/>
          <w:spacing w:val="3"/>
          <w:w w:val="105"/>
          <w:sz w:val="22"/>
        </w:rPr>
        <w:t>是</w:t>
      </w:r>
      <w:r>
        <w:rPr>
          <w:rFonts w:ascii="Times New Roman" w:hAnsi="Times New Roman"/>
          <w:color w:val="2B2A29"/>
          <w:w w:val="105"/>
          <w:sz w:val="22"/>
        </w:rPr>
        <w:t>通过IP地址还是域名，</w:t>
      </w:r>
      <w:r>
        <w:rPr>
          <w:rFonts w:ascii="Times New Roman" w:hAnsi="Times New Roman"/>
          <w:color w:val="2B2A29"/>
          <w:sz w:val="22"/>
        </w:rPr>
        <w:t>例如</w:t>
      </w:r>
      <w:r>
        <w:fldChar w:fldCharType="begin"/>
      </w:r>
      <w:r>
        <w:instrText xml:space="preserve"> HYPERLINK "http://www.example.org/" \h </w:instrText>
      </w:r>
      <w:r>
        <w:fldChar w:fldCharType="separate"/>
      </w:r>
      <w:r>
        <w:rPr>
          <w:color w:val="0000FF"/>
          <w:sz w:val="22"/>
        </w:rPr>
        <w:t>www.example.org</w:t>
      </w:r>
      <w:r>
        <w:rPr>
          <w:color w:val="0000FF"/>
          <w:sz w:val="22"/>
        </w:rPr>
        <w:fldChar w:fldCharType="end"/>
      </w:r>
      <w:r>
        <w:rPr>
          <w:color w:val="2B2A29"/>
          <w:sz w:val="22"/>
        </w:rPr>
        <w:t>）</w:t>
      </w:r>
    </w:p>
    <w:p>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port</w:t>
      </w:r>
      <w:r>
        <w:rPr>
          <w:rFonts w:ascii="Times New Roman" w:hAnsi="Times New Roman"/>
          <w:color w:val="2B2A29"/>
          <w:spacing w:val="-3"/>
          <w:w w:val="105"/>
          <w:sz w:val="22"/>
        </w:rPr>
        <w:t xml:space="preserve"> </w:t>
      </w:r>
      <w:r>
        <w:rPr>
          <w:rFonts w:ascii="Times New Roman" w:hAnsi="Times New Roman"/>
          <w:color w:val="2B2A29"/>
          <w:w w:val="105"/>
          <w:sz w:val="22"/>
        </w:rPr>
        <w:t>number</w:t>
      </w:r>
      <w:r>
        <w:rPr>
          <w:rFonts w:ascii="Times New Roman" w:hAnsi="Times New Roman"/>
          <w:color w:val="2B2A29"/>
          <w:spacing w:val="-2"/>
          <w:w w:val="105"/>
          <w:sz w:val="22"/>
        </w:rPr>
        <w:t xml:space="preserve"> </w:t>
      </w:r>
      <w:r>
        <w:rPr>
          <w:rFonts w:ascii="Times New Roman" w:hAnsi="Times New Roman"/>
          <w:color w:val="2B2A29"/>
          <w:w w:val="105"/>
          <w:sz w:val="22"/>
        </w:rPr>
        <w:t>on</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server</w:t>
      </w:r>
      <w:r>
        <w:rPr>
          <w:rFonts w:ascii="Times New Roman" w:hAnsi="Times New Roman"/>
          <w:color w:val="2B2A29"/>
          <w:spacing w:val="-3"/>
          <w:w w:val="105"/>
          <w:sz w:val="22"/>
        </w:rPr>
        <w:t xml:space="preserve"> </w:t>
      </w:r>
      <w:r>
        <w:rPr>
          <w:rFonts w:ascii="Times New Roman" w:hAnsi="Times New Roman"/>
          <w:color w:val="2B2A29"/>
          <w:w w:val="105"/>
          <w:sz w:val="22"/>
        </w:rPr>
        <w:t>(optional;</w:t>
      </w:r>
      <w:r>
        <w:rPr>
          <w:rFonts w:ascii="Times New Roman" w:hAnsi="Times New Roman"/>
          <w:color w:val="2B2A29"/>
          <w:spacing w:val="-3"/>
          <w:w w:val="105"/>
          <w:sz w:val="22"/>
        </w:rPr>
        <w:t xml:space="preserve"> </w:t>
      </w:r>
      <w:r>
        <w:rPr>
          <w:rFonts w:ascii="Times New Roman" w:hAnsi="Times New Roman"/>
          <w:color w:val="2B2A29"/>
          <w:w w:val="105"/>
          <w:sz w:val="22"/>
        </w:rPr>
        <w:t>e.g.,</w:t>
      </w:r>
      <w:r>
        <w:rPr>
          <w:rFonts w:ascii="Times New Roman" w:hAnsi="Times New Roman"/>
          <w:color w:val="2B2A29"/>
          <w:spacing w:val="-2"/>
          <w:w w:val="105"/>
          <w:sz w:val="22"/>
        </w:rPr>
        <w:t xml:space="preserve"> </w:t>
      </w:r>
      <w:r>
        <w:rPr>
          <w:color w:val="2B2A29"/>
          <w:w w:val="105"/>
          <w:sz w:val="22"/>
        </w:rPr>
        <w:t>8080)</w:t>
      </w:r>
    </w:p>
    <w:p>
      <w:pPr>
        <w:pStyle w:val="16"/>
        <w:numPr>
          <w:ilvl w:val="0"/>
          <w:numId w:val="150"/>
        </w:numPr>
        <w:tabs>
          <w:tab w:val="left" w:pos="1095"/>
          <w:tab w:val="left" w:pos="1096"/>
        </w:tabs>
        <w:spacing w:before="99" w:after="0" w:line="240" w:lineRule="auto"/>
        <w:ind w:left="1095" w:right="0" w:hanging="358"/>
        <w:jc w:val="left"/>
        <w:rPr>
          <w:sz w:val="22"/>
        </w:rPr>
      </w:pPr>
      <w:r>
        <w:rPr>
          <w:rFonts w:ascii="Times New Roman" w:hAnsi="Times New Roman"/>
          <w:color w:val="2B2A29"/>
          <w:w w:val="105"/>
          <w:sz w:val="22"/>
        </w:rPr>
        <w:t>服务器上</w:t>
      </w:r>
      <w:r>
        <w:rPr>
          <w:rFonts w:ascii="Times New Roman" w:hAnsi="Times New Roman"/>
          <w:color w:val="2B2A29"/>
          <w:spacing w:val="-3"/>
          <w:w w:val="105"/>
          <w:sz w:val="22"/>
        </w:rPr>
        <w:t>的</w:t>
      </w:r>
      <w:r>
        <w:rPr>
          <w:rFonts w:ascii="Times New Roman" w:hAnsi="Times New Roman"/>
          <w:color w:val="2B2A29"/>
          <w:w w:val="105"/>
          <w:sz w:val="22"/>
        </w:rPr>
        <w:t>端口号（可选；例如</w:t>
      </w:r>
      <w:r>
        <w:rPr>
          <w:color w:val="2B2A29"/>
          <w:w w:val="105"/>
          <w:sz w:val="22"/>
        </w:rPr>
        <w:t>8080）</w:t>
      </w:r>
    </w:p>
    <w:p>
      <w:r>
        <w:rPr>
          <w:rFonts w:ascii="Times New Roman" w:hAnsi="Times New Roman"/>
          <w:color w:val="2B2A29"/>
          <w:w w:val="105"/>
          <w:sz w:val="22"/>
        </w:rPr>
        <w:t>The</w:t>
      </w:r>
      <w:r>
        <w:rPr>
          <w:rFonts w:ascii="Times New Roman" w:hAnsi="Times New Roman"/>
          <w:color w:val="2B2A29"/>
          <w:spacing w:val="1"/>
          <w:w w:val="105"/>
          <w:sz w:val="22"/>
        </w:rPr>
        <w:t xml:space="preserve"> </w:t>
      </w:r>
      <w:r>
        <w:rPr>
          <w:rFonts w:ascii="Times New Roman" w:hAnsi="Times New Roman"/>
          <w:color w:val="2B2A29"/>
          <w:w w:val="105"/>
          <w:sz w:val="22"/>
        </w:rPr>
        <w:t>location</w:t>
      </w:r>
      <w:r>
        <w:rPr>
          <w:rFonts w:ascii="Times New Roman" w:hAnsi="Times New Roman"/>
          <w:color w:val="2B2A29"/>
          <w:spacing w:val="2"/>
          <w:w w:val="105"/>
          <w:sz w:val="22"/>
        </w:rPr>
        <w:t xml:space="preserve"> </w:t>
      </w:r>
      <w:r>
        <w:rPr>
          <w:rFonts w:ascii="Times New Roman" w:hAnsi="Times New Roman"/>
          <w:color w:val="2B2A29"/>
          <w:w w:val="105"/>
          <w:sz w:val="22"/>
        </w:rPr>
        <w:t>of</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1"/>
          <w:w w:val="105"/>
          <w:sz w:val="22"/>
        </w:rPr>
        <w:t xml:space="preserve"> </w:t>
      </w:r>
      <w:r>
        <w:rPr>
          <w:rFonts w:ascii="Times New Roman" w:hAnsi="Times New Roman"/>
          <w:color w:val="2B2A29"/>
          <w:w w:val="105"/>
          <w:sz w:val="22"/>
        </w:rPr>
        <w:t>resource</w:t>
      </w:r>
      <w:r>
        <w:rPr>
          <w:rFonts w:ascii="Times New Roman" w:hAnsi="Times New Roman"/>
          <w:color w:val="2B2A29"/>
          <w:spacing w:val="2"/>
          <w:w w:val="105"/>
          <w:sz w:val="22"/>
        </w:rPr>
        <w:t xml:space="preserve"> </w:t>
      </w:r>
      <w:r>
        <w:rPr>
          <w:rFonts w:ascii="Times New Roman" w:hAnsi="Times New Roman"/>
          <w:color w:val="2B2A29"/>
          <w:w w:val="105"/>
          <w:sz w:val="22"/>
        </w:rPr>
        <w:t>in</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directory</w:t>
      </w:r>
      <w:r>
        <w:rPr>
          <w:rFonts w:ascii="Times New Roman" w:hAnsi="Times New Roman"/>
          <w:color w:val="2B2A29"/>
          <w:spacing w:val="1"/>
          <w:w w:val="105"/>
          <w:sz w:val="22"/>
        </w:rPr>
        <w:t xml:space="preserve"> </w:t>
      </w:r>
      <w:r>
        <w:rPr>
          <w:rFonts w:ascii="Times New Roman" w:hAnsi="Times New Roman"/>
          <w:color w:val="2B2A29"/>
          <w:w w:val="105"/>
          <w:sz w:val="22"/>
        </w:rPr>
        <w:t>structure</w:t>
      </w:r>
      <w:r>
        <w:rPr>
          <w:rFonts w:ascii="Times New Roman" w:hAnsi="Times New Roman"/>
          <w:color w:val="2B2A29"/>
          <w:spacing w:val="2"/>
          <w:w w:val="105"/>
          <w:sz w:val="22"/>
        </w:rPr>
        <w:t xml:space="preserve"> </w:t>
      </w:r>
      <w:r>
        <w:rPr>
          <w:rFonts w:ascii="Times New Roman" w:hAnsi="Times New Roman"/>
          <w:color w:val="2B2A29"/>
          <w:w w:val="105"/>
          <w:sz w:val="22"/>
        </w:rPr>
        <w:t>of</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server</w:t>
      </w:r>
      <w:r>
        <w:rPr>
          <w:rFonts w:ascii="Times New Roman" w:hAnsi="Times New Roman"/>
          <w:color w:val="2B2A29"/>
          <w:spacing w:val="-55"/>
          <w:w w:val="105"/>
          <w:sz w:val="22"/>
        </w:rPr>
        <w:t xml:space="preserve"> </w:t>
      </w:r>
      <w:r>
        <w:rPr>
          <w:rFonts w:ascii="Times New Roman" w:hAnsi="Times New Roman"/>
          <w:color w:val="2B2A29"/>
          <w:w w:val="105"/>
          <w:sz w:val="22"/>
        </w:rPr>
        <w:t>(path;</w:t>
      </w:r>
      <w:r>
        <w:rPr>
          <w:rFonts w:ascii="Times New Roman" w:hAnsi="Times New Roman"/>
          <w:color w:val="2B2A29"/>
          <w:spacing w:val="-14"/>
          <w:w w:val="105"/>
          <w:sz w:val="22"/>
        </w:rPr>
        <w:t xml:space="preserve"> </w:t>
      </w:r>
      <w:r>
        <w:rPr>
          <w:rFonts w:ascii="Times New Roman" w:hAnsi="Times New Roman"/>
          <w:color w:val="2B2A29"/>
          <w:w w:val="105"/>
          <w:sz w:val="22"/>
        </w:rPr>
        <w:t>e.g.,</w:t>
      </w:r>
      <w:r>
        <w:rPr>
          <w:rFonts w:ascii="Times New Roman" w:hAnsi="Times New Roman"/>
          <w:color w:val="2B2A29"/>
          <w:spacing w:val="-13"/>
          <w:w w:val="105"/>
          <w:sz w:val="22"/>
        </w:rPr>
        <w:t xml:space="preserve"> </w:t>
      </w:r>
      <w:r>
        <w:rPr>
          <w:color w:val="2B2A29"/>
          <w:w w:val="105"/>
          <w:sz w:val="22"/>
        </w:rPr>
        <w:t>/bar/foo.html</w:t>
      </w:r>
      <w:r>
        <w:rPr>
          <w:rFonts w:ascii="Times New Roman" w:hAnsi="Times New Roman"/>
          <w:color w:val="2B2A29"/>
          <w:w w:val="105"/>
          <w:sz w:val="22"/>
        </w:rPr>
        <w:t>)</w:t>
      </w:r>
    </w:p>
    <w:p>
      <w:pPr>
        <w:pStyle w:val="16"/>
        <w:numPr>
          <w:ilvl w:val="0"/>
          <w:numId w:val="150"/>
        </w:numPr>
        <w:tabs>
          <w:tab w:val="left" w:pos="1095"/>
          <w:tab w:val="left" w:pos="1096"/>
        </w:tabs>
        <w:spacing w:before="172" w:after="0" w:line="290" w:lineRule="auto"/>
        <w:ind w:left="1095" w:right="1684" w:hanging="358"/>
        <w:jc w:val="left"/>
        <w:rPr>
          <w:rFonts w:ascii="Times New Roman" w:hAnsi="Times New Roman"/>
          <w:sz w:val="22"/>
        </w:rPr>
      </w:pPr>
      <w:r>
        <w:rPr>
          <w:rFonts w:ascii="Times New Roman" w:hAnsi="Times New Roman"/>
          <w:color w:val="2B2A29"/>
          <w:w w:val="105"/>
          <w:sz w:val="22"/>
        </w:rPr>
        <w:t>资源在服务器目录结构</w:t>
      </w:r>
      <w:r>
        <w:rPr>
          <w:rFonts w:ascii="Times New Roman" w:hAnsi="Times New Roman"/>
          <w:color w:val="2B2A29"/>
          <w:spacing w:val="2"/>
          <w:w w:val="105"/>
          <w:sz w:val="22"/>
        </w:rPr>
        <w:t>中</w:t>
      </w:r>
      <w:r>
        <w:rPr>
          <w:rFonts w:ascii="Times New Roman" w:hAnsi="Times New Roman"/>
          <w:color w:val="2B2A29"/>
          <w:w w:val="105"/>
          <w:sz w:val="22"/>
        </w:rPr>
        <w:t>的位置（路径；例如</w:t>
      </w:r>
      <w:r>
        <w:rPr>
          <w:color w:val="2B2A29"/>
          <w:w w:val="105"/>
          <w:sz w:val="22"/>
        </w:rPr>
        <w:t>/bar/foo.html</w:t>
      </w:r>
      <w:r>
        <w:rPr>
          <w:rFonts w:ascii="Times New Roman" w:hAnsi="Times New Roman"/>
          <w:color w:val="2B2A29"/>
          <w:w w:val="105"/>
          <w:sz w:val="22"/>
        </w:rPr>
        <w:t>）</w:t>
      </w:r>
    </w:p>
    <w:p>
      <w:r>
        <w:rPr>
          <w:rFonts w:ascii="Times New Roman" w:hAnsi="Times New Roman"/>
          <w:color w:val="2B2A29"/>
          <w:sz w:val="22"/>
        </w:rPr>
        <w:t>A</w:t>
      </w:r>
      <w:r>
        <w:rPr>
          <w:rFonts w:ascii="Times New Roman" w:hAnsi="Times New Roman"/>
          <w:color w:val="2B2A29"/>
          <w:spacing w:val="13"/>
          <w:sz w:val="22"/>
        </w:rPr>
        <w:t xml:space="preserve"> </w:t>
      </w:r>
      <w:r>
        <w:rPr>
          <w:rFonts w:ascii="Times New Roman" w:hAnsi="Times New Roman"/>
          <w:color w:val="2B2A29"/>
          <w:sz w:val="22"/>
        </w:rPr>
        <w:t>fragment</w:t>
      </w:r>
      <w:r>
        <w:rPr>
          <w:rFonts w:ascii="Times New Roman" w:hAnsi="Times New Roman"/>
          <w:color w:val="2B2A29"/>
          <w:spacing w:val="13"/>
          <w:sz w:val="22"/>
        </w:rPr>
        <w:t xml:space="preserve"> </w:t>
      </w:r>
      <w:r>
        <w:rPr>
          <w:rFonts w:ascii="Times New Roman" w:hAnsi="Times New Roman"/>
          <w:color w:val="2B2A29"/>
          <w:sz w:val="22"/>
        </w:rPr>
        <w:t>identifier</w:t>
      </w:r>
      <w:r>
        <w:rPr>
          <w:rFonts w:ascii="Times New Roman" w:hAnsi="Times New Roman"/>
          <w:color w:val="2B2A29"/>
          <w:spacing w:val="14"/>
          <w:sz w:val="22"/>
        </w:rPr>
        <w:t xml:space="preserve"> </w:t>
      </w:r>
      <w:r>
        <w:rPr>
          <w:rFonts w:ascii="Times New Roman" w:hAnsi="Times New Roman"/>
          <w:color w:val="2B2A29"/>
          <w:sz w:val="22"/>
        </w:rPr>
        <w:t>(optional;</w:t>
      </w:r>
      <w:r>
        <w:rPr>
          <w:rFonts w:ascii="Times New Roman" w:hAnsi="Times New Roman"/>
          <w:color w:val="2B2A29"/>
          <w:spacing w:val="13"/>
          <w:sz w:val="22"/>
        </w:rPr>
        <w:t xml:space="preserve"> </w:t>
      </w:r>
      <w:r>
        <w:rPr>
          <w:rFonts w:ascii="Times New Roman" w:hAnsi="Times New Roman"/>
          <w:color w:val="2B2A29"/>
          <w:sz w:val="22"/>
        </w:rPr>
        <w:t>e.g.,</w:t>
      </w:r>
      <w:r>
        <w:rPr>
          <w:rFonts w:ascii="Times New Roman" w:hAnsi="Times New Roman"/>
          <w:color w:val="2B2A29"/>
          <w:spacing w:val="13"/>
          <w:sz w:val="22"/>
        </w:rPr>
        <w:t xml:space="preserve"> </w:t>
      </w:r>
      <w:r>
        <w:rPr>
          <w:color w:val="2B2A29"/>
          <w:sz w:val="22"/>
        </w:rPr>
        <w:t>#bar)</w:t>
      </w:r>
    </w:p>
    <w:p>
      <w:pPr>
        <w:pStyle w:val="16"/>
        <w:numPr>
          <w:ilvl w:val="0"/>
          <w:numId w:val="150"/>
        </w:numPr>
        <w:tabs>
          <w:tab w:val="left" w:pos="1095"/>
          <w:tab w:val="left" w:pos="1096"/>
        </w:tabs>
        <w:spacing w:before="99" w:after="0" w:line="240" w:lineRule="auto"/>
        <w:ind w:left="1095" w:right="0" w:hanging="358"/>
        <w:jc w:val="left"/>
        <w:rPr>
          <w:sz w:val="22"/>
        </w:rPr>
      </w:pPr>
      <w:r>
        <w:rPr>
          <w:rFonts w:ascii="Times New Roman" w:hAnsi="Times New Roman"/>
          <w:color w:val="2B2A29"/>
          <w:sz w:val="22"/>
        </w:rPr>
        <w:t>片段标识符（可选；例如</w:t>
      </w:r>
      <w:r>
        <w:rPr>
          <w:color w:val="2B2A29"/>
          <w:sz w:val="22"/>
        </w:rPr>
        <w:t>#bar）</w:t>
      </w:r>
    </w:p>
    <w:p>
      <w:r>
        <w:rPr>
          <w:color w:val="2B2A29"/>
          <w:w w:val="105"/>
        </w:rPr>
        <w:t xml:space="preserve">The programs that handle the real business logic are called the </w:t>
      </w:r>
      <w:r>
        <w:rPr>
          <w:i/>
          <w:color w:val="2B2A29"/>
          <w:w w:val="105"/>
        </w:rPr>
        <w:t>service</w:t>
      </w:r>
      <w:r>
        <w:rPr>
          <w:color w:val="2B2A29"/>
          <w:w w:val="105"/>
        </w:rPr>
        <w:t>, and this</w:t>
      </w:r>
      <w:r>
        <w:rPr>
          <w:color w:val="2B2A29"/>
          <w:spacing w:val="1"/>
          <w:w w:val="105"/>
        </w:rPr>
        <w:t xml:space="preserve"> </w:t>
      </w:r>
      <w:r>
        <w:rPr>
          <w:color w:val="2B2A29"/>
          <w:w w:val="105"/>
        </w:rPr>
        <w:t>service can be exposed to the rest of the world via an endpoint. These services can be</w:t>
      </w:r>
      <w:r>
        <w:rPr>
          <w:color w:val="2B2A29"/>
          <w:spacing w:val="1"/>
          <w:w w:val="105"/>
        </w:rPr>
        <w:t xml:space="preserve"> </w:t>
      </w:r>
      <w:r>
        <w:rPr>
          <w:color w:val="2B2A29"/>
          <w:w w:val="105"/>
        </w:rPr>
        <w:t>implemented</w:t>
      </w:r>
      <w:r>
        <w:rPr>
          <w:color w:val="2B2A29"/>
          <w:spacing w:val="-10"/>
          <w:w w:val="105"/>
        </w:rPr>
        <w:t xml:space="preserve"> </w:t>
      </w:r>
      <w:r>
        <w:rPr>
          <w:color w:val="2B2A29"/>
          <w:w w:val="105"/>
        </w:rPr>
        <w:t>by</w:t>
      </w:r>
      <w:r>
        <w:rPr>
          <w:color w:val="2B2A29"/>
          <w:spacing w:val="-10"/>
          <w:w w:val="105"/>
        </w:rPr>
        <w:t xml:space="preserve"> </w:t>
      </w:r>
      <w:r>
        <w:rPr>
          <w:color w:val="2B2A29"/>
          <w:w w:val="105"/>
        </w:rPr>
        <w:t>using</w:t>
      </w:r>
      <w:r>
        <w:rPr>
          <w:color w:val="2B2A29"/>
          <w:spacing w:val="-10"/>
          <w:w w:val="105"/>
        </w:rPr>
        <w:t xml:space="preserve"> </w:t>
      </w:r>
      <w:r>
        <w:rPr>
          <w:color w:val="2B2A29"/>
          <w:w w:val="105"/>
        </w:rPr>
        <w:t>different</w:t>
      </w:r>
      <w:r>
        <w:rPr>
          <w:color w:val="2B2A29"/>
          <w:spacing w:val="-10"/>
          <w:w w:val="105"/>
        </w:rPr>
        <w:t xml:space="preserve"> </w:t>
      </w:r>
      <w:r>
        <w:rPr>
          <w:color w:val="2B2A29"/>
          <w:w w:val="105"/>
        </w:rPr>
        <w:t>protocols</w:t>
      </w:r>
      <w:r>
        <w:rPr>
          <w:color w:val="2B2A29"/>
          <w:spacing w:val="-9"/>
          <w:w w:val="105"/>
        </w:rPr>
        <w:t xml:space="preserve"> </w:t>
      </w:r>
      <w:r>
        <w:rPr>
          <w:color w:val="2B2A29"/>
          <w:w w:val="105"/>
        </w:rPr>
        <w:t>such</w:t>
      </w:r>
      <w:r>
        <w:rPr>
          <w:color w:val="2B2A29"/>
          <w:spacing w:val="-10"/>
          <w:w w:val="105"/>
        </w:rPr>
        <w:t xml:space="preserve"> </w:t>
      </w:r>
      <w:r>
        <w:rPr>
          <w:color w:val="2B2A29"/>
          <w:w w:val="105"/>
        </w:rPr>
        <w:t>as</w:t>
      </w:r>
      <w:r>
        <w:rPr>
          <w:color w:val="2B2A29"/>
          <w:spacing w:val="-10"/>
          <w:w w:val="105"/>
        </w:rPr>
        <w:t xml:space="preserve"> </w:t>
      </w:r>
      <w:r>
        <w:rPr>
          <w:color w:val="2B2A29"/>
          <w:w w:val="105"/>
        </w:rPr>
        <w:t>HTTP,</w:t>
      </w:r>
      <w:r>
        <w:rPr>
          <w:color w:val="2B2A29"/>
          <w:spacing w:val="-10"/>
          <w:w w:val="105"/>
        </w:rPr>
        <w:t xml:space="preserve"> </w:t>
      </w:r>
      <w:r>
        <w:rPr>
          <w:color w:val="2B2A29"/>
          <w:w w:val="105"/>
        </w:rPr>
        <w:t>WebSockets,</w:t>
      </w:r>
      <w:r>
        <w:rPr>
          <w:color w:val="2B2A29"/>
          <w:spacing w:val="-9"/>
          <w:w w:val="105"/>
        </w:rPr>
        <w:t xml:space="preserve"> </w:t>
      </w:r>
      <w:r>
        <w:rPr>
          <w:color w:val="2B2A29"/>
          <w:w w:val="105"/>
        </w:rPr>
        <w:t>gRPC,</w:t>
      </w:r>
      <w:r>
        <w:rPr>
          <w:color w:val="2B2A29"/>
          <w:spacing w:val="-10"/>
          <w:w w:val="105"/>
        </w:rPr>
        <w:t xml:space="preserve"> </w:t>
      </w:r>
      <w:r>
        <w:rPr>
          <w:color w:val="2B2A29"/>
          <w:w w:val="105"/>
        </w:rPr>
        <w:t>and</w:t>
      </w:r>
      <w:r>
        <w:rPr>
          <w:color w:val="2B2A29"/>
          <w:spacing w:val="-10"/>
          <w:w w:val="105"/>
        </w:rPr>
        <w:t xml:space="preserve"> </w:t>
      </w:r>
      <w:r>
        <w:rPr>
          <w:color w:val="2B2A29"/>
          <w:w w:val="105"/>
        </w:rPr>
        <w:t>so</w:t>
      </w:r>
      <w:r>
        <w:rPr>
          <w:color w:val="2B2A29"/>
          <w:spacing w:val="-10"/>
          <w:w w:val="105"/>
        </w:rPr>
        <w:t xml:space="preserve"> </w:t>
      </w:r>
      <w:r>
        <w:rPr>
          <w:color w:val="2B2A29"/>
          <w:w w:val="105"/>
        </w:rPr>
        <w:t>on.</w:t>
      </w:r>
    </w:p>
    <w:p>
      <w:pPr>
        <w:pStyle w:val="11"/>
        <w:spacing w:before="172" w:line="304" w:lineRule="auto"/>
        <w:ind w:left="160" w:right="510" w:firstLine="359"/>
      </w:pPr>
      <w:r>
        <w:rPr>
          <w:color w:val="2B2A29"/>
          <w:w w:val="105"/>
        </w:rPr>
        <w:t>处理真实业务逻辑的程序称为</w:t>
      </w:r>
      <w:r>
        <w:rPr>
          <w:i/>
          <w:color w:val="2B2A29"/>
          <w:w w:val="105"/>
        </w:rPr>
        <w:t>服务</w:t>
      </w:r>
      <w:r>
        <w:rPr>
          <w:color w:val="2B2A29"/>
          <w:w w:val="105"/>
        </w:rPr>
        <w:t>，该服务可以通过端点向世界其他地方公开。这些服务可以通过使用HTTP、WebSocket、gRPC等不同的协议</w:t>
      </w:r>
      <w:r>
        <w:rPr>
          <w:color w:val="2B2A29"/>
          <w:spacing w:val="-9"/>
          <w:w w:val="105"/>
        </w:rPr>
        <w:t>来</w:t>
      </w:r>
      <w:r>
        <w:rPr>
          <w:color w:val="2B2A29"/>
          <w:w w:val="105"/>
        </w:rPr>
        <w:t>实现。</w:t>
      </w:r>
    </w:p>
    <w:p>
      <w:r>
        <w:rPr>
          <w:color w:val="2B2A29"/>
          <w:w w:val="105"/>
        </w:rPr>
        <w:t>So</w:t>
      </w:r>
      <w:r>
        <w:rPr>
          <w:color w:val="2B2A29"/>
          <w:spacing w:val="-9"/>
          <w:w w:val="105"/>
        </w:rPr>
        <w:t xml:space="preserve"> </w:t>
      </w:r>
      <w:r>
        <w:rPr>
          <w:color w:val="2B2A29"/>
          <w:w w:val="105"/>
        </w:rPr>
        <w:t>far,</w:t>
      </w:r>
      <w:r>
        <w:rPr>
          <w:color w:val="2B2A29"/>
          <w:spacing w:val="-8"/>
          <w:w w:val="105"/>
        </w:rPr>
        <w:t xml:space="preserve"> </w:t>
      </w:r>
      <w:r>
        <w:rPr>
          <w:color w:val="2B2A29"/>
          <w:w w:val="105"/>
        </w:rPr>
        <w:t>we</w:t>
      </w:r>
      <w:r>
        <w:rPr>
          <w:color w:val="2B2A29"/>
          <w:spacing w:val="-8"/>
          <w:w w:val="105"/>
        </w:rPr>
        <w:t xml:space="preserve"> </w:t>
      </w:r>
      <w:r>
        <w:rPr>
          <w:color w:val="2B2A29"/>
          <w:w w:val="105"/>
        </w:rPr>
        <w:t>have</w:t>
      </w:r>
      <w:r>
        <w:rPr>
          <w:color w:val="2B2A29"/>
          <w:spacing w:val="-9"/>
          <w:w w:val="105"/>
        </w:rPr>
        <w:t xml:space="preserve"> </w:t>
      </w:r>
      <w:r>
        <w:rPr>
          <w:color w:val="2B2A29"/>
          <w:w w:val="105"/>
        </w:rPr>
        <w:t>focused</w:t>
      </w:r>
      <w:r>
        <w:rPr>
          <w:color w:val="2B2A29"/>
          <w:spacing w:val="-8"/>
          <w:w w:val="105"/>
        </w:rPr>
        <w:t xml:space="preserve"> </w:t>
      </w:r>
      <w:r>
        <w:rPr>
          <w:color w:val="2B2A29"/>
          <w:w w:val="105"/>
        </w:rPr>
        <w:t>on</w:t>
      </w:r>
      <w:r>
        <w:rPr>
          <w:color w:val="2B2A29"/>
          <w:spacing w:val="-8"/>
          <w:w w:val="105"/>
        </w:rPr>
        <w:t xml:space="preserve"> </w:t>
      </w:r>
      <w:r>
        <w:rPr>
          <w:color w:val="2B2A29"/>
          <w:w w:val="105"/>
        </w:rPr>
        <w:t>HTTP</w:t>
      </w:r>
      <w:r>
        <w:rPr>
          <w:color w:val="2B2A29"/>
          <w:spacing w:val="-8"/>
          <w:w w:val="105"/>
        </w:rPr>
        <w:t xml:space="preserve"> </w:t>
      </w:r>
      <w:r>
        <w:rPr>
          <w:color w:val="2B2A29"/>
          <w:w w:val="105"/>
        </w:rPr>
        <w:t>and</w:t>
      </w:r>
      <w:r>
        <w:rPr>
          <w:color w:val="2B2A29"/>
          <w:spacing w:val="-9"/>
          <w:w w:val="105"/>
        </w:rPr>
        <w:t xml:space="preserve"> </w:t>
      </w:r>
      <w:r>
        <w:rPr>
          <w:color w:val="2B2A29"/>
          <w:w w:val="105"/>
        </w:rPr>
        <w:t>gRPC</w:t>
      </w:r>
      <w:r>
        <w:rPr>
          <w:color w:val="2B2A29"/>
          <w:spacing w:val="-8"/>
          <w:w w:val="105"/>
        </w:rPr>
        <w:t xml:space="preserve"> </w:t>
      </w:r>
      <w:r>
        <w:rPr>
          <w:color w:val="2B2A29"/>
          <w:w w:val="105"/>
        </w:rPr>
        <w:t>protocol-based</w:t>
      </w:r>
      <w:r>
        <w:rPr>
          <w:color w:val="2B2A29"/>
          <w:spacing w:val="-8"/>
          <w:w w:val="105"/>
        </w:rPr>
        <w:t xml:space="preserve"> </w:t>
      </w:r>
      <w:r>
        <w:rPr>
          <w:color w:val="2B2A29"/>
          <w:w w:val="105"/>
        </w:rPr>
        <w:t>sample</w:t>
      </w:r>
      <w:r>
        <w:rPr>
          <w:color w:val="2B2A29"/>
          <w:spacing w:val="-8"/>
          <w:w w:val="105"/>
        </w:rPr>
        <w:t xml:space="preserve"> </w:t>
      </w:r>
      <w:r>
        <w:rPr>
          <w:color w:val="2B2A29"/>
          <w:w w:val="105"/>
        </w:rPr>
        <w:t>service</w:t>
      </w:r>
      <w:r>
        <w:rPr>
          <w:color w:val="2B2A29"/>
          <w:spacing w:val="-55"/>
          <w:w w:val="105"/>
        </w:rPr>
        <w:t xml:space="preserve"> </w:t>
      </w:r>
      <w:r>
        <w:rPr>
          <w:color w:val="2B2A29"/>
          <w:spacing w:val="-1"/>
          <w:w w:val="110"/>
        </w:rPr>
        <w:t>implementations</w:t>
      </w:r>
      <w:r>
        <w:rPr>
          <w:color w:val="2B2A29"/>
          <w:spacing w:val="-16"/>
          <w:w w:val="110"/>
        </w:rPr>
        <w:t xml:space="preserve"> </w:t>
      </w:r>
      <w:r>
        <w:rPr>
          <w:color w:val="2B2A29"/>
          <w:w w:val="110"/>
        </w:rPr>
        <w:t>and</w:t>
      </w:r>
      <w:r>
        <w:rPr>
          <w:color w:val="2B2A29"/>
          <w:spacing w:val="-15"/>
          <w:w w:val="110"/>
        </w:rPr>
        <w:t xml:space="preserve"> </w:t>
      </w:r>
      <w:r>
        <w:rPr>
          <w:color w:val="2B2A29"/>
          <w:w w:val="110"/>
        </w:rPr>
        <w:t>interactions.</w:t>
      </w:r>
    </w:p>
    <w:p>
      <w:pPr>
        <w:pStyle w:val="11"/>
        <w:spacing w:line="304" w:lineRule="auto"/>
        <w:ind w:left="160" w:firstLine="359"/>
      </w:pPr>
      <w:r>
        <w:rPr>
          <w:color w:val="2B2A29"/>
          <w:w w:val="105"/>
        </w:rPr>
        <w:t>到目前为止</w:t>
      </w:r>
      <w:r>
        <w:rPr>
          <w:color w:val="2B2A29"/>
          <w:spacing w:val="-9"/>
          <w:w w:val="105"/>
        </w:rPr>
        <w:t>，</w:t>
      </w:r>
      <w:r>
        <w:rPr>
          <w:color w:val="2B2A29"/>
          <w:w w:val="105"/>
        </w:rPr>
        <w:t>我们</w:t>
      </w:r>
      <w:r>
        <w:rPr>
          <w:color w:val="2B2A29"/>
          <w:spacing w:val="-8"/>
          <w:w w:val="105"/>
        </w:rPr>
        <w:t>主要</w:t>
      </w:r>
      <w:r>
        <w:rPr>
          <w:color w:val="2B2A29"/>
          <w:w w:val="105"/>
        </w:rPr>
        <w:t>关注基于HTTP和gRPC协议的示例</w:t>
      </w:r>
      <w:r>
        <w:rPr>
          <w:color w:val="2B2A29"/>
          <w:spacing w:val="-8"/>
          <w:w w:val="105"/>
        </w:rPr>
        <w:t>服务</w:t>
      </w:r>
      <w:r>
        <w:rPr>
          <w:color w:val="2B2A29"/>
          <w:spacing w:val="-1"/>
          <w:w w:val="110"/>
        </w:rPr>
        <w:t>实现</w:t>
      </w:r>
      <w:r>
        <w:rPr>
          <w:color w:val="2B2A29"/>
          <w:w w:val="110"/>
        </w:rPr>
        <w:t>和交互。</w:t>
      </w:r>
    </w:p>
    <w:p>
      <w:pPr>
        <w:spacing w:after="0" w:line="304" w:lineRule="auto"/>
        <w:sectPr>
          <w:pgSz w:w="10080" w:h="14400"/>
          <w:pgMar w:top="1260" w:right="560" w:bottom="1260" w:left="560" w:header="1037" w:footer="1070" w:gutter="0"/>
          <w:cols w:space="720" w:num="1"/>
        </w:sectPr>
      </w:pPr>
    </w:p>
    <w:p>
      <w:r>
        <w:rPr>
          <w:color w:val="2B2A29"/>
          <w:w w:val="80"/>
        </w:rPr>
        <w:t>Writing</w:t>
      </w:r>
      <w:r>
        <w:rPr>
          <w:color w:val="2B2A29"/>
          <w:spacing w:val="121"/>
        </w:rPr>
        <w:t xml:space="preserve"> </w:t>
      </w:r>
      <w:r>
        <w:rPr>
          <w:color w:val="2B2A29"/>
          <w:w w:val="80"/>
        </w:rPr>
        <w:t>Network-Distributed</w:t>
      </w:r>
      <w:r>
        <w:rPr>
          <w:color w:val="2B2A29"/>
          <w:spacing w:val="122"/>
        </w:rPr>
        <w:t xml:space="preserve"> </w:t>
      </w:r>
      <w:r>
        <w:rPr>
          <w:color w:val="2B2A29"/>
          <w:w w:val="80"/>
        </w:rPr>
        <w:t>Programs</w:t>
      </w:r>
    </w:p>
    <w:p>
      <w:pPr>
        <w:pStyle w:val="4"/>
      </w:pPr>
      <w:bookmarkStart w:id="168" w:name="_bookmark162"/>
      <w:bookmarkEnd w:id="168"/>
      <w:r>
        <w:rPr>
          <w:color w:val="2B2A29"/>
          <w:w w:val="80"/>
        </w:rPr>
        <w:t>编写网络分布式程序</w:t>
      </w:r>
    </w:p>
    <w:p>
      <w:r>
        <w:rPr>
          <w:color w:val="2B2A29"/>
          <w:spacing w:val="-1"/>
          <w:w w:val="110"/>
        </w:rPr>
        <w:t xml:space="preserve">In the previous section, we learned about some important </w:t>
      </w:r>
      <w:r>
        <w:rPr>
          <w:color w:val="2B2A29"/>
          <w:w w:val="110"/>
        </w:rPr>
        <w:t>distributed computing</w:t>
      </w:r>
      <w:r>
        <w:rPr>
          <w:color w:val="2B2A29"/>
          <w:spacing w:val="1"/>
          <w:w w:val="110"/>
        </w:rPr>
        <w:t xml:space="preserve"> </w:t>
      </w:r>
      <w:r>
        <w:rPr>
          <w:color w:val="2B2A29"/>
          <w:w w:val="105"/>
        </w:rPr>
        <w:t>concepts. Now let’s look at how we can write network-distributed programs by using</w:t>
      </w:r>
      <w:r>
        <w:rPr>
          <w:color w:val="2B2A29"/>
          <w:spacing w:val="1"/>
          <w:w w:val="105"/>
        </w:rPr>
        <w:t xml:space="preserve"> </w:t>
      </w:r>
      <w:r>
        <w:rPr>
          <w:color w:val="2B2A29"/>
          <w:w w:val="105"/>
        </w:rPr>
        <w:t>Ballerina.</w:t>
      </w:r>
      <w:r>
        <w:rPr>
          <w:color w:val="2B2A29"/>
          <w:spacing w:val="-3"/>
          <w:w w:val="105"/>
        </w:rPr>
        <w:t xml:space="preserve"> </w:t>
      </w:r>
      <w:r>
        <w:rPr>
          <w:color w:val="2B2A29"/>
          <w:w w:val="105"/>
        </w:rPr>
        <w:t>Figure</w:t>
      </w:r>
      <w:r>
        <w:rPr>
          <w:color w:val="2B2A29"/>
          <w:spacing w:val="-3"/>
          <w:w w:val="105"/>
        </w:rPr>
        <w:t xml:space="preserve"> </w:t>
      </w:r>
      <w:r>
        <w:rPr>
          <w:color w:val="0000FF"/>
          <w:w w:val="105"/>
        </w:rPr>
        <w:t>8-7</w:t>
      </w:r>
      <w:r>
        <w:rPr>
          <w:color w:val="0000FF"/>
          <w:spacing w:val="-3"/>
          <w:w w:val="105"/>
        </w:rPr>
        <w:t xml:space="preserve"> </w:t>
      </w:r>
      <w:r>
        <w:rPr>
          <w:color w:val="2B2A29"/>
          <w:w w:val="105"/>
        </w:rPr>
        <w:t>illustrates</w:t>
      </w:r>
      <w:r>
        <w:rPr>
          <w:color w:val="2B2A29"/>
          <w:spacing w:val="-3"/>
          <w:w w:val="105"/>
        </w:rPr>
        <w:t xml:space="preserve"> </w:t>
      </w:r>
      <w:r>
        <w:rPr>
          <w:color w:val="2B2A29"/>
          <w:w w:val="105"/>
        </w:rPr>
        <w:t>how</w:t>
      </w:r>
      <w:r>
        <w:rPr>
          <w:color w:val="2B2A29"/>
          <w:spacing w:val="-2"/>
          <w:w w:val="105"/>
        </w:rPr>
        <w:t xml:space="preserve"> </w:t>
      </w:r>
      <w:r>
        <w:rPr>
          <w:color w:val="2B2A29"/>
          <w:w w:val="105"/>
        </w:rPr>
        <w:t>a</w:t>
      </w:r>
      <w:r>
        <w:rPr>
          <w:color w:val="2B2A29"/>
          <w:spacing w:val="-3"/>
          <w:w w:val="105"/>
        </w:rPr>
        <w:t xml:space="preserve"> </w:t>
      </w:r>
      <w:r>
        <w:rPr>
          <w:color w:val="2B2A29"/>
          <w:w w:val="105"/>
        </w:rPr>
        <w:t>Ballerina</w:t>
      </w:r>
      <w:r>
        <w:rPr>
          <w:color w:val="2B2A29"/>
          <w:spacing w:val="-3"/>
          <w:w w:val="105"/>
        </w:rPr>
        <w:t xml:space="preserve"> </w:t>
      </w:r>
      <w:r>
        <w:rPr>
          <w:color w:val="2B2A29"/>
          <w:w w:val="105"/>
        </w:rPr>
        <w:t>abstraction</w:t>
      </w:r>
      <w:r>
        <w:rPr>
          <w:color w:val="2B2A29"/>
          <w:spacing w:val="-3"/>
          <w:w w:val="105"/>
        </w:rPr>
        <w:t xml:space="preserve"> </w:t>
      </w:r>
      <w:r>
        <w:rPr>
          <w:color w:val="2B2A29"/>
          <w:w w:val="105"/>
        </w:rPr>
        <w:t>interacts</w:t>
      </w:r>
      <w:r>
        <w:rPr>
          <w:color w:val="2B2A29"/>
          <w:spacing w:val="-3"/>
          <w:w w:val="105"/>
        </w:rPr>
        <w:t xml:space="preserve"> </w:t>
      </w:r>
      <w:r>
        <w:rPr>
          <w:color w:val="2B2A29"/>
          <w:w w:val="105"/>
        </w:rPr>
        <w:t>with</w:t>
      </w:r>
      <w:r>
        <w:rPr>
          <w:color w:val="2B2A29"/>
          <w:spacing w:val="-2"/>
          <w:w w:val="105"/>
        </w:rPr>
        <w:t xml:space="preserve"> </w:t>
      </w:r>
      <w:r>
        <w:rPr>
          <w:color w:val="2B2A29"/>
          <w:w w:val="105"/>
        </w:rPr>
        <w:t>the</w:t>
      </w:r>
      <w:r>
        <w:rPr>
          <w:color w:val="2B2A29"/>
          <w:spacing w:val="-3"/>
          <w:w w:val="105"/>
        </w:rPr>
        <w:t xml:space="preserve"> </w:t>
      </w:r>
      <w:r>
        <w:rPr>
          <w:color w:val="2B2A29"/>
          <w:w w:val="105"/>
        </w:rPr>
        <w:t>network.</w:t>
      </w:r>
    </w:p>
    <w:p>
      <w:pPr>
        <w:pStyle w:val="11"/>
        <w:spacing w:before="189" w:line="304" w:lineRule="auto"/>
        <w:ind w:left="520"/>
      </w:pPr>
      <w:r>
        <w:rPr>
          <w:color w:val="2B2A29"/>
          <w:spacing w:val="-1"/>
          <w:w w:val="110"/>
        </w:rPr>
        <w:t>在上一节中，我们了解了一些重要的</w:t>
      </w:r>
      <w:r>
        <w:rPr>
          <w:color w:val="2B2A29"/>
          <w:w w:val="110"/>
        </w:rPr>
        <w:t>分布式计算</w:t>
      </w:r>
      <w:r>
        <w:rPr>
          <w:color w:val="2B2A29"/>
          <w:w w:val="105"/>
        </w:rPr>
        <w:t>概念。现在让我们看看如何使用Ballerina编写网络分布式程序。图</w:t>
      </w:r>
      <w:r>
        <w:rPr>
          <w:color w:val="0000FF"/>
          <w:w w:val="105"/>
        </w:rPr>
        <w:t>8-7</w:t>
      </w:r>
      <w:r>
        <w:rPr>
          <w:color w:val="2B2A29"/>
          <w:w w:val="105"/>
        </w:rPr>
        <w:t>说明</w:t>
      </w:r>
      <w:r>
        <w:rPr>
          <w:color w:val="2B2A29"/>
          <w:spacing w:val="-3"/>
          <w:w w:val="105"/>
        </w:rPr>
        <w:t>了</w:t>
      </w:r>
      <w:r>
        <w:rPr>
          <w:color w:val="2B2A29"/>
          <w:w w:val="105"/>
        </w:rPr>
        <w:t>Ballerina抽象如何与网络交互。</w:t>
      </w:r>
    </w:p>
    <w:p>
      <w:pPr>
        <w:pStyle w:val="11"/>
        <w:spacing w:before="9"/>
        <w:rPr>
          <w:sz w:val="15"/>
        </w:rPr>
      </w:pPr>
      <w:r>
        <w:drawing>
          <wp:anchor distT="0" distB="0" distL="0" distR="0" simplePos="0" relativeHeight="251659264" behindDoc="0" locked="0" layoutInCell="1" allowOverlap="1">
            <wp:simplePos x="0" y="0"/>
            <wp:positionH relativeFrom="page">
              <wp:posOffset>700405</wp:posOffset>
            </wp:positionH>
            <wp:positionV relativeFrom="paragraph">
              <wp:posOffset>130810</wp:posOffset>
            </wp:positionV>
            <wp:extent cx="5230495" cy="3096895"/>
            <wp:effectExtent l="0" t="0" r="0" b="0"/>
            <wp:wrapTopAndBottom/>
            <wp:docPr id="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png"/>
                    <pic:cNvPicPr>
                      <a:picLocks noChangeAspect="1"/>
                    </pic:cNvPicPr>
                  </pic:nvPicPr>
                  <pic:blipFill>
                    <a:blip r:embed="rId133" cstate="print"/>
                    <a:stretch>
                      <a:fillRect/>
                    </a:stretch>
                  </pic:blipFill>
                  <pic:spPr>
                    <a:xfrm>
                      <a:off x="0" y="0"/>
                      <a:ext cx="5230691" cy="3096768"/>
                    </a:xfrm>
                    <a:prstGeom prst="rect">
                      <a:avLst/>
                    </a:prstGeom>
                  </pic:spPr>
                </pic:pic>
              </a:graphicData>
            </a:graphic>
          </wp:anchor>
        </w:drawing>
      </w:r>
    </w:p>
    <w:p>
      <w:r>
        <w:rPr>
          <w:rFonts w:ascii="Cambria"/>
          <w:b/>
          <w:i/>
          <w:color w:val="2B2A29"/>
          <w:sz w:val="24"/>
        </w:rPr>
        <w:t>Figure</w:t>
      </w:r>
      <w:r>
        <w:rPr>
          <w:rFonts w:ascii="Cambria"/>
          <w:b/>
          <w:i/>
          <w:color w:val="2B2A29"/>
          <w:spacing w:val="7"/>
          <w:sz w:val="24"/>
        </w:rPr>
        <w:t xml:space="preserve"> </w:t>
      </w:r>
      <w:r>
        <w:rPr>
          <w:rFonts w:ascii="Cambria"/>
          <w:b/>
          <w:i/>
          <w:color w:val="2B2A29"/>
          <w:sz w:val="24"/>
        </w:rPr>
        <w:t>8-7.</w:t>
      </w:r>
      <w:r>
        <w:rPr>
          <w:rFonts w:ascii="Cambria"/>
          <w:b/>
          <w:i/>
          <w:color w:val="2B2A29"/>
          <w:spacing w:val="49"/>
          <w:sz w:val="24"/>
        </w:rPr>
        <w:t xml:space="preserve"> </w:t>
      </w:r>
      <w:r>
        <w:rPr>
          <w:i/>
          <w:color w:val="2B2A29"/>
          <w:sz w:val="24"/>
        </w:rPr>
        <w:t>Ballerina</w:t>
      </w:r>
      <w:r>
        <w:rPr>
          <w:i/>
          <w:color w:val="2B2A29"/>
          <w:spacing w:val="4"/>
          <w:sz w:val="24"/>
        </w:rPr>
        <w:t xml:space="preserve"> </w:t>
      </w:r>
      <w:r>
        <w:rPr>
          <w:i/>
          <w:color w:val="2B2A29"/>
          <w:sz w:val="24"/>
        </w:rPr>
        <w:t>network</w:t>
      </w:r>
      <w:r>
        <w:rPr>
          <w:i/>
          <w:color w:val="2B2A29"/>
          <w:spacing w:val="5"/>
          <w:sz w:val="24"/>
        </w:rPr>
        <w:t xml:space="preserve"> </w:t>
      </w:r>
      <w:r>
        <w:rPr>
          <w:i/>
          <w:color w:val="2B2A29"/>
          <w:sz w:val="24"/>
        </w:rPr>
        <w:t>abstractions</w:t>
      </w:r>
    </w:p>
    <w:p>
      <w:pPr>
        <w:spacing w:before="185"/>
        <w:ind w:left="520" w:right="0" w:firstLine="0"/>
        <w:jc w:val="left"/>
        <w:rPr>
          <w:i/>
          <w:sz w:val="24"/>
        </w:rPr>
      </w:pPr>
      <w:r>
        <w:rPr>
          <w:rFonts w:ascii="Cambria"/>
          <w:b/>
          <w:i/>
          <w:color w:val="2B2A29"/>
          <w:sz w:val="24"/>
        </w:rPr>
        <w:t>图8-7。</w:t>
      </w:r>
      <w:r>
        <w:rPr>
          <w:i/>
          <w:color w:val="2B2A29"/>
          <w:sz w:val="24"/>
        </w:rPr>
        <w:t>Ballerina网络抽象</w:t>
      </w:r>
    </w:p>
    <w:p>
      <w:pPr>
        <w:pStyle w:val="11"/>
        <w:spacing w:before="5"/>
        <w:rPr>
          <w:i/>
          <w:sz w:val="31"/>
        </w:rPr>
      </w:pPr>
    </w:p>
    <w:p>
      <w:r>
        <w:rPr>
          <w:color w:val="2B2A29"/>
          <w:w w:val="105"/>
        </w:rPr>
        <w:t>Unlike other programming languages, Ballerina introduces fundamental, new</w:t>
      </w:r>
      <w:r>
        <w:rPr>
          <w:color w:val="2B2A29"/>
          <w:spacing w:val="1"/>
          <w:w w:val="105"/>
        </w:rPr>
        <w:t xml:space="preserve"> </w:t>
      </w:r>
      <w:r>
        <w:rPr>
          <w:color w:val="2B2A29"/>
          <w:w w:val="105"/>
        </w:rPr>
        <w:t>abstractions</w:t>
      </w:r>
      <w:r>
        <w:rPr>
          <w:color w:val="2B2A29"/>
          <w:spacing w:val="4"/>
          <w:w w:val="105"/>
        </w:rPr>
        <w:t xml:space="preserve"> </w:t>
      </w:r>
      <w:r>
        <w:rPr>
          <w:color w:val="2B2A29"/>
          <w:w w:val="105"/>
        </w:rPr>
        <w:t>of</w:t>
      </w:r>
      <w:r>
        <w:rPr>
          <w:color w:val="2B2A29"/>
          <w:spacing w:val="4"/>
          <w:w w:val="105"/>
        </w:rPr>
        <w:t xml:space="preserve"> </w:t>
      </w:r>
      <w:r>
        <w:rPr>
          <w:color w:val="2B2A29"/>
          <w:w w:val="105"/>
        </w:rPr>
        <w:t>services,</w:t>
      </w:r>
      <w:r>
        <w:rPr>
          <w:color w:val="2B2A29"/>
          <w:spacing w:val="5"/>
          <w:w w:val="105"/>
        </w:rPr>
        <w:t xml:space="preserve"> </w:t>
      </w:r>
      <w:r>
        <w:rPr>
          <w:color w:val="2B2A29"/>
          <w:w w:val="105"/>
        </w:rPr>
        <w:t>resource</w:t>
      </w:r>
      <w:r>
        <w:rPr>
          <w:color w:val="2B2A29"/>
          <w:spacing w:val="4"/>
          <w:w w:val="105"/>
        </w:rPr>
        <w:t xml:space="preserve"> </w:t>
      </w:r>
      <w:r>
        <w:rPr>
          <w:color w:val="2B2A29"/>
          <w:w w:val="105"/>
        </w:rPr>
        <w:t>functions,</w:t>
      </w:r>
      <w:r>
        <w:rPr>
          <w:color w:val="2B2A29"/>
          <w:spacing w:val="5"/>
          <w:w w:val="105"/>
        </w:rPr>
        <w:t xml:space="preserve"> </w:t>
      </w:r>
      <w:r>
        <w:rPr>
          <w:color w:val="2B2A29"/>
          <w:w w:val="105"/>
        </w:rPr>
        <w:t>and</w:t>
      </w:r>
      <w:r>
        <w:rPr>
          <w:color w:val="2B2A29"/>
          <w:spacing w:val="4"/>
          <w:w w:val="105"/>
        </w:rPr>
        <w:t xml:space="preserve"> </w:t>
      </w:r>
      <w:r>
        <w:rPr>
          <w:color w:val="2B2A29"/>
          <w:w w:val="105"/>
        </w:rPr>
        <w:t>listeners</w:t>
      </w:r>
      <w:r>
        <w:rPr>
          <w:color w:val="2B2A29"/>
          <w:spacing w:val="4"/>
          <w:w w:val="105"/>
        </w:rPr>
        <w:t xml:space="preserve"> </w:t>
      </w:r>
      <w:r>
        <w:rPr>
          <w:color w:val="2B2A29"/>
          <w:w w:val="105"/>
        </w:rPr>
        <w:t>to</w:t>
      </w:r>
      <w:r>
        <w:rPr>
          <w:color w:val="2B2A29"/>
          <w:spacing w:val="5"/>
          <w:w w:val="105"/>
        </w:rPr>
        <w:t xml:space="preserve"> </w:t>
      </w:r>
      <w:r>
        <w:rPr>
          <w:color w:val="2B2A29"/>
          <w:w w:val="105"/>
        </w:rPr>
        <w:t>bring</w:t>
      </w:r>
      <w:r>
        <w:rPr>
          <w:color w:val="2B2A29"/>
          <w:spacing w:val="4"/>
          <w:w w:val="105"/>
        </w:rPr>
        <w:t xml:space="preserve"> </w:t>
      </w:r>
      <w:r>
        <w:rPr>
          <w:color w:val="2B2A29"/>
          <w:w w:val="105"/>
        </w:rPr>
        <w:t>networking</w:t>
      </w:r>
      <w:r>
        <w:rPr>
          <w:color w:val="2B2A29"/>
          <w:spacing w:val="5"/>
          <w:w w:val="105"/>
        </w:rPr>
        <w:t xml:space="preserve"> </w:t>
      </w:r>
      <w:r>
        <w:rPr>
          <w:color w:val="2B2A29"/>
          <w:w w:val="105"/>
        </w:rPr>
        <w:t>into</w:t>
      </w:r>
      <w:r>
        <w:rPr>
          <w:color w:val="2B2A29"/>
          <w:spacing w:val="4"/>
          <w:w w:val="105"/>
        </w:rPr>
        <w:t xml:space="preserve"> </w:t>
      </w:r>
      <w:r>
        <w:rPr>
          <w:color w:val="2B2A29"/>
          <w:w w:val="105"/>
        </w:rPr>
        <w:t>the</w:t>
      </w:r>
      <w:r>
        <w:rPr>
          <w:color w:val="2B2A29"/>
          <w:spacing w:val="-55"/>
          <w:w w:val="105"/>
        </w:rPr>
        <w:t xml:space="preserve"> </w:t>
      </w:r>
      <w:r>
        <w:rPr>
          <w:color w:val="2B2A29"/>
          <w:w w:val="110"/>
        </w:rPr>
        <w:t>language.</w:t>
      </w:r>
    </w:p>
    <w:p>
      <w:pPr>
        <w:pStyle w:val="11"/>
        <w:spacing w:line="304" w:lineRule="auto"/>
        <w:ind w:left="520" w:firstLine="359"/>
      </w:pPr>
      <w:r>
        <w:rPr>
          <w:color w:val="2B2A29"/>
          <w:w w:val="105"/>
        </w:rPr>
        <w:t>与其他编程语言不同，Ballerina引入了基本的、新的服务抽象、资源函数和监听器，以将网络带入</w:t>
      </w:r>
      <w:r>
        <w:rPr>
          <w:color w:val="2B2A29"/>
          <w:w w:val="110"/>
        </w:rPr>
        <w:t>语言。</w:t>
      </w:r>
    </w:p>
    <w:p>
      <w:pPr>
        <w:pStyle w:val="11"/>
        <w:spacing w:before="10"/>
        <w:rPr>
          <w:sz w:val="29"/>
        </w:rPr>
      </w:pPr>
    </w:p>
    <w:p>
      <w:r>
        <w:rPr>
          <w:color w:val="2B2A29"/>
          <w:w w:val="90"/>
        </w:rPr>
        <w:t>Listener</w:t>
      </w:r>
    </w:p>
    <w:p>
      <w:pPr>
        <w:pStyle w:val="5"/>
        <w:spacing w:before="1"/>
      </w:pPr>
      <w:r>
        <w:rPr>
          <w:color w:val="2B2A29"/>
          <w:w w:val="90"/>
        </w:rPr>
        <w:t>收听者</w:t>
      </w:r>
    </w:p>
    <w:p>
      <w:r>
        <w:rPr>
          <w:color w:val="2B2A29"/>
          <w:w w:val="105"/>
        </w:rPr>
        <w:t>Listeners provide the interface between the network and services. A listener object</w:t>
      </w:r>
      <w:r>
        <w:rPr>
          <w:color w:val="2B2A29"/>
          <w:spacing w:val="1"/>
          <w:w w:val="105"/>
        </w:rPr>
        <w:t xml:space="preserve"> </w:t>
      </w:r>
      <w:r>
        <w:rPr>
          <w:color w:val="2B2A29"/>
          <w:w w:val="105"/>
        </w:rPr>
        <w:t>receives network messages from a remote process according to some protocol and</w:t>
      </w:r>
      <w:r>
        <w:rPr>
          <w:color w:val="2B2A29"/>
          <w:spacing w:val="1"/>
          <w:w w:val="105"/>
        </w:rPr>
        <w:t xml:space="preserve"> </w:t>
      </w:r>
      <w:r>
        <w:rPr>
          <w:color w:val="2B2A29"/>
          <w:w w:val="105"/>
        </w:rPr>
        <w:t>translates</w:t>
      </w:r>
      <w:r>
        <w:rPr>
          <w:color w:val="2B2A29"/>
          <w:spacing w:val="3"/>
          <w:w w:val="105"/>
        </w:rPr>
        <w:t xml:space="preserve"> </w:t>
      </w:r>
      <w:r>
        <w:rPr>
          <w:color w:val="2B2A29"/>
          <w:w w:val="105"/>
        </w:rPr>
        <w:t>the</w:t>
      </w:r>
      <w:r>
        <w:rPr>
          <w:color w:val="2B2A29"/>
          <w:spacing w:val="4"/>
          <w:w w:val="105"/>
        </w:rPr>
        <w:t xml:space="preserve"> </w:t>
      </w:r>
      <w:r>
        <w:rPr>
          <w:color w:val="2B2A29"/>
          <w:w w:val="105"/>
        </w:rPr>
        <w:t>received</w:t>
      </w:r>
      <w:r>
        <w:rPr>
          <w:color w:val="2B2A29"/>
          <w:spacing w:val="4"/>
          <w:w w:val="105"/>
        </w:rPr>
        <w:t xml:space="preserve"> </w:t>
      </w:r>
      <w:r>
        <w:rPr>
          <w:color w:val="2B2A29"/>
          <w:w w:val="105"/>
        </w:rPr>
        <w:t>messages</w:t>
      </w:r>
      <w:r>
        <w:rPr>
          <w:color w:val="2B2A29"/>
          <w:spacing w:val="4"/>
          <w:w w:val="105"/>
        </w:rPr>
        <w:t xml:space="preserve"> </w:t>
      </w:r>
      <w:r>
        <w:rPr>
          <w:color w:val="2B2A29"/>
          <w:w w:val="105"/>
        </w:rPr>
        <w:t>into</w:t>
      </w:r>
      <w:r>
        <w:rPr>
          <w:color w:val="2B2A29"/>
          <w:spacing w:val="4"/>
          <w:w w:val="105"/>
        </w:rPr>
        <w:t xml:space="preserve"> </w:t>
      </w:r>
      <w:r>
        <w:rPr>
          <w:color w:val="2B2A29"/>
          <w:w w:val="105"/>
        </w:rPr>
        <w:t>calls</w:t>
      </w:r>
      <w:r>
        <w:rPr>
          <w:color w:val="2B2A29"/>
          <w:spacing w:val="4"/>
          <w:w w:val="105"/>
        </w:rPr>
        <w:t xml:space="preserve"> </w:t>
      </w:r>
      <w:r>
        <w:rPr>
          <w:color w:val="2B2A29"/>
          <w:w w:val="105"/>
        </w:rPr>
        <w:t>on</w:t>
      </w:r>
      <w:r>
        <w:rPr>
          <w:color w:val="2B2A29"/>
          <w:spacing w:val="4"/>
          <w:w w:val="105"/>
        </w:rPr>
        <w:t xml:space="preserve"> </w:t>
      </w:r>
      <w:r>
        <w:rPr>
          <w:color w:val="2B2A29"/>
          <w:w w:val="105"/>
        </w:rPr>
        <w:t>the</w:t>
      </w:r>
      <w:r>
        <w:rPr>
          <w:color w:val="2B2A29"/>
          <w:spacing w:val="4"/>
          <w:w w:val="105"/>
        </w:rPr>
        <w:t xml:space="preserve"> </w:t>
      </w:r>
      <w:r>
        <w:rPr>
          <w:color w:val="2B2A29"/>
          <w:w w:val="105"/>
        </w:rPr>
        <w:t>resource</w:t>
      </w:r>
      <w:r>
        <w:rPr>
          <w:color w:val="2B2A29"/>
          <w:spacing w:val="4"/>
          <w:w w:val="105"/>
        </w:rPr>
        <w:t xml:space="preserve"> </w:t>
      </w:r>
      <w:r>
        <w:rPr>
          <w:color w:val="2B2A29"/>
          <w:w w:val="105"/>
        </w:rPr>
        <w:t>methods</w:t>
      </w:r>
      <w:r>
        <w:rPr>
          <w:color w:val="2B2A29"/>
          <w:spacing w:val="4"/>
          <w:w w:val="105"/>
        </w:rPr>
        <w:t xml:space="preserve"> </w:t>
      </w:r>
      <w:r>
        <w:rPr>
          <w:color w:val="2B2A29"/>
          <w:w w:val="105"/>
        </w:rPr>
        <w:t>of</w:t>
      </w:r>
      <w:r>
        <w:rPr>
          <w:color w:val="2B2A29"/>
          <w:spacing w:val="4"/>
          <w:w w:val="105"/>
        </w:rPr>
        <w:t xml:space="preserve"> </w:t>
      </w:r>
      <w:r>
        <w:rPr>
          <w:color w:val="2B2A29"/>
          <w:w w:val="105"/>
        </w:rPr>
        <w:t>service</w:t>
      </w:r>
      <w:r>
        <w:rPr>
          <w:color w:val="2B2A29"/>
          <w:spacing w:val="4"/>
          <w:w w:val="105"/>
        </w:rPr>
        <w:t xml:space="preserve"> </w:t>
      </w:r>
      <w:r>
        <w:rPr>
          <w:color w:val="2B2A29"/>
          <w:w w:val="105"/>
        </w:rPr>
        <w:t>values</w:t>
      </w:r>
      <w:r>
        <w:rPr>
          <w:color w:val="2B2A29"/>
          <w:spacing w:val="4"/>
          <w:w w:val="105"/>
        </w:rPr>
        <w:t xml:space="preserve"> </w:t>
      </w:r>
      <w:r>
        <w:rPr>
          <w:color w:val="2B2A29"/>
          <w:w w:val="105"/>
        </w:rPr>
        <w:t>that</w:t>
      </w:r>
      <w:r>
        <w:rPr>
          <w:color w:val="2B2A29"/>
          <w:spacing w:val="-55"/>
          <w:w w:val="105"/>
        </w:rPr>
        <w:t xml:space="preserve"> </w:t>
      </w:r>
      <w:r>
        <w:rPr>
          <w:color w:val="2B2A29"/>
          <w:w w:val="110"/>
        </w:rPr>
        <w:t>have</w:t>
      </w:r>
      <w:r>
        <w:rPr>
          <w:color w:val="2B2A29"/>
          <w:spacing w:val="-16"/>
          <w:w w:val="110"/>
        </w:rPr>
        <w:t xml:space="preserve"> </w:t>
      </w:r>
      <w:r>
        <w:rPr>
          <w:color w:val="2B2A29"/>
          <w:w w:val="110"/>
        </w:rPr>
        <w:t>been</w:t>
      </w:r>
      <w:r>
        <w:rPr>
          <w:color w:val="2B2A29"/>
          <w:spacing w:val="-16"/>
          <w:w w:val="110"/>
        </w:rPr>
        <w:t xml:space="preserve"> </w:t>
      </w:r>
      <w:r>
        <w:rPr>
          <w:color w:val="2B2A29"/>
          <w:w w:val="110"/>
        </w:rPr>
        <w:t>attached</w:t>
      </w:r>
      <w:r>
        <w:rPr>
          <w:color w:val="2B2A29"/>
          <w:spacing w:val="-16"/>
          <w:w w:val="110"/>
        </w:rPr>
        <w:t xml:space="preserve"> </w:t>
      </w:r>
      <w:r>
        <w:rPr>
          <w:color w:val="2B2A29"/>
          <w:w w:val="110"/>
        </w:rPr>
        <w:t>to</w:t>
      </w:r>
      <w:r>
        <w:rPr>
          <w:color w:val="2B2A29"/>
          <w:spacing w:val="-15"/>
          <w:w w:val="110"/>
        </w:rPr>
        <w:t xml:space="preserve"> </w:t>
      </w:r>
      <w:r>
        <w:rPr>
          <w:color w:val="2B2A29"/>
          <w:w w:val="110"/>
        </w:rPr>
        <w:t>the</w:t>
      </w:r>
      <w:r>
        <w:rPr>
          <w:color w:val="2B2A29"/>
          <w:spacing w:val="-16"/>
          <w:w w:val="110"/>
        </w:rPr>
        <w:t xml:space="preserve"> </w:t>
      </w:r>
      <w:r>
        <w:rPr>
          <w:color w:val="2B2A29"/>
          <w:w w:val="110"/>
        </w:rPr>
        <w:t>listener</w:t>
      </w:r>
      <w:r>
        <w:rPr>
          <w:color w:val="2B2A29"/>
          <w:spacing w:val="-16"/>
          <w:w w:val="110"/>
        </w:rPr>
        <w:t xml:space="preserve"> </w:t>
      </w:r>
      <w:r>
        <w:rPr>
          <w:color w:val="2B2A29"/>
          <w:w w:val="110"/>
        </w:rPr>
        <w:t>object.</w:t>
      </w:r>
    </w:p>
    <w:p>
      <w:pPr>
        <w:pStyle w:val="11"/>
        <w:spacing w:before="198" w:line="304" w:lineRule="auto"/>
        <w:ind w:left="520" w:right="157"/>
      </w:pPr>
      <w:r>
        <w:rPr>
          <w:color w:val="2B2A29"/>
          <w:w w:val="105"/>
        </w:rPr>
        <w:t>侦听器提供网络和服务之间的接口。侦听器对象根据某些协议从远程进程接收网络消息，并</w:t>
      </w:r>
      <w:r>
        <w:rPr>
          <w:color w:val="2B2A29"/>
          <w:spacing w:val="1"/>
          <w:w w:val="105"/>
        </w:rPr>
        <w:t>将</w:t>
      </w:r>
      <w:r>
        <w:rPr>
          <w:color w:val="2B2A29"/>
          <w:w w:val="105"/>
        </w:rPr>
        <w:t>接收到</w:t>
      </w:r>
      <w:r>
        <w:rPr>
          <w:color w:val="2B2A29"/>
          <w:spacing w:val="4"/>
          <w:w w:val="105"/>
        </w:rPr>
        <w:t>的</w:t>
      </w:r>
      <w:r>
        <w:rPr>
          <w:color w:val="2B2A29"/>
          <w:w w:val="105"/>
        </w:rPr>
        <w:t>消息转换为对</w:t>
      </w:r>
      <w:r>
        <w:rPr>
          <w:color w:val="2B2A29"/>
          <w:w w:val="110"/>
        </w:rPr>
        <w:t>已附加到侦听器对象</w:t>
      </w:r>
      <w:r>
        <w:rPr>
          <w:color w:val="2B2A29"/>
          <w:w w:val="105"/>
        </w:rPr>
        <w:t>的服务值的资源方法</w:t>
      </w:r>
      <w:r>
        <w:rPr>
          <w:color w:val="2B2A29"/>
          <w:spacing w:val="4"/>
          <w:w w:val="105"/>
        </w:rPr>
        <w:t>的调用</w:t>
      </w:r>
      <w:r>
        <w:rPr>
          <w:color w:val="2B2A29"/>
          <w:w w:val="110"/>
        </w:rPr>
        <w:t>。</w:t>
      </w:r>
    </w:p>
    <w:p>
      <w:r>
        <w:rPr>
          <w:color w:val="2B2A29"/>
          <w:w w:val="105"/>
        </w:rPr>
        <w:t>It</w:t>
      </w:r>
      <w:r>
        <w:rPr>
          <w:color w:val="2B2A29"/>
          <w:spacing w:val="2"/>
          <w:w w:val="105"/>
        </w:rPr>
        <w:t xml:space="preserve"> </w:t>
      </w:r>
      <w:r>
        <w:rPr>
          <w:color w:val="2B2A29"/>
          <w:w w:val="105"/>
        </w:rPr>
        <w:t>is</w:t>
      </w:r>
      <w:r>
        <w:rPr>
          <w:color w:val="2B2A29"/>
          <w:spacing w:val="3"/>
          <w:w w:val="105"/>
        </w:rPr>
        <w:t xml:space="preserve"> </w:t>
      </w:r>
      <w:r>
        <w:rPr>
          <w:color w:val="2B2A29"/>
          <w:w w:val="105"/>
        </w:rPr>
        <w:t>up</w:t>
      </w:r>
      <w:r>
        <w:rPr>
          <w:color w:val="2B2A29"/>
          <w:spacing w:val="2"/>
          <w:w w:val="105"/>
        </w:rPr>
        <w:t xml:space="preserve"> </w:t>
      </w:r>
      <w:r>
        <w:rPr>
          <w:color w:val="2B2A29"/>
          <w:w w:val="105"/>
        </w:rPr>
        <w:t>to</w:t>
      </w:r>
      <w:r>
        <w:rPr>
          <w:color w:val="2B2A29"/>
          <w:spacing w:val="3"/>
          <w:w w:val="105"/>
        </w:rPr>
        <w:t xml:space="preserve"> </w:t>
      </w:r>
      <w:r>
        <w:rPr>
          <w:color w:val="2B2A29"/>
          <w:w w:val="105"/>
        </w:rPr>
        <w:t>the</w:t>
      </w:r>
      <w:r>
        <w:rPr>
          <w:color w:val="2B2A29"/>
          <w:spacing w:val="2"/>
          <w:w w:val="105"/>
        </w:rPr>
        <w:t xml:space="preserve"> </w:t>
      </w:r>
      <w:r>
        <w:rPr>
          <w:color w:val="2B2A29"/>
          <w:w w:val="105"/>
        </w:rPr>
        <w:t>listener</w:t>
      </w:r>
      <w:r>
        <w:rPr>
          <w:color w:val="2B2A29"/>
          <w:spacing w:val="3"/>
          <w:w w:val="105"/>
        </w:rPr>
        <w:t xml:space="preserve"> </w:t>
      </w:r>
      <w:r>
        <w:rPr>
          <w:color w:val="2B2A29"/>
          <w:w w:val="105"/>
        </w:rPr>
        <w:t>object</w:t>
      </w:r>
      <w:r>
        <w:rPr>
          <w:color w:val="2B2A29"/>
          <w:spacing w:val="3"/>
          <w:w w:val="105"/>
        </w:rPr>
        <w:t xml:space="preserve"> </w:t>
      </w:r>
      <w:r>
        <w:rPr>
          <w:color w:val="2B2A29"/>
          <w:w w:val="105"/>
        </w:rPr>
        <w:t>to</w:t>
      </w:r>
      <w:r>
        <w:rPr>
          <w:color w:val="2B2A29"/>
          <w:spacing w:val="2"/>
          <w:w w:val="105"/>
        </w:rPr>
        <w:t xml:space="preserve"> </w:t>
      </w:r>
      <w:r>
        <w:rPr>
          <w:color w:val="2B2A29"/>
          <w:w w:val="105"/>
        </w:rPr>
        <w:t>determine</w:t>
      </w:r>
      <w:r>
        <w:rPr>
          <w:color w:val="2B2A29"/>
          <w:spacing w:val="3"/>
          <w:w w:val="105"/>
        </w:rPr>
        <w:t xml:space="preserve"> </w:t>
      </w:r>
      <w:r>
        <w:rPr>
          <w:color w:val="2B2A29"/>
          <w:w w:val="105"/>
        </w:rPr>
        <w:t>how</w:t>
      </w:r>
      <w:r>
        <w:rPr>
          <w:color w:val="2B2A29"/>
          <w:spacing w:val="2"/>
          <w:w w:val="105"/>
        </w:rPr>
        <w:t xml:space="preserve"> </w:t>
      </w:r>
      <w:r>
        <w:rPr>
          <w:color w:val="2B2A29"/>
          <w:w w:val="105"/>
        </w:rPr>
        <w:t>this</w:t>
      </w:r>
      <w:r>
        <w:rPr>
          <w:color w:val="2B2A29"/>
          <w:spacing w:val="3"/>
          <w:w w:val="105"/>
        </w:rPr>
        <w:t xml:space="preserve"> </w:t>
      </w:r>
      <w:r>
        <w:rPr>
          <w:color w:val="2B2A29"/>
          <w:w w:val="105"/>
        </w:rPr>
        <w:t>translation</w:t>
      </w:r>
      <w:r>
        <w:rPr>
          <w:color w:val="2B2A29"/>
          <w:spacing w:val="3"/>
          <w:w w:val="105"/>
        </w:rPr>
        <w:t xml:space="preserve"> </w:t>
      </w:r>
      <w:r>
        <w:rPr>
          <w:color w:val="2B2A29"/>
          <w:w w:val="105"/>
        </w:rPr>
        <w:t>happens;</w:t>
      </w:r>
      <w:r>
        <w:rPr>
          <w:color w:val="2B2A29"/>
          <w:spacing w:val="2"/>
          <w:w w:val="105"/>
        </w:rPr>
        <w:t xml:space="preserve"> </w:t>
      </w:r>
      <w:r>
        <w:rPr>
          <w:color w:val="2B2A29"/>
          <w:w w:val="105"/>
        </w:rPr>
        <w:t>the</w:t>
      </w:r>
      <w:r>
        <w:rPr>
          <w:color w:val="2B2A29"/>
          <w:spacing w:val="3"/>
          <w:w w:val="105"/>
        </w:rPr>
        <w:t xml:space="preserve"> </w:t>
      </w:r>
      <w:r>
        <w:rPr>
          <w:color w:val="2B2A29"/>
          <w:w w:val="105"/>
        </w:rPr>
        <w:t>type</w:t>
      </w:r>
      <w:r>
        <w:rPr>
          <w:color w:val="2B2A29"/>
          <w:spacing w:val="2"/>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listener</w:t>
      </w:r>
      <w:r>
        <w:rPr>
          <w:color w:val="2B2A29"/>
          <w:spacing w:val="-2"/>
          <w:w w:val="105"/>
        </w:rPr>
        <w:t xml:space="preserve"> </w:t>
      </w:r>
      <w:r>
        <w:rPr>
          <w:color w:val="2B2A29"/>
          <w:w w:val="105"/>
        </w:rPr>
        <w:t>object</w:t>
      </w:r>
      <w:r>
        <w:rPr>
          <w:color w:val="2B2A29"/>
          <w:spacing w:val="-1"/>
          <w:w w:val="105"/>
        </w:rPr>
        <w:t xml:space="preserve"> </w:t>
      </w:r>
      <w:r>
        <w:rPr>
          <w:color w:val="2B2A29"/>
          <w:w w:val="105"/>
        </w:rPr>
        <w:t>thus</w:t>
      </w:r>
      <w:r>
        <w:rPr>
          <w:color w:val="2B2A29"/>
          <w:spacing w:val="-2"/>
          <w:w w:val="105"/>
        </w:rPr>
        <w:t xml:space="preserve"> </w:t>
      </w:r>
      <w:r>
        <w:rPr>
          <w:color w:val="2B2A29"/>
          <w:w w:val="105"/>
        </w:rPr>
        <w:t>constrains</w:t>
      </w:r>
      <w:r>
        <w:rPr>
          <w:color w:val="2B2A29"/>
          <w:spacing w:val="-1"/>
          <w:w w:val="105"/>
        </w:rPr>
        <w:t xml:space="preserve"> </w:t>
      </w:r>
      <w:r>
        <w:rPr>
          <w:color w:val="2B2A29"/>
          <w:w w:val="105"/>
        </w:rPr>
        <w:t>the</w:t>
      </w:r>
      <w:r>
        <w:rPr>
          <w:color w:val="2B2A29"/>
          <w:spacing w:val="-2"/>
          <w:w w:val="105"/>
        </w:rPr>
        <w:t xml:space="preserve"> </w:t>
      </w:r>
      <w:r>
        <w:rPr>
          <w:color w:val="2B2A29"/>
          <w:w w:val="105"/>
        </w:rPr>
        <w:t>type</w:t>
      </w:r>
      <w:r>
        <w:rPr>
          <w:color w:val="2B2A29"/>
          <w:spacing w:val="-1"/>
          <w:w w:val="105"/>
        </w:rPr>
        <w:t xml:space="preserve"> </w:t>
      </w:r>
      <w:r>
        <w:rPr>
          <w:color w:val="2B2A29"/>
          <w:w w:val="105"/>
        </w:rPr>
        <w:t>of</w:t>
      </w:r>
      <w:r>
        <w:rPr>
          <w:color w:val="2B2A29"/>
          <w:spacing w:val="-2"/>
          <w:w w:val="105"/>
        </w:rPr>
        <w:t xml:space="preserve"> </w:t>
      </w:r>
      <w:r>
        <w:rPr>
          <w:color w:val="2B2A29"/>
          <w:w w:val="105"/>
        </w:rPr>
        <w:t>a</w:t>
      </w:r>
      <w:r>
        <w:rPr>
          <w:color w:val="2B2A29"/>
          <w:spacing w:val="-2"/>
          <w:w w:val="105"/>
        </w:rPr>
        <w:t xml:space="preserve"> </w:t>
      </w:r>
      <w:r>
        <w:rPr>
          <w:color w:val="2B2A29"/>
          <w:w w:val="105"/>
        </w:rPr>
        <w:t>service</w:t>
      </w:r>
      <w:r>
        <w:rPr>
          <w:color w:val="2B2A29"/>
          <w:spacing w:val="-1"/>
          <w:w w:val="105"/>
        </w:rPr>
        <w:t xml:space="preserve"> </w:t>
      </w:r>
      <w:r>
        <w:rPr>
          <w:color w:val="2B2A29"/>
          <w:w w:val="105"/>
        </w:rPr>
        <w:t>that</w:t>
      </w:r>
      <w:r>
        <w:rPr>
          <w:color w:val="2B2A29"/>
          <w:spacing w:val="-2"/>
          <w:w w:val="105"/>
        </w:rPr>
        <w:t xml:space="preserve"> </w:t>
      </w:r>
      <w:r>
        <w:rPr>
          <w:color w:val="2B2A29"/>
          <w:w w:val="105"/>
        </w:rPr>
        <w:t>can</w:t>
      </w:r>
      <w:r>
        <w:rPr>
          <w:color w:val="2B2A29"/>
          <w:spacing w:val="-1"/>
          <w:w w:val="105"/>
        </w:rPr>
        <w:t xml:space="preserve"> </w:t>
      </w:r>
      <w:r>
        <w:rPr>
          <w:color w:val="2B2A29"/>
          <w:w w:val="105"/>
        </w:rPr>
        <w:t>be</w:t>
      </w:r>
      <w:r>
        <w:rPr>
          <w:color w:val="2B2A29"/>
          <w:spacing w:val="-2"/>
          <w:w w:val="105"/>
        </w:rPr>
        <w:t xml:space="preserve"> </w:t>
      </w:r>
      <w:r>
        <w:rPr>
          <w:color w:val="2B2A29"/>
          <w:w w:val="105"/>
        </w:rPr>
        <w:t>attached</w:t>
      </w:r>
      <w:r>
        <w:rPr>
          <w:color w:val="2B2A29"/>
          <w:spacing w:val="-1"/>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listener.</w:t>
      </w:r>
    </w:p>
    <w:p>
      <w:pPr>
        <w:pStyle w:val="11"/>
        <w:spacing w:line="304" w:lineRule="auto"/>
        <w:ind w:left="520" w:right="170" w:firstLine="359"/>
      </w:pPr>
      <w:r>
        <w:rPr>
          <w:color w:val="2B2A29"/>
          <w:w w:val="105"/>
        </w:rPr>
        <w:t>这取决于听者对象来确定这种翻译是如何发生的；因此</w:t>
      </w:r>
      <w:r>
        <w:rPr>
          <w:color w:val="2B2A29"/>
          <w:spacing w:val="-2"/>
          <w:w w:val="105"/>
        </w:rPr>
        <w:t>，</w:t>
      </w:r>
      <w:r>
        <w:rPr>
          <w:color w:val="2B2A29"/>
          <w:w w:val="105"/>
        </w:rPr>
        <w:t>侦听器对象的类型限制</w:t>
      </w:r>
      <w:r>
        <w:rPr>
          <w:color w:val="2B2A29"/>
          <w:spacing w:val="-1"/>
          <w:w w:val="105"/>
        </w:rPr>
        <w:t>了</w:t>
      </w:r>
      <w:r>
        <w:rPr>
          <w:color w:val="2B2A29"/>
          <w:w w:val="105"/>
        </w:rPr>
        <w:t>可以附加到侦听器的服务的类型。</w:t>
      </w:r>
    </w:p>
    <w:p>
      <w:pPr>
        <w:spacing w:after="0" w:line="304" w:lineRule="auto"/>
        <w:sectPr>
          <w:pgSz w:w="10080" w:h="14400"/>
          <w:pgMar w:top="1260" w:right="560" w:bottom="1260" w:left="560" w:header="1037" w:footer="1070" w:gutter="0"/>
          <w:cols w:space="720" w:num="1"/>
        </w:sectPr>
      </w:pPr>
    </w:p>
    <w:p>
      <w:pPr>
        <w:pStyle w:val="11"/>
        <w:spacing w:before="1"/>
        <w:rPr>
          <w:sz w:val="9"/>
        </w:rPr>
      </w:pPr>
    </w:p>
    <w:p>
      <w:r>
        <w:rPr>
          <w:color w:val="2B2A29"/>
          <w:w w:val="95"/>
        </w:rPr>
        <w:t>Service/Resource</w:t>
      </w:r>
    </w:p>
    <w:p>
      <w:pPr>
        <w:pStyle w:val="5"/>
        <w:spacing w:before="109"/>
        <w:ind w:left="159"/>
      </w:pPr>
      <w:bookmarkStart w:id="169" w:name="_bookmark163"/>
      <w:bookmarkEnd w:id="169"/>
      <w:r>
        <w:rPr>
          <w:color w:val="2B2A29"/>
          <w:w w:val="95"/>
        </w:rPr>
        <w:t>服务/资源</w:t>
      </w:r>
    </w:p>
    <w:p>
      <w:r>
        <w:rPr>
          <w:color w:val="2B2A29"/>
          <w:w w:val="105"/>
        </w:rPr>
        <w:t>In</w:t>
      </w:r>
      <w:r>
        <w:rPr>
          <w:color w:val="2B2A29"/>
          <w:spacing w:val="-6"/>
          <w:w w:val="105"/>
        </w:rPr>
        <w:t xml:space="preserve"> </w:t>
      </w:r>
      <w:r>
        <w:rPr>
          <w:color w:val="2B2A29"/>
          <w:w w:val="105"/>
        </w:rPr>
        <w:t>Ballerina,</w:t>
      </w:r>
      <w:r>
        <w:rPr>
          <w:color w:val="2B2A29"/>
          <w:spacing w:val="-5"/>
          <w:w w:val="105"/>
        </w:rPr>
        <w:t xml:space="preserve"> </w:t>
      </w:r>
      <w:r>
        <w:rPr>
          <w:rFonts w:ascii="宋体"/>
          <w:color w:val="2B2A29"/>
          <w:w w:val="105"/>
        </w:rPr>
        <w:t>service</w:t>
      </w:r>
      <w:r>
        <w:rPr>
          <w:rFonts w:ascii="宋体"/>
          <w:color w:val="2B2A29"/>
          <w:spacing w:val="-63"/>
          <w:w w:val="105"/>
        </w:rPr>
        <w:t xml:space="preserve"> </w:t>
      </w:r>
      <w:r>
        <w:rPr>
          <w:color w:val="2B2A29"/>
          <w:w w:val="105"/>
        </w:rPr>
        <w:t>represent</w:t>
      </w:r>
      <w:r>
        <w:rPr>
          <w:color w:val="2B2A29"/>
          <w:spacing w:val="-5"/>
          <w:w w:val="105"/>
        </w:rPr>
        <w:t xml:space="preserve"> </w:t>
      </w:r>
      <w:r>
        <w:rPr>
          <w:color w:val="2B2A29"/>
          <w:w w:val="105"/>
        </w:rPr>
        <w:t>collections</w:t>
      </w:r>
      <w:r>
        <w:rPr>
          <w:color w:val="2B2A29"/>
          <w:spacing w:val="-5"/>
          <w:w w:val="105"/>
        </w:rPr>
        <w:t xml:space="preserve"> </w:t>
      </w:r>
      <w:r>
        <w:rPr>
          <w:color w:val="2B2A29"/>
          <w:w w:val="105"/>
        </w:rPr>
        <w:t>of</w:t>
      </w:r>
      <w:r>
        <w:rPr>
          <w:color w:val="2B2A29"/>
          <w:spacing w:val="-5"/>
          <w:w w:val="105"/>
        </w:rPr>
        <w:t xml:space="preserve"> </w:t>
      </w:r>
      <w:r>
        <w:rPr>
          <w:color w:val="2B2A29"/>
          <w:w w:val="105"/>
        </w:rPr>
        <w:t>network-accessible</w:t>
      </w:r>
      <w:r>
        <w:rPr>
          <w:color w:val="2B2A29"/>
          <w:spacing w:val="-5"/>
          <w:w w:val="105"/>
        </w:rPr>
        <w:t xml:space="preserve"> </w:t>
      </w:r>
      <w:r>
        <w:rPr>
          <w:color w:val="2B2A29"/>
          <w:w w:val="105"/>
        </w:rPr>
        <w:t>entry</w:t>
      </w:r>
      <w:r>
        <w:rPr>
          <w:color w:val="2B2A29"/>
          <w:spacing w:val="-5"/>
          <w:w w:val="105"/>
        </w:rPr>
        <w:t xml:space="preserve"> </w:t>
      </w:r>
      <w:r>
        <w:rPr>
          <w:color w:val="2B2A29"/>
          <w:w w:val="105"/>
        </w:rPr>
        <w:t>point</w:t>
      </w:r>
      <w:r>
        <w:rPr>
          <w:color w:val="2B2A29"/>
          <w:spacing w:val="-5"/>
          <w:w w:val="105"/>
        </w:rPr>
        <w:t xml:space="preserve"> </w:t>
      </w:r>
      <w:r>
        <w:rPr>
          <w:color w:val="2B2A29"/>
          <w:w w:val="105"/>
        </w:rPr>
        <w:t>call</w:t>
      </w:r>
      <w:r>
        <w:rPr>
          <w:color w:val="2B2A29"/>
          <w:spacing w:val="-55"/>
          <w:w w:val="105"/>
        </w:rPr>
        <w:t xml:space="preserve"> </w:t>
      </w:r>
      <w:r>
        <w:rPr>
          <w:color w:val="2B2A29"/>
          <w:w w:val="105"/>
        </w:rPr>
        <w:t>122</w:t>
      </w:r>
      <w:r>
        <w:rPr>
          <w:color w:val="2B2A29"/>
          <w:spacing w:val="-13"/>
          <w:w w:val="105"/>
        </w:rPr>
        <w:t xml:space="preserve"> </w:t>
      </w:r>
      <w:r>
        <w:rPr>
          <w:color w:val="2B2A29"/>
          <w:w w:val="105"/>
        </w:rPr>
        <w:t>resource</w:t>
      </w:r>
      <w:r>
        <w:rPr>
          <w:color w:val="2B2A29"/>
          <w:spacing w:val="-13"/>
          <w:w w:val="105"/>
        </w:rPr>
        <w:t xml:space="preserve"> </w:t>
      </w:r>
      <w:r>
        <w:rPr>
          <w:color w:val="2B2A29"/>
          <w:w w:val="105"/>
        </w:rPr>
        <w:t>functions.</w:t>
      </w:r>
    </w:p>
    <w:p>
      <w:pPr>
        <w:pStyle w:val="11"/>
        <w:spacing w:before="184" w:line="285" w:lineRule="auto"/>
        <w:ind w:left="160" w:right="1308"/>
      </w:pPr>
      <w:r>
        <w:rPr>
          <w:color w:val="2B2A29"/>
          <w:w w:val="105"/>
        </w:rPr>
        <w:t>在Ballerina中，</w:t>
      </w:r>
      <w:r>
        <w:rPr>
          <w:rFonts w:ascii="宋体"/>
          <w:color w:val="2B2A29"/>
          <w:w w:val="105"/>
        </w:rPr>
        <w:t>服务</w:t>
      </w:r>
      <w:r>
        <w:rPr>
          <w:color w:val="2B2A29"/>
          <w:w w:val="105"/>
        </w:rPr>
        <w:t>表示网络</w:t>
      </w:r>
      <w:r>
        <w:rPr>
          <w:color w:val="2B2A29"/>
          <w:spacing w:val="-5"/>
          <w:w w:val="105"/>
        </w:rPr>
        <w:t>可访问</w:t>
      </w:r>
      <w:r>
        <w:rPr>
          <w:color w:val="2B2A29"/>
          <w:w w:val="105"/>
        </w:rPr>
        <w:t>入口点</w:t>
      </w:r>
      <w:r>
        <w:rPr>
          <w:color w:val="2B2A29"/>
          <w:spacing w:val="-5"/>
          <w:w w:val="105"/>
        </w:rPr>
        <w:t>调用</w:t>
      </w:r>
      <w:r>
        <w:rPr>
          <w:color w:val="2B2A29"/>
          <w:w w:val="105"/>
        </w:rPr>
        <w:t>122资源函数的集合。</w:t>
      </w:r>
    </w:p>
    <w:p>
      <w:pPr>
        <w:pStyle w:val="11"/>
        <w:spacing w:before="1"/>
        <w:rPr>
          <w:sz w:val="21"/>
        </w:rPr>
      </w:pPr>
    </w:p>
    <w:p>
      <w:r>
        <w:rPr>
          <w:color w:val="2B2A29"/>
          <w:w w:val="80"/>
        </w:rPr>
        <w:t>http:Request</w:t>
      </w:r>
      <w:r>
        <w:rPr>
          <w:color w:val="2B2A29"/>
          <w:spacing w:val="24"/>
          <w:w w:val="80"/>
        </w:rPr>
        <w:t xml:space="preserve"> </w:t>
      </w:r>
      <w:r>
        <w:rPr>
          <w:color w:val="2B2A29"/>
          <w:w w:val="80"/>
        </w:rPr>
        <w:t>Object</w:t>
      </w:r>
    </w:p>
    <w:p>
      <w:pPr>
        <w:pStyle w:val="7"/>
        <w:spacing w:before="1"/>
        <w:ind w:left="159"/>
      </w:pPr>
      <w:r>
        <w:rPr>
          <w:color w:val="2B2A29"/>
          <w:w w:val="80"/>
        </w:rPr>
        <w:t>http:请求对象</w:t>
      </w:r>
    </w:p>
    <w:p>
      <w:r>
        <w:rPr>
          <w:color w:val="2B2A29"/>
          <w:w w:val="105"/>
        </w:rPr>
        <w:t>The</w:t>
      </w:r>
      <w:r>
        <w:rPr>
          <w:color w:val="2B2A29"/>
          <w:spacing w:val="-3"/>
          <w:w w:val="105"/>
        </w:rPr>
        <w:t xml:space="preserve"> </w:t>
      </w:r>
      <w:r>
        <w:rPr>
          <w:rFonts w:ascii="宋体"/>
          <w:color w:val="2B2A29"/>
          <w:w w:val="105"/>
        </w:rPr>
        <w:t>http:Request</w:t>
      </w:r>
      <w:r>
        <w:rPr>
          <w:rFonts w:ascii="宋体"/>
          <w:color w:val="2B2A29"/>
          <w:spacing w:val="-60"/>
          <w:w w:val="105"/>
        </w:rPr>
        <w:t xml:space="preserve"> </w:t>
      </w:r>
      <w:r>
        <w:rPr>
          <w:color w:val="2B2A29"/>
          <w:w w:val="105"/>
        </w:rPr>
        <w:t>object</w:t>
      </w:r>
      <w:r>
        <w:rPr>
          <w:color w:val="2B2A29"/>
          <w:spacing w:val="-2"/>
          <w:w w:val="105"/>
        </w:rPr>
        <w:t xml:space="preserve"> </w:t>
      </w:r>
      <w:r>
        <w:rPr>
          <w:color w:val="2B2A29"/>
          <w:w w:val="105"/>
        </w:rPr>
        <w:t>passes</w:t>
      </w:r>
      <w:r>
        <w:rPr>
          <w:color w:val="2B2A29"/>
          <w:spacing w:val="-2"/>
          <w:w w:val="105"/>
        </w:rPr>
        <w:t xml:space="preserve"> </w:t>
      </w:r>
      <w:r>
        <w:rPr>
          <w:color w:val="2B2A29"/>
          <w:w w:val="105"/>
        </w:rPr>
        <w:t>all</w:t>
      </w:r>
      <w:r>
        <w:rPr>
          <w:color w:val="2B2A29"/>
          <w:spacing w:val="-2"/>
          <w:w w:val="105"/>
        </w:rPr>
        <w:t xml:space="preserve"> </w:t>
      </w:r>
      <w:r>
        <w:rPr>
          <w:color w:val="2B2A29"/>
          <w:w w:val="105"/>
        </w:rPr>
        <w:t>the</w:t>
      </w:r>
      <w:r>
        <w:rPr>
          <w:color w:val="2B2A29"/>
          <w:spacing w:val="-3"/>
          <w:w w:val="105"/>
        </w:rPr>
        <w:t xml:space="preserve"> </w:t>
      </w:r>
      <w:r>
        <w:rPr>
          <w:color w:val="2B2A29"/>
          <w:w w:val="105"/>
        </w:rPr>
        <w:t>properties</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incoming</w:t>
      </w:r>
      <w:r>
        <w:rPr>
          <w:color w:val="2B2A29"/>
          <w:spacing w:val="-3"/>
          <w:w w:val="105"/>
        </w:rPr>
        <w:t xml:space="preserve"> </w:t>
      </w:r>
      <w:r>
        <w:rPr>
          <w:color w:val="2B2A29"/>
          <w:w w:val="105"/>
        </w:rPr>
        <w:t>request,</w:t>
      </w:r>
      <w:r>
        <w:rPr>
          <w:color w:val="2B2A29"/>
          <w:spacing w:val="-2"/>
          <w:w w:val="105"/>
        </w:rPr>
        <w:t xml:space="preserve"> </w:t>
      </w:r>
      <w:r>
        <w:rPr>
          <w:color w:val="2B2A29"/>
          <w:w w:val="105"/>
        </w:rPr>
        <w:t>and</w:t>
      </w:r>
      <w:r>
        <w:rPr>
          <w:color w:val="2B2A29"/>
          <w:spacing w:val="-2"/>
          <w:w w:val="105"/>
        </w:rPr>
        <w:t xml:space="preserve"> </w:t>
      </w:r>
      <w:r>
        <w:rPr>
          <w:color w:val="2B2A29"/>
          <w:w w:val="105"/>
        </w:rPr>
        <w:t>it</w:t>
      </w:r>
      <w:r>
        <w:rPr>
          <w:color w:val="2B2A29"/>
          <w:spacing w:val="-2"/>
          <w:w w:val="105"/>
        </w:rPr>
        <w:t xml:space="preserve"> </w:t>
      </w:r>
      <w:r>
        <w:rPr>
          <w:color w:val="2B2A29"/>
          <w:w w:val="105"/>
        </w:rPr>
        <w:t>comes</w:t>
      </w:r>
      <w:r>
        <w:rPr>
          <w:color w:val="2B2A29"/>
          <w:spacing w:val="1"/>
          <w:w w:val="105"/>
        </w:rPr>
        <w:t xml:space="preserve"> </w:t>
      </w:r>
      <w:r>
        <w:rPr>
          <w:color w:val="2B2A29"/>
          <w:w w:val="105"/>
        </w:rPr>
        <w:t xml:space="preserve">with built-in methods to deal with these properties. We list a few methods in Figure </w:t>
      </w:r>
      <w:r>
        <w:rPr>
          <w:color w:val="0000FF"/>
          <w:w w:val="105"/>
        </w:rPr>
        <w:t>8-8</w:t>
      </w:r>
      <w:r>
        <w:rPr>
          <w:color w:val="2B2A29"/>
          <w:w w:val="105"/>
        </w:rPr>
        <w:t>.</w:t>
      </w:r>
      <w:r>
        <w:rPr>
          <w:color w:val="2B2A29"/>
          <w:spacing w:val="1"/>
          <w:w w:val="105"/>
        </w:rPr>
        <w:t xml:space="preserve"> </w:t>
      </w:r>
      <w:r>
        <w:rPr>
          <w:color w:val="2B2A29"/>
          <w:w w:val="105"/>
        </w:rPr>
        <w:t>Since</w:t>
      </w:r>
      <w:r>
        <w:rPr>
          <w:color w:val="2B2A29"/>
          <w:spacing w:val="-7"/>
          <w:w w:val="105"/>
        </w:rPr>
        <w:t xml:space="preserve"> </w:t>
      </w:r>
      <w:r>
        <w:rPr>
          <w:rFonts w:ascii="宋体"/>
          <w:color w:val="2B2A29"/>
          <w:w w:val="105"/>
        </w:rPr>
        <w:t>http:Request</w:t>
      </w:r>
      <w:r>
        <w:rPr>
          <w:rFonts w:ascii="宋体"/>
          <w:color w:val="2B2A29"/>
          <w:spacing w:val="-63"/>
          <w:w w:val="105"/>
        </w:rPr>
        <w:t xml:space="preserve"> </w:t>
      </w:r>
      <w:r>
        <w:rPr>
          <w:color w:val="2B2A29"/>
          <w:w w:val="105"/>
        </w:rPr>
        <w:t>represents</w:t>
      </w:r>
      <w:r>
        <w:rPr>
          <w:color w:val="2B2A29"/>
          <w:spacing w:val="-6"/>
          <w:w w:val="105"/>
        </w:rPr>
        <w:t xml:space="preserve"> </w:t>
      </w:r>
      <w:r>
        <w:rPr>
          <w:color w:val="2B2A29"/>
          <w:w w:val="105"/>
        </w:rPr>
        <w:t>a</w:t>
      </w:r>
      <w:r>
        <w:rPr>
          <w:color w:val="2B2A29"/>
          <w:spacing w:val="-6"/>
          <w:w w:val="105"/>
        </w:rPr>
        <w:t xml:space="preserve"> </w:t>
      </w:r>
      <w:r>
        <w:rPr>
          <w:color w:val="2B2A29"/>
          <w:w w:val="105"/>
        </w:rPr>
        <w:t>local</w:t>
      </w:r>
      <w:r>
        <w:rPr>
          <w:color w:val="2B2A29"/>
          <w:spacing w:val="-7"/>
          <w:w w:val="105"/>
        </w:rPr>
        <w:t xml:space="preserve"> </w:t>
      </w:r>
      <w:r>
        <w:rPr>
          <w:color w:val="2B2A29"/>
          <w:w w:val="105"/>
        </w:rPr>
        <w:t>object,</w:t>
      </w:r>
      <w:r>
        <w:rPr>
          <w:color w:val="2B2A29"/>
          <w:spacing w:val="-6"/>
          <w:w w:val="105"/>
        </w:rPr>
        <w:t xml:space="preserve"> </w:t>
      </w:r>
      <w:r>
        <w:rPr>
          <w:color w:val="2B2A29"/>
          <w:w w:val="105"/>
        </w:rPr>
        <w:t>we</w:t>
      </w:r>
      <w:r>
        <w:rPr>
          <w:color w:val="2B2A29"/>
          <w:spacing w:val="-6"/>
          <w:w w:val="105"/>
        </w:rPr>
        <w:t xml:space="preserve"> </w:t>
      </w:r>
      <w:r>
        <w:rPr>
          <w:color w:val="2B2A29"/>
          <w:w w:val="105"/>
        </w:rPr>
        <w:t>can</w:t>
      </w:r>
      <w:r>
        <w:rPr>
          <w:color w:val="2B2A29"/>
          <w:spacing w:val="-6"/>
          <w:w w:val="105"/>
        </w:rPr>
        <w:t xml:space="preserve"> </w:t>
      </w:r>
      <w:r>
        <w:rPr>
          <w:color w:val="2B2A29"/>
          <w:w w:val="105"/>
        </w:rPr>
        <w:t>use</w:t>
      </w:r>
      <w:r>
        <w:rPr>
          <w:color w:val="2B2A29"/>
          <w:spacing w:val="-6"/>
          <w:w w:val="105"/>
        </w:rPr>
        <w:t xml:space="preserve"> </w:t>
      </w:r>
      <w:r>
        <w:rPr>
          <w:color w:val="2B2A29"/>
          <w:w w:val="105"/>
        </w:rPr>
        <w:t>a</w:t>
      </w:r>
      <w:r>
        <w:rPr>
          <w:color w:val="2B2A29"/>
          <w:spacing w:val="-6"/>
          <w:w w:val="105"/>
        </w:rPr>
        <w:t xml:space="preserve"> </w:t>
      </w:r>
      <w:r>
        <w:rPr>
          <w:color w:val="2B2A29"/>
          <w:w w:val="105"/>
        </w:rPr>
        <w:t>dot</w:t>
      </w:r>
      <w:r>
        <w:rPr>
          <w:color w:val="2B2A29"/>
          <w:spacing w:val="-6"/>
          <w:w w:val="105"/>
        </w:rPr>
        <w:t xml:space="preserve"> </w:t>
      </w:r>
      <w:r>
        <w:rPr>
          <w:color w:val="2B2A29"/>
          <w:w w:val="105"/>
        </w:rPr>
        <w:t>(</w:t>
      </w:r>
      <w:r>
        <w:rPr>
          <w:rFonts w:ascii="宋体"/>
          <w:color w:val="2B2A29"/>
          <w:w w:val="105"/>
        </w:rPr>
        <w:t>.</w:t>
      </w:r>
      <w:r>
        <w:rPr>
          <w:color w:val="2B2A29"/>
          <w:w w:val="105"/>
        </w:rPr>
        <w:t>)</w:t>
      </w:r>
      <w:r>
        <w:rPr>
          <w:color w:val="2B2A29"/>
          <w:spacing w:val="-6"/>
          <w:w w:val="105"/>
        </w:rPr>
        <w:t xml:space="preserve"> </w:t>
      </w:r>
      <w:r>
        <w:rPr>
          <w:color w:val="2B2A29"/>
          <w:w w:val="105"/>
        </w:rPr>
        <w:t>to</w:t>
      </w:r>
      <w:r>
        <w:rPr>
          <w:color w:val="2B2A29"/>
          <w:spacing w:val="-6"/>
          <w:w w:val="105"/>
        </w:rPr>
        <w:t xml:space="preserve"> </w:t>
      </w:r>
      <w:r>
        <w:rPr>
          <w:color w:val="2B2A29"/>
          <w:w w:val="105"/>
        </w:rPr>
        <w:t>access</w:t>
      </w:r>
      <w:r>
        <w:rPr>
          <w:color w:val="2B2A29"/>
          <w:spacing w:val="-6"/>
          <w:w w:val="105"/>
        </w:rPr>
        <w:t xml:space="preserve"> </w:t>
      </w:r>
      <w:r>
        <w:rPr>
          <w:color w:val="2B2A29"/>
          <w:w w:val="105"/>
        </w:rPr>
        <w:t>the</w:t>
      </w:r>
      <w:r>
        <w:rPr>
          <w:color w:val="2B2A29"/>
          <w:spacing w:val="-6"/>
          <w:w w:val="105"/>
        </w:rPr>
        <w:t xml:space="preserve"> </w:t>
      </w:r>
      <w:r>
        <w:rPr>
          <w:color w:val="2B2A29"/>
          <w:w w:val="105"/>
        </w:rPr>
        <w:t>provided</w:t>
      </w:r>
      <w:r>
        <w:rPr>
          <w:color w:val="2B2A29"/>
          <w:spacing w:val="-55"/>
          <w:w w:val="105"/>
        </w:rPr>
        <w:t xml:space="preserve"> </w:t>
      </w:r>
      <w:r>
        <w:rPr>
          <w:color w:val="2B2A29"/>
          <w:w w:val="110"/>
        </w:rPr>
        <w:t>built-in</w:t>
      </w:r>
      <w:r>
        <w:rPr>
          <w:color w:val="2B2A29"/>
          <w:spacing w:val="-16"/>
          <w:w w:val="110"/>
        </w:rPr>
        <w:t xml:space="preserve"> </w:t>
      </w:r>
      <w:r>
        <w:rPr>
          <w:color w:val="2B2A29"/>
          <w:w w:val="110"/>
        </w:rPr>
        <w:t>methods.</w:t>
      </w:r>
    </w:p>
    <w:p>
      <w:pPr>
        <w:pStyle w:val="11"/>
        <w:spacing w:before="192" w:line="285" w:lineRule="auto"/>
        <w:ind w:left="160" w:right="555"/>
      </w:pPr>
      <w:r>
        <w:rPr>
          <w:rFonts w:ascii="宋体"/>
          <w:color w:val="2B2A29"/>
          <w:w w:val="105"/>
        </w:rPr>
        <w:t>Request</w:t>
      </w:r>
      <w:r>
        <w:rPr>
          <w:color w:val="2B2A29"/>
          <w:w w:val="105"/>
        </w:rPr>
        <w:t>对象传递传入请求的所有财产，它带有处理这些财产的内置方法。我们在图</w:t>
      </w:r>
      <w:r>
        <w:rPr>
          <w:color w:val="0000FF"/>
          <w:w w:val="105"/>
        </w:rPr>
        <w:t>8-8中</w:t>
      </w:r>
      <w:r>
        <w:rPr>
          <w:color w:val="2B2A29"/>
          <w:w w:val="105"/>
        </w:rPr>
        <w:t>列出了一些方法。由于</w:t>
      </w:r>
      <w:r>
        <w:rPr>
          <w:rFonts w:ascii="宋体"/>
          <w:color w:val="2B2A29"/>
          <w:w w:val="105"/>
        </w:rPr>
        <w:t>http:Request</w:t>
      </w:r>
      <w:r>
        <w:rPr>
          <w:color w:val="2B2A29"/>
          <w:w w:val="105"/>
        </w:rPr>
        <w:t>表示本地对象，</w:t>
      </w:r>
      <w:r>
        <w:rPr>
          <w:color w:val="2B2A29"/>
          <w:spacing w:val="-6"/>
          <w:w w:val="105"/>
        </w:rPr>
        <w:t>因此</w:t>
      </w:r>
      <w:r>
        <w:rPr>
          <w:color w:val="2B2A29"/>
          <w:w w:val="105"/>
        </w:rPr>
        <w:t>我们可以使用点（</w:t>
      </w:r>
      <w:r>
        <w:rPr>
          <w:rFonts w:ascii="宋体"/>
          <w:color w:val="2B2A29"/>
          <w:w w:val="105"/>
        </w:rPr>
        <w:t>.</w:t>
      </w:r>
      <w:r>
        <w:rPr>
          <w:color w:val="2B2A29"/>
          <w:w w:val="105"/>
        </w:rPr>
        <w:t>）来访问提供的</w:t>
      </w:r>
      <w:r>
        <w:rPr>
          <w:color w:val="2B2A29"/>
          <w:w w:val="110"/>
        </w:rPr>
        <w:t>内置方法。</w:t>
      </w:r>
    </w:p>
    <w:p>
      <w:pPr>
        <w:pStyle w:val="11"/>
        <w:rPr>
          <w:sz w:val="20"/>
        </w:rPr>
      </w:pPr>
    </w:p>
    <w:p>
      <w:pPr>
        <w:pStyle w:val="11"/>
        <w:spacing w:before="9"/>
        <w:rPr>
          <w:sz w:val="16"/>
        </w:rPr>
      </w:pPr>
      <w:r>
        <w:drawing>
          <wp:anchor distT="0" distB="0" distL="0" distR="0" simplePos="0" relativeHeight="251659264" behindDoc="0" locked="0" layoutInCell="1" allowOverlap="1">
            <wp:simplePos x="0" y="0"/>
            <wp:positionH relativeFrom="page">
              <wp:posOffset>1915795</wp:posOffset>
            </wp:positionH>
            <wp:positionV relativeFrom="paragraph">
              <wp:posOffset>137795</wp:posOffset>
            </wp:positionV>
            <wp:extent cx="2343785" cy="2060575"/>
            <wp:effectExtent l="0" t="0" r="0" b="0"/>
            <wp:wrapTopAndBottom/>
            <wp:docPr id="5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jpeg"/>
                    <pic:cNvPicPr>
                      <a:picLocks noChangeAspect="1"/>
                    </pic:cNvPicPr>
                  </pic:nvPicPr>
                  <pic:blipFill>
                    <a:blip r:embed="rId134" cstate="print"/>
                    <a:stretch>
                      <a:fillRect/>
                    </a:stretch>
                  </pic:blipFill>
                  <pic:spPr>
                    <a:xfrm>
                      <a:off x="0" y="0"/>
                      <a:ext cx="2343600" cy="2060448"/>
                    </a:xfrm>
                    <a:prstGeom prst="rect">
                      <a:avLst/>
                    </a:prstGeom>
                  </pic:spPr>
                </pic:pic>
              </a:graphicData>
            </a:graphic>
          </wp:anchor>
        </w:drawing>
      </w:r>
    </w:p>
    <w:p>
      <w:pPr>
        <w:pStyle w:val="11"/>
        <w:spacing w:before="7"/>
        <w:rPr>
          <w:sz w:val="10"/>
        </w:rPr>
      </w:pPr>
    </w:p>
    <w:p>
      <w:r>
        <w:rPr>
          <w:rFonts w:ascii="Cambria"/>
          <w:b/>
          <w:i/>
          <w:color w:val="2B2A29"/>
          <w:sz w:val="24"/>
        </w:rPr>
        <w:t>Figure</w:t>
      </w:r>
      <w:r>
        <w:rPr>
          <w:rFonts w:ascii="Cambria"/>
          <w:b/>
          <w:i/>
          <w:color w:val="2B2A29"/>
          <w:spacing w:val="-5"/>
          <w:sz w:val="24"/>
        </w:rPr>
        <w:t xml:space="preserve"> </w:t>
      </w:r>
      <w:r>
        <w:rPr>
          <w:rFonts w:ascii="Cambria"/>
          <w:b/>
          <w:i/>
          <w:color w:val="2B2A29"/>
          <w:sz w:val="24"/>
        </w:rPr>
        <w:t>8-8.</w:t>
      </w:r>
      <w:r>
        <w:rPr>
          <w:rFonts w:ascii="Cambria"/>
          <w:b/>
          <w:i/>
          <w:color w:val="2B2A29"/>
          <w:spacing w:val="18"/>
          <w:sz w:val="24"/>
        </w:rPr>
        <w:t xml:space="preserve"> </w:t>
      </w:r>
      <w:r>
        <w:rPr>
          <w:i/>
          <w:color w:val="2B2A29"/>
          <w:sz w:val="24"/>
        </w:rPr>
        <w:t>HTTP</w:t>
      </w:r>
      <w:r>
        <w:rPr>
          <w:i/>
          <w:color w:val="2B2A29"/>
          <w:spacing w:val="-9"/>
          <w:sz w:val="24"/>
        </w:rPr>
        <w:t xml:space="preserve"> </w:t>
      </w:r>
      <w:r>
        <w:rPr>
          <w:i/>
          <w:color w:val="2B2A29"/>
          <w:sz w:val="24"/>
        </w:rPr>
        <w:t>request</w:t>
      </w:r>
      <w:r>
        <w:rPr>
          <w:i/>
          <w:color w:val="2B2A29"/>
          <w:spacing w:val="-9"/>
          <w:sz w:val="24"/>
        </w:rPr>
        <w:t xml:space="preserve"> </w:t>
      </w:r>
      <w:r>
        <w:rPr>
          <w:i/>
          <w:color w:val="2B2A29"/>
          <w:sz w:val="24"/>
        </w:rPr>
        <w:t>object</w:t>
      </w:r>
    </w:p>
    <w:p>
      <w:pPr>
        <w:spacing w:before="90"/>
        <w:ind w:left="160" w:right="0" w:firstLine="0"/>
        <w:jc w:val="left"/>
        <w:rPr>
          <w:i/>
          <w:sz w:val="24"/>
        </w:rPr>
      </w:pPr>
      <w:r>
        <w:rPr>
          <w:rFonts w:ascii="Cambria"/>
          <w:b/>
          <w:i/>
          <w:color w:val="2B2A29"/>
          <w:sz w:val="24"/>
        </w:rPr>
        <w:t>图8-8。</w:t>
      </w:r>
      <w:r>
        <w:rPr>
          <w:i/>
          <w:color w:val="2B2A29"/>
          <w:sz w:val="24"/>
        </w:rPr>
        <w:t>HTTP请求对象</w:t>
      </w:r>
    </w:p>
    <w:p>
      <w:pPr>
        <w:pStyle w:val="11"/>
        <w:spacing w:before="7"/>
        <w:rPr>
          <w:i/>
          <w:sz w:val="37"/>
        </w:rPr>
      </w:pPr>
    </w:p>
    <w:p>
      <w:r>
        <w:rPr>
          <w:color w:val="2B2A29"/>
          <w:w w:val="80"/>
        </w:rPr>
        <w:t>http:Caller</w:t>
      </w:r>
      <w:r>
        <w:rPr>
          <w:color w:val="2B2A29"/>
          <w:spacing w:val="25"/>
          <w:w w:val="80"/>
        </w:rPr>
        <w:t xml:space="preserve"> </w:t>
      </w:r>
      <w:r>
        <w:rPr>
          <w:color w:val="2B2A29"/>
          <w:w w:val="80"/>
        </w:rPr>
        <w:t>Object</w:t>
      </w:r>
    </w:p>
    <w:p>
      <w:pPr>
        <w:pStyle w:val="7"/>
        <w:ind w:left="159"/>
      </w:pPr>
      <w:r>
        <w:rPr>
          <w:color w:val="2B2A29"/>
          <w:w w:val="80"/>
        </w:rPr>
        <w:t>http:调用</w:t>
      </w:r>
      <w:r>
        <w:rPr>
          <w:color w:val="2B2A29"/>
          <w:spacing w:val="25"/>
          <w:w w:val="80"/>
        </w:rPr>
        <w:t>方</w:t>
      </w:r>
      <w:r>
        <w:rPr>
          <w:color w:val="2B2A29"/>
          <w:w w:val="80"/>
        </w:rPr>
        <w:t>对象</w:t>
      </w:r>
    </w:p>
    <w:p>
      <w:r>
        <w:rPr>
          <w:color w:val="2B2A29"/>
          <w:w w:val="105"/>
        </w:rPr>
        <w:t xml:space="preserve">The </w:t>
      </w:r>
      <w:r>
        <w:rPr>
          <w:rFonts w:ascii="宋体"/>
          <w:color w:val="2B2A29"/>
          <w:w w:val="105"/>
        </w:rPr>
        <w:t xml:space="preserve">http:Caller </w:t>
      </w:r>
      <w:r>
        <w:rPr>
          <w:color w:val="2B2A29"/>
          <w:w w:val="105"/>
        </w:rPr>
        <w:t>object is where we can interact and send back the response that is</w:t>
      </w:r>
      <w:r>
        <w:rPr>
          <w:color w:val="2B2A29"/>
          <w:spacing w:val="1"/>
          <w:w w:val="105"/>
        </w:rPr>
        <w:t xml:space="preserve"> </w:t>
      </w:r>
      <w:r>
        <w:rPr>
          <w:color w:val="2B2A29"/>
          <w:w w:val="105"/>
        </w:rPr>
        <w:t xml:space="preserve">calling this resource function. Since </w:t>
      </w:r>
      <w:r>
        <w:rPr>
          <w:rFonts w:ascii="宋体"/>
          <w:color w:val="2B2A29"/>
          <w:w w:val="105"/>
        </w:rPr>
        <w:t xml:space="preserve">http:Caller </w:t>
      </w:r>
      <w:r>
        <w:rPr>
          <w:color w:val="2B2A29"/>
          <w:w w:val="105"/>
        </w:rPr>
        <w:t>is representing the caller, which is</w:t>
      </w:r>
      <w:r>
        <w:rPr>
          <w:color w:val="2B2A29"/>
          <w:spacing w:val="1"/>
          <w:w w:val="105"/>
        </w:rPr>
        <w:t xml:space="preserve"> </w:t>
      </w:r>
      <w:r>
        <w:rPr>
          <w:color w:val="2B2A29"/>
          <w:w w:val="105"/>
        </w:rPr>
        <w:t>remote to</w:t>
      </w:r>
      <w:r>
        <w:rPr>
          <w:color w:val="2B2A29"/>
          <w:spacing w:val="1"/>
          <w:w w:val="105"/>
        </w:rPr>
        <w:t xml:space="preserve"> </w:t>
      </w:r>
      <w:r>
        <w:rPr>
          <w:color w:val="2B2A29"/>
          <w:w w:val="105"/>
        </w:rPr>
        <w:t>the</w:t>
      </w:r>
      <w:r>
        <w:rPr>
          <w:color w:val="2B2A29"/>
          <w:spacing w:val="1"/>
          <w:w w:val="105"/>
        </w:rPr>
        <w:t xml:space="preserve"> </w:t>
      </w:r>
      <w:r>
        <w:rPr>
          <w:color w:val="2B2A29"/>
          <w:w w:val="105"/>
        </w:rPr>
        <w:t>resource function,</w:t>
      </w:r>
      <w:r>
        <w:rPr>
          <w:color w:val="2B2A29"/>
          <w:spacing w:val="1"/>
          <w:w w:val="105"/>
        </w:rPr>
        <w:t xml:space="preserve"> </w:t>
      </w:r>
      <w:r>
        <w:rPr>
          <w:color w:val="2B2A29"/>
          <w:w w:val="105"/>
        </w:rPr>
        <w:t>it</w:t>
      </w:r>
      <w:r>
        <w:rPr>
          <w:color w:val="2B2A29"/>
          <w:spacing w:val="1"/>
          <w:w w:val="105"/>
        </w:rPr>
        <w:t xml:space="preserve"> </w:t>
      </w:r>
      <w:r>
        <w:rPr>
          <w:color w:val="2B2A29"/>
          <w:w w:val="105"/>
        </w:rPr>
        <w:t>is a</w:t>
      </w:r>
      <w:r>
        <w:rPr>
          <w:color w:val="2B2A29"/>
          <w:spacing w:val="1"/>
          <w:w w:val="105"/>
        </w:rPr>
        <w:t xml:space="preserve"> </w:t>
      </w:r>
      <w:r>
        <w:rPr>
          <w:color w:val="2B2A29"/>
          <w:w w:val="105"/>
        </w:rPr>
        <w:t>remote</w:t>
      </w:r>
      <w:r>
        <w:rPr>
          <w:color w:val="2B2A29"/>
          <w:spacing w:val="1"/>
          <w:w w:val="105"/>
        </w:rPr>
        <w:t xml:space="preserve"> </w:t>
      </w:r>
      <w:r>
        <w:rPr>
          <w:color w:val="2B2A29"/>
          <w:w w:val="105"/>
        </w:rPr>
        <w:t>interaction, and</w:t>
      </w:r>
      <w:r>
        <w:rPr>
          <w:color w:val="2B2A29"/>
          <w:spacing w:val="1"/>
          <w:w w:val="105"/>
        </w:rPr>
        <w:t xml:space="preserve"> </w:t>
      </w:r>
      <w:r>
        <w:rPr>
          <w:color w:val="2B2A29"/>
          <w:w w:val="105"/>
        </w:rPr>
        <w:t>we</w:t>
      </w:r>
      <w:r>
        <w:rPr>
          <w:color w:val="2B2A29"/>
          <w:spacing w:val="1"/>
          <w:w w:val="105"/>
        </w:rPr>
        <w:t xml:space="preserve"> </w:t>
      </w:r>
      <w:r>
        <w:rPr>
          <w:color w:val="2B2A29"/>
          <w:w w:val="105"/>
        </w:rPr>
        <w:t>can invoke</w:t>
      </w:r>
      <w:r>
        <w:rPr>
          <w:color w:val="2B2A29"/>
          <w:spacing w:val="1"/>
          <w:w w:val="105"/>
        </w:rPr>
        <w:t xml:space="preserve"> </w:t>
      </w:r>
      <w:r>
        <w:rPr>
          <w:color w:val="2B2A29"/>
          <w:w w:val="105"/>
        </w:rPr>
        <w:t>it</w:t>
      </w:r>
      <w:r>
        <w:rPr>
          <w:color w:val="2B2A29"/>
          <w:spacing w:val="1"/>
          <w:w w:val="105"/>
        </w:rPr>
        <w:t xml:space="preserve"> </w:t>
      </w:r>
      <w:r>
        <w:rPr>
          <w:color w:val="2B2A29"/>
          <w:w w:val="105"/>
        </w:rPr>
        <w:t>by using</w:t>
      </w:r>
      <w:r>
        <w:rPr>
          <w:color w:val="2B2A29"/>
          <w:spacing w:val="-54"/>
          <w:w w:val="105"/>
        </w:rPr>
        <w:t xml:space="preserve"> </w:t>
      </w:r>
      <w:r>
        <w:rPr>
          <w:color w:val="2B2A29"/>
          <w:w w:val="110"/>
        </w:rPr>
        <w:t>the</w:t>
      </w:r>
      <w:r>
        <w:rPr>
          <w:color w:val="2B2A29"/>
          <w:spacing w:val="-17"/>
          <w:w w:val="110"/>
        </w:rPr>
        <w:t xml:space="preserve"> </w:t>
      </w:r>
      <w:r>
        <w:rPr>
          <w:rFonts w:ascii="宋体"/>
          <w:color w:val="2B2A29"/>
          <w:w w:val="110"/>
        </w:rPr>
        <w:t>-&gt;</w:t>
      </w:r>
      <w:r>
        <w:rPr>
          <w:rFonts w:ascii="宋体"/>
          <w:color w:val="2B2A29"/>
          <w:spacing w:val="-77"/>
          <w:w w:val="110"/>
        </w:rPr>
        <w:t xml:space="preserve"> </w:t>
      </w:r>
      <w:r>
        <w:rPr>
          <w:color w:val="2B2A29"/>
          <w:w w:val="110"/>
        </w:rPr>
        <w:t>notation,</w:t>
      </w:r>
      <w:r>
        <w:rPr>
          <w:color w:val="2B2A29"/>
          <w:spacing w:val="-16"/>
          <w:w w:val="110"/>
        </w:rPr>
        <w:t xml:space="preserve"> </w:t>
      </w:r>
      <w:r>
        <w:rPr>
          <w:color w:val="2B2A29"/>
          <w:w w:val="110"/>
        </w:rPr>
        <w:t>as</w:t>
      </w:r>
      <w:r>
        <w:rPr>
          <w:color w:val="2B2A29"/>
          <w:spacing w:val="-16"/>
          <w:w w:val="110"/>
        </w:rPr>
        <w:t xml:space="preserve"> </w:t>
      </w:r>
      <w:r>
        <w:rPr>
          <w:color w:val="2B2A29"/>
          <w:w w:val="110"/>
        </w:rPr>
        <w:t>shown</w:t>
      </w:r>
      <w:r>
        <w:rPr>
          <w:color w:val="2B2A29"/>
          <w:spacing w:val="-17"/>
          <w:w w:val="110"/>
        </w:rPr>
        <w:t xml:space="preserve"> </w:t>
      </w:r>
      <w:r>
        <w:rPr>
          <w:color w:val="2B2A29"/>
          <w:w w:val="110"/>
        </w:rPr>
        <w:t>in</w:t>
      </w:r>
      <w:r>
        <w:rPr>
          <w:color w:val="2B2A29"/>
          <w:spacing w:val="-16"/>
          <w:w w:val="110"/>
        </w:rPr>
        <w:t xml:space="preserve"> </w:t>
      </w:r>
      <w:r>
        <w:rPr>
          <w:color w:val="2B2A29"/>
          <w:w w:val="110"/>
        </w:rPr>
        <w:t>Figure</w:t>
      </w:r>
      <w:r>
        <w:rPr>
          <w:color w:val="2B2A29"/>
          <w:spacing w:val="-16"/>
          <w:w w:val="110"/>
        </w:rPr>
        <w:t xml:space="preserve"> </w:t>
      </w:r>
      <w:r>
        <w:rPr>
          <w:color w:val="0000FF"/>
          <w:w w:val="110"/>
        </w:rPr>
        <w:t>8-9</w:t>
      </w:r>
      <w:r>
        <w:rPr>
          <w:color w:val="2B2A29"/>
          <w:w w:val="110"/>
        </w:rPr>
        <w:t>.</w:t>
      </w:r>
    </w:p>
    <w:p>
      <w:pPr>
        <w:pStyle w:val="11"/>
        <w:spacing w:before="192" w:line="283" w:lineRule="auto"/>
        <w:ind w:left="160" w:right="510"/>
      </w:pPr>
      <w:r>
        <w:rPr>
          <w:rFonts w:ascii="宋体"/>
          <w:color w:val="2B2A29"/>
          <w:w w:val="105"/>
        </w:rPr>
        <w:t>http:Caller</w:t>
      </w:r>
      <w:r>
        <w:rPr>
          <w:color w:val="2B2A29"/>
          <w:w w:val="105"/>
        </w:rPr>
        <w:t>对象是我们可以交互并发送回调用此资源函数的响应的地方。由于</w:t>
      </w:r>
      <w:r>
        <w:rPr>
          <w:rFonts w:ascii="宋体"/>
          <w:color w:val="2B2A29"/>
          <w:w w:val="105"/>
        </w:rPr>
        <w:t>http:Caller</w:t>
      </w:r>
      <w:r>
        <w:rPr>
          <w:color w:val="2B2A29"/>
          <w:w w:val="105"/>
        </w:rPr>
        <w:t>表示调用方，它与资源函数是远程的，所以它是一个远程交互，我们可以使用</w:t>
      </w:r>
      <w:r>
        <w:rPr>
          <w:rFonts w:ascii="宋体"/>
          <w:color w:val="2B2A29"/>
          <w:w w:val="110"/>
        </w:rPr>
        <w:t>-&gt;</w:t>
      </w:r>
      <w:r>
        <w:rPr>
          <w:color w:val="2B2A29"/>
          <w:w w:val="110"/>
        </w:rPr>
        <w:t>符号来</w:t>
      </w:r>
      <w:r>
        <w:rPr>
          <w:color w:val="2B2A29"/>
          <w:w w:val="105"/>
        </w:rPr>
        <w:t>调用它</w:t>
      </w:r>
      <w:r>
        <w:rPr>
          <w:color w:val="2B2A29"/>
          <w:w w:val="110"/>
        </w:rPr>
        <w:t>，如图</w:t>
      </w:r>
      <w:r>
        <w:rPr>
          <w:color w:val="0000FF"/>
          <w:w w:val="110"/>
        </w:rPr>
        <w:t>8-9</w:t>
      </w:r>
      <w:r>
        <w:rPr>
          <w:color w:val="2B2A29"/>
          <w:w w:val="110"/>
        </w:rPr>
        <w:t>所示。</w:t>
      </w:r>
    </w:p>
    <w:p>
      <w:pPr>
        <w:spacing w:after="0" w:line="283" w:lineRule="auto"/>
        <w:sectPr>
          <w:pgSz w:w="10080" w:h="14400"/>
          <w:pgMar w:top="1260" w:right="560" w:bottom="1260" w:left="560" w:header="1037" w:footer="1070" w:gutter="0"/>
          <w:cols w:space="720" w:num="1"/>
        </w:sectPr>
      </w:pPr>
    </w:p>
    <w:p>
      <w:pPr>
        <w:pStyle w:val="11"/>
        <w:spacing w:before="6" w:after="1"/>
        <w:rPr>
          <w:sz w:val="25"/>
        </w:rPr>
      </w:pPr>
    </w:p>
    <w:p>
      <w:pPr>
        <w:pStyle w:val="11"/>
        <w:ind w:left="1683"/>
        <w:rPr>
          <w:sz w:val="20"/>
        </w:rPr>
      </w:pPr>
      <w:r>
        <w:rPr>
          <w:sz w:val="20"/>
        </w:rPr>
        <w:drawing>
          <wp:inline distT="0" distB="0" distL="0" distR="0">
            <wp:extent cx="3789680" cy="2011045"/>
            <wp:effectExtent l="0" t="0" r="0" b="0"/>
            <wp:docPr id="5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2.jpeg"/>
                    <pic:cNvPicPr>
                      <a:picLocks noChangeAspect="1"/>
                    </pic:cNvPicPr>
                  </pic:nvPicPr>
                  <pic:blipFill>
                    <a:blip r:embed="rId135" cstate="print"/>
                    <a:stretch>
                      <a:fillRect/>
                    </a:stretch>
                  </pic:blipFill>
                  <pic:spPr>
                    <a:xfrm>
                      <a:off x="0" y="0"/>
                      <a:ext cx="3790052" cy="2011679"/>
                    </a:xfrm>
                    <a:prstGeom prst="rect">
                      <a:avLst/>
                    </a:prstGeom>
                  </pic:spPr>
                </pic:pic>
              </a:graphicData>
            </a:graphic>
          </wp:inline>
        </w:drawing>
      </w:r>
    </w:p>
    <w:p>
      <w:pPr>
        <w:pStyle w:val="11"/>
        <w:spacing w:before="10"/>
        <w:rPr>
          <w:sz w:val="12"/>
        </w:rPr>
      </w:pPr>
    </w:p>
    <w:p>
      <w:r>
        <w:rPr>
          <w:rFonts w:ascii="Cambria"/>
          <w:b/>
          <w:i/>
          <w:color w:val="2B2A29"/>
          <w:sz w:val="24"/>
        </w:rPr>
        <w:t>Figure</w:t>
      </w:r>
      <w:r>
        <w:rPr>
          <w:rFonts w:ascii="Cambria"/>
          <w:b/>
          <w:i/>
          <w:color w:val="2B2A29"/>
          <w:spacing w:val="-9"/>
          <w:sz w:val="24"/>
        </w:rPr>
        <w:t xml:space="preserve"> </w:t>
      </w:r>
      <w:r>
        <w:rPr>
          <w:rFonts w:ascii="Cambria"/>
          <w:b/>
          <w:i/>
          <w:color w:val="2B2A29"/>
          <w:sz w:val="24"/>
        </w:rPr>
        <w:t>8-9.</w:t>
      </w:r>
      <w:r>
        <w:rPr>
          <w:rFonts w:ascii="Cambria"/>
          <w:b/>
          <w:i/>
          <w:color w:val="2B2A29"/>
          <w:spacing w:val="62"/>
          <w:sz w:val="24"/>
        </w:rPr>
        <w:t xml:space="preserve"> </w:t>
      </w:r>
      <w:r>
        <w:rPr>
          <w:i/>
          <w:color w:val="2B2A29"/>
          <w:sz w:val="24"/>
        </w:rPr>
        <w:t>HTTP</w:t>
      </w:r>
      <w:r>
        <w:rPr>
          <w:i/>
          <w:color w:val="2B2A29"/>
          <w:spacing w:val="-13"/>
          <w:sz w:val="24"/>
        </w:rPr>
        <w:t xml:space="preserve"> </w:t>
      </w:r>
      <w:r>
        <w:rPr>
          <w:i/>
          <w:color w:val="2B2A29"/>
          <w:sz w:val="24"/>
        </w:rPr>
        <w:t>caller</w:t>
      </w:r>
      <w:r>
        <w:rPr>
          <w:i/>
          <w:color w:val="2B2A29"/>
          <w:spacing w:val="-12"/>
          <w:sz w:val="24"/>
        </w:rPr>
        <w:t xml:space="preserve"> </w:t>
      </w:r>
      <w:r>
        <w:rPr>
          <w:i/>
          <w:color w:val="2B2A29"/>
          <w:sz w:val="24"/>
        </w:rPr>
        <w:t>object</w:t>
      </w:r>
    </w:p>
    <w:p>
      <w:pPr>
        <w:spacing w:before="89"/>
        <w:ind w:left="520" w:right="0" w:firstLine="0"/>
        <w:jc w:val="left"/>
        <w:rPr>
          <w:i/>
          <w:sz w:val="24"/>
        </w:rPr>
      </w:pPr>
      <w:bookmarkStart w:id="170" w:name="_bookmark164"/>
      <w:bookmarkEnd w:id="170"/>
      <w:r>
        <w:rPr>
          <w:rFonts w:ascii="Cambria"/>
          <w:b/>
          <w:i/>
          <w:color w:val="2B2A29"/>
          <w:sz w:val="24"/>
        </w:rPr>
        <w:t>图8-9。</w:t>
      </w:r>
      <w:r>
        <w:rPr>
          <w:i/>
          <w:color w:val="2B2A29"/>
          <w:sz w:val="24"/>
        </w:rPr>
        <w:t>HTTP调用</w:t>
      </w:r>
      <w:r>
        <w:rPr>
          <w:i/>
          <w:color w:val="2B2A29"/>
          <w:spacing w:val="-12"/>
          <w:sz w:val="24"/>
        </w:rPr>
        <w:t>程序</w:t>
      </w:r>
      <w:r>
        <w:rPr>
          <w:i/>
          <w:color w:val="2B2A29"/>
          <w:sz w:val="24"/>
        </w:rPr>
        <w:t>对象</w:t>
      </w:r>
    </w:p>
    <w:p>
      <w:pPr>
        <w:pStyle w:val="11"/>
        <w:spacing w:before="8"/>
        <w:rPr>
          <w:i/>
          <w:sz w:val="23"/>
        </w:rPr>
      </w:pPr>
    </w:p>
    <w:p>
      <w:r>
        <w:rPr>
          <w:color w:val="2B2A29"/>
          <w:w w:val="80"/>
        </w:rPr>
        <w:t>Simple</w:t>
      </w:r>
      <w:r>
        <w:rPr>
          <w:color w:val="2B2A29"/>
          <w:spacing w:val="20"/>
          <w:w w:val="80"/>
        </w:rPr>
        <w:t xml:space="preserve"> </w:t>
      </w:r>
      <w:r>
        <w:rPr>
          <w:color w:val="2B2A29"/>
          <w:w w:val="80"/>
        </w:rPr>
        <w:t>HTTP</w:t>
      </w:r>
      <w:r>
        <w:rPr>
          <w:color w:val="2B2A29"/>
          <w:spacing w:val="21"/>
          <w:w w:val="80"/>
        </w:rPr>
        <w:t xml:space="preserve"> </w:t>
      </w:r>
      <w:r>
        <w:rPr>
          <w:color w:val="2B2A29"/>
          <w:w w:val="80"/>
        </w:rPr>
        <w:t>Service</w:t>
      </w:r>
    </w:p>
    <w:p>
      <w:pPr>
        <w:pStyle w:val="5"/>
      </w:pPr>
      <w:r>
        <w:rPr>
          <w:color w:val="2B2A29"/>
          <w:w w:val="80"/>
        </w:rPr>
        <w:t>简单HTTP服务</w:t>
      </w:r>
    </w:p>
    <w:p>
      <w:r>
        <w:rPr>
          <w:color w:val="2B2A29"/>
        </w:rPr>
        <w:t>Let’s</w:t>
      </w:r>
      <w:r>
        <w:rPr>
          <w:color w:val="2B2A29"/>
          <w:spacing w:val="6"/>
        </w:rPr>
        <w:t xml:space="preserve"> </w:t>
      </w:r>
      <w:r>
        <w:rPr>
          <w:color w:val="2B2A29"/>
        </w:rPr>
        <w:t>write</w:t>
      </w:r>
      <w:r>
        <w:rPr>
          <w:color w:val="2B2A29"/>
          <w:spacing w:val="7"/>
        </w:rPr>
        <w:t xml:space="preserve"> </w:t>
      </w:r>
      <w:r>
        <w:rPr>
          <w:color w:val="2B2A29"/>
        </w:rPr>
        <w:t>a</w:t>
      </w:r>
      <w:r>
        <w:rPr>
          <w:color w:val="2B2A29"/>
          <w:spacing w:val="6"/>
        </w:rPr>
        <w:t xml:space="preserve"> </w:t>
      </w:r>
      <w:r>
        <w:rPr>
          <w:color w:val="2B2A29"/>
        </w:rPr>
        <w:t>simple</w:t>
      </w:r>
      <w:r>
        <w:rPr>
          <w:color w:val="2B2A29"/>
          <w:spacing w:val="7"/>
        </w:rPr>
        <w:t xml:space="preserve"> </w:t>
      </w:r>
      <w:r>
        <w:rPr>
          <w:color w:val="2B2A29"/>
        </w:rPr>
        <w:t>HTTP</w:t>
      </w:r>
      <w:r>
        <w:rPr>
          <w:color w:val="2B2A29"/>
          <w:spacing w:val="7"/>
        </w:rPr>
        <w:t xml:space="preserve"> </w:t>
      </w:r>
      <w:r>
        <w:rPr>
          <w:color w:val="2B2A29"/>
        </w:rPr>
        <w:t>service</w:t>
      </w:r>
      <w:r>
        <w:rPr>
          <w:color w:val="2B2A29"/>
          <w:spacing w:val="6"/>
        </w:rPr>
        <w:t xml:space="preserve"> </w:t>
      </w:r>
      <w:r>
        <w:rPr>
          <w:color w:val="2B2A29"/>
        </w:rPr>
        <w:t>with</w:t>
      </w:r>
      <w:r>
        <w:rPr>
          <w:color w:val="2B2A29"/>
          <w:spacing w:val="7"/>
        </w:rPr>
        <w:t xml:space="preserve"> </w:t>
      </w:r>
      <w:r>
        <w:rPr>
          <w:color w:val="2B2A29"/>
        </w:rPr>
        <w:t>Ballerina.</w:t>
      </w:r>
      <w:r>
        <w:rPr>
          <w:color w:val="2B2A29"/>
          <w:spacing w:val="6"/>
        </w:rPr>
        <w:t xml:space="preserve"> </w:t>
      </w:r>
      <w:r>
        <w:rPr>
          <w:color w:val="2B2A29"/>
        </w:rPr>
        <w:t>See</w:t>
      </w:r>
      <w:r>
        <w:rPr>
          <w:color w:val="2B2A29"/>
          <w:spacing w:val="7"/>
        </w:rPr>
        <w:t xml:space="preserve"> </w:t>
      </w:r>
      <w:r>
        <w:rPr>
          <w:color w:val="2B2A29"/>
        </w:rPr>
        <w:t>Listing</w:t>
      </w:r>
      <w:r>
        <w:rPr>
          <w:color w:val="2B2A29"/>
          <w:spacing w:val="7"/>
        </w:rPr>
        <w:t xml:space="preserve"> </w:t>
      </w:r>
      <w:r>
        <w:rPr>
          <w:color w:val="0000FF"/>
        </w:rPr>
        <w:t>8-1</w:t>
      </w:r>
      <w:r>
        <w:rPr>
          <w:color w:val="2B2A29"/>
        </w:rPr>
        <w:t>.</w:t>
      </w:r>
    </w:p>
    <w:p>
      <w:pPr>
        <w:pStyle w:val="11"/>
        <w:spacing w:before="199"/>
        <w:ind w:left="520"/>
      </w:pPr>
      <w:r>
        <w:rPr>
          <w:color w:val="2B2A29"/>
        </w:rPr>
        <w:t>让我们用Ballerina编写一个简单</w:t>
      </w:r>
      <w:r>
        <w:rPr>
          <w:color w:val="2B2A29"/>
          <w:spacing w:val="7"/>
        </w:rPr>
        <w:t>的</w:t>
      </w:r>
      <w:r>
        <w:rPr>
          <w:color w:val="2B2A29"/>
        </w:rPr>
        <w:t>HTTP服务。</w:t>
      </w:r>
      <w:r>
        <w:rPr>
          <w:color w:val="2B2A29"/>
          <w:spacing w:val="6"/>
        </w:rPr>
        <w:t>请</w:t>
      </w:r>
      <w:r>
        <w:rPr>
          <w:color w:val="2B2A29"/>
        </w:rPr>
        <w:t>参见清单</w:t>
      </w:r>
      <w:r>
        <w:rPr>
          <w:color w:val="0000FF"/>
        </w:rPr>
        <w:t>8-1</w:t>
      </w:r>
      <w:r>
        <w:rPr>
          <w:color w:val="2B2A29"/>
        </w:rPr>
        <w:t>。</w:t>
      </w:r>
    </w:p>
    <w:p>
      <w:pPr>
        <w:pStyle w:val="11"/>
        <w:spacing w:before="6"/>
        <w:rPr>
          <w:sz w:val="25"/>
        </w:rPr>
      </w:pPr>
    </w:p>
    <w:p>
      <w:r>
        <w:rPr>
          <w:rFonts w:ascii="Cambria"/>
          <w:b/>
          <w:i/>
          <w:color w:val="2B2A29"/>
          <w:sz w:val="24"/>
        </w:rPr>
        <w:t>Listing</w:t>
      </w:r>
      <w:r>
        <w:rPr>
          <w:rFonts w:ascii="Cambria"/>
          <w:b/>
          <w:i/>
          <w:color w:val="2B2A29"/>
          <w:spacing w:val="12"/>
          <w:sz w:val="24"/>
        </w:rPr>
        <w:t xml:space="preserve"> </w:t>
      </w:r>
      <w:r>
        <w:rPr>
          <w:rFonts w:ascii="Cambria"/>
          <w:b/>
          <w:i/>
          <w:color w:val="2B2A29"/>
          <w:sz w:val="24"/>
        </w:rPr>
        <w:t xml:space="preserve">8-1.  </w:t>
      </w:r>
      <w:r>
        <w:rPr>
          <w:rFonts w:ascii="Cambria"/>
          <w:b/>
          <w:i/>
          <w:color w:val="2B2A29"/>
          <w:spacing w:val="8"/>
          <w:sz w:val="24"/>
        </w:rPr>
        <w:t xml:space="preserve"> </w:t>
      </w:r>
      <w:r>
        <w:rPr>
          <w:color w:val="2B2A29"/>
          <w:sz w:val="24"/>
        </w:rPr>
        <w:t>hello_world_service.bal</w:t>
      </w:r>
    </w:p>
    <w:p>
      <w:pPr>
        <w:spacing w:before="0"/>
        <w:ind w:left="520" w:right="0" w:firstLine="0"/>
        <w:jc w:val="left"/>
        <w:rPr>
          <w:sz w:val="24"/>
        </w:rPr>
      </w:pPr>
      <w:r>
        <w:rPr>
          <w:rFonts w:ascii="Cambria"/>
          <w:b/>
          <w:i/>
          <w:color w:val="2B2A29"/>
          <w:sz w:val="24"/>
        </w:rPr>
        <w:t>清单8-1。</w:t>
      </w:r>
      <w:r>
        <w:rPr>
          <w:color w:val="2B2A29"/>
          <w:sz w:val="24"/>
        </w:rPr>
        <w:t>hello_world_service.bal</w:t>
      </w:r>
    </w:p>
    <w:p>
      <w:r>
        <w:rPr>
          <w:color w:val="2B2A29"/>
          <w:sz w:val="22"/>
        </w:rPr>
        <w:t>import ballerina/http;</w:t>
      </w:r>
    </w:p>
    <w:p>
      <w:pPr>
        <w:pStyle w:val="16"/>
        <w:numPr>
          <w:ilvl w:val="0"/>
          <w:numId w:val="151"/>
        </w:numPr>
        <w:tabs>
          <w:tab w:val="left" w:pos="850"/>
        </w:tabs>
        <w:spacing w:before="207" w:after="0" w:line="240" w:lineRule="auto"/>
        <w:ind w:left="850" w:right="0" w:hanging="330"/>
        <w:jc w:val="left"/>
        <w:rPr>
          <w:sz w:val="22"/>
        </w:rPr>
      </w:pPr>
      <w:r>
        <w:rPr>
          <w:color w:val="2B2A29"/>
          <w:sz w:val="22"/>
        </w:rPr>
        <w:t>导入芭蕾舞演员http；</w:t>
      </w:r>
    </w:p>
    <w:p>
      <w:r>
        <w:rPr>
          <w:color w:val="2B2A29"/>
          <w:sz w:val="22"/>
        </w:rPr>
        <w:t>import ballerina/log;</w:t>
      </w:r>
    </w:p>
    <w:p>
      <w:pPr>
        <w:pStyle w:val="16"/>
        <w:numPr>
          <w:ilvl w:val="0"/>
          <w:numId w:val="151"/>
        </w:numPr>
        <w:tabs>
          <w:tab w:val="left" w:pos="850"/>
        </w:tabs>
        <w:spacing w:before="38" w:after="0" w:line="240" w:lineRule="auto"/>
        <w:ind w:left="850" w:right="0" w:hanging="330"/>
        <w:jc w:val="left"/>
        <w:rPr>
          <w:sz w:val="22"/>
        </w:rPr>
      </w:pPr>
      <w:r>
        <w:rPr>
          <w:color w:val="2B2A29"/>
          <w:sz w:val="22"/>
        </w:rPr>
        <w:t>进口芭蕾舞/原木；</w:t>
      </w:r>
    </w:p>
    <w:p>
      <w:r>
        <w:rPr>
          <w:rFonts w:ascii="宋体"/>
          <w:color w:val="2B2A29"/>
        </w:rPr>
        <w:t>03</w:t>
      </w:r>
    </w:p>
    <w:p>
      <w:pPr>
        <w:pStyle w:val="11"/>
        <w:spacing w:before="39"/>
        <w:ind w:left="520"/>
        <w:rPr>
          <w:rFonts w:ascii="宋体"/>
        </w:rPr>
      </w:pPr>
      <w:r>
        <w:rPr>
          <w:rFonts w:ascii="宋体"/>
          <w:color w:val="2B2A29"/>
        </w:rPr>
        <w:t>03</w:t>
      </w:r>
    </w:p>
    <w:p>
      <w:r>
        <w:rPr>
          <w:rFonts w:ascii="宋体"/>
          <w:color w:val="2B2A29"/>
        </w:rPr>
        <w:t>04</w:t>
      </w:r>
      <w:r>
        <w:rPr>
          <w:rFonts w:ascii="宋体"/>
          <w:color w:val="2B2A29"/>
          <w:spacing w:val="-4"/>
        </w:rPr>
        <w:t xml:space="preserve"> </w:t>
      </w:r>
      <w:r>
        <w:rPr>
          <w:rFonts w:ascii="宋体"/>
          <w:color w:val="2B2A29"/>
        </w:rPr>
        <w:t>listener</w:t>
      </w:r>
      <w:r>
        <w:rPr>
          <w:rFonts w:ascii="宋体"/>
          <w:color w:val="2B2A29"/>
          <w:spacing w:val="-4"/>
        </w:rPr>
        <w:t xml:space="preserve"> </w:t>
      </w:r>
      <w:r>
        <w:rPr>
          <w:rFonts w:ascii="宋体"/>
          <w:color w:val="2B2A29"/>
        </w:rPr>
        <w:t>http:Listener</w:t>
      </w:r>
      <w:r>
        <w:rPr>
          <w:rFonts w:ascii="宋体"/>
          <w:color w:val="2B2A29"/>
          <w:spacing w:val="-3"/>
        </w:rPr>
        <w:t xml:space="preserve"> </w:t>
      </w:r>
      <w:r>
        <w:rPr>
          <w:rFonts w:ascii="宋体"/>
          <w:color w:val="2B2A29"/>
        </w:rPr>
        <w:t>httpListener</w:t>
      </w:r>
      <w:r>
        <w:rPr>
          <w:rFonts w:ascii="宋体"/>
          <w:color w:val="2B2A29"/>
          <w:spacing w:val="-4"/>
        </w:rPr>
        <w:t xml:space="preserve"> </w:t>
      </w:r>
      <w:r>
        <w:rPr>
          <w:rFonts w:ascii="宋体"/>
          <w:color w:val="2B2A29"/>
        </w:rPr>
        <w:t>=</w:t>
      </w:r>
      <w:r>
        <w:rPr>
          <w:rFonts w:ascii="宋体"/>
          <w:color w:val="2B2A29"/>
          <w:spacing w:val="-4"/>
        </w:rPr>
        <w:t xml:space="preserve"> </w:t>
      </w:r>
      <w:r>
        <w:rPr>
          <w:rFonts w:ascii="宋体"/>
          <w:color w:val="2B2A29"/>
        </w:rPr>
        <w:t>new(9090);</w:t>
      </w:r>
      <w:r>
        <w:rPr>
          <w:rFonts w:ascii="宋体"/>
          <w:color w:val="2B2A29"/>
          <w:spacing w:val="-107"/>
        </w:rPr>
        <w:t xml:space="preserve"> </w:t>
      </w:r>
      <w:r>
        <w:rPr>
          <w:rFonts w:ascii="宋体"/>
          <w:color w:val="2B2A29"/>
        </w:rPr>
        <w:t>05</w:t>
      </w:r>
    </w:p>
    <w:p>
      <w:pPr>
        <w:pStyle w:val="11"/>
        <w:spacing w:before="38" w:line="273" w:lineRule="auto"/>
        <w:ind w:left="520" w:right="2700"/>
        <w:rPr>
          <w:rFonts w:ascii="宋体"/>
        </w:rPr>
      </w:pPr>
      <w:r>
        <w:rPr>
          <w:rFonts w:ascii="宋体"/>
          <w:color w:val="2B2A29"/>
        </w:rPr>
        <w:t>04</w:t>
      </w:r>
      <w:r>
        <w:t xml:space="preserve"> </w:t>
      </w:r>
      <w:r>
        <w:rPr>
          <w:rFonts w:ascii="宋体"/>
          <w:color w:val="2B2A29"/>
        </w:rPr>
        <w:t>listener</w:t>
      </w:r>
      <w:r>
        <w:t xml:space="preserve"> </w:t>
      </w:r>
      <w:r>
        <w:rPr>
          <w:rFonts w:ascii="宋体"/>
          <w:color w:val="2B2A29"/>
        </w:rPr>
        <w:t>http:listener</w:t>
      </w:r>
      <w:r>
        <w:t xml:space="preserve"> </w:t>
      </w:r>
      <w:r>
        <w:rPr>
          <w:rFonts w:ascii="宋体"/>
          <w:color w:val="2B2A29"/>
        </w:rPr>
        <w:t>httpListener=new（9090）；05</w:t>
      </w:r>
    </w:p>
    <w:p>
      <w:r>
        <w:rPr>
          <w:color w:val="2B2A29"/>
          <w:sz w:val="22"/>
        </w:rPr>
        <w:t>service hello on httpListener {</w:t>
      </w:r>
    </w:p>
    <w:p>
      <w:pPr>
        <w:pStyle w:val="16"/>
        <w:numPr>
          <w:ilvl w:val="0"/>
          <w:numId w:val="152"/>
        </w:numPr>
        <w:tabs>
          <w:tab w:val="left" w:pos="850"/>
        </w:tabs>
        <w:spacing w:before="0" w:after="0" w:line="279" w:lineRule="exact"/>
        <w:ind w:left="850" w:right="0" w:hanging="330"/>
        <w:jc w:val="left"/>
        <w:rPr>
          <w:sz w:val="22"/>
        </w:rPr>
      </w:pPr>
      <w:r>
        <w:rPr>
          <w:color w:val="2B2A29"/>
          <w:sz w:val="22"/>
        </w:rPr>
        <w:t>httpListener上的服务hello{</w:t>
      </w:r>
    </w:p>
    <w:p>
      <w:r>
        <w:rPr>
          <w:color w:val="2B2A29"/>
          <w:sz w:val="22"/>
        </w:rPr>
        <w:t>resource</w:t>
      </w:r>
      <w:r>
        <w:rPr>
          <w:color w:val="2B2A29"/>
          <w:spacing w:val="-3"/>
          <w:sz w:val="22"/>
        </w:rPr>
        <w:t xml:space="preserve"> </w:t>
      </w:r>
      <w:r>
        <w:rPr>
          <w:color w:val="2B2A29"/>
          <w:sz w:val="22"/>
        </w:rPr>
        <w:t>function</w:t>
      </w:r>
      <w:r>
        <w:rPr>
          <w:color w:val="2B2A29"/>
          <w:spacing w:val="-3"/>
          <w:sz w:val="22"/>
        </w:rPr>
        <w:t xml:space="preserve"> </w:t>
      </w:r>
      <w:r>
        <w:rPr>
          <w:color w:val="2B2A29"/>
          <w:sz w:val="22"/>
        </w:rPr>
        <w:t>sayHello(http:Caller</w:t>
      </w:r>
      <w:r>
        <w:rPr>
          <w:color w:val="2B2A29"/>
          <w:spacing w:val="-3"/>
          <w:sz w:val="22"/>
        </w:rPr>
        <w:t xml:space="preserve"> </w:t>
      </w:r>
      <w:r>
        <w:rPr>
          <w:color w:val="2B2A29"/>
          <w:sz w:val="22"/>
        </w:rPr>
        <w:t>caller,</w:t>
      </w:r>
      <w:r>
        <w:rPr>
          <w:color w:val="2B2A29"/>
          <w:spacing w:val="-3"/>
          <w:sz w:val="22"/>
        </w:rPr>
        <w:t xml:space="preserve"> </w:t>
      </w:r>
      <w:r>
        <w:rPr>
          <w:color w:val="2B2A29"/>
          <w:sz w:val="22"/>
        </w:rPr>
        <w:t>http:Request</w:t>
      </w:r>
      <w:r>
        <w:rPr>
          <w:color w:val="2B2A29"/>
          <w:spacing w:val="-3"/>
          <w:sz w:val="22"/>
        </w:rPr>
        <w:t xml:space="preserve"> </w:t>
      </w:r>
      <w:r>
        <w:rPr>
          <w:color w:val="2B2A29"/>
          <w:sz w:val="22"/>
        </w:rPr>
        <w:t>req)</w:t>
      </w:r>
      <w:r>
        <w:rPr>
          <w:color w:val="2B2A29"/>
          <w:spacing w:val="-3"/>
          <w:sz w:val="22"/>
        </w:rPr>
        <w:t xml:space="preserve"> </w:t>
      </w:r>
      <w:r>
        <w:rPr>
          <w:color w:val="2B2A29"/>
          <w:sz w:val="22"/>
        </w:rPr>
        <w:t>{</w:t>
      </w:r>
      <w:r>
        <w:rPr>
          <w:color w:val="2B2A29"/>
          <w:spacing w:val="-107"/>
          <w:sz w:val="22"/>
        </w:rPr>
        <w:t xml:space="preserve"> </w:t>
      </w:r>
      <w:r>
        <w:rPr>
          <w:color w:val="2B2A29"/>
          <w:sz w:val="22"/>
        </w:rPr>
        <w:t>08</w:t>
      </w:r>
      <w:r>
        <w:rPr>
          <w:color w:val="2B2A29"/>
          <w:sz w:val="22"/>
        </w:rPr>
        <w:tab/>
      </w:r>
      <w:r>
        <w:rPr>
          <w:color w:val="2B2A29"/>
          <w:sz w:val="22"/>
        </w:rPr>
        <w:tab/>
      </w:r>
      <w:r>
        <w:rPr>
          <w:color w:val="2B2A29"/>
          <w:sz w:val="22"/>
        </w:rPr>
        <w:t>var result = caller-&gt;respond("Hello, World!\n");</w:t>
      </w:r>
    </w:p>
    <w:p>
      <w:pPr>
        <w:pStyle w:val="16"/>
        <w:numPr>
          <w:ilvl w:val="0"/>
          <w:numId w:val="152"/>
        </w:numPr>
        <w:tabs>
          <w:tab w:val="left" w:pos="1289"/>
          <w:tab w:val="left" w:pos="1290"/>
          <w:tab w:val="left" w:pos="1729"/>
        </w:tabs>
        <w:spacing w:before="38" w:after="0" w:line="273" w:lineRule="auto"/>
        <w:ind w:left="520" w:right="409" w:firstLine="0"/>
        <w:jc w:val="left"/>
        <w:rPr>
          <w:sz w:val="22"/>
        </w:rPr>
      </w:pPr>
      <w:r>
        <w:rPr>
          <w:color w:val="2B2A29"/>
          <w:sz w:val="22"/>
        </w:rPr>
        <w:t>资源函数sayHello（http:Caller</w:t>
      </w:r>
      <w:r>
        <w:t xml:space="preserve"> </w:t>
      </w:r>
      <w:r>
        <w:rPr>
          <w:color w:val="2B2A29"/>
          <w:sz w:val="22"/>
        </w:rPr>
        <w:t>Caller，http:Request</w:t>
      </w:r>
      <w:r>
        <w:t xml:space="preserve"> </w:t>
      </w:r>
      <w:r>
        <w:rPr>
          <w:color w:val="2B2A29"/>
          <w:sz w:val="22"/>
        </w:rPr>
        <w:t>req）｛08var result=Caller-&gt;response（“Hello，World！\n”）；</w:t>
      </w:r>
      <w:r>
        <w:rPr>
          <w:color w:val="2B2A29"/>
          <w:sz w:val="22"/>
        </w:rPr>
        <w:tab/>
      </w:r>
      <w:r>
        <w:rPr>
          <w:color w:val="2B2A29"/>
          <w:sz w:val="22"/>
        </w:rPr>
        <w:tab/>
      </w:r>
    </w:p>
    <w:p>
      <w:r>
        <w:rPr>
          <w:rFonts w:ascii="宋体"/>
          <w:color w:val="2B2A29"/>
        </w:rPr>
        <w:t>09</w:t>
      </w:r>
      <w:r>
        <w:rPr>
          <w:rFonts w:ascii="宋体"/>
          <w:color w:val="2B2A29"/>
        </w:rPr>
        <w:tab/>
      </w:r>
      <w:r>
        <w:rPr>
          <w:rFonts w:ascii="宋体"/>
          <w:color w:val="2B2A29"/>
        </w:rPr>
        <w:t>if (result is error) {</w:t>
      </w:r>
    </w:p>
    <w:p>
      <w:pPr>
        <w:pStyle w:val="11"/>
        <w:tabs>
          <w:tab w:val="left" w:pos="1729"/>
        </w:tabs>
        <w:spacing w:line="279" w:lineRule="exact"/>
        <w:ind w:left="520"/>
        <w:rPr>
          <w:rFonts w:ascii="宋体"/>
        </w:rPr>
      </w:pPr>
      <w:r>
        <w:rPr>
          <w:rFonts w:ascii="宋体"/>
          <w:color w:val="2B2A29"/>
        </w:rPr>
        <w:t>09if（结果为错误）{</w:t>
      </w:r>
      <w:r>
        <w:rPr>
          <w:rFonts w:ascii="宋体"/>
          <w:color w:val="2B2A29"/>
        </w:rPr>
        <w:tab/>
      </w:r>
    </w:p>
    <w:p>
      <w:r>
        <w:rPr>
          <w:color w:val="2B2A29"/>
          <w:sz w:val="22"/>
        </w:rPr>
        <w:t>log:printError("Error</w:t>
      </w:r>
      <w:r>
        <w:rPr>
          <w:color w:val="2B2A29"/>
          <w:spacing w:val="-4"/>
          <w:sz w:val="22"/>
        </w:rPr>
        <w:t xml:space="preserve"> </w:t>
      </w:r>
      <w:r>
        <w:rPr>
          <w:color w:val="2B2A29"/>
          <w:sz w:val="22"/>
        </w:rPr>
        <w:t>sending</w:t>
      </w:r>
      <w:r>
        <w:rPr>
          <w:color w:val="2B2A29"/>
          <w:spacing w:val="-3"/>
          <w:sz w:val="22"/>
        </w:rPr>
        <w:t xml:space="preserve"> </w:t>
      </w:r>
      <w:r>
        <w:rPr>
          <w:color w:val="2B2A29"/>
          <w:sz w:val="22"/>
        </w:rPr>
        <w:t>response",</w:t>
      </w:r>
      <w:r>
        <w:rPr>
          <w:color w:val="2B2A29"/>
          <w:spacing w:val="-4"/>
          <w:sz w:val="22"/>
        </w:rPr>
        <w:t xml:space="preserve"> </w:t>
      </w:r>
      <w:r>
        <w:rPr>
          <w:color w:val="2B2A29"/>
          <w:sz w:val="22"/>
        </w:rPr>
        <w:t>err</w:t>
      </w:r>
      <w:r>
        <w:rPr>
          <w:color w:val="2B2A29"/>
          <w:spacing w:val="-3"/>
          <w:sz w:val="22"/>
        </w:rPr>
        <w:t xml:space="preserve"> </w:t>
      </w:r>
      <w:r>
        <w:rPr>
          <w:color w:val="2B2A29"/>
          <w:sz w:val="22"/>
        </w:rPr>
        <w:t>=</w:t>
      </w:r>
      <w:r>
        <w:rPr>
          <w:color w:val="2B2A29"/>
          <w:spacing w:val="-4"/>
          <w:sz w:val="22"/>
        </w:rPr>
        <w:t xml:space="preserve"> </w:t>
      </w:r>
      <w:r>
        <w:rPr>
          <w:color w:val="2B2A29"/>
          <w:sz w:val="22"/>
        </w:rPr>
        <w:t>result);</w:t>
      </w:r>
      <w:r>
        <w:rPr>
          <w:color w:val="2B2A29"/>
          <w:spacing w:val="-107"/>
          <w:sz w:val="22"/>
        </w:rPr>
        <w:t xml:space="preserve"> </w:t>
      </w:r>
      <w:r>
        <w:rPr>
          <w:color w:val="2B2A29"/>
          <w:sz w:val="22"/>
        </w:rPr>
        <w:t>11</w:t>
      </w:r>
      <w:r>
        <w:rPr>
          <w:color w:val="2B2A29"/>
          <w:sz w:val="22"/>
        </w:rPr>
        <w:tab/>
      </w:r>
      <w:r>
        <w:rPr>
          <w:color w:val="2B2A29"/>
          <w:sz w:val="22"/>
        </w:rPr>
        <w:t>}</w:t>
      </w:r>
    </w:p>
    <w:p>
      <w:pPr>
        <w:pStyle w:val="16"/>
        <w:numPr>
          <w:ilvl w:val="0"/>
          <w:numId w:val="153"/>
        </w:numPr>
        <w:tabs>
          <w:tab w:val="left" w:pos="1729"/>
          <w:tab w:val="left" w:pos="2279"/>
          <w:tab w:val="left" w:pos="2280"/>
        </w:tabs>
        <w:spacing w:before="38" w:after="0" w:line="273" w:lineRule="auto"/>
        <w:ind w:left="520" w:right="629" w:firstLine="0"/>
        <w:jc w:val="left"/>
        <w:rPr>
          <w:sz w:val="22"/>
        </w:rPr>
      </w:pPr>
      <w:r>
        <w:rPr>
          <w:color w:val="2B2A29"/>
          <w:sz w:val="22"/>
        </w:rPr>
        <w:t>log:printError（“发送响应时出错”，err=result）；11}</w:t>
      </w:r>
      <w:r>
        <w:rPr>
          <w:color w:val="2B2A29"/>
          <w:sz w:val="22"/>
        </w:rPr>
        <w:tab/>
      </w:r>
    </w:p>
    <w:p>
      <w:r>
        <w:rPr>
          <w:rFonts w:ascii="宋体"/>
          <w:color w:val="2B2A29"/>
        </w:rPr>
        <w:t>12</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12}</w:t>
      </w:r>
      <w:r>
        <w:rPr>
          <w:rFonts w:ascii="宋体"/>
          <w:color w:val="2B2A29"/>
        </w:rPr>
        <w:tab/>
      </w:r>
    </w:p>
    <w:p>
      <w:r>
        <w:rPr>
          <w:rFonts w:ascii="宋体"/>
          <w:color w:val="2B2A29"/>
        </w:rPr>
        <w:t>13 }</w:t>
      </w:r>
    </w:p>
    <w:p>
      <w:pPr>
        <w:pStyle w:val="11"/>
        <w:spacing w:before="38"/>
        <w:ind w:left="520"/>
        <w:rPr>
          <w:rFonts w:ascii="宋体"/>
        </w:rPr>
      </w:pPr>
      <w:r>
        <w:rPr>
          <w:rFonts w:ascii="宋体"/>
          <w:color w:val="2B2A29"/>
        </w:rPr>
        <w:t>13 }</w:t>
      </w:r>
    </w:p>
    <w:p>
      <w:r>
        <w:rPr>
          <w:rFonts w:ascii="宋体"/>
          <w:color w:val="2B2A29"/>
          <w:w w:val="105"/>
        </w:rPr>
        <w:t>The ballerina/http</w:t>
      </w:r>
      <w:r>
        <w:rPr>
          <w:rFonts w:ascii="宋体"/>
          <w:color w:val="2B2A29"/>
          <w:spacing w:val="-68"/>
          <w:w w:val="105"/>
        </w:rPr>
        <w:t xml:space="preserve"> </w:t>
      </w:r>
      <w:r>
        <w:rPr>
          <w:color w:val="2B2A29"/>
          <w:w w:val="105"/>
        </w:rPr>
        <w:t>module</w:t>
      </w:r>
      <w:r>
        <w:rPr>
          <w:color w:val="2B2A29"/>
          <w:spacing w:val="-11"/>
          <w:w w:val="105"/>
        </w:rPr>
        <w:t xml:space="preserve"> </w:t>
      </w:r>
      <w:r>
        <w:rPr>
          <w:color w:val="2B2A29"/>
          <w:w w:val="105"/>
        </w:rPr>
        <w:t>will</w:t>
      </w:r>
      <w:r>
        <w:rPr>
          <w:color w:val="2B2A29"/>
          <w:spacing w:val="-10"/>
          <w:w w:val="105"/>
        </w:rPr>
        <w:t xml:space="preserve"> </w:t>
      </w:r>
      <w:r>
        <w:rPr>
          <w:color w:val="2B2A29"/>
          <w:w w:val="105"/>
        </w:rPr>
        <w:t>provide</w:t>
      </w:r>
      <w:r>
        <w:rPr>
          <w:color w:val="2B2A29"/>
          <w:spacing w:val="-11"/>
          <w:w w:val="105"/>
        </w:rPr>
        <w:t xml:space="preserve"> </w:t>
      </w:r>
      <w:r>
        <w:rPr>
          <w:color w:val="2B2A29"/>
          <w:w w:val="105"/>
        </w:rPr>
        <w:t>all</w:t>
      </w:r>
      <w:r>
        <w:rPr>
          <w:color w:val="2B2A29"/>
          <w:spacing w:val="-10"/>
          <w:w w:val="105"/>
        </w:rPr>
        <w:t xml:space="preserve"> </w:t>
      </w:r>
      <w:r>
        <w:rPr>
          <w:color w:val="2B2A29"/>
          <w:w w:val="105"/>
        </w:rPr>
        <w:t>the</w:t>
      </w:r>
      <w:r>
        <w:rPr>
          <w:color w:val="2B2A29"/>
          <w:spacing w:val="-11"/>
          <w:w w:val="105"/>
        </w:rPr>
        <w:t xml:space="preserve"> </w:t>
      </w:r>
      <w:r>
        <w:rPr>
          <w:color w:val="2B2A29"/>
          <w:w w:val="105"/>
        </w:rPr>
        <w:t>necessary</w:t>
      </w:r>
      <w:r>
        <w:rPr>
          <w:color w:val="2B2A29"/>
          <w:spacing w:val="-10"/>
          <w:w w:val="105"/>
        </w:rPr>
        <w:t xml:space="preserve"> </w:t>
      </w:r>
      <w:r>
        <w:rPr>
          <w:color w:val="2B2A29"/>
          <w:w w:val="105"/>
        </w:rPr>
        <w:t>functionality</w:t>
      </w:r>
      <w:r>
        <w:rPr>
          <w:color w:val="2B2A29"/>
          <w:spacing w:val="-10"/>
          <w:w w:val="105"/>
        </w:rPr>
        <w:t xml:space="preserve"> </w:t>
      </w:r>
      <w:r>
        <w:rPr>
          <w:color w:val="2B2A29"/>
          <w:w w:val="105"/>
        </w:rPr>
        <w:t>required</w:t>
      </w:r>
      <w:r>
        <w:rPr>
          <w:color w:val="2B2A29"/>
          <w:spacing w:val="-55"/>
          <w:w w:val="105"/>
        </w:rPr>
        <w:t xml:space="preserve"> </w:t>
      </w:r>
      <w:r>
        <w:rPr>
          <w:color w:val="2B2A29"/>
          <w:w w:val="105"/>
        </w:rPr>
        <w:t>to write a complete HTTP service. You can see that on line 1 we have imported the</w:t>
      </w:r>
      <w:r>
        <w:rPr>
          <w:color w:val="2B2A29"/>
          <w:spacing w:val="1"/>
          <w:w w:val="105"/>
        </w:rPr>
        <w:t xml:space="preserve"> </w:t>
      </w:r>
      <w:r>
        <w:rPr>
          <w:rFonts w:ascii="宋体"/>
          <w:color w:val="2B2A29"/>
          <w:w w:val="105"/>
        </w:rPr>
        <w:t>ballerina/http</w:t>
      </w:r>
      <w:r>
        <w:rPr>
          <w:rFonts w:ascii="宋体"/>
          <w:color w:val="2B2A29"/>
          <w:spacing w:val="-71"/>
          <w:w w:val="105"/>
        </w:rPr>
        <w:t xml:space="preserve"> </w:t>
      </w:r>
      <w:r>
        <w:rPr>
          <w:color w:val="2B2A29"/>
          <w:w w:val="105"/>
        </w:rPr>
        <w:t>module.</w:t>
      </w:r>
    </w:p>
    <w:p>
      <w:pPr>
        <w:pStyle w:val="11"/>
        <w:spacing w:before="199" w:line="288" w:lineRule="auto"/>
        <w:ind w:left="520" w:right="484" w:firstLine="359"/>
      </w:pPr>
      <w:r>
        <w:rPr>
          <w:rFonts w:ascii="宋体"/>
          <w:color w:val="2B2A29"/>
          <w:w w:val="105"/>
        </w:rPr>
        <w:t>balletina/http</w:t>
      </w:r>
      <w:r>
        <w:rPr>
          <w:color w:val="2B2A29"/>
          <w:w w:val="105"/>
        </w:rPr>
        <w:t>模块将提供编写完整http服务所需的所有必要功能。您可以看到，在第1行，我们已经导入了</w:t>
      </w:r>
      <w:r>
        <w:rPr>
          <w:rFonts w:ascii="宋体"/>
          <w:color w:val="2B2A29"/>
          <w:w w:val="105"/>
        </w:rPr>
        <w:t>balletina/http</w:t>
      </w:r>
      <w:r>
        <w:rPr>
          <w:color w:val="2B2A29"/>
          <w:w w:val="105"/>
        </w:rPr>
        <w:t>模块。</w:t>
      </w:r>
    </w:p>
    <w:p>
      <w:pPr>
        <w:spacing w:after="0" w:line="288" w:lineRule="auto"/>
        <w:sectPr>
          <w:pgSz w:w="10080" w:h="14400"/>
          <w:pgMar w:top="1260" w:right="560" w:bottom="1260" w:left="560" w:header="1037" w:footer="1070" w:gutter="0"/>
          <w:cols w:space="720" w:num="1"/>
        </w:sectPr>
      </w:pPr>
    </w:p>
    <w:p>
      <w:pPr>
        <w:pStyle w:val="11"/>
        <w:spacing w:before="3"/>
        <w:rPr>
          <w:sz w:val="14"/>
        </w:rPr>
      </w:pPr>
    </w:p>
    <w:p>
      <w:r>
        <w:rPr>
          <w:color w:val="2B2A29"/>
          <w:spacing w:val="-2"/>
          <w:w w:val="105"/>
        </w:rPr>
        <w:t xml:space="preserve">On line 4, we define the </w:t>
      </w:r>
      <w:r>
        <w:rPr>
          <w:rFonts w:ascii="宋体"/>
          <w:color w:val="2B2A29"/>
          <w:spacing w:val="-2"/>
          <w:w w:val="105"/>
        </w:rPr>
        <w:t xml:space="preserve">http:Listener </w:t>
      </w:r>
      <w:r>
        <w:rPr>
          <w:color w:val="2B2A29"/>
          <w:spacing w:val="-2"/>
          <w:w w:val="105"/>
        </w:rPr>
        <w:t xml:space="preserve">object, and on </w:t>
      </w:r>
      <w:r>
        <w:rPr>
          <w:color w:val="2B2A29"/>
          <w:spacing w:val="-1"/>
          <w:w w:val="105"/>
        </w:rPr>
        <w:t>line 6, we define the HTTP</w:t>
      </w:r>
      <w:r>
        <w:rPr>
          <w:color w:val="2B2A29"/>
          <w:w w:val="105"/>
        </w:rPr>
        <w:t xml:space="preserve"> service as a first-class construct. On line 7, resource functions are defined, and the caller</w:t>
      </w:r>
      <w:r>
        <w:rPr>
          <w:color w:val="2B2A29"/>
          <w:spacing w:val="1"/>
          <w:w w:val="105"/>
        </w:rPr>
        <w:t xml:space="preserve"> </w:t>
      </w:r>
      <w:r>
        <w:rPr>
          <w:color w:val="2B2A29"/>
          <w:w w:val="105"/>
        </w:rPr>
        <w:t>(who</w:t>
      </w:r>
      <w:r>
        <w:rPr>
          <w:color w:val="2B2A29"/>
          <w:spacing w:val="-14"/>
          <w:w w:val="105"/>
        </w:rPr>
        <w:t xml:space="preserve"> </w:t>
      </w:r>
      <w:r>
        <w:rPr>
          <w:color w:val="2B2A29"/>
          <w:w w:val="105"/>
        </w:rPr>
        <w:t>is</w:t>
      </w:r>
      <w:r>
        <w:rPr>
          <w:color w:val="2B2A29"/>
          <w:spacing w:val="-13"/>
          <w:w w:val="105"/>
        </w:rPr>
        <w:t xml:space="preserve"> </w:t>
      </w:r>
      <w:r>
        <w:rPr>
          <w:color w:val="2B2A29"/>
          <w:w w:val="105"/>
        </w:rPr>
        <w:t>invoking</w:t>
      </w:r>
      <w:r>
        <w:rPr>
          <w:color w:val="2B2A29"/>
          <w:spacing w:val="-14"/>
          <w:w w:val="105"/>
        </w:rPr>
        <w:t xml:space="preserve"> </w:t>
      </w:r>
      <w:r>
        <w:rPr>
          <w:color w:val="2B2A29"/>
          <w:w w:val="105"/>
        </w:rPr>
        <w:t>this</w:t>
      </w:r>
      <w:r>
        <w:rPr>
          <w:color w:val="2B2A29"/>
          <w:spacing w:val="-13"/>
          <w:w w:val="105"/>
        </w:rPr>
        <w:t xml:space="preserve"> </w:t>
      </w:r>
      <w:r>
        <w:rPr>
          <w:color w:val="2B2A29"/>
          <w:w w:val="105"/>
        </w:rPr>
        <w:t>resource</w:t>
      </w:r>
      <w:r>
        <w:rPr>
          <w:color w:val="2B2A29"/>
          <w:spacing w:val="-14"/>
          <w:w w:val="105"/>
        </w:rPr>
        <w:t xml:space="preserve"> </w:t>
      </w:r>
      <w:r>
        <w:rPr>
          <w:color w:val="2B2A29"/>
          <w:w w:val="105"/>
        </w:rPr>
        <w:t>function)</w:t>
      </w:r>
      <w:r>
        <w:rPr>
          <w:color w:val="2B2A29"/>
          <w:spacing w:val="-13"/>
          <w:w w:val="105"/>
        </w:rPr>
        <w:t xml:space="preserve"> </w:t>
      </w:r>
      <w:r>
        <w:rPr>
          <w:color w:val="2B2A29"/>
          <w:w w:val="105"/>
        </w:rPr>
        <w:t>and</w:t>
      </w:r>
      <w:r>
        <w:rPr>
          <w:color w:val="2B2A29"/>
          <w:spacing w:val="-14"/>
          <w:w w:val="105"/>
        </w:rPr>
        <w:t xml:space="preserve"> </w:t>
      </w:r>
      <w:r>
        <w:rPr>
          <w:color w:val="2B2A29"/>
          <w:w w:val="105"/>
        </w:rPr>
        <w:t>the</w:t>
      </w:r>
      <w:r>
        <w:rPr>
          <w:color w:val="2B2A29"/>
          <w:spacing w:val="-13"/>
          <w:w w:val="105"/>
        </w:rPr>
        <w:t xml:space="preserve"> </w:t>
      </w:r>
      <w:r>
        <w:rPr>
          <w:color w:val="2B2A29"/>
          <w:w w:val="105"/>
        </w:rPr>
        <w:t>incoming</w:t>
      </w:r>
      <w:r>
        <w:rPr>
          <w:color w:val="2B2A29"/>
          <w:spacing w:val="-14"/>
          <w:w w:val="105"/>
        </w:rPr>
        <w:t xml:space="preserve"> </w:t>
      </w:r>
      <w:r>
        <w:rPr>
          <w:color w:val="2B2A29"/>
          <w:w w:val="105"/>
        </w:rPr>
        <w:t>request</w:t>
      </w:r>
      <w:r>
        <w:rPr>
          <w:color w:val="2B2A29"/>
          <w:spacing w:val="-13"/>
          <w:w w:val="105"/>
        </w:rPr>
        <w:t xml:space="preserve"> </w:t>
      </w:r>
      <w:r>
        <w:rPr>
          <w:color w:val="2B2A29"/>
          <w:w w:val="105"/>
        </w:rPr>
        <w:t>are</w:t>
      </w:r>
      <w:r>
        <w:rPr>
          <w:color w:val="2B2A29"/>
          <w:spacing w:val="-14"/>
          <w:w w:val="105"/>
        </w:rPr>
        <w:t xml:space="preserve"> </w:t>
      </w:r>
      <w:r>
        <w:rPr>
          <w:color w:val="2B2A29"/>
          <w:w w:val="105"/>
        </w:rPr>
        <w:t>passed</w:t>
      </w:r>
      <w:r>
        <w:rPr>
          <w:color w:val="2B2A29"/>
          <w:spacing w:val="-13"/>
          <w:w w:val="105"/>
        </w:rPr>
        <w:t xml:space="preserve"> </w:t>
      </w:r>
      <w:r>
        <w:rPr>
          <w:color w:val="2B2A29"/>
          <w:w w:val="105"/>
        </w:rPr>
        <w:t>as</w:t>
      </w:r>
      <w:r>
        <w:rPr>
          <w:color w:val="2B2A29"/>
          <w:spacing w:val="-14"/>
          <w:w w:val="105"/>
        </w:rPr>
        <w:t xml:space="preserve"> </w:t>
      </w:r>
      <w:r>
        <w:rPr>
          <w:color w:val="2B2A29"/>
          <w:w w:val="105"/>
        </w:rPr>
        <w:t>arguments.</w:t>
      </w:r>
    </w:p>
    <w:p>
      <w:pPr>
        <w:pStyle w:val="11"/>
        <w:spacing w:before="70" w:line="295" w:lineRule="auto"/>
        <w:ind w:left="160" w:right="510" w:firstLine="359"/>
      </w:pPr>
      <w:bookmarkStart w:id="171" w:name="_bookmark165"/>
      <w:bookmarkEnd w:id="171"/>
      <w:r>
        <w:rPr>
          <w:color w:val="2B2A29"/>
          <w:spacing w:val="-2"/>
          <w:w w:val="105"/>
        </w:rPr>
        <w:t>在第4行，</w:t>
      </w:r>
      <w:r>
        <w:rPr>
          <w:color w:val="2B2A29"/>
          <w:spacing w:val="-1"/>
          <w:w w:val="105"/>
        </w:rPr>
        <w:t>我们定义</w:t>
      </w:r>
      <w:r>
        <w:rPr>
          <w:color w:val="2B2A29"/>
          <w:spacing w:val="-2"/>
          <w:w w:val="105"/>
        </w:rPr>
        <w:t>了</w:t>
      </w:r>
      <w:r>
        <w:rPr>
          <w:rFonts w:ascii="宋体"/>
          <w:color w:val="2B2A29"/>
          <w:spacing w:val="-2"/>
          <w:w w:val="105"/>
        </w:rPr>
        <w:t>http:Listener</w:t>
      </w:r>
      <w:r>
        <w:rPr>
          <w:color w:val="2B2A29"/>
          <w:spacing w:val="-2"/>
          <w:w w:val="105"/>
        </w:rPr>
        <w:t>对象，在第</w:t>
      </w:r>
      <w:r>
        <w:rPr>
          <w:color w:val="2B2A29"/>
          <w:spacing w:val="-1"/>
          <w:w w:val="105"/>
        </w:rPr>
        <w:t>6行，我们将http</w:t>
      </w:r>
      <w:r>
        <w:rPr>
          <w:color w:val="2B2A29"/>
          <w:w w:val="105"/>
        </w:rPr>
        <w:t>服务</w:t>
      </w:r>
      <w:r>
        <w:rPr>
          <w:color w:val="2B2A29"/>
          <w:spacing w:val="-1"/>
          <w:w w:val="105"/>
        </w:rPr>
        <w:t>定义</w:t>
      </w:r>
      <w:r>
        <w:rPr>
          <w:color w:val="2B2A29"/>
          <w:w w:val="105"/>
        </w:rPr>
        <w:t>为一级构造。在第7行，定义了资源函数，调用者（调用此资源函数的人）和传入请求作为参数传递。</w:t>
      </w:r>
    </w:p>
    <w:p>
      <w:r>
        <w:rPr>
          <w:color w:val="2B2A29"/>
          <w:w w:val="105"/>
        </w:rPr>
        <w:t>Interactions over the network are denoted by the arrow operator (</w:t>
      </w:r>
      <w:r>
        <w:rPr>
          <w:rFonts w:ascii="宋体"/>
          <w:color w:val="2B2A29"/>
          <w:w w:val="105"/>
        </w:rPr>
        <w:t xml:space="preserve">-&gt;) </w:t>
      </w:r>
      <w:r>
        <w:rPr>
          <w:color w:val="2B2A29"/>
          <w:w w:val="105"/>
        </w:rPr>
        <w:t>to differentiate</w:t>
      </w:r>
      <w:r>
        <w:rPr>
          <w:color w:val="2B2A29"/>
          <w:spacing w:val="-55"/>
          <w:w w:val="105"/>
        </w:rPr>
        <w:t xml:space="preserve"> </w:t>
      </w:r>
      <w:r>
        <w:rPr>
          <w:color w:val="2B2A29"/>
          <w:w w:val="105"/>
        </w:rPr>
        <w:t>from normal function calls. Line 8 is a network call, and it sends a response back to the</w:t>
      </w:r>
      <w:r>
        <w:rPr>
          <w:color w:val="2B2A29"/>
          <w:spacing w:val="1"/>
          <w:w w:val="105"/>
        </w:rPr>
        <w:t xml:space="preserve"> </w:t>
      </w:r>
      <w:r>
        <w:rPr>
          <w:color w:val="2B2A29"/>
          <w:w w:val="105"/>
        </w:rPr>
        <w:t>caller. In Ballerina, the unreliability of the network is not ignored, and calls over the</w:t>
      </w:r>
      <w:r>
        <w:rPr>
          <w:color w:val="2B2A29"/>
          <w:spacing w:val="1"/>
          <w:w w:val="105"/>
        </w:rPr>
        <w:t xml:space="preserve"> </w:t>
      </w:r>
      <w:r>
        <w:rPr>
          <w:color w:val="2B2A29"/>
          <w:w w:val="105"/>
        </w:rPr>
        <w:t>network can</w:t>
      </w:r>
      <w:r>
        <w:rPr>
          <w:color w:val="2B2A29"/>
          <w:spacing w:val="1"/>
          <w:w w:val="105"/>
        </w:rPr>
        <w:t xml:space="preserve"> </w:t>
      </w:r>
      <w:r>
        <w:rPr>
          <w:color w:val="2B2A29"/>
          <w:w w:val="105"/>
        </w:rPr>
        <w:t>return</w:t>
      </w:r>
      <w:r>
        <w:rPr>
          <w:color w:val="2B2A29"/>
          <w:spacing w:val="1"/>
          <w:w w:val="105"/>
        </w:rPr>
        <w:t xml:space="preserve"> </w:t>
      </w:r>
      <w:r>
        <w:rPr>
          <w:color w:val="2B2A29"/>
          <w:w w:val="105"/>
        </w:rPr>
        <w:t>an</w:t>
      </w:r>
      <w:r>
        <w:rPr>
          <w:color w:val="2B2A29"/>
          <w:spacing w:val="1"/>
          <w:w w:val="105"/>
        </w:rPr>
        <w:t xml:space="preserve"> </w:t>
      </w:r>
      <w:r>
        <w:rPr>
          <w:color w:val="2B2A29"/>
          <w:w w:val="105"/>
        </w:rPr>
        <w:t>error</w:t>
      </w:r>
      <w:r>
        <w:rPr>
          <w:color w:val="2B2A29"/>
          <w:spacing w:val="1"/>
          <w:w w:val="105"/>
        </w:rPr>
        <w:t xml:space="preserve"> </w:t>
      </w:r>
      <w:r>
        <w:rPr>
          <w:color w:val="2B2A29"/>
          <w:w w:val="105"/>
        </w:rPr>
        <w:t>in</w:t>
      </w:r>
      <w:r>
        <w:rPr>
          <w:color w:val="2B2A29"/>
          <w:spacing w:val="1"/>
          <w:w w:val="105"/>
        </w:rPr>
        <w:t xml:space="preserve"> </w:t>
      </w:r>
      <w:r>
        <w:rPr>
          <w:color w:val="2B2A29"/>
          <w:w w:val="105"/>
        </w:rPr>
        <w:t>addition</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1"/>
          <w:w w:val="105"/>
        </w:rPr>
        <w:t xml:space="preserve"> </w:t>
      </w:r>
      <w:r>
        <w:rPr>
          <w:color w:val="2B2A29"/>
          <w:w w:val="105"/>
        </w:rPr>
        <w:t>actual</w:t>
      </w:r>
      <w:r>
        <w:rPr>
          <w:color w:val="2B2A29"/>
          <w:spacing w:val="1"/>
          <w:w w:val="105"/>
        </w:rPr>
        <w:t xml:space="preserve"> </w:t>
      </w:r>
      <w:r>
        <w:rPr>
          <w:color w:val="2B2A29"/>
          <w:w w:val="105"/>
        </w:rPr>
        <w:t>response.</w:t>
      </w:r>
      <w:r>
        <w:rPr>
          <w:color w:val="2B2A29"/>
          <w:spacing w:val="1"/>
          <w:w w:val="105"/>
        </w:rPr>
        <w:t xml:space="preserve"> </w:t>
      </w:r>
      <w:r>
        <w:rPr>
          <w:color w:val="2B2A29"/>
          <w:w w:val="105"/>
        </w:rPr>
        <w:t>Lines</w:t>
      </w:r>
      <w:r>
        <w:rPr>
          <w:color w:val="2B2A29"/>
          <w:spacing w:val="1"/>
          <w:w w:val="105"/>
        </w:rPr>
        <w:t xml:space="preserve"> </w:t>
      </w:r>
      <w:r>
        <w:rPr>
          <w:color w:val="2B2A29"/>
          <w:w w:val="105"/>
        </w:rPr>
        <w:t>9,</w:t>
      </w:r>
      <w:r>
        <w:rPr>
          <w:color w:val="2B2A29"/>
          <w:spacing w:val="1"/>
          <w:w w:val="105"/>
        </w:rPr>
        <w:t xml:space="preserve"> </w:t>
      </w:r>
      <w:r>
        <w:rPr>
          <w:color w:val="2B2A29"/>
          <w:w w:val="105"/>
        </w:rPr>
        <w:t>10,</w:t>
      </w:r>
      <w:r>
        <w:rPr>
          <w:color w:val="2B2A29"/>
          <w:spacing w:val="1"/>
          <w:w w:val="105"/>
        </w:rPr>
        <w:t xml:space="preserve"> </w:t>
      </w:r>
      <w:r>
        <w:rPr>
          <w:color w:val="2B2A29"/>
          <w:w w:val="105"/>
        </w:rPr>
        <w:t>and</w:t>
      </w:r>
      <w:r>
        <w:rPr>
          <w:color w:val="2B2A29"/>
          <w:spacing w:val="1"/>
          <w:w w:val="105"/>
        </w:rPr>
        <w:t xml:space="preserve"> </w:t>
      </w:r>
      <w:r>
        <w:rPr>
          <w:color w:val="2B2A29"/>
          <w:w w:val="105"/>
        </w:rPr>
        <w:t>11</w:t>
      </w:r>
      <w:r>
        <w:rPr>
          <w:color w:val="2B2A29"/>
          <w:spacing w:val="1"/>
          <w:w w:val="105"/>
        </w:rPr>
        <w:t xml:space="preserve"> </w:t>
      </w:r>
      <w:r>
        <w:rPr>
          <w:color w:val="2B2A29"/>
          <w:w w:val="105"/>
        </w:rPr>
        <w:t>log</w:t>
      </w:r>
      <w:r>
        <w:rPr>
          <w:color w:val="2B2A29"/>
          <w:spacing w:val="1"/>
          <w:w w:val="105"/>
        </w:rPr>
        <w:t xml:space="preserve"> </w:t>
      </w:r>
      <w:r>
        <w:rPr>
          <w:color w:val="2B2A29"/>
          <w:w w:val="105"/>
        </w:rPr>
        <w:t>the</w:t>
      </w:r>
      <w:r>
        <w:rPr>
          <w:color w:val="2B2A29"/>
          <w:spacing w:val="-55"/>
          <w:w w:val="105"/>
        </w:rPr>
        <w:t xml:space="preserve"> </w:t>
      </w:r>
      <w:r>
        <w:rPr>
          <w:color w:val="2B2A29"/>
          <w:w w:val="105"/>
        </w:rPr>
        <w:t>error</w:t>
      </w:r>
      <w:r>
        <w:rPr>
          <w:color w:val="2B2A29"/>
          <w:spacing w:val="-13"/>
          <w:w w:val="105"/>
        </w:rPr>
        <w:t xml:space="preserve"> </w:t>
      </w:r>
      <w:r>
        <w:rPr>
          <w:color w:val="2B2A29"/>
          <w:w w:val="105"/>
        </w:rPr>
        <w:t>in</w:t>
      </w:r>
      <w:r>
        <w:rPr>
          <w:color w:val="2B2A29"/>
          <w:spacing w:val="-12"/>
          <w:w w:val="105"/>
        </w:rPr>
        <w:t xml:space="preserve"> </w:t>
      </w:r>
      <w:r>
        <w:rPr>
          <w:color w:val="2B2A29"/>
          <w:w w:val="105"/>
        </w:rPr>
        <w:t>the</w:t>
      </w:r>
      <w:r>
        <w:rPr>
          <w:color w:val="2B2A29"/>
          <w:spacing w:val="-13"/>
          <w:w w:val="105"/>
        </w:rPr>
        <w:t xml:space="preserve"> </w:t>
      </w:r>
      <w:r>
        <w:rPr>
          <w:color w:val="2B2A29"/>
          <w:w w:val="105"/>
        </w:rPr>
        <w:t>case</w:t>
      </w:r>
      <w:r>
        <w:rPr>
          <w:color w:val="2B2A29"/>
          <w:spacing w:val="-12"/>
          <w:w w:val="105"/>
        </w:rPr>
        <w:t xml:space="preserve"> </w:t>
      </w:r>
      <w:r>
        <w:rPr>
          <w:color w:val="2B2A29"/>
          <w:w w:val="105"/>
        </w:rPr>
        <w:t>of</w:t>
      </w:r>
      <w:r>
        <w:rPr>
          <w:color w:val="2B2A29"/>
          <w:spacing w:val="-12"/>
          <w:w w:val="105"/>
        </w:rPr>
        <w:t xml:space="preserve"> </w:t>
      </w:r>
      <w:r>
        <w:rPr>
          <w:color w:val="2B2A29"/>
          <w:w w:val="105"/>
        </w:rPr>
        <w:t>a</w:t>
      </w:r>
      <w:r>
        <w:rPr>
          <w:color w:val="2B2A29"/>
          <w:spacing w:val="-13"/>
          <w:w w:val="105"/>
        </w:rPr>
        <w:t xml:space="preserve"> </w:t>
      </w:r>
      <w:r>
        <w:rPr>
          <w:color w:val="2B2A29"/>
          <w:w w:val="105"/>
        </w:rPr>
        <w:t>failure.</w:t>
      </w:r>
    </w:p>
    <w:p>
      <w:pPr>
        <w:pStyle w:val="11"/>
        <w:spacing w:line="300" w:lineRule="auto"/>
        <w:ind w:left="160" w:right="510" w:firstLine="359"/>
      </w:pPr>
      <w:r>
        <w:rPr>
          <w:color w:val="2B2A29"/>
          <w:w w:val="105"/>
        </w:rPr>
        <w:t>网络上的交互由箭头运算符（</w:t>
      </w:r>
      <w:r>
        <w:rPr>
          <w:rFonts w:ascii="宋体"/>
          <w:color w:val="2B2A29"/>
          <w:w w:val="105"/>
        </w:rPr>
        <w:t>-&gt;）</w:t>
      </w:r>
      <w:r>
        <w:rPr>
          <w:color w:val="2B2A29"/>
          <w:w w:val="105"/>
        </w:rPr>
        <w:t>表示，以区别于正常的函数调用。第8行是一个网络呼叫，它向呼叫者发回响应。在Ballerina，网络的不可靠性是不容忽视的，网络上的调用除</w:t>
      </w:r>
      <w:r>
        <w:rPr>
          <w:color w:val="2B2A29"/>
          <w:spacing w:val="1"/>
          <w:w w:val="105"/>
        </w:rPr>
        <w:t>了</w:t>
      </w:r>
      <w:r>
        <w:rPr>
          <w:color w:val="2B2A29"/>
          <w:w w:val="105"/>
        </w:rPr>
        <w:t>实际响应之</w:t>
      </w:r>
      <w:r>
        <w:rPr>
          <w:color w:val="2B2A29"/>
          <w:spacing w:val="1"/>
          <w:w w:val="105"/>
        </w:rPr>
        <w:t>外还</w:t>
      </w:r>
      <w:r>
        <w:rPr>
          <w:color w:val="2B2A29"/>
          <w:w w:val="105"/>
        </w:rPr>
        <w:t>会返回错误。</w:t>
      </w:r>
      <w:r>
        <w:rPr>
          <w:color w:val="2B2A29"/>
          <w:spacing w:val="1"/>
          <w:w w:val="105"/>
        </w:rPr>
        <w:t>第</w:t>
      </w:r>
      <w:r>
        <w:rPr>
          <w:color w:val="2B2A29"/>
          <w:w w:val="105"/>
        </w:rPr>
        <w:t>9、10和11行记录故障时的错误。</w:t>
      </w:r>
    </w:p>
    <w:p>
      <w:r>
        <w:rPr>
          <w:color w:val="2B2A29"/>
          <w:w w:val="105"/>
        </w:rPr>
        <w:t>Figure</w:t>
      </w:r>
      <w:r>
        <w:rPr>
          <w:color w:val="2B2A29"/>
          <w:spacing w:val="-5"/>
          <w:w w:val="105"/>
        </w:rPr>
        <w:t xml:space="preserve"> </w:t>
      </w:r>
      <w:r>
        <w:rPr>
          <w:color w:val="0000FF"/>
          <w:w w:val="105"/>
        </w:rPr>
        <w:t>8-10</w:t>
      </w:r>
      <w:r>
        <w:rPr>
          <w:color w:val="0000FF"/>
          <w:spacing w:val="-4"/>
          <w:w w:val="105"/>
        </w:rPr>
        <w:t xml:space="preserve"> </w:t>
      </w:r>
      <w:r>
        <w:rPr>
          <w:color w:val="2B2A29"/>
          <w:w w:val="105"/>
        </w:rPr>
        <w:t>is</w:t>
      </w:r>
      <w:r>
        <w:rPr>
          <w:color w:val="2B2A29"/>
          <w:spacing w:val="-4"/>
          <w:w w:val="105"/>
        </w:rPr>
        <w:t xml:space="preserve"> </w:t>
      </w:r>
      <w:r>
        <w:rPr>
          <w:color w:val="2B2A29"/>
          <w:w w:val="105"/>
        </w:rPr>
        <w:t>autogenerated</w:t>
      </w:r>
      <w:r>
        <w:rPr>
          <w:color w:val="2B2A29"/>
          <w:spacing w:val="-4"/>
          <w:w w:val="105"/>
        </w:rPr>
        <w:t xml:space="preserve"> </w:t>
      </w:r>
      <w:r>
        <w:rPr>
          <w:color w:val="2B2A29"/>
          <w:w w:val="105"/>
        </w:rPr>
        <w:t>when</w:t>
      </w:r>
      <w:r>
        <w:rPr>
          <w:color w:val="2B2A29"/>
          <w:spacing w:val="-5"/>
          <w:w w:val="105"/>
        </w:rPr>
        <w:t xml:space="preserve"> </w:t>
      </w:r>
      <w:r>
        <w:rPr>
          <w:color w:val="2B2A29"/>
          <w:w w:val="105"/>
        </w:rPr>
        <w:t>the</w:t>
      </w:r>
      <w:r>
        <w:rPr>
          <w:color w:val="2B2A29"/>
          <w:spacing w:val="-4"/>
          <w:w w:val="105"/>
        </w:rPr>
        <w:t xml:space="preserve"> </w:t>
      </w:r>
      <w:r>
        <w:rPr>
          <w:color w:val="2B2A29"/>
          <w:w w:val="105"/>
        </w:rPr>
        <w:t>code</w:t>
      </w:r>
      <w:r>
        <w:rPr>
          <w:color w:val="2B2A29"/>
          <w:spacing w:val="-4"/>
          <w:w w:val="105"/>
        </w:rPr>
        <w:t xml:space="preserve"> </w:t>
      </w:r>
      <w:r>
        <w:rPr>
          <w:color w:val="2B2A29"/>
          <w:w w:val="105"/>
        </w:rPr>
        <w:t>shown</w:t>
      </w:r>
      <w:r>
        <w:rPr>
          <w:color w:val="2B2A29"/>
          <w:spacing w:val="-4"/>
          <w:w w:val="105"/>
        </w:rPr>
        <w:t xml:space="preserve"> </w:t>
      </w:r>
      <w:r>
        <w:rPr>
          <w:color w:val="2B2A29"/>
          <w:w w:val="105"/>
        </w:rPr>
        <w:t>in</w:t>
      </w:r>
      <w:r>
        <w:rPr>
          <w:color w:val="2B2A29"/>
          <w:spacing w:val="-4"/>
          <w:w w:val="105"/>
        </w:rPr>
        <w:t xml:space="preserve"> </w:t>
      </w:r>
      <w:r>
        <w:rPr>
          <w:color w:val="2B2A29"/>
          <w:w w:val="105"/>
        </w:rPr>
        <w:t>Listing</w:t>
      </w:r>
      <w:r>
        <w:rPr>
          <w:color w:val="2B2A29"/>
          <w:spacing w:val="-5"/>
          <w:w w:val="105"/>
        </w:rPr>
        <w:t xml:space="preserve"> </w:t>
      </w:r>
      <w:r>
        <w:rPr>
          <w:color w:val="0000FF"/>
          <w:w w:val="105"/>
        </w:rPr>
        <w:t>8-1</w:t>
      </w:r>
      <w:r>
        <w:rPr>
          <w:color w:val="0000FF"/>
          <w:spacing w:val="-4"/>
          <w:w w:val="105"/>
        </w:rPr>
        <w:t xml:space="preserve"> </w:t>
      </w:r>
      <w:r>
        <w:rPr>
          <w:color w:val="2B2A29"/>
          <w:w w:val="105"/>
        </w:rPr>
        <w:t>is</w:t>
      </w:r>
      <w:r>
        <w:rPr>
          <w:color w:val="2B2A29"/>
          <w:spacing w:val="-4"/>
          <w:w w:val="105"/>
        </w:rPr>
        <w:t xml:space="preserve"> </w:t>
      </w:r>
      <w:r>
        <w:rPr>
          <w:color w:val="2B2A29"/>
          <w:w w:val="105"/>
        </w:rPr>
        <w:t>executed.</w:t>
      </w:r>
    </w:p>
    <w:p>
      <w:pPr>
        <w:pStyle w:val="11"/>
        <w:spacing w:line="251" w:lineRule="exact"/>
        <w:ind w:left="519"/>
      </w:pPr>
      <w:r>
        <w:rPr>
          <w:color w:val="2B2A29"/>
          <w:w w:val="105"/>
        </w:rPr>
        <w:t>当执行清单</w:t>
      </w:r>
      <w:r>
        <w:rPr>
          <w:color w:val="0000FF"/>
          <w:w w:val="105"/>
        </w:rPr>
        <w:t>8-1</w:t>
      </w:r>
      <w:r>
        <w:rPr>
          <w:color w:val="2B2A29"/>
          <w:w w:val="105"/>
        </w:rPr>
        <w:t>所示</w:t>
      </w:r>
      <w:r>
        <w:rPr>
          <w:color w:val="2B2A29"/>
          <w:spacing w:val="-4"/>
          <w:w w:val="105"/>
        </w:rPr>
        <w:t>的</w:t>
      </w:r>
      <w:r>
        <w:rPr>
          <w:color w:val="2B2A29"/>
          <w:w w:val="105"/>
        </w:rPr>
        <w:t>代码时</w:t>
      </w:r>
      <w:r>
        <w:rPr>
          <w:color w:val="2B2A29"/>
          <w:spacing w:val="-5"/>
          <w:w w:val="105"/>
        </w:rPr>
        <w:t>，</w:t>
      </w:r>
      <w:r>
        <w:rPr>
          <w:color w:val="2B2A29"/>
          <w:w w:val="105"/>
        </w:rPr>
        <w:t>图</w:t>
      </w:r>
      <w:r>
        <w:rPr>
          <w:color w:val="0000FF"/>
          <w:w w:val="105"/>
        </w:rPr>
        <w:t>8-10</w:t>
      </w:r>
      <w:r>
        <w:rPr>
          <w:color w:val="2B2A29"/>
          <w:w w:val="105"/>
        </w:rPr>
        <w:t>自动</w:t>
      </w:r>
      <w:r>
        <w:rPr>
          <w:color w:val="2B2A29"/>
          <w:spacing w:val="-4"/>
          <w:w w:val="105"/>
        </w:rPr>
        <w:t>生成</w:t>
      </w:r>
      <w:r>
        <w:rPr>
          <w:color w:val="2B2A29"/>
          <w:w w:val="105"/>
        </w:rPr>
        <w:t>。</w:t>
      </w:r>
    </w:p>
    <w:p>
      <w:pPr>
        <w:pStyle w:val="11"/>
        <w:rPr>
          <w:sz w:val="26"/>
        </w:rPr>
      </w:pPr>
      <w:r>
        <w:drawing>
          <wp:anchor distT="0" distB="0" distL="0" distR="0" simplePos="0" relativeHeight="251659264" behindDoc="0" locked="0" layoutInCell="1" allowOverlap="1">
            <wp:simplePos x="0" y="0"/>
            <wp:positionH relativeFrom="page">
              <wp:posOffset>1586230</wp:posOffset>
            </wp:positionH>
            <wp:positionV relativeFrom="paragraph">
              <wp:posOffset>205105</wp:posOffset>
            </wp:positionV>
            <wp:extent cx="3001645" cy="2999105"/>
            <wp:effectExtent l="0" t="0" r="0" b="0"/>
            <wp:wrapTopAndBottom/>
            <wp:docPr id="5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3.jpeg"/>
                    <pic:cNvPicPr>
                      <a:picLocks noChangeAspect="1"/>
                    </pic:cNvPicPr>
                  </pic:nvPicPr>
                  <pic:blipFill>
                    <a:blip r:embed="rId136" cstate="print"/>
                    <a:stretch>
                      <a:fillRect/>
                    </a:stretch>
                  </pic:blipFill>
                  <pic:spPr>
                    <a:xfrm>
                      <a:off x="0" y="0"/>
                      <a:ext cx="3001846" cy="2999232"/>
                    </a:xfrm>
                    <a:prstGeom prst="rect">
                      <a:avLst/>
                    </a:prstGeom>
                  </pic:spPr>
                </pic:pic>
              </a:graphicData>
            </a:graphic>
          </wp:anchor>
        </w:drawing>
      </w:r>
    </w:p>
    <w:p>
      <w:r>
        <w:rPr>
          <w:rFonts w:ascii="Cambria" w:hAnsi="Cambria"/>
          <w:b/>
          <w:i/>
          <w:color w:val="2B2A29"/>
          <w:sz w:val="24"/>
        </w:rPr>
        <w:t>Figure</w:t>
      </w:r>
      <w:r>
        <w:rPr>
          <w:rFonts w:ascii="Cambria" w:hAnsi="Cambria"/>
          <w:b/>
          <w:i/>
          <w:color w:val="2B2A29"/>
          <w:spacing w:val="-4"/>
          <w:sz w:val="24"/>
        </w:rPr>
        <w:t xml:space="preserve"> </w:t>
      </w:r>
      <w:r>
        <w:rPr>
          <w:rFonts w:ascii="Cambria" w:hAnsi="Cambria"/>
          <w:b/>
          <w:i/>
          <w:color w:val="2B2A29"/>
          <w:sz w:val="24"/>
        </w:rPr>
        <w:t>8-10.</w:t>
      </w:r>
      <w:r>
        <w:rPr>
          <w:rFonts w:ascii="Cambria" w:hAnsi="Cambria"/>
          <w:b/>
          <w:i/>
          <w:color w:val="2B2A29"/>
          <w:spacing w:val="20"/>
          <w:sz w:val="24"/>
        </w:rPr>
        <w:t xml:space="preserve"> </w:t>
      </w:r>
      <w:r>
        <w:rPr>
          <w:i/>
          <w:color w:val="2B2A29"/>
          <w:sz w:val="24"/>
        </w:rPr>
        <w:t>Sequence</w:t>
      </w:r>
      <w:r>
        <w:rPr>
          <w:i/>
          <w:color w:val="2B2A29"/>
          <w:spacing w:val="-8"/>
          <w:sz w:val="24"/>
        </w:rPr>
        <w:t xml:space="preserve"> </w:t>
      </w:r>
      <w:r>
        <w:rPr>
          <w:i/>
          <w:color w:val="2B2A29"/>
          <w:sz w:val="24"/>
        </w:rPr>
        <w:t>diagram</w:t>
      </w:r>
      <w:r>
        <w:rPr>
          <w:i/>
          <w:color w:val="2B2A29"/>
          <w:spacing w:val="-8"/>
          <w:sz w:val="24"/>
        </w:rPr>
        <w:t xml:space="preserve"> </w:t>
      </w:r>
      <w:r>
        <w:rPr>
          <w:i/>
          <w:color w:val="2B2A29"/>
          <w:sz w:val="24"/>
        </w:rPr>
        <w:t>of</w:t>
      </w:r>
      <w:r>
        <w:rPr>
          <w:i/>
          <w:color w:val="2B2A29"/>
          <w:spacing w:val="-7"/>
          <w:sz w:val="24"/>
        </w:rPr>
        <w:t xml:space="preserve"> </w:t>
      </w:r>
      <w:r>
        <w:rPr>
          <w:i/>
          <w:color w:val="2B2A29"/>
          <w:sz w:val="24"/>
        </w:rPr>
        <w:t>the</w:t>
      </w:r>
      <w:r>
        <w:rPr>
          <w:i/>
          <w:color w:val="2B2A29"/>
          <w:spacing w:val="-8"/>
          <w:sz w:val="24"/>
        </w:rPr>
        <w:t xml:space="preserve"> </w:t>
      </w:r>
      <w:r>
        <w:rPr>
          <w:i/>
          <w:color w:val="2B2A29"/>
          <w:sz w:val="24"/>
        </w:rPr>
        <w:t>“Hello,</w:t>
      </w:r>
      <w:r>
        <w:rPr>
          <w:i/>
          <w:color w:val="2B2A29"/>
          <w:spacing w:val="-8"/>
          <w:sz w:val="24"/>
        </w:rPr>
        <w:t xml:space="preserve"> </w:t>
      </w:r>
      <w:r>
        <w:rPr>
          <w:i/>
          <w:color w:val="2B2A29"/>
          <w:sz w:val="24"/>
        </w:rPr>
        <w:t>World!”</w:t>
      </w:r>
      <w:r>
        <w:rPr>
          <w:i/>
          <w:color w:val="2B2A29"/>
          <w:spacing w:val="-7"/>
          <w:sz w:val="24"/>
        </w:rPr>
        <w:t xml:space="preserve"> </w:t>
      </w:r>
      <w:r>
        <w:rPr>
          <w:i/>
          <w:color w:val="2B2A29"/>
          <w:sz w:val="24"/>
        </w:rPr>
        <w:t>program</w:t>
      </w:r>
    </w:p>
    <w:p>
      <w:pPr>
        <w:spacing w:before="184"/>
        <w:ind w:left="160" w:right="0" w:firstLine="0"/>
        <w:jc w:val="left"/>
        <w:rPr>
          <w:i/>
          <w:sz w:val="24"/>
        </w:rPr>
      </w:pPr>
      <w:r>
        <w:rPr>
          <w:rFonts w:ascii="Cambria" w:hAnsi="Cambria"/>
          <w:b/>
          <w:i/>
          <w:color w:val="2B2A29"/>
          <w:sz w:val="24"/>
        </w:rPr>
        <w:t>图8-10。</w:t>
      </w:r>
      <w:r>
        <w:rPr>
          <w:i/>
          <w:color w:val="2B2A29"/>
          <w:sz w:val="24"/>
        </w:rPr>
        <w:t>“Hello，World！”程序的序列图</w:t>
      </w:r>
    </w:p>
    <w:p>
      <w:r>
        <w:rPr>
          <w:color w:val="2B2A29"/>
          <w:w w:val="105"/>
        </w:rPr>
        <w:t>Let’s</w:t>
      </w:r>
      <w:r>
        <w:rPr>
          <w:color w:val="2B2A29"/>
          <w:spacing w:val="-12"/>
          <w:w w:val="105"/>
        </w:rPr>
        <w:t xml:space="preserve"> </w:t>
      </w:r>
      <w:r>
        <w:rPr>
          <w:color w:val="2B2A29"/>
          <w:w w:val="105"/>
        </w:rPr>
        <w:t>run</w:t>
      </w:r>
      <w:r>
        <w:rPr>
          <w:color w:val="2B2A29"/>
          <w:spacing w:val="-11"/>
          <w:w w:val="105"/>
        </w:rPr>
        <w:t xml:space="preserve"> </w:t>
      </w:r>
      <w:r>
        <w:rPr>
          <w:color w:val="2B2A29"/>
          <w:w w:val="105"/>
        </w:rPr>
        <w:t>our</w:t>
      </w:r>
      <w:r>
        <w:rPr>
          <w:color w:val="2B2A29"/>
          <w:spacing w:val="-11"/>
          <w:w w:val="105"/>
        </w:rPr>
        <w:t xml:space="preserve"> </w:t>
      </w:r>
      <w:r>
        <w:rPr>
          <w:color w:val="2B2A29"/>
          <w:w w:val="105"/>
        </w:rPr>
        <w:t>“Hello,</w:t>
      </w:r>
      <w:r>
        <w:rPr>
          <w:color w:val="2B2A29"/>
          <w:spacing w:val="-12"/>
          <w:w w:val="105"/>
        </w:rPr>
        <w:t xml:space="preserve"> </w:t>
      </w:r>
      <w:r>
        <w:rPr>
          <w:color w:val="2B2A29"/>
          <w:w w:val="105"/>
        </w:rPr>
        <w:t>World!”</w:t>
      </w:r>
      <w:r>
        <w:rPr>
          <w:color w:val="2B2A29"/>
          <w:spacing w:val="-11"/>
          <w:w w:val="105"/>
        </w:rPr>
        <w:t xml:space="preserve"> </w:t>
      </w:r>
      <w:r>
        <w:rPr>
          <w:color w:val="2B2A29"/>
          <w:w w:val="105"/>
        </w:rPr>
        <w:t>service</w:t>
      </w:r>
      <w:r>
        <w:rPr>
          <w:color w:val="2B2A29"/>
          <w:spacing w:val="-11"/>
          <w:w w:val="105"/>
        </w:rPr>
        <w:t xml:space="preserve"> </w:t>
      </w:r>
      <w:r>
        <w:rPr>
          <w:color w:val="2B2A29"/>
          <w:w w:val="105"/>
        </w:rPr>
        <w:t>program.</w:t>
      </w:r>
      <w:r>
        <w:rPr>
          <w:color w:val="2B2A29"/>
          <w:spacing w:val="-12"/>
          <w:w w:val="105"/>
        </w:rPr>
        <w:t xml:space="preserve"> </w:t>
      </w:r>
      <w:r>
        <w:rPr>
          <w:color w:val="2B2A29"/>
          <w:w w:val="105"/>
        </w:rPr>
        <w:t>We</w:t>
      </w:r>
      <w:r>
        <w:rPr>
          <w:color w:val="2B2A29"/>
          <w:spacing w:val="-11"/>
          <w:w w:val="105"/>
        </w:rPr>
        <w:t xml:space="preserve"> </w:t>
      </w:r>
      <w:r>
        <w:rPr>
          <w:color w:val="2B2A29"/>
          <w:w w:val="105"/>
        </w:rPr>
        <w:t>can</w:t>
      </w:r>
      <w:r>
        <w:rPr>
          <w:color w:val="2B2A29"/>
          <w:spacing w:val="-11"/>
          <w:w w:val="105"/>
        </w:rPr>
        <w:t xml:space="preserve"> </w:t>
      </w:r>
      <w:r>
        <w:rPr>
          <w:color w:val="2B2A29"/>
          <w:w w:val="105"/>
        </w:rPr>
        <w:t>use</w:t>
      </w:r>
      <w:r>
        <w:rPr>
          <w:color w:val="2B2A29"/>
          <w:spacing w:val="-11"/>
          <w:w w:val="105"/>
        </w:rPr>
        <w:t xml:space="preserve"> </w:t>
      </w:r>
      <w:r>
        <w:rPr>
          <w:color w:val="2B2A29"/>
          <w:w w:val="105"/>
        </w:rPr>
        <w:t>the</w:t>
      </w:r>
      <w:r>
        <w:rPr>
          <w:color w:val="2B2A29"/>
          <w:spacing w:val="-12"/>
          <w:w w:val="105"/>
        </w:rPr>
        <w:t xml:space="preserve"> </w:t>
      </w:r>
      <w:r>
        <w:rPr>
          <w:color w:val="2B2A29"/>
          <w:w w:val="105"/>
        </w:rPr>
        <w:t>following</w:t>
      </w:r>
      <w:r>
        <w:rPr>
          <w:color w:val="2B2A29"/>
          <w:spacing w:val="-11"/>
          <w:w w:val="105"/>
        </w:rPr>
        <w:t xml:space="preserve"> </w:t>
      </w:r>
      <w:r>
        <w:rPr>
          <w:color w:val="2B2A29"/>
          <w:w w:val="105"/>
        </w:rPr>
        <w:t>command</w:t>
      </w:r>
      <w:r>
        <w:rPr>
          <w:color w:val="2B2A29"/>
          <w:spacing w:val="-11"/>
          <w:w w:val="105"/>
        </w:rPr>
        <w:t xml:space="preserve"> </w:t>
      </w:r>
      <w:r>
        <w:rPr>
          <w:color w:val="2B2A29"/>
          <w:w w:val="105"/>
        </w:rPr>
        <w:t>in</w:t>
      </w:r>
      <w:r>
        <w:rPr>
          <w:color w:val="2B2A29"/>
          <w:spacing w:val="-55"/>
          <w:w w:val="105"/>
        </w:rPr>
        <w:t xml:space="preserve"> </w:t>
      </w:r>
      <w:r>
        <w:rPr>
          <w:color w:val="2B2A29"/>
          <w:w w:val="105"/>
        </w:rPr>
        <w:t>our</w:t>
      </w:r>
      <w:r>
        <w:rPr>
          <w:color w:val="2B2A29"/>
          <w:spacing w:val="-12"/>
          <w:w w:val="105"/>
        </w:rPr>
        <w:t xml:space="preserve"> </w:t>
      </w:r>
      <w:r>
        <w:rPr>
          <w:color w:val="2B2A29"/>
          <w:w w:val="105"/>
        </w:rPr>
        <w:t>Terminal</w:t>
      </w:r>
      <w:r>
        <w:rPr>
          <w:color w:val="2B2A29"/>
          <w:spacing w:val="-12"/>
          <w:w w:val="105"/>
        </w:rPr>
        <w:t xml:space="preserve"> </w:t>
      </w:r>
      <w:r>
        <w:rPr>
          <w:color w:val="2B2A29"/>
          <w:w w:val="105"/>
        </w:rPr>
        <w:t>window,</w:t>
      </w:r>
      <w:r>
        <w:rPr>
          <w:color w:val="2B2A29"/>
          <w:spacing w:val="-12"/>
          <w:w w:val="105"/>
        </w:rPr>
        <w:t xml:space="preserve"> </w:t>
      </w:r>
      <w:r>
        <w:rPr>
          <w:color w:val="2B2A29"/>
          <w:w w:val="105"/>
        </w:rPr>
        <w:t>and</w:t>
      </w:r>
      <w:r>
        <w:rPr>
          <w:color w:val="2B2A29"/>
          <w:spacing w:val="-12"/>
          <w:w w:val="105"/>
        </w:rPr>
        <w:t xml:space="preserve"> </w:t>
      </w:r>
      <w:r>
        <w:rPr>
          <w:color w:val="2B2A29"/>
          <w:w w:val="105"/>
        </w:rPr>
        <w:t>it</w:t>
      </w:r>
      <w:r>
        <w:rPr>
          <w:color w:val="2B2A29"/>
          <w:spacing w:val="-11"/>
          <w:w w:val="105"/>
        </w:rPr>
        <w:t xml:space="preserve"> </w:t>
      </w:r>
      <w:r>
        <w:rPr>
          <w:color w:val="2B2A29"/>
          <w:w w:val="105"/>
        </w:rPr>
        <w:t>will</w:t>
      </w:r>
      <w:r>
        <w:rPr>
          <w:color w:val="2B2A29"/>
          <w:spacing w:val="-12"/>
          <w:w w:val="105"/>
        </w:rPr>
        <w:t xml:space="preserve"> </w:t>
      </w:r>
      <w:r>
        <w:rPr>
          <w:color w:val="2B2A29"/>
          <w:w w:val="105"/>
        </w:rPr>
        <w:t>start</w:t>
      </w:r>
      <w:r>
        <w:rPr>
          <w:color w:val="2B2A29"/>
          <w:spacing w:val="-12"/>
          <w:w w:val="105"/>
        </w:rPr>
        <w:t xml:space="preserve"> </w:t>
      </w:r>
      <w:r>
        <w:rPr>
          <w:color w:val="2B2A29"/>
          <w:w w:val="105"/>
        </w:rPr>
        <w:t>the</w:t>
      </w:r>
      <w:r>
        <w:rPr>
          <w:color w:val="2B2A29"/>
          <w:spacing w:val="-12"/>
          <w:w w:val="105"/>
        </w:rPr>
        <w:t xml:space="preserve"> </w:t>
      </w:r>
      <w:r>
        <w:rPr>
          <w:color w:val="2B2A29"/>
          <w:w w:val="105"/>
        </w:rPr>
        <w:t>Ballerina</w:t>
      </w:r>
      <w:r>
        <w:rPr>
          <w:color w:val="2B2A29"/>
          <w:spacing w:val="-11"/>
          <w:w w:val="105"/>
        </w:rPr>
        <w:t xml:space="preserve"> </w:t>
      </w:r>
      <w:r>
        <w:rPr>
          <w:color w:val="2B2A29"/>
          <w:w w:val="105"/>
        </w:rPr>
        <w:t>service:</w:t>
      </w:r>
    </w:p>
    <w:p>
      <w:pPr>
        <w:pStyle w:val="11"/>
        <w:spacing w:before="231" w:line="304" w:lineRule="auto"/>
        <w:ind w:left="160" w:right="510" w:firstLine="359"/>
      </w:pPr>
      <w:r>
        <w:rPr>
          <w:color w:val="2B2A29"/>
          <w:w w:val="105"/>
        </w:rPr>
        <w:t>让我们运行“你好，世界！”服务程序。我们可以在终端窗口中使用以下命令，它将启动Ballerina服务：</w:t>
      </w:r>
    </w:p>
    <w:p>
      <w:r>
        <w:rPr>
          <w:rFonts w:ascii="Trebuchet MS"/>
          <w:b/>
          <w:color w:val="2B2A29"/>
          <w:sz w:val="22"/>
        </w:rPr>
        <w:t>$</w:t>
      </w:r>
      <w:r>
        <w:rPr>
          <w:rFonts w:ascii="Trebuchet MS"/>
          <w:b/>
          <w:color w:val="2B2A29"/>
          <w:spacing w:val="67"/>
          <w:sz w:val="22"/>
        </w:rPr>
        <w:t xml:space="preserve"> </w:t>
      </w:r>
      <w:r>
        <w:rPr>
          <w:rFonts w:ascii="Trebuchet MS"/>
          <w:b/>
          <w:color w:val="2B2A29"/>
          <w:sz w:val="22"/>
        </w:rPr>
        <w:t>ballerina</w:t>
      </w:r>
      <w:r>
        <w:rPr>
          <w:rFonts w:ascii="Trebuchet MS"/>
          <w:b/>
          <w:color w:val="2B2A29"/>
          <w:spacing w:val="68"/>
          <w:sz w:val="22"/>
        </w:rPr>
        <w:t xml:space="preserve"> </w:t>
      </w:r>
      <w:r>
        <w:rPr>
          <w:rFonts w:ascii="Trebuchet MS"/>
          <w:b/>
          <w:color w:val="2B2A29"/>
          <w:sz w:val="22"/>
        </w:rPr>
        <w:t>run</w:t>
      </w:r>
      <w:r>
        <w:rPr>
          <w:rFonts w:ascii="Trebuchet MS"/>
          <w:b/>
          <w:color w:val="2B2A29"/>
          <w:spacing w:val="68"/>
          <w:sz w:val="22"/>
        </w:rPr>
        <w:t xml:space="preserve"> </w:t>
      </w:r>
      <w:r>
        <w:rPr>
          <w:rFonts w:ascii="Trebuchet MS"/>
          <w:b/>
          <w:color w:val="2B2A29"/>
          <w:sz w:val="22"/>
        </w:rPr>
        <w:t>hello_world_service.bal</w:t>
      </w:r>
    </w:p>
    <w:p>
      <w:pPr>
        <w:spacing w:before="156"/>
        <w:ind w:left="160" w:right="0" w:firstLine="0"/>
        <w:jc w:val="left"/>
        <w:rPr>
          <w:rFonts w:ascii="Trebuchet MS"/>
          <w:b/>
          <w:sz w:val="22"/>
        </w:rPr>
      </w:pPr>
      <w:r>
        <w:rPr>
          <w:rFonts w:ascii="Trebuchet MS"/>
          <w:b/>
          <w:color w:val="2B2A29"/>
          <w:sz w:val="22"/>
        </w:rPr>
        <w:t>$balletina运行hello_world_service.bal</w:t>
      </w:r>
    </w:p>
    <w:p>
      <w:r>
        <w:rPr>
          <w:rFonts w:ascii="宋体"/>
          <w:color w:val="2B2A29"/>
        </w:rPr>
        <w:t>[ballerina/http] started HTTP/WS listener 0.0.0.0:9090</w:t>
      </w:r>
    </w:p>
    <w:p>
      <w:pPr>
        <w:pStyle w:val="11"/>
        <w:spacing w:before="52"/>
        <w:ind w:left="160"/>
        <w:rPr>
          <w:rFonts w:ascii="宋体"/>
        </w:rPr>
      </w:pPr>
      <w:r>
        <w:rPr>
          <w:rFonts w:ascii="宋体"/>
          <w:color w:val="2B2A29"/>
        </w:rPr>
        <w:t>[balletina/http]已启动http/WS侦听器0.0.0.0:9090</w:t>
      </w:r>
    </w:p>
    <w:p>
      <w:r>
        <w:rPr>
          <w:color w:val="2B2A29"/>
          <w:w w:val="105"/>
        </w:rPr>
        <w:t>As</w:t>
      </w:r>
      <w:r>
        <w:rPr>
          <w:color w:val="2B2A29"/>
          <w:spacing w:val="-6"/>
          <w:w w:val="105"/>
        </w:rPr>
        <w:t xml:space="preserve"> </w:t>
      </w:r>
      <w:r>
        <w:rPr>
          <w:color w:val="2B2A29"/>
          <w:w w:val="105"/>
        </w:rPr>
        <w:t>shown</w:t>
      </w:r>
      <w:r>
        <w:rPr>
          <w:color w:val="2B2A29"/>
          <w:spacing w:val="-5"/>
          <w:w w:val="105"/>
        </w:rPr>
        <w:t xml:space="preserve"> </w:t>
      </w:r>
      <w:r>
        <w:rPr>
          <w:color w:val="2B2A29"/>
          <w:w w:val="105"/>
        </w:rPr>
        <w:t>in</w:t>
      </w:r>
      <w:r>
        <w:rPr>
          <w:color w:val="2B2A29"/>
          <w:spacing w:val="-5"/>
          <w:w w:val="105"/>
        </w:rPr>
        <w:t xml:space="preserve"> </w:t>
      </w:r>
      <w:r>
        <w:rPr>
          <w:color w:val="2B2A29"/>
          <w:w w:val="105"/>
        </w:rPr>
        <w:t>previous</w:t>
      </w:r>
      <w:r>
        <w:rPr>
          <w:color w:val="2B2A29"/>
          <w:spacing w:val="-5"/>
          <w:w w:val="105"/>
        </w:rPr>
        <w:t xml:space="preserve"> </w:t>
      </w:r>
      <w:r>
        <w:rPr>
          <w:color w:val="2B2A29"/>
          <w:w w:val="105"/>
        </w:rPr>
        <w:t>printed</w:t>
      </w:r>
      <w:r>
        <w:rPr>
          <w:color w:val="2B2A29"/>
          <w:spacing w:val="-5"/>
          <w:w w:val="105"/>
        </w:rPr>
        <w:t xml:space="preserve"> </w:t>
      </w:r>
      <w:r>
        <w:rPr>
          <w:color w:val="2B2A29"/>
          <w:w w:val="105"/>
        </w:rPr>
        <w:t>logs,</w:t>
      </w:r>
      <w:r>
        <w:rPr>
          <w:color w:val="2B2A29"/>
          <w:spacing w:val="-5"/>
          <w:w w:val="105"/>
        </w:rPr>
        <w:t xml:space="preserve"> </w:t>
      </w:r>
      <w:r>
        <w:rPr>
          <w:color w:val="2B2A29"/>
          <w:w w:val="105"/>
        </w:rPr>
        <w:t>our</w:t>
      </w:r>
      <w:r>
        <w:rPr>
          <w:color w:val="2B2A29"/>
          <w:spacing w:val="-5"/>
          <w:w w:val="105"/>
        </w:rPr>
        <w:t xml:space="preserve"> </w:t>
      </w:r>
      <w:r>
        <w:rPr>
          <w:color w:val="2B2A29"/>
          <w:w w:val="105"/>
        </w:rPr>
        <w:t>sample</w:t>
      </w:r>
      <w:r>
        <w:rPr>
          <w:color w:val="2B2A29"/>
          <w:spacing w:val="-5"/>
          <w:w w:val="105"/>
        </w:rPr>
        <w:t xml:space="preserve"> </w:t>
      </w:r>
      <w:r>
        <w:rPr>
          <w:color w:val="2B2A29"/>
          <w:w w:val="105"/>
        </w:rPr>
        <w:t>program</w:t>
      </w:r>
      <w:r>
        <w:rPr>
          <w:color w:val="2B2A29"/>
          <w:spacing w:val="-5"/>
          <w:w w:val="105"/>
        </w:rPr>
        <w:t xml:space="preserve"> </w:t>
      </w:r>
      <w:r>
        <w:rPr>
          <w:color w:val="2B2A29"/>
          <w:w w:val="105"/>
        </w:rPr>
        <w:t>is</w:t>
      </w:r>
      <w:r>
        <w:rPr>
          <w:color w:val="2B2A29"/>
          <w:spacing w:val="-5"/>
          <w:w w:val="105"/>
        </w:rPr>
        <w:t xml:space="preserve"> </w:t>
      </w:r>
      <w:r>
        <w:rPr>
          <w:color w:val="2B2A29"/>
          <w:w w:val="105"/>
        </w:rPr>
        <w:t>listening</w:t>
      </w:r>
      <w:r>
        <w:rPr>
          <w:color w:val="2B2A29"/>
          <w:spacing w:val="-5"/>
          <w:w w:val="105"/>
        </w:rPr>
        <w:t xml:space="preserve"> </w:t>
      </w:r>
      <w:r>
        <w:rPr>
          <w:color w:val="2B2A29"/>
          <w:w w:val="105"/>
        </w:rPr>
        <w:t>on</w:t>
      </w:r>
      <w:r>
        <w:rPr>
          <w:color w:val="2B2A29"/>
          <w:spacing w:val="-5"/>
          <w:w w:val="105"/>
        </w:rPr>
        <w:t xml:space="preserve"> </w:t>
      </w:r>
      <w:r>
        <w:rPr>
          <w:color w:val="2B2A29"/>
          <w:w w:val="105"/>
        </w:rPr>
        <w:t>port</w:t>
      </w:r>
      <w:r>
        <w:rPr>
          <w:color w:val="2B2A29"/>
          <w:spacing w:val="-6"/>
          <w:w w:val="105"/>
        </w:rPr>
        <w:t xml:space="preserve"> </w:t>
      </w:r>
      <w:r>
        <w:rPr>
          <w:color w:val="2B2A29"/>
          <w:w w:val="105"/>
        </w:rPr>
        <w:t>9090.</w:t>
      </w:r>
      <w:r>
        <w:rPr>
          <w:color w:val="2B2A29"/>
          <w:spacing w:val="-5"/>
          <w:w w:val="105"/>
        </w:rPr>
        <w:t xml:space="preserve"> </w:t>
      </w:r>
      <w:r>
        <w:rPr>
          <w:color w:val="2B2A29"/>
          <w:w w:val="105"/>
        </w:rPr>
        <w:t>We</w:t>
      </w:r>
      <w:r>
        <w:rPr>
          <w:color w:val="2B2A29"/>
          <w:spacing w:val="-54"/>
          <w:w w:val="105"/>
        </w:rPr>
        <w:t xml:space="preserve"> </w:t>
      </w:r>
      <w:r>
        <w:rPr>
          <w:color w:val="2B2A29"/>
          <w:w w:val="105"/>
        </w:rPr>
        <w:t xml:space="preserve">can open a web browser and type the following URL, or we can use the </w:t>
      </w:r>
      <w:r>
        <w:rPr>
          <w:rFonts w:ascii="宋体"/>
          <w:color w:val="2B2A29"/>
          <w:w w:val="105"/>
        </w:rPr>
        <w:t xml:space="preserve">curl </w:t>
      </w:r>
      <w:r>
        <w:rPr>
          <w:color w:val="2B2A29"/>
          <w:w w:val="105"/>
        </w:rPr>
        <w:t>command</w:t>
      </w:r>
      <w:r>
        <w:rPr>
          <w:color w:val="2B2A29"/>
          <w:spacing w:val="-55"/>
          <w:w w:val="105"/>
        </w:rPr>
        <w:t xml:space="preserve"> </w:t>
      </w:r>
      <w:r>
        <w:rPr>
          <w:color w:val="2B2A29"/>
          <w:w w:val="105"/>
        </w:rPr>
        <w:t>to access this service. (</w:t>
      </w:r>
      <w:r>
        <w:rPr>
          <w:rFonts w:ascii="宋体"/>
          <w:color w:val="2B2A29"/>
          <w:w w:val="105"/>
        </w:rPr>
        <w:t xml:space="preserve">curl </w:t>
      </w:r>
      <w:r>
        <w:rPr>
          <w:color w:val="2B2A29"/>
          <w:w w:val="105"/>
        </w:rPr>
        <w:t>is a software program that can be used as a command-line</w:t>
      </w:r>
      <w:r>
        <w:rPr>
          <w:color w:val="2B2A29"/>
          <w:spacing w:val="1"/>
          <w:w w:val="105"/>
        </w:rPr>
        <w:t xml:space="preserve"> </w:t>
      </w:r>
      <w:r>
        <w:rPr>
          <w:color w:val="2B2A29"/>
          <w:w w:val="105"/>
        </w:rPr>
        <w:t>tool</w:t>
      </w:r>
      <w:r>
        <w:rPr>
          <w:color w:val="2B2A29"/>
          <w:spacing w:val="-12"/>
          <w:w w:val="105"/>
        </w:rPr>
        <w:t xml:space="preserve"> </w:t>
      </w:r>
      <w:r>
        <w:rPr>
          <w:color w:val="2B2A29"/>
          <w:w w:val="105"/>
        </w:rPr>
        <w:t>to</w:t>
      </w:r>
      <w:r>
        <w:rPr>
          <w:color w:val="2B2A29"/>
          <w:spacing w:val="-11"/>
          <w:w w:val="105"/>
        </w:rPr>
        <w:t xml:space="preserve"> </w:t>
      </w:r>
      <w:r>
        <w:rPr>
          <w:color w:val="2B2A29"/>
          <w:w w:val="105"/>
        </w:rPr>
        <w:t>invoke</w:t>
      </w:r>
      <w:r>
        <w:rPr>
          <w:color w:val="2B2A29"/>
          <w:spacing w:val="-11"/>
          <w:w w:val="105"/>
        </w:rPr>
        <w:t xml:space="preserve"> </w:t>
      </w:r>
      <w:r>
        <w:rPr>
          <w:color w:val="2B2A29"/>
          <w:w w:val="105"/>
        </w:rPr>
        <w:t>a</w:t>
      </w:r>
      <w:r>
        <w:rPr>
          <w:color w:val="2B2A29"/>
          <w:spacing w:val="-11"/>
          <w:w w:val="105"/>
        </w:rPr>
        <w:t xml:space="preserve"> </w:t>
      </w:r>
      <w:r>
        <w:rPr>
          <w:color w:val="2B2A29"/>
          <w:w w:val="105"/>
        </w:rPr>
        <w:t>network</w:t>
      </w:r>
      <w:r>
        <w:rPr>
          <w:color w:val="2B2A29"/>
          <w:spacing w:val="-11"/>
          <w:w w:val="105"/>
        </w:rPr>
        <w:t xml:space="preserve"> </w:t>
      </w:r>
      <w:r>
        <w:rPr>
          <w:color w:val="2B2A29"/>
          <w:w w:val="105"/>
        </w:rPr>
        <w:t>endpoint</w:t>
      </w:r>
      <w:r>
        <w:rPr>
          <w:color w:val="2B2A29"/>
          <w:spacing w:val="-11"/>
          <w:w w:val="105"/>
        </w:rPr>
        <w:t xml:space="preserve"> </w:t>
      </w:r>
      <w:r>
        <w:rPr>
          <w:color w:val="2B2A29"/>
          <w:w w:val="105"/>
        </w:rPr>
        <w:t>using</w:t>
      </w:r>
      <w:r>
        <w:rPr>
          <w:color w:val="2B2A29"/>
          <w:spacing w:val="-11"/>
          <w:w w:val="105"/>
        </w:rPr>
        <w:t xml:space="preserve"> </w:t>
      </w:r>
      <w:r>
        <w:rPr>
          <w:color w:val="2B2A29"/>
          <w:w w:val="105"/>
        </w:rPr>
        <w:t>various</w:t>
      </w:r>
      <w:r>
        <w:rPr>
          <w:color w:val="2B2A29"/>
          <w:spacing w:val="-11"/>
          <w:w w:val="105"/>
        </w:rPr>
        <w:t xml:space="preserve"> </w:t>
      </w:r>
      <w:r>
        <w:rPr>
          <w:color w:val="2B2A29"/>
          <w:w w:val="105"/>
        </w:rPr>
        <w:t>protocols.)</w:t>
      </w:r>
    </w:p>
    <w:p>
      <w:pPr>
        <w:pStyle w:val="11"/>
        <w:spacing w:before="212" w:line="283" w:lineRule="auto"/>
        <w:ind w:left="160" w:right="510" w:firstLine="359"/>
      </w:pPr>
      <w:r>
        <w:rPr>
          <w:color w:val="2B2A29"/>
          <w:w w:val="105"/>
        </w:rPr>
        <w:t>如前面打印</w:t>
      </w:r>
      <w:r>
        <w:rPr>
          <w:color w:val="2B2A29"/>
          <w:spacing w:val="-5"/>
          <w:w w:val="105"/>
        </w:rPr>
        <w:t>的</w:t>
      </w:r>
      <w:r>
        <w:rPr>
          <w:color w:val="2B2A29"/>
          <w:w w:val="105"/>
        </w:rPr>
        <w:t>日志所示，我们的示例程序正在端口9090上侦听。我们可以打开web浏览器并键入以下URL，也可以使用</w:t>
      </w:r>
      <w:r>
        <w:rPr>
          <w:rFonts w:ascii="宋体"/>
          <w:color w:val="2B2A29"/>
          <w:w w:val="105"/>
        </w:rPr>
        <w:t>curl命令</w:t>
      </w:r>
      <w:r>
        <w:rPr>
          <w:color w:val="2B2A29"/>
          <w:w w:val="105"/>
        </w:rPr>
        <w:t>访问此服务。（</w:t>
      </w:r>
      <w:r>
        <w:rPr>
          <w:rFonts w:ascii="宋体"/>
          <w:color w:val="2B2A29"/>
          <w:w w:val="105"/>
        </w:rPr>
        <w:t>curl</w:t>
      </w:r>
      <w:r>
        <w:rPr>
          <w:color w:val="2B2A29"/>
          <w:w w:val="105"/>
        </w:rPr>
        <w:t>是一个软件程序，可以用作命令行工具，使用各种协议调用网络端点。）</w:t>
      </w:r>
    </w:p>
    <w:p>
      <w:pPr>
        <w:spacing w:after="0" w:line="283" w:lineRule="auto"/>
        <w:sectPr>
          <w:pgSz w:w="10080" w:h="14400"/>
          <w:pgMar w:top="1260" w:right="560" w:bottom="1260" w:left="560" w:header="1037" w:footer="1070" w:gutter="0"/>
          <w:cols w:space="720" w:num="1"/>
        </w:sectPr>
      </w:pPr>
    </w:p>
    <w:p>
      <w:pPr>
        <w:pStyle w:val="11"/>
        <w:spacing w:before="3"/>
        <w:rPr>
          <w:sz w:val="14"/>
        </w:rPr>
      </w:pPr>
    </w:p>
    <w:p>
      <w:r>
        <w:rPr>
          <w:rFonts w:ascii="Trebuchet MS"/>
          <w:b/>
          <w:color w:val="2B2A29"/>
          <w:sz w:val="22"/>
        </w:rPr>
        <w:t xml:space="preserve">$  </w:t>
      </w:r>
      <w:r>
        <w:rPr>
          <w:rFonts w:ascii="Trebuchet MS"/>
          <w:b/>
          <w:color w:val="2B2A29"/>
          <w:spacing w:val="27"/>
          <w:sz w:val="22"/>
        </w:rPr>
        <w:t xml:space="preserve"> </w:t>
      </w:r>
      <w:r>
        <w:rPr>
          <w:rFonts w:ascii="Trebuchet MS"/>
          <w:b/>
          <w:color w:val="2B2A29"/>
          <w:sz w:val="22"/>
        </w:rPr>
        <w:t xml:space="preserve">curl  </w:t>
      </w:r>
      <w:r>
        <w:rPr>
          <w:rFonts w:ascii="Trebuchet MS"/>
          <w:b/>
          <w:color w:val="2B2A29"/>
          <w:spacing w:val="27"/>
          <w:sz w:val="22"/>
        </w:rPr>
        <w:t xml:space="preserve"> </w:t>
      </w:r>
      <w:r>
        <w:rPr>
          <w:rFonts w:ascii="Trebuchet MS"/>
          <w:b/>
          <w:color w:val="2B2A29"/>
          <w:sz w:val="22"/>
        </w:rPr>
        <w:t>http://localhost:9090/hello/sayHello</w:t>
      </w:r>
    </w:p>
    <w:p>
      <w:pPr>
        <w:spacing w:before="88"/>
        <w:ind w:left="520" w:right="0" w:firstLine="0"/>
        <w:jc w:val="left"/>
        <w:rPr>
          <w:rFonts w:ascii="Trebuchet MS"/>
          <w:b/>
          <w:sz w:val="22"/>
        </w:rPr>
      </w:pPr>
      <w:bookmarkStart w:id="172" w:name="_bookmark166"/>
      <w:bookmarkEnd w:id="172"/>
      <w:r>
        <w:rPr>
          <w:rFonts w:ascii="Trebuchet MS"/>
          <w:b/>
          <w:color w:val="2B2A29"/>
          <w:sz w:val="22"/>
        </w:rPr>
        <w:t>$卷曲http://localhost:9090/hello/sayHello</w:t>
      </w:r>
    </w:p>
    <w:p>
      <w:r>
        <w:rPr>
          <w:color w:val="2B2A29"/>
          <w:sz w:val="22"/>
        </w:rPr>
        <w:t>Hello, World!</w:t>
      </w:r>
    </w:p>
    <w:p>
      <w:pPr>
        <w:pStyle w:val="16"/>
        <w:numPr>
          <w:ilvl w:val="0"/>
          <w:numId w:val="154"/>
        </w:numPr>
        <w:tabs>
          <w:tab w:val="left" w:pos="741"/>
        </w:tabs>
        <w:spacing w:before="52" w:after="0" w:line="240" w:lineRule="auto"/>
        <w:ind w:left="740" w:right="0" w:hanging="221"/>
        <w:jc w:val="left"/>
        <w:rPr>
          <w:sz w:val="22"/>
        </w:rPr>
      </w:pPr>
      <w:r>
        <w:rPr>
          <w:color w:val="2B2A29"/>
          <w:sz w:val="22"/>
        </w:rPr>
        <w:t>你好，世界！</w:t>
      </w:r>
    </w:p>
    <w:p>
      <w:r>
        <w:rPr>
          <w:color w:val="2B2A29"/>
          <w:w w:val="105"/>
        </w:rPr>
        <w:t xml:space="preserve">The service responded with “Hello, World!” You may notice that we used </w:t>
      </w:r>
      <w:r>
        <w:rPr>
          <w:rFonts w:ascii="宋体" w:hAnsi="宋体"/>
          <w:color w:val="2B2A29"/>
          <w:w w:val="105"/>
        </w:rPr>
        <w:t>/hello/</w:t>
      </w:r>
      <w:r>
        <w:rPr>
          <w:rFonts w:ascii="宋体" w:hAnsi="宋体"/>
          <w:color w:val="2B2A29"/>
          <w:spacing w:val="-113"/>
          <w:w w:val="105"/>
        </w:rPr>
        <w:t xml:space="preserve"> </w:t>
      </w:r>
      <w:r>
        <w:rPr>
          <w:rFonts w:ascii="宋体" w:hAnsi="宋体"/>
          <w:color w:val="2B2A29"/>
          <w:w w:val="105"/>
        </w:rPr>
        <w:t xml:space="preserve">sayHello </w:t>
      </w:r>
      <w:r>
        <w:rPr>
          <w:color w:val="2B2A29"/>
          <w:w w:val="105"/>
        </w:rPr>
        <w:t>in the request path. This is because we have not set any specific path in our</w:t>
      </w:r>
      <w:r>
        <w:rPr>
          <w:color w:val="2B2A29"/>
          <w:spacing w:val="1"/>
          <w:w w:val="105"/>
        </w:rPr>
        <w:t xml:space="preserve"> </w:t>
      </w:r>
      <w:r>
        <w:rPr>
          <w:color w:val="2B2A29"/>
          <w:spacing w:val="-1"/>
          <w:w w:val="110"/>
        </w:rPr>
        <w:t>program,</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we</w:t>
      </w:r>
      <w:r>
        <w:rPr>
          <w:color w:val="2B2A29"/>
          <w:spacing w:val="-16"/>
          <w:w w:val="110"/>
        </w:rPr>
        <w:t xml:space="preserve"> </w:t>
      </w:r>
      <w:r>
        <w:rPr>
          <w:color w:val="2B2A29"/>
          <w:spacing w:val="-1"/>
          <w:w w:val="110"/>
        </w:rPr>
        <w:t>can</w:t>
      </w:r>
      <w:r>
        <w:rPr>
          <w:color w:val="2B2A29"/>
          <w:spacing w:val="-15"/>
          <w:w w:val="110"/>
        </w:rPr>
        <w:t xml:space="preserve"> </w:t>
      </w:r>
      <w:r>
        <w:rPr>
          <w:color w:val="2B2A29"/>
          <w:spacing w:val="-1"/>
          <w:w w:val="110"/>
        </w:rPr>
        <w:t>access</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resource</w:t>
      </w:r>
      <w:r>
        <w:rPr>
          <w:color w:val="2B2A29"/>
          <w:spacing w:val="-15"/>
          <w:w w:val="110"/>
        </w:rPr>
        <w:t xml:space="preserve"> </w:t>
      </w:r>
      <w:r>
        <w:rPr>
          <w:color w:val="2B2A29"/>
          <w:spacing w:val="-1"/>
          <w:w w:val="110"/>
        </w:rPr>
        <w:t>with</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service</w:t>
      </w:r>
      <w:r>
        <w:rPr>
          <w:color w:val="2B2A29"/>
          <w:spacing w:val="-16"/>
          <w:w w:val="110"/>
        </w:rPr>
        <w:t xml:space="preserve"> </w:t>
      </w:r>
      <w:r>
        <w:rPr>
          <w:color w:val="2B2A29"/>
          <w:spacing w:val="-1"/>
          <w:w w:val="110"/>
        </w:rPr>
        <w:t>name</w:t>
      </w:r>
      <w:r>
        <w:rPr>
          <w:color w:val="2B2A29"/>
          <w:spacing w:val="-15"/>
          <w:w w:val="110"/>
        </w:rPr>
        <w:t xml:space="preserve"> </w:t>
      </w:r>
      <w:r>
        <w:rPr>
          <w:color w:val="2B2A29"/>
          <w:spacing w:val="-1"/>
          <w:w w:val="110"/>
        </w:rPr>
        <w:t>and</w:t>
      </w:r>
      <w:r>
        <w:rPr>
          <w:color w:val="2B2A29"/>
          <w:spacing w:val="-15"/>
          <w:w w:val="110"/>
        </w:rPr>
        <w:t xml:space="preserve"> </w:t>
      </w:r>
      <w:r>
        <w:rPr>
          <w:color w:val="2B2A29"/>
          <w:w w:val="110"/>
        </w:rPr>
        <w:t>the</w:t>
      </w:r>
      <w:r>
        <w:rPr>
          <w:color w:val="2B2A29"/>
          <w:spacing w:val="-16"/>
          <w:w w:val="110"/>
        </w:rPr>
        <w:t xml:space="preserve"> </w:t>
      </w:r>
      <w:r>
        <w:rPr>
          <w:color w:val="2B2A29"/>
          <w:w w:val="110"/>
        </w:rPr>
        <w:t>resource</w:t>
      </w:r>
      <w:r>
        <w:rPr>
          <w:color w:val="2B2A29"/>
          <w:spacing w:val="-15"/>
          <w:w w:val="110"/>
        </w:rPr>
        <w:t xml:space="preserve"> </w:t>
      </w:r>
      <w:r>
        <w:rPr>
          <w:color w:val="2B2A29"/>
          <w:w w:val="110"/>
        </w:rPr>
        <w:t>name.</w:t>
      </w:r>
    </w:p>
    <w:p>
      <w:pPr>
        <w:pStyle w:val="11"/>
        <w:spacing w:before="198" w:line="278" w:lineRule="auto"/>
        <w:ind w:left="520" w:firstLine="359"/>
      </w:pPr>
      <w:r>
        <w:rPr>
          <w:color w:val="2B2A29"/>
          <w:w w:val="105"/>
        </w:rPr>
        <w:t>服务的响应是“Hello，World！”您可能会注意到，我们在请求路径中使用了</w:t>
      </w:r>
      <w:r>
        <w:rPr>
          <w:rFonts w:ascii="宋体" w:hAnsi="宋体"/>
          <w:color w:val="2B2A29"/>
          <w:w w:val="105"/>
        </w:rPr>
        <w:t>/Hello/sayHello</w:t>
      </w:r>
      <w:r>
        <w:rPr>
          <w:color w:val="2B2A29"/>
          <w:w w:val="105"/>
        </w:rPr>
        <w:t>。这是因为我们没有在</w:t>
      </w:r>
      <w:r>
        <w:rPr>
          <w:color w:val="2B2A29"/>
          <w:spacing w:val="-1"/>
          <w:w w:val="110"/>
        </w:rPr>
        <w:t>程序</w:t>
      </w:r>
      <w:r>
        <w:rPr>
          <w:color w:val="2B2A29"/>
          <w:w w:val="105"/>
        </w:rPr>
        <w:t>中设置任何特定路径</w:t>
      </w:r>
      <w:r>
        <w:rPr>
          <w:color w:val="2B2A29"/>
          <w:spacing w:val="-1"/>
          <w:w w:val="110"/>
        </w:rPr>
        <w:t>，我们可以使用服务名和</w:t>
      </w:r>
      <w:r>
        <w:rPr>
          <w:color w:val="2B2A29"/>
          <w:w w:val="110"/>
        </w:rPr>
        <w:t>资源名</w:t>
      </w:r>
      <w:r>
        <w:rPr>
          <w:color w:val="2B2A29"/>
          <w:spacing w:val="-1"/>
          <w:w w:val="110"/>
        </w:rPr>
        <w:t>访问资源</w:t>
      </w:r>
      <w:r>
        <w:rPr>
          <w:color w:val="2B2A29"/>
          <w:w w:val="110"/>
        </w:rPr>
        <w:t>。</w:t>
      </w:r>
    </w:p>
    <w:p>
      <w:r>
        <w:rPr>
          <w:color w:val="2B2A29"/>
          <w:w w:val="105"/>
        </w:rPr>
        <w:t>Let’s</w:t>
      </w:r>
      <w:r>
        <w:rPr>
          <w:color w:val="2B2A29"/>
          <w:spacing w:val="-10"/>
          <w:w w:val="105"/>
        </w:rPr>
        <w:t xml:space="preserve"> </w:t>
      </w:r>
      <w:r>
        <w:rPr>
          <w:color w:val="2B2A29"/>
          <w:w w:val="105"/>
        </w:rPr>
        <w:t>see</w:t>
      </w:r>
      <w:r>
        <w:rPr>
          <w:color w:val="2B2A29"/>
          <w:spacing w:val="-10"/>
          <w:w w:val="105"/>
        </w:rPr>
        <w:t xml:space="preserve"> </w:t>
      </w:r>
      <w:r>
        <w:rPr>
          <w:color w:val="2B2A29"/>
          <w:w w:val="105"/>
        </w:rPr>
        <w:t>how</w:t>
      </w:r>
      <w:r>
        <w:rPr>
          <w:color w:val="2B2A29"/>
          <w:spacing w:val="-10"/>
          <w:w w:val="105"/>
        </w:rPr>
        <w:t xml:space="preserve"> </w:t>
      </w:r>
      <w:r>
        <w:rPr>
          <w:color w:val="2B2A29"/>
          <w:w w:val="105"/>
        </w:rPr>
        <w:t>we</w:t>
      </w:r>
      <w:r>
        <w:rPr>
          <w:color w:val="2B2A29"/>
          <w:spacing w:val="-10"/>
          <w:w w:val="105"/>
        </w:rPr>
        <w:t xml:space="preserve"> </w:t>
      </w:r>
      <w:r>
        <w:rPr>
          <w:color w:val="2B2A29"/>
          <w:w w:val="105"/>
        </w:rPr>
        <w:t>can</w:t>
      </w:r>
      <w:r>
        <w:rPr>
          <w:color w:val="2B2A29"/>
          <w:spacing w:val="-10"/>
          <w:w w:val="105"/>
        </w:rPr>
        <w:t xml:space="preserve"> </w:t>
      </w:r>
      <w:r>
        <w:rPr>
          <w:color w:val="2B2A29"/>
          <w:w w:val="105"/>
        </w:rPr>
        <w:t>extend</w:t>
      </w:r>
      <w:r>
        <w:rPr>
          <w:color w:val="2B2A29"/>
          <w:spacing w:val="-9"/>
          <w:w w:val="105"/>
        </w:rPr>
        <w:t xml:space="preserve"> </w:t>
      </w:r>
      <w:r>
        <w:rPr>
          <w:color w:val="2B2A29"/>
          <w:w w:val="105"/>
        </w:rPr>
        <w:t>the</w:t>
      </w:r>
      <w:r>
        <w:rPr>
          <w:color w:val="2B2A29"/>
          <w:spacing w:val="-10"/>
          <w:w w:val="105"/>
        </w:rPr>
        <w:t xml:space="preserve"> </w:t>
      </w:r>
      <w:r>
        <w:rPr>
          <w:color w:val="2B2A29"/>
          <w:w w:val="105"/>
        </w:rPr>
        <w:t>same</w:t>
      </w:r>
      <w:r>
        <w:rPr>
          <w:color w:val="2B2A29"/>
          <w:spacing w:val="-10"/>
          <w:w w:val="105"/>
        </w:rPr>
        <w:t xml:space="preserve"> </w:t>
      </w:r>
      <w:r>
        <w:rPr>
          <w:color w:val="2B2A29"/>
          <w:w w:val="105"/>
        </w:rPr>
        <w:t>“Hello,</w:t>
      </w:r>
      <w:r>
        <w:rPr>
          <w:color w:val="2B2A29"/>
          <w:spacing w:val="-10"/>
          <w:w w:val="105"/>
        </w:rPr>
        <w:t xml:space="preserve"> </w:t>
      </w:r>
      <w:r>
        <w:rPr>
          <w:color w:val="2B2A29"/>
          <w:w w:val="105"/>
        </w:rPr>
        <w:t>World!”</w:t>
      </w:r>
      <w:r>
        <w:rPr>
          <w:color w:val="2B2A29"/>
          <w:spacing w:val="-10"/>
          <w:w w:val="105"/>
        </w:rPr>
        <w:t xml:space="preserve"> </w:t>
      </w:r>
      <w:r>
        <w:rPr>
          <w:color w:val="2B2A29"/>
          <w:w w:val="105"/>
        </w:rPr>
        <w:t>sample</w:t>
      </w:r>
      <w:r>
        <w:rPr>
          <w:color w:val="2B2A29"/>
          <w:spacing w:val="-9"/>
          <w:w w:val="105"/>
        </w:rPr>
        <w:t xml:space="preserve"> </w:t>
      </w:r>
      <w:r>
        <w:rPr>
          <w:color w:val="2B2A29"/>
          <w:w w:val="105"/>
        </w:rPr>
        <w:t>to</w:t>
      </w:r>
      <w:r>
        <w:rPr>
          <w:color w:val="2B2A29"/>
          <w:spacing w:val="-10"/>
          <w:w w:val="105"/>
        </w:rPr>
        <w:t xml:space="preserve"> </w:t>
      </w:r>
      <w:r>
        <w:rPr>
          <w:color w:val="2B2A29"/>
          <w:w w:val="105"/>
        </w:rPr>
        <w:t>handle</w:t>
      </w:r>
      <w:r>
        <w:rPr>
          <w:color w:val="2B2A29"/>
          <w:spacing w:val="-10"/>
          <w:w w:val="105"/>
        </w:rPr>
        <w:t xml:space="preserve"> </w:t>
      </w:r>
      <w:r>
        <w:rPr>
          <w:color w:val="2B2A29"/>
          <w:w w:val="105"/>
        </w:rPr>
        <w:t>the</w:t>
      </w:r>
      <w:r>
        <w:rPr>
          <w:color w:val="2B2A29"/>
          <w:spacing w:val="-10"/>
          <w:w w:val="105"/>
        </w:rPr>
        <w:t xml:space="preserve"> </w:t>
      </w:r>
      <w:r>
        <w:rPr>
          <w:color w:val="2B2A29"/>
          <w:w w:val="105"/>
        </w:rPr>
        <w:t>HTTP</w:t>
      </w:r>
      <w:r>
        <w:rPr>
          <w:color w:val="2B2A29"/>
          <w:spacing w:val="-55"/>
          <w:w w:val="105"/>
        </w:rPr>
        <w:t xml:space="preserve"> </w:t>
      </w:r>
      <w:r>
        <w:rPr>
          <w:color w:val="2B2A29"/>
          <w:w w:val="105"/>
        </w:rPr>
        <w:t>request</w:t>
      </w:r>
      <w:r>
        <w:rPr>
          <w:color w:val="2B2A29"/>
          <w:spacing w:val="-3"/>
          <w:w w:val="105"/>
        </w:rPr>
        <w:t xml:space="preserve"> </w:t>
      </w:r>
      <w:r>
        <w:rPr>
          <w:color w:val="2B2A29"/>
          <w:w w:val="105"/>
        </w:rPr>
        <w:t>object</w:t>
      </w:r>
      <w:r>
        <w:rPr>
          <w:color w:val="2B2A29"/>
          <w:spacing w:val="-3"/>
          <w:w w:val="105"/>
        </w:rPr>
        <w:t xml:space="preserve"> </w:t>
      </w:r>
      <w:r>
        <w:rPr>
          <w:color w:val="2B2A29"/>
          <w:w w:val="105"/>
        </w:rPr>
        <w:t>and</w:t>
      </w:r>
      <w:r>
        <w:rPr>
          <w:color w:val="2B2A29"/>
          <w:spacing w:val="-3"/>
          <w:w w:val="105"/>
        </w:rPr>
        <w:t xml:space="preserve"> </w:t>
      </w:r>
      <w:r>
        <w:rPr>
          <w:color w:val="2B2A29"/>
          <w:w w:val="105"/>
        </w:rPr>
        <w:t>alter</w:t>
      </w:r>
      <w:r>
        <w:rPr>
          <w:color w:val="2B2A29"/>
          <w:spacing w:val="-3"/>
          <w:w w:val="105"/>
        </w:rPr>
        <w:t xml:space="preserve"> </w:t>
      </w:r>
      <w:r>
        <w:rPr>
          <w:color w:val="2B2A29"/>
          <w:w w:val="105"/>
        </w:rPr>
        <w:t>the</w:t>
      </w:r>
      <w:r>
        <w:rPr>
          <w:color w:val="2B2A29"/>
          <w:spacing w:val="-2"/>
          <w:w w:val="105"/>
        </w:rPr>
        <w:t xml:space="preserve"> </w:t>
      </w:r>
      <w:r>
        <w:rPr>
          <w:color w:val="2B2A29"/>
          <w:w w:val="105"/>
        </w:rPr>
        <w:t>HTTP</w:t>
      </w:r>
      <w:r>
        <w:rPr>
          <w:color w:val="2B2A29"/>
          <w:spacing w:val="-3"/>
          <w:w w:val="105"/>
        </w:rPr>
        <w:t xml:space="preserve"> </w:t>
      </w:r>
      <w:r>
        <w:rPr>
          <w:color w:val="2B2A29"/>
          <w:w w:val="105"/>
        </w:rPr>
        <w:t>service</w:t>
      </w:r>
      <w:r>
        <w:rPr>
          <w:color w:val="2B2A29"/>
          <w:spacing w:val="-3"/>
          <w:w w:val="105"/>
        </w:rPr>
        <w:t xml:space="preserve"> </w:t>
      </w:r>
      <w:r>
        <w:rPr>
          <w:color w:val="2B2A29"/>
          <w:w w:val="105"/>
        </w:rPr>
        <w:t>to</w:t>
      </w:r>
      <w:r>
        <w:rPr>
          <w:color w:val="2B2A29"/>
          <w:spacing w:val="-3"/>
          <w:w w:val="105"/>
        </w:rPr>
        <w:t xml:space="preserve"> </w:t>
      </w:r>
      <w:r>
        <w:rPr>
          <w:color w:val="2B2A29"/>
          <w:w w:val="105"/>
        </w:rPr>
        <w:t>work</w:t>
      </w:r>
      <w:r>
        <w:rPr>
          <w:color w:val="2B2A29"/>
          <w:spacing w:val="-2"/>
          <w:w w:val="105"/>
        </w:rPr>
        <w:t xml:space="preserve"> </w:t>
      </w:r>
      <w:r>
        <w:rPr>
          <w:color w:val="2B2A29"/>
          <w:w w:val="105"/>
        </w:rPr>
        <w:t>with</w:t>
      </w:r>
      <w:r>
        <w:rPr>
          <w:color w:val="2B2A29"/>
          <w:spacing w:val="-3"/>
          <w:w w:val="105"/>
        </w:rPr>
        <w:t xml:space="preserve"> </w:t>
      </w:r>
      <w:r>
        <w:rPr>
          <w:color w:val="2B2A29"/>
          <w:w w:val="105"/>
        </w:rPr>
        <w:t>different</w:t>
      </w:r>
      <w:r>
        <w:rPr>
          <w:color w:val="2B2A29"/>
          <w:spacing w:val="-3"/>
          <w:w w:val="105"/>
        </w:rPr>
        <w:t xml:space="preserve"> </w:t>
      </w:r>
      <w:r>
        <w:rPr>
          <w:color w:val="2B2A29"/>
          <w:w w:val="105"/>
        </w:rPr>
        <w:t>HTTP</w:t>
      </w:r>
      <w:r>
        <w:rPr>
          <w:color w:val="2B2A29"/>
          <w:spacing w:val="-3"/>
          <w:w w:val="105"/>
        </w:rPr>
        <w:t xml:space="preserve"> </w:t>
      </w:r>
      <w:r>
        <w:rPr>
          <w:color w:val="2B2A29"/>
          <w:w w:val="105"/>
        </w:rPr>
        <w:t>methods</w:t>
      </w:r>
      <w:r>
        <w:rPr>
          <w:color w:val="2B2A29"/>
          <w:spacing w:val="-2"/>
          <w:w w:val="105"/>
        </w:rPr>
        <w:t xml:space="preserve"> </w:t>
      </w:r>
      <w:r>
        <w:rPr>
          <w:color w:val="2B2A29"/>
          <w:w w:val="105"/>
        </w:rPr>
        <w:t>using</w:t>
      </w:r>
      <w:r>
        <w:rPr>
          <w:color w:val="2B2A29"/>
          <w:spacing w:val="-56"/>
          <w:w w:val="105"/>
        </w:rPr>
        <w:t xml:space="preserve"> </w:t>
      </w:r>
      <w:r>
        <w:rPr>
          <w:color w:val="2B2A29"/>
          <w:w w:val="105"/>
        </w:rPr>
        <w:t>the</w:t>
      </w:r>
      <w:r>
        <w:rPr>
          <w:color w:val="2B2A29"/>
          <w:spacing w:val="-13"/>
          <w:w w:val="105"/>
        </w:rPr>
        <w:t xml:space="preserve"> </w:t>
      </w:r>
      <w:r>
        <w:rPr>
          <w:color w:val="2B2A29"/>
          <w:w w:val="105"/>
        </w:rPr>
        <w:t>example</w:t>
      </w:r>
      <w:r>
        <w:rPr>
          <w:color w:val="2B2A29"/>
          <w:spacing w:val="-12"/>
          <w:w w:val="105"/>
        </w:rPr>
        <w:t xml:space="preserve"> </w:t>
      </w:r>
      <w:r>
        <w:rPr>
          <w:color w:val="2B2A29"/>
          <w:w w:val="105"/>
        </w:rPr>
        <w:t>shown</w:t>
      </w:r>
      <w:r>
        <w:rPr>
          <w:color w:val="2B2A29"/>
          <w:spacing w:val="-13"/>
          <w:w w:val="105"/>
        </w:rPr>
        <w:t xml:space="preserve"> </w:t>
      </w:r>
      <w:r>
        <w:rPr>
          <w:color w:val="2B2A29"/>
          <w:w w:val="105"/>
        </w:rPr>
        <w:t>in</w:t>
      </w:r>
      <w:r>
        <w:rPr>
          <w:color w:val="2B2A29"/>
          <w:spacing w:val="-12"/>
          <w:w w:val="105"/>
        </w:rPr>
        <w:t xml:space="preserve"> </w:t>
      </w:r>
      <w:r>
        <w:rPr>
          <w:color w:val="2B2A29"/>
          <w:w w:val="105"/>
        </w:rPr>
        <w:t>Listing</w:t>
      </w:r>
      <w:r>
        <w:rPr>
          <w:color w:val="2B2A29"/>
          <w:spacing w:val="-13"/>
          <w:w w:val="105"/>
        </w:rPr>
        <w:t xml:space="preserve"> </w:t>
      </w:r>
      <w:r>
        <w:rPr>
          <w:color w:val="0000FF"/>
          <w:w w:val="105"/>
        </w:rPr>
        <w:t>8-2</w:t>
      </w:r>
      <w:r>
        <w:rPr>
          <w:color w:val="2B2A29"/>
          <w:w w:val="105"/>
        </w:rPr>
        <w:t>.</w:t>
      </w:r>
    </w:p>
    <w:p>
      <w:pPr>
        <w:pStyle w:val="11"/>
        <w:spacing w:before="27" w:line="304" w:lineRule="auto"/>
        <w:ind w:left="520" w:right="490" w:firstLine="359"/>
        <w:jc w:val="both"/>
      </w:pPr>
      <w:r>
        <w:rPr>
          <w:color w:val="2B2A29"/>
          <w:w w:val="105"/>
        </w:rPr>
        <w:t>让我们看看如何扩展同一个“Hello，World！”示例来处理</w:t>
      </w:r>
      <w:r>
        <w:rPr>
          <w:color w:val="2B2A29"/>
          <w:spacing w:val="-10"/>
          <w:w w:val="105"/>
        </w:rPr>
        <w:t>HTTP</w:t>
      </w:r>
      <w:r>
        <w:rPr>
          <w:color w:val="2B2A29"/>
          <w:w w:val="105"/>
        </w:rPr>
        <w:t>请求对象</w:t>
      </w:r>
      <w:r>
        <w:rPr>
          <w:color w:val="2B2A29"/>
          <w:spacing w:val="-3"/>
          <w:w w:val="105"/>
        </w:rPr>
        <w:t>，</w:t>
      </w:r>
      <w:r>
        <w:rPr>
          <w:color w:val="2B2A29"/>
          <w:w w:val="105"/>
        </w:rPr>
        <w:t>并</w:t>
      </w:r>
      <w:r>
        <w:rPr>
          <w:color w:val="2B2A29"/>
          <w:spacing w:val="-3"/>
          <w:w w:val="105"/>
        </w:rPr>
        <w:t>使用</w:t>
      </w:r>
      <w:r>
        <w:rPr>
          <w:color w:val="2B2A29"/>
          <w:w w:val="105"/>
        </w:rPr>
        <w:t>清单</w:t>
      </w:r>
      <w:r>
        <w:rPr>
          <w:color w:val="0000FF"/>
          <w:w w:val="105"/>
        </w:rPr>
        <w:t>8-2</w:t>
      </w:r>
      <w:r>
        <w:rPr>
          <w:color w:val="2B2A29"/>
          <w:w w:val="105"/>
        </w:rPr>
        <w:t>所示</w:t>
      </w:r>
      <w:r>
        <w:rPr>
          <w:color w:val="2B2A29"/>
          <w:spacing w:val="-13"/>
          <w:w w:val="105"/>
        </w:rPr>
        <w:t>的示例</w:t>
      </w:r>
      <w:r>
        <w:rPr>
          <w:color w:val="2B2A29"/>
          <w:w w:val="105"/>
        </w:rPr>
        <w:t>更改HTTP服务以使用不同的HTTP方法。</w:t>
      </w:r>
    </w:p>
    <w:p>
      <w:pPr>
        <w:pStyle w:val="11"/>
        <w:spacing w:before="5"/>
        <w:rPr>
          <w:sz w:val="19"/>
        </w:rPr>
      </w:pPr>
    </w:p>
    <w:p>
      <w:r>
        <w:rPr>
          <w:rFonts w:ascii="Cambria"/>
          <w:b/>
          <w:i/>
          <w:color w:val="2B2A29"/>
          <w:spacing w:val="-1"/>
          <w:w w:val="105"/>
          <w:sz w:val="24"/>
        </w:rPr>
        <w:t>Listing</w:t>
      </w:r>
      <w:r>
        <w:rPr>
          <w:rFonts w:ascii="Cambria"/>
          <w:b/>
          <w:i/>
          <w:color w:val="2B2A29"/>
          <w:spacing w:val="-11"/>
          <w:w w:val="105"/>
          <w:sz w:val="24"/>
        </w:rPr>
        <w:t xml:space="preserve"> </w:t>
      </w:r>
      <w:r>
        <w:rPr>
          <w:rFonts w:ascii="Cambria"/>
          <w:b/>
          <w:i/>
          <w:color w:val="2B2A29"/>
          <w:spacing w:val="-1"/>
          <w:w w:val="105"/>
          <w:sz w:val="24"/>
        </w:rPr>
        <w:t>8-2.</w:t>
      </w:r>
      <w:r>
        <w:rPr>
          <w:rFonts w:ascii="Cambria"/>
          <w:b/>
          <w:i/>
          <w:color w:val="2B2A29"/>
          <w:spacing w:val="6"/>
          <w:w w:val="105"/>
          <w:sz w:val="24"/>
        </w:rPr>
        <w:t xml:space="preserve"> </w:t>
      </w:r>
      <w:r>
        <w:rPr>
          <w:color w:val="2B2A29"/>
          <w:spacing w:val="-1"/>
          <w:w w:val="105"/>
          <w:sz w:val="24"/>
        </w:rPr>
        <w:t>hello_world_extended_service.bal</w:t>
      </w:r>
    </w:p>
    <w:p>
      <w:pPr>
        <w:spacing w:before="0"/>
        <w:ind w:left="520" w:right="0" w:firstLine="0"/>
        <w:jc w:val="left"/>
        <w:rPr>
          <w:sz w:val="24"/>
        </w:rPr>
      </w:pPr>
      <w:r>
        <w:rPr>
          <w:rFonts w:ascii="Cambria"/>
          <w:b/>
          <w:i/>
          <w:color w:val="2B2A29"/>
          <w:spacing w:val="-1"/>
          <w:w w:val="105"/>
          <w:sz w:val="24"/>
        </w:rPr>
        <w:t>清单8-2。</w:t>
      </w:r>
      <w:r>
        <w:rPr>
          <w:color w:val="2B2A29"/>
          <w:spacing w:val="-1"/>
          <w:w w:val="105"/>
          <w:sz w:val="24"/>
        </w:rPr>
        <w:t>hello_world_extended_service.bal</w:t>
      </w:r>
    </w:p>
    <w:p>
      <w:r>
        <w:rPr>
          <w:color w:val="2B2A29"/>
          <w:sz w:val="22"/>
        </w:rPr>
        <w:t>import ballerina/http;</w:t>
      </w:r>
    </w:p>
    <w:p>
      <w:pPr>
        <w:pStyle w:val="16"/>
        <w:numPr>
          <w:ilvl w:val="0"/>
          <w:numId w:val="155"/>
        </w:numPr>
        <w:tabs>
          <w:tab w:val="left" w:pos="850"/>
        </w:tabs>
        <w:spacing w:before="207" w:after="0" w:line="240" w:lineRule="auto"/>
        <w:ind w:left="850" w:right="0" w:hanging="330"/>
        <w:jc w:val="left"/>
        <w:rPr>
          <w:sz w:val="22"/>
        </w:rPr>
      </w:pPr>
      <w:r>
        <w:rPr>
          <w:color w:val="2B2A29"/>
          <w:sz w:val="22"/>
        </w:rPr>
        <w:t>导入芭蕾舞演员http；</w:t>
      </w:r>
    </w:p>
    <w:p>
      <w:r>
        <w:rPr>
          <w:color w:val="2B2A29"/>
          <w:sz w:val="22"/>
        </w:rPr>
        <w:t>import ballerina/log;</w:t>
      </w:r>
    </w:p>
    <w:p>
      <w:pPr>
        <w:pStyle w:val="16"/>
        <w:numPr>
          <w:ilvl w:val="0"/>
          <w:numId w:val="155"/>
        </w:numPr>
        <w:tabs>
          <w:tab w:val="left" w:pos="850"/>
        </w:tabs>
        <w:spacing w:before="38" w:after="0" w:line="240" w:lineRule="auto"/>
        <w:ind w:left="850" w:right="0" w:hanging="330"/>
        <w:jc w:val="left"/>
        <w:rPr>
          <w:sz w:val="22"/>
        </w:rPr>
      </w:pPr>
      <w:r>
        <w:rPr>
          <w:color w:val="2B2A29"/>
          <w:sz w:val="22"/>
        </w:rPr>
        <w:t>进口芭蕾舞/原木；</w:t>
      </w:r>
    </w:p>
    <w:p>
      <w:r>
        <w:rPr>
          <w:rFonts w:ascii="宋体"/>
          <w:color w:val="2B2A29"/>
        </w:rPr>
        <w:t>03</w:t>
      </w:r>
    </w:p>
    <w:p>
      <w:pPr>
        <w:pStyle w:val="11"/>
        <w:spacing w:before="38"/>
        <w:ind w:left="520"/>
        <w:rPr>
          <w:rFonts w:ascii="宋体"/>
        </w:rPr>
      </w:pPr>
      <w:r>
        <w:rPr>
          <w:rFonts w:ascii="宋体"/>
          <w:color w:val="2B2A29"/>
        </w:rPr>
        <w:t>03</w:t>
      </w:r>
    </w:p>
    <w:p>
      <w:r>
        <w:rPr>
          <w:color w:val="2B2A29"/>
          <w:sz w:val="22"/>
        </w:rPr>
        <w:t>@http:ServiceConfig {</w:t>
      </w:r>
    </w:p>
    <w:p>
      <w:pPr>
        <w:pStyle w:val="16"/>
        <w:numPr>
          <w:ilvl w:val="0"/>
          <w:numId w:val="156"/>
        </w:numPr>
        <w:tabs>
          <w:tab w:val="left" w:pos="850"/>
        </w:tabs>
        <w:spacing w:before="38" w:after="0" w:line="240" w:lineRule="auto"/>
        <w:ind w:left="850" w:right="0" w:hanging="330"/>
        <w:jc w:val="left"/>
        <w:rPr>
          <w:sz w:val="22"/>
        </w:rPr>
      </w:pPr>
      <w:r>
        <w:rPr>
          <w:color w:val="2B2A29"/>
          <w:sz w:val="22"/>
        </w:rPr>
        <w:t>@http:ServiceConfig{</w:t>
      </w:r>
    </w:p>
    <w:p>
      <w:r>
        <w:rPr>
          <w:color w:val="2B2A29"/>
          <w:sz w:val="22"/>
        </w:rPr>
        <w:t>basePath: "/"</w:t>
      </w:r>
    </w:p>
    <w:p>
      <w:pPr>
        <w:pStyle w:val="16"/>
        <w:numPr>
          <w:ilvl w:val="0"/>
          <w:numId w:val="156"/>
        </w:numPr>
        <w:tabs>
          <w:tab w:val="left" w:pos="1289"/>
          <w:tab w:val="left" w:pos="1290"/>
        </w:tabs>
        <w:spacing w:before="39" w:after="0" w:line="240" w:lineRule="auto"/>
        <w:ind w:left="1290" w:right="0" w:hanging="770"/>
        <w:jc w:val="left"/>
        <w:rPr>
          <w:sz w:val="22"/>
        </w:rPr>
      </w:pPr>
      <w:r>
        <w:rPr>
          <w:color w:val="2B2A29"/>
          <w:sz w:val="22"/>
        </w:rPr>
        <w:t>basePath：“/”</w:t>
      </w:r>
    </w:p>
    <w:p>
      <w:r>
        <w:rPr>
          <w:rFonts w:ascii="宋体"/>
          <w:color w:val="2B2A29"/>
        </w:rPr>
        <w:t>06 }</w:t>
      </w:r>
    </w:p>
    <w:p>
      <w:pPr>
        <w:pStyle w:val="11"/>
        <w:spacing w:before="38"/>
        <w:ind w:left="520"/>
        <w:rPr>
          <w:rFonts w:ascii="宋体"/>
        </w:rPr>
      </w:pPr>
      <w:r>
        <w:rPr>
          <w:rFonts w:ascii="宋体"/>
          <w:color w:val="2B2A29"/>
        </w:rPr>
        <w:t>06 }</w:t>
      </w:r>
    </w:p>
    <w:p>
      <w:r>
        <w:rPr>
          <w:rFonts w:ascii="宋体"/>
          <w:color w:val="2B2A29"/>
        </w:rPr>
        <w:t>07</w:t>
      </w:r>
      <w:r>
        <w:rPr>
          <w:rFonts w:ascii="宋体"/>
          <w:color w:val="2B2A29"/>
          <w:spacing w:val="-4"/>
        </w:rPr>
        <w:t xml:space="preserve"> </w:t>
      </w:r>
      <w:r>
        <w:rPr>
          <w:rFonts w:ascii="宋体"/>
          <w:color w:val="2B2A29"/>
        </w:rPr>
        <w:t>service</w:t>
      </w:r>
      <w:r>
        <w:rPr>
          <w:rFonts w:ascii="宋体"/>
          <w:color w:val="2B2A29"/>
          <w:spacing w:val="-3"/>
        </w:rPr>
        <w:t xml:space="preserve"> </w:t>
      </w:r>
      <w:r>
        <w:rPr>
          <w:rFonts w:ascii="宋体"/>
          <w:color w:val="2B2A29"/>
        </w:rPr>
        <w:t>hello</w:t>
      </w:r>
      <w:r>
        <w:rPr>
          <w:rFonts w:ascii="宋体"/>
          <w:color w:val="2B2A29"/>
          <w:spacing w:val="-3"/>
        </w:rPr>
        <w:t xml:space="preserve"> </w:t>
      </w:r>
      <w:r>
        <w:rPr>
          <w:rFonts w:ascii="宋体"/>
          <w:color w:val="2B2A29"/>
        </w:rPr>
        <w:t>on</w:t>
      </w:r>
      <w:r>
        <w:rPr>
          <w:rFonts w:ascii="宋体"/>
          <w:color w:val="2B2A29"/>
          <w:spacing w:val="-3"/>
        </w:rPr>
        <w:t xml:space="preserve"> </w:t>
      </w:r>
      <w:r>
        <w:rPr>
          <w:rFonts w:ascii="宋体"/>
          <w:color w:val="2B2A29"/>
        </w:rPr>
        <w:t>new</w:t>
      </w:r>
      <w:r>
        <w:rPr>
          <w:rFonts w:ascii="宋体"/>
          <w:color w:val="2B2A29"/>
          <w:spacing w:val="-3"/>
        </w:rPr>
        <w:t xml:space="preserve"> </w:t>
      </w:r>
      <w:r>
        <w:rPr>
          <w:rFonts w:ascii="宋体"/>
          <w:color w:val="2B2A29"/>
        </w:rPr>
        <w:t>http:Listener(9090)</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08</w:t>
      </w:r>
    </w:p>
    <w:p>
      <w:pPr>
        <w:pStyle w:val="11"/>
        <w:spacing w:before="38" w:line="273" w:lineRule="auto"/>
        <w:ind w:left="520" w:right="3489"/>
        <w:rPr>
          <w:rFonts w:ascii="宋体"/>
        </w:rPr>
      </w:pPr>
      <w:r>
        <w:rPr>
          <w:rFonts w:ascii="宋体"/>
          <w:color w:val="2B2A29"/>
        </w:rPr>
        <w:t>07新http:Listener上</w:t>
      </w:r>
      <w:r>
        <w:rPr>
          <w:rFonts w:ascii="宋体"/>
          <w:color w:val="2B2A29"/>
          <w:spacing w:val="-3"/>
        </w:rPr>
        <w:t>的</w:t>
      </w:r>
      <w:r>
        <w:rPr>
          <w:rFonts w:ascii="宋体"/>
          <w:color w:val="2B2A29"/>
        </w:rPr>
        <w:t>服务hello（9090）｛08</w:t>
      </w:r>
    </w:p>
    <w:p>
      <w:r>
        <w:rPr>
          <w:rFonts w:ascii="宋体"/>
          <w:color w:val="2B2A29"/>
        </w:rPr>
        <w:t>09</w:t>
      </w:r>
      <w:r>
        <w:rPr>
          <w:rFonts w:ascii="宋体"/>
          <w:color w:val="2B2A29"/>
        </w:rPr>
        <w:tab/>
      </w:r>
      <w:r>
        <w:rPr>
          <w:rFonts w:ascii="宋体"/>
          <w:color w:val="2B2A29"/>
        </w:rPr>
        <w:t>@http:ResourceConfig {</w:t>
      </w:r>
    </w:p>
    <w:p>
      <w:pPr>
        <w:pStyle w:val="11"/>
        <w:tabs>
          <w:tab w:val="left" w:pos="1289"/>
        </w:tabs>
        <w:spacing w:line="279" w:lineRule="exact"/>
        <w:ind w:left="520"/>
        <w:rPr>
          <w:rFonts w:ascii="宋体"/>
        </w:rPr>
      </w:pPr>
      <w:r>
        <w:rPr>
          <w:rFonts w:ascii="宋体"/>
          <w:color w:val="2B2A29"/>
        </w:rPr>
        <w:t>09@http</w:t>
      </w:r>
      <w:r>
        <w:rPr>
          <w:rFonts w:ascii="宋体"/>
          <w:color w:val="2B2A29"/>
        </w:rPr>
        <w:tab/>
      </w:r>
      <w:r>
        <w:rPr>
          <w:rFonts w:ascii="宋体"/>
          <w:color w:val="2B2A29"/>
        </w:rPr>
        <w:t>：资源配置{</w:t>
      </w:r>
      <w:r>
        <w:rPr>
          <w:rFonts w:ascii="宋体"/>
          <w:color w:val="2B2A29"/>
        </w:rPr>
        <w:tab/>
      </w:r>
    </w:p>
    <w:p>
      <w:r>
        <w:rPr>
          <w:rFonts w:ascii="宋体"/>
          <w:color w:val="2B2A29"/>
        </w:rPr>
        <w:t>10</w:t>
      </w:r>
      <w:r>
        <w:rPr>
          <w:rFonts w:ascii="宋体"/>
          <w:color w:val="2B2A29"/>
        </w:rPr>
        <w:tab/>
      </w:r>
      <w:r>
        <w:rPr>
          <w:rFonts w:ascii="宋体"/>
          <w:color w:val="2B2A29"/>
        </w:rPr>
        <w:t>path: "/",</w:t>
      </w:r>
    </w:p>
    <w:p>
      <w:pPr>
        <w:pStyle w:val="11"/>
        <w:tabs>
          <w:tab w:val="left" w:pos="1729"/>
        </w:tabs>
        <w:spacing w:before="38"/>
        <w:ind w:left="520"/>
        <w:rPr>
          <w:rFonts w:ascii="宋体"/>
        </w:rPr>
      </w:pPr>
      <w:r>
        <w:rPr>
          <w:rFonts w:ascii="宋体"/>
          <w:color w:val="2B2A29"/>
        </w:rPr>
        <w:t>10路径：“/”，</w:t>
      </w:r>
      <w:r>
        <w:rPr>
          <w:rFonts w:ascii="宋体"/>
          <w:color w:val="2B2A29"/>
        </w:rPr>
        <w:tab/>
      </w:r>
    </w:p>
    <w:p>
      <w:r>
        <w:rPr>
          <w:color w:val="2B2A29"/>
          <w:sz w:val="22"/>
        </w:rPr>
        <w:t>methods:</w:t>
      </w:r>
      <w:r>
        <w:rPr>
          <w:color w:val="2B2A29"/>
          <w:spacing w:val="-16"/>
          <w:sz w:val="22"/>
        </w:rPr>
        <w:t xml:space="preserve"> </w:t>
      </w:r>
      <w:r>
        <w:rPr>
          <w:color w:val="2B2A29"/>
          <w:sz w:val="22"/>
        </w:rPr>
        <w:t>["POST"]</w:t>
      </w:r>
      <w:r>
        <w:rPr>
          <w:color w:val="2B2A29"/>
          <w:spacing w:val="-107"/>
          <w:sz w:val="22"/>
        </w:rPr>
        <w:t xml:space="preserve"> </w:t>
      </w:r>
      <w:r>
        <w:rPr>
          <w:color w:val="2B2A29"/>
          <w:sz w:val="22"/>
        </w:rPr>
        <w:t>12</w:t>
      </w:r>
      <w:r>
        <w:rPr>
          <w:color w:val="2B2A29"/>
          <w:sz w:val="22"/>
        </w:rPr>
        <w:tab/>
      </w:r>
      <w:r>
        <w:rPr>
          <w:color w:val="2B2A29"/>
          <w:sz w:val="22"/>
        </w:rPr>
        <w:t>}</w:t>
      </w:r>
    </w:p>
    <w:p>
      <w:pPr>
        <w:pStyle w:val="16"/>
        <w:numPr>
          <w:ilvl w:val="0"/>
          <w:numId w:val="153"/>
        </w:numPr>
        <w:tabs>
          <w:tab w:val="left" w:pos="1289"/>
          <w:tab w:val="left" w:pos="1729"/>
          <w:tab w:val="left" w:pos="1730"/>
        </w:tabs>
        <w:spacing w:before="38" w:after="0" w:line="273" w:lineRule="auto"/>
        <w:ind w:left="520" w:right="5359" w:firstLine="0"/>
        <w:jc w:val="left"/>
        <w:rPr>
          <w:sz w:val="22"/>
        </w:rPr>
      </w:pPr>
      <w:r>
        <w:rPr>
          <w:color w:val="2B2A29"/>
          <w:sz w:val="22"/>
        </w:rPr>
        <w:t>方法：[“POST”]12}</w:t>
      </w:r>
      <w:r>
        <w:rPr>
          <w:color w:val="2B2A29"/>
          <w:sz w:val="22"/>
        </w:rPr>
        <w:tab/>
      </w:r>
    </w:p>
    <w:p>
      <w:r>
        <w:rPr>
          <w:rFonts w:ascii="宋体"/>
          <w:color w:val="2B2A29"/>
        </w:rPr>
        <w:t>13</w:t>
      </w:r>
      <w:r>
        <w:rPr>
          <w:rFonts w:ascii="宋体"/>
          <w:color w:val="2B2A29"/>
        </w:rPr>
        <w:tab/>
      </w:r>
      <w:r>
        <w:rPr>
          <w:rFonts w:ascii="宋体"/>
          <w:color w:val="2B2A29"/>
        </w:rPr>
        <w:t>resource function sayHello(http:Caller caller, http:Request req) {</w:t>
      </w:r>
      <w:r>
        <w:rPr>
          <w:rFonts w:ascii="宋体"/>
          <w:color w:val="2B2A29"/>
          <w:spacing w:val="-108"/>
        </w:rPr>
        <w:t xml:space="preserve"> </w:t>
      </w:r>
      <w:r>
        <w:rPr>
          <w:rFonts w:ascii="宋体"/>
          <w:color w:val="2B2A29"/>
        </w:rPr>
        <w:t>14</w:t>
      </w:r>
    </w:p>
    <w:p>
      <w:pPr>
        <w:pStyle w:val="11"/>
        <w:tabs>
          <w:tab w:val="left" w:pos="1289"/>
        </w:tabs>
        <w:spacing w:line="273" w:lineRule="auto"/>
        <w:ind w:left="520" w:right="409"/>
        <w:rPr>
          <w:rFonts w:ascii="宋体"/>
        </w:rPr>
      </w:pPr>
      <w:r>
        <w:rPr>
          <w:rFonts w:ascii="宋体"/>
          <w:color w:val="2B2A29"/>
        </w:rPr>
        <w:t>13资源函数sayHello（http:Caller调用者，http:Request req）</w:t>
      </w:r>
      <w:r>
        <w:rPr>
          <w:rFonts w:ascii="宋体"/>
          <w:color w:val="2B2A29"/>
        </w:rPr>
        <w:tab/>
      </w:r>
      <w:r>
        <w:rPr>
          <w:rFonts w:ascii="宋体"/>
          <w:color w:val="2B2A29"/>
        </w:rPr>
        <w:t>｛14</w:t>
      </w:r>
    </w:p>
    <w:p>
      <w:r>
        <w:rPr>
          <w:rFonts w:ascii="宋体"/>
          <w:color w:val="2B2A29"/>
        </w:rPr>
        <w:t>15</w:t>
      </w:r>
      <w:r>
        <w:rPr>
          <w:rFonts w:ascii="宋体"/>
          <w:color w:val="2B2A29"/>
        </w:rPr>
        <w:tab/>
      </w:r>
      <w:r>
        <w:rPr>
          <w:rFonts w:ascii="宋体"/>
          <w:color w:val="2B2A29"/>
        </w:rPr>
        <w:t>http:Response res = new;</w:t>
      </w:r>
      <w:r>
        <w:rPr>
          <w:rFonts w:ascii="宋体"/>
          <w:color w:val="2B2A29"/>
          <w:spacing w:val="-108"/>
        </w:rPr>
        <w:t xml:space="preserve"> </w:t>
      </w:r>
      <w:r>
        <w:rPr>
          <w:rFonts w:ascii="宋体"/>
          <w:color w:val="2B2A29"/>
        </w:rPr>
        <w:t>16</w:t>
      </w:r>
    </w:p>
    <w:p>
      <w:pPr>
        <w:pStyle w:val="11"/>
        <w:tabs>
          <w:tab w:val="left" w:pos="1729"/>
        </w:tabs>
        <w:spacing w:line="273" w:lineRule="auto"/>
        <w:ind w:left="520" w:right="4589"/>
        <w:rPr>
          <w:rFonts w:ascii="宋体"/>
        </w:rPr>
      </w:pPr>
      <w:r>
        <w:rPr>
          <w:rFonts w:ascii="宋体"/>
          <w:color w:val="2B2A29"/>
        </w:rPr>
        <w:t>15http:Response res=new</w:t>
      </w:r>
      <w:r>
        <w:rPr>
          <w:rFonts w:ascii="宋体"/>
          <w:color w:val="2B2A29"/>
        </w:rPr>
        <w:tab/>
      </w:r>
      <w:r>
        <w:rPr>
          <w:rFonts w:ascii="宋体"/>
          <w:color w:val="2B2A29"/>
        </w:rPr>
        <w:t>；16</w:t>
      </w:r>
    </w:p>
    <w:p>
      <w:r>
        <w:rPr>
          <w:rFonts w:ascii="宋体"/>
          <w:color w:val="2B2A29"/>
        </w:rPr>
        <w:t>17</w:t>
      </w:r>
      <w:r>
        <w:rPr>
          <w:rFonts w:ascii="宋体"/>
          <w:color w:val="2B2A29"/>
        </w:rPr>
        <w:tab/>
      </w:r>
      <w:r>
        <w:rPr>
          <w:rFonts w:ascii="宋体"/>
          <w:color w:val="2B2A29"/>
        </w:rPr>
        <w:t>var payload = req.getTextPayload();</w:t>
      </w:r>
      <w:r>
        <w:rPr>
          <w:rFonts w:ascii="宋体"/>
          <w:color w:val="2B2A29"/>
          <w:spacing w:val="-108"/>
        </w:rPr>
        <w:t xml:space="preserve"> </w:t>
      </w:r>
      <w:r>
        <w:rPr>
          <w:rFonts w:ascii="宋体"/>
          <w:color w:val="2B2A29"/>
        </w:rPr>
        <w:t>18</w:t>
      </w:r>
    </w:p>
    <w:p>
      <w:pPr>
        <w:pStyle w:val="11"/>
        <w:tabs>
          <w:tab w:val="left" w:pos="1729"/>
        </w:tabs>
        <w:spacing w:line="273" w:lineRule="auto"/>
        <w:ind w:left="520" w:right="3379"/>
        <w:rPr>
          <w:rFonts w:ascii="宋体"/>
        </w:rPr>
      </w:pPr>
      <w:r>
        <w:rPr>
          <w:rFonts w:ascii="宋体"/>
          <w:color w:val="2B2A29"/>
        </w:rPr>
        <w:t>17var payload=req.getTextPayload（）</w:t>
      </w:r>
      <w:r>
        <w:rPr>
          <w:rFonts w:ascii="宋体"/>
          <w:color w:val="2B2A29"/>
        </w:rPr>
        <w:tab/>
      </w:r>
      <w:r>
        <w:rPr>
          <w:rFonts w:ascii="宋体"/>
          <w:color w:val="2B2A29"/>
        </w:rPr>
        <w:t>；18</w:t>
      </w:r>
    </w:p>
    <w:p>
      <w:r>
        <w:rPr>
          <w:color w:val="2B2A29"/>
          <w:sz w:val="22"/>
        </w:rPr>
        <w:t>if (payload is error) {</w:t>
      </w:r>
    </w:p>
    <w:p>
      <w:pPr>
        <w:pStyle w:val="16"/>
        <w:numPr>
          <w:ilvl w:val="0"/>
          <w:numId w:val="157"/>
        </w:numPr>
        <w:tabs>
          <w:tab w:val="left" w:pos="1729"/>
          <w:tab w:val="left" w:pos="1730"/>
        </w:tabs>
        <w:spacing w:before="0" w:after="0" w:line="279" w:lineRule="exact"/>
        <w:ind w:left="1730" w:right="0" w:hanging="1210"/>
        <w:jc w:val="left"/>
        <w:rPr>
          <w:sz w:val="22"/>
        </w:rPr>
      </w:pPr>
      <w:r>
        <w:rPr>
          <w:color w:val="2B2A29"/>
          <w:sz w:val="22"/>
        </w:rPr>
        <w:t>if（有效载荷错误）{</w:t>
      </w:r>
    </w:p>
    <w:p>
      <w:r>
        <w:rPr>
          <w:color w:val="2B2A29"/>
          <w:sz w:val="22"/>
        </w:rPr>
        <w:t>log:printError("Error retrieving request", err = payload);</w:t>
      </w:r>
    </w:p>
    <w:p>
      <w:pPr>
        <w:pStyle w:val="16"/>
        <w:numPr>
          <w:ilvl w:val="0"/>
          <w:numId w:val="157"/>
        </w:numPr>
        <w:tabs>
          <w:tab w:val="left" w:pos="2169"/>
          <w:tab w:val="left" w:pos="2170"/>
        </w:tabs>
        <w:spacing w:before="31" w:after="0" w:line="240" w:lineRule="auto"/>
        <w:ind w:left="2170" w:right="0" w:hanging="1650"/>
        <w:jc w:val="left"/>
        <w:rPr>
          <w:sz w:val="22"/>
        </w:rPr>
      </w:pPr>
      <w:r>
        <w:rPr>
          <w:color w:val="2B2A29"/>
          <w:sz w:val="22"/>
        </w:rPr>
        <w:t>log:printError（“检索请求时出错”，err=有效负载）；</w:t>
      </w:r>
    </w:p>
    <w:p>
      <w:r>
        <w:rPr>
          <w:color w:val="2B2A29"/>
          <w:sz w:val="22"/>
        </w:rPr>
        <w:t>} else {</w:t>
      </w:r>
    </w:p>
    <w:p>
      <w:pPr>
        <w:pStyle w:val="16"/>
        <w:numPr>
          <w:ilvl w:val="0"/>
          <w:numId w:val="157"/>
        </w:numPr>
        <w:tabs>
          <w:tab w:val="left" w:pos="1729"/>
          <w:tab w:val="left" w:pos="1730"/>
        </w:tabs>
        <w:spacing w:before="39" w:after="0" w:line="240" w:lineRule="auto"/>
        <w:ind w:left="1730" w:right="0" w:hanging="1210"/>
        <w:jc w:val="left"/>
        <w:rPr>
          <w:sz w:val="22"/>
        </w:rPr>
      </w:pPr>
      <w:r>
        <w:rPr>
          <w:color w:val="2B2A29"/>
          <w:sz w:val="22"/>
        </w:rPr>
        <w:t>}其他{</w:t>
      </w:r>
    </w:p>
    <w:p>
      <w:r>
        <w:rPr>
          <w:color w:val="2B2A29"/>
          <w:sz w:val="22"/>
        </w:rPr>
        <w:t>var</w:t>
      </w:r>
      <w:r>
        <w:rPr>
          <w:color w:val="2B2A29"/>
          <w:spacing w:val="-3"/>
          <w:sz w:val="22"/>
        </w:rPr>
        <w:t xml:space="preserve"> </w:t>
      </w:r>
      <w:r>
        <w:rPr>
          <w:color w:val="2B2A29"/>
          <w:sz w:val="22"/>
        </w:rPr>
        <w:t>result</w:t>
      </w:r>
      <w:r>
        <w:rPr>
          <w:color w:val="2B2A29"/>
          <w:spacing w:val="-3"/>
          <w:sz w:val="22"/>
        </w:rPr>
        <w:t xml:space="preserve"> </w:t>
      </w:r>
      <w:r>
        <w:rPr>
          <w:color w:val="2B2A29"/>
          <w:sz w:val="22"/>
        </w:rPr>
        <w:t>=</w:t>
      </w:r>
      <w:r>
        <w:rPr>
          <w:color w:val="2B2A29"/>
          <w:spacing w:val="-3"/>
          <w:sz w:val="22"/>
        </w:rPr>
        <w:t xml:space="preserve"> </w:t>
      </w:r>
      <w:r>
        <w:rPr>
          <w:color w:val="2B2A29"/>
          <w:sz w:val="22"/>
        </w:rPr>
        <w:t>caller-&gt;respond("Hello,</w:t>
      </w:r>
      <w:r>
        <w:rPr>
          <w:color w:val="2B2A29"/>
          <w:spacing w:val="-3"/>
          <w:sz w:val="22"/>
        </w:rPr>
        <w:t xml:space="preserve"> </w:t>
      </w:r>
      <w:r>
        <w:rPr>
          <w:color w:val="2B2A29"/>
          <w:sz w:val="22"/>
        </w:rPr>
        <w:t>"</w:t>
      </w:r>
      <w:r>
        <w:rPr>
          <w:color w:val="2B2A29"/>
          <w:spacing w:val="-3"/>
          <w:sz w:val="22"/>
        </w:rPr>
        <w:t xml:space="preserve"> </w:t>
      </w:r>
      <w:r>
        <w:rPr>
          <w:color w:val="2B2A29"/>
          <w:sz w:val="22"/>
        </w:rPr>
        <w:t>+</w:t>
      </w:r>
      <w:r>
        <w:rPr>
          <w:color w:val="2B2A29"/>
          <w:spacing w:val="-3"/>
          <w:sz w:val="22"/>
        </w:rPr>
        <w:t xml:space="preserve"> </w:t>
      </w:r>
      <w:r>
        <w:rPr>
          <w:color w:val="2B2A29"/>
          <w:sz w:val="22"/>
        </w:rPr>
        <w:t>&lt;@untainted&gt;</w:t>
      </w:r>
      <w:r>
        <w:rPr>
          <w:color w:val="2B2A29"/>
          <w:spacing w:val="-107"/>
          <w:sz w:val="22"/>
        </w:rPr>
        <w:t xml:space="preserve"> </w:t>
      </w:r>
      <w:r>
        <w:rPr>
          <w:color w:val="2B2A29"/>
          <w:sz w:val="22"/>
        </w:rPr>
        <w:t>payload + "!\n");</w:t>
      </w:r>
    </w:p>
    <w:p>
      <w:pPr>
        <w:pStyle w:val="16"/>
        <w:numPr>
          <w:ilvl w:val="0"/>
          <w:numId w:val="157"/>
        </w:numPr>
        <w:tabs>
          <w:tab w:val="left" w:pos="2169"/>
          <w:tab w:val="left" w:pos="2170"/>
        </w:tabs>
        <w:spacing w:before="38" w:after="0" w:line="273" w:lineRule="auto"/>
        <w:ind w:left="2170" w:right="959" w:hanging="1650"/>
        <w:jc w:val="left"/>
        <w:rPr>
          <w:sz w:val="22"/>
        </w:rPr>
      </w:pPr>
      <w:r>
        <w:rPr>
          <w:color w:val="2B2A29"/>
          <w:sz w:val="22"/>
        </w:rPr>
        <w:t>var</w:t>
      </w:r>
      <w:r>
        <w:t xml:space="preserve"> </w:t>
      </w:r>
      <w:r>
        <w:rPr>
          <w:color w:val="2B2A29"/>
          <w:sz w:val="22"/>
        </w:rPr>
        <w:t>result=</w:t>
      </w:r>
      <w:r>
        <w:rPr>
          <w:color w:val="2B2A29"/>
          <w:spacing w:val="-3"/>
          <w:sz w:val="22"/>
        </w:rPr>
        <w:t>调用者</w:t>
      </w:r>
      <w:r>
        <w:rPr>
          <w:color w:val="2B2A29"/>
          <w:sz w:val="22"/>
        </w:rPr>
        <w:t>-&gt;响应（“您好，”+&lt;@unpaint&gt;</w:t>
      </w:r>
      <w:r>
        <w:rPr>
          <w:color w:val="2B2A29"/>
          <w:spacing w:val="-107"/>
          <w:sz w:val="22"/>
        </w:rPr>
        <w:t>有效</w:t>
      </w:r>
      <w:r>
        <w:rPr>
          <w:color w:val="2B2A29"/>
          <w:sz w:val="22"/>
        </w:rPr>
        <w:t>负载+“！\n”）；</w:t>
      </w:r>
    </w:p>
    <w:p>
      <w:pPr>
        <w:spacing w:after="0" w:line="273" w:lineRule="auto"/>
        <w:jc w:val="left"/>
        <w:rPr>
          <w:sz w:val="22"/>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440"/>
        <w:gridCol w:w="440"/>
        <w:gridCol w:w="67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23</w:t>
            </w:r>
          </w:p>
          <w:p>
            <w:pPr>
              <w:pStyle w:val="17"/>
              <w:spacing w:before="0" w:line="250" w:lineRule="exact"/>
              <w:ind w:left="50"/>
              <w:rPr>
                <w:sz w:val="22"/>
              </w:rPr>
            </w:pPr>
            <w:bookmarkStart w:id="173" w:name="_bookmark167"/>
            <w:bookmarkEnd w:id="173"/>
            <w:r>
              <w:rPr>
                <w:color w:val="2B2A29"/>
                <w:sz w:val="22"/>
              </w:rPr>
              <w:t>23</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6705" w:type="dxa"/>
          </w:tcPr>
          <w:p>
            <w:r>
              <w:rPr>
                <w:color w:val="2B2A29"/>
                <w:sz w:val="22"/>
              </w:rPr>
              <w:t>if (result is error) {</w:t>
            </w:r>
          </w:p>
          <w:p>
            <w:pPr>
              <w:pStyle w:val="17"/>
              <w:spacing w:before="0" w:line="250" w:lineRule="exact"/>
              <w:ind w:left="165"/>
              <w:rPr>
                <w:sz w:val="22"/>
              </w:rPr>
            </w:pPr>
            <w:r>
              <w:rPr>
                <w:color w:val="2B2A29"/>
                <w:sz w:val="22"/>
              </w:rPr>
              <w:t>if（结果为错误）{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24</w:t>
            </w:r>
          </w:p>
          <w:p>
            <w:pPr>
              <w:pStyle w:val="17"/>
              <w:ind w:left="50"/>
              <w:rPr>
                <w:sz w:val="22"/>
              </w:rPr>
            </w:pPr>
            <w:r>
              <w:rPr>
                <w:color w:val="2B2A29"/>
                <w:sz w:val="22"/>
              </w:rPr>
              <w:t>24</w:t>
            </w:r>
          </w:p>
        </w:tc>
        <w:tc>
          <w:tcPr>
            <w:tcW w:w="440" w:type="dxa"/>
          </w:tcPr>
          <w:p>
            <w:pPr>
              <w:pStyle w:val="17"/>
              <w:spacing w:before="0"/>
              <w:rPr>
                <w:rFonts w:ascii="Times New Roman"/>
                <w:sz w:val="22"/>
              </w:rPr>
            </w:pPr>
          </w:p>
        </w:tc>
        <w:tc>
          <w:tcPr>
            <w:tcW w:w="440" w:type="dxa"/>
          </w:tcPr>
          <w:p>
            <w:pPr>
              <w:pStyle w:val="17"/>
              <w:spacing w:before="0"/>
              <w:rPr>
                <w:rFonts w:ascii="Times New Roman"/>
                <w:sz w:val="22"/>
              </w:rPr>
            </w:pPr>
          </w:p>
        </w:tc>
        <w:tc>
          <w:tcPr>
            <w:tcW w:w="6705" w:type="dxa"/>
          </w:tcPr>
          <w:p>
            <w:r>
              <w:rPr>
                <w:color w:val="2B2A29"/>
                <w:sz w:val="22"/>
              </w:rPr>
              <w:t>log:printError("Error sending response", err = result);</w:t>
            </w:r>
          </w:p>
          <w:p>
            <w:pPr>
              <w:pStyle w:val="17"/>
              <w:ind w:left="605"/>
              <w:rPr>
                <w:sz w:val="22"/>
              </w:rPr>
            </w:pPr>
            <w:r>
              <w:rPr>
                <w:color w:val="2B2A29"/>
                <w:sz w:val="22"/>
              </w:rPr>
              <w:t>log:printError（“发送响应时出错”，err=result）；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25</w:t>
            </w:r>
          </w:p>
          <w:p>
            <w:pPr>
              <w:pStyle w:val="17"/>
              <w:ind w:left="50"/>
              <w:rPr>
                <w:sz w:val="22"/>
              </w:rPr>
            </w:pPr>
            <w:r>
              <w:rPr>
                <w:color w:val="2B2A29"/>
                <w:sz w:val="22"/>
              </w:rPr>
              <w:t>25</w:t>
            </w:r>
          </w:p>
        </w:tc>
        <w:tc>
          <w:tcPr>
            <w:tcW w:w="440" w:type="dxa"/>
          </w:tcPr>
          <w:p>
            <w:pPr>
              <w:pStyle w:val="17"/>
              <w:spacing w:before="0"/>
              <w:rPr>
                <w:rFonts w:ascii="Times New Roman"/>
                <w:sz w:val="22"/>
              </w:rPr>
            </w:pPr>
          </w:p>
        </w:tc>
        <w:tc>
          <w:tcPr>
            <w:tcW w:w="440" w:type="dxa"/>
          </w:tcPr>
          <w:p>
            <w:pPr>
              <w:pStyle w:val="17"/>
              <w:spacing w:before="0"/>
              <w:rPr>
                <w:rFonts w:ascii="Times New Roman"/>
                <w:sz w:val="22"/>
              </w:rPr>
            </w:pPr>
          </w:p>
        </w:tc>
        <w:tc>
          <w:tcPr>
            <w:tcW w:w="6705" w:type="dxa"/>
          </w:tcPr>
          <w:p>
            <w:r>
              <w:rPr>
                <w:color w:val="2B2A29"/>
                <w:sz w:val="22"/>
              </w:rPr>
              <w:t>}</w:t>
            </w:r>
          </w:p>
          <w:p>
            <w:pPr>
              <w:pStyle w:val="17"/>
              <w:ind w:left="16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26</w:t>
            </w:r>
          </w:p>
          <w:p>
            <w:pPr>
              <w:pStyle w:val="17"/>
              <w:ind w:left="50"/>
              <w:rPr>
                <w:sz w:val="22"/>
              </w:rPr>
            </w:pPr>
            <w:r>
              <w:rPr>
                <w:color w:val="2B2A29"/>
                <w:sz w:val="22"/>
              </w:rPr>
              <w:t>26</w:t>
            </w:r>
          </w:p>
        </w:tc>
        <w:tc>
          <w:tcPr>
            <w:tcW w:w="440" w:type="dxa"/>
          </w:tcPr>
          <w:p>
            <w:pPr>
              <w:pStyle w:val="17"/>
              <w:spacing w:before="0"/>
              <w:rPr>
                <w:rFonts w:ascii="Times New Roman"/>
                <w:sz w:val="22"/>
              </w:rPr>
            </w:pPr>
          </w:p>
        </w:tc>
        <w:tc>
          <w:tcPr>
            <w:tcW w:w="440" w:type="dxa"/>
          </w:tcPr>
          <w:p>
            <w:r>
              <w:rPr>
                <w:color w:val="2B2A29"/>
                <w:sz w:val="22"/>
              </w:rPr>
              <w:t>}</w:t>
            </w:r>
          </w:p>
          <w:p>
            <w:pPr>
              <w:pStyle w:val="17"/>
              <w:jc w:val="center"/>
              <w:rPr>
                <w:sz w:val="22"/>
              </w:rPr>
            </w:pPr>
            <w:r>
              <w:rPr>
                <w:color w:val="2B2A29"/>
                <w:sz w:val="22"/>
              </w:rPr>
              <w:t>}</w:t>
            </w:r>
          </w:p>
        </w:tc>
        <w:tc>
          <w:tcPr>
            <w:tcW w:w="670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27</w:t>
            </w:r>
          </w:p>
          <w:p>
            <w:pPr>
              <w:pStyle w:val="17"/>
              <w:ind w:left="50"/>
              <w:rPr>
                <w:sz w:val="22"/>
              </w:rPr>
            </w:pPr>
            <w:r>
              <w:rPr>
                <w:color w:val="2B2A29"/>
                <w:sz w:val="22"/>
              </w:rPr>
              <w:t>27</w:t>
            </w:r>
          </w:p>
        </w:tc>
        <w:tc>
          <w:tcPr>
            <w:tcW w:w="440" w:type="dxa"/>
          </w:tcPr>
          <w:p>
            <w:r>
              <w:rPr>
                <w:color w:val="2B2A29"/>
                <w:sz w:val="22"/>
              </w:rPr>
              <w:t>}</w:t>
            </w:r>
          </w:p>
          <w:p>
            <w:pPr>
              <w:pStyle w:val="17"/>
              <w:jc w:val="center"/>
              <w:rPr>
                <w:sz w:val="22"/>
              </w:rPr>
            </w:pPr>
            <w:r>
              <w:rPr>
                <w:color w:val="2B2A29"/>
                <w:sz w:val="22"/>
              </w:rPr>
              <w:t>}</w:t>
            </w:r>
          </w:p>
        </w:tc>
        <w:tc>
          <w:tcPr>
            <w:tcW w:w="440" w:type="dxa"/>
          </w:tcPr>
          <w:p>
            <w:pPr>
              <w:pStyle w:val="17"/>
              <w:spacing w:before="0"/>
              <w:rPr>
                <w:rFonts w:ascii="Times New Roman"/>
                <w:sz w:val="22"/>
              </w:rPr>
            </w:pPr>
          </w:p>
        </w:tc>
        <w:tc>
          <w:tcPr>
            <w:tcW w:w="670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28 }</w:t>
            </w:r>
          </w:p>
          <w:p>
            <w:pPr>
              <w:pStyle w:val="17"/>
              <w:spacing w:line="256" w:lineRule="exact"/>
              <w:ind w:left="50"/>
              <w:rPr>
                <w:sz w:val="22"/>
              </w:rPr>
            </w:pPr>
            <w:r>
              <w:rPr>
                <w:color w:val="2B2A29"/>
                <w:sz w:val="22"/>
              </w:rPr>
              <w:t>28 }</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6705" w:type="dxa"/>
          </w:tcPr>
          <w:p>
            <w:pPr>
              <w:pStyle w:val="17"/>
              <w:spacing w:before="0"/>
              <w:rPr>
                <w:rFonts w:ascii="Times New Roman"/>
                <w:sz w:val="20"/>
              </w:rPr>
            </w:pPr>
          </w:p>
        </w:tc>
      </w:tr>
    </w:tbl>
    <w:p>
      <w:pPr>
        <w:pStyle w:val="11"/>
        <w:spacing w:before="6"/>
        <w:rPr>
          <w:rFonts w:ascii="宋体"/>
          <w:sz w:val="10"/>
        </w:rPr>
      </w:pPr>
    </w:p>
    <w:p>
      <w:r>
        <w:rPr>
          <w:color w:val="2B2A29"/>
          <w:spacing w:val="-1"/>
          <w:w w:val="110"/>
        </w:rPr>
        <w:t xml:space="preserve">Ballerina uses annotations to provide additional metadata </w:t>
      </w:r>
      <w:r>
        <w:rPr>
          <w:color w:val="2B2A29"/>
          <w:w w:val="110"/>
        </w:rPr>
        <w:t>about a particular</w:t>
      </w:r>
      <w:r>
        <w:rPr>
          <w:color w:val="2B2A29"/>
          <w:spacing w:val="1"/>
          <w:w w:val="110"/>
        </w:rPr>
        <w:t xml:space="preserve"> </w:t>
      </w:r>
      <w:r>
        <w:rPr>
          <w:color w:val="2B2A29"/>
          <w:w w:val="105"/>
        </w:rPr>
        <w:t xml:space="preserve">construct. The </w:t>
      </w:r>
      <w:r>
        <w:rPr>
          <w:rFonts w:ascii="宋体"/>
          <w:color w:val="2B2A29"/>
          <w:w w:val="105"/>
        </w:rPr>
        <w:t xml:space="preserve">http </w:t>
      </w:r>
      <w:r>
        <w:rPr>
          <w:color w:val="2B2A29"/>
          <w:w w:val="105"/>
        </w:rPr>
        <w:t>module in the Ballerina standard library provides a set of</w:t>
      </w:r>
      <w:r>
        <w:rPr>
          <w:color w:val="2B2A29"/>
          <w:spacing w:val="1"/>
          <w:w w:val="105"/>
        </w:rPr>
        <w:t xml:space="preserve"> </w:t>
      </w:r>
      <w:r>
        <w:rPr>
          <w:color w:val="2B2A29"/>
          <w:w w:val="105"/>
        </w:rPr>
        <w:t>annotations. Annotations</w:t>
      </w:r>
      <w:r>
        <w:rPr>
          <w:color w:val="2B2A29"/>
          <w:spacing w:val="1"/>
          <w:w w:val="105"/>
        </w:rPr>
        <w:t xml:space="preserve"> </w:t>
      </w:r>
      <w:r>
        <w:rPr>
          <w:color w:val="2B2A29"/>
          <w:w w:val="105"/>
        </w:rPr>
        <w:t>can be</w:t>
      </w:r>
      <w:r>
        <w:rPr>
          <w:color w:val="2B2A29"/>
          <w:spacing w:val="1"/>
          <w:w w:val="105"/>
        </w:rPr>
        <w:t xml:space="preserve"> </w:t>
      </w:r>
      <w:r>
        <w:rPr>
          <w:color w:val="2B2A29"/>
          <w:w w:val="105"/>
        </w:rPr>
        <w:t>attached</w:t>
      </w:r>
      <w:r>
        <w:rPr>
          <w:color w:val="2B2A29"/>
          <w:spacing w:val="1"/>
          <w:w w:val="105"/>
        </w:rPr>
        <w:t xml:space="preserve"> </w:t>
      </w:r>
      <w:r>
        <w:rPr>
          <w:color w:val="2B2A29"/>
          <w:w w:val="105"/>
        </w:rPr>
        <w:t>to various</w:t>
      </w:r>
      <w:r>
        <w:rPr>
          <w:color w:val="2B2A29"/>
          <w:spacing w:val="1"/>
          <w:w w:val="105"/>
        </w:rPr>
        <w:t xml:space="preserve"> </w:t>
      </w:r>
      <w:r>
        <w:rPr>
          <w:color w:val="2B2A29"/>
          <w:w w:val="105"/>
        </w:rPr>
        <w:t>language</w:t>
      </w:r>
      <w:r>
        <w:rPr>
          <w:color w:val="2B2A29"/>
          <w:spacing w:val="1"/>
          <w:w w:val="105"/>
        </w:rPr>
        <w:t xml:space="preserve"> </w:t>
      </w:r>
      <w:r>
        <w:rPr>
          <w:color w:val="2B2A29"/>
          <w:w w:val="105"/>
        </w:rPr>
        <w:t>constructs such</w:t>
      </w:r>
      <w:r>
        <w:rPr>
          <w:color w:val="2B2A29"/>
          <w:spacing w:val="1"/>
          <w:w w:val="105"/>
        </w:rPr>
        <w:t xml:space="preserve"> </w:t>
      </w:r>
      <w:r>
        <w:rPr>
          <w:color w:val="2B2A29"/>
          <w:w w:val="105"/>
        </w:rPr>
        <w:t>as</w:t>
      </w:r>
      <w:r>
        <w:rPr>
          <w:color w:val="2B2A29"/>
          <w:spacing w:val="1"/>
          <w:w w:val="105"/>
        </w:rPr>
        <w:t xml:space="preserve"> </w:t>
      </w:r>
      <w:r>
        <w:rPr>
          <w:color w:val="2B2A29"/>
          <w:w w:val="105"/>
        </w:rPr>
        <w:t>functions,</w:t>
      </w:r>
      <w:r>
        <w:rPr>
          <w:color w:val="2B2A29"/>
          <w:spacing w:val="5"/>
          <w:w w:val="105"/>
        </w:rPr>
        <w:t xml:space="preserve"> </w:t>
      </w:r>
      <w:r>
        <w:rPr>
          <w:color w:val="2B2A29"/>
          <w:w w:val="105"/>
        </w:rPr>
        <w:t>services,</w:t>
      </w:r>
      <w:r>
        <w:rPr>
          <w:color w:val="2B2A29"/>
          <w:spacing w:val="6"/>
          <w:w w:val="105"/>
        </w:rPr>
        <w:t xml:space="preserve"> </w:t>
      </w:r>
      <w:r>
        <w:rPr>
          <w:color w:val="2B2A29"/>
          <w:w w:val="105"/>
        </w:rPr>
        <w:t>and</w:t>
      </w:r>
      <w:r>
        <w:rPr>
          <w:color w:val="2B2A29"/>
          <w:spacing w:val="6"/>
          <w:w w:val="105"/>
        </w:rPr>
        <w:t xml:space="preserve"> </w:t>
      </w:r>
      <w:r>
        <w:rPr>
          <w:color w:val="2B2A29"/>
          <w:w w:val="105"/>
        </w:rPr>
        <w:t>types.</w:t>
      </w:r>
      <w:r>
        <w:rPr>
          <w:color w:val="2B2A29"/>
          <w:spacing w:val="6"/>
          <w:w w:val="105"/>
        </w:rPr>
        <w:t xml:space="preserve"> </w:t>
      </w:r>
      <w:r>
        <w:rPr>
          <w:color w:val="2B2A29"/>
          <w:w w:val="105"/>
        </w:rPr>
        <w:t>In</w:t>
      </w:r>
      <w:r>
        <w:rPr>
          <w:color w:val="2B2A29"/>
          <w:spacing w:val="6"/>
          <w:w w:val="105"/>
        </w:rPr>
        <w:t xml:space="preserve"> </w:t>
      </w:r>
      <w:r>
        <w:rPr>
          <w:color w:val="2B2A29"/>
          <w:w w:val="105"/>
        </w:rPr>
        <w:t>this</w:t>
      </w:r>
      <w:r>
        <w:rPr>
          <w:color w:val="2B2A29"/>
          <w:spacing w:val="6"/>
          <w:w w:val="105"/>
        </w:rPr>
        <w:t xml:space="preserve"> </w:t>
      </w:r>
      <w:r>
        <w:rPr>
          <w:color w:val="2B2A29"/>
          <w:w w:val="105"/>
        </w:rPr>
        <w:t>sample,</w:t>
      </w:r>
      <w:r>
        <w:rPr>
          <w:color w:val="2B2A29"/>
          <w:spacing w:val="5"/>
          <w:w w:val="105"/>
        </w:rPr>
        <w:t xml:space="preserve"> </w:t>
      </w:r>
      <w:r>
        <w:rPr>
          <w:color w:val="2B2A29"/>
          <w:w w:val="105"/>
        </w:rPr>
        <w:t>we</w:t>
      </w:r>
      <w:r>
        <w:rPr>
          <w:color w:val="2B2A29"/>
          <w:spacing w:val="6"/>
          <w:w w:val="105"/>
        </w:rPr>
        <w:t xml:space="preserve"> </w:t>
      </w:r>
      <w:r>
        <w:rPr>
          <w:color w:val="2B2A29"/>
          <w:w w:val="105"/>
        </w:rPr>
        <w:t>have</w:t>
      </w:r>
      <w:r>
        <w:rPr>
          <w:color w:val="2B2A29"/>
          <w:spacing w:val="6"/>
          <w:w w:val="105"/>
        </w:rPr>
        <w:t xml:space="preserve"> </w:t>
      </w:r>
      <w:r>
        <w:rPr>
          <w:color w:val="2B2A29"/>
          <w:w w:val="105"/>
        </w:rPr>
        <w:t>used</w:t>
      </w:r>
      <w:r>
        <w:rPr>
          <w:color w:val="2B2A29"/>
          <w:spacing w:val="6"/>
          <w:w w:val="105"/>
        </w:rPr>
        <w:t xml:space="preserve"> </w:t>
      </w:r>
      <w:r>
        <w:rPr>
          <w:color w:val="2B2A29"/>
          <w:w w:val="105"/>
        </w:rPr>
        <w:t>an</w:t>
      </w:r>
      <w:r>
        <w:rPr>
          <w:color w:val="2B2A29"/>
          <w:spacing w:val="6"/>
          <w:w w:val="105"/>
        </w:rPr>
        <w:t xml:space="preserve"> </w:t>
      </w:r>
      <w:r>
        <w:rPr>
          <w:color w:val="2B2A29"/>
          <w:w w:val="105"/>
        </w:rPr>
        <w:t>annotation</w:t>
      </w:r>
      <w:r>
        <w:rPr>
          <w:color w:val="2B2A29"/>
          <w:spacing w:val="6"/>
          <w:w w:val="105"/>
        </w:rPr>
        <w:t xml:space="preserve"> </w:t>
      </w:r>
      <w:r>
        <w:rPr>
          <w:color w:val="2B2A29"/>
          <w:w w:val="105"/>
        </w:rPr>
        <w:t>attached</w:t>
      </w:r>
      <w:r>
        <w:rPr>
          <w:color w:val="2B2A29"/>
          <w:spacing w:val="6"/>
          <w:w w:val="105"/>
        </w:rPr>
        <w:t xml:space="preserve"> </w:t>
      </w:r>
      <w:r>
        <w:rPr>
          <w:color w:val="2B2A29"/>
          <w:w w:val="105"/>
        </w:rPr>
        <w:t>to</w:t>
      </w:r>
      <w:r>
        <w:rPr>
          <w:color w:val="2B2A29"/>
          <w:spacing w:val="-55"/>
          <w:w w:val="105"/>
        </w:rPr>
        <w:t xml:space="preserve"> </w:t>
      </w:r>
      <w:r>
        <w:rPr>
          <w:color w:val="2B2A29"/>
        </w:rPr>
        <w:t>the</w:t>
      </w:r>
      <w:r>
        <w:rPr>
          <w:color w:val="2B2A29"/>
          <w:spacing w:val="-3"/>
        </w:rPr>
        <w:t xml:space="preserve"> </w:t>
      </w:r>
      <w:r>
        <w:rPr>
          <w:rFonts w:ascii="宋体"/>
          <w:color w:val="2B2A29"/>
        </w:rPr>
        <w:t>service</w:t>
      </w:r>
      <w:r>
        <w:rPr>
          <w:rFonts w:ascii="宋体"/>
          <w:color w:val="2B2A29"/>
          <w:spacing w:val="18"/>
        </w:rPr>
        <w:t xml:space="preserve"> </w:t>
      </w:r>
      <w:r>
        <w:rPr>
          <w:rFonts w:ascii="宋体"/>
          <w:color w:val="2B2A29"/>
        </w:rPr>
        <w:t>function</w:t>
      </w:r>
      <w:r>
        <w:rPr>
          <w:rFonts w:ascii="宋体"/>
          <w:color w:val="2B2A29"/>
          <w:spacing w:val="-58"/>
        </w:rPr>
        <w:t xml:space="preserve"> </w:t>
      </w:r>
      <w:r>
        <w:rPr>
          <w:color w:val="2B2A29"/>
        </w:rPr>
        <w:t>(lines</w:t>
      </w:r>
      <w:r>
        <w:rPr>
          <w:color w:val="2B2A29"/>
          <w:spacing w:val="-3"/>
        </w:rPr>
        <w:t xml:space="preserve"> </w:t>
      </w:r>
      <w:r>
        <w:rPr>
          <w:color w:val="2B2A29"/>
        </w:rPr>
        <w:t>4</w:t>
      </w:r>
      <w:r>
        <w:rPr>
          <w:color w:val="2B2A29"/>
          <w:spacing w:val="-2"/>
        </w:rPr>
        <w:t xml:space="preserve"> </w:t>
      </w:r>
      <w:r>
        <w:rPr>
          <w:color w:val="2B2A29"/>
        </w:rPr>
        <w:t>to</w:t>
      </w:r>
      <w:r>
        <w:rPr>
          <w:color w:val="2B2A29"/>
          <w:spacing w:val="-3"/>
        </w:rPr>
        <w:t xml:space="preserve"> </w:t>
      </w:r>
      <w:r>
        <w:rPr>
          <w:color w:val="2B2A29"/>
        </w:rPr>
        <w:t>6)</w:t>
      </w:r>
      <w:r>
        <w:rPr>
          <w:color w:val="2B2A29"/>
          <w:spacing w:val="-3"/>
        </w:rPr>
        <w:t xml:space="preserve"> </w:t>
      </w:r>
      <w:r>
        <w:rPr>
          <w:color w:val="2B2A29"/>
        </w:rPr>
        <w:t>and</w:t>
      </w:r>
      <w:r>
        <w:rPr>
          <w:color w:val="2B2A29"/>
          <w:spacing w:val="-2"/>
        </w:rPr>
        <w:t xml:space="preserve"> </w:t>
      </w:r>
      <w:r>
        <w:rPr>
          <w:color w:val="2B2A29"/>
        </w:rPr>
        <w:t>the</w:t>
      </w:r>
      <w:r>
        <w:rPr>
          <w:color w:val="2B2A29"/>
          <w:spacing w:val="-3"/>
        </w:rPr>
        <w:t xml:space="preserve"> </w:t>
      </w:r>
      <w:r>
        <w:rPr>
          <w:rFonts w:ascii="宋体"/>
          <w:color w:val="2B2A29"/>
        </w:rPr>
        <w:t>resource</w:t>
      </w:r>
      <w:r>
        <w:rPr>
          <w:rFonts w:ascii="宋体"/>
          <w:color w:val="2B2A29"/>
          <w:spacing w:val="18"/>
        </w:rPr>
        <w:t xml:space="preserve"> </w:t>
      </w:r>
      <w:r>
        <w:rPr>
          <w:rFonts w:ascii="宋体"/>
          <w:color w:val="2B2A29"/>
        </w:rPr>
        <w:t>function</w:t>
      </w:r>
      <w:r>
        <w:rPr>
          <w:rFonts w:ascii="宋体"/>
          <w:color w:val="2B2A29"/>
          <w:spacing w:val="-58"/>
        </w:rPr>
        <w:t xml:space="preserve"> </w:t>
      </w:r>
      <w:r>
        <w:rPr>
          <w:color w:val="2B2A29"/>
        </w:rPr>
        <w:t>(lines</w:t>
      </w:r>
      <w:r>
        <w:rPr>
          <w:color w:val="2B2A29"/>
          <w:spacing w:val="-3"/>
        </w:rPr>
        <w:t xml:space="preserve"> </w:t>
      </w:r>
      <w:r>
        <w:rPr>
          <w:color w:val="2B2A29"/>
        </w:rPr>
        <w:t>9</w:t>
      </w:r>
      <w:r>
        <w:rPr>
          <w:color w:val="2B2A29"/>
          <w:spacing w:val="-2"/>
        </w:rPr>
        <w:t xml:space="preserve"> </w:t>
      </w:r>
      <w:r>
        <w:rPr>
          <w:color w:val="2B2A29"/>
        </w:rPr>
        <w:t>to</w:t>
      </w:r>
      <w:r>
        <w:rPr>
          <w:color w:val="2B2A29"/>
          <w:spacing w:val="-3"/>
        </w:rPr>
        <w:t xml:space="preserve"> </w:t>
      </w:r>
      <w:r>
        <w:rPr>
          <w:color w:val="2B2A29"/>
        </w:rPr>
        <w:t>12).</w:t>
      </w:r>
    </w:p>
    <w:p>
      <w:pPr>
        <w:pStyle w:val="11"/>
        <w:spacing w:before="84" w:line="292" w:lineRule="auto"/>
        <w:ind w:left="160" w:right="817" w:firstLine="359"/>
      </w:pPr>
      <w:r>
        <w:rPr>
          <w:color w:val="2B2A29"/>
          <w:spacing w:val="-1"/>
          <w:w w:val="110"/>
        </w:rPr>
        <w:t>Ballerina使用注释来提供</w:t>
      </w:r>
      <w:r>
        <w:rPr>
          <w:color w:val="2B2A29"/>
          <w:w w:val="110"/>
        </w:rPr>
        <w:t>有关特定</w:t>
      </w:r>
      <w:r>
        <w:rPr>
          <w:color w:val="2B2A29"/>
          <w:w w:val="105"/>
        </w:rPr>
        <w:t>构造的</w:t>
      </w:r>
      <w:r>
        <w:rPr>
          <w:color w:val="2B2A29"/>
          <w:spacing w:val="-1"/>
          <w:w w:val="110"/>
        </w:rPr>
        <w:t>附加元数据</w:t>
      </w:r>
      <w:r>
        <w:rPr>
          <w:color w:val="2B2A29"/>
          <w:w w:val="105"/>
        </w:rPr>
        <w:t>。Ballerina标准库中的</w:t>
      </w:r>
      <w:r>
        <w:rPr>
          <w:rFonts w:ascii="宋体"/>
          <w:color w:val="2B2A29"/>
          <w:w w:val="105"/>
        </w:rPr>
        <w:t>http</w:t>
      </w:r>
      <w:r>
        <w:rPr>
          <w:color w:val="2B2A29"/>
          <w:w w:val="105"/>
        </w:rPr>
        <w:t>模块提供了一组注释。注释可以附加到各种语言构造，如函数、服务和类型。在这个示例中，我们使用了附加</w:t>
      </w:r>
      <w:r>
        <w:rPr>
          <w:color w:val="2B2A29"/>
          <w:spacing w:val="6"/>
          <w:w w:val="105"/>
        </w:rPr>
        <w:t>到</w:t>
      </w:r>
      <w:r>
        <w:rPr>
          <w:rFonts w:ascii="宋体"/>
          <w:color w:val="2B2A29"/>
        </w:rPr>
        <w:t>服务函数</w:t>
      </w:r>
      <w:r>
        <w:rPr>
          <w:color w:val="2B2A29"/>
        </w:rPr>
        <w:t>（第4到6行）和</w:t>
      </w:r>
      <w:r>
        <w:rPr>
          <w:rFonts w:ascii="宋体"/>
          <w:color w:val="2B2A29"/>
        </w:rPr>
        <w:t>资源函数</w:t>
      </w:r>
      <w:r>
        <w:rPr>
          <w:color w:val="2B2A29"/>
        </w:rPr>
        <w:t>（第9到12行）的</w:t>
      </w:r>
      <w:r>
        <w:rPr>
          <w:color w:val="2B2A29"/>
          <w:w w:val="105"/>
        </w:rPr>
        <w:t>注释</w:t>
      </w:r>
      <w:r>
        <w:rPr>
          <w:color w:val="2B2A29"/>
        </w:rPr>
        <w:t>。</w:t>
      </w:r>
    </w:p>
    <w:p>
      <w:r>
        <w:rPr>
          <w:color w:val="2B2A29"/>
          <w:w w:val="105"/>
        </w:rPr>
        <w:t>On</w:t>
      </w:r>
      <w:r>
        <w:rPr>
          <w:color w:val="2B2A29"/>
          <w:spacing w:val="-11"/>
          <w:w w:val="105"/>
        </w:rPr>
        <w:t xml:space="preserve"> </w:t>
      </w:r>
      <w:r>
        <w:rPr>
          <w:color w:val="2B2A29"/>
          <w:w w:val="105"/>
        </w:rPr>
        <w:t>lines</w:t>
      </w:r>
      <w:r>
        <w:rPr>
          <w:color w:val="2B2A29"/>
          <w:spacing w:val="-11"/>
          <w:w w:val="105"/>
        </w:rPr>
        <w:t xml:space="preserve"> </w:t>
      </w:r>
      <w:r>
        <w:rPr>
          <w:color w:val="2B2A29"/>
          <w:w w:val="105"/>
        </w:rPr>
        <w:t>4</w:t>
      </w:r>
      <w:r>
        <w:rPr>
          <w:color w:val="2B2A29"/>
          <w:spacing w:val="-11"/>
          <w:w w:val="105"/>
        </w:rPr>
        <w:t xml:space="preserve"> </w:t>
      </w:r>
      <w:r>
        <w:rPr>
          <w:color w:val="2B2A29"/>
          <w:w w:val="105"/>
        </w:rPr>
        <w:t>to</w:t>
      </w:r>
      <w:r>
        <w:rPr>
          <w:color w:val="2B2A29"/>
          <w:spacing w:val="-11"/>
          <w:w w:val="105"/>
        </w:rPr>
        <w:t xml:space="preserve"> </w:t>
      </w:r>
      <w:r>
        <w:rPr>
          <w:color w:val="2B2A29"/>
          <w:w w:val="105"/>
        </w:rPr>
        <w:t>6,</w:t>
      </w:r>
      <w:r>
        <w:rPr>
          <w:color w:val="2B2A29"/>
          <w:spacing w:val="-11"/>
          <w:w w:val="105"/>
        </w:rPr>
        <w:t xml:space="preserve"> </w:t>
      </w:r>
      <w:r>
        <w:rPr>
          <w:color w:val="2B2A29"/>
          <w:w w:val="105"/>
        </w:rPr>
        <w:t>we</w:t>
      </w:r>
      <w:r>
        <w:rPr>
          <w:color w:val="2B2A29"/>
          <w:spacing w:val="-11"/>
          <w:w w:val="105"/>
        </w:rPr>
        <w:t xml:space="preserve"> </w:t>
      </w:r>
      <w:r>
        <w:rPr>
          <w:color w:val="2B2A29"/>
          <w:w w:val="105"/>
        </w:rPr>
        <w:t>have</w:t>
      </w:r>
      <w:r>
        <w:rPr>
          <w:color w:val="2B2A29"/>
          <w:spacing w:val="-11"/>
          <w:w w:val="105"/>
        </w:rPr>
        <w:t xml:space="preserve"> </w:t>
      </w:r>
      <w:r>
        <w:rPr>
          <w:color w:val="2B2A29"/>
          <w:w w:val="105"/>
        </w:rPr>
        <w:t>used</w:t>
      </w:r>
      <w:r>
        <w:rPr>
          <w:color w:val="2B2A29"/>
          <w:spacing w:val="-10"/>
          <w:w w:val="105"/>
        </w:rPr>
        <w:t xml:space="preserve"> </w:t>
      </w:r>
      <w:r>
        <w:rPr>
          <w:color w:val="2B2A29"/>
          <w:w w:val="105"/>
        </w:rPr>
        <w:t>the</w:t>
      </w:r>
      <w:r>
        <w:rPr>
          <w:color w:val="2B2A29"/>
          <w:spacing w:val="-11"/>
          <w:w w:val="105"/>
        </w:rPr>
        <w:t xml:space="preserve"> </w:t>
      </w:r>
      <w:r>
        <w:rPr>
          <w:rFonts w:ascii="宋体"/>
          <w:color w:val="2B2A29"/>
          <w:w w:val="105"/>
        </w:rPr>
        <w:t>@http:ServiceConfig</w:t>
      </w:r>
      <w:r>
        <w:rPr>
          <w:rFonts w:ascii="宋体"/>
          <w:color w:val="2B2A29"/>
          <w:spacing w:val="-69"/>
          <w:w w:val="105"/>
        </w:rPr>
        <w:t xml:space="preserve"> </w:t>
      </w:r>
      <w:r>
        <w:rPr>
          <w:color w:val="2B2A29"/>
          <w:w w:val="105"/>
        </w:rPr>
        <w:t>annotation</w:t>
      </w:r>
      <w:r>
        <w:rPr>
          <w:color w:val="2B2A29"/>
          <w:spacing w:val="-11"/>
          <w:w w:val="105"/>
        </w:rPr>
        <w:t xml:space="preserve"> </w:t>
      </w:r>
      <w:r>
        <w:rPr>
          <w:color w:val="2B2A29"/>
          <w:w w:val="105"/>
        </w:rPr>
        <w:t>to</w:t>
      </w:r>
      <w:r>
        <w:rPr>
          <w:color w:val="2B2A29"/>
          <w:spacing w:val="-11"/>
          <w:w w:val="105"/>
        </w:rPr>
        <w:t xml:space="preserve"> </w:t>
      </w:r>
      <w:r>
        <w:rPr>
          <w:color w:val="2B2A29"/>
          <w:w w:val="105"/>
        </w:rPr>
        <w:t>set</w:t>
      </w:r>
      <w:r>
        <w:rPr>
          <w:color w:val="2B2A29"/>
          <w:spacing w:val="-10"/>
          <w:w w:val="105"/>
        </w:rPr>
        <w:t xml:space="preserve"> </w:t>
      </w:r>
      <w:r>
        <w:rPr>
          <w:color w:val="2B2A29"/>
          <w:w w:val="105"/>
        </w:rPr>
        <w:t>the</w:t>
      </w:r>
      <w:r>
        <w:rPr>
          <w:color w:val="2B2A29"/>
          <w:spacing w:val="-11"/>
          <w:w w:val="105"/>
        </w:rPr>
        <w:t xml:space="preserve"> </w:t>
      </w:r>
      <w:r>
        <w:rPr>
          <w:color w:val="2B2A29"/>
          <w:w w:val="105"/>
        </w:rPr>
        <w:t>HTTP service</w:t>
      </w:r>
      <w:r>
        <w:rPr>
          <w:color w:val="2B2A29"/>
          <w:spacing w:val="-2"/>
          <w:w w:val="105"/>
        </w:rPr>
        <w:t xml:space="preserve"> </w:t>
      </w:r>
      <w:r>
        <w:rPr>
          <w:color w:val="2B2A29"/>
          <w:w w:val="105"/>
        </w:rPr>
        <w:t>to</w:t>
      </w:r>
      <w:r>
        <w:rPr>
          <w:color w:val="2B2A29"/>
          <w:spacing w:val="-2"/>
          <w:w w:val="105"/>
        </w:rPr>
        <w:t xml:space="preserve"> </w:t>
      </w:r>
      <w:r>
        <w:rPr>
          <w:color w:val="2B2A29"/>
          <w:w w:val="105"/>
        </w:rPr>
        <w:t>listen</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w:t>
      </w:r>
      <w:r>
        <w:rPr>
          <w:color w:val="2B2A29"/>
          <w:spacing w:val="-2"/>
          <w:w w:val="105"/>
        </w:rPr>
        <w:t xml:space="preserve"> </w:t>
      </w:r>
      <w:r>
        <w:rPr>
          <w:color w:val="2B2A29"/>
          <w:w w:val="105"/>
        </w:rPr>
        <w:t>(root)</w:t>
      </w:r>
      <w:r>
        <w:rPr>
          <w:color w:val="2B2A29"/>
          <w:spacing w:val="-2"/>
          <w:w w:val="105"/>
        </w:rPr>
        <w:t xml:space="preserve"> </w:t>
      </w:r>
      <w:r>
        <w:rPr>
          <w:color w:val="2B2A29"/>
          <w:w w:val="105"/>
        </w:rPr>
        <w:t>base</w:t>
      </w:r>
      <w:r>
        <w:rPr>
          <w:color w:val="2B2A29"/>
          <w:spacing w:val="-2"/>
          <w:w w:val="105"/>
        </w:rPr>
        <w:t xml:space="preserve"> </w:t>
      </w:r>
      <w:r>
        <w:rPr>
          <w:color w:val="2B2A29"/>
          <w:w w:val="105"/>
        </w:rPr>
        <w:t>path</w:t>
      </w:r>
      <w:r>
        <w:rPr>
          <w:color w:val="2B2A29"/>
          <w:spacing w:val="-2"/>
          <w:w w:val="105"/>
        </w:rPr>
        <w:t xml:space="preserve"> </w:t>
      </w:r>
      <w:r>
        <w:rPr>
          <w:color w:val="2B2A29"/>
          <w:w w:val="105"/>
        </w:rPr>
        <w:t>instead</w:t>
      </w:r>
      <w:r>
        <w:rPr>
          <w:color w:val="2B2A29"/>
          <w:spacing w:val="-2"/>
          <w:w w:val="105"/>
        </w:rPr>
        <w:t xml:space="preserve"> </w:t>
      </w:r>
      <w:r>
        <w:rPr>
          <w:color w:val="2B2A29"/>
          <w:w w:val="105"/>
        </w:rPr>
        <w:t>of</w:t>
      </w:r>
      <w:r>
        <w:rPr>
          <w:color w:val="2B2A29"/>
          <w:spacing w:val="-2"/>
          <w:w w:val="105"/>
        </w:rPr>
        <w:t xml:space="preserve"> </w:t>
      </w:r>
      <w:r>
        <w:rPr>
          <w:color w:val="2B2A29"/>
          <w:w w:val="105"/>
        </w:rPr>
        <w:t>using</w:t>
      </w:r>
      <w:r>
        <w:rPr>
          <w:color w:val="2B2A29"/>
          <w:spacing w:val="-2"/>
          <w:w w:val="105"/>
        </w:rPr>
        <w:t xml:space="preserve"> </w:t>
      </w:r>
      <w:r>
        <w:rPr>
          <w:color w:val="2B2A29"/>
          <w:w w:val="105"/>
        </w:rPr>
        <w:t>the</w:t>
      </w:r>
      <w:r>
        <w:rPr>
          <w:color w:val="2B2A29"/>
          <w:spacing w:val="-1"/>
          <w:w w:val="105"/>
        </w:rPr>
        <w:t xml:space="preserve"> </w:t>
      </w:r>
      <w:r>
        <w:rPr>
          <w:color w:val="2B2A29"/>
          <w:w w:val="105"/>
        </w:rPr>
        <w:t>service</w:t>
      </w:r>
      <w:r>
        <w:rPr>
          <w:color w:val="2B2A29"/>
          <w:spacing w:val="-2"/>
          <w:w w:val="105"/>
        </w:rPr>
        <w:t xml:space="preserve"> </w:t>
      </w:r>
      <w:r>
        <w:rPr>
          <w:color w:val="2B2A29"/>
          <w:w w:val="105"/>
        </w:rPr>
        <w:t>name</w:t>
      </w:r>
      <w:r>
        <w:rPr>
          <w:color w:val="2B2A29"/>
          <w:spacing w:val="-2"/>
          <w:w w:val="105"/>
        </w:rPr>
        <w:t xml:space="preserve"> </w:t>
      </w:r>
      <w:r>
        <w:rPr>
          <w:color w:val="2B2A29"/>
          <w:w w:val="105"/>
        </w:rPr>
        <w:t>(e.g.,</w:t>
      </w:r>
      <w:r>
        <w:rPr>
          <w:color w:val="2B2A29"/>
          <w:spacing w:val="-2"/>
          <w:w w:val="105"/>
        </w:rPr>
        <w:t xml:space="preserve"> </w:t>
      </w:r>
      <w:r>
        <w:rPr>
          <w:rFonts w:ascii="宋体"/>
          <w:color w:val="2B2A29"/>
          <w:w w:val="105"/>
        </w:rPr>
        <w:t>/hello/</w:t>
      </w:r>
      <w:r>
        <w:rPr>
          <w:rFonts w:ascii="宋体"/>
          <w:color w:val="2B2A29"/>
          <w:spacing w:val="-113"/>
          <w:w w:val="105"/>
        </w:rPr>
        <w:t xml:space="preserve"> </w:t>
      </w:r>
      <w:r>
        <w:rPr>
          <w:color w:val="2B2A29"/>
          <w:w w:val="105"/>
        </w:rPr>
        <w:t xml:space="preserve">in Listing </w:t>
      </w:r>
      <w:r>
        <w:rPr>
          <w:color w:val="0000FF"/>
          <w:w w:val="105"/>
        </w:rPr>
        <w:t>7-1</w:t>
      </w:r>
      <w:r>
        <w:rPr>
          <w:color w:val="2B2A29"/>
          <w:w w:val="105"/>
        </w:rPr>
        <w:t xml:space="preserve">). We have only used </w:t>
      </w:r>
      <w:r>
        <w:rPr>
          <w:rFonts w:ascii="宋体"/>
          <w:color w:val="2B2A29"/>
          <w:w w:val="105"/>
        </w:rPr>
        <w:t xml:space="preserve">basePath </w:t>
      </w:r>
      <w:r>
        <w:rPr>
          <w:color w:val="2B2A29"/>
          <w:w w:val="105"/>
        </w:rPr>
        <w:t>property in our sample, but Ballerina</w:t>
      </w:r>
      <w:r>
        <w:rPr>
          <w:color w:val="2B2A29"/>
          <w:spacing w:val="1"/>
          <w:w w:val="105"/>
        </w:rPr>
        <w:t xml:space="preserve"> </w:t>
      </w:r>
      <w:r>
        <w:rPr>
          <w:color w:val="2B2A29"/>
          <w:w w:val="105"/>
        </w:rPr>
        <w:t>supports</w:t>
      </w:r>
      <w:r>
        <w:rPr>
          <w:color w:val="2B2A29"/>
          <w:spacing w:val="-12"/>
          <w:w w:val="105"/>
        </w:rPr>
        <w:t xml:space="preserve"> </w:t>
      </w:r>
      <w:r>
        <w:rPr>
          <w:color w:val="2B2A29"/>
          <w:w w:val="105"/>
        </w:rPr>
        <w:t>all</w:t>
      </w:r>
      <w:r>
        <w:rPr>
          <w:color w:val="2B2A29"/>
          <w:spacing w:val="-11"/>
          <w:w w:val="105"/>
        </w:rPr>
        <w:t xml:space="preserve"> </w:t>
      </w:r>
      <w:r>
        <w:rPr>
          <w:color w:val="2B2A29"/>
          <w:w w:val="105"/>
        </w:rPr>
        <w:t>the</w:t>
      </w:r>
      <w:r>
        <w:rPr>
          <w:color w:val="2B2A29"/>
          <w:spacing w:val="-11"/>
          <w:w w:val="105"/>
        </w:rPr>
        <w:t xml:space="preserve"> </w:t>
      </w:r>
      <w:r>
        <w:rPr>
          <w:color w:val="2B2A29"/>
          <w:w w:val="105"/>
        </w:rPr>
        <w:t>properties</w:t>
      </w:r>
      <w:r>
        <w:rPr>
          <w:color w:val="2B2A29"/>
          <w:spacing w:val="-11"/>
          <w:w w:val="105"/>
        </w:rPr>
        <w:t xml:space="preserve"> </w:t>
      </w:r>
      <w:r>
        <w:rPr>
          <w:color w:val="2B2A29"/>
          <w:w w:val="105"/>
        </w:rPr>
        <w:t>that</w:t>
      </w:r>
      <w:r>
        <w:rPr>
          <w:color w:val="2B2A29"/>
          <w:spacing w:val="-11"/>
          <w:w w:val="105"/>
        </w:rPr>
        <w:t xml:space="preserve"> </w:t>
      </w:r>
      <w:r>
        <w:rPr>
          <w:color w:val="2B2A29"/>
          <w:w w:val="105"/>
        </w:rPr>
        <w:t>are</w:t>
      </w:r>
      <w:r>
        <w:rPr>
          <w:color w:val="2B2A29"/>
          <w:spacing w:val="-12"/>
          <w:w w:val="105"/>
        </w:rPr>
        <w:t xml:space="preserve"> </w:t>
      </w:r>
      <w:r>
        <w:rPr>
          <w:color w:val="2B2A29"/>
          <w:w w:val="105"/>
        </w:rPr>
        <w:t>listed</w:t>
      </w:r>
      <w:r>
        <w:rPr>
          <w:color w:val="2B2A29"/>
          <w:spacing w:val="-11"/>
          <w:w w:val="105"/>
        </w:rPr>
        <w:t xml:space="preserve"> </w:t>
      </w:r>
      <w:r>
        <w:rPr>
          <w:color w:val="2B2A29"/>
          <w:w w:val="105"/>
        </w:rPr>
        <w:t>in</w:t>
      </w:r>
      <w:r>
        <w:rPr>
          <w:color w:val="2B2A29"/>
          <w:spacing w:val="-11"/>
          <w:w w:val="105"/>
        </w:rPr>
        <w:t xml:space="preserve"> </w:t>
      </w:r>
      <w:r>
        <w:rPr>
          <w:color w:val="2B2A29"/>
          <w:w w:val="105"/>
        </w:rPr>
        <w:t>Table</w:t>
      </w:r>
      <w:r>
        <w:rPr>
          <w:color w:val="2B2A29"/>
          <w:spacing w:val="-11"/>
          <w:w w:val="105"/>
        </w:rPr>
        <w:t xml:space="preserve"> </w:t>
      </w:r>
      <w:r>
        <w:rPr>
          <w:color w:val="0000FF"/>
          <w:w w:val="105"/>
        </w:rPr>
        <w:t>8-1</w:t>
      </w:r>
      <w:r>
        <w:rPr>
          <w:color w:val="2B2A29"/>
          <w:w w:val="105"/>
        </w:rPr>
        <w:t>.</w:t>
      </w:r>
    </w:p>
    <w:p>
      <w:pPr>
        <w:pStyle w:val="11"/>
        <w:spacing w:line="254" w:lineRule="exact"/>
        <w:ind w:left="519"/>
      </w:pPr>
      <w:r>
        <w:rPr>
          <w:color w:val="2B2A29"/>
          <w:w w:val="105"/>
        </w:rPr>
        <w:t>在</w:t>
      </w:r>
      <w:r>
        <w:rPr>
          <w:color w:val="2B2A29"/>
          <w:spacing w:val="-11"/>
          <w:w w:val="105"/>
        </w:rPr>
        <w:t>第</w:t>
      </w:r>
      <w:r>
        <w:rPr>
          <w:color w:val="2B2A29"/>
          <w:w w:val="105"/>
        </w:rPr>
        <w:t>4行到</w:t>
      </w:r>
      <w:r>
        <w:rPr>
          <w:color w:val="2B2A29"/>
          <w:spacing w:val="-11"/>
          <w:w w:val="105"/>
        </w:rPr>
        <w:t>第</w:t>
      </w:r>
      <w:r>
        <w:rPr>
          <w:color w:val="2B2A29"/>
          <w:w w:val="105"/>
        </w:rPr>
        <w:t>6行，我们使用</w:t>
      </w:r>
      <w:r>
        <w:rPr>
          <w:rFonts w:ascii="宋体"/>
          <w:color w:val="2B2A29"/>
          <w:w w:val="105"/>
        </w:rPr>
        <w:t>@http:ServiceConfig</w:t>
      </w:r>
      <w:r>
        <w:rPr>
          <w:color w:val="2B2A29"/>
          <w:w w:val="105"/>
        </w:rPr>
        <w:t>注释将http服务设置为侦听/（root）基本路径</w:t>
      </w:r>
      <w:r>
        <w:rPr>
          <w:color w:val="2B2A29"/>
          <w:spacing w:val="-2"/>
          <w:w w:val="105"/>
        </w:rPr>
        <w:t>，</w:t>
      </w:r>
      <w:r>
        <w:rPr>
          <w:color w:val="2B2A29"/>
          <w:w w:val="105"/>
        </w:rPr>
        <w:t>而不是使用服务名称（例如，清单</w:t>
      </w:r>
      <w:r>
        <w:rPr>
          <w:color w:val="0000FF"/>
          <w:w w:val="105"/>
        </w:rPr>
        <w:t>7-1中的</w:t>
      </w:r>
      <w:r>
        <w:rPr>
          <w:rFonts w:ascii="宋体"/>
          <w:color w:val="2B2A29"/>
          <w:w w:val="105"/>
        </w:rPr>
        <w:t>/hello/</w:t>
      </w:r>
      <w:r>
        <w:rPr>
          <w:color w:val="2B2A29"/>
          <w:w w:val="105"/>
        </w:rPr>
        <w:t>）。我们在示例中只使用了</w:t>
      </w:r>
      <w:r>
        <w:rPr>
          <w:rFonts w:ascii="宋体"/>
          <w:color w:val="2B2A29"/>
          <w:w w:val="105"/>
        </w:rPr>
        <w:t>basePath属性</w:t>
      </w:r>
      <w:r>
        <w:rPr>
          <w:color w:val="2B2A29"/>
          <w:w w:val="105"/>
        </w:rPr>
        <w:t>，但Ballerina支持表</w:t>
      </w:r>
      <w:r>
        <w:rPr>
          <w:color w:val="0000FF"/>
          <w:w w:val="105"/>
        </w:rPr>
        <w:t>8-1</w:t>
      </w:r>
      <w:r>
        <w:rPr>
          <w:color w:val="2B2A29"/>
          <w:w w:val="105"/>
        </w:rPr>
        <w:t>中列出</w:t>
      </w:r>
      <w:r>
        <w:rPr>
          <w:color w:val="2B2A29"/>
          <w:spacing w:val="-11"/>
          <w:w w:val="105"/>
        </w:rPr>
        <w:t>的</w:t>
      </w:r>
      <w:r>
        <w:rPr>
          <w:color w:val="2B2A29"/>
          <w:w w:val="105"/>
        </w:rPr>
        <w:t>所有财产。</w:t>
      </w:r>
    </w:p>
    <w:p>
      <w:pPr>
        <w:pStyle w:val="11"/>
        <w:spacing w:before="1"/>
        <w:rPr>
          <w:sz w:val="33"/>
        </w:rPr>
      </w:pPr>
    </w:p>
    <w:p>
      <w:r>
        <w:rPr>
          <w:rFonts w:ascii="Cambria"/>
          <w:b/>
          <w:i/>
          <w:color w:val="2B2A29"/>
          <w:sz w:val="24"/>
        </w:rPr>
        <w:t>Table</w:t>
      </w:r>
      <w:r>
        <w:rPr>
          <w:rFonts w:ascii="Cambria"/>
          <w:b/>
          <w:i/>
          <w:color w:val="2B2A29"/>
          <w:spacing w:val="17"/>
          <w:sz w:val="24"/>
        </w:rPr>
        <w:t xml:space="preserve"> </w:t>
      </w:r>
      <w:r>
        <w:rPr>
          <w:rFonts w:ascii="Cambria"/>
          <w:b/>
          <w:i/>
          <w:color w:val="2B2A29"/>
          <w:sz w:val="24"/>
        </w:rPr>
        <w:t xml:space="preserve">8-1.  </w:t>
      </w:r>
      <w:r>
        <w:rPr>
          <w:rFonts w:ascii="Cambria"/>
          <w:b/>
          <w:i/>
          <w:color w:val="2B2A29"/>
          <w:spacing w:val="20"/>
          <w:sz w:val="24"/>
        </w:rPr>
        <w:t xml:space="preserve"> </w:t>
      </w:r>
      <w:r>
        <w:rPr>
          <w:rFonts w:ascii="Trebuchet MS"/>
          <w:i/>
          <w:color w:val="2B2A29"/>
          <w:sz w:val="24"/>
        </w:rPr>
        <w:t>@http:ServiceConfig</w:t>
      </w:r>
      <w:r>
        <w:rPr>
          <w:rFonts w:ascii="Trebuchet MS"/>
          <w:i/>
          <w:color w:val="2B2A29"/>
          <w:spacing w:val="3"/>
          <w:sz w:val="24"/>
        </w:rPr>
        <w:t xml:space="preserve"> </w:t>
      </w:r>
      <w:r>
        <w:rPr>
          <w:i/>
          <w:color w:val="2B2A29"/>
          <w:sz w:val="24"/>
        </w:rPr>
        <w:t>Supported</w:t>
      </w:r>
      <w:r>
        <w:rPr>
          <w:i/>
          <w:color w:val="2B2A29"/>
          <w:spacing w:val="15"/>
          <w:sz w:val="24"/>
        </w:rPr>
        <w:t xml:space="preserve"> </w:t>
      </w:r>
      <w:r>
        <w:rPr>
          <w:i/>
          <w:color w:val="2B2A29"/>
          <w:sz w:val="24"/>
        </w:rPr>
        <w:t>Annotation</w:t>
      </w:r>
      <w:r>
        <w:rPr>
          <w:i/>
          <w:color w:val="2B2A29"/>
          <w:spacing w:val="15"/>
          <w:sz w:val="24"/>
        </w:rPr>
        <w:t xml:space="preserve"> </w:t>
      </w:r>
      <w:r>
        <w:rPr>
          <w:i/>
          <w:color w:val="2B2A29"/>
          <w:sz w:val="24"/>
        </w:rPr>
        <w:t>Properties</w:t>
      </w:r>
    </w:p>
    <w:p>
      <w:pPr>
        <w:spacing w:before="0"/>
        <w:ind w:left="160" w:right="0" w:firstLine="0"/>
        <w:jc w:val="left"/>
        <w:rPr>
          <w:i/>
          <w:sz w:val="24"/>
        </w:rPr>
      </w:pPr>
      <w:r>
        <w:rPr>
          <w:rFonts w:ascii="Cambria"/>
          <w:b/>
          <w:i/>
          <w:color w:val="2B2A29"/>
          <w:sz w:val="24"/>
        </w:rPr>
        <w:t>表8-1：</w:t>
      </w:r>
      <w:r>
        <w:rPr>
          <w:rFonts w:ascii="Trebuchet MS"/>
          <w:i/>
          <w:color w:val="2B2A29"/>
          <w:sz w:val="24"/>
        </w:rPr>
        <w:t>@http:ServiceConfig</w:t>
      </w:r>
      <w:r>
        <w:rPr>
          <w:i/>
          <w:color w:val="2B2A29"/>
          <w:sz w:val="24"/>
        </w:rPr>
        <w:t>支持</w:t>
      </w:r>
      <w:r>
        <w:rPr>
          <w:i/>
          <w:color w:val="2B2A29"/>
          <w:spacing w:val="15"/>
          <w:sz w:val="24"/>
        </w:rPr>
        <w:t>的</w:t>
      </w:r>
      <w:r>
        <w:rPr>
          <w:i/>
          <w:color w:val="2B2A29"/>
          <w:sz w:val="24"/>
        </w:rPr>
        <w:t>批注财产</w:t>
      </w:r>
    </w:p>
    <w:p>
      <w:pPr>
        <w:pStyle w:val="11"/>
        <w:spacing w:before="3"/>
        <w:rPr>
          <w:i/>
          <w:sz w:val="6"/>
        </w:rPr>
      </w:pPr>
      <w:r>
        <w:pict>
          <v:group id="docshapegroup206" o:spid="_x0000_s1238" o:spt="203" style="position:absolute;left:0pt;margin-left:36pt;margin-top:4.8pt;height:0.5pt;width:414pt;mso-position-horizontal-relative:page;mso-wrap-distance-bottom:0pt;mso-wrap-distance-top:0pt;z-index:-251565056;mso-width-relative:page;mso-height-relative:page;" coordorigin="720,97" coordsize="8280,10">
            <o:lock v:ext="edit"/>
            <v:line id="_x0000_s1239" o:spid="_x0000_s1239" o:spt="20" style="position:absolute;left:720;top:102;height:0;width:1330;" stroked="t" coordsize="21600,21600">
              <v:path arrowok="t"/>
              <v:fill focussize="0,0"/>
              <v:stroke weight="0.5pt" color="#2B2A29"/>
              <v:imagedata o:title=""/>
              <o:lock v:ext="edit"/>
            </v:line>
            <v:line id="_x0000_s1240" o:spid="_x0000_s1240" o:spt="20" style="position:absolute;left:2050;top:102;height:0;width:2540;" stroked="t" coordsize="21600,21600">
              <v:path arrowok="t"/>
              <v:fill focussize="0,0"/>
              <v:stroke weight="0.5pt" color="#2B2A29"/>
              <v:imagedata o:title=""/>
              <o:lock v:ext="edit"/>
            </v:line>
            <v:line id="_x0000_s1241" o:spid="_x0000_s1241" o:spt="20" style="position:absolute;left:4590;top:102;height:0;width:1290;" stroked="t" coordsize="21600,21600">
              <v:path arrowok="t"/>
              <v:fill focussize="0,0"/>
              <v:stroke weight="0.5pt" color="#2B2A29"/>
              <v:imagedata o:title=""/>
              <o:lock v:ext="edit"/>
            </v:line>
            <v:line id="_x0000_s1242" o:spid="_x0000_s1242" o:spt="20" style="position:absolute;left:5880;top:102;height:0;width:3120;" stroked="t" coordsize="21600,21600">
              <v:path arrowok="t"/>
              <v:fill focussize="0,0"/>
              <v:stroke weight="0.5pt" color="#2B2A29"/>
              <v:imagedata o:title=""/>
              <o:lock v:ext="edit"/>
            </v:line>
            <w10:wrap type="topAndBottom"/>
          </v:group>
        </w:pict>
      </w:r>
    </w:p>
    <w:p>
      <w:r>
        <w:rPr>
          <w:rFonts w:ascii="Arial"/>
          <w:b/>
          <w:color w:val="2B2A29"/>
          <w:w w:val="80"/>
          <w:sz w:val="22"/>
        </w:rPr>
        <w:t>Field</w:t>
      </w:r>
      <w:r>
        <w:rPr>
          <w:rFonts w:ascii="Arial"/>
          <w:b/>
          <w:color w:val="2B2A29"/>
          <w:spacing w:val="11"/>
          <w:w w:val="80"/>
          <w:sz w:val="22"/>
        </w:rPr>
        <w:t xml:space="preserve"> </w:t>
      </w:r>
      <w:r>
        <w:rPr>
          <w:rFonts w:ascii="Arial"/>
          <w:b/>
          <w:color w:val="2B2A29"/>
          <w:w w:val="80"/>
          <w:sz w:val="22"/>
        </w:rPr>
        <w:t>Name</w:t>
      </w:r>
      <w:r>
        <w:rPr>
          <w:rFonts w:ascii="Arial"/>
          <w:b/>
          <w:color w:val="2B2A29"/>
          <w:w w:val="80"/>
          <w:sz w:val="22"/>
        </w:rPr>
        <w:tab/>
      </w:r>
      <w:r>
        <w:rPr>
          <w:rFonts w:ascii="Arial"/>
          <w:b/>
          <w:color w:val="2B2A29"/>
          <w:spacing w:val="-4"/>
          <w:w w:val="85"/>
          <w:sz w:val="22"/>
        </w:rPr>
        <w:t>Data</w:t>
      </w:r>
      <w:r>
        <w:rPr>
          <w:rFonts w:ascii="Arial"/>
          <w:b/>
          <w:color w:val="2B2A29"/>
          <w:spacing w:val="-1"/>
          <w:w w:val="85"/>
          <w:sz w:val="22"/>
        </w:rPr>
        <w:t xml:space="preserve"> </w:t>
      </w:r>
      <w:r>
        <w:rPr>
          <w:rFonts w:ascii="Arial"/>
          <w:b/>
          <w:color w:val="2B2A29"/>
          <w:spacing w:val="-4"/>
          <w:w w:val="85"/>
          <w:sz w:val="22"/>
        </w:rPr>
        <w:t>Type</w:t>
      </w:r>
      <w:r>
        <w:rPr>
          <w:rFonts w:ascii="Arial"/>
          <w:b/>
          <w:color w:val="2B2A29"/>
          <w:spacing w:val="-4"/>
          <w:w w:val="85"/>
          <w:sz w:val="22"/>
        </w:rPr>
        <w:tab/>
      </w:r>
      <w:r>
        <w:rPr>
          <w:rFonts w:ascii="Arial"/>
          <w:b/>
          <w:color w:val="2B2A29"/>
          <w:w w:val="80"/>
          <w:sz w:val="22"/>
        </w:rPr>
        <w:t>Default</w:t>
      </w:r>
      <w:r>
        <w:rPr>
          <w:rFonts w:ascii="Arial"/>
          <w:b/>
          <w:color w:val="2B2A29"/>
          <w:spacing w:val="17"/>
          <w:w w:val="80"/>
          <w:sz w:val="22"/>
        </w:rPr>
        <w:t xml:space="preserve"> </w:t>
      </w:r>
      <w:r>
        <w:rPr>
          <w:rFonts w:ascii="Arial"/>
          <w:b/>
          <w:color w:val="2B2A29"/>
          <w:w w:val="80"/>
          <w:sz w:val="22"/>
        </w:rPr>
        <w:t>Value</w:t>
      </w:r>
      <w:r>
        <w:rPr>
          <w:rFonts w:ascii="Arial"/>
          <w:b/>
          <w:color w:val="2B2A29"/>
          <w:spacing w:val="58"/>
          <w:sz w:val="22"/>
        </w:rPr>
        <w:t xml:space="preserve"> </w:t>
      </w:r>
      <w:r>
        <w:rPr>
          <w:rFonts w:ascii="Arial"/>
          <w:b/>
          <w:color w:val="2B2A29"/>
          <w:w w:val="80"/>
          <w:sz w:val="22"/>
        </w:rPr>
        <w:t>Description</w:t>
      </w:r>
    </w:p>
    <w:p>
      <w:pPr>
        <w:tabs>
          <w:tab w:val="left" w:pos="1489"/>
          <w:tab w:val="left" w:pos="4029"/>
        </w:tabs>
        <w:spacing w:before="112"/>
        <w:ind w:left="160" w:right="0" w:firstLine="0"/>
        <w:jc w:val="left"/>
        <w:rPr>
          <w:rFonts w:ascii="Arial"/>
          <w:b/>
          <w:sz w:val="22"/>
        </w:rPr>
      </w:pPr>
      <w:r>
        <w:rPr>
          <w:rFonts w:ascii="Arial"/>
          <w:b/>
          <w:color w:val="2B2A29"/>
          <w:w w:val="80"/>
          <w:sz w:val="22"/>
        </w:rPr>
        <w:t>字段</w:t>
      </w:r>
      <w:r>
        <w:rPr>
          <w:rFonts w:ascii="Arial"/>
          <w:b/>
          <w:color w:val="2B2A29"/>
          <w:w w:val="80"/>
          <w:sz w:val="22"/>
        </w:rPr>
        <w:tab/>
      </w:r>
      <w:r>
        <w:rPr>
          <w:rFonts w:ascii="Arial"/>
          <w:b/>
          <w:color w:val="2B2A29"/>
          <w:w w:val="80"/>
          <w:sz w:val="22"/>
        </w:rPr>
        <w:t>名称</w:t>
      </w:r>
      <w:r>
        <w:rPr>
          <w:rFonts w:ascii="Arial"/>
          <w:b/>
          <w:color w:val="2B2A29"/>
          <w:w w:val="80"/>
          <w:sz w:val="22"/>
        </w:rPr>
        <w:tab/>
      </w:r>
      <w:r>
        <w:rPr>
          <w:rFonts w:ascii="Arial"/>
          <w:b/>
          <w:color w:val="2B2A29"/>
          <w:spacing w:val="-4"/>
          <w:w w:val="85"/>
          <w:sz w:val="22"/>
        </w:rPr>
        <w:t>数据</w:t>
      </w:r>
      <w:r>
        <w:rPr>
          <w:rFonts w:ascii="Arial"/>
          <w:b/>
          <w:color w:val="2B2A29"/>
          <w:spacing w:val="-4"/>
          <w:w w:val="80"/>
          <w:sz w:val="22"/>
        </w:rPr>
        <w:t>TypeDefault</w:t>
      </w:r>
      <w:r>
        <w:rPr>
          <w:rFonts w:ascii="Arial"/>
          <w:b/>
          <w:color w:val="2B2A29"/>
          <w:w w:val="80"/>
          <w:sz w:val="22"/>
        </w:rPr>
        <w:t>值描述</w:t>
      </w:r>
    </w:p>
    <w:p>
      <w:pPr>
        <w:pStyle w:val="11"/>
        <w:spacing w:before="11"/>
        <w:rPr>
          <w:rFonts w:ascii="Arial"/>
          <w:b/>
          <w:sz w:val="6"/>
        </w:rPr>
      </w:pPr>
      <w:r>
        <w:pict>
          <v:group id="docshapegroup207" o:spid="_x0000_s1243" o:spt="203" style="position:absolute;left:0pt;margin-left:36pt;margin-top:5.2pt;height:0.5pt;width:414pt;mso-position-horizontal-relative:page;mso-wrap-distance-bottom:0pt;mso-wrap-distance-top:0pt;z-index:-251565056;mso-width-relative:page;mso-height-relative:page;" coordorigin="720,104" coordsize="8280,10">
            <o:lock v:ext="edit"/>
            <v:line id="_x0000_s1244" o:spid="_x0000_s1244" o:spt="20" style="position:absolute;left:720;top:109;height:0;width:1330;" stroked="t" coordsize="21600,21600">
              <v:path arrowok="t"/>
              <v:fill focussize="0,0"/>
              <v:stroke weight="0.5pt" color="#2B2A29"/>
              <v:imagedata o:title=""/>
              <o:lock v:ext="edit"/>
            </v:line>
            <v:line id="_x0000_s1245" o:spid="_x0000_s1245" o:spt="20" style="position:absolute;left:2050;top:109;height:0;width:2540;" stroked="t" coordsize="21600,21600">
              <v:path arrowok="t"/>
              <v:fill focussize="0,0"/>
              <v:stroke weight="0.5pt" color="#2B2A29"/>
              <v:imagedata o:title=""/>
              <o:lock v:ext="edit"/>
            </v:line>
            <v:line id="_x0000_s1246" o:spid="_x0000_s1246" o:spt="20" style="position:absolute;left:4590;top:109;height:0;width:1290;" stroked="t" coordsize="21600,21600">
              <v:path arrowok="t"/>
              <v:fill focussize="0,0"/>
              <v:stroke weight="0.5pt" color="#2B2A29"/>
              <v:imagedata o:title=""/>
              <o:lock v:ext="edit"/>
            </v:line>
            <v:line id="_x0000_s1247" o:spid="_x0000_s1247" o:spt="20" style="position:absolute;left:5880;top:109;height:0;width:3120;" stroked="t" coordsize="21600,21600">
              <v:path arrowok="t"/>
              <v:fill focussize="0,0"/>
              <v:stroke weight="0.5pt" color="#2B2A29"/>
              <v:imagedata o:title=""/>
              <o:lock v:ext="edit"/>
            </v:line>
            <w10:wrap type="topAndBottom"/>
          </v:group>
        </w:pict>
      </w:r>
    </w:p>
    <w:p>
      <w:r>
        <w:rPr>
          <w:rFonts w:ascii="宋体"/>
          <w:color w:val="2B2A29"/>
        </w:rPr>
        <w:t>endpoints</w:t>
      </w:r>
      <w:r>
        <w:rPr>
          <w:rFonts w:ascii="宋体"/>
          <w:color w:val="2B2A29"/>
        </w:rPr>
        <w:tab/>
      </w:r>
      <w:r>
        <w:rPr>
          <w:rFonts w:ascii="宋体"/>
          <w:color w:val="2B2A29"/>
        </w:rPr>
        <w:t>http:Listener[]</w:t>
      </w:r>
      <w:r>
        <w:rPr>
          <w:rFonts w:ascii="宋体"/>
          <w:color w:val="2B2A29"/>
        </w:rPr>
        <w:tab/>
      </w:r>
      <w:r>
        <w:rPr>
          <w:rFonts w:ascii="宋体"/>
          <w:color w:val="2B2A29"/>
        </w:rPr>
        <w:t>[]</w:t>
      </w:r>
      <w:r>
        <w:rPr>
          <w:rFonts w:ascii="宋体"/>
          <w:color w:val="2B2A29"/>
        </w:rPr>
        <w:tab/>
      </w:r>
      <w:r>
        <w:rPr>
          <w:rFonts w:ascii="宋体"/>
          <w:color w:val="2B2A29"/>
        </w:rPr>
        <w:t>An array of endpoints the</w:t>
      </w:r>
    </w:p>
    <w:p>
      <w:pPr>
        <w:pStyle w:val="11"/>
        <w:tabs>
          <w:tab w:val="left" w:pos="1489"/>
          <w:tab w:val="left" w:pos="4029"/>
          <w:tab w:val="left" w:pos="5319"/>
        </w:tabs>
        <w:spacing w:before="90"/>
        <w:ind w:left="159"/>
        <w:rPr>
          <w:rFonts w:ascii="宋体"/>
        </w:rPr>
      </w:pPr>
      <w:r>
        <w:rPr>
          <w:rFonts w:ascii="宋体"/>
          <w:color w:val="2B2A29"/>
        </w:rPr>
        <w:t>endpointshttp:Listener[][]</w:t>
      </w:r>
      <w:r>
        <w:rPr>
          <w:rFonts w:ascii="宋体"/>
          <w:color w:val="2B2A29"/>
        </w:rPr>
        <w:tab/>
      </w:r>
      <w:r>
        <w:rPr>
          <w:rFonts w:ascii="宋体"/>
          <w:color w:val="2B2A29"/>
        </w:rPr>
        <w:tab/>
      </w:r>
      <w:r>
        <w:rPr>
          <w:rFonts w:ascii="宋体"/>
          <w:color w:val="2B2A29"/>
        </w:rPr>
        <w:tab/>
      </w:r>
    </w:p>
    <w:p>
      <w:r>
        <w:rPr>
          <w:rFonts w:ascii="宋体"/>
          <w:color w:val="2B2A29"/>
        </w:rPr>
        <w:t>service</w:t>
      </w:r>
      <w:r>
        <w:rPr>
          <w:rFonts w:ascii="宋体"/>
          <w:color w:val="2B2A29"/>
          <w:spacing w:val="-24"/>
        </w:rPr>
        <w:t xml:space="preserve"> </w:t>
      </w:r>
      <w:r>
        <w:rPr>
          <w:rFonts w:ascii="宋体"/>
          <w:color w:val="2B2A29"/>
        </w:rPr>
        <w:t>would</w:t>
      </w:r>
      <w:r>
        <w:rPr>
          <w:rFonts w:ascii="宋体"/>
          <w:color w:val="2B2A29"/>
          <w:spacing w:val="-24"/>
        </w:rPr>
        <w:t xml:space="preserve"> </w:t>
      </w:r>
      <w:r>
        <w:rPr>
          <w:rFonts w:ascii="宋体"/>
          <w:color w:val="2B2A29"/>
        </w:rPr>
        <w:t>be</w:t>
      </w:r>
      <w:r>
        <w:rPr>
          <w:rFonts w:ascii="宋体"/>
          <w:color w:val="2B2A29"/>
          <w:spacing w:val="-24"/>
        </w:rPr>
        <w:t xml:space="preserve"> </w:t>
      </w:r>
      <w:r>
        <w:rPr>
          <w:rFonts w:ascii="宋体"/>
          <w:color w:val="2B2A29"/>
        </w:rPr>
        <w:t>attached</w:t>
      </w:r>
      <w:r>
        <w:rPr>
          <w:rFonts w:ascii="宋体"/>
          <w:color w:val="2B2A29"/>
          <w:spacing w:val="-24"/>
        </w:rPr>
        <w:t xml:space="preserve"> </w:t>
      </w:r>
      <w:r>
        <w:rPr>
          <w:rFonts w:ascii="宋体"/>
          <w:color w:val="2B2A29"/>
        </w:rPr>
        <w:t>to</w:t>
      </w:r>
    </w:p>
    <w:p>
      <w:pPr>
        <w:pStyle w:val="11"/>
        <w:spacing w:before="38"/>
        <w:ind w:left="5319"/>
        <w:rPr>
          <w:rFonts w:ascii="宋体"/>
        </w:rPr>
      </w:pPr>
      <w:r>
        <w:rPr>
          <w:rFonts w:ascii="宋体"/>
          <w:color w:val="2B2A29"/>
        </w:rPr>
        <w:t>服务将附加到</w:t>
      </w:r>
    </w:p>
    <w:p>
      <w:r>
        <w:rPr>
          <w:rFonts w:ascii="宋体"/>
          <w:color w:val="2B2A29"/>
        </w:rPr>
        <w:t>host</w:t>
      </w:r>
      <w:r>
        <w:rPr>
          <w:rFonts w:ascii="宋体"/>
          <w:color w:val="2B2A29"/>
        </w:rPr>
        <w:tab/>
      </w:r>
      <w:r>
        <w:rPr>
          <w:rFonts w:ascii="宋体"/>
          <w:color w:val="2B2A29"/>
        </w:rPr>
        <w:t>String</w:t>
      </w:r>
      <w:r>
        <w:rPr>
          <w:rFonts w:ascii="宋体"/>
          <w:color w:val="2B2A29"/>
        </w:rPr>
        <w:tab/>
      </w:r>
      <w:r>
        <w:rPr>
          <w:rFonts w:ascii="宋体"/>
          <w:color w:val="2B2A29"/>
        </w:rPr>
        <w:t>b7a.default</w:t>
      </w:r>
      <w:r>
        <w:rPr>
          <w:rFonts w:ascii="宋体"/>
          <w:color w:val="2B2A29"/>
          <w:spacing w:val="-3"/>
        </w:rPr>
        <w:t xml:space="preserve"> </w:t>
      </w:r>
      <w:r>
        <w:rPr>
          <w:rFonts w:ascii="宋体"/>
          <w:color w:val="2B2A29"/>
        </w:rPr>
        <w:t>Domain</w:t>
      </w:r>
      <w:r>
        <w:rPr>
          <w:rFonts w:ascii="宋体"/>
          <w:color w:val="2B2A29"/>
          <w:spacing w:val="-11"/>
        </w:rPr>
        <w:t xml:space="preserve"> </w:t>
      </w:r>
      <w:r>
        <w:rPr>
          <w:rFonts w:ascii="宋体"/>
          <w:color w:val="2B2A29"/>
        </w:rPr>
        <w:t>name</w:t>
      </w:r>
      <w:r>
        <w:rPr>
          <w:rFonts w:ascii="宋体"/>
          <w:color w:val="2B2A29"/>
          <w:spacing w:val="-10"/>
        </w:rPr>
        <w:t xml:space="preserve"> </w:t>
      </w:r>
      <w:r>
        <w:rPr>
          <w:rFonts w:ascii="宋体"/>
          <w:color w:val="2B2A29"/>
        </w:rPr>
        <w:t>of</w:t>
      </w:r>
      <w:r>
        <w:rPr>
          <w:rFonts w:ascii="宋体"/>
          <w:color w:val="2B2A29"/>
          <w:spacing w:val="-11"/>
        </w:rPr>
        <w:t xml:space="preserve"> </w:t>
      </w:r>
      <w:r>
        <w:rPr>
          <w:rFonts w:ascii="宋体"/>
          <w:color w:val="2B2A29"/>
        </w:rPr>
        <w:t>the</w:t>
      </w:r>
      <w:r>
        <w:rPr>
          <w:rFonts w:ascii="宋体"/>
          <w:color w:val="2B2A29"/>
          <w:spacing w:val="-11"/>
        </w:rPr>
        <w:t xml:space="preserve"> </w:t>
      </w:r>
      <w:r>
        <w:rPr>
          <w:rFonts w:ascii="宋体"/>
          <w:color w:val="2B2A29"/>
        </w:rPr>
        <w:t>service</w:t>
      </w:r>
      <w:r>
        <w:rPr>
          <w:rFonts w:ascii="宋体"/>
          <w:color w:val="2B2A29"/>
          <w:spacing w:val="-107"/>
        </w:rPr>
        <w:t xml:space="preserve"> </w:t>
      </w:r>
      <w:r>
        <w:rPr>
          <w:rFonts w:ascii="宋体"/>
          <w:color w:val="2B2A29"/>
        </w:rPr>
        <w:t>basePath</w:t>
      </w:r>
      <w:r>
        <w:rPr>
          <w:rFonts w:ascii="宋体"/>
          <w:color w:val="2B2A29"/>
        </w:rPr>
        <w:tab/>
      </w:r>
      <w:r>
        <w:rPr>
          <w:rFonts w:ascii="宋体"/>
          <w:color w:val="2B2A29"/>
        </w:rPr>
        <w:t>String</w:t>
      </w:r>
      <w:r>
        <w:rPr>
          <w:rFonts w:ascii="宋体"/>
          <w:color w:val="2B2A29"/>
        </w:rPr>
        <w:tab/>
      </w:r>
      <w:r>
        <w:rPr>
          <w:rFonts w:ascii="宋体"/>
          <w:color w:val="2B2A29"/>
        </w:rPr>
        <w:tab/>
      </w:r>
      <w:r>
        <w:rPr>
          <w:rFonts w:ascii="宋体"/>
          <w:color w:val="2B2A29"/>
        </w:rPr>
        <w:t>Service base path</w:t>
      </w:r>
      <w:r>
        <w:rPr>
          <w:rFonts w:ascii="宋体"/>
          <w:color w:val="2B2A29"/>
          <w:spacing w:val="1"/>
        </w:rPr>
        <w:t xml:space="preserve"> </w:t>
      </w:r>
      <w:r>
        <w:rPr>
          <w:rFonts w:ascii="宋体"/>
          <w:color w:val="2B2A29"/>
        </w:rPr>
        <w:t>compression</w:t>
      </w:r>
      <w:r>
        <w:rPr>
          <w:rFonts w:ascii="宋体"/>
          <w:color w:val="2B2A29"/>
          <w:spacing w:val="9"/>
        </w:rPr>
        <w:t xml:space="preserve"> </w:t>
      </w:r>
      <w:r>
        <w:rPr>
          <w:rFonts w:ascii="宋体"/>
          <w:color w:val="2B2A29"/>
        </w:rPr>
        <w:t>http:CompressionConfig</w:t>
      </w:r>
      <w:r>
        <w:rPr>
          <w:rFonts w:ascii="宋体"/>
          <w:color w:val="2B2A29"/>
          <w:spacing w:val="9"/>
        </w:rPr>
        <w:t xml:space="preserve"> </w:t>
      </w:r>
      <w:r>
        <w:rPr>
          <w:rFonts w:ascii="宋体"/>
          <w:color w:val="2B2A29"/>
        </w:rPr>
        <w:t>{}</w:t>
      </w:r>
      <w:r>
        <w:rPr>
          <w:rFonts w:ascii="宋体"/>
          <w:color w:val="2B2A29"/>
        </w:rPr>
        <w:tab/>
      </w:r>
      <w:r>
        <w:rPr>
          <w:rFonts w:ascii="宋体"/>
          <w:color w:val="2B2A29"/>
        </w:rPr>
        <w:t>The status of compression</w:t>
      </w:r>
    </w:p>
    <w:p>
      <w:pPr>
        <w:pStyle w:val="11"/>
        <w:tabs>
          <w:tab w:val="left" w:pos="1488"/>
          <w:tab w:val="left" w:pos="4029"/>
          <w:tab w:val="left" w:pos="5318"/>
        </w:tabs>
        <w:spacing w:before="118" w:line="340" w:lineRule="auto"/>
        <w:ind w:left="159" w:right="778"/>
        <w:rPr>
          <w:rFonts w:ascii="宋体"/>
        </w:rPr>
      </w:pPr>
      <w:r>
        <w:rPr>
          <w:rFonts w:ascii="宋体"/>
          <w:color w:val="2B2A29"/>
        </w:rPr>
        <w:t>hostStringb7a</w:t>
      </w:r>
      <w:r>
        <w:rPr>
          <w:rFonts w:ascii="宋体"/>
          <w:color w:val="2B2A29"/>
        </w:rPr>
        <w:tab/>
      </w:r>
      <w:r>
        <w:rPr>
          <w:rFonts w:ascii="宋体"/>
          <w:color w:val="2B2A29"/>
        </w:rPr>
        <w:tab/>
      </w:r>
      <w:r>
        <w:rPr>
          <w:rFonts w:ascii="宋体"/>
          <w:color w:val="2B2A29"/>
        </w:rPr>
        <w:t>.default</w:t>
      </w:r>
      <w:r>
        <w:rPr>
          <w:rFonts w:ascii="宋体"/>
          <w:color w:val="2B2A29"/>
        </w:rPr>
        <w:tab/>
      </w:r>
      <w:r>
        <w:rPr>
          <w:rFonts w:ascii="宋体"/>
          <w:color w:val="2B2A29"/>
        </w:rPr>
        <w:tab/>
      </w:r>
      <w:r>
        <w:rPr>
          <w:rFonts w:ascii="宋体"/>
          <w:color w:val="2B2A29"/>
        </w:rPr>
        <w:t>服务的域名basePathStringService基本</w:t>
      </w:r>
      <w:r>
        <w:rPr>
          <w:rFonts w:ascii="宋体"/>
          <w:color w:val="2B2A29"/>
        </w:rPr>
        <w:tab/>
      </w:r>
      <w:r>
        <w:rPr>
          <w:rFonts w:ascii="宋体"/>
          <w:color w:val="2B2A29"/>
        </w:rPr>
        <w:tab/>
      </w:r>
      <w:r>
        <w:rPr>
          <w:rFonts w:ascii="宋体"/>
          <w:color w:val="2B2A29"/>
        </w:rPr>
        <w:tab/>
      </w:r>
      <w:r>
        <w:rPr>
          <w:rFonts w:ascii="宋体"/>
          <w:color w:val="2B2A29"/>
        </w:rPr>
        <w:t>路径压缩http:CompressionConfig</w:t>
      </w:r>
      <w:r>
        <w:rPr>
          <w:rFonts w:ascii="宋体"/>
          <w:color w:val="2B2A29"/>
        </w:rPr>
        <w:tab/>
      </w:r>
      <w:r>
        <w:rPr>
          <w:rFonts w:ascii="宋体"/>
          <w:color w:val="2B2A29"/>
        </w:rPr>
        <w:tab/>
      </w:r>
      <w:r>
        <w:rPr>
          <w:rFonts w:ascii="宋体"/>
          <w:color w:val="2B2A29"/>
        </w:rPr>
        <w:t>｛｝</w:t>
      </w:r>
      <w:r>
        <w:rPr>
          <w:rFonts w:ascii="宋体"/>
          <w:color w:val="2B2A29"/>
        </w:rPr>
        <w:tab/>
      </w:r>
      <w:r>
        <w:rPr>
          <w:rFonts w:ascii="宋体"/>
          <w:color w:val="2B2A29"/>
        </w:rPr>
        <w:tab/>
      </w:r>
      <w:r>
        <w:rPr>
          <w:rFonts w:ascii="宋体"/>
          <w:color w:val="2B2A29"/>
        </w:rPr>
        <w:t>压缩状态</w:t>
      </w:r>
      <w:r>
        <w:rPr>
          <w:rFonts w:ascii="宋体"/>
          <w:color w:val="2B2A29"/>
        </w:rPr>
        <w:tab/>
      </w:r>
    </w:p>
    <w:p>
      <w:pPr>
        <w:spacing w:after="0" w:line="340" w:lineRule="auto"/>
        <w:rPr>
          <w:rFonts w:ascii="宋体"/>
        </w:rPr>
        <w:sectPr>
          <w:pgSz w:w="10080" w:h="14400"/>
          <w:pgMar w:top="1260" w:right="560" w:bottom="1260" w:left="560" w:header="1037" w:footer="1070" w:gutter="0"/>
          <w:cols w:space="720" w:num="1"/>
        </w:sectPr>
      </w:pPr>
    </w:p>
    <w:p>
      <w:r>
        <w:rPr>
          <w:rFonts w:ascii="宋体"/>
          <w:color w:val="2B2A29"/>
        </w:rPr>
        <w:t>chunking</w:t>
      </w:r>
      <w:r>
        <w:rPr>
          <w:rFonts w:ascii="宋体"/>
          <w:color w:val="2B2A29"/>
        </w:rPr>
        <w:tab/>
      </w:r>
      <w:r>
        <w:rPr>
          <w:rFonts w:ascii="宋体"/>
          <w:color w:val="2B2A29"/>
        </w:rPr>
        <w:t>AUTO|ALWAYS|NEVER</w:t>
      </w:r>
      <w:r>
        <w:rPr>
          <w:rFonts w:ascii="宋体"/>
          <w:color w:val="2B2A29"/>
        </w:rPr>
        <w:tab/>
      </w:r>
      <w:r>
        <w:rPr>
          <w:rFonts w:ascii="宋体"/>
          <w:color w:val="2B2A29"/>
        </w:rPr>
        <w:t>CHUNKING_</w:t>
      </w:r>
    </w:p>
    <w:p>
      <w:pPr>
        <w:pStyle w:val="11"/>
        <w:tabs>
          <w:tab w:val="left" w:pos="1488"/>
          <w:tab w:val="left" w:pos="4028"/>
        </w:tabs>
        <w:spacing w:line="281" w:lineRule="exact"/>
        <w:ind w:left="158"/>
        <w:rPr>
          <w:rFonts w:ascii="宋体"/>
        </w:rPr>
      </w:pPr>
      <w:r>
        <w:rPr>
          <w:rFonts w:ascii="宋体"/>
          <w:color w:val="2B2A29"/>
        </w:rPr>
        <w:t>chunkingAUTO|ALWAYS|NEVERCHUNKING_</w:t>
      </w:r>
      <w:r>
        <w:rPr>
          <w:rFonts w:ascii="宋体"/>
          <w:color w:val="2B2A29"/>
        </w:rPr>
        <w:tab/>
      </w:r>
      <w:r>
        <w:rPr>
          <w:rFonts w:ascii="宋体"/>
          <w:color w:val="2B2A29"/>
        </w:rPr>
        <w:tab/>
      </w:r>
    </w:p>
    <w:p>
      <w:r>
        <w:rPr>
          <w:rFonts w:ascii="宋体"/>
          <w:color w:val="2B2A29"/>
        </w:rPr>
        <w:t>AUTO</w:t>
      </w:r>
    </w:p>
    <w:p>
      <w:pPr>
        <w:pStyle w:val="11"/>
        <w:spacing w:before="38"/>
        <w:ind w:left="4028"/>
        <w:rPr>
          <w:rFonts w:ascii="宋体"/>
        </w:rPr>
      </w:pPr>
      <w:r>
        <w:rPr>
          <w:rFonts w:ascii="宋体"/>
          <w:color w:val="2B2A29"/>
        </w:rPr>
        <w:t>自动</w:t>
      </w:r>
    </w:p>
    <w:p>
      <w:r>
        <w:rPr>
          <w:rFonts w:ascii="宋体"/>
          <w:color w:val="2B2A29"/>
        </w:rPr>
        <w:t>Configures the chunking</w:t>
      </w:r>
      <w:r>
        <w:rPr>
          <w:rFonts w:ascii="宋体"/>
          <w:color w:val="2B2A29"/>
          <w:spacing w:val="1"/>
        </w:rPr>
        <w:t xml:space="preserve"> </w:t>
      </w:r>
      <w:r>
        <w:rPr>
          <w:rFonts w:ascii="宋体"/>
          <w:color w:val="2B2A29"/>
        </w:rPr>
        <w:t>behavior</w:t>
      </w:r>
      <w:r>
        <w:rPr>
          <w:rFonts w:ascii="宋体"/>
          <w:color w:val="2B2A29"/>
          <w:spacing w:val="-6"/>
        </w:rPr>
        <w:t xml:space="preserve"> </w:t>
      </w:r>
      <w:r>
        <w:rPr>
          <w:rFonts w:ascii="宋体"/>
          <w:color w:val="2B2A29"/>
        </w:rPr>
        <w:t>for</w:t>
      </w:r>
      <w:r>
        <w:rPr>
          <w:rFonts w:ascii="宋体"/>
          <w:color w:val="2B2A29"/>
          <w:spacing w:val="-5"/>
        </w:rPr>
        <w:t xml:space="preserve"> </w:t>
      </w:r>
      <w:r>
        <w:rPr>
          <w:rFonts w:ascii="宋体"/>
          <w:color w:val="2B2A29"/>
        </w:rPr>
        <w:t>the</w:t>
      </w:r>
      <w:r>
        <w:rPr>
          <w:rFonts w:ascii="宋体"/>
          <w:color w:val="2B2A29"/>
          <w:spacing w:val="-5"/>
        </w:rPr>
        <w:t xml:space="preserve"> </w:t>
      </w:r>
      <w:r>
        <w:rPr>
          <w:rFonts w:ascii="宋体"/>
          <w:color w:val="2B2A29"/>
        </w:rPr>
        <w:t>service</w:t>
      </w:r>
    </w:p>
    <w:p>
      <w:pPr>
        <w:pStyle w:val="11"/>
        <w:spacing w:line="273" w:lineRule="auto"/>
        <w:ind w:left="158" w:right="998"/>
        <w:rPr>
          <w:rFonts w:ascii="宋体"/>
        </w:rPr>
      </w:pPr>
      <w:r>
        <w:br w:type="column"/>
      </w:r>
      <w:r>
        <w:rPr>
          <w:rFonts w:ascii="宋体"/>
          <w:color w:val="2B2A29"/>
        </w:rPr>
        <w:t>配置服务的分块行为</w:t>
      </w:r>
    </w:p>
    <w:p>
      <w:pPr>
        <w:spacing w:after="0" w:line="273" w:lineRule="auto"/>
        <w:rPr>
          <w:rFonts w:ascii="宋体"/>
        </w:rPr>
        <w:sectPr>
          <w:type w:val="continuous"/>
          <w:pgSz w:w="10080" w:h="14400"/>
          <w:pgMar w:top="0" w:right="560" w:bottom="0" w:left="560" w:header="1037" w:footer="1070" w:gutter="0"/>
          <w:cols w:equalWidth="0" w:num="2">
            <w:col w:w="5059" w:space="101"/>
            <w:col w:w="3800"/>
          </w:cols>
        </w:sectPr>
      </w:pPr>
    </w:p>
    <w:p>
      <w:r>
        <w:rPr>
          <w:rFonts w:ascii="宋体"/>
          <w:color w:val="2B2A29"/>
        </w:rPr>
        <w:t>cors</w:t>
      </w:r>
      <w:r>
        <w:rPr>
          <w:rFonts w:ascii="宋体"/>
          <w:color w:val="2B2A29"/>
        </w:rPr>
        <w:tab/>
      </w:r>
      <w:r>
        <w:rPr>
          <w:rFonts w:ascii="宋体"/>
          <w:color w:val="2B2A29"/>
        </w:rPr>
        <w:t>http:CorsConfig</w:t>
      </w:r>
      <w:r>
        <w:rPr>
          <w:rFonts w:ascii="宋体"/>
          <w:color w:val="2B2A29"/>
        </w:rPr>
        <w:tab/>
      </w:r>
      <w:r>
        <w:rPr>
          <w:rFonts w:ascii="宋体"/>
          <w:color w:val="2B2A29"/>
        </w:rPr>
        <w:t>{}</w:t>
      </w:r>
      <w:r>
        <w:rPr>
          <w:rFonts w:ascii="宋体"/>
          <w:color w:val="2B2A29"/>
        </w:rPr>
        <w:tab/>
      </w:r>
      <w:r>
        <w:rPr>
          <w:rFonts w:ascii="宋体"/>
          <w:color w:val="2B2A29"/>
        </w:rPr>
        <w:t>The cross-origin resource</w:t>
      </w:r>
    </w:p>
    <w:p>
      <w:pPr>
        <w:pStyle w:val="11"/>
        <w:tabs>
          <w:tab w:val="left" w:pos="1488"/>
          <w:tab w:val="left" w:pos="4028"/>
          <w:tab w:val="left" w:pos="5318"/>
        </w:tabs>
        <w:spacing w:before="76"/>
        <w:ind w:left="158"/>
        <w:rPr>
          <w:rFonts w:ascii="宋体"/>
        </w:rPr>
      </w:pPr>
      <w:r>
        <w:rPr>
          <w:rFonts w:ascii="宋体"/>
          <w:color w:val="2B2A29"/>
        </w:rPr>
        <w:t>corshttp:CorsConfig｛｝跨源资源</w:t>
      </w:r>
      <w:r>
        <w:rPr>
          <w:rFonts w:ascii="宋体"/>
          <w:color w:val="2B2A29"/>
        </w:rPr>
        <w:tab/>
      </w:r>
      <w:r>
        <w:rPr>
          <w:rFonts w:ascii="宋体"/>
          <w:color w:val="2B2A29"/>
        </w:rPr>
        <w:tab/>
      </w:r>
      <w:r>
        <w:rPr>
          <w:rFonts w:ascii="宋体"/>
          <w:color w:val="2B2A29"/>
        </w:rPr>
        <w:tab/>
      </w:r>
    </w:p>
    <w:p>
      <w:r>
        <w:rPr>
          <w:rFonts w:ascii="宋体"/>
          <w:color w:val="2B2A29"/>
        </w:rPr>
        <w:t>sharing configurations for</w:t>
      </w:r>
      <w:r>
        <w:rPr>
          <w:rFonts w:ascii="宋体"/>
          <w:color w:val="2B2A29"/>
          <w:spacing w:val="-107"/>
        </w:rPr>
        <w:t xml:space="preserve"> </w:t>
      </w:r>
      <w:r>
        <w:rPr>
          <w:rFonts w:ascii="宋体"/>
          <w:color w:val="2B2A29"/>
        </w:rPr>
        <w:t>the service</w:t>
      </w:r>
    </w:p>
    <w:p>
      <w:pPr>
        <w:pStyle w:val="11"/>
        <w:spacing w:before="39" w:line="273" w:lineRule="auto"/>
        <w:ind w:left="5318" w:right="762"/>
        <w:rPr>
          <w:rFonts w:ascii="宋体"/>
        </w:rPr>
      </w:pPr>
      <w:r>
        <w:rPr>
          <w:rFonts w:ascii="宋体"/>
          <w:color w:val="2B2A29"/>
        </w:rPr>
        <w:t>共</w:t>
      </w:r>
      <w:r>
        <w:rPr>
          <w:rFonts w:ascii="宋体"/>
          <w:color w:val="2B2A29"/>
          <w:spacing w:val="-107"/>
        </w:rPr>
        <w:t>享</w:t>
      </w:r>
      <w:r>
        <w:rPr>
          <w:rFonts w:ascii="宋体"/>
          <w:color w:val="2B2A29"/>
        </w:rPr>
        <w:t>服务的配置</w:t>
      </w:r>
    </w:p>
    <w:p>
      <w:r>
        <w:rPr>
          <w:rFonts w:ascii="宋体"/>
          <w:color w:val="2B2A29"/>
        </w:rPr>
        <w:t>versioning</w:t>
      </w:r>
      <w:r>
        <w:rPr>
          <w:rFonts w:ascii="宋体"/>
          <w:color w:val="2B2A29"/>
          <w:spacing w:val="119"/>
        </w:rPr>
        <w:t xml:space="preserve"> </w:t>
      </w:r>
      <w:r>
        <w:rPr>
          <w:rFonts w:ascii="宋体"/>
          <w:color w:val="2B2A29"/>
        </w:rPr>
        <w:t>http:Versioning</w:t>
      </w:r>
      <w:r>
        <w:rPr>
          <w:rFonts w:ascii="宋体"/>
          <w:color w:val="2B2A29"/>
        </w:rPr>
        <w:tab/>
      </w:r>
      <w:r>
        <w:rPr>
          <w:rFonts w:ascii="宋体"/>
          <w:color w:val="2B2A29"/>
        </w:rPr>
        <w:t>{}</w:t>
      </w:r>
      <w:r>
        <w:rPr>
          <w:rFonts w:ascii="宋体"/>
          <w:color w:val="2B2A29"/>
        </w:rPr>
        <w:tab/>
      </w:r>
      <w:r>
        <w:rPr>
          <w:rFonts w:ascii="宋体"/>
          <w:color w:val="2B2A29"/>
        </w:rPr>
        <w:t>The version of the service</w:t>
      </w:r>
    </w:p>
    <w:p>
      <w:pPr>
        <w:pStyle w:val="11"/>
        <w:tabs>
          <w:tab w:val="left" w:pos="4028"/>
          <w:tab w:val="left" w:pos="5318"/>
        </w:tabs>
        <w:spacing w:before="77"/>
        <w:ind w:left="158"/>
        <w:rPr>
          <w:rFonts w:ascii="宋体"/>
        </w:rPr>
      </w:pPr>
      <w:r>
        <w:rPr>
          <w:rFonts w:ascii="宋体"/>
          <w:color w:val="2B2A29"/>
        </w:rPr>
        <w:t>版本控制</w:t>
      </w:r>
      <w:r>
        <w:rPr>
          <w:rFonts w:ascii="宋体"/>
          <w:color w:val="2B2A29"/>
        </w:rPr>
        <w:tab/>
      </w:r>
      <w:r>
        <w:rPr>
          <w:rFonts w:ascii="宋体"/>
          <w:color w:val="2B2A29"/>
        </w:rPr>
        <w:tab/>
      </w:r>
      <w:r>
        <w:rPr>
          <w:rFonts w:ascii="宋体"/>
          <w:color w:val="2B2A29"/>
        </w:rPr>
        <w:t>http:</w:t>
      </w:r>
      <w:r>
        <w:rPr>
          <w:rFonts w:ascii="宋体"/>
          <w:color w:val="2B2A29"/>
        </w:rPr>
        <w:tab/>
      </w:r>
      <w:r>
        <w:rPr>
          <w:rFonts w:ascii="宋体"/>
          <w:color w:val="2B2A29"/>
        </w:rPr>
        <w:tab/>
      </w:r>
      <w:r>
        <w:rPr>
          <w:rFonts w:ascii="宋体"/>
          <w:color w:val="2B2A29"/>
        </w:rPr>
        <w:t>versioning｛｝服务的版本</w:t>
      </w:r>
      <w:r>
        <w:rPr>
          <w:rFonts w:ascii="宋体"/>
          <w:color w:val="2B2A29"/>
        </w:rPr>
        <w:tab/>
      </w:r>
      <w:r>
        <w:rPr>
          <w:rFonts w:ascii="宋体"/>
          <w:color w:val="2B2A29"/>
        </w:rPr>
        <w:tab/>
      </w:r>
    </w:p>
    <w:p>
      <w:r>
        <w:rPr>
          <w:rFonts w:ascii="宋体"/>
          <w:color w:val="2B2A29"/>
        </w:rPr>
        <w:t>to be used</w:t>
      </w:r>
    </w:p>
    <w:p>
      <w:pPr>
        <w:pStyle w:val="11"/>
        <w:spacing w:before="38"/>
        <w:ind w:left="5318"/>
        <w:rPr>
          <w:rFonts w:ascii="宋体"/>
        </w:rPr>
      </w:pPr>
      <w:r>
        <w:rPr>
          <w:rFonts w:ascii="宋体"/>
          <w:color w:val="2B2A29"/>
        </w:rPr>
        <w:t>要使用的</w:t>
      </w:r>
    </w:p>
    <w:p>
      <w:pPr>
        <w:spacing w:after="0"/>
        <w:rPr>
          <w:rFonts w:ascii="宋体"/>
        </w:rPr>
        <w:sectPr>
          <w:type w:val="continuous"/>
          <w:pgSz w:w="10080" w:h="14400"/>
          <w:pgMar w:top="0" w:right="560" w:bottom="0" w:left="560" w:header="1037" w:footer="1070" w:gutter="0"/>
          <w:cols w:space="720" w:num="1"/>
        </w:sectPr>
      </w:pPr>
    </w:p>
    <w:p>
      <w:r>
        <w:rPr>
          <w:rFonts w:ascii="宋体"/>
          <w:color w:val="2B2A29"/>
        </w:rPr>
        <w:t>authConfig</w:t>
      </w:r>
      <w:r>
        <w:rPr>
          <w:rFonts w:ascii="宋体"/>
          <w:color w:val="2B2A29"/>
          <w:spacing w:val="119"/>
        </w:rPr>
        <w:t xml:space="preserve"> </w:t>
      </w:r>
      <w:r>
        <w:rPr>
          <w:rFonts w:ascii="宋体"/>
          <w:color w:val="2B2A29"/>
        </w:rPr>
        <w:t>http:Listener</w:t>
      </w:r>
    </w:p>
    <w:p>
      <w:pPr>
        <w:pStyle w:val="11"/>
        <w:spacing w:before="118"/>
        <w:ind w:left="158"/>
        <w:rPr>
          <w:rFonts w:ascii="宋体"/>
        </w:rPr>
      </w:pPr>
      <w:r>
        <w:rPr>
          <w:rFonts w:ascii="宋体"/>
          <w:color w:val="2B2A29"/>
        </w:rPr>
        <w:t>authConfig</w:t>
      </w:r>
      <w:r>
        <w:t xml:space="preserve"> </w:t>
      </w:r>
      <w:r>
        <w:rPr>
          <w:rFonts w:ascii="宋体"/>
          <w:color w:val="2B2A29"/>
        </w:rPr>
        <w:t>http:侦听器</w:t>
      </w:r>
    </w:p>
    <w:p>
      <w:r>
        <w:rPr>
          <w:rFonts w:ascii="宋体"/>
          <w:color w:val="2B2A29"/>
        </w:rPr>
        <w:t>AuthConfig?</w:t>
      </w:r>
    </w:p>
    <w:p>
      <w:pPr>
        <w:pStyle w:val="11"/>
        <w:spacing w:before="39"/>
        <w:ind w:left="1488"/>
        <w:rPr>
          <w:rFonts w:ascii="宋体"/>
        </w:rPr>
      </w:pPr>
      <w:r>
        <w:rPr>
          <w:rFonts w:ascii="宋体"/>
          <w:color w:val="2B2A29"/>
        </w:rPr>
        <w:t>AuthConfig？</w:t>
      </w:r>
    </w:p>
    <w:p>
      <w:r>
        <w:rPr>
          <w:rFonts w:ascii="宋体"/>
          <w:color w:val="2B2A29"/>
        </w:rPr>
        <w:t>{}</w:t>
      </w:r>
      <w:r>
        <w:rPr>
          <w:rFonts w:ascii="宋体"/>
          <w:color w:val="2B2A29"/>
        </w:rPr>
        <w:tab/>
      </w:r>
      <w:r>
        <w:rPr>
          <w:rFonts w:ascii="宋体"/>
          <w:color w:val="2B2A29"/>
          <w:spacing w:val="-7"/>
        </w:rPr>
        <w:t>Authentication configurations</w:t>
      </w:r>
      <w:r>
        <w:rPr>
          <w:rFonts w:ascii="宋体"/>
          <w:color w:val="2B2A29"/>
          <w:spacing w:val="-107"/>
        </w:rPr>
        <w:t xml:space="preserve"> </w:t>
      </w:r>
      <w:r>
        <w:rPr>
          <w:rFonts w:ascii="宋体"/>
          <w:color w:val="2B2A29"/>
        </w:rPr>
        <w:t>for</w:t>
      </w:r>
      <w:r>
        <w:rPr>
          <w:rFonts w:ascii="宋体"/>
          <w:color w:val="2B2A29"/>
          <w:spacing w:val="-25"/>
        </w:rPr>
        <w:t xml:space="preserve"> </w:t>
      </w:r>
      <w:r>
        <w:rPr>
          <w:rFonts w:ascii="宋体"/>
          <w:color w:val="2B2A29"/>
        </w:rPr>
        <w:t>securing</w:t>
      </w:r>
      <w:r>
        <w:rPr>
          <w:rFonts w:ascii="宋体"/>
          <w:color w:val="2B2A29"/>
          <w:spacing w:val="-24"/>
        </w:rPr>
        <w:t xml:space="preserve"> </w:t>
      </w:r>
      <w:r>
        <w:rPr>
          <w:rFonts w:ascii="宋体"/>
          <w:color w:val="2B2A29"/>
        </w:rPr>
        <w:t>the</w:t>
      </w:r>
      <w:r>
        <w:rPr>
          <w:rFonts w:ascii="宋体"/>
          <w:color w:val="2B2A29"/>
          <w:spacing w:val="-25"/>
        </w:rPr>
        <w:t xml:space="preserve"> </w:t>
      </w:r>
      <w:r>
        <w:rPr>
          <w:rFonts w:ascii="宋体"/>
          <w:color w:val="2B2A29"/>
        </w:rPr>
        <w:t>service</w:t>
      </w:r>
    </w:p>
    <w:p>
      <w:pPr>
        <w:pStyle w:val="11"/>
        <w:tabs>
          <w:tab w:val="left" w:pos="1448"/>
        </w:tabs>
        <w:spacing w:before="118" w:line="273" w:lineRule="auto"/>
        <w:ind w:left="1448" w:right="646" w:hanging="1291"/>
        <w:rPr>
          <w:rFonts w:ascii="宋体"/>
        </w:rPr>
      </w:pPr>
      <w:r>
        <w:br w:type="column"/>
      </w:r>
      <w:r>
        <w:rPr>
          <w:rFonts w:ascii="宋体"/>
          <w:color w:val="2B2A29"/>
        </w:rPr>
        <w:t>｛｝</w:t>
      </w:r>
      <w:r>
        <w:rPr>
          <w:rFonts w:ascii="宋体"/>
          <w:color w:val="2B2A29"/>
        </w:rPr>
        <w:tab/>
      </w:r>
      <w:r>
        <w:rPr>
          <w:rFonts w:ascii="宋体"/>
          <w:color w:val="2B2A29"/>
        </w:rPr>
        <w:t>用于保护服务的</w:t>
      </w:r>
      <w:r>
        <w:rPr>
          <w:rFonts w:ascii="宋体"/>
          <w:color w:val="2B2A29"/>
          <w:spacing w:val="-7"/>
        </w:rPr>
        <w:t>身份验证配置</w:t>
      </w:r>
    </w:p>
    <w:p>
      <w:pPr>
        <w:spacing w:after="0" w:line="273" w:lineRule="auto"/>
        <w:rPr>
          <w:rFonts w:ascii="宋体"/>
        </w:rPr>
        <w:sectPr>
          <w:type w:val="continuous"/>
          <w:pgSz w:w="10080" w:h="14400"/>
          <w:pgMar w:top="0" w:right="560" w:bottom="0" w:left="560" w:header="1037" w:footer="1070" w:gutter="0"/>
          <w:cols w:equalWidth="0" w:num="2">
            <w:col w:w="2959" w:space="911"/>
            <w:col w:w="5090"/>
          </w:cols>
        </w:sectPr>
      </w:pPr>
    </w:p>
    <w:p>
      <w:pPr>
        <w:pStyle w:val="11"/>
        <w:spacing w:before="9"/>
        <w:rPr>
          <w:rFonts w:ascii="宋体"/>
          <w:sz w:val="3"/>
        </w:rPr>
      </w:pPr>
    </w:p>
    <w:p>
      <w:pPr>
        <w:pStyle w:val="11"/>
        <w:spacing w:line="20" w:lineRule="exact"/>
        <w:ind w:left="155"/>
        <w:rPr>
          <w:rFonts w:ascii="宋体"/>
          <w:sz w:val="2"/>
        </w:rPr>
      </w:pPr>
      <w:r>
        <w:rPr>
          <w:rFonts w:ascii="宋体"/>
          <w:sz w:val="2"/>
        </w:rPr>
        <w:pict>
          <v:group id="docshapegroup208" o:spid="_x0000_s1248" o:spt="203" style="height:0.5pt;width:414pt;" coordsize="8280,10">
            <o:lock v:ext="edit"/>
            <v:line id="_x0000_s1249" o:spid="_x0000_s1249" o:spt="20" style="position:absolute;left:3870;top:5;height:0;width:1290;" stroked="t" coordsize="21600,21600">
              <v:path arrowok="t"/>
              <v:fill focussize="0,0"/>
              <v:stroke weight="0.5pt" color="#2B2A29"/>
              <v:imagedata o:title=""/>
              <o:lock v:ext="edit"/>
            </v:line>
            <v:line id="_x0000_s1250" o:spid="_x0000_s1250" o:spt="20" style="position:absolute;left:1330;top:5;height:0;width:2540;" stroked="t" coordsize="21600,21600">
              <v:path arrowok="t"/>
              <v:fill focussize="0,0"/>
              <v:stroke weight="0.5pt" color="#2B2A29"/>
              <v:imagedata o:title=""/>
              <o:lock v:ext="edit"/>
            </v:line>
            <v:line id="_x0000_s1251" o:spid="_x0000_s1251" o:spt="20" style="position:absolute;left:5160;top:5;height:0;width:3120;" stroked="t" coordsize="21600,21600">
              <v:path arrowok="t"/>
              <v:fill focussize="0,0"/>
              <v:stroke weight="0.5pt" color="#2B2A29"/>
              <v:imagedata o:title=""/>
              <o:lock v:ext="edit"/>
            </v:line>
            <v:line id="_x0000_s1252" o:spid="_x0000_s1252" o:spt="20" style="position:absolute;left:0;top:5;height:0;width:1330;" stroked="t" coordsize="21600,21600">
              <v:path arrowok="t"/>
              <v:fill focussize="0,0"/>
              <v:stroke weight="0.5pt" color="#2B2A29"/>
              <v:imagedata o:title=""/>
              <o:lock v:ext="edit"/>
            </v:line>
            <w10:wrap type="none"/>
            <w10:anchorlock/>
          </v:group>
        </w:pict>
      </w:r>
    </w:p>
    <w:p>
      <w:pPr>
        <w:spacing w:after="0" w:line="20" w:lineRule="exact"/>
        <w:rPr>
          <w:rFonts w:ascii="宋体"/>
          <w:sz w:val="2"/>
        </w:rPr>
        <w:sectPr>
          <w:type w:val="continuous"/>
          <w:pgSz w:w="10080" w:h="14400"/>
          <w:pgMar w:top="0" w:right="560" w:bottom="0" w:left="560" w:header="1037" w:footer="1070" w:gutter="0"/>
          <w:cols w:space="720" w:num="1"/>
        </w:sectPr>
      </w:pPr>
    </w:p>
    <w:p>
      <w:pPr>
        <w:pStyle w:val="11"/>
        <w:spacing w:before="1"/>
        <w:rPr>
          <w:rFonts w:ascii="宋体"/>
          <w:sz w:val="13"/>
        </w:rPr>
      </w:pPr>
    </w:p>
    <w:p>
      <w:r>
        <w:rPr>
          <w:color w:val="2B2A29"/>
          <w:spacing w:val="-1"/>
          <w:w w:val="105"/>
        </w:rPr>
        <w:t>On</w:t>
      </w:r>
      <w:r>
        <w:rPr>
          <w:color w:val="2B2A29"/>
          <w:spacing w:val="-13"/>
          <w:w w:val="105"/>
        </w:rPr>
        <w:t xml:space="preserve"> </w:t>
      </w:r>
      <w:r>
        <w:rPr>
          <w:color w:val="2B2A29"/>
          <w:spacing w:val="-1"/>
          <w:w w:val="105"/>
        </w:rPr>
        <w:t>lines</w:t>
      </w:r>
      <w:r>
        <w:rPr>
          <w:color w:val="2B2A29"/>
          <w:spacing w:val="-13"/>
          <w:w w:val="105"/>
        </w:rPr>
        <w:t xml:space="preserve"> </w:t>
      </w:r>
      <w:r>
        <w:rPr>
          <w:color w:val="2B2A29"/>
          <w:spacing w:val="-1"/>
          <w:w w:val="105"/>
        </w:rPr>
        <w:t>9</w:t>
      </w:r>
      <w:r>
        <w:rPr>
          <w:color w:val="2B2A29"/>
          <w:spacing w:val="-13"/>
          <w:w w:val="105"/>
        </w:rPr>
        <w:t xml:space="preserve"> </w:t>
      </w:r>
      <w:r>
        <w:rPr>
          <w:color w:val="2B2A29"/>
          <w:spacing w:val="-1"/>
          <w:w w:val="105"/>
        </w:rPr>
        <w:t>to</w:t>
      </w:r>
      <w:r>
        <w:rPr>
          <w:color w:val="2B2A29"/>
          <w:spacing w:val="-12"/>
          <w:w w:val="105"/>
        </w:rPr>
        <w:t xml:space="preserve"> </w:t>
      </w:r>
      <w:r>
        <w:rPr>
          <w:color w:val="2B2A29"/>
          <w:spacing w:val="-1"/>
          <w:w w:val="105"/>
        </w:rPr>
        <w:t>12</w:t>
      </w:r>
      <w:r>
        <w:rPr>
          <w:color w:val="2B2A29"/>
          <w:spacing w:val="-13"/>
          <w:w w:val="105"/>
        </w:rPr>
        <w:t xml:space="preserve"> </w:t>
      </w:r>
      <w:r>
        <w:rPr>
          <w:color w:val="2B2A29"/>
          <w:spacing w:val="-1"/>
          <w:w w:val="105"/>
        </w:rPr>
        <w:t>in</w:t>
      </w:r>
      <w:r>
        <w:rPr>
          <w:color w:val="2B2A29"/>
          <w:spacing w:val="-13"/>
          <w:w w:val="105"/>
        </w:rPr>
        <w:t xml:space="preserve"> </w:t>
      </w:r>
      <w:r>
        <w:rPr>
          <w:color w:val="2B2A29"/>
          <w:w w:val="105"/>
        </w:rPr>
        <w:t>Listing</w:t>
      </w:r>
      <w:r>
        <w:rPr>
          <w:color w:val="2B2A29"/>
          <w:spacing w:val="-12"/>
          <w:w w:val="105"/>
        </w:rPr>
        <w:t xml:space="preserve"> </w:t>
      </w:r>
      <w:r>
        <w:rPr>
          <w:color w:val="0000FF"/>
          <w:w w:val="105"/>
        </w:rPr>
        <w:t>8-2</w:t>
      </w:r>
      <w:r>
        <w:rPr>
          <w:color w:val="2B2A29"/>
          <w:w w:val="105"/>
        </w:rPr>
        <w:t>,</w:t>
      </w:r>
      <w:r>
        <w:rPr>
          <w:color w:val="2B2A29"/>
          <w:spacing w:val="-13"/>
          <w:w w:val="105"/>
        </w:rPr>
        <w:t xml:space="preserve"> </w:t>
      </w:r>
      <w:r>
        <w:rPr>
          <w:color w:val="2B2A29"/>
          <w:w w:val="105"/>
        </w:rPr>
        <w:t>we</w:t>
      </w:r>
      <w:r>
        <w:rPr>
          <w:color w:val="2B2A29"/>
          <w:spacing w:val="-13"/>
          <w:w w:val="105"/>
        </w:rPr>
        <w:t xml:space="preserve"> </w:t>
      </w:r>
      <w:r>
        <w:rPr>
          <w:color w:val="2B2A29"/>
          <w:w w:val="105"/>
        </w:rPr>
        <w:t>have</w:t>
      </w:r>
      <w:r>
        <w:rPr>
          <w:color w:val="2B2A29"/>
          <w:spacing w:val="-12"/>
          <w:w w:val="105"/>
        </w:rPr>
        <w:t xml:space="preserve"> </w:t>
      </w:r>
      <w:r>
        <w:rPr>
          <w:color w:val="2B2A29"/>
          <w:w w:val="105"/>
        </w:rPr>
        <w:t>used</w:t>
      </w:r>
      <w:r>
        <w:rPr>
          <w:color w:val="2B2A29"/>
          <w:spacing w:val="-13"/>
          <w:w w:val="105"/>
        </w:rPr>
        <w:t xml:space="preserve"> </w:t>
      </w:r>
      <w:r>
        <w:rPr>
          <w:color w:val="2B2A29"/>
          <w:w w:val="105"/>
        </w:rPr>
        <w:t>the</w:t>
      </w:r>
      <w:r>
        <w:rPr>
          <w:color w:val="2B2A29"/>
          <w:spacing w:val="-13"/>
          <w:w w:val="105"/>
        </w:rPr>
        <w:t xml:space="preserve"> </w:t>
      </w:r>
      <w:r>
        <w:rPr>
          <w:rFonts w:ascii="宋体"/>
          <w:color w:val="2B2A29"/>
          <w:w w:val="105"/>
        </w:rPr>
        <w:t>@http:ResourceConfig</w:t>
      </w:r>
      <w:r>
        <w:rPr>
          <w:rFonts w:ascii="宋体"/>
          <w:color w:val="2B2A29"/>
          <w:spacing w:val="-70"/>
          <w:w w:val="105"/>
        </w:rPr>
        <w:t xml:space="preserve"> </w:t>
      </w:r>
      <w:r>
        <w:rPr>
          <w:color w:val="2B2A29"/>
          <w:w w:val="105"/>
        </w:rPr>
        <w:t>annotation</w:t>
      </w:r>
      <w:r>
        <w:rPr>
          <w:color w:val="2B2A29"/>
          <w:spacing w:val="-55"/>
          <w:w w:val="105"/>
        </w:rPr>
        <w:t xml:space="preserve"> </w:t>
      </w:r>
      <w:r>
        <w:rPr>
          <w:color w:val="2B2A29"/>
          <w:w w:val="105"/>
        </w:rPr>
        <w:t xml:space="preserve">to set a few properties attached to the resource function </w:t>
      </w:r>
      <w:r>
        <w:rPr>
          <w:rFonts w:ascii="宋体"/>
          <w:color w:val="2B2A29"/>
          <w:w w:val="105"/>
        </w:rPr>
        <w:t xml:space="preserve">sayHello. </w:t>
      </w:r>
      <w:r>
        <w:rPr>
          <w:color w:val="2B2A29"/>
          <w:w w:val="105"/>
        </w:rPr>
        <w:t>In this sample, we</w:t>
      </w:r>
      <w:r>
        <w:rPr>
          <w:color w:val="2B2A29"/>
          <w:spacing w:val="1"/>
          <w:w w:val="105"/>
        </w:rPr>
        <w:t xml:space="preserve"> </w:t>
      </w:r>
      <w:r>
        <w:rPr>
          <w:color w:val="2B2A29"/>
          <w:w w:val="105"/>
        </w:rPr>
        <w:t>have</w:t>
      </w:r>
      <w:r>
        <w:rPr>
          <w:color w:val="2B2A29"/>
          <w:spacing w:val="-3"/>
          <w:w w:val="105"/>
        </w:rPr>
        <w:t xml:space="preserve"> </w:t>
      </w:r>
      <w:r>
        <w:rPr>
          <w:color w:val="2B2A29"/>
          <w:w w:val="105"/>
        </w:rPr>
        <w:t>set</w:t>
      </w:r>
      <w:r>
        <w:rPr>
          <w:color w:val="2B2A29"/>
          <w:spacing w:val="-3"/>
          <w:w w:val="105"/>
        </w:rPr>
        <w:t xml:space="preserve"> </w:t>
      </w:r>
      <w:r>
        <w:rPr>
          <w:color w:val="2B2A29"/>
          <w:w w:val="105"/>
        </w:rPr>
        <w:t>the</w:t>
      </w:r>
      <w:r>
        <w:rPr>
          <w:color w:val="2B2A29"/>
          <w:spacing w:val="-2"/>
          <w:w w:val="105"/>
        </w:rPr>
        <w:t xml:space="preserve"> </w:t>
      </w:r>
      <w:r>
        <w:rPr>
          <w:color w:val="2B2A29"/>
          <w:w w:val="105"/>
        </w:rPr>
        <w:t>path</w:t>
      </w:r>
      <w:r>
        <w:rPr>
          <w:color w:val="2B2A29"/>
          <w:spacing w:val="-3"/>
          <w:w w:val="105"/>
        </w:rPr>
        <w:t xml:space="preserve"> </w:t>
      </w:r>
      <w:r>
        <w:rPr>
          <w:color w:val="2B2A29"/>
          <w:w w:val="105"/>
        </w:rPr>
        <w:t>property</w:t>
      </w:r>
      <w:r>
        <w:rPr>
          <w:color w:val="2B2A29"/>
          <w:spacing w:val="-2"/>
          <w:w w:val="105"/>
        </w:rPr>
        <w:t xml:space="preserve"> </w:t>
      </w:r>
      <w:r>
        <w:rPr>
          <w:color w:val="2B2A29"/>
          <w:w w:val="105"/>
        </w:rPr>
        <w:t>as</w:t>
      </w:r>
      <w:r>
        <w:rPr>
          <w:color w:val="2B2A29"/>
          <w:spacing w:val="-3"/>
          <w:w w:val="105"/>
        </w:rPr>
        <w:t xml:space="preserve"> </w:t>
      </w:r>
      <w:r>
        <w:rPr>
          <w:rFonts w:ascii="宋体"/>
          <w:color w:val="2B2A29"/>
          <w:w w:val="105"/>
        </w:rPr>
        <w:t>/</w:t>
      </w:r>
      <w:r>
        <w:rPr>
          <w:rFonts w:ascii="宋体"/>
          <w:color w:val="2B2A29"/>
          <w:spacing w:val="-60"/>
          <w:w w:val="105"/>
        </w:rPr>
        <w:t xml:space="preserve"> </w:t>
      </w:r>
      <w:r>
        <w:rPr>
          <w:color w:val="2B2A29"/>
          <w:w w:val="105"/>
        </w:rPr>
        <w:t>(root)</w:t>
      </w:r>
      <w:r>
        <w:rPr>
          <w:color w:val="2B2A29"/>
          <w:spacing w:val="-3"/>
          <w:w w:val="105"/>
        </w:rPr>
        <w:t xml:space="preserve"> </w:t>
      </w:r>
      <w:r>
        <w:rPr>
          <w:color w:val="2B2A29"/>
          <w:w w:val="105"/>
        </w:rPr>
        <w:t>and</w:t>
      </w:r>
      <w:r>
        <w:rPr>
          <w:color w:val="2B2A29"/>
          <w:spacing w:val="-2"/>
          <w:w w:val="105"/>
        </w:rPr>
        <w:t xml:space="preserve"> </w:t>
      </w:r>
      <w:r>
        <w:rPr>
          <w:color w:val="2B2A29"/>
          <w:w w:val="105"/>
        </w:rPr>
        <w:t>changed</w:t>
      </w:r>
      <w:r>
        <w:rPr>
          <w:color w:val="2B2A29"/>
          <w:spacing w:val="-3"/>
          <w:w w:val="105"/>
        </w:rPr>
        <w:t xml:space="preserve"> </w:t>
      </w:r>
      <w:r>
        <w:rPr>
          <w:color w:val="2B2A29"/>
          <w:w w:val="105"/>
        </w:rPr>
        <w:t>the</w:t>
      </w:r>
      <w:r>
        <w:rPr>
          <w:color w:val="2B2A29"/>
          <w:spacing w:val="-3"/>
          <w:w w:val="105"/>
        </w:rPr>
        <w:t xml:space="preserve"> </w:t>
      </w:r>
      <w:r>
        <w:rPr>
          <w:color w:val="2B2A29"/>
          <w:w w:val="105"/>
        </w:rPr>
        <w:t>HTTP</w:t>
      </w:r>
      <w:r>
        <w:rPr>
          <w:color w:val="2B2A29"/>
          <w:spacing w:val="-2"/>
          <w:w w:val="105"/>
        </w:rPr>
        <w:t xml:space="preserve"> </w:t>
      </w:r>
      <w:r>
        <w:rPr>
          <w:color w:val="2B2A29"/>
          <w:w w:val="105"/>
        </w:rPr>
        <w:t>method</w:t>
      </w:r>
      <w:r>
        <w:rPr>
          <w:color w:val="2B2A29"/>
          <w:spacing w:val="-3"/>
          <w:w w:val="105"/>
        </w:rPr>
        <w:t xml:space="preserve"> </w:t>
      </w:r>
      <w:r>
        <w:rPr>
          <w:color w:val="2B2A29"/>
          <w:w w:val="105"/>
        </w:rPr>
        <w:t>to</w:t>
      </w:r>
      <w:r>
        <w:rPr>
          <w:color w:val="2B2A29"/>
          <w:spacing w:val="-2"/>
          <w:w w:val="105"/>
        </w:rPr>
        <w:t xml:space="preserve"> </w:t>
      </w:r>
      <w:r>
        <w:rPr>
          <w:color w:val="2B2A29"/>
          <w:w w:val="105"/>
        </w:rPr>
        <w:t>listen</w:t>
      </w:r>
      <w:r>
        <w:rPr>
          <w:color w:val="2B2A29"/>
          <w:spacing w:val="-3"/>
          <w:w w:val="105"/>
        </w:rPr>
        <w:t xml:space="preserve"> </w:t>
      </w:r>
      <w:r>
        <w:rPr>
          <w:color w:val="2B2A29"/>
          <w:w w:val="105"/>
        </w:rPr>
        <w:t>to</w:t>
      </w:r>
      <w:r>
        <w:rPr>
          <w:color w:val="2B2A29"/>
          <w:spacing w:val="-2"/>
          <w:w w:val="105"/>
        </w:rPr>
        <w:t xml:space="preserve"> </w:t>
      </w:r>
      <w:r>
        <w:rPr>
          <w:color w:val="2B2A29"/>
          <w:w w:val="105"/>
        </w:rPr>
        <w:t>POST.</w:t>
      </w:r>
    </w:p>
    <w:p>
      <w:pPr>
        <w:pStyle w:val="11"/>
        <w:spacing w:before="70" w:line="273" w:lineRule="auto"/>
        <w:ind w:left="520" w:right="348" w:firstLine="359"/>
      </w:pPr>
      <w:bookmarkStart w:id="174" w:name="_bookmark168"/>
      <w:bookmarkEnd w:id="174"/>
      <w:r>
        <w:rPr>
          <w:color w:val="2B2A29"/>
          <w:spacing w:val="-1"/>
          <w:w w:val="105"/>
        </w:rPr>
        <w:t>在</w:t>
      </w:r>
      <w:r>
        <w:rPr>
          <w:color w:val="2B2A29"/>
          <w:w w:val="105"/>
        </w:rPr>
        <w:t>清单</w:t>
      </w:r>
      <w:r>
        <w:rPr>
          <w:color w:val="0000FF"/>
          <w:w w:val="105"/>
        </w:rPr>
        <w:t>8-2的第</w:t>
      </w:r>
      <w:r>
        <w:rPr>
          <w:color w:val="2B2A29"/>
          <w:spacing w:val="-1"/>
          <w:w w:val="105"/>
        </w:rPr>
        <w:t>9行到</w:t>
      </w:r>
      <w:r>
        <w:rPr>
          <w:color w:val="2B2A29"/>
          <w:spacing w:val="-12"/>
          <w:w w:val="105"/>
        </w:rPr>
        <w:t>第</w:t>
      </w:r>
      <w:r>
        <w:rPr>
          <w:color w:val="2B2A29"/>
          <w:spacing w:val="-1"/>
          <w:w w:val="105"/>
        </w:rPr>
        <w:t>12行</w:t>
      </w:r>
      <w:r>
        <w:rPr>
          <w:color w:val="2B2A29"/>
          <w:w w:val="105"/>
        </w:rPr>
        <w:t>，我们使用</w:t>
      </w:r>
      <w:r>
        <w:rPr>
          <w:rFonts w:ascii="宋体"/>
          <w:color w:val="2B2A29"/>
          <w:w w:val="105"/>
        </w:rPr>
        <w:t>@http:ResourceConfig</w:t>
      </w:r>
      <w:r>
        <w:rPr>
          <w:color w:val="2B2A29"/>
          <w:w w:val="105"/>
        </w:rPr>
        <w:t>注释设置了附加到资源函数</w:t>
      </w:r>
      <w:r>
        <w:rPr>
          <w:rFonts w:ascii="宋体"/>
          <w:color w:val="2B2A29"/>
          <w:w w:val="105"/>
        </w:rPr>
        <w:t>sayHello的</w:t>
      </w:r>
      <w:r>
        <w:rPr>
          <w:color w:val="2B2A29"/>
          <w:w w:val="105"/>
        </w:rPr>
        <w:t>几个财产。在这个示例中，我们将path属性设置为</w:t>
      </w:r>
      <w:r>
        <w:rPr>
          <w:rFonts w:ascii="宋体"/>
          <w:color w:val="2B2A29"/>
          <w:w w:val="105"/>
        </w:rPr>
        <w:t>/</w:t>
      </w:r>
      <w:r>
        <w:rPr>
          <w:color w:val="2B2A29"/>
          <w:w w:val="105"/>
        </w:rPr>
        <w:t>（root）</w:t>
      </w:r>
      <w:r>
        <w:rPr>
          <w:color w:val="2B2A29"/>
          <w:spacing w:val="-3"/>
          <w:w w:val="105"/>
        </w:rPr>
        <w:t>，</w:t>
      </w:r>
      <w:r>
        <w:rPr>
          <w:color w:val="2B2A29"/>
          <w:w w:val="105"/>
        </w:rPr>
        <w:t>并</w:t>
      </w:r>
      <w:r>
        <w:rPr>
          <w:color w:val="2B2A29"/>
          <w:spacing w:val="-2"/>
          <w:w w:val="105"/>
        </w:rPr>
        <w:t>将</w:t>
      </w:r>
      <w:r>
        <w:rPr>
          <w:color w:val="2B2A29"/>
          <w:w w:val="105"/>
        </w:rPr>
        <w:t>HTTP方法更改为侦听POST。</w:t>
      </w:r>
    </w:p>
    <w:p>
      <w:r>
        <w:rPr>
          <w:color w:val="2B2A29"/>
          <w:w w:val="105"/>
        </w:rPr>
        <w:t xml:space="preserve">With this change, now our sample service can be accessed by using </w:t>
      </w:r>
      <w:r>
        <w:rPr>
          <w:rFonts w:ascii="宋体"/>
          <w:color w:val="2B2A29"/>
          <w:w w:val="105"/>
        </w:rPr>
        <w:t>http://</w:t>
      </w:r>
      <w:r>
        <w:rPr>
          <w:rFonts w:ascii="宋体"/>
          <w:color w:val="2B2A29"/>
          <w:spacing w:val="1"/>
          <w:w w:val="105"/>
        </w:rPr>
        <w:t xml:space="preserve"> </w:t>
      </w:r>
      <w:r>
        <w:rPr>
          <w:rFonts w:ascii="宋体"/>
          <w:color w:val="2B2A29"/>
          <w:w w:val="105"/>
        </w:rPr>
        <w:t>localhost:9090/</w:t>
      </w:r>
      <w:r>
        <w:rPr>
          <w:rFonts w:ascii="宋体"/>
          <w:color w:val="2B2A29"/>
          <w:spacing w:val="-61"/>
          <w:w w:val="105"/>
        </w:rPr>
        <w:t xml:space="preserve"> </w:t>
      </w:r>
      <w:r>
        <w:rPr>
          <w:color w:val="2B2A29"/>
          <w:w w:val="105"/>
        </w:rPr>
        <w:t>because</w:t>
      </w:r>
      <w:r>
        <w:rPr>
          <w:color w:val="2B2A29"/>
          <w:spacing w:val="-3"/>
          <w:w w:val="105"/>
        </w:rPr>
        <w:t xml:space="preserve"> </w:t>
      </w:r>
      <w:r>
        <w:rPr>
          <w:color w:val="2B2A29"/>
          <w:w w:val="105"/>
        </w:rPr>
        <w:t>both</w:t>
      </w:r>
      <w:r>
        <w:rPr>
          <w:color w:val="2B2A29"/>
          <w:spacing w:val="-3"/>
          <w:w w:val="105"/>
        </w:rPr>
        <w:t xml:space="preserve"> </w:t>
      </w:r>
      <w:r>
        <w:rPr>
          <w:color w:val="2B2A29"/>
          <w:w w:val="105"/>
        </w:rPr>
        <w:t>the</w:t>
      </w:r>
      <w:r>
        <w:rPr>
          <w:color w:val="2B2A29"/>
          <w:spacing w:val="-3"/>
          <w:w w:val="105"/>
        </w:rPr>
        <w:t xml:space="preserve"> </w:t>
      </w:r>
      <w:r>
        <w:rPr>
          <w:color w:val="2B2A29"/>
          <w:w w:val="105"/>
        </w:rPr>
        <w:t>base</w:t>
      </w:r>
      <w:r>
        <w:rPr>
          <w:color w:val="2B2A29"/>
          <w:spacing w:val="-3"/>
          <w:w w:val="105"/>
        </w:rPr>
        <w:t xml:space="preserve"> </w:t>
      </w:r>
      <w:r>
        <w:rPr>
          <w:color w:val="2B2A29"/>
          <w:w w:val="105"/>
        </w:rPr>
        <w:t>path</w:t>
      </w:r>
      <w:r>
        <w:rPr>
          <w:color w:val="2B2A29"/>
          <w:spacing w:val="-3"/>
          <w:w w:val="105"/>
        </w:rPr>
        <w:t xml:space="preserve"> </w:t>
      </w:r>
      <w:r>
        <w:rPr>
          <w:color w:val="2B2A29"/>
          <w:w w:val="105"/>
        </w:rPr>
        <w:t>and</w:t>
      </w:r>
      <w:r>
        <w:rPr>
          <w:color w:val="2B2A29"/>
          <w:spacing w:val="-3"/>
          <w:w w:val="105"/>
        </w:rPr>
        <w:t xml:space="preserve"> </w:t>
      </w:r>
      <w:r>
        <w:rPr>
          <w:color w:val="2B2A29"/>
          <w:w w:val="105"/>
        </w:rPr>
        <w:t>the</w:t>
      </w:r>
      <w:r>
        <w:rPr>
          <w:color w:val="2B2A29"/>
          <w:spacing w:val="-2"/>
          <w:w w:val="105"/>
        </w:rPr>
        <w:t xml:space="preserve"> </w:t>
      </w:r>
      <w:r>
        <w:rPr>
          <w:color w:val="2B2A29"/>
          <w:w w:val="105"/>
        </w:rPr>
        <w:t>path</w:t>
      </w:r>
      <w:r>
        <w:rPr>
          <w:color w:val="2B2A29"/>
          <w:spacing w:val="-3"/>
          <w:w w:val="105"/>
        </w:rPr>
        <w:t xml:space="preserve"> </w:t>
      </w:r>
      <w:r>
        <w:rPr>
          <w:color w:val="2B2A29"/>
          <w:w w:val="105"/>
        </w:rPr>
        <w:t>are</w:t>
      </w:r>
      <w:r>
        <w:rPr>
          <w:color w:val="2B2A29"/>
          <w:spacing w:val="-3"/>
          <w:w w:val="105"/>
        </w:rPr>
        <w:t xml:space="preserve"> </w:t>
      </w:r>
      <w:r>
        <w:rPr>
          <w:color w:val="2B2A29"/>
          <w:w w:val="105"/>
        </w:rPr>
        <w:t>set</w:t>
      </w:r>
      <w:r>
        <w:rPr>
          <w:color w:val="2B2A29"/>
          <w:spacing w:val="-3"/>
          <w:w w:val="105"/>
        </w:rPr>
        <w:t xml:space="preserve"> </w:t>
      </w:r>
      <w:r>
        <w:rPr>
          <w:color w:val="2B2A29"/>
          <w:w w:val="105"/>
        </w:rPr>
        <w:t>to</w:t>
      </w:r>
      <w:r>
        <w:rPr>
          <w:color w:val="2B2A29"/>
          <w:spacing w:val="-3"/>
          <w:w w:val="105"/>
        </w:rPr>
        <w:t xml:space="preserve"> </w:t>
      </w:r>
      <w:r>
        <w:rPr>
          <w:color w:val="2B2A29"/>
          <w:w w:val="105"/>
        </w:rPr>
        <w:t>/.</w:t>
      </w:r>
      <w:r>
        <w:rPr>
          <w:color w:val="2B2A29"/>
          <w:spacing w:val="-3"/>
          <w:w w:val="105"/>
        </w:rPr>
        <w:t xml:space="preserve"> </w:t>
      </w:r>
      <w:r>
        <w:rPr>
          <w:color w:val="2B2A29"/>
          <w:w w:val="105"/>
        </w:rPr>
        <w:t>The</w:t>
      </w:r>
      <w:r>
        <w:rPr>
          <w:color w:val="2B2A29"/>
          <w:spacing w:val="-3"/>
          <w:w w:val="105"/>
        </w:rPr>
        <w:t xml:space="preserve"> </w:t>
      </w:r>
      <w:r>
        <w:rPr>
          <w:rFonts w:ascii="宋体"/>
          <w:color w:val="2B2A29"/>
          <w:w w:val="105"/>
        </w:rPr>
        <w:t>sayHello</w:t>
      </w:r>
      <w:r>
        <w:rPr>
          <w:rFonts w:ascii="宋体"/>
          <w:color w:val="2B2A29"/>
          <w:spacing w:val="-112"/>
          <w:w w:val="105"/>
        </w:rPr>
        <w:t xml:space="preserve"> </w:t>
      </w:r>
      <w:r>
        <w:rPr>
          <w:color w:val="2B2A29"/>
          <w:w w:val="105"/>
        </w:rPr>
        <w:t>resource</w:t>
      </w:r>
      <w:r>
        <w:rPr>
          <w:color w:val="2B2A29"/>
          <w:spacing w:val="-9"/>
          <w:w w:val="105"/>
        </w:rPr>
        <w:t xml:space="preserve"> </w:t>
      </w:r>
      <w:r>
        <w:rPr>
          <w:color w:val="2B2A29"/>
          <w:w w:val="105"/>
        </w:rPr>
        <w:t>now</w:t>
      </w:r>
      <w:r>
        <w:rPr>
          <w:color w:val="2B2A29"/>
          <w:spacing w:val="-8"/>
          <w:w w:val="105"/>
        </w:rPr>
        <w:t xml:space="preserve"> </w:t>
      </w:r>
      <w:r>
        <w:rPr>
          <w:color w:val="2B2A29"/>
          <w:w w:val="105"/>
        </w:rPr>
        <w:t>listens</w:t>
      </w:r>
      <w:r>
        <w:rPr>
          <w:color w:val="2B2A29"/>
          <w:spacing w:val="-8"/>
          <w:w w:val="105"/>
        </w:rPr>
        <w:t xml:space="preserve"> </w:t>
      </w:r>
      <w:r>
        <w:rPr>
          <w:color w:val="2B2A29"/>
          <w:w w:val="105"/>
        </w:rPr>
        <w:t>only</w:t>
      </w:r>
      <w:r>
        <w:rPr>
          <w:color w:val="2B2A29"/>
          <w:spacing w:val="-9"/>
          <w:w w:val="105"/>
        </w:rPr>
        <w:t xml:space="preserve"> </w:t>
      </w:r>
      <w:r>
        <w:rPr>
          <w:color w:val="2B2A29"/>
          <w:w w:val="105"/>
        </w:rPr>
        <w:t>to</w:t>
      </w:r>
      <w:r>
        <w:rPr>
          <w:color w:val="2B2A29"/>
          <w:spacing w:val="-8"/>
          <w:w w:val="105"/>
        </w:rPr>
        <w:t xml:space="preserve"> </w:t>
      </w:r>
      <w:r>
        <w:rPr>
          <w:color w:val="2B2A29"/>
          <w:w w:val="105"/>
        </w:rPr>
        <w:t>the</w:t>
      </w:r>
      <w:r>
        <w:rPr>
          <w:color w:val="2B2A29"/>
          <w:spacing w:val="-8"/>
          <w:w w:val="105"/>
        </w:rPr>
        <w:t xml:space="preserve"> </w:t>
      </w:r>
      <w:r>
        <w:rPr>
          <w:color w:val="2B2A29"/>
          <w:w w:val="105"/>
        </w:rPr>
        <w:t>HTTP</w:t>
      </w:r>
      <w:r>
        <w:rPr>
          <w:color w:val="2B2A29"/>
          <w:spacing w:val="-8"/>
          <w:w w:val="105"/>
        </w:rPr>
        <w:t xml:space="preserve"> </w:t>
      </w:r>
      <w:r>
        <w:rPr>
          <w:color w:val="2B2A29"/>
          <w:w w:val="105"/>
        </w:rPr>
        <w:t>POST</w:t>
      </w:r>
      <w:r>
        <w:rPr>
          <w:color w:val="2B2A29"/>
          <w:spacing w:val="-9"/>
          <w:w w:val="105"/>
        </w:rPr>
        <w:t xml:space="preserve"> </w:t>
      </w:r>
      <w:r>
        <w:rPr>
          <w:color w:val="2B2A29"/>
          <w:w w:val="105"/>
        </w:rPr>
        <w:t>method</w:t>
      </w:r>
      <w:r>
        <w:rPr>
          <w:color w:val="2B2A29"/>
          <w:spacing w:val="-8"/>
          <w:w w:val="105"/>
        </w:rPr>
        <w:t xml:space="preserve"> </w:t>
      </w:r>
      <w:r>
        <w:rPr>
          <w:color w:val="2B2A29"/>
          <w:w w:val="105"/>
        </w:rPr>
        <w:t>instead</w:t>
      </w:r>
      <w:r>
        <w:rPr>
          <w:color w:val="2B2A29"/>
          <w:spacing w:val="-8"/>
          <w:w w:val="105"/>
        </w:rPr>
        <w:t xml:space="preserve"> </w:t>
      </w:r>
      <w:r>
        <w:rPr>
          <w:color w:val="2B2A29"/>
          <w:w w:val="105"/>
        </w:rPr>
        <w:t>of</w:t>
      </w:r>
      <w:r>
        <w:rPr>
          <w:color w:val="2B2A29"/>
          <w:spacing w:val="-8"/>
          <w:w w:val="105"/>
        </w:rPr>
        <w:t xml:space="preserve"> </w:t>
      </w:r>
      <w:r>
        <w:rPr>
          <w:color w:val="2B2A29"/>
          <w:w w:val="105"/>
        </w:rPr>
        <w:t>listening</w:t>
      </w:r>
      <w:r>
        <w:rPr>
          <w:color w:val="2B2A29"/>
          <w:spacing w:val="-9"/>
          <w:w w:val="105"/>
        </w:rPr>
        <w:t xml:space="preserve"> </w:t>
      </w:r>
      <w:r>
        <w:rPr>
          <w:color w:val="2B2A29"/>
          <w:w w:val="105"/>
        </w:rPr>
        <w:t>to</w:t>
      </w:r>
      <w:r>
        <w:rPr>
          <w:color w:val="2B2A29"/>
          <w:spacing w:val="-8"/>
          <w:w w:val="105"/>
        </w:rPr>
        <w:t xml:space="preserve"> </w:t>
      </w:r>
      <w:r>
        <w:rPr>
          <w:color w:val="2B2A29"/>
          <w:w w:val="105"/>
        </w:rPr>
        <w:t>all</w:t>
      </w:r>
      <w:r>
        <w:rPr>
          <w:color w:val="2B2A29"/>
          <w:spacing w:val="-8"/>
          <w:w w:val="105"/>
        </w:rPr>
        <w:t xml:space="preserve"> </w:t>
      </w:r>
      <w:r>
        <w:rPr>
          <w:color w:val="2B2A29"/>
          <w:w w:val="105"/>
        </w:rPr>
        <w:t>HTTP</w:t>
      </w:r>
      <w:r>
        <w:rPr>
          <w:color w:val="2B2A29"/>
          <w:spacing w:val="1"/>
          <w:w w:val="105"/>
        </w:rPr>
        <w:t xml:space="preserve"> </w:t>
      </w:r>
      <w:r>
        <w:rPr>
          <w:color w:val="2B2A29"/>
          <w:w w:val="110"/>
        </w:rPr>
        <w:t>methods.</w:t>
      </w:r>
    </w:p>
    <w:p>
      <w:pPr>
        <w:pStyle w:val="11"/>
        <w:spacing w:line="288" w:lineRule="auto"/>
        <w:ind w:left="520" w:firstLine="359"/>
      </w:pPr>
      <w:r>
        <w:rPr>
          <w:color w:val="2B2A29"/>
          <w:w w:val="105"/>
        </w:rPr>
        <w:t>通过此更改，现在可以使用</w:t>
      </w:r>
      <w:r>
        <w:rPr>
          <w:rFonts w:ascii="宋体"/>
          <w:color w:val="2B2A29"/>
          <w:w w:val="105"/>
        </w:rPr>
        <w:t>http://localhost:9090/</w:t>
      </w:r>
      <w:r>
        <w:rPr>
          <w:color w:val="2B2A29"/>
          <w:w w:val="105"/>
        </w:rPr>
        <w:t>访问示例服务，因为基本路径和路径都设置为/。</w:t>
      </w:r>
      <w:r>
        <w:rPr>
          <w:rFonts w:ascii="宋体"/>
          <w:color w:val="2B2A29"/>
          <w:w w:val="105"/>
        </w:rPr>
        <w:t>sayHello</w:t>
      </w:r>
      <w:r>
        <w:rPr>
          <w:color w:val="2B2A29"/>
          <w:w w:val="105"/>
        </w:rPr>
        <w:t>资源现在只侦听HTTPPOST方法</w:t>
      </w:r>
      <w:r>
        <w:rPr>
          <w:color w:val="2B2A29"/>
          <w:spacing w:val="-8"/>
          <w:w w:val="105"/>
        </w:rPr>
        <w:t>，</w:t>
      </w:r>
      <w:r>
        <w:rPr>
          <w:color w:val="2B2A29"/>
          <w:w w:val="105"/>
        </w:rPr>
        <w:t>而不是侦听所有HTTP</w:t>
      </w:r>
      <w:r>
        <w:rPr>
          <w:color w:val="2B2A29"/>
          <w:w w:val="110"/>
        </w:rPr>
        <w:t>方法。</w:t>
      </w:r>
    </w:p>
    <w:p>
      <w:r>
        <w:rPr>
          <w:color w:val="2B2A29"/>
          <w:w w:val="105"/>
        </w:rPr>
        <w:t>The</w:t>
      </w:r>
      <w:r>
        <w:rPr>
          <w:color w:val="2B2A29"/>
          <w:spacing w:val="-11"/>
          <w:w w:val="105"/>
        </w:rPr>
        <w:t xml:space="preserve"> </w:t>
      </w:r>
      <w:r>
        <w:rPr>
          <w:color w:val="2B2A29"/>
          <w:w w:val="105"/>
        </w:rPr>
        <w:t>properties</w:t>
      </w:r>
      <w:r>
        <w:rPr>
          <w:color w:val="2B2A29"/>
          <w:spacing w:val="-11"/>
          <w:w w:val="105"/>
        </w:rPr>
        <w:t xml:space="preserve"> </w:t>
      </w:r>
      <w:r>
        <w:rPr>
          <w:color w:val="2B2A29"/>
          <w:w w:val="105"/>
        </w:rPr>
        <w:t>listed</w:t>
      </w:r>
      <w:r>
        <w:rPr>
          <w:color w:val="2B2A29"/>
          <w:spacing w:val="-10"/>
          <w:w w:val="105"/>
        </w:rPr>
        <w:t xml:space="preserve"> </w:t>
      </w:r>
      <w:r>
        <w:rPr>
          <w:color w:val="2B2A29"/>
          <w:w w:val="105"/>
        </w:rPr>
        <w:t>in</w:t>
      </w:r>
      <w:r>
        <w:rPr>
          <w:color w:val="2B2A29"/>
          <w:spacing w:val="-11"/>
          <w:w w:val="105"/>
        </w:rPr>
        <w:t xml:space="preserve"> </w:t>
      </w:r>
      <w:r>
        <w:rPr>
          <w:color w:val="2B2A29"/>
          <w:w w:val="105"/>
        </w:rPr>
        <w:t>Table</w:t>
      </w:r>
      <w:r>
        <w:rPr>
          <w:color w:val="2B2A29"/>
          <w:spacing w:val="-11"/>
          <w:w w:val="105"/>
        </w:rPr>
        <w:t xml:space="preserve"> </w:t>
      </w:r>
      <w:r>
        <w:rPr>
          <w:color w:val="0000FF"/>
          <w:w w:val="105"/>
        </w:rPr>
        <w:t>8-2</w:t>
      </w:r>
      <w:r>
        <w:rPr>
          <w:color w:val="0000FF"/>
          <w:spacing w:val="-10"/>
          <w:w w:val="105"/>
        </w:rPr>
        <w:t xml:space="preserve"> </w:t>
      </w:r>
      <w:r>
        <w:rPr>
          <w:color w:val="2B2A29"/>
          <w:w w:val="105"/>
        </w:rPr>
        <w:t>are</w:t>
      </w:r>
      <w:r>
        <w:rPr>
          <w:color w:val="2B2A29"/>
          <w:spacing w:val="-11"/>
          <w:w w:val="105"/>
        </w:rPr>
        <w:t xml:space="preserve"> </w:t>
      </w:r>
      <w:r>
        <w:rPr>
          <w:color w:val="2B2A29"/>
          <w:w w:val="105"/>
        </w:rPr>
        <w:t>supported</w:t>
      </w:r>
      <w:r>
        <w:rPr>
          <w:color w:val="2B2A29"/>
          <w:spacing w:val="-10"/>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@http:ResourceConfig</w:t>
      </w:r>
      <w:r>
        <w:rPr>
          <w:color w:val="2B2A29"/>
          <w:w w:val="110"/>
        </w:rPr>
        <w:t xml:space="preserve"> annotation.</w:t>
      </w:r>
    </w:p>
    <w:p>
      <w:pPr>
        <w:pStyle w:val="11"/>
        <w:spacing w:line="279" w:lineRule="exact"/>
        <w:ind w:left="880"/>
        <w:rPr>
          <w:rFonts w:ascii="宋体"/>
        </w:rPr>
      </w:pPr>
      <w:r>
        <w:rPr>
          <w:rFonts w:ascii="宋体"/>
          <w:color w:val="2B2A29"/>
          <w:w w:val="105"/>
        </w:rPr>
        <w:t>@http:ResourceConfig</w:t>
      </w:r>
      <w:r>
        <w:rPr>
          <w:color w:val="2B2A29"/>
          <w:w w:val="110"/>
        </w:rPr>
        <w:t>注释</w:t>
      </w:r>
      <w:r>
        <w:rPr>
          <w:color w:val="2B2A29"/>
          <w:w w:val="105"/>
        </w:rPr>
        <w:t>支持表</w:t>
      </w:r>
      <w:r>
        <w:rPr>
          <w:color w:val="0000FF"/>
          <w:w w:val="105"/>
        </w:rPr>
        <w:t>8-2</w:t>
      </w:r>
      <w:r>
        <w:rPr>
          <w:color w:val="2B2A29"/>
          <w:w w:val="105"/>
        </w:rPr>
        <w:t>中列出</w:t>
      </w:r>
      <w:r>
        <w:rPr>
          <w:color w:val="2B2A29"/>
          <w:spacing w:val="-10"/>
          <w:w w:val="105"/>
        </w:rPr>
        <w:t>的</w:t>
      </w:r>
      <w:r>
        <w:rPr>
          <w:color w:val="2B2A29"/>
          <w:w w:val="105"/>
        </w:rPr>
        <w:t>财产</w:t>
      </w:r>
      <w:r>
        <w:rPr>
          <w:color w:val="2B2A29"/>
          <w:w w:val="110"/>
        </w:rPr>
        <w:t>。</w:t>
      </w:r>
    </w:p>
    <w:p>
      <w:pPr>
        <w:pStyle w:val="11"/>
        <w:spacing w:before="8"/>
        <w:rPr>
          <w:sz w:val="35"/>
        </w:rPr>
      </w:pPr>
    </w:p>
    <w:p>
      <w:r>
        <w:rPr>
          <w:rFonts w:ascii="Cambria"/>
          <w:b/>
          <w:i/>
          <w:color w:val="2B2A29"/>
          <w:sz w:val="24"/>
        </w:rPr>
        <w:t>Table</w:t>
      </w:r>
      <w:r>
        <w:rPr>
          <w:rFonts w:ascii="Cambria"/>
          <w:b/>
          <w:i/>
          <w:color w:val="2B2A29"/>
          <w:spacing w:val="8"/>
          <w:sz w:val="24"/>
        </w:rPr>
        <w:t xml:space="preserve"> </w:t>
      </w:r>
      <w:r>
        <w:rPr>
          <w:rFonts w:ascii="Cambria"/>
          <w:b/>
          <w:i/>
          <w:color w:val="2B2A29"/>
          <w:sz w:val="24"/>
        </w:rPr>
        <w:t>8-2.</w:t>
      </w:r>
      <w:r>
        <w:rPr>
          <w:rFonts w:ascii="Cambria"/>
          <w:b/>
          <w:i/>
          <w:color w:val="2B2A29"/>
          <w:spacing w:val="53"/>
          <w:sz w:val="24"/>
        </w:rPr>
        <w:t xml:space="preserve"> </w:t>
      </w:r>
      <w:r>
        <w:rPr>
          <w:rFonts w:ascii="Trebuchet MS"/>
          <w:i/>
          <w:color w:val="2B2A29"/>
          <w:sz w:val="24"/>
        </w:rPr>
        <w:t>@http:ResourceConfig</w:t>
      </w:r>
      <w:r>
        <w:rPr>
          <w:rFonts w:ascii="Trebuchet MS"/>
          <w:i/>
          <w:color w:val="2B2A29"/>
          <w:spacing w:val="-6"/>
          <w:sz w:val="24"/>
        </w:rPr>
        <w:t xml:space="preserve"> </w:t>
      </w:r>
      <w:r>
        <w:rPr>
          <w:i/>
          <w:color w:val="2B2A29"/>
          <w:sz w:val="24"/>
        </w:rPr>
        <w:t>Supported</w:t>
      </w:r>
      <w:r>
        <w:rPr>
          <w:i/>
          <w:color w:val="2B2A29"/>
          <w:spacing w:val="6"/>
          <w:sz w:val="24"/>
        </w:rPr>
        <w:t xml:space="preserve"> </w:t>
      </w:r>
      <w:r>
        <w:rPr>
          <w:i/>
          <w:color w:val="2B2A29"/>
          <w:sz w:val="24"/>
        </w:rPr>
        <w:t>Annotation</w:t>
      </w:r>
      <w:r>
        <w:rPr>
          <w:i/>
          <w:color w:val="2B2A29"/>
          <w:spacing w:val="5"/>
          <w:sz w:val="24"/>
        </w:rPr>
        <w:t xml:space="preserve"> </w:t>
      </w:r>
      <w:r>
        <w:rPr>
          <w:i/>
          <w:color w:val="2B2A29"/>
          <w:sz w:val="24"/>
        </w:rPr>
        <w:t>Properties</w:t>
      </w:r>
    </w:p>
    <w:p>
      <w:pPr>
        <w:spacing w:before="1"/>
        <w:ind w:left="520" w:right="0" w:firstLine="0"/>
        <w:jc w:val="left"/>
        <w:rPr>
          <w:i/>
          <w:sz w:val="24"/>
        </w:rPr>
      </w:pPr>
      <w:r>
        <w:rPr>
          <w:rFonts w:ascii="Cambria"/>
          <w:b/>
          <w:i/>
          <w:color w:val="2B2A29"/>
          <w:sz w:val="24"/>
        </w:rPr>
        <w:t>表8-2</w:t>
      </w:r>
      <w:r>
        <w:rPr>
          <w:rFonts w:ascii="Trebuchet MS"/>
          <w:i/>
          <w:color w:val="2B2A29"/>
          <w:sz w:val="24"/>
        </w:rPr>
        <w:t>@http:ResourceConfig</w:t>
      </w:r>
      <w:r>
        <w:rPr>
          <w:i/>
          <w:color w:val="2B2A29"/>
          <w:sz w:val="24"/>
        </w:rPr>
        <w:t>支持</w:t>
      </w:r>
      <w:r>
        <w:rPr>
          <w:i/>
          <w:color w:val="2B2A29"/>
          <w:spacing w:val="6"/>
          <w:sz w:val="24"/>
        </w:rPr>
        <w:t>的</w:t>
      </w:r>
      <w:r>
        <w:rPr>
          <w:i/>
          <w:color w:val="2B2A29"/>
          <w:sz w:val="24"/>
        </w:rPr>
        <w:t>批注财产</w:t>
      </w:r>
    </w:p>
    <w:p>
      <w:pPr>
        <w:pStyle w:val="11"/>
        <w:spacing w:before="3"/>
        <w:rPr>
          <w:i/>
          <w:sz w:val="6"/>
        </w:rPr>
      </w:pPr>
      <w:r>
        <w:pict>
          <v:group id="docshapegroup209" o:spid="_x0000_s1253" o:spt="203" style="position:absolute;left:0pt;margin-left:54pt;margin-top:4.8pt;height:0.5pt;width:408.7pt;mso-position-horizontal-relative:page;mso-wrap-distance-bottom:0pt;mso-wrap-distance-top:0pt;z-index:-251564032;mso-width-relative:page;mso-height-relative:page;" coordorigin="1080,97" coordsize="8174,10">
            <o:lock v:ext="edit"/>
            <v:line id="_x0000_s1254" o:spid="_x0000_s1254" o:spt="20" style="position:absolute;left:1080;top:102;height:0;width:1395;" stroked="t" coordsize="21600,21600">
              <v:path arrowok="t"/>
              <v:fill focussize="0,0"/>
              <v:stroke weight="0.5pt" color="#2B2A29"/>
              <v:imagedata o:title=""/>
              <o:lock v:ext="edit"/>
            </v:line>
            <v:line id="_x0000_s1255" o:spid="_x0000_s1255" o:spt="20" style="position:absolute;left:2475;top:102;height:0;width:2160;" stroked="t" coordsize="21600,21600">
              <v:path arrowok="t"/>
              <v:fill focussize="0,0"/>
              <v:stroke weight="0.5pt" color="#2B2A29"/>
              <v:imagedata o:title=""/>
              <o:lock v:ext="edit"/>
            </v:line>
            <v:line id="_x0000_s1256" o:spid="_x0000_s1256" o:spt="20" style="position:absolute;left:4635;top:102;height:0;width:1530;" stroked="t" coordsize="21600,21600">
              <v:path arrowok="t"/>
              <v:fill focussize="0,0"/>
              <v:stroke weight="0.5pt" color="#2B2A29"/>
              <v:imagedata o:title=""/>
              <o:lock v:ext="edit"/>
            </v:line>
            <v:line id="_x0000_s1257" o:spid="_x0000_s1257" o:spt="20" style="position:absolute;left:6165;top:102;height:0;width:3089;" stroked="t" coordsize="21600,21600">
              <v:path arrowok="t"/>
              <v:fill focussize="0,0"/>
              <v:stroke weight="0.5pt" color="#2B2A29"/>
              <v:imagedata o:title=""/>
              <o:lock v:ext="edit"/>
            </v:line>
            <w10:wrap type="topAndBottom"/>
          </v:group>
        </w:pict>
      </w:r>
    </w:p>
    <w:p>
      <w:r>
        <w:rPr>
          <w:rFonts w:ascii="Arial"/>
          <w:b/>
          <w:color w:val="2B2A29"/>
          <w:w w:val="80"/>
          <w:sz w:val="22"/>
        </w:rPr>
        <w:t>Field</w:t>
      </w:r>
      <w:r>
        <w:rPr>
          <w:rFonts w:ascii="Arial"/>
          <w:b/>
          <w:color w:val="2B2A29"/>
          <w:spacing w:val="11"/>
          <w:w w:val="80"/>
          <w:sz w:val="22"/>
        </w:rPr>
        <w:t xml:space="preserve"> </w:t>
      </w:r>
      <w:r>
        <w:rPr>
          <w:rFonts w:ascii="Arial"/>
          <w:b/>
          <w:color w:val="2B2A29"/>
          <w:w w:val="80"/>
          <w:sz w:val="22"/>
        </w:rPr>
        <w:t>Name</w:t>
      </w:r>
      <w:r>
        <w:rPr>
          <w:rFonts w:ascii="Arial"/>
          <w:b/>
          <w:color w:val="2B2A29"/>
          <w:w w:val="80"/>
          <w:sz w:val="22"/>
        </w:rPr>
        <w:tab/>
      </w:r>
      <w:r>
        <w:rPr>
          <w:rFonts w:ascii="Arial"/>
          <w:b/>
          <w:color w:val="2B2A29"/>
          <w:spacing w:val="-4"/>
          <w:w w:val="85"/>
          <w:sz w:val="22"/>
        </w:rPr>
        <w:t>Data</w:t>
      </w:r>
      <w:r>
        <w:rPr>
          <w:rFonts w:ascii="Arial"/>
          <w:b/>
          <w:color w:val="2B2A29"/>
          <w:spacing w:val="-1"/>
          <w:w w:val="85"/>
          <w:sz w:val="22"/>
        </w:rPr>
        <w:t xml:space="preserve"> </w:t>
      </w:r>
      <w:r>
        <w:rPr>
          <w:rFonts w:ascii="Arial"/>
          <w:b/>
          <w:color w:val="2B2A29"/>
          <w:spacing w:val="-4"/>
          <w:w w:val="85"/>
          <w:sz w:val="22"/>
        </w:rPr>
        <w:t>Type</w:t>
      </w:r>
      <w:r>
        <w:rPr>
          <w:rFonts w:ascii="Arial"/>
          <w:b/>
          <w:color w:val="2B2A29"/>
          <w:spacing w:val="-4"/>
          <w:w w:val="85"/>
          <w:sz w:val="22"/>
        </w:rPr>
        <w:tab/>
      </w:r>
      <w:r>
        <w:rPr>
          <w:rFonts w:ascii="Arial"/>
          <w:b/>
          <w:color w:val="2B2A29"/>
          <w:spacing w:val="-1"/>
          <w:w w:val="85"/>
          <w:sz w:val="22"/>
        </w:rPr>
        <w:t>Default</w:t>
      </w:r>
      <w:r>
        <w:rPr>
          <w:rFonts w:ascii="Arial"/>
          <w:b/>
          <w:color w:val="2B2A29"/>
          <w:spacing w:val="-5"/>
          <w:w w:val="85"/>
          <w:sz w:val="22"/>
        </w:rPr>
        <w:t xml:space="preserve"> </w:t>
      </w:r>
      <w:r>
        <w:rPr>
          <w:rFonts w:ascii="Arial"/>
          <w:b/>
          <w:color w:val="2B2A29"/>
          <w:spacing w:val="-1"/>
          <w:w w:val="85"/>
          <w:sz w:val="22"/>
        </w:rPr>
        <w:t>Value</w:t>
      </w:r>
      <w:r>
        <w:rPr>
          <w:rFonts w:ascii="Arial"/>
          <w:b/>
          <w:color w:val="2B2A29"/>
          <w:spacing w:val="-1"/>
          <w:w w:val="85"/>
          <w:sz w:val="22"/>
        </w:rPr>
        <w:tab/>
      </w:r>
      <w:r>
        <w:rPr>
          <w:rFonts w:ascii="Arial"/>
          <w:b/>
          <w:color w:val="2B2A29"/>
          <w:w w:val="95"/>
          <w:sz w:val="22"/>
        </w:rPr>
        <w:t>Description</w:t>
      </w:r>
    </w:p>
    <w:p>
      <w:pPr>
        <w:tabs>
          <w:tab w:val="left" w:pos="1914"/>
          <w:tab w:val="left" w:pos="4074"/>
          <w:tab w:val="left" w:pos="5604"/>
        </w:tabs>
        <w:spacing w:before="112"/>
        <w:ind w:left="520" w:right="0" w:firstLine="0"/>
        <w:jc w:val="left"/>
        <w:rPr>
          <w:rFonts w:ascii="Arial"/>
          <w:b/>
          <w:sz w:val="22"/>
        </w:rPr>
      </w:pPr>
      <w:r>
        <w:rPr>
          <w:rFonts w:ascii="Arial"/>
          <w:b/>
          <w:color w:val="2B2A29"/>
          <w:w w:val="80"/>
          <w:sz w:val="22"/>
        </w:rPr>
        <w:t>字段</w:t>
      </w:r>
      <w:r>
        <w:rPr>
          <w:rFonts w:ascii="Arial"/>
          <w:b/>
          <w:color w:val="2B2A29"/>
          <w:w w:val="80"/>
          <w:sz w:val="22"/>
        </w:rPr>
        <w:tab/>
      </w:r>
      <w:r>
        <w:rPr>
          <w:rFonts w:ascii="Arial"/>
          <w:b/>
          <w:color w:val="2B2A29"/>
          <w:w w:val="80"/>
          <w:sz w:val="22"/>
        </w:rPr>
        <w:t>名称</w:t>
      </w:r>
      <w:r>
        <w:rPr>
          <w:rFonts w:ascii="Arial"/>
          <w:b/>
          <w:color w:val="2B2A29"/>
          <w:w w:val="80"/>
          <w:sz w:val="22"/>
        </w:rPr>
        <w:tab/>
      </w:r>
      <w:r>
        <w:rPr>
          <w:rFonts w:ascii="Arial"/>
          <w:b/>
          <w:color w:val="2B2A29"/>
          <w:spacing w:val="-4"/>
          <w:w w:val="85"/>
          <w:sz w:val="22"/>
        </w:rPr>
        <w:t>数据</w:t>
      </w:r>
      <w:r>
        <w:rPr>
          <w:rFonts w:ascii="Arial"/>
          <w:b/>
          <w:color w:val="2B2A29"/>
          <w:spacing w:val="-4"/>
          <w:w w:val="80"/>
          <w:sz w:val="22"/>
        </w:rPr>
        <w:t>TypeDefault</w:t>
      </w:r>
      <w:r>
        <w:rPr>
          <w:rFonts w:ascii="Arial"/>
          <w:b/>
          <w:color w:val="2B2A29"/>
          <w:spacing w:val="-1"/>
          <w:w w:val="85"/>
          <w:sz w:val="22"/>
        </w:rPr>
        <w:t>值</w:t>
      </w:r>
      <w:r>
        <w:rPr>
          <w:rFonts w:ascii="Arial"/>
          <w:b/>
          <w:color w:val="2B2A29"/>
          <w:spacing w:val="-1"/>
          <w:w w:val="85"/>
          <w:sz w:val="22"/>
        </w:rPr>
        <w:tab/>
      </w:r>
      <w:r>
        <w:rPr>
          <w:rFonts w:ascii="Arial"/>
          <w:b/>
          <w:color w:val="2B2A29"/>
          <w:w w:val="95"/>
          <w:sz w:val="22"/>
        </w:rPr>
        <w:t>描述</w:t>
      </w:r>
    </w:p>
    <w:p>
      <w:pPr>
        <w:pStyle w:val="11"/>
        <w:spacing w:before="11"/>
        <w:rPr>
          <w:rFonts w:ascii="Arial"/>
          <w:b/>
          <w:sz w:val="6"/>
        </w:rPr>
      </w:pPr>
      <w:r>
        <w:pict>
          <v:group id="docshapegroup210" o:spid="_x0000_s1258" o:spt="203" style="position:absolute;left:0pt;margin-left:54pt;margin-top:5.2pt;height:0.5pt;width:408.7pt;mso-position-horizontal-relative:page;mso-wrap-distance-bottom:0pt;mso-wrap-distance-top:0pt;z-index:-251563008;mso-width-relative:page;mso-height-relative:page;" coordorigin="1080,104" coordsize="8174,10">
            <o:lock v:ext="edit"/>
            <v:line id="_x0000_s1259" o:spid="_x0000_s1259" o:spt="20" style="position:absolute;left:1080;top:109;height:0;width:1395;" stroked="t" coordsize="21600,21600">
              <v:path arrowok="t"/>
              <v:fill focussize="0,0"/>
              <v:stroke weight="0.5pt" color="#2B2A29"/>
              <v:imagedata o:title=""/>
              <o:lock v:ext="edit"/>
            </v:line>
            <v:line id="_x0000_s1260" o:spid="_x0000_s1260" o:spt="20" style="position:absolute;left:2475;top:109;height:0;width:2160;" stroked="t" coordsize="21600,21600">
              <v:path arrowok="t"/>
              <v:fill focussize="0,0"/>
              <v:stroke weight="0.5pt" color="#2B2A29"/>
              <v:imagedata o:title=""/>
              <o:lock v:ext="edit"/>
            </v:line>
            <v:line id="_x0000_s1261" o:spid="_x0000_s1261" o:spt="20" style="position:absolute;left:4635;top:109;height:0;width:1530;" stroked="t" coordsize="21600,21600">
              <v:path arrowok="t"/>
              <v:fill focussize="0,0"/>
              <v:stroke weight="0.5pt" color="#2B2A29"/>
              <v:imagedata o:title=""/>
              <o:lock v:ext="edit"/>
            </v:line>
            <v:line id="_x0000_s1262" o:spid="_x0000_s1262" o:spt="20" style="position:absolute;left:6165;top:109;height:0;width:3089;" stroked="t" coordsize="21600,21600">
              <v:path arrowok="t"/>
              <v:fill focussize="0,0"/>
              <v:stroke weight="0.5pt" color="#2B2A29"/>
              <v:imagedata o:title=""/>
              <o:lock v:ext="edit"/>
            </v:line>
            <w10:wrap type="topAndBottom"/>
          </v:group>
        </w:pict>
      </w:r>
    </w:p>
    <w:p>
      <w:r>
        <w:rPr>
          <w:rFonts w:ascii="宋体"/>
          <w:color w:val="2B2A29"/>
        </w:rPr>
        <w:t>methods</w:t>
      </w:r>
      <w:r>
        <w:rPr>
          <w:rFonts w:ascii="宋体"/>
          <w:color w:val="2B2A29"/>
        </w:rPr>
        <w:tab/>
      </w:r>
      <w:r>
        <w:rPr>
          <w:rFonts w:ascii="宋体"/>
          <w:color w:val="2B2A29"/>
        </w:rPr>
        <w:t>string[]</w:t>
      </w:r>
      <w:r>
        <w:rPr>
          <w:rFonts w:ascii="宋体"/>
          <w:color w:val="2B2A29"/>
        </w:rPr>
        <w:tab/>
      </w:r>
      <w:r>
        <w:rPr>
          <w:rFonts w:ascii="宋体"/>
          <w:color w:val="2B2A29"/>
        </w:rPr>
        <w:t>[]</w:t>
      </w:r>
      <w:r>
        <w:rPr>
          <w:rFonts w:ascii="宋体"/>
          <w:color w:val="2B2A29"/>
        </w:rPr>
        <w:tab/>
      </w:r>
      <w:r>
        <w:rPr>
          <w:rFonts w:ascii="宋体"/>
          <w:color w:val="2B2A29"/>
        </w:rPr>
        <w:t>The array of allowed HTTP</w:t>
      </w:r>
    </w:p>
    <w:p>
      <w:pPr>
        <w:pStyle w:val="11"/>
        <w:tabs>
          <w:tab w:val="left" w:pos="1914"/>
          <w:tab w:val="left" w:pos="4074"/>
          <w:tab w:val="left" w:pos="5604"/>
        </w:tabs>
        <w:spacing w:before="90"/>
        <w:ind w:left="520"/>
        <w:rPr>
          <w:rFonts w:ascii="宋体"/>
        </w:rPr>
      </w:pPr>
      <w:r>
        <w:rPr>
          <w:rFonts w:ascii="宋体"/>
          <w:color w:val="2B2A29"/>
        </w:rPr>
        <w:t>methodssring[][]允许的HTTP数组</w:t>
      </w:r>
      <w:r>
        <w:rPr>
          <w:rFonts w:ascii="宋体"/>
          <w:color w:val="2B2A29"/>
        </w:rPr>
        <w:tab/>
      </w:r>
      <w:r>
        <w:rPr>
          <w:rFonts w:ascii="宋体"/>
          <w:color w:val="2B2A29"/>
        </w:rPr>
        <w:tab/>
      </w:r>
      <w:r>
        <w:rPr>
          <w:rFonts w:ascii="宋体"/>
          <w:color w:val="2B2A29"/>
        </w:rPr>
        <w:tab/>
      </w:r>
    </w:p>
    <w:p>
      <w:r>
        <w:rPr>
          <w:rFonts w:ascii="宋体"/>
          <w:color w:val="2B2A29"/>
        </w:rPr>
        <w:t>methods.</w:t>
      </w:r>
    </w:p>
    <w:p>
      <w:pPr>
        <w:pStyle w:val="11"/>
        <w:spacing w:before="38"/>
        <w:ind w:left="5605"/>
        <w:rPr>
          <w:rFonts w:ascii="宋体"/>
        </w:rPr>
      </w:pPr>
      <w:r>
        <w:rPr>
          <w:rFonts w:ascii="宋体"/>
          <w:color w:val="2B2A29"/>
        </w:rPr>
        <w:t>方法。</w:t>
      </w:r>
    </w:p>
    <w:p>
      <w:r>
        <w:rPr>
          <w:rFonts w:ascii="宋体"/>
          <w:color w:val="2B2A29"/>
        </w:rPr>
        <w:t>Path</w:t>
      </w:r>
      <w:r>
        <w:rPr>
          <w:rFonts w:ascii="宋体"/>
          <w:color w:val="2B2A29"/>
        </w:rPr>
        <w:tab/>
      </w:r>
      <w:r>
        <w:rPr>
          <w:rFonts w:ascii="宋体"/>
          <w:color w:val="2B2A29"/>
        </w:rPr>
        <w:t>String</w:t>
      </w:r>
      <w:r>
        <w:rPr>
          <w:rFonts w:ascii="宋体"/>
          <w:color w:val="2B2A29"/>
        </w:rPr>
        <w:tab/>
      </w:r>
      <w:r>
        <w:rPr>
          <w:rFonts w:ascii="宋体"/>
          <w:color w:val="2B2A29"/>
        </w:rPr>
        <w:t>The path of the resource.</w:t>
      </w:r>
    </w:p>
    <w:p>
      <w:pPr>
        <w:pStyle w:val="11"/>
        <w:tabs>
          <w:tab w:val="left" w:pos="1914"/>
          <w:tab w:val="left" w:pos="5604"/>
        </w:tabs>
        <w:spacing w:before="118"/>
        <w:ind w:left="520"/>
        <w:rPr>
          <w:rFonts w:ascii="宋体"/>
        </w:rPr>
      </w:pPr>
      <w:r>
        <w:rPr>
          <w:rFonts w:ascii="宋体"/>
          <w:color w:val="2B2A29"/>
        </w:rPr>
        <w:t>PathString资源的路径。</w:t>
      </w:r>
      <w:r>
        <w:rPr>
          <w:rFonts w:ascii="宋体"/>
          <w:color w:val="2B2A29"/>
        </w:rPr>
        <w:tab/>
      </w:r>
      <w:r>
        <w:rPr>
          <w:rFonts w:ascii="宋体"/>
          <w:color w:val="2B2A29"/>
        </w:rPr>
        <w:tab/>
      </w:r>
    </w:p>
    <w:p>
      <w:r>
        <w:rPr>
          <w:rFonts w:ascii="宋体"/>
          <w:color w:val="2B2A29"/>
        </w:rPr>
        <w:t>Body</w:t>
      </w:r>
      <w:r>
        <w:rPr>
          <w:rFonts w:ascii="宋体"/>
          <w:color w:val="2B2A29"/>
        </w:rPr>
        <w:tab/>
      </w:r>
      <w:r>
        <w:rPr>
          <w:rFonts w:ascii="宋体"/>
          <w:color w:val="2B2A29"/>
        </w:rPr>
        <w:t>String</w:t>
      </w:r>
      <w:r>
        <w:rPr>
          <w:rFonts w:ascii="宋体"/>
          <w:color w:val="2B2A29"/>
        </w:rPr>
        <w:tab/>
      </w:r>
      <w:r>
        <w:rPr>
          <w:rFonts w:ascii="宋体"/>
          <w:color w:val="2B2A29"/>
        </w:rPr>
        <w:t>Inbound request entity body</w:t>
      </w:r>
      <w:r>
        <w:rPr>
          <w:rFonts w:ascii="宋体"/>
          <w:color w:val="2B2A29"/>
          <w:spacing w:val="-108"/>
        </w:rPr>
        <w:t xml:space="preserve"> </w:t>
      </w:r>
      <w:r>
        <w:rPr>
          <w:rFonts w:ascii="宋体"/>
          <w:color w:val="2B2A29"/>
        </w:rPr>
        <w:t>name that is declared</w:t>
      </w:r>
      <w:r>
        <w:rPr>
          <w:rFonts w:ascii="宋体"/>
          <w:color w:val="2B2A29"/>
          <w:spacing w:val="1"/>
        </w:rPr>
        <w:t xml:space="preserve"> </w:t>
      </w:r>
      <w:r>
        <w:rPr>
          <w:rFonts w:ascii="宋体"/>
          <w:color w:val="2B2A29"/>
        </w:rPr>
        <w:t>in</w:t>
      </w:r>
      <w:r>
        <w:rPr>
          <w:rFonts w:ascii="宋体"/>
          <w:color w:val="2B2A29"/>
          <w:spacing w:val="1"/>
        </w:rPr>
        <w:t xml:space="preserve"> </w:t>
      </w:r>
      <w:r>
        <w:rPr>
          <w:rFonts w:ascii="宋体"/>
          <w:color w:val="2B2A29"/>
        </w:rPr>
        <w:t>the signature.</w:t>
      </w:r>
    </w:p>
    <w:p>
      <w:pPr>
        <w:pStyle w:val="11"/>
        <w:tabs>
          <w:tab w:val="left" w:pos="1914"/>
          <w:tab w:val="left" w:pos="5604"/>
        </w:tabs>
        <w:spacing w:before="118" w:line="273" w:lineRule="auto"/>
        <w:ind w:left="5605" w:right="384" w:hanging="5086"/>
        <w:rPr>
          <w:rFonts w:ascii="宋体"/>
        </w:rPr>
      </w:pPr>
      <w:r>
        <w:rPr>
          <w:rFonts w:ascii="宋体"/>
          <w:color w:val="2B2A29"/>
        </w:rPr>
        <w:t>签名中声明</w:t>
      </w:r>
      <w:r>
        <w:rPr>
          <w:rFonts w:ascii="宋体"/>
          <w:color w:val="2B2A29"/>
          <w:spacing w:val="1"/>
        </w:rPr>
        <w:t>的</w:t>
      </w:r>
      <w:r>
        <w:rPr>
          <w:rFonts w:ascii="宋体"/>
          <w:color w:val="2B2A29"/>
        </w:rPr>
        <w:t>BodyStringInbound请求实体</w:t>
      </w:r>
      <w:r>
        <w:rPr>
          <w:rFonts w:ascii="宋体"/>
          <w:color w:val="2B2A29"/>
        </w:rPr>
        <w:tab/>
      </w:r>
      <w:r>
        <w:rPr>
          <w:rFonts w:ascii="宋体"/>
          <w:color w:val="2B2A29"/>
        </w:rPr>
        <w:tab/>
      </w:r>
      <w:r>
        <w:rPr>
          <w:rFonts w:ascii="宋体"/>
          <w:color w:val="2B2A29"/>
        </w:rPr>
        <w:t>主</w:t>
      </w:r>
      <w:r>
        <w:rPr>
          <w:rFonts w:ascii="宋体"/>
          <w:color w:val="2B2A29"/>
        </w:rPr>
        <w:tab/>
      </w:r>
      <w:r>
        <w:rPr>
          <w:rFonts w:ascii="宋体"/>
          <w:color w:val="2B2A29"/>
        </w:rPr>
        <w:tab/>
      </w:r>
      <w:r>
        <w:rPr>
          <w:rFonts w:ascii="宋体"/>
          <w:color w:val="2B2A29"/>
        </w:rPr>
        <w:t>体</w:t>
      </w:r>
      <w:r>
        <w:rPr>
          <w:rFonts w:ascii="宋体"/>
          <w:color w:val="2B2A29"/>
        </w:rPr>
        <w:tab/>
      </w:r>
      <w:r>
        <w:rPr>
          <w:rFonts w:ascii="宋体"/>
          <w:color w:val="2B2A29"/>
        </w:rPr>
        <w:tab/>
      </w:r>
      <w:r>
        <w:rPr>
          <w:rFonts w:ascii="宋体"/>
          <w:color w:val="2B2A29"/>
        </w:rPr>
        <w:t>名称。</w:t>
      </w:r>
    </w:p>
    <w:p>
      <w:r>
        <w:rPr>
          <w:rFonts w:ascii="宋体"/>
          <w:color w:val="2B2A29"/>
        </w:rPr>
        <w:t>consumes</w:t>
      </w:r>
      <w:r>
        <w:rPr>
          <w:rFonts w:ascii="宋体"/>
          <w:color w:val="2B2A29"/>
        </w:rPr>
        <w:tab/>
      </w:r>
      <w:r>
        <w:rPr>
          <w:rFonts w:ascii="宋体"/>
          <w:color w:val="2B2A29"/>
        </w:rPr>
        <w:t>string[]</w:t>
      </w:r>
      <w:r>
        <w:rPr>
          <w:rFonts w:ascii="宋体"/>
          <w:color w:val="2B2A29"/>
        </w:rPr>
        <w:tab/>
      </w:r>
      <w:r>
        <w:rPr>
          <w:rFonts w:ascii="宋体"/>
          <w:color w:val="2B2A29"/>
        </w:rPr>
        <w:t>[]</w:t>
      </w:r>
      <w:r>
        <w:rPr>
          <w:rFonts w:ascii="宋体"/>
          <w:color w:val="2B2A29"/>
        </w:rPr>
        <w:tab/>
      </w:r>
      <w:r>
        <w:rPr>
          <w:rFonts w:ascii="宋体"/>
          <w:color w:val="2B2A29"/>
        </w:rPr>
        <w:t>The media types that are</w:t>
      </w:r>
    </w:p>
    <w:p>
      <w:pPr>
        <w:pStyle w:val="11"/>
        <w:tabs>
          <w:tab w:val="left" w:pos="1914"/>
          <w:tab w:val="left" w:pos="4074"/>
          <w:tab w:val="left" w:pos="5604"/>
        </w:tabs>
        <w:spacing w:before="76"/>
        <w:ind w:left="520"/>
        <w:rPr>
          <w:rFonts w:ascii="宋体"/>
        </w:rPr>
      </w:pPr>
      <w:r>
        <w:rPr>
          <w:rFonts w:ascii="宋体"/>
          <w:color w:val="2B2A29"/>
        </w:rPr>
        <w:t>consumerstring[][]</w:t>
      </w:r>
      <w:r>
        <w:rPr>
          <w:rFonts w:ascii="宋体"/>
          <w:color w:val="2B2A29"/>
        </w:rPr>
        <w:tab/>
      </w:r>
      <w:r>
        <w:rPr>
          <w:rFonts w:ascii="宋体"/>
          <w:color w:val="2B2A29"/>
        </w:rPr>
        <w:tab/>
      </w:r>
      <w:r>
        <w:rPr>
          <w:rFonts w:ascii="宋体"/>
          <w:color w:val="2B2A29"/>
        </w:rPr>
        <w:tab/>
      </w:r>
    </w:p>
    <w:p>
      <w:r>
        <w:rPr>
          <w:rFonts w:ascii="宋体"/>
          <w:color w:val="2B2A29"/>
        </w:rPr>
        <w:t>accepted by resource.</w:t>
      </w:r>
      <w:r>
        <w:rPr>
          <w:rFonts w:ascii="宋体"/>
          <w:color w:val="2B2A29"/>
          <w:spacing w:val="1"/>
        </w:rPr>
        <w:t xml:space="preserve"> </w:t>
      </w:r>
      <w:r>
        <w:rPr>
          <w:rFonts w:ascii="宋体"/>
          <w:color w:val="2B2A29"/>
        </w:rPr>
        <w:t>produces</w:t>
      </w:r>
      <w:r>
        <w:rPr>
          <w:rFonts w:ascii="宋体"/>
          <w:color w:val="2B2A29"/>
        </w:rPr>
        <w:tab/>
      </w:r>
      <w:r>
        <w:rPr>
          <w:rFonts w:ascii="宋体"/>
          <w:color w:val="2B2A29"/>
        </w:rPr>
        <w:t>string[]</w:t>
      </w:r>
      <w:r>
        <w:rPr>
          <w:rFonts w:ascii="宋体"/>
          <w:color w:val="2B2A29"/>
        </w:rPr>
        <w:tab/>
      </w:r>
      <w:r>
        <w:rPr>
          <w:rFonts w:ascii="宋体"/>
          <w:color w:val="2B2A29"/>
        </w:rPr>
        <w:t>[]</w:t>
      </w:r>
      <w:r>
        <w:rPr>
          <w:rFonts w:ascii="宋体"/>
          <w:color w:val="2B2A29"/>
        </w:rPr>
        <w:tab/>
      </w:r>
      <w:r>
        <w:rPr>
          <w:rFonts w:ascii="宋体"/>
          <w:color w:val="2B2A29"/>
        </w:rPr>
        <w:t>The</w:t>
      </w:r>
      <w:r>
        <w:rPr>
          <w:rFonts w:ascii="宋体"/>
          <w:color w:val="2B2A29"/>
          <w:spacing w:val="-4"/>
        </w:rPr>
        <w:t xml:space="preserve"> </w:t>
      </w:r>
      <w:r>
        <w:rPr>
          <w:rFonts w:ascii="宋体"/>
          <w:color w:val="2B2A29"/>
        </w:rPr>
        <w:t>media</w:t>
      </w:r>
      <w:r>
        <w:rPr>
          <w:rFonts w:ascii="宋体"/>
          <w:color w:val="2B2A29"/>
          <w:spacing w:val="-4"/>
        </w:rPr>
        <w:t xml:space="preserve"> </w:t>
      </w:r>
      <w:r>
        <w:rPr>
          <w:rFonts w:ascii="宋体"/>
          <w:color w:val="2B2A29"/>
        </w:rPr>
        <w:t>types</w:t>
      </w:r>
      <w:r>
        <w:rPr>
          <w:rFonts w:ascii="宋体"/>
          <w:color w:val="2B2A29"/>
          <w:spacing w:val="-4"/>
        </w:rPr>
        <w:t xml:space="preserve"> </w:t>
      </w:r>
      <w:r>
        <w:rPr>
          <w:rFonts w:ascii="宋体"/>
          <w:color w:val="2B2A29"/>
        </w:rPr>
        <w:t>that</w:t>
      </w:r>
      <w:r>
        <w:rPr>
          <w:rFonts w:ascii="宋体"/>
          <w:color w:val="2B2A29"/>
          <w:spacing w:val="-5"/>
        </w:rPr>
        <w:t xml:space="preserve"> </w:t>
      </w:r>
      <w:r>
        <w:rPr>
          <w:rFonts w:ascii="宋体"/>
          <w:color w:val="2B2A29"/>
        </w:rPr>
        <w:t>are</w:t>
      </w:r>
    </w:p>
    <w:p>
      <w:pPr>
        <w:pStyle w:val="11"/>
        <w:tabs>
          <w:tab w:val="left" w:pos="1914"/>
          <w:tab w:val="left" w:pos="4074"/>
          <w:tab w:val="left" w:pos="5604"/>
        </w:tabs>
        <w:spacing w:before="38" w:line="340" w:lineRule="auto"/>
        <w:ind w:left="520" w:right="712" w:firstLine="5085"/>
        <w:rPr>
          <w:rFonts w:ascii="宋体"/>
        </w:rPr>
      </w:pPr>
      <w:r>
        <w:rPr>
          <w:rFonts w:ascii="宋体"/>
          <w:color w:val="2B2A29"/>
        </w:rPr>
        <w:t>被资源接受。producestring[][]</w:t>
      </w:r>
      <w:r>
        <w:rPr>
          <w:rFonts w:ascii="宋体"/>
          <w:color w:val="2B2A29"/>
        </w:rPr>
        <w:tab/>
      </w:r>
      <w:r>
        <w:rPr>
          <w:rFonts w:ascii="宋体"/>
          <w:color w:val="2B2A29"/>
        </w:rPr>
        <w:tab/>
      </w:r>
      <w:r>
        <w:rPr>
          <w:rFonts w:ascii="宋体"/>
          <w:color w:val="2B2A29"/>
        </w:rPr>
        <w:tab/>
      </w:r>
    </w:p>
    <w:p>
      <w:r>
        <w:rPr>
          <w:rFonts w:ascii="宋体"/>
          <w:color w:val="2B2A29"/>
        </w:rPr>
        <w:t>produced by resource.</w:t>
      </w:r>
    </w:p>
    <w:p>
      <w:pPr>
        <w:pStyle w:val="11"/>
        <w:spacing w:line="201" w:lineRule="exact"/>
        <w:ind w:left="5605"/>
        <w:rPr>
          <w:rFonts w:ascii="宋体"/>
        </w:rPr>
      </w:pPr>
      <w:r>
        <w:rPr>
          <w:rFonts w:ascii="宋体"/>
          <w:color w:val="2B2A29"/>
        </w:rPr>
        <w:t>由资源产生。</w:t>
      </w:r>
    </w:p>
    <w:p>
      <w:r>
        <w:rPr>
          <w:rFonts w:ascii="宋体"/>
          <w:color w:val="2B2A29"/>
        </w:rPr>
        <w:t>Cors</w:t>
      </w:r>
      <w:r>
        <w:rPr>
          <w:rFonts w:ascii="宋体"/>
          <w:color w:val="2B2A29"/>
        </w:rPr>
        <w:tab/>
      </w:r>
      <w:r>
        <w:rPr>
          <w:rFonts w:ascii="宋体"/>
          <w:color w:val="2B2A29"/>
        </w:rPr>
        <w:t>http:CorsConfig</w:t>
      </w:r>
      <w:r>
        <w:rPr>
          <w:rFonts w:ascii="宋体"/>
          <w:color w:val="2B2A29"/>
        </w:rPr>
        <w:tab/>
      </w:r>
      <w:r>
        <w:rPr>
          <w:rFonts w:ascii="宋体"/>
          <w:color w:val="2B2A29"/>
        </w:rPr>
        <w:t>{}</w:t>
      </w:r>
      <w:r>
        <w:rPr>
          <w:rFonts w:ascii="宋体"/>
          <w:color w:val="2B2A29"/>
        </w:rPr>
        <w:tab/>
      </w:r>
      <w:r>
        <w:rPr>
          <w:rFonts w:ascii="宋体"/>
          <w:color w:val="2B2A29"/>
        </w:rPr>
        <w:t>The cross-origin resource</w:t>
      </w:r>
    </w:p>
    <w:p>
      <w:pPr>
        <w:pStyle w:val="11"/>
        <w:tabs>
          <w:tab w:val="left" w:pos="1914"/>
          <w:tab w:val="left" w:pos="4074"/>
          <w:tab w:val="left" w:pos="5604"/>
        </w:tabs>
        <w:spacing w:before="118"/>
        <w:ind w:left="520"/>
        <w:rPr>
          <w:rFonts w:ascii="宋体"/>
        </w:rPr>
      </w:pPr>
      <w:r>
        <w:rPr>
          <w:rFonts w:ascii="宋体"/>
          <w:color w:val="2B2A29"/>
        </w:rPr>
        <w:t>Corshttp:CorsConfig｛｝跨源资源</w:t>
      </w:r>
      <w:r>
        <w:rPr>
          <w:rFonts w:ascii="宋体"/>
          <w:color w:val="2B2A29"/>
        </w:rPr>
        <w:tab/>
      </w:r>
      <w:r>
        <w:rPr>
          <w:rFonts w:ascii="宋体"/>
          <w:color w:val="2B2A29"/>
        </w:rPr>
        <w:tab/>
      </w:r>
      <w:r>
        <w:rPr>
          <w:rFonts w:ascii="宋体"/>
          <w:color w:val="2B2A29"/>
        </w:rPr>
        <w:tab/>
      </w:r>
    </w:p>
    <w:p>
      <w:r>
        <w:rPr>
          <w:rFonts w:ascii="宋体"/>
          <w:color w:val="2B2A29"/>
        </w:rPr>
        <w:t>sharing configurations for</w:t>
      </w:r>
      <w:r>
        <w:rPr>
          <w:rFonts w:ascii="宋体"/>
          <w:color w:val="2B2A29"/>
          <w:spacing w:val="-108"/>
        </w:rPr>
        <w:t xml:space="preserve"> </w:t>
      </w:r>
      <w:r>
        <w:rPr>
          <w:rFonts w:ascii="宋体"/>
          <w:color w:val="2B2A29"/>
        </w:rPr>
        <w:t>the resource. If not set,</w:t>
      </w:r>
      <w:r>
        <w:rPr>
          <w:rFonts w:ascii="宋体"/>
          <w:color w:val="2B2A29"/>
          <w:spacing w:val="1"/>
        </w:rPr>
        <w:t xml:space="preserve"> </w:t>
      </w:r>
      <w:r>
        <w:rPr>
          <w:rFonts w:ascii="宋体"/>
          <w:color w:val="2B2A29"/>
        </w:rPr>
        <w:t>the resource will inherit</w:t>
      </w:r>
      <w:r>
        <w:rPr>
          <w:rFonts w:ascii="宋体"/>
          <w:color w:val="2B2A29"/>
          <w:spacing w:val="1"/>
        </w:rPr>
        <w:t xml:space="preserve"> </w:t>
      </w:r>
      <w:r>
        <w:rPr>
          <w:rFonts w:ascii="宋体"/>
          <w:color w:val="2B2A29"/>
        </w:rPr>
        <w:t>the CORS behavior of the</w:t>
      </w:r>
      <w:r>
        <w:rPr>
          <w:rFonts w:ascii="宋体"/>
          <w:color w:val="2B2A29"/>
          <w:spacing w:val="1"/>
        </w:rPr>
        <w:t xml:space="preserve"> </w:t>
      </w:r>
      <w:r>
        <w:rPr>
          <w:rFonts w:ascii="宋体"/>
          <w:color w:val="2B2A29"/>
        </w:rPr>
        <w:t>enclosing service.</w:t>
      </w:r>
    </w:p>
    <w:p>
      <w:pPr>
        <w:pStyle w:val="11"/>
        <w:spacing w:before="39" w:line="273" w:lineRule="auto"/>
        <w:ind w:left="5605" w:right="475"/>
        <w:rPr>
          <w:rFonts w:ascii="宋体"/>
        </w:rPr>
      </w:pPr>
      <w:r>
        <w:rPr>
          <w:rFonts w:ascii="宋体"/>
          <w:color w:val="2B2A29"/>
        </w:rPr>
        <w:t>共享资源的配置。如果未设置，资源将继承封闭服务的CORS行为。</w:t>
      </w:r>
    </w:p>
    <w:p>
      <w:pPr>
        <w:spacing w:after="0" w:line="273" w:lineRule="auto"/>
        <w:rPr>
          <w:rFonts w:ascii="宋体"/>
        </w:rPr>
        <w:sectPr>
          <w:pgSz w:w="10080" w:h="14400"/>
          <w:pgMar w:top="1260" w:right="560" w:bottom="1260" w:left="560" w:header="1037" w:footer="1070" w:gutter="0"/>
          <w:cols w:space="720" w:num="1"/>
        </w:sectPr>
      </w:pPr>
    </w:p>
    <w:p>
      <w:r>
        <w:rPr>
          <w:rFonts w:ascii="宋体"/>
          <w:color w:val="2B2A29"/>
        </w:rPr>
        <w:t>webSocket Upgrade</w:t>
      </w:r>
    </w:p>
    <w:p>
      <w:pPr>
        <w:pStyle w:val="11"/>
        <w:spacing w:before="73" w:line="273" w:lineRule="auto"/>
        <w:ind w:left="520" w:right="-19"/>
        <w:rPr>
          <w:rFonts w:ascii="宋体"/>
        </w:rPr>
      </w:pPr>
      <w:r>
        <w:rPr>
          <w:rFonts w:ascii="宋体"/>
          <w:color w:val="2B2A29"/>
        </w:rPr>
        <w:t>webSocket升级</w:t>
      </w:r>
    </w:p>
    <w:p>
      <w:r>
        <w:rPr>
          <w:rFonts w:ascii="宋体"/>
          <w:color w:val="2B2A29"/>
        </w:rPr>
        <w:t>http:WebSocket</w:t>
      </w:r>
      <w:r>
        <w:rPr>
          <w:rFonts w:ascii="宋体"/>
          <w:color w:val="2B2A29"/>
          <w:spacing w:val="-108"/>
        </w:rPr>
        <w:t xml:space="preserve"> </w:t>
      </w:r>
      <w:r>
        <w:rPr>
          <w:rFonts w:ascii="宋体"/>
          <w:color w:val="2B2A29"/>
        </w:rPr>
        <w:t>UpgradeConfig?</w:t>
      </w:r>
    </w:p>
    <w:p>
      <w:pPr>
        <w:pStyle w:val="11"/>
        <w:spacing w:before="73" w:line="273" w:lineRule="auto"/>
        <w:ind w:left="365" w:right="21"/>
        <w:rPr>
          <w:rFonts w:ascii="宋体"/>
        </w:rPr>
      </w:pPr>
      <w:r>
        <w:br w:type="column"/>
      </w:r>
      <w:r>
        <w:rPr>
          <w:rFonts w:ascii="宋体"/>
          <w:color w:val="2B2A29"/>
        </w:rPr>
        <w:t>http:WebSocket</w:t>
      </w:r>
      <w:r>
        <w:t xml:space="preserve"> </w:t>
      </w:r>
      <w:r>
        <w:rPr>
          <w:rFonts w:ascii="宋体"/>
          <w:color w:val="2B2A29"/>
        </w:rPr>
        <w:t>UpgradeConfig？</w:t>
      </w:r>
    </w:p>
    <w:p>
      <w:r>
        <w:rPr>
          <w:rFonts w:ascii="宋体"/>
          <w:color w:val="2B2A29"/>
        </w:rPr>
        <w:t>()</w:t>
      </w:r>
      <w:r>
        <w:rPr>
          <w:rFonts w:ascii="宋体"/>
          <w:color w:val="2B2A29"/>
        </w:rPr>
        <w:tab/>
      </w:r>
      <w:r>
        <w:rPr>
          <w:rFonts w:ascii="宋体"/>
          <w:color w:val="2B2A29"/>
        </w:rPr>
        <w:t>Annotation to define HTTP</w:t>
      </w:r>
      <w:r>
        <w:rPr>
          <w:rFonts w:ascii="宋体"/>
          <w:color w:val="2B2A29"/>
          <w:spacing w:val="-108"/>
        </w:rPr>
        <w:t xml:space="preserve"> </w:t>
      </w:r>
      <w:r>
        <w:rPr>
          <w:rFonts w:ascii="宋体"/>
          <w:color w:val="2B2A29"/>
        </w:rPr>
        <w:t>to WebSocket upgrade.</w:t>
      </w:r>
    </w:p>
    <w:p>
      <w:pPr>
        <w:pStyle w:val="11"/>
        <w:tabs>
          <w:tab w:val="left" w:pos="2050"/>
        </w:tabs>
        <w:spacing w:before="73" w:line="273" w:lineRule="auto"/>
        <w:ind w:left="2050" w:right="602" w:hanging="1531"/>
        <w:rPr>
          <w:rFonts w:ascii="宋体"/>
        </w:rPr>
      </w:pPr>
      <w:r>
        <w:br w:type="column"/>
      </w:r>
      <w:r>
        <w:rPr>
          <w:rFonts w:ascii="宋体"/>
          <w:color w:val="2B2A29"/>
        </w:rPr>
        <w:t>（）用于定义</w:t>
      </w:r>
      <w:r>
        <w:rPr>
          <w:rFonts w:ascii="宋体"/>
          <w:color w:val="2B2A29"/>
        </w:rPr>
        <w:tab/>
      </w:r>
      <w:r>
        <w:rPr>
          <w:rFonts w:ascii="宋体"/>
          <w:color w:val="2B2A29"/>
        </w:rPr>
        <w:t>HTTP到WebSocket升级的注释</w:t>
      </w:r>
      <w:r>
        <w:rPr>
          <w:rFonts w:ascii="宋体"/>
          <w:color w:val="2B2A29"/>
        </w:rPr>
        <w:tab/>
      </w:r>
      <w:r>
        <w:rPr>
          <w:rFonts w:ascii="宋体"/>
          <w:color w:val="2B2A29"/>
        </w:rPr>
        <w:t>。</w:t>
      </w:r>
    </w:p>
    <w:p>
      <w:pPr>
        <w:spacing w:after="0" w:line="273" w:lineRule="auto"/>
        <w:rPr>
          <w:rFonts w:ascii="宋体"/>
        </w:rPr>
        <w:sectPr>
          <w:type w:val="continuous"/>
          <w:pgSz w:w="10080" w:h="14400"/>
          <w:pgMar w:top="0" w:right="560" w:bottom="0" w:left="560" w:header="1037" w:footer="1070" w:gutter="0"/>
          <w:cols w:equalWidth="0" w:num="3">
            <w:col w:w="1511" w:space="40"/>
            <w:col w:w="1946" w:space="58"/>
            <w:col w:w="5405"/>
          </w:cols>
        </w:sectPr>
      </w:pPr>
    </w:p>
    <w:p>
      <w:r>
        <w:rPr>
          <w:rFonts w:ascii="宋体"/>
          <w:color w:val="2B2A29"/>
        </w:rPr>
        <w:t>authConfig</w:t>
      </w:r>
      <w:r>
        <w:rPr>
          <w:rFonts w:ascii="宋体"/>
          <w:color w:val="2B2A29"/>
        </w:rPr>
        <w:tab/>
      </w:r>
      <w:r>
        <w:rPr>
          <w:rFonts w:ascii="宋体"/>
          <w:color w:val="2B2A29"/>
        </w:rPr>
        <w:t>http:Listener</w:t>
      </w:r>
    </w:p>
    <w:p>
      <w:pPr>
        <w:pStyle w:val="11"/>
        <w:tabs>
          <w:tab w:val="left" w:pos="1914"/>
        </w:tabs>
        <w:spacing w:before="78"/>
        <w:ind w:left="520"/>
        <w:rPr>
          <w:rFonts w:ascii="宋体"/>
        </w:rPr>
      </w:pPr>
      <w:r>
        <w:rPr>
          <w:rFonts w:ascii="宋体"/>
          <w:color w:val="2B2A29"/>
        </w:rPr>
        <w:t>authConfighttp:侦听器</w:t>
      </w:r>
      <w:r>
        <w:rPr>
          <w:rFonts w:ascii="宋体"/>
          <w:color w:val="2B2A29"/>
        </w:rPr>
        <w:tab/>
      </w:r>
    </w:p>
    <w:p>
      <w:r>
        <w:rPr>
          <w:rFonts w:ascii="宋体"/>
          <w:color w:val="2B2A29"/>
        </w:rPr>
        <w:t>AuthConfig?</w:t>
      </w:r>
    </w:p>
    <w:p>
      <w:pPr>
        <w:pStyle w:val="11"/>
        <w:spacing w:before="38"/>
        <w:ind w:left="1915"/>
        <w:rPr>
          <w:rFonts w:ascii="宋体"/>
        </w:rPr>
      </w:pPr>
      <w:r>
        <w:rPr>
          <w:rFonts w:ascii="宋体"/>
          <w:color w:val="2B2A29"/>
        </w:rPr>
        <w:t>AuthConfig？</w:t>
      </w:r>
    </w:p>
    <w:p>
      <w:r>
        <w:rPr>
          <w:rFonts w:ascii="宋体"/>
          <w:color w:val="2B2A29"/>
        </w:rPr>
        <w:t>()</w:t>
      </w:r>
      <w:r>
        <w:rPr>
          <w:rFonts w:ascii="宋体"/>
          <w:color w:val="2B2A29"/>
        </w:rPr>
        <w:tab/>
      </w:r>
      <w:r>
        <w:rPr>
          <w:rFonts w:ascii="宋体"/>
          <w:color w:val="2B2A29"/>
        </w:rPr>
        <w:t>Authentication configs to</w:t>
      </w:r>
      <w:r>
        <w:rPr>
          <w:rFonts w:ascii="宋体"/>
          <w:color w:val="2B2A29"/>
          <w:spacing w:val="-108"/>
        </w:rPr>
        <w:t xml:space="preserve"> </w:t>
      </w:r>
      <w:r>
        <w:rPr>
          <w:rFonts w:ascii="宋体"/>
          <w:color w:val="2B2A29"/>
        </w:rPr>
        <w:t>secure the resource.</w:t>
      </w:r>
    </w:p>
    <w:p>
      <w:pPr>
        <w:pStyle w:val="11"/>
        <w:tabs>
          <w:tab w:val="left" w:pos="2050"/>
        </w:tabs>
        <w:spacing w:before="78" w:line="273" w:lineRule="auto"/>
        <w:ind w:left="2050" w:right="602" w:hanging="1531"/>
        <w:rPr>
          <w:rFonts w:ascii="宋体"/>
        </w:rPr>
      </w:pPr>
      <w:r>
        <w:br w:type="column"/>
      </w:r>
      <w:r>
        <w:rPr>
          <w:rFonts w:ascii="宋体"/>
          <w:color w:val="2B2A29"/>
        </w:rPr>
        <w:t>（）</w:t>
      </w:r>
      <w:r>
        <w:rPr>
          <w:rFonts w:ascii="宋体"/>
          <w:color w:val="2B2A29"/>
        </w:rPr>
        <w:tab/>
      </w:r>
      <w:r>
        <w:rPr>
          <w:rFonts w:ascii="宋体"/>
          <w:color w:val="2B2A29"/>
        </w:rPr>
        <w:t>用于保护资源的身份验证配置</w:t>
      </w:r>
      <w:r>
        <w:rPr>
          <w:rFonts w:ascii="宋体"/>
          <w:color w:val="2B2A29"/>
        </w:rPr>
        <w:tab/>
      </w:r>
      <w:r>
        <w:rPr>
          <w:rFonts w:ascii="宋体"/>
          <w:color w:val="2B2A29"/>
        </w:rPr>
        <w:t>。</w:t>
      </w:r>
    </w:p>
    <w:p>
      <w:pPr>
        <w:spacing w:after="0" w:line="273" w:lineRule="auto"/>
        <w:rPr>
          <w:rFonts w:ascii="宋体"/>
        </w:rPr>
        <w:sectPr>
          <w:type w:val="continuous"/>
          <w:pgSz w:w="10080" w:h="14400"/>
          <w:pgMar w:top="0" w:right="560" w:bottom="0" w:left="560" w:header="1037" w:footer="1070" w:gutter="0"/>
          <w:cols w:equalWidth="0" w:num="2">
            <w:col w:w="3386" w:space="169"/>
            <w:col w:w="5405"/>
          </w:cols>
        </w:sectPr>
      </w:pPr>
    </w:p>
    <w:p>
      <w:pPr>
        <w:pStyle w:val="11"/>
        <w:spacing w:before="8"/>
        <w:rPr>
          <w:rFonts w:ascii="宋体"/>
          <w:sz w:val="3"/>
        </w:rPr>
      </w:pPr>
    </w:p>
    <w:p>
      <w:pPr>
        <w:pStyle w:val="11"/>
        <w:spacing w:line="20" w:lineRule="exact"/>
        <w:ind w:left="515"/>
        <w:rPr>
          <w:rFonts w:ascii="宋体"/>
          <w:sz w:val="2"/>
        </w:rPr>
      </w:pPr>
      <w:r>
        <w:rPr>
          <w:rFonts w:ascii="宋体"/>
          <w:sz w:val="2"/>
        </w:rPr>
        <w:pict>
          <v:group id="docshapegroup211" o:spid="_x0000_s1263" o:spt="203" style="height:0.5pt;width:408.7pt;" coordsize="8174,10">
            <o:lock v:ext="edit"/>
            <v:line id="_x0000_s1264" o:spid="_x0000_s1264" o:spt="20" style="position:absolute;left:3555;top:5;height:0;width:1530;" stroked="t" coordsize="21600,21600">
              <v:path arrowok="t"/>
              <v:fill focussize="0,0"/>
              <v:stroke weight="0.5pt" color="#2B2A29"/>
              <v:imagedata o:title=""/>
              <o:lock v:ext="edit"/>
            </v:line>
            <v:line id="_x0000_s1265" o:spid="_x0000_s1265" o:spt="20" style="position:absolute;left:1395;top:5;height:0;width:2160;" stroked="t" coordsize="21600,21600">
              <v:path arrowok="t"/>
              <v:fill focussize="0,0"/>
              <v:stroke weight="0.5pt" color="#2B2A29"/>
              <v:imagedata o:title=""/>
              <o:lock v:ext="edit"/>
            </v:line>
            <v:line id="_x0000_s1266" o:spid="_x0000_s1266" o:spt="20" style="position:absolute;left:5085;top:5;height:0;width:3089;" stroked="t" coordsize="21600,21600">
              <v:path arrowok="t"/>
              <v:fill focussize="0,0"/>
              <v:stroke weight="0.5pt" color="#2B2A29"/>
              <v:imagedata o:title=""/>
              <o:lock v:ext="edit"/>
            </v:line>
            <v:line id="_x0000_s1267" o:spid="_x0000_s1267" o:spt="20" style="position:absolute;left:0;top:5;height:0;width:1395;" stroked="t" coordsize="21600,21600">
              <v:path arrowok="t"/>
              <v:fill focussize="0,0"/>
              <v:stroke weight="0.5pt" color="#2B2A29"/>
              <v:imagedata o:title=""/>
              <o:lock v:ext="edit"/>
            </v:line>
            <w10:wrap type="none"/>
            <w10:anchorlock/>
          </v:group>
        </w:pict>
      </w:r>
    </w:p>
    <w:p>
      <w:pPr>
        <w:spacing w:after="0" w:line="20" w:lineRule="exact"/>
        <w:rPr>
          <w:rFonts w:ascii="宋体"/>
          <w:sz w:val="2"/>
        </w:rPr>
        <w:sectPr>
          <w:type w:val="continuous"/>
          <w:pgSz w:w="10080" w:h="14400"/>
          <w:pgMar w:top="0" w:right="560" w:bottom="0" w:left="560" w:header="1037" w:footer="1070" w:gutter="0"/>
          <w:cols w:space="720" w:num="1"/>
        </w:sectPr>
      </w:pPr>
    </w:p>
    <w:p>
      <w:pPr>
        <w:pStyle w:val="11"/>
        <w:spacing w:before="10"/>
        <w:rPr>
          <w:rFonts w:ascii="宋体"/>
          <w:sz w:val="12"/>
        </w:rPr>
      </w:pPr>
    </w:p>
    <w:p>
      <w:r>
        <w:rPr>
          <w:color w:val="2B2A29"/>
          <w:w w:val="105"/>
        </w:rPr>
        <w:t xml:space="preserve">In Listing </w:t>
      </w:r>
      <w:r>
        <w:rPr>
          <w:color w:val="0000FF"/>
          <w:w w:val="105"/>
        </w:rPr>
        <w:t>8-2</w:t>
      </w:r>
      <w:r>
        <w:rPr>
          <w:color w:val="2B2A29"/>
          <w:w w:val="105"/>
        </w:rPr>
        <w:t>, on line 17, we read the request object and extract the payload as a</w:t>
      </w:r>
      <w:r>
        <w:rPr>
          <w:color w:val="2B2A29"/>
          <w:spacing w:val="1"/>
          <w:w w:val="105"/>
        </w:rPr>
        <w:t xml:space="preserve"> </w:t>
      </w:r>
      <w:r>
        <w:rPr>
          <w:color w:val="2B2A29"/>
          <w:w w:val="105"/>
        </w:rPr>
        <w:t xml:space="preserve">string by using the </w:t>
      </w:r>
      <w:r>
        <w:rPr>
          <w:rFonts w:ascii="宋体"/>
          <w:color w:val="2B2A29"/>
          <w:w w:val="105"/>
        </w:rPr>
        <w:t xml:space="preserve">req.getTextPayload() </w:t>
      </w:r>
      <w:r>
        <w:rPr>
          <w:color w:val="2B2A29"/>
          <w:w w:val="105"/>
        </w:rPr>
        <w:t>method. This method can return either an</w:t>
      </w:r>
      <w:r>
        <w:rPr>
          <w:color w:val="2B2A29"/>
          <w:spacing w:val="1"/>
          <w:w w:val="105"/>
        </w:rPr>
        <w:t xml:space="preserve"> </w:t>
      </w:r>
      <w:r>
        <w:rPr>
          <w:color w:val="2B2A29"/>
          <w:w w:val="105"/>
        </w:rPr>
        <w:t>error or the text payload. We have handled the error case separately in lines 19 and 20.</w:t>
      </w:r>
      <w:r>
        <w:rPr>
          <w:color w:val="2B2A29"/>
          <w:spacing w:val="1"/>
          <w:w w:val="105"/>
        </w:rPr>
        <w:t xml:space="preserve"> </w:t>
      </w:r>
      <w:r>
        <w:rPr>
          <w:color w:val="2B2A29"/>
          <w:w w:val="105"/>
        </w:rPr>
        <w:t>On line 22, we append the payload to the response. You might notice that we have used</w:t>
      </w:r>
      <w:r>
        <w:rPr>
          <w:color w:val="2B2A29"/>
          <w:spacing w:val="-55"/>
          <w:w w:val="105"/>
        </w:rPr>
        <w:t xml:space="preserve"> </w:t>
      </w:r>
      <w:r>
        <w:rPr>
          <w:color w:val="2B2A29"/>
          <w:w w:val="105"/>
        </w:rPr>
        <w:t>the</w:t>
      </w:r>
      <w:r>
        <w:rPr>
          <w:color w:val="2B2A29"/>
          <w:spacing w:val="-8"/>
          <w:w w:val="105"/>
        </w:rPr>
        <w:t xml:space="preserve"> </w:t>
      </w:r>
      <w:r>
        <w:rPr>
          <w:color w:val="2B2A29"/>
          <w:w w:val="105"/>
        </w:rPr>
        <w:t>&lt;@</w:t>
      </w:r>
      <w:r>
        <w:rPr>
          <w:rFonts w:ascii="宋体"/>
          <w:color w:val="2B2A29"/>
          <w:w w:val="105"/>
        </w:rPr>
        <w:t>untainted&gt;</w:t>
      </w:r>
      <w:r>
        <w:rPr>
          <w:rFonts w:ascii="宋体"/>
          <w:color w:val="2B2A29"/>
          <w:spacing w:val="6"/>
          <w:w w:val="105"/>
        </w:rPr>
        <w:t xml:space="preserve"> </w:t>
      </w:r>
      <w:r>
        <w:rPr>
          <w:rFonts w:ascii="宋体"/>
          <w:color w:val="2B2A29"/>
          <w:w w:val="105"/>
        </w:rPr>
        <w:t>payload</w:t>
      </w:r>
      <w:r>
        <w:rPr>
          <w:rFonts w:ascii="宋体"/>
          <w:color w:val="2B2A29"/>
          <w:spacing w:val="-66"/>
          <w:w w:val="105"/>
        </w:rPr>
        <w:t xml:space="preserve"> </w:t>
      </w:r>
      <w:r>
        <w:rPr>
          <w:color w:val="2B2A29"/>
          <w:w w:val="105"/>
        </w:rPr>
        <w:t>when</w:t>
      </w:r>
      <w:r>
        <w:rPr>
          <w:color w:val="2B2A29"/>
          <w:spacing w:val="-8"/>
          <w:w w:val="105"/>
        </w:rPr>
        <w:t xml:space="preserve"> </w:t>
      </w:r>
      <w:r>
        <w:rPr>
          <w:color w:val="2B2A29"/>
          <w:w w:val="105"/>
        </w:rPr>
        <w:t>appending</w:t>
      </w:r>
      <w:r>
        <w:rPr>
          <w:color w:val="2B2A29"/>
          <w:spacing w:val="-8"/>
          <w:w w:val="105"/>
        </w:rPr>
        <w:t xml:space="preserve"> </w:t>
      </w:r>
      <w:r>
        <w:rPr>
          <w:color w:val="2B2A29"/>
          <w:w w:val="105"/>
        </w:rPr>
        <w:t>the</w:t>
      </w:r>
      <w:r>
        <w:rPr>
          <w:color w:val="2B2A29"/>
          <w:spacing w:val="-8"/>
          <w:w w:val="105"/>
        </w:rPr>
        <w:t xml:space="preserve"> </w:t>
      </w:r>
      <w:r>
        <w:rPr>
          <w:color w:val="2B2A29"/>
          <w:w w:val="105"/>
        </w:rPr>
        <w:t>payload,</w:t>
      </w:r>
      <w:r>
        <w:rPr>
          <w:color w:val="2B2A29"/>
          <w:spacing w:val="-8"/>
          <w:w w:val="105"/>
        </w:rPr>
        <w:t xml:space="preserve"> </w:t>
      </w:r>
      <w:r>
        <w:rPr>
          <w:color w:val="2B2A29"/>
          <w:w w:val="105"/>
        </w:rPr>
        <w:t>and</w:t>
      </w:r>
      <w:r>
        <w:rPr>
          <w:color w:val="2B2A29"/>
          <w:spacing w:val="-8"/>
          <w:w w:val="105"/>
        </w:rPr>
        <w:t xml:space="preserve"> </w:t>
      </w:r>
      <w:r>
        <w:rPr>
          <w:color w:val="2B2A29"/>
          <w:w w:val="105"/>
        </w:rPr>
        <w:t>this</w:t>
      </w:r>
      <w:r>
        <w:rPr>
          <w:color w:val="2B2A29"/>
          <w:spacing w:val="-7"/>
          <w:w w:val="105"/>
        </w:rPr>
        <w:t xml:space="preserve"> </w:t>
      </w:r>
      <w:r>
        <w:rPr>
          <w:color w:val="2B2A29"/>
          <w:w w:val="105"/>
        </w:rPr>
        <w:t>will</w:t>
      </w:r>
      <w:r>
        <w:rPr>
          <w:color w:val="2B2A29"/>
          <w:spacing w:val="-8"/>
          <w:w w:val="105"/>
        </w:rPr>
        <w:t xml:space="preserve"> </w:t>
      </w:r>
      <w:r>
        <w:rPr>
          <w:color w:val="2B2A29"/>
          <w:w w:val="105"/>
        </w:rPr>
        <w:t>be</w:t>
      </w:r>
      <w:r>
        <w:rPr>
          <w:color w:val="2B2A29"/>
          <w:spacing w:val="-8"/>
          <w:w w:val="105"/>
        </w:rPr>
        <w:t xml:space="preserve"> </w:t>
      </w:r>
      <w:r>
        <w:rPr>
          <w:color w:val="2B2A29"/>
          <w:w w:val="105"/>
        </w:rPr>
        <w:t>discussed</w:t>
      </w:r>
      <w:r>
        <w:rPr>
          <w:color w:val="2B2A29"/>
          <w:spacing w:val="-8"/>
          <w:w w:val="105"/>
        </w:rPr>
        <w:t xml:space="preserve"> </w:t>
      </w:r>
      <w:r>
        <w:rPr>
          <w:color w:val="2B2A29"/>
          <w:w w:val="105"/>
        </w:rPr>
        <w:t>in</w:t>
      </w:r>
      <w:r>
        <w:rPr>
          <w:color w:val="2B2A29"/>
          <w:spacing w:val="-55"/>
          <w:w w:val="105"/>
        </w:rPr>
        <w:t xml:space="preserve"> </w:t>
      </w:r>
      <w:r>
        <w:rPr>
          <w:color w:val="2B2A29"/>
          <w:w w:val="110"/>
        </w:rPr>
        <w:t>detail</w:t>
      </w:r>
      <w:r>
        <w:rPr>
          <w:color w:val="2B2A29"/>
          <w:spacing w:val="-16"/>
          <w:w w:val="110"/>
        </w:rPr>
        <w:t xml:space="preserve"> </w:t>
      </w:r>
      <w:r>
        <w:rPr>
          <w:color w:val="2B2A29"/>
          <w:w w:val="110"/>
        </w:rPr>
        <w:t>in</w:t>
      </w:r>
      <w:r>
        <w:rPr>
          <w:color w:val="2B2A29"/>
          <w:spacing w:val="-16"/>
          <w:w w:val="110"/>
        </w:rPr>
        <w:t xml:space="preserve"> </w:t>
      </w:r>
      <w:r>
        <w:rPr>
          <w:color w:val="2B2A29"/>
          <w:w w:val="110"/>
        </w:rPr>
        <w:t>Chapter</w:t>
      </w:r>
      <w:r>
        <w:rPr>
          <w:color w:val="2B2A29"/>
          <w:spacing w:val="-16"/>
          <w:w w:val="110"/>
        </w:rPr>
        <w:t xml:space="preserve"> </w:t>
      </w:r>
      <w:r>
        <w:rPr>
          <w:color w:val="0000FF"/>
          <w:w w:val="110"/>
        </w:rPr>
        <w:t>9</w:t>
      </w:r>
      <w:r>
        <w:rPr>
          <w:color w:val="2B2A29"/>
          <w:w w:val="110"/>
        </w:rPr>
        <w:t>.</w:t>
      </w:r>
    </w:p>
    <w:p>
      <w:pPr>
        <w:pStyle w:val="11"/>
        <w:spacing w:before="85" w:line="290" w:lineRule="auto"/>
        <w:ind w:left="160" w:right="678" w:firstLine="359"/>
      </w:pPr>
      <w:bookmarkStart w:id="175" w:name="_bookmark169"/>
      <w:bookmarkEnd w:id="175"/>
      <w:r>
        <w:rPr>
          <w:color w:val="2B2A29"/>
          <w:w w:val="105"/>
        </w:rPr>
        <w:t>在清单</w:t>
      </w:r>
      <w:r>
        <w:rPr>
          <w:color w:val="0000FF"/>
          <w:w w:val="105"/>
        </w:rPr>
        <w:t>8-2的第</w:t>
      </w:r>
      <w:r>
        <w:rPr>
          <w:color w:val="2B2A29"/>
          <w:w w:val="105"/>
        </w:rPr>
        <w:t>17行，我们读取请求对象，并使用</w:t>
      </w:r>
      <w:r>
        <w:rPr>
          <w:rFonts w:ascii="宋体"/>
          <w:color w:val="2B2A29"/>
          <w:w w:val="105"/>
        </w:rPr>
        <w:t>req.getTextPayload（）</w:t>
      </w:r>
      <w:r>
        <w:rPr>
          <w:color w:val="2B2A29"/>
          <w:w w:val="105"/>
        </w:rPr>
        <w:t>方法将有效负载提取为字符串。此方法可以返回错误或文本负载。我们在第19行和第20行分别处理了错误情况。在第22行，我们将有效负载附加到响应中。您可能会注意到，我们在附加</w:t>
      </w:r>
      <w:r>
        <w:rPr>
          <w:color w:val="2B2A29"/>
          <w:spacing w:val="-8"/>
          <w:w w:val="105"/>
        </w:rPr>
        <w:t>有效</w:t>
      </w:r>
      <w:r>
        <w:rPr>
          <w:rFonts w:ascii="宋体"/>
          <w:color w:val="2B2A29"/>
          <w:w w:val="105"/>
        </w:rPr>
        <w:t>负载</w:t>
      </w:r>
      <w:r>
        <w:rPr>
          <w:color w:val="2B2A29"/>
          <w:w w:val="105"/>
        </w:rPr>
        <w:t>时使用了&lt;@</w:t>
      </w:r>
      <w:r>
        <w:rPr>
          <w:rFonts w:ascii="宋体"/>
          <w:color w:val="2B2A29"/>
          <w:w w:val="105"/>
        </w:rPr>
        <w:t>unpaint&gt;</w:t>
      </w:r>
      <w:r>
        <w:rPr>
          <w:rFonts w:ascii="宋体"/>
          <w:color w:val="2B2A29"/>
          <w:spacing w:val="6"/>
          <w:w w:val="105"/>
        </w:rPr>
        <w:t>有效</w:t>
      </w:r>
      <w:r>
        <w:rPr>
          <w:rFonts w:ascii="宋体"/>
          <w:color w:val="2B2A29"/>
          <w:w w:val="105"/>
        </w:rPr>
        <w:t>负载</w:t>
      </w:r>
      <w:r>
        <w:rPr>
          <w:color w:val="2B2A29"/>
          <w:w w:val="105"/>
        </w:rPr>
        <w:t>，这将</w:t>
      </w:r>
      <w:r>
        <w:rPr>
          <w:color w:val="2B2A29"/>
          <w:w w:val="110"/>
        </w:rPr>
        <w:t>在</w:t>
      </w:r>
      <w:r>
        <w:rPr>
          <w:color w:val="2B2A29"/>
          <w:spacing w:val="-16"/>
          <w:w w:val="110"/>
        </w:rPr>
        <w:t>第</w:t>
      </w:r>
      <w:r>
        <w:rPr>
          <w:color w:val="0000FF"/>
          <w:w w:val="110"/>
        </w:rPr>
        <w:t>9</w:t>
      </w:r>
      <w:r>
        <w:rPr>
          <w:color w:val="2B2A29"/>
          <w:w w:val="110"/>
        </w:rPr>
        <w:t>章中详细</w:t>
      </w:r>
      <w:r>
        <w:rPr>
          <w:color w:val="2B2A29"/>
          <w:w w:val="105"/>
        </w:rPr>
        <w:t>讨论</w:t>
      </w:r>
      <w:r>
        <w:rPr>
          <w:color w:val="2B2A29"/>
          <w:w w:val="110"/>
        </w:rPr>
        <w:t>。</w:t>
      </w:r>
    </w:p>
    <w:p>
      <w:r>
        <w:rPr>
          <w:color w:val="2B2A29"/>
          <w:w w:val="105"/>
        </w:rPr>
        <w:t>Let’s</w:t>
      </w:r>
      <w:r>
        <w:rPr>
          <w:color w:val="2B2A29"/>
          <w:spacing w:val="-4"/>
          <w:w w:val="105"/>
        </w:rPr>
        <w:t xml:space="preserve"> </w:t>
      </w:r>
      <w:r>
        <w:rPr>
          <w:color w:val="2B2A29"/>
          <w:w w:val="105"/>
        </w:rPr>
        <w:t>run</w:t>
      </w:r>
      <w:r>
        <w:rPr>
          <w:color w:val="2B2A29"/>
          <w:spacing w:val="-4"/>
          <w:w w:val="105"/>
        </w:rPr>
        <w:t xml:space="preserve"> </w:t>
      </w:r>
      <w:r>
        <w:rPr>
          <w:color w:val="2B2A29"/>
          <w:w w:val="105"/>
        </w:rPr>
        <w:t>our</w:t>
      </w:r>
      <w:r>
        <w:rPr>
          <w:color w:val="2B2A29"/>
          <w:spacing w:val="-4"/>
          <w:w w:val="105"/>
        </w:rPr>
        <w:t xml:space="preserve"> </w:t>
      </w:r>
      <w:r>
        <w:rPr>
          <w:color w:val="2B2A29"/>
          <w:w w:val="105"/>
        </w:rPr>
        <w:t>sample</w:t>
      </w:r>
      <w:r>
        <w:rPr>
          <w:color w:val="2B2A29"/>
          <w:spacing w:val="-4"/>
          <w:w w:val="105"/>
        </w:rPr>
        <w:t xml:space="preserve"> </w:t>
      </w:r>
      <w:r>
        <w:rPr>
          <w:color w:val="2B2A29"/>
          <w:w w:val="105"/>
        </w:rPr>
        <w:t>program.</w:t>
      </w:r>
    </w:p>
    <w:p>
      <w:pPr>
        <w:pStyle w:val="11"/>
        <w:spacing w:before="14"/>
        <w:ind w:left="519"/>
      </w:pPr>
      <w:r>
        <w:rPr>
          <w:color w:val="2B2A29"/>
          <w:w w:val="105"/>
        </w:rPr>
        <w:t>让我们运行示例程序。</w:t>
      </w:r>
    </w:p>
    <w:p>
      <w:pPr>
        <w:pStyle w:val="11"/>
        <w:spacing w:before="7"/>
        <w:rPr>
          <w:sz w:val="19"/>
        </w:rPr>
      </w:pPr>
    </w:p>
    <w:p>
      <w:r>
        <w:rPr>
          <w:rFonts w:ascii="Trebuchet MS"/>
          <w:b/>
          <w:color w:val="2B2A29"/>
          <w:sz w:val="22"/>
        </w:rPr>
        <w:t>$</w:t>
      </w:r>
      <w:r>
        <w:rPr>
          <w:rFonts w:ascii="Trebuchet MS"/>
          <w:b/>
          <w:color w:val="2B2A29"/>
          <w:spacing w:val="37"/>
          <w:sz w:val="22"/>
        </w:rPr>
        <w:t xml:space="preserve"> </w:t>
      </w:r>
      <w:r>
        <w:rPr>
          <w:rFonts w:ascii="Trebuchet MS"/>
          <w:b/>
          <w:color w:val="2B2A29"/>
          <w:sz w:val="22"/>
        </w:rPr>
        <w:t>ballerina</w:t>
      </w:r>
      <w:r>
        <w:rPr>
          <w:rFonts w:ascii="Trebuchet MS"/>
          <w:b/>
          <w:color w:val="2B2A29"/>
          <w:spacing w:val="37"/>
          <w:sz w:val="22"/>
        </w:rPr>
        <w:t xml:space="preserve"> </w:t>
      </w:r>
      <w:r>
        <w:rPr>
          <w:rFonts w:ascii="Trebuchet MS"/>
          <w:b/>
          <w:color w:val="2B2A29"/>
          <w:sz w:val="22"/>
        </w:rPr>
        <w:t>run</w:t>
      </w:r>
      <w:r>
        <w:rPr>
          <w:rFonts w:ascii="Trebuchet MS"/>
          <w:b/>
          <w:color w:val="2B2A29"/>
          <w:spacing w:val="37"/>
          <w:sz w:val="22"/>
        </w:rPr>
        <w:t xml:space="preserve"> </w:t>
      </w:r>
      <w:r>
        <w:rPr>
          <w:rFonts w:ascii="Trebuchet MS"/>
          <w:b/>
          <w:color w:val="2B2A29"/>
          <w:sz w:val="22"/>
        </w:rPr>
        <w:t>hello_world_extended_service.bal</w:t>
      </w:r>
    </w:p>
    <w:p>
      <w:pPr>
        <w:spacing w:before="0"/>
        <w:ind w:left="160" w:right="0" w:firstLine="0"/>
        <w:jc w:val="left"/>
        <w:rPr>
          <w:rFonts w:ascii="Trebuchet MS"/>
          <w:b/>
          <w:sz w:val="22"/>
        </w:rPr>
      </w:pPr>
      <w:r>
        <w:rPr>
          <w:rFonts w:ascii="Trebuchet MS"/>
          <w:b/>
          <w:color w:val="2B2A29"/>
          <w:sz w:val="22"/>
        </w:rPr>
        <w:t>$ballerina运行hello_world_extended_service.bal</w:t>
      </w:r>
    </w:p>
    <w:p>
      <w:r>
        <w:rPr>
          <w:rFonts w:ascii="宋体"/>
          <w:color w:val="2B2A29"/>
        </w:rPr>
        <w:t>[ballerina/http] started HTTP/WS listener 0.0.0.0:9090</w:t>
      </w:r>
    </w:p>
    <w:p>
      <w:pPr>
        <w:pStyle w:val="11"/>
        <w:spacing w:before="52"/>
        <w:ind w:left="160"/>
        <w:rPr>
          <w:rFonts w:ascii="宋体"/>
        </w:rPr>
      </w:pPr>
      <w:r>
        <w:rPr>
          <w:rFonts w:ascii="宋体"/>
          <w:color w:val="2B2A29"/>
        </w:rPr>
        <w:t>[balletina/http]已启动http/WS侦听器0.0.0.0:9090</w:t>
      </w:r>
    </w:p>
    <w:p>
      <w:r>
        <w:rPr>
          <w:color w:val="2B2A29"/>
          <w:w w:val="105"/>
        </w:rPr>
        <w:t>We</w:t>
      </w:r>
      <w:r>
        <w:rPr>
          <w:color w:val="2B2A29"/>
          <w:spacing w:val="-6"/>
          <w:w w:val="105"/>
        </w:rPr>
        <w:t xml:space="preserve"> </w:t>
      </w:r>
      <w:r>
        <w:rPr>
          <w:color w:val="2B2A29"/>
          <w:w w:val="105"/>
        </w:rPr>
        <w:t>can</w:t>
      </w:r>
      <w:r>
        <w:rPr>
          <w:color w:val="2B2A29"/>
          <w:spacing w:val="-5"/>
          <w:w w:val="105"/>
        </w:rPr>
        <w:t xml:space="preserve"> </w:t>
      </w:r>
      <w:r>
        <w:rPr>
          <w:color w:val="2B2A29"/>
          <w:w w:val="105"/>
        </w:rPr>
        <w:t>use</w:t>
      </w:r>
      <w:r>
        <w:rPr>
          <w:color w:val="2B2A29"/>
          <w:spacing w:val="-5"/>
          <w:w w:val="105"/>
        </w:rPr>
        <w:t xml:space="preserve"> </w:t>
      </w:r>
      <w:r>
        <w:rPr>
          <w:color w:val="2B2A29"/>
          <w:w w:val="105"/>
        </w:rPr>
        <w:t>following</w:t>
      </w:r>
      <w:r>
        <w:rPr>
          <w:color w:val="2B2A29"/>
          <w:spacing w:val="-5"/>
          <w:w w:val="105"/>
        </w:rPr>
        <w:t xml:space="preserve"> </w:t>
      </w:r>
      <w:r>
        <w:rPr>
          <w:color w:val="2B2A29"/>
          <w:w w:val="105"/>
        </w:rPr>
        <w:t>command</w:t>
      </w:r>
      <w:r>
        <w:rPr>
          <w:color w:val="2B2A29"/>
          <w:spacing w:val="-6"/>
          <w:w w:val="105"/>
        </w:rPr>
        <w:t xml:space="preserve"> </w:t>
      </w:r>
      <w:r>
        <w:rPr>
          <w:color w:val="2B2A29"/>
          <w:w w:val="105"/>
        </w:rPr>
        <w:t>to</w:t>
      </w:r>
      <w:r>
        <w:rPr>
          <w:color w:val="2B2A29"/>
          <w:spacing w:val="-5"/>
          <w:w w:val="105"/>
        </w:rPr>
        <w:t xml:space="preserve"> </w:t>
      </w:r>
      <w:r>
        <w:rPr>
          <w:color w:val="2B2A29"/>
          <w:w w:val="105"/>
        </w:rPr>
        <w:t>access</w:t>
      </w:r>
      <w:r>
        <w:rPr>
          <w:color w:val="2B2A29"/>
          <w:spacing w:val="-5"/>
          <w:w w:val="105"/>
        </w:rPr>
        <w:t xml:space="preserve"> </w:t>
      </w:r>
      <w:r>
        <w:rPr>
          <w:color w:val="2B2A29"/>
          <w:w w:val="105"/>
        </w:rPr>
        <w:t>our</w:t>
      </w:r>
      <w:r>
        <w:rPr>
          <w:color w:val="2B2A29"/>
          <w:spacing w:val="-5"/>
          <w:w w:val="105"/>
        </w:rPr>
        <w:t xml:space="preserve"> </w:t>
      </w:r>
      <w:r>
        <w:rPr>
          <w:color w:val="2B2A29"/>
          <w:w w:val="105"/>
        </w:rPr>
        <w:t>service:</w:t>
      </w:r>
    </w:p>
    <w:p>
      <w:pPr>
        <w:pStyle w:val="11"/>
        <w:spacing w:before="212"/>
        <w:ind w:left="519"/>
      </w:pPr>
      <w:r>
        <w:rPr>
          <w:color w:val="2B2A29"/>
          <w:w w:val="105"/>
        </w:rPr>
        <w:t>我们可以使用以下命令访问我们的服务：</w:t>
      </w:r>
    </w:p>
    <w:p>
      <w:pPr>
        <w:pStyle w:val="11"/>
        <w:spacing w:before="8"/>
        <w:rPr>
          <w:sz w:val="19"/>
        </w:rPr>
      </w:pPr>
    </w:p>
    <w:p>
      <w:r>
        <w:rPr>
          <w:rFonts w:ascii="Trebuchet MS"/>
          <w:b/>
          <w:color w:val="2B2A29"/>
          <w:sz w:val="22"/>
        </w:rPr>
        <w:t>$</w:t>
      </w:r>
      <w:r>
        <w:rPr>
          <w:rFonts w:ascii="Trebuchet MS"/>
          <w:b/>
          <w:color w:val="2B2A29"/>
          <w:spacing w:val="75"/>
          <w:sz w:val="22"/>
        </w:rPr>
        <w:t xml:space="preserve"> </w:t>
      </w:r>
      <w:r>
        <w:rPr>
          <w:rFonts w:ascii="Trebuchet MS"/>
          <w:b/>
          <w:color w:val="2B2A29"/>
          <w:sz w:val="22"/>
        </w:rPr>
        <w:t>curl</w:t>
      </w:r>
      <w:r>
        <w:rPr>
          <w:rFonts w:ascii="Trebuchet MS"/>
          <w:b/>
          <w:color w:val="2B2A29"/>
          <w:spacing w:val="76"/>
          <w:sz w:val="22"/>
        </w:rPr>
        <w:t xml:space="preserve"> </w:t>
      </w:r>
      <w:r>
        <w:rPr>
          <w:rFonts w:ascii="Trebuchet MS"/>
          <w:b/>
          <w:color w:val="2B2A29"/>
          <w:sz w:val="22"/>
        </w:rPr>
        <w:t>-X</w:t>
      </w:r>
      <w:r>
        <w:rPr>
          <w:rFonts w:ascii="Trebuchet MS"/>
          <w:b/>
          <w:color w:val="2B2A29"/>
          <w:spacing w:val="76"/>
          <w:sz w:val="22"/>
        </w:rPr>
        <w:t xml:space="preserve"> </w:t>
      </w:r>
      <w:r>
        <w:rPr>
          <w:rFonts w:ascii="Trebuchet MS"/>
          <w:b/>
          <w:color w:val="2B2A29"/>
          <w:sz w:val="22"/>
        </w:rPr>
        <w:t>POST</w:t>
      </w:r>
      <w:r>
        <w:rPr>
          <w:rFonts w:ascii="Trebuchet MS"/>
          <w:b/>
          <w:color w:val="2B2A29"/>
          <w:spacing w:val="75"/>
          <w:sz w:val="22"/>
        </w:rPr>
        <w:t xml:space="preserve"> </w:t>
      </w:r>
      <w:r>
        <w:rPr>
          <w:rFonts w:ascii="Trebuchet MS"/>
          <w:b/>
          <w:color w:val="2B2A29"/>
          <w:sz w:val="22"/>
        </w:rPr>
        <w:t>-d</w:t>
      </w:r>
      <w:r>
        <w:rPr>
          <w:rFonts w:ascii="Trebuchet MS"/>
          <w:b/>
          <w:color w:val="2B2A29"/>
          <w:spacing w:val="76"/>
          <w:sz w:val="22"/>
        </w:rPr>
        <w:t xml:space="preserve"> </w:t>
      </w:r>
      <w:r>
        <w:rPr>
          <w:rFonts w:ascii="Trebuchet MS"/>
          <w:b/>
          <w:color w:val="2B2A29"/>
          <w:sz w:val="22"/>
        </w:rPr>
        <w:t>"Ballerina"</w:t>
      </w:r>
      <w:r>
        <w:rPr>
          <w:rFonts w:ascii="Trebuchet MS"/>
          <w:b/>
          <w:color w:val="2B2A29"/>
          <w:spacing w:val="76"/>
          <w:sz w:val="22"/>
        </w:rPr>
        <w:t xml:space="preserve"> </w:t>
      </w:r>
      <w:r>
        <w:rPr>
          <w:rFonts w:ascii="Trebuchet MS"/>
          <w:b/>
          <w:color w:val="2B2A29"/>
          <w:sz w:val="22"/>
        </w:rPr>
        <w:t>http://localhost:9090/</w:t>
      </w:r>
    </w:p>
    <w:p>
      <w:pPr>
        <w:spacing w:before="0"/>
        <w:ind w:left="160" w:right="0" w:firstLine="0"/>
        <w:jc w:val="left"/>
        <w:rPr>
          <w:rFonts w:ascii="Trebuchet MS"/>
          <w:b/>
          <w:sz w:val="22"/>
        </w:rPr>
      </w:pPr>
      <w:r>
        <w:rPr>
          <w:rFonts w:ascii="Trebuchet MS"/>
          <w:b/>
          <w:color w:val="2B2A29"/>
          <w:sz w:val="22"/>
        </w:rPr>
        <w:t>$curl-X</w:t>
      </w:r>
      <w:r>
        <w:t xml:space="preserve"> </w:t>
      </w:r>
      <w:r>
        <w:rPr>
          <w:rFonts w:ascii="Trebuchet MS"/>
          <w:b/>
          <w:color w:val="2B2A29"/>
          <w:sz w:val="22"/>
        </w:rPr>
        <w:t>POST-d“芭蕾舞女”http://localhost:9090/</w:t>
      </w:r>
    </w:p>
    <w:p>
      <w:r>
        <w:rPr>
          <w:color w:val="2B2A29"/>
          <w:sz w:val="22"/>
        </w:rPr>
        <w:t>Hello, Ballerina!</w:t>
      </w:r>
    </w:p>
    <w:p>
      <w:pPr>
        <w:pStyle w:val="16"/>
        <w:numPr>
          <w:ilvl w:val="0"/>
          <w:numId w:val="158"/>
        </w:numPr>
        <w:tabs>
          <w:tab w:val="left" w:pos="380"/>
        </w:tabs>
        <w:spacing w:before="51" w:after="0" w:line="240" w:lineRule="auto"/>
        <w:ind w:left="380" w:right="0" w:hanging="220"/>
        <w:jc w:val="left"/>
        <w:rPr>
          <w:sz w:val="22"/>
        </w:rPr>
      </w:pPr>
      <w:r>
        <w:rPr>
          <w:color w:val="2B2A29"/>
          <w:sz w:val="22"/>
        </w:rPr>
        <w:t>你好，Ballerina！</w:t>
      </w:r>
    </w:p>
    <w:p>
      <w:pPr>
        <w:pStyle w:val="11"/>
        <w:spacing w:before="2"/>
        <w:rPr>
          <w:rFonts w:ascii="宋体"/>
          <w:sz w:val="31"/>
        </w:rPr>
      </w:pPr>
    </w:p>
    <w:p>
      <w:r>
        <w:rPr>
          <w:color w:val="2B2A29"/>
          <w:w w:val="80"/>
        </w:rPr>
        <w:t>Use</w:t>
      </w:r>
      <w:r>
        <w:rPr>
          <w:color w:val="2B2A29"/>
          <w:spacing w:val="3"/>
          <w:w w:val="80"/>
        </w:rPr>
        <w:t xml:space="preserve"> </w:t>
      </w:r>
      <w:r>
        <w:rPr>
          <w:color w:val="2B2A29"/>
          <w:w w:val="80"/>
        </w:rPr>
        <w:t>Case:</w:t>
      </w:r>
      <w:r>
        <w:rPr>
          <w:color w:val="2B2A29"/>
          <w:spacing w:val="4"/>
          <w:w w:val="80"/>
        </w:rPr>
        <w:t xml:space="preserve"> </w:t>
      </w:r>
      <w:r>
        <w:rPr>
          <w:color w:val="2B2A29"/>
          <w:w w:val="80"/>
        </w:rPr>
        <w:t>HTTP</w:t>
      </w:r>
      <w:r>
        <w:rPr>
          <w:color w:val="2B2A29"/>
          <w:spacing w:val="4"/>
          <w:w w:val="80"/>
        </w:rPr>
        <w:t xml:space="preserve"> </w:t>
      </w:r>
      <w:r>
        <w:rPr>
          <w:color w:val="2B2A29"/>
          <w:w w:val="80"/>
        </w:rPr>
        <w:t>RESTful</w:t>
      </w:r>
      <w:r>
        <w:rPr>
          <w:color w:val="2B2A29"/>
          <w:spacing w:val="3"/>
          <w:w w:val="80"/>
        </w:rPr>
        <w:t xml:space="preserve"> </w:t>
      </w:r>
      <w:r>
        <w:rPr>
          <w:color w:val="2B2A29"/>
          <w:w w:val="80"/>
        </w:rPr>
        <w:t>Service</w:t>
      </w:r>
    </w:p>
    <w:p>
      <w:pPr>
        <w:pStyle w:val="5"/>
        <w:spacing w:before="1"/>
        <w:ind w:left="160"/>
      </w:pPr>
      <w:r>
        <w:rPr>
          <w:color w:val="2B2A29"/>
          <w:w w:val="80"/>
        </w:rPr>
        <w:t>用例</w:t>
      </w:r>
      <w:r>
        <w:rPr>
          <w:color w:val="2B2A29"/>
          <w:spacing w:val="3"/>
          <w:w w:val="80"/>
        </w:rPr>
        <w:t>：</w:t>
      </w:r>
      <w:r>
        <w:rPr>
          <w:color w:val="2B2A29"/>
          <w:w w:val="80"/>
        </w:rPr>
        <w:t>HTTP</w:t>
      </w:r>
      <w:r>
        <w:t xml:space="preserve"> </w:t>
      </w:r>
      <w:r>
        <w:rPr>
          <w:color w:val="2B2A29"/>
          <w:w w:val="80"/>
        </w:rPr>
        <w:t>RESTful服务</w:t>
      </w:r>
    </w:p>
    <w:p>
      <w:r>
        <w:rPr>
          <w:color w:val="2B2A29"/>
          <w:w w:val="105"/>
        </w:rPr>
        <w:t>REST stands for Representational State Transfer, which is an architectural style for</w:t>
      </w:r>
      <w:r>
        <w:rPr>
          <w:color w:val="2B2A29"/>
          <w:spacing w:val="1"/>
          <w:w w:val="105"/>
        </w:rPr>
        <w:t xml:space="preserve"> </w:t>
      </w:r>
      <w:r>
        <w:rPr>
          <w:color w:val="2B2A29"/>
          <w:w w:val="105"/>
        </w:rPr>
        <w:t>developing</w:t>
      </w:r>
      <w:r>
        <w:rPr>
          <w:color w:val="2B2A29"/>
          <w:spacing w:val="-8"/>
          <w:w w:val="105"/>
        </w:rPr>
        <w:t xml:space="preserve"> </w:t>
      </w:r>
      <w:r>
        <w:rPr>
          <w:color w:val="2B2A29"/>
          <w:w w:val="105"/>
        </w:rPr>
        <w:t>web</w:t>
      </w:r>
      <w:r>
        <w:rPr>
          <w:color w:val="2B2A29"/>
          <w:spacing w:val="-8"/>
          <w:w w:val="105"/>
        </w:rPr>
        <w:t xml:space="preserve"> </w:t>
      </w:r>
      <w:r>
        <w:rPr>
          <w:color w:val="2B2A29"/>
          <w:w w:val="105"/>
        </w:rPr>
        <w:t>services.</w:t>
      </w:r>
      <w:r>
        <w:rPr>
          <w:color w:val="2B2A29"/>
          <w:spacing w:val="-8"/>
          <w:w w:val="105"/>
        </w:rPr>
        <w:t xml:space="preserve"> </w:t>
      </w:r>
      <w:r>
        <w:rPr>
          <w:color w:val="2B2A29"/>
          <w:w w:val="105"/>
        </w:rPr>
        <w:t>Web</w:t>
      </w:r>
      <w:r>
        <w:rPr>
          <w:color w:val="2B2A29"/>
          <w:spacing w:val="-8"/>
          <w:w w:val="105"/>
        </w:rPr>
        <w:t xml:space="preserve"> </w:t>
      </w:r>
      <w:r>
        <w:rPr>
          <w:color w:val="2B2A29"/>
          <w:w w:val="105"/>
        </w:rPr>
        <w:t>services</w:t>
      </w:r>
      <w:r>
        <w:rPr>
          <w:color w:val="2B2A29"/>
          <w:spacing w:val="-8"/>
          <w:w w:val="105"/>
        </w:rPr>
        <w:t xml:space="preserve"> </w:t>
      </w:r>
      <w:r>
        <w:rPr>
          <w:color w:val="2B2A29"/>
          <w:w w:val="105"/>
        </w:rPr>
        <w:t>that</w:t>
      </w:r>
      <w:r>
        <w:rPr>
          <w:color w:val="2B2A29"/>
          <w:spacing w:val="-8"/>
          <w:w w:val="105"/>
        </w:rPr>
        <w:t xml:space="preserve"> </w:t>
      </w:r>
      <w:r>
        <w:rPr>
          <w:color w:val="2B2A29"/>
          <w:w w:val="105"/>
        </w:rPr>
        <w:t>conform</w:t>
      </w:r>
      <w:r>
        <w:rPr>
          <w:color w:val="2B2A29"/>
          <w:spacing w:val="-7"/>
          <w:w w:val="105"/>
        </w:rPr>
        <w:t xml:space="preserve"> </w:t>
      </w:r>
      <w:r>
        <w:rPr>
          <w:color w:val="2B2A29"/>
          <w:w w:val="105"/>
        </w:rPr>
        <w:t>to</w:t>
      </w:r>
      <w:r>
        <w:rPr>
          <w:color w:val="2B2A29"/>
          <w:spacing w:val="-8"/>
          <w:w w:val="105"/>
        </w:rPr>
        <w:t xml:space="preserve"> </w:t>
      </w:r>
      <w:r>
        <w:rPr>
          <w:color w:val="2B2A29"/>
          <w:w w:val="105"/>
        </w:rPr>
        <w:t>the</w:t>
      </w:r>
      <w:r>
        <w:rPr>
          <w:color w:val="2B2A29"/>
          <w:spacing w:val="-8"/>
          <w:w w:val="105"/>
        </w:rPr>
        <w:t xml:space="preserve"> </w:t>
      </w:r>
      <w:r>
        <w:rPr>
          <w:color w:val="2B2A29"/>
          <w:w w:val="105"/>
        </w:rPr>
        <w:t>REST</w:t>
      </w:r>
      <w:r>
        <w:rPr>
          <w:color w:val="2B2A29"/>
          <w:spacing w:val="-8"/>
          <w:w w:val="105"/>
        </w:rPr>
        <w:t xml:space="preserve"> </w:t>
      </w:r>
      <w:r>
        <w:rPr>
          <w:color w:val="2B2A29"/>
          <w:w w:val="105"/>
        </w:rPr>
        <w:t>architectural</w:t>
      </w:r>
      <w:r>
        <w:rPr>
          <w:color w:val="2B2A29"/>
          <w:spacing w:val="-8"/>
          <w:w w:val="105"/>
        </w:rPr>
        <w:t xml:space="preserve"> </w:t>
      </w:r>
      <w:r>
        <w:rPr>
          <w:color w:val="2B2A29"/>
          <w:w w:val="105"/>
        </w:rPr>
        <w:t>style</w:t>
      </w:r>
      <w:r>
        <w:rPr>
          <w:color w:val="2B2A29"/>
          <w:spacing w:val="-8"/>
          <w:w w:val="105"/>
        </w:rPr>
        <w:t xml:space="preserve"> </w:t>
      </w:r>
      <w:r>
        <w:rPr>
          <w:color w:val="2B2A29"/>
          <w:w w:val="105"/>
        </w:rPr>
        <w:t>are</w:t>
      </w:r>
      <w:r>
        <w:rPr>
          <w:color w:val="2B2A29"/>
          <w:spacing w:val="-54"/>
          <w:w w:val="105"/>
        </w:rPr>
        <w:t xml:space="preserve"> </w:t>
      </w:r>
      <w:r>
        <w:rPr>
          <w:color w:val="2B2A29"/>
          <w:w w:val="105"/>
        </w:rPr>
        <w:t>called</w:t>
      </w:r>
      <w:r>
        <w:rPr>
          <w:color w:val="2B2A29"/>
          <w:spacing w:val="-13"/>
          <w:w w:val="105"/>
        </w:rPr>
        <w:t xml:space="preserve"> </w:t>
      </w:r>
      <w:r>
        <w:rPr>
          <w:color w:val="2B2A29"/>
          <w:w w:val="105"/>
        </w:rPr>
        <w:t>RESTful</w:t>
      </w:r>
      <w:r>
        <w:rPr>
          <w:color w:val="2B2A29"/>
          <w:spacing w:val="-13"/>
          <w:w w:val="105"/>
        </w:rPr>
        <w:t xml:space="preserve"> </w:t>
      </w:r>
      <w:r>
        <w:rPr>
          <w:color w:val="2B2A29"/>
          <w:w w:val="105"/>
        </w:rPr>
        <w:t>web</w:t>
      </w:r>
      <w:r>
        <w:rPr>
          <w:color w:val="2B2A29"/>
          <w:spacing w:val="-12"/>
          <w:w w:val="105"/>
        </w:rPr>
        <w:t xml:space="preserve"> </w:t>
      </w:r>
      <w:r>
        <w:rPr>
          <w:color w:val="2B2A29"/>
          <w:w w:val="105"/>
        </w:rPr>
        <w:t>services</w:t>
      </w:r>
      <w:r>
        <w:rPr>
          <w:color w:val="2B2A29"/>
          <w:spacing w:val="-13"/>
          <w:w w:val="105"/>
        </w:rPr>
        <w:t xml:space="preserve"> </w:t>
      </w:r>
      <w:r>
        <w:rPr>
          <w:color w:val="2B2A29"/>
          <w:w w:val="105"/>
        </w:rPr>
        <w:t>and</w:t>
      </w:r>
      <w:r>
        <w:rPr>
          <w:color w:val="2B2A29"/>
          <w:spacing w:val="-12"/>
          <w:w w:val="105"/>
        </w:rPr>
        <w:t xml:space="preserve"> </w:t>
      </w:r>
      <w:r>
        <w:rPr>
          <w:color w:val="2B2A29"/>
          <w:w w:val="105"/>
        </w:rPr>
        <w:t>primarily</w:t>
      </w:r>
      <w:r>
        <w:rPr>
          <w:color w:val="2B2A29"/>
          <w:spacing w:val="-13"/>
          <w:w w:val="105"/>
        </w:rPr>
        <w:t xml:space="preserve"> </w:t>
      </w:r>
      <w:r>
        <w:rPr>
          <w:color w:val="2B2A29"/>
          <w:w w:val="105"/>
        </w:rPr>
        <w:t>use</w:t>
      </w:r>
      <w:r>
        <w:rPr>
          <w:color w:val="2B2A29"/>
          <w:spacing w:val="-12"/>
          <w:w w:val="105"/>
        </w:rPr>
        <w:t xml:space="preserve"> </w:t>
      </w:r>
      <w:r>
        <w:rPr>
          <w:color w:val="2B2A29"/>
          <w:w w:val="105"/>
        </w:rPr>
        <w:t>the</w:t>
      </w:r>
      <w:r>
        <w:rPr>
          <w:color w:val="2B2A29"/>
          <w:spacing w:val="-13"/>
          <w:w w:val="105"/>
        </w:rPr>
        <w:t xml:space="preserve"> </w:t>
      </w:r>
      <w:r>
        <w:rPr>
          <w:color w:val="2B2A29"/>
          <w:w w:val="105"/>
        </w:rPr>
        <w:t>following</w:t>
      </w:r>
      <w:r>
        <w:rPr>
          <w:color w:val="2B2A29"/>
          <w:spacing w:val="-12"/>
          <w:w w:val="105"/>
        </w:rPr>
        <w:t xml:space="preserve"> </w:t>
      </w:r>
      <w:r>
        <w:rPr>
          <w:color w:val="2B2A29"/>
          <w:w w:val="105"/>
        </w:rPr>
        <w:t>HTTP</w:t>
      </w:r>
      <w:r>
        <w:rPr>
          <w:color w:val="2B2A29"/>
          <w:spacing w:val="-13"/>
          <w:w w:val="105"/>
        </w:rPr>
        <w:t xml:space="preserve"> </w:t>
      </w:r>
      <w:r>
        <w:rPr>
          <w:color w:val="2B2A29"/>
          <w:w w:val="105"/>
        </w:rPr>
        <w:t>verbs</w:t>
      </w:r>
      <w:r>
        <w:rPr>
          <w:color w:val="2B2A29"/>
          <w:spacing w:val="-13"/>
          <w:w w:val="105"/>
        </w:rPr>
        <w:t xml:space="preserve"> </w:t>
      </w:r>
      <w:r>
        <w:rPr>
          <w:color w:val="2B2A29"/>
          <w:w w:val="105"/>
        </w:rPr>
        <w:t>(or</w:t>
      </w:r>
      <w:r>
        <w:rPr>
          <w:color w:val="2B2A29"/>
          <w:spacing w:val="-12"/>
          <w:w w:val="105"/>
        </w:rPr>
        <w:t xml:space="preserve"> </w:t>
      </w:r>
      <w:r>
        <w:rPr>
          <w:i/>
          <w:color w:val="2B2A29"/>
          <w:w w:val="105"/>
        </w:rPr>
        <w:t>methods</w:t>
      </w:r>
      <w:r>
        <w:rPr>
          <w:color w:val="2B2A29"/>
          <w:w w:val="105"/>
        </w:rPr>
        <w:t>,</w:t>
      </w:r>
      <w:r>
        <w:rPr>
          <w:color w:val="2B2A29"/>
          <w:spacing w:val="1"/>
          <w:w w:val="105"/>
        </w:rPr>
        <w:t xml:space="preserve"> </w:t>
      </w:r>
      <w:r>
        <w:rPr>
          <w:color w:val="2B2A29"/>
          <w:w w:val="105"/>
        </w:rPr>
        <w:t>as they</w:t>
      </w:r>
      <w:r>
        <w:rPr>
          <w:color w:val="2B2A29"/>
          <w:spacing w:val="1"/>
          <w:w w:val="105"/>
        </w:rPr>
        <w:t xml:space="preserve"> </w:t>
      </w:r>
      <w:r>
        <w:rPr>
          <w:color w:val="2B2A29"/>
          <w:w w:val="105"/>
        </w:rPr>
        <w:t>are</w:t>
      </w:r>
      <w:r>
        <w:rPr>
          <w:color w:val="2B2A29"/>
          <w:spacing w:val="1"/>
          <w:w w:val="105"/>
        </w:rPr>
        <w:t xml:space="preserve"> </w:t>
      </w:r>
      <w:r>
        <w:rPr>
          <w:color w:val="2B2A29"/>
          <w:w w:val="105"/>
        </w:rPr>
        <w:t>properly called),</w:t>
      </w:r>
      <w:r>
        <w:rPr>
          <w:color w:val="2B2A29"/>
          <w:spacing w:val="1"/>
          <w:w w:val="105"/>
        </w:rPr>
        <w:t xml:space="preserve"> </w:t>
      </w:r>
      <w:r>
        <w:rPr>
          <w:color w:val="2B2A29"/>
          <w:w w:val="105"/>
        </w:rPr>
        <w:t>which</w:t>
      </w:r>
      <w:r>
        <w:rPr>
          <w:color w:val="2B2A29"/>
          <w:spacing w:val="1"/>
          <w:w w:val="105"/>
        </w:rPr>
        <w:t xml:space="preserve"> </w:t>
      </w:r>
      <w:r>
        <w:rPr>
          <w:color w:val="2B2A29"/>
          <w:w w:val="105"/>
        </w:rPr>
        <w:t>correspond to</w:t>
      </w:r>
      <w:r>
        <w:rPr>
          <w:color w:val="2B2A29"/>
          <w:spacing w:val="1"/>
          <w:w w:val="105"/>
        </w:rPr>
        <w:t xml:space="preserve"> </w:t>
      </w:r>
      <w:r>
        <w:rPr>
          <w:color w:val="2B2A29"/>
          <w:w w:val="105"/>
        </w:rPr>
        <w:t>create,</w:t>
      </w:r>
      <w:r>
        <w:rPr>
          <w:color w:val="2B2A29"/>
          <w:spacing w:val="1"/>
          <w:w w:val="105"/>
        </w:rPr>
        <w:t xml:space="preserve"> </w:t>
      </w:r>
      <w:r>
        <w:rPr>
          <w:color w:val="2B2A29"/>
          <w:w w:val="105"/>
        </w:rPr>
        <w:t>read, update,</w:t>
      </w:r>
      <w:r>
        <w:rPr>
          <w:color w:val="2B2A29"/>
          <w:spacing w:val="1"/>
          <w:w w:val="105"/>
        </w:rPr>
        <w:t xml:space="preserve"> </w:t>
      </w:r>
      <w:r>
        <w:rPr>
          <w:color w:val="2B2A29"/>
          <w:w w:val="105"/>
        </w:rPr>
        <w:t>and</w:t>
      </w:r>
      <w:r>
        <w:rPr>
          <w:color w:val="2B2A29"/>
          <w:spacing w:val="1"/>
          <w:w w:val="105"/>
        </w:rPr>
        <w:t xml:space="preserve"> </w:t>
      </w:r>
      <w:r>
        <w:rPr>
          <w:color w:val="2B2A29"/>
          <w:w w:val="105"/>
        </w:rPr>
        <w:t>delete</w:t>
      </w:r>
      <w:r>
        <w:rPr>
          <w:color w:val="2B2A29"/>
          <w:spacing w:val="1"/>
          <w:w w:val="105"/>
        </w:rPr>
        <w:t xml:space="preserve"> </w:t>
      </w:r>
      <w:r>
        <w:rPr>
          <w:color w:val="2B2A29"/>
          <w:w w:val="105"/>
        </w:rPr>
        <w:t>(or</w:t>
      </w:r>
      <w:r>
        <w:rPr>
          <w:color w:val="2B2A29"/>
          <w:spacing w:val="1"/>
          <w:w w:val="105"/>
        </w:rPr>
        <w:t xml:space="preserve"> </w:t>
      </w:r>
      <w:r>
        <w:rPr>
          <w:color w:val="2B2A29"/>
          <w:w w:val="110"/>
        </w:rPr>
        <w:t>CRUD)</w:t>
      </w:r>
      <w:r>
        <w:rPr>
          <w:color w:val="2B2A29"/>
          <w:spacing w:val="-17"/>
          <w:w w:val="110"/>
        </w:rPr>
        <w:t xml:space="preserve"> </w:t>
      </w:r>
      <w:r>
        <w:rPr>
          <w:color w:val="2B2A29"/>
          <w:w w:val="110"/>
        </w:rPr>
        <w:t>operations,</w:t>
      </w:r>
      <w:r>
        <w:rPr>
          <w:color w:val="2B2A29"/>
          <w:spacing w:val="-17"/>
          <w:w w:val="110"/>
        </w:rPr>
        <w:t xml:space="preserve"> </w:t>
      </w:r>
      <w:r>
        <w:rPr>
          <w:color w:val="2B2A29"/>
          <w:w w:val="110"/>
        </w:rPr>
        <w:t>respectively:</w:t>
      </w:r>
    </w:p>
    <w:p>
      <w:pPr>
        <w:pStyle w:val="11"/>
        <w:spacing w:before="198" w:line="304" w:lineRule="auto"/>
        <w:ind w:left="160" w:right="748"/>
      </w:pPr>
      <w:r>
        <w:rPr>
          <w:color w:val="2B2A29"/>
          <w:w w:val="105"/>
        </w:rPr>
        <w:t>REST代表代表性状态转移，这是一种用于开发web服务的体系结构风格。符合REST</w:t>
      </w:r>
      <w:r>
        <w:rPr>
          <w:color w:val="2B2A29"/>
          <w:spacing w:val="-8"/>
          <w:w w:val="105"/>
        </w:rPr>
        <w:t>体系</w:t>
      </w:r>
      <w:r>
        <w:rPr>
          <w:color w:val="2B2A29"/>
          <w:w w:val="105"/>
        </w:rPr>
        <w:t>结构风格的Web服务称为RESTful</w:t>
      </w:r>
      <w:r>
        <w:t xml:space="preserve"> </w:t>
      </w:r>
      <w:r>
        <w:rPr>
          <w:color w:val="2B2A29"/>
          <w:w w:val="105"/>
        </w:rPr>
        <w:t>Web服务，主要使用以下HTTP动词（或</w:t>
      </w:r>
      <w:r>
        <w:rPr>
          <w:i/>
          <w:color w:val="2B2A29"/>
          <w:w w:val="105"/>
        </w:rPr>
        <w:t>方法</w:t>
      </w:r>
      <w:r>
        <w:rPr>
          <w:color w:val="2B2A29"/>
          <w:w w:val="105"/>
        </w:rPr>
        <w:t>，它们被正确地称为）</w:t>
      </w:r>
      <w:r>
        <w:rPr>
          <w:color w:val="2B2A29"/>
          <w:w w:val="110"/>
        </w:rPr>
        <w:t>，分别</w:t>
      </w:r>
      <w:r>
        <w:rPr>
          <w:color w:val="2B2A29"/>
          <w:w w:val="105"/>
        </w:rPr>
        <w:t>对</w:t>
      </w:r>
      <w:r>
        <w:rPr>
          <w:color w:val="2B2A29"/>
          <w:spacing w:val="1"/>
          <w:w w:val="105"/>
        </w:rPr>
        <w:t>应于</w:t>
      </w:r>
      <w:r>
        <w:rPr>
          <w:color w:val="2B2A29"/>
          <w:w w:val="105"/>
        </w:rPr>
        <w:t>创建、读取、</w:t>
      </w:r>
      <w:r>
        <w:rPr>
          <w:color w:val="2B2A29"/>
          <w:spacing w:val="1"/>
          <w:w w:val="105"/>
        </w:rPr>
        <w:t>更新</w:t>
      </w:r>
      <w:r>
        <w:rPr>
          <w:color w:val="2B2A29"/>
          <w:w w:val="105"/>
        </w:rPr>
        <w:t>和删除（或</w:t>
      </w:r>
      <w:r>
        <w:rPr>
          <w:color w:val="2B2A29"/>
          <w:w w:val="110"/>
        </w:rPr>
        <w:t>CRUD）操作：</w:t>
      </w:r>
    </w:p>
    <w:p>
      <w:r>
        <w:rPr>
          <w:rFonts w:ascii="Times New Roman" w:hAnsi="Times New Roman"/>
          <w:color w:val="2B2A29"/>
          <w:w w:val="105"/>
          <w:sz w:val="22"/>
        </w:rPr>
        <w:t>GET</w:t>
      </w:r>
      <w:r>
        <w:rPr>
          <w:rFonts w:ascii="Times New Roman" w:hAnsi="Times New Roman"/>
          <w:color w:val="2B2A29"/>
          <w:spacing w:val="10"/>
          <w:w w:val="105"/>
          <w:sz w:val="22"/>
        </w:rPr>
        <w:t xml:space="preserve"> </w:t>
      </w:r>
      <w:r>
        <w:rPr>
          <w:rFonts w:ascii="Times New Roman" w:hAnsi="Times New Roman"/>
          <w:color w:val="2B2A29"/>
          <w:w w:val="105"/>
          <w:sz w:val="22"/>
        </w:rPr>
        <w:t>requests</w:t>
      </w:r>
      <w:r>
        <w:rPr>
          <w:rFonts w:ascii="Times New Roman" w:hAnsi="Times New Roman"/>
          <w:color w:val="2B2A29"/>
          <w:spacing w:val="11"/>
          <w:w w:val="105"/>
          <w:sz w:val="22"/>
        </w:rPr>
        <w:t xml:space="preserve"> </w:t>
      </w:r>
      <w:r>
        <w:rPr>
          <w:rFonts w:ascii="Times New Roman" w:hAnsi="Times New Roman"/>
          <w:color w:val="2B2A29"/>
          <w:w w:val="105"/>
          <w:sz w:val="22"/>
        </w:rPr>
        <w:t>retrieve</w:t>
      </w:r>
      <w:r>
        <w:rPr>
          <w:rFonts w:ascii="Times New Roman" w:hAnsi="Times New Roman"/>
          <w:color w:val="2B2A29"/>
          <w:spacing w:val="10"/>
          <w:w w:val="105"/>
          <w:sz w:val="22"/>
        </w:rPr>
        <w:t xml:space="preserve"> </w:t>
      </w:r>
      <w:r>
        <w:rPr>
          <w:rFonts w:ascii="Times New Roman" w:hAnsi="Times New Roman"/>
          <w:color w:val="2B2A29"/>
          <w:w w:val="105"/>
          <w:sz w:val="22"/>
        </w:rPr>
        <w:t>resource</w:t>
      </w:r>
      <w:r>
        <w:rPr>
          <w:rFonts w:ascii="Times New Roman" w:hAnsi="Times New Roman"/>
          <w:color w:val="2B2A29"/>
          <w:spacing w:val="11"/>
          <w:w w:val="105"/>
          <w:sz w:val="22"/>
        </w:rPr>
        <w:t xml:space="preserve"> </w:t>
      </w:r>
      <w:r>
        <w:rPr>
          <w:rFonts w:ascii="Times New Roman" w:hAnsi="Times New Roman"/>
          <w:color w:val="2B2A29"/>
          <w:w w:val="105"/>
          <w:sz w:val="22"/>
        </w:rPr>
        <w:t>representation/information</w:t>
      </w:r>
      <w:r>
        <w:rPr>
          <w:rFonts w:ascii="Times New Roman" w:hAnsi="Times New Roman"/>
          <w:color w:val="2B2A29"/>
          <w:spacing w:val="11"/>
          <w:w w:val="105"/>
          <w:sz w:val="22"/>
        </w:rPr>
        <w:t xml:space="preserve"> </w:t>
      </w:r>
      <w:r>
        <w:rPr>
          <w:rFonts w:ascii="Times New Roman" w:hAnsi="Times New Roman"/>
          <w:color w:val="2B2A29"/>
          <w:w w:val="105"/>
          <w:sz w:val="22"/>
        </w:rPr>
        <w:t>only.</w:t>
      </w:r>
    </w:p>
    <w:p>
      <w:pPr>
        <w:pStyle w:val="16"/>
        <w:numPr>
          <w:ilvl w:val="1"/>
          <w:numId w:val="158"/>
        </w:numPr>
        <w:tabs>
          <w:tab w:val="left" w:pos="1095"/>
          <w:tab w:val="left" w:pos="1096"/>
        </w:tabs>
        <w:spacing w:before="114" w:after="0" w:line="240" w:lineRule="auto"/>
        <w:ind w:left="1095" w:right="0" w:hanging="358"/>
        <w:jc w:val="left"/>
        <w:rPr>
          <w:rFonts w:ascii="Times New Roman" w:hAnsi="Times New Roman"/>
          <w:sz w:val="22"/>
        </w:rPr>
      </w:pPr>
      <w:r>
        <w:rPr>
          <w:rFonts w:ascii="Times New Roman" w:hAnsi="Times New Roman"/>
          <w:color w:val="2B2A29"/>
          <w:w w:val="105"/>
          <w:sz w:val="22"/>
        </w:rPr>
        <w:t>GET请求仅检索资源表示/信息。</w:t>
      </w:r>
    </w:p>
    <w:p>
      <w:r>
        <w:rPr>
          <w:rFonts w:ascii="Times New Roman" w:hAnsi="Times New Roman"/>
          <w:color w:val="2B2A29"/>
          <w:w w:val="105"/>
          <w:sz w:val="22"/>
        </w:rPr>
        <w:t>POST methods are used to create a new resource in the collection of</w:t>
      </w:r>
      <w:r>
        <w:rPr>
          <w:rFonts w:ascii="Times New Roman" w:hAnsi="Times New Roman"/>
          <w:color w:val="2B2A29"/>
          <w:spacing w:val="-55"/>
          <w:w w:val="105"/>
          <w:sz w:val="22"/>
        </w:rPr>
        <w:t xml:space="preserve"> </w:t>
      </w:r>
      <w:r>
        <w:rPr>
          <w:rFonts w:ascii="Times New Roman" w:hAnsi="Times New Roman"/>
          <w:color w:val="2B2A29"/>
          <w:w w:val="110"/>
          <w:sz w:val="22"/>
        </w:rPr>
        <w:t>resources.</w:t>
      </w:r>
    </w:p>
    <w:p>
      <w:pPr>
        <w:pStyle w:val="16"/>
        <w:numPr>
          <w:ilvl w:val="1"/>
          <w:numId w:val="158"/>
        </w:numPr>
        <w:tabs>
          <w:tab w:val="left" w:pos="1095"/>
          <w:tab w:val="left" w:pos="1096"/>
        </w:tabs>
        <w:spacing w:before="187" w:after="0" w:line="304" w:lineRule="auto"/>
        <w:ind w:left="1095" w:right="1536" w:hanging="358"/>
        <w:jc w:val="left"/>
        <w:rPr>
          <w:rFonts w:ascii="Times New Roman" w:hAnsi="Times New Roman"/>
          <w:sz w:val="22"/>
        </w:rPr>
      </w:pPr>
      <w:r>
        <w:rPr>
          <w:rFonts w:ascii="Times New Roman" w:hAnsi="Times New Roman"/>
          <w:color w:val="2B2A29"/>
          <w:w w:val="105"/>
          <w:sz w:val="22"/>
        </w:rPr>
        <w:t>POST方法用于在</w:t>
      </w:r>
      <w:r>
        <w:rPr>
          <w:rFonts w:ascii="Times New Roman" w:hAnsi="Times New Roman"/>
          <w:color w:val="2B2A29"/>
          <w:w w:val="110"/>
          <w:sz w:val="22"/>
        </w:rPr>
        <w:t>资源</w:t>
      </w:r>
      <w:r>
        <w:rPr>
          <w:rFonts w:ascii="Times New Roman" w:hAnsi="Times New Roman"/>
          <w:color w:val="2B2A29"/>
          <w:w w:val="105"/>
          <w:sz w:val="22"/>
        </w:rPr>
        <w:t>集合中创建新资源</w:t>
      </w:r>
      <w:r>
        <w:rPr>
          <w:rFonts w:ascii="Times New Roman" w:hAnsi="Times New Roman"/>
          <w:color w:val="2B2A29"/>
          <w:w w:val="110"/>
          <w:sz w:val="22"/>
        </w:rPr>
        <w:t>。</w:t>
      </w:r>
    </w:p>
    <w:p>
      <w:r>
        <w:rPr>
          <w:rFonts w:ascii="Times New Roman" w:hAnsi="Times New Roman"/>
          <w:color w:val="2B2A29"/>
          <w:w w:val="105"/>
          <w:sz w:val="22"/>
        </w:rPr>
        <w:t>PUT</w:t>
      </w:r>
      <w:r>
        <w:rPr>
          <w:rFonts w:ascii="Times New Roman" w:hAnsi="Times New Roman"/>
          <w:color w:val="2B2A29"/>
          <w:spacing w:val="-10"/>
          <w:w w:val="105"/>
          <w:sz w:val="22"/>
        </w:rPr>
        <w:t xml:space="preserve"> </w:t>
      </w:r>
      <w:r>
        <w:rPr>
          <w:rFonts w:ascii="Times New Roman" w:hAnsi="Times New Roman"/>
          <w:color w:val="2B2A29"/>
          <w:w w:val="105"/>
          <w:sz w:val="22"/>
        </w:rPr>
        <w:t>APIs</w:t>
      </w:r>
      <w:r>
        <w:rPr>
          <w:rFonts w:ascii="Times New Roman" w:hAnsi="Times New Roman"/>
          <w:color w:val="2B2A29"/>
          <w:spacing w:val="-10"/>
          <w:w w:val="105"/>
          <w:sz w:val="22"/>
        </w:rPr>
        <w:t xml:space="preserve"> </w:t>
      </w:r>
      <w:r>
        <w:rPr>
          <w:rFonts w:ascii="Times New Roman" w:hAnsi="Times New Roman"/>
          <w:color w:val="2B2A29"/>
          <w:w w:val="105"/>
          <w:sz w:val="22"/>
        </w:rPr>
        <w:t>are</w:t>
      </w:r>
      <w:r>
        <w:rPr>
          <w:rFonts w:ascii="Times New Roman" w:hAnsi="Times New Roman"/>
          <w:color w:val="2B2A29"/>
          <w:spacing w:val="-10"/>
          <w:w w:val="105"/>
          <w:sz w:val="22"/>
        </w:rPr>
        <w:t xml:space="preserve"> </w:t>
      </w:r>
      <w:r>
        <w:rPr>
          <w:rFonts w:ascii="Times New Roman" w:hAnsi="Times New Roman"/>
          <w:color w:val="2B2A29"/>
          <w:w w:val="105"/>
          <w:sz w:val="22"/>
        </w:rPr>
        <w:t>primarily</w:t>
      </w:r>
      <w:r>
        <w:rPr>
          <w:rFonts w:ascii="Times New Roman" w:hAnsi="Times New Roman"/>
          <w:color w:val="2B2A29"/>
          <w:spacing w:val="-10"/>
          <w:w w:val="105"/>
          <w:sz w:val="22"/>
        </w:rPr>
        <w:t xml:space="preserve"> </w:t>
      </w:r>
      <w:r>
        <w:rPr>
          <w:rFonts w:ascii="Times New Roman" w:hAnsi="Times New Roman"/>
          <w:color w:val="2B2A29"/>
          <w:w w:val="105"/>
          <w:sz w:val="22"/>
        </w:rPr>
        <w:t>to</w:t>
      </w:r>
      <w:r>
        <w:rPr>
          <w:rFonts w:ascii="Times New Roman" w:hAnsi="Times New Roman"/>
          <w:color w:val="2B2A29"/>
          <w:spacing w:val="-10"/>
          <w:w w:val="105"/>
          <w:sz w:val="22"/>
        </w:rPr>
        <w:t xml:space="preserve"> </w:t>
      </w:r>
      <w:r>
        <w:rPr>
          <w:rFonts w:ascii="Times New Roman" w:hAnsi="Times New Roman"/>
          <w:color w:val="2B2A29"/>
          <w:w w:val="105"/>
          <w:sz w:val="22"/>
        </w:rPr>
        <w:t>update</w:t>
      </w:r>
      <w:r>
        <w:rPr>
          <w:rFonts w:ascii="Times New Roman" w:hAnsi="Times New Roman"/>
          <w:color w:val="2B2A29"/>
          <w:spacing w:val="-10"/>
          <w:w w:val="105"/>
          <w:sz w:val="22"/>
        </w:rPr>
        <w:t xml:space="preserve"> </w:t>
      </w:r>
      <w:r>
        <w:rPr>
          <w:rFonts w:ascii="Times New Roman" w:hAnsi="Times New Roman"/>
          <w:color w:val="2B2A29"/>
          <w:w w:val="105"/>
          <w:sz w:val="22"/>
        </w:rPr>
        <w:t>existing</w:t>
      </w:r>
      <w:r>
        <w:rPr>
          <w:rFonts w:ascii="Times New Roman" w:hAnsi="Times New Roman"/>
          <w:color w:val="2B2A29"/>
          <w:spacing w:val="-10"/>
          <w:w w:val="105"/>
          <w:sz w:val="22"/>
        </w:rPr>
        <w:t xml:space="preserve"> </w:t>
      </w:r>
      <w:r>
        <w:rPr>
          <w:rFonts w:ascii="Times New Roman" w:hAnsi="Times New Roman"/>
          <w:color w:val="2B2A29"/>
          <w:w w:val="105"/>
          <w:sz w:val="22"/>
        </w:rPr>
        <w:t>resources.</w:t>
      </w:r>
    </w:p>
    <w:p>
      <w:pPr>
        <w:pStyle w:val="16"/>
        <w:numPr>
          <w:ilvl w:val="1"/>
          <w:numId w:val="158"/>
        </w:numPr>
        <w:tabs>
          <w:tab w:val="left" w:pos="1095"/>
          <w:tab w:val="left" w:pos="1096"/>
        </w:tabs>
        <w:spacing w:before="117" w:after="0" w:line="240" w:lineRule="auto"/>
        <w:ind w:left="1095" w:right="0" w:hanging="358"/>
        <w:jc w:val="left"/>
        <w:rPr>
          <w:rFonts w:ascii="Times New Roman" w:hAnsi="Times New Roman"/>
          <w:sz w:val="22"/>
        </w:rPr>
      </w:pPr>
      <w:r>
        <w:rPr>
          <w:rFonts w:ascii="Times New Roman" w:hAnsi="Times New Roman"/>
          <w:color w:val="2B2A29"/>
          <w:w w:val="105"/>
          <w:sz w:val="22"/>
        </w:rPr>
        <w:t>PUT</w:t>
      </w:r>
      <w:r>
        <w:t xml:space="preserve"> </w:t>
      </w:r>
      <w:r>
        <w:rPr>
          <w:rFonts w:ascii="Times New Roman" w:hAnsi="Times New Roman"/>
          <w:color w:val="2B2A29"/>
          <w:w w:val="105"/>
          <w:sz w:val="22"/>
        </w:rPr>
        <w:t>API主要用于更新现有资源。</w:t>
      </w:r>
    </w:p>
    <w:p>
      <w:r>
        <w:rPr>
          <w:rFonts w:ascii="Times New Roman" w:hAnsi="Times New Roman"/>
          <w:color w:val="2B2A29"/>
          <w:spacing w:val="-1"/>
          <w:w w:val="105"/>
          <w:sz w:val="22"/>
        </w:rPr>
        <w:t>DELETE</w:t>
      </w:r>
      <w:r>
        <w:rPr>
          <w:rFonts w:ascii="Times New Roman" w:hAnsi="Times New Roman"/>
          <w:color w:val="2B2A29"/>
          <w:spacing w:val="-14"/>
          <w:w w:val="105"/>
          <w:sz w:val="22"/>
        </w:rPr>
        <w:t xml:space="preserve"> </w:t>
      </w:r>
      <w:r>
        <w:rPr>
          <w:rFonts w:ascii="Times New Roman" w:hAnsi="Times New Roman"/>
          <w:color w:val="2B2A29"/>
          <w:spacing w:val="-1"/>
          <w:w w:val="105"/>
          <w:sz w:val="22"/>
        </w:rPr>
        <w:t>APIs</w:t>
      </w:r>
      <w:r>
        <w:rPr>
          <w:rFonts w:ascii="Times New Roman" w:hAnsi="Times New Roman"/>
          <w:color w:val="2B2A29"/>
          <w:spacing w:val="-13"/>
          <w:w w:val="105"/>
          <w:sz w:val="22"/>
        </w:rPr>
        <w:t xml:space="preserve"> </w:t>
      </w:r>
      <w:r>
        <w:rPr>
          <w:rFonts w:ascii="Times New Roman" w:hAnsi="Times New Roman"/>
          <w:color w:val="2B2A29"/>
          <w:spacing w:val="-1"/>
          <w:w w:val="105"/>
          <w:sz w:val="22"/>
        </w:rPr>
        <w:t>are</w:t>
      </w:r>
      <w:r>
        <w:rPr>
          <w:rFonts w:ascii="Times New Roman" w:hAnsi="Times New Roman"/>
          <w:color w:val="2B2A29"/>
          <w:spacing w:val="-13"/>
          <w:w w:val="105"/>
          <w:sz w:val="22"/>
        </w:rPr>
        <w:t xml:space="preserve"> </w:t>
      </w:r>
      <w:r>
        <w:rPr>
          <w:rFonts w:ascii="Times New Roman" w:hAnsi="Times New Roman"/>
          <w:color w:val="2B2A29"/>
          <w:spacing w:val="-1"/>
          <w:w w:val="105"/>
          <w:sz w:val="22"/>
        </w:rPr>
        <w:t>used</w:t>
      </w:r>
      <w:r>
        <w:rPr>
          <w:rFonts w:ascii="Times New Roman" w:hAnsi="Times New Roman"/>
          <w:color w:val="2B2A29"/>
          <w:spacing w:val="-14"/>
          <w:w w:val="105"/>
          <w:sz w:val="22"/>
        </w:rPr>
        <w:t xml:space="preserve"> </w:t>
      </w:r>
      <w:r>
        <w:rPr>
          <w:rFonts w:ascii="Times New Roman" w:hAnsi="Times New Roman"/>
          <w:color w:val="2B2A29"/>
          <w:spacing w:val="-1"/>
          <w:w w:val="105"/>
          <w:sz w:val="22"/>
        </w:rPr>
        <w:t>to</w:t>
      </w:r>
      <w:r>
        <w:rPr>
          <w:rFonts w:ascii="Times New Roman" w:hAnsi="Times New Roman"/>
          <w:color w:val="2B2A29"/>
          <w:spacing w:val="-13"/>
          <w:w w:val="105"/>
          <w:sz w:val="22"/>
        </w:rPr>
        <w:t xml:space="preserve"> </w:t>
      </w:r>
      <w:r>
        <w:rPr>
          <w:rFonts w:ascii="Times New Roman" w:hAnsi="Times New Roman"/>
          <w:color w:val="2B2A29"/>
          <w:spacing w:val="-1"/>
          <w:w w:val="105"/>
          <w:sz w:val="22"/>
        </w:rPr>
        <w:t>delete</w:t>
      </w:r>
      <w:r>
        <w:rPr>
          <w:rFonts w:ascii="Times New Roman" w:hAnsi="Times New Roman"/>
          <w:color w:val="2B2A29"/>
          <w:spacing w:val="-13"/>
          <w:w w:val="105"/>
          <w:sz w:val="22"/>
        </w:rPr>
        <w:t xml:space="preserve"> </w:t>
      </w:r>
      <w:r>
        <w:rPr>
          <w:rFonts w:ascii="Times New Roman" w:hAnsi="Times New Roman"/>
          <w:color w:val="2B2A29"/>
          <w:w w:val="105"/>
          <w:sz w:val="22"/>
        </w:rPr>
        <w:t>resources.</w:t>
      </w:r>
    </w:p>
    <w:p>
      <w:pPr>
        <w:pStyle w:val="16"/>
        <w:numPr>
          <w:ilvl w:val="1"/>
          <w:numId w:val="158"/>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color w:val="2B2A29"/>
          <w:spacing w:val="-1"/>
          <w:w w:val="105"/>
          <w:sz w:val="22"/>
        </w:rPr>
        <w:t>DELETE</w:t>
      </w:r>
      <w:r>
        <w:t xml:space="preserve"> </w:t>
      </w:r>
      <w:r>
        <w:rPr>
          <w:rFonts w:ascii="Times New Roman" w:hAnsi="Times New Roman"/>
          <w:color w:val="2B2A29"/>
          <w:spacing w:val="-1"/>
          <w:w w:val="105"/>
          <w:sz w:val="22"/>
        </w:rPr>
        <w:t>API用于删除</w:t>
      </w:r>
      <w:r>
        <w:rPr>
          <w:rFonts w:ascii="Times New Roman" w:hAnsi="Times New Roman"/>
          <w:color w:val="2B2A29"/>
          <w:w w:val="105"/>
          <w:sz w:val="22"/>
        </w:rPr>
        <w:t>资源。</w:t>
      </w:r>
    </w:p>
    <w:p>
      <w:r>
        <w:rPr>
          <w:rFonts w:ascii="Times New Roman" w:hAnsi="Times New Roman"/>
          <w:color w:val="2B2A29"/>
          <w:w w:val="105"/>
          <w:sz w:val="22"/>
        </w:rPr>
        <w:t>PATCH</w:t>
      </w:r>
      <w:r>
        <w:rPr>
          <w:rFonts w:ascii="Times New Roman" w:hAnsi="Times New Roman"/>
          <w:color w:val="2B2A29"/>
          <w:spacing w:val="-5"/>
          <w:w w:val="105"/>
          <w:sz w:val="22"/>
        </w:rPr>
        <w:t xml:space="preserve"> </w:t>
      </w:r>
      <w:r>
        <w:rPr>
          <w:rFonts w:ascii="Times New Roman" w:hAnsi="Times New Roman"/>
          <w:color w:val="2B2A29"/>
          <w:w w:val="105"/>
          <w:sz w:val="22"/>
        </w:rPr>
        <w:t>requests</w:t>
      </w:r>
      <w:r>
        <w:rPr>
          <w:rFonts w:ascii="Times New Roman" w:hAnsi="Times New Roman"/>
          <w:color w:val="2B2A29"/>
          <w:spacing w:val="-4"/>
          <w:w w:val="105"/>
          <w:sz w:val="22"/>
        </w:rPr>
        <w:t xml:space="preserve"> </w:t>
      </w:r>
      <w:r>
        <w:rPr>
          <w:rFonts w:ascii="Times New Roman" w:hAnsi="Times New Roman"/>
          <w:color w:val="2B2A29"/>
          <w:w w:val="105"/>
          <w:sz w:val="22"/>
        </w:rPr>
        <w:t>are</w:t>
      </w:r>
      <w:r>
        <w:rPr>
          <w:rFonts w:ascii="Times New Roman" w:hAnsi="Times New Roman"/>
          <w:color w:val="2B2A29"/>
          <w:spacing w:val="-5"/>
          <w:w w:val="105"/>
          <w:sz w:val="22"/>
        </w:rPr>
        <w:t xml:space="preserve"> </w:t>
      </w:r>
      <w:r>
        <w:rPr>
          <w:rFonts w:ascii="Times New Roman" w:hAnsi="Times New Roman"/>
          <w:color w:val="2B2A29"/>
          <w:w w:val="105"/>
          <w:sz w:val="22"/>
        </w:rPr>
        <w:t>to</w:t>
      </w:r>
      <w:r>
        <w:rPr>
          <w:rFonts w:ascii="Times New Roman" w:hAnsi="Times New Roman"/>
          <w:color w:val="2B2A29"/>
          <w:spacing w:val="-4"/>
          <w:w w:val="105"/>
          <w:sz w:val="22"/>
        </w:rPr>
        <w:t xml:space="preserve"> </w:t>
      </w:r>
      <w:r>
        <w:rPr>
          <w:rFonts w:ascii="Times New Roman" w:hAnsi="Times New Roman"/>
          <w:color w:val="2B2A29"/>
          <w:w w:val="105"/>
          <w:sz w:val="22"/>
        </w:rPr>
        <w:t>make</w:t>
      </w:r>
      <w:r>
        <w:rPr>
          <w:rFonts w:ascii="Times New Roman" w:hAnsi="Times New Roman"/>
          <w:color w:val="2B2A29"/>
          <w:spacing w:val="-5"/>
          <w:w w:val="105"/>
          <w:sz w:val="22"/>
        </w:rPr>
        <w:t xml:space="preserve"> </w:t>
      </w:r>
      <w:r>
        <w:rPr>
          <w:rFonts w:ascii="Times New Roman" w:hAnsi="Times New Roman"/>
          <w:color w:val="2B2A29"/>
          <w:w w:val="105"/>
          <w:sz w:val="22"/>
        </w:rPr>
        <w:t>partial</w:t>
      </w:r>
      <w:r>
        <w:rPr>
          <w:rFonts w:ascii="Times New Roman" w:hAnsi="Times New Roman"/>
          <w:color w:val="2B2A29"/>
          <w:spacing w:val="-4"/>
          <w:w w:val="105"/>
          <w:sz w:val="22"/>
        </w:rPr>
        <w:t xml:space="preserve"> </w:t>
      </w:r>
      <w:r>
        <w:rPr>
          <w:rFonts w:ascii="Times New Roman" w:hAnsi="Times New Roman"/>
          <w:color w:val="2B2A29"/>
          <w:w w:val="105"/>
          <w:sz w:val="22"/>
        </w:rPr>
        <w:t>updates</w:t>
      </w:r>
      <w:r>
        <w:rPr>
          <w:rFonts w:ascii="Times New Roman" w:hAnsi="Times New Roman"/>
          <w:color w:val="2B2A29"/>
          <w:spacing w:val="-4"/>
          <w:w w:val="105"/>
          <w:sz w:val="22"/>
        </w:rPr>
        <w:t xml:space="preserve"> </w:t>
      </w:r>
      <w:r>
        <w:rPr>
          <w:rFonts w:ascii="Times New Roman" w:hAnsi="Times New Roman"/>
          <w:color w:val="2B2A29"/>
          <w:w w:val="105"/>
          <w:sz w:val="22"/>
        </w:rPr>
        <w:t>on</w:t>
      </w:r>
      <w:r>
        <w:rPr>
          <w:rFonts w:ascii="Times New Roman" w:hAnsi="Times New Roman"/>
          <w:color w:val="2B2A29"/>
          <w:spacing w:val="-5"/>
          <w:w w:val="105"/>
          <w:sz w:val="22"/>
        </w:rPr>
        <w:t xml:space="preserve"> </w:t>
      </w:r>
      <w:r>
        <w:rPr>
          <w:rFonts w:ascii="Times New Roman" w:hAnsi="Times New Roman"/>
          <w:color w:val="2B2A29"/>
          <w:w w:val="105"/>
          <w:sz w:val="22"/>
        </w:rPr>
        <w:t>a</w:t>
      </w:r>
      <w:r>
        <w:rPr>
          <w:rFonts w:ascii="Times New Roman" w:hAnsi="Times New Roman"/>
          <w:color w:val="2B2A29"/>
          <w:spacing w:val="-4"/>
          <w:w w:val="105"/>
          <w:sz w:val="22"/>
        </w:rPr>
        <w:t xml:space="preserve"> </w:t>
      </w:r>
      <w:r>
        <w:rPr>
          <w:rFonts w:ascii="Times New Roman" w:hAnsi="Times New Roman"/>
          <w:color w:val="2B2A29"/>
          <w:w w:val="105"/>
          <w:sz w:val="22"/>
        </w:rPr>
        <w:t>resource.</w:t>
      </w:r>
    </w:p>
    <w:p>
      <w:pPr>
        <w:pStyle w:val="16"/>
        <w:numPr>
          <w:ilvl w:val="1"/>
          <w:numId w:val="158"/>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color w:val="2B2A29"/>
          <w:w w:val="105"/>
          <w:sz w:val="22"/>
        </w:rPr>
        <w:t>PATCH请求用于对资源进行部分更新。</w:t>
      </w:r>
    </w:p>
    <w:p>
      <w:r>
        <w:rPr>
          <w:color w:val="2B2A29"/>
          <w:w w:val="105"/>
        </w:rPr>
        <w:t>REST</w:t>
      </w:r>
      <w:r>
        <w:rPr>
          <w:color w:val="2B2A29"/>
          <w:spacing w:val="-11"/>
          <w:w w:val="105"/>
        </w:rPr>
        <w:t xml:space="preserve"> </w:t>
      </w:r>
      <w:r>
        <w:rPr>
          <w:color w:val="2B2A29"/>
          <w:w w:val="105"/>
        </w:rPr>
        <w:t>is</w:t>
      </w:r>
      <w:r>
        <w:rPr>
          <w:color w:val="2B2A29"/>
          <w:spacing w:val="-10"/>
          <w:w w:val="105"/>
        </w:rPr>
        <w:t xml:space="preserve"> </w:t>
      </w:r>
      <w:r>
        <w:rPr>
          <w:color w:val="2B2A29"/>
          <w:w w:val="105"/>
        </w:rPr>
        <w:t>not</w:t>
      </w:r>
      <w:r>
        <w:rPr>
          <w:color w:val="2B2A29"/>
          <w:spacing w:val="-10"/>
          <w:w w:val="105"/>
        </w:rPr>
        <w:t xml:space="preserve"> </w:t>
      </w:r>
      <w:r>
        <w:rPr>
          <w:color w:val="2B2A29"/>
          <w:w w:val="105"/>
        </w:rPr>
        <w:t>dependent</w:t>
      </w:r>
      <w:r>
        <w:rPr>
          <w:color w:val="2B2A29"/>
          <w:spacing w:val="-10"/>
          <w:w w:val="105"/>
        </w:rPr>
        <w:t xml:space="preserve"> </w:t>
      </w:r>
      <w:r>
        <w:rPr>
          <w:color w:val="2B2A29"/>
          <w:w w:val="105"/>
        </w:rPr>
        <w:t>on</w:t>
      </w:r>
      <w:r>
        <w:rPr>
          <w:color w:val="2B2A29"/>
          <w:spacing w:val="-10"/>
          <w:w w:val="105"/>
        </w:rPr>
        <w:t xml:space="preserve"> </w:t>
      </w:r>
      <w:r>
        <w:rPr>
          <w:color w:val="2B2A29"/>
          <w:w w:val="105"/>
        </w:rPr>
        <w:t>any</w:t>
      </w:r>
      <w:r>
        <w:rPr>
          <w:color w:val="2B2A29"/>
          <w:spacing w:val="-11"/>
          <w:w w:val="105"/>
        </w:rPr>
        <w:t xml:space="preserve"> </w:t>
      </w:r>
      <w:r>
        <w:rPr>
          <w:color w:val="2B2A29"/>
          <w:w w:val="105"/>
        </w:rPr>
        <w:t>protocol,</w:t>
      </w:r>
      <w:r>
        <w:rPr>
          <w:color w:val="2B2A29"/>
          <w:spacing w:val="-10"/>
          <w:w w:val="105"/>
        </w:rPr>
        <w:t xml:space="preserve"> </w:t>
      </w:r>
      <w:r>
        <w:rPr>
          <w:color w:val="2B2A29"/>
          <w:w w:val="105"/>
        </w:rPr>
        <w:t>but</w:t>
      </w:r>
      <w:r>
        <w:rPr>
          <w:color w:val="2B2A29"/>
          <w:spacing w:val="-10"/>
          <w:w w:val="105"/>
        </w:rPr>
        <w:t xml:space="preserve"> </w:t>
      </w:r>
      <w:r>
        <w:rPr>
          <w:color w:val="2B2A29"/>
          <w:w w:val="105"/>
        </w:rPr>
        <w:t>almost</w:t>
      </w:r>
      <w:r>
        <w:rPr>
          <w:color w:val="2B2A29"/>
          <w:spacing w:val="-10"/>
          <w:w w:val="105"/>
        </w:rPr>
        <w:t xml:space="preserve"> </w:t>
      </w:r>
      <w:r>
        <w:rPr>
          <w:color w:val="2B2A29"/>
          <w:w w:val="105"/>
        </w:rPr>
        <w:t>every</w:t>
      </w:r>
      <w:r>
        <w:rPr>
          <w:color w:val="2B2A29"/>
          <w:spacing w:val="-10"/>
          <w:w w:val="105"/>
        </w:rPr>
        <w:t xml:space="preserve"> </w:t>
      </w:r>
      <w:r>
        <w:rPr>
          <w:color w:val="2B2A29"/>
          <w:w w:val="105"/>
        </w:rPr>
        <w:t>RESTful</w:t>
      </w:r>
      <w:r>
        <w:rPr>
          <w:color w:val="2B2A29"/>
          <w:spacing w:val="-10"/>
          <w:w w:val="105"/>
        </w:rPr>
        <w:t xml:space="preserve"> </w:t>
      </w:r>
      <w:r>
        <w:rPr>
          <w:color w:val="2B2A29"/>
          <w:w w:val="105"/>
        </w:rPr>
        <w:t>service</w:t>
      </w:r>
      <w:r>
        <w:rPr>
          <w:color w:val="2B2A29"/>
          <w:spacing w:val="-11"/>
          <w:w w:val="105"/>
        </w:rPr>
        <w:t xml:space="preserve"> </w:t>
      </w:r>
      <w:r>
        <w:rPr>
          <w:color w:val="2B2A29"/>
          <w:w w:val="105"/>
        </w:rPr>
        <w:t>uses</w:t>
      </w:r>
      <w:r>
        <w:rPr>
          <w:color w:val="2B2A29"/>
          <w:spacing w:val="-10"/>
          <w:w w:val="105"/>
        </w:rPr>
        <w:t xml:space="preserve"> </w:t>
      </w:r>
      <w:r>
        <w:rPr>
          <w:color w:val="2B2A29"/>
          <w:w w:val="105"/>
        </w:rPr>
        <w:t>HTTP</w:t>
      </w:r>
      <w:r>
        <w:rPr>
          <w:color w:val="2B2A29"/>
          <w:spacing w:val="-55"/>
          <w:w w:val="105"/>
        </w:rPr>
        <w:t xml:space="preserve"> </w:t>
      </w:r>
      <w:r>
        <w:rPr>
          <w:color w:val="2B2A29"/>
          <w:w w:val="105"/>
        </w:rPr>
        <w:t>as its underlying protocol. RESTful services are considered lightweight, maintainable,</w:t>
      </w:r>
      <w:r>
        <w:rPr>
          <w:color w:val="2B2A29"/>
          <w:spacing w:val="1"/>
          <w:w w:val="105"/>
        </w:rPr>
        <w:t xml:space="preserve"> </w:t>
      </w:r>
      <w:r>
        <w:rPr>
          <w:color w:val="2B2A29"/>
          <w:w w:val="105"/>
        </w:rPr>
        <w:t>and</w:t>
      </w:r>
      <w:r>
        <w:rPr>
          <w:color w:val="2B2A29"/>
          <w:spacing w:val="3"/>
          <w:w w:val="105"/>
        </w:rPr>
        <w:t xml:space="preserve"> </w:t>
      </w:r>
      <w:r>
        <w:rPr>
          <w:color w:val="2B2A29"/>
          <w:w w:val="105"/>
        </w:rPr>
        <w:t>scalable</w:t>
      </w:r>
      <w:r>
        <w:rPr>
          <w:color w:val="2B2A29"/>
          <w:spacing w:val="4"/>
          <w:w w:val="105"/>
        </w:rPr>
        <w:t xml:space="preserve"> </w:t>
      </w:r>
      <w:r>
        <w:rPr>
          <w:color w:val="2B2A29"/>
          <w:w w:val="105"/>
        </w:rPr>
        <w:t>compared</w:t>
      </w:r>
      <w:r>
        <w:rPr>
          <w:color w:val="2B2A29"/>
          <w:spacing w:val="3"/>
          <w:w w:val="105"/>
        </w:rPr>
        <w:t xml:space="preserve"> </w:t>
      </w:r>
      <w:r>
        <w:rPr>
          <w:color w:val="2B2A29"/>
          <w:w w:val="105"/>
        </w:rPr>
        <w:t>to</w:t>
      </w:r>
      <w:r>
        <w:rPr>
          <w:color w:val="2B2A29"/>
          <w:spacing w:val="4"/>
          <w:w w:val="105"/>
        </w:rPr>
        <w:t xml:space="preserve"> </w:t>
      </w:r>
      <w:r>
        <w:rPr>
          <w:color w:val="2B2A29"/>
          <w:w w:val="105"/>
        </w:rPr>
        <w:t>other</w:t>
      </w:r>
      <w:r>
        <w:rPr>
          <w:color w:val="2B2A29"/>
          <w:spacing w:val="3"/>
          <w:w w:val="105"/>
        </w:rPr>
        <w:t xml:space="preserve"> </w:t>
      </w:r>
      <w:r>
        <w:rPr>
          <w:color w:val="2B2A29"/>
          <w:w w:val="105"/>
        </w:rPr>
        <w:t>services.</w:t>
      </w:r>
      <w:r>
        <w:rPr>
          <w:color w:val="2B2A29"/>
          <w:spacing w:val="4"/>
          <w:w w:val="105"/>
        </w:rPr>
        <w:t xml:space="preserve"> </w:t>
      </w:r>
      <w:r>
        <w:rPr>
          <w:color w:val="2B2A29"/>
          <w:w w:val="105"/>
        </w:rPr>
        <w:t>They</w:t>
      </w:r>
      <w:r>
        <w:rPr>
          <w:color w:val="2B2A29"/>
          <w:spacing w:val="3"/>
          <w:w w:val="105"/>
        </w:rPr>
        <w:t xml:space="preserve"> </w:t>
      </w:r>
      <w:r>
        <w:rPr>
          <w:color w:val="2B2A29"/>
          <w:w w:val="105"/>
        </w:rPr>
        <w:t>are</w:t>
      </w:r>
      <w:r>
        <w:rPr>
          <w:color w:val="2B2A29"/>
          <w:spacing w:val="4"/>
          <w:w w:val="105"/>
        </w:rPr>
        <w:t xml:space="preserve"> </w:t>
      </w:r>
      <w:r>
        <w:rPr>
          <w:color w:val="2B2A29"/>
          <w:w w:val="105"/>
        </w:rPr>
        <w:t>also</w:t>
      </w:r>
      <w:r>
        <w:rPr>
          <w:color w:val="2B2A29"/>
          <w:spacing w:val="3"/>
          <w:w w:val="105"/>
        </w:rPr>
        <w:t xml:space="preserve"> </w:t>
      </w:r>
      <w:r>
        <w:rPr>
          <w:color w:val="2B2A29"/>
          <w:w w:val="105"/>
        </w:rPr>
        <w:t>popular</w:t>
      </w:r>
      <w:r>
        <w:rPr>
          <w:color w:val="2B2A29"/>
          <w:spacing w:val="4"/>
          <w:w w:val="105"/>
        </w:rPr>
        <w:t xml:space="preserve"> </w:t>
      </w:r>
      <w:r>
        <w:rPr>
          <w:color w:val="2B2A29"/>
          <w:w w:val="105"/>
        </w:rPr>
        <w:t>in</w:t>
      </w:r>
      <w:r>
        <w:rPr>
          <w:color w:val="2B2A29"/>
          <w:spacing w:val="4"/>
          <w:w w:val="105"/>
        </w:rPr>
        <w:t xml:space="preserve"> </w:t>
      </w:r>
      <w:r>
        <w:rPr>
          <w:color w:val="2B2A29"/>
          <w:w w:val="105"/>
        </w:rPr>
        <w:t>modern</w:t>
      </w:r>
      <w:r>
        <w:rPr>
          <w:color w:val="2B2A29"/>
          <w:spacing w:val="3"/>
          <w:w w:val="105"/>
        </w:rPr>
        <w:t xml:space="preserve"> </w:t>
      </w:r>
      <w:r>
        <w:rPr>
          <w:color w:val="2B2A29"/>
          <w:w w:val="105"/>
        </w:rPr>
        <w:t>API-oriented</w:t>
      </w:r>
      <w:r>
        <w:rPr>
          <w:color w:val="2B2A29"/>
          <w:spacing w:val="1"/>
          <w:w w:val="105"/>
        </w:rPr>
        <w:t xml:space="preserve"> </w:t>
      </w:r>
      <w:r>
        <w:rPr>
          <w:color w:val="2B2A29"/>
          <w:w w:val="110"/>
        </w:rPr>
        <w:t>application</w:t>
      </w:r>
      <w:r>
        <w:rPr>
          <w:color w:val="2B2A29"/>
          <w:spacing w:val="-16"/>
          <w:w w:val="110"/>
        </w:rPr>
        <w:t xml:space="preserve"> </w:t>
      </w:r>
      <w:r>
        <w:rPr>
          <w:color w:val="2B2A29"/>
          <w:w w:val="110"/>
        </w:rPr>
        <w:t>development.</w:t>
      </w:r>
    </w:p>
    <w:p>
      <w:pPr>
        <w:pStyle w:val="11"/>
        <w:spacing w:before="187" w:line="304" w:lineRule="auto"/>
        <w:ind w:left="160" w:right="573" w:firstLine="359"/>
      </w:pPr>
      <w:r>
        <w:rPr>
          <w:color w:val="2B2A29"/>
          <w:w w:val="105"/>
        </w:rPr>
        <w:t>REST不依赖于任何协议，但几乎每个RESTful服务</w:t>
      </w:r>
      <w:r>
        <w:rPr>
          <w:color w:val="2B2A29"/>
          <w:spacing w:val="-11"/>
          <w:w w:val="105"/>
        </w:rPr>
        <w:t>都</w:t>
      </w:r>
      <w:r>
        <w:rPr>
          <w:color w:val="2B2A29"/>
          <w:w w:val="105"/>
        </w:rPr>
        <w:t>使用HTTP作为其底层协议。与其他服务相比</w:t>
      </w:r>
      <w:r>
        <w:rPr>
          <w:color w:val="2B2A29"/>
          <w:spacing w:val="3"/>
          <w:w w:val="105"/>
        </w:rPr>
        <w:t>，</w:t>
      </w:r>
      <w:r>
        <w:rPr>
          <w:color w:val="2B2A29"/>
          <w:w w:val="105"/>
        </w:rPr>
        <w:t>RESTful服务被认为是轻量级、可维护和可扩展</w:t>
      </w:r>
      <w:r>
        <w:rPr>
          <w:color w:val="2B2A29"/>
          <w:spacing w:val="4"/>
          <w:w w:val="105"/>
        </w:rPr>
        <w:t>的</w:t>
      </w:r>
      <w:r>
        <w:rPr>
          <w:color w:val="2B2A29"/>
          <w:w w:val="105"/>
        </w:rPr>
        <w:t>。它们在现代</w:t>
      </w:r>
      <w:r>
        <w:rPr>
          <w:color w:val="2B2A29"/>
          <w:spacing w:val="3"/>
          <w:w w:val="105"/>
        </w:rPr>
        <w:t>面向</w:t>
      </w:r>
      <w:r>
        <w:rPr>
          <w:color w:val="2B2A29"/>
          <w:w w:val="105"/>
        </w:rPr>
        <w:t>API的</w:t>
      </w:r>
      <w:r>
        <w:rPr>
          <w:color w:val="2B2A29"/>
          <w:w w:val="110"/>
        </w:rPr>
        <w:t>应用程序开发中</w:t>
      </w:r>
      <w:r>
        <w:rPr>
          <w:color w:val="2B2A29"/>
          <w:w w:val="105"/>
        </w:rPr>
        <w:t>也很流行</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To understand how you can build a RESTful web service using Ballerina, let’s</w:t>
      </w:r>
      <w:r>
        <w:rPr>
          <w:color w:val="2B2A29"/>
          <w:spacing w:val="1"/>
          <w:w w:val="105"/>
        </w:rPr>
        <w:t xml:space="preserve"> </w:t>
      </w:r>
      <w:r>
        <w:rPr>
          <w:color w:val="2B2A29"/>
          <w:w w:val="105"/>
        </w:rPr>
        <w:t>consider</w:t>
      </w:r>
      <w:r>
        <w:rPr>
          <w:color w:val="2B2A29"/>
          <w:spacing w:val="1"/>
          <w:w w:val="105"/>
        </w:rPr>
        <w:t xml:space="preserve"> </w:t>
      </w:r>
      <w:r>
        <w:rPr>
          <w:color w:val="2B2A29"/>
          <w:w w:val="105"/>
        </w:rPr>
        <w:t>a</w:t>
      </w:r>
      <w:r>
        <w:rPr>
          <w:color w:val="2B2A29"/>
          <w:spacing w:val="1"/>
          <w:w w:val="105"/>
        </w:rPr>
        <w:t xml:space="preserve"> </w:t>
      </w:r>
      <w:r>
        <w:rPr>
          <w:color w:val="2B2A29"/>
          <w:w w:val="105"/>
        </w:rPr>
        <w:t>real-world</w:t>
      </w:r>
      <w:r>
        <w:rPr>
          <w:color w:val="2B2A29"/>
          <w:spacing w:val="1"/>
          <w:w w:val="105"/>
        </w:rPr>
        <w:t xml:space="preserve"> </w:t>
      </w:r>
      <w:r>
        <w:rPr>
          <w:color w:val="2B2A29"/>
          <w:w w:val="105"/>
        </w:rPr>
        <w:t>use</w:t>
      </w:r>
      <w:r>
        <w:rPr>
          <w:color w:val="2B2A29"/>
          <w:spacing w:val="1"/>
          <w:w w:val="105"/>
        </w:rPr>
        <w:t xml:space="preserve"> </w:t>
      </w:r>
      <w:r>
        <w:rPr>
          <w:color w:val="2B2A29"/>
          <w:w w:val="105"/>
        </w:rPr>
        <w:t>case</w:t>
      </w:r>
      <w:r>
        <w:rPr>
          <w:color w:val="2B2A29"/>
          <w:spacing w:val="1"/>
          <w:w w:val="105"/>
        </w:rPr>
        <w:t xml:space="preserve"> </w:t>
      </w:r>
      <w:r>
        <w:rPr>
          <w:color w:val="2B2A29"/>
          <w:w w:val="105"/>
        </w:rPr>
        <w:t>of</w:t>
      </w:r>
      <w:r>
        <w:rPr>
          <w:color w:val="2B2A29"/>
          <w:spacing w:val="1"/>
          <w:w w:val="105"/>
        </w:rPr>
        <w:t xml:space="preserve"> </w:t>
      </w:r>
      <w:r>
        <w:rPr>
          <w:color w:val="2B2A29"/>
          <w:w w:val="105"/>
        </w:rPr>
        <w:t>an</w:t>
      </w:r>
      <w:r>
        <w:rPr>
          <w:color w:val="2B2A29"/>
          <w:spacing w:val="1"/>
          <w:w w:val="105"/>
        </w:rPr>
        <w:t xml:space="preserve"> </w:t>
      </w:r>
      <w:r>
        <w:rPr>
          <w:color w:val="2B2A29"/>
          <w:w w:val="105"/>
        </w:rPr>
        <w:t>order</w:t>
      </w:r>
      <w:r>
        <w:rPr>
          <w:color w:val="2B2A29"/>
          <w:spacing w:val="1"/>
          <w:w w:val="105"/>
        </w:rPr>
        <w:t xml:space="preserve"> </w:t>
      </w:r>
      <w:r>
        <w:rPr>
          <w:color w:val="2B2A29"/>
          <w:w w:val="105"/>
        </w:rPr>
        <w:t>management</w:t>
      </w:r>
      <w:r>
        <w:rPr>
          <w:color w:val="2B2A29"/>
          <w:spacing w:val="1"/>
          <w:w w:val="105"/>
        </w:rPr>
        <w:t xml:space="preserve"> </w:t>
      </w:r>
      <w:r>
        <w:rPr>
          <w:color w:val="2B2A29"/>
          <w:w w:val="105"/>
        </w:rPr>
        <w:t>scenario</w:t>
      </w:r>
      <w:r>
        <w:rPr>
          <w:color w:val="2B2A29"/>
          <w:spacing w:val="1"/>
          <w:w w:val="105"/>
        </w:rPr>
        <w:t xml:space="preserve"> </w:t>
      </w:r>
      <w:r>
        <w:rPr>
          <w:color w:val="2B2A29"/>
          <w:w w:val="105"/>
        </w:rPr>
        <w:t>in</w:t>
      </w:r>
      <w:r>
        <w:rPr>
          <w:color w:val="2B2A29"/>
          <w:spacing w:val="1"/>
          <w:w w:val="105"/>
        </w:rPr>
        <w:t xml:space="preserve"> </w:t>
      </w:r>
      <w:r>
        <w:rPr>
          <w:color w:val="2B2A29"/>
          <w:w w:val="105"/>
        </w:rPr>
        <w:t>an</w:t>
      </w:r>
      <w:r>
        <w:rPr>
          <w:color w:val="2B2A29"/>
          <w:spacing w:val="1"/>
          <w:w w:val="105"/>
        </w:rPr>
        <w:t xml:space="preserve"> </w:t>
      </w:r>
      <w:r>
        <w:rPr>
          <w:color w:val="2B2A29"/>
          <w:w w:val="105"/>
        </w:rPr>
        <w:t>online</w:t>
      </w:r>
      <w:r>
        <w:rPr>
          <w:color w:val="2B2A29"/>
          <w:spacing w:val="1"/>
          <w:w w:val="105"/>
        </w:rPr>
        <w:t xml:space="preserve"> </w:t>
      </w:r>
      <w:r>
        <w:rPr>
          <w:color w:val="2B2A29"/>
          <w:w w:val="105"/>
        </w:rPr>
        <w:t>retail</w:t>
      </w:r>
      <w:r>
        <w:rPr>
          <w:color w:val="2B2A29"/>
          <w:spacing w:val="1"/>
          <w:w w:val="105"/>
        </w:rPr>
        <w:t xml:space="preserve"> </w:t>
      </w:r>
      <w:r>
        <w:rPr>
          <w:color w:val="2B2A29"/>
          <w:w w:val="105"/>
        </w:rPr>
        <w:t>application.</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r>
        <w:rPr>
          <w:color w:val="2B2A29"/>
          <w:spacing w:val="4"/>
          <w:w w:val="105"/>
        </w:rPr>
        <w:t xml:space="preserve"> </w:t>
      </w:r>
      <w:r>
        <w:rPr>
          <w:color w:val="2B2A29"/>
          <w:w w:val="105"/>
        </w:rPr>
        <w:t>are</w:t>
      </w:r>
      <w:r>
        <w:rPr>
          <w:color w:val="2B2A29"/>
          <w:spacing w:val="4"/>
          <w:w w:val="105"/>
        </w:rPr>
        <w:t xml:space="preserve"> </w:t>
      </w:r>
      <w:r>
        <w:rPr>
          <w:color w:val="2B2A29"/>
          <w:w w:val="105"/>
        </w:rPr>
        <w:t>all</w:t>
      </w:r>
      <w:r>
        <w:rPr>
          <w:color w:val="2B2A29"/>
          <w:spacing w:val="5"/>
          <w:w w:val="105"/>
        </w:rPr>
        <w:t xml:space="preserve"> </w:t>
      </w:r>
      <w:r>
        <w:rPr>
          <w:color w:val="2B2A29"/>
          <w:w w:val="105"/>
        </w:rPr>
        <w:t>the</w:t>
      </w:r>
      <w:r>
        <w:rPr>
          <w:color w:val="2B2A29"/>
          <w:spacing w:val="4"/>
          <w:w w:val="105"/>
        </w:rPr>
        <w:t xml:space="preserve"> </w:t>
      </w:r>
      <w:r>
        <w:rPr>
          <w:color w:val="2B2A29"/>
          <w:w w:val="105"/>
        </w:rPr>
        <w:t>functionalities</w:t>
      </w:r>
      <w:r>
        <w:rPr>
          <w:color w:val="2B2A29"/>
          <w:spacing w:val="4"/>
          <w:w w:val="105"/>
        </w:rPr>
        <w:t xml:space="preserve"> </w:t>
      </w:r>
      <w:r>
        <w:rPr>
          <w:color w:val="2B2A29"/>
          <w:w w:val="105"/>
        </w:rPr>
        <w:t>in</w:t>
      </w:r>
      <w:r>
        <w:rPr>
          <w:color w:val="2B2A29"/>
          <w:spacing w:val="4"/>
          <w:w w:val="105"/>
        </w:rPr>
        <w:t xml:space="preserve"> </w:t>
      </w:r>
      <w:r>
        <w:rPr>
          <w:color w:val="2B2A29"/>
          <w:w w:val="105"/>
        </w:rPr>
        <w:t>the</w:t>
      </w:r>
      <w:r>
        <w:rPr>
          <w:color w:val="2B2A29"/>
          <w:spacing w:val="5"/>
          <w:w w:val="105"/>
        </w:rPr>
        <w:t xml:space="preserve"> </w:t>
      </w:r>
      <w:r>
        <w:rPr>
          <w:color w:val="2B2A29"/>
          <w:w w:val="105"/>
        </w:rPr>
        <w:t>order</w:t>
      </w:r>
      <w:r>
        <w:rPr>
          <w:color w:val="2B2A29"/>
          <w:spacing w:val="4"/>
          <w:w w:val="105"/>
        </w:rPr>
        <w:t xml:space="preserve"> </w:t>
      </w:r>
      <w:r>
        <w:rPr>
          <w:color w:val="2B2A29"/>
          <w:w w:val="105"/>
        </w:rPr>
        <w:t>management</w:t>
      </w:r>
      <w:r>
        <w:rPr>
          <w:color w:val="2B2A29"/>
          <w:spacing w:val="4"/>
          <w:w w:val="105"/>
        </w:rPr>
        <w:t xml:space="preserve"> </w:t>
      </w:r>
      <w:r>
        <w:rPr>
          <w:color w:val="2B2A29"/>
          <w:w w:val="105"/>
        </w:rPr>
        <w:t>system:</w:t>
      </w:r>
    </w:p>
    <w:p>
      <w:pPr>
        <w:pStyle w:val="11"/>
        <w:spacing w:before="85" w:line="304" w:lineRule="auto"/>
        <w:ind w:left="520" w:right="266" w:firstLine="359"/>
      </w:pPr>
      <w:bookmarkStart w:id="176" w:name="_bookmark170"/>
      <w:bookmarkEnd w:id="176"/>
      <w:r>
        <w:rPr>
          <w:color w:val="2B2A29"/>
          <w:w w:val="105"/>
        </w:rPr>
        <w:t>为了了解如何使用Ballerina构建RESTful web服务，让我们考虑一个在线</w:t>
      </w:r>
      <w:r>
        <w:rPr>
          <w:color w:val="2B2A29"/>
          <w:spacing w:val="1"/>
          <w:w w:val="105"/>
        </w:rPr>
        <w:t>零</w:t>
      </w:r>
      <w:r>
        <w:rPr>
          <w:color w:val="2B2A29"/>
          <w:w w:val="105"/>
        </w:rPr>
        <w:t>售应用程序中订单管理场景的真实用</w:t>
      </w:r>
      <w:r>
        <w:rPr>
          <w:color w:val="2B2A29"/>
          <w:spacing w:val="1"/>
          <w:w w:val="105"/>
        </w:rPr>
        <w:t>例</w:t>
      </w:r>
      <w:r>
        <w:rPr>
          <w:color w:val="2B2A29"/>
          <w:w w:val="105"/>
        </w:rPr>
        <w:t>。以下是订单管理系统中</w:t>
      </w:r>
      <w:r>
        <w:rPr>
          <w:color w:val="2B2A29"/>
          <w:spacing w:val="4"/>
          <w:w w:val="105"/>
        </w:rPr>
        <w:t>的</w:t>
      </w:r>
      <w:r>
        <w:rPr>
          <w:color w:val="2B2A29"/>
          <w:w w:val="105"/>
        </w:rPr>
        <w:t>所有功能：</w:t>
      </w:r>
    </w:p>
    <w:p>
      <w:r>
        <w:rPr>
          <w:rFonts w:ascii="Times New Roman" w:hAnsi="Times New Roman"/>
          <w:color w:val="2B2A29"/>
          <w:spacing w:val="-1"/>
          <w:w w:val="110"/>
          <w:sz w:val="22"/>
        </w:rPr>
        <w:t>Create</w:t>
      </w:r>
      <w:r>
        <w:rPr>
          <w:rFonts w:ascii="Times New Roman" w:hAnsi="Times New Roman"/>
          <w:color w:val="2B2A29"/>
          <w:spacing w:val="-16"/>
          <w:w w:val="110"/>
          <w:sz w:val="22"/>
        </w:rPr>
        <w:t xml:space="preserve"> </w:t>
      </w:r>
      <w:r>
        <w:rPr>
          <w:rFonts w:ascii="Times New Roman" w:hAnsi="Times New Roman"/>
          <w:color w:val="2B2A29"/>
          <w:spacing w:val="-1"/>
          <w:w w:val="110"/>
          <w:sz w:val="22"/>
        </w:rPr>
        <w:t>an</w:t>
      </w:r>
      <w:r>
        <w:rPr>
          <w:rFonts w:ascii="Times New Roman" w:hAnsi="Times New Roman"/>
          <w:color w:val="2B2A29"/>
          <w:spacing w:val="-15"/>
          <w:w w:val="110"/>
          <w:sz w:val="22"/>
        </w:rPr>
        <w:t xml:space="preserve"> </w:t>
      </w:r>
      <w:r>
        <w:rPr>
          <w:rFonts w:ascii="Times New Roman" w:hAnsi="Times New Roman"/>
          <w:color w:val="2B2A29"/>
          <w:spacing w:val="-1"/>
          <w:w w:val="110"/>
          <w:sz w:val="22"/>
        </w:rPr>
        <w:t>order</w:t>
      </w:r>
    </w:p>
    <w:p>
      <w:pPr>
        <w:pStyle w:val="16"/>
        <w:numPr>
          <w:ilvl w:val="2"/>
          <w:numId w:val="158"/>
        </w:numPr>
        <w:tabs>
          <w:tab w:val="left" w:pos="1455"/>
          <w:tab w:val="left" w:pos="1456"/>
        </w:tabs>
        <w:spacing w:before="116" w:after="0" w:line="240" w:lineRule="auto"/>
        <w:ind w:left="1455" w:right="0" w:hanging="358"/>
        <w:jc w:val="left"/>
        <w:rPr>
          <w:rFonts w:ascii="Times New Roman" w:hAnsi="Times New Roman"/>
          <w:sz w:val="22"/>
        </w:rPr>
      </w:pPr>
      <w:r>
        <w:rPr>
          <w:rFonts w:ascii="Times New Roman" w:hAnsi="Times New Roman"/>
          <w:color w:val="2B2A29"/>
          <w:spacing w:val="-1"/>
          <w:w w:val="110"/>
          <w:sz w:val="22"/>
        </w:rPr>
        <w:t>创建订单</w:t>
      </w:r>
    </w:p>
    <w:p>
      <w:r>
        <w:rPr>
          <w:rFonts w:ascii="Times New Roman" w:hAnsi="Times New Roman"/>
          <w:color w:val="2B2A29"/>
          <w:w w:val="105"/>
          <w:sz w:val="22"/>
        </w:rPr>
        <w:t>Retrieve</w:t>
      </w:r>
      <w:r>
        <w:rPr>
          <w:rFonts w:ascii="Times New Roman" w:hAnsi="Times New Roman"/>
          <w:color w:val="2B2A29"/>
          <w:spacing w:val="-5"/>
          <w:w w:val="105"/>
          <w:sz w:val="22"/>
        </w:rPr>
        <w:t xml:space="preserve"> </w:t>
      </w:r>
      <w:r>
        <w:rPr>
          <w:rFonts w:ascii="Times New Roman" w:hAnsi="Times New Roman"/>
          <w:color w:val="2B2A29"/>
          <w:w w:val="105"/>
          <w:sz w:val="22"/>
        </w:rPr>
        <w:t>an</w:t>
      </w:r>
      <w:r>
        <w:rPr>
          <w:rFonts w:ascii="Times New Roman" w:hAnsi="Times New Roman"/>
          <w:color w:val="2B2A29"/>
          <w:spacing w:val="-4"/>
          <w:w w:val="105"/>
          <w:sz w:val="22"/>
        </w:rPr>
        <w:t xml:space="preserve"> </w:t>
      </w:r>
      <w:r>
        <w:rPr>
          <w:rFonts w:ascii="Times New Roman" w:hAnsi="Times New Roman"/>
          <w:color w:val="2B2A29"/>
          <w:w w:val="105"/>
          <w:sz w:val="22"/>
        </w:rPr>
        <w:t>order</w:t>
      </w:r>
    </w:p>
    <w:p>
      <w:pPr>
        <w:pStyle w:val="16"/>
        <w:numPr>
          <w:ilvl w:val="2"/>
          <w:numId w:val="158"/>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检索订单</w:t>
      </w:r>
    </w:p>
    <w:p>
      <w:r>
        <w:rPr>
          <w:rFonts w:ascii="Times New Roman" w:hAnsi="Times New Roman"/>
          <w:color w:val="2B2A29"/>
          <w:spacing w:val="-1"/>
          <w:w w:val="110"/>
          <w:sz w:val="22"/>
        </w:rPr>
        <w:t>Update</w:t>
      </w:r>
      <w:r>
        <w:rPr>
          <w:rFonts w:ascii="Times New Roman" w:hAnsi="Times New Roman"/>
          <w:color w:val="2B2A29"/>
          <w:spacing w:val="-16"/>
          <w:w w:val="110"/>
          <w:sz w:val="22"/>
        </w:rPr>
        <w:t xml:space="preserve"> </w:t>
      </w:r>
      <w:r>
        <w:rPr>
          <w:rFonts w:ascii="Times New Roman" w:hAnsi="Times New Roman"/>
          <w:color w:val="2B2A29"/>
          <w:w w:val="110"/>
          <w:sz w:val="22"/>
        </w:rPr>
        <w:t>an</w:t>
      </w:r>
      <w:r>
        <w:rPr>
          <w:rFonts w:ascii="Times New Roman" w:hAnsi="Times New Roman"/>
          <w:color w:val="2B2A29"/>
          <w:spacing w:val="-15"/>
          <w:w w:val="110"/>
          <w:sz w:val="22"/>
        </w:rPr>
        <w:t xml:space="preserve"> </w:t>
      </w:r>
      <w:r>
        <w:rPr>
          <w:rFonts w:ascii="Times New Roman" w:hAnsi="Times New Roman"/>
          <w:color w:val="2B2A29"/>
          <w:w w:val="110"/>
          <w:sz w:val="22"/>
        </w:rPr>
        <w:t>order</w:t>
      </w:r>
    </w:p>
    <w:p>
      <w:pPr>
        <w:pStyle w:val="16"/>
        <w:numPr>
          <w:ilvl w:val="2"/>
          <w:numId w:val="158"/>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spacing w:val="-1"/>
          <w:w w:val="110"/>
          <w:sz w:val="22"/>
        </w:rPr>
        <w:t>更新</w:t>
      </w:r>
      <w:r>
        <w:rPr>
          <w:rFonts w:ascii="Times New Roman" w:hAnsi="Times New Roman"/>
          <w:color w:val="2B2A29"/>
          <w:w w:val="110"/>
          <w:sz w:val="22"/>
        </w:rPr>
        <w:t>订单</w:t>
      </w:r>
    </w:p>
    <w:p>
      <w:r>
        <w:rPr>
          <w:rFonts w:ascii="Times New Roman" w:hAnsi="Times New Roman"/>
          <w:color w:val="2B2A29"/>
          <w:w w:val="105"/>
          <w:sz w:val="22"/>
        </w:rPr>
        <w:t>Delete</w:t>
      </w:r>
      <w:r>
        <w:rPr>
          <w:rFonts w:ascii="Times New Roman" w:hAnsi="Times New Roman"/>
          <w:color w:val="2B2A29"/>
          <w:spacing w:val="2"/>
          <w:w w:val="105"/>
          <w:sz w:val="22"/>
        </w:rPr>
        <w:t xml:space="preserve"> </w:t>
      </w:r>
      <w:r>
        <w:rPr>
          <w:rFonts w:ascii="Times New Roman" w:hAnsi="Times New Roman"/>
          <w:color w:val="2B2A29"/>
          <w:w w:val="105"/>
          <w:sz w:val="22"/>
        </w:rPr>
        <w:t>an</w:t>
      </w:r>
      <w:r>
        <w:rPr>
          <w:rFonts w:ascii="Times New Roman" w:hAnsi="Times New Roman"/>
          <w:color w:val="2B2A29"/>
          <w:spacing w:val="2"/>
          <w:w w:val="105"/>
          <w:sz w:val="22"/>
        </w:rPr>
        <w:t xml:space="preserve"> </w:t>
      </w:r>
      <w:r>
        <w:rPr>
          <w:rFonts w:ascii="Times New Roman" w:hAnsi="Times New Roman"/>
          <w:color w:val="2B2A29"/>
          <w:w w:val="105"/>
          <w:sz w:val="22"/>
        </w:rPr>
        <w:t>order</w:t>
      </w:r>
    </w:p>
    <w:p>
      <w:pPr>
        <w:pStyle w:val="16"/>
        <w:numPr>
          <w:ilvl w:val="2"/>
          <w:numId w:val="158"/>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删除订单</w:t>
      </w:r>
    </w:p>
    <w:p>
      <w:r>
        <w:rPr>
          <w:color w:val="2B2A29"/>
          <w:w w:val="105"/>
        </w:rPr>
        <w:t>Now,</w:t>
      </w:r>
      <w:r>
        <w:rPr>
          <w:color w:val="2B2A29"/>
          <w:spacing w:val="-14"/>
          <w:w w:val="105"/>
        </w:rPr>
        <w:t xml:space="preserve"> </w:t>
      </w:r>
      <w:r>
        <w:rPr>
          <w:color w:val="2B2A29"/>
          <w:w w:val="105"/>
        </w:rPr>
        <w:t>let’s</w:t>
      </w:r>
      <w:r>
        <w:rPr>
          <w:color w:val="2B2A29"/>
          <w:spacing w:val="-13"/>
          <w:w w:val="105"/>
        </w:rPr>
        <w:t xml:space="preserve"> </w:t>
      </w:r>
      <w:r>
        <w:rPr>
          <w:color w:val="2B2A29"/>
          <w:w w:val="105"/>
        </w:rPr>
        <w:t>model</w:t>
      </w:r>
      <w:r>
        <w:rPr>
          <w:color w:val="2B2A29"/>
          <w:spacing w:val="-14"/>
          <w:w w:val="105"/>
        </w:rPr>
        <w:t xml:space="preserve"> </w:t>
      </w:r>
      <w:r>
        <w:rPr>
          <w:color w:val="2B2A29"/>
          <w:w w:val="105"/>
        </w:rPr>
        <w:t>these</w:t>
      </w:r>
      <w:r>
        <w:rPr>
          <w:color w:val="2B2A29"/>
          <w:spacing w:val="-13"/>
          <w:w w:val="105"/>
        </w:rPr>
        <w:t xml:space="preserve"> </w:t>
      </w:r>
      <w:r>
        <w:rPr>
          <w:color w:val="2B2A29"/>
          <w:w w:val="105"/>
        </w:rPr>
        <w:t>functionalities</w:t>
      </w:r>
      <w:r>
        <w:rPr>
          <w:color w:val="2B2A29"/>
          <w:spacing w:val="-13"/>
          <w:w w:val="105"/>
        </w:rPr>
        <w:t xml:space="preserve"> </w:t>
      </w:r>
      <w:r>
        <w:rPr>
          <w:color w:val="2B2A29"/>
          <w:w w:val="105"/>
        </w:rPr>
        <w:t>in</w:t>
      </w:r>
      <w:r>
        <w:rPr>
          <w:color w:val="2B2A29"/>
          <w:spacing w:val="-14"/>
          <w:w w:val="105"/>
        </w:rPr>
        <w:t xml:space="preserve"> </w:t>
      </w:r>
      <w:r>
        <w:rPr>
          <w:color w:val="2B2A29"/>
          <w:w w:val="105"/>
        </w:rPr>
        <w:t>a</w:t>
      </w:r>
      <w:r>
        <w:rPr>
          <w:color w:val="2B2A29"/>
          <w:spacing w:val="-13"/>
          <w:w w:val="105"/>
        </w:rPr>
        <w:t xml:space="preserve"> </w:t>
      </w:r>
      <w:r>
        <w:rPr>
          <w:color w:val="2B2A29"/>
          <w:w w:val="105"/>
        </w:rPr>
        <w:t>RESTful</w:t>
      </w:r>
      <w:r>
        <w:rPr>
          <w:color w:val="2B2A29"/>
          <w:spacing w:val="-13"/>
          <w:w w:val="105"/>
        </w:rPr>
        <w:t xml:space="preserve"> </w:t>
      </w:r>
      <w:r>
        <w:rPr>
          <w:color w:val="2B2A29"/>
          <w:w w:val="105"/>
        </w:rPr>
        <w:t>service.</w:t>
      </w:r>
      <w:r>
        <w:rPr>
          <w:color w:val="2B2A29"/>
          <w:spacing w:val="-14"/>
          <w:w w:val="105"/>
        </w:rPr>
        <w:t xml:space="preserve"> </w:t>
      </w:r>
      <w:r>
        <w:rPr>
          <w:color w:val="2B2A29"/>
          <w:w w:val="105"/>
        </w:rPr>
        <w:t>We</w:t>
      </w:r>
      <w:r>
        <w:rPr>
          <w:color w:val="2B2A29"/>
          <w:spacing w:val="-13"/>
          <w:w w:val="105"/>
        </w:rPr>
        <w:t xml:space="preserve"> </w:t>
      </w:r>
      <w:r>
        <w:rPr>
          <w:color w:val="2B2A29"/>
          <w:w w:val="105"/>
        </w:rPr>
        <w:t>can</w:t>
      </w:r>
      <w:r>
        <w:rPr>
          <w:color w:val="2B2A29"/>
          <w:spacing w:val="-13"/>
          <w:w w:val="105"/>
        </w:rPr>
        <w:t xml:space="preserve"> </w:t>
      </w:r>
      <w:r>
        <w:rPr>
          <w:color w:val="2B2A29"/>
          <w:w w:val="105"/>
        </w:rPr>
        <w:t>use</w:t>
      </w:r>
      <w:r>
        <w:rPr>
          <w:color w:val="2B2A29"/>
          <w:spacing w:val="-14"/>
          <w:w w:val="105"/>
        </w:rPr>
        <w:t xml:space="preserve"> </w:t>
      </w:r>
      <w:r>
        <w:rPr>
          <w:color w:val="2B2A29"/>
          <w:w w:val="105"/>
        </w:rPr>
        <w:t>different</w:t>
      </w:r>
      <w:r>
        <w:rPr>
          <w:color w:val="2B2A29"/>
          <w:spacing w:val="-55"/>
          <w:w w:val="105"/>
        </w:rPr>
        <w:t xml:space="preserve"> </w:t>
      </w:r>
      <w:r>
        <w:rPr>
          <w:color w:val="2B2A29"/>
          <w:w w:val="105"/>
        </w:rPr>
        <w:t>HTTP</w:t>
      </w:r>
      <w:r>
        <w:rPr>
          <w:color w:val="2B2A29"/>
          <w:spacing w:val="-9"/>
          <w:w w:val="105"/>
        </w:rPr>
        <w:t xml:space="preserve"> </w:t>
      </w:r>
      <w:r>
        <w:rPr>
          <w:color w:val="2B2A29"/>
          <w:w w:val="105"/>
        </w:rPr>
        <w:t>methods</w:t>
      </w:r>
      <w:r>
        <w:rPr>
          <w:color w:val="2B2A29"/>
          <w:spacing w:val="-8"/>
          <w:w w:val="105"/>
        </w:rPr>
        <w:t xml:space="preserve"> </w:t>
      </w:r>
      <w:r>
        <w:rPr>
          <w:color w:val="2B2A29"/>
          <w:w w:val="105"/>
        </w:rPr>
        <w:t>and</w:t>
      </w:r>
      <w:r>
        <w:rPr>
          <w:color w:val="2B2A29"/>
          <w:spacing w:val="-8"/>
          <w:w w:val="105"/>
        </w:rPr>
        <w:t xml:space="preserve"> </w:t>
      </w:r>
      <w:r>
        <w:rPr>
          <w:color w:val="2B2A29"/>
          <w:w w:val="105"/>
        </w:rPr>
        <w:t>header</w:t>
      </w:r>
      <w:r>
        <w:rPr>
          <w:color w:val="2B2A29"/>
          <w:spacing w:val="-9"/>
          <w:w w:val="105"/>
        </w:rPr>
        <w:t xml:space="preserve"> </w:t>
      </w:r>
      <w:r>
        <w:rPr>
          <w:color w:val="2B2A29"/>
          <w:w w:val="105"/>
        </w:rPr>
        <w:t>values</w:t>
      </w:r>
      <w:r>
        <w:rPr>
          <w:color w:val="2B2A29"/>
          <w:spacing w:val="-8"/>
          <w:w w:val="105"/>
        </w:rPr>
        <w:t xml:space="preserve"> </w:t>
      </w:r>
      <w:r>
        <w:rPr>
          <w:color w:val="2B2A29"/>
          <w:w w:val="105"/>
        </w:rPr>
        <w:t>to</w:t>
      </w:r>
      <w:r>
        <w:rPr>
          <w:color w:val="2B2A29"/>
          <w:spacing w:val="-8"/>
          <w:w w:val="105"/>
        </w:rPr>
        <w:t xml:space="preserve"> </w:t>
      </w:r>
      <w:r>
        <w:rPr>
          <w:color w:val="2B2A29"/>
          <w:w w:val="105"/>
        </w:rPr>
        <w:t>model</w:t>
      </w:r>
      <w:r>
        <w:rPr>
          <w:color w:val="2B2A29"/>
          <w:spacing w:val="-8"/>
          <w:w w:val="105"/>
        </w:rPr>
        <w:t xml:space="preserve"> </w:t>
      </w:r>
      <w:r>
        <w:rPr>
          <w:color w:val="2B2A29"/>
          <w:w w:val="105"/>
        </w:rPr>
        <w:t>this</w:t>
      </w:r>
      <w:r>
        <w:rPr>
          <w:color w:val="2B2A29"/>
          <w:spacing w:val="-9"/>
          <w:w w:val="105"/>
        </w:rPr>
        <w:t xml:space="preserve"> </w:t>
      </w:r>
      <w:r>
        <w:rPr>
          <w:color w:val="2B2A29"/>
          <w:w w:val="105"/>
        </w:rPr>
        <w:t>in</w:t>
      </w:r>
      <w:r>
        <w:rPr>
          <w:color w:val="2B2A29"/>
          <w:spacing w:val="-8"/>
          <w:w w:val="105"/>
        </w:rPr>
        <w:t xml:space="preserve"> </w:t>
      </w:r>
      <w:r>
        <w:rPr>
          <w:color w:val="2B2A29"/>
          <w:w w:val="105"/>
        </w:rPr>
        <w:t>a</w:t>
      </w:r>
      <w:r>
        <w:rPr>
          <w:color w:val="2B2A29"/>
          <w:spacing w:val="-8"/>
          <w:w w:val="105"/>
        </w:rPr>
        <w:t xml:space="preserve"> </w:t>
      </w:r>
      <w:r>
        <w:rPr>
          <w:color w:val="2B2A29"/>
          <w:w w:val="105"/>
        </w:rPr>
        <w:t>proper</w:t>
      </w:r>
      <w:r>
        <w:rPr>
          <w:color w:val="2B2A29"/>
          <w:spacing w:val="-9"/>
          <w:w w:val="105"/>
        </w:rPr>
        <w:t xml:space="preserve"> </w:t>
      </w:r>
      <w:r>
        <w:rPr>
          <w:color w:val="2B2A29"/>
          <w:w w:val="105"/>
        </w:rPr>
        <w:t>RESTful</w:t>
      </w:r>
      <w:r>
        <w:rPr>
          <w:color w:val="2B2A29"/>
          <w:spacing w:val="-8"/>
          <w:w w:val="105"/>
        </w:rPr>
        <w:t xml:space="preserve"> </w:t>
      </w:r>
      <w:r>
        <w:rPr>
          <w:color w:val="2B2A29"/>
          <w:w w:val="105"/>
        </w:rPr>
        <w:t>service.</w:t>
      </w:r>
    </w:p>
    <w:p>
      <w:pPr>
        <w:pStyle w:val="11"/>
        <w:spacing w:before="187" w:line="304" w:lineRule="auto"/>
        <w:ind w:left="520" w:right="691" w:firstLine="359"/>
      </w:pPr>
      <w:r>
        <w:rPr>
          <w:color w:val="2B2A29"/>
          <w:w w:val="105"/>
        </w:rPr>
        <w:t>现在，让我们在RESTful服务中</w:t>
      </w:r>
      <w:r>
        <w:rPr>
          <w:color w:val="2B2A29"/>
          <w:spacing w:val="-14"/>
          <w:w w:val="105"/>
        </w:rPr>
        <w:t>对</w:t>
      </w:r>
      <w:r>
        <w:rPr>
          <w:color w:val="2B2A29"/>
          <w:w w:val="105"/>
        </w:rPr>
        <w:t>这些功能</w:t>
      </w:r>
      <w:r>
        <w:rPr>
          <w:color w:val="2B2A29"/>
          <w:spacing w:val="-13"/>
          <w:w w:val="105"/>
        </w:rPr>
        <w:t>进行</w:t>
      </w:r>
      <w:r>
        <w:rPr>
          <w:color w:val="2B2A29"/>
          <w:w w:val="105"/>
        </w:rPr>
        <w:t>建模。我们可以使用不同的HTTP方法和头值在适当</w:t>
      </w:r>
      <w:r>
        <w:rPr>
          <w:color w:val="2B2A29"/>
          <w:spacing w:val="-9"/>
          <w:w w:val="105"/>
        </w:rPr>
        <w:t>的</w:t>
      </w:r>
      <w:r>
        <w:rPr>
          <w:color w:val="2B2A29"/>
          <w:w w:val="105"/>
        </w:rPr>
        <w:t>RESTful服务中对此</w:t>
      </w:r>
      <w:r>
        <w:rPr>
          <w:color w:val="2B2A29"/>
          <w:spacing w:val="-9"/>
          <w:w w:val="105"/>
        </w:rPr>
        <w:t>进行</w:t>
      </w:r>
      <w:r>
        <w:rPr>
          <w:color w:val="2B2A29"/>
          <w:w w:val="105"/>
        </w:rPr>
        <w:t>建模。</w:t>
      </w:r>
    </w:p>
    <w:p>
      <w:r>
        <w:rPr>
          <w:b/>
          <w:color w:val="2B2A29"/>
          <w:w w:val="105"/>
        </w:rPr>
        <w:t>Create</w:t>
      </w:r>
      <w:r>
        <w:rPr>
          <w:b/>
          <w:color w:val="2B2A29"/>
          <w:spacing w:val="-13"/>
          <w:w w:val="105"/>
        </w:rPr>
        <w:t xml:space="preserve"> </w:t>
      </w:r>
      <w:r>
        <w:rPr>
          <w:b/>
          <w:color w:val="2B2A29"/>
          <w:w w:val="105"/>
        </w:rPr>
        <w:t>Order:</w:t>
      </w:r>
      <w:r>
        <w:rPr>
          <w:b/>
          <w:color w:val="2B2A29"/>
          <w:spacing w:val="-9"/>
          <w:w w:val="105"/>
        </w:rPr>
        <w:t xml:space="preserve"> </w:t>
      </w:r>
      <w:r>
        <w:rPr>
          <w:color w:val="2B2A29"/>
          <w:w w:val="105"/>
        </w:rPr>
        <w:t>To</w:t>
      </w:r>
      <w:r>
        <w:rPr>
          <w:color w:val="2B2A29"/>
          <w:spacing w:val="-10"/>
          <w:w w:val="105"/>
        </w:rPr>
        <w:t xml:space="preserve"> </w:t>
      </w:r>
      <w:r>
        <w:rPr>
          <w:color w:val="2B2A29"/>
          <w:w w:val="105"/>
        </w:rPr>
        <w:t>place</w:t>
      </w:r>
      <w:r>
        <w:rPr>
          <w:color w:val="2B2A29"/>
          <w:spacing w:val="-10"/>
          <w:w w:val="105"/>
        </w:rPr>
        <w:t xml:space="preserve"> </w:t>
      </w:r>
      <w:r>
        <w:rPr>
          <w:color w:val="2B2A29"/>
          <w:w w:val="105"/>
        </w:rPr>
        <w:t>a</w:t>
      </w:r>
      <w:r>
        <w:rPr>
          <w:color w:val="2B2A29"/>
          <w:spacing w:val="-10"/>
          <w:w w:val="105"/>
        </w:rPr>
        <w:t xml:space="preserve"> </w:t>
      </w:r>
      <w:r>
        <w:rPr>
          <w:color w:val="2B2A29"/>
          <w:w w:val="105"/>
        </w:rPr>
        <w:t>new</w:t>
      </w:r>
      <w:r>
        <w:rPr>
          <w:color w:val="2B2A29"/>
          <w:spacing w:val="-10"/>
          <w:w w:val="105"/>
        </w:rPr>
        <w:t xml:space="preserve"> </w:t>
      </w:r>
      <w:r>
        <w:rPr>
          <w:color w:val="2B2A29"/>
          <w:w w:val="105"/>
        </w:rPr>
        <w:t>order,</w:t>
      </w:r>
      <w:r>
        <w:rPr>
          <w:color w:val="2B2A29"/>
          <w:spacing w:val="-10"/>
          <w:w w:val="105"/>
        </w:rPr>
        <w:t xml:space="preserve"> </w:t>
      </w:r>
      <w:r>
        <w:rPr>
          <w:color w:val="2B2A29"/>
          <w:w w:val="105"/>
        </w:rPr>
        <w:t>use</w:t>
      </w:r>
      <w:r>
        <w:rPr>
          <w:color w:val="2B2A29"/>
          <w:spacing w:val="-10"/>
          <w:w w:val="105"/>
        </w:rPr>
        <w:t xml:space="preserve"> </w:t>
      </w:r>
      <w:r>
        <w:rPr>
          <w:color w:val="2B2A29"/>
          <w:w w:val="105"/>
        </w:rPr>
        <w:t>an</w:t>
      </w:r>
      <w:r>
        <w:rPr>
          <w:color w:val="2B2A29"/>
          <w:spacing w:val="-10"/>
          <w:w w:val="105"/>
        </w:rPr>
        <w:t xml:space="preserve"> </w:t>
      </w:r>
      <w:r>
        <w:rPr>
          <w:color w:val="2B2A29"/>
          <w:w w:val="105"/>
        </w:rPr>
        <w:t>HTTP</w:t>
      </w:r>
      <w:r>
        <w:rPr>
          <w:color w:val="2B2A29"/>
          <w:spacing w:val="-10"/>
          <w:w w:val="105"/>
        </w:rPr>
        <w:t xml:space="preserve"> </w:t>
      </w:r>
      <w:r>
        <w:rPr>
          <w:color w:val="2B2A29"/>
          <w:w w:val="105"/>
        </w:rPr>
        <w:t>POST</w:t>
      </w:r>
      <w:r>
        <w:rPr>
          <w:color w:val="2B2A29"/>
          <w:spacing w:val="-10"/>
          <w:w w:val="105"/>
        </w:rPr>
        <w:t xml:space="preserve"> </w:t>
      </w:r>
      <w:r>
        <w:rPr>
          <w:color w:val="2B2A29"/>
          <w:w w:val="105"/>
        </w:rPr>
        <w:t>request</w:t>
      </w:r>
      <w:r>
        <w:rPr>
          <w:color w:val="2B2A29"/>
          <w:spacing w:val="-10"/>
          <w:w w:val="105"/>
        </w:rPr>
        <w:t xml:space="preserve"> </w:t>
      </w:r>
      <w:r>
        <w:rPr>
          <w:color w:val="2B2A29"/>
          <w:w w:val="105"/>
        </w:rPr>
        <w:t>that</w:t>
      </w:r>
      <w:r>
        <w:rPr>
          <w:color w:val="2B2A29"/>
          <w:spacing w:val="-10"/>
          <w:w w:val="105"/>
        </w:rPr>
        <w:t xml:space="preserve"> </w:t>
      </w:r>
      <w:r>
        <w:rPr>
          <w:color w:val="2B2A29"/>
          <w:w w:val="105"/>
        </w:rPr>
        <w:t>contains</w:t>
      </w:r>
      <w:r>
        <w:rPr>
          <w:color w:val="2B2A29"/>
          <w:spacing w:val="-10"/>
          <w:w w:val="105"/>
        </w:rPr>
        <w:t xml:space="preserve"> </w:t>
      </w:r>
      <w:r>
        <w:rPr>
          <w:color w:val="2B2A29"/>
          <w:w w:val="105"/>
        </w:rPr>
        <w:t>order</w:t>
      </w:r>
      <w:r>
        <w:rPr>
          <w:color w:val="2B2A29"/>
          <w:spacing w:val="-54"/>
          <w:w w:val="105"/>
        </w:rPr>
        <w:t xml:space="preserve"> </w:t>
      </w:r>
      <w:r>
        <w:rPr>
          <w:color w:val="2B2A29"/>
          <w:w w:val="105"/>
        </w:rPr>
        <w:t xml:space="preserve">details and then send the request to the </w:t>
      </w:r>
      <w:r>
        <w:rPr>
          <w:rFonts w:ascii="宋体"/>
          <w:color w:val="2B2A29"/>
          <w:w w:val="105"/>
        </w:rPr>
        <w:t xml:space="preserve">http://localhost:9090/order </w:t>
      </w:r>
      <w:r>
        <w:rPr>
          <w:color w:val="2B2A29"/>
          <w:w w:val="105"/>
        </w:rPr>
        <w:t>endpoint. If</w:t>
      </w:r>
      <w:r>
        <w:rPr>
          <w:color w:val="2B2A29"/>
          <w:spacing w:val="1"/>
          <w:w w:val="105"/>
        </w:rPr>
        <w:t xml:space="preserve"> </w:t>
      </w:r>
      <w:r>
        <w:rPr>
          <w:color w:val="2B2A29"/>
          <w:w w:val="105"/>
        </w:rPr>
        <w:t>the request is</w:t>
      </w:r>
      <w:r>
        <w:rPr>
          <w:color w:val="2B2A29"/>
          <w:spacing w:val="1"/>
          <w:w w:val="105"/>
        </w:rPr>
        <w:t xml:space="preserve"> </w:t>
      </w:r>
      <w:r>
        <w:rPr>
          <w:color w:val="2B2A29"/>
          <w:w w:val="105"/>
        </w:rPr>
        <w:t>successful, the service</w:t>
      </w:r>
      <w:r>
        <w:rPr>
          <w:color w:val="2B2A29"/>
          <w:spacing w:val="1"/>
          <w:w w:val="105"/>
        </w:rPr>
        <w:t xml:space="preserve"> </w:t>
      </w:r>
      <w:r>
        <w:rPr>
          <w:color w:val="2B2A29"/>
          <w:w w:val="105"/>
        </w:rPr>
        <w:t>should respond</w:t>
      </w:r>
      <w:r>
        <w:rPr>
          <w:color w:val="2B2A29"/>
          <w:spacing w:val="1"/>
          <w:w w:val="105"/>
        </w:rPr>
        <w:t xml:space="preserve"> </w:t>
      </w:r>
      <w:r>
        <w:rPr>
          <w:color w:val="2B2A29"/>
          <w:w w:val="105"/>
        </w:rPr>
        <w:t>with a 201</w:t>
      </w:r>
      <w:r>
        <w:rPr>
          <w:color w:val="2B2A29"/>
          <w:spacing w:val="1"/>
          <w:w w:val="105"/>
        </w:rPr>
        <w:t xml:space="preserve"> </w:t>
      </w:r>
      <w:r>
        <w:rPr>
          <w:color w:val="2B2A29"/>
          <w:w w:val="105"/>
        </w:rPr>
        <w:t>Created HTTP response</w:t>
      </w:r>
      <w:r>
        <w:rPr>
          <w:color w:val="2B2A29"/>
          <w:spacing w:val="-54"/>
          <w:w w:val="105"/>
        </w:rPr>
        <w:t xml:space="preserve"> </w:t>
      </w:r>
      <w:r>
        <w:rPr>
          <w:color w:val="2B2A29"/>
          <w:w w:val="105"/>
        </w:rPr>
        <w:t xml:space="preserve">that has the location header pointing to the newly created resource like </w:t>
      </w:r>
      <w:r>
        <w:rPr>
          <w:rFonts w:ascii="宋体"/>
          <w:color w:val="2B2A29"/>
          <w:w w:val="105"/>
        </w:rPr>
        <w:t>http://</w:t>
      </w:r>
      <w:r>
        <w:rPr>
          <w:rFonts w:ascii="宋体"/>
          <w:color w:val="2B2A29"/>
          <w:spacing w:val="1"/>
          <w:w w:val="105"/>
        </w:rPr>
        <w:t xml:space="preserve"> </w:t>
      </w:r>
      <w:r>
        <w:rPr>
          <w:rFonts w:ascii="宋体"/>
          <w:color w:val="2B2A29"/>
        </w:rPr>
        <w:t>localhost:9090/order/123456</w:t>
      </w:r>
      <w:r>
        <w:rPr>
          <w:color w:val="2B2A29"/>
        </w:rPr>
        <w:t>.</w:t>
      </w:r>
      <w:r>
        <w:rPr>
          <w:color w:val="2B2A29"/>
          <w:spacing w:val="-9"/>
        </w:rPr>
        <w:t xml:space="preserve"> </w:t>
      </w:r>
      <w:r>
        <w:rPr>
          <w:color w:val="2B2A29"/>
        </w:rPr>
        <w:t>Figure</w:t>
      </w:r>
      <w:r>
        <w:rPr>
          <w:color w:val="2B2A29"/>
          <w:spacing w:val="-8"/>
        </w:rPr>
        <w:t xml:space="preserve"> </w:t>
      </w:r>
      <w:r>
        <w:rPr>
          <w:color w:val="0000FF"/>
        </w:rPr>
        <w:t>8-11</w:t>
      </w:r>
      <w:r>
        <w:rPr>
          <w:color w:val="0000FF"/>
          <w:spacing w:val="-8"/>
        </w:rPr>
        <w:t xml:space="preserve"> </w:t>
      </w:r>
      <w:r>
        <w:rPr>
          <w:color w:val="2B2A29"/>
        </w:rPr>
        <w:t>illustrates</w:t>
      </w:r>
      <w:r>
        <w:rPr>
          <w:color w:val="2B2A29"/>
          <w:spacing w:val="-8"/>
        </w:rPr>
        <w:t xml:space="preserve"> </w:t>
      </w:r>
      <w:r>
        <w:rPr>
          <w:color w:val="2B2A29"/>
        </w:rPr>
        <w:t>this.</w:t>
      </w:r>
    </w:p>
    <w:p>
      <w:pPr>
        <w:pStyle w:val="11"/>
        <w:spacing w:line="283" w:lineRule="auto"/>
        <w:ind w:left="520" w:right="266" w:firstLine="359"/>
      </w:pPr>
      <w:r>
        <w:rPr>
          <w:b/>
          <w:color w:val="2B2A29"/>
          <w:w w:val="105"/>
        </w:rPr>
        <w:t>创建订单：</w:t>
      </w:r>
      <w:r>
        <w:rPr>
          <w:color w:val="2B2A29"/>
          <w:w w:val="105"/>
        </w:rPr>
        <w:t>要</w:t>
      </w:r>
      <w:r>
        <w:rPr>
          <w:color w:val="2B2A29"/>
          <w:spacing w:val="-10"/>
          <w:w w:val="105"/>
        </w:rPr>
        <w:t>下</w:t>
      </w:r>
      <w:r>
        <w:rPr>
          <w:color w:val="2B2A29"/>
          <w:w w:val="105"/>
        </w:rPr>
        <w:t>新订单，</w:t>
      </w:r>
      <w:r>
        <w:rPr>
          <w:color w:val="2B2A29"/>
          <w:spacing w:val="-10"/>
          <w:w w:val="105"/>
        </w:rPr>
        <w:t>请</w:t>
      </w:r>
      <w:r>
        <w:rPr>
          <w:color w:val="2B2A29"/>
          <w:w w:val="105"/>
        </w:rPr>
        <w:t>使用包含</w:t>
      </w:r>
      <w:r>
        <w:rPr>
          <w:color w:val="2B2A29"/>
          <w:spacing w:val="-10"/>
          <w:w w:val="105"/>
        </w:rPr>
        <w:t>订单</w:t>
      </w:r>
      <w:r>
        <w:rPr>
          <w:color w:val="2B2A29"/>
          <w:w w:val="105"/>
        </w:rPr>
        <w:t>详细信息的HTTP</w:t>
      </w:r>
      <w:r>
        <w:t xml:space="preserve"> </w:t>
      </w:r>
      <w:r>
        <w:rPr>
          <w:color w:val="2B2A29"/>
          <w:w w:val="105"/>
        </w:rPr>
        <w:t>POST请求</w:t>
      </w:r>
      <w:r>
        <w:rPr>
          <w:color w:val="2B2A29"/>
          <w:spacing w:val="-10"/>
          <w:w w:val="105"/>
        </w:rPr>
        <w:t>，</w:t>
      </w:r>
      <w:r>
        <w:rPr>
          <w:color w:val="2B2A29"/>
          <w:w w:val="105"/>
        </w:rPr>
        <w:t>然后将请求发送到</w:t>
      </w:r>
      <w:r>
        <w:rPr>
          <w:rFonts w:ascii="宋体"/>
          <w:color w:val="2B2A29"/>
          <w:w w:val="105"/>
        </w:rPr>
        <w:t>http://localhost:9090/order端点。</w:t>
      </w:r>
      <w:r>
        <w:rPr>
          <w:color w:val="2B2A29"/>
          <w:w w:val="105"/>
        </w:rPr>
        <w:t>如果请求成功，服务应使用201</w:t>
      </w:r>
      <w:r>
        <w:t xml:space="preserve"> </w:t>
      </w:r>
      <w:r>
        <w:rPr>
          <w:color w:val="2B2A29"/>
          <w:w w:val="105"/>
        </w:rPr>
        <w:t>Created HTTP响应进行响应</w:t>
      </w:r>
      <w:r>
        <w:rPr>
          <w:color w:val="2B2A29"/>
          <w:spacing w:val="1"/>
          <w:w w:val="105"/>
        </w:rPr>
        <w:t>，</w:t>
      </w:r>
      <w:r>
        <w:rPr>
          <w:color w:val="2B2A29"/>
          <w:w w:val="105"/>
        </w:rPr>
        <w:t>该响应的位置标头指向新创建的资源，如HTTP</w:t>
      </w:r>
      <w:r>
        <w:rPr>
          <w:rFonts w:ascii="宋体"/>
          <w:color w:val="2B2A29"/>
          <w:w w:val="105"/>
        </w:rPr>
        <w:t>://</w:t>
      </w:r>
      <w:r>
        <w:rPr>
          <w:rFonts w:ascii="宋体"/>
          <w:color w:val="2B2A29"/>
        </w:rPr>
        <w:t>localhost:9090/order/123456</w:t>
      </w:r>
      <w:r>
        <w:rPr>
          <w:color w:val="2B2A29"/>
        </w:rPr>
        <w:t>。图</w:t>
      </w:r>
      <w:r>
        <w:rPr>
          <w:color w:val="0000FF"/>
        </w:rPr>
        <w:t>8-11</w:t>
      </w:r>
      <w:r>
        <w:rPr>
          <w:color w:val="0000FF"/>
          <w:spacing w:val="-8"/>
        </w:rPr>
        <w:t>对</w:t>
      </w:r>
      <w:r>
        <w:rPr>
          <w:color w:val="2B2A29"/>
        </w:rPr>
        <w:t>此进行了说明。</w:t>
      </w:r>
    </w:p>
    <w:p>
      <w:pPr>
        <w:pStyle w:val="11"/>
        <w:rPr>
          <w:sz w:val="20"/>
        </w:rPr>
      </w:pPr>
    </w:p>
    <w:p>
      <w:pPr>
        <w:pStyle w:val="11"/>
        <w:spacing w:before="5"/>
        <w:rPr>
          <w:sz w:val="16"/>
        </w:rPr>
      </w:pPr>
      <w:r>
        <w:drawing>
          <wp:anchor distT="0" distB="0" distL="0" distR="0" simplePos="0" relativeHeight="251659264" behindDoc="0" locked="0" layoutInCell="1" allowOverlap="1">
            <wp:simplePos x="0" y="0"/>
            <wp:positionH relativeFrom="page">
              <wp:posOffset>700405</wp:posOffset>
            </wp:positionH>
            <wp:positionV relativeFrom="paragraph">
              <wp:posOffset>135255</wp:posOffset>
            </wp:positionV>
            <wp:extent cx="5234940" cy="2511425"/>
            <wp:effectExtent l="0" t="0" r="0" b="0"/>
            <wp:wrapTopAndBottom/>
            <wp:docPr id="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png"/>
                    <pic:cNvPicPr>
                      <a:picLocks noChangeAspect="1"/>
                    </pic:cNvPicPr>
                  </pic:nvPicPr>
                  <pic:blipFill>
                    <a:blip r:embed="rId137" cstate="print"/>
                    <a:stretch>
                      <a:fillRect/>
                    </a:stretch>
                  </pic:blipFill>
                  <pic:spPr>
                    <a:xfrm>
                      <a:off x="0" y="0"/>
                      <a:ext cx="5235015" cy="2511552"/>
                    </a:xfrm>
                    <a:prstGeom prst="rect">
                      <a:avLst/>
                    </a:prstGeom>
                  </pic:spPr>
                </pic:pic>
              </a:graphicData>
            </a:graphic>
          </wp:anchor>
        </w:drawing>
      </w:r>
    </w:p>
    <w:p>
      <w:pPr>
        <w:pStyle w:val="11"/>
        <w:spacing w:before="1"/>
        <w:rPr>
          <w:sz w:val="8"/>
        </w:rPr>
      </w:pPr>
    </w:p>
    <w:p>
      <w:r>
        <w:rPr>
          <w:rFonts w:ascii="Cambria" w:hAnsi="Cambria"/>
          <w:b/>
          <w:i/>
          <w:color w:val="2B2A29"/>
          <w:sz w:val="24"/>
        </w:rPr>
        <w:t>Figure</w:t>
      </w:r>
      <w:r>
        <w:rPr>
          <w:rFonts w:ascii="Cambria" w:hAnsi="Cambria"/>
          <w:b/>
          <w:i/>
          <w:color w:val="2B2A29"/>
          <w:spacing w:val="-2"/>
          <w:sz w:val="24"/>
        </w:rPr>
        <w:t xml:space="preserve"> </w:t>
      </w:r>
      <w:r>
        <w:rPr>
          <w:rFonts w:ascii="Cambria" w:hAnsi="Cambria"/>
          <w:b/>
          <w:i/>
          <w:color w:val="2B2A29"/>
          <w:sz w:val="24"/>
        </w:rPr>
        <w:t>8-11.</w:t>
      </w:r>
      <w:r>
        <w:rPr>
          <w:rFonts w:ascii="Cambria" w:hAnsi="Cambria"/>
          <w:b/>
          <w:i/>
          <w:color w:val="2B2A29"/>
          <w:spacing w:val="27"/>
          <w:sz w:val="24"/>
        </w:rPr>
        <w:t xml:space="preserve"> </w:t>
      </w:r>
      <w:r>
        <w:rPr>
          <w:i/>
          <w:color w:val="2B2A29"/>
          <w:sz w:val="24"/>
        </w:rPr>
        <w:t>Sequence</w:t>
      </w:r>
      <w:r>
        <w:rPr>
          <w:i/>
          <w:color w:val="2B2A29"/>
          <w:spacing w:val="-5"/>
          <w:sz w:val="24"/>
        </w:rPr>
        <w:t xml:space="preserve"> </w:t>
      </w:r>
      <w:r>
        <w:rPr>
          <w:i/>
          <w:color w:val="2B2A29"/>
          <w:sz w:val="24"/>
        </w:rPr>
        <w:t>diagram</w:t>
      </w:r>
      <w:r>
        <w:rPr>
          <w:i/>
          <w:color w:val="2B2A29"/>
          <w:spacing w:val="-5"/>
          <w:sz w:val="24"/>
        </w:rPr>
        <w:t xml:space="preserve"> </w:t>
      </w:r>
      <w:r>
        <w:rPr>
          <w:i/>
          <w:color w:val="2B2A29"/>
          <w:sz w:val="24"/>
        </w:rPr>
        <w:t>of</w:t>
      </w:r>
      <w:r>
        <w:rPr>
          <w:i/>
          <w:color w:val="2B2A29"/>
          <w:spacing w:val="-5"/>
          <w:sz w:val="24"/>
        </w:rPr>
        <w:t xml:space="preserve"> </w:t>
      </w:r>
      <w:r>
        <w:rPr>
          <w:i/>
          <w:color w:val="2B2A29"/>
          <w:sz w:val="24"/>
        </w:rPr>
        <w:t>“create</w:t>
      </w:r>
      <w:r>
        <w:rPr>
          <w:i/>
          <w:color w:val="2B2A29"/>
          <w:spacing w:val="-5"/>
          <w:sz w:val="24"/>
        </w:rPr>
        <w:t xml:space="preserve"> </w:t>
      </w:r>
      <w:r>
        <w:rPr>
          <w:i/>
          <w:color w:val="2B2A29"/>
          <w:sz w:val="24"/>
        </w:rPr>
        <w:t>order”</w:t>
      </w:r>
      <w:r>
        <w:rPr>
          <w:i/>
          <w:color w:val="2B2A29"/>
          <w:spacing w:val="-5"/>
          <w:sz w:val="24"/>
        </w:rPr>
        <w:t xml:space="preserve"> </w:t>
      </w:r>
      <w:r>
        <w:rPr>
          <w:i/>
          <w:color w:val="2B2A29"/>
          <w:sz w:val="24"/>
        </w:rPr>
        <w:t>functionality</w:t>
      </w:r>
    </w:p>
    <w:p>
      <w:pPr>
        <w:spacing w:before="90"/>
        <w:ind w:left="520" w:right="0" w:firstLine="0"/>
        <w:jc w:val="left"/>
        <w:rPr>
          <w:i/>
          <w:sz w:val="24"/>
        </w:rPr>
      </w:pPr>
      <w:r>
        <w:rPr>
          <w:rFonts w:ascii="Cambria" w:hAnsi="Cambria"/>
          <w:b/>
          <w:i/>
          <w:color w:val="2B2A29"/>
          <w:sz w:val="24"/>
        </w:rPr>
        <w:t>图8-11。</w:t>
      </w:r>
      <w:r>
        <w:rPr>
          <w:i/>
          <w:color w:val="2B2A29"/>
          <w:sz w:val="24"/>
        </w:rPr>
        <w:t>“创建订单”功能的序列图</w:t>
      </w:r>
    </w:p>
    <w:p>
      <w:pPr>
        <w:pStyle w:val="11"/>
        <w:spacing w:before="7"/>
        <w:rPr>
          <w:i/>
        </w:rPr>
      </w:pPr>
    </w:p>
    <w:p>
      <w:r>
        <w:rPr>
          <w:color w:val="2B2A29"/>
          <w:w w:val="105"/>
        </w:rPr>
        <w:t>We can start by defining a Ballerina HTTP service for the order management service</w:t>
      </w:r>
      <w:r>
        <w:rPr>
          <w:color w:val="2B2A29"/>
          <w:spacing w:val="-55"/>
          <w:w w:val="105"/>
        </w:rPr>
        <w:t xml:space="preserve"> </w:t>
      </w:r>
      <w:r>
        <w:rPr>
          <w:color w:val="2B2A29"/>
          <w:w w:val="105"/>
        </w:rPr>
        <w:t>(</w:t>
      </w:r>
      <w:r>
        <w:rPr>
          <w:rFonts w:ascii="宋体" w:hAnsi="宋体"/>
          <w:color w:val="2B2A29"/>
          <w:w w:val="105"/>
        </w:rPr>
        <w:t>orderMgt)</w:t>
      </w:r>
      <w:r>
        <w:rPr>
          <w:color w:val="2B2A29"/>
          <w:w w:val="105"/>
        </w:rPr>
        <w:t>.</w:t>
      </w:r>
      <w:r>
        <w:rPr>
          <w:color w:val="2B2A29"/>
          <w:spacing w:val="-6"/>
          <w:w w:val="105"/>
        </w:rPr>
        <w:t xml:space="preserve"> </w:t>
      </w:r>
      <w:r>
        <w:rPr>
          <w:color w:val="2B2A29"/>
          <w:w w:val="105"/>
        </w:rPr>
        <w:t>The</w:t>
      </w:r>
      <w:r>
        <w:rPr>
          <w:color w:val="2B2A29"/>
          <w:spacing w:val="-5"/>
          <w:w w:val="105"/>
        </w:rPr>
        <w:t xml:space="preserve"> </w:t>
      </w:r>
      <w:r>
        <w:rPr>
          <w:rFonts w:ascii="宋体" w:hAnsi="宋体"/>
          <w:color w:val="2B2A29"/>
          <w:w w:val="105"/>
        </w:rPr>
        <w:t>orderMgt</w:t>
      </w:r>
      <w:r>
        <w:rPr>
          <w:rFonts w:ascii="宋体" w:hAnsi="宋体"/>
          <w:color w:val="2B2A29"/>
          <w:spacing w:val="-63"/>
          <w:w w:val="105"/>
        </w:rPr>
        <w:t xml:space="preserve"> </w:t>
      </w:r>
      <w:r>
        <w:rPr>
          <w:color w:val="2B2A29"/>
          <w:w w:val="105"/>
        </w:rPr>
        <w:t>service</w:t>
      </w:r>
      <w:r>
        <w:rPr>
          <w:color w:val="2B2A29"/>
          <w:spacing w:val="-6"/>
          <w:w w:val="105"/>
        </w:rPr>
        <w:t xml:space="preserve"> </w:t>
      </w:r>
      <w:r>
        <w:rPr>
          <w:color w:val="2B2A29"/>
          <w:w w:val="105"/>
        </w:rPr>
        <w:t>can</w:t>
      </w:r>
      <w:r>
        <w:rPr>
          <w:color w:val="2B2A29"/>
          <w:spacing w:val="-5"/>
          <w:w w:val="105"/>
        </w:rPr>
        <w:t xml:space="preserve"> </w:t>
      </w:r>
      <w:r>
        <w:rPr>
          <w:color w:val="2B2A29"/>
          <w:w w:val="105"/>
        </w:rPr>
        <w:t>comprise</w:t>
      </w:r>
      <w:r>
        <w:rPr>
          <w:color w:val="2B2A29"/>
          <w:spacing w:val="-6"/>
          <w:w w:val="105"/>
        </w:rPr>
        <w:t xml:space="preserve"> </w:t>
      </w:r>
      <w:r>
        <w:rPr>
          <w:color w:val="2B2A29"/>
          <w:w w:val="105"/>
        </w:rPr>
        <w:t>multiple</w:t>
      </w:r>
      <w:r>
        <w:rPr>
          <w:color w:val="2B2A29"/>
          <w:spacing w:val="-5"/>
          <w:w w:val="105"/>
        </w:rPr>
        <w:t xml:space="preserve"> </w:t>
      </w:r>
      <w:r>
        <w:rPr>
          <w:color w:val="2B2A29"/>
          <w:w w:val="105"/>
        </w:rPr>
        <w:t>resources</w:t>
      </w:r>
      <w:r>
        <w:rPr>
          <w:color w:val="2B2A29"/>
          <w:spacing w:val="-6"/>
          <w:w w:val="105"/>
        </w:rPr>
        <w:t xml:space="preserve"> </w:t>
      </w:r>
      <w:r>
        <w:rPr>
          <w:color w:val="2B2A29"/>
          <w:w w:val="105"/>
        </w:rPr>
        <w:t>where</w:t>
      </w:r>
      <w:r>
        <w:rPr>
          <w:color w:val="2B2A29"/>
          <w:spacing w:val="-5"/>
          <w:w w:val="105"/>
        </w:rPr>
        <w:t xml:space="preserve"> </w:t>
      </w:r>
      <w:r>
        <w:rPr>
          <w:color w:val="2B2A29"/>
          <w:w w:val="105"/>
        </w:rPr>
        <w:t>each</w:t>
      </w:r>
      <w:r>
        <w:rPr>
          <w:color w:val="2B2A29"/>
          <w:spacing w:val="-5"/>
          <w:w w:val="105"/>
        </w:rPr>
        <w:t xml:space="preserve"> </w:t>
      </w:r>
      <w:r>
        <w:rPr>
          <w:color w:val="2B2A29"/>
          <w:w w:val="105"/>
        </w:rPr>
        <w:t>resource</w:t>
      </w:r>
      <w:r>
        <w:rPr>
          <w:color w:val="2B2A29"/>
          <w:spacing w:val="-55"/>
          <w:w w:val="105"/>
        </w:rPr>
        <w:t xml:space="preserve"> </w:t>
      </w:r>
      <w:r>
        <w:rPr>
          <w:color w:val="2B2A29"/>
          <w:w w:val="105"/>
        </w:rPr>
        <w:t>is</w:t>
      </w:r>
      <w:r>
        <w:rPr>
          <w:color w:val="2B2A29"/>
          <w:spacing w:val="1"/>
          <w:w w:val="105"/>
        </w:rPr>
        <w:t xml:space="preserve"> </w:t>
      </w:r>
      <w:r>
        <w:rPr>
          <w:color w:val="2B2A29"/>
          <w:w w:val="105"/>
        </w:rPr>
        <w:t>responsible</w:t>
      </w:r>
      <w:r>
        <w:rPr>
          <w:color w:val="2B2A29"/>
          <w:spacing w:val="2"/>
          <w:w w:val="105"/>
        </w:rPr>
        <w:t xml:space="preserve"> </w:t>
      </w:r>
      <w:r>
        <w:rPr>
          <w:color w:val="2B2A29"/>
          <w:w w:val="105"/>
        </w:rPr>
        <w:t>for</w:t>
      </w:r>
      <w:r>
        <w:rPr>
          <w:color w:val="2B2A29"/>
          <w:spacing w:val="1"/>
          <w:w w:val="105"/>
        </w:rPr>
        <w:t xml:space="preserve"> </w:t>
      </w:r>
      <w:r>
        <w:rPr>
          <w:color w:val="2B2A29"/>
          <w:w w:val="105"/>
        </w:rPr>
        <w:t>a</w:t>
      </w:r>
      <w:r>
        <w:rPr>
          <w:color w:val="2B2A29"/>
          <w:spacing w:val="1"/>
          <w:w w:val="105"/>
        </w:rPr>
        <w:t xml:space="preserve"> </w:t>
      </w:r>
      <w:r>
        <w:rPr>
          <w:color w:val="2B2A29"/>
          <w:w w:val="105"/>
        </w:rPr>
        <w:t>specific</w:t>
      </w:r>
      <w:r>
        <w:rPr>
          <w:color w:val="2B2A29"/>
          <w:spacing w:val="2"/>
          <w:w w:val="105"/>
        </w:rPr>
        <w:t xml:space="preserve"> </w:t>
      </w:r>
      <w:r>
        <w:rPr>
          <w:color w:val="2B2A29"/>
          <w:w w:val="105"/>
        </w:rPr>
        <w:t>order</w:t>
      </w:r>
      <w:r>
        <w:rPr>
          <w:color w:val="2B2A29"/>
          <w:spacing w:val="1"/>
          <w:w w:val="105"/>
        </w:rPr>
        <w:t xml:space="preserve"> </w:t>
      </w:r>
      <w:r>
        <w:rPr>
          <w:color w:val="2B2A29"/>
          <w:w w:val="105"/>
        </w:rPr>
        <w:t>management</w:t>
      </w:r>
      <w:r>
        <w:rPr>
          <w:color w:val="2B2A29"/>
          <w:spacing w:val="2"/>
          <w:w w:val="105"/>
        </w:rPr>
        <w:t xml:space="preserve"> </w:t>
      </w:r>
      <w:r>
        <w:rPr>
          <w:color w:val="2B2A29"/>
          <w:w w:val="105"/>
        </w:rPr>
        <w:t>functionality.</w:t>
      </w:r>
      <w:r>
        <w:rPr>
          <w:color w:val="2B2A29"/>
          <w:spacing w:val="1"/>
          <w:w w:val="105"/>
        </w:rPr>
        <w:t xml:space="preserve"> </w:t>
      </w:r>
      <w:r>
        <w:rPr>
          <w:color w:val="2B2A29"/>
          <w:w w:val="105"/>
        </w:rPr>
        <w:t>First,</w:t>
      </w:r>
      <w:r>
        <w:rPr>
          <w:color w:val="2B2A29"/>
          <w:spacing w:val="2"/>
          <w:w w:val="105"/>
        </w:rPr>
        <w:t xml:space="preserve"> </w:t>
      </w:r>
      <w:r>
        <w:rPr>
          <w:color w:val="2B2A29"/>
          <w:w w:val="105"/>
        </w:rPr>
        <w:t>we</w:t>
      </w:r>
      <w:r>
        <w:rPr>
          <w:color w:val="2B2A29"/>
          <w:spacing w:val="1"/>
          <w:w w:val="105"/>
        </w:rPr>
        <w:t xml:space="preserve"> </w:t>
      </w:r>
      <w:r>
        <w:rPr>
          <w:color w:val="2B2A29"/>
          <w:w w:val="105"/>
        </w:rPr>
        <w:t>will</w:t>
      </w:r>
      <w:r>
        <w:rPr>
          <w:color w:val="2B2A29"/>
          <w:spacing w:val="2"/>
          <w:w w:val="105"/>
        </w:rPr>
        <w:t xml:space="preserve"> </w:t>
      </w:r>
      <w:r>
        <w:rPr>
          <w:color w:val="2B2A29"/>
          <w:w w:val="105"/>
        </w:rPr>
        <w:t>implement</w:t>
      </w:r>
      <w:r>
        <w:rPr>
          <w:color w:val="2B2A29"/>
          <w:spacing w:val="1"/>
          <w:w w:val="105"/>
        </w:rPr>
        <w:t xml:space="preserve"> </w:t>
      </w:r>
      <w:r>
        <w:rPr>
          <w:color w:val="2B2A29"/>
          <w:w w:val="105"/>
        </w:rPr>
        <w:t>the</w:t>
      </w:r>
      <w:r>
        <w:rPr>
          <w:color w:val="2B2A29"/>
          <w:spacing w:val="-13"/>
          <w:w w:val="105"/>
        </w:rPr>
        <w:t xml:space="preserve"> </w:t>
      </w:r>
      <w:r>
        <w:rPr>
          <w:color w:val="2B2A29"/>
          <w:w w:val="105"/>
        </w:rPr>
        <w:t>“create</w:t>
      </w:r>
      <w:r>
        <w:rPr>
          <w:color w:val="2B2A29"/>
          <w:spacing w:val="-12"/>
          <w:w w:val="105"/>
        </w:rPr>
        <w:t xml:space="preserve"> </w:t>
      </w:r>
      <w:r>
        <w:rPr>
          <w:color w:val="2B2A29"/>
          <w:w w:val="105"/>
        </w:rPr>
        <w:t>order”</w:t>
      </w:r>
      <w:r>
        <w:rPr>
          <w:color w:val="2B2A29"/>
          <w:spacing w:val="-13"/>
          <w:w w:val="105"/>
        </w:rPr>
        <w:t xml:space="preserve"> </w:t>
      </w:r>
      <w:r>
        <w:rPr>
          <w:color w:val="2B2A29"/>
          <w:w w:val="105"/>
        </w:rPr>
        <w:t>functionality.</w:t>
      </w:r>
    </w:p>
    <w:p>
      <w:pPr>
        <w:pStyle w:val="11"/>
        <w:spacing w:line="292" w:lineRule="auto"/>
        <w:ind w:left="520" w:right="206" w:firstLine="359"/>
      </w:pPr>
      <w:r>
        <w:rPr>
          <w:color w:val="2B2A29"/>
          <w:w w:val="105"/>
        </w:rPr>
        <w:t>我们可以从为订单管理服务（</w:t>
      </w:r>
      <w:r>
        <w:rPr>
          <w:rFonts w:ascii="宋体" w:hAnsi="宋体"/>
          <w:color w:val="2B2A29"/>
          <w:w w:val="105"/>
        </w:rPr>
        <w:t>orderMgt）</w:t>
      </w:r>
      <w:r>
        <w:rPr>
          <w:color w:val="2B2A29"/>
          <w:w w:val="105"/>
        </w:rPr>
        <w:t>定义Ballerina HTTP服务开始。</w:t>
      </w:r>
      <w:r>
        <w:rPr>
          <w:rFonts w:ascii="宋体" w:hAnsi="宋体"/>
          <w:color w:val="2B2A29"/>
          <w:w w:val="105"/>
        </w:rPr>
        <w:t>orderMgt</w:t>
      </w:r>
      <w:r>
        <w:rPr>
          <w:color w:val="2B2A29"/>
          <w:w w:val="105"/>
        </w:rPr>
        <w:t>服务可以包括多个资源</w:t>
      </w:r>
      <w:r>
        <w:rPr>
          <w:color w:val="2B2A29"/>
          <w:spacing w:val="-6"/>
          <w:w w:val="105"/>
        </w:rPr>
        <w:t>，</w:t>
      </w:r>
      <w:r>
        <w:rPr>
          <w:color w:val="2B2A29"/>
          <w:w w:val="105"/>
        </w:rPr>
        <w:t>其中每个</w:t>
      </w:r>
      <w:r>
        <w:rPr>
          <w:color w:val="2B2A29"/>
          <w:spacing w:val="-5"/>
          <w:w w:val="105"/>
        </w:rPr>
        <w:t>资源</w:t>
      </w:r>
      <w:r>
        <w:rPr>
          <w:color w:val="2B2A29"/>
          <w:w w:val="105"/>
        </w:rPr>
        <w:t>负责特定</w:t>
      </w:r>
      <w:r>
        <w:rPr>
          <w:color w:val="2B2A29"/>
          <w:spacing w:val="2"/>
          <w:w w:val="105"/>
        </w:rPr>
        <w:t>的</w:t>
      </w:r>
      <w:r>
        <w:rPr>
          <w:color w:val="2B2A29"/>
          <w:w w:val="105"/>
        </w:rPr>
        <w:t>订单管理功能。首先，我们将实现“创建订单”功能。</w:t>
      </w:r>
    </w:p>
    <w:p>
      <w:pPr>
        <w:spacing w:after="0" w:line="292"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For</w:t>
      </w:r>
      <w:r>
        <w:rPr>
          <w:color w:val="2B2A29"/>
          <w:spacing w:val="-4"/>
          <w:w w:val="105"/>
        </w:rPr>
        <w:t xml:space="preserve"> </w:t>
      </w:r>
      <w:r>
        <w:rPr>
          <w:color w:val="2B2A29"/>
          <w:w w:val="105"/>
        </w:rPr>
        <w:t>the</w:t>
      </w:r>
      <w:r>
        <w:rPr>
          <w:color w:val="2B2A29"/>
          <w:spacing w:val="-4"/>
          <w:w w:val="105"/>
        </w:rPr>
        <w:t xml:space="preserve"> </w:t>
      </w:r>
      <w:r>
        <w:rPr>
          <w:color w:val="2B2A29"/>
          <w:w w:val="105"/>
        </w:rPr>
        <w:t>sample</w:t>
      </w:r>
      <w:r>
        <w:rPr>
          <w:color w:val="2B2A29"/>
          <w:spacing w:val="-4"/>
          <w:w w:val="105"/>
        </w:rPr>
        <w:t xml:space="preserve"> </w:t>
      </w:r>
      <w:r>
        <w:rPr>
          <w:color w:val="2B2A29"/>
          <w:w w:val="105"/>
        </w:rPr>
        <w:t>implementation</w:t>
      </w:r>
      <w:r>
        <w:rPr>
          <w:color w:val="2B2A29"/>
          <w:spacing w:val="-3"/>
          <w:w w:val="105"/>
        </w:rPr>
        <w:t xml:space="preserve"> </w:t>
      </w:r>
      <w:r>
        <w:rPr>
          <w:color w:val="2B2A29"/>
          <w:w w:val="105"/>
        </w:rPr>
        <w:t>shown</w:t>
      </w:r>
      <w:r>
        <w:rPr>
          <w:color w:val="2B2A29"/>
          <w:spacing w:val="-4"/>
          <w:w w:val="105"/>
        </w:rPr>
        <w:t xml:space="preserve"> </w:t>
      </w:r>
      <w:r>
        <w:rPr>
          <w:color w:val="2B2A29"/>
          <w:w w:val="105"/>
        </w:rPr>
        <w:t>in</w:t>
      </w:r>
      <w:r>
        <w:rPr>
          <w:color w:val="2B2A29"/>
          <w:spacing w:val="-4"/>
          <w:w w:val="105"/>
        </w:rPr>
        <w:t xml:space="preserve"> </w:t>
      </w:r>
      <w:r>
        <w:rPr>
          <w:color w:val="2B2A29"/>
          <w:w w:val="105"/>
        </w:rPr>
        <w:t>Listing</w:t>
      </w:r>
      <w:r>
        <w:rPr>
          <w:color w:val="2B2A29"/>
          <w:spacing w:val="-3"/>
          <w:w w:val="105"/>
        </w:rPr>
        <w:t xml:space="preserve"> </w:t>
      </w:r>
      <w:r>
        <w:rPr>
          <w:color w:val="0000FF"/>
          <w:w w:val="105"/>
        </w:rPr>
        <w:t>8-3</w:t>
      </w:r>
      <w:r>
        <w:rPr>
          <w:color w:val="2B2A29"/>
          <w:w w:val="105"/>
        </w:rPr>
        <w:t>,</w:t>
      </w:r>
      <w:r>
        <w:rPr>
          <w:color w:val="2B2A29"/>
          <w:spacing w:val="-4"/>
          <w:w w:val="105"/>
        </w:rPr>
        <w:t xml:space="preserve"> </w:t>
      </w:r>
      <w:r>
        <w:rPr>
          <w:color w:val="2B2A29"/>
          <w:w w:val="105"/>
        </w:rPr>
        <w:t>we</w:t>
      </w:r>
      <w:r>
        <w:rPr>
          <w:color w:val="2B2A29"/>
          <w:spacing w:val="-4"/>
          <w:w w:val="105"/>
        </w:rPr>
        <w:t xml:space="preserve"> </w:t>
      </w:r>
      <w:r>
        <w:rPr>
          <w:color w:val="2B2A29"/>
          <w:w w:val="105"/>
        </w:rPr>
        <w:t>will</w:t>
      </w:r>
      <w:r>
        <w:rPr>
          <w:color w:val="2B2A29"/>
          <w:spacing w:val="-3"/>
          <w:w w:val="105"/>
        </w:rPr>
        <w:t xml:space="preserve"> </w:t>
      </w:r>
      <w:r>
        <w:rPr>
          <w:color w:val="2B2A29"/>
          <w:w w:val="105"/>
        </w:rPr>
        <w:t>assume</w:t>
      </w:r>
      <w:r>
        <w:rPr>
          <w:color w:val="2B2A29"/>
          <w:spacing w:val="-4"/>
          <w:w w:val="105"/>
        </w:rPr>
        <w:t xml:space="preserve"> </w:t>
      </w:r>
      <w:r>
        <w:rPr>
          <w:color w:val="2B2A29"/>
          <w:w w:val="105"/>
        </w:rPr>
        <w:t>the</w:t>
      </w:r>
      <w:r>
        <w:rPr>
          <w:color w:val="2B2A29"/>
          <w:spacing w:val="-4"/>
          <w:w w:val="105"/>
        </w:rPr>
        <w:t xml:space="preserve"> </w:t>
      </w:r>
      <w:r>
        <w:rPr>
          <w:color w:val="2B2A29"/>
          <w:w w:val="105"/>
        </w:rPr>
        <w:t>following:</w:t>
      </w:r>
    </w:p>
    <w:p>
      <w:pPr>
        <w:pStyle w:val="11"/>
        <w:spacing w:before="85"/>
        <w:ind w:left="519"/>
      </w:pPr>
      <w:bookmarkStart w:id="177" w:name="_bookmark171"/>
      <w:bookmarkEnd w:id="177"/>
      <w:r>
        <w:rPr>
          <w:color w:val="2B2A29"/>
          <w:w w:val="105"/>
        </w:rPr>
        <w:t>对于清单</w:t>
      </w:r>
      <w:r>
        <w:rPr>
          <w:color w:val="0000FF"/>
          <w:w w:val="105"/>
        </w:rPr>
        <w:t>8-3</w:t>
      </w:r>
      <w:r>
        <w:rPr>
          <w:color w:val="2B2A29"/>
          <w:w w:val="105"/>
        </w:rPr>
        <w:t>所示</w:t>
      </w:r>
      <w:r>
        <w:rPr>
          <w:color w:val="2B2A29"/>
          <w:spacing w:val="-4"/>
          <w:w w:val="105"/>
        </w:rPr>
        <w:t>的</w:t>
      </w:r>
      <w:r>
        <w:rPr>
          <w:color w:val="2B2A29"/>
          <w:w w:val="105"/>
        </w:rPr>
        <w:t>示例实现，我们将假设如下：</w:t>
      </w:r>
    </w:p>
    <w:p>
      <w:r>
        <w:rPr>
          <w:rFonts w:ascii="Times New Roman" w:hAnsi="Times New Roman"/>
          <w:color w:val="2B2A29"/>
          <w:w w:val="105"/>
          <w:sz w:val="22"/>
        </w:rPr>
        <w:t>Order</w:t>
      </w:r>
      <w:r>
        <w:rPr>
          <w:rFonts w:ascii="Times New Roman" w:hAnsi="Times New Roman"/>
          <w:color w:val="2B2A29"/>
          <w:spacing w:val="-10"/>
          <w:w w:val="105"/>
          <w:sz w:val="22"/>
        </w:rPr>
        <w:t xml:space="preserve"> </w:t>
      </w:r>
      <w:r>
        <w:rPr>
          <w:rFonts w:ascii="Times New Roman" w:hAnsi="Times New Roman"/>
          <w:color w:val="2B2A29"/>
          <w:w w:val="105"/>
          <w:sz w:val="22"/>
        </w:rPr>
        <w:t>details</w:t>
      </w:r>
      <w:r>
        <w:rPr>
          <w:rFonts w:ascii="Times New Roman" w:hAnsi="Times New Roman"/>
          <w:color w:val="2B2A29"/>
          <w:spacing w:val="-10"/>
          <w:w w:val="105"/>
          <w:sz w:val="22"/>
        </w:rPr>
        <w:t xml:space="preserve"> </w:t>
      </w:r>
      <w:r>
        <w:rPr>
          <w:rFonts w:ascii="Times New Roman" w:hAnsi="Times New Roman"/>
          <w:color w:val="2B2A29"/>
          <w:w w:val="105"/>
          <w:sz w:val="22"/>
        </w:rPr>
        <w:t>will</w:t>
      </w:r>
      <w:r>
        <w:rPr>
          <w:rFonts w:ascii="Times New Roman" w:hAnsi="Times New Roman"/>
          <w:color w:val="2B2A29"/>
          <w:spacing w:val="-10"/>
          <w:w w:val="105"/>
          <w:sz w:val="22"/>
        </w:rPr>
        <w:t xml:space="preserve"> </w:t>
      </w:r>
      <w:r>
        <w:rPr>
          <w:rFonts w:ascii="Times New Roman" w:hAnsi="Times New Roman"/>
          <w:color w:val="2B2A29"/>
          <w:w w:val="105"/>
          <w:sz w:val="22"/>
        </w:rPr>
        <w:t>be</w:t>
      </w:r>
      <w:r>
        <w:rPr>
          <w:rFonts w:ascii="Times New Roman" w:hAnsi="Times New Roman"/>
          <w:color w:val="2B2A29"/>
          <w:spacing w:val="-10"/>
          <w:w w:val="105"/>
          <w:sz w:val="22"/>
        </w:rPr>
        <w:t xml:space="preserve"> </w:t>
      </w:r>
      <w:r>
        <w:rPr>
          <w:rFonts w:ascii="Times New Roman" w:hAnsi="Times New Roman"/>
          <w:color w:val="2B2A29"/>
          <w:w w:val="105"/>
          <w:sz w:val="22"/>
        </w:rPr>
        <w:t>sent</w:t>
      </w:r>
      <w:r>
        <w:rPr>
          <w:rFonts w:ascii="Times New Roman" w:hAnsi="Times New Roman"/>
          <w:color w:val="2B2A29"/>
          <w:spacing w:val="-10"/>
          <w:w w:val="105"/>
          <w:sz w:val="22"/>
        </w:rPr>
        <w:t xml:space="preserve"> </w:t>
      </w:r>
      <w:r>
        <w:rPr>
          <w:rFonts w:ascii="Times New Roman" w:hAnsi="Times New Roman"/>
          <w:color w:val="2B2A29"/>
          <w:w w:val="105"/>
          <w:sz w:val="22"/>
        </w:rPr>
        <w:t>as</w:t>
      </w:r>
      <w:r>
        <w:rPr>
          <w:rFonts w:ascii="Times New Roman" w:hAnsi="Times New Roman"/>
          <w:color w:val="2B2A29"/>
          <w:spacing w:val="-10"/>
          <w:w w:val="105"/>
          <w:sz w:val="22"/>
        </w:rPr>
        <w:t xml:space="preserve"> </w:t>
      </w:r>
      <w:r>
        <w:rPr>
          <w:rFonts w:ascii="Times New Roman" w:hAnsi="Times New Roman"/>
          <w:color w:val="2B2A29"/>
          <w:w w:val="105"/>
          <w:sz w:val="22"/>
        </w:rPr>
        <w:t>a</w:t>
      </w:r>
      <w:r>
        <w:rPr>
          <w:rFonts w:ascii="Times New Roman" w:hAnsi="Times New Roman"/>
          <w:color w:val="2B2A29"/>
          <w:spacing w:val="-10"/>
          <w:w w:val="105"/>
          <w:sz w:val="22"/>
        </w:rPr>
        <w:t xml:space="preserve"> </w:t>
      </w:r>
      <w:r>
        <w:rPr>
          <w:rFonts w:ascii="Times New Roman" w:hAnsi="Times New Roman"/>
          <w:color w:val="2B2A29"/>
          <w:w w:val="105"/>
          <w:sz w:val="22"/>
        </w:rPr>
        <w:t>JSON</w:t>
      </w:r>
      <w:r>
        <w:rPr>
          <w:rFonts w:ascii="Times New Roman" w:hAnsi="Times New Roman"/>
          <w:color w:val="2B2A29"/>
          <w:spacing w:val="-10"/>
          <w:w w:val="105"/>
          <w:sz w:val="22"/>
        </w:rPr>
        <w:t xml:space="preserve"> </w:t>
      </w:r>
      <w:r>
        <w:rPr>
          <w:rFonts w:ascii="Times New Roman" w:hAnsi="Times New Roman"/>
          <w:color w:val="2B2A29"/>
          <w:w w:val="105"/>
          <w:sz w:val="22"/>
        </w:rPr>
        <w:t>object</w:t>
      </w:r>
      <w:r>
        <w:rPr>
          <w:rFonts w:ascii="Times New Roman" w:hAnsi="Times New Roman"/>
          <w:color w:val="2B2A29"/>
          <w:spacing w:val="-10"/>
          <w:w w:val="105"/>
          <w:sz w:val="22"/>
        </w:rPr>
        <w:t xml:space="preserve"> </w:t>
      </w:r>
      <w:r>
        <w:rPr>
          <w:rFonts w:ascii="Times New Roman" w:hAnsi="Times New Roman"/>
          <w:color w:val="2B2A29"/>
          <w:w w:val="105"/>
          <w:sz w:val="22"/>
        </w:rPr>
        <w:t>with</w:t>
      </w:r>
      <w:r>
        <w:rPr>
          <w:rFonts w:ascii="Times New Roman" w:hAnsi="Times New Roman"/>
          <w:color w:val="2B2A29"/>
          <w:spacing w:val="-10"/>
          <w:w w:val="105"/>
          <w:sz w:val="22"/>
        </w:rPr>
        <w:t xml:space="preserve"> </w:t>
      </w:r>
      <w:r>
        <w:rPr>
          <w:rFonts w:ascii="Times New Roman" w:hAnsi="Times New Roman"/>
          <w:color w:val="2B2A29"/>
          <w:w w:val="105"/>
          <w:sz w:val="22"/>
        </w:rPr>
        <w:t>the</w:t>
      </w:r>
      <w:r>
        <w:rPr>
          <w:rFonts w:ascii="Times New Roman" w:hAnsi="Times New Roman"/>
          <w:color w:val="2B2A29"/>
          <w:spacing w:val="-10"/>
          <w:w w:val="105"/>
          <w:sz w:val="22"/>
        </w:rPr>
        <w:t xml:space="preserve"> </w:t>
      </w:r>
      <w:r>
        <w:rPr>
          <w:rFonts w:ascii="Times New Roman" w:hAnsi="Times New Roman"/>
          <w:color w:val="2B2A29"/>
          <w:w w:val="105"/>
          <w:sz w:val="22"/>
        </w:rPr>
        <w:t>following</w:t>
      </w:r>
      <w:r>
        <w:rPr>
          <w:rFonts w:ascii="Times New Roman" w:hAnsi="Times New Roman"/>
          <w:color w:val="2B2A29"/>
          <w:spacing w:val="-54"/>
          <w:w w:val="105"/>
          <w:sz w:val="22"/>
        </w:rPr>
        <w:t xml:space="preserve"> </w:t>
      </w:r>
      <w:r>
        <w:rPr>
          <w:rFonts w:ascii="Times New Roman" w:hAnsi="Times New Roman"/>
          <w:color w:val="2B2A29"/>
          <w:w w:val="110"/>
          <w:sz w:val="22"/>
        </w:rPr>
        <w:t>structure:</w:t>
      </w:r>
    </w:p>
    <w:p>
      <w:pPr>
        <w:pStyle w:val="16"/>
        <w:numPr>
          <w:ilvl w:val="1"/>
          <w:numId w:val="158"/>
        </w:numPr>
        <w:tabs>
          <w:tab w:val="left" w:pos="1095"/>
          <w:tab w:val="left" w:pos="1096"/>
        </w:tabs>
        <w:spacing w:before="187" w:after="0" w:line="304" w:lineRule="auto"/>
        <w:ind w:left="1095" w:right="2232" w:hanging="358"/>
        <w:jc w:val="left"/>
        <w:rPr>
          <w:rFonts w:ascii="Times New Roman" w:hAnsi="Times New Roman"/>
          <w:sz w:val="22"/>
        </w:rPr>
      </w:pPr>
      <w:r>
        <w:rPr>
          <w:rFonts w:ascii="Times New Roman" w:hAnsi="Times New Roman"/>
          <w:color w:val="2B2A29"/>
          <w:w w:val="105"/>
          <w:sz w:val="22"/>
        </w:rPr>
        <w:t>订单详细</w:t>
      </w:r>
      <w:r>
        <w:rPr>
          <w:rFonts w:ascii="Times New Roman" w:hAnsi="Times New Roman"/>
          <w:color w:val="2B2A29"/>
          <w:spacing w:val="-10"/>
          <w:w w:val="105"/>
          <w:sz w:val="22"/>
        </w:rPr>
        <w:t>信息</w:t>
      </w:r>
      <w:r>
        <w:rPr>
          <w:rFonts w:ascii="Times New Roman" w:hAnsi="Times New Roman"/>
          <w:color w:val="2B2A29"/>
          <w:w w:val="105"/>
          <w:sz w:val="22"/>
        </w:rPr>
        <w:t>将作为JSON对象发送</w:t>
      </w:r>
      <w:r>
        <w:rPr>
          <w:rFonts w:ascii="Times New Roman" w:hAnsi="Times New Roman"/>
          <w:color w:val="2B2A29"/>
          <w:spacing w:val="-10"/>
          <w:w w:val="105"/>
          <w:sz w:val="22"/>
        </w:rPr>
        <w:t>，</w:t>
      </w:r>
      <w:r>
        <w:rPr>
          <w:rFonts w:ascii="Times New Roman" w:hAnsi="Times New Roman"/>
          <w:color w:val="2B2A29"/>
          <w:w w:val="105"/>
          <w:sz w:val="22"/>
        </w:rPr>
        <w:t>其</w:t>
      </w:r>
      <w:r>
        <w:rPr>
          <w:rFonts w:ascii="Times New Roman" w:hAnsi="Times New Roman"/>
          <w:color w:val="2B2A29"/>
          <w:w w:val="110"/>
          <w:sz w:val="22"/>
        </w:rPr>
        <w:t>结构</w:t>
      </w:r>
      <w:r>
        <w:rPr>
          <w:rFonts w:ascii="Times New Roman" w:hAnsi="Times New Roman"/>
          <w:color w:val="2B2A29"/>
          <w:w w:val="105"/>
          <w:sz w:val="22"/>
        </w:rPr>
        <w:t>如下</w:t>
      </w:r>
      <w:r>
        <w:rPr>
          <w:rFonts w:ascii="Times New Roman" w:hAnsi="Times New Roman"/>
          <w:color w:val="2B2A29"/>
          <w:w w:val="110"/>
          <w:sz w:val="22"/>
        </w:rPr>
        <w:t>：</w:t>
      </w:r>
    </w:p>
    <w:p>
      <w:r>
        <w:rPr>
          <w:rFonts w:ascii="宋体"/>
          <w:color w:val="2B2A29"/>
        </w:rPr>
        <w:t>'{ "Order": { "ID": "100500", "Name": "XYZ", "Description":</w:t>
      </w:r>
      <w:r>
        <w:rPr>
          <w:rFonts w:ascii="宋体"/>
          <w:color w:val="2B2A29"/>
          <w:spacing w:val="-108"/>
        </w:rPr>
        <w:t xml:space="preserve"> </w:t>
      </w:r>
      <w:r>
        <w:rPr>
          <w:rFonts w:ascii="宋体"/>
          <w:color w:val="2B2A29"/>
        </w:rPr>
        <w:t>"Sample order."}}'</w:t>
      </w:r>
    </w:p>
    <w:p>
      <w:pPr>
        <w:pStyle w:val="11"/>
        <w:spacing w:before="143" w:line="273" w:lineRule="auto"/>
        <w:ind w:left="1094" w:right="1356"/>
        <w:rPr>
          <w:rFonts w:ascii="宋体"/>
        </w:rPr>
      </w:pPr>
      <w:r>
        <w:rPr>
          <w:rFonts w:ascii="宋体"/>
          <w:color w:val="2B2A29"/>
        </w:rPr>
        <w:t>“｛”订单“：｛”ID“：”100500“，”名称“：”XYZ“，”描述“：”样本订单“｝｝”</w:t>
      </w:r>
    </w:p>
    <w:p>
      <w:r>
        <w:rPr>
          <w:rFonts w:ascii="Times New Roman" w:hAnsi="Times New Roman"/>
          <w:color w:val="2B2A29"/>
          <w:w w:val="105"/>
          <w:sz w:val="22"/>
        </w:rPr>
        <w:t>Orders</w:t>
      </w:r>
      <w:r>
        <w:rPr>
          <w:rFonts w:ascii="Times New Roman" w:hAnsi="Times New Roman"/>
          <w:color w:val="2B2A29"/>
          <w:spacing w:val="4"/>
          <w:w w:val="105"/>
          <w:sz w:val="22"/>
        </w:rPr>
        <w:t xml:space="preserve"> </w:t>
      </w:r>
      <w:r>
        <w:rPr>
          <w:rFonts w:ascii="Times New Roman" w:hAnsi="Times New Roman"/>
          <w:color w:val="2B2A29"/>
          <w:w w:val="105"/>
          <w:sz w:val="22"/>
        </w:rPr>
        <w:t>are</w:t>
      </w:r>
      <w:r>
        <w:rPr>
          <w:rFonts w:ascii="Times New Roman" w:hAnsi="Times New Roman"/>
          <w:color w:val="2B2A29"/>
          <w:spacing w:val="4"/>
          <w:w w:val="105"/>
          <w:sz w:val="22"/>
        </w:rPr>
        <w:t xml:space="preserve"> </w:t>
      </w:r>
      <w:r>
        <w:rPr>
          <w:rFonts w:ascii="Times New Roman" w:hAnsi="Times New Roman"/>
          <w:color w:val="2B2A29"/>
          <w:w w:val="105"/>
          <w:sz w:val="22"/>
        </w:rPr>
        <w:t>stored</w:t>
      </w:r>
      <w:r>
        <w:rPr>
          <w:rFonts w:ascii="Times New Roman" w:hAnsi="Times New Roman"/>
          <w:color w:val="2B2A29"/>
          <w:spacing w:val="4"/>
          <w:w w:val="105"/>
          <w:sz w:val="22"/>
        </w:rPr>
        <w:t xml:space="preserve"> </w:t>
      </w:r>
      <w:r>
        <w:rPr>
          <w:rFonts w:ascii="Times New Roman" w:hAnsi="Times New Roman"/>
          <w:color w:val="2B2A29"/>
          <w:w w:val="105"/>
          <w:sz w:val="22"/>
        </w:rPr>
        <w:t>as</w:t>
      </w:r>
      <w:r>
        <w:rPr>
          <w:rFonts w:ascii="Times New Roman" w:hAnsi="Times New Roman"/>
          <w:color w:val="2B2A29"/>
          <w:spacing w:val="4"/>
          <w:w w:val="105"/>
          <w:sz w:val="22"/>
        </w:rPr>
        <w:t xml:space="preserve"> </w:t>
      </w:r>
      <w:r>
        <w:rPr>
          <w:rFonts w:ascii="Times New Roman" w:hAnsi="Times New Roman"/>
          <w:color w:val="2B2A29"/>
          <w:w w:val="105"/>
          <w:sz w:val="22"/>
        </w:rPr>
        <w:t>an</w:t>
      </w:r>
      <w:r>
        <w:rPr>
          <w:rFonts w:ascii="Times New Roman" w:hAnsi="Times New Roman"/>
          <w:color w:val="2B2A29"/>
          <w:spacing w:val="4"/>
          <w:w w:val="105"/>
          <w:sz w:val="22"/>
        </w:rPr>
        <w:t xml:space="preserve"> </w:t>
      </w:r>
      <w:r>
        <w:rPr>
          <w:rFonts w:ascii="Times New Roman" w:hAnsi="Times New Roman"/>
          <w:color w:val="2B2A29"/>
          <w:w w:val="105"/>
          <w:sz w:val="22"/>
        </w:rPr>
        <w:t>in-memory</w:t>
      </w:r>
      <w:r>
        <w:rPr>
          <w:rFonts w:ascii="Times New Roman" w:hAnsi="Times New Roman"/>
          <w:color w:val="2B2A29"/>
          <w:spacing w:val="4"/>
          <w:w w:val="105"/>
          <w:sz w:val="22"/>
        </w:rPr>
        <w:t xml:space="preserve"> </w:t>
      </w:r>
      <w:r>
        <w:rPr>
          <w:rFonts w:ascii="Times New Roman" w:hAnsi="Times New Roman"/>
          <w:color w:val="2B2A29"/>
          <w:w w:val="105"/>
          <w:sz w:val="22"/>
        </w:rPr>
        <w:t>map.</w:t>
      </w:r>
    </w:p>
    <w:p>
      <w:pPr>
        <w:pStyle w:val="16"/>
        <w:numPr>
          <w:ilvl w:val="1"/>
          <w:numId w:val="158"/>
        </w:numPr>
        <w:tabs>
          <w:tab w:val="left" w:pos="1095"/>
          <w:tab w:val="left" w:pos="1096"/>
        </w:tabs>
        <w:spacing w:before="172" w:after="0" w:line="240" w:lineRule="auto"/>
        <w:ind w:left="1095" w:right="0" w:hanging="358"/>
        <w:jc w:val="left"/>
        <w:rPr>
          <w:rFonts w:ascii="Times New Roman" w:hAnsi="Times New Roman"/>
          <w:sz w:val="22"/>
        </w:rPr>
      </w:pPr>
      <w:r>
        <w:rPr>
          <w:rFonts w:ascii="Times New Roman" w:hAnsi="Times New Roman"/>
          <w:color w:val="2B2A29"/>
          <w:w w:val="105"/>
          <w:sz w:val="22"/>
        </w:rPr>
        <w:t>订单存储为内存映射。</w:t>
      </w:r>
    </w:p>
    <w:p>
      <w:pPr>
        <w:pStyle w:val="11"/>
        <w:spacing w:before="6"/>
        <w:rPr>
          <w:sz w:val="25"/>
        </w:rPr>
      </w:pPr>
    </w:p>
    <w:p>
      <w:r>
        <w:rPr>
          <w:rFonts w:ascii="Cambria"/>
          <w:b/>
          <w:i/>
          <w:color w:val="2B2A29"/>
          <w:w w:val="105"/>
        </w:rPr>
        <w:t>Listing</w:t>
      </w:r>
      <w:r>
        <w:rPr>
          <w:rFonts w:ascii="Cambria"/>
          <w:b/>
          <w:i/>
          <w:color w:val="2B2A29"/>
          <w:spacing w:val="-9"/>
          <w:w w:val="105"/>
        </w:rPr>
        <w:t xml:space="preserve"> </w:t>
      </w:r>
      <w:r>
        <w:rPr>
          <w:rFonts w:ascii="Cambria"/>
          <w:b/>
          <w:i/>
          <w:color w:val="2B2A29"/>
          <w:w w:val="105"/>
        </w:rPr>
        <w:t>8-3.</w:t>
      </w:r>
      <w:r>
        <w:rPr>
          <w:rFonts w:ascii="Cambria"/>
          <w:b/>
          <w:i/>
          <w:color w:val="2B2A29"/>
          <w:spacing w:val="10"/>
          <w:w w:val="105"/>
        </w:rPr>
        <w:t xml:space="preserve"> </w:t>
      </w:r>
      <w:r>
        <w:rPr>
          <w:color w:val="2B2A29"/>
          <w:w w:val="105"/>
        </w:rPr>
        <w:t>order_mgt_service.bal</w:t>
      </w:r>
      <w:r>
        <w:rPr>
          <w:color w:val="2B2A29"/>
          <w:spacing w:val="-13"/>
          <w:w w:val="105"/>
        </w:rPr>
        <w:t xml:space="preserve"> </w:t>
      </w:r>
      <w:r>
        <w:rPr>
          <w:color w:val="2B2A29"/>
          <w:w w:val="105"/>
        </w:rPr>
        <w:t>(Create</w:t>
      </w:r>
      <w:r>
        <w:rPr>
          <w:color w:val="2B2A29"/>
          <w:spacing w:val="-14"/>
          <w:w w:val="105"/>
        </w:rPr>
        <w:t xml:space="preserve"> </w:t>
      </w:r>
      <w:r>
        <w:rPr>
          <w:color w:val="2B2A29"/>
          <w:w w:val="105"/>
        </w:rPr>
        <w:t>Order</w:t>
      </w:r>
      <w:r>
        <w:rPr>
          <w:color w:val="2B2A29"/>
          <w:spacing w:val="-14"/>
          <w:w w:val="105"/>
        </w:rPr>
        <w:t xml:space="preserve"> </w:t>
      </w:r>
      <w:r>
        <w:rPr>
          <w:color w:val="2B2A29"/>
          <w:w w:val="105"/>
        </w:rPr>
        <w:t>Resource</w:t>
      </w:r>
      <w:r>
        <w:rPr>
          <w:color w:val="2B2A29"/>
          <w:spacing w:val="-13"/>
          <w:w w:val="105"/>
        </w:rPr>
        <w:t xml:space="preserve"> </w:t>
      </w:r>
      <w:r>
        <w:rPr>
          <w:color w:val="2B2A29"/>
          <w:w w:val="105"/>
        </w:rPr>
        <w:t>Function)</w:t>
      </w:r>
    </w:p>
    <w:p>
      <w:pPr>
        <w:pStyle w:val="10"/>
        <w:spacing w:before="1"/>
      </w:pPr>
      <w:r>
        <w:rPr>
          <w:rFonts w:ascii="Cambria"/>
          <w:b/>
          <w:i/>
          <w:color w:val="2B2A29"/>
          <w:w w:val="105"/>
        </w:rPr>
        <w:t>清单8-3。</w:t>
      </w:r>
      <w:r>
        <w:rPr>
          <w:color w:val="2B2A29"/>
          <w:w w:val="105"/>
        </w:rPr>
        <w:t>order_mgt_service.bal（创建订单资源函数）</w:t>
      </w:r>
    </w:p>
    <w:p>
      <w:r>
        <w:rPr>
          <w:color w:val="2B2A29"/>
          <w:sz w:val="22"/>
        </w:rPr>
        <w:t>import ballerina/http;</w:t>
      </w:r>
    </w:p>
    <w:p>
      <w:pPr>
        <w:pStyle w:val="16"/>
        <w:numPr>
          <w:ilvl w:val="0"/>
          <w:numId w:val="159"/>
        </w:numPr>
        <w:tabs>
          <w:tab w:val="left" w:pos="490"/>
        </w:tabs>
        <w:spacing w:before="206" w:after="0" w:line="240" w:lineRule="auto"/>
        <w:ind w:left="490" w:right="0" w:hanging="330"/>
        <w:jc w:val="left"/>
        <w:rPr>
          <w:sz w:val="22"/>
        </w:rPr>
      </w:pPr>
      <w:r>
        <w:rPr>
          <w:color w:val="2B2A29"/>
          <w:sz w:val="22"/>
        </w:rPr>
        <w:t>导入芭蕾舞演员http；</w:t>
      </w:r>
    </w:p>
    <w:p>
      <w:r>
        <w:rPr>
          <w:color w:val="2B2A29"/>
          <w:sz w:val="22"/>
        </w:rPr>
        <w:t>import ballerina/log;</w:t>
      </w:r>
    </w:p>
    <w:p>
      <w:pPr>
        <w:pStyle w:val="16"/>
        <w:numPr>
          <w:ilvl w:val="0"/>
          <w:numId w:val="159"/>
        </w:numPr>
        <w:tabs>
          <w:tab w:val="left" w:pos="490"/>
        </w:tabs>
        <w:spacing w:before="38" w:after="0" w:line="240" w:lineRule="auto"/>
        <w:ind w:left="490" w:right="0" w:hanging="330"/>
        <w:jc w:val="left"/>
        <w:rPr>
          <w:sz w:val="22"/>
        </w:rPr>
      </w:pPr>
      <w:r>
        <w:rPr>
          <w:color w:val="2B2A29"/>
          <w:sz w:val="22"/>
        </w:rPr>
        <w:t>进口芭蕾舞/原木；</w:t>
      </w:r>
    </w:p>
    <w:p>
      <w:r>
        <w:rPr>
          <w:rFonts w:ascii="宋体"/>
          <w:color w:val="2B2A29"/>
        </w:rPr>
        <w:t>03</w:t>
      </w:r>
    </w:p>
    <w:p>
      <w:pPr>
        <w:pStyle w:val="11"/>
        <w:spacing w:before="39"/>
        <w:ind w:left="160"/>
        <w:rPr>
          <w:rFonts w:ascii="宋体"/>
        </w:rPr>
      </w:pPr>
      <w:r>
        <w:rPr>
          <w:rFonts w:ascii="宋体"/>
          <w:color w:val="2B2A29"/>
        </w:rPr>
        <w:t>03</w:t>
      </w:r>
    </w:p>
    <w:p>
      <w:r>
        <w:rPr>
          <w:rFonts w:ascii="宋体"/>
          <w:color w:val="2B2A29"/>
        </w:rPr>
        <w:t>04</w:t>
      </w:r>
      <w:r>
        <w:rPr>
          <w:rFonts w:ascii="宋体"/>
          <w:color w:val="2B2A29"/>
          <w:spacing w:val="-4"/>
        </w:rPr>
        <w:t xml:space="preserve"> </w:t>
      </w:r>
      <w:r>
        <w:rPr>
          <w:rFonts w:ascii="宋体"/>
          <w:color w:val="2B2A29"/>
        </w:rPr>
        <w:t>listener</w:t>
      </w:r>
      <w:r>
        <w:rPr>
          <w:rFonts w:ascii="宋体"/>
          <w:color w:val="2B2A29"/>
          <w:spacing w:val="-4"/>
        </w:rPr>
        <w:t xml:space="preserve"> </w:t>
      </w:r>
      <w:r>
        <w:rPr>
          <w:rFonts w:ascii="宋体"/>
          <w:color w:val="2B2A29"/>
        </w:rPr>
        <w:t>http:Listener</w:t>
      </w:r>
      <w:r>
        <w:rPr>
          <w:rFonts w:ascii="宋体"/>
          <w:color w:val="2B2A29"/>
          <w:spacing w:val="-3"/>
        </w:rPr>
        <w:t xml:space="preserve"> </w:t>
      </w:r>
      <w:r>
        <w:rPr>
          <w:rFonts w:ascii="宋体"/>
          <w:color w:val="2B2A29"/>
        </w:rPr>
        <w:t>httpListener</w:t>
      </w:r>
      <w:r>
        <w:rPr>
          <w:rFonts w:ascii="宋体"/>
          <w:color w:val="2B2A29"/>
          <w:spacing w:val="-4"/>
        </w:rPr>
        <w:t xml:space="preserve"> </w:t>
      </w:r>
      <w:r>
        <w:rPr>
          <w:rFonts w:ascii="宋体"/>
          <w:color w:val="2B2A29"/>
        </w:rPr>
        <w:t>=</w:t>
      </w:r>
      <w:r>
        <w:rPr>
          <w:rFonts w:ascii="宋体"/>
          <w:color w:val="2B2A29"/>
          <w:spacing w:val="-4"/>
        </w:rPr>
        <w:t xml:space="preserve"> </w:t>
      </w:r>
      <w:r>
        <w:rPr>
          <w:rFonts w:ascii="宋体"/>
          <w:color w:val="2B2A29"/>
        </w:rPr>
        <w:t>new(9090);</w:t>
      </w:r>
      <w:r>
        <w:rPr>
          <w:rFonts w:ascii="宋体"/>
          <w:color w:val="2B2A29"/>
          <w:spacing w:val="-107"/>
        </w:rPr>
        <w:t xml:space="preserve"> </w:t>
      </w:r>
      <w:r>
        <w:rPr>
          <w:rFonts w:ascii="宋体"/>
          <w:color w:val="2B2A29"/>
        </w:rPr>
        <w:t>05</w:t>
      </w:r>
    </w:p>
    <w:p>
      <w:pPr>
        <w:pStyle w:val="11"/>
        <w:spacing w:before="38" w:line="273" w:lineRule="auto"/>
        <w:ind w:left="160" w:right="3140"/>
        <w:rPr>
          <w:rFonts w:ascii="宋体"/>
        </w:rPr>
      </w:pPr>
      <w:r>
        <w:rPr>
          <w:rFonts w:ascii="宋体"/>
          <w:color w:val="2B2A29"/>
        </w:rPr>
        <w:t>04</w:t>
      </w:r>
      <w:r>
        <w:t xml:space="preserve"> </w:t>
      </w:r>
      <w:r>
        <w:rPr>
          <w:rFonts w:ascii="宋体"/>
          <w:color w:val="2B2A29"/>
        </w:rPr>
        <w:t>listener</w:t>
      </w:r>
      <w:r>
        <w:t xml:space="preserve"> </w:t>
      </w:r>
      <w:r>
        <w:rPr>
          <w:rFonts w:ascii="宋体"/>
          <w:color w:val="2B2A29"/>
        </w:rPr>
        <w:t>http:listener</w:t>
      </w:r>
      <w:r>
        <w:t xml:space="preserve"> </w:t>
      </w:r>
      <w:r>
        <w:rPr>
          <w:rFonts w:ascii="宋体"/>
          <w:color w:val="2B2A29"/>
        </w:rPr>
        <w:t>httpListener=new（9090）；05</w:t>
      </w:r>
    </w:p>
    <w:p>
      <w:r>
        <w:rPr>
          <w:rFonts w:ascii="宋体"/>
          <w:color w:val="2B2A29"/>
        </w:rPr>
        <w:t>06</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Order</w:t>
      </w:r>
      <w:r>
        <w:rPr>
          <w:rFonts w:ascii="宋体"/>
          <w:color w:val="2B2A29"/>
          <w:spacing w:val="-2"/>
        </w:rPr>
        <w:t xml:space="preserve"> </w:t>
      </w:r>
      <w:r>
        <w:rPr>
          <w:rFonts w:ascii="宋体"/>
          <w:color w:val="2B2A29"/>
        </w:rPr>
        <w:t>management</w:t>
      </w:r>
      <w:r>
        <w:rPr>
          <w:rFonts w:ascii="宋体"/>
          <w:color w:val="2B2A29"/>
          <w:spacing w:val="-2"/>
        </w:rPr>
        <w:t xml:space="preserve"> </w:t>
      </w:r>
      <w:r>
        <w:rPr>
          <w:rFonts w:ascii="宋体"/>
          <w:color w:val="2B2A29"/>
        </w:rPr>
        <w:t>is</w:t>
      </w:r>
      <w:r>
        <w:rPr>
          <w:rFonts w:ascii="宋体"/>
          <w:color w:val="2B2A29"/>
          <w:spacing w:val="-2"/>
        </w:rPr>
        <w:t xml:space="preserve"> </w:t>
      </w:r>
      <w:r>
        <w:rPr>
          <w:rFonts w:ascii="宋体"/>
          <w:color w:val="2B2A29"/>
        </w:rPr>
        <w:t>done</w:t>
      </w:r>
      <w:r>
        <w:rPr>
          <w:rFonts w:ascii="宋体"/>
          <w:color w:val="2B2A29"/>
          <w:spacing w:val="-2"/>
        </w:rPr>
        <w:t xml:space="preserve"> </w:t>
      </w:r>
      <w:r>
        <w:rPr>
          <w:rFonts w:ascii="宋体"/>
          <w:color w:val="2B2A29"/>
        </w:rPr>
        <w:t>using</w:t>
      </w:r>
      <w:r>
        <w:rPr>
          <w:rFonts w:ascii="宋体"/>
          <w:color w:val="2B2A29"/>
          <w:spacing w:val="-2"/>
        </w:rPr>
        <w:t xml:space="preserve"> </w:t>
      </w:r>
      <w:r>
        <w:rPr>
          <w:rFonts w:ascii="宋体"/>
          <w:color w:val="2B2A29"/>
        </w:rPr>
        <w:t>an</w:t>
      </w:r>
      <w:r>
        <w:rPr>
          <w:rFonts w:ascii="宋体"/>
          <w:color w:val="2B2A29"/>
          <w:spacing w:val="-2"/>
        </w:rPr>
        <w:t xml:space="preserve"> </w:t>
      </w:r>
      <w:r>
        <w:rPr>
          <w:rFonts w:ascii="宋体"/>
          <w:color w:val="2B2A29"/>
        </w:rPr>
        <w:t>in-memory</w:t>
      </w:r>
      <w:r>
        <w:rPr>
          <w:rFonts w:ascii="宋体"/>
          <w:color w:val="2B2A29"/>
          <w:spacing w:val="-2"/>
        </w:rPr>
        <w:t xml:space="preserve"> </w:t>
      </w:r>
      <w:r>
        <w:rPr>
          <w:rFonts w:ascii="宋体"/>
          <w:color w:val="2B2A29"/>
        </w:rPr>
        <w:t>map.</w:t>
      </w:r>
      <w:r>
        <w:rPr>
          <w:rFonts w:ascii="宋体"/>
          <w:color w:val="2B2A29"/>
          <w:spacing w:val="-107"/>
        </w:rPr>
        <w:t xml:space="preserve"> </w:t>
      </w:r>
      <w:r>
        <w:rPr>
          <w:rFonts w:ascii="宋体"/>
          <w:color w:val="2B2A29"/>
        </w:rPr>
        <w:t>07 map&lt;json&gt; ordersMap = {};</w:t>
      </w:r>
    </w:p>
    <w:p>
      <w:pPr>
        <w:pStyle w:val="11"/>
        <w:spacing w:line="273" w:lineRule="auto"/>
        <w:ind w:left="160" w:right="2700"/>
        <w:rPr>
          <w:rFonts w:ascii="宋体"/>
        </w:rPr>
      </w:pPr>
      <w:r>
        <w:rPr>
          <w:rFonts w:ascii="宋体"/>
          <w:color w:val="2B2A29"/>
        </w:rPr>
        <w:t>06//订单管理使用内存映射完成。07 map＜json＞ordersMap＝｛｝；</w:t>
      </w:r>
    </w:p>
    <w:p>
      <w:r>
        <w:rPr>
          <w:rFonts w:ascii="宋体"/>
          <w:color w:val="2B2A29"/>
        </w:rPr>
        <w:t>08</w:t>
      </w:r>
    </w:p>
    <w:p>
      <w:pPr>
        <w:pStyle w:val="11"/>
        <w:spacing w:line="279" w:lineRule="exact"/>
        <w:ind w:left="160"/>
        <w:rPr>
          <w:rFonts w:ascii="宋体"/>
        </w:rPr>
      </w:pPr>
      <w:r>
        <w:rPr>
          <w:rFonts w:ascii="宋体"/>
          <w:color w:val="2B2A29"/>
        </w:rPr>
        <w:t>08</w:t>
      </w:r>
    </w:p>
    <w:p>
      <w:r>
        <w:rPr>
          <w:rFonts w:ascii="宋体"/>
          <w:color w:val="2B2A29"/>
        </w:rPr>
        <w:t>09 // RESTful service.</w:t>
      </w:r>
    </w:p>
    <w:p>
      <w:pPr>
        <w:pStyle w:val="11"/>
        <w:spacing w:before="36"/>
        <w:ind w:left="160"/>
        <w:rPr>
          <w:rFonts w:ascii="宋体"/>
        </w:rPr>
      </w:pPr>
      <w:r>
        <w:rPr>
          <w:rFonts w:ascii="宋体"/>
          <w:color w:val="2B2A29"/>
        </w:rPr>
        <w:t>09//RESTful服务。</w:t>
      </w:r>
    </w:p>
    <w:p>
      <w:r>
        <w:rPr>
          <w:color w:val="2B2A29"/>
          <w:sz w:val="22"/>
        </w:rPr>
        <w:t>@http:ServiceConfig { basePath: "/" }</w:t>
      </w:r>
    </w:p>
    <w:p>
      <w:pPr>
        <w:pStyle w:val="16"/>
        <w:numPr>
          <w:ilvl w:val="0"/>
          <w:numId w:val="160"/>
        </w:numPr>
        <w:tabs>
          <w:tab w:val="left" w:pos="490"/>
        </w:tabs>
        <w:spacing w:before="38" w:after="0" w:line="240" w:lineRule="auto"/>
        <w:ind w:left="490" w:right="0" w:hanging="330"/>
        <w:jc w:val="left"/>
        <w:rPr>
          <w:sz w:val="22"/>
        </w:rPr>
      </w:pPr>
      <w:r>
        <w:rPr>
          <w:color w:val="2B2A29"/>
          <w:sz w:val="22"/>
        </w:rPr>
        <w:t>@http:ServiceConfig｛basePath:“/”｝</w:t>
      </w:r>
    </w:p>
    <w:p>
      <w:r>
        <w:rPr>
          <w:color w:val="2B2A29"/>
          <w:sz w:val="22"/>
        </w:rPr>
        <w:t>service</w:t>
      </w:r>
      <w:r>
        <w:rPr>
          <w:color w:val="2B2A29"/>
          <w:spacing w:val="-5"/>
          <w:sz w:val="22"/>
        </w:rPr>
        <w:t xml:space="preserve"> </w:t>
      </w:r>
      <w:r>
        <w:rPr>
          <w:color w:val="2B2A29"/>
          <w:sz w:val="22"/>
        </w:rPr>
        <w:t>orderMgt</w:t>
      </w:r>
      <w:r>
        <w:rPr>
          <w:color w:val="2B2A29"/>
          <w:spacing w:val="-5"/>
          <w:sz w:val="22"/>
        </w:rPr>
        <w:t xml:space="preserve"> </w:t>
      </w:r>
      <w:r>
        <w:rPr>
          <w:color w:val="2B2A29"/>
          <w:sz w:val="22"/>
        </w:rPr>
        <w:t>on</w:t>
      </w:r>
      <w:r>
        <w:rPr>
          <w:color w:val="2B2A29"/>
          <w:spacing w:val="-4"/>
          <w:sz w:val="22"/>
        </w:rPr>
        <w:t xml:space="preserve"> </w:t>
      </w:r>
      <w:r>
        <w:rPr>
          <w:color w:val="2B2A29"/>
          <w:sz w:val="22"/>
        </w:rPr>
        <w:t>httpListener</w:t>
      </w:r>
      <w:r>
        <w:rPr>
          <w:color w:val="2B2A29"/>
          <w:spacing w:val="-5"/>
          <w:sz w:val="22"/>
        </w:rPr>
        <w:t xml:space="preserve"> </w:t>
      </w:r>
      <w:r>
        <w:rPr>
          <w:color w:val="2B2A29"/>
          <w:sz w:val="22"/>
        </w:rPr>
        <w:t>{</w:t>
      </w:r>
      <w:r>
        <w:rPr>
          <w:color w:val="2B2A29"/>
          <w:spacing w:val="-107"/>
          <w:sz w:val="22"/>
        </w:rPr>
        <w:t xml:space="preserve"> </w:t>
      </w:r>
      <w:r>
        <w:rPr>
          <w:color w:val="2B2A29"/>
          <w:sz w:val="22"/>
        </w:rPr>
        <w:t>12</w:t>
      </w:r>
    </w:p>
    <w:p>
      <w:pPr>
        <w:pStyle w:val="16"/>
        <w:numPr>
          <w:ilvl w:val="0"/>
          <w:numId w:val="160"/>
        </w:numPr>
        <w:tabs>
          <w:tab w:val="left" w:pos="490"/>
        </w:tabs>
        <w:spacing w:before="38" w:after="0" w:line="273" w:lineRule="auto"/>
        <w:ind w:left="160" w:right="4729" w:firstLine="0"/>
        <w:jc w:val="left"/>
        <w:rPr>
          <w:sz w:val="22"/>
        </w:rPr>
      </w:pPr>
      <w:r>
        <w:rPr>
          <w:color w:val="2B2A29"/>
          <w:sz w:val="22"/>
        </w:rPr>
        <w:t>httpListener上</w:t>
      </w:r>
      <w:r>
        <w:rPr>
          <w:color w:val="2B2A29"/>
          <w:spacing w:val="-4"/>
          <w:sz w:val="22"/>
        </w:rPr>
        <w:t>的</w:t>
      </w:r>
      <w:r>
        <w:rPr>
          <w:color w:val="2B2A29"/>
          <w:sz w:val="22"/>
        </w:rPr>
        <w:t>服务orderMgt｛12</w:t>
      </w:r>
    </w:p>
    <w:p>
      <w:pPr>
        <w:pStyle w:val="16"/>
        <w:numPr>
          <w:ilvl w:val="0"/>
          <w:numId w:val="161"/>
        </w:numPr>
        <w:tabs>
          <w:tab w:val="left" w:pos="929"/>
          <w:tab w:val="left" w:pos="930"/>
        </w:tabs>
        <w:spacing w:before="0" w:after="0" w:line="273" w:lineRule="auto"/>
        <w:ind w:left="1260" w:right="549" w:hanging="1100"/>
        <w:jc w:val="left"/>
        <w:rPr>
          <w:sz w:val="22"/>
        </w:rPr>
      </w:pPr>
      <w:r>
        <w:rPr>
          <w:color w:val="2B2A29"/>
          <w:sz w:val="22"/>
        </w:rPr>
        <w:t>//</w:t>
      </w:r>
    </w:p>
    <w:p>
      <w:r>
        <w:rPr>
          <w:color w:val="2B2A29"/>
          <w:spacing w:val="-2"/>
          <w:sz w:val="22"/>
        </w:rPr>
        <w:t xml:space="preserve"> </w:t>
      </w:r>
      <w:r>
        <w:rPr>
          <w:color w:val="2B2A29"/>
          <w:sz w:val="22"/>
        </w:rPr>
        <w:t>Resource</w:t>
      </w:r>
      <w:r>
        <w:rPr>
          <w:color w:val="2B2A29"/>
          <w:spacing w:val="-2"/>
          <w:sz w:val="22"/>
        </w:rPr>
        <w:t xml:space="preserve"> </w:t>
      </w:r>
      <w:r>
        <w:rPr>
          <w:color w:val="2B2A29"/>
          <w:sz w:val="22"/>
        </w:rPr>
        <w:t>that</w:t>
      </w:r>
      <w:r>
        <w:rPr>
          <w:color w:val="2B2A29"/>
          <w:spacing w:val="-1"/>
          <w:sz w:val="22"/>
        </w:rPr>
        <w:t xml:space="preserve"> </w:t>
      </w:r>
      <w:r>
        <w:rPr>
          <w:color w:val="2B2A29"/>
          <w:sz w:val="22"/>
        </w:rPr>
        <w:t>handles</w:t>
      </w:r>
      <w:r>
        <w:rPr>
          <w:color w:val="2B2A29"/>
          <w:spacing w:val="-2"/>
          <w:sz w:val="22"/>
        </w:rPr>
        <w:t xml:space="preserve"> </w:t>
      </w:r>
      <w:r>
        <w:rPr>
          <w:color w:val="2B2A29"/>
          <w:sz w:val="22"/>
        </w:rPr>
        <w:t>the</w:t>
      </w:r>
      <w:r>
        <w:rPr>
          <w:color w:val="2B2A29"/>
          <w:spacing w:val="-2"/>
          <w:sz w:val="22"/>
        </w:rPr>
        <w:t xml:space="preserve"> </w:t>
      </w:r>
      <w:r>
        <w:rPr>
          <w:color w:val="2B2A29"/>
          <w:sz w:val="22"/>
        </w:rPr>
        <w:t>HTTP</w:t>
      </w:r>
      <w:r>
        <w:rPr>
          <w:color w:val="2B2A29"/>
          <w:spacing w:val="-1"/>
          <w:sz w:val="22"/>
        </w:rPr>
        <w:t xml:space="preserve"> </w:t>
      </w:r>
      <w:r>
        <w:rPr>
          <w:color w:val="2B2A29"/>
          <w:sz w:val="22"/>
        </w:rPr>
        <w:t>POST</w:t>
      </w:r>
      <w:r>
        <w:rPr>
          <w:color w:val="2B2A29"/>
          <w:spacing w:val="-2"/>
          <w:sz w:val="22"/>
        </w:rPr>
        <w:t xml:space="preserve"> </w:t>
      </w:r>
      <w:r>
        <w:rPr>
          <w:color w:val="2B2A29"/>
          <w:sz w:val="22"/>
        </w:rPr>
        <w:t>requests</w:t>
      </w:r>
      <w:r>
        <w:rPr>
          <w:color w:val="2B2A29"/>
          <w:spacing w:val="-1"/>
          <w:sz w:val="22"/>
        </w:rPr>
        <w:t xml:space="preserve"> </w:t>
      </w:r>
      <w:r>
        <w:rPr>
          <w:color w:val="2B2A29"/>
          <w:sz w:val="22"/>
        </w:rPr>
        <w:t>that</w:t>
      </w:r>
      <w:r>
        <w:rPr>
          <w:color w:val="2B2A29"/>
          <w:spacing w:val="-2"/>
          <w:sz w:val="22"/>
        </w:rPr>
        <w:t xml:space="preserve"> </w:t>
      </w:r>
      <w:r>
        <w:rPr>
          <w:color w:val="2B2A29"/>
          <w:sz w:val="22"/>
        </w:rPr>
        <w:t>are</w:t>
      </w:r>
      <w:r>
        <w:rPr>
          <w:color w:val="2B2A29"/>
          <w:spacing w:val="-2"/>
          <w:sz w:val="22"/>
        </w:rPr>
        <w:t xml:space="preserve"> </w:t>
      </w:r>
      <w:r>
        <w:rPr>
          <w:color w:val="2B2A29"/>
          <w:sz w:val="22"/>
        </w:rPr>
        <w:t>directed</w:t>
      </w:r>
      <w:r>
        <w:rPr>
          <w:color w:val="2B2A29"/>
          <w:spacing w:val="-1"/>
          <w:sz w:val="22"/>
        </w:rPr>
        <w:t xml:space="preserve"> </w:t>
      </w:r>
      <w:r>
        <w:rPr>
          <w:color w:val="2B2A29"/>
          <w:sz w:val="22"/>
        </w:rPr>
        <w:t>to</w:t>
      </w:r>
      <w:r>
        <w:rPr>
          <w:color w:val="2B2A29"/>
          <w:spacing w:val="-107"/>
          <w:sz w:val="22"/>
        </w:rPr>
        <w:t xml:space="preserve"> </w:t>
      </w:r>
      <w:r>
        <w:rPr>
          <w:color w:val="2B2A29"/>
          <w:sz w:val="22"/>
        </w:rPr>
        <w:t>the path</w:t>
      </w:r>
    </w:p>
    <w:p>
      <w:pPr>
        <w:pStyle w:val="16"/>
      </w:pPr>
      <w:r>
        <w:rPr>
          <w:color w:val="2B2A29"/>
          <w:sz w:val="22"/>
        </w:rPr>
        <w:t>处理指向路径的HTTP</w:t>
      </w:r>
      <w:r>
        <w:t xml:space="preserve"> </w:t>
      </w:r>
      <w:r>
        <w:rPr>
          <w:color w:val="2B2A29"/>
          <w:sz w:val="22"/>
        </w:rPr>
        <w:t>POST请求的</w:t>
      </w:r>
      <w:r>
        <w:rPr>
          <w:color w:val="2B2A29"/>
          <w:spacing w:val="-2"/>
          <w:sz w:val="22"/>
        </w:rPr>
        <w:t>资源</w:t>
      </w:r>
    </w:p>
    <w:p>
      <w:r>
        <w:rPr>
          <w:color w:val="2B2A29"/>
          <w:sz w:val="22"/>
        </w:rPr>
        <w:t>// '/order' to create a new Order.</w:t>
      </w:r>
    </w:p>
    <w:p>
      <w:pPr>
        <w:pStyle w:val="16"/>
        <w:numPr>
          <w:ilvl w:val="0"/>
          <w:numId w:val="161"/>
        </w:numPr>
        <w:tabs>
          <w:tab w:val="left" w:pos="929"/>
          <w:tab w:val="left" w:pos="930"/>
        </w:tabs>
        <w:spacing w:before="0" w:after="0" w:line="279" w:lineRule="exact"/>
        <w:ind w:left="930" w:right="0" w:hanging="770"/>
        <w:jc w:val="left"/>
        <w:rPr>
          <w:sz w:val="22"/>
        </w:rPr>
      </w:pPr>
      <w:r>
        <w:rPr>
          <w:color w:val="2B2A29"/>
          <w:sz w:val="22"/>
        </w:rPr>
        <w:t>//“/order”创建新订单。</w:t>
      </w:r>
    </w:p>
    <w:p>
      <w:r>
        <w:rPr>
          <w:color w:val="2B2A29"/>
          <w:sz w:val="22"/>
        </w:rPr>
        <w:t>@http:ResourceConfig {</w:t>
      </w:r>
    </w:p>
    <w:p>
      <w:pPr>
        <w:pStyle w:val="16"/>
        <w:numPr>
          <w:ilvl w:val="0"/>
          <w:numId w:val="161"/>
        </w:numPr>
        <w:tabs>
          <w:tab w:val="left" w:pos="929"/>
          <w:tab w:val="left" w:pos="930"/>
        </w:tabs>
        <w:spacing w:before="36" w:after="0" w:line="240" w:lineRule="auto"/>
        <w:ind w:left="930" w:right="0" w:hanging="770"/>
        <w:jc w:val="left"/>
        <w:rPr>
          <w:sz w:val="22"/>
        </w:rPr>
      </w:pPr>
      <w:r>
        <w:rPr>
          <w:color w:val="2B2A29"/>
          <w:sz w:val="22"/>
        </w:rPr>
        <w:t>@http:ResourceConfig{</w:t>
      </w:r>
    </w:p>
    <w:p>
      <w:r>
        <w:rPr>
          <w:color w:val="2B2A29"/>
          <w:sz w:val="22"/>
        </w:rPr>
        <w:t>methods: ["POST"],</w:t>
      </w:r>
    </w:p>
    <w:p>
      <w:pPr>
        <w:pStyle w:val="16"/>
        <w:numPr>
          <w:ilvl w:val="0"/>
          <w:numId w:val="161"/>
        </w:numPr>
        <w:tabs>
          <w:tab w:val="left" w:pos="1369"/>
          <w:tab w:val="left" w:pos="1370"/>
        </w:tabs>
        <w:spacing w:before="38" w:after="0" w:line="240" w:lineRule="auto"/>
        <w:ind w:left="1370" w:right="0" w:hanging="1210"/>
        <w:jc w:val="left"/>
        <w:rPr>
          <w:sz w:val="22"/>
        </w:rPr>
      </w:pPr>
      <w:r>
        <w:rPr>
          <w:color w:val="2B2A29"/>
          <w:sz w:val="22"/>
        </w:rPr>
        <w:t>方法：[“POST”]，</w:t>
      </w:r>
    </w:p>
    <w:p>
      <w:r>
        <w:rPr>
          <w:color w:val="2B2A29"/>
          <w:sz w:val="22"/>
        </w:rPr>
        <w:t>path:</w:t>
      </w:r>
      <w:r>
        <w:rPr>
          <w:color w:val="2B2A29"/>
          <w:spacing w:val="-16"/>
          <w:sz w:val="22"/>
        </w:rPr>
        <w:t xml:space="preserve"> </w:t>
      </w:r>
      <w:r>
        <w:rPr>
          <w:color w:val="2B2A29"/>
          <w:sz w:val="22"/>
        </w:rPr>
        <w:t>"/order"</w:t>
      </w:r>
      <w:r>
        <w:rPr>
          <w:color w:val="2B2A29"/>
          <w:spacing w:val="-107"/>
          <w:sz w:val="22"/>
        </w:rPr>
        <w:t xml:space="preserve"> </w:t>
      </w:r>
      <w:r>
        <w:rPr>
          <w:color w:val="2B2A29"/>
          <w:sz w:val="22"/>
        </w:rPr>
        <w:t>18</w:t>
      </w:r>
      <w:r>
        <w:rPr>
          <w:color w:val="2B2A29"/>
          <w:sz w:val="22"/>
        </w:rPr>
        <w:tab/>
      </w:r>
      <w:r>
        <w:rPr>
          <w:color w:val="2B2A29"/>
          <w:sz w:val="22"/>
        </w:rPr>
        <w:t>}</w:t>
      </w:r>
    </w:p>
    <w:p>
      <w:pPr>
        <w:pStyle w:val="16"/>
        <w:numPr>
          <w:ilvl w:val="0"/>
          <w:numId w:val="161"/>
        </w:numPr>
        <w:tabs>
          <w:tab w:val="left" w:pos="929"/>
          <w:tab w:val="left" w:pos="1369"/>
          <w:tab w:val="left" w:pos="1370"/>
        </w:tabs>
        <w:spacing w:before="38" w:after="0" w:line="273" w:lineRule="auto"/>
        <w:ind w:left="160" w:right="6049" w:firstLine="0"/>
        <w:jc w:val="left"/>
        <w:rPr>
          <w:sz w:val="22"/>
        </w:rPr>
      </w:pPr>
      <w:r>
        <w:rPr>
          <w:color w:val="2B2A29"/>
          <w:sz w:val="22"/>
        </w:rPr>
        <w:t>路径：“/order”18}</w:t>
      </w:r>
      <w:r>
        <w:rPr>
          <w:color w:val="2B2A29"/>
          <w:sz w:val="22"/>
        </w:rPr>
        <w:tab/>
      </w:r>
    </w:p>
    <w:p>
      <w:r>
        <w:rPr>
          <w:color w:val="2B2A29"/>
          <w:sz w:val="22"/>
        </w:rPr>
        <w:t>resource function addOrder(http:Caller caller, http:Request req) {</w:t>
      </w:r>
    </w:p>
    <w:p>
      <w:pPr>
        <w:pStyle w:val="16"/>
        <w:numPr>
          <w:ilvl w:val="0"/>
          <w:numId w:val="162"/>
        </w:numPr>
        <w:tabs>
          <w:tab w:val="left" w:pos="929"/>
          <w:tab w:val="left" w:pos="930"/>
        </w:tabs>
        <w:spacing w:before="0" w:after="0" w:line="279" w:lineRule="exact"/>
        <w:ind w:left="930" w:right="0" w:hanging="770"/>
        <w:jc w:val="left"/>
        <w:rPr>
          <w:sz w:val="22"/>
        </w:rPr>
      </w:pPr>
      <w:r>
        <w:rPr>
          <w:color w:val="2B2A29"/>
          <w:sz w:val="22"/>
        </w:rPr>
        <w:t>资源函数addOrder（http:Caller调用者，http:Request req）{</w:t>
      </w:r>
    </w:p>
    <w:p>
      <w:r>
        <w:rPr>
          <w:color w:val="2B2A29"/>
          <w:sz w:val="22"/>
        </w:rPr>
        <w:t>http:Response response = new;</w:t>
      </w:r>
    </w:p>
    <w:p>
      <w:pPr>
        <w:pStyle w:val="16"/>
        <w:numPr>
          <w:ilvl w:val="0"/>
          <w:numId w:val="162"/>
        </w:numPr>
        <w:tabs>
          <w:tab w:val="left" w:pos="1369"/>
          <w:tab w:val="left" w:pos="1370"/>
        </w:tabs>
        <w:spacing w:before="39" w:after="0" w:line="240" w:lineRule="auto"/>
        <w:ind w:left="1370" w:right="0" w:hanging="1210"/>
        <w:jc w:val="left"/>
        <w:rPr>
          <w:sz w:val="22"/>
        </w:rPr>
      </w:pPr>
      <w:r>
        <w:rPr>
          <w:color w:val="2B2A29"/>
          <w:sz w:val="22"/>
        </w:rPr>
        <w:t>http:Response Response=new；</w:t>
      </w:r>
    </w:p>
    <w:p>
      <w:r>
        <w:rPr>
          <w:color w:val="2B2A29"/>
          <w:sz w:val="22"/>
        </w:rPr>
        <w:t>var orderReq = req.getJsonPayload();</w:t>
      </w:r>
    </w:p>
    <w:p>
      <w:pPr>
        <w:pStyle w:val="16"/>
        <w:numPr>
          <w:ilvl w:val="0"/>
          <w:numId w:val="162"/>
        </w:numPr>
        <w:tabs>
          <w:tab w:val="left" w:pos="1369"/>
          <w:tab w:val="left" w:pos="1370"/>
        </w:tabs>
        <w:spacing w:before="38" w:after="0" w:line="240" w:lineRule="auto"/>
        <w:ind w:left="1370" w:right="0" w:hanging="1210"/>
        <w:jc w:val="left"/>
        <w:rPr>
          <w:sz w:val="22"/>
        </w:rPr>
      </w:pPr>
      <w:r>
        <w:rPr>
          <w:color w:val="2B2A29"/>
          <w:sz w:val="22"/>
        </w:rPr>
        <w:t>var orderReq=req.getJsonPayload（）；</w:t>
      </w:r>
    </w:p>
    <w:p>
      <w:r>
        <w:rPr>
          <w:color w:val="2B2A29"/>
          <w:sz w:val="22"/>
        </w:rPr>
        <w:t>if (orderReq is json) {</w:t>
      </w:r>
    </w:p>
    <w:p>
      <w:pPr>
        <w:pStyle w:val="16"/>
        <w:numPr>
          <w:ilvl w:val="0"/>
          <w:numId w:val="162"/>
        </w:numPr>
        <w:tabs>
          <w:tab w:val="left" w:pos="1369"/>
          <w:tab w:val="left" w:pos="1370"/>
        </w:tabs>
        <w:spacing w:before="38" w:after="0" w:line="240" w:lineRule="auto"/>
        <w:ind w:left="1370" w:right="0" w:hanging="1210"/>
        <w:jc w:val="left"/>
        <w:rPr>
          <w:sz w:val="22"/>
        </w:rPr>
      </w:pPr>
      <w:r>
        <w:rPr>
          <w:color w:val="2B2A29"/>
          <w:sz w:val="22"/>
        </w:rPr>
        <w:t>if（orderReq为json）{</w:t>
      </w:r>
    </w:p>
    <w:p>
      <w:r>
        <w:rPr>
          <w:color w:val="2B2A29"/>
          <w:sz w:val="22"/>
        </w:rPr>
        <w:t>json | error idJ = orderReq.Order.ID;</w:t>
      </w:r>
    </w:p>
    <w:p>
      <w:pPr>
        <w:pStyle w:val="16"/>
        <w:numPr>
          <w:ilvl w:val="0"/>
          <w:numId w:val="162"/>
        </w:numPr>
        <w:tabs>
          <w:tab w:val="left" w:pos="1809"/>
          <w:tab w:val="left" w:pos="1810"/>
        </w:tabs>
        <w:spacing w:before="38" w:after="0" w:line="240" w:lineRule="auto"/>
        <w:ind w:left="1810" w:right="0" w:hanging="1650"/>
        <w:jc w:val="left"/>
        <w:rPr>
          <w:sz w:val="22"/>
        </w:rPr>
      </w:pPr>
      <w:r>
        <w:rPr>
          <w:color w:val="2B2A29"/>
          <w:sz w:val="22"/>
        </w:rPr>
        <w:t>json|error idJ=orderReq.Order.ID；</w:t>
      </w:r>
    </w:p>
    <w:p>
      <w:r>
        <w:rPr>
          <w:color w:val="2B2A29"/>
          <w:sz w:val="22"/>
        </w:rPr>
        <w:t>if idJ is error {</w:t>
      </w:r>
    </w:p>
    <w:p>
      <w:pPr>
        <w:pStyle w:val="16"/>
        <w:numPr>
          <w:ilvl w:val="0"/>
          <w:numId w:val="162"/>
        </w:numPr>
        <w:tabs>
          <w:tab w:val="left" w:pos="1809"/>
          <w:tab w:val="left" w:pos="1810"/>
        </w:tabs>
        <w:spacing w:before="38" w:after="0" w:line="240" w:lineRule="auto"/>
        <w:ind w:left="1810" w:right="0" w:hanging="1650"/>
        <w:jc w:val="left"/>
        <w:rPr>
          <w:sz w:val="22"/>
        </w:rPr>
      </w:pPr>
      <w:r>
        <w:rPr>
          <w:color w:val="2B2A29"/>
          <w:sz w:val="22"/>
        </w:rPr>
        <w:t>如果idJ为错误{</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log:printError("Error extracting order ID", err = idJ);</w:t>
      </w:r>
    </w:p>
    <w:p>
      <w:pPr>
        <w:pStyle w:val="16"/>
        <w:numPr>
          <w:ilvl w:val="0"/>
          <w:numId w:val="162"/>
        </w:numPr>
        <w:tabs>
          <w:tab w:val="left" w:pos="2609"/>
          <w:tab w:val="left" w:pos="2611"/>
        </w:tabs>
        <w:spacing w:before="68" w:after="0" w:line="240" w:lineRule="auto"/>
        <w:ind w:left="2610" w:right="0" w:hanging="2091"/>
        <w:jc w:val="left"/>
        <w:rPr>
          <w:sz w:val="22"/>
        </w:rPr>
      </w:pPr>
      <w:bookmarkStart w:id="178" w:name="_bookmark172"/>
      <w:bookmarkEnd w:id="178"/>
      <w:bookmarkStart w:id="179" w:name="_bookmark172"/>
      <w:bookmarkEnd w:id="179"/>
      <w:r>
        <w:rPr>
          <w:color w:val="2B2A29"/>
          <w:sz w:val="22"/>
        </w:rPr>
        <w:t>log:printError（“提取订单ID时出错”，err=idJ）；</w:t>
      </w:r>
    </w:p>
    <w:p>
      <w:r>
        <w:rPr>
          <w:color w:val="2B2A29"/>
          <w:sz w:val="22"/>
        </w:rPr>
        <w:t>} else {</w:t>
      </w:r>
    </w:p>
    <w:p>
      <w:pPr>
        <w:pStyle w:val="16"/>
        <w:numPr>
          <w:ilvl w:val="0"/>
          <w:numId w:val="162"/>
        </w:numPr>
        <w:tabs>
          <w:tab w:val="left" w:pos="2169"/>
          <w:tab w:val="left" w:pos="2171"/>
        </w:tabs>
        <w:spacing w:before="38" w:after="0" w:line="240" w:lineRule="auto"/>
        <w:ind w:left="2170" w:right="0" w:hanging="1651"/>
        <w:jc w:val="left"/>
        <w:rPr>
          <w:sz w:val="22"/>
        </w:rPr>
      </w:pPr>
      <w:r>
        <w:rPr>
          <w:color w:val="2B2A29"/>
          <w:sz w:val="22"/>
        </w:rPr>
        <w:t>}其他{</w:t>
      </w:r>
    </w:p>
    <w:p>
      <w:r>
        <w:rPr>
          <w:color w:val="2B2A29"/>
          <w:sz w:val="22"/>
        </w:rPr>
        <w:t>string orderId = idJ.toString();</w:t>
      </w:r>
    </w:p>
    <w:p>
      <w:pPr>
        <w:pStyle w:val="16"/>
        <w:numPr>
          <w:ilvl w:val="0"/>
          <w:numId w:val="162"/>
        </w:numPr>
        <w:tabs>
          <w:tab w:val="left" w:pos="2609"/>
          <w:tab w:val="left" w:pos="2611"/>
        </w:tabs>
        <w:spacing w:before="39" w:after="0" w:line="240" w:lineRule="auto"/>
        <w:ind w:left="2610" w:right="0" w:hanging="2091"/>
        <w:jc w:val="left"/>
        <w:rPr>
          <w:sz w:val="22"/>
        </w:rPr>
      </w:pPr>
      <w:r>
        <w:rPr>
          <w:color w:val="2B2A29"/>
          <w:sz w:val="22"/>
        </w:rPr>
        <w:t>string orderId=idJ.toString（）；</w:t>
      </w:r>
    </w:p>
    <w:p>
      <w:r>
        <w:rPr>
          <w:color w:val="2B2A29"/>
          <w:sz w:val="22"/>
        </w:rPr>
        <w:t>ordersMap[orderId] = orderReq;</w:t>
      </w:r>
    </w:p>
    <w:p>
      <w:pPr>
        <w:pStyle w:val="16"/>
        <w:numPr>
          <w:ilvl w:val="0"/>
          <w:numId w:val="162"/>
        </w:numPr>
        <w:tabs>
          <w:tab w:val="left" w:pos="2609"/>
          <w:tab w:val="left" w:pos="2611"/>
        </w:tabs>
        <w:spacing w:before="38" w:after="0" w:line="240" w:lineRule="auto"/>
        <w:ind w:left="2610" w:right="0" w:hanging="2091"/>
        <w:jc w:val="left"/>
        <w:rPr>
          <w:sz w:val="22"/>
        </w:rPr>
      </w:pPr>
      <w:r>
        <w:rPr>
          <w:color w:val="2B2A29"/>
          <w:sz w:val="22"/>
        </w:rPr>
        <w:t>ordersMap[orderId]=订单请求；</w:t>
      </w:r>
    </w:p>
    <w:p>
      <w:r>
        <w:rPr>
          <w:color w:val="2B2A29"/>
          <w:sz w:val="22"/>
        </w:rPr>
        <w:t>// Create response message.</w:t>
      </w:r>
    </w:p>
    <w:p>
      <w:pPr>
        <w:pStyle w:val="16"/>
        <w:numPr>
          <w:ilvl w:val="0"/>
          <w:numId w:val="162"/>
        </w:numPr>
        <w:tabs>
          <w:tab w:val="left" w:pos="2609"/>
          <w:tab w:val="left" w:pos="2611"/>
        </w:tabs>
        <w:spacing w:before="38" w:after="0" w:line="240" w:lineRule="auto"/>
        <w:ind w:left="2610" w:right="0" w:hanging="2091"/>
        <w:jc w:val="left"/>
        <w:rPr>
          <w:sz w:val="22"/>
        </w:rPr>
      </w:pPr>
      <w:r>
        <w:rPr>
          <w:color w:val="2B2A29"/>
          <w:sz w:val="22"/>
        </w:rPr>
        <w:t>//创建响应消息。</w:t>
      </w:r>
    </w:p>
    <w:p>
      <w:r>
        <w:rPr>
          <w:color w:val="2B2A29"/>
          <w:sz w:val="22"/>
        </w:rPr>
        <w:t>json payload = { status: "Order Created.", orderId:</w:t>
      </w:r>
      <w:r>
        <w:rPr>
          <w:color w:val="2B2A29"/>
          <w:spacing w:val="-108"/>
          <w:sz w:val="22"/>
        </w:rPr>
        <w:t xml:space="preserve"> </w:t>
      </w:r>
      <w:r>
        <w:rPr>
          <w:color w:val="2B2A29"/>
          <w:sz w:val="22"/>
        </w:rPr>
        <w:t>orderId };</w:t>
      </w:r>
    </w:p>
    <w:p>
      <w:pPr>
        <w:pStyle w:val="16"/>
        <w:numPr>
          <w:ilvl w:val="0"/>
          <w:numId w:val="162"/>
        </w:numPr>
        <w:tabs>
          <w:tab w:val="left" w:pos="2609"/>
          <w:tab w:val="left" w:pos="2611"/>
        </w:tabs>
        <w:spacing w:before="38" w:after="0" w:line="273" w:lineRule="auto"/>
        <w:ind w:left="2610" w:right="737" w:hanging="2090"/>
        <w:jc w:val="left"/>
        <w:rPr>
          <w:sz w:val="22"/>
        </w:rPr>
      </w:pPr>
      <w:r>
        <w:rPr>
          <w:color w:val="2B2A29"/>
          <w:sz w:val="22"/>
        </w:rPr>
        <w:t>json payload＝｛status：“订单已创建。”，orderId:orderId｝；</w:t>
      </w:r>
    </w:p>
    <w:p>
      <w:r>
        <w:rPr>
          <w:color w:val="2B2A29"/>
          <w:sz w:val="22"/>
        </w:rPr>
        <w:t>response.setJsonPayload(&lt;@untainted&gt; payload);</w:t>
      </w:r>
    </w:p>
    <w:p>
      <w:pPr>
        <w:pStyle w:val="16"/>
        <w:numPr>
          <w:ilvl w:val="0"/>
          <w:numId w:val="162"/>
        </w:numPr>
        <w:tabs>
          <w:tab w:val="left" w:pos="2609"/>
          <w:tab w:val="left" w:pos="2611"/>
        </w:tabs>
        <w:spacing w:before="0" w:after="0" w:line="279" w:lineRule="exact"/>
        <w:ind w:left="2610" w:right="0" w:hanging="2091"/>
        <w:jc w:val="left"/>
        <w:rPr>
          <w:sz w:val="22"/>
        </w:rPr>
      </w:pPr>
      <w:r>
        <w:rPr>
          <w:color w:val="2B2A29"/>
          <w:sz w:val="22"/>
        </w:rPr>
        <w:t>response.setJsonPayload（&lt;@unpaint&gt;有效负载）；</w:t>
      </w:r>
    </w:p>
    <w:p>
      <w:r>
        <w:rPr>
          <w:color w:val="2B2A29"/>
          <w:sz w:val="22"/>
        </w:rPr>
        <w:t>// Set 201 Created status code in the response message.</w:t>
      </w:r>
    </w:p>
    <w:p>
      <w:pPr>
        <w:pStyle w:val="16"/>
        <w:numPr>
          <w:ilvl w:val="0"/>
          <w:numId w:val="162"/>
        </w:numPr>
        <w:tabs>
          <w:tab w:val="left" w:pos="2609"/>
          <w:tab w:val="left" w:pos="2611"/>
        </w:tabs>
        <w:spacing w:before="38" w:after="0" w:line="240" w:lineRule="auto"/>
        <w:ind w:left="2610" w:right="0" w:hanging="2091"/>
        <w:jc w:val="left"/>
        <w:rPr>
          <w:sz w:val="22"/>
        </w:rPr>
      </w:pPr>
      <w:r>
        <w:rPr>
          <w:color w:val="2B2A29"/>
          <w:sz w:val="22"/>
        </w:rPr>
        <w:t>//在响应消息中设置201已创建状态代码。</w:t>
      </w:r>
    </w:p>
    <w:p>
      <w:r>
        <w:rPr>
          <w:color w:val="2B2A29"/>
          <w:sz w:val="22"/>
        </w:rPr>
        <w:t>response.statusCode = 201;</w:t>
      </w:r>
    </w:p>
    <w:p>
      <w:pPr>
        <w:pStyle w:val="16"/>
        <w:numPr>
          <w:ilvl w:val="0"/>
          <w:numId w:val="162"/>
        </w:numPr>
        <w:tabs>
          <w:tab w:val="left" w:pos="2609"/>
          <w:tab w:val="left" w:pos="2611"/>
        </w:tabs>
        <w:spacing w:before="39" w:after="0" w:line="240" w:lineRule="auto"/>
        <w:ind w:left="2610" w:right="0" w:hanging="2091"/>
        <w:jc w:val="left"/>
        <w:rPr>
          <w:sz w:val="22"/>
        </w:rPr>
      </w:pPr>
      <w:r>
        <w:rPr>
          <w:color w:val="2B2A29"/>
          <w:sz w:val="22"/>
        </w:rPr>
        <w:t>response.statusCode=201；</w:t>
      </w:r>
    </w:p>
    <w:p>
      <w:r>
        <w:rPr>
          <w:color w:val="2B2A29"/>
          <w:sz w:val="22"/>
        </w:rPr>
        <w:t>// Set 'Location' header in the response message.</w:t>
      </w:r>
    </w:p>
    <w:p>
      <w:pPr>
        <w:pStyle w:val="16"/>
        <w:numPr>
          <w:ilvl w:val="0"/>
          <w:numId w:val="162"/>
        </w:numPr>
        <w:tabs>
          <w:tab w:val="left" w:pos="2609"/>
          <w:tab w:val="left" w:pos="2611"/>
        </w:tabs>
        <w:spacing w:before="38" w:after="0" w:line="240" w:lineRule="auto"/>
        <w:ind w:left="2610" w:right="0" w:hanging="2091"/>
        <w:jc w:val="left"/>
        <w:rPr>
          <w:sz w:val="22"/>
        </w:rPr>
      </w:pPr>
      <w:r>
        <w:rPr>
          <w:color w:val="2B2A29"/>
          <w:sz w:val="22"/>
        </w:rPr>
        <w:t>//在响应消息中设置“Location”标头。</w:t>
      </w:r>
    </w:p>
    <w:p>
      <w:r>
        <w:rPr>
          <w:color w:val="2B2A29"/>
          <w:sz w:val="22"/>
        </w:rPr>
        <w:t>// This can be used by the client to locate the newly</w:t>
      </w:r>
      <w:r>
        <w:rPr>
          <w:color w:val="2B2A29"/>
          <w:spacing w:val="-108"/>
          <w:sz w:val="22"/>
        </w:rPr>
        <w:t xml:space="preserve"> </w:t>
      </w:r>
      <w:r>
        <w:rPr>
          <w:color w:val="2B2A29"/>
          <w:sz w:val="22"/>
        </w:rPr>
        <w:t>added order.</w:t>
      </w:r>
    </w:p>
    <w:p>
      <w:pPr>
        <w:pStyle w:val="16"/>
        <w:numPr>
          <w:ilvl w:val="0"/>
          <w:numId w:val="162"/>
        </w:numPr>
        <w:tabs>
          <w:tab w:val="left" w:pos="2609"/>
          <w:tab w:val="left" w:pos="2611"/>
        </w:tabs>
        <w:spacing w:before="38" w:after="0" w:line="273" w:lineRule="auto"/>
        <w:ind w:left="2940" w:right="517" w:hanging="2420"/>
        <w:jc w:val="left"/>
        <w:rPr>
          <w:sz w:val="22"/>
        </w:rPr>
      </w:pPr>
      <w:r>
        <w:rPr>
          <w:color w:val="2B2A29"/>
          <w:sz w:val="22"/>
        </w:rPr>
        <w:t>//客户机可以使用此命令来查找新添加的订单。</w:t>
      </w:r>
    </w:p>
    <w:p>
      <w:r>
        <w:rPr>
          <w:color w:val="2B2A29"/>
          <w:sz w:val="22"/>
        </w:rPr>
        <w:t>response.setHeader("Location",</w:t>
      </w:r>
    </w:p>
    <w:p>
      <w:pPr>
        <w:pStyle w:val="16"/>
        <w:numPr>
          <w:ilvl w:val="0"/>
          <w:numId w:val="162"/>
        </w:numPr>
        <w:tabs>
          <w:tab w:val="left" w:pos="2609"/>
          <w:tab w:val="left" w:pos="2611"/>
        </w:tabs>
        <w:spacing w:before="0" w:after="0" w:line="279" w:lineRule="exact"/>
        <w:ind w:left="2610" w:right="0" w:hanging="2091"/>
        <w:jc w:val="left"/>
        <w:rPr>
          <w:sz w:val="22"/>
        </w:rPr>
      </w:pPr>
      <w:r>
        <w:rPr>
          <w:color w:val="2B2A29"/>
          <w:sz w:val="22"/>
        </w:rPr>
        <w:t>response.setHeader（“位置”，</w:t>
      </w:r>
    </w:p>
    <w:p>
      <w:r>
        <w:rPr>
          <w:color w:val="2B2A29"/>
          <w:spacing w:val="-7"/>
          <w:sz w:val="22"/>
        </w:rPr>
        <w:t>"http://abc.retail.com:9090/ordermgt/order/"</w:t>
      </w:r>
      <w:r>
        <w:rPr>
          <w:color w:val="2B2A29"/>
          <w:spacing w:val="-43"/>
          <w:sz w:val="22"/>
        </w:rPr>
        <w:t xml:space="preserve"> </w:t>
      </w:r>
      <w:r>
        <w:rPr>
          <w:color w:val="2B2A29"/>
          <w:spacing w:val="-6"/>
          <w:sz w:val="22"/>
        </w:rPr>
        <w:t>+</w:t>
      </w:r>
      <w:r>
        <w:rPr>
          <w:color w:val="2B2A29"/>
          <w:spacing w:val="-42"/>
          <w:sz w:val="22"/>
        </w:rPr>
        <w:t xml:space="preserve"> </w:t>
      </w:r>
      <w:r>
        <w:rPr>
          <w:color w:val="2B2A29"/>
          <w:spacing w:val="-6"/>
          <w:sz w:val="22"/>
        </w:rPr>
        <w:t>orderId);</w:t>
      </w:r>
      <w:r>
        <w:rPr>
          <w:color w:val="2B2A29"/>
          <w:spacing w:val="-107"/>
          <w:sz w:val="22"/>
        </w:rPr>
        <w:t xml:space="preserve"> </w:t>
      </w:r>
      <w:r>
        <w:rPr>
          <w:color w:val="2B2A29"/>
          <w:sz w:val="22"/>
        </w:rPr>
        <w:t>38</w:t>
      </w:r>
      <w:r>
        <w:rPr>
          <w:color w:val="2B2A29"/>
          <w:sz w:val="22"/>
        </w:rPr>
        <w:tab/>
      </w:r>
      <w:r>
        <w:rPr>
          <w:color w:val="2B2A29"/>
          <w:sz w:val="22"/>
        </w:rPr>
        <w:t>}</w:t>
      </w:r>
    </w:p>
    <w:p>
      <w:pPr>
        <w:pStyle w:val="16"/>
        <w:numPr>
          <w:ilvl w:val="0"/>
          <w:numId w:val="162"/>
        </w:numPr>
        <w:tabs>
          <w:tab w:val="left" w:pos="2169"/>
          <w:tab w:val="left" w:pos="3049"/>
          <w:tab w:val="left" w:pos="3051"/>
        </w:tabs>
        <w:spacing w:before="38" w:after="0" w:line="273" w:lineRule="auto"/>
        <w:ind w:left="520" w:right="179" w:firstLine="0"/>
        <w:jc w:val="left"/>
        <w:rPr>
          <w:sz w:val="22"/>
        </w:rPr>
      </w:pPr>
      <w:r>
        <w:rPr>
          <w:color w:val="2B2A29"/>
          <w:spacing w:val="-7"/>
          <w:sz w:val="22"/>
        </w:rPr>
        <w:t>"http://abc.retail.com:9090/ordermgt/order/“</w:t>
      </w:r>
      <w:r>
        <w:rPr>
          <w:color w:val="2B2A29"/>
          <w:spacing w:val="-6"/>
          <w:sz w:val="22"/>
        </w:rPr>
        <w:t>+orderId）；</w:t>
      </w:r>
      <w:r>
        <w:rPr>
          <w:color w:val="2B2A29"/>
          <w:sz w:val="22"/>
        </w:rPr>
        <w:t>38</w:t>
      </w:r>
      <w:r>
        <w:rPr>
          <w:color w:val="2B2A29"/>
          <w:sz w:val="22"/>
        </w:rPr>
        <w:tab/>
      </w:r>
      <w:r>
        <w:rPr>
          <w:color w:val="2B2A29"/>
          <w:spacing w:val="-7"/>
          <w:sz w:val="22"/>
        </w:rPr>
        <w:t>｝</w:t>
      </w:r>
    </w:p>
    <w:p>
      <w:r>
        <w:rPr>
          <w:color w:val="2B2A29"/>
          <w:sz w:val="22"/>
        </w:rPr>
        <w:t>} else {</w:t>
      </w:r>
    </w:p>
    <w:p>
      <w:pPr>
        <w:pStyle w:val="16"/>
        <w:numPr>
          <w:ilvl w:val="0"/>
          <w:numId w:val="163"/>
        </w:numPr>
        <w:tabs>
          <w:tab w:val="left" w:pos="1729"/>
          <w:tab w:val="left" w:pos="1731"/>
        </w:tabs>
        <w:spacing w:before="0" w:after="0" w:line="279" w:lineRule="exact"/>
        <w:ind w:left="1730" w:right="0" w:hanging="1211"/>
        <w:jc w:val="left"/>
        <w:rPr>
          <w:sz w:val="22"/>
        </w:rPr>
      </w:pPr>
      <w:r>
        <w:rPr>
          <w:color w:val="2B2A29"/>
          <w:sz w:val="22"/>
        </w:rPr>
        <w:t>}其他{</w:t>
      </w:r>
    </w:p>
    <w:p>
      <w:r>
        <w:rPr>
          <w:color w:val="2B2A29"/>
          <w:sz w:val="22"/>
        </w:rPr>
        <w:t>response.statusCode = 400;</w:t>
      </w:r>
    </w:p>
    <w:p>
      <w:pPr>
        <w:pStyle w:val="16"/>
        <w:numPr>
          <w:ilvl w:val="0"/>
          <w:numId w:val="163"/>
        </w:numPr>
        <w:tabs>
          <w:tab w:val="left" w:pos="2169"/>
          <w:tab w:val="left" w:pos="2171"/>
        </w:tabs>
        <w:spacing w:before="39" w:after="0" w:line="240" w:lineRule="auto"/>
        <w:ind w:left="2170" w:right="0" w:hanging="1651"/>
        <w:jc w:val="left"/>
        <w:rPr>
          <w:sz w:val="22"/>
        </w:rPr>
      </w:pPr>
      <w:r>
        <w:rPr>
          <w:color w:val="2B2A29"/>
          <w:sz w:val="22"/>
        </w:rPr>
        <w:t>response.statusCode=400；</w:t>
      </w:r>
    </w:p>
    <w:p>
      <w:r>
        <w:rPr>
          <w:color w:val="2B2A29"/>
          <w:sz w:val="22"/>
        </w:rPr>
        <w:t>response.setPayload("Invalid payload received");</w:t>
      </w:r>
      <w:r>
        <w:rPr>
          <w:color w:val="2B2A29"/>
          <w:spacing w:val="-108"/>
          <w:sz w:val="22"/>
        </w:rPr>
        <w:t xml:space="preserve"> </w:t>
      </w:r>
      <w:r>
        <w:rPr>
          <w:color w:val="2B2A29"/>
          <w:sz w:val="22"/>
        </w:rPr>
        <w:t>42</w:t>
      </w:r>
      <w:r>
        <w:rPr>
          <w:color w:val="2B2A29"/>
          <w:sz w:val="22"/>
        </w:rPr>
        <w:tab/>
      </w:r>
      <w:r>
        <w:rPr>
          <w:color w:val="2B2A29"/>
          <w:sz w:val="22"/>
        </w:rPr>
        <w:t>}</w:t>
      </w:r>
    </w:p>
    <w:p>
      <w:pPr>
        <w:pStyle w:val="16"/>
        <w:numPr>
          <w:ilvl w:val="0"/>
          <w:numId w:val="163"/>
        </w:numPr>
        <w:tabs>
          <w:tab w:val="left" w:pos="1729"/>
          <w:tab w:val="left" w:pos="2169"/>
          <w:tab w:val="left" w:pos="2171"/>
        </w:tabs>
        <w:spacing w:before="38" w:after="0" w:line="273" w:lineRule="auto"/>
        <w:ind w:left="520" w:right="1507" w:firstLine="0"/>
        <w:jc w:val="left"/>
        <w:rPr>
          <w:sz w:val="22"/>
        </w:rPr>
      </w:pPr>
      <w:r>
        <w:rPr>
          <w:color w:val="2B2A29"/>
          <w:sz w:val="22"/>
        </w:rPr>
        <w:t>response.setPayload（“收到的有效载荷无效”）；42}</w:t>
      </w:r>
      <w:r>
        <w:rPr>
          <w:color w:val="2B2A29"/>
          <w:sz w:val="22"/>
        </w:rPr>
        <w:tab/>
      </w:r>
    </w:p>
    <w:p>
      <w:r>
        <w:rPr>
          <w:color w:val="2B2A29"/>
          <w:sz w:val="22"/>
        </w:rPr>
        <w:t>// Send response to the client.</w:t>
      </w:r>
    </w:p>
    <w:p>
      <w:pPr>
        <w:pStyle w:val="16"/>
        <w:numPr>
          <w:ilvl w:val="0"/>
          <w:numId w:val="164"/>
        </w:numPr>
        <w:tabs>
          <w:tab w:val="left" w:pos="1729"/>
          <w:tab w:val="left" w:pos="1731"/>
        </w:tabs>
        <w:spacing w:before="0" w:after="0" w:line="279" w:lineRule="exact"/>
        <w:ind w:left="1730" w:right="0" w:hanging="1211"/>
        <w:jc w:val="left"/>
        <w:rPr>
          <w:sz w:val="22"/>
        </w:rPr>
      </w:pPr>
      <w:r>
        <w:rPr>
          <w:color w:val="2B2A29"/>
          <w:sz w:val="22"/>
        </w:rPr>
        <w:t>//向客户端发送响应。</w:t>
      </w:r>
    </w:p>
    <w:p>
      <w:r>
        <w:rPr>
          <w:color w:val="2B2A29"/>
          <w:sz w:val="22"/>
        </w:rPr>
        <w:t>var result = caller-&gt;respond(response);</w:t>
      </w:r>
    </w:p>
    <w:p>
      <w:pPr>
        <w:pStyle w:val="16"/>
        <w:numPr>
          <w:ilvl w:val="0"/>
          <w:numId w:val="164"/>
        </w:numPr>
        <w:tabs>
          <w:tab w:val="left" w:pos="1729"/>
          <w:tab w:val="left" w:pos="1731"/>
        </w:tabs>
        <w:spacing w:before="38" w:after="0" w:line="240" w:lineRule="auto"/>
        <w:ind w:left="1730" w:right="0" w:hanging="1211"/>
        <w:jc w:val="left"/>
        <w:rPr>
          <w:sz w:val="22"/>
        </w:rPr>
      </w:pPr>
      <w:r>
        <w:rPr>
          <w:color w:val="2B2A29"/>
          <w:sz w:val="22"/>
        </w:rPr>
        <w:t>var result=调用者-&gt;响应（response）；</w:t>
      </w:r>
    </w:p>
    <w:p>
      <w:r>
        <w:rPr>
          <w:color w:val="2B2A29"/>
          <w:sz w:val="22"/>
        </w:rPr>
        <w:t>if (result is error) {</w:t>
      </w:r>
    </w:p>
    <w:p>
      <w:pPr>
        <w:pStyle w:val="16"/>
        <w:numPr>
          <w:ilvl w:val="0"/>
          <w:numId w:val="164"/>
        </w:numPr>
        <w:tabs>
          <w:tab w:val="left" w:pos="1729"/>
          <w:tab w:val="left" w:pos="1731"/>
        </w:tabs>
        <w:spacing w:before="38" w:after="0" w:line="240" w:lineRule="auto"/>
        <w:ind w:left="1730" w:right="0" w:hanging="1211"/>
        <w:jc w:val="left"/>
        <w:rPr>
          <w:sz w:val="22"/>
        </w:rPr>
      </w:pPr>
      <w:r>
        <w:rPr>
          <w:color w:val="2B2A29"/>
          <w:sz w:val="22"/>
        </w:rPr>
        <w:t>if（结果为错误）{</w:t>
      </w:r>
    </w:p>
    <w:p>
      <w:r>
        <w:rPr>
          <w:color w:val="2B2A29"/>
          <w:sz w:val="22"/>
        </w:rPr>
        <w:t>log:printError("Error sending response", err = result);</w:t>
      </w:r>
      <w:r>
        <w:rPr>
          <w:color w:val="2B2A29"/>
          <w:spacing w:val="-108"/>
          <w:sz w:val="22"/>
        </w:rPr>
        <w:t xml:space="preserve"> </w:t>
      </w:r>
      <w:r>
        <w:rPr>
          <w:color w:val="2B2A29"/>
          <w:sz w:val="22"/>
        </w:rPr>
        <w:t>47</w:t>
      </w:r>
      <w:r>
        <w:rPr>
          <w:color w:val="2B2A29"/>
          <w:sz w:val="22"/>
        </w:rPr>
        <w:tab/>
      </w:r>
      <w:r>
        <w:rPr>
          <w:color w:val="2B2A29"/>
          <w:sz w:val="22"/>
        </w:rPr>
        <w:t>}</w:t>
      </w:r>
    </w:p>
    <w:p>
      <w:pPr>
        <w:pStyle w:val="16"/>
        <w:numPr>
          <w:ilvl w:val="0"/>
          <w:numId w:val="164"/>
        </w:numPr>
        <w:tabs>
          <w:tab w:val="left" w:pos="1729"/>
          <w:tab w:val="left" w:pos="2169"/>
          <w:tab w:val="left" w:pos="2171"/>
        </w:tabs>
        <w:spacing w:before="38" w:after="0" w:line="273" w:lineRule="auto"/>
        <w:ind w:left="520" w:right="737" w:firstLine="0"/>
        <w:jc w:val="left"/>
        <w:rPr>
          <w:sz w:val="22"/>
        </w:rPr>
      </w:pPr>
      <w:r>
        <w:rPr>
          <w:color w:val="2B2A29"/>
          <w:sz w:val="22"/>
        </w:rPr>
        <w:t>log:printError（“发送响应时出错”，err=result）；47}</w:t>
      </w:r>
      <w:r>
        <w:rPr>
          <w:color w:val="2B2A29"/>
          <w:sz w:val="22"/>
        </w:rPr>
        <w:tab/>
      </w:r>
    </w:p>
    <w:p>
      <w:r>
        <w:rPr>
          <w:rFonts w:ascii="宋体"/>
          <w:color w:val="2B2A29"/>
        </w:rPr>
        <w:t>48</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48}</w:t>
      </w:r>
      <w:r>
        <w:rPr>
          <w:rFonts w:ascii="宋体"/>
          <w:color w:val="2B2A29"/>
        </w:rPr>
        <w:tab/>
      </w:r>
    </w:p>
    <w:p>
      <w:r>
        <w:rPr>
          <w:rFonts w:ascii="宋体"/>
          <w:color w:val="2B2A29"/>
        </w:rPr>
        <w:t>49 }</w:t>
      </w:r>
    </w:p>
    <w:p>
      <w:pPr>
        <w:pStyle w:val="11"/>
        <w:spacing w:before="39"/>
        <w:ind w:left="520"/>
        <w:rPr>
          <w:rFonts w:ascii="宋体"/>
        </w:rPr>
      </w:pPr>
      <w:r>
        <w:rPr>
          <w:rFonts w:ascii="宋体"/>
          <w:color w:val="2B2A29"/>
        </w:rPr>
        <w:t>49 }</w:t>
      </w:r>
    </w:p>
    <w:p>
      <w:r>
        <w:rPr>
          <w:color w:val="2B2A29"/>
          <w:w w:val="105"/>
        </w:rPr>
        <w:t>In</w:t>
      </w:r>
      <w:r>
        <w:rPr>
          <w:color w:val="2B2A29"/>
          <w:spacing w:val="-5"/>
          <w:w w:val="105"/>
        </w:rPr>
        <w:t xml:space="preserve"> </w:t>
      </w:r>
      <w:r>
        <w:rPr>
          <w:color w:val="2B2A29"/>
          <w:w w:val="105"/>
        </w:rPr>
        <w:t>line</w:t>
      </w:r>
      <w:r>
        <w:rPr>
          <w:color w:val="2B2A29"/>
          <w:spacing w:val="-4"/>
          <w:w w:val="105"/>
        </w:rPr>
        <w:t xml:space="preserve"> </w:t>
      </w:r>
      <w:r>
        <w:rPr>
          <w:color w:val="2B2A29"/>
          <w:w w:val="105"/>
        </w:rPr>
        <w:t>19,</w:t>
      </w:r>
      <w:r>
        <w:rPr>
          <w:color w:val="2B2A29"/>
          <w:spacing w:val="-4"/>
          <w:w w:val="105"/>
        </w:rPr>
        <w:t xml:space="preserve"> </w:t>
      </w:r>
      <w:r>
        <w:rPr>
          <w:color w:val="2B2A29"/>
          <w:w w:val="105"/>
        </w:rPr>
        <w:t>we</w:t>
      </w:r>
      <w:r>
        <w:rPr>
          <w:color w:val="2B2A29"/>
          <w:spacing w:val="-4"/>
          <w:w w:val="105"/>
        </w:rPr>
        <w:t xml:space="preserve"> </w:t>
      </w:r>
      <w:r>
        <w:rPr>
          <w:color w:val="2B2A29"/>
          <w:w w:val="105"/>
        </w:rPr>
        <w:t>have</w:t>
      </w:r>
      <w:r>
        <w:rPr>
          <w:color w:val="2B2A29"/>
          <w:spacing w:val="-4"/>
          <w:w w:val="105"/>
        </w:rPr>
        <w:t xml:space="preserve"> </w:t>
      </w:r>
      <w:r>
        <w:rPr>
          <w:color w:val="2B2A29"/>
          <w:w w:val="105"/>
        </w:rPr>
        <w:t>defined</w:t>
      </w:r>
      <w:r>
        <w:rPr>
          <w:color w:val="2B2A29"/>
          <w:spacing w:val="-4"/>
          <w:w w:val="105"/>
        </w:rPr>
        <w:t xml:space="preserve"> </w:t>
      </w:r>
      <w:r>
        <w:rPr>
          <w:color w:val="2B2A29"/>
          <w:w w:val="105"/>
        </w:rPr>
        <w:t>an</w:t>
      </w:r>
      <w:r>
        <w:rPr>
          <w:color w:val="2B2A29"/>
          <w:spacing w:val="-4"/>
          <w:w w:val="105"/>
        </w:rPr>
        <w:t xml:space="preserve"> </w:t>
      </w:r>
      <w:r>
        <w:rPr>
          <w:rFonts w:ascii="宋体" w:hAnsi="宋体"/>
          <w:color w:val="2B2A29"/>
          <w:w w:val="105"/>
        </w:rPr>
        <w:t>addOrder</w:t>
      </w:r>
      <w:r>
        <w:rPr>
          <w:rFonts w:ascii="宋体" w:hAnsi="宋体"/>
          <w:color w:val="2B2A29"/>
          <w:spacing w:val="-62"/>
          <w:w w:val="105"/>
        </w:rPr>
        <w:t xml:space="preserve"> </w:t>
      </w:r>
      <w:r>
        <w:rPr>
          <w:color w:val="2B2A29"/>
          <w:w w:val="105"/>
        </w:rPr>
        <w:t>resource</w:t>
      </w:r>
      <w:r>
        <w:rPr>
          <w:color w:val="2B2A29"/>
          <w:spacing w:val="-4"/>
          <w:w w:val="105"/>
        </w:rPr>
        <w:t xml:space="preserve"> </w:t>
      </w:r>
      <w:r>
        <w:rPr>
          <w:color w:val="2B2A29"/>
          <w:w w:val="105"/>
        </w:rPr>
        <w:t>function</w:t>
      </w:r>
      <w:r>
        <w:rPr>
          <w:color w:val="2B2A29"/>
          <w:spacing w:val="-4"/>
          <w:w w:val="105"/>
        </w:rPr>
        <w:t xml:space="preserve"> </w:t>
      </w:r>
      <w:r>
        <w:rPr>
          <w:color w:val="2B2A29"/>
          <w:w w:val="105"/>
        </w:rPr>
        <w:t>to</w:t>
      </w:r>
      <w:r>
        <w:rPr>
          <w:color w:val="2B2A29"/>
          <w:spacing w:val="-4"/>
          <w:w w:val="105"/>
        </w:rPr>
        <w:t xml:space="preserve"> </w:t>
      </w:r>
      <w:r>
        <w:rPr>
          <w:color w:val="2B2A29"/>
          <w:w w:val="105"/>
        </w:rPr>
        <w:t>handle</w:t>
      </w:r>
      <w:r>
        <w:rPr>
          <w:color w:val="2B2A29"/>
          <w:spacing w:val="-4"/>
          <w:w w:val="105"/>
        </w:rPr>
        <w:t xml:space="preserve"> </w:t>
      </w:r>
      <w:r>
        <w:rPr>
          <w:color w:val="2B2A29"/>
          <w:w w:val="105"/>
        </w:rPr>
        <w:t>the</w:t>
      </w:r>
      <w:r>
        <w:rPr>
          <w:color w:val="2B2A29"/>
          <w:spacing w:val="-4"/>
          <w:w w:val="105"/>
        </w:rPr>
        <w:t xml:space="preserve"> </w:t>
      </w:r>
      <w:r>
        <w:rPr>
          <w:color w:val="2B2A29"/>
          <w:w w:val="105"/>
        </w:rPr>
        <w:t>“create</w:t>
      </w:r>
      <w:r>
        <w:rPr>
          <w:color w:val="2B2A29"/>
          <w:spacing w:val="-55"/>
          <w:w w:val="105"/>
        </w:rPr>
        <w:t xml:space="preserve"> </w:t>
      </w:r>
      <w:r>
        <w:rPr>
          <w:color w:val="2B2A29"/>
          <w:w w:val="105"/>
        </w:rPr>
        <w:t xml:space="preserve">order” functionality. On lines 15 to 18, we set the path to </w:t>
      </w:r>
      <w:r>
        <w:rPr>
          <w:rFonts w:ascii="宋体" w:hAnsi="宋体"/>
          <w:color w:val="2B2A29"/>
          <w:w w:val="105"/>
        </w:rPr>
        <w:t xml:space="preserve">/order </w:t>
      </w:r>
      <w:r>
        <w:rPr>
          <w:color w:val="2B2A29"/>
          <w:w w:val="105"/>
        </w:rPr>
        <w:t>and the HTTP</w:t>
      </w:r>
      <w:r>
        <w:rPr>
          <w:color w:val="2B2A29"/>
          <w:spacing w:val="1"/>
          <w:w w:val="105"/>
        </w:rPr>
        <w:t xml:space="preserve"> </w:t>
      </w:r>
      <w:r>
        <w:rPr>
          <w:color w:val="2B2A29"/>
          <w:w w:val="105"/>
        </w:rPr>
        <w:t>method</w:t>
      </w:r>
      <w:r>
        <w:rPr>
          <w:color w:val="2B2A29"/>
          <w:spacing w:val="-13"/>
          <w:w w:val="105"/>
        </w:rPr>
        <w:t xml:space="preserve"> </w:t>
      </w:r>
      <w:r>
        <w:rPr>
          <w:color w:val="2B2A29"/>
          <w:w w:val="105"/>
        </w:rPr>
        <w:t>to</w:t>
      </w:r>
      <w:r>
        <w:rPr>
          <w:color w:val="2B2A29"/>
          <w:spacing w:val="-13"/>
          <w:w w:val="105"/>
        </w:rPr>
        <w:t xml:space="preserve"> </w:t>
      </w:r>
      <w:r>
        <w:rPr>
          <w:rFonts w:ascii="宋体" w:hAnsi="宋体"/>
          <w:color w:val="2B2A29"/>
          <w:w w:val="105"/>
        </w:rPr>
        <w:t>POST</w:t>
      </w:r>
      <w:r>
        <w:rPr>
          <w:rFonts w:ascii="宋体" w:hAnsi="宋体"/>
          <w:color w:val="2B2A29"/>
          <w:spacing w:val="-70"/>
          <w:w w:val="105"/>
        </w:rPr>
        <w:t xml:space="preserve"> </w:t>
      </w:r>
      <w:r>
        <w:rPr>
          <w:color w:val="2B2A29"/>
          <w:w w:val="105"/>
        </w:rPr>
        <w:t>to</w:t>
      </w:r>
      <w:r>
        <w:rPr>
          <w:color w:val="2B2A29"/>
          <w:spacing w:val="-12"/>
          <w:w w:val="105"/>
        </w:rPr>
        <w:t xml:space="preserve"> </w:t>
      </w:r>
      <w:r>
        <w:rPr>
          <w:color w:val="2B2A29"/>
          <w:w w:val="105"/>
        </w:rPr>
        <w:t>fulfill</w:t>
      </w:r>
      <w:r>
        <w:rPr>
          <w:color w:val="2B2A29"/>
          <w:spacing w:val="-13"/>
          <w:w w:val="105"/>
        </w:rPr>
        <w:t xml:space="preserve"> </w:t>
      </w:r>
      <w:r>
        <w:rPr>
          <w:color w:val="2B2A29"/>
          <w:w w:val="105"/>
        </w:rPr>
        <w:t>our</w:t>
      </w:r>
      <w:r>
        <w:rPr>
          <w:color w:val="2B2A29"/>
          <w:spacing w:val="-12"/>
          <w:w w:val="105"/>
        </w:rPr>
        <w:t xml:space="preserve"> </w:t>
      </w:r>
      <w:r>
        <w:rPr>
          <w:color w:val="2B2A29"/>
          <w:w w:val="105"/>
        </w:rPr>
        <w:t>“create</w:t>
      </w:r>
      <w:r>
        <w:rPr>
          <w:color w:val="2B2A29"/>
          <w:spacing w:val="-13"/>
          <w:w w:val="105"/>
        </w:rPr>
        <w:t xml:space="preserve"> </w:t>
      </w:r>
      <w:r>
        <w:rPr>
          <w:color w:val="2B2A29"/>
          <w:w w:val="105"/>
        </w:rPr>
        <w:t>order”</w:t>
      </w:r>
      <w:r>
        <w:rPr>
          <w:color w:val="2B2A29"/>
          <w:spacing w:val="-12"/>
          <w:w w:val="105"/>
        </w:rPr>
        <w:t xml:space="preserve"> </w:t>
      </w:r>
      <w:r>
        <w:rPr>
          <w:color w:val="2B2A29"/>
          <w:w w:val="105"/>
        </w:rPr>
        <w:t>functionality</w:t>
      </w:r>
      <w:r>
        <w:rPr>
          <w:color w:val="2B2A29"/>
          <w:spacing w:val="-13"/>
          <w:w w:val="105"/>
        </w:rPr>
        <w:t xml:space="preserve"> </w:t>
      </w:r>
      <w:r>
        <w:rPr>
          <w:color w:val="2B2A29"/>
          <w:w w:val="105"/>
        </w:rPr>
        <w:t>in</w:t>
      </w:r>
      <w:r>
        <w:rPr>
          <w:color w:val="2B2A29"/>
          <w:spacing w:val="-13"/>
          <w:w w:val="105"/>
        </w:rPr>
        <w:t xml:space="preserve"> </w:t>
      </w:r>
      <w:r>
        <w:rPr>
          <w:color w:val="2B2A29"/>
          <w:w w:val="105"/>
        </w:rPr>
        <w:t>the</w:t>
      </w:r>
      <w:r>
        <w:rPr>
          <w:color w:val="2B2A29"/>
          <w:spacing w:val="-12"/>
          <w:w w:val="105"/>
        </w:rPr>
        <w:t xml:space="preserve"> </w:t>
      </w:r>
      <w:r>
        <w:rPr>
          <w:color w:val="2B2A29"/>
          <w:w w:val="105"/>
        </w:rPr>
        <w:t>RESTful</w:t>
      </w:r>
      <w:r>
        <w:rPr>
          <w:color w:val="2B2A29"/>
          <w:spacing w:val="-13"/>
          <w:w w:val="105"/>
        </w:rPr>
        <w:t xml:space="preserve"> </w:t>
      </w:r>
      <w:r>
        <w:rPr>
          <w:color w:val="2B2A29"/>
          <w:w w:val="105"/>
        </w:rPr>
        <w:t>service.</w:t>
      </w:r>
    </w:p>
    <w:p>
      <w:pPr>
        <w:pStyle w:val="11"/>
        <w:spacing w:before="198" w:line="273" w:lineRule="auto"/>
        <w:ind w:left="520" w:right="510" w:firstLine="359"/>
      </w:pPr>
      <w:r>
        <w:rPr>
          <w:color w:val="2B2A29"/>
          <w:w w:val="105"/>
        </w:rPr>
        <w:t>在</w:t>
      </w:r>
      <w:r>
        <w:rPr>
          <w:color w:val="2B2A29"/>
          <w:spacing w:val="-5"/>
          <w:w w:val="105"/>
        </w:rPr>
        <w:t>第</w:t>
      </w:r>
      <w:r>
        <w:rPr>
          <w:color w:val="2B2A29"/>
          <w:w w:val="105"/>
        </w:rPr>
        <w:t>19行中，我们定义</w:t>
      </w:r>
      <w:r>
        <w:rPr>
          <w:color w:val="2B2A29"/>
          <w:spacing w:val="-4"/>
          <w:w w:val="105"/>
        </w:rPr>
        <w:t>了</w:t>
      </w:r>
      <w:r>
        <w:rPr>
          <w:color w:val="2B2A29"/>
          <w:w w:val="105"/>
        </w:rPr>
        <w:t>一个</w:t>
      </w:r>
      <w:r>
        <w:rPr>
          <w:rFonts w:ascii="宋体" w:hAnsi="宋体"/>
          <w:color w:val="2B2A29"/>
          <w:w w:val="105"/>
        </w:rPr>
        <w:t>addOrder</w:t>
      </w:r>
      <w:r>
        <w:rPr>
          <w:color w:val="2B2A29"/>
          <w:w w:val="105"/>
        </w:rPr>
        <w:t>资源函数来处理“创建订单</w:t>
      </w:r>
      <w:r>
        <w:rPr>
          <w:color w:val="2B2A29"/>
          <w:spacing w:val="-55"/>
          <w:w w:val="105"/>
        </w:rPr>
        <w:t>”功能。</w:t>
      </w:r>
      <w:r>
        <w:rPr>
          <w:color w:val="2B2A29"/>
          <w:w w:val="105"/>
        </w:rPr>
        <w:t>在第15到18行，我们将</w:t>
      </w:r>
      <w:r>
        <w:rPr>
          <w:rFonts w:ascii="宋体" w:hAnsi="宋体"/>
          <w:color w:val="2B2A29"/>
          <w:w w:val="105"/>
        </w:rPr>
        <w:t>/order的</w:t>
      </w:r>
      <w:r>
        <w:rPr>
          <w:color w:val="2B2A29"/>
          <w:w w:val="105"/>
        </w:rPr>
        <w:t>路径和HTTP方法设置为</w:t>
      </w:r>
      <w:r>
        <w:rPr>
          <w:rFonts w:ascii="宋体" w:hAnsi="宋体"/>
          <w:color w:val="2B2A29"/>
          <w:w w:val="105"/>
        </w:rPr>
        <w:t>POST</w:t>
      </w:r>
      <w:r>
        <w:rPr>
          <w:rFonts w:ascii="宋体" w:hAnsi="宋体"/>
          <w:color w:val="2B2A29"/>
          <w:spacing w:val="-70"/>
          <w:w w:val="105"/>
        </w:rPr>
        <w:t>，</w:t>
      </w:r>
      <w:r>
        <w:rPr>
          <w:color w:val="2B2A29"/>
          <w:w w:val="105"/>
        </w:rPr>
        <w:t>以实现RESTful服务中的“创建订单”功能。</w:t>
      </w:r>
    </w:p>
    <w:p>
      <w:r>
        <w:rPr>
          <w:color w:val="2B2A29"/>
          <w:w w:val="105"/>
        </w:rPr>
        <w:t>With</w:t>
      </w:r>
      <w:r>
        <w:rPr>
          <w:color w:val="2B2A29"/>
          <w:spacing w:val="-4"/>
          <w:w w:val="105"/>
        </w:rPr>
        <w:t xml:space="preserve"> </w:t>
      </w:r>
      <w:r>
        <w:rPr>
          <w:color w:val="2B2A29"/>
          <w:w w:val="105"/>
        </w:rPr>
        <w:t>this</w:t>
      </w:r>
      <w:r>
        <w:rPr>
          <w:color w:val="2B2A29"/>
          <w:spacing w:val="-4"/>
          <w:w w:val="105"/>
        </w:rPr>
        <w:t xml:space="preserve"> </w:t>
      </w:r>
      <w:r>
        <w:rPr>
          <w:color w:val="2B2A29"/>
          <w:w w:val="105"/>
        </w:rPr>
        <w:t>configuration,</w:t>
      </w:r>
      <w:r>
        <w:rPr>
          <w:color w:val="2B2A29"/>
          <w:spacing w:val="-4"/>
          <w:w w:val="105"/>
        </w:rPr>
        <w:t xml:space="preserve"> </w:t>
      </w:r>
      <w:r>
        <w:rPr>
          <w:color w:val="2B2A29"/>
          <w:w w:val="105"/>
        </w:rPr>
        <w:t>the</w:t>
      </w:r>
      <w:r>
        <w:rPr>
          <w:color w:val="2B2A29"/>
          <w:spacing w:val="-4"/>
          <w:w w:val="105"/>
        </w:rPr>
        <w:t xml:space="preserve"> </w:t>
      </w:r>
      <w:r>
        <w:rPr>
          <w:color w:val="2B2A29"/>
          <w:w w:val="105"/>
        </w:rPr>
        <w:t>“create</w:t>
      </w:r>
      <w:r>
        <w:rPr>
          <w:color w:val="2B2A29"/>
          <w:spacing w:val="-3"/>
          <w:w w:val="105"/>
        </w:rPr>
        <w:t xml:space="preserve"> </w:t>
      </w:r>
      <w:r>
        <w:rPr>
          <w:color w:val="2B2A29"/>
          <w:w w:val="105"/>
        </w:rPr>
        <w:t>order”</w:t>
      </w:r>
      <w:r>
        <w:rPr>
          <w:color w:val="2B2A29"/>
          <w:spacing w:val="-4"/>
          <w:w w:val="105"/>
        </w:rPr>
        <w:t xml:space="preserve"> </w:t>
      </w:r>
      <w:r>
        <w:rPr>
          <w:color w:val="2B2A29"/>
          <w:w w:val="105"/>
        </w:rPr>
        <w:t>resource</w:t>
      </w:r>
      <w:r>
        <w:rPr>
          <w:color w:val="2B2A29"/>
          <w:spacing w:val="-4"/>
          <w:w w:val="105"/>
        </w:rPr>
        <w:t xml:space="preserve"> </w:t>
      </w:r>
      <w:r>
        <w:rPr>
          <w:color w:val="2B2A29"/>
          <w:w w:val="105"/>
        </w:rPr>
        <w:t>can</w:t>
      </w:r>
      <w:r>
        <w:rPr>
          <w:color w:val="2B2A29"/>
          <w:spacing w:val="-4"/>
          <w:w w:val="105"/>
        </w:rPr>
        <w:t xml:space="preserve"> </w:t>
      </w:r>
      <w:r>
        <w:rPr>
          <w:color w:val="2B2A29"/>
          <w:w w:val="105"/>
        </w:rPr>
        <w:t>be</w:t>
      </w:r>
      <w:r>
        <w:rPr>
          <w:color w:val="2B2A29"/>
          <w:spacing w:val="-3"/>
          <w:w w:val="105"/>
        </w:rPr>
        <w:t xml:space="preserve"> </w:t>
      </w:r>
      <w:r>
        <w:rPr>
          <w:color w:val="2B2A29"/>
          <w:w w:val="105"/>
        </w:rPr>
        <w:t>accessed</w:t>
      </w:r>
      <w:r>
        <w:rPr>
          <w:color w:val="2B2A29"/>
          <w:spacing w:val="-4"/>
          <w:w w:val="105"/>
        </w:rPr>
        <w:t xml:space="preserve"> </w:t>
      </w:r>
      <w:r>
        <w:rPr>
          <w:color w:val="2B2A29"/>
          <w:w w:val="105"/>
        </w:rPr>
        <w:t>by</w:t>
      </w:r>
      <w:r>
        <w:rPr>
          <w:color w:val="2B2A29"/>
          <w:spacing w:val="-4"/>
          <w:w w:val="105"/>
        </w:rPr>
        <w:t xml:space="preserve"> </w:t>
      </w:r>
      <w:r>
        <w:rPr>
          <w:color w:val="2B2A29"/>
          <w:w w:val="105"/>
        </w:rPr>
        <w:t>the</w:t>
      </w:r>
      <w:r>
        <w:rPr>
          <w:color w:val="2B2A29"/>
          <w:spacing w:val="-4"/>
          <w:w w:val="105"/>
        </w:rPr>
        <w:t xml:space="preserve"> </w:t>
      </w:r>
      <w:r>
        <w:fldChar w:fldCharType="begin"/>
      </w:r>
      <w:r>
        <w:instrText xml:space="preserve"> HYPERLINK "http://abc.retail.com/order" \h </w:instrText>
      </w:r>
      <w:r>
        <w:fldChar w:fldCharType="separate"/>
      </w:r>
      <w:r>
        <w:rPr>
          <w:rFonts w:ascii="宋体" w:hAnsi="宋体"/>
          <w:color w:val="0000FF"/>
          <w:w w:val="105"/>
        </w:rPr>
        <w:t>http://</w:t>
      </w:r>
      <w:r>
        <w:rPr>
          <w:rFonts w:ascii="宋体" w:hAnsi="宋体"/>
          <w:color w:val="0000FF"/>
          <w:w w:val="105"/>
        </w:rPr>
        <w:fldChar w:fldCharType="end"/>
      </w:r>
      <w:r>
        <w:rPr>
          <w:rFonts w:ascii="宋体" w:hAnsi="宋体"/>
          <w:color w:val="0000FF"/>
          <w:spacing w:val="-112"/>
          <w:w w:val="105"/>
        </w:rPr>
        <w:t xml:space="preserve"> </w:t>
      </w:r>
      <w:r>
        <w:fldChar w:fldCharType="begin"/>
      </w:r>
      <w:r>
        <w:instrText xml:space="preserve"> HYPERLINK "http://abc.retail.com/order" \h </w:instrText>
      </w:r>
      <w:r>
        <w:fldChar w:fldCharType="separate"/>
      </w:r>
      <w:r>
        <w:rPr>
          <w:rFonts w:ascii="宋体" w:hAnsi="宋体"/>
          <w:color w:val="0000FF"/>
        </w:rPr>
        <w:t>localhost:9090/order</w:t>
      </w:r>
      <w:r>
        <w:rPr>
          <w:rFonts w:ascii="宋体" w:hAnsi="宋体"/>
          <w:color w:val="0000FF"/>
          <w:spacing w:val="-65"/>
        </w:rPr>
        <w:t xml:space="preserve"> </w:t>
      </w:r>
      <w:r>
        <w:rPr>
          <w:rFonts w:ascii="宋体" w:hAnsi="宋体"/>
          <w:color w:val="0000FF"/>
          <w:spacing w:val="-65"/>
        </w:rPr>
        <w:fldChar w:fldCharType="end"/>
      </w:r>
      <w:r>
        <w:rPr>
          <w:color w:val="2B2A29"/>
        </w:rPr>
        <w:t>URL</w:t>
      </w:r>
      <w:r>
        <w:rPr>
          <w:color w:val="2B2A29"/>
          <w:spacing w:val="-9"/>
        </w:rPr>
        <w:t xml:space="preserve"> </w:t>
      </w:r>
      <w:r>
        <w:rPr>
          <w:color w:val="2B2A29"/>
        </w:rPr>
        <w:t>with</w:t>
      </w:r>
      <w:r>
        <w:rPr>
          <w:color w:val="2B2A29"/>
          <w:spacing w:val="-9"/>
        </w:rPr>
        <w:t xml:space="preserve"> </w:t>
      </w:r>
      <w:r>
        <w:rPr>
          <w:color w:val="2B2A29"/>
        </w:rPr>
        <w:t>a</w:t>
      </w:r>
      <w:r>
        <w:rPr>
          <w:color w:val="2B2A29"/>
          <w:spacing w:val="-9"/>
        </w:rPr>
        <w:t xml:space="preserve"> </w:t>
      </w:r>
      <w:r>
        <w:rPr>
          <w:rFonts w:ascii="宋体" w:hAnsi="宋体"/>
          <w:color w:val="2B2A29"/>
        </w:rPr>
        <w:t>POST</w:t>
      </w:r>
      <w:r>
        <w:rPr>
          <w:rFonts w:ascii="宋体" w:hAnsi="宋体"/>
          <w:color w:val="2B2A29"/>
          <w:spacing w:val="-64"/>
        </w:rPr>
        <w:t xml:space="preserve"> </w:t>
      </w:r>
      <w:r>
        <w:rPr>
          <w:color w:val="2B2A29"/>
        </w:rPr>
        <w:t>request.</w:t>
      </w:r>
    </w:p>
    <w:p>
      <w:pPr>
        <w:pStyle w:val="11"/>
        <w:spacing w:line="273" w:lineRule="auto"/>
        <w:ind w:left="520"/>
      </w:pPr>
      <w:r>
        <w:rPr>
          <w:color w:val="2B2A29"/>
          <w:w w:val="105"/>
        </w:rPr>
        <w:t>使用此配置，可以通过</w:t>
      </w:r>
      <w:r>
        <w:rPr>
          <w:rFonts w:ascii="宋体" w:hAnsi="宋体"/>
          <w:color w:val="2B2A29"/>
        </w:rPr>
        <w:t>POST</w:t>
      </w:r>
      <w:r>
        <w:rPr>
          <w:color w:val="2B2A29"/>
        </w:rPr>
        <w:t>请求</w:t>
      </w:r>
      <w:r>
        <w:rPr>
          <w:color w:val="2B2A29"/>
          <w:w w:val="105"/>
        </w:rPr>
        <w:t>通过</w:t>
      </w:r>
      <w:r>
        <w:fldChar w:fldCharType="begin"/>
      </w:r>
      <w:r>
        <w:instrText xml:space="preserve"> HYPERLINK "http://abc.retail.com/order" \h </w:instrText>
      </w:r>
      <w:r>
        <w:fldChar w:fldCharType="separate"/>
      </w:r>
      <w:r>
        <w:rPr>
          <w:rFonts w:ascii="宋体" w:hAnsi="宋体"/>
          <w:color w:val="0000FF"/>
          <w:w w:val="105"/>
        </w:rPr>
        <w:t>http://</w:t>
      </w:r>
      <w:r>
        <w:rPr>
          <w:rFonts w:ascii="宋体" w:hAnsi="宋体"/>
          <w:color w:val="0000FF"/>
          <w:w w:val="105"/>
        </w:rPr>
        <w:fldChar w:fldCharType="end"/>
      </w:r>
      <w:r>
        <w:fldChar w:fldCharType="begin"/>
      </w:r>
      <w:r>
        <w:instrText xml:space="preserve"> HYPERLINK "http://abc.retail.com/order" \h </w:instrText>
      </w:r>
      <w:r>
        <w:fldChar w:fldCharType="separate"/>
      </w:r>
      <w:r>
        <w:rPr>
          <w:rFonts w:ascii="宋体" w:hAnsi="宋体"/>
          <w:color w:val="0000FF"/>
        </w:rPr>
        <w:t>localhost:9090/order</w:t>
      </w:r>
      <w:r>
        <w:rPr>
          <w:rFonts w:ascii="宋体" w:hAnsi="宋体"/>
          <w:color w:val="0000FF"/>
          <w:spacing w:val="-65"/>
        </w:rPr>
        <w:fldChar w:fldCharType="end"/>
      </w:r>
      <w:r>
        <w:t xml:space="preserve"> </w:t>
      </w:r>
      <w:r>
        <w:rPr>
          <w:color w:val="2B2A29"/>
        </w:rPr>
        <w:t>URL</w:t>
      </w:r>
      <w:r>
        <w:rPr>
          <w:color w:val="2B2A29"/>
          <w:w w:val="105"/>
        </w:rPr>
        <w:t>访问“创建订单”资源</w:t>
      </w:r>
      <w:r>
        <w:rPr>
          <w:color w:val="2B2A29"/>
        </w:rPr>
        <w:t>。</w:t>
      </w:r>
    </w:p>
    <w:p>
      <w:pPr>
        <w:spacing w:after="0" w:line="273" w:lineRule="auto"/>
        <w:sectPr>
          <w:pgSz w:w="10080" w:h="14400"/>
          <w:pgMar w:top="1260" w:right="560" w:bottom="1260" w:left="560" w:header="1037" w:footer="1070" w:gutter="0"/>
          <w:cols w:space="720" w:num="1"/>
        </w:sectPr>
      </w:pPr>
    </w:p>
    <w:p>
      <w:pPr>
        <w:pStyle w:val="11"/>
        <w:spacing w:before="3"/>
        <w:rPr>
          <w:sz w:val="14"/>
        </w:rPr>
      </w:pPr>
    </w:p>
    <w:p>
      <w:r>
        <w:rPr>
          <w:color w:val="2B2A29"/>
          <w:w w:val="110"/>
        </w:rPr>
        <w:t>With</w:t>
      </w:r>
      <w:r>
        <w:rPr>
          <w:color w:val="2B2A29"/>
          <w:spacing w:val="6"/>
          <w:w w:val="110"/>
        </w:rPr>
        <w:t xml:space="preserve"> </w:t>
      </w:r>
      <w:r>
        <w:rPr>
          <w:color w:val="2B2A29"/>
          <w:w w:val="110"/>
        </w:rPr>
        <w:t>our</w:t>
      </w:r>
      <w:r>
        <w:rPr>
          <w:color w:val="2B2A29"/>
          <w:spacing w:val="7"/>
          <w:w w:val="110"/>
        </w:rPr>
        <w:t xml:space="preserve"> </w:t>
      </w:r>
      <w:r>
        <w:rPr>
          <w:color w:val="2B2A29"/>
          <w:w w:val="110"/>
        </w:rPr>
        <w:t>previous</w:t>
      </w:r>
      <w:r>
        <w:rPr>
          <w:color w:val="2B2A29"/>
          <w:spacing w:val="7"/>
          <w:w w:val="110"/>
        </w:rPr>
        <w:t xml:space="preserve"> </w:t>
      </w:r>
      <w:r>
        <w:rPr>
          <w:color w:val="2B2A29"/>
          <w:w w:val="110"/>
        </w:rPr>
        <w:t>assumption,</w:t>
      </w:r>
      <w:r>
        <w:rPr>
          <w:color w:val="2B2A29"/>
          <w:spacing w:val="7"/>
          <w:w w:val="110"/>
        </w:rPr>
        <w:t xml:space="preserve"> </w:t>
      </w:r>
      <w:r>
        <w:rPr>
          <w:color w:val="2B2A29"/>
          <w:w w:val="110"/>
        </w:rPr>
        <w:t>we</w:t>
      </w:r>
      <w:r>
        <w:rPr>
          <w:color w:val="2B2A29"/>
          <w:spacing w:val="7"/>
          <w:w w:val="110"/>
        </w:rPr>
        <w:t xml:space="preserve"> </w:t>
      </w:r>
      <w:r>
        <w:rPr>
          <w:color w:val="2B2A29"/>
          <w:w w:val="110"/>
        </w:rPr>
        <w:t>are</w:t>
      </w:r>
      <w:r>
        <w:rPr>
          <w:color w:val="2B2A29"/>
          <w:spacing w:val="7"/>
          <w:w w:val="110"/>
        </w:rPr>
        <w:t xml:space="preserve"> </w:t>
      </w:r>
      <w:r>
        <w:rPr>
          <w:color w:val="2B2A29"/>
          <w:w w:val="110"/>
        </w:rPr>
        <w:t>expecting</w:t>
      </w:r>
      <w:r>
        <w:rPr>
          <w:color w:val="2B2A29"/>
          <w:spacing w:val="7"/>
          <w:w w:val="110"/>
        </w:rPr>
        <w:t xml:space="preserve"> </w:t>
      </w:r>
      <w:r>
        <w:rPr>
          <w:color w:val="2B2A29"/>
          <w:w w:val="110"/>
        </w:rPr>
        <w:t>order</w:t>
      </w:r>
      <w:r>
        <w:rPr>
          <w:color w:val="2B2A29"/>
          <w:spacing w:val="7"/>
          <w:w w:val="110"/>
        </w:rPr>
        <w:t xml:space="preserve"> </w:t>
      </w:r>
      <w:r>
        <w:rPr>
          <w:color w:val="2B2A29"/>
          <w:w w:val="110"/>
        </w:rPr>
        <w:t>details</w:t>
      </w:r>
      <w:r>
        <w:rPr>
          <w:color w:val="2B2A29"/>
          <w:spacing w:val="6"/>
          <w:w w:val="110"/>
        </w:rPr>
        <w:t xml:space="preserve"> </w:t>
      </w:r>
      <w:r>
        <w:rPr>
          <w:color w:val="2B2A29"/>
          <w:w w:val="110"/>
        </w:rPr>
        <w:t>as</w:t>
      </w:r>
      <w:r>
        <w:rPr>
          <w:color w:val="2B2A29"/>
          <w:spacing w:val="7"/>
          <w:w w:val="110"/>
        </w:rPr>
        <w:t xml:space="preserve"> </w:t>
      </w:r>
      <w:r>
        <w:rPr>
          <w:color w:val="2B2A29"/>
          <w:w w:val="110"/>
        </w:rPr>
        <w:t>a</w:t>
      </w:r>
      <w:r>
        <w:rPr>
          <w:color w:val="2B2A29"/>
          <w:spacing w:val="7"/>
          <w:w w:val="110"/>
        </w:rPr>
        <w:t xml:space="preserve"> </w:t>
      </w:r>
      <w:r>
        <w:rPr>
          <w:color w:val="2B2A29"/>
          <w:w w:val="110"/>
        </w:rPr>
        <w:t>JSON</w:t>
      </w:r>
      <w:r>
        <w:rPr>
          <w:color w:val="2B2A29"/>
          <w:spacing w:val="7"/>
          <w:w w:val="110"/>
        </w:rPr>
        <w:t xml:space="preserve"> </w:t>
      </w:r>
      <w:r>
        <w:rPr>
          <w:color w:val="2B2A29"/>
          <w:w w:val="110"/>
        </w:rPr>
        <w:t>object.</w:t>
      </w:r>
    </w:p>
    <w:p>
      <w:pPr>
        <w:pStyle w:val="11"/>
        <w:spacing w:before="85"/>
        <w:ind w:left="519"/>
      </w:pPr>
      <w:r>
        <w:rPr>
          <w:color w:val="2B2A29"/>
          <w:w w:val="110"/>
        </w:rPr>
        <w:t>根据我们之前</w:t>
      </w:r>
      <w:r>
        <w:rPr>
          <w:color w:val="2B2A29"/>
          <w:spacing w:val="7"/>
          <w:w w:val="110"/>
        </w:rPr>
        <w:t>的</w:t>
      </w:r>
      <w:r>
        <w:rPr>
          <w:color w:val="2B2A29"/>
          <w:w w:val="110"/>
        </w:rPr>
        <w:t>假设，我们期望订单详细</w:t>
      </w:r>
      <w:r>
        <w:rPr>
          <w:color w:val="2B2A29"/>
          <w:spacing w:val="6"/>
          <w:w w:val="110"/>
        </w:rPr>
        <w:t>信息</w:t>
      </w:r>
      <w:r>
        <w:rPr>
          <w:color w:val="2B2A29"/>
          <w:w w:val="110"/>
        </w:rPr>
        <w:t>作为JSON对象。</w:t>
      </w:r>
    </w:p>
    <w:p>
      <w:r>
        <w:rPr>
          <w:color w:val="2B2A29"/>
          <w:w w:val="105"/>
        </w:rPr>
        <w:t>On</w:t>
      </w:r>
      <w:r>
        <w:rPr>
          <w:color w:val="2B2A29"/>
          <w:spacing w:val="17"/>
          <w:w w:val="105"/>
        </w:rPr>
        <w:t xml:space="preserve"> </w:t>
      </w:r>
      <w:r>
        <w:rPr>
          <w:color w:val="2B2A29"/>
          <w:w w:val="105"/>
        </w:rPr>
        <w:t>line</w:t>
      </w:r>
      <w:r>
        <w:rPr>
          <w:color w:val="2B2A29"/>
          <w:spacing w:val="17"/>
          <w:w w:val="105"/>
        </w:rPr>
        <w:t xml:space="preserve"> </w:t>
      </w:r>
      <w:r>
        <w:rPr>
          <w:color w:val="2B2A29"/>
          <w:w w:val="105"/>
        </w:rPr>
        <w:t>21,</w:t>
      </w:r>
      <w:r>
        <w:rPr>
          <w:color w:val="2B2A29"/>
          <w:spacing w:val="17"/>
          <w:w w:val="105"/>
        </w:rPr>
        <w:t xml:space="preserve"> </w:t>
      </w:r>
      <w:r>
        <w:rPr>
          <w:color w:val="2B2A29"/>
          <w:w w:val="105"/>
        </w:rPr>
        <w:t>we</w:t>
      </w:r>
      <w:r>
        <w:rPr>
          <w:color w:val="2B2A29"/>
          <w:spacing w:val="17"/>
          <w:w w:val="105"/>
        </w:rPr>
        <w:t xml:space="preserve"> </w:t>
      </w:r>
      <w:r>
        <w:rPr>
          <w:color w:val="2B2A29"/>
          <w:w w:val="105"/>
        </w:rPr>
        <w:t>process</w:t>
      </w:r>
      <w:r>
        <w:rPr>
          <w:color w:val="2B2A29"/>
          <w:spacing w:val="18"/>
          <w:w w:val="105"/>
        </w:rPr>
        <w:t xml:space="preserve"> </w:t>
      </w:r>
      <w:r>
        <w:rPr>
          <w:color w:val="2B2A29"/>
          <w:w w:val="105"/>
        </w:rPr>
        <w:t>the</w:t>
      </w:r>
      <w:r>
        <w:rPr>
          <w:color w:val="2B2A29"/>
          <w:spacing w:val="17"/>
          <w:w w:val="105"/>
        </w:rPr>
        <w:t xml:space="preserve"> </w:t>
      </w:r>
      <w:r>
        <w:rPr>
          <w:color w:val="2B2A29"/>
          <w:w w:val="105"/>
        </w:rPr>
        <w:t>request</w:t>
      </w:r>
      <w:r>
        <w:rPr>
          <w:color w:val="2B2A29"/>
          <w:spacing w:val="17"/>
          <w:w w:val="105"/>
        </w:rPr>
        <w:t xml:space="preserve"> </w:t>
      </w:r>
      <w:r>
        <w:rPr>
          <w:color w:val="2B2A29"/>
          <w:w w:val="105"/>
        </w:rPr>
        <w:t>object,</w:t>
      </w:r>
      <w:r>
        <w:rPr>
          <w:color w:val="2B2A29"/>
          <w:spacing w:val="17"/>
          <w:w w:val="105"/>
        </w:rPr>
        <w:t xml:space="preserve"> </w:t>
      </w:r>
      <w:r>
        <w:rPr>
          <w:color w:val="2B2A29"/>
          <w:w w:val="105"/>
        </w:rPr>
        <w:t>extract</w:t>
      </w:r>
      <w:r>
        <w:rPr>
          <w:color w:val="2B2A29"/>
          <w:spacing w:val="18"/>
          <w:w w:val="105"/>
        </w:rPr>
        <w:t xml:space="preserve"> </w:t>
      </w:r>
      <w:r>
        <w:rPr>
          <w:color w:val="2B2A29"/>
          <w:w w:val="105"/>
        </w:rPr>
        <w:t>the</w:t>
      </w:r>
      <w:r>
        <w:rPr>
          <w:color w:val="2B2A29"/>
          <w:spacing w:val="17"/>
          <w:w w:val="105"/>
        </w:rPr>
        <w:t xml:space="preserve"> </w:t>
      </w:r>
      <w:r>
        <w:rPr>
          <w:color w:val="2B2A29"/>
          <w:w w:val="105"/>
        </w:rPr>
        <w:t>JSON</w:t>
      </w:r>
      <w:r>
        <w:rPr>
          <w:color w:val="2B2A29"/>
          <w:spacing w:val="17"/>
          <w:w w:val="105"/>
        </w:rPr>
        <w:t xml:space="preserve"> </w:t>
      </w:r>
      <w:r>
        <w:rPr>
          <w:color w:val="2B2A29"/>
          <w:w w:val="105"/>
        </w:rPr>
        <w:t>value</w:t>
      </w:r>
      <w:r>
        <w:rPr>
          <w:color w:val="2B2A29"/>
          <w:spacing w:val="17"/>
          <w:w w:val="105"/>
        </w:rPr>
        <w:t xml:space="preserve"> </w:t>
      </w:r>
      <w:r>
        <w:rPr>
          <w:color w:val="2B2A29"/>
          <w:w w:val="105"/>
        </w:rPr>
        <w:t>by</w:t>
      </w:r>
      <w:r>
        <w:rPr>
          <w:color w:val="2B2A29"/>
          <w:spacing w:val="17"/>
          <w:w w:val="105"/>
        </w:rPr>
        <w:t xml:space="preserve"> </w:t>
      </w:r>
      <w:r>
        <w:rPr>
          <w:color w:val="2B2A29"/>
          <w:w w:val="105"/>
        </w:rPr>
        <w:t>using</w:t>
      </w:r>
      <w:r>
        <w:rPr>
          <w:color w:val="2B2A29"/>
          <w:spacing w:val="18"/>
          <w:w w:val="105"/>
        </w:rPr>
        <w:t xml:space="preserve"> </w:t>
      </w:r>
      <w:r>
        <w:rPr>
          <w:color w:val="2B2A29"/>
          <w:w w:val="105"/>
        </w:rPr>
        <w:t>the</w:t>
      </w:r>
      <w:r>
        <w:rPr>
          <w:color w:val="2B2A29"/>
          <w:spacing w:val="1"/>
          <w:w w:val="105"/>
        </w:rPr>
        <w:t xml:space="preserve"> </w:t>
      </w:r>
      <w:r>
        <w:rPr>
          <w:rFonts w:ascii="宋体"/>
          <w:color w:val="2B2A29"/>
          <w:w w:val="105"/>
        </w:rPr>
        <w:t xml:space="preserve">req.getJsonPayload() </w:t>
      </w:r>
      <w:r>
        <w:rPr>
          <w:color w:val="2B2A29"/>
          <w:w w:val="105"/>
        </w:rPr>
        <w:t>method,</w:t>
      </w:r>
      <w:r>
        <w:rPr>
          <w:color w:val="2B2A29"/>
          <w:spacing w:val="1"/>
          <w:w w:val="105"/>
        </w:rPr>
        <w:t xml:space="preserve"> </w:t>
      </w:r>
      <w:r>
        <w:rPr>
          <w:color w:val="2B2A29"/>
          <w:w w:val="105"/>
        </w:rPr>
        <w:t>and</w:t>
      </w:r>
      <w:r>
        <w:rPr>
          <w:color w:val="2B2A29"/>
          <w:spacing w:val="1"/>
          <w:w w:val="105"/>
        </w:rPr>
        <w:t xml:space="preserve"> </w:t>
      </w:r>
      <w:r>
        <w:rPr>
          <w:color w:val="2B2A29"/>
          <w:w w:val="105"/>
        </w:rPr>
        <w:t>assign</w:t>
      </w:r>
      <w:r>
        <w:rPr>
          <w:color w:val="2B2A29"/>
          <w:spacing w:val="1"/>
          <w:w w:val="105"/>
        </w:rPr>
        <w:t xml:space="preserve"> </w:t>
      </w:r>
      <w:r>
        <w:rPr>
          <w:color w:val="2B2A29"/>
          <w:w w:val="105"/>
        </w:rPr>
        <w:t>the</w:t>
      </w:r>
      <w:r>
        <w:rPr>
          <w:color w:val="2B2A29"/>
          <w:spacing w:val="1"/>
          <w:w w:val="105"/>
        </w:rPr>
        <w:t xml:space="preserve"> </w:t>
      </w:r>
      <w:r>
        <w:rPr>
          <w:color w:val="2B2A29"/>
          <w:w w:val="105"/>
        </w:rPr>
        <w:t>value</w:t>
      </w:r>
      <w:r>
        <w:rPr>
          <w:color w:val="2B2A29"/>
          <w:spacing w:val="1"/>
          <w:w w:val="105"/>
        </w:rPr>
        <w:t xml:space="preserve"> </w:t>
      </w:r>
      <w:r>
        <w:rPr>
          <w:color w:val="2B2A29"/>
          <w:w w:val="105"/>
        </w:rPr>
        <w:t>into</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 xml:space="preserve">orderReq </w:t>
      </w:r>
      <w:r>
        <w:rPr>
          <w:color w:val="2B2A29"/>
          <w:w w:val="105"/>
        </w:rPr>
        <w:t>variable.</w:t>
      </w:r>
      <w:r>
        <w:rPr>
          <w:color w:val="2B2A29"/>
          <w:spacing w:val="1"/>
          <w:w w:val="105"/>
        </w:rPr>
        <w:t xml:space="preserve"> </w:t>
      </w:r>
      <w:r>
        <w:rPr>
          <w:rFonts w:ascii="宋体"/>
          <w:color w:val="2B2A29"/>
          <w:w w:val="105"/>
        </w:rPr>
        <w:t>req.getJsonPayload()</w:t>
      </w:r>
      <w:r>
        <w:rPr>
          <w:rFonts w:ascii="宋体"/>
          <w:color w:val="2B2A29"/>
          <w:spacing w:val="-43"/>
          <w:w w:val="105"/>
        </w:rPr>
        <w:t xml:space="preserve"> </w:t>
      </w:r>
      <w:r>
        <w:rPr>
          <w:color w:val="2B2A29"/>
          <w:w w:val="105"/>
        </w:rPr>
        <w:t>can</w:t>
      </w:r>
      <w:r>
        <w:rPr>
          <w:color w:val="2B2A29"/>
          <w:spacing w:val="15"/>
          <w:w w:val="105"/>
        </w:rPr>
        <w:t xml:space="preserve"> </w:t>
      </w:r>
      <w:r>
        <w:rPr>
          <w:color w:val="2B2A29"/>
          <w:w w:val="105"/>
        </w:rPr>
        <w:t>return</w:t>
      </w:r>
      <w:r>
        <w:rPr>
          <w:color w:val="2B2A29"/>
          <w:spacing w:val="15"/>
          <w:w w:val="105"/>
        </w:rPr>
        <w:t xml:space="preserve"> </w:t>
      </w:r>
      <w:r>
        <w:rPr>
          <w:color w:val="2B2A29"/>
          <w:w w:val="105"/>
        </w:rPr>
        <w:t>either</w:t>
      </w:r>
      <w:r>
        <w:rPr>
          <w:color w:val="2B2A29"/>
          <w:spacing w:val="15"/>
          <w:w w:val="105"/>
        </w:rPr>
        <w:t xml:space="preserve"> </w:t>
      </w:r>
      <w:r>
        <w:rPr>
          <w:color w:val="2B2A29"/>
          <w:w w:val="105"/>
        </w:rPr>
        <w:t>an</w:t>
      </w:r>
      <w:r>
        <w:rPr>
          <w:color w:val="2B2A29"/>
          <w:spacing w:val="15"/>
          <w:w w:val="105"/>
        </w:rPr>
        <w:t xml:space="preserve"> </w:t>
      </w:r>
      <w:r>
        <w:rPr>
          <w:color w:val="2B2A29"/>
          <w:w w:val="105"/>
        </w:rPr>
        <w:t>error</w:t>
      </w:r>
      <w:r>
        <w:rPr>
          <w:color w:val="2B2A29"/>
          <w:spacing w:val="15"/>
          <w:w w:val="105"/>
        </w:rPr>
        <w:t xml:space="preserve"> </w:t>
      </w:r>
      <w:r>
        <w:rPr>
          <w:color w:val="2B2A29"/>
          <w:w w:val="105"/>
        </w:rPr>
        <w:t>or</w:t>
      </w:r>
      <w:r>
        <w:rPr>
          <w:color w:val="2B2A29"/>
          <w:spacing w:val="15"/>
          <w:w w:val="105"/>
        </w:rPr>
        <w:t xml:space="preserve"> </w:t>
      </w:r>
      <w:r>
        <w:rPr>
          <w:color w:val="2B2A29"/>
          <w:w w:val="105"/>
        </w:rPr>
        <w:t>a</w:t>
      </w:r>
      <w:r>
        <w:rPr>
          <w:color w:val="2B2A29"/>
          <w:spacing w:val="15"/>
          <w:w w:val="105"/>
        </w:rPr>
        <w:t xml:space="preserve"> </w:t>
      </w:r>
      <w:r>
        <w:rPr>
          <w:color w:val="2B2A29"/>
          <w:w w:val="105"/>
        </w:rPr>
        <w:t>JSON</w:t>
      </w:r>
      <w:r>
        <w:rPr>
          <w:color w:val="2B2A29"/>
          <w:spacing w:val="15"/>
          <w:w w:val="105"/>
        </w:rPr>
        <w:t xml:space="preserve"> </w:t>
      </w:r>
      <w:r>
        <w:rPr>
          <w:color w:val="2B2A29"/>
          <w:w w:val="105"/>
        </w:rPr>
        <w:t>value.</w:t>
      </w:r>
      <w:r>
        <w:rPr>
          <w:color w:val="2B2A29"/>
          <w:spacing w:val="15"/>
          <w:w w:val="105"/>
        </w:rPr>
        <w:t xml:space="preserve"> </w:t>
      </w:r>
      <w:r>
        <w:rPr>
          <w:color w:val="2B2A29"/>
          <w:w w:val="105"/>
        </w:rPr>
        <w:t>On</w:t>
      </w:r>
      <w:r>
        <w:rPr>
          <w:color w:val="2B2A29"/>
          <w:spacing w:val="15"/>
          <w:w w:val="105"/>
        </w:rPr>
        <w:t xml:space="preserve"> </w:t>
      </w:r>
      <w:r>
        <w:rPr>
          <w:color w:val="2B2A29"/>
          <w:w w:val="105"/>
        </w:rPr>
        <w:t>lines</w:t>
      </w:r>
      <w:r>
        <w:rPr>
          <w:color w:val="2B2A29"/>
          <w:spacing w:val="15"/>
          <w:w w:val="105"/>
        </w:rPr>
        <w:t xml:space="preserve"> </w:t>
      </w:r>
      <w:r>
        <w:rPr>
          <w:color w:val="2B2A29"/>
          <w:w w:val="105"/>
        </w:rPr>
        <w:t>22</w:t>
      </w:r>
      <w:r>
        <w:rPr>
          <w:color w:val="2B2A29"/>
          <w:spacing w:val="15"/>
          <w:w w:val="105"/>
        </w:rPr>
        <w:t xml:space="preserve"> </w:t>
      </w:r>
      <w:r>
        <w:rPr>
          <w:color w:val="2B2A29"/>
          <w:w w:val="105"/>
        </w:rPr>
        <w:t>to</w:t>
      </w:r>
      <w:r>
        <w:rPr>
          <w:color w:val="2B2A29"/>
          <w:spacing w:val="15"/>
          <w:w w:val="105"/>
        </w:rPr>
        <w:t xml:space="preserve"> </w:t>
      </w:r>
      <w:r>
        <w:rPr>
          <w:color w:val="2B2A29"/>
          <w:w w:val="105"/>
        </w:rPr>
        <w:t>39,</w:t>
      </w:r>
      <w:r>
        <w:rPr>
          <w:color w:val="2B2A29"/>
          <w:spacing w:val="-55"/>
          <w:w w:val="105"/>
        </w:rPr>
        <w:t xml:space="preserve"> </w:t>
      </w:r>
      <w:r>
        <w:rPr>
          <w:color w:val="2B2A29"/>
          <w:w w:val="105"/>
        </w:rPr>
        <w:t>we</w:t>
      </w:r>
      <w:r>
        <w:rPr>
          <w:color w:val="2B2A29"/>
          <w:spacing w:val="16"/>
          <w:w w:val="105"/>
        </w:rPr>
        <w:t xml:space="preserve"> </w:t>
      </w:r>
      <w:r>
        <w:rPr>
          <w:color w:val="2B2A29"/>
          <w:w w:val="105"/>
        </w:rPr>
        <w:t>have</w:t>
      </w:r>
      <w:r>
        <w:rPr>
          <w:color w:val="2B2A29"/>
          <w:spacing w:val="16"/>
          <w:w w:val="105"/>
        </w:rPr>
        <w:t xml:space="preserve"> </w:t>
      </w:r>
      <w:r>
        <w:rPr>
          <w:color w:val="2B2A29"/>
          <w:w w:val="105"/>
        </w:rPr>
        <w:t>set</w:t>
      </w:r>
      <w:r>
        <w:rPr>
          <w:color w:val="2B2A29"/>
          <w:spacing w:val="16"/>
          <w:w w:val="105"/>
        </w:rPr>
        <w:t xml:space="preserve"> </w:t>
      </w:r>
      <w:r>
        <w:rPr>
          <w:color w:val="2B2A29"/>
          <w:w w:val="105"/>
        </w:rPr>
        <w:t>the</w:t>
      </w:r>
      <w:r>
        <w:rPr>
          <w:color w:val="2B2A29"/>
          <w:spacing w:val="17"/>
          <w:w w:val="105"/>
        </w:rPr>
        <w:t xml:space="preserve"> </w:t>
      </w:r>
      <w:r>
        <w:rPr>
          <w:color w:val="2B2A29"/>
          <w:w w:val="105"/>
        </w:rPr>
        <w:t>business</w:t>
      </w:r>
      <w:r>
        <w:rPr>
          <w:color w:val="2B2A29"/>
          <w:spacing w:val="16"/>
          <w:w w:val="105"/>
        </w:rPr>
        <w:t xml:space="preserve"> </w:t>
      </w:r>
      <w:r>
        <w:rPr>
          <w:color w:val="2B2A29"/>
          <w:w w:val="105"/>
        </w:rPr>
        <w:t>logic</w:t>
      </w:r>
      <w:r>
        <w:rPr>
          <w:color w:val="2B2A29"/>
          <w:spacing w:val="16"/>
          <w:w w:val="105"/>
        </w:rPr>
        <w:t xml:space="preserve"> </w:t>
      </w:r>
      <w:r>
        <w:rPr>
          <w:color w:val="2B2A29"/>
          <w:w w:val="105"/>
        </w:rPr>
        <w:t>for</w:t>
      </w:r>
      <w:r>
        <w:rPr>
          <w:color w:val="2B2A29"/>
          <w:spacing w:val="17"/>
          <w:w w:val="105"/>
        </w:rPr>
        <w:t xml:space="preserve"> </w:t>
      </w:r>
      <w:r>
        <w:rPr>
          <w:color w:val="2B2A29"/>
          <w:w w:val="105"/>
        </w:rPr>
        <w:t>order</w:t>
      </w:r>
      <w:r>
        <w:rPr>
          <w:color w:val="2B2A29"/>
          <w:spacing w:val="16"/>
          <w:w w:val="105"/>
        </w:rPr>
        <w:t xml:space="preserve"> </w:t>
      </w:r>
      <w:r>
        <w:rPr>
          <w:color w:val="2B2A29"/>
          <w:w w:val="105"/>
        </w:rPr>
        <w:t>creation,</w:t>
      </w:r>
      <w:r>
        <w:rPr>
          <w:color w:val="2B2A29"/>
          <w:spacing w:val="16"/>
          <w:w w:val="105"/>
        </w:rPr>
        <w:t xml:space="preserve"> </w:t>
      </w:r>
      <w:r>
        <w:rPr>
          <w:color w:val="2B2A29"/>
          <w:w w:val="105"/>
        </w:rPr>
        <w:t>and</w:t>
      </w:r>
      <w:r>
        <w:rPr>
          <w:color w:val="2B2A29"/>
          <w:spacing w:val="16"/>
          <w:w w:val="105"/>
        </w:rPr>
        <w:t xml:space="preserve"> </w:t>
      </w:r>
      <w:r>
        <w:rPr>
          <w:color w:val="2B2A29"/>
          <w:w w:val="105"/>
        </w:rPr>
        <w:t>on</w:t>
      </w:r>
      <w:r>
        <w:rPr>
          <w:color w:val="2B2A29"/>
          <w:spacing w:val="17"/>
          <w:w w:val="105"/>
        </w:rPr>
        <w:t xml:space="preserve"> </w:t>
      </w:r>
      <w:r>
        <w:rPr>
          <w:color w:val="2B2A29"/>
          <w:w w:val="105"/>
        </w:rPr>
        <w:t>lines</w:t>
      </w:r>
      <w:r>
        <w:rPr>
          <w:color w:val="2B2A29"/>
          <w:spacing w:val="16"/>
          <w:w w:val="105"/>
        </w:rPr>
        <w:t xml:space="preserve"> </w:t>
      </w:r>
      <w:r>
        <w:rPr>
          <w:color w:val="2B2A29"/>
          <w:w w:val="105"/>
        </w:rPr>
        <w:t>39</w:t>
      </w:r>
      <w:r>
        <w:rPr>
          <w:color w:val="2B2A29"/>
          <w:spacing w:val="16"/>
          <w:w w:val="105"/>
        </w:rPr>
        <w:t xml:space="preserve"> </w:t>
      </w:r>
      <w:r>
        <w:rPr>
          <w:color w:val="2B2A29"/>
          <w:w w:val="105"/>
        </w:rPr>
        <w:t>to</w:t>
      </w:r>
      <w:r>
        <w:rPr>
          <w:color w:val="2B2A29"/>
          <w:spacing w:val="17"/>
          <w:w w:val="105"/>
        </w:rPr>
        <w:t xml:space="preserve"> </w:t>
      </w:r>
      <w:r>
        <w:rPr>
          <w:color w:val="2B2A29"/>
          <w:w w:val="105"/>
        </w:rPr>
        <w:t>42</w:t>
      </w:r>
      <w:r>
        <w:rPr>
          <w:color w:val="2B2A29"/>
          <w:spacing w:val="16"/>
          <w:w w:val="105"/>
        </w:rPr>
        <w:t xml:space="preserve"> </w:t>
      </w:r>
      <w:r>
        <w:rPr>
          <w:color w:val="2B2A29"/>
          <w:w w:val="105"/>
        </w:rPr>
        <w:t>we</w:t>
      </w:r>
      <w:r>
        <w:rPr>
          <w:color w:val="2B2A29"/>
          <w:spacing w:val="16"/>
          <w:w w:val="105"/>
        </w:rPr>
        <w:t xml:space="preserve"> </w:t>
      </w:r>
      <w:r>
        <w:rPr>
          <w:color w:val="2B2A29"/>
          <w:w w:val="105"/>
        </w:rPr>
        <w:t>are</w:t>
      </w:r>
      <w:r>
        <w:rPr>
          <w:color w:val="2B2A29"/>
          <w:w w:val="110"/>
        </w:rPr>
        <w:t xml:space="preserve"> handling</w:t>
      </w:r>
      <w:r>
        <w:rPr>
          <w:color w:val="2B2A29"/>
          <w:spacing w:val="18"/>
          <w:w w:val="110"/>
        </w:rPr>
        <w:t xml:space="preserve"> </w:t>
      </w:r>
      <w:r>
        <w:rPr>
          <w:color w:val="2B2A29"/>
          <w:w w:val="110"/>
        </w:rPr>
        <w:t>the</w:t>
      </w:r>
      <w:r>
        <w:rPr>
          <w:color w:val="2B2A29"/>
          <w:spacing w:val="19"/>
          <w:w w:val="110"/>
        </w:rPr>
        <w:t xml:space="preserve"> </w:t>
      </w:r>
      <w:r>
        <w:rPr>
          <w:color w:val="2B2A29"/>
          <w:w w:val="110"/>
        </w:rPr>
        <w:t>error</w:t>
      </w:r>
      <w:r>
        <w:rPr>
          <w:color w:val="2B2A29"/>
          <w:spacing w:val="19"/>
          <w:w w:val="110"/>
        </w:rPr>
        <w:t xml:space="preserve"> </w:t>
      </w:r>
      <w:r>
        <w:rPr>
          <w:color w:val="2B2A29"/>
          <w:w w:val="110"/>
        </w:rPr>
        <w:t>case.</w:t>
      </w:r>
    </w:p>
    <w:p>
      <w:pPr>
        <w:pStyle w:val="11"/>
        <w:spacing w:before="67" w:line="283" w:lineRule="auto"/>
        <w:ind w:left="160" w:right="510"/>
      </w:pPr>
      <w:r>
        <w:rPr>
          <w:color w:val="2B2A29"/>
          <w:w w:val="105"/>
        </w:rPr>
        <w:t>在</w:t>
      </w:r>
      <w:r>
        <w:rPr>
          <w:color w:val="2B2A29"/>
          <w:spacing w:val="17"/>
          <w:w w:val="105"/>
        </w:rPr>
        <w:t>第</w:t>
      </w:r>
      <w:r>
        <w:rPr>
          <w:color w:val="2B2A29"/>
          <w:w w:val="105"/>
        </w:rPr>
        <w:t>21行，我们处理请求对象，使用</w:t>
      </w:r>
      <w:r>
        <w:rPr>
          <w:rFonts w:ascii="宋体"/>
          <w:color w:val="2B2A29"/>
          <w:w w:val="105"/>
        </w:rPr>
        <w:t>req.getJsonPayload（）</w:t>
      </w:r>
      <w:r>
        <w:rPr>
          <w:color w:val="2B2A29"/>
          <w:w w:val="105"/>
        </w:rPr>
        <w:t>方法提取JSON值，并</w:t>
      </w:r>
      <w:r>
        <w:rPr>
          <w:color w:val="2B2A29"/>
          <w:spacing w:val="1"/>
          <w:w w:val="105"/>
        </w:rPr>
        <w:t>将</w:t>
      </w:r>
      <w:r>
        <w:rPr>
          <w:color w:val="2B2A29"/>
          <w:w w:val="105"/>
        </w:rPr>
        <w:t>该值分配给</w:t>
      </w:r>
      <w:r>
        <w:rPr>
          <w:rFonts w:ascii="宋体"/>
          <w:color w:val="2B2A29"/>
          <w:w w:val="105"/>
        </w:rPr>
        <w:t>orderReq</w:t>
      </w:r>
      <w:r>
        <w:rPr>
          <w:color w:val="2B2A29"/>
          <w:w w:val="105"/>
        </w:rPr>
        <w:t>变量。</w:t>
      </w:r>
      <w:r>
        <w:rPr>
          <w:rFonts w:ascii="宋体"/>
          <w:color w:val="2B2A29"/>
          <w:w w:val="105"/>
        </w:rPr>
        <w:t>req.getJsonPayload（）</w:t>
      </w:r>
      <w:r>
        <w:rPr>
          <w:color w:val="2B2A29"/>
          <w:w w:val="105"/>
        </w:rPr>
        <w:t>可以返回错误或JSON值。在</w:t>
      </w:r>
      <w:r>
        <w:rPr>
          <w:color w:val="2B2A29"/>
          <w:spacing w:val="15"/>
          <w:w w:val="105"/>
        </w:rPr>
        <w:t>第</w:t>
      </w:r>
      <w:r>
        <w:rPr>
          <w:color w:val="2B2A29"/>
          <w:w w:val="105"/>
        </w:rPr>
        <w:t>22到39行，</w:t>
      </w:r>
      <w:r>
        <w:rPr>
          <w:color w:val="2B2A29"/>
          <w:spacing w:val="-55"/>
          <w:w w:val="105"/>
        </w:rPr>
        <w:t>我们</w:t>
      </w:r>
      <w:r>
        <w:rPr>
          <w:color w:val="2B2A29"/>
          <w:w w:val="105"/>
        </w:rPr>
        <w:t>已经为订单创建设置</w:t>
      </w:r>
      <w:r>
        <w:rPr>
          <w:color w:val="2B2A29"/>
          <w:spacing w:val="16"/>
          <w:w w:val="105"/>
        </w:rPr>
        <w:t>了</w:t>
      </w:r>
      <w:r>
        <w:rPr>
          <w:color w:val="2B2A29"/>
          <w:w w:val="105"/>
        </w:rPr>
        <w:t>业务逻辑，在</w:t>
      </w:r>
      <w:r>
        <w:rPr>
          <w:color w:val="2B2A29"/>
          <w:spacing w:val="17"/>
          <w:w w:val="105"/>
        </w:rPr>
        <w:t>第</w:t>
      </w:r>
      <w:r>
        <w:rPr>
          <w:color w:val="2B2A29"/>
          <w:w w:val="105"/>
        </w:rPr>
        <w:t>39到42行，我们正在</w:t>
      </w:r>
      <w:r>
        <w:rPr>
          <w:color w:val="2B2A29"/>
          <w:w w:val="110"/>
        </w:rPr>
        <w:t>处理错误案例。</w:t>
      </w:r>
    </w:p>
    <w:p>
      <w:r>
        <w:rPr>
          <w:color w:val="2B2A29"/>
          <w:w w:val="105"/>
        </w:rPr>
        <w:t>Unlike other programming languages, Ballerina is able to process JSON data with</w:t>
      </w:r>
      <w:r>
        <w:rPr>
          <w:color w:val="2B2A29"/>
          <w:spacing w:val="1"/>
          <w:w w:val="105"/>
        </w:rPr>
        <w:t xml:space="preserve"> </w:t>
      </w:r>
      <w:r>
        <w:rPr>
          <w:color w:val="2B2A29"/>
          <w:w w:val="105"/>
        </w:rPr>
        <w:t>native</w:t>
      </w:r>
      <w:r>
        <w:rPr>
          <w:color w:val="2B2A29"/>
          <w:spacing w:val="3"/>
          <w:w w:val="105"/>
        </w:rPr>
        <w:t xml:space="preserve"> </w:t>
      </w:r>
      <w:r>
        <w:rPr>
          <w:color w:val="2B2A29"/>
          <w:w w:val="105"/>
        </w:rPr>
        <w:t>functions</w:t>
      </w:r>
      <w:r>
        <w:rPr>
          <w:color w:val="2B2A29"/>
          <w:spacing w:val="3"/>
          <w:w w:val="105"/>
        </w:rPr>
        <w:t xml:space="preserve"> </w:t>
      </w:r>
      <w:r>
        <w:rPr>
          <w:color w:val="2B2A29"/>
          <w:w w:val="105"/>
        </w:rPr>
        <w:t>without</w:t>
      </w:r>
      <w:r>
        <w:rPr>
          <w:color w:val="2B2A29"/>
          <w:spacing w:val="3"/>
          <w:w w:val="105"/>
        </w:rPr>
        <w:t xml:space="preserve"> </w:t>
      </w:r>
      <w:r>
        <w:rPr>
          <w:color w:val="2B2A29"/>
          <w:w w:val="105"/>
        </w:rPr>
        <w:t>importing</w:t>
      </w:r>
      <w:r>
        <w:rPr>
          <w:color w:val="2B2A29"/>
          <w:spacing w:val="3"/>
          <w:w w:val="105"/>
        </w:rPr>
        <w:t xml:space="preserve"> </w:t>
      </w:r>
      <w:r>
        <w:rPr>
          <w:color w:val="2B2A29"/>
          <w:w w:val="105"/>
        </w:rPr>
        <w:t>third-party</w:t>
      </w:r>
      <w:r>
        <w:rPr>
          <w:color w:val="2B2A29"/>
          <w:spacing w:val="3"/>
          <w:w w:val="105"/>
        </w:rPr>
        <w:t xml:space="preserve"> </w:t>
      </w:r>
      <w:r>
        <w:rPr>
          <w:color w:val="2B2A29"/>
          <w:w w:val="105"/>
        </w:rPr>
        <w:t>libraries.</w:t>
      </w:r>
      <w:r>
        <w:rPr>
          <w:color w:val="2B2A29"/>
          <w:spacing w:val="4"/>
          <w:w w:val="105"/>
        </w:rPr>
        <w:t xml:space="preserve"> </w:t>
      </w:r>
      <w:r>
        <w:rPr>
          <w:color w:val="2B2A29"/>
          <w:w w:val="105"/>
        </w:rPr>
        <w:t>On</w:t>
      </w:r>
      <w:r>
        <w:rPr>
          <w:color w:val="2B2A29"/>
          <w:spacing w:val="3"/>
          <w:w w:val="105"/>
        </w:rPr>
        <w:t xml:space="preserve"> </w:t>
      </w:r>
      <w:r>
        <w:rPr>
          <w:color w:val="2B2A29"/>
          <w:w w:val="105"/>
        </w:rPr>
        <w:t>line</w:t>
      </w:r>
      <w:r>
        <w:rPr>
          <w:color w:val="2B2A29"/>
          <w:spacing w:val="3"/>
          <w:w w:val="105"/>
        </w:rPr>
        <w:t xml:space="preserve"> </w:t>
      </w:r>
      <w:r>
        <w:rPr>
          <w:color w:val="2B2A29"/>
          <w:w w:val="105"/>
        </w:rPr>
        <w:t>23,</w:t>
      </w:r>
      <w:r>
        <w:rPr>
          <w:color w:val="2B2A29"/>
          <w:spacing w:val="3"/>
          <w:w w:val="105"/>
        </w:rPr>
        <w:t xml:space="preserve"> </w:t>
      </w:r>
      <w:r>
        <w:rPr>
          <w:color w:val="2B2A29"/>
          <w:w w:val="105"/>
        </w:rPr>
        <w:t>we</w:t>
      </w:r>
      <w:r>
        <w:rPr>
          <w:color w:val="2B2A29"/>
          <w:spacing w:val="3"/>
          <w:w w:val="105"/>
        </w:rPr>
        <w:t xml:space="preserve"> </w:t>
      </w:r>
      <w:r>
        <w:rPr>
          <w:color w:val="2B2A29"/>
          <w:w w:val="105"/>
        </w:rPr>
        <w:t>pass</w:t>
      </w:r>
      <w:r>
        <w:rPr>
          <w:color w:val="2B2A29"/>
          <w:spacing w:val="4"/>
          <w:w w:val="105"/>
        </w:rPr>
        <w:t xml:space="preserve"> </w:t>
      </w:r>
      <w:r>
        <w:rPr>
          <w:color w:val="2B2A29"/>
          <w:w w:val="105"/>
        </w:rPr>
        <w:t>through</w:t>
      </w:r>
      <w:r>
        <w:rPr>
          <w:color w:val="2B2A29"/>
          <w:spacing w:val="3"/>
          <w:w w:val="105"/>
        </w:rPr>
        <w:t xml:space="preserve"> </w:t>
      </w:r>
      <w:r>
        <w:rPr>
          <w:color w:val="2B2A29"/>
          <w:w w:val="105"/>
        </w:rPr>
        <w:t>the</w:t>
      </w:r>
      <w:r>
        <w:rPr>
          <w:color w:val="2B2A29"/>
          <w:spacing w:val="-55"/>
          <w:w w:val="105"/>
        </w:rPr>
        <w:t xml:space="preserve"> </w:t>
      </w:r>
      <w:r>
        <w:rPr>
          <w:color w:val="2B2A29"/>
          <w:w w:val="105"/>
        </w:rPr>
        <w:t>JSON structure, read the order ID JSON value, and then cast it to a string on line 27 and</w:t>
      </w:r>
      <w:r>
        <w:rPr>
          <w:color w:val="2B2A29"/>
          <w:spacing w:val="-55"/>
          <w:w w:val="105"/>
        </w:rPr>
        <w:t xml:space="preserve"> </w:t>
      </w:r>
      <w:r>
        <w:rPr>
          <w:color w:val="2B2A29"/>
          <w:w w:val="110"/>
        </w:rPr>
        <w:t>assign</w:t>
      </w:r>
      <w:r>
        <w:rPr>
          <w:color w:val="2B2A29"/>
          <w:spacing w:val="-17"/>
          <w:w w:val="110"/>
        </w:rPr>
        <w:t xml:space="preserve"> </w:t>
      </w:r>
      <w:r>
        <w:rPr>
          <w:color w:val="2B2A29"/>
          <w:w w:val="110"/>
        </w:rPr>
        <w:t>it</w:t>
      </w:r>
      <w:r>
        <w:rPr>
          <w:color w:val="2B2A29"/>
          <w:spacing w:val="-17"/>
          <w:w w:val="110"/>
        </w:rPr>
        <w:t xml:space="preserve"> </w:t>
      </w:r>
      <w:r>
        <w:rPr>
          <w:color w:val="2B2A29"/>
          <w:w w:val="110"/>
        </w:rPr>
        <w:t>to</w:t>
      </w:r>
      <w:r>
        <w:rPr>
          <w:color w:val="2B2A29"/>
          <w:spacing w:val="-16"/>
          <w:w w:val="110"/>
        </w:rPr>
        <w:t xml:space="preserve"> </w:t>
      </w:r>
      <w:r>
        <w:rPr>
          <w:color w:val="2B2A29"/>
          <w:w w:val="110"/>
        </w:rPr>
        <w:t>the</w:t>
      </w:r>
      <w:r>
        <w:rPr>
          <w:color w:val="2B2A29"/>
          <w:spacing w:val="-17"/>
          <w:w w:val="110"/>
        </w:rPr>
        <w:t xml:space="preserve"> </w:t>
      </w:r>
      <w:r>
        <w:rPr>
          <w:rFonts w:ascii="宋体"/>
          <w:color w:val="2B2A29"/>
          <w:w w:val="110"/>
        </w:rPr>
        <w:t>orderId</w:t>
      </w:r>
      <w:r>
        <w:rPr>
          <w:rFonts w:ascii="宋体"/>
          <w:color w:val="2B2A29"/>
          <w:spacing w:val="-77"/>
          <w:w w:val="110"/>
        </w:rPr>
        <w:t xml:space="preserve"> </w:t>
      </w:r>
      <w:r>
        <w:rPr>
          <w:color w:val="2B2A29"/>
          <w:w w:val="110"/>
        </w:rPr>
        <w:t>variable.</w:t>
      </w:r>
    </w:p>
    <w:p>
      <w:pPr>
        <w:pStyle w:val="11"/>
        <w:spacing w:before="67" w:line="300" w:lineRule="auto"/>
        <w:ind w:left="160" w:right="510" w:firstLine="359"/>
      </w:pPr>
      <w:r>
        <w:rPr>
          <w:color w:val="2B2A29"/>
          <w:w w:val="105"/>
        </w:rPr>
        <w:t>与其他编程语言不同，Ballerina能够使用本机</w:t>
      </w:r>
      <w:r>
        <w:rPr>
          <w:color w:val="2B2A29"/>
          <w:spacing w:val="3"/>
          <w:w w:val="105"/>
        </w:rPr>
        <w:t>函数</w:t>
      </w:r>
      <w:r>
        <w:rPr>
          <w:color w:val="2B2A29"/>
          <w:w w:val="105"/>
        </w:rPr>
        <w:t>处理JSON数据，而无需导入第三方库。在</w:t>
      </w:r>
      <w:r>
        <w:rPr>
          <w:color w:val="2B2A29"/>
          <w:spacing w:val="3"/>
          <w:w w:val="105"/>
        </w:rPr>
        <w:t>第</w:t>
      </w:r>
      <w:r>
        <w:rPr>
          <w:color w:val="2B2A29"/>
          <w:w w:val="105"/>
        </w:rPr>
        <w:t>23行，我们通</w:t>
      </w:r>
      <w:r>
        <w:rPr>
          <w:color w:val="2B2A29"/>
          <w:spacing w:val="4"/>
          <w:w w:val="105"/>
        </w:rPr>
        <w:t>过</w:t>
      </w:r>
      <w:r>
        <w:rPr>
          <w:color w:val="2B2A29"/>
          <w:w w:val="105"/>
        </w:rPr>
        <w:t>JSON结构，读取订单ID JSON值，然后将其转换为第27行的字符串，并</w:t>
      </w:r>
      <w:r>
        <w:rPr>
          <w:color w:val="2B2A29"/>
          <w:spacing w:val="-55"/>
          <w:w w:val="105"/>
        </w:rPr>
        <w:t>将</w:t>
      </w:r>
      <w:r>
        <w:rPr>
          <w:color w:val="2B2A29"/>
          <w:w w:val="110"/>
        </w:rPr>
        <w:t>其分</w:t>
      </w:r>
      <w:r>
        <w:rPr>
          <w:color w:val="2B2A29"/>
          <w:w w:val="105"/>
        </w:rPr>
        <w:t>配</w:t>
      </w:r>
      <w:r>
        <w:rPr>
          <w:color w:val="2B2A29"/>
          <w:w w:val="110"/>
        </w:rPr>
        <w:t>给</w:t>
      </w:r>
      <w:r>
        <w:rPr>
          <w:rFonts w:ascii="宋体"/>
          <w:color w:val="2B2A29"/>
          <w:w w:val="110"/>
        </w:rPr>
        <w:t>orderId</w:t>
      </w:r>
      <w:r>
        <w:rPr>
          <w:color w:val="2B2A29"/>
          <w:w w:val="110"/>
        </w:rPr>
        <w:t>变量。</w:t>
      </w:r>
    </w:p>
    <w:p>
      <w:r>
        <w:rPr>
          <w:color w:val="2B2A29"/>
          <w:w w:val="105"/>
        </w:rPr>
        <w:t>In</w:t>
      </w:r>
      <w:r>
        <w:rPr>
          <w:color w:val="2B2A29"/>
          <w:spacing w:val="3"/>
          <w:w w:val="105"/>
        </w:rPr>
        <w:t xml:space="preserve"> </w:t>
      </w:r>
      <w:r>
        <w:rPr>
          <w:color w:val="2B2A29"/>
          <w:w w:val="105"/>
        </w:rPr>
        <w:t>this</w:t>
      </w:r>
      <w:r>
        <w:rPr>
          <w:color w:val="2B2A29"/>
          <w:spacing w:val="3"/>
          <w:w w:val="105"/>
        </w:rPr>
        <w:t xml:space="preserve"> </w:t>
      </w:r>
      <w:r>
        <w:rPr>
          <w:color w:val="2B2A29"/>
          <w:w w:val="105"/>
        </w:rPr>
        <w:t>sample</w:t>
      </w:r>
      <w:r>
        <w:rPr>
          <w:color w:val="2B2A29"/>
          <w:spacing w:val="3"/>
          <w:w w:val="105"/>
        </w:rPr>
        <w:t xml:space="preserve"> </w:t>
      </w:r>
      <w:r>
        <w:rPr>
          <w:color w:val="2B2A29"/>
          <w:w w:val="105"/>
        </w:rPr>
        <w:t>code,</w:t>
      </w:r>
      <w:r>
        <w:rPr>
          <w:color w:val="2B2A29"/>
          <w:spacing w:val="3"/>
          <w:w w:val="105"/>
        </w:rPr>
        <w:t xml:space="preserve"> </w:t>
      </w:r>
      <w:r>
        <w:rPr>
          <w:color w:val="2B2A29"/>
          <w:w w:val="105"/>
        </w:rPr>
        <w:t>we</w:t>
      </w:r>
      <w:r>
        <w:rPr>
          <w:color w:val="2B2A29"/>
          <w:spacing w:val="3"/>
          <w:w w:val="105"/>
        </w:rPr>
        <w:t xml:space="preserve"> </w:t>
      </w:r>
      <w:r>
        <w:rPr>
          <w:color w:val="2B2A29"/>
          <w:w w:val="105"/>
        </w:rPr>
        <w:t>are</w:t>
      </w:r>
      <w:r>
        <w:rPr>
          <w:color w:val="2B2A29"/>
          <w:spacing w:val="3"/>
          <w:w w:val="105"/>
        </w:rPr>
        <w:t xml:space="preserve"> </w:t>
      </w:r>
      <w:r>
        <w:rPr>
          <w:color w:val="2B2A29"/>
          <w:w w:val="105"/>
        </w:rPr>
        <w:t>storing</w:t>
      </w:r>
      <w:r>
        <w:rPr>
          <w:color w:val="2B2A29"/>
          <w:spacing w:val="3"/>
          <w:w w:val="105"/>
        </w:rPr>
        <w:t xml:space="preserve"> </w:t>
      </w:r>
      <w:r>
        <w:rPr>
          <w:color w:val="2B2A29"/>
          <w:w w:val="105"/>
        </w:rPr>
        <w:t>orders</w:t>
      </w:r>
      <w:r>
        <w:rPr>
          <w:color w:val="2B2A29"/>
          <w:spacing w:val="3"/>
          <w:w w:val="105"/>
        </w:rPr>
        <w:t xml:space="preserve"> </w:t>
      </w:r>
      <w:r>
        <w:rPr>
          <w:color w:val="2B2A29"/>
          <w:w w:val="105"/>
        </w:rPr>
        <w:t>in</w:t>
      </w:r>
      <w:r>
        <w:rPr>
          <w:color w:val="2B2A29"/>
          <w:spacing w:val="3"/>
          <w:w w:val="105"/>
        </w:rPr>
        <w:t xml:space="preserve"> </w:t>
      </w:r>
      <w:r>
        <w:rPr>
          <w:color w:val="2B2A29"/>
          <w:w w:val="105"/>
        </w:rPr>
        <w:t>an</w:t>
      </w:r>
      <w:r>
        <w:rPr>
          <w:color w:val="2B2A29"/>
          <w:spacing w:val="3"/>
          <w:w w:val="105"/>
        </w:rPr>
        <w:t xml:space="preserve"> </w:t>
      </w:r>
      <w:r>
        <w:rPr>
          <w:color w:val="2B2A29"/>
          <w:w w:val="105"/>
        </w:rPr>
        <w:t>in-memory</w:t>
      </w:r>
      <w:r>
        <w:rPr>
          <w:color w:val="2B2A29"/>
          <w:spacing w:val="3"/>
          <w:w w:val="105"/>
        </w:rPr>
        <w:t xml:space="preserve"> </w:t>
      </w:r>
      <w:r>
        <w:rPr>
          <w:color w:val="2B2A29"/>
          <w:w w:val="105"/>
        </w:rPr>
        <w:t>map</w:t>
      </w:r>
      <w:r>
        <w:rPr>
          <w:color w:val="2B2A29"/>
          <w:spacing w:val="3"/>
          <w:w w:val="105"/>
        </w:rPr>
        <w:t xml:space="preserve"> </w:t>
      </w:r>
      <w:r>
        <w:rPr>
          <w:color w:val="2B2A29"/>
          <w:w w:val="105"/>
        </w:rPr>
        <w:t>(on</w:t>
      </w:r>
      <w:r>
        <w:rPr>
          <w:color w:val="2B2A29"/>
          <w:spacing w:val="3"/>
          <w:w w:val="105"/>
        </w:rPr>
        <w:t xml:space="preserve"> </w:t>
      </w:r>
      <w:r>
        <w:rPr>
          <w:color w:val="2B2A29"/>
          <w:w w:val="105"/>
        </w:rPr>
        <w:t>line</w:t>
      </w:r>
      <w:r>
        <w:rPr>
          <w:color w:val="2B2A29"/>
          <w:spacing w:val="3"/>
          <w:w w:val="105"/>
        </w:rPr>
        <w:t xml:space="preserve"> </w:t>
      </w:r>
      <w:r>
        <w:rPr>
          <w:color w:val="2B2A29"/>
          <w:w w:val="105"/>
        </w:rPr>
        <w:t>7,</w:t>
      </w:r>
      <w:r>
        <w:rPr>
          <w:color w:val="2B2A29"/>
          <w:spacing w:val="3"/>
          <w:w w:val="105"/>
        </w:rPr>
        <w:t xml:space="preserve"> </w:t>
      </w:r>
      <w:r>
        <w:rPr>
          <w:color w:val="2B2A29"/>
          <w:w w:val="105"/>
        </w:rPr>
        <w:t>defined the</w:t>
      </w:r>
      <w:r>
        <w:rPr>
          <w:color w:val="2B2A29"/>
          <w:spacing w:val="-6"/>
          <w:w w:val="105"/>
        </w:rPr>
        <w:t xml:space="preserve"> </w:t>
      </w:r>
      <w:r>
        <w:rPr>
          <w:color w:val="2B2A29"/>
          <w:w w:val="105"/>
        </w:rPr>
        <w:t>in-memory</w:t>
      </w:r>
      <w:r>
        <w:rPr>
          <w:color w:val="2B2A29"/>
          <w:spacing w:val="-6"/>
          <w:w w:val="105"/>
        </w:rPr>
        <w:t xml:space="preserve"> </w:t>
      </w:r>
      <w:r>
        <w:rPr>
          <w:color w:val="2B2A29"/>
          <w:w w:val="105"/>
        </w:rPr>
        <w:t>map),</w:t>
      </w:r>
      <w:r>
        <w:rPr>
          <w:color w:val="2B2A29"/>
          <w:spacing w:val="-5"/>
          <w:w w:val="105"/>
        </w:rPr>
        <w:t xml:space="preserve"> </w:t>
      </w:r>
      <w:r>
        <w:rPr>
          <w:color w:val="2B2A29"/>
          <w:w w:val="105"/>
        </w:rPr>
        <w:t>and</w:t>
      </w:r>
      <w:r>
        <w:rPr>
          <w:color w:val="2B2A29"/>
          <w:spacing w:val="-6"/>
          <w:w w:val="105"/>
        </w:rPr>
        <w:t xml:space="preserve"> </w:t>
      </w:r>
      <w:r>
        <w:rPr>
          <w:color w:val="2B2A29"/>
          <w:w w:val="105"/>
        </w:rPr>
        <w:t>on</w:t>
      </w:r>
      <w:r>
        <w:rPr>
          <w:color w:val="2B2A29"/>
          <w:spacing w:val="-5"/>
          <w:w w:val="105"/>
        </w:rPr>
        <w:t xml:space="preserve"> </w:t>
      </w:r>
      <w:r>
        <w:rPr>
          <w:color w:val="2B2A29"/>
          <w:w w:val="105"/>
        </w:rPr>
        <w:t>line</w:t>
      </w:r>
      <w:r>
        <w:rPr>
          <w:color w:val="2B2A29"/>
          <w:spacing w:val="-6"/>
          <w:w w:val="105"/>
        </w:rPr>
        <w:t xml:space="preserve"> </w:t>
      </w:r>
      <w:r>
        <w:rPr>
          <w:color w:val="2B2A29"/>
          <w:w w:val="105"/>
        </w:rPr>
        <w:t>28</w:t>
      </w:r>
      <w:r>
        <w:rPr>
          <w:color w:val="2B2A29"/>
          <w:spacing w:val="-6"/>
          <w:w w:val="105"/>
        </w:rPr>
        <w:t xml:space="preserve"> </w:t>
      </w:r>
      <w:r>
        <w:rPr>
          <w:color w:val="2B2A29"/>
          <w:w w:val="105"/>
        </w:rPr>
        <w:t>we</w:t>
      </w:r>
      <w:r>
        <w:rPr>
          <w:color w:val="2B2A29"/>
          <w:spacing w:val="-5"/>
          <w:w w:val="105"/>
        </w:rPr>
        <w:t xml:space="preserve"> </w:t>
      </w:r>
      <w:r>
        <w:rPr>
          <w:color w:val="2B2A29"/>
          <w:w w:val="105"/>
        </w:rPr>
        <w:t>have</w:t>
      </w:r>
      <w:r>
        <w:rPr>
          <w:color w:val="2B2A29"/>
          <w:spacing w:val="-6"/>
          <w:w w:val="105"/>
        </w:rPr>
        <w:t xml:space="preserve"> </w:t>
      </w:r>
      <w:r>
        <w:rPr>
          <w:color w:val="2B2A29"/>
          <w:w w:val="105"/>
        </w:rPr>
        <w:t>assigned</w:t>
      </w:r>
      <w:r>
        <w:rPr>
          <w:color w:val="2B2A29"/>
          <w:spacing w:val="-5"/>
          <w:w w:val="105"/>
        </w:rPr>
        <w:t xml:space="preserve"> </w:t>
      </w:r>
      <w:r>
        <w:rPr>
          <w:color w:val="2B2A29"/>
          <w:w w:val="105"/>
        </w:rPr>
        <w:t>JSON</w:t>
      </w:r>
      <w:r>
        <w:rPr>
          <w:color w:val="2B2A29"/>
          <w:spacing w:val="-6"/>
          <w:w w:val="105"/>
        </w:rPr>
        <w:t xml:space="preserve"> </w:t>
      </w:r>
      <w:r>
        <w:rPr>
          <w:color w:val="2B2A29"/>
          <w:w w:val="105"/>
        </w:rPr>
        <w:t>to</w:t>
      </w:r>
      <w:r>
        <w:rPr>
          <w:color w:val="2B2A29"/>
          <w:spacing w:val="-6"/>
          <w:w w:val="105"/>
        </w:rPr>
        <w:t xml:space="preserve"> </w:t>
      </w:r>
      <w:r>
        <w:rPr>
          <w:color w:val="2B2A29"/>
          <w:w w:val="105"/>
        </w:rPr>
        <w:t>a</w:t>
      </w:r>
      <w:r>
        <w:rPr>
          <w:color w:val="2B2A29"/>
          <w:spacing w:val="-5"/>
          <w:w w:val="105"/>
        </w:rPr>
        <w:t xml:space="preserve"> </w:t>
      </w:r>
      <w:r>
        <w:rPr>
          <w:color w:val="2B2A29"/>
          <w:w w:val="105"/>
        </w:rPr>
        <w:t>map</w:t>
      </w:r>
      <w:r>
        <w:rPr>
          <w:color w:val="2B2A29"/>
          <w:spacing w:val="-6"/>
          <w:w w:val="105"/>
        </w:rPr>
        <w:t xml:space="preserve"> </w:t>
      </w:r>
      <w:r>
        <w:rPr>
          <w:color w:val="2B2A29"/>
          <w:w w:val="105"/>
        </w:rPr>
        <w:t>by</w:t>
      </w:r>
      <w:r>
        <w:rPr>
          <w:color w:val="2B2A29"/>
          <w:spacing w:val="-5"/>
          <w:w w:val="105"/>
        </w:rPr>
        <w:t xml:space="preserve"> </w:t>
      </w:r>
      <w:r>
        <w:rPr>
          <w:color w:val="2B2A29"/>
          <w:w w:val="105"/>
        </w:rPr>
        <w:t>using</w:t>
      </w:r>
      <w:r>
        <w:rPr>
          <w:color w:val="2B2A29"/>
          <w:spacing w:val="-6"/>
          <w:w w:val="105"/>
        </w:rPr>
        <w:t xml:space="preserve"> </w:t>
      </w:r>
      <w:r>
        <w:rPr>
          <w:rFonts w:ascii="宋体"/>
          <w:color w:val="2B2A29"/>
          <w:w w:val="105"/>
        </w:rPr>
        <w:t>orderId</w:t>
      </w:r>
      <w:r>
        <w:rPr>
          <w:color w:val="2B2A29"/>
          <w:w w:val="105"/>
        </w:rPr>
        <w:t xml:space="preserve"> as</w:t>
      </w:r>
      <w:r>
        <w:rPr>
          <w:color w:val="2B2A29"/>
          <w:spacing w:val="-10"/>
          <w:w w:val="105"/>
        </w:rPr>
        <w:t xml:space="preserve"> </w:t>
      </w:r>
      <w:r>
        <w:rPr>
          <w:color w:val="2B2A29"/>
          <w:w w:val="105"/>
        </w:rPr>
        <w:t>the</w:t>
      </w:r>
      <w:r>
        <w:rPr>
          <w:color w:val="2B2A29"/>
          <w:spacing w:val="-10"/>
          <w:w w:val="105"/>
        </w:rPr>
        <w:t xml:space="preserve"> </w:t>
      </w:r>
      <w:r>
        <w:rPr>
          <w:color w:val="2B2A29"/>
          <w:w w:val="105"/>
        </w:rPr>
        <w:t>key.</w:t>
      </w:r>
    </w:p>
    <w:p>
      <w:pPr>
        <w:pStyle w:val="11"/>
        <w:spacing w:line="232" w:lineRule="exact"/>
        <w:ind w:left="519"/>
      </w:pPr>
      <w:r>
        <w:rPr>
          <w:color w:val="2B2A29"/>
          <w:w w:val="105"/>
        </w:rPr>
        <w:t>在这个示例代码中，我们将订单存储在内存映射</w:t>
      </w:r>
      <w:r>
        <w:rPr>
          <w:color w:val="2B2A29"/>
          <w:spacing w:val="3"/>
          <w:w w:val="105"/>
        </w:rPr>
        <w:t>中</w:t>
      </w:r>
      <w:r>
        <w:rPr>
          <w:color w:val="2B2A29"/>
          <w:w w:val="105"/>
        </w:rPr>
        <w:t>（在</w:t>
      </w:r>
      <w:r>
        <w:rPr>
          <w:color w:val="2B2A29"/>
          <w:spacing w:val="3"/>
          <w:w w:val="105"/>
        </w:rPr>
        <w:t>第</w:t>
      </w:r>
      <w:r>
        <w:rPr>
          <w:color w:val="2B2A29"/>
          <w:w w:val="105"/>
        </w:rPr>
        <w:t>7行，定义了内存映射），在</w:t>
      </w:r>
      <w:r>
        <w:rPr>
          <w:color w:val="2B2A29"/>
          <w:spacing w:val="-5"/>
          <w:w w:val="105"/>
        </w:rPr>
        <w:t>第</w:t>
      </w:r>
      <w:r>
        <w:rPr>
          <w:color w:val="2B2A29"/>
          <w:w w:val="105"/>
        </w:rPr>
        <w:t>28行</w:t>
      </w:r>
      <w:r>
        <w:rPr>
          <w:color w:val="2B2A29"/>
          <w:spacing w:val="-6"/>
          <w:w w:val="105"/>
        </w:rPr>
        <w:t>，</w:t>
      </w:r>
      <w:r>
        <w:rPr>
          <w:color w:val="2B2A29"/>
          <w:w w:val="105"/>
        </w:rPr>
        <w:t>我们使用</w:t>
      </w:r>
      <w:r>
        <w:rPr>
          <w:rFonts w:ascii="宋体"/>
          <w:color w:val="2B2A29"/>
          <w:w w:val="105"/>
        </w:rPr>
        <w:t>orderId</w:t>
      </w:r>
      <w:r>
        <w:rPr>
          <w:color w:val="2B2A29"/>
          <w:w w:val="105"/>
        </w:rPr>
        <w:t>作为键将JSON分</w:t>
      </w:r>
      <w:r>
        <w:rPr>
          <w:color w:val="2B2A29"/>
          <w:spacing w:val="3"/>
          <w:w w:val="105"/>
        </w:rPr>
        <w:t>配</w:t>
      </w:r>
      <w:r>
        <w:rPr>
          <w:color w:val="2B2A29"/>
          <w:w w:val="105"/>
        </w:rPr>
        <w:t>给</w:t>
      </w:r>
      <w:r>
        <w:rPr>
          <w:color w:val="2B2A29"/>
          <w:spacing w:val="-6"/>
          <w:w w:val="105"/>
        </w:rPr>
        <w:t>了</w:t>
      </w:r>
      <w:r>
        <w:rPr>
          <w:color w:val="2B2A29"/>
          <w:w w:val="105"/>
        </w:rPr>
        <w:t>一个映射。</w:t>
      </w:r>
    </w:p>
    <w:p>
      <w:r>
        <w:rPr>
          <w:color w:val="2B2A29"/>
          <w:w w:val="105"/>
        </w:rPr>
        <w:t>In</w:t>
      </w:r>
      <w:r>
        <w:rPr>
          <w:color w:val="2B2A29"/>
          <w:spacing w:val="-5"/>
          <w:w w:val="105"/>
        </w:rPr>
        <w:t xml:space="preserve"> </w:t>
      </w:r>
      <w:r>
        <w:rPr>
          <w:color w:val="2B2A29"/>
          <w:w w:val="105"/>
        </w:rPr>
        <w:t>this</w:t>
      </w:r>
      <w:r>
        <w:rPr>
          <w:color w:val="2B2A29"/>
          <w:spacing w:val="-5"/>
          <w:w w:val="105"/>
        </w:rPr>
        <w:t xml:space="preserve"> </w:t>
      </w:r>
      <w:r>
        <w:rPr>
          <w:color w:val="2B2A29"/>
          <w:w w:val="105"/>
        </w:rPr>
        <w:t>sample,</w:t>
      </w:r>
      <w:r>
        <w:rPr>
          <w:color w:val="2B2A29"/>
          <w:spacing w:val="-4"/>
          <w:w w:val="105"/>
        </w:rPr>
        <w:t xml:space="preserve"> </w:t>
      </w:r>
      <w:r>
        <w:rPr>
          <w:color w:val="2B2A29"/>
          <w:w w:val="105"/>
        </w:rPr>
        <w:t>we</w:t>
      </w:r>
      <w:r>
        <w:rPr>
          <w:color w:val="2B2A29"/>
          <w:spacing w:val="-5"/>
          <w:w w:val="105"/>
        </w:rPr>
        <w:t xml:space="preserve"> </w:t>
      </w:r>
      <w:r>
        <w:rPr>
          <w:color w:val="2B2A29"/>
          <w:w w:val="105"/>
        </w:rPr>
        <w:t>are</w:t>
      </w:r>
      <w:r>
        <w:rPr>
          <w:color w:val="2B2A29"/>
          <w:spacing w:val="-5"/>
          <w:w w:val="105"/>
        </w:rPr>
        <w:t xml:space="preserve"> </w:t>
      </w:r>
      <w:r>
        <w:rPr>
          <w:color w:val="2B2A29"/>
          <w:w w:val="105"/>
        </w:rPr>
        <w:t>sending</w:t>
      </w:r>
      <w:r>
        <w:rPr>
          <w:color w:val="2B2A29"/>
          <w:spacing w:val="-4"/>
          <w:w w:val="105"/>
        </w:rPr>
        <w:t xml:space="preserve"> </w:t>
      </w:r>
      <w:r>
        <w:rPr>
          <w:color w:val="2B2A29"/>
          <w:w w:val="105"/>
        </w:rPr>
        <w:t>a</w:t>
      </w:r>
      <w:r>
        <w:rPr>
          <w:color w:val="2B2A29"/>
          <w:spacing w:val="-5"/>
          <w:w w:val="105"/>
        </w:rPr>
        <w:t xml:space="preserve"> </w:t>
      </w:r>
      <w:r>
        <w:rPr>
          <w:color w:val="2B2A29"/>
          <w:w w:val="105"/>
        </w:rPr>
        <w:t>JSON</w:t>
      </w:r>
      <w:r>
        <w:rPr>
          <w:color w:val="2B2A29"/>
          <w:spacing w:val="-4"/>
          <w:w w:val="105"/>
        </w:rPr>
        <w:t xml:space="preserve"> </w:t>
      </w:r>
      <w:r>
        <w:rPr>
          <w:color w:val="2B2A29"/>
          <w:w w:val="105"/>
        </w:rPr>
        <w:t>payload</w:t>
      </w:r>
      <w:r>
        <w:rPr>
          <w:color w:val="2B2A29"/>
          <w:spacing w:val="-5"/>
          <w:w w:val="105"/>
        </w:rPr>
        <w:t xml:space="preserve"> </w:t>
      </w:r>
      <w:r>
        <w:rPr>
          <w:color w:val="2B2A29"/>
          <w:w w:val="105"/>
        </w:rPr>
        <w:t>with</w:t>
      </w:r>
      <w:r>
        <w:rPr>
          <w:color w:val="2B2A29"/>
          <w:spacing w:val="-5"/>
          <w:w w:val="105"/>
        </w:rPr>
        <w:t xml:space="preserve"> </w:t>
      </w:r>
      <w:r>
        <w:rPr>
          <w:color w:val="2B2A29"/>
          <w:w w:val="105"/>
        </w:rPr>
        <w:t>the</w:t>
      </w:r>
      <w:r>
        <w:rPr>
          <w:color w:val="2B2A29"/>
          <w:spacing w:val="-4"/>
          <w:w w:val="105"/>
        </w:rPr>
        <w:t xml:space="preserve"> </w:t>
      </w:r>
      <w:r>
        <w:rPr>
          <w:color w:val="2B2A29"/>
          <w:w w:val="105"/>
        </w:rPr>
        <w:t>response</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5"/>
          <w:w w:val="105"/>
        </w:rPr>
        <w:t xml:space="preserve"> </w:t>
      </w:r>
      <w:r>
        <w:rPr>
          <w:color w:val="2B2A29"/>
          <w:w w:val="105"/>
        </w:rPr>
        <w:t>caller.</w:t>
      </w:r>
      <w:r>
        <w:rPr>
          <w:color w:val="2B2A29"/>
          <w:spacing w:val="-5"/>
          <w:w w:val="105"/>
        </w:rPr>
        <w:t xml:space="preserve"> </w:t>
      </w:r>
      <w:r>
        <w:rPr>
          <w:color w:val="2B2A29"/>
          <w:w w:val="105"/>
        </w:rPr>
        <w:t>Since</w:t>
      </w:r>
      <w:r>
        <w:rPr>
          <w:color w:val="2B2A29"/>
          <w:spacing w:val="-54"/>
          <w:w w:val="105"/>
        </w:rPr>
        <w:t xml:space="preserve"> </w:t>
      </w:r>
      <w:r>
        <w:rPr>
          <w:color w:val="2B2A29"/>
          <w:w w:val="105"/>
        </w:rPr>
        <w:t>Ballerina</w:t>
      </w:r>
      <w:r>
        <w:rPr>
          <w:color w:val="2B2A29"/>
          <w:spacing w:val="-9"/>
          <w:w w:val="105"/>
        </w:rPr>
        <w:t xml:space="preserve"> </w:t>
      </w:r>
      <w:r>
        <w:rPr>
          <w:color w:val="2B2A29"/>
          <w:w w:val="105"/>
        </w:rPr>
        <w:t>can</w:t>
      </w:r>
      <w:r>
        <w:rPr>
          <w:color w:val="2B2A29"/>
          <w:spacing w:val="-8"/>
          <w:w w:val="105"/>
        </w:rPr>
        <w:t xml:space="preserve"> </w:t>
      </w:r>
      <w:r>
        <w:rPr>
          <w:color w:val="2B2A29"/>
          <w:w w:val="105"/>
        </w:rPr>
        <w:t>handle</w:t>
      </w:r>
      <w:r>
        <w:rPr>
          <w:color w:val="2B2A29"/>
          <w:spacing w:val="-9"/>
          <w:w w:val="105"/>
        </w:rPr>
        <w:t xml:space="preserve"> </w:t>
      </w:r>
      <w:r>
        <w:rPr>
          <w:color w:val="2B2A29"/>
          <w:w w:val="105"/>
        </w:rPr>
        <w:t>JSON</w:t>
      </w:r>
      <w:r>
        <w:rPr>
          <w:color w:val="2B2A29"/>
          <w:spacing w:val="-8"/>
          <w:w w:val="105"/>
        </w:rPr>
        <w:t xml:space="preserve"> </w:t>
      </w:r>
      <w:r>
        <w:rPr>
          <w:color w:val="2B2A29"/>
          <w:w w:val="105"/>
        </w:rPr>
        <w:t>natively,</w:t>
      </w:r>
      <w:r>
        <w:rPr>
          <w:color w:val="2B2A29"/>
          <w:spacing w:val="-8"/>
          <w:w w:val="105"/>
        </w:rPr>
        <w:t xml:space="preserve"> </w:t>
      </w:r>
      <w:r>
        <w:rPr>
          <w:color w:val="2B2A29"/>
          <w:w w:val="105"/>
        </w:rPr>
        <w:t>on</w:t>
      </w:r>
      <w:r>
        <w:rPr>
          <w:color w:val="2B2A29"/>
          <w:spacing w:val="-9"/>
          <w:w w:val="105"/>
        </w:rPr>
        <w:t xml:space="preserve"> </w:t>
      </w:r>
      <w:r>
        <w:rPr>
          <w:color w:val="2B2A29"/>
          <w:w w:val="105"/>
        </w:rPr>
        <w:t>line</w:t>
      </w:r>
      <w:r>
        <w:rPr>
          <w:color w:val="2B2A29"/>
          <w:spacing w:val="-8"/>
          <w:w w:val="105"/>
        </w:rPr>
        <w:t xml:space="preserve"> </w:t>
      </w:r>
      <w:r>
        <w:rPr>
          <w:color w:val="2B2A29"/>
          <w:w w:val="105"/>
        </w:rPr>
        <w:t>30</w:t>
      </w:r>
      <w:r>
        <w:rPr>
          <w:color w:val="2B2A29"/>
          <w:spacing w:val="-9"/>
          <w:w w:val="105"/>
        </w:rPr>
        <w:t xml:space="preserve"> </w:t>
      </w:r>
      <w:r>
        <w:rPr>
          <w:color w:val="2B2A29"/>
          <w:w w:val="105"/>
        </w:rPr>
        <w:t>we</w:t>
      </w:r>
      <w:r>
        <w:rPr>
          <w:color w:val="2B2A29"/>
          <w:spacing w:val="-8"/>
          <w:w w:val="105"/>
        </w:rPr>
        <w:t xml:space="preserve"> </w:t>
      </w:r>
      <w:r>
        <w:rPr>
          <w:color w:val="2B2A29"/>
          <w:w w:val="105"/>
        </w:rPr>
        <w:t>have</w:t>
      </w:r>
      <w:r>
        <w:rPr>
          <w:color w:val="2B2A29"/>
          <w:spacing w:val="-9"/>
          <w:w w:val="105"/>
        </w:rPr>
        <w:t xml:space="preserve"> </w:t>
      </w:r>
      <w:r>
        <w:rPr>
          <w:color w:val="2B2A29"/>
          <w:w w:val="105"/>
        </w:rPr>
        <w:t>defined</w:t>
      </w:r>
      <w:r>
        <w:rPr>
          <w:color w:val="2B2A29"/>
          <w:spacing w:val="-8"/>
          <w:w w:val="105"/>
        </w:rPr>
        <w:t xml:space="preserve"> </w:t>
      </w:r>
      <w:r>
        <w:rPr>
          <w:color w:val="2B2A29"/>
          <w:w w:val="105"/>
        </w:rPr>
        <w:t>our</w:t>
      </w:r>
      <w:r>
        <w:rPr>
          <w:color w:val="2B2A29"/>
          <w:spacing w:val="-8"/>
          <w:w w:val="105"/>
        </w:rPr>
        <w:t xml:space="preserve"> </w:t>
      </w:r>
      <w:r>
        <w:rPr>
          <w:color w:val="2B2A29"/>
          <w:w w:val="105"/>
        </w:rPr>
        <w:t>response</w:t>
      </w:r>
      <w:r>
        <w:rPr>
          <w:color w:val="2B2A29"/>
          <w:spacing w:val="-9"/>
          <w:w w:val="105"/>
        </w:rPr>
        <w:t xml:space="preserve"> </w:t>
      </w:r>
      <w:r>
        <w:rPr>
          <w:color w:val="2B2A29"/>
          <w:w w:val="105"/>
        </w:rPr>
        <w:t>as</w:t>
      </w:r>
      <w:r>
        <w:rPr>
          <w:color w:val="2B2A29"/>
          <w:spacing w:val="-8"/>
          <w:w w:val="105"/>
        </w:rPr>
        <w:t xml:space="preserve"> </w:t>
      </w:r>
      <w:r>
        <w:rPr>
          <w:color w:val="2B2A29"/>
          <w:w w:val="105"/>
        </w:rPr>
        <w:t>a</w:t>
      </w:r>
      <w:r>
        <w:rPr>
          <w:color w:val="2B2A29"/>
          <w:spacing w:val="-9"/>
          <w:w w:val="105"/>
        </w:rPr>
        <w:t xml:space="preserve"> </w:t>
      </w:r>
      <w:r>
        <w:rPr>
          <w:color w:val="2B2A29"/>
          <w:w w:val="105"/>
        </w:rPr>
        <w:t>JSON</w:t>
      </w:r>
      <w:r>
        <w:rPr>
          <w:color w:val="2B2A29"/>
          <w:spacing w:val="1"/>
          <w:w w:val="105"/>
        </w:rPr>
        <w:t xml:space="preserve"> </w:t>
      </w:r>
      <w:r>
        <w:rPr>
          <w:color w:val="2B2A29"/>
          <w:spacing w:val="-1"/>
          <w:w w:val="105"/>
        </w:rPr>
        <w:t xml:space="preserve">payload. On line 20, we have initialized </w:t>
      </w:r>
      <w:r>
        <w:rPr>
          <w:color w:val="2B2A29"/>
          <w:w w:val="105"/>
        </w:rPr>
        <w:t xml:space="preserve">the </w:t>
      </w:r>
      <w:r>
        <w:rPr>
          <w:rFonts w:ascii="宋体"/>
          <w:color w:val="2B2A29"/>
          <w:w w:val="105"/>
        </w:rPr>
        <w:t xml:space="preserve">response </w:t>
      </w:r>
      <w:r>
        <w:rPr>
          <w:color w:val="2B2A29"/>
          <w:w w:val="105"/>
        </w:rPr>
        <w:t xml:space="preserve">variable as an </w:t>
      </w:r>
      <w:r>
        <w:rPr>
          <w:rFonts w:ascii="宋体"/>
          <w:color w:val="2B2A29"/>
          <w:w w:val="105"/>
        </w:rPr>
        <w:t>http:Response</w:t>
      </w:r>
      <w:r>
        <w:rPr>
          <w:rFonts w:ascii="宋体"/>
          <w:color w:val="2B2A29"/>
          <w:spacing w:val="1"/>
          <w:w w:val="105"/>
        </w:rPr>
        <w:t xml:space="preserve"> </w:t>
      </w:r>
      <w:r>
        <w:rPr>
          <w:color w:val="2B2A29"/>
          <w:w w:val="105"/>
        </w:rPr>
        <w:t>object,</w:t>
      </w:r>
      <w:r>
        <w:rPr>
          <w:color w:val="2B2A29"/>
          <w:spacing w:val="-6"/>
          <w:w w:val="105"/>
        </w:rPr>
        <w:t xml:space="preserve"> </w:t>
      </w:r>
      <w:r>
        <w:rPr>
          <w:color w:val="2B2A29"/>
          <w:w w:val="105"/>
        </w:rPr>
        <w:t>and</w:t>
      </w:r>
      <w:r>
        <w:rPr>
          <w:color w:val="2B2A29"/>
          <w:spacing w:val="-5"/>
          <w:w w:val="105"/>
        </w:rPr>
        <w:t xml:space="preserve"> </w:t>
      </w:r>
      <w:r>
        <w:rPr>
          <w:color w:val="2B2A29"/>
          <w:w w:val="105"/>
        </w:rPr>
        <w:t>on</w:t>
      </w:r>
      <w:r>
        <w:rPr>
          <w:color w:val="2B2A29"/>
          <w:spacing w:val="-6"/>
          <w:w w:val="105"/>
        </w:rPr>
        <w:t xml:space="preserve"> </w:t>
      </w:r>
      <w:r>
        <w:rPr>
          <w:color w:val="2B2A29"/>
          <w:w w:val="105"/>
        </w:rPr>
        <w:t>line</w:t>
      </w:r>
      <w:r>
        <w:rPr>
          <w:color w:val="2B2A29"/>
          <w:spacing w:val="-5"/>
          <w:w w:val="105"/>
        </w:rPr>
        <w:t xml:space="preserve"> </w:t>
      </w:r>
      <w:r>
        <w:rPr>
          <w:color w:val="2B2A29"/>
          <w:w w:val="105"/>
        </w:rPr>
        <w:t>31,</w:t>
      </w:r>
      <w:r>
        <w:rPr>
          <w:color w:val="2B2A29"/>
          <w:spacing w:val="-5"/>
          <w:w w:val="105"/>
        </w:rPr>
        <w:t xml:space="preserve"> </w:t>
      </w:r>
      <w:r>
        <w:rPr>
          <w:color w:val="2B2A29"/>
          <w:w w:val="105"/>
        </w:rPr>
        <w:t>we</w:t>
      </w:r>
      <w:r>
        <w:rPr>
          <w:color w:val="2B2A29"/>
          <w:spacing w:val="-6"/>
          <w:w w:val="105"/>
        </w:rPr>
        <w:t xml:space="preserve"> </w:t>
      </w:r>
      <w:r>
        <w:rPr>
          <w:color w:val="2B2A29"/>
          <w:w w:val="105"/>
        </w:rPr>
        <w:t>have</w:t>
      </w:r>
      <w:r>
        <w:rPr>
          <w:color w:val="2B2A29"/>
          <w:spacing w:val="-5"/>
          <w:w w:val="105"/>
        </w:rPr>
        <w:t xml:space="preserve"> </w:t>
      </w:r>
      <w:r>
        <w:rPr>
          <w:color w:val="2B2A29"/>
          <w:w w:val="105"/>
        </w:rPr>
        <w:t>attached</w:t>
      </w:r>
      <w:r>
        <w:rPr>
          <w:color w:val="2B2A29"/>
          <w:spacing w:val="-5"/>
          <w:w w:val="105"/>
        </w:rPr>
        <w:t xml:space="preserve"> </w:t>
      </w:r>
      <w:r>
        <w:rPr>
          <w:color w:val="2B2A29"/>
          <w:w w:val="105"/>
        </w:rPr>
        <w:t>our</w:t>
      </w:r>
      <w:r>
        <w:rPr>
          <w:color w:val="2B2A29"/>
          <w:spacing w:val="-6"/>
          <w:w w:val="105"/>
        </w:rPr>
        <w:t xml:space="preserve"> </w:t>
      </w:r>
      <w:r>
        <w:rPr>
          <w:color w:val="2B2A29"/>
          <w:w w:val="105"/>
        </w:rPr>
        <w:t>defined</w:t>
      </w:r>
      <w:r>
        <w:rPr>
          <w:color w:val="2B2A29"/>
          <w:spacing w:val="-5"/>
          <w:w w:val="105"/>
        </w:rPr>
        <w:t xml:space="preserve"> </w:t>
      </w:r>
      <w:r>
        <w:rPr>
          <w:color w:val="2B2A29"/>
          <w:w w:val="105"/>
        </w:rPr>
        <w:t>JSON</w:t>
      </w:r>
      <w:r>
        <w:rPr>
          <w:color w:val="2B2A29"/>
          <w:spacing w:val="-6"/>
          <w:w w:val="105"/>
        </w:rPr>
        <w:t xml:space="preserve"> </w:t>
      </w:r>
      <w:r>
        <w:rPr>
          <w:color w:val="2B2A29"/>
          <w:w w:val="105"/>
        </w:rPr>
        <w:t>payload</w:t>
      </w:r>
      <w:r>
        <w:rPr>
          <w:color w:val="2B2A29"/>
          <w:spacing w:val="-5"/>
          <w:w w:val="105"/>
        </w:rPr>
        <w:t xml:space="preserve"> </w:t>
      </w:r>
      <w:r>
        <w:rPr>
          <w:color w:val="2B2A29"/>
          <w:w w:val="105"/>
        </w:rPr>
        <w:t>to</w:t>
      </w:r>
      <w:r>
        <w:rPr>
          <w:color w:val="2B2A29"/>
          <w:spacing w:val="-5"/>
          <w:w w:val="105"/>
        </w:rPr>
        <w:t xml:space="preserve"> </w:t>
      </w:r>
      <w:r>
        <w:rPr>
          <w:color w:val="2B2A29"/>
          <w:w w:val="105"/>
        </w:rPr>
        <w:t>the</w:t>
      </w:r>
      <w:r>
        <w:rPr>
          <w:color w:val="2B2A29"/>
          <w:spacing w:val="-6"/>
          <w:w w:val="105"/>
        </w:rPr>
        <w:t xml:space="preserve"> </w:t>
      </w:r>
      <w:r>
        <w:rPr>
          <w:color w:val="2B2A29"/>
          <w:w w:val="105"/>
        </w:rPr>
        <w:t>response.</w:t>
      </w:r>
    </w:p>
    <w:p>
      <w:pPr>
        <w:pStyle w:val="11"/>
        <w:spacing w:before="67" w:line="292" w:lineRule="auto"/>
        <w:ind w:left="160" w:right="510" w:firstLine="359"/>
      </w:pPr>
      <w:r>
        <w:rPr>
          <w:color w:val="2B2A29"/>
          <w:w w:val="105"/>
        </w:rPr>
        <w:t>在这个示例中，我们将向调用者发送一个JSON</w:t>
      </w:r>
      <w:r>
        <w:rPr>
          <w:color w:val="2B2A29"/>
          <w:spacing w:val="-4"/>
          <w:w w:val="105"/>
        </w:rPr>
        <w:t>有效</w:t>
      </w:r>
      <w:r>
        <w:rPr>
          <w:color w:val="2B2A29"/>
          <w:w w:val="105"/>
        </w:rPr>
        <w:t>负载和响应。</w:t>
      </w:r>
      <w:r>
        <w:rPr>
          <w:color w:val="2B2A29"/>
          <w:spacing w:val="-5"/>
          <w:w w:val="105"/>
        </w:rPr>
        <w:t>由于</w:t>
      </w:r>
      <w:r>
        <w:rPr>
          <w:color w:val="2B2A29"/>
          <w:w w:val="105"/>
        </w:rPr>
        <w:t>Ballerina可以本地处理JSON，</w:t>
      </w:r>
      <w:r>
        <w:rPr>
          <w:color w:val="2B2A29"/>
          <w:spacing w:val="-8"/>
          <w:w w:val="105"/>
        </w:rPr>
        <w:t>因此</w:t>
      </w:r>
      <w:r>
        <w:rPr>
          <w:color w:val="2B2A29"/>
          <w:w w:val="105"/>
        </w:rPr>
        <w:t>在</w:t>
      </w:r>
      <w:r>
        <w:rPr>
          <w:color w:val="2B2A29"/>
          <w:spacing w:val="-9"/>
          <w:w w:val="105"/>
        </w:rPr>
        <w:t>第</w:t>
      </w:r>
      <w:r>
        <w:rPr>
          <w:color w:val="2B2A29"/>
          <w:w w:val="105"/>
        </w:rPr>
        <w:t>30行</w:t>
      </w:r>
      <w:r>
        <w:rPr>
          <w:color w:val="2B2A29"/>
          <w:spacing w:val="-8"/>
          <w:w w:val="105"/>
        </w:rPr>
        <w:t>，</w:t>
      </w:r>
      <w:r>
        <w:rPr>
          <w:color w:val="2B2A29"/>
          <w:w w:val="105"/>
        </w:rPr>
        <w:t>我们将响应定义为JSON有效</w:t>
      </w:r>
      <w:r>
        <w:rPr>
          <w:color w:val="2B2A29"/>
          <w:spacing w:val="-1"/>
          <w:w w:val="105"/>
        </w:rPr>
        <w:t>负载。在第20行，我们将</w:t>
      </w:r>
      <w:r>
        <w:rPr>
          <w:rFonts w:ascii="宋体"/>
          <w:color w:val="2B2A29"/>
          <w:w w:val="105"/>
        </w:rPr>
        <w:t>响应</w:t>
      </w:r>
      <w:r>
        <w:rPr>
          <w:color w:val="2B2A29"/>
          <w:w w:val="105"/>
        </w:rPr>
        <w:t>变量</w:t>
      </w:r>
      <w:r>
        <w:rPr>
          <w:color w:val="2B2A29"/>
          <w:spacing w:val="-1"/>
          <w:w w:val="105"/>
        </w:rPr>
        <w:t>初始化</w:t>
      </w:r>
      <w:r>
        <w:rPr>
          <w:color w:val="2B2A29"/>
          <w:w w:val="105"/>
        </w:rPr>
        <w:t>为</w:t>
      </w:r>
      <w:r>
        <w:rPr>
          <w:rFonts w:ascii="宋体"/>
          <w:color w:val="2B2A29"/>
          <w:w w:val="105"/>
        </w:rPr>
        <w:t>http:response</w:t>
      </w:r>
      <w:r>
        <w:rPr>
          <w:color w:val="2B2A29"/>
          <w:w w:val="105"/>
        </w:rPr>
        <w:t>对象，在</w:t>
      </w:r>
      <w:r>
        <w:rPr>
          <w:color w:val="2B2A29"/>
          <w:spacing w:val="-6"/>
          <w:w w:val="105"/>
        </w:rPr>
        <w:t>第</w:t>
      </w:r>
      <w:r>
        <w:rPr>
          <w:color w:val="2B2A29"/>
          <w:w w:val="105"/>
        </w:rPr>
        <w:t>31行</w:t>
      </w:r>
      <w:r>
        <w:rPr>
          <w:color w:val="2B2A29"/>
          <w:spacing w:val="-1"/>
          <w:w w:val="105"/>
        </w:rPr>
        <w:t>，</w:t>
      </w:r>
      <w:r>
        <w:rPr>
          <w:color w:val="2B2A29"/>
          <w:w w:val="105"/>
        </w:rPr>
        <w:t>我们已</w:t>
      </w:r>
      <w:r>
        <w:rPr>
          <w:color w:val="2B2A29"/>
          <w:spacing w:val="-5"/>
          <w:w w:val="105"/>
        </w:rPr>
        <w:t>将</w:t>
      </w:r>
      <w:r>
        <w:rPr>
          <w:color w:val="2B2A29"/>
          <w:w w:val="105"/>
        </w:rPr>
        <w:t>定义</w:t>
      </w:r>
      <w:r>
        <w:rPr>
          <w:color w:val="2B2A29"/>
          <w:spacing w:val="-5"/>
          <w:w w:val="105"/>
        </w:rPr>
        <w:t>的</w:t>
      </w:r>
      <w:r>
        <w:rPr>
          <w:color w:val="2B2A29"/>
          <w:w w:val="105"/>
        </w:rPr>
        <w:t>JSON负载附加到响应。</w:t>
      </w:r>
    </w:p>
    <w:p>
      <w:r>
        <w:rPr>
          <w:color w:val="2B2A29"/>
          <w:w w:val="105"/>
        </w:rPr>
        <w:t>In the success case of a “create order” function, we need to set the correct HTTP</w:t>
      </w:r>
      <w:r>
        <w:rPr>
          <w:color w:val="2B2A29"/>
          <w:spacing w:val="1"/>
          <w:w w:val="105"/>
        </w:rPr>
        <w:t xml:space="preserve"> </w:t>
      </w:r>
      <w:r>
        <w:rPr>
          <w:color w:val="2B2A29"/>
          <w:w w:val="105"/>
        </w:rPr>
        <w:t>status</w:t>
      </w:r>
      <w:r>
        <w:rPr>
          <w:color w:val="2B2A29"/>
          <w:spacing w:val="-3"/>
          <w:w w:val="105"/>
        </w:rPr>
        <w:t xml:space="preserve"> </w:t>
      </w:r>
      <w:r>
        <w:rPr>
          <w:color w:val="2B2A29"/>
          <w:w w:val="105"/>
        </w:rPr>
        <w:t>code</w:t>
      </w:r>
      <w:r>
        <w:rPr>
          <w:color w:val="2B2A29"/>
          <w:spacing w:val="-2"/>
          <w:w w:val="105"/>
        </w:rPr>
        <w:t xml:space="preserve"> </w:t>
      </w:r>
      <w:r>
        <w:rPr>
          <w:color w:val="2B2A29"/>
          <w:w w:val="105"/>
        </w:rPr>
        <w:t>and</w:t>
      </w:r>
      <w:r>
        <w:rPr>
          <w:color w:val="2B2A29"/>
          <w:spacing w:val="-2"/>
          <w:w w:val="105"/>
        </w:rPr>
        <w:t xml:space="preserve"> </w:t>
      </w:r>
      <w:r>
        <w:rPr>
          <w:color w:val="2B2A29"/>
          <w:w w:val="105"/>
        </w:rPr>
        <w:t>headers.</w:t>
      </w:r>
      <w:r>
        <w:rPr>
          <w:color w:val="2B2A29"/>
          <w:spacing w:val="-2"/>
          <w:w w:val="105"/>
        </w:rPr>
        <w:t xml:space="preserve"> </w:t>
      </w:r>
      <w:r>
        <w:rPr>
          <w:color w:val="2B2A29"/>
          <w:w w:val="105"/>
        </w:rPr>
        <w:t>Line</w:t>
      </w:r>
      <w:r>
        <w:rPr>
          <w:color w:val="2B2A29"/>
          <w:spacing w:val="-3"/>
          <w:w w:val="105"/>
        </w:rPr>
        <w:t xml:space="preserve"> </w:t>
      </w:r>
      <w:r>
        <w:rPr>
          <w:color w:val="2B2A29"/>
          <w:w w:val="105"/>
        </w:rPr>
        <w:t>33</w:t>
      </w:r>
      <w:r>
        <w:rPr>
          <w:color w:val="2B2A29"/>
          <w:spacing w:val="-2"/>
          <w:w w:val="105"/>
        </w:rPr>
        <w:t xml:space="preserve"> </w:t>
      </w:r>
      <w:r>
        <w:rPr>
          <w:color w:val="2B2A29"/>
          <w:w w:val="105"/>
        </w:rPr>
        <w:t>sets</w:t>
      </w:r>
      <w:r>
        <w:rPr>
          <w:color w:val="2B2A29"/>
          <w:spacing w:val="-2"/>
          <w:w w:val="105"/>
        </w:rPr>
        <w:t xml:space="preserve"> </w:t>
      </w:r>
      <w:r>
        <w:rPr>
          <w:color w:val="2B2A29"/>
          <w:w w:val="105"/>
        </w:rPr>
        <w:t>the</w:t>
      </w:r>
      <w:r>
        <w:rPr>
          <w:color w:val="2B2A29"/>
          <w:spacing w:val="-2"/>
          <w:w w:val="105"/>
        </w:rPr>
        <w:t xml:space="preserve"> </w:t>
      </w:r>
      <w:r>
        <w:rPr>
          <w:color w:val="2B2A29"/>
          <w:w w:val="105"/>
        </w:rPr>
        <w:t>HTTP</w:t>
      </w:r>
      <w:r>
        <w:rPr>
          <w:color w:val="2B2A29"/>
          <w:spacing w:val="-3"/>
          <w:w w:val="105"/>
        </w:rPr>
        <w:t xml:space="preserve"> </w:t>
      </w:r>
      <w:r>
        <w:rPr>
          <w:color w:val="2B2A29"/>
          <w:w w:val="105"/>
        </w:rPr>
        <w:t>status</w:t>
      </w:r>
      <w:r>
        <w:rPr>
          <w:color w:val="2B2A29"/>
          <w:spacing w:val="-2"/>
          <w:w w:val="105"/>
        </w:rPr>
        <w:t xml:space="preserve"> </w:t>
      </w:r>
      <w:r>
        <w:rPr>
          <w:color w:val="2B2A29"/>
          <w:w w:val="105"/>
        </w:rPr>
        <w:t>code</w:t>
      </w:r>
      <w:r>
        <w:rPr>
          <w:color w:val="2B2A29"/>
          <w:spacing w:val="-2"/>
          <w:w w:val="105"/>
        </w:rPr>
        <w:t xml:space="preserve"> </w:t>
      </w:r>
      <w:r>
        <w:rPr>
          <w:color w:val="2B2A29"/>
          <w:w w:val="105"/>
        </w:rPr>
        <w:t>to</w:t>
      </w:r>
      <w:r>
        <w:rPr>
          <w:color w:val="2B2A29"/>
          <w:spacing w:val="-2"/>
          <w:w w:val="105"/>
        </w:rPr>
        <w:t xml:space="preserve"> </w:t>
      </w:r>
      <w:r>
        <w:rPr>
          <w:color w:val="2B2A29"/>
          <w:w w:val="105"/>
        </w:rPr>
        <w:t>201,</w:t>
      </w:r>
      <w:r>
        <w:rPr>
          <w:color w:val="2B2A29"/>
          <w:spacing w:val="-3"/>
          <w:w w:val="105"/>
        </w:rPr>
        <w:t xml:space="preserve"> </w:t>
      </w:r>
      <w:r>
        <w:rPr>
          <w:color w:val="2B2A29"/>
          <w:w w:val="105"/>
        </w:rPr>
        <w:t>and</w:t>
      </w:r>
      <w:r>
        <w:rPr>
          <w:color w:val="2B2A29"/>
          <w:spacing w:val="-2"/>
          <w:w w:val="105"/>
        </w:rPr>
        <w:t xml:space="preserve"> </w:t>
      </w:r>
      <w:r>
        <w:rPr>
          <w:color w:val="2B2A29"/>
          <w:w w:val="105"/>
        </w:rPr>
        <w:t>line</w:t>
      </w:r>
      <w:r>
        <w:rPr>
          <w:color w:val="2B2A29"/>
          <w:spacing w:val="-2"/>
          <w:w w:val="105"/>
        </w:rPr>
        <w:t xml:space="preserve"> </w:t>
      </w:r>
      <w:r>
        <w:rPr>
          <w:color w:val="2B2A29"/>
          <w:w w:val="105"/>
        </w:rPr>
        <w:t>36</w:t>
      </w:r>
      <w:r>
        <w:rPr>
          <w:color w:val="2B2A29"/>
          <w:spacing w:val="-2"/>
          <w:w w:val="105"/>
        </w:rPr>
        <w:t xml:space="preserve"> </w:t>
      </w:r>
      <w:r>
        <w:rPr>
          <w:color w:val="2B2A29"/>
          <w:w w:val="105"/>
        </w:rPr>
        <w:t>sets</w:t>
      </w:r>
      <w:r>
        <w:rPr>
          <w:color w:val="2B2A29"/>
          <w:spacing w:val="-2"/>
          <w:w w:val="105"/>
        </w:rPr>
        <w:t xml:space="preserve"> </w:t>
      </w:r>
      <w:r>
        <w:rPr>
          <w:color w:val="2B2A29"/>
          <w:w w:val="105"/>
        </w:rPr>
        <w:t>the</w:t>
      </w:r>
      <w:r>
        <w:rPr>
          <w:color w:val="2B2A29"/>
          <w:spacing w:val="-55"/>
          <w:w w:val="105"/>
        </w:rPr>
        <w:t xml:space="preserve"> </w:t>
      </w:r>
      <w:r>
        <w:rPr>
          <w:color w:val="2B2A29"/>
          <w:w w:val="105"/>
        </w:rPr>
        <w:t>HTTP</w:t>
      </w:r>
      <w:r>
        <w:rPr>
          <w:color w:val="2B2A29"/>
          <w:spacing w:val="-13"/>
          <w:w w:val="105"/>
        </w:rPr>
        <w:t xml:space="preserve"> </w:t>
      </w:r>
      <w:r>
        <w:rPr>
          <w:color w:val="2B2A29"/>
          <w:w w:val="105"/>
        </w:rPr>
        <w:t>header</w:t>
      </w:r>
      <w:r>
        <w:rPr>
          <w:color w:val="2B2A29"/>
          <w:spacing w:val="-12"/>
          <w:w w:val="105"/>
        </w:rPr>
        <w:t xml:space="preserve"> </w:t>
      </w:r>
      <w:r>
        <w:rPr>
          <w:color w:val="2B2A29"/>
          <w:w w:val="105"/>
        </w:rPr>
        <w:t>with</w:t>
      </w:r>
      <w:r>
        <w:rPr>
          <w:color w:val="2B2A29"/>
          <w:spacing w:val="-12"/>
          <w:w w:val="105"/>
        </w:rPr>
        <w:t xml:space="preserve"> </w:t>
      </w:r>
      <w:r>
        <w:rPr>
          <w:color w:val="2B2A29"/>
          <w:w w:val="105"/>
        </w:rPr>
        <w:t>the</w:t>
      </w:r>
      <w:r>
        <w:rPr>
          <w:color w:val="2B2A29"/>
          <w:spacing w:val="-12"/>
          <w:w w:val="105"/>
        </w:rPr>
        <w:t xml:space="preserve"> </w:t>
      </w:r>
      <w:r>
        <w:rPr>
          <w:color w:val="2B2A29"/>
          <w:w w:val="105"/>
        </w:rPr>
        <w:t>correct</w:t>
      </w:r>
      <w:r>
        <w:rPr>
          <w:color w:val="2B2A29"/>
          <w:spacing w:val="-12"/>
          <w:w w:val="105"/>
        </w:rPr>
        <w:t xml:space="preserve"> </w:t>
      </w:r>
      <w:r>
        <w:rPr>
          <w:color w:val="2B2A29"/>
          <w:w w:val="105"/>
        </w:rPr>
        <w:t>location</w:t>
      </w:r>
      <w:r>
        <w:rPr>
          <w:color w:val="2B2A29"/>
          <w:spacing w:val="-12"/>
          <w:w w:val="105"/>
        </w:rPr>
        <w:t xml:space="preserve"> </w:t>
      </w:r>
      <w:r>
        <w:rPr>
          <w:color w:val="2B2A29"/>
          <w:w w:val="105"/>
        </w:rPr>
        <w:t>redirect</w:t>
      </w:r>
      <w:r>
        <w:rPr>
          <w:color w:val="2B2A29"/>
          <w:spacing w:val="-12"/>
          <w:w w:val="105"/>
        </w:rPr>
        <w:t xml:space="preserve"> </w:t>
      </w:r>
      <w:r>
        <w:rPr>
          <w:color w:val="2B2A29"/>
          <w:w w:val="105"/>
        </w:rPr>
        <w:t>URL.</w:t>
      </w:r>
    </w:p>
    <w:p>
      <w:pPr>
        <w:pStyle w:val="11"/>
        <w:spacing w:before="10" w:line="304" w:lineRule="auto"/>
        <w:ind w:left="160" w:right="510" w:firstLine="359"/>
      </w:pPr>
      <w:r>
        <w:rPr>
          <w:color w:val="2B2A29"/>
          <w:w w:val="105"/>
        </w:rPr>
        <w:t>在“createorder”函数成功的情况下，我们需要设置正确的HTTP状态代码和标头。</w:t>
      </w:r>
      <w:r>
        <w:rPr>
          <w:color w:val="2B2A29"/>
          <w:spacing w:val="-2"/>
          <w:w w:val="105"/>
        </w:rPr>
        <w:t>第</w:t>
      </w:r>
      <w:r>
        <w:rPr>
          <w:color w:val="2B2A29"/>
          <w:w w:val="105"/>
        </w:rPr>
        <w:t>33行</w:t>
      </w:r>
      <w:r>
        <w:rPr>
          <w:color w:val="2B2A29"/>
          <w:spacing w:val="-3"/>
          <w:w w:val="105"/>
        </w:rPr>
        <w:t>将</w:t>
      </w:r>
      <w:r>
        <w:rPr>
          <w:color w:val="2B2A29"/>
          <w:w w:val="105"/>
        </w:rPr>
        <w:t>HTTP状态代码设置为201，</w:t>
      </w:r>
      <w:r>
        <w:rPr>
          <w:color w:val="2B2A29"/>
          <w:spacing w:val="-3"/>
          <w:w w:val="105"/>
        </w:rPr>
        <w:t>第</w:t>
      </w:r>
      <w:r>
        <w:rPr>
          <w:color w:val="2B2A29"/>
          <w:w w:val="105"/>
        </w:rPr>
        <w:t>36行</w:t>
      </w:r>
      <w:r>
        <w:rPr>
          <w:color w:val="2B2A29"/>
          <w:spacing w:val="-2"/>
          <w:w w:val="105"/>
        </w:rPr>
        <w:t>将</w:t>
      </w:r>
      <w:r>
        <w:rPr>
          <w:color w:val="2B2A29"/>
          <w:w w:val="105"/>
        </w:rPr>
        <w:t>HTTP标头设置为正确</w:t>
      </w:r>
      <w:r>
        <w:rPr>
          <w:color w:val="2B2A29"/>
          <w:spacing w:val="-12"/>
          <w:w w:val="105"/>
        </w:rPr>
        <w:t>的</w:t>
      </w:r>
      <w:r>
        <w:rPr>
          <w:color w:val="2B2A29"/>
          <w:w w:val="105"/>
        </w:rPr>
        <w:t>位置重定</w:t>
      </w:r>
      <w:r>
        <w:rPr>
          <w:color w:val="2B2A29"/>
          <w:spacing w:val="-12"/>
          <w:w w:val="105"/>
        </w:rPr>
        <w:t>向</w:t>
      </w:r>
      <w:r>
        <w:rPr>
          <w:color w:val="2B2A29"/>
          <w:w w:val="105"/>
        </w:rPr>
        <w:t>URL。</w:t>
      </w:r>
    </w:p>
    <w:p>
      <w:r>
        <w:rPr>
          <w:color w:val="2B2A29"/>
          <w:w w:val="105"/>
        </w:rPr>
        <w:t>On</w:t>
      </w:r>
      <w:r>
        <w:rPr>
          <w:color w:val="2B2A29"/>
          <w:spacing w:val="-6"/>
          <w:w w:val="105"/>
        </w:rPr>
        <w:t xml:space="preserve"> </w:t>
      </w:r>
      <w:r>
        <w:rPr>
          <w:color w:val="2B2A29"/>
          <w:w w:val="105"/>
        </w:rPr>
        <w:t>lines</w:t>
      </w:r>
      <w:r>
        <w:rPr>
          <w:color w:val="2B2A29"/>
          <w:spacing w:val="-5"/>
          <w:w w:val="105"/>
        </w:rPr>
        <w:t xml:space="preserve"> </w:t>
      </w:r>
      <w:r>
        <w:rPr>
          <w:color w:val="2B2A29"/>
          <w:w w:val="105"/>
        </w:rPr>
        <w:t>40</w:t>
      </w:r>
      <w:r>
        <w:rPr>
          <w:color w:val="2B2A29"/>
          <w:spacing w:val="-5"/>
          <w:w w:val="105"/>
        </w:rPr>
        <w:t xml:space="preserve"> </w:t>
      </w:r>
      <w:r>
        <w:rPr>
          <w:color w:val="2B2A29"/>
          <w:w w:val="105"/>
        </w:rPr>
        <w:t>and</w:t>
      </w:r>
      <w:r>
        <w:rPr>
          <w:color w:val="2B2A29"/>
          <w:spacing w:val="-5"/>
          <w:w w:val="105"/>
        </w:rPr>
        <w:t xml:space="preserve"> </w:t>
      </w:r>
      <w:r>
        <w:rPr>
          <w:color w:val="2B2A29"/>
          <w:w w:val="105"/>
        </w:rPr>
        <w:t>41,</w:t>
      </w:r>
      <w:r>
        <w:rPr>
          <w:color w:val="2B2A29"/>
          <w:spacing w:val="-5"/>
          <w:w w:val="105"/>
        </w:rPr>
        <w:t xml:space="preserve"> </w:t>
      </w:r>
      <w:r>
        <w:rPr>
          <w:color w:val="2B2A29"/>
          <w:w w:val="105"/>
        </w:rPr>
        <w:t>we</w:t>
      </w:r>
      <w:r>
        <w:rPr>
          <w:color w:val="2B2A29"/>
          <w:spacing w:val="-6"/>
          <w:w w:val="105"/>
        </w:rPr>
        <w:t xml:space="preserve"> </w:t>
      </w:r>
      <w:r>
        <w:rPr>
          <w:color w:val="2B2A29"/>
          <w:w w:val="105"/>
        </w:rPr>
        <w:t>have</w:t>
      </w:r>
      <w:r>
        <w:rPr>
          <w:color w:val="2B2A29"/>
          <w:spacing w:val="-5"/>
          <w:w w:val="105"/>
        </w:rPr>
        <w:t xml:space="preserve"> </w:t>
      </w:r>
      <w:r>
        <w:rPr>
          <w:color w:val="2B2A29"/>
          <w:w w:val="105"/>
        </w:rPr>
        <w:t>set</w:t>
      </w:r>
      <w:r>
        <w:rPr>
          <w:color w:val="2B2A29"/>
          <w:spacing w:val="-5"/>
          <w:w w:val="105"/>
        </w:rPr>
        <w:t xml:space="preserve"> </w:t>
      </w:r>
      <w:r>
        <w:rPr>
          <w:color w:val="2B2A29"/>
          <w:w w:val="105"/>
        </w:rPr>
        <w:t>the</w:t>
      </w:r>
      <w:r>
        <w:rPr>
          <w:color w:val="2B2A29"/>
          <w:spacing w:val="-5"/>
          <w:w w:val="105"/>
        </w:rPr>
        <w:t xml:space="preserve"> </w:t>
      </w:r>
      <w:r>
        <w:rPr>
          <w:color w:val="2B2A29"/>
          <w:w w:val="105"/>
        </w:rPr>
        <w:t>HTTP</w:t>
      </w:r>
      <w:r>
        <w:rPr>
          <w:color w:val="2B2A29"/>
          <w:spacing w:val="-5"/>
          <w:w w:val="105"/>
        </w:rPr>
        <w:t xml:space="preserve"> </w:t>
      </w:r>
      <w:r>
        <w:rPr>
          <w:color w:val="2B2A29"/>
          <w:w w:val="105"/>
        </w:rPr>
        <w:t>status</w:t>
      </w:r>
      <w:r>
        <w:rPr>
          <w:color w:val="2B2A29"/>
          <w:spacing w:val="-6"/>
          <w:w w:val="105"/>
        </w:rPr>
        <w:t xml:space="preserve"> </w:t>
      </w:r>
      <w:r>
        <w:rPr>
          <w:color w:val="2B2A29"/>
          <w:w w:val="105"/>
        </w:rPr>
        <w:t>code</w:t>
      </w:r>
      <w:r>
        <w:rPr>
          <w:color w:val="2B2A29"/>
          <w:spacing w:val="-5"/>
          <w:w w:val="105"/>
        </w:rPr>
        <w:t xml:space="preserve"> </w:t>
      </w:r>
      <w:r>
        <w:rPr>
          <w:color w:val="2B2A29"/>
          <w:w w:val="105"/>
        </w:rPr>
        <w:t>to</w:t>
      </w:r>
      <w:r>
        <w:rPr>
          <w:color w:val="2B2A29"/>
          <w:spacing w:val="-5"/>
          <w:w w:val="105"/>
        </w:rPr>
        <w:t xml:space="preserve"> </w:t>
      </w:r>
      <w:r>
        <w:rPr>
          <w:color w:val="2B2A29"/>
          <w:w w:val="105"/>
        </w:rPr>
        <w:t>400</w:t>
      </w:r>
      <w:r>
        <w:rPr>
          <w:color w:val="2B2A29"/>
          <w:spacing w:val="-5"/>
          <w:w w:val="105"/>
        </w:rPr>
        <w:t xml:space="preserve"> </w:t>
      </w:r>
      <w:r>
        <w:rPr>
          <w:color w:val="2B2A29"/>
          <w:w w:val="105"/>
        </w:rPr>
        <w:t>and</w:t>
      </w:r>
      <w:r>
        <w:rPr>
          <w:color w:val="2B2A29"/>
          <w:spacing w:val="-5"/>
          <w:w w:val="105"/>
        </w:rPr>
        <w:t xml:space="preserve"> </w:t>
      </w:r>
      <w:r>
        <w:rPr>
          <w:color w:val="2B2A29"/>
          <w:w w:val="105"/>
        </w:rPr>
        <w:t>set</w:t>
      </w:r>
      <w:r>
        <w:rPr>
          <w:color w:val="2B2A29"/>
          <w:spacing w:val="-6"/>
          <w:w w:val="105"/>
        </w:rPr>
        <w:t xml:space="preserve"> </w:t>
      </w:r>
      <w:r>
        <w:rPr>
          <w:color w:val="2B2A29"/>
          <w:w w:val="105"/>
        </w:rPr>
        <w:t>the</w:t>
      </w:r>
      <w:r>
        <w:rPr>
          <w:color w:val="2B2A29"/>
          <w:spacing w:val="-5"/>
          <w:w w:val="105"/>
        </w:rPr>
        <w:t xml:space="preserve"> </w:t>
      </w:r>
      <w:r>
        <w:rPr>
          <w:color w:val="2B2A29"/>
          <w:w w:val="105"/>
        </w:rPr>
        <w:t>payload</w:t>
      </w:r>
      <w:r>
        <w:rPr>
          <w:color w:val="2B2A29"/>
          <w:spacing w:val="-5"/>
          <w:w w:val="105"/>
        </w:rPr>
        <w:t xml:space="preserve"> </w:t>
      </w:r>
      <w:r>
        <w:rPr>
          <w:color w:val="2B2A29"/>
          <w:w w:val="105"/>
        </w:rPr>
        <w:t>with</w:t>
      </w:r>
      <w:r>
        <w:rPr>
          <w:color w:val="2B2A29"/>
          <w:spacing w:val="-55"/>
          <w:w w:val="105"/>
        </w:rPr>
        <w:t xml:space="preserve"> </w:t>
      </w:r>
      <w:r>
        <w:rPr>
          <w:color w:val="2B2A29"/>
          <w:w w:val="105"/>
        </w:rPr>
        <w:t>the relevant error message to the response object to handle the error case. On lines 44</w:t>
      </w:r>
      <w:r>
        <w:rPr>
          <w:color w:val="2B2A29"/>
          <w:spacing w:val="1"/>
          <w:w w:val="105"/>
        </w:rPr>
        <w:t xml:space="preserve"> </w:t>
      </w:r>
      <w:r>
        <w:rPr>
          <w:color w:val="2B2A29"/>
          <w:w w:val="110"/>
        </w:rPr>
        <w:t>and</w:t>
      </w:r>
      <w:r>
        <w:rPr>
          <w:color w:val="2B2A29"/>
          <w:spacing w:val="-17"/>
          <w:w w:val="110"/>
        </w:rPr>
        <w:t xml:space="preserve"> </w:t>
      </w:r>
      <w:r>
        <w:rPr>
          <w:color w:val="2B2A29"/>
          <w:w w:val="110"/>
        </w:rPr>
        <w:t>47,</w:t>
      </w:r>
      <w:r>
        <w:rPr>
          <w:color w:val="2B2A29"/>
          <w:spacing w:val="-16"/>
          <w:w w:val="110"/>
        </w:rPr>
        <w:t xml:space="preserve"> </w:t>
      </w:r>
      <w:r>
        <w:rPr>
          <w:color w:val="2B2A29"/>
          <w:w w:val="110"/>
        </w:rPr>
        <w:t>we</w:t>
      </w:r>
      <w:r>
        <w:rPr>
          <w:color w:val="2B2A29"/>
          <w:spacing w:val="-16"/>
          <w:w w:val="110"/>
        </w:rPr>
        <w:t xml:space="preserve"> </w:t>
      </w:r>
      <w:r>
        <w:rPr>
          <w:color w:val="2B2A29"/>
          <w:w w:val="110"/>
        </w:rPr>
        <w:t>send</w:t>
      </w:r>
      <w:r>
        <w:rPr>
          <w:color w:val="2B2A29"/>
          <w:spacing w:val="-17"/>
          <w:w w:val="110"/>
        </w:rPr>
        <w:t xml:space="preserve"> </w:t>
      </w:r>
      <w:r>
        <w:rPr>
          <w:color w:val="2B2A29"/>
          <w:w w:val="110"/>
        </w:rPr>
        <w:t>the</w:t>
      </w:r>
      <w:r>
        <w:rPr>
          <w:color w:val="2B2A29"/>
          <w:spacing w:val="-16"/>
          <w:w w:val="110"/>
        </w:rPr>
        <w:t xml:space="preserve"> </w:t>
      </w:r>
      <w:r>
        <w:rPr>
          <w:color w:val="2B2A29"/>
          <w:w w:val="110"/>
        </w:rPr>
        <w:t>response</w:t>
      </w:r>
      <w:r>
        <w:rPr>
          <w:color w:val="2B2A29"/>
          <w:spacing w:val="-16"/>
          <w:w w:val="110"/>
        </w:rPr>
        <w:t xml:space="preserve"> </w:t>
      </w:r>
      <w:r>
        <w:rPr>
          <w:color w:val="2B2A29"/>
          <w:w w:val="110"/>
        </w:rPr>
        <w:t>back</w:t>
      </w:r>
      <w:r>
        <w:rPr>
          <w:color w:val="2B2A29"/>
          <w:spacing w:val="-16"/>
          <w:w w:val="110"/>
        </w:rPr>
        <w:t xml:space="preserve"> </w:t>
      </w:r>
      <w:r>
        <w:rPr>
          <w:color w:val="2B2A29"/>
          <w:w w:val="110"/>
        </w:rPr>
        <w:t>to</w:t>
      </w:r>
      <w:r>
        <w:rPr>
          <w:color w:val="2B2A29"/>
          <w:spacing w:val="-17"/>
          <w:w w:val="110"/>
        </w:rPr>
        <w:t xml:space="preserve"> </w:t>
      </w:r>
      <w:r>
        <w:rPr>
          <w:color w:val="2B2A29"/>
          <w:w w:val="110"/>
        </w:rPr>
        <w:t>caller.</w:t>
      </w:r>
    </w:p>
    <w:p>
      <w:pPr>
        <w:pStyle w:val="11"/>
        <w:spacing w:line="304" w:lineRule="auto"/>
        <w:ind w:left="160" w:right="573" w:firstLine="359"/>
      </w:pPr>
      <w:r>
        <w:rPr>
          <w:color w:val="2B2A29"/>
          <w:w w:val="105"/>
        </w:rPr>
        <w:t>在</w:t>
      </w:r>
      <w:r>
        <w:rPr>
          <w:color w:val="2B2A29"/>
          <w:spacing w:val="-6"/>
          <w:w w:val="105"/>
        </w:rPr>
        <w:t>第</w:t>
      </w:r>
      <w:r>
        <w:rPr>
          <w:color w:val="2B2A29"/>
          <w:w w:val="105"/>
        </w:rPr>
        <w:t>40行和</w:t>
      </w:r>
      <w:r>
        <w:rPr>
          <w:color w:val="2B2A29"/>
          <w:spacing w:val="-5"/>
          <w:w w:val="105"/>
        </w:rPr>
        <w:t>第</w:t>
      </w:r>
      <w:r>
        <w:rPr>
          <w:color w:val="2B2A29"/>
          <w:w w:val="105"/>
        </w:rPr>
        <w:t>41行，我们将HTTP状态代码设置为400</w:t>
      </w:r>
      <w:r>
        <w:rPr>
          <w:color w:val="2B2A29"/>
          <w:spacing w:val="-5"/>
          <w:w w:val="105"/>
        </w:rPr>
        <w:t>，</w:t>
      </w:r>
      <w:r>
        <w:rPr>
          <w:color w:val="2B2A29"/>
          <w:w w:val="105"/>
        </w:rPr>
        <w:t>并</w:t>
      </w:r>
      <w:r>
        <w:rPr>
          <w:color w:val="2B2A29"/>
          <w:spacing w:val="-5"/>
          <w:w w:val="105"/>
        </w:rPr>
        <w:t>将</w:t>
      </w:r>
      <w:r>
        <w:rPr>
          <w:color w:val="2B2A29"/>
          <w:w w:val="105"/>
        </w:rPr>
        <w:t>带有相关错误消息的有效负载</w:t>
      </w:r>
      <w:r>
        <w:rPr>
          <w:color w:val="2B2A29"/>
          <w:spacing w:val="-5"/>
          <w:w w:val="105"/>
        </w:rPr>
        <w:t>设置</w:t>
      </w:r>
      <w:r>
        <w:rPr>
          <w:color w:val="2B2A29"/>
          <w:w w:val="105"/>
        </w:rPr>
        <w:t>为响应对象，以处理错误情况。在第44</w:t>
      </w:r>
      <w:r>
        <w:rPr>
          <w:color w:val="2B2A29"/>
          <w:w w:val="110"/>
        </w:rPr>
        <w:t>和47</w:t>
      </w:r>
      <w:r>
        <w:rPr>
          <w:color w:val="2B2A29"/>
          <w:w w:val="105"/>
        </w:rPr>
        <w:t>行</w:t>
      </w:r>
      <w:r>
        <w:rPr>
          <w:color w:val="2B2A29"/>
          <w:w w:val="110"/>
        </w:rPr>
        <w:t>，我们</w:t>
      </w:r>
      <w:r>
        <w:rPr>
          <w:color w:val="2B2A29"/>
          <w:spacing w:val="-16"/>
          <w:w w:val="110"/>
        </w:rPr>
        <w:t>将</w:t>
      </w:r>
      <w:r>
        <w:rPr>
          <w:color w:val="2B2A29"/>
          <w:w w:val="110"/>
        </w:rPr>
        <w:t>响应发送回调用者。</w:t>
      </w:r>
    </w:p>
    <w:p>
      <w:r>
        <w:rPr>
          <w:color w:val="2B2A29"/>
          <w:w w:val="105"/>
        </w:rPr>
        <w:t>Now</w:t>
      </w:r>
      <w:r>
        <w:rPr>
          <w:color w:val="2B2A29"/>
          <w:spacing w:val="-10"/>
          <w:w w:val="105"/>
        </w:rPr>
        <w:t xml:space="preserve"> </w:t>
      </w:r>
      <w:r>
        <w:rPr>
          <w:color w:val="2B2A29"/>
          <w:w w:val="105"/>
        </w:rPr>
        <w:t>we</w:t>
      </w:r>
      <w:r>
        <w:rPr>
          <w:color w:val="2B2A29"/>
          <w:spacing w:val="-9"/>
          <w:w w:val="105"/>
        </w:rPr>
        <w:t xml:space="preserve"> </w:t>
      </w:r>
      <w:r>
        <w:rPr>
          <w:color w:val="2B2A29"/>
          <w:w w:val="105"/>
        </w:rPr>
        <w:t>can</w:t>
      </w:r>
      <w:r>
        <w:rPr>
          <w:color w:val="2B2A29"/>
          <w:spacing w:val="-9"/>
          <w:w w:val="105"/>
        </w:rPr>
        <w:t xml:space="preserve"> </w:t>
      </w:r>
      <w:r>
        <w:rPr>
          <w:color w:val="2B2A29"/>
          <w:w w:val="105"/>
        </w:rPr>
        <w:t>run</w:t>
      </w:r>
      <w:r>
        <w:rPr>
          <w:color w:val="2B2A29"/>
          <w:spacing w:val="-9"/>
          <w:w w:val="105"/>
        </w:rPr>
        <w:t xml:space="preserve"> </w:t>
      </w:r>
      <w:r>
        <w:rPr>
          <w:color w:val="2B2A29"/>
          <w:w w:val="105"/>
        </w:rPr>
        <w:t>and</w:t>
      </w:r>
      <w:r>
        <w:rPr>
          <w:color w:val="2B2A29"/>
          <w:spacing w:val="-9"/>
          <w:w w:val="105"/>
        </w:rPr>
        <w:t xml:space="preserve"> </w:t>
      </w:r>
      <w:r>
        <w:rPr>
          <w:color w:val="2B2A29"/>
          <w:w w:val="105"/>
        </w:rPr>
        <w:t>test</w:t>
      </w:r>
      <w:r>
        <w:rPr>
          <w:color w:val="2B2A29"/>
          <w:spacing w:val="-9"/>
          <w:w w:val="105"/>
        </w:rPr>
        <w:t xml:space="preserve"> </w:t>
      </w:r>
      <w:r>
        <w:rPr>
          <w:color w:val="2B2A29"/>
          <w:w w:val="105"/>
        </w:rPr>
        <w:t>the</w:t>
      </w:r>
      <w:r>
        <w:rPr>
          <w:color w:val="2B2A29"/>
          <w:spacing w:val="-9"/>
          <w:w w:val="105"/>
        </w:rPr>
        <w:t xml:space="preserve"> </w:t>
      </w:r>
      <w:r>
        <w:rPr>
          <w:color w:val="2B2A29"/>
          <w:w w:val="105"/>
        </w:rPr>
        <w:t>“create</w:t>
      </w:r>
      <w:r>
        <w:rPr>
          <w:color w:val="2B2A29"/>
          <w:spacing w:val="-9"/>
          <w:w w:val="105"/>
        </w:rPr>
        <w:t xml:space="preserve"> </w:t>
      </w:r>
      <w:r>
        <w:rPr>
          <w:color w:val="2B2A29"/>
          <w:w w:val="105"/>
        </w:rPr>
        <w:t>order”</w:t>
      </w:r>
      <w:r>
        <w:rPr>
          <w:color w:val="2B2A29"/>
          <w:spacing w:val="-9"/>
          <w:w w:val="105"/>
        </w:rPr>
        <w:t xml:space="preserve"> </w:t>
      </w:r>
      <w:r>
        <w:rPr>
          <w:color w:val="2B2A29"/>
          <w:w w:val="105"/>
        </w:rPr>
        <w:t>functionality</w:t>
      </w:r>
      <w:r>
        <w:rPr>
          <w:color w:val="2B2A29"/>
          <w:spacing w:val="-9"/>
          <w:w w:val="105"/>
        </w:rPr>
        <w:t xml:space="preserve"> </w:t>
      </w:r>
      <w:r>
        <w:rPr>
          <w:color w:val="2B2A29"/>
          <w:w w:val="105"/>
        </w:rPr>
        <w:t>of</w:t>
      </w:r>
      <w:r>
        <w:rPr>
          <w:color w:val="2B2A29"/>
          <w:spacing w:val="-10"/>
          <w:w w:val="105"/>
        </w:rPr>
        <w:t xml:space="preserve"> </w:t>
      </w:r>
      <w:r>
        <w:rPr>
          <w:color w:val="2B2A29"/>
          <w:w w:val="105"/>
        </w:rPr>
        <w:t>our</w:t>
      </w:r>
      <w:r>
        <w:rPr>
          <w:color w:val="2B2A29"/>
          <w:spacing w:val="-9"/>
          <w:w w:val="105"/>
        </w:rPr>
        <w:t xml:space="preserve"> </w:t>
      </w:r>
      <w:r>
        <w:rPr>
          <w:color w:val="2B2A29"/>
          <w:w w:val="105"/>
        </w:rPr>
        <w:t>RESTful</w:t>
      </w:r>
      <w:r>
        <w:rPr>
          <w:color w:val="2B2A29"/>
          <w:spacing w:val="-9"/>
          <w:w w:val="105"/>
        </w:rPr>
        <w:t xml:space="preserve"> </w:t>
      </w:r>
      <w:r>
        <w:rPr>
          <w:color w:val="2B2A29"/>
          <w:w w:val="105"/>
        </w:rPr>
        <w:t>service.</w:t>
      </w:r>
    </w:p>
    <w:p>
      <w:pPr>
        <w:pStyle w:val="11"/>
        <w:spacing w:line="249" w:lineRule="exact"/>
        <w:ind w:left="519"/>
      </w:pPr>
      <w:r>
        <w:rPr>
          <w:color w:val="2B2A29"/>
          <w:w w:val="105"/>
        </w:rPr>
        <w:t>现在</w:t>
      </w:r>
      <w:r>
        <w:rPr>
          <w:color w:val="2B2A29"/>
          <w:spacing w:val="-10"/>
          <w:w w:val="105"/>
        </w:rPr>
        <w:t>，</w:t>
      </w:r>
      <w:r>
        <w:rPr>
          <w:color w:val="2B2A29"/>
          <w:w w:val="105"/>
        </w:rPr>
        <w:t>我们可以运行并测试RESTful服务的“创建订单”功能。</w:t>
      </w:r>
    </w:p>
    <w:p>
      <w:pPr>
        <w:pStyle w:val="11"/>
        <w:spacing w:before="4"/>
        <w:rPr>
          <w:sz w:val="19"/>
        </w:rPr>
      </w:pPr>
    </w:p>
    <w:p>
      <w:r>
        <w:rPr>
          <w:rFonts w:ascii="Trebuchet MS"/>
          <w:b/>
          <w:color w:val="2B2A29"/>
          <w:sz w:val="22"/>
        </w:rPr>
        <w:t>$</w:t>
      </w:r>
      <w:r>
        <w:rPr>
          <w:rFonts w:ascii="Trebuchet MS"/>
          <w:b/>
          <w:color w:val="2B2A29"/>
          <w:spacing w:val="46"/>
          <w:sz w:val="22"/>
        </w:rPr>
        <w:t xml:space="preserve"> </w:t>
      </w:r>
      <w:r>
        <w:rPr>
          <w:rFonts w:ascii="Trebuchet MS"/>
          <w:b/>
          <w:color w:val="2B2A29"/>
          <w:sz w:val="22"/>
        </w:rPr>
        <w:t>ballerina</w:t>
      </w:r>
      <w:r>
        <w:rPr>
          <w:rFonts w:ascii="Trebuchet MS"/>
          <w:b/>
          <w:color w:val="2B2A29"/>
          <w:spacing w:val="46"/>
          <w:sz w:val="22"/>
        </w:rPr>
        <w:t xml:space="preserve"> </w:t>
      </w:r>
      <w:r>
        <w:rPr>
          <w:rFonts w:ascii="Trebuchet MS"/>
          <w:b/>
          <w:color w:val="2B2A29"/>
          <w:sz w:val="22"/>
        </w:rPr>
        <w:t>run</w:t>
      </w:r>
      <w:r>
        <w:rPr>
          <w:rFonts w:ascii="Trebuchet MS"/>
          <w:b/>
          <w:color w:val="2B2A29"/>
          <w:spacing w:val="47"/>
          <w:sz w:val="22"/>
        </w:rPr>
        <w:t xml:space="preserve"> </w:t>
      </w:r>
      <w:r>
        <w:rPr>
          <w:rFonts w:ascii="Trebuchet MS"/>
          <w:b/>
          <w:color w:val="2B2A29"/>
          <w:sz w:val="22"/>
        </w:rPr>
        <w:t>order_mgt_service.bal</w:t>
      </w:r>
    </w:p>
    <w:p>
      <w:pPr>
        <w:spacing w:before="0"/>
        <w:ind w:left="160" w:right="0" w:firstLine="0"/>
        <w:jc w:val="left"/>
        <w:rPr>
          <w:rFonts w:ascii="Trebuchet MS"/>
          <w:b/>
          <w:sz w:val="22"/>
        </w:rPr>
      </w:pPr>
      <w:r>
        <w:rPr>
          <w:rFonts w:ascii="Trebuchet MS"/>
          <w:b/>
          <w:color w:val="2B2A29"/>
          <w:sz w:val="22"/>
        </w:rPr>
        <w:t>$ballerina运行订单_mgt_service.bal</w:t>
      </w:r>
    </w:p>
    <w:p>
      <w:r>
        <w:rPr>
          <w:rFonts w:ascii="宋体"/>
          <w:color w:val="2B2A29"/>
        </w:rPr>
        <w:t>[ballerina/http] started HTTP/WS listener 0.0.0.0:9090</w:t>
      </w:r>
    </w:p>
    <w:p>
      <w:pPr>
        <w:pStyle w:val="11"/>
        <w:spacing w:before="51"/>
        <w:ind w:left="160"/>
        <w:rPr>
          <w:rFonts w:ascii="宋体"/>
        </w:rPr>
      </w:pPr>
      <w:r>
        <w:rPr>
          <w:rFonts w:ascii="宋体"/>
          <w:color w:val="2B2A29"/>
        </w:rPr>
        <w:t>[balletina/http]已启动http/WS侦听器0.0.0.0:9090</w:t>
      </w:r>
    </w:p>
    <w:p>
      <w:r>
        <w:rPr>
          <w:rFonts w:ascii="Trebuchet MS"/>
          <w:b/>
          <w:color w:val="2B2A29"/>
          <w:sz w:val="22"/>
        </w:rPr>
        <w:t>$</w:t>
      </w:r>
      <w:r>
        <w:rPr>
          <w:rFonts w:ascii="Trebuchet MS"/>
          <w:b/>
          <w:color w:val="2B2A29"/>
          <w:spacing w:val="42"/>
          <w:sz w:val="22"/>
        </w:rPr>
        <w:t xml:space="preserve"> </w:t>
      </w:r>
      <w:r>
        <w:rPr>
          <w:rFonts w:ascii="Trebuchet MS"/>
          <w:b/>
          <w:color w:val="2B2A29"/>
          <w:sz w:val="22"/>
        </w:rPr>
        <w:t>curl</w:t>
      </w:r>
      <w:r>
        <w:rPr>
          <w:rFonts w:ascii="Trebuchet MS"/>
          <w:b/>
          <w:color w:val="2B2A29"/>
          <w:spacing w:val="42"/>
          <w:sz w:val="22"/>
        </w:rPr>
        <w:t xml:space="preserve"> </w:t>
      </w:r>
      <w:r>
        <w:rPr>
          <w:rFonts w:ascii="Trebuchet MS"/>
          <w:b/>
          <w:color w:val="2B2A29"/>
          <w:sz w:val="22"/>
        </w:rPr>
        <w:t>-v</w:t>
      </w:r>
      <w:r>
        <w:rPr>
          <w:rFonts w:ascii="Trebuchet MS"/>
          <w:b/>
          <w:color w:val="2B2A29"/>
          <w:spacing w:val="43"/>
          <w:sz w:val="22"/>
        </w:rPr>
        <w:t xml:space="preserve"> </w:t>
      </w:r>
      <w:r>
        <w:rPr>
          <w:rFonts w:ascii="Trebuchet MS"/>
          <w:b/>
          <w:color w:val="2B2A29"/>
          <w:sz w:val="22"/>
        </w:rPr>
        <w:t>-X</w:t>
      </w:r>
      <w:r>
        <w:rPr>
          <w:rFonts w:ascii="Trebuchet MS"/>
          <w:b/>
          <w:color w:val="2B2A29"/>
          <w:spacing w:val="42"/>
          <w:sz w:val="22"/>
        </w:rPr>
        <w:t xml:space="preserve"> </w:t>
      </w:r>
      <w:r>
        <w:rPr>
          <w:rFonts w:ascii="Trebuchet MS"/>
          <w:b/>
          <w:color w:val="2B2A29"/>
          <w:sz w:val="22"/>
        </w:rPr>
        <w:t>POST</w:t>
      </w:r>
      <w:r>
        <w:rPr>
          <w:rFonts w:ascii="Trebuchet MS"/>
          <w:b/>
          <w:color w:val="2B2A29"/>
          <w:spacing w:val="43"/>
          <w:sz w:val="22"/>
        </w:rPr>
        <w:t xml:space="preserve"> </w:t>
      </w:r>
      <w:r>
        <w:rPr>
          <w:rFonts w:ascii="Trebuchet MS"/>
          <w:b/>
          <w:color w:val="2B2A29"/>
          <w:sz w:val="22"/>
        </w:rPr>
        <w:t>-d</w:t>
      </w:r>
      <w:r>
        <w:rPr>
          <w:rFonts w:ascii="Trebuchet MS"/>
          <w:b/>
          <w:color w:val="2B2A29"/>
          <w:spacing w:val="42"/>
          <w:sz w:val="22"/>
        </w:rPr>
        <w:t xml:space="preserve"> </w:t>
      </w:r>
      <w:r>
        <w:rPr>
          <w:rFonts w:ascii="Trebuchet MS"/>
          <w:b/>
          <w:color w:val="2B2A29"/>
          <w:w w:val="110"/>
          <w:sz w:val="22"/>
        </w:rPr>
        <w:t>\</w:t>
      </w:r>
    </w:p>
    <w:p>
      <w:pPr>
        <w:spacing w:before="212"/>
        <w:ind w:left="160" w:right="0" w:firstLine="0"/>
        <w:jc w:val="left"/>
        <w:rPr>
          <w:rFonts w:ascii="Trebuchet MS"/>
          <w:b/>
          <w:sz w:val="22"/>
        </w:rPr>
      </w:pPr>
      <w:r>
        <w:rPr>
          <w:rFonts w:ascii="Trebuchet MS"/>
          <w:b/>
          <w:color w:val="2B2A29"/>
          <w:sz w:val="22"/>
        </w:rPr>
        <w:t>$curl-v</w:t>
      </w:r>
      <w:r>
        <w:rPr>
          <w:rFonts w:ascii="Trebuchet MS"/>
          <w:b/>
          <w:color w:val="2B2A29"/>
          <w:spacing w:val="42"/>
          <w:sz w:val="22"/>
        </w:rPr>
        <w:t>-X</w:t>
      </w:r>
      <w:r>
        <w:t xml:space="preserve"> </w:t>
      </w:r>
      <w:r>
        <w:rPr>
          <w:rFonts w:ascii="Trebuchet MS"/>
          <w:b/>
          <w:color w:val="2B2A29"/>
          <w:sz w:val="22"/>
        </w:rPr>
        <w:t>POST-d</w:t>
      </w:r>
      <w:r>
        <w:rPr>
          <w:rFonts w:ascii="Trebuchet MS"/>
          <w:b/>
          <w:color w:val="2B2A29"/>
          <w:w w:val="110"/>
          <w:sz w:val="22"/>
        </w:rPr>
        <w:t>\</w:t>
      </w:r>
    </w:p>
    <w:p>
      <w:r>
        <w:rPr>
          <w:rFonts w:ascii="宋体"/>
          <w:color w:val="2B2A29"/>
        </w:rPr>
        <w:t>'{</w:t>
      </w:r>
      <w:r>
        <w:rPr>
          <w:rFonts w:ascii="宋体"/>
          <w:color w:val="2B2A29"/>
          <w:spacing w:val="-3"/>
        </w:rPr>
        <w:t xml:space="preserve"> </w:t>
      </w:r>
      <w:r>
        <w:rPr>
          <w:rFonts w:ascii="宋体"/>
          <w:color w:val="2B2A29"/>
        </w:rPr>
        <w:t>"Order":</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"ID":</w:t>
      </w:r>
      <w:r>
        <w:rPr>
          <w:rFonts w:ascii="宋体"/>
          <w:color w:val="2B2A29"/>
          <w:spacing w:val="-3"/>
        </w:rPr>
        <w:t xml:space="preserve"> </w:t>
      </w:r>
      <w:r>
        <w:rPr>
          <w:rFonts w:ascii="宋体"/>
          <w:color w:val="2B2A29"/>
        </w:rPr>
        <w:t>"100500",</w:t>
      </w:r>
      <w:r>
        <w:rPr>
          <w:rFonts w:ascii="宋体"/>
          <w:color w:val="2B2A29"/>
          <w:spacing w:val="-2"/>
        </w:rPr>
        <w:t xml:space="preserve"> </w:t>
      </w:r>
      <w:r>
        <w:rPr>
          <w:rFonts w:ascii="宋体"/>
          <w:color w:val="2B2A29"/>
        </w:rPr>
        <w:t>"Name":</w:t>
      </w:r>
      <w:r>
        <w:rPr>
          <w:rFonts w:ascii="宋体"/>
          <w:color w:val="2B2A29"/>
          <w:spacing w:val="-2"/>
        </w:rPr>
        <w:t xml:space="preserve"> </w:t>
      </w:r>
      <w:r>
        <w:rPr>
          <w:rFonts w:ascii="宋体"/>
          <w:color w:val="2B2A29"/>
        </w:rPr>
        <w:t>"XYZ",</w:t>
      </w:r>
      <w:r>
        <w:rPr>
          <w:rFonts w:ascii="宋体"/>
          <w:color w:val="2B2A29"/>
          <w:spacing w:val="-3"/>
        </w:rPr>
        <w:t xml:space="preserve"> </w:t>
      </w:r>
      <w:r>
        <w:rPr>
          <w:rFonts w:ascii="宋体"/>
          <w:color w:val="2B2A29"/>
        </w:rPr>
        <w:t>"Description":</w:t>
      </w:r>
      <w:r>
        <w:rPr>
          <w:rFonts w:ascii="宋体"/>
          <w:color w:val="2B2A29"/>
          <w:spacing w:val="-2"/>
        </w:rPr>
        <w:t xml:space="preserve"> </w:t>
      </w:r>
      <w:r>
        <w:rPr>
          <w:rFonts w:ascii="宋体"/>
          <w:color w:val="2B2A29"/>
        </w:rPr>
        <w:t>"Sample</w:t>
      </w:r>
      <w:r>
        <w:rPr>
          <w:rFonts w:ascii="宋体"/>
          <w:color w:val="2B2A29"/>
          <w:spacing w:val="-107"/>
        </w:rPr>
        <w:t xml:space="preserve"> </w:t>
      </w:r>
      <w:r>
        <w:rPr>
          <w:rFonts w:ascii="宋体"/>
          <w:color w:val="2B2A29"/>
        </w:rPr>
        <w:t>order."}}' \</w:t>
      </w:r>
    </w:p>
    <w:p>
      <w:pPr>
        <w:pStyle w:val="11"/>
        <w:spacing w:before="51" w:line="273" w:lineRule="auto"/>
        <w:ind w:left="490" w:right="510"/>
        <w:rPr>
          <w:rFonts w:ascii="宋体"/>
        </w:rPr>
      </w:pPr>
      <w:r>
        <w:rPr>
          <w:rFonts w:ascii="宋体"/>
          <w:color w:val="2B2A29"/>
        </w:rPr>
        <w:t>“｛”订单“：｛”ID“：”100500“，”名称“：”XYZ“，”描述“：”样本订单“｝｝”\</w:t>
      </w:r>
    </w:p>
    <w:p>
      <w:r>
        <w:rPr>
          <w:rFonts w:ascii="宋体"/>
          <w:color w:val="2B2A29"/>
        </w:rPr>
        <w:t>"http://localhost:9090/order" -H "Content-Type:application/json"</w:t>
      </w:r>
    </w:p>
    <w:p>
      <w:pPr>
        <w:pStyle w:val="11"/>
        <w:spacing w:line="279" w:lineRule="exact"/>
        <w:ind w:left="490"/>
        <w:rPr>
          <w:rFonts w:ascii="宋体"/>
        </w:rPr>
      </w:pPr>
      <w:r>
        <w:rPr>
          <w:rFonts w:ascii="宋体"/>
          <w:color w:val="2B2A29"/>
        </w:rPr>
        <w:t>"http://localhost:9090/order“-H”内容类型：application/json”</w:t>
      </w:r>
    </w:p>
    <w:p>
      <w:r>
        <w:rPr>
          <w:rFonts w:ascii="宋体"/>
          <w:color w:val="2B2A29"/>
        </w:rPr>
        <w:t>Output :</w:t>
      </w:r>
    </w:p>
    <w:p>
      <w:pPr>
        <w:pStyle w:val="11"/>
        <w:spacing w:before="198"/>
        <w:ind w:left="160"/>
        <w:rPr>
          <w:rFonts w:ascii="宋体"/>
        </w:rPr>
      </w:pPr>
      <w:r>
        <w:rPr>
          <w:rFonts w:ascii="宋体"/>
          <w:color w:val="2B2A29"/>
        </w:rPr>
        <w:t>输出：</w:t>
      </w:r>
    </w:p>
    <w:p>
      <w:r>
        <w:rPr>
          <w:rFonts w:ascii="宋体"/>
          <w:color w:val="2B2A29"/>
        </w:rPr>
        <w:t>&lt; HTTP/1.1 201 Created</w:t>
      </w:r>
    </w:p>
    <w:p>
      <w:pPr>
        <w:pStyle w:val="11"/>
        <w:spacing w:before="39"/>
        <w:ind w:left="160"/>
        <w:rPr>
          <w:rFonts w:ascii="宋体"/>
        </w:rPr>
      </w:pPr>
      <w:r>
        <w:rPr>
          <w:rFonts w:ascii="宋体"/>
          <w:color w:val="2B2A29"/>
        </w:rPr>
        <w:t>&lt;HTTP/1.1 201已创建</w:t>
      </w:r>
    </w:p>
    <w:p>
      <w:r>
        <w:rPr>
          <w:rFonts w:ascii="宋体"/>
          <w:color w:val="2B2A29"/>
        </w:rPr>
        <w:t>&lt; Content-Type: application/json</w:t>
      </w:r>
    </w:p>
    <w:p>
      <w:pPr>
        <w:pStyle w:val="11"/>
        <w:spacing w:before="38"/>
        <w:ind w:left="160"/>
        <w:rPr>
          <w:rFonts w:ascii="宋体"/>
        </w:rPr>
      </w:pPr>
      <w:r>
        <w:rPr>
          <w:rFonts w:ascii="宋体"/>
          <w:color w:val="2B2A29"/>
        </w:rPr>
        <w:t>&lt;内容类型：application/json</w:t>
      </w:r>
    </w:p>
    <w:p>
      <w:r>
        <w:rPr>
          <w:rFonts w:ascii="宋体"/>
          <w:color w:val="2B2A29"/>
        </w:rPr>
        <w:t>&lt; Location: http://localhost:9090/order/100500</w:t>
      </w:r>
    </w:p>
    <w:p>
      <w:pPr>
        <w:pStyle w:val="11"/>
        <w:spacing w:before="38"/>
        <w:ind w:left="160"/>
        <w:rPr>
          <w:rFonts w:ascii="宋体"/>
        </w:rPr>
      </w:pPr>
      <w:r>
        <w:rPr>
          <w:rFonts w:ascii="宋体"/>
          <w:color w:val="2B2A29"/>
        </w:rPr>
        <w:t>&lt;位置：http://localhost:9090/order/100500</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&lt; content-length: 46</w:t>
      </w:r>
    </w:p>
    <w:p>
      <w:pPr>
        <w:pStyle w:val="11"/>
        <w:spacing w:before="68"/>
        <w:ind w:left="520"/>
        <w:rPr>
          <w:rFonts w:ascii="宋体"/>
        </w:rPr>
      </w:pPr>
      <w:bookmarkStart w:id="180" w:name="_bookmark173"/>
      <w:bookmarkEnd w:id="180"/>
      <w:r>
        <w:rPr>
          <w:rFonts w:ascii="宋体"/>
          <w:color w:val="2B2A29"/>
        </w:rPr>
        <w:t>&lt;内容长度：46</w:t>
      </w:r>
    </w:p>
    <w:p>
      <w:r>
        <w:rPr>
          <w:rFonts w:ascii="宋体"/>
          <w:color w:val="2B2A29"/>
        </w:rPr>
        <w:t>&lt; server: ballerina/0.991.0</w:t>
      </w:r>
    </w:p>
    <w:p>
      <w:pPr>
        <w:pStyle w:val="11"/>
        <w:spacing w:before="38"/>
        <w:ind w:left="520"/>
        <w:rPr>
          <w:rFonts w:ascii="宋体"/>
        </w:rPr>
      </w:pPr>
      <w:r>
        <w:rPr>
          <w:rFonts w:ascii="宋体"/>
          <w:color w:val="2B2A29"/>
        </w:rPr>
        <w:t>&lt;server:芭蕾舞演员/0.991.0</w:t>
      </w:r>
    </w:p>
    <w:p>
      <w:r>
        <w:rPr>
          <w:rFonts w:ascii="宋体"/>
          <w:color w:val="2B2A29"/>
        </w:rPr>
        <w:t>{"status":"Order Created.","orderId":"100500"}</w:t>
      </w:r>
    </w:p>
    <w:p>
      <w:pPr>
        <w:pStyle w:val="11"/>
        <w:spacing w:before="199"/>
        <w:ind w:left="520"/>
        <w:rPr>
          <w:rFonts w:ascii="宋体"/>
        </w:rPr>
      </w:pPr>
      <w:r>
        <w:rPr>
          <w:rFonts w:ascii="宋体"/>
          <w:color w:val="2B2A29"/>
        </w:rPr>
        <w:t>｛“status”：“订单已创建。”，“orderId”：“100500”｝</w:t>
      </w:r>
    </w:p>
    <w:p>
      <w:r>
        <w:rPr>
          <w:b/>
          <w:color w:val="2B2A29"/>
          <w:w w:val="105"/>
        </w:rPr>
        <w:t>Retrieve</w:t>
      </w:r>
      <w:r>
        <w:rPr>
          <w:b/>
          <w:color w:val="2B2A29"/>
          <w:spacing w:val="-14"/>
          <w:w w:val="105"/>
        </w:rPr>
        <w:t xml:space="preserve"> </w:t>
      </w:r>
      <w:r>
        <w:rPr>
          <w:b/>
          <w:color w:val="2B2A29"/>
          <w:w w:val="105"/>
        </w:rPr>
        <w:t>Order:</w:t>
      </w:r>
      <w:r>
        <w:rPr>
          <w:b/>
          <w:color w:val="2B2A29"/>
          <w:spacing w:val="-12"/>
          <w:w w:val="105"/>
        </w:rPr>
        <w:t xml:space="preserve"> </w:t>
      </w:r>
      <w:r>
        <w:rPr>
          <w:color w:val="2B2A29"/>
          <w:w w:val="105"/>
        </w:rPr>
        <w:t>To</w:t>
      </w:r>
      <w:r>
        <w:rPr>
          <w:color w:val="2B2A29"/>
          <w:spacing w:val="-12"/>
          <w:w w:val="105"/>
        </w:rPr>
        <w:t xml:space="preserve"> </w:t>
      </w:r>
      <w:r>
        <w:rPr>
          <w:color w:val="2B2A29"/>
          <w:w w:val="105"/>
        </w:rPr>
        <w:t>retrieve</w:t>
      </w:r>
      <w:r>
        <w:rPr>
          <w:color w:val="2B2A29"/>
          <w:spacing w:val="-12"/>
          <w:w w:val="105"/>
        </w:rPr>
        <w:t xml:space="preserve"> </w:t>
      </w:r>
      <w:r>
        <w:rPr>
          <w:color w:val="2B2A29"/>
          <w:w w:val="105"/>
        </w:rPr>
        <w:t>order</w:t>
      </w:r>
      <w:r>
        <w:rPr>
          <w:color w:val="2B2A29"/>
          <w:spacing w:val="-12"/>
          <w:w w:val="105"/>
        </w:rPr>
        <w:t xml:space="preserve"> </w:t>
      </w:r>
      <w:r>
        <w:rPr>
          <w:color w:val="2B2A29"/>
          <w:w w:val="105"/>
        </w:rPr>
        <w:t>details,</w:t>
      </w:r>
      <w:r>
        <w:rPr>
          <w:color w:val="2B2A29"/>
          <w:spacing w:val="-12"/>
          <w:w w:val="105"/>
        </w:rPr>
        <w:t xml:space="preserve"> </w:t>
      </w:r>
      <w:r>
        <w:rPr>
          <w:color w:val="2B2A29"/>
          <w:w w:val="105"/>
        </w:rPr>
        <w:t>we</w:t>
      </w:r>
      <w:r>
        <w:rPr>
          <w:color w:val="2B2A29"/>
          <w:spacing w:val="-12"/>
          <w:w w:val="105"/>
        </w:rPr>
        <w:t xml:space="preserve"> </w:t>
      </w:r>
      <w:r>
        <w:rPr>
          <w:color w:val="2B2A29"/>
          <w:w w:val="105"/>
        </w:rPr>
        <w:t>send</w:t>
      </w:r>
      <w:r>
        <w:rPr>
          <w:color w:val="2B2A29"/>
          <w:spacing w:val="-12"/>
          <w:w w:val="105"/>
        </w:rPr>
        <w:t xml:space="preserve"> </w:t>
      </w:r>
      <w:r>
        <w:rPr>
          <w:color w:val="2B2A29"/>
          <w:w w:val="105"/>
        </w:rPr>
        <w:t>an</w:t>
      </w:r>
      <w:r>
        <w:rPr>
          <w:color w:val="2B2A29"/>
          <w:spacing w:val="-12"/>
          <w:w w:val="105"/>
        </w:rPr>
        <w:t xml:space="preserve"> </w:t>
      </w:r>
      <w:r>
        <w:rPr>
          <w:color w:val="2B2A29"/>
          <w:w w:val="105"/>
        </w:rPr>
        <w:t>HTTP</w:t>
      </w:r>
      <w:r>
        <w:rPr>
          <w:color w:val="2B2A29"/>
          <w:spacing w:val="-12"/>
          <w:w w:val="105"/>
        </w:rPr>
        <w:t xml:space="preserve"> </w:t>
      </w:r>
      <w:r>
        <w:rPr>
          <w:color w:val="2B2A29"/>
          <w:w w:val="105"/>
        </w:rPr>
        <w:t>GET</w:t>
      </w:r>
      <w:r>
        <w:rPr>
          <w:color w:val="2B2A29"/>
          <w:spacing w:val="-12"/>
          <w:w w:val="105"/>
        </w:rPr>
        <w:t xml:space="preserve"> </w:t>
      </w:r>
      <w:r>
        <w:rPr>
          <w:color w:val="2B2A29"/>
          <w:w w:val="105"/>
        </w:rPr>
        <w:t>request</w:t>
      </w:r>
      <w:r>
        <w:rPr>
          <w:color w:val="2B2A29"/>
          <w:spacing w:val="-11"/>
          <w:w w:val="105"/>
        </w:rPr>
        <w:t xml:space="preserve"> </w:t>
      </w:r>
      <w:r>
        <w:rPr>
          <w:color w:val="2B2A29"/>
          <w:w w:val="105"/>
        </w:rPr>
        <w:t>to</w:t>
      </w:r>
      <w:r>
        <w:rPr>
          <w:color w:val="2B2A29"/>
          <w:spacing w:val="-12"/>
          <w:w w:val="105"/>
        </w:rPr>
        <w:t xml:space="preserve"> </w:t>
      </w:r>
      <w:r>
        <w:rPr>
          <w:color w:val="2B2A29"/>
          <w:w w:val="105"/>
        </w:rPr>
        <w:t>the</w:t>
      </w:r>
      <w:r>
        <w:rPr>
          <w:color w:val="2B2A29"/>
          <w:spacing w:val="-55"/>
          <w:w w:val="105"/>
        </w:rPr>
        <w:t xml:space="preserve"> </w:t>
      </w:r>
      <w:r>
        <w:rPr>
          <w:color w:val="2B2A29"/>
          <w:w w:val="105"/>
        </w:rPr>
        <w:t>appropriate</w:t>
      </w:r>
      <w:r>
        <w:rPr>
          <w:color w:val="2B2A29"/>
          <w:spacing w:val="-11"/>
          <w:w w:val="105"/>
        </w:rPr>
        <w:t xml:space="preserve"> </w:t>
      </w:r>
      <w:r>
        <w:rPr>
          <w:color w:val="2B2A29"/>
          <w:w w:val="105"/>
        </w:rPr>
        <w:t>URL</w:t>
      </w:r>
      <w:r>
        <w:rPr>
          <w:color w:val="2B2A29"/>
          <w:spacing w:val="-10"/>
          <w:w w:val="105"/>
        </w:rPr>
        <w:t xml:space="preserve"> </w:t>
      </w:r>
      <w:r>
        <w:rPr>
          <w:color w:val="2B2A29"/>
          <w:w w:val="105"/>
        </w:rPr>
        <w:t>that</w:t>
      </w:r>
      <w:r>
        <w:rPr>
          <w:color w:val="2B2A29"/>
          <w:spacing w:val="-11"/>
          <w:w w:val="105"/>
        </w:rPr>
        <w:t xml:space="preserve"> </w:t>
      </w:r>
      <w:r>
        <w:rPr>
          <w:color w:val="2B2A29"/>
          <w:w w:val="105"/>
        </w:rPr>
        <w:t>includes</w:t>
      </w:r>
      <w:r>
        <w:rPr>
          <w:color w:val="2B2A29"/>
          <w:spacing w:val="-10"/>
          <w:w w:val="105"/>
        </w:rPr>
        <w:t xml:space="preserve"> </w:t>
      </w:r>
      <w:r>
        <w:rPr>
          <w:color w:val="2B2A29"/>
          <w:w w:val="105"/>
        </w:rPr>
        <w:t>the</w:t>
      </w:r>
      <w:r>
        <w:rPr>
          <w:color w:val="2B2A29"/>
          <w:spacing w:val="-11"/>
          <w:w w:val="105"/>
        </w:rPr>
        <w:t xml:space="preserve"> </w:t>
      </w:r>
      <w:r>
        <w:rPr>
          <w:color w:val="2B2A29"/>
          <w:w w:val="105"/>
        </w:rPr>
        <w:t>order</w:t>
      </w:r>
      <w:r>
        <w:rPr>
          <w:color w:val="2B2A29"/>
          <w:spacing w:val="-10"/>
          <w:w w:val="105"/>
        </w:rPr>
        <w:t xml:space="preserve"> </w:t>
      </w:r>
      <w:r>
        <w:rPr>
          <w:color w:val="2B2A29"/>
          <w:w w:val="105"/>
        </w:rPr>
        <w:t>ID,</w:t>
      </w:r>
      <w:r>
        <w:rPr>
          <w:color w:val="2B2A29"/>
          <w:spacing w:val="-11"/>
          <w:w w:val="105"/>
        </w:rPr>
        <w:t xml:space="preserve"> </w:t>
      </w:r>
      <w:r>
        <w:rPr>
          <w:color w:val="2B2A29"/>
          <w:w w:val="105"/>
        </w:rPr>
        <w:t>as</w:t>
      </w:r>
      <w:r>
        <w:rPr>
          <w:color w:val="2B2A29"/>
          <w:spacing w:val="-10"/>
          <w:w w:val="105"/>
        </w:rPr>
        <w:t xml:space="preserve"> </w:t>
      </w:r>
      <w:r>
        <w:rPr>
          <w:color w:val="2B2A29"/>
          <w:w w:val="105"/>
        </w:rPr>
        <w:t>shown</w:t>
      </w:r>
      <w:r>
        <w:rPr>
          <w:color w:val="2B2A29"/>
          <w:spacing w:val="-11"/>
          <w:w w:val="105"/>
        </w:rPr>
        <w:t xml:space="preserve"> </w:t>
      </w:r>
      <w:r>
        <w:rPr>
          <w:color w:val="2B2A29"/>
          <w:w w:val="105"/>
        </w:rPr>
        <w:t>in</w:t>
      </w:r>
      <w:r>
        <w:rPr>
          <w:color w:val="2B2A29"/>
          <w:spacing w:val="-10"/>
          <w:w w:val="105"/>
        </w:rPr>
        <w:t xml:space="preserve"> </w:t>
      </w:r>
      <w:r>
        <w:rPr>
          <w:color w:val="2B2A29"/>
          <w:w w:val="105"/>
        </w:rPr>
        <w:t>Figure</w:t>
      </w:r>
      <w:r>
        <w:rPr>
          <w:color w:val="2B2A29"/>
          <w:spacing w:val="-11"/>
          <w:w w:val="105"/>
        </w:rPr>
        <w:t xml:space="preserve"> </w:t>
      </w:r>
      <w:r>
        <w:rPr>
          <w:color w:val="0000FF"/>
          <w:w w:val="105"/>
        </w:rPr>
        <w:t>8-12</w:t>
      </w:r>
      <w:r>
        <w:rPr>
          <w:color w:val="2B2A29"/>
          <w:w w:val="105"/>
        </w:rPr>
        <w:t>.</w:t>
      </w:r>
    </w:p>
    <w:p>
      <w:pPr>
        <w:pStyle w:val="11"/>
        <w:spacing w:before="212" w:line="304" w:lineRule="auto"/>
        <w:ind w:left="520" w:firstLine="359"/>
      </w:pPr>
      <w:r>
        <w:rPr>
          <w:b/>
          <w:color w:val="2B2A29"/>
          <w:w w:val="105"/>
        </w:rPr>
        <w:t>检索订单：</w:t>
      </w:r>
      <w:r>
        <w:rPr>
          <w:color w:val="2B2A29"/>
          <w:w w:val="105"/>
        </w:rPr>
        <w:t>为了检索订单详细信息，我们向包含订单ID的适当URL发送一个HTTPGET请求，如图</w:t>
      </w:r>
      <w:r>
        <w:rPr>
          <w:color w:val="0000FF"/>
          <w:w w:val="105"/>
        </w:rPr>
        <w:t>8-12</w:t>
      </w:r>
      <w:r>
        <w:rPr>
          <w:color w:val="2B2A29"/>
          <w:w w:val="105"/>
        </w:rPr>
        <w:t>所示。</w:t>
      </w:r>
    </w:p>
    <w:p>
      <w:pPr>
        <w:pStyle w:val="11"/>
        <w:rPr>
          <w:sz w:val="20"/>
        </w:rPr>
      </w:pPr>
    </w:p>
    <w:p>
      <w:pPr>
        <w:pStyle w:val="11"/>
        <w:spacing w:before="4"/>
        <w:rPr>
          <w:sz w:val="14"/>
        </w:rPr>
      </w:pPr>
      <w:r>
        <w:drawing>
          <wp:anchor distT="0" distB="0" distL="0" distR="0" simplePos="0" relativeHeight="251659264" behindDoc="0" locked="0" layoutInCell="1" allowOverlap="1">
            <wp:simplePos x="0" y="0"/>
            <wp:positionH relativeFrom="page">
              <wp:posOffset>700405</wp:posOffset>
            </wp:positionH>
            <wp:positionV relativeFrom="paragraph">
              <wp:posOffset>120015</wp:posOffset>
            </wp:positionV>
            <wp:extent cx="5236845" cy="2517775"/>
            <wp:effectExtent l="0" t="0" r="0" b="0"/>
            <wp:wrapTopAndBottom/>
            <wp:docPr id="5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png"/>
                    <pic:cNvPicPr>
                      <a:picLocks noChangeAspect="1"/>
                    </pic:cNvPicPr>
                  </pic:nvPicPr>
                  <pic:blipFill>
                    <a:blip r:embed="rId138" cstate="print"/>
                    <a:stretch>
                      <a:fillRect/>
                    </a:stretch>
                  </pic:blipFill>
                  <pic:spPr>
                    <a:xfrm>
                      <a:off x="0" y="0"/>
                      <a:ext cx="5236813" cy="2517648"/>
                    </a:xfrm>
                    <a:prstGeom prst="rect">
                      <a:avLst/>
                    </a:prstGeom>
                  </pic:spPr>
                </pic:pic>
              </a:graphicData>
            </a:graphic>
          </wp:anchor>
        </w:drawing>
      </w:r>
    </w:p>
    <w:p>
      <w:pPr>
        <w:pStyle w:val="11"/>
        <w:rPr>
          <w:sz w:val="8"/>
        </w:rPr>
      </w:pPr>
    </w:p>
    <w:p>
      <w:r>
        <w:rPr>
          <w:rFonts w:ascii="Cambria" w:hAnsi="Cambria"/>
          <w:b/>
          <w:i/>
          <w:color w:val="2B2A29"/>
          <w:sz w:val="24"/>
        </w:rPr>
        <w:t>Figure</w:t>
      </w:r>
      <w:r>
        <w:rPr>
          <w:rFonts w:ascii="Cambria" w:hAnsi="Cambria"/>
          <w:b/>
          <w:i/>
          <w:color w:val="2B2A29"/>
          <w:spacing w:val="-5"/>
          <w:sz w:val="24"/>
        </w:rPr>
        <w:t xml:space="preserve"> </w:t>
      </w:r>
      <w:r>
        <w:rPr>
          <w:rFonts w:ascii="Cambria" w:hAnsi="Cambria"/>
          <w:b/>
          <w:i/>
          <w:color w:val="2B2A29"/>
          <w:sz w:val="24"/>
        </w:rPr>
        <w:t>8-12.</w:t>
      </w:r>
      <w:r>
        <w:rPr>
          <w:rFonts w:ascii="Cambria" w:hAnsi="Cambria"/>
          <w:b/>
          <w:i/>
          <w:color w:val="2B2A29"/>
          <w:spacing w:val="18"/>
          <w:sz w:val="24"/>
        </w:rPr>
        <w:t xml:space="preserve"> </w:t>
      </w:r>
      <w:r>
        <w:rPr>
          <w:i/>
          <w:color w:val="2B2A29"/>
          <w:sz w:val="24"/>
        </w:rPr>
        <w:t>Sequence</w:t>
      </w:r>
      <w:r>
        <w:rPr>
          <w:i/>
          <w:color w:val="2B2A29"/>
          <w:spacing w:val="-9"/>
          <w:sz w:val="24"/>
        </w:rPr>
        <w:t xml:space="preserve"> </w:t>
      </w:r>
      <w:r>
        <w:rPr>
          <w:i/>
          <w:color w:val="2B2A29"/>
          <w:sz w:val="24"/>
        </w:rPr>
        <w:t>diagram</w:t>
      </w:r>
      <w:r>
        <w:rPr>
          <w:i/>
          <w:color w:val="2B2A29"/>
          <w:spacing w:val="-9"/>
          <w:sz w:val="24"/>
        </w:rPr>
        <w:t xml:space="preserve"> </w:t>
      </w:r>
      <w:r>
        <w:rPr>
          <w:i/>
          <w:color w:val="2B2A29"/>
          <w:sz w:val="24"/>
        </w:rPr>
        <w:t>of</w:t>
      </w:r>
      <w:r>
        <w:rPr>
          <w:i/>
          <w:color w:val="2B2A29"/>
          <w:spacing w:val="-8"/>
          <w:sz w:val="24"/>
        </w:rPr>
        <w:t xml:space="preserve"> </w:t>
      </w:r>
      <w:r>
        <w:rPr>
          <w:i/>
          <w:color w:val="2B2A29"/>
          <w:sz w:val="24"/>
        </w:rPr>
        <w:t>the</w:t>
      </w:r>
      <w:r>
        <w:rPr>
          <w:i/>
          <w:color w:val="2B2A29"/>
          <w:spacing w:val="-9"/>
          <w:sz w:val="24"/>
        </w:rPr>
        <w:t xml:space="preserve"> </w:t>
      </w:r>
      <w:r>
        <w:rPr>
          <w:i/>
          <w:color w:val="2B2A29"/>
          <w:sz w:val="24"/>
        </w:rPr>
        <w:t>“Retrieve</w:t>
      </w:r>
      <w:r>
        <w:rPr>
          <w:i/>
          <w:color w:val="2B2A29"/>
          <w:spacing w:val="-9"/>
          <w:sz w:val="24"/>
        </w:rPr>
        <w:t xml:space="preserve"> </w:t>
      </w:r>
      <w:r>
        <w:rPr>
          <w:i/>
          <w:color w:val="2B2A29"/>
          <w:sz w:val="24"/>
        </w:rPr>
        <w:t>Order”</w:t>
      </w:r>
    </w:p>
    <w:p>
      <w:pPr>
        <w:spacing w:before="89"/>
        <w:ind w:left="520" w:right="0" w:firstLine="0"/>
        <w:jc w:val="left"/>
        <w:rPr>
          <w:i/>
          <w:sz w:val="24"/>
        </w:rPr>
      </w:pPr>
      <w:r>
        <w:rPr>
          <w:rFonts w:ascii="Cambria" w:hAnsi="Cambria"/>
          <w:b/>
          <w:i/>
          <w:color w:val="2B2A29"/>
          <w:sz w:val="24"/>
        </w:rPr>
        <w:t>图8-12。</w:t>
      </w:r>
      <w:r>
        <w:rPr>
          <w:i/>
          <w:color w:val="2B2A29"/>
          <w:sz w:val="24"/>
        </w:rPr>
        <w:t>“检索订单”的顺序图</w:t>
      </w:r>
    </w:p>
    <w:p>
      <w:pPr>
        <w:pStyle w:val="11"/>
        <w:spacing w:before="1"/>
        <w:rPr>
          <w:i/>
          <w:sz w:val="31"/>
        </w:rPr>
      </w:pPr>
    </w:p>
    <w:p>
      <w:r>
        <w:rPr>
          <w:color w:val="2B2A29"/>
          <w:w w:val="105"/>
        </w:rPr>
        <w:t>In</w:t>
      </w:r>
      <w:r>
        <w:rPr>
          <w:color w:val="2B2A29"/>
          <w:spacing w:val="-7"/>
          <w:w w:val="105"/>
        </w:rPr>
        <w:t xml:space="preserve"> </w:t>
      </w:r>
      <w:r>
        <w:rPr>
          <w:color w:val="2B2A29"/>
          <w:w w:val="105"/>
        </w:rPr>
        <w:t>Listing</w:t>
      </w:r>
      <w:r>
        <w:rPr>
          <w:color w:val="2B2A29"/>
          <w:spacing w:val="-7"/>
          <w:w w:val="105"/>
        </w:rPr>
        <w:t xml:space="preserve"> </w:t>
      </w:r>
      <w:r>
        <w:rPr>
          <w:color w:val="0000FF"/>
          <w:w w:val="105"/>
        </w:rPr>
        <w:t>8-4</w:t>
      </w:r>
      <w:r>
        <w:rPr>
          <w:color w:val="2B2A29"/>
          <w:w w:val="105"/>
        </w:rPr>
        <w:t>,</w:t>
      </w:r>
      <w:r>
        <w:rPr>
          <w:color w:val="2B2A29"/>
          <w:spacing w:val="-7"/>
          <w:w w:val="105"/>
        </w:rPr>
        <w:t xml:space="preserve"> </w:t>
      </w:r>
      <w:r>
        <w:rPr>
          <w:color w:val="2B2A29"/>
          <w:w w:val="105"/>
        </w:rPr>
        <w:t>we’ll</w:t>
      </w:r>
      <w:r>
        <w:rPr>
          <w:color w:val="2B2A29"/>
          <w:spacing w:val="-7"/>
          <w:w w:val="105"/>
        </w:rPr>
        <w:t xml:space="preserve"> </w:t>
      </w:r>
      <w:r>
        <w:rPr>
          <w:color w:val="2B2A29"/>
          <w:w w:val="105"/>
        </w:rPr>
        <w:t>extend</w:t>
      </w:r>
      <w:r>
        <w:rPr>
          <w:color w:val="2B2A29"/>
          <w:spacing w:val="-7"/>
          <w:w w:val="105"/>
        </w:rPr>
        <w:t xml:space="preserve"> </w:t>
      </w:r>
      <w:r>
        <w:rPr>
          <w:color w:val="2B2A29"/>
          <w:w w:val="105"/>
        </w:rPr>
        <w:t>the</w:t>
      </w:r>
      <w:r>
        <w:rPr>
          <w:color w:val="2B2A29"/>
          <w:spacing w:val="-7"/>
          <w:w w:val="105"/>
        </w:rPr>
        <w:t xml:space="preserve"> </w:t>
      </w:r>
      <w:r>
        <w:rPr>
          <w:color w:val="2B2A29"/>
          <w:w w:val="105"/>
        </w:rPr>
        <w:t>same</w:t>
      </w:r>
      <w:r>
        <w:rPr>
          <w:color w:val="2B2A29"/>
          <w:spacing w:val="-7"/>
          <w:w w:val="105"/>
        </w:rPr>
        <w:t xml:space="preserve"> </w:t>
      </w:r>
      <w:r>
        <w:rPr>
          <w:color w:val="2B2A29"/>
          <w:w w:val="105"/>
        </w:rPr>
        <w:t>code</w:t>
      </w:r>
      <w:r>
        <w:rPr>
          <w:color w:val="2B2A29"/>
          <w:spacing w:val="-6"/>
          <w:w w:val="105"/>
        </w:rPr>
        <w:t xml:space="preserve"> </w:t>
      </w:r>
      <w:r>
        <w:rPr>
          <w:color w:val="2B2A29"/>
          <w:w w:val="105"/>
        </w:rPr>
        <w:t>with</w:t>
      </w:r>
      <w:r>
        <w:rPr>
          <w:color w:val="2B2A29"/>
          <w:spacing w:val="-7"/>
          <w:w w:val="105"/>
        </w:rPr>
        <w:t xml:space="preserve"> </w:t>
      </w:r>
      <w:r>
        <w:rPr>
          <w:color w:val="2B2A29"/>
          <w:w w:val="105"/>
        </w:rPr>
        <w:t>the</w:t>
      </w:r>
      <w:r>
        <w:rPr>
          <w:color w:val="2B2A29"/>
          <w:spacing w:val="-7"/>
          <w:w w:val="105"/>
        </w:rPr>
        <w:t xml:space="preserve"> </w:t>
      </w:r>
      <w:r>
        <w:rPr>
          <w:color w:val="2B2A29"/>
          <w:w w:val="105"/>
        </w:rPr>
        <w:t>“retrieve</w:t>
      </w:r>
      <w:r>
        <w:rPr>
          <w:color w:val="2B2A29"/>
          <w:spacing w:val="-7"/>
          <w:w w:val="105"/>
        </w:rPr>
        <w:t xml:space="preserve"> </w:t>
      </w:r>
      <w:r>
        <w:rPr>
          <w:color w:val="2B2A29"/>
          <w:w w:val="105"/>
        </w:rPr>
        <w:t>order”</w:t>
      </w:r>
      <w:r>
        <w:rPr>
          <w:color w:val="2B2A29"/>
          <w:spacing w:val="-7"/>
          <w:w w:val="105"/>
        </w:rPr>
        <w:t xml:space="preserve"> </w:t>
      </w:r>
      <w:r>
        <w:rPr>
          <w:color w:val="2B2A29"/>
          <w:w w:val="105"/>
        </w:rPr>
        <w:t>functionality.</w:t>
      </w:r>
    </w:p>
    <w:p>
      <w:pPr>
        <w:pStyle w:val="11"/>
        <w:ind w:left="880"/>
      </w:pPr>
      <w:r>
        <w:rPr>
          <w:color w:val="2B2A29"/>
          <w:w w:val="105"/>
        </w:rPr>
        <w:t>在清单</w:t>
      </w:r>
      <w:r>
        <w:rPr>
          <w:color w:val="0000FF"/>
          <w:w w:val="105"/>
        </w:rPr>
        <w:t>8-4中</w:t>
      </w:r>
      <w:r>
        <w:rPr>
          <w:color w:val="2B2A29"/>
          <w:w w:val="105"/>
        </w:rPr>
        <w:t>，我们将使用“检索顺序”功能扩展相同</w:t>
      </w:r>
      <w:r>
        <w:rPr>
          <w:color w:val="2B2A29"/>
          <w:spacing w:val="-7"/>
          <w:w w:val="105"/>
        </w:rPr>
        <w:t>的</w:t>
      </w:r>
      <w:r>
        <w:rPr>
          <w:color w:val="2B2A29"/>
          <w:w w:val="105"/>
        </w:rPr>
        <w:t>代码。</w:t>
      </w:r>
    </w:p>
    <w:p>
      <w:pPr>
        <w:pStyle w:val="11"/>
        <w:spacing w:before="7"/>
        <w:rPr>
          <w:sz w:val="25"/>
        </w:rPr>
      </w:pPr>
    </w:p>
    <w:p>
      <w:r>
        <w:rPr>
          <w:rFonts w:ascii="Cambria"/>
          <w:b/>
          <w:i/>
          <w:color w:val="2B2A29"/>
          <w:w w:val="105"/>
          <w:sz w:val="24"/>
        </w:rPr>
        <w:t>Listing</w:t>
      </w:r>
      <w:r>
        <w:rPr>
          <w:rFonts w:ascii="Cambria"/>
          <w:b/>
          <w:i/>
          <w:color w:val="2B2A29"/>
          <w:spacing w:val="-10"/>
          <w:w w:val="105"/>
          <w:sz w:val="24"/>
        </w:rPr>
        <w:t xml:space="preserve"> </w:t>
      </w:r>
      <w:r>
        <w:rPr>
          <w:rFonts w:ascii="Cambria"/>
          <w:b/>
          <w:i/>
          <w:color w:val="2B2A29"/>
          <w:w w:val="105"/>
          <w:sz w:val="24"/>
        </w:rPr>
        <w:t>8-4.</w:t>
      </w:r>
      <w:r>
        <w:rPr>
          <w:rFonts w:ascii="Cambria"/>
          <w:b/>
          <w:i/>
          <w:color w:val="2B2A29"/>
          <w:spacing w:val="8"/>
          <w:w w:val="105"/>
          <w:sz w:val="24"/>
        </w:rPr>
        <w:t xml:space="preserve"> </w:t>
      </w:r>
      <w:r>
        <w:rPr>
          <w:color w:val="2B2A29"/>
          <w:w w:val="105"/>
          <w:sz w:val="24"/>
        </w:rPr>
        <w:t>order_mgt_service.bal</w:t>
      </w:r>
      <w:r>
        <w:rPr>
          <w:color w:val="2B2A29"/>
          <w:spacing w:val="-14"/>
          <w:w w:val="105"/>
          <w:sz w:val="24"/>
        </w:rPr>
        <w:t xml:space="preserve"> </w:t>
      </w:r>
      <w:r>
        <w:rPr>
          <w:color w:val="2B2A29"/>
          <w:w w:val="105"/>
          <w:sz w:val="24"/>
        </w:rPr>
        <w:t>(Get</w:t>
      </w:r>
      <w:r>
        <w:rPr>
          <w:color w:val="2B2A29"/>
          <w:spacing w:val="-15"/>
          <w:w w:val="105"/>
          <w:sz w:val="24"/>
        </w:rPr>
        <w:t xml:space="preserve"> </w:t>
      </w:r>
      <w:r>
        <w:rPr>
          <w:color w:val="2B2A29"/>
          <w:w w:val="105"/>
          <w:sz w:val="24"/>
        </w:rPr>
        <w:t>Order</w:t>
      </w:r>
      <w:r>
        <w:rPr>
          <w:color w:val="2B2A29"/>
          <w:spacing w:val="-15"/>
          <w:w w:val="105"/>
          <w:sz w:val="24"/>
        </w:rPr>
        <w:t xml:space="preserve"> </w:t>
      </w:r>
      <w:r>
        <w:rPr>
          <w:color w:val="2B2A29"/>
          <w:w w:val="105"/>
          <w:sz w:val="24"/>
        </w:rPr>
        <w:t>Resource</w:t>
      </w:r>
      <w:r>
        <w:rPr>
          <w:color w:val="2B2A29"/>
          <w:spacing w:val="-14"/>
          <w:w w:val="105"/>
          <w:sz w:val="24"/>
        </w:rPr>
        <w:t xml:space="preserve"> </w:t>
      </w:r>
      <w:r>
        <w:rPr>
          <w:color w:val="2B2A29"/>
          <w:w w:val="105"/>
          <w:sz w:val="24"/>
        </w:rPr>
        <w:t>Function)</w:t>
      </w:r>
    </w:p>
    <w:p>
      <w:pPr>
        <w:spacing w:before="0"/>
        <w:ind w:left="520" w:right="0" w:firstLine="0"/>
        <w:jc w:val="left"/>
        <w:rPr>
          <w:sz w:val="24"/>
        </w:rPr>
      </w:pPr>
      <w:r>
        <w:rPr>
          <w:rFonts w:ascii="Cambria"/>
          <w:b/>
          <w:i/>
          <w:color w:val="2B2A29"/>
          <w:w w:val="105"/>
          <w:sz w:val="24"/>
        </w:rPr>
        <w:t>清单8-4。</w:t>
      </w:r>
      <w:r>
        <w:rPr>
          <w:color w:val="2B2A29"/>
          <w:w w:val="105"/>
          <w:sz w:val="24"/>
        </w:rPr>
        <w:t>order_mgt_service.bal（获取订单资源函数）</w:t>
      </w:r>
    </w:p>
    <w:p>
      <w:r>
        <w:rPr>
          <w:color w:val="2B2A29"/>
          <w:sz w:val="22"/>
        </w:rPr>
        <w:t>@http:ResourceConfig {</w:t>
      </w:r>
    </w:p>
    <w:p>
      <w:pPr>
        <w:pStyle w:val="16"/>
        <w:numPr>
          <w:ilvl w:val="0"/>
          <w:numId w:val="165"/>
        </w:numPr>
        <w:tabs>
          <w:tab w:val="left" w:pos="850"/>
        </w:tabs>
        <w:spacing w:before="206" w:after="0" w:line="240" w:lineRule="auto"/>
        <w:ind w:left="850" w:right="0" w:hanging="330"/>
        <w:jc w:val="left"/>
        <w:rPr>
          <w:sz w:val="22"/>
        </w:rPr>
      </w:pPr>
      <w:r>
        <w:rPr>
          <w:color w:val="2B2A29"/>
          <w:sz w:val="22"/>
        </w:rPr>
        <w:t>@http:ResourceConfig{</w:t>
      </w:r>
    </w:p>
    <w:p>
      <w:r>
        <w:rPr>
          <w:color w:val="2B2A29"/>
          <w:sz w:val="22"/>
        </w:rPr>
        <w:t>methods: ["GET"],</w:t>
      </w:r>
    </w:p>
    <w:p>
      <w:pPr>
        <w:pStyle w:val="16"/>
        <w:numPr>
          <w:ilvl w:val="0"/>
          <w:numId w:val="165"/>
        </w:numPr>
        <w:tabs>
          <w:tab w:val="left" w:pos="1289"/>
          <w:tab w:val="left" w:pos="1290"/>
        </w:tabs>
        <w:spacing w:before="39" w:after="0" w:line="240" w:lineRule="auto"/>
        <w:ind w:left="1290" w:right="0" w:hanging="770"/>
        <w:jc w:val="left"/>
        <w:rPr>
          <w:sz w:val="22"/>
        </w:rPr>
      </w:pPr>
      <w:r>
        <w:rPr>
          <w:color w:val="2B2A29"/>
          <w:sz w:val="22"/>
        </w:rPr>
        <w:t>方法：[“GET”]，</w:t>
      </w:r>
    </w:p>
    <w:p>
      <w:r>
        <w:rPr>
          <w:color w:val="2B2A29"/>
          <w:sz w:val="22"/>
        </w:rPr>
        <w:t>path: "/order/{orderId}"</w:t>
      </w:r>
    </w:p>
    <w:p>
      <w:pPr>
        <w:pStyle w:val="16"/>
        <w:numPr>
          <w:ilvl w:val="0"/>
          <w:numId w:val="165"/>
        </w:numPr>
        <w:tabs>
          <w:tab w:val="left" w:pos="1289"/>
          <w:tab w:val="left" w:pos="1290"/>
        </w:tabs>
        <w:spacing w:before="38" w:after="0" w:line="240" w:lineRule="auto"/>
        <w:ind w:left="1290" w:right="0" w:hanging="770"/>
        <w:jc w:val="left"/>
        <w:rPr>
          <w:sz w:val="22"/>
        </w:rPr>
      </w:pPr>
      <w:r>
        <w:rPr>
          <w:color w:val="2B2A29"/>
          <w:sz w:val="22"/>
        </w:rPr>
        <w:t>路径：“/order/｛orderId｝”</w:t>
      </w:r>
    </w:p>
    <w:p>
      <w:r>
        <w:rPr>
          <w:rFonts w:ascii="宋体"/>
          <w:color w:val="2B2A29"/>
        </w:rPr>
        <w:t>04 }</w:t>
      </w:r>
    </w:p>
    <w:p>
      <w:pPr>
        <w:pStyle w:val="11"/>
        <w:spacing w:before="38"/>
        <w:ind w:left="520"/>
        <w:rPr>
          <w:rFonts w:ascii="宋体"/>
        </w:rPr>
      </w:pPr>
      <w:r>
        <w:rPr>
          <w:rFonts w:ascii="宋体"/>
          <w:color w:val="2B2A29"/>
        </w:rPr>
        <w:t>04 }</w:t>
      </w:r>
    </w:p>
    <w:p>
      <w:r>
        <w:rPr>
          <w:color w:val="2B2A29"/>
          <w:sz w:val="22"/>
        </w:rPr>
        <w:t>resource</w:t>
      </w:r>
      <w:r>
        <w:rPr>
          <w:color w:val="2B2A29"/>
          <w:spacing w:val="-4"/>
          <w:sz w:val="22"/>
        </w:rPr>
        <w:t xml:space="preserve"> </w:t>
      </w:r>
      <w:r>
        <w:rPr>
          <w:color w:val="2B2A29"/>
          <w:sz w:val="22"/>
        </w:rPr>
        <w:t>function</w:t>
      </w:r>
      <w:r>
        <w:rPr>
          <w:color w:val="2B2A29"/>
          <w:spacing w:val="-3"/>
          <w:sz w:val="22"/>
        </w:rPr>
        <w:t xml:space="preserve"> </w:t>
      </w:r>
      <w:r>
        <w:rPr>
          <w:color w:val="2B2A29"/>
          <w:sz w:val="22"/>
        </w:rPr>
        <w:t>getOrder(http:Caller</w:t>
      </w:r>
      <w:r>
        <w:rPr>
          <w:color w:val="2B2A29"/>
          <w:spacing w:val="-3"/>
          <w:sz w:val="22"/>
        </w:rPr>
        <w:t xml:space="preserve"> </w:t>
      </w:r>
      <w:r>
        <w:rPr>
          <w:color w:val="2B2A29"/>
          <w:sz w:val="22"/>
        </w:rPr>
        <w:t>caller,</w:t>
      </w:r>
      <w:r>
        <w:rPr>
          <w:color w:val="2B2A29"/>
          <w:spacing w:val="-3"/>
          <w:sz w:val="22"/>
        </w:rPr>
        <w:t xml:space="preserve"> </w:t>
      </w:r>
      <w:r>
        <w:rPr>
          <w:color w:val="2B2A29"/>
          <w:sz w:val="22"/>
        </w:rPr>
        <w:t>http:Request</w:t>
      </w:r>
      <w:r>
        <w:rPr>
          <w:color w:val="2B2A29"/>
          <w:spacing w:val="-3"/>
          <w:sz w:val="22"/>
        </w:rPr>
        <w:t xml:space="preserve"> </w:t>
      </w:r>
      <w:r>
        <w:rPr>
          <w:color w:val="2B2A29"/>
          <w:sz w:val="22"/>
        </w:rPr>
        <w:t>req,</w:t>
      </w:r>
      <w:r>
        <w:rPr>
          <w:color w:val="2B2A29"/>
          <w:spacing w:val="-3"/>
          <w:sz w:val="22"/>
        </w:rPr>
        <w:t xml:space="preserve"> </w:t>
      </w:r>
      <w:r>
        <w:rPr>
          <w:color w:val="2B2A29"/>
          <w:sz w:val="22"/>
        </w:rPr>
        <w:t>string</w:t>
      </w:r>
      <w:r>
        <w:rPr>
          <w:color w:val="2B2A29"/>
          <w:spacing w:val="-107"/>
          <w:sz w:val="22"/>
        </w:rPr>
        <w:t xml:space="preserve"> </w:t>
      </w:r>
      <w:r>
        <w:rPr>
          <w:color w:val="2B2A29"/>
          <w:sz w:val="22"/>
        </w:rPr>
        <w:t>orderId) {</w:t>
      </w:r>
    </w:p>
    <w:p>
      <w:pPr>
        <w:pStyle w:val="16"/>
        <w:numPr>
          <w:ilvl w:val="0"/>
          <w:numId w:val="166"/>
        </w:numPr>
        <w:tabs>
          <w:tab w:val="left" w:pos="850"/>
        </w:tabs>
        <w:spacing w:before="38" w:after="0" w:line="273" w:lineRule="auto"/>
        <w:ind w:left="850" w:right="299" w:hanging="330"/>
        <w:jc w:val="left"/>
        <w:rPr>
          <w:sz w:val="22"/>
        </w:rPr>
      </w:pPr>
      <w:r>
        <w:rPr>
          <w:color w:val="2B2A29"/>
          <w:sz w:val="22"/>
        </w:rPr>
        <w:t>资源函数getOrder（http:Caller</w:t>
      </w:r>
      <w:r>
        <w:rPr>
          <w:color w:val="2B2A29"/>
          <w:spacing w:val="-3"/>
          <w:sz w:val="22"/>
        </w:rPr>
        <w:t>调用</w:t>
      </w:r>
      <w:r>
        <w:rPr>
          <w:color w:val="2B2A29"/>
          <w:sz w:val="22"/>
        </w:rPr>
        <w:t>者，http:Request</w:t>
      </w:r>
      <w:r>
        <w:t xml:space="preserve"> </w:t>
      </w:r>
      <w:r>
        <w:rPr>
          <w:color w:val="2B2A29"/>
          <w:sz w:val="22"/>
        </w:rPr>
        <w:t>req，string</w:t>
      </w:r>
      <w:r>
        <w:t xml:space="preserve"> </w:t>
      </w:r>
      <w:r>
        <w:rPr>
          <w:color w:val="2B2A29"/>
          <w:sz w:val="22"/>
        </w:rPr>
        <w:t>orderId）{</w:t>
      </w:r>
    </w:p>
    <w:p>
      <w:r>
        <w:rPr>
          <w:color w:val="2B2A29"/>
          <w:spacing w:val="-4"/>
          <w:sz w:val="22"/>
        </w:rPr>
        <w:t>//</w:t>
      </w:r>
      <w:r>
        <w:rPr>
          <w:color w:val="2B2A29"/>
          <w:spacing w:val="-24"/>
          <w:sz w:val="22"/>
        </w:rPr>
        <w:t xml:space="preserve"> </w:t>
      </w:r>
      <w:r>
        <w:rPr>
          <w:color w:val="2B2A29"/>
          <w:spacing w:val="-4"/>
          <w:sz w:val="22"/>
        </w:rPr>
        <w:t>Find</w:t>
      </w:r>
      <w:r>
        <w:rPr>
          <w:color w:val="2B2A29"/>
          <w:spacing w:val="-23"/>
          <w:sz w:val="22"/>
        </w:rPr>
        <w:t xml:space="preserve"> </w:t>
      </w:r>
      <w:r>
        <w:rPr>
          <w:color w:val="2B2A29"/>
          <w:spacing w:val="-4"/>
          <w:sz w:val="22"/>
        </w:rPr>
        <w:t>the</w:t>
      </w:r>
      <w:r>
        <w:rPr>
          <w:color w:val="2B2A29"/>
          <w:spacing w:val="-23"/>
          <w:sz w:val="22"/>
        </w:rPr>
        <w:t xml:space="preserve"> </w:t>
      </w:r>
      <w:r>
        <w:rPr>
          <w:color w:val="2B2A29"/>
          <w:spacing w:val="-4"/>
          <w:sz w:val="22"/>
        </w:rPr>
        <w:t>requested</w:t>
      </w:r>
      <w:r>
        <w:rPr>
          <w:color w:val="2B2A29"/>
          <w:spacing w:val="-23"/>
          <w:sz w:val="22"/>
        </w:rPr>
        <w:t xml:space="preserve"> </w:t>
      </w:r>
      <w:r>
        <w:rPr>
          <w:color w:val="2B2A29"/>
          <w:spacing w:val="-4"/>
          <w:sz w:val="22"/>
        </w:rPr>
        <w:t>order</w:t>
      </w:r>
      <w:r>
        <w:rPr>
          <w:color w:val="2B2A29"/>
          <w:spacing w:val="-23"/>
          <w:sz w:val="22"/>
        </w:rPr>
        <w:t xml:space="preserve"> </w:t>
      </w:r>
      <w:r>
        <w:rPr>
          <w:color w:val="2B2A29"/>
          <w:spacing w:val="-3"/>
          <w:sz w:val="22"/>
        </w:rPr>
        <w:t>from</w:t>
      </w:r>
      <w:r>
        <w:rPr>
          <w:color w:val="2B2A29"/>
          <w:spacing w:val="-23"/>
          <w:sz w:val="22"/>
        </w:rPr>
        <w:t xml:space="preserve"> </w:t>
      </w:r>
      <w:r>
        <w:rPr>
          <w:color w:val="2B2A29"/>
          <w:spacing w:val="-3"/>
          <w:sz w:val="22"/>
        </w:rPr>
        <w:t>the</w:t>
      </w:r>
      <w:r>
        <w:rPr>
          <w:color w:val="2B2A29"/>
          <w:spacing w:val="-24"/>
          <w:sz w:val="22"/>
        </w:rPr>
        <w:t xml:space="preserve"> </w:t>
      </w:r>
      <w:r>
        <w:rPr>
          <w:color w:val="2B2A29"/>
          <w:spacing w:val="-3"/>
          <w:sz w:val="22"/>
        </w:rPr>
        <w:t>map</w:t>
      </w:r>
      <w:r>
        <w:rPr>
          <w:color w:val="2B2A29"/>
          <w:spacing w:val="-23"/>
          <w:sz w:val="22"/>
        </w:rPr>
        <w:t xml:space="preserve"> </w:t>
      </w:r>
      <w:r>
        <w:rPr>
          <w:color w:val="2B2A29"/>
          <w:spacing w:val="-3"/>
          <w:sz w:val="22"/>
        </w:rPr>
        <w:t>and</w:t>
      </w:r>
      <w:r>
        <w:rPr>
          <w:color w:val="2B2A29"/>
          <w:spacing w:val="-23"/>
          <w:sz w:val="22"/>
        </w:rPr>
        <w:t xml:space="preserve"> </w:t>
      </w:r>
      <w:r>
        <w:rPr>
          <w:color w:val="2B2A29"/>
          <w:spacing w:val="-3"/>
          <w:sz w:val="22"/>
        </w:rPr>
        <w:t>retrieve</w:t>
      </w:r>
      <w:r>
        <w:rPr>
          <w:color w:val="2B2A29"/>
          <w:spacing w:val="-23"/>
          <w:sz w:val="22"/>
        </w:rPr>
        <w:t xml:space="preserve"> </w:t>
      </w:r>
      <w:r>
        <w:rPr>
          <w:color w:val="2B2A29"/>
          <w:spacing w:val="-3"/>
          <w:sz w:val="22"/>
        </w:rPr>
        <w:t>it</w:t>
      </w:r>
      <w:r>
        <w:rPr>
          <w:color w:val="2B2A29"/>
          <w:spacing w:val="-23"/>
          <w:sz w:val="22"/>
        </w:rPr>
        <w:t xml:space="preserve"> </w:t>
      </w:r>
      <w:r>
        <w:rPr>
          <w:color w:val="2B2A29"/>
          <w:spacing w:val="-3"/>
          <w:sz w:val="22"/>
        </w:rPr>
        <w:t>in</w:t>
      </w:r>
      <w:r>
        <w:rPr>
          <w:color w:val="2B2A29"/>
          <w:spacing w:val="-23"/>
          <w:sz w:val="22"/>
        </w:rPr>
        <w:t xml:space="preserve"> </w:t>
      </w:r>
      <w:r>
        <w:rPr>
          <w:color w:val="2B2A29"/>
          <w:spacing w:val="-3"/>
          <w:sz w:val="22"/>
        </w:rPr>
        <w:t>JSON</w:t>
      </w:r>
      <w:r>
        <w:rPr>
          <w:color w:val="2B2A29"/>
          <w:spacing w:val="-24"/>
          <w:sz w:val="22"/>
        </w:rPr>
        <w:t xml:space="preserve"> </w:t>
      </w:r>
      <w:r>
        <w:rPr>
          <w:color w:val="2B2A29"/>
          <w:spacing w:val="-3"/>
          <w:sz w:val="22"/>
        </w:rPr>
        <w:t>format.</w:t>
      </w:r>
      <w:r>
        <w:rPr>
          <w:color w:val="2B2A29"/>
          <w:spacing w:val="-107"/>
          <w:sz w:val="22"/>
        </w:rPr>
        <w:t xml:space="preserve"> </w:t>
      </w:r>
      <w:r>
        <w:rPr>
          <w:color w:val="2B2A29"/>
          <w:sz w:val="22"/>
        </w:rPr>
        <w:t>07</w:t>
      </w:r>
      <w:r>
        <w:rPr>
          <w:color w:val="2B2A29"/>
          <w:sz w:val="22"/>
        </w:rPr>
        <w:tab/>
      </w:r>
      <w:r>
        <w:rPr>
          <w:color w:val="2B2A29"/>
          <w:sz w:val="22"/>
        </w:rPr>
        <w:t>json? payload = ordersMap[orderId];</w:t>
      </w:r>
    </w:p>
    <w:p>
      <w:pPr>
        <w:pStyle w:val="16"/>
        <w:numPr>
          <w:ilvl w:val="0"/>
          <w:numId w:val="166"/>
        </w:numPr>
        <w:tabs>
          <w:tab w:val="left" w:pos="1289"/>
          <w:tab w:val="left" w:pos="1290"/>
        </w:tabs>
        <w:spacing w:before="0" w:after="0" w:line="273" w:lineRule="auto"/>
        <w:ind w:left="520" w:right="223" w:firstLine="0"/>
        <w:jc w:val="left"/>
        <w:rPr>
          <w:sz w:val="22"/>
        </w:rPr>
      </w:pPr>
      <w:r>
        <w:rPr>
          <w:color w:val="2B2A29"/>
          <w:spacing w:val="-4"/>
          <w:sz w:val="22"/>
        </w:rPr>
        <w:t>//</w:t>
      </w:r>
      <w:r>
        <w:rPr>
          <w:color w:val="2B2A29"/>
          <w:spacing w:val="-3"/>
          <w:sz w:val="22"/>
        </w:rPr>
        <w:t>从地图</w:t>
      </w:r>
      <w:r>
        <w:rPr>
          <w:color w:val="2B2A29"/>
          <w:spacing w:val="-23"/>
          <w:sz w:val="22"/>
        </w:rPr>
        <w:t>中</w:t>
      </w:r>
      <w:r>
        <w:rPr>
          <w:color w:val="2B2A29"/>
          <w:spacing w:val="-4"/>
          <w:sz w:val="22"/>
        </w:rPr>
        <w:t>查找请求</w:t>
      </w:r>
      <w:r>
        <w:rPr>
          <w:color w:val="2B2A29"/>
          <w:spacing w:val="-23"/>
          <w:sz w:val="22"/>
        </w:rPr>
        <w:t>的</w:t>
      </w:r>
      <w:r>
        <w:rPr>
          <w:color w:val="2B2A29"/>
          <w:spacing w:val="-4"/>
          <w:sz w:val="22"/>
        </w:rPr>
        <w:t>订单</w:t>
      </w:r>
      <w:r>
        <w:rPr>
          <w:color w:val="2B2A29"/>
          <w:spacing w:val="-23"/>
          <w:sz w:val="22"/>
        </w:rPr>
        <w:t>，</w:t>
      </w:r>
      <w:r>
        <w:rPr>
          <w:color w:val="2B2A29"/>
          <w:spacing w:val="-3"/>
          <w:sz w:val="22"/>
        </w:rPr>
        <w:t>并以JSON格式</w:t>
      </w:r>
      <w:r>
        <w:rPr>
          <w:color w:val="2B2A29"/>
          <w:spacing w:val="-4"/>
          <w:sz w:val="22"/>
        </w:rPr>
        <w:t>检索</w:t>
      </w:r>
      <w:r>
        <w:rPr>
          <w:color w:val="2B2A29"/>
          <w:spacing w:val="-3"/>
          <w:sz w:val="22"/>
        </w:rPr>
        <w:t>。</w:t>
      </w:r>
      <w:r>
        <w:rPr>
          <w:color w:val="2B2A29"/>
          <w:sz w:val="22"/>
        </w:rPr>
        <w:t>07json？</w:t>
      </w:r>
      <w:r>
        <w:rPr>
          <w:color w:val="2B2A29"/>
          <w:sz w:val="22"/>
        </w:rPr>
        <w:tab/>
      </w:r>
      <w:r>
        <w:rPr>
          <w:color w:val="2B2A29"/>
          <w:sz w:val="22"/>
        </w:rPr>
        <w:t>有效载荷=订单映射[orderId]；</w:t>
      </w:r>
      <w:r>
        <w:rPr>
          <w:color w:val="2B2A29"/>
          <w:sz w:val="22"/>
        </w:rPr>
        <w:tab/>
      </w:r>
    </w:p>
    <w:p>
      <w:r>
        <w:rPr>
          <w:rFonts w:ascii="宋体"/>
          <w:color w:val="2B2A29"/>
        </w:rPr>
        <w:t>08</w:t>
      </w:r>
      <w:r>
        <w:rPr>
          <w:rFonts w:ascii="宋体"/>
          <w:color w:val="2B2A29"/>
        </w:rPr>
        <w:tab/>
      </w:r>
      <w:r>
        <w:rPr>
          <w:rFonts w:ascii="宋体"/>
          <w:color w:val="2B2A29"/>
        </w:rPr>
        <w:t>http:Response response = new;</w:t>
      </w:r>
      <w:r>
        <w:rPr>
          <w:rFonts w:ascii="宋体"/>
          <w:color w:val="2B2A29"/>
          <w:spacing w:val="-108"/>
        </w:rPr>
        <w:t xml:space="preserve"> </w:t>
      </w:r>
      <w:r>
        <w:rPr>
          <w:rFonts w:ascii="宋体"/>
          <w:color w:val="2B2A29"/>
        </w:rPr>
        <w:t>09</w:t>
      </w:r>
      <w:r>
        <w:rPr>
          <w:rFonts w:ascii="宋体"/>
          <w:color w:val="2B2A29"/>
        </w:rPr>
        <w:tab/>
      </w:r>
      <w:r>
        <w:rPr>
          <w:rFonts w:ascii="宋体"/>
          <w:color w:val="2B2A29"/>
        </w:rPr>
        <w:t>if (payload == null) {</w:t>
      </w:r>
    </w:p>
    <w:p>
      <w:pPr>
        <w:pStyle w:val="11"/>
        <w:tabs>
          <w:tab w:val="left" w:pos="1289"/>
        </w:tabs>
        <w:spacing w:line="273" w:lineRule="auto"/>
        <w:ind w:left="520" w:right="4479"/>
        <w:rPr>
          <w:rFonts w:ascii="宋体"/>
        </w:rPr>
      </w:pPr>
      <w:r>
        <w:rPr>
          <w:rFonts w:ascii="宋体"/>
          <w:color w:val="2B2A29"/>
        </w:rPr>
        <w:t>08http:响应响应=new</w:t>
      </w:r>
      <w:r>
        <w:rPr>
          <w:rFonts w:ascii="宋体"/>
          <w:color w:val="2B2A29"/>
        </w:rPr>
        <w:tab/>
      </w:r>
      <w:r>
        <w:rPr>
          <w:rFonts w:ascii="宋体"/>
          <w:color w:val="2B2A29"/>
        </w:rPr>
        <w:t>；09if（有效负载==空）{</w:t>
      </w:r>
      <w:r>
        <w:rPr>
          <w:rFonts w:ascii="宋体"/>
          <w:color w:val="2B2A29"/>
        </w:rPr>
        <w:tab/>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10</w:t>
      </w:r>
      <w:r>
        <w:rPr>
          <w:rFonts w:ascii="宋体"/>
          <w:color w:val="2B2A29"/>
        </w:rPr>
        <w:tab/>
      </w:r>
      <w:r>
        <w:rPr>
          <w:rFonts w:ascii="宋体"/>
          <w:color w:val="2B2A29"/>
        </w:rPr>
        <w:tab/>
      </w:r>
      <w:r>
        <w:rPr>
          <w:rFonts w:ascii="宋体"/>
          <w:color w:val="2B2A29"/>
        </w:rPr>
        <w:t>payload</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"Order</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w:t>
      </w:r>
      <w:r>
        <w:rPr>
          <w:rFonts w:ascii="宋体"/>
          <w:color w:val="2B2A29"/>
          <w:spacing w:val="-1"/>
        </w:rPr>
        <w:t xml:space="preserve"> </w:t>
      </w:r>
      <w:r>
        <w:rPr>
          <w:rFonts w:ascii="宋体"/>
          <w:color w:val="2B2A29"/>
        </w:rPr>
        <w:t>orderId</w:t>
      </w:r>
      <w:r>
        <w:rPr>
          <w:rFonts w:ascii="宋体"/>
          <w:color w:val="2B2A29"/>
          <w:spacing w:val="-2"/>
        </w:rPr>
        <w:t xml:space="preserve"> </w:t>
      </w:r>
      <w:r>
        <w:rPr>
          <w:rFonts w:ascii="宋体"/>
          <w:color w:val="2B2A29"/>
        </w:rPr>
        <w:t>+</w:t>
      </w:r>
      <w:r>
        <w:rPr>
          <w:rFonts w:ascii="宋体"/>
          <w:color w:val="2B2A29"/>
          <w:spacing w:val="-1"/>
        </w:rPr>
        <w:t xml:space="preserve"> </w:t>
      </w:r>
      <w:r>
        <w:rPr>
          <w:rFonts w:ascii="宋体"/>
          <w:color w:val="2B2A29"/>
        </w:rPr>
        <w:t>"</w:t>
      </w:r>
      <w:r>
        <w:rPr>
          <w:rFonts w:ascii="宋体"/>
          <w:color w:val="2B2A29"/>
          <w:spacing w:val="-2"/>
        </w:rPr>
        <w:t xml:space="preserve"> </w:t>
      </w:r>
      <w:r>
        <w:rPr>
          <w:rFonts w:ascii="宋体"/>
          <w:color w:val="2B2A29"/>
        </w:rPr>
        <w:t>cannot</w:t>
      </w:r>
      <w:r>
        <w:rPr>
          <w:rFonts w:ascii="宋体"/>
          <w:color w:val="2B2A29"/>
          <w:spacing w:val="-2"/>
        </w:rPr>
        <w:t xml:space="preserve"> </w:t>
      </w:r>
      <w:r>
        <w:rPr>
          <w:rFonts w:ascii="宋体"/>
          <w:color w:val="2B2A29"/>
        </w:rPr>
        <w:t>be</w:t>
      </w:r>
      <w:r>
        <w:rPr>
          <w:rFonts w:ascii="宋体"/>
          <w:color w:val="2B2A29"/>
          <w:spacing w:val="-1"/>
        </w:rPr>
        <w:t xml:space="preserve"> </w:t>
      </w:r>
      <w:r>
        <w:rPr>
          <w:rFonts w:ascii="宋体"/>
          <w:color w:val="2B2A29"/>
        </w:rPr>
        <w:t>found.";</w:t>
      </w:r>
      <w:r>
        <w:rPr>
          <w:rFonts w:ascii="宋体"/>
          <w:color w:val="2B2A29"/>
          <w:spacing w:val="-107"/>
        </w:rPr>
        <w:t xml:space="preserve"> </w:t>
      </w:r>
      <w:r>
        <w:rPr>
          <w:rFonts w:ascii="宋体"/>
          <w:color w:val="2B2A29"/>
        </w:rPr>
        <w:t>11</w:t>
      </w:r>
      <w:r>
        <w:rPr>
          <w:rFonts w:ascii="宋体"/>
          <w:color w:val="2B2A29"/>
        </w:rPr>
        <w:tab/>
      </w:r>
      <w:r>
        <w:rPr>
          <w:rFonts w:ascii="宋体"/>
          <w:color w:val="2B2A29"/>
        </w:rPr>
        <w:t>}</w:t>
      </w:r>
    </w:p>
    <w:p>
      <w:pPr>
        <w:pStyle w:val="11"/>
        <w:tabs>
          <w:tab w:val="left" w:pos="929"/>
          <w:tab w:val="left" w:pos="1369"/>
        </w:tabs>
        <w:spacing w:before="68" w:line="273" w:lineRule="auto"/>
        <w:ind w:left="160" w:right="1759"/>
        <w:rPr>
          <w:rFonts w:ascii="宋体"/>
        </w:rPr>
      </w:pPr>
      <w:bookmarkStart w:id="181" w:name="_bookmark174"/>
      <w:bookmarkEnd w:id="181"/>
      <w:r>
        <w:rPr>
          <w:rFonts w:ascii="宋体"/>
          <w:color w:val="2B2A29"/>
        </w:rPr>
        <w:t>10payload</w:t>
      </w:r>
      <w:r>
        <w:rPr>
          <w:rFonts w:ascii="宋体"/>
          <w:color w:val="2B2A29"/>
        </w:rPr>
        <w:tab/>
      </w:r>
      <w:r>
        <w:rPr>
          <w:rFonts w:ascii="宋体"/>
          <w:color w:val="2B2A29"/>
        </w:rPr>
        <w:tab/>
      </w:r>
      <w:r>
        <w:rPr>
          <w:rFonts w:ascii="宋体"/>
          <w:color w:val="2B2A29"/>
        </w:rPr>
        <w:t>=“订单：”+orderId+“找不到。”；11}</w:t>
      </w:r>
      <w:r>
        <w:rPr>
          <w:rFonts w:ascii="宋体"/>
          <w:color w:val="2B2A29"/>
        </w:rPr>
        <w:tab/>
      </w:r>
    </w:p>
    <w:p>
      <w:r>
        <w:rPr>
          <w:rFonts w:ascii="宋体"/>
          <w:color w:val="2B2A29"/>
        </w:rPr>
        <w:t>12</w:t>
      </w:r>
    </w:p>
    <w:p>
      <w:pPr>
        <w:pStyle w:val="11"/>
        <w:spacing w:line="279" w:lineRule="exact"/>
        <w:ind w:left="160"/>
        <w:rPr>
          <w:rFonts w:ascii="宋体"/>
        </w:rPr>
      </w:pPr>
      <w:r>
        <w:rPr>
          <w:rFonts w:ascii="宋体"/>
          <w:color w:val="2B2A29"/>
        </w:rPr>
        <w:t>12</w:t>
      </w:r>
    </w:p>
    <w:p>
      <w:r>
        <w:rPr>
          <w:color w:val="2B2A29"/>
          <w:sz w:val="22"/>
        </w:rPr>
        <w:t>// Set the JSON payload in the outgoing response message.</w:t>
      </w:r>
    </w:p>
    <w:p>
      <w:pPr>
        <w:pStyle w:val="16"/>
        <w:numPr>
          <w:ilvl w:val="0"/>
          <w:numId w:val="167"/>
        </w:numPr>
        <w:tabs>
          <w:tab w:val="left" w:pos="929"/>
          <w:tab w:val="left" w:pos="930"/>
        </w:tabs>
        <w:spacing w:before="38" w:after="0" w:line="240" w:lineRule="auto"/>
        <w:ind w:left="930" w:right="0" w:hanging="770"/>
        <w:jc w:val="left"/>
        <w:rPr>
          <w:sz w:val="22"/>
        </w:rPr>
      </w:pPr>
      <w:r>
        <w:rPr>
          <w:color w:val="2B2A29"/>
          <w:sz w:val="22"/>
        </w:rPr>
        <w:t>//在传出响应消息中设置JSON负载。</w:t>
      </w:r>
    </w:p>
    <w:p>
      <w:r>
        <w:rPr>
          <w:color w:val="2B2A29"/>
          <w:sz w:val="22"/>
        </w:rPr>
        <w:t>response.setJsonPayload(&lt;@untainted&gt; payload);</w:t>
      </w:r>
    </w:p>
    <w:p>
      <w:pPr>
        <w:pStyle w:val="16"/>
        <w:numPr>
          <w:ilvl w:val="0"/>
          <w:numId w:val="167"/>
        </w:numPr>
        <w:tabs>
          <w:tab w:val="left" w:pos="929"/>
          <w:tab w:val="left" w:pos="930"/>
        </w:tabs>
        <w:spacing w:before="39" w:after="0" w:line="240" w:lineRule="auto"/>
        <w:ind w:left="930" w:right="0" w:hanging="770"/>
        <w:jc w:val="left"/>
        <w:rPr>
          <w:sz w:val="22"/>
        </w:rPr>
      </w:pPr>
      <w:r>
        <w:rPr>
          <w:color w:val="2B2A29"/>
          <w:sz w:val="22"/>
        </w:rPr>
        <w:t>response.setJsonPayload（&lt;@unpaint&gt;有效负载）；</w:t>
      </w:r>
    </w:p>
    <w:p>
      <w:r>
        <w:rPr>
          <w:color w:val="2B2A29"/>
          <w:sz w:val="22"/>
        </w:rPr>
        <w:t>// Send response to the client.</w:t>
      </w:r>
    </w:p>
    <w:p>
      <w:pPr>
        <w:pStyle w:val="16"/>
        <w:numPr>
          <w:ilvl w:val="0"/>
          <w:numId w:val="167"/>
        </w:numPr>
        <w:tabs>
          <w:tab w:val="left" w:pos="819"/>
          <w:tab w:val="left" w:pos="820"/>
        </w:tabs>
        <w:spacing w:before="198" w:after="0" w:line="240" w:lineRule="auto"/>
        <w:ind w:left="820" w:right="0" w:hanging="660"/>
        <w:jc w:val="left"/>
        <w:rPr>
          <w:sz w:val="22"/>
        </w:rPr>
      </w:pPr>
      <w:r>
        <w:rPr>
          <w:color w:val="2B2A29"/>
          <w:sz w:val="22"/>
        </w:rPr>
        <w:t>//向客户端发送响应。</w:t>
      </w:r>
    </w:p>
    <w:p>
      <w:r>
        <w:rPr>
          <w:color w:val="2B2A29"/>
          <w:sz w:val="22"/>
        </w:rPr>
        <w:t>var result = caller-&gt;respond(response);</w:t>
      </w:r>
    </w:p>
    <w:p>
      <w:pPr>
        <w:pStyle w:val="16"/>
        <w:numPr>
          <w:ilvl w:val="0"/>
          <w:numId w:val="167"/>
        </w:numPr>
        <w:tabs>
          <w:tab w:val="left" w:pos="819"/>
          <w:tab w:val="left" w:pos="820"/>
        </w:tabs>
        <w:spacing w:before="38" w:after="0" w:line="240" w:lineRule="auto"/>
        <w:ind w:left="820" w:right="0" w:hanging="660"/>
        <w:jc w:val="left"/>
        <w:rPr>
          <w:sz w:val="22"/>
        </w:rPr>
      </w:pPr>
      <w:r>
        <w:rPr>
          <w:color w:val="2B2A29"/>
          <w:sz w:val="22"/>
        </w:rPr>
        <w:t>var result=调用者-&gt;响应（response）；</w:t>
      </w:r>
    </w:p>
    <w:p>
      <w:r>
        <w:rPr>
          <w:color w:val="2B2A29"/>
          <w:sz w:val="22"/>
        </w:rPr>
        <w:t>if (result is error) {</w:t>
      </w:r>
    </w:p>
    <w:p>
      <w:pPr>
        <w:pStyle w:val="16"/>
        <w:numPr>
          <w:ilvl w:val="0"/>
          <w:numId w:val="167"/>
        </w:numPr>
        <w:tabs>
          <w:tab w:val="left" w:pos="819"/>
          <w:tab w:val="left" w:pos="820"/>
        </w:tabs>
        <w:spacing w:before="38" w:after="0" w:line="240" w:lineRule="auto"/>
        <w:ind w:left="820" w:right="0" w:hanging="660"/>
        <w:jc w:val="left"/>
        <w:rPr>
          <w:sz w:val="22"/>
        </w:rPr>
      </w:pPr>
      <w:r>
        <w:rPr>
          <w:color w:val="2B2A29"/>
          <w:sz w:val="22"/>
        </w:rPr>
        <w:t>if（结果为错误）{</w:t>
      </w:r>
    </w:p>
    <w:p>
      <w:r>
        <w:rPr>
          <w:color w:val="2B2A29"/>
          <w:sz w:val="22"/>
        </w:rPr>
        <w:t>log:printError("Error</w:t>
      </w:r>
      <w:r>
        <w:rPr>
          <w:color w:val="2B2A29"/>
          <w:spacing w:val="-4"/>
          <w:sz w:val="22"/>
        </w:rPr>
        <w:t xml:space="preserve"> </w:t>
      </w:r>
      <w:r>
        <w:rPr>
          <w:color w:val="2B2A29"/>
          <w:sz w:val="22"/>
        </w:rPr>
        <w:t>sending</w:t>
      </w:r>
      <w:r>
        <w:rPr>
          <w:color w:val="2B2A29"/>
          <w:spacing w:val="-3"/>
          <w:sz w:val="22"/>
        </w:rPr>
        <w:t xml:space="preserve"> </w:t>
      </w:r>
      <w:r>
        <w:rPr>
          <w:color w:val="2B2A29"/>
          <w:sz w:val="22"/>
        </w:rPr>
        <w:t>response",</w:t>
      </w:r>
      <w:r>
        <w:rPr>
          <w:color w:val="2B2A29"/>
          <w:spacing w:val="-4"/>
          <w:sz w:val="22"/>
        </w:rPr>
        <w:t xml:space="preserve"> </w:t>
      </w:r>
      <w:r>
        <w:rPr>
          <w:color w:val="2B2A29"/>
          <w:sz w:val="22"/>
        </w:rPr>
        <w:t>err</w:t>
      </w:r>
      <w:r>
        <w:rPr>
          <w:color w:val="2B2A29"/>
          <w:spacing w:val="-3"/>
          <w:sz w:val="22"/>
        </w:rPr>
        <w:t xml:space="preserve"> </w:t>
      </w:r>
      <w:r>
        <w:rPr>
          <w:color w:val="2B2A29"/>
          <w:sz w:val="22"/>
        </w:rPr>
        <w:t>=</w:t>
      </w:r>
      <w:r>
        <w:rPr>
          <w:color w:val="2B2A29"/>
          <w:spacing w:val="-4"/>
          <w:sz w:val="22"/>
        </w:rPr>
        <w:t xml:space="preserve"> </w:t>
      </w:r>
      <w:r>
        <w:rPr>
          <w:color w:val="2B2A29"/>
          <w:sz w:val="22"/>
        </w:rPr>
        <w:t>result);</w:t>
      </w:r>
      <w:r>
        <w:rPr>
          <w:color w:val="2B2A29"/>
          <w:spacing w:val="-107"/>
          <w:sz w:val="22"/>
        </w:rPr>
        <w:t xml:space="preserve"> </w:t>
      </w:r>
      <w:r>
        <w:rPr>
          <w:color w:val="2B2A29"/>
          <w:sz w:val="22"/>
        </w:rPr>
        <w:t>19</w:t>
      </w:r>
      <w:r>
        <w:rPr>
          <w:color w:val="2B2A29"/>
          <w:sz w:val="22"/>
        </w:rPr>
        <w:tab/>
      </w:r>
      <w:r>
        <w:rPr>
          <w:color w:val="2B2A29"/>
          <w:sz w:val="22"/>
        </w:rPr>
        <w:t>}</w:t>
      </w:r>
    </w:p>
    <w:p>
      <w:pPr>
        <w:pStyle w:val="16"/>
        <w:numPr>
          <w:ilvl w:val="0"/>
          <w:numId w:val="167"/>
        </w:numPr>
        <w:tabs>
          <w:tab w:val="left" w:pos="819"/>
          <w:tab w:val="left" w:pos="1259"/>
          <w:tab w:val="left" w:pos="1260"/>
        </w:tabs>
        <w:spacing w:before="38" w:after="0" w:line="273" w:lineRule="auto"/>
        <w:ind w:left="160" w:right="1649" w:firstLine="0"/>
        <w:jc w:val="left"/>
        <w:rPr>
          <w:sz w:val="22"/>
        </w:rPr>
      </w:pPr>
      <w:r>
        <w:rPr>
          <w:color w:val="2B2A29"/>
          <w:sz w:val="22"/>
        </w:rPr>
        <w:t>log:printError（“发送响应时出错”，err=result）；19}</w:t>
      </w:r>
      <w:r>
        <w:rPr>
          <w:color w:val="2B2A29"/>
          <w:sz w:val="22"/>
        </w:rPr>
        <w:tab/>
      </w:r>
    </w:p>
    <w:p>
      <w:r>
        <w:rPr>
          <w:rFonts w:ascii="宋体"/>
          <w:color w:val="2B2A29"/>
        </w:rPr>
        <w:t>20 }</w:t>
      </w:r>
    </w:p>
    <w:p>
      <w:pPr>
        <w:pStyle w:val="11"/>
        <w:spacing w:line="279" w:lineRule="exact"/>
        <w:ind w:left="160"/>
        <w:rPr>
          <w:rFonts w:ascii="宋体"/>
        </w:rPr>
      </w:pPr>
      <w:r>
        <w:rPr>
          <w:rFonts w:ascii="宋体"/>
          <w:color w:val="2B2A29"/>
        </w:rPr>
        <w:t>20 }</w:t>
      </w:r>
    </w:p>
    <w:p>
      <w:r>
        <w:rPr>
          <w:color w:val="2B2A29"/>
          <w:w w:val="105"/>
        </w:rPr>
        <w:t>In</w:t>
      </w:r>
      <w:r>
        <w:rPr>
          <w:color w:val="2B2A29"/>
          <w:spacing w:val="-3"/>
          <w:w w:val="105"/>
        </w:rPr>
        <w:t xml:space="preserve"> </w:t>
      </w:r>
      <w:r>
        <w:rPr>
          <w:color w:val="2B2A29"/>
          <w:w w:val="105"/>
        </w:rPr>
        <w:t>line</w:t>
      </w:r>
      <w:r>
        <w:rPr>
          <w:color w:val="2B2A29"/>
          <w:spacing w:val="-3"/>
          <w:w w:val="105"/>
        </w:rPr>
        <w:t xml:space="preserve"> </w:t>
      </w:r>
      <w:r>
        <w:rPr>
          <w:color w:val="2B2A29"/>
          <w:w w:val="105"/>
        </w:rPr>
        <w:t>3,</w:t>
      </w:r>
      <w:r>
        <w:rPr>
          <w:color w:val="2B2A29"/>
          <w:spacing w:val="-2"/>
          <w:w w:val="105"/>
        </w:rPr>
        <w:t xml:space="preserve"> </w:t>
      </w:r>
      <w:r>
        <w:rPr>
          <w:color w:val="2B2A29"/>
          <w:w w:val="105"/>
        </w:rPr>
        <w:t>we</w:t>
      </w:r>
      <w:r>
        <w:rPr>
          <w:color w:val="2B2A29"/>
          <w:spacing w:val="-3"/>
          <w:w w:val="105"/>
        </w:rPr>
        <w:t xml:space="preserve"> </w:t>
      </w:r>
      <w:r>
        <w:rPr>
          <w:color w:val="2B2A29"/>
          <w:w w:val="105"/>
        </w:rPr>
        <w:t>have</w:t>
      </w:r>
      <w:r>
        <w:rPr>
          <w:color w:val="2B2A29"/>
          <w:spacing w:val="-2"/>
          <w:w w:val="105"/>
        </w:rPr>
        <w:t xml:space="preserve"> </w:t>
      </w:r>
      <w:r>
        <w:rPr>
          <w:color w:val="2B2A29"/>
          <w:w w:val="105"/>
        </w:rPr>
        <w:t>set</w:t>
      </w:r>
      <w:r>
        <w:rPr>
          <w:color w:val="2B2A29"/>
          <w:spacing w:val="-3"/>
          <w:w w:val="105"/>
        </w:rPr>
        <w:t xml:space="preserve"> </w:t>
      </w:r>
      <w:r>
        <w:rPr>
          <w:color w:val="2B2A29"/>
          <w:w w:val="105"/>
        </w:rPr>
        <w:t>the</w:t>
      </w:r>
      <w:r>
        <w:rPr>
          <w:color w:val="2B2A29"/>
          <w:spacing w:val="-2"/>
          <w:w w:val="105"/>
        </w:rPr>
        <w:t xml:space="preserve"> </w:t>
      </w:r>
      <w:r>
        <w:rPr>
          <w:color w:val="2B2A29"/>
          <w:w w:val="105"/>
        </w:rPr>
        <w:t>path</w:t>
      </w:r>
      <w:r>
        <w:rPr>
          <w:color w:val="2B2A29"/>
          <w:spacing w:val="-3"/>
          <w:w w:val="105"/>
        </w:rPr>
        <w:t xml:space="preserve"> </w:t>
      </w:r>
      <w:r>
        <w:rPr>
          <w:color w:val="2B2A29"/>
          <w:w w:val="105"/>
        </w:rPr>
        <w:t>configuration</w:t>
      </w:r>
      <w:r>
        <w:rPr>
          <w:color w:val="2B2A29"/>
          <w:spacing w:val="-3"/>
          <w:w w:val="105"/>
        </w:rPr>
        <w:t xml:space="preserve"> </w:t>
      </w:r>
      <w:r>
        <w:rPr>
          <w:color w:val="2B2A29"/>
          <w:w w:val="105"/>
        </w:rPr>
        <w:t>to</w:t>
      </w:r>
      <w:r>
        <w:rPr>
          <w:color w:val="2B2A29"/>
          <w:spacing w:val="-2"/>
          <w:w w:val="105"/>
        </w:rPr>
        <w:t xml:space="preserve"> </w:t>
      </w:r>
      <w:r>
        <w:rPr>
          <w:color w:val="2B2A29"/>
          <w:w w:val="105"/>
        </w:rPr>
        <w:t>get</w:t>
      </w:r>
      <w:r>
        <w:rPr>
          <w:color w:val="2B2A29"/>
          <w:spacing w:val="-3"/>
          <w:w w:val="105"/>
        </w:rPr>
        <w:t xml:space="preserve"> </w:t>
      </w:r>
      <w:r>
        <w:rPr>
          <w:color w:val="2B2A29"/>
          <w:w w:val="105"/>
        </w:rPr>
        <w:t>the</w:t>
      </w:r>
      <w:r>
        <w:rPr>
          <w:color w:val="2B2A29"/>
          <w:spacing w:val="-2"/>
          <w:w w:val="105"/>
        </w:rPr>
        <w:t xml:space="preserve"> </w:t>
      </w:r>
      <w:r>
        <w:rPr>
          <w:rFonts w:ascii="宋体"/>
          <w:color w:val="2B2A29"/>
          <w:w w:val="105"/>
        </w:rPr>
        <w:t>orderId</w:t>
      </w:r>
      <w:r>
        <w:rPr>
          <w:rFonts w:ascii="宋体"/>
          <w:color w:val="2B2A29"/>
          <w:spacing w:val="-61"/>
          <w:w w:val="105"/>
        </w:rPr>
        <w:t xml:space="preserve"> </w:t>
      </w:r>
      <w:r>
        <w:rPr>
          <w:color w:val="2B2A29"/>
          <w:w w:val="105"/>
        </w:rPr>
        <w:t>as</w:t>
      </w:r>
      <w:r>
        <w:rPr>
          <w:color w:val="2B2A29"/>
          <w:spacing w:val="-2"/>
          <w:w w:val="105"/>
        </w:rPr>
        <w:t xml:space="preserve"> </w:t>
      </w:r>
      <w:r>
        <w:rPr>
          <w:color w:val="2B2A29"/>
          <w:w w:val="105"/>
        </w:rPr>
        <w:t>a</w:t>
      </w:r>
      <w:r>
        <w:rPr>
          <w:color w:val="2B2A29"/>
          <w:spacing w:val="-3"/>
          <w:w w:val="105"/>
        </w:rPr>
        <w:t xml:space="preserve"> </w:t>
      </w:r>
      <w:r>
        <w:rPr>
          <w:color w:val="2B2A29"/>
          <w:w w:val="105"/>
        </w:rPr>
        <w:t>query</w:t>
      </w:r>
      <w:r>
        <w:rPr>
          <w:color w:val="2B2A29"/>
          <w:spacing w:val="-2"/>
          <w:w w:val="105"/>
        </w:rPr>
        <w:t xml:space="preserve"> </w:t>
      </w:r>
      <w:r>
        <w:rPr>
          <w:color w:val="2B2A29"/>
          <w:w w:val="105"/>
        </w:rPr>
        <w:t>param,</w:t>
      </w:r>
      <w:r>
        <w:rPr>
          <w:color w:val="2B2A29"/>
          <w:spacing w:val="-3"/>
          <w:w w:val="105"/>
        </w:rPr>
        <w:t xml:space="preserve"> </w:t>
      </w:r>
      <w:r>
        <w:rPr>
          <w:color w:val="2B2A29"/>
          <w:w w:val="105"/>
        </w:rPr>
        <w:t>and</w:t>
      </w:r>
      <w:r>
        <w:rPr>
          <w:color w:val="2B2A29"/>
          <w:spacing w:val="-55"/>
          <w:w w:val="105"/>
        </w:rPr>
        <w:t xml:space="preserve"> </w:t>
      </w:r>
      <w:r>
        <w:rPr>
          <w:color w:val="2B2A29"/>
          <w:w w:val="105"/>
        </w:rPr>
        <w:t>line</w:t>
      </w:r>
      <w:r>
        <w:rPr>
          <w:color w:val="2B2A29"/>
          <w:spacing w:val="-11"/>
          <w:w w:val="105"/>
        </w:rPr>
        <w:t xml:space="preserve"> </w:t>
      </w:r>
      <w:r>
        <w:rPr>
          <w:color w:val="2B2A29"/>
          <w:w w:val="105"/>
        </w:rPr>
        <w:t>5</w:t>
      </w:r>
      <w:r>
        <w:rPr>
          <w:color w:val="2B2A29"/>
          <w:spacing w:val="-10"/>
          <w:w w:val="105"/>
        </w:rPr>
        <w:t xml:space="preserve"> </w:t>
      </w:r>
      <w:r>
        <w:rPr>
          <w:color w:val="2B2A29"/>
          <w:w w:val="105"/>
        </w:rPr>
        <w:t>passes</w:t>
      </w:r>
      <w:r>
        <w:rPr>
          <w:color w:val="2B2A29"/>
          <w:spacing w:val="-10"/>
          <w:w w:val="105"/>
        </w:rPr>
        <w:t xml:space="preserve"> </w:t>
      </w:r>
      <w:r>
        <w:rPr>
          <w:color w:val="2B2A29"/>
          <w:w w:val="105"/>
        </w:rPr>
        <w:t>(binding)</w:t>
      </w:r>
      <w:r>
        <w:rPr>
          <w:color w:val="2B2A29"/>
          <w:spacing w:val="-10"/>
          <w:w w:val="105"/>
        </w:rPr>
        <w:t xml:space="preserve"> </w:t>
      </w:r>
      <w:r>
        <w:rPr>
          <w:rFonts w:ascii="宋体"/>
          <w:color w:val="2B2A29"/>
          <w:w w:val="105"/>
        </w:rPr>
        <w:t>orderId</w:t>
      </w:r>
      <w:r>
        <w:rPr>
          <w:rFonts w:ascii="宋体"/>
          <w:color w:val="2B2A29"/>
          <w:spacing w:val="-68"/>
          <w:w w:val="105"/>
        </w:rPr>
        <w:t xml:space="preserve"> </w:t>
      </w:r>
      <w:r>
        <w:rPr>
          <w:color w:val="2B2A29"/>
          <w:w w:val="105"/>
        </w:rPr>
        <w:t>as</w:t>
      </w:r>
      <w:r>
        <w:rPr>
          <w:color w:val="2B2A29"/>
          <w:spacing w:val="-10"/>
          <w:w w:val="105"/>
        </w:rPr>
        <w:t xml:space="preserve"> </w:t>
      </w:r>
      <w:r>
        <w:rPr>
          <w:color w:val="2B2A29"/>
          <w:w w:val="105"/>
        </w:rPr>
        <w:t>a</w:t>
      </w:r>
      <w:r>
        <w:rPr>
          <w:color w:val="2B2A29"/>
          <w:spacing w:val="-11"/>
          <w:w w:val="105"/>
        </w:rPr>
        <w:t xml:space="preserve"> </w:t>
      </w:r>
      <w:r>
        <w:rPr>
          <w:color w:val="2B2A29"/>
          <w:w w:val="105"/>
        </w:rPr>
        <w:t>string</w:t>
      </w:r>
      <w:r>
        <w:rPr>
          <w:color w:val="2B2A29"/>
          <w:spacing w:val="-10"/>
          <w:w w:val="105"/>
        </w:rPr>
        <w:t xml:space="preserve"> </w:t>
      </w:r>
      <w:r>
        <w:rPr>
          <w:color w:val="2B2A29"/>
          <w:w w:val="105"/>
        </w:rPr>
        <w:t>into</w:t>
      </w:r>
      <w:r>
        <w:rPr>
          <w:color w:val="2B2A29"/>
          <w:spacing w:val="-10"/>
          <w:w w:val="105"/>
        </w:rPr>
        <w:t xml:space="preserve"> </w:t>
      </w:r>
      <w:r>
        <w:rPr>
          <w:color w:val="2B2A29"/>
          <w:w w:val="105"/>
        </w:rPr>
        <w:t>the</w:t>
      </w:r>
      <w:r>
        <w:rPr>
          <w:color w:val="2B2A29"/>
          <w:spacing w:val="-10"/>
          <w:w w:val="105"/>
        </w:rPr>
        <w:t xml:space="preserve"> </w:t>
      </w:r>
      <w:r>
        <w:rPr>
          <w:rFonts w:ascii="宋体"/>
          <w:color w:val="2B2A29"/>
          <w:w w:val="105"/>
        </w:rPr>
        <w:t>getOrder</w:t>
      </w:r>
      <w:r>
        <w:rPr>
          <w:rFonts w:ascii="宋体"/>
          <w:color w:val="2B2A29"/>
          <w:spacing w:val="-68"/>
          <w:w w:val="105"/>
        </w:rPr>
        <w:t xml:space="preserve"> </w:t>
      </w:r>
      <w:r>
        <w:rPr>
          <w:color w:val="2B2A29"/>
          <w:w w:val="105"/>
        </w:rPr>
        <w:t>resource</w:t>
      </w:r>
      <w:r>
        <w:rPr>
          <w:color w:val="2B2A29"/>
          <w:spacing w:val="-10"/>
          <w:w w:val="105"/>
        </w:rPr>
        <w:t xml:space="preserve"> </w:t>
      </w:r>
      <w:r>
        <w:rPr>
          <w:color w:val="2B2A29"/>
          <w:w w:val="105"/>
        </w:rPr>
        <w:t>function.</w:t>
      </w:r>
    </w:p>
    <w:p>
      <w:pPr>
        <w:pStyle w:val="11"/>
        <w:spacing w:before="199" w:line="273" w:lineRule="auto"/>
        <w:ind w:left="160" w:right="540" w:firstLine="359"/>
        <w:jc w:val="both"/>
      </w:pPr>
      <w:r>
        <w:rPr>
          <w:color w:val="2B2A29"/>
          <w:w w:val="105"/>
        </w:rPr>
        <w:t>在第3行</w:t>
      </w:r>
      <w:r>
        <w:rPr>
          <w:color w:val="2B2A29"/>
          <w:spacing w:val="-3"/>
          <w:w w:val="105"/>
        </w:rPr>
        <w:t>中</w:t>
      </w:r>
      <w:r>
        <w:rPr>
          <w:color w:val="2B2A29"/>
          <w:w w:val="105"/>
        </w:rPr>
        <w:t>，我们设置</w:t>
      </w:r>
      <w:r>
        <w:rPr>
          <w:color w:val="2B2A29"/>
          <w:spacing w:val="-3"/>
          <w:w w:val="105"/>
        </w:rPr>
        <w:t>了</w:t>
      </w:r>
      <w:r>
        <w:rPr>
          <w:color w:val="2B2A29"/>
          <w:w w:val="105"/>
        </w:rPr>
        <w:t>路径配置以获取</w:t>
      </w:r>
      <w:r>
        <w:rPr>
          <w:rFonts w:ascii="宋体"/>
          <w:color w:val="2B2A29"/>
          <w:w w:val="105"/>
        </w:rPr>
        <w:t>orderId</w:t>
      </w:r>
      <w:r>
        <w:rPr>
          <w:color w:val="2B2A29"/>
          <w:w w:val="105"/>
        </w:rPr>
        <w:t>作为查询参数，</w:t>
      </w:r>
      <w:r>
        <w:rPr>
          <w:color w:val="2B2A29"/>
          <w:spacing w:val="-3"/>
          <w:w w:val="105"/>
        </w:rPr>
        <w:t>第</w:t>
      </w:r>
      <w:r>
        <w:rPr>
          <w:color w:val="2B2A29"/>
          <w:w w:val="105"/>
        </w:rPr>
        <w:t>5行将</w:t>
      </w:r>
      <w:r>
        <w:rPr>
          <w:rFonts w:ascii="宋体"/>
          <w:color w:val="2B2A29"/>
          <w:w w:val="105"/>
        </w:rPr>
        <w:t>orderId</w:t>
      </w:r>
      <w:r>
        <w:rPr>
          <w:color w:val="2B2A29"/>
          <w:w w:val="105"/>
        </w:rPr>
        <w:t>作为字符串传递（绑定）到</w:t>
      </w:r>
      <w:r>
        <w:rPr>
          <w:rFonts w:ascii="宋体"/>
          <w:color w:val="2B2A29"/>
          <w:w w:val="105"/>
        </w:rPr>
        <w:t>getOrder</w:t>
      </w:r>
      <w:r>
        <w:rPr>
          <w:color w:val="2B2A29"/>
          <w:w w:val="105"/>
        </w:rPr>
        <w:t>资源函数中。</w:t>
      </w:r>
    </w:p>
    <w:p>
      <w:r>
        <w:rPr>
          <w:color w:val="2B2A29"/>
          <w:w w:val="105"/>
        </w:rPr>
        <w:t>We</w:t>
      </w:r>
      <w:r>
        <w:rPr>
          <w:color w:val="2B2A29"/>
          <w:spacing w:val="-13"/>
          <w:w w:val="105"/>
        </w:rPr>
        <w:t xml:space="preserve"> </w:t>
      </w:r>
      <w:r>
        <w:rPr>
          <w:color w:val="2B2A29"/>
          <w:w w:val="105"/>
        </w:rPr>
        <w:t>can</w:t>
      </w:r>
      <w:r>
        <w:rPr>
          <w:color w:val="2B2A29"/>
          <w:spacing w:val="-12"/>
          <w:w w:val="105"/>
        </w:rPr>
        <w:t xml:space="preserve"> </w:t>
      </w:r>
      <w:r>
        <w:rPr>
          <w:color w:val="2B2A29"/>
          <w:w w:val="105"/>
        </w:rPr>
        <w:t>invoke</w:t>
      </w:r>
      <w:r>
        <w:rPr>
          <w:color w:val="2B2A29"/>
          <w:spacing w:val="-13"/>
          <w:w w:val="105"/>
        </w:rPr>
        <w:t xml:space="preserve"> </w:t>
      </w:r>
      <w:r>
        <w:rPr>
          <w:color w:val="2B2A29"/>
          <w:w w:val="105"/>
        </w:rPr>
        <w:t>the</w:t>
      </w:r>
      <w:r>
        <w:rPr>
          <w:color w:val="2B2A29"/>
          <w:spacing w:val="-12"/>
          <w:w w:val="105"/>
        </w:rPr>
        <w:t xml:space="preserve"> </w:t>
      </w:r>
      <w:r>
        <w:rPr>
          <w:rFonts w:ascii="宋体" w:hAnsi="宋体"/>
          <w:color w:val="2B2A29"/>
          <w:w w:val="105"/>
        </w:rPr>
        <w:t>getOrder</w:t>
      </w:r>
      <w:r>
        <w:rPr>
          <w:rFonts w:ascii="宋体" w:hAnsi="宋体"/>
          <w:color w:val="2B2A29"/>
          <w:spacing w:val="-70"/>
          <w:w w:val="105"/>
        </w:rPr>
        <w:t xml:space="preserve"> </w:t>
      </w:r>
      <w:r>
        <w:rPr>
          <w:color w:val="2B2A29"/>
          <w:w w:val="105"/>
        </w:rPr>
        <w:t>REST</w:t>
      </w:r>
      <w:r>
        <w:rPr>
          <w:color w:val="2B2A29"/>
          <w:spacing w:val="-13"/>
          <w:w w:val="105"/>
        </w:rPr>
        <w:t xml:space="preserve"> </w:t>
      </w:r>
      <w:r>
        <w:rPr>
          <w:color w:val="2B2A29"/>
          <w:w w:val="105"/>
        </w:rPr>
        <w:t>endpoint</w:t>
      </w:r>
      <w:r>
        <w:rPr>
          <w:color w:val="2B2A29"/>
          <w:spacing w:val="-12"/>
          <w:w w:val="105"/>
        </w:rPr>
        <w:t xml:space="preserve"> </w:t>
      </w:r>
      <w:r>
        <w:rPr>
          <w:color w:val="2B2A29"/>
          <w:w w:val="105"/>
        </w:rPr>
        <w:t>by</w:t>
      </w:r>
      <w:r>
        <w:rPr>
          <w:color w:val="2B2A29"/>
          <w:spacing w:val="-12"/>
          <w:w w:val="105"/>
        </w:rPr>
        <w:t xml:space="preserve"> </w:t>
      </w:r>
      <w:r>
        <w:rPr>
          <w:color w:val="2B2A29"/>
          <w:w w:val="105"/>
        </w:rPr>
        <w:t>using</w:t>
      </w:r>
      <w:r>
        <w:rPr>
          <w:color w:val="2B2A29"/>
          <w:spacing w:val="-13"/>
          <w:w w:val="105"/>
        </w:rPr>
        <w:t xml:space="preserve"> </w:t>
      </w:r>
      <w:r>
        <w:rPr>
          <w:color w:val="2B2A29"/>
          <w:w w:val="105"/>
        </w:rPr>
        <w:t>the</w:t>
      </w:r>
      <w:r>
        <w:rPr>
          <w:color w:val="2B2A29"/>
          <w:spacing w:val="-12"/>
          <w:w w:val="105"/>
        </w:rPr>
        <w:t xml:space="preserve"> </w:t>
      </w:r>
      <w:r>
        <w:rPr>
          <w:color w:val="2B2A29"/>
          <w:w w:val="105"/>
        </w:rPr>
        <w:t>following</w:t>
      </w:r>
      <w:r>
        <w:rPr>
          <w:color w:val="2B2A29"/>
          <w:spacing w:val="-13"/>
          <w:w w:val="105"/>
        </w:rPr>
        <w:t xml:space="preserve"> </w:t>
      </w:r>
      <w:r>
        <w:rPr>
          <w:color w:val="2B2A29"/>
          <w:w w:val="105"/>
        </w:rPr>
        <w:t>command.</w:t>
      </w:r>
      <w:r>
        <w:rPr>
          <w:color w:val="2B2A29"/>
          <w:spacing w:val="-12"/>
          <w:w w:val="105"/>
        </w:rPr>
        <w:t xml:space="preserve"> </w:t>
      </w:r>
      <w:r>
        <w:rPr>
          <w:color w:val="2B2A29"/>
          <w:w w:val="105"/>
        </w:rPr>
        <w:t>Since</w:t>
      </w:r>
      <w:r>
        <w:rPr>
          <w:color w:val="2B2A29"/>
          <w:spacing w:val="1"/>
          <w:w w:val="105"/>
        </w:rPr>
        <w:t xml:space="preserve"> </w:t>
      </w:r>
      <w:r>
        <w:rPr>
          <w:color w:val="2B2A29"/>
          <w:w w:val="105"/>
        </w:rPr>
        <w:t>we</w:t>
      </w:r>
      <w:r>
        <w:rPr>
          <w:color w:val="2B2A29"/>
          <w:spacing w:val="-7"/>
          <w:w w:val="105"/>
        </w:rPr>
        <w:t xml:space="preserve"> </w:t>
      </w:r>
      <w:r>
        <w:rPr>
          <w:color w:val="2B2A29"/>
          <w:w w:val="105"/>
        </w:rPr>
        <w:t>need</w:t>
      </w:r>
      <w:r>
        <w:rPr>
          <w:color w:val="2B2A29"/>
          <w:spacing w:val="-6"/>
          <w:w w:val="105"/>
        </w:rPr>
        <w:t xml:space="preserve"> </w:t>
      </w:r>
      <w:r>
        <w:rPr>
          <w:color w:val="2B2A29"/>
          <w:w w:val="105"/>
        </w:rPr>
        <w:t>pass</w:t>
      </w:r>
      <w:r>
        <w:rPr>
          <w:color w:val="2B2A29"/>
          <w:spacing w:val="-7"/>
          <w:w w:val="105"/>
        </w:rPr>
        <w:t xml:space="preserve"> </w:t>
      </w:r>
      <w:r>
        <w:rPr>
          <w:rFonts w:ascii="宋体" w:hAnsi="宋体"/>
          <w:color w:val="2B2A29"/>
          <w:w w:val="105"/>
        </w:rPr>
        <w:t>orderId</w:t>
      </w:r>
      <w:r>
        <w:rPr>
          <w:rFonts w:ascii="宋体" w:hAnsi="宋体"/>
          <w:color w:val="2B2A29"/>
          <w:spacing w:val="-64"/>
          <w:w w:val="105"/>
        </w:rPr>
        <w:t xml:space="preserve"> </w:t>
      </w:r>
      <w:r>
        <w:rPr>
          <w:color w:val="2B2A29"/>
          <w:w w:val="105"/>
        </w:rPr>
        <w:t>in</w:t>
      </w:r>
      <w:r>
        <w:rPr>
          <w:color w:val="2B2A29"/>
          <w:spacing w:val="-6"/>
          <w:w w:val="105"/>
        </w:rPr>
        <w:t xml:space="preserve"> </w:t>
      </w:r>
      <w:r>
        <w:rPr>
          <w:color w:val="2B2A29"/>
          <w:w w:val="105"/>
        </w:rPr>
        <w:t>order</w:t>
      </w:r>
      <w:r>
        <w:rPr>
          <w:color w:val="2B2A29"/>
          <w:spacing w:val="-7"/>
          <w:w w:val="105"/>
        </w:rPr>
        <w:t xml:space="preserve"> </w:t>
      </w:r>
      <w:r>
        <w:rPr>
          <w:color w:val="2B2A29"/>
          <w:w w:val="105"/>
        </w:rPr>
        <w:t>to</w:t>
      </w:r>
      <w:r>
        <w:rPr>
          <w:color w:val="2B2A29"/>
          <w:spacing w:val="-6"/>
          <w:w w:val="105"/>
        </w:rPr>
        <w:t xml:space="preserve"> </w:t>
      </w:r>
      <w:r>
        <w:rPr>
          <w:color w:val="2B2A29"/>
          <w:w w:val="105"/>
        </w:rPr>
        <w:t>retrieve</w:t>
      </w:r>
      <w:r>
        <w:rPr>
          <w:color w:val="2B2A29"/>
          <w:spacing w:val="-6"/>
          <w:w w:val="105"/>
        </w:rPr>
        <w:t xml:space="preserve"> </w:t>
      </w:r>
      <w:r>
        <w:rPr>
          <w:color w:val="2B2A29"/>
          <w:w w:val="105"/>
        </w:rPr>
        <w:t>it,</w:t>
      </w:r>
      <w:r>
        <w:rPr>
          <w:color w:val="2B2A29"/>
          <w:spacing w:val="-7"/>
          <w:w w:val="105"/>
        </w:rPr>
        <w:t xml:space="preserve"> </w:t>
      </w:r>
      <w:r>
        <w:rPr>
          <w:color w:val="2B2A29"/>
          <w:w w:val="105"/>
        </w:rPr>
        <w:t>first</w:t>
      </w:r>
      <w:r>
        <w:rPr>
          <w:color w:val="2B2A29"/>
          <w:spacing w:val="-6"/>
          <w:w w:val="105"/>
        </w:rPr>
        <w:t xml:space="preserve"> </w:t>
      </w:r>
      <w:r>
        <w:rPr>
          <w:color w:val="2B2A29"/>
          <w:w w:val="105"/>
        </w:rPr>
        <w:t>we’ll</w:t>
      </w:r>
      <w:r>
        <w:rPr>
          <w:color w:val="2B2A29"/>
          <w:spacing w:val="-7"/>
          <w:w w:val="105"/>
        </w:rPr>
        <w:t xml:space="preserve"> </w:t>
      </w:r>
      <w:r>
        <w:rPr>
          <w:color w:val="2B2A29"/>
          <w:w w:val="105"/>
        </w:rPr>
        <w:t>execute</w:t>
      </w:r>
      <w:r>
        <w:rPr>
          <w:color w:val="2B2A29"/>
          <w:spacing w:val="-6"/>
          <w:w w:val="105"/>
        </w:rPr>
        <w:t xml:space="preserve"> </w:t>
      </w:r>
      <w:r>
        <w:rPr>
          <w:color w:val="2B2A29"/>
          <w:w w:val="105"/>
        </w:rPr>
        <w:t>the</w:t>
      </w:r>
      <w:r>
        <w:rPr>
          <w:color w:val="2B2A29"/>
          <w:spacing w:val="-6"/>
          <w:w w:val="105"/>
        </w:rPr>
        <w:t xml:space="preserve"> </w:t>
      </w:r>
      <w:r>
        <w:rPr>
          <w:rFonts w:ascii="宋体" w:hAnsi="宋体"/>
          <w:color w:val="2B2A29"/>
          <w:w w:val="105"/>
        </w:rPr>
        <w:t>curl</w:t>
      </w:r>
      <w:r>
        <w:rPr>
          <w:rFonts w:ascii="宋体" w:hAnsi="宋体"/>
          <w:color w:val="2B2A29"/>
          <w:spacing w:val="-64"/>
          <w:w w:val="105"/>
        </w:rPr>
        <w:t xml:space="preserve"> </w:t>
      </w:r>
      <w:r>
        <w:rPr>
          <w:color w:val="2B2A29"/>
          <w:w w:val="105"/>
        </w:rPr>
        <w:t>command</w:t>
      </w:r>
      <w:r>
        <w:rPr>
          <w:color w:val="2B2A29"/>
          <w:spacing w:val="-7"/>
          <w:w w:val="105"/>
        </w:rPr>
        <w:t xml:space="preserve"> </w:t>
      </w:r>
      <w:r>
        <w:rPr>
          <w:color w:val="2B2A29"/>
          <w:w w:val="105"/>
        </w:rPr>
        <w:t>to</w:t>
      </w:r>
      <w:r>
        <w:rPr>
          <w:color w:val="2B2A29"/>
          <w:spacing w:val="-6"/>
          <w:w w:val="105"/>
        </w:rPr>
        <w:t xml:space="preserve"> </w:t>
      </w:r>
      <w:r>
        <w:rPr>
          <w:color w:val="2B2A29"/>
          <w:w w:val="105"/>
        </w:rPr>
        <w:t>add</w:t>
      </w:r>
      <w:r>
        <w:rPr>
          <w:color w:val="2B2A29"/>
          <w:spacing w:val="-56"/>
          <w:w w:val="105"/>
        </w:rPr>
        <w:t xml:space="preserve"> </w:t>
      </w:r>
      <w:r>
        <w:rPr>
          <w:color w:val="2B2A29"/>
          <w:w w:val="105"/>
        </w:rPr>
        <w:t>an</w:t>
      </w:r>
      <w:r>
        <w:rPr>
          <w:color w:val="2B2A29"/>
          <w:spacing w:val="-10"/>
          <w:w w:val="105"/>
        </w:rPr>
        <w:t xml:space="preserve"> </w:t>
      </w:r>
      <w:r>
        <w:rPr>
          <w:color w:val="2B2A29"/>
          <w:w w:val="105"/>
        </w:rPr>
        <w:t>order</w:t>
      </w:r>
      <w:r>
        <w:rPr>
          <w:color w:val="2B2A29"/>
          <w:spacing w:val="-9"/>
          <w:w w:val="105"/>
        </w:rPr>
        <w:t xml:space="preserve"> </w:t>
      </w:r>
      <w:r>
        <w:rPr>
          <w:color w:val="2B2A29"/>
          <w:w w:val="105"/>
        </w:rPr>
        <w:t>and</w:t>
      </w:r>
      <w:r>
        <w:rPr>
          <w:color w:val="2B2A29"/>
          <w:spacing w:val="-9"/>
          <w:w w:val="105"/>
        </w:rPr>
        <w:t xml:space="preserve"> </w:t>
      </w:r>
      <w:r>
        <w:rPr>
          <w:color w:val="2B2A29"/>
          <w:w w:val="105"/>
        </w:rPr>
        <w:t>then</w:t>
      </w:r>
      <w:r>
        <w:rPr>
          <w:color w:val="2B2A29"/>
          <w:spacing w:val="-9"/>
          <w:w w:val="105"/>
        </w:rPr>
        <w:t xml:space="preserve"> </w:t>
      </w:r>
      <w:r>
        <w:rPr>
          <w:color w:val="2B2A29"/>
          <w:w w:val="105"/>
        </w:rPr>
        <w:t>we</w:t>
      </w:r>
      <w:r>
        <w:rPr>
          <w:color w:val="2B2A29"/>
          <w:spacing w:val="-9"/>
          <w:w w:val="105"/>
        </w:rPr>
        <w:t xml:space="preserve"> </w:t>
      </w:r>
      <w:r>
        <w:rPr>
          <w:color w:val="2B2A29"/>
          <w:w w:val="105"/>
        </w:rPr>
        <w:t>will</w:t>
      </w:r>
      <w:r>
        <w:rPr>
          <w:color w:val="2B2A29"/>
          <w:spacing w:val="-9"/>
          <w:w w:val="105"/>
        </w:rPr>
        <w:t xml:space="preserve"> </w:t>
      </w:r>
      <w:r>
        <w:rPr>
          <w:color w:val="2B2A29"/>
          <w:w w:val="105"/>
        </w:rPr>
        <w:t>use</w:t>
      </w:r>
      <w:r>
        <w:rPr>
          <w:color w:val="2B2A29"/>
          <w:spacing w:val="-9"/>
          <w:w w:val="105"/>
        </w:rPr>
        <w:t xml:space="preserve"> </w:t>
      </w:r>
      <w:r>
        <w:rPr>
          <w:color w:val="2B2A29"/>
          <w:w w:val="105"/>
        </w:rPr>
        <w:t>the</w:t>
      </w:r>
      <w:r>
        <w:rPr>
          <w:color w:val="2B2A29"/>
          <w:spacing w:val="-9"/>
          <w:w w:val="105"/>
        </w:rPr>
        <w:t xml:space="preserve"> </w:t>
      </w:r>
      <w:r>
        <w:rPr>
          <w:rFonts w:ascii="宋体" w:hAnsi="宋体"/>
          <w:color w:val="2B2A29"/>
          <w:w w:val="105"/>
        </w:rPr>
        <w:t>curl</w:t>
      </w:r>
      <w:r>
        <w:rPr>
          <w:rFonts w:ascii="宋体" w:hAnsi="宋体"/>
          <w:color w:val="2B2A29"/>
          <w:spacing w:val="-67"/>
          <w:w w:val="105"/>
        </w:rPr>
        <w:t xml:space="preserve"> </w:t>
      </w:r>
      <w:r>
        <w:rPr>
          <w:color w:val="2B2A29"/>
          <w:w w:val="105"/>
        </w:rPr>
        <w:t>command</w:t>
      </w:r>
      <w:r>
        <w:rPr>
          <w:color w:val="2B2A29"/>
          <w:spacing w:val="-9"/>
          <w:w w:val="105"/>
        </w:rPr>
        <w:t xml:space="preserve"> </w:t>
      </w:r>
      <w:r>
        <w:rPr>
          <w:color w:val="2B2A29"/>
          <w:w w:val="105"/>
        </w:rPr>
        <w:t>to</w:t>
      </w:r>
      <w:r>
        <w:rPr>
          <w:color w:val="2B2A29"/>
          <w:spacing w:val="-10"/>
          <w:w w:val="105"/>
        </w:rPr>
        <w:t xml:space="preserve"> </w:t>
      </w:r>
      <w:r>
        <w:rPr>
          <w:color w:val="2B2A29"/>
          <w:w w:val="105"/>
        </w:rPr>
        <w:t>retrieve</w:t>
      </w:r>
      <w:r>
        <w:rPr>
          <w:color w:val="2B2A29"/>
          <w:spacing w:val="-9"/>
          <w:w w:val="105"/>
        </w:rPr>
        <w:t xml:space="preserve"> </w:t>
      </w:r>
      <w:r>
        <w:rPr>
          <w:color w:val="2B2A29"/>
          <w:w w:val="105"/>
        </w:rPr>
        <w:t>an</w:t>
      </w:r>
      <w:r>
        <w:rPr>
          <w:color w:val="2B2A29"/>
          <w:spacing w:val="-9"/>
          <w:w w:val="105"/>
        </w:rPr>
        <w:t xml:space="preserve"> </w:t>
      </w:r>
      <w:r>
        <w:rPr>
          <w:color w:val="2B2A29"/>
          <w:w w:val="105"/>
        </w:rPr>
        <w:t>order.</w:t>
      </w:r>
    </w:p>
    <w:p>
      <w:pPr>
        <w:pStyle w:val="11"/>
        <w:spacing w:line="273" w:lineRule="auto"/>
        <w:ind w:left="160" w:right="584" w:firstLine="359"/>
        <w:jc w:val="both"/>
      </w:pPr>
      <w:r>
        <w:rPr>
          <w:color w:val="2B2A29"/>
          <w:w w:val="105"/>
        </w:rPr>
        <w:t>我们可以使用以下命令调用</w:t>
      </w:r>
      <w:r>
        <w:rPr>
          <w:rFonts w:ascii="宋体" w:hAnsi="宋体"/>
          <w:color w:val="2B2A29"/>
          <w:w w:val="105"/>
        </w:rPr>
        <w:t>getOrderREST</w:t>
      </w:r>
      <w:r>
        <w:rPr>
          <w:color w:val="2B2A29"/>
          <w:w w:val="105"/>
        </w:rPr>
        <w:t>端点。由于</w:t>
      </w:r>
      <w:r>
        <w:rPr>
          <w:color w:val="2B2A29"/>
          <w:spacing w:val="-7"/>
          <w:w w:val="105"/>
        </w:rPr>
        <w:t>我们</w:t>
      </w:r>
      <w:r>
        <w:rPr>
          <w:color w:val="2B2A29"/>
          <w:w w:val="105"/>
        </w:rPr>
        <w:t>需要传递</w:t>
      </w:r>
      <w:r>
        <w:rPr>
          <w:rFonts w:ascii="宋体" w:hAnsi="宋体"/>
          <w:color w:val="2B2A29"/>
          <w:w w:val="105"/>
        </w:rPr>
        <w:t>orderId</w:t>
      </w:r>
      <w:r>
        <w:rPr>
          <w:color w:val="2B2A29"/>
          <w:w w:val="105"/>
        </w:rPr>
        <w:t>来检索它，首先我们将执行</w:t>
      </w:r>
      <w:r>
        <w:rPr>
          <w:rFonts w:ascii="宋体" w:hAnsi="宋体"/>
          <w:color w:val="2B2A29"/>
          <w:w w:val="105"/>
        </w:rPr>
        <w:t>curl</w:t>
      </w:r>
      <w:r>
        <w:rPr>
          <w:color w:val="2B2A29"/>
          <w:w w:val="105"/>
        </w:rPr>
        <w:t>命令来添加订单</w:t>
      </w:r>
      <w:r>
        <w:rPr>
          <w:color w:val="2B2A29"/>
          <w:spacing w:val="-9"/>
          <w:w w:val="105"/>
        </w:rPr>
        <w:t>，</w:t>
      </w:r>
      <w:r>
        <w:rPr>
          <w:color w:val="2B2A29"/>
          <w:w w:val="105"/>
        </w:rPr>
        <w:t>然后我们将使用</w:t>
      </w:r>
      <w:r>
        <w:rPr>
          <w:rFonts w:ascii="宋体" w:hAnsi="宋体"/>
          <w:color w:val="2B2A29"/>
          <w:w w:val="105"/>
        </w:rPr>
        <w:t>curl</w:t>
      </w:r>
      <w:r>
        <w:rPr>
          <w:color w:val="2B2A29"/>
          <w:w w:val="105"/>
        </w:rPr>
        <w:t>命令检索订单。</w:t>
      </w:r>
    </w:p>
    <w:p>
      <w:r>
        <w:rPr>
          <w:color w:val="2B2A29"/>
          <w:w w:val="105"/>
        </w:rPr>
        <w:t>Add</w:t>
      </w:r>
      <w:r>
        <w:rPr>
          <w:color w:val="2B2A29"/>
          <w:spacing w:val="-5"/>
          <w:w w:val="105"/>
        </w:rPr>
        <w:t xml:space="preserve"> </w:t>
      </w:r>
      <w:r>
        <w:rPr>
          <w:color w:val="2B2A29"/>
          <w:w w:val="105"/>
        </w:rPr>
        <w:t>an</w:t>
      </w:r>
      <w:r>
        <w:rPr>
          <w:color w:val="2B2A29"/>
          <w:spacing w:val="-5"/>
          <w:w w:val="105"/>
        </w:rPr>
        <w:t xml:space="preserve"> </w:t>
      </w:r>
      <w:r>
        <w:rPr>
          <w:color w:val="2B2A29"/>
          <w:w w:val="105"/>
        </w:rPr>
        <w:t>order,</w:t>
      </w:r>
      <w:r>
        <w:rPr>
          <w:color w:val="2B2A29"/>
          <w:spacing w:val="-5"/>
          <w:w w:val="105"/>
        </w:rPr>
        <w:t xml:space="preserve"> </w:t>
      </w:r>
      <w:r>
        <w:rPr>
          <w:color w:val="2B2A29"/>
          <w:w w:val="105"/>
        </w:rPr>
        <w:t>as</w:t>
      </w:r>
      <w:r>
        <w:rPr>
          <w:color w:val="2B2A29"/>
          <w:spacing w:val="-6"/>
          <w:w w:val="105"/>
        </w:rPr>
        <w:t xml:space="preserve"> </w:t>
      </w:r>
      <w:r>
        <w:rPr>
          <w:color w:val="2B2A29"/>
          <w:w w:val="105"/>
        </w:rPr>
        <w:t>shown</w:t>
      </w:r>
      <w:r>
        <w:rPr>
          <w:color w:val="2B2A29"/>
          <w:spacing w:val="-5"/>
          <w:w w:val="105"/>
        </w:rPr>
        <w:t xml:space="preserve"> </w:t>
      </w:r>
      <w:r>
        <w:rPr>
          <w:color w:val="2B2A29"/>
          <w:w w:val="105"/>
        </w:rPr>
        <w:t>here:</w:t>
      </w:r>
    </w:p>
    <w:p>
      <w:pPr>
        <w:pStyle w:val="11"/>
        <w:spacing w:before="8"/>
        <w:ind w:left="519"/>
        <w:jc w:val="both"/>
      </w:pPr>
      <w:r>
        <w:rPr>
          <w:color w:val="2B2A29"/>
          <w:w w:val="105"/>
        </w:rPr>
        <w:t>添加订单，如</w:t>
      </w:r>
      <w:r>
        <w:rPr>
          <w:color w:val="2B2A29"/>
          <w:spacing w:val="-6"/>
          <w:w w:val="105"/>
        </w:rPr>
        <w:t>下</w:t>
      </w:r>
      <w:r>
        <w:rPr>
          <w:color w:val="2B2A29"/>
          <w:w w:val="105"/>
        </w:rPr>
        <w:t>所示：</w:t>
      </w:r>
    </w:p>
    <w:p>
      <w:pPr>
        <w:pStyle w:val="11"/>
        <w:spacing w:before="7"/>
        <w:rPr>
          <w:sz w:val="19"/>
        </w:rPr>
      </w:pPr>
    </w:p>
    <w:p>
      <w:r>
        <w:rPr>
          <w:rFonts w:ascii="Trebuchet MS"/>
          <w:b/>
          <w:color w:val="2B2A29"/>
          <w:sz w:val="22"/>
        </w:rPr>
        <w:t>$</w:t>
      </w:r>
      <w:r>
        <w:rPr>
          <w:rFonts w:ascii="Trebuchet MS"/>
          <w:b/>
          <w:color w:val="2B2A29"/>
          <w:spacing w:val="38"/>
          <w:sz w:val="22"/>
        </w:rPr>
        <w:t xml:space="preserve"> </w:t>
      </w:r>
      <w:r>
        <w:rPr>
          <w:rFonts w:ascii="Trebuchet MS"/>
          <w:b/>
          <w:color w:val="2B2A29"/>
          <w:sz w:val="22"/>
        </w:rPr>
        <w:t>curl</w:t>
      </w:r>
      <w:r>
        <w:rPr>
          <w:rFonts w:ascii="Trebuchet MS"/>
          <w:b/>
          <w:color w:val="2B2A29"/>
          <w:spacing w:val="38"/>
          <w:sz w:val="22"/>
        </w:rPr>
        <w:t xml:space="preserve"> </w:t>
      </w:r>
      <w:r>
        <w:rPr>
          <w:rFonts w:ascii="Trebuchet MS"/>
          <w:b/>
          <w:color w:val="2B2A29"/>
          <w:sz w:val="22"/>
        </w:rPr>
        <w:t>-X</w:t>
      </w:r>
      <w:r>
        <w:rPr>
          <w:rFonts w:ascii="Trebuchet MS"/>
          <w:b/>
          <w:color w:val="2B2A29"/>
          <w:spacing w:val="38"/>
          <w:sz w:val="22"/>
        </w:rPr>
        <w:t xml:space="preserve"> </w:t>
      </w:r>
      <w:r>
        <w:rPr>
          <w:rFonts w:ascii="Trebuchet MS"/>
          <w:b/>
          <w:color w:val="2B2A29"/>
          <w:sz w:val="22"/>
        </w:rPr>
        <w:t>POST</w:t>
      </w:r>
      <w:r>
        <w:rPr>
          <w:rFonts w:ascii="Trebuchet MS"/>
          <w:b/>
          <w:color w:val="2B2A29"/>
          <w:spacing w:val="38"/>
          <w:sz w:val="22"/>
        </w:rPr>
        <w:t xml:space="preserve"> </w:t>
      </w:r>
      <w:r>
        <w:rPr>
          <w:rFonts w:ascii="Trebuchet MS"/>
          <w:b/>
          <w:color w:val="2B2A29"/>
          <w:sz w:val="22"/>
        </w:rPr>
        <w:t>-d</w:t>
      </w:r>
      <w:r>
        <w:rPr>
          <w:rFonts w:ascii="Trebuchet MS"/>
          <w:b/>
          <w:color w:val="2B2A29"/>
          <w:spacing w:val="39"/>
          <w:sz w:val="22"/>
        </w:rPr>
        <w:t xml:space="preserve"> </w:t>
      </w:r>
      <w:r>
        <w:rPr>
          <w:rFonts w:ascii="Trebuchet MS"/>
          <w:b/>
          <w:color w:val="2B2A29"/>
          <w:w w:val="110"/>
          <w:sz w:val="22"/>
        </w:rPr>
        <w:t>\</w:t>
      </w:r>
    </w:p>
    <w:p>
      <w:pPr>
        <w:spacing w:before="0"/>
        <w:ind w:left="160" w:right="0" w:firstLine="0"/>
        <w:jc w:val="left"/>
        <w:rPr>
          <w:rFonts w:ascii="Trebuchet MS"/>
          <w:b/>
          <w:sz w:val="22"/>
        </w:rPr>
      </w:pPr>
      <w:r>
        <w:rPr>
          <w:rFonts w:ascii="Trebuchet MS"/>
          <w:b/>
          <w:color w:val="2B2A29"/>
          <w:sz w:val="22"/>
        </w:rPr>
        <w:t>$curl-X</w:t>
      </w:r>
      <w:r>
        <w:t xml:space="preserve"> </w:t>
      </w:r>
      <w:r>
        <w:rPr>
          <w:rFonts w:ascii="Trebuchet MS"/>
          <w:b/>
          <w:color w:val="2B2A29"/>
          <w:sz w:val="22"/>
        </w:rPr>
        <w:t>POST-d</w:t>
      </w:r>
      <w:r>
        <w:rPr>
          <w:rFonts w:ascii="Trebuchet MS"/>
          <w:b/>
          <w:color w:val="2B2A29"/>
          <w:w w:val="110"/>
          <w:sz w:val="22"/>
        </w:rPr>
        <w:t>\</w:t>
      </w:r>
    </w:p>
    <w:p>
      <w:r>
        <w:rPr>
          <w:rFonts w:ascii="宋体"/>
          <w:color w:val="2B2A29"/>
        </w:rPr>
        <w:t>'{ "Order": { "ID": "100500", "Name": "XYZ", "Description": "Sample</w:t>
      </w:r>
      <w:r>
        <w:rPr>
          <w:rFonts w:ascii="宋体"/>
          <w:color w:val="2B2A29"/>
          <w:spacing w:val="-108"/>
        </w:rPr>
        <w:t xml:space="preserve"> </w:t>
      </w:r>
      <w:r>
        <w:rPr>
          <w:rFonts w:ascii="宋体"/>
          <w:color w:val="2B2A29"/>
        </w:rPr>
        <w:t>order."}}' \</w:t>
      </w:r>
    </w:p>
    <w:p>
      <w:pPr>
        <w:pStyle w:val="11"/>
        <w:spacing w:before="52" w:line="273" w:lineRule="auto"/>
        <w:ind w:left="490" w:right="1099"/>
        <w:jc w:val="both"/>
        <w:rPr>
          <w:rFonts w:ascii="宋体"/>
        </w:rPr>
      </w:pPr>
      <w:r>
        <w:rPr>
          <w:rFonts w:ascii="宋体"/>
          <w:color w:val="2B2A29"/>
        </w:rPr>
        <w:t>“｛”订单“：｛”ID“：”100500“，”名称“：”XYZ“，”描述“：”样本订单“｝｝”\</w:t>
      </w:r>
    </w:p>
    <w:p>
      <w:r>
        <w:rPr>
          <w:rFonts w:ascii="宋体"/>
          <w:color w:val="2B2A29"/>
        </w:rPr>
        <w:t>"http://localhost:9090/order" -H "Content-Type:application/json"</w:t>
      </w:r>
    </w:p>
    <w:p>
      <w:pPr>
        <w:pStyle w:val="11"/>
        <w:spacing w:line="279" w:lineRule="exact"/>
        <w:ind w:left="490"/>
        <w:jc w:val="both"/>
        <w:rPr>
          <w:rFonts w:ascii="宋体"/>
        </w:rPr>
      </w:pPr>
      <w:r>
        <w:rPr>
          <w:rFonts w:ascii="宋体"/>
          <w:color w:val="2B2A29"/>
        </w:rPr>
        <w:t>"http://localhost:9090/order“-H”内容类型：application/json”</w:t>
      </w:r>
    </w:p>
    <w:p>
      <w:r>
        <w:rPr>
          <w:rFonts w:ascii="宋体"/>
          <w:color w:val="2B2A29"/>
        </w:rPr>
        <w:t>{"status":"Order Created.","orderId":"100500"}</w:t>
      </w:r>
    </w:p>
    <w:p>
      <w:pPr>
        <w:pStyle w:val="11"/>
        <w:spacing w:before="198"/>
        <w:ind w:left="160"/>
        <w:rPr>
          <w:rFonts w:ascii="宋体"/>
        </w:rPr>
      </w:pPr>
      <w:r>
        <w:rPr>
          <w:rFonts w:ascii="宋体"/>
          <w:color w:val="2B2A29"/>
        </w:rPr>
        <w:t>｛“status”：“订单已创建。”，“orderId”：“100500”｝</w:t>
      </w:r>
    </w:p>
    <w:p>
      <w:r>
        <w:rPr>
          <w:color w:val="2B2A29"/>
          <w:w w:val="105"/>
        </w:rPr>
        <w:t>Retrieve</w:t>
      </w:r>
      <w:r>
        <w:rPr>
          <w:color w:val="2B2A29"/>
          <w:spacing w:val="-6"/>
          <w:w w:val="105"/>
        </w:rPr>
        <w:t xml:space="preserve"> </w:t>
      </w:r>
      <w:r>
        <w:rPr>
          <w:color w:val="2B2A29"/>
          <w:w w:val="105"/>
        </w:rPr>
        <w:t>an</w:t>
      </w:r>
      <w:r>
        <w:rPr>
          <w:color w:val="2B2A29"/>
          <w:spacing w:val="-5"/>
          <w:w w:val="105"/>
        </w:rPr>
        <w:t xml:space="preserve"> </w:t>
      </w:r>
      <w:r>
        <w:rPr>
          <w:color w:val="2B2A29"/>
          <w:w w:val="105"/>
        </w:rPr>
        <w:t>order,</w:t>
      </w:r>
      <w:r>
        <w:rPr>
          <w:color w:val="2B2A29"/>
          <w:spacing w:val="-5"/>
          <w:w w:val="105"/>
        </w:rPr>
        <w:t xml:space="preserve"> </w:t>
      </w:r>
      <w:r>
        <w:rPr>
          <w:color w:val="2B2A29"/>
          <w:w w:val="105"/>
        </w:rPr>
        <w:t>as</w:t>
      </w:r>
      <w:r>
        <w:rPr>
          <w:color w:val="2B2A29"/>
          <w:spacing w:val="-5"/>
          <w:w w:val="105"/>
        </w:rPr>
        <w:t xml:space="preserve"> </w:t>
      </w:r>
      <w:r>
        <w:rPr>
          <w:color w:val="2B2A29"/>
          <w:w w:val="105"/>
        </w:rPr>
        <w:t>shown</w:t>
      </w:r>
      <w:r>
        <w:rPr>
          <w:color w:val="2B2A29"/>
          <w:spacing w:val="-6"/>
          <w:w w:val="105"/>
        </w:rPr>
        <w:t xml:space="preserve"> </w:t>
      </w:r>
      <w:r>
        <w:rPr>
          <w:color w:val="2B2A29"/>
          <w:w w:val="105"/>
        </w:rPr>
        <w:t>here:</w:t>
      </w:r>
    </w:p>
    <w:p>
      <w:pPr>
        <w:pStyle w:val="11"/>
        <w:spacing w:before="213"/>
        <w:ind w:left="519"/>
        <w:jc w:val="both"/>
      </w:pPr>
      <w:r>
        <w:rPr>
          <w:color w:val="2B2A29"/>
          <w:w w:val="105"/>
        </w:rPr>
        <w:t>检索订单，如</w:t>
      </w:r>
      <w:r>
        <w:rPr>
          <w:color w:val="2B2A29"/>
          <w:spacing w:val="-5"/>
          <w:w w:val="105"/>
        </w:rPr>
        <w:t>下</w:t>
      </w:r>
      <w:r>
        <w:rPr>
          <w:color w:val="2B2A29"/>
          <w:w w:val="105"/>
        </w:rPr>
        <w:t>所示：</w:t>
      </w:r>
    </w:p>
    <w:p>
      <w:pPr>
        <w:pStyle w:val="11"/>
        <w:spacing w:before="7"/>
        <w:rPr>
          <w:sz w:val="19"/>
        </w:rPr>
      </w:pPr>
    </w:p>
    <w:p>
      <w:r>
        <w:rPr>
          <w:rFonts w:ascii="Trebuchet MS"/>
          <w:b/>
          <w:color w:val="2B2A29"/>
          <w:sz w:val="22"/>
        </w:rPr>
        <w:t>$</w:t>
      </w:r>
      <w:r>
        <w:rPr>
          <w:rFonts w:ascii="Trebuchet MS"/>
          <w:b/>
          <w:color w:val="2B2A29"/>
          <w:spacing w:val="82"/>
          <w:sz w:val="22"/>
        </w:rPr>
        <w:t xml:space="preserve"> </w:t>
      </w:r>
      <w:r>
        <w:rPr>
          <w:rFonts w:ascii="Trebuchet MS"/>
          <w:b/>
          <w:color w:val="2B2A29"/>
          <w:sz w:val="22"/>
        </w:rPr>
        <w:t>curl</w:t>
      </w:r>
      <w:r>
        <w:rPr>
          <w:rFonts w:ascii="Trebuchet MS"/>
          <w:b/>
          <w:color w:val="2B2A29"/>
          <w:spacing w:val="82"/>
          <w:sz w:val="22"/>
        </w:rPr>
        <w:t xml:space="preserve"> </w:t>
      </w:r>
      <w:r>
        <w:rPr>
          <w:rFonts w:ascii="Trebuchet MS"/>
          <w:b/>
          <w:color w:val="2B2A29"/>
          <w:sz w:val="22"/>
        </w:rPr>
        <w:t>"http://localhost:9090/order/100500"</w:t>
      </w:r>
    </w:p>
    <w:p>
      <w:pPr>
        <w:spacing w:before="0"/>
        <w:ind w:left="160" w:right="0" w:firstLine="0"/>
        <w:jc w:val="left"/>
        <w:rPr>
          <w:rFonts w:ascii="Trebuchet MS"/>
          <w:b/>
          <w:sz w:val="22"/>
        </w:rPr>
      </w:pPr>
      <w:r>
        <w:rPr>
          <w:rFonts w:ascii="Trebuchet MS"/>
          <w:b/>
          <w:color w:val="2B2A29"/>
          <w:sz w:val="22"/>
        </w:rPr>
        <w:t>$卷曲“http://localhost:9090/order/100500"</w:t>
      </w:r>
    </w:p>
    <w:p>
      <w:pPr>
        <w:pStyle w:val="11"/>
        <w:spacing w:before="11"/>
        <w:rPr>
          <w:rFonts w:ascii="Trebuchet MS"/>
          <w:b/>
          <w:sz w:val="31"/>
        </w:rPr>
      </w:pPr>
    </w:p>
    <w:p>
      <w:r>
        <w:rPr>
          <w:rFonts w:ascii="宋体"/>
          <w:color w:val="2B2A29"/>
        </w:rPr>
        <w:t>Output :</w:t>
      </w:r>
    </w:p>
    <w:p>
      <w:pPr>
        <w:pStyle w:val="11"/>
        <w:ind w:left="270"/>
        <w:rPr>
          <w:rFonts w:ascii="宋体"/>
        </w:rPr>
      </w:pPr>
      <w:r>
        <w:rPr>
          <w:rFonts w:ascii="宋体"/>
          <w:color w:val="2B2A29"/>
        </w:rPr>
        <w:t>输出：</w:t>
      </w:r>
    </w:p>
    <w:p>
      <w:r>
        <w:rPr>
          <w:color w:val="2B2A29"/>
          <w:sz w:val="22"/>
        </w:rPr>
        <w:t>{"Order":{"ID":"100500","Name":"XYZ","Description":"Sample order."}}</w:t>
      </w:r>
    </w:p>
    <w:p>
      <w:pPr>
        <w:pStyle w:val="16"/>
        <w:numPr>
          <w:ilvl w:val="0"/>
          <w:numId w:val="168"/>
        </w:numPr>
        <w:tabs>
          <w:tab w:val="left" w:pos="599"/>
          <w:tab w:val="left" w:pos="600"/>
        </w:tabs>
        <w:spacing w:before="38" w:after="0" w:line="240" w:lineRule="auto"/>
        <w:ind w:left="600" w:right="0" w:hanging="330"/>
        <w:jc w:val="left"/>
        <w:rPr>
          <w:sz w:val="22"/>
        </w:rPr>
      </w:pPr>
      <w:r>
        <w:rPr>
          <w:color w:val="2B2A29"/>
          <w:sz w:val="22"/>
        </w:rPr>
        <w:t>｛“订单”：｛“ID”：“100500”，“名称”：“XYZ”，“描述”：“样本订单”｝｝</w:t>
      </w:r>
    </w:p>
    <w:p>
      <w:r>
        <w:rPr>
          <w:b/>
          <w:color w:val="2B2A29"/>
          <w:w w:val="105"/>
        </w:rPr>
        <w:t>Update</w:t>
      </w:r>
      <w:r>
        <w:rPr>
          <w:b/>
          <w:color w:val="2B2A29"/>
          <w:spacing w:val="-11"/>
          <w:w w:val="105"/>
        </w:rPr>
        <w:t xml:space="preserve"> </w:t>
      </w:r>
      <w:r>
        <w:rPr>
          <w:b/>
          <w:color w:val="2B2A29"/>
          <w:w w:val="105"/>
        </w:rPr>
        <w:t>Order:</w:t>
      </w:r>
      <w:r>
        <w:rPr>
          <w:b/>
          <w:color w:val="2B2A29"/>
          <w:spacing w:val="-8"/>
          <w:w w:val="105"/>
        </w:rPr>
        <w:t xml:space="preserve"> </w:t>
      </w:r>
      <w:r>
        <w:rPr>
          <w:color w:val="2B2A29"/>
          <w:w w:val="105"/>
        </w:rPr>
        <w:t>To</w:t>
      </w:r>
      <w:r>
        <w:rPr>
          <w:color w:val="2B2A29"/>
          <w:spacing w:val="-9"/>
          <w:w w:val="105"/>
        </w:rPr>
        <w:t xml:space="preserve"> </w:t>
      </w:r>
      <w:r>
        <w:rPr>
          <w:color w:val="2B2A29"/>
          <w:w w:val="105"/>
        </w:rPr>
        <w:t>update</w:t>
      </w:r>
      <w:r>
        <w:rPr>
          <w:color w:val="2B2A29"/>
          <w:spacing w:val="-8"/>
          <w:w w:val="105"/>
        </w:rPr>
        <w:t xml:space="preserve"> </w:t>
      </w:r>
      <w:r>
        <w:rPr>
          <w:color w:val="2B2A29"/>
          <w:w w:val="105"/>
        </w:rPr>
        <w:t>an</w:t>
      </w:r>
      <w:r>
        <w:rPr>
          <w:color w:val="2B2A29"/>
          <w:spacing w:val="-8"/>
          <w:w w:val="105"/>
        </w:rPr>
        <w:t xml:space="preserve"> </w:t>
      </w:r>
      <w:r>
        <w:rPr>
          <w:color w:val="2B2A29"/>
          <w:w w:val="105"/>
        </w:rPr>
        <w:t>existing</w:t>
      </w:r>
      <w:r>
        <w:rPr>
          <w:color w:val="2B2A29"/>
          <w:spacing w:val="-9"/>
          <w:w w:val="105"/>
        </w:rPr>
        <w:t xml:space="preserve"> </w:t>
      </w:r>
      <w:r>
        <w:rPr>
          <w:color w:val="2B2A29"/>
          <w:w w:val="105"/>
        </w:rPr>
        <w:t>order,</w:t>
      </w:r>
      <w:r>
        <w:rPr>
          <w:color w:val="2B2A29"/>
          <w:spacing w:val="-8"/>
          <w:w w:val="105"/>
        </w:rPr>
        <w:t xml:space="preserve"> </w:t>
      </w:r>
      <w:r>
        <w:rPr>
          <w:color w:val="2B2A29"/>
          <w:w w:val="105"/>
        </w:rPr>
        <w:t>send</w:t>
      </w:r>
      <w:r>
        <w:rPr>
          <w:color w:val="2B2A29"/>
          <w:spacing w:val="-8"/>
          <w:w w:val="105"/>
        </w:rPr>
        <w:t xml:space="preserve"> </w:t>
      </w:r>
      <w:r>
        <w:rPr>
          <w:color w:val="2B2A29"/>
          <w:w w:val="105"/>
        </w:rPr>
        <w:t>an</w:t>
      </w:r>
      <w:r>
        <w:rPr>
          <w:color w:val="2B2A29"/>
          <w:spacing w:val="-8"/>
          <w:w w:val="105"/>
        </w:rPr>
        <w:t xml:space="preserve"> </w:t>
      </w:r>
      <w:r>
        <w:rPr>
          <w:color w:val="2B2A29"/>
          <w:w w:val="105"/>
        </w:rPr>
        <w:t>HTTP</w:t>
      </w:r>
      <w:r>
        <w:rPr>
          <w:color w:val="2B2A29"/>
          <w:spacing w:val="-9"/>
          <w:w w:val="105"/>
        </w:rPr>
        <w:t xml:space="preserve"> </w:t>
      </w:r>
      <w:r>
        <w:rPr>
          <w:color w:val="2B2A29"/>
          <w:w w:val="105"/>
        </w:rPr>
        <w:t>PUT</w:t>
      </w:r>
      <w:r>
        <w:rPr>
          <w:color w:val="2B2A29"/>
          <w:spacing w:val="-8"/>
          <w:w w:val="105"/>
        </w:rPr>
        <w:t xml:space="preserve"> </w:t>
      </w:r>
      <w:r>
        <w:rPr>
          <w:color w:val="2B2A29"/>
          <w:w w:val="105"/>
        </w:rPr>
        <w:t>request</w:t>
      </w:r>
      <w:r>
        <w:rPr>
          <w:color w:val="2B2A29"/>
          <w:spacing w:val="-8"/>
          <w:w w:val="105"/>
        </w:rPr>
        <w:t xml:space="preserve"> </w:t>
      </w:r>
      <w:r>
        <w:rPr>
          <w:color w:val="2B2A29"/>
          <w:w w:val="105"/>
        </w:rPr>
        <w:t>with</w:t>
      </w:r>
      <w:r>
        <w:rPr>
          <w:color w:val="2B2A29"/>
          <w:spacing w:val="-9"/>
          <w:w w:val="105"/>
        </w:rPr>
        <w:t xml:space="preserve"> </w:t>
      </w:r>
      <w:r>
        <w:rPr>
          <w:color w:val="2B2A29"/>
          <w:w w:val="105"/>
        </w:rPr>
        <w:t>content</w:t>
      </w:r>
      <w:r>
        <w:rPr>
          <w:color w:val="2B2A29"/>
          <w:spacing w:val="1"/>
          <w:w w:val="105"/>
        </w:rPr>
        <w:t xml:space="preserve"> </w:t>
      </w:r>
      <w:r>
        <w:rPr>
          <w:color w:val="2B2A29"/>
          <w:w w:val="105"/>
        </w:rPr>
        <w:t>for</w:t>
      </w:r>
      <w:r>
        <w:rPr>
          <w:color w:val="2B2A29"/>
          <w:spacing w:val="-8"/>
          <w:w w:val="105"/>
        </w:rPr>
        <w:t xml:space="preserve"> </w:t>
      </w:r>
      <w:r>
        <w:rPr>
          <w:color w:val="2B2A29"/>
          <w:w w:val="105"/>
        </w:rPr>
        <w:t>the</w:t>
      </w:r>
      <w:r>
        <w:rPr>
          <w:color w:val="2B2A29"/>
          <w:spacing w:val="-8"/>
          <w:w w:val="105"/>
        </w:rPr>
        <w:t xml:space="preserve"> </w:t>
      </w:r>
      <w:r>
        <w:rPr>
          <w:color w:val="2B2A29"/>
          <w:w w:val="105"/>
        </w:rPr>
        <w:t>order</w:t>
      </w:r>
      <w:r>
        <w:rPr>
          <w:color w:val="2B2A29"/>
          <w:spacing w:val="-8"/>
          <w:w w:val="105"/>
        </w:rPr>
        <w:t xml:space="preserve"> </w:t>
      </w:r>
      <w:r>
        <w:rPr>
          <w:color w:val="2B2A29"/>
          <w:w w:val="105"/>
        </w:rPr>
        <w:t>update.</w:t>
      </w:r>
      <w:r>
        <w:rPr>
          <w:color w:val="2B2A29"/>
          <w:spacing w:val="-8"/>
          <w:w w:val="105"/>
        </w:rPr>
        <w:t xml:space="preserve"> </w:t>
      </w:r>
      <w:r>
        <w:rPr>
          <w:color w:val="2B2A29"/>
          <w:w w:val="105"/>
        </w:rPr>
        <w:t>Listing</w:t>
      </w:r>
      <w:r>
        <w:rPr>
          <w:color w:val="2B2A29"/>
          <w:spacing w:val="-8"/>
          <w:w w:val="105"/>
        </w:rPr>
        <w:t xml:space="preserve"> </w:t>
      </w:r>
      <w:r>
        <w:rPr>
          <w:color w:val="0000FF"/>
          <w:w w:val="105"/>
        </w:rPr>
        <w:t>8-5</w:t>
      </w:r>
      <w:r>
        <w:rPr>
          <w:color w:val="0000FF"/>
          <w:spacing w:val="-8"/>
          <w:w w:val="105"/>
        </w:rPr>
        <w:t xml:space="preserve"> </w:t>
      </w:r>
      <w:r>
        <w:rPr>
          <w:color w:val="2B2A29"/>
          <w:w w:val="105"/>
        </w:rPr>
        <w:t>shows</w:t>
      </w:r>
      <w:r>
        <w:rPr>
          <w:color w:val="2B2A29"/>
          <w:spacing w:val="-8"/>
          <w:w w:val="105"/>
        </w:rPr>
        <w:t xml:space="preserve"> </w:t>
      </w:r>
      <w:r>
        <w:rPr>
          <w:color w:val="2B2A29"/>
          <w:w w:val="105"/>
        </w:rPr>
        <w:t>a</w:t>
      </w:r>
      <w:r>
        <w:rPr>
          <w:color w:val="2B2A29"/>
          <w:spacing w:val="-8"/>
          <w:w w:val="105"/>
        </w:rPr>
        <w:t xml:space="preserve"> </w:t>
      </w:r>
      <w:r>
        <w:rPr>
          <w:color w:val="2B2A29"/>
          <w:w w:val="105"/>
        </w:rPr>
        <w:t>sample</w:t>
      </w:r>
      <w:r>
        <w:rPr>
          <w:color w:val="2B2A29"/>
          <w:spacing w:val="-8"/>
          <w:w w:val="105"/>
        </w:rPr>
        <w:t xml:space="preserve"> </w:t>
      </w:r>
      <w:r>
        <w:rPr>
          <w:color w:val="2B2A29"/>
          <w:w w:val="105"/>
        </w:rPr>
        <w:t>skeleton</w:t>
      </w:r>
      <w:r>
        <w:rPr>
          <w:color w:val="2B2A29"/>
          <w:spacing w:val="-8"/>
          <w:w w:val="105"/>
        </w:rPr>
        <w:t xml:space="preserve"> </w:t>
      </w:r>
      <w:r>
        <w:rPr>
          <w:color w:val="2B2A29"/>
          <w:w w:val="105"/>
        </w:rPr>
        <w:t>code</w:t>
      </w:r>
      <w:r>
        <w:rPr>
          <w:color w:val="2B2A29"/>
          <w:spacing w:val="-8"/>
          <w:w w:val="105"/>
        </w:rPr>
        <w:t xml:space="preserve"> </w:t>
      </w:r>
      <w:r>
        <w:rPr>
          <w:color w:val="2B2A29"/>
          <w:w w:val="105"/>
        </w:rPr>
        <w:t>block.</w:t>
      </w:r>
      <w:r>
        <w:rPr>
          <w:color w:val="2B2A29"/>
          <w:spacing w:val="-8"/>
          <w:w w:val="105"/>
        </w:rPr>
        <w:t xml:space="preserve"> </w:t>
      </w:r>
      <w:r>
        <w:rPr>
          <w:color w:val="2B2A29"/>
          <w:w w:val="105"/>
        </w:rPr>
        <w:t>You</w:t>
      </w:r>
      <w:r>
        <w:rPr>
          <w:color w:val="2B2A29"/>
          <w:spacing w:val="-8"/>
          <w:w w:val="105"/>
        </w:rPr>
        <w:t xml:space="preserve"> </w:t>
      </w:r>
      <w:r>
        <w:rPr>
          <w:color w:val="2B2A29"/>
          <w:w w:val="105"/>
        </w:rPr>
        <w:t>can</w:t>
      </w:r>
      <w:r>
        <w:rPr>
          <w:color w:val="2B2A29"/>
          <w:spacing w:val="-8"/>
          <w:w w:val="105"/>
        </w:rPr>
        <w:t xml:space="preserve"> </w:t>
      </w:r>
      <w:r>
        <w:rPr>
          <w:color w:val="2B2A29"/>
          <w:w w:val="105"/>
        </w:rPr>
        <w:t>try</w:t>
      </w:r>
      <w:r>
        <w:rPr>
          <w:color w:val="2B2A29"/>
          <w:spacing w:val="-8"/>
          <w:w w:val="105"/>
        </w:rPr>
        <w:t xml:space="preserve"> </w:t>
      </w:r>
      <w:r>
        <w:rPr>
          <w:color w:val="2B2A29"/>
          <w:w w:val="105"/>
        </w:rPr>
        <w:t>to</w:t>
      </w:r>
      <w:r>
        <w:rPr>
          <w:color w:val="2B2A29"/>
          <w:spacing w:val="-8"/>
          <w:w w:val="105"/>
        </w:rPr>
        <w:t xml:space="preserve"> </w:t>
      </w:r>
      <w:r>
        <w:rPr>
          <w:color w:val="2B2A29"/>
          <w:w w:val="105"/>
        </w:rPr>
        <w:t>fill</w:t>
      </w:r>
      <w:r>
        <w:rPr>
          <w:color w:val="2B2A29"/>
          <w:spacing w:val="-8"/>
          <w:w w:val="105"/>
        </w:rPr>
        <w:t xml:space="preserve"> </w:t>
      </w:r>
      <w:r>
        <w:rPr>
          <w:color w:val="2B2A29"/>
          <w:w w:val="105"/>
        </w:rPr>
        <w:t>in</w:t>
      </w:r>
      <w:r>
        <w:rPr>
          <w:color w:val="2B2A29"/>
          <w:spacing w:val="-55"/>
          <w:w w:val="105"/>
        </w:rPr>
        <w:t xml:space="preserve"> </w:t>
      </w:r>
      <w:r>
        <w:rPr>
          <w:color w:val="2B2A29"/>
          <w:w w:val="105"/>
        </w:rPr>
        <w:t>the</w:t>
      </w:r>
      <w:r>
        <w:rPr>
          <w:color w:val="2B2A29"/>
          <w:spacing w:val="-11"/>
          <w:w w:val="105"/>
        </w:rPr>
        <w:t xml:space="preserve"> </w:t>
      </w:r>
      <w:r>
        <w:rPr>
          <w:color w:val="2B2A29"/>
          <w:w w:val="105"/>
        </w:rPr>
        <w:t>implementation</w:t>
      </w:r>
      <w:r>
        <w:rPr>
          <w:color w:val="2B2A29"/>
          <w:spacing w:val="-11"/>
          <w:w w:val="105"/>
        </w:rPr>
        <w:t xml:space="preserve"> </w:t>
      </w:r>
      <w:r>
        <w:rPr>
          <w:color w:val="2B2A29"/>
          <w:w w:val="105"/>
        </w:rPr>
        <w:t>of</w:t>
      </w:r>
      <w:r>
        <w:rPr>
          <w:color w:val="2B2A29"/>
          <w:spacing w:val="-11"/>
          <w:w w:val="105"/>
        </w:rPr>
        <w:t xml:space="preserve"> </w:t>
      </w:r>
      <w:r>
        <w:rPr>
          <w:color w:val="2B2A29"/>
          <w:w w:val="105"/>
        </w:rPr>
        <w:t>“update</w:t>
      </w:r>
      <w:r>
        <w:rPr>
          <w:color w:val="2B2A29"/>
          <w:spacing w:val="-11"/>
          <w:w w:val="105"/>
        </w:rPr>
        <w:t xml:space="preserve"> </w:t>
      </w:r>
      <w:r>
        <w:rPr>
          <w:color w:val="2B2A29"/>
          <w:w w:val="105"/>
        </w:rPr>
        <w:t>order”</w:t>
      </w:r>
      <w:r>
        <w:rPr>
          <w:color w:val="2B2A29"/>
          <w:spacing w:val="-11"/>
          <w:w w:val="105"/>
        </w:rPr>
        <w:t xml:space="preserve"> </w:t>
      </w:r>
      <w:r>
        <w:rPr>
          <w:color w:val="2B2A29"/>
          <w:w w:val="105"/>
        </w:rPr>
        <w:t>as</w:t>
      </w:r>
      <w:r>
        <w:rPr>
          <w:color w:val="2B2A29"/>
          <w:spacing w:val="-11"/>
          <w:w w:val="105"/>
        </w:rPr>
        <w:t xml:space="preserve"> </w:t>
      </w:r>
      <w:r>
        <w:rPr>
          <w:color w:val="2B2A29"/>
          <w:w w:val="105"/>
        </w:rPr>
        <w:t>an</w:t>
      </w:r>
      <w:r>
        <w:rPr>
          <w:color w:val="2B2A29"/>
          <w:spacing w:val="-11"/>
          <w:w w:val="105"/>
        </w:rPr>
        <w:t xml:space="preserve"> </w:t>
      </w:r>
      <w:r>
        <w:rPr>
          <w:color w:val="2B2A29"/>
          <w:w w:val="105"/>
        </w:rPr>
        <w:t>exercise.</w:t>
      </w:r>
    </w:p>
    <w:p>
      <w:pPr>
        <w:pStyle w:val="11"/>
        <w:spacing w:before="213" w:line="304" w:lineRule="auto"/>
        <w:ind w:left="160" w:right="539" w:firstLine="359"/>
        <w:jc w:val="both"/>
      </w:pPr>
      <w:r>
        <w:rPr>
          <w:b/>
          <w:color w:val="2B2A29"/>
          <w:w w:val="105"/>
        </w:rPr>
        <w:t>更新订单：</w:t>
      </w:r>
      <w:r>
        <w:rPr>
          <w:color w:val="2B2A29"/>
          <w:w w:val="105"/>
        </w:rPr>
        <w:t>要更新现有订单，</w:t>
      </w:r>
      <w:r>
        <w:rPr>
          <w:color w:val="2B2A29"/>
          <w:spacing w:val="-8"/>
          <w:w w:val="105"/>
        </w:rPr>
        <w:t>请</w:t>
      </w:r>
      <w:r>
        <w:rPr>
          <w:color w:val="2B2A29"/>
          <w:w w:val="105"/>
        </w:rPr>
        <w:t>发送包含订单更新内容的HTTP</w:t>
      </w:r>
      <w:r>
        <w:t xml:space="preserve"> </w:t>
      </w:r>
      <w:r>
        <w:rPr>
          <w:color w:val="2B2A29"/>
          <w:w w:val="105"/>
        </w:rPr>
        <w:t>PUT请求。清单</w:t>
      </w:r>
      <w:r>
        <w:rPr>
          <w:color w:val="0000FF"/>
          <w:w w:val="105"/>
        </w:rPr>
        <w:t>8-5</w:t>
      </w:r>
      <w:r>
        <w:rPr>
          <w:color w:val="2B2A29"/>
          <w:w w:val="105"/>
        </w:rPr>
        <w:t>显示</w:t>
      </w:r>
      <w:r>
        <w:rPr>
          <w:color w:val="2B2A29"/>
          <w:spacing w:val="-8"/>
          <w:w w:val="105"/>
        </w:rPr>
        <w:t>了</w:t>
      </w:r>
      <w:r>
        <w:rPr>
          <w:color w:val="2B2A29"/>
          <w:w w:val="105"/>
        </w:rPr>
        <w:t>一个示例框架代码块。您可以尝试填写“更新顺序”的实现作为练习。</w:t>
      </w:r>
    </w:p>
    <w:p>
      <w:pPr>
        <w:spacing w:after="0" w:line="304" w:lineRule="auto"/>
        <w:jc w:val="both"/>
        <w:sectPr>
          <w:pgSz w:w="10080" w:h="14400"/>
          <w:pgMar w:top="1260" w:right="560" w:bottom="1260" w:left="560" w:header="1037" w:footer="1070" w:gutter="0"/>
          <w:cols w:space="720" w:num="1"/>
        </w:sectPr>
      </w:pPr>
    </w:p>
    <w:p>
      <w:pPr>
        <w:pStyle w:val="11"/>
        <w:spacing w:before="2"/>
        <w:rPr>
          <w:sz w:val="13"/>
        </w:rPr>
      </w:pPr>
    </w:p>
    <w:p>
      <w:r>
        <w:rPr>
          <w:rFonts w:ascii="Cambria"/>
          <w:b/>
          <w:i/>
          <w:color w:val="2B2A29"/>
          <w:w w:val="105"/>
          <w:sz w:val="24"/>
        </w:rPr>
        <w:t>Listing</w:t>
      </w:r>
      <w:r>
        <w:rPr>
          <w:rFonts w:ascii="Cambria"/>
          <w:b/>
          <w:i/>
          <w:color w:val="2B2A29"/>
          <w:spacing w:val="-10"/>
          <w:w w:val="105"/>
          <w:sz w:val="24"/>
        </w:rPr>
        <w:t xml:space="preserve"> </w:t>
      </w:r>
      <w:r>
        <w:rPr>
          <w:rFonts w:ascii="Cambria"/>
          <w:b/>
          <w:i/>
          <w:color w:val="2B2A29"/>
          <w:w w:val="105"/>
          <w:sz w:val="24"/>
        </w:rPr>
        <w:t xml:space="preserve">8-5. </w:t>
      </w:r>
      <w:r>
        <w:rPr>
          <w:rFonts w:ascii="Cambria"/>
          <w:b/>
          <w:i/>
          <w:color w:val="2B2A29"/>
          <w:spacing w:val="6"/>
          <w:w w:val="105"/>
          <w:sz w:val="24"/>
        </w:rPr>
        <w:t xml:space="preserve"> </w:t>
      </w:r>
      <w:r>
        <w:rPr>
          <w:color w:val="2B2A29"/>
          <w:w w:val="105"/>
          <w:sz w:val="24"/>
        </w:rPr>
        <w:t>Update</w:t>
      </w:r>
      <w:r>
        <w:rPr>
          <w:color w:val="2B2A29"/>
          <w:spacing w:val="-15"/>
          <w:w w:val="105"/>
          <w:sz w:val="24"/>
        </w:rPr>
        <w:t xml:space="preserve"> </w:t>
      </w:r>
      <w:r>
        <w:rPr>
          <w:color w:val="2B2A29"/>
          <w:w w:val="105"/>
          <w:sz w:val="24"/>
        </w:rPr>
        <w:t>Order</w:t>
      </w:r>
      <w:r>
        <w:rPr>
          <w:color w:val="2B2A29"/>
          <w:spacing w:val="-15"/>
          <w:w w:val="105"/>
          <w:sz w:val="24"/>
        </w:rPr>
        <w:t xml:space="preserve"> </w:t>
      </w:r>
      <w:r>
        <w:rPr>
          <w:color w:val="2B2A29"/>
          <w:w w:val="105"/>
          <w:sz w:val="24"/>
        </w:rPr>
        <w:t>Resource</w:t>
      </w:r>
      <w:r>
        <w:rPr>
          <w:color w:val="2B2A29"/>
          <w:spacing w:val="-15"/>
          <w:w w:val="105"/>
          <w:sz w:val="24"/>
        </w:rPr>
        <w:t xml:space="preserve"> </w:t>
      </w:r>
      <w:r>
        <w:rPr>
          <w:color w:val="2B2A29"/>
          <w:w w:val="105"/>
          <w:sz w:val="24"/>
        </w:rPr>
        <w:t>Function</w:t>
      </w:r>
    </w:p>
    <w:p>
      <w:pPr>
        <w:spacing w:before="89"/>
        <w:ind w:left="520" w:right="0" w:firstLine="0"/>
        <w:jc w:val="left"/>
        <w:rPr>
          <w:sz w:val="24"/>
        </w:rPr>
      </w:pPr>
      <w:bookmarkStart w:id="182" w:name="_bookmark175"/>
      <w:bookmarkEnd w:id="182"/>
      <w:r>
        <w:rPr>
          <w:rFonts w:ascii="Cambria"/>
          <w:b/>
          <w:i/>
          <w:color w:val="2B2A29"/>
          <w:w w:val="105"/>
          <w:sz w:val="24"/>
        </w:rPr>
        <w:t>清单8-5。</w:t>
      </w:r>
      <w:r>
        <w:rPr>
          <w:color w:val="2B2A29"/>
          <w:w w:val="105"/>
          <w:sz w:val="24"/>
        </w:rPr>
        <w:t>更新订单资源功能</w:t>
      </w:r>
    </w:p>
    <w:p>
      <w:r>
        <w:rPr>
          <w:color w:val="2B2A29"/>
          <w:sz w:val="22"/>
        </w:rPr>
        <w:t>@http:ResourceConfig {</w:t>
      </w:r>
    </w:p>
    <w:p>
      <w:pPr>
        <w:pStyle w:val="16"/>
        <w:numPr>
          <w:ilvl w:val="1"/>
          <w:numId w:val="167"/>
        </w:numPr>
        <w:tabs>
          <w:tab w:val="left" w:pos="850"/>
        </w:tabs>
        <w:spacing w:before="207" w:after="0" w:line="240" w:lineRule="auto"/>
        <w:ind w:left="850" w:right="0" w:hanging="330"/>
        <w:jc w:val="left"/>
        <w:rPr>
          <w:sz w:val="22"/>
        </w:rPr>
      </w:pPr>
      <w:r>
        <w:rPr>
          <w:color w:val="2B2A29"/>
          <w:sz w:val="22"/>
        </w:rPr>
        <w:t>@http:ResourceConfig{</w:t>
      </w:r>
    </w:p>
    <w:p>
      <w:r>
        <w:rPr>
          <w:color w:val="2B2A29"/>
          <w:sz w:val="22"/>
        </w:rPr>
        <w:t>methods: ["PUT"],</w:t>
      </w:r>
    </w:p>
    <w:p>
      <w:pPr>
        <w:pStyle w:val="16"/>
        <w:numPr>
          <w:ilvl w:val="1"/>
          <w:numId w:val="167"/>
        </w:numPr>
        <w:tabs>
          <w:tab w:val="left" w:pos="1289"/>
          <w:tab w:val="left" w:pos="1290"/>
        </w:tabs>
        <w:spacing w:before="38" w:after="0" w:line="240" w:lineRule="auto"/>
        <w:ind w:left="1290" w:right="0" w:hanging="770"/>
        <w:jc w:val="left"/>
        <w:rPr>
          <w:sz w:val="22"/>
        </w:rPr>
      </w:pPr>
      <w:r>
        <w:rPr>
          <w:color w:val="2B2A29"/>
          <w:sz w:val="22"/>
        </w:rPr>
        <w:t>方法：[“PUT”]，</w:t>
      </w:r>
    </w:p>
    <w:p>
      <w:r>
        <w:rPr>
          <w:color w:val="2B2A29"/>
          <w:sz w:val="22"/>
        </w:rPr>
        <w:t>path: "/order/{orderId}"</w:t>
      </w:r>
    </w:p>
    <w:p>
      <w:pPr>
        <w:pStyle w:val="16"/>
        <w:numPr>
          <w:ilvl w:val="1"/>
          <w:numId w:val="167"/>
        </w:numPr>
        <w:tabs>
          <w:tab w:val="left" w:pos="1289"/>
          <w:tab w:val="left" w:pos="1290"/>
        </w:tabs>
        <w:spacing w:before="38" w:after="0" w:line="240" w:lineRule="auto"/>
        <w:ind w:left="1290" w:right="0" w:hanging="770"/>
        <w:jc w:val="left"/>
        <w:rPr>
          <w:sz w:val="22"/>
        </w:rPr>
      </w:pPr>
      <w:r>
        <w:rPr>
          <w:color w:val="2B2A29"/>
          <w:sz w:val="22"/>
        </w:rPr>
        <w:t>路径：“/order/｛orderId｝”</w:t>
      </w:r>
    </w:p>
    <w:p>
      <w:r>
        <w:rPr>
          <w:rFonts w:ascii="宋体"/>
          <w:color w:val="2B2A29"/>
        </w:rPr>
        <w:t>04 }</w:t>
      </w:r>
    </w:p>
    <w:p>
      <w:pPr>
        <w:pStyle w:val="11"/>
        <w:spacing w:before="39"/>
        <w:ind w:left="520"/>
        <w:rPr>
          <w:rFonts w:ascii="宋体"/>
        </w:rPr>
      </w:pPr>
      <w:r>
        <w:rPr>
          <w:rFonts w:ascii="宋体"/>
          <w:color w:val="2B2A29"/>
        </w:rPr>
        <w:t>04 }</w:t>
      </w:r>
    </w:p>
    <w:p>
      <w:r>
        <w:rPr>
          <w:color w:val="2B2A29"/>
          <w:sz w:val="22"/>
        </w:rPr>
        <w:t>resource</w:t>
      </w:r>
      <w:r>
        <w:rPr>
          <w:color w:val="2B2A29"/>
          <w:spacing w:val="-4"/>
          <w:sz w:val="22"/>
        </w:rPr>
        <w:t xml:space="preserve"> </w:t>
      </w:r>
      <w:r>
        <w:rPr>
          <w:color w:val="2B2A29"/>
          <w:sz w:val="22"/>
        </w:rPr>
        <w:t>function</w:t>
      </w:r>
      <w:r>
        <w:rPr>
          <w:color w:val="2B2A29"/>
          <w:spacing w:val="-4"/>
          <w:sz w:val="22"/>
        </w:rPr>
        <w:t xml:space="preserve"> </w:t>
      </w:r>
      <w:r>
        <w:rPr>
          <w:color w:val="2B2A29"/>
          <w:sz w:val="22"/>
        </w:rPr>
        <w:t>updateOrder(http:Caller</w:t>
      </w:r>
      <w:r>
        <w:rPr>
          <w:color w:val="2B2A29"/>
          <w:spacing w:val="-3"/>
          <w:sz w:val="22"/>
        </w:rPr>
        <w:t xml:space="preserve"> </w:t>
      </w:r>
      <w:r>
        <w:rPr>
          <w:color w:val="2B2A29"/>
          <w:sz w:val="22"/>
        </w:rPr>
        <w:t>caller,</w:t>
      </w:r>
      <w:r>
        <w:rPr>
          <w:color w:val="2B2A29"/>
          <w:spacing w:val="-4"/>
          <w:sz w:val="22"/>
        </w:rPr>
        <w:t xml:space="preserve"> </w:t>
      </w:r>
      <w:r>
        <w:rPr>
          <w:color w:val="2B2A29"/>
          <w:sz w:val="22"/>
        </w:rPr>
        <w:t>http:Request</w:t>
      </w:r>
      <w:r>
        <w:rPr>
          <w:color w:val="2B2A29"/>
          <w:spacing w:val="-4"/>
          <w:sz w:val="22"/>
        </w:rPr>
        <w:t xml:space="preserve"> </w:t>
      </w:r>
      <w:r>
        <w:rPr>
          <w:color w:val="2B2A29"/>
          <w:sz w:val="22"/>
        </w:rPr>
        <w:t>req,</w:t>
      </w:r>
      <w:r>
        <w:rPr>
          <w:color w:val="2B2A29"/>
          <w:spacing w:val="-107"/>
          <w:sz w:val="22"/>
        </w:rPr>
        <w:t xml:space="preserve"> </w:t>
      </w:r>
      <w:r>
        <w:rPr>
          <w:color w:val="2B2A29"/>
          <w:sz w:val="22"/>
        </w:rPr>
        <w:t>string orderId){</w:t>
      </w:r>
    </w:p>
    <w:p>
      <w:pPr>
        <w:pStyle w:val="16"/>
        <w:numPr>
          <w:ilvl w:val="0"/>
          <w:numId w:val="169"/>
        </w:numPr>
        <w:tabs>
          <w:tab w:val="left" w:pos="850"/>
        </w:tabs>
        <w:spacing w:before="38" w:after="0" w:line="273" w:lineRule="auto"/>
        <w:ind w:left="850" w:right="739" w:hanging="330"/>
        <w:jc w:val="left"/>
        <w:rPr>
          <w:sz w:val="22"/>
        </w:rPr>
      </w:pPr>
      <w:r>
        <w:rPr>
          <w:color w:val="2B2A29"/>
          <w:sz w:val="22"/>
        </w:rPr>
        <w:t>资源函数updateOrder（http:Caller调用者，http:Request</w:t>
      </w:r>
      <w:r>
        <w:t xml:space="preserve"> </w:t>
      </w:r>
      <w:r>
        <w:rPr>
          <w:color w:val="2B2A29"/>
          <w:sz w:val="22"/>
        </w:rPr>
        <w:t>req，string orderId）{</w:t>
      </w:r>
    </w:p>
    <w:p>
      <w:r>
        <w:rPr>
          <w:color w:val="2B2A29"/>
          <w:sz w:val="22"/>
        </w:rPr>
        <w:t>// Implementation</w:t>
      </w:r>
    </w:p>
    <w:p>
      <w:pPr>
        <w:pStyle w:val="16"/>
        <w:numPr>
          <w:ilvl w:val="0"/>
          <w:numId w:val="169"/>
        </w:numPr>
        <w:tabs>
          <w:tab w:val="left" w:pos="1289"/>
          <w:tab w:val="left" w:pos="1290"/>
        </w:tabs>
        <w:spacing w:before="0" w:after="0" w:line="279" w:lineRule="exact"/>
        <w:ind w:left="1290" w:right="0" w:hanging="770"/>
        <w:jc w:val="left"/>
        <w:rPr>
          <w:sz w:val="22"/>
        </w:rPr>
      </w:pPr>
      <w:r>
        <w:rPr>
          <w:color w:val="2B2A29"/>
          <w:sz w:val="22"/>
        </w:rPr>
        <w:t>//实施</w:t>
      </w:r>
    </w:p>
    <w:p>
      <w:r>
        <w:rPr>
          <w:rFonts w:ascii="宋体"/>
          <w:color w:val="2B2A29"/>
        </w:rPr>
        <w:t>07 }</w:t>
      </w:r>
    </w:p>
    <w:p>
      <w:pPr>
        <w:pStyle w:val="11"/>
        <w:spacing w:before="38"/>
        <w:ind w:left="520"/>
        <w:rPr>
          <w:rFonts w:ascii="宋体"/>
        </w:rPr>
      </w:pPr>
      <w:r>
        <w:rPr>
          <w:rFonts w:ascii="宋体"/>
          <w:color w:val="2B2A29"/>
        </w:rPr>
        <w:t>07 }</w:t>
      </w:r>
    </w:p>
    <w:p>
      <w:r>
        <w:rPr>
          <w:b/>
          <w:color w:val="2B2A29"/>
          <w:spacing w:val="-1"/>
          <w:w w:val="105"/>
        </w:rPr>
        <w:t xml:space="preserve">Delete </w:t>
      </w:r>
      <w:r>
        <w:rPr>
          <w:b/>
          <w:color w:val="2B2A29"/>
          <w:w w:val="105"/>
        </w:rPr>
        <w:t xml:space="preserve">Order: </w:t>
      </w:r>
      <w:r>
        <w:rPr>
          <w:color w:val="2B2A29"/>
          <w:w w:val="105"/>
        </w:rPr>
        <w:t>To delete an existing order, send an HTTP DELETE request to the</w:t>
      </w:r>
      <w:r>
        <w:rPr>
          <w:color w:val="2B2A29"/>
          <w:spacing w:val="-55"/>
          <w:w w:val="105"/>
        </w:rPr>
        <w:t xml:space="preserve"> </w:t>
      </w:r>
      <w:r>
        <w:rPr>
          <w:rFonts w:ascii="宋体" w:hAnsi="宋体"/>
          <w:color w:val="2B2A29"/>
        </w:rPr>
        <w:t>http://localhost:9090/order/</w:t>
      </w:r>
      <w:r>
        <w:rPr>
          <w:rFonts w:ascii="宋体" w:hAnsi="宋体"/>
          <w:color w:val="2B2A29"/>
          <w:spacing w:val="-32"/>
        </w:rPr>
        <w:t xml:space="preserve"> </w:t>
      </w:r>
      <w:r>
        <w:rPr>
          <w:color w:val="2B2A29"/>
        </w:rPr>
        <w:t>endpoint.</w:t>
      </w:r>
      <w:r>
        <w:rPr>
          <w:color w:val="2B2A29"/>
          <w:spacing w:val="24"/>
        </w:rPr>
        <w:t xml:space="preserve"> </w:t>
      </w:r>
      <w:r>
        <w:rPr>
          <w:color w:val="2B2A29"/>
        </w:rPr>
        <w:t>A</w:t>
      </w:r>
      <w:r>
        <w:rPr>
          <w:color w:val="2B2A29"/>
          <w:spacing w:val="24"/>
        </w:rPr>
        <w:t xml:space="preserve"> </w:t>
      </w:r>
      <w:r>
        <w:rPr>
          <w:color w:val="2B2A29"/>
        </w:rPr>
        <w:t>sample</w:t>
      </w:r>
      <w:r>
        <w:rPr>
          <w:color w:val="2B2A29"/>
          <w:spacing w:val="24"/>
        </w:rPr>
        <w:t xml:space="preserve"> </w:t>
      </w:r>
      <w:r>
        <w:rPr>
          <w:color w:val="2B2A29"/>
        </w:rPr>
        <w:t>skeleton</w:t>
      </w:r>
      <w:r>
        <w:rPr>
          <w:color w:val="2B2A29"/>
          <w:spacing w:val="24"/>
        </w:rPr>
        <w:t xml:space="preserve"> </w:t>
      </w:r>
      <w:r>
        <w:rPr>
          <w:color w:val="2B2A29"/>
        </w:rPr>
        <w:t>code</w:t>
      </w:r>
      <w:r>
        <w:rPr>
          <w:color w:val="2B2A29"/>
          <w:spacing w:val="23"/>
        </w:rPr>
        <w:t xml:space="preserve"> </w:t>
      </w:r>
      <w:r>
        <w:rPr>
          <w:color w:val="2B2A29"/>
        </w:rPr>
        <w:t>block</w:t>
      </w:r>
      <w:r>
        <w:rPr>
          <w:color w:val="2B2A29"/>
          <w:spacing w:val="24"/>
        </w:rPr>
        <w:t xml:space="preserve"> </w:t>
      </w:r>
      <w:r>
        <w:rPr>
          <w:color w:val="2B2A29"/>
        </w:rPr>
        <w:t>is</w:t>
      </w:r>
      <w:r>
        <w:rPr>
          <w:color w:val="2B2A29"/>
          <w:spacing w:val="24"/>
        </w:rPr>
        <w:t xml:space="preserve"> </w:t>
      </w:r>
      <w:r>
        <w:rPr>
          <w:color w:val="2B2A29"/>
        </w:rPr>
        <w:t>shown</w:t>
      </w:r>
      <w:r>
        <w:rPr>
          <w:color w:val="2B2A29"/>
          <w:spacing w:val="24"/>
        </w:rPr>
        <w:t xml:space="preserve"> </w:t>
      </w:r>
      <w:r>
        <w:rPr>
          <w:color w:val="2B2A29"/>
        </w:rPr>
        <w:t>in</w:t>
      </w:r>
      <w:r>
        <w:rPr>
          <w:color w:val="2B2A29"/>
          <w:spacing w:val="-52"/>
        </w:rPr>
        <w:t xml:space="preserve"> </w:t>
      </w:r>
      <w:r>
        <w:rPr>
          <w:color w:val="2B2A29"/>
          <w:w w:val="105"/>
        </w:rPr>
        <w:t>Listing</w:t>
      </w:r>
      <w:r>
        <w:rPr>
          <w:color w:val="2B2A29"/>
          <w:spacing w:val="-11"/>
          <w:w w:val="105"/>
        </w:rPr>
        <w:t xml:space="preserve"> </w:t>
      </w:r>
      <w:r>
        <w:rPr>
          <w:color w:val="0000FF"/>
          <w:w w:val="105"/>
        </w:rPr>
        <w:t>8-6</w:t>
      </w:r>
      <w:r>
        <w:rPr>
          <w:color w:val="2B2A29"/>
          <w:w w:val="105"/>
        </w:rPr>
        <w:t>.</w:t>
      </w:r>
      <w:r>
        <w:rPr>
          <w:color w:val="2B2A29"/>
          <w:spacing w:val="-10"/>
          <w:w w:val="105"/>
        </w:rPr>
        <w:t xml:space="preserve"> </w:t>
      </w:r>
      <w:r>
        <w:rPr>
          <w:color w:val="2B2A29"/>
          <w:w w:val="105"/>
        </w:rPr>
        <w:t>You</w:t>
      </w:r>
      <w:r>
        <w:rPr>
          <w:color w:val="2B2A29"/>
          <w:spacing w:val="-10"/>
          <w:w w:val="105"/>
        </w:rPr>
        <w:t xml:space="preserve"> </w:t>
      </w:r>
      <w:r>
        <w:rPr>
          <w:color w:val="2B2A29"/>
          <w:w w:val="105"/>
        </w:rPr>
        <w:t>can</w:t>
      </w:r>
      <w:r>
        <w:rPr>
          <w:color w:val="2B2A29"/>
          <w:spacing w:val="-10"/>
          <w:w w:val="105"/>
        </w:rPr>
        <w:t xml:space="preserve"> </w:t>
      </w:r>
      <w:r>
        <w:rPr>
          <w:color w:val="2B2A29"/>
          <w:w w:val="105"/>
        </w:rPr>
        <w:t>try</w:t>
      </w:r>
      <w:r>
        <w:rPr>
          <w:color w:val="2B2A29"/>
          <w:spacing w:val="-10"/>
          <w:w w:val="105"/>
        </w:rPr>
        <w:t xml:space="preserve"> </w:t>
      </w:r>
      <w:r>
        <w:rPr>
          <w:color w:val="2B2A29"/>
          <w:w w:val="105"/>
        </w:rPr>
        <w:t>to</w:t>
      </w:r>
      <w:r>
        <w:rPr>
          <w:color w:val="2B2A29"/>
          <w:spacing w:val="-10"/>
          <w:w w:val="105"/>
        </w:rPr>
        <w:t xml:space="preserve"> </w:t>
      </w:r>
      <w:r>
        <w:rPr>
          <w:color w:val="2B2A29"/>
          <w:w w:val="105"/>
        </w:rPr>
        <w:t>fill</w:t>
      </w:r>
      <w:r>
        <w:rPr>
          <w:color w:val="2B2A29"/>
          <w:spacing w:val="-10"/>
          <w:w w:val="105"/>
        </w:rPr>
        <w:t xml:space="preserve"> </w:t>
      </w:r>
      <w:r>
        <w:rPr>
          <w:color w:val="2B2A29"/>
          <w:w w:val="105"/>
        </w:rPr>
        <w:t>in</w:t>
      </w:r>
      <w:r>
        <w:rPr>
          <w:color w:val="2B2A29"/>
          <w:spacing w:val="-10"/>
          <w:w w:val="105"/>
        </w:rPr>
        <w:t xml:space="preserve"> </w:t>
      </w:r>
      <w:r>
        <w:rPr>
          <w:color w:val="2B2A29"/>
          <w:w w:val="105"/>
        </w:rPr>
        <w:t>the</w:t>
      </w:r>
      <w:r>
        <w:rPr>
          <w:color w:val="2B2A29"/>
          <w:spacing w:val="-10"/>
          <w:w w:val="105"/>
        </w:rPr>
        <w:t xml:space="preserve"> </w:t>
      </w:r>
      <w:r>
        <w:rPr>
          <w:color w:val="2B2A29"/>
          <w:w w:val="105"/>
        </w:rPr>
        <w:t>implementation</w:t>
      </w:r>
      <w:r>
        <w:rPr>
          <w:color w:val="2B2A29"/>
          <w:spacing w:val="-11"/>
          <w:w w:val="105"/>
        </w:rPr>
        <w:t xml:space="preserve"> </w:t>
      </w:r>
      <w:r>
        <w:rPr>
          <w:color w:val="2B2A29"/>
          <w:w w:val="105"/>
        </w:rPr>
        <w:t>of</w:t>
      </w:r>
      <w:r>
        <w:rPr>
          <w:color w:val="2B2A29"/>
          <w:spacing w:val="-10"/>
          <w:w w:val="105"/>
        </w:rPr>
        <w:t xml:space="preserve"> </w:t>
      </w:r>
      <w:r>
        <w:rPr>
          <w:color w:val="2B2A29"/>
          <w:w w:val="105"/>
        </w:rPr>
        <w:t>“delete</w:t>
      </w:r>
      <w:r>
        <w:rPr>
          <w:color w:val="2B2A29"/>
          <w:spacing w:val="-10"/>
          <w:w w:val="105"/>
        </w:rPr>
        <w:t xml:space="preserve"> </w:t>
      </w:r>
      <w:r>
        <w:rPr>
          <w:color w:val="2B2A29"/>
          <w:w w:val="105"/>
        </w:rPr>
        <w:t>order”</w:t>
      </w:r>
      <w:r>
        <w:rPr>
          <w:color w:val="2B2A29"/>
          <w:spacing w:val="-10"/>
          <w:w w:val="105"/>
        </w:rPr>
        <w:t xml:space="preserve"> </w:t>
      </w:r>
      <w:r>
        <w:rPr>
          <w:color w:val="2B2A29"/>
          <w:w w:val="105"/>
        </w:rPr>
        <w:t>as</w:t>
      </w:r>
      <w:r>
        <w:rPr>
          <w:color w:val="2B2A29"/>
          <w:spacing w:val="-10"/>
          <w:w w:val="105"/>
        </w:rPr>
        <w:t xml:space="preserve"> </w:t>
      </w:r>
      <w:r>
        <w:rPr>
          <w:color w:val="2B2A29"/>
          <w:w w:val="105"/>
        </w:rPr>
        <w:t>an</w:t>
      </w:r>
      <w:r>
        <w:rPr>
          <w:color w:val="2B2A29"/>
          <w:spacing w:val="-10"/>
          <w:w w:val="105"/>
        </w:rPr>
        <w:t xml:space="preserve"> </w:t>
      </w:r>
      <w:r>
        <w:rPr>
          <w:color w:val="2B2A29"/>
          <w:w w:val="105"/>
        </w:rPr>
        <w:t>exercise.</w:t>
      </w:r>
    </w:p>
    <w:p>
      <w:pPr>
        <w:pStyle w:val="11"/>
        <w:spacing w:before="213" w:line="288" w:lineRule="auto"/>
        <w:ind w:left="520" w:right="486" w:firstLine="359"/>
      </w:pPr>
      <w:r>
        <w:rPr>
          <w:b/>
          <w:color w:val="2B2A29"/>
          <w:spacing w:val="-1"/>
          <w:w w:val="105"/>
        </w:rPr>
        <w:t>删除</w:t>
      </w:r>
      <w:r>
        <w:rPr>
          <w:b/>
          <w:color w:val="2B2A29"/>
          <w:w w:val="105"/>
        </w:rPr>
        <w:t>订单：</w:t>
      </w:r>
      <w:r>
        <w:rPr>
          <w:color w:val="2B2A29"/>
          <w:w w:val="105"/>
        </w:rPr>
        <w:t>要删除现有订单，请向</w:t>
      </w:r>
      <w:r>
        <w:rPr>
          <w:rFonts w:ascii="宋体" w:hAnsi="宋体"/>
          <w:color w:val="2B2A29"/>
        </w:rPr>
        <w:t>http://localhost:9090/order/</w:t>
      </w:r>
      <w:r>
        <w:rPr>
          <w:rFonts w:ascii="宋体" w:hAnsi="宋体"/>
          <w:color w:val="2B2A29"/>
          <w:spacing w:val="-32"/>
        </w:rPr>
        <w:t>端点。</w:t>
      </w:r>
      <w:r>
        <w:rPr>
          <w:color w:val="2B2A29"/>
          <w:w w:val="105"/>
        </w:rPr>
        <w:t>清单</w:t>
      </w:r>
      <w:r>
        <w:rPr>
          <w:color w:val="0000FF"/>
          <w:w w:val="105"/>
        </w:rPr>
        <w:t>8-6</w:t>
      </w:r>
      <w:r>
        <w:rPr>
          <w:color w:val="2B2A29"/>
        </w:rPr>
        <w:t>中显示</w:t>
      </w:r>
      <w:r>
        <w:rPr>
          <w:color w:val="2B2A29"/>
          <w:spacing w:val="24"/>
        </w:rPr>
        <w:t>了</w:t>
      </w:r>
      <w:r>
        <w:rPr>
          <w:color w:val="2B2A29"/>
        </w:rPr>
        <w:t>一个示例框架代码块</w:t>
      </w:r>
      <w:r>
        <w:rPr>
          <w:color w:val="2B2A29"/>
          <w:w w:val="105"/>
        </w:rPr>
        <w:t>。您可以尝试填写“删除订单”的实现作为练习。</w:t>
      </w:r>
    </w:p>
    <w:p>
      <w:pPr>
        <w:pStyle w:val="11"/>
        <w:spacing w:before="11"/>
        <w:rPr>
          <w:sz w:val="20"/>
        </w:rPr>
      </w:pPr>
    </w:p>
    <w:p>
      <w:r>
        <w:rPr>
          <w:rFonts w:ascii="Cambria"/>
          <w:b/>
          <w:i/>
          <w:color w:val="2B2A29"/>
          <w:w w:val="105"/>
          <w:sz w:val="24"/>
        </w:rPr>
        <w:t>Listing</w:t>
      </w:r>
      <w:r>
        <w:rPr>
          <w:rFonts w:ascii="Cambria"/>
          <w:b/>
          <w:i/>
          <w:color w:val="2B2A29"/>
          <w:spacing w:val="-11"/>
          <w:w w:val="105"/>
          <w:sz w:val="24"/>
        </w:rPr>
        <w:t xml:space="preserve"> </w:t>
      </w:r>
      <w:r>
        <w:rPr>
          <w:rFonts w:ascii="Cambria"/>
          <w:b/>
          <w:i/>
          <w:color w:val="2B2A29"/>
          <w:w w:val="105"/>
          <w:sz w:val="24"/>
        </w:rPr>
        <w:t>8-6.</w:t>
      </w:r>
      <w:r>
        <w:rPr>
          <w:rFonts w:ascii="Cambria"/>
          <w:b/>
          <w:i/>
          <w:color w:val="2B2A29"/>
          <w:spacing w:val="6"/>
          <w:w w:val="105"/>
          <w:sz w:val="24"/>
        </w:rPr>
        <w:t xml:space="preserve"> </w:t>
      </w:r>
      <w:r>
        <w:rPr>
          <w:color w:val="2B2A29"/>
          <w:w w:val="105"/>
          <w:sz w:val="24"/>
        </w:rPr>
        <w:t>Delete</w:t>
      </w:r>
      <w:r>
        <w:rPr>
          <w:color w:val="2B2A29"/>
          <w:spacing w:val="-15"/>
          <w:w w:val="105"/>
          <w:sz w:val="24"/>
        </w:rPr>
        <w:t xml:space="preserve"> </w:t>
      </w:r>
      <w:r>
        <w:rPr>
          <w:color w:val="2B2A29"/>
          <w:w w:val="105"/>
          <w:sz w:val="24"/>
        </w:rPr>
        <w:t>Order</w:t>
      </w:r>
      <w:r>
        <w:rPr>
          <w:color w:val="2B2A29"/>
          <w:spacing w:val="-16"/>
          <w:w w:val="105"/>
          <w:sz w:val="24"/>
        </w:rPr>
        <w:t xml:space="preserve"> </w:t>
      </w:r>
      <w:r>
        <w:rPr>
          <w:color w:val="2B2A29"/>
          <w:w w:val="105"/>
          <w:sz w:val="24"/>
        </w:rPr>
        <w:t>Resource</w:t>
      </w:r>
      <w:r>
        <w:rPr>
          <w:color w:val="2B2A29"/>
          <w:spacing w:val="-16"/>
          <w:w w:val="105"/>
          <w:sz w:val="24"/>
        </w:rPr>
        <w:t xml:space="preserve"> </w:t>
      </w:r>
      <w:r>
        <w:rPr>
          <w:color w:val="2B2A29"/>
          <w:w w:val="105"/>
          <w:sz w:val="24"/>
        </w:rPr>
        <w:t>Function</w:t>
      </w:r>
    </w:p>
    <w:p>
      <w:pPr>
        <w:spacing w:before="0"/>
        <w:ind w:left="520" w:right="0" w:firstLine="0"/>
        <w:jc w:val="left"/>
        <w:rPr>
          <w:sz w:val="24"/>
        </w:rPr>
      </w:pPr>
      <w:r>
        <w:rPr>
          <w:rFonts w:ascii="Cambria"/>
          <w:b/>
          <w:i/>
          <w:color w:val="2B2A29"/>
          <w:w w:val="105"/>
          <w:sz w:val="24"/>
        </w:rPr>
        <w:t>清单8-6。</w:t>
      </w:r>
      <w:r>
        <w:rPr>
          <w:color w:val="2B2A29"/>
          <w:w w:val="105"/>
          <w:sz w:val="24"/>
        </w:rPr>
        <w:t>删除订单资源功能</w:t>
      </w:r>
    </w:p>
    <w:p>
      <w:r>
        <w:rPr>
          <w:rFonts w:ascii="宋体"/>
          <w:color w:val="2B2A29"/>
        </w:rPr>
        <w:t>@http:ResourceConfig {</w:t>
      </w:r>
      <w:r>
        <w:rPr>
          <w:rFonts w:ascii="宋体"/>
          <w:color w:val="2B2A29"/>
          <w:spacing w:val="1"/>
        </w:rPr>
        <w:t xml:space="preserve"> </w:t>
      </w:r>
      <w:r>
        <w:rPr>
          <w:rFonts w:ascii="宋体"/>
          <w:color w:val="2B2A29"/>
        </w:rPr>
        <w:t>methods: ["DELETE"],</w:t>
      </w:r>
      <w:r>
        <w:rPr>
          <w:rFonts w:ascii="宋体"/>
          <w:color w:val="2B2A29"/>
          <w:spacing w:val="1"/>
        </w:rPr>
        <w:t xml:space="preserve"> </w:t>
      </w:r>
      <w:r>
        <w:rPr>
          <w:rFonts w:ascii="宋体"/>
          <w:color w:val="2B2A29"/>
        </w:rPr>
        <w:t>path:</w:t>
      </w:r>
      <w:r>
        <w:rPr>
          <w:rFonts w:ascii="宋体"/>
          <w:color w:val="2B2A29"/>
          <w:spacing w:val="-17"/>
        </w:rPr>
        <w:t xml:space="preserve"> </w:t>
      </w:r>
      <w:r>
        <w:rPr>
          <w:rFonts w:ascii="宋体"/>
          <w:color w:val="2B2A29"/>
        </w:rPr>
        <w:t>"/order/{orderId}"</w:t>
      </w:r>
    </w:p>
    <w:p>
      <w:pPr>
        <w:pStyle w:val="11"/>
        <w:spacing w:before="207" w:line="273" w:lineRule="auto"/>
        <w:ind w:left="850" w:right="5467" w:hanging="330"/>
        <w:rPr>
          <w:rFonts w:ascii="宋体"/>
        </w:rPr>
      </w:pPr>
      <w:r>
        <w:rPr>
          <w:rFonts w:ascii="宋体"/>
          <w:color w:val="2B2A29"/>
        </w:rPr>
        <w:t>@http:ResourceConfig｛methods:[“DELETE”]，路径：“/order/｛orderId｝”</w:t>
      </w:r>
    </w:p>
    <w:p>
      <w:r>
        <w:rPr>
          <w:rFonts w:ascii="宋体"/>
          <w:color w:val="2B2A29"/>
          <w:sz w:val="22"/>
        </w:rPr>
        <w:t>}</w:t>
      </w:r>
    </w:p>
    <w:p>
      <w:pPr>
        <w:spacing w:before="0" w:line="278" w:lineRule="exact"/>
        <w:ind w:left="520" w:right="0" w:firstLine="0"/>
        <w:jc w:val="left"/>
        <w:rPr>
          <w:rFonts w:ascii="宋体"/>
          <w:sz w:val="22"/>
        </w:rPr>
      </w:pPr>
      <w:r>
        <w:rPr>
          <w:rFonts w:ascii="宋体"/>
          <w:color w:val="2B2A29"/>
          <w:sz w:val="22"/>
        </w:rPr>
        <w:t>}</w:t>
      </w:r>
    </w:p>
    <w:p>
      <w:r>
        <w:rPr>
          <w:rFonts w:ascii="宋体"/>
          <w:color w:val="2B2A29"/>
        </w:rPr>
        <w:t>resource</w:t>
      </w:r>
      <w:r>
        <w:rPr>
          <w:rFonts w:ascii="宋体"/>
          <w:color w:val="2B2A29"/>
          <w:spacing w:val="-4"/>
        </w:rPr>
        <w:t xml:space="preserve"> </w:t>
      </w:r>
      <w:r>
        <w:rPr>
          <w:rFonts w:ascii="宋体"/>
          <w:color w:val="2B2A29"/>
        </w:rPr>
        <w:t>function</w:t>
      </w:r>
      <w:r>
        <w:rPr>
          <w:rFonts w:ascii="宋体"/>
          <w:color w:val="2B2A29"/>
          <w:spacing w:val="-3"/>
        </w:rPr>
        <w:t xml:space="preserve"> </w:t>
      </w:r>
      <w:r>
        <w:rPr>
          <w:rFonts w:ascii="宋体"/>
          <w:color w:val="2B2A29"/>
        </w:rPr>
        <w:t>deleteOrder(http:Caller</w:t>
      </w:r>
      <w:r>
        <w:rPr>
          <w:rFonts w:ascii="宋体"/>
          <w:color w:val="2B2A29"/>
          <w:spacing w:val="-3"/>
        </w:rPr>
        <w:t xml:space="preserve"> </w:t>
      </w:r>
      <w:r>
        <w:rPr>
          <w:rFonts w:ascii="宋体"/>
          <w:color w:val="2B2A29"/>
        </w:rPr>
        <w:t>caller,</w:t>
      </w:r>
      <w:r>
        <w:rPr>
          <w:rFonts w:ascii="宋体"/>
          <w:color w:val="2B2A29"/>
          <w:spacing w:val="-3"/>
        </w:rPr>
        <w:t xml:space="preserve"> </w:t>
      </w:r>
      <w:r>
        <w:rPr>
          <w:rFonts w:ascii="宋体"/>
          <w:color w:val="2B2A29"/>
        </w:rPr>
        <w:t>http:Request</w:t>
      </w:r>
      <w:r>
        <w:rPr>
          <w:rFonts w:ascii="宋体"/>
          <w:color w:val="2B2A29"/>
          <w:spacing w:val="-3"/>
        </w:rPr>
        <w:t xml:space="preserve"> </w:t>
      </w:r>
      <w:r>
        <w:rPr>
          <w:rFonts w:ascii="宋体"/>
          <w:color w:val="2B2A29"/>
        </w:rPr>
        <w:t>req,</w:t>
      </w:r>
      <w:r>
        <w:rPr>
          <w:rFonts w:ascii="宋体"/>
          <w:color w:val="2B2A29"/>
          <w:spacing w:val="-3"/>
        </w:rPr>
        <w:t xml:space="preserve"> </w:t>
      </w:r>
      <w:r>
        <w:rPr>
          <w:rFonts w:ascii="宋体"/>
          <w:color w:val="2B2A29"/>
        </w:rPr>
        <w:t>string</w:t>
      </w:r>
      <w:r>
        <w:rPr>
          <w:rFonts w:ascii="宋体"/>
          <w:color w:val="2B2A29"/>
          <w:spacing w:val="-107"/>
        </w:rPr>
        <w:t xml:space="preserve"> </w:t>
      </w:r>
      <w:r>
        <w:rPr>
          <w:rFonts w:ascii="宋体"/>
          <w:color w:val="2B2A29"/>
        </w:rPr>
        <w:t>orderId) {</w:t>
      </w:r>
    </w:p>
    <w:p>
      <w:pPr>
        <w:pStyle w:val="11"/>
        <w:spacing w:before="38" w:line="273" w:lineRule="auto"/>
        <w:ind w:left="520" w:right="299"/>
        <w:rPr>
          <w:rFonts w:ascii="宋体"/>
        </w:rPr>
      </w:pPr>
      <w:r>
        <w:rPr>
          <w:rFonts w:ascii="宋体"/>
          <w:color w:val="2B2A29"/>
        </w:rPr>
        <w:t>资源函数deleteOrder（http:Caller</w:t>
      </w:r>
      <w:r>
        <w:rPr>
          <w:rFonts w:ascii="宋体"/>
          <w:color w:val="2B2A29"/>
          <w:spacing w:val="-3"/>
        </w:rPr>
        <w:t>调用者，</w:t>
      </w:r>
      <w:r>
        <w:rPr>
          <w:rFonts w:ascii="宋体"/>
          <w:color w:val="2B2A29"/>
        </w:rPr>
        <w:t>http:Request</w:t>
      </w:r>
      <w:r>
        <w:t xml:space="preserve"> </w:t>
      </w:r>
      <w:r>
        <w:rPr>
          <w:rFonts w:ascii="宋体"/>
          <w:color w:val="2B2A29"/>
        </w:rPr>
        <w:t>req，string</w:t>
      </w:r>
      <w:r>
        <w:t xml:space="preserve"> </w:t>
      </w:r>
      <w:r>
        <w:rPr>
          <w:rFonts w:ascii="宋体"/>
          <w:color w:val="2B2A29"/>
        </w:rPr>
        <w:t>orderId）{</w:t>
      </w:r>
    </w:p>
    <w:p>
      <w:r>
        <w:rPr>
          <w:rFonts w:ascii="宋体"/>
          <w:color w:val="2B2A29"/>
        </w:rPr>
        <w:t>// Implementation</w:t>
      </w:r>
    </w:p>
    <w:p>
      <w:pPr>
        <w:pStyle w:val="11"/>
        <w:spacing w:line="279" w:lineRule="exact"/>
        <w:ind w:left="850"/>
        <w:rPr>
          <w:rFonts w:ascii="宋体"/>
        </w:rPr>
      </w:pPr>
      <w:r>
        <w:rPr>
          <w:rFonts w:ascii="宋体"/>
          <w:color w:val="2B2A29"/>
        </w:rPr>
        <w:t>//实施</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pStyle w:val="11"/>
        <w:spacing w:before="3"/>
        <w:rPr>
          <w:rFonts w:ascii="宋体"/>
          <w:sz w:val="31"/>
        </w:rPr>
      </w:pPr>
    </w:p>
    <w:p>
      <w:r>
        <w:rPr>
          <w:color w:val="2B2A29"/>
          <w:w w:val="80"/>
        </w:rPr>
        <w:t>HTTP</w:t>
      </w:r>
      <w:r>
        <w:rPr>
          <w:color w:val="2B2A29"/>
          <w:spacing w:val="6"/>
          <w:w w:val="80"/>
        </w:rPr>
        <w:t xml:space="preserve"> </w:t>
      </w:r>
      <w:r>
        <w:rPr>
          <w:color w:val="2B2A29"/>
          <w:w w:val="80"/>
        </w:rPr>
        <w:t>Client</w:t>
      </w:r>
    </w:p>
    <w:p>
      <w:pPr>
        <w:pStyle w:val="5"/>
        <w:ind w:left="519"/>
      </w:pPr>
      <w:r>
        <w:rPr>
          <w:color w:val="2B2A29"/>
          <w:w w:val="80"/>
        </w:rPr>
        <w:t>HTTP客户端</w:t>
      </w:r>
    </w:p>
    <w:p>
      <w:r>
        <w:rPr>
          <w:color w:val="2B2A29"/>
          <w:w w:val="105"/>
        </w:rPr>
        <w:t>In</w:t>
      </w:r>
      <w:r>
        <w:rPr>
          <w:color w:val="2B2A29"/>
          <w:spacing w:val="-8"/>
          <w:w w:val="105"/>
        </w:rPr>
        <w:t xml:space="preserve"> </w:t>
      </w:r>
      <w:r>
        <w:rPr>
          <w:color w:val="2B2A29"/>
          <w:w w:val="105"/>
        </w:rPr>
        <w:t>our</w:t>
      </w:r>
      <w:r>
        <w:rPr>
          <w:color w:val="2B2A29"/>
          <w:spacing w:val="-7"/>
          <w:w w:val="105"/>
        </w:rPr>
        <w:t xml:space="preserve"> </w:t>
      </w:r>
      <w:r>
        <w:rPr>
          <w:color w:val="2B2A29"/>
          <w:w w:val="105"/>
        </w:rPr>
        <w:t>previous</w:t>
      </w:r>
      <w:r>
        <w:rPr>
          <w:color w:val="2B2A29"/>
          <w:spacing w:val="-7"/>
          <w:w w:val="105"/>
        </w:rPr>
        <w:t xml:space="preserve"> </w:t>
      </w:r>
      <w:r>
        <w:rPr>
          <w:color w:val="2B2A29"/>
          <w:w w:val="105"/>
        </w:rPr>
        <w:t>example,</w:t>
      </w:r>
      <w:r>
        <w:rPr>
          <w:color w:val="2B2A29"/>
          <w:spacing w:val="-7"/>
          <w:w w:val="105"/>
        </w:rPr>
        <w:t xml:space="preserve"> </w:t>
      </w:r>
      <w:r>
        <w:rPr>
          <w:color w:val="2B2A29"/>
          <w:w w:val="105"/>
        </w:rPr>
        <w:t>we</w:t>
      </w:r>
      <w:r>
        <w:rPr>
          <w:color w:val="2B2A29"/>
          <w:spacing w:val="-7"/>
          <w:w w:val="105"/>
        </w:rPr>
        <w:t xml:space="preserve"> </w:t>
      </w:r>
      <w:r>
        <w:rPr>
          <w:color w:val="2B2A29"/>
          <w:w w:val="105"/>
        </w:rPr>
        <w:t>used</w:t>
      </w:r>
      <w:r>
        <w:rPr>
          <w:color w:val="2B2A29"/>
          <w:spacing w:val="-7"/>
          <w:w w:val="105"/>
        </w:rPr>
        <w:t xml:space="preserve"> </w:t>
      </w:r>
      <w:r>
        <w:rPr>
          <w:rFonts w:ascii="宋体"/>
          <w:color w:val="2B2A29"/>
          <w:w w:val="105"/>
        </w:rPr>
        <w:t>curl</w:t>
      </w:r>
      <w:r>
        <w:rPr>
          <w:rFonts w:ascii="宋体"/>
          <w:color w:val="2B2A29"/>
          <w:spacing w:val="-65"/>
          <w:w w:val="105"/>
        </w:rPr>
        <w:t xml:space="preserve"> </w:t>
      </w:r>
      <w:r>
        <w:rPr>
          <w:color w:val="2B2A29"/>
          <w:w w:val="105"/>
        </w:rPr>
        <w:t>commands</w:t>
      </w:r>
      <w:r>
        <w:rPr>
          <w:color w:val="2B2A29"/>
          <w:spacing w:val="-7"/>
          <w:w w:val="105"/>
        </w:rPr>
        <w:t xml:space="preserve"> </w:t>
      </w:r>
      <w:r>
        <w:rPr>
          <w:color w:val="2B2A29"/>
          <w:w w:val="105"/>
        </w:rPr>
        <w:t>to</w:t>
      </w:r>
      <w:r>
        <w:rPr>
          <w:color w:val="2B2A29"/>
          <w:spacing w:val="-7"/>
          <w:w w:val="105"/>
        </w:rPr>
        <w:t xml:space="preserve"> </w:t>
      </w:r>
      <w:r>
        <w:rPr>
          <w:color w:val="2B2A29"/>
          <w:w w:val="105"/>
        </w:rPr>
        <w:t>invoke</w:t>
      </w:r>
      <w:r>
        <w:rPr>
          <w:color w:val="2B2A29"/>
          <w:spacing w:val="-7"/>
          <w:w w:val="105"/>
        </w:rPr>
        <w:t xml:space="preserve"> </w:t>
      </w:r>
      <w:r>
        <w:rPr>
          <w:color w:val="2B2A29"/>
          <w:w w:val="105"/>
        </w:rPr>
        <w:t>our</w:t>
      </w:r>
      <w:r>
        <w:rPr>
          <w:color w:val="2B2A29"/>
          <w:spacing w:val="-7"/>
          <w:w w:val="105"/>
        </w:rPr>
        <w:t xml:space="preserve"> </w:t>
      </w:r>
      <w:r>
        <w:rPr>
          <w:color w:val="2B2A29"/>
          <w:w w:val="105"/>
        </w:rPr>
        <w:t>HTTP</w:t>
      </w:r>
      <w:r>
        <w:rPr>
          <w:color w:val="2B2A29"/>
          <w:spacing w:val="-7"/>
          <w:w w:val="105"/>
        </w:rPr>
        <w:t xml:space="preserve"> </w:t>
      </w:r>
      <w:r>
        <w:rPr>
          <w:color w:val="2B2A29"/>
          <w:w w:val="105"/>
        </w:rPr>
        <w:t>service.</w:t>
      </w:r>
      <w:r>
        <w:rPr>
          <w:color w:val="2B2A29"/>
          <w:spacing w:val="-7"/>
          <w:w w:val="105"/>
        </w:rPr>
        <w:t xml:space="preserve"> </w:t>
      </w:r>
      <w:r>
        <w:rPr>
          <w:color w:val="2B2A29"/>
          <w:w w:val="105"/>
        </w:rPr>
        <w:t>The</w:t>
      </w:r>
      <w:r>
        <w:rPr>
          <w:color w:val="2B2A29"/>
          <w:spacing w:val="-7"/>
          <w:w w:val="105"/>
        </w:rPr>
        <w:t xml:space="preserve"> </w:t>
      </w:r>
      <w:r>
        <w:rPr>
          <w:rFonts w:ascii="宋体"/>
          <w:color w:val="2B2A29"/>
          <w:w w:val="105"/>
        </w:rPr>
        <w:t>curl</w:t>
      </w:r>
      <w:r>
        <w:rPr>
          <w:rFonts w:ascii="宋体"/>
          <w:color w:val="2B2A29"/>
          <w:spacing w:val="-113"/>
          <w:w w:val="105"/>
        </w:rPr>
        <w:t xml:space="preserve"> </w:t>
      </w:r>
      <w:r>
        <w:rPr>
          <w:color w:val="2B2A29"/>
          <w:w w:val="105"/>
        </w:rPr>
        <w:t>command is an HTTP client program. We can write a Ballerina program to invoke these</w:t>
      </w:r>
      <w:r>
        <w:rPr>
          <w:color w:val="2B2A29"/>
          <w:spacing w:val="1"/>
          <w:w w:val="105"/>
        </w:rPr>
        <w:t xml:space="preserve"> </w:t>
      </w:r>
      <w:r>
        <w:rPr>
          <w:color w:val="2B2A29"/>
          <w:w w:val="105"/>
        </w:rPr>
        <w:t xml:space="preserve">HTTP services instead of using </w:t>
      </w:r>
      <w:r>
        <w:rPr>
          <w:rFonts w:ascii="宋体"/>
          <w:color w:val="2B2A29"/>
          <w:w w:val="105"/>
        </w:rPr>
        <w:t>curl</w:t>
      </w:r>
      <w:r>
        <w:rPr>
          <w:color w:val="2B2A29"/>
          <w:w w:val="105"/>
        </w:rPr>
        <w:t>. The HTTP client endpoint can be used to connect</w:t>
      </w:r>
      <w:r>
        <w:rPr>
          <w:color w:val="2B2A29"/>
          <w:spacing w:val="1"/>
          <w:w w:val="105"/>
        </w:rPr>
        <w:t xml:space="preserve"> </w:t>
      </w:r>
      <w:r>
        <w:rPr>
          <w:color w:val="2B2A29"/>
          <w:w w:val="105"/>
        </w:rPr>
        <w:t>to</w:t>
      </w:r>
      <w:r>
        <w:rPr>
          <w:color w:val="2B2A29"/>
          <w:spacing w:val="-13"/>
          <w:w w:val="105"/>
        </w:rPr>
        <w:t xml:space="preserve"> </w:t>
      </w:r>
      <w:r>
        <w:rPr>
          <w:color w:val="2B2A29"/>
          <w:w w:val="105"/>
        </w:rPr>
        <w:t>and</w:t>
      </w:r>
      <w:r>
        <w:rPr>
          <w:color w:val="2B2A29"/>
          <w:spacing w:val="-12"/>
          <w:w w:val="105"/>
        </w:rPr>
        <w:t xml:space="preserve"> </w:t>
      </w:r>
      <w:r>
        <w:rPr>
          <w:color w:val="2B2A29"/>
          <w:w w:val="105"/>
        </w:rPr>
        <w:t>interact</w:t>
      </w:r>
      <w:r>
        <w:rPr>
          <w:color w:val="2B2A29"/>
          <w:spacing w:val="-12"/>
          <w:w w:val="105"/>
        </w:rPr>
        <w:t xml:space="preserve"> </w:t>
      </w:r>
      <w:r>
        <w:rPr>
          <w:color w:val="2B2A29"/>
          <w:w w:val="105"/>
        </w:rPr>
        <w:t>with</w:t>
      </w:r>
      <w:r>
        <w:rPr>
          <w:color w:val="2B2A29"/>
          <w:spacing w:val="-12"/>
          <w:w w:val="105"/>
        </w:rPr>
        <w:t xml:space="preserve"> </w:t>
      </w:r>
      <w:r>
        <w:rPr>
          <w:color w:val="2B2A29"/>
          <w:w w:val="105"/>
        </w:rPr>
        <w:t>an</w:t>
      </w:r>
      <w:r>
        <w:rPr>
          <w:color w:val="2B2A29"/>
          <w:spacing w:val="-12"/>
          <w:w w:val="105"/>
        </w:rPr>
        <w:t xml:space="preserve"> </w:t>
      </w:r>
      <w:r>
        <w:rPr>
          <w:color w:val="2B2A29"/>
          <w:w w:val="105"/>
        </w:rPr>
        <w:t>external</w:t>
      </w:r>
      <w:r>
        <w:rPr>
          <w:color w:val="2B2A29"/>
          <w:spacing w:val="-12"/>
          <w:w w:val="105"/>
        </w:rPr>
        <w:t xml:space="preserve"> </w:t>
      </w:r>
      <w:r>
        <w:rPr>
          <w:color w:val="2B2A29"/>
          <w:w w:val="105"/>
        </w:rPr>
        <w:t>HTTP</w:t>
      </w:r>
      <w:r>
        <w:rPr>
          <w:color w:val="2B2A29"/>
          <w:spacing w:val="-12"/>
          <w:w w:val="105"/>
        </w:rPr>
        <w:t xml:space="preserve"> </w:t>
      </w:r>
      <w:r>
        <w:rPr>
          <w:color w:val="2B2A29"/>
          <w:w w:val="105"/>
        </w:rPr>
        <w:t>server.</w:t>
      </w:r>
    </w:p>
    <w:p>
      <w:pPr>
        <w:pStyle w:val="11"/>
        <w:spacing w:before="183" w:line="285" w:lineRule="auto"/>
        <w:ind w:left="520" w:right="170"/>
      </w:pPr>
      <w:r>
        <w:rPr>
          <w:color w:val="2B2A29"/>
          <w:w w:val="105"/>
        </w:rPr>
        <w:t>在前面的示例中，我们使用</w:t>
      </w:r>
      <w:r>
        <w:rPr>
          <w:rFonts w:ascii="宋体"/>
          <w:color w:val="2B2A29"/>
          <w:w w:val="105"/>
        </w:rPr>
        <w:t>curl</w:t>
      </w:r>
      <w:r>
        <w:rPr>
          <w:color w:val="2B2A29"/>
          <w:w w:val="105"/>
        </w:rPr>
        <w:t>命令来调用HTTP服务。</w:t>
      </w:r>
      <w:r>
        <w:rPr>
          <w:rFonts w:ascii="宋体"/>
          <w:color w:val="2B2A29"/>
          <w:w w:val="105"/>
        </w:rPr>
        <w:t>curl</w:t>
      </w:r>
      <w:r>
        <w:rPr>
          <w:color w:val="2B2A29"/>
          <w:w w:val="105"/>
        </w:rPr>
        <w:t>命令是一个HTTP客户端程序。我们可以编写一个Ballerina程序来调用这些HTTP服务，而不是使用</w:t>
      </w:r>
      <w:r>
        <w:rPr>
          <w:rFonts w:ascii="宋体"/>
          <w:color w:val="2B2A29"/>
          <w:w w:val="105"/>
        </w:rPr>
        <w:t>curl</w:t>
      </w:r>
      <w:r>
        <w:rPr>
          <w:color w:val="2B2A29"/>
          <w:w w:val="105"/>
        </w:rPr>
        <w:t>。HTTP客户端端点可用于连接到外部HTTP服务器并与</w:t>
      </w:r>
      <w:r>
        <w:rPr>
          <w:color w:val="2B2A29"/>
          <w:spacing w:val="-12"/>
          <w:w w:val="105"/>
        </w:rPr>
        <w:t>之</w:t>
      </w:r>
      <w:r>
        <w:rPr>
          <w:color w:val="2B2A29"/>
          <w:w w:val="105"/>
        </w:rPr>
        <w:t>交互。</w:t>
      </w:r>
    </w:p>
    <w:p>
      <w:r>
        <w:rPr>
          <w:color w:val="2B2A29"/>
          <w:w w:val="105"/>
        </w:rPr>
        <w:t>Let’s</w:t>
      </w:r>
      <w:r>
        <w:rPr>
          <w:color w:val="2B2A29"/>
          <w:spacing w:val="-10"/>
          <w:w w:val="105"/>
        </w:rPr>
        <w:t xml:space="preserve"> </w:t>
      </w:r>
      <w:r>
        <w:rPr>
          <w:color w:val="2B2A29"/>
          <w:w w:val="105"/>
        </w:rPr>
        <w:t>write</w:t>
      </w:r>
      <w:r>
        <w:rPr>
          <w:color w:val="2B2A29"/>
          <w:spacing w:val="-9"/>
          <w:w w:val="105"/>
        </w:rPr>
        <w:t xml:space="preserve"> </w:t>
      </w:r>
      <w:r>
        <w:rPr>
          <w:color w:val="2B2A29"/>
          <w:w w:val="105"/>
        </w:rPr>
        <w:t>a</w:t>
      </w:r>
      <w:r>
        <w:rPr>
          <w:color w:val="2B2A29"/>
          <w:spacing w:val="-9"/>
          <w:w w:val="105"/>
        </w:rPr>
        <w:t xml:space="preserve"> </w:t>
      </w:r>
      <w:r>
        <w:rPr>
          <w:color w:val="2B2A29"/>
          <w:w w:val="105"/>
        </w:rPr>
        <w:t>simple</w:t>
      </w:r>
      <w:r>
        <w:rPr>
          <w:color w:val="2B2A29"/>
          <w:spacing w:val="-10"/>
          <w:w w:val="105"/>
        </w:rPr>
        <w:t xml:space="preserve"> </w:t>
      </w:r>
      <w:r>
        <w:rPr>
          <w:color w:val="2B2A29"/>
          <w:w w:val="105"/>
        </w:rPr>
        <w:t>program</w:t>
      </w:r>
      <w:r>
        <w:rPr>
          <w:color w:val="2B2A29"/>
          <w:spacing w:val="-9"/>
          <w:w w:val="105"/>
        </w:rPr>
        <w:t xml:space="preserve"> </w:t>
      </w:r>
      <w:r>
        <w:rPr>
          <w:color w:val="2B2A29"/>
          <w:w w:val="105"/>
        </w:rPr>
        <w:t>to</w:t>
      </w:r>
      <w:r>
        <w:rPr>
          <w:color w:val="2B2A29"/>
          <w:spacing w:val="-9"/>
          <w:w w:val="105"/>
        </w:rPr>
        <w:t xml:space="preserve"> </w:t>
      </w:r>
      <w:r>
        <w:rPr>
          <w:color w:val="2B2A29"/>
          <w:w w:val="105"/>
        </w:rPr>
        <w:t>call</w:t>
      </w:r>
      <w:r>
        <w:rPr>
          <w:color w:val="2B2A29"/>
          <w:spacing w:val="-9"/>
          <w:w w:val="105"/>
        </w:rPr>
        <w:t xml:space="preserve"> </w:t>
      </w:r>
      <w:r>
        <w:rPr>
          <w:color w:val="2B2A29"/>
          <w:w w:val="105"/>
        </w:rPr>
        <w:t>our</w:t>
      </w:r>
      <w:r>
        <w:rPr>
          <w:color w:val="2B2A29"/>
          <w:spacing w:val="-10"/>
          <w:w w:val="105"/>
        </w:rPr>
        <w:t xml:space="preserve"> </w:t>
      </w:r>
      <w:r>
        <w:rPr>
          <w:color w:val="2B2A29"/>
          <w:w w:val="105"/>
        </w:rPr>
        <w:t>Listing</w:t>
      </w:r>
      <w:r>
        <w:rPr>
          <w:color w:val="2B2A29"/>
          <w:spacing w:val="-9"/>
          <w:w w:val="105"/>
        </w:rPr>
        <w:t xml:space="preserve"> </w:t>
      </w:r>
      <w:r>
        <w:rPr>
          <w:color w:val="0000FF"/>
          <w:w w:val="105"/>
        </w:rPr>
        <w:t>8-1</w:t>
      </w:r>
      <w:r>
        <w:rPr>
          <w:color w:val="0000FF"/>
          <w:spacing w:val="-9"/>
          <w:w w:val="105"/>
        </w:rPr>
        <w:t xml:space="preserve"> </w:t>
      </w:r>
      <w:r>
        <w:rPr>
          <w:color w:val="2B2A29"/>
          <w:w w:val="105"/>
        </w:rPr>
        <w:t>program</w:t>
      </w:r>
      <w:r>
        <w:rPr>
          <w:color w:val="2B2A29"/>
          <w:spacing w:val="-9"/>
          <w:w w:val="105"/>
        </w:rPr>
        <w:t xml:space="preserve"> </w:t>
      </w:r>
      <w:r>
        <w:rPr>
          <w:color w:val="2B2A29"/>
          <w:w w:val="105"/>
        </w:rPr>
        <w:t>instead</w:t>
      </w:r>
      <w:r>
        <w:rPr>
          <w:color w:val="2B2A29"/>
          <w:spacing w:val="-10"/>
          <w:w w:val="105"/>
        </w:rPr>
        <w:t xml:space="preserve"> </w:t>
      </w:r>
      <w:r>
        <w:rPr>
          <w:color w:val="2B2A29"/>
          <w:w w:val="105"/>
        </w:rPr>
        <w:t>of</w:t>
      </w:r>
      <w:r>
        <w:rPr>
          <w:color w:val="2B2A29"/>
          <w:spacing w:val="-9"/>
          <w:w w:val="105"/>
        </w:rPr>
        <w:t xml:space="preserve"> </w:t>
      </w:r>
      <w:r>
        <w:rPr>
          <w:color w:val="2B2A29"/>
          <w:w w:val="105"/>
        </w:rPr>
        <w:t>using</w:t>
      </w:r>
      <w:r>
        <w:rPr>
          <w:color w:val="2B2A29"/>
          <w:spacing w:val="-9"/>
          <w:w w:val="105"/>
        </w:rPr>
        <w:t xml:space="preserve"> </w:t>
      </w:r>
      <w:r>
        <w:rPr>
          <w:color w:val="2B2A29"/>
          <w:w w:val="105"/>
        </w:rPr>
        <w:t>the</w:t>
      </w:r>
      <w:r>
        <w:rPr>
          <w:color w:val="2B2A29"/>
          <w:spacing w:val="-9"/>
          <w:w w:val="105"/>
        </w:rPr>
        <w:t xml:space="preserve"> </w:t>
      </w:r>
      <w:r>
        <w:rPr>
          <w:rFonts w:ascii="宋体" w:hAnsi="宋体"/>
          <w:color w:val="2B2A29"/>
          <w:w w:val="105"/>
        </w:rPr>
        <w:t>curl</w:t>
      </w:r>
      <w:r>
        <w:rPr>
          <w:color w:val="2B2A29"/>
          <w:w w:val="105"/>
        </w:rPr>
        <w:t xml:space="preserve"> command;</w:t>
      </w:r>
      <w:r>
        <w:rPr>
          <w:color w:val="2B2A29"/>
          <w:spacing w:val="-8"/>
          <w:w w:val="105"/>
        </w:rPr>
        <w:t xml:space="preserve"> </w:t>
      </w:r>
      <w:r>
        <w:rPr>
          <w:color w:val="2B2A29"/>
          <w:w w:val="105"/>
        </w:rPr>
        <w:t>see</w:t>
      </w:r>
      <w:r>
        <w:rPr>
          <w:color w:val="2B2A29"/>
          <w:spacing w:val="-7"/>
          <w:w w:val="105"/>
        </w:rPr>
        <w:t xml:space="preserve"> </w:t>
      </w:r>
      <w:r>
        <w:rPr>
          <w:color w:val="2B2A29"/>
          <w:w w:val="105"/>
        </w:rPr>
        <w:t>Listing</w:t>
      </w:r>
      <w:r>
        <w:rPr>
          <w:color w:val="2B2A29"/>
          <w:spacing w:val="-7"/>
          <w:w w:val="105"/>
        </w:rPr>
        <w:t xml:space="preserve"> </w:t>
      </w:r>
      <w:r>
        <w:rPr>
          <w:color w:val="0000FF"/>
          <w:w w:val="105"/>
        </w:rPr>
        <w:t>8-7</w:t>
      </w:r>
      <w:r>
        <w:rPr>
          <w:color w:val="2B2A29"/>
          <w:w w:val="105"/>
        </w:rPr>
        <w:t>.</w:t>
      </w:r>
    </w:p>
    <w:p>
      <w:pPr>
        <w:pStyle w:val="11"/>
        <w:spacing w:before="8"/>
        <w:ind w:left="879"/>
        <w:rPr>
          <w:rFonts w:ascii="宋体" w:hAnsi="宋体"/>
        </w:rPr>
      </w:pPr>
      <w:r>
        <w:rPr>
          <w:color w:val="2B2A29"/>
          <w:w w:val="105"/>
        </w:rPr>
        <w:t>让我们编写一个简单</w:t>
      </w:r>
      <w:r>
        <w:rPr>
          <w:color w:val="2B2A29"/>
          <w:spacing w:val="-10"/>
          <w:w w:val="105"/>
        </w:rPr>
        <w:t>的</w:t>
      </w:r>
      <w:r>
        <w:rPr>
          <w:color w:val="2B2A29"/>
          <w:w w:val="105"/>
        </w:rPr>
        <w:t>程序来</w:t>
      </w:r>
      <w:r>
        <w:rPr>
          <w:color w:val="2B2A29"/>
          <w:spacing w:val="-9"/>
          <w:w w:val="105"/>
        </w:rPr>
        <w:t>调用</w:t>
      </w:r>
      <w:r>
        <w:rPr>
          <w:color w:val="2B2A29"/>
          <w:w w:val="105"/>
        </w:rPr>
        <w:t>清单</w:t>
      </w:r>
      <w:r>
        <w:rPr>
          <w:color w:val="0000FF"/>
          <w:w w:val="105"/>
        </w:rPr>
        <w:t>8-1</w:t>
      </w:r>
      <w:r>
        <w:rPr>
          <w:color w:val="2B2A29"/>
          <w:w w:val="105"/>
        </w:rPr>
        <w:t>程序</w:t>
      </w:r>
      <w:r>
        <w:rPr>
          <w:color w:val="2B2A29"/>
          <w:spacing w:val="-9"/>
          <w:w w:val="105"/>
        </w:rPr>
        <w:t>，</w:t>
      </w:r>
      <w:r>
        <w:rPr>
          <w:color w:val="2B2A29"/>
          <w:w w:val="105"/>
        </w:rPr>
        <w:t>而不是使用</w:t>
      </w:r>
      <w:r>
        <w:rPr>
          <w:rFonts w:ascii="宋体" w:hAnsi="宋体"/>
          <w:color w:val="2B2A29"/>
          <w:w w:val="105"/>
        </w:rPr>
        <w:t>curl</w:t>
      </w:r>
      <w:r>
        <w:rPr>
          <w:color w:val="2B2A29"/>
          <w:w w:val="105"/>
        </w:rPr>
        <w:t>命令；</w:t>
      </w:r>
      <w:r>
        <w:rPr>
          <w:color w:val="2B2A29"/>
          <w:spacing w:val="-8"/>
          <w:w w:val="105"/>
        </w:rPr>
        <w:t>请</w:t>
      </w:r>
      <w:r>
        <w:rPr>
          <w:color w:val="2B2A29"/>
          <w:w w:val="105"/>
        </w:rPr>
        <w:t>参见清单</w:t>
      </w:r>
      <w:r>
        <w:rPr>
          <w:color w:val="0000FF"/>
          <w:w w:val="105"/>
        </w:rPr>
        <w:t>8-7</w:t>
      </w:r>
      <w:r>
        <w:rPr>
          <w:color w:val="2B2A29"/>
          <w:w w:val="105"/>
        </w:rPr>
        <w:t>。</w:t>
      </w:r>
    </w:p>
    <w:p>
      <w:pPr>
        <w:spacing w:after="0"/>
        <w:sectPr>
          <w:pgSz w:w="10080" w:h="14400"/>
          <w:pgMar w:top="1260" w:right="560" w:bottom="1260" w:left="560" w:header="1037" w:footer="1070" w:gutter="0"/>
          <w:cols w:space="720" w:num="1"/>
        </w:sectPr>
      </w:pPr>
    </w:p>
    <w:p>
      <w:pPr>
        <w:pStyle w:val="11"/>
        <w:spacing w:before="2"/>
        <w:rPr>
          <w:sz w:val="13"/>
        </w:rPr>
      </w:pPr>
    </w:p>
    <w:p>
      <w:r>
        <w:rPr>
          <w:rFonts w:ascii="Cambria"/>
          <w:b/>
          <w:i/>
          <w:color w:val="2B2A29"/>
        </w:rPr>
        <w:t>Listing</w:t>
      </w:r>
      <w:r>
        <w:rPr>
          <w:rFonts w:ascii="Cambria"/>
          <w:b/>
          <w:i/>
          <w:color w:val="2B2A29"/>
          <w:spacing w:val="12"/>
        </w:rPr>
        <w:t xml:space="preserve"> </w:t>
      </w:r>
      <w:r>
        <w:rPr>
          <w:rFonts w:ascii="Cambria"/>
          <w:b/>
          <w:i/>
          <w:color w:val="2B2A29"/>
        </w:rPr>
        <w:t xml:space="preserve">8-7.  </w:t>
      </w:r>
      <w:r>
        <w:rPr>
          <w:rFonts w:ascii="Cambria"/>
          <w:b/>
          <w:i/>
          <w:color w:val="2B2A29"/>
          <w:spacing w:val="8"/>
        </w:rPr>
        <w:t xml:space="preserve"> </w:t>
      </w:r>
      <w:r>
        <w:rPr>
          <w:color w:val="2B2A29"/>
        </w:rPr>
        <w:t>http_client.bal</w:t>
      </w:r>
      <w:r>
        <w:rPr>
          <w:color w:val="2B2A29"/>
          <w:spacing w:val="9"/>
        </w:rPr>
        <w:t xml:space="preserve"> </w:t>
      </w:r>
      <w:r>
        <w:rPr>
          <w:color w:val="2B2A29"/>
        </w:rPr>
        <w:t>for</w:t>
      </w:r>
      <w:r>
        <w:rPr>
          <w:color w:val="2B2A29"/>
          <w:spacing w:val="8"/>
        </w:rPr>
        <w:t xml:space="preserve"> </w:t>
      </w:r>
      <w:r>
        <w:rPr>
          <w:color w:val="2B2A29"/>
        </w:rPr>
        <w:t>Invoking</w:t>
      </w:r>
      <w:r>
        <w:rPr>
          <w:color w:val="2B2A29"/>
          <w:spacing w:val="9"/>
        </w:rPr>
        <w:t xml:space="preserve"> </w:t>
      </w:r>
      <w:r>
        <w:rPr>
          <w:color w:val="2B2A29"/>
        </w:rPr>
        <w:t>an</w:t>
      </w:r>
      <w:r>
        <w:rPr>
          <w:color w:val="2B2A29"/>
          <w:spacing w:val="8"/>
        </w:rPr>
        <w:t xml:space="preserve"> </w:t>
      </w:r>
      <w:r>
        <w:rPr>
          <w:color w:val="2B2A29"/>
        </w:rPr>
        <w:t>HTTP</w:t>
      </w:r>
      <w:r>
        <w:rPr>
          <w:color w:val="2B2A29"/>
          <w:spacing w:val="8"/>
        </w:rPr>
        <w:t xml:space="preserve"> </w:t>
      </w:r>
      <w:r>
        <w:rPr>
          <w:color w:val="2B2A29"/>
        </w:rPr>
        <w:t>Service</w:t>
      </w:r>
      <w:r>
        <w:rPr>
          <w:color w:val="2B2A29"/>
          <w:spacing w:val="9"/>
        </w:rPr>
        <w:t xml:space="preserve"> </w:t>
      </w:r>
      <w:r>
        <w:rPr>
          <w:color w:val="2B2A29"/>
        </w:rPr>
        <w:t>via</w:t>
      </w:r>
      <w:r>
        <w:rPr>
          <w:color w:val="2B2A29"/>
          <w:spacing w:val="8"/>
        </w:rPr>
        <w:t xml:space="preserve"> </w:t>
      </w:r>
      <w:r>
        <w:rPr>
          <w:color w:val="2B2A29"/>
        </w:rPr>
        <w:t>the</w:t>
      </w:r>
      <w:r>
        <w:rPr>
          <w:color w:val="2B2A29"/>
          <w:spacing w:val="8"/>
        </w:rPr>
        <w:t xml:space="preserve"> </w:t>
      </w:r>
      <w:r>
        <w:rPr>
          <w:color w:val="2B2A29"/>
        </w:rPr>
        <w:t>GET</w:t>
      </w:r>
      <w:r>
        <w:rPr>
          <w:color w:val="2B2A29"/>
          <w:spacing w:val="9"/>
        </w:rPr>
        <w:t xml:space="preserve"> </w:t>
      </w:r>
      <w:r>
        <w:rPr>
          <w:color w:val="2B2A29"/>
        </w:rPr>
        <w:t>Method</w:t>
      </w:r>
    </w:p>
    <w:p>
      <w:pPr>
        <w:pStyle w:val="10"/>
        <w:spacing w:before="89"/>
      </w:pPr>
      <w:r>
        <w:rPr>
          <w:rFonts w:ascii="Cambria"/>
          <w:b/>
          <w:i/>
          <w:color w:val="2B2A29"/>
        </w:rPr>
        <w:t>清单8-7。</w:t>
      </w:r>
      <w:r>
        <w:rPr>
          <w:color w:val="2B2A29"/>
        </w:rPr>
        <w:t>http_client.bal</w:t>
      </w:r>
      <w:r>
        <w:rPr>
          <w:color w:val="2B2A29"/>
          <w:spacing w:val="9"/>
        </w:rPr>
        <w:t>，</w:t>
      </w:r>
      <w:r>
        <w:rPr>
          <w:color w:val="2B2A29"/>
        </w:rPr>
        <w:t>用于通过GET方法调用http服务</w:t>
      </w:r>
    </w:p>
    <w:p>
      <w:r>
        <w:rPr>
          <w:color w:val="2B2A29"/>
          <w:sz w:val="22"/>
        </w:rPr>
        <w:t>import ballerina/http;</w:t>
      </w:r>
    </w:p>
    <w:p>
      <w:pPr>
        <w:pStyle w:val="16"/>
        <w:numPr>
          <w:ilvl w:val="0"/>
          <w:numId w:val="170"/>
        </w:numPr>
        <w:tabs>
          <w:tab w:val="left" w:pos="490"/>
        </w:tabs>
        <w:spacing w:before="207" w:after="0" w:line="240" w:lineRule="auto"/>
        <w:ind w:left="490" w:right="0" w:hanging="330"/>
        <w:jc w:val="left"/>
        <w:rPr>
          <w:sz w:val="22"/>
        </w:rPr>
      </w:pPr>
      <w:r>
        <w:rPr>
          <w:color w:val="2B2A29"/>
          <w:sz w:val="22"/>
        </w:rPr>
        <w:t>导入芭蕾舞演员http；</w:t>
      </w:r>
    </w:p>
    <w:p>
      <w:r>
        <w:rPr>
          <w:color w:val="2B2A29"/>
          <w:sz w:val="22"/>
        </w:rPr>
        <w:t>import ballerina/io;</w:t>
      </w:r>
    </w:p>
    <w:p>
      <w:pPr>
        <w:pStyle w:val="16"/>
        <w:numPr>
          <w:ilvl w:val="0"/>
          <w:numId w:val="170"/>
        </w:numPr>
        <w:tabs>
          <w:tab w:val="left" w:pos="490"/>
        </w:tabs>
        <w:spacing w:before="38" w:after="0" w:line="240" w:lineRule="auto"/>
        <w:ind w:left="490" w:right="0" w:hanging="330"/>
        <w:jc w:val="left"/>
        <w:rPr>
          <w:sz w:val="22"/>
        </w:rPr>
      </w:pPr>
      <w:r>
        <w:rPr>
          <w:color w:val="2B2A29"/>
          <w:sz w:val="22"/>
        </w:rPr>
        <w:t>导入芭蕾舞演员/io；</w:t>
      </w:r>
    </w:p>
    <w:p>
      <w:r>
        <w:rPr>
          <w:color w:val="2B2A29"/>
          <w:sz w:val="22"/>
        </w:rPr>
        <w:t>http:Client</w:t>
      </w:r>
      <w:r>
        <w:rPr>
          <w:color w:val="2B2A29"/>
          <w:spacing w:val="-7"/>
          <w:sz w:val="22"/>
        </w:rPr>
        <w:t xml:space="preserve"> </w:t>
      </w:r>
      <w:r>
        <w:rPr>
          <w:color w:val="2B2A29"/>
          <w:sz w:val="22"/>
        </w:rPr>
        <w:t>clientEndpoint</w:t>
      </w:r>
      <w:r>
        <w:rPr>
          <w:color w:val="2B2A29"/>
          <w:spacing w:val="-6"/>
          <w:sz w:val="22"/>
        </w:rPr>
        <w:t xml:space="preserve"> </w:t>
      </w:r>
      <w:r>
        <w:rPr>
          <w:color w:val="2B2A29"/>
          <w:sz w:val="22"/>
        </w:rPr>
        <w:t>=</w:t>
      </w:r>
      <w:r>
        <w:rPr>
          <w:color w:val="2B2A29"/>
          <w:spacing w:val="-6"/>
          <w:sz w:val="22"/>
        </w:rPr>
        <w:t xml:space="preserve"> </w:t>
      </w:r>
      <w:r>
        <w:rPr>
          <w:color w:val="2B2A29"/>
          <w:sz w:val="22"/>
        </w:rPr>
        <w:t>new("http://localhost:9090");</w:t>
      </w:r>
      <w:r>
        <w:rPr>
          <w:color w:val="2B2A29"/>
          <w:spacing w:val="-107"/>
          <w:sz w:val="22"/>
        </w:rPr>
        <w:t xml:space="preserve"> </w:t>
      </w:r>
      <w:r>
        <w:rPr>
          <w:color w:val="2B2A29"/>
          <w:sz w:val="22"/>
        </w:rPr>
        <w:t>04</w:t>
      </w:r>
    </w:p>
    <w:p>
      <w:pPr>
        <w:pStyle w:val="16"/>
        <w:numPr>
          <w:ilvl w:val="0"/>
          <w:numId w:val="170"/>
        </w:numPr>
        <w:tabs>
          <w:tab w:val="left" w:pos="490"/>
        </w:tabs>
        <w:spacing w:before="38" w:after="0" w:line="273" w:lineRule="auto"/>
        <w:ind w:left="160" w:right="2089" w:firstLine="0"/>
        <w:jc w:val="left"/>
        <w:rPr>
          <w:sz w:val="22"/>
        </w:rPr>
      </w:pPr>
      <w:r>
        <w:rPr>
          <w:color w:val="2B2A29"/>
          <w:sz w:val="22"/>
        </w:rPr>
        <w:t>http:clientEndpoint=new（“http://localhost:9090");</w:t>
      </w:r>
      <w:r>
        <w:t xml:space="preserve"> </w:t>
      </w:r>
      <w:r>
        <w:rPr>
          <w:color w:val="2B2A29"/>
          <w:sz w:val="22"/>
        </w:rPr>
        <w:t>04</w:t>
      </w:r>
    </w:p>
    <w:p>
      <w:r>
        <w:rPr>
          <w:rFonts w:ascii="宋体"/>
          <w:color w:val="2B2A29"/>
        </w:rPr>
        <w:t>05</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06</w:t>
      </w:r>
    </w:p>
    <w:p>
      <w:pPr>
        <w:pStyle w:val="11"/>
        <w:spacing w:line="273" w:lineRule="auto"/>
        <w:ind w:left="160" w:right="5688"/>
        <w:rPr>
          <w:rFonts w:ascii="宋体"/>
        </w:rPr>
      </w:pPr>
      <w:r>
        <w:rPr>
          <w:rFonts w:ascii="宋体"/>
          <w:color w:val="2B2A29"/>
        </w:rPr>
        <w:t>05公共函数main（）｛06</w:t>
      </w:r>
    </w:p>
    <w:p>
      <w:r>
        <w:rPr>
          <w:rFonts w:ascii="宋体"/>
          <w:color w:val="2B2A29"/>
        </w:rPr>
        <w:t>07</w:t>
      </w:r>
      <w:r>
        <w:rPr>
          <w:rFonts w:ascii="宋体"/>
          <w:color w:val="2B2A29"/>
        </w:rPr>
        <w:tab/>
      </w:r>
      <w:r>
        <w:rPr>
          <w:rFonts w:ascii="宋体"/>
          <w:color w:val="2B2A29"/>
        </w:rPr>
        <w:t>var response = clientEndpoint-&gt;get("/hello/sayHello");</w:t>
      </w:r>
      <w:r>
        <w:rPr>
          <w:rFonts w:ascii="宋体"/>
          <w:color w:val="2B2A29"/>
          <w:spacing w:val="-108"/>
        </w:rPr>
        <w:t xml:space="preserve"> </w:t>
      </w:r>
      <w:r>
        <w:rPr>
          <w:rFonts w:ascii="宋体"/>
          <w:color w:val="2B2A29"/>
        </w:rPr>
        <w:t>08</w:t>
      </w:r>
    </w:p>
    <w:p>
      <w:pPr>
        <w:pStyle w:val="11"/>
        <w:tabs>
          <w:tab w:val="left" w:pos="819"/>
        </w:tabs>
        <w:spacing w:line="273" w:lineRule="auto"/>
        <w:ind w:left="160" w:right="2199"/>
        <w:rPr>
          <w:rFonts w:ascii="宋体"/>
        </w:rPr>
      </w:pPr>
      <w:r>
        <w:rPr>
          <w:rFonts w:ascii="宋体"/>
          <w:color w:val="2B2A29"/>
        </w:rPr>
        <w:t>07var response=clientEndpoint-&gt;get（“/hello/sayHello”）</w:t>
      </w:r>
      <w:r>
        <w:rPr>
          <w:rFonts w:ascii="宋体"/>
          <w:color w:val="2B2A29"/>
        </w:rPr>
        <w:tab/>
      </w:r>
      <w:r>
        <w:rPr>
          <w:rFonts w:ascii="宋体"/>
          <w:color w:val="2B2A29"/>
        </w:rPr>
        <w:t>；08</w:t>
      </w:r>
    </w:p>
    <w:p>
      <w:r>
        <w:rPr>
          <w:rFonts w:ascii="宋体"/>
          <w:color w:val="2B2A29"/>
        </w:rPr>
        <w:t>09</w:t>
      </w:r>
      <w:r>
        <w:rPr>
          <w:rFonts w:ascii="宋体"/>
          <w:color w:val="2B2A29"/>
        </w:rPr>
        <w:tab/>
      </w:r>
      <w:r>
        <w:rPr>
          <w:rFonts w:ascii="宋体"/>
          <w:color w:val="2B2A29"/>
        </w:rPr>
        <w:t>if (response is http:Response) {</w:t>
      </w:r>
    </w:p>
    <w:p>
      <w:pPr>
        <w:pStyle w:val="11"/>
        <w:tabs>
          <w:tab w:val="left" w:pos="819"/>
        </w:tabs>
        <w:spacing w:line="279" w:lineRule="exact"/>
        <w:ind w:left="160"/>
        <w:rPr>
          <w:rFonts w:ascii="宋体"/>
        </w:rPr>
      </w:pPr>
      <w:r>
        <w:rPr>
          <w:rFonts w:ascii="宋体"/>
          <w:color w:val="2B2A29"/>
        </w:rPr>
        <w:t>09if（响应为http:response）{</w:t>
      </w:r>
      <w:r>
        <w:rPr>
          <w:rFonts w:ascii="宋体"/>
          <w:color w:val="2B2A29"/>
        </w:rPr>
        <w:tab/>
      </w:r>
    </w:p>
    <w:p>
      <w:r>
        <w:rPr>
          <w:color w:val="2B2A29"/>
          <w:sz w:val="22"/>
        </w:rPr>
        <w:t>var msg = response.getTextPayload();</w:t>
      </w:r>
    </w:p>
    <w:p>
      <w:pPr>
        <w:pStyle w:val="16"/>
        <w:numPr>
          <w:ilvl w:val="0"/>
          <w:numId w:val="171"/>
        </w:numPr>
        <w:tabs>
          <w:tab w:val="left" w:pos="1259"/>
          <w:tab w:val="left" w:pos="1260"/>
        </w:tabs>
        <w:spacing w:before="34" w:after="0" w:line="240" w:lineRule="auto"/>
        <w:ind w:left="1260" w:right="0" w:hanging="1100"/>
        <w:jc w:val="left"/>
        <w:rPr>
          <w:sz w:val="22"/>
        </w:rPr>
      </w:pPr>
      <w:r>
        <w:rPr>
          <w:color w:val="2B2A29"/>
          <w:sz w:val="22"/>
        </w:rPr>
        <w:t>var msg=响应.getTextPayload（）；</w:t>
      </w:r>
    </w:p>
    <w:p>
      <w:r>
        <w:rPr>
          <w:color w:val="2B2A29"/>
          <w:sz w:val="22"/>
        </w:rPr>
        <w:t>if (msg is string) {</w:t>
      </w:r>
    </w:p>
    <w:p>
      <w:pPr>
        <w:pStyle w:val="16"/>
        <w:numPr>
          <w:ilvl w:val="0"/>
          <w:numId w:val="171"/>
        </w:numPr>
        <w:tabs>
          <w:tab w:val="left" w:pos="1259"/>
          <w:tab w:val="left" w:pos="1260"/>
        </w:tabs>
        <w:spacing w:before="38" w:after="0" w:line="240" w:lineRule="auto"/>
        <w:ind w:left="1260" w:right="0" w:hanging="1100"/>
        <w:jc w:val="left"/>
        <w:rPr>
          <w:sz w:val="22"/>
        </w:rPr>
      </w:pPr>
      <w:r>
        <w:rPr>
          <w:color w:val="2B2A29"/>
          <w:sz w:val="22"/>
        </w:rPr>
        <w:t>if（msg为字符串）{</w:t>
      </w:r>
    </w:p>
    <w:p>
      <w:r>
        <w:rPr>
          <w:color w:val="2B2A29"/>
          <w:sz w:val="22"/>
        </w:rPr>
        <w:t>io:println(msg);</w:t>
      </w:r>
    </w:p>
    <w:p>
      <w:pPr>
        <w:pStyle w:val="16"/>
        <w:numPr>
          <w:ilvl w:val="0"/>
          <w:numId w:val="171"/>
        </w:numPr>
        <w:tabs>
          <w:tab w:val="left" w:pos="1699"/>
          <w:tab w:val="left" w:pos="1700"/>
        </w:tabs>
        <w:spacing w:before="38" w:after="0" w:line="240" w:lineRule="auto"/>
        <w:ind w:left="1700" w:right="0" w:hanging="1540"/>
        <w:jc w:val="left"/>
        <w:rPr>
          <w:sz w:val="22"/>
        </w:rPr>
      </w:pPr>
      <w:r>
        <w:rPr>
          <w:color w:val="2B2A29"/>
          <w:sz w:val="22"/>
        </w:rPr>
        <w:t>io:println（消息）；</w:t>
      </w:r>
    </w:p>
    <w:p>
      <w:r>
        <w:rPr>
          <w:color w:val="2B2A29"/>
          <w:sz w:val="22"/>
        </w:rPr>
        <w:t>} else {</w:t>
      </w:r>
    </w:p>
    <w:p>
      <w:pPr>
        <w:pStyle w:val="16"/>
        <w:numPr>
          <w:ilvl w:val="0"/>
          <w:numId w:val="171"/>
        </w:numPr>
        <w:tabs>
          <w:tab w:val="left" w:pos="1259"/>
          <w:tab w:val="left" w:pos="1260"/>
        </w:tabs>
        <w:spacing w:before="38" w:after="0" w:line="240" w:lineRule="auto"/>
        <w:ind w:left="1260" w:right="0" w:hanging="1100"/>
        <w:jc w:val="left"/>
        <w:rPr>
          <w:sz w:val="22"/>
        </w:rPr>
      </w:pPr>
      <w:r>
        <w:rPr>
          <w:color w:val="2B2A29"/>
          <w:sz w:val="22"/>
        </w:rPr>
        <w:t>}其他{</w:t>
      </w:r>
    </w:p>
    <w:p>
      <w:r>
        <w:rPr>
          <w:color w:val="2B2A29"/>
          <w:sz w:val="22"/>
        </w:rPr>
        <w:t>io:println("Invalid</w:t>
      </w:r>
      <w:r>
        <w:rPr>
          <w:color w:val="2B2A29"/>
          <w:spacing w:val="-5"/>
          <w:sz w:val="22"/>
        </w:rPr>
        <w:t xml:space="preserve"> </w:t>
      </w:r>
      <w:r>
        <w:rPr>
          <w:color w:val="2B2A29"/>
          <w:sz w:val="22"/>
        </w:rPr>
        <w:t>payload</w:t>
      </w:r>
      <w:r>
        <w:rPr>
          <w:color w:val="2B2A29"/>
          <w:spacing w:val="-4"/>
          <w:sz w:val="22"/>
        </w:rPr>
        <w:t xml:space="preserve"> </w:t>
      </w:r>
      <w:r>
        <w:rPr>
          <w:color w:val="2B2A29"/>
          <w:sz w:val="22"/>
        </w:rPr>
        <w:t>received:"</w:t>
      </w:r>
      <w:r>
        <w:rPr>
          <w:color w:val="2B2A29"/>
          <w:spacing w:val="-4"/>
          <w:sz w:val="22"/>
        </w:rPr>
        <w:t xml:space="preserve"> </w:t>
      </w:r>
      <w:r>
        <w:rPr>
          <w:color w:val="2B2A29"/>
          <w:sz w:val="22"/>
        </w:rPr>
        <w:t>,</w:t>
      </w:r>
      <w:r>
        <w:rPr>
          <w:color w:val="2B2A29"/>
          <w:spacing w:val="-5"/>
          <w:sz w:val="22"/>
        </w:rPr>
        <w:t xml:space="preserve"> </w:t>
      </w:r>
      <w:r>
        <w:rPr>
          <w:color w:val="2B2A29"/>
          <w:sz w:val="22"/>
        </w:rPr>
        <w:t>msg.reason());</w:t>
      </w:r>
      <w:r>
        <w:rPr>
          <w:color w:val="2B2A29"/>
          <w:spacing w:val="-107"/>
          <w:sz w:val="22"/>
        </w:rPr>
        <w:t xml:space="preserve"> </w:t>
      </w:r>
      <w:r>
        <w:rPr>
          <w:color w:val="2B2A29"/>
          <w:sz w:val="22"/>
        </w:rPr>
        <w:t>15</w:t>
      </w:r>
      <w:r>
        <w:rPr>
          <w:color w:val="2B2A29"/>
          <w:sz w:val="22"/>
        </w:rPr>
        <w:tab/>
      </w:r>
      <w:r>
        <w:rPr>
          <w:color w:val="2B2A29"/>
          <w:sz w:val="22"/>
        </w:rPr>
        <w:t>}</w:t>
      </w:r>
    </w:p>
    <w:p>
      <w:pPr>
        <w:pStyle w:val="16"/>
        <w:numPr>
          <w:ilvl w:val="0"/>
          <w:numId w:val="171"/>
        </w:numPr>
        <w:tabs>
          <w:tab w:val="left" w:pos="1259"/>
          <w:tab w:val="left" w:pos="1699"/>
          <w:tab w:val="left" w:pos="1700"/>
        </w:tabs>
        <w:spacing w:before="39" w:after="0" w:line="273" w:lineRule="auto"/>
        <w:ind w:left="160" w:right="1209" w:firstLine="0"/>
        <w:jc w:val="left"/>
        <w:rPr>
          <w:sz w:val="22"/>
        </w:rPr>
      </w:pPr>
      <w:r>
        <w:rPr>
          <w:color w:val="2B2A29"/>
          <w:sz w:val="22"/>
        </w:rPr>
        <w:t>io:println（“收到的有效载荷</w:t>
      </w:r>
      <w:r>
        <w:rPr>
          <w:color w:val="2B2A29"/>
          <w:spacing w:val="-4"/>
          <w:sz w:val="22"/>
        </w:rPr>
        <w:t>无效</w:t>
      </w:r>
      <w:r>
        <w:rPr>
          <w:color w:val="2B2A29"/>
          <w:sz w:val="22"/>
        </w:rPr>
        <w:t>：”，msg.reason（））；15}</w:t>
      </w:r>
      <w:r>
        <w:rPr>
          <w:color w:val="2B2A29"/>
          <w:sz w:val="22"/>
        </w:rPr>
        <w:tab/>
      </w:r>
    </w:p>
    <w:p>
      <w:r>
        <w:rPr>
          <w:color w:val="2B2A29"/>
          <w:sz w:val="22"/>
        </w:rPr>
        <w:t>} else {</w:t>
      </w:r>
    </w:p>
    <w:p>
      <w:pPr>
        <w:pStyle w:val="16"/>
        <w:numPr>
          <w:ilvl w:val="0"/>
          <w:numId w:val="172"/>
        </w:numPr>
        <w:tabs>
          <w:tab w:val="left" w:pos="819"/>
          <w:tab w:val="left" w:pos="820"/>
        </w:tabs>
        <w:spacing w:before="0" w:after="0" w:line="279" w:lineRule="exact"/>
        <w:ind w:left="820" w:right="0" w:hanging="660"/>
        <w:jc w:val="left"/>
        <w:rPr>
          <w:sz w:val="22"/>
        </w:rPr>
      </w:pPr>
      <w:r>
        <w:rPr>
          <w:color w:val="2B2A29"/>
          <w:sz w:val="22"/>
        </w:rPr>
        <w:t>}其他{</w:t>
      </w:r>
    </w:p>
    <w:p>
      <w:r>
        <w:rPr>
          <w:color w:val="2B2A29"/>
          <w:spacing w:val="-1"/>
          <w:sz w:val="22"/>
        </w:rPr>
        <w:t>io:println("Error</w:t>
      </w:r>
      <w:r>
        <w:rPr>
          <w:color w:val="2B2A29"/>
          <w:spacing w:val="-26"/>
          <w:sz w:val="22"/>
        </w:rPr>
        <w:t xml:space="preserve"> </w:t>
      </w:r>
      <w:r>
        <w:rPr>
          <w:color w:val="2B2A29"/>
          <w:spacing w:val="-1"/>
          <w:sz w:val="22"/>
        </w:rPr>
        <w:t>when</w:t>
      </w:r>
      <w:r>
        <w:rPr>
          <w:color w:val="2B2A29"/>
          <w:spacing w:val="-26"/>
          <w:sz w:val="22"/>
        </w:rPr>
        <w:t xml:space="preserve"> </w:t>
      </w:r>
      <w:r>
        <w:rPr>
          <w:color w:val="2B2A29"/>
          <w:spacing w:val="-1"/>
          <w:sz w:val="22"/>
        </w:rPr>
        <w:t>calling</w:t>
      </w:r>
      <w:r>
        <w:rPr>
          <w:color w:val="2B2A29"/>
          <w:spacing w:val="-26"/>
          <w:sz w:val="22"/>
        </w:rPr>
        <w:t xml:space="preserve"> </w:t>
      </w:r>
      <w:r>
        <w:rPr>
          <w:color w:val="2B2A29"/>
          <w:sz w:val="22"/>
        </w:rPr>
        <w:t>the</w:t>
      </w:r>
      <w:r>
        <w:rPr>
          <w:color w:val="2B2A29"/>
          <w:spacing w:val="-25"/>
          <w:sz w:val="22"/>
        </w:rPr>
        <w:t xml:space="preserve"> </w:t>
      </w:r>
      <w:r>
        <w:rPr>
          <w:color w:val="2B2A29"/>
          <w:sz w:val="22"/>
        </w:rPr>
        <w:t>backend:</w:t>
      </w:r>
      <w:r>
        <w:rPr>
          <w:color w:val="2B2A29"/>
          <w:spacing w:val="-26"/>
          <w:sz w:val="22"/>
        </w:rPr>
        <w:t xml:space="preserve"> </w:t>
      </w:r>
      <w:r>
        <w:rPr>
          <w:color w:val="2B2A29"/>
          <w:sz w:val="22"/>
        </w:rPr>
        <w:t>",</w:t>
      </w:r>
      <w:r>
        <w:rPr>
          <w:color w:val="2B2A29"/>
          <w:spacing w:val="-26"/>
          <w:sz w:val="22"/>
        </w:rPr>
        <w:t xml:space="preserve"> </w:t>
      </w:r>
      <w:r>
        <w:rPr>
          <w:color w:val="2B2A29"/>
          <w:sz w:val="22"/>
        </w:rPr>
        <w:t>response.reason());</w:t>
      </w:r>
      <w:r>
        <w:rPr>
          <w:color w:val="2B2A29"/>
          <w:spacing w:val="-107"/>
          <w:sz w:val="22"/>
        </w:rPr>
        <w:t xml:space="preserve"> </w:t>
      </w:r>
      <w:r>
        <w:rPr>
          <w:color w:val="2B2A29"/>
          <w:sz w:val="22"/>
        </w:rPr>
        <w:t>18</w:t>
      </w:r>
      <w:r>
        <w:rPr>
          <w:color w:val="2B2A29"/>
          <w:sz w:val="22"/>
        </w:rPr>
        <w:tab/>
      </w:r>
      <w:r>
        <w:rPr>
          <w:color w:val="2B2A29"/>
          <w:sz w:val="22"/>
        </w:rPr>
        <w:t>}</w:t>
      </w:r>
    </w:p>
    <w:p>
      <w:pPr>
        <w:pStyle w:val="16"/>
        <w:numPr>
          <w:ilvl w:val="0"/>
          <w:numId w:val="172"/>
        </w:numPr>
        <w:tabs>
          <w:tab w:val="left" w:pos="819"/>
          <w:tab w:val="left" w:pos="1259"/>
          <w:tab w:val="left" w:pos="1260"/>
        </w:tabs>
        <w:spacing w:before="38" w:after="0" w:line="273" w:lineRule="auto"/>
        <w:ind w:left="160" w:right="583" w:firstLine="0"/>
        <w:jc w:val="left"/>
        <w:rPr>
          <w:sz w:val="22"/>
        </w:rPr>
      </w:pPr>
      <w:r>
        <w:rPr>
          <w:color w:val="2B2A29"/>
          <w:spacing w:val="-1"/>
          <w:sz w:val="22"/>
        </w:rPr>
        <w:t>io:println（“调用</w:t>
      </w:r>
      <w:r>
        <w:rPr>
          <w:color w:val="2B2A29"/>
          <w:sz w:val="22"/>
        </w:rPr>
        <w:t>后端</w:t>
      </w:r>
      <w:r>
        <w:rPr>
          <w:color w:val="2B2A29"/>
          <w:spacing w:val="-1"/>
          <w:sz w:val="22"/>
        </w:rPr>
        <w:t>时出错</w:t>
      </w:r>
      <w:r>
        <w:rPr>
          <w:color w:val="2B2A29"/>
          <w:sz w:val="22"/>
        </w:rPr>
        <w:t>：”，response.reason（））；18}</w:t>
      </w:r>
      <w:r>
        <w:rPr>
          <w:color w:val="2B2A29"/>
          <w:sz w:val="22"/>
        </w:rPr>
        <w:tab/>
      </w:r>
    </w:p>
    <w:p>
      <w:r>
        <w:rPr>
          <w:rFonts w:ascii="宋体"/>
          <w:color w:val="2B2A29"/>
        </w:rPr>
        <w:t>19 }</w:t>
      </w:r>
    </w:p>
    <w:p>
      <w:pPr>
        <w:pStyle w:val="11"/>
        <w:spacing w:line="279" w:lineRule="exact"/>
        <w:ind w:left="160"/>
        <w:rPr>
          <w:rFonts w:ascii="宋体"/>
        </w:rPr>
      </w:pPr>
      <w:r>
        <w:rPr>
          <w:rFonts w:ascii="宋体"/>
          <w:color w:val="2B2A29"/>
        </w:rPr>
        <w:t>19 }</w:t>
      </w:r>
    </w:p>
    <w:p>
      <w:r>
        <w:rPr>
          <w:color w:val="2B2A29"/>
          <w:w w:val="105"/>
        </w:rPr>
        <w:t>Line</w:t>
      </w:r>
      <w:r>
        <w:rPr>
          <w:color w:val="2B2A29"/>
          <w:spacing w:val="-13"/>
          <w:w w:val="105"/>
        </w:rPr>
        <w:t xml:space="preserve"> </w:t>
      </w:r>
      <w:r>
        <w:rPr>
          <w:color w:val="2B2A29"/>
          <w:w w:val="105"/>
        </w:rPr>
        <w:t>3</w:t>
      </w:r>
      <w:r>
        <w:rPr>
          <w:color w:val="2B2A29"/>
          <w:spacing w:val="-12"/>
          <w:w w:val="105"/>
        </w:rPr>
        <w:t xml:space="preserve"> </w:t>
      </w:r>
      <w:r>
        <w:rPr>
          <w:color w:val="2B2A29"/>
          <w:w w:val="105"/>
        </w:rPr>
        <w:t>defines</w:t>
      </w:r>
      <w:r>
        <w:rPr>
          <w:color w:val="2B2A29"/>
          <w:spacing w:val="-12"/>
          <w:w w:val="105"/>
        </w:rPr>
        <w:t xml:space="preserve"> </w:t>
      </w:r>
      <w:r>
        <w:rPr>
          <w:color w:val="2B2A29"/>
          <w:w w:val="105"/>
        </w:rPr>
        <w:t>a</w:t>
      </w:r>
      <w:r>
        <w:rPr>
          <w:color w:val="2B2A29"/>
          <w:spacing w:val="-12"/>
          <w:w w:val="105"/>
        </w:rPr>
        <w:t xml:space="preserve"> </w:t>
      </w:r>
      <w:r>
        <w:rPr>
          <w:color w:val="2B2A29"/>
          <w:w w:val="105"/>
        </w:rPr>
        <w:t>new</w:t>
      </w:r>
      <w:r>
        <w:rPr>
          <w:color w:val="2B2A29"/>
          <w:spacing w:val="-12"/>
          <w:w w:val="105"/>
        </w:rPr>
        <w:t xml:space="preserve"> </w:t>
      </w:r>
      <w:r>
        <w:rPr>
          <w:rFonts w:ascii="宋体"/>
          <w:color w:val="2B2A29"/>
          <w:w w:val="105"/>
        </w:rPr>
        <w:t>http:client</w:t>
      </w:r>
      <w:r>
        <w:rPr>
          <w:rFonts w:ascii="宋体"/>
          <w:color w:val="2B2A29"/>
          <w:spacing w:val="-70"/>
          <w:w w:val="105"/>
        </w:rPr>
        <w:t xml:space="preserve"> </w:t>
      </w:r>
      <w:r>
        <w:rPr>
          <w:color w:val="2B2A29"/>
          <w:w w:val="105"/>
        </w:rPr>
        <w:t>with</w:t>
      </w:r>
      <w:r>
        <w:rPr>
          <w:color w:val="2B2A29"/>
          <w:spacing w:val="-12"/>
          <w:w w:val="105"/>
        </w:rPr>
        <w:t xml:space="preserve"> </w:t>
      </w:r>
      <w:r>
        <w:rPr>
          <w:color w:val="2B2A29"/>
          <w:w w:val="105"/>
        </w:rPr>
        <w:t>the</w:t>
      </w:r>
      <w:r>
        <w:rPr>
          <w:color w:val="2B2A29"/>
          <w:spacing w:val="-13"/>
          <w:w w:val="105"/>
        </w:rPr>
        <w:t xml:space="preserve"> </w:t>
      </w:r>
      <w:r>
        <w:rPr>
          <w:color w:val="2B2A29"/>
          <w:w w:val="105"/>
        </w:rPr>
        <w:t>backend</w:t>
      </w:r>
      <w:r>
        <w:rPr>
          <w:color w:val="2B2A29"/>
          <w:spacing w:val="-12"/>
          <w:w w:val="105"/>
        </w:rPr>
        <w:t xml:space="preserve"> </w:t>
      </w:r>
      <w:r>
        <w:rPr>
          <w:color w:val="2B2A29"/>
          <w:w w:val="105"/>
        </w:rPr>
        <w:t>URL</w:t>
      </w:r>
      <w:r>
        <w:rPr>
          <w:color w:val="2B2A29"/>
          <w:spacing w:val="-12"/>
          <w:w w:val="105"/>
        </w:rPr>
        <w:t xml:space="preserve"> </w:t>
      </w:r>
      <w:r>
        <w:rPr>
          <w:color w:val="2B2A29"/>
          <w:w w:val="105"/>
        </w:rPr>
        <w:t>we</w:t>
      </w:r>
      <w:r>
        <w:rPr>
          <w:color w:val="2B2A29"/>
          <w:spacing w:val="-12"/>
          <w:w w:val="105"/>
        </w:rPr>
        <w:t xml:space="preserve"> </w:t>
      </w:r>
      <w:r>
        <w:rPr>
          <w:color w:val="2B2A29"/>
          <w:w w:val="105"/>
        </w:rPr>
        <w:t>want</w:t>
      </w:r>
      <w:r>
        <w:rPr>
          <w:color w:val="2B2A29"/>
          <w:spacing w:val="-12"/>
          <w:w w:val="105"/>
        </w:rPr>
        <w:t xml:space="preserve"> </w:t>
      </w:r>
      <w:r>
        <w:rPr>
          <w:color w:val="2B2A29"/>
          <w:w w:val="105"/>
        </w:rPr>
        <w:t>to</w:t>
      </w:r>
      <w:r>
        <w:rPr>
          <w:color w:val="2B2A29"/>
          <w:spacing w:val="-12"/>
          <w:w w:val="105"/>
        </w:rPr>
        <w:t xml:space="preserve"> </w:t>
      </w:r>
      <w:r>
        <w:rPr>
          <w:color w:val="2B2A29"/>
          <w:w w:val="105"/>
        </w:rPr>
        <w:t>interact</w:t>
      </w:r>
      <w:r>
        <w:rPr>
          <w:color w:val="2B2A29"/>
          <w:spacing w:val="-13"/>
          <w:w w:val="105"/>
        </w:rPr>
        <w:t xml:space="preserve"> </w:t>
      </w:r>
      <w:r>
        <w:rPr>
          <w:color w:val="2B2A29"/>
          <w:w w:val="105"/>
        </w:rPr>
        <w:t>with.</w:t>
      </w:r>
      <w:r>
        <w:rPr>
          <w:color w:val="2B2A29"/>
          <w:spacing w:val="1"/>
          <w:w w:val="105"/>
        </w:rPr>
        <w:t xml:space="preserve"> </w:t>
      </w:r>
      <w:r>
        <w:rPr>
          <w:color w:val="2B2A29"/>
          <w:w w:val="105"/>
        </w:rPr>
        <w:t>Line 7 was configured to send a GET request to the specified endpoint. Since we are</w:t>
      </w:r>
      <w:r>
        <w:rPr>
          <w:color w:val="2B2A29"/>
          <w:spacing w:val="1"/>
          <w:w w:val="105"/>
        </w:rPr>
        <w:t xml:space="preserve"> </w:t>
      </w:r>
      <w:r>
        <w:rPr>
          <w:color w:val="2B2A29"/>
          <w:w w:val="105"/>
        </w:rPr>
        <w:t>doing</w:t>
      </w:r>
      <w:r>
        <w:rPr>
          <w:color w:val="2B2A29"/>
          <w:spacing w:val="-12"/>
          <w:w w:val="105"/>
        </w:rPr>
        <w:t xml:space="preserve"> </w:t>
      </w:r>
      <w:r>
        <w:rPr>
          <w:color w:val="2B2A29"/>
          <w:w w:val="105"/>
        </w:rPr>
        <w:t>a</w:t>
      </w:r>
      <w:r>
        <w:rPr>
          <w:color w:val="2B2A29"/>
          <w:spacing w:val="-12"/>
          <w:w w:val="105"/>
        </w:rPr>
        <w:t xml:space="preserve"> </w:t>
      </w:r>
      <w:r>
        <w:rPr>
          <w:color w:val="2B2A29"/>
          <w:w w:val="105"/>
        </w:rPr>
        <w:t>network</w:t>
      </w:r>
      <w:r>
        <w:rPr>
          <w:color w:val="2B2A29"/>
          <w:spacing w:val="-12"/>
          <w:w w:val="105"/>
        </w:rPr>
        <w:t xml:space="preserve"> </w:t>
      </w:r>
      <w:r>
        <w:rPr>
          <w:color w:val="2B2A29"/>
          <w:w w:val="105"/>
        </w:rPr>
        <w:t>call,</w:t>
      </w:r>
      <w:r>
        <w:rPr>
          <w:color w:val="2B2A29"/>
          <w:spacing w:val="-12"/>
          <w:w w:val="105"/>
        </w:rPr>
        <w:t xml:space="preserve"> </w:t>
      </w:r>
      <w:r>
        <w:rPr>
          <w:color w:val="2B2A29"/>
          <w:w w:val="105"/>
        </w:rPr>
        <w:t>the</w:t>
      </w:r>
      <w:r>
        <w:rPr>
          <w:color w:val="2B2A29"/>
          <w:spacing w:val="-12"/>
          <w:w w:val="105"/>
        </w:rPr>
        <w:t xml:space="preserve"> </w:t>
      </w:r>
      <w:r>
        <w:rPr>
          <w:rFonts w:ascii="宋体"/>
          <w:color w:val="2B2A29"/>
          <w:w w:val="105"/>
        </w:rPr>
        <w:t>response</w:t>
      </w:r>
      <w:r>
        <w:rPr>
          <w:rFonts w:ascii="宋体"/>
          <w:color w:val="2B2A29"/>
          <w:spacing w:val="-69"/>
          <w:w w:val="105"/>
        </w:rPr>
        <w:t xml:space="preserve"> </w:t>
      </w:r>
      <w:r>
        <w:rPr>
          <w:color w:val="2B2A29"/>
          <w:w w:val="105"/>
        </w:rPr>
        <w:t>can</w:t>
      </w:r>
      <w:r>
        <w:rPr>
          <w:color w:val="2B2A29"/>
          <w:spacing w:val="-12"/>
          <w:w w:val="105"/>
        </w:rPr>
        <w:t xml:space="preserve"> </w:t>
      </w:r>
      <w:r>
        <w:rPr>
          <w:color w:val="2B2A29"/>
          <w:w w:val="105"/>
        </w:rPr>
        <w:t>be</w:t>
      </w:r>
      <w:r>
        <w:rPr>
          <w:color w:val="2B2A29"/>
          <w:spacing w:val="-12"/>
          <w:w w:val="105"/>
        </w:rPr>
        <w:t xml:space="preserve"> </w:t>
      </w:r>
      <w:r>
        <w:rPr>
          <w:color w:val="2B2A29"/>
          <w:w w:val="105"/>
        </w:rPr>
        <w:t>either</w:t>
      </w:r>
      <w:r>
        <w:rPr>
          <w:color w:val="2B2A29"/>
          <w:spacing w:val="-12"/>
          <w:w w:val="105"/>
        </w:rPr>
        <w:t xml:space="preserve"> </w:t>
      </w:r>
      <w:r>
        <w:rPr>
          <w:rFonts w:ascii="宋体"/>
          <w:color w:val="2B2A29"/>
          <w:w w:val="105"/>
        </w:rPr>
        <w:t>http:Response</w:t>
      </w:r>
      <w:r>
        <w:rPr>
          <w:rFonts w:ascii="宋体"/>
          <w:color w:val="2B2A29"/>
          <w:spacing w:val="-69"/>
          <w:w w:val="105"/>
        </w:rPr>
        <w:t xml:space="preserve"> </w:t>
      </w:r>
      <w:r>
        <w:rPr>
          <w:color w:val="2B2A29"/>
          <w:w w:val="105"/>
        </w:rPr>
        <w:t>or</w:t>
      </w:r>
      <w:r>
        <w:rPr>
          <w:color w:val="2B2A29"/>
          <w:spacing w:val="-12"/>
          <w:w w:val="105"/>
        </w:rPr>
        <w:t xml:space="preserve"> </w:t>
      </w:r>
      <w:r>
        <w:rPr>
          <w:color w:val="2B2A29"/>
          <w:w w:val="105"/>
        </w:rPr>
        <w:t>an</w:t>
      </w:r>
      <w:r>
        <w:rPr>
          <w:color w:val="2B2A29"/>
          <w:spacing w:val="-12"/>
          <w:w w:val="105"/>
        </w:rPr>
        <w:t xml:space="preserve"> </w:t>
      </w:r>
      <w:r>
        <w:rPr>
          <w:color w:val="2B2A29"/>
          <w:w w:val="105"/>
        </w:rPr>
        <w:t>error.</w:t>
      </w:r>
      <w:r>
        <w:rPr>
          <w:color w:val="2B2A29"/>
          <w:spacing w:val="-12"/>
          <w:w w:val="105"/>
        </w:rPr>
        <w:t xml:space="preserve"> </w:t>
      </w:r>
      <w:r>
        <w:rPr>
          <w:color w:val="2B2A29"/>
          <w:w w:val="105"/>
        </w:rPr>
        <w:t>Therefore,</w:t>
      </w:r>
      <w:r>
        <w:rPr>
          <w:color w:val="2B2A29"/>
          <w:spacing w:val="1"/>
          <w:w w:val="105"/>
        </w:rPr>
        <w:t xml:space="preserve"> </w:t>
      </w:r>
      <w:r>
        <w:rPr>
          <w:color w:val="2B2A29"/>
          <w:w w:val="105"/>
        </w:rPr>
        <w:t xml:space="preserve">on lines 16 to 18 we handle the error case. Since the backend returns a </w:t>
      </w:r>
      <w:r>
        <w:rPr>
          <w:rFonts w:ascii="宋体"/>
          <w:color w:val="2B2A29"/>
          <w:w w:val="105"/>
        </w:rPr>
        <w:t>String</w:t>
      </w:r>
      <w:r>
        <w:rPr>
          <w:color w:val="2B2A29"/>
          <w:w w:val="105"/>
        </w:rPr>
        <w:t>, line 10</w:t>
      </w:r>
      <w:r>
        <w:rPr>
          <w:color w:val="2B2A29"/>
          <w:spacing w:val="1"/>
          <w:w w:val="105"/>
        </w:rPr>
        <w:t xml:space="preserve"> </w:t>
      </w:r>
      <w:r>
        <w:rPr>
          <w:color w:val="2B2A29"/>
          <w:w w:val="105"/>
        </w:rPr>
        <w:t>retrieves</w:t>
      </w:r>
      <w:r>
        <w:rPr>
          <w:color w:val="2B2A29"/>
          <w:spacing w:val="-7"/>
          <w:w w:val="105"/>
        </w:rPr>
        <w:t xml:space="preserve"> </w:t>
      </w:r>
      <w:r>
        <w:rPr>
          <w:color w:val="2B2A29"/>
          <w:w w:val="105"/>
        </w:rPr>
        <w:t>a</w:t>
      </w:r>
      <w:r>
        <w:rPr>
          <w:color w:val="2B2A29"/>
          <w:spacing w:val="-7"/>
          <w:w w:val="105"/>
        </w:rPr>
        <w:t xml:space="preserve"> </w:t>
      </w:r>
      <w:r>
        <w:rPr>
          <w:rFonts w:ascii="宋体"/>
          <w:color w:val="2B2A29"/>
          <w:w w:val="105"/>
        </w:rPr>
        <w:t>String</w:t>
      </w:r>
      <w:r>
        <w:rPr>
          <w:rFonts w:ascii="宋体"/>
          <w:color w:val="2B2A29"/>
          <w:spacing w:val="-65"/>
          <w:w w:val="105"/>
        </w:rPr>
        <w:t xml:space="preserve"> </w:t>
      </w:r>
      <w:r>
        <w:rPr>
          <w:color w:val="2B2A29"/>
          <w:w w:val="105"/>
        </w:rPr>
        <w:t>value</w:t>
      </w:r>
      <w:r>
        <w:rPr>
          <w:color w:val="2B2A29"/>
          <w:spacing w:val="-7"/>
          <w:w w:val="105"/>
        </w:rPr>
        <w:t xml:space="preserve"> </w:t>
      </w:r>
      <w:r>
        <w:rPr>
          <w:color w:val="2B2A29"/>
          <w:w w:val="105"/>
        </w:rPr>
        <w:t>from</w:t>
      </w:r>
      <w:r>
        <w:rPr>
          <w:color w:val="2B2A29"/>
          <w:spacing w:val="-6"/>
          <w:w w:val="105"/>
        </w:rPr>
        <w:t xml:space="preserve"> </w:t>
      </w:r>
      <w:r>
        <w:rPr>
          <w:color w:val="2B2A29"/>
          <w:w w:val="105"/>
        </w:rPr>
        <w:t>the</w:t>
      </w:r>
      <w:r>
        <w:rPr>
          <w:color w:val="2B2A29"/>
          <w:spacing w:val="-7"/>
          <w:w w:val="105"/>
        </w:rPr>
        <w:t xml:space="preserve"> </w:t>
      </w:r>
      <w:r>
        <w:rPr>
          <w:color w:val="2B2A29"/>
          <w:w w:val="105"/>
        </w:rPr>
        <w:t>response.</w:t>
      </w:r>
      <w:r>
        <w:rPr>
          <w:color w:val="2B2A29"/>
          <w:spacing w:val="-7"/>
          <w:w w:val="105"/>
        </w:rPr>
        <w:t xml:space="preserve"> </w:t>
      </w:r>
      <w:r>
        <w:rPr>
          <w:color w:val="2B2A29"/>
          <w:w w:val="105"/>
        </w:rPr>
        <w:t>Retrieving</w:t>
      </w:r>
      <w:r>
        <w:rPr>
          <w:color w:val="2B2A29"/>
          <w:spacing w:val="-7"/>
          <w:w w:val="105"/>
        </w:rPr>
        <w:t xml:space="preserve"> </w:t>
      </w:r>
      <w:r>
        <w:rPr>
          <w:color w:val="2B2A29"/>
          <w:w w:val="105"/>
        </w:rPr>
        <w:t>a</w:t>
      </w:r>
      <w:r>
        <w:rPr>
          <w:color w:val="2B2A29"/>
          <w:spacing w:val="-7"/>
          <w:w w:val="105"/>
        </w:rPr>
        <w:t xml:space="preserve"> </w:t>
      </w:r>
      <w:r>
        <w:rPr>
          <w:rFonts w:ascii="宋体"/>
          <w:color w:val="2B2A29"/>
          <w:w w:val="105"/>
        </w:rPr>
        <w:t>String</w:t>
      </w:r>
      <w:r>
        <w:rPr>
          <w:rFonts w:ascii="宋体"/>
          <w:color w:val="2B2A29"/>
          <w:spacing w:val="-64"/>
          <w:w w:val="105"/>
        </w:rPr>
        <w:t xml:space="preserve"> </w:t>
      </w:r>
      <w:r>
        <w:rPr>
          <w:color w:val="2B2A29"/>
          <w:w w:val="105"/>
        </w:rPr>
        <w:t>value</w:t>
      </w:r>
      <w:r>
        <w:rPr>
          <w:color w:val="2B2A29"/>
          <w:spacing w:val="-7"/>
          <w:w w:val="105"/>
        </w:rPr>
        <w:t xml:space="preserve"> </w:t>
      </w:r>
      <w:r>
        <w:rPr>
          <w:color w:val="2B2A29"/>
          <w:w w:val="105"/>
        </w:rPr>
        <w:t>also</w:t>
      </w:r>
      <w:r>
        <w:rPr>
          <w:color w:val="2B2A29"/>
          <w:spacing w:val="-7"/>
          <w:w w:val="105"/>
        </w:rPr>
        <w:t xml:space="preserve"> </w:t>
      </w:r>
      <w:r>
        <w:rPr>
          <w:color w:val="2B2A29"/>
          <w:w w:val="105"/>
        </w:rPr>
        <w:t>can</w:t>
      </w:r>
      <w:r>
        <w:rPr>
          <w:color w:val="2B2A29"/>
          <w:spacing w:val="-7"/>
          <w:w w:val="105"/>
        </w:rPr>
        <w:t xml:space="preserve"> </w:t>
      </w:r>
      <w:r>
        <w:rPr>
          <w:color w:val="2B2A29"/>
          <w:w w:val="105"/>
        </w:rPr>
        <w:t>return</w:t>
      </w:r>
      <w:r>
        <w:rPr>
          <w:color w:val="2B2A29"/>
          <w:spacing w:val="-7"/>
          <w:w w:val="105"/>
        </w:rPr>
        <w:t xml:space="preserve"> </w:t>
      </w:r>
      <w:r>
        <w:rPr>
          <w:color w:val="2B2A29"/>
          <w:w w:val="105"/>
        </w:rPr>
        <w:t>an</w:t>
      </w:r>
      <w:r>
        <w:rPr>
          <w:color w:val="2B2A29"/>
          <w:spacing w:val="-55"/>
          <w:w w:val="105"/>
        </w:rPr>
        <w:t xml:space="preserve"> </w:t>
      </w:r>
      <w:r>
        <w:rPr>
          <w:color w:val="2B2A29"/>
          <w:w w:val="105"/>
        </w:rPr>
        <w:t>error,</w:t>
      </w:r>
      <w:r>
        <w:rPr>
          <w:color w:val="2B2A29"/>
          <w:spacing w:val="-12"/>
          <w:w w:val="105"/>
        </w:rPr>
        <w:t xml:space="preserve"> </w:t>
      </w:r>
      <w:r>
        <w:rPr>
          <w:color w:val="2B2A29"/>
          <w:w w:val="105"/>
        </w:rPr>
        <w:t>so</w:t>
      </w:r>
      <w:r>
        <w:rPr>
          <w:color w:val="2B2A29"/>
          <w:spacing w:val="-12"/>
          <w:w w:val="105"/>
        </w:rPr>
        <w:t xml:space="preserve"> </w:t>
      </w:r>
      <w:r>
        <w:rPr>
          <w:color w:val="2B2A29"/>
          <w:w w:val="105"/>
        </w:rPr>
        <w:t>lines</w:t>
      </w:r>
      <w:r>
        <w:rPr>
          <w:color w:val="2B2A29"/>
          <w:spacing w:val="-12"/>
          <w:w w:val="105"/>
        </w:rPr>
        <w:t xml:space="preserve"> </w:t>
      </w:r>
      <w:r>
        <w:rPr>
          <w:color w:val="2B2A29"/>
          <w:w w:val="105"/>
        </w:rPr>
        <w:t>13</w:t>
      </w:r>
      <w:r>
        <w:rPr>
          <w:color w:val="2B2A29"/>
          <w:spacing w:val="-12"/>
          <w:w w:val="105"/>
        </w:rPr>
        <w:t xml:space="preserve"> </w:t>
      </w:r>
      <w:r>
        <w:rPr>
          <w:color w:val="2B2A29"/>
          <w:w w:val="105"/>
        </w:rPr>
        <w:t>to</w:t>
      </w:r>
      <w:r>
        <w:rPr>
          <w:color w:val="2B2A29"/>
          <w:spacing w:val="-12"/>
          <w:w w:val="105"/>
        </w:rPr>
        <w:t xml:space="preserve"> </w:t>
      </w:r>
      <w:r>
        <w:rPr>
          <w:color w:val="2B2A29"/>
          <w:w w:val="105"/>
        </w:rPr>
        <w:t>15</w:t>
      </w:r>
      <w:r>
        <w:rPr>
          <w:color w:val="2B2A29"/>
          <w:spacing w:val="-12"/>
          <w:w w:val="105"/>
        </w:rPr>
        <w:t xml:space="preserve"> </w:t>
      </w:r>
      <w:r>
        <w:rPr>
          <w:color w:val="2B2A29"/>
          <w:w w:val="105"/>
        </w:rPr>
        <w:t>handle</w:t>
      </w:r>
      <w:r>
        <w:rPr>
          <w:color w:val="2B2A29"/>
          <w:spacing w:val="-12"/>
          <w:w w:val="105"/>
        </w:rPr>
        <w:t xml:space="preserve"> </w:t>
      </w:r>
      <w:r>
        <w:rPr>
          <w:color w:val="2B2A29"/>
          <w:w w:val="105"/>
        </w:rPr>
        <w:t>the</w:t>
      </w:r>
      <w:r>
        <w:rPr>
          <w:color w:val="2B2A29"/>
          <w:spacing w:val="-12"/>
          <w:w w:val="105"/>
        </w:rPr>
        <w:t xml:space="preserve"> </w:t>
      </w:r>
      <w:r>
        <w:rPr>
          <w:color w:val="2B2A29"/>
          <w:w w:val="105"/>
        </w:rPr>
        <w:t>error</w:t>
      </w:r>
      <w:r>
        <w:rPr>
          <w:color w:val="2B2A29"/>
          <w:spacing w:val="-12"/>
          <w:w w:val="105"/>
        </w:rPr>
        <w:t xml:space="preserve"> </w:t>
      </w:r>
      <w:r>
        <w:rPr>
          <w:color w:val="2B2A29"/>
          <w:w w:val="105"/>
        </w:rPr>
        <w:t>case.</w:t>
      </w:r>
    </w:p>
    <w:p>
      <w:pPr>
        <w:pStyle w:val="11"/>
        <w:spacing w:before="198" w:line="280" w:lineRule="auto"/>
        <w:ind w:left="160" w:right="561" w:firstLine="359"/>
      </w:pPr>
      <w:r>
        <w:rPr>
          <w:color w:val="2B2A29"/>
          <w:w w:val="105"/>
        </w:rPr>
        <w:t>第3行定义</w:t>
      </w:r>
      <w:r>
        <w:rPr>
          <w:color w:val="2B2A29"/>
          <w:spacing w:val="-12"/>
          <w:w w:val="105"/>
        </w:rPr>
        <w:t>了</w:t>
      </w:r>
      <w:r>
        <w:rPr>
          <w:color w:val="2B2A29"/>
          <w:w w:val="105"/>
        </w:rPr>
        <w:t>一个新的</w:t>
      </w:r>
      <w:r>
        <w:rPr>
          <w:rFonts w:ascii="宋体"/>
          <w:color w:val="2B2A29"/>
          <w:w w:val="105"/>
        </w:rPr>
        <w:t>http:client</w:t>
      </w:r>
      <w:r>
        <w:rPr>
          <w:rFonts w:ascii="宋体"/>
          <w:color w:val="2B2A29"/>
          <w:spacing w:val="-70"/>
          <w:w w:val="105"/>
        </w:rPr>
        <w:t>，</w:t>
      </w:r>
      <w:r>
        <w:rPr>
          <w:color w:val="2B2A29"/>
          <w:w w:val="105"/>
        </w:rPr>
        <w:t>其中包含要与之交互</w:t>
      </w:r>
      <w:r>
        <w:rPr>
          <w:color w:val="2B2A29"/>
          <w:spacing w:val="-13"/>
          <w:w w:val="105"/>
        </w:rPr>
        <w:t>的</w:t>
      </w:r>
      <w:r>
        <w:rPr>
          <w:color w:val="2B2A29"/>
          <w:w w:val="105"/>
        </w:rPr>
        <w:t>后端URL。第7行被配置为向指定端点发送GET请求。由于我们正在进行网络调用，</w:t>
      </w:r>
      <w:r>
        <w:rPr>
          <w:color w:val="2B2A29"/>
          <w:spacing w:val="-12"/>
          <w:w w:val="105"/>
        </w:rPr>
        <w:t>因此</w:t>
      </w:r>
      <w:r>
        <w:rPr>
          <w:rFonts w:ascii="宋体"/>
          <w:color w:val="2B2A29"/>
          <w:w w:val="105"/>
        </w:rPr>
        <w:t>响应</w:t>
      </w:r>
      <w:r>
        <w:rPr>
          <w:color w:val="2B2A29"/>
          <w:w w:val="105"/>
        </w:rPr>
        <w:t>可以是</w:t>
      </w:r>
      <w:r>
        <w:rPr>
          <w:rFonts w:ascii="宋体"/>
          <w:color w:val="2B2A29"/>
          <w:w w:val="105"/>
        </w:rPr>
        <w:t>http:response</w:t>
      </w:r>
      <w:r>
        <w:rPr>
          <w:color w:val="2B2A29"/>
          <w:w w:val="105"/>
        </w:rPr>
        <w:t>或错误。因此，在第16行到第18行，我们处理错误情况。由于后端返回一个</w:t>
      </w:r>
      <w:r>
        <w:rPr>
          <w:rFonts w:ascii="宋体"/>
          <w:color w:val="2B2A29"/>
          <w:w w:val="105"/>
        </w:rPr>
        <w:t>String</w:t>
      </w:r>
      <w:r>
        <w:rPr>
          <w:color w:val="2B2A29"/>
          <w:w w:val="105"/>
        </w:rPr>
        <w:t>，所以第10行从响应中检索一个</w:t>
      </w:r>
      <w:r>
        <w:rPr>
          <w:rFonts w:ascii="宋体"/>
          <w:color w:val="2B2A29"/>
          <w:w w:val="105"/>
        </w:rPr>
        <w:t>String</w:t>
      </w:r>
      <w:r>
        <w:rPr>
          <w:color w:val="2B2A29"/>
          <w:w w:val="105"/>
        </w:rPr>
        <w:t>值。检索</w:t>
      </w:r>
      <w:r>
        <w:rPr>
          <w:rFonts w:ascii="宋体"/>
          <w:color w:val="2B2A29"/>
          <w:w w:val="105"/>
        </w:rPr>
        <w:t>String</w:t>
      </w:r>
      <w:r>
        <w:rPr>
          <w:color w:val="2B2A29"/>
          <w:w w:val="105"/>
        </w:rPr>
        <w:t>值也会返回错误，因此</w:t>
      </w:r>
      <w:r>
        <w:rPr>
          <w:color w:val="2B2A29"/>
          <w:spacing w:val="-12"/>
          <w:w w:val="105"/>
        </w:rPr>
        <w:t>第</w:t>
      </w:r>
      <w:r>
        <w:rPr>
          <w:color w:val="2B2A29"/>
          <w:w w:val="105"/>
        </w:rPr>
        <w:t>13到15行处理错误情况。</w:t>
      </w:r>
    </w:p>
    <w:p>
      <w:r>
        <w:rPr>
          <w:color w:val="2B2A29"/>
          <w:w w:val="105"/>
        </w:rPr>
        <w:t>We can use an HTTP POST method to send data enclosed in the body of the request</w:t>
      </w:r>
      <w:r>
        <w:rPr>
          <w:color w:val="2B2A29"/>
          <w:spacing w:val="1"/>
          <w:w w:val="105"/>
        </w:rPr>
        <w:t xml:space="preserve"> </w:t>
      </w:r>
      <w:r>
        <w:rPr>
          <w:color w:val="2B2A29"/>
          <w:w w:val="105"/>
        </w:rPr>
        <w:t>message</w:t>
      </w:r>
      <w:r>
        <w:rPr>
          <w:color w:val="2B2A29"/>
          <w:spacing w:val="-9"/>
          <w:w w:val="105"/>
        </w:rPr>
        <w:t xml:space="preserve"> </w:t>
      </w:r>
      <w:r>
        <w:rPr>
          <w:color w:val="2B2A29"/>
          <w:w w:val="105"/>
        </w:rPr>
        <w:t>to</w:t>
      </w:r>
      <w:r>
        <w:rPr>
          <w:color w:val="2B2A29"/>
          <w:spacing w:val="-9"/>
          <w:w w:val="105"/>
        </w:rPr>
        <w:t xml:space="preserve"> </w:t>
      </w:r>
      <w:r>
        <w:rPr>
          <w:color w:val="2B2A29"/>
          <w:w w:val="105"/>
        </w:rPr>
        <w:t>the</w:t>
      </w:r>
      <w:r>
        <w:rPr>
          <w:color w:val="2B2A29"/>
          <w:spacing w:val="-8"/>
          <w:w w:val="105"/>
        </w:rPr>
        <w:t xml:space="preserve"> </w:t>
      </w:r>
      <w:r>
        <w:rPr>
          <w:color w:val="2B2A29"/>
          <w:w w:val="105"/>
        </w:rPr>
        <w:t>HTTP</w:t>
      </w:r>
      <w:r>
        <w:rPr>
          <w:color w:val="2B2A29"/>
          <w:spacing w:val="-9"/>
          <w:w w:val="105"/>
        </w:rPr>
        <w:t xml:space="preserve"> </w:t>
      </w:r>
      <w:r>
        <w:rPr>
          <w:color w:val="2B2A29"/>
          <w:w w:val="105"/>
        </w:rPr>
        <w:t>server.</w:t>
      </w:r>
      <w:r>
        <w:rPr>
          <w:color w:val="2B2A29"/>
          <w:spacing w:val="-8"/>
          <w:w w:val="105"/>
        </w:rPr>
        <w:t xml:space="preserve"> </w:t>
      </w:r>
      <w:r>
        <w:rPr>
          <w:color w:val="2B2A29"/>
          <w:w w:val="105"/>
        </w:rPr>
        <w:t>In</w:t>
      </w:r>
      <w:r>
        <w:rPr>
          <w:color w:val="2B2A29"/>
          <w:spacing w:val="-9"/>
          <w:w w:val="105"/>
        </w:rPr>
        <w:t xml:space="preserve"> </w:t>
      </w:r>
      <w:r>
        <w:rPr>
          <w:color w:val="2B2A29"/>
          <w:w w:val="105"/>
        </w:rPr>
        <w:t>Ballerina,</w:t>
      </w:r>
      <w:r>
        <w:rPr>
          <w:color w:val="2B2A29"/>
          <w:spacing w:val="-9"/>
          <w:w w:val="105"/>
        </w:rPr>
        <w:t xml:space="preserve"> </w:t>
      </w:r>
      <w:r>
        <w:rPr>
          <w:color w:val="2B2A29"/>
          <w:w w:val="105"/>
        </w:rPr>
        <w:t>you</w:t>
      </w:r>
      <w:r>
        <w:rPr>
          <w:color w:val="2B2A29"/>
          <w:spacing w:val="-8"/>
          <w:w w:val="105"/>
        </w:rPr>
        <w:t xml:space="preserve"> </w:t>
      </w:r>
      <w:r>
        <w:rPr>
          <w:color w:val="2B2A29"/>
          <w:w w:val="105"/>
        </w:rPr>
        <w:t>can</w:t>
      </w:r>
      <w:r>
        <w:rPr>
          <w:color w:val="2B2A29"/>
          <w:spacing w:val="-9"/>
          <w:w w:val="105"/>
        </w:rPr>
        <w:t xml:space="preserve"> </w:t>
      </w:r>
      <w:r>
        <w:rPr>
          <w:color w:val="2B2A29"/>
          <w:w w:val="105"/>
        </w:rPr>
        <w:t>create</w:t>
      </w:r>
      <w:r>
        <w:rPr>
          <w:color w:val="2B2A29"/>
          <w:spacing w:val="-8"/>
          <w:w w:val="105"/>
        </w:rPr>
        <w:t xml:space="preserve"> </w:t>
      </w:r>
      <w:r>
        <w:rPr>
          <w:color w:val="2B2A29"/>
          <w:w w:val="105"/>
        </w:rPr>
        <w:t>an</w:t>
      </w:r>
      <w:r>
        <w:rPr>
          <w:color w:val="2B2A29"/>
          <w:spacing w:val="-9"/>
          <w:w w:val="105"/>
        </w:rPr>
        <w:t xml:space="preserve"> </w:t>
      </w:r>
      <w:r>
        <w:rPr>
          <w:rFonts w:ascii="宋体"/>
          <w:color w:val="2B2A29"/>
          <w:w w:val="105"/>
        </w:rPr>
        <w:t>http:Request</w:t>
      </w:r>
      <w:r>
        <w:rPr>
          <w:rFonts w:ascii="宋体"/>
          <w:color w:val="2B2A29"/>
          <w:spacing w:val="-66"/>
          <w:w w:val="105"/>
        </w:rPr>
        <w:t xml:space="preserve"> </w:t>
      </w:r>
      <w:r>
        <w:rPr>
          <w:color w:val="2B2A29"/>
          <w:w w:val="105"/>
        </w:rPr>
        <w:t>object</w:t>
      </w:r>
      <w:r>
        <w:rPr>
          <w:color w:val="2B2A29"/>
          <w:spacing w:val="-9"/>
          <w:w w:val="105"/>
        </w:rPr>
        <w:t xml:space="preserve"> </w:t>
      </w:r>
      <w:r>
        <w:rPr>
          <w:color w:val="2B2A29"/>
          <w:w w:val="105"/>
        </w:rPr>
        <w:t>and</w:t>
      </w:r>
      <w:r>
        <w:rPr>
          <w:color w:val="2B2A29"/>
          <w:spacing w:val="-9"/>
          <w:w w:val="105"/>
        </w:rPr>
        <w:t xml:space="preserve"> </w:t>
      </w:r>
      <w:r>
        <w:rPr>
          <w:color w:val="2B2A29"/>
          <w:w w:val="105"/>
        </w:rPr>
        <w:t>set</w:t>
      </w:r>
      <w:r>
        <w:rPr>
          <w:color w:val="2B2A29"/>
          <w:spacing w:val="-54"/>
          <w:w w:val="105"/>
        </w:rPr>
        <w:t xml:space="preserve"> </w:t>
      </w:r>
      <w:r>
        <w:rPr>
          <w:color w:val="2B2A29"/>
          <w:w w:val="105"/>
        </w:rPr>
        <w:t xml:space="preserve">various types of payload as the body of the request message. See Listing </w:t>
      </w:r>
      <w:r>
        <w:rPr>
          <w:color w:val="0000FF"/>
          <w:w w:val="105"/>
        </w:rPr>
        <w:t>8-13</w:t>
      </w:r>
      <w:r>
        <w:rPr>
          <w:color w:val="2B2A29"/>
          <w:w w:val="105"/>
        </w:rPr>
        <w:t>, where we</w:t>
      </w:r>
      <w:r>
        <w:rPr>
          <w:color w:val="2B2A29"/>
          <w:spacing w:val="-55"/>
          <w:w w:val="105"/>
        </w:rPr>
        <w:t xml:space="preserve"> </w:t>
      </w:r>
      <w:r>
        <w:rPr>
          <w:color w:val="2B2A29"/>
        </w:rPr>
        <w:t>can</w:t>
      </w:r>
      <w:r>
        <w:rPr>
          <w:color w:val="2B2A29"/>
          <w:spacing w:val="4"/>
        </w:rPr>
        <w:t xml:space="preserve"> </w:t>
      </w:r>
      <w:r>
        <w:rPr>
          <w:color w:val="2B2A29"/>
        </w:rPr>
        <w:t>set</w:t>
      </w:r>
      <w:r>
        <w:rPr>
          <w:color w:val="2B2A29"/>
          <w:spacing w:val="4"/>
        </w:rPr>
        <w:t xml:space="preserve"> </w:t>
      </w:r>
      <w:r>
        <w:rPr>
          <w:rFonts w:ascii="宋体"/>
          <w:color w:val="2B2A29"/>
        </w:rPr>
        <w:t>BinaryPayload,</w:t>
      </w:r>
      <w:r>
        <w:rPr>
          <w:rFonts w:ascii="宋体"/>
          <w:color w:val="2B2A29"/>
          <w:spacing w:val="34"/>
        </w:rPr>
        <w:t xml:space="preserve"> </w:t>
      </w:r>
      <w:r>
        <w:rPr>
          <w:rFonts w:ascii="宋体"/>
          <w:color w:val="2B2A29"/>
        </w:rPr>
        <w:t>TestPayload,</w:t>
      </w:r>
      <w:r>
        <w:rPr>
          <w:rFonts w:ascii="宋体"/>
          <w:color w:val="2B2A29"/>
          <w:spacing w:val="34"/>
        </w:rPr>
        <w:t xml:space="preserve"> </w:t>
      </w:r>
      <w:r>
        <w:rPr>
          <w:rFonts w:ascii="宋体"/>
          <w:color w:val="2B2A29"/>
        </w:rPr>
        <w:t>XMLPayloads,</w:t>
      </w:r>
      <w:r>
        <w:rPr>
          <w:rFonts w:ascii="宋体"/>
          <w:color w:val="2B2A29"/>
          <w:spacing w:val="34"/>
        </w:rPr>
        <w:t xml:space="preserve"> </w:t>
      </w:r>
      <w:r>
        <w:rPr>
          <w:rFonts w:ascii="宋体"/>
          <w:color w:val="2B2A29"/>
        </w:rPr>
        <w:t>JsonPayloads,</w:t>
      </w:r>
      <w:r>
        <w:rPr>
          <w:rFonts w:ascii="宋体"/>
          <w:color w:val="2B2A29"/>
          <w:spacing w:val="-51"/>
        </w:rPr>
        <w:t xml:space="preserve"> </w:t>
      </w:r>
      <w:r>
        <w:rPr>
          <w:color w:val="2B2A29"/>
        </w:rPr>
        <w:t>and</w:t>
      </w:r>
      <w:r>
        <w:rPr>
          <w:color w:val="2B2A29"/>
          <w:spacing w:val="5"/>
        </w:rPr>
        <w:t xml:space="preserve"> </w:t>
      </w:r>
      <w:r>
        <w:rPr>
          <w:color w:val="2B2A29"/>
        </w:rPr>
        <w:t>many</w:t>
      </w:r>
      <w:r>
        <w:rPr>
          <w:color w:val="2B2A29"/>
          <w:spacing w:val="4"/>
        </w:rPr>
        <w:t xml:space="preserve"> </w:t>
      </w:r>
      <w:r>
        <w:rPr>
          <w:color w:val="2B2A29"/>
        </w:rPr>
        <w:t>more.</w:t>
      </w:r>
      <w:r>
        <w:rPr>
          <w:color w:val="2B2A29"/>
          <w:spacing w:val="-52"/>
        </w:rPr>
        <w:t xml:space="preserve"> </w:t>
      </w:r>
      <w:r>
        <w:rPr>
          <w:color w:val="2B2A29"/>
          <w:w w:val="105"/>
        </w:rPr>
        <w:t>See</w:t>
      </w:r>
      <w:r>
        <w:rPr>
          <w:color w:val="2B2A29"/>
          <w:spacing w:val="-13"/>
          <w:w w:val="105"/>
        </w:rPr>
        <w:t xml:space="preserve"> </w:t>
      </w:r>
      <w:r>
        <w:rPr>
          <w:color w:val="2B2A29"/>
          <w:w w:val="105"/>
        </w:rPr>
        <w:t>Figure</w:t>
      </w:r>
      <w:r>
        <w:rPr>
          <w:color w:val="2B2A29"/>
          <w:spacing w:val="-13"/>
          <w:w w:val="105"/>
        </w:rPr>
        <w:t xml:space="preserve"> </w:t>
      </w:r>
      <w:r>
        <w:rPr>
          <w:color w:val="0000FF"/>
          <w:w w:val="105"/>
        </w:rPr>
        <w:t>8-13</w:t>
      </w:r>
      <w:r>
        <w:rPr>
          <w:color w:val="2B2A29"/>
          <w:w w:val="105"/>
        </w:rPr>
        <w:t>.</w:t>
      </w:r>
    </w:p>
    <w:p>
      <w:pPr>
        <w:pStyle w:val="11"/>
        <w:spacing w:before="24" w:line="288" w:lineRule="auto"/>
        <w:ind w:left="160" w:right="510" w:firstLine="359"/>
      </w:pPr>
      <w:r>
        <w:rPr>
          <w:color w:val="2B2A29"/>
          <w:w w:val="105"/>
        </w:rPr>
        <w:t>我们可以使用HTTPPOST方法将包含在请求消息正文中的数据发送到HTTP服务器。在Ballerina中，您可以创建</w:t>
      </w:r>
      <w:r>
        <w:rPr>
          <w:rFonts w:ascii="宋体"/>
          <w:color w:val="2B2A29"/>
          <w:w w:val="105"/>
        </w:rPr>
        <w:t>http:Request</w:t>
      </w:r>
      <w:r>
        <w:rPr>
          <w:color w:val="2B2A29"/>
          <w:w w:val="105"/>
        </w:rPr>
        <w:t>对象</w:t>
      </w:r>
      <w:r>
        <w:rPr>
          <w:color w:val="2B2A29"/>
          <w:spacing w:val="-9"/>
          <w:w w:val="105"/>
        </w:rPr>
        <w:t>，</w:t>
      </w:r>
      <w:r>
        <w:rPr>
          <w:color w:val="2B2A29"/>
          <w:w w:val="105"/>
        </w:rPr>
        <w:t>并</w:t>
      </w:r>
      <w:r>
        <w:rPr>
          <w:color w:val="2B2A29"/>
          <w:spacing w:val="-54"/>
          <w:w w:val="105"/>
        </w:rPr>
        <w:t>将</w:t>
      </w:r>
      <w:r>
        <w:rPr>
          <w:color w:val="2B2A29"/>
          <w:w w:val="105"/>
        </w:rPr>
        <w:t>各种类型的负载设置为请求消息的主体。请参见清单</w:t>
      </w:r>
      <w:r>
        <w:rPr>
          <w:color w:val="0000FF"/>
          <w:w w:val="105"/>
        </w:rPr>
        <w:t>8-13</w:t>
      </w:r>
      <w:r>
        <w:rPr>
          <w:color w:val="2B2A29"/>
          <w:w w:val="105"/>
        </w:rPr>
        <w:t>，在这里我们</w:t>
      </w:r>
      <w:r>
        <w:rPr>
          <w:color w:val="2B2A29"/>
        </w:rPr>
        <w:t>可以设置</w:t>
      </w:r>
      <w:r>
        <w:rPr>
          <w:rFonts w:ascii="宋体"/>
          <w:color w:val="2B2A29"/>
        </w:rPr>
        <w:t>BinaryPayload、TestPayload、XMLPayload、JsonPayload</w:t>
      </w:r>
      <w:r>
        <w:rPr>
          <w:color w:val="2B2A29"/>
        </w:rPr>
        <w:t>等。</w:t>
      </w:r>
      <w:r>
        <w:rPr>
          <w:color w:val="2B2A29"/>
          <w:w w:val="105"/>
        </w:rPr>
        <w:t>见图</w:t>
      </w:r>
      <w:r>
        <w:rPr>
          <w:color w:val="0000FF"/>
          <w:w w:val="105"/>
        </w:rPr>
        <w:t>8-13</w:t>
      </w:r>
      <w:r>
        <w:rPr>
          <w:color w:val="2B2A29"/>
          <w:w w:val="105"/>
        </w:rPr>
        <w:t>。</w:t>
      </w:r>
    </w:p>
    <w:p>
      <w:pPr>
        <w:spacing w:after="0" w:line="288" w:lineRule="auto"/>
        <w:sectPr>
          <w:pgSz w:w="10080" w:h="14400"/>
          <w:pgMar w:top="1260" w:right="560" w:bottom="1260" w:left="560" w:header="1037" w:footer="1070" w:gutter="0"/>
          <w:cols w:space="720" w:num="1"/>
        </w:sectPr>
      </w:pPr>
    </w:p>
    <w:p>
      <w:pPr>
        <w:pStyle w:val="11"/>
        <w:rPr>
          <w:sz w:val="20"/>
        </w:rPr>
      </w:pPr>
    </w:p>
    <w:p>
      <w:pPr>
        <w:pStyle w:val="11"/>
        <w:spacing w:before="3"/>
        <w:rPr>
          <w:sz w:val="12"/>
        </w:rPr>
      </w:pPr>
    </w:p>
    <w:p>
      <w:pPr>
        <w:pStyle w:val="11"/>
        <w:ind w:left="2547"/>
        <w:rPr>
          <w:sz w:val="20"/>
        </w:rPr>
      </w:pPr>
      <w:r>
        <w:rPr>
          <w:sz w:val="20"/>
        </w:rPr>
        <w:drawing>
          <wp:inline distT="0" distB="0" distL="0" distR="0">
            <wp:extent cx="2686685" cy="2328545"/>
            <wp:effectExtent l="0" t="0" r="0" b="0"/>
            <wp:docPr id="6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6.jpeg"/>
                    <pic:cNvPicPr>
                      <a:picLocks noChangeAspect="1"/>
                    </pic:cNvPicPr>
                  </pic:nvPicPr>
                  <pic:blipFill>
                    <a:blip r:embed="rId139" cstate="print"/>
                    <a:stretch>
                      <a:fillRect/>
                    </a:stretch>
                  </pic:blipFill>
                  <pic:spPr>
                    <a:xfrm>
                      <a:off x="0" y="0"/>
                      <a:ext cx="2687010" cy="2328672"/>
                    </a:xfrm>
                    <a:prstGeom prst="rect">
                      <a:avLst/>
                    </a:prstGeom>
                  </pic:spPr>
                </pic:pic>
              </a:graphicData>
            </a:graphic>
          </wp:inline>
        </w:drawing>
      </w:r>
    </w:p>
    <w:p>
      <w:pPr>
        <w:pStyle w:val="11"/>
        <w:spacing w:before="4"/>
        <w:rPr>
          <w:sz w:val="11"/>
        </w:rPr>
      </w:pPr>
    </w:p>
    <w:p>
      <w:r>
        <w:rPr>
          <w:rFonts w:ascii="Cambria"/>
          <w:b/>
          <w:i/>
          <w:color w:val="2B2A29"/>
          <w:sz w:val="24"/>
        </w:rPr>
        <w:t>Figure</w:t>
      </w:r>
      <w:r>
        <w:rPr>
          <w:rFonts w:ascii="Cambria"/>
          <w:b/>
          <w:i/>
          <w:color w:val="2B2A29"/>
          <w:spacing w:val="1"/>
          <w:sz w:val="24"/>
        </w:rPr>
        <w:t xml:space="preserve"> </w:t>
      </w:r>
      <w:r>
        <w:rPr>
          <w:rFonts w:ascii="Cambria"/>
          <w:b/>
          <w:i/>
          <w:color w:val="2B2A29"/>
          <w:sz w:val="24"/>
        </w:rPr>
        <w:t>8-13.</w:t>
      </w:r>
      <w:r>
        <w:rPr>
          <w:rFonts w:ascii="Cambria"/>
          <w:b/>
          <w:i/>
          <w:color w:val="2B2A29"/>
          <w:spacing w:val="87"/>
          <w:sz w:val="24"/>
        </w:rPr>
        <w:t xml:space="preserve"> </w:t>
      </w:r>
      <w:r>
        <w:rPr>
          <w:i/>
          <w:color w:val="2B2A29"/>
          <w:sz w:val="24"/>
        </w:rPr>
        <w:t>http:Request</w:t>
      </w:r>
      <w:r>
        <w:rPr>
          <w:i/>
          <w:color w:val="2B2A29"/>
          <w:spacing w:val="-2"/>
          <w:sz w:val="24"/>
        </w:rPr>
        <w:t xml:space="preserve"> </w:t>
      </w:r>
      <w:r>
        <w:rPr>
          <w:i/>
          <w:color w:val="2B2A29"/>
          <w:sz w:val="24"/>
        </w:rPr>
        <w:t>object</w:t>
      </w:r>
      <w:r>
        <w:rPr>
          <w:i/>
          <w:color w:val="2B2A29"/>
          <w:spacing w:val="-1"/>
          <w:sz w:val="24"/>
        </w:rPr>
        <w:t xml:space="preserve"> </w:t>
      </w:r>
      <w:r>
        <w:rPr>
          <w:i/>
          <w:color w:val="2B2A29"/>
          <w:sz w:val="24"/>
        </w:rPr>
        <w:t>set</w:t>
      </w:r>
      <w:r>
        <w:rPr>
          <w:i/>
          <w:color w:val="2B2A29"/>
          <w:spacing w:val="-2"/>
          <w:sz w:val="24"/>
        </w:rPr>
        <w:t xml:space="preserve"> </w:t>
      </w:r>
      <w:r>
        <w:rPr>
          <w:i/>
          <w:color w:val="2B2A29"/>
          <w:sz w:val="24"/>
        </w:rPr>
        <w:t>options</w:t>
      </w:r>
    </w:p>
    <w:p>
      <w:pPr>
        <w:spacing w:before="90"/>
        <w:ind w:left="520" w:right="0" w:firstLine="0"/>
        <w:jc w:val="left"/>
        <w:rPr>
          <w:i/>
          <w:sz w:val="24"/>
        </w:rPr>
      </w:pPr>
      <w:bookmarkStart w:id="183" w:name="_bookmark176"/>
      <w:bookmarkEnd w:id="183"/>
      <w:r>
        <w:rPr>
          <w:rFonts w:ascii="Cambria"/>
          <w:b/>
          <w:i/>
          <w:color w:val="2B2A29"/>
          <w:sz w:val="24"/>
        </w:rPr>
        <w:t>图8-13。</w:t>
      </w:r>
      <w:r>
        <w:rPr>
          <w:i/>
          <w:color w:val="2B2A29"/>
          <w:sz w:val="24"/>
        </w:rPr>
        <w:t>http:请求对象集选</w:t>
      </w:r>
      <w:r>
        <w:rPr>
          <w:i/>
          <w:color w:val="2B2A29"/>
          <w:spacing w:val="-2"/>
          <w:sz w:val="24"/>
        </w:rPr>
        <w:t>项</w:t>
      </w:r>
    </w:p>
    <w:p>
      <w:pPr>
        <w:pStyle w:val="11"/>
        <w:spacing w:before="11"/>
        <w:rPr>
          <w:i/>
          <w:sz w:val="24"/>
        </w:rPr>
      </w:pPr>
    </w:p>
    <w:p>
      <w:r>
        <w:rPr>
          <w:color w:val="2B2A29"/>
          <w:w w:val="105"/>
        </w:rPr>
        <w:t>After</w:t>
      </w:r>
      <w:r>
        <w:rPr>
          <w:color w:val="2B2A29"/>
          <w:spacing w:val="-13"/>
          <w:w w:val="105"/>
        </w:rPr>
        <w:t xml:space="preserve"> </w:t>
      </w:r>
      <w:r>
        <w:rPr>
          <w:color w:val="2B2A29"/>
          <w:w w:val="105"/>
        </w:rPr>
        <w:t>we</w:t>
      </w:r>
      <w:r>
        <w:rPr>
          <w:color w:val="2B2A29"/>
          <w:spacing w:val="-12"/>
          <w:w w:val="105"/>
        </w:rPr>
        <w:t xml:space="preserve"> </w:t>
      </w:r>
      <w:r>
        <w:rPr>
          <w:color w:val="2B2A29"/>
          <w:w w:val="105"/>
        </w:rPr>
        <w:t>are</w:t>
      </w:r>
      <w:r>
        <w:rPr>
          <w:color w:val="2B2A29"/>
          <w:spacing w:val="-12"/>
          <w:w w:val="105"/>
        </w:rPr>
        <w:t xml:space="preserve"> </w:t>
      </w:r>
      <w:r>
        <w:rPr>
          <w:color w:val="2B2A29"/>
          <w:w w:val="105"/>
        </w:rPr>
        <w:t>done</w:t>
      </w:r>
      <w:r>
        <w:rPr>
          <w:color w:val="2B2A29"/>
          <w:spacing w:val="-13"/>
          <w:w w:val="105"/>
        </w:rPr>
        <w:t xml:space="preserve"> </w:t>
      </w:r>
      <w:r>
        <w:rPr>
          <w:color w:val="2B2A29"/>
          <w:w w:val="105"/>
        </w:rPr>
        <w:t>with</w:t>
      </w:r>
      <w:r>
        <w:rPr>
          <w:color w:val="2B2A29"/>
          <w:spacing w:val="-12"/>
          <w:w w:val="105"/>
        </w:rPr>
        <w:t xml:space="preserve"> </w:t>
      </w:r>
      <w:r>
        <w:rPr>
          <w:color w:val="2B2A29"/>
          <w:w w:val="105"/>
        </w:rPr>
        <w:t>our</w:t>
      </w:r>
      <w:r>
        <w:rPr>
          <w:color w:val="2B2A29"/>
          <w:spacing w:val="-12"/>
          <w:w w:val="105"/>
        </w:rPr>
        <w:t xml:space="preserve"> </w:t>
      </w:r>
      <w:r>
        <w:rPr>
          <w:color w:val="2B2A29"/>
          <w:w w:val="105"/>
        </w:rPr>
        <w:t>HTTP</w:t>
      </w:r>
      <w:r>
        <w:rPr>
          <w:color w:val="2B2A29"/>
          <w:spacing w:val="-13"/>
          <w:w w:val="105"/>
        </w:rPr>
        <w:t xml:space="preserve"> </w:t>
      </w:r>
      <w:r>
        <w:rPr>
          <w:color w:val="2B2A29"/>
          <w:w w:val="105"/>
        </w:rPr>
        <w:t>message</w:t>
      </w:r>
      <w:r>
        <w:rPr>
          <w:color w:val="2B2A29"/>
          <w:spacing w:val="-12"/>
          <w:w w:val="105"/>
        </w:rPr>
        <w:t xml:space="preserve"> </w:t>
      </w:r>
      <w:r>
        <w:rPr>
          <w:color w:val="2B2A29"/>
          <w:w w:val="105"/>
        </w:rPr>
        <w:t>body,</w:t>
      </w:r>
      <w:r>
        <w:rPr>
          <w:color w:val="2B2A29"/>
          <w:spacing w:val="-12"/>
          <w:w w:val="105"/>
        </w:rPr>
        <w:t xml:space="preserve"> </w:t>
      </w:r>
      <w:r>
        <w:rPr>
          <w:color w:val="2B2A29"/>
          <w:w w:val="105"/>
        </w:rPr>
        <w:t>we</w:t>
      </w:r>
      <w:r>
        <w:rPr>
          <w:color w:val="2B2A29"/>
          <w:spacing w:val="-13"/>
          <w:w w:val="105"/>
        </w:rPr>
        <w:t xml:space="preserve"> </w:t>
      </w:r>
      <w:r>
        <w:rPr>
          <w:color w:val="2B2A29"/>
          <w:w w:val="105"/>
        </w:rPr>
        <w:t>can</w:t>
      </w:r>
      <w:r>
        <w:rPr>
          <w:color w:val="2B2A29"/>
          <w:spacing w:val="-12"/>
          <w:w w:val="105"/>
        </w:rPr>
        <w:t xml:space="preserve"> </w:t>
      </w:r>
      <w:r>
        <w:rPr>
          <w:color w:val="2B2A29"/>
          <w:w w:val="105"/>
        </w:rPr>
        <w:t>use</w:t>
      </w:r>
      <w:r>
        <w:rPr>
          <w:color w:val="2B2A29"/>
          <w:spacing w:val="-12"/>
          <w:w w:val="105"/>
        </w:rPr>
        <w:t xml:space="preserve"> </w:t>
      </w:r>
      <w:r>
        <w:rPr>
          <w:color w:val="2B2A29"/>
          <w:w w:val="105"/>
        </w:rPr>
        <w:t>the</w:t>
      </w:r>
      <w:r>
        <w:rPr>
          <w:color w:val="2B2A29"/>
          <w:spacing w:val="-13"/>
          <w:w w:val="105"/>
        </w:rPr>
        <w:t xml:space="preserve"> </w:t>
      </w:r>
      <w:r>
        <w:rPr>
          <w:rFonts w:ascii="宋体"/>
          <w:color w:val="2B2A29"/>
          <w:w w:val="105"/>
        </w:rPr>
        <w:t>clientEndpoint- &gt;post</w:t>
      </w:r>
      <w:r>
        <w:rPr>
          <w:rFonts w:ascii="宋体"/>
          <w:color w:val="2B2A29"/>
          <w:spacing w:val="-63"/>
          <w:w w:val="105"/>
        </w:rPr>
        <w:t xml:space="preserve"> </w:t>
      </w:r>
      <w:r>
        <w:rPr>
          <w:color w:val="2B2A29"/>
          <w:w w:val="105"/>
        </w:rPr>
        <w:t>method</w:t>
      </w:r>
      <w:r>
        <w:rPr>
          <w:color w:val="2B2A29"/>
          <w:spacing w:val="-5"/>
          <w:w w:val="105"/>
        </w:rPr>
        <w:t xml:space="preserve"> </w:t>
      </w:r>
      <w:r>
        <w:rPr>
          <w:color w:val="2B2A29"/>
          <w:w w:val="105"/>
        </w:rPr>
        <w:t>to</w:t>
      </w:r>
      <w:r>
        <w:rPr>
          <w:color w:val="2B2A29"/>
          <w:spacing w:val="-4"/>
          <w:w w:val="105"/>
        </w:rPr>
        <w:t xml:space="preserve"> </w:t>
      </w:r>
      <w:r>
        <w:rPr>
          <w:color w:val="2B2A29"/>
          <w:w w:val="105"/>
        </w:rPr>
        <w:t>post</w:t>
      </w:r>
      <w:r>
        <w:rPr>
          <w:color w:val="2B2A29"/>
          <w:spacing w:val="-5"/>
          <w:w w:val="105"/>
        </w:rPr>
        <w:t xml:space="preserve"> </w:t>
      </w:r>
      <w:r>
        <w:rPr>
          <w:color w:val="2B2A29"/>
          <w:w w:val="105"/>
        </w:rPr>
        <w:t>our</w:t>
      </w:r>
      <w:r>
        <w:rPr>
          <w:color w:val="2B2A29"/>
          <w:spacing w:val="-5"/>
          <w:w w:val="105"/>
        </w:rPr>
        <w:t xml:space="preserve"> </w:t>
      </w:r>
      <w:r>
        <w:rPr>
          <w:color w:val="2B2A29"/>
          <w:w w:val="105"/>
        </w:rPr>
        <w:t>request</w:t>
      </w:r>
      <w:r>
        <w:rPr>
          <w:color w:val="2B2A29"/>
          <w:spacing w:val="-4"/>
          <w:w w:val="105"/>
        </w:rPr>
        <w:t xml:space="preserve"> </w:t>
      </w:r>
      <w:r>
        <w:rPr>
          <w:color w:val="2B2A29"/>
          <w:w w:val="105"/>
        </w:rPr>
        <w:t>to</w:t>
      </w:r>
      <w:r>
        <w:rPr>
          <w:color w:val="2B2A29"/>
          <w:spacing w:val="-5"/>
          <w:w w:val="105"/>
        </w:rPr>
        <w:t xml:space="preserve"> </w:t>
      </w:r>
      <w:r>
        <w:rPr>
          <w:color w:val="2B2A29"/>
          <w:w w:val="105"/>
        </w:rPr>
        <w:t>the</w:t>
      </w:r>
      <w:r>
        <w:rPr>
          <w:color w:val="2B2A29"/>
          <w:spacing w:val="-5"/>
          <w:w w:val="105"/>
        </w:rPr>
        <w:t xml:space="preserve"> </w:t>
      </w:r>
      <w:r>
        <w:rPr>
          <w:color w:val="2B2A29"/>
          <w:w w:val="105"/>
        </w:rPr>
        <w:t>HTTP</w:t>
      </w:r>
      <w:r>
        <w:rPr>
          <w:color w:val="2B2A29"/>
          <w:spacing w:val="-4"/>
          <w:w w:val="105"/>
        </w:rPr>
        <w:t xml:space="preserve"> </w:t>
      </w:r>
      <w:r>
        <w:rPr>
          <w:color w:val="2B2A29"/>
          <w:w w:val="105"/>
        </w:rPr>
        <w:t>server.</w:t>
      </w:r>
    </w:p>
    <w:p>
      <w:pPr>
        <w:pStyle w:val="11"/>
        <w:spacing w:before="70"/>
        <w:ind w:left="880"/>
        <w:rPr>
          <w:rFonts w:ascii="宋体"/>
        </w:rPr>
      </w:pPr>
      <w:r>
        <w:rPr>
          <w:color w:val="2B2A29"/>
          <w:w w:val="105"/>
        </w:rPr>
        <w:t>完成HTTP消息体之后，我们可以使用</w:t>
      </w:r>
      <w:r>
        <w:rPr>
          <w:rFonts w:ascii="宋体"/>
          <w:color w:val="2B2A29"/>
          <w:w w:val="105"/>
        </w:rPr>
        <w:t>clientEndpoint-&gt;post</w:t>
      </w:r>
      <w:r>
        <w:rPr>
          <w:color w:val="2B2A29"/>
          <w:w w:val="105"/>
        </w:rPr>
        <w:t>方法将请求发送到HTTP服务器。</w:t>
      </w:r>
    </w:p>
    <w:p>
      <w:r>
        <w:rPr>
          <w:rFonts w:ascii="宋体"/>
          <w:color w:val="2B2A29"/>
        </w:rPr>
        <w:t>response = clientEndpoint-&gt;post("/path/", req);</w:t>
      </w:r>
    </w:p>
    <w:p>
      <w:pPr>
        <w:pStyle w:val="11"/>
        <w:spacing w:before="198"/>
        <w:ind w:left="520"/>
        <w:rPr>
          <w:rFonts w:ascii="宋体"/>
        </w:rPr>
      </w:pPr>
      <w:r>
        <w:rPr>
          <w:rFonts w:ascii="宋体"/>
          <w:color w:val="2B2A29"/>
        </w:rPr>
        <w:t>response=clientEndpoint-&gt;post（“/path/”，req）；</w:t>
      </w:r>
    </w:p>
    <w:p>
      <w:r>
        <w:rPr>
          <w:color w:val="2B2A29"/>
          <w:w w:val="105"/>
        </w:rPr>
        <w:t>Let’s</w:t>
      </w:r>
      <w:r>
        <w:rPr>
          <w:color w:val="2B2A29"/>
          <w:spacing w:val="-10"/>
          <w:w w:val="105"/>
        </w:rPr>
        <w:t xml:space="preserve"> </w:t>
      </w:r>
      <w:r>
        <w:rPr>
          <w:color w:val="2B2A29"/>
          <w:w w:val="105"/>
        </w:rPr>
        <w:t>write</w:t>
      </w:r>
      <w:r>
        <w:rPr>
          <w:color w:val="2B2A29"/>
          <w:spacing w:val="-9"/>
          <w:w w:val="105"/>
        </w:rPr>
        <w:t xml:space="preserve"> </w:t>
      </w:r>
      <w:r>
        <w:rPr>
          <w:color w:val="2B2A29"/>
          <w:w w:val="105"/>
        </w:rPr>
        <w:t>a</w:t>
      </w:r>
      <w:r>
        <w:rPr>
          <w:color w:val="2B2A29"/>
          <w:spacing w:val="-9"/>
          <w:w w:val="105"/>
        </w:rPr>
        <w:t xml:space="preserve"> </w:t>
      </w:r>
      <w:r>
        <w:rPr>
          <w:color w:val="2B2A29"/>
          <w:w w:val="105"/>
        </w:rPr>
        <w:t>simple</w:t>
      </w:r>
      <w:r>
        <w:rPr>
          <w:color w:val="2B2A29"/>
          <w:spacing w:val="-10"/>
          <w:w w:val="105"/>
        </w:rPr>
        <w:t xml:space="preserve"> </w:t>
      </w:r>
      <w:r>
        <w:rPr>
          <w:color w:val="2B2A29"/>
          <w:w w:val="105"/>
        </w:rPr>
        <w:t>program</w:t>
      </w:r>
      <w:r>
        <w:rPr>
          <w:color w:val="2B2A29"/>
          <w:spacing w:val="-9"/>
          <w:w w:val="105"/>
        </w:rPr>
        <w:t xml:space="preserve"> </w:t>
      </w:r>
      <w:r>
        <w:rPr>
          <w:color w:val="2B2A29"/>
          <w:w w:val="105"/>
        </w:rPr>
        <w:t>to</w:t>
      </w:r>
      <w:r>
        <w:rPr>
          <w:color w:val="2B2A29"/>
          <w:spacing w:val="-9"/>
          <w:w w:val="105"/>
        </w:rPr>
        <w:t xml:space="preserve"> </w:t>
      </w:r>
      <w:r>
        <w:rPr>
          <w:color w:val="2B2A29"/>
          <w:w w:val="105"/>
        </w:rPr>
        <w:t>call</w:t>
      </w:r>
      <w:r>
        <w:rPr>
          <w:color w:val="2B2A29"/>
          <w:spacing w:val="-9"/>
          <w:w w:val="105"/>
        </w:rPr>
        <w:t xml:space="preserve"> </w:t>
      </w:r>
      <w:r>
        <w:rPr>
          <w:color w:val="2B2A29"/>
          <w:w w:val="105"/>
        </w:rPr>
        <w:t>our</w:t>
      </w:r>
      <w:r>
        <w:rPr>
          <w:color w:val="2B2A29"/>
          <w:spacing w:val="-10"/>
          <w:w w:val="105"/>
        </w:rPr>
        <w:t xml:space="preserve"> </w:t>
      </w:r>
      <w:r>
        <w:rPr>
          <w:color w:val="2B2A29"/>
          <w:w w:val="105"/>
        </w:rPr>
        <w:t>Listing</w:t>
      </w:r>
      <w:r>
        <w:rPr>
          <w:color w:val="2B2A29"/>
          <w:spacing w:val="-9"/>
          <w:w w:val="105"/>
        </w:rPr>
        <w:t xml:space="preserve"> </w:t>
      </w:r>
      <w:r>
        <w:rPr>
          <w:color w:val="0000FF"/>
          <w:w w:val="105"/>
        </w:rPr>
        <w:t>8-2</w:t>
      </w:r>
      <w:r>
        <w:rPr>
          <w:color w:val="0000FF"/>
          <w:spacing w:val="-9"/>
          <w:w w:val="105"/>
        </w:rPr>
        <w:t xml:space="preserve"> </w:t>
      </w:r>
      <w:r>
        <w:rPr>
          <w:color w:val="2B2A29"/>
          <w:w w:val="105"/>
        </w:rPr>
        <w:t>program</w:t>
      </w:r>
      <w:r>
        <w:rPr>
          <w:color w:val="2B2A29"/>
          <w:spacing w:val="-9"/>
          <w:w w:val="105"/>
        </w:rPr>
        <w:t xml:space="preserve"> </w:t>
      </w:r>
      <w:r>
        <w:rPr>
          <w:color w:val="2B2A29"/>
          <w:w w:val="105"/>
        </w:rPr>
        <w:t>instead</w:t>
      </w:r>
      <w:r>
        <w:rPr>
          <w:color w:val="2B2A29"/>
          <w:spacing w:val="-10"/>
          <w:w w:val="105"/>
        </w:rPr>
        <w:t xml:space="preserve"> </w:t>
      </w:r>
      <w:r>
        <w:rPr>
          <w:color w:val="2B2A29"/>
          <w:w w:val="105"/>
        </w:rPr>
        <w:t>of</w:t>
      </w:r>
      <w:r>
        <w:rPr>
          <w:color w:val="2B2A29"/>
          <w:spacing w:val="-9"/>
          <w:w w:val="105"/>
        </w:rPr>
        <w:t xml:space="preserve"> </w:t>
      </w:r>
      <w:r>
        <w:rPr>
          <w:color w:val="2B2A29"/>
          <w:w w:val="105"/>
        </w:rPr>
        <w:t>using</w:t>
      </w:r>
      <w:r>
        <w:rPr>
          <w:color w:val="2B2A29"/>
          <w:spacing w:val="-9"/>
          <w:w w:val="105"/>
        </w:rPr>
        <w:t xml:space="preserve"> </w:t>
      </w:r>
      <w:r>
        <w:rPr>
          <w:color w:val="2B2A29"/>
          <w:w w:val="105"/>
        </w:rPr>
        <w:t>the</w:t>
      </w:r>
      <w:r>
        <w:rPr>
          <w:color w:val="2B2A29"/>
          <w:spacing w:val="-9"/>
          <w:w w:val="105"/>
        </w:rPr>
        <w:t xml:space="preserve"> </w:t>
      </w:r>
      <w:r>
        <w:rPr>
          <w:rFonts w:ascii="宋体" w:hAnsi="宋体"/>
          <w:color w:val="2B2A29"/>
          <w:w w:val="105"/>
        </w:rPr>
        <w:t>curl</w:t>
      </w:r>
      <w:r>
        <w:rPr>
          <w:color w:val="2B2A29"/>
          <w:w w:val="105"/>
        </w:rPr>
        <w:t xml:space="preserve"> command.</w:t>
      </w:r>
      <w:r>
        <w:rPr>
          <w:color w:val="2B2A29"/>
          <w:spacing w:val="-9"/>
          <w:w w:val="105"/>
        </w:rPr>
        <w:t xml:space="preserve"> </w:t>
      </w:r>
      <w:r>
        <w:rPr>
          <w:color w:val="2B2A29"/>
          <w:w w:val="105"/>
        </w:rPr>
        <w:t>See</w:t>
      </w:r>
      <w:r>
        <w:rPr>
          <w:color w:val="2B2A29"/>
          <w:spacing w:val="-9"/>
          <w:w w:val="105"/>
        </w:rPr>
        <w:t xml:space="preserve"> </w:t>
      </w:r>
      <w:r>
        <w:rPr>
          <w:color w:val="2B2A29"/>
          <w:w w:val="105"/>
        </w:rPr>
        <w:t>Listing</w:t>
      </w:r>
      <w:r>
        <w:rPr>
          <w:color w:val="2B2A29"/>
          <w:spacing w:val="-9"/>
          <w:w w:val="105"/>
        </w:rPr>
        <w:t xml:space="preserve"> </w:t>
      </w:r>
      <w:r>
        <w:rPr>
          <w:color w:val="0000FF"/>
          <w:w w:val="105"/>
        </w:rPr>
        <w:t>8-8</w:t>
      </w:r>
      <w:r>
        <w:rPr>
          <w:color w:val="2B2A29"/>
          <w:w w:val="105"/>
        </w:rPr>
        <w:t>.</w:t>
      </w:r>
    </w:p>
    <w:p>
      <w:pPr>
        <w:pStyle w:val="11"/>
        <w:spacing w:before="198"/>
        <w:ind w:left="880"/>
        <w:rPr>
          <w:rFonts w:ascii="宋体" w:hAnsi="宋体"/>
        </w:rPr>
      </w:pPr>
      <w:r>
        <w:rPr>
          <w:color w:val="2B2A29"/>
          <w:w w:val="105"/>
        </w:rPr>
        <w:t>让我们编写一个简单</w:t>
      </w:r>
      <w:r>
        <w:rPr>
          <w:color w:val="2B2A29"/>
          <w:spacing w:val="-10"/>
          <w:w w:val="105"/>
        </w:rPr>
        <w:t>的</w:t>
      </w:r>
      <w:r>
        <w:rPr>
          <w:color w:val="2B2A29"/>
          <w:w w:val="105"/>
        </w:rPr>
        <w:t>程序来调</w:t>
      </w:r>
      <w:r>
        <w:rPr>
          <w:color w:val="2B2A29"/>
          <w:spacing w:val="-9"/>
          <w:w w:val="105"/>
        </w:rPr>
        <w:t>用</w:t>
      </w:r>
      <w:r>
        <w:rPr>
          <w:color w:val="2B2A29"/>
          <w:w w:val="105"/>
        </w:rPr>
        <w:t>清单</w:t>
      </w:r>
      <w:r>
        <w:rPr>
          <w:color w:val="0000FF"/>
          <w:w w:val="105"/>
        </w:rPr>
        <w:t>8-2</w:t>
      </w:r>
      <w:r>
        <w:rPr>
          <w:color w:val="2B2A29"/>
          <w:w w:val="105"/>
        </w:rPr>
        <w:t>程序</w:t>
      </w:r>
      <w:r>
        <w:rPr>
          <w:color w:val="2B2A29"/>
          <w:spacing w:val="-9"/>
          <w:w w:val="105"/>
        </w:rPr>
        <w:t>，</w:t>
      </w:r>
      <w:r>
        <w:rPr>
          <w:color w:val="2B2A29"/>
          <w:w w:val="105"/>
        </w:rPr>
        <w:t>而不是使用</w:t>
      </w:r>
      <w:r>
        <w:rPr>
          <w:rFonts w:ascii="宋体" w:hAnsi="宋体"/>
          <w:color w:val="2B2A29"/>
          <w:w w:val="105"/>
        </w:rPr>
        <w:t>curl</w:t>
      </w:r>
      <w:r>
        <w:rPr>
          <w:color w:val="2B2A29"/>
          <w:w w:val="105"/>
        </w:rPr>
        <w:t>命令。</w:t>
      </w:r>
      <w:r>
        <w:rPr>
          <w:color w:val="2B2A29"/>
          <w:spacing w:val="-9"/>
          <w:w w:val="105"/>
        </w:rPr>
        <w:t>请</w:t>
      </w:r>
      <w:r>
        <w:rPr>
          <w:color w:val="2B2A29"/>
          <w:w w:val="105"/>
        </w:rPr>
        <w:t>参见清单</w:t>
      </w:r>
      <w:r>
        <w:rPr>
          <w:color w:val="0000FF"/>
          <w:w w:val="105"/>
        </w:rPr>
        <w:t>8-8</w:t>
      </w:r>
      <w:r>
        <w:rPr>
          <w:color w:val="2B2A29"/>
          <w:w w:val="105"/>
        </w:rPr>
        <w:t>。</w:t>
      </w:r>
    </w:p>
    <w:p>
      <w:pPr>
        <w:pStyle w:val="11"/>
        <w:spacing w:before="7"/>
        <w:rPr>
          <w:sz w:val="25"/>
        </w:rPr>
      </w:pPr>
    </w:p>
    <w:p>
      <w:r>
        <w:rPr>
          <w:rFonts w:ascii="Cambria"/>
          <w:b/>
          <w:i/>
          <w:color w:val="2B2A29"/>
        </w:rPr>
        <w:t>Listing</w:t>
      </w:r>
      <w:r>
        <w:rPr>
          <w:rFonts w:ascii="Cambria"/>
          <w:b/>
          <w:i/>
          <w:color w:val="2B2A29"/>
          <w:spacing w:val="11"/>
        </w:rPr>
        <w:t xml:space="preserve"> </w:t>
      </w:r>
      <w:r>
        <w:rPr>
          <w:rFonts w:ascii="Cambria"/>
          <w:b/>
          <w:i/>
          <w:color w:val="2B2A29"/>
        </w:rPr>
        <w:t xml:space="preserve">8-8.  </w:t>
      </w:r>
      <w:r>
        <w:rPr>
          <w:rFonts w:ascii="Cambria"/>
          <w:b/>
          <w:i/>
          <w:color w:val="2B2A29"/>
          <w:spacing w:val="6"/>
        </w:rPr>
        <w:t xml:space="preserve"> </w:t>
      </w:r>
      <w:r>
        <w:rPr>
          <w:color w:val="2B2A29"/>
        </w:rPr>
        <w:t>http_client.bal</w:t>
      </w:r>
      <w:r>
        <w:rPr>
          <w:color w:val="2B2A29"/>
          <w:spacing w:val="7"/>
        </w:rPr>
        <w:t xml:space="preserve"> </w:t>
      </w:r>
      <w:r>
        <w:rPr>
          <w:color w:val="2B2A29"/>
        </w:rPr>
        <w:t>for</w:t>
      </w:r>
      <w:r>
        <w:rPr>
          <w:color w:val="2B2A29"/>
          <w:spacing w:val="7"/>
        </w:rPr>
        <w:t xml:space="preserve"> </w:t>
      </w:r>
      <w:r>
        <w:rPr>
          <w:color w:val="2B2A29"/>
        </w:rPr>
        <w:t>Invoking</w:t>
      </w:r>
      <w:r>
        <w:rPr>
          <w:color w:val="2B2A29"/>
          <w:spacing w:val="7"/>
        </w:rPr>
        <w:t xml:space="preserve"> </w:t>
      </w:r>
      <w:r>
        <w:rPr>
          <w:color w:val="2B2A29"/>
        </w:rPr>
        <w:t>an</w:t>
      </w:r>
      <w:r>
        <w:rPr>
          <w:color w:val="2B2A29"/>
          <w:spacing w:val="7"/>
        </w:rPr>
        <w:t xml:space="preserve"> </w:t>
      </w:r>
      <w:r>
        <w:rPr>
          <w:color w:val="2B2A29"/>
        </w:rPr>
        <w:t>HTTP</w:t>
      </w:r>
      <w:r>
        <w:rPr>
          <w:color w:val="2B2A29"/>
          <w:spacing w:val="8"/>
        </w:rPr>
        <w:t xml:space="preserve"> </w:t>
      </w:r>
      <w:r>
        <w:rPr>
          <w:color w:val="2B2A29"/>
        </w:rPr>
        <w:t>Service</w:t>
      </w:r>
      <w:r>
        <w:rPr>
          <w:color w:val="2B2A29"/>
          <w:spacing w:val="7"/>
        </w:rPr>
        <w:t xml:space="preserve"> </w:t>
      </w:r>
      <w:r>
        <w:rPr>
          <w:color w:val="2B2A29"/>
        </w:rPr>
        <w:t>via</w:t>
      </w:r>
      <w:r>
        <w:rPr>
          <w:color w:val="2B2A29"/>
          <w:spacing w:val="7"/>
        </w:rPr>
        <w:t xml:space="preserve"> </w:t>
      </w:r>
      <w:r>
        <w:rPr>
          <w:color w:val="2B2A29"/>
        </w:rPr>
        <w:t>a</w:t>
      </w:r>
      <w:r>
        <w:rPr>
          <w:color w:val="2B2A29"/>
          <w:spacing w:val="7"/>
        </w:rPr>
        <w:t xml:space="preserve"> </w:t>
      </w:r>
      <w:r>
        <w:rPr>
          <w:color w:val="2B2A29"/>
        </w:rPr>
        <w:t>POST</w:t>
      </w:r>
      <w:r>
        <w:rPr>
          <w:color w:val="2B2A29"/>
          <w:spacing w:val="7"/>
        </w:rPr>
        <w:t xml:space="preserve"> </w:t>
      </w:r>
      <w:r>
        <w:rPr>
          <w:color w:val="2B2A29"/>
        </w:rPr>
        <w:t>Method</w:t>
      </w:r>
    </w:p>
    <w:p>
      <w:pPr>
        <w:pStyle w:val="10"/>
        <w:ind w:left="520"/>
      </w:pPr>
      <w:r>
        <w:rPr>
          <w:rFonts w:ascii="Cambria"/>
          <w:b/>
          <w:i/>
          <w:color w:val="2B2A29"/>
        </w:rPr>
        <w:t>清单8-8。</w:t>
      </w:r>
      <w:r>
        <w:rPr>
          <w:color w:val="2B2A29"/>
        </w:rPr>
        <w:t>http_client.bal</w:t>
      </w:r>
      <w:r>
        <w:rPr>
          <w:color w:val="2B2A29"/>
          <w:spacing w:val="7"/>
        </w:rPr>
        <w:t>，</w:t>
      </w:r>
      <w:r>
        <w:rPr>
          <w:color w:val="2B2A29"/>
        </w:rPr>
        <w:t>用于通过POST方法调用http服务</w:t>
      </w:r>
    </w:p>
    <w:p>
      <w:r>
        <w:rPr>
          <w:color w:val="2B2A29"/>
          <w:sz w:val="22"/>
        </w:rPr>
        <w:t>import ballerina/http;</w:t>
      </w:r>
    </w:p>
    <w:p>
      <w:pPr>
        <w:pStyle w:val="16"/>
        <w:numPr>
          <w:ilvl w:val="1"/>
          <w:numId w:val="172"/>
        </w:numPr>
        <w:tabs>
          <w:tab w:val="left" w:pos="850"/>
        </w:tabs>
        <w:spacing w:before="207" w:after="0" w:line="240" w:lineRule="auto"/>
        <w:ind w:left="850" w:right="0" w:hanging="330"/>
        <w:jc w:val="left"/>
        <w:rPr>
          <w:sz w:val="22"/>
        </w:rPr>
      </w:pPr>
      <w:r>
        <w:rPr>
          <w:color w:val="2B2A29"/>
          <w:sz w:val="22"/>
        </w:rPr>
        <w:t>导入芭蕾舞演员http；</w:t>
      </w:r>
    </w:p>
    <w:p>
      <w:r>
        <w:rPr>
          <w:color w:val="2B2A29"/>
          <w:sz w:val="22"/>
        </w:rPr>
        <w:t>import ballerina/io;</w:t>
      </w:r>
    </w:p>
    <w:p>
      <w:pPr>
        <w:pStyle w:val="16"/>
        <w:numPr>
          <w:ilvl w:val="1"/>
          <w:numId w:val="172"/>
        </w:numPr>
        <w:tabs>
          <w:tab w:val="left" w:pos="850"/>
        </w:tabs>
        <w:spacing w:before="38" w:after="0" w:line="240" w:lineRule="auto"/>
        <w:ind w:left="850" w:right="0" w:hanging="330"/>
        <w:jc w:val="left"/>
        <w:rPr>
          <w:sz w:val="22"/>
        </w:rPr>
      </w:pPr>
      <w:r>
        <w:rPr>
          <w:color w:val="2B2A29"/>
          <w:sz w:val="22"/>
        </w:rPr>
        <w:t>导入芭蕾舞演员/io；</w:t>
      </w:r>
    </w:p>
    <w:p>
      <w:r>
        <w:rPr>
          <w:color w:val="2B2A29"/>
          <w:sz w:val="22"/>
        </w:rPr>
        <w:t>http:Client</w:t>
      </w:r>
      <w:r>
        <w:rPr>
          <w:color w:val="2B2A29"/>
          <w:spacing w:val="-7"/>
          <w:sz w:val="22"/>
        </w:rPr>
        <w:t xml:space="preserve"> </w:t>
      </w:r>
      <w:r>
        <w:rPr>
          <w:color w:val="2B2A29"/>
          <w:sz w:val="22"/>
        </w:rPr>
        <w:t>clientEndpoint</w:t>
      </w:r>
      <w:r>
        <w:rPr>
          <w:color w:val="2B2A29"/>
          <w:spacing w:val="-6"/>
          <w:sz w:val="22"/>
        </w:rPr>
        <w:t xml:space="preserve"> </w:t>
      </w:r>
      <w:r>
        <w:rPr>
          <w:color w:val="2B2A29"/>
          <w:sz w:val="22"/>
        </w:rPr>
        <w:t>=</w:t>
      </w:r>
      <w:r>
        <w:rPr>
          <w:color w:val="2B2A29"/>
          <w:spacing w:val="-6"/>
          <w:sz w:val="22"/>
        </w:rPr>
        <w:t xml:space="preserve"> </w:t>
      </w:r>
      <w:r>
        <w:rPr>
          <w:color w:val="2B2A29"/>
          <w:sz w:val="22"/>
        </w:rPr>
        <w:t>new("http://localhost:9090");</w:t>
      </w:r>
      <w:r>
        <w:rPr>
          <w:color w:val="2B2A29"/>
          <w:spacing w:val="-107"/>
          <w:sz w:val="22"/>
        </w:rPr>
        <w:t xml:space="preserve"> </w:t>
      </w:r>
      <w:r>
        <w:rPr>
          <w:color w:val="2B2A29"/>
          <w:sz w:val="22"/>
        </w:rPr>
        <w:t>04</w:t>
      </w:r>
    </w:p>
    <w:p>
      <w:pPr>
        <w:pStyle w:val="16"/>
        <w:numPr>
          <w:ilvl w:val="1"/>
          <w:numId w:val="172"/>
        </w:numPr>
        <w:tabs>
          <w:tab w:val="left" w:pos="850"/>
        </w:tabs>
        <w:spacing w:before="38" w:after="0" w:line="273" w:lineRule="auto"/>
        <w:ind w:left="520" w:right="1729" w:firstLine="0"/>
        <w:jc w:val="left"/>
        <w:rPr>
          <w:sz w:val="22"/>
        </w:rPr>
      </w:pPr>
      <w:r>
        <w:rPr>
          <w:color w:val="2B2A29"/>
          <w:sz w:val="22"/>
        </w:rPr>
        <w:t>http:clientEndpoint=new（“http://localhost:9090");</w:t>
      </w:r>
      <w:r>
        <w:t xml:space="preserve"> </w:t>
      </w:r>
      <w:r>
        <w:rPr>
          <w:color w:val="2B2A29"/>
          <w:sz w:val="22"/>
        </w:rPr>
        <w:t>04</w:t>
      </w:r>
    </w:p>
    <w:p>
      <w:r>
        <w:rPr>
          <w:rFonts w:ascii="宋体"/>
          <w:color w:val="2B2A29"/>
        </w:rPr>
        <w:t>05</w:t>
      </w:r>
      <w:r>
        <w:rPr>
          <w:rFonts w:ascii="宋体"/>
          <w:color w:val="2B2A29"/>
          <w:spacing w:val="-5"/>
        </w:rPr>
        <w:t xml:space="preserve"> </w:t>
      </w:r>
      <w:r>
        <w:rPr>
          <w:rFonts w:ascii="宋体"/>
          <w:color w:val="2B2A29"/>
        </w:rPr>
        <w:t>public</w:t>
      </w:r>
      <w:r>
        <w:rPr>
          <w:rFonts w:ascii="宋体"/>
          <w:color w:val="2B2A29"/>
          <w:spacing w:val="-5"/>
        </w:rPr>
        <w:t xml:space="preserve"> </w:t>
      </w:r>
      <w:r>
        <w:rPr>
          <w:rFonts w:ascii="宋体"/>
          <w:color w:val="2B2A29"/>
        </w:rPr>
        <w:t>function</w:t>
      </w:r>
      <w:r>
        <w:rPr>
          <w:rFonts w:ascii="宋体"/>
          <w:color w:val="2B2A29"/>
          <w:spacing w:val="-4"/>
        </w:rPr>
        <w:t xml:space="preserve"> </w:t>
      </w:r>
      <w:r>
        <w:rPr>
          <w:rFonts w:ascii="宋体"/>
          <w:color w:val="2B2A29"/>
        </w:rPr>
        <w:t>main()</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06</w:t>
      </w:r>
    </w:p>
    <w:p>
      <w:pPr>
        <w:pStyle w:val="11"/>
        <w:spacing w:line="273" w:lineRule="auto"/>
        <w:ind w:left="520" w:right="5469"/>
        <w:rPr>
          <w:rFonts w:ascii="宋体"/>
        </w:rPr>
      </w:pPr>
      <w:r>
        <w:rPr>
          <w:rFonts w:ascii="宋体"/>
          <w:color w:val="2B2A29"/>
        </w:rPr>
        <w:t>05公共函数main（）｛06</w:t>
      </w:r>
    </w:p>
    <w:p>
      <w:r>
        <w:rPr>
          <w:color w:val="2B2A29"/>
          <w:sz w:val="22"/>
        </w:rPr>
        <w:t>http:Request req = new();</w:t>
      </w:r>
    </w:p>
    <w:p>
      <w:pPr>
        <w:pStyle w:val="16"/>
        <w:numPr>
          <w:ilvl w:val="0"/>
          <w:numId w:val="173"/>
        </w:numPr>
        <w:tabs>
          <w:tab w:val="left" w:pos="1179"/>
          <w:tab w:val="left" w:pos="1180"/>
        </w:tabs>
        <w:spacing w:before="0" w:after="0" w:line="279" w:lineRule="exact"/>
        <w:ind w:left="1180" w:right="0" w:hanging="660"/>
        <w:jc w:val="left"/>
        <w:rPr>
          <w:sz w:val="22"/>
        </w:rPr>
      </w:pPr>
      <w:r>
        <w:rPr>
          <w:color w:val="2B2A29"/>
          <w:sz w:val="22"/>
        </w:rPr>
        <w:t>http:Request req=new（）；</w:t>
      </w:r>
    </w:p>
    <w:p>
      <w:r>
        <w:rPr>
          <w:color w:val="2B2A29"/>
          <w:sz w:val="22"/>
        </w:rPr>
        <w:t>req.setTextPayload("Ballerina");</w:t>
      </w:r>
    </w:p>
    <w:p>
      <w:pPr>
        <w:pStyle w:val="16"/>
        <w:numPr>
          <w:ilvl w:val="0"/>
          <w:numId w:val="173"/>
        </w:numPr>
        <w:tabs>
          <w:tab w:val="left" w:pos="1179"/>
          <w:tab w:val="left" w:pos="1180"/>
        </w:tabs>
        <w:spacing w:before="36" w:after="0" w:line="240" w:lineRule="auto"/>
        <w:ind w:left="1180" w:right="0" w:hanging="660"/>
        <w:jc w:val="left"/>
        <w:rPr>
          <w:sz w:val="22"/>
        </w:rPr>
      </w:pPr>
      <w:r>
        <w:rPr>
          <w:color w:val="2B2A29"/>
          <w:sz w:val="22"/>
        </w:rPr>
        <w:t>req.setTextPayload（“Ballerina”）；</w:t>
      </w:r>
    </w:p>
    <w:p>
      <w:r>
        <w:rPr>
          <w:color w:val="2B2A29"/>
          <w:sz w:val="22"/>
        </w:rPr>
        <w:t>var</w:t>
      </w:r>
      <w:r>
        <w:rPr>
          <w:color w:val="2B2A29"/>
          <w:spacing w:val="-5"/>
          <w:sz w:val="22"/>
        </w:rPr>
        <w:t xml:space="preserve"> </w:t>
      </w:r>
      <w:r>
        <w:rPr>
          <w:color w:val="2B2A29"/>
          <w:sz w:val="22"/>
        </w:rPr>
        <w:t>response</w:t>
      </w:r>
      <w:r>
        <w:rPr>
          <w:color w:val="2B2A29"/>
          <w:spacing w:val="-4"/>
          <w:sz w:val="22"/>
        </w:rPr>
        <w:t xml:space="preserve"> </w:t>
      </w:r>
      <w:r>
        <w:rPr>
          <w:color w:val="2B2A29"/>
          <w:sz w:val="22"/>
        </w:rPr>
        <w:t>=</w:t>
      </w:r>
      <w:r>
        <w:rPr>
          <w:color w:val="2B2A29"/>
          <w:spacing w:val="-4"/>
          <w:sz w:val="22"/>
        </w:rPr>
        <w:t xml:space="preserve"> </w:t>
      </w:r>
      <w:r>
        <w:rPr>
          <w:color w:val="2B2A29"/>
          <w:sz w:val="22"/>
        </w:rPr>
        <w:t>clientEndpoint-&gt;post("/",</w:t>
      </w:r>
      <w:r>
        <w:rPr>
          <w:color w:val="2B2A29"/>
          <w:spacing w:val="-5"/>
          <w:sz w:val="22"/>
        </w:rPr>
        <w:t xml:space="preserve"> </w:t>
      </w:r>
      <w:r>
        <w:rPr>
          <w:color w:val="2B2A29"/>
          <w:sz w:val="22"/>
        </w:rPr>
        <w:t>req);</w:t>
      </w:r>
      <w:r>
        <w:rPr>
          <w:color w:val="2B2A29"/>
          <w:spacing w:val="-107"/>
          <w:sz w:val="22"/>
        </w:rPr>
        <w:t xml:space="preserve"> </w:t>
      </w:r>
      <w:r>
        <w:rPr>
          <w:color w:val="2B2A29"/>
          <w:sz w:val="22"/>
        </w:rPr>
        <w:t>10</w:t>
      </w:r>
    </w:p>
    <w:p>
      <w:pPr>
        <w:pStyle w:val="16"/>
        <w:numPr>
          <w:ilvl w:val="0"/>
          <w:numId w:val="173"/>
        </w:numPr>
        <w:tabs>
          <w:tab w:val="left" w:pos="1179"/>
          <w:tab w:val="left" w:pos="1180"/>
        </w:tabs>
        <w:spacing w:before="38" w:after="0" w:line="273" w:lineRule="auto"/>
        <w:ind w:left="520" w:right="2719" w:firstLine="0"/>
        <w:jc w:val="left"/>
        <w:rPr>
          <w:sz w:val="22"/>
        </w:rPr>
      </w:pPr>
      <w:r>
        <w:rPr>
          <w:color w:val="2B2A29"/>
          <w:sz w:val="22"/>
        </w:rPr>
        <w:t>var</w:t>
      </w:r>
      <w:r>
        <w:t xml:space="preserve"> </w:t>
      </w:r>
      <w:r>
        <w:rPr>
          <w:color w:val="2B2A29"/>
          <w:sz w:val="22"/>
        </w:rPr>
        <w:t>response=clientEndpoint-&gt;post（“/”，req）；10</w:t>
      </w:r>
    </w:p>
    <w:p>
      <w:r>
        <w:rPr>
          <w:color w:val="2B2A29"/>
          <w:sz w:val="22"/>
        </w:rPr>
        <w:t>if (response is http:Response) {</w:t>
      </w:r>
    </w:p>
    <w:p>
      <w:pPr>
        <w:pStyle w:val="16"/>
        <w:numPr>
          <w:ilvl w:val="0"/>
          <w:numId w:val="174"/>
        </w:numPr>
        <w:tabs>
          <w:tab w:val="left" w:pos="1179"/>
          <w:tab w:val="left" w:pos="1180"/>
        </w:tabs>
        <w:spacing w:before="0" w:after="0" w:line="279" w:lineRule="exact"/>
        <w:ind w:left="1180" w:right="0" w:hanging="660"/>
        <w:jc w:val="left"/>
        <w:rPr>
          <w:sz w:val="22"/>
        </w:rPr>
      </w:pPr>
      <w:r>
        <w:rPr>
          <w:color w:val="2B2A29"/>
          <w:sz w:val="22"/>
        </w:rPr>
        <w:t>if（响应为http:response）{</w:t>
      </w:r>
    </w:p>
    <w:p>
      <w:r>
        <w:rPr>
          <w:color w:val="2B2A29"/>
          <w:sz w:val="22"/>
        </w:rPr>
        <w:t>var msg = response.getTextPayload();</w:t>
      </w:r>
    </w:p>
    <w:p>
      <w:pPr>
        <w:pStyle w:val="16"/>
        <w:numPr>
          <w:ilvl w:val="0"/>
          <w:numId w:val="174"/>
        </w:numPr>
        <w:tabs>
          <w:tab w:val="left" w:pos="1619"/>
          <w:tab w:val="left" w:pos="1620"/>
        </w:tabs>
        <w:spacing w:before="38" w:after="0" w:line="240" w:lineRule="auto"/>
        <w:ind w:left="1620" w:right="0" w:hanging="1100"/>
        <w:jc w:val="left"/>
        <w:rPr>
          <w:sz w:val="22"/>
        </w:rPr>
      </w:pPr>
      <w:r>
        <w:rPr>
          <w:color w:val="2B2A29"/>
          <w:sz w:val="22"/>
        </w:rPr>
        <w:t>var msg=响应.getTextPayload（）；</w:t>
      </w:r>
    </w:p>
    <w:p>
      <w:r>
        <w:rPr>
          <w:color w:val="2B2A29"/>
          <w:sz w:val="22"/>
        </w:rPr>
        <w:t>if (msg is string) {</w:t>
      </w:r>
    </w:p>
    <w:p>
      <w:pPr>
        <w:pStyle w:val="16"/>
        <w:numPr>
          <w:ilvl w:val="0"/>
          <w:numId w:val="174"/>
        </w:numPr>
        <w:tabs>
          <w:tab w:val="left" w:pos="1619"/>
          <w:tab w:val="left" w:pos="1620"/>
        </w:tabs>
        <w:spacing w:before="38" w:after="0" w:line="240" w:lineRule="auto"/>
        <w:ind w:left="1620" w:right="0" w:hanging="1100"/>
        <w:jc w:val="left"/>
        <w:rPr>
          <w:sz w:val="22"/>
        </w:rPr>
      </w:pPr>
      <w:r>
        <w:rPr>
          <w:color w:val="2B2A29"/>
          <w:sz w:val="22"/>
        </w:rPr>
        <w:t>if（msg为字符串）{</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io:println(msg);</w:t>
      </w:r>
    </w:p>
    <w:p>
      <w:pPr>
        <w:pStyle w:val="16"/>
        <w:numPr>
          <w:ilvl w:val="0"/>
          <w:numId w:val="174"/>
        </w:numPr>
        <w:tabs>
          <w:tab w:val="left" w:pos="1699"/>
          <w:tab w:val="left" w:pos="1700"/>
        </w:tabs>
        <w:spacing w:before="68" w:after="0" w:line="240" w:lineRule="auto"/>
        <w:ind w:left="1700" w:right="0" w:hanging="1540"/>
        <w:jc w:val="left"/>
        <w:rPr>
          <w:sz w:val="22"/>
        </w:rPr>
      </w:pPr>
      <w:bookmarkStart w:id="184" w:name="_bookmark177"/>
      <w:bookmarkEnd w:id="184"/>
      <w:bookmarkStart w:id="185" w:name="_bookmark177"/>
      <w:bookmarkEnd w:id="185"/>
      <w:r>
        <w:rPr>
          <w:color w:val="2B2A29"/>
          <w:sz w:val="22"/>
        </w:rPr>
        <w:t>io:println（消息）；</w:t>
      </w:r>
    </w:p>
    <w:p>
      <w:r>
        <w:rPr>
          <w:color w:val="2B2A29"/>
          <w:sz w:val="22"/>
        </w:rPr>
        <w:t>} else {</w:t>
      </w:r>
    </w:p>
    <w:p>
      <w:pPr>
        <w:pStyle w:val="16"/>
        <w:numPr>
          <w:ilvl w:val="0"/>
          <w:numId w:val="174"/>
        </w:numPr>
        <w:tabs>
          <w:tab w:val="left" w:pos="1259"/>
          <w:tab w:val="left" w:pos="1260"/>
        </w:tabs>
        <w:spacing w:before="38" w:after="0" w:line="240" w:lineRule="auto"/>
        <w:ind w:left="1260" w:right="0" w:hanging="1100"/>
        <w:jc w:val="left"/>
        <w:rPr>
          <w:sz w:val="22"/>
        </w:rPr>
      </w:pPr>
      <w:r>
        <w:rPr>
          <w:color w:val="2B2A29"/>
          <w:sz w:val="22"/>
        </w:rPr>
        <w:t>}其他{</w:t>
      </w:r>
    </w:p>
    <w:p>
      <w:r>
        <w:rPr>
          <w:color w:val="2B2A29"/>
          <w:sz w:val="22"/>
        </w:rPr>
        <w:t>io:println("Invalid</w:t>
      </w:r>
      <w:r>
        <w:rPr>
          <w:color w:val="2B2A29"/>
          <w:spacing w:val="-5"/>
          <w:sz w:val="22"/>
        </w:rPr>
        <w:t xml:space="preserve"> </w:t>
      </w:r>
      <w:r>
        <w:rPr>
          <w:color w:val="2B2A29"/>
          <w:sz w:val="22"/>
        </w:rPr>
        <w:t>payload</w:t>
      </w:r>
      <w:r>
        <w:rPr>
          <w:color w:val="2B2A29"/>
          <w:spacing w:val="-4"/>
          <w:sz w:val="22"/>
        </w:rPr>
        <w:t xml:space="preserve"> </w:t>
      </w:r>
      <w:r>
        <w:rPr>
          <w:color w:val="2B2A29"/>
          <w:sz w:val="22"/>
        </w:rPr>
        <w:t>received:"</w:t>
      </w:r>
      <w:r>
        <w:rPr>
          <w:color w:val="2B2A29"/>
          <w:spacing w:val="-4"/>
          <w:sz w:val="22"/>
        </w:rPr>
        <w:t xml:space="preserve"> </w:t>
      </w:r>
      <w:r>
        <w:rPr>
          <w:color w:val="2B2A29"/>
          <w:sz w:val="22"/>
        </w:rPr>
        <w:t>,</w:t>
      </w:r>
      <w:r>
        <w:rPr>
          <w:color w:val="2B2A29"/>
          <w:spacing w:val="-5"/>
          <w:sz w:val="22"/>
        </w:rPr>
        <w:t xml:space="preserve"> </w:t>
      </w:r>
      <w:r>
        <w:rPr>
          <w:color w:val="2B2A29"/>
          <w:sz w:val="22"/>
        </w:rPr>
        <w:t>msg.reason());</w:t>
      </w:r>
      <w:r>
        <w:rPr>
          <w:color w:val="2B2A29"/>
          <w:spacing w:val="-107"/>
          <w:sz w:val="22"/>
        </w:rPr>
        <w:t xml:space="preserve"> </w:t>
      </w:r>
      <w:r>
        <w:rPr>
          <w:color w:val="2B2A29"/>
          <w:sz w:val="22"/>
        </w:rPr>
        <w:t>17</w:t>
      </w:r>
      <w:r>
        <w:rPr>
          <w:color w:val="2B2A29"/>
          <w:sz w:val="22"/>
        </w:rPr>
        <w:tab/>
      </w:r>
      <w:r>
        <w:rPr>
          <w:color w:val="2B2A29"/>
          <w:sz w:val="22"/>
        </w:rPr>
        <w:t>}</w:t>
      </w:r>
    </w:p>
    <w:p>
      <w:pPr>
        <w:pStyle w:val="16"/>
        <w:numPr>
          <w:ilvl w:val="0"/>
          <w:numId w:val="174"/>
        </w:numPr>
        <w:tabs>
          <w:tab w:val="left" w:pos="1259"/>
          <w:tab w:val="left" w:pos="1699"/>
          <w:tab w:val="left" w:pos="1700"/>
        </w:tabs>
        <w:spacing w:before="39" w:after="0" w:line="273" w:lineRule="auto"/>
        <w:ind w:left="160" w:right="1209" w:firstLine="0"/>
        <w:jc w:val="left"/>
        <w:rPr>
          <w:sz w:val="22"/>
        </w:rPr>
      </w:pPr>
      <w:r>
        <w:rPr>
          <w:color w:val="2B2A29"/>
          <w:sz w:val="22"/>
        </w:rPr>
        <w:t>io:println（“收到的有效载荷</w:t>
      </w:r>
      <w:r>
        <w:rPr>
          <w:color w:val="2B2A29"/>
          <w:spacing w:val="-4"/>
          <w:sz w:val="22"/>
        </w:rPr>
        <w:t>无效</w:t>
      </w:r>
      <w:r>
        <w:rPr>
          <w:color w:val="2B2A29"/>
          <w:sz w:val="22"/>
        </w:rPr>
        <w:t>：”，msg.reason（））；17}</w:t>
      </w:r>
      <w:r>
        <w:rPr>
          <w:color w:val="2B2A29"/>
          <w:sz w:val="22"/>
        </w:rPr>
        <w:tab/>
      </w:r>
    </w:p>
    <w:p>
      <w:r>
        <w:rPr>
          <w:color w:val="2B2A29"/>
          <w:sz w:val="22"/>
        </w:rPr>
        <w:t>} else {</w:t>
      </w:r>
    </w:p>
    <w:p>
      <w:pPr>
        <w:pStyle w:val="16"/>
        <w:numPr>
          <w:ilvl w:val="0"/>
          <w:numId w:val="175"/>
        </w:numPr>
        <w:tabs>
          <w:tab w:val="left" w:pos="819"/>
          <w:tab w:val="left" w:pos="820"/>
        </w:tabs>
        <w:spacing w:before="0" w:after="0" w:line="279" w:lineRule="exact"/>
        <w:ind w:left="820" w:right="0" w:hanging="660"/>
        <w:jc w:val="left"/>
        <w:rPr>
          <w:sz w:val="22"/>
        </w:rPr>
      </w:pPr>
      <w:r>
        <w:rPr>
          <w:color w:val="2B2A29"/>
          <w:sz w:val="22"/>
        </w:rPr>
        <w:t>}其他{</w:t>
      </w:r>
    </w:p>
    <w:p>
      <w:r>
        <w:rPr>
          <w:color w:val="2B2A29"/>
          <w:spacing w:val="-1"/>
          <w:sz w:val="22"/>
        </w:rPr>
        <w:t>io:println("Error</w:t>
      </w:r>
      <w:r>
        <w:rPr>
          <w:color w:val="2B2A29"/>
          <w:spacing w:val="-26"/>
          <w:sz w:val="22"/>
        </w:rPr>
        <w:t xml:space="preserve"> </w:t>
      </w:r>
      <w:r>
        <w:rPr>
          <w:color w:val="2B2A29"/>
          <w:spacing w:val="-1"/>
          <w:sz w:val="22"/>
        </w:rPr>
        <w:t>when</w:t>
      </w:r>
      <w:r>
        <w:rPr>
          <w:color w:val="2B2A29"/>
          <w:spacing w:val="-26"/>
          <w:sz w:val="22"/>
        </w:rPr>
        <w:t xml:space="preserve"> </w:t>
      </w:r>
      <w:r>
        <w:rPr>
          <w:color w:val="2B2A29"/>
          <w:spacing w:val="-1"/>
          <w:sz w:val="22"/>
        </w:rPr>
        <w:t>calling</w:t>
      </w:r>
      <w:r>
        <w:rPr>
          <w:color w:val="2B2A29"/>
          <w:spacing w:val="-26"/>
          <w:sz w:val="22"/>
        </w:rPr>
        <w:t xml:space="preserve"> </w:t>
      </w:r>
      <w:r>
        <w:rPr>
          <w:color w:val="2B2A29"/>
          <w:sz w:val="22"/>
        </w:rPr>
        <w:t>the</w:t>
      </w:r>
      <w:r>
        <w:rPr>
          <w:color w:val="2B2A29"/>
          <w:spacing w:val="-25"/>
          <w:sz w:val="22"/>
        </w:rPr>
        <w:t xml:space="preserve"> </w:t>
      </w:r>
      <w:r>
        <w:rPr>
          <w:color w:val="2B2A29"/>
          <w:sz w:val="22"/>
        </w:rPr>
        <w:t>backend:</w:t>
      </w:r>
      <w:r>
        <w:rPr>
          <w:color w:val="2B2A29"/>
          <w:spacing w:val="-26"/>
          <w:sz w:val="22"/>
        </w:rPr>
        <w:t xml:space="preserve"> </w:t>
      </w:r>
      <w:r>
        <w:rPr>
          <w:color w:val="2B2A29"/>
          <w:sz w:val="22"/>
        </w:rPr>
        <w:t>",</w:t>
      </w:r>
      <w:r>
        <w:rPr>
          <w:color w:val="2B2A29"/>
          <w:spacing w:val="-26"/>
          <w:sz w:val="22"/>
        </w:rPr>
        <w:t xml:space="preserve"> </w:t>
      </w:r>
      <w:r>
        <w:rPr>
          <w:color w:val="2B2A29"/>
          <w:sz w:val="22"/>
        </w:rPr>
        <w:t>response.reason());</w:t>
      </w:r>
      <w:r>
        <w:rPr>
          <w:color w:val="2B2A29"/>
          <w:spacing w:val="-107"/>
          <w:sz w:val="22"/>
        </w:rPr>
        <w:t xml:space="preserve"> </w:t>
      </w:r>
      <w:r>
        <w:rPr>
          <w:color w:val="2B2A29"/>
          <w:sz w:val="22"/>
        </w:rPr>
        <w:t>20</w:t>
      </w:r>
      <w:r>
        <w:rPr>
          <w:color w:val="2B2A29"/>
          <w:sz w:val="22"/>
        </w:rPr>
        <w:tab/>
      </w:r>
      <w:r>
        <w:rPr>
          <w:color w:val="2B2A29"/>
          <w:sz w:val="22"/>
        </w:rPr>
        <w:t>}</w:t>
      </w:r>
    </w:p>
    <w:p>
      <w:pPr>
        <w:pStyle w:val="16"/>
        <w:numPr>
          <w:ilvl w:val="0"/>
          <w:numId w:val="175"/>
        </w:numPr>
        <w:tabs>
          <w:tab w:val="left" w:pos="819"/>
          <w:tab w:val="left" w:pos="1259"/>
          <w:tab w:val="left" w:pos="1260"/>
        </w:tabs>
        <w:spacing w:before="38" w:after="0" w:line="273" w:lineRule="auto"/>
        <w:ind w:left="160" w:right="583" w:firstLine="0"/>
        <w:jc w:val="left"/>
        <w:rPr>
          <w:sz w:val="22"/>
        </w:rPr>
      </w:pPr>
      <w:r>
        <w:rPr>
          <w:color w:val="2B2A29"/>
          <w:spacing w:val="-1"/>
          <w:sz w:val="22"/>
        </w:rPr>
        <w:t>io:println（“调用</w:t>
      </w:r>
      <w:r>
        <w:rPr>
          <w:color w:val="2B2A29"/>
          <w:sz w:val="22"/>
        </w:rPr>
        <w:t>后端</w:t>
      </w:r>
      <w:r>
        <w:rPr>
          <w:color w:val="2B2A29"/>
          <w:spacing w:val="-1"/>
          <w:sz w:val="22"/>
        </w:rPr>
        <w:t>时出错</w:t>
      </w:r>
      <w:r>
        <w:rPr>
          <w:color w:val="2B2A29"/>
          <w:sz w:val="22"/>
        </w:rPr>
        <w:t>：”，response.reason（））；20}</w:t>
      </w:r>
      <w:r>
        <w:rPr>
          <w:color w:val="2B2A29"/>
          <w:sz w:val="22"/>
        </w:rPr>
        <w:tab/>
      </w:r>
    </w:p>
    <w:p>
      <w:r>
        <w:rPr>
          <w:rFonts w:ascii="宋体"/>
          <w:color w:val="2B2A29"/>
        </w:rPr>
        <w:t>21 }</w:t>
      </w:r>
    </w:p>
    <w:p>
      <w:pPr>
        <w:pStyle w:val="11"/>
        <w:spacing w:line="279" w:lineRule="exact"/>
        <w:ind w:left="160"/>
        <w:rPr>
          <w:rFonts w:ascii="宋体"/>
        </w:rPr>
      </w:pPr>
      <w:r>
        <w:rPr>
          <w:rFonts w:ascii="宋体"/>
          <w:color w:val="2B2A29"/>
        </w:rPr>
        <w:t>21 }</w:t>
      </w:r>
    </w:p>
    <w:p>
      <w:r>
        <w:rPr>
          <w:color w:val="2B2A29"/>
          <w:w w:val="105"/>
        </w:rPr>
        <w:t>In</w:t>
      </w:r>
      <w:r>
        <w:rPr>
          <w:color w:val="2B2A29"/>
          <w:spacing w:val="-5"/>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way,</w:t>
      </w:r>
      <w:r>
        <w:rPr>
          <w:color w:val="2B2A29"/>
          <w:spacing w:val="-4"/>
          <w:w w:val="105"/>
        </w:rPr>
        <w:t xml:space="preserve"> </w:t>
      </w:r>
      <w:r>
        <w:rPr>
          <w:color w:val="2B2A29"/>
          <w:w w:val="105"/>
        </w:rPr>
        <w:t>we</w:t>
      </w:r>
      <w:r>
        <w:rPr>
          <w:color w:val="2B2A29"/>
          <w:spacing w:val="-4"/>
          <w:w w:val="105"/>
        </w:rPr>
        <w:t xml:space="preserve"> </w:t>
      </w:r>
      <w:r>
        <w:rPr>
          <w:color w:val="2B2A29"/>
          <w:w w:val="105"/>
        </w:rPr>
        <w:t>can</w:t>
      </w:r>
      <w:r>
        <w:rPr>
          <w:color w:val="2B2A29"/>
          <w:spacing w:val="-4"/>
          <w:w w:val="105"/>
        </w:rPr>
        <w:t xml:space="preserve"> </w:t>
      </w:r>
      <w:r>
        <w:rPr>
          <w:color w:val="2B2A29"/>
          <w:w w:val="105"/>
        </w:rPr>
        <w:t>use</w:t>
      </w:r>
      <w:r>
        <w:rPr>
          <w:color w:val="2B2A29"/>
          <w:spacing w:val="-4"/>
          <w:w w:val="105"/>
        </w:rPr>
        <w:t xml:space="preserve"> </w:t>
      </w:r>
      <w:r>
        <w:rPr>
          <w:color w:val="2B2A29"/>
          <w:w w:val="105"/>
        </w:rPr>
        <w:t>PUT</w:t>
      </w:r>
      <w:r>
        <w:rPr>
          <w:color w:val="2B2A29"/>
          <w:spacing w:val="-4"/>
          <w:w w:val="105"/>
        </w:rPr>
        <w:t xml:space="preserve"> </w:t>
      </w:r>
      <w:r>
        <w:rPr>
          <w:color w:val="2B2A29"/>
          <w:w w:val="105"/>
        </w:rPr>
        <w:t>and</w:t>
      </w:r>
      <w:r>
        <w:rPr>
          <w:color w:val="2B2A29"/>
          <w:spacing w:val="-4"/>
          <w:w w:val="105"/>
        </w:rPr>
        <w:t xml:space="preserve"> </w:t>
      </w:r>
      <w:r>
        <w:rPr>
          <w:color w:val="2B2A29"/>
          <w:w w:val="105"/>
        </w:rPr>
        <w:t>DELETE</w:t>
      </w:r>
      <w:r>
        <w:rPr>
          <w:color w:val="2B2A29"/>
          <w:spacing w:val="-4"/>
          <w:w w:val="105"/>
        </w:rPr>
        <w:t xml:space="preserve"> </w:t>
      </w:r>
      <w:r>
        <w:rPr>
          <w:color w:val="2B2A29"/>
          <w:w w:val="105"/>
        </w:rPr>
        <w:t>requests.</w:t>
      </w:r>
      <w:r>
        <w:rPr>
          <w:color w:val="2B2A29"/>
          <w:spacing w:val="-4"/>
          <w:w w:val="105"/>
        </w:rPr>
        <w:t xml:space="preserve"> </w:t>
      </w:r>
      <w:r>
        <w:rPr>
          <w:color w:val="2B2A29"/>
          <w:w w:val="105"/>
        </w:rPr>
        <w:t>Depending</w:t>
      </w:r>
      <w:r>
        <w:rPr>
          <w:color w:val="2B2A29"/>
          <w:spacing w:val="-4"/>
          <w:w w:val="105"/>
        </w:rPr>
        <w:t xml:space="preserve"> </w:t>
      </w:r>
      <w:r>
        <w:rPr>
          <w:color w:val="2B2A29"/>
          <w:w w:val="105"/>
        </w:rPr>
        <w:t>on</w:t>
      </w:r>
      <w:r>
        <w:rPr>
          <w:color w:val="2B2A29"/>
          <w:spacing w:val="-4"/>
          <w:w w:val="105"/>
        </w:rPr>
        <w:t xml:space="preserve"> </w:t>
      </w:r>
      <w:r>
        <w:rPr>
          <w:color w:val="2B2A29"/>
          <w:w w:val="105"/>
        </w:rPr>
        <w:t>the</w:t>
      </w:r>
      <w:r>
        <w:rPr>
          <w:color w:val="2B2A29"/>
          <w:spacing w:val="-4"/>
          <w:w w:val="105"/>
        </w:rPr>
        <w:t xml:space="preserve"> </w:t>
      </w:r>
      <w:r>
        <w:rPr>
          <w:color w:val="2B2A29"/>
          <w:w w:val="105"/>
        </w:rPr>
        <w:t>backend</w:t>
      </w:r>
      <w:r>
        <w:rPr>
          <w:color w:val="2B2A29"/>
          <w:spacing w:val="-55"/>
          <w:w w:val="105"/>
        </w:rPr>
        <w:t xml:space="preserve"> </w:t>
      </w:r>
      <w:r>
        <w:rPr>
          <w:color w:val="2B2A29"/>
          <w:w w:val="105"/>
        </w:rPr>
        <w:t>requirements, we can define custom HTTP request headers and an HTTP request</w:t>
      </w:r>
      <w:r>
        <w:rPr>
          <w:color w:val="2B2A29"/>
          <w:spacing w:val="1"/>
          <w:w w:val="105"/>
        </w:rPr>
        <w:t xml:space="preserve"> </w:t>
      </w:r>
      <w:r>
        <w:rPr>
          <w:color w:val="2B2A29"/>
          <w:w w:val="110"/>
        </w:rPr>
        <w:t>payload</w:t>
      </w:r>
      <w:r>
        <w:rPr>
          <w:color w:val="2B2A29"/>
          <w:spacing w:val="-16"/>
          <w:w w:val="110"/>
        </w:rPr>
        <w:t xml:space="preserve"> </w:t>
      </w:r>
      <w:r>
        <w:rPr>
          <w:color w:val="2B2A29"/>
          <w:w w:val="110"/>
        </w:rPr>
        <w:t>and</w:t>
      </w:r>
      <w:r>
        <w:rPr>
          <w:color w:val="2B2A29"/>
          <w:spacing w:val="-16"/>
          <w:w w:val="110"/>
        </w:rPr>
        <w:t xml:space="preserve"> </w:t>
      </w:r>
      <w:r>
        <w:rPr>
          <w:color w:val="2B2A29"/>
          <w:w w:val="110"/>
        </w:rPr>
        <w:t>pass</w:t>
      </w:r>
      <w:r>
        <w:rPr>
          <w:color w:val="2B2A29"/>
          <w:spacing w:val="-16"/>
          <w:w w:val="110"/>
        </w:rPr>
        <w:t xml:space="preserve"> </w:t>
      </w:r>
      <w:r>
        <w:rPr>
          <w:color w:val="2B2A29"/>
          <w:w w:val="110"/>
        </w:rPr>
        <w:t>it</w:t>
      </w:r>
      <w:r>
        <w:rPr>
          <w:color w:val="2B2A29"/>
          <w:spacing w:val="-15"/>
          <w:w w:val="110"/>
        </w:rPr>
        <w:t xml:space="preserve"> </w:t>
      </w:r>
      <w:r>
        <w:rPr>
          <w:color w:val="2B2A29"/>
          <w:w w:val="110"/>
        </w:rPr>
        <w:t>to</w:t>
      </w:r>
      <w:r>
        <w:rPr>
          <w:color w:val="2B2A29"/>
          <w:spacing w:val="-16"/>
          <w:w w:val="110"/>
        </w:rPr>
        <w:t xml:space="preserve"> </w:t>
      </w:r>
      <w:r>
        <w:rPr>
          <w:color w:val="2B2A29"/>
          <w:w w:val="110"/>
        </w:rPr>
        <w:t>the</w:t>
      </w:r>
      <w:r>
        <w:rPr>
          <w:color w:val="2B2A29"/>
          <w:spacing w:val="-16"/>
          <w:w w:val="110"/>
        </w:rPr>
        <w:t xml:space="preserve"> </w:t>
      </w:r>
      <w:r>
        <w:rPr>
          <w:color w:val="2B2A29"/>
          <w:w w:val="110"/>
        </w:rPr>
        <w:t>backend.</w:t>
      </w:r>
    </w:p>
    <w:p>
      <w:pPr>
        <w:pStyle w:val="11"/>
        <w:spacing w:before="213" w:line="304" w:lineRule="auto"/>
        <w:ind w:left="160" w:right="581" w:firstLine="359"/>
      </w:pPr>
      <w:r>
        <w:rPr>
          <w:color w:val="2B2A29"/>
          <w:w w:val="105"/>
        </w:rPr>
        <w:t>同样，我们可以使用PUT和DELETE请求。根据后端需求，我们可以定义自定义HTTP请求头和HTTP请求</w:t>
      </w:r>
      <w:r>
        <w:rPr>
          <w:color w:val="2B2A29"/>
          <w:w w:val="110"/>
        </w:rPr>
        <w:t>负载</w:t>
      </w:r>
      <w:r>
        <w:rPr>
          <w:color w:val="2B2A29"/>
          <w:spacing w:val="-16"/>
          <w:w w:val="110"/>
        </w:rPr>
        <w:t>，</w:t>
      </w:r>
      <w:r>
        <w:rPr>
          <w:color w:val="2B2A29"/>
          <w:w w:val="110"/>
        </w:rPr>
        <w:t>并</w:t>
      </w:r>
      <w:r>
        <w:rPr>
          <w:color w:val="2B2A29"/>
          <w:spacing w:val="-16"/>
          <w:w w:val="110"/>
        </w:rPr>
        <w:t>将</w:t>
      </w:r>
      <w:r>
        <w:rPr>
          <w:color w:val="2B2A29"/>
          <w:w w:val="110"/>
        </w:rPr>
        <w:t>其传递给后端。</w:t>
      </w:r>
    </w:p>
    <w:p>
      <w:pPr>
        <w:pStyle w:val="11"/>
        <w:spacing w:before="9"/>
        <w:rPr>
          <w:sz w:val="29"/>
        </w:rPr>
      </w:pPr>
    </w:p>
    <w:p>
      <w:r>
        <w:rPr>
          <w:color w:val="2B2A29"/>
          <w:w w:val="80"/>
        </w:rPr>
        <w:t>gRPC</w:t>
      </w:r>
      <w:r>
        <w:rPr>
          <w:color w:val="2B2A29"/>
          <w:spacing w:val="10"/>
          <w:w w:val="80"/>
        </w:rPr>
        <w:t xml:space="preserve"> </w:t>
      </w:r>
      <w:r>
        <w:rPr>
          <w:color w:val="2B2A29"/>
          <w:w w:val="80"/>
        </w:rPr>
        <w:t>Service</w:t>
      </w:r>
    </w:p>
    <w:p>
      <w:pPr>
        <w:pStyle w:val="5"/>
        <w:ind w:left="159"/>
      </w:pPr>
      <w:r>
        <w:rPr>
          <w:color w:val="2B2A29"/>
          <w:w w:val="80"/>
        </w:rPr>
        <w:t>gRPC服务</w:t>
      </w:r>
    </w:p>
    <w:p>
      <w:r>
        <w:rPr>
          <w:color w:val="2B2A29"/>
          <w:w w:val="105"/>
        </w:rPr>
        <w:t>gRPC is a modern, open source remote procedure call (RPC) framework initially</w:t>
      </w:r>
      <w:r>
        <w:rPr>
          <w:color w:val="2B2A29"/>
          <w:spacing w:val="1"/>
          <w:w w:val="105"/>
        </w:rPr>
        <w:t xml:space="preserve"> </w:t>
      </w:r>
      <w:r>
        <w:rPr>
          <w:color w:val="2B2A29"/>
          <w:w w:val="105"/>
        </w:rPr>
        <w:t>developed</w:t>
      </w:r>
      <w:r>
        <w:rPr>
          <w:color w:val="2B2A29"/>
          <w:spacing w:val="1"/>
          <w:w w:val="105"/>
        </w:rPr>
        <w:t xml:space="preserve"> </w:t>
      </w:r>
      <w:r>
        <w:rPr>
          <w:color w:val="2B2A29"/>
          <w:w w:val="105"/>
        </w:rPr>
        <w:t>at</w:t>
      </w:r>
      <w:r>
        <w:rPr>
          <w:color w:val="2B2A29"/>
          <w:spacing w:val="2"/>
          <w:w w:val="105"/>
        </w:rPr>
        <w:t xml:space="preserve"> </w:t>
      </w:r>
      <w:r>
        <w:rPr>
          <w:color w:val="2B2A29"/>
          <w:w w:val="105"/>
        </w:rPr>
        <w:t>Google</w:t>
      </w:r>
      <w:r>
        <w:rPr>
          <w:color w:val="2B2A29"/>
          <w:spacing w:val="2"/>
          <w:w w:val="105"/>
        </w:rPr>
        <w:t xml:space="preserve"> </w:t>
      </w:r>
      <w:r>
        <w:rPr>
          <w:color w:val="2B2A29"/>
          <w:w w:val="105"/>
        </w:rPr>
        <w:t>and</w:t>
      </w:r>
      <w:r>
        <w:rPr>
          <w:color w:val="2B2A29"/>
          <w:spacing w:val="2"/>
          <w:w w:val="105"/>
        </w:rPr>
        <w:t xml:space="preserve"> </w:t>
      </w:r>
      <w:r>
        <w:rPr>
          <w:color w:val="2B2A29"/>
          <w:w w:val="105"/>
        </w:rPr>
        <w:t>now</w:t>
      </w:r>
      <w:r>
        <w:rPr>
          <w:color w:val="2B2A29"/>
          <w:spacing w:val="2"/>
          <w:w w:val="105"/>
        </w:rPr>
        <w:t xml:space="preserve"> </w:t>
      </w:r>
      <w:r>
        <w:rPr>
          <w:color w:val="2B2A29"/>
          <w:w w:val="105"/>
        </w:rPr>
        <w:t>widely</w:t>
      </w:r>
      <w:r>
        <w:rPr>
          <w:color w:val="2B2A29"/>
          <w:spacing w:val="2"/>
          <w:w w:val="105"/>
        </w:rPr>
        <w:t xml:space="preserve"> </w:t>
      </w:r>
      <w:r>
        <w:rPr>
          <w:color w:val="2B2A29"/>
          <w:w w:val="105"/>
        </w:rPr>
        <w:t>used</w:t>
      </w:r>
      <w:r>
        <w:rPr>
          <w:color w:val="2B2A29"/>
          <w:spacing w:val="2"/>
          <w:w w:val="105"/>
        </w:rPr>
        <w:t xml:space="preserve"> </w:t>
      </w:r>
      <w:r>
        <w:rPr>
          <w:color w:val="2B2A29"/>
          <w:w w:val="105"/>
        </w:rPr>
        <w:t>in</w:t>
      </w:r>
      <w:r>
        <w:rPr>
          <w:color w:val="2B2A29"/>
          <w:spacing w:val="2"/>
          <w:w w:val="105"/>
        </w:rPr>
        <w:t xml:space="preserve"> </w:t>
      </w:r>
      <w:r>
        <w:rPr>
          <w:color w:val="2B2A29"/>
          <w:w w:val="105"/>
        </w:rPr>
        <w:t>distributed</w:t>
      </w:r>
      <w:r>
        <w:rPr>
          <w:color w:val="2B2A29"/>
          <w:spacing w:val="1"/>
          <w:w w:val="105"/>
        </w:rPr>
        <w:t xml:space="preserve"> </w:t>
      </w:r>
      <w:r>
        <w:rPr>
          <w:color w:val="2B2A29"/>
          <w:w w:val="105"/>
        </w:rPr>
        <w:t>computing.</w:t>
      </w:r>
      <w:r>
        <w:rPr>
          <w:color w:val="2B2A29"/>
          <w:spacing w:val="2"/>
          <w:w w:val="105"/>
        </w:rPr>
        <w:t xml:space="preserve"> </w:t>
      </w:r>
      <w:r>
        <w:rPr>
          <w:color w:val="2B2A29"/>
          <w:w w:val="105"/>
        </w:rPr>
        <w:t>It</w:t>
      </w:r>
      <w:r>
        <w:rPr>
          <w:color w:val="2B2A29"/>
          <w:spacing w:val="2"/>
          <w:w w:val="105"/>
        </w:rPr>
        <w:t xml:space="preserve"> </w:t>
      </w:r>
      <w:r>
        <w:rPr>
          <w:color w:val="2B2A29"/>
          <w:w w:val="105"/>
        </w:rPr>
        <w:t>uses</w:t>
      </w:r>
      <w:r>
        <w:rPr>
          <w:color w:val="2B2A29"/>
          <w:spacing w:val="2"/>
          <w:w w:val="105"/>
        </w:rPr>
        <w:t xml:space="preserve"> </w:t>
      </w:r>
      <w:r>
        <w:rPr>
          <w:color w:val="2B2A29"/>
          <w:w w:val="105"/>
        </w:rPr>
        <w:t>HTTP/2 (a major revision of the HTTP network protocol) for transport protocol buffers (a method</w:t>
      </w:r>
      <w:r>
        <w:rPr>
          <w:color w:val="2B2A29"/>
          <w:spacing w:val="-55"/>
          <w:w w:val="105"/>
        </w:rPr>
        <w:t xml:space="preserve"> </w:t>
      </w:r>
      <w:r>
        <w:rPr>
          <w:color w:val="2B2A29"/>
          <w:w w:val="105"/>
        </w:rPr>
        <w:t>of serializing structured data) as the interface description language, and it provides</w:t>
      </w:r>
      <w:r>
        <w:rPr>
          <w:color w:val="2B2A29"/>
          <w:spacing w:val="1"/>
          <w:w w:val="105"/>
        </w:rPr>
        <w:t xml:space="preserve"> </w:t>
      </w:r>
      <w:r>
        <w:rPr>
          <w:color w:val="2B2A29"/>
          <w:w w:val="105"/>
        </w:rPr>
        <w:t>features such as authentication, bidirectional streaming and flow control, blocking or</w:t>
      </w:r>
      <w:r>
        <w:rPr>
          <w:color w:val="2B2A29"/>
          <w:spacing w:val="1"/>
          <w:w w:val="105"/>
        </w:rPr>
        <w:t xml:space="preserve"> </w:t>
      </w:r>
      <w:r>
        <w:rPr>
          <w:color w:val="2B2A29"/>
          <w:w w:val="105"/>
        </w:rPr>
        <w:t>nonblocking</w:t>
      </w:r>
      <w:r>
        <w:rPr>
          <w:color w:val="2B2A29"/>
          <w:spacing w:val="-11"/>
          <w:w w:val="105"/>
        </w:rPr>
        <w:t xml:space="preserve"> </w:t>
      </w:r>
      <w:r>
        <w:rPr>
          <w:color w:val="2B2A29"/>
          <w:w w:val="105"/>
        </w:rPr>
        <w:t>bindings,</w:t>
      </w:r>
      <w:r>
        <w:rPr>
          <w:color w:val="2B2A29"/>
          <w:spacing w:val="-11"/>
          <w:w w:val="105"/>
        </w:rPr>
        <w:t xml:space="preserve"> </w:t>
      </w:r>
      <w:r>
        <w:rPr>
          <w:color w:val="2B2A29"/>
          <w:w w:val="105"/>
        </w:rPr>
        <w:t>and</w:t>
      </w:r>
      <w:r>
        <w:rPr>
          <w:color w:val="2B2A29"/>
          <w:spacing w:val="-10"/>
          <w:w w:val="105"/>
        </w:rPr>
        <w:t xml:space="preserve"> </w:t>
      </w:r>
      <w:r>
        <w:rPr>
          <w:color w:val="2B2A29"/>
          <w:w w:val="105"/>
        </w:rPr>
        <w:t>cancellation</w:t>
      </w:r>
      <w:r>
        <w:rPr>
          <w:color w:val="2B2A29"/>
          <w:spacing w:val="-11"/>
          <w:w w:val="105"/>
        </w:rPr>
        <w:t xml:space="preserve"> </w:t>
      </w:r>
      <w:r>
        <w:rPr>
          <w:color w:val="2B2A29"/>
          <w:w w:val="105"/>
        </w:rPr>
        <w:t>and</w:t>
      </w:r>
      <w:r>
        <w:rPr>
          <w:color w:val="2B2A29"/>
          <w:spacing w:val="-10"/>
          <w:w w:val="105"/>
        </w:rPr>
        <w:t xml:space="preserve"> </w:t>
      </w:r>
      <w:r>
        <w:rPr>
          <w:color w:val="2B2A29"/>
          <w:w w:val="105"/>
        </w:rPr>
        <w:t>timeouts.</w:t>
      </w:r>
    </w:p>
    <w:p>
      <w:pPr>
        <w:pStyle w:val="11"/>
        <w:spacing w:before="199" w:line="304" w:lineRule="auto"/>
        <w:ind w:left="160" w:right="510"/>
      </w:pPr>
      <w:r>
        <w:rPr>
          <w:color w:val="2B2A29"/>
          <w:w w:val="105"/>
        </w:rPr>
        <w:t>gRPC是一种现代的开源远程过程调用（RPC）框架，最初由Google开发，现在广泛用于分布式计算。它使用HTTP/2（HTTP网络协议的主要修订版）作为传输协议缓冲区（一种序列化结构化数据的方法）作为接口描述语言，并提供诸如身份验证、双向流和流控制、阻塞或非阻塞绑定以及取消和超时等功能。</w:t>
      </w:r>
    </w:p>
    <w:p>
      <w:r>
        <w:rPr>
          <w:color w:val="2B2A29"/>
          <w:w w:val="105"/>
        </w:rPr>
        <w:t>gRPC</w:t>
      </w:r>
      <w:r>
        <w:rPr>
          <w:color w:val="2B2A29"/>
          <w:spacing w:val="1"/>
          <w:w w:val="105"/>
        </w:rPr>
        <w:t xml:space="preserve"> </w:t>
      </w:r>
      <w:r>
        <w:rPr>
          <w:color w:val="2B2A29"/>
          <w:w w:val="105"/>
        </w:rPr>
        <w:t>enables</w:t>
      </w:r>
      <w:r>
        <w:rPr>
          <w:color w:val="2B2A29"/>
          <w:spacing w:val="2"/>
          <w:w w:val="105"/>
        </w:rPr>
        <w:t xml:space="preserve"> </w:t>
      </w:r>
      <w:r>
        <w:rPr>
          <w:color w:val="2B2A29"/>
          <w:w w:val="105"/>
        </w:rPr>
        <w:t>client</w:t>
      </w:r>
      <w:r>
        <w:rPr>
          <w:color w:val="2B2A29"/>
          <w:spacing w:val="2"/>
          <w:w w:val="105"/>
        </w:rPr>
        <w:t xml:space="preserve"> </w:t>
      </w:r>
      <w:r>
        <w:rPr>
          <w:color w:val="2B2A29"/>
          <w:w w:val="105"/>
        </w:rPr>
        <w:t>and</w:t>
      </w:r>
      <w:r>
        <w:rPr>
          <w:color w:val="2B2A29"/>
          <w:spacing w:val="2"/>
          <w:w w:val="105"/>
        </w:rPr>
        <w:t xml:space="preserve"> </w:t>
      </w:r>
      <w:r>
        <w:rPr>
          <w:color w:val="2B2A29"/>
          <w:w w:val="105"/>
        </w:rPr>
        <w:t>server</w:t>
      </w:r>
      <w:r>
        <w:rPr>
          <w:color w:val="2B2A29"/>
          <w:spacing w:val="2"/>
          <w:w w:val="105"/>
        </w:rPr>
        <w:t xml:space="preserve"> </w:t>
      </w:r>
      <w:r>
        <w:rPr>
          <w:color w:val="2B2A29"/>
          <w:w w:val="105"/>
        </w:rPr>
        <w:t>applications</w:t>
      </w:r>
      <w:r>
        <w:rPr>
          <w:color w:val="2B2A29"/>
          <w:spacing w:val="2"/>
          <w:w w:val="105"/>
        </w:rPr>
        <w:t xml:space="preserve"> </w:t>
      </w:r>
      <w:r>
        <w:rPr>
          <w:color w:val="2B2A29"/>
          <w:w w:val="105"/>
        </w:rPr>
        <w:t>to</w:t>
      </w:r>
      <w:r>
        <w:rPr>
          <w:color w:val="2B2A29"/>
          <w:spacing w:val="2"/>
          <w:w w:val="105"/>
        </w:rPr>
        <w:t xml:space="preserve"> </w:t>
      </w:r>
      <w:r>
        <w:rPr>
          <w:color w:val="2B2A29"/>
          <w:w w:val="105"/>
        </w:rPr>
        <w:t>communicate</w:t>
      </w:r>
      <w:r>
        <w:rPr>
          <w:color w:val="2B2A29"/>
          <w:spacing w:val="2"/>
          <w:w w:val="105"/>
        </w:rPr>
        <w:t xml:space="preserve"> </w:t>
      </w:r>
      <w:r>
        <w:rPr>
          <w:color w:val="2B2A29"/>
          <w:w w:val="105"/>
        </w:rPr>
        <w:t>transparently.</w:t>
      </w:r>
      <w:r>
        <w:rPr>
          <w:color w:val="2B2A29"/>
          <w:spacing w:val="2"/>
          <w:w w:val="105"/>
        </w:rPr>
        <w:t xml:space="preserve"> </w:t>
      </w:r>
      <w:r>
        <w:rPr>
          <w:color w:val="2B2A29"/>
          <w:w w:val="105"/>
        </w:rPr>
        <w:t>In</w:t>
      </w:r>
      <w:r>
        <w:rPr>
          <w:color w:val="2B2A29"/>
          <w:spacing w:val="2"/>
          <w:w w:val="105"/>
        </w:rPr>
        <w:t xml:space="preserve"> </w:t>
      </w:r>
      <w:r>
        <w:rPr>
          <w:color w:val="2B2A29"/>
          <w:w w:val="105"/>
        </w:rPr>
        <w:t>gRPC,</w:t>
      </w:r>
      <w:r>
        <w:rPr>
          <w:color w:val="2B2A29"/>
          <w:spacing w:val="-55"/>
          <w:w w:val="105"/>
        </w:rPr>
        <w:t xml:space="preserve"> </w:t>
      </w:r>
      <w:r>
        <w:rPr>
          <w:color w:val="2B2A29"/>
          <w:w w:val="105"/>
        </w:rPr>
        <w:t>a client application can directly call methods of a server application that is on a different</w:t>
      </w:r>
      <w:r>
        <w:rPr>
          <w:color w:val="2B2A29"/>
          <w:spacing w:val="1"/>
          <w:w w:val="105"/>
        </w:rPr>
        <w:t xml:space="preserve"> </w:t>
      </w:r>
      <w:r>
        <w:rPr>
          <w:color w:val="2B2A29"/>
          <w:w w:val="105"/>
        </w:rPr>
        <w:t>machine as if</w:t>
      </w:r>
      <w:r>
        <w:rPr>
          <w:color w:val="2B2A29"/>
          <w:spacing w:val="1"/>
          <w:w w:val="105"/>
        </w:rPr>
        <w:t xml:space="preserve"> </w:t>
      </w:r>
      <w:r>
        <w:rPr>
          <w:color w:val="2B2A29"/>
          <w:w w:val="105"/>
        </w:rPr>
        <w:t>it were</w:t>
      </w:r>
      <w:r>
        <w:rPr>
          <w:color w:val="2B2A29"/>
          <w:spacing w:val="1"/>
          <w:w w:val="105"/>
        </w:rPr>
        <w:t xml:space="preserve"> </w:t>
      </w:r>
      <w:r>
        <w:rPr>
          <w:color w:val="2B2A29"/>
          <w:w w:val="105"/>
        </w:rPr>
        <w:t>a local</w:t>
      </w:r>
      <w:r>
        <w:rPr>
          <w:color w:val="2B2A29"/>
          <w:spacing w:val="1"/>
          <w:w w:val="105"/>
        </w:rPr>
        <w:t xml:space="preserve"> </w:t>
      </w:r>
      <w:r>
        <w:rPr>
          <w:color w:val="2B2A29"/>
          <w:w w:val="105"/>
        </w:rPr>
        <w:t>object. On the</w:t>
      </w:r>
      <w:r>
        <w:rPr>
          <w:color w:val="2B2A29"/>
          <w:spacing w:val="1"/>
          <w:w w:val="105"/>
        </w:rPr>
        <w:t xml:space="preserve"> </w:t>
      </w:r>
      <w:r>
        <w:rPr>
          <w:color w:val="2B2A29"/>
          <w:w w:val="105"/>
        </w:rPr>
        <w:t>server side,</w:t>
      </w:r>
      <w:r>
        <w:rPr>
          <w:color w:val="2B2A29"/>
          <w:spacing w:val="1"/>
          <w:w w:val="105"/>
        </w:rPr>
        <w:t xml:space="preserve"> </w:t>
      </w:r>
      <w:r>
        <w:rPr>
          <w:color w:val="2B2A29"/>
          <w:w w:val="105"/>
        </w:rPr>
        <w:t>the server</w:t>
      </w:r>
      <w:r>
        <w:rPr>
          <w:color w:val="2B2A29"/>
          <w:spacing w:val="1"/>
          <w:w w:val="105"/>
        </w:rPr>
        <w:t xml:space="preserve"> </w:t>
      </w:r>
      <w:r>
        <w:rPr>
          <w:color w:val="2B2A29"/>
          <w:w w:val="105"/>
        </w:rPr>
        <w:t>implements and runs</w:t>
      </w:r>
      <w:r>
        <w:rPr>
          <w:color w:val="2B2A29"/>
          <w:spacing w:val="1"/>
          <w:w w:val="105"/>
        </w:rPr>
        <w:t xml:space="preserve"> </w:t>
      </w:r>
      <w:r>
        <w:rPr>
          <w:color w:val="2B2A29"/>
          <w:w w:val="105"/>
        </w:rPr>
        <w:t>a</w:t>
      </w:r>
      <w:r>
        <w:rPr>
          <w:color w:val="2B2A29"/>
          <w:spacing w:val="1"/>
          <w:w w:val="105"/>
        </w:rPr>
        <w:t xml:space="preserve"> </w:t>
      </w:r>
      <w:r>
        <w:rPr>
          <w:color w:val="2B2A29"/>
          <w:w w:val="105"/>
        </w:rPr>
        <w:t>gRPC server to handle client calls. On the client side, the client has a stub that provides</w:t>
      </w:r>
      <w:r>
        <w:rPr>
          <w:color w:val="2B2A29"/>
          <w:spacing w:val="1"/>
          <w:w w:val="105"/>
        </w:rPr>
        <w:t xml:space="preserve"> </w:t>
      </w:r>
      <w:r>
        <w:rPr>
          <w:color w:val="2B2A29"/>
          <w:w w:val="110"/>
        </w:rPr>
        <w:t>the</w:t>
      </w:r>
      <w:r>
        <w:rPr>
          <w:color w:val="2B2A29"/>
          <w:spacing w:val="-16"/>
          <w:w w:val="110"/>
        </w:rPr>
        <w:t xml:space="preserve"> </w:t>
      </w:r>
      <w:r>
        <w:rPr>
          <w:color w:val="2B2A29"/>
          <w:w w:val="110"/>
        </w:rPr>
        <w:t>same</w:t>
      </w:r>
      <w:r>
        <w:rPr>
          <w:color w:val="2B2A29"/>
          <w:spacing w:val="-16"/>
          <w:w w:val="110"/>
        </w:rPr>
        <w:t xml:space="preserve"> </w:t>
      </w:r>
      <w:r>
        <w:rPr>
          <w:color w:val="2B2A29"/>
          <w:w w:val="110"/>
        </w:rPr>
        <w:t>methods</w:t>
      </w:r>
      <w:r>
        <w:rPr>
          <w:color w:val="2B2A29"/>
          <w:spacing w:val="-15"/>
          <w:w w:val="110"/>
        </w:rPr>
        <w:t xml:space="preserve"> </w:t>
      </w:r>
      <w:r>
        <w:rPr>
          <w:color w:val="2B2A29"/>
          <w:w w:val="110"/>
        </w:rPr>
        <w:t>as</w:t>
      </w:r>
      <w:r>
        <w:rPr>
          <w:color w:val="2B2A29"/>
          <w:spacing w:val="-16"/>
          <w:w w:val="110"/>
        </w:rPr>
        <w:t xml:space="preserve"> </w:t>
      </w:r>
      <w:r>
        <w:rPr>
          <w:color w:val="2B2A29"/>
          <w:w w:val="110"/>
        </w:rPr>
        <w:t>the</w:t>
      </w:r>
      <w:r>
        <w:rPr>
          <w:color w:val="2B2A29"/>
          <w:spacing w:val="-16"/>
          <w:w w:val="110"/>
        </w:rPr>
        <w:t xml:space="preserve"> </w:t>
      </w:r>
      <w:r>
        <w:rPr>
          <w:color w:val="2B2A29"/>
          <w:w w:val="110"/>
        </w:rPr>
        <w:t>server.</w:t>
      </w:r>
    </w:p>
    <w:p>
      <w:pPr>
        <w:pStyle w:val="11"/>
        <w:spacing w:line="304" w:lineRule="auto"/>
        <w:ind w:left="160" w:right="510" w:firstLine="359"/>
      </w:pPr>
      <w:r>
        <w:rPr>
          <w:color w:val="2B2A29"/>
          <w:w w:val="105"/>
        </w:rPr>
        <w:t>gRPC使客户端和服务器应用</w:t>
      </w:r>
      <w:r>
        <w:rPr>
          <w:color w:val="2B2A29"/>
          <w:spacing w:val="2"/>
          <w:w w:val="105"/>
        </w:rPr>
        <w:t>程</w:t>
      </w:r>
      <w:r>
        <w:rPr>
          <w:color w:val="2B2A29"/>
          <w:w w:val="105"/>
        </w:rPr>
        <w:t>序能够透明地进行通信。在gRPC中，客户端应用程序可以直接调用位于不同计算机上的服务器应用程序的方法，就</w:t>
      </w:r>
      <w:r>
        <w:rPr>
          <w:color w:val="2B2A29"/>
          <w:spacing w:val="1"/>
          <w:w w:val="105"/>
        </w:rPr>
        <w:t>像</w:t>
      </w:r>
      <w:r>
        <w:rPr>
          <w:color w:val="2B2A29"/>
          <w:w w:val="105"/>
        </w:rPr>
        <w:t>它是本地对象一样。在服务器端，服务器实现并运行一个gRPC服务器来处理客户端调用。在客户端，客户端有一个存根，它提供</w:t>
      </w:r>
      <w:r>
        <w:rPr>
          <w:color w:val="2B2A29"/>
          <w:w w:val="110"/>
        </w:rPr>
        <w:t>与服务器相同</w:t>
      </w:r>
      <w:r>
        <w:rPr>
          <w:color w:val="2B2A29"/>
          <w:spacing w:val="-16"/>
          <w:w w:val="110"/>
        </w:rPr>
        <w:t>的</w:t>
      </w:r>
      <w:r>
        <w:rPr>
          <w:color w:val="2B2A29"/>
          <w:w w:val="110"/>
        </w:rPr>
        <w:t>方法。</w:t>
      </w:r>
    </w:p>
    <w:p>
      <w:r>
        <w:rPr>
          <w:color w:val="2B2A29"/>
          <w:w w:val="105"/>
        </w:rPr>
        <w:t>Let’s use the same real-world use case that we used in a RESTful service and</w:t>
      </w:r>
      <w:r>
        <w:rPr>
          <w:color w:val="2B2A29"/>
          <w:spacing w:val="1"/>
          <w:w w:val="105"/>
        </w:rPr>
        <w:t xml:space="preserve"> </w:t>
      </w:r>
      <w:r>
        <w:rPr>
          <w:color w:val="2B2A29"/>
          <w:w w:val="105"/>
        </w:rPr>
        <w:t>implement</w:t>
      </w:r>
      <w:r>
        <w:rPr>
          <w:color w:val="2B2A29"/>
          <w:spacing w:val="-12"/>
          <w:w w:val="105"/>
        </w:rPr>
        <w:t xml:space="preserve"> </w:t>
      </w:r>
      <w:r>
        <w:rPr>
          <w:color w:val="2B2A29"/>
          <w:w w:val="105"/>
        </w:rPr>
        <w:t>a</w:t>
      </w:r>
      <w:r>
        <w:rPr>
          <w:color w:val="2B2A29"/>
          <w:spacing w:val="-11"/>
          <w:w w:val="105"/>
        </w:rPr>
        <w:t xml:space="preserve"> </w:t>
      </w:r>
      <w:r>
        <w:rPr>
          <w:color w:val="2B2A29"/>
          <w:w w:val="105"/>
        </w:rPr>
        <w:t>gRPC</w:t>
      </w:r>
      <w:r>
        <w:rPr>
          <w:color w:val="2B2A29"/>
          <w:spacing w:val="-11"/>
          <w:w w:val="105"/>
        </w:rPr>
        <w:t xml:space="preserve"> </w:t>
      </w:r>
      <w:r>
        <w:rPr>
          <w:color w:val="2B2A29"/>
          <w:w w:val="105"/>
        </w:rPr>
        <w:t>service.</w:t>
      </w:r>
      <w:r>
        <w:rPr>
          <w:color w:val="2B2A29"/>
          <w:spacing w:val="-12"/>
          <w:w w:val="105"/>
        </w:rPr>
        <w:t xml:space="preserve"> </w:t>
      </w:r>
      <w:r>
        <w:rPr>
          <w:color w:val="2B2A29"/>
          <w:w w:val="105"/>
        </w:rPr>
        <w:t>Figure</w:t>
      </w:r>
      <w:r>
        <w:rPr>
          <w:color w:val="2B2A29"/>
          <w:spacing w:val="-11"/>
          <w:w w:val="105"/>
        </w:rPr>
        <w:t xml:space="preserve"> </w:t>
      </w:r>
      <w:r>
        <w:rPr>
          <w:color w:val="0000FF"/>
          <w:w w:val="105"/>
        </w:rPr>
        <w:t>8-14</w:t>
      </w:r>
      <w:r>
        <w:rPr>
          <w:color w:val="0000FF"/>
          <w:spacing w:val="-11"/>
          <w:w w:val="105"/>
        </w:rPr>
        <w:t xml:space="preserve"> </w:t>
      </w:r>
      <w:r>
        <w:rPr>
          <w:color w:val="2B2A29"/>
          <w:w w:val="105"/>
        </w:rPr>
        <w:t>illustrates</w:t>
      </w:r>
      <w:r>
        <w:rPr>
          <w:color w:val="2B2A29"/>
          <w:spacing w:val="-11"/>
          <w:w w:val="105"/>
        </w:rPr>
        <w:t xml:space="preserve"> </w:t>
      </w:r>
      <w:r>
        <w:rPr>
          <w:color w:val="2B2A29"/>
          <w:w w:val="105"/>
        </w:rPr>
        <w:t>all</w:t>
      </w:r>
      <w:r>
        <w:rPr>
          <w:color w:val="2B2A29"/>
          <w:spacing w:val="-12"/>
          <w:w w:val="105"/>
        </w:rPr>
        <w:t xml:space="preserve"> </w:t>
      </w:r>
      <w:r>
        <w:rPr>
          <w:color w:val="2B2A29"/>
          <w:w w:val="105"/>
        </w:rPr>
        <w:t>the</w:t>
      </w:r>
      <w:r>
        <w:rPr>
          <w:color w:val="2B2A29"/>
          <w:spacing w:val="-11"/>
          <w:w w:val="105"/>
        </w:rPr>
        <w:t xml:space="preserve"> </w:t>
      </w:r>
      <w:r>
        <w:rPr>
          <w:color w:val="2B2A29"/>
          <w:w w:val="105"/>
        </w:rPr>
        <w:t>functionalities</w:t>
      </w:r>
      <w:r>
        <w:rPr>
          <w:color w:val="2B2A29"/>
          <w:spacing w:val="-11"/>
          <w:w w:val="105"/>
        </w:rPr>
        <w:t xml:space="preserve"> </w:t>
      </w:r>
      <w:r>
        <w:rPr>
          <w:color w:val="2B2A29"/>
          <w:w w:val="105"/>
        </w:rPr>
        <w:t>of</w:t>
      </w:r>
      <w:r>
        <w:rPr>
          <w:color w:val="2B2A29"/>
          <w:spacing w:val="-11"/>
          <w:w w:val="105"/>
        </w:rPr>
        <w:t xml:space="preserve"> </w:t>
      </w:r>
      <w:r>
        <w:rPr>
          <w:color w:val="2B2A29"/>
          <w:w w:val="105"/>
        </w:rPr>
        <w:t>the</w:t>
      </w:r>
      <w:r>
        <w:rPr>
          <w:color w:val="2B2A29"/>
          <w:spacing w:val="-12"/>
          <w:w w:val="105"/>
        </w:rPr>
        <w:t xml:space="preserve"> </w:t>
      </w:r>
      <w:r>
        <w:rPr>
          <w:rFonts w:ascii="宋体" w:hAnsi="宋体"/>
          <w:color w:val="2B2A29"/>
          <w:w w:val="105"/>
        </w:rPr>
        <w:t>order_mgt</w:t>
      </w:r>
      <w:r>
        <w:rPr>
          <w:rFonts w:ascii="宋体" w:hAnsi="宋体"/>
          <w:color w:val="2B2A29"/>
          <w:spacing w:val="-112"/>
          <w:w w:val="105"/>
        </w:rPr>
        <w:t xml:space="preserve"> </w:t>
      </w:r>
      <w:r>
        <w:rPr>
          <w:color w:val="2B2A29"/>
          <w:w w:val="105"/>
        </w:rPr>
        <w:t>gRPC</w:t>
      </w:r>
      <w:r>
        <w:rPr>
          <w:color w:val="2B2A29"/>
          <w:spacing w:val="-13"/>
          <w:w w:val="105"/>
        </w:rPr>
        <w:t xml:space="preserve"> </w:t>
      </w:r>
      <w:r>
        <w:rPr>
          <w:color w:val="2B2A29"/>
          <w:w w:val="105"/>
        </w:rPr>
        <w:t>service</w:t>
      </w:r>
      <w:r>
        <w:rPr>
          <w:color w:val="2B2A29"/>
          <w:spacing w:val="-12"/>
          <w:w w:val="105"/>
        </w:rPr>
        <w:t xml:space="preserve"> </w:t>
      </w:r>
      <w:r>
        <w:rPr>
          <w:color w:val="2B2A29"/>
          <w:w w:val="105"/>
        </w:rPr>
        <w:t>that</w:t>
      </w:r>
      <w:r>
        <w:rPr>
          <w:color w:val="2B2A29"/>
          <w:spacing w:val="-13"/>
          <w:w w:val="105"/>
        </w:rPr>
        <w:t xml:space="preserve"> </w:t>
      </w:r>
      <w:r>
        <w:rPr>
          <w:color w:val="2B2A29"/>
          <w:w w:val="105"/>
        </w:rPr>
        <w:t>we</w:t>
      </w:r>
      <w:r>
        <w:rPr>
          <w:color w:val="2B2A29"/>
          <w:spacing w:val="-12"/>
          <w:w w:val="105"/>
        </w:rPr>
        <w:t xml:space="preserve"> </w:t>
      </w:r>
      <w:r>
        <w:rPr>
          <w:color w:val="2B2A29"/>
          <w:w w:val="105"/>
        </w:rPr>
        <w:t>need</w:t>
      </w:r>
      <w:r>
        <w:rPr>
          <w:color w:val="2B2A29"/>
          <w:spacing w:val="-12"/>
          <w:w w:val="105"/>
        </w:rPr>
        <w:t xml:space="preserve"> </w:t>
      </w:r>
      <w:r>
        <w:rPr>
          <w:color w:val="2B2A29"/>
          <w:w w:val="105"/>
        </w:rPr>
        <w:t>to</w:t>
      </w:r>
      <w:r>
        <w:rPr>
          <w:color w:val="2B2A29"/>
          <w:spacing w:val="-13"/>
          <w:w w:val="105"/>
        </w:rPr>
        <w:t xml:space="preserve"> </w:t>
      </w:r>
      <w:r>
        <w:rPr>
          <w:color w:val="2B2A29"/>
          <w:w w:val="105"/>
        </w:rPr>
        <w:t>build.</w:t>
      </w:r>
    </w:p>
    <w:p>
      <w:pPr>
        <w:pStyle w:val="11"/>
        <w:spacing w:line="288" w:lineRule="auto"/>
        <w:ind w:left="160" w:right="595" w:firstLine="359"/>
      </w:pPr>
      <w:r>
        <w:rPr>
          <w:color w:val="2B2A29"/>
          <w:w w:val="105"/>
        </w:rPr>
        <w:t>让我们使用我们在RESTful服务中使用的相同的真实世界用例，并实现gRPC服务。图</w:t>
      </w:r>
      <w:r>
        <w:rPr>
          <w:color w:val="0000FF"/>
          <w:w w:val="105"/>
        </w:rPr>
        <w:t>8-14</w:t>
      </w:r>
      <w:r>
        <w:rPr>
          <w:color w:val="2B2A29"/>
          <w:w w:val="105"/>
        </w:rPr>
        <w:t>说明</w:t>
      </w:r>
      <w:r>
        <w:rPr>
          <w:color w:val="2B2A29"/>
          <w:spacing w:val="-11"/>
          <w:w w:val="105"/>
        </w:rPr>
        <w:t>了</w:t>
      </w:r>
      <w:r>
        <w:rPr>
          <w:color w:val="2B2A29"/>
          <w:w w:val="105"/>
        </w:rPr>
        <w:t>我们需要构建的</w:t>
      </w:r>
      <w:r>
        <w:rPr>
          <w:rFonts w:ascii="宋体" w:hAnsi="宋体"/>
          <w:color w:val="2B2A29"/>
          <w:w w:val="105"/>
        </w:rPr>
        <w:t>order_mgt</w:t>
      </w:r>
      <w:r>
        <w:t xml:space="preserve"> </w:t>
      </w:r>
      <w:r>
        <w:rPr>
          <w:color w:val="2B2A29"/>
          <w:w w:val="105"/>
        </w:rPr>
        <w:t>gRPC服务的所有功能。</w:t>
      </w:r>
    </w:p>
    <w:p>
      <w:pPr>
        <w:spacing w:after="0" w:line="288" w:lineRule="auto"/>
        <w:sectPr>
          <w:pgSz w:w="10080" w:h="14400"/>
          <w:pgMar w:top="1260" w:right="560" w:bottom="1260" w:left="560" w:header="1037" w:footer="1070" w:gutter="0"/>
          <w:cols w:space="720" w:num="1"/>
        </w:sectPr>
      </w:pPr>
    </w:p>
    <w:p>
      <w:pPr>
        <w:pStyle w:val="11"/>
        <w:spacing w:before="6" w:after="1"/>
        <w:rPr>
          <w:sz w:val="25"/>
        </w:rPr>
      </w:pPr>
    </w:p>
    <w:p>
      <w:pPr>
        <w:pStyle w:val="11"/>
        <w:ind w:left="545"/>
        <w:rPr>
          <w:sz w:val="20"/>
        </w:rPr>
      </w:pPr>
      <w:r>
        <w:rPr>
          <w:sz w:val="20"/>
        </w:rPr>
        <w:drawing>
          <wp:inline distT="0" distB="0" distL="0" distR="0">
            <wp:extent cx="5226050" cy="4303395"/>
            <wp:effectExtent l="0" t="0" r="0" b="0"/>
            <wp:docPr id="6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7.png"/>
                    <pic:cNvPicPr>
                      <a:picLocks noChangeAspect="1"/>
                    </pic:cNvPicPr>
                  </pic:nvPicPr>
                  <pic:blipFill>
                    <a:blip r:embed="rId140" cstate="print"/>
                    <a:stretch>
                      <a:fillRect/>
                    </a:stretch>
                  </pic:blipFill>
                  <pic:spPr>
                    <a:xfrm>
                      <a:off x="0" y="0"/>
                      <a:ext cx="5226208" cy="4303776"/>
                    </a:xfrm>
                    <a:prstGeom prst="rect">
                      <a:avLst/>
                    </a:prstGeom>
                  </pic:spPr>
                </pic:pic>
              </a:graphicData>
            </a:graphic>
          </wp:inline>
        </w:drawing>
      </w:r>
    </w:p>
    <w:p>
      <w:pPr>
        <w:pStyle w:val="11"/>
        <w:spacing w:before="5"/>
        <w:rPr>
          <w:sz w:val="8"/>
        </w:rPr>
      </w:pPr>
    </w:p>
    <w:p>
      <w:r>
        <w:rPr>
          <w:rFonts w:ascii="Cambria"/>
          <w:b/>
          <w:i/>
          <w:color w:val="2B2A29"/>
          <w:sz w:val="24"/>
        </w:rPr>
        <w:t>Figure</w:t>
      </w:r>
      <w:r>
        <w:rPr>
          <w:rFonts w:ascii="Cambria"/>
          <w:b/>
          <w:i/>
          <w:color w:val="2B2A29"/>
          <w:spacing w:val="2"/>
          <w:sz w:val="24"/>
        </w:rPr>
        <w:t xml:space="preserve"> </w:t>
      </w:r>
      <w:r>
        <w:rPr>
          <w:rFonts w:ascii="Cambria"/>
          <w:b/>
          <w:i/>
          <w:color w:val="2B2A29"/>
          <w:sz w:val="24"/>
        </w:rPr>
        <w:t>8-14.</w:t>
      </w:r>
      <w:r>
        <w:rPr>
          <w:rFonts w:ascii="Cambria"/>
          <w:b/>
          <w:i/>
          <w:color w:val="2B2A29"/>
          <w:spacing w:val="89"/>
          <w:sz w:val="24"/>
        </w:rPr>
        <w:t xml:space="preserve"> </w:t>
      </w:r>
      <w:r>
        <w:rPr>
          <w:i/>
          <w:color w:val="2B2A29"/>
          <w:sz w:val="24"/>
        </w:rPr>
        <w:t>gRPC</w:t>
      </w:r>
      <w:r>
        <w:rPr>
          <w:i/>
          <w:color w:val="2B2A29"/>
          <w:spacing w:val="-1"/>
          <w:sz w:val="24"/>
        </w:rPr>
        <w:t xml:space="preserve"> </w:t>
      </w:r>
      <w:r>
        <w:rPr>
          <w:i/>
          <w:color w:val="2B2A29"/>
          <w:sz w:val="24"/>
        </w:rPr>
        <w:t>order</w:t>
      </w:r>
      <w:r>
        <w:rPr>
          <w:i/>
          <w:color w:val="2B2A29"/>
          <w:spacing w:val="-1"/>
          <w:sz w:val="24"/>
        </w:rPr>
        <w:t xml:space="preserve"> </w:t>
      </w:r>
      <w:r>
        <w:rPr>
          <w:i/>
          <w:color w:val="2B2A29"/>
          <w:sz w:val="24"/>
        </w:rPr>
        <w:t>management</w:t>
      </w:r>
      <w:r>
        <w:rPr>
          <w:i/>
          <w:color w:val="2B2A29"/>
          <w:spacing w:val="-1"/>
          <w:sz w:val="24"/>
        </w:rPr>
        <w:t xml:space="preserve"> </w:t>
      </w:r>
      <w:r>
        <w:rPr>
          <w:i/>
          <w:color w:val="2B2A29"/>
          <w:sz w:val="24"/>
        </w:rPr>
        <w:t>service</w:t>
      </w:r>
    </w:p>
    <w:p>
      <w:pPr>
        <w:spacing w:before="89"/>
        <w:ind w:left="520" w:right="0" w:firstLine="0"/>
        <w:jc w:val="left"/>
        <w:rPr>
          <w:i/>
          <w:sz w:val="24"/>
        </w:rPr>
      </w:pPr>
      <w:bookmarkStart w:id="186" w:name="_bookmark178"/>
      <w:bookmarkEnd w:id="186"/>
      <w:r>
        <w:rPr>
          <w:rFonts w:ascii="Cambria"/>
          <w:b/>
          <w:i/>
          <w:color w:val="2B2A29"/>
          <w:sz w:val="24"/>
        </w:rPr>
        <w:t>图8-14。</w:t>
      </w:r>
      <w:r>
        <w:rPr>
          <w:i/>
          <w:color w:val="2B2A29"/>
          <w:sz w:val="24"/>
        </w:rPr>
        <w:t>gRPC订单管理服务</w:t>
      </w:r>
    </w:p>
    <w:p>
      <w:pPr>
        <w:pStyle w:val="11"/>
        <w:spacing w:before="9"/>
        <w:rPr>
          <w:i/>
          <w:sz w:val="26"/>
        </w:rPr>
      </w:pPr>
    </w:p>
    <w:p>
      <w:r>
        <w:rPr>
          <w:color w:val="2B2A29"/>
          <w:w w:val="105"/>
        </w:rPr>
        <w:t>In</w:t>
      </w:r>
      <w:r>
        <w:rPr>
          <w:color w:val="2B2A29"/>
          <w:spacing w:val="-9"/>
          <w:w w:val="105"/>
        </w:rPr>
        <w:t xml:space="preserve"> </w:t>
      </w:r>
      <w:r>
        <w:rPr>
          <w:color w:val="2B2A29"/>
          <w:w w:val="105"/>
        </w:rPr>
        <w:t>Listing</w:t>
      </w:r>
      <w:r>
        <w:rPr>
          <w:color w:val="2B2A29"/>
          <w:spacing w:val="-8"/>
          <w:w w:val="105"/>
        </w:rPr>
        <w:t xml:space="preserve"> </w:t>
      </w:r>
      <w:r>
        <w:rPr>
          <w:color w:val="0000FF"/>
          <w:w w:val="105"/>
        </w:rPr>
        <w:t>8-9</w:t>
      </w:r>
      <w:r>
        <w:rPr>
          <w:color w:val="2B2A29"/>
          <w:w w:val="105"/>
        </w:rPr>
        <w:t>,</w:t>
      </w:r>
      <w:r>
        <w:rPr>
          <w:color w:val="2B2A29"/>
          <w:spacing w:val="-8"/>
          <w:w w:val="105"/>
        </w:rPr>
        <w:t xml:space="preserve"> </w:t>
      </w:r>
      <w:r>
        <w:rPr>
          <w:color w:val="2B2A29"/>
          <w:w w:val="105"/>
        </w:rPr>
        <w:t>we’ll</w:t>
      </w:r>
      <w:r>
        <w:rPr>
          <w:color w:val="2B2A29"/>
          <w:spacing w:val="-8"/>
          <w:w w:val="105"/>
        </w:rPr>
        <w:t xml:space="preserve"> </w:t>
      </w:r>
      <w:r>
        <w:rPr>
          <w:color w:val="2B2A29"/>
          <w:w w:val="105"/>
        </w:rPr>
        <w:t>create</w:t>
      </w:r>
      <w:r>
        <w:rPr>
          <w:color w:val="2B2A29"/>
          <w:spacing w:val="-8"/>
          <w:w w:val="105"/>
        </w:rPr>
        <w:t xml:space="preserve"> </w:t>
      </w:r>
      <w:r>
        <w:rPr>
          <w:color w:val="2B2A29"/>
          <w:w w:val="105"/>
        </w:rPr>
        <w:t>the</w:t>
      </w:r>
      <w:r>
        <w:rPr>
          <w:color w:val="2B2A29"/>
          <w:spacing w:val="-8"/>
          <w:w w:val="105"/>
        </w:rPr>
        <w:t xml:space="preserve"> </w:t>
      </w:r>
      <w:r>
        <w:rPr>
          <w:rFonts w:ascii="宋体" w:hAnsi="宋体"/>
          <w:color w:val="2B2A29"/>
          <w:w w:val="105"/>
        </w:rPr>
        <w:t>protobuf</w:t>
      </w:r>
      <w:r>
        <w:rPr>
          <w:rFonts w:ascii="宋体" w:hAnsi="宋体"/>
          <w:color w:val="2B2A29"/>
          <w:spacing w:val="-66"/>
          <w:w w:val="105"/>
        </w:rPr>
        <w:t xml:space="preserve"> </w:t>
      </w:r>
      <w:r>
        <w:rPr>
          <w:color w:val="2B2A29"/>
          <w:w w:val="105"/>
        </w:rPr>
        <w:t>definition</w:t>
      </w:r>
      <w:r>
        <w:rPr>
          <w:color w:val="2B2A29"/>
          <w:spacing w:val="-8"/>
          <w:w w:val="105"/>
        </w:rPr>
        <w:t xml:space="preserve"> </w:t>
      </w:r>
      <w:r>
        <w:rPr>
          <w:color w:val="2B2A29"/>
          <w:w w:val="105"/>
        </w:rPr>
        <w:t>for</w:t>
      </w:r>
      <w:r>
        <w:rPr>
          <w:color w:val="2B2A29"/>
          <w:spacing w:val="-8"/>
          <w:w w:val="105"/>
        </w:rPr>
        <w:t xml:space="preserve"> </w:t>
      </w:r>
      <w:r>
        <w:rPr>
          <w:color w:val="2B2A29"/>
          <w:w w:val="105"/>
        </w:rPr>
        <w:t>our</w:t>
      </w:r>
      <w:r>
        <w:rPr>
          <w:color w:val="2B2A29"/>
          <w:spacing w:val="-8"/>
          <w:w w:val="105"/>
        </w:rPr>
        <w:t xml:space="preserve"> </w:t>
      </w:r>
      <w:r>
        <w:rPr>
          <w:color w:val="2B2A29"/>
          <w:w w:val="105"/>
        </w:rPr>
        <w:t>order</w:t>
      </w:r>
      <w:r>
        <w:rPr>
          <w:color w:val="2B2A29"/>
          <w:spacing w:val="-8"/>
          <w:w w:val="105"/>
        </w:rPr>
        <w:t xml:space="preserve"> </w:t>
      </w:r>
      <w:r>
        <w:rPr>
          <w:color w:val="2B2A29"/>
          <w:w w:val="105"/>
        </w:rPr>
        <w:t>management</w:t>
      </w:r>
      <w:r>
        <w:rPr>
          <w:color w:val="2B2A29"/>
          <w:spacing w:val="-8"/>
          <w:w w:val="105"/>
        </w:rPr>
        <w:t xml:space="preserve"> </w:t>
      </w:r>
      <w:r>
        <w:rPr>
          <w:color w:val="2B2A29"/>
          <w:w w:val="105"/>
        </w:rPr>
        <w:t>service.</w:t>
      </w:r>
    </w:p>
    <w:p>
      <w:pPr>
        <w:pStyle w:val="11"/>
        <w:spacing w:before="70"/>
        <w:ind w:right="168"/>
        <w:jc w:val="right"/>
      </w:pPr>
      <w:r>
        <w:rPr>
          <w:color w:val="2B2A29"/>
          <w:w w:val="105"/>
        </w:rPr>
        <w:t>在清单</w:t>
      </w:r>
      <w:r>
        <w:rPr>
          <w:color w:val="0000FF"/>
          <w:w w:val="105"/>
        </w:rPr>
        <w:t>8-9</w:t>
      </w:r>
      <w:r>
        <w:rPr>
          <w:color w:val="2B2A29"/>
          <w:w w:val="105"/>
        </w:rPr>
        <w:t>中，我们将为订单管理服务创建</w:t>
      </w:r>
      <w:r>
        <w:rPr>
          <w:rFonts w:ascii="宋体" w:hAnsi="宋体"/>
          <w:color w:val="2B2A29"/>
          <w:w w:val="105"/>
        </w:rPr>
        <w:t>protobuf</w:t>
      </w:r>
      <w:r>
        <w:rPr>
          <w:color w:val="2B2A29"/>
          <w:w w:val="105"/>
        </w:rPr>
        <w:t>定义。</w:t>
      </w:r>
    </w:p>
    <w:p>
      <w:pPr>
        <w:pStyle w:val="11"/>
        <w:spacing w:before="4"/>
        <w:rPr>
          <w:sz w:val="24"/>
        </w:rPr>
      </w:pPr>
    </w:p>
    <w:p>
      <w:r>
        <w:rPr>
          <w:rFonts w:ascii="Cambria"/>
          <w:b/>
          <w:i/>
          <w:color w:val="2B2A29"/>
          <w:w w:val="105"/>
        </w:rPr>
        <w:t>Listing</w:t>
      </w:r>
      <w:r>
        <w:rPr>
          <w:rFonts w:ascii="Cambria"/>
          <w:b/>
          <w:i/>
          <w:color w:val="2B2A29"/>
          <w:spacing w:val="-7"/>
          <w:w w:val="105"/>
        </w:rPr>
        <w:t xml:space="preserve"> </w:t>
      </w:r>
      <w:r>
        <w:rPr>
          <w:rFonts w:ascii="Cambria"/>
          <w:b/>
          <w:i/>
          <w:color w:val="2B2A29"/>
          <w:w w:val="105"/>
        </w:rPr>
        <w:t xml:space="preserve">8-9. </w:t>
      </w:r>
      <w:r>
        <w:rPr>
          <w:rFonts w:ascii="Cambria"/>
          <w:b/>
          <w:i/>
          <w:color w:val="2B2A29"/>
          <w:spacing w:val="14"/>
          <w:w w:val="105"/>
        </w:rPr>
        <w:t xml:space="preserve"> </w:t>
      </w:r>
      <w:r>
        <w:rPr>
          <w:color w:val="2B2A29"/>
          <w:w w:val="105"/>
        </w:rPr>
        <w:t>orderMgt.proto</w:t>
      </w:r>
      <w:r>
        <w:rPr>
          <w:color w:val="2B2A29"/>
          <w:spacing w:val="-13"/>
          <w:w w:val="105"/>
        </w:rPr>
        <w:t xml:space="preserve"> </w:t>
      </w:r>
      <w:r>
        <w:rPr>
          <w:color w:val="2B2A29"/>
          <w:w w:val="105"/>
        </w:rPr>
        <w:t>(Protobuf</w:t>
      </w:r>
      <w:r>
        <w:rPr>
          <w:color w:val="2B2A29"/>
          <w:spacing w:val="-12"/>
          <w:w w:val="105"/>
        </w:rPr>
        <w:t xml:space="preserve"> </w:t>
      </w:r>
      <w:r>
        <w:rPr>
          <w:color w:val="2B2A29"/>
          <w:w w:val="105"/>
        </w:rPr>
        <w:t>Definition</w:t>
      </w:r>
      <w:r>
        <w:rPr>
          <w:color w:val="2B2A29"/>
          <w:spacing w:val="-13"/>
          <w:w w:val="105"/>
        </w:rPr>
        <w:t xml:space="preserve"> </w:t>
      </w:r>
      <w:r>
        <w:rPr>
          <w:color w:val="2B2A29"/>
          <w:w w:val="105"/>
        </w:rPr>
        <w:t>for</w:t>
      </w:r>
      <w:r>
        <w:rPr>
          <w:color w:val="2B2A29"/>
          <w:spacing w:val="-13"/>
          <w:w w:val="105"/>
        </w:rPr>
        <w:t xml:space="preserve"> </w:t>
      </w:r>
      <w:r>
        <w:rPr>
          <w:color w:val="2B2A29"/>
          <w:w w:val="105"/>
        </w:rPr>
        <w:t>Order</w:t>
      </w:r>
      <w:r>
        <w:rPr>
          <w:color w:val="2B2A29"/>
          <w:spacing w:val="-13"/>
          <w:w w:val="105"/>
        </w:rPr>
        <w:t xml:space="preserve"> </w:t>
      </w:r>
      <w:r>
        <w:rPr>
          <w:color w:val="2B2A29"/>
          <w:w w:val="105"/>
        </w:rPr>
        <w:t>Management</w:t>
      </w:r>
      <w:r>
        <w:rPr>
          <w:color w:val="2B2A29"/>
          <w:spacing w:val="-13"/>
          <w:w w:val="105"/>
        </w:rPr>
        <w:t xml:space="preserve"> </w:t>
      </w:r>
      <w:r>
        <w:rPr>
          <w:color w:val="2B2A29"/>
          <w:w w:val="105"/>
        </w:rPr>
        <w:t>Service)</w:t>
      </w:r>
    </w:p>
    <w:p>
      <w:pPr>
        <w:pStyle w:val="10"/>
        <w:ind w:left="0" w:right="159"/>
        <w:jc w:val="right"/>
      </w:pPr>
      <w:r>
        <w:rPr>
          <w:rFonts w:ascii="Cambria"/>
          <w:b/>
          <w:i/>
          <w:color w:val="2B2A29"/>
          <w:w w:val="105"/>
        </w:rPr>
        <w:t>清单8-9。</w:t>
      </w:r>
      <w:r>
        <w:rPr>
          <w:color w:val="2B2A29"/>
          <w:w w:val="105"/>
        </w:rPr>
        <w:t>orderMgt.proto（订单管理服务的Protobuf定义）</w:t>
      </w:r>
    </w:p>
    <w:p>
      <w:r>
        <w:rPr>
          <w:rFonts w:ascii="宋体"/>
          <w:color w:val="2B2A29"/>
        </w:rPr>
        <w:t>syntax = "proto3";</w:t>
      </w:r>
      <w:r>
        <w:rPr>
          <w:rFonts w:ascii="宋体"/>
          <w:color w:val="2B2A29"/>
          <w:spacing w:val="1"/>
        </w:rPr>
        <w:t xml:space="preserve"> </w:t>
      </w:r>
      <w:r>
        <w:rPr>
          <w:rFonts w:ascii="宋体"/>
          <w:color w:val="2B2A29"/>
        </w:rPr>
        <w:t>package</w:t>
      </w:r>
      <w:r>
        <w:rPr>
          <w:rFonts w:ascii="宋体"/>
          <w:color w:val="2B2A29"/>
          <w:spacing w:val="-17"/>
        </w:rPr>
        <w:t xml:space="preserve"> </w:t>
      </w:r>
      <w:r>
        <w:rPr>
          <w:rFonts w:ascii="宋体"/>
          <w:color w:val="2B2A29"/>
        </w:rPr>
        <w:t>grpc_service;</w:t>
      </w:r>
    </w:p>
    <w:p>
      <w:pPr>
        <w:pStyle w:val="11"/>
        <w:spacing w:before="207" w:line="273" w:lineRule="auto"/>
        <w:ind w:left="520" w:right="6127"/>
        <w:rPr>
          <w:rFonts w:ascii="宋体"/>
        </w:rPr>
      </w:pPr>
      <w:r>
        <w:rPr>
          <w:rFonts w:ascii="宋体"/>
          <w:color w:val="2B2A29"/>
        </w:rPr>
        <w:t>语法=“proto3”；包grpc_service；</w:t>
      </w:r>
    </w:p>
    <w:p>
      <w:r>
        <w:rPr>
          <w:rFonts w:ascii="宋体"/>
          <w:color w:val="2B2A29"/>
        </w:rPr>
        <w:t>import</w:t>
      </w:r>
      <w:r>
        <w:rPr>
          <w:rFonts w:ascii="宋体"/>
          <w:color w:val="2B2A29"/>
          <w:spacing w:val="-17"/>
        </w:rPr>
        <w:t xml:space="preserve"> </w:t>
      </w:r>
      <w:r>
        <w:rPr>
          <w:rFonts w:ascii="宋体"/>
          <w:color w:val="2B2A29"/>
        </w:rPr>
        <w:t>"google/protobuf/wrappers.proto";</w:t>
      </w:r>
      <w:r>
        <w:rPr>
          <w:rFonts w:ascii="宋体"/>
          <w:color w:val="2B2A29"/>
          <w:spacing w:val="-107"/>
        </w:rPr>
        <w:t xml:space="preserve"> </w:t>
      </w:r>
      <w:r>
        <w:rPr>
          <w:rFonts w:ascii="宋体"/>
          <w:color w:val="2B2A29"/>
        </w:rPr>
        <w:t>service orderMgt {</w:t>
      </w:r>
    </w:p>
    <w:p>
      <w:pPr>
        <w:pStyle w:val="11"/>
        <w:spacing w:line="273" w:lineRule="auto"/>
        <w:ind w:left="520" w:right="4037"/>
        <w:rPr>
          <w:rFonts w:ascii="宋体"/>
        </w:rPr>
      </w:pPr>
      <w:r>
        <w:rPr>
          <w:rFonts w:ascii="宋体"/>
          <w:color w:val="2B2A29"/>
        </w:rPr>
        <w:t>导入“google/protobuf/wrappers.proto”；服务订单管理{</w:t>
      </w:r>
    </w:p>
    <w:p>
      <w:r>
        <w:rPr>
          <w:rFonts w:ascii="宋体"/>
          <w:color w:val="2B2A29"/>
        </w:rPr>
        <w:t>rpc addOrder(orderInfo) returns (google.protobuf.StringValue);</w:t>
      </w:r>
    </w:p>
    <w:p>
      <w:pPr>
        <w:pStyle w:val="11"/>
        <w:spacing w:line="279" w:lineRule="exact"/>
        <w:ind w:left="850"/>
        <w:rPr>
          <w:rFonts w:ascii="宋体"/>
        </w:rPr>
      </w:pPr>
      <w:r>
        <w:rPr>
          <w:rFonts w:ascii="宋体"/>
          <w:color w:val="2B2A29"/>
        </w:rPr>
        <w:t>rpc-addOrder（orderInfo）返回（google.protobuf.StringValue）；</w:t>
      </w:r>
    </w:p>
    <w:p>
      <w:r>
        <w:rPr>
          <w:rFonts w:ascii="宋体"/>
          <w:color w:val="2B2A29"/>
        </w:rPr>
        <w:t>rpc</w:t>
      </w:r>
      <w:r>
        <w:rPr>
          <w:rFonts w:ascii="宋体"/>
          <w:color w:val="2B2A29"/>
          <w:spacing w:val="-6"/>
        </w:rPr>
        <w:t xml:space="preserve"> </w:t>
      </w:r>
      <w:r>
        <w:rPr>
          <w:rFonts w:ascii="宋体"/>
          <w:color w:val="2B2A29"/>
        </w:rPr>
        <w:t>getOrder(google.protobuf.StringValue)</w:t>
      </w:r>
      <w:r>
        <w:rPr>
          <w:rFonts w:ascii="宋体"/>
          <w:color w:val="2B2A29"/>
          <w:spacing w:val="-6"/>
        </w:rPr>
        <w:t xml:space="preserve"> </w:t>
      </w:r>
      <w:r>
        <w:rPr>
          <w:rFonts w:ascii="宋体"/>
          <w:color w:val="2B2A29"/>
        </w:rPr>
        <w:t>returns</w:t>
      </w:r>
      <w:r>
        <w:rPr>
          <w:rFonts w:ascii="宋体"/>
          <w:color w:val="2B2A29"/>
          <w:spacing w:val="-6"/>
        </w:rPr>
        <w:t xml:space="preserve"> </w:t>
      </w:r>
      <w:r>
        <w:rPr>
          <w:rFonts w:ascii="宋体"/>
          <w:color w:val="2B2A29"/>
        </w:rPr>
        <w:t>(google.protobuf.</w:t>
      </w:r>
      <w:r>
        <w:rPr>
          <w:rFonts w:ascii="宋体"/>
          <w:color w:val="2B2A29"/>
          <w:spacing w:val="-107"/>
        </w:rPr>
        <w:t xml:space="preserve"> </w:t>
      </w:r>
      <w:r>
        <w:rPr>
          <w:rFonts w:ascii="宋体"/>
          <w:color w:val="2B2A29"/>
        </w:rPr>
        <w:t>StringValue);</w:t>
      </w:r>
    </w:p>
    <w:p>
      <w:pPr>
        <w:pStyle w:val="11"/>
        <w:spacing w:before="36" w:line="273" w:lineRule="auto"/>
        <w:ind w:left="850" w:right="738"/>
        <w:rPr>
          <w:rFonts w:ascii="宋体"/>
        </w:rPr>
      </w:pPr>
      <w:r>
        <w:rPr>
          <w:rFonts w:ascii="宋体"/>
          <w:color w:val="2B2A29"/>
        </w:rPr>
        <w:t>rpc</w:t>
      </w:r>
      <w:r>
        <w:t xml:space="preserve"> </w:t>
      </w:r>
      <w:r>
        <w:rPr>
          <w:rFonts w:ascii="宋体"/>
          <w:color w:val="2B2A29"/>
        </w:rPr>
        <w:t>getOrder（google.protobuf.StringValue）返回（google.protebuf.StringValue）</w:t>
      </w:r>
      <w:r>
        <w:rPr>
          <w:rFonts w:ascii="宋体"/>
          <w:color w:val="2B2A29"/>
          <w:spacing w:val="-6"/>
        </w:rPr>
        <w:t>；</w:t>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rpc updateOrder(orderInfo) returns (google.protobuf.StringValue);</w:t>
      </w:r>
    </w:p>
    <w:p>
      <w:pPr>
        <w:pStyle w:val="11"/>
        <w:spacing w:before="68"/>
        <w:ind w:left="490"/>
        <w:rPr>
          <w:rFonts w:ascii="宋体"/>
        </w:rPr>
      </w:pPr>
      <w:bookmarkStart w:id="187" w:name="_bookmark179"/>
      <w:bookmarkEnd w:id="187"/>
      <w:r>
        <w:rPr>
          <w:rFonts w:ascii="宋体"/>
          <w:color w:val="2B2A29"/>
        </w:rPr>
        <w:t>rpcupdateOrder（orderInfo）返回（google.protobuf.StringValue）；</w:t>
      </w:r>
    </w:p>
    <w:p>
      <w:r>
        <w:rPr>
          <w:rFonts w:ascii="宋体"/>
          <w:color w:val="2B2A29"/>
        </w:rPr>
        <w:t>rpc</w:t>
      </w:r>
      <w:r>
        <w:rPr>
          <w:rFonts w:ascii="宋体"/>
          <w:color w:val="2B2A29"/>
          <w:spacing w:val="-6"/>
        </w:rPr>
        <w:t xml:space="preserve"> </w:t>
      </w:r>
      <w:r>
        <w:rPr>
          <w:rFonts w:ascii="宋体"/>
          <w:color w:val="2B2A29"/>
        </w:rPr>
        <w:t>deleteOrder(google.protobuf.StringValue)</w:t>
      </w:r>
      <w:r>
        <w:rPr>
          <w:rFonts w:ascii="宋体"/>
          <w:color w:val="2B2A29"/>
          <w:spacing w:val="-6"/>
        </w:rPr>
        <w:t xml:space="preserve"> </w:t>
      </w:r>
      <w:r>
        <w:rPr>
          <w:rFonts w:ascii="宋体"/>
          <w:color w:val="2B2A29"/>
        </w:rPr>
        <w:t>returns</w:t>
      </w:r>
      <w:r>
        <w:rPr>
          <w:rFonts w:ascii="宋体"/>
          <w:color w:val="2B2A29"/>
          <w:spacing w:val="-6"/>
        </w:rPr>
        <w:t xml:space="preserve"> </w:t>
      </w:r>
      <w:r>
        <w:rPr>
          <w:rFonts w:ascii="宋体"/>
          <w:color w:val="2B2A29"/>
        </w:rPr>
        <w:t>(google.protobuf.</w:t>
      </w:r>
      <w:r>
        <w:rPr>
          <w:rFonts w:ascii="宋体"/>
          <w:color w:val="2B2A29"/>
          <w:spacing w:val="-107"/>
        </w:rPr>
        <w:t xml:space="preserve"> </w:t>
      </w:r>
      <w:r>
        <w:rPr>
          <w:rFonts w:ascii="宋体"/>
          <w:color w:val="2B2A29"/>
        </w:rPr>
        <w:t>StringValue);</w:t>
      </w:r>
    </w:p>
    <w:p>
      <w:pPr>
        <w:pStyle w:val="11"/>
        <w:spacing w:before="38" w:line="273" w:lineRule="auto"/>
        <w:ind w:left="490" w:right="768"/>
        <w:rPr>
          <w:rFonts w:ascii="宋体"/>
        </w:rPr>
      </w:pPr>
      <w:r>
        <w:rPr>
          <w:rFonts w:ascii="宋体"/>
          <w:color w:val="2B2A29"/>
        </w:rPr>
        <w:t>rpcdeleteOrder</w:t>
      </w:r>
      <w:r>
        <w:rPr>
          <w:rFonts w:ascii="宋体"/>
          <w:color w:val="2B2A29"/>
          <w:spacing w:val="-6"/>
        </w:rPr>
        <w:t>（</w:t>
      </w:r>
      <w:r>
        <w:rPr>
          <w:rFonts w:ascii="宋体"/>
          <w:color w:val="2B2A29"/>
        </w:rPr>
        <w:t>google.protobuf.StringValue）返回（google.protebuf.StringValue）</w:t>
      </w:r>
      <w:r>
        <w:rPr>
          <w:rFonts w:ascii="宋体"/>
          <w:color w:val="2B2A29"/>
          <w:spacing w:val="-6"/>
        </w:rPr>
        <w:t>；</w:t>
      </w:r>
    </w:p>
    <w:p>
      <w:r>
        <w:rPr>
          <w:rFonts w:ascii="宋体"/>
          <w:color w:val="2B2A29"/>
          <w:sz w:val="22"/>
        </w:rPr>
        <w:t>}</w:t>
      </w:r>
    </w:p>
    <w:p>
      <w:pPr>
        <w:spacing w:before="0" w:line="279" w:lineRule="exact"/>
        <w:ind w:left="160" w:right="0" w:firstLine="0"/>
        <w:jc w:val="left"/>
        <w:rPr>
          <w:rFonts w:ascii="宋体"/>
          <w:sz w:val="22"/>
        </w:rPr>
      </w:pPr>
      <w:r>
        <w:rPr>
          <w:rFonts w:ascii="宋体"/>
          <w:color w:val="2B2A29"/>
          <w:sz w:val="22"/>
        </w:rPr>
        <w:t>}</w:t>
      </w:r>
    </w:p>
    <w:p>
      <w:r>
        <w:rPr>
          <w:rFonts w:ascii="宋体"/>
          <w:color w:val="2B2A29"/>
        </w:rPr>
        <w:t>message</w:t>
      </w:r>
      <w:r>
        <w:rPr>
          <w:rFonts w:ascii="宋体"/>
          <w:color w:val="2B2A29"/>
          <w:spacing w:val="-9"/>
        </w:rPr>
        <w:t xml:space="preserve"> </w:t>
      </w:r>
      <w:r>
        <w:rPr>
          <w:rFonts w:ascii="宋体"/>
          <w:color w:val="2B2A29"/>
        </w:rPr>
        <w:t>orderInfo</w:t>
      </w:r>
      <w:r>
        <w:rPr>
          <w:rFonts w:ascii="宋体"/>
          <w:color w:val="2B2A29"/>
          <w:spacing w:val="-9"/>
        </w:rPr>
        <w:t xml:space="preserve"> </w:t>
      </w:r>
      <w:r>
        <w:rPr>
          <w:rFonts w:ascii="宋体"/>
          <w:color w:val="2B2A29"/>
        </w:rPr>
        <w:t>{</w:t>
      </w:r>
      <w:r>
        <w:rPr>
          <w:rFonts w:ascii="宋体"/>
          <w:color w:val="2B2A29"/>
          <w:spacing w:val="-107"/>
        </w:rPr>
        <w:t xml:space="preserve"> </w:t>
      </w:r>
      <w:r>
        <w:rPr>
          <w:rFonts w:ascii="宋体"/>
          <w:color w:val="2B2A29"/>
        </w:rPr>
        <w:t>string id = 1;</w:t>
      </w:r>
      <w:r>
        <w:rPr>
          <w:rFonts w:ascii="宋体"/>
          <w:color w:val="2B2A29"/>
          <w:spacing w:val="1"/>
        </w:rPr>
        <w:t xml:space="preserve"> </w:t>
      </w:r>
      <w:r>
        <w:rPr>
          <w:rFonts w:ascii="宋体"/>
          <w:color w:val="2B2A29"/>
        </w:rPr>
        <w:t>string</w:t>
      </w:r>
      <w:r>
        <w:rPr>
          <w:rFonts w:ascii="宋体"/>
          <w:color w:val="2B2A29"/>
          <w:spacing w:val="-6"/>
        </w:rPr>
        <w:t xml:space="preserve"> </w:t>
      </w:r>
      <w:r>
        <w:rPr>
          <w:rFonts w:ascii="宋体"/>
          <w:color w:val="2B2A29"/>
        </w:rPr>
        <w:t>name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2;</w:t>
      </w:r>
    </w:p>
    <w:p>
      <w:pPr>
        <w:pStyle w:val="11"/>
        <w:spacing w:before="39" w:line="273" w:lineRule="auto"/>
        <w:ind w:left="490" w:right="6708" w:hanging="330"/>
        <w:rPr>
          <w:rFonts w:ascii="宋体"/>
        </w:rPr>
      </w:pPr>
      <w:r>
        <w:rPr>
          <w:rFonts w:ascii="宋体"/>
          <w:color w:val="2B2A29"/>
        </w:rPr>
        <w:t>消息orderInfo｛string id＝1；string</w:t>
      </w:r>
      <w:r>
        <w:t xml:space="preserve"> </w:t>
      </w:r>
      <w:r>
        <w:rPr>
          <w:rFonts w:ascii="宋体"/>
          <w:color w:val="2B2A29"/>
        </w:rPr>
        <w:t>name＝2</w:t>
      </w:r>
      <w:r>
        <w:rPr>
          <w:rFonts w:ascii="宋体"/>
          <w:color w:val="2B2A29"/>
          <w:spacing w:val="-6"/>
        </w:rPr>
        <w:t>；</w:t>
      </w:r>
    </w:p>
    <w:p>
      <w:r>
        <w:rPr>
          <w:rFonts w:ascii="宋体"/>
          <w:color w:val="2B2A29"/>
        </w:rPr>
        <w:t>string description = 3;</w:t>
      </w:r>
    </w:p>
    <w:p>
      <w:pPr>
        <w:pStyle w:val="11"/>
        <w:spacing w:line="278" w:lineRule="exact"/>
        <w:ind w:left="490"/>
        <w:rPr>
          <w:rFonts w:ascii="宋体"/>
        </w:rPr>
      </w:pPr>
      <w:r>
        <w:rPr>
          <w:rFonts w:ascii="宋体"/>
          <w:color w:val="2B2A29"/>
        </w:rPr>
        <w:t>字符串描述=3；</w:t>
      </w:r>
    </w:p>
    <w:p>
      <w:r>
        <w:rPr>
          <w:rFonts w:ascii="宋体"/>
          <w:color w:val="2B2A29"/>
          <w:sz w:val="22"/>
        </w:rPr>
        <w:t>}</w:t>
      </w:r>
    </w:p>
    <w:p>
      <w:pPr>
        <w:spacing w:before="38"/>
        <w:ind w:left="160" w:right="0" w:firstLine="0"/>
        <w:jc w:val="left"/>
        <w:rPr>
          <w:rFonts w:ascii="宋体"/>
          <w:sz w:val="22"/>
        </w:rPr>
      </w:pPr>
      <w:r>
        <w:rPr>
          <w:rFonts w:ascii="宋体"/>
          <w:color w:val="2B2A29"/>
          <w:sz w:val="22"/>
        </w:rPr>
        <w:t>}</w:t>
      </w:r>
    </w:p>
    <w:p>
      <w:r>
        <w:rPr>
          <w:color w:val="2B2A29"/>
          <w:w w:val="105"/>
        </w:rPr>
        <w:t>Now</w:t>
      </w:r>
      <w:r>
        <w:rPr>
          <w:color w:val="2B2A29"/>
          <w:spacing w:val="-1"/>
          <w:w w:val="105"/>
        </w:rPr>
        <w:t xml:space="preserve"> </w:t>
      </w:r>
      <w:r>
        <w:rPr>
          <w:color w:val="2B2A29"/>
          <w:w w:val="105"/>
        </w:rPr>
        <w:t>we can carry out the implementation of the order management</w:t>
      </w:r>
      <w:r>
        <w:rPr>
          <w:color w:val="2B2A29"/>
          <w:spacing w:val="-1"/>
          <w:w w:val="105"/>
        </w:rPr>
        <w:t xml:space="preserve"> </w:t>
      </w:r>
      <w:r>
        <w:rPr>
          <w:color w:val="2B2A29"/>
          <w:w w:val="105"/>
        </w:rPr>
        <w:t>gRPC service, which</w:t>
      </w:r>
      <w:r>
        <w:rPr>
          <w:color w:val="2B2A29"/>
          <w:spacing w:val="-11"/>
          <w:w w:val="105"/>
        </w:rPr>
        <w:t xml:space="preserve"> </w:t>
      </w:r>
      <w:r>
        <w:rPr>
          <w:color w:val="2B2A29"/>
          <w:w w:val="105"/>
        </w:rPr>
        <w:t>is</w:t>
      </w:r>
      <w:r>
        <w:rPr>
          <w:color w:val="2B2A29"/>
          <w:spacing w:val="-11"/>
          <w:w w:val="105"/>
        </w:rPr>
        <w:t xml:space="preserve"> </w:t>
      </w:r>
      <w:r>
        <w:rPr>
          <w:color w:val="2B2A29"/>
          <w:w w:val="105"/>
        </w:rPr>
        <w:t>defined</w:t>
      </w:r>
      <w:r>
        <w:rPr>
          <w:color w:val="2B2A29"/>
          <w:spacing w:val="-11"/>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proto</w:t>
      </w:r>
      <w:r>
        <w:rPr>
          <w:rFonts w:ascii="宋体"/>
          <w:color w:val="2B2A29"/>
          <w:spacing w:val="-69"/>
          <w:w w:val="105"/>
        </w:rPr>
        <w:t xml:space="preserve"> </w:t>
      </w:r>
      <w:r>
        <w:rPr>
          <w:color w:val="2B2A29"/>
          <w:w w:val="105"/>
        </w:rPr>
        <w:t>file.</w:t>
      </w:r>
      <w:r>
        <w:rPr>
          <w:color w:val="2B2A29"/>
          <w:spacing w:val="-11"/>
          <w:w w:val="105"/>
        </w:rPr>
        <w:t xml:space="preserve"> </w:t>
      </w:r>
      <w:r>
        <w:rPr>
          <w:color w:val="2B2A29"/>
          <w:w w:val="105"/>
        </w:rPr>
        <w:t>You</w:t>
      </w:r>
      <w:r>
        <w:rPr>
          <w:color w:val="2B2A29"/>
          <w:spacing w:val="-11"/>
          <w:w w:val="105"/>
        </w:rPr>
        <w:t xml:space="preserve"> </w:t>
      </w:r>
      <w:r>
        <w:rPr>
          <w:color w:val="2B2A29"/>
          <w:w w:val="105"/>
        </w:rPr>
        <w:t>can</w:t>
      </w:r>
      <w:r>
        <w:rPr>
          <w:color w:val="2B2A29"/>
          <w:spacing w:val="-11"/>
          <w:w w:val="105"/>
        </w:rPr>
        <w:t xml:space="preserve"> </w:t>
      </w:r>
      <w:r>
        <w:rPr>
          <w:color w:val="2B2A29"/>
          <w:w w:val="105"/>
        </w:rPr>
        <w:t>use</w:t>
      </w:r>
      <w:r>
        <w:rPr>
          <w:color w:val="2B2A29"/>
          <w:spacing w:val="-11"/>
          <w:w w:val="105"/>
        </w:rPr>
        <w:t xml:space="preserve"> </w:t>
      </w:r>
      <w:r>
        <w:rPr>
          <w:color w:val="2B2A29"/>
          <w:w w:val="105"/>
        </w:rPr>
        <w:t>the</w:t>
      </w:r>
      <w:r>
        <w:rPr>
          <w:color w:val="2B2A29"/>
          <w:spacing w:val="-10"/>
          <w:w w:val="105"/>
        </w:rPr>
        <w:t xml:space="preserve"> </w:t>
      </w:r>
      <w:r>
        <w:rPr>
          <w:rFonts w:ascii="宋体"/>
          <w:color w:val="2B2A29"/>
          <w:w w:val="105"/>
        </w:rPr>
        <w:t>protobuf</w:t>
      </w:r>
      <w:r>
        <w:rPr>
          <w:rFonts w:ascii="宋体"/>
          <w:color w:val="2B2A29"/>
          <w:spacing w:val="-69"/>
          <w:w w:val="105"/>
        </w:rPr>
        <w:t xml:space="preserve"> </w:t>
      </w:r>
      <w:r>
        <w:rPr>
          <w:color w:val="2B2A29"/>
          <w:w w:val="105"/>
        </w:rPr>
        <w:t>tool</w:t>
      </w:r>
      <w:r>
        <w:rPr>
          <w:color w:val="2B2A29"/>
          <w:spacing w:val="-11"/>
          <w:w w:val="105"/>
        </w:rPr>
        <w:t xml:space="preserve"> </w:t>
      </w:r>
      <w:r>
        <w:rPr>
          <w:color w:val="2B2A29"/>
          <w:w w:val="105"/>
        </w:rPr>
        <w:t>that</w:t>
      </w:r>
      <w:r>
        <w:rPr>
          <w:color w:val="2B2A29"/>
          <w:spacing w:val="-11"/>
          <w:w w:val="105"/>
        </w:rPr>
        <w:t xml:space="preserve"> </w:t>
      </w:r>
      <w:r>
        <w:rPr>
          <w:color w:val="2B2A29"/>
          <w:w w:val="105"/>
        </w:rPr>
        <w:t>comes</w:t>
      </w:r>
      <w:r>
        <w:rPr>
          <w:color w:val="2B2A29"/>
          <w:spacing w:val="-11"/>
          <w:w w:val="105"/>
        </w:rPr>
        <w:t xml:space="preserve"> </w:t>
      </w:r>
      <w:r>
        <w:rPr>
          <w:color w:val="2B2A29"/>
          <w:w w:val="105"/>
        </w:rPr>
        <w:t>with</w:t>
      </w:r>
      <w:r>
        <w:rPr>
          <w:color w:val="2B2A29"/>
          <w:spacing w:val="1"/>
          <w:w w:val="105"/>
        </w:rPr>
        <w:t xml:space="preserve"> </w:t>
      </w:r>
      <w:r>
        <w:rPr>
          <w:color w:val="2B2A29"/>
          <w:w w:val="105"/>
        </w:rPr>
        <w:t>Ballerina</w:t>
      </w:r>
      <w:r>
        <w:rPr>
          <w:color w:val="2B2A29"/>
          <w:spacing w:val="-2"/>
          <w:w w:val="105"/>
        </w:rPr>
        <w:t xml:space="preserve"> </w:t>
      </w:r>
      <w:r>
        <w:rPr>
          <w:color w:val="2B2A29"/>
          <w:w w:val="105"/>
        </w:rPr>
        <w:t>to</w:t>
      </w:r>
      <w:r>
        <w:rPr>
          <w:color w:val="2B2A29"/>
          <w:spacing w:val="-1"/>
          <w:w w:val="105"/>
        </w:rPr>
        <w:t xml:space="preserve"> </w:t>
      </w:r>
      <w:r>
        <w:rPr>
          <w:color w:val="2B2A29"/>
          <w:w w:val="105"/>
        </w:rPr>
        <w:t>generate</w:t>
      </w:r>
      <w:r>
        <w:rPr>
          <w:color w:val="2B2A29"/>
          <w:spacing w:val="-2"/>
          <w:w w:val="105"/>
        </w:rPr>
        <w:t xml:space="preserve"> </w:t>
      </w:r>
      <w:r>
        <w:rPr>
          <w:color w:val="2B2A29"/>
          <w:w w:val="105"/>
        </w:rPr>
        <w:t>the</w:t>
      </w:r>
      <w:r>
        <w:rPr>
          <w:color w:val="2B2A29"/>
          <w:spacing w:val="-1"/>
          <w:w w:val="105"/>
        </w:rPr>
        <w:t xml:space="preserve"> </w:t>
      </w:r>
      <w:r>
        <w:rPr>
          <w:color w:val="2B2A29"/>
          <w:w w:val="105"/>
        </w:rPr>
        <w:t>service</w:t>
      </w:r>
      <w:r>
        <w:rPr>
          <w:color w:val="2B2A29"/>
          <w:spacing w:val="-2"/>
          <w:w w:val="105"/>
        </w:rPr>
        <w:t xml:space="preserve"> </w:t>
      </w:r>
      <w:r>
        <w:rPr>
          <w:color w:val="2B2A29"/>
          <w:w w:val="105"/>
        </w:rPr>
        <w:t>template</w:t>
      </w:r>
      <w:r>
        <w:rPr>
          <w:color w:val="2B2A29"/>
          <w:spacing w:val="-1"/>
          <w:w w:val="105"/>
        </w:rPr>
        <w:t xml:space="preserve"> </w:t>
      </w:r>
      <w:r>
        <w:rPr>
          <w:color w:val="2B2A29"/>
          <w:w w:val="105"/>
        </w:rPr>
        <w:t>and</w:t>
      </w:r>
      <w:r>
        <w:rPr>
          <w:color w:val="2B2A29"/>
          <w:spacing w:val="-2"/>
          <w:w w:val="105"/>
        </w:rPr>
        <w:t xml:space="preserve"> </w:t>
      </w:r>
      <w:r>
        <w:rPr>
          <w:color w:val="2B2A29"/>
          <w:w w:val="105"/>
        </w:rPr>
        <w:t>the</w:t>
      </w:r>
      <w:r>
        <w:rPr>
          <w:color w:val="2B2A29"/>
          <w:spacing w:val="-1"/>
          <w:w w:val="105"/>
        </w:rPr>
        <w:t xml:space="preserve"> </w:t>
      </w:r>
      <w:r>
        <w:rPr>
          <w:color w:val="2B2A29"/>
          <w:w w:val="105"/>
        </w:rPr>
        <w:t>stub.</w:t>
      </w:r>
      <w:r>
        <w:rPr>
          <w:color w:val="2B2A29"/>
          <w:spacing w:val="-2"/>
          <w:w w:val="105"/>
        </w:rPr>
        <w:t xml:space="preserve"> </w:t>
      </w:r>
      <w:r>
        <w:rPr>
          <w:color w:val="2B2A29"/>
          <w:w w:val="105"/>
        </w:rPr>
        <w:t>You</w:t>
      </w:r>
      <w:r>
        <w:rPr>
          <w:color w:val="2B2A29"/>
          <w:spacing w:val="-1"/>
          <w:w w:val="105"/>
        </w:rPr>
        <w:t xml:space="preserve"> </w:t>
      </w:r>
      <w:r>
        <w:rPr>
          <w:color w:val="2B2A29"/>
          <w:w w:val="105"/>
        </w:rPr>
        <w:t>can</w:t>
      </w:r>
      <w:r>
        <w:rPr>
          <w:color w:val="2B2A29"/>
          <w:spacing w:val="-2"/>
          <w:w w:val="105"/>
        </w:rPr>
        <w:t xml:space="preserve"> </w:t>
      </w:r>
      <w:r>
        <w:rPr>
          <w:color w:val="2B2A29"/>
          <w:w w:val="105"/>
        </w:rPr>
        <w:t>follow</w:t>
      </w:r>
      <w:r>
        <w:rPr>
          <w:color w:val="2B2A29"/>
          <w:spacing w:val="-1"/>
          <w:w w:val="105"/>
        </w:rPr>
        <w:t xml:space="preserve"> </w:t>
      </w:r>
      <w:r>
        <w:rPr>
          <w:color w:val="2B2A29"/>
          <w:w w:val="105"/>
        </w:rPr>
        <w:t>these</w:t>
      </w:r>
      <w:r>
        <w:rPr>
          <w:color w:val="2B2A29"/>
          <w:spacing w:val="-2"/>
          <w:w w:val="105"/>
        </w:rPr>
        <w:t xml:space="preserve"> </w:t>
      </w:r>
      <w:r>
        <w:rPr>
          <w:color w:val="2B2A29"/>
          <w:w w:val="105"/>
        </w:rPr>
        <w:t>steps:</w:t>
      </w:r>
    </w:p>
    <w:p>
      <w:pPr>
        <w:pStyle w:val="11"/>
        <w:spacing w:before="213"/>
        <w:ind w:left="519"/>
      </w:pPr>
      <w:r>
        <w:rPr>
          <w:color w:val="2B2A29"/>
          <w:w w:val="105"/>
        </w:rPr>
        <w:t>现在</w:t>
      </w:r>
      <w:r>
        <w:rPr>
          <w:color w:val="2B2A29"/>
          <w:spacing w:val="-1"/>
          <w:w w:val="105"/>
        </w:rPr>
        <w:t>，</w:t>
      </w:r>
      <w:r>
        <w:rPr>
          <w:color w:val="2B2A29"/>
          <w:w w:val="105"/>
        </w:rPr>
        <w:t>我们可以执行订单管理gRPC服务的实现，该</w:t>
      </w:r>
      <w:r>
        <w:rPr>
          <w:color w:val="2B2A29"/>
          <w:spacing w:val="-11"/>
          <w:w w:val="105"/>
        </w:rPr>
        <w:t>服务</w:t>
      </w:r>
      <w:r>
        <w:rPr>
          <w:color w:val="2B2A29"/>
          <w:w w:val="105"/>
        </w:rPr>
        <w:t>在</w:t>
      </w:r>
      <w:r>
        <w:rPr>
          <w:rFonts w:ascii="宋体"/>
          <w:color w:val="2B2A29"/>
          <w:w w:val="105"/>
        </w:rPr>
        <w:t>原型</w:t>
      </w:r>
      <w:r>
        <w:rPr>
          <w:color w:val="2B2A29"/>
          <w:w w:val="105"/>
        </w:rPr>
        <w:t>文件中定义。您可以使用Ballerina附带的</w:t>
      </w:r>
      <w:r>
        <w:rPr>
          <w:rFonts w:ascii="宋体"/>
          <w:color w:val="2B2A29"/>
          <w:w w:val="105"/>
        </w:rPr>
        <w:t>protobuf</w:t>
      </w:r>
      <w:r>
        <w:rPr>
          <w:color w:val="2B2A29"/>
          <w:w w:val="105"/>
        </w:rPr>
        <w:t>工具来生成服务模板和存根。您可以</w:t>
      </w:r>
      <w:r>
        <w:rPr>
          <w:color w:val="2B2A29"/>
          <w:spacing w:val="-2"/>
          <w:w w:val="105"/>
        </w:rPr>
        <w:t>执</w:t>
      </w:r>
      <w:r>
        <w:rPr>
          <w:color w:val="2B2A29"/>
          <w:w w:val="105"/>
        </w:rPr>
        <w:t>行以下步骤：</w:t>
      </w:r>
    </w:p>
    <w:p>
      <w:r>
        <w:rPr>
          <w:rFonts w:ascii="Times New Roman"/>
          <w:color w:val="2B2A29"/>
          <w:w w:val="105"/>
          <w:sz w:val="22"/>
        </w:rPr>
        <w:t>Create</w:t>
      </w:r>
      <w:r>
        <w:rPr>
          <w:rFonts w:ascii="Times New Roman"/>
          <w:color w:val="2B2A29"/>
          <w:spacing w:val="-7"/>
          <w:w w:val="105"/>
          <w:sz w:val="22"/>
        </w:rPr>
        <w:t xml:space="preserve"> </w:t>
      </w:r>
      <w:r>
        <w:rPr>
          <w:rFonts w:ascii="Times New Roman"/>
          <w:color w:val="2B2A29"/>
          <w:w w:val="105"/>
          <w:sz w:val="22"/>
        </w:rPr>
        <w:t>a</w:t>
      </w:r>
      <w:r>
        <w:rPr>
          <w:rFonts w:ascii="Times New Roman"/>
          <w:color w:val="2B2A29"/>
          <w:spacing w:val="-7"/>
          <w:w w:val="105"/>
          <w:sz w:val="22"/>
        </w:rPr>
        <w:t xml:space="preserve"> </w:t>
      </w:r>
      <w:r>
        <w:rPr>
          <w:rFonts w:ascii="Times New Roman"/>
          <w:color w:val="2B2A29"/>
          <w:w w:val="105"/>
          <w:sz w:val="22"/>
        </w:rPr>
        <w:t>Ballerina</w:t>
      </w:r>
      <w:r>
        <w:rPr>
          <w:rFonts w:ascii="Times New Roman"/>
          <w:color w:val="2B2A29"/>
          <w:spacing w:val="-6"/>
          <w:w w:val="105"/>
          <w:sz w:val="22"/>
        </w:rPr>
        <w:t xml:space="preserve"> </w:t>
      </w:r>
      <w:r>
        <w:rPr>
          <w:rFonts w:ascii="Times New Roman"/>
          <w:color w:val="2B2A29"/>
          <w:w w:val="105"/>
          <w:sz w:val="22"/>
        </w:rPr>
        <w:t>project.</w:t>
      </w:r>
    </w:p>
    <w:p>
      <w:pPr>
        <w:pStyle w:val="16"/>
        <w:numPr>
          <w:ilvl w:val="1"/>
          <w:numId w:val="175"/>
        </w:numPr>
        <w:tabs>
          <w:tab w:val="left" w:pos="1096"/>
        </w:tabs>
        <w:spacing w:before="138" w:after="0" w:line="240" w:lineRule="auto"/>
        <w:ind w:left="1095" w:right="0" w:hanging="365"/>
        <w:jc w:val="left"/>
        <w:rPr>
          <w:rFonts w:ascii="Times New Roman"/>
          <w:sz w:val="22"/>
        </w:rPr>
      </w:pPr>
      <w:r>
        <w:rPr>
          <w:rFonts w:ascii="Times New Roman"/>
          <w:color w:val="2B2A29"/>
          <w:w w:val="105"/>
          <w:sz w:val="22"/>
        </w:rPr>
        <w:t>创建Ballerina项目。</w:t>
      </w:r>
    </w:p>
    <w:p>
      <w:pPr>
        <w:pStyle w:val="11"/>
        <w:spacing w:before="8"/>
        <w:rPr>
          <w:sz w:val="19"/>
        </w:rPr>
      </w:pPr>
    </w:p>
    <w:p>
      <w:r>
        <w:rPr>
          <w:rFonts w:ascii="Trebuchet MS"/>
          <w:b/>
          <w:color w:val="2B2A29"/>
          <w:sz w:val="22"/>
        </w:rPr>
        <w:t>$</w:t>
      </w:r>
      <w:r>
        <w:rPr>
          <w:rFonts w:ascii="Trebuchet MS"/>
          <w:b/>
          <w:color w:val="2B2A29"/>
          <w:spacing w:val="35"/>
          <w:sz w:val="22"/>
        </w:rPr>
        <w:t xml:space="preserve"> </w:t>
      </w:r>
      <w:r>
        <w:rPr>
          <w:rFonts w:ascii="Trebuchet MS"/>
          <w:b/>
          <w:color w:val="2B2A29"/>
          <w:sz w:val="22"/>
        </w:rPr>
        <w:t>ballerina</w:t>
      </w:r>
      <w:r>
        <w:rPr>
          <w:rFonts w:ascii="Trebuchet MS"/>
          <w:b/>
          <w:color w:val="2B2A29"/>
          <w:spacing w:val="36"/>
          <w:sz w:val="22"/>
        </w:rPr>
        <w:t xml:space="preserve"> </w:t>
      </w:r>
      <w:r>
        <w:rPr>
          <w:rFonts w:ascii="Trebuchet MS"/>
          <w:b/>
          <w:color w:val="2B2A29"/>
          <w:sz w:val="22"/>
        </w:rPr>
        <w:t>new</w:t>
      </w:r>
      <w:r>
        <w:rPr>
          <w:rFonts w:ascii="Trebuchet MS"/>
          <w:b/>
          <w:color w:val="2B2A29"/>
          <w:spacing w:val="35"/>
          <w:sz w:val="22"/>
        </w:rPr>
        <w:t xml:space="preserve"> </w:t>
      </w:r>
      <w:r>
        <w:rPr>
          <w:rFonts w:ascii="Trebuchet MS"/>
          <w:b/>
          <w:color w:val="2B2A29"/>
          <w:sz w:val="22"/>
        </w:rPr>
        <w:t>grpc_service_project</w:t>
      </w:r>
    </w:p>
    <w:p>
      <w:pPr>
        <w:spacing w:before="0"/>
        <w:ind w:left="1095" w:right="0" w:firstLine="0"/>
        <w:jc w:val="left"/>
        <w:rPr>
          <w:rFonts w:ascii="Trebuchet MS"/>
          <w:b/>
          <w:sz w:val="22"/>
        </w:rPr>
      </w:pPr>
      <w:r>
        <w:rPr>
          <w:rFonts w:ascii="Trebuchet MS"/>
          <w:b/>
          <w:color w:val="2B2A29"/>
          <w:sz w:val="22"/>
        </w:rPr>
        <w:t>$ballerina新grpc_service_project</w:t>
      </w:r>
    </w:p>
    <w:p>
      <w:r>
        <w:rPr>
          <w:rFonts w:ascii="宋体"/>
          <w:color w:val="2B2A29"/>
        </w:rPr>
        <w:t>Created new Ballerina project at grpc_service_project</w:t>
      </w:r>
      <w:r>
        <w:rPr>
          <w:rFonts w:ascii="宋体"/>
          <w:color w:val="2B2A29"/>
          <w:spacing w:val="-107"/>
        </w:rPr>
        <w:t xml:space="preserve"> </w:t>
      </w:r>
      <w:r>
        <w:rPr>
          <w:rFonts w:ascii="宋体"/>
          <w:color w:val="2B2A29"/>
        </w:rPr>
        <w:t>Next:</w:t>
      </w:r>
    </w:p>
    <w:p>
      <w:pPr>
        <w:pStyle w:val="11"/>
        <w:spacing w:before="51" w:line="273" w:lineRule="auto"/>
        <w:ind w:left="1095" w:right="2015"/>
        <w:rPr>
          <w:rFonts w:ascii="宋体"/>
        </w:rPr>
      </w:pPr>
      <w:r>
        <w:rPr>
          <w:rFonts w:ascii="宋体"/>
          <w:color w:val="2B2A29"/>
        </w:rPr>
        <w:t>在grpc_service_project上创建了新的Ballerina项目下一步：</w:t>
      </w:r>
    </w:p>
    <w:p>
      <w:r>
        <w:rPr>
          <w:rFonts w:ascii="宋体"/>
          <w:color w:val="2B2A29"/>
        </w:rPr>
        <w:t>Move</w:t>
      </w:r>
      <w:r>
        <w:rPr>
          <w:rFonts w:ascii="宋体"/>
          <w:color w:val="2B2A29"/>
          <w:spacing w:val="-20"/>
        </w:rPr>
        <w:t xml:space="preserve"> </w:t>
      </w:r>
      <w:r>
        <w:rPr>
          <w:rFonts w:ascii="宋体"/>
          <w:color w:val="2B2A29"/>
        </w:rPr>
        <w:t>into</w:t>
      </w:r>
      <w:r>
        <w:rPr>
          <w:rFonts w:ascii="宋体"/>
          <w:color w:val="2B2A29"/>
          <w:spacing w:val="-19"/>
        </w:rPr>
        <w:t xml:space="preserve"> </w:t>
      </w:r>
      <w:r>
        <w:rPr>
          <w:rFonts w:ascii="宋体"/>
          <w:color w:val="2B2A29"/>
        </w:rPr>
        <w:t>the</w:t>
      </w:r>
      <w:r>
        <w:rPr>
          <w:rFonts w:ascii="宋体"/>
          <w:color w:val="2B2A29"/>
          <w:spacing w:val="-19"/>
        </w:rPr>
        <w:t xml:space="preserve"> </w:t>
      </w:r>
      <w:r>
        <w:rPr>
          <w:rFonts w:ascii="宋体"/>
          <w:color w:val="2B2A29"/>
        </w:rPr>
        <w:t>project</w:t>
      </w:r>
      <w:r>
        <w:rPr>
          <w:rFonts w:ascii="宋体"/>
          <w:color w:val="2B2A29"/>
          <w:spacing w:val="-20"/>
        </w:rPr>
        <w:t xml:space="preserve"> </w:t>
      </w:r>
      <w:r>
        <w:rPr>
          <w:rFonts w:ascii="宋体"/>
          <w:color w:val="2B2A29"/>
        </w:rPr>
        <w:t>directory</w:t>
      </w:r>
      <w:r>
        <w:rPr>
          <w:rFonts w:ascii="宋体"/>
          <w:color w:val="2B2A29"/>
          <w:spacing w:val="-19"/>
        </w:rPr>
        <w:t xml:space="preserve"> </w:t>
      </w:r>
      <w:r>
        <w:rPr>
          <w:rFonts w:ascii="宋体"/>
          <w:color w:val="2B2A29"/>
        </w:rPr>
        <w:t>and</w:t>
      </w:r>
      <w:r>
        <w:rPr>
          <w:rFonts w:ascii="宋体"/>
          <w:color w:val="2B2A29"/>
          <w:spacing w:val="-19"/>
        </w:rPr>
        <w:t xml:space="preserve"> </w:t>
      </w:r>
      <w:r>
        <w:rPr>
          <w:rFonts w:ascii="宋体"/>
          <w:color w:val="2B2A29"/>
        </w:rPr>
        <w:t>use</w:t>
      </w:r>
      <w:r>
        <w:rPr>
          <w:rFonts w:ascii="宋体"/>
          <w:color w:val="2B2A29"/>
          <w:spacing w:val="-20"/>
        </w:rPr>
        <w:t xml:space="preserve"> </w:t>
      </w:r>
      <w:r>
        <w:rPr>
          <w:rFonts w:ascii="宋体"/>
          <w:color w:val="2B2A29"/>
        </w:rPr>
        <w:t>ballerina</w:t>
      </w:r>
      <w:r>
        <w:rPr>
          <w:rFonts w:ascii="宋体"/>
          <w:color w:val="2B2A29"/>
          <w:spacing w:val="-107"/>
        </w:rPr>
        <w:t xml:space="preserve"> </w:t>
      </w:r>
      <w:r>
        <w:rPr>
          <w:rFonts w:ascii="宋体"/>
          <w:color w:val="2B2A29"/>
        </w:rPr>
        <w:t>add</w:t>
      </w:r>
      <w:r>
        <w:rPr>
          <w:rFonts w:ascii="宋体"/>
          <w:color w:val="2B2A29"/>
          <w:spacing w:val="-11"/>
        </w:rPr>
        <w:t xml:space="preserve"> </w:t>
      </w:r>
      <w:r>
        <w:rPr>
          <w:rFonts w:ascii="宋体"/>
          <w:color w:val="2B2A29"/>
        </w:rPr>
        <w:t>&lt;module-name&gt;</w:t>
      </w:r>
      <w:r>
        <w:rPr>
          <w:rFonts w:ascii="宋体"/>
          <w:color w:val="2B2A29"/>
          <w:spacing w:val="-11"/>
        </w:rPr>
        <w:t xml:space="preserve"> </w:t>
      </w:r>
      <w:r>
        <w:rPr>
          <w:rFonts w:ascii="宋体"/>
          <w:color w:val="2B2A29"/>
        </w:rPr>
        <w:t>to</w:t>
      </w:r>
      <w:r>
        <w:rPr>
          <w:rFonts w:ascii="宋体"/>
          <w:color w:val="2B2A29"/>
          <w:spacing w:val="-11"/>
        </w:rPr>
        <w:t xml:space="preserve"> </w:t>
      </w:r>
      <w:r>
        <w:rPr>
          <w:rFonts w:ascii="宋体"/>
          <w:color w:val="2B2A29"/>
        </w:rPr>
        <w:t>add</w:t>
      </w:r>
      <w:r>
        <w:rPr>
          <w:rFonts w:ascii="宋体"/>
          <w:color w:val="2B2A29"/>
          <w:spacing w:val="-6"/>
        </w:rPr>
        <w:t xml:space="preserve"> </w:t>
      </w:r>
      <w:r>
        <w:rPr>
          <w:rFonts w:ascii="宋体"/>
          <w:color w:val="2B2A29"/>
        </w:rPr>
        <w:t>a</w:t>
      </w:r>
      <w:r>
        <w:rPr>
          <w:rFonts w:ascii="宋体"/>
          <w:color w:val="2B2A29"/>
          <w:spacing w:val="-6"/>
        </w:rPr>
        <w:t xml:space="preserve"> </w:t>
      </w:r>
      <w:r>
        <w:rPr>
          <w:rFonts w:ascii="宋体"/>
          <w:color w:val="2B2A29"/>
        </w:rPr>
        <w:t>new</w:t>
      </w:r>
      <w:r>
        <w:rPr>
          <w:rFonts w:ascii="宋体"/>
          <w:color w:val="2B2A29"/>
          <w:spacing w:val="-6"/>
        </w:rPr>
        <w:t xml:space="preserve"> </w:t>
      </w:r>
      <w:r>
        <w:rPr>
          <w:rFonts w:ascii="宋体"/>
          <w:color w:val="2B2A29"/>
        </w:rPr>
        <w:t>Ballerina</w:t>
      </w:r>
      <w:r>
        <w:rPr>
          <w:rFonts w:ascii="宋体"/>
          <w:color w:val="2B2A29"/>
          <w:spacing w:val="-6"/>
        </w:rPr>
        <w:t xml:space="preserve"> </w:t>
      </w:r>
      <w:r>
        <w:rPr>
          <w:rFonts w:ascii="宋体"/>
          <w:color w:val="2B2A29"/>
        </w:rPr>
        <w:t>module.</w:t>
      </w:r>
    </w:p>
    <w:p>
      <w:pPr>
        <w:pStyle w:val="11"/>
        <w:spacing w:line="273" w:lineRule="auto"/>
        <w:ind w:left="1755" w:right="1871"/>
        <w:rPr>
          <w:rFonts w:ascii="宋体"/>
        </w:rPr>
      </w:pPr>
      <w:r>
        <w:rPr>
          <w:rFonts w:ascii="宋体"/>
          <w:color w:val="2B2A29"/>
        </w:rPr>
        <w:t>移动到项目目录，使用ballerina</w:t>
      </w:r>
      <w:r>
        <w:t xml:space="preserve"> </w:t>
      </w:r>
      <w:r>
        <w:rPr>
          <w:rFonts w:ascii="宋体"/>
          <w:color w:val="2B2A29"/>
        </w:rPr>
        <w:t>add＜module</w:t>
      </w:r>
      <w:r>
        <w:rPr>
          <w:rFonts w:ascii="宋体"/>
          <w:color w:val="2B2A29"/>
          <w:spacing w:val="-11"/>
        </w:rPr>
        <w:t xml:space="preserve"> name＞</w:t>
      </w:r>
      <w:r>
        <w:rPr>
          <w:rFonts w:ascii="宋体"/>
          <w:color w:val="2B2A29"/>
        </w:rPr>
        <w:t>添加新的ballerina模块。</w:t>
      </w:r>
    </w:p>
    <w:p>
      <w:r>
        <w:rPr>
          <w:rFonts w:ascii="Times New Roman"/>
          <w:color w:val="2B2A29"/>
          <w:w w:val="105"/>
          <w:sz w:val="22"/>
        </w:rPr>
        <w:t>Create</w:t>
      </w:r>
      <w:r>
        <w:rPr>
          <w:rFonts w:ascii="Times New Roman"/>
          <w:color w:val="2B2A29"/>
          <w:spacing w:val="-1"/>
          <w:w w:val="105"/>
          <w:sz w:val="22"/>
        </w:rPr>
        <w:t xml:space="preserve"> </w:t>
      </w:r>
      <w:r>
        <w:rPr>
          <w:rFonts w:ascii="Times New Roman"/>
          <w:color w:val="2B2A29"/>
          <w:w w:val="105"/>
          <w:sz w:val="22"/>
        </w:rPr>
        <w:t>a</w:t>
      </w:r>
      <w:r>
        <w:rPr>
          <w:rFonts w:ascii="Times New Roman"/>
          <w:color w:val="2B2A29"/>
          <w:spacing w:val="-1"/>
          <w:w w:val="105"/>
          <w:sz w:val="22"/>
        </w:rPr>
        <w:t xml:space="preserve"> </w:t>
      </w:r>
      <w:r>
        <w:rPr>
          <w:rFonts w:ascii="Times New Roman"/>
          <w:color w:val="2B2A29"/>
          <w:w w:val="105"/>
          <w:sz w:val="22"/>
        </w:rPr>
        <w:t>module.</w:t>
      </w:r>
    </w:p>
    <w:p>
      <w:pPr>
        <w:pStyle w:val="16"/>
        <w:numPr>
          <w:ilvl w:val="1"/>
          <w:numId w:val="175"/>
        </w:numPr>
        <w:tabs>
          <w:tab w:val="left" w:pos="1096"/>
        </w:tabs>
        <w:spacing w:before="170" w:after="0" w:line="240" w:lineRule="auto"/>
        <w:ind w:left="1095" w:right="0" w:hanging="365"/>
        <w:jc w:val="left"/>
        <w:rPr>
          <w:rFonts w:ascii="Times New Roman"/>
          <w:sz w:val="22"/>
        </w:rPr>
      </w:pPr>
      <w:r>
        <w:rPr>
          <w:rFonts w:ascii="Times New Roman"/>
          <w:color w:val="2B2A29"/>
          <w:w w:val="105"/>
          <w:sz w:val="22"/>
        </w:rPr>
        <w:t>创建模块。</w:t>
      </w:r>
    </w:p>
    <w:p>
      <w:pPr>
        <w:pStyle w:val="11"/>
        <w:spacing w:before="7"/>
        <w:rPr>
          <w:sz w:val="19"/>
        </w:rPr>
      </w:pPr>
    </w:p>
    <w:p>
      <w:r>
        <w:rPr>
          <w:rFonts w:ascii="Trebuchet MS"/>
          <w:b/>
          <w:color w:val="2B2A29"/>
          <w:sz w:val="22"/>
        </w:rPr>
        <w:t>$</w:t>
      </w:r>
      <w:r>
        <w:rPr>
          <w:rFonts w:ascii="Trebuchet MS"/>
          <w:b/>
          <w:color w:val="2B2A29"/>
          <w:spacing w:val="27"/>
          <w:sz w:val="22"/>
        </w:rPr>
        <w:t xml:space="preserve"> </w:t>
      </w:r>
      <w:r>
        <w:rPr>
          <w:rFonts w:ascii="Trebuchet MS"/>
          <w:b/>
          <w:color w:val="2B2A29"/>
          <w:sz w:val="22"/>
        </w:rPr>
        <w:t>cd</w:t>
      </w:r>
      <w:r>
        <w:rPr>
          <w:rFonts w:ascii="Trebuchet MS"/>
          <w:b/>
          <w:color w:val="2B2A29"/>
          <w:spacing w:val="28"/>
          <w:sz w:val="22"/>
        </w:rPr>
        <w:t xml:space="preserve"> </w:t>
      </w:r>
      <w:r>
        <w:rPr>
          <w:rFonts w:ascii="Trebuchet MS"/>
          <w:b/>
          <w:color w:val="2B2A29"/>
          <w:sz w:val="22"/>
        </w:rPr>
        <w:t>grpc_service_project</w:t>
      </w:r>
    </w:p>
    <w:p>
      <w:pPr>
        <w:spacing w:before="0"/>
        <w:ind w:left="1095" w:right="0" w:firstLine="0"/>
        <w:jc w:val="left"/>
        <w:rPr>
          <w:rFonts w:ascii="Trebuchet MS"/>
          <w:b/>
          <w:sz w:val="22"/>
        </w:rPr>
      </w:pPr>
      <w:r>
        <w:rPr>
          <w:rFonts w:ascii="Trebuchet MS"/>
          <w:b/>
          <w:color w:val="2B2A29"/>
          <w:sz w:val="22"/>
        </w:rPr>
        <w:t>$cd</w:t>
      </w:r>
      <w:r>
        <w:t xml:space="preserve"> </w:t>
      </w:r>
      <w:r>
        <w:rPr>
          <w:rFonts w:ascii="Trebuchet MS"/>
          <w:b/>
          <w:color w:val="2B2A29"/>
          <w:sz w:val="22"/>
        </w:rPr>
        <w:t>grpc_service项目</w:t>
      </w:r>
    </w:p>
    <w:p>
      <w:r>
        <w:rPr>
          <w:rFonts w:ascii="Trebuchet MS"/>
          <w:b/>
          <w:color w:val="2B2A29"/>
          <w:sz w:val="22"/>
        </w:rPr>
        <w:t>$</w:t>
      </w:r>
      <w:r>
        <w:rPr>
          <w:rFonts w:ascii="Trebuchet MS"/>
          <w:b/>
          <w:color w:val="2B2A29"/>
          <w:spacing w:val="19"/>
          <w:sz w:val="22"/>
        </w:rPr>
        <w:t xml:space="preserve"> </w:t>
      </w:r>
      <w:r>
        <w:rPr>
          <w:rFonts w:ascii="Trebuchet MS"/>
          <w:b/>
          <w:color w:val="2B2A29"/>
          <w:sz w:val="22"/>
        </w:rPr>
        <w:t>ballerina</w:t>
      </w:r>
      <w:r>
        <w:rPr>
          <w:rFonts w:ascii="Trebuchet MS"/>
          <w:b/>
          <w:color w:val="2B2A29"/>
          <w:spacing w:val="19"/>
          <w:sz w:val="22"/>
        </w:rPr>
        <w:t xml:space="preserve"> </w:t>
      </w:r>
      <w:r>
        <w:rPr>
          <w:rFonts w:ascii="Trebuchet MS"/>
          <w:b/>
          <w:color w:val="2B2A29"/>
          <w:sz w:val="22"/>
        </w:rPr>
        <w:t>add</w:t>
      </w:r>
      <w:r>
        <w:rPr>
          <w:rFonts w:ascii="Trebuchet MS"/>
          <w:b/>
          <w:color w:val="2B2A29"/>
          <w:spacing w:val="20"/>
          <w:sz w:val="22"/>
        </w:rPr>
        <w:t xml:space="preserve"> </w:t>
      </w:r>
      <w:r>
        <w:rPr>
          <w:rFonts w:ascii="Trebuchet MS"/>
          <w:b/>
          <w:color w:val="2B2A29"/>
          <w:sz w:val="22"/>
        </w:rPr>
        <w:t>order_mgt</w:t>
      </w:r>
    </w:p>
    <w:p>
      <w:pPr>
        <w:spacing w:before="65"/>
        <w:ind w:left="1095" w:right="0" w:firstLine="0"/>
        <w:jc w:val="left"/>
        <w:rPr>
          <w:rFonts w:ascii="Trebuchet MS"/>
          <w:b/>
          <w:sz w:val="22"/>
        </w:rPr>
      </w:pPr>
      <w:r>
        <w:rPr>
          <w:rFonts w:ascii="Trebuchet MS"/>
          <w:b/>
          <w:color w:val="2B2A29"/>
          <w:sz w:val="22"/>
        </w:rPr>
        <w:t>$ballerina添加订单_mgt</w:t>
      </w:r>
    </w:p>
    <w:p>
      <w:r>
        <w:rPr>
          <w:rFonts w:ascii="宋体"/>
          <w:color w:val="2B2A29"/>
        </w:rPr>
        <w:t>Added new ballerina module at 'src/order_mgt'</w:t>
      </w:r>
    </w:p>
    <w:p>
      <w:pPr>
        <w:pStyle w:val="11"/>
        <w:spacing w:before="51"/>
        <w:ind w:left="1095"/>
        <w:rPr>
          <w:rFonts w:ascii="宋体"/>
        </w:rPr>
      </w:pPr>
      <w:r>
        <w:rPr>
          <w:rFonts w:ascii="宋体"/>
          <w:color w:val="2B2A29"/>
        </w:rPr>
        <w:t>在“src/order_mgt”添加了新的芭蕾舞演员模块</w:t>
      </w:r>
    </w:p>
    <w:p>
      <w:r>
        <w:rPr>
          <w:rFonts w:ascii="Times New Roman"/>
          <w:color w:val="2B2A29"/>
          <w:sz w:val="22"/>
        </w:rPr>
        <w:t>Delete</w:t>
      </w:r>
      <w:r>
        <w:rPr>
          <w:rFonts w:ascii="Times New Roman"/>
          <w:color w:val="2B2A29"/>
          <w:spacing w:val="14"/>
          <w:sz w:val="22"/>
        </w:rPr>
        <w:t xml:space="preserve"> </w:t>
      </w:r>
      <w:r>
        <w:rPr>
          <w:color w:val="2B2A29"/>
          <w:sz w:val="22"/>
        </w:rPr>
        <w:t>main.bal</w:t>
      </w:r>
      <w:r>
        <w:rPr>
          <w:color w:val="2B2A29"/>
          <w:spacing w:val="-41"/>
          <w:sz w:val="22"/>
        </w:rPr>
        <w:t xml:space="preserve"> </w:t>
      </w:r>
      <w:r>
        <w:rPr>
          <w:rFonts w:ascii="Times New Roman"/>
          <w:color w:val="2B2A29"/>
          <w:sz w:val="22"/>
        </w:rPr>
        <w:t>and</w:t>
      </w:r>
      <w:r>
        <w:rPr>
          <w:rFonts w:ascii="Times New Roman"/>
          <w:color w:val="2B2A29"/>
          <w:spacing w:val="15"/>
          <w:sz w:val="22"/>
        </w:rPr>
        <w:t xml:space="preserve"> </w:t>
      </w:r>
      <w:r>
        <w:rPr>
          <w:rFonts w:ascii="Times New Roman"/>
          <w:color w:val="2B2A29"/>
          <w:sz w:val="22"/>
        </w:rPr>
        <w:t>copy</w:t>
      </w:r>
      <w:r>
        <w:rPr>
          <w:rFonts w:ascii="Times New Roman"/>
          <w:color w:val="2B2A29"/>
          <w:spacing w:val="14"/>
          <w:sz w:val="22"/>
        </w:rPr>
        <w:t xml:space="preserve"> </w:t>
      </w:r>
      <w:r>
        <w:rPr>
          <w:rFonts w:ascii="Times New Roman"/>
          <w:color w:val="2B2A29"/>
          <w:sz w:val="22"/>
        </w:rPr>
        <w:t>and</w:t>
      </w:r>
      <w:r>
        <w:rPr>
          <w:rFonts w:ascii="Times New Roman"/>
          <w:color w:val="2B2A29"/>
          <w:spacing w:val="14"/>
          <w:sz w:val="22"/>
        </w:rPr>
        <w:t xml:space="preserve"> </w:t>
      </w:r>
      <w:r>
        <w:rPr>
          <w:rFonts w:ascii="Times New Roman"/>
          <w:color w:val="2B2A29"/>
          <w:sz w:val="22"/>
        </w:rPr>
        <w:t>copy</w:t>
      </w:r>
      <w:r>
        <w:rPr>
          <w:rFonts w:ascii="Times New Roman"/>
          <w:color w:val="2B2A29"/>
          <w:spacing w:val="15"/>
          <w:sz w:val="22"/>
        </w:rPr>
        <w:t xml:space="preserve"> </w:t>
      </w:r>
      <w:r>
        <w:rPr>
          <w:color w:val="2B2A29"/>
          <w:sz w:val="22"/>
        </w:rPr>
        <w:t>orderMgt.proto</w:t>
      </w:r>
      <w:r>
        <w:rPr>
          <w:color w:val="2B2A29"/>
          <w:spacing w:val="-41"/>
          <w:sz w:val="22"/>
        </w:rPr>
        <w:t xml:space="preserve"> </w:t>
      </w:r>
      <w:r>
        <w:rPr>
          <w:rFonts w:ascii="Times New Roman"/>
          <w:color w:val="2B2A29"/>
          <w:sz w:val="22"/>
        </w:rPr>
        <w:t>into</w:t>
      </w:r>
      <w:r>
        <w:rPr>
          <w:rFonts w:ascii="Times New Roman"/>
          <w:color w:val="2B2A29"/>
          <w:spacing w:val="15"/>
          <w:sz w:val="22"/>
        </w:rPr>
        <w:t xml:space="preserve"> </w:t>
      </w:r>
      <w:r>
        <w:rPr>
          <w:rFonts w:ascii="Times New Roman"/>
          <w:color w:val="2B2A29"/>
          <w:sz w:val="22"/>
        </w:rPr>
        <w:t>the</w:t>
      </w:r>
    </w:p>
    <w:p>
      <w:pPr>
        <w:pStyle w:val="16"/>
        <w:numPr>
          <w:ilvl w:val="1"/>
          <w:numId w:val="175"/>
        </w:numPr>
        <w:tabs>
          <w:tab w:val="left" w:pos="1096"/>
        </w:tabs>
        <w:spacing w:before="198" w:after="0" w:line="240" w:lineRule="auto"/>
        <w:ind w:left="1095" w:right="0" w:hanging="365"/>
        <w:jc w:val="left"/>
        <w:rPr>
          <w:rFonts w:ascii="Times New Roman"/>
          <w:sz w:val="22"/>
        </w:rPr>
      </w:pPr>
      <w:r>
        <w:rPr>
          <w:rFonts w:ascii="Times New Roman"/>
          <w:color w:val="2B2A29"/>
          <w:sz w:val="22"/>
        </w:rPr>
        <w:t>删除</w:t>
      </w:r>
      <w:r>
        <w:rPr>
          <w:color w:val="2B2A29"/>
          <w:sz w:val="22"/>
        </w:rPr>
        <w:t>main.bal</w:t>
      </w:r>
      <w:r>
        <w:rPr>
          <w:rFonts w:ascii="Times New Roman"/>
          <w:color w:val="2B2A29"/>
          <w:sz w:val="22"/>
        </w:rPr>
        <w:t>并</w:t>
      </w:r>
      <w:r>
        <w:rPr>
          <w:rFonts w:ascii="Times New Roman"/>
          <w:color w:val="2B2A29"/>
          <w:spacing w:val="15"/>
          <w:sz w:val="22"/>
        </w:rPr>
        <w:t>将</w:t>
      </w:r>
      <w:r>
        <w:rPr>
          <w:color w:val="2B2A29"/>
          <w:sz w:val="22"/>
        </w:rPr>
        <w:t>orderMgt.proto</w:t>
      </w:r>
      <w:r>
        <w:rPr>
          <w:rFonts w:ascii="Times New Roman"/>
          <w:color w:val="2B2A29"/>
          <w:sz w:val="22"/>
        </w:rPr>
        <w:t>复</w:t>
      </w:r>
      <w:r>
        <w:rPr>
          <w:rFonts w:ascii="Times New Roman"/>
          <w:color w:val="2B2A29"/>
          <w:spacing w:val="15"/>
          <w:sz w:val="22"/>
        </w:rPr>
        <w:t>制</w:t>
      </w:r>
      <w:r>
        <w:rPr>
          <w:rFonts w:ascii="Times New Roman"/>
          <w:color w:val="2B2A29"/>
          <w:sz w:val="22"/>
        </w:rPr>
        <w:t>到</w:t>
      </w:r>
    </w:p>
    <w:p>
      <w:r>
        <w:rPr>
          <w:rFonts w:ascii="宋体"/>
          <w:color w:val="2B2A29"/>
        </w:rPr>
        <w:t>order_mgt</w:t>
      </w:r>
      <w:r>
        <w:rPr>
          <w:rFonts w:ascii="宋体"/>
          <w:color w:val="2B2A29"/>
          <w:spacing w:val="-43"/>
        </w:rPr>
        <w:t xml:space="preserve"> </w:t>
      </w:r>
      <w:r>
        <w:rPr>
          <w:color w:val="2B2A29"/>
        </w:rPr>
        <w:t>module</w:t>
      </w:r>
      <w:r>
        <w:rPr>
          <w:color w:val="2B2A29"/>
          <w:spacing w:val="12"/>
        </w:rPr>
        <w:t xml:space="preserve"> </w:t>
      </w:r>
      <w:r>
        <w:rPr>
          <w:color w:val="2B2A29"/>
        </w:rPr>
        <w:t>folder.</w:t>
      </w:r>
    </w:p>
    <w:p>
      <w:pPr>
        <w:pStyle w:val="11"/>
        <w:spacing w:before="38"/>
        <w:ind w:left="1095"/>
      </w:pPr>
      <w:r>
        <w:rPr>
          <w:rFonts w:ascii="宋体"/>
          <w:color w:val="2B2A29"/>
        </w:rPr>
        <w:t>order_mgt</w:t>
      </w:r>
      <w:r>
        <w:rPr>
          <w:color w:val="2B2A29"/>
        </w:rPr>
        <w:t>模块文件夹。</w:t>
      </w:r>
    </w:p>
    <w:p>
      <w:r>
        <w:rPr>
          <w:rFonts w:ascii="Times New Roman"/>
          <w:color w:val="2B2A29"/>
          <w:w w:val="105"/>
          <w:sz w:val="22"/>
        </w:rPr>
        <w:t>Go</w:t>
      </w:r>
      <w:r>
        <w:rPr>
          <w:rFonts w:ascii="Times New Roman"/>
          <w:color w:val="2B2A29"/>
          <w:spacing w:val="-7"/>
          <w:w w:val="105"/>
          <w:sz w:val="22"/>
        </w:rPr>
        <w:t xml:space="preserve"> </w:t>
      </w:r>
      <w:r>
        <w:rPr>
          <w:rFonts w:ascii="Times New Roman"/>
          <w:color w:val="2B2A29"/>
          <w:w w:val="105"/>
          <w:sz w:val="22"/>
        </w:rPr>
        <w:t>into</w:t>
      </w:r>
      <w:r>
        <w:rPr>
          <w:rFonts w:ascii="Times New Roman"/>
          <w:color w:val="2B2A29"/>
          <w:spacing w:val="-6"/>
          <w:w w:val="105"/>
          <w:sz w:val="22"/>
        </w:rPr>
        <w:t xml:space="preserve"> </w:t>
      </w:r>
      <w:r>
        <w:rPr>
          <w:rFonts w:ascii="Times New Roman"/>
          <w:color w:val="2B2A29"/>
          <w:w w:val="105"/>
          <w:sz w:val="22"/>
        </w:rPr>
        <w:t>the</w:t>
      </w:r>
      <w:r>
        <w:rPr>
          <w:rFonts w:ascii="Times New Roman"/>
          <w:color w:val="2B2A29"/>
          <w:spacing w:val="-6"/>
          <w:w w:val="105"/>
          <w:sz w:val="22"/>
        </w:rPr>
        <w:t xml:space="preserve"> </w:t>
      </w:r>
      <w:r>
        <w:rPr>
          <w:color w:val="2B2A29"/>
          <w:w w:val="105"/>
          <w:sz w:val="22"/>
        </w:rPr>
        <w:t>order_mgt</w:t>
      </w:r>
      <w:r>
        <w:rPr>
          <w:color w:val="2B2A29"/>
          <w:spacing w:val="-63"/>
          <w:w w:val="105"/>
          <w:sz w:val="22"/>
        </w:rPr>
        <w:t xml:space="preserve"> </w:t>
      </w:r>
      <w:r>
        <w:rPr>
          <w:rFonts w:ascii="Times New Roman"/>
          <w:color w:val="2B2A29"/>
          <w:w w:val="105"/>
          <w:sz w:val="22"/>
        </w:rPr>
        <w:t>module</w:t>
      </w:r>
      <w:r>
        <w:rPr>
          <w:rFonts w:ascii="Times New Roman"/>
          <w:color w:val="2B2A29"/>
          <w:spacing w:val="-7"/>
          <w:w w:val="105"/>
          <w:sz w:val="22"/>
        </w:rPr>
        <w:t xml:space="preserve"> </w:t>
      </w:r>
      <w:r>
        <w:rPr>
          <w:rFonts w:ascii="Times New Roman"/>
          <w:color w:val="2B2A29"/>
          <w:w w:val="105"/>
          <w:sz w:val="22"/>
        </w:rPr>
        <w:t>folder</w:t>
      </w:r>
      <w:r>
        <w:rPr>
          <w:rFonts w:ascii="Times New Roman"/>
          <w:color w:val="2B2A29"/>
          <w:spacing w:val="-6"/>
          <w:w w:val="105"/>
          <w:sz w:val="22"/>
        </w:rPr>
        <w:t xml:space="preserve"> </w:t>
      </w:r>
      <w:r>
        <w:rPr>
          <w:rFonts w:ascii="Times New Roman"/>
          <w:color w:val="2B2A29"/>
          <w:w w:val="105"/>
          <w:sz w:val="22"/>
        </w:rPr>
        <w:t>and</w:t>
      </w:r>
      <w:r>
        <w:rPr>
          <w:rFonts w:ascii="Times New Roman"/>
          <w:color w:val="2B2A29"/>
          <w:spacing w:val="-6"/>
          <w:w w:val="105"/>
          <w:sz w:val="22"/>
        </w:rPr>
        <w:t xml:space="preserve"> </w:t>
      </w:r>
      <w:r>
        <w:rPr>
          <w:rFonts w:ascii="Times New Roman"/>
          <w:color w:val="2B2A29"/>
          <w:w w:val="105"/>
          <w:sz w:val="22"/>
        </w:rPr>
        <w:t>run</w:t>
      </w:r>
      <w:r>
        <w:rPr>
          <w:rFonts w:ascii="Times New Roman"/>
          <w:color w:val="2B2A29"/>
          <w:spacing w:val="-6"/>
          <w:w w:val="105"/>
          <w:sz w:val="22"/>
        </w:rPr>
        <w:t xml:space="preserve"> </w:t>
      </w:r>
      <w:r>
        <w:rPr>
          <w:rFonts w:ascii="Times New Roman"/>
          <w:color w:val="2B2A29"/>
          <w:w w:val="105"/>
          <w:sz w:val="22"/>
        </w:rPr>
        <w:t>the</w:t>
      </w:r>
      <w:r>
        <w:rPr>
          <w:rFonts w:ascii="Times New Roman"/>
          <w:color w:val="2B2A29"/>
          <w:spacing w:val="-6"/>
          <w:w w:val="105"/>
          <w:sz w:val="22"/>
        </w:rPr>
        <w:t xml:space="preserve"> </w:t>
      </w:r>
      <w:r>
        <w:rPr>
          <w:rFonts w:ascii="Times New Roman"/>
          <w:color w:val="2B2A29"/>
          <w:w w:val="105"/>
          <w:sz w:val="22"/>
        </w:rPr>
        <w:t>Ballerina</w:t>
      </w:r>
      <w:r>
        <w:rPr>
          <w:rFonts w:ascii="Times New Roman"/>
          <w:color w:val="2B2A29"/>
          <w:spacing w:val="-6"/>
          <w:w w:val="105"/>
          <w:sz w:val="22"/>
        </w:rPr>
        <w:t xml:space="preserve"> </w:t>
      </w:r>
      <w:r>
        <w:rPr>
          <w:color w:val="2B2A29"/>
          <w:w w:val="105"/>
          <w:sz w:val="22"/>
        </w:rPr>
        <w:t>grpc</w:t>
      </w:r>
    </w:p>
    <w:p>
      <w:pPr>
        <w:pStyle w:val="16"/>
        <w:numPr>
          <w:ilvl w:val="1"/>
          <w:numId w:val="175"/>
        </w:numPr>
        <w:tabs>
          <w:tab w:val="left" w:pos="1096"/>
        </w:tabs>
        <w:spacing w:before="158" w:after="0" w:line="240" w:lineRule="auto"/>
        <w:ind w:left="1095" w:right="0" w:hanging="364"/>
        <w:jc w:val="left"/>
        <w:rPr>
          <w:sz w:val="22"/>
        </w:rPr>
      </w:pPr>
      <w:r>
        <w:rPr>
          <w:rFonts w:ascii="Times New Roman"/>
          <w:color w:val="2B2A29"/>
          <w:w w:val="105"/>
          <w:sz w:val="22"/>
        </w:rPr>
        <w:t>进入</w:t>
      </w:r>
      <w:r>
        <w:rPr>
          <w:color w:val="2B2A29"/>
          <w:w w:val="105"/>
          <w:sz w:val="22"/>
        </w:rPr>
        <w:t>order_mgt</w:t>
      </w:r>
      <w:r>
        <w:rPr>
          <w:rFonts w:ascii="Times New Roman"/>
          <w:color w:val="2B2A29"/>
          <w:w w:val="105"/>
          <w:sz w:val="22"/>
        </w:rPr>
        <w:t>模块文件夹并运行Ballerina</w:t>
      </w:r>
      <w:r>
        <w:t xml:space="preserve"> </w:t>
      </w:r>
      <w:r>
        <w:rPr>
          <w:color w:val="2B2A29"/>
          <w:w w:val="105"/>
          <w:sz w:val="22"/>
        </w:rPr>
        <w:t>grpc</w:t>
      </w:r>
    </w:p>
    <w:p>
      <w:r>
        <w:rPr>
          <w:color w:val="2B2A29"/>
          <w:w w:val="105"/>
        </w:rPr>
        <w:t>tool from the autogenerated</w:t>
      </w:r>
      <w:r>
        <w:rPr>
          <w:color w:val="2B2A29"/>
          <w:spacing w:val="1"/>
          <w:w w:val="105"/>
        </w:rPr>
        <w:t xml:space="preserve"> </w:t>
      </w:r>
      <w:r>
        <w:rPr>
          <w:color w:val="2B2A29"/>
          <w:w w:val="105"/>
        </w:rPr>
        <w:t>source file.</w:t>
      </w:r>
    </w:p>
    <w:p>
      <w:pPr>
        <w:pStyle w:val="11"/>
        <w:spacing w:before="53"/>
        <w:ind w:left="1095"/>
      </w:pPr>
      <w:r>
        <w:rPr>
          <w:color w:val="2B2A29"/>
          <w:w w:val="105"/>
        </w:rPr>
        <w:t>工具。</w:t>
      </w:r>
    </w:p>
    <w:p>
      <w:pPr>
        <w:pStyle w:val="11"/>
        <w:spacing w:before="7"/>
        <w:rPr>
          <w:sz w:val="19"/>
        </w:rPr>
      </w:pPr>
    </w:p>
    <w:p>
      <w:r>
        <w:rPr>
          <w:rFonts w:ascii="Trebuchet MS"/>
          <w:b/>
          <w:color w:val="2B2A29"/>
          <w:sz w:val="22"/>
        </w:rPr>
        <w:t>$</w:t>
      </w:r>
      <w:r>
        <w:rPr>
          <w:rFonts w:ascii="Trebuchet MS"/>
          <w:b/>
          <w:color w:val="2B2A29"/>
          <w:spacing w:val="1"/>
          <w:sz w:val="22"/>
        </w:rPr>
        <w:t xml:space="preserve"> </w:t>
      </w:r>
      <w:r>
        <w:rPr>
          <w:rFonts w:ascii="Trebuchet MS"/>
          <w:b/>
          <w:color w:val="2B2A29"/>
          <w:sz w:val="22"/>
        </w:rPr>
        <w:t>ballerina</w:t>
      </w:r>
      <w:r>
        <w:rPr>
          <w:rFonts w:ascii="Trebuchet MS"/>
          <w:b/>
          <w:color w:val="2B2A29"/>
          <w:spacing w:val="1"/>
          <w:sz w:val="22"/>
        </w:rPr>
        <w:t xml:space="preserve"> </w:t>
      </w:r>
      <w:r>
        <w:rPr>
          <w:rFonts w:ascii="Trebuchet MS"/>
          <w:b/>
          <w:color w:val="2B2A29"/>
          <w:sz w:val="22"/>
        </w:rPr>
        <w:t>grpc</w:t>
      </w:r>
      <w:r>
        <w:rPr>
          <w:rFonts w:ascii="Trebuchet MS"/>
          <w:b/>
          <w:color w:val="2B2A29"/>
          <w:spacing w:val="1"/>
          <w:sz w:val="22"/>
        </w:rPr>
        <w:t xml:space="preserve"> </w:t>
      </w:r>
      <w:r>
        <w:rPr>
          <w:rFonts w:ascii="Trebuchet MS"/>
          <w:b/>
          <w:color w:val="2B2A29"/>
          <w:sz w:val="22"/>
        </w:rPr>
        <w:t>--input</w:t>
      </w:r>
      <w:r>
        <w:rPr>
          <w:rFonts w:ascii="Trebuchet MS"/>
          <w:b/>
          <w:color w:val="2B2A29"/>
          <w:spacing w:val="1"/>
          <w:sz w:val="22"/>
        </w:rPr>
        <w:t xml:space="preserve"> </w:t>
      </w:r>
      <w:r>
        <w:rPr>
          <w:rFonts w:ascii="Trebuchet MS"/>
          <w:b/>
          <w:color w:val="2B2A29"/>
          <w:sz w:val="22"/>
        </w:rPr>
        <w:t>orderMgt.proto</w:t>
      </w:r>
      <w:r>
        <w:rPr>
          <w:rFonts w:ascii="Trebuchet MS"/>
          <w:b/>
          <w:color w:val="2B2A29"/>
          <w:spacing w:val="1"/>
          <w:sz w:val="22"/>
        </w:rPr>
        <w:t xml:space="preserve"> </w:t>
      </w:r>
      <w:r>
        <w:rPr>
          <w:rFonts w:ascii="Trebuchet MS"/>
          <w:b/>
          <w:color w:val="2B2A29"/>
          <w:sz w:val="22"/>
        </w:rPr>
        <w:t>--output</w:t>
      </w:r>
      <w:r>
        <w:rPr>
          <w:rFonts w:ascii="Trebuchet MS"/>
          <w:b/>
          <w:color w:val="2B2A29"/>
          <w:spacing w:val="-64"/>
          <w:sz w:val="22"/>
        </w:rPr>
        <w:t xml:space="preserve"> </w:t>
      </w:r>
      <w:r>
        <w:rPr>
          <w:rFonts w:ascii="Trebuchet MS"/>
          <w:b/>
          <w:color w:val="2B2A29"/>
          <w:sz w:val="22"/>
        </w:rPr>
        <w:t>grpc_service</w:t>
      </w:r>
      <w:r>
        <w:rPr>
          <w:rFonts w:ascii="Trebuchet MS"/>
          <w:b/>
          <w:color w:val="2B2A29"/>
          <w:spacing w:val="42"/>
          <w:sz w:val="22"/>
        </w:rPr>
        <w:t xml:space="preserve"> </w:t>
      </w:r>
      <w:r>
        <w:rPr>
          <w:rFonts w:ascii="Trebuchet MS"/>
          <w:b/>
          <w:color w:val="2B2A29"/>
          <w:sz w:val="22"/>
        </w:rPr>
        <w:t>--mode</w:t>
      </w:r>
      <w:r>
        <w:rPr>
          <w:rFonts w:ascii="Trebuchet MS"/>
          <w:b/>
          <w:color w:val="2B2A29"/>
          <w:spacing w:val="42"/>
          <w:sz w:val="22"/>
        </w:rPr>
        <w:t xml:space="preserve"> </w:t>
      </w:r>
      <w:r>
        <w:rPr>
          <w:rFonts w:ascii="Trebuchet MS"/>
          <w:b/>
          <w:color w:val="2B2A29"/>
          <w:sz w:val="22"/>
        </w:rPr>
        <w:t>service</w:t>
      </w:r>
    </w:p>
    <w:p>
      <w:pPr>
        <w:spacing w:before="1" w:line="300" w:lineRule="auto"/>
        <w:ind w:left="1095" w:right="2547" w:firstLine="0"/>
        <w:jc w:val="left"/>
        <w:rPr>
          <w:rFonts w:ascii="Trebuchet MS"/>
          <w:b/>
          <w:sz w:val="22"/>
        </w:rPr>
      </w:pPr>
      <w:r>
        <w:rPr>
          <w:rFonts w:ascii="Trebuchet MS"/>
          <w:b/>
          <w:color w:val="2B2A29"/>
          <w:sz w:val="22"/>
        </w:rPr>
        <w:t>$ballerina</w:t>
      </w:r>
      <w:r>
        <w:t xml:space="preserve"> </w:t>
      </w:r>
      <w:r>
        <w:rPr>
          <w:rFonts w:ascii="Trebuchet MS"/>
          <w:b/>
          <w:color w:val="2B2A29"/>
          <w:sz w:val="22"/>
        </w:rPr>
        <w:t>grpc—输入orderMgt.proto</w:t>
      </w:r>
      <w:r>
        <w:rPr>
          <w:rFonts w:ascii="Trebuchet MS"/>
          <w:b/>
          <w:color w:val="2B2A29"/>
          <w:spacing w:val="1"/>
          <w:sz w:val="22"/>
        </w:rPr>
        <w:t>—</w:t>
      </w:r>
      <w:r>
        <w:rPr>
          <w:rFonts w:ascii="Trebuchet MS"/>
          <w:b/>
          <w:color w:val="2B2A29"/>
          <w:sz w:val="22"/>
        </w:rPr>
        <w:t>输出grpc_service—模式服务</w:t>
      </w:r>
    </w:p>
    <w:p>
      <w:r>
        <w:rPr>
          <w:color w:val="2B2A29"/>
          <w:sz w:val="22"/>
        </w:rPr>
        <w:t>Downloading protoc executor file - protoc-osx-x86_64.exe</w:t>
      </w:r>
    </w:p>
    <w:p>
      <w:pPr>
        <w:pStyle w:val="16"/>
        <w:numPr>
          <w:ilvl w:val="2"/>
          <w:numId w:val="175"/>
        </w:numPr>
        <w:tabs>
          <w:tab w:val="left" w:pos="1316"/>
        </w:tabs>
        <w:spacing w:before="0" w:after="0" w:line="270" w:lineRule="exact"/>
        <w:ind w:left="1315" w:right="0" w:hanging="221"/>
        <w:jc w:val="left"/>
        <w:rPr>
          <w:sz w:val="22"/>
        </w:rPr>
      </w:pPr>
      <w:r>
        <w:rPr>
          <w:color w:val="2B2A29"/>
          <w:sz w:val="22"/>
        </w:rPr>
        <w:t>正在下载协议执行器文件-protocol-osx-x86_64.exe</w:t>
      </w:r>
    </w:p>
    <w:p>
      <w:r>
        <w:rPr>
          <w:color w:val="2B2A29"/>
          <w:sz w:val="22"/>
        </w:rPr>
        <w:t>Download successfully completed. Executor file path</w:t>
      </w:r>
    </w:p>
    <w:p>
      <w:pPr>
        <w:pStyle w:val="16"/>
        <w:numPr>
          <w:ilvl w:val="2"/>
          <w:numId w:val="175"/>
        </w:numPr>
        <w:tabs>
          <w:tab w:val="left" w:pos="1316"/>
        </w:tabs>
        <w:spacing w:before="38" w:after="0" w:line="240" w:lineRule="auto"/>
        <w:ind w:left="1315" w:right="0" w:hanging="221"/>
        <w:jc w:val="left"/>
        <w:rPr>
          <w:sz w:val="22"/>
        </w:rPr>
      </w:pPr>
      <w:r>
        <w:rPr>
          <w:color w:val="2B2A29"/>
          <w:sz w:val="22"/>
        </w:rPr>
        <w:t>下载成功完成。执行器文件路径</w:t>
      </w:r>
    </w:p>
    <w:p>
      <w:r>
        <w:rPr>
          <w:color w:val="2B2A29"/>
          <w:spacing w:val="-1"/>
          <w:sz w:val="22"/>
        </w:rPr>
        <w:t>/var/folders/rm/j_mxzqmx5kvfv7g210vjnzkr0000gn/T/</w:t>
      </w:r>
      <w:r>
        <w:rPr>
          <w:color w:val="2B2A29"/>
          <w:spacing w:val="-107"/>
          <w:sz w:val="22"/>
        </w:rPr>
        <w:t xml:space="preserve"> </w:t>
      </w:r>
      <w:r>
        <w:rPr>
          <w:color w:val="2B2A29"/>
          <w:sz w:val="22"/>
        </w:rPr>
        <w:t>protoc-osx-x86_64.exe</w:t>
      </w:r>
    </w:p>
    <w:p>
      <w:pPr>
        <w:pStyle w:val="16"/>
        <w:numPr>
          <w:ilvl w:val="0"/>
          <w:numId w:val="176"/>
        </w:numPr>
        <w:tabs>
          <w:tab w:val="left" w:pos="1425"/>
          <w:tab w:val="left" w:pos="1426"/>
        </w:tabs>
        <w:spacing w:before="38" w:after="0" w:line="273" w:lineRule="auto"/>
        <w:ind w:left="1095" w:right="2142" w:firstLine="0"/>
        <w:jc w:val="left"/>
        <w:rPr>
          <w:sz w:val="22"/>
        </w:rPr>
      </w:pPr>
      <w:r>
        <w:rPr>
          <w:color w:val="2B2A29"/>
          <w:spacing w:val="-1"/>
          <w:sz w:val="22"/>
        </w:rPr>
        <w:t>/var/folders/rm/j_mxzqmx5kvfv7g210vjnzkr0000gn/T/</w:t>
      </w:r>
      <w:r>
        <w:rPr>
          <w:color w:val="2B2A29"/>
          <w:sz w:val="22"/>
        </w:rPr>
        <w:t>protoco-osx-x86_64.exe</w:t>
      </w:r>
    </w:p>
    <w:p>
      <w:pPr>
        <w:spacing w:after="0" w:line="273"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Successfully extracted library files.</w:t>
      </w:r>
    </w:p>
    <w:p>
      <w:pPr>
        <w:pStyle w:val="16"/>
        <w:numPr>
          <w:ilvl w:val="1"/>
          <w:numId w:val="176"/>
        </w:numPr>
        <w:tabs>
          <w:tab w:val="left" w:pos="1676"/>
        </w:tabs>
        <w:spacing w:before="68" w:after="0" w:line="240" w:lineRule="auto"/>
        <w:ind w:left="1675" w:right="0" w:hanging="221"/>
        <w:jc w:val="left"/>
        <w:rPr>
          <w:sz w:val="22"/>
        </w:rPr>
      </w:pPr>
      <w:bookmarkStart w:id="188" w:name="_bookmark180"/>
      <w:bookmarkEnd w:id="188"/>
      <w:bookmarkStart w:id="189" w:name="_bookmark180"/>
      <w:bookmarkEnd w:id="189"/>
      <w:r>
        <w:rPr>
          <w:color w:val="2B2A29"/>
          <w:sz w:val="22"/>
        </w:rPr>
        <w:t>已成功提取库文件。</w:t>
      </w:r>
    </w:p>
    <w:p>
      <w:r>
        <w:rPr>
          <w:color w:val="2B2A29"/>
          <w:sz w:val="22"/>
        </w:rPr>
        <w:t>Successfully generated ballerina file.</w:t>
      </w:r>
    </w:p>
    <w:p>
      <w:pPr>
        <w:pStyle w:val="16"/>
        <w:numPr>
          <w:ilvl w:val="1"/>
          <w:numId w:val="176"/>
        </w:numPr>
        <w:tabs>
          <w:tab w:val="left" w:pos="1676"/>
        </w:tabs>
        <w:spacing w:before="38" w:after="0" w:line="240" w:lineRule="auto"/>
        <w:ind w:left="1675" w:right="0" w:hanging="221"/>
        <w:jc w:val="left"/>
        <w:rPr>
          <w:sz w:val="22"/>
        </w:rPr>
      </w:pPr>
      <w:r>
        <w:rPr>
          <w:color w:val="2B2A29"/>
          <w:sz w:val="22"/>
        </w:rPr>
        <w:t>已成功生成芭蕾舞演员文件。</w:t>
      </w:r>
    </w:p>
    <w:p>
      <w:r>
        <w:rPr>
          <w:color w:val="2B2A29"/>
        </w:rPr>
        <w:t>Now,</w:t>
      </w:r>
      <w:r>
        <w:rPr>
          <w:color w:val="2B2A29"/>
          <w:spacing w:val="19"/>
        </w:rPr>
        <w:t xml:space="preserve"> </w:t>
      </w:r>
      <w:r>
        <w:rPr>
          <w:color w:val="2B2A29"/>
        </w:rPr>
        <w:t>you</w:t>
      </w:r>
      <w:r>
        <w:rPr>
          <w:color w:val="2B2A29"/>
          <w:spacing w:val="20"/>
        </w:rPr>
        <w:t xml:space="preserve"> </w:t>
      </w:r>
      <w:r>
        <w:rPr>
          <w:color w:val="2B2A29"/>
        </w:rPr>
        <w:t>should</w:t>
      </w:r>
      <w:r>
        <w:rPr>
          <w:color w:val="2B2A29"/>
          <w:spacing w:val="20"/>
        </w:rPr>
        <w:t xml:space="preserve"> </w:t>
      </w:r>
      <w:r>
        <w:rPr>
          <w:color w:val="2B2A29"/>
        </w:rPr>
        <w:t>see</w:t>
      </w:r>
      <w:r>
        <w:rPr>
          <w:color w:val="2B2A29"/>
          <w:spacing w:val="20"/>
        </w:rPr>
        <w:t xml:space="preserve"> </w:t>
      </w:r>
      <w:r>
        <w:rPr>
          <w:color w:val="2B2A29"/>
        </w:rPr>
        <w:t>two</w:t>
      </w:r>
      <w:r>
        <w:rPr>
          <w:color w:val="2B2A29"/>
          <w:spacing w:val="19"/>
        </w:rPr>
        <w:t xml:space="preserve"> </w:t>
      </w:r>
      <w:r>
        <w:rPr>
          <w:color w:val="2B2A29"/>
        </w:rPr>
        <w:t>new</w:t>
      </w:r>
      <w:r>
        <w:rPr>
          <w:color w:val="2B2A29"/>
          <w:spacing w:val="20"/>
        </w:rPr>
        <w:t xml:space="preserve"> </w:t>
      </w:r>
      <w:r>
        <w:rPr>
          <w:color w:val="2B2A29"/>
        </w:rPr>
        <w:t>files</w:t>
      </w:r>
      <w:r>
        <w:rPr>
          <w:color w:val="2B2A29"/>
          <w:spacing w:val="20"/>
        </w:rPr>
        <w:t xml:space="preserve"> </w:t>
      </w:r>
      <w:r>
        <w:rPr>
          <w:color w:val="2B2A29"/>
        </w:rPr>
        <w:t>inside</w:t>
      </w:r>
      <w:r>
        <w:rPr>
          <w:color w:val="2B2A29"/>
          <w:spacing w:val="20"/>
        </w:rPr>
        <w:t xml:space="preserve"> </w:t>
      </w:r>
      <w:r>
        <w:rPr>
          <w:color w:val="2B2A29"/>
        </w:rPr>
        <w:t>the</w:t>
      </w:r>
      <w:r>
        <w:rPr>
          <w:color w:val="2B2A29"/>
          <w:spacing w:val="19"/>
        </w:rPr>
        <w:t xml:space="preserve"> </w:t>
      </w:r>
      <w:r>
        <w:rPr>
          <w:rFonts w:ascii="宋体"/>
          <w:color w:val="2B2A29"/>
        </w:rPr>
        <w:t>grpc_service</w:t>
      </w:r>
      <w:r>
        <w:rPr>
          <w:rFonts w:ascii="宋体"/>
          <w:color w:val="2B2A29"/>
          <w:spacing w:val="-35"/>
        </w:rPr>
        <w:t xml:space="preserve"> </w:t>
      </w:r>
      <w:r>
        <w:rPr>
          <w:color w:val="2B2A29"/>
        </w:rPr>
        <w:t>directory,</w:t>
      </w:r>
      <w:r>
        <w:rPr>
          <w:color w:val="2B2A29"/>
          <w:spacing w:val="20"/>
        </w:rPr>
        <w:t xml:space="preserve"> </w:t>
      </w:r>
      <w:r>
        <w:rPr>
          <w:color w:val="2B2A29"/>
        </w:rPr>
        <w:t>namely,</w:t>
      </w:r>
      <w:r>
        <w:rPr>
          <w:color w:val="2B2A29"/>
          <w:spacing w:val="-52"/>
        </w:rPr>
        <w:t xml:space="preserve"> </w:t>
      </w:r>
      <w:r>
        <w:rPr>
          <w:rFonts w:ascii="宋体"/>
          <w:color w:val="2B2A29"/>
        </w:rPr>
        <w:t>orderMgt_sample_service.bal,</w:t>
      </w:r>
      <w:r>
        <w:rPr>
          <w:rFonts w:ascii="宋体"/>
          <w:color w:val="2B2A29"/>
          <w:spacing w:val="-48"/>
        </w:rPr>
        <w:t xml:space="preserve"> </w:t>
      </w:r>
      <w:r>
        <w:rPr>
          <w:color w:val="2B2A29"/>
        </w:rPr>
        <w:t>which</w:t>
      </w:r>
      <w:r>
        <w:rPr>
          <w:color w:val="2B2A29"/>
          <w:spacing w:val="8"/>
        </w:rPr>
        <w:t xml:space="preserve"> </w:t>
      </w:r>
      <w:r>
        <w:rPr>
          <w:color w:val="2B2A29"/>
        </w:rPr>
        <w:t>is</w:t>
      </w:r>
      <w:r>
        <w:rPr>
          <w:color w:val="2B2A29"/>
          <w:spacing w:val="7"/>
        </w:rPr>
        <w:t xml:space="preserve"> </w:t>
      </w:r>
      <w:r>
        <w:rPr>
          <w:color w:val="2B2A29"/>
        </w:rPr>
        <w:t>a</w:t>
      </w:r>
      <w:r>
        <w:rPr>
          <w:color w:val="2B2A29"/>
          <w:spacing w:val="8"/>
        </w:rPr>
        <w:t xml:space="preserve"> </w:t>
      </w:r>
      <w:r>
        <w:rPr>
          <w:color w:val="2B2A29"/>
        </w:rPr>
        <w:t>sample</w:t>
      </w:r>
      <w:r>
        <w:rPr>
          <w:color w:val="2B2A29"/>
          <w:spacing w:val="7"/>
        </w:rPr>
        <w:t xml:space="preserve"> </w:t>
      </w:r>
      <w:r>
        <w:rPr>
          <w:color w:val="2B2A29"/>
        </w:rPr>
        <w:t>gRPC</w:t>
      </w:r>
      <w:r>
        <w:rPr>
          <w:color w:val="2B2A29"/>
          <w:spacing w:val="8"/>
        </w:rPr>
        <w:t xml:space="preserve"> </w:t>
      </w:r>
      <w:r>
        <w:rPr>
          <w:color w:val="2B2A29"/>
        </w:rPr>
        <w:t>service,</w:t>
      </w:r>
      <w:r>
        <w:rPr>
          <w:color w:val="2B2A29"/>
          <w:spacing w:val="7"/>
        </w:rPr>
        <w:t xml:space="preserve"> </w:t>
      </w:r>
      <w:r>
        <w:rPr>
          <w:color w:val="2B2A29"/>
        </w:rPr>
        <w:t>and</w:t>
      </w:r>
      <w:r>
        <w:rPr>
          <w:color w:val="2B2A29"/>
          <w:spacing w:val="8"/>
        </w:rPr>
        <w:t xml:space="preserve"> </w:t>
      </w:r>
      <w:r>
        <w:rPr>
          <w:rFonts w:ascii="宋体"/>
          <w:color w:val="2B2A29"/>
        </w:rPr>
        <w:t>orderMgt_</w:t>
      </w:r>
      <w:r>
        <w:rPr>
          <w:rFonts w:ascii="宋体"/>
          <w:color w:val="2B2A29"/>
          <w:spacing w:val="1"/>
        </w:rPr>
        <w:t xml:space="preserve"> </w:t>
      </w:r>
      <w:r>
        <w:rPr>
          <w:rFonts w:ascii="宋体"/>
          <w:color w:val="2B2A29"/>
        </w:rPr>
        <w:t>pb.bal,</w:t>
      </w:r>
      <w:r>
        <w:rPr>
          <w:rFonts w:ascii="宋体"/>
          <w:color w:val="2B2A29"/>
          <w:spacing w:val="-65"/>
        </w:rPr>
        <w:t xml:space="preserve"> </w:t>
      </w:r>
      <w:r>
        <w:rPr>
          <w:color w:val="2B2A29"/>
        </w:rPr>
        <w:t>which</w:t>
      </w:r>
      <w:r>
        <w:rPr>
          <w:color w:val="2B2A29"/>
          <w:spacing w:val="-9"/>
        </w:rPr>
        <w:t xml:space="preserve"> </w:t>
      </w:r>
      <w:r>
        <w:rPr>
          <w:color w:val="2B2A29"/>
        </w:rPr>
        <w:t>is</w:t>
      </w:r>
      <w:r>
        <w:rPr>
          <w:color w:val="2B2A29"/>
          <w:spacing w:val="-9"/>
        </w:rPr>
        <w:t xml:space="preserve"> </w:t>
      </w:r>
      <w:r>
        <w:rPr>
          <w:color w:val="2B2A29"/>
        </w:rPr>
        <w:t>the</w:t>
      </w:r>
      <w:r>
        <w:rPr>
          <w:color w:val="2B2A29"/>
          <w:spacing w:val="-9"/>
        </w:rPr>
        <w:t xml:space="preserve"> </w:t>
      </w:r>
      <w:r>
        <w:rPr>
          <w:color w:val="2B2A29"/>
        </w:rPr>
        <w:t>gRPC</w:t>
      </w:r>
      <w:r>
        <w:rPr>
          <w:color w:val="2B2A29"/>
          <w:spacing w:val="-9"/>
        </w:rPr>
        <w:t xml:space="preserve"> </w:t>
      </w:r>
      <w:r>
        <w:rPr>
          <w:color w:val="2B2A29"/>
        </w:rPr>
        <w:t>stub.</w:t>
      </w:r>
    </w:p>
    <w:p>
      <w:pPr>
        <w:pStyle w:val="11"/>
        <w:spacing w:before="199" w:line="273" w:lineRule="auto"/>
        <w:ind w:left="520" w:right="510" w:firstLine="359"/>
      </w:pPr>
      <w:r>
        <w:rPr>
          <w:color w:val="2B2A29"/>
        </w:rPr>
        <w:t>现在，您应该</w:t>
      </w:r>
      <w:r>
        <w:rPr>
          <w:color w:val="2B2A29"/>
          <w:spacing w:val="20"/>
        </w:rPr>
        <w:t>可以</w:t>
      </w:r>
      <w:r>
        <w:rPr>
          <w:color w:val="2B2A29"/>
        </w:rPr>
        <w:t>在</w:t>
      </w:r>
      <w:r>
        <w:rPr>
          <w:rFonts w:ascii="宋体"/>
          <w:color w:val="2B2A29"/>
        </w:rPr>
        <w:t>grpc_service</w:t>
      </w:r>
      <w:r>
        <w:rPr>
          <w:color w:val="2B2A29"/>
        </w:rPr>
        <w:t>目录中看到两</w:t>
      </w:r>
      <w:r>
        <w:rPr>
          <w:color w:val="2B2A29"/>
          <w:spacing w:val="19"/>
        </w:rPr>
        <w:t>个</w:t>
      </w:r>
      <w:r>
        <w:rPr>
          <w:color w:val="2B2A29"/>
        </w:rPr>
        <w:t>新文件，</w:t>
      </w:r>
      <w:r>
        <w:rPr>
          <w:color w:val="2B2A29"/>
          <w:spacing w:val="20"/>
        </w:rPr>
        <w:t>即</w:t>
      </w:r>
      <w:r>
        <w:rPr>
          <w:rFonts w:ascii="宋体"/>
          <w:color w:val="2B2A29"/>
        </w:rPr>
        <w:t>orderMgt_sample_service.bal，</w:t>
      </w:r>
      <w:r>
        <w:rPr>
          <w:color w:val="2B2A29"/>
        </w:rPr>
        <w:t>这是一个示例grpc服务，以及</w:t>
      </w:r>
      <w:r>
        <w:rPr>
          <w:rFonts w:ascii="宋体"/>
          <w:color w:val="2B2A29"/>
        </w:rPr>
        <w:t>orderMgt_</w:t>
      </w:r>
      <w:r>
        <w:rPr>
          <w:rFonts w:ascii="宋体"/>
          <w:color w:val="2B2A29"/>
          <w:spacing w:val="1"/>
        </w:rPr>
        <w:t>pb.bal，</w:t>
      </w:r>
      <w:r>
        <w:rPr>
          <w:color w:val="2B2A29"/>
        </w:rPr>
        <w:t>它是grpc存根。</w:t>
      </w:r>
    </w:p>
    <w:p>
      <w:r>
        <w:rPr>
          <w:color w:val="2B2A29"/>
        </w:rPr>
        <w:t>We</w:t>
      </w:r>
      <w:r>
        <w:rPr>
          <w:color w:val="2B2A29"/>
          <w:spacing w:val="14"/>
        </w:rPr>
        <w:t xml:space="preserve"> </w:t>
      </w:r>
      <w:r>
        <w:rPr>
          <w:color w:val="2B2A29"/>
        </w:rPr>
        <w:t>can</w:t>
      </w:r>
      <w:r>
        <w:rPr>
          <w:color w:val="2B2A29"/>
          <w:spacing w:val="15"/>
        </w:rPr>
        <w:t xml:space="preserve"> </w:t>
      </w:r>
      <w:r>
        <w:rPr>
          <w:color w:val="2B2A29"/>
        </w:rPr>
        <w:t>extend</w:t>
      </w:r>
      <w:r>
        <w:rPr>
          <w:color w:val="2B2A29"/>
          <w:spacing w:val="15"/>
        </w:rPr>
        <w:t xml:space="preserve"> </w:t>
      </w:r>
      <w:r>
        <w:rPr>
          <w:color w:val="2B2A29"/>
        </w:rPr>
        <w:t>the</w:t>
      </w:r>
      <w:r>
        <w:rPr>
          <w:color w:val="2B2A29"/>
          <w:spacing w:val="15"/>
        </w:rPr>
        <w:t xml:space="preserve"> </w:t>
      </w:r>
      <w:r>
        <w:rPr>
          <w:rFonts w:ascii="宋体"/>
          <w:color w:val="2B2A29"/>
        </w:rPr>
        <w:t>orderMgt_sample_service.bal</w:t>
      </w:r>
      <w:r>
        <w:rPr>
          <w:rFonts w:ascii="宋体"/>
          <w:color w:val="2B2A29"/>
          <w:spacing w:val="-40"/>
        </w:rPr>
        <w:t xml:space="preserve"> </w:t>
      </w:r>
      <w:r>
        <w:rPr>
          <w:color w:val="2B2A29"/>
        </w:rPr>
        <w:t>file</w:t>
      </w:r>
      <w:r>
        <w:rPr>
          <w:color w:val="2B2A29"/>
          <w:spacing w:val="15"/>
        </w:rPr>
        <w:t xml:space="preserve"> </w:t>
      </w:r>
      <w:r>
        <w:rPr>
          <w:color w:val="2B2A29"/>
        </w:rPr>
        <w:t>with</w:t>
      </w:r>
      <w:r>
        <w:rPr>
          <w:color w:val="2B2A29"/>
          <w:spacing w:val="15"/>
        </w:rPr>
        <w:t xml:space="preserve"> </w:t>
      </w:r>
      <w:r>
        <w:rPr>
          <w:color w:val="2B2A29"/>
        </w:rPr>
        <w:t>the</w:t>
      </w:r>
      <w:r>
        <w:rPr>
          <w:color w:val="2B2A29"/>
          <w:spacing w:val="15"/>
        </w:rPr>
        <w:t xml:space="preserve"> </w:t>
      </w:r>
      <w:r>
        <w:rPr>
          <w:color w:val="2B2A29"/>
        </w:rPr>
        <w:t>business</w:t>
      </w:r>
      <w:r>
        <w:rPr>
          <w:color w:val="2B2A29"/>
          <w:spacing w:val="15"/>
        </w:rPr>
        <w:t xml:space="preserve"> </w:t>
      </w:r>
      <w:r>
        <w:rPr>
          <w:color w:val="2B2A29"/>
        </w:rPr>
        <w:t>logic</w:t>
      </w:r>
      <w:r>
        <w:rPr>
          <w:color w:val="2B2A29"/>
          <w:spacing w:val="15"/>
        </w:rPr>
        <w:t xml:space="preserve"> </w:t>
      </w:r>
      <w:r>
        <w:rPr>
          <w:color w:val="2B2A29"/>
        </w:rPr>
        <w:t>to</w:t>
      </w:r>
      <w:r>
        <w:rPr>
          <w:color w:val="2B2A29"/>
          <w:spacing w:val="-52"/>
        </w:rPr>
        <w:t xml:space="preserve"> </w:t>
      </w:r>
      <w:r>
        <w:rPr>
          <w:color w:val="2B2A29"/>
          <w:w w:val="105"/>
        </w:rPr>
        <w:t>handle</w:t>
      </w:r>
      <w:r>
        <w:rPr>
          <w:color w:val="2B2A29"/>
          <w:spacing w:val="-10"/>
          <w:w w:val="105"/>
        </w:rPr>
        <w:t xml:space="preserve"> </w:t>
      </w:r>
      <w:r>
        <w:rPr>
          <w:color w:val="2B2A29"/>
          <w:w w:val="105"/>
        </w:rPr>
        <w:t>order</w:t>
      </w:r>
      <w:r>
        <w:rPr>
          <w:color w:val="2B2A29"/>
          <w:spacing w:val="-9"/>
          <w:w w:val="105"/>
        </w:rPr>
        <w:t xml:space="preserve"> </w:t>
      </w:r>
      <w:r>
        <w:rPr>
          <w:color w:val="2B2A29"/>
          <w:w w:val="105"/>
        </w:rPr>
        <w:t>management</w:t>
      </w:r>
      <w:r>
        <w:rPr>
          <w:color w:val="2B2A29"/>
          <w:spacing w:val="-9"/>
          <w:w w:val="105"/>
        </w:rPr>
        <w:t xml:space="preserve"> </w:t>
      </w:r>
      <w:r>
        <w:rPr>
          <w:color w:val="2B2A29"/>
          <w:w w:val="105"/>
        </w:rPr>
        <w:t>functionalities,</w:t>
      </w:r>
      <w:r>
        <w:rPr>
          <w:color w:val="2B2A29"/>
          <w:spacing w:val="-9"/>
          <w:w w:val="105"/>
        </w:rPr>
        <w:t xml:space="preserve"> </w:t>
      </w:r>
      <w:r>
        <w:rPr>
          <w:color w:val="2B2A29"/>
          <w:w w:val="105"/>
        </w:rPr>
        <w:t>as</w:t>
      </w:r>
      <w:r>
        <w:rPr>
          <w:color w:val="2B2A29"/>
          <w:spacing w:val="-10"/>
          <w:w w:val="105"/>
        </w:rPr>
        <w:t xml:space="preserve"> </w:t>
      </w:r>
      <w:r>
        <w:rPr>
          <w:color w:val="2B2A29"/>
          <w:w w:val="105"/>
        </w:rPr>
        <w:t>shown</w:t>
      </w:r>
      <w:r>
        <w:rPr>
          <w:color w:val="2B2A29"/>
          <w:spacing w:val="-9"/>
          <w:w w:val="105"/>
        </w:rPr>
        <w:t xml:space="preserve"> </w:t>
      </w:r>
      <w:r>
        <w:rPr>
          <w:color w:val="2B2A29"/>
          <w:w w:val="105"/>
        </w:rPr>
        <w:t>in</w:t>
      </w:r>
      <w:r>
        <w:rPr>
          <w:color w:val="2B2A29"/>
          <w:spacing w:val="-9"/>
          <w:w w:val="105"/>
        </w:rPr>
        <w:t xml:space="preserve"> </w:t>
      </w:r>
      <w:r>
        <w:rPr>
          <w:color w:val="2B2A29"/>
          <w:w w:val="105"/>
        </w:rPr>
        <w:t>Listing</w:t>
      </w:r>
      <w:r>
        <w:rPr>
          <w:color w:val="2B2A29"/>
          <w:spacing w:val="-9"/>
          <w:w w:val="105"/>
        </w:rPr>
        <w:t xml:space="preserve"> </w:t>
      </w:r>
      <w:r>
        <w:rPr>
          <w:color w:val="0000FF"/>
          <w:w w:val="105"/>
        </w:rPr>
        <w:t>8-10</w:t>
      </w:r>
      <w:r>
        <w:rPr>
          <w:color w:val="2B2A29"/>
          <w:w w:val="105"/>
        </w:rPr>
        <w:t>.</w:t>
      </w:r>
    </w:p>
    <w:p>
      <w:pPr>
        <w:pStyle w:val="11"/>
        <w:spacing w:line="285" w:lineRule="auto"/>
        <w:ind w:left="520" w:right="616" w:firstLine="359"/>
      </w:pPr>
      <w:r>
        <w:rPr>
          <w:color w:val="2B2A29"/>
        </w:rPr>
        <w:t>我们可以使用业务逻辑扩展</w:t>
      </w:r>
      <w:r>
        <w:rPr>
          <w:rFonts w:ascii="宋体"/>
          <w:color w:val="2B2A29"/>
        </w:rPr>
        <w:t>orderMgt_sample_service.bal</w:t>
      </w:r>
      <w:r>
        <w:rPr>
          <w:color w:val="2B2A29"/>
        </w:rPr>
        <w:t>文件</w:t>
      </w:r>
      <w:r>
        <w:rPr>
          <w:color w:val="2B2A29"/>
          <w:spacing w:val="15"/>
        </w:rPr>
        <w:t>，</w:t>
      </w:r>
      <w:r>
        <w:rPr>
          <w:color w:val="2B2A29"/>
        </w:rPr>
        <w:t>以</w:t>
      </w:r>
      <w:r>
        <w:rPr>
          <w:color w:val="2B2A29"/>
          <w:w w:val="105"/>
        </w:rPr>
        <w:t>处理订单管理功能，如清单</w:t>
      </w:r>
      <w:r>
        <w:rPr>
          <w:color w:val="0000FF"/>
          <w:w w:val="105"/>
        </w:rPr>
        <w:t>8-10</w:t>
      </w:r>
      <w:r>
        <w:rPr>
          <w:color w:val="2B2A29"/>
          <w:w w:val="105"/>
        </w:rPr>
        <w:t>所示。</w:t>
      </w:r>
    </w:p>
    <w:p>
      <w:pPr>
        <w:pStyle w:val="11"/>
        <w:spacing w:before="11"/>
        <w:rPr>
          <w:sz w:val="20"/>
        </w:rPr>
      </w:pPr>
    </w:p>
    <w:p>
      <w:r>
        <w:rPr>
          <w:rFonts w:ascii="Cambria"/>
          <w:b/>
          <w:i/>
          <w:color w:val="2B2A29"/>
          <w:spacing w:val="-1"/>
          <w:w w:val="105"/>
          <w:sz w:val="24"/>
        </w:rPr>
        <w:t>Listing</w:t>
      </w:r>
      <w:r>
        <w:rPr>
          <w:rFonts w:ascii="Cambria"/>
          <w:b/>
          <w:i/>
          <w:color w:val="2B2A29"/>
          <w:spacing w:val="-6"/>
          <w:w w:val="105"/>
          <w:sz w:val="24"/>
        </w:rPr>
        <w:t xml:space="preserve"> </w:t>
      </w:r>
      <w:r>
        <w:rPr>
          <w:rFonts w:ascii="Cambria"/>
          <w:b/>
          <w:i/>
          <w:color w:val="2B2A29"/>
          <w:spacing w:val="-1"/>
          <w:w w:val="105"/>
          <w:sz w:val="24"/>
        </w:rPr>
        <w:t>8-10.</w:t>
      </w:r>
      <w:r>
        <w:rPr>
          <w:rFonts w:ascii="Cambria"/>
          <w:b/>
          <w:i/>
          <w:color w:val="2B2A29"/>
          <w:spacing w:val="18"/>
          <w:w w:val="105"/>
          <w:sz w:val="24"/>
        </w:rPr>
        <w:t xml:space="preserve"> </w:t>
      </w:r>
      <w:r>
        <w:rPr>
          <w:color w:val="2B2A29"/>
          <w:spacing w:val="-1"/>
          <w:w w:val="105"/>
          <w:sz w:val="24"/>
        </w:rPr>
        <w:t>Generated</w:t>
      </w:r>
      <w:r>
        <w:rPr>
          <w:color w:val="2B2A29"/>
          <w:spacing w:val="-11"/>
          <w:w w:val="105"/>
          <w:sz w:val="24"/>
        </w:rPr>
        <w:t xml:space="preserve"> </w:t>
      </w:r>
      <w:r>
        <w:rPr>
          <w:color w:val="2B2A29"/>
          <w:spacing w:val="-1"/>
          <w:w w:val="105"/>
          <w:sz w:val="24"/>
        </w:rPr>
        <w:t>orderMgt_sample_service.bal</w:t>
      </w:r>
    </w:p>
    <w:p>
      <w:pPr>
        <w:spacing w:before="0"/>
        <w:ind w:left="520" w:right="0" w:firstLine="0"/>
        <w:jc w:val="left"/>
        <w:rPr>
          <w:sz w:val="24"/>
        </w:rPr>
      </w:pPr>
      <w:r>
        <w:rPr>
          <w:rFonts w:ascii="Cambria"/>
          <w:b/>
          <w:i/>
          <w:color w:val="2B2A29"/>
          <w:spacing w:val="-1"/>
          <w:w w:val="105"/>
          <w:sz w:val="24"/>
        </w:rPr>
        <w:t>清单8-10。</w:t>
      </w:r>
      <w:r>
        <w:rPr>
          <w:color w:val="2B2A29"/>
          <w:spacing w:val="-1"/>
          <w:w w:val="105"/>
          <w:sz w:val="24"/>
        </w:rPr>
        <w:t>生成的</w:t>
      </w:r>
      <w:r>
        <w:rPr>
          <w:color w:val="2B2A29"/>
          <w:spacing w:val="-11"/>
          <w:w w:val="105"/>
          <w:sz w:val="24"/>
        </w:rPr>
        <w:t>订单</w:t>
      </w:r>
      <w:r>
        <w:rPr>
          <w:color w:val="2B2A29"/>
          <w:spacing w:val="-1"/>
          <w:w w:val="105"/>
          <w:sz w:val="24"/>
        </w:rPr>
        <w:t>Mgt_sample_service.bal</w:t>
      </w:r>
    </w:p>
    <w:p>
      <w:r>
        <w:rPr>
          <w:rFonts w:ascii="宋体"/>
          <w:color w:val="2B2A29"/>
        </w:rPr>
        <w:t>import ballerina/grpc;</w:t>
      </w:r>
    </w:p>
    <w:p>
      <w:pPr>
        <w:pStyle w:val="11"/>
        <w:spacing w:before="207"/>
        <w:ind w:left="520"/>
        <w:rPr>
          <w:rFonts w:ascii="宋体"/>
        </w:rPr>
      </w:pPr>
      <w:r>
        <w:rPr>
          <w:rFonts w:ascii="宋体"/>
          <w:color w:val="2B2A29"/>
        </w:rPr>
        <w:t>进口芭蕾舞演员/grpc；</w:t>
      </w:r>
    </w:p>
    <w:p>
      <w:r>
        <w:rPr>
          <w:rFonts w:ascii="宋体"/>
          <w:color w:val="2B2A29"/>
        </w:rPr>
        <w:t>listener</w:t>
      </w:r>
      <w:r>
        <w:rPr>
          <w:rFonts w:ascii="宋体"/>
          <w:color w:val="2B2A29"/>
          <w:spacing w:val="-4"/>
        </w:rPr>
        <w:t xml:space="preserve"> </w:t>
      </w:r>
      <w:r>
        <w:rPr>
          <w:rFonts w:ascii="宋体"/>
          <w:color w:val="2B2A29"/>
        </w:rPr>
        <w:t>grpc:Listener</w:t>
      </w:r>
      <w:r>
        <w:rPr>
          <w:rFonts w:ascii="宋体"/>
          <w:color w:val="2B2A29"/>
          <w:spacing w:val="-4"/>
        </w:rPr>
        <w:t xml:space="preserve"> </w:t>
      </w:r>
      <w:r>
        <w:rPr>
          <w:rFonts w:ascii="宋体"/>
          <w:color w:val="2B2A29"/>
        </w:rPr>
        <w:t>ep</w:t>
      </w:r>
      <w:r>
        <w:rPr>
          <w:rFonts w:ascii="宋体"/>
          <w:color w:val="2B2A29"/>
          <w:spacing w:val="-4"/>
        </w:rPr>
        <w:t xml:space="preserve"> </w:t>
      </w:r>
      <w:r>
        <w:rPr>
          <w:rFonts w:ascii="宋体"/>
          <w:color w:val="2B2A29"/>
        </w:rPr>
        <w:t>=</w:t>
      </w:r>
      <w:r>
        <w:rPr>
          <w:rFonts w:ascii="宋体"/>
          <w:color w:val="2B2A29"/>
          <w:spacing w:val="-3"/>
        </w:rPr>
        <w:t xml:space="preserve"> </w:t>
      </w:r>
      <w:r>
        <w:rPr>
          <w:rFonts w:ascii="宋体"/>
          <w:color w:val="2B2A29"/>
        </w:rPr>
        <w:t>new</w:t>
      </w:r>
      <w:r>
        <w:rPr>
          <w:rFonts w:ascii="宋体"/>
          <w:color w:val="2B2A29"/>
          <w:spacing w:val="-4"/>
        </w:rPr>
        <w:t xml:space="preserve"> </w:t>
      </w:r>
      <w:r>
        <w:rPr>
          <w:rFonts w:ascii="宋体"/>
          <w:color w:val="2B2A29"/>
        </w:rPr>
        <w:t>(9000);</w:t>
      </w:r>
      <w:r>
        <w:rPr>
          <w:rFonts w:ascii="宋体"/>
          <w:color w:val="2B2A29"/>
          <w:spacing w:val="-107"/>
        </w:rPr>
        <w:t xml:space="preserve"> </w:t>
      </w:r>
      <w:r>
        <w:rPr>
          <w:rFonts w:ascii="宋体"/>
          <w:color w:val="2B2A29"/>
        </w:rPr>
        <w:t>service orderMgt on ep {</w:t>
      </w:r>
    </w:p>
    <w:p>
      <w:pPr>
        <w:pStyle w:val="11"/>
        <w:spacing w:before="198" w:line="408" w:lineRule="auto"/>
        <w:ind w:left="520" w:right="3489"/>
        <w:rPr>
          <w:rFonts w:ascii="宋体"/>
        </w:rPr>
      </w:pPr>
      <w:r>
        <w:rPr>
          <w:rFonts w:ascii="宋体"/>
          <w:color w:val="2B2A29"/>
        </w:rPr>
        <w:t>listener</w:t>
      </w:r>
      <w:r>
        <w:t xml:space="preserve"> </w:t>
      </w:r>
      <w:r>
        <w:rPr>
          <w:rFonts w:ascii="宋体"/>
          <w:color w:val="2B2A29"/>
        </w:rPr>
        <w:t>grpc：listener</w:t>
      </w:r>
      <w:r>
        <w:t xml:space="preserve"> </w:t>
      </w:r>
      <w:r>
        <w:rPr>
          <w:rFonts w:ascii="宋体"/>
          <w:color w:val="2B2A29"/>
        </w:rPr>
        <w:t>ep=new（9000）；ep上的服务订单管理{</w:t>
      </w:r>
    </w:p>
    <w:p>
      <w:r>
        <w:rPr>
          <w:rFonts w:ascii="宋体"/>
          <w:color w:val="2B2A29"/>
        </w:rPr>
        <w:t>resource function addOrder(grpc:Caller caller, orderInfo value) {</w:t>
      </w:r>
    </w:p>
    <w:p>
      <w:pPr>
        <w:pStyle w:val="11"/>
        <w:spacing w:before="2"/>
        <w:ind w:left="740"/>
        <w:rPr>
          <w:rFonts w:ascii="宋体"/>
        </w:rPr>
      </w:pPr>
      <w:r>
        <w:rPr>
          <w:rFonts w:ascii="宋体"/>
          <w:color w:val="2B2A29"/>
        </w:rPr>
        <w:t>资源函数addOrder（grpc:调用者，orderInfo值）{</w:t>
      </w:r>
    </w:p>
    <w:p>
      <w:r>
        <w:rPr>
          <w:rFonts w:ascii="宋体"/>
          <w:color w:val="2B2A29"/>
        </w:rPr>
        <w:t>// Implementation goes here.</w:t>
      </w:r>
    </w:p>
    <w:p>
      <w:pPr>
        <w:pStyle w:val="11"/>
        <w:spacing w:before="38"/>
        <w:ind w:left="1180"/>
        <w:rPr>
          <w:rFonts w:ascii="宋体"/>
        </w:rPr>
      </w:pPr>
      <w:r>
        <w:rPr>
          <w:rFonts w:ascii="宋体"/>
          <w:color w:val="2B2A29"/>
        </w:rPr>
        <w:t>//这里是实现。</w:t>
      </w:r>
    </w:p>
    <w:p>
      <w:r>
        <w:rPr>
          <w:rFonts w:ascii="宋体"/>
          <w:color w:val="2B2A29"/>
        </w:rPr>
        <w:t>// You should return a string</w:t>
      </w:r>
    </w:p>
    <w:p>
      <w:pPr>
        <w:pStyle w:val="11"/>
        <w:spacing w:before="38"/>
        <w:ind w:left="1180"/>
        <w:rPr>
          <w:rFonts w:ascii="宋体"/>
        </w:rPr>
      </w:pPr>
      <w:r>
        <w:rPr>
          <w:rFonts w:ascii="宋体"/>
          <w:color w:val="2B2A29"/>
        </w:rPr>
        <w:t>//你应该返回一个字符串</w:t>
      </w:r>
    </w:p>
    <w:p>
      <w:r>
        <w:rPr>
          <w:rFonts w:ascii="宋体"/>
          <w:color w:val="2B2A29"/>
          <w:sz w:val="22"/>
        </w:rPr>
        <w:t>}</w:t>
      </w:r>
    </w:p>
    <w:p>
      <w:pPr>
        <w:spacing w:before="38"/>
        <w:ind w:left="740" w:right="0" w:firstLine="0"/>
        <w:jc w:val="left"/>
        <w:rPr>
          <w:rFonts w:ascii="宋体"/>
          <w:sz w:val="22"/>
        </w:rPr>
      </w:pPr>
      <w:r>
        <w:rPr>
          <w:rFonts w:ascii="宋体"/>
          <w:color w:val="2B2A29"/>
          <w:sz w:val="22"/>
        </w:rPr>
        <w:t>}</w:t>
      </w:r>
    </w:p>
    <w:p>
      <w:r>
        <w:rPr>
          <w:rFonts w:ascii="宋体"/>
          <w:color w:val="2B2A29"/>
        </w:rPr>
        <w:t>resource function getOrder(grpc:Caller caller, string value) {</w:t>
      </w:r>
    </w:p>
    <w:p>
      <w:pPr>
        <w:pStyle w:val="11"/>
        <w:spacing w:before="38"/>
        <w:ind w:left="740"/>
        <w:rPr>
          <w:rFonts w:ascii="宋体"/>
        </w:rPr>
      </w:pPr>
      <w:r>
        <w:rPr>
          <w:rFonts w:ascii="宋体"/>
          <w:color w:val="2B2A29"/>
        </w:rPr>
        <w:t>资源函数getOrder（grpc:调用者，字符串值）{</w:t>
      </w:r>
    </w:p>
    <w:p>
      <w:r>
        <w:rPr>
          <w:rFonts w:ascii="宋体"/>
          <w:color w:val="2B2A29"/>
        </w:rPr>
        <w:t>// Implementation goes here.</w:t>
      </w:r>
    </w:p>
    <w:p>
      <w:pPr>
        <w:pStyle w:val="11"/>
        <w:spacing w:before="39"/>
        <w:ind w:left="1180"/>
        <w:rPr>
          <w:rFonts w:ascii="宋体"/>
        </w:rPr>
      </w:pPr>
      <w:r>
        <w:rPr>
          <w:rFonts w:ascii="宋体"/>
          <w:color w:val="2B2A29"/>
        </w:rPr>
        <w:t>//这里是实现。</w:t>
      </w:r>
    </w:p>
    <w:p>
      <w:r>
        <w:rPr>
          <w:rFonts w:ascii="宋体"/>
          <w:color w:val="2B2A29"/>
        </w:rPr>
        <w:t>// You should return a string</w:t>
      </w:r>
    </w:p>
    <w:p>
      <w:pPr>
        <w:pStyle w:val="11"/>
        <w:spacing w:before="38"/>
        <w:ind w:left="1180"/>
        <w:rPr>
          <w:rFonts w:ascii="宋体"/>
        </w:rPr>
      </w:pPr>
      <w:r>
        <w:rPr>
          <w:rFonts w:ascii="宋体"/>
          <w:color w:val="2B2A29"/>
        </w:rPr>
        <w:t>//你应该返回一个字符串</w:t>
      </w:r>
    </w:p>
    <w:p>
      <w:r>
        <w:rPr>
          <w:rFonts w:ascii="宋体"/>
          <w:color w:val="2B2A29"/>
          <w:sz w:val="22"/>
        </w:rPr>
        <w:t>}</w:t>
      </w:r>
    </w:p>
    <w:p>
      <w:pPr>
        <w:spacing w:before="38"/>
        <w:ind w:left="740" w:right="0" w:firstLine="0"/>
        <w:jc w:val="left"/>
        <w:rPr>
          <w:rFonts w:ascii="宋体"/>
          <w:sz w:val="22"/>
        </w:rPr>
      </w:pPr>
      <w:r>
        <w:rPr>
          <w:rFonts w:ascii="宋体"/>
          <w:color w:val="2B2A29"/>
          <w:sz w:val="22"/>
        </w:rPr>
        <w:t>}</w:t>
      </w:r>
    </w:p>
    <w:p>
      <w:r>
        <w:rPr>
          <w:rFonts w:ascii="宋体"/>
          <w:color w:val="2B2A29"/>
        </w:rPr>
        <w:t>resource function updateOrder(grpc:Caller caller, orderInfo value) {</w:t>
      </w:r>
    </w:p>
    <w:p>
      <w:pPr>
        <w:pStyle w:val="11"/>
        <w:spacing w:before="38"/>
        <w:ind w:left="740"/>
        <w:rPr>
          <w:rFonts w:ascii="宋体"/>
        </w:rPr>
      </w:pPr>
      <w:r>
        <w:rPr>
          <w:rFonts w:ascii="宋体"/>
          <w:color w:val="2B2A29"/>
        </w:rPr>
        <w:t>资源函数updateOrder（grpc:调用者，orderInfo值）{</w:t>
      </w:r>
    </w:p>
    <w:p>
      <w:r>
        <w:rPr>
          <w:rFonts w:ascii="宋体"/>
          <w:color w:val="2B2A29"/>
        </w:rPr>
        <w:t>// Implementation goes here.</w:t>
      </w:r>
    </w:p>
    <w:p>
      <w:pPr>
        <w:pStyle w:val="11"/>
        <w:spacing w:before="39"/>
        <w:ind w:left="1180"/>
        <w:rPr>
          <w:rFonts w:ascii="宋体"/>
        </w:rPr>
      </w:pPr>
      <w:r>
        <w:rPr>
          <w:rFonts w:ascii="宋体"/>
          <w:color w:val="2B2A29"/>
        </w:rPr>
        <w:t>//这里是实现。</w:t>
      </w:r>
    </w:p>
    <w:p>
      <w:r>
        <w:rPr>
          <w:rFonts w:ascii="宋体"/>
          <w:color w:val="2B2A29"/>
        </w:rPr>
        <w:t>// You should return a string</w:t>
      </w:r>
    </w:p>
    <w:p>
      <w:pPr>
        <w:pStyle w:val="11"/>
        <w:spacing w:before="38"/>
        <w:ind w:left="1180"/>
        <w:rPr>
          <w:rFonts w:ascii="宋体"/>
        </w:rPr>
      </w:pPr>
      <w:r>
        <w:rPr>
          <w:rFonts w:ascii="宋体"/>
          <w:color w:val="2B2A29"/>
        </w:rPr>
        <w:t>//你应该返回一个字符串</w:t>
      </w:r>
    </w:p>
    <w:p>
      <w:r>
        <w:rPr>
          <w:rFonts w:ascii="宋体"/>
          <w:color w:val="2B2A29"/>
          <w:sz w:val="22"/>
        </w:rPr>
        <w:t>}</w:t>
      </w:r>
    </w:p>
    <w:p>
      <w:pPr>
        <w:spacing w:before="38"/>
        <w:ind w:left="740" w:right="0" w:firstLine="0"/>
        <w:jc w:val="left"/>
        <w:rPr>
          <w:rFonts w:ascii="宋体"/>
          <w:sz w:val="22"/>
        </w:rPr>
      </w:pPr>
      <w:r>
        <w:rPr>
          <w:rFonts w:ascii="宋体"/>
          <w:color w:val="2B2A29"/>
          <w:sz w:val="22"/>
        </w:rPr>
        <w:t>}</w:t>
      </w:r>
    </w:p>
    <w:p>
      <w:r>
        <w:rPr>
          <w:rFonts w:ascii="宋体"/>
          <w:color w:val="2B2A29"/>
        </w:rPr>
        <w:t>resource function deleteOrder(grpc:Caller caller, string value) {</w:t>
      </w:r>
    </w:p>
    <w:p>
      <w:pPr>
        <w:pStyle w:val="11"/>
        <w:spacing w:before="38"/>
        <w:ind w:left="740"/>
        <w:rPr>
          <w:rFonts w:ascii="宋体"/>
        </w:rPr>
      </w:pPr>
      <w:r>
        <w:rPr>
          <w:rFonts w:ascii="宋体"/>
          <w:color w:val="2B2A29"/>
        </w:rPr>
        <w:t>资源函数deleteOrder（grpc:调用者，字符串值）{</w:t>
      </w:r>
    </w:p>
    <w:p>
      <w:r>
        <w:rPr>
          <w:rFonts w:ascii="宋体"/>
          <w:color w:val="2B2A29"/>
        </w:rPr>
        <w:t>// Implementation goes here.</w:t>
      </w:r>
    </w:p>
    <w:p>
      <w:pPr>
        <w:pStyle w:val="11"/>
        <w:spacing w:before="38"/>
        <w:ind w:left="1180"/>
        <w:rPr>
          <w:rFonts w:ascii="宋体"/>
        </w:rPr>
      </w:pPr>
      <w:r>
        <w:rPr>
          <w:rFonts w:ascii="宋体"/>
          <w:color w:val="2B2A29"/>
        </w:rPr>
        <w:t>//这里是实现。</w:t>
      </w:r>
    </w:p>
    <w:p>
      <w:r>
        <w:rPr>
          <w:rFonts w:ascii="宋体"/>
          <w:color w:val="2B2A29"/>
        </w:rPr>
        <w:t>// You should return a string</w:t>
      </w:r>
    </w:p>
    <w:p>
      <w:pPr>
        <w:pStyle w:val="11"/>
        <w:spacing w:before="39"/>
        <w:ind w:left="1180"/>
        <w:rPr>
          <w:rFonts w:ascii="宋体"/>
        </w:rPr>
      </w:pPr>
      <w:r>
        <w:rPr>
          <w:rFonts w:ascii="宋体"/>
          <w:color w:val="2B2A29"/>
        </w:rPr>
        <w:t>//你应该返回一个字符串</w:t>
      </w:r>
    </w:p>
    <w:p>
      <w:r>
        <w:rPr>
          <w:rFonts w:ascii="宋体"/>
          <w:color w:val="2B2A29"/>
          <w:sz w:val="22"/>
        </w:rPr>
        <w:t>}</w:t>
      </w:r>
    </w:p>
    <w:p>
      <w:pPr>
        <w:spacing w:before="38"/>
        <w:ind w:left="740" w:right="0" w:firstLine="0"/>
        <w:jc w:val="left"/>
        <w:rPr>
          <w:rFonts w:ascii="宋体"/>
          <w:sz w:val="22"/>
        </w:rPr>
      </w:pPr>
      <w:r>
        <w:rPr>
          <w:rFonts w:ascii="宋体"/>
          <w:color w:val="2B2A29"/>
          <w:sz w:val="22"/>
        </w:rPr>
        <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color w:val="2B2A29"/>
          <w:w w:val="105"/>
        </w:rPr>
        <w:t>Listing</w:t>
      </w:r>
      <w:r>
        <w:rPr>
          <w:color w:val="2B2A29"/>
          <w:spacing w:val="-6"/>
          <w:w w:val="105"/>
        </w:rPr>
        <w:t xml:space="preserve"> </w:t>
      </w:r>
      <w:r>
        <w:rPr>
          <w:color w:val="0000FF"/>
          <w:w w:val="105"/>
        </w:rPr>
        <w:t>8-11</w:t>
      </w:r>
      <w:r>
        <w:rPr>
          <w:color w:val="0000FF"/>
          <w:spacing w:val="-6"/>
          <w:w w:val="105"/>
        </w:rPr>
        <w:t xml:space="preserve"> </w:t>
      </w:r>
      <w:r>
        <w:rPr>
          <w:color w:val="2B2A29"/>
          <w:w w:val="105"/>
        </w:rPr>
        <w:t>demonstrates</w:t>
      </w:r>
      <w:r>
        <w:rPr>
          <w:color w:val="2B2A29"/>
          <w:spacing w:val="-6"/>
          <w:w w:val="105"/>
        </w:rPr>
        <w:t xml:space="preserve"> </w:t>
      </w:r>
      <w:r>
        <w:rPr>
          <w:color w:val="2B2A29"/>
          <w:w w:val="105"/>
        </w:rPr>
        <w:t>the</w:t>
      </w:r>
      <w:r>
        <w:rPr>
          <w:color w:val="2B2A29"/>
          <w:spacing w:val="-6"/>
          <w:w w:val="105"/>
        </w:rPr>
        <w:t xml:space="preserve"> </w:t>
      </w:r>
      <w:r>
        <w:rPr>
          <w:color w:val="2B2A29"/>
          <w:w w:val="105"/>
        </w:rPr>
        <w:t>implementation</w:t>
      </w:r>
      <w:r>
        <w:rPr>
          <w:color w:val="2B2A29"/>
          <w:spacing w:val="-6"/>
          <w:w w:val="105"/>
        </w:rPr>
        <w:t xml:space="preserve"> </w:t>
      </w:r>
      <w:r>
        <w:rPr>
          <w:color w:val="2B2A29"/>
          <w:w w:val="105"/>
        </w:rPr>
        <w:t>of</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addOrder</w:t>
      </w:r>
      <w:r>
        <w:rPr>
          <w:rFonts w:ascii="宋体"/>
          <w:color w:val="2B2A29"/>
          <w:spacing w:val="-64"/>
          <w:w w:val="105"/>
        </w:rPr>
        <w:t xml:space="preserve"> </w:t>
      </w:r>
      <w:r>
        <w:rPr>
          <w:color w:val="2B2A29"/>
          <w:w w:val="105"/>
        </w:rPr>
        <w:t>and</w:t>
      </w:r>
      <w:r>
        <w:rPr>
          <w:color w:val="2B2A29"/>
          <w:spacing w:val="-6"/>
          <w:w w:val="105"/>
        </w:rPr>
        <w:t xml:space="preserve"> </w:t>
      </w:r>
      <w:r>
        <w:rPr>
          <w:rFonts w:ascii="宋体"/>
          <w:color w:val="2B2A29"/>
          <w:w w:val="105"/>
        </w:rPr>
        <w:t>getOrder</w:t>
      </w:r>
      <w:r>
        <w:rPr>
          <w:color w:val="2B2A29"/>
          <w:w w:val="105"/>
        </w:rPr>
        <w:t xml:space="preserve"> resource</w:t>
      </w:r>
      <w:r>
        <w:rPr>
          <w:color w:val="2B2A29"/>
          <w:spacing w:val="5"/>
          <w:w w:val="105"/>
        </w:rPr>
        <w:t xml:space="preserve"> </w:t>
      </w:r>
      <w:r>
        <w:rPr>
          <w:color w:val="2B2A29"/>
          <w:w w:val="105"/>
        </w:rPr>
        <w:t>functionalities.</w:t>
      </w:r>
    </w:p>
    <w:p>
      <w:pPr>
        <w:pStyle w:val="11"/>
        <w:spacing w:before="198"/>
        <w:ind w:left="879"/>
        <w:rPr>
          <w:rFonts w:ascii="宋体"/>
        </w:rPr>
      </w:pPr>
      <w:r>
        <w:rPr>
          <w:color w:val="2B2A29"/>
          <w:w w:val="105"/>
        </w:rPr>
        <w:t>清单</w:t>
      </w:r>
      <w:r>
        <w:rPr>
          <w:color w:val="0000FF"/>
          <w:w w:val="105"/>
        </w:rPr>
        <w:t>8-11</w:t>
      </w:r>
      <w:r>
        <w:rPr>
          <w:color w:val="2B2A29"/>
          <w:w w:val="105"/>
        </w:rPr>
        <w:t>演示</w:t>
      </w:r>
      <w:r>
        <w:rPr>
          <w:color w:val="2B2A29"/>
          <w:spacing w:val="-6"/>
          <w:w w:val="105"/>
        </w:rPr>
        <w:t>了</w:t>
      </w:r>
      <w:r>
        <w:rPr>
          <w:rFonts w:ascii="宋体"/>
          <w:color w:val="2B2A29"/>
          <w:w w:val="105"/>
        </w:rPr>
        <w:t>addOrder</w:t>
      </w:r>
      <w:r>
        <w:rPr>
          <w:color w:val="2B2A29"/>
          <w:w w:val="105"/>
        </w:rPr>
        <w:t>和</w:t>
      </w:r>
      <w:r>
        <w:rPr>
          <w:rFonts w:ascii="宋体"/>
          <w:color w:val="2B2A29"/>
          <w:w w:val="105"/>
        </w:rPr>
        <w:t>getOrder</w:t>
      </w:r>
      <w:r>
        <w:rPr>
          <w:color w:val="2B2A29"/>
          <w:w w:val="105"/>
        </w:rPr>
        <w:t>资源功能的实现。</w:t>
      </w:r>
    </w:p>
    <w:p>
      <w:pPr>
        <w:spacing w:after="0"/>
        <w:sectPr>
          <w:pgSz w:w="10080" w:h="14400"/>
          <w:pgMar w:top="1260" w:right="560" w:bottom="1260" w:left="560" w:header="1037" w:footer="1070" w:gutter="0"/>
          <w:cols w:space="720" w:num="1"/>
        </w:sectPr>
      </w:pPr>
    </w:p>
    <w:p>
      <w:pPr>
        <w:pStyle w:val="11"/>
        <w:spacing w:before="2"/>
        <w:rPr>
          <w:sz w:val="13"/>
        </w:rPr>
      </w:pPr>
    </w:p>
    <w:p>
      <w:r>
        <w:rPr>
          <w:rFonts w:ascii="Cambria"/>
          <w:b/>
          <w:i/>
          <w:color w:val="2B2A29"/>
          <w:sz w:val="24"/>
        </w:rPr>
        <w:t>Listing</w:t>
      </w:r>
      <w:r>
        <w:rPr>
          <w:rFonts w:ascii="Cambria"/>
          <w:b/>
          <w:i/>
          <w:color w:val="2B2A29"/>
          <w:spacing w:val="19"/>
          <w:sz w:val="24"/>
        </w:rPr>
        <w:t xml:space="preserve"> </w:t>
      </w:r>
      <w:r>
        <w:rPr>
          <w:rFonts w:ascii="Cambria"/>
          <w:b/>
          <w:i/>
          <w:color w:val="2B2A29"/>
          <w:sz w:val="24"/>
        </w:rPr>
        <w:t xml:space="preserve">8-11.  </w:t>
      </w:r>
      <w:r>
        <w:rPr>
          <w:rFonts w:ascii="Cambria"/>
          <w:b/>
          <w:i/>
          <w:color w:val="2B2A29"/>
          <w:spacing w:val="27"/>
          <w:sz w:val="24"/>
        </w:rPr>
        <w:t xml:space="preserve"> </w:t>
      </w:r>
      <w:r>
        <w:rPr>
          <w:color w:val="2B2A29"/>
          <w:sz w:val="24"/>
        </w:rPr>
        <w:t>gRPC</w:t>
      </w:r>
      <w:r>
        <w:rPr>
          <w:color w:val="2B2A29"/>
          <w:spacing w:val="16"/>
          <w:sz w:val="24"/>
        </w:rPr>
        <w:t xml:space="preserve"> </w:t>
      </w:r>
      <w:r>
        <w:rPr>
          <w:color w:val="2B2A29"/>
          <w:sz w:val="24"/>
        </w:rPr>
        <w:t>addOrder</w:t>
      </w:r>
      <w:r>
        <w:rPr>
          <w:color w:val="2B2A29"/>
          <w:spacing w:val="16"/>
          <w:sz w:val="24"/>
        </w:rPr>
        <w:t xml:space="preserve"> </w:t>
      </w:r>
      <w:r>
        <w:rPr>
          <w:color w:val="2B2A29"/>
          <w:sz w:val="24"/>
        </w:rPr>
        <w:t>Resource</w:t>
      </w:r>
      <w:r>
        <w:rPr>
          <w:color w:val="2B2A29"/>
          <w:spacing w:val="16"/>
          <w:sz w:val="24"/>
        </w:rPr>
        <w:t xml:space="preserve"> </w:t>
      </w:r>
      <w:r>
        <w:rPr>
          <w:color w:val="2B2A29"/>
          <w:sz w:val="24"/>
        </w:rPr>
        <w:t>Function</w:t>
      </w:r>
    </w:p>
    <w:p>
      <w:pPr>
        <w:spacing w:before="89"/>
        <w:ind w:left="160" w:right="0" w:firstLine="0"/>
        <w:jc w:val="left"/>
        <w:rPr>
          <w:sz w:val="24"/>
        </w:rPr>
      </w:pPr>
      <w:bookmarkStart w:id="190" w:name="_bookmark181"/>
      <w:bookmarkEnd w:id="190"/>
      <w:r>
        <w:rPr>
          <w:rFonts w:ascii="Cambria"/>
          <w:b/>
          <w:i/>
          <w:color w:val="2B2A29"/>
          <w:sz w:val="24"/>
        </w:rPr>
        <w:t>清单8-11。</w:t>
      </w:r>
      <w:r>
        <w:rPr>
          <w:color w:val="2B2A29"/>
          <w:sz w:val="24"/>
        </w:rPr>
        <w:t>gRPC</w:t>
      </w:r>
      <w:r>
        <w:t xml:space="preserve"> </w:t>
      </w:r>
      <w:r>
        <w:rPr>
          <w:color w:val="2B2A29"/>
          <w:sz w:val="24"/>
        </w:rPr>
        <w:t>addOrder资源函数</w:t>
      </w:r>
    </w:p>
    <w:p>
      <w:r>
        <w:rPr>
          <w:rFonts w:ascii="宋体"/>
          <w:color w:val="2B2A29"/>
        </w:rPr>
        <w:t>01</w:t>
      </w:r>
      <w:r>
        <w:rPr>
          <w:rFonts w:ascii="宋体"/>
          <w:color w:val="2B2A29"/>
        </w:rPr>
        <w:tab/>
      </w:r>
      <w:r>
        <w:rPr>
          <w:rFonts w:ascii="宋体"/>
          <w:color w:val="2B2A29"/>
        </w:rPr>
        <w:t>resource function addOrder(grpc:Caller caller, orderInfo orderReq) {</w:t>
      </w:r>
      <w:r>
        <w:rPr>
          <w:rFonts w:ascii="宋体"/>
          <w:color w:val="2B2A29"/>
          <w:spacing w:val="-108"/>
        </w:rPr>
        <w:t xml:space="preserve"> </w:t>
      </w:r>
      <w:r>
        <w:rPr>
          <w:rFonts w:ascii="宋体"/>
          <w:color w:val="2B2A29"/>
        </w:rPr>
        <w:t>02</w:t>
      </w:r>
      <w:r>
        <w:rPr>
          <w:rFonts w:ascii="宋体"/>
          <w:color w:val="2B2A29"/>
        </w:rPr>
        <w:tab/>
      </w:r>
      <w:r>
        <w:rPr>
          <w:rFonts w:ascii="宋体"/>
          <w:color w:val="2B2A29"/>
        </w:rPr>
        <w:tab/>
      </w:r>
      <w:r>
        <w:rPr>
          <w:rFonts w:ascii="宋体"/>
          <w:color w:val="2B2A29"/>
        </w:rPr>
        <w:t>// Add the new order to the map.</w:t>
      </w:r>
    </w:p>
    <w:p>
      <w:pPr>
        <w:pStyle w:val="11"/>
        <w:tabs>
          <w:tab w:val="left" w:pos="819"/>
          <w:tab w:val="left" w:pos="1259"/>
        </w:tabs>
        <w:spacing w:before="207" w:line="273" w:lineRule="auto"/>
        <w:ind w:left="160" w:right="659"/>
        <w:rPr>
          <w:rFonts w:ascii="宋体"/>
        </w:rPr>
      </w:pPr>
      <w:r>
        <w:rPr>
          <w:rFonts w:ascii="宋体"/>
          <w:color w:val="2B2A29"/>
        </w:rPr>
        <w:t>01资源函数addOrder（grpc:Caller Caller，orderInfo orderReq）</w:t>
      </w:r>
      <w:r>
        <w:rPr>
          <w:rFonts w:ascii="宋体"/>
          <w:color w:val="2B2A29"/>
        </w:rPr>
        <w:tab/>
      </w:r>
      <w:r>
        <w:rPr>
          <w:rFonts w:ascii="宋体"/>
          <w:color w:val="2B2A29"/>
        </w:rPr>
        <w:t>｛02//</w:t>
      </w:r>
      <w:r>
        <w:rPr>
          <w:rFonts w:ascii="宋体"/>
          <w:color w:val="2B2A29"/>
        </w:rPr>
        <w:tab/>
      </w:r>
      <w:r>
        <w:rPr>
          <w:rFonts w:ascii="宋体"/>
          <w:color w:val="2B2A29"/>
        </w:rPr>
        <w:tab/>
      </w:r>
      <w:r>
        <w:rPr>
          <w:rFonts w:ascii="宋体"/>
          <w:color w:val="2B2A29"/>
        </w:rPr>
        <w:t>将</w:t>
      </w:r>
      <w:r>
        <w:rPr>
          <w:rFonts w:ascii="宋体"/>
          <w:color w:val="2B2A29"/>
        </w:rPr>
        <w:tab/>
      </w:r>
      <w:r>
        <w:rPr>
          <w:rFonts w:ascii="宋体"/>
          <w:color w:val="2B2A29"/>
        </w:rPr>
        <w:tab/>
      </w:r>
      <w:r>
        <w:rPr>
          <w:rFonts w:ascii="宋体"/>
          <w:color w:val="2B2A29"/>
        </w:rPr>
        <w:t>新订单添加到映射</w:t>
      </w:r>
      <w:r>
        <w:rPr>
          <w:rFonts w:ascii="宋体"/>
          <w:color w:val="2B2A29"/>
        </w:rPr>
        <w:tab/>
      </w:r>
      <w:r>
        <w:rPr>
          <w:rFonts w:ascii="宋体"/>
          <w:color w:val="2B2A29"/>
        </w:rPr>
        <w:tab/>
      </w:r>
      <w:r>
        <w:rPr>
          <w:rFonts w:ascii="宋体"/>
          <w:color w:val="2B2A29"/>
        </w:rPr>
        <w:t>中</w:t>
      </w:r>
      <w:r>
        <w:rPr>
          <w:rFonts w:ascii="宋体"/>
          <w:color w:val="2B2A29"/>
        </w:rPr>
        <w:tab/>
      </w:r>
      <w:r>
        <w:rPr>
          <w:rFonts w:ascii="宋体"/>
          <w:color w:val="2B2A29"/>
        </w:rPr>
        <w:tab/>
      </w:r>
      <w:r>
        <w:rPr>
          <w:rFonts w:ascii="宋体"/>
          <w:color w:val="2B2A29"/>
        </w:rPr>
        <w:t>。</w:t>
      </w:r>
      <w:r>
        <w:rPr>
          <w:rFonts w:ascii="宋体"/>
          <w:color w:val="2B2A29"/>
        </w:rPr>
        <w:tab/>
      </w:r>
      <w:r>
        <w:rPr>
          <w:rFonts w:ascii="宋体"/>
          <w:color w:val="2B2A29"/>
        </w:rPr>
        <w:tab/>
      </w:r>
    </w:p>
    <w:p>
      <w:r>
        <w:rPr>
          <w:color w:val="2B2A29"/>
          <w:sz w:val="22"/>
        </w:rPr>
        <w:t>string orderId = orderReq.id;</w:t>
      </w:r>
    </w:p>
    <w:p>
      <w:pPr>
        <w:pStyle w:val="16"/>
        <w:numPr>
          <w:ilvl w:val="0"/>
          <w:numId w:val="177"/>
        </w:numPr>
        <w:tabs>
          <w:tab w:val="left" w:pos="1259"/>
          <w:tab w:val="left" w:pos="1260"/>
        </w:tabs>
        <w:spacing w:before="0" w:after="0" w:line="279" w:lineRule="exact"/>
        <w:ind w:left="1260" w:right="0" w:hanging="1100"/>
        <w:jc w:val="left"/>
        <w:rPr>
          <w:sz w:val="22"/>
        </w:rPr>
      </w:pPr>
      <w:r>
        <w:rPr>
          <w:color w:val="2B2A29"/>
          <w:sz w:val="22"/>
        </w:rPr>
        <w:t>string orderId=orderReq.id；</w:t>
      </w:r>
    </w:p>
    <w:p>
      <w:r>
        <w:rPr>
          <w:color w:val="2B2A29"/>
          <w:sz w:val="22"/>
        </w:rPr>
        <w:t>ordersMap[orderReq.id]</w:t>
      </w:r>
      <w:r>
        <w:rPr>
          <w:color w:val="2B2A29"/>
          <w:spacing w:val="-9"/>
          <w:sz w:val="22"/>
        </w:rPr>
        <w:t xml:space="preserve"> </w:t>
      </w:r>
      <w:r>
        <w:rPr>
          <w:color w:val="2B2A29"/>
          <w:sz w:val="22"/>
        </w:rPr>
        <w:t>=</w:t>
      </w:r>
      <w:r>
        <w:rPr>
          <w:color w:val="2B2A29"/>
          <w:spacing w:val="-8"/>
          <w:sz w:val="22"/>
        </w:rPr>
        <w:t xml:space="preserve"> </w:t>
      </w:r>
      <w:r>
        <w:rPr>
          <w:color w:val="2B2A29"/>
          <w:sz w:val="22"/>
        </w:rPr>
        <w:t>orderReq;</w:t>
      </w:r>
      <w:r>
        <w:rPr>
          <w:color w:val="2B2A29"/>
          <w:spacing w:val="-107"/>
          <w:sz w:val="22"/>
        </w:rPr>
        <w:t xml:space="preserve"> </w:t>
      </w:r>
      <w:r>
        <w:rPr>
          <w:color w:val="2B2A29"/>
          <w:sz w:val="22"/>
        </w:rPr>
        <w:t>05</w:t>
      </w:r>
      <w:r>
        <w:rPr>
          <w:color w:val="2B2A29"/>
          <w:sz w:val="22"/>
        </w:rPr>
        <w:tab/>
      </w:r>
      <w:r>
        <w:rPr>
          <w:color w:val="2B2A29"/>
          <w:sz w:val="22"/>
        </w:rPr>
        <w:t>// Create response message.</w:t>
      </w:r>
    </w:p>
    <w:p>
      <w:pPr>
        <w:pStyle w:val="16"/>
        <w:numPr>
          <w:ilvl w:val="0"/>
          <w:numId w:val="177"/>
        </w:numPr>
        <w:tabs>
          <w:tab w:val="left" w:pos="1259"/>
          <w:tab w:val="left" w:pos="1260"/>
        </w:tabs>
        <w:spacing w:before="38" w:after="0" w:line="273" w:lineRule="auto"/>
        <w:ind w:left="160" w:right="3959" w:firstLine="0"/>
        <w:jc w:val="left"/>
        <w:rPr>
          <w:sz w:val="22"/>
        </w:rPr>
      </w:pPr>
      <w:r>
        <w:rPr>
          <w:color w:val="2B2A29"/>
          <w:sz w:val="22"/>
        </w:rPr>
        <w:t>ordersMap[orderReq.id]=</w:t>
      </w:r>
      <w:r>
        <w:rPr>
          <w:color w:val="2B2A29"/>
          <w:spacing w:val="-8"/>
          <w:sz w:val="22"/>
        </w:rPr>
        <w:t>订单请求</w:t>
      </w:r>
      <w:r>
        <w:rPr>
          <w:color w:val="2B2A29"/>
          <w:sz w:val="22"/>
        </w:rPr>
        <w:t>；05//创建响应消息。</w:t>
      </w:r>
      <w:r>
        <w:rPr>
          <w:color w:val="2B2A29"/>
          <w:sz w:val="22"/>
        </w:rPr>
        <w:tab/>
      </w:r>
    </w:p>
    <w:p>
      <w:r>
        <w:rPr>
          <w:rFonts w:ascii="宋体"/>
          <w:color w:val="2B2A29"/>
        </w:rPr>
        <w:t>06</w:t>
      </w:r>
      <w:r>
        <w:rPr>
          <w:rFonts w:ascii="宋体"/>
          <w:color w:val="2B2A29"/>
        </w:rPr>
        <w:tab/>
      </w:r>
      <w:r>
        <w:rPr>
          <w:rFonts w:ascii="宋体"/>
          <w:color w:val="2B2A29"/>
        </w:rPr>
        <w:t>string payload = "Status : Order created; OrderID : " + orderId;</w:t>
      </w:r>
      <w:r>
        <w:rPr>
          <w:rFonts w:ascii="宋体"/>
          <w:color w:val="2B2A29"/>
          <w:spacing w:val="-108"/>
        </w:rPr>
        <w:t xml:space="preserve"> </w:t>
      </w:r>
      <w:r>
        <w:rPr>
          <w:rFonts w:ascii="宋体"/>
          <w:color w:val="2B2A29"/>
        </w:rPr>
        <w:t>07</w:t>
      </w:r>
    </w:p>
    <w:p>
      <w:pPr>
        <w:pStyle w:val="11"/>
        <w:tabs>
          <w:tab w:val="left" w:pos="1259"/>
        </w:tabs>
        <w:spacing w:line="273" w:lineRule="auto"/>
        <w:ind w:left="160" w:right="659"/>
        <w:rPr>
          <w:rFonts w:ascii="宋体"/>
        </w:rPr>
      </w:pPr>
      <w:r>
        <w:rPr>
          <w:rFonts w:ascii="宋体"/>
          <w:color w:val="2B2A29"/>
        </w:rPr>
        <w:t>06string payload=“状态：</w:t>
      </w:r>
      <w:r>
        <w:rPr>
          <w:rFonts w:ascii="宋体"/>
          <w:color w:val="2B2A29"/>
        </w:rPr>
        <w:tab/>
      </w:r>
      <w:r>
        <w:rPr>
          <w:rFonts w:ascii="宋体"/>
          <w:color w:val="2B2A29"/>
        </w:rPr>
        <w:t>订</w:t>
      </w:r>
      <w:r>
        <w:rPr>
          <w:rFonts w:ascii="宋体"/>
          <w:color w:val="2B2A29"/>
        </w:rPr>
        <w:tab/>
      </w:r>
      <w:r>
        <w:rPr>
          <w:rFonts w:ascii="宋体"/>
          <w:color w:val="2B2A29"/>
        </w:rPr>
        <w:t>单</w:t>
      </w:r>
      <w:r>
        <w:rPr>
          <w:rFonts w:ascii="宋体"/>
          <w:color w:val="2B2A29"/>
        </w:rPr>
        <w:tab/>
      </w:r>
      <w:r>
        <w:rPr>
          <w:rFonts w:ascii="宋体"/>
          <w:color w:val="2B2A29"/>
        </w:rPr>
        <w:t>已</w:t>
      </w:r>
      <w:r>
        <w:rPr>
          <w:rFonts w:ascii="宋体"/>
          <w:color w:val="2B2A29"/>
        </w:rPr>
        <w:tab/>
      </w:r>
      <w:r>
        <w:rPr>
          <w:rFonts w:ascii="宋体"/>
          <w:color w:val="2B2A29"/>
        </w:rPr>
        <w:t>创建；</w:t>
      </w:r>
      <w:r>
        <w:rPr>
          <w:rFonts w:ascii="宋体"/>
          <w:color w:val="2B2A29"/>
        </w:rPr>
        <w:tab/>
      </w:r>
      <w:r>
        <w:rPr>
          <w:rFonts w:ascii="宋体"/>
          <w:color w:val="2B2A29"/>
        </w:rPr>
        <w:t>订</w:t>
      </w:r>
      <w:r>
        <w:rPr>
          <w:rFonts w:ascii="宋体"/>
          <w:color w:val="2B2A29"/>
        </w:rPr>
        <w:tab/>
      </w:r>
      <w:r>
        <w:rPr>
          <w:rFonts w:ascii="宋体"/>
          <w:color w:val="2B2A29"/>
        </w:rPr>
        <w:t>单</w:t>
      </w:r>
      <w:r>
        <w:rPr>
          <w:rFonts w:ascii="宋体"/>
          <w:color w:val="2B2A29"/>
        </w:rPr>
        <w:tab/>
      </w:r>
      <w:r>
        <w:rPr>
          <w:rFonts w:ascii="宋体"/>
          <w:color w:val="2B2A29"/>
        </w:rPr>
        <w:t>ID</w:t>
      </w:r>
      <w:r>
        <w:rPr>
          <w:rFonts w:ascii="宋体"/>
          <w:color w:val="2B2A29"/>
        </w:rPr>
        <w:tab/>
      </w:r>
      <w:r>
        <w:rPr>
          <w:rFonts w:ascii="宋体"/>
          <w:color w:val="2B2A29"/>
        </w:rPr>
        <w:t>:”+订单ID</w:t>
      </w:r>
      <w:r>
        <w:rPr>
          <w:rFonts w:ascii="宋体"/>
          <w:color w:val="2B2A29"/>
        </w:rPr>
        <w:tab/>
      </w:r>
      <w:r>
        <w:rPr>
          <w:rFonts w:ascii="宋体"/>
          <w:color w:val="2B2A29"/>
        </w:rPr>
        <w:t>；07</w:t>
      </w:r>
    </w:p>
    <w:p>
      <w:r>
        <w:rPr>
          <w:color w:val="2B2A29"/>
          <w:sz w:val="22"/>
        </w:rPr>
        <w:t>// Send response to the caller.</w:t>
      </w:r>
    </w:p>
    <w:p>
      <w:pPr>
        <w:pStyle w:val="16"/>
        <w:numPr>
          <w:ilvl w:val="0"/>
          <w:numId w:val="178"/>
        </w:numPr>
        <w:tabs>
          <w:tab w:val="left" w:pos="1259"/>
          <w:tab w:val="left" w:pos="1260"/>
        </w:tabs>
        <w:spacing w:before="0" w:after="0" w:line="279" w:lineRule="exact"/>
        <w:ind w:left="1260" w:right="0" w:hanging="1100"/>
        <w:jc w:val="left"/>
        <w:rPr>
          <w:sz w:val="22"/>
        </w:rPr>
      </w:pPr>
      <w:r>
        <w:rPr>
          <w:color w:val="2B2A29"/>
          <w:sz w:val="22"/>
        </w:rPr>
        <w:t>//向呼叫者发送响应。</w:t>
      </w:r>
    </w:p>
    <w:p>
      <w:r>
        <w:rPr>
          <w:color w:val="2B2A29"/>
          <w:sz w:val="22"/>
        </w:rPr>
        <w:t>error? result = caller-&gt;send(payload);</w:t>
      </w:r>
    </w:p>
    <w:p>
      <w:pPr>
        <w:pStyle w:val="16"/>
        <w:numPr>
          <w:ilvl w:val="0"/>
          <w:numId w:val="178"/>
        </w:numPr>
        <w:tabs>
          <w:tab w:val="left" w:pos="1259"/>
          <w:tab w:val="left" w:pos="1260"/>
        </w:tabs>
        <w:spacing w:before="36" w:after="0" w:line="240" w:lineRule="auto"/>
        <w:ind w:left="1260" w:right="0" w:hanging="1100"/>
        <w:jc w:val="left"/>
        <w:rPr>
          <w:sz w:val="22"/>
        </w:rPr>
      </w:pPr>
      <w:r>
        <w:rPr>
          <w:color w:val="2B2A29"/>
          <w:sz w:val="22"/>
        </w:rPr>
        <w:t>错误result=调用者-&gt;发送（有效负载）；</w:t>
      </w:r>
    </w:p>
    <w:p>
      <w:r>
        <w:rPr>
          <w:color w:val="2B2A29"/>
          <w:sz w:val="22"/>
        </w:rPr>
        <w:t>result = caller-&gt;complete();</w:t>
      </w:r>
    </w:p>
    <w:p>
      <w:pPr>
        <w:pStyle w:val="16"/>
        <w:numPr>
          <w:ilvl w:val="0"/>
          <w:numId w:val="179"/>
        </w:numPr>
        <w:tabs>
          <w:tab w:val="left" w:pos="1259"/>
          <w:tab w:val="left" w:pos="1260"/>
        </w:tabs>
        <w:spacing w:before="38" w:after="0" w:line="240" w:lineRule="auto"/>
        <w:ind w:left="1260" w:right="0" w:hanging="1100"/>
        <w:jc w:val="left"/>
        <w:rPr>
          <w:sz w:val="22"/>
        </w:rPr>
      </w:pPr>
      <w:r>
        <w:rPr>
          <w:color w:val="2B2A29"/>
          <w:sz w:val="22"/>
        </w:rPr>
        <w:t>result=调用者-&gt;完成（）；</w:t>
      </w:r>
    </w:p>
    <w:p>
      <w:r>
        <w:rPr>
          <w:color w:val="2B2A29"/>
          <w:sz w:val="22"/>
        </w:rPr>
        <w:t>if (result is error) {</w:t>
      </w:r>
    </w:p>
    <w:p>
      <w:pPr>
        <w:pStyle w:val="16"/>
        <w:numPr>
          <w:ilvl w:val="0"/>
          <w:numId w:val="179"/>
        </w:numPr>
        <w:tabs>
          <w:tab w:val="left" w:pos="1259"/>
          <w:tab w:val="left" w:pos="1260"/>
        </w:tabs>
        <w:spacing w:before="38" w:after="0" w:line="240" w:lineRule="auto"/>
        <w:ind w:left="1260" w:right="0" w:hanging="1100"/>
        <w:jc w:val="left"/>
        <w:rPr>
          <w:sz w:val="22"/>
        </w:rPr>
      </w:pPr>
      <w:r>
        <w:rPr>
          <w:color w:val="2B2A29"/>
          <w:sz w:val="22"/>
        </w:rPr>
        <w:t>if（结果为错误）{</w:t>
      </w:r>
    </w:p>
    <w:p>
      <w:r>
        <w:rPr>
          <w:color w:val="2B2A29"/>
          <w:sz w:val="22"/>
        </w:rPr>
        <w:t>log:printError("Error</w:t>
      </w:r>
      <w:r>
        <w:rPr>
          <w:color w:val="2B2A29"/>
          <w:spacing w:val="-4"/>
          <w:sz w:val="22"/>
        </w:rPr>
        <w:t xml:space="preserve"> </w:t>
      </w:r>
      <w:r>
        <w:rPr>
          <w:color w:val="2B2A29"/>
          <w:sz w:val="22"/>
        </w:rPr>
        <w:t>from</w:t>
      </w:r>
      <w:r>
        <w:rPr>
          <w:color w:val="2B2A29"/>
          <w:spacing w:val="-3"/>
          <w:sz w:val="22"/>
        </w:rPr>
        <w:t xml:space="preserve"> </w:t>
      </w:r>
      <w:r>
        <w:rPr>
          <w:color w:val="2B2A29"/>
          <w:sz w:val="22"/>
        </w:rPr>
        <w:t>Connector:</w:t>
      </w:r>
      <w:r>
        <w:rPr>
          <w:color w:val="2B2A29"/>
          <w:spacing w:val="-4"/>
          <w:sz w:val="22"/>
        </w:rPr>
        <w:t xml:space="preserve"> </w:t>
      </w:r>
      <w:r>
        <w:rPr>
          <w:color w:val="2B2A29"/>
          <w:sz w:val="22"/>
        </w:rPr>
        <w:t>"</w:t>
      </w:r>
      <w:r>
        <w:rPr>
          <w:color w:val="2B2A29"/>
          <w:spacing w:val="-3"/>
          <w:sz w:val="22"/>
        </w:rPr>
        <w:t xml:space="preserve"> </w:t>
      </w:r>
      <w:r>
        <w:rPr>
          <w:color w:val="2B2A29"/>
          <w:sz w:val="22"/>
        </w:rPr>
        <w:t>+</w:t>
      </w:r>
      <w:r>
        <w:rPr>
          <w:color w:val="2B2A29"/>
          <w:spacing w:val="-4"/>
          <w:sz w:val="22"/>
        </w:rPr>
        <w:t xml:space="preserve"> </w:t>
      </w:r>
      <w:r>
        <w:rPr>
          <w:color w:val="2B2A29"/>
          <w:sz w:val="22"/>
        </w:rPr>
        <w:t>result.reason().</w:t>
      </w:r>
      <w:r>
        <w:rPr>
          <w:color w:val="2B2A29"/>
          <w:spacing w:val="-107"/>
          <w:sz w:val="22"/>
        </w:rPr>
        <w:t xml:space="preserve"> </w:t>
      </w:r>
      <w:r>
        <w:rPr>
          <w:color w:val="2B2A29"/>
          <w:sz w:val="22"/>
        </w:rPr>
        <w:t>toString());</w:t>
      </w:r>
    </w:p>
    <w:p>
      <w:pPr>
        <w:pStyle w:val="16"/>
        <w:numPr>
          <w:ilvl w:val="0"/>
          <w:numId w:val="179"/>
        </w:numPr>
        <w:tabs>
          <w:tab w:val="left" w:pos="1699"/>
          <w:tab w:val="left" w:pos="1700"/>
        </w:tabs>
        <w:spacing w:before="39" w:after="0" w:line="273" w:lineRule="auto"/>
        <w:ind w:left="1700" w:right="879" w:hanging="1540"/>
        <w:jc w:val="left"/>
        <w:rPr>
          <w:sz w:val="22"/>
        </w:rPr>
      </w:pPr>
      <w:r>
        <w:rPr>
          <w:color w:val="2B2A29"/>
          <w:sz w:val="22"/>
        </w:rPr>
        <w:t>log:printError（“连接器错误：”+result.reason（）.toString（））；</w:t>
      </w:r>
    </w:p>
    <w:p>
      <w:r>
        <w:rPr>
          <w:rFonts w:ascii="宋体"/>
          <w:color w:val="2B2A29"/>
        </w:rPr>
        <w:t>13</w:t>
      </w:r>
      <w:r>
        <w:rPr>
          <w:rFonts w:ascii="宋体"/>
          <w:color w:val="2B2A29"/>
        </w:rPr>
        <w:tab/>
      </w:r>
      <w:r>
        <w:rPr>
          <w:rFonts w:ascii="宋体"/>
          <w:color w:val="2B2A29"/>
        </w:rPr>
        <w:t>}</w:t>
      </w:r>
    </w:p>
    <w:p>
      <w:pPr>
        <w:pStyle w:val="11"/>
        <w:tabs>
          <w:tab w:val="left" w:pos="1259"/>
        </w:tabs>
        <w:spacing w:line="279" w:lineRule="exact"/>
        <w:ind w:left="160"/>
        <w:rPr>
          <w:rFonts w:ascii="宋体"/>
        </w:rPr>
      </w:pPr>
      <w:r>
        <w:rPr>
          <w:rFonts w:ascii="宋体"/>
          <w:color w:val="2B2A29"/>
        </w:rPr>
        <w:t>13}</w:t>
      </w:r>
      <w:r>
        <w:rPr>
          <w:rFonts w:ascii="宋体"/>
          <w:color w:val="2B2A29"/>
        </w:rPr>
        <w:tab/>
      </w:r>
    </w:p>
    <w:p>
      <w:r>
        <w:rPr>
          <w:rFonts w:ascii="宋体"/>
          <w:color w:val="2B2A29"/>
        </w:rPr>
        <w:t>14</w:t>
      </w:r>
      <w:r>
        <w:rPr>
          <w:rFonts w:ascii="宋体"/>
          <w:color w:val="2B2A29"/>
        </w:rPr>
        <w:tab/>
      </w:r>
      <w:r>
        <w:rPr>
          <w:rFonts w:ascii="宋体"/>
          <w:color w:val="2B2A29"/>
        </w:rPr>
        <w:t>}</w:t>
      </w:r>
    </w:p>
    <w:p>
      <w:pPr>
        <w:pStyle w:val="11"/>
        <w:tabs>
          <w:tab w:val="left" w:pos="819"/>
        </w:tabs>
        <w:spacing w:before="38"/>
        <w:ind w:left="160"/>
        <w:rPr>
          <w:rFonts w:ascii="宋体"/>
        </w:rPr>
      </w:pPr>
      <w:r>
        <w:rPr>
          <w:rFonts w:ascii="宋体"/>
          <w:color w:val="2B2A29"/>
        </w:rPr>
        <w:t>14}</w:t>
      </w:r>
      <w:r>
        <w:rPr>
          <w:rFonts w:ascii="宋体"/>
          <w:color w:val="2B2A29"/>
        </w:rPr>
        <w:tab/>
      </w:r>
    </w:p>
    <w:p>
      <w:r>
        <w:rPr>
          <w:color w:val="2B2A29"/>
          <w:w w:val="105"/>
        </w:rPr>
        <w:t>In</w:t>
      </w:r>
      <w:r>
        <w:rPr>
          <w:color w:val="2B2A29"/>
          <w:spacing w:val="-5"/>
          <w:w w:val="105"/>
        </w:rPr>
        <w:t xml:space="preserve"> </w:t>
      </w:r>
      <w:r>
        <w:rPr>
          <w:color w:val="2B2A29"/>
          <w:w w:val="105"/>
        </w:rPr>
        <w:t>line</w:t>
      </w:r>
      <w:r>
        <w:rPr>
          <w:color w:val="2B2A29"/>
          <w:spacing w:val="-4"/>
          <w:w w:val="105"/>
        </w:rPr>
        <w:t xml:space="preserve"> </w:t>
      </w:r>
      <w:r>
        <w:rPr>
          <w:color w:val="2B2A29"/>
          <w:w w:val="105"/>
        </w:rPr>
        <w:t>4,</w:t>
      </w:r>
      <w:r>
        <w:rPr>
          <w:color w:val="2B2A29"/>
          <w:spacing w:val="-4"/>
          <w:w w:val="105"/>
        </w:rPr>
        <w:t xml:space="preserve"> </w:t>
      </w:r>
      <w:r>
        <w:rPr>
          <w:color w:val="2B2A29"/>
          <w:w w:val="105"/>
        </w:rPr>
        <w:t>we</w:t>
      </w:r>
      <w:r>
        <w:rPr>
          <w:color w:val="2B2A29"/>
          <w:spacing w:val="-4"/>
          <w:w w:val="105"/>
        </w:rPr>
        <w:t xml:space="preserve"> </w:t>
      </w:r>
      <w:r>
        <w:rPr>
          <w:color w:val="2B2A29"/>
          <w:w w:val="105"/>
        </w:rPr>
        <w:t>assign</w:t>
      </w:r>
      <w:r>
        <w:rPr>
          <w:color w:val="2B2A29"/>
          <w:spacing w:val="-4"/>
          <w:w w:val="105"/>
        </w:rPr>
        <w:t xml:space="preserve"> </w:t>
      </w:r>
      <w:r>
        <w:rPr>
          <w:color w:val="2B2A29"/>
          <w:w w:val="105"/>
        </w:rPr>
        <w:t>order</w:t>
      </w:r>
      <w:r>
        <w:rPr>
          <w:color w:val="2B2A29"/>
          <w:spacing w:val="-4"/>
          <w:w w:val="105"/>
        </w:rPr>
        <w:t xml:space="preserve"> </w:t>
      </w:r>
      <w:r>
        <w:rPr>
          <w:color w:val="2B2A29"/>
          <w:w w:val="105"/>
        </w:rPr>
        <w:t>details</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4"/>
          <w:w w:val="105"/>
        </w:rPr>
        <w:t xml:space="preserve"> </w:t>
      </w:r>
      <w:r>
        <w:rPr>
          <w:color w:val="2B2A29"/>
          <w:w w:val="105"/>
        </w:rPr>
        <w:t>in-memory</w:t>
      </w:r>
      <w:r>
        <w:rPr>
          <w:color w:val="2B2A29"/>
          <w:spacing w:val="-4"/>
          <w:w w:val="105"/>
        </w:rPr>
        <w:t xml:space="preserve"> </w:t>
      </w:r>
      <w:r>
        <w:rPr>
          <w:color w:val="2B2A29"/>
          <w:w w:val="105"/>
        </w:rPr>
        <w:t>map.</w:t>
      </w:r>
      <w:r>
        <w:rPr>
          <w:color w:val="2B2A29"/>
          <w:spacing w:val="-4"/>
          <w:w w:val="105"/>
        </w:rPr>
        <w:t xml:space="preserve"> </w:t>
      </w:r>
      <w:r>
        <w:rPr>
          <w:color w:val="2B2A29"/>
          <w:w w:val="105"/>
        </w:rPr>
        <w:t>To</w:t>
      </w:r>
      <w:r>
        <w:rPr>
          <w:color w:val="2B2A29"/>
          <w:spacing w:val="-4"/>
          <w:w w:val="105"/>
        </w:rPr>
        <w:t xml:space="preserve"> </w:t>
      </w:r>
      <w:r>
        <w:rPr>
          <w:color w:val="2B2A29"/>
          <w:w w:val="105"/>
        </w:rPr>
        <w:t>work</w:t>
      </w:r>
      <w:r>
        <w:rPr>
          <w:color w:val="2B2A29"/>
          <w:spacing w:val="-5"/>
          <w:w w:val="105"/>
        </w:rPr>
        <w:t xml:space="preserve"> </w:t>
      </w:r>
      <w:r>
        <w:rPr>
          <w:color w:val="2B2A29"/>
          <w:w w:val="105"/>
        </w:rPr>
        <w:t>with</w:t>
      </w:r>
      <w:r>
        <w:rPr>
          <w:color w:val="2B2A29"/>
          <w:spacing w:val="-4"/>
          <w:w w:val="105"/>
        </w:rPr>
        <w:t xml:space="preserve"> </w:t>
      </w:r>
      <w:r>
        <w:rPr>
          <w:color w:val="2B2A29"/>
          <w:w w:val="105"/>
        </w:rPr>
        <w:t>the</w:t>
      </w:r>
      <w:r>
        <w:rPr>
          <w:color w:val="2B2A29"/>
          <w:spacing w:val="-4"/>
          <w:w w:val="105"/>
        </w:rPr>
        <w:t xml:space="preserve"> </w:t>
      </w:r>
      <w:r>
        <w:rPr>
          <w:color w:val="2B2A29"/>
          <w:w w:val="105"/>
        </w:rPr>
        <w:t>map,</w:t>
      </w:r>
      <w:r>
        <w:rPr>
          <w:color w:val="2B2A29"/>
          <w:spacing w:val="-4"/>
          <w:w w:val="105"/>
        </w:rPr>
        <w:t xml:space="preserve"> </w:t>
      </w:r>
      <w:r>
        <w:rPr>
          <w:color w:val="2B2A29"/>
          <w:w w:val="105"/>
        </w:rPr>
        <w:t>we</w:t>
      </w:r>
      <w:r>
        <w:rPr>
          <w:color w:val="2B2A29"/>
          <w:spacing w:val="-55"/>
          <w:w w:val="105"/>
        </w:rPr>
        <w:t xml:space="preserve"> </w:t>
      </w:r>
      <w:r>
        <w:rPr>
          <w:color w:val="2B2A29"/>
          <w:w w:val="105"/>
        </w:rPr>
        <w:t>need</w:t>
      </w:r>
      <w:r>
        <w:rPr>
          <w:color w:val="2B2A29"/>
          <w:spacing w:val="-10"/>
          <w:w w:val="105"/>
        </w:rPr>
        <w:t xml:space="preserve"> </w:t>
      </w:r>
      <w:r>
        <w:rPr>
          <w:color w:val="2B2A29"/>
          <w:w w:val="105"/>
        </w:rPr>
        <w:t>to</w:t>
      </w:r>
      <w:r>
        <w:rPr>
          <w:color w:val="2B2A29"/>
          <w:spacing w:val="-9"/>
          <w:w w:val="105"/>
        </w:rPr>
        <w:t xml:space="preserve"> </w:t>
      </w:r>
      <w:r>
        <w:rPr>
          <w:color w:val="2B2A29"/>
          <w:w w:val="105"/>
        </w:rPr>
        <w:t>initialize</w:t>
      </w:r>
      <w:r>
        <w:rPr>
          <w:color w:val="2B2A29"/>
          <w:spacing w:val="-10"/>
          <w:w w:val="105"/>
        </w:rPr>
        <w:t xml:space="preserve"> </w:t>
      </w:r>
      <w:r>
        <w:rPr>
          <w:color w:val="2B2A29"/>
          <w:w w:val="105"/>
        </w:rPr>
        <w:t>the</w:t>
      </w:r>
      <w:r>
        <w:rPr>
          <w:color w:val="2B2A29"/>
          <w:spacing w:val="-9"/>
          <w:w w:val="105"/>
        </w:rPr>
        <w:t xml:space="preserve"> </w:t>
      </w:r>
      <w:r>
        <w:rPr>
          <w:color w:val="2B2A29"/>
          <w:w w:val="105"/>
        </w:rPr>
        <w:t>in-memory</w:t>
      </w:r>
      <w:r>
        <w:rPr>
          <w:color w:val="2B2A29"/>
          <w:spacing w:val="-10"/>
          <w:w w:val="105"/>
        </w:rPr>
        <w:t xml:space="preserve"> </w:t>
      </w:r>
      <w:r>
        <w:rPr>
          <w:color w:val="2B2A29"/>
          <w:w w:val="105"/>
        </w:rPr>
        <w:t>map</w:t>
      </w:r>
      <w:r>
        <w:rPr>
          <w:color w:val="2B2A29"/>
          <w:spacing w:val="-9"/>
          <w:w w:val="105"/>
        </w:rPr>
        <w:t xml:space="preserve"> </w:t>
      </w:r>
      <w:r>
        <w:rPr>
          <w:color w:val="2B2A29"/>
          <w:w w:val="105"/>
        </w:rPr>
        <w:t>as</w:t>
      </w:r>
      <w:r>
        <w:rPr>
          <w:color w:val="2B2A29"/>
          <w:spacing w:val="-10"/>
          <w:w w:val="105"/>
        </w:rPr>
        <w:t xml:space="preserve"> </w:t>
      </w:r>
      <w:r>
        <w:rPr>
          <w:color w:val="2B2A29"/>
          <w:w w:val="105"/>
        </w:rPr>
        <w:t>follows</w:t>
      </w:r>
      <w:r>
        <w:rPr>
          <w:color w:val="2B2A29"/>
          <w:spacing w:val="-9"/>
          <w:w w:val="105"/>
        </w:rPr>
        <w:t xml:space="preserve"> </w:t>
      </w:r>
      <w:r>
        <w:rPr>
          <w:color w:val="2B2A29"/>
          <w:w w:val="105"/>
        </w:rPr>
        <w:t>at</w:t>
      </w:r>
      <w:r>
        <w:rPr>
          <w:color w:val="2B2A29"/>
          <w:spacing w:val="-9"/>
          <w:w w:val="105"/>
        </w:rPr>
        <w:t xml:space="preserve"> </w:t>
      </w:r>
      <w:r>
        <w:rPr>
          <w:color w:val="2B2A29"/>
          <w:w w:val="105"/>
        </w:rPr>
        <w:t>the</w:t>
      </w:r>
      <w:r>
        <w:rPr>
          <w:color w:val="2B2A29"/>
          <w:spacing w:val="-10"/>
          <w:w w:val="105"/>
        </w:rPr>
        <w:t xml:space="preserve"> </w:t>
      </w:r>
      <w:r>
        <w:rPr>
          <w:color w:val="2B2A29"/>
          <w:w w:val="105"/>
        </w:rPr>
        <w:t>module</w:t>
      </w:r>
      <w:r>
        <w:rPr>
          <w:color w:val="2B2A29"/>
          <w:spacing w:val="-9"/>
          <w:w w:val="105"/>
        </w:rPr>
        <w:t xml:space="preserve"> </w:t>
      </w:r>
      <w:r>
        <w:rPr>
          <w:color w:val="2B2A29"/>
          <w:w w:val="105"/>
        </w:rPr>
        <w:t>level:</w:t>
      </w:r>
    </w:p>
    <w:p>
      <w:pPr>
        <w:pStyle w:val="11"/>
        <w:spacing w:before="213" w:line="304" w:lineRule="auto"/>
        <w:ind w:left="160" w:right="510" w:firstLine="359"/>
      </w:pPr>
      <w:r>
        <w:rPr>
          <w:color w:val="2B2A29"/>
          <w:w w:val="105"/>
        </w:rPr>
        <w:t>在第4行中，我们</w:t>
      </w:r>
      <w:r>
        <w:rPr>
          <w:color w:val="2B2A29"/>
          <w:spacing w:val="-4"/>
          <w:w w:val="105"/>
        </w:rPr>
        <w:t>将</w:t>
      </w:r>
      <w:r>
        <w:rPr>
          <w:color w:val="2B2A29"/>
          <w:w w:val="105"/>
        </w:rPr>
        <w:t>订单详细</w:t>
      </w:r>
      <w:r>
        <w:rPr>
          <w:color w:val="2B2A29"/>
          <w:spacing w:val="-5"/>
          <w:w w:val="105"/>
        </w:rPr>
        <w:t>信息</w:t>
      </w:r>
      <w:r>
        <w:rPr>
          <w:color w:val="2B2A29"/>
          <w:w w:val="105"/>
        </w:rPr>
        <w:t>分配给内存映射。要使用映射，</w:t>
      </w:r>
      <w:r>
        <w:rPr>
          <w:color w:val="2B2A29"/>
          <w:spacing w:val="-4"/>
          <w:w w:val="105"/>
        </w:rPr>
        <w:t>我们</w:t>
      </w:r>
      <w:r>
        <w:rPr>
          <w:color w:val="2B2A29"/>
          <w:w w:val="105"/>
        </w:rPr>
        <w:t>需要在模块级别初始化内存映射，如</w:t>
      </w:r>
      <w:r>
        <w:rPr>
          <w:color w:val="2B2A29"/>
          <w:spacing w:val="-10"/>
          <w:w w:val="105"/>
        </w:rPr>
        <w:t>下</w:t>
      </w:r>
      <w:r>
        <w:rPr>
          <w:color w:val="2B2A29"/>
          <w:spacing w:val="-9"/>
          <w:w w:val="105"/>
        </w:rPr>
        <w:t>所示</w:t>
      </w:r>
      <w:r>
        <w:rPr>
          <w:color w:val="2B2A29"/>
          <w:w w:val="105"/>
        </w:rPr>
        <w:t>：</w:t>
      </w:r>
    </w:p>
    <w:p>
      <w:r>
        <w:rPr>
          <w:rFonts w:ascii="宋体"/>
          <w:color w:val="2B2A29"/>
        </w:rPr>
        <w:t>map&lt;orderInfo&gt; ordersMap = {};</w:t>
      </w:r>
    </w:p>
    <w:p>
      <w:pPr>
        <w:pStyle w:val="11"/>
        <w:spacing w:before="143"/>
        <w:ind w:left="160"/>
        <w:rPr>
          <w:rFonts w:ascii="宋体"/>
        </w:rPr>
      </w:pPr>
      <w:r>
        <w:rPr>
          <w:rFonts w:ascii="宋体"/>
          <w:color w:val="2B2A29"/>
        </w:rPr>
        <w:t>map＜orderInfo＞ordersMap＝｛｝；</w:t>
      </w:r>
    </w:p>
    <w:p>
      <w:r>
        <w:rPr>
          <w:color w:val="2B2A29"/>
          <w:w w:val="105"/>
        </w:rPr>
        <w:t xml:space="preserve">Since we are logging the errors, we need to import the </w:t>
      </w:r>
      <w:r>
        <w:rPr>
          <w:rFonts w:ascii="宋体"/>
          <w:color w:val="2B2A29"/>
          <w:w w:val="105"/>
        </w:rPr>
        <w:t xml:space="preserve">ballerina/log </w:t>
      </w:r>
      <w:r>
        <w:rPr>
          <w:color w:val="2B2A29"/>
          <w:w w:val="105"/>
        </w:rPr>
        <w:t>module.</w:t>
      </w:r>
      <w:r>
        <w:rPr>
          <w:color w:val="2B2A29"/>
          <w:spacing w:val="1"/>
          <w:w w:val="105"/>
        </w:rPr>
        <w:t xml:space="preserve"> </w:t>
      </w:r>
      <w:r>
        <w:rPr>
          <w:color w:val="2B2A29"/>
        </w:rPr>
        <w:t>You</w:t>
      </w:r>
      <w:r>
        <w:rPr>
          <w:color w:val="2B2A29"/>
          <w:spacing w:val="7"/>
        </w:rPr>
        <w:t xml:space="preserve"> </w:t>
      </w:r>
      <w:r>
        <w:rPr>
          <w:color w:val="2B2A29"/>
        </w:rPr>
        <w:t>may</w:t>
      </w:r>
      <w:r>
        <w:rPr>
          <w:color w:val="2B2A29"/>
          <w:spacing w:val="7"/>
        </w:rPr>
        <w:t xml:space="preserve"> </w:t>
      </w:r>
      <w:r>
        <w:rPr>
          <w:color w:val="2B2A29"/>
        </w:rPr>
        <w:t>have</w:t>
      </w:r>
      <w:r>
        <w:rPr>
          <w:color w:val="2B2A29"/>
          <w:spacing w:val="8"/>
        </w:rPr>
        <w:t xml:space="preserve"> </w:t>
      </w:r>
      <w:r>
        <w:rPr>
          <w:color w:val="2B2A29"/>
        </w:rPr>
        <w:t>noticed</w:t>
      </w:r>
      <w:r>
        <w:rPr>
          <w:color w:val="2B2A29"/>
          <w:spacing w:val="7"/>
        </w:rPr>
        <w:t xml:space="preserve"> </w:t>
      </w:r>
      <w:r>
        <w:rPr>
          <w:color w:val="2B2A29"/>
        </w:rPr>
        <w:t>that</w:t>
      </w:r>
      <w:r>
        <w:rPr>
          <w:color w:val="2B2A29"/>
          <w:spacing w:val="8"/>
        </w:rPr>
        <w:t xml:space="preserve"> </w:t>
      </w:r>
      <w:r>
        <w:rPr>
          <w:rFonts w:ascii="宋体"/>
          <w:color w:val="2B2A29"/>
        </w:rPr>
        <w:t>orderMap</w:t>
      </w:r>
      <w:r>
        <w:rPr>
          <w:rFonts w:ascii="宋体"/>
          <w:color w:val="2B2A29"/>
          <w:spacing w:val="-48"/>
        </w:rPr>
        <w:t xml:space="preserve"> </w:t>
      </w:r>
      <w:r>
        <w:rPr>
          <w:color w:val="2B2A29"/>
        </w:rPr>
        <w:t>is</w:t>
      </w:r>
      <w:r>
        <w:rPr>
          <w:color w:val="2B2A29"/>
          <w:spacing w:val="8"/>
        </w:rPr>
        <w:t xml:space="preserve"> </w:t>
      </w:r>
      <w:r>
        <w:rPr>
          <w:color w:val="2B2A29"/>
        </w:rPr>
        <w:t>a</w:t>
      </w:r>
      <w:r>
        <w:rPr>
          <w:color w:val="2B2A29"/>
          <w:spacing w:val="7"/>
        </w:rPr>
        <w:t xml:space="preserve"> </w:t>
      </w:r>
      <w:r>
        <w:rPr>
          <w:color w:val="2B2A29"/>
        </w:rPr>
        <w:t>map</w:t>
      </w:r>
      <w:r>
        <w:rPr>
          <w:color w:val="2B2A29"/>
          <w:spacing w:val="8"/>
        </w:rPr>
        <w:t xml:space="preserve"> </w:t>
      </w:r>
      <w:r>
        <w:rPr>
          <w:color w:val="2B2A29"/>
        </w:rPr>
        <w:t>of</w:t>
      </w:r>
      <w:r>
        <w:rPr>
          <w:color w:val="2B2A29"/>
          <w:spacing w:val="7"/>
        </w:rPr>
        <w:t xml:space="preserve"> </w:t>
      </w:r>
      <w:r>
        <w:rPr>
          <w:rFonts w:ascii="宋体"/>
          <w:color w:val="2B2A29"/>
        </w:rPr>
        <w:t>orderInfo</w:t>
      </w:r>
      <w:r>
        <w:rPr>
          <w:color w:val="2B2A29"/>
        </w:rPr>
        <w:t>.</w:t>
      </w:r>
      <w:r>
        <w:rPr>
          <w:color w:val="2B2A29"/>
          <w:spacing w:val="8"/>
        </w:rPr>
        <w:t xml:space="preserve"> </w:t>
      </w:r>
      <w:r>
        <w:rPr>
          <w:rFonts w:ascii="宋体"/>
          <w:color w:val="2B2A29"/>
        </w:rPr>
        <w:t>orderInfo</w:t>
      </w:r>
      <w:r>
        <w:rPr>
          <w:rFonts w:ascii="宋体"/>
          <w:color w:val="2B2A29"/>
          <w:spacing w:val="-48"/>
        </w:rPr>
        <w:t xml:space="preserve"> </w:t>
      </w:r>
      <w:r>
        <w:rPr>
          <w:color w:val="2B2A29"/>
        </w:rPr>
        <w:t>is</w:t>
      </w:r>
      <w:r>
        <w:rPr>
          <w:color w:val="2B2A29"/>
          <w:spacing w:val="8"/>
        </w:rPr>
        <w:t xml:space="preserve"> </w:t>
      </w:r>
      <w:r>
        <w:rPr>
          <w:color w:val="2B2A29"/>
        </w:rPr>
        <w:t>a</w:t>
      </w:r>
      <w:r>
        <w:rPr>
          <w:color w:val="2B2A29"/>
          <w:spacing w:val="7"/>
        </w:rPr>
        <w:t xml:space="preserve"> </w:t>
      </w:r>
      <w:r>
        <w:rPr>
          <w:color w:val="2B2A29"/>
        </w:rPr>
        <w:t>record,</w:t>
      </w:r>
      <w:r>
        <w:rPr>
          <w:color w:val="2B2A29"/>
          <w:w w:val="105"/>
        </w:rPr>
        <w:t xml:space="preserve"> and</w:t>
      </w:r>
      <w:r>
        <w:rPr>
          <w:color w:val="2B2A29"/>
          <w:spacing w:val="-12"/>
          <w:w w:val="105"/>
        </w:rPr>
        <w:t xml:space="preserve"> </w:t>
      </w:r>
      <w:r>
        <w:rPr>
          <w:color w:val="2B2A29"/>
          <w:w w:val="105"/>
        </w:rPr>
        <w:t>it</w:t>
      </w:r>
      <w:r>
        <w:rPr>
          <w:color w:val="2B2A29"/>
          <w:spacing w:val="-12"/>
          <w:w w:val="105"/>
        </w:rPr>
        <w:t xml:space="preserve"> </w:t>
      </w:r>
      <w:r>
        <w:rPr>
          <w:color w:val="2B2A29"/>
          <w:w w:val="105"/>
        </w:rPr>
        <w:t>is</w:t>
      </w:r>
      <w:r>
        <w:rPr>
          <w:color w:val="2B2A29"/>
          <w:spacing w:val="-12"/>
          <w:w w:val="105"/>
        </w:rPr>
        <w:t xml:space="preserve"> </w:t>
      </w:r>
      <w:r>
        <w:rPr>
          <w:color w:val="2B2A29"/>
          <w:w w:val="105"/>
        </w:rPr>
        <w:t>defined</w:t>
      </w:r>
      <w:r>
        <w:rPr>
          <w:color w:val="2B2A29"/>
          <w:spacing w:val="-12"/>
          <w:w w:val="105"/>
        </w:rPr>
        <w:t xml:space="preserve"> </w:t>
      </w:r>
      <w:r>
        <w:rPr>
          <w:color w:val="2B2A29"/>
          <w:w w:val="105"/>
        </w:rPr>
        <w:t>in</w:t>
      </w:r>
      <w:r>
        <w:rPr>
          <w:color w:val="2B2A29"/>
          <w:spacing w:val="-11"/>
          <w:w w:val="105"/>
        </w:rPr>
        <w:t xml:space="preserve"> </w:t>
      </w:r>
      <w:r>
        <w:rPr>
          <w:color w:val="2B2A29"/>
          <w:w w:val="105"/>
        </w:rPr>
        <w:t>the</w:t>
      </w:r>
      <w:r>
        <w:rPr>
          <w:color w:val="2B2A29"/>
          <w:spacing w:val="-12"/>
          <w:w w:val="105"/>
        </w:rPr>
        <w:t xml:space="preserve"> </w:t>
      </w:r>
      <w:r>
        <w:rPr>
          <w:color w:val="2B2A29"/>
          <w:w w:val="105"/>
        </w:rPr>
        <w:t>generated</w:t>
      </w:r>
      <w:r>
        <w:rPr>
          <w:color w:val="2B2A29"/>
          <w:spacing w:val="-12"/>
          <w:w w:val="105"/>
        </w:rPr>
        <w:t xml:space="preserve"> </w:t>
      </w:r>
      <w:r>
        <w:rPr>
          <w:rFonts w:ascii="宋体"/>
          <w:color w:val="2B2A29"/>
          <w:w w:val="105"/>
        </w:rPr>
        <w:t>orderMgt_pb.bal</w:t>
      </w:r>
      <w:r>
        <w:rPr>
          <w:rFonts w:ascii="宋体"/>
          <w:color w:val="2B2A29"/>
          <w:spacing w:val="-3"/>
          <w:w w:val="105"/>
        </w:rPr>
        <w:t xml:space="preserve"> </w:t>
      </w:r>
      <w:r>
        <w:rPr>
          <w:rFonts w:ascii="宋体"/>
          <w:color w:val="2B2A29"/>
          <w:w w:val="105"/>
        </w:rPr>
        <w:t>file.</w:t>
      </w:r>
    </w:p>
    <w:p>
      <w:pPr>
        <w:pStyle w:val="11"/>
        <w:spacing w:before="198" w:line="273" w:lineRule="auto"/>
        <w:ind w:left="519" w:right="775"/>
      </w:pPr>
      <w:r>
        <w:rPr>
          <w:color w:val="2B2A29"/>
          <w:w w:val="105"/>
        </w:rPr>
        <w:t>由于我们正在记录错误，我们需要导入</w:t>
      </w:r>
      <w:r>
        <w:rPr>
          <w:rFonts w:ascii="宋体"/>
          <w:color w:val="2B2A29"/>
          <w:w w:val="105"/>
        </w:rPr>
        <w:t>balletina/log</w:t>
      </w:r>
      <w:r>
        <w:rPr>
          <w:color w:val="2B2A29"/>
          <w:w w:val="105"/>
        </w:rPr>
        <w:t>模块。</w:t>
      </w:r>
      <w:r>
        <w:rPr>
          <w:color w:val="2B2A29"/>
        </w:rPr>
        <w:t>您可能已经注意</w:t>
      </w:r>
      <w:r>
        <w:rPr>
          <w:color w:val="2B2A29"/>
          <w:spacing w:val="7"/>
        </w:rPr>
        <w:t>到</w:t>
      </w:r>
      <w:r>
        <w:rPr>
          <w:rFonts w:ascii="宋体"/>
          <w:color w:val="2B2A29"/>
        </w:rPr>
        <w:t>orderMap</w:t>
      </w:r>
      <w:r>
        <w:rPr>
          <w:color w:val="2B2A29"/>
        </w:rPr>
        <w:t>是</w:t>
      </w:r>
      <w:r>
        <w:rPr>
          <w:rFonts w:ascii="宋体"/>
          <w:color w:val="2B2A29"/>
        </w:rPr>
        <w:t>orderInfo</w:t>
      </w:r>
      <w:r>
        <w:rPr>
          <w:color w:val="2B2A29"/>
        </w:rPr>
        <w:t>的映射。</w:t>
      </w:r>
      <w:r>
        <w:rPr>
          <w:rFonts w:ascii="宋体"/>
          <w:color w:val="2B2A29"/>
        </w:rPr>
        <w:t>orderInfo</w:t>
      </w:r>
      <w:r>
        <w:rPr>
          <w:color w:val="2B2A29"/>
        </w:rPr>
        <w:t>是一</w:t>
      </w:r>
      <w:r>
        <w:rPr>
          <w:color w:val="2B2A29"/>
          <w:spacing w:val="7"/>
        </w:rPr>
        <w:t>条</w:t>
      </w:r>
      <w:r>
        <w:rPr>
          <w:color w:val="2B2A29"/>
        </w:rPr>
        <w:t>记录，</w:t>
      </w:r>
      <w:r>
        <w:rPr>
          <w:color w:val="2B2A29"/>
          <w:w w:val="105"/>
        </w:rPr>
        <w:t>它在生成</w:t>
      </w:r>
      <w:r>
        <w:rPr>
          <w:color w:val="2B2A29"/>
          <w:spacing w:val="-12"/>
          <w:w w:val="105"/>
        </w:rPr>
        <w:t>的</w:t>
      </w:r>
      <w:r>
        <w:rPr>
          <w:rFonts w:ascii="宋体"/>
          <w:color w:val="2B2A29"/>
          <w:w w:val="105"/>
        </w:rPr>
        <w:t>orderMgt_pb.bal文件</w:t>
      </w:r>
      <w:r>
        <w:rPr>
          <w:color w:val="2B2A29"/>
          <w:w w:val="105"/>
        </w:rPr>
        <w:t>中定义</w:t>
      </w:r>
      <w:r>
        <w:rPr>
          <w:rFonts w:ascii="宋体"/>
          <w:color w:val="2B2A29"/>
          <w:w w:val="105"/>
        </w:rPr>
        <w:t>。</w:t>
      </w:r>
    </w:p>
    <w:p>
      <w:r>
        <w:rPr>
          <w:color w:val="2B2A29"/>
          <w:w w:val="105"/>
        </w:rPr>
        <w:t>Let’s</w:t>
      </w:r>
      <w:r>
        <w:rPr>
          <w:color w:val="2B2A29"/>
          <w:spacing w:val="-11"/>
          <w:w w:val="105"/>
        </w:rPr>
        <w:t xml:space="preserve"> </w:t>
      </w:r>
      <w:r>
        <w:rPr>
          <w:color w:val="2B2A29"/>
          <w:w w:val="105"/>
        </w:rPr>
        <w:t>add</w:t>
      </w:r>
      <w:r>
        <w:rPr>
          <w:color w:val="2B2A29"/>
          <w:spacing w:val="-11"/>
          <w:w w:val="105"/>
        </w:rPr>
        <w:t xml:space="preserve"> </w:t>
      </w:r>
      <w:r>
        <w:rPr>
          <w:color w:val="2B2A29"/>
          <w:w w:val="105"/>
        </w:rPr>
        <w:t>an</w:t>
      </w:r>
      <w:r>
        <w:rPr>
          <w:color w:val="2B2A29"/>
          <w:spacing w:val="-11"/>
          <w:w w:val="105"/>
        </w:rPr>
        <w:t xml:space="preserve"> </w:t>
      </w:r>
      <w:r>
        <w:rPr>
          <w:color w:val="2B2A29"/>
          <w:w w:val="105"/>
        </w:rPr>
        <w:t>implementation</w:t>
      </w:r>
      <w:r>
        <w:rPr>
          <w:color w:val="2B2A29"/>
          <w:spacing w:val="-11"/>
          <w:w w:val="105"/>
        </w:rPr>
        <w:t xml:space="preserve"> </w:t>
      </w:r>
      <w:r>
        <w:rPr>
          <w:color w:val="2B2A29"/>
          <w:w w:val="105"/>
        </w:rPr>
        <w:t>for</w:t>
      </w:r>
      <w:r>
        <w:rPr>
          <w:color w:val="2B2A29"/>
          <w:spacing w:val="-11"/>
          <w:w w:val="105"/>
        </w:rPr>
        <w:t xml:space="preserve"> </w:t>
      </w:r>
      <w:r>
        <w:rPr>
          <w:rFonts w:ascii="宋体" w:hAnsi="宋体"/>
          <w:color w:val="2B2A29"/>
          <w:w w:val="105"/>
        </w:rPr>
        <w:t>getOrder</w:t>
      </w:r>
      <w:r>
        <w:rPr>
          <w:color w:val="2B2A29"/>
          <w:w w:val="105"/>
        </w:rPr>
        <w:t>,</w:t>
      </w:r>
      <w:r>
        <w:rPr>
          <w:color w:val="2B2A29"/>
          <w:spacing w:val="-11"/>
          <w:w w:val="105"/>
        </w:rPr>
        <w:t xml:space="preserve"> </w:t>
      </w:r>
      <w:r>
        <w:rPr>
          <w:color w:val="2B2A29"/>
          <w:w w:val="105"/>
        </w:rPr>
        <w:t>as</w:t>
      </w:r>
      <w:r>
        <w:rPr>
          <w:color w:val="2B2A29"/>
          <w:spacing w:val="-11"/>
          <w:w w:val="105"/>
        </w:rPr>
        <w:t xml:space="preserve"> </w:t>
      </w:r>
      <w:r>
        <w:rPr>
          <w:color w:val="2B2A29"/>
          <w:w w:val="105"/>
        </w:rPr>
        <w:t>shown</w:t>
      </w:r>
      <w:r>
        <w:rPr>
          <w:color w:val="2B2A29"/>
          <w:spacing w:val="-11"/>
          <w:w w:val="105"/>
        </w:rPr>
        <w:t xml:space="preserve"> </w:t>
      </w:r>
      <w:r>
        <w:rPr>
          <w:color w:val="2B2A29"/>
          <w:w w:val="105"/>
        </w:rPr>
        <w:t>in</w:t>
      </w:r>
      <w:r>
        <w:rPr>
          <w:color w:val="2B2A29"/>
          <w:spacing w:val="-11"/>
          <w:w w:val="105"/>
        </w:rPr>
        <w:t xml:space="preserve"> </w:t>
      </w:r>
      <w:r>
        <w:rPr>
          <w:color w:val="2B2A29"/>
          <w:w w:val="105"/>
        </w:rPr>
        <w:t>Listing</w:t>
      </w:r>
      <w:r>
        <w:rPr>
          <w:color w:val="2B2A29"/>
          <w:spacing w:val="-11"/>
          <w:w w:val="105"/>
        </w:rPr>
        <w:t xml:space="preserve"> </w:t>
      </w:r>
      <w:r>
        <w:rPr>
          <w:color w:val="0000FF"/>
          <w:w w:val="105"/>
        </w:rPr>
        <w:t>8-12</w:t>
      </w:r>
      <w:r>
        <w:rPr>
          <w:color w:val="2B2A29"/>
          <w:w w:val="105"/>
        </w:rPr>
        <w:t>.</w:t>
      </w:r>
    </w:p>
    <w:p>
      <w:pPr>
        <w:pStyle w:val="11"/>
        <w:spacing w:before="38"/>
        <w:ind w:left="519"/>
      </w:pPr>
      <w:r>
        <w:rPr>
          <w:color w:val="2B2A29"/>
          <w:w w:val="105"/>
        </w:rPr>
        <w:t>让我们为</w:t>
      </w:r>
      <w:r>
        <w:rPr>
          <w:rFonts w:ascii="宋体" w:hAnsi="宋体"/>
          <w:color w:val="2B2A29"/>
          <w:w w:val="105"/>
        </w:rPr>
        <w:t>getOrder</w:t>
      </w:r>
      <w:r>
        <w:rPr>
          <w:color w:val="2B2A29"/>
          <w:w w:val="105"/>
        </w:rPr>
        <w:t>添加一个实现，如清单</w:t>
      </w:r>
      <w:r>
        <w:rPr>
          <w:color w:val="0000FF"/>
          <w:w w:val="105"/>
        </w:rPr>
        <w:t>8-12</w:t>
      </w:r>
      <w:r>
        <w:rPr>
          <w:color w:val="2B2A29"/>
          <w:w w:val="105"/>
        </w:rPr>
        <w:t>所示。</w:t>
      </w:r>
    </w:p>
    <w:p>
      <w:pPr>
        <w:pStyle w:val="11"/>
        <w:spacing w:before="2"/>
        <w:rPr>
          <w:sz w:val="24"/>
        </w:rPr>
      </w:pPr>
    </w:p>
    <w:p>
      <w:r>
        <w:rPr>
          <w:rFonts w:ascii="Cambria"/>
          <w:b/>
          <w:i/>
          <w:color w:val="2B2A29"/>
          <w:sz w:val="24"/>
        </w:rPr>
        <w:t>Listing</w:t>
      </w:r>
      <w:r>
        <w:rPr>
          <w:rFonts w:ascii="Cambria"/>
          <w:b/>
          <w:i/>
          <w:color w:val="2B2A29"/>
          <w:spacing w:val="11"/>
          <w:sz w:val="24"/>
        </w:rPr>
        <w:t xml:space="preserve"> </w:t>
      </w:r>
      <w:r>
        <w:rPr>
          <w:rFonts w:ascii="Cambria"/>
          <w:b/>
          <w:i/>
          <w:color w:val="2B2A29"/>
          <w:sz w:val="24"/>
        </w:rPr>
        <w:t xml:space="preserve">8-12.  </w:t>
      </w:r>
      <w:r>
        <w:rPr>
          <w:rFonts w:ascii="Cambria"/>
          <w:b/>
          <w:i/>
          <w:color w:val="2B2A29"/>
          <w:spacing w:val="4"/>
          <w:sz w:val="24"/>
        </w:rPr>
        <w:t xml:space="preserve"> </w:t>
      </w:r>
      <w:r>
        <w:rPr>
          <w:color w:val="2B2A29"/>
          <w:sz w:val="24"/>
        </w:rPr>
        <w:t>gRPC</w:t>
      </w:r>
      <w:r>
        <w:rPr>
          <w:color w:val="2B2A29"/>
          <w:spacing w:val="7"/>
          <w:sz w:val="24"/>
        </w:rPr>
        <w:t xml:space="preserve"> </w:t>
      </w:r>
      <w:r>
        <w:rPr>
          <w:color w:val="2B2A29"/>
          <w:sz w:val="24"/>
        </w:rPr>
        <w:t>getOrder</w:t>
      </w:r>
      <w:r>
        <w:rPr>
          <w:color w:val="2B2A29"/>
          <w:spacing w:val="7"/>
          <w:sz w:val="24"/>
        </w:rPr>
        <w:t xml:space="preserve"> </w:t>
      </w:r>
      <w:r>
        <w:rPr>
          <w:color w:val="2B2A29"/>
          <w:sz w:val="24"/>
        </w:rPr>
        <w:t>Resource</w:t>
      </w:r>
      <w:r>
        <w:rPr>
          <w:color w:val="2B2A29"/>
          <w:spacing w:val="7"/>
          <w:sz w:val="24"/>
        </w:rPr>
        <w:t xml:space="preserve"> </w:t>
      </w:r>
      <w:r>
        <w:rPr>
          <w:color w:val="2B2A29"/>
          <w:sz w:val="24"/>
        </w:rPr>
        <w:t>Function</w:t>
      </w:r>
    </w:p>
    <w:p>
      <w:pPr>
        <w:spacing w:before="0"/>
        <w:ind w:left="160" w:right="0" w:firstLine="0"/>
        <w:jc w:val="left"/>
        <w:rPr>
          <w:sz w:val="24"/>
        </w:rPr>
      </w:pPr>
      <w:r>
        <w:rPr>
          <w:rFonts w:ascii="Cambria"/>
          <w:b/>
          <w:i/>
          <w:color w:val="2B2A29"/>
          <w:sz w:val="24"/>
        </w:rPr>
        <w:t>清单8-12。</w:t>
      </w:r>
      <w:r>
        <w:rPr>
          <w:color w:val="2B2A29"/>
          <w:sz w:val="24"/>
        </w:rPr>
        <w:t>gRPC</w:t>
      </w:r>
      <w:r>
        <w:t xml:space="preserve"> </w:t>
      </w:r>
      <w:r>
        <w:rPr>
          <w:color w:val="2B2A29"/>
          <w:sz w:val="24"/>
        </w:rPr>
        <w:t>getOrder资源函数</w:t>
      </w:r>
    </w:p>
    <w:p>
      <w:r>
        <w:rPr>
          <w:rFonts w:ascii="宋体"/>
          <w:color w:val="2B2A29"/>
        </w:rPr>
        <w:t>01</w:t>
      </w:r>
      <w:r>
        <w:rPr>
          <w:rFonts w:ascii="宋体"/>
          <w:color w:val="2B2A29"/>
        </w:rPr>
        <w:tab/>
      </w:r>
      <w:r>
        <w:rPr>
          <w:rFonts w:ascii="宋体"/>
          <w:color w:val="2B2A29"/>
        </w:rPr>
        <w:t>resource function getOrder(grpc:Caller caller, string orderId) {</w:t>
      </w:r>
      <w:r>
        <w:rPr>
          <w:rFonts w:ascii="宋体"/>
          <w:color w:val="2B2A29"/>
          <w:spacing w:val="-108"/>
        </w:rPr>
        <w:t xml:space="preserve"> </w:t>
      </w:r>
      <w:r>
        <w:rPr>
          <w:rFonts w:ascii="宋体"/>
          <w:color w:val="2B2A29"/>
        </w:rPr>
        <w:t>02</w:t>
      </w:r>
      <w:r>
        <w:rPr>
          <w:rFonts w:ascii="宋体"/>
          <w:color w:val="2B2A29"/>
        </w:rPr>
        <w:tab/>
      </w:r>
      <w:r>
        <w:rPr>
          <w:rFonts w:ascii="宋体"/>
          <w:color w:val="2B2A29"/>
        </w:rPr>
        <w:tab/>
      </w:r>
      <w:r>
        <w:rPr>
          <w:rFonts w:ascii="宋体"/>
          <w:color w:val="2B2A29"/>
        </w:rPr>
        <w:t>string payload = "";</w:t>
      </w:r>
    </w:p>
    <w:p>
      <w:pPr>
        <w:pStyle w:val="11"/>
        <w:tabs>
          <w:tab w:val="left" w:pos="819"/>
          <w:tab w:val="left" w:pos="1259"/>
        </w:tabs>
        <w:spacing w:before="207" w:line="273" w:lineRule="auto"/>
        <w:ind w:left="160" w:right="1099"/>
        <w:rPr>
          <w:rFonts w:ascii="宋体"/>
        </w:rPr>
      </w:pPr>
      <w:r>
        <w:rPr>
          <w:rFonts w:ascii="宋体"/>
          <w:color w:val="2B2A29"/>
        </w:rPr>
        <w:t>01资源</w:t>
      </w:r>
      <w:r>
        <w:rPr>
          <w:rFonts w:ascii="宋体"/>
          <w:color w:val="2B2A29"/>
        </w:rPr>
        <w:tab/>
      </w:r>
      <w:r>
        <w:rPr>
          <w:rFonts w:ascii="宋体"/>
          <w:color w:val="2B2A29"/>
        </w:rPr>
        <w:t>函数getOrder（grpc:调用者，字符串orderId）</w:t>
      </w:r>
      <w:r>
        <w:rPr>
          <w:rFonts w:ascii="宋体"/>
          <w:color w:val="2B2A29"/>
        </w:rPr>
        <w:tab/>
      </w:r>
      <w:r>
        <w:rPr>
          <w:rFonts w:ascii="宋体"/>
          <w:color w:val="2B2A29"/>
        </w:rPr>
        <w:t>｛02string payload=“”；</w:t>
      </w:r>
      <w:r>
        <w:rPr>
          <w:rFonts w:ascii="宋体"/>
          <w:color w:val="2B2A29"/>
        </w:rPr>
        <w:tab/>
      </w:r>
      <w:r>
        <w:rPr>
          <w:rFonts w:ascii="宋体"/>
          <w:color w:val="2B2A29"/>
        </w:rPr>
        <w:tab/>
      </w:r>
    </w:p>
    <w:p>
      <w:r>
        <w:rPr>
          <w:color w:val="2B2A29"/>
          <w:sz w:val="22"/>
        </w:rPr>
        <w:t>error? result = ();</w:t>
      </w:r>
    </w:p>
    <w:p>
      <w:pPr>
        <w:pStyle w:val="16"/>
        <w:numPr>
          <w:ilvl w:val="0"/>
          <w:numId w:val="180"/>
        </w:numPr>
        <w:tabs>
          <w:tab w:val="left" w:pos="1259"/>
          <w:tab w:val="left" w:pos="1260"/>
        </w:tabs>
        <w:spacing w:before="0" w:after="0" w:line="279" w:lineRule="exact"/>
        <w:ind w:left="1260" w:right="0" w:hanging="1100"/>
        <w:jc w:val="left"/>
        <w:rPr>
          <w:sz w:val="22"/>
        </w:rPr>
      </w:pPr>
      <w:r>
        <w:rPr>
          <w:color w:val="2B2A29"/>
          <w:sz w:val="22"/>
        </w:rPr>
        <w:t>错误结果=（）；</w:t>
      </w:r>
    </w:p>
    <w:p>
      <w:pPr>
        <w:pStyle w:val="16"/>
        <w:numPr>
          <w:ilvl w:val="0"/>
          <w:numId w:val="180"/>
        </w:numPr>
        <w:tabs>
          <w:tab w:val="left" w:pos="1259"/>
          <w:tab w:val="left" w:pos="1260"/>
        </w:tabs>
        <w:spacing w:before="38" w:after="0" w:line="273" w:lineRule="auto"/>
        <w:ind w:left="160" w:right="3189" w:firstLine="0"/>
        <w:jc w:val="left"/>
        <w:rPr>
          <w:sz w:val="22"/>
        </w:rPr>
      </w:pPr>
      <w:r>
        <w:rPr>
          <w:color w:val="2B2A29"/>
          <w:sz w:val="22"/>
        </w:rPr>
        <w:t>//</w:t>
      </w:r>
    </w:p>
    <w:p>
      <w:r>
        <w:rPr>
          <w:color w:val="2B2A29"/>
          <w:spacing w:val="-3"/>
          <w:sz w:val="22"/>
        </w:rPr>
        <w:t xml:space="preserve"> </w:t>
      </w:r>
      <w:r>
        <w:rPr>
          <w:color w:val="2B2A29"/>
          <w:sz w:val="22"/>
        </w:rPr>
        <w:t>Find</w:t>
      </w:r>
      <w:r>
        <w:rPr>
          <w:color w:val="2B2A29"/>
          <w:spacing w:val="-3"/>
          <w:sz w:val="22"/>
        </w:rPr>
        <w:t xml:space="preserve"> </w:t>
      </w:r>
      <w:r>
        <w:rPr>
          <w:color w:val="2B2A29"/>
          <w:sz w:val="22"/>
        </w:rPr>
        <w:t>the</w:t>
      </w:r>
      <w:r>
        <w:rPr>
          <w:color w:val="2B2A29"/>
          <w:spacing w:val="-2"/>
          <w:sz w:val="22"/>
        </w:rPr>
        <w:t xml:space="preserve"> </w:t>
      </w:r>
      <w:r>
        <w:rPr>
          <w:color w:val="2B2A29"/>
          <w:sz w:val="22"/>
        </w:rPr>
        <w:t>requested</w:t>
      </w:r>
      <w:r>
        <w:rPr>
          <w:color w:val="2B2A29"/>
          <w:spacing w:val="-3"/>
          <w:sz w:val="22"/>
        </w:rPr>
        <w:t xml:space="preserve"> </w:t>
      </w:r>
      <w:r>
        <w:rPr>
          <w:color w:val="2B2A29"/>
          <w:sz w:val="22"/>
        </w:rPr>
        <w:t>order</w:t>
      </w:r>
      <w:r>
        <w:rPr>
          <w:color w:val="2B2A29"/>
          <w:spacing w:val="-2"/>
          <w:sz w:val="22"/>
        </w:rPr>
        <w:t xml:space="preserve"> </w:t>
      </w:r>
      <w:r>
        <w:rPr>
          <w:color w:val="2B2A29"/>
          <w:sz w:val="22"/>
        </w:rPr>
        <w:t>from</w:t>
      </w:r>
      <w:r>
        <w:rPr>
          <w:color w:val="2B2A29"/>
          <w:spacing w:val="-3"/>
          <w:sz w:val="22"/>
        </w:rPr>
        <w:t xml:space="preserve"> </w:t>
      </w:r>
      <w:r>
        <w:rPr>
          <w:color w:val="2B2A29"/>
          <w:sz w:val="22"/>
        </w:rPr>
        <w:t>the</w:t>
      </w:r>
      <w:r>
        <w:rPr>
          <w:color w:val="2B2A29"/>
          <w:spacing w:val="-2"/>
          <w:sz w:val="22"/>
        </w:rPr>
        <w:t xml:space="preserve"> </w:t>
      </w:r>
      <w:r>
        <w:rPr>
          <w:color w:val="2B2A29"/>
          <w:sz w:val="22"/>
        </w:rPr>
        <w:t>map.</w:t>
      </w:r>
      <w:r>
        <w:rPr>
          <w:color w:val="2B2A29"/>
          <w:spacing w:val="-107"/>
          <w:sz w:val="22"/>
        </w:rPr>
        <w:t xml:space="preserve"> </w:t>
      </w:r>
      <w:r>
        <w:rPr>
          <w:color w:val="2B2A29"/>
          <w:sz w:val="22"/>
        </w:rPr>
        <w:t>05</w:t>
      </w:r>
      <w:r>
        <w:rPr>
          <w:color w:val="2B2A29"/>
          <w:sz w:val="22"/>
        </w:rPr>
        <w:tab/>
      </w:r>
      <w:r>
        <w:rPr>
          <w:color w:val="2B2A29"/>
          <w:sz w:val="22"/>
        </w:rPr>
        <w:t>if (ordersMap.hasKey(orderId)) {</w:t>
      </w:r>
    </w:p>
    <w:p>
      <w:pPr>
        <w:pStyle w:val="16"/>
      </w:pPr>
      <w:r>
        <w:rPr>
          <w:color w:val="2B2A29"/>
          <w:sz w:val="22"/>
        </w:rPr>
        <w:t>从地图中</w:t>
      </w:r>
      <w:r>
        <w:rPr>
          <w:color w:val="2B2A29"/>
          <w:spacing w:val="-3"/>
          <w:sz w:val="22"/>
        </w:rPr>
        <w:t>查找</w:t>
      </w:r>
      <w:r>
        <w:rPr>
          <w:color w:val="2B2A29"/>
          <w:sz w:val="22"/>
        </w:rPr>
        <w:t>请求</w:t>
      </w:r>
      <w:r>
        <w:rPr>
          <w:color w:val="2B2A29"/>
          <w:spacing w:val="-2"/>
          <w:sz w:val="22"/>
        </w:rPr>
        <w:t>的</w:t>
      </w:r>
      <w:r>
        <w:rPr>
          <w:color w:val="2B2A29"/>
          <w:sz w:val="22"/>
        </w:rPr>
        <w:t>订单。05if（ordersMap hasKey（orderId））{</w:t>
      </w:r>
      <w:r>
        <w:rPr>
          <w:color w:val="2B2A29"/>
          <w:sz w:val="22"/>
        </w:rPr>
        <w:tab/>
      </w:r>
    </w:p>
    <w:p>
      <w:r>
        <w:rPr>
          <w:rFonts w:ascii="宋体"/>
          <w:color w:val="2B2A29"/>
        </w:rPr>
        <w:t>06</w:t>
      </w:r>
      <w:r>
        <w:rPr>
          <w:rFonts w:ascii="宋体"/>
          <w:color w:val="2B2A29"/>
        </w:rPr>
        <w:tab/>
      </w:r>
      <w:r>
        <w:rPr>
          <w:rFonts w:ascii="宋体"/>
          <w:color w:val="2B2A29"/>
        </w:rPr>
        <w:t>var jsonValue = json.constructFrom(ordersMap[orderId]);</w:t>
      </w:r>
      <w:r>
        <w:rPr>
          <w:rFonts w:ascii="宋体"/>
          <w:color w:val="2B2A29"/>
          <w:spacing w:val="-108"/>
        </w:rPr>
        <w:t xml:space="preserve"> </w:t>
      </w:r>
      <w:r>
        <w:rPr>
          <w:rFonts w:ascii="宋体"/>
          <w:color w:val="2B2A29"/>
        </w:rPr>
        <w:t>07</w:t>
      </w:r>
      <w:r>
        <w:rPr>
          <w:rFonts w:ascii="宋体"/>
          <w:color w:val="2B2A29"/>
        </w:rPr>
        <w:tab/>
      </w:r>
      <w:r>
        <w:rPr>
          <w:rFonts w:ascii="宋体"/>
          <w:color w:val="2B2A29"/>
        </w:rPr>
        <w:t>if (jsonValue is error) {</w:t>
      </w:r>
    </w:p>
    <w:p>
      <w:pPr>
        <w:pStyle w:val="11"/>
        <w:tabs>
          <w:tab w:val="left" w:pos="1699"/>
        </w:tabs>
        <w:spacing w:line="273" w:lineRule="auto"/>
        <w:ind w:left="160" w:right="1209"/>
        <w:rPr>
          <w:rFonts w:ascii="宋体"/>
        </w:rPr>
      </w:pPr>
      <w:r>
        <w:rPr>
          <w:rFonts w:ascii="宋体"/>
          <w:color w:val="2B2A29"/>
        </w:rPr>
        <w:t>06var jsonValue=json.constructionFrom（ordersMap[orderId]）</w:t>
      </w:r>
      <w:r>
        <w:rPr>
          <w:rFonts w:ascii="宋体"/>
          <w:color w:val="2B2A29"/>
        </w:rPr>
        <w:tab/>
      </w:r>
      <w:r>
        <w:rPr>
          <w:rFonts w:ascii="宋体"/>
          <w:color w:val="2B2A29"/>
        </w:rPr>
        <w:t>；07if（jsonValue为错误）{</w:t>
      </w:r>
      <w:r>
        <w:rPr>
          <w:rFonts w:ascii="宋体"/>
          <w:color w:val="2B2A29"/>
        </w:rPr>
        <w:tab/>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pPr>
        <w:pStyle w:val="16"/>
        <w:numPr>
          <w:ilvl w:val="0"/>
          <w:numId w:val="181"/>
        </w:numPr>
        <w:tabs>
          <w:tab w:val="left" w:pos="2499"/>
          <w:tab w:val="left" w:pos="2501"/>
        </w:tabs>
        <w:spacing w:before="68" w:after="0" w:line="240" w:lineRule="auto"/>
        <w:ind w:left="2500" w:right="0" w:hanging="1981"/>
        <w:jc w:val="left"/>
        <w:rPr>
          <w:sz w:val="22"/>
        </w:rPr>
      </w:pPr>
      <w:bookmarkStart w:id="191" w:name="_bookmark182"/>
      <w:bookmarkEnd w:id="191"/>
      <w:bookmarkStart w:id="192" w:name="_bookmark182"/>
      <w:bookmarkEnd w:id="192"/>
      <w:r>
        <w:rPr>
          <w:color w:val="2B2A29"/>
          <w:sz w:val="22"/>
        </w:rPr>
        <w:t>// Send casting error as internal error.</w:t>
      </w:r>
    </w:p>
    <w:p>
      <w:r>
        <w:rPr>
          <w:color w:val="2B2A29"/>
          <w:sz w:val="22"/>
        </w:rPr>
        <w:t>result = caller-&gt;sendError(grpc:INTERNAL,</w:t>
      </w:r>
    </w:p>
    <w:p>
      <w:pPr>
        <w:pStyle w:val="16"/>
        <w:numPr>
          <w:ilvl w:val="0"/>
          <w:numId w:val="181"/>
        </w:numPr>
        <w:tabs>
          <w:tab w:val="left" w:pos="2499"/>
          <w:tab w:val="left" w:pos="2501"/>
        </w:tabs>
        <w:spacing w:before="38" w:after="0" w:line="240" w:lineRule="auto"/>
        <w:ind w:left="2500" w:right="0" w:hanging="1981"/>
        <w:jc w:val="left"/>
        <w:rPr>
          <w:sz w:val="22"/>
        </w:rPr>
      </w:pPr>
      <w:r>
        <w:rPr>
          <w:color w:val="2B2A29"/>
          <w:sz w:val="22"/>
        </w:rPr>
        <w:t>result=调用者-&gt;sendError（grpc:内部，</w:t>
      </w:r>
    </w:p>
    <w:p>
      <w:r>
        <w:rPr>
          <w:color w:val="2B2A29"/>
          <w:sz w:val="22"/>
        </w:rPr>
        <w:t>&lt;string&gt;jsonValue.detail().message);</w:t>
      </w:r>
    </w:p>
    <w:p>
      <w:pPr>
        <w:pStyle w:val="16"/>
        <w:numPr>
          <w:ilvl w:val="1"/>
          <w:numId w:val="179"/>
        </w:numPr>
        <w:tabs>
          <w:tab w:val="left" w:pos="2829"/>
          <w:tab w:val="left" w:pos="2831"/>
        </w:tabs>
        <w:spacing w:before="39" w:after="0" w:line="240" w:lineRule="auto"/>
        <w:ind w:left="2830" w:right="0" w:hanging="2311"/>
        <w:jc w:val="left"/>
        <w:rPr>
          <w:sz w:val="22"/>
        </w:rPr>
      </w:pPr>
      <w:r>
        <w:rPr>
          <w:color w:val="2B2A29"/>
          <w:sz w:val="22"/>
        </w:rPr>
        <w:t>＜string＞jsonValue.detail（）.message）；</w:t>
      </w:r>
    </w:p>
    <w:p>
      <w:r>
        <w:rPr>
          <w:color w:val="2B2A29"/>
          <w:sz w:val="22"/>
        </w:rPr>
        <w:t>} else {</w:t>
      </w:r>
    </w:p>
    <w:p>
      <w:pPr>
        <w:pStyle w:val="16"/>
        <w:numPr>
          <w:ilvl w:val="1"/>
          <w:numId w:val="179"/>
        </w:numPr>
        <w:tabs>
          <w:tab w:val="left" w:pos="2059"/>
          <w:tab w:val="left" w:pos="2061"/>
        </w:tabs>
        <w:spacing w:before="38" w:after="0" w:line="240" w:lineRule="auto"/>
        <w:ind w:left="2060" w:right="0" w:hanging="1541"/>
        <w:jc w:val="left"/>
        <w:rPr>
          <w:sz w:val="22"/>
        </w:rPr>
      </w:pPr>
      <w:r>
        <w:rPr>
          <w:color w:val="2B2A29"/>
          <w:sz w:val="22"/>
        </w:rPr>
        <w:t>}其他{</w:t>
      </w:r>
    </w:p>
    <w:p>
      <w:r>
        <w:rPr>
          <w:color w:val="2B2A29"/>
          <w:sz w:val="22"/>
        </w:rPr>
        <w:t>json orderDetails = jsonValue;</w:t>
      </w:r>
    </w:p>
    <w:p>
      <w:pPr>
        <w:pStyle w:val="16"/>
        <w:numPr>
          <w:ilvl w:val="1"/>
          <w:numId w:val="179"/>
        </w:numPr>
        <w:tabs>
          <w:tab w:val="left" w:pos="2499"/>
          <w:tab w:val="left" w:pos="2501"/>
        </w:tabs>
        <w:spacing w:before="38" w:after="0" w:line="240" w:lineRule="auto"/>
        <w:ind w:left="2500" w:right="0" w:hanging="1981"/>
        <w:jc w:val="left"/>
        <w:rPr>
          <w:sz w:val="22"/>
        </w:rPr>
      </w:pPr>
      <w:r>
        <w:rPr>
          <w:color w:val="2B2A29"/>
          <w:sz w:val="22"/>
        </w:rPr>
        <w:t>json orderDetails=jsonValue；</w:t>
      </w:r>
    </w:p>
    <w:p>
      <w:r>
        <w:rPr>
          <w:color w:val="2B2A29"/>
          <w:sz w:val="22"/>
        </w:rPr>
        <w:t>payload = orderDetails.toString();</w:t>
      </w:r>
    </w:p>
    <w:p>
      <w:pPr>
        <w:pStyle w:val="16"/>
        <w:numPr>
          <w:ilvl w:val="1"/>
          <w:numId w:val="179"/>
        </w:numPr>
        <w:tabs>
          <w:tab w:val="left" w:pos="2499"/>
          <w:tab w:val="left" w:pos="2501"/>
        </w:tabs>
        <w:spacing w:before="38" w:after="0" w:line="240" w:lineRule="auto"/>
        <w:ind w:left="2500" w:right="0" w:hanging="1981"/>
        <w:jc w:val="left"/>
        <w:rPr>
          <w:sz w:val="22"/>
        </w:rPr>
      </w:pPr>
      <w:r>
        <w:rPr>
          <w:color w:val="2B2A29"/>
          <w:sz w:val="22"/>
        </w:rPr>
        <w:t>payload=orderDetails.toString（）；</w:t>
      </w:r>
    </w:p>
    <w:p>
      <w:r>
        <w:rPr>
          <w:color w:val="2B2A29"/>
          <w:sz w:val="22"/>
        </w:rPr>
        <w:t>// Send response to the caller.</w:t>
      </w:r>
    </w:p>
    <w:p>
      <w:pPr>
        <w:pStyle w:val="16"/>
        <w:numPr>
          <w:ilvl w:val="1"/>
          <w:numId w:val="179"/>
        </w:numPr>
        <w:tabs>
          <w:tab w:val="left" w:pos="2499"/>
          <w:tab w:val="left" w:pos="2501"/>
        </w:tabs>
        <w:spacing w:before="38" w:after="0" w:line="240" w:lineRule="auto"/>
        <w:ind w:left="2500" w:right="0" w:hanging="1981"/>
        <w:jc w:val="left"/>
        <w:rPr>
          <w:sz w:val="22"/>
        </w:rPr>
      </w:pPr>
      <w:r>
        <w:rPr>
          <w:color w:val="2B2A29"/>
          <w:sz w:val="22"/>
        </w:rPr>
        <w:t>//向呼叫者发送响应。</w:t>
      </w:r>
    </w:p>
    <w:p>
      <w:r>
        <w:rPr>
          <w:color w:val="2B2A29"/>
          <w:sz w:val="22"/>
        </w:rPr>
        <w:t>result = caller-&gt;send(payload);</w:t>
      </w:r>
    </w:p>
    <w:p>
      <w:pPr>
        <w:pStyle w:val="16"/>
        <w:numPr>
          <w:ilvl w:val="1"/>
          <w:numId w:val="179"/>
        </w:numPr>
        <w:tabs>
          <w:tab w:val="left" w:pos="2499"/>
          <w:tab w:val="left" w:pos="2501"/>
        </w:tabs>
        <w:spacing w:before="39" w:after="0" w:line="240" w:lineRule="auto"/>
        <w:ind w:left="2500" w:right="0" w:hanging="1981"/>
        <w:jc w:val="left"/>
        <w:rPr>
          <w:sz w:val="22"/>
        </w:rPr>
      </w:pPr>
      <w:r>
        <w:rPr>
          <w:color w:val="2B2A29"/>
          <w:sz w:val="22"/>
        </w:rPr>
        <w:t>result=调用者-&gt;发送（有效负载）；</w:t>
      </w:r>
    </w:p>
    <w:p>
      <w:r>
        <w:rPr>
          <w:color w:val="2B2A29"/>
          <w:sz w:val="22"/>
        </w:rPr>
        <w:t>result = caller-&gt;complete();</w:t>
      </w:r>
    </w:p>
    <w:p>
      <w:pPr>
        <w:pStyle w:val="16"/>
        <w:numPr>
          <w:ilvl w:val="1"/>
          <w:numId w:val="179"/>
        </w:numPr>
        <w:tabs>
          <w:tab w:val="left" w:pos="2499"/>
          <w:tab w:val="left" w:pos="2501"/>
        </w:tabs>
        <w:spacing w:before="38" w:after="0" w:line="240" w:lineRule="auto"/>
        <w:ind w:left="2500" w:right="0" w:hanging="1981"/>
        <w:jc w:val="left"/>
        <w:rPr>
          <w:sz w:val="22"/>
        </w:rPr>
      </w:pPr>
      <w:r>
        <w:rPr>
          <w:color w:val="2B2A29"/>
          <w:sz w:val="22"/>
        </w:rPr>
        <w:t>result=调用者-&gt;完成（）；</w:t>
      </w:r>
    </w:p>
    <w:p>
      <w:pPr>
        <w:pStyle w:val="11"/>
        <w:spacing w:before="6"/>
        <w:rPr>
          <w:rFonts w:ascii="宋体"/>
          <w:sz w:val="5"/>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0"/>
        <w:gridCol w:w="495"/>
        <w:gridCol w:w="330"/>
        <w:gridCol w:w="67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17</w:t>
            </w:r>
          </w:p>
          <w:p>
            <w:pPr>
              <w:pStyle w:val="17"/>
              <w:spacing w:before="0" w:line="250" w:lineRule="exact"/>
              <w:ind w:left="50"/>
              <w:rPr>
                <w:sz w:val="22"/>
              </w:rPr>
            </w:pPr>
            <w:r>
              <w:rPr>
                <w:color w:val="2B2A29"/>
                <w:sz w:val="22"/>
              </w:rPr>
              <w:t>17</w:t>
            </w:r>
          </w:p>
        </w:tc>
        <w:tc>
          <w:tcPr>
            <w:tcW w:w="825" w:type="dxa"/>
            <w:gridSpan w:val="2"/>
          </w:tcPr>
          <w:p>
            <w:pPr>
              <w:pStyle w:val="17"/>
              <w:spacing w:before="0"/>
              <w:rPr>
                <w:rFonts w:ascii="Times New Roman"/>
                <w:sz w:val="20"/>
              </w:rPr>
            </w:pPr>
          </w:p>
        </w:tc>
        <w:tc>
          <w:tcPr>
            <w:tcW w:w="6705" w:type="dxa"/>
          </w:tcPr>
          <w:p>
            <w:r>
              <w:rPr>
                <w:color w:val="2B2A29"/>
                <w:sz w:val="22"/>
              </w:rPr>
              <w:t>}</w:t>
            </w:r>
          </w:p>
          <w:p>
            <w:pPr>
              <w:pStyle w:val="17"/>
              <w:spacing w:before="0" w:line="250" w:lineRule="exact"/>
              <w:ind w:left="27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18</w:t>
            </w:r>
          </w:p>
          <w:p>
            <w:pPr>
              <w:pStyle w:val="17"/>
              <w:ind w:left="50"/>
              <w:rPr>
                <w:sz w:val="22"/>
              </w:rPr>
            </w:pPr>
            <w:r>
              <w:rPr>
                <w:color w:val="2B2A29"/>
                <w:sz w:val="22"/>
              </w:rPr>
              <w:t>18</w:t>
            </w:r>
          </w:p>
        </w:tc>
        <w:tc>
          <w:tcPr>
            <w:tcW w:w="825" w:type="dxa"/>
            <w:gridSpan w:val="2"/>
          </w:tcPr>
          <w:p>
            <w:r>
              <w:rPr>
                <w:color w:val="2B2A29"/>
                <w:sz w:val="22"/>
              </w:rPr>
              <w:t>}</w:t>
            </w:r>
          </w:p>
          <w:p>
            <w:pPr>
              <w:pStyle w:val="17"/>
              <w:ind w:right="54"/>
              <w:jc w:val="right"/>
              <w:rPr>
                <w:sz w:val="22"/>
              </w:rPr>
            </w:pPr>
            <w:r>
              <w:rPr>
                <w:color w:val="2B2A29"/>
                <w:sz w:val="22"/>
              </w:rPr>
              <w:t>}</w:t>
            </w:r>
          </w:p>
        </w:tc>
        <w:tc>
          <w:tcPr>
            <w:tcW w:w="6705" w:type="dxa"/>
          </w:tcPr>
          <w:p>
            <w:r>
              <w:rPr>
                <w:color w:val="2B2A29"/>
                <w:sz w:val="22"/>
              </w:rPr>
              <w:t>else {</w:t>
            </w:r>
          </w:p>
          <w:p>
            <w:pPr>
              <w:pStyle w:val="17"/>
              <w:ind w:left="55"/>
              <w:rPr>
                <w:sz w:val="22"/>
              </w:rPr>
            </w:pPr>
            <w:r>
              <w:rPr>
                <w:color w:val="2B2A29"/>
                <w:sz w:val="22"/>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19</w:t>
            </w:r>
          </w:p>
          <w:p>
            <w:pPr>
              <w:pStyle w:val="17"/>
              <w:ind w:left="50"/>
              <w:rPr>
                <w:sz w:val="22"/>
              </w:rPr>
            </w:pPr>
            <w:r>
              <w:rPr>
                <w:color w:val="2B2A29"/>
                <w:sz w:val="22"/>
              </w:rPr>
              <w:t>19</w:t>
            </w:r>
          </w:p>
        </w:tc>
        <w:tc>
          <w:tcPr>
            <w:tcW w:w="825" w:type="dxa"/>
            <w:gridSpan w:val="2"/>
          </w:tcPr>
          <w:p>
            <w:pPr>
              <w:pStyle w:val="17"/>
              <w:spacing w:before="0"/>
              <w:rPr>
                <w:rFonts w:ascii="Times New Roman"/>
                <w:sz w:val="20"/>
              </w:rPr>
            </w:pPr>
          </w:p>
        </w:tc>
        <w:tc>
          <w:tcPr>
            <w:tcW w:w="6705" w:type="dxa"/>
          </w:tcPr>
          <w:p>
            <w:r>
              <w:rPr>
                <w:color w:val="2B2A29"/>
                <w:sz w:val="22"/>
              </w:rPr>
              <w:t>// Send entity not found error.</w:t>
            </w:r>
          </w:p>
          <w:p>
            <w:pPr>
              <w:pStyle w:val="17"/>
              <w:ind w:left="275"/>
              <w:rPr>
                <w:sz w:val="22"/>
              </w:rPr>
            </w:pPr>
            <w:r>
              <w:rPr>
                <w:color w:val="2B2A29"/>
                <w:sz w:val="22"/>
              </w:rPr>
              <w:t>//发送实体未找到错误。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20</w:t>
            </w:r>
          </w:p>
          <w:p>
            <w:pPr>
              <w:pStyle w:val="17"/>
              <w:ind w:left="50"/>
              <w:rPr>
                <w:sz w:val="22"/>
              </w:rPr>
            </w:pPr>
            <w:r>
              <w:rPr>
                <w:color w:val="2B2A29"/>
                <w:sz w:val="22"/>
              </w:rPr>
              <w:t>20</w:t>
            </w:r>
          </w:p>
        </w:tc>
        <w:tc>
          <w:tcPr>
            <w:tcW w:w="825" w:type="dxa"/>
            <w:gridSpan w:val="2"/>
          </w:tcPr>
          <w:p>
            <w:pPr>
              <w:pStyle w:val="17"/>
              <w:spacing w:before="0"/>
              <w:rPr>
                <w:rFonts w:ascii="Times New Roman"/>
                <w:sz w:val="20"/>
              </w:rPr>
            </w:pPr>
          </w:p>
        </w:tc>
        <w:tc>
          <w:tcPr>
            <w:tcW w:w="6705" w:type="dxa"/>
          </w:tcPr>
          <w:p>
            <w:r>
              <w:rPr>
                <w:color w:val="2B2A29"/>
                <w:sz w:val="22"/>
              </w:rPr>
              <w:t>payload = "Order : '" + orderId + "' cannot be found.";</w:t>
            </w:r>
          </w:p>
          <w:p>
            <w:pPr>
              <w:pStyle w:val="17"/>
              <w:ind w:left="275"/>
              <w:rPr>
                <w:sz w:val="22"/>
              </w:rPr>
            </w:pPr>
            <w:r>
              <w:rPr>
                <w:color w:val="2B2A29"/>
                <w:sz w:val="22"/>
              </w:rPr>
              <w:t>payload=“找不到订单：'”+orderId+“'。”；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21</w:t>
            </w:r>
          </w:p>
          <w:p>
            <w:pPr>
              <w:pStyle w:val="17"/>
              <w:ind w:left="50"/>
              <w:rPr>
                <w:sz w:val="22"/>
              </w:rPr>
            </w:pPr>
            <w:r>
              <w:rPr>
                <w:color w:val="2B2A29"/>
                <w:sz w:val="22"/>
              </w:rPr>
              <w:t>21</w:t>
            </w:r>
          </w:p>
        </w:tc>
        <w:tc>
          <w:tcPr>
            <w:tcW w:w="825" w:type="dxa"/>
            <w:gridSpan w:val="2"/>
          </w:tcPr>
          <w:p>
            <w:pPr>
              <w:pStyle w:val="17"/>
              <w:spacing w:before="0"/>
              <w:rPr>
                <w:rFonts w:ascii="Times New Roman"/>
                <w:sz w:val="20"/>
              </w:rPr>
            </w:pPr>
          </w:p>
        </w:tc>
        <w:tc>
          <w:tcPr>
            <w:tcW w:w="6705" w:type="dxa"/>
          </w:tcPr>
          <w:p>
            <w:r>
              <w:rPr>
                <w:color w:val="2B2A29"/>
                <w:sz w:val="22"/>
              </w:rPr>
              <w:t>result = caller-&gt;sendError(grpc:NOT_FOUND, payload);</w:t>
            </w:r>
          </w:p>
          <w:p>
            <w:pPr>
              <w:pStyle w:val="17"/>
              <w:ind w:left="275"/>
              <w:rPr>
                <w:sz w:val="22"/>
              </w:rPr>
            </w:pPr>
            <w:r>
              <w:rPr>
                <w:color w:val="2B2A29"/>
                <w:sz w:val="22"/>
              </w:rPr>
              <w:t>result=调用者-&gt;sendError（grpc:NOT_FOUND，有效负载）；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22</w:t>
            </w:r>
          </w:p>
          <w:p>
            <w:pPr>
              <w:pStyle w:val="17"/>
              <w:ind w:left="50"/>
              <w:rPr>
                <w:sz w:val="22"/>
              </w:rPr>
            </w:pPr>
            <w:r>
              <w:rPr>
                <w:color w:val="2B2A29"/>
                <w:sz w:val="22"/>
              </w:rPr>
              <w:t>22</w:t>
            </w:r>
          </w:p>
        </w:tc>
        <w:tc>
          <w:tcPr>
            <w:tcW w:w="825" w:type="dxa"/>
            <w:gridSpan w:val="2"/>
          </w:tcPr>
          <w:p>
            <w:r>
              <w:rPr>
                <w:color w:val="2B2A29"/>
                <w:sz w:val="22"/>
              </w:rPr>
              <w:t>}</w:t>
            </w:r>
          </w:p>
          <w:p>
            <w:pPr>
              <w:pStyle w:val="17"/>
              <w:ind w:right="54"/>
              <w:jc w:val="right"/>
              <w:rPr>
                <w:sz w:val="22"/>
              </w:rPr>
            </w:pPr>
            <w:r>
              <w:rPr>
                <w:color w:val="2B2A29"/>
                <w:sz w:val="22"/>
              </w:rPr>
              <w:t>}</w:t>
            </w:r>
          </w:p>
        </w:tc>
        <w:tc>
          <w:tcPr>
            <w:tcW w:w="670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23</w:t>
            </w:r>
          </w:p>
          <w:p>
            <w:pPr>
              <w:pStyle w:val="17"/>
              <w:spacing w:line="256" w:lineRule="exact"/>
              <w:ind w:left="50"/>
              <w:rPr>
                <w:sz w:val="22"/>
              </w:rPr>
            </w:pPr>
            <w:r>
              <w:rPr>
                <w:color w:val="2B2A29"/>
                <w:sz w:val="22"/>
              </w:rPr>
              <w:t>23</w:t>
            </w:r>
          </w:p>
        </w:tc>
        <w:tc>
          <w:tcPr>
            <w:tcW w:w="825" w:type="dxa"/>
            <w:gridSpan w:val="2"/>
          </w:tcPr>
          <w:p>
            <w:pPr>
              <w:pStyle w:val="17"/>
              <w:spacing w:before="0"/>
              <w:rPr>
                <w:rFonts w:ascii="Times New Roman"/>
                <w:sz w:val="20"/>
              </w:rPr>
            </w:pPr>
          </w:p>
        </w:tc>
        <w:tc>
          <w:tcPr>
            <w:tcW w:w="670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490" w:type="dxa"/>
          </w:tcPr>
          <w:p>
            <w:r>
              <w:rPr>
                <w:color w:val="2B2A29"/>
                <w:sz w:val="22"/>
              </w:rPr>
              <w:t>24</w:t>
            </w:r>
          </w:p>
          <w:p>
            <w:pPr>
              <w:pStyle w:val="17"/>
              <w:spacing w:before="43"/>
              <w:ind w:left="50"/>
              <w:rPr>
                <w:sz w:val="22"/>
              </w:rPr>
            </w:pPr>
            <w:r>
              <w:rPr>
                <w:color w:val="2B2A29"/>
                <w:sz w:val="22"/>
              </w:rPr>
              <w:t>24</w:t>
            </w:r>
          </w:p>
        </w:tc>
        <w:tc>
          <w:tcPr>
            <w:tcW w:w="495" w:type="dxa"/>
          </w:tcPr>
          <w:p>
            <w:pPr>
              <w:pStyle w:val="17"/>
              <w:spacing w:before="0"/>
              <w:rPr>
                <w:rFonts w:ascii="Times New Roman"/>
                <w:sz w:val="20"/>
              </w:rPr>
            </w:pPr>
          </w:p>
        </w:tc>
        <w:tc>
          <w:tcPr>
            <w:tcW w:w="7035" w:type="dxa"/>
            <w:gridSpan w:val="2"/>
          </w:tcPr>
          <w:p>
            <w:r>
              <w:rPr>
                <w:color w:val="2B2A29"/>
                <w:sz w:val="22"/>
              </w:rPr>
              <w:t>if (result is error) {</w:t>
            </w:r>
          </w:p>
          <w:p>
            <w:pPr>
              <w:pStyle w:val="17"/>
              <w:spacing w:before="43"/>
              <w:ind w:left="165"/>
              <w:rPr>
                <w:sz w:val="22"/>
              </w:rPr>
            </w:pPr>
            <w:r>
              <w:rPr>
                <w:color w:val="2B2A29"/>
                <w:sz w:val="22"/>
              </w:rPr>
              <w:t>if（结果为错误）{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25</w:t>
            </w:r>
          </w:p>
          <w:p>
            <w:pPr>
              <w:pStyle w:val="17"/>
              <w:ind w:left="50"/>
              <w:rPr>
                <w:sz w:val="22"/>
              </w:rPr>
            </w:pPr>
            <w:r>
              <w:rPr>
                <w:color w:val="2B2A29"/>
                <w:sz w:val="22"/>
              </w:rPr>
              <w:t>25</w:t>
            </w:r>
          </w:p>
        </w:tc>
        <w:tc>
          <w:tcPr>
            <w:tcW w:w="495" w:type="dxa"/>
          </w:tcPr>
          <w:p>
            <w:pPr>
              <w:pStyle w:val="17"/>
              <w:spacing w:before="0"/>
              <w:rPr>
                <w:rFonts w:ascii="Times New Roman"/>
                <w:sz w:val="20"/>
              </w:rPr>
            </w:pPr>
          </w:p>
        </w:tc>
        <w:tc>
          <w:tcPr>
            <w:tcW w:w="7035" w:type="dxa"/>
            <w:gridSpan w:val="2"/>
          </w:tcPr>
          <w:p>
            <w:r>
              <w:rPr>
                <w:color w:val="2B2A29"/>
                <w:sz w:val="22"/>
              </w:rPr>
              <w:t>log:printError("Error from Connector: " + result.reason().</w:t>
            </w:r>
          </w:p>
          <w:p>
            <w:pPr>
              <w:pStyle w:val="17"/>
              <w:ind w:left="605"/>
              <w:rPr>
                <w:sz w:val="22"/>
              </w:rPr>
            </w:pPr>
            <w:r>
              <w:rPr>
                <w:color w:val="2B2A29"/>
                <w:sz w:val="22"/>
              </w:rPr>
              <w:t>log:printError（“连接器错误：”+result.reason（）。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pPr>
              <w:pStyle w:val="17"/>
              <w:spacing w:before="0"/>
              <w:rPr>
                <w:rFonts w:ascii="Times New Roman"/>
                <w:sz w:val="20"/>
              </w:rPr>
            </w:pPr>
          </w:p>
        </w:tc>
        <w:tc>
          <w:tcPr>
            <w:tcW w:w="495" w:type="dxa"/>
          </w:tcPr>
          <w:p>
            <w:pPr>
              <w:pStyle w:val="17"/>
              <w:spacing w:before="0"/>
              <w:rPr>
                <w:rFonts w:ascii="Times New Roman"/>
                <w:sz w:val="20"/>
              </w:rPr>
            </w:pPr>
          </w:p>
        </w:tc>
        <w:tc>
          <w:tcPr>
            <w:tcW w:w="7035" w:type="dxa"/>
            <w:gridSpan w:val="2"/>
          </w:tcPr>
          <w:p>
            <w:r>
              <w:rPr>
                <w:color w:val="2B2A29"/>
                <w:sz w:val="22"/>
              </w:rPr>
              <w:t>toString());</w:t>
            </w:r>
          </w:p>
          <w:p>
            <w:pPr>
              <w:pStyle w:val="17"/>
              <w:ind w:left="605"/>
              <w:rPr>
                <w:sz w:val="22"/>
              </w:rPr>
            </w:pPr>
            <w:r>
              <w:rPr>
                <w:color w:val="2B2A29"/>
                <w:sz w:val="22"/>
              </w:rPr>
              <w:t>toString（））；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490" w:type="dxa"/>
          </w:tcPr>
          <w:p>
            <w:r>
              <w:rPr>
                <w:color w:val="2B2A29"/>
                <w:sz w:val="22"/>
              </w:rPr>
              <w:t>27</w:t>
            </w:r>
          </w:p>
          <w:p>
            <w:pPr>
              <w:pStyle w:val="17"/>
              <w:ind w:left="50"/>
              <w:rPr>
                <w:sz w:val="22"/>
              </w:rPr>
            </w:pPr>
            <w:r>
              <w:rPr>
                <w:color w:val="2B2A29"/>
                <w:sz w:val="22"/>
              </w:rPr>
              <w:t>27</w:t>
            </w:r>
          </w:p>
        </w:tc>
        <w:tc>
          <w:tcPr>
            <w:tcW w:w="495" w:type="dxa"/>
          </w:tcPr>
          <w:p>
            <w:pPr>
              <w:pStyle w:val="17"/>
              <w:spacing w:before="0"/>
              <w:rPr>
                <w:rFonts w:ascii="Times New Roman"/>
                <w:sz w:val="20"/>
              </w:rPr>
            </w:pPr>
          </w:p>
        </w:tc>
        <w:tc>
          <w:tcPr>
            <w:tcW w:w="7035" w:type="dxa"/>
            <w:gridSpan w:val="2"/>
          </w:tcPr>
          <w:p>
            <w:r>
              <w:rPr>
                <w:color w:val="2B2A29"/>
                <w:sz w:val="22"/>
              </w:rPr>
              <w:t>}</w:t>
            </w:r>
          </w:p>
          <w:p>
            <w:pPr>
              <w:pStyle w:val="17"/>
              <w:ind w:left="16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490" w:type="dxa"/>
          </w:tcPr>
          <w:p>
            <w:r>
              <w:rPr>
                <w:color w:val="2B2A29"/>
                <w:sz w:val="22"/>
              </w:rPr>
              <w:t>28</w:t>
            </w:r>
          </w:p>
          <w:p>
            <w:pPr>
              <w:pStyle w:val="17"/>
              <w:spacing w:line="256" w:lineRule="exact"/>
              <w:ind w:left="50"/>
              <w:rPr>
                <w:sz w:val="22"/>
              </w:rPr>
            </w:pPr>
            <w:r>
              <w:rPr>
                <w:color w:val="2B2A29"/>
                <w:sz w:val="22"/>
              </w:rPr>
              <w:t>28</w:t>
            </w:r>
          </w:p>
        </w:tc>
        <w:tc>
          <w:tcPr>
            <w:tcW w:w="495" w:type="dxa"/>
          </w:tcPr>
          <w:p>
            <w:r>
              <w:rPr>
                <w:color w:val="2B2A29"/>
                <w:sz w:val="22"/>
              </w:rPr>
              <w:t>}</w:t>
            </w:r>
          </w:p>
          <w:p>
            <w:pPr>
              <w:pStyle w:val="17"/>
              <w:spacing w:line="256" w:lineRule="exact"/>
              <w:ind w:left="220"/>
              <w:rPr>
                <w:sz w:val="22"/>
              </w:rPr>
            </w:pPr>
            <w:r>
              <w:rPr>
                <w:color w:val="2B2A29"/>
                <w:sz w:val="22"/>
              </w:rPr>
              <w:t>}</w:t>
            </w:r>
          </w:p>
        </w:tc>
        <w:tc>
          <w:tcPr>
            <w:tcW w:w="7035" w:type="dxa"/>
            <w:gridSpan w:val="2"/>
          </w:tcPr>
          <w:p>
            <w:pPr>
              <w:pStyle w:val="17"/>
              <w:spacing w:before="0"/>
              <w:rPr>
                <w:rFonts w:ascii="Times New Roman"/>
                <w:sz w:val="20"/>
              </w:rPr>
            </w:pPr>
          </w:p>
        </w:tc>
      </w:tr>
    </w:tbl>
    <w:p>
      <w:r>
        <w:rPr>
          <w:color w:val="2B2A29"/>
          <w:w w:val="105"/>
        </w:rPr>
        <w:t>As</w:t>
      </w:r>
      <w:r>
        <w:rPr>
          <w:color w:val="2B2A29"/>
          <w:spacing w:val="-11"/>
          <w:w w:val="105"/>
        </w:rPr>
        <w:t xml:space="preserve"> </w:t>
      </w:r>
      <w:r>
        <w:rPr>
          <w:color w:val="2B2A29"/>
          <w:w w:val="105"/>
        </w:rPr>
        <w:t>an</w:t>
      </w:r>
      <w:r>
        <w:rPr>
          <w:color w:val="2B2A29"/>
          <w:spacing w:val="-11"/>
          <w:w w:val="105"/>
        </w:rPr>
        <w:t xml:space="preserve"> </w:t>
      </w:r>
      <w:r>
        <w:rPr>
          <w:color w:val="2B2A29"/>
          <w:w w:val="105"/>
        </w:rPr>
        <w:t>exercise,</w:t>
      </w:r>
      <w:r>
        <w:rPr>
          <w:color w:val="2B2A29"/>
          <w:spacing w:val="-11"/>
          <w:w w:val="105"/>
        </w:rPr>
        <w:t xml:space="preserve"> </w:t>
      </w:r>
      <w:r>
        <w:rPr>
          <w:color w:val="2B2A29"/>
          <w:w w:val="105"/>
        </w:rPr>
        <w:t>you</w:t>
      </w:r>
      <w:r>
        <w:rPr>
          <w:color w:val="2B2A29"/>
          <w:spacing w:val="-11"/>
          <w:w w:val="105"/>
        </w:rPr>
        <w:t xml:space="preserve"> </w:t>
      </w:r>
      <w:r>
        <w:rPr>
          <w:color w:val="2B2A29"/>
          <w:w w:val="105"/>
        </w:rPr>
        <w:t>can</w:t>
      </w:r>
      <w:r>
        <w:rPr>
          <w:color w:val="2B2A29"/>
          <w:spacing w:val="-11"/>
          <w:w w:val="105"/>
        </w:rPr>
        <w:t xml:space="preserve"> </w:t>
      </w:r>
      <w:r>
        <w:rPr>
          <w:color w:val="2B2A29"/>
          <w:w w:val="105"/>
        </w:rPr>
        <w:t>do</w:t>
      </w:r>
      <w:r>
        <w:rPr>
          <w:color w:val="2B2A29"/>
          <w:spacing w:val="-11"/>
          <w:w w:val="105"/>
        </w:rPr>
        <w:t xml:space="preserve"> </w:t>
      </w:r>
      <w:r>
        <w:rPr>
          <w:color w:val="2B2A29"/>
          <w:w w:val="105"/>
        </w:rPr>
        <w:t>the</w:t>
      </w:r>
      <w:r>
        <w:rPr>
          <w:color w:val="2B2A29"/>
          <w:spacing w:val="-11"/>
          <w:w w:val="105"/>
        </w:rPr>
        <w:t xml:space="preserve"> </w:t>
      </w:r>
      <w:r>
        <w:rPr>
          <w:color w:val="2B2A29"/>
          <w:w w:val="105"/>
        </w:rPr>
        <w:t>implementation</w:t>
      </w:r>
      <w:r>
        <w:rPr>
          <w:color w:val="2B2A29"/>
          <w:spacing w:val="-10"/>
          <w:w w:val="105"/>
        </w:rPr>
        <w:t xml:space="preserve"> </w:t>
      </w:r>
      <w:r>
        <w:rPr>
          <w:color w:val="2B2A29"/>
          <w:w w:val="105"/>
        </w:rPr>
        <w:t>of</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updateOrder</w:t>
      </w:r>
      <w:r>
        <w:rPr>
          <w:rFonts w:ascii="宋体"/>
          <w:color w:val="2B2A29"/>
          <w:spacing w:val="-69"/>
          <w:w w:val="105"/>
        </w:rPr>
        <w:t xml:space="preserve"> </w:t>
      </w:r>
      <w:r>
        <w:rPr>
          <w:color w:val="2B2A29"/>
          <w:w w:val="105"/>
        </w:rPr>
        <w:t>and</w:t>
      </w:r>
      <w:r>
        <w:rPr>
          <w:color w:val="2B2A29"/>
          <w:spacing w:val="-11"/>
          <w:w w:val="105"/>
        </w:rPr>
        <w:t xml:space="preserve"> </w:t>
      </w:r>
      <w:r>
        <w:rPr>
          <w:rFonts w:ascii="宋体"/>
          <w:color w:val="2B2A29"/>
          <w:w w:val="105"/>
        </w:rPr>
        <w:t>deleteOrder</w:t>
      </w:r>
      <w:r>
        <w:rPr>
          <w:color w:val="2B2A29"/>
          <w:w w:val="105"/>
        </w:rPr>
        <w:t xml:space="preserve"> resource</w:t>
      </w:r>
      <w:r>
        <w:rPr>
          <w:color w:val="2B2A29"/>
          <w:spacing w:val="5"/>
          <w:w w:val="105"/>
        </w:rPr>
        <w:t xml:space="preserve"> </w:t>
      </w:r>
      <w:r>
        <w:rPr>
          <w:color w:val="2B2A29"/>
          <w:w w:val="105"/>
        </w:rPr>
        <w:t>functionalities.</w:t>
      </w:r>
    </w:p>
    <w:p>
      <w:pPr>
        <w:pStyle w:val="11"/>
        <w:spacing w:before="205"/>
        <w:ind w:left="879"/>
        <w:rPr>
          <w:rFonts w:ascii="宋体"/>
        </w:rPr>
      </w:pPr>
      <w:r>
        <w:rPr>
          <w:color w:val="2B2A29"/>
          <w:w w:val="105"/>
        </w:rPr>
        <w:t>作为练习，您可以实现</w:t>
      </w:r>
      <w:r>
        <w:rPr>
          <w:rFonts w:ascii="宋体"/>
          <w:color w:val="2B2A29"/>
          <w:w w:val="105"/>
        </w:rPr>
        <w:t>updateOrder</w:t>
      </w:r>
      <w:r>
        <w:rPr>
          <w:color w:val="2B2A29"/>
          <w:w w:val="105"/>
        </w:rPr>
        <w:t>和</w:t>
      </w:r>
      <w:r>
        <w:rPr>
          <w:rFonts w:ascii="宋体"/>
          <w:color w:val="2B2A29"/>
          <w:w w:val="105"/>
        </w:rPr>
        <w:t>deleteOrder</w:t>
      </w:r>
      <w:r>
        <w:rPr>
          <w:color w:val="2B2A29"/>
          <w:w w:val="105"/>
        </w:rPr>
        <w:t>资源功能。</w:t>
      </w:r>
    </w:p>
    <w:p>
      <w:r>
        <w:rPr>
          <w:color w:val="2B2A29"/>
          <w:w w:val="105"/>
        </w:rPr>
        <w:t>Let’s</w:t>
      </w:r>
      <w:r>
        <w:rPr>
          <w:color w:val="2B2A29"/>
          <w:spacing w:val="-11"/>
          <w:w w:val="105"/>
        </w:rPr>
        <w:t xml:space="preserve"> </w:t>
      </w:r>
      <w:r>
        <w:rPr>
          <w:color w:val="2B2A29"/>
          <w:w w:val="105"/>
        </w:rPr>
        <w:t>see</w:t>
      </w:r>
      <w:r>
        <w:rPr>
          <w:color w:val="2B2A29"/>
          <w:spacing w:val="-10"/>
          <w:w w:val="105"/>
        </w:rPr>
        <w:t xml:space="preserve"> </w:t>
      </w:r>
      <w:r>
        <w:rPr>
          <w:color w:val="2B2A29"/>
          <w:w w:val="105"/>
        </w:rPr>
        <w:t>how</w:t>
      </w:r>
      <w:r>
        <w:rPr>
          <w:color w:val="2B2A29"/>
          <w:spacing w:val="-11"/>
          <w:w w:val="105"/>
        </w:rPr>
        <w:t xml:space="preserve"> </w:t>
      </w:r>
      <w:r>
        <w:rPr>
          <w:color w:val="2B2A29"/>
          <w:w w:val="105"/>
        </w:rPr>
        <w:t>we</w:t>
      </w:r>
      <w:r>
        <w:rPr>
          <w:color w:val="2B2A29"/>
          <w:spacing w:val="-10"/>
          <w:w w:val="105"/>
        </w:rPr>
        <w:t xml:space="preserve"> </w:t>
      </w:r>
      <w:r>
        <w:rPr>
          <w:color w:val="2B2A29"/>
          <w:w w:val="105"/>
        </w:rPr>
        <w:t>can</w:t>
      </w:r>
      <w:r>
        <w:rPr>
          <w:color w:val="2B2A29"/>
          <w:spacing w:val="-10"/>
          <w:w w:val="105"/>
        </w:rPr>
        <w:t xml:space="preserve"> </w:t>
      </w:r>
      <w:r>
        <w:rPr>
          <w:color w:val="2B2A29"/>
          <w:w w:val="105"/>
        </w:rPr>
        <w:t>implement</w:t>
      </w:r>
      <w:r>
        <w:rPr>
          <w:color w:val="2B2A29"/>
          <w:spacing w:val="-11"/>
          <w:w w:val="105"/>
        </w:rPr>
        <w:t xml:space="preserve"> </w:t>
      </w:r>
      <w:r>
        <w:rPr>
          <w:color w:val="2B2A29"/>
          <w:w w:val="105"/>
        </w:rPr>
        <w:t>the</w:t>
      </w:r>
      <w:r>
        <w:rPr>
          <w:color w:val="2B2A29"/>
          <w:spacing w:val="-10"/>
          <w:w w:val="105"/>
        </w:rPr>
        <w:t xml:space="preserve"> </w:t>
      </w:r>
      <w:r>
        <w:rPr>
          <w:color w:val="2B2A29"/>
          <w:w w:val="105"/>
        </w:rPr>
        <w:t>gRPC</w:t>
      </w:r>
      <w:r>
        <w:rPr>
          <w:color w:val="2B2A29"/>
          <w:spacing w:val="-10"/>
          <w:w w:val="105"/>
        </w:rPr>
        <w:t xml:space="preserve"> </w:t>
      </w:r>
      <w:r>
        <w:rPr>
          <w:color w:val="2B2A29"/>
          <w:w w:val="105"/>
        </w:rPr>
        <w:t>client</w:t>
      </w:r>
      <w:r>
        <w:rPr>
          <w:color w:val="2B2A29"/>
          <w:spacing w:val="-11"/>
          <w:w w:val="105"/>
        </w:rPr>
        <w:t xml:space="preserve"> </w:t>
      </w:r>
      <w:r>
        <w:rPr>
          <w:color w:val="2B2A29"/>
          <w:w w:val="105"/>
        </w:rPr>
        <w:t>and</w:t>
      </w:r>
      <w:r>
        <w:rPr>
          <w:color w:val="2B2A29"/>
          <w:spacing w:val="-10"/>
          <w:w w:val="105"/>
        </w:rPr>
        <w:t xml:space="preserve"> </w:t>
      </w:r>
      <w:r>
        <w:rPr>
          <w:color w:val="2B2A29"/>
          <w:w w:val="105"/>
        </w:rPr>
        <w:t>invoke</w:t>
      </w:r>
      <w:r>
        <w:rPr>
          <w:color w:val="2B2A29"/>
          <w:spacing w:val="-10"/>
          <w:w w:val="105"/>
        </w:rPr>
        <w:t xml:space="preserve"> </w:t>
      </w:r>
      <w:r>
        <w:rPr>
          <w:color w:val="2B2A29"/>
          <w:w w:val="105"/>
        </w:rPr>
        <w:t>our</w:t>
      </w:r>
      <w:r>
        <w:rPr>
          <w:color w:val="2B2A29"/>
          <w:spacing w:val="-11"/>
          <w:w w:val="105"/>
        </w:rPr>
        <w:t xml:space="preserve"> </w:t>
      </w:r>
      <w:r>
        <w:rPr>
          <w:color w:val="2B2A29"/>
          <w:w w:val="105"/>
        </w:rPr>
        <w:t>gRPC</w:t>
      </w:r>
      <w:r>
        <w:rPr>
          <w:color w:val="2B2A29"/>
          <w:spacing w:val="-10"/>
          <w:w w:val="105"/>
        </w:rPr>
        <w:t xml:space="preserve"> </w:t>
      </w:r>
      <w:r>
        <w:rPr>
          <w:color w:val="2B2A29"/>
          <w:w w:val="105"/>
        </w:rPr>
        <w:t>service.</w:t>
      </w:r>
      <w:r>
        <w:rPr>
          <w:color w:val="2B2A29"/>
          <w:spacing w:val="-11"/>
          <w:w w:val="105"/>
        </w:rPr>
        <w:t xml:space="preserve"> </w:t>
      </w:r>
      <w:r>
        <w:rPr>
          <w:color w:val="2B2A29"/>
          <w:w w:val="105"/>
        </w:rPr>
        <w:t>Run</w:t>
      </w:r>
      <w:r>
        <w:rPr>
          <w:color w:val="2B2A29"/>
          <w:spacing w:val="-54"/>
          <w:w w:val="105"/>
        </w:rPr>
        <w:t xml:space="preserve"> </w:t>
      </w:r>
      <w:r>
        <w:rPr>
          <w:color w:val="2B2A29"/>
          <w:w w:val="105"/>
        </w:rPr>
        <w:t>the following commands to autogenerate the client stub and a Ballerina gRPC client</w:t>
      </w:r>
      <w:r>
        <w:rPr>
          <w:color w:val="2B2A29"/>
          <w:spacing w:val="1"/>
          <w:w w:val="105"/>
        </w:rPr>
        <w:t xml:space="preserve"> </w:t>
      </w:r>
      <w:r>
        <w:rPr>
          <w:color w:val="2B2A29"/>
          <w:w w:val="110"/>
        </w:rPr>
        <w:t>template:</w:t>
      </w:r>
    </w:p>
    <w:p>
      <w:pPr>
        <w:pStyle w:val="11"/>
        <w:spacing w:before="67" w:line="304" w:lineRule="auto"/>
        <w:ind w:left="520" w:right="266" w:firstLine="359"/>
      </w:pPr>
      <w:r>
        <w:rPr>
          <w:color w:val="2B2A29"/>
          <w:w w:val="105"/>
        </w:rPr>
        <w:t>让我们看看如何实现gRPC客户端并调用gRPC服务。</w:t>
      </w:r>
      <w:r>
        <w:rPr>
          <w:color w:val="2B2A29"/>
          <w:spacing w:val="-11"/>
          <w:w w:val="105"/>
        </w:rPr>
        <w:t>运行</w:t>
      </w:r>
      <w:r>
        <w:rPr>
          <w:color w:val="2B2A29"/>
          <w:w w:val="105"/>
        </w:rPr>
        <w:t>以下命令以自动生成客户端存根和Ballerina gRPC客户端</w:t>
      </w:r>
      <w:r>
        <w:rPr>
          <w:color w:val="2B2A29"/>
          <w:w w:val="110"/>
        </w:rPr>
        <w:t>模板：</w:t>
      </w:r>
    </w:p>
    <w:p>
      <w:r>
        <w:rPr>
          <w:rFonts w:ascii="Times New Roman"/>
          <w:color w:val="2B2A29"/>
          <w:w w:val="105"/>
          <w:sz w:val="22"/>
        </w:rPr>
        <w:t>Create</w:t>
      </w:r>
      <w:r>
        <w:rPr>
          <w:rFonts w:ascii="Times New Roman"/>
          <w:color w:val="2B2A29"/>
          <w:spacing w:val="-4"/>
          <w:w w:val="105"/>
          <w:sz w:val="22"/>
        </w:rPr>
        <w:t xml:space="preserve"> </w:t>
      </w:r>
      <w:r>
        <w:rPr>
          <w:rFonts w:ascii="Times New Roman"/>
          <w:color w:val="2B2A29"/>
          <w:w w:val="105"/>
          <w:sz w:val="22"/>
        </w:rPr>
        <w:t>a</w:t>
      </w:r>
      <w:r>
        <w:rPr>
          <w:rFonts w:ascii="Times New Roman"/>
          <w:color w:val="2B2A29"/>
          <w:spacing w:val="-3"/>
          <w:w w:val="105"/>
          <w:sz w:val="22"/>
        </w:rPr>
        <w:t xml:space="preserve"> </w:t>
      </w:r>
      <w:r>
        <w:rPr>
          <w:rFonts w:ascii="Times New Roman"/>
          <w:color w:val="2B2A29"/>
          <w:w w:val="105"/>
          <w:sz w:val="22"/>
        </w:rPr>
        <w:t>Ballerina</w:t>
      </w:r>
      <w:r>
        <w:rPr>
          <w:rFonts w:ascii="Times New Roman"/>
          <w:color w:val="2B2A29"/>
          <w:spacing w:val="-3"/>
          <w:w w:val="105"/>
          <w:sz w:val="22"/>
        </w:rPr>
        <w:t xml:space="preserve"> </w:t>
      </w:r>
      <w:r>
        <w:rPr>
          <w:rFonts w:ascii="Times New Roman"/>
          <w:color w:val="2B2A29"/>
          <w:w w:val="105"/>
          <w:sz w:val="22"/>
        </w:rPr>
        <w:t>project.</w:t>
      </w:r>
    </w:p>
    <w:p>
      <w:pPr>
        <w:pStyle w:val="16"/>
        <w:numPr>
          <w:ilvl w:val="2"/>
          <w:numId w:val="179"/>
        </w:numPr>
        <w:tabs>
          <w:tab w:val="left" w:pos="1456"/>
        </w:tabs>
        <w:spacing w:before="117" w:after="0" w:line="240" w:lineRule="auto"/>
        <w:ind w:left="1455" w:right="0" w:hanging="364"/>
        <w:jc w:val="left"/>
        <w:rPr>
          <w:rFonts w:ascii="Times New Roman"/>
          <w:sz w:val="22"/>
        </w:rPr>
      </w:pPr>
      <w:r>
        <w:rPr>
          <w:rFonts w:ascii="Times New Roman"/>
          <w:color w:val="2B2A29"/>
          <w:w w:val="105"/>
          <w:sz w:val="22"/>
        </w:rPr>
        <w:t>创建Ballerina项目。</w:t>
      </w:r>
    </w:p>
    <w:p>
      <w:pPr>
        <w:pStyle w:val="11"/>
        <w:spacing w:before="7"/>
        <w:rPr>
          <w:sz w:val="19"/>
        </w:rPr>
      </w:pPr>
    </w:p>
    <w:p>
      <w:r>
        <w:rPr>
          <w:rFonts w:ascii="Trebuchet MS"/>
          <w:b/>
          <w:color w:val="2B2A29"/>
          <w:sz w:val="22"/>
        </w:rPr>
        <w:t>$</w:t>
      </w:r>
      <w:r>
        <w:rPr>
          <w:rFonts w:ascii="Trebuchet MS"/>
          <w:b/>
          <w:color w:val="2B2A29"/>
          <w:spacing w:val="47"/>
          <w:sz w:val="22"/>
        </w:rPr>
        <w:t xml:space="preserve"> </w:t>
      </w:r>
      <w:r>
        <w:rPr>
          <w:rFonts w:ascii="Trebuchet MS"/>
          <w:b/>
          <w:color w:val="2B2A29"/>
          <w:sz w:val="22"/>
        </w:rPr>
        <w:t>ballerina</w:t>
      </w:r>
      <w:r>
        <w:rPr>
          <w:rFonts w:ascii="Trebuchet MS"/>
          <w:b/>
          <w:color w:val="2B2A29"/>
          <w:spacing w:val="47"/>
          <w:sz w:val="22"/>
        </w:rPr>
        <w:t xml:space="preserve"> </w:t>
      </w:r>
      <w:r>
        <w:rPr>
          <w:rFonts w:ascii="Trebuchet MS"/>
          <w:b/>
          <w:color w:val="2B2A29"/>
          <w:sz w:val="22"/>
        </w:rPr>
        <w:t>new</w:t>
      </w:r>
      <w:r>
        <w:rPr>
          <w:rFonts w:ascii="Trebuchet MS"/>
          <w:b/>
          <w:color w:val="2B2A29"/>
          <w:spacing w:val="47"/>
          <w:sz w:val="22"/>
        </w:rPr>
        <w:t xml:space="preserve"> </w:t>
      </w:r>
      <w:r>
        <w:rPr>
          <w:rFonts w:ascii="Trebuchet MS"/>
          <w:b/>
          <w:color w:val="2B2A29"/>
          <w:sz w:val="22"/>
        </w:rPr>
        <w:t>grpc_client_project</w:t>
      </w:r>
    </w:p>
    <w:p>
      <w:pPr>
        <w:spacing w:before="0"/>
        <w:ind w:left="1455" w:right="0" w:firstLine="0"/>
        <w:jc w:val="left"/>
        <w:rPr>
          <w:rFonts w:ascii="Trebuchet MS"/>
          <w:b/>
          <w:sz w:val="22"/>
        </w:rPr>
      </w:pPr>
      <w:r>
        <w:rPr>
          <w:rFonts w:ascii="Trebuchet MS"/>
          <w:b/>
          <w:color w:val="2B2A29"/>
          <w:sz w:val="22"/>
        </w:rPr>
        <w:t>$ballerina新grpc_client_project</w:t>
      </w:r>
    </w:p>
    <w:p>
      <w:r>
        <w:rPr>
          <w:rFonts w:ascii="宋体"/>
          <w:color w:val="2B2A29"/>
        </w:rPr>
        <w:t>Created new Ballerina project at grpc_client_project</w:t>
      </w:r>
      <w:r>
        <w:rPr>
          <w:rFonts w:ascii="宋体"/>
          <w:color w:val="2B2A29"/>
          <w:spacing w:val="-108"/>
        </w:rPr>
        <w:t xml:space="preserve"> </w:t>
      </w:r>
      <w:r>
        <w:rPr>
          <w:rFonts w:ascii="宋体"/>
          <w:color w:val="2B2A29"/>
        </w:rPr>
        <w:t>Next:</w:t>
      </w:r>
    </w:p>
    <w:p>
      <w:pPr>
        <w:pStyle w:val="11"/>
        <w:spacing w:before="51" w:line="273" w:lineRule="auto"/>
        <w:ind w:left="1455" w:right="1765"/>
        <w:rPr>
          <w:rFonts w:ascii="宋体"/>
        </w:rPr>
      </w:pPr>
      <w:r>
        <w:rPr>
          <w:rFonts w:ascii="宋体"/>
          <w:color w:val="2B2A29"/>
        </w:rPr>
        <w:t>在grpc_client_project创建了新的Ballerina项目下一步：</w:t>
      </w:r>
    </w:p>
    <w:p>
      <w:r>
        <w:rPr>
          <w:rFonts w:ascii="宋体"/>
          <w:color w:val="2B2A29"/>
        </w:rPr>
        <w:t>Move</w:t>
      </w:r>
      <w:r>
        <w:rPr>
          <w:rFonts w:ascii="宋体"/>
          <w:color w:val="2B2A29"/>
          <w:spacing w:val="-20"/>
        </w:rPr>
        <w:t xml:space="preserve"> </w:t>
      </w:r>
      <w:r>
        <w:rPr>
          <w:rFonts w:ascii="宋体"/>
          <w:color w:val="2B2A29"/>
        </w:rPr>
        <w:t>into</w:t>
      </w:r>
      <w:r>
        <w:rPr>
          <w:rFonts w:ascii="宋体"/>
          <w:color w:val="2B2A29"/>
          <w:spacing w:val="-19"/>
        </w:rPr>
        <w:t xml:space="preserve"> </w:t>
      </w:r>
      <w:r>
        <w:rPr>
          <w:rFonts w:ascii="宋体"/>
          <w:color w:val="2B2A29"/>
        </w:rPr>
        <w:t>the</w:t>
      </w:r>
      <w:r>
        <w:rPr>
          <w:rFonts w:ascii="宋体"/>
          <w:color w:val="2B2A29"/>
          <w:spacing w:val="-19"/>
        </w:rPr>
        <w:t xml:space="preserve"> </w:t>
      </w:r>
      <w:r>
        <w:rPr>
          <w:rFonts w:ascii="宋体"/>
          <w:color w:val="2B2A29"/>
        </w:rPr>
        <w:t>project</w:t>
      </w:r>
      <w:r>
        <w:rPr>
          <w:rFonts w:ascii="宋体"/>
          <w:color w:val="2B2A29"/>
          <w:spacing w:val="-20"/>
        </w:rPr>
        <w:t xml:space="preserve"> </w:t>
      </w:r>
      <w:r>
        <w:rPr>
          <w:rFonts w:ascii="宋体"/>
          <w:color w:val="2B2A29"/>
        </w:rPr>
        <w:t>directory</w:t>
      </w:r>
      <w:r>
        <w:rPr>
          <w:rFonts w:ascii="宋体"/>
          <w:color w:val="2B2A29"/>
          <w:spacing w:val="-19"/>
        </w:rPr>
        <w:t xml:space="preserve"> </w:t>
      </w:r>
      <w:r>
        <w:rPr>
          <w:rFonts w:ascii="宋体"/>
          <w:color w:val="2B2A29"/>
        </w:rPr>
        <w:t>and</w:t>
      </w:r>
      <w:r>
        <w:rPr>
          <w:rFonts w:ascii="宋体"/>
          <w:color w:val="2B2A29"/>
          <w:spacing w:val="-19"/>
        </w:rPr>
        <w:t xml:space="preserve"> </w:t>
      </w:r>
      <w:r>
        <w:rPr>
          <w:rFonts w:ascii="宋体"/>
          <w:color w:val="2B2A29"/>
        </w:rPr>
        <w:t>use</w:t>
      </w:r>
      <w:r>
        <w:rPr>
          <w:rFonts w:ascii="宋体"/>
          <w:color w:val="2B2A29"/>
          <w:spacing w:val="-20"/>
        </w:rPr>
        <w:t xml:space="preserve"> </w:t>
      </w:r>
      <w:r>
        <w:rPr>
          <w:rFonts w:ascii="宋体"/>
          <w:color w:val="2B2A29"/>
        </w:rPr>
        <w:t>ballerina</w:t>
      </w:r>
      <w:r>
        <w:rPr>
          <w:rFonts w:ascii="宋体"/>
          <w:color w:val="2B2A29"/>
          <w:spacing w:val="-107"/>
        </w:rPr>
        <w:t xml:space="preserve"> </w:t>
      </w:r>
      <w:r>
        <w:rPr>
          <w:rFonts w:ascii="宋体"/>
          <w:color w:val="2B2A29"/>
        </w:rPr>
        <w:t>add</w:t>
      </w:r>
      <w:r>
        <w:rPr>
          <w:rFonts w:ascii="宋体"/>
          <w:color w:val="2B2A29"/>
          <w:spacing w:val="-11"/>
        </w:rPr>
        <w:t xml:space="preserve"> </w:t>
      </w:r>
      <w:r>
        <w:rPr>
          <w:rFonts w:ascii="宋体"/>
          <w:color w:val="2B2A29"/>
        </w:rPr>
        <w:t>&lt;module-name&gt;</w:t>
      </w:r>
      <w:r>
        <w:rPr>
          <w:rFonts w:ascii="宋体"/>
          <w:color w:val="2B2A29"/>
          <w:spacing w:val="-11"/>
        </w:rPr>
        <w:t xml:space="preserve"> </w:t>
      </w:r>
      <w:r>
        <w:rPr>
          <w:rFonts w:ascii="宋体"/>
          <w:color w:val="2B2A29"/>
        </w:rPr>
        <w:t>to</w:t>
      </w:r>
      <w:r>
        <w:rPr>
          <w:rFonts w:ascii="宋体"/>
          <w:color w:val="2B2A29"/>
          <w:spacing w:val="-11"/>
        </w:rPr>
        <w:t xml:space="preserve"> </w:t>
      </w:r>
      <w:r>
        <w:rPr>
          <w:rFonts w:ascii="宋体"/>
          <w:color w:val="2B2A29"/>
        </w:rPr>
        <w:t>add</w:t>
      </w:r>
      <w:r>
        <w:rPr>
          <w:rFonts w:ascii="宋体"/>
          <w:color w:val="2B2A29"/>
          <w:spacing w:val="-6"/>
        </w:rPr>
        <w:t xml:space="preserve"> </w:t>
      </w:r>
      <w:r>
        <w:rPr>
          <w:rFonts w:ascii="宋体"/>
          <w:color w:val="2B2A29"/>
        </w:rPr>
        <w:t>a</w:t>
      </w:r>
      <w:r>
        <w:rPr>
          <w:rFonts w:ascii="宋体"/>
          <w:color w:val="2B2A29"/>
          <w:spacing w:val="-6"/>
        </w:rPr>
        <w:t xml:space="preserve"> </w:t>
      </w:r>
      <w:r>
        <w:rPr>
          <w:rFonts w:ascii="宋体"/>
          <w:color w:val="2B2A29"/>
        </w:rPr>
        <w:t>new</w:t>
      </w:r>
      <w:r>
        <w:rPr>
          <w:rFonts w:ascii="宋体"/>
          <w:color w:val="2B2A29"/>
          <w:spacing w:val="-6"/>
        </w:rPr>
        <w:t xml:space="preserve"> </w:t>
      </w:r>
      <w:r>
        <w:rPr>
          <w:rFonts w:ascii="宋体"/>
          <w:color w:val="2B2A29"/>
        </w:rPr>
        <w:t>Ballerina</w:t>
      </w:r>
      <w:r>
        <w:rPr>
          <w:rFonts w:ascii="宋体"/>
          <w:color w:val="2B2A29"/>
          <w:spacing w:val="-6"/>
        </w:rPr>
        <w:t xml:space="preserve"> </w:t>
      </w:r>
      <w:r>
        <w:rPr>
          <w:rFonts w:ascii="宋体"/>
          <w:color w:val="2B2A29"/>
        </w:rPr>
        <w:t>module.</w:t>
      </w:r>
    </w:p>
    <w:p>
      <w:pPr>
        <w:pStyle w:val="11"/>
        <w:spacing w:line="273" w:lineRule="auto"/>
        <w:ind w:left="2115" w:right="1304"/>
        <w:rPr>
          <w:rFonts w:ascii="宋体"/>
        </w:rPr>
      </w:pPr>
      <w:r>
        <w:rPr>
          <w:rFonts w:ascii="宋体"/>
          <w:color w:val="2B2A29"/>
        </w:rPr>
        <w:t>移动到项目目录，使用ballerina</w:t>
      </w:r>
      <w:r>
        <w:t xml:space="preserve"> </w:t>
      </w:r>
      <w:r>
        <w:rPr>
          <w:rFonts w:ascii="宋体"/>
          <w:color w:val="2B2A29"/>
        </w:rPr>
        <w:t>add＜module</w:t>
      </w:r>
      <w:r>
        <w:rPr>
          <w:rFonts w:ascii="宋体"/>
          <w:color w:val="2B2A29"/>
          <w:spacing w:val="-11"/>
        </w:rPr>
        <w:t xml:space="preserve"> name＞</w:t>
      </w:r>
      <w:r>
        <w:rPr>
          <w:rFonts w:ascii="宋体"/>
          <w:color w:val="2B2A29"/>
        </w:rPr>
        <w:t>添加新的ballerina模块。</w:t>
      </w:r>
    </w:p>
    <w:p>
      <w:pPr>
        <w:spacing w:after="0" w:line="273" w:lineRule="auto"/>
        <w:rPr>
          <w:rFonts w:ascii="宋体"/>
        </w:rPr>
        <w:sectPr>
          <w:pgSz w:w="10080" w:h="14400"/>
          <w:pgMar w:top="1260" w:right="560" w:bottom="1260" w:left="560" w:header="1037" w:footer="1070" w:gutter="0"/>
          <w:cols w:space="720" w:num="1"/>
        </w:sectPr>
      </w:pPr>
    </w:p>
    <w:p>
      <w:pPr>
        <w:pStyle w:val="11"/>
        <w:spacing w:before="10"/>
        <w:rPr>
          <w:rFonts w:ascii="宋体"/>
          <w:sz w:val="12"/>
        </w:rPr>
      </w:pPr>
    </w:p>
    <w:p>
      <w:bookmarkStart w:id="193" w:name="_bookmark183"/>
      <w:bookmarkEnd w:id="193"/>
      <w:bookmarkStart w:id="194" w:name="_bookmark183"/>
      <w:bookmarkEnd w:id="194"/>
      <w:r>
        <w:rPr>
          <w:rFonts w:ascii="Times New Roman"/>
          <w:color w:val="2B2A29"/>
          <w:w w:val="105"/>
          <w:sz w:val="22"/>
        </w:rPr>
        <w:t>Create</w:t>
      </w:r>
      <w:r>
        <w:rPr>
          <w:rFonts w:ascii="Times New Roman"/>
          <w:color w:val="2B2A29"/>
          <w:spacing w:val="9"/>
          <w:w w:val="105"/>
          <w:sz w:val="22"/>
        </w:rPr>
        <w:t xml:space="preserve"> </w:t>
      </w:r>
      <w:r>
        <w:rPr>
          <w:rFonts w:ascii="Times New Roman"/>
          <w:color w:val="2B2A29"/>
          <w:w w:val="105"/>
          <w:sz w:val="22"/>
        </w:rPr>
        <w:t>a</w:t>
      </w:r>
      <w:r>
        <w:rPr>
          <w:rFonts w:ascii="Times New Roman"/>
          <w:color w:val="2B2A29"/>
          <w:spacing w:val="9"/>
          <w:w w:val="105"/>
          <w:sz w:val="22"/>
        </w:rPr>
        <w:t xml:space="preserve"> </w:t>
      </w:r>
      <w:r>
        <w:rPr>
          <w:rFonts w:ascii="Times New Roman"/>
          <w:color w:val="2B2A29"/>
          <w:w w:val="105"/>
          <w:sz w:val="22"/>
        </w:rPr>
        <w:t>module.</w:t>
      </w:r>
    </w:p>
    <w:p>
      <w:pPr>
        <w:pStyle w:val="16"/>
        <w:numPr>
          <w:ilvl w:val="2"/>
          <w:numId w:val="179"/>
        </w:numPr>
        <w:tabs>
          <w:tab w:val="left" w:pos="1096"/>
        </w:tabs>
        <w:spacing w:before="85" w:after="0" w:line="240" w:lineRule="auto"/>
        <w:ind w:left="1095" w:right="0" w:hanging="365"/>
        <w:jc w:val="left"/>
        <w:rPr>
          <w:rFonts w:ascii="Times New Roman"/>
          <w:sz w:val="22"/>
        </w:rPr>
      </w:pPr>
      <w:r>
        <w:rPr>
          <w:rFonts w:ascii="Times New Roman"/>
          <w:color w:val="2B2A29"/>
          <w:w w:val="105"/>
          <w:sz w:val="22"/>
        </w:rPr>
        <w:t>创建模块。</w:t>
      </w:r>
    </w:p>
    <w:p>
      <w:pPr>
        <w:pStyle w:val="11"/>
        <w:spacing w:before="7"/>
        <w:rPr>
          <w:sz w:val="19"/>
        </w:rPr>
      </w:pPr>
    </w:p>
    <w:p>
      <w:r>
        <w:rPr>
          <w:rFonts w:ascii="Trebuchet MS"/>
          <w:b/>
          <w:color w:val="2B2A29"/>
          <w:sz w:val="22"/>
        </w:rPr>
        <w:t>$</w:t>
      </w:r>
      <w:r>
        <w:rPr>
          <w:rFonts w:ascii="Trebuchet MS"/>
          <w:b/>
          <w:color w:val="2B2A29"/>
          <w:spacing w:val="47"/>
          <w:sz w:val="22"/>
        </w:rPr>
        <w:t xml:space="preserve"> </w:t>
      </w:r>
      <w:r>
        <w:rPr>
          <w:rFonts w:ascii="Trebuchet MS"/>
          <w:b/>
          <w:color w:val="2B2A29"/>
          <w:sz w:val="22"/>
        </w:rPr>
        <w:t>cd</w:t>
      </w:r>
      <w:r>
        <w:rPr>
          <w:rFonts w:ascii="Trebuchet MS"/>
          <w:b/>
          <w:color w:val="2B2A29"/>
          <w:spacing w:val="47"/>
          <w:sz w:val="22"/>
        </w:rPr>
        <w:t xml:space="preserve"> </w:t>
      </w:r>
      <w:r>
        <w:rPr>
          <w:rFonts w:ascii="Trebuchet MS"/>
          <w:b/>
          <w:color w:val="2B2A29"/>
          <w:sz w:val="22"/>
        </w:rPr>
        <w:t>grpc_client</w:t>
      </w:r>
    </w:p>
    <w:p>
      <w:pPr>
        <w:spacing w:before="0"/>
        <w:ind w:left="1095" w:right="0" w:firstLine="0"/>
        <w:jc w:val="left"/>
        <w:rPr>
          <w:rFonts w:ascii="Trebuchet MS"/>
          <w:b/>
          <w:sz w:val="22"/>
        </w:rPr>
      </w:pPr>
      <w:r>
        <w:rPr>
          <w:rFonts w:ascii="Trebuchet MS"/>
          <w:b/>
          <w:color w:val="2B2A29"/>
          <w:sz w:val="22"/>
        </w:rPr>
        <w:t>$cd</w:t>
      </w:r>
      <w:r>
        <w:t xml:space="preserve"> </w:t>
      </w:r>
      <w:r>
        <w:rPr>
          <w:rFonts w:ascii="Trebuchet MS"/>
          <w:b/>
          <w:color w:val="2B2A29"/>
          <w:sz w:val="22"/>
        </w:rPr>
        <w:t>grpc_客户端</w:t>
      </w:r>
    </w:p>
    <w:p>
      <w:r>
        <w:rPr>
          <w:rFonts w:ascii="Trebuchet MS"/>
          <w:b/>
          <w:color w:val="2B2A29"/>
          <w:sz w:val="22"/>
        </w:rPr>
        <w:t>$</w:t>
      </w:r>
      <w:r>
        <w:rPr>
          <w:rFonts w:ascii="Trebuchet MS"/>
          <w:b/>
          <w:color w:val="2B2A29"/>
          <w:spacing w:val="59"/>
          <w:sz w:val="22"/>
        </w:rPr>
        <w:t xml:space="preserve"> </w:t>
      </w:r>
      <w:r>
        <w:rPr>
          <w:rFonts w:ascii="Trebuchet MS"/>
          <w:b/>
          <w:color w:val="2B2A29"/>
          <w:sz w:val="22"/>
        </w:rPr>
        <w:t>ballerina</w:t>
      </w:r>
      <w:r>
        <w:rPr>
          <w:rFonts w:ascii="Trebuchet MS"/>
          <w:b/>
          <w:color w:val="2B2A29"/>
          <w:spacing w:val="59"/>
          <w:sz w:val="22"/>
        </w:rPr>
        <w:t xml:space="preserve"> </w:t>
      </w:r>
      <w:r>
        <w:rPr>
          <w:rFonts w:ascii="Trebuchet MS"/>
          <w:b/>
          <w:color w:val="2B2A29"/>
          <w:sz w:val="22"/>
        </w:rPr>
        <w:t>add</w:t>
      </w:r>
      <w:r>
        <w:rPr>
          <w:rFonts w:ascii="Trebuchet MS"/>
          <w:b/>
          <w:color w:val="2B2A29"/>
          <w:spacing w:val="59"/>
          <w:sz w:val="22"/>
        </w:rPr>
        <w:t xml:space="preserve"> </w:t>
      </w:r>
      <w:r>
        <w:rPr>
          <w:rFonts w:ascii="Trebuchet MS"/>
          <w:b/>
          <w:color w:val="2B2A29"/>
          <w:sz w:val="22"/>
        </w:rPr>
        <w:t>order_client</w:t>
      </w:r>
    </w:p>
    <w:p>
      <w:pPr>
        <w:spacing w:before="65"/>
        <w:ind w:left="1095" w:right="0" w:firstLine="0"/>
        <w:jc w:val="left"/>
        <w:rPr>
          <w:rFonts w:ascii="Trebuchet MS"/>
          <w:b/>
          <w:sz w:val="22"/>
        </w:rPr>
      </w:pPr>
      <w:r>
        <w:rPr>
          <w:rFonts w:ascii="Trebuchet MS"/>
          <w:b/>
          <w:color w:val="2B2A29"/>
          <w:sz w:val="22"/>
        </w:rPr>
        <w:t>$ballerina添加订单_客户端</w:t>
      </w:r>
    </w:p>
    <w:p>
      <w:r>
        <w:rPr>
          <w:rFonts w:ascii="宋体"/>
          <w:color w:val="2B2A29"/>
        </w:rPr>
        <w:t>Added new ballerina module at 'src/order_client'</w:t>
      </w:r>
    </w:p>
    <w:p>
      <w:pPr>
        <w:pStyle w:val="11"/>
        <w:spacing w:before="51"/>
        <w:ind w:left="1095"/>
        <w:rPr>
          <w:rFonts w:ascii="宋体"/>
        </w:rPr>
      </w:pPr>
      <w:r>
        <w:rPr>
          <w:rFonts w:ascii="宋体"/>
          <w:color w:val="2B2A29"/>
        </w:rPr>
        <w:t>在“src/order_client”中添加了新的芭蕾舞演员模块</w:t>
      </w:r>
    </w:p>
    <w:p>
      <w:r>
        <w:rPr>
          <w:rFonts w:ascii="Times New Roman"/>
          <w:color w:val="2B2A29"/>
          <w:sz w:val="22"/>
        </w:rPr>
        <w:t>Delete</w:t>
      </w:r>
      <w:r>
        <w:rPr>
          <w:rFonts w:ascii="Times New Roman"/>
          <w:color w:val="2B2A29"/>
          <w:spacing w:val="9"/>
          <w:sz w:val="22"/>
        </w:rPr>
        <w:t xml:space="preserve"> </w:t>
      </w:r>
      <w:r>
        <w:rPr>
          <w:color w:val="2B2A29"/>
          <w:sz w:val="22"/>
        </w:rPr>
        <w:t>main.bal</w:t>
      </w:r>
      <w:r>
        <w:rPr>
          <w:color w:val="2B2A29"/>
          <w:spacing w:val="-45"/>
          <w:sz w:val="22"/>
        </w:rPr>
        <w:t xml:space="preserve"> </w:t>
      </w:r>
      <w:r>
        <w:rPr>
          <w:rFonts w:ascii="Times New Roman"/>
          <w:color w:val="2B2A29"/>
          <w:sz w:val="22"/>
        </w:rPr>
        <w:t>and</w:t>
      </w:r>
      <w:r>
        <w:rPr>
          <w:rFonts w:ascii="Times New Roman"/>
          <w:color w:val="2B2A29"/>
          <w:spacing w:val="10"/>
          <w:sz w:val="22"/>
        </w:rPr>
        <w:t xml:space="preserve"> </w:t>
      </w:r>
      <w:r>
        <w:rPr>
          <w:rFonts w:ascii="Times New Roman"/>
          <w:color w:val="2B2A29"/>
          <w:sz w:val="22"/>
        </w:rPr>
        <w:t>copy</w:t>
      </w:r>
      <w:r>
        <w:rPr>
          <w:rFonts w:ascii="Times New Roman"/>
          <w:color w:val="2B2A29"/>
          <w:spacing w:val="9"/>
          <w:sz w:val="22"/>
        </w:rPr>
        <w:t xml:space="preserve"> </w:t>
      </w:r>
      <w:r>
        <w:rPr>
          <w:color w:val="2B2A29"/>
          <w:sz w:val="22"/>
        </w:rPr>
        <w:t>orderMgt.proto</w:t>
      </w:r>
      <w:r>
        <w:rPr>
          <w:color w:val="2B2A29"/>
          <w:spacing w:val="-45"/>
          <w:sz w:val="22"/>
        </w:rPr>
        <w:t xml:space="preserve"> </w:t>
      </w:r>
      <w:r>
        <w:rPr>
          <w:rFonts w:ascii="Times New Roman"/>
          <w:color w:val="2B2A29"/>
          <w:sz w:val="22"/>
        </w:rPr>
        <w:t>into</w:t>
      </w:r>
      <w:r>
        <w:rPr>
          <w:rFonts w:ascii="Times New Roman"/>
          <w:color w:val="2B2A29"/>
          <w:spacing w:val="9"/>
          <w:sz w:val="22"/>
        </w:rPr>
        <w:t xml:space="preserve"> </w:t>
      </w:r>
      <w:r>
        <w:rPr>
          <w:rFonts w:ascii="Times New Roman"/>
          <w:color w:val="2B2A29"/>
          <w:sz w:val="22"/>
        </w:rPr>
        <w:t>the</w:t>
      </w:r>
      <w:r>
        <w:rPr>
          <w:rFonts w:ascii="Times New Roman"/>
          <w:color w:val="2B2A29"/>
          <w:spacing w:val="10"/>
          <w:sz w:val="22"/>
        </w:rPr>
        <w:t xml:space="preserve"> </w:t>
      </w:r>
      <w:r>
        <w:rPr>
          <w:color w:val="2B2A29"/>
          <w:sz w:val="22"/>
        </w:rPr>
        <w:t>order_client</w:t>
      </w:r>
    </w:p>
    <w:p>
      <w:pPr>
        <w:pStyle w:val="16"/>
        <w:numPr>
          <w:ilvl w:val="2"/>
          <w:numId w:val="179"/>
        </w:numPr>
        <w:tabs>
          <w:tab w:val="left" w:pos="1096"/>
        </w:tabs>
        <w:spacing w:before="158" w:after="0" w:line="240" w:lineRule="auto"/>
        <w:ind w:left="1095" w:right="0" w:hanging="365"/>
        <w:jc w:val="left"/>
        <w:rPr>
          <w:sz w:val="22"/>
        </w:rPr>
      </w:pPr>
      <w:r>
        <w:rPr>
          <w:rFonts w:ascii="Times New Roman"/>
          <w:color w:val="2B2A29"/>
          <w:sz w:val="22"/>
        </w:rPr>
        <w:t>删除</w:t>
      </w:r>
      <w:r>
        <w:rPr>
          <w:color w:val="2B2A29"/>
          <w:sz w:val="22"/>
        </w:rPr>
        <w:t>main.bal</w:t>
      </w:r>
      <w:r>
        <w:rPr>
          <w:rFonts w:ascii="Times New Roman"/>
          <w:color w:val="2B2A29"/>
          <w:sz w:val="22"/>
        </w:rPr>
        <w:t>并</w:t>
      </w:r>
      <w:r>
        <w:rPr>
          <w:rFonts w:ascii="Times New Roman"/>
          <w:color w:val="2B2A29"/>
          <w:spacing w:val="10"/>
          <w:sz w:val="22"/>
        </w:rPr>
        <w:t>将</w:t>
      </w:r>
      <w:r>
        <w:rPr>
          <w:color w:val="2B2A29"/>
          <w:sz w:val="22"/>
        </w:rPr>
        <w:t>orderMgt.proto</w:t>
      </w:r>
      <w:r>
        <w:rPr>
          <w:rFonts w:ascii="Times New Roman"/>
          <w:color w:val="2B2A29"/>
          <w:sz w:val="22"/>
        </w:rPr>
        <w:t>复制到</w:t>
      </w:r>
      <w:r>
        <w:rPr>
          <w:color w:val="2B2A29"/>
          <w:sz w:val="22"/>
        </w:rPr>
        <w:t>order_client</w:t>
      </w:r>
      <w:r>
        <w:rPr>
          <w:rFonts w:ascii="Times New Roman"/>
          <w:color w:val="2B2A29"/>
          <w:sz w:val="22"/>
        </w:rPr>
        <w:t>中</w:t>
      </w:r>
    </w:p>
    <w:p>
      <w:r>
        <w:rPr>
          <w:color w:val="2B2A29"/>
          <w:w w:val="105"/>
        </w:rPr>
        <w:t>module</w:t>
      </w:r>
      <w:r>
        <w:rPr>
          <w:color w:val="2B2A29"/>
          <w:spacing w:val="-6"/>
          <w:w w:val="105"/>
        </w:rPr>
        <w:t xml:space="preserve"> </w:t>
      </w:r>
      <w:r>
        <w:rPr>
          <w:color w:val="2B2A29"/>
          <w:w w:val="105"/>
        </w:rPr>
        <w:t>folder.</w:t>
      </w:r>
    </w:p>
    <w:p>
      <w:pPr>
        <w:pStyle w:val="11"/>
        <w:spacing w:before="53"/>
        <w:ind w:left="1095"/>
      </w:pPr>
      <w:r>
        <w:rPr>
          <w:color w:val="2B2A29"/>
          <w:w w:val="105"/>
        </w:rPr>
        <w:t>模块文件夹。</w:t>
      </w:r>
    </w:p>
    <w:p>
      <w:r>
        <w:rPr>
          <w:rFonts w:ascii="Times New Roman"/>
          <w:color w:val="2B2A29"/>
          <w:w w:val="105"/>
          <w:sz w:val="22"/>
        </w:rPr>
        <w:t>Go</w:t>
      </w:r>
      <w:r>
        <w:rPr>
          <w:rFonts w:ascii="Times New Roman"/>
          <w:color w:val="2B2A29"/>
          <w:spacing w:val="-5"/>
          <w:w w:val="105"/>
          <w:sz w:val="22"/>
        </w:rPr>
        <w:t xml:space="preserve"> </w:t>
      </w:r>
      <w:r>
        <w:rPr>
          <w:rFonts w:ascii="Times New Roman"/>
          <w:color w:val="2B2A29"/>
          <w:w w:val="105"/>
          <w:sz w:val="22"/>
        </w:rPr>
        <w:t>into</w:t>
      </w:r>
      <w:r>
        <w:rPr>
          <w:rFonts w:ascii="Times New Roman"/>
          <w:color w:val="2B2A29"/>
          <w:spacing w:val="-5"/>
          <w:w w:val="105"/>
          <w:sz w:val="22"/>
        </w:rPr>
        <w:t xml:space="preserve"> </w:t>
      </w:r>
      <w:r>
        <w:rPr>
          <w:rFonts w:ascii="Times New Roman"/>
          <w:color w:val="2B2A29"/>
          <w:w w:val="105"/>
          <w:sz w:val="22"/>
        </w:rPr>
        <w:t>the</w:t>
      </w:r>
      <w:r>
        <w:rPr>
          <w:rFonts w:ascii="Times New Roman"/>
          <w:color w:val="2B2A29"/>
          <w:spacing w:val="-5"/>
          <w:w w:val="105"/>
          <w:sz w:val="22"/>
        </w:rPr>
        <w:t xml:space="preserve"> </w:t>
      </w:r>
      <w:r>
        <w:rPr>
          <w:color w:val="2B2A29"/>
          <w:w w:val="105"/>
          <w:sz w:val="22"/>
        </w:rPr>
        <w:t>order_client</w:t>
      </w:r>
      <w:r>
        <w:rPr>
          <w:color w:val="2B2A29"/>
          <w:spacing w:val="-63"/>
          <w:w w:val="105"/>
          <w:sz w:val="22"/>
        </w:rPr>
        <w:t xml:space="preserve"> </w:t>
      </w:r>
      <w:r>
        <w:rPr>
          <w:rFonts w:ascii="Times New Roman"/>
          <w:color w:val="2B2A29"/>
          <w:w w:val="105"/>
          <w:sz w:val="22"/>
        </w:rPr>
        <w:t>module</w:t>
      </w:r>
      <w:r>
        <w:rPr>
          <w:rFonts w:ascii="Times New Roman"/>
          <w:color w:val="2B2A29"/>
          <w:spacing w:val="-5"/>
          <w:w w:val="105"/>
          <w:sz w:val="22"/>
        </w:rPr>
        <w:t xml:space="preserve"> </w:t>
      </w:r>
      <w:r>
        <w:rPr>
          <w:rFonts w:ascii="Times New Roman"/>
          <w:color w:val="2B2A29"/>
          <w:w w:val="105"/>
          <w:sz w:val="22"/>
        </w:rPr>
        <w:t>folder</w:t>
      </w:r>
      <w:r>
        <w:rPr>
          <w:rFonts w:ascii="Times New Roman"/>
          <w:color w:val="2B2A29"/>
          <w:spacing w:val="-5"/>
          <w:w w:val="105"/>
          <w:sz w:val="22"/>
        </w:rPr>
        <w:t xml:space="preserve"> </w:t>
      </w:r>
      <w:r>
        <w:rPr>
          <w:rFonts w:ascii="Times New Roman"/>
          <w:color w:val="2B2A29"/>
          <w:w w:val="105"/>
          <w:sz w:val="22"/>
        </w:rPr>
        <w:t>and</w:t>
      </w:r>
      <w:r>
        <w:rPr>
          <w:rFonts w:ascii="Times New Roman"/>
          <w:color w:val="2B2A29"/>
          <w:spacing w:val="-5"/>
          <w:w w:val="105"/>
          <w:sz w:val="22"/>
        </w:rPr>
        <w:t xml:space="preserve"> </w:t>
      </w:r>
      <w:r>
        <w:rPr>
          <w:rFonts w:ascii="Times New Roman"/>
          <w:color w:val="2B2A29"/>
          <w:w w:val="105"/>
          <w:sz w:val="22"/>
        </w:rPr>
        <w:t>run</w:t>
      </w:r>
      <w:r>
        <w:rPr>
          <w:rFonts w:ascii="Times New Roman"/>
          <w:color w:val="2B2A29"/>
          <w:spacing w:val="-5"/>
          <w:w w:val="105"/>
          <w:sz w:val="22"/>
        </w:rPr>
        <w:t xml:space="preserve"> </w:t>
      </w:r>
      <w:r>
        <w:rPr>
          <w:rFonts w:ascii="Times New Roman"/>
          <w:color w:val="2B2A29"/>
          <w:w w:val="105"/>
          <w:sz w:val="22"/>
        </w:rPr>
        <w:t>the</w:t>
      </w:r>
      <w:r>
        <w:rPr>
          <w:rFonts w:ascii="Times New Roman"/>
          <w:color w:val="2B2A29"/>
          <w:spacing w:val="-4"/>
          <w:w w:val="105"/>
          <w:sz w:val="22"/>
        </w:rPr>
        <w:t xml:space="preserve"> </w:t>
      </w:r>
      <w:r>
        <w:rPr>
          <w:rFonts w:ascii="Times New Roman"/>
          <w:color w:val="2B2A29"/>
          <w:w w:val="105"/>
          <w:sz w:val="22"/>
        </w:rPr>
        <w:t>Ballerina</w:t>
      </w:r>
    </w:p>
    <w:p>
      <w:pPr>
        <w:pStyle w:val="16"/>
        <w:numPr>
          <w:ilvl w:val="2"/>
          <w:numId w:val="179"/>
        </w:numPr>
        <w:tabs>
          <w:tab w:val="left" w:pos="1096"/>
        </w:tabs>
        <w:spacing w:before="173" w:after="0" w:line="240" w:lineRule="auto"/>
        <w:ind w:left="1095" w:right="0" w:hanging="364"/>
        <w:jc w:val="left"/>
        <w:rPr>
          <w:rFonts w:ascii="Times New Roman"/>
          <w:sz w:val="22"/>
        </w:rPr>
      </w:pPr>
      <w:r>
        <w:rPr>
          <w:rFonts w:ascii="Times New Roman"/>
          <w:color w:val="2B2A29"/>
          <w:w w:val="105"/>
          <w:sz w:val="22"/>
        </w:rPr>
        <w:t>进入</w:t>
      </w:r>
      <w:r>
        <w:rPr>
          <w:color w:val="2B2A29"/>
          <w:w w:val="105"/>
          <w:sz w:val="22"/>
        </w:rPr>
        <w:t>order_client</w:t>
      </w:r>
      <w:r>
        <w:rPr>
          <w:rFonts w:ascii="Times New Roman"/>
          <w:color w:val="2B2A29"/>
          <w:w w:val="105"/>
          <w:sz w:val="22"/>
        </w:rPr>
        <w:t>模块文件夹并运行Ballerina</w:t>
      </w:r>
    </w:p>
    <w:p>
      <w:r>
        <w:rPr>
          <w:rFonts w:ascii="宋体"/>
          <w:color w:val="2B2A29"/>
          <w:w w:val="105"/>
        </w:rPr>
        <w:t>gRPC</w:t>
      </w:r>
      <w:r>
        <w:rPr>
          <w:rFonts w:ascii="宋体"/>
          <w:color w:val="2B2A29"/>
          <w:spacing w:val="-63"/>
          <w:w w:val="105"/>
        </w:rPr>
        <w:t xml:space="preserve"> </w:t>
      </w:r>
      <w:r>
        <w:rPr>
          <w:color w:val="2B2A29"/>
          <w:w w:val="105"/>
        </w:rPr>
        <w:t>tool</w:t>
      </w:r>
      <w:r>
        <w:rPr>
          <w:color w:val="2B2A29"/>
          <w:spacing w:val="-5"/>
          <w:w w:val="105"/>
        </w:rPr>
        <w:t xml:space="preserve"> </w:t>
      </w:r>
      <w:r>
        <w:rPr>
          <w:color w:val="2B2A29"/>
          <w:w w:val="105"/>
        </w:rPr>
        <w:t>to</w:t>
      </w:r>
      <w:r>
        <w:rPr>
          <w:color w:val="2B2A29"/>
          <w:spacing w:val="-5"/>
          <w:w w:val="105"/>
        </w:rPr>
        <w:t xml:space="preserve"> </w:t>
      </w:r>
      <w:r>
        <w:rPr>
          <w:color w:val="2B2A29"/>
          <w:w w:val="105"/>
        </w:rPr>
        <w:t>autogenerate</w:t>
      </w:r>
      <w:r>
        <w:rPr>
          <w:color w:val="2B2A29"/>
          <w:spacing w:val="-5"/>
          <w:w w:val="105"/>
        </w:rPr>
        <w:t xml:space="preserve"> </w:t>
      </w:r>
      <w:r>
        <w:rPr>
          <w:color w:val="2B2A29"/>
          <w:w w:val="105"/>
        </w:rPr>
        <w:t>the</w:t>
      </w:r>
      <w:r>
        <w:rPr>
          <w:color w:val="2B2A29"/>
          <w:spacing w:val="-5"/>
          <w:w w:val="105"/>
        </w:rPr>
        <w:t xml:space="preserve"> </w:t>
      </w:r>
      <w:r>
        <w:rPr>
          <w:color w:val="2B2A29"/>
          <w:w w:val="105"/>
        </w:rPr>
        <w:t>source</w:t>
      </w:r>
      <w:r>
        <w:rPr>
          <w:color w:val="2B2A29"/>
          <w:spacing w:val="-4"/>
          <w:w w:val="105"/>
        </w:rPr>
        <w:t xml:space="preserve"> </w:t>
      </w:r>
      <w:r>
        <w:rPr>
          <w:color w:val="2B2A29"/>
          <w:w w:val="105"/>
        </w:rPr>
        <w:t>file.</w:t>
      </w:r>
    </w:p>
    <w:p>
      <w:pPr>
        <w:pStyle w:val="11"/>
        <w:spacing w:before="38"/>
        <w:ind w:left="1095"/>
      </w:pPr>
      <w:r>
        <w:rPr>
          <w:rFonts w:ascii="宋体"/>
          <w:color w:val="2B2A29"/>
          <w:w w:val="105"/>
        </w:rPr>
        <w:t>gRPC</w:t>
      </w:r>
      <w:r>
        <w:rPr>
          <w:color w:val="2B2A29"/>
          <w:w w:val="105"/>
        </w:rPr>
        <w:t>工具自动生成源文件。</w:t>
      </w:r>
    </w:p>
    <w:p>
      <w:r>
        <w:rPr>
          <w:rFonts w:ascii="Trebuchet MS"/>
          <w:b/>
          <w:color w:val="2B2A29"/>
          <w:sz w:val="22"/>
        </w:rPr>
        <w:t>$</w:t>
      </w:r>
      <w:r>
        <w:rPr>
          <w:rFonts w:ascii="Trebuchet MS"/>
          <w:b/>
          <w:color w:val="2B2A29"/>
          <w:spacing w:val="1"/>
          <w:sz w:val="22"/>
        </w:rPr>
        <w:t xml:space="preserve"> </w:t>
      </w:r>
      <w:r>
        <w:rPr>
          <w:rFonts w:ascii="Trebuchet MS"/>
          <w:b/>
          <w:color w:val="2B2A29"/>
          <w:sz w:val="22"/>
        </w:rPr>
        <w:t>ballerina</w:t>
      </w:r>
      <w:r>
        <w:rPr>
          <w:rFonts w:ascii="Trebuchet MS"/>
          <w:b/>
          <w:color w:val="2B2A29"/>
          <w:spacing w:val="1"/>
          <w:sz w:val="22"/>
        </w:rPr>
        <w:t xml:space="preserve"> </w:t>
      </w:r>
      <w:r>
        <w:rPr>
          <w:rFonts w:ascii="Trebuchet MS"/>
          <w:b/>
          <w:color w:val="2B2A29"/>
          <w:sz w:val="22"/>
        </w:rPr>
        <w:t>grpc</w:t>
      </w:r>
      <w:r>
        <w:rPr>
          <w:rFonts w:ascii="Trebuchet MS"/>
          <w:b/>
          <w:color w:val="2B2A29"/>
          <w:spacing w:val="1"/>
          <w:sz w:val="22"/>
        </w:rPr>
        <w:t xml:space="preserve"> </w:t>
      </w:r>
      <w:r>
        <w:rPr>
          <w:rFonts w:ascii="Trebuchet MS"/>
          <w:b/>
          <w:color w:val="2B2A29"/>
          <w:sz w:val="22"/>
        </w:rPr>
        <w:t>--input</w:t>
      </w:r>
      <w:r>
        <w:rPr>
          <w:rFonts w:ascii="Trebuchet MS"/>
          <w:b/>
          <w:color w:val="2B2A29"/>
          <w:spacing w:val="1"/>
          <w:sz w:val="22"/>
        </w:rPr>
        <w:t xml:space="preserve"> </w:t>
      </w:r>
      <w:r>
        <w:rPr>
          <w:rFonts w:ascii="Trebuchet MS"/>
          <w:b/>
          <w:color w:val="2B2A29"/>
          <w:sz w:val="22"/>
        </w:rPr>
        <w:t>orderMgt.proto</w:t>
      </w:r>
      <w:r>
        <w:rPr>
          <w:rFonts w:ascii="Trebuchet MS"/>
          <w:b/>
          <w:color w:val="2B2A29"/>
          <w:spacing w:val="1"/>
          <w:sz w:val="22"/>
        </w:rPr>
        <w:t xml:space="preserve"> </w:t>
      </w:r>
      <w:r>
        <w:rPr>
          <w:rFonts w:ascii="Trebuchet MS"/>
          <w:b/>
          <w:color w:val="2B2A29"/>
          <w:sz w:val="22"/>
        </w:rPr>
        <w:t>--output</w:t>
      </w:r>
      <w:r>
        <w:rPr>
          <w:rFonts w:ascii="Trebuchet MS"/>
          <w:b/>
          <w:color w:val="2B2A29"/>
          <w:spacing w:val="-64"/>
          <w:sz w:val="22"/>
        </w:rPr>
        <w:t xml:space="preserve"> </w:t>
      </w:r>
      <w:r>
        <w:rPr>
          <w:rFonts w:ascii="Trebuchet MS"/>
          <w:b/>
          <w:color w:val="2B2A29"/>
          <w:sz w:val="22"/>
        </w:rPr>
        <w:t>grpc_client</w:t>
      </w:r>
      <w:r>
        <w:rPr>
          <w:rFonts w:ascii="Trebuchet MS"/>
          <w:b/>
          <w:color w:val="2B2A29"/>
          <w:spacing w:val="45"/>
          <w:sz w:val="22"/>
        </w:rPr>
        <w:t xml:space="preserve"> </w:t>
      </w:r>
      <w:r>
        <w:rPr>
          <w:rFonts w:ascii="Trebuchet MS"/>
          <w:b/>
          <w:color w:val="2B2A29"/>
          <w:sz w:val="22"/>
        </w:rPr>
        <w:t>--mode</w:t>
      </w:r>
      <w:r>
        <w:rPr>
          <w:rFonts w:ascii="Trebuchet MS"/>
          <w:b/>
          <w:color w:val="2B2A29"/>
          <w:spacing w:val="45"/>
          <w:sz w:val="22"/>
        </w:rPr>
        <w:t xml:space="preserve"> </w:t>
      </w:r>
      <w:r>
        <w:rPr>
          <w:rFonts w:ascii="Trebuchet MS"/>
          <w:b/>
          <w:color w:val="2B2A29"/>
          <w:sz w:val="22"/>
        </w:rPr>
        <w:t>client</w:t>
      </w:r>
    </w:p>
    <w:p>
      <w:pPr>
        <w:spacing w:before="211" w:line="300" w:lineRule="auto"/>
        <w:ind w:left="1095" w:right="2547" w:firstLine="0"/>
        <w:jc w:val="left"/>
        <w:rPr>
          <w:rFonts w:ascii="Trebuchet MS"/>
          <w:b/>
          <w:sz w:val="22"/>
        </w:rPr>
      </w:pPr>
      <w:r>
        <w:rPr>
          <w:rFonts w:ascii="Trebuchet MS"/>
          <w:b/>
          <w:color w:val="2B2A29"/>
          <w:sz w:val="22"/>
        </w:rPr>
        <w:t>$ballerina</w:t>
      </w:r>
      <w:r>
        <w:t xml:space="preserve"> </w:t>
      </w:r>
      <w:r>
        <w:rPr>
          <w:rFonts w:ascii="Trebuchet MS"/>
          <w:b/>
          <w:color w:val="2B2A29"/>
          <w:sz w:val="22"/>
        </w:rPr>
        <w:t>grpc--输入orderMgt.proto--输出grpc_client--模式客户端</w:t>
      </w:r>
    </w:p>
    <w:p>
      <w:r>
        <w:rPr>
          <w:color w:val="2B2A29"/>
        </w:rPr>
        <w:t xml:space="preserve">Now, you should see two new files inside the </w:t>
      </w:r>
      <w:r>
        <w:rPr>
          <w:rFonts w:ascii="宋体"/>
          <w:color w:val="2B2A29"/>
        </w:rPr>
        <w:t>grpc_client</w:t>
      </w:r>
      <w:r>
        <w:rPr>
          <w:rFonts w:ascii="宋体"/>
          <w:color w:val="2B2A29"/>
          <w:spacing w:val="1"/>
        </w:rPr>
        <w:t xml:space="preserve"> </w:t>
      </w:r>
      <w:r>
        <w:rPr>
          <w:rFonts w:ascii="宋体"/>
          <w:color w:val="2B2A29"/>
        </w:rPr>
        <w:t>directory</w:t>
      </w:r>
      <w:r>
        <w:rPr>
          <w:color w:val="2B2A29"/>
        </w:rPr>
        <w:t>, namely,</w:t>
      </w:r>
      <w:r>
        <w:rPr>
          <w:color w:val="2B2A29"/>
          <w:spacing w:val="1"/>
        </w:rPr>
        <w:t xml:space="preserve"> </w:t>
      </w:r>
      <w:r>
        <w:rPr>
          <w:rFonts w:ascii="宋体"/>
          <w:color w:val="2B2A29"/>
        </w:rPr>
        <w:t>orderMgt_sample_client.bal,</w:t>
      </w:r>
      <w:r>
        <w:rPr>
          <w:rFonts w:ascii="宋体"/>
          <w:color w:val="2B2A29"/>
          <w:spacing w:val="-46"/>
        </w:rPr>
        <w:t xml:space="preserve"> </w:t>
      </w:r>
      <w:r>
        <w:rPr>
          <w:color w:val="2B2A29"/>
        </w:rPr>
        <w:t>which</w:t>
      </w:r>
      <w:r>
        <w:rPr>
          <w:color w:val="2B2A29"/>
          <w:spacing w:val="10"/>
        </w:rPr>
        <w:t xml:space="preserve"> </w:t>
      </w:r>
      <w:r>
        <w:rPr>
          <w:color w:val="2B2A29"/>
        </w:rPr>
        <w:t>is</w:t>
      </w:r>
      <w:r>
        <w:rPr>
          <w:color w:val="2B2A29"/>
          <w:spacing w:val="10"/>
        </w:rPr>
        <w:t xml:space="preserve"> </w:t>
      </w:r>
      <w:r>
        <w:rPr>
          <w:color w:val="2B2A29"/>
        </w:rPr>
        <w:t>a</w:t>
      </w:r>
      <w:r>
        <w:rPr>
          <w:color w:val="2B2A29"/>
          <w:spacing w:val="10"/>
        </w:rPr>
        <w:t xml:space="preserve"> </w:t>
      </w:r>
      <w:r>
        <w:rPr>
          <w:color w:val="2B2A29"/>
        </w:rPr>
        <w:t>sample</w:t>
      </w:r>
      <w:r>
        <w:rPr>
          <w:color w:val="2B2A29"/>
          <w:spacing w:val="10"/>
        </w:rPr>
        <w:t xml:space="preserve"> </w:t>
      </w:r>
      <w:r>
        <w:rPr>
          <w:color w:val="2B2A29"/>
        </w:rPr>
        <w:t>gRPC</w:t>
      </w:r>
      <w:r>
        <w:rPr>
          <w:color w:val="2B2A29"/>
          <w:spacing w:val="10"/>
        </w:rPr>
        <w:t xml:space="preserve"> </w:t>
      </w:r>
      <w:r>
        <w:rPr>
          <w:color w:val="2B2A29"/>
        </w:rPr>
        <w:t>client,</w:t>
      </w:r>
      <w:r>
        <w:rPr>
          <w:color w:val="2B2A29"/>
          <w:spacing w:val="10"/>
        </w:rPr>
        <w:t xml:space="preserve"> </w:t>
      </w:r>
      <w:r>
        <w:rPr>
          <w:color w:val="2B2A29"/>
        </w:rPr>
        <w:t>and</w:t>
      </w:r>
      <w:r>
        <w:rPr>
          <w:color w:val="2B2A29"/>
          <w:spacing w:val="10"/>
        </w:rPr>
        <w:t xml:space="preserve"> </w:t>
      </w:r>
      <w:r>
        <w:rPr>
          <w:rFonts w:ascii="宋体"/>
          <w:color w:val="2B2A29"/>
        </w:rPr>
        <w:t>orderMgt_pb.bal,</w:t>
      </w:r>
      <w:r>
        <w:rPr>
          <w:rFonts w:ascii="宋体"/>
          <w:color w:val="2B2A29"/>
          <w:spacing w:val="-107"/>
        </w:rPr>
        <w:t xml:space="preserve"> </w:t>
      </w:r>
      <w:r>
        <w:rPr>
          <w:color w:val="2B2A29"/>
        </w:rPr>
        <w:t>which</w:t>
      </w:r>
      <w:r>
        <w:rPr>
          <w:color w:val="2B2A29"/>
          <w:spacing w:val="-9"/>
        </w:rPr>
        <w:t xml:space="preserve"> </w:t>
      </w:r>
      <w:r>
        <w:rPr>
          <w:color w:val="2B2A29"/>
        </w:rPr>
        <w:t>is</w:t>
      </w:r>
      <w:r>
        <w:rPr>
          <w:color w:val="2B2A29"/>
          <w:spacing w:val="-9"/>
        </w:rPr>
        <w:t xml:space="preserve"> </w:t>
      </w:r>
      <w:r>
        <w:rPr>
          <w:color w:val="2B2A29"/>
        </w:rPr>
        <w:t>the</w:t>
      </w:r>
      <w:r>
        <w:rPr>
          <w:color w:val="2B2A29"/>
          <w:spacing w:val="-9"/>
        </w:rPr>
        <w:t xml:space="preserve"> </w:t>
      </w:r>
      <w:r>
        <w:rPr>
          <w:color w:val="2B2A29"/>
        </w:rPr>
        <w:t>gRPC</w:t>
      </w:r>
      <w:r>
        <w:rPr>
          <w:color w:val="2B2A29"/>
          <w:spacing w:val="-9"/>
        </w:rPr>
        <w:t xml:space="preserve"> </w:t>
      </w:r>
      <w:r>
        <w:rPr>
          <w:color w:val="2B2A29"/>
        </w:rPr>
        <w:t>client</w:t>
      </w:r>
      <w:r>
        <w:rPr>
          <w:color w:val="2B2A29"/>
          <w:spacing w:val="-9"/>
        </w:rPr>
        <w:t xml:space="preserve"> </w:t>
      </w:r>
      <w:r>
        <w:rPr>
          <w:color w:val="2B2A29"/>
        </w:rPr>
        <w:t>stub.</w:t>
      </w:r>
    </w:p>
    <w:p>
      <w:pPr>
        <w:pStyle w:val="11"/>
        <w:spacing w:before="149" w:line="278" w:lineRule="auto"/>
        <w:ind w:left="160" w:right="510" w:firstLine="359"/>
      </w:pPr>
      <w:r>
        <w:rPr>
          <w:color w:val="2B2A29"/>
        </w:rPr>
        <w:t>现在，您应该可以在</w:t>
      </w:r>
      <w:r>
        <w:rPr>
          <w:rFonts w:ascii="宋体"/>
          <w:color w:val="2B2A29"/>
        </w:rPr>
        <w:t>grpc_client目录</w:t>
      </w:r>
      <w:r>
        <w:rPr>
          <w:color w:val="2B2A29"/>
        </w:rPr>
        <w:t>中看到两个新文件，即</w:t>
      </w:r>
      <w:r>
        <w:rPr>
          <w:rFonts w:ascii="宋体"/>
          <w:color w:val="2B2A29"/>
        </w:rPr>
        <w:t>orderMgt_sample_client.bal，</w:t>
      </w:r>
      <w:r>
        <w:rPr>
          <w:color w:val="2B2A29"/>
        </w:rPr>
        <w:t>这是一个示例grpc客户端，以及</w:t>
      </w:r>
      <w:r>
        <w:rPr>
          <w:rFonts w:ascii="宋体"/>
          <w:color w:val="2B2A29"/>
        </w:rPr>
        <w:t>orderMgt_pb.bal，</w:t>
      </w:r>
      <w:r>
        <w:rPr>
          <w:color w:val="2B2A29"/>
        </w:rPr>
        <w:t>它是grpc客户端存根。</w:t>
      </w:r>
    </w:p>
    <w:p>
      <w:r>
        <w:rPr>
          <w:color w:val="2B2A29"/>
        </w:rPr>
        <w:t>You</w:t>
      </w:r>
      <w:r>
        <w:rPr>
          <w:color w:val="2B2A29"/>
          <w:spacing w:val="14"/>
        </w:rPr>
        <w:t xml:space="preserve"> </w:t>
      </w:r>
      <w:r>
        <w:rPr>
          <w:color w:val="2B2A29"/>
        </w:rPr>
        <w:t>can</w:t>
      </w:r>
      <w:r>
        <w:rPr>
          <w:color w:val="2B2A29"/>
          <w:spacing w:val="14"/>
        </w:rPr>
        <w:t xml:space="preserve"> </w:t>
      </w:r>
      <w:r>
        <w:rPr>
          <w:color w:val="2B2A29"/>
        </w:rPr>
        <w:t>use</w:t>
      </w:r>
      <w:r>
        <w:rPr>
          <w:color w:val="2B2A29"/>
          <w:spacing w:val="14"/>
        </w:rPr>
        <w:t xml:space="preserve"> </w:t>
      </w:r>
      <w:r>
        <w:rPr>
          <w:rFonts w:ascii="宋体"/>
          <w:color w:val="2B2A29"/>
        </w:rPr>
        <w:t>orderMgt_sample_client.bal</w:t>
      </w:r>
      <w:r>
        <w:rPr>
          <w:rFonts w:ascii="宋体"/>
          <w:color w:val="2B2A29"/>
          <w:spacing w:val="-41"/>
        </w:rPr>
        <w:t xml:space="preserve"> </w:t>
      </w:r>
      <w:r>
        <w:rPr>
          <w:color w:val="2B2A29"/>
        </w:rPr>
        <w:t>file</w:t>
      </w:r>
      <w:r>
        <w:rPr>
          <w:color w:val="2B2A29"/>
          <w:spacing w:val="14"/>
        </w:rPr>
        <w:t xml:space="preserve"> </w:t>
      </w:r>
      <w:r>
        <w:rPr>
          <w:color w:val="2B2A29"/>
        </w:rPr>
        <w:t>with</w:t>
      </w:r>
      <w:r>
        <w:rPr>
          <w:color w:val="2B2A29"/>
          <w:spacing w:val="14"/>
        </w:rPr>
        <w:t xml:space="preserve"> </w:t>
      </w:r>
      <w:r>
        <w:rPr>
          <w:color w:val="2B2A29"/>
        </w:rPr>
        <w:t>the</w:t>
      </w:r>
      <w:r>
        <w:rPr>
          <w:color w:val="2B2A29"/>
          <w:spacing w:val="14"/>
        </w:rPr>
        <w:t xml:space="preserve"> </w:t>
      </w:r>
      <w:r>
        <w:rPr>
          <w:color w:val="2B2A29"/>
        </w:rPr>
        <w:t>business</w:t>
      </w:r>
      <w:r>
        <w:rPr>
          <w:color w:val="2B2A29"/>
          <w:spacing w:val="14"/>
        </w:rPr>
        <w:t xml:space="preserve"> </w:t>
      </w:r>
      <w:r>
        <w:rPr>
          <w:color w:val="2B2A29"/>
        </w:rPr>
        <w:t>logic</w:t>
      </w:r>
      <w:r>
        <w:rPr>
          <w:color w:val="2B2A29"/>
          <w:spacing w:val="14"/>
        </w:rPr>
        <w:t xml:space="preserve"> </w:t>
      </w:r>
      <w:r>
        <w:rPr>
          <w:color w:val="2B2A29"/>
        </w:rPr>
        <w:t>you</w:t>
      </w:r>
      <w:r>
        <w:rPr>
          <w:color w:val="2B2A29"/>
          <w:spacing w:val="15"/>
        </w:rPr>
        <w:t xml:space="preserve"> </w:t>
      </w:r>
      <w:r>
        <w:rPr>
          <w:color w:val="2B2A29"/>
        </w:rPr>
        <w:t>need</w:t>
      </w:r>
      <w:r>
        <w:rPr>
          <w:color w:val="2B2A29"/>
          <w:spacing w:val="-52"/>
        </w:rPr>
        <w:t xml:space="preserve"> </w:t>
      </w:r>
      <w:r>
        <w:rPr>
          <w:color w:val="2B2A29"/>
          <w:w w:val="105"/>
        </w:rPr>
        <w:t xml:space="preserve">to invoke your gRPC service. For example, refer to Listing </w:t>
      </w:r>
      <w:r>
        <w:rPr>
          <w:color w:val="0000FF"/>
          <w:w w:val="105"/>
        </w:rPr>
        <w:t>8-13</w:t>
      </w:r>
      <w:r>
        <w:rPr>
          <w:color w:val="2B2A29"/>
          <w:w w:val="105"/>
        </w:rPr>
        <w:t>, which shows an</w:t>
      </w:r>
      <w:r>
        <w:rPr>
          <w:color w:val="2B2A29"/>
          <w:spacing w:val="1"/>
          <w:w w:val="105"/>
        </w:rPr>
        <w:t xml:space="preserve"> </w:t>
      </w:r>
      <w:r>
        <w:rPr>
          <w:color w:val="2B2A29"/>
          <w:w w:val="105"/>
        </w:rPr>
        <w:t xml:space="preserve">implementation to invoke the </w:t>
      </w:r>
      <w:r>
        <w:rPr>
          <w:rFonts w:ascii="宋体"/>
          <w:color w:val="2B2A29"/>
          <w:w w:val="105"/>
        </w:rPr>
        <w:t xml:space="preserve">addOrder </w:t>
      </w:r>
      <w:r>
        <w:rPr>
          <w:color w:val="2B2A29"/>
          <w:w w:val="105"/>
        </w:rPr>
        <w:t xml:space="preserve">and </w:t>
      </w:r>
      <w:r>
        <w:rPr>
          <w:rFonts w:ascii="宋体"/>
          <w:color w:val="2B2A29"/>
          <w:w w:val="105"/>
        </w:rPr>
        <w:t xml:space="preserve">getOrder </w:t>
      </w:r>
      <w:r>
        <w:rPr>
          <w:color w:val="2B2A29"/>
          <w:w w:val="105"/>
        </w:rPr>
        <w:t>functionalities that extend</w:t>
      </w:r>
      <w:r>
        <w:rPr>
          <w:color w:val="2B2A29"/>
          <w:spacing w:val="1"/>
          <w:w w:val="105"/>
        </w:rPr>
        <w:t xml:space="preserve"> </w:t>
      </w:r>
      <w:r>
        <w:rPr>
          <w:color w:val="2B2A29"/>
          <w:w w:val="105"/>
        </w:rPr>
        <w:t>the main function that is generated by the tool. We will leave the implementation of</w:t>
      </w:r>
      <w:r>
        <w:rPr>
          <w:color w:val="2B2A29"/>
          <w:spacing w:val="-55"/>
          <w:w w:val="105"/>
        </w:rPr>
        <w:t xml:space="preserve"> </w:t>
      </w:r>
      <w:r>
        <w:rPr>
          <w:rFonts w:ascii="宋体"/>
          <w:color w:val="2B2A29"/>
        </w:rPr>
        <w:t>updateOrder</w:t>
      </w:r>
      <w:r>
        <w:rPr>
          <w:rFonts w:ascii="宋体"/>
          <w:color w:val="2B2A29"/>
          <w:spacing w:val="-63"/>
        </w:rPr>
        <w:t xml:space="preserve"> </w:t>
      </w:r>
      <w:r>
        <w:rPr>
          <w:color w:val="2B2A29"/>
        </w:rPr>
        <w:t>and</w:t>
      </w:r>
      <w:r>
        <w:rPr>
          <w:color w:val="2B2A29"/>
          <w:spacing w:val="-8"/>
        </w:rPr>
        <w:t xml:space="preserve"> </w:t>
      </w:r>
      <w:r>
        <w:rPr>
          <w:rFonts w:ascii="宋体"/>
          <w:color w:val="2B2A29"/>
        </w:rPr>
        <w:t>deleteOrder</w:t>
      </w:r>
      <w:r>
        <w:rPr>
          <w:rFonts w:ascii="宋体"/>
          <w:color w:val="2B2A29"/>
          <w:spacing w:val="-63"/>
        </w:rPr>
        <w:t xml:space="preserve"> </w:t>
      </w:r>
      <w:r>
        <w:rPr>
          <w:color w:val="2B2A29"/>
        </w:rPr>
        <w:t>for</w:t>
      </w:r>
      <w:r>
        <w:rPr>
          <w:color w:val="2B2A29"/>
          <w:spacing w:val="-8"/>
        </w:rPr>
        <w:t xml:space="preserve"> </w:t>
      </w:r>
      <w:r>
        <w:rPr>
          <w:color w:val="2B2A29"/>
        </w:rPr>
        <w:t>you</w:t>
      </w:r>
      <w:r>
        <w:rPr>
          <w:color w:val="2B2A29"/>
          <w:spacing w:val="-8"/>
        </w:rPr>
        <w:t xml:space="preserve"> </w:t>
      </w:r>
      <w:r>
        <w:rPr>
          <w:color w:val="2B2A29"/>
        </w:rPr>
        <w:t>as</w:t>
      </w:r>
      <w:r>
        <w:rPr>
          <w:color w:val="2B2A29"/>
          <w:spacing w:val="-8"/>
        </w:rPr>
        <w:t xml:space="preserve"> </w:t>
      </w:r>
      <w:r>
        <w:rPr>
          <w:color w:val="2B2A29"/>
        </w:rPr>
        <w:t>an</w:t>
      </w:r>
      <w:r>
        <w:rPr>
          <w:color w:val="2B2A29"/>
          <w:spacing w:val="-8"/>
        </w:rPr>
        <w:t xml:space="preserve"> </w:t>
      </w:r>
      <w:r>
        <w:rPr>
          <w:color w:val="2B2A29"/>
        </w:rPr>
        <w:t>exercise.</w:t>
      </w:r>
    </w:p>
    <w:p>
      <w:pPr>
        <w:pStyle w:val="11"/>
        <w:spacing w:before="12" w:line="288" w:lineRule="auto"/>
        <w:ind w:left="160" w:right="1008" w:firstLine="359"/>
      </w:pPr>
      <w:r>
        <w:rPr>
          <w:color w:val="2B2A29"/>
        </w:rPr>
        <w:t>您可以</w:t>
      </w:r>
      <w:r>
        <w:rPr>
          <w:color w:val="2B2A29"/>
          <w:spacing w:val="14"/>
        </w:rPr>
        <w:t>将</w:t>
      </w:r>
      <w:r>
        <w:rPr>
          <w:rFonts w:ascii="宋体"/>
          <w:color w:val="2B2A29"/>
        </w:rPr>
        <w:t>orderMgt_sample_client.bal</w:t>
      </w:r>
      <w:r>
        <w:rPr>
          <w:color w:val="2B2A29"/>
        </w:rPr>
        <w:t>文件与</w:t>
      </w:r>
      <w:r>
        <w:rPr>
          <w:color w:val="2B2A29"/>
          <w:w w:val="105"/>
        </w:rPr>
        <w:t>调用gRPC服务所</w:t>
      </w:r>
      <w:r>
        <w:rPr>
          <w:color w:val="2B2A29"/>
        </w:rPr>
        <w:t>需的业务逻辑</w:t>
      </w:r>
      <w:r>
        <w:rPr>
          <w:color w:val="2B2A29"/>
          <w:spacing w:val="14"/>
        </w:rPr>
        <w:t>一起</w:t>
      </w:r>
      <w:r>
        <w:rPr>
          <w:color w:val="2B2A29"/>
        </w:rPr>
        <w:t>使用</w:t>
      </w:r>
      <w:r>
        <w:rPr>
          <w:color w:val="2B2A29"/>
          <w:w w:val="105"/>
        </w:rPr>
        <w:t>。例如，请参阅清单</w:t>
      </w:r>
      <w:r>
        <w:rPr>
          <w:color w:val="0000FF"/>
          <w:w w:val="105"/>
        </w:rPr>
        <w:t>8-13</w:t>
      </w:r>
      <w:r>
        <w:rPr>
          <w:color w:val="2B2A29"/>
          <w:w w:val="105"/>
        </w:rPr>
        <w:t>，其中显示了调用</w:t>
      </w:r>
      <w:r>
        <w:rPr>
          <w:rFonts w:ascii="宋体"/>
          <w:color w:val="2B2A29"/>
          <w:w w:val="105"/>
        </w:rPr>
        <w:t>addOrder</w:t>
      </w:r>
      <w:r>
        <w:rPr>
          <w:color w:val="2B2A29"/>
          <w:w w:val="105"/>
        </w:rPr>
        <w:t>和</w:t>
      </w:r>
      <w:r>
        <w:rPr>
          <w:rFonts w:ascii="宋体"/>
          <w:color w:val="2B2A29"/>
          <w:w w:val="105"/>
        </w:rPr>
        <w:t>getOrder</w:t>
      </w:r>
      <w:r>
        <w:rPr>
          <w:color w:val="2B2A29"/>
          <w:w w:val="105"/>
        </w:rPr>
        <w:t>功能的实现，这些功能扩展</w:t>
      </w:r>
      <w:r>
        <w:rPr>
          <w:color w:val="2B2A29"/>
          <w:spacing w:val="1"/>
          <w:w w:val="105"/>
        </w:rPr>
        <w:t>了</w:t>
      </w:r>
      <w:r>
        <w:rPr>
          <w:color w:val="2B2A29"/>
          <w:w w:val="105"/>
        </w:rPr>
        <w:t>该工具生成的主函数。我们将把</w:t>
      </w:r>
      <w:r>
        <w:rPr>
          <w:rFonts w:ascii="宋体"/>
          <w:color w:val="2B2A29"/>
        </w:rPr>
        <w:t>updateOrder</w:t>
      </w:r>
      <w:r>
        <w:rPr>
          <w:color w:val="2B2A29"/>
        </w:rPr>
        <w:t>和</w:t>
      </w:r>
      <w:r>
        <w:rPr>
          <w:rFonts w:ascii="宋体"/>
          <w:color w:val="2B2A29"/>
        </w:rPr>
        <w:t>deleteOrder</w:t>
      </w:r>
      <w:r>
        <w:rPr>
          <w:color w:val="2B2A29"/>
          <w:w w:val="105"/>
        </w:rPr>
        <w:t>的实现留</w:t>
      </w:r>
      <w:r>
        <w:rPr>
          <w:color w:val="2B2A29"/>
        </w:rPr>
        <w:t>给您作为练习。</w:t>
      </w:r>
    </w:p>
    <w:p>
      <w:pPr>
        <w:pStyle w:val="11"/>
        <w:spacing w:before="1"/>
        <w:rPr>
          <w:sz w:val="19"/>
        </w:rPr>
      </w:pPr>
    </w:p>
    <w:p>
      <w:r>
        <w:rPr>
          <w:rFonts w:ascii="Cambria"/>
          <w:b/>
          <w:i/>
          <w:color w:val="2B2A29"/>
          <w:sz w:val="24"/>
        </w:rPr>
        <w:t>Listing</w:t>
      </w:r>
      <w:r>
        <w:rPr>
          <w:rFonts w:ascii="Cambria"/>
          <w:b/>
          <w:i/>
          <w:color w:val="2B2A29"/>
          <w:spacing w:val="21"/>
          <w:sz w:val="24"/>
        </w:rPr>
        <w:t xml:space="preserve"> </w:t>
      </w:r>
      <w:r>
        <w:rPr>
          <w:rFonts w:ascii="Cambria"/>
          <w:b/>
          <w:i/>
          <w:color w:val="2B2A29"/>
          <w:sz w:val="24"/>
        </w:rPr>
        <w:t xml:space="preserve">8-13.  </w:t>
      </w:r>
      <w:r>
        <w:rPr>
          <w:rFonts w:ascii="Cambria"/>
          <w:b/>
          <w:i/>
          <w:color w:val="2B2A29"/>
          <w:spacing w:val="31"/>
          <w:sz w:val="24"/>
        </w:rPr>
        <w:t xml:space="preserve"> </w:t>
      </w:r>
      <w:r>
        <w:rPr>
          <w:color w:val="2B2A29"/>
          <w:sz w:val="24"/>
        </w:rPr>
        <w:t>gRPC</w:t>
      </w:r>
      <w:r>
        <w:rPr>
          <w:color w:val="2B2A29"/>
          <w:spacing w:val="17"/>
          <w:sz w:val="24"/>
        </w:rPr>
        <w:t xml:space="preserve"> </w:t>
      </w:r>
      <w:r>
        <w:rPr>
          <w:color w:val="2B2A29"/>
          <w:sz w:val="24"/>
        </w:rPr>
        <w:t>orderMgt_sample_client.bal</w:t>
      </w:r>
    </w:p>
    <w:p>
      <w:pPr>
        <w:spacing w:before="0"/>
        <w:ind w:left="160" w:right="0" w:firstLine="0"/>
        <w:jc w:val="left"/>
        <w:rPr>
          <w:sz w:val="24"/>
        </w:rPr>
      </w:pPr>
      <w:r>
        <w:rPr>
          <w:rFonts w:ascii="Cambria"/>
          <w:b/>
          <w:i/>
          <w:color w:val="2B2A29"/>
          <w:sz w:val="24"/>
        </w:rPr>
        <w:t>清单8-13。</w:t>
      </w:r>
      <w:r>
        <w:rPr>
          <w:color w:val="2B2A29"/>
          <w:sz w:val="24"/>
        </w:rPr>
        <w:t>gRPC</w:t>
      </w:r>
      <w:r>
        <w:rPr>
          <w:color w:val="2B2A29"/>
          <w:spacing w:val="17"/>
          <w:sz w:val="24"/>
        </w:rPr>
        <w:t>订单</w:t>
      </w:r>
      <w:r>
        <w:rPr>
          <w:color w:val="2B2A29"/>
          <w:sz w:val="24"/>
        </w:rPr>
        <w:t>Mgt</w:t>
      </w:r>
      <w:r>
        <w:rPr>
          <w:color w:val="2B2A29"/>
          <w:spacing w:val="17"/>
          <w:sz w:val="24"/>
        </w:rPr>
        <w:t>_sample_client.bal</w:t>
      </w:r>
    </w:p>
    <w:p>
      <w:r>
        <w:rPr>
          <w:color w:val="2B2A29"/>
          <w:sz w:val="22"/>
        </w:rPr>
        <w:t>import ballerina/log;</w:t>
      </w:r>
    </w:p>
    <w:p>
      <w:pPr>
        <w:pStyle w:val="16"/>
        <w:numPr>
          <w:ilvl w:val="0"/>
          <w:numId w:val="182"/>
        </w:numPr>
        <w:tabs>
          <w:tab w:val="left" w:pos="490"/>
        </w:tabs>
        <w:spacing w:before="207" w:after="0" w:line="240" w:lineRule="auto"/>
        <w:ind w:left="490" w:right="0" w:hanging="330"/>
        <w:jc w:val="left"/>
        <w:rPr>
          <w:sz w:val="22"/>
        </w:rPr>
      </w:pPr>
      <w:r>
        <w:rPr>
          <w:color w:val="2B2A29"/>
          <w:sz w:val="22"/>
        </w:rPr>
        <w:t>进口芭蕾舞/原木；</w:t>
      </w:r>
    </w:p>
    <w:p>
      <w:r>
        <w:rPr>
          <w:color w:val="2B2A29"/>
          <w:sz w:val="22"/>
        </w:rPr>
        <w:t>import ballerina/grpc;</w:t>
      </w:r>
    </w:p>
    <w:p>
      <w:pPr>
        <w:pStyle w:val="16"/>
        <w:numPr>
          <w:ilvl w:val="0"/>
          <w:numId w:val="182"/>
        </w:numPr>
        <w:tabs>
          <w:tab w:val="left" w:pos="490"/>
        </w:tabs>
        <w:spacing w:before="38" w:after="0" w:line="240" w:lineRule="auto"/>
        <w:ind w:left="490" w:right="0" w:hanging="330"/>
        <w:jc w:val="left"/>
        <w:rPr>
          <w:sz w:val="22"/>
        </w:rPr>
      </w:pPr>
      <w:r>
        <w:rPr>
          <w:color w:val="2B2A29"/>
          <w:sz w:val="22"/>
        </w:rPr>
        <w:t>进口芭蕾舞演员/grpc；</w:t>
      </w:r>
    </w:p>
    <w:p>
      <w:r>
        <w:rPr>
          <w:rFonts w:ascii="宋体"/>
          <w:color w:val="2B2A29"/>
        </w:rPr>
        <w:t>03</w:t>
      </w:r>
    </w:p>
    <w:p>
      <w:pPr>
        <w:pStyle w:val="11"/>
        <w:spacing w:before="38"/>
        <w:ind w:left="160"/>
        <w:rPr>
          <w:rFonts w:ascii="宋体"/>
        </w:rPr>
      </w:pPr>
      <w:r>
        <w:rPr>
          <w:rFonts w:ascii="宋体"/>
          <w:color w:val="2B2A29"/>
        </w:rPr>
        <w:t>03</w:t>
      </w:r>
    </w:p>
    <w:p>
      <w:r>
        <w:rPr>
          <w:rFonts w:ascii="宋体"/>
          <w:color w:val="2B2A29"/>
        </w:rPr>
        <w:t>04</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This</w:t>
      </w:r>
      <w:r>
        <w:rPr>
          <w:rFonts w:ascii="宋体"/>
          <w:color w:val="2B2A29"/>
          <w:spacing w:val="-2"/>
        </w:rPr>
        <w:t xml:space="preserve"> </w:t>
      </w:r>
      <w:r>
        <w:rPr>
          <w:rFonts w:ascii="宋体"/>
          <w:color w:val="2B2A29"/>
        </w:rPr>
        <w:t>is</w:t>
      </w:r>
      <w:r>
        <w:rPr>
          <w:rFonts w:ascii="宋体"/>
          <w:color w:val="2B2A29"/>
          <w:spacing w:val="-2"/>
        </w:rPr>
        <w:t xml:space="preserve"> </w:t>
      </w:r>
      <w:r>
        <w:rPr>
          <w:rFonts w:ascii="宋体"/>
          <w:color w:val="2B2A29"/>
        </w:rPr>
        <w:t>client</w:t>
      </w:r>
      <w:r>
        <w:rPr>
          <w:rFonts w:ascii="宋体"/>
          <w:color w:val="2B2A29"/>
          <w:spacing w:val="-2"/>
        </w:rPr>
        <w:t xml:space="preserve"> </w:t>
      </w:r>
      <w:r>
        <w:rPr>
          <w:rFonts w:ascii="宋体"/>
          <w:color w:val="2B2A29"/>
        </w:rPr>
        <w:t>implementation</w:t>
      </w:r>
      <w:r>
        <w:rPr>
          <w:rFonts w:ascii="宋体"/>
          <w:color w:val="2B2A29"/>
          <w:spacing w:val="-2"/>
        </w:rPr>
        <w:t xml:space="preserve"> </w:t>
      </w:r>
      <w:r>
        <w:rPr>
          <w:rFonts w:ascii="宋体"/>
          <w:color w:val="2B2A29"/>
        </w:rPr>
        <w:t>for</w:t>
      </w:r>
      <w:r>
        <w:rPr>
          <w:rFonts w:ascii="宋体"/>
          <w:color w:val="2B2A29"/>
          <w:spacing w:val="-2"/>
        </w:rPr>
        <w:t xml:space="preserve"> </w:t>
      </w:r>
      <w:r>
        <w:rPr>
          <w:rFonts w:ascii="宋体"/>
          <w:color w:val="2B2A29"/>
        </w:rPr>
        <w:t>unary</w:t>
      </w:r>
      <w:r>
        <w:rPr>
          <w:rFonts w:ascii="宋体"/>
          <w:color w:val="2B2A29"/>
          <w:spacing w:val="-2"/>
        </w:rPr>
        <w:t xml:space="preserve"> </w:t>
      </w:r>
      <w:r>
        <w:rPr>
          <w:rFonts w:ascii="宋体"/>
          <w:color w:val="2B2A29"/>
        </w:rPr>
        <w:t>blocking</w:t>
      </w:r>
      <w:r>
        <w:rPr>
          <w:rFonts w:ascii="宋体"/>
          <w:color w:val="2B2A29"/>
          <w:spacing w:val="-2"/>
        </w:rPr>
        <w:t xml:space="preserve"> </w:t>
      </w:r>
      <w:r>
        <w:rPr>
          <w:rFonts w:ascii="宋体"/>
          <w:color w:val="2B2A29"/>
        </w:rPr>
        <w:t>scenario</w:t>
      </w:r>
      <w:r>
        <w:rPr>
          <w:rFonts w:ascii="宋体"/>
          <w:color w:val="2B2A29"/>
          <w:spacing w:val="-107"/>
        </w:rPr>
        <w:t xml:space="preserve"> </w:t>
      </w:r>
      <w:r>
        <w:rPr>
          <w:rFonts w:ascii="宋体"/>
          <w:color w:val="2B2A29"/>
        </w:rPr>
        <w:t>05 public function main(string... args) {</w:t>
      </w:r>
    </w:p>
    <w:p>
      <w:pPr>
        <w:pStyle w:val="11"/>
        <w:spacing w:before="39" w:line="273" w:lineRule="auto"/>
        <w:ind w:left="160" w:right="1788"/>
        <w:rPr>
          <w:rFonts w:ascii="宋体"/>
        </w:rPr>
      </w:pPr>
      <w:r>
        <w:rPr>
          <w:rFonts w:ascii="宋体"/>
          <w:color w:val="2B2A29"/>
        </w:rPr>
        <w:t>04//这是</w:t>
      </w:r>
      <w:r>
        <w:rPr>
          <w:rFonts w:ascii="宋体"/>
          <w:color w:val="2B2A29"/>
          <w:spacing w:val="-2"/>
        </w:rPr>
        <w:t>一元</w:t>
      </w:r>
      <w:r>
        <w:rPr>
          <w:rFonts w:ascii="宋体"/>
          <w:color w:val="2B2A29"/>
        </w:rPr>
        <w:t>阻塞场景05公共函数main（string…args）的客户端实现{</w:t>
      </w:r>
    </w:p>
    <w:p>
      <w:r>
        <w:rPr>
          <w:color w:val="2B2A29"/>
          <w:sz w:val="22"/>
        </w:rPr>
        <w:t>// Client endpoint configuration</w:t>
      </w:r>
    </w:p>
    <w:p>
      <w:pPr>
        <w:pStyle w:val="16"/>
        <w:numPr>
          <w:ilvl w:val="0"/>
          <w:numId w:val="183"/>
        </w:numPr>
        <w:tabs>
          <w:tab w:val="left" w:pos="929"/>
          <w:tab w:val="left" w:pos="930"/>
        </w:tabs>
        <w:spacing w:before="0" w:after="0" w:line="279" w:lineRule="exact"/>
        <w:ind w:left="930" w:right="0" w:hanging="770"/>
        <w:jc w:val="left"/>
        <w:rPr>
          <w:sz w:val="22"/>
        </w:rPr>
      </w:pPr>
      <w:r>
        <w:rPr>
          <w:color w:val="2B2A29"/>
          <w:sz w:val="22"/>
        </w:rPr>
        <w:t>//客户端终结点配置</w:t>
      </w:r>
    </w:p>
    <w:p>
      <w:r>
        <w:rPr>
          <w:color w:val="2B2A29"/>
          <w:sz w:val="22"/>
        </w:rPr>
        <w:t>orderMgtBlockingClient</w:t>
      </w:r>
      <w:r>
        <w:rPr>
          <w:color w:val="2B2A29"/>
          <w:spacing w:val="-6"/>
          <w:sz w:val="22"/>
        </w:rPr>
        <w:t xml:space="preserve"> </w:t>
      </w:r>
      <w:r>
        <w:rPr>
          <w:color w:val="2B2A29"/>
          <w:sz w:val="22"/>
        </w:rPr>
        <w:t>orderMgtBlockingEp</w:t>
      </w:r>
      <w:r>
        <w:rPr>
          <w:color w:val="2B2A29"/>
          <w:spacing w:val="-6"/>
          <w:sz w:val="22"/>
        </w:rPr>
        <w:t xml:space="preserve"> </w:t>
      </w:r>
      <w:r>
        <w:rPr>
          <w:color w:val="2B2A29"/>
          <w:sz w:val="22"/>
        </w:rPr>
        <w:t>=</w:t>
      </w:r>
      <w:r>
        <w:rPr>
          <w:color w:val="2B2A29"/>
          <w:spacing w:val="-6"/>
          <w:sz w:val="22"/>
        </w:rPr>
        <w:t xml:space="preserve"> </w:t>
      </w:r>
      <w:r>
        <w:rPr>
          <w:color w:val="2B2A29"/>
          <w:sz w:val="22"/>
        </w:rPr>
        <w:t>new("http://</w:t>
      </w:r>
      <w:r>
        <w:rPr>
          <w:color w:val="2B2A29"/>
          <w:spacing w:val="-107"/>
          <w:sz w:val="22"/>
        </w:rPr>
        <w:t xml:space="preserve"> </w:t>
      </w:r>
      <w:r>
        <w:rPr>
          <w:color w:val="2B2A29"/>
          <w:sz w:val="22"/>
        </w:rPr>
        <w:t>localhost:9090");</w:t>
      </w:r>
    </w:p>
    <w:p>
      <w:pPr>
        <w:pStyle w:val="16"/>
        <w:numPr>
          <w:ilvl w:val="0"/>
          <w:numId w:val="183"/>
        </w:numPr>
        <w:tabs>
          <w:tab w:val="left" w:pos="929"/>
          <w:tab w:val="left" w:pos="930"/>
        </w:tabs>
        <w:spacing w:before="38" w:after="0" w:line="273" w:lineRule="auto"/>
        <w:ind w:left="930" w:right="1869" w:hanging="770"/>
        <w:jc w:val="left"/>
        <w:rPr>
          <w:sz w:val="22"/>
        </w:rPr>
      </w:pPr>
      <w:r>
        <w:rPr>
          <w:color w:val="2B2A29"/>
          <w:sz w:val="22"/>
        </w:rPr>
        <w:t>orderMgtBlockingClient</w:t>
      </w:r>
      <w:r>
        <w:t xml:space="preserve"> </w:t>
      </w:r>
      <w:r>
        <w:rPr>
          <w:color w:val="2B2A29"/>
          <w:sz w:val="22"/>
        </w:rPr>
        <w:t>orderMgtBlock Ep=new（“http://localhost:9090”）；</w:t>
      </w:r>
    </w:p>
    <w:p>
      <w:r>
        <w:rPr>
          <w:rFonts w:ascii="宋体"/>
          <w:color w:val="2B2A29"/>
        </w:rPr>
        <w:t>08</w:t>
      </w:r>
    </w:p>
    <w:p>
      <w:pPr>
        <w:pStyle w:val="11"/>
        <w:spacing w:line="279" w:lineRule="exact"/>
        <w:ind w:left="160"/>
        <w:rPr>
          <w:rFonts w:ascii="宋体"/>
        </w:rPr>
      </w:pPr>
      <w:r>
        <w:rPr>
          <w:rFonts w:ascii="宋体"/>
          <w:color w:val="2B2A29"/>
        </w:rPr>
        <w:t>08</w:t>
      </w:r>
    </w:p>
    <w:p>
      <w:r>
        <w:rPr>
          <w:rFonts w:ascii="宋体"/>
          <w:color w:val="2B2A29"/>
        </w:rPr>
        <w:t>09</w:t>
      </w:r>
      <w:r>
        <w:rPr>
          <w:rFonts w:ascii="宋体"/>
          <w:color w:val="2B2A29"/>
        </w:rPr>
        <w:tab/>
      </w:r>
      <w:r>
        <w:rPr>
          <w:rFonts w:ascii="宋体"/>
          <w:color w:val="2B2A29"/>
        </w:rPr>
        <w:t>// Add an order</w:t>
      </w:r>
    </w:p>
    <w:p>
      <w:pPr>
        <w:pStyle w:val="11"/>
        <w:tabs>
          <w:tab w:val="left" w:pos="929"/>
        </w:tabs>
        <w:spacing w:before="38"/>
        <w:ind w:left="160"/>
        <w:rPr>
          <w:rFonts w:ascii="宋体"/>
        </w:rPr>
      </w:pPr>
      <w:r>
        <w:rPr>
          <w:rFonts w:ascii="宋体"/>
          <w:color w:val="2B2A29"/>
        </w:rPr>
        <w:t>09//添加订单</w:t>
      </w:r>
      <w:r>
        <w:rPr>
          <w:rFonts w:ascii="宋体"/>
          <w:color w:val="2B2A29"/>
        </w:rPr>
        <w:tab/>
      </w:r>
    </w:p>
    <w:p>
      <w:r>
        <w:rPr>
          <w:rFonts w:ascii="宋体"/>
          <w:color w:val="2B2A29"/>
        </w:rPr>
        <w:t>10</w:t>
      </w:r>
      <w:r>
        <w:rPr>
          <w:rFonts w:ascii="宋体"/>
          <w:color w:val="2B2A29"/>
        </w:rPr>
        <w:tab/>
      </w:r>
      <w:r>
        <w:rPr>
          <w:rFonts w:ascii="宋体"/>
          <w:color w:val="2B2A29"/>
          <w:spacing w:val="-5"/>
        </w:rPr>
        <w:t>log:printInfo("---------------------Add</w:t>
      </w:r>
      <w:r>
        <w:rPr>
          <w:rFonts w:ascii="宋体"/>
          <w:color w:val="2B2A29"/>
          <w:spacing w:val="-22"/>
        </w:rPr>
        <w:t xml:space="preserve"> </w:t>
      </w:r>
      <w:r>
        <w:rPr>
          <w:rFonts w:ascii="宋体"/>
          <w:color w:val="2B2A29"/>
          <w:spacing w:val="-5"/>
        </w:rPr>
        <w:t>a</w:t>
      </w:r>
      <w:r>
        <w:rPr>
          <w:rFonts w:ascii="宋体"/>
          <w:color w:val="2B2A29"/>
          <w:spacing w:val="-22"/>
        </w:rPr>
        <w:t xml:space="preserve"> </w:t>
      </w:r>
      <w:r>
        <w:rPr>
          <w:rFonts w:ascii="宋体"/>
          <w:color w:val="2B2A29"/>
          <w:spacing w:val="-5"/>
        </w:rPr>
        <w:t>new</w:t>
      </w:r>
      <w:r>
        <w:rPr>
          <w:rFonts w:ascii="宋体"/>
          <w:color w:val="2B2A29"/>
          <w:spacing w:val="-22"/>
        </w:rPr>
        <w:t xml:space="preserve"> </w:t>
      </w:r>
      <w:r>
        <w:rPr>
          <w:rFonts w:ascii="宋体"/>
          <w:color w:val="2B2A29"/>
          <w:spacing w:val="-4"/>
        </w:rPr>
        <w:t>order</w:t>
      </w:r>
      <w:r>
        <w:rPr>
          <w:rFonts w:ascii="宋体"/>
          <w:color w:val="2B2A29"/>
          <w:spacing w:val="-4"/>
        </w:rPr>
        <w:tab/>
      </w:r>
      <w:r>
        <w:rPr>
          <w:rFonts w:ascii="宋体"/>
          <w:color w:val="2B2A29"/>
        </w:rPr>
        <w:t>");</w:t>
      </w:r>
    </w:p>
    <w:p>
      <w:pPr>
        <w:pStyle w:val="11"/>
        <w:tabs>
          <w:tab w:val="left" w:pos="917"/>
          <w:tab w:val="left" w:leader="hyphen" w:pos="8121"/>
        </w:tabs>
        <w:spacing w:before="38"/>
        <w:ind w:left="160"/>
        <w:rPr>
          <w:rFonts w:ascii="宋体"/>
        </w:rPr>
      </w:pPr>
      <w:r>
        <w:rPr>
          <w:rFonts w:ascii="宋体"/>
          <w:color w:val="2B2A29"/>
          <w:spacing w:val="-5"/>
        </w:rPr>
        <w:t>10log</w:t>
      </w:r>
      <w:r>
        <w:rPr>
          <w:rFonts w:ascii="宋体"/>
          <w:color w:val="2B2A29"/>
          <w:spacing w:val="-5"/>
        </w:rPr>
        <w:tab/>
      </w:r>
      <w:r>
        <w:rPr>
          <w:rFonts w:ascii="宋体"/>
          <w:color w:val="2B2A29"/>
          <w:spacing w:val="-5"/>
        </w:rPr>
        <w:t>:printInfo（“---------------------添加</w:t>
      </w:r>
      <w:r>
        <w:rPr>
          <w:rFonts w:ascii="宋体"/>
          <w:color w:val="2B2A29"/>
          <w:spacing w:val="-5"/>
        </w:rPr>
        <w:tab/>
      </w:r>
      <w:r>
        <w:rPr>
          <w:rFonts w:ascii="宋体"/>
          <w:color w:val="2B2A29"/>
          <w:spacing w:val="-5"/>
        </w:rPr>
        <w:t>新</w:t>
      </w:r>
      <w:r>
        <w:rPr>
          <w:rFonts w:ascii="宋体"/>
          <w:color w:val="2B2A29"/>
          <w:spacing w:val="-4"/>
        </w:rPr>
        <w:t>订单</w:t>
      </w:r>
      <w:r>
        <w:rPr>
          <w:rFonts w:ascii="宋体"/>
          <w:color w:val="2B2A29"/>
          <w:spacing w:val="-4"/>
        </w:rPr>
        <w:tab/>
      </w:r>
      <w:r>
        <w:rPr>
          <w:rFonts w:ascii="宋体"/>
          <w:color w:val="2B2A29"/>
        </w:rPr>
        <w:t>”）；</w:t>
      </w:r>
    </w:p>
    <w:p>
      <w:r>
        <w:rPr>
          <w:rFonts w:ascii="宋体"/>
          <w:color w:val="2B2A29"/>
        </w:rPr>
        <w:t>11</w:t>
      </w:r>
      <w:r>
        <w:rPr>
          <w:rFonts w:ascii="宋体"/>
          <w:color w:val="2B2A29"/>
        </w:rPr>
        <w:tab/>
      </w:r>
      <w:r>
        <w:rPr>
          <w:rFonts w:ascii="宋体"/>
          <w:color w:val="2B2A29"/>
        </w:rPr>
        <w:t>orderInfo orderReq = {id:"100500", name:"XYZ", description:"Sample</w:t>
      </w:r>
      <w:r>
        <w:rPr>
          <w:rFonts w:ascii="宋体"/>
          <w:color w:val="2B2A29"/>
          <w:spacing w:val="-108"/>
        </w:rPr>
        <w:t xml:space="preserve"> </w:t>
      </w:r>
      <w:r>
        <w:rPr>
          <w:rFonts w:ascii="宋体"/>
          <w:color w:val="2B2A29"/>
        </w:rPr>
        <w:t>order."};</w:t>
      </w:r>
    </w:p>
    <w:p>
      <w:pPr>
        <w:pStyle w:val="11"/>
        <w:tabs>
          <w:tab w:val="left" w:pos="929"/>
        </w:tabs>
        <w:spacing w:before="38" w:line="273" w:lineRule="auto"/>
        <w:ind w:left="930" w:right="769" w:hanging="770"/>
        <w:rPr>
          <w:rFonts w:ascii="宋体"/>
        </w:rPr>
      </w:pPr>
      <w:r>
        <w:rPr>
          <w:rFonts w:ascii="宋体"/>
          <w:color w:val="2B2A29"/>
        </w:rPr>
        <w:t>11orderInfo orderReq=｛id:“100500”，名称：“XYZ”，描述：“样本</w:t>
      </w:r>
      <w:r>
        <w:rPr>
          <w:rFonts w:ascii="宋体"/>
          <w:color w:val="2B2A29"/>
        </w:rPr>
        <w:tab/>
      </w:r>
      <w:r>
        <w:rPr>
          <w:rFonts w:ascii="宋体"/>
          <w:color w:val="2B2A29"/>
        </w:rPr>
        <w:t>订单</w:t>
      </w:r>
      <w:r>
        <w:rPr>
          <w:rFonts w:ascii="宋体"/>
          <w:color w:val="2B2A29"/>
        </w:rPr>
        <w:tab/>
      </w:r>
      <w:r>
        <w:rPr>
          <w:rFonts w:ascii="宋体"/>
          <w:color w:val="2B2A29"/>
        </w:rPr>
        <w:t>”｝；</w:t>
      </w:r>
      <w:r>
        <w:rPr>
          <w:rFonts w:ascii="宋体"/>
          <w:color w:val="2B2A29"/>
        </w:rPr>
        <w:tab/>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var addResponse = orderMgtBlockingEp-&gt;addOrder(orderReq);</w:t>
      </w:r>
    </w:p>
    <w:p>
      <w:pPr>
        <w:pStyle w:val="16"/>
        <w:numPr>
          <w:ilvl w:val="0"/>
          <w:numId w:val="184"/>
        </w:numPr>
        <w:tabs>
          <w:tab w:val="left" w:pos="1289"/>
          <w:tab w:val="left" w:pos="1291"/>
        </w:tabs>
        <w:spacing w:before="68" w:after="0" w:line="240" w:lineRule="auto"/>
        <w:ind w:left="1290" w:right="0" w:hanging="771"/>
        <w:jc w:val="left"/>
        <w:rPr>
          <w:sz w:val="22"/>
        </w:rPr>
      </w:pPr>
      <w:r>
        <w:rPr>
          <w:color w:val="2B2A29"/>
          <w:sz w:val="22"/>
        </w:rPr>
        <w:t>var addResponse=orderMgtBlockingEp-&gt;addOrder（orderReq）；</w:t>
      </w:r>
    </w:p>
    <w:p>
      <w:r>
        <w:rPr>
          <w:color w:val="2B2A29"/>
          <w:sz w:val="22"/>
        </w:rPr>
        <w:t>if (addResponse is error) {</w:t>
      </w:r>
    </w:p>
    <w:p>
      <w:pPr>
        <w:pStyle w:val="16"/>
        <w:numPr>
          <w:ilvl w:val="0"/>
          <w:numId w:val="184"/>
        </w:numPr>
        <w:tabs>
          <w:tab w:val="left" w:pos="1289"/>
          <w:tab w:val="left" w:pos="1291"/>
        </w:tabs>
        <w:spacing w:before="38" w:after="0" w:line="240" w:lineRule="auto"/>
        <w:ind w:left="1290" w:right="0" w:hanging="771"/>
        <w:jc w:val="left"/>
        <w:rPr>
          <w:sz w:val="22"/>
        </w:rPr>
      </w:pPr>
      <w:r>
        <w:rPr>
          <w:color w:val="2B2A29"/>
          <w:sz w:val="22"/>
        </w:rPr>
        <w:t>if（addResponse为错误）{</w:t>
      </w:r>
    </w:p>
    <w:p>
      <w:r>
        <w:rPr>
          <w:color w:val="2B2A29"/>
          <w:sz w:val="22"/>
        </w:rPr>
        <w:t>log:printError("Error from Connector: " + addResponse.reason().</w:t>
      </w:r>
      <w:r>
        <w:rPr>
          <w:color w:val="2B2A29"/>
          <w:spacing w:val="-108"/>
          <w:sz w:val="22"/>
        </w:rPr>
        <w:t xml:space="preserve"> </w:t>
      </w:r>
      <w:r>
        <w:rPr>
          <w:color w:val="2B2A29"/>
          <w:sz w:val="22"/>
        </w:rPr>
        <w:t>toString());</w:t>
      </w:r>
    </w:p>
    <w:p>
      <w:pPr>
        <w:pStyle w:val="16"/>
        <w:numPr>
          <w:ilvl w:val="0"/>
          <w:numId w:val="184"/>
        </w:numPr>
        <w:tabs>
          <w:tab w:val="left" w:pos="1729"/>
          <w:tab w:val="left" w:pos="1731"/>
        </w:tabs>
        <w:spacing w:before="39" w:after="30" w:line="273" w:lineRule="auto"/>
        <w:ind w:left="1730" w:right="297" w:hanging="1210"/>
        <w:jc w:val="left"/>
        <w:rPr>
          <w:sz w:val="22"/>
        </w:rPr>
      </w:pPr>
      <w:r>
        <w:rPr>
          <w:color w:val="2B2A29"/>
          <w:sz w:val="22"/>
        </w:rPr>
        <w:t>log:printError（“连接器错误：”+addResponse.reason（）.toString（））；</w:t>
      </w: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440"/>
        <w:gridCol w:w="5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15</w:t>
            </w:r>
          </w:p>
          <w:p>
            <w:pPr>
              <w:pStyle w:val="17"/>
              <w:spacing w:before="0" w:line="250" w:lineRule="exact"/>
              <w:ind w:left="50"/>
              <w:rPr>
                <w:sz w:val="22"/>
              </w:rPr>
            </w:pPr>
            <w:r>
              <w:rPr>
                <w:color w:val="2B2A29"/>
                <w:sz w:val="22"/>
              </w:rPr>
              <w:t>15</w:t>
            </w:r>
          </w:p>
        </w:tc>
        <w:tc>
          <w:tcPr>
            <w:tcW w:w="440" w:type="dxa"/>
          </w:tcPr>
          <w:p>
            <w:r>
              <w:rPr>
                <w:color w:val="2B2A29"/>
                <w:sz w:val="22"/>
              </w:rPr>
              <w:t>}</w:t>
            </w:r>
          </w:p>
          <w:p>
            <w:pPr>
              <w:pStyle w:val="17"/>
              <w:spacing w:before="0" w:line="250" w:lineRule="exact"/>
              <w:ind w:right="54"/>
              <w:jc w:val="right"/>
              <w:rPr>
                <w:sz w:val="22"/>
              </w:rPr>
            </w:pPr>
            <w:r>
              <w:rPr>
                <w:color w:val="2B2A29"/>
                <w:sz w:val="22"/>
              </w:rPr>
              <w:t>}</w:t>
            </w:r>
          </w:p>
        </w:tc>
        <w:tc>
          <w:tcPr>
            <w:tcW w:w="5275" w:type="dxa"/>
          </w:tcPr>
          <w:p>
            <w:r>
              <w:rPr>
                <w:color w:val="2B2A29"/>
                <w:sz w:val="22"/>
              </w:rPr>
              <w:t>else {</w:t>
            </w:r>
          </w:p>
          <w:p>
            <w:pPr>
              <w:pStyle w:val="17"/>
              <w:spacing w:before="0" w:line="250" w:lineRule="exact"/>
              <w:ind w:left="55"/>
              <w:rPr>
                <w:sz w:val="22"/>
              </w:rPr>
            </w:pPr>
            <w:r>
              <w:rPr>
                <w:color w:val="2B2A29"/>
                <w:sz w:val="22"/>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16</w:t>
            </w:r>
          </w:p>
          <w:p>
            <w:pPr>
              <w:pStyle w:val="17"/>
              <w:ind w:left="50"/>
              <w:rPr>
                <w:sz w:val="22"/>
              </w:rPr>
            </w:pPr>
            <w:r>
              <w:rPr>
                <w:color w:val="2B2A29"/>
                <w:sz w:val="22"/>
              </w:rPr>
              <w:t>16</w:t>
            </w:r>
          </w:p>
        </w:tc>
        <w:tc>
          <w:tcPr>
            <w:tcW w:w="440" w:type="dxa"/>
          </w:tcPr>
          <w:p>
            <w:pPr>
              <w:pStyle w:val="17"/>
              <w:spacing w:before="0"/>
              <w:rPr>
                <w:rFonts w:ascii="Times New Roman"/>
                <w:sz w:val="20"/>
              </w:rPr>
            </w:pPr>
          </w:p>
        </w:tc>
        <w:tc>
          <w:tcPr>
            <w:tcW w:w="5275" w:type="dxa"/>
          </w:tcPr>
          <w:p>
            <w:r>
              <w:rPr>
                <w:color w:val="2B2A29"/>
                <w:sz w:val="22"/>
              </w:rPr>
              <w:t>string result;</w:t>
            </w:r>
          </w:p>
          <w:p>
            <w:pPr>
              <w:pStyle w:val="17"/>
              <w:ind w:left="275"/>
              <w:rPr>
                <w:sz w:val="22"/>
              </w:rPr>
            </w:pPr>
            <w:r>
              <w:rPr>
                <w:color w:val="2B2A29"/>
                <w:sz w:val="22"/>
              </w:rPr>
              <w:t>字符串结果；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17</w:t>
            </w:r>
          </w:p>
          <w:p>
            <w:pPr>
              <w:pStyle w:val="17"/>
              <w:ind w:left="50"/>
              <w:rPr>
                <w:sz w:val="22"/>
              </w:rPr>
            </w:pPr>
            <w:r>
              <w:rPr>
                <w:color w:val="2B2A29"/>
                <w:sz w:val="22"/>
              </w:rPr>
              <w:t>17</w:t>
            </w:r>
          </w:p>
        </w:tc>
        <w:tc>
          <w:tcPr>
            <w:tcW w:w="440" w:type="dxa"/>
          </w:tcPr>
          <w:p>
            <w:pPr>
              <w:pStyle w:val="17"/>
              <w:spacing w:before="0"/>
              <w:rPr>
                <w:rFonts w:ascii="Times New Roman"/>
                <w:sz w:val="20"/>
              </w:rPr>
            </w:pPr>
          </w:p>
        </w:tc>
        <w:tc>
          <w:tcPr>
            <w:tcW w:w="5275" w:type="dxa"/>
          </w:tcPr>
          <w:p>
            <w:r>
              <w:rPr>
                <w:color w:val="2B2A29"/>
                <w:sz w:val="22"/>
              </w:rPr>
              <w:t>grpc:Headers resHeaders;</w:t>
            </w:r>
          </w:p>
          <w:p>
            <w:pPr>
              <w:pStyle w:val="17"/>
              <w:ind w:left="275"/>
              <w:rPr>
                <w:sz w:val="22"/>
              </w:rPr>
            </w:pPr>
            <w:r>
              <w:rPr>
                <w:color w:val="2B2A29"/>
                <w:sz w:val="22"/>
              </w:rPr>
              <w:t>grpc：标头resHeaders；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18</w:t>
            </w:r>
          </w:p>
          <w:p>
            <w:pPr>
              <w:pStyle w:val="17"/>
              <w:ind w:left="50"/>
              <w:rPr>
                <w:sz w:val="22"/>
              </w:rPr>
            </w:pPr>
            <w:r>
              <w:rPr>
                <w:color w:val="2B2A29"/>
                <w:sz w:val="22"/>
              </w:rPr>
              <w:t>18</w:t>
            </w:r>
          </w:p>
        </w:tc>
        <w:tc>
          <w:tcPr>
            <w:tcW w:w="440" w:type="dxa"/>
          </w:tcPr>
          <w:p>
            <w:pPr>
              <w:pStyle w:val="17"/>
              <w:spacing w:before="0"/>
              <w:rPr>
                <w:rFonts w:ascii="Times New Roman"/>
                <w:sz w:val="20"/>
              </w:rPr>
            </w:pPr>
          </w:p>
        </w:tc>
        <w:tc>
          <w:tcPr>
            <w:tcW w:w="5275" w:type="dxa"/>
          </w:tcPr>
          <w:p>
            <w:r>
              <w:rPr>
                <w:color w:val="2B2A29"/>
                <w:sz w:val="22"/>
              </w:rPr>
              <w:t>[result, resHeaders] = addResponse;</w:t>
            </w:r>
          </w:p>
          <w:p>
            <w:pPr>
              <w:pStyle w:val="17"/>
              <w:ind w:left="275"/>
              <w:rPr>
                <w:sz w:val="22"/>
              </w:rPr>
            </w:pPr>
            <w:r>
              <w:rPr>
                <w:color w:val="2B2A29"/>
                <w:sz w:val="22"/>
              </w:rPr>
              <w:t>[result，resHeaders]=addResponse；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19</w:t>
            </w:r>
          </w:p>
          <w:p>
            <w:pPr>
              <w:pStyle w:val="17"/>
              <w:ind w:left="50"/>
              <w:rPr>
                <w:sz w:val="22"/>
              </w:rPr>
            </w:pPr>
            <w:r>
              <w:rPr>
                <w:color w:val="2B2A29"/>
                <w:sz w:val="22"/>
              </w:rPr>
              <w:t>19</w:t>
            </w:r>
          </w:p>
        </w:tc>
        <w:tc>
          <w:tcPr>
            <w:tcW w:w="440" w:type="dxa"/>
          </w:tcPr>
          <w:p>
            <w:pPr>
              <w:pStyle w:val="17"/>
              <w:spacing w:before="0"/>
              <w:rPr>
                <w:rFonts w:ascii="Times New Roman"/>
                <w:sz w:val="20"/>
              </w:rPr>
            </w:pPr>
          </w:p>
        </w:tc>
        <w:tc>
          <w:tcPr>
            <w:tcW w:w="5275" w:type="dxa"/>
          </w:tcPr>
          <w:p>
            <w:r>
              <w:rPr>
                <w:color w:val="2B2A29"/>
                <w:sz w:val="22"/>
              </w:rPr>
              <w:t>log:printInfo("Response - " + result + "\n");</w:t>
            </w:r>
          </w:p>
          <w:p>
            <w:pPr>
              <w:pStyle w:val="17"/>
              <w:ind w:left="275"/>
              <w:rPr>
                <w:sz w:val="22"/>
              </w:rPr>
            </w:pPr>
            <w:r>
              <w:rPr>
                <w:color w:val="2B2A29"/>
                <w:sz w:val="22"/>
              </w:rPr>
              <w:t>log:printInfo（“响应-”+结果+“\n”）；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20</w:t>
            </w:r>
          </w:p>
          <w:p>
            <w:pPr>
              <w:pStyle w:val="17"/>
              <w:ind w:left="50"/>
              <w:rPr>
                <w:sz w:val="22"/>
              </w:rPr>
            </w:pPr>
            <w:r>
              <w:rPr>
                <w:color w:val="2B2A29"/>
                <w:sz w:val="22"/>
              </w:rPr>
              <w:t>20</w:t>
            </w:r>
          </w:p>
        </w:tc>
        <w:tc>
          <w:tcPr>
            <w:tcW w:w="440" w:type="dxa"/>
          </w:tcPr>
          <w:p>
            <w:r>
              <w:rPr>
                <w:color w:val="2B2A29"/>
                <w:sz w:val="22"/>
              </w:rPr>
              <w:t>}</w:t>
            </w:r>
          </w:p>
          <w:p>
            <w:pPr>
              <w:pStyle w:val="17"/>
              <w:ind w:right="54"/>
              <w:jc w:val="right"/>
              <w:rPr>
                <w:sz w:val="22"/>
              </w:rPr>
            </w:pPr>
            <w:r>
              <w:rPr>
                <w:color w:val="2B2A29"/>
                <w:sz w:val="22"/>
              </w:rPr>
              <w:t>}</w:t>
            </w:r>
          </w:p>
        </w:tc>
        <w:tc>
          <w:tcPr>
            <w:tcW w:w="5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21</w:t>
            </w:r>
          </w:p>
          <w:p>
            <w:pPr>
              <w:pStyle w:val="17"/>
              <w:spacing w:line="256" w:lineRule="exact"/>
              <w:ind w:left="50"/>
              <w:rPr>
                <w:sz w:val="22"/>
              </w:rPr>
            </w:pPr>
            <w:r>
              <w:rPr>
                <w:color w:val="2B2A29"/>
                <w:sz w:val="22"/>
              </w:rPr>
              <w:t>21</w:t>
            </w:r>
          </w:p>
        </w:tc>
        <w:tc>
          <w:tcPr>
            <w:tcW w:w="440" w:type="dxa"/>
          </w:tcPr>
          <w:p>
            <w:pPr>
              <w:pStyle w:val="17"/>
              <w:spacing w:before="0"/>
              <w:rPr>
                <w:rFonts w:ascii="Times New Roman"/>
                <w:sz w:val="20"/>
              </w:rPr>
            </w:pPr>
          </w:p>
        </w:tc>
        <w:tc>
          <w:tcPr>
            <w:tcW w:w="5275" w:type="dxa"/>
          </w:tcPr>
          <w:p>
            <w:pPr>
              <w:pStyle w:val="17"/>
              <w:spacing w:before="0"/>
              <w:rPr>
                <w:rFonts w:ascii="Times New Roman"/>
                <w:sz w:val="20"/>
              </w:rPr>
            </w:pPr>
          </w:p>
        </w:tc>
      </w:tr>
    </w:tbl>
    <w:p>
      <w:r>
        <w:rPr>
          <w:color w:val="2B2A29"/>
          <w:sz w:val="22"/>
        </w:rPr>
        <w:t>// Get an order</w:t>
      </w:r>
    </w:p>
    <w:p>
      <w:pPr>
        <w:pStyle w:val="16"/>
        <w:numPr>
          <w:ilvl w:val="0"/>
          <w:numId w:val="185"/>
        </w:numPr>
        <w:tabs>
          <w:tab w:val="left" w:pos="1289"/>
          <w:tab w:val="left" w:pos="1291"/>
        </w:tabs>
        <w:spacing w:before="44" w:after="0" w:line="240" w:lineRule="auto"/>
        <w:ind w:left="1290" w:right="0" w:hanging="771"/>
        <w:jc w:val="left"/>
        <w:rPr>
          <w:sz w:val="22"/>
        </w:rPr>
      </w:pPr>
      <w:r>
        <w:rPr>
          <w:color w:val="2B2A29"/>
          <w:sz w:val="22"/>
        </w:rPr>
        <w:t>//获取订单</w:t>
      </w:r>
    </w:p>
    <w:p>
      <w:r>
        <w:rPr>
          <w:color w:val="2B2A29"/>
          <w:spacing w:val="-5"/>
          <w:sz w:val="22"/>
        </w:rPr>
        <w:t>log:printInfo("---------------Get</w:t>
      </w:r>
      <w:r>
        <w:rPr>
          <w:color w:val="2B2A29"/>
          <w:spacing w:val="-22"/>
          <w:sz w:val="22"/>
        </w:rPr>
        <w:t xml:space="preserve"> </w:t>
      </w:r>
      <w:r>
        <w:rPr>
          <w:color w:val="2B2A29"/>
          <w:spacing w:val="-4"/>
          <w:sz w:val="22"/>
        </w:rPr>
        <w:t>an</w:t>
      </w:r>
      <w:r>
        <w:rPr>
          <w:color w:val="2B2A29"/>
          <w:spacing w:val="-21"/>
          <w:sz w:val="22"/>
        </w:rPr>
        <w:t xml:space="preserve"> </w:t>
      </w:r>
      <w:r>
        <w:rPr>
          <w:color w:val="2B2A29"/>
          <w:spacing w:val="-4"/>
          <w:sz w:val="22"/>
        </w:rPr>
        <w:t>existing</w:t>
      </w:r>
      <w:r>
        <w:rPr>
          <w:color w:val="2B2A29"/>
          <w:spacing w:val="-21"/>
          <w:sz w:val="22"/>
        </w:rPr>
        <w:t xml:space="preserve"> </w:t>
      </w:r>
      <w:r>
        <w:rPr>
          <w:color w:val="2B2A29"/>
          <w:spacing w:val="-4"/>
          <w:sz w:val="22"/>
        </w:rPr>
        <w:t>order</w:t>
      </w:r>
      <w:r>
        <w:rPr>
          <w:color w:val="2B2A29"/>
          <w:spacing w:val="-4"/>
          <w:sz w:val="22"/>
        </w:rPr>
        <w:tab/>
      </w:r>
      <w:r>
        <w:rPr>
          <w:color w:val="2B2A29"/>
          <w:sz w:val="22"/>
        </w:rPr>
        <w:t>");</w:t>
      </w:r>
    </w:p>
    <w:p>
      <w:pPr>
        <w:pStyle w:val="16"/>
        <w:numPr>
          <w:ilvl w:val="0"/>
          <w:numId w:val="185"/>
        </w:numPr>
        <w:tabs>
          <w:tab w:val="left" w:pos="1289"/>
          <w:tab w:val="left" w:pos="1291"/>
          <w:tab w:val="left" w:leader="hyphen" w:pos="8395"/>
        </w:tabs>
        <w:spacing w:before="38" w:after="0" w:line="240" w:lineRule="auto"/>
        <w:ind w:left="1290" w:right="0" w:hanging="771"/>
        <w:jc w:val="left"/>
        <w:rPr>
          <w:sz w:val="22"/>
        </w:rPr>
      </w:pPr>
      <w:r>
        <w:rPr>
          <w:color w:val="2B2A29"/>
          <w:spacing w:val="-5"/>
          <w:sz w:val="22"/>
        </w:rPr>
        <w:t>log:printInfo（“---------------获取</w:t>
      </w:r>
      <w:r>
        <w:rPr>
          <w:color w:val="2B2A29"/>
          <w:spacing w:val="-4"/>
          <w:sz w:val="22"/>
        </w:rPr>
        <w:t>现有订单</w:t>
      </w:r>
      <w:r>
        <w:rPr>
          <w:color w:val="2B2A29"/>
          <w:spacing w:val="-4"/>
          <w:sz w:val="22"/>
        </w:rPr>
        <w:tab/>
      </w:r>
      <w:r>
        <w:rPr>
          <w:color w:val="2B2A29"/>
          <w:sz w:val="22"/>
        </w:rPr>
        <w:t>”）；</w:t>
      </w:r>
    </w:p>
    <w:p>
      <w:r>
        <w:rPr>
          <w:color w:val="2B2A29"/>
          <w:sz w:val="22"/>
        </w:rPr>
        <w:t>var getResponse = orderMgtBlockingEp-&gt;getOrder("100500");</w:t>
      </w:r>
    </w:p>
    <w:p>
      <w:pPr>
        <w:pStyle w:val="16"/>
        <w:numPr>
          <w:ilvl w:val="0"/>
          <w:numId w:val="185"/>
        </w:numPr>
        <w:tabs>
          <w:tab w:val="left" w:pos="1289"/>
          <w:tab w:val="left" w:pos="1291"/>
        </w:tabs>
        <w:spacing w:before="39" w:after="0" w:line="240" w:lineRule="auto"/>
        <w:ind w:left="1290" w:right="0" w:hanging="771"/>
        <w:jc w:val="left"/>
        <w:rPr>
          <w:sz w:val="22"/>
        </w:rPr>
      </w:pPr>
      <w:r>
        <w:rPr>
          <w:color w:val="2B2A29"/>
          <w:sz w:val="22"/>
        </w:rPr>
        <w:t>var getResponse=orderMgtBlockingEp-&gt;getOrder（“100500”）；</w:t>
      </w:r>
    </w:p>
    <w:p>
      <w:r>
        <w:rPr>
          <w:color w:val="2B2A29"/>
          <w:sz w:val="22"/>
        </w:rPr>
        <w:t>if (getResponse is error) {</w:t>
      </w:r>
    </w:p>
    <w:p>
      <w:pPr>
        <w:pStyle w:val="16"/>
        <w:numPr>
          <w:ilvl w:val="0"/>
          <w:numId w:val="185"/>
        </w:numPr>
        <w:tabs>
          <w:tab w:val="left" w:pos="1289"/>
          <w:tab w:val="left" w:pos="1291"/>
        </w:tabs>
        <w:spacing w:before="38" w:after="0" w:line="240" w:lineRule="auto"/>
        <w:ind w:left="1290" w:right="0" w:hanging="771"/>
        <w:jc w:val="left"/>
        <w:rPr>
          <w:sz w:val="22"/>
        </w:rPr>
      </w:pPr>
      <w:r>
        <w:rPr>
          <w:color w:val="2B2A29"/>
          <w:sz w:val="22"/>
        </w:rPr>
        <w:t>if（getResponse为错误）{</w:t>
      </w:r>
    </w:p>
    <w:p>
      <w:r>
        <w:rPr>
          <w:color w:val="2B2A29"/>
          <w:sz w:val="22"/>
        </w:rPr>
        <w:t>log:printError("Error from Connector: " + getResponse.reason().</w:t>
      </w:r>
      <w:r>
        <w:rPr>
          <w:color w:val="2B2A29"/>
          <w:spacing w:val="-108"/>
          <w:sz w:val="22"/>
        </w:rPr>
        <w:t xml:space="preserve"> </w:t>
      </w:r>
      <w:r>
        <w:rPr>
          <w:color w:val="2B2A29"/>
          <w:sz w:val="22"/>
        </w:rPr>
        <w:t>toString());</w:t>
      </w:r>
    </w:p>
    <w:p>
      <w:pPr>
        <w:pStyle w:val="16"/>
        <w:numPr>
          <w:ilvl w:val="0"/>
          <w:numId w:val="185"/>
        </w:numPr>
        <w:tabs>
          <w:tab w:val="left" w:pos="1729"/>
          <w:tab w:val="left" w:pos="1731"/>
        </w:tabs>
        <w:spacing w:before="38" w:after="0" w:line="273" w:lineRule="auto"/>
        <w:ind w:left="1730" w:right="297" w:hanging="1210"/>
        <w:jc w:val="left"/>
        <w:rPr>
          <w:sz w:val="22"/>
        </w:rPr>
      </w:pPr>
      <w:r>
        <w:rPr>
          <w:color w:val="2B2A29"/>
          <w:sz w:val="22"/>
        </w:rPr>
        <w:t>log:printError（“连接器错误：”+getResponse.reason（）.toString（））；</w:t>
      </w:r>
    </w:p>
    <w:p>
      <w:r>
        <w:rPr>
          <w:color w:val="2B2A29"/>
          <w:sz w:val="22"/>
        </w:rPr>
        <w:t>} else {</w:t>
      </w:r>
    </w:p>
    <w:p>
      <w:pPr>
        <w:pStyle w:val="16"/>
        <w:numPr>
          <w:ilvl w:val="0"/>
          <w:numId w:val="186"/>
        </w:numPr>
        <w:tabs>
          <w:tab w:val="left" w:pos="1289"/>
          <w:tab w:val="left" w:pos="1291"/>
        </w:tabs>
        <w:spacing w:before="0" w:after="0" w:line="279" w:lineRule="exact"/>
        <w:ind w:left="1290" w:right="0" w:hanging="771"/>
        <w:jc w:val="left"/>
        <w:rPr>
          <w:sz w:val="22"/>
        </w:rPr>
      </w:pPr>
      <w:r>
        <w:rPr>
          <w:color w:val="2B2A29"/>
          <w:sz w:val="22"/>
        </w:rPr>
        <w:t>}其他{</w:t>
      </w:r>
    </w:p>
    <w:p>
      <w:r>
        <w:rPr>
          <w:color w:val="2B2A29"/>
          <w:sz w:val="22"/>
        </w:rPr>
        <w:t>string result;</w:t>
      </w:r>
    </w:p>
    <w:p>
      <w:pPr>
        <w:pStyle w:val="16"/>
        <w:numPr>
          <w:ilvl w:val="0"/>
          <w:numId w:val="186"/>
        </w:numPr>
        <w:tabs>
          <w:tab w:val="left" w:pos="1729"/>
          <w:tab w:val="left" w:pos="1731"/>
        </w:tabs>
        <w:spacing w:before="38" w:after="0" w:line="240" w:lineRule="auto"/>
        <w:ind w:left="1730" w:right="0" w:hanging="1211"/>
        <w:jc w:val="left"/>
        <w:rPr>
          <w:sz w:val="22"/>
        </w:rPr>
      </w:pPr>
      <w:r>
        <w:rPr>
          <w:color w:val="2B2A29"/>
          <w:sz w:val="22"/>
        </w:rPr>
        <w:t>字符串结果；</w:t>
      </w:r>
    </w:p>
    <w:p>
      <w:r>
        <w:rPr>
          <w:color w:val="2B2A29"/>
          <w:sz w:val="22"/>
        </w:rPr>
        <w:t>grpc:Headers resHeaders;</w:t>
      </w:r>
    </w:p>
    <w:p>
      <w:pPr>
        <w:pStyle w:val="16"/>
        <w:numPr>
          <w:ilvl w:val="0"/>
          <w:numId w:val="186"/>
        </w:numPr>
        <w:tabs>
          <w:tab w:val="left" w:pos="1729"/>
          <w:tab w:val="left" w:pos="1731"/>
        </w:tabs>
        <w:spacing w:before="38" w:after="0" w:line="240" w:lineRule="auto"/>
        <w:ind w:left="1730" w:right="0" w:hanging="1211"/>
        <w:jc w:val="left"/>
        <w:rPr>
          <w:sz w:val="22"/>
        </w:rPr>
      </w:pPr>
      <w:r>
        <w:rPr>
          <w:color w:val="2B2A29"/>
          <w:sz w:val="22"/>
        </w:rPr>
        <w:t>grpc：标头resHeaders；</w:t>
      </w:r>
    </w:p>
    <w:p>
      <w:r>
        <w:rPr>
          <w:color w:val="2B2A29"/>
          <w:sz w:val="22"/>
        </w:rPr>
        <w:t>[result, resHeaders] = getResponse;</w:t>
      </w:r>
    </w:p>
    <w:p>
      <w:pPr>
        <w:pStyle w:val="16"/>
        <w:numPr>
          <w:ilvl w:val="0"/>
          <w:numId w:val="186"/>
        </w:numPr>
        <w:tabs>
          <w:tab w:val="left" w:pos="1729"/>
          <w:tab w:val="left" w:pos="1731"/>
        </w:tabs>
        <w:spacing w:before="39" w:after="0" w:line="240" w:lineRule="auto"/>
        <w:ind w:left="1730" w:right="0" w:hanging="1211"/>
        <w:jc w:val="left"/>
        <w:rPr>
          <w:sz w:val="22"/>
        </w:rPr>
      </w:pPr>
      <w:r>
        <w:rPr>
          <w:color w:val="2B2A29"/>
          <w:sz w:val="22"/>
        </w:rPr>
        <w:t>[result，resHeaders]=getResponse；</w:t>
      </w:r>
    </w:p>
    <w:p>
      <w:r>
        <w:rPr>
          <w:color w:val="2B2A29"/>
          <w:sz w:val="22"/>
        </w:rPr>
        <w:t>log:printInfo("Response - " + result + "\n");</w:t>
      </w:r>
      <w:r>
        <w:rPr>
          <w:color w:val="2B2A29"/>
          <w:spacing w:val="-108"/>
          <w:sz w:val="22"/>
        </w:rPr>
        <w:t xml:space="preserve"> </w:t>
      </w:r>
      <w:r>
        <w:rPr>
          <w:color w:val="2B2A29"/>
          <w:sz w:val="22"/>
        </w:rPr>
        <w:t>33</w:t>
      </w:r>
      <w:r>
        <w:rPr>
          <w:color w:val="2B2A29"/>
          <w:sz w:val="22"/>
        </w:rPr>
        <w:tab/>
      </w:r>
      <w:r>
        <w:rPr>
          <w:color w:val="2B2A29"/>
          <w:sz w:val="22"/>
        </w:rPr>
        <w:t>}</w:t>
      </w:r>
    </w:p>
    <w:p>
      <w:pPr>
        <w:pStyle w:val="16"/>
        <w:numPr>
          <w:ilvl w:val="0"/>
          <w:numId w:val="186"/>
        </w:numPr>
        <w:tabs>
          <w:tab w:val="left" w:pos="1289"/>
          <w:tab w:val="left" w:pos="1729"/>
          <w:tab w:val="left" w:pos="1731"/>
        </w:tabs>
        <w:spacing w:before="38" w:after="0" w:line="273" w:lineRule="auto"/>
        <w:ind w:left="520" w:right="2277" w:firstLine="0"/>
        <w:jc w:val="left"/>
        <w:rPr>
          <w:sz w:val="22"/>
        </w:rPr>
      </w:pPr>
      <w:r>
        <w:rPr>
          <w:color w:val="2B2A29"/>
          <w:sz w:val="22"/>
        </w:rPr>
        <w:t>log:printInfo（“响应-”+结果+“\n”）；33}</w:t>
      </w:r>
      <w:r>
        <w:rPr>
          <w:color w:val="2B2A29"/>
          <w:sz w:val="22"/>
        </w:rPr>
        <w:tab/>
      </w:r>
    </w:p>
    <w:p>
      <w:r>
        <w:rPr>
          <w:rFonts w:ascii="宋体"/>
          <w:color w:val="2B2A29"/>
        </w:rPr>
        <w:t>34 }</w:t>
      </w:r>
    </w:p>
    <w:p>
      <w:pPr>
        <w:pStyle w:val="11"/>
        <w:spacing w:line="279" w:lineRule="exact"/>
        <w:ind w:left="520"/>
        <w:rPr>
          <w:rFonts w:ascii="宋体"/>
        </w:rPr>
      </w:pPr>
      <w:r>
        <w:rPr>
          <w:rFonts w:ascii="宋体"/>
          <w:color w:val="2B2A29"/>
        </w:rPr>
        <w:t>34 }</w:t>
      </w:r>
    </w:p>
    <w:p>
      <w:r>
        <w:rPr>
          <w:color w:val="2B2A29"/>
          <w:w w:val="105"/>
        </w:rPr>
        <w:t>On</w:t>
      </w:r>
      <w:r>
        <w:rPr>
          <w:color w:val="2B2A29"/>
          <w:spacing w:val="-4"/>
          <w:w w:val="105"/>
        </w:rPr>
        <w:t xml:space="preserve"> </w:t>
      </w:r>
      <w:r>
        <w:rPr>
          <w:color w:val="2B2A29"/>
          <w:w w:val="105"/>
        </w:rPr>
        <w:t>line</w:t>
      </w:r>
      <w:r>
        <w:rPr>
          <w:color w:val="2B2A29"/>
          <w:spacing w:val="-4"/>
          <w:w w:val="105"/>
        </w:rPr>
        <w:t xml:space="preserve"> </w:t>
      </w:r>
      <w:r>
        <w:rPr>
          <w:color w:val="2B2A29"/>
          <w:w w:val="105"/>
        </w:rPr>
        <w:t>7,</w:t>
      </w:r>
      <w:r>
        <w:rPr>
          <w:color w:val="2B2A29"/>
          <w:spacing w:val="-4"/>
          <w:w w:val="105"/>
        </w:rPr>
        <w:t xml:space="preserve"> </w:t>
      </w:r>
      <w:r>
        <w:rPr>
          <w:color w:val="2B2A29"/>
          <w:w w:val="105"/>
        </w:rPr>
        <w:t>we</w:t>
      </w:r>
      <w:r>
        <w:rPr>
          <w:color w:val="2B2A29"/>
          <w:spacing w:val="-4"/>
          <w:w w:val="105"/>
        </w:rPr>
        <w:t xml:space="preserve"> </w:t>
      </w:r>
      <w:r>
        <w:rPr>
          <w:color w:val="2B2A29"/>
          <w:w w:val="105"/>
        </w:rPr>
        <w:t>use</w:t>
      </w:r>
      <w:r>
        <w:rPr>
          <w:color w:val="2B2A29"/>
          <w:spacing w:val="-4"/>
          <w:w w:val="105"/>
        </w:rPr>
        <w:t xml:space="preserve"> </w:t>
      </w:r>
      <w:r>
        <w:rPr>
          <w:color w:val="2B2A29"/>
          <w:w w:val="105"/>
        </w:rPr>
        <w:t>a</w:t>
      </w:r>
      <w:r>
        <w:rPr>
          <w:color w:val="2B2A29"/>
          <w:spacing w:val="-4"/>
          <w:w w:val="105"/>
        </w:rPr>
        <w:t xml:space="preserve"> </w:t>
      </w:r>
      <w:r>
        <w:rPr>
          <w:color w:val="2B2A29"/>
          <w:w w:val="105"/>
        </w:rPr>
        <w:t>generated</w:t>
      </w:r>
      <w:r>
        <w:rPr>
          <w:color w:val="2B2A29"/>
          <w:spacing w:val="-4"/>
          <w:w w:val="105"/>
        </w:rPr>
        <w:t xml:space="preserve"> </w:t>
      </w:r>
      <w:r>
        <w:rPr>
          <w:color w:val="2B2A29"/>
          <w:w w:val="105"/>
        </w:rPr>
        <w:t>client</w:t>
      </w:r>
      <w:r>
        <w:rPr>
          <w:color w:val="2B2A29"/>
          <w:spacing w:val="-4"/>
          <w:w w:val="105"/>
        </w:rPr>
        <w:t xml:space="preserve"> </w:t>
      </w:r>
      <w:r>
        <w:rPr>
          <w:color w:val="2B2A29"/>
          <w:w w:val="105"/>
        </w:rPr>
        <w:t>endpoint</w:t>
      </w:r>
      <w:r>
        <w:rPr>
          <w:color w:val="2B2A29"/>
          <w:spacing w:val="-4"/>
          <w:w w:val="105"/>
        </w:rPr>
        <w:t xml:space="preserve"> </w:t>
      </w:r>
      <w:r>
        <w:rPr>
          <w:color w:val="2B2A29"/>
          <w:w w:val="105"/>
        </w:rPr>
        <w:t>definition</w:t>
      </w:r>
      <w:r>
        <w:rPr>
          <w:color w:val="2B2A29"/>
          <w:spacing w:val="-4"/>
          <w:w w:val="105"/>
        </w:rPr>
        <w:t xml:space="preserve"> </w:t>
      </w:r>
      <w:r>
        <w:rPr>
          <w:color w:val="2B2A29"/>
          <w:w w:val="105"/>
        </w:rPr>
        <w:t>to</w:t>
      </w:r>
      <w:r>
        <w:rPr>
          <w:color w:val="2B2A29"/>
          <w:spacing w:val="-4"/>
          <w:w w:val="105"/>
        </w:rPr>
        <w:t xml:space="preserve"> </w:t>
      </w:r>
      <w:r>
        <w:rPr>
          <w:color w:val="2B2A29"/>
          <w:w w:val="105"/>
        </w:rPr>
        <w:t>call</w:t>
      </w:r>
      <w:r>
        <w:rPr>
          <w:color w:val="2B2A29"/>
          <w:spacing w:val="-4"/>
          <w:w w:val="105"/>
        </w:rPr>
        <w:t xml:space="preserve"> </w:t>
      </w:r>
      <w:r>
        <w:rPr>
          <w:color w:val="2B2A29"/>
          <w:w w:val="105"/>
        </w:rPr>
        <w:t>the</w:t>
      </w:r>
      <w:r>
        <w:rPr>
          <w:color w:val="2B2A29"/>
          <w:spacing w:val="-4"/>
          <w:w w:val="105"/>
        </w:rPr>
        <w:t xml:space="preserve"> </w:t>
      </w:r>
      <w:r>
        <w:rPr>
          <w:color w:val="2B2A29"/>
          <w:w w:val="105"/>
        </w:rPr>
        <w:t>gRPC</w:t>
      </w:r>
      <w:r>
        <w:rPr>
          <w:color w:val="2B2A29"/>
          <w:spacing w:val="-4"/>
          <w:w w:val="105"/>
        </w:rPr>
        <w:t xml:space="preserve"> </w:t>
      </w:r>
      <w:r>
        <w:rPr>
          <w:color w:val="2B2A29"/>
          <w:w w:val="105"/>
        </w:rPr>
        <w:t>service.</w:t>
      </w:r>
    </w:p>
    <w:p>
      <w:pPr>
        <w:pStyle w:val="11"/>
        <w:spacing w:before="213"/>
        <w:ind w:left="879"/>
      </w:pPr>
      <w:r>
        <w:rPr>
          <w:color w:val="2B2A29"/>
          <w:w w:val="105"/>
        </w:rPr>
        <w:t>在</w:t>
      </w:r>
      <w:r>
        <w:rPr>
          <w:color w:val="2B2A29"/>
          <w:spacing w:val="-4"/>
          <w:w w:val="105"/>
        </w:rPr>
        <w:t>第</w:t>
      </w:r>
      <w:r>
        <w:rPr>
          <w:color w:val="2B2A29"/>
          <w:w w:val="105"/>
        </w:rPr>
        <w:t>7行，我们使用生成</w:t>
      </w:r>
      <w:r>
        <w:rPr>
          <w:color w:val="2B2A29"/>
          <w:spacing w:val="-4"/>
          <w:w w:val="105"/>
        </w:rPr>
        <w:t>的</w:t>
      </w:r>
      <w:r>
        <w:rPr>
          <w:color w:val="2B2A29"/>
          <w:w w:val="105"/>
        </w:rPr>
        <w:t>客户</w:t>
      </w:r>
      <w:r>
        <w:rPr>
          <w:color w:val="2B2A29"/>
          <w:spacing w:val="-4"/>
          <w:w w:val="105"/>
        </w:rPr>
        <w:t>端</w:t>
      </w:r>
      <w:r>
        <w:rPr>
          <w:color w:val="2B2A29"/>
          <w:w w:val="105"/>
        </w:rPr>
        <w:t>端点定义来调用gRPC服务。</w:t>
      </w:r>
    </w:p>
    <w:p>
      <w:r>
        <w:rPr>
          <w:color w:val="2B2A29"/>
          <w:w w:val="105"/>
        </w:rPr>
        <w:t>Line</w:t>
      </w:r>
      <w:r>
        <w:rPr>
          <w:color w:val="2B2A29"/>
          <w:spacing w:val="-5"/>
          <w:w w:val="105"/>
        </w:rPr>
        <w:t xml:space="preserve"> </w:t>
      </w:r>
      <w:r>
        <w:rPr>
          <w:color w:val="2B2A29"/>
          <w:w w:val="105"/>
        </w:rPr>
        <w:t>11</w:t>
      </w:r>
      <w:r>
        <w:rPr>
          <w:color w:val="2B2A29"/>
          <w:spacing w:val="-4"/>
          <w:w w:val="105"/>
        </w:rPr>
        <w:t xml:space="preserve"> </w:t>
      </w:r>
      <w:r>
        <w:rPr>
          <w:color w:val="2B2A29"/>
          <w:w w:val="105"/>
        </w:rPr>
        <w:t>defines</w:t>
      </w:r>
      <w:r>
        <w:rPr>
          <w:color w:val="2B2A29"/>
          <w:spacing w:val="-5"/>
          <w:w w:val="105"/>
        </w:rPr>
        <w:t xml:space="preserve"> </w:t>
      </w:r>
      <w:r>
        <w:rPr>
          <w:color w:val="2B2A29"/>
          <w:w w:val="105"/>
        </w:rPr>
        <w:t>the</w:t>
      </w:r>
      <w:r>
        <w:rPr>
          <w:color w:val="2B2A29"/>
          <w:spacing w:val="-4"/>
          <w:w w:val="105"/>
        </w:rPr>
        <w:t xml:space="preserve"> </w:t>
      </w:r>
      <w:r>
        <w:rPr>
          <w:color w:val="2B2A29"/>
          <w:w w:val="105"/>
        </w:rPr>
        <w:t>sample</w:t>
      </w:r>
      <w:r>
        <w:rPr>
          <w:color w:val="2B2A29"/>
          <w:spacing w:val="-5"/>
          <w:w w:val="105"/>
        </w:rPr>
        <w:t xml:space="preserve"> </w:t>
      </w:r>
      <w:r>
        <w:rPr>
          <w:color w:val="2B2A29"/>
          <w:w w:val="105"/>
        </w:rPr>
        <w:t>order</w:t>
      </w:r>
      <w:r>
        <w:rPr>
          <w:color w:val="2B2A29"/>
          <w:spacing w:val="-4"/>
          <w:w w:val="105"/>
        </w:rPr>
        <w:t xml:space="preserve"> </w:t>
      </w:r>
      <w:r>
        <w:rPr>
          <w:color w:val="2B2A29"/>
          <w:w w:val="105"/>
        </w:rPr>
        <w:t>request</w:t>
      </w:r>
      <w:r>
        <w:rPr>
          <w:color w:val="2B2A29"/>
          <w:spacing w:val="-5"/>
          <w:w w:val="105"/>
        </w:rPr>
        <w:t xml:space="preserve"> </w:t>
      </w:r>
      <w:r>
        <w:rPr>
          <w:color w:val="2B2A29"/>
          <w:w w:val="105"/>
        </w:rPr>
        <w:t>form</w:t>
      </w:r>
      <w:r>
        <w:rPr>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rFonts w:ascii="宋体"/>
          <w:color w:val="2B2A29"/>
          <w:w w:val="105"/>
        </w:rPr>
        <w:t>orderInfo,</w:t>
      </w:r>
      <w:r>
        <w:rPr>
          <w:rFonts w:ascii="宋体"/>
          <w:color w:val="2B2A29"/>
          <w:spacing w:val="-62"/>
          <w:w w:val="105"/>
        </w:rPr>
        <w:t xml:space="preserve"> </w:t>
      </w:r>
      <w:r>
        <w:rPr>
          <w:color w:val="2B2A29"/>
          <w:w w:val="105"/>
        </w:rPr>
        <w:t>which</w:t>
      </w:r>
      <w:r>
        <w:rPr>
          <w:color w:val="2B2A29"/>
          <w:spacing w:val="-5"/>
          <w:w w:val="105"/>
        </w:rPr>
        <w:t xml:space="preserve"> </w:t>
      </w:r>
      <w:r>
        <w:rPr>
          <w:color w:val="2B2A29"/>
          <w:w w:val="105"/>
        </w:rPr>
        <w:t>is</w:t>
      </w:r>
      <w:r>
        <w:rPr>
          <w:color w:val="2B2A29"/>
          <w:spacing w:val="-4"/>
          <w:w w:val="105"/>
        </w:rPr>
        <w:t xml:space="preserve"> </w:t>
      </w:r>
      <w:r>
        <w:rPr>
          <w:color w:val="2B2A29"/>
          <w:w w:val="105"/>
        </w:rPr>
        <w:t>defined</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55"/>
          <w:w w:val="105"/>
        </w:rPr>
        <w:t xml:space="preserve"> </w:t>
      </w:r>
      <w:r>
        <w:rPr>
          <w:rFonts w:ascii="宋体"/>
          <w:color w:val="2B2A29"/>
        </w:rPr>
        <w:t xml:space="preserve">orderMgt_pb.bal </w:t>
      </w:r>
      <w:r>
        <w:rPr>
          <w:color w:val="2B2A29"/>
        </w:rPr>
        <w:t xml:space="preserve">file. Line 12 invokes the </w:t>
      </w:r>
      <w:r>
        <w:rPr>
          <w:rFonts w:ascii="宋体"/>
          <w:color w:val="2B2A29"/>
        </w:rPr>
        <w:t xml:space="preserve">addOder </w:t>
      </w:r>
      <w:r>
        <w:rPr>
          <w:color w:val="2B2A29"/>
        </w:rPr>
        <w:t>remote function, and lines 13 to 15</w:t>
      </w:r>
      <w:r>
        <w:rPr>
          <w:color w:val="2B2A29"/>
          <w:spacing w:val="1"/>
        </w:rPr>
        <w:t xml:space="preserve"> </w:t>
      </w:r>
      <w:r>
        <w:rPr>
          <w:color w:val="2B2A29"/>
          <w:w w:val="105"/>
        </w:rPr>
        <w:t>handle errors.</w:t>
      </w:r>
      <w:r>
        <w:rPr>
          <w:color w:val="2B2A29"/>
          <w:spacing w:val="1"/>
          <w:w w:val="105"/>
        </w:rPr>
        <w:t xml:space="preserve"> </w:t>
      </w:r>
      <w:r>
        <w:rPr>
          <w:color w:val="2B2A29"/>
          <w:w w:val="105"/>
        </w:rPr>
        <w:t>If there</w:t>
      </w:r>
      <w:r>
        <w:rPr>
          <w:color w:val="2B2A29"/>
          <w:spacing w:val="1"/>
          <w:w w:val="105"/>
        </w:rPr>
        <w:t xml:space="preserve"> </w:t>
      </w:r>
      <w:r>
        <w:rPr>
          <w:color w:val="2B2A29"/>
          <w:w w:val="105"/>
        </w:rPr>
        <w:t>are no</w:t>
      </w:r>
      <w:r>
        <w:rPr>
          <w:color w:val="2B2A29"/>
          <w:spacing w:val="1"/>
          <w:w w:val="105"/>
        </w:rPr>
        <w:t xml:space="preserve"> </w:t>
      </w:r>
      <w:r>
        <w:rPr>
          <w:color w:val="2B2A29"/>
          <w:w w:val="105"/>
        </w:rPr>
        <w:t>errors, we</w:t>
      </w:r>
      <w:r>
        <w:rPr>
          <w:color w:val="2B2A29"/>
          <w:spacing w:val="1"/>
          <w:w w:val="105"/>
        </w:rPr>
        <w:t xml:space="preserve"> </w:t>
      </w:r>
      <w:r>
        <w:rPr>
          <w:color w:val="2B2A29"/>
          <w:w w:val="105"/>
        </w:rPr>
        <w:t>extract the</w:t>
      </w:r>
      <w:r>
        <w:rPr>
          <w:color w:val="2B2A29"/>
          <w:spacing w:val="1"/>
          <w:w w:val="105"/>
        </w:rPr>
        <w:t xml:space="preserve"> </w:t>
      </w:r>
      <w:r>
        <w:rPr>
          <w:color w:val="2B2A29"/>
          <w:w w:val="105"/>
        </w:rPr>
        <w:t>result</w:t>
      </w:r>
      <w:r>
        <w:rPr>
          <w:color w:val="2B2A29"/>
          <w:spacing w:val="1"/>
          <w:w w:val="105"/>
        </w:rPr>
        <w:t xml:space="preserve"> </w:t>
      </w:r>
      <w:r>
        <w:rPr>
          <w:color w:val="2B2A29"/>
          <w:w w:val="105"/>
        </w:rPr>
        <w:t>from the</w:t>
      </w:r>
      <w:r>
        <w:rPr>
          <w:color w:val="2B2A29"/>
          <w:spacing w:val="1"/>
          <w:w w:val="105"/>
        </w:rPr>
        <w:t xml:space="preserve"> </w:t>
      </w:r>
      <w:r>
        <w:rPr>
          <w:color w:val="2B2A29"/>
          <w:w w:val="105"/>
        </w:rPr>
        <w:t>response and</w:t>
      </w:r>
      <w:r>
        <w:rPr>
          <w:color w:val="2B2A29"/>
          <w:spacing w:val="1"/>
          <w:w w:val="105"/>
        </w:rPr>
        <w:t xml:space="preserve"> </w:t>
      </w:r>
      <w:r>
        <w:rPr>
          <w:color w:val="2B2A29"/>
          <w:w w:val="105"/>
        </w:rPr>
        <w:t>print it</w:t>
      </w:r>
      <w:r>
        <w:rPr>
          <w:color w:val="2B2A29"/>
          <w:spacing w:val="1"/>
          <w:w w:val="105"/>
        </w:rPr>
        <w:t xml:space="preserve"> </w:t>
      </w:r>
      <w:r>
        <w:rPr>
          <w:color w:val="2B2A29"/>
          <w:w w:val="105"/>
        </w:rPr>
        <w:t xml:space="preserve">to console. To retrieve an order, we invoke </w:t>
      </w:r>
      <w:r>
        <w:rPr>
          <w:rFonts w:ascii="宋体"/>
          <w:color w:val="2B2A29"/>
          <w:w w:val="105"/>
        </w:rPr>
        <w:t xml:space="preserve">getOrder </w:t>
      </w:r>
      <w:r>
        <w:rPr>
          <w:color w:val="2B2A29"/>
          <w:w w:val="105"/>
        </w:rPr>
        <w:t>in line 24, and then lines 25 to 28</w:t>
      </w:r>
      <w:r>
        <w:rPr>
          <w:color w:val="2B2A29"/>
          <w:spacing w:val="-55"/>
          <w:w w:val="105"/>
        </w:rPr>
        <w:t xml:space="preserve"> </w:t>
      </w:r>
      <w:r>
        <w:rPr>
          <w:color w:val="2B2A29"/>
          <w:w w:val="105"/>
        </w:rPr>
        <w:t>cover</w:t>
      </w:r>
      <w:r>
        <w:rPr>
          <w:color w:val="2B2A29"/>
          <w:spacing w:val="-6"/>
          <w:w w:val="105"/>
        </w:rPr>
        <w:t xml:space="preserve"> </w:t>
      </w:r>
      <w:r>
        <w:rPr>
          <w:color w:val="2B2A29"/>
          <w:w w:val="105"/>
        </w:rPr>
        <w:t>the</w:t>
      </w:r>
      <w:r>
        <w:rPr>
          <w:color w:val="2B2A29"/>
          <w:spacing w:val="-6"/>
          <w:w w:val="105"/>
        </w:rPr>
        <w:t xml:space="preserve"> </w:t>
      </w:r>
      <w:r>
        <w:rPr>
          <w:color w:val="2B2A29"/>
          <w:w w:val="105"/>
        </w:rPr>
        <w:t>error</w:t>
      </w:r>
      <w:r>
        <w:rPr>
          <w:color w:val="2B2A29"/>
          <w:spacing w:val="-6"/>
          <w:w w:val="105"/>
        </w:rPr>
        <w:t xml:space="preserve"> </w:t>
      </w:r>
      <w:r>
        <w:rPr>
          <w:color w:val="2B2A29"/>
          <w:w w:val="105"/>
        </w:rPr>
        <w:t>handling.</w:t>
      </w:r>
      <w:r>
        <w:rPr>
          <w:color w:val="2B2A29"/>
          <w:spacing w:val="-5"/>
          <w:w w:val="105"/>
        </w:rPr>
        <w:t xml:space="preserve"> </w:t>
      </w:r>
      <w:r>
        <w:rPr>
          <w:color w:val="2B2A29"/>
          <w:w w:val="105"/>
        </w:rPr>
        <w:t>If</w:t>
      </w:r>
      <w:r>
        <w:rPr>
          <w:color w:val="2B2A29"/>
          <w:spacing w:val="-6"/>
          <w:w w:val="105"/>
        </w:rPr>
        <w:t xml:space="preserve"> </w:t>
      </w:r>
      <w:r>
        <w:rPr>
          <w:color w:val="2B2A29"/>
          <w:w w:val="105"/>
        </w:rPr>
        <w:t>there</w:t>
      </w:r>
      <w:r>
        <w:rPr>
          <w:color w:val="2B2A29"/>
          <w:spacing w:val="-6"/>
          <w:w w:val="105"/>
        </w:rPr>
        <w:t xml:space="preserve"> </w:t>
      </w:r>
      <w:r>
        <w:rPr>
          <w:color w:val="2B2A29"/>
          <w:w w:val="105"/>
        </w:rPr>
        <w:t>are</w:t>
      </w:r>
      <w:r>
        <w:rPr>
          <w:color w:val="2B2A29"/>
          <w:spacing w:val="-6"/>
          <w:w w:val="105"/>
        </w:rPr>
        <w:t xml:space="preserve"> </w:t>
      </w:r>
      <w:r>
        <w:rPr>
          <w:color w:val="2B2A29"/>
          <w:w w:val="105"/>
        </w:rPr>
        <w:t>no</w:t>
      </w:r>
      <w:r>
        <w:rPr>
          <w:color w:val="2B2A29"/>
          <w:spacing w:val="-5"/>
          <w:w w:val="105"/>
        </w:rPr>
        <w:t xml:space="preserve"> </w:t>
      </w:r>
      <w:r>
        <w:rPr>
          <w:color w:val="2B2A29"/>
          <w:w w:val="105"/>
        </w:rPr>
        <w:t>errors,</w:t>
      </w:r>
      <w:r>
        <w:rPr>
          <w:color w:val="2B2A29"/>
          <w:spacing w:val="-6"/>
          <w:w w:val="105"/>
        </w:rPr>
        <w:t xml:space="preserve"> </w:t>
      </w:r>
      <w:r>
        <w:rPr>
          <w:color w:val="2B2A29"/>
          <w:w w:val="105"/>
        </w:rPr>
        <w:t>we</w:t>
      </w:r>
      <w:r>
        <w:rPr>
          <w:color w:val="2B2A29"/>
          <w:spacing w:val="-6"/>
          <w:w w:val="105"/>
        </w:rPr>
        <w:t xml:space="preserve"> </w:t>
      </w:r>
      <w:r>
        <w:rPr>
          <w:color w:val="2B2A29"/>
          <w:w w:val="105"/>
        </w:rPr>
        <w:t>print</w:t>
      </w:r>
      <w:r>
        <w:rPr>
          <w:color w:val="2B2A29"/>
          <w:spacing w:val="-5"/>
          <w:w w:val="105"/>
        </w:rPr>
        <w:t xml:space="preserve"> </w:t>
      </w:r>
      <w:r>
        <w:rPr>
          <w:color w:val="2B2A29"/>
          <w:w w:val="105"/>
        </w:rPr>
        <w:t>the</w:t>
      </w:r>
      <w:r>
        <w:rPr>
          <w:color w:val="2B2A29"/>
          <w:spacing w:val="-6"/>
          <w:w w:val="105"/>
        </w:rPr>
        <w:t xml:space="preserve"> </w:t>
      </w:r>
      <w:r>
        <w:rPr>
          <w:color w:val="2B2A29"/>
          <w:w w:val="105"/>
        </w:rPr>
        <w:t>result</w:t>
      </w:r>
      <w:r>
        <w:rPr>
          <w:color w:val="2B2A29"/>
          <w:spacing w:val="-6"/>
          <w:w w:val="105"/>
        </w:rPr>
        <w:t xml:space="preserve"> </w:t>
      </w:r>
      <w:r>
        <w:rPr>
          <w:color w:val="2B2A29"/>
          <w:w w:val="105"/>
        </w:rPr>
        <w:t>to</w:t>
      </w:r>
      <w:r>
        <w:rPr>
          <w:color w:val="2B2A29"/>
          <w:spacing w:val="-6"/>
          <w:w w:val="105"/>
        </w:rPr>
        <w:t xml:space="preserve"> </w:t>
      </w:r>
      <w:r>
        <w:rPr>
          <w:color w:val="2B2A29"/>
          <w:w w:val="105"/>
        </w:rPr>
        <w:t>the</w:t>
      </w:r>
      <w:r>
        <w:rPr>
          <w:color w:val="2B2A29"/>
          <w:spacing w:val="-5"/>
          <w:w w:val="105"/>
        </w:rPr>
        <w:t xml:space="preserve"> </w:t>
      </w:r>
      <w:r>
        <w:rPr>
          <w:color w:val="2B2A29"/>
          <w:w w:val="105"/>
        </w:rPr>
        <w:t>console.</w:t>
      </w:r>
    </w:p>
    <w:p>
      <w:pPr>
        <w:pStyle w:val="11"/>
        <w:spacing w:before="52" w:line="283" w:lineRule="auto"/>
        <w:ind w:left="520" w:right="260"/>
      </w:pPr>
      <w:r>
        <w:rPr>
          <w:color w:val="2B2A29"/>
          <w:w w:val="105"/>
        </w:rPr>
        <w:t>第11行定义</w:t>
      </w:r>
      <w:r>
        <w:rPr>
          <w:color w:val="2B2A29"/>
          <w:spacing w:val="-5"/>
          <w:w w:val="105"/>
        </w:rPr>
        <w:t>了</w:t>
      </w:r>
      <w:r>
        <w:rPr>
          <w:rFonts w:ascii="宋体"/>
          <w:color w:val="2B2A29"/>
          <w:w w:val="105"/>
        </w:rPr>
        <w:t>orderInfo</w:t>
      </w:r>
      <w:r>
        <w:rPr>
          <w:color w:val="2B2A29"/>
          <w:w w:val="105"/>
        </w:rPr>
        <w:t>的示例</w:t>
      </w:r>
      <w:r>
        <w:rPr>
          <w:color w:val="2B2A29"/>
          <w:spacing w:val="-5"/>
          <w:w w:val="105"/>
        </w:rPr>
        <w:t>订单</w:t>
      </w:r>
      <w:r>
        <w:rPr>
          <w:color w:val="2B2A29"/>
          <w:w w:val="105"/>
        </w:rPr>
        <w:t>请求表单</w:t>
      </w:r>
      <w:r>
        <w:rPr>
          <w:rFonts w:ascii="宋体"/>
          <w:color w:val="2B2A29"/>
          <w:w w:val="105"/>
        </w:rPr>
        <w:t>，</w:t>
      </w:r>
      <w:r>
        <w:rPr>
          <w:color w:val="2B2A29"/>
          <w:w w:val="105"/>
        </w:rPr>
        <w:t>该表单在</w:t>
      </w:r>
      <w:r>
        <w:rPr>
          <w:rFonts w:ascii="宋体"/>
          <w:color w:val="2B2A29"/>
        </w:rPr>
        <w:t>orderMgt_pb.bal</w:t>
      </w:r>
      <w:r>
        <w:rPr>
          <w:color w:val="2B2A29"/>
        </w:rPr>
        <w:t>文件</w:t>
      </w:r>
      <w:r>
        <w:rPr>
          <w:color w:val="2B2A29"/>
          <w:w w:val="105"/>
        </w:rPr>
        <w:t>中定义</w:t>
      </w:r>
      <w:r>
        <w:rPr>
          <w:color w:val="2B2A29"/>
        </w:rPr>
        <w:t>。第12行调用</w:t>
      </w:r>
      <w:r>
        <w:rPr>
          <w:rFonts w:ascii="宋体"/>
          <w:color w:val="2B2A29"/>
        </w:rPr>
        <w:t>addOder</w:t>
      </w:r>
      <w:r>
        <w:rPr>
          <w:color w:val="2B2A29"/>
        </w:rPr>
        <w:t>远程函数，第13到15行</w:t>
      </w:r>
      <w:r>
        <w:rPr>
          <w:color w:val="2B2A29"/>
          <w:w w:val="105"/>
        </w:rPr>
        <w:t>处理错误。若并没有错误，我们</w:t>
      </w:r>
      <w:r>
        <w:rPr>
          <w:color w:val="2B2A29"/>
          <w:spacing w:val="1"/>
          <w:w w:val="105"/>
        </w:rPr>
        <w:t>将</w:t>
      </w:r>
      <w:r>
        <w:rPr>
          <w:color w:val="2B2A29"/>
          <w:w w:val="105"/>
        </w:rPr>
        <w:t>从响应中提取结果并</w:t>
      </w:r>
      <w:r>
        <w:rPr>
          <w:color w:val="2B2A29"/>
          <w:spacing w:val="1"/>
          <w:w w:val="105"/>
        </w:rPr>
        <w:t>将</w:t>
      </w:r>
      <w:r>
        <w:rPr>
          <w:color w:val="2B2A29"/>
          <w:w w:val="105"/>
        </w:rPr>
        <w:t>其打印到控制台。为了检索订单，我们在第24行调用</w:t>
      </w:r>
      <w:r>
        <w:rPr>
          <w:rFonts w:ascii="宋体"/>
          <w:color w:val="2B2A29"/>
          <w:w w:val="105"/>
        </w:rPr>
        <w:t>getOrder</w:t>
      </w:r>
      <w:r>
        <w:rPr>
          <w:color w:val="2B2A29"/>
          <w:w w:val="105"/>
        </w:rPr>
        <w:t>，然后第25到28行介绍错误处理。如果没有错误，我们</w:t>
      </w:r>
      <w:r>
        <w:rPr>
          <w:color w:val="2B2A29"/>
          <w:spacing w:val="-6"/>
          <w:w w:val="105"/>
        </w:rPr>
        <w:t>将</w:t>
      </w:r>
      <w:r>
        <w:rPr>
          <w:color w:val="2B2A29"/>
          <w:w w:val="105"/>
        </w:rPr>
        <w:t>结果打印到控制台。</w:t>
      </w:r>
    </w:p>
    <w:p>
      <w:r>
        <w:rPr>
          <w:color w:val="2B2A29"/>
          <w:w w:val="105"/>
        </w:rPr>
        <w:t>Now</w:t>
      </w:r>
      <w:r>
        <w:rPr>
          <w:color w:val="2B2A29"/>
          <w:spacing w:val="-8"/>
          <w:w w:val="105"/>
        </w:rPr>
        <w:t xml:space="preserve"> </w:t>
      </w:r>
      <w:r>
        <w:rPr>
          <w:color w:val="2B2A29"/>
          <w:w w:val="105"/>
        </w:rPr>
        <w:t>let’s</w:t>
      </w:r>
      <w:r>
        <w:rPr>
          <w:color w:val="2B2A29"/>
          <w:spacing w:val="-8"/>
          <w:w w:val="105"/>
        </w:rPr>
        <w:t xml:space="preserve"> </w:t>
      </w:r>
      <w:r>
        <w:rPr>
          <w:color w:val="2B2A29"/>
          <w:w w:val="105"/>
        </w:rPr>
        <w:t>use</w:t>
      </w:r>
      <w:r>
        <w:rPr>
          <w:color w:val="2B2A29"/>
          <w:spacing w:val="-8"/>
          <w:w w:val="105"/>
        </w:rPr>
        <w:t xml:space="preserve"> </w:t>
      </w:r>
      <w:r>
        <w:rPr>
          <w:color w:val="2B2A29"/>
          <w:w w:val="105"/>
        </w:rPr>
        <w:t>the</w:t>
      </w:r>
      <w:r>
        <w:rPr>
          <w:color w:val="2B2A29"/>
          <w:spacing w:val="-7"/>
          <w:w w:val="105"/>
        </w:rPr>
        <w:t xml:space="preserve"> </w:t>
      </w:r>
      <w:r>
        <w:rPr>
          <w:color w:val="2B2A29"/>
          <w:w w:val="105"/>
        </w:rPr>
        <w:t>following</w:t>
      </w:r>
      <w:r>
        <w:rPr>
          <w:color w:val="2B2A29"/>
          <w:spacing w:val="-8"/>
          <w:w w:val="105"/>
        </w:rPr>
        <w:t xml:space="preserve"> </w:t>
      </w:r>
      <w:r>
        <w:rPr>
          <w:color w:val="2B2A29"/>
          <w:w w:val="105"/>
        </w:rPr>
        <w:t>steps</w:t>
      </w:r>
      <w:r>
        <w:rPr>
          <w:color w:val="2B2A29"/>
          <w:spacing w:val="-8"/>
          <w:w w:val="105"/>
        </w:rPr>
        <w:t xml:space="preserve"> </w:t>
      </w:r>
      <w:r>
        <w:rPr>
          <w:color w:val="2B2A29"/>
          <w:w w:val="105"/>
        </w:rPr>
        <w:t>to</w:t>
      </w:r>
      <w:r>
        <w:rPr>
          <w:color w:val="2B2A29"/>
          <w:spacing w:val="-8"/>
          <w:w w:val="105"/>
        </w:rPr>
        <w:t xml:space="preserve"> </w:t>
      </w:r>
      <w:r>
        <w:rPr>
          <w:color w:val="2B2A29"/>
          <w:w w:val="105"/>
        </w:rPr>
        <w:t>run</w:t>
      </w:r>
      <w:r>
        <w:rPr>
          <w:color w:val="2B2A29"/>
          <w:spacing w:val="-7"/>
          <w:w w:val="105"/>
        </w:rPr>
        <w:t xml:space="preserve"> </w:t>
      </w:r>
      <w:r>
        <w:rPr>
          <w:color w:val="2B2A29"/>
          <w:w w:val="105"/>
        </w:rPr>
        <w:t>this</w:t>
      </w:r>
      <w:r>
        <w:rPr>
          <w:color w:val="2B2A29"/>
          <w:spacing w:val="-8"/>
          <w:w w:val="105"/>
        </w:rPr>
        <w:t xml:space="preserve"> </w:t>
      </w:r>
      <w:r>
        <w:rPr>
          <w:color w:val="2B2A29"/>
          <w:w w:val="105"/>
        </w:rPr>
        <w:t>sample.</w:t>
      </w:r>
    </w:p>
    <w:p>
      <w:pPr>
        <w:pStyle w:val="11"/>
        <w:spacing w:before="20"/>
        <w:ind w:left="879"/>
      </w:pPr>
      <w:r>
        <w:rPr>
          <w:color w:val="2B2A29"/>
          <w:w w:val="105"/>
        </w:rPr>
        <w:t>现在</w:t>
      </w:r>
      <w:r>
        <w:rPr>
          <w:color w:val="2B2A29"/>
          <w:spacing w:val="-8"/>
          <w:w w:val="105"/>
        </w:rPr>
        <w:t>，</w:t>
      </w:r>
      <w:r>
        <w:rPr>
          <w:color w:val="2B2A29"/>
          <w:w w:val="105"/>
        </w:rPr>
        <w:t>让我们使用以下步骤运行此示例。</w:t>
      </w:r>
    </w:p>
    <w:p>
      <w:pPr>
        <w:spacing w:after="0"/>
        <w:sectPr>
          <w:pgSz w:w="10080" w:h="14400"/>
          <w:pgMar w:top="1260" w:right="560" w:bottom="1260" w:left="560" w:header="1037" w:footer="1070" w:gutter="0"/>
          <w:cols w:space="720" w:num="1"/>
        </w:sectPr>
      </w:pPr>
    </w:p>
    <w:p>
      <w:pPr>
        <w:pStyle w:val="11"/>
        <w:spacing w:before="6"/>
        <w:rPr>
          <w:sz w:val="14"/>
        </w:rPr>
      </w:pPr>
    </w:p>
    <w:p>
      <w:r>
        <w:rPr>
          <w:color w:val="2B2A29"/>
          <w:spacing w:val="-1"/>
          <w:w w:val="105"/>
        </w:rPr>
        <w:t>To</w:t>
      </w:r>
      <w:r>
        <w:rPr>
          <w:color w:val="2B2A29"/>
          <w:spacing w:val="-13"/>
          <w:w w:val="105"/>
        </w:rPr>
        <w:t xml:space="preserve"> </w:t>
      </w:r>
      <w:r>
        <w:rPr>
          <w:color w:val="2B2A29"/>
          <w:spacing w:val="-1"/>
          <w:w w:val="105"/>
        </w:rPr>
        <w:t>start</w:t>
      </w:r>
      <w:r>
        <w:rPr>
          <w:color w:val="2B2A29"/>
          <w:spacing w:val="-12"/>
          <w:w w:val="105"/>
        </w:rPr>
        <w:t xml:space="preserve"> </w:t>
      </w:r>
      <w:r>
        <w:rPr>
          <w:color w:val="2B2A29"/>
          <w:spacing w:val="-1"/>
          <w:w w:val="105"/>
        </w:rPr>
        <w:t>the</w:t>
      </w:r>
      <w:r>
        <w:rPr>
          <w:color w:val="2B2A29"/>
          <w:spacing w:val="-12"/>
          <w:w w:val="105"/>
        </w:rPr>
        <w:t xml:space="preserve"> </w:t>
      </w:r>
      <w:r>
        <w:rPr>
          <w:color w:val="2B2A29"/>
          <w:spacing w:val="-1"/>
          <w:w w:val="105"/>
        </w:rPr>
        <w:t>gRPC</w:t>
      </w:r>
      <w:r>
        <w:rPr>
          <w:color w:val="2B2A29"/>
          <w:spacing w:val="-13"/>
          <w:w w:val="105"/>
        </w:rPr>
        <w:t xml:space="preserve"> </w:t>
      </w:r>
      <w:r>
        <w:rPr>
          <w:color w:val="2B2A29"/>
          <w:spacing w:val="-1"/>
          <w:w w:val="105"/>
        </w:rPr>
        <w:t>service,</w:t>
      </w:r>
      <w:r>
        <w:rPr>
          <w:color w:val="2B2A29"/>
          <w:spacing w:val="-12"/>
          <w:w w:val="105"/>
        </w:rPr>
        <w:t xml:space="preserve"> </w:t>
      </w:r>
      <w:r>
        <w:rPr>
          <w:color w:val="2B2A29"/>
          <w:w w:val="105"/>
        </w:rPr>
        <w:t>go</w:t>
      </w:r>
      <w:r>
        <w:rPr>
          <w:color w:val="2B2A29"/>
          <w:spacing w:val="-12"/>
          <w:w w:val="105"/>
        </w:rPr>
        <w:t xml:space="preserve"> </w:t>
      </w:r>
      <w:r>
        <w:rPr>
          <w:color w:val="2B2A29"/>
          <w:w w:val="105"/>
        </w:rPr>
        <w:t>to</w:t>
      </w:r>
      <w:r>
        <w:rPr>
          <w:color w:val="2B2A29"/>
          <w:spacing w:val="-12"/>
          <w:w w:val="105"/>
        </w:rPr>
        <w:t xml:space="preserve"> </w:t>
      </w:r>
      <w:r>
        <w:rPr>
          <w:color w:val="2B2A29"/>
          <w:w w:val="105"/>
        </w:rPr>
        <w:t>the</w:t>
      </w:r>
      <w:r>
        <w:rPr>
          <w:color w:val="2B2A29"/>
          <w:spacing w:val="-13"/>
          <w:w w:val="105"/>
        </w:rPr>
        <w:t xml:space="preserve"> </w:t>
      </w:r>
      <w:r>
        <w:rPr>
          <w:rFonts w:ascii="宋体"/>
          <w:color w:val="2B2A29"/>
          <w:w w:val="105"/>
        </w:rPr>
        <w:t>grpc_service_project</w:t>
      </w:r>
      <w:r>
        <w:rPr>
          <w:rFonts w:ascii="宋体"/>
          <w:color w:val="2B2A29"/>
          <w:spacing w:val="-70"/>
          <w:w w:val="105"/>
        </w:rPr>
        <w:t xml:space="preserve"> </w:t>
      </w:r>
      <w:r>
        <w:rPr>
          <w:color w:val="2B2A29"/>
          <w:w w:val="105"/>
        </w:rPr>
        <w:t>directory</w:t>
      </w:r>
      <w:r>
        <w:rPr>
          <w:color w:val="2B2A29"/>
          <w:spacing w:val="-12"/>
          <w:w w:val="105"/>
        </w:rPr>
        <w:t xml:space="preserve"> </w:t>
      </w:r>
      <w:r>
        <w:rPr>
          <w:color w:val="2B2A29"/>
          <w:w w:val="105"/>
        </w:rPr>
        <w:t>and</w:t>
      </w:r>
      <w:r>
        <w:rPr>
          <w:color w:val="2B2A29"/>
          <w:spacing w:val="-12"/>
          <w:w w:val="105"/>
        </w:rPr>
        <w:t xml:space="preserve"> </w:t>
      </w:r>
      <w:r>
        <w:rPr>
          <w:color w:val="2B2A29"/>
          <w:w w:val="105"/>
        </w:rPr>
        <w:t>run</w:t>
      </w:r>
      <w:r>
        <w:rPr>
          <w:color w:val="2B2A29"/>
          <w:spacing w:val="-12"/>
          <w:w w:val="105"/>
        </w:rPr>
        <w:t xml:space="preserve"> </w:t>
      </w:r>
      <w:r>
        <w:rPr>
          <w:color w:val="2B2A29"/>
          <w:w w:val="105"/>
        </w:rPr>
        <w:t>the</w:t>
      </w:r>
      <w:r>
        <w:rPr>
          <w:color w:val="2B2A29"/>
          <w:spacing w:val="-55"/>
          <w:w w:val="105"/>
        </w:rPr>
        <w:t xml:space="preserve"> </w:t>
      </w:r>
      <w:r>
        <w:rPr>
          <w:color w:val="2B2A29"/>
          <w:w w:val="110"/>
        </w:rPr>
        <w:t>following</w:t>
      </w:r>
      <w:r>
        <w:rPr>
          <w:color w:val="2B2A29"/>
          <w:spacing w:val="-16"/>
          <w:w w:val="110"/>
        </w:rPr>
        <w:t xml:space="preserve"> </w:t>
      </w:r>
      <w:r>
        <w:rPr>
          <w:color w:val="2B2A29"/>
          <w:w w:val="110"/>
        </w:rPr>
        <w:t>commands:</w:t>
      </w:r>
    </w:p>
    <w:p>
      <w:pPr>
        <w:pStyle w:val="11"/>
        <w:spacing w:before="71" w:line="285" w:lineRule="auto"/>
        <w:ind w:left="160" w:right="936" w:firstLine="359"/>
      </w:pPr>
      <w:bookmarkStart w:id="195" w:name="_bookmark184"/>
      <w:bookmarkEnd w:id="195"/>
      <w:r>
        <w:rPr>
          <w:color w:val="2B2A29"/>
          <w:spacing w:val="-1"/>
          <w:w w:val="105"/>
        </w:rPr>
        <w:t>要启动gRPC服务，</w:t>
      </w:r>
      <w:r>
        <w:rPr>
          <w:color w:val="2B2A29"/>
          <w:spacing w:val="-12"/>
          <w:w w:val="105"/>
        </w:rPr>
        <w:t>请</w:t>
      </w:r>
      <w:r>
        <w:rPr>
          <w:color w:val="2B2A29"/>
          <w:w w:val="105"/>
        </w:rPr>
        <w:t>转到</w:t>
      </w:r>
      <w:r>
        <w:rPr>
          <w:rFonts w:ascii="宋体"/>
          <w:color w:val="2B2A29"/>
          <w:w w:val="105"/>
        </w:rPr>
        <w:t>gRPC_service_project</w:t>
      </w:r>
      <w:r>
        <w:rPr>
          <w:color w:val="2B2A29"/>
          <w:w w:val="105"/>
        </w:rPr>
        <w:t>目录并运行</w:t>
      </w:r>
      <w:r>
        <w:rPr>
          <w:color w:val="2B2A29"/>
          <w:w w:val="110"/>
        </w:rPr>
        <w:t>以下命令：</w:t>
      </w:r>
    </w:p>
    <w:p>
      <w:r>
        <w:rPr>
          <w:rFonts w:ascii="Trebuchet MS"/>
          <w:b/>
          <w:color w:val="2B2A29"/>
          <w:sz w:val="22"/>
        </w:rPr>
        <w:t>$</w:t>
      </w:r>
      <w:r>
        <w:rPr>
          <w:rFonts w:ascii="Trebuchet MS"/>
          <w:b/>
          <w:color w:val="2B2A29"/>
          <w:spacing w:val="44"/>
          <w:sz w:val="22"/>
        </w:rPr>
        <w:t xml:space="preserve"> </w:t>
      </w:r>
      <w:r>
        <w:rPr>
          <w:rFonts w:ascii="Trebuchet MS"/>
          <w:b/>
          <w:color w:val="2B2A29"/>
          <w:sz w:val="22"/>
        </w:rPr>
        <w:t>ballerina</w:t>
      </w:r>
      <w:r>
        <w:rPr>
          <w:rFonts w:ascii="Trebuchet MS"/>
          <w:b/>
          <w:color w:val="2B2A29"/>
          <w:spacing w:val="45"/>
          <w:sz w:val="22"/>
        </w:rPr>
        <w:t xml:space="preserve"> </w:t>
      </w:r>
      <w:r>
        <w:rPr>
          <w:rFonts w:ascii="Trebuchet MS"/>
          <w:b/>
          <w:color w:val="2B2A29"/>
          <w:sz w:val="22"/>
        </w:rPr>
        <w:t>build</w:t>
      </w:r>
      <w:r>
        <w:rPr>
          <w:rFonts w:ascii="Trebuchet MS"/>
          <w:b/>
          <w:color w:val="2B2A29"/>
          <w:spacing w:val="44"/>
          <w:sz w:val="22"/>
        </w:rPr>
        <w:t xml:space="preserve"> </w:t>
      </w:r>
      <w:r>
        <w:rPr>
          <w:rFonts w:ascii="Trebuchet MS"/>
          <w:b/>
          <w:color w:val="2B2A29"/>
          <w:sz w:val="22"/>
        </w:rPr>
        <w:t>order_mgt</w:t>
      </w:r>
    </w:p>
    <w:p>
      <w:pPr>
        <w:spacing w:before="177"/>
        <w:ind w:left="160" w:right="0" w:firstLine="0"/>
        <w:jc w:val="left"/>
        <w:rPr>
          <w:rFonts w:ascii="Trebuchet MS"/>
          <w:b/>
          <w:sz w:val="22"/>
        </w:rPr>
      </w:pPr>
      <w:r>
        <w:rPr>
          <w:rFonts w:ascii="Trebuchet MS"/>
          <w:b/>
          <w:color w:val="2B2A29"/>
          <w:sz w:val="22"/>
        </w:rPr>
        <w:t>$balletina构建顺序_mgt</w:t>
      </w:r>
    </w:p>
    <w:p>
      <w:r>
        <w:rPr>
          <w:rFonts w:ascii="宋体"/>
          <w:color w:val="2B2A29"/>
        </w:rPr>
        <w:t>Compiling source</w:t>
      </w:r>
      <w:r>
        <w:rPr>
          <w:rFonts w:ascii="宋体"/>
          <w:color w:val="2B2A29"/>
          <w:spacing w:val="1"/>
        </w:rPr>
        <w:t xml:space="preserve"> </w:t>
      </w:r>
      <w:r>
        <w:rPr>
          <w:rFonts w:ascii="宋体"/>
          <w:color w:val="2B2A29"/>
        </w:rPr>
        <w:t>lakmal/order_mgt:0.1.0</w:t>
      </w:r>
    </w:p>
    <w:p>
      <w:pPr>
        <w:pStyle w:val="11"/>
        <w:spacing w:before="51" w:line="273" w:lineRule="auto"/>
        <w:ind w:left="600" w:right="5920" w:hanging="440"/>
        <w:rPr>
          <w:rFonts w:ascii="宋体"/>
        </w:rPr>
      </w:pPr>
      <w:r>
        <w:rPr>
          <w:rFonts w:ascii="宋体"/>
          <w:color w:val="2B2A29"/>
        </w:rPr>
        <w:t>编译源lakmal/order_mgt:0.1.0</w:t>
      </w:r>
    </w:p>
    <w:p>
      <w:r>
        <w:rPr>
          <w:rFonts w:ascii="宋体"/>
          <w:color w:val="2B2A29"/>
        </w:rPr>
        <w:t>Creating balos</w:t>
      </w:r>
    </w:p>
    <w:p>
      <w:pPr>
        <w:pStyle w:val="11"/>
        <w:spacing w:before="157"/>
        <w:ind w:left="160"/>
        <w:rPr>
          <w:rFonts w:ascii="宋体"/>
        </w:rPr>
      </w:pPr>
      <w:r>
        <w:rPr>
          <w:rFonts w:ascii="宋体"/>
          <w:color w:val="2B2A29"/>
        </w:rPr>
        <w:t>创建balos</w:t>
      </w:r>
    </w:p>
    <w:p>
      <w:r>
        <w:rPr>
          <w:rFonts w:ascii="宋体"/>
          <w:color w:val="2B2A29"/>
        </w:rPr>
        <w:t>target/balo/order_mgt-2019r3-any-0.1.0.balo</w:t>
      </w:r>
    </w:p>
    <w:p>
      <w:pPr>
        <w:pStyle w:val="11"/>
        <w:spacing w:before="39"/>
        <w:ind w:left="600"/>
        <w:rPr>
          <w:rFonts w:ascii="宋体"/>
        </w:rPr>
      </w:pPr>
      <w:r>
        <w:rPr>
          <w:rFonts w:ascii="宋体"/>
          <w:color w:val="2B2A29"/>
        </w:rPr>
        <w:t>目标/balo/order_mgt-2019r3-any-0.1.0.balo</w:t>
      </w:r>
    </w:p>
    <w:p>
      <w:r>
        <w:rPr>
          <w:rFonts w:ascii="宋体"/>
          <w:color w:val="2B2A29"/>
        </w:rPr>
        <w:t>Running tests</w:t>
      </w:r>
    </w:p>
    <w:p>
      <w:pPr>
        <w:pStyle w:val="11"/>
        <w:spacing w:before="198"/>
        <w:ind w:left="160"/>
        <w:rPr>
          <w:rFonts w:ascii="宋体"/>
        </w:rPr>
      </w:pPr>
      <w:r>
        <w:rPr>
          <w:rFonts w:ascii="宋体"/>
          <w:color w:val="2B2A29"/>
        </w:rPr>
        <w:t>正在运行测试</w:t>
      </w:r>
    </w:p>
    <w:p>
      <w:r>
        <w:rPr>
          <w:rFonts w:ascii="宋体"/>
          <w:color w:val="2B2A29"/>
        </w:rPr>
        <w:t>lakmal/order_mgt:0.1.0</w:t>
      </w:r>
    </w:p>
    <w:p>
      <w:pPr>
        <w:pStyle w:val="11"/>
        <w:spacing w:before="38"/>
        <w:ind w:left="600"/>
        <w:rPr>
          <w:rFonts w:ascii="宋体"/>
        </w:rPr>
      </w:pPr>
      <w:r>
        <w:rPr>
          <w:rFonts w:ascii="宋体"/>
          <w:color w:val="2B2A29"/>
        </w:rPr>
        <w:t>lakmal/order_mgt:0.1.0</w:t>
      </w:r>
    </w:p>
    <w:p>
      <w:r>
        <w:rPr>
          <w:rFonts w:ascii="宋体"/>
          <w:color w:val="2B2A29"/>
        </w:rPr>
        <w:t>[ballerina/grpc]</w:t>
      </w:r>
      <w:r>
        <w:rPr>
          <w:rFonts w:ascii="宋体"/>
          <w:color w:val="2B2A29"/>
          <w:spacing w:val="-5"/>
        </w:rPr>
        <w:t xml:space="preserve"> </w:t>
      </w:r>
      <w:r>
        <w:rPr>
          <w:rFonts w:ascii="宋体"/>
          <w:color w:val="2B2A29"/>
        </w:rPr>
        <w:t>started</w:t>
      </w:r>
      <w:r>
        <w:rPr>
          <w:rFonts w:ascii="宋体"/>
          <w:color w:val="2B2A29"/>
          <w:spacing w:val="-5"/>
        </w:rPr>
        <w:t xml:space="preserve"> </w:t>
      </w:r>
      <w:r>
        <w:rPr>
          <w:rFonts w:ascii="宋体"/>
          <w:color w:val="2B2A29"/>
        </w:rPr>
        <w:t>HTTP/WS</w:t>
      </w:r>
      <w:r>
        <w:rPr>
          <w:rFonts w:ascii="宋体"/>
          <w:color w:val="2B2A29"/>
          <w:spacing w:val="-4"/>
        </w:rPr>
        <w:t xml:space="preserve"> </w:t>
      </w:r>
      <w:r>
        <w:rPr>
          <w:rFonts w:ascii="宋体"/>
          <w:color w:val="2B2A29"/>
        </w:rPr>
        <w:t>listener</w:t>
      </w:r>
      <w:r>
        <w:rPr>
          <w:rFonts w:ascii="宋体"/>
          <w:color w:val="2B2A29"/>
          <w:spacing w:val="-5"/>
        </w:rPr>
        <w:t xml:space="preserve"> </w:t>
      </w:r>
      <w:r>
        <w:rPr>
          <w:rFonts w:ascii="宋体"/>
          <w:color w:val="2B2A29"/>
        </w:rPr>
        <w:t>0.0.0.0:9090</w:t>
      </w:r>
      <w:r>
        <w:rPr>
          <w:rFonts w:ascii="宋体"/>
          <w:color w:val="2B2A29"/>
          <w:spacing w:val="-107"/>
        </w:rPr>
        <w:t xml:space="preserve"> </w:t>
      </w:r>
      <w:r>
        <w:rPr>
          <w:rFonts w:ascii="宋体"/>
          <w:color w:val="2B2A29"/>
        </w:rPr>
        <w:t>I'm the before suite function!</w:t>
      </w:r>
    </w:p>
    <w:p>
      <w:pPr>
        <w:pStyle w:val="11"/>
        <w:spacing w:before="38" w:line="273" w:lineRule="auto"/>
        <w:ind w:left="160" w:right="2700"/>
        <w:rPr>
          <w:rFonts w:ascii="宋体"/>
        </w:rPr>
      </w:pPr>
      <w:r>
        <w:rPr>
          <w:rFonts w:ascii="宋体"/>
          <w:color w:val="2B2A29"/>
        </w:rPr>
        <w:t>[balletina/grpc]启动HTTP/WS侦听器0.0.0.0:9090我是前套件功能！</w:t>
      </w:r>
    </w:p>
    <w:p>
      <w:r>
        <w:rPr>
          <w:rFonts w:ascii="宋体"/>
          <w:color w:val="2B2A29"/>
        </w:rPr>
        <w:t>I'm</w:t>
      </w:r>
      <w:r>
        <w:rPr>
          <w:rFonts w:ascii="宋体"/>
          <w:color w:val="2B2A29"/>
          <w:spacing w:val="-6"/>
        </w:rPr>
        <w:t xml:space="preserve"> </w:t>
      </w:r>
      <w:r>
        <w:rPr>
          <w:rFonts w:ascii="宋体"/>
          <w:color w:val="2B2A29"/>
        </w:rPr>
        <w:t>the</w:t>
      </w:r>
      <w:r>
        <w:rPr>
          <w:rFonts w:ascii="宋体"/>
          <w:color w:val="2B2A29"/>
          <w:spacing w:val="-6"/>
        </w:rPr>
        <w:t xml:space="preserve"> </w:t>
      </w:r>
      <w:r>
        <w:rPr>
          <w:rFonts w:ascii="宋体"/>
          <w:color w:val="2B2A29"/>
        </w:rPr>
        <w:t>before</w:t>
      </w:r>
      <w:r>
        <w:rPr>
          <w:rFonts w:ascii="宋体"/>
          <w:color w:val="2B2A29"/>
          <w:spacing w:val="-6"/>
        </w:rPr>
        <w:t xml:space="preserve"> </w:t>
      </w:r>
      <w:r>
        <w:rPr>
          <w:rFonts w:ascii="宋体"/>
          <w:color w:val="2B2A29"/>
        </w:rPr>
        <w:t>function!</w:t>
      </w:r>
      <w:r>
        <w:rPr>
          <w:rFonts w:ascii="宋体"/>
          <w:color w:val="2B2A29"/>
          <w:spacing w:val="-107"/>
        </w:rPr>
        <w:t xml:space="preserve"> </w:t>
      </w:r>
      <w:r>
        <w:rPr>
          <w:rFonts w:ascii="宋体"/>
          <w:color w:val="2B2A29"/>
        </w:rPr>
        <w:t>I'm in test function!</w:t>
      </w:r>
    </w:p>
    <w:p>
      <w:pPr>
        <w:pStyle w:val="11"/>
        <w:spacing w:line="273" w:lineRule="auto"/>
        <w:ind w:left="160" w:right="6158"/>
        <w:rPr>
          <w:rFonts w:ascii="宋体"/>
        </w:rPr>
      </w:pPr>
      <w:r>
        <w:rPr>
          <w:rFonts w:ascii="宋体"/>
          <w:color w:val="2B2A29"/>
        </w:rPr>
        <w:t>我是前功能！我在测试功能！</w:t>
      </w:r>
    </w:p>
    <w:p>
      <w:r>
        <w:rPr>
          <w:rFonts w:ascii="宋体"/>
          <w:color w:val="2B2A29"/>
        </w:rPr>
        <w:t>I'm the after function!</w:t>
      </w:r>
    </w:p>
    <w:p>
      <w:pPr>
        <w:pStyle w:val="11"/>
        <w:spacing w:line="279" w:lineRule="exact"/>
        <w:ind w:left="160"/>
        <w:rPr>
          <w:rFonts w:ascii="宋体"/>
        </w:rPr>
      </w:pPr>
      <w:r>
        <w:rPr>
          <w:rFonts w:ascii="宋体"/>
          <w:color w:val="2B2A29"/>
        </w:rPr>
        <w:t>我是后厨！</w:t>
      </w:r>
    </w:p>
    <w:p>
      <w:r>
        <w:rPr>
          <w:rFonts w:ascii="宋体"/>
          <w:color w:val="2B2A29"/>
        </w:rPr>
        <w:t>I'm the after suite function!</w:t>
      </w:r>
    </w:p>
    <w:p>
      <w:pPr>
        <w:pStyle w:val="11"/>
        <w:spacing w:before="36"/>
        <w:ind w:left="160"/>
        <w:rPr>
          <w:rFonts w:ascii="宋体"/>
        </w:rPr>
      </w:pPr>
      <w:r>
        <w:rPr>
          <w:rFonts w:ascii="宋体"/>
          <w:color w:val="2B2A29"/>
        </w:rPr>
        <w:t>我是售后服务人员！</w:t>
      </w:r>
    </w:p>
    <w:p>
      <w:r>
        <w:rPr>
          <w:rFonts w:ascii="宋体"/>
          <w:color w:val="2B2A29"/>
        </w:rPr>
        <w:t>1 passing</w:t>
      </w:r>
    </w:p>
    <w:p>
      <w:pPr>
        <w:pStyle w:val="11"/>
        <w:spacing w:before="38"/>
        <w:ind w:left="600"/>
        <w:rPr>
          <w:rFonts w:ascii="宋体"/>
        </w:rPr>
      </w:pPr>
      <w:r>
        <w:rPr>
          <w:rFonts w:ascii="宋体"/>
          <w:color w:val="2B2A29"/>
        </w:rPr>
        <w:t>1通过</w:t>
      </w:r>
    </w:p>
    <w:p>
      <w:r>
        <w:rPr>
          <w:rFonts w:ascii="宋体"/>
          <w:color w:val="2B2A29"/>
        </w:rPr>
        <w:t>0 failing</w:t>
      </w:r>
    </w:p>
    <w:p>
      <w:pPr>
        <w:pStyle w:val="11"/>
        <w:spacing w:before="39"/>
        <w:ind w:left="600"/>
        <w:rPr>
          <w:rFonts w:ascii="宋体"/>
        </w:rPr>
      </w:pPr>
      <w:r>
        <w:rPr>
          <w:rFonts w:ascii="宋体"/>
          <w:color w:val="2B2A29"/>
        </w:rPr>
        <w:t>0失败</w:t>
      </w:r>
    </w:p>
    <w:p>
      <w:r>
        <w:rPr>
          <w:rFonts w:ascii="宋体"/>
          <w:color w:val="2B2A29"/>
        </w:rPr>
        <w:t>0 skipped</w:t>
      </w:r>
    </w:p>
    <w:p>
      <w:pPr>
        <w:pStyle w:val="11"/>
        <w:spacing w:before="38"/>
        <w:ind w:left="600"/>
        <w:rPr>
          <w:rFonts w:ascii="宋体"/>
        </w:rPr>
      </w:pPr>
      <w:r>
        <w:rPr>
          <w:rFonts w:ascii="宋体"/>
          <w:color w:val="2B2A29"/>
        </w:rPr>
        <w:t>已跳过0</w:t>
      </w:r>
    </w:p>
    <w:p>
      <w:r>
        <w:rPr>
          <w:rFonts w:ascii="宋体"/>
          <w:color w:val="2B2A29"/>
        </w:rPr>
        <w:t>Generating executables</w:t>
      </w:r>
      <w:r>
        <w:rPr>
          <w:rFonts w:ascii="宋体"/>
          <w:color w:val="2B2A29"/>
          <w:spacing w:val="1"/>
        </w:rPr>
        <w:t xml:space="preserve"> </w:t>
      </w:r>
      <w:r>
        <w:rPr>
          <w:rFonts w:ascii="宋体"/>
          <w:color w:val="2B2A29"/>
        </w:rPr>
        <w:t>target/bin/order_mgt.jar</w:t>
      </w:r>
    </w:p>
    <w:p>
      <w:pPr>
        <w:pStyle w:val="11"/>
        <w:spacing w:before="198" w:line="273" w:lineRule="auto"/>
        <w:ind w:left="600" w:right="5700" w:hanging="440"/>
        <w:rPr>
          <w:rFonts w:ascii="宋体"/>
        </w:rPr>
      </w:pPr>
      <w:r>
        <w:rPr>
          <w:rFonts w:ascii="宋体"/>
          <w:color w:val="2B2A29"/>
        </w:rPr>
        <w:t>正在生成可执行文件target/bin/order_mgt.jar</w:t>
      </w:r>
    </w:p>
    <w:p>
      <w:r>
        <w:rPr>
          <w:rFonts w:ascii="Trebuchet MS"/>
          <w:b/>
          <w:color w:val="2B2A29"/>
          <w:sz w:val="22"/>
        </w:rPr>
        <w:t>$</w:t>
      </w:r>
      <w:r>
        <w:rPr>
          <w:rFonts w:ascii="Trebuchet MS"/>
          <w:b/>
          <w:color w:val="2B2A29"/>
          <w:spacing w:val="72"/>
          <w:sz w:val="22"/>
        </w:rPr>
        <w:t xml:space="preserve"> </w:t>
      </w:r>
      <w:r>
        <w:rPr>
          <w:rFonts w:ascii="Trebuchet MS"/>
          <w:b/>
          <w:color w:val="2B2A29"/>
          <w:sz w:val="22"/>
        </w:rPr>
        <w:t>ballerina</w:t>
      </w:r>
      <w:r>
        <w:rPr>
          <w:rFonts w:ascii="Trebuchet MS"/>
          <w:b/>
          <w:color w:val="2B2A29"/>
          <w:spacing w:val="72"/>
          <w:sz w:val="22"/>
        </w:rPr>
        <w:t xml:space="preserve"> </w:t>
      </w:r>
      <w:r>
        <w:rPr>
          <w:rFonts w:ascii="Trebuchet MS"/>
          <w:b/>
          <w:color w:val="2B2A29"/>
          <w:sz w:val="22"/>
        </w:rPr>
        <w:t>run</w:t>
      </w:r>
      <w:r>
        <w:rPr>
          <w:rFonts w:ascii="Trebuchet MS"/>
          <w:b/>
          <w:color w:val="2B2A29"/>
          <w:spacing w:val="73"/>
          <w:sz w:val="22"/>
        </w:rPr>
        <w:t xml:space="preserve"> </w:t>
      </w:r>
      <w:r>
        <w:rPr>
          <w:rFonts w:ascii="Trebuchet MS"/>
          <w:b/>
          <w:color w:val="2B2A29"/>
          <w:sz w:val="22"/>
        </w:rPr>
        <w:t>target/bin/order_mgt.jar</w:t>
      </w:r>
    </w:p>
    <w:p>
      <w:pPr>
        <w:spacing w:before="171"/>
        <w:ind w:left="160" w:right="0" w:firstLine="0"/>
        <w:jc w:val="left"/>
        <w:rPr>
          <w:rFonts w:ascii="Trebuchet MS"/>
          <w:b/>
          <w:sz w:val="22"/>
        </w:rPr>
      </w:pPr>
      <w:r>
        <w:rPr>
          <w:rFonts w:ascii="Trebuchet MS"/>
          <w:b/>
          <w:color w:val="2B2A29"/>
          <w:sz w:val="22"/>
        </w:rPr>
        <w:t>$ballerina运行target/bin/order_mgt.jar</w:t>
      </w:r>
    </w:p>
    <w:p>
      <w:r>
        <w:rPr>
          <w:rFonts w:ascii="宋体"/>
          <w:color w:val="2B2A29"/>
        </w:rPr>
        <w:t>[ballerina/grpc] started HTTP/WS listener 0.0.0.0:9090</w:t>
      </w:r>
    </w:p>
    <w:p>
      <w:pPr>
        <w:pStyle w:val="11"/>
        <w:spacing w:before="51"/>
        <w:ind w:left="160"/>
        <w:rPr>
          <w:rFonts w:ascii="宋体"/>
        </w:rPr>
      </w:pPr>
      <w:r>
        <w:rPr>
          <w:rFonts w:ascii="宋体"/>
          <w:color w:val="2B2A29"/>
        </w:rPr>
        <w:t>[balletina/grpc]已启动HTTP/WS侦听器0.0.0.0:9090</w:t>
      </w:r>
    </w:p>
    <w:p>
      <w:r>
        <w:rPr>
          <w:color w:val="2B2A29"/>
          <w:w w:val="105"/>
        </w:rPr>
        <w:t>We</w:t>
      </w:r>
      <w:r>
        <w:rPr>
          <w:color w:val="2B2A29"/>
          <w:spacing w:val="-1"/>
          <w:w w:val="105"/>
        </w:rPr>
        <w:t xml:space="preserve"> </w:t>
      </w:r>
      <w:r>
        <w:rPr>
          <w:color w:val="2B2A29"/>
          <w:w w:val="105"/>
        </w:rPr>
        <w:t>can</w:t>
      </w:r>
      <w:r>
        <w:rPr>
          <w:color w:val="2B2A29"/>
          <w:spacing w:val="-1"/>
          <w:w w:val="105"/>
        </w:rPr>
        <w:t xml:space="preserve"> </w:t>
      </w:r>
      <w:r>
        <w:rPr>
          <w:color w:val="2B2A29"/>
          <w:w w:val="105"/>
        </w:rPr>
        <w:t>use the</w:t>
      </w:r>
      <w:r>
        <w:rPr>
          <w:color w:val="2B2A29"/>
          <w:spacing w:val="-1"/>
          <w:w w:val="105"/>
        </w:rPr>
        <w:t xml:space="preserve"> </w:t>
      </w:r>
      <w:r>
        <w:rPr>
          <w:color w:val="2B2A29"/>
          <w:w w:val="105"/>
        </w:rPr>
        <w:t>gRPC client</w:t>
      </w:r>
      <w:r>
        <w:rPr>
          <w:color w:val="2B2A29"/>
          <w:spacing w:val="-1"/>
          <w:w w:val="105"/>
        </w:rPr>
        <w:t xml:space="preserve"> </w:t>
      </w:r>
      <w:r>
        <w:rPr>
          <w:color w:val="2B2A29"/>
          <w:w w:val="105"/>
        </w:rPr>
        <w:t>application that</w:t>
      </w:r>
      <w:r>
        <w:rPr>
          <w:color w:val="2B2A29"/>
          <w:spacing w:val="-1"/>
          <w:w w:val="105"/>
        </w:rPr>
        <w:t xml:space="preserve"> </w:t>
      </w:r>
      <w:r>
        <w:rPr>
          <w:color w:val="2B2A29"/>
          <w:w w:val="105"/>
        </w:rPr>
        <w:t>was implemented</w:t>
      </w:r>
      <w:r>
        <w:rPr>
          <w:color w:val="2B2A29"/>
          <w:spacing w:val="-1"/>
          <w:w w:val="105"/>
        </w:rPr>
        <w:t xml:space="preserve"> </w:t>
      </w:r>
      <w:r>
        <w:rPr>
          <w:color w:val="2B2A29"/>
          <w:w w:val="105"/>
        </w:rPr>
        <w:t>earlier</w:t>
      </w:r>
      <w:r>
        <w:rPr>
          <w:color w:val="2B2A29"/>
          <w:spacing w:val="-1"/>
          <w:w w:val="105"/>
        </w:rPr>
        <w:t xml:space="preserve"> </w:t>
      </w:r>
      <w:r>
        <w:rPr>
          <w:color w:val="2B2A29"/>
          <w:w w:val="105"/>
        </w:rPr>
        <w:t>to test</w:t>
      </w:r>
      <w:r>
        <w:rPr>
          <w:color w:val="2B2A29"/>
          <w:spacing w:val="-1"/>
          <w:w w:val="105"/>
        </w:rPr>
        <w:t xml:space="preserve"> </w:t>
      </w:r>
      <w:r>
        <w:rPr>
          <w:color w:val="2B2A29"/>
          <w:w w:val="105"/>
        </w:rPr>
        <w:t>the</w:t>
      </w:r>
      <w:r>
        <w:rPr>
          <w:rFonts w:ascii="宋体"/>
          <w:color w:val="2B2A29"/>
        </w:rPr>
        <w:t xml:space="preserve"> addOrder</w:t>
      </w:r>
      <w:r>
        <w:rPr>
          <w:rFonts w:ascii="宋体"/>
          <w:color w:val="2B2A29"/>
          <w:spacing w:val="-37"/>
        </w:rPr>
        <w:t xml:space="preserve"> </w:t>
      </w:r>
      <w:r>
        <w:rPr>
          <w:color w:val="2B2A29"/>
        </w:rPr>
        <w:t>and</w:t>
      </w:r>
      <w:r>
        <w:rPr>
          <w:color w:val="2B2A29"/>
          <w:spacing w:val="19"/>
        </w:rPr>
        <w:t xml:space="preserve"> </w:t>
      </w:r>
      <w:r>
        <w:rPr>
          <w:rFonts w:ascii="宋体"/>
          <w:color w:val="2B2A29"/>
        </w:rPr>
        <w:t>getOrder</w:t>
      </w:r>
      <w:r>
        <w:rPr>
          <w:rFonts w:ascii="宋体"/>
          <w:color w:val="2B2A29"/>
          <w:spacing w:val="-36"/>
        </w:rPr>
        <w:t xml:space="preserve"> </w:t>
      </w:r>
      <w:r>
        <w:rPr>
          <w:color w:val="2B2A29"/>
        </w:rPr>
        <w:t>functionalities.</w:t>
      </w:r>
    </w:p>
    <w:p>
      <w:pPr>
        <w:pStyle w:val="11"/>
        <w:spacing w:before="213"/>
        <w:ind w:left="519"/>
      </w:pPr>
      <w:r>
        <w:rPr>
          <w:color w:val="2B2A29"/>
          <w:w w:val="105"/>
        </w:rPr>
        <w:t>我们可以使用前面实现</w:t>
      </w:r>
      <w:r>
        <w:rPr>
          <w:color w:val="2B2A29"/>
          <w:spacing w:val="-1"/>
          <w:w w:val="105"/>
        </w:rPr>
        <w:t>的</w:t>
      </w:r>
      <w:r>
        <w:rPr>
          <w:color w:val="2B2A29"/>
          <w:w w:val="105"/>
        </w:rPr>
        <w:t>gRPC客户端应用程序来测试</w:t>
      </w:r>
      <w:r>
        <w:rPr>
          <w:rFonts w:ascii="宋体"/>
          <w:color w:val="2B2A29"/>
        </w:rPr>
        <w:t>addOrder</w:t>
      </w:r>
      <w:r>
        <w:rPr>
          <w:color w:val="2B2A29"/>
        </w:rPr>
        <w:t>和</w:t>
      </w:r>
      <w:r>
        <w:rPr>
          <w:rFonts w:ascii="宋体"/>
          <w:color w:val="2B2A29"/>
        </w:rPr>
        <w:t>getOrder</w:t>
      </w:r>
      <w:r>
        <w:rPr>
          <w:color w:val="2B2A29"/>
        </w:rPr>
        <w:t>功能。</w:t>
      </w:r>
    </w:p>
    <w:p>
      <w:r>
        <w:rPr>
          <w:rFonts w:ascii="Trebuchet MS"/>
          <w:b/>
          <w:color w:val="2B2A29"/>
          <w:w w:val="105"/>
          <w:sz w:val="22"/>
        </w:rPr>
        <w:t>$</w:t>
      </w:r>
      <w:r>
        <w:rPr>
          <w:rFonts w:ascii="Trebuchet MS"/>
          <w:b/>
          <w:color w:val="2B2A29"/>
          <w:spacing w:val="38"/>
          <w:w w:val="105"/>
          <w:sz w:val="22"/>
        </w:rPr>
        <w:t xml:space="preserve"> </w:t>
      </w:r>
      <w:r>
        <w:rPr>
          <w:rFonts w:ascii="Trebuchet MS"/>
          <w:b/>
          <w:color w:val="2B2A29"/>
          <w:w w:val="105"/>
          <w:sz w:val="22"/>
        </w:rPr>
        <w:t>ballerina</w:t>
      </w:r>
      <w:r>
        <w:rPr>
          <w:rFonts w:ascii="Trebuchet MS"/>
          <w:b/>
          <w:color w:val="2B2A29"/>
          <w:spacing w:val="38"/>
          <w:w w:val="105"/>
          <w:sz w:val="22"/>
        </w:rPr>
        <w:t xml:space="preserve"> </w:t>
      </w:r>
      <w:r>
        <w:rPr>
          <w:rFonts w:ascii="Trebuchet MS"/>
          <w:b/>
          <w:color w:val="2B2A29"/>
          <w:w w:val="105"/>
          <w:sz w:val="22"/>
        </w:rPr>
        <w:t>build</w:t>
      </w:r>
      <w:r>
        <w:rPr>
          <w:rFonts w:ascii="Trebuchet MS"/>
          <w:b/>
          <w:color w:val="2B2A29"/>
          <w:spacing w:val="38"/>
          <w:w w:val="105"/>
          <w:sz w:val="22"/>
        </w:rPr>
        <w:t xml:space="preserve"> </w:t>
      </w:r>
      <w:r>
        <w:rPr>
          <w:rFonts w:ascii="Trebuchet MS"/>
          <w:b/>
          <w:color w:val="2B2A29"/>
          <w:w w:val="105"/>
          <w:sz w:val="22"/>
        </w:rPr>
        <w:t>order_client</w:t>
      </w:r>
    </w:p>
    <w:p>
      <w:pPr>
        <w:spacing w:before="212"/>
        <w:ind w:left="600" w:right="0" w:firstLine="0"/>
        <w:jc w:val="left"/>
        <w:rPr>
          <w:rFonts w:ascii="Trebuchet MS"/>
          <w:b/>
          <w:sz w:val="22"/>
        </w:rPr>
      </w:pPr>
      <w:r>
        <w:rPr>
          <w:rFonts w:ascii="Trebuchet MS"/>
          <w:b/>
          <w:color w:val="2B2A29"/>
          <w:w w:val="105"/>
          <w:sz w:val="22"/>
        </w:rPr>
        <w:t>$ballerina构建订单_客户端</w:t>
      </w:r>
    </w:p>
    <w:p>
      <w:r>
        <w:rPr>
          <w:rFonts w:ascii="宋体"/>
          <w:color w:val="2B2A29"/>
        </w:rPr>
        <w:t>Compiling source</w:t>
      </w:r>
      <w:r>
        <w:rPr>
          <w:rFonts w:ascii="宋体"/>
          <w:color w:val="2B2A29"/>
          <w:spacing w:val="1"/>
        </w:rPr>
        <w:t xml:space="preserve"> </w:t>
      </w:r>
      <w:r>
        <w:rPr>
          <w:rFonts w:ascii="宋体"/>
          <w:color w:val="2B2A29"/>
        </w:rPr>
        <w:t>lakmal/order_client:0.1.0</w:t>
      </w:r>
    </w:p>
    <w:p>
      <w:pPr>
        <w:pStyle w:val="11"/>
        <w:spacing w:before="51" w:line="273" w:lineRule="auto"/>
        <w:ind w:left="600" w:right="5590" w:hanging="440"/>
        <w:rPr>
          <w:rFonts w:ascii="宋体"/>
        </w:rPr>
      </w:pPr>
      <w:r>
        <w:rPr>
          <w:rFonts w:ascii="宋体"/>
          <w:color w:val="2B2A29"/>
        </w:rPr>
        <w:t>编译源lakmal/order_client:0.1.0</w:t>
      </w:r>
    </w:p>
    <w:p>
      <w:r>
        <w:rPr>
          <w:rFonts w:ascii="宋体"/>
          <w:color w:val="2B2A29"/>
        </w:rPr>
        <w:t>Creating balos</w:t>
      </w:r>
    </w:p>
    <w:p>
      <w:pPr>
        <w:pStyle w:val="11"/>
        <w:spacing w:before="158"/>
        <w:ind w:left="160"/>
        <w:rPr>
          <w:rFonts w:ascii="宋体"/>
        </w:rPr>
      </w:pPr>
      <w:r>
        <w:rPr>
          <w:rFonts w:ascii="宋体"/>
          <w:color w:val="2B2A29"/>
        </w:rPr>
        <w:t>创建balos</w:t>
      </w:r>
    </w:p>
    <w:p>
      <w:r>
        <w:rPr>
          <w:rFonts w:ascii="宋体"/>
          <w:color w:val="2B2A29"/>
        </w:rPr>
        <w:t>target/balo/order_client-2019r3-any-0.1.0.balo</w:t>
      </w:r>
    </w:p>
    <w:p>
      <w:pPr>
        <w:pStyle w:val="11"/>
        <w:spacing w:before="38"/>
        <w:ind w:left="600"/>
        <w:rPr>
          <w:rFonts w:ascii="宋体"/>
        </w:rPr>
      </w:pPr>
      <w:r>
        <w:rPr>
          <w:rFonts w:ascii="宋体"/>
          <w:color w:val="2B2A29"/>
        </w:rPr>
        <w:t>目标/balo/order_client-2019r3-any-0.1.0.balo</w:t>
      </w:r>
    </w:p>
    <w:p>
      <w:r>
        <w:rPr>
          <w:rFonts w:ascii="宋体"/>
          <w:color w:val="2B2A29"/>
        </w:rPr>
        <w:t>Running tests</w:t>
      </w:r>
    </w:p>
    <w:p>
      <w:pPr>
        <w:pStyle w:val="11"/>
        <w:spacing w:before="198"/>
        <w:ind w:left="160"/>
        <w:rPr>
          <w:rFonts w:ascii="宋体"/>
        </w:rPr>
      </w:pPr>
      <w:r>
        <w:rPr>
          <w:rFonts w:ascii="宋体"/>
          <w:color w:val="2B2A29"/>
        </w:rPr>
        <w:t>正在运行测试</w:t>
      </w:r>
    </w:p>
    <w:p>
      <w:r>
        <w:rPr>
          <w:rFonts w:ascii="宋体"/>
          <w:color w:val="2B2A29"/>
        </w:rPr>
        <w:t>lakmal/order_client:0.1.0</w:t>
      </w:r>
    </w:p>
    <w:p>
      <w:pPr>
        <w:pStyle w:val="11"/>
        <w:spacing w:before="38"/>
        <w:ind w:left="600"/>
        <w:rPr>
          <w:rFonts w:ascii="宋体"/>
        </w:rPr>
      </w:pPr>
      <w:r>
        <w:rPr>
          <w:rFonts w:ascii="宋体"/>
          <w:color w:val="2B2A29"/>
        </w:rPr>
        <w:t>lakmal/order_client:0.1.0</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I'm the before suite function!</w:t>
      </w:r>
      <w:r>
        <w:rPr>
          <w:rFonts w:ascii="宋体"/>
          <w:color w:val="2B2A29"/>
          <w:spacing w:val="-108"/>
        </w:rPr>
        <w:t xml:space="preserve"> </w:t>
      </w:r>
      <w:r>
        <w:rPr>
          <w:rFonts w:ascii="宋体"/>
          <w:color w:val="2B2A29"/>
        </w:rPr>
        <w:t>I'm the before function!</w:t>
      </w:r>
    </w:p>
    <w:p>
      <w:pPr>
        <w:pStyle w:val="11"/>
        <w:spacing w:before="68" w:line="273" w:lineRule="auto"/>
        <w:ind w:left="520" w:right="5120"/>
        <w:rPr>
          <w:rFonts w:ascii="宋体"/>
        </w:rPr>
      </w:pPr>
      <w:bookmarkStart w:id="196" w:name="_bookmark185"/>
      <w:bookmarkEnd w:id="196"/>
      <w:r>
        <w:rPr>
          <w:rFonts w:ascii="宋体"/>
          <w:color w:val="2B2A29"/>
        </w:rPr>
        <w:t>我是套房前的功能！我是前功能！</w:t>
      </w:r>
    </w:p>
    <w:p>
      <w:r>
        <w:rPr>
          <w:rFonts w:ascii="宋体"/>
          <w:color w:val="2B2A29"/>
        </w:rPr>
        <w:t>I'm in test function!</w:t>
      </w:r>
      <w:r>
        <w:rPr>
          <w:rFonts w:ascii="宋体"/>
          <w:color w:val="2B2A29"/>
          <w:spacing w:val="1"/>
        </w:rPr>
        <w:t xml:space="preserve"> </w:t>
      </w:r>
      <w:r>
        <w:rPr>
          <w:rFonts w:ascii="宋体"/>
          <w:color w:val="2B2A29"/>
        </w:rPr>
        <w:t>I'm</w:t>
      </w:r>
      <w:r>
        <w:rPr>
          <w:rFonts w:ascii="宋体"/>
          <w:color w:val="2B2A29"/>
          <w:spacing w:val="-6"/>
        </w:rPr>
        <w:t xml:space="preserve"> </w:t>
      </w:r>
      <w:r>
        <w:rPr>
          <w:rFonts w:ascii="宋体"/>
          <w:color w:val="2B2A29"/>
        </w:rPr>
        <w:t>the</w:t>
      </w:r>
      <w:r>
        <w:rPr>
          <w:rFonts w:ascii="宋体"/>
          <w:color w:val="2B2A29"/>
          <w:spacing w:val="-5"/>
        </w:rPr>
        <w:t xml:space="preserve"> </w:t>
      </w:r>
      <w:r>
        <w:rPr>
          <w:rFonts w:ascii="宋体"/>
          <w:color w:val="2B2A29"/>
        </w:rPr>
        <w:t>after</w:t>
      </w:r>
      <w:r>
        <w:rPr>
          <w:rFonts w:ascii="宋体"/>
          <w:color w:val="2B2A29"/>
          <w:spacing w:val="-5"/>
        </w:rPr>
        <w:t xml:space="preserve"> </w:t>
      </w:r>
      <w:r>
        <w:rPr>
          <w:rFonts w:ascii="宋体"/>
          <w:color w:val="2B2A29"/>
        </w:rPr>
        <w:t>function!</w:t>
      </w:r>
    </w:p>
    <w:p>
      <w:pPr>
        <w:pStyle w:val="11"/>
        <w:spacing w:line="273" w:lineRule="auto"/>
        <w:ind w:left="520" w:right="5906"/>
        <w:rPr>
          <w:rFonts w:ascii="宋体"/>
        </w:rPr>
      </w:pPr>
      <w:r>
        <w:rPr>
          <w:rFonts w:ascii="宋体"/>
          <w:color w:val="2B2A29"/>
        </w:rPr>
        <w:t>我在测试功能！我是后厨！</w:t>
      </w:r>
    </w:p>
    <w:p>
      <w:r>
        <w:rPr>
          <w:rFonts w:ascii="宋体"/>
          <w:color w:val="2B2A29"/>
        </w:rPr>
        <w:t>I'm the after suite function!</w:t>
      </w:r>
    </w:p>
    <w:p>
      <w:pPr>
        <w:pStyle w:val="11"/>
        <w:spacing w:line="279" w:lineRule="exact"/>
        <w:ind w:left="520"/>
        <w:rPr>
          <w:rFonts w:ascii="宋体"/>
        </w:rPr>
      </w:pPr>
      <w:r>
        <w:rPr>
          <w:rFonts w:ascii="宋体"/>
          <w:color w:val="2B2A29"/>
        </w:rPr>
        <w:t>我是售后服务人员！</w:t>
      </w:r>
    </w:p>
    <w:p>
      <w:r>
        <w:rPr>
          <w:rFonts w:ascii="宋体"/>
          <w:color w:val="2B2A29"/>
        </w:rPr>
        <w:t>1 passing</w:t>
      </w:r>
    </w:p>
    <w:p>
      <w:pPr>
        <w:pStyle w:val="11"/>
        <w:spacing w:before="36"/>
        <w:ind w:left="960"/>
        <w:rPr>
          <w:rFonts w:ascii="宋体"/>
        </w:rPr>
      </w:pPr>
      <w:r>
        <w:rPr>
          <w:rFonts w:ascii="宋体"/>
          <w:color w:val="2B2A29"/>
        </w:rPr>
        <w:t>1通过</w:t>
      </w:r>
    </w:p>
    <w:p>
      <w:r>
        <w:rPr>
          <w:rFonts w:ascii="宋体"/>
          <w:color w:val="2B2A29"/>
        </w:rPr>
        <w:t>0 failing</w:t>
      </w:r>
    </w:p>
    <w:p>
      <w:pPr>
        <w:pStyle w:val="11"/>
        <w:spacing w:before="38"/>
        <w:ind w:left="960"/>
        <w:rPr>
          <w:rFonts w:ascii="宋体"/>
        </w:rPr>
      </w:pPr>
      <w:r>
        <w:rPr>
          <w:rFonts w:ascii="宋体"/>
          <w:color w:val="2B2A29"/>
        </w:rPr>
        <w:t>0失败</w:t>
      </w:r>
    </w:p>
    <w:p>
      <w:r>
        <w:rPr>
          <w:rFonts w:ascii="宋体"/>
          <w:color w:val="2B2A29"/>
        </w:rPr>
        <w:t>0 skipped</w:t>
      </w:r>
    </w:p>
    <w:p>
      <w:pPr>
        <w:pStyle w:val="11"/>
        <w:spacing w:before="38"/>
        <w:ind w:left="960"/>
        <w:rPr>
          <w:rFonts w:ascii="宋体"/>
        </w:rPr>
      </w:pPr>
      <w:r>
        <w:rPr>
          <w:rFonts w:ascii="宋体"/>
          <w:color w:val="2B2A29"/>
        </w:rPr>
        <w:t>已跳过0</w:t>
      </w:r>
    </w:p>
    <w:p>
      <w:r>
        <w:rPr>
          <w:rFonts w:ascii="宋体"/>
          <w:color w:val="2B2A29"/>
        </w:rPr>
        <w:t>Generating executables</w:t>
      </w:r>
      <w:r>
        <w:rPr>
          <w:rFonts w:ascii="宋体"/>
          <w:color w:val="2B2A29"/>
          <w:spacing w:val="1"/>
        </w:rPr>
        <w:t xml:space="preserve"> </w:t>
      </w:r>
      <w:r>
        <w:rPr>
          <w:rFonts w:ascii="宋体"/>
          <w:color w:val="2B2A29"/>
        </w:rPr>
        <w:t>target/bin/order_client.jar</w:t>
      </w:r>
    </w:p>
    <w:p>
      <w:pPr>
        <w:pStyle w:val="11"/>
        <w:spacing w:before="198" w:line="273" w:lineRule="auto"/>
        <w:ind w:left="960" w:right="5010" w:hanging="440"/>
        <w:rPr>
          <w:rFonts w:ascii="宋体"/>
        </w:rPr>
      </w:pPr>
      <w:r>
        <w:rPr>
          <w:rFonts w:ascii="宋体"/>
          <w:color w:val="2B2A29"/>
        </w:rPr>
        <w:t>正在生成可执行文件target/bin/order_client.jar</w:t>
      </w:r>
    </w:p>
    <w:p>
      <w:r>
        <w:rPr>
          <w:rFonts w:ascii="Trebuchet MS"/>
          <w:b/>
          <w:color w:val="2B2A29"/>
          <w:sz w:val="22"/>
        </w:rPr>
        <w:t>$</w:t>
      </w:r>
      <w:r>
        <w:rPr>
          <w:rFonts w:ascii="Trebuchet MS"/>
          <w:b/>
          <w:color w:val="2B2A29"/>
          <w:spacing w:val="107"/>
          <w:sz w:val="22"/>
        </w:rPr>
        <w:t xml:space="preserve"> </w:t>
      </w:r>
      <w:r>
        <w:rPr>
          <w:rFonts w:ascii="Trebuchet MS"/>
          <w:b/>
          <w:color w:val="2B2A29"/>
          <w:sz w:val="22"/>
        </w:rPr>
        <w:t>ballerina</w:t>
      </w:r>
      <w:r>
        <w:rPr>
          <w:rFonts w:ascii="Trebuchet MS"/>
          <w:b/>
          <w:color w:val="2B2A29"/>
          <w:spacing w:val="108"/>
          <w:sz w:val="22"/>
        </w:rPr>
        <w:t xml:space="preserve"> </w:t>
      </w:r>
      <w:r>
        <w:rPr>
          <w:rFonts w:ascii="Trebuchet MS"/>
          <w:b/>
          <w:color w:val="2B2A29"/>
          <w:sz w:val="22"/>
        </w:rPr>
        <w:t>run</w:t>
      </w:r>
      <w:r>
        <w:rPr>
          <w:rFonts w:ascii="Trebuchet MS"/>
          <w:b/>
          <w:color w:val="2B2A29"/>
          <w:spacing w:val="108"/>
          <w:sz w:val="22"/>
        </w:rPr>
        <w:t xml:space="preserve"> </w:t>
      </w:r>
      <w:r>
        <w:rPr>
          <w:rFonts w:ascii="Trebuchet MS"/>
          <w:b/>
          <w:color w:val="2B2A29"/>
          <w:sz w:val="22"/>
        </w:rPr>
        <w:t>target/bin/order_client.jar</w:t>
      </w:r>
    </w:p>
    <w:p>
      <w:pPr>
        <w:spacing w:before="171"/>
        <w:ind w:left="520" w:right="0" w:firstLine="0"/>
        <w:jc w:val="left"/>
        <w:rPr>
          <w:rFonts w:ascii="Trebuchet MS"/>
          <w:b/>
          <w:sz w:val="22"/>
        </w:rPr>
      </w:pPr>
      <w:r>
        <w:rPr>
          <w:rFonts w:ascii="Trebuchet MS"/>
          <w:b/>
          <w:color w:val="2B2A29"/>
          <w:sz w:val="22"/>
        </w:rPr>
        <w:t>$ballerina运行target/bin/order_client.jar</w:t>
      </w:r>
    </w:p>
    <w:p>
      <w:pPr>
        <w:pStyle w:val="11"/>
        <w:spacing w:before="5"/>
        <w:rPr>
          <w:rFonts w:ascii="Trebuchet MS"/>
          <w:b/>
          <w:sz w:val="19"/>
        </w:rPr>
      </w:pPr>
    </w:p>
    <w:p>
      <w:r>
        <w:rPr>
          <w:color w:val="2B2A29"/>
          <w:w w:val="105"/>
        </w:rPr>
        <w:t>You</w:t>
      </w:r>
      <w:r>
        <w:rPr>
          <w:color w:val="2B2A29"/>
          <w:spacing w:val="-3"/>
          <w:w w:val="105"/>
        </w:rPr>
        <w:t xml:space="preserve"> </w:t>
      </w:r>
      <w:r>
        <w:rPr>
          <w:color w:val="2B2A29"/>
          <w:w w:val="105"/>
        </w:rPr>
        <w:t>will</w:t>
      </w:r>
      <w:r>
        <w:rPr>
          <w:color w:val="2B2A29"/>
          <w:spacing w:val="-2"/>
          <w:w w:val="105"/>
        </w:rPr>
        <w:t xml:space="preserve"> </w:t>
      </w:r>
      <w:r>
        <w:rPr>
          <w:color w:val="2B2A29"/>
          <w:w w:val="105"/>
        </w:rPr>
        <w:t>see</w:t>
      </w:r>
      <w:r>
        <w:rPr>
          <w:color w:val="2B2A29"/>
          <w:spacing w:val="-3"/>
          <w:w w:val="105"/>
        </w:rPr>
        <w:t xml:space="preserve"> </w:t>
      </w:r>
      <w:r>
        <w:rPr>
          <w:color w:val="2B2A29"/>
          <w:w w:val="105"/>
        </w:rPr>
        <w:t>log</w:t>
      </w:r>
      <w:r>
        <w:rPr>
          <w:color w:val="2B2A29"/>
          <w:spacing w:val="-2"/>
          <w:w w:val="105"/>
        </w:rPr>
        <w:t xml:space="preserve"> </w:t>
      </w:r>
      <w:r>
        <w:rPr>
          <w:color w:val="2B2A29"/>
          <w:w w:val="105"/>
        </w:rPr>
        <w:t>statements</w:t>
      </w:r>
      <w:r>
        <w:rPr>
          <w:color w:val="2B2A29"/>
          <w:spacing w:val="-3"/>
          <w:w w:val="105"/>
        </w:rPr>
        <w:t xml:space="preserve"> </w:t>
      </w:r>
      <w:r>
        <w:rPr>
          <w:color w:val="2B2A29"/>
          <w:w w:val="105"/>
        </w:rPr>
        <w:t>similar</w:t>
      </w:r>
      <w:r>
        <w:rPr>
          <w:color w:val="2B2A29"/>
          <w:spacing w:val="-2"/>
          <w:w w:val="105"/>
        </w:rPr>
        <w:t xml:space="preserve"> </w:t>
      </w:r>
      <w:r>
        <w:rPr>
          <w:color w:val="2B2A29"/>
          <w:w w:val="105"/>
        </w:rPr>
        <w:t>to</w:t>
      </w:r>
      <w:r>
        <w:rPr>
          <w:color w:val="2B2A29"/>
          <w:spacing w:val="-3"/>
          <w:w w:val="105"/>
        </w:rPr>
        <w:t xml:space="preserve"> </w:t>
      </w:r>
      <w:r>
        <w:rPr>
          <w:color w:val="2B2A29"/>
          <w:w w:val="105"/>
        </w:rPr>
        <w:t>what</w:t>
      </w:r>
      <w:r>
        <w:rPr>
          <w:color w:val="2B2A29"/>
          <w:spacing w:val="-2"/>
          <w:w w:val="105"/>
        </w:rPr>
        <w:t xml:space="preserve"> </w:t>
      </w:r>
      <w:r>
        <w:rPr>
          <w:color w:val="2B2A29"/>
          <w:w w:val="105"/>
        </w:rPr>
        <w:t>is</w:t>
      </w:r>
      <w:r>
        <w:rPr>
          <w:color w:val="2B2A29"/>
          <w:spacing w:val="-3"/>
          <w:w w:val="105"/>
        </w:rPr>
        <w:t xml:space="preserve"> </w:t>
      </w:r>
      <w:r>
        <w:rPr>
          <w:color w:val="2B2A29"/>
          <w:w w:val="105"/>
        </w:rPr>
        <w:t>printed</w:t>
      </w:r>
      <w:r>
        <w:rPr>
          <w:color w:val="2B2A29"/>
          <w:spacing w:val="-2"/>
          <w:w w:val="105"/>
        </w:rPr>
        <w:t xml:space="preserve"> </w:t>
      </w:r>
      <w:r>
        <w:rPr>
          <w:color w:val="2B2A29"/>
          <w:w w:val="105"/>
        </w:rPr>
        <w:t>here</w:t>
      </w:r>
      <w:r>
        <w:rPr>
          <w:color w:val="2B2A29"/>
          <w:spacing w:val="-3"/>
          <w:w w:val="105"/>
        </w:rPr>
        <w:t xml:space="preserve"> </w:t>
      </w:r>
      <w:r>
        <w:rPr>
          <w:color w:val="2B2A29"/>
          <w:w w:val="105"/>
        </w:rPr>
        <w:t>on</w:t>
      </w:r>
      <w:r>
        <w:rPr>
          <w:color w:val="2B2A29"/>
          <w:spacing w:val="-2"/>
          <w:w w:val="105"/>
        </w:rPr>
        <w:t xml:space="preserve"> </w:t>
      </w:r>
      <w:r>
        <w:rPr>
          <w:color w:val="2B2A29"/>
          <w:w w:val="105"/>
        </w:rPr>
        <w:t>your</w:t>
      </w:r>
      <w:r>
        <w:rPr>
          <w:color w:val="2B2A29"/>
          <w:spacing w:val="-2"/>
          <w:w w:val="105"/>
        </w:rPr>
        <w:t xml:space="preserve"> </w:t>
      </w:r>
      <w:r>
        <w:rPr>
          <w:color w:val="2B2A29"/>
          <w:w w:val="105"/>
        </w:rPr>
        <w:t>terminal</w:t>
      </w:r>
      <w:r>
        <w:rPr>
          <w:color w:val="2B2A29"/>
          <w:spacing w:val="-3"/>
          <w:w w:val="105"/>
        </w:rPr>
        <w:t xml:space="preserve"> </w:t>
      </w:r>
      <w:r>
        <w:rPr>
          <w:color w:val="2B2A29"/>
          <w:w w:val="105"/>
        </w:rPr>
        <w:t>as</w:t>
      </w:r>
      <w:r>
        <w:rPr>
          <w:color w:val="2B2A29"/>
          <w:spacing w:val="-2"/>
          <w:w w:val="105"/>
        </w:rPr>
        <w:t xml:space="preserve"> </w:t>
      </w:r>
      <w:r>
        <w:rPr>
          <w:color w:val="2B2A29"/>
          <w:w w:val="105"/>
        </w:rPr>
        <w:t>the</w:t>
      </w:r>
      <w:r>
        <w:rPr>
          <w:color w:val="2B2A29"/>
          <w:spacing w:val="-55"/>
          <w:w w:val="105"/>
        </w:rPr>
        <w:t xml:space="preserve"> </w:t>
      </w:r>
      <w:r>
        <w:rPr>
          <w:color w:val="2B2A29"/>
          <w:w w:val="110"/>
        </w:rPr>
        <w:t>response:</w:t>
      </w:r>
    </w:p>
    <w:p>
      <w:pPr>
        <w:pStyle w:val="11"/>
        <w:spacing w:before="1" w:line="304" w:lineRule="auto"/>
        <w:ind w:left="520" w:firstLine="359"/>
      </w:pPr>
      <w:r>
        <w:rPr>
          <w:color w:val="2B2A29"/>
          <w:w w:val="105"/>
        </w:rPr>
        <w:t>您将在终端上看到类似于此处打印的日志语句作为</w:t>
      </w:r>
      <w:r>
        <w:rPr>
          <w:color w:val="2B2A29"/>
          <w:w w:val="110"/>
        </w:rPr>
        <w:t>响应：</w:t>
      </w:r>
    </w:p>
    <w:p>
      <w:r>
        <w:rPr>
          <w:rFonts w:ascii="宋体"/>
          <w:color w:val="2B2A29"/>
        </w:rPr>
        <w:t>INFO</w:t>
      </w:r>
      <w:r>
        <w:rPr>
          <w:rFonts w:ascii="宋体"/>
          <w:color w:val="2B2A29"/>
        </w:rPr>
        <w:tab/>
      </w:r>
      <w:r>
        <w:rPr>
          <w:rFonts w:ascii="宋体"/>
          <w:color w:val="2B2A29"/>
        </w:rPr>
        <w:t>[grpc_client] - -------------------Add a new order-------------------</w:t>
      </w:r>
    </w:p>
    <w:p>
      <w:pPr>
        <w:pStyle w:val="11"/>
        <w:tabs>
          <w:tab w:val="left" w:pos="1179"/>
        </w:tabs>
        <w:spacing w:before="142"/>
        <w:ind w:left="520"/>
        <w:rPr>
          <w:rFonts w:ascii="宋体"/>
        </w:rPr>
      </w:pPr>
      <w:r>
        <w:rPr>
          <w:rFonts w:ascii="宋体"/>
          <w:color w:val="2B2A29"/>
        </w:rPr>
        <w:t>信息[grpc_client]-------------------添加新订单-------------------</w:t>
      </w:r>
      <w:r>
        <w:rPr>
          <w:rFonts w:ascii="宋体"/>
          <w:color w:val="2B2A29"/>
        </w:rPr>
        <w:tab/>
      </w:r>
    </w:p>
    <w:p>
      <w:r>
        <w:rPr>
          <w:rFonts w:ascii="宋体"/>
          <w:color w:val="2B2A29"/>
        </w:rPr>
        <w:t>INFO</w:t>
      </w:r>
      <w:r>
        <w:rPr>
          <w:rFonts w:ascii="宋体"/>
          <w:color w:val="2B2A29"/>
          <w:spacing w:val="99"/>
        </w:rPr>
        <w:t xml:space="preserve"> </w:t>
      </w:r>
      <w:r>
        <w:rPr>
          <w:rFonts w:ascii="宋体"/>
          <w:color w:val="2B2A29"/>
        </w:rPr>
        <w:t>[grpc_client]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Response</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Status</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Order</w:t>
      </w:r>
      <w:r>
        <w:rPr>
          <w:rFonts w:ascii="宋体"/>
          <w:color w:val="2B2A29"/>
          <w:spacing w:val="-6"/>
        </w:rPr>
        <w:t xml:space="preserve"> </w:t>
      </w:r>
      <w:r>
        <w:rPr>
          <w:rFonts w:ascii="宋体"/>
          <w:color w:val="2B2A29"/>
        </w:rPr>
        <w:t>created;</w:t>
      </w:r>
      <w:r>
        <w:rPr>
          <w:rFonts w:ascii="宋体"/>
          <w:color w:val="2B2A29"/>
          <w:spacing w:val="-6"/>
        </w:rPr>
        <w:t xml:space="preserve"> </w:t>
      </w:r>
      <w:r>
        <w:rPr>
          <w:rFonts w:ascii="宋体"/>
          <w:color w:val="2B2A29"/>
        </w:rPr>
        <w:t>OrderID</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100500</w:t>
      </w:r>
    </w:p>
    <w:p>
      <w:pPr>
        <w:pStyle w:val="11"/>
        <w:spacing w:before="39"/>
        <w:ind w:left="520"/>
        <w:rPr>
          <w:rFonts w:ascii="宋体"/>
        </w:rPr>
      </w:pPr>
      <w:r>
        <w:rPr>
          <w:rFonts w:ascii="宋体"/>
          <w:color w:val="2B2A29"/>
        </w:rPr>
        <w:t>信息[grpc_client]-响应-状态：订单</w:t>
      </w:r>
      <w:r>
        <w:rPr>
          <w:rFonts w:ascii="宋体"/>
          <w:color w:val="2B2A29"/>
          <w:spacing w:val="-6"/>
        </w:rPr>
        <w:t>已</w:t>
      </w:r>
      <w:r>
        <w:rPr>
          <w:rFonts w:ascii="宋体"/>
          <w:color w:val="2B2A29"/>
        </w:rPr>
        <w:t>创建；订单ID:100500</w:t>
      </w:r>
    </w:p>
    <w:p>
      <w:r>
        <w:rPr>
          <w:rFonts w:ascii="宋体"/>
          <w:color w:val="2B2A29"/>
        </w:rPr>
        <w:t>INFO</w:t>
      </w:r>
      <w:r>
        <w:rPr>
          <w:rFonts w:ascii="宋体"/>
          <w:color w:val="2B2A29"/>
        </w:rPr>
        <w:tab/>
      </w:r>
      <w:r>
        <w:rPr>
          <w:rFonts w:ascii="宋体"/>
          <w:color w:val="2B2A29"/>
        </w:rPr>
        <w:t>[grpc_client] - -------------------Get an existing order-------------</w:t>
      </w:r>
    </w:p>
    <w:p>
      <w:pPr>
        <w:pStyle w:val="11"/>
        <w:tabs>
          <w:tab w:val="left" w:pos="1179"/>
        </w:tabs>
        <w:spacing w:before="198"/>
        <w:ind w:left="520"/>
        <w:rPr>
          <w:rFonts w:ascii="宋体"/>
        </w:rPr>
      </w:pPr>
      <w:r>
        <w:rPr>
          <w:rFonts w:ascii="宋体"/>
          <w:color w:val="2B2A29"/>
        </w:rPr>
        <w:t>信息[grpc_client]-------------------获取现有订单-------------</w:t>
      </w:r>
      <w:r>
        <w:rPr>
          <w:rFonts w:ascii="宋体"/>
          <w:color w:val="2B2A29"/>
        </w:rPr>
        <w:tab/>
      </w:r>
    </w:p>
    <w:p>
      <w:r>
        <w:rPr>
          <w:rFonts w:ascii="宋体"/>
          <w:color w:val="2B2A29"/>
        </w:rPr>
        <w:t>INFO</w:t>
      </w:r>
      <w:r>
        <w:rPr>
          <w:rFonts w:ascii="宋体"/>
          <w:color w:val="2B2A29"/>
          <w:spacing w:val="63"/>
        </w:rPr>
        <w:t xml:space="preserve"> </w:t>
      </w:r>
      <w:r>
        <w:rPr>
          <w:rFonts w:ascii="宋体"/>
          <w:color w:val="2B2A29"/>
        </w:rPr>
        <w:t>[grpc_client]</w:t>
      </w:r>
      <w:r>
        <w:rPr>
          <w:rFonts w:ascii="宋体"/>
          <w:color w:val="2B2A29"/>
          <w:spacing w:val="-24"/>
        </w:rPr>
        <w:t xml:space="preserve"> </w:t>
      </w:r>
      <w:r>
        <w:rPr>
          <w:rFonts w:ascii="宋体"/>
          <w:color w:val="2B2A29"/>
        </w:rPr>
        <w:t>-</w:t>
      </w:r>
      <w:r>
        <w:rPr>
          <w:rFonts w:ascii="宋体"/>
          <w:color w:val="2B2A29"/>
          <w:spacing w:val="-24"/>
        </w:rPr>
        <w:t xml:space="preserve"> </w:t>
      </w:r>
      <w:r>
        <w:rPr>
          <w:rFonts w:ascii="宋体"/>
          <w:color w:val="2B2A29"/>
        </w:rPr>
        <w:t>Response</w:t>
      </w:r>
      <w:r>
        <w:rPr>
          <w:rFonts w:ascii="宋体"/>
          <w:color w:val="2B2A29"/>
          <w:spacing w:val="-24"/>
        </w:rPr>
        <w:t xml:space="preserve"> </w:t>
      </w:r>
      <w:r>
        <w:rPr>
          <w:rFonts w:ascii="宋体"/>
          <w:color w:val="2B2A29"/>
        </w:rPr>
        <w:t>-</w:t>
      </w:r>
      <w:r>
        <w:rPr>
          <w:rFonts w:ascii="宋体"/>
          <w:color w:val="2B2A29"/>
          <w:spacing w:val="-25"/>
        </w:rPr>
        <w:t xml:space="preserve"> </w:t>
      </w:r>
      <w:r>
        <w:rPr>
          <w:rFonts w:ascii="宋体"/>
          <w:color w:val="2B2A29"/>
        </w:rPr>
        <w:t>id=100500</w:t>
      </w:r>
      <w:r>
        <w:rPr>
          <w:rFonts w:ascii="宋体"/>
          <w:color w:val="2B2A29"/>
          <w:spacing w:val="-24"/>
        </w:rPr>
        <w:t xml:space="preserve"> </w:t>
      </w:r>
      <w:r>
        <w:rPr>
          <w:rFonts w:ascii="宋体"/>
          <w:color w:val="2B2A29"/>
        </w:rPr>
        <w:t>name=XYZ</w:t>
      </w:r>
      <w:r>
        <w:rPr>
          <w:rFonts w:ascii="宋体"/>
          <w:color w:val="2B2A29"/>
          <w:spacing w:val="-24"/>
        </w:rPr>
        <w:t xml:space="preserve"> </w:t>
      </w:r>
      <w:r>
        <w:rPr>
          <w:rFonts w:ascii="宋体"/>
          <w:color w:val="2B2A29"/>
        </w:rPr>
        <w:t>description=Sample</w:t>
      </w:r>
      <w:r>
        <w:rPr>
          <w:rFonts w:ascii="宋体"/>
          <w:color w:val="2B2A29"/>
          <w:spacing w:val="-24"/>
        </w:rPr>
        <w:t xml:space="preserve"> </w:t>
      </w:r>
      <w:r>
        <w:rPr>
          <w:rFonts w:ascii="宋体"/>
          <w:color w:val="2B2A29"/>
        </w:rPr>
        <w:t>order</w:t>
      </w:r>
    </w:p>
    <w:p>
      <w:pPr>
        <w:pStyle w:val="11"/>
        <w:spacing w:before="38"/>
        <w:ind w:left="520"/>
        <w:rPr>
          <w:rFonts w:ascii="宋体"/>
        </w:rPr>
      </w:pPr>
      <w:r>
        <w:rPr>
          <w:rFonts w:ascii="宋体"/>
          <w:color w:val="2B2A29"/>
        </w:rPr>
        <w:t>信息[grpc_client]-响应-id=100500</w:t>
      </w:r>
      <w:r>
        <w:t xml:space="preserve"> </w:t>
      </w:r>
      <w:r>
        <w:rPr>
          <w:rFonts w:ascii="宋体"/>
          <w:color w:val="2B2A29"/>
        </w:rPr>
        <w:t>name=XYZ</w:t>
      </w:r>
      <w:r>
        <w:t xml:space="preserve"> </w:t>
      </w:r>
      <w:r>
        <w:rPr>
          <w:rFonts w:ascii="宋体"/>
          <w:color w:val="2B2A29"/>
        </w:rPr>
        <w:t>description=样本订单</w:t>
      </w:r>
    </w:p>
    <w:p>
      <w:pPr>
        <w:pStyle w:val="11"/>
        <w:rPr>
          <w:rFonts w:ascii="宋体"/>
          <w:sz w:val="24"/>
        </w:rPr>
      </w:pPr>
    </w:p>
    <w:p>
      <w:r>
        <w:rPr>
          <w:color w:val="2B2A29"/>
          <w:w w:val="95"/>
        </w:rPr>
        <w:t>Summary</w:t>
      </w:r>
    </w:p>
    <w:p>
      <w:pPr>
        <w:pStyle w:val="4"/>
        <w:spacing w:before="214"/>
      </w:pPr>
      <w:r>
        <w:rPr>
          <w:color w:val="2B2A29"/>
          <w:w w:val="95"/>
        </w:rPr>
        <w:t>总结</w:t>
      </w:r>
    </w:p>
    <w:p>
      <w:r>
        <w:rPr>
          <w:color w:val="2B2A29"/>
          <w:w w:val="105"/>
        </w:rPr>
        <w:t>In</w:t>
      </w:r>
      <w:r>
        <w:rPr>
          <w:color w:val="2B2A29"/>
          <w:spacing w:val="6"/>
          <w:w w:val="105"/>
        </w:rPr>
        <w:t xml:space="preserve"> </w:t>
      </w:r>
      <w:r>
        <w:rPr>
          <w:color w:val="2B2A29"/>
          <w:w w:val="105"/>
        </w:rPr>
        <w:t>this</w:t>
      </w:r>
      <w:r>
        <w:rPr>
          <w:color w:val="2B2A29"/>
          <w:spacing w:val="7"/>
          <w:w w:val="105"/>
        </w:rPr>
        <w:t xml:space="preserve"> </w:t>
      </w:r>
      <w:r>
        <w:rPr>
          <w:color w:val="2B2A29"/>
          <w:w w:val="105"/>
        </w:rPr>
        <w:t>chapter,</w:t>
      </w:r>
      <w:r>
        <w:rPr>
          <w:color w:val="2B2A29"/>
          <w:spacing w:val="7"/>
          <w:w w:val="105"/>
        </w:rPr>
        <w:t xml:space="preserve"> </w:t>
      </w:r>
      <w:r>
        <w:rPr>
          <w:color w:val="2B2A29"/>
          <w:w w:val="105"/>
        </w:rPr>
        <w:t>we</w:t>
      </w:r>
      <w:r>
        <w:rPr>
          <w:color w:val="2B2A29"/>
          <w:spacing w:val="7"/>
          <w:w w:val="105"/>
        </w:rPr>
        <w:t xml:space="preserve"> </w:t>
      </w:r>
      <w:r>
        <w:rPr>
          <w:color w:val="2B2A29"/>
          <w:w w:val="105"/>
        </w:rPr>
        <w:t>studied</w:t>
      </w:r>
      <w:r>
        <w:rPr>
          <w:color w:val="2B2A29"/>
          <w:spacing w:val="7"/>
          <w:w w:val="105"/>
        </w:rPr>
        <w:t xml:space="preserve"> </w:t>
      </w:r>
      <w:r>
        <w:rPr>
          <w:color w:val="2B2A29"/>
          <w:w w:val="105"/>
        </w:rPr>
        <w:t>the</w:t>
      </w:r>
      <w:r>
        <w:rPr>
          <w:color w:val="2B2A29"/>
          <w:spacing w:val="6"/>
          <w:w w:val="105"/>
        </w:rPr>
        <w:t xml:space="preserve"> </w:t>
      </w:r>
      <w:r>
        <w:rPr>
          <w:color w:val="2B2A29"/>
          <w:w w:val="105"/>
        </w:rPr>
        <w:t>basics</w:t>
      </w:r>
      <w:r>
        <w:rPr>
          <w:color w:val="2B2A29"/>
          <w:spacing w:val="7"/>
          <w:w w:val="105"/>
        </w:rPr>
        <w:t xml:space="preserve"> </w:t>
      </w:r>
      <w:r>
        <w:rPr>
          <w:color w:val="2B2A29"/>
          <w:w w:val="105"/>
        </w:rPr>
        <w:t>of</w:t>
      </w:r>
      <w:r>
        <w:rPr>
          <w:color w:val="2B2A29"/>
          <w:spacing w:val="7"/>
          <w:w w:val="105"/>
        </w:rPr>
        <w:t xml:space="preserve"> </w:t>
      </w:r>
      <w:r>
        <w:rPr>
          <w:color w:val="2B2A29"/>
          <w:w w:val="105"/>
        </w:rPr>
        <w:t>computer</w:t>
      </w:r>
      <w:r>
        <w:rPr>
          <w:color w:val="2B2A29"/>
          <w:spacing w:val="7"/>
          <w:w w:val="105"/>
        </w:rPr>
        <w:t xml:space="preserve"> </w:t>
      </w:r>
      <w:r>
        <w:rPr>
          <w:color w:val="2B2A29"/>
          <w:w w:val="105"/>
        </w:rPr>
        <w:t>networks,</w:t>
      </w:r>
      <w:r>
        <w:rPr>
          <w:color w:val="2B2A29"/>
          <w:spacing w:val="7"/>
          <w:w w:val="105"/>
        </w:rPr>
        <w:t xml:space="preserve"> </w:t>
      </w:r>
      <w:r>
        <w:rPr>
          <w:color w:val="2B2A29"/>
          <w:w w:val="105"/>
        </w:rPr>
        <w:t>distributed</w:t>
      </w:r>
      <w:r>
        <w:rPr>
          <w:color w:val="2B2A29"/>
          <w:spacing w:val="6"/>
          <w:w w:val="105"/>
        </w:rPr>
        <w:t xml:space="preserve"> </w:t>
      </w:r>
      <w:r>
        <w:rPr>
          <w:color w:val="2B2A29"/>
          <w:w w:val="105"/>
        </w:rPr>
        <w:t>programming</w:t>
      </w:r>
      <w:r>
        <w:rPr>
          <w:color w:val="2B2A29"/>
          <w:spacing w:val="-54"/>
          <w:w w:val="105"/>
        </w:rPr>
        <w:t xml:space="preserve"> </w:t>
      </w:r>
      <w:r>
        <w:rPr>
          <w:color w:val="2B2A29"/>
          <w:w w:val="105"/>
        </w:rPr>
        <w:t>concepts, and distributed architectures. We also learned how to write network-distributed</w:t>
      </w:r>
      <w:r>
        <w:rPr>
          <w:color w:val="2B2A29"/>
          <w:spacing w:val="-12"/>
          <w:w w:val="105"/>
        </w:rPr>
        <w:t xml:space="preserve"> </w:t>
      </w:r>
      <w:r>
        <w:rPr>
          <w:color w:val="2B2A29"/>
          <w:w w:val="105"/>
        </w:rPr>
        <w:t>applications</w:t>
      </w:r>
      <w:r>
        <w:rPr>
          <w:color w:val="2B2A29"/>
          <w:spacing w:val="-12"/>
          <w:w w:val="105"/>
        </w:rPr>
        <w:t xml:space="preserve"> </w:t>
      </w:r>
      <w:r>
        <w:rPr>
          <w:color w:val="2B2A29"/>
          <w:w w:val="105"/>
        </w:rPr>
        <w:t>by</w:t>
      </w:r>
      <w:r>
        <w:rPr>
          <w:color w:val="2B2A29"/>
          <w:spacing w:val="-12"/>
          <w:w w:val="105"/>
        </w:rPr>
        <w:t xml:space="preserve"> </w:t>
      </w:r>
      <w:r>
        <w:rPr>
          <w:color w:val="2B2A29"/>
          <w:w w:val="105"/>
        </w:rPr>
        <w:t>using</w:t>
      </w:r>
      <w:r>
        <w:rPr>
          <w:color w:val="2B2A29"/>
          <w:spacing w:val="-12"/>
          <w:w w:val="105"/>
        </w:rPr>
        <w:t xml:space="preserve"> </w:t>
      </w:r>
      <w:r>
        <w:rPr>
          <w:color w:val="2B2A29"/>
          <w:w w:val="105"/>
        </w:rPr>
        <w:t>Ballerina.</w:t>
      </w:r>
    </w:p>
    <w:p>
      <w:pPr>
        <w:pStyle w:val="11"/>
        <w:spacing w:before="190" w:line="304" w:lineRule="auto"/>
        <w:ind w:left="520" w:right="266"/>
      </w:pPr>
      <w:r>
        <w:rPr>
          <w:color w:val="2B2A29"/>
          <w:w w:val="105"/>
        </w:rPr>
        <w:t>在本章中，我们学习</w:t>
      </w:r>
      <w:r>
        <w:rPr>
          <w:color w:val="2B2A29"/>
          <w:spacing w:val="7"/>
          <w:w w:val="105"/>
        </w:rPr>
        <w:t>了</w:t>
      </w:r>
      <w:r>
        <w:rPr>
          <w:color w:val="2B2A29"/>
          <w:w w:val="105"/>
        </w:rPr>
        <w:t>计算机网络、分布式编程概念和分布式体系结构的基础</w:t>
      </w:r>
      <w:r>
        <w:rPr>
          <w:color w:val="2B2A29"/>
          <w:spacing w:val="7"/>
          <w:w w:val="105"/>
        </w:rPr>
        <w:t>知识</w:t>
      </w:r>
      <w:r>
        <w:rPr>
          <w:color w:val="2B2A29"/>
          <w:w w:val="105"/>
        </w:rPr>
        <w:t>。我们还学习了如何使用Ballerina编写网络分布</w:t>
      </w:r>
      <w:r>
        <w:rPr>
          <w:color w:val="2B2A29"/>
          <w:spacing w:val="-12"/>
          <w:w w:val="105"/>
        </w:rPr>
        <w:t>式</w:t>
      </w:r>
      <w:r>
        <w:rPr>
          <w:color w:val="2B2A29"/>
          <w:w w:val="105"/>
        </w:rPr>
        <w:t>应用</w:t>
      </w:r>
      <w:r>
        <w:rPr>
          <w:color w:val="2B2A29"/>
          <w:spacing w:val="-12"/>
          <w:w w:val="105"/>
        </w:rPr>
        <w:t>程</w:t>
      </w:r>
      <w:r>
        <w:rPr>
          <w:color w:val="2B2A29"/>
          <w:w w:val="105"/>
        </w:rPr>
        <w:t>序。</w:t>
      </w:r>
    </w:p>
    <w:p>
      <w:r>
        <w:rPr>
          <w:color w:val="2B2A29"/>
          <w:w w:val="105"/>
        </w:rPr>
        <w:t>Next,</w:t>
      </w:r>
      <w:r>
        <w:rPr>
          <w:color w:val="2B2A29"/>
          <w:spacing w:val="-9"/>
          <w:w w:val="105"/>
        </w:rPr>
        <w:t xml:space="preserve"> </w:t>
      </w:r>
      <w:r>
        <w:rPr>
          <w:color w:val="2B2A29"/>
          <w:w w:val="105"/>
        </w:rPr>
        <w:t>we</w:t>
      </w:r>
      <w:r>
        <w:rPr>
          <w:color w:val="2B2A29"/>
          <w:spacing w:val="-9"/>
          <w:w w:val="105"/>
        </w:rPr>
        <w:t xml:space="preserve"> </w:t>
      </w:r>
      <w:r>
        <w:rPr>
          <w:color w:val="2B2A29"/>
          <w:w w:val="105"/>
        </w:rPr>
        <w:t>will</w:t>
      </w:r>
      <w:r>
        <w:rPr>
          <w:color w:val="2B2A29"/>
          <w:spacing w:val="-8"/>
          <w:w w:val="105"/>
        </w:rPr>
        <w:t xml:space="preserve"> </w:t>
      </w:r>
      <w:r>
        <w:rPr>
          <w:color w:val="2B2A29"/>
          <w:w w:val="105"/>
        </w:rPr>
        <w:t>be</w:t>
      </w:r>
      <w:r>
        <w:rPr>
          <w:color w:val="2B2A29"/>
          <w:spacing w:val="-9"/>
          <w:w w:val="105"/>
        </w:rPr>
        <w:t xml:space="preserve"> </w:t>
      </w:r>
      <w:r>
        <w:rPr>
          <w:color w:val="2B2A29"/>
          <w:w w:val="105"/>
        </w:rPr>
        <w:t>looking</w:t>
      </w:r>
      <w:r>
        <w:rPr>
          <w:color w:val="2B2A29"/>
          <w:spacing w:val="-9"/>
          <w:w w:val="105"/>
        </w:rPr>
        <w:t xml:space="preserve"> </w:t>
      </w:r>
      <w:r>
        <w:rPr>
          <w:color w:val="2B2A29"/>
          <w:w w:val="105"/>
        </w:rPr>
        <w:t>at</w:t>
      </w:r>
      <w:r>
        <w:rPr>
          <w:color w:val="2B2A29"/>
          <w:spacing w:val="-8"/>
          <w:w w:val="105"/>
        </w:rPr>
        <w:t xml:space="preserve"> </w:t>
      </w:r>
      <w:r>
        <w:rPr>
          <w:color w:val="2B2A29"/>
          <w:w w:val="105"/>
        </w:rPr>
        <w:t>how</w:t>
      </w:r>
      <w:r>
        <w:rPr>
          <w:color w:val="2B2A29"/>
          <w:spacing w:val="-9"/>
          <w:w w:val="105"/>
        </w:rPr>
        <w:t xml:space="preserve"> </w:t>
      </w:r>
      <w:r>
        <w:rPr>
          <w:color w:val="2B2A29"/>
          <w:w w:val="105"/>
        </w:rPr>
        <w:t>we</w:t>
      </w:r>
      <w:r>
        <w:rPr>
          <w:color w:val="2B2A29"/>
          <w:spacing w:val="-8"/>
          <w:w w:val="105"/>
        </w:rPr>
        <w:t xml:space="preserve"> </w:t>
      </w:r>
      <w:r>
        <w:rPr>
          <w:color w:val="2B2A29"/>
          <w:w w:val="105"/>
        </w:rPr>
        <w:t>can</w:t>
      </w:r>
      <w:r>
        <w:rPr>
          <w:color w:val="2B2A29"/>
          <w:spacing w:val="-9"/>
          <w:w w:val="105"/>
        </w:rPr>
        <w:t xml:space="preserve"> </w:t>
      </w:r>
      <w:r>
        <w:rPr>
          <w:color w:val="2B2A29"/>
          <w:w w:val="105"/>
        </w:rPr>
        <w:t>do</w:t>
      </w:r>
      <w:r>
        <w:rPr>
          <w:color w:val="2B2A29"/>
          <w:spacing w:val="-9"/>
          <w:w w:val="105"/>
        </w:rPr>
        <w:t xml:space="preserve"> </w:t>
      </w:r>
      <w:r>
        <w:rPr>
          <w:color w:val="2B2A29"/>
          <w:w w:val="105"/>
        </w:rPr>
        <w:t>secure</w:t>
      </w:r>
      <w:r>
        <w:rPr>
          <w:color w:val="2B2A29"/>
          <w:spacing w:val="-8"/>
          <w:w w:val="105"/>
        </w:rPr>
        <w:t xml:space="preserve"> </w:t>
      </w:r>
      <w:r>
        <w:rPr>
          <w:color w:val="2B2A29"/>
          <w:w w:val="105"/>
        </w:rPr>
        <w:t>programming</w:t>
      </w:r>
      <w:r>
        <w:rPr>
          <w:color w:val="2B2A29"/>
          <w:spacing w:val="-9"/>
          <w:w w:val="105"/>
        </w:rPr>
        <w:t xml:space="preserve"> </w:t>
      </w:r>
      <w:r>
        <w:rPr>
          <w:color w:val="2B2A29"/>
          <w:w w:val="105"/>
        </w:rPr>
        <w:t>by</w:t>
      </w:r>
      <w:r>
        <w:rPr>
          <w:color w:val="2B2A29"/>
          <w:spacing w:val="-9"/>
          <w:w w:val="105"/>
        </w:rPr>
        <w:t xml:space="preserve"> </w:t>
      </w:r>
      <w:r>
        <w:rPr>
          <w:color w:val="2B2A29"/>
          <w:w w:val="105"/>
        </w:rPr>
        <w:t>using</w:t>
      </w:r>
      <w:r>
        <w:rPr>
          <w:color w:val="2B2A29"/>
          <w:spacing w:val="-8"/>
          <w:w w:val="105"/>
        </w:rPr>
        <w:t xml:space="preserve"> </w:t>
      </w:r>
      <w:r>
        <w:rPr>
          <w:color w:val="2B2A29"/>
          <w:w w:val="105"/>
        </w:rPr>
        <w:t>Ballerina.</w:t>
      </w:r>
    </w:p>
    <w:p>
      <w:pPr>
        <w:pStyle w:val="11"/>
        <w:spacing w:line="249" w:lineRule="exact"/>
        <w:ind w:left="879"/>
      </w:pPr>
      <w:r>
        <w:rPr>
          <w:color w:val="2B2A29"/>
          <w:w w:val="105"/>
        </w:rPr>
        <w:t>接下来，我们将研究如何使用Ballerina进行安全编程。</w:t>
      </w:r>
    </w:p>
    <w:p>
      <w:pPr>
        <w:spacing w:after="0" w:line="249" w:lineRule="exact"/>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9</w:t>
      </w:r>
    </w:p>
    <w:p>
      <w:pPr>
        <w:spacing w:before="83"/>
        <w:ind w:left="520" w:right="0" w:firstLine="0"/>
        <w:jc w:val="left"/>
        <w:rPr>
          <w:rFonts w:ascii="Arial"/>
          <w:b/>
          <w:sz w:val="36"/>
        </w:rPr>
      </w:pPr>
      <w:r>
        <w:rPr>
          <w:rFonts w:ascii="Arial"/>
          <w:b/>
          <w:color w:val="2B2A29"/>
          <w:sz w:val="36"/>
        </w:rPr>
        <w:t>第9章</w:t>
      </w:r>
    </w:p>
    <w:p>
      <w:pPr>
        <w:pStyle w:val="11"/>
        <w:rPr>
          <w:rFonts w:ascii="Arial"/>
          <w:b/>
          <w:sz w:val="40"/>
        </w:rPr>
      </w:pPr>
    </w:p>
    <w:p>
      <w:pPr>
        <w:pStyle w:val="11"/>
        <w:rPr>
          <w:rFonts w:ascii="Arial"/>
          <w:b/>
          <w:sz w:val="42"/>
        </w:rPr>
      </w:pPr>
    </w:p>
    <w:p>
      <w:r>
        <w:rPr>
          <w:color w:val="2B2A29"/>
          <w:w w:val="80"/>
        </w:rPr>
        <w:t>Information</w:t>
      </w:r>
      <w:r>
        <w:rPr>
          <w:color w:val="2B2A29"/>
          <w:spacing w:val="91"/>
          <w:w w:val="80"/>
        </w:rPr>
        <w:t xml:space="preserve"> </w:t>
      </w:r>
      <w:r>
        <w:rPr>
          <w:color w:val="2B2A29"/>
          <w:w w:val="80"/>
        </w:rPr>
        <w:t>Security</w:t>
      </w:r>
    </w:p>
    <w:p>
      <w:pPr>
        <w:pStyle w:val="2"/>
      </w:pPr>
      <w:r>
        <w:rPr>
          <w:color w:val="2B2A29"/>
          <w:w w:val="80"/>
        </w:rPr>
        <w:t>信息安全</w:t>
      </w:r>
    </w:p>
    <w:p>
      <w:r>
        <w:rPr>
          <w:color w:val="2B2A29"/>
          <w:w w:val="105"/>
        </w:rPr>
        <w:t>Information is now more accessible than ever before. Before the advent of electronic</w:t>
      </w:r>
      <w:r>
        <w:rPr>
          <w:color w:val="2B2A29"/>
          <w:spacing w:val="1"/>
          <w:w w:val="105"/>
        </w:rPr>
        <w:t xml:space="preserve"> </w:t>
      </w:r>
      <w:r>
        <w:rPr>
          <w:color w:val="2B2A29"/>
          <w:w w:val="105"/>
        </w:rPr>
        <w:t>media, we stored and shared information mainly on paper media. For example,</w:t>
      </w:r>
      <w:r>
        <w:rPr>
          <w:color w:val="2B2A29"/>
          <w:spacing w:val="1"/>
          <w:w w:val="105"/>
        </w:rPr>
        <w:t xml:space="preserve"> </w:t>
      </w:r>
      <w:r>
        <w:rPr>
          <w:color w:val="2B2A29"/>
          <w:w w:val="105"/>
        </w:rPr>
        <w:t>knowledge was exclusively shared by means of books and newspapers. People bought</w:t>
      </w:r>
      <w:r>
        <w:rPr>
          <w:color w:val="2B2A29"/>
          <w:spacing w:val="1"/>
          <w:w w:val="105"/>
        </w:rPr>
        <w:t xml:space="preserve"> </w:t>
      </w:r>
      <w:r>
        <w:rPr>
          <w:color w:val="2B2A29"/>
          <w:w w:val="105"/>
        </w:rPr>
        <w:t>these or borrowed them from a library. Even further back, communication media</w:t>
      </w:r>
      <w:r>
        <w:rPr>
          <w:color w:val="2B2A29"/>
          <w:spacing w:val="1"/>
          <w:w w:val="105"/>
        </w:rPr>
        <w:t xml:space="preserve"> </w:t>
      </w:r>
      <w:r>
        <w:rPr>
          <w:color w:val="2B2A29"/>
          <w:w w:val="105"/>
        </w:rPr>
        <w:t>consisted of sending letters and telegrams. In those days, if you wanted to secure some</w:t>
      </w:r>
      <w:r>
        <w:rPr>
          <w:color w:val="2B2A29"/>
          <w:spacing w:val="1"/>
          <w:w w:val="105"/>
        </w:rPr>
        <w:t xml:space="preserve"> </w:t>
      </w:r>
      <w:r>
        <w:rPr>
          <w:color w:val="2B2A29"/>
          <w:w w:val="105"/>
        </w:rPr>
        <w:t>information, you would physically lock it up in a secret storage location, such as a</w:t>
      </w:r>
      <w:r>
        <w:rPr>
          <w:color w:val="2B2A29"/>
          <w:spacing w:val="1"/>
          <w:w w:val="105"/>
        </w:rPr>
        <w:t xml:space="preserve"> </w:t>
      </w:r>
      <w:r>
        <w:rPr>
          <w:color w:val="2B2A29"/>
          <w:w w:val="105"/>
        </w:rPr>
        <w:t>locked cupboard or a safe. Secure messaging could be done by using a trusted courier,</w:t>
      </w:r>
      <w:r>
        <w:rPr>
          <w:color w:val="2B2A29"/>
          <w:spacing w:val="1"/>
          <w:w w:val="105"/>
        </w:rPr>
        <w:t xml:space="preserve"> </w:t>
      </w:r>
      <w:r>
        <w:rPr>
          <w:color w:val="2B2A29"/>
          <w:w w:val="105"/>
        </w:rPr>
        <w:t>who</w:t>
      </w:r>
      <w:r>
        <w:rPr>
          <w:color w:val="2B2A29"/>
          <w:spacing w:val="2"/>
          <w:w w:val="105"/>
        </w:rPr>
        <w:t xml:space="preserve"> </w:t>
      </w:r>
      <w:r>
        <w:rPr>
          <w:color w:val="2B2A29"/>
          <w:w w:val="105"/>
        </w:rPr>
        <w:t>would</w:t>
      </w:r>
      <w:r>
        <w:rPr>
          <w:color w:val="2B2A29"/>
          <w:spacing w:val="3"/>
          <w:w w:val="105"/>
        </w:rPr>
        <w:t xml:space="preserve"> </w:t>
      </w:r>
      <w:r>
        <w:rPr>
          <w:color w:val="2B2A29"/>
          <w:w w:val="105"/>
        </w:rPr>
        <w:t>not</w:t>
      </w:r>
      <w:r>
        <w:rPr>
          <w:color w:val="2B2A29"/>
          <w:spacing w:val="3"/>
          <w:w w:val="105"/>
        </w:rPr>
        <w:t xml:space="preserve"> </w:t>
      </w:r>
      <w:r>
        <w:rPr>
          <w:color w:val="2B2A29"/>
          <w:w w:val="105"/>
        </w:rPr>
        <w:t>share</w:t>
      </w:r>
      <w:r>
        <w:rPr>
          <w:color w:val="2B2A29"/>
          <w:spacing w:val="3"/>
          <w:w w:val="105"/>
        </w:rPr>
        <w:t xml:space="preserve"> </w:t>
      </w:r>
      <w:r>
        <w:rPr>
          <w:color w:val="2B2A29"/>
          <w:w w:val="105"/>
        </w:rPr>
        <w:t>the</w:t>
      </w:r>
      <w:r>
        <w:rPr>
          <w:color w:val="2B2A29"/>
          <w:spacing w:val="3"/>
          <w:w w:val="105"/>
        </w:rPr>
        <w:t xml:space="preserve"> </w:t>
      </w:r>
      <w:r>
        <w:rPr>
          <w:color w:val="2B2A29"/>
          <w:w w:val="105"/>
        </w:rPr>
        <w:t>information</w:t>
      </w:r>
      <w:r>
        <w:rPr>
          <w:color w:val="2B2A29"/>
          <w:spacing w:val="3"/>
          <w:w w:val="105"/>
        </w:rPr>
        <w:t xml:space="preserve"> </w:t>
      </w:r>
      <w:r>
        <w:rPr>
          <w:color w:val="2B2A29"/>
          <w:w w:val="105"/>
        </w:rPr>
        <w:t>with</w:t>
      </w:r>
      <w:r>
        <w:rPr>
          <w:color w:val="2B2A29"/>
          <w:spacing w:val="3"/>
          <w:w w:val="105"/>
        </w:rPr>
        <w:t xml:space="preserve"> </w:t>
      </w:r>
      <w:r>
        <w:rPr>
          <w:color w:val="2B2A29"/>
          <w:w w:val="105"/>
        </w:rPr>
        <w:t>anyone</w:t>
      </w:r>
      <w:r>
        <w:rPr>
          <w:color w:val="2B2A29"/>
          <w:spacing w:val="3"/>
          <w:w w:val="105"/>
        </w:rPr>
        <w:t xml:space="preserve"> </w:t>
      </w:r>
      <w:r>
        <w:rPr>
          <w:color w:val="2B2A29"/>
          <w:w w:val="105"/>
        </w:rPr>
        <w:t>else</w:t>
      </w:r>
      <w:r>
        <w:rPr>
          <w:color w:val="2B2A29"/>
          <w:spacing w:val="3"/>
          <w:w w:val="105"/>
        </w:rPr>
        <w:t xml:space="preserve"> </w:t>
      </w:r>
      <w:r>
        <w:rPr>
          <w:color w:val="2B2A29"/>
          <w:w w:val="105"/>
        </w:rPr>
        <w:t>and</w:t>
      </w:r>
      <w:r>
        <w:rPr>
          <w:color w:val="2B2A29"/>
          <w:spacing w:val="3"/>
          <w:w w:val="105"/>
        </w:rPr>
        <w:t xml:space="preserve"> </w:t>
      </w:r>
      <w:r>
        <w:rPr>
          <w:color w:val="2B2A29"/>
          <w:w w:val="105"/>
        </w:rPr>
        <w:t>would</w:t>
      </w:r>
      <w:r>
        <w:rPr>
          <w:color w:val="2B2A29"/>
          <w:spacing w:val="3"/>
          <w:w w:val="105"/>
        </w:rPr>
        <w:t xml:space="preserve"> </w:t>
      </w:r>
      <w:r>
        <w:rPr>
          <w:color w:val="2B2A29"/>
          <w:w w:val="105"/>
        </w:rPr>
        <w:t>share</w:t>
      </w:r>
      <w:r>
        <w:rPr>
          <w:color w:val="2B2A29"/>
          <w:spacing w:val="3"/>
          <w:w w:val="105"/>
        </w:rPr>
        <w:t xml:space="preserve"> </w:t>
      </w:r>
      <w:r>
        <w:rPr>
          <w:color w:val="2B2A29"/>
          <w:w w:val="105"/>
        </w:rPr>
        <w:t>it</w:t>
      </w:r>
      <w:r>
        <w:rPr>
          <w:color w:val="2B2A29"/>
          <w:spacing w:val="3"/>
          <w:w w:val="105"/>
        </w:rPr>
        <w:t xml:space="preserve"> </w:t>
      </w:r>
      <w:r>
        <w:rPr>
          <w:color w:val="2B2A29"/>
          <w:w w:val="105"/>
        </w:rPr>
        <w:t>only</w:t>
      </w:r>
      <w:r>
        <w:rPr>
          <w:color w:val="2B2A29"/>
          <w:spacing w:val="3"/>
          <w:w w:val="105"/>
        </w:rPr>
        <w:t xml:space="preserve"> </w:t>
      </w:r>
      <w:r>
        <w:rPr>
          <w:color w:val="2B2A29"/>
          <w:w w:val="105"/>
        </w:rPr>
        <w:t>with</w:t>
      </w:r>
      <w:r>
        <w:rPr>
          <w:color w:val="2B2A29"/>
          <w:spacing w:val="3"/>
          <w:w w:val="105"/>
        </w:rPr>
        <w:t xml:space="preserve"> </w:t>
      </w:r>
      <w:r>
        <w:rPr>
          <w:color w:val="2B2A29"/>
          <w:w w:val="105"/>
        </w:rPr>
        <w:t>the</w:t>
      </w:r>
      <w:r>
        <w:rPr>
          <w:color w:val="2B2A29"/>
          <w:spacing w:val="-55"/>
          <w:w w:val="105"/>
        </w:rPr>
        <w:t xml:space="preserve"> </w:t>
      </w:r>
      <w:r>
        <w:rPr>
          <w:color w:val="2B2A29"/>
          <w:w w:val="110"/>
        </w:rPr>
        <w:t>correct</w:t>
      </w:r>
      <w:r>
        <w:rPr>
          <w:color w:val="2B2A29"/>
          <w:spacing w:val="-16"/>
          <w:w w:val="110"/>
        </w:rPr>
        <w:t xml:space="preserve"> </w:t>
      </w:r>
      <w:r>
        <w:rPr>
          <w:color w:val="2B2A29"/>
          <w:w w:val="110"/>
        </w:rPr>
        <w:t>recipient.</w:t>
      </w:r>
    </w:p>
    <w:p>
      <w:pPr>
        <w:pStyle w:val="11"/>
        <w:spacing w:before="537" w:line="304" w:lineRule="auto"/>
        <w:ind w:left="520" w:right="266"/>
      </w:pPr>
      <w:r>
        <w:rPr>
          <w:color w:val="2B2A29"/>
          <w:w w:val="105"/>
        </w:rPr>
        <w:t>信息现在比以往任何时候都更容易获取。在电子媒体出现之前，我们主要在纸质媒体上存储和共享信息。例如，知识仅通过书籍和报纸共享。人们买了这些或从图书馆借来。再往前走，通讯媒体包括发送信件和电报。在那些日子里，如果你想保护一些信息，你会把它锁在一个秘密的存储位置，比如上锁的柜子或保险箱。安全的信息传递可以通过使用可信的信使来实现，该</w:t>
      </w:r>
      <w:r>
        <w:rPr>
          <w:color w:val="2B2A29"/>
          <w:spacing w:val="3"/>
          <w:w w:val="105"/>
        </w:rPr>
        <w:t>信使</w:t>
      </w:r>
      <w:r>
        <w:rPr>
          <w:color w:val="2B2A29"/>
          <w:w w:val="105"/>
        </w:rPr>
        <w:t>不会与任何其他</w:t>
      </w:r>
      <w:r>
        <w:rPr>
          <w:color w:val="2B2A29"/>
          <w:spacing w:val="3"/>
          <w:w w:val="105"/>
        </w:rPr>
        <w:t>人</w:t>
      </w:r>
      <w:r>
        <w:rPr>
          <w:color w:val="2B2A29"/>
          <w:w w:val="105"/>
        </w:rPr>
        <w:t>共享信息，只会与</w:t>
      </w:r>
      <w:r>
        <w:rPr>
          <w:color w:val="2B2A29"/>
          <w:w w:val="110"/>
        </w:rPr>
        <w:t>正确</w:t>
      </w:r>
      <w:r>
        <w:rPr>
          <w:color w:val="2B2A29"/>
          <w:spacing w:val="-16"/>
          <w:w w:val="110"/>
        </w:rPr>
        <w:t>的</w:t>
      </w:r>
      <w:r>
        <w:rPr>
          <w:color w:val="2B2A29"/>
          <w:w w:val="110"/>
        </w:rPr>
        <w:t>接收者</w:t>
      </w:r>
      <w:r>
        <w:rPr>
          <w:color w:val="2B2A29"/>
          <w:w w:val="105"/>
        </w:rPr>
        <w:t>共享</w:t>
      </w:r>
      <w:r>
        <w:rPr>
          <w:color w:val="2B2A29"/>
          <w:spacing w:val="3"/>
          <w:w w:val="105"/>
        </w:rPr>
        <w:t>信息</w:t>
      </w:r>
      <w:r>
        <w:rPr>
          <w:color w:val="2B2A29"/>
          <w:w w:val="110"/>
        </w:rPr>
        <w:t>。</w:t>
      </w:r>
    </w:p>
    <w:p>
      <w:r>
        <w:rPr>
          <w:color w:val="2B2A29"/>
          <w:spacing w:val="-1"/>
          <w:w w:val="110"/>
        </w:rPr>
        <w:t>The introduction of electronic media and communication has taken information</w:t>
      </w:r>
      <w:r>
        <w:rPr>
          <w:color w:val="2B2A29"/>
          <w:w w:val="110"/>
        </w:rPr>
        <w:t xml:space="preserve"> </w:t>
      </w:r>
      <w:r>
        <w:rPr>
          <w:color w:val="2B2A29"/>
          <w:w w:val="105"/>
        </w:rPr>
        <w:t>sharing to greater heights. Also, with the advent of public networks and the Internet, we</w:t>
      </w:r>
      <w:r>
        <w:rPr>
          <w:color w:val="2B2A29"/>
          <w:spacing w:val="1"/>
          <w:w w:val="105"/>
        </w:rPr>
        <w:t xml:space="preserve"> </w:t>
      </w:r>
      <w:r>
        <w:rPr>
          <w:color w:val="2B2A29"/>
          <w:w w:val="105"/>
        </w:rPr>
        <w:t>can</w:t>
      </w:r>
      <w:r>
        <w:rPr>
          <w:color w:val="2B2A29"/>
          <w:spacing w:val="6"/>
          <w:w w:val="105"/>
        </w:rPr>
        <w:t xml:space="preserve"> </w:t>
      </w:r>
      <w:r>
        <w:rPr>
          <w:color w:val="2B2A29"/>
          <w:w w:val="105"/>
        </w:rPr>
        <w:t>now</w:t>
      </w:r>
      <w:r>
        <w:rPr>
          <w:color w:val="2B2A29"/>
          <w:spacing w:val="7"/>
          <w:w w:val="105"/>
        </w:rPr>
        <w:t xml:space="preserve"> </w:t>
      </w:r>
      <w:r>
        <w:rPr>
          <w:color w:val="2B2A29"/>
          <w:w w:val="105"/>
        </w:rPr>
        <w:t>share</w:t>
      </w:r>
      <w:r>
        <w:rPr>
          <w:color w:val="2B2A29"/>
          <w:spacing w:val="6"/>
          <w:w w:val="105"/>
        </w:rPr>
        <w:t xml:space="preserve"> </w:t>
      </w:r>
      <w:r>
        <w:rPr>
          <w:color w:val="2B2A29"/>
          <w:w w:val="105"/>
        </w:rPr>
        <w:t>information</w:t>
      </w:r>
      <w:r>
        <w:rPr>
          <w:color w:val="2B2A29"/>
          <w:spacing w:val="7"/>
          <w:w w:val="105"/>
        </w:rPr>
        <w:t xml:space="preserve"> </w:t>
      </w:r>
      <w:r>
        <w:rPr>
          <w:color w:val="2B2A29"/>
          <w:w w:val="105"/>
        </w:rPr>
        <w:t>and</w:t>
      </w:r>
      <w:r>
        <w:rPr>
          <w:color w:val="2B2A29"/>
          <w:spacing w:val="6"/>
          <w:w w:val="105"/>
        </w:rPr>
        <w:t xml:space="preserve"> </w:t>
      </w:r>
      <w:r>
        <w:rPr>
          <w:color w:val="2B2A29"/>
          <w:w w:val="105"/>
        </w:rPr>
        <w:t>communicate</w:t>
      </w:r>
      <w:r>
        <w:rPr>
          <w:color w:val="2B2A29"/>
          <w:spacing w:val="7"/>
          <w:w w:val="105"/>
        </w:rPr>
        <w:t xml:space="preserve"> </w:t>
      </w:r>
      <w:r>
        <w:rPr>
          <w:color w:val="2B2A29"/>
          <w:w w:val="105"/>
        </w:rPr>
        <w:t>instantly</w:t>
      </w:r>
      <w:r>
        <w:rPr>
          <w:color w:val="2B2A29"/>
          <w:spacing w:val="7"/>
          <w:w w:val="105"/>
        </w:rPr>
        <w:t xml:space="preserve"> </w:t>
      </w:r>
      <w:r>
        <w:rPr>
          <w:color w:val="2B2A29"/>
          <w:w w:val="105"/>
        </w:rPr>
        <w:t>in</w:t>
      </w:r>
      <w:r>
        <w:rPr>
          <w:color w:val="2B2A29"/>
          <w:spacing w:val="6"/>
          <w:w w:val="105"/>
        </w:rPr>
        <w:t xml:space="preserve"> </w:t>
      </w:r>
      <w:r>
        <w:rPr>
          <w:color w:val="2B2A29"/>
          <w:w w:val="105"/>
        </w:rPr>
        <w:t>the</w:t>
      </w:r>
      <w:r>
        <w:rPr>
          <w:color w:val="2B2A29"/>
          <w:spacing w:val="7"/>
          <w:w w:val="105"/>
        </w:rPr>
        <w:t xml:space="preserve"> </w:t>
      </w:r>
      <w:r>
        <w:rPr>
          <w:color w:val="2B2A29"/>
          <w:w w:val="105"/>
        </w:rPr>
        <w:t>comfort</w:t>
      </w:r>
      <w:r>
        <w:rPr>
          <w:color w:val="2B2A29"/>
          <w:spacing w:val="6"/>
          <w:w w:val="105"/>
        </w:rPr>
        <w:t xml:space="preserve"> </w:t>
      </w:r>
      <w:r>
        <w:rPr>
          <w:color w:val="2B2A29"/>
          <w:w w:val="105"/>
        </w:rPr>
        <w:t>of</w:t>
      </w:r>
      <w:r>
        <w:rPr>
          <w:color w:val="2B2A29"/>
          <w:spacing w:val="7"/>
          <w:w w:val="105"/>
        </w:rPr>
        <w:t xml:space="preserve"> </w:t>
      </w:r>
      <w:r>
        <w:rPr>
          <w:color w:val="2B2A29"/>
          <w:w w:val="105"/>
        </w:rPr>
        <w:t>our</w:t>
      </w:r>
      <w:r>
        <w:rPr>
          <w:color w:val="2B2A29"/>
          <w:spacing w:val="7"/>
          <w:w w:val="105"/>
        </w:rPr>
        <w:t xml:space="preserve"> </w:t>
      </w:r>
      <w:r>
        <w:rPr>
          <w:color w:val="2B2A29"/>
          <w:w w:val="105"/>
        </w:rPr>
        <w:t>own</w:t>
      </w:r>
      <w:r>
        <w:rPr>
          <w:color w:val="2B2A29"/>
          <w:spacing w:val="6"/>
          <w:w w:val="105"/>
        </w:rPr>
        <w:t xml:space="preserve"> </w:t>
      </w:r>
      <w:r>
        <w:rPr>
          <w:color w:val="2B2A29"/>
          <w:w w:val="105"/>
        </w:rPr>
        <w:t>homes.</w:t>
      </w:r>
      <w:r>
        <w:rPr>
          <w:color w:val="2B2A29"/>
          <w:spacing w:val="-55"/>
          <w:w w:val="105"/>
        </w:rPr>
        <w:t xml:space="preserve"> </w:t>
      </w:r>
      <w:r>
        <w:rPr>
          <w:color w:val="2B2A29"/>
          <w:w w:val="105"/>
        </w:rPr>
        <w:t>But this convenience has created new risks. We are now at risk for our information being</w:t>
      </w:r>
      <w:r>
        <w:rPr>
          <w:color w:val="2B2A29"/>
          <w:spacing w:val="-55"/>
          <w:w w:val="105"/>
        </w:rPr>
        <w:t xml:space="preserve"> </w:t>
      </w:r>
      <w:r>
        <w:rPr>
          <w:color w:val="2B2A29"/>
          <w:w w:val="105"/>
        </w:rPr>
        <w:t>stolen, modified, or destroyed altogether because of its wider accessibility. To mitigate</w:t>
      </w:r>
      <w:r>
        <w:rPr>
          <w:color w:val="2B2A29"/>
          <w:spacing w:val="1"/>
          <w:w w:val="105"/>
        </w:rPr>
        <w:t xml:space="preserve"> </w:t>
      </w:r>
      <w:r>
        <w:rPr>
          <w:color w:val="2B2A29"/>
          <w:w w:val="105"/>
        </w:rPr>
        <w:t>these</w:t>
      </w:r>
      <w:r>
        <w:rPr>
          <w:color w:val="2B2A29"/>
          <w:spacing w:val="-1"/>
          <w:w w:val="105"/>
        </w:rPr>
        <w:t xml:space="preserve"> </w:t>
      </w:r>
      <w:r>
        <w:rPr>
          <w:color w:val="2B2A29"/>
          <w:w w:val="105"/>
        </w:rPr>
        <w:t>risks,</w:t>
      </w:r>
      <w:r>
        <w:rPr>
          <w:color w:val="2B2A29"/>
          <w:spacing w:val="-1"/>
          <w:w w:val="105"/>
        </w:rPr>
        <w:t xml:space="preserve"> </w:t>
      </w:r>
      <w:r>
        <w:rPr>
          <w:color w:val="2B2A29"/>
          <w:w w:val="105"/>
        </w:rPr>
        <w:t>we</w:t>
      </w:r>
      <w:r>
        <w:rPr>
          <w:color w:val="2B2A29"/>
          <w:spacing w:val="-1"/>
          <w:w w:val="105"/>
        </w:rPr>
        <w:t xml:space="preserve"> </w:t>
      </w:r>
      <w:r>
        <w:rPr>
          <w:color w:val="2B2A29"/>
          <w:w w:val="105"/>
        </w:rPr>
        <w:t>have</w:t>
      </w:r>
      <w:r>
        <w:rPr>
          <w:color w:val="2B2A29"/>
          <w:spacing w:val="-1"/>
          <w:w w:val="105"/>
        </w:rPr>
        <w:t xml:space="preserve"> </w:t>
      </w:r>
      <w:r>
        <w:rPr>
          <w:color w:val="2B2A29"/>
          <w:w w:val="105"/>
        </w:rPr>
        <w:t>to</w:t>
      </w:r>
      <w:r>
        <w:rPr>
          <w:color w:val="2B2A29"/>
          <w:spacing w:val="-1"/>
          <w:w w:val="105"/>
        </w:rPr>
        <w:t xml:space="preserve"> </w:t>
      </w:r>
      <w:r>
        <w:rPr>
          <w:color w:val="2B2A29"/>
          <w:w w:val="105"/>
        </w:rPr>
        <w:t>build</w:t>
      </w:r>
      <w:r>
        <w:rPr>
          <w:color w:val="2B2A29"/>
          <w:spacing w:val="-1"/>
          <w:w w:val="105"/>
        </w:rPr>
        <w:t xml:space="preserve"> </w:t>
      </w:r>
      <w:r>
        <w:rPr>
          <w:color w:val="2B2A29"/>
          <w:w w:val="105"/>
        </w:rPr>
        <w:t>security</w:t>
      </w:r>
      <w:r>
        <w:rPr>
          <w:color w:val="2B2A29"/>
          <w:spacing w:val="-1"/>
          <w:w w:val="105"/>
        </w:rPr>
        <w:t xml:space="preserve"> </w:t>
      </w:r>
      <w:r>
        <w:rPr>
          <w:color w:val="2B2A29"/>
          <w:w w:val="105"/>
        </w:rPr>
        <w:t>mechanisms and</w:t>
      </w:r>
      <w:r>
        <w:rPr>
          <w:color w:val="2B2A29"/>
          <w:spacing w:val="-1"/>
          <w:w w:val="105"/>
        </w:rPr>
        <w:t xml:space="preserve"> </w:t>
      </w:r>
      <w:r>
        <w:rPr>
          <w:color w:val="2B2A29"/>
          <w:w w:val="105"/>
        </w:rPr>
        <w:t>policies</w:t>
      </w:r>
      <w:r>
        <w:rPr>
          <w:color w:val="2B2A29"/>
          <w:spacing w:val="-1"/>
          <w:w w:val="105"/>
        </w:rPr>
        <w:t xml:space="preserve"> </w:t>
      </w:r>
      <w:r>
        <w:rPr>
          <w:color w:val="2B2A29"/>
          <w:w w:val="105"/>
        </w:rPr>
        <w:t>that</w:t>
      </w:r>
      <w:r>
        <w:rPr>
          <w:color w:val="2B2A29"/>
          <w:spacing w:val="-1"/>
          <w:w w:val="105"/>
        </w:rPr>
        <w:t xml:space="preserve"> </w:t>
      </w:r>
      <w:r>
        <w:rPr>
          <w:color w:val="2B2A29"/>
          <w:w w:val="105"/>
        </w:rPr>
        <w:t>need</w:t>
      </w:r>
      <w:r>
        <w:rPr>
          <w:color w:val="2B2A29"/>
          <w:spacing w:val="-1"/>
          <w:w w:val="105"/>
        </w:rPr>
        <w:t xml:space="preserve"> </w:t>
      </w:r>
      <w:r>
        <w:rPr>
          <w:color w:val="2B2A29"/>
          <w:w w:val="105"/>
        </w:rPr>
        <w:t>to</w:t>
      </w:r>
      <w:r>
        <w:rPr>
          <w:color w:val="2B2A29"/>
          <w:spacing w:val="-1"/>
          <w:w w:val="105"/>
        </w:rPr>
        <w:t xml:space="preserve"> </w:t>
      </w:r>
      <w:r>
        <w:rPr>
          <w:color w:val="2B2A29"/>
          <w:w w:val="105"/>
        </w:rPr>
        <w:t>be</w:t>
      </w:r>
      <w:r>
        <w:rPr>
          <w:color w:val="2B2A29"/>
          <w:spacing w:val="-1"/>
          <w:w w:val="105"/>
        </w:rPr>
        <w:t xml:space="preserve"> </w:t>
      </w:r>
      <w:r>
        <w:rPr>
          <w:color w:val="2B2A29"/>
          <w:w w:val="105"/>
        </w:rPr>
        <w:t>followed.</w:t>
      </w:r>
    </w:p>
    <w:p>
      <w:pPr>
        <w:pStyle w:val="11"/>
        <w:spacing w:line="304" w:lineRule="auto"/>
        <w:ind w:left="520" w:right="157" w:firstLine="359"/>
      </w:pPr>
      <w:r>
        <w:rPr>
          <w:color w:val="2B2A29"/>
          <w:spacing w:val="-1"/>
          <w:w w:val="110"/>
        </w:rPr>
        <w:t>电子媒体和通信的引入使信息</w:t>
      </w:r>
      <w:r>
        <w:rPr>
          <w:color w:val="2B2A29"/>
          <w:w w:val="105"/>
        </w:rPr>
        <w:t>共享达到</w:t>
      </w:r>
      <w:r>
        <w:rPr>
          <w:color w:val="2B2A29"/>
          <w:spacing w:val="-1"/>
          <w:w w:val="110"/>
        </w:rPr>
        <w:t>了</w:t>
      </w:r>
      <w:r>
        <w:rPr>
          <w:color w:val="2B2A29"/>
          <w:w w:val="105"/>
        </w:rPr>
        <w:t>更高的高度。此外，随着公共网络和互联网的出现，我们现在可以在舒适的家中共享信息和即时通信。但这种便利带来了新的风险。我们现在面临着信息被窃取、修改或完全销毁的风险，因为信息的可访问性更广。为了减轻这些风险，我们必须建立需要遵守的安全机制和政策。</w:t>
      </w:r>
    </w:p>
    <w:p>
      <w:pPr>
        <w:pStyle w:val="11"/>
        <w:rPr>
          <w:sz w:val="24"/>
        </w:rPr>
      </w:pPr>
    </w:p>
    <w:p>
      <w:r>
        <w:rPr>
          <w:color w:val="2B2A29"/>
          <w:w w:val="80"/>
        </w:rPr>
        <w:t>Core</w:t>
      </w:r>
      <w:r>
        <w:rPr>
          <w:color w:val="2B2A29"/>
          <w:spacing w:val="10"/>
          <w:w w:val="80"/>
        </w:rPr>
        <w:t xml:space="preserve"> </w:t>
      </w:r>
      <w:r>
        <w:rPr>
          <w:color w:val="2B2A29"/>
          <w:w w:val="80"/>
        </w:rPr>
        <w:t>Concepts</w:t>
      </w:r>
    </w:p>
    <w:p>
      <w:pPr>
        <w:pStyle w:val="4"/>
        <w:spacing w:before="175"/>
        <w:ind w:left="519"/>
      </w:pPr>
      <w:r>
        <w:rPr>
          <w:color w:val="2B2A29"/>
          <w:w w:val="80"/>
        </w:rPr>
        <w:t>核心概念</w:t>
      </w:r>
    </w:p>
    <w:p>
      <w:r>
        <w:rPr>
          <w:color w:val="2B2A29"/>
          <w:w w:val="105"/>
        </w:rPr>
        <w:t>The widely accepted concepts for information security are confidentiality, integrity, and</w:t>
      </w:r>
      <w:r>
        <w:rPr>
          <w:color w:val="2B2A29"/>
          <w:spacing w:val="-55"/>
          <w:w w:val="105"/>
        </w:rPr>
        <w:t xml:space="preserve"> </w:t>
      </w:r>
      <w:r>
        <w:rPr>
          <w:color w:val="2B2A29"/>
          <w:w w:val="105"/>
        </w:rPr>
        <w:t>availability,</w:t>
      </w:r>
      <w:r>
        <w:rPr>
          <w:color w:val="2B2A29"/>
          <w:spacing w:val="-3"/>
          <w:w w:val="105"/>
        </w:rPr>
        <w:t xml:space="preserve"> </w:t>
      </w:r>
      <w:r>
        <w:rPr>
          <w:color w:val="2B2A29"/>
          <w:w w:val="105"/>
        </w:rPr>
        <w:t>commonly</w:t>
      </w:r>
      <w:r>
        <w:rPr>
          <w:color w:val="2B2A29"/>
          <w:spacing w:val="-2"/>
          <w:w w:val="105"/>
        </w:rPr>
        <w:t xml:space="preserve"> </w:t>
      </w:r>
      <w:r>
        <w:rPr>
          <w:color w:val="2B2A29"/>
          <w:w w:val="105"/>
        </w:rPr>
        <w:t>known</w:t>
      </w:r>
      <w:r>
        <w:rPr>
          <w:color w:val="2B2A29"/>
          <w:spacing w:val="-2"/>
          <w:w w:val="105"/>
        </w:rPr>
        <w:t xml:space="preserve"> </w:t>
      </w:r>
      <w:r>
        <w:rPr>
          <w:color w:val="2B2A29"/>
          <w:w w:val="105"/>
        </w:rPr>
        <w:t>as</w:t>
      </w:r>
      <w:r>
        <w:rPr>
          <w:color w:val="2B2A29"/>
          <w:spacing w:val="-3"/>
          <w:w w:val="105"/>
        </w:rPr>
        <w:t xml:space="preserve"> </w:t>
      </w:r>
      <w:r>
        <w:rPr>
          <w:color w:val="2B2A29"/>
          <w:w w:val="105"/>
        </w:rPr>
        <w:t>the</w:t>
      </w:r>
      <w:r>
        <w:rPr>
          <w:color w:val="2B2A29"/>
          <w:spacing w:val="-2"/>
          <w:w w:val="105"/>
        </w:rPr>
        <w:t xml:space="preserve"> </w:t>
      </w:r>
      <w:r>
        <w:rPr>
          <w:color w:val="2B2A29"/>
          <w:w w:val="105"/>
        </w:rPr>
        <w:t>CIA</w:t>
      </w:r>
      <w:r>
        <w:rPr>
          <w:color w:val="2B2A29"/>
          <w:spacing w:val="-2"/>
          <w:w w:val="105"/>
        </w:rPr>
        <w:t xml:space="preserve"> </w:t>
      </w:r>
      <w:r>
        <w:rPr>
          <w:color w:val="2B2A29"/>
          <w:w w:val="105"/>
        </w:rPr>
        <w:t>triad.</w:t>
      </w:r>
      <w:r>
        <w:rPr>
          <w:color w:val="2B2A29"/>
          <w:spacing w:val="-2"/>
          <w:w w:val="105"/>
        </w:rPr>
        <w:t xml:space="preserve"> </w:t>
      </w:r>
      <w:r>
        <w:rPr>
          <w:color w:val="2B2A29"/>
          <w:w w:val="105"/>
        </w:rPr>
        <w:t>The</w:t>
      </w:r>
      <w:r>
        <w:rPr>
          <w:color w:val="2B2A29"/>
          <w:spacing w:val="-3"/>
          <w:w w:val="105"/>
        </w:rPr>
        <w:t xml:space="preserve"> </w:t>
      </w:r>
      <w:r>
        <w:rPr>
          <w:color w:val="2B2A29"/>
          <w:w w:val="105"/>
        </w:rPr>
        <w:t>concepts</w:t>
      </w:r>
      <w:r>
        <w:rPr>
          <w:color w:val="2B2A29"/>
          <w:spacing w:val="-2"/>
          <w:w w:val="105"/>
        </w:rPr>
        <w:t xml:space="preserve"> </w:t>
      </w:r>
      <w:r>
        <w:rPr>
          <w:color w:val="2B2A29"/>
          <w:w w:val="105"/>
        </w:rPr>
        <w:t>related</w:t>
      </w:r>
      <w:r>
        <w:rPr>
          <w:color w:val="2B2A29"/>
          <w:spacing w:val="-2"/>
          <w:w w:val="105"/>
        </w:rPr>
        <w:t xml:space="preserve"> </w:t>
      </w:r>
      <w:r>
        <w:rPr>
          <w:color w:val="2B2A29"/>
          <w:w w:val="105"/>
        </w:rPr>
        <w:t>to</w:t>
      </w:r>
      <w:r>
        <w:rPr>
          <w:color w:val="2B2A29"/>
          <w:spacing w:val="-3"/>
          <w:w w:val="105"/>
        </w:rPr>
        <w:t xml:space="preserve"> </w:t>
      </w:r>
      <w:r>
        <w:rPr>
          <w:color w:val="2B2A29"/>
          <w:w w:val="105"/>
        </w:rPr>
        <w:t>using</w:t>
      </w:r>
      <w:r>
        <w:rPr>
          <w:color w:val="2B2A29"/>
          <w:spacing w:val="-2"/>
          <w:w w:val="105"/>
        </w:rPr>
        <w:t xml:space="preserve"> </w:t>
      </w:r>
      <w:r>
        <w:rPr>
          <w:color w:val="2B2A29"/>
          <w:w w:val="105"/>
        </w:rPr>
        <w:t>our</w:t>
      </w:r>
      <w:r>
        <w:rPr>
          <w:color w:val="2B2A29"/>
          <w:spacing w:val="-2"/>
          <w:w w:val="105"/>
        </w:rPr>
        <w:t xml:space="preserve"> </w:t>
      </w:r>
      <w:r>
        <w:rPr>
          <w:color w:val="2B2A29"/>
          <w:w w:val="105"/>
        </w:rPr>
        <w:t>secure</w:t>
      </w:r>
      <w:r>
        <w:rPr>
          <w:color w:val="2B2A29"/>
          <w:spacing w:val="-55"/>
          <w:w w:val="105"/>
        </w:rPr>
        <w:t xml:space="preserve"> </w:t>
      </w:r>
      <w:r>
        <w:rPr>
          <w:color w:val="2B2A29"/>
          <w:spacing w:val="-1"/>
          <w:w w:val="110"/>
        </w:rPr>
        <w:t>information</w:t>
      </w:r>
      <w:r>
        <w:rPr>
          <w:color w:val="2B2A29"/>
          <w:spacing w:val="-16"/>
          <w:w w:val="110"/>
        </w:rPr>
        <w:t xml:space="preserve"> </w:t>
      </w:r>
      <w:r>
        <w:rPr>
          <w:color w:val="2B2A29"/>
          <w:w w:val="110"/>
        </w:rPr>
        <w:t>are</w:t>
      </w:r>
      <w:r>
        <w:rPr>
          <w:color w:val="2B2A29"/>
          <w:spacing w:val="-15"/>
          <w:w w:val="110"/>
        </w:rPr>
        <w:t xml:space="preserve"> </w:t>
      </w:r>
      <w:r>
        <w:rPr>
          <w:color w:val="2B2A29"/>
          <w:w w:val="110"/>
        </w:rPr>
        <w:t>authentication,</w:t>
      </w:r>
      <w:r>
        <w:rPr>
          <w:color w:val="2B2A29"/>
          <w:spacing w:val="-15"/>
          <w:w w:val="110"/>
        </w:rPr>
        <w:t xml:space="preserve"> </w:t>
      </w:r>
      <w:r>
        <w:rPr>
          <w:color w:val="2B2A29"/>
          <w:w w:val="110"/>
        </w:rPr>
        <w:t>authorization,</w:t>
      </w:r>
      <w:r>
        <w:rPr>
          <w:color w:val="2B2A29"/>
          <w:spacing w:val="-16"/>
          <w:w w:val="110"/>
        </w:rPr>
        <w:t xml:space="preserve"> </w:t>
      </w:r>
      <w:r>
        <w:rPr>
          <w:color w:val="2B2A29"/>
          <w:w w:val="110"/>
        </w:rPr>
        <w:t>and</w:t>
      </w:r>
      <w:r>
        <w:rPr>
          <w:color w:val="2B2A29"/>
          <w:spacing w:val="-15"/>
          <w:w w:val="110"/>
        </w:rPr>
        <w:t xml:space="preserve"> </w:t>
      </w:r>
      <w:r>
        <w:rPr>
          <w:color w:val="2B2A29"/>
          <w:w w:val="110"/>
        </w:rPr>
        <w:t>nonrepudiation.</w:t>
      </w:r>
    </w:p>
    <w:p>
      <w:pPr>
        <w:pStyle w:val="11"/>
        <w:spacing w:before="190" w:line="304" w:lineRule="auto"/>
        <w:ind w:left="520" w:right="251"/>
        <w:jc w:val="both"/>
      </w:pPr>
      <w:r>
        <w:rPr>
          <w:color w:val="2B2A29"/>
          <w:w w:val="105"/>
        </w:rPr>
        <w:t>被广泛接受的信息安全概念是机密性、完整性和可用性，通常</w:t>
      </w:r>
      <w:r>
        <w:rPr>
          <w:color w:val="2B2A29"/>
          <w:spacing w:val="-2"/>
          <w:w w:val="105"/>
        </w:rPr>
        <w:t>被</w:t>
      </w:r>
      <w:r>
        <w:rPr>
          <w:color w:val="2B2A29"/>
          <w:w w:val="105"/>
        </w:rPr>
        <w:t>称为CIA三合会。与使用我们的安全</w:t>
      </w:r>
      <w:r>
        <w:rPr>
          <w:color w:val="2B2A29"/>
          <w:spacing w:val="-1"/>
          <w:w w:val="110"/>
        </w:rPr>
        <w:t>信息</w:t>
      </w:r>
      <w:r>
        <w:rPr>
          <w:color w:val="2B2A29"/>
          <w:w w:val="105"/>
        </w:rPr>
        <w:t>相关</w:t>
      </w:r>
      <w:r>
        <w:rPr>
          <w:color w:val="2B2A29"/>
          <w:spacing w:val="-2"/>
          <w:w w:val="105"/>
        </w:rPr>
        <w:t>的</w:t>
      </w:r>
      <w:r>
        <w:rPr>
          <w:color w:val="2B2A29"/>
          <w:w w:val="105"/>
        </w:rPr>
        <w:t>概念</w:t>
      </w:r>
      <w:r>
        <w:rPr>
          <w:color w:val="2B2A29"/>
          <w:w w:val="110"/>
        </w:rPr>
        <w:t>是身份验证、授权和不可否认。</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1"/>
        <w:rPr>
          <w:sz w:val="26"/>
        </w:rPr>
      </w:pPr>
    </w:p>
    <w:p>
      <w:pPr>
        <w:spacing w:after="0"/>
        <w:rPr>
          <w:sz w:val="26"/>
        </w:rPr>
        <w:sectPr>
          <w:headerReference r:id="rId67" w:type="even"/>
          <w:footerReference r:id="rId68" w:type="even"/>
          <w:pgSz w:w="10080" w:h="14400"/>
          <w:pgMar w:top="1120" w:right="560" w:bottom="280" w:left="560" w:header="0" w:footer="0" w:gutter="0"/>
          <w:cols w:space="720" w:num="1"/>
        </w:sectPr>
      </w:pPr>
    </w:p>
    <w:p>
      <w:pPr>
        <w:pStyle w:val="11"/>
        <w:spacing w:before="10"/>
        <w:rPr>
          <w:sz w:val="23"/>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https://doi.org/10.1007/978-1-4842-5139-3_9</w:t>
      </w:r>
    </w:p>
    <w:p>
      <w:pPr>
        <w:spacing w:before="4"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https://doi.org/10.1007/978-1-4842-5139-3_9</w:t>
      </w:r>
    </w:p>
    <w:p>
      <w:r>
        <w:rPr>
          <w:color w:val="2B2A29"/>
          <w:sz w:val="22"/>
        </w:rPr>
        <w:t>227</w:t>
      </w:r>
    </w:p>
    <w:p>
      <w:pPr>
        <w:spacing w:before="85"/>
        <w:ind w:left="520" w:right="0" w:firstLine="0"/>
        <w:jc w:val="left"/>
        <w:rPr>
          <w:sz w:val="22"/>
        </w:rPr>
      </w:pPr>
      <w:r>
        <w:br w:type="column"/>
      </w:r>
      <w:r>
        <w:rPr>
          <w:color w:val="2B2A29"/>
          <w:sz w:val="22"/>
        </w:rPr>
        <w:t>227</w:t>
      </w:r>
    </w:p>
    <w:p>
      <w:pPr>
        <w:spacing w:after="0"/>
        <w:jc w:val="left"/>
        <w:rPr>
          <w:sz w:val="22"/>
        </w:rPr>
        <w:sectPr>
          <w:type w:val="continuous"/>
          <w:pgSz w:w="10080" w:h="14400"/>
          <w:pgMar w:top="0" w:right="560" w:bottom="0" w:left="560" w:header="0" w:footer="0" w:gutter="0"/>
          <w:cols w:equalWidth="0" w:num="2">
            <w:col w:w="5695" w:space="2255"/>
            <w:col w:w="1010"/>
          </w:cols>
        </w:sectPr>
      </w:pPr>
    </w:p>
    <w:p>
      <w:pPr>
        <w:pStyle w:val="11"/>
        <w:spacing w:before="1"/>
        <w:rPr>
          <w:sz w:val="9"/>
        </w:rPr>
      </w:pPr>
    </w:p>
    <w:p>
      <w:r>
        <w:rPr>
          <w:color w:val="2B2A29"/>
          <w:w w:val="95"/>
        </w:rPr>
        <w:t>Confidentiality</w:t>
      </w:r>
    </w:p>
    <w:p>
      <w:pPr>
        <w:pStyle w:val="5"/>
        <w:spacing w:before="109"/>
        <w:ind w:left="159"/>
      </w:pPr>
      <w:bookmarkStart w:id="197" w:name="_bookmark186"/>
      <w:bookmarkEnd w:id="197"/>
      <w:r>
        <w:rPr>
          <w:color w:val="2B2A29"/>
          <w:w w:val="95"/>
        </w:rPr>
        <w:t>保密</w:t>
      </w:r>
    </w:p>
    <w:p>
      <w:r>
        <w:rPr>
          <w:color w:val="2B2A29"/>
          <w:w w:val="105"/>
        </w:rPr>
        <w:t>If</w:t>
      </w:r>
      <w:r>
        <w:rPr>
          <w:color w:val="2B2A29"/>
          <w:spacing w:val="1"/>
          <w:w w:val="105"/>
        </w:rPr>
        <w:t xml:space="preserve"> </w:t>
      </w:r>
      <w:r>
        <w:rPr>
          <w:color w:val="2B2A29"/>
          <w:w w:val="105"/>
        </w:rPr>
        <w:t>some</w:t>
      </w:r>
      <w:r>
        <w:rPr>
          <w:color w:val="2B2A29"/>
          <w:spacing w:val="2"/>
          <w:w w:val="105"/>
        </w:rPr>
        <w:t xml:space="preserve"> </w:t>
      </w:r>
      <w:r>
        <w:rPr>
          <w:color w:val="2B2A29"/>
          <w:w w:val="105"/>
        </w:rPr>
        <w:t>information</w:t>
      </w:r>
      <w:r>
        <w:rPr>
          <w:color w:val="2B2A29"/>
          <w:spacing w:val="2"/>
          <w:w w:val="105"/>
        </w:rPr>
        <w:t xml:space="preserve"> </w:t>
      </w:r>
      <w:r>
        <w:rPr>
          <w:color w:val="2B2A29"/>
          <w:w w:val="105"/>
        </w:rPr>
        <w:t>is</w:t>
      </w:r>
      <w:r>
        <w:rPr>
          <w:color w:val="2B2A29"/>
          <w:spacing w:val="2"/>
          <w:w w:val="105"/>
        </w:rPr>
        <w:t xml:space="preserve"> </w:t>
      </w:r>
      <w:r>
        <w:rPr>
          <w:color w:val="2B2A29"/>
          <w:w w:val="105"/>
        </w:rPr>
        <w:t>read</w:t>
      </w:r>
      <w:r>
        <w:rPr>
          <w:color w:val="2B2A29"/>
          <w:spacing w:val="2"/>
          <w:w w:val="105"/>
        </w:rPr>
        <w:t xml:space="preserve"> </w:t>
      </w:r>
      <w:r>
        <w:rPr>
          <w:color w:val="2B2A29"/>
          <w:w w:val="105"/>
        </w:rPr>
        <w:t>or</w:t>
      </w:r>
      <w:r>
        <w:rPr>
          <w:color w:val="2B2A29"/>
          <w:spacing w:val="2"/>
          <w:w w:val="105"/>
        </w:rPr>
        <w:t xml:space="preserve"> </w:t>
      </w:r>
      <w:r>
        <w:rPr>
          <w:color w:val="2B2A29"/>
          <w:w w:val="105"/>
        </w:rPr>
        <w:t>copied</w:t>
      </w:r>
      <w:r>
        <w:rPr>
          <w:color w:val="2B2A29"/>
          <w:spacing w:val="2"/>
          <w:w w:val="105"/>
        </w:rPr>
        <w:t xml:space="preserve"> </w:t>
      </w:r>
      <w:r>
        <w:rPr>
          <w:color w:val="2B2A29"/>
          <w:w w:val="105"/>
        </w:rPr>
        <w:t>by</w:t>
      </w:r>
      <w:r>
        <w:rPr>
          <w:color w:val="2B2A29"/>
          <w:spacing w:val="2"/>
          <w:w w:val="105"/>
        </w:rPr>
        <w:t xml:space="preserve"> </w:t>
      </w:r>
      <w:r>
        <w:rPr>
          <w:color w:val="2B2A29"/>
          <w:w w:val="105"/>
        </w:rPr>
        <w:t>someone</w:t>
      </w:r>
      <w:r>
        <w:rPr>
          <w:color w:val="2B2A29"/>
          <w:spacing w:val="1"/>
          <w:w w:val="105"/>
        </w:rPr>
        <w:t xml:space="preserve"> </w:t>
      </w:r>
      <w:r>
        <w:rPr>
          <w:color w:val="2B2A29"/>
          <w:w w:val="105"/>
        </w:rPr>
        <w:t>who</w:t>
      </w:r>
      <w:r>
        <w:rPr>
          <w:color w:val="2B2A29"/>
          <w:spacing w:val="2"/>
          <w:w w:val="105"/>
        </w:rPr>
        <w:t xml:space="preserve"> </w:t>
      </w:r>
      <w:r>
        <w:rPr>
          <w:color w:val="2B2A29"/>
          <w:w w:val="105"/>
        </w:rPr>
        <w:t>is</w:t>
      </w:r>
      <w:r>
        <w:rPr>
          <w:color w:val="2B2A29"/>
          <w:spacing w:val="2"/>
          <w:w w:val="105"/>
        </w:rPr>
        <w:t xml:space="preserve"> </w:t>
      </w:r>
      <w:r>
        <w:rPr>
          <w:color w:val="2B2A29"/>
          <w:w w:val="105"/>
        </w:rPr>
        <w:t>not</w:t>
      </w:r>
      <w:r>
        <w:rPr>
          <w:color w:val="2B2A29"/>
          <w:spacing w:val="2"/>
          <w:w w:val="105"/>
        </w:rPr>
        <w:t xml:space="preserve"> </w:t>
      </w:r>
      <w:r>
        <w:rPr>
          <w:color w:val="2B2A29"/>
          <w:w w:val="105"/>
        </w:rPr>
        <w:t>given</w:t>
      </w:r>
      <w:r>
        <w:rPr>
          <w:color w:val="2B2A29"/>
          <w:spacing w:val="2"/>
          <w:w w:val="105"/>
        </w:rPr>
        <w:t xml:space="preserve"> </w:t>
      </w:r>
      <w:r>
        <w:rPr>
          <w:color w:val="2B2A29"/>
          <w:w w:val="105"/>
        </w:rPr>
        <w:t>explicit</w:t>
      </w:r>
      <w:r>
        <w:rPr>
          <w:color w:val="2B2A29"/>
          <w:spacing w:val="2"/>
          <w:w w:val="105"/>
        </w:rPr>
        <w:t xml:space="preserve"> </w:t>
      </w:r>
      <w:r>
        <w:rPr>
          <w:color w:val="2B2A29"/>
          <w:w w:val="105"/>
        </w:rPr>
        <w:t>access</w:t>
      </w:r>
      <w:r>
        <w:rPr>
          <w:color w:val="2B2A29"/>
          <w:spacing w:val="2"/>
          <w:w w:val="105"/>
        </w:rPr>
        <w:t xml:space="preserve"> </w:t>
      </w:r>
      <w:r>
        <w:rPr>
          <w:color w:val="2B2A29"/>
          <w:w w:val="105"/>
        </w:rPr>
        <w:t>to</w:t>
      </w:r>
      <w:r>
        <w:rPr>
          <w:color w:val="2B2A29"/>
          <w:spacing w:val="1"/>
          <w:w w:val="105"/>
        </w:rPr>
        <w:t xml:space="preserve"> </w:t>
      </w:r>
      <w:r>
        <w:rPr>
          <w:color w:val="2B2A29"/>
          <w:w w:val="105"/>
        </w:rPr>
        <w:t>do so, we see this situation as a loss of confidentiality. This is the most fundamental</w:t>
      </w:r>
      <w:r>
        <w:rPr>
          <w:color w:val="2B2A29"/>
          <w:spacing w:val="1"/>
          <w:w w:val="105"/>
        </w:rPr>
        <w:t xml:space="preserve"> </w:t>
      </w:r>
      <w:r>
        <w:rPr>
          <w:color w:val="2B2A29"/>
          <w:w w:val="105"/>
        </w:rPr>
        <w:t>scenario we try to protect against. The type of information that is susceptible to being</w:t>
      </w:r>
      <w:r>
        <w:rPr>
          <w:color w:val="2B2A29"/>
          <w:spacing w:val="1"/>
          <w:w w:val="105"/>
        </w:rPr>
        <w:t xml:space="preserve"> </w:t>
      </w:r>
      <w:r>
        <w:rPr>
          <w:color w:val="2B2A29"/>
          <w:w w:val="105"/>
        </w:rPr>
        <w:t>stolen</w:t>
      </w:r>
      <w:r>
        <w:rPr>
          <w:color w:val="2B2A29"/>
          <w:spacing w:val="2"/>
          <w:w w:val="105"/>
        </w:rPr>
        <w:t xml:space="preserve"> </w:t>
      </w:r>
      <w:r>
        <w:rPr>
          <w:color w:val="2B2A29"/>
          <w:w w:val="105"/>
        </w:rPr>
        <w:t>includes</w:t>
      </w:r>
      <w:r>
        <w:rPr>
          <w:color w:val="2B2A29"/>
          <w:spacing w:val="3"/>
          <w:w w:val="105"/>
        </w:rPr>
        <w:t xml:space="preserve"> </w:t>
      </w:r>
      <w:r>
        <w:rPr>
          <w:color w:val="2B2A29"/>
          <w:w w:val="105"/>
        </w:rPr>
        <w:t>financial</w:t>
      </w:r>
      <w:r>
        <w:rPr>
          <w:color w:val="2B2A29"/>
          <w:spacing w:val="3"/>
          <w:w w:val="105"/>
        </w:rPr>
        <w:t xml:space="preserve"> </w:t>
      </w:r>
      <w:r>
        <w:rPr>
          <w:color w:val="2B2A29"/>
          <w:w w:val="105"/>
        </w:rPr>
        <w:t>details,</w:t>
      </w:r>
      <w:r>
        <w:rPr>
          <w:color w:val="2B2A29"/>
          <w:spacing w:val="3"/>
          <w:w w:val="105"/>
        </w:rPr>
        <w:t xml:space="preserve"> </w:t>
      </w:r>
      <w:r>
        <w:rPr>
          <w:color w:val="2B2A29"/>
          <w:w w:val="105"/>
        </w:rPr>
        <w:t>medical</w:t>
      </w:r>
      <w:r>
        <w:rPr>
          <w:color w:val="2B2A29"/>
          <w:spacing w:val="3"/>
          <w:w w:val="105"/>
        </w:rPr>
        <w:t xml:space="preserve"> </w:t>
      </w:r>
      <w:r>
        <w:rPr>
          <w:color w:val="2B2A29"/>
          <w:w w:val="105"/>
        </w:rPr>
        <w:t>records,</w:t>
      </w:r>
      <w:r>
        <w:rPr>
          <w:color w:val="2B2A29"/>
          <w:spacing w:val="3"/>
          <w:w w:val="105"/>
        </w:rPr>
        <w:t xml:space="preserve"> </w:t>
      </w:r>
      <w:r>
        <w:rPr>
          <w:color w:val="2B2A29"/>
          <w:w w:val="105"/>
        </w:rPr>
        <w:t>company</w:t>
      </w:r>
      <w:r>
        <w:rPr>
          <w:color w:val="2B2A29"/>
          <w:spacing w:val="3"/>
          <w:w w:val="105"/>
        </w:rPr>
        <w:t xml:space="preserve"> </w:t>
      </w:r>
      <w:r>
        <w:rPr>
          <w:color w:val="2B2A29"/>
          <w:w w:val="105"/>
        </w:rPr>
        <w:t>trade</w:t>
      </w:r>
      <w:r>
        <w:rPr>
          <w:color w:val="2B2A29"/>
          <w:spacing w:val="3"/>
          <w:w w:val="105"/>
        </w:rPr>
        <w:t xml:space="preserve"> </w:t>
      </w:r>
      <w:r>
        <w:rPr>
          <w:color w:val="2B2A29"/>
          <w:w w:val="105"/>
        </w:rPr>
        <w:t>secrets,</w:t>
      </w:r>
      <w:r>
        <w:rPr>
          <w:color w:val="2B2A29"/>
          <w:spacing w:val="3"/>
          <w:w w:val="105"/>
        </w:rPr>
        <w:t xml:space="preserve"> </w:t>
      </w:r>
      <w:r>
        <w:rPr>
          <w:color w:val="2B2A29"/>
          <w:w w:val="105"/>
        </w:rPr>
        <w:t>and</w:t>
      </w:r>
      <w:r>
        <w:rPr>
          <w:color w:val="2B2A29"/>
          <w:spacing w:val="2"/>
          <w:w w:val="105"/>
        </w:rPr>
        <w:t xml:space="preserve"> </w:t>
      </w:r>
      <w:r>
        <w:rPr>
          <w:color w:val="2B2A29"/>
          <w:w w:val="105"/>
        </w:rPr>
        <w:t>so</w:t>
      </w:r>
      <w:r>
        <w:rPr>
          <w:color w:val="2B2A29"/>
          <w:spacing w:val="3"/>
          <w:w w:val="105"/>
        </w:rPr>
        <w:t xml:space="preserve"> </w:t>
      </w:r>
      <w:r>
        <w:rPr>
          <w:color w:val="2B2A29"/>
          <w:w w:val="105"/>
        </w:rPr>
        <w:t>on.</w:t>
      </w:r>
      <w:r>
        <w:rPr>
          <w:color w:val="2B2A29"/>
          <w:spacing w:val="3"/>
          <w:w w:val="105"/>
        </w:rPr>
        <w:t xml:space="preserve"> </w:t>
      </w:r>
      <w:r>
        <w:rPr>
          <w:color w:val="2B2A29"/>
          <w:w w:val="105"/>
        </w:rPr>
        <w:t>To</w:t>
      </w:r>
      <w:r>
        <w:rPr>
          <w:color w:val="2B2A29"/>
          <w:spacing w:val="-55"/>
          <w:w w:val="105"/>
        </w:rPr>
        <w:t xml:space="preserve"> </w:t>
      </w:r>
      <w:r>
        <w:rPr>
          <w:color w:val="2B2A29"/>
          <w:w w:val="105"/>
        </w:rPr>
        <w:t>mitigate</w:t>
      </w:r>
      <w:r>
        <w:rPr>
          <w:color w:val="2B2A29"/>
          <w:spacing w:val="4"/>
          <w:w w:val="105"/>
        </w:rPr>
        <w:t xml:space="preserve"> </w:t>
      </w:r>
      <w:r>
        <w:rPr>
          <w:color w:val="2B2A29"/>
          <w:w w:val="105"/>
        </w:rPr>
        <w:t>some</w:t>
      </w:r>
      <w:r>
        <w:rPr>
          <w:color w:val="2B2A29"/>
          <w:spacing w:val="4"/>
          <w:w w:val="105"/>
        </w:rPr>
        <w:t xml:space="preserve"> </w:t>
      </w:r>
      <w:r>
        <w:rPr>
          <w:color w:val="2B2A29"/>
          <w:w w:val="105"/>
        </w:rPr>
        <w:t>of</w:t>
      </w:r>
      <w:r>
        <w:rPr>
          <w:color w:val="2B2A29"/>
          <w:spacing w:val="4"/>
          <w:w w:val="105"/>
        </w:rPr>
        <w:t xml:space="preserve"> </w:t>
      </w:r>
      <w:r>
        <w:rPr>
          <w:color w:val="2B2A29"/>
          <w:w w:val="105"/>
        </w:rPr>
        <w:t>these</w:t>
      </w:r>
      <w:r>
        <w:rPr>
          <w:color w:val="2B2A29"/>
          <w:spacing w:val="4"/>
          <w:w w:val="105"/>
        </w:rPr>
        <w:t xml:space="preserve"> </w:t>
      </w:r>
      <w:r>
        <w:rPr>
          <w:color w:val="2B2A29"/>
          <w:w w:val="105"/>
        </w:rPr>
        <w:t>scenarios,</w:t>
      </w:r>
      <w:r>
        <w:rPr>
          <w:color w:val="2B2A29"/>
          <w:spacing w:val="4"/>
          <w:w w:val="105"/>
        </w:rPr>
        <w:t xml:space="preserve"> </w:t>
      </w:r>
      <w:r>
        <w:rPr>
          <w:color w:val="2B2A29"/>
          <w:w w:val="105"/>
        </w:rPr>
        <w:t>there</w:t>
      </w:r>
      <w:r>
        <w:rPr>
          <w:color w:val="2B2A29"/>
          <w:spacing w:val="4"/>
          <w:w w:val="105"/>
        </w:rPr>
        <w:t xml:space="preserve"> </w:t>
      </w:r>
      <w:r>
        <w:rPr>
          <w:color w:val="2B2A29"/>
          <w:w w:val="105"/>
        </w:rPr>
        <w:t>are</w:t>
      </w:r>
      <w:r>
        <w:rPr>
          <w:color w:val="2B2A29"/>
          <w:spacing w:val="5"/>
          <w:w w:val="105"/>
        </w:rPr>
        <w:t xml:space="preserve"> </w:t>
      </w:r>
      <w:r>
        <w:rPr>
          <w:color w:val="2B2A29"/>
          <w:w w:val="105"/>
        </w:rPr>
        <w:t>rules</w:t>
      </w:r>
      <w:r>
        <w:rPr>
          <w:color w:val="2B2A29"/>
          <w:spacing w:val="4"/>
          <w:w w:val="105"/>
        </w:rPr>
        <w:t xml:space="preserve"> </w:t>
      </w:r>
      <w:r>
        <w:rPr>
          <w:color w:val="2B2A29"/>
          <w:w w:val="105"/>
        </w:rPr>
        <w:t>and</w:t>
      </w:r>
      <w:r>
        <w:rPr>
          <w:color w:val="2B2A29"/>
          <w:spacing w:val="4"/>
          <w:w w:val="105"/>
        </w:rPr>
        <w:t xml:space="preserve"> </w:t>
      </w:r>
      <w:r>
        <w:rPr>
          <w:color w:val="2B2A29"/>
          <w:w w:val="105"/>
        </w:rPr>
        <w:t>regulations</w:t>
      </w:r>
      <w:r>
        <w:rPr>
          <w:color w:val="2B2A29"/>
          <w:spacing w:val="4"/>
          <w:w w:val="105"/>
        </w:rPr>
        <w:t xml:space="preserve"> </w:t>
      </w:r>
      <w:r>
        <w:rPr>
          <w:color w:val="2B2A29"/>
          <w:w w:val="105"/>
        </w:rPr>
        <w:t>to</w:t>
      </w:r>
      <w:r>
        <w:rPr>
          <w:color w:val="2B2A29"/>
          <w:spacing w:val="4"/>
          <w:w w:val="105"/>
        </w:rPr>
        <w:t xml:space="preserve"> </w:t>
      </w:r>
      <w:r>
        <w:rPr>
          <w:color w:val="2B2A29"/>
          <w:w w:val="105"/>
        </w:rPr>
        <w:t>protect</w:t>
      </w:r>
      <w:r>
        <w:rPr>
          <w:color w:val="2B2A29"/>
          <w:spacing w:val="4"/>
          <w:w w:val="105"/>
        </w:rPr>
        <w:t xml:space="preserve"> </w:t>
      </w:r>
      <w:r>
        <w:rPr>
          <w:color w:val="2B2A29"/>
          <w:w w:val="105"/>
        </w:rPr>
        <w:t>the</w:t>
      </w:r>
      <w:r>
        <w:rPr>
          <w:color w:val="2B2A29"/>
          <w:spacing w:val="5"/>
          <w:w w:val="105"/>
        </w:rPr>
        <w:t xml:space="preserve"> </w:t>
      </w:r>
      <w:r>
        <w:rPr>
          <w:color w:val="2B2A29"/>
          <w:w w:val="105"/>
        </w:rPr>
        <w:t>general</w:t>
      </w:r>
      <w:r>
        <w:rPr>
          <w:color w:val="2B2A29"/>
          <w:spacing w:val="1"/>
          <w:w w:val="105"/>
        </w:rPr>
        <w:t xml:space="preserve"> </w:t>
      </w:r>
      <w:r>
        <w:rPr>
          <w:color w:val="2B2A29"/>
          <w:w w:val="105"/>
        </w:rPr>
        <w:t>public. For example, the Health Insurance Portability and Accountability Act (HIPAA)</w:t>
      </w:r>
      <w:r>
        <w:rPr>
          <w:color w:val="2B2A29"/>
          <w:spacing w:val="-55"/>
          <w:w w:val="105"/>
        </w:rPr>
        <w:t xml:space="preserve"> </w:t>
      </w:r>
      <w:r>
        <w:rPr>
          <w:color w:val="2B2A29"/>
          <w:w w:val="105"/>
        </w:rPr>
        <w:t>outlines</w:t>
      </w:r>
      <w:r>
        <w:rPr>
          <w:color w:val="2B2A29"/>
          <w:spacing w:val="2"/>
          <w:w w:val="105"/>
        </w:rPr>
        <w:t xml:space="preserve"> </w:t>
      </w:r>
      <w:r>
        <w:rPr>
          <w:color w:val="2B2A29"/>
          <w:w w:val="105"/>
        </w:rPr>
        <w:t>rules</w:t>
      </w:r>
      <w:r>
        <w:rPr>
          <w:color w:val="2B2A29"/>
          <w:spacing w:val="3"/>
          <w:w w:val="105"/>
        </w:rPr>
        <w:t xml:space="preserve"> </w:t>
      </w:r>
      <w:r>
        <w:rPr>
          <w:color w:val="2B2A29"/>
          <w:w w:val="105"/>
        </w:rPr>
        <w:t>to</w:t>
      </w:r>
      <w:r>
        <w:rPr>
          <w:color w:val="2B2A29"/>
          <w:spacing w:val="3"/>
          <w:w w:val="105"/>
        </w:rPr>
        <w:t xml:space="preserve"> </w:t>
      </w:r>
      <w:r>
        <w:rPr>
          <w:color w:val="2B2A29"/>
          <w:w w:val="105"/>
        </w:rPr>
        <w:t>ensure</w:t>
      </w:r>
      <w:r>
        <w:rPr>
          <w:color w:val="2B2A29"/>
          <w:spacing w:val="2"/>
          <w:w w:val="105"/>
        </w:rPr>
        <w:t xml:space="preserve"> </w:t>
      </w:r>
      <w:r>
        <w:rPr>
          <w:color w:val="2B2A29"/>
          <w:w w:val="105"/>
        </w:rPr>
        <w:t>medical</w:t>
      </w:r>
      <w:r>
        <w:rPr>
          <w:color w:val="2B2A29"/>
          <w:spacing w:val="3"/>
          <w:w w:val="105"/>
        </w:rPr>
        <w:t xml:space="preserve"> </w:t>
      </w:r>
      <w:r>
        <w:rPr>
          <w:color w:val="2B2A29"/>
          <w:w w:val="105"/>
        </w:rPr>
        <w:t>records</w:t>
      </w:r>
      <w:r>
        <w:rPr>
          <w:color w:val="2B2A29"/>
          <w:spacing w:val="3"/>
          <w:w w:val="105"/>
        </w:rPr>
        <w:t xml:space="preserve"> </w:t>
      </w:r>
      <w:r>
        <w:rPr>
          <w:color w:val="2B2A29"/>
          <w:w w:val="105"/>
        </w:rPr>
        <w:t>are</w:t>
      </w:r>
      <w:r>
        <w:rPr>
          <w:color w:val="2B2A29"/>
          <w:spacing w:val="3"/>
          <w:w w:val="105"/>
        </w:rPr>
        <w:t xml:space="preserve"> </w:t>
      </w:r>
      <w:r>
        <w:rPr>
          <w:color w:val="2B2A29"/>
          <w:w w:val="105"/>
        </w:rPr>
        <w:t>handled</w:t>
      </w:r>
      <w:r>
        <w:rPr>
          <w:color w:val="2B2A29"/>
          <w:spacing w:val="2"/>
          <w:w w:val="105"/>
        </w:rPr>
        <w:t xml:space="preserve"> </w:t>
      </w:r>
      <w:r>
        <w:rPr>
          <w:color w:val="2B2A29"/>
          <w:w w:val="105"/>
        </w:rPr>
        <w:t>properly,</w:t>
      </w:r>
      <w:r>
        <w:rPr>
          <w:color w:val="2B2A29"/>
          <w:spacing w:val="3"/>
          <w:w w:val="105"/>
        </w:rPr>
        <w:t xml:space="preserve"> </w:t>
      </w:r>
      <w:r>
        <w:rPr>
          <w:color w:val="2B2A29"/>
          <w:w w:val="105"/>
        </w:rPr>
        <w:t>and</w:t>
      </w:r>
      <w:r>
        <w:rPr>
          <w:color w:val="2B2A29"/>
          <w:spacing w:val="3"/>
          <w:w w:val="105"/>
        </w:rPr>
        <w:t xml:space="preserve"> </w:t>
      </w:r>
      <w:r>
        <w:rPr>
          <w:color w:val="2B2A29"/>
          <w:w w:val="105"/>
        </w:rPr>
        <w:t>the</w:t>
      </w:r>
      <w:r>
        <w:rPr>
          <w:color w:val="2B2A29"/>
          <w:spacing w:val="3"/>
          <w:w w:val="105"/>
        </w:rPr>
        <w:t xml:space="preserve"> </w:t>
      </w:r>
      <w:r>
        <w:rPr>
          <w:color w:val="2B2A29"/>
          <w:w w:val="105"/>
        </w:rPr>
        <w:t>General</w:t>
      </w:r>
      <w:r>
        <w:rPr>
          <w:color w:val="2B2A29"/>
          <w:spacing w:val="2"/>
          <w:w w:val="105"/>
        </w:rPr>
        <w:t xml:space="preserve"> </w:t>
      </w:r>
      <w:r>
        <w:rPr>
          <w:color w:val="2B2A29"/>
          <w:w w:val="105"/>
        </w:rPr>
        <w:t>Data</w:t>
      </w:r>
      <w:r>
        <w:rPr>
          <w:color w:val="2B2A29"/>
          <w:spacing w:val="1"/>
          <w:w w:val="105"/>
        </w:rPr>
        <w:t xml:space="preserve"> </w:t>
      </w:r>
      <w:r>
        <w:rPr>
          <w:color w:val="2B2A29"/>
          <w:w w:val="105"/>
        </w:rPr>
        <w:t>Protection</w:t>
      </w:r>
      <w:r>
        <w:rPr>
          <w:color w:val="2B2A29"/>
          <w:spacing w:val="-11"/>
          <w:w w:val="105"/>
        </w:rPr>
        <w:t xml:space="preserve"> </w:t>
      </w:r>
      <w:r>
        <w:rPr>
          <w:color w:val="2B2A29"/>
          <w:w w:val="105"/>
        </w:rPr>
        <w:t>Regulation</w:t>
      </w:r>
      <w:r>
        <w:rPr>
          <w:color w:val="2B2A29"/>
          <w:spacing w:val="-10"/>
          <w:w w:val="105"/>
        </w:rPr>
        <w:t xml:space="preserve"> </w:t>
      </w:r>
      <w:r>
        <w:rPr>
          <w:color w:val="2B2A29"/>
          <w:w w:val="105"/>
        </w:rPr>
        <w:t>(GDPR)</w:t>
      </w:r>
      <w:r>
        <w:rPr>
          <w:color w:val="2B2A29"/>
          <w:spacing w:val="-11"/>
          <w:w w:val="105"/>
        </w:rPr>
        <w:t xml:space="preserve"> </w:t>
      </w:r>
      <w:r>
        <w:rPr>
          <w:color w:val="2B2A29"/>
          <w:w w:val="105"/>
        </w:rPr>
        <w:t>in</w:t>
      </w:r>
      <w:r>
        <w:rPr>
          <w:color w:val="2B2A29"/>
          <w:spacing w:val="-10"/>
          <w:w w:val="105"/>
        </w:rPr>
        <w:t xml:space="preserve"> </w:t>
      </w:r>
      <w:r>
        <w:rPr>
          <w:color w:val="2B2A29"/>
          <w:w w:val="105"/>
        </w:rPr>
        <w:t>Europe</w:t>
      </w:r>
      <w:r>
        <w:rPr>
          <w:color w:val="2B2A29"/>
          <w:spacing w:val="-11"/>
          <w:w w:val="105"/>
        </w:rPr>
        <w:t xml:space="preserve"> </w:t>
      </w:r>
      <w:r>
        <w:rPr>
          <w:color w:val="2B2A29"/>
          <w:w w:val="105"/>
        </w:rPr>
        <w:t>enforces</w:t>
      </w:r>
      <w:r>
        <w:rPr>
          <w:color w:val="2B2A29"/>
          <w:spacing w:val="-10"/>
          <w:w w:val="105"/>
        </w:rPr>
        <w:t xml:space="preserve"> </w:t>
      </w:r>
      <w:r>
        <w:rPr>
          <w:color w:val="2B2A29"/>
          <w:w w:val="105"/>
        </w:rPr>
        <w:t>the</w:t>
      </w:r>
      <w:r>
        <w:rPr>
          <w:color w:val="2B2A29"/>
          <w:spacing w:val="-11"/>
          <w:w w:val="105"/>
        </w:rPr>
        <w:t xml:space="preserve"> </w:t>
      </w:r>
      <w:r>
        <w:rPr>
          <w:color w:val="2B2A29"/>
          <w:w w:val="105"/>
        </w:rPr>
        <w:t>data</w:t>
      </w:r>
      <w:r>
        <w:rPr>
          <w:color w:val="2B2A29"/>
          <w:spacing w:val="-10"/>
          <w:w w:val="105"/>
        </w:rPr>
        <w:t xml:space="preserve"> </w:t>
      </w:r>
      <w:r>
        <w:rPr>
          <w:color w:val="2B2A29"/>
          <w:w w:val="105"/>
        </w:rPr>
        <w:t>privacy</w:t>
      </w:r>
      <w:r>
        <w:rPr>
          <w:color w:val="2B2A29"/>
          <w:spacing w:val="-11"/>
          <w:w w:val="105"/>
        </w:rPr>
        <w:t xml:space="preserve"> </w:t>
      </w:r>
      <w:r>
        <w:rPr>
          <w:color w:val="2B2A29"/>
          <w:w w:val="105"/>
        </w:rPr>
        <w:t>of</w:t>
      </w:r>
      <w:r>
        <w:rPr>
          <w:color w:val="2B2A29"/>
          <w:spacing w:val="-10"/>
          <w:w w:val="105"/>
        </w:rPr>
        <w:t xml:space="preserve"> </w:t>
      </w:r>
      <w:r>
        <w:rPr>
          <w:color w:val="2B2A29"/>
          <w:w w:val="105"/>
        </w:rPr>
        <w:t>users.</w:t>
      </w:r>
    </w:p>
    <w:p>
      <w:pPr>
        <w:pStyle w:val="11"/>
        <w:spacing w:before="198" w:line="304" w:lineRule="auto"/>
        <w:ind w:left="160" w:right="708"/>
      </w:pPr>
      <w:r>
        <w:rPr>
          <w:color w:val="2B2A29"/>
          <w:w w:val="105"/>
        </w:rPr>
        <w:t>如果某些信息被没有明确访问</w:t>
      </w:r>
      <w:r>
        <w:rPr>
          <w:color w:val="2B2A29"/>
          <w:spacing w:val="2"/>
          <w:w w:val="105"/>
        </w:rPr>
        <w:t>权限</w:t>
      </w:r>
      <w:r>
        <w:rPr>
          <w:color w:val="2B2A29"/>
          <w:w w:val="105"/>
        </w:rPr>
        <w:t>的人读取或复制，我们将这种情况视为失去保密性。这是我们试图防止的最基本的情况。易被窃取的信息类型包括财务细节、医疗记录、公司商业机密等。为了减轻</w:t>
      </w:r>
      <w:r>
        <w:rPr>
          <w:color w:val="2B2A29"/>
          <w:spacing w:val="4"/>
          <w:w w:val="105"/>
        </w:rPr>
        <w:t>其</w:t>
      </w:r>
      <w:r>
        <w:rPr>
          <w:color w:val="2B2A29"/>
          <w:w w:val="105"/>
        </w:rPr>
        <w:t>中一些情况，我</w:t>
      </w:r>
      <w:r>
        <w:rPr>
          <w:color w:val="2B2A29"/>
          <w:spacing w:val="5"/>
          <w:w w:val="105"/>
        </w:rPr>
        <w:t>们</w:t>
      </w:r>
      <w:r>
        <w:rPr>
          <w:color w:val="2B2A29"/>
          <w:w w:val="105"/>
        </w:rPr>
        <w:t>制定了保护公众的规章制度。例如，《健康保险便携性和责任法案》（HIPAA）概述</w:t>
      </w:r>
      <w:r>
        <w:rPr>
          <w:color w:val="2B2A29"/>
          <w:spacing w:val="2"/>
          <w:w w:val="105"/>
        </w:rPr>
        <w:t>了</w:t>
      </w:r>
      <w:r>
        <w:rPr>
          <w:color w:val="2B2A29"/>
          <w:w w:val="105"/>
        </w:rPr>
        <w:t>确保医疗记录得到妥善处理</w:t>
      </w:r>
      <w:r>
        <w:rPr>
          <w:color w:val="2B2A29"/>
          <w:spacing w:val="2"/>
          <w:w w:val="105"/>
        </w:rPr>
        <w:t>的</w:t>
      </w:r>
      <w:r>
        <w:rPr>
          <w:color w:val="2B2A29"/>
          <w:w w:val="105"/>
        </w:rPr>
        <w:t>规则，欧洲的</w:t>
      </w:r>
      <w:r>
        <w:rPr>
          <w:color w:val="2B2A29"/>
          <w:spacing w:val="-10"/>
          <w:w w:val="105"/>
        </w:rPr>
        <w:t>《</w:t>
      </w:r>
      <w:r>
        <w:rPr>
          <w:color w:val="2B2A29"/>
          <w:w w:val="105"/>
        </w:rPr>
        <w:t>通用</w:t>
      </w:r>
      <w:r>
        <w:rPr>
          <w:color w:val="2B2A29"/>
          <w:spacing w:val="2"/>
          <w:w w:val="105"/>
        </w:rPr>
        <w:t>数据</w:t>
      </w:r>
      <w:r>
        <w:rPr>
          <w:color w:val="2B2A29"/>
          <w:w w:val="105"/>
        </w:rPr>
        <w:t>保护条例</w:t>
      </w:r>
      <w:r>
        <w:rPr>
          <w:color w:val="2B2A29"/>
          <w:spacing w:val="-10"/>
          <w:w w:val="105"/>
        </w:rPr>
        <w:t>》</w:t>
      </w:r>
      <w:r>
        <w:rPr>
          <w:color w:val="2B2A29"/>
          <w:w w:val="105"/>
        </w:rPr>
        <w:t>（GDPR）强</w:t>
      </w:r>
      <w:r>
        <w:rPr>
          <w:color w:val="2B2A29"/>
          <w:spacing w:val="-10"/>
          <w:w w:val="105"/>
        </w:rPr>
        <w:t>制规定了</w:t>
      </w:r>
      <w:r>
        <w:rPr>
          <w:color w:val="2B2A29"/>
          <w:w w:val="105"/>
        </w:rPr>
        <w:t>用户的数据隐私。</w:t>
      </w:r>
    </w:p>
    <w:p>
      <w:pPr>
        <w:pStyle w:val="11"/>
        <w:spacing w:before="10"/>
        <w:rPr>
          <w:sz w:val="25"/>
        </w:rPr>
      </w:pPr>
    </w:p>
    <w:p>
      <w:r>
        <w:rPr>
          <w:color w:val="2B2A29"/>
          <w:w w:val="95"/>
        </w:rPr>
        <w:t>Integrity</w:t>
      </w:r>
    </w:p>
    <w:p>
      <w:pPr>
        <w:pStyle w:val="5"/>
        <w:ind w:left="159"/>
      </w:pPr>
      <w:r>
        <w:rPr>
          <w:color w:val="2B2A29"/>
          <w:w w:val="95"/>
        </w:rPr>
        <w:t>诚实正直</w:t>
      </w:r>
    </w:p>
    <w:p>
      <w:r>
        <w:rPr>
          <w:color w:val="2B2A29"/>
          <w:spacing w:val="-4"/>
          <w:w w:val="110"/>
        </w:rPr>
        <w:t>Information</w:t>
      </w:r>
      <w:r>
        <w:rPr>
          <w:color w:val="2B2A29"/>
          <w:spacing w:val="-24"/>
          <w:w w:val="110"/>
        </w:rPr>
        <w:t xml:space="preserve"> </w:t>
      </w:r>
      <w:r>
        <w:rPr>
          <w:color w:val="2B2A29"/>
          <w:spacing w:val="-4"/>
          <w:w w:val="110"/>
        </w:rPr>
        <w:t>can</w:t>
      </w:r>
      <w:r>
        <w:rPr>
          <w:color w:val="2B2A29"/>
          <w:spacing w:val="-23"/>
          <w:w w:val="110"/>
        </w:rPr>
        <w:t xml:space="preserve"> </w:t>
      </w:r>
      <w:r>
        <w:rPr>
          <w:color w:val="2B2A29"/>
          <w:spacing w:val="-4"/>
          <w:w w:val="110"/>
        </w:rPr>
        <w:t>be</w:t>
      </w:r>
      <w:r>
        <w:rPr>
          <w:color w:val="2B2A29"/>
          <w:spacing w:val="-24"/>
          <w:w w:val="110"/>
        </w:rPr>
        <w:t xml:space="preserve"> </w:t>
      </w:r>
      <w:r>
        <w:rPr>
          <w:color w:val="2B2A29"/>
          <w:spacing w:val="-4"/>
          <w:w w:val="110"/>
        </w:rPr>
        <w:t>corrupted,</w:t>
      </w:r>
      <w:r>
        <w:rPr>
          <w:color w:val="2B2A29"/>
          <w:spacing w:val="-23"/>
          <w:w w:val="110"/>
        </w:rPr>
        <w:t xml:space="preserve"> </w:t>
      </w:r>
      <w:r>
        <w:rPr>
          <w:color w:val="2B2A29"/>
          <w:spacing w:val="-4"/>
          <w:w w:val="110"/>
        </w:rPr>
        <w:t>both</w:t>
      </w:r>
      <w:r>
        <w:rPr>
          <w:color w:val="2B2A29"/>
          <w:spacing w:val="-24"/>
          <w:w w:val="110"/>
        </w:rPr>
        <w:t xml:space="preserve"> </w:t>
      </w:r>
      <w:r>
        <w:rPr>
          <w:color w:val="2B2A29"/>
          <w:spacing w:val="-4"/>
          <w:w w:val="110"/>
        </w:rPr>
        <w:t>when</w:t>
      </w:r>
      <w:r>
        <w:rPr>
          <w:color w:val="2B2A29"/>
          <w:spacing w:val="-23"/>
          <w:w w:val="110"/>
        </w:rPr>
        <w:t xml:space="preserve"> </w:t>
      </w:r>
      <w:r>
        <w:rPr>
          <w:color w:val="2B2A29"/>
          <w:spacing w:val="-4"/>
          <w:w w:val="110"/>
        </w:rPr>
        <w:t>it</w:t>
      </w:r>
      <w:r>
        <w:rPr>
          <w:color w:val="2B2A29"/>
          <w:spacing w:val="-24"/>
          <w:w w:val="110"/>
        </w:rPr>
        <w:t xml:space="preserve"> </w:t>
      </w:r>
      <w:r>
        <w:rPr>
          <w:color w:val="2B2A29"/>
          <w:spacing w:val="-4"/>
          <w:w w:val="110"/>
        </w:rPr>
        <w:t>is</w:t>
      </w:r>
      <w:r>
        <w:rPr>
          <w:color w:val="2B2A29"/>
          <w:spacing w:val="-23"/>
          <w:w w:val="110"/>
        </w:rPr>
        <w:t xml:space="preserve"> </w:t>
      </w:r>
      <w:r>
        <w:rPr>
          <w:color w:val="2B2A29"/>
          <w:spacing w:val="-4"/>
          <w:w w:val="110"/>
        </w:rPr>
        <w:t>data</w:t>
      </w:r>
      <w:r>
        <w:rPr>
          <w:color w:val="2B2A29"/>
          <w:spacing w:val="-23"/>
          <w:w w:val="110"/>
        </w:rPr>
        <w:t xml:space="preserve"> </w:t>
      </w:r>
      <w:r>
        <w:rPr>
          <w:color w:val="2B2A29"/>
          <w:spacing w:val="-4"/>
          <w:w w:val="110"/>
        </w:rPr>
        <w:t>at</w:t>
      </w:r>
      <w:r>
        <w:rPr>
          <w:color w:val="2B2A29"/>
          <w:spacing w:val="-24"/>
          <w:w w:val="110"/>
        </w:rPr>
        <w:t xml:space="preserve"> </w:t>
      </w:r>
      <w:r>
        <w:rPr>
          <w:color w:val="2B2A29"/>
          <w:spacing w:val="-4"/>
          <w:w w:val="110"/>
        </w:rPr>
        <w:t>rest</w:t>
      </w:r>
      <w:r>
        <w:rPr>
          <w:color w:val="2B2A29"/>
          <w:spacing w:val="-23"/>
          <w:w w:val="110"/>
        </w:rPr>
        <w:t xml:space="preserve"> </w:t>
      </w:r>
      <w:r>
        <w:rPr>
          <w:color w:val="2B2A29"/>
          <w:spacing w:val="-4"/>
          <w:w w:val="110"/>
        </w:rPr>
        <w:t>and</w:t>
      </w:r>
      <w:r>
        <w:rPr>
          <w:color w:val="2B2A29"/>
          <w:spacing w:val="-24"/>
          <w:w w:val="110"/>
        </w:rPr>
        <w:t xml:space="preserve"> </w:t>
      </w:r>
      <w:r>
        <w:rPr>
          <w:color w:val="2B2A29"/>
          <w:spacing w:val="-4"/>
          <w:w w:val="110"/>
        </w:rPr>
        <w:t>when</w:t>
      </w:r>
      <w:r>
        <w:rPr>
          <w:color w:val="2B2A29"/>
          <w:spacing w:val="-23"/>
          <w:w w:val="110"/>
        </w:rPr>
        <w:t xml:space="preserve"> </w:t>
      </w:r>
      <w:r>
        <w:rPr>
          <w:color w:val="2B2A29"/>
          <w:spacing w:val="-4"/>
          <w:w w:val="110"/>
        </w:rPr>
        <w:t>it</w:t>
      </w:r>
      <w:r>
        <w:rPr>
          <w:color w:val="2B2A29"/>
          <w:spacing w:val="-24"/>
          <w:w w:val="110"/>
        </w:rPr>
        <w:t xml:space="preserve"> </w:t>
      </w:r>
      <w:r>
        <w:rPr>
          <w:color w:val="2B2A29"/>
          <w:spacing w:val="-3"/>
          <w:w w:val="110"/>
        </w:rPr>
        <w:t>is</w:t>
      </w:r>
      <w:r>
        <w:rPr>
          <w:color w:val="2B2A29"/>
          <w:spacing w:val="-23"/>
          <w:w w:val="110"/>
        </w:rPr>
        <w:t xml:space="preserve"> </w:t>
      </w:r>
      <w:r>
        <w:rPr>
          <w:color w:val="2B2A29"/>
          <w:spacing w:val="-3"/>
          <w:w w:val="110"/>
        </w:rPr>
        <w:t>data</w:t>
      </w:r>
      <w:r>
        <w:rPr>
          <w:color w:val="2B2A29"/>
          <w:spacing w:val="-24"/>
          <w:w w:val="110"/>
        </w:rPr>
        <w:t xml:space="preserve"> </w:t>
      </w:r>
      <w:r>
        <w:rPr>
          <w:color w:val="2B2A29"/>
          <w:spacing w:val="-3"/>
          <w:w w:val="110"/>
        </w:rPr>
        <w:t>in</w:t>
      </w:r>
      <w:r>
        <w:rPr>
          <w:color w:val="2B2A29"/>
          <w:spacing w:val="-23"/>
          <w:w w:val="110"/>
        </w:rPr>
        <w:t xml:space="preserve"> </w:t>
      </w:r>
      <w:r>
        <w:rPr>
          <w:color w:val="2B2A29"/>
          <w:spacing w:val="-3"/>
          <w:w w:val="110"/>
        </w:rPr>
        <w:t>transit.</w:t>
      </w:r>
      <w:r>
        <w:rPr>
          <w:color w:val="2B2A29"/>
          <w:spacing w:val="-23"/>
          <w:w w:val="110"/>
        </w:rPr>
        <w:t xml:space="preserve"> </w:t>
      </w:r>
      <w:r>
        <w:rPr>
          <w:color w:val="2B2A29"/>
          <w:spacing w:val="-3"/>
          <w:w w:val="110"/>
        </w:rPr>
        <w:t>This</w:t>
      </w:r>
      <w:r>
        <w:rPr>
          <w:color w:val="2B2A29"/>
          <w:spacing w:val="-2"/>
          <w:w w:val="110"/>
        </w:rPr>
        <w:t xml:space="preserve"> </w:t>
      </w:r>
      <w:r>
        <w:rPr>
          <w:color w:val="2B2A29"/>
          <w:w w:val="105"/>
        </w:rPr>
        <w:t>can</w:t>
      </w:r>
      <w:r>
        <w:rPr>
          <w:color w:val="2B2A29"/>
          <w:spacing w:val="-22"/>
          <w:w w:val="105"/>
        </w:rPr>
        <w:t xml:space="preserve"> </w:t>
      </w:r>
      <w:r>
        <w:rPr>
          <w:color w:val="2B2A29"/>
          <w:w w:val="105"/>
        </w:rPr>
        <w:t>be</w:t>
      </w:r>
      <w:r>
        <w:rPr>
          <w:color w:val="2B2A29"/>
          <w:spacing w:val="-21"/>
          <w:w w:val="105"/>
        </w:rPr>
        <w:t xml:space="preserve"> </w:t>
      </w:r>
      <w:r>
        <w:rPr>
          <w:color w:val="2B2A29"/>
          <w:w w:val="105"/>
        </w:rPr>
        <w:t>due</w:t>
      </w:r>
      <w:r>
        <w:rPr>
          <w:color w:val="2B2A29"/>
          <w:spacing w:val="-21"/>
          <w:w w:val="105"/>
        </w:rPr>
        <w:t xml:space="preserve"> </w:t>
      </w:r>
      <w:r>
        <w:rPr>
          <w:color w:val="2B2A29"/>
          <w:w w:val="105"/>
        </w:rPr>
        <w:t>to</w:t>
      </w:r>
      <w:r>
        <w:rPr>
          <w:color w:val="2B2A29"/>
          <w:spacing w:val="-21"/>
          <w:w w:val="105"/>
        </w:rPr>
        <w:t xml:space="preserve"> </w:t>
      </w:r>
      <w:r>
        <w:rPr>
          <w:color w:val="2B2A29"/>
          <w:w w:val="105"/>
        </w:rPr>
        <w:t>physical</w:t>
      </w:r>
      <w:r>
        <w:rPr>
          <w:color w:val="2B2A29"/>
          <w:spacing w:val="-21"/>
          <w:w w:val="105"/>
        </w:rPr>
        <w:t xml:space="preserve"> </w:t>
      </w:r>
      <w:r>
        <w:rPr>
          <w:color w:val="2B2A29"/>
          <w:w w:val="105"/>
        </w:rPr>
        <w:t>storage</w:t>
      </w:r>
      <w:r>
        <w:rPr>
          <w:color w:val="2B2A29"/>
          <w:spacing w:val="-21"/>
          <w:w w:val="105"/>
        </w:rPr>
        <w:t xml:space="preserve"> </w:t>
      </w:r>
      <w:r>
        <w:rPr>
          <w:color w:val="2B2A29"/>
          <w:w w:val="105"/>
        </w:rPr>
        <w:t>media</w:t>
      </w:r>
      <w:r>
        <w:rPr>
          <w:color w:val="2B2A29"/>
          <w:spacing w:val="-21"/>
          <w:w w:val="105"/>
        </w:rPr>
        <w:t xml:space="preserve"> </w:t>
      </w:r>
      <w:r>
        <w:rPr>
          <w:color w:val="2B2A29"/>
          <w:w w:val="105"/>
        </w:rPr>
        <w:t>damage</w:t>
      </w:r>
      <w:r>
        <w:rPr>
          <w:color w:val="2B2A29"/>
          <w:spacing w:val="-21"/>
          <w:w w:val="105"/>
        </w:rPr>
        <w:t xml:space="preserve"> </w:t>
      </w:r>
      <w:r>
        <w:rPr>
          <w:color w:val="2B2A29"/>
          <w:w w:val="105"/>
        </w:rPr>
        <w:t>or</w:t>
      </w:r>
      <w:r>
        <w:rPr>
          <w:color w:val="2B2A29"/>
          <w:spacing w:val="-22"/>
          <w:w w:val="105"/>
        </w:rPr>
        <w:t xml:space="preserve"> </w:t>
      </w:r>
      <w:r>
        <w:rPr>
          <w:color w:val="2B2A29"/>
          <w:w w:val="105"/>
        </w:rPr>
        <w:t>data</w:t>
      </w:r>
      <w:r>
        <w:rPr>
          <w:color w:val="2B2A29"/>
          <w:spacing w:val="-21"/>
          <w:w w:val="105"/>
        </w:rPr>
        <w:t xml:space="preserve"> </w:t>
      </w:r>
      <w:r>
        <w:rPr>
          <w:color w:val="2B2A29"/>
          <w:w w:val="105"/>
        </w:rPr>
        <w:t>corruption</w:t>
      </w:r>
      <w:r>
        <w:rPr>
          <w:color w:val="2B2A29"/>
          <w:spacing w:val="-21"/>
          <w:w w:val="105"/>
        </w:rPr>
        <w:t xml:space="preserve"> </w:t>
      </w:r>
      <w:r>
        <w:rPr>
          <w:color w:val="2B2A29"/>
          <w:w w:val="105"/>
        </w:rPr>
        <w:t>in</w:t>
      </w:r>
      <w:r>
        <w:rPr>
          <w:color w:val="2B2A29"/>
          <w:spacing w:val="-21"/>
          <w:w w:val="105"/>
        </w:rPr>
        <w:t xml:space="preserve"> </w:t>
      </w:r>
      <w:r>
        <w:rPr>
          <w:color w:val="2B2A29"/>
          <w:w w:val="105"/>
        </w:rPr>
        <w:t>unreliable</w:t>
      </w:r>
      <w:r>
        <w:rPr>
          <w:color w:val="2B2A29"/>
          <w:spacing w:val="-21"/>
          <w:w w:val="105"/>
        </w:rPr>
        <w:t xml:space="preserve"> </w:t>
      </w:r>
      <w:r>
        <w:rPr>
          <w:color w:val="2B2A29"/>
          <w:w w:val="105"/>
        </w:rPr>
        <w:t>networks.</w:t>
      </w:r>
      <w:r>
        <w:rPr>
          <w:color w:val="2B2A29"/>
          <w:spacing w:val="-21"/>
          <w:w w:val="105"/>
        </w:rPr>
        <w:t xml:space="preserve"> </w:t>
      </w:r>
      <w:r>
        <w:rPr>
          <w:color w:val="2B2A29"/>
          <w:w w:val="105"/>
        </w:rPr>
        <w:t>This</w:t>
      </w:r>
      <w:r>
        <w:rPr>
          <w:color w:val="2B2A29"/>
          <w:spacing w:val="-55"/>
          <w:w w:val="105"/>
        </w:rPr>
        <w:t xml:space="preserve"> </w:t>
      </w:r>
      <w:r>
        <w:rPr>
          <w:color w:val="2B2A29"/>
          <w:spacing w:val="-1"/>
          <w:w w:val="105"/>
        </w:rPr>
        <w:t>type</w:t>
      </w:r>
      <w:r>
        <w:rPr>
          <w:color w:val="2B2A29"/>
          <w:spacing w:val="-21"/>
          <w:w w:val="105"/>
        </w:rPr>
        <w:t xml:space="preserve"> </w:t>
      </w:r>
      <w:r>
        <w:rPr>
          <w:color w:val="2B2A29"/>
          <w:spacing w:val="-1"/>
          <w:w w:val="105"/>
        </w:rPr>
        <w:t>of</w:t>
      </w:r>
      <w:r>
        <w:rPr>
          <w:color w:val="2B2A29"/>
          <w:spacing w:val="-20"/>
          <w:w w:val="105"/>
        </w:rPr>
        <w:t xml:space="preserve"> </w:t>
      </w:r>
      <w:r>
        <w:rPr>
          <w:color w:val="2B2A29"/>
          <w:spacing w:val="-1"/>
          <w:w w:val="105"/>
        </w:rPr>
        <w:t>a</w:t>
      </w:r>
      <w:r>
        <w:rPr>
          <w:color w:val="2B2A29"/>
          <w:spacing w:val="-21"/>
          <w:w w:val="105"/>
        </w:rPr>
        <w:t xml:space="preserve"> </w:t>
      </w:r>
      <w:r>
        <w:rPr>
          <w:color w:val="2B2A29"/>
          <w:spacing w:val="-1"/>
          <w:w w:val="105"/>
        </w:rPr>
        <w:t>situation</w:t>
      </w:r>
      <w:r>
        <w:rPr>
          <w:color w:val="2B2A29"/>
          <w:spacing w:val="-20"/>
          <w:w w:val="105"/>
        </w:rPr>
        <w:t xml:space="preserve"> </w:t>
      </w:r>
      <w:r>
        <w:rPr>
          <w:color w:val="2B2A29"/>
          <w:spacing w:val="-1"/>
          <w:w w:val="105"/>
        </w:rPr>
        <w:t>is</w:t>
      </w:r>
      <w:r>
        <w:rPr>
          <w:color w:val="2B2A29"/>
          <w:spacing w:val="-21"/>
          <w:w w:val="105"/>
        </w:rPr>
        <w:t xml:space="preserve"> </w:t>
      </w:r>
      <w:r>
        <w:rPr>
          <w:color w:val="2B2A29"/>
          <w:spacing w:val="-1"/>
          <w:w w:val="105"/>
        </w:rPr>
        <w:t>known</w:t>
      </w:r>
      <w:r>
        <w:rPr>
          <w:color w:val="2B2A29"/>
          <w:spacing w:val="-20"/>
          <w:w w:val="105"/>
        </w:rPr>
        <w:t xml:space="preserve"> </w:t>
      </w:r>
      <w:r>
        <w:rPr>
          <w:color w:val="2B2A29"/>
          <w:spacing w:val="-1"/>
          <w:w w:val="105"/>
        </w:rPr>
        <w:t>as</w:t>
      </w:r>
      <w:r>
        <w:rPr>
          <w:color w:val="2B2A29"/>
          <w:spacing w:val="-20"/>
          <w:w w:val="105"/>
        </w:rPr>
        <w:t xml:space="preserve"> </w:t>
      </w:r>
      <w:r>
        <w:rPr>
          <w:color w:val="2B2A29"/>
          <w:spacing w:val="-1"/>
          <w:w w:val="105"/>
        </w:rPr>
        <w:t>loss</w:t>
      </w:r>
      <w:r>
        <w:rPr>
          <w:color w:val="2B2A29"/>
          <w:spacing w:val="-21"/>
          <w:w w:val="105"/>
        </w:rPr>
        <w:t xml:space="preserve"> </w:t>
      </w:r>
      <w:r>
        <w:rPr>
          <w:color w:val="2B2A29"/>
          <w:spacing w:val="-1"/>
          <w:w w:val="105"/>
        </w:rPr>
        <w:t>of</w:t>
      </w:r>
      <w:r>
        <w:rPr>
          <w:color w:val="2B2A29"/>
          <w:spacing w:val="-20"/>
          <w:w w:val="105"/>
        </w:rPr>
        <w:t xml:space="preserve"> </w:t>
      </w:r>
      <w:r>
        <w:rPr>
          <w:color w:val="2B2A29"/>
          <w:spacing w:val="-1"/>
          <w:w w:val="105"/>
        </w:rPr>
        <w:t>data</w:t>
      </w:r>
      <w:r>
        <w:rPr>
          <w:color w:val="2B2A29"/>
          <w:spacing w:val="-21"/>
          <w:w w:val="105"/>
        </w:rPr>
        <w:t xml:space="preserve"> </w:t>
      </w:r>
      <w:r>
        <w:rPr>
          <w:color w:val="2B2A29"/>
          <w:spacing w:val="-1"/>
          <w:w w:val="105"/>
        </w:rPr>
        <w:t>integrity.</w:t>
      </w:r>
      <w:r>
        <w:rPr>
          <w:color w:val="2B2A29"/>
          <w:spacing w:val="-20"/>
          <w:w w:val="105"/>
        </w:rPr>
        <w:t xml:space="preserve"> </w:t>
      </w:r>
      <w:r>
        <w:rPr>
          <w:color w:val="2B2A29"/>
          <w:w w:val="105"/>
        </w:rPr>
        <w:t>Data</w:t>
      </w:r>
      <w:r>
        <w:rPr>
          <w:color w:val="2B2A29"/>
          <w:spacing w:val="-21"/>
          <w:w w:val="105"/>
        </w:rPr>
        <w:t xml:space="preserve"> </w:t>
      </w:r>
      <w:r>
        <w:rPr>
          <w:color w:val="2B2A29"/>
          <w:w w:val="105"/>
        </w:rPr>
        <w:t>corruption</w:t>
      </w:r>
      <w:r>
        <w:rPr>
          <w:color w:val="2B2A29"/>
          <w:spacing w:val="-20"/>
          <w:w w:val="105"/>
        </w:rPr>
        <w:t xml:space="preserve"> </w:t>
      </w:r>
      <w:r>
        <w:rPr>
          <w:color w:val="2B2A29"/>
          <w:w w:val="105"/>
        </w:rPr>
        <w:t>due</w:t>
      </w:r>
      <w:r>
        <w:rPr>
          <w:color w:val="2B2A29"/>
          <w:spacing w:val="-20"/>
          <w:w w:val="105"/>
        </w:rPr>
        <w:t xml:space="preserve"> </w:t>
      </w:r>
      <w:r>
        <w:rPr>
          <w:color w:val="2B2A29"/>
          <w:w w:val="105"/>
        </w:rPr>
        <w:t>to</w:t>
      </w:r>
      <w:r>
        <w:rPr>
          <w:color w:val="2B2A29"/>
          <w:spacing w:val="-21"/>
          <w:w w:val="105"/>
        </w:rPr>
        <w:t xml:space="preserve"> </w:t>
      </w:r>
      <w:r>
        <w:rPr>
          <w:color w:val="2B2A29"/>
          <w:w w:val="105"/>
        </w:rPr>
        <w:t>natural</w:t>
      </w:r>
      <w:r>
        <w:rPr>
          <w:color w:val="2B2A29"/>
          <w:spacing w:val="-20"/>
          <w:w w:val="105"/>
        </w:rPr>
        <w:t xml:space="preserve"> </w:t>
      </w:r>
      <w:r>
        <w:rPr>
          <w:color w:val="2B2A29"/>
          <w:w w:val="105"/>
        </w:rPr>
        <w:t>causes</w:t>
      </w:r>
      <w:r>
        <w:rPr>
          <w:color w:val="2B2A29"/>
          <w:spacing w:val="-21"/>
          <w:w w:val="105"/>
        </w:rPr>
        <w:t xml:space="preserve"> </w:t>
      </w:r>
      <w:r>
        <w:rPr>
          <w:color w:val="2B2A29"/>
          <w:w w:val="105"/>
        </w:rPr>
        <w:t>is</w:t>
      </w:r>
      <w:r>
        <w:rPr>
          <w:color w:val="2B2A29"/>
          <w:spacing w:val="1"/>
          <w:w w:val="105"/>
        </w:rPr>
        <w:t xml:space="preserve"> </w:t>
      </w:r>
      <w:r>
        <w:rPr>
          <w:color w:val="2B2A29"/>
          <w:w w:val="105"/>
        </w:rPr>
        <w:t>usually</w:t>
      </w:r>
      <w:r>
        <w:rPr>
          <w:color w:val="2B2A29"/>
          <w:spacing w:val="-20"/>
          <w:w w:val="105"/>
        </w:rPr>
        <w:t xml:space="preserve"> </w:t>
      </w:r>
      <w:r>
        <w:rPr>
          <w:color w:val="2B2A29"/>
          <w:w w:val="105"/>
        </w:rPr>
        <w:t>mitigated</w:t>
      </w:r>
      <w:r>
        <w:rPr>
          <w:color w:val="2B2A29"/>
          <w:spacing w:val="-19"/>
          <w:w w:val="105"/>
        </w:rPr>
        <w:t xml:space="preserve"> </w:t>
      </w:r>
      <w:r>
        <w:rPr>
          <w:color w:val="2B2A29"/>
          <w:w w:val="105"/>
        </w:rPr>
        <w:t>using</w:t>
      </w:r>
      <w:r>
        <w:rPr>
          <w:color w:val="2B2A29"/>
          <w:spacing w:val="-20"/>
          <w:w w:val="105"/>
        </w:rPr>
        <w:t xml:space="preserve"> </w:t>
      </w:r>
      <w:r>
        <w:rPr>
          <w:color w:val="2B2A29"/>
          <w:w w:val="105"/>
        </w:rPr>
        <w:t>data</w:t>
      </w:r>
      <w:r>
        <w:rPr>
          <w:color w:val="2B2A29"/>
          <w:spacing w:val="-19"/>
          <w:w w:val="105"/>
        </w:rPr>
        <w:t xml:space="preserve"> </w:t>
      </w:r>
      <w:r>
        <w:rPr>
          <w:color w:val="2B2A29"/>
          <w:w w:val="105"/>
        </w:rPr>
        <w:t>redundancy</w:t>
      </w:r>
      <w:r>
        <w:rPr>
          <w:color w:val="2B2A29"/>
          <w:spacing w:val="-20"/>
          <w:w w:val="105"/>
        </w:rPr>
        <w:t xml:space="preserve"> </w:t>
      </w:r>
      <w:r>
        <w:rPr>
          <w:color w:val="2B2A29"/>
          <w:w w:val="105"/>
        </w:rPr>
        <w:t>techniques</w:t>
      </w:r>
      <w:r>
        <w:rPr>
          <w:color w:val="2B2A29"/>
          <w:spacing w:val="-19"/>
          <w:w w:val="105"/>
        </w:rPr>
        <w:t xml:space="preserve"> </w:t>
      </w:r>
      <w:r>
        <w:rPr>
          <w:color w:val="2B2A29"/>
          <w:w w:val="105"/>
        </w:rPr>
        <w:t>in</w:t>
      </w:r>
      <w:r>
        <w:rPr>
          <w:color w:val="2B2A29"/>
          <w:spacing w:val="-19"/>
          <w:w w:val="105"/>
        </w:rPr>
        <w:t xml:space="preserve"> </w:t>
      </w:r>
      <w:r>
        <w:rPr>
          <w:color w:val="2B2A29"/>
          <w:w w:val="105"/>
        </w:rPr>
        <w:t>computers,</w:t>
      </w:r>
      <w:r>
        <w:rPr>
          <w:color w:val="2B2A29"/>
          <w:spacing w:val="-20"/>
          <w:w w:val="105"/>
        </w:rPr>
        <w:t xml:space="preserve"> </w:t>
      </w:r>
      <w:r>
        <w:rPr>
          <w:color w:val="2B2A29"/>
          <w:w w:val="105"/>
        </w:rPr>
        <w:t>such</w:t>
      </w:r>
      <w:r>
        <w:rPr>
          <w:color w:val="2B2A29"/>
          <w:spacing w:val="-19"/>
          <w:w w:val="105"/>
        </w:rPr>
        <w:t xml:space="preserve"> </w:t>
      </w:r>
      <w:r>
        <w:rPr>
          <w:color w:val="2B2A29"/>
          <w:w w:val="105"/>
        </w:rPr>
        <w:t>as</w:t>
      </w:r>
      <w:r>
        <w:rPr>
          <w:color w:val="2B2A29"/>
          <w:spacing w:val="-20"/>
          <w:w w:val="105"/>
        </w:rPr>
        <w:t xml:space="preserve"> </w:t>
      </w:r>
      <w:r>
        <w:rPr>
          <w:color w:val="2B2A29"/>
          <w:w w:val="105"/>
        </w:rPr>
        <w:t>error</w:t>
      </w:r>
      <w:r>
        <w:rPr>
          <w:color w:val="2B2A29"/>
          <w:spacing w:val="-19"/>
          <w:w w:val="105"/>
        </w:rPr>
        <w:t xml:space="preserve"> </w:t>
      </w:r>
      <w:r>
        <w:rPr>
          <w:color w:val="2B2A29"/>
          <w:w w:val="105"/>
        </w:rPr>
        <w:t>correcting</w:t>
      </w:r>
      <w:r>
        <w:rPr>
          <w:color w:val="2B2A29"/>
          <w:spacing w:val="1"/>
          <w:w w:val="105"/>
        </w:rPr>
        <w:t xml:space="preserve"> </w:t>
      </w:r>
      <w:r>
        <w:rPr>
          <w:color w:val="2B2A29"/>
          <w:spacing w:val="-1"/>
          <w:w w:val="105"/>
        </w:rPr>
        <w:t>code</w:t>
      </w:r>
      <w:r>
        <w:rPr>
          <w:color w:val="2B2A29"/>
          <w:spacing w:val="-21"/>
          <w:w w:val="105"/>
        </w:rPr>
        <w:t xml:space="preserve"> </w:t>
      </w:r>
      <w:r>
        <w:rPr>
          <w:color w:val="2B2A29"/>
          <w:spacing w:val="-1"/>
          <w:w w:val="105"/>
        </w:rPr>
        <w:t>(ECC)</w:t>
      </w:r>
      <w:r>
        <w:rPr>
          <w:color w:val="2B2A29"/>
          <w:spacing w:val="-21"/>
          <w:w w:val="105"/>
        </w:rPr>
        <w:t xml:space="preserve"> </w:t>
      </w:r>
      <w:r>
        <w:rPr>
          <w:color w:val="2B2A29"/>
          <w:spacing w:val="-1"/>
          <w:w w:val="105"/>
        </w:rPr>
        <w:t>memory</w:t>
      </w:r>
      <w:r>
        <w:rPr>
          <w:color w:val="2B2A29"/>
          <w:spacing w:val="-20"/>
          <w:w w:val="105"/>
        </w:rPr>
        <w:t xml:space="preserve"> </w:t>
      </w:r>
      <w:r>
        <w:rPr>
          <w:color w:val="2B2A29"/>
          <w:spacing w:val="-1"/>
          <w:w w:val="105"/>
        </w:rPr>
        <w:t>and</w:t>
      </w:r>
      <w:r>
        <w:rPr>
          <w:color w:val="2B2A29"/>
          <w:spacing w:val="-21"/>
          <w:w w:val="105"/>
        </w:rPr>
        <w:t xml:space="preserve"> </w:t>
      </w:r>
      <w:r>
        <w:rPr>
          <w:color w:val="2B2A29"/>
          <w:spacing w:val="-1"/>
          <w:w w:val="105"/>
        </w:rPr>
        <w:t>redundant</w:t>
      </w:r>
      <w:r>
        <w:rPr>
          <w:color w:val="2B2A29"/>
          <w:spacing w:val="-21"/>
          <w:w w:val="105"/>
        </w:rPr>
        <w:t xml:space="preserve"> </w:t>
      </w:r>
      <w:r>
        <w:rPr>
          <w:color w:val="2B2A29"/>
          <w:spacing w:val="-1"/>
          <w:w w:val="105"/>
        </w:rPr>
        <w:t>array</w:t>
      </w:r>
      <w:r>
        <w:rPr>
          <w:color w:val="2B2A29"/>
          <w:spacing w:val="-20"/>
          <w:w w:val="105"/>
        </w:rPr>
        <w:t xml:space="preserve"> </w:t>
      </w:r>
      <w:r>
        <w:rPr>
          <w:color w:val="2B2A29"/>
          <w:spacing w:val="-1"/>
          <w:w w:val="105"/>
        </w:rPr>
        <w:t>of</w:t>
      </w:r>
      <w:r>
        <w:rPr>
          <w:color w:val="2B2A29"/>
          <w:spacing w:val="-21"/>
          <w:w w:val="105"/>
        </w:rPr>
        <w:t xml:space="preserve"> </w:t>
      </w:r>
      <w:r>
        <w:rPr>
          <w:color w:val="2B2A29"/>
          <w:spacing w:val="-1"/>
          <w:w w:val="105"/>
        </w:rPr>
        <w:t>independent</w:t>
      </w:r>
      <w:r>
        <w:rPr>
          <w:color w:val="2B2A29"/>
          <w:spacing w:val="-20"/>
          <w:w w:val="105"/>
        </w:rPr>
        <w:t xml:space="preserve"> </w:t>
      </w:r>
      <w:r>
        <w:rPr>
          <w:color w:val="2B2A29"/>
          <w:spacing w:val="-1"/>
          <w:w w:val="105"/>
        </w:rPr>
        <w:t>disks</w:t>
      </w:r>
      <w:r>
        <w:rPr>
          <w:color w:val="2B2A29"/>
          <w:spacing w:val="-21"/>
          <w:w w:val="105"/>
        </w:rPr>
        <w:t xml:space="preserve"> </w:t>
      </w:r>
      <w:r>
        <w:rPr>
          <w:color w:val="2B2A29"/>
          <w:spacing w:val="-1"/>
          <w:w w:val="105"/>
        </w:rPr>
        <w:t>(RAID)</w:t>
      </w:r>
      <w:r>
        <w:rPr>
          <w:color w:val="2B2A29"/>
          <w:spacing w:val="-21"/>
          <w:w w:val="105"/>
        </w:rPr>
        <w:t xml:space="preserve"> </w:t>
      </w:r>
      <w:r>
        <w:rPr>
          <w:color w:val="2B2A29"/>
          <w:spacing w:val="-1"/>
          <w:w w:val="105"/>
        </w:rPr>
        <w:t>technology</w:t>
      </w:r>
      <w:r>
        <w:rPr>
          <w:color w:val="2B2A29"/>
          <w:spacing w:val="-20"/>
          <w:w w:val="105"/>
        </w:rPr>
        <w:t xml:space="preserve"> </w:t>
      </w:r>
      <w:r>
        <w:rPr>
          <w:color w:val="2B2A29"/>
          <w:w w:val="105"/>
        </w:rPr>
        <w:t>for</w:t>
      </w:r>
      <w:r>
        <w:rPr>
          <w:color w:val="2B2A29"/>
          <w:spacing w:val="-21"/>
          <w:w w:val="105"/>
        </w:rPr>
        <w:t xml:space="preserve"> </w:t>
      </w:r>
      <w:r>
        <w:rPr>
          <w:color w:val="2B2A29"/>
          <w:w w:val="105"/>
        </w:rPr>
        <w:t>hard</w:t>
      </w:r>
      <w:r>
        <w:rPr>
          <w:color w:val="2B2A29"/>
          <w:spacing w:val="1"/>
          <w:w w:val="105"/>
        </w:rPr>
        <w:t xml:space="preserve"> </w:t>
      </w:r>
      <w:r>
        <w:rPr>
          <w:color w:val="2B2A29"/>
          <w:spacing w:val="-2"/>
          <w:w w:val="105"/>
        </w:rPr>
        <w:t>disks.</w:t>
      </w:r>
      <w:r>
        <w:rPr>
          <w:color w:val="2B2A29"/>
          <w:spacing w:val="-21"/>
          <w:w w:val="105"/>
        </w:rPr>
        <w:t xml:space="preserve"> </w:t>
      </w:r>
      <w:r>
        <w:rPr>
          <w:color w:val="2B2A29"/>
          <w:spacing w:val="-2"/>
          <w:w w:val="105"/>
        </w:rPr>
        <w:t>The</w:t>
      </w:r>
      <w:r>
        <w:rPr>
          <w:color w:val="2B2A29"/>
          <w:spacing w:val="-21"/>
          <w:w w:val="105"/>
        </w:rPr>
        <w:t xml:space="preserve"> </w:t>
      </w:r>
      <w:r>
        <w:rPr>
          <w:color w:val="2B2A29"/>
          <w:spacing w:val="-2"/>
          <w:w w:val="105"/>
        </w:rPr>
        <w:t>checking</w:t>
      </w:r>
      <w:r>
        <w:rPr>
          <w:color w:val="2B2A29"/>
          <w:spacing w:val="-20"/>
          <w:w w:val="105"/>
        </w:rPr>
        <w:t xml:space="preserve"> </w:t>
      </w:r>
      <w:r>
        <w:rPr>
          <w:color w:val="2B2A29"/>
          <w:spacing w:val="-2"/>
          <w:w w:val="105"/>
        </w:rPr>
        <w:t>of</w:t>
      </w:r>
      <w:r>
        <w:rPr>
          <w:color w:val="2B2A29"/>
          <w:spacing w:val="-21"/>
          <w:w w:val="105"/>
        </w:rPr>
        <w:t xml:space="preserve"> </w:t>
      </w:r>
      <w:r>
        <w:rPr>
          <w:color w:val="2B2A29"/>
          <w:spacing w:val="-2"/>
          <w:w w:val="105"/>
        </w:rPr>
        <w:t>data</w:t>
      </w:r>
      <w:r>
        <w:rPr>
          <w:color w:val="2B2A29"/>
          <w:spacing w:val="-21"/>
          <w:w w:val="105"/>
        </w:rPr>
        <w:t xml:space="preserve"> </w:t>
      </w:r>
      <w:r>
        <w:rPr>
          <w:color w:val="2B2A29"/>
          <w:spacing w:val="-2"/>
          <w:w w:val="105"/>
        </w:rPr>
        <w:t>integrity</w:t>
      </w:r>
      <w:r>
        <w:rPr>
          <w:color w:val="2B2A29"/>
          <w:spacing w:val="-20"/>
          <w:w w:val="105"/>
        </w:rPr>
        <w:t xml:space="preserve"> </w:t>
      </w:r>
      <w:r>
        <w:rPr>
          <w:color w:val="2B2A29"/>
          <w:spacing w:val="-2"/>
          <w:w w:val="105"/>
        </w:rPr>
        <w:t>is</w:t>
      </w:r>
      <w:r>
        <w:rPr>
          <w:color w:val="2B2A29"/>
          <w:spacing w:val="-21"/>
          <w:w w:val="105"/>
        </w:rPr>
        <w:t xml:space="preserve"> </w:t>
      </w:r>
      <w:r>
        <w:rPr>
          <w:color w:val="2B2A29"/>
          <w:spacing w:val="-2"/>
          <w:w w:val="105"/>
        </w:rPr>
        <w:t>mainly</w:t>
      </w:r>
      <w:r>
        <w:rPr>
          <w:color w:val="2B2A29"/>
          <w:spacing w:val="-20"/>
          <w:w w:val="105"/>
        </w:rPr>
        <w:t xml:space="preserve"> </w:t>
      </w:r>
      <w:r>
        <w:rPr>
          <w:color w:val="2B2A29"/>
          <w:spacing w:val="-2"/>
          <w:w w:val="105"/>
        </w:rPr>
        <w:t>done</w:t>
      </w:r>
      <w:r>
        <w:rPr>
          <w:color w:val="2B2A29"/>
          <w:spacing w:val="-21"/>
          <w:w w:val="105"/>
        </w:rPr>
        <w:t xml:space="preserve"> </w:t>
      </w:r>
      <w:r>
        <w:rPr>
          <w:color w:val="2B2A29"/>
          <w:spacing w:val="-2"/>
          <w:w w:val="105"/>
        </w:rPr>
        <w:t>with</w:t>
      </w:r>
      <w:r>
        <w:rPr>
          <w:color w:val="2B2A29"/>
          <w:spacing w:val="-21"/>
          <w:w w:val="105"/>
        </w:rPr>
        <w:t xml:space="preserve"> </w:t>
      </w:r>
      <w:r>
        <w:rPr>
          <w:color w:val="2B2A29"/>
          <w:spacing w:val="-2"/>
          <w:w w:val="105"/>
        </w:rPr>
        <w:t>message</w:t>
      </w:r>
      <w:r>
        <w:rPr>
          <w:color w:val="2B2A29"/>
          <w:spacing w:val="-20"/>
          <w:w w:val="105"/>
        </w:rPr>
        <w:t xml:space="preserve"> </w:t>
      </w:r>
      <w:r>
        <w:rPr>
          <w:color w:val="2B2A29"/>
          <w:spacing w:val="-2"/>
          <w:w w:val="105"/>
        </w:rPr>
        <w:t>digests,</w:t>
      </w:r>
      <w:r>
        <w:rPr>
          <w:color w:val="2B2A29"/>
          <w:spacing w:val="-21"/>
          <w:w w:val="105"/>
        </w:rPr>
        <w:t xml:space="preserve"> </w:t>
      </w:r>
      <w:r>
        <w:rPr>
          <w:color w:val="2B2A29"/>
          <w:spacing w:val="-1"/>
          <w:w w:val="105"/>
        </w:rPr>
        <w:t>which</w:t>
      </w:r>
      <w:r>
        <w:rPr>
          <w:color w:val="2B2A29"/>
          <w:spacing w:val="-20"/>
          <w:w w:val="105"/>
        </w:rPr>
        <w:t xml:space="preserve"> </w:t>
      </w:r>
      <w:r>
        <w:rPr>
          <w:color w:val="2B2A29"/>
          <w:spacing w:val="-1"/>
          <w:w w:val="105"/>
        </w:rPr>
        <w:t>check</w:t>
      </w:r>
      <w:r>
        <w:rPr>
          <w:color w:val="2B2A29"/>
          <w:spacing w:val="-21"/>
          <w:w w:val="105"/>
        </w:rPr>
        <w:t xml:space="preserve"> </w:t>
      </w:r>
      <w:r>
        <w:rPr>
          <w:color w:val="2B2A29"/>
          <w:spacing w:val="-1"/>
          <w:w w:val="105"/>
        </w:rPr>
        <w:t>with</w:t>
      </w:r>
      <w:r>
        <w:rPr>
          <w:color w:val="2B2A29"/>
          <w:spacing w:val="-21"/>
          <w:w w:val="105"/>
        </w:rPr>
        <w:t xml:space="preserve"> </w:t>
      </w:r>
      <w:r>
        <w:rPr>
          <w:color w:val="2B2A29"/>
          <w:spacing w:val="-1"/>
          <w:w w:val="105"/>
        </w:rPr>
        <w:t>a</w:t>
      </w:r>
      <w:r>
        <w:rPr>
          <w:color w:val="2B2A29"/>
          <w:spacing w:val="-54"/>
          <w:w w:val="105"/>
        </w:rPr>
        <w:t xml:space="preserve"> </w:t>
      </w:r>
      <w:r>
        <w:rPr>
          <w:color w:val="2B2A29"/>
          <w:spacing w:val="-1"/>
          <w:w w:val="105"/>
        </w:rPr>
        <w:t>high</w:t>
      </w:r>
      <w:r>
        <w:rPr>
          <w:color w:val="2B2A29"/>
          <w:spacing w:val="-21"/>
          <w:w w:val="105"/>
        </w:rPr>
        <w:t xml:space="preserve"> </w:t>
      </w:r>
      <w:r>
        <w:rPr>
          <w:color w:val="2B2A29"/>
          <w:spacing w:val="-1"/>
          <w:w w:val="105"/>
        </w:rPr>
        <w:t>probability</w:t>
      </w:r>
      <w:r>
        <w:rPr>
          <w:color w:val="2B2A29"/>
          <w:spacing w:val="-21"/>
          <w:w w:val="105"/>
        </w:rPr>
        <w:t xml:space="preserve"> </w:t>
      </w:r>
      <w:r>
        <w:rPr>
          <w:color w:val="2B2A29"/>
          <w:w w:val="105"/>
        </w:rPr>
        <w:t>whether</w:t>
      </w:r>
      <w:r>
        <w:rPr>
          <w:color w:val="2B2A29"/>
          <w:spacing w:val="-21"/>
          <w:w w:val="105"/>
        </w:rPr>
        <w:t xml:space="preserve"> </w:t>
      </w:r>
      <w:r>
        <w:rPr>
          <w:color w:val="2B2A29"/>
          <w:w w:val="105"/>
        </w:rPr>
        <w:t>the</w:t>
      </w:r>
      <w:r>
        <w:rPr>
          <w:color w:val="2B2A29"/>
          <w:spacing w:val="-20"/>
          <w:w w:val="105"/>
        </w:rPr>
        <w:t xml:space="preserve"> </w:t>
      </w:r>
      <w:r>
        <w:rPr>
          <w:color w:val="2B2A29"/>
          <w:w w:val="105"/>
        </w:rPr>
        <w:t>data</w:t>
      </w:r>
      <w:r>
        <w:rPr>
          <w:color w:val="2B2A29"/>
          <w:spacing w:val="-21"/>
          <w:w w:val="105"/>
        </w:rPr>
        <w:t xml:space="preserve"> </w:t>
      </w:r>
      <w:r>
        <w:rPr>
          <w:color w:val="2B2A29"/>
          <w:w w:val="105"/>
        </w:rPr>
        <w:t>integrity</w:t>
      </w:r>
      <w:r>
        <w:rPr>
          <w:color w:val="2B2A29"/>
          <w:spacing w:val="-21"/>
          <w:w w:val="105"/>
        </w:rPr>
        <w:t xml:space="preserve"> </w:t>
      </w:r>
      <w:r>
        <w:rPr>
          <w:color w:val="2B2A29"/>
          <w:w w:val="105"/>
        </w:rPr>
        <w:t>has</w:t>
      </w:r>
      <w:r>
        <w:rPr>
          <w:color w:val="2B2A29"/>
          <w:spacing w:val="-20"/>
          <w:w w:val="105"/>
        </w:rPr>
        <w:t xml:space="preserve"> </w:t>
      </w:r>
      <w:r>
        <w:rPr>
          <w:color w:val="2B2A29"/>
          <w:w w:val="105"/>
        </w:rPr>
        <w:t>been</w:t>
      </w:r>
      <w:r>
        <w:rPr>
          <w:color w:val="2B2A29"/>
          <w:spacing w:val="-21"/>
          <w:w w:val="105"/>
        </w:rPr>
        <w:t xml:space="preserve"> </w:t>
      </w:r>
      <w:r>
        <w:rPr>
          <w:color w:val="2B2A29"/>
          <w:w w:val="105"/>
        </w:rPr>
        <w:t>violated</w:t>
      </w:r>
      <w:r>
        <w:rPr>
          <w:color w:val="2B2A29"/>
          <w:spacing w:val="-21"/>
          <w:w w:val="105"/>
        </w:rPr>
        <w:t xml:space="preserve"> </w:t>
      </w:r>
      <w:r>
        <w:rPr>
          <w:color w:val="2B2A29"/>
          <w:w w:val="105"/>
        </w:rPr>
        <w:t>or</w:t>
      </w:r>
      <w:r>
        <w:rPr>
          <w:color w:val="2B2A29"/>
          <w:spacing w:val="-20"/>
          <w:w w:val="105"/>
        </w:rPr>
        <w:t xml:space="preserve"> </w:t>
      </w:r>
      <w:r>
        <w:rPr>
          <w:color w:val="2B2A29"/>
          <w:w w:val="105"/>
        </w:rPr>
        <w:t>not.</w:t>
      </w:r>
    </w:p>
    <w:p>
      <w:pPr>
        <w:pStyle w:val="11"/>
        <w:spacing w:before="199" w:line="304" w:lineRule="auto"/>
        <w:ind w:left="160" w:right="510"/>
      </w:pPr>
      <w:r>
        <w:rPr>
          <w:color w:val="2B2A29"/>
          <w:spacing w:val="-4"/>
          <w:w w:val="110"/>
        </w:rPr>
        <w:t>无</w:t>
      </w:r>
      <w:r>
        <w:rPr>
          <w:color w:val="2B2A29"/>
          <w:spacing w:val="-23"/>
          <w:w w:val="110"/>
        </w:rPr>
        <w:t>论</w:t>
      </w:r>
      <w:r>
        <w:rPr>
          <w:color w:val="2B2A29"/>
          <w:spacing w:val="-4"/>
          <w:w w:val="110"/>
        </w:rPr>
        <w:t>是静止数据还是</w:t>
      </w:r>
      <w:r>
        <w:rPr>
          <w:color w:val="2B2A29"/>
          <w:spacing w:val="-3"/>
          <w:w w:val="110"/>
        </w:rPr>
        <w:t>传输数据</w:t>
      </w:r>
      <w:r>
        <w:rPr>
          <w:color w:val="2B2A29"/>
          <w:spacing w:val="-4"/>
          <w:w w:val="110"/>
        </w:rPr>
        <w:t>，信息</w:t>
      </w:r>
      <w:r>
        <w:rPr>
          <w:color w:val="2B2A29"/>
          <w:spacing w:val="-24"/>
          <w:w w:val="110"/>
        </w:rPr>
        <w:t>都</w:t>
      </w:r>
      <w:r>
        <w:rPr>
          <w:color w:val="2B2A29"/>
          <w:spacing w:val="-4"/>
          <w:w w:val="110"/>
        </w:rPr>
        <w:t>可能被破坏</w:t>
      </w:r>
      <w:r>
        <w:rPr>
          <w:color w:val="2B2A29"/>
          <w:spacing w:val="-3"/>
          <w:w w:val="110"/>
        </w:rPr>
        <w:t>。这</w:t>
      </w:r>
      <w:r>
        <w:rPr>
          <w:color w:val="2B2A29"/>
          <w:w w:val="105"/>
        </w:rPr>
        <w:t>可能是由于物理存储介质损坏或不可靠网络中</w:t>
      </w:r>
      <w:r>
        <w:rPr>
          <w:color w:val="2B2A29"/>
          <w:spacing w:val="-21"/>
          <w:w w:val="105"/>
        </w:rPr>
        <w:t>的</w:t>
      </w:r>
      <w:r>
        <w:rPr>
          <w:color w:val="2B2A29"/>
          <w:w w:val="105"/>
        </w:rPr>
        <w:t>数据损坏。</w:t>
      </w:r>
      <w:r>
        <w:rPr>
          <w:color w:val="2B2A29"/>
          <w:spacing w:val="-1"/>
          <w:w w:val="105"/>
        </w:rPr>
        <w:t>这种情况称为数据完整性丢失。</w:t>
      </w:r>
      <w:r>
        <w:rPr>
          <w:color w:val="2B2A29"/>
          <w:w w:val="105"/>
        </w:rPr>
        <w:t>通常使用计算机中</w:t>
      </w:r>
      <w:r>
        <w:rPr>
          <w:color w:val="2B2A29"/>
          <w:spacing w:val="-19"/>
          <w:w w:val="105"/>
        </w:rPr>
        <w:t>的</w:t>
      </w:r>
      <w:r>
        <w:rPr>
          <w:color w:val="2B2A29"/>
          <w:w w:val="105"/>
        </w:rPr>
        <w:t>数据冗余技术（如纠错</w:t>
      </w:r>
      <w:r>
        <w:rPr>
          <w:color w:val="2B2A29"/>
          <w:spacing w:val="-1"/>
          <w:w w:val="105"/>
        </w:rPr>
        <w:t>码（ECC）存储器和</w:t>
      </w:r>
      <w:r>
        <w:rPr>
          <w:color w:val="2B2A29"/>
          <w:spacing w:val="-2"/>
          <w:w w:val="105"/>
        </w:rPr>
        <w:t>硬盘</w:t>
      </w:r>
      <w:r>
        <w:rPr>
          <w:color w:val="2B2A29"/>
          <w:spacing w:val="-1"/>
          <w:w w:val="105"/>
        </w:rPr>
        <w:t>的独立磁盘</w:t>
      </w:r>
      <w:r>
        <w:rPr>
          <w:color w:val="2B2A29"/>
          <w:spacing w:val="-21"/>
          <w:w w:val="105"/>
        </w:rPr>
        <w:t>冗余</w:t>
      </w:r>
      <w:r>
        <w:rPr>
          <w:color w:val="2B2A29"/>
          <w:spacing w:val="-1"/>
          <w:w w:val="105"/>
        </w:rPr>
        <w:t>阵列（RAID）技</w:t>
      </w:r>
      <w:r>
        <w:rPr>
          <w:color w:val="2B2A29"/>
          <w:spacing w:val="-19"/>
          <w:w w:val="105"/>
        </w:rPr>
        <w:t>术</w:t>
      </w:r>
      <w:r>
        <w:rPr>
          <w:color w:val="2B2A29"/>
          <w:spacing w:val="-20"/>
          <w:w w:val="105"/>
        </w:rPr>
        <w:t>）来</w:t>
      </w:r>
      <w:r>
        <w:rPr>
          <w:color w:val="2B2A29"/>
          <w:w w:val="105"/>
        </w:rPr>
        <w:t>减轻由于自然原因</w:t>
      </w:r>
      <w:r>
        <w:rPr>
          <w:color w:val="2B2A29"/>
          <w:spacing w:val="-21"/>
          <w:w w:val="105"/>
        </w:rPr>
        <w:t>导致的</w:t>
      </w:r>
      <w:r>
        <w:rPr>
          <w:color w:val="2B2A29"/>
          <w:w w:val="105"/>
        </w:rPr>
        <w:t>数据损坏</w:t>
      </w:r>
      <w:r>
        <w:rPr>
          <w:color w:val="2B2A29"/>
          <w:spacing w:val="-2"/>
          <w:w w:val="105"/>
        </w:rPr>
        <w:t>。数据完整性的检查主要通过消息摘要来完成，</w:t>
      </w:r>
      <w:r>
        <w:rPr>
          <w:color w:val="2B2A29"/>
          <w:spacing w:val="-21"/>
          <w:w w:val="105"/>
        </w:rPr>
        <w:t>消息摘要</w:t>
      </w:r>
      <w:r>
        <w:rPr>
          <w:color w:val="2B2A29"/>
          <w:spacing w:val="-1"/>
          <w:w w:val="105"/>
        </w:rPr>
        <w:t>很可能</w:t>
      </w:r>
      <w:r>
        <w:rPr>
          <w:color w:val="2B2A29"/>
          <w:spacing w:val="-21"/>
          <w:w w:val="105"/>
        </w:rPr>
        <w:t>会</w:t>
      </w:r>
      <w:r>
        <w:rPr>
          <w:color w:val="2B2A29"/>
          <w:spacing w:val="-1"/>
          <w:w w:val="105"/>
        </w:rPr>
        <w:t>检查</w:t>
      </w:r>
      <w:r>
        <w:rPr>
          <w:color w:val="2B2A29"/>
          <w:w w:val="105"/>
        </w:rPr>
        <w:t>数据完整性是否被破坏。</w:t>
      </w:r>
    </w:p>
    <w:p>
      <w:pPr>
        <w:pStyle w:val="11"/>
        <w:spacing w:before="11"/>
        <w:rPr>
          <w:sz w:val="25"/>
        </w:rPr>
      </w:pPr>
    </w:p>
    <w:p>
      <w:r>
        <w:rPr>
          <w:color w:val="2B2A29"/>
          <w:w w:val="95"/>
        </w:rPr>
        <w:t>Availability</w:t>
      </w:r>
    </w:p>
    <w:p>
      <w:pPr>
        <w:pStyle w:val="5"/>
        <w:ind w:left="159"/>
      </w:pPr>
      <w:r>
        <w:rPr>
          <w:color w:val="2B2A29"/>
          <w:w w:val="95"/>
        </w:rPr>
        <w:t>可利用性</w:t>
      </w:r>
    </w:p>
    <w:p>
      <w:r>
        <w:rPr>
          <w:color w:val="2B2A29"/>
          <w:w w:val="105"/>
        </w:rPr>
        <w:t>Information that has been deleted or is inaccessible in any way is a loss of availability.</w:t>
      </w:r>
      <w:r>
        <w:rPr>
          <w:color w:val="2B2A29"/>
          <w:spacing w:val="1"/>
          <w:w w:val="105"/>
        </w:rPr>
        <w:t xml:space="preserve"> </w:t>
      </w:r>
      <w:r>
        <w:rPr>
          <w:color w:val="2B2A29"/>
          <w:w w:val="105"/>
        </w:rPr>
        <w:t>This</w:t>
      </w:r>
      <w:r>
        <w:rPr>
          <w:color w:val="2B2A29"/>
          <w:spacing w:val="3"/>
          <w:w w:val="105"/>
        </w:rPr>
        <w:t xml:space="preserve"> </w:t>
      </w:r>
      <w:r>
        <w:rPr>
          <w:color w:val="2B2A29"/>
          <w:w w:val="105"/>
        </w:rPr>
        <w:t>can</w:t>
      </w:r>
      <w:r>
        <w:rPr>
          <w:color w:val="2B2A29"/>
          <w:spacing w:val="4"/>
          <w:w w:val="105"/>
        </w:rPr>
        <w:t xml:space="preserve"> </w:t>
      </w:r>
      <w:r>
        <w:rPr>
          <w:color w:val="2B2A29"/>
          <w:w w:val="105"/>
        </w:rPr>
        <w:t>happen</w:t>
      </w:r>
      <w:r>
        <w:rPr>
          <w:color w:val="2B2A29"/>
          <w:spacing w:val="4"/>
          <w:w w:val="105"/>
        </w:rPr>
        <w:t xml:space="preserve"> </w:t>
      </w:r>
      <w:r>
        <w:rPr>
          <w:color w:val="2B2A29"/>
          <w:w w:val="105"/>
        </w:rPr>
        <w:t>because</w:t>
      </w:r>
      <w:r>
        <w:rPr>
          <w:color w:val="2B2A29"/>
          <w:spacing w:val="4"/>
          <w:w w:val="105"/>
        </w:rPr>
        <w:t xml:space="preserve"> </w:t>
      </w:r>
      <w:r>
        <w:rPr>
          <w:color w:val="2B2A29"/>
          <w:w w:val="105"/>
        </w:rPr>
        <w:t>of</w:t>
      </w:r>
      <w:r>
        <w:rPr>
          <w:color w:val="2B2A29"/>
          <w:spacing w:val="4"/>
          <w:w w:val="105"/>
        </w:rPr>
        <w:t xml:space="preserve"> </w:t>
      </w:r>
      <w:r>
        <w:rPr>
          <w:color w:val="2B2A29"/>
          <w:w w:val="105"/>
        </w:rPr>
        <w:t>natural</w:t>
      </w:r>
      <w:r>
        <w:rPr>
          <w:color w:val="2B2A29"/>
          <w:spacing w:val="4"/>
          <w:w w:val="105"/>
        </w:rPr>
        <w:t xml:space="preserve"> </w:t>
      </w:r>
      <w:r>
        <w:rPr>
          <w:color w:val="2B2A29"/>
          <w:w w:val="105"/>
        </w:rPr>
        <w:t>causes</w:t>
      </w:r>
      <w:r>
        <w:rPr>
          <w:color w:val="2B2A29"/>
          <w:spacing w:val="4"/>
          <w:w w:val="105"/>
        </w:rPr>
        <w:t xml:space="preserve"> </w:t>
      </w:r>
      <w:r>
        <w:rPr>
          <w:color w:val="2B2A29"/>
          <w:w w:val="105"/>
        </w:rPr>
        <w:t>such</w:t>
      </w:r>
      <w:r>
        <w:rPr>
          <w:color w:val="2B2A29"/>
          <w:spacing w:val="4"/>
          <w:w w:val="105"/>
        </w:rPr>
        <w:t xml:space="preserve"> </w:t>
      </w:r>
      <w:r>
        <w:rPr>
          <w:color w:val="2B2A29"/>
          <w:w w:val="105"/>
        </w:rPr>
        <w:t>as</w:t>
      </w:r>
      <w:r>
        <w:rPr>
          <w:color w:val="2B2A29"/>
          <w:spacing w:val="4"/>
          <w:w w:val="105"/>
        </w:rPr>
        <w:t xml:space="preserve"> </w:t>
      </w:r>
      <w:r>
        <w:rPr>
          <w:color w:val="2B2A29"/>
          <w:w w:val="105"/>
        </w:rPr>
        <w:t>hardware</w:t>
      </w:r>
      <w:r>
        <w:rPr>
          <w:color w:val="2B2A29"/>
          <w:spacing w:val="4"/>
          <w:w w:val="105"/>
        </w:rPr>
        <w:t xml:space="preserve"> </w:t>
      </w:r>
      <w:r>
        <w:rPr>
          <w:color w:val="2B2A29"/>
          <w:w w:val="105"/>
        </w:rPr>
        <w:t>faults,</w:t>
      </w:r>
      <w:r>
        <w:rPr>
          <w:color w:val="2B2A29"/>
          <w:spacing w:val="4"/>
          <w:w w:val="105"/>
        </w:rPr>
        <w:t xml:space="preserve"> </w:t>
      </w:r>
      <w:r>
        <w:rPr>
          <w:color w:val="2B2A29"/>
          <w:w w:val="105"/>
        </w:rPr>
        <w:t>or</w:t>
      </w:r>
      <w:r>
        <w:rPr>
          <w:color w:val="2B2A29"/>
          <w:spacing w:val="4"/>
          <w:w w:val="105"/>
        </w:rPr>
        <w:t xml:space="preserve"> </w:t>
      </w:r>
      <w:r>
        <w:rPr>
          <w:color w:val="2B2A29"/>
          <w:w w:val="105"/>
        </w:rPr>
        <w:t>it</w:t>
      </w:r>
      <w:r>
        <w:rPr>
          <w:color w:val="2B2A29"/>
          <w:spacing w:val="4"/>
          <w:w w:val="105"/>
        </w:rPr>
        <w:t xml:space="preserve"> </w:t>
      </w:r>
      <w:r>
        <w:rPr>
          <w:color w:val="2B2A29"/>
          <w:w w:val="105"/>
        </w:rPr>
        <w:t>can</w:t>
      </w:r>
      <w:r>
        <w:rPr>
          <w:color w:val="2B2A29"/>
          <w:spacing w:val="4"/>
          <w:w w:val="105"/>
        </w:rPr>
        <w:t xml:space="preserve"> </w:t>
      </w:r>
      <w:r>
        <w:rPr>
          <w:color w:val="2B2A29"/>
          <w:w w:val="105"/>
        </w:rPr>
        <w:t>be</w:t>
      </w:r>
      <w:r>
        <w:rPr>
          <w:color w:val="2B2A29"/>
          <w:spacing w:val="4"/>
          <w:w w:val="105"/>
        </w:rPr>
        <w:t xml:space="preserve"> </w:t>
      </w:r>
      <w:r>
        <w:rPr>
          <w:color w:val="2B2A29"/>
          <w:w w:val="105"/>
        </w:rPr>
        <w:t>because</w:t>
      </w:r>
      <w:r>
        <w:rPr>
          <w:color w:val="2B2A29"/>
          <w:spacing w:val="1"/>
          <w:w w:val="105"/>
        </w:rPr>
        <w:t xml:space="preserve"> </w:t>
      </w:r>
      <w:r>
        <w:rPr>
          <w:color w:val="2B2A29"/>
          <w:w w:val="105"/>
        </w:rPr>
        <w:t>of</w:t>
      </w:r>
      <w:r>
        <w:rPr>
          <w:color w:val="2B2A29"/>
          <w:spacing w:val="2"/>
          <w:w w:val="105"/>
        </w:rPr>
        <w:t xml:space="preserve"> </w:t>
      </w:r>
      <w:r>
        <w:rPr>
          <w:color w:val="2B2A29"/>
          <w:w w:val="105"/>
        </w:rPr>
        <w:t>malicious</w:t>
      </w:r>
      <w:r>
        <w:rPr>
          <w:color w:val="2B2A29"/>
          <w:spacing w:val="3"/>
          <w:w w:val="105"/>
        </w:rPr>
        <w:t xml:space="preserve"> </w:t>
      </w:r>
      <w:r>
        <w:rPr>
          <w:color w:val="2B2A29"/>
          <w:w w:val="105"/>
        </w:rPr>
        <w:t>users</w:t>
      </w:r>
      <w:r>
        <w:rPr>
          <w:color w:val="2B2A29"/>
          <w:spacing w:val="3"/>
          <w:w w:val="105"/>
        </w:rPr>
        <w:t xml:space="preserve"> </w:t>
      </w:r>
      <w:r>
        <w:rPr>
          <w:color w:val="2B2A29"/>
          <w:w w:val="105"/>
        </w:rPr>
        <w:t>accessing</w:t>
      </w:r>
      <w:r>
        <w:rPr>
          <w:color w:val="2B2A29"/>
          <w:spacing w:val="3"/>
          <w:w w:val="105"/>
        </w:rPr>
        <w:t xml:space="preserve"> </w:t>
      </w:r>
      <w:r>
        <w:rPr>
          <w:color w:val="2B2A29"/>
          <w:w w:val="105"/>
        </w:rPr>
        <w:t>your</w:t>
      </w:r>
      <w:r>
        <w:rPr>
          <w:color w:val="2B2A29"/>
          <w:spacing w:val="3"/>
          <w:w w:val="105"/>
        </w:rPr>
        <w:t xml:space="preserve"> </w:t>
      </w:r>
      <w:r>
        <w:rPr>
          <w:color w:val="2B2A29"/>
          <w:w w:val="105"/>
        </w:rPr>
        <w:t>information</w:t>
      </w:r>
      <w:r>
        <w:rPr>
          <w:color w:val="2B2A29"/>
          <w:spacing w:val="3"/>
          <w:w w:val="105"/>
        </w:rPr>
        <w:t xml:space="preserve"> </w:t>
      </w:r>
      <w:r>
        <w:rPr>
          <w:color w:val="2B2A29"/>
          <w:w w:val="105"/>
        </w:rPr>
        <w:t>and</w:t>
      </w:r>
      <w:r>
        <w:rPr>
          <w:color w:val="2B2A29"/>
          <w:spacing w:val="3"/>
          <w:w w:val="105"/>
        </w:rPr>
        <w:t xml:space="preserve"> </w:t>
      </w:r>
      <w:r>
        <w:rPr>
          <w:color w:val="2B2A29"/>
          <w:w w:val="105"/>
        </w:rPr>
        <w:t>deleting</w:t>
      </w:r>
      <w:r>
        <w:rPr>
          <w:color w:val="2B2A29"/>
          <w:spacing w:val="2"/>
          <w:w w:val="105"/>
        </w:rPr>
        <w:t xml:space="preserve"> </w:t>
      </w:r>
      <w:r>
        <w:rPr>
          <w:color w:val="2B2A29"/>
          <w:w w:val="105"/>
        </w:rPr>
        <w:t>it</w:t>
      </w:r>
      <w:r>
        <w:rPr>
          <w:color w:val="2B2A29"/>
          <w:spacing w:val="3"/>
          <w:w w:val="105"/>
        </w:rPr>
        <w:t xml:space="preserve"> </w:t>
      </w:r>
      <w:r>
        <w:rPr>
          <w:color w:val="2B2A29"/>
          <w:w w:val="105"/>
        </w:rPr>
        <w:t>or</w:t>
      </w:r>
      <w:r>
        <w:rPr>
          <w:color w:val="2B2A29"/>
          <w:spacing w:val="3"/>
          <w:w w:val="105"/>
        </w:rPr>
        <w:t xml:space="preserve"> </w:t>
      </w:r>
      <w:r>
        <w:rPr>
          <w:color w:val="2B2A29"/>
          <w:w w:val="105"/>
        </w:rPr>
        <w:t>creating</w:t>
      </w:r>
      <w:r>
        <w:rPr>
          <w:color w:val="2B2A29"/>
          <w:spacing w:val="3"/>
          <w:w w:val="105"/>
        </w:rPr>
        <w:t xml:space="preserve"> </w:t>
      </w:r>
      <w:r>
        <w:rPr>
          <w:color w:val="2B2A29"/>
          <w:w w:val="105"/>
        </w:rPr>
        <w:t>a</w:t>
      </w:r>
      <w:r>
        <w:rPr>
          <w:color w:val="2B2A29"/>
          <w:spacing w:val="3"/>
          <w:w w:val="105"/>
        </w:rPr>
        <w:t xml:space="preserve"> </w:t>
      </w:r>
      <w:r>
        <w:rPr>
          <w:color w:val="2B2A29"/>
          <w:w w:val="105"/>
        </w:rPr>
        <w:t>large</w:t>
      </w:r>
      <w:r>
        <w:rPr>
          <w:color w:val="2B2A29"/>
          <w:spacing w:val="3"/>
          <w:w w:val="105"/>
        </w:rPr>
        <w:t xml:space="preserve"> </w:t>
      </w:r>
      <w:r>
        <w:rPr>
          <w:color w:val="2B2A29"/>
          <w:w w:val="105"/>
        </w:rPr>
        <w:t>number</w:t>
      </w:r>
      <w:r>
        <w:rPr>
          <w:color w:val="2B2A29"/>
          <w:spacing w:val="-55"/>
          <w:w w:val="105"/>
        </w:rPr>
        <w:t xml:space="preserve"> </w:t>
      </w:r>
      <w:r>
        <w:rPr>
          <w:color w:val="2B2A29"/>
          <w:w w:val="105"/>
        </w:rPr>
        <w:t>of requests to a network server and effectively using up all the resources, thus limiting</w:t>
      </w:r>
      <w:r>
        <w:rPr>
          <w:color w:val="2B2A29"/>
          <w:spacing w:val="1"/>
          <w:w w:val="105"/>
        </w:rPr>
        <w:t xml:space="preserve"> </w:t>
      </w:r>
      <w:r>
        <w:rPr>
          <w:color w:val="2B2A29"/>
          <w:w w:val="105"/>
        </w:rPr>
        <w:t>other clients to access the information (known as a denial-of-service attack). This is</w:t>
      </w:r>
      <w:r>
        <w:rPr>
          <w:color w:val="2B2A29"/>
          <w:spacing w:val="1"/>
          <w:w w:val="105"/>
        </w:rPr>
        <w:t xml:space="preserve"> </w:t>
      </w:r>
      <w:r>
        <w:rPr>
          <w:color w:val="2B2A29"/>
          <w:w w:val="105"/>
        </w:rPr>
        <w:t>where we need to use systems such as high availability and load balancing clusters,</w:t>
      </w:r>
      <w:r>
        <w:rPr>
          <w:color w:val="2B2A29"/>
          <w:spacing w:val="1"/>
          <w:w w:val="105"/>
        </w:rPr>
        <w:t xml:space="preserve"> </w:t>
      </w:r>
      <w:r>
        <w:rPr>
          <w:color w:val="2B2A29"/>
          <w:w w:val="105"/>
        </w:rPr>
        <w:t>intrusion</w:t>
      </w:r>
      <w:r>
        <w:rPr>
          <w:color w:val="2B2A29"/>
          <w:spacing w:val="-4"/>
          <w:w w:val="105"/>
        </w:rPr>
        <w:t xml:space="preserve"> </w:t>
      </w:r>
      <w:r>
        <w:rPr>
          <w:color w:val="2B2A29"/>
          <w:w w:val="105"/>
        </w:rPr>
        <w:t>detection</w:t>
      </w:r>
      <w:r>
        <w:rPr>
          <w:color w:val="2B2A29"/>
          <w:spacing w:val="-4"/>
          <w:w w:val="105"/>
        </w:rPr>
        <w:t xml:space="preserve"> </w:t>
      </w:r>
      <w:r>
        <w:rPr>
          <w:color w:val="2B2A29"/>
          <w:w w:val="105"/>
        </w:rPr>
        <w:t>systems,</w:t>
      </w:r>
      <w:r>
        <w:rPr>
          <w:color w:val="2B2A29"/>
          <w:spacing w:val="-3"/>
          <w:w w:val="105"/>
        </w:rPr>
        <w:t xml:space="preserve"> </w:t>
      </w:r>
      <w:r>
        <w:rPr>
          <w:color w:val="2B2A29"/>
          <w:w w:val="105"/>
        </w:rPr>
        <w:t>and</w:t>
      </w:r>
      <w:r>
        <w:rPr>
          <w:color w:val="2B2A29"/>
          <w:spacing w:val="-4"/>
          <w:w w:val="105"/>
        </w:rPr>
        <w:t xml:space="preserve"> </w:t>
      </w:r>
      <w:r>
        <w:rPr>
          <w:color w:val="2B2A29"/>
          <w:w w:val="105"/>
        </w:rPr>
        <w:t>data</w:t>
      </w:r>
      <w:r>
        <w:rPr>
          <w:color w:val="2B2A29"/>
          <w:spacing w:val="-3"/>
          <w:w w:val="105"/>
        </w:rPr>
        <w:t xml:space="preserve"> </w:t>
      </w:r>
      <w:r>
        <w:rPr>
          <w:color w:val="2B2A29"/>
          <w:w w:val="105"/>
        </w:rPr>
        <w:t>backup</w:t>
      </w:r>
      <w:r>
        <w:rPr>
          <w:color w:val="2B2A29"/>
          <w:spacing w:val="-4"/>
          <w:w w:val="105"/>
        </w:rPr>
        <w:t xml:space="preserve"> </w:t>
      </w:r>
      <w:r>
        <w:rPr>
          <w:color w:val="2B2A29"/>
          <w:w w:val="105"/>
        </w:rPr>
        <w:t>systems</w:t>
      </w:r>
      <w:r>
        <w:rPr>
          <w:color w:val="2B2A29"/>
          <w:spacing w:val="-3"/>
          <w:w w:val="105"/>
        </w:rPr>
        <w:t xml:space="preserve"> </w:t>
      </w:r>
      <w:r>
        <w:rPr>
          <w:color w:val="2B2A29"/>
          <w:w w:val="105"/>
        </w:rPr>
        <w:t>to</w:t>
      </w:r>
      <w:r>
        <w:rPr>
          <w:color w:val="2B2A29"/>
          <w:spacing w:val="-4"/>
          <w:w w:val="105"/>
        </w:rPr>
        <w:t xml:space="preserve"> </w:t>
      </w:r>
      <w:r>
        <w:rPr>
          <w:color w:val="2B2A29"/>
          <w:w w:val="105"/>
        </w:rPr>
        <w:t>handle</w:t>
      </w:r>
      <w:r>
        <w:rPr>
          <w:color w:val="2B2A29"/>
          <w:spacing w:val="-3"/>
          <w:w w:val="105"/>
        </w:rPr>
        <w:t xml:space="preserve"> </w:t>
      </w:r>
      <w:r>
        <w:rPr>
          <w:color w:val="2B2A29"/>
          <w:w w:val="105"/>
        </w:rPr>
        <w:t>such</w:t>
      </w:r>
      <w:r>
        <w:rPr>
          <w:color w:val="2B2A29"/>
          <w:spacing w:val="-4"/>
          <w:w w:val="105"/>
        </w:rPr>
        <w:t xml:space="preserve"> </w:t>
      </w:r>
      <w:r>
        <w:rPr>
          <w:color w:val="2B2A29"/>
          <w:w w:val="105"/>
        </w:rPr>
        <w:t>scenarios.</w:t>
      </w:r>
    </w:p>
    <w:p>
      <w:pPr>
        <w:pStyle w:val="11"/>
        <w:spacing w:before="198" w:line="304" w:lineRule="auto"/>
        <w:ind w:left="160" w:right="561"/>
      </w:pPr>
      <w:r>
        <w:rPr>
          <w:color w:val="2B2A29"/>
          <w:w w:val="105"/>
        </w:rPr>
        <w:t>已删除或无法访问的信息将失去可用性。这可能</w:t>
      </w:r>
      <w:r>
        <w:rPr>
          <w:color w:val="2B2A29"/>
          <w:spacing w:val="4"/>
          <w:w w:val="105"/>
        </w:rPr>
        <w:t>是</w:t>
      </w:r>
      <w:r>
        <w:rPr>
          <w:color w:val="2B2A29"/>
          <w:w w:val="105"/>
        </w:rPr>
        <w:t>由于硬件故障等自然原因造成</w:t>
      </w:r>
      <w:r>
        <w:rPr>
          <w:color w:val="2B2A29"/>
          <w:spacing w:val="4"/>
          <w:w w:val="105"/>
        </w:rPr>
        <w:t>的</w:t>
      </w:r>
      <w:r>
        <w:rPr>
          <w:color w:val="2B2A29"/>
          <w:w w:val="105"/>
        </w:rPr>
        <w:t>，也可能是</w:t>
      </w:r>
      <w:r>
        <w:rPr>
          <w:color w:val="2B2A29"/>
          <w:spacing w:val="4"/>
          <w:w w:val="105"/>
        </w:rPr>
        <w:t>由于</w:t>
      </w:r>
      <w:r>
        <w:rPr>
          <w:color w:val="2B2A29"/>
          <w:w w:val="105"/>
        </w:rPr>
        <w:t>恶意用户访问您的信息并</w:t>
      </w:r>
      <w:r>
        <w:rPr>
          <w:color w:val="2B2A29"/>
          <w:spacing w:val="3"/>
          <w:w w:val="105"/>
        </w:rPr>
        <w:t>将</w:t>
      </w:r>
      <w:r>
        <w:rPr>
          <w:color w:val="2B2A29"/>
          <w:w w:val="105"/>
        </w:rPr>
        <w:t>其删除</w:t>
      </w:r>
      <w:r>
        <w:rPr>
          <w:color w:val="2B2A29"/>
          <w:spacing w:val="2"/>
          <w:w w:val="105"/>
        </w:rPr>
        <w:t>，</w:t>
      </w:r>
      <w:r>
        <w:rPr>
          <w:color w:val="2B2A29"/>
          <w:w w:val="105"/>
        </w:rPr>
        <w:t>或者向网络服务器创建大量请求并有效地使用了所有资源，从而限制其他客户端访问信息（称为拒绝服务攻击）。这就是我们需要使用高可用性和负载平衡集群、入侵检测系统和数据备份系统</w:t>
      </w:r>
      <w:r>
        <w:rPr>
          <w:color w:val="2B2A29"/>
          <w:spacing w:val="-3"/>
          <w:w w:val="105"/>
        </w:rPr>
        <w:t>等</w:t>
      </w:r>
      <w:r>
        <w:rPr>
          <w:color w:val="2B2A29"/>
          <w:w w:val="105"/>
        </w:rPr>
        <w:t>系统来处理此类场景的地方。</w:t>
      </w:r>
    </w:p>
    <w:p>
      <w:r>
        <w:rPr>
          <w:color w:val="2B2A29"/>
          <w:w w:val="105"/>
        </w:rPr>
        <w:t>Software such as Snort by Cisco Systems can be used in intrusion detection and</w:t>
      </w:r>
      <w:r>
        <w:rPr>
          <w:color w:val="2B2A29"/>
          <w:spacing w:val="1"/>
          <w:w w:val="105"/>
        </w:rPr>
        <w:t xml:space="preserve"> </w:t>
      </w:r>
      <w:r>
        <w:rPr>
          <w:color w:val="2B2A29"/>
          <w:w w:val="105"/>
        </w:rPr>
        <w:t>prevention. It allows us to provide rule sets for identifying specific types of network</w:t>
      </w:r>
      <w:r>
        <w:rPr>
          <w:color w:val="2B2A29"/>
          <w:spacing w:val="1"/>
          <w:w w:val="105"/>
        </w:rPr>
        <w:t xml:space="preserve"> </w:t>
      </w:r>
      <w:r>
        <w:rPr>
          <w:color w:val="2B2A29"/>
          <w:w w:val="105"/>
        </w:rPr>
        <w:t>attacks.</w:t>
      </w:r>
      <w:r>
        <w:rPr>
          <w:color w:val="2B2A29"/>
          <w:spacing w:val="-14"/>
          <w:w w:val="105"/>
        </w:rPr>
        <w:t xml:space="preserve"> </w:t>
      </w:r>
      <w:r>
        <w:rPr>
          <w:color w:val="2B2A29"/>
          <w:w w:val="105"/>
        </w:rPr>
        <w:t>Also,</w:t>
      </w:r>
      <w:r>
        <w:rPr>
          <w:color w:val="2B2A29"/>
          <w:spacing w:val="-13"/>
          <w:w w:val="105"/>
        </w:rPr>
        <w:t xml:space="preserve"> </w:t>
      </w:r>
      <w:r>
        <w:rPr>
          <w:color w:val="2B2A29"/>
          <w:w w:val="105"/>
        </w:rPr>
        <w:t>availability</w:t>
      </w:r>
      <w:r>
        <w:rPr>
          <w:color w:val="2B2A29"/>
          <w:spacing w:val="-13"/>
          <w:w w:val="105"/>
        </w:rPr>
        <w:t xml:space="preserve"> </w:t>
      </w:r>
      <w:r>
        <w:rPr>
          <w:color w:val="2B2A29"/>
          <w:w w:val="105"/>
        </w:rPr>
        <w:t>is</w:t>
      </w:r>
      <w:r>
        <w:rPr>
          <w:color w:val="2B2A29"/>
          <w:spacing w:val="-13"/>
          <w:w w:val="105"/>
        </w:rPr>
        <w:t xml:space="preserve"> </w:t>
      </w:r>
      <w:r>
        <w:rPr>
          <w:color w:val="2B2A29"/>
          <w:w w:val="105"/>
        </w:rPr>
        <w:t>one</w:t>
      </w:r>
      <w:r>
        <w:rPr>
          <w:color w:val="2B2A29"/>
          <w:spacing w:val="-13"/>
          <w:w w:val="105"/>
        </w:rPr>
        <w:t xml:space="preserve"> </w:t>
      </w:r>
      <w:r>
        <w:rPr>
          <w:color w:val="2B2A29"/>
          <w:w w:val="105"/>
        </w:rPr>
        <w:t>of</w:t>
      </w:r>
      <w:r>
        <w:rPr>
          <w:color w:val="2B2A29"/>
          <w:spacing w:val="-13"/>
          <w:w w:val="105"/>
        </w:rPr>
        <w:t xml:space="preserve"> </w:t>
      </w:r>
      <w:r>
        <w:rPr>
          <w:color w:val="2B2A29"/>
          <w:w w:val="105"/>
        </w:rPr>
        <w:t>the</w:t>
      </w:r>
      <w:r>
        <w:rPr>
          <w:color w:val="2B2A29"/>
          <w:spacing w:val="-14"/>
          <w:w w:val="105"/>
        </w:rPr>
        <w:t xml:space="preserve"> </w:t>
      </w:r>
      <w:r>
        <w:rPr>
          <w:color w:val="2B2A29"/>
          <w:w w:val="105"/>
        </w:rPr>
        <w:t>main</w:t>
      </w:r>
      <w:r>
        <w:rPr>
          <w:color w:val="2B2A29"/>
          <w:spacing w:val="-13"/>
          <w:w w:val="105"/>
        </w:rPr>
        <w:t xml:space="preserve"> </w:t>
      </w:r>
      <w:r>
        <w:rPr>
          <w:color w:val="2B2A29"/>
          <w:w w:val="105"/>
        </w:rPr>
        <w:t>aspects</w:t>
      </w:r>
      <w:r>
        <w:rPr>
          <w:color w:val="2B2A29"/>
          <w:spacing w:val="-13"/>
          <w:w w:val="105"/>
        </w:rPr>
        <w:t xml:space="preserve"> </w:t>
      </w:r>
      <w:r>
        <w:rPr>
          <w:color w:val="2B2A29"/>
          <w:w w:val="105"/>
        </w:rPr>
        <w:t>of</w:t>
      </w:r>
      <w:r>
        <w:rPr>
          <w:color w:val="2B2A29"/>
          <w:spacing w:val="-13"/>
          <w:w w:val="105"/>
        </w:rPr>
        <w:t xml:space="preserve"> </w:t>
      </w:r>
      <w:r>
        <w:rPr>
          <w:color w:val="2B2A29"/>
          <w:w w:val="105"/>
        </w:rPr>
        <w:t>site</w:t>
      </w:r>
      <w:r>
        <w:rPr>
          <w:color w:val="2B2A29"/>
          <w:spacing w:val="-13"/>
          <w:w w:val="105"/>
        </w:rPr>
        <w:t xml:space="preserve"> </w:t>
      </w:r>
      <w:r>
        <w:rPr>
          <w:color w:val="2B2A29"/>
          <w:w w:val="105"/>
        </w:rPr>
        <w:t>reliability</w:t>
      </w:r>
      <w:r>
        <w:rPr>
          <w:color w:val="2B2A29"/>
          <w:spacing w:val="-13"/>
          <w:w w:val="105"/>
        </w:rPr>
        <w:t xml:space="preserve"> </w:t>
      </w:r>
      <w:r>
        <w:rPr>
          <w:color w:val="2B2A29"/>
          <w:w w:val="105"/>
        </w:rPr>
        <w:t>engineering</w:t>
      </w:r>
      <w:r>
        <w:rPr>
          <w:color w:val="2B2A29"/>
          <w:spacing w:val="-14"/>
          <w:w w:val="105"/>
        </w:rPr>
        <w:t xml:space="preserve"> </w:t>
      </w:r>
      <w:r>
        <w:rPr>
          <w:color w:val="2B2A29"/>
          <w:w w:val="105"/>
        </w:rPr>
        <w:t>(SRE),</w:t>
      </w:r>
      <w:r>
        <w:rPr>
          <w:color w:val="2B2A29"/>
          <w:spacing w:val="1"/>
          <w:w w:val="105"/>
        </w:rPr>
        <w:t xml:space="preserve"> </w:t>
      </w:r>
      <w:r>
        <w:rPr>
          <w:color w:val="2B2A29"/>
          <w:w w:val="105"/>
        </w:rPr>
        <w:t>which has been popularized by Google in its own guidelines for maintaining scalable</w:t>
      </w:r>
      <w:r>
        <w:rPr>
          <w:color w:val="2B2A29"/>
          <w:spacing w:val="1"/>
          <w:w w:val="105"/>
        </w:rPr>
        <w:t xml:space="preserve"> </w:t>
      </w:r>
      <w:r>
        <w:rPr>
          <w:color w:val="2B2A29"/>
          <w:w w:val="105"/>
        </w:rPr>
        <w:t>and</w:t>
      </w:r>
      <w:r>
        <w:rPr>
          <w:color w:val="2B2A29"/>
          <w:spacing w:val="-11"/>
          <w:w w:val="105"/>
        </w:rPr>
        <w:t xml:space="preserve"> </w:t>
      </w:r>
      <w:r>
        <w:rPr>
          <w:color w:val="2B2A29"/>
          <w:w w:val="105"/>
        </w:rPr>
        <w:t>highly</w:t>
      </w:r>
      <w:r>
        <w:rPr>
          <w:color w:val="2B2A29"/>
          <w:spacing w:val="-10"/>
          <w:w w:val="105"/>
        </w:rPr>
        <w:t xml:space="preserve"> </w:t>
      </w:r>
      <w:r>
        <w:rPr>
          <w:color w:val="2B2A29"/>
          <w:w w:val="105"/>
        </w:rPr>
        <w:t>reliable</w:t>
      </w:r>
      <w:r>
        <w:rPr>
          <w:color w:val="2B2A29"/>
          <w:spacing w:val="-10"/>
          <w:w w:val="105"/>
        </w:rPr>
        <w:t xml:space="preserve"> </w:t>
      </w:r>
      <w:r>
        <w:rPr>
          <w:color w:val="2B2A29"/>
          <w:w w:val="105"/>
        </w:rPr>
        <w:t>software</w:t>
      </w:r>
      <w:r>
        <w:rPr>
          <w:color w:val="2B2A29"/>
          <w:spacing w:val="-10"/>
          <w:w w:val="105"/>
        </w:rPr>
        <w:t xml:space="preserve"> </w:t>
      </w:r>
      <w:r>
        <w:rPr>
          <w:color w:val="2B2A29"/>
          <w:w w:val="105"/>
        </w:rPr>
        <w:t>systems.</w:t>
      </w:r>
      <w:r>
        <w:rPr>
          <w:color w:val="2B2A29"/>
          <w:spacing w:val="-11"/>
          <w:w w:val="105"/>
        </w:rPr>
        <w:t xml:space="preserve"> </w:t>
      </w:r>
      <w:r>
        <w:rPr>
          <w:color w:val="2B2A29"/>
          <w:w w:val="105"/>
        </w:rPr>
        <w:t>A</w:t>
      </w:r>
      <w:r>
        <w:rPr>
          <w:color w:val="2B2A29"/>
          <w:spacing w:val="-10"/>
          <w:w w:val="105"/>
        </w:rPr>
        <w:t xml:space="preserve"> </w:t>
      </w:r>
      <w:r>
        <w:rPr>
          <w:color w:val="2B2A29"/>
          <w:w w:val="105"/>
        </w:rPr>
        <w:t>free</w:t>
      </w:r>
      <w:r>
        <w:rPr>
          <w:color w:val="2B2A29"/>
          <w:spacing w:val="-10"/>
          <w:w w:val="105"/>
        </w:rPr>
        <w:t xml:space="preserve"> </w:t>
      </w:r>
      <w:r>
        <w:rPr>
          <w:color w:val="2B2A29"/>
          <w:w w:val="105"/>
        </w:rPr>
        <w:t>online</w:t>
      </w:r>
      <w:r>
        <w:rPr>
          <w:color w:val="2B2A29"/>
          <w:spacing w:val="-10"/>
          <w:w w:val="105"/>
        </w:rPr>
        <w:t xml:space="preserve"> </w:t>
      </w:r>
      <w:r>
        <w:rPr>
          <w:color w:val="2B2A29"/>
          <w:w w:val="105"/>
        </w:rPr>
        <w:t>book</w:t>
      </w:r>
      <w:r>
        <w:rPr>
          <w:color w:val="2B2A29"/>
          <w:spacing w:val="-11"/>
          <w:w w:val="105"/>
        </w:rPr>
        <w:t xml:space="preserve"> </w:t>
      </w:r>
      <w:r>
        <w:rPr>
          <w:color w:val="2B2A29"/>
          <w:w w:val="105"/>
        </w:rPr>
        <w:t>on</w:t>
      </w:r>
      <w:r>
        <w:rPr>
          <w:color w:val="2B2A29"/>
          <w:spacing w:val="-10"/>
          <w:w w:val="105"/>
        </w:rPr>
        <w:t xml:space="preserve"> </w:t>
      </w:r>
      <w:r>
        <w:rPr>
          <w:color w:val="2B2A29"/>
          <w:w w:val="105"/>
        </w:rPr>
        <w:t>SRE</w:t>
      </w:r>
      <w:r>
        <w:rPr>
          <w:color w:val="2B2A29"/>
          <w:spacing w:val="-10"/>
          <w:w w:val="105"/>
        </w:rPr>
        <w:t xml:space="preserve"> </w:t>
      </w:r>
      <w:r>
        <w:rPr>
          <w:color w:val="2B2A29"/>
          <w:w w:val="105"/>
        </w:rPr>
        <w:t>by</w:t>
      </w:r>
      <w:r>
        <w:rPr>
          <w:color w:val="2B2A29"/>
          <w:spacing w:val="-10"/>
          <w:w w:val="105"/>
        </w:rPr>
        <w:t xml:space="preserve"> </w:t>
      </w:r>
      <w:r>
        <w:rPr>
          <w:color w:val="2B2A29"/>
          <w:w w:val="105"/>
        </w:rPr>
        <w:t>Google</w:t>
      </w:r>
      <w:r>
        <w:rPr>
          <w:color w:val="2B2A29"/>
          <w:spacing w:val="-11"/>
          <w:w w:val="105"/>
        </w:rPr>
        <w:t xml:space="preserve"> </w:t>
      </w:r>
      <w:r>
        <w:rPr>
          <w:color w:val="2B2A29"/>
          <w:w w:val="105"/>
        </w:rPr>
        <w:t>can</w:t>
      </w:r>
      <w:r>
        <w:rPr>
          <w:color w:val="2B2A29"/>
          <w:spacing w:val="-10"/>
          <w:w w:val="105"/>
        </w:rPr>
        <w:t xml:space="preserve"> </w:t>
      </w:r>
      <w:r>
        <w:rPr>
          <w:color w:val="2B2A29"/>
          <w:w w:val="105"/>
        </w:rPr>
        <w:t>be</w:t>
      </w:r>
      <w:r>
        <w:rPr>
          <w:color w:val="2B2A29"/>
          <w:spacing w:val="-10"/>
          <w:w w:val="105"/>
        </w:rPr>
        <w:t xml:space="preserve"> </w:t>
      </w:r>
      <w:r>
        <w:rPr>
          <w:color w:val="2B2A29"/>
          <w:w w:val="105"/>
        </w:rPr>
        <w:t>found</w:t>
      </w:r>
      <w:r>
        <w:rPr>
          <w:color w:val="2B2A29"/>
          <w:spacing w:val="-55"/>
          <w:w w:val="105"/>
        </w:rPr>
        <w:t xml:space="preserve"> </w:t>
      </w:r>
      <w:r>
        <w:rPr>
          <w:color w:val="2B2A29"/>
        </w:rPr>
        <w:t>at</w:t>
      </w:r>
      <w:r>
        <w:rPr>
          <w:color w:val="2B2A29"/>
          <w:spacing w:val="-10"/>
        </w:rPr>
        <w:t xml:space="preserve"> </w:t>
      </w:r>
      <w:r>
        <w:fldChar w:fldCharType="begin"/>
      </w:r>
      <w:r>
        <w:instrText xml:space="preserve"> HYPERLINK "https://landing.google.com/sre/sre-book/toc/index.html" \h </w:instrText>
      </w:r>
      <w:r>
        <w:fldChar w:fldCharType="separate"/>
      </w:r>
      <w:r>
        <w:rPr>
          <w:rFonts w:ascii="宋体"/>
          <w:color w:val="0000FF"/>
        </w:rPr>
        <w:t>https://landing.google.com/sre/sre-book/toc/index.html</w:t>
      </w:r>
      <w:r>
        <w:rPr>
          <w:rFonts w:ascii="宋体"/>
          <w:color w:val="0000FF"/>
        </w:rPr>
        <w:fldChar w:fldCharType="end"/>
      </w:r>
      <w:r>
        <w:rPr>
          <w:rFonts w:ascii="宋体"/>
          <w:color w:val="2B2A29"/>
        </w:rPr>
        <w:t>.</w:t>
      </w:r>
    </w:p>
    <w:p>
      <w:pPr>
        <w:pStyle w:val="11"/>
        <w:spacing w:line="300" w:lineRule="auto"/>
        <w:ind w:left="160" w:right="632" w:firstLine="359"/>
        <w:rPr>
          <w:rFonts w:ascii="宋体"/>
        </w:rPr>
      </w:pPr>
      <w:r>
        <w:rPr>
          <w:color w:val="2B2A29"/>
          <w:w w:val="105"/>
        </w:rPr>
        <w:t>Cisco Systems的Snort等软件可用于入侵检测和预防。它允许我们提供用于识别特定类型网络攻击的规则集。此外，可用性是站点可靠性工程（SRE）的主要方面之</w:t>
      </w:r>
      <w:r>
        <w:rPr>
          <w:color w:val="2B2A29"/>
          <w:spacing w:val="-13"/>
          <w:w w:val="105"/>
        </w:rPr>
        <w:t>一</w:t>
      </w:r>
      <w:r>
        <w:rPr>
          <w:color w:val="2B2A29"/>
          <w:w w:val="105"/>
        </w:rPr>
        <w:t>，谷歌在其维护可扩展和高可靠性软件系统的指南中推广了SRE。谷歌关于SRE的免费在线书籍可以</w:t>
      </w:r>
      <w:r>
        <w:rPr>
          <w:color w:val="2B2A29"/>
        </w:rPr>
        <w:t>在</w:t>
      </w:r>
      <w:r>
        <w:fldChar w:fldCharType="begin"/>
      </w:r>
      <w:r>
        <w:instrText xml:space="preserve"> HYPERLINK "https://landing.google.com/sre/sre-book/toc/index.html" \h </w:instrText>
      </w:r>
      <w:r>
        <w:fldChar w:fldCharType="separate"/>
      </w:r>
      <w:r>
        <w:rPr>
          <w:rFonts w:ascii="宋体"/>
          <w:color w:val="0000FF"/>
        </w:rPr>
        <w:t>https://landing.google.com/sre/sre-book/toc/index.html</w:t>
      </w:r>
      <w:r>
        <w:rPr>
          <w:rFonts w:ascii="宋体"/>
          <w:color w:val="0000FF"/>
        </w:rPr>
        <w:fldChar w:fldCharType="end"/>
      </w:r>
      <w:r>
        <w:rPr>
          <w:rFonts w:ascii="宋体"/>
          <w:color w:val="2B2A29"/>
        </w:rPr>
        <w:t>.</w:t>
      </w:r>
    </w:p>
    <w:p>
      <w:pPr>
        <w:spacing w:after="0" w:line="300" w:lineRule="auto"/>
        <w:rPr>
          <w:rFonts w:ascii="宋体"/>
        </w:rPr>
        <w:sectPr>
          <w:headerReference r:id="rId69" w:type="default"/>
          <w:footerReference r:id="rId71" w:type="default"/>
          <w:headerReference r:id="rId70" w:type="even"/>
          <w:footerReference r:id="rId72" w:type="even"/>
          <w:pgSz w:w="10080" w:h="14400"/>
          <w:pgMar w:top="1260" w:right="560" w:bottom="1260" w:left="560" w:header="1037" w:footer="1070" w:gutter="0"/>
          <w:pgNumType w:start="228"/>
          <w:cols w:space="720" w:num="1"/>
        </w:sectPr>
      </w:pPr>
    </w:p>
    <w:p>
      <w:pPr>
        <w:pStyle w:val="11"/>
        <w:spacing w:before="2"/>
        <w:rPr>
          <w:rFonts w:ascii="宋体"/>
          <w:sz w:val="8"/>
        </w:rPr>
      </w:pPr>
    </w:p>
    <w:p>
      <w:r>
        <w:rPr>
          <w:color w:val="2B2A29"/>
          <w:w w:val="95"/>
        </w:rPr>
        <w:t>Authentication/Authorization</w:t>
      </w:r>
    </w:p>
    <w:p>
      <w:pPr>
        <w:pStyle w:val="5"/>
        <w:spacing w:before="109"/>
      </w:pPr>
      <w:bookmarkStart w:id="198" w:name="_bookmark187"/>
      <w:bookmarkEnd w:id="198"/>
      <w:r>
        <w:rPr>
          <w:color w:val="2B2A29"/>
          <w:w w:val="95"/>
        </w:rPr>
        <w:t>身份验证/授权</w:t>
      </w:r>
    </w:p>
    <w:p>
      <w:r>
        <w:rPr>
          <w:color w:val="2B2A29"/>
          <w:w w:val="105"/>
        </w:rPr>
        <w:t>To make information available to certain people who an organization trusts, we need</w:t>
      </w:r>
      <w:r>
        <w:rPr>
          <w:color w:val="2B2A29"/>
          <w:spacing w:val="1"/>
          <w:w w:val="105"/>
        </w:rPr>
        <w:t xml:space="preserve"> </w:t>
      </w:r>
      <w:r>
        <w:rPr>
          <w:color w:val="2B2A29"/>
          <w:w w:val="105"/>
        </w:rPr>
        <w:t>authentication and authorization . Authentication is the act of figuring out who is</w:t>
      </w:r>
      <w:r>
        <w:rPr>
          <w:color w:val="2B2A29"/>
          <w:spacing w:val="1"/>
          <w:w w:val="105"/>
        </w:rPr>
        <w:t xml:space="preserve"> </w:t>
      </w:r>
      <w:r>
        <w:rPr>
          <w:color w:val="2B2A29"/>
          <w:w w:val="105"/>
        </w:rPr>
        <w:t>requesting access to our information. This is usually done by some data only the user</w:t>
      </w:r>
      <w:r>
        <w:rPr>
          <w:color w:val="2B2A29"/>
          <w:spacing w:val="1"/>
          <w:w w:val="105"/>
        </w:rPr>
        <w:t xml:space="preserve"> </w:t>
      </w:r>
      <w:r>
        <w:rPr>
          <w:color w:val="2B2A29"/>
          <w:spacing w:val="-1"/>
          <w:w w:val="110"/>
        </w:rPr>
        <w:t>knows,</w:t>
      </w:r>
      <w:r>
        <w:rPr>
          <w:color w:val="2B2A29"/>
          <w:spacing w:val="-15"/>
          <w:w w:val="110"/>
        </w:rPr>
        <w:t xml:space="preserve"> </w:t>
      </w:r>
      <w:r>
        <w:rPr>
          <w:color w:val="2B2A29"/>
          <w:spacing w:val="-1"/>
          <w:w w:val="110"/>
        </w:rPr>
        <w:t>such</w:t>
      </w:r>
      <w:r>
        <w:rPr>
          <w:color w:val="2B2A29"/>
          <w:spacing w:val="-15"/>
          <w:w w:val="110"/>
        </w:rPr>
        <w:t xml:space="preserve"> </w:t>
      </w:r>
      <w:r>
        <w:rPr>
          <w:color w:val="2B2A29"/>
          <w:spacing w:val="-1"/>
          <w:w w:val="110"/>
        </w:rPr>
        <w:t>as</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username/password</w:t>
      </w:r>
      <w:r>
        <w:rPr>
          <w:color w:val="2B2A29"/>
          <w:spacing w:val="-14"/>
          <w:w w:val="110"/>
        </w:rPr>
        <w:t xml:space="preserve"> </w:t>
      </w:r>
      <w:r>
        <w:rPr>
          <w:color w:val="2B2A29"/>
          <w:spacing w:val="-1"/>
          <w:w w:val="110"/>
        </w:rPr>
        <w:t>combination;</w:t>
      </w:r>
      <w:r>
        <w:rPr>
          <w:color w:val="2B2A29"/>
          <w:spacing w:val="-15"/>
          <w:w w:val="110"/>
        </w:rPr>
        <w:t xml:space="preserve"> </w:t>
      </w:r>
      <w:r>
        <w:rPr>
          <w:color w:val="2B2A29"/>
          <w:w w:val="110"/>
        </w:rPr>
        <w:t>something</w:t>
      </w:r>
      <w:r>
        <w:rPr>
          <w:color w:val="2B2A29"/>
          <w:spacing w:val="-15"/>
          <w:w w:val="110"/>
        </w:rPr>
        <w:t xml:space="preserve"> </w:t>
      </w:r>
      <w:r>
        <w:rPr>
          <w:color w:val="2B2A29"/>
          <w:w w:val="110"/>
        </w:rPr>
        <w:t>the</w:t>
      </w:r>
      <w:r>
        <w:rPr>
          <w:color w:val="2B2A29"/>
          <w:spacing w:val="-15"/>
          <w:w w:val="110"/>
        </w:rPr>
        <w:t xml:space="preserve"> </w:t>
      </w:r>
      <w:r>
        <w:rPr>
          <w:color w:val="2B2A29"/>
          <w:w w:val="110"/>
        </w:rPr>
        <w:t>user</w:t>
      </w:r>
      <w:r>
        <w:rPr>
          <w:color w:val="2B2A29"/>
          <w:spacing w:val="-14"/>
          <w:w w:val="110"/>
        </w:rPr>
        <w:t xml:space="preserve"> </w:t>
      </w:r>
      <w:r>
        <w:rPr>
          <w:color w:val="2B2A29"/>
          <w:w w:val="110"/>
        </w:rPr>
        <w:t>has,</w:t>
      </w:r>
      <w:r>
        <w:rPr>
          <w:color w:val="2B2A29"/>
          <w:spacing w:val="-15"/>
          <w:w w:val="110"/>
        </w:rPr>
        <w:t xml:space="preserve"> </w:t>
      </w:r>
      <w:r>
        <w:rPr>
          <w:color w:val="2B2A29"/>
          <w:w w:val="110"/>
        </w:rPr>
        <w:t>such</w:t>
      </w:r>
      <w:r>
        <w:rPr>
          <w:color w:val="2B2A29"/>
          <w:spacing w:val="-15"/>
          <w:w w:val="110"/>
        </w:rPr>
        <w:t xml:space="preserve"> </w:t>
      </w:r>
      <w:r>
        <w:rPr>
          <w:color w:val="2B2A29"/>
          <w:w w:val="110"/>
        </w:rPr>
        <w:t>as</w:t>
      </w:r>
      <w:r>
        <w:rPr>
          <w:color w:val="2B2A29"/>
          <w:spacing w:val="-15"/>
          <w:w w:val="110"/>
        </w:rPr>
        <w:t xml:space="preserve"> </w:t>
      </w:r>
      <w:r>
        <w:rPr>
          <w:color w:val="2B2A29"/>
          <w:w w:val="110"/>
        </w:rPr>
        <w:t>an</w:t>
      </w:r>
      <w:r>
        <w:rPr>
          <w:color w:val="2B2A29"/>
          <w:spacing w:val="-57"/>
          <w:w w:val="110"/>
        </w:rPr>
        <w:t xml:space="preserve"> </w:t>
      </w:r>
      <w:r>
        <w:rPr>
          <w:color w:val="2B2A29"/>
          <w:w w:val="105"/>
        </w:rPr>
        <w:t>ID</w:t>
      </w:r>
      <w:r>
        <w:rPr>
          <w:color w:val="2B2A29"/>
          <w:spacing w:val="-7"/>
          <w:w w:val="105"/>
        </w:rPr>
        <w:t xml:space="preserve"> </w:t>
      </w:r>
      <w:r>
        <w:rPr>
          <w:color w:val="2B2A29"/>
          <w:w w:val="105"/>
        </w:rPr>
        <w:t>card;</w:t>
      </w:r>
      <w:r>
        <w:rPr>
          <w:color w:val="2B2A29"/>
          <w:spacing w:val="-7"/>
          <w:w w:val="105"/>
        </w:rPr>
        <w:t xml:space="preserve"> </w:t>
      </w:r>
      <w:r>
        <w:rPr>
          <w:color w:val="2B2A29"/>
          <w:w w:val="105"/>
        </w:rPr>
        <w:t>or</w:t>
      </w:r>
      <w:r>
        <w:rPr>
          <w:color w:val="2B2A29"/>
          <w:spacing w:val="-7"/>
          <w:w w:val="105"/>
        </w:rPr>
        <w:t xml:space="preserve"> </w:t>
      </w:r>
      <w:r>
        <w:rPr>
          <w:color w:val="2B2A29"/>
          <w:w w:val="105"/>
        </w:rPr>
        <w:t>something</w:t>
      </w:r>
      <w:r>
        <w:rPr>
          <w:color w:val="2B2A29"/>
          <w:spacing w:val="-7"/>
          <w:w w:val="105"/>
        </w:rPr>
        <w:t xml:space="preserve"> </w:t>
      </w:r>
      <w:r>
        <w:rPr>
          <w:color w:val="2B2A29"/>
          <w:w w:val="105"/>
        </w:rPr>
        <w:t>the</w:t>
      </w:r>
      <w:r>
        <w:rPr>
          <w:color w:val="2B2A29"/>
          <w:spacing w:val="-6"/>
          <w:w w:val="105"/>
        </w:rPr>
        <w:t xml:space="preserve"> </w:t>
      </w:r>
      <w:r>
        <w:rPr>
          <w:color w:val="2B2A29"/>
          <w:w w:val="105"/>
        </w:rPr>
        <w:t>user</w:t>
      </w:r>
      <w:r>
        <w:rPr>
          <w:color w:val="2B2A29"/>
          <w:spacing w:val="-7"/>
          <w:w w:val="105"/>
        </w:rPr>
        <w:t xml:space="preserve"> </w:t>
      </w:r>
      <w:r>
        <w:rPr>
          <w:color w:val="2B2A29"/>
          <w:w w:val="105"/>
        </w:rPr>
        <w:t>is,</w:t>
      </w:r>
      <w:r>
        <w:rPr>
          <w:color w:val="2B2A29"/>
          <w:spacing w:val="-7"/>
          <w:w w:val="105"/>
        </w:rPr>
        <w:t xml:space="preserve"> </w:t>
      </w:r>
      <w:r>
        <w:rPr>
          <w:color w:val="2B2A29"/>
          <w:w w:val="105"/>
        </w:rPr>
        <w:t>i.e.,</w:t>
      </w:r>
      <w:r>
        <w:rPr>
          <w:color w:val="2B2A29"/>
          <w:spacing w:val="-7"/>
          <w:w w:val="105"/>
        </w:rPr>
        <w:t xml:space="preserve"> </w:t>
      </w:r>
      <w:r>
        <w:rPr>
          <w:color w:val="2B2A29"/>
          <w:w w:val="105"/>
        </w:rPr>
        <w:t>biometrics</w:t>
      </w:r>
      <w:r>
        <w:rPr>
          <w:color w:val="2B2A29"/>
          <w:spacing w:val="-7"/>
          <w:w w:val="105"/>
        </w:rPr>
        <w:t xml:space="preserve"> </w:t>
      </w:r>
      <w:r>
        <w:rPr>
          <w:color w:val="2B2A29"/>
          <w:w w:val="105"/>
        </w:rPr>
        <w:t>with</w:t>
      </w:r>
      <w:r>
        <w:rPr>
          <w:color w:val="2B2A29"/>
          <w:spacing w:val="-6"/>
          <w:w w:val="105"/>
        </w:rPr>
        <w:t xml:space="preserve"> </w:t>
      </w:r>
      <w:r>
        <w:rPr>
          <w:color w:val="2B2A29"/>
          <w:w w:val="105"/>
        </w:rPr>
        <w:t>fingerprints</w:t>
      </w:r>
      <w:r>
        <w:rPr>
          <w:color w:val="2B2A29"/>
          <w:spacing w:val="-7"/>
          <w:w w:val="105"/>
        </w:rPr>
        <w:t xml:space="preserve"> </w:t>
      </w:r>
      <w:r>
        <w:rPr>
          <w:color w:val="2B2A29"/>
          <w:w w:val="105"/>
        </w:rPr>
        <w:t>and</w:t>
      </w:r>
      <w:r>
        <w:rPr>
          <w:color w:val="2B2A29"/>
          <w:spacing w:val="-7"/>
          <w:w w:val="105"/>
        </w:rPr>
        <w:t xml:space="preserve"> </w:t>
      </w:r>
      <w:r>
        <w:rPr>
          <w:color w:val="2B2A29"/>
          <w:w w:val="105"/>
        </w:rPr>
        <w:t>iris</w:t>
      </w:r>
      <w:r>
        <w:rPr>
          <w:color w:val="2B2A29"/>
          <w:spacing w:val="-7"/>
          <w:w w:val="105"/>
        </w:rPr>
        <w:t xml:space="preserve"> </w:t>
      </w:r>
      <w:r>
        <w:rPr>
          <w:color w:val="2B2A29"/>
          <w:w w:val="105"/>
        </w:rPr>
        <w:t>scans.</w:t>
      </w:r>
    </w:p>
    <w:p>
      <w:pPr>
        <w:pStyle w:val="11"/>
        <w:spacing w:before="198" w:line="304" w:lineRule="auto"/>
        <w:ind w:left="520" w:right="319"/>
      </w:pPr>
      <w:r>
        <w:rPr>
          <w:color w:val="2B2A29"/>
          <w:w w:val="105"/>
        </w:rPr>
        <w:t>为了让组织信任的某些人能够获得信息，我们需要身份验证和授权。身份验证是确定谁请求访问我们的信息的行为。这通常是由用户</w:t>
      </w:r>
      <w:r>
        <w:rPr>
          <w:color w:val="2B2A29"/>
          <w:spacing w:val="-1"/>
          <w:w w:val="110"/>
        </w:rPr>
        <w:t>知道的</w:t>
      </w:r>
      <w:r>
        <w:rPr>
          <w:color w:val="2B2A29"/>
          <w:w w:val="105"/>
        </w:rPr>
        <w:t>一些数据完成的</w:t>
      </w:r>
      <w:r>
        <w:rPr>
          <w:color w:val="2B2A29"/>
          <w:spacing w:val="-1"/>
          <w:w w:val="110"/>
        </w:rPr>
        <w:t>，例如用户名/密码组合；</w:t>
      </w:r>
      <w:r>
        <w:rPr>
          <w:color w:val="2B2A29"/>
          <w:w w:val="110"/>
        </w:rPr>
        <w:t>用户拥有的东西，例如</w:t>
      </w:r>
      <w:r>
        <w:rPr>
          <w:color w:val="2B2A29"/>
          <w:w w:val="105"/>
        </w:rPr>
        <w:t>身份证；或者用户是什么东西，即指纹和虹膜扫描的生物</w:t>
      </w:r>
      <w:r>
        <w:rPr>
          <w:color w:val="2B2A29"/>
          <w:spacing w:val="-7"/>
          <w:w w:val="105"/>
        </w:rPr>
        <w:t>特征</w:t>
      </w:r>
      <w:r>
        <w:rPr>
          <w:color w:val="2B2A29"/>
          <w:w w:val="105"/>
        </w:rPr>
        <w:t>。</w:t>
      </w:r>
    </w:p>
    <w:p>
      <w:r>
        <w:rPr>
          <w:color w:val="2B2A29"/>
          <w:w w:val="105"/>
        </w:rPr>
        <w:t>Authorization is the act of making sure the identified user has the access and</w:t>
      </w:r>
      <w:r>
        <w:rPr>
          <w:color w:val="2B2A29"/>
          <w:spacing w:val="1"/>
          <w:w w:val="105"/>
        </w:rPr>
        <w:t xml:space="preserve"> </w:t>
      </w:r>
      <w:r>
        <w:rPr>
          <w:color w:val="2B2A29"/>
          <w:w w:val="105"/>
        </w:rPr>
        <w:t>the</w:t>
      </w:r>
      <w:r>
        <w:rPr>
          <w:color w:val="2B2A29"/>
          <w:spacing w:val="3"/>
          <w:w w:val="105"/>
        </w:rPr>
        <w:t xml:space="preserve"> </w:t>
      </w:r>
      <w:r>
        <w:rPr>
          <w:color w:val="2B2A29"/>
          <w:w w:val="105"/>
        </w:rPr>
        <w:t>privileges</w:t>
      </w:r>
      <w:r>
        <w:rPr>
          <w:color w:val="2B2A29"/>
          <w:spacing w:val="3"/>
          <w:w w:val="105"/>
        </w:rPr>
        <w:t xml:space="preserve"> </w:t>
      </w:r>
      <w:r>
        <w:rPr>
          <w:color w:val="2B2A29"/>
          <w:w w:val="105"/>
        </w:rPr>
        <w:t>to</w:t>
      </w:r>
      <w:r>
        <w:rPr>
          <w:color w:val="2B2A29"/>
          <w:spacing w:val="3"/>
          <w:w w:val="105"/>
        </w:rPr>
        <w:t xml:space="preserve"> </w:t>
      </w:r>
      <w:r>
        <w:rPr>
          <w:color w:val="2B2A29"/>
          <w:w w:val="105"/>
        </w:rPr>
        <w:t>see,</w:t>
      </w:r>
      <w:r>
        <w:rPr>
          <w:color w:val="2B2A29"/>
          <w:spacing w:val="3"/>
          <w:w w:val="105"/>
        </w:rPr>
        <w:t xml:space="preserve"> </w:t>
      </w:r>
      <w:r>
        <w:rPr>
          <w:color w:val="2B2A29"/>
          <w:w w:val="105"/>
        </w:rPr>
        <w:t>update,</w:t>
      </w:r>
      <w:r>
        <w:rPr>
          <w:color w:val="2B2A29"/>
          <w:spacing w:val="3"/>
          <w:w w:val="105"/>
        </w:rPr>
        <w:t xml:space="preserve"> </w:t>
      </w:r>
      <w:r>
        <w:rPr>
          <w:color w:val="2B2A29"/>
          <w:w w:val="105"/>
        </w:rPr>
        <w:t>or</w:t>
      </w:r>
      <w:r>
        <w:rPr>
          <w:color w:val="2B2A29"/>
          <w:spacing w:val="3"/>
          <w:w w:val="105"/>
        </w:rPr>
        <w:t xml:space="preserve"> </w:t>
      </w:r>
      <w:r>
        <w:rPr>
          <w:color w:val="2B2A29"/>
          <w:w w:val="105"/>
        </w:rPr>
        <w:t>do</w:t>
      </w:r>
      <w:r>
        <w:rPr>
          <w:color w:val="2B2A29"/>
          <w:spacing w:val="3"/>
          <w:w w:val="105"/>
        </w:rPr>
        <w:t xml:space="preserve"> </w:t>
      </w:r>
      <w:r>
        <w:rPr>
          <w:color w:val="2B2A29"/>
          <w:w w:val="105"/>
        </w:rPr>
        <w:t>a</w:t>
      </w:r>
      <w:r>
        <w:rPr>
          <w:color w:val="2B2A29"/>
          <w:spacing w:val="3"/>
          <w:w w:val="105"/>
        </w:rPr>
        <w:t xml:space="preserve"> </w:t>
      </w:r>
      <w:r>
        <w:rPr>
          <w:color w:val="2B2A29"/>
          <w:w w:val="105"/>
        </w:rPr>
        <w:t>specific</w:t>
      </w:r>
      <w:r>
        <w:rPr>
          <w:color w:val="2B2A29"/>
          <w:spacing w:val="3"/>
          <w:w w:val="105"/>
        </w:rPr>
        <w:t xml:space="preserve"> </w:t>
      </w:r>
      <w:r>
        <w:rPr>
          <w:color w:val="2B2A29"/>
          <w:w w:val="105"/>
        </w:rPr>
        <w:t>action</w:t>
      </w:r>
      <w:r>
        <w:rPr>
          <w:color w:val="2B2A29"/>
          <w:spacing w:val="4"/>
          <w:w w:val="105"/>
        </w:rPr>
        <w:t xml:space="preserve"> </w:t>
      </w:r>
      <w:r>
        <w:rPr>
          <w:color w:val="2B2A29"/>
          <w:w w:val="105"/>
        </w:rPr>
        <w:t>on</w:t>
      </w:r>
      <w:r>
        <w:rPr>
          <w:color w:val="2B2A29"/>
          <w:spacing w:val="3"/>
          <w:w w:val="105"/>
        </w:rPr>
        <w:t xml:space="preserve"> </w:t>
      </w:r>
      <w:r>
        <w:rPr>
          <w:color w:val="2B2A29"/>
          <w:w w:val="105"/>
        </w:rPr>
        <w:t>the</w:t>
      </w:r>
      <w:r>
        <w:rPr>
          <w:color w:val="2B2A29"/>
          <w:spacing w:val="3"/>
          <w:w w:val="105"/>
        </w:rPr>
        <w:t xml:space="preserve"> </w:t>
      </w:r>
      <w:r>
        <w:rPr>
          <w:color w:val="2B2A29"/>
          <w:w w:val="105"/>
        </w:rPr>
        <w:t>information</w:t>
      </w:r>
      <w:r>
        <w:rPr>
          <w:color w:val="2B2A29"/>
          <w:spacing w:val="3"/>
          <w:w w:val="105"/>
        </w:rPr>
        <w:t xml:space="preserve"> </w:t>
      </w:r>
      <w:r>
        <w:rPr>
          <w:color w:val="2B2A29"/>
          <w:w w:val="105"/>
        </w:rPr>
        <w:t>in</w:t>
      </w:r>
      <w:r>
        <w:rPr>
          <w:color w:val="2B2A29"/>
          <w:spacing w:val="3"/>
          <w:w w:val="105"/>
        </w:rPr>
        <w:t xml:space="preserve"> </w:t>
      </w:r>
      <w:r>
        <w:rPr>
          <w:color w:val="2B2A29"/>
          <w:w w:val="105"/>
        </w:rPr>
        <w:t>question.</w:t>
      </w:r>
    </w:p>
    <w:p>
      <w:pPr>
        <w:pStyle w:val="11"/>
        <w:spacing w:line="304" w:lineRule="auto"/>
        <w:ind w:left="520" w:right="732" w:firstLine="359"/>
      </w:pPr>
      <w:r>
        <w:rPr>
          <w:color w:val="2B2A29"/>
          <w:w w:val="105"/>
        </w:rPr>
        <w:t>授权是确保所标识的用户有权查看、更新或对相关信息执行特定操作的行为。</w:t>
      </w:r>
    </w:p>
    <w:p>
      <w:r>
        <w:rPr>
          <w:color w:val="2B2A29"/>
          <w:spacing w:val="-1"/>
          <w:w w:val="110"/>
        </w:rPr>
        <w:t>Authentication</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authorization</w:t>
      </w:r>
      <w:r>
        <w:rPr>
          <w:color w:val="2B2A29"/>
          <w:spacing w:val="-15"/>
          <w:w w:val="110"/>
        </w:rPr>
        <w:t xml:space="preserve"> </w:t>
      </w:r>
      <w:r>
        <w:rPr>
          <w:color w:val="2B2A29"/>
          <w:spacing w:val="-1"/>
          <w:w w:val="110"/>
        </w:rPr>
        <w:t>are</w:t>
      </w:r>
      <w:r>
        <w:rPr>
          <w:color w:val="2B2A29"/>
          <w:spacing w:val="-15"/>
          <w:w w:val="110"/>
        </w:rPr>
        <w:t xml:space="preserve"> </w:t>
      </w:r>
      <w:r>
        <w:rPr>
          <w:color w:val="2B2A29"/>
          <w:spacing w:val="-1"/>
          <w:w w:val="110"/>
        </w:rPr>
        <w:t>interrelated,</w:t>
      </w:r>
      <w:r>
        <w:rPr>
          <w:color w:val="2B2A29"/>
          <w:spacing w:val="-16"/>
          <w:w w:val="110"/>
        </w:rPr>
        <w:t xml:space="preserve"> </w:t>
      </w:r>
      <w:r>
        <w:rPr>
          <w:color w:val="2B2A29"/>
          <w:spacing w:val="-1"/>
          <w:w w:val="110"/>
        </w:rPr>
        <w:t>where</w:t>
      </w:r>
      <w:r>
        <w:rPr>
          <w:color w:val="2B2A29"/>
          <w:spacing w:val="-15"/>
          <w:w w:val="110"/>
        </w:rPr>
        <w:t xml:space="preserve"> </w:t>
      </w:r>
      <w:r>
        <w:rPr>
          <w:color w:val="2B2A29"/>
          <w:spacing w:val="-1"/>
          <w:w w:val="110"/>
        </w:rPr>
        <w:t>the</w:t>
      </w:r>
      <w:r>
        <w:rPr>
          <w:color w:val="2B2A29"/>
          <w:spacing w:val="-15"/>
          <w:w w:val="110"/>
        </w:rPr>
        <w:t xml:space="preserve"> </w:t>
      </w:r>
      <w:r>
        <w:rPr>
          <w:color w:val="2B2A29"/>
          <w:w w:val="110"/>
        </w:rPr>
        <w:t>authorization</w:t>
      </w:r>
      <w:r>
        <w:rPr>
          <w:color w:val="2B2A29"/>
          <w:spacing w:val="-15"/>
          <w:w w:val="110"/>
        </w:rPr>
        <w:t xml:space="preserve"> </w:t>
      </w:r>
      <w:r>
        <w:rPr>
          <w:color w:val="2B2A29"/>
          <w:w w:val="110"/>
        </w:rPr>
        <w:t>actions</w:t>
      </w:r>
      <w:r>
        <w:rPr>
          <w:color w:val="2B2A29"/>
          <w:spacing w:val="-15"/>
          <w:w w:val="110"/>
        </w:rPr>
        <w:t xml:space="preserve"> </w:t>
      </w:r>
      <w:r>
        <w:rPr>
          <w:color w:val="2B2A29"/>
          <w:w w:val="110"/>
        </w:rPr>
        <w:t>are</w:t>
      </w:r>
      <w:r>
        <w:rPr>
          <w:color w:val="2B2A29"/>
          <w:spacing w:val="-58"/>
          <w:w w:val="110"/>
        </w:rPr>
        <w:t xml:space="preserve"> </w:t>
      </w:r>
      <w:r>
        <w:rPr>
          <w:color w:val="2B2A29"/>
          <w:w w:val="105"/>
        </w:rPr>
        <w:t>done after the authentication step takes place. This is simply to say we need to identify</w:t>
      </w:r>
      <w:r>
        <w:rPr>
          <w:color w:val="2B2A29"/>
          <w:spacing w:val="-55"/>
          <w:w w:val="105"/>
        </w:rPr>
        <w:t xml:space="preserve"> </w:t>
      </w:r>
      <w:r>
        <w:rPr>
          <w:color w:val="2B2A29"/>
          <w:spacing w:val="-1"/>
          <w:w w:val="110"/>
        </w:rPr>
        <w:t xml:space="preserve">who the person is, in other words, authenticate, before we can understand </w:t>
      </w:r>
      <w:r>
        <w:rPr>
          <w:color w:val="2B2A29"/>
          <w:w w:val="110"/>
        </w:rPr>
        <w:t>what that</w:t>
      </w:r>
      <w:r>
        <w:rPr>
          <w:color w:val="2B2A29"/>
          <w:spacing w:val="-58"/>
          <w:w w:val="110"/>
        </w:rPr>
        <w:t xml:space="preserve"> </w:t>
      </w:r>
      <w:r>
        <w:rPr>
          <w:color w:val="2B2A29"/>
          <w:w w:val="110"/>
        </w:rPr>
        <w:t>person</w:t>
      </w:r>
      <w:r>
        <w:rPr>
          <w:color w:val="2B2A29"/>
          <w:spacing w:val="-16"/>
          <w:w w:val="110"/>
        </w:rPr>
        <w:t xml:space="preserve"> </w:t>
      </w:r>
      <w:r>
        <w:rPr>
          <w:color w:val="2B2A29"/>
          <w:w w:val="110"/>
        </w:rPr>
        <w:t>is</w:t>
      </w:r>
      <w:r>
        <w:rPr>
          <w:color w:val="2B2A29"/>
          <w:spacing w:val="-16"/>
          <w:w w:val="110"/>
        </w:rPr>
        <w:t xml:space="preserve"> </w:t>
      </w:r>
      <w:r>
        <w:rPr>
          <w:color w:val="2B2A29"/>
          <w:w w:val="110"/>
        </w:rPr>
        <w:t>authorized</w:t>
      </w:r>
      <w:r>
        <w:rPr>
          <w:color w:val="2B2A29"/>
          <w:spacing w:val="-15"/>
          <w:w w:val="110"/>
        </w:rPr>
        <w:t xml:space="preserve"> </w:t>
      </w:r>
      <w:r>
        <w:rPr>
          <w:color w:val="2B2A29"/>
          <w:w w:val="110"/>
        </w:rPr>
        <w:t>to</w:t>
      </w:r>
      <w:r>
        <w:rPr>
          <w:color w:val="2B2A29"/>
          <w:spacing w:val="-16"/>
          <w:w w:val="110"/>
        </w:rPr>
        <w:t xml:space="preserve"> </w:t>
      </w:r>
      <w:r>
        <w:rPr>
          <w:color w:val="2B2A29"/>
          <w:w w:val="110"/>
        </w:rPr>
        <w:t>do.</w:t>
      </w:r>
    </w:p>
    <w:p>
      <w:pPr>
        <w:pStyle w:val="11"/>
        <w:spacing w:line="304" w:lineRule="auto"/>
        <w:ind w:left="520" w:right="400"/>
      </w:pPr>
      <w:r>
        <w:rPr>
          <w:color w:val="2B2A29"/>
          <w:spacing w:val="-1"/>
          <w:w w:val="110"/>
        </w:rPr>
        <w:t>身份验证和授权是相互关联的，其中</w:t>
      </w:r>
      <w:r>
        <w:rPr>
          <w:color w:val="2B2A29"/>
          <w:w w:val="110"/>
        </w:rPr>
        <w:t>授权操作是</w:t>
      </w:r>
      <w:r>
        <w:rPr>
          <w:color w:val="2B2A29"/>
          <w:w w:val="105"/>
        </w:rPr>
        <w:t>在身份验证步骤发生之后完成的。这只是简单地说</w:t>
      </w:r>
      <w:r>
        <w:rPr>
          <w:color w:val="2B2A29"/>
          <w:spacing w:val="-1"/>
          <w:w w:val="110"/>
        </w:rPr>
        <w:t>，</w:t>
      </w:r>
      <w:r>
        <w:rPr>
          <w:color w:val="2B2A29"/>
          <w:spacing w:val="-1"/>
          <w:w w:val="105"/>
        </w:rPr>
        <w:t>我们需要确定</w:t>
      </w:r>
      <w:r>
        <w:rPr>
          <w:color w:val="2B2A29"/>
          <w:spacing w:val="-1"/>
          <w:w w:val="110"/>
        </w:rPr>
        <w:t>此人是谁，换言之，验证，然后才能了解此人</w:t>
      </w:r>
      <w:r>
        <w:rPr>
          <w:color w:val="2B2A29"/>
          <w:w w:val="110"/>
        </w:rPr>
        <w:t>被授权做什么。</w:t>
      </w:r>
    </w:p>
    <w:p>
      <w:pPr>
        <w:pStyle w:val="11"/>
        <w:rPr>
          <w:sz w:val="29"/>
        </w:rPr>
      </w:pPr>
    </w:p>
    <w:p>
      <w:r>
        <w:rPr>
          <w:color w:val="2B2A29"/>
          <w:w w:val="90"/>
        </w:rPr>
        <w:t>Nonrepudiation</w:t>
      </w:r>
    </w:p>
    <w:p>
      <w:pPr>
        <w:pStyle w:val="5"/>
      </w:pPr>
      <w:r>
        <w:rPr>
          <w:color w:val="2B2A29"/>
          <w:w w:val="90"/>
        </w:rPr>
        <w:t>不可否认性</w:t>
      </w:r>
    </w:p>
    <w:p>
      <w:r>
        <w:rPr>
          <w:color w:val="2B2A29"/>
          <w:spacing w:val="-1"/>
          <w:w w:val="110"/>
        </w:rPr>
        <w:t xml:space="preserve">In a security system, an action done by an authenticated </w:t>
      </w:r>
      <w:r>
        <w:rPr>
          <w:color w:val="2B2A29"/>
          <w:w w:val="110"/>
        </w:rPr>
        <w:t>person cannot challenge the</w:t>
      </w:r>
      <w:r>
        <w:rPr>
          <w:color w:val="2B2A29"/>
          <w:spacing w:val="1"/>
          <w:w w:val="110"/>
        </w:rPr>
        <w:t xml:space="preserve"> </w:t>
      </w:r>
      <w:r>
        <w:rPr>
          <w:color w:val="2B2A29"/>
          <w:w w:val="105"/>
        </w:rPr>
        <w:t xml:space="preserve">fact that the action in question was done by him. This is called </w:t>
      </w:r>
      <w:r>
        <w:rPr>
          <w:i/>
          <w:color w:val="2B2A29"/>
          <w:w w:val="105"/>
        </w:rPr>
        <w:t>nonrepudiation</w:t>
      </w:r>
      <w:r>
        <w:rPr>
          <w:color w:val="2B2A29"/>
          <w:w w:val="105"/>
        </w:rPr>
        <w:t>. This</w:t>
      </w:r>
      <w:r>
        <w:rPr>
          <w:color w:val="2B2A29"/>
          <w:spacing w:val="1"/>
          <w:w w:val="105"/>
        </w:rPr>
        <w:t xml:space="preserve"> </w:t>
      </w:r>
      <w:r>
        <w:rPr>
          <w:color w:val="2B2A29"/>
          <w:w w:val="105"/>
        </w:rPr>
        <w:t>basically means being accountable for one’s own actions. If a security system doesn’t</w:t>
      </w:r>
      <w:r>
        <w:rPr>
          <w:color w:val="2B2A29"/>
          <w:spacing w:val="1"/>
          <w:w w:val="105"/>
        </w:rPr>
        <w:t xml:space="preserve"> </w:t>
      </w:r>
      <w:r>
        <w:rPr>
          <w:color w:val="2B2A29"/>
          <w:w w:val="105"/>
        </w:rPr>
        <w:t>have this quality, it suggests that a person may not take responsibility for their own</w:t>
      </w:r>
      <w:r>
        <w:rPr>
          <w:color w:val="2B2A29"/>
          <w:spacing w:val="1"/>
          <w:w w:val="105"/>
        </w:rPr>
        <w:t xml:space="preserve"> </w:t>
      </w:r>
      <w:r>
        <w:rPr>
          <w:color w:val="2B2A29"/>
          <w:w w:val="105"/>
        </w:rPr>
        <w:t>actions</w:t>
      </w:r>
      <w:r>
        <w:rPr>
          <w:color w:val="2B2A29"/>
          <w:spacing w:val="1"/>
          <w:w w:val="105"/>
        </w:rPr>
        <w:t xml:space="preserve"> </w:t>
      </w:r>
      <w:r>
        <w:rPr>
          <w:color w:val="2B2A29"/>
          <w:w w:val="105"/>
        </w:rPr>
        <w:t>in</w:t>
      </w:r>
      <w:r>
        <w:rPr>
          <w:color w:val="2B2A29"/>
          <w:spacing w:val="2"/>
          <w:w w:val="105"/>
        </w:rPr>
        <w:t xml:space="preserve"> </w:t>
      </w:r>
      <w:r>
        <w:rPr>
          <w:color w:val="2B2A29"/>
          <w:w w:val="105"/>
        </w:rPr>
        <w:t>a</w:t>
      </w:r>
      <w:r>
        <w:rPr>
          <w:color w:val="2B2A29"/>
          <w:spacing w:val="2"/>
          <w:w w:val="105"/>
        </w:rPr>
        <w:t xml:space="preserve"> </w:t>
      </w:r>
      <w:r>
        <w:rPr>
          <w:color w:val="2B2A29"/>
          <w:w w:val="105"/>
        </w:rPr>
        <w:t>consistent</w:t>
      </w:r>
      <w:r>
        <w:rPr>
          <w:color w:val="2B2A29"/>
          <w:spacing w:val="2"/>
          <w:w w:val="105"/>
        </w:rPr>
        <w:t xml:space="preserve"> </w:t>
      </w:r>
      <w:r>
        <w:rPr>
          <w:color w:val="2B2A29"/>
          <w:w w:val="105"/>
        </w:rPr>
        <w:t>manner,</w:t>
      </w:r>
      <w:r>
        <w:rPr>
          <w:color w:val="2B2A29"/>
          <w:spacing w:val="1"/>
          <w:w w:val="105"/>
        </w:rPr>
        <w:t xml:space="preserve"> </w:t>
      </w:r>
      <w:r>
        <w:rPr>
          <w:color w:val="2B2A29"/>
          <w:w w:val="105"/>
        </w:rPr>
        <w:t>even</w:t>
      </w:r>
      <w:r>
        <w:rPr>
          <w:color w:val="2B2A29"/>
          <w:spacing w:val="2"/>
          <w:w w:val="105"/>
        </w:rPr>
        <w:t xml:space="preserve"> </w:t>
      </w:r>
      <w:r>
        <w:rPr>
          <w:color w:val="2B2A29"/>
          <w:w w:val="105"/>
        </w:rPr>
        <w:t>when</w:t>
      </w:r>
      <w:r>
        <w:rPr>
          <w:color w:val="2B2A29"/>
          <w:spacing w:val="2"/>
          <w:w w:val="105"/>
        </w:rPr>
        <w:t xml:space="preserve"> </w:t>
      </w:r>
      <w:r>
        <w:rPr>
          <w:color w:val="2B2A29"/>
          <w:w w:val="105"/>
        </w:rPr>
        <w:t>produced</w:t>
      </w:r>
      <w:r>
        <w:rPr>
          <w:color w:val="2B2A29"/>
          <w:spacing w:val="2"/>
          <w:w w:val="105"/>
        </w:rPr>
        <w:t xml:space="preserve"> </w:t>
      </w:r>
      <w:r>
        <w:rPr>
          <w:color w:val="2B2A29"/>
          <w:w w:val="105"/>
        </w:rPr>
        <w:t>with</w:t>
      </w:r>
      <w:r>
        <w:rPr>
          <w:color w:val="2B2A29"/>
          <w:spacing w:val="2"/>
          <w:w w:val="105"/>
        </w:rPr>
        <w:t xml:space="preserve"> </w:t>
      </w:r>
      <w:r>
        <w:rPr>
          <w:color w:val="2B2A29"/>
          <w:w w:val="105"/>
        </w:rPr>
        <w:t>proof,</w:t>
      </w:r>
      <w:r>
        <w:rPr>
          <w:color w:val="2B2A29"/>
          <w:spacing w:val="1"/>
          <w:w w:val="105"/>
        </w:rPr>
        <w:t xml:space="preserve"> </w:t>
      </w:r>
      <w:r>
        <w:rPr>
          <w:color w:val="2B2A29"/>
          <w:w w:val="105"/>
        </w:rPr>
        <w:t>e.g.,</w:t>
      </w:r>
      <w:r>
        <w:rPr>
          <w:color w:val="2B2A29"/>
          <w:spacing w:val="2"/>
          <w:w w:val="105"/>
        </w:rPr>
        <w:t xml:space="preserve"> </w:t>
      </w:r>
      <w:r>
        <w:rPr>
          <w:color w:val="2B2A29"/>
          <w:w w:val="105"/>
        </w:rPr>
        <w:t>a</w:t>
      </w:r>
      <w:r>
        <w:rPr>
          <w:color w:val="2B2A29"/>
          <w:spacing w:val="2"/>
          <w:w w:val="105"/>
        </w:rPr>
        <w:t xml:space="preserve"> </w:t>
      </w:r>
      <w:r>
        <w:rPr>
          <w:color w:val="2B2A29"/>
          <w:w w:val="105"/>
        </w:rPr>
        <w:t>digital</w:t>
      </w:r>
      <w:r>
        <w:rPr>
          <w:color w:val="2B2A29"/>
          <w:spacing w:val="2"/>
          <w:w w:val="105"/>
        </w:rPr>
        <w:t xml:space="preserve"> </w:t>
      </w:r>
      <w:r>
        <w:rPr>
          <w:color w:val="2B2A29"/>
          <w:w w:val="105"/>
        </w:rPr>
        <w:t>signature,</w:t>
      </w:r>
      <w:r>
        <w:rPr>
          <w:color w:val="2B2A29"/>
          <w:spacing w:val="-55"/>
          <w:w w:val="105"/>
        </w:rPr>
        <w:t xml:space="preserve"> </w:t>
      </w:r>
      <w:r>
        <w:rPr>
          <w:color w:val="2B2A29"/>
          <w:w w:val="105"/>
        </w:rPr>
        <w:t>thus</w:t>
      </w:r>
      <w:r>
        <w:rPr>
          <w:color w:val="2B2A29"/>
          <w:spacing w:val="-11"/>
          <w:w w:val="105"/>
        </w:rPr>
        <w:t xml:space="preserve"> </w:t>
      </w:r>
      <w:r>
        <w:rPr>
          <w:color w:val="2B2A29"/>
          <w:w w:val="105"/>
        </w:rPr>
        <w:t>signaling</w:t>
      </w:r>
      <w:r>
        <w:rPr>
          <w:color w:val="2B2A29"/>
          <w:spacing w:val="-10"/>
          <w:w w:val="105"/>
        </w:rPr>
        <w:t xml:space="preserve"> </w:t>
      </w:r>
      <w:r>
        <w:rPr>
          <w:color w:val="2B2A29"/>
          <w:w w:val="105"/>
        </w:rPr>
        <w:t>that</w:t>
      </w:r>
      <w:r>
        <w:rPr>
          <w:color w:val="2B2A29"/>
          <w:spacing w:val="-11"/>
          <w:w w:val="105"/>
        </w:rPr>
        <w:t xml:space="preserve"> </w:t>
      </w:r>
      <w:r>
        <w:rPr>
          <w:color w:val="2B2A29"/>
          <w:w w:val="105"/>
        </w:rPr>
        <w:t>the</w:t>
      </w:r>
      <w:r>
        <w:rPr>
          <w:color w:val="2B2A29"/>
          <w:spacing w:val="-10"/>
          <w:w w:val="105"/>
        </w:rPr>
        <w:t xml:space="preserve"> </w:t>
      </w:r>
      <w:r>
        <w:rPr>
          <w:color w:val="2B2A29"/>
          <w:w w:val="105"/>
        </w:rPr>
        <w:t>system</w:t>
      </w:r>
      <w:r>
        <w:rPr>
          <w:color w:val="2B2A29"/>
          <w:spacing w:val="-11"/>
          <w:w w:val="105"/>
        </w:rPr>
        <w:t xml:space="preserve"> </w:t>
      </w:r>
      <w:r>
        <w:rPr>
          <w:color w:val="2B2A29"/>
          <w:w w:val="105"/>
        </w:rPr>
        <w:t>has</w:t>
      </w:r>
      <w:r>
        <w:rPr>
          <w:color w:val="2B2A29"/>
          <w:spacing w:val="-10"/>
          <w:w w:val="105"/>
        </w:rPr>
        <w:t xml:space="preserve"> </w:t>
      </w:r>
      <w:r>
        <w:rPr>
          <w:color w:val="2B2A29"/>
          <w:w w:val="105"/>
        </w:rPr>
        <w:t>a</w:t>
      </w:r>
      <w:r>
        <w:rPr>
          <w:color w:val="2B2A29"/>
          <w:spacing w:val="-11"/>
          <w:w w:val="105"/>
        </w:rPr>
        <w:t xml:space="preserve"> </w:t>
      </w:r>
      <w:r>
        <w:rPr>
          <w:color w:val="2B2A29"/>
          <w:w w:val="105"/>
        </w:rPr>
        <w:t>poor</w:t>
      </w:r>
      <w:r>
        <w:rPr>
          <w:color w:val="2B2A29"/>
          <w:spacing w:val="-10"/>
          <w:w w:val="105"/>
        </w:rPr>
        <w:t xml:space="preserve"> </w:t>
      </w:r>
      <w:r>
        <w:rPr>
          <w:color w:val="2B2A29"/>
          <w:w w:val="105"/>
        </w:rPr>
        <w:t>security</w:t>
      </w:r>
      <w:r>
        <w:rPr>
          <w:color w:val="2B2A29"/>
          <w:spacing w:val="-11"/>
          <w:w w:val="105"/>
        </w:rPr>
        <w:t xml:space="preserve"> </w:t>
      </w:r>
      <w:r>
        <w:rPr>
          <w:color w:val="2B2A29"/>
          <w:w w:val="105"/>
        </w:rPr>
        <w:t>standing.</w:t>
      </w:r>
    </w:p>
    <w:p>
      <w:pPr>
        <w:pStyle w:val="11"/>
        <w:spacing w:before="199" w:line="304" w:lineRule="auto"/>
        <w:ind w:left="520" w:right="266"/>
      </w:pPr>
      <w:r>
        <w:rPr>
          <w:color w:val="2B2A29"/>
          <w:spacing w:val="-1"/>
          <w:w w:val="110"/>
        </w:rPr>
        <w:t>在一个安全系统中，一个</w:t>
      </w:r>
      <w:r>
        <w:rPr>
          <w:color w:val="2B2A29"/>
          <w:w w:val="105"/>
        </w:rPr>
        <w:t>经</w:t>
      </w:r>
      <w:r>
        <w:rPr>
          <w:color w:val="2B2A29"/>
          <w:spacing w:val="-1"/>
          <w:w w:val="110"/>
        </w:rPr>
        <w:t>过认证的</w:t>
      </w:r>
      <w:r>
        <w:rPr>
          <w:color w:val="2B2A29"/>
          <w:w w:val="110"/>
        </w:rPr>
        <w:t>人所</w:t>
      </w:r>
      <w:r>
        <w:rPr>
          <w:color w:val="2B2A29"/>
          <w:spacing w:val="-1"/>
          <w:w w:val="110"/>
        </w:rPr>
        <w:t>做的行为</w:t>
      </w:r>
      <w:r>
        <w:rPr>
          <w:color w:val="2B2A29"/>
          <w:w w:val="110"/>
        </w:rPr>
        <w:t>不能质疑该</w:t>
      </w:r>
      <w:r>
        <w:rPr>
          <w:color w:val="2B2A29"/>
          <w:spacing w:val="1"/>
          <w:w w:val="110"/>
        </w:rPr>
        <w:t>行为是由他</w:t>
      </w:r>
      <w:r>
        <w:rPr>
          <w:color w:val="2B2A29"/>
          <w:w w:val="105"/>
        </w:rPr>
        <w:t>所做的</w:t>
      </w:r>
      <w:r>
        <w:rPr>
          <w:color w:val="2B2A29"/>
          <w:w w:val="110"/>
        </w:rPr>
        <w:t>这</w:t>
      </w:r>
      <w:r>
        <w:rPr>
          <w:color w:val="2B2A29"/>
          <w:spacing w:val="1"/>
          <w:w w:val="110"/>
        </w:rPr>
        <w:t>一</w:t>
      </w:r>
      <w:r>
        <w:rPr>
          <w:color w:val="2B2A29"/>
          <w:w w:val="105"/>
        </w:rPr>
        <w:t>事实。这叫做</w:t>
      </w:r>
      <w:r>
        <w:rPr>
          <w:i/>
          <w:color w:val="2B2A29"/>
          <w:w w:val="105"/>
        </w:rPr>
        <w:t>不可否认</w:t>
      </w:r>
      <w:r>
        <w:rPr>
          <w:color w:val="2B2A29"/>
          <w:w w:val="105"/>
        </w:rPr>
        <w:t>。这基本上意味着对自己的行为负责。如果一个安全系统不具备这种质量，这表明一个人可能不会以一致的方式对自己的行为负责，即使</w:t>
      </w:r>
      <w:r>
        <w:rPr>
          <w:color w:val="2B2A29"/>
          <w:spacing w:val="2"/>
          <w:w w:val="105"/>
        </w:rPr>
        <w:t>是</w:t>
      </w:r>
      <w:r>
        <w:rPr>
          <w:color w:val="2B2A29"/>
          <w:w w:val="105"/>
        </w:rPr>
        <w:t>在出示</w:t>
      </w:r>
      <w:r>
        <w:rPr>
          <w:color w:val="2B2A29"/>
          <w:spacing w:val="2"/>
          <w:w w:val="105"/>
        </w:rPr>
        <w:t>了</w:t>
      </w:r>
      <w:r>
        <w:rPr>
          <w:color w:val="2B2A29"/>
          <w:w w:val="105"/>
        </w:rPr>
        <w:t>证据（例如数字签名）的情况下也是如此，从而表明该系统的安全性较差。</w:t>
      </w:r>
    </w:p>
    <w:p>
      <w:r>
        <w:rPr>
          <w:color w:val="2B2A29"/>
          <w:w w:val="105"/>
        </w:rPr>
        <w:t>For example, if you write a check, put your signature on it, and hand it over to</w:t>
      </w:r>
      <w:r>
        <w:rPr>
          <w:color w:val="2B2A29"/>
          <w:spacing w:val="1"/>
          <w:w w:val="105"/>
        </w:rPr>
        <w:t xml:space="preserve"> </w:t>
      </w:r>
      <w:r>
        <w:rPr>
          <w:color w:val="2B2A29"/>
          <w:w w:val="105"/>
        </w:rPr>
        <w:t>someone,</w:t>
      </w:r>
      <w:r>
        <w:rPr>
          <w:color w:val="2B2A29"/>
          <w:spacing w:val="2"/>
          <w:w w:val="105"/>
        </w:rPr>
        <w:t xml:space="preserve"> </w:t>
      </w:r>
      <w:r>
        <w:rPr>
          <w:color w:val="2B2A29"/>
          <w:w w:val="105"/>
        </w:rPr>
        <w:t>the</w:t>
      </w:r>
      <w:r>
        <w:rPr>
          <w:color w:val="2B2A29"/>
          <w:spacing w:val="2"/>
          <w:w w:val="105"/>
        </w:rPr>
        <w:t xml:space="preserve"> </w:t>
      </w:r>
      <w:r>
        <w:rPr>
          <w:color w:val="2B2A29"/>
          <w:w w:val="105"/>
        </w:rPr>
        <w:t>other</w:t>
      </w:r>
      <w:r>
        <w:rPr>
          <w:color w:val="2B2A29"/>
          <w:spacing w:val="2"/>
          <w:w w:val="105"/>
        </w:rPr>
        <w:t xml:space="preserve"> </w:t>
      </w:r>
      <w:r>
        <w:rPr>
          <w:color w:val="2B2A29"/>
          <w:w w:val="105"/>
        </w:rPr>
        <w:t>person</w:t>
      </w:r>
      <w:r>
        <w:rPr>
          <w:color w:val="2B2A29"/>
          <w:spacing w:val="2"/>
          <w:w w:val="105"/>
        </w:rPr>
        <w:t xml:space="preserve"> </w:t>
      </w:r>
      <w:r>
        <w:rPr>
          <w:color w:val="2B2A29"/>
          <w:w w:val="105"/>
        </w:rPr>
        <w:t>can</w:t>
      </w:r>
      <w:r>
        <w:rPr>
          <w:color w:val="2B2A29"/>
          <w:spacing w:val="3"/>
          <w:w w:val="105"/>
        </w:rPr>
        <w:t xml:space="preserve"> </w:t>
      </w:r>
      <w:r>
        <w:rPr>
          <w:color w:val="2B2A29"/>
          <w:w w:val="105"/>
        </w:rPr>
        <w:t>cash</w:t>
      </w:r>
      <w:r>
        <w:rPr>
          <w:color w:val="2B2A29"/>
          <w:spacing w:val="2"/>
          <w:w w:val="105"/>
        </w:rPr>
        <w:t xml:space="preserve"> </w:t>
      </w:r>
      <w:r>
        <w:rPr>
          <w:color w:val="2B2A29"/>
          <w:w w:val="105"/>
        </w:rPr>
        <w:t>this</w:t>
      </w:r>
      <w:r>
        <w:rPr>
          <w:color w:val="2B2A29"/>
          <w:spacing w:val="2"/>
          <w:w w:val="105"/>
        </w:rPr>
        <w:t xml:space="preserve"> </w:t>
      </w:r>
      <w:r>
        <w:rPr>
          <w:color w:val="2B2A29"/>
          <w:w w:val="105"/>
        </w:rPr>
        <w:t>check.</w:t>
      </w:r>
      <w:r>
        <w:rPr>
          <w:color w:val="2B2A29"/>
          <w:spacing w:val="2"/>
          <w:w w:val="105"/>
        </w:rPr>
        <w:t xml:space="preserve"> </w:t>
      </w:r>
      <w:r>
        <w:rPr>
          <w:color w:val="2B2A29"/>
          <w:w w:val="105"/>
        </w:rPr>
        <w:t>At</w:t>
      </w:r>
      <w:r>
        <w:rPr>
          <w:color w:val="2B2A29"/>
          <w:spacing w:val="3"/>
          <w:w w:val="105"/>
        </w:rPr>
        <w:t xml:space="preserve"> </w:t>
      </w:r>
      <w:r>
        <w:rPr>
          <w:color w:val="2B2A29"/>
          <w:w w:val="105"/>
        </w:rPr>
        <w:t>this</w:t>
      </w:r>
      <w:r>
        <w:rPr>
          <w:color w:val="2B2A29"/>
          <w:spacing w:val="2"/>
          <w:w w:val="105"/>
        </w:rPr>
        <w:t xml:space="preserve"> </w:t>
      </w:r>
      <w:r>
        <w:rPr>
          <w:color w:val="2B2A29"/>
          <w:w w:val="105"/>
        </w:rPr>
        <w:t>point,</w:t>
      </w:r>
      <w:r>
        <w:rPr>
          <w:color w:val="2B2A29"/>
          <w:spacing w:val="2"/>
          <w:w w:val="105"/>
        </w:rPr>
        <w:t xml:space="preserve"> </w:t>
      </w:r>
      <w:r>
        <w:rPr>
          <w:color w:val="2B2A29"/>
          <w:w w:val="105"/>
        </w:rPr>
        <w:t>you</w:t>
      </w:r>
      <w:r>
        <w:rPr>
          <w:color w:val="2B2A29"/>
          <w:spacing w:val="2"/>
          <w:w w:val="105"/>
        </w:rPr>
        <w:t xml:space="preserve"> </w:t>
      </w:r>
      <w:r>
        <w:rPr>
          <w:color w:val="2B2A29"/>
          <w:w w:val="105"/>
        </w:rPr>
        <w:t>cannot</w:t>
      </w:r>
      <w:r>
        <w:rPr>
          <w:color w:val="2B2A29"/>
          <w:spacing w:val="2"/>
          <w:w w:val="105"/>
        </w:rPr>
        <w:t xml:space="preserve"> </w:t>
      </w:r>
      <w:r>
        <w:rPr>
          <w:color w:val="2B2A29"/>
          <w:w w:val="105"/>
        </w:rPr>
        <w:t>say</w:t>
      </w:r>
      <w:r>
        <w:rPr>
          <w:color w:val="2B2A29"/>
          <w:spacing w:val="3"/>
          <w:w w:val="105"/>
        </w:rPr>
        <w:t xml:space="preserve"> </w:t>
      </w:r>
      <w:r>
        <w:rPr>
          <w:color w:val="2B2A29"/>
          <w:w w:val="105"/>
        </w:rPr>
        <w:t>that</w:t>
      </w:r>
      <w:r>
        <w:rPr>
          <w:color w:val="2B2A29"/>
          <w:spacing w:val="2"/>
          <w:w w:val="105"/>
        </w:rPr>
        <w:t xml:space="preserve"> </w:t>
      </w:r>
      <w:r>
        <w:rPr>
          <w:color w:val="2B2A29"/>
          <w:w w:val="105"/>
        </w:rPr>
        <w:t>you</w:t>
      </w:r>
      <w:r>
        <w:rPr>
          <w:color w:val="2B2A29"/>
          <w:spacing w:val="2"/>
          <w:w w:val="105"/>
        </w:rPr>
        <w:t xml:space="preserve"> </w:t>
      </w:r>
      <w:r>
        <w:rPr>
          <w:color w:val="2B2A29"/>
          <w:w w:val="105"/>
        </w:rPr>
        <w:t>did</w:t>
      </w:r>
      <w:r>
        <w:rPr>
          <w:color w:val="2B2A29"/>
          <w:spacing w:val="-55"/>
          <w:w w:val="105"/>
        </w:rPr>
        <w:t xml:space="preserve"> </w:t>
      </w:r>
      <w:r>
        <w:rPr>
          <w:color w:val="2B2A29"/>
          <w:w w:val="105"/>
        </w:rPr>
        <w:t>not give the person this check or that it is fake. This is because the bank can verify your</w:t>
      </w:r>
      <w:r>
        <w:rPr>
          <w:color w:val="2B2A29"/>
          <w:spacing w:val="1"/>
          <w:w w:val="105"/>
        </w:rPr>
        <w:t xml:space="preserve"> </w:t>
      </w:r>
      <w:r>
        <w:rPr>
          <w:color w:val="2B2A29"/>
          <w:w w:val="105"/>
        </w:rPr>
        <w:t>signature and say that only you could have written the signature, and thus, you cannot</w:t>
      </w:r>
      <w:r>
        <w:rPr>
          <w:color w:val="2B2A29"/>
          <w:spacing w:val="1"/>
          <w:w w:val="105"/>
        </w:rPr>
        <w:t xml:space="preserve"> </w:t>
      </w:r>
      <w:r>
        <w:rPr>
          <w:color w:val="2B2A29"/>
          <w:w w:val="105"/>
        </w:rPr>
        <w:t>refute the act</w:t>
      </w:r>
      <w:r>
        <w:rPr>
          <w:color w:val="2B2A29"/>
          <w:spacing w:val="1"/>
          <w:w w:val="105"/>
        </w:rPr>
        <w:t xml:space="preserve"> </w:t>
      </w:r>
      <w:r>
        <w:rPr>
          <w:color w:val="2B2A29"/>
          <w:w w:val="105"/>
        </w:rPr>
        <w:t>of the other</w:t>
      </w:r>
      <w:r>
        <w:rPr>
          <w:color w:val="2B2A29"/>
          <w:spacing w:val="1"/>
          <w:w w:val="105"/>
        </w:rPr>
        <w:t xml:space="preserve"> </w:t>
      </w:r>
      <w:r>
        <w:rPr>
          <w:color w:val="2B2A29"/>
          <w:w w:val="105"/>
        </w:rPr>
        <w:t>person cashing it.</w:t>
      </w:r>
      <w:r>
        <w:rPr>
          <w:color w:val="2B2A29"/>
          <w:spacing w:val="1"/>
          <w:w w:val="105"/>
        </w:rPr>
        <w:t xml:space="preserve"> </w:t>
      </w:r>
      <w:r>
        <w:rPr>
          <w:color w:val="2B2A29"/>
          <w:w w:val="105"/>
        </w:rPr>
        <w:t>In practice, physical</w:t>
      </w:r>
      <w:r>
        <w:rPr>
          <w:color w:val="2B2A29"/>
          <w:spacing w:val="1"/>
          <w:w w:val="105"/>
        </w:rPr>
        <w:t xml:space="preserve"> </w:t>
      </w:r>
      <w:r>
        <w:rPr>
          <w:color w:val="2B2A29"/>
          <w:w w:val="105"/>
        </w:rPr>
        <w:t>signatures can</w:t>
      </w:r>
      <w:r>
        <w:rPr>
          <w:color w:val="2B2A29"/>
          <w:spacing w:val="1"/>
          <w:w w:val="105"/>
        </w:rPr>
        <w:t xml:space="preserve"> </w:t>
      </w:r>
      <w:r>
        <w:rPr>
          <w:color w:val="2B2A29"/>
          <w:w w:val="105"/>
        </w:rPr>
        <w:t>in fact be</w:t>
      </w:r>
      <w:r>
        <w:rPr>
          <w:color w:val="2B2A29"/>
          <w:spacing w:val="-54"/>
          <w:w w:val="105"/>
        </w:rPr>
        <w:t xml:space="preserve"> </w:t>
      </w:r>
      <w:r>
        <w:rPr>
          <w:color w:val="2B2A29"/>
          <w:w w:val="105"/>
        </w:rPr>
        <w:t>forged;</w:t>
      </w:r>
      <w:r>
        <w:rPr>
          <w:color w:val="2B2A29"/>
          <w:spacing w:val="-13"/>
          <w:w w:val="105"/>
        </w:rPr>
        <w:t xml:space="preserve"> </w:t>
      </w:r>
      <w:r>
        <w:rPr>
          <w:color w:val="2B2A29"/>
          <w:w w:val="105"/>
        </w:rPr>
        <w:t>however,</w:t>
      </w:r>
      <w:r>
        <w:rPr>
          <w:color w:val="2B2A29"/>
          <w:spacing w:val="-13"/>
          <w:w w:val="105"/>
        </w:rPr>
        <w:t xml:space="preserve"> </w:t>
      </w:r>
      <w:r>
        <w:rPr>
          <w:color w:val="2B2A29"/>
          <w:w w:val="105"/>
        </w:rPr>
        <w:t>it</w:t>
      </w:r>
      <w:r>
        <w:rPr>
          <w:color w:val="2B2A29"/>
          <w:spacing w:val="-12"/>
          <w:w w:val="105"/>
        </w:rPr>
        <w:t xml:space="preserve"> </w:t>
      </w:r>
      <w:r>
        <w:rPr>
          <w:color w:val="2B2A29"/>
          <w:w w:val="105"/>
        </w:rPr>
        <w:t>is</w:t>
      </w:r>
      <w:r>
        <w:rPr>
          <w:color w:val="2B2A29"/>
          <w:spacing w:val="-13"/>
          <w:w w:val="105"/>
        </w:rPr>
        <w:t xml:space="preserve"> </w:t>
      </w:r>
      <w:r>
        <w:rPr>
          <w:color w:val="2B2A29"/>
          <w:w w:val="105"/>
        </w:rPr>
        <w:t>difficult</w:t>
      </w:r>
      <w:r>
        <w:rPr>
          <w:color w:val="2B2A29"/>
          <w:spacing w:val="-12"/>
          <w:w w:val="105"/>
        </w:rPr>
        <w:t xml:space="preserve"> </w:t>
      </w:r>
      <w:r>
        <w:rPr>
          <w:color w:val="2B2A29"/>
          <w:w w:val="105"/>
        </w:rPr>
        <w:t>to</w:t>
      </w:r>
      <w:r>
        <w:rPr>
          <w:color w:val="2B2A29"/>
          <w:spacing w:val="-13"/>
          <w:w w:val="105"/>
        </w:rPr>
        <w:t xml:space="preserve"> </w:t>
      </w:r>
      <w:r>
        <w:rPr>
          <w:color w:val="2B2A29"/>
          <w:w w:val="105"/>
        </w:rPr>
        <w:t>do</w:t>
      </w:r>
      <w:r>
        <w:rPr>
          <w:color w:val="2B2A29"/>
          <w:spacing w:val="-13"/>
          <w:w w:val="105"/>
        </w:rPr>
        <w:t xml:space="preserve"> </w:t>
      </w:r>
      <w:r>
        <w:rPr>
          <w:color w:val="2B2A29"/>
          <w:w w:val="105"/>
        </w:rPr>
        <w:t>this</w:t>
      </w:r>
      <w:r>
        <w:rPr>
          <w:color w:val="2B2A29"/>
          <w:spacing w:val="-12"/>
          <w:w w:val="105"/>
        </w:rPr>
        <w:t xml:space="preserve"> </w:t>
      </w:r>
      <w:r>
        <w:rPr>
          <w:color w:val="2B2A29"/>
          <w:w w:val="105"/>
        </w:rPr>
        <w:t>with</w:t>
      </w:r>
      <w:r>
        <w:rPr>
          <w:color w:val="2B2A29"/>
          <w:spacing w:val="-13"/>
          <w:w w:val="105"/>
        </w:rPr>
        <w:t xml:space="preserve"> </w:t>
      </w:r>
      <w:r>
        <w:rPr>
          <w:color w:val="2B2A29"/>
          <w:w w:val="105"/>
        </w:rPr>
        <w:t>digital</w:t>
      </w:r>
      <w:r>
        <w:rPr>
          <w:color w:val="2B2A29"/>
          <w:spacing w:val="-12"/>
          <w:w w:val="105"/>
        </w:rPr>
        <w:t xml:space="preserve"> </w:t>
      </w:r>
      <w:r>
        <w:rPr>
          <w:color w:val="2B2A29"/>
          <w:w w:val="105"/>
        </w:rPr>
        <w:t>signatures.</w:t>
      </w:r>
    </w:p>
    <w:p>
      <w:pPr>
        <w:pStyle w:val="11"/>
        <w:spacing w:line="304" w:lineRule="auto"/>
        <w:ind w:left="520" w:firstLine="359"/>
      </w:pPr>
      <w:r>
        <w:rPr>
          <w:color w:val="2B2A29"/>
          <w:w w:val="105"/>
        </w:rPr>
        <w:t>例如，如果你写了一张支票，在上面签名，然后交给某人，对</w:t>
      </w:r>
      <w:r>
        <w:rPr>
          <w:color w:val="2B2A29"/>
          <w:spacing w:val="2"/>
          <w:w w:val="105"/>
        </w:rPr>
        <w:t>方</w:t>
      </w:r>
      <w:r>
        <w:rPr>
          <w:color w:val="2B2A29"/>
          <w:w w:val="105"/>
        </w:rPr>
        <w:t>可以兑现这</w:t>
      </w:r>
      <w:r>
        <w:rPr>
          <w:color w:val="2B2A29"/>
          <w:spacing w:val="2"/>
          <w:w w:val="105"/>
        </w:rPr>
        <w:t>张</w:t>
      </w:r>
      <w:r>
        <w:rPr>
          <w:color w:val="2B2A29"/>
          <w:w w:val="105"/>
        </w:rPr>
        <w:t>支票。在这一点上，你不能说你没有给这个人这张支票或者这是假的。这是因为银行可以验证你的签名，并说只有你才能写下签名，因此，你无法反驳对方</w:t>
      </w:r>
      <w:r>
        <w:rPr>
          <w:color w:val="2B2A29"/>
          <w:spacing w:val="1"/>
          <w:w w:val="105"/>
        </w:rPr>
        <w:t>兑现</w:t>
      </w:r>
      <w:r>
        <w:rPr>
          <w:color w:val="2B2A29"/>
          <w:w w:val="105"/>
        </w:rPr>
        <w:t>签名的行为。实际上，实体签名是可以伪造的；然而，使用数字签名很难做</w:t>
      </w:r>
      <w:r>
        <w:rPr>
          <w:color w:val="2B2A29"/>
          <w:spacing w:val="-13"/>
          <w:w w:val="105"/>
        </w:rPr>
        <w:t>到</w:t>
      </w:r>
      <w:r>
        <w:rPr>
          <w:color w:val="2B2A29"/>
          <w:w w:val="105"/>
        </w:rPr>
        <w:t>这</w:t>
      </w:r>
      <w:r>
        <w:rPr>
          <w:color w:val="2B2A29"/>
          <w:spacing w:val="-12"/>
          <w:w w:val="105"/>
        </w:rPr>
        <w:t>一点</w:t>
      </w:r>
      <w:r>
        <w:rPr>
          <w:color w:val="2B2A29"/>
          <w:w w:val="105"/>
        </w:rPr>
        <w:t>。</w:t>
      </w:r>
    </w:p>
    <w:p>
      <w:pPr>
        <w:pStyle w:val="11"/>
        <w:rPr>
          <w:sz w:val="24"/>
        </w:rPr>
      </w:pPr>
    </w:p>
    <w:p>
      <w:r>
        <w:rPr>
          <w:color w:val="2B2A29"/>
          <w:w w:val="80"/>
        </w:rPr>
        <w:t>Information</w:t>
      </w:r>
      <w:r>
        <w:rPr>
          <w:color w:val="2B2A29"/>
          <w:spacing w:val="42"/>
          <w:w w:val="80"/>
        </w:rPr>
        <w:t xml:space="preserve"> </w:t>
      </w:r>
      <w:r>
        <w:rPr>
          <w:color w:val="2B2A29"/>
          <w:w w:val="80"/>
        </w:rPr>
        <w:t>Security</w:t>
      </w:r>
      <w:r>
        <w:rPr>
          <w:color w:val="2B2A29"/>
          <w:spacing w:val="42"/>
          <w:w w:val="80"/>
        </w:rPr>
        <w:t xml:space="preserve"> </w:t>
      </w:r>
      <w:r>
        <w:rPr>
          <w:color w:val="2B2A29"/>
          <w:w w:val="80"/>
        </w:rPr>
        <w:t>in</w:t>
      </w:r>
      <w:r>
        <w:rPr>
          <w:color w:val="2B2A29"/>
          <w:spacing w:val="43"/>
          <w:w w:val="80"/>
        </w:rPr>
        <w:t xml:space="preserve"> </w:t>
      </w:r>
      <w:r>
        <w:rPr>
          <w:color w:val="2B2A29"/>
          <w:w w:val="80"/>
        </w:rPr>
        <w:t>Action</w:t>
      </w:r>
    </w:p>
    <w:p>
      <w:pPr>
        <w:pStyle w:val="4"/>
        <w:spacing w:before="179"/>
      </w:pPr>
      <w:r>
        <w:rPr>
          <w:color w:val="2B2A29"/>
          <w:w w:val="80"/>
        </w:rPr>
        <w:t>行动中</w:t>
      </w:r>
      <w:r>
        <w:rPr>
          <w:color w:val="2B2A29"/>
          <w:spacing w:val="43"/>
          <w:w w:val="80"/>
        </w:rPr>
        <w:t>的</w:t>
      </w:r>
      <w:r>
        <w:rPr>
          <w:color w:val="2B2A29"/>
          <w:w w:val="80"/>
        </w:rPr>
        <w:t>信息安全</w:t>
      </w:r>
    </w:p>
    <w:p>
      <w:r>
        <w:rPr>
          <w:color w:val="2B2A29"/>
          <w:w w:val="105"/>
        </w:rPr>
        <w:t>In this section, we will be looking at the basics of implementing information security</w:t>
      </w:r>
      <w:r>
        <w:rPr>
          <w:color w:val="2B2A29"/>
          <w:spacing w:val="1"/>
          <w:w w:val="105"/>
        </w:rPr>
        <w:t xml:space="preserve"> </w:t>
      </w:r>
      <w:r>
        <w:rPr>
          <w:color w:val="2B2A29"/>
          <w:w w:val="105"/>
        </w:rPr>
        <w:t>using</w:t>
      </w:r>
      <w:r>
        <w:rPr>
          <w:color w:val="2B2A29"/>
          <w:spacing w:val="-9"/>
          <w:w w:val="105"/>
        </w:rPr>
        <w:t xml:space="preserve"> </w:t>
      </w:r>
      <w:r>
        <w:rPr>
          <w:color w:val="2B2A29"/>
          <w:w w:val="105"/>
        </w:rPr>
        <w:t>cryptographic</w:t>
      </w:r>
      <w:r>
        <w:rPr>
          <w:color w:val="2B2A29"/>
          <w:spacing w:val="-8"/>
          <w:w w:val="105"/>
        </w:rPr>
        <w:t xml:space="preserve"> </w:t>
      </w:r>
      <w:r>
        <w:rPr>
          <w:color w:val="2B2A29"/>
          <w:w w:val="105"/>
        </w:rPr>
        <w:t>technologies</w:t>
      </w:r>
      <w:r>
        <w:rPr>
          <w:color w:val="2B2A29"/>
          <w:spacing w:val="-9"/>
          <w:w w:val="105"/>
        </w:rPr>
        <w:t xml:space="preserve"> </w:t>
      </w:r>
      <w:r>
        <w:rPr>
          <w:color w:val="2B2A29"/>
          <w:w w:val="105"/>
        </w:rPr>
        <w:t>in</w:t>
      </w:r>
      <w:r>
        <w:rPr>
          <w:color w:val="2B2A29"/>
          <w:spacing w:val="-8"/>
          <w:w w:val="105"/>
        </w:rPr>
        <w:t xml:space="preserve"> </w:t>
      </w:r>
      <w:r>
        <w:rPr>
          <w:color w:val="2B2A29"/>
          <w:w w:val="105"/>
        </w:rPr>
        <w:t>software.</w:t>
      </w:r>
      <w:r>
        <w:rPr>
          <w:color w:val="2B2A29"/>
          <w:spacing w:val="-9"/>
          <w:w w:val="105"/>
        </w:rPr>
        <w:t xml:space="preserve"> </w:t>
      </w:r>
      <w:r>
        <w:rPr>
          <w:color w:val="2B2A29"/>
          <w:w w:val="105"/>
        </w:rPr>
        <w:t>We</w:t>
      </w:r>
      <w:r>
        <w:rPr>
          <w:color w:val="2B2A29"/>
          <w:spacing w:val="-8"/>
          <w:w w:val="105"/>
        </w:rPr>
        <w:t xml:space="preserve"> </w:t>
      </w:r>
      <w:r>
        <w:rPr>
          <w:color w:val="2B2A29"/>
          <w:w w:val="105"/>
        </w:rPr>
        <w:t>will</w:t>
      </w:r>
      <w:r>
        <w:rPr>
          <w:color w:val="2B2A29"/>
          <w:spacing w:val="-9"/>
          <w:w w:val="105"/>
        </w:rPr>
        <w:t xml:space="preserve"> </w:t>
      </w:r>
      <w:r>
        <w:rPr>
          <w:color w:val="2B2A29"/>
          <w:w w:val="105"/>
        </w:rPr>
        <w:t>also</w:t>
      </w:r>
      <w:r>
        <w:rPr>
          <w:color w:val="2B2A29"/>
          <w:spacing w:val="-8"/>
          <w:w w:val="105"/>
        </w:rPr>
        <w:t xml:space="preserve"> </w:t>
      </w:r>
      <w:r>
        <w:rPr>
          <w:color w:val="2B2A29"/>
          <w:w w:val="105"/>
        </w:rPr>
        <w:t>look</w:t>
      </w:r>
      <w:r>
        <w:rPr>
          <w:color w:val="2B2A29"/>
          <w:spacing w:val="-9"/>
          <w:w w:val="105"/>
        </w:rPr>
        <w:t xml:space="preserve"> </w:t>
      </w:r>
      <w:r>
        <w:rPr>
          <w:color w:val="2B2A29"/>
          <w:w w:val="105"/>
        </w:rPr>
        <w:t>at</w:t>
      </w:r>
      <w:r>
        <w:rPr>
          <w:color w:val="2B2A29"/>
          <w:spacing w:val="-8"/>
          <w:w w:val="105"/>
        </w:rPr>
        <w:t xml:space="preserve"> </w:t>
      </w:r>
      <w:r>
        <w:rPr>
          <w:color w:val="2B2A29"/>
          <w:w w:val="105"/>
        </w:rPr>
        <w:t>how</w:t>
      </w:r>
      <w:r>
        <w:rPr>
          <w:color w:val="2B2A29"/>
          <w:spacing w:val="-9"/>
          <w:w w:val="105"/>
        </w:rPr>
        <w:t xml:space="preserve"> </w:t>
      </w:r>
      <w:r>
        <w:rPr>
          <w:color w:val="2B2A29"/>
          <w:w w:val="105"/>
        </w:rPr>
        <w:t>Ballerina</w:t>
      </w:r>
      <w:r>
        <w:rPr>
          <w:color w:val="2B2A29"/>
          <w:spacing w:val="-8"/>
          <w:w w:val="105"/>
        </w:rPr>
        <w:t xml:space="preserve"> </w:t>
      </w:r>
      <w:r>
        <w:rPr>
          <w:color w:val="2B2A29"/>
          <w:w w:val="105"/>
        </w:rPr>
        <w:t>provides</w:t>
      </w:r>
      <w:r>
        <w:rPr>
          <w:color w:val="2B2A29"/>
          <w:spacing w:val="-55"/>
          <w:w w:val="105"/>
        </w:rPr>
        <w:t xml:space="preserve"> </w:t>
      </w:r>
      <w:r>
        <w:rPr>
          <w:color w:val="2B2A29"/>
          <w:w w:val="105"/>
        </w:rPr>
        <w:t>support</w:t>
      </w:r>
      <w:r>
        <w:rPr>
          <w:color w:val="2B2A29"/>
          <w:spacing w:val="-11"/>
          <w:w w:val="105"/>
        </w:rPr>
        <w:t xml:space="preserve"> </w:t>
      </w:r>
      <w:r>
        <w:rPr>
          <w:color w:val="2B2A29"/>
          <w:w w:val="105"/>
        </w:rPr>
        <w:t>in</w:t>
      </w:r>
      <w:r>
        <w:rPr>
          <w:color w:val="2B2A29"/>
          <w:spacing w:val="-10"/>
          <w:w w:val="105"/>
        </w:rPr>
        <w:t xml:space="preserve"> </w:t>
      </w:r>
      <w:r>
        <w:rPr>
          <w:color w:val="2B2A29"/>
          <w:w w:val="105"/>
        </w:rPr>
        <w:t>implementing</w:t>
      </w:r>
      <w:r>
        <w:rPr>
          <w:color w:val="2B2A29"/>
          <w:spacing w:val="-10"/>
          <w:w w:val="105"/>
        </w:rPr>
        <w:t xml:space="preserve"> </w:t>
      </w:r>
      <w:r>
        <w:rPr>
          <w:color w:val="2B2A29"/>
          <w:w w:val="105"/>
        </w:rPr>
        <w:t>the</w:t>
      </w:r>
      <w:r>
        <w:rPr>
          <w:color w:val="2B2A29"/>
          <w:spacing w:val="-11"/>
          <w:w w:val="105"/>
        </w:rPr>
        <w:t xml:space="preserve"> </w:t>
      </w:r>
      <w:r>
        <w:rPr>
          <w:color w:val="2B2A29"/>
          <w:w w:val="105"/>
        </w:rPr>
        <w:t>approaches</w:t>
      </w:r>
      <w:r>
        <w:rPr>
          <w:color w:val="2B2A29"/>
          <w:spacing w:val="-10"/>
          <w:w w:val="105"/>
        </w:rPr>
        <w:t xml:space="preserve"> </w:t>
      </w:r>
      <w:r>
        <w:rPr>
          <w:color w:val="2B2A29"/>
          <w:w w:val="105"/>
        </w:rPr>
        <w:t>discussed.</w:t>
      </w:r>
    </w:p>
    <w:p>
      <w:pPr>
        <w:pStyle w:val="11"/>
        <w:spacing w:before="189" w:line="304" w:lineRule="auto"/>
        <w:ind w:left="520" w:right="170"/>
      </w:pPr>
      <w:r>
        <w:rPr>
          <w:color w:val="2B2A29"/>
          <w:w w:val="105"/>
        </w:rPr>
        <w:t>在本节中，我们将学习在软件中使用加密技术实现信息安全的基础知识。我们还将了解Ballerina如何为实施</w:t>
      </w:r>
      <w:r>
        <w:rPr>
          <w:color w:val="2B2A29"/>
          <w:spacing w:val="-10"/>
          <w:w w:val="105"/>
        </w:rPr>
        <w:t>所</w:t>
      </w:r>
      <w:r>
        <w:rPr>
          <w:color w:val="2B2A29"/>
          <w:w w:val="105"/>
        </w:rPr>
        <w:t>讨论的方法</w:t>
      </w:r>
      <w:r>
        <w:rPr>
          <w:color w:val="2B2A29"/>
          <w:spacing w:val="-10"/>
          <w:w w:val="105"/>
        </w:rPr>
        <w:t>提供</w:t>
      </w:r>
      <w:r>
        <w:rPr>
          <w:color w:val="2B2A29"/>
          <w:w w:val="105"/>
        </w:rPr>
        <w:t>支持。</w:t>
      </w:r>
    </w:p>
    <w:p>
      <w:pPr>
        <w:spacing w:after="0" w:line="304" w:lineRule="auto"/>
        <w:sectPr>
          <w:pgSz w:w="10080" w:h="14400"/>
          <w:pgMar w:top="1260" w:right="560" w:bottom="1260" w:left="560" w:header="1037" w:footer="1070" w:gutter="0"/>
          <w:cols w:space="720" w:num="1"/>
        </w:sectPr>
      </w:pPr>
    </w:p>
    <w:p>
      <w:pPr>
        <w:pStyle w:val="11"/>
        <w:spacing w:before="1"/>
        <w:rPr>
          <w:sz w:val="9"/>
        </w:rPr>
      </w:pPr>
    </w:p>
    <w:p>
      <w:r>
        <w:rPr>
          <w:color w:val="2B2A29"/>
          <w:w w:val="80"/>
        </w:rPr>
        <w:t>Ciphers:</w:t>
      </w:r>
      <w:r>
        <w:rPr>
          <w:color w:val="2B2A29"/>
          <w:spacing w:val="54"/>
          <w:w w:val="80"/>
        </w:rPr>
        <w:t xml:space="preserve"> </w:t>
      </w:r>
      <w:r>
        <w:rPr>
          <w:color w:val="2B2A29"/>
          <w:w w:val="80"/>
        </w:rPr>
        <w:t>Enforcing</w:t>
      </w:r>
      <w:r>
        <w:rPr>
          <w:color w:val="2B2A29"/>
          <w:spacing w:val="54"/>
          <w:w w:val="80"/>
        </w:rPr>
        <w:t xml:space="preserve"> </w:t>
      </w:r>
      <w:r>
        <w:rPr>
          <w:color w:val="2B2A29"/>
          <w:w w:val="80"/>
        </w:rPr>
        <w:t>Confidentiality</w:t>
      </w:r>
    </w:p>
    <w:p>
      <w:pPr>
        <w:pStyle w:val="5"/>
        <w:spacing w:before="109"/>
        <w:ind w:left="160"/>
        <w:jc w:val="both"/>
      </w:pPr>
      <w:bookmarkStart w:id="199" w:name="_bookmark188"/>
      <w:bookmarkEnd w:id="199"/>
      <w:r>
        <w:rPr>
          <w:color w:val="2B2A29"/>
          <w:w w:val="80"/>
        </w:rPr>
        <w:t>密码：强制保密</w:t>
      </w:r>
    </w:p>
    <w:p>
      <w:r>
        <w:rPr>
          <w:color w:val="2B2A29"/>
          <w:w w:val="105"/>
        </w:rPr>
        <w:t>Let’s</w:t>
      </w:r>
      <w:r>
        <w:rPr>
          <w:color w:val="2B2A29"/>
          <w:spacing w:val="-5"/>
          <w:w w:val="105"/>
        </w:rPr>
        <w:t xml:space="preserve"> </w:t>
      </w:r>
      <w:r>
        <w:rPr>
          <w:color w:val="2B2A29"/>
          <w:w w:val="105"/>
        </w:rPr>
        <w:t>look</w:t>
      </w:r>
      <w:r>
        <w:rPr>
          <w:color w:val="2B2A29"/>
          <w:spacing w:val="-4"/>
          <w:w w:val="105"/>
        </w:rPr>
        <w:t xml:space="preserve"> </w:t>
      </w:r>
      <w:r>
        <w:rPr>
          <w:color w:val="2B2A29"/>
          <w:w w:val="105"/>
        </w:rPr>
        <w:t>at</w:t>
      </w:r>
      <w:r>
        <w:rPr>
          <w:color w:val="2B2A29"/>
          <w:spacing w:val="-4"/>
          <w:w w:val="105"/>
        </w:rPr>
        <w:t xml:space="preserve"> </w:t>
      </w:r>
      <w:r>
        <w:rPr>
          <w:color w:val="2B2A29"/>
          <w:w w:val="105"/>
        </w:rPr>
        <w:t>a</w:t>
      </w:r>
      <w:r>
        <w:rPr>
          <w:color w:val="2B2A29"/>
          <w:spacing w:val="-5"/>
          <w:w w:val="105"/>
        </w:rPr>
        <w:t xml:space="preserve"> </w:t>
      </w:r>
      <w:r>
        <w:rPr>
          <w:color w:val="2B2A29"/>
          <w:w w:val="105"/>
        </w:rPr>
        <w:t>scenario</w:t>
      </w:r>
      <w:r>
        <w:rPr>
          <w:color w:val="2B2A29"/>
          <w:spacing w:val="-4"/>
          <w:w w:val="105"/>
        </w:rPr>
        <w:t xml:space="preserve"> </w:t>
      </w:r>
      <w:r>
        <w:rPr>
          <w:color w:val="2B2A29"/>
          <w:w w:val="105"/>
        </w:rPr>
        <w:t>where</w:t>
      </w:r>
      <w:r>
        <w:rPr>
          <w:color w:val="2B2A29"/>
          <w:spacing w:val="-4"/>
          <w:w w:val="105"/>
        </w:rPr>
        <w:t xml:space="preserve"> </w:t>
      </w:r>
      <w:r>
        <w:rPr>
          <w:color w:val="2B2A29"/>
          <w:w w:val="105"/>
        </w:rPr>
        <w:t>we</w:t>
      </w:r>
      <w:r>
        <w:rPr>
          <w:color w:val="2B2A29"/>
          <w:spacing w:val="-5"/>
          <w:w w:val="105"/>
        </w:rPr>
        <w:t xml:space="preserve"> </w:t>
      </w:r>
      <w:r>
        <w:rPr>
          <w:color w:val="2B2A29"/>
          <w:w w:val="105"/>
        </w:rPr>
        <w:t>want</w:t>
      </w:r>
      <w:r>
        <w:rPr>
          <w:color w:val="2B2A29"/>
          <w:spacing w:val="-4"/>
          <w:w w:val="105"/>
        </w:rPr>
        <w:t xml:space="preserve"> </w:t>
      </w:r>
      <w:r>
        <w:rPr>
          <w:color w:val="2B2A29"/>
          <w:w w:val="105"/>
        </w:rPr>
        <w:t>to</w:t>
      </w:r>
      <w:r>
        <w:rPr>
          <w:color w:val="2B2A29"/>
          <w:spacing w:val="-4"/>
          <w:w w:val="105"/>
        </w:rPr>
        <w:t xml:space="preserve"> </w:t>
      </w:r>
      <w:r>
        <w:rPr>
          <w:color w:val="2B2A29"/>
          <w:w w:val="105"/>
        </w:rPr>
        <w:t>store</w:t>
      </w:r>
      <w:r>
        <w:rPr>
          <w:color w:val="2B2A29"/>
          <w:spacing w:val="-5"/>
          <w:w w:val="105"/>
        </w:rPr>
        <w:t xml:space="preserve"> </w:t>
      </w:r>
      <w:r>
        <w:rPr>
          <w:color w:val="2B2A29"/>
          <w:w w:val="105"/>
        </w:rPr>
        <w:t>some</w:t>
      </w:r>
      <w:r>
        <w:rPr>
          <w:color w:val="2B2A29"/>
          <w:spacing w:val="-4"/>
          <w:w w:val="105"/>
        </w:rPr>
        <w:t xml:space="preserve"> </w:t>
      </w:r>
      <w:r>
        <w:rPr>
          <w:color w:val="2B2A29"/>
          <w:w w:val="105"/>
        </w:rPr>
        <w:t>data</w:t>
      </w:r>
      <w:r>
        <w:rPr>
          <w:color w:val="2B2A29"/>
          <w:spacing w:val="-4"/>
          <w:w w:val="105"/>
        </w:rPr>
        <w:t xml:space="preserve"> </w:t>
      </w:r>
      <w:r>
        <w:rPr>
          <w:color w:val="2B2A29"/>
          <w:w w:val="105"/>
        </w:rPr>
        <w:t>securely,</w:t>
      </w:r>
      <w:r>
        <w:rPr>
          <w:color w:val="2B2A29"/>
          <w:spacing w:val="-4"/>
          <w:w w:val="105"/>
        </w:rPr>
        <w:t xml:space="preserve"> </w:t>
      </w:r>
      <w:r>
        <w:rPr>
          <w:color w:val="2B2A29"/>
          <w:w w:val="105"/>
        </w:rPr>
        <w:t>as</w:t>
      </w:r>
      <w:r>
        <w:rPr>
          <w:color w:val="2B2A29"/>
          <w:spacing w:val="-5"/>
          <w:w w:val="105"/>
        </w:rPr>
        <w:t xml:space="preserve"> </w:t>
      </w:r>
      <w:r>
        <w:rPr>
          <w:color w:val="2B2A29"/>
          <w:w w:val="105"/>
        </w:rPr>
        <w:t>a</w:t>
      </w:r>
      <w:r>
        <w:rPr>
          <w:color w:val="2B2A29"/>
          <w:spacing w:val="-4"/>
          <w:w w:val="105"/>
        </w:rPr>
        <w:t xml:space="preserve"> </w:t>
      </w:r>
      <w:r>
        <w:rPr>
          <w:color w:val="2B2A29"/>
          <w:w w:val="105"/>
        </w:rPr>
        <w:t>secret,</w:t>
      </w:r>
      <w:r>
        <w:rPr>
          <w:color w:val="2B2A29"/>
          <w:spacing w:val="-4"/>
          <w:w w:val="105"/>
        </w:rPr>
        <w:t xml:space="preserve"> </w:t>
      </w:r>
      <w:r>
        <w:rPr>
          <w:color w:val="2B2A29"/>
          <w:w w:val="105"/>
        </w:rPr>
        <w:t>so</w:t>
      </w:r>
      <w:r>
        <w:rPr>
          <w:color w:val="2B2A29"/>
          <w:spacing w:val="-5"/>
          <w:w w:val="105"/>
        </w:rPr>
        <w:t xml:space="preserve"> </w:t>
      </w:r>
      <w:r>
        <w:rPr>
          <w:color w:val="2B2A29"/>
          <w:w w:val="105"/>
        </w:rPr>
        <w:t>no</w:t>
      </w:r>
      <w:r>
        <w:rPr>
          <w:color w:val="2B2A29"/>
          <w:spacing w:val="-4"/>
          <w:w w:val="105"/>
        </w:rPr>
        <w:t xml:space="preserve"> </w:t>
      </w:r>
      <w:r>
        <w:rPr>
          <w:color w:val="2B2A29"/>
          <w:w w:val="105"/>
        </w:rPr>
        <w:t>one</w:t>
      </w:r>
      <w:r>
        <w:rPr>
          <w:color w:val="2B2A29"/>
          <w:spacing w:val="-55"/>
          <w:w w:val="105"/>
        </w:rPr>
        <w:t xml:space="preserve"> </w:t>
      </w:r>
      <w:r>
        <w:rPr>
          <w:color w:val="2B2A29"/>
          <w:w w:val="105"/>
        </w:rPr>
        <w:t>will be able to look at it and understand what it is. Only when we want to check the data</w:t>
      </w:r>
      <w:r>
        <w:rPr>
          <w:color w:val="2B2A29"/>
          <w:spacing w:val="-55"/>
          <w:w w:val="105"/>
        </w:rPr>
        <w:t xml:space="preserve"> </w:t>
      </w:r>
      <w:r>
        <w:rPr>
          <w:color w:val="2B2A29"/>
          <w:w w:val="105"/>
        </w:rPr>
        <w:t>again</w:t>
      </w:r>
      <w:r>
        <w:rPr>
          <w:color w:val="2B2A29"/>
          <w:spacing w:val="-11"/>
          <w:w w:val="105"/>
        </w:rPr>
        <w:t xml:space="preserve"> </w:t>
      </w:r>
      <w:r>
        <w:rPr>
          <w:color w:val="2B2A29"/>
          <w:w w:val="105"/>
        </w:rPr>
        <w:t>should</w:t>
      </w:r>
      <w:r>
        <w:rPr>
          <w:color w:val="2B2A29"/>
          <w:spacing w:val="-10"/>
          <w:w w:val="105"/>
        </w:rPr>
        <w:t xml:space="preserve"> </w:t>
      </w:r>
      <w:r>
        <w:rPr>
          <w:color w:val="2B2A29"/>
          <w:w w:val="105"/>
        </w:rPr>
        <w:t>we</w:t>
      </w:r>
      <w:r>
        <w:rPr>
          <w:color w:val="2B2A29"/>
          <w:spacing w:val="-10"/>
          <w:w w:val="105"/>
        </w:rPr>
        <w:t xml:space="preserve"> </w:t>
      </w:r>
      <w:r>
        <w:rPr>
          <w:color w:val="2B2A29"/>
          <w:w w:val="105"/>
        </w:rPr>
        <w:t>be</w:t>
      </w:r>
      <w:r>
        <w:rPr>
          <w:color w:val="2B2A29"/>
          <w:spacing w:val="-11"/>
          <w:w w:val="105"/>
        </w:rPr>
        <w:t xml:space="preserve"> </w:t>
      </w:r>
      <w:r>
        <w:rPr>
          <w:color w:val="2B2A29"/>
          <w:w w:val="105"/>
        </w:rPr>
        <w:t>able</w:t>
      </w:r>
      <w:r>
        <w:rPr>
          <w:color w:val="2B2A29"/>
          <w:spacing w:val="-10"/>
          <w:w w:val="105"/>
        </w:rPr>
        <w:t xml:space="preserve"> </w:t>
      </w:r>
      <w:r>
        <w:rPr>
          <w:color w:val="2B2A29"/>
          <w:w w:val="105"/>
        </w:rPr>
        <w:t>to</w:t>
      </w:r>
      <w:r>
        <w:rPr>
          <w:color w:val="2B2A29"/>
          <w:spacing w:val="-10"/>
          <w:w w:val="105"/>
        </w:rPr>
        <w:t xml:space="preserve"> </w:t>
      </w:r>
      <w:r>
        <w:rPr>
          <w:color w:val="2B2A29"/>
          <w:w w:val="105"/>
        </w:rPr>
        <w:t>view</w:t>
      </w:r>
      <w:r>
        <w:rPr>
          <w:color w:val="2B2A29"/>
          <w:spacing w:val="-10"/>
          <w:w w:val="105"/>
        </w:rPr>
        <w:t xml:space="preserve"> </w:t>
      </w:r>
      <w:r>
        <w:rPr>
          <w:color w:val="2B2A29"/>
          <w:w w:val="105"/>
        </w:rPr>
        <w:t>it</w:t>
      </w:r>
      <w:r>
        <w:rPr>
          <w:color w:val="2B2A29"/>
          <w:spacing w:val="-11"/>
          <w:w w:val="105"/>
        </w:rPr>
        <w:t xml:space="preserve"> </w:t>
      </w:r>
      <w:r>
        <w:rPr>
          <w:color w:val="2B2A29"/>
          <w:w w:val="105"/>
        </w:rPr>
        <w:t>in</w:t>
      </w:r>
      <w:r>
        <w:rPr>
          <w:color w:val="2B2A29"/>
          <w:spacing w:val="-10"/>
          <w:w w:val="105"/>
        </w:rPr>
        <w:t xml:space="preserve"> </w:t>
      </w:r>
      <w:r>
        <w:rPr>
          <w:color w:val="2B2A29"/>
          <w:w w:val="105"/>
        </w:rPr>
        <w:t>the</w:t>
      </w:r>
      <w:r>
        <w:rPr>
          <w:color w:val="2B2A29"/>
          <w:spacing w:val="-10"/>
          <w:w w:val="105"/>
        </w:rPr>
        <w:t xml:space="preserve"> </w:t>
      </w:r>
      <w:r>
        <w:rPr>
          <w:color w:val="2B2A29"/>
          <w:w w:val="105"/>
        </w:rPr>
        <w:t>original</w:t>
      </w:r>
      <w:r>
        <w:rPr>
          <w:color w:val="2B2A29"/>
          <w:spacing w:val="-10"/>
          <w:w w:val="105"/>
        </w:rPr>
        <w:t xml:space="preserve"> </w:t>
      </w:r>
      <w:r>
        <w:rPr>
          <w:color w:val="2B2A29"/>
          <w:w w:val="105"/>
        </w:rPr>
        <w:t>representation.</w:t>
      </w:r>
    </w:p>
    <w:p>
      <w:pPr>
        <w:pStyle w:val="11"/>
        <w:spacing w:before="198" w:line="304" w:lineRule="auto"/>
        <w:ind w:left="160" w:right="609"/>
        <w:jc w:val="both"/>
      </w:pPr>
      <w:r>
        <w:rPr>
          <w:color w:val="2B2A29"/>
          <w:w w:val="105"/>
        </w:rPr>
        <w:t>让我们来看一个场景，我们希望将一些数据安全地存储为秘密，这样</w:t>
      </w:r>
      <w:r>
        <w:rPr>
          <w:color w:val="2B2A29"/>
          <w:spacing w:val="-5"/>
          <w:w w:val="105"/>
        </w:rPr>
        <w:t>就</w:t>
      </w:r>
      <w:r>
        <w:rPr>
          <w:color w:val="2B2A29"/>
          <w:w w:val="105"/>
        </w:rPr>
        <w:t>没有人能够查看它并了解它是什么。只有当我们再次检查数据时，才能以原始表示形式查看它。</w:t>
      </w:r>
    </w:p>
    <w:p>
      <w:r>
        <w:rPr>
          <w:color w:val="2B2A29"/>
          <w:w w:val="105"/>
        </w:rPr>
        <w:t>One</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ways</w:t>
      </w:r>
      <w:r>
        <w:rPr>
          <w:color w:val="2B2A29"/>
          <w:spacing w:val="-5"/>
          <w:w w:val="105"/>
        </w:rPr>
        <w:t xml:space="preserve"> </w:t>
      </w:r>
      <w:r>
        <w:rPr>
          <w:color w:val="2B2A29"/>
          <w:w w:val="105"/>
        </w:rPr>
        <w:t>of</w:t>
      </w:r>
      <w:r>
        <w:rPr>
          <w:color w:val="2B2A29"/>
          <w:spacing w:val="-5"/>
          <w:w w:val="105"/>
        </w:rPr>
        <w:t xml:space="preserve"> </w:t>
      </w:r>
      <w:r>
        <w:rPr>
          <w:color w:val="2B2A29"/>
          <w:w w:val="105"/>
        </w:rPr>
        <w:t>doing</w:t>
      </w:r>
      <w:r>
        <w:rPr>
          <w:color w:val="2B2A29"/>
          <w:spacing w:val="-4"/>
          <w:w w:val="105"/>
        </w:rPr>
        <w:t xml:space="preserve"> </w:t>
      </w:r>
      <w:r>
        <w:rPr>
          <w:color w:val="2B2A29"/>
          <w:w w:val="105"/>
        </w:rPr>
        <w:t>this</w:t>
      </w:r>
      <w:r>
        <w:rPr>
          <w:color w:val="2B2A29"/>
          <w:spacing w:val="-5"/>
          <w:w w:val="105"/>
        </w:rPr>
        <w:t xml:space="preserve"> </w:t>
      </w:r>
      <w:r>
        <w:rPr>
          <w:color w:val="2B2A29"/>
          <w:w w:val="105"/>
        </w:rPr>
        <w:t>is</w:t>
      </w:r>
      <w:r>
        <w:rPr>
          <w:color w:val="2B2A29"/>
          <w:spacing w:val="-5"/>
          <w:w w:val="105"/>
        </w:rPr>
        <w:t xml:space="preserve"> </w:t>
      </w:r>
      <w:r>
        <w:rPr>
          <w:color w:val="2B2A29"/>
          <w:w w:val="105"/>
        </w:rPr>
        <w:t>to</w:t>
      </w:r>
      <w:r>
        <w:rPr>
          <w:color w:val="2B2A29"/>
          <w:spacing w:val="-5"/>
          <w:w w:val="105"/>
        </w:rPr>
        <w:t xml:space="preserve"> </w:t>
      </w:r>
      <w:r>
        <w:rPr>
          <w:color w:val="2B2A29"/>
          <w:w w:val="105"/>
        </w:rPr>
        <w:t>scramble</w:t>
      </w:r>
      <w:r>
        <w:rPr>
          <w:color w:val="2B2A29"/>
          <w:spacing w:val="-5"/>
          <w:w w:val="105"/>
        </w:rPr>
        <w:t xml:space="preserve"> </w:t>
      </w:r>
      <w:r>
        <w:rPr>
          <w:color w:val="2B2A29"/>
          <w:w w:val="105"/>
        </w:rPr>
        <w:t>the</w:t>
      </w:r>
      <w:r>
        <w:rPr>
          <w:color w:val="2B2A29"/>
          <w:spacing w:val="-4"/>
          <w:w w:val="105"/>
        </w:rPr>
        <w:t xml:space="preserve"> </w:t>
      </w:r>
      <w:r>
        <w:rPr>
          <w:color w:val="2B2A29"/>
          <w:w w:val="105"/>
        </w:rPr>
        <w:t>data.</w:t>
      </w:r>
      <w:r>
        <w:rPr>
          <w:color w:val="2B2A29"/>
          <w:spacing w:val="-5"/>
          <w:w w:val="105"/>
        </w:rPr>
        <w:t xml:space="preserve"> </w:t>
      </w:r>
      <w:r>
        <w:rPr>
          <w:color w:val="2B2A29"/>
          <w:w w:val="105"/>
        </w:rPr>
        <w:t>That</w:t>
      </w:r>
      <w:r>
        <w:rPr>
          <w:color w:val="2B2A29"/>
          <w:spacing w:val="-5"/>
          <w:w w:val="105"/>
        </w:rPr>
        <w:t xml:space="preserve"> </w:t>
      </w:r>
      <w:r>
        <w:rPr>
          <w:color w:val="2B2A29"/>
          <w:w w:val="105"/>
        </w:rPr>
        <w:t>is,</w:t>
      </w:r>
      <w:r>
        <w:rPr>
          <w:color w:val="2B2A29"/>
          <w:spacing w:val="-5"/>
          <w:w w:val="105"/>
        </w:rPr>
        <w:t xml:space="preserve"> </w:t>
      </w:r>
      <w:r>
        <w:rPr>
          <w:color w:val="2B2A29"/>
          <w:w w:val="105"/>
        </w:rPr>
        <w:t>we</w:t>
      </w:r>
      <w:r>
        <w:rPr>
          <w:color w:val="2B2A29"/>
          <w:spacing w:val="-5"/>
          <w:w w:val="105"/>
        </w:rPr>
        <w:t xml:space="preserve"> </w:t>
      </w:r>
      <w:r>
        <w:rPr>
          <w:color w:val="2B2A29"/>
          <w:w w:val="105"/>
        </w:rPr>
        <w:t>want</w:t>
      </w:r>
      <w:r>
        <w:rPr>
          <w:color w:val="2B2A29"/>
          <w:spacing w:val="-4"/>
          <w:w w:val="105"/>
        </w:rPr>
        <w:t xml:space="preserve"> </w:t>
      </w:r>
      <w:r>
        <w:rPr>
          <w:color w:val="2B2A29"/>
          <w:w w:val="105"/>
        </w:rPr>
        <w:t>to</w:t>
      </w:r>
      <w:r>
        <w:rPr>
          <w:color w:val="2B2A29"/>
          <w:spacing w:val="-5"/>
          <w:w w:val="105"/>
        </w:rPr>
        <w:t xml:space="preserve"> </w:t>
      </w:r>
      <w:r>
        <w:rPr>
          <w:color w:val="2B2A29"/>
          <w:w w:val="105"/>
        </w:rPr>
        <w:t>rearrange</w:t>
      </w:r>
      <w:r>
        <w:rPr>
          <w:color w:val="2B2A29"/>
          <w:spacing w:val="-55"/>
          <w:w w:val="105"/>
        </w:rPr>
        <w:t xml:space="preserve"> </w:t>
      </w:r>
      <w:r>
        <w:rPr>
          <w:color w:val="2B2A29"/>
          <w:w w:val="105"/>
        </w:rPr>
        <w:t>the data in some way so that others will not be able to make sense of the data that is</w:t>
      </w:r>
      <w:r>
        <w:rPr>
          <w:color w:val="2B2A29"/>
          <w:spacing w:val="1"/>
          <w:w w:val="105"/>
        </w:rPr>
        <w:t xml:space="preserve"> </w:t>
      </w:r>
      <w:r>
        <w:rPr>
          <w:color w:val="2B2A29"/>
          <w:w w:val="105"/>
        </w:rPr>
        <w:t>stored.</w:t>
      </w:r>
      <w:r>
        <w:rPr>
          <w:color w:val="2B2A29"/>
          <w:spacing w:val="-6"/>
          <w:w w:val="105"/>
        </w:rPr>
        <w:t xml:space="preserve"> </w:t>
      </w:r>
      <w:r>
        <w:rPr>
          <w:color w:val="2B2A29"/>
          <w:w w:val="105"/>
        </w:rPr>
        <w:t>Later,</w:t>
      </w:r>
      <w:r>
        <w:rPr>
          <w:color w:val="2B2A29"/>
          <w:spacing w:val="-5"/>
          <w:w w:val="105"/>
        </w:rPr>
        <w:t xml:space="preserve"> </w:t>
      </w:r>
      <w:r>
        <w:rPr>
          <w:color w:val="2B2A29"/>
          <w:w w:val="105"/>
        </w:rPr>
        <w:t>we</w:t>
      </w:r>
      <w:r>
        <w:rPr>
          <w:color w:val="2B2A29"/>
          <w:spacing w:val="-5"/>
          <w:w w:val="105"/>
        </w:rPr>
        <w:t xml:space="preserve"> </w:t>
      </w:r>
      <w:r>
        <w:rPr>
          <w:color w:val="2B2A29"/>
          <w:w w:val="105"/>
        </w:rPr>
        <w:t>can</w:t>
      </w:r>
      <w:r>
        <w:rPr>
          <w:color w:val="2B2A29"/>
          <w:spacing w:val="-5"/>
          <w:w w:val="105"/>
        </w:rPr>
        <w:t xml:space="preserve"> </w:t>
      </w:r>
      <w:r>
        <w:rPr>
          <w:color w:val="2B2A29"/>
          <w:w w:val="105"/>
        </w:rPr>
        <w:t>just</w:t>
      </w:r>
      <w:r>
        <w:rPr>
          <w:color w:val="2B2A29"/>
          <w:spacing w:val="-6"/>
          <w:w w:val="105"/>
        </w:rPr>
        <w:t xml:space="preserve"> </w:t>
      </w:r>
      <w:r>
        <w:rPr>
          <w:color w:val="2B2A29"/>
          <w:w w:val="105"/>
        </w:rPr>
        <w:t>reverse</w:t>
      </w:r>
      <w:r>
        <w:rPr>
          <w:color w:val="2B2A29"/>
          <w:spacing w:val="-5"/>
          <w:w w:val="105"/>
        </w:rPr>
        <w:t xml:space="preserve"> </w:t>
      </w:r>
      <w:r>
        <w:rPr>
          <w:color w:val="2B2A29"/>
          <w:w w:val="105"/>
        </w:rPr>
        <w:t>the</w:t>
      </w:r>
      <w:r>
        <w:rPr>
          <w:color w:val="2B2A29"/>
          <w:spacing w:val="-5"/>
          <w:w w:val="105"/>
        </w:rPr>
        <w:t xml:space="preserve"> </w:t>
      </w:r>
      <w:r>
        <w:rPr>
          <w:color w:val="2B2A29"/>
          <w:w w:val="105"/>
        </w:rPr>
        <w:t>scrambling</w:t>
      </w:r>
      <w:r>
        <w:rPr>
          <w:color w:val="2B2A29"/>
          <w:spacing w:val="-5"/>
          <w:w w:val="105"/>
        </w:rPr>
        <w:t xml:space="preserve"> </w:t>
      </w:r>
      <w:r>
        <w:rPr>
          <w:color w:val="2B2A29"/>
          <w:w w:val="105"/>
        </w:rPr>
        <w:t>of</w:t>
      </w:r>
      <w:r>
        <w:rPr>
          <w:color w:val="2B2A29"/>
          <w:spacing w:val="-6"/>
          <w:w w:val="105"/>
        </w:rPr>
        <w:t xml:space="preserve"> </w:t>
      </w:r>
      <w:r>
        <w:rPr>
          <w:color w:val="2B2A29"/>
          <w:w w:val="105"/>
        </w:rPr>
        <w:t>data</w:t>
      </w:r>
      <w:r>
        <w:rPr>
          <w:color w:val="2B2A29"/>
          <w:spacing w:val="-5"/>
          <w:w w:val="105"/>
        </w:rPr>
        <w:t xml:space="preserve"> </w:t>
      </w:r>
      <w:r>
        <w:rPr>
          <w:color w:val="2B2A29"/>
          <w:w w:val="105"/>
        </w:rPr>
        <w:t>to</w:t>
      </w:r>
      <w:r>
        <w:rPr>
          <w:color w:val="2B2A29"/>
          <w:spacing w:val="-5"/>
          <w:w w:val="105"/>
        </w:rPr>
        <w:t xml:space="preserve"> </w:t>
      </w:r>
      <w:r>
        <w:rPr>
          <w:color w:val="2B2A29"/>
          <w:w w:val="105"/>
        </w:rPr>
        <w:t>retrieve</w:t>
      </w:r>
      <w:r>
        <w:rPr>
          <w:color w:val="2B2A29"/>
          <w:spacing w:val="-5"/>
          <w:w w:val="105"/>
        </w:rPr>
        <w:t xml:space="preserve"> </w:t>
      </w:r>
      <w:r>
        <w:rPr>
          <w:color w:val="2B2A29"/>
          <w:w w:val="105"/>
        </w:rPr>
        <w:t>the</w:t>
      </w:r>
      <w:r>
        <w:rPr>
          <w:color w:val="2B2A29"/>
          <w:spacing w:val="-5"/>
          <w:w w:val="105"/>
        </w:rPr>
        <w:t xml:space="preserve"> </w:t>
      </w:r>
      <w:r>
        <w:rPr>
          <w:color w:val="2B2A29"/>
          <w:w w:val="105"/>
        </w:rPr>
        <w:t>original</w:t>
      </w:r>
      <w:r>
        <w:rPr>
          <w:color w:val="2B2A29"/>
          <w:spacing w:val="-6"/>
          <w:w w:val="105"/>
        </w:rPr>
        <w:t xml:space="preserve"> </w:t>
      </w:r>
      <w:r>
        <w:rPr>
          <w:color w:val="2B2A29"/>
          <w:w w:val="105"/>
        </w:rPr>
        <w:t>data.</w:t>
      </w:r>
    </w:p>
    <w:p>
      <w:pPr>
        <w:pStyle w:val="11"/>
        <w:spacing w:line="304" w:lineRule="auto"/>
        <w:ind w:left="160" w:right="817" w:firstLine="359"/>
      </w:pPr>
      <w:r>
        <w:rPr>
          <w:color w:val="2B2A29"/>
          <w:w w:val="105"/>
        </w:rPr>
        <w:t>这样做的方法之</w:t>
      </w:r>
      <w:r>
        <w:rPr>
          <w:color w:val="2B2A29"/>
          <w:spacing w:val="-5"/>
          <w:w w:val="105"/>
        </w:rPr>
        <w:t>一</w:t>
      </w:r>
      <w:r>
        <w:rPr>
          <w:color w:val="2B2A29"/>
          <w:w w:val="105"/>
        </w:rPr>
        <w:t>是对数据进行加密。也就是说，我们希望以某种方式重新排列数据，以便其他人无法理解存储的数据。稍后，我们可以反转数据的置乱以检索原始数据。</w:t>
      </w:r>
    </w:p>
    <w:p>
      <w:r>
        <w:rPr>
          <w:color w:val="2B2A29"/>
          <w:w w:val="105"/>
        </w:rPr>
        <w:t>Let’s try to calculate an algorithm to do a bit of data scrambling. One approach is to</w:t>
      </w:r>
      <w:r>
        <w:rPr>
          <w:color w:val="2B2A29"/>
          <w:spacing w:val="-55"/>
          <w:w w:val="105"/>
        </w:rPr>
        <w:t xml:space="preserve"> </w:t>
      </w:r>
      <w:r>
        <w:rPr>
          <w:color w:val="2B2A29"/>
          <w:spacing w:val="-1"/>
          <w:w w:val="110"/>
        </w:rPr>
        <w:t>map</w:t>
      </w:r>
      <w:r>
        <w:rPr>
          <w:color w:val="2B2A29"/>
          <w:spacing w:val="-16"/>
          <w:w w:val="110"/>
        </w:rPr>
        <w:t xml:space="preserve"> </w:t>
      </w:r>
      <w:r>
        <w:rPr>
          <w:color w:val="2B2A29"/>
          <w:spacing w:val="-1"/>
          <w:w w:val="110"/>
        </w:rPr>
        <w:t>certain</w:t>
      </w:r>
      <w:r>
        <w:rPr>
          <w:color w:val="2B2A29"/>
          <w:spacing w:val="-15"/>
          <w:w w:val="110"/>
        </w:rPr>
        <w:t xml:space="preserve"> </w:t>
      </w:r>
      <w:r>
        <w:rPr>
          <w:color w:val="2B2A29"/>
          <w:spacing w:val="-1"/>
          <w:w w:val="110"/>
        </w:rPr>
        <w:t>text</w:t>
      </w:r>
      <w:r>
        <w:rPr>
          <w:color w:val="2B2A29"/>
          <w:spacing w:val="-16"/>
          <w:w w:val="110"/>
        </w:rPr>
        <w:t xml:space="preserve"> </w:t>
      </w:r>
      <w:r>
        <w:rPr>
          <w:color w:val="2B2A29"/>
          <w:spacing w:val="-1"/>
          <w:w w:val="110"/>
        </w:rPr>
        <w:t>characters</w:t>
      </w:r>
      <w:r>
        <w:rPr>
          <w:color w:val="2B2A29"/>
          <w:spacing w:val="-15"/>
          <w:w w:val="110"/>
        </w:rPr>
        <w:t xml:space="preserve"> </w:t>
      </w:r>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input</w:t>
      </w:r>
      <w:r>
        <w:rPr>
          <w:color w:val="2B2A29"/>
          <w:spacing w:val="-16"/>
          <w:w w:val="110"/>
        </w:rPr>
        <w:t xml:space="preserve"> </w:t>
      </w:r>
      <w:r>
        <w:rPr>
          <w:color w:val="2B2A29"/>
          <w:w w:val="110"/>
        </w:rPr>
        <w:t>value</w:t>
      </w:r>
      <w:r>
        <w:rPr>
          <w:color w:val="2B2A29"/>
          <w:spacing w:val="-15"/>
          <w:w w:val="110"/>
        </w:rPr>
        <w:t xml:space="preserve"> </w:t>
      </w:r>
      <w:r>
        <w:rPr>
          <w:color w:val="2B2A29"/>
          <w:w w:val="110"/>
        </w:rPr>
        <w:t>and</w:t>
      </w:r>
      <w:r>
        <w:rPr>
          <w:color w:val="2B2A29"/>
          <w:spacing w:val="-16"/>
          <w:w w:val="110"/>
        </w:rPr>
        <w:t xml:space="preserve"> </w:t>
      </w:r>
      <w:r>
        <w:rPr>
          <w:color w:val="2B2A29"/>
          <w:w w:val="110"/>
        </w:rPr>
        <w:t>convert</w:t>
      </w:r>
      <w:r>
        <w:rPr>
          <w:color w:val="2B2A29"/>
          <w:spacing w:val="-15"/>
          <w:w w:val="110"/>
        </w:rPr>
        <w:t xml:space="preserve"> </w:t>
      </w:r>
      <w:r>
        <w:rPr>
          <w:color w:val="2B2A29"/>
          <w:w w:val="110"/>
        </w:rPr>
        <w:t>them</w:t>
      </w:r>
      <w:r>
        <w:rPr>
          <w:color w:val="2B2A29"/>
          <w:spacing w:val="-16"/>
          <w:w w:val="110"/>
        </w:rPr>
        <w:t xml:space="preserve"> </w:t>
      </w:r>
      <w:r>
        <w:rPr>
          <w:color w:val="2B2A29"/>
          <w:w w:val="110"/>
        </w:rPr>
        <w:t>to</w:t>
      </w:r>
      <w:r>
        <w:rPr>
          <w:color w:val="2B2A29"/>
          <w:spacing w:val="-15"/>
          <w:w w:val="110"/>
        </w:rPr>
        <w:t xml:space="preserve"> </w:t>
      </w:r>
      <w:r>
        <w:rPr>
          <w:color w:val="2B2A29"/>
          <w:w w:val="110"/>
        </w:rPr>
        <w:t>another</w:t>
      </w:r>
      <w:r>
        <w:rPr>
          <w:color w:val="2B2A29"/>
          <w:spacing w:val="-16"/>
          <w:w w:val="110"/>
        </w:rPr>
        <w:t xml:space="preserve"> </w:t>
      </w:r>
      <w:r>
        <w:rPr>
          <w:color w:val="2B2A29"/>
          <w:w w:val="110"/>
        </w:rPr>
        <w:t>character,</w:t>
      </w:r>
      <w:r>
        <w:rPr>
          <w:color w:val="2B2A29"/>
          <w:spacing w:val="-15"/>
          <w:w w:val="110"/>
        </w:rPr>
        <w:t xml:space="preserve"> </w:t>
      </w:r>
      <w:r>
        <w:rPr>
          <w:color w:val="2B2A29"/>
          <w:w w:val="110"/>
        </w:rPr>
        <w:t>as</w:t>
      </w:r>
      <w:r>
        <w:rPr>
          <w:color w:val="2B2A29"/>
          <w:spacing w:val="-58"/>
          <w:w w:val="110"/>
        </w:rPr>
        <w:t xml:space="preserve"> </w:t>
      </w:r>
      <w:r>
        <w:rPr>
          <w:color w:val="2B2A29"/>
          <w:w w:val="110"/>
        </w:rPr>
        <w:t>modeled</w:t>
      </w:r>
      <w:r>
        <w:rPr>
          <w:color w:val="2B2A29"/>
          <w:spacing w:val="-16"/>
          <w:w w:val="110"/>
        </w:rPr>
        <w:t xml:space="preserve"> </w:t>
      </w:r>
      <w:r>
        <w:rPr>
          <w:color w:val="2B2A29"/>
          <w:w w:val="110"/>
        </w:rPr>
        <w:t>in</w:t>
      </w:r>
      <w:r>
        <w:rPr>
          <w:color w:val="2B2A29"/>
          <w:spacing w:val="-16"/>
          <w:w w:val="110"/>
        </w:rPr>
        <w:t xml:space="preserve"> </w:t>
      </w:r>
      <w:r>
        <w:rPr>
          <w:color w:val="2B2A29"/>
          <w:w w:val="110"/>
        </w:rPr>
        <w:t>Figure</w:t>
      </w:r>
      <w:r>
        <w:rPr>
          <w:color w:val="2B2A29"/>
          <w:spacing w:val="-16"/>
          <w:w w:val="110"/>
        </w:rPr>
        <w:t xml:space="preserve"> </w:t>
      </w:r>
      <w:r>
        <w:rPr>
          <w:color w:val="0000FF"/>
          <w:w w:val="110"/>
        </w:rPr>
        <w:t>9-1</w:t>
      </w:r>
      <w:r>
        <w:rPr>
          <w:color w:val="2B2A29"/>
          <w:w w:val="110"/>
        </w:rPr>
        <w:t>.</w:t>
      </w:r>
    </w:p>
    <w:p>
      <w:pPr>
        <w:pStyle w:val="11"/>
        <w:spacing w:line="304" w:lineRule="auto"/>
        <w:ind w:left="160" w:right="638" w:firstLine="359"/>
      </w:pPr>
      <w:r>
        <w:rPr>
          <w:color w:val="2B2A29"/>
          <w:w w:val="105"/>
        </w:rPr>
        <w:t>让我们尝试计算一个算法来进行一些数据加扰。一种方法是</w:t>
      </w:r>
      <w:r>
        <w:rPr>
          <w:color w:val="2B2A29"/>
          <w:spacing w:val="-1"/>
          <w:w w:val="110"/>
        </w:rPr>
        <w:t>映射输入</w:t>
      </w:r>
      <w:r>
        <w:rPr>
          <w:color w:val="2B2A29"/>
          <w:w w:val="110"/>
        </w:rPr>
        <w:t>值</w:t>
      </w:r>
      <w:r>
        <w:rPr>
          <w:color w:val="2B2A29"/>
          <w:spacing w:val="-1"/>
          <w:w w:val="110"/>
        </w:rPr>
        <w:t>中</w:t>
      </w:r>
      <w:r>
        <w:rPr>
          <w:color w:val="2B2A29"/>
          <w:spacing w:val="-16"/>
          <w:w w:val="110"/>
        </w:rPr>
        <w:t>的</w:t>
      </w:r>
      <w:r>
        <w:rPr>
          <w:color w:val="2B2A29"/>
          <w:spacing w:val="-1"/>
          <w:w w:val="110"/>
        </w:rPr>
        <w:t>某些文本字符</w:t>
      </w:r>
      <w:r>
        <w:rPr>
          <w:color w:val="2B2A29"/>
          <w:spacing w:val="-15"/>
          <w:w w:val="110"/>
        </w:rPr>
        <w:t>，</w:t>
      </w:r>
      <w:r>
        <w:rPr>
          <w:color w:val="2B2A29"/>
          <w:w w:val="110"/>
        </w:rPr>
        <w:t>并</w:t>
      </w:r>
      <w:r>
        <w:rPr>
          <w:color w:val="2B2A29"/>
          <w:spacing w:val="-16"/>
          <w:w w:val="110"/>
        </w:rPr>
        <w:t>将</w:t>
      </w:r>
      <w:r>
        <w:rPr>
          <w:color w:val="2B2A29"/>
          <w:w w:val="110"/>
        </w:rPr>
        <w:t>它们转换为另一个字符，如图</w:t>
      </w:r>
      <w:r>
        <w:rPr>
          <w:color w:val="0000FF"/>
          <w:w w:val="110"/>
        </w:rPr>
        <w:t>9-1</w:t>
      </w:r>
      <w:r>
        <w:rPr>
          <w:color w:val="2B2A29"/>
          <w:w w:val="110"/>
        </w:rPr>
        <w:t>所</w:t>
      </w:r>
      <w:r>
        <w:rPr>
          <w:color w:val="2B2A29"/>
          <w:spacing w:val="-16"/>
          <w:w w:val="110"/>
        </w:rPr>
        <w:t>示</w:t>
      </w:r>
      <w:r>
        <w:rPr>
          <w:color w:val="2B2A29"/>
          <w:w w:val="110"/>
        </w:rPr>
        <w:t>。</w:t>
      </w:r>
    </w:p>
    <w:p>
      <w:pPr>
        <w:pStyle w:val="11"/>
        <w:spacing w:before="8"/>
        <w:rPr>
          <w:sz w:val="23"/>
        </w:rPr>
      </w:pPr>
      <w:r>
        <w:drawing>
          <wp:anchor distT="0" distB="0" distL="0" distR="0" simplePos="0" relativeHeight="251659264" behindDoc="0" locked="0" layoutInCell="1" allowOverlap="1">
            <wp:simplePos x="0" y="0"/>
            <wp:positionH relativeFrom="page">
              <wp:posOffset>473075</wp:posOffset>
            </wp:positionH>
            <wp:positionV relativeFrom="paragraph">
              <wp:posOffset>188595</wp:posOffset>
            </wp:positionV>
            <wp:extent cx="5236210" cy="816610"/>
            <wp:effectExtent l="0" t="0" r="0" b="0"/>
            <wp:wrapTopAndBottom/>
            <wp:docPr id="6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8.png"/>
                    <pic:cNvPicPr>
                      <a:picLocks noChangeAspect="1"/>
                    </pic:cNvPicPr>
                  </pic:nvPicPr>
                  <pic:blipFill>
                    <a:blip r:embed="rId141" cstate="print"/>
                    <a:stretch>
                      <a:fillRect/>
                    </a:stretch>
                  </pic:blipFill>
                  <pic:spPr>
                    <a:xfrm>
                      <a:off x="0" y="0"/>
                      <a:ext cx="5236300" cy="816863"/>
                    </a:xfrm>
                    <a:prstGeom prst="rect">
                      <a:avLst/>
                    </a:prstGeom>
                  </pic:spPr>
                </pic:pic>
              </a:graphicData>
            </a:graphic>
          </wp:anchor>
        </w:drawing>
      </w:r>
    </w:p>
    <w:p>
      <w:r>
        <w:rPr>
          <w:rFonts w:ascii="Cambria"/>
          <w:b/>
          <w:i/>
          <w:color w:val="2B2A29"/>
          <w:sz w:val="24"/>
        </w:rPr>
        <w:t>Figure</w:t>
      </w:r>
      <w:r>
        <w:rPr>
          <w:rFonts w:ascii="Cambria"/>
          <w:b/>
          <w:i/>
          <w:color w:val="2B2A29"/>
          <w:spacing w:val="6"/>
          <w:sz w:val="24"/>
        </w:rPr>
        <w:t xml:space="preserve"> </w:t>
      </w:r>
      <w:r>
        <w:rPr>
          <w:rFonts w:ascii="Cambria"/>
          <w:b/>
          <w:i/>
          <w:color w:val="2B2A29"/>
          <w:sz w:val="24"/>
        </w:rPr>
        <w:t>9-1.</w:t>
      </w:r>
      <w:r>
        <w:rPr>
          <w:rFonts w:ascii="Cambria"/>
          <w:b/>
          <w:i/>
          <w:color w:val="2B2A29"/>
          <w:spacing w:val="48"/>
          <w:sz w:val="24"/>
        </w:rPr>
        <w:t xml:space="preserve"> </w:t>
      </w:r>
      <w:r>
        <w:rPr>
          <w:i/>
          <w:color w:val="2B2A29"/>
          <w:sz w:val="24"/>
        </w:rPr>
        <w:t>Text</w:t>
      </w:r>
      <w:r>
        <w:rPr>
          <w:i/>
          <w:color w:val="2B2A29"/>
          <w:spacing w:val="4"/>
          <w:sz w:val="24"/>
        </w:rPr>
        <w:t xml:space="preserve"> </w:t>
      </w:r>
      <w:r>
        <w:rPr>
          <w:i/>
          <w:color w:val="2B2A29"/>
          <w:sz w:val="24"/>
        </w:rPr>
        <w:t>scrambling</w:t>
      </w:r>
      <w:r>
        <w:rPr>
          <w:i/>
          <w:color w:val="2B2A29"/>
          <w:spacing w:val="3"/>
          <w:sz w:val="24"/>
        </w:rPr>
        <w:t xml:space="preserve"> </w:t>
      </w:r>
      <w:r>
        <w:rPr>
          <w:i/>
          <w:color w:val="2B2A29"/>
          <w:sz w:val="24"/>
        </w:rPr>
        <w:t>using</w:t>
      </w:r>
      <w:r>
        <w:rPr>
          <w:i/>
          <w:color w:val="2B2A29"/>
          <w:spacing w:val="4"/>
          <w:sz w:val="24"/>
        </w:rPr>
        <w:t xml:space="preserve"> </w:t>
      </w:r>
      <w:r>
        <w:rPr>
          <w:i/>
          <w:color w:val="2B2A29"/>
          <w:sz w:val="24"/>
        </w:rPr>
        <w:t>character</w:t>
      </w:r>
      <w:r>
        <w:rPr>
          <w:i/>
          <w:color w:val="2B2A29"/>
          <w:spacing w:val="3"/>
          <w:sz w:val="24"/>
        </w:rPr>
        <w:t xml:space="preserve"> </w:t>
      </w:r>
      <w:r>
        <w:rPr>
          <w:i/>
          <w:color w:val="2B2A29"/>
          <w:sz w:val="24"/>
        </w:rPr>
        <w:t>substitution</w:t>
      </w:r>
    </w:p>
    <w:p>
      <w:pPr>
        <w:spacing w:before="185"/>
        <w:ind w:left="160" w:right="0" w:firstLine="0"/>
        <w:jc w:val="both"/>
        <w:rPr>
          <w:i/>
          <w:sz w:val="24"/>
        </w:rPr>
      </w:pPr>
      <w:r>
        <w:rPr>
          <w:rFonts w:ascii="Cambria"/>
          <w:b/>
          <w:i/>
          <w:color w:val="2B2A29"/>
          <w:sz w:val="24"/>
        </w:rPr>
        <w:t>图9-1：。</w:t>
      </w:r>
      <w:r>
        <w:rPr>
          <w:i/>
          <w:color w:val="2B2A29"/>
          <w:sz w:val="24"/>
        </w:rPr>
        <w:t>使用字符替换的文本加扰</w:t>
      </w:r>
    </w:p>
    <w:p>
      <w:pPr>
        <w:pStyle w:val="11"/>
        <w:spacing w:before="5"/>
        <w:rPr>
          <w:i/>
          <w:sz w:val="28"/>
        </w:rPr>
      </w:pPr>
    </w:p>
    <w:p>
      <w:r>
        <w:rPr>
          <w:color w:val="2B2A29"/>
          <w:w w:val="105"/>
        </w:rPr>
        <w:t xml:space="preserve">As shown in Figure </w:t>
      </w:r>
      <w:r>
        <w:rPr>
          <w:color w:val="0000FF"/>
          <w:w w:val="105"/>
        </w:rPr>
        <w:t>9-1</w:t>
      </w:r>
      <w:r>
        <w:rPr>
          <w:color w:val="2B2A29"/>
          <w:w w:val="105"/>
        </w:rPr>
        <w:t>, our text scrambling is done using a character substitution</w:t>
      </w:r>
      <w:r>
        <w:rPr>
          <w:color w:val="2B2A29"/>
          <w:spacing w:val="-56"/>
          <w:w w:val="105"/>
        </w:rPr>
        <w:t xml:space="preserve"> </w:t>
      </w:r>
      <w:r>
        <w:rPr>
          <w:color w:val="2B2A29"/>
          <w:w w:val="105"/>
        </w:rPr>
        <w:t>approach. That is, for each alphabetical character, we substitute another alphabetical</w:t>
      </w:r>
      <w:r>
        <w:rPr>
          <w:color w:val="2B2A29"/>
          <w:spacing w:val="1"/>
          <w:w w:val="105"/>
        </w:rPr>
        <w:t xml:space="preserve"> </w:t>
      </w:r>
      <w:r>
        <w:rPr>
          <w:color w:val="2B2A29"/>
          <w:w w:val="105"/>
        </w:rPr>
        <w:t>character.</w:t>
      </w:r>
      <w:r>
        <w:rPr>
          <w:color w:val="2B2A29"/>
          <w:spacing w:val="-10"/>
          <w:w w:val="105"/>
        </w:rPr>
        <w:t xml:space="preserve"> </w:t>
      </w:r>
      <w:r>
        <w:rPr>
          <w:color w:val="2B2A29"/>
          <w:w w:val="105"/>
        </w:rPr>
        <w:t>What</w:t>
      </w:r>
      <w:r>
        <w:rPr>
          <w:color w:val="2B2A29"/>
          <w:spacing w:val="-9"/>
          <w:w w:val="105"/>
        </w:rPr>
        <w:t xml:space="preserve"> </w:t>
      </w:r>
      <w:r>
        <w:rPr>
          <w:color w:val="2B2A29"/>
          <w:w w:val="105"/>
        </w:rPr>
        <w:t>we</w:t>
      </w:r>
      <w:r>
        <w:rPr>
          <w:color w:val="2B2A29"/>
          <w:spacing w:val="-9"/>
          <w:w w:val="105"/>
        </w:rPr>
        <w:t xml:space="preserve"> </w:t>
      </w:r>
      <w:r>
        <w:rPr>
          <w:color w:val="2B2A29"/>
          <w:w w:val="105"/>
        </w:rPr>
        <w:t>end</w:t>
      </w:r>
      <w:r>
        <w:rPr>
          <w:color w:val="2B2A29"/>
          <w:spacing w:val="-9"/>
          <w:w w:val="105"/>
        </w:rPr>
        <w:t xml:space="preserve"> </w:t>
      </w:r>
      <w:r>
        <w:rPr>
          <w:color w:val="2B2A29"/>
          <w:w w:val="105"/>
        </w:rPr>
        <w:t>up</w:t>
      </w:r>
      <w:r>
        <w:rPr>
          <w:color w:val="2B2A29"/>
          <w:spacing w:val="-9"/>
          <w:w w:val="105"/>
        </w:rPr>
        <w:t xml:space="preserve"> </w:t>
      </w:r>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final</w:t>
      </w:r>
      <w:r>
        <w:rPr>
          <w:color w:val="2B2A29"/>
          <w:spacing w:val="-9"/>
          <w:w w:val="105"/>
        </w:rPr>
        <w:t xml:space="preserve"> </w:t>
      </w:r>
      <w:r>
        <w:rPr>
          <w:color w:val="2B2A29"/>
          <w:w w:val="105"/>
        </w:rPr>
        <w:t>string</w:t>
      </w:r>
      <w:r>
        <w:rPr>
          <w:color w:val="2B2A29"/>
          <w:spacing w:val="-9"/>
          <w:w w:val="105"/>
        </w:rPr>
        <w:t xml:space="preserve"> </w:t>
      </w:r>
      <w:r>
        <w:rPr>
          <w:color w:val="2B2A29"/>
          <w:w w:val="105"/>
        </w:rPr>
        <w:t>is</w:t>
      </w:r>
      <w:r>
        <w:rPr>
          <w:color w:val="2B2A29"/>
          <w:spacing w:val="-9"/>
          <w:w w:val="105"/>
        </w:rPr>
        <w:t xml:space="preserve"> </w:t>
      </w:r>
      <w:r>
        <w:rPr>
          <w:color w:val="2B2A29"/>
          <w:w w:val="105"/>
        </w:rPr>
        <w:t>very</w:t>
      </w:r>
      <w:r>
        <w:rPr>
          <w:color w:val="2B2A29"/>
          <w:spacing w:val="-9"/>
          <w:w w:val="105"/>
        </w:rPr>
        <w:t xml:space="preserve"> </w:t>
      </w:r>
      <w:r>
        <w:rPr>
          <w:color w:val="2B2A29"/>
          <w:w w:val="105"/>
        </w:rPr>
        <w:t>different</w:t>
      </w:r>
      <w:r>
        <w:rPr>
          <w:color w:val="2B2A29"/>
          <w:spacing w:val="-9"/>
          <w:w w:val="105"/>
        </w:rPr>
        <w:t xml:space="preserve"> </w:t>
      </w:r>
      <w:r>
        <w:rPr>
          <w:color w:val="2B2A29"/>
          <w:w w:val="105"/>
        </w:rPr>
        <w:t>from</w:t>
      </w:r>
      <w:r>
        <w:rPr>
          <w:color w:val="2B2A29"/>
          <w:spacing w:val="-9"/>
          <w:w w:val="105"/>
        </w:rPr>
        <w:t xml:space="preserve"> </w:t>
      </w:r>
      <w:r>
        <w:rPr>
          <w:color w:val="2B2A29"/>
          <w:w w:val="105"/>
        </w:rPr>
        <w:t>the</w:t>
      </w:r>
      <w:r>
        <w:rPr>
          <w:color w:val="2B2A29"/>
          <w:spacing w:val="-9"/>
          <w:w w:val="105"/>
        </w:rPr>
        <w:t xml:space="preserve"> </w:t>
      </w:r>
      <w:r>
        <w:rPr>
          <w:color w:val="2B2A29"/>
          <w:w w:val="105"/>
        </w:rPr>
        <w:t>original.</w:t>
      </w:r>
    </w:p>
    <w:p>
      <w:pPr>
        <w:pStyle w:val="11"/>
        <w:spacing w:before="85" w:line="304" w:lineRule="auto"/>
        <w:ind w:left="160" w:right="868" w:firstLine="359"/>
        <w:jc w:val="both"/>
      </w:pPr>
      <w:r>
        <w:rPr>
          <w:color w:val="2B2A29"/>
          <w:w w:val="105"/>
        </w:rPr>
        <w:t>如图</w:t>
      </w:r>
      <w:r>
        <w:rPr>
          <w:color w:val="0000FF"/>
          <w:w w:val="105"/>
        </w:rPr>
        <w:t>9-1</w:t>
      </w:r>
      <w:r>
        <w:rPr>
          <w:color w:val="2B2A29"/>
          <w:w w:val="105"/>
        </w:rPr>
        <w:t>所示，我们的文本加扰是使用字符替换方法完成的。也就是说，对于每个字母字符，我们替换另一个字母字符。最后</w:t>
      </w:r>
      <w:r>
        <w:rPr>
          <w:color w:val="2B2A29"/>
          <w:spacing w:val="-9"/>
          <w:w w:val="105"/>
        </w:rPr>
        <w:t>的字符串</w:t>
      </w:r>
      <w:r>
        <w:rPr>
          <w:color w:val="2B2A29"/>
          <w:w w:val="105"/>
        </w:rPr>
        <w:t>与原始字符串非常不同。</w:t>
      </w:r>
    </w:p>
    <w:p>
      <w:r>
        <w:rPr>
          <w:color w:val="2B2A29"/>
          <w:w w:val="105"/>
        </w:rPr>
        <w:t>For</w:t>
      </w:r>
      <w:r>
        <w:rPr>
          <w:color w:val="2B2A29"/>
          <w:spacing w:val="-3"/>
          <w:w w:val="105"/>
        </w:rPr>
        <w:t xml:space="preserve"> </w:t>
      </w:r>
      <w:r>
        <w:rPr>
          <w:color w:val="2B2A29"/>
          <w:w w:val="105"/>
        </w:rPr>
        <w:t>example,</w:t>
      </w:r>
      <w:r>
        <w:rPr>
          <w:color w:val="2B2A29"/>
          <w:spacing w:val="-3"/>
          <w:w w:val="105"/>
        </w:rPr>
        <w:t xml:space="preserve"> </w:t>
      </w:r>
      <w:r>
        <w:rPr>
          <w:color w:val="2B2A29"/>
          <w:w w:val="105"/>
        </w:rPr>
        <w:t>let’s</w:t>
      </w:r>
      <w:r>
        <w:rPr>
          <w:color w:val="2B2A29"/>
          <w:spacing w:val="-2"/>
          <w:w w:val="105"/>
        </w:rPr>
        <w:t xml:space="preserve"> </w:t>
      </w:r>
      <w:r>
        <w:rPr>
          <w:color w:val="2B2A29"/>
          <w:w w:val="105"/>
        </w:rPr>
        <w:t>do</w:t>
      </w:r>
      <w:r>
        <w:rPr>
          <w:color w:val="2B2A29"/>
          <w:spacing w:val="-3"/>
          <w:w w:val="105"/>
        </w:rPr>
        <w:t xml:space="preserve"> </w:t>
      </w:r>
      <w:r>
        <w:rPr>
          <w:color w:val="2B2A29"/>
          <w:w w:val="105"/>
        </w:rPr>
        <w:t>this</w:t>
      </w:r>
      <w:r>
        <w:rPr>
          <w:color w:val="2B2A29"/>
          <w:spacing w:val="-3"/>
          <w:w w:val="105"/>
        </w:rPr>
        <w:t xml:space="preserve"> </w:t>
      </w:r>
      <w:r>
        <w:rPr>
          <w:color w:val="2B2A29"/>
          <w:w w:val="105"/>
        </w:rPr>
        <w:t>character</w:t>
      </w:r>
      <w:r>
        <w:rPr>
          <w:color w:val="2B2A29"/>
          <w:spacing w:val="-2"/>
          <w:w w:val="105"/>
        </w:rPr>
        <w:t xml:space="preserve"> </w:t>
      </w:r>
      <w:r>
        <w:rPr>
          <w:color w:val="2B2A29"/>
          <w:w w:val="105"/>
        </w:rPr>
        <w:t>substitution</w:t>
      </w:r>
      <w:r>
        <w:rPr>
          <w:color w:val="2B2A29"/>
          <w:spacing w:val="-3"/>
          <w:w w:val="105"/>
        </w:rPr>
        <w:t xml:space="preserve"> </w:t>
      </w:r>
      <w:r>
        <w:rPr>
          <w:color w:val="2B2A29"/>
          <w:w w:val="105"/>
        </w:rPr>
        <w:t>to</w:t>
      </w:r>
      <w:r>
        <w:rPr>
          <w:color w:val="2B2A29"/>
          <w:spacing w:val="-3"/>
          <w:w w:val="105"/>
        </w:rPr>
        <w:t xml:space="preserve"> </w:t>
      </w:r>
      <w:r>
        <w:rPr>
          <w:color w:val="2B2A29"/>
          <w:w w:val="105"/>
        </w:rPr>
        <w:t>a</w:t>
      </w:r>
      <w:r>
        <w:rPr>
          <w:color w:val="2B2A29"/>
          <w:spacing w:val="-2"/>
          <w:w w:val="105"/>
        </w:rPr>
        <w:t xml:space="preserve"> </w:t>
      </w:r>
      <w:r>
        <w:rPr>
          <w:color w:val="2B2A29"/>
          <w:w w:val="105"/>
        </w:rPr>
        <w:t>few</w:t>
      </w:r>
      <w:r>
        <w:rPr>
          <w:color w:val="2B2A29"/>
          <w:spacing w:val="-3"/>
          <w:w w:val="105"/>
        </w:rPr>
        <w:t xml:space="preserve"> </w:t>
      </w:r>
      <w:r>
        <w:rPr>
          <w:color w:val="2B2A29"/>
          <w:w w:val="105"/>
        </w:rPr>
        <w:t>words</w:t>
      </w:r>
      <w:r>
        <w:rPr>
          <w:color w:val="2B2A29"/>
          <w:spacing w:val="-3"/>
          <w:w w:val="105"/>
        </w:rPr>
        <w:t xml:space="preserve"> </w:t>
      </w:r>
      <w:r>
        <w:rPr>
          <w:color w:val="2B2A29"/>
          <w:w w:val="105"/>
        </w:rPr>
        <w:t>and</w:t>
      </w:r>
      <w:r>
        <w:rPr>
          <w:color w:val="2B2A29"/>
          <w:spacing w:val="-2"/>
          <w:w w:val="105"/>
        </w:rPr>
        <w:t xml:space="preserve"> </w:t>
      </w:r>
      <w:r>
        <w:rPr>
          <w:color w:val="2B2A29"/>
          <w:w w:val="105"/>
        </w:rPr>
        <w:t>see</w:t>
      </w:r>
      <w:r>
        <w:rPr>
          <w:color w:val="2B2A29"/>
          <w:spacing w:val="-3"/>
          <w:w w:val="105"/>
        </w:rPr>
        <w:t xml:space="preserve"> </w:t>
      </w:r>
      <w:r>
        <w:rPr>
          <w:color w:val="2B2A29"/>
          <w:w w:val="105"/>
        </w:rPr>
        <w:t>how</w:t>
      </w:r>
      <w:r>
        <w:rPr>
          <w:color w:val="2B2A29"/>
          <w:spacing w:val="-3"/>
          <w:w w:val="105"/>
        </w:rPr>
        <w:t xml:space="preserve"> </w:t>
      </w:r>
      <w:r>
        <w:rPr>
          <w:color w:val="2B2A29"/>
          <w:w w:val="105"/>
        </w:rPr>
        <w:t>they</w:t>
      </w:r>
      <w:r>
        <w:rPr>
          <w:color w:val="2B2A29"/>
          <w:spacing w:val="-55"/>
          <w:w w:val="105"/>
        </w:rPr>
        <w:t xml:space="preserve"> </w:t>
      </w:r>
      <w:r>
        <w:rPr>
          <w:color w:val="2B2A29"/>
          <w:w w:val="110"/>
        </w:rPr>
        <w:t>look.</w:t>
      </w:r>
      <w:r>
        <w:rPr>
          <w:color w:val="2B2A29"/>
          <w:spacing w:val="-17"/>
          <w:w w:val="110"/>
        </w:rPr>
        <w:t xml:space="preserve"> </w:t>
      </w:r>
      <w:r>
        <w:rPr>
          <w:color w:val="2B2A29"/>
          <w:w w:val="110"/>
        </w:rPr>
        <w:t>See</w:t>
      </w:r>
      <w:r>
        <w:rPr>
          <w:color w:val="2B2A29"/>
          <w:spacing w:val="-16"/>
          <w:w w:val="110"/>
        </w:rPr>
        <w:t xml:space="preserve"> </w:t>
      </w:r>
      <w:r>
        <w:rPr>
          <w:color w:val="2B2A29"/>
          <w:w w:val="110"/>
        </w:rPr>
        <w:t>Table</w:t>
      </w:r>
      <w:r>
        <w:rPr>
          <w:color w:val="2B2A29"/>
          <w:spacing w:val="-17"/>
          <w:w w:val="110"/>
        </w:rPr>
        <w:t xml:space="preserve"> </w:t>
      </w:r>
      <w:r>
        <w:rPr>
          <w:color w:val="0000FF"/>
          <w:w w:val="110"/>
        </w:rPr>
        <w:t>9-1</w:t>
      </w:r>
      <w:r>
        <w:rPr>
          <w:color w:val="2B2A29"/>
          <w:w w:val="110"/>
        </w:rPr>
        <w:t>.</w:t>
      </w:r>
    </w:p>
    <w:p>
      <w:pPr>
        <w:pStyle w:val="11"/>
        <w:spacing w:line="304" w:lineRule="auto"/>
        <w:ind w:left="160" w:right="980" w:firstLine="359"/>
        <w:jc w:val="both"/>
      </w:pPr>
      <w:r>
        <w:rPr>
          <w:color w:val="2B2A29"/>
          <w:w w:val="105"/>
        </w:rPr>
        <w:t>例如</w:t>
      </w:r>
      <w:r>
        <w:rPr>
          <w:color w:val="2B2A29"/>
          <w:spacing w:val="-3"/>
          <w:w w:val="105"/>
        </w:rPr>
        <w:t>，</w:t>
      </w:r>
      <w:r>
        <w:rPr>
          <w:color w:val="2B2A29"/>
          <w:w w:val="105"/>
        </w:rPr>
        <w:t>让我们对几个单词进行字符替换</w:t>
      </w:r>
      <w:r>
        <w:rPr>
          <w:color w:val="2B2A29"/>
          <w:spacing w:val="-3"/>
          <w:w w:val="105"/>
        </w:rPr>
        <w:t>，</w:t>
      </w:r>
      <w:r>
        <w:rPr>
          <w:color w:val="2B2A29"/>
          <w:w w:val="105"/>
        </w:rPr>
        <w:t>看看它们的</w:t>
      </w:r>
      <w:r>
        <w:rPr>
          <w:color w:val="2B2A29"/>
          <w:w w:val="110"/>
        </w:rPr>
        <w:t>外观。见表</w:t>
      </w:r>
      <w:r>
        <w:rPr>
          <w:color w:val="0000FF"/>
          <w:w w:val="110"/>
        </w:rPr>
        <w:t>9-1</w:t>
      </w:r>
      <w:r>
        <w:rPr>
          <w:color w:val="2B2A29"/>
          <w:w w:val="110"/>
        </w:rPr>
        <w:t>。</w:t>
      </w:r>
    </w:p>
    <w:p>
      <w:pPr>
        <w:pStyle w:val="11"/>
        <w:spacing w:before="1"/>
        <w:rPr>
          <w:sz w:val="18"/>
        </w:rPr>
      </w:pPr>
    </w:p>
    <w:p>
      <w:r>
        <w:rPr>
          <w:rFonts w:ascii="Cambria"/>
          <w:b/>
          <w:i/>
          <w:color w:val="2B2A29"/>
          <w:sz w:val="24"/>
        </w:rPr>
        <w:t>Table</w:t>
      </w:r>
      <w:r>
        <w:rPr>
          <w:rFonts w:ascii="Cambria"/>
          <w:b/>
          <w:i/>
          <w:color w:val="2B2A29"/>
          <w:spacing w:val="8"/>
          <w:sz w:val="24"/>
        </w:rPr>
        <w:t xml:space="preserve"> </w:t>
      </w:r>
      <w:r>
        <w:rPr>
          <w:rFonts w:ascii="Cambria"/>
          <w:b/>
          <w:i/>
          <w:color w:val="2B2A29"/>
          <w:sz w:val="24"/>
        </w:rPr>
        <w:t>9-1.</w:t>
      </w:r>
      <w:r>
        <w:rPr>
          <w:rFonts w:ascii="Cambria"/>
          <w:b/>
          <w:i/>
          <w:color w:val="2B2A29"/>
          <w:spacing w:val="52"/>
          <w:sz w:val="24"/>
        </w:rPr>
        <w:t xml:space="preserve"> </w:t>
      </w:r>
      <w:r>
        <w:rPr>
          <w:i/>
          <w:color w:val="2B2A29"/>
          <w:sz w:val="24"/>
        </w:rPr>
        <w:t>Character</w:t>
      </w:r>
      <w:r>
        <w:rPr>
          <w:i/>
          <w:color w:val="2B2A29"/>
          <w:spacing w:val="5"/>
          <w:sz w:val="24"/>
        </w:rPr>
        <w:t xml:space="preserve"> </w:t>
      </w:r>
      <w:r>
        <w:rPr>
          <w:i/>
          <w:color w:val="2B2A29"/>
          <w:sz w:val="24"/>
        </w:rPr>
        <w:t>Substitution</w:t>
      </w:r>
      <w:r>
        <w:rPr>
          <w:i/>
          <w:color w:val="2B2A29"/>
          <w:spacing w:val="-57"/>
          <w:sz w:val="24"/>
        </w:rPr>
        <w:t xml:space="preserve"> </w:t>
      </w:r>
      <w:r>
        <w:rPr>
          <w:i/>
          <w:color w:val="2B2A29"/>
          <w:w w:val="105"/>
          <w:sz w:val="24"/>
        </w:rPr>
        <w:t>Input/Output</w:t>
      </w:r>
    </w:p>
    <w:p>
      <w:pPr>
        <w:spacing w:before="89" w:line="292" w:lineRule="auto"/>
        <w:ind w:left="2417" w:right="2547" w:firstLine="0"/>
        <w:jc w:val="left"/>
        <w:rPr>
          <w:i/>
          <w:sz w:val="24"/>
        </w:rPr>
      </w:pPr>
      <w:r>
        <w:pict>
          <v:group id="docshapegroup218" o:spid="_x0000_s1268" o:spt="203" style="position:absolute;left:0pt;margin-left:148.85pt;margin-top:40.5pt;height:0.5pt;width:167.75pt;mso-position-horizontal-relative:page;mso-wrap-distance-bottom:0pt;mso-wrap-distance-top:0pt;z-index:-251561984;mso-width-relative:page;mso-height-relative:page;" coordorigin="2978,810" coordsize="3355,10">
            <o:lock v:ext="edit"/>
            <v:line id="_x0000_s1269" o:spid="_x0000_s1269" o:spt="20" style="position:absolute;left:2978;top:815;height:0;width:1415;" stroked="t" coordsize="21600,21600">
              <v:path arrowok="t"/>
              <v:fill focussize="0,0"/>
              <v:stroke weight="0.5pt" color="#2B2A29"/>
              <v:imagedata o:title=""/>
              <o:lock v:ext="edit"/>
            </v:line>
            <v:line id="_x0000_s1270" o:spid="_x0000_s1270" o:spt="20" style="position:absolute;left:4393;top:815;height:0;width:1940;" stroked="t" coordsize="21600,21600">
              <v:path arrowok="t"/>
              <v:fill focussize="0,0"/>
              <v:stroke weight="0.5pt" color="#2B2A29"/>
              <v:imagedata o:title=""/>
              <o:lock v:ext="edit"/>
            </v:line>
            <w10:wrap type="topAndBottom"/>
          </v:group>
        </w:pict>
      </w:r>
      <w:r>
        <w:rPr>
          <w:rFonts w:ascii="Cambria"/>
          <w:b/>
          <w:i/>
          <w:color w:val="2B2A29"/>
          <w:sz w:val="24"/>
        </w:rPr>
        <w:t>表9-1：。</w:t>
      </w:r>
      <w:r>
        <w:rPr>
          <w:i/>
          <w:color w:val="2B2A29"/>
          <w:sz w:val="24"/>
        </w:rPr>
        <w:t>字符替换</w:t>
      </w:r>
      <w:r>
        <w:rPr>
          <w:i/>
          <w:color w:val="2B2A29"/>
          <w:w w:val="105"/>
          <w:sz w:val="24"/>
        </w:rPr>
        <w:t>输入/输出</w:t>
      </w:r>
    </w:p>
    <w:p>
      <w:r>
        <w:rPr>
          <w:rFonts w:ascii="Arial"/>
          <w:b/>
          <w:color w:val="2B2A29"/>
          <w:w w:val="90"/>
          <w:sz w:val="22"/>
        </w:rPr>
        <w:t>Input</w:t>
      </w:r>
      <w:r>
        <w:rPr>
          <w:rFonts w:ascii="Arial"/>
          <w:b/>
          <w:color w:val="2B2A29"/>
          <w:w w:val="90"/>
          <w:sz w:val="22"/>
        </w:rPr>
        <w:tab/>
      </w:r>
      <w:r>
        <w:rPr>
          <w:rFonts w:ascii="Arial"/>
          <w:b/>
          <w:color w:val="2B2A29"/>
          <w:w w:val="90"/>
          <w:sz w:val="22"/>
        </w:rPr>
        <w:t>Output</w:t>
      </w:r>
    </w:p>
    <w:p>
      <w:pPr>
        <w:tabs>
          <w:tab w:val="left" w:pos="3832"/>
        </w:tabs>
        <w:spacing w:before="112"/>
        <w:ind w:left="2417" w:right="0" w:firstLine="0"/>
        <w:jc w:val="left"/>
        <w:rPr>
          <w:rFonts w:ascii="Arial"/>
          <w:b/>
          <w:sz w:val="22"/>
        </w:rPr>
      </w:pPr>
      <w:r>
        <w:rPr>
          <w:rFonts w:ascii="Arial"/>
          <w:b/>
          <w:color w:val="2B2A29"/>
          <w:w w:val="90"/>
          <w:sz w:val="22"/>
        </w:rPr>
        <w:t>输入输出</w:t>
      </w:r>
      <w:r>
        <w:rPr>
          <w:rFonts w:ascii="Arial"/>
          <w:b/>
          <w:color w:val="2B2A29"/>
          <w:w w:val="90"/>
          <w:sz w:val="22"/>
        </w:rPr>
        <w:tab/>
      </w:r>
    </w:p>
    <w:p>
      <w:pPr>
        <w:pStyle w:val="11"/>
        <w:spacing w:before="11"/>
        <w:rPr>
          <w:rFonts w:ascii="Arial"/>
          <w:b/>
          <w:sz w:val="6"/>
        </w:rPr>
      </w:pPr>
      <w:r>
        <w:pict>
          <v:group id="docshapegroup219" o:spid="_x0000_s1271" o:spt="203" style="position:absolute;left:0pt;margin-left:148.85pt;margin-top:5.2pt;height:0.5pt;width:167.75pt;mso-position-horizontal-relative:page;mso-wrap-distance-bottom:0pt;mso-wrap-distance-top:0pt;z-index:-251560960;mso-width-relative:page;mso-height-relative:page;" coordorigin="2978,104" coordsize="3355,10">
            <o:lock v:ext="edit"/>
            <v:line id="_x0000_s1272" o:spid="_x0000_s1272" o:spt="20" style="position:absolute;left:2978;top:109;height:0;width:1415;" stroked="t" coordsize="21600,21600">
              <v:path arrowok="t"/>
              <v:fill focussize="0,0"/>
              <v:stroke weight="0.5pt" color="#2B2A29"/>
              <v:imagedata o:title=""/>
              <o:lock v:ext="edit"/>
            </v:line>
            <v:line id="_x0000_s1273" o:spid="_x0000_s1273" o:spt="20" style="position:absolute;left:4393;top:109;height:0;width:1940;" stroked="t" coordsize="21600,21600">
              <v:path arrowok="t"/>
              <v:fill focussize="0,0"/>
              <v:stroke weight="0.5pt" color="#2B2A29"/>
              <v:imagedata o:title=""/>
              <o:lock v:ext="edit"/>
            </v:line>
            <w10:wrap type="topAndBottom"/>
          </v:group>
        </w:pict>
      </w:r>
    </w:p>
    <w:p>
      <w:r>
        <w:rPr>
          <w:rFonts w:ascii="Arial"/>
          <w:color w:val="2B2A29"/>
          <w:spacing w:val="-1"/>
          <w:w w:val="85"/>
        </w:rPr>
        <w:t>FACE</w:t>
      </w:r>
      <w:r>
        <w:rPr>
          <w:rFonts w:ascii="Arial"/>
          <w:color w:val="2B2A29"/>
          <w:spacing w:val="-1"/>
          <w:w w:val="85"/>
        </w:rPr>
        <w:tab/>
      </w:r>
      <w:r>
        <w:rPr>
          <w:rFonts w:ascii="Arial"/>
          <w:color w:val="2B2A29"/>
          <w:w w:val="85"/>
        </w:rPr>
        <w:t>SFBT</w:t>
      </w:r>
    </w:p>
    <w:p>
      <w:pPr>
        <w:pStyle w:val="11"/>
        <w:tabs>
          <w:tab w:val="left" w:pos="3832"/>
        </w:tabs>
        <w:spacing w:before="103"/>
        <w:ind w:left="2417"/>
        <w:rPr>
          <w:rFonts w:ascii="Arial"/>
        </w:rPr>
      </w:pPr>
      <w:r>
        <w:rPr>
          <w:rFonts w:ascii="Arial"/>
          <w:color w:val="2B2A29"/>
          <w:spacing w:val="-1"/>
          <w:w w:val="85"/>
        </w:rPr>
        <w:t>面</w:t>
      </w:r>
      <w:r>
        <w:rPr>
          <w:rFonts w:ascii="Arial"/>
          <w:color w:val="2B2A29"/>
          <w:spacing w:val="-1"/>
          <w:w w:val="85"/>
        </w:rPr>
        <w:tab/>
      </w:r>
      <w:r>
        <w:rPr>
          <w:rFonts w:ascii="Arial"/>
          <w:color w:val="2B2A29"/>
          <w:spacing w:val="-1"/>
          <w:w w:val="85"/>
        </w:rPr>
        <w:t>sfbt</w:t>
      </w:r>
      <w:r>
        <w:rPr>
          <w:rFonts w:ascii="Arial"/>
          <w:color w:val="2B2A29"/>
          <w:spacing w:val="-1"/>
          <w:w w:val="85"/>
        </w:rPr>
        <w:tab/>
      </w:r>
    </w:p>
    <w:p>
      <w:r>
        <w:rPr>
          <w:rFonts w:ascii="Arial"/>
          <w:color w:val="2B2A29"/>
          <w:w w:val="85"/>
        </w:rPr>
        <w:t>BED</w:t>
      </w:r>
      <w:r>
        <w:rPr>
          <w:rFonts w:ascii="Arial"/>
          <w:color w:val="2B2A29"/>
          <w:w w:val="85"/>
        </w:rPr>
        <w:tab/>
      </w:r>
      <w:r>
        <w:rPr>
          <w:rFonts w:ascii="Arial"/>
          <w:color w:val="2B2A29"/>
          <w:w w:val="85"/>
        </w:rPr>
        <w:t>HTX</w:t>
      </w:r>
    </w:p>
    <w:p>
      <w:pPr>
        <w:pStyle w:val="11"/>
        <w:tabs>
          <w:tab w:val="left" w:pos="3832"/>
        </w:tabs>
        <w:spacing w:before="147"/>
        <w:ind w:left="2417"/>
        <w:rPr>
          <w:rFonts w:ascii="Arial"/>
        </w:rPr>
      </w:pPr>
      <w:r>
        <w:rPr>
          <w:rFonts w:ascii="Arial"/>
          <w:color w:val="2B2A29"/>
          <w:w w:val="85"/>
        </w:rPr>
        <w:t>贝德赫克斯</w:t>
      </w:r>
      <w:r>
        <w:rPr>
          <w:rFonts w:ascii="Arial"/>
          <w:color w:val="2B2A29"/>
          <w:w w:val="85"/>
        </w:rPr>
        <w:tab/>
      </w:r>
    </w:p>
    <w:p>
      <w:r>
        <w:rPr>
          <w:rFonts w:ascii="Arial"/>
          <w:color w:val="2B2A29"/>
          <w:w w:val="85"/>
        </w:rPr>
        <w:t>THE</w:t>
      </w:r>
      <w:r>
        <w:rPr>
          <w:rFonts w:ascii="Arial"/>
          <w:color w:val="2B2A29"/>
          <w:w w:val="85"/>
        </w:rPr>
        <w:tab/>
      </w:r>
      <w:r>
        <w:rPr>
          <w:rFonts w:ascii="Arial"/>
          <w:color w:val="2B2A29"/>
          <w:w w:val="85"/>
        </w:rPr>
        <w:t>QJT</w:t>
      </w:r>
    </w:p>
    <w:p>
      <w:pPr>
        <w:pStyle w:val="11"/>
        <w:tabs>
          <w:tab w:val="left" w:pos="3832"/>
        </w:tabs>
        <w:spacing w:before="147"/>
        <w:ind w:left="2417"/>
        <w:rPr>
          <w:rFonts w:ascii="Arial"/>
        </w:rPr>
      </w:pPr>
      <w:r>
        <w:rPr>
          <w:rFonts w:ascii="Arial"/>
          <w:color w:val="2B2A29"/>
          <w:w w:val="85"/>
        </w:rPr>
        <w:t>qjt</w:t>
      </w:r>
      <w:r>
        <w:rPr>
          <w:rFonts w:ascii="Arial"/>
          <w:color w:val="2B2A29"/>
          <w:w w:val="85"/>
        </w:rPr>
        <w:tab/>
      </w:r>
    </w:p>
    <w:p>
      <w:pPr>
        <w:pStyle w:val="11"/>
        <w:spacing w:before="11"/>
        <w:rPr>
          <w:rFonts w:ascii="Arial"/>
          <w:sz w:val="6"/>
        </w:rPr>
      </w:pPr>
      <w:r>
        <w:pict>
          <v:group id="docshapegroup220" o:spid="_x0000_s1274" o:spt="203" style="position:absolute;left:0pt;margin-left:148.85pt;margin-top:5.2pt;height:0.5pt;width:167.75pt;mso-position-horizontal-relative:page;mso-wrap-distance-bottom:0pt;mso-wrap-distance-top:0pt;z-index:-251560960;mso-width-relative:page;mso-height-relative:page;" coordorigin="2978,104" coordsize="3355,10">
            <o:lock v:ext="edit"/>
            <v:line id="_x0000_s1275" o:spid="_x0000_s1275" o:spt="20" style="position:absolute;left:4393;top:109;height:0;width:1940;" stroked="t" coordsize="21600,21600">
              <v:path arrowok="t"/>
              <v:fill focussize="0,0"/>
              <v:stroke weight="0.5pt" color="#2B2A29"/>
              <v:imagedata o:title=""/>
              <o:lock v:ext="edit"/>
            </v:line>
            <v:line id="_x0000_s1276" o:spid="_x0000_s1276" o:spt="20" style="position:absolute;left:2978;top:109;height:0;width:1415;" stroked="t" coordsize="21600,21600">
              <v:path arrowok="t"/>
              <v:fill focussize="0,0"/>
              <v:stroke weight="0.5pt" color="#2B2A29"/>
              <v:imagedata o:title=""/>
              <o:lock v:ext="edit"/>
            </v:line>
            <w10:wrap type="topAndBottom"/>
          </v:group>
        </w:pict>
      </w:r>
    </w:p>
    <w:p>
      <w:pPr>
        <w:spacing w:after="0"/>
        <w:rPr>
          <w:rFonts w:ascii="Arial"/>
          <w:sz w:val="6"/>
        </w:rPr>
        <w:sectPr>
          <w:pgSz w:w="10080" w:h="14400"/>
          <w:pgMar w:top="1260" w:right="560" w:bottom="1260" w:left="560" w:header="1037" w:footer="1070" w:gutter="0"/>
          <w:cols w:space="720" w:num="1"/>
        </w:sectPr>
      </w:pPr>
    </w:p>
    <w:p>
      <w:pPr>
        <w:pStyle w:val="11"/>
        <w:spacing w:before="3"/>
        <w:rPr>
          <w:rFonts w:ascii="Arial"/>
          <w:sz w:val="14"/>
        </w:rPr>
      </w:pPr>
    </w:p>
    <w:p>
      <w:r>
        <w:rPr>
          <w:color w:val="2B2A29"/>
          <w:w w:val="105"/>
        </w:rPr>
        <w:t xml:space="preserve">We can see that in Table </w:t>
      </w:r>
      <w:r>
        <w:rPr>
          <w:color w:val="0000FF"/>
          <w:w w:val="105"/>
        </w:rPr>
        <w:t xml:space="preserve">9-1 </w:t>
      </w:r>
      <w:r>
        <w:rPr>
          <w:color w:val="2B2A29"/>
          <w:w w:val="105"/>
        </w:rPr>
        <w:t>the output column shows the translated text, which does</w:t>
      </w:r>
      <w:r>
        <w:rPr>
          <w:color w:val="2B2A29"/>
          <w:spacing w:val="-55"/>
          <w:w w:val="105"/>
        </w:rPr>
        <w:t xml:space="preserve"> </w:t>
      </w:r>
      <w:r>
        <w:rPr>
          <w:color w:val="2B2A29"/>
          <w:w w:val="105"/>
        </w:rPr>
        <w:t>not have any resemblance to the input text. If we want, we can do the reverse operation</w:t>
      </w:r>
      <w:r>
        <w:rPr>
          <w:color w:val="2B2A29"/>
          <w:spacing w:val="1"/>
          <w:w w:val="105"/>
        </w:rPr>
        <w:t xml:space="preserve"> </w:t>
      </w:r>
      <w:r>
        <w:rPr>
          <w:color w:val="2B2A29"/>
          <w:w w:val="105"/>
        </w:rPr>
        <w:t xml:space="preserve">by following the opposite mapping in Figure </w:t>
      </w:r>
      <w:r>
        <w:rPr>
          <w:color w:val="0000FF"/>
          <w:w w:val="105"/>
        </w:rPr>
        <w:t xml:space="preserve">9-1 </w:t>
      </w:r>
      <w:r>
        <w:rPr>
          <w:color w:val="2B2A29"/>
          <w:w w:val="105"/>
        </w:rPr>
        <w:t>and get the original text from the output</w:t>
      </w:r>
      <w:r>
        <w:rPr>
          <w:color w:val="2B2A29"/>
          <w:spacing w:val="-55"/>
          <w:w w:val="105"/>
        </w:rPr>
        <w:t xml:space="preserve"> </w:t>
      </w:r>
      <w:r>
        <w:rPr>
          <w:color w:val="2B2A29"/>
          <w:w w:val="110"/>
        </w:rPr>
        <w:t>values.</w:t>
      </w:r>
    </w:p>
    <w:p>
      <w:pPr>
        <w:pStyle w:val="11"/>
        <w:spacing w:before="85" w:line="304" w:lineRule="auto"/>
        <w:ind w:left="520" w:right="175" w:firstLine="359"/>
      </w:pPr>
      <w:bookmarkStart w:id="200" w:name="_bookmark189"/>
      <w:bookmarkEnd w:id="200"/>
      <w:r>
        <w:rPr>
          <w:color w:val="2B2A29"/>
          <w:w w:val="105"/>
        </w:rPr>
        <w:t>我们可以看到，在表</w:t>
      </w:r>
      <w:r>
        <w:rPr>
          <w:color w:val="0000FF"/>
          <w:w w:val="105"/>
        </w:rPr>
        <w:t>9-1中，</w:t>
      </w:r>
      <w:r>
        <w:rPr>
          <w:color w:val="2B2A29"/>
          <w:w w:val="105"/>
        </w:rPr>
        <w:t>输出列显示了翻译文本，与输入文本没有任何相似之处。如果需要，我们可以按照图</w:t>
      </w:r>
      <w:r>
        <w:rPr>
          <w:color w:val="0000FF"/>
          <w:w w:val="105"/>
        </w:rPr>
        <w:t>9-1</w:t>
      </w:r>
      <w:r>
        <w:rPr>
          <w:color w:val="2B2A29"/>
          <w:w w:val="105"/>
        </w:rPr>
        <w:t>中的相反映射进行反向操作，并从输出</w:t>
      </w:r>
      <w:r>
        <w:rPr>
          <w:color w:val="2B2A29"/>
          <w:w w:val="110"/>
        </w:rPr>
        <w:t>值</w:t>
      </w:r>
      <w:r>
        <w:rPr>
          <w:color w:val="2B2A29"/>
          <w:w w:val="105"/>
        </w:rPr>
        <w:t>中获得原始文本</w:t>
      </w:r>
      <w:r>
        <w:rPr>
          <w:color w:val="2B2A29"/>
          <w:w w:val="110"/>
        </w:rPr>
        <w:t>。</w:t>
      </w:r>
    </w:p>
    <w:p>
      <w:r>
        <w:rPr>
          <w:color w:val="2B2A29"/>
          <w:w w:val="105"/>
        </w:rPr>
        <w:t>This</w:t>
      </w:r>
      <w:r>
        <w:rPr>
          <w:color w:val="2B2A29"/>
          <w:spacing w:val="4"/>
          <w:w w:val="105"/>
        </w:rPr>
        <w:t xml:space="preserve"> </w:t>
      </w:r>
      <w:r>
        <w:rPr>
          <w:color w:val="2B2A29"/>
          <w:w w:val="105"/>
        </w:rPr>
        <w:t>approach</w:t>
      </w:r>
      <w:r>
        <w:rPr>
          <w:color w:val="2B2A29"/>
          <w:spacing w:val="5"/>
          <w:w w:val="105"/>
        </w:rPr>
        <w:t xml:space="preserve"> </w:t>
      </w:r>
      <w:r>
        <w:rPr>
          <w:color w:val="2B2A29"/>
          <w:w w:val="105"/>
        </w:rPr>
        <w:t>is</w:t>
      </w:r>
      <w:r>
        <w:rPr>
          <w:color w:val="2B2A29"/>
          <w:spacing w:val="4"/>
          <w:w w:val="105"/>
        </w:rPr>
        <w:t xml:space="preserve"> </w:t>
      </w:r>
      <w:r>
        <w:rPr>
          <w:color w:val="2B2A29"/>
          <w:w w:val="105"/>
        </w:rPr>
        <w:t>called</w:t>
      </w:r>
      <w:r>
        <w:rPr>
          <w:color w:val="2B2A29"/>
          <w:spacing w:val="5"/>
          <w:w w:val="105"/>
        </w:rPr>
        <w:t xml:space="preserve"> </w:t>
      </w:r>
      <w:r>
        <w:rPr>
          <w:color w:val="2B2A29"/>
          <w:w w:val="105"/>
        </w:rPr>
        <w:t>a</w:t>
      </w:r>
      <w:r>
        <w:rPr>
          <w:color w:val="2B2A29"/>
          <w:spacing w:val="5"/>
          <w:w w:val="105"/>
        </w:rPr>
        <w:t xml:space="preserve"> </w:t>
      </w:r>
      <w:r>
        <w:rPr>
          <w:i/>
          <w:color w:val="2B2A29"/>
          <w:w w:val="105"/>
        </w:rPr>
        <w:t>monoalphabetic</w:t>
      </w:r>
      <w:r>
        <w:rPr>
          <w:i/>
          <w:color w:val="2B2A29"/>
          <w:spacing w:val="4"/>
          <w:w w:val="105"/>
        </w:rPr>
        <w:t xml:space="preserve"> </w:t>
      </w:r>
      <w:r>
        <w:rPr>
          <w:color w:val="2B2A29"/>
          <w:w w:val="105"/>
        </w:rPr>
        <w:t>substitution</w:t>
      </w:r>
      <w:r>
        <w:rPr>
          <w:color w:val="2B2A29"/>
          <w:spacing w:val="5"/>
          <w:w w:val="105"/>
        </w:rPr>
        <w:t xml:space="preserve"> </w:t>
      </w:r>
      <w:r>
        <w:rPr>
          <w:color w:val="2B2A29"/>
          <w:w w:val="105"/>
        </w:rPr>
        <w:t>cipher,</w:t>
      </w:r>
      <w:r>
        <w:rPr>
          <w:color w:val="2B2A29"/>
          <w:spacing w:val="4"/>
          <w:w w:val="105"/>
        </w:rPr>
        <w:t xml:space="preserve"> </w:t>
      </w:r>
      <w:r>
        <w:rPr>
          <w:color w:val="2B2A29"/>
          <w:w w:val="105"/>
        </w:rPr>
        <w:t>since</w:t>
      </w:r>
      <w:r>
        <w:rPr>
          <w:color w:val="2B2A29"/>
          <w:spacing w:val="5"/>
          <w:w w:val="105"/>
        </w:rPr>
        <w:t xml:space="preserve"> </w:t>
      </w:r>
      <w:r>
        <w:rPr>
          <w:color w:val="2B2A29"/>
          <w:w w:val="105"/>
        </w:rPr>
        <w:t>it</w:t>
      </w:r>
      <w:r>
        <w:rPr>
          <w:color w:val="2B2A29"/>
          <w:spacing w:val="5"/>
          <w:w w:val="105"/>
        </w:rPr>
        <w:t xml:space="preserve"> </w:t>
      </w:r>
      <w:r>
        <w:rPr>
          <w:color w:val="2B2A29"/>
          <w:w w:val="105"/>
        </w:rPr>
        <w:t>has</w:t>
      </w:r>
      <w:r>
        <w:rPr>
          <w:color w:val="2B2A29"/>
          <w:spacing w:val="4"/>
          <w:w w:val="105"/>
        </w:rPr>
        <w:t xml:space="preserve"> </w:t>
      </w:r>
      <w:r>
        <w:rPr>
          <w:color w:val="2B2A29"/>
          <w:w w:val="105"/>
        </w:rPr>
        <w:t>a</w:t>
      </w:r>
      <w:r>
        <w:rPr>
          <w:color w:val="2B2A29"/>
          <w:spacing w:val="5"/>
          <w:w w:val="105"/>
        </w:rPr>
        <w:t xml:space="preserve"> </w:t>
      </w:r>
      <w:r>
        <w:rPr>
          <w:color w:val="2B2A29"/>
          <w:w w:val="105"/>
        </w:rPr>
        <w:t>constant</w:t>
      </w:r>
      <w:r>
        <w:rPr>
          <w:color w:val="2B2A29"/>
          <w:spacing w:val="-55"/>
          <w:w w:val="105"/>
        </w:rPr>
        <w:t xml:space="preserve"> </w:t>
      </w:r>
      <w:r>
        <w:rPr>
          <w:color w:val="2B2A29"/>
          <w:w w:val="105"/>
        </w:rPr>
        <w:t xml:space="preserve">mapping from the input to the output. A </w:t>
      </w:r>
      <w:r>
        <w:rPr>
          <w:i/>
          <w:color w:val="2B2A29"/>
          <w:w w:val="105"/>
        </w:rPr>
        <w:t xml:space="preserve">cipher </w:t>
      </w:r>
      <w:r>
        <w:rPr>
          <w:color w:val="2B2A29"/>
          <w:w w:val="105"/>
        </w:rPr>
        <w:t>is another name for a cryptographic</w:t>
      </w:r>
      <w:r>
        <w:rPr>
          <w:color w:val="2B2A29"/>
          <w:spacing w:val="1"/>
          <w:w w:val="105"/>
        </w:rPr>
        <w:t xml:space="preserve"> </w:t>
      </w:r>
      <w:r>
        <w:rPr>
          <w:color w:val="2B2A29"/>
          <w:w w:val="105"/>
        </w:rPr>
        <w:t>algorithm.</w:t>
      </w:r>
    </w:p>
    <w:p>
      <w:pPr>
        <w:pStyle w:val="11"/>
        <w:spacing w:line="304" w:lineRule="auto"/>
        <w:ind w:left="520" w:firstLine="359"/>
      </w:pPr>
      <w:r>
        <w:rPr>
          <w:color w:val="2B2A29"/>
          <w:w w:val="105"/>
        </w:rPr>
        <w:t>这种方法被称为</w:t>
      </w:r>
      <w:r>
        <w:rPr>
          <w:i/>
          <w:color w:val="2B2A29"/>
          <w:w w:val="105"/>
        </w:rPr>
        <w:t>单字母</w:t>
      </w:r>
      <w:r>
        <w:rPr>
          <w:color w:val="2B2A29"/>
          <w:w w:val="105"/>
        </w:rPr>
        <w:t>替换密码，因为它具有从输入到输出的恒定映射。</w:t>
      </w:r>
      <w:r>
        <w:rPr>
          <w:i/>
          <w:color w:val="2B2A29"/>
          <w:w w:val="105"/>
        </w:rPr>
        <w:t>密码</w:t>
      </w:r>
      <w:r>
        <w:rPr>
          <w:color w:val="2B2A29"/>
          <w:w w:val="105"/>
        </w:rPr>
        <w:t>是密码算法的另一个名称。</w:t>
      </w:r>
    </w:p>
    <w:p>
      <w:r>
        <w:rPr>
          <w:color w:val="2B2A29"/>
          <w:w w:val="105"/>
        </w:rPr>
        <w:t>The</w:t>
      </w:r>
      <w:r>
        <w:rPr>
          <w:color w:val="2B2A29"/>
          <w:spacing w:val="1"/>
          <w:w w:val="105"/>
        </w:rPr>
        <w:t xml:space="preserve"> </w:t>
      </w:r>
      <w:r>
        <w:rPr>
          <w:color w:val="2B2A29"/>
          <w:w w:val="105"/>
        </w:rPr>
        <w:t>mapping</w:t>
      </w:r>
      <w:r>
        <w:rPr>
          <w:color w:val="2B2A29"/>
          <w:spacing w:val="1"/>
          <w:w w:val="105"/>
        </w:rPr>
        <w:t xml:space="preserve"> </w:t>
      </w:r>
      <w:r>
        <w:rPr>
          <w:color w:val="2B2A29"/>
          <w:w w:val="105"/>
        </w:rPr>
        <w:t>here</w:t>
      </w:r>
      <w:r>
        <w:rPr>
          <w:color w:val="2B2A29"/>
          <w:spacing w:val="1"/>
          <w:w w:val="105"/>
        </w:rPr>
        <w:t xml:space="preserve"> </w:t>
      </w:r>
      <w:r>
        <w:rPr>
          <w:color w:val="2B2A29"/>
          <w:w w:val="105"/>
        </w:rPr>
        <w:t>does</w:t>
      </w:r>
      <w:r>
        <w:rPr>
          <w:color w:val="2B2A29"/>
          <w:spacing w:val="2"/>
          <w:w w:val="105"/>
        </w:rPr>
        <w:t xml:space="preserve"> </w:t>
      </w:r>
      <w:r>
        <w:rPr>
          <w:color w:val="2B2A29"/>
          <w:w w:val="105"/>
        </w:rPr>
        <w:t>not</w:t>
      </w:r>
      <w:r>
        <w:rPr>
          <w:color w:val="2B2A29"/>
          <w:spacing w:val="1"/>
          <w:w w:val="105"/>
        </w:rPr>
        <w:t xml:space="preserve"> </w:t>
      </w:r>
      <w:r>
        <w:rPr>
          <w:color w:val="2B2A29"/>
          <w:w w:val="105"/>
        </w:rPr>
        <w:t>have</w:t>
      </w:r>
      <w:r>
        <w:rPr>
          <w:color w:val="2B2A29"/>
          <w:spacing w:val="1"/>
          <w:w w:val="105"/>
        </w:rPr>
        <w:t xml:space="preserve"> </w:t>
      </w:r>
      <w:r>
        <w:rPr>
          <w:color w:val="2B2A29"/>
          <w:w w:val="105"/>
        </w:rPr>
        <w:t>to</w:t>
      </w:r>
      <w:r>
        <w:rPr>
          <w:color w:val="2B2A29"/>
          <w:spacing w:val="1"/>
          <w:w w:val="105"/>
        </w:rPr>
        <w:t xml:space="preserve"> </w:t>
      </w:r>
      <w:r>
        <w:rPr>
          <w:color w:val="2B2A29"/>
          <w:w w:val="105"/>
        </w:rPr>
        <w:t>be</w:t>
      </w:r>
      <w:r>
        <w:rPr>
          <w:color w:val="2B2A29"/>
          <w:spacing w:val="2"/>
          <w:w w:val="105"/>
        </w:rPr>
        <w:t xml:space="preserve"> </w:t>
      </w:r>
      <w:r>
        <w:rPr>
          <w:color w:val="2B2A29"/>
          <w:w w:val="105"/>
        </w:rPr>
        <w:t>constant.</w:t>
      </w:r>
      <w:r>
        <w:rPr>
          <w:color w:val="2B2A29"/>
          <w:spacing w:val="1"/>
          <w:w w:val="105"/>
        </w:rPr>
        <w:t xml:space="preserve"> </w:t>
      </w:r>
      <w:r>
        <w:rPr>
          <w:color w:val="2B2A29"/>
          <w:w w:val="105"/>
        </w:rPr>
        <w:t>The</w:t>
      </w:r>
      <w:r>
        <w:rPr>
          <w:color w:val="2B2A29"/>
          <w:spacing w:val="1"/>
          <w:w w:val="105"/>
        </w:rPr>
        <w:t xml:space="preserve"> </w:t>
      </w:r>
      <w:r>
        <w:rPr>
          <w:color w:val="2B2A29"/>
          <w:w w:val="105"/>
        </w:rPr>
        <w:t>letter-to-letter</w:t>
      </w:r>
      <w:r>
        <w:rPr>
          <w:color w:val="2B2A29"/>
          <w:spacing w:val="1"/>
          <w:w w:val="105"/>
        </w:rPr>
        <w:t xml:space="preserve"> </w:t>
      </w:r>
      <w:r>
        <w:rPr>
          <w:color w:val="2B2A29"/>
          <w:w w:val="105"/>
        </w:rPr>
        <w:t>mapping</w:t>
      </w:r>
      <w:r>
        <w:rPr>
          <w:color w:val="2B2A29"/>
          <w:spacing w:val="1"/>
          <w:w w:val="105"/>
        </w:rPr>
        <w:t xml:space="preserve"> </w:t>
      </w:r>
      <w:r>
        <w:rPr>
          <w:color w:val="2B2A29"/>
          <w:w w:val="105"/>
        </w:rPr>
        <w:t>configuration</w:t>
      </w:r>
      <w:r>
        <w:rPr>
          <w:color w:val="2B2A29"/>
          <w:spacing w:val="2"/>
          <w:w w:val="105"/>
        </w:rPr>
        <w:t xml:space="preserve"> </w:t>
      </w:r>
      <w:r>
        <w:rPr>
          <w:color w:val="2B2A29"/>
          <w:w w:val="105"/>
        </w:rPr>
        <w:t>can</w:t>
      </w:r>
      <w:r>
        <w:rPr>
          <w:color w:val="2B2A29"/>
          <w:spacing w:val="2"/>
          <w:w w:val="105"/>
        </w:rPr>
        <w:t xml:space="preserve"> </w:t>
      </w:r>
      <w:r>
        <w:rPr>
          <w:color w:val="2B2A29"/>
          <w:w w:val="105"/>
        </w:rPr>
        <w:t>be</w:t>
      </w:r>
      <w:r>
        <w:rPr>
          <w:color w:val="2B2A29"/>
          <w:spacing w:val="2"/>
          <w:w w:val="105"/>
        </w:rPr>
        <w:t xml:space="preserve"> </w:t>
      </w:r>
      <w:r>
        <w:rPr>
          <w:color w:val="2B2A29"/>
          <w:w w:val="105"/>
        </w:rPr>
        <w:t>given</w:t>
      </w:r>
      <w:r>
        <w:rPr>
          <w:color w:val="2B2A29"/>
          <w:spacing w:val="3"/>
          <w:w w:val="105"/>
        </w:rPr>
        <w:t xml:space="preserve"> </w:t>
      </w:r>
      <w:r>
        <w:rPr>
          <w:color w:val="2B2A29"/>
          <w:w w:val="105"/>
        </w:rPr>
        <w:t>by</w:t>
      </w:r>
      <w:r>
        <w:rPr>
          <w:color w:val="2B2A29"/>
          <w:spacing w:val="2"/>
          <w:w w:val="105"/>
        </w:rPr>
        <w:t xml:space="preserve"> </w:t>
      </w:r>
      <w:r>
        <w:rPr>
          <w:color w:val="2B2A29"/>
          <w:w w:val="105"/>
        </w:rPr>
        <w:t>the</w:t>
      </w:r>
      <w:r>
        <w:rPr>
          <w:color w:val="2B2A29"/>
          <w:spacing w:val="2"/>
          <w:w w:val="105"/>
        </w:rPr>
        <w:t xml:space="preserve"> </w:t>
      </w:r>
      <w:r>
        <w:rPr>
          <w:color w:val="2B2A29"/>
          <w:w w:val="105"/>
        </w:rPr>
        <w:t>user</w:t>
      </w:r>
      <w:r>
        <w:rPr>
          <w:color w:val="2B2A29"/>
          <w:spacing w:val="3"/>
          <w:w w:val="105"/>
        </w:rPr>
        <w:t xml:space="preserve"> </w:t>
      </w:r>
      <w:r>
        <w:rPr>
          <w:color w:val="2B2A29"/>
          <w:w w:val="105"/>
        </w:rPr>
        <w:t>when</w:t>
      </w:r>
      <w:r>
        <w:rPr>
          <w:color w:val="2B2A29"/>
          <w:spacing w:val="2"/>
          <w:w w:val="105"/>
        </w:rPr>
        <w:t xml:space="preserve"> </w:t>
      </w:r>
      <w:r>
        <w:rPr>
          <w:color w:val="2B2A29"/>
          <w:w w:val="105"/>
        </w:rPr>
        <w:t>doing</w:t>
      </w:r>
      <w:r>
        <w:rPr>
          <w:color w:val="2B2A29"/>
          <w:spacing w:val="2"/>
          <w:w w:val="105"/>
        </w:rPr>
        <w:t xml:space="preserve"> </w:t>
      </w:r>
      <w:r>
        <w:rPr>
          <w:color w:val="2B2A29"/>
          <w:w w:val="105"/>
        </w:rPr>
        <w:t>the</w:t>
      </w:r>
      <w:r>
        <w:rPr>
          <w:color w:val="2B2A29"/>
          <w:spacing w:val="2"/>
          <w:w w:val="105"/>
        </w:rPr>
        <w:t xml:space="preserve"> </w:t>
      </w:r>
      <w:r>
        <w:rPr>
          <w:color w:val="2B2A29"/>
          <w:w w:val="105"/>
        </w:rPr>
        <w:t>substitution.</w:t>
      </w:r>
      <w:r>
        <w:rPr>
          <w:color w:val="2B2A29"/>
          <w:spacing w:val="3"/>
          <w:w w:val="105"/>
        </w:rPr>
        <w:t xml:space="preserve"> </w:t>
      </w:r>
      <w:r>
        <w:rPr>
          <w:color w:val="2B2A29"/>
          <w:w w:val="105"/>
        </w:rPr>
        <w:t>In</w:t>
      </w:r>
      <w:r>
        <w:rPr>
          <w:color w:val="2B2A29"/>
          <w:spacing w:val="2"/>
          <w:w w:val="105"/>
        </w:rPr>
        <w:t xml:space="preserve"> </w:t>
      </w:r>
      <w:r>
        <w:rPr>
          <w:color w:val="2B2A29"/>
          <w:w w:val="105"/>
        </w:rPr>
        <w:t>that</w:t>
      </w:r>
      <w:r>
        <w:rPr>
          <w:color w:val="2B2A29"/>
          <w:spacing w:val="2"/>
          <w:w w:val="105"/>
        </w:rPr>
        <w:t xml:space="preserve"> </w:t>
      </w:r>
      <w:r>
        <w:rPr>
          <w:color w:val="2B2A29"/>
          <w:w w:val="105"/>
        </w:rPr>
        <w:t>case,</w:t>
      </w:r>
      <w:r>
        <w:rPr>
          <w:color w:val="2B2A29"/>
          <w:spacing w:val="3"/>
          <w:w w:val="105"/>
        </w:rPr>
        <w:t xml:space="preserve"> </w:t>
      </w:r>
      <w:r>
        <w:rPr>
          <w:color w:val="2B2A29"/>
          <w:w w:val="105"/>
        </w:rPr>
        <w:t>we</w:t>
      </w:r>
      <w:r>
        <w:rPr>
          <w:color w:val="2B2A29"/>
          <w:spacing w:val="-55"/>
          <w:w w:val="105"/>
        </w:rPr>
        <w:t xml:space="preserve"> </w:t>
      </w:r>
      <w:r>
        <w:rPr>
          <w:color w:val="2B2A29"/>
          <w:w w:val="105"/>
        </w:rPr>
        <w:t>come up with a custom letter row of 26 characters, similar to the one shown in</w:t>
      </w:r>
      <w:r>
        <w:rPr>
          <w:color w:val="2B2A29"/>
          <w:spacing w:val="1"/>
          <w:w w:val="105"/>
        </w:rPr>
        <w:t xml:space="preserve"> </w:t>
      </w:r>
      <w:r>
        <w:rPr>
          <w:color w:val="2B2A29"/>
          <w:w w:val="105"/>
        </w:rPr>
        <w:t>Figure</w:t>
      </w:r>
      <w:r>
        <w:rPr>
          <w:color w:val="2B2A29"/>
          <w:spacing w:val="-5"/>
          <w:w w:val="105"/>
        </w:rPr>
        <w:t xml:space="preserve"> </w:t>
      </w:r>
      <w:r>
        <w:rPr>
          <w:color w:val="0000FF"/>
          <w:w w:val="105"/>
        </w:rPr>
        <w:t>9-1</w:t>
      </w:r>
      <w:r>
        <w:rPr>
          <w:color w:val="2B2A29"/>
          <w:w w:val="105"/>
        </w:rPr>
        <w:t>.</w:t>
      </w:r>
      <w:r>
        <w:rPr>
          <w:color w:val="2B2A29"/>
          <w:spacing w:val="-4"/>
          <w:w w:val="105"/>
        </w:rPr>
        <w:t xml:space="preserve"> </w:t>
      </w:r>
      <w:r>
        <w:rPr>
          <w:color w:val="2B2A29"/>
          <w:w w:val="105"/>
        </w:rPr>
        <w:t>This</w:t>
      </w:r>
      <w:r>
        <w:rPr>
          <w:color w:val="2B2A29"/>
          <w:spacing w:val="-4"/>
          <w:w w:val="105"/>
        </w:rPr>
        <w:t xml:space="preserve"> </w:t>
      </w:r>
      <w:r>
        <w:rPr>
          <w:color w:val="2B2A29"/>
          <w:w w:val="105"/>
        </w:rPr>
        <w:t>mapping</w:t>
      </w:r>
      <w:r>
        <w:rPr>
          <w:color w:val="2B2A29"/>
          <w:spacing w:val="-4"/>
          <w:w w:val="105"/>
        </w:rPr>
        <w:t xml:space="preserve"> </w:t>
      </w:r>
      <w:r>
        <w:rPr>
          <w:color w:val="2B2A29"/>
          <w:w w:val="105"/>
        </w:rPr>
        <w:t>information</w:t>
      </w:r>
      <w:r>
        <w:rPr>
          <w:color w:val="2B2A29"/>
          <w:spacing w:val="-5"/>
          <w:w w:val="105"/>
        </w:rPr>
        <w:t xml:space="preserve"> </w:t>
      </w:r>
      <w:r>
        <w:rPr>
          <w:color w:val="2B2A29"/>
          <w:w w:val="105"/>
        </w:rPr>
        <w:t>is</w:t>
      </w:r>
      <w:r>
        <w:rPr>
          <w:color w:val="2B2A29"/>
          <w:spacing w:val="-4"/>
          <w:w w:val="105"/>
        </w:rPr>
        <w:t xml:space="preserve"> </w:t>
      </w:r>
      <w:r>
        <w:rPr>
          <w:color w:val="2B2A29"/>
          <w:w w:val="105"/>
        </w:rPr>
        <w:t>basically</w:t>
      </w:r>
      <w:r>
        <w:rPr>
          <w:color w:val="2B2A29"/>
          <w:spacing w:val="-4"/>
          <w:w w:val="105"/>
        </w:rPr>
        <w:t xml:space="preserve"> </w:t>
      </w:r>
      <w:r>
        <w:rPr>
          <w:color w:val="2B2A29"/>
          <w:w w:val="105"/>
        </w:rPr>
        <w:t>a</w:t>
      </w:r>
      <w:r>
        <w:rPr>
          <w:color w:val="2B2A29"/>
          <w:spacing w:val="-4"/>
          <w:w w:val="105"/>
        </w:rPr>
        <w:t xml:space="preserve"> </w:t>
      </w:r>
      <w:r>
        <w:rPr>
          <w:color w:val="2B2A29"/>
          <w:w w:val="105"/>
        </w:rPr>
        <w:t>parameter</w:t>
      </w:r>
      <w:r>
        <w:rPr>
          <w:color w:val="2B2A29"/>
          <w:spacing w:val="-4"/>
          <w:w w:val="105"/>
        </w:rPr>
        <w:t xml:space="preserve"> </w:t>
      </w:r>
      <w:r>
        <w:rPr>
          <w:color w:val="2B2A29"/>
          <w:w w:val="105"/>
        </w:rPr>
        <w:t>to</w:t>
      </w:r>
      <w:r>
        <w:rPr>
          <w:color w:val="2B2A29"/>
          <w:spacing w:val="-5"/>
          <w:w w:val="105"/>
        </w:rPr>
        <w:t xml:space="preserve"> </w:t>
      </w:r>
      <w:r>
        <w:rPr>
          <w:color w:val="2B2A29"/>
          <w:w w:val="105"/>
        </w:rPr>
        <w:t>the</w:t>
      </w:r>
      <w:r>
        <w:rPr>
          <w:color w:val="2B2A29"/>
          <w:spacing w:val="-4"/>
          <w:w w:val="105"/>
        </w:rPr>
        <w:t xml:space="preserve"> </w:t>
      </w:r>
      <w:r>
        <w:rPr>
          <w:color w:val="2B2A29"/>
          <w:w w:val="105"/>
        </w:rPr>
        <w:t>encryption algorithm</w:t>
      </w:r>
      <w:r>
        <w:rPr>
          <w:color w:val="2B2A29"/>
          <w:spacing w:val="-4"/>
          <w:w w:val="105"/>
        </w:rPr>
        <w:t xml:space="preserve"> </w:t>
      </w:r>
      <w:r>
        <w:rPr>
          <w:color w:val="2B2A29"/>
          <w:w w:val="105"/>
        </w:rPr>
        <w:t>along</w:t>
      </w:r>
      <w:r>
        <w:rPr>
          <w:color w:val="2B2A29"/>
          <w:spacing w:val="-4"/>
          <w:w w:val="105"/>
        </w:rPr>
        <w:t xml:space="preserve"> </w:t>
      </w:r>
      <w:r>
        <w:rPr>
          <w:color w:val="2B2A29"/>
          <w:w w:val="105"/>
        </w:rPr>
        <w:t>with</w:t>
      </w:r>
      <w:r>
        <w:rPr>
          <w:color w:val="2B2A29"/>
          <w:spacing w:val="-4"/>
          <w:w w:val="105"/>
        </w:rPr>
        <w:t xml:space="preserve"> </w:t>
      </w:r>
      <w:r>
        <w:rPr>
          <w:color w:val="2B2A29"/>
          <w:w w:val="105"/>
        </w:rPr>
        <w:t>the</w:t>
      </w:r>
      <w:r>
        <w:rPr>
          <w:color w:val="2B2A29"/>
          <w:spacing w:val="-4"/>
          <w:w w:val="105"/>
        </w:rPr>
        <w:t xml:space="preserve"> </w:t>
      </w:r>
      <w:r>
        <w:rPr>
          <w:color w:val="2B2A29"/>
          <w:w w:val="105"/>
        </w:rPr>
        <w:t>data</w:t>
      </w:r>
      <w:r>
        <w:rPr>
          <w:color w:val="2B2A29"/>
          <w:spacing w:val="-4"/>
          <w:w w:val="105"/>
        </w:rPr>
        <w:t xml:space="preserve"> </w:t>
      </w:r>
      <w:r>
        <w:rPr>
          <w:color w:val="2B2A29"/>
          <w:w w:val="105"/>
        </w:rPr>
        <w:t>to</w:t>
      </w:r>
      <w:r>
        <w:rPr>
          <w:color w:val="2B2A29"/>
          <w:spacing w:val="-4"/>
          <w:w w:val="105"/>
        </w:rPr>
        <w:t xml:space="preserve"> </w:t>
      </w:r>
      <w:r>
        <w:rPr>
          <w:color w:val="2B2A29"/>
          <w:w w:val="105"/>
        </w:rPr>
        <w:t>be</w:t>
      </w:r>
      <w:r>
        <w:rPr>
          <w:color w:val="2B2A29"/>
          <w:spacing w:val="-3"/>
          <w:w w:val="105"/>
        </w:rPr>
        <w:t xml:space="preserve"> </w:t>
      </w:r>
      <w:r>
        <w:rPr>
          <w:color w:val="2B2A29"/>
          <w:w w:val="105"/>
        </w:rPr>
        <w:t>encrypted.</w:t>
      </w:r>
      <w:r>
        <w:rPr>
          <w:color w:val="2B2A29"/>
          <w:spacing w:val="-4"/>
          <w:w w:val="105"/>
        </w:rPr>
        <w:t xml:space="preserve"> </w:t>
      </w:r>
      <w:r>
        <w:rPr>
          <w:color w:val="2B2A29"/>
          <w:w w:val="105"/>
        </w:rPr>
        <w:t>We</w:t>
      </w:r>
      <w:r>
        <w:rPr>
          <w:color w:val="2B2A29"/>
          <w:spacing w:val="-4"/>
          <w:w w:val="105"/>
        </w:rPr>
        <w:t xml:space="preserve"> </w:t>
      </w:r>
      <w:r>
        <w:rPr>
          <w:color w:val="2B2A29"/>
          <w:w w:val="105"/>
        </w:rPr>
        <w:t>call</w:t>
      </w:r>
      <w:r>
        <w:rPr>
          <w:color w:val="2B2A29"/>
          <w:spacing w:val="-4"/>
          <w:w w:val="105"/>
        </w:rPr>
        <w:t xml:space="preserve"> </w:t>
      </w:r>
      <w:r>
        <w:rPr>
          <w:color w:val="2B2A29"/>
          <w:w w:val="105"/>
        </w:rPr>
        <w:t>this</w:t>
      </w:r>
      <w:r>
        <w:rPr>
          <w:color w:val="2B2A29"/>
          <w:spacing w:val="-4"/>
          <w:w w:val="105"/>
        </w:rPr>
        <w:t xml:space="preserve"> </w:t>
      </w:r>
      <w:r>
        <w:rPr>
          <w:color w:val="2B2A29"/>
          <w:w w:val="105"/>
        </w:rPr>
        <w:t>a</w:t>
      </w:r>
      <w:r>
        <w:rPr>
          <w:color w:val="2B2A29"/>
          <w:spacing w:val="-4"/>
          <w:w w:val="105"/>
        </w:rPr>
        <w:t xml:space="preserve"> </w:t>
      </w:r>
      <w:r>
        <w:rPr>
          <w:i/>
          <w:color w:val="2B2A29"/>
          <w:w w:val="105"/>
        </w:rPr>
        <w:t>code</w:t>
      </w:r>
      <w:r>
        <w:rPr>
          <w:i/>
          <w:color w:val="2B2A29"/>
          <w:spacing w:val="-3"/>
          <w:w w:val="105"/>
        </w:rPr>
        <w:t xml:space="preserve"> </w:t>
      </w:r>
      <w:r>
        <w:rPr>
          <w:color w:val="2B2A29"/>
          <w:w w:val="105"/>
        </w:rPr>
        <w:t>or</w:t>
      </w:r>
      <w:r>
        <w:rPr>
          <w:color w:val="2B2A29"/>
          <w:spacing w:val="-4"/>
          <w:w w:val="105"/>
        </w:rPr>
        <w:t xml:space="preserve"> </w:t>
      </w:r>
      <w:r>
        <w:rPr>
          <w:color w:val="2B2A29"/>
          <w:w w:val="105"/>
        </w:rPr>
        <w:t>the</w:t>
      </w:r>
      <w:r>
        <w:rPr>
          <w:color w:val="2B2A29"/>
          <w:spacing w:val="-4"/>
          <w:w w:val="105"/>
        </w:rPr>
        <w:t xml:space="preserve"> </w:t>
      </w:r>
      <w:r>
        <w:rPr>
          <w:i/>
          <w:color w:val="2B2A29"/>
          <w:w w:val="105"/>
        </w:rPr>
        <w:t>key</w:t>
      </w:r>
      <w:r>
        <w:rPr>
          <w:i/>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cipher.</w:t>
      </w:r>
      <w:r>
        <w:rPr>
          <w:color w:val="2B2A29"/>
          <w:spacing w:val="-54"/>
          <w:w w:val="105"/>
        </w:rPr>
        <w:t xml:space="preserve"> </w:t>
      </w:r>
      <w:r>
        <w:rPr>
          <w:color w:val="2B2A29"/>
          <w:w w:val="105"/>
        </w:rPr>
        <w:t>Even</w:t>
      </w:r>
      <w:r>
        <w:rPr>
          <w:color w:val="2B2A29"/>
          <w:spacing w:val="5"/>
          <w:w w:val="105"/>
        </w:rPr>
        <w:t xml:space="preserve"> </w:t>
      </w:r>
      <w:r>
        <w:rPr>
          <w:color w:val="2B2A29"/>
          <w:w w:val="105"/>
        </w:rPr>
        <w:t>if</w:t>
      </w:r>
      <w:r>
        <w:rPr>
          <w:color w:val="2B2A29"/>
          <w:spacing w:val="5"/>
          <w:w w:val="105"/>
        </w:rPr>
        <w:t xml:space="preserve"> </w:t>
      </w:r>
      <w:r>
        <w:rPr>
          <w:color w:val="2B2A29"/>
          <w:w w:val="105"/>
        </w:rPr>
        <w:t>someone</w:t>
      </w:r>
      <w:r>
        <w:rPr>
          <w:color w:val="2B2A29"/>
          <w:spacing w:val="5"/>
          <w:w w:val="105"/>
        </w:rPr>
        <w:t xml:space="preserve"> </w:t>
      </w:r>
      <w:r>
        <w:rPr>
          <w:color w:val="2B2A29"/>
          <w:w w:val="105"/>
        </w:rPr>
        <w:t>knows</w:t>
      </w:r>
      <w:r>
        <w:rPr>
          <w:color w:val="2B2A29"/>
          <w:spacing w:val="5"/>
          <w:w w:val="105"/>
        </w:rPr>
        <w:t xml:space="preserve"> </w:t>
      </w:r>
      <w:r>
        <w:rPr>
          <w:color w:val="2B2A29"/>
          <w:w w:val="105"/>
        </w:rPr>
        <w:t>the</w:t>
      </w:r>
      <w:r>
        <w:rPr>
          <w:color w:val="2B2A29"/>
          <w:spacing w:val="5"/>
          <w:w w:val="105"/>
        </w:rPr>
        <w:t xml:space="preserve"> </w:t>
      </w:r>
      <w:r>
        <w:rPr>
          <w:color w:val="2B2A29"/>
          <w:w w:val="105"/>
        </w:rPr>
        <w:t>algorithms</w:t>
      </w:r>
      <w:r>
        <w:rPr>
          <w:color w:val="2B2A29"/>
          <w:spacing w:val="5"/>
          <w:w w:val="105"/>
        </w:rPr>
        <w:t xml:space="preserve"> </w:t>
      </w:r>
      <w:r>
        <w:rPr>
          <w:color w:val="2B2A29"/>
          <w:w w:val="105"/>
        </w:rPr>
        <w:t>used</w:t>
      </w:r>
      <w:r>
        <w:rPr>
          <w:color w:val="2B2A29"/>
          <w:spacing w:val="5"/>
          <w:w w:val="105"/>
        </w:rPr>
        <w:t xml:space="preserve"> </w:t>
      </w:r>
      <w:r>
        <w:rPr>
          <w:color w:val="2B2A29"/>
          <w:w w:val="105"/>
        </w:rPr>
        <w:t>to</w:t>
      </w:r>
      <w:r>
        <w:rPr>
          <w:color w:val="2B2A29"/>
          <w:spacing w:val="5"/>
          <w:w w:val="105"/>
        </w:rPr>
        <w:t xml:space="preserve"> </w:t>
      </w:r>
      <w:r>
        <w:rPr>
          <w:color w:val="2B2A29"/>
          <w:w w:val="105"/>
        </w:rPr>
        <w:t>encrypt</w:t>
      </w:r>
      <w:r>
        <w:rPr>
          <w:color w:val="2B2A29"/>
          <w:spacing w:val="5"/>
          <w:w w:val="105"/>
        </w:rPr>
        <w:t xml:space="preserve"> </w:t>
      </w:r>
      <w:r>
        <w:rPr>
          <w:color w:val="2B2A29"/>
          <w:w w:val="105"/>
        </w:rPr>
        <w:t>some</w:t>
      </w:r>
      <w:r>
        <w:rPr>
          <w:color w:val="2B2A29"/>
          <w:spacing w:val="6"/>
          <w:w w:val="105"/>
        </w:rPr>
        <w:t xml:space="preserve"> </w:t>
      </w:r>
      <w:r>
        <w:rPr>
          <w:color w:val="2B2A29"/>
          <w:w w:val="105"/>
        </w:rPr>
        <w:t>data,</w:t>
      </w:r>
      <w:r>
        <w:rPr>
          <w:color w:val="2B2A29"/>
          <w:spacing w:val="5"/>
          <w:w w:val="105"/>
        </w:rPr>
        <w:t xml:space="preserve"> </w:t>
      </w:r>
      <w:r>
        <w:rPr>
          <w:color w:val="2B2A29"/>
          <w:w w:val="105"/>
        </w:rPr>
        <w:t>they</w:t>
      </w:r>
      <w:r>
        <w:rPr>
          <w:color w:val="2B2A29"/>
          <w:spacing w:val="5"/>
          <w:w w:val="105"/>
        </w:rPr>
        <w:t xml:space="preserve"> </w:t>
      </w:r>
      <w:r>
        <w:rPr>
          <w:color w:val="2B2A29"/>
          <w:w w:val="105"/>
        </w:rPr>
        <w:t>will</w:t>
      </w:r>
      <w:r>
        <w:rPr>
          <w:color w:val="2B2A29"/>
          <w:spacing w:val="5"/>
          <w:w w:val="105"/>
        </w:rPr>
        <w:t xml:space="preserve"> </w:t>
      </w:r>
      <w:r>
        <w:rPr>
          <w:color w:val="2B2A29"/>
          <w:w w:val="105"/>
        </w:rPr>
        <w:t>not</w:t>
      </w:r>
      <w:r>
        <w:rPr>
          <w:color w:val="2B2A29"/>
          <w:spacing w:val="5"/>
          <w:w w:val="105"/>
        </w:rPr>
        <w:t xml:space="preserve"> </w:t>
      </w:r>
      <w:r>
        <w:rPr>
          <w:color w:val="2B2A29"/>
          <w:w w:val="105"/>
        </w:rPr>
        <w:t>know</w:t>
      </w:r>
      <w:r>
        <w:rPr>
          <w:color w:val="2B2A29"/>
          <w:spacing w:val="1"/>
          <w:w w:val="105"/>
        </w:rPr>
        <w:t xml:space="preserve"> </w:t>
      </w:r>
      <w:r>
        <w:rPr>
          <w:color w:val="2B2A29"/>
          <w:w w:val="105"/>
        </w:rPr>
        <w:t>the</w:t>
      </w:r>
      <w:r>
        <w:rPr>
          <w:color w:val="2B2A29"/>
          <w:spacing w:val="-5"/>
          <w:w w:val="105"/>
        </w:rPr>
        <w:t xml:space="preserve"> </w:t>
      </w:r>
      <w:r>
        <w:rPr>
          <w:color w:val="2B2A29"/>
          <w:w w:val="105"/>
        </w:rPr>
        <w:t>exact</w:t>
      </w:r>
      <w:r>
        <w:rPr>
          <w:color w:val="2B2A29"/>
          <w:spacing w:val="-5"/>
          <w:w w:val="105"/>
        </w:rPr>
        <w:t xml:space="preserve"> </w:t>
      </w:r>
      <w:r>
        <w:rPr>
          <w:color w:val="2B2A29"/>
          <w:w w:val="105"/>
        </w:rPr>
        <w:t>key</w:t>
      </w:r>
      <w:r>
        <w:rPr>
          <w:color w:val="2B2A29"/>
          <w:spacing w:val="-4"/>
          <w:w w:val="105"/>
        </w:rPr>
        <w:t xml:space="preserve"> </w:t>
      </w:r>
      <w:r>
        <w:rPr>
          <w:color w:val="2B2A29"/>
          <w:w w:val="105"/>
        </w:rPr>
        <w:t>used</w:t>
      </w:r>
      <w:r>
        <w:rPr>
          <w:color w:val="2B2A29"/>
          <w:spacing w:val="-5"/>
          <w:w w:val="105"/>
        </w:rPr>
        <w:t xml:space="preserve"> </w:t>
      </w:r>
      <w:r>
        <w:rPr>
          <w:color w:val="2B2A29"/>
          <w:w w:val="105"/>
        </w:rPr>
        <w:t>to</w:t>
      </w:r>
      <w:r>
        <w:rPr>
          <w:color w:val="2B2A29"/>
          <w:spacing w:val="-4"/>
          <w:w w:val="105"/>
        </w:rPr>
        <w:t xml:space="preserve"> </w:t>
      </w:r>
      <w:r>
        <w:rPr>
          <w:color w:val="2B2A29"/>
          <w:w w:val="105"/>
        </w:rPr>
        <w:t>encrypt</w:t>
      </w:r>
      <w:r>
        <w:rPr>
          <w:color w:val="2B2A29"/>
          <w:spacing w:val="-5"/>
          <w:w w:val="105"/>
        </w:rPr>
        <w:t xml:space="preserve"> </w:t>
      </w:r>
      <w:r>
        <w:rPr>
          <w:color w:val="2B2A29"/>
          <w:w w:val="105"/>
        </w:rPr>
        <w:t>the</w:t>
      </w:r>
      <w:r>
        <w:rPr>
          <w:color w:val="2B2A29"/>
          <w:spacing w:val="-4"/>
          <w:w w:val="105"/>
        </w:rPr>
        <w:t xml:space="preserve"> </w:t>
      </w:r>
      <w:r>
        <w:rPr>
          <w:color w:val="2B2A29"/>
          <w:w w:val="105"/>
        </w:rPr>
        <w:t>data.</w:t>
      </w:r>
      <w:r>
        <w:rPr>
          <w:color w:val="2B2A29"/>
          <w:spacing w:val="-5"/>
          <w:w w:val="105"/>
        </w:rPr>
        <w:t xml:space="preserve"> </w:t>
      </w:r>
      <w:r>
        <w:rPr>
          <w:color w:val="2B2A29"/>
          <w:w w:val="105"/>
        </w:rPr>
        <w:t>If</w:t>
      </w:r>
      <w:r>
        <w:rPr>
          <w:color w:val="2B2A29"/>
          <w:spacing w:val="-4"/>
          <w:w w:val="105"/>
        </w:rPr>
        <w:t xml:space="preserve"> </w:t>
      </w:r>
      <w:r>
        <w:rPr>
          <w:color w:val="2B2A29"/>
          <w:w w:val="105"/>
        </w:rPr>
        <w:t>the</w:t>
      </w:r>
      <w:r>
        <w:rPr>
          <w:color w:val="2B2A29"/>
          <w:spacing w:val="-5"/>
          <w:w w:val="105"/>
        </w:rPr>
        <w:t xml:space="preserve"> </w:t>
      </w:r>
      <w:r>
        <w:rPr>
          <w:color w:val="2B2A29"/>
          <w:w w:val="105"/>
        </w:rPr>
        <w:t>key</w:t>
      </w:r>
      <w:r>
        <w:rPr>
          <w:color w:val="2B2A29"/>
          <w:spacing w:val="-4"/>
          <w:w w:val="105"/>
        </w:rPr>
        <w:t xml:space="preserve"> </w:t>
      </w:r>
      <w:r>
        <w:rPr>
          <w:color w:val="2B2A29"/>
          <w:w w:val="105"/>
        </w:rPr>
        <w:t>has</w:t>
      </w:r>
      <w:r>
        <w:rPr>
          <w:color w:val="2B2A29"/>
          <w:spacing w:val="-5"/>
          <w:w w:val="105"/>
        </w:rPr>
        <w:t xml:space="preserve"> </w:t>
      </w:r>
      <w:r>
        <w:rPr>
          <w:color w:val="2B2A29"/>
          <w:w w:val="105"/>
        </w:rPr>
        <w:t>a</w:t>
      </w:r>
      <w:r>
        <w:rPr>
          <w:color w:val="2B2A29"/>
          <w:spacing w:val="-4"/>
          <w:w w:val="105"/>
        </w:rPr>
        <w:t xml:space="preserve"> </w:t>
      </w:r>
      <w:r>
        <w:rPr>
          <w:color w:val="2B2A29"/>
          <w:w w:val="105"/>
        </w:rPr>
        <w:t>length</w:t>
      </w:r>
      <w:r>
        <w:rPr>
          <w:color w:val="2B2A29"/>
          <w:spacing w:val="-5"/>
          <w:w w:val="105"/>
        </w:rPr>
        <w:t xml:space="preserve"> </w:t>
      </w:r>
      <w:r>
        <w:rPr>
          <w:color w:val="2B2A29"/>
          <w:w w:val="105"/>
        </w:rPr>
        <w:t>of</w:t>
      </w:r>
      <w:r>
        <w:rPr>
          <w:color w:val="2B2A29"/>
          <w:spacing w:val="-4"/>
          <w:w w:val="105"/>
        </w:rPr>
        <w:t xml:space="preserve"> </w:t>
      </w:r>
      <w:r>
        <w:rPr>
          <w:color w:val="2B2A29"/>
          <w:w w:val="105"/>
        </w:rPr>
        <w:t>26</w:t>
      </w:r>
      <w:r>
        <w:rPr>
          <w:color w:val="2B2A29"/>
          <w:spacing w:val="-5"/>
          <w:w w:val="105"/>
        </w:rPr>
        <w:t xml:space="preserve"> </w:t>
      </w:r>
      <w:r>
        <w:rPr>
          <w:color w:val="2B2A29"/>
          <w:w w:val="105"/>
        </w:rPr>
        <w:t>characters,</w:t>
      </w:r>
      <w:r>
        <w:rPr>
          <w:color w:val="2B2A29"/>
          <w:spacing w:val="-4"/>
          <w:w w:val="105"/>
        </w:rPr>
        <w:t xml:space="preserve"> </w:t>
      </w:r>
      <w:r>
        <w:rPr>
          <w:color w:val="2B2A29"/>
          <w:w w:val="105"/>
        </w:rPr>
        <w:t>each</w:t>
      </w:r>
      <w:r>
        <w:rPr>
          <w:color w:val="2B2A29"/>
          <w:spacing w:val="-5"/>
          <w:w w:val="105"/>
        </w:rPr>
        <w:t xml:space="preserve"> </w:t>
      </w:r>
      <w:r>
        <w:rPr>
          <w:color w:val="2B2A29"/>
          <w:w w:val="105"/>
        </w:rPr>
        <w:t>with 26</w:t>
      </w:r>
      <w:r>
        <w:rPr>
          <w:color w:val="2B2A29"/>
          <w:spacing w:val="-9"/>
          <w:w w:val="105"/>
        </w:rPr>
        <w:t xml:space="preserve"> </w:t>
      </w:r>
      <w:r>
        <w:rPr>
          <w:color w:val="2B2A29"/>
          <w:w w:val="105"/>
        </w:rPr>
        <w:t>possible</w:t>
      </w:r>
      <w:r>
        <w:rPr>
          <w:color w:val="2B2A29"/>
          <w:spacing w:val="-9"/>
          <w:w w:val="105"/>
        </w:rPr>
        <w:t xml:space="preserve"> </w:t>
      </w:r>
      <w:r>
        <w:rPr>
          <w:color w:val="2B2A29"/>
          <w:w w:val="105"/>
        </w:rPr>
        <w:t>values,</w:t>
      </w:r>
      <w:r>
        <w:rPr>
          <w:color w:val="2B2A29"/>
          <w:spacing w:val="-9"/>
          <w:w w:val="105"/>
        </w:rPr>
        <w:t xml:space="preserve"> </w:t>
      </w:r>
      <w:r>
        <w:rPr>
          <w:color w:val="2B2A29"/>
          <w:w w:val="105"/>
        </w:rPr>
        <w:t>the</w:t>
      </w:r>
      <w:r>
        <w:rPr>
          <w:color w:val="2B2A29"/>
          <w:spacing w:val="-9"/>
          <w:w w:val="105"/>
        </w:rPr>
        <w:t xml:space="preserve"> </w:t>
      </w:r>
      <w:r>
        <w:rPr>
          <w:color w:val="2B2A29"/>
          <w:w w:val="105"/>
        </w:rPr>
        <w:t>number</w:t>
      </w:r>
      <w:r>
        <w:rPr>
          <w:color w:val="2B2A29"/>
          <w:spacing w:val="-9"/>
          <w:w w:val="105"/>
        </w:rPr>
        <w:t xml:space="preserve"> </w:t>
      </w:r>
      <w:r>
        <w:rPr>
          <w:color w:val="2B2A29"/>
          <w:w w:val="105"/>
        </w:rPr>
        <w:t>of</w:t>
      </w:r>
      <w:r>
        <w:rPr>
          <w:color w:val="2B2A29"/>
          <w:spacing w:val="-9"/>
          <w:w w:val="105"/>
        </w:rPr>
        <w:t xml:space="preserve"> </w:t>
      </w:r>
      <w:r>
        <w:rPr>
          <w:color w:val="2B2A29"/>
          <w:w w:val="105"/>
        </w:rPr>
        <w:t>possible</w:t>
      </w:r>
      <w:r>
        <w:rPr>
          <w:color w:val="2B2A29"/>
          <w:spacing w:val="-8"/>
          <w:w w:val="105"/>
        </w:rPr>
        <w:t xml:space="preserve"> </w:t>
      </w:r>
      <w:r>
        <w:rPr>
          <w:color w:val="2B2A29"/>
          <w:w w:val="105"/>
        </w:rPr>
        <w:t>combinations</w:t>
      </w:r>
      <w:r>
        <w:rPr>
          <w:color w:val="2B2A29"/>
          <w:spacing w:val="-9"/>
          <w:w w:val="105"/>
        </w:rPr>
        <w:t xml:space="preserve"> </w:t>
      </w:r>
      <w:r>
        <w:rPr>
          <w:color w:val="2B2A29"/>
          <w:w w:val="105"/>
        </w:rPr>
        <w:t>is</w:t>
      </w:r>
      <w:r>
        <w:rPr>
          <w:color w:val="2B2A29"/>
          <w:spacing w:val="-9"/>
          <w:w w:val="105"/>
        </w:rPr>
        <w:t xml:space="preserve"> </w:t>
      </w:r>
      <w:r>
        <w:rPr>
          <w:color w:val="2B2A29"/>
          <w:w w:val="105"/>
        </w:rPr>
        <w:t>26!</w:t>
      </w:r>
      <w:r>
        <w:rPr>
          <w:color w:val="2B2A29"/>
          <w:spacing w:val="-9"/>
          <w:w w:val="105"/>
        </w:rPr>
        <w:t xml:space="preserve"> </w:t>
      </w:r>
      <w:r>
        <w:rPr>
          <w:color w:val="2B2A29"/>
          <w:w w:val="105"/>
        </w:rPr>
        <w:t>~=</w:t>
      </w:r>
      <w:r>
        <w:rPr>
          <w:color w:val="2B2A29"/>
          <w:spacing w:val="-9"/>
          <w:w w:val="105"/>
        </w:rPr>
        <w:t xml:space="preserve"> </w:t>
      </w:r>
      <w:r>
        <w:rPr>
          <w:color w:val="2B2A29"/>
          <w:w w:val="105"/>
        </w:rPr>
        <w:t>4</w:t>
      </w:r>
      <w:r>
        <w:rPr>
          <w:color w:val="2B2A29"/>
          <w:spacing w:val="-9"/>
          <w:w w:val="105"/>
        </w:rPr>
        <w:t xml:space="preserve"> </w:t>
      </w:r>
      <w:r>
        <w:rPr>
          <w:rFonts w:ascii="宋体"/>
          <w:color w:val="2B2A29"/>
          <w:w w:val="105"/>
          <w:position w:val="-5"/>
        </w:rPr>
        <w:t>*</w:t>
      </w:r>
      <w:r>
        <w:rPr>
          <w:rFonts w:ascii="宋体"/>
          <w:color w:val="2B2A29"/>
          <w:spacing w:val="-66"/>
          <w:w w:val="105"/>
          <w:position w:val="-5"/>
        </w:rPr>
        <w:t xml:space="preserve"> </w:t>
      </w:r>
      <w:r>
        <w:rPr>
          <w:color w:val="2B2A29"/>
          <w:w w:val="105"/>
        </w:rPr>
        <w:t>10^26,</w:t>
      </w:r>
      <w:r>
        <w:rPr>
          <w:color w:val="2B2A29"/>
          <w:spacing w:val="-9"/>
          <w:w w:val="105"/>
        </w:rPr>
        <w:t xml:space="preserve"> </w:t>
      </w:r>
      <w:r>
        <w:rPr>
          <w:color w:val="2B2A29"/>
          <w:w w:val="105"/>
        </w:rPr>
        <w:t>which</w:t>
      </w:r>
      <w:r>
        <w:rPr>
          <w:color w:val="2B2A29"/>
          <w:spacing w:val="-9"/>
          <w:w w:val="105"/>
        </w:rPr>
        <w:t xml:space="preserve"> </w:t>
      </w:r>
      <w:r>
        <w:rPr>
          <w:color w:val="2B2A29"/>
          <w:w w:val="105"/>
        </w:rPr>
        <w:t>is</w:t>
      </w:r>
      <w:r>
        <w:rPr>
          <w:color w:val="2B2A29"/>
          <w:spacing w:val="-9"/>
          <w:w w:val="105"/>
        </w:rPr>
        <w:t xml:space="preserve"> </w:t>
      </w:r>
      <w:r>
        <w:rPr>
          <w:color w:val="2B2A29"/>
          <w:w w:val="105"/>
        </w:rPr>
        <w:t>a</w:t>
      </w:r>
      <w:r>
        <w:rPr>
          <w:color w:val="2B2A29"/>
          <w:spacing w:val="-55"/>
          <w:w w:val="105"/>
        </w:rPr>
        <w:t xml:space="preserve"> </w:t>
      </w:r>
      <w:r>
        <w:rPr>
          <w:color w:val="2B2A29"/>
          <w:w w:val="105"/>
        </w:rPr>
        <w:t>pretty</w:t>
      </w:r>
      <w:r>
        <w:rPr>
          <w:color w:val="2B2A29"/>
          <w:spacing w:val="-13"/>
          <w:w w:val="105"/>
        </w:rPr>
        <w:t xml:space="preserve"> </w:t>
      </w:r>
      <w:r>
        <w:rPr>
          <w:color w:val="2B2A29"/>
          <w:w w:val="105"/>
        </w:rPr>
        <w:t>big</w:t>
      </w:r>
      <w:r>
        <w:rPr>
          <w:color w:val="2B2A29"/>
          <w:spacing w:val="-13"/>
          <w:w w:val="105"/>
        </w:rPr>
        <w:t xml:space="preserve"> </w:t>
      </w:r>
      <w:r>
        <w:rPr>
          <w:color w:val="2B2A29"/>
          <w:w w:val="105"/>
        </w:rPr>
        <w:t>number.</w:t>
      </w:r>
    </w:p>
    <w:p>
      <w:pPr>
        <w:pStyle w:val="11"/>
        <w:spacing w:line="304" w:lineRule="auto"/>
        <w:ind w:left="520" w:right="632" w:firstLine="359"/>
      </w:pPr>
      <w:r>
        <w:rPr>
          <w:color w:val="2B2A29"/>
          <w:w w:val="105"/>
        </w:rPr>
        <w:t>这里</w:t>
      </w:r>
      <w:r>
        <w:rPr>
          <w:color w:val="2B2A29"/>
          <w:spacing w:val="1"/>
          <w:w w:val="105"/>
        </w:rPr>
        <w:t>的</w:t>
      </w:r>
      <w:r>
        <w:rPr>
          <w:color w:val="2B2A29"/>
          <w:w w:val="105"/>
        </w:rPr>
        <w:t>映射不必是常量。用户在进行替换时可以给出字母</w:t>
      </w:r>
      <w:r>
        <w:rPr>
          <w:color w:val="2B2A29"/>
          <w:spacing w:val="1"/>
          <w:w w:val="105"/>
        </w:rPr>
        <w:t>到字母的</w:t>
      </w:r>
      <w:r>
        <w:rPr>
          <w:color w:val="2B2A29"/>
          <w:w w:val="105"/>
        </w:rPr>
        <w:t>映射配置。在这种情况下，我们得到了一个由26个字符组成的自定义字母行，类似于图</w:t>
      </w:r>
      <w:r>
        <w:rPr>
          <w:color w:val="0000FF"/>
          <w:w w:val="105"/>
        </w:rPr>
        <w:t>9-1</w:t>
      </w:r>
      <w:r>
        <w:rPr>
          <w:color w:val="2B2A29"/>
          <w:w w:val="105"/>
        </w:rPr>
        <w:t>所示。该映射信息基本上是加密算法</w:t>
      </w:r>
      <w:r>
        <w:rPr>
          <w:color w:val="2B2A29"/>
          <w:spacing w:val="-4"/>
          <w:w w:val="105"/>
        </w:rPr>
        <w:t>的</w:t>
      </w:r>
      <w:r>
        <w:rPr>
          <w:color w:val="2B2A29"/>
          <w:w w:val="105"/>
        </w:rPr>
        <w:t>参数以及要加密的数据。我们称之</w:t>
      </w:r>
      <w:r>
        <w:rPr>
          <w:color w:val="2B2A29"/>
          <w:spacing w:val="-4"/>
          <w:w w:val="105"/>
        </w:rPr>
        <w:t>为</w:t>
      </w:r>
      <w:r>
        <w:rPr>
          <w:i/>
          <w:color w:val="2B2A29"/>
          <w:w w:val="105"/>
        </w:rPr>
        <w:t>密码</w:t>
      </w:r>
      <w:r>
        <w:rPr>
          <w:color w:val="2B2A29"/>
          <w:w w:val="105"/>
        </w:rPr>
        <w:t>或密码</w:t>
      </w:r>
      <w:r>
        <w:rPr>
          <w:i/>
          <w:color w:val="2B2A29"/>
          <w:w w:val="105"/>
        </w:rPr>
        <w:t>密钥</w:t>
      </w:r>
      <w:r>
        <w:rPr>
          <w:color w:val="2B2A29"/>
          <w:w w:val="105"/>
        </w:rPr>
        <w:t>。即使有人知道用于加密某些数据的算法，他们</w:t>
      </w:r>
      <w:r>
        <w:rPr>
          <w:color w:val="2B2A29"/>
          <w:spacing w:val="5"/>
          <w:w w:val="105"/>
        </w:rPr>
        <w:t>也</w:t>
      </w:r>
      <w:r>
        <w:rPr>
          <w:color w:val="2B2A29"/>
          <w:w w:val="105"/>
        </w:rPr>
        <w:t>不会</w:t>
      </w:r>
      <w:r>
        <w:rPr>
          <w:color w:val="2B2A29"/>
          <w:spacing w:val="5"/>
          <w:w w:val="105"/>
        </w:rPr>
        <w:t>知道</w:t>
      </w:r>
      <w:r>
        <w:rPr>
          <w:color w:val="2B2A29"/>
          <w:w w:val="105"/>
        </w:rPr>
        <w:t>用于加密数据的确切密钥。如果密钥长度为26</w:t>
      </w:r>
      <w:r>
        <w:rPr>
          <w:color w:val="2B2A29"/>
          <w:spacing w:val="-5"/>
          <w:w w:val="105"/>
        </w:rPr>
        <w:t>个</w:t>
      </w:r>
      <w:r>
        <w:rPr>
          <w:color w:val="2B2A29"/>
          <w:w w:val="105"/>
        </w:rPr>
        <w:t>字符，每个</w:t>
      </w:r>
      <w:r>
        <w:rPr>
          <w:color w:val="2B2A29"/>
          <w:spacing w:val="-5"/>
          <w:w w:val="105"/>
        </w:rPr>
        <w:t>字符</w:t>
      </w:r>
      <w:r>
        <w:rPr>
          <w:color w:val="2B2A29"/>
          <w:w w:val="105"/>
        </w:rPr>
        <w:t>有26</w:t>
      </w:r>
      <w:r>
        <w:rPr>
          <w:color w:val="2B2A29"/>
          <w:spacing w:val="-9"/>
          <w:w w:val="105"/>
        </w:rPr>
        <w:t>个</w:t>
      </w:r>
      <w:r>
        <w:rPr>
          <w:color w:val="2B2A29"/>
          <w:w w:val="105"/>
        </w:rPr>
        <w:t>可能</w:t>
      </w:r>
      <w:r>
        <w:rPr>
          <w:color w:val="2B2A29"/>
          <w:spacing w:val="-9"/>
          <w:w w:val="105"/>
        </w:rPr>
        <w:t>的</w:t>
      </w:r>
      <w:r>
        <w:rPr>
          <w:color w:val="2B2A29"/>
          <w:w w:val="105"/>
        </w:rPr>
        <w:t>值，</w:t>
      </w:r>
      <w:r>
        <w:rPr>
          <w:color w:val="2B2A29"/>
          <w:spacing w:val="-9"/>
          <w:w w:val="105"/>
        </w:rPr>
        <w:t>则</w:t>
      </w:r>
      <w:r>
        <w:rPr>
          <w:color w:val="2B2A29"/>
          <w:w w:val="105"/>
        </w:rPr>
        <w:t>可能</w:t>
      </w:r>
      <w:r>
        <w:rPr>
          <w:color w:val="2B2A29"/>
          <w:spacing w:val="-8"/>
          <w:w w:val="105"/>
        </w:rPr>
        <w:t>的</w:t>
      </w:r>
      <w:r>
        <w:rPr>
          <w:color w:val="2B2A29"/>
          <w:w w:val="105"/>
        </w:rPr>
        <w:t>组合数为26！~=4</w:t>
      </w:r>
      <w:r>
        <w:rPr>
          <w:rFonts w:ascii="宋体"/>
          <w:color w:val="2B2A29"/>
          <w:w w:val="105"/>
          <w:position w:val="-5"/>
        </w:rPr>
        <w:t>*</w:t>
      </w:r>
      <w:r>
        <w:rPr>
          <w:color w:val="2B2A29"/>
          <w:w w:val="105"/>
        </w:rPr>
        <w:t>10^26，这是一个相当大</w:t>
      </w:r>
      <w:r>
        <w:rPr>
          <w:color w:val="2B2A29"/>
          <w:spacing w:val="-13"/>
          <w:w w:val="105"/>
        </w:rPr>
        <w:t>的</w:t>
      </w:r>
      <w:r>
        <w:rPr>
          <w:color w:val="2B2A29"/>
          <w:w w:val="105"/>
        </w:rPr>
        <w:t>数字。</w:t>
      </w:r>
    </w:p>
    <w:p>
      <w:r>
        <w:rPr>
          <w:color w:val="2B2A29"/>
          <w:w w:val="105"/>
        </w:rPr>
        <w:t>To crack this encryption, one way is to try all the possibilities of the cipher key for</w:t>
      </w:r>
      <w:r>
        <w:rPr>
          <w:color w:val="2B2A29"/>
          <w:spacing w:val="-55"/>
          <w:w w:val="105"/>
        </w:rPr>
        <w:t xml:space="preserve"> </w:t>
      </w:r>
      <w:r>
        <w:rPr>
          <w:color w:val="2B2A29"/>
          <w:w w:val="105"/>
        </w:rPr>
        <w:t>the input data, decrypt the data, and see if it gives any meaningful result. But we don’t</w:t>
      </w:r>
      <w:r>
        <w:rPr>
          <w:color w:val="2B2A29"/>
          <w:spacing w:val="1"/>
          <w:w w:val="105"/>
        </w:rPr>
        <w:t xml:space="preserve"> </w:t>
      </w:r>
      <w:r>
        <w:rPr>
          <w:color w:val="2B2A29"/>
          <w:w w:val="105"/>
        </w:rPr>
        <w:t>really need to do this; there is an easier way to crack this. This is because, each time,</w:t>
      </w:r>
      <w:r>
        <w:rPr>
          <w:color w:val="2B2A29"/>
          <w:spacing w:val="1"/>
          <w:w w:val="105"/>
        </w:rPr>
        <w:t xml:space="preserve"> </w:t>
      </w:r>
      <w:r>
        <w:rPr>
          <w:color w:val="2B2A29"/>
          <w:w w:val="105"/>
        </w:rPr>
        <w:t>the specific character in the input is always translated to the same character in the</w:t>
      </w:r>
      <w:r>
        <w:rPr>
          <w:color w:val="2B2A29"/>
          <w:spacing w:val="1"/>
          <w:w w:val="105"/>
        </w:rPr>
        <w:t xml:space="preserve"> </w:t>
      </w:r>
      <w:r>
        <w:rPr>
          <w:color w:val="2B2A29"/>
          <w:w w:val="105"/>
        </w:rPr>
        <w:t>ciphertext. This characteristic makes this a weak cipher that is easy to crack by doing a</w:t>
      </w:r>
      <w:r>
        <w:rPr>
          <w:color w:val="2B2A29"/>
          <w:spacing w:val="-55"/>
          <w:w w:val="105"/>
        </w:rPr>
        <w:t xml:space="preserve"> </w:t>
      </w:r>
      <w:r>
        <w:rPr>
          <w:color w:val="2B2A29"/>
          <w:w w:val="105"/>
        </w:rPr>
        <w:t>frequency</w:t>
      </w:r>
      <w:r>
        <w:rPr>
          <w:color w:val="2B2A29"/>
          <w:spacing w:val="1"/>
          <w:w w:val="105"/>
        </w:rPr>
        <w:t xml:space="preserve"> </w:t>
      </w:r>
      <w:r>
        <w:rPr>
          <w:color w:val="2B2A29"/>
          <w:w w:val="105"/>
        </w:rPr>
        <w:t>analysis</w:t>
      </w:r>
      <w:r>
        <w:rPr>
          <w:color w:val="2B2A29"/>
          <w:spacing w:val="1"/>
          <w:w w:val="105"/>
        </w:rPr>
        <w:t xml:space="preserve"> </w:t>
      </w:r>
      <w:r>
        <w:rPr>
          <w:color w:val="2B2A29"/>
          <w:w w:val="105"/>
        </w:rPr>
        <w:t>on</w:t>
      </w:r>
      <w:r>
        <w:rPr>
          <w:color w:val="2B2A29"/>
          <w:spacing w:val="1"/>
          <w:w w:val="105"/>
        </w:rPr>
        <w:t xml:space="preserve"> </w:t>
      </w:r>
      <w:r>
        <w:rPr>
          <w:color w:val="2B2A29"/>
          <w:w w:val="105"/>
        </w:rPr>
        <w:t>the</w:t>
      </w:r>
      <w:r>
        <w:rPr>
          <w:color w:val="2B2A29"/>
          <w:spacing w:val="1"/>
          <w:w w:val="105"/>
        </w:rPr>
        <w:t xml:space="preserve"> </w:t>
      </w:r>
      <w:r>
        <w:rPr>
          <w:color w:val="2B2A29"/>
          <w:w w:val="105"/>
        </w:rPr>
        <w:t>cipher</w:t>
      </w:r>
      <w:r>
        <w:rPr>
          <w:color w:val="2B2A29"/>
          <w:spacing w:val="1"/>
          <w:w w:val="105"/>
        </w:rPr>
        <w:t xml:space="preserve"> </w:t>
      </w:r>
      <w:r>
        <w:rPr>
          <w:color w:val="2B2A29"/>
          <w:w w:val="105"/>
        </w:rPr>
        <w:t>text.</w:t>
      </w:r>
      <w:r>
        <w:rPr>
          <w:color w:val="2B2A29"/>
          <w:spacing w:val="2"/>
          <w:w w:val="105"/>
        </w:rPr>
        <w:t xml:space="preserve"> </w:t>
      </w:r>
      <w:r>
        <w:rPr>
          <w:color w:val="2B2A29"/>
          <w:w w:val="105"/>
        </w:rPr>
        <w:t>In</w:t>
      </w:r>
      <w:r>
        <w:rPr>
          <w:color w:val="2B2A29"/>
          <w:spacing w:val="1"/>
          <w:w w:val="105"/>
        </w:rPr>
        <w:t xml:space="preserve"> </w:t>
      </w:r>
      <w:r>
        <w:rPr>
          <w:color w:val="2B2A29"/>
          <w:w w:val="105"/>
        </w:rPr>
        <w:t>any</w:t>
      </w:r>
      <w:r>
        <w:rPr>
          <w:color w:val="2B2A29"/>
          <w:spacing w:val="1"/>
          <w:w w:val="105"/>
        </w:rPr>
        <w:t xml:space="preserve"> </w:t>
      </w:r>
      <w:r>
        <w:rPr>
          <w:color w:val="2B2A29"/>
          <w:w w:val="105"/>
        </w:rPr>
        <w:t>language,</w:t>
      </w:r>
      <w:r>
        <w:rPr>
          <w:color w:val="2B2A29"/>
          <w:spacing w:val="1"/>
          <w:w w:val="105"/>
        </w:rPr>
        <w:t xml:space="preserve"> </w:t>
      </w:r>
      <w:r>
        <w:rPr>
          <w:color w:val="2B2A29"/>
          <w:w w:val="105"/>
        </w:rPr>
        <w:t>there</w:t>
      </w:r>
      <w:r>
        <w:rPr>
          <w:color w:val="2B2A29"/>
          <w:spacing w:val="1"/>
          <w:w w:val="105"/>
        </w:rPr>
        <w:t xml:space="preserve"> </w:t>
      </w:r>
      <w:r>
        <w:rPr>
          <w:color w:val="2B2A29"/>
          <w:w w:val="105"/>
        </w:rPr>
        <w:t>are</w:t>
      </w:r>
      <w:r>
        <w:rPr>
          <w:color w:val="2B2A29"/>
          <w:spacing w:val="2"/>
          <w:w w:val="105"/>
        </w:rPr>
        <w:t xml:space="preserve"> </w:t>
      </w:r>
      <w:r>
        <w:rPr>
          <w:color w:val="2B2A29"/>
          <w:w w:val="105"/>
        </w:rPr>
        <w:t>certain</w:t>
      </w:r>
      <w:r>
        <w:rPr>
          <w:color w:val="2B2A29"/>
          <w:spacing w:val="1"/>
          <w:w w:val="105"/>
        </w:rPr>
        <w:t xml:space="preserve"> </w:t>
      </w:r>
      <w:r>
        <w:rPr>
          <w:color w:val="2B2A29"/>
          <w:w w:val="105"/>
        </w:rPr>
        <w:t>patterns</w:t>
      </w:r>
      <w:r>
        <w:rPr>
          <w:color w:val="2B2A29"/>
          <w:spacing w:val="1"/>
          <w:w w:val="105"/>
        </w:rPr>
        <w:t xml:space="preserve"> </w:t>
      </w:r>
      <w:r>
        <w:rPr>
          <w:color w:val="2B2A29"/>
          <w:w w:val="105"/>
        </w:rPr>
        <w:t>and</w:t>
      </w:r>
      <w:r>
        <w:rPr>
          <w:color w:val="2B2A29"/>
          <w:spacing w:val="1"/>
          <w:w w:val="105"/>
        </w:rPr>
        <w:t xml:space="preserve"> </w:t>
      </w:r>
      <w:r>
        <w:rPr>
          <w:color w:val="2B2A29"/>
          <w:w w:val="105"/>
        </w:rPr>
        <w:t>frequencies for occurrences of individual letters and words. For example, by analyzing</w:t>
      </w:r>
      <w:r>
        <w:rPr>
          <w:color w:val="2B2A29"/>
          <w:spacing w:val="-55"/>
          <w:w w:val="105"/>
        </w:rPr>
        <w:t xml:space="preserve"> </w:t>
      </w:r>
      <w:r>
        <w:rPr>
          <w:color w:val="2B2A29"/>
          <w:w w:val="105"/>
        </w:rPr>
        <w:t>a</w:t>
      </w:r>
      <w:r>
        <w:rPr>
          <w:color w:val="2B2A29"/>
          <w:spacing w:val="1"/>
          <w:w w:val="105"/>
        </w:rPr>
        <w:t xml:space="preserve"> </w:t>
      </w:r>
      <w:r>
        <w:rPr>
          <w:color w:val="2B2A29"/>
          <w:w w:val="105"/>
        </w:rPr>
        <w:t>large</w:t>
      </w:r>
      <w:r>
        <w:rPr>
          <w:color w:val="2B2A29"/>
          <w:spacing w:val="1"/>
          <w:w w:val="105"/>
        </w:rPr>
        <w:t xml:space="preserve"> </w:t>
      </w:r>
      <w:r>
        <w:rPr>
          <w:color w:val="2B2A29"/>
          <w:w w:val="105"/>
        </w:rPr>
        <w:t>amount</w:t>
      </w:r>
      <w:r>
        <w:rPr>
          <w:color w:val="2B2A29"/>
          <w:spacing w:val="1"/>
          <w:w w:val="105"/>
        </w:rPr>
        <w:t xml:space="preserve"> </w:t>
      </w:r>
      <w:r>
        <w:rPr>
          <w:color w:val="2B2A29"/>
          <w:w w:val="105"/>
        </w:rPr>
        <w:t>of</w:t>
      </w:r>
      <w:r>
        <w:rPr>
          <w:color w:val="2B2A29"/>
          <w:spacing w:val="1"/>
          <w:w w:val="105"/>
        </w:rPr>
        <w:t xml:space="preserve"> </w:t>
      </w:r>
      <w:r>
        <w:rPr>
          <w:color w:val="2B2A29"/>
          <w:w w:val="105"/>
        </w:rPr>
        <w:t>natural</w:t>
      </w:r>
      <w:r>
        <w:rPr>
          <w:color w:val="2B2A29"/>
          <w:spacing w:val="1"/>
          <w:w w:val="105"/>
        </w:rPr>
        <w:t xml:space="preserve"> </w:t>
      </w:r>
      <w:r>
        <w:rPr>
          <w:color w:val="2B2A29"/>
          <w:w w:val="105"/>
        </w:rPr>
        <w:t>language</w:t>
      </w:r>
      <w:r>
        <w:rPr>
          <w:color w:val="2B2A29"/>
          <w:spacing w:val="1"/>
          <w:w w:val="105"/>
        </w:rPr>
        <w:t xml:space="preserve"> </w:t>
      </w:r>
      <w:r>
        <w:rPr>
          <w:color w:val="2B2A29"/>
          <w:w w:val="105"/>
        </w:rPr>
        <w:t>text,</w:t>
      </w:r>
      <w:r>
        <w:rPr>
          <w:color w:val="2B2A29"/>
          <w:spacing w:val="1"/>
          <w:w w:val="105"/>
        </w:rPr>
        <w:t xml:space="preserve"> </w:t>
      </w:r>
      <w:r>
        <w:rPr>
          <w:color w:val="2B2A29"/>
          <w:w w:val="105"/>
        </w:rPr>
        <w:t>we</w:t>
      </w:r>
      <w:r>
        <w:rPr>
          <w:color w:val="2B2A29"/>
          <w:spacing w:val="1"/>
          <w:w w:val="105"/>
        </w:rPr>
        <w:t xml:space="preserve"> </w:t>
      </w:r>
      <w:r>
        <w:rPr>
          <w:color w:val="2B2A29"/>
          <w:w w:val="105"/>
        </w:rPr>
        <w:t>can</w:t>
      </w:r>
      <w:r>
        <w:rPr>
          <w:color w:val="2B2A29"/>
          <w:spacing w:val="1"/>
          <w:w w:val="105"/>
        </w:rPr>
        <w:t xml:space="preserve"> </w:t>
      </w:r>
      <w:r>
        <w:rPr>
          <w:color w:val="2B2A29"/>
          <w:w w:val="105"/>
        </w:rPr>
        <w:t>identify</w:t>
      </w:r>
      <w:r>
        <w:rPr>
          <w:color w:val="2B2A29"/>
          <w:spacing w:val="1"/>
          <w:w w:val="105"/>
        </w:rPr>
        <w:t xml:space="preserve"> </w:t>
      </w:r>
      <w:r>
        <w:rPr>
          <w:color w:val="2B2A29"/>
          <w:w w:val="105"/>
        </w:rPr>
        <w:t>a</w:t>
      </w:r>
      <w:r>
        <w:rPr>
          <w:color w:val="2B2A29"/>
          <w:spacing w:val="1"/>
          <w:w w:val="105"/>
        </w:rPr>
        <w:t xml:space="preserve"> </w:t>
      </w:r>
      <w:r>
        <w:rPr>
          <w:color w:val="2B2A29"/>
          <w:w w:val="105"/>
        </w:rPr>
        <w:t>frequency</w:t>
      </w:r>
      <w:r>
        <w:rPr>
          <w:color w:val="2B2A29"/>
          <w:spacing w:val="1"/>
          <w:w w:val="105"/>
        </w:rPr>
        <w:t xml:space="preserve"> </w:t>
      </w:r>
      <w:r>
        <w:rPr>
          <w:color w:val="2B2A29"/>
          <w:w w:val="105"/>
        </w:rPr>
        <w:t>distribution</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54"/>
          <w:w w:val="105"/>
        </w:rPr>
        <w:t xml:space="preserve"> </w:t>
      </w:r>
      <w:r>
        <w:rPr>
          <w:color w:val="2B2A29"/>
          <w:w w:val="105"/>
        </w:rPr>
        <w:t>usage</w:t>
      </w:r>
      <w:r>
        <w:rPr>
          <w:color w:val="2B2A29"/>
          <w:spacing w:val="-13"/>
          <w:w w:val="105"/>
        </w:rPr>
        <w:t xml:space="preserve"> </w:t>
      </w:r>
      <w:r>
        <w:rPr>
          <w:color w:val="2B2A29"/>
          <w:w w:val="105"/>
        </w:rPr>
        <w:t>of</w:t>
      </w:r>
      <w:r>
        <w:rPr>
          <w:color w:val="2B2A29"/>
          <w:spacing w:val="-12"/>
          <w:w w:val="105"/>
        </w:rPr>
        <w:t xml:space="preserve"> </w:t>
      </w:r>
      <w:r>
        <w:rPr>
          <w:color w:val="2B2A29"/>
          <w:w w:val="105"/>
        </w:rPr>
        <w:t>individual</w:t>
      </w:r>
      <w:r>
        <w:rPr>
          <w:color w:val="2B2A29"/>
          <w:spacing w:val="-12"/>
          <w:w w:val="105"/>
        </w:rPr>
        <w:t xml:space="preserve"> </w:t>
      </w:r>
      <w:r>
        <w:rPr>
          <w:color w:val="2B2A29"/>
          <w:w w:val="105"/>
        </w:rPr>
        <w:t>letters</w:t>
      </w:r>
      <w:r>
        <w:rPr>
          <w:color w:val="2B2A29"/>
          <w:spacing w:val="-12"/>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English</w:t>
      </w:r>
      <w:r>
        <w:rPr>
          <w:color w:val="2B2A29"/>
          <w:spacing w:val="-12"/>
          <w:w w:val="105"/>
        </w:rPr>
        <w:t xml:space="preserve"> </w:t>
      </w:r>
      <w:r>
        <w:rPr>
          <w:color w:val="2B2A29"/>
          <w:w w:val="105"/>
        </w:rPr>
        <w:t>language.</w:t>
      </w:r>
    </w:p>
    <w:p>
      <w:pPr>
        <w:pStyle w:val="11"/>
        <w:spacing w:before="54" w:line="304" w:lineRule="auto"/>
        <w:ind w:left="520" w:right="389" w:firstLine="359"/>
      </w:pPr>
      <w:r>
        <w:rPr>
          <w:color w:val="2B2A29"/>
          <w:w w:val="105"/>
        </w:rPr>
        <w:t>要破解这种加密，一种方法是尝试输入数据的密码密钥的所有可能性，解密数据，并查看它是否给出任何有意义的结果。但我们真的不需要这样做；有一种更容易的方法来解决这个问题。这是因为，</w:t>
      </w:r>
      <w:r>
        <w:rPr>
          <w:color w:val="2B2A29"/>
          <w:spacing w:val="1"/>
          <w:w w:val="105"/>
        </w:rPr>
        <w:t>每次</w:t>
      </w:r>
      <w:r>
        <w:rPr>
          <w:color w:val="2B2A29"/>
          <w:w w:val="105"/>
        </w:rPr>
        <w:t>输入中的特定字符都会转换为密文中的相同字符。这一特性使得这是一个</w:t>
      </w:r>
      <w:r>
        <w:rPr>
          <w:color w:val="2B2A29"/>
          <w:spacing w:val="-55"/>
          <w:w w:val="105"/>
        </w:rPr>
        <w:t>容易通过</w:t>
      </w:r>
      <w:r>
        <w:rPr>
          <w:color w:val="2B2A29"/>
          <w:w w:val="105"/>
        </w:rPr>
        <w:t>对密文进行频率分析</w:t>
      </w:r>
      <w:r>
        <w:rPr>
          <w:color w:val="2B2A29"/>
          <w:spacing w:val="1"/>
          <w:w w:val="105"/>
        </w:rPr>
        <w:t>而</w:t>
      </w:r>
      <w:r>
        <w:rPr>
          <w:color w:val="2B2A29"/>
          <w:w w:val="105"/>
        </w:rPr>
        <w:t>破解的弱密码。在任何语言中，单个字母和单词的出现都有一定</w:t>
      </w:r>
      <w:r>
        <w:rPr>
          <w:color w:val="2B2A29"/>
          <w:spacing w:val="1"/>
          <w:w w:val="105"/>
        </w:rPr>
        <w:t>的</w:t>
      </w:r>
      <w:r>
        <w:rPr>
          <w:color w:val="2B2A29"/>
          <w:w w:val="105"/>
        </w:rPr>
        <w:t>模式和频率。例如，通过分析大量的自然语言文本，我们可以确定英语中单个字母的使用频率分布。</w:t>
      </w:r>
    </w:p>
    <w:p>
      <w:r>
        <w:rPr>
          <w:color w:val="2B2A29"/>
          <w:w w:val="105"/>
        </w:rPr>
        <w:t xml:space="preserve">The most used letter in the English language is </w:t>
      </w:r>
      <w:r>
        <w:rPr>
          <w:i/>
          <w:color w:val="2B2A29"/>
          <w:w w:val="105"/>
        </w:rPr>
        <w:t>E</w:t>
      </w:r>
      <w:r>
        <w:rPr>
          <w:color w:val="2B2A29"/>
          <w:w w:val="105"/>
        </w:rPr>
        <w:t>, with a frequency of 12 percent,</w:t>
      </w:r>
      <w:r>
        <w:rPr>
          <w:color w:val="2B2A29"/>
          <w:spacing w:val="1"/>
          <w:w w:val="105"/>
        </w:rPr>
        <w:t xml:space="preserve"> </w:t>
      </w:r>
      <w:r>
        <w:rPr>
          <w:color w:val="2B2A29"/>
          <w:w w:val="105"/>
        </w:rPr>
        <w:t xml:space="preserve">and this is followed by the letter </w:t>
      </w:r>
      <w:r>
        <w:rPr>
          <w:i/>
          <w:color w:val="2B2A29"/>
          <w:w w:val="105"/>
        </w:rPr>
        <w:t>T</w:t>
      </w:r>
      <w:r>
        <w:rPr>
          <w:color w:val="2B2A29"/>
          <w:w w:val="105"/>
        </w:rPr>
        <w:t>, with 9.1 percent. So, if we have a sizable cipher text</w:t>
      </w:r>
      <w:r>
        <w:rPr>
          <w:color w:val="2B2A29"/>
          <w:spacing w:val="-55"/>
          <w:w w:val="105"/>
        </w:rPr>
        <w:t xml:space="preserve"> </w:t>
      </w:r>
      <w:r>
        <w:rPr>
          <w:color w:val="2B2A29"/>
          <w:w w:val="105"/>
        </w:rPr>
        <w:t>(the resultant text after encryption), we can do a frequency analysis of it and see the</w:t>
      </w:r>
      <w:r>
        <w:rPr>
          <w:color w:val="2B2A29"/>
          <w:spacing w:val="1"/>
          <w:w w:val="105"/>
        </w:rPr>
        <w:t xml:space="preserve"> </w:t>
      </w:r>
      <w:r>
        <w:rPr>
          <w:color w:val="2B2A29"/>
          <w:w w:val="105"/>
        </w:rPr>
        <w:t>frequency</w:t>
      </w:r>
      <w:r>
        <w:rPr>
          <w:color w:val="2B2A29"/>
          <w:spacing w:val="1"/>
          <w:w w:val="105"/>
        </w:rPr>
        <w:t xml:space="preserve"> </w:t>
      </w:r>
      <w:r>
        <w:rPr>
          <w:color w:val="2B2A29"/>
          <w:w w:val="105"/>
        </w:rPr>
        <w:t>distribution</w:t>
      </w:r>
      <w:r>
        <w:rPr>
          <w:color w:val="2B2A29"/>
          <w:spacing w:val="2"/>
          <w:w w:val="105"/>
        </w:rPr>
        <w:t xml:space="preserve"> </w:t>
      </w:r>
      <w:r>
        <w:rPr>
          <w:color w:val="2B2A29"/>
          <w:w w:val="105"/>
        </w:rPr>
        <w:t>of</w:t>
      </w:r>
      <w:r>
        <w:rPr>
          <w:color w:val="2B2A29"/>
          <w:spacing w:val="2"/>
          <w:w w:val="105"/>
        </w:rPr>
        <w:t xml:space="preserve"> </w:t>
      </w:r>
      <w:r>
        <w:rPr>
          <w:color w:val="2B2A29"/>
          <w:w w:val="105"/>
        </w:rPr>
        <w:t>each</w:t>
      </w:r>
      <w:r>
        <w:rPr>
          <w:color w:val="2B2A29"/>
          <w:spacing w:val="2"/>
          <w:w w:val="105"/>
        </w:rPr>
        <w:t xml:space="preserve"> </w:t>
      </w:r>
      <w:r>
        <w:rPr>
          <w:color w:val="2B2A29"/>
          <w:w w:val="105"/>
        </w:rPr>
        <w:t>ciphertext</w:t>
      </w:r>
      <w:r>
        <w:rPr>
          <w:color w:val="2B2A29"/>
          <w:spacing w:val="1"/>
          <w:w w:val="105"/>
        </w:rPr>
        <w:t xml:space="preserve"> </w:t>
      </w:r>
      <w:r>
        <w:rPr>
          <w:color w:val="2B2A29"/>
          <w:w w:val="105"/>
        </w:rPr>
        <w:t>letter.</w:t>
      </w:r>
      <w:r>
        <w:rPr>
          <w:color w:val="2B2A29"/>
          <w:spacing w:val="2"/>
          <w:w w:val="105"/>
        </w:rPr>
        <w:t xml:space="preserve"> </w:t>
      </w:r>
      <w:r>
        <w:rPr>
          <w:color w:val="2B2A29"/>
          <w:w w:val="105"/>
        </w:rPr>
        <w:t>By</w:t>
      </w:r>
      <w:r>
        <w:rPr>
          <w:color w:val="2B2A29"/>
          <w:spacing w:val="2"/>
          <w:w w:val="105"/>
        </w:rPr>
        <w:t xml:space="preserve"> </w:t>
      </w:r>
      <w:r>
        <w:rPr>
          <w:color w:val="2B2A29"/>
          <w:w w:val="105"/>
        </w:rPr>
        <w:t>analyzing</w:t>
      </w:r>
      <w:r>
        <w:rPr>
          <w:color w:val="2B2A29"/>
          <w:spacing w:val="2"/>
          <w:w w:val="105"/>
        </w:rPr>
        <w:t xml:space="preserve"> </w:t>
      </w:r>
      <w:r>
        <w:rPr>
          <w:color w:val="2B2A29"/>
          <w:w w:val="105"/>
        </w:rPr>
        <w:t>the</w:t>
      </w:r>
      <w:r>
        <w:rPr>
          <w:color w:val="2B2A29"/>
          <w:spacing w:val="1"/>
          <w:w w:val="105"/>
        </w:rPr>
        <w:t xml:space="preserve"> </w:t>
      </w:r>
      <w:r>
        <w:rPr>
          <w:color w:val="2B2A29"/>
          <w:w w:val="105"/>
        </w:rPr>
        <w:t>frequency</w:t>
      </w:r>
      <w:r>
        <w:rPr>
          <w:color w:val="2B2A29"/>
          <w:spacing w:val="2"/>
          <w:w w:val="105"/>
        </w:rPr>
        <w:t xml:space="preserve"> </w:t>
      </w:r>
      <w:r>
        <w:rPr>
          <w:color w:val="2B2A29"/>
          <w:w w:val="105"/>
        </w:rPr>
        <w:t>distribution</w:t>
      </w:r>
      <w:r>
        <w:rPr>
          <w:color w:val="2B2A29"/>
          <w:spacing w:val="-55"/>
          <w:w w:val="105"/>
        </w:rPr>
        <w:t xml:space="preserve"> </w:t>
      </w:r>
      <w:r>
        <w:rPr>
          <w:color w:val="2B2A29"/>
          <w:w w:val="105"/>
        </w:rPr>
        <w:t xml:space="preserve">of the ciphertext generated from the key in Figure </w:t>
      </w:r>
      <w:r>
        <w:rPr>
          <w:color w:val="0000FF"/>
          <w:w w:val="105"/>
        </w:rPr>
        <w:t>9-1</w:t>
      </w:r>
      <w:r>
        <w:rPr>
          <w:color w:val="2B2A29"/>
          <w:w w:val="105"/>
        </w:rPr>
        <w:t>, we would identify that the most</w:t>
      </w:r>
      <w:r>
        <w:rPr>
          <w:color w:val="2B2A29"/>
          <w:spacing w:val="1"/>
          <w:w w:val="105"/>
        </w:rPr>
        <w:t xml:space="preserve"> </w:t>
      </w:r>
      <w:r>
        <w:rPr>
          <w:color w:val="2B2A29"/>
          <w:w w:val="105"/>
        </w:rPr>
        <w:t xml:space="preserve">generated character is </w:t>
      </w:r>
      <w:r>
        <w:rPr>
          <w:i/>
          <w:color w:val="2B2A29"/>
          <w:w w:val="105"/>
        </w:rPr>
        <w:t>T</w:t>
      </w:r>
      <w:r>
        <w:rPr>
          <w:color w:val="2B2A29"/>
          <w:w w:val="105"/>
        </w:rPr>
        <w:t xml:space="preserve">, so we can safely assume the source letter of this must be </w:t>
      </w:r>
      <w:r>
        <w:rPr>
          <w:i/>
          <w:color w:val="2B2A29"/>
          <w:w w:val="105"/>
        </w:rPr>
        <w:t>E</w:t>
      </w:r>
      <w:r>
        <w:rPr>
          <w:color w:val="2B2A29"/>
          <w:w w:val="105"/>
        </w:rPr>
        <w:t>.</w:t>
      </w:r>
      <w:r>
        <w:rPr>
          <w:color w:val="2B2A29"/>
          <w:spacing w:val="1"/>
          <w:w w:val="105"/>
        </w:rPr>
        <w:t xml:space="preserve"> </w:t>
      </w:r>
      <w:r>
        <w:rPr>
          <w:color w:val="2B2A29"/>
          <w:w w:val="105"/>
        </w:rPr>
        <w:t>Also, while cracking such a code, we can use other characteristics of the language, such</w:t>
      </w:r>
      <w:r>
        <w:rPr>
          <w:color w:val="2B2A29"/>
          <w:spacing w:val="-55"/>
          <w:w w:val="105"/>
        </w:rPr>
        <w:t xml:space="preserve"> </w:t>
      </w:r>
      <w:r>
        <w:rPr>
          <w:color w:val="2B2A29"/>
          <w:w w:val="105"/>
        </w:rPr>
        <w:t>as</w:t>
      </w:r>
      <w:r>
        <w:rPr>
          <w:color w:val="2B2A29"/>
          <w:spacing w:val="-9"/>
          <w:w w:val="105"/>
        </w:rPr>
        <w:t xml:space="preserve"> </w:t>
      </w:r>
      <w:r>
        <w:rPr>
          <w:color w:val="2B2A29"/>
          <w:w w:val="105"/>
        </w:rPr>
        <w:t>the</w:t>
      </w:r>
      <w:r>
        <w:rPr>
          <w:color w:val="2B2A29"/>
          <w:spacing w:val="-8"/>
          <w:w w:val="105"/>
        </w:rPr>
        <w:t xml:space="preserve"> </w:t>
      </w:r>
      <w:r>
        <w:rPr>
          <w:color w:val="2B2A29"/>
          <w:w w:val="105"/>
        </w:rPr>
        <w:t>occurrence</w:t>
      </w:r>
      <w:r>
        <w:rPr>
          <w:color w:val="2B2A29"/>
          <w:spacing w:val="-8"/>
          <w:w w:val="105"/>
        </w:rPr>
        <w:t xml:space="preserve"> </w:t>
      </w:r>
      <w:r>
        <w:rPr>
          <w:color w:val="2B2A29"/>
          <w:w w:val="105"/>
        </w:rPr>
        <w:t>of</w:t>
      </w:r>
      <w:r>
        <w:rPr>
          <w:color w:val="2B2A29"/>
          <w:spacing w:val="-8"/>
          <w:w w:val="105"/>
        </w:rPr>
        <w:t xml:space="preserve"> </w:t>
      </w:r>
      <w:r>
        <w:rPr>
          <w:color w:val="2B2A29"/>
          <w:w w:val="105"/>
        </w:rPr>
        <w:t>two-letter</w:t>
      </w:r>
      <w:r>
        <w:rPr>
          <w:color w:val="2B2A29"/>
          <w:spacing w:val="-8"/>
          <w:w w:val="105"/>
        </w:rPr>
        <w:t xml:space="preserve"> </w:t>
      </w:r>
      <w:r>
        <w:rPr>
          <w:color w:val="2B2A29"/>
          <w:w w:val="105"/>
        </w:rPr>
        <w:t>words</w:t>
      </w:r>
      <w:r>
        <w:rPr>
          <w:color w:val="2B2A29"/>
          <w:spacing w:val="-8"/>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color w:val="2B2A29"/>
          <w:w w:val="105"/>
        </w:rPr>
        <w:t>same</w:t>
      </w:r>
      <w:r>
        <w:rPr>
          <w:color w:val="2B2A29"/>
          <w:spacing w:val="-8"/>
          <w:w w:val="105"/>
        </w:rPr>
        <w:t xml:space="preserve"> </w:t>
      </w:r>
      <w:r>
        <w:rPr>
          <w:color w:val="2B2A29"/>
          <w:w w:val="105"/>
        </w:rPr>
        <w:t>letters,</w:t>
      </w:r>
      <w:r>
        <w:rPr>
          <w:color w:val="2B2A29"/>
          <w:spacing w:val="-8"/>
          <w:w w:val="105"/>
        </w:rPr>
        <w:t xml:space="preserve"> </w:t>
      </w:r>
      <w:r>
        <w:rPr>
          <w:color w:val="2B2A29"/>
          <w:w w:val="105"/>
        </w:rPr>
        <w:t>e.g.,</w:t>
      </w:r>
      <w:r>
        <w:rPr>
          <w:color w:val="2B2A29"/>
          <w:spacing w:val="-8"/>
          <w:w w:val="105"/>
        </w:rPr>
        <w:t xml:space="preserve"> </w:t>
      </w:r>
      <w:r>
        <w:rPr>
          <w:color w:val="2B2A29"/>
          <w:w w:val="105"/>
        </w:rPr>
        <w:t>EE,</w:t>
      </w:r>
      <w:r>
        <w:rPr>
          <w:color w:val="2B2A29"/>
          <w:spacing w:val="-8"/>
          <w:w w:val="105"/>
        </w:rPr>
        <w:t xml:space="preserve"> </w:t>
      </w:r>
      <w:r>
        <w:rPr>
          <w:color w:val="2B2A29"/>
          <w:w w:val="105"/>
        </w:rPr>
        <w:t>SS,</w:t>
      </w:r>
      <w:r>
        <w:rPr>
          <w:color w:val="2B2A29"/>
          <w:spacing w:val="-8"/>
          <w:w w:val="105"/>
        </w:rPr>
        <w:t xml:space="preserve"> </w:t>
      </w:r>
      <w:r>
        <w:rPr>
          <w:color w:val="2B2A29"/>
          <w:w w:val="105"/>
        </w:rPr>
        <w:t>and</w:t>
      </w:r>
      <w:r>
        <w:rPr>
          <w:color w:val="2B2A29"/>
          <w:spacing w:val="-8"/>
          <w:w w:val="105"/>
        </w:rPr>
        <w:t xml:space="preserve"> </w:t>
      </w:r>
      <w:r>
        <w:rPr>
          <w:color w:val="2B2A29"/>
          <w:w w:val="105"/>
        </w:rPr>
        <w:t>OO,</w:t>
      </w:r>
      <w:r>
        <w:rPr>
          <w:color w:val="2B2A29"/>
          <w:spacing w:val="-8"/>
          <w:w w:val="105"/>
        </w:rPr>
        <w:t xml:space="preserve"> </w:t>
      </w:r>
      <w:r>
        <w:rPr>
          <w:color w:val="2B2A29"/>
          <w:w w:val="105"/>
        </w:rPr>
        <w:t>where</w:t>
      </w:r>
      <w:r>
        <w:rPr>
          <w:color w:val="2B2A29"/>
          <w:spacing w:val="1"/>
          <w:w w:val="105"/>
        </w:rPr>
        <w:t xml:space="preserve"> </w:t>
      </w:r>
      <w:r>
        <w:rPr>
          <w:color w:val="2B2A29"/>
          <w:w w:val="105"/>
        </w:rPr>
        <w:t>you</w:t>
      </w:r>
      <w:r>
        <w:rPr>
          <w:color w:val="2B2A29"/>
          <w:spacing w:val="-9"/>
          <w:w w:val="105"/>
        </w:rPr>
        <w:t xml:space="preserve"> </w:t>
      </w:r>
      <w:r>
        <w:rPr>
          <w:color w:val="2B2A29"/>
          <w:w w:val="105"/>
        </w:rPr>
        <w:t>wouldn’t</w:t>
      </w:r>
      <w:r>
        <w:rPr>
          <w:color w:val="2B2A29"/>
          <w:spacing w:val="-9"/>
          <w:w w:val="105"/>
        </w:rPr>
        <w:t xml:space="preserve"> </w:t>
      </w:r>
      <w:r>
        <w:rPr>
          <w:color w:val="2B2A29"/>
          <w:w w:val="105"/>
        </w:rPr>
        <w:t>generally</w:t>
      </w:r>
      <w:r>
        <w:rPr>
          <w:color w:val="2B2A29"/>
          <w:spacing w:val="-9"/>
          <w:w w:val="105"/>
        </w:rPr>
        <w:t xml:space="preserve"> </w:t>
      </w:r>
      <w:r>
        <w:rPr>
          <w:color w:val="2B2A29"/>
          <w:w w:val="105"/>
        </w:rPr>
        <w:t>see</w:t>
      </w:r>
      <w:r>
        <w:rPr>
          <w:color w:val="2B2A29"/>
          <w:spacing w:val="-9"/>
          <w:w w:val="105"/>
        </w:rPr>
        <w:t xml:space="preserve"> </w:t>
      </w:r>
      <w:r>
        <w:rPr>
          <w:color w:val="2B2A29"/>
          <w:w w:val="105"/>
        </w:rPr>
        <w:t>words</w:t>
      </w:r>
      <w:r>
        <w:rPr>
          <w:color w:val="2B2A29"/>
          <w:spacing w:val="-9"/>
          <w:w w:val="105"/>
        </w:rPr>
        <w:t xml:space="preserve"> </w:t>
      </w:r>
      <w:r>
        <w:rPr>
          <w:color w:val="2B2A29"/>
          <w:w w:val="105"/>
        </w:rPr>
        <w:t>with</w:t>
      </w:r>
      <w:r>
        <w:rPr>
          <w:color w:val="2B2A29"/>
          <w:spacing w:val="-9"/>
          <w:w w:val="105"/>
        </w:rPr>
        <w:t xml:space="preserve"> </w:t>
      </w:r>
      <w:r>
        <w:rPr>
          <w:color w:val="2B2A29"/>
          <w:w w:val="105"/>
        </w:rPr>
        <w:t>letters</w:t>
      </w:r>
      <w:r>
        <w:rPr>
          <w:color w:val="2B2A29"/>
          <w:spacing w:val="-9"/>
          <w:w w:val="105"/>
        </w:rPr>
        <w:t xml:space="preserve"> </w:t>
      </w:r>
      <w:r>
        <w:rPr>
          <w:color w:val="2B2A29"/>
          <w:w w:val="105"/>
        </w:rPr>
        <w:t>like</w:t>
      </w:r>
      <w:r>
        <w:rPr>
          <w:color w:val="2B2A29"/>
          <w:spacing w:val="-9"/>
          <w:w w:val="105"/>
        </w:rPr>
        <w:t xml:space="preserve"> </w:t>
      </w:r>
      <w:r>
        <w:rPr>
          <w:color w:val="2B2A29"/>
          <w:w w:val="105"/>
        </w:rPr>
        <w:t>ZZ</w:t>
      </w:r>
      <w:r>
        <w:rPr>
          <w:color w:val="2B2A29"/>
          <w:spacing w:val="-9"/>
          <w:w w:val="105"/>
        </w:rPr>
        <w:t xml:space="preserve"> </w:t>
      </w:r>
      <w:r>
        <w:rPr>
          <w:color w:val="2B2A29"/>
          <w:w w:val="105"/>
        </w:rPr>
        <w:t>or</w:t>
      </w:r>
      <w:r>
        <w:rPr>
          <w:color w:val="2B2A29"/>
          <w:spacing w:val="-9"/>
          <w:w w:val="105"/>
        </w:rPr>
        <w:t xml:space="preserve"> </w:t>
      </w:r>
      <w:r>
        <w:rPr>
          <w:color w:val="2B2A29"/>
          <w:w w:val="105"/>
        </w:rPr>
        <w:t>KK.</w:t>
      </w:r>
      <w:r>
        <w:rPr>
          <w:color w:val="2B2A29"/>
          <w:spacing w:val="-9"/>
          <w:w w:val="105"/>
        </w:rPr>
        <w:t xml:space="preserve"> </w:t>
      </w:r>
      <w:r>
        <w:rPr>
          <w:color w:val="2B2A29"/>
          <w:w w:val="105"/>
        </w:rPr>
        <w:t>These</w:t>
      </w:r>
      <w:r>
        <w:rPr>
          <w:color w:val="2B2A29"/>
          <w:spacing w:val="-9"/>
          <w:w w:val="105"/>
        </w:rPr>
        <w:t xml:space="preserve"> </w:t>
      </w:r>
      <w:r>
        <w:rPr>
          <w:color w:val="2B2A29"/>
          <w:w w:val="105"/>
        </w:rPr>
        <w:t>can</w:t>
      </w:r>
      <w:r>
        <w:rPr>
          <w:color w:val="2B2A29"/>
          <w:spacing w:val="-9"/>
          <w:w w:val="105"/>
        </w:rPr>
        <w:t xml:space="preserve"> </w:t>
      </w:r>
      <w:r>
        <w:rPr>
          <w:color w:val="2B2A29"/>
          <w:w w:val="105"/>
        </w:rPr>
        <w:t>be</w:t>
      </w:r>
      <w:r>
        <w:rPr>
          <w:color w:val="2B2A29"/>
          <w:spacing w:val="-9"/>
          <w:w w:val="105"/>
        </w:rPr>
        <w:t xml:space="preserve"> </w:t>
      </w:r>
      <w:r>
        <w:rPr>
          <w:color w:val="2B2A29"/>
          <w:w w:val="105"/>
        </w:rPr>
        <w:t>used</w:t>
      </w:r>
      <w:r>
        <w:rPr>
          <w:color w:val="2B2A29"/>
          <w:spacing w:val="-9"/>
          <w:w w:val="105"/>
        </w:rPr>
        <w:t xml:space="preserve"> </w:t>
      </w:r>
      <w:r>
        <w:rPr>
          <w:color w:val="2B2A29"/>
          <w:w w:val="105"/>
        </w:rPr>
        <w:t>as</w:t>
      </w:r>
      <w:r>
        <w:rPr>
          <w:color w:val="2B2A29"/>
          <w:spacing w:val="-9"/>
          <w:w w:val="105"/>
        </w:rPr>
        <w:t xml:space="preserve"> </w:t>
      </w:r>
      <w:r>
        <w:rPr>
          <w:color w:val="2B2A29"/>
          <w:w w:val="105"/>
        </w:rPr>
        <w:t>hints</w:t>
      </w:r>
      <w:r>
        <w:rPr>
          <w:color w:val="2B2A29"/>
          <w:spacing w:val="1"/>
          <w:w w:val="105"/>
        </w:rPr>
        <w:t xml:space="preserve"> </w:t>
      </w:r>
      <w:r>
        <w:rPr>
          <w:color w:val="2B2A29"/>
          <w:w w:val="105"/>
        </w:rPr>
        <w:t>to</w:t>
      </w:r>
      <w:r>
        <w:rPr>
          <w:color w:val="2B2A29"/>
          <w:spacing w:val="-12"/>
          <w:w w:val="105"/>
        </w:rPr>
        <w:t xml:space="preserve"> </w:t>
      </w:r>
      <w:r>
        <w:rPr>
          <w:color w:val="2B2A29"/>
          <w:w w:val="105"/>
        </w:rPr>
        <w:t>narrow</w:t>
      </w:r>
      <w:r>
        <w:rPr>
          <w:color w:val="2B2A29"/>
          <w:spacing w:val="-12"/>
          <w:w w:val="105"/>
        </w:rPr>
        <w:t xml:space="preserve"> </w:t>
      </w:r>
      <w:r>
        <w:rPr>
          <w:color w:val="2B2A29"/>
          <w:w w:val="105"/>
        </w:rPr>
        <w:t>down</w:t>
      </w:r>
      <w:r>
        <w:rPr>
          <w:color w:val="2B2A29"/>
          <w:spacing w:val="-11"/>
          <w:w w:val="105"/>
        </w:rPr>
        <w:t xml:space="preserve"> </w:t>
      </w:r>
      <w:r>
        <w:rPr>
          <w:color w:val="2B2A29"/>
          <w:w w:val="105"/>
        </w:rPr>
        <w:t>and</w:t>
      </w:r>
      <w:r>
        <w:rPr>
          <w:color w:val="2B2A29"/>
          <w:spacing w:val="-12"/>
          <w:w w:val="105"/>
        </w:rPr>
        <w:t xml:space="preserve"> </w:t>
      </w:r>
      <w:r>
        <w:rPr>
          <w:color w:val="2B2A29"/>
          <w:w w:val="105"/>
        </w:rPr>
        <w:t>figure</w:t>
      </w:r>
      <w:r>
        <w:rPr>
          <w:color w:val="2B2A29"/>
          <w:spacing w:val="-12"/>
          <w:w w:val="105"/>
        </w:rPr>
        <w:t xml:space="preserve"> </w:t>
      </w:r>
      <w:r>
        <w:rPr>
          <w:color w:val="2B2A29"/>
          <w:w w:val="105"/>
        </w:rPr>
        <w:t>out</w:t>
      </w:r>
      <w:r>
        <w:rPr>
          <w:color w:val="2B2A29"/>
          <w:spacing w:val="-11"/>
          <w:w w:val="105"/>
        </w:rPr>
        <w:t xml:space="preserve"> </w:t>
      </w:r>
      <w:r>
        <w:rPr>
          <w:color w:val="2B2A29"/>
          <w:w w:val="105"/>
        </w:rPr>
        <w:t>the</w:t>
      </w:r>
      <w:r>
        <w:rPr>
          <w:color w:val="2B2A29"/>
          <w:spacing w:val="-12"/>
          <w:w w:val="105"/>
        </w:rPr>
        <w:t xml:space="preserve"> </w:t>
      </w:r>
      <w:r>
        <w:rPr>
          <w:color w:val="2B2A29"/>
          <w:w w:val="105"/>
        </w:rPr>
        <w:t>cipher</w:t>
      </w:r>
      <w:r>
        <w:rPr>
          <w:color w:val="2B2A29"/>
          <w:spacing w:val="-11"/>
          <w:w w:val="105"/>
        </w:rPr>
        <w:t xml:space="preserve"> </w:t>
      </w:r>
      <w:r>
        <w:rPr>
          <w:color w:val="2B2A29"/>
          <w:w w:val="105"/>
        </w:rPr>
        <w:t>key.</w:t>
      </w:r>
    </w:p>
    <w:p>
      <w:pPr>
        <w:pStyle w:val="11"/>
        <w:spacing w:line="304" w:lineRule="auto"/>
        <w:ind w:left="520" w:right="306" w:firstLine="359"/>
      </w:pPr>
      <w:r>
        <w:rPr>
          <w:color w:val="2B2A29"/>
          <w:w w:val="105"/>
        </w:rPr>
        <w:t>英语中使用最多的字母是</w:t>
      </w:r>
      <w:r>
        <w:rPr>
          <w:i/>
          <w:color w:val="2B2A29"/>
          <w:w w:val="105"/>
        </w:rPr>
        <w:t>E</w:t>
      </w:r>
      <w:r>
        <w:rPr>
          <w:color w:val="2B2A29"/>
          <w:w w:val="105"/>
        </w:rPr>
        <w:t>，频率为12%，其次是字母</w:t>
      </w:r>
      <w:r>
        <w:rPr>
          <w:i/>
          <w:color w:val="2B2A29"/>
          <w:w w:val="105"/>
        </w:rPr>
        <w:t>T</w:t>
      </w:r>
      <w:r>
        <w:rPr>
          <w:color w:val="2B2A29"/>
          <w:w w:val="105"/>
        </w:rPr>
        <w:t>，频率为9.1%。因此，如果我们有一个相当大的密文（加密后的结果文本），我们可以对其进行频率分析，并查看每个密文字母的频率分布。通过分析从图</w:t>
      </w:r>
      <w:r>
        <w:rPr>
          <w:color w:val="0000FF"/>
          <w:w w:val="105"/>
        </w:rPr>
        <w:t>9-1</w:t>
      </w:r>
      <w:r>
        <w:rPr>
          <w:color w:val="2B2A29"/>
          <w:w w:val="105"/>
        </w:rPr>
        <w:t>中的密钥生成的密文的频率分布，我们可以确定生成最多的字符是</w:t>
      </w:r>
      <w:r>
        <w:rPr>
          <w:i/>
          <w:color w:val="2B2A29"/>
          <w:w w:val="105"/>
        </w:rPr>
        <w:t>T</w:t>
      </w:r>
      <w:r>
        <w:rPr>
          <w:color w:val="2B2A29"/>
          <w:w w:val="105"/>
        </w:rPr>
        <w:t>，因此我们可以安全地假设其源字母必须是</w:t>
      </w:r>
      <w:r>
        <w:rPr>
          <w:i/>
          <w:color w:val="2B2A29"/>
          <w:w w:val="105"/>
        </w:rPr>
        <w:t>E</w:t>
      </w:r>
      <w:r>
        <w:rPr>
          <w:color w:val="2B2A29"/>
          <w:w w:val="105"/>
        </w:rPr>
        <w:t>。此外，在破解这样的代码时，我们可以使用语言的其他特征，例如出现具有相同字母的两个字母单词，例如EE、SS和OO，在</w:t>
      </w:r>
      <w:r>
        <w:rPr>
          <w:color w:val="2B2A29"/>
          <w:spacing w:val="-8"/>
          <w:w w:val="105"/>
        </w:rPr>
        <w:t>那</w:t>
      </w:r>
      <w:r>
        <w:rPr>
          <w:color w:val="2B2A29"/>
          <w:w w:val="105"/>
        </w:rPr>
        <w:t>里你通常不会看到像ZZ或KK这样的字母。这些可以用</w:t>
      </w:r>
      <w:r>
        <w:rPr>
          <w:color w:val="2B2A29"/>
          <w:spacing w:val="-9"/>
          <w:w w:val="105"/>
        </w:rPr>
        <w:t>作</w:t>
      </w:r>
      <w:r>
        <w:rPr>
          <w:color w:val="2B2A29"/>
          <w:w w:val="105"/>
        </w:rPr>
        <w:t>缩小</w:t>
      </w:r>
      <w:r>
        <w:rPr>
          <w:color w:val="2B2A29"/>
          <w:spacing w:val="-11"/>
          <w:w w:val="105"/>
        </w:rPr>
        <w:t>范围</w:t>
      </w:r>
      <w:r>
        <w:rPr>
          <w:color w:val="2B2A29"/>
          <w:w w:val="105"/>
        </w:rPr>
        <w:t>并找出密码密钥的提示。</w:t>
      </w:r>
    </w:p>
    <w:p>
      <w:pPr>
        <w:spacing w:after="0" w:line="304" w:lineRule="auto"/>
        <w:sectPr>
          <w:pgSz w:w="10080" w:h="14400"/>
          <w:pgMar w:top="1260" w:right="560" w:bottom="1260" w:left="560" w:header="1037" w:footer="1070" w:gutter="0"/>
          <w:cols w:space="720" w:num="1"/>
        </w:sectPr>
      </w:pPr>
    </w:p>
    <w:p>
      <w:pPr>
        <w:pStyle w:val="11"/>
        <w:rPr>
          <w:sz w:val="10"/>
        </w:rPr>
      </w:pPr>
    </w:p>
    <w:p>
      <w:r>
        <w:rPr>
          <w:color w:val="2B2A29"/>
          <w:w w:val="75"/>
        </w:rPr>
        <w:t>XOR</w:t>
      </w:r>
      <w:r>
        <w:rPr>
          <w:color w:val="2B2A29"/>
          <w:spacing w:val="57"/>
        </w:rPr>
        <w:t xml:space="preserve"> </w:t>
      </w:r>
      <w:r>
        <w:rPr>
          <w:color w:val="2B2A29"/>
          <w:w w:val="75"/>
        </w:rPr>
        <w:t>Cipher</w:t>
      </w:r>
    </w:p>
    <w:p>
      <w:pPr>
        <w:pStyle w:val="7"/>
        <w:spacing w:before="107"/>
        <w:ind w:left="159"/>
        <w:jc w:val="both"/>
      </w:pPr>
      <w:bookmarkStart w:id="201" w:name="_bookmark190"/>
      <w:bookmarkEnd w:id="201"/>
      <w:r>
        <w:rPr>
          <w:color w:val="2B2A29"/>
          <w:w w:val="75"/>
        </w:rPr>
        <w:t>XOR密码</w:t>
      </w:r>
    </w:p>
    <w:p>
      <w:r>
        <w:rPr>
          <w:color w:val="2B2A29"/>
          <w:w w:val="105"/>
        </w:rPr>
        <w:t>In</w:t>
      </w:r>
      <w:r>
        <w:rPr>
          <w:color w:val="2B2A29"/>
          <w:spacing w:val="-13"/>
          <w:w w:val="105"/>
        </w:rPr>
        <w:t xml:space="preserve"> </w:t>
      </w:r>
      <w:r>
        <w:rPr>
          <w:color w:val="2B2A29"/>
          <w:w w:val="105"/>
        </w:rPr>
        <w:t>this</w:t>
      </w:r>
      <w:r>
        <w:rPr>
          <w:color w:val="2B2A29"/>
          <w:spacing w:val="-13"/>
          <w:w w:val="105"/>
        </w:rPr>
        <w:t xml:space="preserve"> </w:t>
      </w:r>
      <w:r>
        <w:rPr>
          <w:color w:val="2B2A29"/>
          <w:w w:val="105"/>
        </w:rPr>
        <w:t>section,</w:t>
      </w:r>
      <w:r>
        <w:rPr>
          <w:color w:val="2B2A29"/>
          <w:spacing w:val="-13"/>
          <w:w w:val="105"/>
        </w:rPr>
        <w:t xml:space="preserve"> </w:t>
      </w:r>
      <w:r>
        <w:rPr>
          <w:color w:val="2B2A29"/>
          <w:w w:val="105"/>
        </w:rPr>
        <w:t>we</w:t>
      </w:r>
      <w:r>
        <w:rPr>
          <w:color w:val="2B2A29"/>
          <w:spacing w:val="-13"/>
          <w:w w:val="105"/>
        </w:rPr>
        <w:t xml:space="preserve"> </w:t>
      </w:r>
      <w:r>
        <w:rPr>
          <w:color w:val="2B2A29"/>
          <w:w w:val="105"/>
        </w:rPr>
        <w:t>will</w:t>
      </w:r>
      <w:r>
        <w:rPr>
          <w:color w:val="2B2A29"/>
          <w:spacing w:val="-13"/>
          <w:w w:val="105"/>
        </w:rPr>
        <w:t xml:space="preserve"> </w:t>
      </w:r>
      <w:r>
        <w:rPr>
          <w:color w:val="2B2A29"/>
          <w:w w:val="105"/>
        </w:rPr>
        <w:t>be</w:t>
      </w:r>
      <w:r>
        <w:rPr>
          <w:color w:val="2B2A29"/>
          <w:spacing w:val="-13"/>
          <w:w w:val="105"/>
        </w:rPr>
        <w:t xml:space="preserve"> </w:t>
      </w:r>
      <w:r>
        <w:rPr>
          <w:color w:val="2B2A29"/>
          <w:w w:val="105"/>
        </w:rPr>
        <w:t>creating</w:t>
      </w:r>
      <w:r>
        <w:rPr>
          <w:color w:val="2B2A29"/>
          <w:spacing w:val="-13"/>
          <w:w w:val="105"/>
        </w:rPr>
        <w:t xml:space="preserve"> </w:t>
      </w:r>
      <w:r>
        <w:rPr>
          <w:color w:val="2B2A29"/>
          <w:w w:val="105"/>
        </w:rPr>
        <w:t>an</w:t>
      </w:r>
      <w:r>
        <w:rPr>
          <w:color w:val="2B2A29"/>
          <w:spacing w:val="-13"/>
          <w:w w:val="105"/>
        </w:rPr>
        <w:t xml:space="preserve"> </w:t>
      </w:r>
      <w:r>
        <w:rPr>
          <w:color w:val="2B2A29"/>
          <w:w w:val="105"/>
        </w:rPr>
        <w:t>implementation</w:t>
      </w:r>
      <w:r>
        <w:rPr>
          <w:color w:val="2B2A29"/>
          <w:spacing w:val="-13"/>
          <w:w w:val="105"/>
        </w:rPr>
        <w:t xml:space="preserve"> </w:t>
      </w:r>
      <w:r>
        <w:rPr>
          <w:color w:val="2B2A29"/>
          <w:w w:val="105"/>
        </w:rPr>
        <w:t>of</w:t>
      </w:r>
      <w:r>
        <w:rPr>
          <w:color w:val="2B2A29"/>
          <w:spacing w:val="-13"/>
          <w:w w:val="105"/>
        </w:rPr>
        <w:t xml:space="preserve"> </w:t>
      </w:r>
      <w:r>
        <w:rPr>
          <w:color w:val="2B2A29"/>
          <w:w w:val="105"/>
        </w:rPr>
        <w:t>a</w:t>
      </w:r>
      <w:r>
        <w:rPr>
          <w:color w:val="2B2A29"/>
          <w:spacing w:val="-13"/>
          <w:w w:val="105"/>
        </w:rPr>
        <w:t xml:space="preserve"> </w:t>
      </w:r>
      <w:r>
        <w:rPr>
          <w:color w:val="2B2A29"/>
          <w:w w:val="105"/>
        </w:rPr>
        <w:t>simple</w:t>
      </w:r>
      <w:r>
        <w:rPr>
          <w:color w:val="2B2A29"/>
          <w:spacing w:val="-13"/>
          <w:w w:val="105"/>
        </w:rPr>
        <w:t xml:space="preserve"> </w:t>
      </w:r>
      <w:r>
        <w:rPr>
          <w:color w:val="2B2A29"/>
          <w:w w:val="105"/>
        </w:rPr>
        <w:t>cipher,</w:t>
      </w:r>
      <w:r>
        <w:rPr>
          <w:color w:val="2B2A29"/>
          <w:spacing w:val="-13"/>
          <w:w w:val="105"/>
        </w:rPr>
        <w:t xml:space="preserve"> </w:t>
      </w:r>
      <w:r>
        <w:rPr>
          <w:color w:val="2B2A29"/>
          <w:w w:val="105"/>
        </w:rPr>
        <w:t>which</w:t>
      </w:r>
      <w:r>
        <w:rPr>
          <w:color w:val="2B2A29"/>
          <w:spacing w:val="-13"/>
          <w:w w:val="105"/>
        </w:rPr>
        <w:t xml:space="preserve"> </w:t>
      </w:r>
      <w:r>
        <w:rPr>
          <w:color w:val="2B2A29"/>
          <w:w w:val="105"/>
        </w:rPr>
        <w:t>will</w:t>
      </w:r>
      <w:r>
        <w:rPr>
          <w:color w:val="2B2A29"/>
          <w:spacing w:val="-12"/>
          <w:w w:val="105"/>
        </w:rPr>
        <w:t xml:space="preserve"> </w:t>
      </w:r>
      <w:r>
        <w:rPr>
          <w:color w:val="2B2A29"/>
          <w:w w:val="105"/>
        </w:rPr>
        <w:t>take</w:t>
      </w:r>
      <w:r>
        <w:rPr>
          <w:color w:val="2B2A29"/>
          <w:spacing w:val="-13"/>
          <w:w w:val="105"/>
        </w:rPr>
        <w:t xml:space="preserve"> </w:t>
      </w:r>
      <w:r>
        <w:rPr>
          <w:color w:val="2B2A29"/>
          <w:w w:val="105"/>
        </w:rPr>
        <w:t>in</w:t>
      </w:r>
      <w:r>
        <w:rPr>
          <w:color w:val="2B2A29"/>
          <w:spacing w:val="-56"/>
          <w:w w:val="105"/>
        </w:rPr>
        <w:t xml:space="preserve"> </w:t>
      </w:r>
      <w:r>
        <w:rPr>
          <w:color w:val="2B2A29"/>
          <w:w w:val="105"/>
        </w:rPr>
        <w:t>some</w:t>
      </w:r>
      <w:r>
        <w:rPr>
          <w:color w:val="2B2A29"/>
          <w:spacing w:val="-13"/>
          <w:w w:val="105"/>
        </w:rPr>
        <w:t xml:space="preserve"> </w:t>
      </w:r>
      <w:r>
        <w:rPr>
          <w:color w:val="2B2A29"/>
          <w:w w:val="105"/>
        </w:rPr>
        <w:t>binary</w:t>
      </w:r>
      <w:r>
        <w:rPr>
          <w:color w:val="2B2A29"/>
          <w:spacing w:val="-12"/>
          <w:w w:val="105"/>
        </w:rPr>
        <w:t xml:space="preserve"> </w:t>
      </w:r>
      <w:r>
        <w:rPr>
          <w:color w:val="2B2A29"/>
          <w:w w:val="105"/>
        </w:rPr>
        <w:t>data,</w:t>
      </w:r>
      <w:r>
        <w:rPr>
          <w:color w:val="2B2A29"/>
          <w:spacing w:val="-12"/>
          <w:w w:val="105"/>
        </w:rPr>
        <w:t xml:space="preserve"> </w:t>
      </w:r>
      <w:r>
        <w:rPr>
          <w:color w:val="2B2A29"/>
          <w:w w:val="105"/>
        </w:rPr>
        <w:t>along</w:t>
      </w:r>
      <w:r>
        <w:rPr>
          <w:color w:val="2B2A29"/>
          <w:spacing w:val="-13"/>
          <w:w w:val="105"/>
        </w:rPr>
        <w:t xml:space="preserve"> </w:t>
      </w:r>
      <w:r>
        <w:rPr>
          <w:color w:val="2B2A29"/>
          <w:w w:val="105"/>
        </w:rPr>
        <w:t>with</w:t>
      </w:r>
      <w:r>
        <w:rPr>
          <w:color w:val="2B2A29"/>
          <w:spacing w:val="-12"/>
          <w:w w:val="105"/>
        </w:rPr>
        <w:t xml:space="preserve"> </w:t>
      </w:r>
      <w:r>
        <w:rPr>
          <w:color w:val="2B2A29"/>
          <w:w w:val="105"/>
        </w:rPr>
        <w:t>a</w:t>
      </w:r>
      <w:r>
        <w:rPr>
          <w:color w:val="2B2A29"/>
          <w:spacing w:val="-12"/>
          <w:w w:val="105"/>
        </w:rPr>
        <w:t xml:space="preserve"> </w:t>
      </w:r>
      <w:r>
        <w:rPr>
          <w:color w:val="2B2A29"/>
          <w:w w:val="105"/>
        </w:rPr>
        <w:t>key,</w:t>
      </w:r>
      <w:r>
        <w:rPr>
          <w:color w:val="2B2A29"/>
          <w:spacing w:val="-13"/>
          <w:w w:val="105"/>
        </w:rPr>
        <w:t xml:space="preserve"> </w:t>
      </w:r>
      <w:r>
        <w:rPr>
          <w:color w:val="2B2A29"/>
          <w:w w:val="105"/>
        </w:rPr>
        <w:t>to</w:t>
      </w:r>
      <w:r>
        <w:rPr>
          <w:color w:val="2B2A29"/>
          <w:spacing w:val="-12"/>
          <w:w w:val="105"/>
        </w:rPr>
        <w:t xml:space="preserve"> </w:t>
      </w:r>
      <w:r>
        <w:rPr>
          <w:color w:val="2B2A29"/>
          <w:w w:val="105"/>
        </w:rPr>
        <w:t>generate</w:t>
      </w:r>
      <w:r>
        <w:rPr>
          <w:color w:val="2B2A29"/>
          <w:spacing w:val="-12"/>
          <w:w w:val="105"/>
        </w:rPr>
        <w:t xml:space="preserve"> </w:t>
      </w:r>
      <w:r>
        <w:rPr>
          <w:color w:val="2B2A29"/>
          <w:w w:val="105"/>
        </w:rPr>
        <w:t>the</w:t>
      </w:r>
      <w:r>
        <w:rPr>
          <w:color w:val="2B2A29"/>
          <w:spacing w:val="-13"/>
          <w:w w:val="105"/>
        </w:rPr>
        <w:t xml:space="preserve"> </w:t>
      </w:r>
      <w:r>
        <w:rPr>
          <w:color w:val="2B2A29"/>
          <w:w w:val="105"/>
        </w:rPr>
        <w:t>ciphertext.</w:t>
      </w:r>
      <w:r>
        <w:rPr>
          <w:color w:val="2B2A29"/>
          <w:spacing w:val="-12"/>
          <w:w w:val="105"/>
        </w:rPr>
        <w:t xml:space="preserve"> </w:t>
      </w:r>
      <w:r>
        <w:rPr>
          <w:color w:val="2B2A29"/>
          <w:w w:val="105"/>
        </w:rPr>
        <w:t>It</w:t>
      </w:r>
      <w:r>
        <w:rPr>
          <w:color w:val="2B2A29"/>
          <w:spacing w:val="-12"/>
          <w:w w:val="105"/>
        </w:rPr>
        <w:t xml:space="preserve"> </w:t>
      </w:r>
      <w:r>
        <w:rPr>
          <w:color w:val="2B2A29"/>
          <w:w w:val="105"/>
        </w:rPr>
        <w:t>will</w:t>
      </w:r>
      <w:r>
        <w:rPr>
          <w:color w:val="2B2A29"/>
          <w:spacing w:val="-13"/>
          <w:w w:val="105"/>
        </w:rPr>
        <w:t xml:space="preserve"> </w:t>
      </w:r>
      <w:r>
        <w:rPr>
          <w:color w:val="2B2A29"/>
          <w:w w:val="105"/>
        </w:rPr>
        <w:t>also</w:t>
      </w:r>
      <w:r>
        <w:rPr>
          <w:color w:val="2B2A29"/>
          <w:spacing w:val="-12"/>
          <w:w w:val="105"/>
        </w:rPr>
        <w:t xml:space="preserve"> </w:t>
      </w:r>
      <w:r>
        <w:rPr>
          <w:color w:val="2B2A29"/>
          <w:w w:val="105"/>
        </w:rPr>
        <w:t>take</w:t>
      </w:r>
      <w:r>
        <w:rPr>
          <w:color w:val="2B2A29"/>
          <w:spacing w:val="-12"/>
          <w:w w:val="105"/>
        </w:rPr>
        <w:t xml:space="preserve"> </w:t>
      </w:r>
      <w:r>
        <w:rPr>
          <w:color w:val="2B2A29"/>
          <w:w w:val="105"/>
        </w:rPr>
        <w:t>in</w:t>
      </w:r>
      <w:r>
        <w:rPr>
          <w:color w:val="2B2A29"/>
          <w:spacing w:val="-13"/>
          <w:w w:val="105"/>
        </w:rPr>
        <w:t xml:space="preserve"> </w:t>
      </w:r>
      <w:r>
        <w:rPr>
          <w:color w:val="2B2A29"/>
          <w:w w:val="105"/>
        </w:rPr>
        <w:t>ciphertext</w:t>
      </w:r>
      <w:r>
        <w:rPr>
          <w:color w:val="2B2A29"/>
          <w:spacing w:val="-55"/>
          <w:w w:val="105"/>
        </w:rPr>
        <w:t xml:space="preserve"> </w:t>
      </w:r>
      <w:r>
        <w:rPr>
          <w:color w:val="2B2A29"/>
          <w:w w:val="105"/>
        </w:rPr>
        <w:t>and</w:t>
      </w:r>
      <w:r>
        <w:rPr>
          <w:color w:val="2B2A29"/>
          <w:spacing w:val="-14"/>
          <w:w w:val="105"/>
        </w:rPr>
        <w:t xml:space="preserve"> </w:t>
      </w:r>
      <w:r>
        <w:rPr>
          <w:color w:val="2B2A29"/>
          <w:w w:val="105"/>
        </w:rPr>
        <w:t>the</w:t>
      </w:r>
      <w:r>
        <w:rPr>
          <w:color w:val="2B2A29"/>
          <w:spacing w:val="-14"/>
          <w:w w:val="105"/>
        </w:rPr>
        <w:t xml:space="preserve"> </w:t>
      </w:r>
      <w:r>
        <w:rPr>
          <w:color w:val="2B2A29"/>
          <w:w w:val="105"/>
        </w:rPr>
        <w:t>key</w:t>
      </w:r>
      <w:r>
        <w:rPr>
          <w:color w:val="2B2A29"/>
          <w:spacing w:val="-14"/>
          <w:w w:val="105"/>
        </w:rPr>
        <w:t xml:space="preserve"> </w:t>
      </w:r>
      <w:r>
        <w:rPr>
          <w:color w:val="2B2A29"/>
          <w:w w:val="105"/>
        </w:rPr>
        <w:t>to</w:t>
      </w:r>
      <w:r>
        <w:rPr>
          <w:color w:val="2B2A29"/>
          <w:spacing w:val="-14"/>
          <w:w w:val="105"/>
        </w:rPr>
        <w:t xml:space="preserve"> </w:t>
      </w:r>
      <w:r>
        <w:rPr>
          <w:color w:val="2B2A29"/>
          <w:w w:val="105"/>
        </w:rPr>
        <w:t>decrypt</w:t>
      </w:r>
      <w:r>
        <w:rPr>
          <w:color w:val="2B2A29"/>
          <w:spacing w:val="-14"/>
          <w:w w:val="105"/>
        </w:rPr>
        <w:t xml:space="preserve"> </w:t>
      </w:r>
      <w:r>
        <w:rPr>
          <w:color w:val="2B2A29"/>
          <w:w w:val="105"/>
        </w:rPr>
        <w:t>and</w:t>
      </w:r>
      <w:r>
        <w:rPr>
          <w:color w:val="2B2A29"/>
          <w:spacing w:val="-14"/>
          <w:w w:val="105"/>
        </w:rPr>
        <w:t xml:space="preserve"> </w:t>
      </w:r>
      <w:r>
        <w:rPr>
          <w:color w:val="2B2A29"/>
          <w:w w:val="105"/>
        </w:rPr>
        <w:t>generate</w:t>
      </w:r>
      <w:r>
        <w:rPr>
          <w:color w:val="2B2A29"/>
          <w:spacing w:val="-14"/>
          <w:w w:val="105"/>
        </w:rPr>
        <w:t xml:space="preserve"> </w:t>
      </w:r>
      <w:r>
        <w:rPr>
          <w:color w:val="2B2A29"/>
          <w:w w:val="105"/>
        </w:rPr>
        <w:t>the</w:t>
      </w:r>
      <w:r>
        <w:rPr>
          <w:color w:val="2B2A29"/>
          <w:spacing w:val="-13"/>
          <w:w w:val="105"/>
        </w:rPr>
        <w:t xml:space="preserve"> </w:t>
      </w:r>
      <w:r>
        <w:rPr>
          <w:color w:val="2B2A29"/>
          <w:w w:val="105"/>
        </w:rPr>
        <w:t>original</w:t>
      </w:r>
      <w:r>
        <w:rPr>
          <w:color w:val="2B2A29"/>
          <w:spacing w:val="-14"/>
          <w:w w:val="105"/>
        </w:rPr>
        <w:t xml:space="preserve"> </w:t>
      </w:r>
      <w:r>
        <w:rPr>
          <w:color w:val="2B2A29"/>
          <w:w w:val="105"/>
        </w:rPr>
        <w:t>data.</w:t>
      </w:r>
      <w:r>
        <w:rPr>
          <w:color w:val="2B2A29"/>
          <w:spacing w:val="-14"/>
          <w:w w:val="105"/>
        </w:rPr>
        <w:t xml:space="preserve"> </w:t>
      </w:r>
      <w:r>
        <w:rPr>
          <w:color w:val="2B2A29"/>
          <w:w w:val="105"/>
        </w:rPr>
        <w:t>Let’s</w:t>
      </w:r>
      <w:r>
        <w:rPr>
          <w:color w:val="2B2A29"/>
          <w:spacing w:val="-14"/>
          <w:w w:val="105"/>
        </w:rPr>
        <w:t xml:space="preserve"> </w:t>
      </w:r>
      <w:r>
        <w:rPr>
          <w:color w:val="2B2A29"/>
          <w:w w:val="105"/>
        </w:rPr>
        <w:t>think</w:t>
      </w:r>
      <w:r>
        <w:rPr>
          <w:color w:val="2B2A29"/>
          <w:spacing w:val="-14"/>
          <w:w w:val="105"/>
        </w:rPr>
        <w:t xml:space="preserve"> </w:t>
      </w:r>
      <w:r>
        <w:rPr>
          <w:color w:val="2B2A29"/>
          <w:w w:val="105"/>
        </w:rPr>
        <w:t>of</w:t>
      </w:r>
      <w:r>
        <w:rPr>
          <w:color w:val="2B2A29"/>
          <w:spacing w:val="-14"/>
          <w:w w:val="105"/>
        </w:rPr>
        <w:t xml:space="preserve"> </w:t>
      </w:r>
      <w:r>
        <w:rPr>
          <w:color w:val="2B2A29"/>
          <w:w w:val="105"/>
        </w:rPr>
        <w:t>a</w:t>
      </w:r>
      <w:r>
        <w:rPr>
          <w:color w:val="2B2A29"/>
          <w:spacing w:val="-14"/>
          <w:w w:val="105"/>
        </w:rPr>
        <w:t xml:space="preserve"> </w:t>
      </w:r>
      <w:r>
        <w:rPr>
          <w:color w:val="2B2A29"/>
          <w:w w:val="105"/>
        </w:rPr>
        <w:t>way</w:t>
      </w:r>
      <w:r>
        <w:rPr>
          <w:color w:val="2B2A29"/>
          <w:spacing w:val="-14"/>
          <w:w w:val="105"/>
        </w:rPr>
        <w:t xml:space="preserve"> </w:t>
      </w:r>
      <w:r>
        <w:rPr>
          <w:color w:val="2B2A29"/>
          <w:w w:val="105"/>
        </w:rPr>
        <w:t>to</w:t>
      </w:r>
      <w:r>
        <w:rPr>
          <w:color w:val="2B2A29"/>
          <w:spacing w:val="-13"/>
          <w:w w:val="105"/>
        </w:rPr>
        <w:t xml:space="preserve"> </w:t>
      </w:r>
      <w:r>
        <w:rPr>
          <w:color w:val="2B2A29"/>
          <w:w w:val="105"/>
        </w:rPr>
        <w:t>do</w:t>
      </w:r>
      <w:r>
        <w:rPr>
          <w:color w:val="2B2A29"/>
          <w:spacing w:val="-14"/>
          <w:w w:val="105"/>
        </w:rPr>
        <w:t xml:space="preserve"> </w:t>
      </w:r>
      <w:r>
        <w:rPr>
          <w:color w:val="2B2A29"/>
          <w:w w:val="105"/>
        </w:rPr>
        <w:t>this.</w:t>
      </w:r>
    </w:p>
    <w:p>
      <w:pPr>
        <w:pStyle w:val="11"/>
        <w:spacing w:before="207" w:line="304" w:lineRule="auto"/>
        <w:ind w:left="160" w:right="518"/>
        <w:jc w:val="both"/>
      </w:pPr>
      <w:r>
        <w:rPr>
          <w:color w:val="2B2A29"/>
          <w:w w:val="105"/>
        </w:rPr>
        <w:t>在本节中，我们将创建一个简单密码的实现，它将接收一些二进制数据和密钥，以生成密文。它还将采用密文和密钥来解密和生成原始数据。让我们想想办法。</w:t>
      </w:r>
    </w:p>
    <w:p>
      <w:r>
        <w:rPr>
          <w:color w:val="2B2A29"/>
          <w:w w:val="105"/>
        </w:rPr>
        <w:t>The cipher key should be responsible for scrambling the input data and creating</w:t>
      </w:r>
      <w:r>
        <w:rPr>
          <w:color w:val="2B2A29"/>
          <w:spacing w:val="1"/>
          <w:w w:val="105"/>
        </w:rPr>
        <w:t xml:space="preserve"> </w:t>
      </w:r>
      <w:r>
        <w:rPr>
          <w:color w:val="2B2A29"/>
          <w:w w:val="105"/>
        </w:rPr>
        <w:t>output</w:t>
      </w:r>
      <w:r>
        <w:rPr>
          <w:color w:val="2B2A29"/>
          <w:spacing w:val="-15"/>
          <w:w w:val="105"/>
        </w:rPr>
        <w:t xml:space="preserve"> </w:t>
      </w:r>
      <w:r>
        <w:rPr>
          <w:color w:val="2B2A29"/>
          <w:w w:val="105"/>
        </w:rPr>
        <w:t>that</w:t>
      </w:r>
      <w:r>
        <w:rPr>
          <w:color w:val="2B2A29"/>
          <w:spacing w:val="-15"/>
          <w:w w:val="105"/>
        </w:rPr>
        <w:t xml:space="preserve"> </w:t>
      </w:r>
      <w:r>
        <w:rPr>
          <w:color w:val="2B2A29"/>
          <w:w w:val="105"/>
        </w:rPr>
        <w:t>does</w:t>
      </w:r>
      <w:r>
        <w:rPr>
          <w:color w:val="2B2A29"/>
          <w:spacing w:val="-14"/>
          <w:w w:val="105"/>
        </w:rPr>
        <w:t xml:space="preserve"> </w:t>
      </w:r>
      <w:r>
        <w:rPr>
          <w:color w:val="2B2A29"/>
          <w:w w:val="105"/>
        </w:rPr>
        <w:t>not</w:t>
      </w:r>
      <w:r>
        <w:rPr>
          <w:color w:val="2B2A29"/>
          <w:spacing w:val="-15"/>
          <w:w w:val="105"/>
        </w:rPr>
        <w:t xml:space="preserve"> </w:t>
      </w:r>
      <w:r>
        <w:rPr>
          <w:color w:val="2B2A29"/>
          <w:w w:val="105"/>
        </w:rPr>
        <w:t>look</w:t>
      </w:r>
      <w:r>
        <w:rPr>
          <w:color w:val="2B2A29"/>
          <w:spacing w:val="-14"/>
          <w:w w:val="105"/>
        </w:rPr>
        <w:t xml:space="preserve"> </w:t>
      </w:r>
      <w:r>
        <w:rPr>
          <w:color w:val="2B2A29"/>
          <w:w w:val="105"/>
        </w:rPr>
        <w:t>like</w:t>
      </w:r>
      <w:r>
        <w:rPr>
          <w:color w:val="2B2A29"/>
          <w:spacing w:val="-15"/>
          <w:w w:val="105"/>
        </w:rPr>
        <w:t xml:space="preserve"> </w:t>
      </w:r>
      <w:r>
        <w:rPr>
          <w:color w:val="2B2A29"/>
          <w:w w:val="105"/>
        </w:rPr>
        <w:t>the</w:t>
      </w:r>
      <w:r>
        <w:rPr>
          <w:color w:val="2B2A29"/>
          <w:spacing w:val="-15"/>
          <w:w w:val="105"/>
        </w:rPr>
        <w:t xml:space="preserve"> </w:t>
      </w:r>
      <w:r>
        <w:rPr>
          <w:color w:val="2B2A29"/>
          <w:w w:val="105"/>
        </w:rPr>
        <w:t>input</w:t>
      </w:r>
      <w:r>
        <w:rPr>
          <w:color w:val="2B2A29"/>
          <w:spacing w:val="-14"/>
          <w:w w:val="105"/>
        </w:rPr>
        <w:t xml:space="preserve"> </w:t>
      </w:r>
      <w:r>
        <w:rPr>
          <w:color w:val="2B2A29"/>
          <w:w w:val="105"/>
        </w:rPr>
        <w:t>data.</w:t>
      </w:r>
      <w:r>
        <w:rPr>
          <w:color w:val="2B2A29"/>
          <w:spacing w:val="-15"/>
          <w:w w:val="105"/>
        </w:rPr>
        <w:t xml:space="preserve"> </w:t>
      </w:r>
      <w:r>
        <w:rPr>
          <w:color w:val="2B2A29"/>
          <w:w w:val="105"/>
        </w:rPr>
        <w:t>Let’s</w:t>
      </w:r>
      <w:r>
        <w:rPr>
          <w:color w:val="2B2A29"/>
          <w:spacing w:val="-14"/>
          <w:w w:val="105"/>
        </w:rPr>
        <w:t xml:space="preserve"> </w:t>
      </w:r>
      <w:r>
        <w:rPr>
          <w:color w:val="2B2A29"/>
          <w:w w:val="105"/>
        </w:rPr>
        <w:t>make</w:t>
      </w:r>
      <w:r>
        <w:rPr>
          <w:color w:val="2B2A29"/>
          <w:spacing w:val="-15"/>
          <w:w w:val="105"/>
        </w:rPr>
        <w:t xml:space="preserve"> </w:t>
      </w:r>
      <w:r>
        <w:rPr>
          <w:color w:val="2B2A29"/>
          <w:w w:val="105"/>
        </w:rPr>
        <w:t>our</w:t>
      </w:r>
      <w:r>
        <w:rPr>
          <w:color w:val="2B2A29"/>
          <w:spacing w:val="-15"/>
          <w:w w:val="105"/>
        </w:rPr>
        <w:t xml:space="preserve"> </w:t>
      </w:r>
      <w:r>
        <w:rPr>
          <w:color w:val="2B2A29"/>
          <w:w w:val="105"/>
        </w:rPr>
        <w:t>key</w:t>
      </w:r>
      <w:r>
        <w:rPr>
          <w:color w:val="2B2A29"/>
          <w:spacing w:val="-14"/>
          <w:w w:val="105"/>
        </w:rPr>
        <w:t xml:space="preserve"> </w:t>
      </w:r>
      <w:r>
        <w:rPr>
          <w:color w:val="2B2A29"/>
          <w:w w:val="105"/>
        </w:rPr>
        <w:t>size</w:t>
      </w:r>
      <w:r>
        <w:rPr>
          <w:color w:val="2B2A29"/>
          <w:spacing w:val="-15"/>
          <w:w w:val="105"/>
        </w:rPr>
        <w:t xml:space="preserve"> </w:t>
      </w:r>
      <w:r>
        <w:rPr>
          <w:color w:val="2B2A29"/>
          <w:w w:val="105"/>
        </w:rPr>
        <w:t>1</w:t>
      </w:r>
      <w:r>
        <w:rPr>
          <w:color w:val="2B2A29"/>
          <w:spacing w:val="-14"/>
          <w:w w:val="105"/>
        </w:rPr>
        <w:t xml:space="preserve"> </w:t>
      </w:r>
      <w:r>
        <w:rPr>
          <w:color w:val="2B2A29"/>
          <w:w w:val="105"/>
        </w:rPr>
        <w:t>byte,</w:t>
      </w:r>
      <w:r>
        <w:rPr>
          <w:color w:val="2B2A29"/>
          <w:spacing w:val="-15"/>
          <w:w w:val="105"/>
        </w:rPr>
        <w:t xml:space="preserve"> </w:t>
      </w:r>
      <w:r>
        <w:rPr>
          <w:color w:val="2B2A29"/>
          <w:w w:val="105"/>
        </w:rPr>
        <w:t>or</w:t>
      </w:r>
      <w:r>
        <w:rPr>
          <w:color w:val="2B2A29"/>
          <w:spacing w:val="-15"/>
          <w:w w:val="105"/>
        </w:rPr>
        <w:t xml:space="preserve"> </w:t>
      </w:r>
      <w:r>
        <w:rPr>
          <w:color w:val="2B2A29"/>
          <w:w w:val="105"/>
        </w:rPr>
        <w:t>8</w:t>
      </w:r>
      <w:r>
        <w:rPr>
          <w:color w:val="2B2A29"/>
          <w:spacing w:val="-14"/>
          <w:w w:val="105"/>
        </w:rPr>
        <w:t xml:space="preserve"> </w:t>
      </w:r>
      <w:r>
        <w:rPr>
          <w:color w:val="2B2A29"/>
          <w:w w:val="105"/>
        </w:rPr>
        <w:t>bits.</w:t>
      </w:r>
      <w:r>
        <w:rPr>
          <w:color w:val="2B2A29"/>
          <w:spacing w:val="-15"/>
          <w:w w:val="105"/>
        </w:rPr>
        <w:t xml:space="preserve"> </w:t>
      </w:r>
      <w:r>
        <w:rPr>
          <w:color w:val="2B2A29"/>
          <w:w w:val="105"/>
        </w:rPr>
        <w:t>This</w:t>
      </w:r>
      <w:r>
        <w:rPr>
          <w:color w:val="2B2A29"/>
          <w:spacing w:val="1"/>
          <w:w w:val="105"/>
        </w:rPr>
        <w:t xml:space="preserve"> </w:t>
      </w:r>
      <w:r>
        <w:rPr>
          <w:color w:val="2B2A29"/>
          <w:w w:val="105"/>
        </w:rPr>
        <w:t>will</w:t>
      </w:r>
      <w:r>
        <w:rPr>
          <w:color w:val="2B2A29"/>
          <w:spacing w:val="-11"/>
          <w:w w:val="105"/>
        </w:rPr>
        <w:t xml:space="preserve"> </w:t>
      </w:r>
      <w:r>
        <w:rPr>
          <w:color w:val="2B2A29"/>
          <w:w w:val="105"/>
        </w:rPr>
        <w:t>give</w:t>
      </w:r>
      <w:r>
        <w:rPr>
          <w:color w:val="2B2A29"/>
          <w:spacing w:val="-10"/>
          <w:w w:val="105"/>
        </w:rPr>
        <w:t xml:space="preserve"> </w:t>
      </w:r>
      <w:r>
        <w:rPr>
          <w:color w:val="2B2A29"/>
          <w:w w:val="105"/>
        </w:rPr>
        <w:t>an</w:t>
      </w:r>
      <w:r>
        <w:rPr>
          <w:color w:val="2B2A29"/>
          <w:spacing w:val="-10"/>
          <w:w w:val="105"/>
        </w:rPr>
        <w:t xml:space="preserve"> </w:t>
      </w:r>
      <w:r>
        <w:rPr>
          <w:color w:val="2B2A29"/>
          <w:w w:val="105"/>
        </w:rPr>
        <w:t>instruction</w:t>
      </w:r>
      <w:r>
        <w:rPr>
          <w:color w:val="2B2A29"/>
          <w:spacing w:val="-10"/>
          <w:w w:val="105"/>
        </w:rPr>
        <w:t xml:space="preserve"> </w:t>
      </w:r>
      <w:r>
        <w:rPr>
          <w:color w:val="2B2A29"/>
          <w:w w:val="105"/>
        </w:rPr>
        <w:t>to</w:t>
      </w:r>
      <w:r>
        <w:rPr>
          <w:color w:val="2B2A29"/>
          <w:spacing w:val="-10"/>
          <w:w w:val="105"/>
        </w:rPr>
        <w:t xml:space="preserve"> </w:t>
      </w:r>
      <w:r>
        <w:rPr>
          <w:color w:val="2B2A29"/>
          <w:w w:val="105"/>
        </w:rPr>
        <w:t>one</w:t>
      </w:r>
      <w:r>
        <w:rPr>
          <w:color w:val="2B2A29"/>
          <w:spacing w:val="-10"/>
          <w:w w:val="105"/>
        </w:rPr>
        <w:t xml:space="preserve"> </w:t>
      </w:r>
      <w:r>
        <w:rPr>
          <w:color w:val="2B2A29"/>
          <w:w w:val="105"/>
        </w:rPr>
        <w:t>input</w:t>
      </w:r>
      <w:r>
        <w:rPr>
          <w:color w:val="2B2A29"/>
          <w:spacing w:val="-10"/>
          <w:w w:val="105"/>
        </w:rPr>
        <w:t xml:space="preserve"> </w:t>
      </w:r>
      <w:r>
        <w:rPr>
          <w:color w:val="2B2A29"/>
          <w:w w:val="105"/>
        </w:rPr>
        <w:t>byte</w:t>
      </w:r>
      <w:r>
        <w:rPr>
          <w:color w:val="2B2A29"/>
          <w:spacing w:val="-10"/>
          <w:w w:val="105"/>
        </w:rPr>
        <w:t xml:space="preserve"> </w:t>
      </w:r>
      <w:r>
        <w:rPr>
          <w:color w:val="2B2A29"/>
          <w:w w:val="105"/>
        </w:rPr>
        <w:t>on</w:t>
      </w:r>
      <w:r>
        <w:rPr>
          <w:color w:val="2B2A29"/>
          <w:spacing w:val="-11"/>
          <w:w w:val="105"/>
        </w:rPr>
        <w:t xml:space="preserve"> </w:t>
      </w:r>
      <w:r>
        <w:rPr>
          <w:color w:val="2B2A29"/>
          <w:w w:val="105"/>
        </w:rPr>
        <w:t>how</w:t>
      </w:r>
      <w:r>
        <w:rPr>
          <w:color w:val="2B2A29"/>
          <w:spacing w:val="-10"/>
          <w:w w:val="105"/>
        </w:rPr>
        <w:t xml:space="preserve"> </w:t>
      </w:r>
      <w:r>
        <w:rPr>
          <w:color w:val="2B2A29"/>
          <w:w w:val="105"/>
        </w:rPr>
        <w:t>his</w:t>
      </w:r>
      <w:r>
        <w:rPr>
          <w:color w:val="2B2A29"/>
          <w:spacing w:val="-10"/>
          <w:w w:val="105"/>
        </w:rPr>
        <w:t xml:space="preserve"> </w:t>
      </w:r>
      <w:r>
        <w:rPr>
          <w:color w:val="2B2A29"/>
          <w:w w:val="105"/>
        </w:rPr>
        <w:t>value</w:t>
      </w:r>
      <w:r>
        <w:rPr>
          <w:color w:val="2B2A29"/>
          <w:spacing w:val="-10"/>
          <w:w w:val="105"/>
        </w:rPr>
        <w:t xml:space="preserve"> </w:t>
      </w:r>
      <w:r>
        <w:rPr>
          <w:color w:val="2B2A29"/>
          <w:w w:val="105"/>
        </w:rPr>
        <w:t>should</w:t>
      </w:r>
      <w:r>
        <w:rPr>
          <w:color w:val="2B2A29"/>
          <w:spacing w:val="-10"/>
          <w:w w:val="105"/>
        </w:rPr>
        <w:t xml:space="preserve"> </w:t>
      </w:r>
      <w:r>
        <w:rPr>
          <w:color w:val="2B2A29"/>
          <w:w w:val="105"/>
        </w:rPr>
        <w:t>be</w:t>
      </w:r>
      <w:r>
        <w:rPr>
          <w:color w:val="2B2A29"/>
          <w:spacing w:val="-10"/>
          <w:w w:val="105"/>
        </w:rPr>
        <w:t xml:space="preserve"> </w:t>
      </w:r>
      <w:r>
        <w:rPr>
          <w:color w:val="2B2A29"/>
          <w:w w:val="105"/>
        </w:rPr>
        <w:t>transformed.</w:t>
      </w:r>
      <w:r>
        <w:rPr>
          <w:color w:val="2B2A29"/>
          <w:spacing w:val="-10"/>
          <w:w w:val="105"/>
        </w:rPr>
        <w:t xml:space="preserve"> </w:t>
      </w:r>
      <w:r>
        <w:rPr>
          <w:color w:val="2B2A29"/>
          <w:w w:val="105"/>
        </w:rPr>
        <w:t>So,</w:t>
      </w:r>
      <w:r>
        <w:rPr>
          <w:color w:val="2B2A29"/>
          <w:spacing w:val="-10"/>
          <w:w w:val="105"/>
        </w:rPr>
        <w:t xml:space="preserve"> </w:t>
      </w:r>
      <w:r>
        <w:rPr>
          <w:color w:val="2B2A29"/>
          <w:w w:val="105"/>
        </w:rPr>
        <w:t>how</w:t>
      </w:r>
      <w:r>
        <w:rPr>
          <w:color w:val="2B2A29"/>
          <w:spacing w:val="-55"/>
          <w:w w:val="105"/>
        </w:rPr>
        <w:t xml:space="preserve"> </w:t>
      </w:r>
      <w:r>
        <w:rPr>
          <w:color w:val="2B2A29"/>
          <w:w w:val="105"/>
        </w:rPr>
        <w:t>can</w:t>
      </w:r>
      <w:r>
        <w:rPr>
          <w:color w:val="2B2A29"/>
          <w:spacing w:val="-15"/>
          <w:w w:val="105"/>
        </w:rPr>
        <w:t xml:space="preserve"> </w:t>
      </w:r>
      <w:r>
        <w:rPr>
          <w:color w:val="2B2A29"/>
          <w:w w:val="105"/>
        </w:rPr>
        <w:t>1</w:t>
      </w:r>
      <w:r>
        <w:rPr>
          <w:color w:val="2B2A29"/>
          <w:spacing w:val="-14"/>
          <w:w w:val="105"/>
        </w:rPr>
        <w:t xml:space="preserve"> </w:t>
      </w:r>
      <w:r>
        <w:rPr>
          <w:color w:val="2B2A29"/>
          <w:w w:val="105"/>
        </w:rPr>
        <w:t>byte</w:t>
      </w:r>
      <w:r>
        <w:rPr>
          <w:color w:val="2B2A29"/>
          <w:spacing w:val="-15"/>
          <w:w w:val="105"/>
        </w:rPr>
        <w:t xml:space="preserve"> </w:t>
      </w:r>
      <w:r>
        <w:rPr>
          <w:color w:val="2B2A29"/>
          <w:w w:val="105"/>
        </w:rPr>
        <w:t>of</w:t>
      </w:r>
      <w:r>
        <w:rPr>
          <w:color w:val="2B2A29"/>
          <w:spacing w:val="-14"/>
          <w:w w:val="105"/>
        </w:rPr>
        <w:t xml:space="preserve"> </w:t>
      </w:r>
      <w:r>
        <w:rPr>
          <w:color w:val="2B2A29"/>
          <w:w w:val="105"/>
        </w:rPr>
        <w:t>cipher</w:t>
      </w:r>
      <w:r>
        <w:rPr>
          <w:color w:val="2B2A29"/>
          <w:spacing w:val="-15"/>
          <w:w w:val="105"/>
        </w:rPr>
        <w:t xml:space="preserve"> </w:t>
      </w:r>
      <w:r>
        <w:rPr>
          <w:color w:val="2B2A29"/>
          <w:w w:val="105"/>
        </w:rPr>
        <w:t>key</w:t>
      </w:r>
      <w:r>
        <w:rPr>
          <w:color w:val="2B2A29"/>
          <w:spacing w:val="-14"/>
          <w:w w:val="105"/>
        </w:rPr>
        <w:t xml:space="preserve"> </w:t>
      </w:r>
      <w:r>
        <w:rPr>
          <w:color w:val="2B2A29"/>
          <w:w w:val="105"/>
        </w:rPr>
        <w:t>give</w:t>
      </w:r>
      <w:r>
        <w:rPr>
          <w:color w:val="2B2A29"/>
          <w:spacing w:val="-15"/>
          <w:w w:val="105"/>
        </w:rPr>
        <w:t xml:space="preserve"> </w:t>
      </w:r>
      <w:r>
        <w:rPr>
          <w:color w:val="2B2A29"/>
          <w:w w:val="105"/>
        </w:rPr>
        <w:t>some</w:t>
      </w:r>
      <w:r>
        <w:rPr>
          <w:color w:val="2B2A29"/>
          <w:spacing w:val="-14"/>
          <w:w w:val="105"/>
        </w:rPr>
        <w:t xml:space="preserve"> </w:t>
      </w:r>
      <w:r>
        <w:rPr>
          <w:color w:val="2B2A29"/>
          <w:w w:val="105"/>
        </w:rPr>
        <w:t>type</w:t>
      </w:r>
      <w:r>
        <w:rPr>
          <w:color w:val="2B2A29"/>
          <w:spacing w:val="-15"/>
          <w:w w:val="105"/>
        </w:rPr>
        <w:t xml:space="preserve"> </w:t>
      </w:r>
      <w:r>
        <w:rPr>
          <w:color w:val="2B2A29"/>
          <w:w w:val="105"/>
        </w:rPr>
        <w:t>of</w:t>
      </w:r>
      <w:r>
        <w:rPr>
          <w:color w:val="2B2A29"/>
          <w:spacing w:val="-14"/>
          <w:w w:val="105"/>
        </w:rPr>
        <w:t xml:space="preserve"> </w:t>
      </w:r>
      <w:r>
        <w:rPr>
          <w:color w:val="2B2A29"/>
          <w:w w:val="105"/>
        </w:rPr>
        <w:t>scrambling</w:t>
      </w:r>
      <w:r>
        <w:rPr>
          <w:color w:val="2B2A29"/>
          <w:spacing w:val="-15"/>
          <w:w w:val="105"/>
        </w:rPr>
        <w:t xml:space="preserve"> </w:t>
      </w:r>
      <w:r>
        <w:rPr>
          <w:color w:val="2B2A29"/>
          <w:w w:val="105"/>
        </w:rPr>
        <w:t>instructions</w:t>
      </w:r>
      <w:r>
        <w:rPr>
          <w:color w:val="2B2A29"/>
          <w:spacing w:val="-14"/>
          <w:w w:val="105"/>
        </w:rPr>
        <w:t xml:space="preserve"> </w:t>
      </w:r>
      <w:r>
        <w:rPr>
          <w:color w:val="2B2A29"/>
          <w:w w:val="105"/>
        </w:rPr>
        <w:t>to</w:t>
      </w:r>
      <w:r>
        <w:rPr>
          <w:color w:val="2B2A29"/>
          <w:spacing w:val="-15"/>
          <w:w w:val="105"/>
        </w:rPr>
        <w:t xml:space="preserve"> </w:t>
      </w:r>
      <w:r>
        <w:rPr>
          <w:color w:val="2B2A29"/>
          <w:w w:val="105"/>
        </w:rPr>
        <w:t>1</w:t>
      </w:r>
      <w:r>
        <w:rPr>
          <w:color w:val="2B2A29"/>
          <w:spacing w:val="-14"/>
          <w:w w:val="105"/>
        </w:rPr>
        <w:t xml:space="preserve"> </w:t>
      </w:r>
      <w:r>
        <w:rPr>
          <w:color w:val="2B2A29"/>
          <w:w w:val="105"/>
        </w:rPr>
        <w:t>byte</w:t>
      </w:r>
      <w:r>
        <w:rPr>
          <w:color w:val="2B2A29"/>
          <w:spacing w:val="-15"/>
          <w:w w:val="105"/>
        </w:rPr>
        <w:t xml:space="preserve"> </w:t>
      </w:r>
      <w:r>
        <w:rPr>
          <w:color w:val="2B2A29"/>
          <w:w w:val="105"/>
        </w:rPr>
        <w:t>of</w:t>
      </w:r>
      <w:r>
        <w:rPr>
          <w:color w:val="2B2A29"/>
          <w:spacing w:val="-14"/>
          <w:w w:val="105"/>
        </w:rPr>
        <w:t xml:space="preserve"> </w:t>
      </w:r>
      <w:r>
        <w:rPr>
          <w:color w:val="2B2A29"/>
          <w:w w:val="105"/>
        </w:rPr>
        <w:t>input</w:t>
      </w:r>
      <w:r>
        <w:rPr>
          <w:color w:val="2B2A29"/>
          <w:spacing w:val="-15"/>
          <w:w w:val="105"/>
        </w:rPr>
        <w:t xml:space="preserve"> </w:t>
      </w:r>
      <w:r>
        <w:rPr>
          <w:color w:val="2B2A29"/>
          <w:w w:val="105"/>
        </w:rPr>
        <w:t>data?</w:t>
      </w:r>
    </w:p>
    <w:p>
      <w:pPr>
        <w:pStyle w:val="11"/>
        <w:spacing w:line="304" w:lineRule="auto"/>
        <w:ind w:left="160" w:right="510" w:firstLine="359"/>
      </w:pPr>
      <w:r>
        <w:rPr>
          <w:color w:val="2B2A29"/>
          <w:w w:val="105"/>
        </w:rPr>
        <w:t>密码密钥应该负责对输入数据进行加扰，并创建看起来与输入数据不同</w:t>
      </w:r>
      <w:r>
        <w:rPr>
          <w:color w:val="2B2A29"/>
          <w:spacing w:val="-15"/>
          <w:w w:val="105"/>
        </w:rPr>
        <w:t>的</w:t>
      </w:r>
      <w:r>
        <w:rPr>
          <w:color w:val="2B2A29"/>
          <w:w w:val="105"/>
        </w:rPr>
        <w:t>输出。让我们</w:t>
      </w:r>
      <w:r>
        <w:rPr>
          <w:color w:val="2B2A29"/>
          <w:spacing w:val="-15"/>
          <w:w w:val="105"/>
        </w:rPr>
        <w:t>将</w:t>
      </w:r>
      <w:r>
        <w:rPr>
          <w:color w:val="2B2A29"/>
          <w:w w:val="105"/>
        </w:rPr>
        <w:t>密钥大小设置</w:t>
      </w:r>
      <w:r>
        <w:rPr>
          <w:color w:val="2B2A29"/>
          <w:spacing w:val="-15"/>
          <w:w w:val="105"/>
        </w:rPr>
        <w:t>为</w:t>
      </w:r>
      <w:r>
        <w:rPr>
          <w:color w:val="2B2A29"/>
          <w:w w:val="105"/>
        </w:rPr>
        <w:t>1字节或8位。这将向一个输入字节发出如何转换其值</w:t>
      </w:r>
      <w:r>
        <w:rPr>
          <w:color w:val="2B2A29"/>
          <w:spacing w:val="-10"/>
          <w:w w:val="105"/>
        </w:rPr>
        <w:t>的</w:t>
      </w:r>
      <w:r>
        <w:rPr>
          <w:color w:val="2B2A29"/>
          <w:w w:val="105"/>
        </w:rPr>
        <w:t>指令。那么，1字节的密码密钥</w:t>
      </w:r>
      <w:r>
        <w:rPr>
          <w:color w:val="2B2A29"/>
          <w:spacing w:val="-14"/>
          <w:w w:val="105"/>
        </w:rPr>
        <w:t>如何</w:t>
      </w:r>
      <w:r>
        <w:rPr>
          <w:color w:val="2B2A29"/>
          <w:w w:val="105"/>
        </w:rPr>
        <w:t>给1字节的输入数据提供某种类型的加扰指令？</w:t>
      </w:r>
    </w:p>
    <w:p>
      <w:r>
        <w:rPr>
          <w:color w:val="2B2A29"/>
          <w:w w:val="105"/>
        </w:rPr>
        <w:t xml:space="preserve">Figure </w:t>
      </w:r>
      <w:r>
        <w:rPr>
          <w:color w:val="0000FF"/>
          <w:w w:val="105"/>
        </w:rPr>
        <w:t xml:space="preserve">9-2 </w:t>
      </w:r>
      <w:r>
        <w:rPr>
          <w:color w:val="2B2A29"/>
          <w:w w:val="105"/>
        </w:rPr>
        <w:t>shows a possible approach to scrambling our input data. This is simply</w:t>
      </w:r>
      <w:r>
        <w:rPr>
          <w:color w:val="2B2A29"/>
          <w:spacing w:val="-56"/>
          <w:w w:val="105"/>
        </w:rPr>
        <w:t xml:space="preserve"> </w:t>
      </w:r>
      <w:r>
        <w:rPr>
          <w:color w:val="2B2A29"/>
          <w:w w:val="105"/>
        </w:rPr>
        <w:t>done by telling each bit of the input to either invert its value or not to do so, by the</w:t>
      </w:r>
      <w:r>
        <w:rPr>
          <w:color w:val="2B2A29"/>
          <w:spacing w:val="1"/>
          <w:w w:val="105"/>
        </w:rPr>
        <w:t xml:space="preserve"> </w:t>
      </w:r>
      <w:r>
        <w:rPr>
          <w:color w:val="2B2A29"/>
          <w:w w:val="105"/>
        </w:rPr>
        <w:t>corresponding</w:t>
      </w:r>
      <w:r>
        <w:rPr>
          <w:color w:val="2B2A29"/>
          <w:spacing w:val="-12"/>
          <w:w w:val="105"/>
        </w:rPr>
        <w:t xml:space="preserve"> </w:t>
      </w:r>
      <w:r>
        <w:rPr>
          <w:color w:val="2B2A29"/>
          <w:w w:val="105"/>
        </w:rPr>
        <w:t>bit</w:t>
      </w:r>
      <w:r>
        <w:rPr>
          <w:color w:val="2B2A29"/>
          <w:spacing w:val="-12"/>
          <w:w w:val="105"/>
        </w:rPr>
        <w:t xml:space="preserve"> </w:t>
      </w:r>
      <w:r>
        <w:rPr>
          <w:color w:val="2B2A29"/>
          <w:w w:val="105"/>
        </w:rPr>
        <w:t>value</w:t>
      </w:r>
      <w:r>
        <w:rPr>
          <w:color w:val="2B2A29"/>
          <w:spacing w:val="-12"/>
          <w:w w:val="105"/>
        </w:rPr>
        <w:t xml:space="preserve"> </w:t>
      </w:r>
      <w:r>
        <w:rPr>
          <w:color w:val="2B2A29"/>
          <w:w w:val="105"/>
        </w:rPr>
        <w:t>in</w:t>
      </w:r>
      <w:r>
        <w:rPr>
          <w:color w:val="2B2A29"/>
          <w:spacing w:val="-11"/>
          <w:w w:val="105"/>
        </w:rPr>
        <w:t xml:space="preserve"> </w:t>
      </w:r>
      <w:r>
        <w:rPr>
          <w:color w:val="2B2A29"/>
          <w:w w:val="105"/>
        </w:rPr>
        <w:t>the</w:t>
      </w:r>
      <w:r>
        <w:rPr>
          <w:color w:val="2B2A29"/>
          <w:spacing w:val="-12"/>
          <w:w w:val="105"/>
        </w:rPr>
        <w:t xml:space="preserve"> </w:t>
      </w:r>
      <w:r>
        <w:rPr>
          <w:color w:val="2B2A29"/>
          <w:w w:val="105"/>
        </w:rPr>
        <w:t>cipher</w:t>
      </w:r>
      <w:r>
        <w:rPr>
          <w:color w:val="2B2A29"/>
          <w:spacing w:val="-12"/>
          <w:w w:val="105"/>
        </w:rPr>
        <w:t xml:space="preserve"> </w:t>
      </w:r>
      <w:r>
        <w:rPr>
          <w:color w:val="2B2A29"/>
          <w:w w:val="105"/>
        </w:rPr>
        <w:t>key.</w:t>
      </w:r>
    </w:p>
    <w:p>
      <w:pPr>
        <w:pStyle w:val="11"/>
        <w:spacing w:line="304" w:lineRule="auto"/>
        <w:ind w:left="160" w:right="850" w:firstLine="359"/>
      </w:pPr>
      <w:r>
        <w:rPr>
          <w:color w:val="2B2A29"/>
          <w:w w:val="105"/>
        </w:rPr>
        <w:t>图</w:t>
      </w:r>
      <w:r>
        <w:rPr>
          <w:color w:val="0000FF"/>
          <w:w w:val="105"/>
        </w:rPr>
        <w:t>9-2</w:t>
      </w:r>
      <w:r>
        <w:rPr>
          <w:color w:val="2B2A29"/>
          <w:w w:val="105"/>
        </w:rPr>
        <w:t>显示了一种对输入数据进行加扰的可能方法。这只需告诉输入的每一位通过密码密钥中的相应</w:t>
      </w:r>
      <w:r>
        <w:rPr>
          <w:color w:val="2B2A29"/>
          <w:spacing w:val="-12"/>
          <w:w w:val="105"/>
        </w:rPr>
        <w:t>位</w:t>
      </w:r>
      <w:r>
        <w:rPr>
          <w:color w:val="2B2A29"/>
          <w:w w:val="105"/>
        </w:rPr>
        <w:t>值反转其值或不反转其值即可完成。</w:t>
      </w:r>
    </w:p>
    <w:p>
      <w:pPr>
        <w:pStyle w:val="11"/>
        <w:spacing w:before="7"/>
      </w:pPr>
      <w:r>
        <w:drawing>
          <wp:anchor distT="0" distB="0" distL="0" distR="0" simplePos="0" relativeHeight="251659264" behindDoc="0" locked="0" layoutInCell="1" allowOverlap="1">
            <wp:simplePos x="0" y="0"/>
            <wp:positionH relativeFrom="page">
              <wp:posOffset>1283970</wp:posOffset>
            </wp:positionH>
            <wp:positionV relativeFrom="paragraph">
              <wp:posOffset>180340</wp:posOffset>
            </wp:positionV>
            <wp:extent cx="3613150" cy="1371600"/>
            <wp:effectExtent l="0" t="0" r="0" b="0"/>
            <wp:wrapTopAndBottom/>
            <wp:docPr id="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9.png"/>
                    <pic:cNvPicPr>
                      <a:picLocks noChangeAspect="1"/>
                    </pic:cNvPicPr>
                  </pic:nvPicPr>
                  <pic:blipFill>
                    <a:blip r:embed="rId142" cstate="print"/>
                    <a:stretch>
                      <a:fillRect/>
                    </a:stretch>
                  </pic:blipFill>
                  <pic:spPr>
                    <a:xfrm>
                      <a:off x="0" y="0"/>
                      <a:ext cx="3612866" cy="1371600"/>
                    </a:xfrm>
                    <a:prstGeom prst="rect">
                      <a:avLst/>
                    </a:prstGeom>
                  </pic:spPr>
                </pic:pic>
              </a:graphicData>
            </a:graphic>
          </wp:anchor>
        </w:drawing>
      </w:r>
    </w:p>
    <w:p>
      <w:r>
        <w:rPr>
          <w:rFonts w:ascii="Cambria"/>
          <w:b/>
          <w:i/>
          <w:color w:val="2B2A29"/>
          <w:sz w:val="24"/>
        </w:rPr>
        <w:t>Figure</w:t>
      </w:r>
      <w:r>
        <w:rPr>
          <w:rFonts w:ascii="Cambria"/>
          <w:b/>
          <w:i/>
          <w:color w:val="2B2A29"/>
          <w:spacing w:val="-9"/>
          <w:sz w:val="24"/>
        </w:rPr>
        <w:t xml:space="preserve"> </w:t>
      </w:r>
      <w:r>
        <w:rPr>
          <w:rFonts w:ascii="Cambria"/>
          <w:b/>
          <w:i/>
          <w:color w:val="2B2A29"/>
          <w:sz w:val="24"/>
        </w:rPr>
        <w:t>9-2.</w:t>
      </w:r>
      <w:r>
        <w:rPr>
          <w:rFonts w:ascii="Cambria"/>
          <w:b/>
          <w:i/>
          <w:color w:val="2B2A29"/>
          <w:spacing w:val="8"/>
          <w:sz w:val="24"/>
        </w:rPr>
        <w:t xml:space="preserve"> </w:t>
      </w:r>
      <w:r>
        <w:rPr>
          <w:i/>
          <w:color w:val="2B2A29"/>
          <w:sz w:val="24"/>
        </w:rPr>
        <w:t>XOR</w:t>
      </w:r>
      <w:r>
        <w:rPr>
          <w:i/>
          <w:color w:val="2B2A29"/>
          <w:spacing w:val="-13"/>
          <w:sz w:val="24"/>
        </w:rPr>
        <w:t xml:space="preserve"> </w:t>
      </w:r>
      <w:r>
        <w:rPr>
          <w:i/>
          <w:color w:val="2B2A29"/>
          <w:sz w:val="24"/>
        </w:rPr>
        <w:t>cipher</w:t>
      </w:r>
    </w:p>
    <w:p>
      <w:pPr>
        <w:spacing w:before="186"/>
        <w:ind w:left="160" w:right="0" w:firstLine="0"/>
        <w:jc w:val="both"/>
        <w:rPr>
          <w:i/>
          <w:sz w:val="24"/>
        </w:rPr>
      </w:pPr>
      <w:r>
        <w:rPr>
          <w:rFonts w:ascii="Cambria"/>
          <w:b/>
          <w:i/>
          <w:color w:val="2B2A29"/>
          <w:sz w:val="24"/>
        </w:rPr>
        <w:t>图9-2。</w:t>
      </w:r>
      <w:r>
        <w:rPr>
          <w:i/>
          <w:color w:val="2B2A29"/>
          <w:sz w:val="24"/>
        </w:rPr>
        <w:t>异或密码</w:t>
      </w:r>
    </w:p>
    <w:p>
      <w:pPr>
        <w:pStyle w:val="11"/>
        <w:spacing w:before="10"/>
        <w:rPr>
          <w:i/>
          <w:sz w:val="25"/>
        </w:rPr>
      </w:pPr>
    </w:p>
    <w:p>
      <w:r>
        <w:rPr>
          <w:color w:val="2B2A29"/>
          <w:w w:val="105"/>
        </w:rPr>
        <w:t>For example, we can see that the first bit (rightmost) in the input, which is 1,</w:t>
      </w:r>
      <w:r>
        <w:rPr>
          <w:color w:val="2B2A29"/>
          <w:spacing w:val="1"/>
          <w:w w:val="105"/>
        </w:rPr>
        <w:t xml:space="preserve"> </w:t>
      </w:r>
      <w:r>
        <w:rPr>
          <w:color w:val="2B2A29"/>
          <w:w w:val="105"/>
        </w:rPr>
        <w:t>corresponds to the first value of the cipher key’s first bit, which is also 1. This 1 in the</w:t>
      </w:r>
      <w:r>
        <w:rPr>
          <w:color w:val="2B2A29"/>
          <w:spacing w:val="1"/>
          <w:w w:val="105"/>
        </w:rPr>
        <w:t xml:space="preserve"> </w:t>
      </w:r>
      <w:r>
        <w:rPr>
          <w:color w:val="2B2A29"/>
          <w:w w:val="105"/>
        </w:rPr>
        <w:t>cipher key is a directive to the input to tell itself to invert, so the result is 0. We can see</w:t>
      </w:r>
      <w:r>
        <w:rPr>
          <w:color w:val="2B2A29"/>
          <w:spacing w:val="1"/>
          <w:w w:val="105"/>
        </w:rPr>
        <w:t xml:space="preserve"> </w:t>
      </w:r>
      <w:r>
        <w:rPr>
          <w:color w:val="2B2A29"/>
          <w:spacing w:val="-1"/>
          <w:w w:val="110"/>
        </w:rPr>
        <w:t>the</w:t>
      </w:r>
      <w:r>
        <w:rPr>
          <w:color w:val="2B2A29"/>
          <w:spacing w:val="-16"/>
          <w:w w:val="110"/>
        </w:rPr>
        <w:t xml:space="preserve"> </w:t>
      </w:r>
      <w:r>
        <w:rPr>
          <w:color w:val="2B2A29"/>
          <w:spacing w:val="-1"/>
          <w:w w:val="110"/>
        </w:rPr>
        <w:t>same</w:t>
      </w:r>
      <w:r>
        <w:rPr>
          <w:color w:val="2B2A29"/>
          <w:spacing w:val="-15"/>
          <w:w w:val="110"/>
        </w:rPr>
        <w:t xml:space="preserve"> </w:t>
      </w:r>
      <w:r>
        <w:rPr>
          <w:color w:val="2B2A29"/>
          <w:spacing w:val="-1"/>
          <w:w w:val="110"/>
        </w:rPr>
        <w:t>operation</w:t>
      </w:r>
      <w:r>
        <w:rPr>
          <w:color w:val="2B2A29"/>
          <w:spacing w:val="-15"/>
          <w:w w:val="110"/>
        </w:rPr>
        <w:t xml:space="preserve"> </w:t>
      </w:r>
      <w:r>
        <w:rPr>
          <w:color w:val="2B2A29"/>
          <w:spacing w:val="-1"/>
          <w:w w:val="110"/>
        </w:rPr>
        <w:t>happens</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second</w:t>
      </w:r>
      <w:r>
        <w:rPr>
          <w:color w:val="2B2A29"/>
          <w:spacing w:val="-16"/>
          <w:w w:val="110"/>
        </w:rPr>
        <w:t xml:space="preserve"> </w:t>
      </w:r>
      <w:r>
        <w:rPr>
          <w:color w:val="2B2A29"/>
          <w:w w:val="110"/>
        </w:rPr>
        <w:t>bit,</w:t>
      </w:r>
      <w:r>
        <w:rPr>
          <w:color w:val="2B2A29"/>
          <w:spacing w:val="-15"/>
          <w:w w:val="110"/>
        </w:rPr>
        <w:t xml:space="preserve"> </w:t>
      </w:r>
      <w:r>
        <w:rPr>
          <w:color w:val="2B2A29"/>
          <w:w w:val="110"/>
        </w:rPr>
        <w:t>where</w:t>
      </w:r>
      <w:r>
        <w:rPr>
          <w:color w:val="2B2A29"/>
          <w:spacing w:val="-15"/>
          <w:w w:val="110"/>
        </w:rPr>
        <w:t xml:space="preserve"> </w:t>
      </w:r>
      <w:r>
        <w:rPr>
          <w:color w:val="2B2A29"/>
          <w:w w:val="110"/>
        </w:rPr>
        <w:t>the</w:t>
      </w:r>
      <w:r>
        <w:rPr>
          <w:color w:val="2B2A29"/>
          <w:spacing w:val="-16"/>
          <w:w w:val="110"/>
        </w:rPr>
        <w:t xml:space="preserve"> </w:t>
      </w:r>
      <w:r>
        <w:rPr>
          <w:color w:val="2B2A29"/>
          <w:w w:val="110"/>
        </w:rPr>
        <w:t>cipher</w:t>
      </w:r>
      <w:r>
        <w:rPr>
          <w:color w:val="2B2A29"/>
          <w:spacing w:val="-15"/>
          <w:w w:val="110"/>
        </w:rPr>
        <w:t xml:space="preserve"> </w:t>
      </w:r>
      <w:r>
        <w:rPr>
          <w:color w:val="2B2A29"/>
          <w:w w:val="110"/>
        </w:rPr>
        <w:t>key</w:t>
      </w:r>
      <w:r>
        <w:rPr>
          <w:color w:val="2B2A29"/>
          <w:spacing w:val="-15"/>
          <w:w w:val="110"/>
        </w:rPr>
        <w:t xml:space="preserve"> </w:t>
      </w:r>
      <w:r>
        <w:rPr>
          <w:color w:val="2B2A29"/>
          <w:w w:val="110"/>
        </w:rPr>
        <w:t>tells</w:t>
      </w:r>
      <w:r>
        <w:rPr>
          <w:color w:val="2B2A29"/>
          <w:spacing w:val="-16"/>
          <w:w w:val="110"/>
        </w:rPr>
        <w:t xml:space="preserve"> </w:t>
      </w:r>
      <w:r>
        <w:rPr>
          <w:color w:val="2B2A29"/>
          <w:w w:val="110"/>
        </w:rPr>
        <w:t>the</w:t>
      </w:r>
      <w:r>
        <w:rPr>
          <w:color w:val="2B2A29"/>
          <w:spacing w:val="-15"/>
          <w:w w:val="110"/>
        </w:rPr>
        <w:t xml:space="preserve"> </w:t>
      </w:r>
      <w:r>
        <w:rPr>
          <w:color w:val="2B2A29"/>
          <w:w w:val="110"/>
        </w:rPr>
        <w:t>input</w:t>
      </w:r>
      <w:r>
        <w:rPr>
          <w:color w:val="2B2A29"/>
          <w:spacing w:val="-15"/>
          <w:w w:val="110"/>
        </w:rPr>
        <w:t xml:space="preserve"> </w:t>
      </w:r>
      <w:r>
        <w:rPr>
          <w:color w:val="2B2A29"/>
          <w:w w:val="110"/>
        </w:rPr>
        <w:t>bit</w:t>
      </w:r>
      <w:r>
        <w:rPr>
          <w:color w:val="2B2A29"/>
          <w:spacing w:val="-16"/>
          <w:w w:val="110"/>
        </w:rPr>
        <w:t xml:space="preserve"> </w:t>
      </w:r>
      <w:r>
        <w:rPr>
          <w:color w:val="2B2A29"/>
          <w:w w:val="110"/>
        </w:rPr>
        <w:t>0</w:t>
      </w:r>
      <w:r>
        <w:rPr>
          <w:color w:val="2B2A29"/>
          <w:spacing w:val="1"/>
          <w:w w:val="110"/>
        </w:rPr>
        <w:t xml:space="preserve"> </w:t>
      </w:r>
      <w:r>
        <w:rPr>
          <w:color w:val="2B2A29"/>
          <w:w w:val="105"/>
        </w:rPr>
        <w:t>to invert, which results in 0. But in the third bit, the cipher key bit value is 0, so it is not</w:t>
      </w:r>
      <w:r>
        <w:rPr>
          <w:color w:val="2B2A29"/>
          <w:spacing w:val="1"/>
          <w:w w:val="105"/>
        </w:rPr>
        <w:t xml:space="preserve"> </w:t>
      </w:r>
      <w:r>
        <w:rPr>
          <w:color w:val="2B2A29"/>
          <w:w w:val="105"/>
        </w:rPr>
        <w:t>telling the input bit of 1 to invert, so the same bit value is put to the resultant cipher text.</w:t>
      </w:r>
      <w:r>
        <w:rPr>
          <w:color w:val="2B2A29"/>
          <w:spacing w:val="-55"/>
          <w:w w:val="105"/>
        </w:rPr>
        <w:t xml:space="preserve"> </w:t>
      </w:r>
      <w:r>
        <w:rPr>
          <w:color w:val="2B2A29"/>
          <w:w w:val="105"/>
        </w:rPr>
        <w:t>So, from this, we can see how the cipher key is fully in control and instructs the input to</w:t>
      </w:r>
      <w:r>
        <w:rPr>
          <w:color w:val="2B2A29"/>
          <w:spacing w:val="1"/>
          <w:w w:val="105"/>
        </w:rPr>
        <w:t xml:space="preserve"> </w:t>
      </w:r>
      <w:r>
        <w:rPr>
          <w:color w:val="2B2A29"/>
          <w:w w:val="105"/>
        </w:rPr>
        <w:t>change its value or not. And we can see that the input value itself does not have any say</w:t>
      </w:r>
      <w:r>
        <w:rPr>
          <w:color w:val="2B2A29"/>
          <w:spacing w:val="1"/>
          <w:w w:val="105"/>
        </w:rPr>
        <w:t xml:space="preserve"> </w:t>
      </w:r>
      <w:r>
        <w:rPr>
          <w:color w:val="2B2A29"/>
          <w:w w:val="105"/>
        </w:rPr>
        <w:t>about whether it should change its original value or not; this is fully up to the cipher key.</w:t>
      </w:r>
      <w:r>
        <w:rPr>
          <w:color w:val="2B2A29"/>
          <w:spacing w:val="-55"/>
          <w:w w:val="105"/>
        </w:rPr>
        <w:t xml:space="preserve"> </w:t>
      </w:r>
      <w:r>
        <w:rPr>
          <w:color w:val="2B2A29"/>
          <w:w w:val="105"/>
        </w:rPr>
        <w:t>This</w:t>
      </w:r>
      <w:r>
        <w:rPr>
          <w:color w:val="2B2A29"/>
          <w:spacing w:val="-12"/>
          <w:w w:val="105"/>
        </w:rPr>
        <w:t xml:space="preserve"> </w:t>
      </w:r>
      <w:r>
        <w:rPr>
          <w:color w:val="2B2A29"/>
          <w:w w:val="105"/>
        </w:rPr>
        <w:t>is</w:t>
      </w:r>
      <w:r>
        <w:rPr>
          <w:color w:val="2B2A29"/>
          <w:spacing w:val="-11"/>
          <w:w w:val="105"/>
        </w:rPr>
        <w:t xml:space="preserve"> </w:t>
      </w:r>
      <w:r>
        <w:rPr>
          <w:color w:val="2B2A29"/>
          <w:w w:val="105"/>
        </w:rPr>
        <w:t>an</w:t>
      </w:r>
      <w:r>
        <w:rPr>
          <w:color w:val="2B2A29"/>
          <w:spacing w:val="-11"/>
          <w:w w:val="105"/>
        </w:rPr>
        <w:t xml:space="preserve"> </w:t>
      </w:r>
      <w:r>
        <w:rPr>
          <w:color w:val="2B2A29"/>
          <w:w w:val="105"/>
        </w:rPr>
        <w:t>important</w:t>
      </w:r>
      <w:r>
        <w:rPr>
          <w:color w:val="2B2A29"/>
          <w:spacing w:val="-11"/>
          <w:w w:val="105"/>
        </w:rPr>
        <w:t xml:space="preserve"> </w:t>
      </w:r>
      <w:r>
        <w:rPr>
          <w:color w:val="2B2A29"/>
          <w:w w:val="105"/>
        </w:rPr>
        <w:t>aspect</w:t>
      </w:r>
      <w:r>
        <w:rPr>
          <w:color w:val="2B2A29"/>
          <w:spacing w:val="-12"/>
          <w:w w:val="105"/>
        </w:rPr>
        <w:t xml:space="preserve"> </w:t>
      </w:r>
      <w:r>
        <w:rPr>
          <w:color w:val="2B2A29"/>
          <w:w w:val="105"/>
        </w:rPr>
        <w:t>we</w:t>
      </w:r>
      <w:r>
        <w:rPr>
          <w:color w:val="2B2A29"/>
          <w:spacing w:val="-11"/>
          <w:w w:val="105"/>
        </w:rPr>
        <w:t xml:space="preserve"> </w:t>
      </w:r>
      <w:r>
        <w:rPr>
          <w:color w:val="2B2A29"/>
          <w:w w:val="105"/>
        </w:rPr>
        <w:t>need</w:t>
      </w:r>
      <w:r>
        <w:rPr>
          <w:color w:val="2B2A29"/>
          <w:spacing w:val="-11"/>
          <w:w w:val="105"/>
        </w:rPr>
        <w:t xml:space="preserve"> </w:t>
      </w:r>
      <w:r>
        <w:rPr>
          <w:color w:val="2B2A29"/>
          <w:w w:val="105"/>
        </w:rPr>
        <w:t>to</w:t>
      </w:r>
      <w:r>
        <w:rPr>
          <w:color w:val="2B2A29"/>
          <w:spacing w:val="-11"/>
          <w:w w:val="105"/>
        </w:rPr>
        <w:t xml:space="preserve"> </w:t>
      </w:r>
      <w:r>
        <w:rPr>
          <w:color w:val="2B2A29"/>
          <w:w w:val="105"/>
        </w:rPr>
        <w:t>retain.</w:t>
      </w:r>
    </w:p>
    <w:p>
      <w:pPr>
        <w:pStyle w:val="11"/>
        <w:spacing w:line="304" w:lineRule="auto"/>
        <w:ind w:left="160" w:right="568" w:firstLine="359"/>
      </w:pPr>
      <w:r>
        <w:rPr>
          <w:color w:val="2B2A29"/>
          <w:w w:val="105"/>
        </w:rPr>
        <w:t>例如，我们可以看到输入中的第一位（最右边）是1，对应于密码密钥的第一位的第一个值，也是1。密码密钥中的这个1是对输入的指令，告诉它自己反转，因此结果是0。我们可以看到</w:t>
      </w:r>
      <w:r>
        <w:rPr>
          <w:color w:val="2B2A29"/>
          <w:spacing w:val="-1"/>
          <w:w w:val="110"/>
        </w:rPr>
        <w:t>在第二</w:t>
      </w:r>
      <w:r>
        <w:rPr>
          <w:color w:val="2B2A29"/>
          <w:spacing w:val="-16"/>
          <w:w w:val="110"/>
        </w:rPr>
        <w:t>个</w:t>
      </w:r>
      <w:r>
        <w:rPr>
          <w:color w:val="2B2A29"/>
          <w:w w:val="110"/>
        </w:rPr>
        <w:t>位</w:t>
      </w:r>
      <w:r>
        <w:rPr>
          <w:color w:val="2B2A29"/>
          <w:spacing w:val="-1"/>
          <w:w w:val="110"/>
        </w:rPr>
        <w:t>中发生</w:t>
      </w:r>
      <w:r>
        <w:rPr>
          <w:color w:val="2B2A29"/>
          <w:spacing w:val="-16"/>
          <w:w w:val="110"/>
        </w:rPr>
        <w:t>了</w:t>
      </w:r>
      <w:r>
        <w:rPr>
          <w:color w:val="2B2A29"/>
          <w:spacing w:val="-1"/>
          <w:w w:val="110"/>
        </w:rPr>
        <w:t>相同</w:t>
      </w:r>
      <w:r>
        <w:rPr>
          <w:color w:val="2B2A29"/>
          <w:spacing w:val="-15"/>
          <w:w w:val="110"/>
        </w:rPr>
        <w:t>的</w:t>
      </w:r>
      <w:r>
        <w:rPr>
          <w:color w:val="2B2A29"/>
          <w:spacing w:val="-1"/>
          <w:w w:val="110"/>
        </w:rPr>
        <w:t>操作</w:t>
      </w:r>
      <w:r>
        <w:rPr>
          <w:color w:val="2B2A29"/>
          <w:w w:val="110"/>
        </w:rPr>
        <w:t>，其中密码密钥告诉输入位0</w:t>
      </w:r>
      <w:r>
        <w:rPr>
          <w:color w:val="2B2A29"/>
          <w:w w:val="105"/>
        </w:rPr>
        <w:t>反转，结果是0。但在第三位中，密码密钥位值为0，因此它不</w:t>
      </w:r>
      <w:r>
        <w:rPr>
          <w:color w:val="2B2A29"/>
          <w:spacing w:val="1"/>
          <w:w w:val="105"/>
        </w:rPr>
        <w:t>会</w:t>
      </w:r>
      <w:r>
        <w:rPr>
          <w:color w:val="2B2A29"/>
          <w:w w:val="105"/>
        </w:rPr>
        <w:t>告诉输入位1反转，因此将相同的位值放入结果密文。因此，从这里，我们可以看到密码密钥是如何完全控制的，并指示输入是否更改其值。我们可以看到，输入值本身对于是否应该改变其原始值没有任何发言权；这完全取决于密码密钥。这是我们需要保留的一个重要方面。</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Also,</w:t>
      </w:r>
      <w:r>
        <w:rPr>
          <w:color w:val="2B2A29"/>
          <w:spacing w:val="-6"/>
          <w:w w:val="105"/>
        </w:rPr>
        <w:t xml:space="preserve"> </w:t>
      </w:r>
      <w:r>
        <w:rPr>
          <w:color w:val="2B2A29"/>
          <w:w w:val="105"/>
        </w:rPr>
        <w:t>you</w:t>
      </w:r>
      <w:r>
        <w:rPr>
          <w:color w:val="2B2A29"/>
          <w:spacing w:val="-6"/>
          <w:w w:val="105"/>
        </w:rPr>
        <w:t xml:space="preserve"> </w:t>
      </w:r>
      <w:r>
        <w:rPr>
          <w:color w:val="2B2A29"/>
          <w:w w:val="105"/>
        </w:rPr>
        <w:t>may</w:t>
      </w:r>
      <w:r>
        <w:rPr>
          <w:color w:val="2B2A29"/>
          <w:spacing w:val="-6"/>
          <w:w w:val="105"/>
        </w:rPr>
        <w:t xml:space="preserve"> </w:t>
      </w:r>
      <w:r>
        <w:rPr>
          <w:color w:val="2B2A29"/>
          <w:w w:val="105"/>
        </w:rPr>
        <w:t>notice</w:t>
      </w:r>
      <w:r>
        <w:rPr>
          <w:color w:val="2B2A29"/>
          <w:spacing w:val="-5"/>
          <w:w w:val="105"/>
        </w:rPr>
        <w:t xml:space="preserve"> </w:t>
      </w:r>
      <w:r>
        <w:rPr>
          <w:color w:val="2B2A29"/>
          <w:w w:val="105"/>
        </w:rPr>
        <w:t>that</w:t>
      </w:r>
      <w:r>
        <w:rPr>
          <w:color w:val="2B2A29"/>
          <w:spacing w:val="-6"/>
          <w:w w:val="105"/>
        </w:rPr>
        <w:t xml:space="preserve"> </w:t>
      </w:r>
      <w:r>
        <w:rPr>
          <w:color w:val="2B2A29"/>
          <w:w w:val="105"/>
        </w:rPr>
        <w:t>since</w:t>
      </w:r>
      <w:r>
        <w:rPr>
          <w:color w:val="2B2A29"/>
          <w:spacing w:val="-6"/>
          <w:w w:val="105"/>
        </w:rPr>
        <w:t xml:space="preserve"> </w:t>
      </w:r>
      <w:r>
        <w:rPr>
          <w:color w:val="2B2A29"/>
          <w:w w:val="105"/>
        </w:rPr>
        <w:t>the</w:t>
      </w:r>
      <w:r>
        <w:rPr>
          <w:color w:val="2B2A29"/>
          <w:spacing w:val="-6"/>
          <w:w w:val="105"/>
        </w:rPr>
        <w:t xml:space="preserve"> </w:t>
      </w:r>
      <w:r>
        <w:rPr>
          <w:color w:val="2B2A29"/>
          <w:w w:val="105"/>
        </w:rPr>
        <w:t>cipher</w:t>
      </w:r>
      <w:r>
        <w:rPr>
          <w:color w:val="2B2A29"/>
          <w:spacing w:val="-5"/>
          <w:w w:val="105"/>
        </w:rPr>
        <w:t xml:space="preserve"> </w:t>
      </w:r>
      <w:r>
        <w:rPr>
          <w:color w:val="2B2A29"/>
          <w:w w:val="105"/>
        </w:rPr>
        <w:t>key</w:t>
      </w:r>
      <w:r>
        <w:rPr>
          <w:color w:val="2B2A29"/>
          <w:spacing w:val="-6"/>
          <w:w w:val="105"/>
        </w:rPr>
        <w:t xml:space="preserve"> </w:t>
      </w:r>
      <w:r>
        <w:rPr>
          <w:color w:val="2B2A29"/>
          <w:w w:val="105"/>
        </w:rPr>
        <w:t>is</w:t>
      </w:r>
      <w:r>
        <w:rPr>
          <w:color w:val="2B2A29"/>
          <w:spacing w:val="-6"/>
          <w:w w:val="105"/>
        </w:rPr>
        <w:t xml:space="preserve"> </w:t>
      </w:r>
      <w:r>
        <w:rPr>
          <w:color w:val="2B2A29"/>
          <w:w w:val="105"/>
        </w:rPr>
        <w:t>simply</w:t>
      </w:r>
      <w:r>
        <w:rPr>
          <w:color w:val="2B2A29"/>
          <w:spacing w:val="-5"/>
          <w:w w:val="105"/>
        </w:rPr>
        <w:t xml:space="preserve"> </w:t>
      </w:r>
      <w:r>
        <w:rPr>
          <w:color w:val="2B2A29"/>
          <w:w w:val="105"/>
        </w:rPr>
        <w:t>giving</w:t>
      </w:r>
      <w:r>
        <w:rPr>
          <w:color w:val="2B2A29"/>
          <w:spacing w:val="-6"/>
          <w:w w:val="105"/>
        </w:rPr>
        <w:t xml:space="preserve"> </w:t>
      </w:r>
      <w:r>
        <w:rPr>
          <w:color w:val="2B2A29"/>
          <w:w w:val="105"/>
        </w:rPr>
        <w:t>an</w:t>
      </w:r>
      <w:r>
        <w:rPr>
          <w:color w:val="2B2A29"/>
          <w:spacing w:val="-6"/>
          <w:w w:val="105"/>
        </w:rPr>
        <w:t xml:space="preserve"> </w:t>
      </w:r>
      <w:r>
        <w:rPr>
          <w:color w:val="2B2A29"/>
          <w:w w:val="105"/>
        </w:rPr>
        <w:t>instruction</w:t>
      </w:r>
      <w:r>
        <w:rPr>
          <w:color w:val="2B2A29"/>
          <w:spacing w:val="-6"/>
          <w:w w:val="105"/>
        </w:rPr>
        <w:t xml:space="preserve"> </w:t>
      </w:r>
      <w:r>
        <w:rPr>
          <w:color w:val="2B2A29"/>
          <w:w w:val="105"/>
        </w:rPr>
        <w:t>to</w:t>
      </w:r>
      <w:r>
        <w:rPr>
          <w:color w:val="2B2A29"/>
          <w:spacing w:val="-5"/>
          <w:w w:val="105"/>
        </w:rPr>
        <w:t xml:space="preserve"> </w:t>
      </w:r>
      <w:r>
        <w:rPr>
          <w:color w:val="2B2A29"/>
          <w:w w:val="105"/>
        </w:rPr>
        <w:t>invert</w:t>
      </w:r>
      <w:r>
        <w:rPr>
          <w:color w:val="2B2A29"/>
          <w:spacing w:val="-55"/>
          <w:w w:val="105"/>
        </w:rPr>
        <w:t xml:space="preserve"> </w:t>
      </w:r>
      <w:r>
        <w:rPr>
          <w:color w:val="2B2A29"/>
          <w:w w:val="105"/>
        </w:rPr>
        <w:t>its value or not, if we do the same operation again to the cipher text, we will get back the</w:t>
      </w:r>
      <w:r>
        <w:rPr>
          <w:color w:val="2B2A29"/>
          <w:spacing w:val="1"/>
          <w:w w:val="105"/>
        </w:rPr>
        <w:t xml:space="preserve"> </w:t>
      </w:r>
      <w:r>
        <w:rPr>
          <w:color w:val="2B2A29"/>
          <w:w w:val="105"/>
        </w:rPr>
        <w:t>original value. This is simply because if the cipher instruction was not to do anything</w:t>
      </w:r>
      <w:r>
        <w:rPr>
          <w:color w:val="2B2A29"/>
          <w:spacing w:val="1"/>
          <w:w w:val="105"/>
        </w:rPr>
        <w:t xml:space="preserve"> </w:t>
      </w:r>
      <w:r>
        <w:rPr>
          <w:color w:val="2B2A29"/>
          <w:w w:val="105"/>
        </w:rPr>
        <w:t>originally, the same original value is there in the cipher text, so again, if we don’t do</w:t>
      </w:r>
      <w:r>
        <w:rPr>
          <w:color w:val="2B2A29"/>
          <w:spacing w:val="1"/>
          <w:w w:val="105"/>
        </w:rPr>
        <w:t xml:space="preserve"> </w:t>
      </w:r>
      <w:r>
        <w:rPr>
          <w:color w:val="2B2A29"/>
          <w:w w:val="105"/>
        </w:rPr>
        <w:t>anything, we retain the original value. If the cipher told us to invert the value, we again</w:t>
      </w:r>
      <w:r>
        <w:rPr>
          <w:color w:val="2B2A29"/>
          <w:spacing w:val="1"/>
          <w:w w:val="105"/>
        </w:rPr>
        <w:t xml:space="preserve"> </w:t>
      </w:r>
      <w:r>
        <w:rPr>
          <w:color w:val="2B2A29"/>
          <w:w w:val="105"/>
        </w:rPr>
        <w:t>do</w:t>
      </w:r>
      <w:r>
        <w:rPr>
          <w:color w:val="2B2A29"/>
          <w:spacing w:val="-8"/>
          <w:w w:val="105"/>
        </w:rPr>
        <w:t xml:space="preserve"> </w:t>
      </w:r>
      <w:r>
        <w:rPr>
          <w:color w:val="2B2A29"/>
          <w:w w:val="105"/>
        </w:rPr>
        <w:t>what</w:t>
      </w:r>
      <w:r>
        <w:rPr>
          <w:color w:val="2B2A29"/>
          <w:spacing w:val="-8"/>
          <w:w w:val="105"/>
        </w:rPr>
        <w:t xml:space="preserve"> </w:t>
      </w:r>
      <w:r>
        <w:rPr>
          <w:color w:val="2B2A29"/>
          <w:w w:val="105"/>
        </w:rPr>
        <w:t>the</w:t>
      </w:r>
      <w:r>
        <w:rPr>
          <w:color w:val="2B2A29"/>
          <w:spacing w:val="-8"/>
          <w:w w:val="105"/>
        </w:rPr>
        <w:t xml:space="preserve"> </w:t>
      </w:r>
      <w:r>
        <w:rPr>
          <w:color w:val="2B2A29"/>
          <w:w w:val="105"/>
        </w:rPr>
        <w:t>cipher</w:t>
      </w:r>
      <w:r>
        <w:rPr>
          <w:color w:val="2B2A29"/>
          <w:spacing w:val="-7"/>
          <w:w w:val="105"/>
        </w:rPr>
        <w:t xml:space="preserve"> </w:t>
      </w:r>
      <w:r>
        <w:rPr>
          <w:color w:val="2B2A29"/>
          <w:w w:val="105"/>
        </w:rPr>
        <w:t>tells</w:t>
      </w:r>
      <w:r>
        <w:rPr>
          <w:color w:val="2B2A29"/>
          <w:spacing w:val="-8"/>
          <w:w w:val="105"/>
        </w:rPr>
        <w:t xml:space="preserve"> </w:t>
      </w:r>
      <w:r>
        <w:rPr>
          <w:color w:val="2B2A29"/>
          <w:w w:val="105"/>
        </w:rPr>
        <w:t>by</w:t>
      </w:r>
      <w:r>
        <w:rPr>
          <w:color w:val="2B2A29"/>
          <w:spacing w:val="-8"/>
          <w:w w:val="105"/>
        </w:rPr>
        <w:t xml:space="preserve"> </w:t>
      </w:r>
      <w:r>
        <w:rPr>
          <w:color w:val="2B2A29"/>
          <w:w w:val="105"/>
        </w:rPr>
        <w:t>inverting</w:t>
      </w:r>
      <w:r>
        <w:rPr>
          <w:color w:val="2B2A29"/>
          <w:spacing w:val="-7"/>
          <w:w w:val="105"/>
        </w:rPr>
        <w:t xml:space="preserve"> </w:t>
      </w:r>
      <w:r>
        <w:rPr>
          <w:color w:val="2B2A29"/>
          <w:w w:val="105"/>
        </w:rPr>
        <w:t>it</w:t>
      </w:r>
      <w:r>
        <w:rPr>
          <w:color w:val="2B2A29"/>
          <w:spacing w:val="-8"/>
          <w:w w:val="105"/>
        </w:rPr>
        <w:t xml:space="preserve"> </w:t>
      </w:r>
      <w:r>
        <w:rPr>
          <w:color w:val="2B2A29"/>
          <w:w w:val="105"/>
        </w:rPr>
        <w:t>again,</w:t>
      </w:r>
      <w:r>
        <w:rPr>
          <w:color w:val="2B2A29"/>
          <w:spacing w:val="-8"/>
          <w:w w:val="105"/>
        </w:rPr>
        <w:t xml:space="preserve"> </w:t>
      </w:r>
      <w:r>
        <w:rPr>
          <w:color w:val="2B2A29"/>
          <w:w w:val="105"/>
        </w:rPr>
        <w:t>so</w:t>
      </w:r>
      <w:r>
        <w:rPr>
          <w:color w:val="2B2A29"/>
          <w:spacing w:val="-7"/>
          <w:w w:val="105"/>
        </w:rPr>
        <w:t xml:space="preserve"> </w:t>
      </w:r>
      <w:r>
        <w:rPr>
          <w:color w:val="2B2A29"/>
          <w:w w:val="105"/>
        </w:rPr>
        <w:t>we</w:t>
      </w:r>
      <w:r>
        <w:rPr>
          <w:color w:val="2B2A29"/>
          <w:spacing w:val="-8"/>
          <w:w w:val="105"/>
        </w:rPr>
        <w:t xml:space="preserve"> </w:t>
      </w:r>
      <w:r>
        <w:rPr>
          <w:color w:val="2B2A29"/>
          <w:w w:val="105"/>
        </w:rPr>
        <w:t>end</w:t>
      </w:r>
      <w:r>
        <w:rPr>
          <w:color w:val="2B2A29"/>
          <w:spacing w:val="-8"/>
          <w:w w:val="105"/>
        </w:rPr>
        <w:t xml:space="preserve"> </w:t>
      </w:r>
      <w:r>
        <w:rPr>
          <w:color w:val="2B2A29"/>
          <w:w w:val="105"/>
        </w:rPr>
        <w:t>up</w:t>
      </w:r>
      <w:r>
        <w:rPr>
          <w:color w:val="2B2A29"/>
          <w:spacing w:val="-8"/>
          <w:w w:val="105"/>
        </w:rPr>
        <w:t xml:space="preserve"> </w:t>
      </w:r>
      <w:r>
        <w:rPr>
          <w:color w:val="2B2A29"/>
          <w:w w:val="105"/>
        </w:rPr>
        <w:t>with</w:t>
      </w:r>
      <w:r>
        <w:rPr>
          <w:color w:val="2B2A29"/>
          <w:spacing w:val="-7"/>
          <w:w w:val="105"/>
        </w:rPr>
        <w:t xml:space="preserve"> </w:t>
      </w:r>
      <w:r>
        <w:rPr>
          <w:color w:val="2B2A29"/>
          <w:w w:val="105"/>
        </w:rPr>
        <w:t>the</w:t>
      </w:r>
      <w:r>
        <w:rPr>
          <w:color w:val="2B2A29"/>
          <w:spacing w:val="-8"/>
          <w:w w:val="105"/>
        </w:rPr>
        <w:t xml:space="preserve"> </w:t>
      </w:r>
      <w:r>
        <w:rPr>
          <w:color w:val="2B2A29"/>
          <w:w w:val="105"/>
        </w:rPr>
        <w:t>original</w:t>
      </w:r>
      <w:r>
        <w:rPr>
          <w:color w:val="2B2A29"/>
          <w:spacing w:val="-8"/>
          <w:w w:val="105"/>
        </w:rPr>
        <w:t xml:space="preserve"> </w:t>
      </w:r>
      <w:r>
        <w:rPr>
          <w:color w:val="2B2A29"/>
          <w:w w:val="105"/>
        </w:rPr>
        <w:t>value.</w:t>
      </w:r>
    </w:p>
    <w:p>
      <w:pPr>
        <w:pStyle w:val="11"/>
        <w:spacing w:before="85" w:line="304" w:lineRule="auto"/>
        <w:ind w:left="520" w:right="163" w:firstLine="359"/>
      </w:pPr>
      <w:bookmarkStart w:id="202" w:name="_bookmark191"/>
      <w:bookmarkEnd w:id="202"/>
      <w:r>
        <w:rPr>
          <w:color w:val="2B2A29"/>
          <w:w w:val="105"/>
        </w:rPr>
        <w:t>此外，您可能</w:t>
      </w:r>
      <w:r>
        <w:rPr>
          <w:color w:val="2B2A29"/>
          <w:spacing w:val="-6"/>
          <w:w w:val="105"/>
        </w:rPr>
        <w:t>会</w:t>
      </w:r>
      <w:r>
        <w:rPr>
          <w:color w:val="2B2A29"/>
          <w:w w:val="105"/>
        </w:rPr>
        <w:t>注意到，由于密码密钥只是简单</w:t>
      </w:r>
      <w:r>
        <w:rPr>
          <w:color w:val="2B2A29"/>
          <w:spacing w:val="-5"/>
          <w:w w:val="105"/>
        </w:rPr>
        <w:t>地</w:t>
      </w:r>
      <w:r>
        <w:rPr>
          <w:color w:val="2B2A29"/>
          <w:w w:val="105"/>
        </w:rPr>
        <w:t>给出一</w:t>
      </w:r>
      <w:r>
        <w:rPr>
          <w:color w:val="2B2A29"/>
          <w:spacing w:val="-6"/>
          <w:w w:val="105"/>
        </w:rPr>
        <w:t>个</w:t>
      </w:r>
      <w:r>
        <w:rPr>
          <w:color w:val="2B2A29"/>
          <w:w w:val="105"/>
        </w:rPr>
        <w:t>反转其值的指令，如果我们再次对密码文本执行相同的操作，我们将返回原始值。这很简单，因为如果密码指令最初不执行任何操作，那么密码文本中存在相同的原始值，因此，如果我们不执行任何，我们将保留原始值。如果密码告诉我们反转该值，我们再次按照告诉</w:t>
      </w:r>
      <w:r>
        <w:rPr>
          <w:color w:val="2B2A29"/>
          <w:spacing w:val="-8"/>
          <w:w w:val="105"/>
        </w:rPr>
        <w:t>的指示</w:t>
      </w:r>
      <w:r>
        <w:rPr>
          <w:color w:val="2B2A29"/>
          <w:w w:val="105"/>
        </w:rPr>
        <w:t>进行反转，因此我们最终得到</w:t>
      </w:r>
      <w:r>
        <w:rPr>
          <w:color w:val="2B2A29"/>
          <w:spacing w:val="-7"/>
          <w:w w:val="105"/>
        </w:rPr>
        <w:t>了</w:t>
      </w:r>
      <w:r>
        <w:rPr>
          <w:color w:val="2B2A29"/>
          <w:w w:val="105"/>
        </w:rPr>
        <w:t>原始值。</w:t>
      </w:r>
    </w:p>
    <w:p>
      <w:r>
        <w:rPr>
          <w:color w:val="2B2A29"/>
          <w:w w:val="105"/>
        </w:rPr>
        <w:t>The</w:t>
      </w:r>
      <w:r>
        <w:rPr>
          <w:color w:val="2B2A29"/>
          <w:spacing w:val="-15"/>
          <w:w w:val="105"/>
        </w:rPr>
        <w:t xml:space="preserve"> </w:t>
      </w:r>
      <w:r>
        <w:rPr>
          <w:color w:val="2B2A29"/>
          <w:w w:val="105"/>
        </w:rPr>
        <w:t>previous</w:t>
      </w:r>
      <w:r>
        <w:rPr>
          <w:color w:val="2B2A29"/>
          <w:spacing w:val="-14"/>
          <w:w w:val="105"/>
        </w:rPr>
        <w:t xml:space="preserve"> </w:t>
      </w:r>
      <w:r>
        <w:rPr>
          <w:color w:val="2B2A29"/>
          <w:w w:val="105"/>
        </w:rPr>
        <w:t>operations</w:t>
      </w:r>
      <w:r>
        <w:rPr>
          <w:color w:val="2B2A29"/>
          <w:spacing w:val="-14"/>
          <w:w w:val="105"/>
        </w:rPr>
        <w:t xml:space="preserve"> </w:t>
      </w:r>
      <w:r>
        <w:rPr>
          <w:color w:val="2B2A29"/>
          <w:w w:val="105"/>
        </w:rPr>
        <w:t>of</w:t>
      </w:r>
      <w:r>
        <w:rPr>
          <w:color w:val="2B2A29"/>
          <w:spacing w:val="-14"/>
          <w:w w:val="105"/>
        </w:rPr>
        <w:t xml:space="preserve"> </w:t>
      </w:r>
      <w:r>
        <w:rPr>
          <w:color w:val="2B2A29"/>
          <w:w w:val="105"/>
        </w:rPr>
        <w:t>the</w:t>
      </w:r>
      <w:r>
        <w:rPr>
          <w:color w:val="2B2A29"/>
          <w:spacing w:val="-15"/>
          <w:w w:val="105"/>
        </w:rPr>
        <w:t xml:space="preserve"> </w:t>
      </w:r>
      <w:r>
        <w:rPr>
          <w:color w:val="2B2A29"/>
          <w:w w:val="105"/>
        </w:rPr>
        <w:t>cipher</w:t>
      </w:r>
      <w:r>
        <w:rPr>
          <w:color w:val="2B2A29"/>
          <w:spacing w:val="-14"/>
          <w:w w:val="105"/>
        </w:rPr>
        <w:t xml:space="preserve"> </w:t>
      </w:r>
      <w:r>
        <w:rPr>
          <w:color w:val="2B2A29"/>
          <w:w w:val="105"/>
        </w:rPr>
        <w:t>key</w:t>
      </w:r>
      <w:r>
        <w:rPr>
          <w:color w:val="2B2A29"/>
          <w:spacing w:val="-14"/>
          <w:w w:val="105"/>
        </w:rPr>
        <w:t xml:space="preserve"> </w:t>
      </w:r>
      <w:r>
        <w:rPr>
          <w:color w:val="2B2A29"/>
          <w:w w:val="105"/>
        </w:rPr>
        <w:t>instructing</w:t>
      </w:r>
      <w:r>
        <w:rPr>
          <w:color w:val="2B2A29"/>
          <w:spacing w:val="-14"/>
          <w:w w:val="105"/>
        </w:rPr>
        <w:t xml:space="preserve"> </w:t>
      </w:r>
      <w:r>
        <w:rPr>
          <w:color w:val="2B2A29"/>
          <w:w w:val="105"/>
        </w:rPr>
        <w:t>the</w:t>
      </w:r>
      <w:r>
        <w:rPr>
          <w:color w:val="2B2A29"/>
          <w:spacing w:val="-15"/>
          <w:w w:val="105"/>
        </w:rPr>
        <w:t xml:space="preserve"> </w:t>
      </w:r>
      <w:r>
        <w:rPr>
          <w:color w:val="2B2A29"/>
          <w:w w:val="105"/>
        </w:rPr>
        <w:t>input</w:t>
      </w:r>
      <w:r>
        <w:rPr>
          <w:color w:val="2B2A29"/>
          <w:spacing w:val="-14"/>
          <w:w w:val="105"/>
        </w:rPr>
        <w:t xml:space="preserve"> </w:t>
      </w:r>
      <w:r>
        <w:rPr>
          <w:color w:val="2B2A29"/>
          <w:w w:val="105"/>
        </w:rPr>
        <w:t>to</w:t>
      </w:r>
      <w:r>
        <w:rPr>
          <w:color w:val="2B2A29"/>
          <w:spacing w:val="-14"/>
          <w:w w:val="105"/>
        </w:rPr>
        <w:t xml:space="preserve"> </w:t>
      </w:r>
      <w:r>
        <w:rPr>
          <w:color w:val="2B2A29"/>
          <w:w w:val="105"/>
        </w:rPr>
        <w:t>change</w:t>
      </w:r>
      <w:r>
        <w:rPr>
          <w:color w:val="2B2A29"/>
          <w:spacing w:val="-14"/>
          <w:w w:val="105"/>
        </w:rPr>
        <w:t xml:space="preserve"> </w:t>
      </w:r>
      <w:r>
        <w:rPr>
          <w:color w:val="2B2A29"/>
          <w:w w:val="105"/>
        </w:rPr>
        <w:t>its</w:t>
      </w:r>
      <w:r>
        <w:rPr>
          <w:color w:val="2B2A29"/>
          <w:spacing w:val="-15"/>
          <w:w w:val="105"/>
        </w:rPr>
        <w:t xml:space="preserve"> </w:t>
      </w:r>
      <w:r>
        <w:rPr>
          <w:color w:val="2B2A29"/>
          <w:w w:val="105"/>
        </w:rPr>
        <w:t>value</w:t>
      </w:r>
      <w:r>
        <w:rPr>
          <w:color w:val="2B2A29"/>
          <w:spacing w:val="-14"/>
          <w:w w:val="105"/>
        </w:rPr>
        <w:t xml:space="preserve"> </w:t>
      </w:r>
      <w:r>
        <w:rPr>
          <w:color w:val="2B2A29"/>
          <w:w w:val="105"/>
        </w:rPr>
        <w:t>or</w:t>
      </w:r>
      <w:r>
        <w:rPr>
          <w:color w:val="2B2A29"/>
          <w:spacing w:val="1"/>
          <w:w w:val="105"/>
        </w:rPr>
        <w:t xml:space="preserve"> </w:t>
      </w:r>
      <w:r>
        <w:rPr>
          <w:color w:val="2B2A29"/>
          <w:w w:val="105"/>
        </w:rPr>
        <w:t>not</w:t>
      </w:r>
      <w:r>
        <w:rPr>
          <w:color w:val="2B2A29"/>
          <w:spacing w:val="-17"/>
          <w:w w:val="105"/>
        </w:rPr>
        <w:t xml:space="preserve"> </w:t>
      </w:r>
      <w:r>
        <w:rPr>
          <w:color w:val="2B2A29"/>
          <w:w w:val="105"/>
        </w:rPr>
        <w:t>happen</w:t>
      </w:r>
      <w:r>
        <w:rPr>
          <w:color w:val="2B2A29"/>
          <w:spacing w:val="-16"/>
          <w:w w:val="105"/>
        </w:rPr>
        <w:t xml:space="preserve"> </w:t>
      </w:r>
      <w:r>
        <w:rPr>
          <w:color w:val="2B2A29"/>
          <w:w w:val="105"/>
        </w:rPr>
        <w:t>to</w:t>
      </w:r>
      <w:r>
        <w:rPr>
          <w:color w:val="2B2A29"/>
          <w:spacing w:val="-16"/>
          <w:w w:val="105"/>
        </w:rPr>
        <w:t xml:space="preserve"> </w:t>
      </w:r>
      <w:r>
        <w:rPr>
          <w:color w:val="2B2A29"/>
          <w:w w:val="105"/>
        </w:rPr>
        <w:t>be</w:t>
      </w:r>
      <w:r>
        <w:rPr>
          <w:color w:val="2B2A29"/>
          <w:spacing w:val="-16"/>
          <w:w w:val="105"/>
        </w:rPr>
        <w:t xml:space="preserve"> </w:t>
      </w:r>
      <w:r>
        <w:rPr>
          <w:color w:val="2B2A29"/>
          <w:w w:val="105"/>
        </w:rPr>
        <w:t>the</w:t>
      </w:r>
      <w:r>
        <w:rPr>
          <w:color w:val="2B2A29"/>
          <w:spacing w:val="-17"/>
          <w:w w:val="105"/>
        </w:rPr>
        <w:t xml:space="preserve"> </w:t>
      </w:r>
      <w:r>
        <w:rPr>
          <w:color w:val="2B2A29"/>
          <w:w w:val="105"/>
        </w:rPr>
        <w:t>same</w:t>
      </w:r>
      <w:r>
        <w:rPr>
          <w:color w:val="2B2A29"/>
          <w:spacing w:val="-16"/>
          <w:w w:val="105"/>
        </w:rPr>
        <w:t xml:space="preserve"> </w:t>
      </w:r>
      <w:r>
        <w:rPr>
          <w:color w:val="2B2A29"/>
          <w:w w:val="105"/>
        </w:rPr>
        <w:t>operation</w:t>
      </w:r>
      <w:r>
        <w:rPr>
          <w:color w:val="2B2A29"/>
          <w:spacing w:val="-16"/>
          <w:w w:val="105"/>
        </w:rPr>
        <w:t xml:space="preserve"> </w:t>
      </w:r>
      <w:r>
        <w:rPr>
          <w:color w:val="2B2A29"/>
          <w:w w:val="105"/>
        </w:rPr>
        <w:t>we</w:t>
      </w:r>
      <w:r>
        <w:rPr>
          <w:color w:val="2B2A29"/>
          <w:spacing w:val="-16"/>
          <w:w w:val="105"/>
        </w:rPr>
        <w:t xml:space="preserve"> </w:t>
      </w:r>
      <w:r>
        <w:rPr>
          <w:color w:val="2B2A29"/>
          <w:w w:val="105"/>
        </w:rPr>
        <w:t>know</w:t>
      </w:r>
      <w:r>
        <w:rPr>
          <w:color w:val="2B2A29"/>
          <w:spacing w:val="-16"/>
          <w:w w:val="105"/>
        </w:rPr>
        <w:t xml:space="preserve"> </w:t>
      </w:r>
      <w:r>
        <w:rPr>
          <w:color w:val="2B2A29"/>
          <w:w w:val="105"/>
        </w:rPr>
        <w:t>as</w:t>
      </w:r>
      <w:r>
        <w:rPr>
          <w:color w:val="2B2A29"/>
          <w:spacing w:val="-17"/>
          <w:w w:val="105"/>
        </w:rPr>
        <w:t xml:space="preserve"> </w:t>
      </w:r>
      <w:r>
        <w:rPr>
          <w:color w:val="2B2A29"/>
          <w:w w:val="105"/>
        </w:rPr>
        <w:t>the</w:t>
      </w:r>
      <w:r>
        <w:rPr>
          <w:color w:val="2B2A29"/>
          <w:spacing w:val="-16"/>
          <w:w w:val="105"/>
        </w:rPr>
        <w:t xml:space="preserve"> </w:t>
      </w:r>
      <w:r>
        <w:rPr>
          <w:color w:val="2B2A29"/>
          <w:w w:val="105"/>
        </w:rPr>
        <w:t>bitwise</w:t>
      </w:r>
      <w:r>
        <w:rPr>
          <w:color w:val="2B2A29"/>
          <w:spacing w:val="-16"/>
          <w:w w:val="105"/>
        </w:rPr>
        <w:t xml:space="preserve"> </w:t>
      </w:r>
      <w:r>
        <w:rPr>
          <w:color w:val="2B2A29"/>
          <w:w w:val="105"/>
        </w:rPr>
        <w:t>XOR</w:t>
      </w:r>
      <w:r>
        <w:rPr>
          <w:color w:val="2B2A29"/>
          <w:spacing w:val="-16"/>
          <w:w w:val="105"/>
        </w:rPr>
        <w:t xml:space="preserve"> </w:t>
      </w:r>
      <w:r>
        <w:rPr>
          <w:color w:val="2B2A29"/>
          <w:w w:val="105"/>
        </w:rPr>
        <w:t>operation.</w:t>
      </w:r>
    </w:p>
    <w:p>
      <w:pPr>
        <w:pStyle w:val="11"/>
        <w:spacing w:line="304" w:lineRule="auto"/>
        <w:ind w:left="520" w:right="266" w:firstLine="359"/>
      </w:pPr>
      <w:r>
        <w:rPr>
          <w:color w:val="2B2A29"/>
          <w:w w:val="105"/>
        </w:rPr>
        <w:t>密码密钥的先前操作指示输入更改其值或不</w:t>
      </w:r>
      <w:r>
        <w:rPr>
          <w:color w:val="2B2A29"/>
          <w:spacing w:val="-17"/>
          <w:w w:val="105"/>
        </w:rPr>
        <w:t>更改其</w:t>
      </w:r>
      <w:r>
        <w:rPr>
          <w:color w:val="2B2A29"/>
          <w:w w:val="105"/>
        </w:rPr>
        <w:t>值</w:t>
      </w:r>
      <w:r>
        <w:rPr>
          <w:color w:val="2B2A29"/>
          <w:spacing w:val="-14"/>
          <w:w w:val="105"/>
        </w:rPr>
        <w:t>，</w:t>
      </w:r>
      <w:r>
        <w:rPr>
          <w:color w:val="2B2A29"/>
          <w:w w:val="105"/>
        </w:rPr>
        <w:t>恰好与我们所知</w:t>
      </w:r>
      <w:r>
        <w:rPr>
          <w:color w:val="2B2A29"/>
          <w:spacing w:val="-16"/>
          <w:w w:val="105"/>
        </w:rPr>
        <w:t>的</w:t>
      </w:r>
      <w:r>
        <w:rPr>
          <w:color w:val="2B2A29"/>
          <w:w w:val="105"/>
        </w:rPr>
        <w:t>按位XOR操作相同。</w:t>
      </w:r>
    </w:p>
    <w:p>
      <w:pPr>
        <w:pStyle w:val="11"/>
        <w:spacing w:before="11"/>
        <w:rPr>
          <w:sz w:val="21"/>
        </w:rPr>
      </w:pPr>
    </w:p>
    <w:p>
      <w:r>
        <w:rPr>
          <w:color w:val="2B2A29"/>
          <w:w w:val="80"/>
        </w:rPr>
        <w:t>Is</w:t>
      </w:r>
      <w:r>
        <w:rPr>
          <w:color w:val="2B2A29"/>
          <w:spacing w:val="8"/>
          <w:w w:val="80"/>
        </w:rPr>
        <w:t xml:space="preserve"> </w:t>
      </w:r>
      <w:r>
        <w:rPr>
          <w:color w:val="2B2A29"/>
          <w:w w:val="80"/>
        </w:rPr>
        <w:t>XOR</w:t>
      </w:r>
      <w:r>
        <w:rPr>
          <w:color w:val="2B2A29"/>
          <w:spacing w:val="8"/>
          <w:w w:val="80"/>
        </w:rPr>
        <w:t xml:space="preserve"> </w:t>
      </w:r>
      <w:r>
        <w:rPr>
          <w:color w:val="2B2A29"/>
          <w:w w:val="80"/>
        </w:rPr>
        <w:t>Cipher</w:t>
      </w:r>
      <w:r>
        <w:rPr>
          <w:color w:val="2B2A29"/>
          <w:spacing w:val="8"/>
          <w:w w:val="80"/>
        </w:rPr>
        <w:t xml:space="preserve"> </w:t>
      </w:r>
      <w:r>
        <w:rPr>
          <w:color w:val="2B2A29"/>
          <w:w w:val="80"/>
        </w:rPr>
        <w:t>Secure?</w:t>
      </w:r>
    </w:p>
    <w:p>
      <w:pPr>
        <w:pStyle w:val="8"/>
      </w:pPr>
      <w:r>
        <w:rPr>
          <w:color w:val="2B2A29"/>
          <w:w w:val="80"/>
        </w:rPr>
        <w:t>XOR密码是</w:t>
      </w:r>
      <w:r>
        <w:rPr>
          <w:color w:val="2B2A29"/>
          <w:spacing w:val="8"/>
          <w:w w:val="80"/>
        </w:rPr>
        <w:t>否</w:t>
      </w:r>
      <w:r>
        <w:rPr>
          <w:color w:val="2B2A29"/>
          <w:w w:val="80"/>
        </w:rPr>
        <w:t>安全？</w:t>
      </w:r>
    </w:p>
    <w:p>
      <w:r>
        <w:rPr>
          <w:color w:val="2B2A29"/>
          <w:w w:val="105"/>
        </w:rPr>
        <w:t>When using the cipher for a longer sequence of data bigger than its key, it is not a secure</w:t>
      </w:r>
      <w:r>
        <w:rPr>
          <w:color w:val="2B2A29"/>
          <w:spacing w:val="-55"/>
          <w:w w:val="105"/>
        </w:rPr>
        <w:t xml:space="preserve"> </w:t>
      </w:r>
      <w:r>
        <w:rPr>
          <w:color w:val="2B2A29"/>
          <w:w w:val="105"/>
        </w:rPr>
        <w:t>cipher.</w:t>
      </w:r>
      <w:r>
        <w:rPr>
          <w:color w:val="2B2A29"/>
          <w:spacing w:val="-7"/>
          <w:w w:val="105"/>
        </w:rPr>
        <w:t xml:space="preserve"> </w:t>
      </w:r>
      <w:r>
        <w:rPr>
          <w:color w:val="2B2A29"/>
          <w:w w:val="105"/>
        </w:rPr>
        <w:t>This</w:t>
      </w:r>
      <w:r>
        <w:rPr>
          <w:color w:val="2B2A29"/>
          <w:spacing w:val="-7"/>
          <w:w w:val="105"/>
        </w:rPr>
        <w:t xml:space="preserve"> </w:t>
      </w:r>
      <w:r>
        <w:rPr>
          <w:color w:val="2B2A29"/>
          <w:w w:val="105"/>
        </w:rPr>
        <w:t>is</w:t>
      </w:r>
      <w:r>
        <w:rPr>
          <w:color w:val="2B2A29"/>
          <w:spacing w:val="-6"/>
          <w:w w:val="105"/>
        </w:rPr>
        <w:t xml:space="preserve"> </w:t>
      </w:r>
      <w:r>
        <w:rPr>
          <w:color w:val="2B2A29"/>
          <w:w w:val="105"/>
        </w:rPr>
        <w:t>because</w:t>
      </w:r>
      <w:r>
        <w:rPr>
          <w:color w:val="2B2A29"/>
          <w:spacing w:val="-7"/>
          <w:w w:val="105"/>
        </w:rPr>
        <w:t xml:space="preserve"> </w:t>
      </w:r>
      <w:r>
        <w:rPr>
          <w:color w:val="2B2A29"/>
          <w:w w:val="105"/>
        </w:rPr>
        <w:t>the</w:t>
      </w:r>
      <w:r>
        <w:rPr>
          <w:color w:val="2B2A29"/>
          <w:spacing w:val="-7"/>
          <w:w w:val="105"/>
        </w:rPr>
        <w:t xml:space="preserve"> </w:t>
      </w:r>
      <w:r>
        <w:rPr>
          <w:color w:val="2B2A29"/>
          <w:w w:val="105"/>
        </w:rPr>
        <w:t>same</w:t>
      </w:r>
      <w:r>
        <w:rPr>
          <w:color w:val="2B2A29"/>
          <w:spacing w:val="-6"/>
          <w:w w:val="105"/>
        </w:rPr>
        <w:t xml:space="preserve"> </w:t>
      </w:r>
      <w:r>
        <w:rPr>
          <w:color w:val="2B2A29"/>
          <w:w w:val="105"/>
        </w:rPr>
        <w:t>frequency</w:t>
      </w:r>
      <w:r>
        <w:rPr>
          <w:color w:val="2B2A29"/>
          <w:spacing w:val="-7"/>
          <w:w w:val="105"/>
        </w:rPr>
        <w:t xml:space="preserve"> </w:t>
      </w:r>
      <w:r>
        <w:rPr>
          <w:color w:val="2B2A29"/>
          <w:w w:val="105"/>
        </w:rPr>
        <w:t>analysis</w:t>
      </w:r>
      <w:r>
        <w:rPr>
          <w:color w:val="2B2A29"/>
          <w:spacing w:val="-7"/>
          <w:w w:val="105"/>
        </w:rPr>
        <w:t xml:space="preserve"> </w:t>
      </w:r>
      <w:r>
        <w:rPr>
          <w:color w:val="2B2A29"/>
          <w:w w:val="105"/>
        </w:rPr>
        <w:t>can</w:t>
      </w:r>
      <w:r>
        <w:rPr>
          <w:color w:val="2B2A29"/>
          <w:spacing w:val="-6"/>
          <w:w w:val="105"/>
        </w:rPr>
        <w:t xml:space="preserve"> </w:t>
      </w:r>
      <w:r>
        <w:rPr>
          <w:color w:val="2B2A29"/>
          <w:w w:val="105"/>
        </w:rPr>
        <w:t>be</w:t>
      </w:r>
      <w:r>
        <w:rPr>
          <w:color w:val="2B2A29"/>
          <w:spacing w:val="-7"/>
          <w:w w:val="105"/>
        </w:rPr>
        <w:t xml:space="preserve"> </w:t>
      </w:r>
      <w:r>
        <w:rPr>
          <w:color w:val="2B2A29"/>
          <w:w w:val="105"/>
        </w:rPr>
        <w:t>done</w:t>
      </w:r>
      <w:r>
        <w:rPr>
          <w:color w:val="2B2A29"/>
          <w:spacing w:val="-7"/>
          <w:w w:val="105"/>
        </w:rPr>
        <w:t xml:space="preserve"> </w:t>
      </w:r>
      <w:r>
        <w:rPr>
          <w:color w:val="2B2A29"/>
          <w:w w:val="105"/>
        </w:rPr>
        <w:t>on</w:t>
      </w:r>
      <w:r>
        <w:rPr>
          <w:color w:val="2B2A29"/>
          <w:spacing w:val="-6"/>
          <w:w w:val="105"/>
        </w:rPr>
        <w:t xml:space="preserve"> </w:t>
      </w:r>
      <w:r>
        <w:rPr>
          <w:color w:val="2B2A29"/>
          <w:w w:val="105"/>
        </w:rPr>
        <w:t>the</w:t>
      </w:r>
      <w:r>
        <w:rPr>
          <w:color w:val="2B2A29"/>
          <w:spacing w:val="-7"/>
          <w:w w:val="105"/>
        </w:rPr>
        <w:t xml:space="preserve"> </w:t>
      </w:r>
      <w:r>
        <w:rPr>
          <w:color w:val="2B2A29"/>
          <w:w w:val="105"/>
        </w:rPr>
        <w:t>ciphertext,</w:t>
      </w:r>
      <w:r>
        <w:rPr>
          <w:color w:val="2B2A29"/>
          <w:spacing w:val="-7"/>
          <w:w w:val="105"/>
        </w:rPr>
        <w:t xml:space="preserve"> </w:t>
      </w:r>
      <w:r>
        <w:rPr>
          <w:color w:val="2B2A29"/>
          <w:w w:val="105"/>
        </w:rPr>
        <w:t>similar</w:t>
      </w:r>
      <w:r>
        <w:rPr>
          <w:color w:val="2B2A29"/>
          <w:spacing w:val="1"/>
          <w:w w:val="105"/>
        </w:rPr>
        <w:t xml:space="preserve"> </w:t>
      </w:r>
      <w:r>
        <w:rPr>
          <w:color w:val="2B2A29"/>
          <w:w w:val="105"/>
        </w:rPr>
        <w:t>to the scenario we saw with the monoalphabetic substitution cipher. Here, this would</w:t>
      </w:r>
      <w:r>
        <w:rPr>
          <w:color w:val="2B2A29"/>
          <w:spacing w:val="1"/>
          <w:w w:val="105"/>
        </w:rPr>
        <w:t xml:space="preserve"> </w:t>
      </w:r>
      <w:r>
        <w:rPr>
          <w:color w:val="2B2A29"/>
          <w:w w:val="105"/>
        </w:rPr>
        <w:t>actually</w:t>
      </w:r>
      <w:r>
        <w:rPr>
          <w:color w:val="2B2A29"/>
          <w:spacing w:val="-11"/>
          <w:w w:val="105"/>
        </w:rPr>
        <w:t xml:space="preserve"> </w:t>
      </w:r>
      <w:r>
        <w:rPr>
          <w:color w:val="2B2A29"/>
          <w:w w:val="105"/>
        </w:rPr>
        <w:t>become</w:t>
      </w:r>
      <w:r>
        <w:rPr>
          <w:color w:val="2B2A29"/>
          <w:spacing w:val="-10"/>
          <w:w w:val="105"/>
        </w:rPr>
        <w:t xml:space="preserve"> </w:t>
      </w:r>
      <w:r>
        <w:rPr>
          <w:color w:val="2B2A29"/>
          <w:w w:val="105"/>
        </w:rPr>
        <w:t>easier</w:t>
      </w:r>
      <w:r>
        <w:rPr>
          <w:color w:val="2B2A29"/>
          <w:spacing w:val="-10"/>
          <w:w w:val="105"/>
        </w:rPr>
        <w:t xml:space="preserve"> </w:t>
      </w:r>
      <w:r>
        <w:rPr>
          <w:color w:val="2B2A29"/>
          <w:w w:val="105"/>
        </w:rPr>
        <w:t>to</w:t>
      </w:r>
      <w:r>
        <w:rPr>
          <w:color w:val="2B2A29"/>
          <w:spacing w:val="-10"/>
          <w:w w:val="105"/>
        </w:rPr>
        <w:t xml:space="preserve"> </w:t>
      </w:r>
      <w:r>
        <w:rPr>
          <w:color w:val="2B2A29"/>
          <w:w w:val="105"/>
        </w:rPr>
        <w:t>crack,</w:t>
      </w:r>
      <w:r>
        <w:rPr>
          <w:color w:val="2B2A29"/>
          <w:spacing w:val="-10"/>
          <w:w w:val="105"/>
        </w:rPr>
        <w:t xml:space="preserve"> </w:t>
      </w:r>
      <w:r>
        <w:rPr>
          <w:color w:val="2B2A29"/>
          <w:w w:val="105"/>
        </w:rPr>
        <w:t>because</w:t>
      </w:r>
      <w:r>
        <w:rPr>
          <w:color w:val="2B2A29"/>
          <w:spacing w:val="-10"/>
          <w:w w:val="105"/>
        </w:rPr>
        <w:t xml:space="preserve"> </w:t>
      </w:r>
      <w:r>
        <w:rPr>
          <w:color w:val="2B2A29"/>
          <w:w w:val="105"/>
        </w:rPr>
        <w:t>if</w:t>
      </w:r>
      <w:r>
        <w:rPr>
          <w:color w:val="2B2A29"/>
          <w:spacing w:val="-10"/>
          <w:w w:val="105"/>
        </w:rPr>
        <w:t xml:space="preserve"> </w:t>
      </w:r>
      <w:r>
        <w:rPr>
          <w:color w:val="2B2A29"/>
          <w:w w:val="105"/>
        </w:rPr>
        <w:t>we</w:t>
      </w:r>
      <w:r>
        <w:rPr>
          <w:color w:val="2B2A29"/>
          <w:spacing w:val="-10"/>
          <w:w w:val="105"/>
        </w:rPr>
        <w:t xml:space="preserve"> </w:t>
      </w:r>
      <w:r>
        <w:rPr>
          <w:color w:val="2B2A29"/>
          <w:w w:val="105"/>
        </w:rPr>
        <w:t>figure</w:t>
      </w:r>
      <w:r>
        <w:rPr>
          <w:color w:val="2B2A29"/>
          <w:spacing w:val="-10"/>
          <w:w w:val="105"/>
        </w:rPr>
        <w:t xml:space="preserve"> </w:t>
      </w:r>
      <w:r>
        <w:rPr>
          <w:color w:val="2B2A29"/>
          <w:w w:val="105"/>
        </w:rPr>
        <w:t>out</w:t>
      </w:r>
      <w:r>
        <w:rPr>
          <w:color w:val="2B2A29"/>
          <w:spacing w:val="-11"/>
          <w:w w:val="105"/>
        </w:rPr>
        <w:t xml:space="preserve"> </w:t>
      </w:r>
      <w:r>
        <w:rPr>
          <w:color w:val="2B2A29"/>
          <w:w w:val="105"/>
        </w:rPr>
        <w:t>a</w:t>
      </w:r>
      <w:r>
        <w:rPr>
          <w:color w:val="2B2A29"/>
          <w:spacing w:val="-10"/>
          <w:w w:val="105"/>
        </w:rPr>
        <w:t xml:space="preserve"> </w:t>
      </w:r>
      <w:r>
        <w:rPr>
          <w:color w:val="2B2A29"/>
          <w:w w:val="105"/>
        </w:rPr>
        <w:t>ciphertext</w:t>
      </w:r>
      <w:r>
        <w:rPr>
          <w:color w:val="2B2A29"/>
          <w:spacing w:val="-10"/>
          <w:w w:val="105"/>
        </w:rPr>
        <w:t xml:space="preserve"> </w:t>
      </w:r>
      <w:r>
        <w:rPr>
          <w:color w:val="2B2A29"/>
          <w:w w:val="105"/>
        </w:rPr>
        <w:t>section</w:t>
      </w:r>
      <w:r>
        <w:rPr>
          <w:color w:val="2B2A29"/>
          <w:spacing w:val="-10"/>
          <w:w w:val="105"/>
        </w:rPr>
        <w:t xml:space="preserve"> </w:t>
      </w:r>
      <w:r>
        <w:rPr>
          <w:color w:val="2B2A29"/>
          <w:w w:val="105"/>
        </w:rPr>
        <w:t>for</w:t>
      </w:r>
      <w:r>
        <w:rPr>
          <w:color w:val="2B2A29"/>
          <w:spacing w:val="-10"/>
          <w:w w:val="105"/>
        </w:rPr>
        <w:t xml:space="preserve"> </w:t>
      </w:r>
      <w:r>
        <w:rPr>
          <w:color w:val="2B2A29"/>
          <w:w w:val="105"/>
        </w:rPr>
        <w:t>the</w:t>
      </w:r>
      <w:r>
        <w:rPr>
          <w:color w:val="2B2A29"/>
          <w:spacing w:val="-10"/>
          <w:w w:val="105"/>
        </w:rPr>
        <w:t xml:space="preserve"> </w:t>
      </w:r>
      <w:r>
        <w:rPr>
          <w:color w:val="2B2A29"/>
          <w:w w:val="105"/>
        </w:rPr>
        <w:t>input</w:t>
      </w:r>
      <w:r>
        <w:rPr>
          <w:color w:val="2B2A29"/>
          <w:spacing w:val="1"/>
          <w:w w:val="105"/>
        </w:rPr>
        <w:t xml:space="preserve"> </w:t>
      </w:r>
      <w:r>
        <w:rPr>
          <w:color w:val="2B2A29"/>
          <w:w w:val="105"/>
        </w:rPr>
        <w:t>data</w:t>
      </w:r>
      <w:r>
        <w:rPr>
          <w:color w:val="2B2A29"/>
          <w:spacing w:val="-13"/>
          <w:w w:val="105"/>
        </w:rPr>
        <w:t xml:space="preserve"> </w:t>
      </w:r>
      <w:r>
        <w:rPr>
          <w:color w:val="2B2A29"/>
          <w:w w:val="105"/>
        </w:rPr>
        <w:t>section,</w:t>
      </w:r>
      <w:r>
        <w:rPr>
          <w:color w:val="2B2A29"/>
          <w:spacing w:val="-13"/>
          <w:w w:val="105"/>
        </w:rPr>
        <w:t xml:space="preserve"> </w:t>
      </w:r>
      <w:r>
        <w:rPr>
          <w:color w:val="2B2A29"/>
          <w:w w:val="105"/>
        </w:rPr>
        <w:t>we</w:t>
      </w:r>
      <w:r>
        <w:rPr>
          <w:color w:val="2B2A29"/>
          <w:spacing w:val="-13"/>
          <w:w w:val="105"/>
        </w:rPr>
        <w:t xml:space="preserve"> </w:t>
      </w:r>
      <w:r>
        <w:rPr>
          <w:color w:val="2B2A29"/>
          <w:w w:val="105"/>
        </w:rPr>
        <w:t>will</w:t>
      </w:r>
      <w:r>
        <w:rPr>
          <w:color w:val="2B2A29"/>
          <w:spacing w:val="-13"/>
          <w:w w:val="105"/>
        </w:rPr>
        <w:t xml:space="preserve"> </w:t>
      </w:r>
      <w:r>
        <w:rPr>
          <w:color w:val="2B2A29"/>
          <w:w w:val="105"/>
        </w:rPr>
        <w:t>be</w:t>
      </w:r>
      <w:r>
        <w:rPr>
          <w:color w:val="2B2A29"/>
          <w:spacing w:val="-12"/>
          <w:w w:val="105"/>
        </w:rPr>
        <w:t xml:space="preserve"> </w:t>
      </w:r>
      <w:r>
        <w:rPr>
          <w:color w:val="2B2A29"/>
          <w:w w:val="105"/>
        </w:rPr>
        <w:t>figuring</w:t>
      </w:r>
      <w:r>
        <w:rPr>
          <w:color w:val="2B2A29"/>
          <w:spacing w:val="-13"/>
          <w:w w:val="105"/>
        </w:rPr>
        <w:t xml:space="preserve"> </w:t>
      </w:r>
      <w:r>
        <w:rPr>
          <w:color w:val="2B2A29"/>
          <w:w w:val="105"/>
        </w:rPr>
        <w:t>out</w:t>
      </w:r>
      <w:r>
        <w:rPr>
          <w:color w:val="2B2A29"/>
          <w:spacing w:val="-13"/>
          <w:w w:val="105"/>
        </w:rPr>
        <w:t xml:space="preserve"> </w:t>
      </w:r>
      <w:r>
        <w:rPr>
          <w:color w:val="2B2A29"/>
          <w:w w:val="105"/>
        </w:rPr>
        <w:t>the</w:t>
      </w:r>
      <w:r>
        <w:rPr>
          <w:color w:val="2B2A29"/>
          <w:spacing w:val="-13"/>
          <w:w w:val="105"/>
        </w:rPr>
        <w:t xml:space="preserve"> </w:t>
      </w:r>
      <w:r>
        <w:rPr>
          <w:color w:val="2B2A29"/>
          <w:w w:val="105"/>
        </w:rPr>
        <w:t>cipher</w:t>
      </w:r>
      <w:r>
        <w:rPr>
          <w:color w:val="2B2A29"/>
          <w:spacing w:val="-12"/>
          <w:w w:val="105"/>
        </w:rPr>
        <w:t xml:space="preserve"> </w:t>
      </w:r>
      <w:r>
        <w:rPr>
          <w:color w:val="2B2A29"/>
          <w:w w:val="105"/>
        </w:rPr>
        <w:t>key</w:t>
      </w:r>
      <w:r>
        <w:rPr>
          <w:color w:val="2B2A29"/>
          <w:spacing w:val="-13"/>
          <w:w w:val="105"/>
        </w:rPr>
        <w:t xml:space="preserve"> </w:t>
      </w:r>
      <w:r>
        <w:rPr>
          <w:color w:val="2B2A29"/>
          <w:w w:val="105"/>
        </w:rPr>
        <w:t>itself</w:t>
      </w:r>
      <w:r>
        <w:rPr>
          <w:color w:val="2B2A29"/>
          <w:spacing w:val="-13"/>
          <w:w w:val="105"/>
        </w:rPr>
        <w:t xml:space="preserve"> </w:t>
      </w:r>
      <w:r>
        <w:rPr>
          <w:color w:val="2B2A29"/>
          <w:w w:val="105"/>
        </w:rPr>
        <w:t>that</w:t>
      </w:r>
      <w:r>
        <w:rPr>
          <w:color w:val="2B2A29"/>
          <w:spacing w:val="-13"/>
          <w:w w:val="105"/>
        </w:rPr>
        <w:t xml:space="preserve"> </w:t>
      </w:r>
      <w:r>
        <w:rPr>
          <w:color w:val="2B2A29"/>
          <w:w w:val="105"/>
        </w:rPr>
        <w:t>is</w:t>
      </w:r>
      <w:r>
        <w:rPr>
          <w:color w:val="2B2A29"/>
          <w:spacing w:val="-12"/>
          <w:w w:val="105"/>
        </w:rPr>
        <w:t xml:space="preserve"> </w:t>
      </w:r>
      <w:r>
        <w:rPr>
          <w:color w:val="2B2A29"/>
          <w:w w:val="105"/>
        </w:rPr>
        <w:t>used</w:t>
      </w:r>
      <w:r>
        <w:rPr>
          <w:color w:val="2B2A29"/>
          <w:spacing w:val="-13"/>
          <w:w w:val="105"/>
        </w:rPr>
        <w:t xml:space="preserve"> </w:t>
      </w:r>
      <w:r>
        <w:rPr>
          <w:color w:val="2B2A29"/>
          <w:w w:val="105"/>
        </w:rPr>
        <w:t>with</w:t>
      </w:r>
      <w:r>
        <w:rPr>
          <w:color w:val="2B2A29"/>
          <w:spacing w:val="-13"/>
          <w:w w:val="105"/>
        </w:rPr>
        <w:t xml:space="preserve"> </w:t>
      </w:r>
      <w:r>
        <w:rPr>
          <w:color w:val="2B2A29"/>
          <w:w w:val="105"/>
        </w:rPr>
        <w:t>all</w:t>
      </w:r>
      <w:r>
        <w:rPr>
          <w:color w:val="2B2A29"/>
          <w:spacing w:val="-13"/>
          <w:w w:val="105"/>
        </w:rPr>
        <w:t xml:space="preserve"> </w:t>
      </w:r>
      <w:r>
        <w:rPr>
          <w:color w:val="2B2A29"/>
          <w:w w:val="105"/>
        </w:rPr>
        <w:t>the</w:t>
      </w:r>
      <w:r>
        <w:rPr>
          <w:color w:val="2B2A29"/>
          <w:spacing w:val="-12"/>
          <w:w w:val="105"/>
        </w:rPr>
        <w:t xml:space="preserve"> </w:t>
      </w:r>
      <w:r>
        <w:rPr>
          <w:color w:val="2B2A29"/>
          <w:w w:val="105"/>
        </w:rPr>
        <w:t>data.</w:t>
      </w:r>
    </w:p>
    <w:p>
      <w:pPr>
        <w:pStyle w:val="11"/>
        <w:spacing w:before="215" w:line="304" w:lineRule="auto"/>
        <w:ind w:left="520" w:right="170"/>
      </w:pPr>
      <w:r>
        <w:rPr>
          <w:color w:val="2B2A29"/>
          <w:w w:val="105"/>
        </w:rPr>
        <w:t>当将密码用于比密钥更大的较长数据序列时，它不是安全密码。这是因为可以</w:t>
      </w:r>
      <w:r>
        <w:rPr>
          <w:color w:val="2B2A29"/>
          <w:spacing w:val="-6"/>
          <w:w w:val="105"/>
        </w:rPr>
        <w:t>对</w:t>
      </w:r>
      <w:r>
        <w:rPr>
          <w:color w:val="2B2A29"/>
          <w:w w:val="105"/>
        </w:rPr>
        <w:t>密文进行相同</w:t>
      </w:r>
      <w:r>
        <w:rPr>
          <w:color w:val="2B2A29"/>
          <w:spacing w:val="-6"/>
          <w:w w:val="105"/>
        </w:rPr>
        <w:t>的</w:t>
      </w:r>
      <w:r>
        <w:rPr>
          <w:color w:val="2B2A29"/>
          <w:w w:val="105"/>
        </w:rPr>
        <w:t>频率分析，类</w:t>
      </w:r>
      <w:r>
        <w:rPr>
          <w:color w:val="2B2A29"/>
          <w:spacing w:val="1"/>
          <w:w w:val="105"/>
        </w:rPr>
        <w:t>似</w:t>
      </w:r>
      <w:r>
        <w:rPr>
          <w:color w:val="2B2A29"/>
          <w:w w:val="105"/>
        </w:rPr>
        <w:t>于</w:t>
      </w:r>
      <w:r>
        <w:rPr>
          <w:color w:val="2B2A29"/>
          <w:spacing w:val="1"/>
          <w:w w:val="105"/>
        </w:rPr>
        <w:t>我们</w:t>
      </w:r>
      <w:r>
        <w:rPr>
          <w:color w:val="2B2A29"/>
          <w:w w:val="105"/>
        </w:rPr>
        <w:t>在</w:t>
      </w:r>
      <w:r>
        <w:rPr>
          <w:color w:val="2B2A29"/>
          <w:spacing w:val="-6"/>
          <w:w w:val="105"/>
        </w:rPr>
        <w:t>单字母替换密码</w:t>
      </w:r>
      <w:r>
        <w:rPr>
          <w:color w:val="2B2A29"/>
          <w:w w:val="105"/>
        </w:rPr>
        <w:t>中</w:t>
      </w:r>
      <w:r>
        <w:rPr>
          <w:color w:val="2B2A29"/>
          <w:spacing w:val="-6"/>
          <w:w w:val="105"/>
        </w:rPr>
        <w:t>看到</w:t>
      </w:r>
      <w:r>
        <w:rPr>
          <w:color w:val="2B2A29"/>
          <w:w w:val="105"/>
        </w:rPr>
        <w:t>的场景。在这里，这实际上</w:t>
      </w:r>
      <w:r>
        <w:rPr>
          <w:color w:val="2B2A29"/>
          <w:spacing w:val="-11"/>
          <w:w w:val="105"/>
        </w:rPr>
        <w:t>会</w:t>
      </w:r>
      <w:r>
        <w:rPr>
          <w:color w:val="2B2A29"/>
          <w:w w:val="105"/>
        </w:rPr>
        <w:t>变得更容易破解，因为如果我们为输入数据段计算</w:t>
      </w:r>
      <w:r>
        <w:rPr>
          <w:color w:val="2B2A29"/>
          <w:spacing w:val="-10"/>
          <w:w w:val="105"/>
        </w:rPr>
        <w:t>出</w:t>
      </w:r>
      <w:r>
        <w:rPr>
          <w:color w:val="2B2A29"/>
          <w:w w:val="105"/>
        </w:rPr>
        <w:t>密文段，我们将计算出用于所有数据的密码密钥本身。</w:t>
      </w:r>
    </w:p>
    <w:p>
      <w:r>
        <w:rPr>
          <w:color w:val="2B2A29"/>
          <w:w w:val="105"/>
        </w:rPr>
        <w:t>If</w:t>
      </w:r>
      <w:r>
        <w:rPr>
          <w:color w:val="2B2A29"/>
          <w:spacing w:val="1"/>
          <w:w w:val="105"/>
        </w:rPr>
        <w:t xml:space="preserve"> </w:t>
      </w:r>
      <w:r>
        <w:rPr>
          <w:color w:val="2B2A29"/>
          <w:w w:val="105"/>
        </w:rPr>
        <w:t>the</w:t>
      </w:r>
      <w:r>
        <w:rPr>
          <w:color w:val="2B2A29"/>
          <w:spacing w:val="1"/>
          <w:w w:val="105"/>
        </w:rPr>
        <w:t xml:space="preserve"> </w:t>
      </w:r>
      <w:r>
        <w:rPr>
          <w:color w:val="2B2A29"/>
          <w:w w:val="105"/>
        </w:rPr>
        <w:t>cipher</w:t>
      </w:r>
      <w:r>
        <w:rPr>
          <w:color w:val="2B2A29"/>
          <w:spacing w:val="2"/>
          <w:w w:val="105"/>
        </w:rPr>
        <w:t xml:space="preserve"> </w:t>
      </w:r>
      <w:r>
        <w:rPr>
          <w:color w:val="2B2A29"/>
          <w:w w:val="105"/>
        </w:rPr>
        <w:t>key</w:t>
      </w:r>
      <w:r>
        <w:rPr>
          <w:color w:val="2B2A29"/>
          <w:spacing w:val="1"/>
          <w:w w:val="105"/>
        </w:rPr>
        <w:t xml:space="preserve"> </w:t>
      </w:r>
      <w:r>
        <w:rPr>
          <w:color w:val="2B2A29"/>
          <w:w w:val="105"/>
        </w:rPr>
        <w:t>is</w:t>
      </w:r>
      <w:r>
        <w:rPr>
          <w:color w:val="2B2A29"/>
          <w:spacing w:val="2"/>
          <w:w w:val="105"/>
        </w:rPr>
        <w:t xml:space="preserve"> </w:t>
      </w:r>
      <w:r>
        <w:rPr>
          <w:color w:val="2B2A29"/>
          <w:w w:val="105"/>
        </w:rPr>
        <w:t>larger</w:t>
      </w:r>
      <w:r>
        <w:rPr>
          <w:color w:val="2B2A29"/>
          <w:spacing w:val="1"/>
          <w:w w:val="105"/>
        </w:rPr>
        <w:t xml:space="preserve"> </w:t>
      </w:r>
      <w:r>
        <w:rPr>
          <w:color w:val="2B2A29"/>
          <w:w w:val="105"/>
        </w:rPr>
        <w:t>or</w:t>
      </w:r>
      <w:r>
        <w:rPr>
          <w:color w:val="2B2A29"/>
          <w:spacing w:val="2"/>
          <w:w w:val="105"/>
        </w:rPr>
        <w:t xml:space="preserve"> </w:t>
      </w:r>
      <w:r>
        <w:rPr>
          <w:color w:val="2B2A29"/>
          <w:w w:val="105"/>
        </w:rPr>
        <w:t>equal</w:t>
      </w:r>
      <w:r>
        <w:rPr>
          <w:color w:val="2B2A29"/>
          <w:spacing w:val="1"/>
          <w:w w:val="105"/>
        </w:rPr>
        <w:t xml:space="preserve"> </w:t>
      </w:r>
      <w:r>
        <w:rPr>
          <w:color w:val="2B2A29"/>
          <w:w w:val="105"/>
        </w:rPr>
        <w:t>to</w:t>
      </w:r>
      <w:r>
        <w:rPr>
          <w:color w:val="2B2A29"/>
          <w:spacing w:val="2"/>
          <w:w w:val="105"/>
        </w:rPr>
        <w:t xml:space="preserve"> </w:t>
      </w:r>
      <w:r>
        <w:rPr>
          <w:color w:val="2B2A29"/>
          <w:w w:val="105"/>
        </w:rPr>
        <w:t>the</w:t>
      </w:r>
      <w:r>
        <w:rPr>
          <w:color w:val="2B2A29"/>
          <w:spacing w:val="1"/>
          <w:w w:val="105"/>
        </w:rPr>
        <w:t xml:space="preserve"> </w:t>
      </w:r>
      <w:r>
        <w:rPr>
          <w:color w:val="2B2A29"/>
          <w:w w:val="105"/>
        </w:rPr>
        <w:t>data</w:t>
      </w:r>
      <w:r>
        <w:rPr>
          <w:color w:val="2B2A29"/>
          <w:spacing w:val="2"/>
          <w:w w:val="105"/>
        </w:rPr>
        <w:t xml:space="preserve"> </w:t>
      </w:r>
      <w:r>
        <w:rPr>
          <w:color w:val="2B2A29"/>
          <w:w w:val="105"/>
        </w:rPr>
        <w:t>that</w:t>
      </w:r>
      <w:r>
        <w:rPr>
          <w:color w:val="2B2A29"/>
          <w:spacing w:val="1"/>
          <w:w w:val="105"/>
        </w:rPr>
        <w:t xml:space="preserve"> </w:t>
      </w:r>
      <w:r>
        <w:rPr>
          <w:color w:val="2B2A29"/>
          <w:w w:val="105"/>
        </w:rPr>
        <w:t>is</w:t>
      </w:r>
      <w:r>
        <w:rPr>
          <w:color w:val="2B2A29"/>
          <w:spacing w:val="2"/>
          <w:w w:val="105"/>
        </w:rPr>
        <w:t xml:space="preserve"> </w:t>
      </w:r>
      <w:r>
        <w:rPr>
          <w:color w:val="2B2A29"/>
          <w:w w:val="105"/>
        </w:rPr>
        <w:t>being</w:t>
      </w:r>
      <w:r>
        <w:rPr>
          <w:color w:val="2B2A29"/>
          <w:spacing w:val="1"/>
          <w:w w:val="105"/>
        </w:rPr>
        <w:t xml:space="preserve"> </w:t>
      </w:r>
      <w:r>
        <w:rPr>
          <w:color w:val="2B2A29"/>
          <w:w w:val="105"/>
        </w:rPr>
        <w:t>encrypted,</w:t>
      </w:r>
      <w:r>
        <w:rPr>
          <w:color w:val="2B2A29"/>
          <w:spacing w:val="2"/>
          <w:w w:val="105"/>
        </w:rPr>
        <w:t xml:space="preserve"> </w:t>
      </w:r>
      <w:r>
        <w:rPr>
          <w:color w:val="2B2A29"/>
          <w:w w:val="105"/>
        </w:rPr>
        <w:t>then</w:t>
      </w:r>
      <w:r>
        <w:rPr>
          <w:color w:val="2B2A29"/>
          <w:spacing w:val="1"/>
          <w:w w:val="105"/>
        </w:rPr>
        <w:t xml:space="preserve"> </w:t>
      </w:r>
      <w:r>
        <w:rPr>
          <w:color w:val="2B2A29"/>
          <w:w w:val="105"/>
        </w:rPr>
        <w:t>this</w:t>
      </w:r>
      <w:r>
        <w:rPr>
          <w:color w:val="2B2A29"/>
          <w:spacing w:val="2"/>
          <w:w w:val="105"/>
        </w:rPr>
        <w:t xml:space="preserve"> </w:t>
      </w:r>
      <w:r>
        <w:rPr>
          <w:color w:val="2B2A29"/>
          <w:w w:val="105"/>
        </w:rPr>
        <w:t>cipher</w:t>
      </w:r>
      <w:r>
        <w:rPr>
          <w:color w:val="2B2A29"/>
          <w:spacing w:val="-55"/>
          <w:w w:val="105"/>
        </w:rPr>
        <w:t xml:space="preserve"> </w:t>
      </w:r>
      <w:r>
        <w:rPr>
          <w:color w:val="2B2A29"/>
          <w:w w:val="105"/>
        </w:rPr>
        <w:t xml:space="preserve">will be fully secure and is unbreakable. This specific scenario is called a </w:t>
      </w:r>
      <w:r>
        <w:rPr>
          <w:i/>
          <w:color w:val="2B2A29"/>
          <w:w w:val="105"/>
        </w:rPr>
        <w:t>one-time pad</w:t>
      </w:r>
      <w:r>
        <w:rPr>
          <w:i/>
          <w:color w:val="2B2A29"/>
          <w:spacing w:val="1"/>
          <w:w w:val="105"/>
        </w:rPr>
        <w:t xml:space="preserve"> </w:t>
      </w:r>
      <w:r>
        <w:rPr>
          <w:color w:val="2B2A29"/>
          <w:w w:val="105"/>
        </w:rPr>
        <w:t>cipher, since it’s supposed to be used once, with the same size of the input text, and later</w:t>
      </w:r>
      <w:r>
        <w:rPr>
          <w:color w:val="2B2A29"/>
          <w:spacing w:val="1"/>
          <w:w w:val="105"/>
        </w:rPr>
        <w:t xml:space="preserve"> </w:t>
      </w:r>
      <w:r>
        <w:rPr>
          <w:color w:val="2B2A29"/>
          <w:w w:val="105"/>
        </w:rPr>
        <w:t>the key is to be disposed without using it again. If we reuse the pad, then it opens up the</w:t>
      </w:r>
      <w:r>
        <w:rPr>
          <w:color w:val="2B2A29"/>
          <w:spacing w:val="1"/>
          <w:w w:val="105"/>
        </w:rPr>
        <w:t xml:space="preserve"> </w:t>
      </w:r>
      <w:r>
        <w:rPr>
          <w:color w:val="2B2A29"/>
          <w:w w:val="105"/>
        </w:rPr>
        <w:t>possibility</w:t>
      </w:r>
      <w:r>
        <w:rPr>
          <w:color w:val="2B2A29"/>
          <w:spacing w:val="-4"/>
          <w:w w:val="105"/>
        </w:rPr>
        <w:t xml:space="preserve"> </w:t>
      </w:r>
      <w:r>
        <w:rPr>
          <w:color w:val="2B2A29"/>
          <w:w w:val="105"/>
        </w:rPr>
        <w:t>for</w:t>
      </w:r>
      <w:r>
        <w:rPr>
          <w:color w:val="2B2A29"/>
          <w:spacing w:val="-3"/>
          <w:w w:val="105"/>
        </w:rPr>
        <w:t xml:space="preserve"> </w:t>
      </w:r>
      <w:r>
        <w:rPr>
          <w:color w:val="2B2A29"/>
          <w:w w:val="105"/>
        </w:rPr>
        <w:t>someone</w:t>
      </w:r>
      <w:r>
        <w:rPr>
          <w:color w:val="2B2A29"/>
          <w:spacing w:val="-4"/>
          <w:w w:val="105"/>
        </w:rPr>
        <w:t xml:space="preserve"> </w:t>
      </w:r>
      <w:r>
        <w:rPr>
          <w:color w:val="2B2A29"/>
          <w:w w:val="105"/>
        </w:rPr>
        <w:t>else</w:t>
      </w:r>
      <w:r>
        <w:rPr>
          <w:color w:val="2B2A29"/>
          <w:spacing w:val="-3"/>
          <w:w w:val="105"/>
        </w:rPr>
        <w:t xml:space="preserve"> </w:t>
      </w:r>
      <w:r>
        <w:rPr>
          <w:color w:val="2B2A29"/>
          <w:w w:val="105"/>
        </w:rPr>
        <w:t>to</w:t>
      </w:r>
      <w:r>
        <w:rPr>
          <w:color w:val="2B2A29"/>
          <w:spacing w:val="-4"/>
          <w:w w:val="105"/>
        </w:rPr>
        <w:t xml:space="preserve"> </w:t>
      </w:r>
      <w:r>
        <w:rPr>
          <w:color w:val="2B2A29"/>
          <w:w w:val="105"/>
        </w:rPr>
        <w:t>do</w:t>
      </w:r>
      <w:r>
        <w:rPr>
          <w:color w:val="2B2A29"/>
          <w:spacing w:val="-3"/>
          <w:w w:val="105"/>
        </w:rPr>
        <w:t xml:space="preserve"> </w:t>
      </w:r>
      <w:r>
        <w:rPr>
          <w:color w:val="2B2A29"/>
          <w:w w:val="105"/>
        </w:rPr>
        <w:t>a</w:t>
      </w:r>
      <w:r>
        <w:rPr>
          <w:color w:val="2B2A29"/>
          <w:spacing w:val="-4"/>
          <w:w w:val="105"/>
        </w:rPr>
        <w:t xml:space="preserve"> </w:t>
      </w:r>
      <w:r>
        <w:rPr>
          <w:color w:val="2B2A29"/>
          <w:w w:val="105"/>
        </w:rPr>
        <w:t>frequency</w:t>
      </w:r>
      <w:r>
        <w:rPr>
          <w:color w:val="2B2A29"/>
          <w:spacing w:val="-3"/>
          <w:w w:val="105"/>
        </w:rPr>
        <w:t xml:space="preserve"> </w:t>
      </w:r>
      <w:r>
        <w:rPr>
          <w:color w:val="2B2A29"/>
          <w:w w:val="105"/>
        </w:rPr>
        <w:t>analysis,</w:t>
      </w:r>
      <w:r>
        <w:rPr>
          <w:color w:val="2B2A29"/>
          <w:spacing w:val="-4"/>
          <w:w w:val="105"/>
        </w:rPr>
        <w:t xml:space="preserve"> </w:t>
      </w:r>
      <w:r>
        <w:rPr>
          <w:color w:val="2B2A29"/>
          <w:w w:val="105"/>
        </w:rPr>
        <w:t>and</w:t>
      </w:r>
      <w:r>
        <w:rPr>
          <w:color w:val="2B2A29"/>
          <w:spacing w:val="-3"/>
          <w:w w:val="105"/>
        </w:rPr>
        <w:t xml:space="preserve"> </w:t>
      </w:r>
      <w:r>
        <w:rPr>
          <w:color w:val="2B2A29"/>
          <w:w w:val="105"/>
        </w:rPr>
        <w:t>it</w:t>
      </w:r>
      <w:r>
        <w:rPr>
          <w:color w:val="2B2A29"/>
          <w:spacing w:val="-4"/>
          <w:w w:val="105"/>
        </w:rPr>
        <w:t xml:space="preserve"> </w:t>
      </w:r>
      <w:r>
        <w:rPr>
          <w:color w:val="2B2A29"/>
          <w:w w:val="105"/>
        </w:rPr>
        <w:t>won’t</w:t>
      </w:r>
      <w:r>
        <w:rPr>
          <w:color w:val="2B2A29"/>
          <w:spacing w:val="-3"/>
          <w:w w:val="105"/>
        </w:rPr>
        <w:t xml:space="preserve"> </w:t>
      </w:r>
      <w:r>
        <w:rPr>
          <w:color w:val="2B2A29"/>
          <w:w w:val="105"/>
        </w:rPr>
        <w:t>be</w:t>
      </w:r>
      <w:r>
        <w:rPr>
          <w:color w:val="2B2A29"/>
          <w:spacing w:val="-4"/>
          <w:w w:val="105"/>
        </w:rPr>
        <w:t xml:space="preserve"> </w:t>
      </w:r>
      <w:r>
        <w:rPr>
          <w:color w:val="2B2A29"/>
          <w:w w:val="105"/>
        </w:rPr>
        <w:t>secure</w:t>
      </w:r>
      <w:r>
        <w:rPr>
          <w:color w:val="2B2A29"/>
          <w:spacing w:val="-3"/>
          <w:w w:val="105"/>
        </w:rPr>
        <w:t xml:space="preserve"> </w:t>
      </w:r>
      <w:r>
        <w:rPr>
          <w:color w:val="2B2A29"/>
          <w:w w:val="105"/>
        </w:rPr>
        <w:t>anymore.</w:t>
      </w:r>
    </w:p>
    <w:p>
      <w:pPr>
        <w:pStyle w:val="11"/>
        <w:spacing w:line="304" w:lineRule="auto"/>
        <w:ind w:left="520" w:firstLine="359"/>
      </w:pPr>
      <w:r>
        <w:rPr>
          <w:color w:val="2B2A29"/>
          <w:w w:val="105"/>
        </w:rPr>
        <w:t>如果密码密钥大于或等于正在加密的数据，则此密码将完全安全且不可破解。这个特定的场景被称为</w:t>
      </w:r>
      <w:r>
        <w:rPr>
          <w:i/>
          <w:color w:val="2B2A29"/>
          <w:w w:val="105"/>
        </w:rPr>
        <w:t>一次性</w:t>
      </w:r>
      <w:r>
        <w:rPr>
          <w:color w:val="2B2A29"/>
          <w:w w:val="105"/>
        </w:rPr>
        <w:t>密码，因为它应该使用一次，与输入文本的大小相同，之后密钥将被释放，而不再使用。如果我们重复使用该垫，那么它就为其他人提供了进行频率分析的可能性，而且它将不再安全。</w:t>
      </w:r>
    </w:p>
    <w:p>
      <w:pPr>
        <w:pStyle w:val="11"/>
        <w:spacing w:before="8"/>
        <w:rPr>
          <w:sz w:val="21"/>
        </w:rPr>
      </w:pPr>
    </w:p>
    <w:p>
      <w:r>
        <w:rPr>
          <w:color w:val="2B2A29"/>
          <w:w w:val="95"/>
        </w:rPr>
        <w:t>Implementation</w:t>
      </w:r>
    </w:p>
    <w:p>
      <w:pPr>
        <w:pStyle w:val="8"/>
        <w:spacing w:before="1"/>
      </w:pPr>
      <w:r>
        <w:rPr>
          <w:color w:val="2B2A29"/>
          <w:w w:val="95"/>
        </w:rPr>
        <w:t>实施</w:t>
      </w:r>
    </w:p>
    <w:p>
      <w:r>
        <w:rPr>
          <w:color w:val="2B2A29"/>
          <w:w w:val="105"/>
        </w:rPr>
        <w:t>Let’s</w:t>
      </w:r>
      <w:r>
        <w:rPr>
          <w:color w:val="2B2A29"/>
          <w:spacing w:val="-17"/>
          <w:w w:val="105"/>
        </w:rPr>
        <w:t xml:space="preserve"> </w:t>
      </w:r>
      <w:r>
        <w:rPr>
          <w:color w:val="2B2A29"/>
          <w:w w:val="105"/>
        </w:rPr>
        <w:t>do</w:t>
      </w:r>
      <w:r>
        <w:rPr>
          <w:color w:val="2B2A29"/>
          <w:spacing w:val="-17"/>
          <w:w w:val="105"/>
        </w:rPr>
        <w:t xml:space="preserve"> </w:t>
      </w:r>
      <w:r>
        <w:rPr>
          <w:color w:val="2B2A29"/>
          <w:w w:val="105"/>
        </w:rPr>
        <w:t>an</w:t>
      </w:r>
      <w:r>
        <w:rPr>
          <w:color w:val="2B2A29"/>
          <w:spacing w:val="-16"/>
          <w:w w:val="105"/>
        </w:rPr>
        <w:t xml:space="preserve"> </w:t>
      </w:r>
      <w:r>
        <w:rPr>
          <w:color w:val="2B2A29"/>
          <w:w w:val="105"/>
        </w:rPr>
        <w:t>implementation</w:t>
      </w:r>
      <w:r>
        <w:rPr>
          <w:color w:val="2B2A29"/>
          <w:spacing w:val="-17"/>
          <w:w w:val="105"/>
        </w:rPr>
        <w:t xml:space="preserve"> </w:t>
      </w:r>
      <w:r>
        <w:rPr>
          <w:color w:val="2B2A29"/>
          <w:w w:val="105"/>
        </w:rPr>
        <w:t>of</w:t>
      </w:r>
      <w:r>
        <w:rPr>
          <w:color w:val="2B2A29"/>
          <w:spacing w:val="-16"/>
          <w:w w:val="105"/>
        </w:rPr>
        <w:t xml:space="preserve"> </w:t>
      </w:r>
      <w:r>
        <w:rPr>
          <w:color w:val="2B2A29"/>
          <w:w w:val="105"/>
        </w:rPr>
        <w:t>the</w:t>
      </w:r>
      <w:r>
        <w:rPr>
          <w:color w:val="2B2A29"/>
          <w:spacing w:val="-17"/>
          <w:w w:val="105"/>
        </w:rPr>
        <w:t xml:space="preserve"> </w:t>
      </w:r>
      <w:r>
        <w:rPr>
          <w:color w:val="2B2A29"/>
          <w:w w:val="105"/>
        </w:rPr>
        <w:t>XOR</w:t>
      </w:r>
      <w:r>
        <w:rPr>
          <w:color w:val="2B2A29"/>
          <w:spacing w:val="-16"/>
          <w:w w:val="105"/>
        </w:rPr>
        <w:t xml:space="preserve"> </w:t>
      </w:r>
      <w:r>
        <w:rPr>
          <w:color w:val="2B2A29"/>
          <w:w w:val="105"/>
        </w:rPr>
        <w:t>cipher</w:t>
      </w:r>
      <w:r>
        <w:rPr>
          <w:color w:val="2B2A29"/>
          <w:spacing w:val="-17"/>
          <w:w w:val="105"/>
        </w:rPr>
        <w:t xml:space="preserve"> </w:t>
      </w:r>
      <w:r>
        <w:rPr>
          <w:color w:val="2B2A29"/>
          <w:w w:val="105"/>
        </w:rPr>
        <w:t>using</w:t>
      </w:r>
      <w:r>
        <w:rPr>
          <w:color w:val="2B2A29"/>
          <w:spacing w:val="-16"/>
          <w:w w:val="105"/>
        </w:rPr>
        <w:t xml:space="preserve"> </w:t>
      </w:r>
      <w:r>
        <w:rPr>
          <w:color w:val="2B2A29"/>
          <w:w w:val="105"/>
        </w:rPr>
        <w:t>Ballerina,</w:t>
      </w:r>
      <w:r>
        <w:rPr>
          <w:color w:val="2B2A29"/>
          <w:spacing w:val="-17"/>
          <w:w w:val="105"/>
        </w:rPr>
        <w:t xml:space="preserve"> </w:t>
      </w:r>
      <w:r>
        <w:rPr>
          <w:color w:val="2B2A29"/>
          <w:w w:val="105"/>
        </w:rPr>
        <w:t>where</w:t>
      </w:r>
      <w:r>
        <w:rPr>
          <w:color w:val="2B2A29"/>
          <w:spacing w:val="-16"/>
          <w:w w:val="105"/>
        </w:rPr>
        <w:t xml:space="preserve"> </w:t>
      </w:r>
      <w:r>
        <w:rPr>
          <w:color w:val="2B2A29"/>
          <w:w w:val="105"/>
        </w:rPr>
        <w:t>the</w:t>
      </w:r>
      <w:r>
        <w:rPr>
          <w:color w:val="2B2A29"/>
          <w:spacing w:val="-17"/>
          <w:w w:val="105"/>
        </w:rPr>
        <w:t xml:space="preserve"> </w:t>
      </w:r>
      <w:r>
        <w:rPr>
          <w:color w:val="2B2A29"/>
          <w:w w:val="105"/>
        </w:rPr>
        <w:t>input</w:t>
      </w:r>
      <w:r>
        <w:rPr>
          <w:color w:val="2B2A29"/>
          <w:spacing w:val="-16"/>
          <w:w w:val="105"/>
        </w:rPr>
        <w:t xml:space="preserve"> </w:t>
      </w:r>
      <w:r>
        <w:rPr>
          <w:color w:val="2B2A29"/>
          <w:w w:val="105"/>
        </w:rPr>
        <w:t>will</w:t>
      </w:r>
      <w:r>
        <w:rPr>
          <w:color w:val="2B2A29"/>
          <w:spacing w:val="-17"/>
          <w:w w:val="105"/>
        </w:rPr>
        <w:t xml:space="preserve"> </w:t>
      </w:r>
      <w:r>
        <w:rPr>
          <w:color w:val="2B2A29"/>
          <w:w w:val="105"/>
        </w:rPr>
        <w:t>be</w:t>
      </w:r>
      <w:r>
        <w:rPr>
          <w:color w:val="2B2A29"/>
          <w:spacing w:val="-16"/>
          <w:w w:val="105"/>
        </w:rPr>
        <w:t xml:space="preserve"> </w:t>
      </w:r>
      <w:r>
        <w:rPr>
          <w:color w:val="2B2A29"/>
          <w:w w:val="105"/>
        </w:rPr>
        <w:t>an</w:t>
      </w:r>
      <w:r>
        <w:rPr>
          <w:color w:val="2B2A29"/>
          <w:spacing w:val="1"/>
          <w:w w:val="105"/>
        </w:rPr>
        <w:t xml:space="preserve"> </w:t>
      </w:r>
      <w:r>
        <w:rPr>
          <w:color w:val="2B2A29"/>
          <w:w w:val="105"/>
        </w:rPr>
        <w:t>input</w:t>
      </w:r>
      <w:r>
        <w:rPr>
          <w:color w:val="2B2A29"/>
          <w:spacing w:val="-11"/>
          <w:w w:val="105"/>
        </w:rPr>
        <w:t xml:space="preserve"> </w:t>
      </w:r>
      <w:r>
        <w:rPr>
          <w:color w:val="2B2A29"/>
          <w:w w:val="105"/>
        </w:rPr>
        <w:t>file</w:t>
      </w:r>
      <w:r>
        <w:rPr>
          <w:color w:val="2B2A29"/>
          <w:spacing w:val="-11"/>
          <w:w w:val="105"/>
        </w:rPr>
        <w:t xml:space="preserve"> </w:t>
      </w:r>
      <w:r>
        <w:rPr>
          <w:color w:val="2B2A29"/>
          <w:w w:val="105"/>
        </w:rPr>
        <w:t>path,</w:t>
      </w:r>
      <w:r>
        <w:rPr>
          <w:color w:val="2B2A29"/>
          <w:spacing w:val="-10"/>
          <w:w w:val="105"/>
        </w:rPr>
        <w:t xml:space="preserve"> </w:t>
      </w:r>
      <w:r>
        <w:rPr>
          <w:color w:val="2B2A29"/>
          <w:w w:val="105"/>
        </w:rPr>
        <w:t>an</w:t>
      </w:r>
      <w:r>
        <w:rPr>
          <w:color w:val="2B2A29"/>
          <w:spacing w:val="-11"/>
          <w:w w:val="105"/>
        </w:rPr>
        <w:t xml:space="preserve"> </w:t>
      </w:r>
      <w:r>
        <w:rPr>
          <w:color w:val="2B2A29"/>
          <w:w w:val="105"/>
        </w:rPr>
        <w:t>output</w:t>
      </w:r>
      <w:r>
        <w:rPr>
          <w:color w:val="2B2A29"/>
          <w:spacing w:val="-11"/>
          <w:w w:val="105"/>
        </w:rPr>
        <w:t xml:space="preserve"> </w:t>
      </w:r>
      <w:r>
        <w:rPr>
          <w:color w:val="2B2A29"/>
          <w:w w:val="105"/>
        </w:rPr>
        <w:t>file</w:t>
      </w:r>
      <w:r>
        <w:rPr>
          <w:color w:val="2B2A29"/>
          <w:spacing w:val="-10"/>
          <w:w w:val="105"/>
        </w:rPr>
        <w:t xml:space="preserve"> </w:t>
      </w:r>
      <w:r>
        <w:rPr>
          <w:color w:val="2B2A29"/>
          <w:w w:val="105"/>
        </w:rPr>
        <w:t>path,</w:t>
      </w:r>
      <w:r>
        <w:rPr>
          <w:color w:val="2B2A29"/>
          <w:spacing w:val="-11"/>
          <w:w w:val="105"/>
        </w:rPr>
        <w:t xml:space="preserve"> </w:t>
      </w:r>
      <w:r>
        <w:rPr>
          <w:color w:val="2B2A29"/>
          <w:w w:val="105"/>
        </w:rPr>
        <w:t>and</w:t>
      </w:r>
      <w:r>
        <w:rPr>
          <w:color w:val="2B2A29"/>
          <w:spacing w:val="-11"/>
          <w:w w:val="105"/>
        </w:rPr>
        <w:t xml:space="preserve"> </w:t>
      </w:r>
      <w:r>
        <w:rPr>
          <w:color w:val="2B2A29"/>
          <w:w w:val="105"/>
        </w:rPr>
        <w:t>a</w:t>
      </w:r>
      <w:r>
        <w:rPr>
          <w:color w:val="2B2A29"/>
          <w:spacing w:val="-10"/>
          <w:w w:val="105"/>
        </w:rPr>
        <w:t xml:space="preserve"> </w:t>
      </w:r>
      <w:r>
        <w:rPr>
          <w:color w:val="2B2A29"/>
          <w:w w:val="105"/>
        </w:rPr>
        <w:t>cipher</w:t>
      </w:r>
      <w:r>
        <w:rPr>
          <w:color w:val="2B2A29"/>
          <w:spacing w:val="-11"/>
          <w:w w:val="105"/>
        </w:rPr>
        <w:t xml:space="preserve"> </w:t>
      </w:r>
      <w:r>
        <w:rPr>
          <w:color w:val="2B2A29"/>
          <w:w w:val="105"/>
        </w:rPr>
        <w:t>key.</w:t>
      </w:r>
      <w:r>
        <w:rPr>
          <w:color w:val="2B2A29"/>
          <w:spacing w:val="-10"/>
          <w:w w:val="105"/>
        </w:rPr>
        <w:t xml:space="preserve"> </w:t>
      </w:r>
      <w:r>
        <w:rPr>
          <w:color w:val="2B2A29"/>
          <w:w w:val="105"/>
        </w:rPr>
        <w:t>An</w:t>
      </w:r>
      <w:r>
        <w:rPr>
          <w:color w:val="2B2A29"/>
          <w:spacing w:val="-11"/>
          <w:w w:val="105"/>
        </w:rPr>
        <w:t xml:space="preserve"> </w:t>
      </w:r>
      <w:r>
        <w:rPr>
          <w:color w:val="2B2A29"/>
          <w:w w:val="105"/>
        </w:rPr>
        <w:t>encrypted</w:t>
      </w:r>
      <w:r>
        <w:rPr>
          <w:color w:val="2B2A29"/>
          <w:spacing w:val="-11"/>
          <w:w w:val="105"/>
        </w:rPr>
        <w:t xml:space="preserve"> </w:t>
      </w:r>
      <w:r>
        <w:rPr>
          <w:color w:val="2B2A29"/>
          <w:w w:val="105"/>
        </w:rPr>
        <w:t>value</w:t>
      </w:r>
      <w:r>
        <w:rPr>
          <w:color w:val="2B2A29"/>
          <w:spacing w:val="-10"/>
          <w:w w:val="105"/>
        </w:rPr>
        <w:t xml:space="preserve"> </w:t>
      </w:r>
      <w:r>
        <w:rPr>
          <w:color w:val="2B2A29"/>
          <w:w w:val="105"/>
        </w:rPr>
        <w:t>from</w:t>
      </w:r>
      <w:r>
        <w:rPr>
          <w:color w:val="2B2A29"/>
          <w:spacing w:val="-11"/>
          <w:w w:val="105"/>
        </w:rPr>
        <w:t xml:space="preserve"> </w:t>
      </w:r>
      <w:r>
        <w:rPr>
          <w:color w:val="2B2A29"/>
          <w:w w:val="105"/>
        </w:rPr>
        <w:t>this</w:t>
      </w:r>
      <w:r>
        <w:rPr>
          <w:color w:val="2B2A29"/>
          <w:spacing w:val="-11"/>
          <w:w w:val="105"/>
        </w:rPr>
        <w:t xml:space="preserve"> </w:t>
      </w:r>
      <w:r>
        <w:rPr>
          <w:color w:val="2B2A29"/>
          <w:w w:val="105"/>
        </w:rPr>
        <w:t>program</w:t>
      </w:r>
      <w:r>
        <w:rPr>
          <w:color w:val="2B2A29"/>
          <w:spacing w:val="-54"/>
          <w:w w:val="105"/>
        </w:rPr>
        <w:t xml:space="preserve"> </w:t>
      </w:r>
      <w:r>
        <w:rPr>
          <w:color w:val="2B2A29"/>
          <w:w w:val="105"/>
        </w:rPr>
        <w:t>can be decrypted again using the same program by feeding in the output of the earlier</w:t>
      </w:r>
      <w:r>
        <w:rPr>
          <w:color w:val="2B2A29"/>
          <w:spacing w:val="1"/>
          <w:w w:val="105"/>
        </w:rPr>
        <w:t xml:space="preserve"> </w:t>
      </w:r>
      <w:r>
        <w:rPr>
          <w:color w:val="2B2A29"/>
          <w:w w:val="105"/>
        </w:rPr>
        <w:t>execution</w:t>
      </w:r>
      <w:r>
        <w:rPr>
          <w:color w:val="2B2A29"/>
          <w:spacing w:val="-16"/>
          <w:w w:val="105"/>
        </w:rPr>
        <w:t xml:space="preserve"> </w:t>
      </w:r>
      <w:r>
        <w:rPr>
          <w:color w:val="2B2A29"/>
          <w:w w:val="105"/>
        </w:rPr>
        <w:t>as</w:t>
      </w:r>
      <w:r>
        <w:rPr>
          <w:color w:val="2B2A29"/>
          <w:spacing w:val="-16"/>
          <w:w w:val="105"/>
        </w:rPr>
        <w:t xml:space="preserve"> </w:t>
      </w:r>
      <w:r>
        <w:rPr>
          <w:color w:val="2B2A29"/>
          <w:w w:val="105"/>
        </w:rPr>
        <w:t>the</w:t>
      </w:r>
      <w:r>
        <w:rPr>
          <w:color w:val="2B2A29"/>
          <w:spacing w:val="-16"/>
          <w:w w:val="105"/>
        </w:rPr>
        <w:t xml:space="preserve"> </w:t>
      </w:r>
      <w:r>
        <w:rPr>
          <w:color w:val="2B2A29"/>
          <w:w w:val="105"/>
        </w:rPr>
        <w:t>input</w:t>
      </w:r>
      <w:r>
        <w:rPr>
          <w:color w:val="2B2A29"/>
          <w:spacing w:val="-16"/>
          <w:w w:val="105"/>
        </w:rPr>
        <w:t xml:space="preserve"> </w:t>
      </w:r>
      <w:r>
        <w:rPr>
          <w:color w:val="2B2A29"/>
          <w:w w:val="105"/>
        </w:rPr>
        <w:t>of</w:t>
      </w:r>
      <w:r>
        <w:rPr>
          <w:color w:val="2B2A29"/>
          <w:spacing w:val="-16"/>
          <w:w w:val="105"/>
        </w:rPr>
        <w:t xml:space="preserve"> </w:t>
      </w:r>
      <w:r>
        <w:rPr>
          <w:color w:val="2B2A29"/>
          <w:w w:val="105"/>
        </w:rPr>
        <w:t>a</w:t>
      </w:r>
      <w:r>
        <w:rPr>
          <w:color w:val="2B2A29"/>
          <w:spacing w:val="-16"/>
          <w:w w:val="105"/>
        </w:rPr>
        <w:t xml:space="preserve"> </w:t>
      </w:r>
      <w:r>
        <w:rPr>
          <w:color w:val="2B2A29"/>
          <w:w w:val="105"/>
        </w:rPr>
        <w:t>new</w:t>
      </w:r>
      <w:r>
        <w:rPr>
          <w:color w:val="2B2A29"/>
          <w:spacing w:val="-16"/>
          <w:w w:val="105"/>
        </w:rPr>
        <w:t xml:space="preserve"> </w:t>
      </w:r>
      <w:r>
        <w:rPr>
          <w:color w:val="2B2A29"/>
          <w:w w:val="105"/>
        </w:rPr>
        <w:t>execution,</w:t>
      </w:r>
      <w:r>
        <w:rPr>
          <w:color w:val="2B2A29"/>
          <w:spacing w:val="-16"/>
          <w:w w:val="105"/>
        </w:rPr>
        <w:t xml:space="preserve"> </w:t>
      </w:r>
      <w:r>
        <w:rPr>
          <w:color w:val="2B2A29"/>
          <w:w w:val="105"/>
        </w:rPr>
        <w:t>with</w:t>
      </w:r>
      <w:r>
        <w:rPr>
          <w:color w:val="2B2A29"/>
          <w:spacing w:val="-16"/>
          <w:w w:val="105"/>
        </w:rPr>
        <w:t xml:space="preserve"> </w:t>
      </w:r>
      <w:r>
        <w:rPr>
          <w:color w:val="2B2A29"/>
          <w:w w:val="105"/>
        </w:rPr>
        <w:t>the</w:t>
      </w:r>
      <w:r>
        <w:rPr>
          <w:color w:val="2B2A29"/>
          <w:spacing w:val="-16"/>
          <w:w w:val="105"/>
        </w:rPr>
        <w:t xml:space="preserve"> </w:t>
      </w:r>
      <w:r>
        <w:rPr>
          <w:color w:val="2B2A29"/>
          <w:w w:val="105"/>
        </w:rPr>
        <w:t>same</w:t>
      </w:r>
      <w:r>
        <w:rPr>
          <w:color w:val="2B2A29"/>
          <w:spacing w:val="-16"/>
          <w:w w:val="105"/>
        </w:rPr>
        <w:t xml:space="preserve"> </w:t>
      </w:r>
      <w:r>
        <w:rPr>
          <w:color w:val="2B2A29"/>
          <w:w w:val="105"/>
        </w:rPr>
        <w:t>cipher</w:t>
      </w:r>
      <w:r>
        <w:rPr>
          <w:color w:val="2B2A29"/>
          <w:spacing w:val="-16"/>
          <w:w w:val="105"/>
        </w:rPr>
        <w:t xml:space="preserve"> </w:t>
      </w:r>
      <w:r>
        <w:rPr>
          <w:color w:val="2B2A29"/>
          <w:w w:val="105"/>
        </w:rPr>
        <w:t>key.</w:t>
      </w:r>
      <w:r>
        <w:rPr>
          <w:color w:val="2B2A29"/>
          <w:spacing w:val="-16"/>
          <w:w w:val="105"/>
        </w:rPr>
        <w:t xml:space="preserve"> </w:t>
      </w:r>
      <w:r>
        <w:rPr>
          <w:color w:val="2B2A29"/>
          <w:w w:val="105"/>
        </w:rPr>
        <w:t>See</w:t>
      </w:r>
      <w:r>
        <w:rPr>
          <w:color w:val="2B2A29"/>
          <w:spacing w:val="-16"/>
          <w:w w:val="105"/>
        </w:rPr>
        <w:t xml:space="preserve"> </w:t>
      </w:r>
      <w:r>
        <w:rPr>
          <w:color w:val="2B2A29"/>
          <w:w w:val="105"/>
        </w:rPr>
        <w:t>Listing</w:t>
      </w:r>
      <w:r>
        <w:rPr>
          <w:color w:val="2B2A29"/>
          <w:spacing w:val="-16"/>
          <w:w w:val="105"/>
        </w:rPr>
        <w:t xml:space="preserve"> </w:t>
      </w:r>
      <w:r>
        <w:rPr>
          <w:color w:val="0000FF"/>
          <w:w w:val="105"/>
        </w:rPr>
        <w:t>9-1</w:t>
      </w:r>
      <w:r>
        <w:rPr>
          <w:color w:val="2B2A29"/>
          <w:w w:val="105"/>
        </w:rPr>
        <w:t>.</w:t>
      </w:r>
    </w:p>
    <w:p>
      <w:pPr>
        <w:pStyle w:val="11"/>
        <w:spacing w:before="215" w:line="304" w:lineRule="auto"/>
        <w:ind w:left="520"/>
      </w:pPr>
      <w:r>
        <w:rPr>
          <w:color w:val="2B2A29"/>
          <w:w w:val="105"/>
        </w:rPr>
        <w:t>让我们使用Ballerina实现XOR密码，其中输入将是输入文件路径、输出文件路径和密码密钥。通过使用相同</w:t>
      </w:r>
      <w:r>
        <w:rPr>
          <w:color w:val="2B2A29"/>
          <w:spacing w:val="-16"/>
          <w:w w:val="105"/>
        </w:rPr>
        <w:t>的</w:t>
      </w:r>
      <w:r>
        <w:rPr>
          <w:color w:val="2B2A29"/>
          <w:w w:val="105"/>
        </w:rPr>
        <w:t>密码密钥将先前执行</w:t>
      </w:r>
      <w:r>
        <w:rPr>
          <w:color w:val="2B2A29"/>
          <w:spacing w:val="-16"/>
          <w:w w:val="105"/>
        </w:rPr>
        <w:t>的</w:t>
      </w:r>
      <w:r>
        <w:rPr>
          <w:color w:val="2B2A29"/>
          <w:w w:val="105"/>
        </w:rPr>
        <w:t>输出作为新执行的输入，可以使用相同的程序再次解密来自该程序的加密值。</w:t>
      </w:r>
      <w:r>
        <w:rPr>
          <w:color w:val="2B2A29"/>
          <w:spacing w:val="-16"/>
          <w:w w:val="105"/>
        </w:rPr>
        <w:t>请</w:t>
      </w:r>
      <w:r>
        <w:rPr>
          <w:color w:val="2B2A29"/>
          <w:w w:val="105"/>
        </w:rPr>
        <w:t>参见清单</w:t>
      </w:r>
      <w:r>
        <w:rPr>
          <w:color w:val="0000FF"/>
          <w:w w:val="105"/>
        </w:rPr>
        <w:t>9-1</w:t>
      </w:r>
      <w:r>
        <w:rPr>
          <w:color w:val="2B2A29"/>
          <w:w w:val="105"/>
        </w:rPr>
        <w:t>。</w:t>
      </w:r>
    </w:p>
    <w:p>
      <w:pPr>
        <w:spacing w:after="0" w:line="304" w:lineRule="auto"/>
        <w:sectPr>
          <w:pgSz w:w="10080" w:h="14400"/>
          <w:pgMar w:top="1260" w:right="560" w:bottom="1260" w:left="560" w:header="1037" w:footer="1070" w:gutter="0"/>
          <w:cols w:space="720" w:num="1"/>
        </w:sectPr>
      </w:pPr>
    </w:p>
    <w:p>
      <w:pPr>
        <w:pStyle w:val="11"/>
        <w:spacing w:before="2"/>
        <w:rPr>
          <w:sz w:val="13"/>
        </w:rPr>
      </w:pPr>
    </w:p>
    <w:p>
      <w:r>
        <w:rPr>
          <w:rFonts w:ascii="Cambria"/>
          <w:b/>
          <w:i/>
          <w:color w:val="2B2A29"/>
          <w:sz w:val="24"/>
        </w:rPr>
        <w:t>Listing</w:t>
      </w:r>
      <w:r>
        <w:rPr>
          <w:rFonts w:ascii="Cambria"/>
          <w:b/>
          <w:i/>
          <w:color w:val="2B2A29"/>
          <w:spacing w:val="-8"/>
          <w:sz w:val="24"/>
        </w:rPr>
        <w:t xml:space="preserve"> </w:t>
      </w:r>
      <w:r>
        <w:rPr>
          <w:rFonts w:ascii="Cambria"/>
          <w:b/>
          <w:i/>
          <w:color w:val="2B2A29"/>
          <w:sz w:val="24"/>
        </w:rPr>
        <w:t>9-1.</w:t>
      </w:r>
      <w:r>
        <w:rPr>
          <w:rFonts w:ascii="Cambria"/>
          <w:b/>
          <w:i/>
          <w:color w:val="2B2A29"/>
          <w:spacing w:val="62"/>
          <w:sz w:val="24"/>
        </w:rPr>
        <w:t xml:space="preserve"> </w:t>
      </w:r>
      <w:r>
        <w:rPr>
          <w:color w:val="2B2A29"/>
          <w:sz w:val="24"/>
        </w:rPr>
        <w:t>XOR</w:t>
      </w:r>
      <w:r>
        <w:rPr>
          <w:color w:val="2B2A29"/>
          <w:spacing w:val="-13"/>
          <w:sz w:val="24"/>
        </w:rPr>
        <w:t xml:space="preserve"> </w:t>
      </w:r>
      <w:r>
        <w:rPr>
          <w:color w:val="2B2A29"/>
          <w:sz w:val="24"/>
        </w:rPr>
        <w:t>Cipher</w:t>
      </w:r>
    </w:p>
    <w:p>
      <w:pPr>
        <w:spacing w:before="89"/>
        <w:ind w:left="160" w:right="0" w:firstLine="0"/>
        <w:jc w:val="left"/>
        <w:rPr>
          <w:sz w:val="24"/>
        </w:rPr>
      </w:pPr>
      <w:bookmarkStart w:id="203" w:name="_bookmark192"/>
      <w:bookmarkEnd w:id="203"/>
      <w:r>
        <w:rPr>
          <w:rFonts w:ascii="Cambria"/>
          <w:b/>
          <w:i/>
          <w:color w:val="2B2A29"/>
          <w:sz w:val="24"/>
        </w:rPr>
        <w:t>清单9-1。</w:t>
      </w:r>
      <w:r>
        <w:rPr>
          <w:color w:val="2B2A29"/>
          <w:sz w:val="24"/>
        </w:rPr>
        <w:t>XOR密码</w:t>
      </w:r>
    </w:p>
    <w:p>
      <w:pPr>
        <w:pStyle w:val="11"/>
        <w:spacing w:before="9"/>
        <w:rPr>
          <w:sz w:val="20"/>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7370"/>
        <w:gridCol w:w="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01</w:t>
            </w:r>
          </w:p>
          <w:p>
            <w:pPr>
              <w:pStyle w:val="17"/>
              <w:spacing w:before="0" w:line="250" w:lineRule="exact"/>
              <w:ind w:right="54"/>
              <w:jc w:val="right"/>
              <w:rPr>
                <w:sz w:val="22"/>
              </w:rPr>
            </w:pPr>
            <w:r>
              <w:rPr>
                <w:color w:val="2B2A29"/>
                <w:sz w:val="22"/>
              </w:rPr>
              <w:t>01</w:t>
            </w:r>
          </w:p>
        </w:tc>
        <w:tc>
          <w:tcPr>
            <w:tcW w:w="7370" w:type="dxa"/>
          </w:tcPr>
          <w:p>
            <w:r>
              <w:rPr>
                <w:color w:val="2B2A29"/>
                <w:sz w:val="22"/>
              </w:rPr>
              <w:t>import ballerina/io;</w:t>
            </w:r>
          </w:p>
          <w:p>
            <w:pPr>
              <w:pStyle w:val="17"/>
              <w:spacing w:before="0" w:line="250" w:lineRule="exact"/>
              <w:ind w:left="55"/>
              <w:rPr>
                <w:sz w:val="22"/>
              </w:rPr>
            </w:pPr>
            <w:r>
              <w:rPr>
                <w:color w:val="2B2A29"/>
                <w:sz w:val="22"/>
              </w:rPr>
              <w:t>导入芭蕾舞演员/io；</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02</w:t>
            </w:r>
          </w:p>
          <w:p>
            <w:pPr>
              <w:pStyle w:val="17"/>
              <w:ind w:right="54"/>
              <w:jc w:val="right"/>
              <w:rPr>
                <w:sz w:val="22"/>
              </w:rPr>
            </w:pPr>
            <w:r>
              <w:rPr>
                <w:color w:val="2B2A29"/>
                <w:sz w:val="22"/>
              </w:rPr>
              <w:t>02</w:t>
            </w:r>
          </w:p>
        </w:tc>
        <w:tc>
          <w:tcPr>
            <w:tcW w:w="7370" w:type="dxa"/>
          </w:tcPr>
          <w:p>
            <w:r>
              <w:rPr>
                <w:color w:val="2B2A29"/>
                <w:sz w:val="22"/>
              </w:rPr>
              <w:t>import ballerina/lang.'int as ints;</w:t>
            </w:r>
          </w:p>
          <w:p>
            <w:pPr>
              <w:pStyle w:val="17"/>
              <w:ind w:left="55"/>
              <w:rPr>
                <w:sz w:val="22"/>
              </w:rPr>
            </w:pPr>
            <w:r>
              <w:rPr>
                <w:color w:val="2B2A29"/>
                <w:sz w:val="22"/>
              </w:rPr>
              <w:t>导入芭蕾舞演员/语言int为int；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03</w:t>
            </w:r>
          </w:p>
          <w:p>
            <w:pPr>
              <w:pStyle w:val="17"/>
              <w:ind w:right="54"/>
              <w:jc w:val="right"/>
              <w:rPr>
                <w:sz w:val="22"/>
              </w:rPr>
            </w:pPr>
            <w:r>
              <w:rPr>
                <w:color w:val="2B2A29"/>
                <w:sz w:val="22"/>
              </w:rPr>
              <w:t>03</w:t>
            </w:r>
          </w:p>
        </w:tc>
        <w:tc>
          <w:tcPr>
            <w:tcW w:w="7370" w:type="dxa"/>
          </w:tcPr>
          <w:p>
            <w:pPr>
              <w:pStyle w:val="17"/>
              <w:spacing w:before="0"/>
              <w:rPr>
                <w:rFonts w:ascii="Times New Roman"/>
                <w:sz w:val="20"/>
              </w:rPr>
            </w:pP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04</w:t>
            </w:r>
          </w:p>
          <w:p>
            <w:pPr>
              <w:pStyle w:val="17"/>
              <w:ind w:right="54"/>
              <w:jc w:val="right"/>
              <w:rPr>
                <w:sz w:val="22"/>
              </w:rPr>
            </w:pPr>
            <w:r>
              <w:rPr>
                <w:color w:val="2B2A29"/>
                <w:sz w:val="22"/>
              </w:rPr>
              <w:t>04</w:t>
            </w:r>
          </w:p>
        </w:tc>
        <w:tc>
          <w:tcPr>
            <w:tcW w:w="7370" w:type="dxa"/>
          </w:tcPr>
          <w:p>
            <w:r>
              <w:rPr>
                <w:color w:val="2B2A29"/>
                <w:sz w:val="22"/>
              </w:rPr>
              <w:t>public function main(string... args) returns error? {</w:t>
            </w:r>
          </w:p>
          <w:p>
            <w:pPr>
              <w:pStyle w:val="17"/>
              <w:ind w:left="55"/>
              <w:rPr>
                <w:sz w:val="22"/>
              </w:rPr>
            </w:pPr>
            <w:r>
              <w:rPr>
                <w:color w:val="2B2A29"/>
                <w:sz w:val="22"/>
              </w:rPr>
              <w:t>公共函数main（string…args）返回错误？{</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05</w:t>
            </w:r>
          </w:p>
          <w:p>
            <w:pPr>
              <w:pStyle w:val="17"/>
              <w:ind w:right="54"/>
              <w:jc w:val="right"/>
              <w:rPr>
                <w:sz w:val="22"/>
              </w:rPr>
            </w:pPr>
            <w:r>
              <w:rPr>
                <w:color w:val="2B2A29"/>
                <w:sz w:val="22"/>
              </w:rPr>
              <w:t>05</w:t>
            </w:r>
          </w:p>
        </w:tc>
        <w:tc>
          <w:tcPr>
            <w:tcW w:w="7370" w:type="dxa"/>
          </w:tcPr>
          <w:p>
            <w:r>
              <w:rPr>
                <w:color w:val="2B2A29"/>
                <w:sz w:val="22"/>
              </w:rPr>
              <w:t>string fileIn = args[0];</w:t>
            </w:r>
          </w:p>
          <w:p>
            <w:pPr>
              <w:pStyle w:val="17"/>
              <w:ind w:left="495"/>
              <w:rPr>
                <w:sz w:val="22"/>
              </w:rPr>
            </w:pPr>
            <w:r>
              <w:rPr>
                <w:color w:val="2B2A29"/>
                <w:sz w:val="22"/>
              </w:rPr>
              <w:t>string fileIn=args[0]；</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06</w:t>
            </w:r>
          </w:p>
          <w:p>
            <w:pPr>
              <w:pStyle w:val="17"/>
              <w:ind w:right="54"/>
              <w:jc w:val="right"/>
              <w:rPr>
                <w:sz w:val="22"/>
              </w:rPr>
            </w:pPr>
            <w:r>
              <w:rPr>
                <w:color w:val="2B2A29"/>
                <w:sz w:val="22"/>
              </w:rPr>
              <w:t>06</w:t>
            </w:r>
          </w:p>
        </w:tc>
        <w:tc>
          <w:tcPr>
            <w:tcW w:w="7370" w:type="dxa"/>
          </w:tcPr>
          <w:p>
            <w:r>
              <w:rPr>
                <w:color w:val="2B2A29"/>
                <w:sz w:val="22"/>
              </w:rPr>
              <w:t>string fileOut = args[1];</w:t>
            </w:r>
          </w:p>
          <w:p>
            <w:pPr>
              <w:pStyle w:val="17"/>
              <w:ind w:left="495"/>
              <w:rPr>
                <w:sz w:val="22"/>
              </w:rPr>
            </w:pPr>
            <w:r>
              <w:rPr>
                <w:color w:val="2B2A29"/>
                <w:sz w:val="22"/>
              </w:rPr>
              <w:t>string fileOut=args[1]；</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07</w:t>
            </w:r>
          </w:p>
          <w:p>
            <w:pPr>
              <w:pStyle w:val="17"/>
              <w:ind w:right="54"/>
              <w:jc w:val="right"/>
              <w:rPr>
                <w:sz w:val="22"/>
              </w:rPr>
            </w:pPr>
            <w:r>
              <w:rPr>
                <w:color w:val="2B2A29"/>
                <w:sz w:val="22"/>
              </w:rPr>
              <w:t>07</w:t>
            </w:r>
          </w:p>
        </w:tc>
        <w:tc>
          <w:tcPr>
            <w:tcW w:w="7370" w:type="dxa"/>
          </w:tcPr>
          <w:p>
            <w:r>
              <w:rPr>
                <w:color w:val="2B2A29"/>
                <w:sz w:val="22"/>
              </w:rPr>
              <w:t>byte key = &lt;byte&gt; check ints:fromString(args[2]);</w:t>
            </w:r>
          </w:p>
          <w:p>
            <w:pPr>
              <w:pStyle w:val="17"/>
              <w:ind w:left="495"/>
              <w:rPr>
                <w:sz w:val="22"/>
              </w:rPr>
            </w:pPr>
            <w:r>
              <w:rPr>
                <w:color w:val="2B2A29"/>
                <w:sz w:val="22"/>
              </w:rPr>
              <w:t>byte key=&lt;byte&gt;检查ints:fromString（args[2]）；</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08</w:t>
            </w:r>
          </w:p>
          <w:p>
            <w:pPr>
              <w:pStyle w:val="17"/>
              <w:ind w:right="54"/>
              <w:jc w:val="right"/>
              <w:rPr>
                <w:sz w:val="22"/>
              </w:rPr>
            </w:pPr>
            <w:r>
              <w:rPr>
                <w:color w:val="2B2A29"/>
                <w:sz w:val="22"/>
              </w:rPr>
              <w:t>08</w:t>
            </w:r>
          </w:p>
        </w:tc>
        <w:tc>
          <w:tcPr>
            <w:tcW w:w="7370" w:type="dxa"/>
          </w:tcPr>
          <w:p>
            <w:r>
              <w:rPr>
                <w:color w:val="2B2A29"/>
                <w:sz w:val="22"/>
              </w:rPr>
              <w:t>io:ReadableByteChannel srcCh = check io:openReadableFile(</w:t>
            </w:r>
          </w:p>
          <w:p>
            <w:pPr>
              <w:pStyle w:val="17"/>
              <w:ind w:left="495"/>
              <w:rPr>
                <w:sz w:val="22"/>
              </w:rPr>
            </w:pPr>
            <w:r>
              <w:rPr>
                <w:color w:val="2B2A29"/>
                <w:sz w:val="22"/>
              </w:rPr>
              <w:t>io:ReadableByteChannel srcCh=检查io:openReadableFile(</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09</w:t>
            </w:r>
          </w:p>
          <w:p>
            <w:pPr>
              <w:pStyle w:val="17"/>
              <w:ind w:right="54"/>
              <w:jc w:val="right"/>
              <w:rPr>
                <w:sz w:val="22"/>
              </w:rPr>
            </w:pPr>
            <w:r>
              <w:rPr>
                <w:color w:val="2B2A29"/>
                <w:sz w:val="22"/>
              </w:rPr>
              <w:t>09</w:t>
            </w:r>
          </w:p>
        </w:tc>
        <w:tc>
          <w:tcPr>
            <w:tcW w:w="7370" w:type="dxa"/>
          </w:tcPr>
          <w:p>
            <w:r>
              <w:rPr>
                <w:color w:val="2B2A29"/>
                <w:sz w:val="22"/>
              </w:rPr>
              <w:t>&lt;@untainted&gt; fileIn);</w:t>
            </w:r>
          </w:p>
          <w:p>
            <w:pPr>
              <w:pStyle w:val="17"/>
              <w:ind w:right="164"/>
              <w:jc w:val="right"/>
              <w:rPr>
                <w:sz w:val="22"/>
              </w:rPr>
            </w:pPr>
            <w:r>
              <w:rPr>
                <w:color w:val="2B2A29"/>
                <w:sz w:val="22"/>
              </w:rPr>
              <w:t>&lt;@unpaint&gt;fileIn）；</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10</w:t>
            </w:r>
          </w:p>
          <w:p>
            <w:pPr>
              <w:pStyle w:val="17"/>
              <w:ind w:right="54"/>
              <w:jc w:val="right"/>
              <w:rPr>
                <w:sz w:val="22"/>
              </w:rPr>
            </w:pPr>
            <w:r>
              <w:rPr>
                <w:color w:val="2B2A29"/>
                <w:sz w:val="22"/>
              </w:rPr>
              <w:t>10</w:t>
            </w:r>
          </w:p>
        </w:tc>
        <w:tc>
          <w:tcPr>
            <w:tcW w:w="7370" w:type="dxa"/>
          </w:tcPr>
          <w:p>
            <w:r>
              <w:rPr>
                <w:color w:val="2B2A29"/>
                <w:sz w:val="22"/>
              </w:rPr>
              <w:t>io:WritableByteChannel targetCh = check io:openWritableFile(</w:t>
            </w:r>
          </w:p>
          <w:p>
            <w:pPr>
              <w:pStyle w:val="17"/>
              <w:ind w:left="495"/>
              <w:rPr>
                <w:sz w:val="22"/>
              </w:rPr>
            </w:pPr>
            <w:r>
              <w:rPr>
                <w:color w:val="2B2A29"/>
                <w:sz w:val="22"/>
              </w:rPr>
              <w:t>io:WritableByteChannel targetCh=检查io:openWritableFile(</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11</w:t>
            </w:r>
          </w:p>
          <w:p>
            <w:pPr>
              <w:pStyle w:val="17"/>
              <w:ind w:right="54"/>
              <w:jc w:val="right"/>
              <w:rPr>
                <w:sz w:val="22"/>
              </w:rPr>
            </w:pPr>
            <w:r>
              <w:rPr>
                <w:color w:val="2B2A29"/>
                <w:sz w:val="22"/>
              </w:rPr>
              <w:t>11</w:t>
            </w:r>
          </w:p>
        </w:tc>
        <w:tc>
          <w:tcPr>
            <w:tcW w:w="7370" w:type="dxa"/>
          </w:tcPr>
          <w:p>
            <w:r>
              <w:rPr>
                <w:color w:val="2B2A29"/>
                <w:sz w:val="22"/>
              </w:rPr>
              <w:t>&lt;@untainted&gt; fileOut);</w:t>
            </w:r>
          </w:p>
          <w:p>
            <w:pPr>
              <w:pStyle w:val="17"/>
              <w:ind w:right="54"/>
              <w:jc w:val="right"/>
              <w:rPr>
                <w:sz w:val="22"/>
              </w:rPr>
            </w:pPr>
            <w:r>
              <w:rPr>
                <w:color w:val="2B2A29"/>
                <w:sz w:val="22"/>
              </w:rPr>
              <w:t>&lt;@unpaint&gt;fileOut）；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right="54"/>
              <w:jc w:val="right"/>
              <w:rPr>
                <w:sz w:val="22"/>
              </w:rPr>
            </w:pPr>
            <w:r>
              <w:rPr>
                <w:color w:val="2B2A29"/>
                <w:sz w:val="22"/>
              </w:rPr>
              <w:t>12</w:t>
            </w:r>
          </w:p>
        </w:tc>
        <w:tc>
          <w:tcPr>
            <w:tcW w:w="7370" w:type="dxa"/>
          </w:tcPr>
          <w:p>
            <w:r>
              <w:rPr>
                <w:color w:val="2B2A29"/>
                <w:sz w:val="22"/>
              </w:rPr>
              <w:t>while (true) {</w:t>
            </w:r>
          </w:p>
          <w:p>
            <w:pPr>
              <w:pStyle w:val="17"/>
              <w:ind w:left="495"/>
              <w:rPr>
                <w:sz w:val="22"/>
              </w:rPr>
            </w:pPr>
            <w:r>
              <w:rPr>
                <w:color w:val="2B2A29"/>
                <w:sz w:val="22"/>
              </w:rPr>
              <w:t>while（true）{</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right="54"/>
              <w:jc w:val="right"/>
              <w:rPr>
                <w:sz w:val="22"/>
              </w:rPr>
            </w:pPr>
            <w:r>
              <w:rPr>
                <w:color w:val="2B2A29"/>
                <w:sz w:val="22"/>
              </w:rPr>
              <w:t>13</w:t>
            </w:r>
          </w:p>
        </w:tc>
        <w:tc>
          <w:tcPr>
            <w:tcW w:w="7370" w:type="dxa"/>
          </w:tcPr>
          <w:p>
            <w:r>
              <w:rPr>
                <w:color w:val="2B2A29"/>
                <w:sz w:val="22"/>
              </w:rPr>
              <w:t>var result = srcCh.read(100);</w:t>
            </w:r>
          </w:p>
          <w:p>
            <w:pPr>
              <w:pStyle w:val="17"/>
              <w:ind w:left="935"/>
              <w:rPr>
                <w:sz w:val="22"/>
              </w:rPr>
            </w:pPr>
            <w:r>
              <w:rPr>
                <w:color w:val="2B2A29"/>
                <w:sz w:val="22"/>
              </w:rPr>
              <w:t>var结果=srcCh.read（100）；</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14</w:t>
            </w:r>
          </w:p>
          <w:p>
            <w:pPr>
              <w:pStyle w:val="17"/>
              <w:ind w:right="54"/>
              <w:jc w:val="right"/>
              <w:rPr>
                <w:sz w:val="22"/>
              </w:rPr>
            </w:pPr>
            <w:r>
              <w:rPr>
                <w:color w:val="2B2A29"/>
                <w:sz w:val="22"/>
              </w:rPr>
              <w:t>14</w:t>
            </w:r>
          </w:p>
        </w:tc>
        <w:tc>
          <w:tcPr>
            <w:tcW w:w="7370" w:type="dxa"/>
          </w:tcPr>
          <w:p>
            <w:r>
              <w:rPr>
                <w:color w:val="2B2A29"/>
                <w:sz w:val="22"/>
              </w:rPr>
              <w:t>if (result is io:EofError) {</w:t>
            </w:r>
          </w:p>
          <w:p>
            <w:pPr>
              <w:pStyle w:val="17"/>
              <w:ind w:left="935"/>
              <w:rPr>
                <w:sz w:val="22"/>
              </w:rPr>
            </w:pPr>
            <w:r>
              <w:rPr>
                <w:color w:val="2B2A29"/>
                <w:sz w:val="22"/>
              </w:rPr>
              <w:t>if（结果为io:EofError）{</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15</w:t>
            </w:r>
          </w:p>
          <w:p>
            <w:pPr>
              <w:pStyle w:val="17"/>
              <w:ind w:right="54"/>
              <w:jc w:val="right"/>
              <w:rPr>
                <w:sz w:val="22"/>
              </w:rPr>
            </w:pPr>
            <w:r>
              <w:rPr>
                <w:color w:val="2B2A29"/>
                <w:sz w:val="22"/>
              </w:rPr>
              <w:t>15</w:t>
            </w:r>
          </w:p>
        </w:tc>
        <w:tc>
          <w:tcPr>
            <w:tcW w:w="7370" w:type="dxa"/>
          </w:tcPr>
          <w:p>
            <w:r>
              <w:rPr>
                <w:color w:val="2B2A29"/>
                <w:sz w:val="22"/>
              </w:rPr>
              <w:t>break;</w:t>
            </w:r>
          </w:p>
          <w:p>
            <w:pPr>
              <w:pStyle w:val="17"/>
              <w:ind w:left="1375"/>
              <w:rPr>
                <w:sz w:val="22"/>
              </w:rPr>
            </w:pPr>
            <w:r>
              <w:rPr>
                <w:color w:val="2B2A29"/>
                <w:sz w:val="22"/>
              </w:rPr>
              <w:t>打破</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16</w:t>
            </w:r>
          </w:p>
          <w:p>
            <w:pPr>
              <w:pStyle w:val="17"/>
              <w:ind w:right="54"/>
              <w:jc w:val="right"/>
              <w:rPr>
                <w:sz w:val="22"/>
              </w:rPr>
            </w:pPr>
            <w:r>
              <w:rPr>
                <w:color w:val="2B2A29"/>
                <w:sz w:val="22"/>
              </w:rPr>
              <w:t>16</w:t>
            </w:r>
          </w:p>
        </w:tc>
        <w:tc>
          <w:tcPr>
            <w:tcW w:w="7370" w:type="dxa"/>
          </w:tcPr>
          <w:p>
            <w:r>
              <w:rPr>
                <w:color w:val="2B2A29"/>
                <w:sz w:val="22"/>
              </w:rPr>
              <w:t>} else {</w:t>
            </w:r>
          </w:p>
          <w:p>
            <w:pPr>
              <w:pStyle w:val="17"/>
              <w:ind w:left="935"/>
              <w:rPr>
                <w:sz w:val="22"/>
              </w:rPr>
            </w:pPr>
            <w:r>
              <w:rPr>
                <w:color w:val="2B2A29"/>
                <w:sz w:val="22"/>
              </w:rPr>
              <w:t>}其他{</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17</w:t>
            </w:r>
          </w:p>
          <w:p>
            <w:pPr>
              <w:pStyle w:val="17"/>
              <w:ind w:right="54"/>
              <w:jc w:val="right"/>
              <w:rPr>
                <w:sz w:val="22"/>
              </w:rPr>
            </w:pPr>
            <w:r>
              <w:rPr>
                <w:color w:val="2B2A29"/>
                <w:sz w:val="22"/>
              </w:rPr>
              <w:t>17</w:t>
            </w:r>
          </w:p>
        </w:tc>
        <w:tc>
          <w:tcPr>
            <w:tcW w:w="7370" w:type="dxa"/>
          </w:tcPr>
          <w:p>
            <w:r>
              <w:rPr>
                <w:color w:val="2B2A29"/>
                <w:sz w:val="22"/>
              </w:rPr>
              <w:t>check writeFully(targetCh, xor(check result, key));</w:t>
            </w:r>
          </w:p>
          <w:p>
            <w:pPr>
              <w:pStyle w:val="17"/>
              <w:ind w:left="1375"/>
              <w:rPr>
                <w:sz w:val="22"/>
              </w:rPr>
            </w:pPr>
            <w:r>
              <w:rPr>
                <w:color w:val="2B2A29"/>
                <w:sz w:val="22"/>
              </w:rPr>
              <w:t>check writeFully（targetCh，xor（check result，key））；</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18</w:t>
            </w:r>
          </w:p>
          <w:p>
            <w:pPr>
              <w:pStyle w:val="17"/>
              <w:ind w:right="54"/>
              <w:jc w:val="right"/>
              <w:rPr>
                <w:sz w:val="22"/>
              </w:rPr>
            </w:pPr>
            <w:r>
              <w:rPr>
                <w:color w:val="2B2A29"/>
                <w:sz w:val="22"/>
              </w:rPr>
              <w:t>18</w:t>
            </w:r>
          </w:p>
        </w:tc>
        <w:tc>
          <w:tcPr>
            <w:tcW w:w="7370" w:type="dxa"/>
          </w:tcPr>
          <w:p>
            <w:r>
              <w:rPr>
                <w:color w:val="2B2A29"/>
                <w:sz w:val="22"/>
              </w:rPr>
              <w:t>}</w:t>
            </w:r>
          </w:p>
          <w:p>
            <w:pPr>
              <w:pStyle w:val="17"/>
              <w:ind w:left="935"/>
              <w:rPr>
                <w:sz w:val="22"/>
              </w:rPr>
            </w:pPr>
            <w:r>
              <w:rPr>
                <w:color w:val="2B2A29"/>
                <w:sz w:val="22"/>
              </w:rPr>
              <w: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19</w:t>
            </w:r>
          </w:p>
          <w:p>
            <w:pPr>
              <w:pStyle w:val="17"/>
              <w:ind w:right="54"/>
              <w:jc w:val="right"/>
              <w:rPr>
                <w:sz w:val="22"/>
              </w:rPr>
            </w:pPr>
            <w:r>
              <w:rPr>
                <w:color w:val="2B2A29"/>
                <w:sz w:val="22"/>
              </w:rPr>
              <w:t>19</w:t>
            </w:r>
          </w:p>
        </w:tc>
        <w:tc>
          <w:tcPr>
            <w:tcW w:w="7370" w:type="dxa"/>
          </w:tcPr>
          <w:p>
            <w:r>
              <w:rPr>
                <w:color w:val="2B2A29"/>
                <w:sz w:val="22"/>
              </w:rPr>
              <w:t>}</w:t>
            </w:r>
          </w:p>
          <w:p>
            <w:pPr>
              <w:pStyle w:val="17"/>
              <w:ind w:left="495"/>
              <w:rPr>
                <w:sz w:val="22"/>
              </w:rPr>
            </w:pPr>
            <w:r>
              <w:rPr>
                <w:color w:val="2B2A29"/>
                <w:sz w:val="22"/>
              </w:rPr>
              <w: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right="54"/>
              <w:jc w:val="right"/>
              <w:rPr>
                <w:sz w:val="22"/>
              </w:rPr>
            </w:pPr>
            <w:r>
              <w:rPr>
                <w:color w:val="2B2A29"/>
                <w:sz w:val="22"/>
              </w:rPr>
              <w:t>20</w:t>
            </w:r>
          </w:p>
        </w:tc>
        <w:tc>
          <w:tcPr>
            <w:tcW w:w="7370" w:type="dxa"/>
          </w:tcPr>
          <w:p>
            <w:r>
              <w:rPr>
                <w:color w:val="2B2A29"/>
                <w:sz w:val="22"/>
              </w:rPr>
              <w:t>check srcCh.close();</w:t>
            </w:r>
          </w:p>
          <w:p>
            <w:pPr>
              <w:pStyle w:val="17"/>
              <w:ind w:left="495"/>
              <w:rPr>
                <w:sz w:val="22"/>
              </w:rPr>
            </w:pPr>
            <w:r>
              <w:rPr>
                <w:color w:val="2B2A29"/>
                <w:sz w:val="22"/>
              </w:rPr>
              <w:t>检查srcCh.close（）；</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right="54"/>
              <w:jc w:val="right"/>
              <w:rPr>
                <w:sz w:val="22"/>
              </w:rPr>
            </w:pPr>
            <w:r>
              <w:rPr>
                <w:color w:val="2B2A29"/>
                <w:sz w:val="22"/>
              </w:rPr>
              <w:t>21</w:t>
            </w:r>
          </w:p>
        </w:tc>
        <w:tc>
          <w:tcPr>
            <w:tcW w:w="7370" w:type="dxa"/>
          </w:tcPr>
          <w:p>
            <w:r>
              <w:rPr>
                <w:color w:val="2B2A29"/>
                <w:sz w:val="22"/>
              </w:rPr>
              <w:t>check targetCh.close();</w:t>
            </w:r>
          </w:p>
          <w:p>
            <w:pPr>
              <w:pStyle w:val="17"/>
              <w:ind w:left="495"/>
              <w:rPr>
                <w:sz w:val="22"/>
              </w:rPr>
            </w:pPr>
            <w:r>
              <w:rPr>
                <w:color w:val="2B2A29"/>
                <w:sz w:val="22"/>
              </w:rPr>
              <w:t>检查targetCh.close（）；</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right="54"/>
              <w:jc w:val="right"/>
              <w:rPr>
                <w:sz w:val="22"/>
              </w:rPr>
            </w:pPr>
            <w:r>
              <w:rPr>
                <w:color w:val="2B2A29"/>
                <w:sz w:val="22"/>
              </w:rPr>
              <w:t>22</w:t>
            </w:r>
          </w:p>
        </w:tc>
        <w:tc>
          <w:tcPr>
            <w:tcW w:w="7370" w:type="dxa"/>
          </w:tcPr>
          <w:p>
            <w:r>
              <w:rPr>
                <w:color w:val="2B2A29"/>
                <w:sz w:val="22"/>
              </w:rPr>
              <w:t>}</w:t>
            </w:r>
          </w:p>
          <w:p>
            <w:pPr>
              <w:pStyle w:val="17"/>
              <w:ind w:left="55"/>
              <w:rPr>
                <w:sz w:val="22"/>
              </w:rPr>
            </w:pPr>
            <w:r>
              <w:rPr>
                <w:color w:val="2B2A29"/>
                <w:sz w:val="22"/>
              </w:rPr>
              <w: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right="54"/>
              <w:jc w:val="right"/>
              <w:rPr>
                <w:sz w:val="22"/>
              </w:rPr>
            </w:pPr>
            <w:r>
              <w:rPr>
                <w:color w:val="2B2A29"/>
                <w:sz w:val="22"/>
              </w:rPr>
              <w:t>23</w:t>
            </w:r>
          </w:p>
        </w:tc>
        <w:tc>
          <w:tcPr>
            <w:tcW w:w="7370" w:type="dxa"/>
          </w:tcPr>
          <w:p>
            <w:pPr>
              <w:pStyle w:val="17"/>
              <w:spacing w:before="0"/>
              <w:rPr>
                <w:rFonts w:ascii="Times New Roman"/>
                <w:sz w:val="20"/>
              </w:rPr>
            </w:pP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24</w:t>
            </w:r>
          </w:p>
          <w:p>
            <w:pPr>
              <w:pStyle w:val="17"/>
              <w:ind w:right="54"/>
              <w:jc w:val="right"/>
              <w:rPr>
                <w:sz w:val="22"/>
              </w:rPr>
            </w:pPr>
            <w:r>
              <w:rPr>
                <w:color w:val="2B2A29"/>
                <w:sz w:val="22"/>
              </w:rPr>
              <w:t>24</w:t>
            </w:r>
          </w:p>
        </w:tc>
        <w:tc>
          <w:tcPr>
            <w:tcW w:w="7370" w:type="dxa"/>
          </w:tcPr>
          <w:p>
            <w:r>
              <w:rPr>
                <w:color w:val="2B2A29"/>
                <w:sz w:val="22"/>
              </w:rPr>
              <w:t>public function xor(byte[] data, byte key) returns byte[] {</w:t>
            </w:r>
          </w:p>
          <w:p>
            <w:pPr>
              <w:pStyle w:val="17"/>
              <w:ind w:left="55"/>
              <w:rPr>
                <w:sz w:val="22"/>
              </w:rPr>
            </w:pPr>
            <w:r>
              <w:rPr>
                <w:color w:val="2B2A29"/>
                <w:sz w:val="22"/>
              </w:rPr>
              <w:t>公共函数xor（byte[]数据，byte-key）返回byte[]{</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25</w:t>
            </w:r>
          </w:p>
          <w:p>
            <w:pPr>
              <w:pStyle w:val="17"/>
              <w:ind w:right="54"/>
              <w:jc w:val="right"/>
              <w:rPr>
                <w:sz w:val="22"/>
              </w:rPr>
            </w:pPr>
            <w:r>
              <w:rPr>
                <w:color w:val="2B2A29"/>
                <w:sz w:val="22"/>
              </w:rPr>
              <w:t>25</w:t>
            </w:r>
          </w:p>
        </w:tc>
        <w:tc>
          <w:tcPr>
            <w:tcW w:w="7370" w:type="dxa"/>
          </w:tcPr>
          <w:p>
            <w:r>
              <w:rPr>
                <w:color w:val="2B2A29"/>
                <w:sz w:val="22"/>
              </w:rPr>
              <w:t>byte[] result = [];</w:t>
            </w:r>
          </w:p>
          <w:p>
            <w:pPr>
              <w:pStyle w:val="17"/>
              <w:ind w:left="495"/>
              <w:rPr>
                <w:sz w:val="22"/>
              </w:rPr>
            </w:pPr>
            <w:r>
              <w:rPr>
                <w:color w:val="2B2A29"/>
                <w:sz w:val="22"/>
              </w:rPr>
              <w:t>字节[]结果=[]；</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right="54"/>
              <w:jc w:val="right"/>
              <w:rPr>
                <w:sz w:val="22"/>
              </w:rPr>
            </w:pPr>
            <w:r>
              <w:rPr>
                <w:color w:val="2B2A29"/>
                <w:sz w:val="22"/>
              </w:rPr>
              <w:t>26</w:t>
            </w:r>
          </w:p>
        </w:tc>
        <w:tc>
          <w:tcPr>
            <w:tcW w:w="7370" w:type="dxa"/>
          </w:tcPr>
          <w:p>
            <w:r>
              <w:rPr>
                <w:color w:val="2B2A29"/>
                <w:sz w:val="22"/>
              </w:rPr>
              <w:t>int i = 0;</w:t>
            </w:r>
          </w:p>
          <w:p>
            <w:pPr>
              <w:pStyle w:val="17"/>
              <w:ind w:left="495"/>
              <w:rPr>
                <w:sz w:val="22"/>
              </w:rPr>
            </w:pPr>
            <w:r>
              <w:rPr>
                <w:color w:val="2B2A29"/>
                <w:sz w:val="22"/>
              </w:rPr>
              <w:t>int i=0；</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right="54"/>
              <w:jc w:val="right"/>
              <w:rPr>
                <w:sz w:val="22"/>
              </w:rPr>
            </w:pPr>
            <w:r>
              <w:rPr>
                <w:color w:val="2B2A29"/>
                <w:sz w:val="22"/>
              </w:rPr>
              <w:t>27</w:t>
            </w:r>
          </w:p>
        </w:tc>
        <w:tc>
          <w:tcPr>
            <w:tcW w:w="7370" w:type="dxa"/>
          </w:tcPr>
          <w:p>
            <w:r>
              <w:rPr>
                <w:color w:val="2B2A29"/>
                <w:sz w:val="22"/>
              </w:rPr>
              <w:t>while i &lt; data.length() {</w:t>
            </w:r>
          </w:p>
          <w:p>
            <w:pPr>
              <w:pStyle w:val="17"/>
              <w:ind w:left="495"/>
              <w:rPr>
                <w:sz w:val="22"/>
              </w:rPr>
            </w:pPr>
            <w:r>
              <w:rPr>
                <w:color w:val="2B2A29"/>
                <w:sz w:val="22"/>
              </w:rPr>
              <w:t>而i＜data.length（）{</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right="54"/>
              <w:jc w:val="right"/>
              <w:rPr>
                <w:sz w:val="22"/>
              </w:rPr>
            </w:pPr>
            <w:r>
              <w:rPr>
                <w:color w:val="2B2A29"/>
                <w:sz w:val="22"/>
              </w:rPr>
              <w:t>28</w:t>
            </w:r>
          </w:p>
        </w:tc>
        <w:tc>
          <w:tcPr>
            <w:tcW w:w="7370" w:type="dxa"/>
          </w:tcPr>
          <w:p>
            <w:r>
              <w:rPr>
                <w:color w:val="2B2A29"/>
                <w:sz w:val="22"/>
              </w:rPr>
              <w:t>result[i] = data[i] ^ key;</w:t>
            </w:r>
          </w:p>
          <w:p>
            <w:pPr>
              <w:pStyle w:val="17"/>
              <w:ind w:left="935"/>
              <w:rPr>
                <w:sz w:val="22"/>
              </w:rPr>
            </w:pPr>
            <w:r>
              <w:rPr>
                <w:color w:val="2B2A29"/>
                <w:sz w:val="22"/>
              </w:rPr>
              <w:t>result[i]=数据[i]^键；</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right="54"/>
              <w:jc w:val="right"/>
              <w:rPr>
                <w:sz w:val="22"/>
              </w:rPr>
            </w:pPr>
            <w:r>
              <w:rPr>
                <w:color w:val="2B2A29"/>
                <w:sz w:val="22"/>
              </w:rPr>
              <w:t>29</w:t>
            </w:r>
          </w:p>
        </w:tc>
        <w:tc>
          <w:tcPr>
            <w:tcW w:w="7370" w:type="dxa"/>
          </w:tcPr>
          <w:p>
            <w:r>
              <w:rPr>
                <w:color w:val="2B2A29"/>
                <w:sz w:val="22"/>
              </w:rPr>
              <w:t>i += 1;</w:t>
            </w:r>
          </w:p>
          <w:p>
            <w:pPr>
              <w:pStyle w:val="17"/>
              <w:ind w:left="935"/>
              <w:rPr>
                <w:sz w:val="22"/>
              </w:rPr>
            </w:pPr>
            <w:r>
              <w:rPr>
                <w:color w:val="2B2A29"/>
                <w:sz w:val="22"/>
              </w:rPr>
              <w:t>i+＝1；</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right="54"/>
              <w:jc w:val="right"/>
              <w:rPr>
                <w:sz w:val="22"/>
              </w:rPr>
            </w:pPr>
            <w:r>
              <w:rPr>
                <w:color w:val="2B2A29"/>
                <w:sz w:val="22"/>
              </w:rPr>
              <w:t>30</w:t>
            </w:r>
          </w:p>
        </w:tc>
        <w:tc>
          <w:tcPr>
            <w:tcW w:w="7370" w:type="dxa"/>
          </w:tcPr>
          <w:p>
            <w:r>
              <w:rPr>
                <w:color w:val="2B2A29"/>
                <w:sz w:val="22"/>
              </w:rPr>
              <w:t>}</w:t>
            </w:r>
          </w:p>
          <w:p>
            <w:pPr>
              <w:pStyle w:val="17"/>
              <w:ind w:left="495"/>
              <w:rPr>
                <w:sz w:val="22"/>
              </w:rPr>
            </w:pPr>
            <w:r>
              <w:rPr>
                <w:color w:val="2B2A29"/>
                <w:sz w:val="22"/>
              </w:rPr>
              <w: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right="54"/>
              <w:jc w:val="right"/>
              <w:rPr>
                <w:sz w:val="22"/>
              </w:rPr>
            </w:pPr>
            <w:r>
              <w:rPr>
                <w:color w:val="2B2A29"/>
                <w:sz w:val="22"/>
              </w:rPr>
              <w:t>31</w:t>
            </w:r>
          </w:p>
        </w:tc>
        <w:tc>
          <w:tcPr>
            <w:tcW w:w="7370" w:type="dxa"/>
          </w:tcPr>
          <w:p>
            <w:r>
              <w:rPr>
                <w:color w:val="2B2A29"/>
                <w:sz w:val="22"/>
              </w:rPr>
              <w:t>return result;</w:t>
            </w:r>
          </w:p>
          <w:p>
            <w:pPr>
              <w:pStyle w:val="17"/>
              <w:ind w:left="495"/>
              <w:rPr>
                <w:sz w:val="22"/>
              </w:rPr>
            </w:pPr>
            <w:r>
              <w:rPr>
                <w:color w:val="2B2A29"/>
                <w:sz w:val="22"/>
              </w:rPr>
              <w:t>返回结果；</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right="54"/>
              <w:jc w:val="right"/>
              <w:rPr>
                <w:sz w:val="22"/>
              </w:rPr>
            </w:pPr>
            <w:r>
              <w:rPr>
                <w:color w:val="2B2A29"/>
                <w:sz w:val="22"/>
              </w:rPr>
              <w:t>32</w:t>
            </w:r>
          </w:p>
        </w:tc>
        <w:tc>
          <w:tcPr>
            <w:tcW w:w="7370" w:type="dxa"/>
          </w:tcPr>
          <w:p>
            <w:r>
              <w:rPr>
                <w:color w:val="2B2A29"/>
                <w:sz w:val="22"/>
              </w:rPr>
              <w:t>}</w:t>
            </w:r>
          </w:p>
          <w:p>
            <w:pPr>
              <w:pStyle w:val="17"/>
              <w:ind w:left="55"/>
              <w:rPr>
                <w:sz w:val="22"/>
              </w:rPr>
            </w:pPr>
            <w:r>
              <w:rPr>
                <w:color w:val="2B2A29"/>
                <w:sz w:val="22"/>
              </w:rPr>
              <w:t>}</w:t>
            </w: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right="54"/>
              <w:jc w:val="right"/>
              <w:rPr>
                <w:sz w:val="22"/>
              </w:rPr>
            </w:pPr>
            <w:r>
              <w:rPr>
                <w:color w:val="2B2A29"/>
                <w:sz w:val="22"/>
              </w:rPr>
              <w:t>33</w:t>
            </w:r>
          </w:p>
        </w:tc>
        <w:tc>
          <w:tcPr>
            <w:tcW w:w="7370" w:type="dxa"/>
          </w:tcPr>
          <w:p>
            <w:pPr>
              <w:pStyle w:val="17"/>
              <w:spacing w:before="0"/>
              <w:rPr>
                <w:rFonts w:ascii="Times New Roman"/>
                <w:sz w:val="20"/>
              </w:rPr>
            </w:pPr>
          </w:p>
        </w:tc>
        <w:tc>
          <w:tcPr>
            <w:tcW w:w="65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34</w:t>
            </w:r>
          </w:p>
          <w:p>
            <w:pPr>
              <w:pStyle w:val="17"/>
              <w:spacing w:line="256" w:lineRule="exact"/>
              <w:ind w:right="54"/>
              <w:jc w:val="right"/>
              <w:rPr>
                <w:sz w:val="22"/>
              </w:rPr>
            </w:pPr>
            <w:r>
              <w:rPr>
                <w:color w:val="2B2A29"/>
                <w:sz w:val="22"/>
              </w:rPr>
              <w:t>34</w:t>
            </w:r>
          </w:p>
        </w:tc>
        <w:tc>
          <w:tcPr>
            <w:tcW w:w="7370" w:type="dxa"/>
          </w:tcPr>
          <w:p>
            <w:r>
              <w:rPr>
                <w:color w:val="2B2A29"/>
                <w:sz w:val="22"/>
              </w:rPr>
              <w:t>public function writeFully(io:WritableByteChannel targetCh, byte[]</w:t>
            </w:r>
          </w:p>
          <w:p>
            <w:pPr>
              <w:pStyle w:val="17"/>
              <w:spacing w:line="256" w:lineRule="exact"/>
              <w:ind w:left="55"/>
              <w:rPr>
                <w:sz w:val="22"/>
              </w:rPr>
            </w:pPr>
            <w:r>
              <w:rPr>
                <w:color w:val="2B2A29"/>
                <w:sz w:val="22"/>
              </w:rPr>
              <w:t>公共函数writeFully（io:WritableByteChannel targetCh，byte[]</w:t>
            </w:r>
          </w:p>
        </w:tc>
        <w:tc>
          <w:tcPr>
            <w:tcW w:w="655" w:type="dxa"/>
          </w:tcPr>
          <w:p>
            <w:r>
              <w:rPr>
                <w:color w:val="2B2A29"/>
                <w:sz w:val="22"/>
              </w:rPr>
              <w:t>data)</w:t>
            </w:r>
          </w:p>
          <w:p>
            <w:pPr>
              <w:pStyle w:val="17"/>
              <w:spacing w:line="256" w:lineRule="exact"/>
              <w:ind w:left="55"/>
              <w:rPr>
                <w:sz w:val="22"/>
              </w:rPr>
            </w:pPr>
            <w:r>
              <w:rPr>
                <w:color w:val="2B2A29"/>
                <w:sz w:val="22"/>
              </w:rPr>
              <w:t>数据）</w:t>
            </w:r>
          </w:p>
        </w:tc>
      </w:tr>
    </w:tbl>
    <w:p>
      <w:pPr>
        <w:spacing w:after="0" w:line="256" w:lineRule="exact"/>
        <w:rPr>
          <w:sz w:val="22"/>
        </w:rPr>
        <w:sectPr>
          <w:pgSz w:w="10080" w:h="14400"/>
          <w:pgMar w:top="1260" w:right="560" w:bottom="1260" w:left="560" w:header="1037" w:footer="1070" w:gutter="0"/>
          <w:cols w:space="720" w:num="1"/>
        </w:sectPr>
      </w:pPr>
    </w:p>
    <w:p>
      <w:pPr>
        <w:pStyle w:val="11"/>
        <w:spacing w:before="9"/>
        <w:rPr>
          <w:sz w:val="14"/>
        </w:rPr>
      </w:pPr>
    </w:p>
    <w:p>
      <w:r>
        <w:rPr>
          <w:color w:val="2B2A29"/>
          <w:sz w:val="22"/>
        </w:rPr>
        <w:t>returns error? {</w:t>
      </w:r>
    </w:p>
    <w:p>
      <w:pPr>
        <w:pStyle w:val="16"/>
        <w:numPr>
          <w:ilvl w:val="0"/>
          <w:numId w:val="187"/>
        </w:numPr>
        <w:tabs>
          <w:tab w:val="left" w:pos="3819"/>
          <w:tab w:val="left" w:pos="3821"/>
        </w:tabs>
        <w:spacing w:before="68" w:after="0" w:line="240" w:lineRule="auto"/>
        <w:ind w:left="3820" w:right="0" w:hanging="3301"/>
        <w:jc w:val="left"/>
        <w:rPr>
          <w:sz w:val="22"/>
        </w:rPr>
      </w:pPr>
      <w:bookmarkStart w:id="204" w:name="_bookmark193"/>
      <w:bookmarkEnd w:id="204"/>
      <w:bookmarkStart w:id="205" w:name="_bookmark193"/>
      <w:bookmarkEnd w:id="205"/>
      <w:r>
        <w:rPr>
          <w:color w:val="2B2A29"/>
          <w:sz w:val="22"/>
        </w:rPr>
        <w:t>返回错误？{</w:t>
      </w:r>
    </w:p>
    <w:p>
      <w:r>
        <w:rPr>
          <w:color w:val="2B2A29"/>
          <w:sz w:val="22"/>
        </w:rPr>
        <w:t>int written = 0;</w:t>
      </w:r>
    </w:p>
    <w:p>
      <w:pPr>
        <w:pStyle w:val="16"/>
        <w:numPr>
          <w:ilvl w:val="0"/>
          <w:numId w:val="187"/>
        </w:numPr>
        <w:tabs>
          <w:tab w:val="left" w:pos="1289"/>
          <w:tab w:val="left" w:pos="1291"/>
        </w:tabs>
        <w:spacing w:before="38" w:after="0" w:line="240" w:lineRule="auto"/>
        <w:ind w:left="1290" w:right="0" w:hanging="771"/>
        <w:jc w:val="left"/>
        <w:rPr>
          <w:sz w:val="22"/>
        </w:rPr>
      </w:pPr>
      <w:r>
        <w:rPr>
          <w:color w:val="2B2A29"/>
          <w:sz w:val="22"/>
        </w:rPr>
        <w:t>int写入=0；</w:t>
      </w:r>
    </w:p>
    <w:p>
      <w:r>
        <w:rPr>
          <w:color w:val="2B2A29"/>
          <w:sz w:val="22"/>
        </w:rPr>
        <w:t>int count = data.length();</w:t>
      </w:r>
    </w:p>
    <w:p>
      <w:pPr>
        <w:pStyle w:val="16"/>
        <w:numPr>
          <w:ilvl w:val="0"/>
          <w:numId w:val="187"/>
        </w:numPr>
        <w:tabs>
          <w:tab w:val="left" w:pos="1289"/>
          <w:tab w:val="left" w:pos="1291"/>
        </w:tabs>
        <w:spacing w:before="38" w:after="0" w:line="240" w:lineRule="auto"/>
        <w:ind w:left="1290" w:right="0" w:hanging="771"/>
        <w:jc w:val="left"/>
        <w:rPr>
          <w:sz w:val="22"/>
        </w:rPr>
      </w:pPr>
      <w:r>
        <w:rPr>
          <w:color w:val="2B2A29"/>
          <w:sz w:val="22"/>
        </w:rPr>
        <w:t>int count=data.length（）；</w:t>
      </w:r>
    </w:p>
    <w:p>
      <w:r>
        <w:rPr>
          <w:color w:val="2B2A29"/>
          <w:sz w:val="22"/>
        </w:rPr>
        <w:t>while (written &lt; count) {</w:t>
      </w:r>
    </w:p>
    <w:p>
      <w:pPr>
        <w:pStyle w:val="16"/>
        <w:numPr>
          <w:ilvl w:val="0"/>
          <w:numId w:val="187"/>
        </w:numPr>
        <w:tabs>
          <w:tab w:val="left" w:pos="1289"/>
          <w:tab w:val="left" w:pos="1291"/>
        </w:tabs>
        <w:spacing w:before="38" w:after="0" w:line="240" w:lineRule="auto"/>
        <w:ind w:left="1290" w:right="0" w:hanging="771"/>
        <w:jc w:val="left"/>
        <w:rPr>
          <w:sz w:val="22"/>
        </w:rPr>
      </w:pPr>
      <w:r>
        <w:rPr>
          <w:color w:val="2B2A29"/>
          <w:sz w:val="22"/>
        </w:rPr>
        <w:t>while（写入&lt;count）{</w:t>
      </w:r>
    </w:p>
    <w:p>
      <w:r>
        <w:rPr>
          <w:color w:val="2B2A29"/>
          <w:sz w:val="22"/>
        </w:rPr>
        <w:t>written += check targetCh.write(data, written);</w:t>
      </w:r>
      <w:r>
        <w:rPr>
          <w:color w:val="2B2A29"/>
          <w:spacing w:val="-107"/>
          <w:sz w:val="22"/>
        </w:rPr>
        <w:t xml:space="preserve"> </w:t>
      </w:r>
      <w:r>
        <w:rPr>
          <w:color w:val="2B2A29"/>
          <w:sz w:val="22"/>
        </w:rPr>
        <w:t>40</w:t>
      </w:r>
      <w:r>
        <w:rPr>
          <w:color w:val="2B2A29"/>
          <w:sz w:val="22"/>
        </w:rPr>
        <w:tab/>
      </w:r>
      <w:r>
        <w:rPr>
          <w:color w:val="2B2A29"/>
          <w:sz w:val="22"/>
        </w:rPr>
        <w:t>}</w:t>
      </w:r>
    </w:p>
    <w:p>
      <w:pPr>
        <w:pStyle w:val="16"/>
        <w:numPr>
          <w:ilvl w:val="0"/>
          <w:numId w:val="187"/>
        </w:numPr>
        <w:tabs>
          <w:tab w:val="left" w:pos="1289"/>
          <w:tab w:val="left" w:pos="1729"/>
          <w:tab w:val="left" w:pos="1731"/>
        </w:tabs>
        <w:spacing w:before="39" w:after="0" w:line="273" w:lineRule="auto"/>
        <w:ind w:left="520" w:right="2057" w:firstLine="0"/>
        <w:jc w:val="left"/>
        <w:rPr>
          <w:sz w:val="22"/>
        </w:rPr>
      </w:pPr>
      <w:r>
        <w:rPr>
          <w:color w:val="2B2A29"/>
          <w:sz w:val="22"/>
        </w:rPr>
        <w:t>write+=检查targetCh.write（数据，已写入）；40}</w:t>
      </w:r>
      <w:r>
        <w:rPr>
          <w:color w:val="2B2A29"/>
          <w:sz w:val="22"/>
        </w:rPr>
        <w:tab/>
      </w:r>
    </w:p>
    <w:p>
      <w:r>
        <w:rPr>
          <w:rFonts w:ascii="宋体"/>
          <w:color w:val="2B2A29"/>
        </w:rPr>
        <w:t>41 }</w:t>
      </w:r>
    </w:p>
    <w:p>
      <w:pPr>
        <w:pStyle w:val="11"/>
        <w:spacing w:line="279" w:lineRule="exact"/>
        <w:ind w:left="520"/>
        <w:rPr>
          <w:rFonts w:ascii="宋体"/>
        </w:rPr>
      </w:pPr>
      <w:r>
        <w:rPr>
          <w:rFonts w:ascii="宋体"/>
          <w:color w:val="2B2A29"/>
        </w:rPr>
        <w:t>41 }</w:t>
      </w:r>
    </w:p>
    <w:p>
      <w:r>
        <w:rPr>
          <w:rFonts w:ascii="Arial"/>
          <w:b/>
          <w:color w:val="2B2A29"/>
          <w:sz w:val="22"/>
        </w:rPr>
        <w:t>$</w:t>
      </w:r>
      <w:r>
        <w:rPr>
          <w:rFonts w:ascii="Arial"/>
          <w:b/>
          <w:color w:val="2B2A29"/>
          <w:spacing w:val="58"/>
          <w:sz w:val="22"/>
        </w:rPr>
        <w:t xml:space="preserve"> </w:t>
      </w:r>
      <w:r>
        <w:rPr>
          <w:rFonts w:ascii="Arial"/>
          <w:b/>
          <w:color w:val="2B2A29"/>
          <w:sz w:val="22"/>
        </w:rPr>
        <w:t>ballerina</w:t>
      </w:r>
      <w:r>
        <w:rPr>
          <w:rFonts w:ascii="Arial"/>
          <w:b/>
          <w:color w:val="2B2A29"/>
          <w:spacing w:val="59"/>
          <w:sz w:val="22"/>
        </w:rPr>
        <w:t xml:space="preserve"> </w:t>
      </w:r>
      <w:r>
        <w:rPr>
          <w:rFonts w:ascii="Arial"/>
          <w:b/>
          <w:color w:val="2B2A29"/>
          <w:sz w:val="22"/>
        </w:rPr>
        <w:t>run</w:t>
      </w:r>
      <w:r>
        <w:rPr>
          <w:rFonts w:ascii="Arial"/>
          <w:b/>
          <w:color w:val="2B2A29"/>
          <w:spacing w:val="59"/>
          <w:sz w:val="22"/>
        </w:rPr>
        <w:t xml:space="preserve"> </w:t>
      </w:r>
      <w:r>
        <w:rPr>
          <w:rFonts w:ascii="Arial"/>
          <w:b/>
          <w:color w:val="2B2A29"/>
          <w:sz w:val="22"/>
        </w:rPr>
        <w:t>xor_cipher.bal</w:t>
      </w:r>
      <w:r>
        <w:rPr>
          <w:rFonts w:ascii="Arial"/>
          <w:b/>
          <w:color w:val="2B2A29"/>
          <w:spacing w:val="59"/>
          <w:sz w:val="22"/>
        </w:rPr>
        <w:t xml:space="preserve"> </w:t>
      </w:r>
      <w:r>
        <w:rPr>
          <w:rFonts w:ascii="Arial"/>
          <w:b/>
          <w:color w:val="2B2A29"/>
          <w:sz w:val="22"/>
        </w:rPr>
        <w:t>in</w:t>
      </w:r>
      <w:r>
        <w:rPr>
          <w:rFonts w:ascii="Arial"/>
          <w:b/>
          <w:color w:val="2B2A29"/>
          <w:spacing w:val="59"/>
          <w:sz w:val="22"/>
        </w:rPr>
        <w:t xml:space="preserve"> </w:t>
      </w:r>
      <w:r>
        <w:rPr>
          <w:rFonts w:ascii="Arial"/>
          <w:b/>
          <w:color w:val="2B2A29"/>
          <w:sz w:val="22"/>
        </w:rPr>
        <w:t>out</w:t>
      </w:r>
      <w:r>
        <w:rPr>
          <w:rFonts w:ascii="Arial"/>
          <w:b/>
          <w:color w:val="2B2A29"/>
          <w:spacing w:val="59"/>
          <w:sz w:val="22"/>
        </w:rPr>
        <w:t xml:space="preserve"> </w:t>
      </w:r>
      <w:r>
        <w:rPr>
          <w:rFonts w:ascii="Arial"/>
          <w:b/>
          <w:color w:val="2B2A29"/>
          <w:sz w:val="22"/>
        </w:rPr>
        <w:t>33</w:t>
      </w:r>
    </w:p>
    <w:p>
      <w:pPr>
        <w:spacing w:before="211"/>
        <w:ind w:left="520" w:right="0" w:firstLine="0"/>
        <w:jc w:val="left"/>
        <w:rPr>
          <w:rFonts w:ascii="Arial"/>
          <w:b/>
          <w:sz w:val="22"/>
        </w:rPr>
      </w:pPr>
      <w:r>
        <w:rPr>
          <w:rFonts w:ascii="Arial"/>
          <w:b/>
          <w:color w:val="2B2A29"/>
          <w:sz w:val="22"/>
        </w:rPr>
        <w:t>$ballerina运行xor_cipher.bal输入</w:t>
      </w:r>
      <w:r>
        <w:rPr>
          <w:rFonts w:ascii="Arial"/>
          <w:b/>
          <w:color w:val="2B2A29"/>
          <w:spacing w:val="59"/>
          <w:sz w:val="22"/>
        </w:rPr>
        <w:t>输出</w:t>
      </w:r>
      <w:r>
        <w:rPr>
          <w:rFonts w:ascii="Arial"/>
          <w:b/>
          <w:color w:val="2B2A29"/>
          <w:sz w:val="22"/>
        </w:rPr>
        <w:t>33</w:t>
      </w:r>
    </w:p>
    <w:p>
      <w:r>
        <w:rPr>
          <w:rFonts w:ascii="Arial"/>
          <w:b/>
          <w:color w:val="2B2A29"/>
          <w:sz w:val="22"/>
        </w:rPr>
        <w:t>$</w:t>
      </w:r>
      <w:r>
        <w:rPr>
          <w:rFonts w:ascii="Arial"/>
          <w:b/>
          <w:color w:val="2B2A29"/>
          <w:spacing w:val="51"/>
          <w:sz w:val="22"/>
        </w:rPr>
        <w:t xml:space="preserve"> </w:t>
      </w:r>
      <w:r>
        <w:rPr>
          <w:rFonts w:ascii="Arial"/>
          <w:b/>
          <w:color w:val="2B2A29"/>
          <w:sz w:val="22"/>
        </w:rPr>
        <w:t>ballerina</w:t>
      </w:r>
      <w:r>
        <w:rPr>
          <w:rFonts w:ascii="Arial"/>
          <w:b/>
          <w:color w:val="2B2A29"/>
          <w:spacing w:val="52"/>
          <w:sz w:val="22"/>
        </w:rPr>
        <w:t xml:space="preserve"> </w:t>
      </w:r>
      <w:r>
        <w:rPr>
          <w:rFonts w:ascii="Arial"/>
          <w:b/>
          <w:color w:val="2B2A29"/>
          <w:sz w:val="22"/>
        </w:rPr>
        <w:t>run</w:t>
      </w:r>
      <w:r>
        <w:rPr>
          <w:rFonts w:ascii="Arial"/>
          <w:b/>
          <w:color w:val="2B2A29"/>
          <w:spacing w:val="51"/>
          <w:sz w:val="22"/>
        </w:rPr>
        <w:t xml:space="preserve"> </w:t>
      </w:r>
      <w:r>
        <w:rPr>
          <w:rFonts w:ascii="Arial"/>
          <w:b/>
          <w:color w:val="2B2A29"/>
          <w:sz w:val="22"/>
        </w:rPr>
        <w:t>xor_cipher.bal</w:t>
      </w:r>
      <w:r>
        <w:rPr>
          <w:rFonts w:ascii="Arial"/>
          <w:b/>
          <w:color w:val="2B2A29"/>
          <w:spacing w:val="52"/>
          <w:sz w:val="22"/>
        </w:rPr>
        <w:t xml:space="preserve"> </w:t>
      </w:r>
      <w:r>
        <w:rPr>
          <w:rFonts w:ascii="Arial"/>
          <w:b/>
          <w:color w:val="2B2A29"/>
          <w:sz w:val="22"/>
        </w:rPr>
        <w:t>out</w:t>
      </w:r>
      <w:r>
        <w:rPr>
          <w:rFonts w:ascii="Arial"/>
          <w:b/>
          <w:color w:val="2B2A29"/>
          <w:spacing w:val="52"/>
          <w:sz w:val="22"/>
        </w:rPr>
        <w:t xml:space="preserve"> </w:t>
      </w:r>
      <w:r>
        <w:rPr>
          <w:rFonts w:ascii="Arial"/>
          <w:b/>
          <w:color w:val="2B2A29"/>
          <w:sz w:val="22"/>
        </w:rPr>
        <w:t>out2</w:t>
      </w:r>
      <w:r>
        <w:rPr>
          <w:rFonts w:ascii="Arial"/>
          <w:b/>
          <w:color w:val="2B2A29"/>
          <w:spacing w:val="51"/>
          <w:sz w:val="22"/>
        </w:rPr>
        <w:t xml:space="preserve"> </w:t>
      </w:r>
      <w:r>
        <w:rPr>
          <w:rFonts w:ascii="Arial"/>
          <w:b/>
          <w:color w:val="2B2A29"/>
          <w:sz w:val="22"/>
        </w:rPr>
        <w:t>33</w:t>
      </w:r>
    </w:p>
    <w:p>
      <w:pPr>
        <w:spacing w:before="68"/>
        <w:ind w:left="520" w:right="0" w:firstLine="0"/>
        <w:jc w:val="left"/>
        <w:rPr>
          <w:rFonts w:ascii="Arial"/>
          <w:b/>
          <w:sz w:val="22"/>
        </w:rPr>
      </w:pPr>
      <w:r>
        <w:rPr>
          <w:rFonts w:ascii="Arial"/>
          <w:b/>
          <w:color w:val="2B2A29"/>
          <w:sz w:val="22"/>
        </w:rPr>
        <w:t>$ballerina运行xor_cipher.bal</w:t>
      </w:r>
      <w:r>
        <w:t xml:space="preserve"> </w:t>
      </w:r>
      <w:r>
        <w:rPr>
          <w:rFonts w:ascii="Arial"/>
          <w:b/>
          <w:color w:val="2B2A29"/>
          <w:sz w:val="22"/>
        </w:rPr>
        <w:t>out</w:t>
      </w:r>
      <w:r>
        <w:t xml:space="preserve"> </w:t>
      </w:r>
      <w:r>
        <w:rPr>
          <w:rFonts w:ascii="Arial"/>
          <w:b/>
          <w:color w:val="2B2A29"/>
          <w:sz w:val="22"/>
        </w:rPr>
        <w:t>2</w:t>
      </w:r>
      <w:r>
        <w:t xml:space="preserve"> </w:t>
      </w:r>
      <w:r>
        <w:rPr>
          <w:rFonts w:ascii="Arial"/>
          <w:b/>
          <w:color w:val="2B2A29"/>
          <w:sz w:val="22"/>
        </w:rPr>
        <w:t>33</w:t>
      </w:r>
    </w:p>
    <w:p>
      <w:pPr>
        <w:pStyle w:val="11"/>
        <w:spacing w:before="9"/>
        <w:rPr>
          <w:rFonts w:ascii="Arial"/>
          <w:b/>
          <w:sz w:val="19"/>
        </w:rPr>
      </w:pPr>
    </w:p>
    <w:p>
      <w:r>
        <w:rPr>
          <w:color w:val="2B2A29"/>
          <w:w w:val="105"/>
        </w:rPr>
        <w:t>Listing</w:t>
      </w:r>
      <w:r>
        <w:rPr>
          <w:color w:val="2B2A29"/>
          <w:spacing w:val="-6"/>
          <w:w w:val="105"/>
        </w:rPr>
        <w:t xml:space="preserve"> </w:t>
      </w:r>
      <w:r>
        <w:rPr>
          <w:color w:val="0000FF"/>
          <w:w w:val="105"/>
        </w:rPr>
        <w:t>9-1</w:t>
      </w:r>
      <w:r>
        <w:rPr>
          <w:color w:val="0000FF"/>
          <w:spacing w:val="-5"/>
          <w:w w:val="105"/>
        </w:rPr>
        <w:t xml:space="preserve"> </w:t>
      </w:r>
      <w:r>
        <w:rPr>
          <w:color w:val="2B2A29"/>
          <w:w w:val="105"/>
        </w:rPr>
        <w:t>shows</w:t>
      </w:r>
      <w:r>
        <w:rPr>
          <w:color w:val="2B2A29"/>
          <w:spacing w:val="-5"/>
          <w:w w:val="105"/>
        </w:rPr>
        <w:t xml:space="preserve"> </w:t>
      </w:r>
      <w:r>
        <w:rPr>
          <w:color w:val="2B2A29"/>
          <w:w w:val="105"/>
        </w:rPr>
        <w:t>an</w:t>
      </w:r>
      <w:r>
        <w:rPr>
          <w:color w:val="2B2A29"/>
          <w:spacing w:val="-5"/>
          <w:w w:val="105"/>
        </w:rPr>
        <w:t xml:space="preserve"> </w:t>
      </w:r>
      <w:r>
        <w:rPr>
          <w:color w:val="2B2A29"/>
          <w:w w:val="105"/>
        </w:rPr>
        <w:t>implementation</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XOR</w:t>
      </w:r>
      <w:r>
        <w:rPr>
          <w:color w:val="2B2A29"/>
          <w:spacing w:val="-5"/>
          <w:w w:val="105"/>
        </w:rPr>
        <w:t xml:space="preserve"> </w:t>
      </w:r>
      <w:r>
        <w:rPr>
          <w:color w:val="2B2A29"/>
          <w:w w:val="105"/>
        </w:rPr>
        <w:t>cipher</w:t>
      </w:r>
      <w:r>
        <w:rPr>
          <w:color w:val="2B2A29"/>
          <w:spacing w:val="-5"/>
          <w:w w:val="105"/>
        </w:rPr>
        <w:t xml:space="preserve"> </w:t>
      </w:r>
      <w:r>
        <w:rPr>
          <w:color w:val="2B2A29"/>
          <w:w w:val="105"/>
        </w:rPr>
        <w:t>in</w:t>
      </w:r>
      <w:r>
        <w:rPr>
          <w:color w:val="2B2A29"/>
          <w:spacing w:val="-6"/>
          <w:w w:val="105"/>
        </w:rPr>
        <w:t xml:space="preserve"> </w:t>
      </w:r>
      <w:r>
        <w:rPr>
          <w:color w:val="2B2A29"/>
          <w:w w:val="105"/>
        </w:rPr>
        <w:t>Ballerina,</w:t>
      </w:r>
      <w:r>
        <w:rPr>
          <w:color w:val="2B2A29"/>
          <w:spacing w:val="-5"/>
          <w:w w:val="105"/>
        </w:rPr>
        <w:t xml:space="preserve"> </w:t>
      </w:r>
      <w:r>
        <w:rPr>
          <w:color w:val="2B2A29"/>
          <w:w w:val="105"/>
        </w:rPr>
        <w:t>and</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1"/>
          <w:w w:val="105"/>
        </w:rPr>
        <w:t xml:space="preserve"> </w:t>
      </w:r>
      <w:r>
        <w:rPr>
          <w:color w:val="2B2A29"/>
          <w:w w:val="105"/>
        </w:rPr>
        <w:t xml:space="preserve">previous sample run, the contents of the file </w:t>
      </w:r>
      <w:r>
        <w:rPr>
          <w:rFonts w:ascii="宋体"/>
          <w:color w:val="2B2A29"/>
          <w:w w:val="105"/>
        </w:rPr>
        <w:t xml:space="preserve">in </w:t>
      </w:r>
      <w:r>
        <w:rPr>
          <w:color w:val="2B2A29"/>
          <w:w w:val="105"/>
        </w:rPr>
        <w:t>are encrypted with the key 33, and</w:t>
      </w:r>
      <w:r>
        <w:rPr>
          <w:color w:val="2B2A29"/>
          <w:spacing w:val="1"/>
          <w:w w:val="105"/>
        </w:rPr>
        <w:t xml:space="preserve"> </w:t>
      </w:r>
      <w:r>
        <w:rPr>
          <w:color w:val="2B2A29"/>
          <w:w w:val="105"/>
        </w:rPr>
        <w:t xml:space="preserve">the encrypted data will be available in the file </w:t>
      </w:r>
      <w:r>
        <w:rPr>
          <w:rFonts w:ascii="宋体"/>
          <w:color w:val="2B2A29"/>
          <w:w w:val="105"/>
        </w:rPr>
        <w:t>out</w:t>
      </w:r>
      <w:r>
        <w:rPr>
          <w:color w:val="2B2A29"/>
          <w:w w:val="105"/>
        </w:rPr>
        <w:t>. We are then going to run the</w:t>
      </w:r>
      <w:r>
        <w:rPr>
          <w:color w:val="2B2A29"/>
          <w:spacing w:val="1"/>
          <w:w w:val="105"/>
        </w:rPr>
        <w:t xml:space="preserve"> </w:t>
      </w:r>
      <w:r>
        <w:rPr>
          <w:color w:val="2B2A29"/>
          <w:w w:val="105"/>
        </w:rPr>
        <w:t>same</w:t>
      </w:r>
      <w:r>
        <w:rPr>
          <w:color w:val="2B2A29"/>
          <w:spacing w:val="-5"/>
          <w:w w:val="105"/>
        </w:rPr>
        <w:t xml:space="preserve"> </w:t>
      </w:r>
      <w:r>
        <w:rPr>
          <w:color w:val="2B2A29"/>
          <w:w w:val="105"/>
        </w:rPr>
        <w:t>operation</w:t>
      </w:r>
      <w:r>
        <w:rPr>
          <w:color w:val="2B2A29"/>
          <w:spacing w:val="-5"/>
          <w:w w:val="105"/>
        </w:rPr>
        <w:t xml:space="preserve"> </w:t>
      </w:r>
      <w:r>
        <w:rPr>
          <w:color w:val="2B2A29"/>
          <w:w w:val="105"/>
        </w:rPr>
        <w:t>on</w:t>
      </w:r>
      <w:r>
        <w:rPr>
          <w:color w:val="2B2A29"/>
          <w:spacing w:val="-5"/>
          <w:w w:val="105"/>
        </w:rPr>
        <w:t xml:space="preserve"> </w:t>
      </w:r>
      <w:r>
        <w:rPr>
          <w:rFonts w:ascii="宋体"/>
          <w:color w:val="2B2A29"/>
          <w:w w:val="105"/>
        </w:rPr>
        <w:t>out</w:t>
      </w:r>
      <w:r>
        <w:rPr>
          <w:color w:val="2B2A29"/>
          <w:w w:val="105"/>
        </w:rPr>
        <w:t>,</w:t>
      </w:r>
      <w:r>
        <w:rPr>
          <w:color w:val="2B2A29"/>
          <w:spacing w:val="-4"/>
          <w:w w:val="105"/>
        </w:rPr>
        <w:t xml:space="preserve"> </w:t>
      </w:r>
      <w:r>
        <w:rPr>
          <w:color w:val="2B2A29"/>
          <w:w w:val="105"/>
        </w:rPr>
        <w:t>where</w:t>
      </w:r>
      <w:r>
        <w:rPr>
          <w:color w:val="2B2A29"/>
          <w:spacing w:val="-5"/>
          <w:w w:val="105"/>
        </w:rPr>
        <w:t xml:space="preserve"> </w:t>
      </w:r>
      <w:r>
        <w:rPr>
          <w:color w:val="2B2A29"/>
          <w:w w:val="105"/>
        </w:rPr>
        <w:t>the</w:t>
      </w:r>
      <w:r>
        <w:rPr>
          <w:color w:val="2B2A29"/>
          <w:spacing w:val="-5"/>
          <w:w w:val="105"/>
        </w:rPr>
        <w:t xml:space="preserve"> </w:t>
      </w:r>
      <w:r>
        <w:rPr>
          <w:color w:val="2B2A29"/>
          <w:w w:val="105"/>
        </w:rPr>
        <w:t>file</w:t>
      </w:r>
      <w:r>
        <w:rPr>
          <w:color w:val="2B2A29"/>
          <w:spacing w:val="-5"/>
          <w:w w:val="105"/>
        </w:rPr>
        <w:t xml:space="preserve"> </w:t>
      </w:r>
      <w:r>
        <w:rPr>
          <w:color w:val="2B2A29"/>
          <w:w w:val="105"/>
        </w:rPr>
        <w:t>output</w:t>
      </w:r>
      <w:r>
        <w:rPr>
          <w:color w:val="2B2A29"/>
          <w:spacing w:val="-5"/>
          <w:w w:val="105"/>
        </w:rPr>
        <w:t xml:space="preserve"> </w:t>
      </w:r>
      <w:r>
        <w:rPr>
          <w:color w:val="2B2A29"/>
          <w:w w:val="105"/>
        </w:rPr>
        <w:t>is</w:t>
      </w:r>
      <w:r>
        <w:rPr>
          <w:color w:val="2B2A29"/>
          <w:spacing w:val="-4"/>
          <w:w w:val="105"/>
        </w:rPr>
        <w:t xml:space="preserve"> </w:t>
      </w:r>
      <w:r>
        <w:rPr>
          <w:rFonts w:ascii="宋体"/>
          <w:color w:val="2B2A29"/>
          <w:w w:val="105"/>
        </w:rPr>
        <w:t>out2</w:t>
      </w:r>
      <w:r>
        <w:rPr>
          <w:color w:val="2B2A29"/>
          <w:w w:val="105"/>
        </w:rPr>
        <w:t>,</w:t>
      </w:r>
      <w:r>
        <w:rPr>
          <w:color w:val="2B2A29"/>
          <w:spacing w:val="-5"/>
          <w:w w:val="105"/>
        </w:rPr>
        <w:t xml:space="preserve"> </w:t>
      </w:r>
      <w:r>
        <w:rPr>
          <w:color w:val="2B2A29"/>
          <w:w w:val="105"/>
        </w:rPr>
        <w:t>with</w:t>
      </w:r>
      <w:r>
        <w:rPr>
          <w:color w:val="2B2A29"/>
          <w:spacing w:val="-5"/>
          <w:w w:val="105"/>
        </w:rPr>
        <w:t xml:space="preserve"> </w:t>
      </w:r>
      <w:r>
        <w:rPr>
          <w:color w:val="2B2A29"/>
          <w:w w:val="105"/>
        </w:rPr>
        <w:t>the</w:t>
      </w:r>
      <w:r>
        <w:rPr>
          <w:color w:val="2B2A29"/>
          <w:spacing w:val="-5"/>
          <w:w w:val="105"/>
        </w:rPr>
        <w:t xml:space="preserve"> </w:t>
      </w:r>
      <w:r>
        <w:rPr>
          <w:color w:val="2B2A29"/>
          <w:w w:val="105"/>
        </w:rPr>
        <w:t>same</w:t>
      </w:r>
      <w:r>
        <w:rPr>
          <w:color w:val="2B2A29"/>
          <w:spacing w:val="-4"/>
          <w:w w:val="105"/>
        </w:rPr>
        <w:t xml:space="preserve"> </w:t>
      </w:r>
      <w:r>
        <w:rPr>
          <w:color w:val="2B2A29"/>
          <w:w w:val="105"/>
        </w:rPr>
        <w:t>key.</w:t>
      </w:r>
      <w:r>
        <w:rPr>
          <w:color w:val="2B2A29"/>
          <w:spacing w:val="-5"/>
          <w:w w:val="105"/>
        </w:rPr>
        <w:t xml:space="preserve"> </w:t>
      </w:r>
      <w:r>
        <w:rPr>
          <w:color w:val="2B2A29"/>
          <w:w w:val="105"/>
        </w:rPr>
        <w:t>After</w:t>
      </w:r>
      <w:r>
        <w:rPr>
          <w:color w:val="2B2A29"/>
          <w:spacing w:val="-5"/>
          <w:w w:val="105"/>
        </w:rPr>
        <w:t xml:space="preserve"> </w:t>
      </w:r>
      <w:r>
        <w:rPr>
          <w:color w:val="2B2A29"/>
          <w:w w:val="105"/>
        </w:rPr>
        <w:t>these operations,</w:t>
      </w:r>
      <w:r>
        <w:rPr>
          <w:color w:val="2B2A29"/>
          <w:spacing w:val="-1"/>
          <w:w w:val="105"/>
        </w:rPr>
        <w:t xml:space="preserve"> </w:t>
      </w:r>
      <w:r>
        <w:rPr>
          <w:color w:val="2B2A29"/>
          <w:w w:val="105"/>
        </w:rPr>
        <w:t>you</w:t>
      </w:r>
      <w:r>
        <w:rPr>
          <w:color w:val="2B2A29"/>
          <w:spacing w:val="-1"/>
          <w:w w:val="105"/>
        </w:rPr>
        <w:t xml:space="preserve"> </w:t>
      </w:r>
      <w:r>
        <w:rPr>
          <w:color w:val="2B2A29"/>
          <w:w w:val="105"/>
        </w:rPr>
        <w:t>will notice</w:t>
      </w:r>
      <w:r>
        <w:rPr>
          <w:color w:val="2B2A29"/>
          <w:spacing w:val="-1"/>
          <w:w w:val="105"/>
        </w:rPr>
        <w:t xml:space="preserve"> </w:t>
      </w:r>
      <w:r>
        <w:rPr>
          <w:color w:val="2B2A29"/>
          <w:w w:val="105"/>
        </w:rPr>
        <w:t>that the</w:t>
      </w:r>
      <w:r>
        <w:rPr>
          <w:color w:val="2B2A29"/>
          <w:spacing w:val="-1"/>
          <w:w w:val="105"/>
        </w:rPr>
        <w:t xml:space="preserve"> </w:t>
      </w:r>
      <w:r>
        <w:rPr>
          <w:color w:val="2B2A29"/>
          <w:w w:val="105"/>
        </w:rPr>
        <w:t>contents of</w:t>
      </w:r>
      <w:r>
        <w:rPr>
          <w:color w:val="2B2A29"/>
          <w:spacing w:val="-1"/>
          <w:w w:val="105"/>
        </w:rPr>
        <w:t xml:space="preserve"> </w:t>
      </w:r>
      <w:r>
        <w:rPr>
          <w:rFonts w:ascii="宋体"/>
          <w:color w:val="2B2A29"/>
          <w:w w:val="105"/>
        </w:rPr>
        <w:t>in</w:t>
      </w:r>
      <w:r>
        <w:rPr>
          <w:rFonts w:ascii="宋体"/>
          <w:color w:val="2B2A29"/>
          <w:spacing w:val="-58"/>
          <w:w w:val="105"/>
        </w:rPr>
        <w:t xml:space="preserve"> </w:t>
      </w:r>
      <w:r>
        <w:rPr>
          <w:color w:val="2B2A29"/>
          <w:w w:val="105"/>
        </w:rPr>
        <w:t>and</w:t>
      </w:r>
      <w:r>
        <w:rPr>
          <w:color w:val="2B2A29"/>
          <w:spacing w:val="-1"/>
          <w:w w:val="105"/>
        </w:rPr>
        <w:t xml:space="preserve"> </w:t>
      </w:r>
      <w:r>
        <w:rPr>
          <w:rFonts w:ascii="宋体"/>
          <w:color w:val="2B2A29"/>
          <w:w w:val="105"/>
        </w:rPr>
        <w:t>out2</w:t>
      </w:r>
      <w:r>
        <w:rPr>
          <w:rFonts w:ascii="宋体"/>
          <w:color w:val="2B2A29"/>
          <w:spacing w:val="-58"/>
          <w:w w:val="105"/>
        </w:rPr>
        <w:t xml:space="preserve"> </w:t>
      </w:r>
      <w:r>
        <w:rPr>
          <w:color w:val="2B2A29"/>
          <w:w w:val="105"/>
        </w:rPr>
        <w:t>are</w:t>
      </w:r>
      <w:r>
        <w:rPr>
          <w:color w:val="2B2A29"/>
          <w:spacing w:val="-1"/>
          <w:w w:val="105"/>
        </w:rPr>
        <w:t xml:space="preserve"> </w:t>
      </w:r>
      <w:r>
        <w:rPr>
          <w:color w:val="2B2A29"/>
          <w:w w:val="105"/>
        </w:rPr>
        <w:t>the same,</w:t>
      </w:r>
      <w:r>
        <w:rPr>
          <w:color w:val="2B2A29"/>
          <w:spacing w:val="-1"/>
          <w:w w:val="105"/>
        </w:rPr>
        <w:t xml:space="preserve"> </w:t>
      </w:r>
      <w:r>
        <w:rPr>
          <w:color w:val="2B2A29"/>
          <w:w w:val="105"/>
        </w:rPr>
        <w:t>because of</w:t>
      </w:r>
      <w:r>
        <w:rPr>
          <w:color w:val="2B2A29"/>
          <w:spacing w:val="-1"/>
          <w:w w:val="105"/>
        </w:rPr>
        <w:t xml:space="preserve"> </w:t>
      </w:r>
      <w:r>
        <w:rPr>
          <w:color w:val="2B2A29"/>
          <w:w w:val="105"/>
        </w:rPr>
        <w:t>the</w:t>
      </w:r>
      <w:r>
        <w:rPr>
          <w:color w:val="2B2A29"/>
          <w:spacing w:val="-55"/>
          <w:w w:val="105"/>
        </w:rPr>
        <w:t xml:space="preserve"> </w:t>
      </w:r>
      <w:r>
        <w:rPr>
          <w:color w:val="2B2A29"/>
          <w:w w:val="105"/>
        </w:rPr>
        <w:t>behavior of the XOR cipher, and that the decryption of the encrypted data can be done</w:t>
      </w:r>
      <w:r>
        <w:rPr>
          <w:color w:val="2B2A29"/>
          <w:spacing w:val="1"/>
          <w:w w:val="105"/>
        </w:rPr>
        <w:t xml:space="preserve"> </w:t>
      </w:r>
      <w:r>
        <w:rPr>
          <w:color w:val="2B2A29"/>
          <w:w w:val="105"/>
        </w:rPr>
        <w:t>by</w:t>
      </w:r>
      <w:r>
        <w:rPr>
          <w:color w:val="2B2A29"/>
          <w:spacing w:val="-9"/>
          <w:w w:val="105"/>
        </w:rPr>
        <w:t xml:space="preserve"> </w:t>
      </w:r>
      <w:r>
        <w:rPr>
          <w:color w:val="2B2A29"/>
          <w:w w:val="105"/>
        </w:rPr>
        <w:t>doing</w:t>
      </w:r>
      <w:r>
        <w:rPr>
          <w:color w:val="2B2A29"/>
          <w:spacing w:val="-8"/>
          <w:w w:val="105"/>
        </w:rPr>
        <w:t xml:space="preserve"> </w:t>
      </w:r>
      <w:r>
        <w:rPr>
          <w:color w:val="2B2A29"/>
          <w:w w:val="105"/>
        </w:rPr>
        <w:t>the</w:t>
      </w:r>
      <w:r>
        <w:rPr>
          <w:color w:val="2B2A29"/>
          <w:spacing w:val="-8"/>
          <w:w w:val="105"/>
        </w:rPr>
        <w:t xml:space="preserve"> </w:t>
      </w:r>
      <w:r>
        <w:rPr>
          <w:color w:val="2B2A29"/>
          <w:w w:val="105"/>
        </w:rPr>
        <w:t>same</w:t>
      </w:r>
      <w:r>
        <w:rPr>
          <w:color w:val="2B2A29"/>
          <w:spacing w:val="-8"/>
          <w:w w:val="105"/>
        </w:rPr>
        <w:t xml:space="preserve"> </w:t>
      </w:r>
      <w:r>
        <w:rPr>
          <w:color w:val="2B2A29"/>
          <w:w w:val="105"/>
        </w:rPr>
        <w:t>operation</w:t>
      </w:r>
      <w:r>
        <w:rPr>
          <w:color w:val="2B2A29"/>
          <w:spacing w:val="-8"/>
          <w:w w:val="105"/>
        </w:rPr>
        <w:t xml:space="preserve"> </w:t>
      </w:r>
      <w:r>
        <w:rPr>
          <w:color w:val="2B2A29"/>
          <w:w w:val="105"/>
        </w:rPr>
        <w:t>on</w:t>
      </w:r>
      <w:r>
        <w:rPr>
          <w:color w:val="2B2A29"/>
          <w:spacing w:val="-8"/>
          <w:w w:val="105"/>
        </w:rPr>
        <w:t xml:space="preserve"> </w:t>
      </w:r>
      <w:r>
        <w:rPr>
          <w:color w:val="2B2A29"/>
          <w:w w:val="105"/>
        </w:rPr>
        <w:t>the</w:t>
      </w:r>
      <w:r>
        <w:rPr>
          <w:color w:val="2B2A29"/>
          <w:spacing w:val="-8"/>
          <w:w w:val="105"/>
        </w:rPr>
        <w:t xml:space="preserve"> </w:t>
      </w:r>
      <w:r>
        <w:rPr>
          <w:color w:val="2B2A29"/>
          <w:w w:val="105"/>
        </w:rPr>
        <w:t>encrypted</w:t>
      </w:r>
      <w:r>
        <w:rPr>
          <w:color w:val="2B2A29"/>
          <w:spacing w:val="-8"/>
          <w:w w:val="105"/>
        </w:rPr>
        <w:t xml:space="preserve"> </w:t>
      </w:r>
      <w:r>
        <w:rPr>
          <w:color w:val="2B2A29"/>
          <w:w w:val="105"/>
        </w:rPr>
        <w:t>data</w:t>
      </w:r>
      <w:r>
        <w:rPr>
          <w:color w:val="2B2A29"/>
          <w:spacing w:val="-8"/>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color w:val="2B2A29"/>
          <w:w w:val="105"/>
        </w:rPr>
        <w:t>same</w:t>
      </w:r>
      <w:r>
        <w:rPr>
          <w:color w:val="2B2A29"/>
          <w:spacing w:val="-8"/>
          <w:w w:val="105"/>
        </w:rPr>
        <w:t xml:space="preserve"> </w:t>
      </w:r>
      <w:r>
        <w:rPr>
          <w:color w:val="2B2A29"/>
          <w:w w:val="105"/>
        </w:rPr>
        <w:t>key.</w:t>
      </w:r>
    </w:p>
    <w:p>
      <w:pPr>
        <w:pStyle w:val="11"/>
        <w:spacing w:line="278" w:lineRule="auto"/>
        <w:ind w:left="520" w:right="704" w:firstLine="359"/>
      </w:pPr>
      <w:r>
        <w:rPr>
          <w:color w:val="2B2A29"/>
          <w:w w:val="105"/>
        </w:rPr>
        <w:t>清单</w:t>
      </w:r>
      <w:r>
        <w:rPr>
          <w:color w:val="0000FF"/>
          <w:w w:val="105"/>
        </w:rPr>
        <w:t>9-1</w:t>
      </w:r>
      <w:r>
        <w:rPr>
          <w:color w:val="2B2A29"/>
          <w:w w:val="105"/>
        </w:rPr>
        <w:t>显示</w:t>
      </w:r>
      <w:r>
        <w:rPr>
          <w:color w:val="2B2A29"/>
          <w:spacing w:val="-5"/>
          <w:w w:val="105"/>
        </w:rPr>
        <w:t>了</w:t>
      </w:r>
      <w:r>
        <w:rPr>
          <w:color w:val="2B2A29"/>
          <w:w w:val="105"/>
        </w:rPr>
        <w:t>Ballerina中XOR密码的实现，在前面的示例运行中，文件</w:t>
      </w:r>
      <w:r>
        <w:rPr>
          <w:rFonts w:ascii="宋体"/>
          <w:color w:val="2B2A29"/>
          <w:w w:val="105"/>
        </w:rPr>
        <w:t>in</w:t>
      </w:r>
      <w:r>
        <w:rPr>
          <w:color w:val="2B2A29"/>
          <w:w w:val="105"/>
        </w:rPr>
        <w:t>的内容使用密钥33进行了加密，加密后的数据将在文件</w:t>
      </w:r>
      <w:r>
        <w:rPr>
          <w:rFonts w:ascii="宋体"/>
          <w:color w:val="2B2A29"/>
          <w:w w:val="105"/>
        </w:rPr>
        <w:t>out</w:t>
      </w:r>
      <w:r>
        <w:rPr>
          <w:color w:val="2B2A29"/>
          <w:w w:val="105"/>
        </w:rPr>
        <w:t>中可用。然后，我们将使用相同</w:t>
      </w:r>
      <w:r>
        <w:rPr>
          <w:color w:val="2B2A29"/>
          <w:spacing w:val="-4"/>
          <w:w w:val="105"/>
        </w:rPr>
        <w:t>的</w:t>
      </w:r>
      <w:r>
        <w:rPr>
          <w:color w:val="2B2A29"/>
          <w:w w:val="105"/>
        </w:rPr>
        <w:t>键对</w:t>
      </w:r>
      <w:r>
        <w:rPr>
          <w:rFonts w:ascii="宋体"/>
          <w:color w:val="2B2A29"/>
          <w:w w:val="105"/>
        </w:rPr>
        <w:t>out</w:t>
      </w:r>
      <w:r>
        <w:rPr>
          <w:color w:val="2B2A29"/>
          <w:w w:val="105"/>
        </w:rPr>
        <w:t>运行相同</w:t>
      </w:r>
      <w:r>
        <w:rPr>
          <w:color w:val="2B2A29"/>
          <w:spacing w:val="-5"/>
          <w:w w:val="105"/>
        </w:rPr>
        <w:t>的</w:t>
      </w:r>
      <w:r>
        <w:rPr>
          <w:color w:val="2B2A29"/>
          <w:w w:val="105"/>
        </w:rPr>
        <w:t>操作，其中文件输出为</w:t>
      </w:r>
      <w:r>
        <w:rPr>
          <w:rFonts w:ascii="宋体"/>
          <w:color w:val="2B2A29"/>
          <w:w w:val="105"/>
        </w:rPr>
        <w:t>out2</w:t>
      </w:r>
      <w:r>
        <w:rPr>
          <w:color w:val="2B2A29"/>
          <w:w w:val="105"/>
        </w:rPr>
        <w:t>。在这些操作之后，您将注意到，由于XOR密码的行为，</w:t>
      </w:r>
      <w:r>
        <w:rPr>
          <w:rFonts w:ascii="宋体"/>
          <w:color w:val="2B2A29"/>
          <w:w w:val="105"/>
        </w:rPr>
        <w:t>in</w:t>
      </w:r>
      <w:r>
        <w:rPr>
          <w:color w:val="2B2A29"/>
          <w:w w:val="105"/>
        </w:rPr>
        <w:t>和</w:t>
      </w:r>
      <w:r>
        <w:rPr>
          <w:rFonts w:ascii="宋体"/>
          <w:color w:val="2B2A29"/>
          <w:w w:val="105"/>
        </w:rPr>
        <w:t>out2</w:t>
      </w:r>
      <w:r>
        <w:rPr>
          <w:color w:val="2B2A29"/>
          <w:w w:val="105"/>
        </w:rPr>
        <w:t>的</w:t>
      </w:r>
      <w:r>
        <w:rPr>
          <w:color w:val="2B2A29"/>
          <w:spacing w:val="-1"/>
          <w:w w:val="105"/>
        </w:rPr>
        <w:t>内容</w:t>
      </w:r>
      <w:r>
        <w:rPr>
          <w:color w:val="2B2A29"/>
          <w:w w:val="105"/>
        </w:rPr>
        <w:t>是相同的，并且加密数据的解密可以通过使用相同</w:t>
      </w:r>
      <w:r>
        <w:rPr>
          <w:color w:val="2B2A29"/>
          <w:spacing w:val="-8"/>
          <w:w w:val="105"/>
        </w:rPr>
        <w:t>的</w:t>
      </w:r>
      <w:r>
        <w:rPr>
          <w:color w:val="2B2A29"/>
          <w:w w:val="105"/>
        </w:rPr>
        <w:t>密钥对加密数据执行相同</w:t>
      </w:r>
      <w:r>
        <w:rPr>
          <w:color w:val="2B2A29"/>
          <w:spacing w:val="-8"/>
          <w:w w:val="105"/>
        </w:rPr>
        <w:t>的</w:t>
      </w:r>
      <w:r>
        <w:rPr>
          <w:color w:val="2B2A29"/>
          <w:w w:val="105"/>
        </w:rPr>
        <w:t>操作</w:t>
      </w:r>
      <w:r>
        <w:rPr>
          <w:color w:val="2B2A29"/>
          <w:spacing w:val="-8"/>
          <w:w w:val="105"/>
        </w:rPr>
        <w:t>来</w:t>
      </w:r>
      <w:r>
        <w:rPr>
          <w:color w:val="2B2A29"/>
          <w:w w:val="105"/>
        </w:rPr>
        <w:t>完成。</w:t>
      </w:r>
    </w:p>
    <w:p>
      <w:pPr>
        <w:pStyle w:val="11"/>
        <w:spacing w:before="10"/>
        <w:rPr>
          <w:sz w:val="29"/>
        </w:rPr>
      </w:pPr>
    </w:p>
    <w:p>
      <w:r>
        <w:rPr>
          <w:color w:val="2B2A29"/>
          <w:w w:val="80"/>
        </w:rPr>
        <w:t>Symmetric-Key</w:t>
      </w:r>
      <w:r>
        <w:rPr>
          <w:color w:val="2B2A29"/>
          <w:spacing w:val="51"/>
          <w:w w:val="80"/>
        </w:rPr>
        <w:t xml:space="preserve"> </w:t>
      </w:r>
      <w:r>
        <w:rPr>
          <w:color w:val="2B2A29"/>
          <w:w w:val="80"/>
        </w:rPr>
        <w:t>Ciphers</w:t>
      </w:r>
    </w:p>
    <w:p>
      <w:pPr>
        <w:pStyle w:val="5"/>
        <w:ind w:left="519"/>
      </w:pPr>
      <w:r>
        <w:rPr>
          <w:color w:val="2B2A29"/>
          <w:w w:val="80"/>
        </w:rPr>
        <w:t>对称密钥密码</w:t>
      </w:r>
    </w:p>
    <w:p>
      <w:r>
        <w:rPr>
          <w:color w:val="2B2A29"/>
          <w:w w:val="105"/>
        </w:rPr>
        <w:t>The basic cryptographic operations we have talked about so far are based on having a</w:t>
      </w:r>
      <w:r>
        <w:rPr>
          <w:color w:val="2B2A29"/>
          <w:spacing w:val="1"/>
          <w:w w:val="105"/>
        </w:rPr>
        <w:t xml:space="preserve"> </w:t>
      </w:r>
      <w:r>
        <w:rPr>
          <w:color w:val="2B2A29"/>
          <w:w w:val="105"/>
        </w:rPr>
        <w:t>single</w:t>
      </w:r>
      <w:r>
        <w:rPr>
          <w:color w:val="2B2A29"/>
          <w:spacing w:val="4"/>
          <w:w w:val="105"/>
        </w:rPr>
        <w:t xml:space="preserve"> </w:t>
      </w:r>
      <w:r>
        <w:rPr>
          <w:color w:val="2B2A29"/>
          <w:w w:val="105"/>
        </w:rPr>
        <w:t>secret</w:t>
      </w:r>
      <w:r>
        <w:rPr>
          <w:color w:val="2B2A29"/>
          <w:spacing w:val="5"/>
          <w:w w:val="105"/>
        </w:rPr>
        <w:t xml:space="preserve"> </w:t>
      </w:r>
      <w:r>
        <w:rPr>
          <w:color w:val="2B2A29"/>
          <w:w w:val="105"/>
        </w:rPr>
        <w:t>key,</w:t>
      </w:r>
      <w:r>
        <w:rPr>
          <w:color w:val="2B2A29"/>
          <w:spacing w:val="5"/>
          <w:w w:val="105"/>
        </w:rPr>
        <w:t xml:space="preserve"> </w:t>
      </w:r>
      <w:r>
        <w:rPr>
          <w:color w:val="2B2A29"/>
          <w:w w:val="105"/>
        </w:rPr>
        <w:t>which</w:t>
      </w:r>
      <w:r>
        <w:rPr>
          <w:color w:val="2B2A29"/>
          <w:spacing w:val="5"/>
          <w:w w:val="105"/>
        </w:rPr>
        <w:t xml:space="preserve"> </w:t>
      </w:r>
      <w:r>
        <w:rPr>
          <w:color w:val="2B2A29"/>
          <w:w w:val="105"/>
        </w:rPr>
        <w:t>is</w:t>
      </w:r>
      <w:r>
        <w:rPr>
          <w:color w:val="2B2A29"/>
          <w:spacing w:val="5"/>
          <w:w w:val="105"/>
        </w:rPr>
        <w:t xml:space="preserve"> </w:t>
      </w:r>
      <w:r>
        <w:rPr>
          <w:color w:val="2B2A29"/>
          <w:w w:val="105"/>
        </w:rPr>
        <w:t>used</w:t>
      </w:r>
      <w:r>
        <w:rPr>
          <w:color w:val="2B2A29"/>
          <w:spacing w:val="5"/>
          <w:w w:val="105"/>
        </w:rPr>
        <w:t xml:space="preserve"> </w:t>
      </w:r>
      <w:r>
        <w:rPr>
          <w:color w:val="2B2A29"/>
          <w:w w:val="105"/>
        </w:rPr>
        <w:t>in</w:t>
      </w:r>
      <w:r>
        <w:rPr>
          <w:color w:val="2B2A29"/>
          <w:spacing w:val="5"/>
          <w:w w:val="105"/>
        </w:rPr>
        <w:t xml:space="preserve"> </w:t>
      </w:r>
      <w:r>
        <w:rPr>
          <w:color w:val="2B2A29"/>
          <w:w w:val="105"/>
        </w:rPr>
        <w:t>both</w:t>
      </w:r>
      <w:r>
        <w:rPr>
          <w:color w:val="2B2A29"/>
          <w:spacing w:val="5"/>
          <w:w w:val="105"/>
        </w:rPr>
        <w:t xml:space="preserve"> </w:t>
      </w:r>
      <w:r>
        <w:rPr>
          <w:color w:val="2B2A29"/>
          <w:w w:val="105"/>
        </w:rPr>
        <w:t>the</w:t>
      </w:r>
      <w:r>
        <w:rPr>
          <w:color w:val="2B2A29"/>
          <w:spacing w:val="5"/>
          <w:w w:val="105"/>
        </w:rPr>
        <w:t xml:space="preserve"> </w:t>
      </w:r>
      <w:r>
        <w:rPr>
          <w:color w:val="2B2A29"/>
          <w:w w:val="105"/>
        </w:rPr>
        <w:t>encryption</w:t>
      </w:r>
      <w:r>
        <w:rPr>
          <w:color w:val="2B2A29"/>
          <w:spacing w:val="4"/>
          <w:w w:val="105"/>
        </w:rPr>
        <w:t xml:space="preserve"> </w:t>
      </w:r>
      <w:r>
        <w:rPr>
          <w:color w:val="2B2A29"/>
          <w:w w:val="105"/>
        </w:rPr>
        <w:t>and</w:t>
      </w:r>
      <w:r>
        <w:rPr>
          <w:color w:val="2B2A29"/>
          <w:spacing w:val="5"/>
          <w:w w:val="105"/>
        </w:rPr>
        <w:t xml:space="preserve"> </w:t>
      </w:r>
      <w:r>
        <w:rPr>
          <w:color w:val="2B2A29"/>
          <w:w w:val="105"/>
        </w:rPr>
        <w:t>decryption</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data.</w:t>
      </w:r>
      <w:r>
        <w:rPr>
          <w:color w:val="2B2A29"/>
          <w:spacing w:val="5"/>
          <w:w w:val="105"/>
        </w:rPr>
        <w:t xml:space="preserve"> </w:t>
      </w:r>
      <w:r>
        <w:rPr>
          <w:color w:val="2B2A29"/>
          <w:w w:val="105"/>
        </w:rPr>
        <w:t>This</w:t>
      </w:r>
      <w:r>
        <w:rPr>
          <w:color w:val="2B2A29"/>
          <w:spacing w:val="1"/>
          <w:w w:val="105"/>
        </w:rPr>
        <w:t xml:space="preserve"> </w:t>
      </w:r>
      <w:r>
        <w:rPr>
          <w:color w:val="2B2A29"/>
          <w:w w:val="105"/>
        </w:rPr>
        <w:t>is</w:t>
      </w:r>
      <w:r>
        <w:rPr>
          <w:color w:val="2B2A29"/>
          <w:spacing w:val="-12"/>
          <w:w w:val="105"/>
        </w:rPr>
        <w:t xml:space="preserve"> </w:t>
      </w:r>
      <w:r>
        <w:rPr>
          <w:color w:val="2B2A29"/>
          <w:w w:val="105"/>
        </w:rPr>
        <w:t>known</w:t>
      </w:r>
      <w:r>
        <w:rPr>
          <w:color w:val="2B2A29"/>
          <w:spacing w:val="-11"/>
          <w:w w:val="105"/>
        </w:rPr>
        <w:t xml:space="preserve"> </w:t>
      </w:r>
      <w:r>
        <w:rPr>
          <w:color w:val="2B2A29"/>
          <w:w w:val="105"/>
        </w:rPr>
        <w:t>as</w:t>
      </w:r>
      <w:r>
        <w:rPr>
          <w:color w:val="2B2A29"/>
          <w:spacing w:val="-11"/>
          <w:w w:val="105"/>
        </w:rPr>
        <w:t xml:space="preserve"> </w:t>
      </w:r>
      <w:r>
        <w:rPr>
          <w:i/>
          <w:color w:val="2B2A29"/>
          <w:w w:val="105"/>
        </w:rPr>
        <w:t>private</w:t>
      </w:r>
      <w:r>
        <w:rPr>
          <w:i/>
          <w:color w:val="2B2A29"/>
          <w:spacing w:val="-11"/>
          <w:w w:val="105"/>
        </w:rPr>
        <w:t xml:space="preserve"> </w:t>
      </w:r>
      <w:r>
        <w:rPr>
          <w:i/>
          <w:color w:val="2B2A29"/>
          <w:w w:val="105"/>
        </w:rPr>
        <w:t>key</w:t>
      </w:r>
      <w:r>
        <w:rPr>
          <w:i/>
          <w:color w:val="2B2A29"/>
          <w:spacing w:val="-10"/>
          <w:w w:val="105"/>
        </w:rPr>
        <w:t xml:space="preserve"> </w:t>
      </w:r>
      <w:r>
        <w:rPr>
          <w:i/>
          <w:color w:val="2B2A29"/>
          <w:w w:val="105"/>
        </w:rPr>
        <w:t>cryptography</w:t>
      </w:r>
      <w:r>
        <w:rPr>
          <w:i/>
          <w:color w:val="2B2A29"/>
          <w:spacing w:val="-11"/>
          <w:w w:val="105"/>
        </w:rPr>
        <w:t xml:space="preserve"> </w:t>
      </w:r>
      <w:r>
        <w:rPr>
          <w:color w:val="2B2A29"/>
          <w:w w:val="105"/>
        </w:rPr>
        <w:t>or</w:t>
      </w:r>
      <w:r>
        <w:rPr>
          <w:color w:val="2B2A29"/>
          <w:spacing w:val="-11"/>
          <w:w w:val="105"/>
        </w:rPr>
        <w:t xml:space="preserve"> </w:t>
      </w:r>
      <w:r>
        <w:rPr>
          <w:i/>
          <w:color w:val="2B2A29"/>
          <w:w w:val="105"/>
        </w:rPr>
        <w:t>symmetric-key</w:t>
      </w:r>
      <w:r>
        <w:rPr>
          <w:i/>
          <w:color w:val="2B2A29"/>
          <w:spacing w:val="-11"/>
          <w:w w:val="105"/>
        </w:rPr>
        <w:t xml:space="preserve"> </w:t>
      </w:r>
      <w:r>
        <w:rPr>
          <w:i/>
          <w:color w:val="2B2A29"/>
          <w:w w:val="105"/>
        </w:rPr>
        <w:t>cryptography</w:t>
      </w:r>
      <w:r>
        <w:rPr>
          <w:color w:val="2B2A29"/>
          <w:w w:val="105"/>
        </w:rPr>
        <w:t>.</w:t>
      </w:r>
      <w:r>
        <w:rPr>
          <w:color w:val="2B2A29"/>
          <w:spacing w:val="-11"/>
          <w:w w:val="105"/>
        </w:rPr>
        <w:t xml:space="preserve"> </w:t>
      </w:r>
      <w:r>
        <w:rPr>
          <w:color w:val="2B2A29"/>
          <w:w w:val="105"/>
        </w:rPr>
        <w:t>The</w:t>
      </w:r>
      <w:r>
        <w:rPr>
          <w:color w:val="2B2A29"/>
          <w:spacing w:val="-11"/>
          <w:w w:val="105"/>
        </w:rPr>
        <w:t xml:space="preserve"> </w:t>
      </w:r>
      <w:r>
        <w:rPr>
          <w:color w:val="2B2A29"/>
          <w:w w:val="105"/>
        </w:rPr>
        <w:t>symmetry</w:t>
      </w:r>
      <w:r>
        <w:rPr>
          <w:color w:val="2B2A29"/>
          <w:spacing w:val="-12"/>
          <w:w w:val="105"/>
        </w:rPr>
        <w:t xml:space="preserve"> </w:t>
      </w:r>
      <w:r>
        <w:rPr>
          <w:color w:val="2B2A29"/>
          <w:w w:val="105"/>
        </w:rPr>
        <w:t>here</w:t>
      </w:r>
      <w:r>
        <w:rPr>
          <w:color w:val="2B2A29"/>
          <w:spacing w:val="-54"/>
          <w:w w:val="105"/>
        </w:rPr>
        <w:t xml:space="preserve"> </w:t>
      </w:r>
      <w:r>
        <w:rPr>
          <w:color w:val="2B2A29"/>
          <w:w w:val="105"/>
        </w:rPr>
        <w:t>is because the same key is used on both sides, for encryption and decryption. These</w:t>
      </w:r>
      <w:r>
        <w:rPr>
          <w:color w:val="2B2A29"/>
          <w:spacing w:val="1"/>
          <w:w w:val="105"/>
        </w:rPr>
        <w:t xml:space="preserve"> </w:t>
      </w:r>
      <w:r>
        <w:rPr>
          <w:color w:val="2B2A29"/>
          <w:w w:val="105"/>
        </w:rPr>
        <w:t>ciphers</w:t>
      </w:r>
      <w:r>
        <w:rPr>
          <w:color w:val="2B2A29"/>
          <w:spacing w:val="-9"/>
          <w:w w:val="105"/>
        </w:rPr>
        <w:t xml:space="preserve"> </w:t>
      </w:r>
      <w:r>
        <w:rPr>
          <w:color w:val="2B2A29"/>
          <w:w w:val="105"/>
        </w:rPr>
        <w:t>are</w:t>
      </w:r>
      <w:r>
        <w:rPr>
          <w:color w:val="2B2A29"/>
          <w:spacing w:val="-8"/>
          <w:w w:val="105"/>
        </w:rPr>
        <w:t xml:space="preserve"> </w:t>
      </w:r>
      <w:r>
        <w:rPr>
          <w:color w:val="2B2A29"/>
          <w:w w:val="105"/>
        </w:rPr>
        <w:t>categorized</w:t>
      </w:r>
      <w:r>
        <w:rPr>
          <w:color w:val="2B2A29"/>
          <w:spacing w:val="-8"/>
          <w:w w:val="105"/>
        </w:rPr>
        <w:t xml:space="preserve"> </w:t>
      </w:r>
      <w:r>
        <w:rPr>
          <w:color w:val="2B2A29"/>
          <w:w w:val="105"/>
        </w:rPr>
        <w:t>into</w:t>
      </w:r>
      <w:r>
        <w:rPr>
          <w:color w:val="2B2A29"/>
          <w:spacing w:val="-8"/>
          <w:w w:val="105"/>
        </w:rPr>
        <w:t xml:space="preserve"> </w:t>
      </w:r>
      <w:r>
        <w:rPr>
          <w:color w:val="2B2A29"/>
          <w:w w:val="105"/>
        </w:rPr>
        <w:t>two</w:t>
      </w:r>
      <w:r>
        <w:rPr>
          <w:color w:val="2B2A29"/>
          <w:spacing w:val="-8"/>
          <w:w w:val="105"/>
        </w:rPr>
        <w:t xml:space="preserve"> </w:t>
      </w:r>
      <w:r>
        <w:rPr>
          <w:color w:val="2B2A29"/>
          <w:w w:val="105"/>
        </w:rPr>
        <w:t>groups,</w:t>
      </w:r>
      <w:r>
        <w:rPr>
          <w:color w:val="2B2A29"/>
          <w:spacing w:val="-8"/>
          <w:w w:val="105"/>
        </w:rPr>
        <w:t xml:space="preserve"> </w:t>
      </w:r>
      <w:r>
        <w:rPr>
          <w:color w:val="2B2A29"/>
          <w:w w:val="105"/>
        </w:rPr>
        <w:t>block</w:t>
      </w:r>
      <w:r>
        <w:rPr>
          <w:color w:val="2B2A29"/>
          <w:spacing w:val="-8"/>
          <w:w w:val="105"/>
        </w:rPr>
        <w:t xml:space="preserve"> </w:t>
      </w:r>
      <w:r>
        <w:rPr>
          <w:color w:val="2B2A29"/>
          <w:w w:val="105"/>
        </w:rPr>
        <w:t>ciphers</w:t>
      </w:r>
      <w:r>
        <w:rPr>
          <w:color w:val="2B2A29"/>
          <w:spacing w:val="-8"/>
          <w:w w:val="105"/>
        </w:rPr>
        <w:t xml:space="preserve"> </w:t>
      </w:r>
      <w:r>
        <w:rPr>
          <w:color w:val="2B2A29"/>
          <w:w w:val="105"/>
        </w:rPr>
        <w:t>and</w:t>
      </w:r>
      <w:r>
        <w:rPr>
          <w:color w:val="2B2A29"/>
          <w:spacing w:val="-9"/>
          <w:w w:val="105"/>
        </w:rPr>
        <w:t xml:space="preserve"> </w:t>
      </w:r>
      <w:r>
        <w:rPr>
          <w:color w:val="2B2A29"/>
          <w:w w:val="105"/>
        </w:rPr>
        <w:t>stream</w:t>
      </w:r>
      <w:r>
        <w:rPr>
          <w:color w:val="2B2A29"/>
          <w:spacing w:val="-8"/>
          <w:w w:val="105"/>
        </w:rPr>
        <w:t xml:space="preserve"> </w:t>
      </w:r>
      <w:r>
        <w:rPr>
          <w:color w:val="2B2A29"/>
          <w:w w:val="105"/>
        </w:rPr>
        <w:t>ciphers.</w:t>
      </w:r>
    </w:p>
    <w:p>
      <w:pPr>
        <w:pStyle w:val="11"/>
        <w:spacing w:before="199" w:line="304" w:lineRule="auto"/>
        <w:ind w:left="520" w:right="213"/>
      </w:pPr>
      <w:r>
        <w:rPr>
          <w:color w:val="2B2A29"/>
          <w:w w:val="105"/>
        </w:rPr>
        <w:t>到目前为止，我们已经讨论过的基本密码操作是基于具有一个密钥</w:t>
      </w:r>
      <w:r>
        <w:rPr>
          <w:color w:val="2B2A29"/>
          <w:spacing w:val="5"/>
          <w:w w:val="105"/>
        </w:rPr>
        <w:t>，</w:t>
      </w:r>
      <w:r>
        <w:rPr>
          <w:color w:val="2B2A29"/>
          <w:w w:val="105"/>
        </w:rPr>
        <w:t>该</w:t>
      </w:r>
      <w:r>
        <w:rPr>
          <w:color w:val="2B2A29"/>
          <w:spacing w:val="5"/>
          <w:w w:val="105"/>
        </w:rPr>
        <w:t>密钥</w:t>
      </w:r>
      <w:r>
        <w:rPr>
          <w:color w:val="2B2A29"/>
          <w:w w:val="105"/>
        </w:rPr>
        <w:t>用于数据的加密和解密。这被称为</w:t>
      </w:r>
      <w:r>
        <w:rPr>
          <w:i/>
          <w:color w:val="2B2A29"/>
          <w:w w:val="105"/>
        </w:rPr>
        <w:t>私钥密码术</w:t>
      </w:r>
      <w:r>
        <w:rPr>
          <w:color w:val="2B2A29"/>
          <w:w w:val="105"/>
        </w:rPr>
        <w:t>或</w:t>
      </w:r>
      <w:r>
        <w:rPr>
          <w:i/>
          <w:color w:val="2B2A29"/>
          <w:w w:val="105"/>
        </w:rPr>
        <w:t>对称密钥密码术</w:t>
      </w:r>
      <w:r>
        <w:rPr>
          <w:color w:val="2B2A29"/>
          <w:w w:val="105"/>
        </w:rPr>
        <w:t>。这</w:t>
      </w:r>
      <w:r>
        <w:rPr>
          <w:color w:val="2B2A29"/>
          <w:spacing w:val="-11"/>
          <w:w w:val="105"/>
        </w:rPr>
        <w:t>里的</w:t>
      </w:r>
      <w:r>
        <w:rPr>
          <w:color w:val="2B2A29"/>
          <w:w w:val="105"/>
        </w:rPr>
        <w:t>对称性是因为双方都使用相同的密钥，用于加密和解密。这些密码分为两组，块密码和流密码。</w:t>
      </w:r>
    </w:p>
    <w:p>
      <w:pPr>
        <w:pStyle w:val="11"/>
        <w:rPr>
          <w:sz w:val="19"/>
        </w:rPr>
      </w:pPr>
    </w:p>
    <w:p>
      <w:r>
        <w:rPr>
          <w:color w:val="2B2A29"/>
          <w:w w:val="80"/>
        </w:rPr>
        <w:t>Block</w:t>
      </w:r>
      <w:r>
        <w:rPr>
          <w:color w:val="2B2A29"/>
          <w:spacing w:val="17"/>
          <w:w w:val="80"/>
        </w:rPr>
        <w:t xml:space="preserve"> </w:t>
      </w:r>
      <w:r>
        <w:rPr>
          <w:color w:val="2B2A29"/>
          <w:w w:val="80"/>
        </w:rPr>
        <w:t>Ciphers</w:t>
      </w:r>
    </w:p>
    <w:p>
      <w:pPr>
        <w:pStyle w:val="7"/>
        <w:ind w:left="519"/>
      </w:pPr>
      <w:r>
        <w:rPr>
          <w:color w:val="2B2A29"/>
          <w:w w:val="80"/>
        </w:rPr>
        <w:t>块密码</w:t>
      </w:r>
    </w:p>
    <w:p>
      <w:r>
        <w:rPr>
          <w:color w:val="2B2A29"/>
          <w:w w:val="105"/>
        </w:rPr>
        <w:t>A block cipher works by encrypting a fixed block of data at one time. This is mostly 64,</w:t>
      </w:r>
      <w:r>
        <w:rPr>
          <w:color w:val="2B2A29"/>
          <w:spacing w:val="1"/>
          <w:w w:val="105"/>
        </w:rPr>
        <w:t xml:space="preserve"> </w:t>
      </w:r>
      <w:r>
        <w:rPr>
          <w:color w:val="2B2A29"/>
          <w:w w:val="105"/>
        </w:rPr>
        <w:t>128,</w:t>
      </w:r>
      <w:r>
        <w:rPr>
          <w:color w:val="2B2A29"/>
          <w:spacing w:val="-7"/>
          <w:w w:val="105"/>
        </w:rPr>
        <w:t xml:space="preserve"> </w:t>
      </w:r>
      <w:r>
        <w:rPr>
          <w:color w:val="2B2A29"/>
          <w:w w:val="105"/>
        </w:rPr>
        <w:t>or</w:t>
      </w:r>
      <w:r>
        <w:rPr>
          <w:color w:val="2B2A29"/>
          <w:spacing w:val="-7"/>
          <w:w w:val="105"/>
        </w:rPr>
        <w:t xml:space="preserve"> </w:t>
      </w:r>
      <w:r>
        <w:rPr>
          <w:color w:val="2B2A29"/>
          <w:w w:val="105"/>
        </w:rPr>
        <w:t>256</w:t>
      </w:r>
      <w:r>
        <w:rPr>
          <w:color w:val="2B2A29"/>
          <w:spacing w:val="-6"/>
          <w:w w:val="105"/>
        </w:rPr>
        <w:t xml:space="preserve"> </w:t>
      </w:r>
      <w:r>
        <w:rPr>
          <w:color w:val="2B2A29"/>
          <w:w w:val="105"/>
        </w:rPr>
        <w:t>bits.</w:t>
      </w:r>
      <w:r>
        <w:rPr>
          <w:color w:val="2B2A29"/>
          <w:spacing w:val="-7"/>
          <w:w w:val="105"/>
        </w:rPr>
        <w:t xml:space="preserve"> </w:t>
      </w:r>
      <w:r>
        <w:rPr>
          <w:color w:val="2B2A29"/>
          <w:w w:val="105"/>
        </w:rPr>
        <w:t>In</w:t>
      </w:r>
      <w:r>
        <w:rPr>
          <w:color w:val="2B2A29"/>
          <w:spacing w:val="-7"/>
          <w:w w:val="105"/>
        </w:rPr>
        <w:t xml:space="preserve"> </w:t>
      </w:r>
      <w:r>
        <w:rPr>
          <w:color w:val="2B2A29"/>
          <w:w w:val="105"/>
        </w:rPr>
        <w:t>the</w:t>
      </w:r>
      <w:r>
        <w:rPr>
          <w:color w:val="2B2A29"/>
          <w:spacing w:val="-6"/>
          <w:w w:val="105"/>
        </w:rPr>
        <w:t xml:space="preserve"> </w:t>
      </w:r>
      <w:r>
        <w:rPr>
          <w:color w:val="2B2A29"/>
          <w:w w:val="105"/>
        </w:rPr>
        <w:t>case</w:t>
      </w:r>
      <w:r>
        <w:rPr>
          <w:color w:val="2B2A29"/>
          <w:spacing w:val="-7"/>
          <w:w w:val="105"/>
        </w:rPr>
        <w:t xml:space="preserve"> </w:t>
      </w:r>
      <w:r>
        <w:rPr>
          <w:color w:val="2B2A29"/>
          <w:w w:val="105"/>
        </w:rPr>
        <w:t>of</w:t>
      </w:r>
      <w:r>
        <w:rPr>
          <w:color w:val="2B2A29"/>
          <w:spacing w:val="-6"/>
          <w:w w:val="105"/>
        </w:rPr>
        <w:t xml:space="preserve"> </w:t>
      </w:r>
      <w:r>
        <w:rPr>
          <w:color w:val="2B2A29"/>
          <w:w w:val="105"/>
        </w:rPr>
        <w:t>input</w:t>
      </w:r>
      <w:r>
        <w:rPr>
          <w:color w:val="2B2A29"/>
          <w:spacing w:val="-7"/>
          <w:w w:val="105"/>
        </w:rPr>
        <w:t xml:space="preserve"> </w:t>
      </w:r>
      <w:r>
        <w:rPr>
          <w:color w:val="2B2A29"/>
          <w:w w:val="105"/>
        </w:rPr>
        <w:t>messages</w:t>
      </w:r>
      <w:r>
        <w:rPr>
          <w:color w:val="2B2A29"/>
          <w:spacing w:val="-7"/>
          <w:w w:val="105"/>
        </w:rPr>
        <w:t xml:space="preserve"> </w:t>
      </w:r>
      <w:r>
        <w:rPr>
          <w:color w:val="2B2A29"/>
          <w:w w:val="105"/>
        </w:rPr>
        <w:t>not</w:t>
      </w:r>
      <w:r>
        <w:rPr>
          <w:color w:val="2B2A29"/>
          <w:spacing w:val="-6"/>
          <w:w w:val="105"/>
        </w:rPr>
        <w:t xml:space="preserve"> </w:t>
      </w:r>
      <w:r>
        <w:rPr>
          <w:color w:val="2B2A29"/>
          <w:w w:val="105"/>
        </w:rPr>
        <w:t>aligning</w:t>
      </w:r>
      <w:r>
        <w:rPr>
          <w:color w:val="2B2A29"/>
          <w:spacing w:val="-7"/>
          <w:w w:val="105"/>
        </w:rPr>
        <w:t xml:space="preserve"> </w:t>
      </w:r>
      <w:r>
        <w:rPr>
          <w:color w:val="2B2A29"/>
          <w:w w:val="105"/>
        </w:rPr>
        <w:t>to</w:t>
      </w:r>
      <w:r>
        <w:rPr>
          <w:color w:val="2B2A29"/>
          <w:spacing w:val="-7"/>
          <w:w w:val="105"/>
        </w:rPr>
        <w:t xml:space="preserve"> </w:t>
      </w:r>
      <w:r>
        <w:rPr>
          <w:color w:val="2B2A29"/>
          <w:w w:val="105"/>
        </w:rPr>
        <w:t>a</w:t>
      </w:r>
      <w:r>
        <w:rPr>
          <w:color w:val="2B2A29"/>
          <w:spacing w:val="-6"/>
          <w:w w:val="105"/>
        </w:rPr>
        <w:t xml:space="preserve"> </w:t>
      </w:r>
      <w:r>
        <w:rPr>
          <w:color w:val="2B2A29"/>
          <w:w w:val="105"/>
        </w:rPr>
        <w:t>block</w:t>
      </w:r>
      <w:r>
        <w:rPr>
          <w:color w:val="2B2A29"/>
          <w:spacing w:val="-7"/>
          <w:w w:val="105"/>
        </w:rPr>
        <w:t xml:space="preserve"> </w:t>
      </w:r>
      <w:r>
        <w:rPr>
          <w:color w:val="2B2A29"/>
          <w:w w:val="105"/>
        </w:rPr>
        <w:t>size,</w:t>
      </w:r>
      <w:r>
        <w:rPr>
          <w:color w:val="2B2A29"/>
          <w:spacing w:val="-6"/>
          <w:w w:val="105"/>
        </w:rPr>
        <w:t xml:space="preserve"> </w:t>
      </w:r>
      <w:r>
        <w:rPr>
          <w:color w:val="2B2A29"/>
          <w:w w:val="105"/>
        </w:rPr>
        <w:t>if</w:t>
      </w:r>
      <w:r>
        <w:rPr>
          <w:color w:val="2B2A29"/>
          <w:spacing w:val="-7"/>
          <w:w w:val="105"/>
        </w:rPr>
        <w:t xml:space="preserve"> </w:t>
      </w:r>
      <w:r>
        <w:rPr>
          <w:color w:val="2B2A29"/>
          <w:w w:val="105"/>
        </w:rPr>
        <w:t>required,</w:t>
      </w:r>
      <w:r>
        <w:rPr>
          <w:color w:val="2B2A29"/>
          <w:spacing w:val="-7"/>
          <w:w w:val="105"/>
        </w:rPr>
        <w:t xml:space="preserve"> </w:t>
      </w:r>
      <w:r>
        <w:rPr>
          <w:color w:val="2B2A29"/>
          <w:w w:val="105"/>
        </w:rPr>
        <w:t>the</w:t>
      </w:r>
      <w:r>
        <w:rPr>
          <w:color w:val="2B2A29"/>
          <w:spacing w:val="1"/>
          <w:w w:val="105"/>
        </w:rPr>
        <w:t xml:space="preserve"> </w:t>
      </w:r>
      <w:r>
        <w:rPr>
          <w:color w:val="2B2A29"/>
          <w:w w:val="105"/>
        </w:rPr>
        <w:t>data</w:t>
      </w:r>
      <w:r>
        <w:rPr>
          <w:color w:val="2B2A29"/>
          <w:spacing w:val="4"/>
          <w:w w:val="105"/>
        </w:rPr>
        <w:t xml:space="preserve"> </w:t>
      </w:r>
      <w:r>
        <w:rPr>
          <w:color w:val="2B2A29"/>
          <w:w w:val="105"/>
        </w:rPr>
        <w:t>can</w:t>
      </w:r>
      <w:r>
        <w:rPr>
          <w:color w:val="2B2A29"/>
          <w:spacing w:val="5"/>
          <w:w w:val="105"/>
        </w:rPr>
        <w:t xml:space="preserve"> </w:t>
      </w:r>
      <w:r>
        <w:rPr>
          <w:color w:val="2B2A29"/>
          <w:w w:val="105"/>
        </w:rPr>
        <w:t>be</w:t>
      </w:r>
      <w:r>
        <w:rPr>
          <w:color w:val="2B2A29"/>
          <w:spacing w:val="4"/>
          <w:w w:val="105"/>
        </w:rPr>
        <w:t xml:space="preserve"> </w:t>
      </w:r>
      <w:r>
        <w:rPr>
          <w:color w:val="2B2A29"/>
          <w:w w:val="105"/>
        </w:rPr>
        <w:t>aligned</w:t>
      </w:r>
      <w:r>
        <w:rPr>
          <w:color w:val="2B2A29"/>
          <w:spacing w:val="5"/>
          <w:w w:val="105"/>
        </w:rPr>
        <w:t xml:space="preserve"> </w:t>
      </w:r>
      <w:r>
        <w:rPr>
          <w:color w:val="2B2A29"/>
          <w:w w:val="105"/>
        </w:rPr>
        <w:t>to</w:t>
      </w:r>
      <w:r>
        <w:rPr>
          <w:color w:val="2B2A29"/>
          <w:spacing w:val="5"/>
          <w:w w:val="105"/>
        </w:rPr>
        <w:t xml:space="preserve"> </w:t>
      </w:r>
      <w:r>
        <w:rPr>
          <w:color w:val="2B2A29"/>
          <w:w w:val="105"/>
        </w:rPr>
        <w:t>a</w:t>
      </w:r>
      <w:r>
        <w:rPr>
          <w:color w:val="2B2A29"/>
          <w:spacing w:val="4"/>
          <w:w w:val="105"/>
        </w:rPr>
        <w:t xml:space="preserve"> </w:t>
      </w:r>
      <w:r>
        <w:rPr>
          <w:color w:val="2B2A29"/>
          <w:w w:val="105"/>
        </w:rPr>
        <w:t>block</w:t>
      </w:r>
      <w:r>
        <w:rPr>
          <w:color w:val="2B2A29"/>
          <w:spacing w:val="5"/>
          <w:w w:val="105"/>
        </w:rPr>
        <w:t xml:space="preserve"> </w:t>
      </w:r>
      <w:r>
        <w:rPr>
          <w:color w:val="2B2A29"/>
          <w:w w:val="105"/>
        </w:rPr>
        <w:t>boundary</w:t>
      </w:r>
      <w:r>
        <w:rPr>
          <w:color w:val="2B2A29"/>
          <w:spacing w:val="5"/>
          <w:w w:val="105"/>
        </w:rPr>
        <w:t xml:space="preserve"> </w:t>
      </w:r>
      <w:r>
        <w:rPr>
          <w:color w:val="2B2A29"/>
          <w:w w:val="105"/>
        </w:rPr>
        <w:t>by</w:t>
      </w:r>
      <w:r>
        <w:rPr>
          <w:color w:val="2B2A29"/>
          <w:spacing w:val="4"/>
          <w:w w:val="105"/>
        </w:rPr>
        <w:t xml:space="preserve"> </w:t>
      </w:r>
      <w:r>
        <w:rPr>
          <w:color w:val="2B2A29"/>
          <w:w w:val="105"/>
        </w:rPr>
        <w:t>padding</w:t>
      </w:r>
      <w:r>
        <w:rPr>
          <w:color w:val="2B2A29"/>
          <w:spacing w:val="5"/>
          <w:w w:val="105"/>
        </w:rPr>
        <w:t xml:space="preserve"> </w:t>
      </w:r>
      <w:r>
        <w:rPr>
          <w:color w:val="2B2A29"/>
          <w:w w:val="105"/>
        </w:rPr>
        <w:t>the</w:t>
      </w:r>
      <w:r>
        <w:rPr>
          <w:color w:val="2B2A29"/>
          <w:spacing w:val="5"/>
          <w:w w:val="105"/>
        </w:rPr>
        <w:t xml:space="preserve"> </w:t>
      </w:r>
      <w:r>
        <w:rPr>
          <w:color w:val="2B2A29"/>
          <w:w w:val="105"/>
        </w:rPr>
        <w:t>data.</w:t>
      </w:r>
      <w:r>
        <w:rPr>
          <w:color w:val="2B2A29"/>
          <w:spacing w:val="4"/>
          <w:w w:val="105"/>
        </w:rPr>
        <w:t xml:space="preserve"> </w:t>
      </w:r>
      <w:r>
        <w:rPr>
          <w:color w:val="2B2A29"/>
          <w:w w:val="105"/>
        </w:rPr>
        <w:t>For</w:t>
      </w:r>
      <w:r>
        <w:rPr>
          <w:color w:val="2B2A29"/>
          <w:spacing w:val="5"/>
          <w:w w:val="105"/>
        </w:rPr>
        <w:t xml:space="preserve"> </w:t>
      </w:r>
      <w:r>
        <w:rPr>
          <w:color w:val="2B2A29"/>
          <w:w w:val="105"/>
        </w:rPr>
        <w:t>this,</w:t>
      </w:r>
      <w:r>
        <w:rPr>
          <w:color w:val="2B2A29"/>
          <w:spacing w:val="5"/>
          <w:w w:val="105"/>
        </w:rPr>
        <w:t xml:space="preserve"> </w:t>
      </w:r>
      <w:r>
        <w:rPr>
          <w:color w:val="2B2A29"/>
          <w:w w:val="105"/>
        </w:rPr>
        <w:t>there</w:t>
      </w:r>
      <w:r>
        <w:rPr>
          <w:color w:val="2B2A29"/>
          <w:spacing w:val="4"/>
          <w:w w:val="105"/>
        </w:rPr>
        <w:t xml:space="preserve"> </w:t>
      </w:r>
      <w:r>
        <w:rPr>
          <w:color w:val="2B2A29"/>
          <w:w w:val="105"/>
        </w:rPr>
        <w:t>are</w:t>
      </w:r>
      <w:r>
        <w:rPr>
          <w:color w:val="2B2A29"/>
          <w:spacing w:val="5"/>
          <w:w w:val="105"/>
        </w:rPr>
        <w:t xml:space="preserve"> </w:t>
      </w:r>
      <w:r>
        <w:rPr>
          <w:color w:val="2B2A29"/>
          <w:w w:val="105"/>
        </w:rPr>
        <w:t>standard</w:t>
      </w:r>
      <w:r>
        <w:rPr>
          <w:color w:val="2B2A29"/>
          <w:spacing w:val="-55"/>
          <w:w w:val="105"/>
        </w:rPr>
        <w:t xml:space="preserve"> </w:t>
      </w:r>
      <w:r>
        <w:rPr>
          <w:color w:val="2B2A29"/>
          <w:w w:val="105"/>
        </w:rPr>
        <w:t>padding</w:t>
      </w:r>
      <w:r>
        <w:rPr>
          <w:color w:val="2B2A29"/>
          <w:spacing w:val="-12"/>
          <w:w w:val="105"/>
        </w:rPr>
        <w:t xml:space="preserve"> </w:t>
      </w:r>
      <w:r>
        <w:rPr>
          <w:color w:val="2B2A29"/>
          <w:w w:val="105"/>
        </w:rPr>
        <w:t>mechanisms</w:t>
      </w:r>
      <w:r>
        <w:rPr>
          <w:color w:val="2B2A29"/>
          <w:spacing w:val="-11"/>
          <w:w w:val="105"/>
        </w:rPr>
        <w:t xml:space="preserve"> </w:t>
      </w:r>
      <w:r>
        <w:rPr>
          <w:color w:val="2B2A29"/>
          <w:w w:val="105"/>
        </w:rPr>
        <w:t>implemented,</w:t>
      </w:r>
      <w:r>
        <w:rPr>
          <w:color w:val="2B2A29"/>
          <w:spacing w:val="-12"/>
          <w:w w:val="105"/>
        </w:rPr>
        <w:t xml:space="preserve"> </w:t>
      </w:r>
      <w:r>
        <w:rPr>
          <w:color w:val="2B2A29"/>
          <w:w w:val="105"/>
        </w:rPr>
        <w:t>such</w:t>
      </w:r>
      <w:r>
        <w:rPr>
          <w:color w:val="2B2A29"/>
          <w:spacing w:val="-11"/>
          <w:w w:val="105"/>
        </w:rPr>
        <w:t xml:space="preserve"> </w:t>
      </w:r>
      <w:r>
        <w:rPr>
          <w:color w:val="2B2A29"/>
          <w:w w:val="105"/>
        </w:rPr>
        <w:t>as</w:t>
      </w:r>
      <w:r>
        <w:rPr>
          <w:color w:val="2B2A29"/>
          <w:spacing w:val="-11"/>
          <w:w w:val="105"/>
        </w:rPr>
        <w:t xml:space="preserve"> </w:t>
      </w:r>
      <w:r>
        <w:rPr>
          <w:color w:val="2B2A29"/>
          <w:w w:val="105"/>
        </w:rPr>
        <w:t>PKCS5.</w:t>
      </w:r>
    </w:p>
    <w:p>
      <w:pPr>
        <w:pStyle w:val="11"/>
        <w:spacing w:before="207" w:line="304" w:lineRule="auto"/>
        <w:ind w:left="520"/>
      </w:pPr>
      <w:r>
        <w:rPr>
          <w:color w:val="2B2A29"/>
          <w:w w:val="105"/>
        </w:rPr>
        <w:t>分组密码通过一次加密固定的数据块来工作。这大部分是64、128或256位。在输入消息未与块大小对齐的情况下，如果需要，可以通过填充数据将数据与块边界对齐。为此，实现了标准填充机制，例如PKCS5。</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rPr>
        <w:t>Some</w:t>
      </w:r>
      <w:r>
        <w:rPr>
          <w:color w:val="2B2A29"/>
          <w:spacing w:val="5"/>
        </w:rPr>
        <w:t xml:space="preserve"> </w:t>
      </w:r>
      <w:r>
        <w:rPr>
          <w:color w:val="2B2A29"/>
        </w:rPr>
        <w:t>of</w:t>
      </w:r>
      <w:r>
        <w:rPr>
          <w:color w:val="2B2A29"/>
          <w:spacing w:val="6"/>
        </w:rPr>
        <w:t xml:space="preserve"> </w:t>
      </w:r>
      <w:r>
        <w:rPr>
          <w:color w:val="2B2A29"/>
        </w:rPr>
        <w:t>the</w:t>
      </w:r>
      <w:r>
        <w:rPr>
          <w:color w:val="2B2A29"/>
          <w:spacing w:val="5"/>
        </w:rPr>
        <w:t xml:space="preserve"> </w:t>
      </w:r>
      <w:r>
        <w:rPr>
          <w:color w:val="2B2A29"/>
        </w:rPr>
        <w:t>well-known</w:t>
      </w:r>
      <w:r>
        <w:rPr>
          <w:color w:val="2B2A29"/>
          <w:spacing w:val="6"/>
        </w:rPr>
        <w:t xml:space="preserve"> </w:t>
      </w:r>
      <w:r>
        <w:rPr>
          <w:color w:val="2B2A29"/>
        </w:rPr>
        <w:t>block</w:t>
      </w:r>
      <w:r>
        <w:rPr>
          <w:color w:val="2B2A29"/>
          <w:spacing w:val="5"/>
        </w:rPr>
        <w:t xml:space="preserve"> </w:t>
      </w:r>
      <w:r>
        <w:rPr>
          <w:color w:val="2B2A29"/>
        </w:rPr>
        <w:t>ciphers</w:t>
      </w:r>
      <w:r>
        <w:rPr>
          <w:color w:val="2B2A29"/>
          <w:spacing w:val="6"/>
        </w:rPr>
        <w:t xml:space="preserve"> </w:t>
      </w:r>
      <w:r>
        <w:rPr>
          <w:color w:val="2B2A29"/>
        </w:rPr>
        <w:t>are</w:t>
      </w:r>
      <w:r>
        <w:rPr>
          <w:color w:val="2B2A29"/>
          <w:spacing w:val="6"/>
        </w:rPr>
        <w:t xml:space="preserve"> </w:t>
      </w:r>
      <w:r>
        <w:rPr>
          <w:color w:val="2B2A29"/>
        </w:rPr>
        <w:t>DES,</w:t>
      </w:r>
      <w:r>
        <w:rPr>
          <w:color w:val="2B2A29"/>
          <w:spacing w:val="5"/>
        </w:rPr>
        <w:t xml:space="preserve"> </w:t>
      </w:r>
      <w:r>
        <w:rPr>
          <w:color w:val="2B2A29"/>
        </w:rPr>
        <w:t>3DES,</w:t>
      </w:r>
      <w:r>
        <w:rPr>
          <w:color w:val="2B2A29"/>
          <w:spacing w:val="6"/>
        </w:rPr>
        <w:t xml:space="preserve"> </w:t>
      </w:r>
      <w:r>
        <w:rPr>
          <w:color w:val="2B2A29"/>
        </w:rPr>
        <w:t>Blowfish,</w:t>
      </w:r>
      <w:r>
        <w:rPr>
          <w:color w:val="2B2A29"/>
          <w:spacing w:val="5"/>
        </w:rPr>
        <w:t xml:space="preserve"> </w:t>
      </w:r>
      <w:r>
        <w:rPr>
          <w:color w:val="2B2A29"/>
        </w:rPr>
        <w:t>and</w:t>
      </w:r>
      <w:r>
        <w:rPr>
          <w:color w:val="2B2A29"/>
          <w:spacing w:val="6"/>
        </w:rPr>
        <w:t xml:space="preserve"> </w:t>
      </w:r>
      <w:r>
        <w:rPr>
          <w:color w:val="2B2A29"/>
        </w:rPr>
        <w:t>AES.</w:t>
      </w:r>
      <w:r>
        <w:rPr>
          <w:color w:val="2B2A29"/>
          <w:spacing w:val="6"/>
        </w:rPr>
        <w:t xml:space="preserve"> </w:t>
      </w:r>
      <w:r>
        <w:rPr>
          <w:color w:val="2B2A29"/>
        </w:rPr>
        <w:t>Here,</w:t>
      </w:r>
      <w:r>
        <w:rPr>
          <w:color w:val="2B2A29"/>
          <w:spacing w:val="5"/>
        </w:rPr>
        <w:t xml:space="preserve"> </w:t>
      </w:r>
      <w:r>
        <w:rPr>
          <w:color w:val="2B2A29"/>
        </w:rPr>
        <w:t>DES</w:t>
      </w:r>
      <w:r>
        <w:rPr>
          <w:color w:val="2B2A29"/>
          <w:spacing w:val="-52"/>
        </w:rPr>
        <w:t xml:space="preserve"> </w:t>
      </w:r>
      <w:r>
        <w:rPr>
          <w:color w:val="2B2A29"/>
          <w:w w:val="105"/>
        </w:rPr>
        <w:t>employs</w:t>
      </w:r>
      <w:r>
        <w:rPr>
          <w:color w:val="2B2A29"/>
          <w:spacing w:val="-3"/>
          <w:w w:val="105"/>
        </w:rPr>
        <w:t xml:space="preserve"> </w:t>
      </w:r>
      <w:r>
        <w:rPr>
          <w:color w:val="2B2A29"/>
          <w:w w:val="105"/>
        </w:rPr>
        <w:t>a</w:t>
      </w:r>
      <w:r>
        <w:rPr>
          <w:color w:val="2B2A29"/>
          <w:spacing w:val="-2"/>
          <w:w w:val="105"/>
        </w:rPr>
        <w:t xml:space="preserve"> </w:t>
      </w:r>
      <w:r>
        <w:rPr>
          <w:color w:val="2B2A29"/>
          <w:w w:val="105"/>
        </w:rPr>
        <w:t>56-bit</w:t>
      </w:r>
      <w:r>
        <w:rPr>
          <w:color w:val="2B2A29"/>
          <w:spacing w:val="-3"/>
          <w:w w:val="105"/>
        </w:rPr>
        <w:t xml:space="preserve"> </w:t>
      </w:r>
      <w:r>
        <w:rPr>
          <w:color w:val="2B2A29"/>
          <w:w w:val="105"/>
        </w:rPr>
        <w:t>key</w:t>
      </w:r>
      <w:r>
        <w:rPr>
          <w:color w:val="2B2A29"/>
          <w:spacing w:val="-2"/>
          <w:w w:val="105"/>
        </w:rPr>
        <w:t xml:space="preserve"> </w:t>
      </w:r>
      <w:r>
        <w:rPr>
          <w:color w:val="2B2A29"/>
          <w:w w:val="105"/>
        </w:rPr>
        <w:t>length</w:t>
      </w:r>
      <w:r>
        <w:rPr>
          <w:color w:val="2B2A29"/>
          <w:spacing w:val="-3"/>
          <w:w w:val="105"/>
        </w:rPr>
        <w:t xml:space="preserve"> </w:t>
      </w:r>
      <w:r>
        <w:rPr>
          <w:color w:val="2B2A29"/>
          <w:w w:val="105"/>
        </w:rPr>
        <w:t>and</w:t>
      </w:r>
      <w:r>
        <w:rPr>
          <w:color w:val="2B2A29"/>
          <w:spacing w:val="-2"/>
          <w:w w:val="105"/>
        </w:rPr>
        <w:t xml:space="preserve"> </w:t>
      </w:r>
      <w:r>
        <w:rPr>
          <w:color w:val="2B2A29"/>
          <w:w w:val="105"/>
        </w:rPr>
        <w:t>is</w:t>
      </w:r>
      <w:r>
        <w:rPr>
          <w:color w:val="2B2A29"/>
          <w:spacing w:val="-2"/>
          <w:w w:val="105"/>
        </w:rPr>
        <w:t xml:space="preserve"> </w:t>
      </w:r>
      <w:r>
        <w:rPr>
          <w:color w:val="2B2A29"/>
          <w:w w:val="105"/>
        </w:rPr>
        <w:t>considered</w:t>
      </w:r>
      <w:r>
        <w:rPr>
          <w:color w:val="2B2A29"/>
          <w:spacing w:val="-3"/>
          <w:w w:val="105"/>
        </w:rPr>
        <w:t xml:space="preserve"> </w:t>
      </w:r>
      <w:r>
        <w:rPr>
          <w:color w:val="2B2A29"/>
          <w:w w:val="105"/>
        </w:rPr>
        <w:t>to</w:t>
      </w:r>
      <w:r>
        <w:rPr>
          <w:color w:val="2B2A29"/>
          <w:spacing w:val="-2"/>
          <w:w w:val="105"/>
        </w:rPr>
        <w:t xml:space="preserve"> </w:t>
      </w:r>
      <w:r>
        <w:rPr>
          <w:color w:val="2B2A29"/>
          <w:w w:val="105"/>
        </w:rPr>
        <w:t>be</w:t>
      </w:r>
      <w:r>
        <w:rPr>
          <w:color w:val="2B2A29"/>
          <w:spacing w:val="-3"/>
          <w:w w:val="105"/>
        </w:rPr>
        <w:t xml:space="preserve"> </w:t>
      </w:r>
      <w:r>
        <w:rPr>
          <w:color w:val="2B2A29"/>
          <w:w w:val="105"/>
        </w:rPr>
        <w:t>susceptible</w:t>
      </w:r>
      <w:r>
        <w:rPr>
          <w:color w:val="2B2A29"/>
          <w:spacing w:val="-2"/>
          <w:w w:val="105"/>
        </w:rPr>
        <w:t xml:space="preserve"> </w:t>
      </w:r>
      <w:r>
        <w:rPr>
          <w:color w:val="2B2A29"/>
          <w:w w:val="105"/>
        </w:rPr>
        <w:t>to</w:t>
      </w:r>
      <w:r>
        <w:rPr>
          <w:color w:val="2B2A29"/>
          <w:spacing w:val="-2"/>
          <w:w w:val="105"/>
        </w:rPr>
        <w:t xml:space="preserve"> </w:t>
      </w:r>
      <w:r>
        <w:rPr>
          <w:color w:val="2B2A29"/>
          <w:w w:val="105"/>
        </w:rPr>
        <w:t>brute-force</w:t>
      </w:r>
      <w:r>
        <w:rPr>
          <w:color w:val="2B2A29"/>
          <w:spacing w:val="-3"/>
          <w:w w:val="105"/>
        </w:rPr>
        <w:t xml:space="preserve"> </w:t>
      </w:r>
      <w:r>
        <w:rPr>
          <w:color w:val="2B2A29"/>
          <w:w w:val="105"/>
        </w:rPr>
        <w:t>attacks.</w:t>
      </w:r>
    </w:p>
    <w:p>
      <w:pPr>
        <w:pStyle w:val="11"/>
        <w:spacing w:before="85" w:line="304" w:lineRule="auto"/>
        <w:ind w:left="160" w:firstLine="359"/>
      </w:pPr>
      <w:bookmarkStart w:id="206" w:name="_bookmark194"/>
      <w:bookmarkEnd w:id="206"/>
      <w:r>
        <w:rPr>
          <w:color w:val="2B2A29"/>
        </w:rPr>
        <w:t>一些著名的分组密码是DES、3DES、Blowfish和AES。这里，DES</w:t>
      </w:r>
      <w:r>
        <w:rPr>
          <w:color w:val="2B2A29"/>
          <w:w w:val="105"/>
        </w:rPr>
        <w:t>采用56位密钥长度，被认为容易受到暴力攻击。</w:t>
      </w:r>
    </w:p>
    <w:p>
      <w:r>
        <w:rPr>
          <w:color w:val="2B2A29"/>
          <w:w w:val="105"/>
        </w:rPr>
        <w:t>3DES</w:t>
      </w:r>
      <w:r>
        <w:rPr>
          <w:color w:val="2B2A29"/>
          <w:spacing w:val="-3"/>
          <w:w w:val="105"/>
        </w:rPr>
        <w:t xml:space="preserve"> </w:t>
      </w:r>
      <w:r>
        <w:rPr>
          <w:color w:val="2B2A29"/>
          <w:w w:val="105"/>
        </w:rPr>
        <w:t>is</w:t>
      </w:r>
      <w:r>
        <w:rPr>
          <w:color w:val="2B2A29"/>
          <w:spacing w:val="-3"/>
          <w:w w:val="105"/>
        </w:rPr>
        <w:t xml:space="preserve"> </w:t>
      </w:r>
      <w:r>
        <w:rPr>
          <w:color w:val="2B2A29"/>
          <w:w w:val="105"/>
        </w:rPr>
        <w:t>basically</w:t>
      </w:r>
      <w:r>
        <w:rPr>
          <w:color w:val="2B2A29"/>
          <w:spacing w:val="-3"/>
          <w:w w:val="105"/>
        </w:rPr>
        <w:t xml:space="preserve"> </w:t>
      </w:r>
      <w:r>
        <w:rPr>
          <w:color w:val="2B2A29"/>
          <w:w w:val="105"/>
        </w:rPr>
        <w:t>an</w:t>
      </w:r>
      <w:r>
        <w:rPr>
          <w:color w:val="2B2A29"/>
          <w:spacing w:val="-3"/>
          <w:w w:val="105"/>
        </w:rPr>
        <w:t xml:space="preserve"> </w:t>
      </w:r>
      <w:r>
        <w:rPr>
          <w:color w:val="2B2A29"/>
          <w:w w:val="105"/>
        </w:rPr>
        <w:t>algorithm</w:t>
      </w:r>
      <w:r>
        <w:rPr>
          <w:color w:val="2B2A29"/>
          <w:spacing w:val="-3"/>
          <w:w w:val="105"/>
        </w:rPr>
        <w:t xml:space="preserve"> </w:t>
      </w:r>
      <w:r>
        <w:rPr>
          <w:color w:val="2B2A29"/>
          <w:w w:val="105"/>
        </w:rPr>
        <w:t>that</w:t>
      </w:r>
      <w:r>
        <w:rPr>
          <w:color w:val="2B2A29"/>
          <w:spacing w:val="-3"/>
          <w:w w:val="105"/>
        </w:rPr>
        <w:t xml:space="preserve"> </w:t>
      </w:r>
      <w:r>
        <w:rPr>
          <w:color w:val="2B2A29"/>
          <w:w w:val="105"/>
        </w:rPr>
        <w:t>runs</w:t>
      </w:r>
      <w:r>
        <w:rPr>
          <w:color w:val="2B2A29"/>
          <w:spacing w:val="-3"/>
          <w:w w:val="105"/>
        </w:rPr>
        <w:t xml:space="preserve"> </w:t>
      </w:r>
      <w:r>
        <w:rPr>
          <w:color w:val="2B2A29"/>
          <w:w w:val="105"/>
        </w:rPr>
        <w:t>DES</w:t>
      </w:r>
      <w:r>
        <w:rPr>
          <w:color w:val="2B2A29"/>
          <w:spacing w:val="-2"/>
          <w:w w:val="105"/>
        </w:rPr>
        <w:t xml:space="preserve"> </w:t>
      </w:r>
      <w:r>
        <w:rPr>
          <w:color w:val="2B2A29"/>
          <w:w w:val="105"/>
        </w:rPr>
        <w:t>three</w:t>
      </w:r>
      <w:r>
        <w:rPr>
          <w:color w:val="2B2A29"/>
          <w:spacing w:val="-3"/>
          <w:w w:val="105"/>
        </w:rPr>
        <w:t xml:space="preserve"> </w:t>
      </w:r>
      <w:r>
        <w:rPr>
          <w:color w:val="2B2A29"/>
          <w:w w:val="105"/>
        </w:rPr>
        <w:t>times,</w:t>
      </w:r>
      <w:r>
        <w:rPr>
          <w:color w:val="2B2A29"/>
          <w:spacing w:val="-3"/>
          <w:w w:val="105"/>
        </w:rPr>
        <w:t xml:space="preserve"> </w:t>
      </w:r>
      <w:r>
        <w:rPr>
          <w:color w:val="2B2A29"/>
          <w:w w:val="105"/>
        </w:rPr>
        <w:t>and</w:t>
      </w:r>
      <w:r>
        <w:rPr>
          <w:color w:val="2B2A29"/>
          <w:spacing w:val="-3"/>
          <w:w w:val="105"/>
        </w:rPr>
        <w:t xml:space="preserve"> </w:t>
      </w:r>
      <w:r>
        <w:rPr>
          <w:color w:val="2B2A29"/>
          <w:w w:val="105"/>
        </w:rPr>
        <w:t>even</w:t>
      </w:r>
      <w:r>
        <w:rPr>
          <w:color w:val="2B2A29"/>
          <w:spacing w:val="-3"/>
          <w:w w:val="105"/>
        </w:rPr>
        <w:t xml:space="preserve"> </w:t>
      </w:r>
      <w:r>
        <w:rPr>
          <w:color w:val="2B2A29"/>
          <w:w w:val="105"/>
        </w:rPr>
        <w:t>though</w:t>
      </w:r>
      <w:r>
        <w:rPr>
          <w:color w:val="2B2A29"/>
          <w:spacing w:val="-3"/>
          <w:w w:val="105"/>
        </w:rPr>
        <w:t xml:space="preserve"> </w:t>
      </w:r>
      <w:r>
        <w:rPr>
          <w:color w:val="2B2A29"/>
          <w:w w:val="105"/>
        </w:rPr>
        <w:t>it</w:t>
      </w:r>
      <w:r>
        <w:rPr>
          <w:color w:val="2B2A29"/>
          <w:spacing w:val="-3"/>
          <w:w w:val="105"/>
        </w:rPr>
        <w:t xml:space="preserve"> </w:t>
      </w:r>
      <w:r>
        <w:rPr>
          <w:color w:val="2B2A29"/>
          <w:w w:val="105"/>
        </w:rPr>
        <w:t>is</w:t>
      </w:r>
      <w:r>
        <w:rPr>
          <w:color w:val="2B2A29"/>
          <w:spacing w:val="-2"/>
          <w:w w:val="105"/>
        </w:rPr>
        <w:t xml:space="preserve"> </w:t>
      </w:r>
      <w:r>
        <w:rPr>
          <w:color w:val="2B2A29"/>
          <w:w w:val="105"/>
        </w:rPr>
        <w:t>much</w:t>
      </w:r>
      <w:r>
        <w:rPr>
          <w:color w:val="2B2A29"/>
          <w:spacing w:val="-55"/>
          <w:w w:val="105"/>
        </w:rPr>
        <w:t xml:space="preserve"> </w:t>
      </w:r>
      <w:r>
        <w:rPr>
          <w:color w:val="2B2A29"/>
          <w:w w:val="105"/>
        </w:rPr>
        <w:t>stronger</w:t>
      </w:r>
      <w:r>
        <w:rPr>
          <w:color w:val="2B2A29"/>
          <w:spacing w:val="-5"/>
          <w:w w:val="105"/>
        </w:rPr>
        <w:t xml:space="preserve"> </w:t>
      </w:r>
      <w:r>
        <w:rPr>
          <w:color w:val="2B2A29"/>
          <w:w w:val="105"/>
        </w:rPr>
        <w:t>than</w:t>
      </w:r>
      <w:r>
        <w:rPr>
          <w:color w:val="2B2A29"/>
          <w:spacing w:val="-5"/>
          <w:w w:val="105"/>
        </w:rPr>
        <w:t xml:space="preserve"> </w:t>
      </w:r>
      <w:r>
        <w:rPr>
          <w:color w:val="2B2A29"/>
          <w:w w:val="105"/>
        </w:rPr>
        <w:t>DES,</w:t>
      </w:r>
      <w:r>
        <w:rPr>
          <w:color w:val="2B2A29"/>
          <w:spacing w:val="-5"/>
          <w:w w:val="105"/>
        </w:rPr>
        <w:t xml:space="preserve"> </w:t>
      </w:r>
      <w:r>
        <w:rPr>
          <w:color w:val="2B2A29"/>
          <w:w w:val="105"/>
        </w:rPr>
        <w:t>it</w:t>
      </w:r>
      <w:r>
        <w:rPr>
          <w:color w:val="2B2A29"/>
          <w:spacing w:val="-5"/>
          <w:w w:val="105"/>
        </w:rPr>
        <w:t xml:space="preserve"> </w:t>
      </w:r>
      <w:r>
        <w:rPr>
          <w:color w:val="2B2A29"/>
          <w:w w:val="105"/>
        </w:rPr>
        <w:t>is</w:t>
      </w:r>
      <w:r>
        <w:rPr>
          <w:color w:val="2B2A29"/>
          <w:spacing w:val="-5"/>
          <w:w w:val="105"/>
        </w:rPr>
        <w:t xml:space="preserve"> </w:t>
      </w:r>
      <w:r>
        <w:rPr>
          <w:color w:val="2B2A29"/>
          <w:w w:val="105"/>
        </w:rPr>
        <w:t>computationally</w:t>
      </w:r>
      <w:r>
        <w:rPr>
          <w:color w:val="2B2A29"/>
          <w:spacing w:val="-5"/>
          <w:w w:val="105"/>
        </w:rPr>
        <w:t xml:space="preserve"> </w:t>
      </w:r>
      <w:r>
        <w:rPr>
          <w:color w:val="2B2A29"/>
          <w:w w:val="105"/>
        </w:rPr>
        <w:t>expensive</w:t>
      </w:r>
      <w:r>
        <w:rPr>
          <w:color w:val="2B2A29"/>
          <w:spacing w:val="-5"/>
          <w:w w:val="105"/>
        </w:rPr>
        <w:t xml:space="preserve"> </w:t>
      </w:r>
      <w:r>
        <w:rPr>
          <w:color w:val="2B2A29"/>
          <w:w w:val="105"/>
        </w:rPr>
        <w:t>for</w:t>
      </w:r>
      <w:r>
        <w:rPr>
          <w:color w:val="2B2A29"/>
          <w:spacing w:val="-5"/>
          <w:w w:val="105"/>
        </w:rPr>
        <w:t xml:space="preserve"> </w:t>
      </w:r>
      <w:r>
        <w:rPr>
          <w:color w:val="2B2A29"/>
          <w:w w:val="105"/>
        </w:rPr>
        <w:t>many</w:t>
      </w:r>
      <w:r>
        <w:rPr>
          <w:color w:val="2B2A29"/>
          <w:spacing w:val="-5"/>
          <w:w w:val="105"/>
        </w:rPr>
        <w:t xml:space="preserve"> </w:t>
      </w:r>
      <w:r>
        <w:rPr>
          <w:color w:val="2B2A29"/>
          <w:w w:val="105"/>
        </w:rPr>
        <w:t>practical</w:t>
      </w:r>
      <w:r>
        <w:rPr>
          <w:color w:val="2B2A29"/>
          <w:spacing w:val="-4"/>
          <w:w w:val="105"/>
        </w:rPr>
        <w:t xml:space="preserve"> </w:t>
      </w:r>
      <w:r>
        <w:rPr>
          <w:color w:val="2B2A29"/>
          <w:w w:val="105"/>
        </w:rPr>
        <w:t>applications.</w:t>
      </w:r>
    </w:p>
    <w:p>
      <w:pPr>
        <w:pStyle w:val="11"/>
        <w:spacing w:line="304" w:lineRule="auto"/>
        <w:ind w:left="160" w:right="510"/>
      </w:pPr>
      <w:r>
        <w:rPr>
          <w:color w:val="2B2A29"/>
          <w:w w:val="105"/>
        </w:rPr>
        <w:t>3DES基本上是一</w:t>
      </w:r>
      <w:r>
        <w:rPr>
          <w:color w:val="2B2A29"/>
          <w:spacing w:val="-3"/>
          <w:w w:val="105"/>
        </w:rPr>
        <w:t>种</w:t>
      </w:r>
      <w:r>
        <w:rPr>
          <w:color w:val="2B2A29"/>
          <w:w w:val="105"/>
        </w:rPr>
        <w:t>运行DES三次的算法，尽管它比DES强</w:t>
      </w:r>
      <w:r>
        <w:rPr>
          <w:color w:val="2B2A29"/>
          <w:spacing w:val="-5"/>
          <w:w w:val="105"/>
        </w:rPr>
        <w:t>得多</w:t>
      </w:r>
      <w:r>
        <w:rPr>
          <w:color w:val="2B2A29"/>
          <w:w w:val="105"/>
        </w:rPr>
        <w:t>，</w:t>
      </w:r>
      <w:r>
        <w:rPr>
          <w:color w:val="2B2A29"/>
          <w:spacing w:val="-5"/>
          <w:w w:val="105"/>
        </w:rPr>
        <w:t>但</w:t>
      </w:r>
      <w:r>
        <w:rPr>
          <w:color w:val="2B2A29"/>
          <w:w w:val="105"/>
        </w:rPr>
        <w:t>对于许多实际应用来说，它</w:t>
      </w:r>
      <w:r>
        <w:rPr>
          <w:color w:val="2B2A29"/>
          <w:spacing w:val="-5"/>
          <w:w w:val="105"/>
        </w:rPr>
        <w:t>的</w:t>
      </w:r>
      <w:r>
        <w:rPr>
          <w:color w:val="2B2A29"/>
          <w:w w:val="105"/>
        </w:rPr>
        <w:t>计算成本</w:t>
      </w:r>
      <w:r>
        <w:rPr>
          <w:color w:val="2B2A29"/>
          <w:spacing w:val="-5"/>
          <w:w w:val="105"/>
        </w:rPr>
        <w:t>很</w:t>
      </w:r>
      <w:r>
        <w:rPr>
          <w:color w:val="2B2A29"/>
          <w:w w:val="105"/>
        </w:rPr>
        <w:t>高。</w:t>
      </w:r>
    </w:p>
    <w:p>
      <w:r>
        <w:rPr>
          <w:color w:val="2B2A29"/>
          <w:w w:val="105"/>
        </w:rPr>
        <w:t>Blowfish</w:t>
      </w:r>
      <w:r>
        <w:rPr>
          <w:color w:val="2B2A29"/>
          <w:spacing w:val="-7"/>
          <w:w w:val="105"/>
        </w:rPr>
        <w:t xml:space="preserve"> </w:t>
      </w:r>
      <w:r>
        <w:rPr>
          <w:color w:val="2B2A29"/>
          <w:w w:val="105"/>
        </w:rPr>
        <w:t>has</w:t>
      </w:r>
      <w:r>
        <w:rPr>
          <w:color w:val="2B2A29"/>
          <w:spacing w:val="-7"/>
          <w:w w:val="105"/>
        </w:rPr>
        <w:t xml:space="preserve"> </w:t>
      </w:r>
      <w:r>
        <w:rPr>
          <w:color w:val="2B2A29"/>
          <w:w w:val="105"/>
        </w:rPr>
        <w:t>a</w:t>
      </w:r>
      <w:r>
        <w:rPr>
          <w:color w:val="2B2A29"/>
          <w:spacing w:val="-7"/>
          <w:w w:val="105"/>
        </w:rPr>
        <w:t xml:space="preserve"> </w:t>
      </w:r>
      <w:r>
        <w:rPr>
          <w:color w:val="2B2A29"/>
          <w:w w:val="105"/>
        </w:rPr>
        <w:t>variable</w:t>
      </w:r>
      <w:r>
        <w:rPr>
          <w:color w:val="2B2A29"/>
          <w:spacing w:val="-7"/>
          <w:w w:val="105"/>
        </w:rPr>
        <w:t xml:space="preserve"> </w:t>
      </w:r>
      <w:r>
        <w:rPr>
          <w:color w:val="2B2A29"/>
          <w:w w:val="105"/>
        </w:rPr>
        <w:t>key</w:t>
      </w:r>
      <w:r>
        <w:rPr>
          <w:color w:val="2B2A29"/>
          <w:spacing w:val="-7"/>
          <w:w w:val="105"/>
        </w:rPr>
        <w:t xml:space="preserve"> </w:t>
      </w:r>
      <w:r>
        <w:rPr>
          <w:color w:val="2B2A29"/>
          <w:w w:val="105"/>
        </w:rPr>
        <w:t>length</w:t>
      </w:r>
      <w:r>
        <w:rPr>
          <w:color w:val="2B2A29"/>
          <w:spacing w:val="-6"/>
          <w:w w:val="105"/>
        </w:rPr>
        <w:t xml:space="preserve"> </w:t>
      </w:r>
      <w:r>
        <w:rPr>
          <w:color w:val="2B2A29"/>
          <w:w w:val="105"/>
        </w:rPr>
        <w:t>from</w:t>
      </w:r>
      <w:r>
        <w:rPr>
          <w:color w:val="2B2A29"/>
          <w:spacing w:val="-7"/>
          <w:w w:val="105"/>
        </w:rPr>
        <w:t xml:space="preserve"> </w:t>
      </w:r>
      <w:r>
        <w:rPr>
          <w:color w:val="2B2A29"/>
          <w:w w:val="105"/>
        </w:rPr>
        <w:t>32</w:t>
      </w:r>
      <w:r>
        <w:rPr>
          <w:color w:val="2B2A29"/>
          <w:spacing w:val="-7"/>
          <w:w w:val="105"/>
        </w:rPr>
        <w:t xml:space="preserve"> </w:t>
      </w:r>
      <w:r>
        <w:rPr>
          <w:color w:val="2B2A29"/>
          <w:w w:val="105"/>
        </w:rPr>
        <w:t>to</w:t>
      </w:r>
      <w:r>
        <w:rPr>
          <w:color w:val="2B2A29"/>
          <w:spacing w:val="-7"/>
          <w:w w:val="105"/>
        </w:rPr>
        <w:t xml:space="preserve"> </w:t>
      </w:r>
      <w:r>
        <w:rPr>
          <w:color w:val="2B2A29"/>
          <w:w w:val="105"/>
        </w:rPr>
        <w:t>448</w:t>
      </w:r>
      <w:r>
        <w:rPr>
          <w:color w:val="2B2A29"/>
          <w:spacing w:val="-7"/>
          <w:w w:val="105"/>
        </w:rPr>
        <w:t xml:space="preserve"> </w:t>
      </w:r>
      <w:r>
        <w:rPr>
          <w:color w:val="2B2A29"/>
          <w:w w:val="105"/>
        </w:rPr>
        <w:t>bits</w:t>
      </w:r>
      <w:r>
        <w:rPr>
          <w:color w:val="2B2A29"/>
          <w:spacing w:val="-6"/>
          <w:w w:val="105"/>
        </w:rPr>
        <w:t xml:space="preserve"> </w:t>
      </w:r>
      <w:r>
        <w:rPr>
          <w:color w:val="2B2A29"/>
          <w:w w:val="105"/>
        </w:rPr>
        <w:t>and</w:t>
      </w:r>
      <w:r>
        <w:rPr>
          <w:color w:val="2B2A29"/>
          <w:spacing w:val="-7"/>
          <w:w w:val="105"/>
        </w:rPr>
        <w:t xml:space="preserve"> </w:t>
      </w:r>
      <w:r>
        <w:rPr>
          <w:color w:val="2B2A29"/>
          <w:w w:val="105"/>
        </w:rPr>
        <w:t>has</w:t>
      </w:r>
      <w:r>
        <w:rPr>
          <w:color w:val="2B2A29"/>
          <w:spacing w:val="-7"/>
          <w:w w:val="105"/>
        </w:rPr>
        <w:t xml:space="preserve"> </w:t>
      </w:r>
      <w:r>
        <w:rPr>
          <w:color w:val="2B2A29"/>
          <w:w w:val="105"/>
        </w:rPr>
        <w:t>the</w:t>
      </w:r>
      <w:r>
        <w:rPr>
          <w:color w:val="2B2A29"/>
          <w:spacing w:val="-7"/>
          <w:w w:val="105"/>
        </w:rPr>
        <w:t xml:space="preserve"> </w:t>
      </w:r>
      <w:r>
        <w:rPr>
          <w:color w:val="2B2A29"/>
          <w:w w:val="105"/>
        </w:rPr>
        <w:t>special</w:t>
      </w:r>
      <w:r>
        <w:rPr>
          <w:color w:val="2B2A29"/>
          <w:spacing w:val="-7"/>
          <w:w w:val="105"/>
        </w:rPr>
        <w:t xml:space="preserve"> </w:t>
      </w:r>
      <w:r>
        <w:rPr>
          <w:color w:val="2B2A29"/>
          <w:w w:val="105"/>
        </w:rPr>
        <w:t>property</w:t>
      </w:r>
      <w:r>
        <w:rPr>
          <w:color w:val="2B2A29"/>
          <w:spacing w:val="-54"/>
          <w:w w:val="105"/>
        </w:rPr>
        <w:t xml:space="preserve"> </w:t>
      </w:r>
      <w:r>
        <w:rPr>
          <w:color w:val="2B2A29"/>
          <w:w w:val="105"/>
        </w:rPr>
        <w:t>that</w:t>
      </w:r>
      <w:r>
        <w:rPr>
          <w:color w:val="2B2A29"/>
          <w:spacing w:val="-3"/>
          <w:w w:val="105"/>
        </w:rPr>
        <w:t xml:space="preserve"> </w:t>
      </w:r>
      <w:r>
        <w:rPr>
          <w:color w:val="2B2A29"/>
          <w:w w:val="105"/>
        </w:rPr>
        <w:t>it</w:t>
      </w:r>
      <w:r>
        <w:rPr>
          <w:color w:val="2B2A29"/>
          <w:spacing w:val="-3"/>
          <w:w w:val="105"/>
        </w:rPr>
        <w:t xml:space="preserve"> </w:t>
      </w:r>
      <w:r>
        <w:rPr>
          <w:color w:val="2B2A29"/>
          <w:w w:val="105"/>
        </w:rPr>
        <w:t>is</w:t>
      </w:r>
      <w:r>
        <w:rPr>
          <w:color w:val="2B2A29"/>
          <w:spacing w:val="-3"/>
          <w:w w:val="105"/>
        </w:rPr>
        <w:t xml:space="preserve"> </w:t>
      </w:r>
      <w:r>
        <w:rPr>
          <w:color w:val="2B2A29"/>
          <w:w w:val="105"/>
        </w:rPr>
        <w:t>unpatented;</w:t>
      </w:r>
      <w:r>
        <w:rPr>
          <w:color w:val="2B2A29"/>
          <w:spacing w:val="-3"/>
          <w:w w:val="105"/>
        </w:rPr>
        <w:t xml:space="preserve"> </w:t>
      </w:r>
      <w:r>
        <w:rPr>
          <w:color w:val="2B2A29"/>
          <w:w w:val="105"/>
        </w:rPr>
        <w:t>thus,</w:t>
      </w:r>
      <w:r>
        <w:rPr>
          <w:color w:val="2B2A29"/>
          <w:spacing w:val="-2"/>
          <w:w w:val="105"/>
        </w:rPr>
        <w:t xml:space="preserve"> </w:t>
      </w:r>
      <w:r>
        <w:rPr>
          <w:color w:val="2B2A29"/>
          <w:w w:val="105"/>
        </w:rPr>
        <w:t>it</w:t>
      </w:r>
      <w:r>
        <w:rPr>
          <w:color w:val="2B2A29"/>
          <w:spacing w:val="-3"/>
          <w:w w:val="105"/>
        </w:rPr>
        <w:t xml:space="preserve"> </w:t>
      </w:r>
      <w:r>
        <w:rPr>
          <w:color w:val="2B2A29"/>
          <w:w w:val="105"/>
        </w:rPr>
        <w:t>doesn’t</w:t>
      </w:r>
      <w:r>
        <w:rPr>
          <w:color w:val="2B2A29"/>
          <w:spacing w:val="-3"/>
          <w:w w:val="105"/>
        </w:rPr>
        <w:t xml:space="preserve"> </w:t>
      </w:r>
      <w:r>
        <w:rPr>
          <w:color w:val="2B2A29"/>
          <w:w w:val="105"/>
        </w:rPr>
        <w:t>have</w:t>
      </w:r>
      <w:r>
        <w:rPr>
          <w:color w:val="2B2A29"/>
          <w:spacing w:val="-3"/>
          <w:w w:val="105"/>
        </w:rPr>
        <w:t xml:space="preserve"> </w:t>
      </w:r>
      <w:r>
        <w:rPr>
          <w:color w:val="2B2A29"/>
          <w:w w:val="105"/>
        </w:rPr>
        <w:t>any</w:t>
      </w:r>
      <w:r>
        <w:rPr>
          <w:color w:val="2B2A29"/>
          <w:spacing w:val="-2"/>
          <w:w w:val="105"/>
        </w:rPr>
        <w:t xml:space="preserve"> </w:t>
      </w:r>
      <w:r>
        <w:rPr>
          <w:color w:val="2B2A29"/>
          <w:w w:val="105"/>
        </w:rPr>
        <w:t>royalty</w:t>
      </w:r>
      <w:r>
        <w:rPr>
          <w:color w:val="2B2A29"/>
          <w:spacing w:val="-3"/>
          <w:w w:val="105"/>
        </w:rPr>
        <w:t xml:space="preserve"> </w:t>
      </w:r>
      <w:r>
        <w:rPr>
          <w:color w:val="2B2A29"/>
          <w:w w:val="105"/>
        </w:rPr>
        <w:t>fees</w:t>
      </w:r>
      <w:r>
        <w:rPr>
          <w:color w:val="2B2A29"/>
          <w:spacing w:val="-3"/>
          <w:w w:val="105"/>
        </w:rPr>
        <w:t xml:space="preserve"> </w:t>
      </w:r>
      <w:r>
        <w:rPr>
          <w:color w:val="2B2A29"/>
          <w:w w:val="105"/>
        </w:rPr>
        <w:t>associated</w:t>
      </w:r>
      <w:r>
        <w:rPr>
          <w:color w:val="2B2A29"/>
          <w:spacing w:val="-3"/>
          <w:w w:val="105"/>
        </w:rPr>
        <w:t xml:space="preserve"> </w:t>
      </w:r>
      <w:r>
        <w:rPr>
          <w:color w:val="2B2A29"/>
          <w:w w:val="105"/>
        </w:rPr>
        <w:t>with</w:t>
      </w:r>
      <w:r>
        <w:rPr>
          <w:color w:val="2B2A29"/>
          <w:spacing w:val="-2"/>
          <w:w w:val="105"/>
        </w:rPr>
        <w:t xml:space="preserve"> </w:t>
      </w:r>
      <w:r>
        <w:rPr>
          <w:color w:val="2B2A29"/>
          <w:w w:val="105"/>
        </w:rPr>
        <w:t>using</w:t>
      </w:r>
      <w:r>
        <w:rPr>
          <w:color w:val="2B2A29"/>
          <w:spacing w:val="-3"/>
          <w:w w:val="105"/>
        </w:rPr>
        <w:t xml:space="preserve"> </w:t>
      </w:r>
      <w:r>
        <w:rPr>
          <w:color w:val="2B2A29"/>
          <w:w w:val="105"/>
        </w:rPr>
        <w:t>it.</w:t>
      </w:r>
    </w:p>
    <w:p>
      <w:pPr>
        <w:pStyle w:val="11"/>
        <w:spacing w:line="304" w:lineRule="auto"/>
        <w:ind w:left="160" w:right="934"/>
      </w:pPr>
      <w:r>
        <w:rPr>
          <w:color w:val="2B2A29"/>
          <w:w w:val="105"/>
        </w:rPr>
        <w:t>Blowfish具有从32到448位</w:t>
      </w:r>
      <w:r>
        <w:rPr>
          <w:color w:val="2B2A29"/>
          <w:spacing w:val="-6"/>
          <w:w w:val="105"/>
        </w:rPr>
        <w:t>的</w:t>
      </w:r>
      <w:r>
        <w:rPr>
          <w:color w:val="2B2A29"/>
          <w:w w:val="105"/>
        </w:rPr>
        <w:t>可变密钥长度</w:t>
      </w:r>
      <w:r>
        <w:rPr>
          <w:color w:val="2B2A29"/>
          <w:spacing w:val="-6"/>
          <w:w w:val="105"/>
        </w:rPr>
        <w:t>，</w:t>
      </w:r>
      <w:r>
        <w:rPr>
          <w:color w:val="2B2A29"/>
          <w:w w:val="105"/>
        </w:rPr>
        <w:t>并且具有未获得专利的特殊特性；因此，它没有任何使用费。</w:t>
      </w:r>
    </w:p>
    <w:p>
      <w:r>
        <w:rPr>
          <w:color w:val="2B2A29"/>
          <w:w w:val="105"/>
        </w:rPr>
        <w:t>Advanced</w:t>
      </w:r>
      <w:r>
        <w:rPr>
          <w:color w:val="2B2A29"/>
          <w:spacing w:val="-10"/>
          <w:w w:val="105"/>
        </w:rPr>
        <w:t xml:space="preserve"> </w:t>
      </w:r>
      <w:r>
        <w:rPr>
          <w:color w:val="2B2A29"/>
          <w:w w:val="105"/>
        </w:rPr>
        <w:t>Encryption</w:t>
      </w:r>
      <w:r>
        <w:rPr>
          <w:color w:val="2B2A29"/>
          <w:spacing w:val="-10"/>
          <w:w w:val="105"/>
        </w:rPr>
        <w:t xml:space="preserve"> </w:t>
      </w:r>
      <w:r>
        <w:rPr>
          <w:color w:val="2B2A29"/>
          <w:w w:val="105"/>
        </w:rPr>
        <w:t>Standard</w:t>
      </w:r>
      <w:r>
        <w:rPr>
          <w:color w:val="2B2A29"/>
          <w:spacing w:val="-10"/>
          <w:w w:val="105"/>
        </w:rPr>
        <w:t xml:space="preserve"> </w:t>
      </w:r>
      <w:r>
        <w:rPr>
          <w:color w:val="2B2A29"/>
          <w:w w:val="105"/>
        </w:rPr>
        <w:t>(AES)</w:t>
      </w:r>
      <w:r>
        <w:rPr>
          <w:color w:val="2B2A29"/>
          <w:spacing w:val="-10"/>
          <w:w w:val="105"/>
        </w:rPr>
        <w:t xml:space="preserve"> </w:t>
      </w:r>
      <w:r>
        <w:rPr>
          <w:color w:val="2B2A29"/>
          <w:w w:val="105"/>
        </w:rPr>
        <w:t>is</w:t>
      </w:r>
      <w:r>
        <w:rPr>
          <w:color w:val="2B2A29"/>
          <w:spacing w:val="-9"/>
          <w:w w:val="105"/>
        </w:rPr>
        <w:t xml:space="preserve"> </w:t>
      </w:r>
      <w:r>
        <w:rPr>
          <w:color w:val="2B2A29"/>
          <w:w w:val="105"/>
        </w:rPr>
        <w:t>a</w:t>
      </w:r>
      <w:r>
        <w:rPr>
          <w:color w:val="2B2A29"/>
          <w:spacing w:val="-10"/>
          <w:w w:val="105"/>
        </w:rPr>
        <w:t xml:space="preserve"> </w:t>
      </w:r>
      <w:r>
        <w:rPr>
          <w:color w:val="2B2A29"/>
          <w:w w:val="105"/>
        </w:rPr>
        <w:t>cipher</w:t>
      </w:r>
      <w:r>
        <w:rPr>
          <w:color w:val="2B2A29"/>
          <w:spacing w:val="-10"/>
          <w:w w:val="105"/>
        </w:rPr>
        <w:t xml:space="preserve"> </w:t>
      </w:r>
      <w:r>
        <w:rPr>
          <w:color w:val="2B2A29"/>
          <w:w w:val="105"/>
        </w:rPr>
        <w:t>with</w:t>
      </w:r>
      <w:r>
        <w:rPr>
          <w:color w:val="2B2A29"/>
          <w:spacing w:val="-10"/>
          <w:w w:val="105"/>
        </w:rPr>
        <w:t xml:space="preserve"> </w:t>
      </w:r>
      <w:r>
        <w:rPr>
          <w:color w:val="2B2A29"/>
          <w:w w:val="105"/>
        </w:rPr>
        <w:t>128,</w:t>
      </w:r>
      <w:r>
        <w:rPr>
          <w:color w:val="2B2A29"/>
          <w:spacing w:val="-9"/>
          <w:w w:val="105"/>
        </w:rPr>
        <w:t xml:space="preserve"> </w:t>
      </w:r>
      <w:r>
        <w:rPr>
          <w:color w:val="2B2A29"/>
          <w:w w:val="105"/>
        </w:rPr>
        <w:t>192,</w:t>
      </w:r>
      <w:r>
        <w:rPr>
          <w:color w:val="2B2A29"/>
          <w:spacing w:val="-10"/>
          <w:w w:val="105"/>
        </w:rPr>
        <w:t xml:space="preserve"> </w:t>
      </w:r>
      <w:r>
        <w:rPr>
          <w:color w:val="2B2A29"/>
          <w:w w:val="105"/>
        </w:rPr>
        <w:t>and</w:t>
      </w:r>
      <w:r>
        <w:rPr>
          <w:color w:val="2B2A29"/>
          <w:spacing w:val="-10"/>
          <w:w w:val="105"/>
        </w:rPr>
        <w:t xml:space="preserve"> </w:t>
      </w:r>
      <w:r>
        <w:rPr>
          <w:color w:val="2B2A29"/>
          <w:w w:val="105"/>
        </w:rPr>
        <w:t>256</w:t>
      </w:r>
      <w:r>
        <w:rPr>
          <w:color w:val="2B2A29"/>
          <w:spacing w:val="-10"/>
          <w:w w:val="105"/>
        </w:rPr>
        <w:t xml:space="preserve"> </w:t>
      </w:r>
      <w:r>
        <w:rPr>
          <w:color w:val="2B2A29"/>
          <w:w w:val="105"/>
        </w:rPr>
        <w:t>key</w:t>
      </w:r>
      <w:r>
        <w:rPr>
          <w:color w:val="2B2A29"/>
          <w:spacing w:val="-10"/>
          <w:w w:val="105"/>
        </w:rPr>
        <w:t xml:space="preserve"> </w:t>
      </w:r>
      <w:r>
        <w:rPr>
          <w:color w:val="2B2A29"/>
          <w:w w:val="105"/>
        </w:rPr>
        <w:t>lengths</w:t>
      </w:r>
      <w:r>
        <w:rPr>
          <w:color w:val="2B2A29"/>
          <w:spacing w:val="-9"/>
          <w:w w:val="105"/>
        </w:rPr>
        <w:t xml:space="preserve"> </w:t>
      </w:r>
      <w:r>
        <w:rPr>
          <w:color w:val="2B2A29"/>
          <w:w w:val="105"/>
        </w:rPr>
        <w:t>and</w:t>
      </w:r>
      <w:r>
        <w:rPr>
          <w:color w:val="2B2A29"/>
          <w:spacing w:val="-56"/>
          <w:w w:val="105"/>
        </w:rPr>
        <w:t xml:space="preserve"> </w:t>
      </w:r>
      <w:r>
        <w:rPr>
          <w:color w:val="2B2A29"/>
          <w:w w:val="105"/>
        </w:rPr>
        <w:t>is considered the most popular and widely used cipher in the world right now. It is even</w:t>
      </w:r>
      <w:r>
        <w:rPr>
          <w:color w:val="2B2A29"/>
          <w:spacing w:val="-55"/>
          <w:w w:val="105"/>
        </w:rPr>
        <w:t xml:space="preserve"> </w:t>
      </w:r>
      <w:r>
        <w:rPr>
          <w:color w:val="2B2A29"/>
          <w:w w:val="105"/>
        </w:rPr>
        <w:t>implemented as CPU instructions in the x86 instruction set, as an extension called AES-NI,</w:t>
      </w:r>
      <w:r>
        <w:rPr>
          <w:color w:val="2B2A29"/>
          <w:spacing w:val="-11"/>
          <w:w w:val="105"/>
        </w:rPr>
        <w:t xml:space="preserve"> </w:t>
      </w:r>
      <w:r>
        <w:rPr>
          <w:color w:val="2B2A29"/>
          <w:w w:val="105"/>
        </w:rPr>
        <w:t>in</w:t>
      </w:r>
      <w:r>
        <w:rPr>
          <w:color w:val="2B2A29"/>
          <w:spacing w:val="-11"/>
          <w:w w:val="105"/>
        </w:rPr>
        <w:t xml:space="preserve"> </w:t>
      </w:r>
      <w:r>
        <w:rPr>
          <w:color w:val="2B2A29"/>
          <w:w w:val="105"/>
        </w:rPr>
        <w:t>order</w:t>
      </w:r>
      <w:r>
        <w:rPr>
          <w:color w:val="2B2A29"/>
          <w:spacing w:val="-10"/>
          <w:w w:val="105"/>
        </w:rPr>
        <w:t xml:space="preserve"> </w:t>
      </w:r>
      <w:r>
        <w:rPr>
          <w:color w:val="2B2A29"/>
          <w:w w:val="105"/>
        </w:rPr>
        <w:t>to</w:t>
      </w:r>
      <w:r>
        <w:rPr>
          <w:color w:val="2B2A29"/>
          <w:spacing w:val="-11"/>
          <w:w w:val="105"/>
        </w:rPr>
        <w:t xml:space="preserve"> </w:t>
      </w:r>
      <w:r>
        <w:rPr>
          <w:color w:val="2B2A29"/>
          <w:w w:val="105"/>
        </w:rPr>
        <w:t>make</w:t>
      </w:r>
      <w:r>
        <w:rPr>
          <w:color w:val="2B2A29"/>
          <w:spacing w:val="-10"/>
          <w:w w:val="105"/>
        </w:rPr>
        <w:t xml:space="preserve"> </w:t>
      </w:r>
      <w:r>
        <w:rPr>
          <w:color w:val="2B2A29"/>
          <w:w w:val="105"/>
        </w:rPr>
        <w:t>the</w:t>
      </w:r>
      <w:r>
        <w:rPr>
          <w:color w:val="2B2A29"/>
          <w:spacing w:val="-11"/>
          <w:w w:val="105"/>
        </w:rPr>
        <w:t xml:space="preserve"> </w:t>
      </w:r>
      <w:r>
        <w:rPr>
          <w:color w:val="2B2A29"/>
          <w:w w:val="105"/>
        </w:rPr>
        <w:t>computations</w:t>
      </w:r>
      <w:r>
        <w:rPr>
          <w:color w:val="2B2A29"/>
          <w:spacing w:val="-11"/>
          <w:w w:val="105"/>
        </w:rPr>
        <w:t xml:space="preserve"> </w:t>
      </w:r>
      <w:r>
        <w:rPr>
          <w:color w:val="2B2A29"/>
          <w:w w:val="105"/>
        </w:rPr>
        <w:t>as</w:t>
      </w:r>
      <w:r>
        <w:rPr>
          <w:color w:val="2B2A29"/>
          <w:spacing w:val="-10"/>
          <w:w w:val="105"/>
        </w:rPr>
        <w:t xml:space="preserve"> </w:t>
      </w:r>
      <w:r>
        <w:rPr>
          <w:color w:val="2B2A29"/>
          <w:w w:val="105"/>
        </w:rPr>
        <w:t>efficient</w:t>
      </w:r>
      <w:r>
        <w:rPr>
          <w:color w:val="2B2A29"/>
          <w:spacing w:val="-11"/>
          <w:w w:val="105"/>
        </w:rPr>
        <w:t xml:space="preserve"> </w:t>
      </w:r>
      <w:r>
        <w:rPr>
          <w:color w:val="2B2A29"/>
          <w:w w:val="105"/>
        </w:rPr>
        <w:t>as</w:t>
      </w:r>
      <w:r>
        <w:rPr>
          <w:color w:val="2B2A29"/>
          <w:spacing w:val="-10"/>
          <w:w w:val="105"/>
        </w:rPr>
        <w:t xml:space="preserve"> </w:t>
      </w:r>
      <w:r>
        <w:rPr>
          <w:color w:val="2B2A29"/>
          <w:w w:val="105"/>
        </w:rPr>
        <w:t>possible.</w:t>
      </w:r>
    </w:p>
    <w:p>
      <w:pPr>
        <w:pStyle w:val="11"/>
        <w:spacing w:line="304" w:lineRule="auto"/>
        <w:ind w:left="160" w:right="647"/>
        <w:jc w:val="both"/>
      </w:pPr>
      <w:r>
        <w:rPr>
          <w:color w:val="2B2A29"/>
          <w:w w:val="105"/>
        </w:rPr>
        <w:t>高级加密标准（AES）是一</w:t>
      </w:r>
      <w:r>
        <w:rPr>
          <w:color w:val="2B2A29"/>
          <w:spacing w:val="-10"/>
          <w:w w:val="105"/>
        </w:rPr>
        <w:t>种</w:t>
      </w:r>
      <w:r>
        <w:rPr>
          <w:color w:val="2B2A29"/>
          <w:w w:val="105"/>
        </w:rPr>
        <w:t>具有128、192和256密钥长度</w:t>
      </w:r>
      <w:r>
        <w:rPr>
          <w:color w:val="2B2A29"/>
          <w:spacing w:val="-9"/>
          <w:w w:val="105"/>
        </w:rPr>
        <w:t>的</w:t>
      </w:r>
      <w:r>
        <w:rPr>
          <w:color w:val="2B2A29"/>
          <w:w w:val="105"/>
        </w:rPr>
        <w:t>密码，</w:t>
      </w:r>
      <w:r>
        <w:rPr>
          <w:color w:val="2B2A29"/>
          <w:spacing w:val="-56"/>
          <w:w w:val="105"/>
        </w:rPr>
        <w:t>被</w:t>
      </w:r>
      <w:r>
        <w:rPr>
          <w:color w:val="2B2A29"/>
          <w:w w:val="105"/>
        </w:rPr>
        <w:t>认为是目前世界上最流行和使用最广泛的密码。它甚至被实现为x86指令集中的CPU指令，作为称为AES-NI的扩展，以使计算</w:t>
      </w:r>
      <w:r>
        <w:rPr>
          <w:color w:val="2B2A29"/>
          <w:spacing w:val="-11"/>
          <w:w w:val="105"/>
        </w:rPr>
        <w:t>尽</w:t>
      </w:r>
      <w:r>
        <w:rPr>
          <w:color w:val="2B2A29"/>
          <w:w w:val="105"/>
        </w:rPr>
        <w:t>可能高效。</w:t>
      </w:r>
    </w:p>
    <w:p>
      <w:r>
        <w:rPr>
          <w:color w:val="2B2A29"/>
          <w:w w:val="105"/>
        </w:rPr>
        <w:t>Another aspect of a block cipher is the mode of operation. The cipher provides an</w:t>
      </w:r>
      <w:r>
        <w:rPr>
          <w:color w:val="2B2A29"/>
          <w:spacing w:val="1"/>
          <w:w w:val="105"/>
        </w:rPr>
        <w:t xml:space="preserve"> </w:t>
      </w:r>
      <w:r>
        <w:rPr>
          <w:color w:val="2B2A29"/>
          <w:w w:val="105"/>
        </w:rPr>
        <w:t>approach for encrypting and decrypting a single block of data, but when it comes to a</w:t>
      </w:r>
      <w:r>
        <w:rPr>
          <w:color w:val="2B2A29"/>
          <w:spacing w:val="1"/>
          <w:w w:val="105"/>
        </w:rPr>
        <w:t xml:space="preserve"> </w:t>
      </w:r>
      <w:r>
        <w:rPr>
          <w:color w:val="2B2A29"/>
          <w:w w:val="105"/>
        </w:rPr>
        <w:t>larger dataset that comprises multiple blocks, we need to figure out how the blocks are</w:t>
      </w:r>
      <w:r>
        <w:rPr>
          <w:color w:val="2B2A29"/>
          <w:spacing w:val="1"/>
          <w:w w:val="105"/>
        </w:rPr>
        <w:t xml:space="preserve"> </w:t>
      </w:r>
      <w:r>
        <w:rPr>
          <w:color w:val="2B2A29"/>
          <w:spacing w:val="-1"/>
          <w:w w:val="110"/>
        </w:rPr>
        <w:t>handled.</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simplest</w:t>
      </w:r>
      <w:r>
        <w:rPr>
          <w:color w:val="2B2A29"/>
          <w:spacing w:val="-15"/>
          <w:w w:val="110"/>
        </w:rPr>
        <w:t xml:space="preserve"> </w:t>
      </w:r>
      <w:r>
        <w:rPr>
          <w:color w:val="2B2A29"/>
          <w:spacing w:val="-1"/>
          <w:w w:val="110"/>
        </w:rPr>
        <w:t>approach</w:t>
      </w:r>
      <w:r>
        <w:rPr>
          <w:color w:val="2B2A29"/>
          <w:spacing w:val="-16"/>
          <w:w w:val="110"/>
        </w:rPr>
        <w:t xml:space="preserve"> </w:t>
      </w:r>
      <w:r>
        <w:rPr>
          <w:color w:val="2B2A29"/>
          <w:spacing w:val="-1"/>
          <w:w w:val="110"/>
        </w:rPr>
        <w:t>would</w:t>
      </w:r>
      <w:r>
        <w:rPr>
          <w:color w:val="2B2A29"/>
          <w:spacing w:val="-15"/>
          <w:w w:val="110"/>
        </w:rPr>
        <w:t xml:space="preserve"> </w:t>
      </w:r>
      <w:r>
        <w:rPr>
          <w:color w:val="2B2A29"/>
          <w:spacing w:val="-1"/>
          <w:w w:val="110"/>
        </w:rPr>
        <w:t>be</w:t>
      </w:r>
      <w:r>
        <w:rPr>
          <w:color w:val="2B2A29"/>
          <w:spacing w:val="-15"/>
          <w:w w:val="110"/>
        </w:rPr>
        <w:t xml:space="preserve"> </w:t>
      </w:r>
      <w:r>
        <w:rPr>
          <w:color w:val="2B2A29"/>
          <w:spacing w:val="-1"/>
          <w:w w:val="110"/>
        </w:rPr>
        <w:t>to</w:t>
      </w:r>
      <w:r>
        <w:rPr>
          <w:color w:val="2B2A29"/>
          <w:spacing w:val="-15"/>
          <w:w w:val="110"/>
        </w:rPr>
        <w:t xml:space="preserve"> </w:t>
      </w:r>
      <w:r>
        <w:rPr>
          <w:color w:val="2B2A29"/>
          <w:spacing w:val="-1"/>
          <w:w w:val="110"/>
        </w:rPr>
        <w:t>treat</w:t>
      </w:r>
      <w:r>
        <w:rPr>
          <w:color w:val="2B2A29"/>
          <w:spacing w:val="-16"/>
          <w:w w:val="110"/>
        </w:rPr>
        <w:t xml:space="preserve"> </w:t>
      </w:r>
      <w:r>
        <w:rPr>
          <w:color w:val="2B2A29"/>
          <w:spacing w:val="-1"/>
          <w:w w:val="110"/>
        </w:rPr>
        <w:t>them</w:t>
      </w:r>
      <w:r>
        <w:rPr>
          <w:color w:val="2B2A29"/>
          <w:spacing w:val="-15"/>
          <w:w w:val="110"/>
        </w:rPr>
        <w:t xml:space="preserve"> </w:t>
      </w:r>
      <w:r>
        <w:rPr>
          <w:color w:val="2B2A29"/>
          <w:spacing w:val="-1"/>
          <w:w w:val="110"/>
        </w:rPr>
        <w:t>as</w:t>
      </w:r>
      <w:r>
        <w:rPr>
          <w:color w:val="2B2A29"/>
          <w:spacing w:val="-15"/>
          <w:w w:val="110"/>
        </w:rPr>
        <w:t xml:space="preserve"> </w:t>
      </w:r>
      <w:r>
        <w:rPr>
          <w:color w:val="2B2A29"/>
          <w:spacing w:val="-1"/>
          <w:w w:val="110"/>
        </w:rPr>
        <w:t>fully</w:t>
      </w:r>
      <w:r>
        <w:rPr>
          <w:color w:val="2B2A29"/>
          <w:spacing w:val="-16"/>
          <w:w w:val="110"/>
        </w:rPr>
        <w:t xml:space="preserve"> </w:t>
      </w:r>
      <w:r>
        <w:rPr>
          <w:color w:val="2B2A29"/>
          <w:spacing w:val="-1"/>
          <w:w w:val="110"/>
        </w:rPr>
        <w:t>independent</w:t>
      </w:r>
      <w:r>
        <w:rPr>
          <w:color w:val="2B2A29"/>
          <w:spacing w:val="-15"/>
          <w:w w:val="110"/>
        </w:rPr>
        <w:t xml:space="preserve"> </w:t>
      </w:r>
      <w:r>
        <w:rPr>
          <w:color w:val="2B2A29"/>
          <w:spacing w:val="-1"/>
          <w:w w:val="110"/>
        </w:rPr>
        <w:t>data</w:t>
      </w:r>
      <w:r>
        <w:rPr>
          <w:color w:val="2B2A29"/>
          <w:spacing w:val="-15"/>
          <w:w w:val="110"/>
        </w:rPr>
        <w:t xml:space="preserve"> </w:t>
      </w:r>
      <w:r>
        <w:rPr>
          <w:color w:val="2B2A29"/>
          <w:spacing w:val="-1"/>
          <w:w w:val="110"/>
        </w:rPr>
        <w:t>blocks</w:t>
      </w:r>
      <w:r>
        <w:rPr>
          <w:color w:val="2B2A29"/>
          <w:spacing w:val="-58"/>
          <w:w w:val="110"/>
        </w:rPr>
        <w:t xml:space="preserve"> </w:t>
      </w:r>
      <w:r>
        <w:rPr>
          <w:color w:val="2B2A29"/>
          <w:w w:val="105"/>
        </w:rPr>
        <w:t>and do the cipher operations on each block. This mode is defined as Electronic Code</w:t>
      </w:r>
      <w:r>
        <w:rPr>
          <w:color w:val="2B2A29"/>
          <w:spacing w:val="1"/>
          <w:w w:val="105"/>
        </w:rPr>
        <w:t xml:space="preserve"> </w:t>
      </w:r>
      <w:r>
        <w:rPr>
          <w:color w:val="2B2A29"/>
          <w:w w:val="105"/>
        </w:rPr>
        <w:t>Block (ECB), which simply encrypts and decrypts each data block using the cipher key.</w:t>
      </w:r>
      <w:r>
        <w:rPr>
          <w:color w:val="2B2A29"/>
          <w:spacing w:val="1"/>
          <w:w w:val="105"/>
        </w:rPr>
        <w:t xml:space="preserve"> </w:t>
      </w:r>
      <w:r>
        <w:rPr>
          <w:color w:val="2B2A29"/>
          <w:w w:val="110"/>
        </w:rPr>
        <w:t>This</w:t>
      </w:r>
      <w:r>
        <w:rPr>
          <w:color w:val="2B2A29"/>
          <w:spacing w:val="-17"/>
          <w:w w:val="110"/>
        </w:rPr>
        <w:t xml:space="preserve"> </w:t>
      </w:r>
      <w:r>
        <w:rPr>
          <w:color w:val="2B2A29"/>
          <w:w w:val="110"/>
        </w:rPr>
        <w:t>operation</w:t>
      </w:r>
      <w:r>
        <w:rPr>
          <w:color w:val="2B2A29"/>
          <w:spacing w:val="-17"/>
          <w:w w:val="110"/>
        </w:rPr>
        <w:t xml:space="preserve"> </w:t>
      </w:r>
      <w:r>
        <w:rPr>
          <w:color w:val="2B2A29"/>
          <w:w w:val="110"/>
        </w:rPr>
        <w:t>is</w:t>
      </w:r>
      <w:r>
        <w:rPr>
          <w:color w:val="2B2A29"/>
          <w:spacing w:val="-16"/>
          <w:w w:val="110"/>
        </w:rPr>
        <w:t xml:space="preserve"> </w:t>
      </w:r>
      <w:r>
        <w:rPr>
          <w:color w:val="2B2A29"/>
          <w:w w:val="110"/>
        </w:rPr>
        <w:t>illustrated</w:t>
      </w:r>
      <w:r>
        <w:rPr>
          <w:color w:val="2B2A29"/>
          <w:spacing w:val="-17"/>
          <w:w w:val="110"/>
        </w:rPr>
        <w:t xml:space="preserve"> </w:t>
      </w:r>
      <w:r>
        <w:rPr>
          <w:color w:val="2B2A29"/>
          <w:w w:val="110"/>
        </w:rPr>
        <w:t>in</w:t>
      </w:r>
      <w:r>
        <w:rPr>
          <w:color w:val="2B2A29"/>
          <w:spacing w:val="-17"/>
          <w:w w:val="110"/>
        </w:rPr>
        <w:t xml:space="preserve"> </w:t>
      </w:r>
      <w:r>
        <w:rPr>
          <w:color w:val="2B2A29"/>
          <w:w w:val="110"/>
        </w:rPr>
        <w:t>Figure</w:t>
      </w:r>
      <w:r>
        <w:rPr>
          <w:color w:val="2B2A29"/>
          <w:spacing w:val="-16"/>
          <w:w w:val="110"/>
        </w:rPr>
        <w:t xml:space="preserve"> </w:t>
      </w:r>
      <w:r>
        <w:rPr>
          <w:color w:val="0000FF"/>
          <w:w w:val="110"/>
        </w:rPr>
        <w:t>9-3</w:t>
      </w:r>
      <w:r>
        <w:rPr>
          <w:color w:val="2B2A29"/>
          <w:w w:val="110"/>
        </w:rPr>
        <w:t>.</w:t>
      </w:r>
    </w:p>
    <w:p>
      <w:pPr>
        <w:pStyle w:val="11"/>
        <w:spacing w:line="304" w:lineRule="auto"/>
        <w:ind w:left="160" w:right="510" w:firstLine="359"/>
      </w:pPr>
      <w:r>
        <w:rPr>
          <w:color w:val="2B2A29"/>
          <w:w w:val="105"/>
        </w:rPr>
        <w:t>分组密码的另一个方面是操作模式。密码提供了一</w:t>
      </w:r>
      <w:r>
        <w:rPr>
          <w:color w:val="2B2A29"/>
          <w:spacing w:val="1"/>
          <w:w w:val="105"/>
        </w:rPr>
        <w:t>种</w:t>
      </w:r>
      <w:r>
        <w:rPr>
          <w:color w:val="2B2A29"/>
          <w:w w:val="105"/>
        </w:rPr>
        <w:t>加密和解密单个数据块的方法，但当涉及到包含多个块的更大数据集时，我们需要弄清楚这些块是如何</w:t>
      </w:r>
      <w:r>
        <w:rPr>
          <w:color w:val="2B2A29"/>
          <w:spacing w:val="-1"/>
          <w:w w:val="110"/>
        </w:rPr>
        <w:t>处理的。</w:t>
      </w:r>
      <w:r>
        <w:rPr>
          <w:color w:val="2B2A29"/>
          <w:spacing w:val="-16"/>
          <w:w w:val="110"/>
        </w:rPr>
        <w:t>最</w:t>
      </w:r>
      <w:r>
        <w:rPr>
          <w:color w:val="2B2A29"/>
          <w:spacing w:val="-1"/>
          <w:w w:val="110"/>
        </w:rPr>
        <w:t>简单的方法是将它们视为完全独立</w:t>
      </w:r>
      <w:r>
        <w:rPr>
          <w:color w:val="2B2A29"/>
          <w:spacing w:val="-15"/>
          <w:w w:val="110"/>
        </w:rPr>
        <w:t>的</w:t>
      </w:r>
      <w:r>
        <w:rPr>
          <w:color w:val="2B2A29"/>
          <w:spacing w:val="-1"/>
          <w:w w:val="110"/>
        </w:rPr>
        <w:t>数据块，</w:t>
      </w:r>
      <w:r>
        <w:rPr>
          <w:color w:val="2B2A29"/>
          <w:w w:val="105"/>
        </w:rPr>
        <w:t>并对每个块进行加密操作。这种模式被定义为电子代</w:t>
      </w:r>
      <w:r>
        <w:rPr>
          <w:color w:val="2B2A29"/>
          <w:spacing w:val="1"/>
          <w:w w:val="105"/>
        </w:rPr>
        <w:t>码</w:t>
      </w:r>
      <w:r>
        <w:rPr>
          <w:color w:val="2B2A29"/>
          <w:w w:val="105"/>
        </w:rPr>
        <w:t>块（ECB），它使用加密密钥对每个数据块进行简单的加密和解密。</w:t>
      </w:r>
      <w:r>
        <w:rPr>
          <w:color w:val="2B2A29"/>
          <w:w w:val="110"/>
        </w:rPr>
        <w:t>该操作如图</w:t>
      </w:r>
      <w:r>
        <w:rPr>
          <w:color w:val="0000FF"/>
          <w:w w:val="110"/>
        </w:rPr>
        <w:t>9-3所</w:t>
      </w:r>
      <w:r>
        <w:rPr>
          <w:color w:val="2B2A29"/>
          <w:w w:val="110"/>
        </w:rPr>
        <w:t>示。</w:t>
      </w:r>
    </w:p>
    <w:p>
      <w:pPr>
        <w:pStyle w:val="11"/>
        <w:spacing w:before="4"/>
        <w:rPr>
          <w:sz w:val="27"/>
        </w:rPr>
      </w:pPr>
      <w:r>
        <w:drawing>
          <wp:anchor distT="0" distB="0" distL="0" distR="0" simplePos="0" relativeHeight="251659264" behindDoc="0" locked="0" layoutInCell="1" allowOverlap="1">
            <wp:simplePos x="0" y="0"/>
            <wp:positionH relativeFrom="page">
              <wp:posOffset>468630</wp:posOffset>
            </wp:positionH>
            <wp:positionV relativeFrom="paragraph">
              <wp:posOffset>214630</wp:posOffset>
            </wp:positionV>
            <wp:extent cx="5257800" cy="2340610"/>
            <wp:effectExtent l="0" t="0" r="0" b="0"/>
            <wp:wrapTopAndBottom/>
            <wp:docPr id="6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0.png"/>
                    <pic:cNvPicPr>
                      <a:picLocks noChangeAspect="1"/>
                    </pic:cNvPicPr>
                  </pic:nvPicPr>
                  <pic:blipFill>
                    <a:blip r:embed="rId143" cstate="print"/>
                    <a:stretch>
                      <a:fillRect/>
                    </a:stretch>
                  </pic:blipFill>
                  <pic:spPr>
                    <a:xfrm>
                      <a:off x="0" y="0"/>
                      <a:ext cx="5257779" cy="2340864"/>
                    </a:xfrm>
                    <a:prstGeom prst="rect">
                      <a:avLst/>
                    </a:prstGeom>
                  </pic:spPr>
                </pic:pic>
              </a:graphicData>
            </a:graphic>
          </wp:anchor>
        </w:drawing>
      </w:r>
    </w:p>
    <w:p>
      <w:pPr>
        <w:pStyle w:val="11"/>
        <w:spacing w:before="10"/>
        <w:rPr>
          <w:sz w:val="7"/>
        </w:rPr>
      </w:pPr>
    </w:p>
    <w:p>
      <w:r>
        <w:rPr>
          <w:rFonts w:ascii="Cambria"/>
          <w:b/>
          <w:i/>
          <w:color w:val="2B2A29"/>
          <w:sz w:val="24"/>
        </w:rPr>
        <w:t>Figure</w:t>
      </w:r>
      <w:r>
        <w:rPr>
          <w:rFonts w:ascii="Cambria"/>
          <w:b/>
          <w:i/>
          <w:color w:val="2B2A29"/>
          <w:spacing w:val="-2"/>
          <w:sz w:val="24"/>
        </w:rPr>
        <w:t xml:space="preserve"> </w:t>
      </w:r>
      <w:r>
        <w:rPr>
          <w:rFonts w:ascii="Cambria"/>
          <w:b/>
          <w:i/>
          <w:color w:val="2B2A29"/>
          <w:sz w:val="24"/>
        </w:rPr>
        <w:t>9-3.</w:t>
      </w:r>
      <w:r>
        <w:rPr>
          <w:rFonts w:ascii="Cambria"/>
          <w:b/>
          <w:i/>
          <w:color w:val="2B2A29"/>
          <w:spacing w:val="26"/>
          <w:sz w:val="24"/>
        </w:rPr>
        <w:t xml:space="preserve"> </w:t>
      </w:r>
      <w:r>
        <w:rPr>
          <w:i/>
          <w:color w:val="2B2A29"/>
          <w:sz w:val="24"/>
        </w:rPr>
        <w:t>ECB</w:t>
      </w:r>
      <w:r>
        <w:rPr>
          <w:i/>
          <w:color w:val="2B2A29"/>
          <w:spacing w:val="-5"/>
          <w:sz w:val="24"/>
        </w:rPr>
        <w:t xml:space="preserve"> </w:t>
      </w:r>
      <w:r>
        <w:rPr>
          <w:i/>
          <w:color w:val="2B2A29"/>
          <w:sz w:val="24"/>
        </w:rPr>
        <w:t>block</w:t>
      </w:r>
      <w:r>
        <w:rPr>
          <w:i/>
          <w:color w:val="2B2A29"/>
          <w:spacing w:val="-6"/>
          <w:sz w:val="24"/>
        </w:rPr>
        <w:t xml:space="preserve"> </w:t>
      </w:r>
      <w:r>
        <w:rPr>
          <w:i/>
          <w:color w:val="2B2A29"/>
          <w:sz w:val="24"/>
        </w:rPr>
        <w:t>cipher</w:t>
      </w:r>
      <w:r>
        <w:rPr>
          <w:i/>
          <w:color w:val="2B2A29"/>
          <w:spacing w:val="-5"/>
          <w:sz w:val="24"/>
        </w:rPr>
        <w:t xml:space="preserve"> </w:t>
      </w:r>
      <w:r>
        <w:rPr>
          <w:i/>
          <w:color w:val="2B2A29"/>
          <w:sz w:val="24"/>
        </w:rPr>
        <w:t>mode</w:t>
      </w:r>
    </w:p>
    <w:p>
      <w:pPr>
        <w:spacing w:before="89"/>
        <w:ind w:left="169" w:right="0" w:firstLine="0"/>
        <w:jc w:val="left"/>
        <w:rPr>
          <w:i/>
          <w:sz w:val="24"/>
        </w:rPr>
      </w:pPr>
      <w:r>
        <w:rPr>
          <w:rFonts w:ascii="Cambria"/>
          <w:b/>
          <w:i/>
          <w:color w:val="2B2A29"/>
          <w:sz w:val="24"/>
        </w:rPr>
        <w:t>图9-3。</w:t>
      </w:r>
      <w:r>
        <w:rPr>
          <w:i/>
          <w:color w:val="2B2A29"/>
          <w:sz w:val="24"/>
        </w:rPr>
        <w:t>ECB分组密码模式</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r>
        <w:rPr>
          <w:color w:val="2B2A29"/>
          <w:w w:val="105"/>
        </w:rPr>
        <w:t>Here, you can see that the resultant ciphertext blocks purely depend on one specific</w:t>
      </w:r>
      <w:r>
        <w:rPr>
          <w:color w:val="2B2A29"/>
          <w:spacing w:val="1"/>
          <w:w w:val="105"/>
        </w:rPr>
        <w:t xml:space="preserve"> </w:t>
      </w:r>
      <w:r>
        <w:rPr>
          <w:color w:val="2B2A29"/>
          <w:w w:val="105"/>
        </w:rPr>
        <w:t>source plaintext block and the encryption key. This approach has the issue where, if the</w:t>
      </w:r>
      <w:r>
        <w:rPr>
          <w:color w:val="2B2A29"/>
          <w:spacing w:val="1"/>
          <w:w w:val="105"/>
        </w:rPr>
        <w:t xml:space="preserve"> </w:t>
      </w:r>
      <w:r>
        <w:rPr>
          <w:color w:val="2B2A29"/>
          <w:w w:val="105"/>
        </w:rPr>
        <w:t>same</w:t>
      </w:r>
      <w:r>
        <w:rPr>
          <w:color w:val="2B2A29"/>
          <w:spacing w:val="-4"/>
          <w:w w:val="105"/>
        </w:rPr>
        <w:t xml:space="preserve"> </w:t>
      </w:r>
      <w:r>
        <w:rPr>
          <w:color w:val="2B2A29"/>
          <w:w w:val="105"/>
        </w:rPr>
        <w:t>block</w:t>
      </w:r>
      <w:r>
        <w:rPr>
          <w:color w:val="2B2A29"/>
          <w:spacing w:val="-3"/>
          <w:w w:val="105"/>
        </w:rPr>
        <w:t xml:space="preserve"> </w:t>
      </w:r>
      <w:r>
        <w:rPr>
          <w:color w:val="2B2A29"/>
          <w:w w:val="105"/>
        </w:rPr>
        <w:t>is</w:t>
      </w:r>
      <w:r>
        <w:rPr>
          <w:color w:val="2B2A29"/>
          <w:spacing w:val="-4"/>
          <w:w w:val="105"/>
        </w:rPr>
        <w:t xml:space="preserve"> </w:t>
      </w:r>
      <w:r>
        <w:rPr>
          <w:color w:val="2B2A29"/>
          <w:w w:val="105"/>
        </w:rPr>
        <w:t>repeated,</w:t>
      </w:r>
      <w:r>
        <w:rPr>
          <w:color w:val="2B2A29"/>
          <w:spacing w:val="-3"/>
          <w:w w:val="105"/>
        </w:rPr>
        <w:t xml:space="preserve"> </w:t>
      </w:r>
      <w:r>
        <w:rPr>
          <w:color w:val="2B2A29"/>
          <w:w w:val="105"/>
        </w:rPr>
        <w:t>the</w:t>
      </w:r>
      <w:r>
        <w:rPr>
          <w:color w:val="2B2A29"/>
          <w:spacing w:val="-4"/>
          <w:w w:val="105"/>
        </w:rPr>
        <w:t xml:space="preserve"> </w:t>
      </w:r>
      <w:r>
        <w:rPr>
          <w:color w:val="2B2A29"/>
          <w:w w:val="105"/>
        </w:rPr>
        <w:t>same</w:t>
      </w:r>
      <w:r>
        <w:rPr>
          <w:color w:val="2B2A29"/>
          <w:spacing w:val="-3"/>
          <w:w w:val="105"/>
        </w:rPr>
        <w:t xml:space="preserve"> </w:t>
      </w:r>
      <w:r>
        <w:rPr>
          <w:color w:val="2B2A29"/>
          <w:w w:val="105"/>
        </w:rPr>
        <w:t>ciphertext</w:t>
      </w:r>
      <w:r>
        <w:rPr>
          <w:color w:val="2B2A29"/>
          <w:spacing w:val="-4"/>
          <w:w w:val="105"/>
        </w:rPr>
        <w:t xml:space="preserve"> </w:t>
      </w:r>
      <w:r>
        <w:rPr>
          <w:color w:val="2B2A29"/>
          <w:w w:val="105"/>
        </w:rPr>
        <w:t>block</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4"/>
          <w:w w:val="105"/>
        </w:rPr>
        <w:t xml:space="preserve"> </w:t>
      </w:r>
      <w:r>
        <w:rPr>
          <w:color w:val="2B2A29"/>
          <w:w w:val="105"/>
        </w:rPr>
        <w:t>output.</w:t>
      </w:r>
      <w:r>
        <w:rPr>
          <w:color w:val="2B2A29"/>
          <w:spacing w:val="-3"/>
          <w:w w:val="105"/>
        </w:rPr>
        <w:t xml:space="preserve"> </w:t>
      </w:r>
      <w:r>
        <w:rPr>
          <w:color w:val="2B2A29"/>
          <w:w w:val="105"/>
        </w:rPr>
        <w:t>This</w:t>
      </w:r>
      <w:r>
        <w:rPr>
          <w:color w:val="2B2A29"/>
          <w:spacing w:val="-4"/>
          <w:w w:val="105"/>
        </w:rPr>
        <w:t xml:space="preserve"> </w:t>
      </w:r>
      <w:r>
        <w:rPr>
          <w:color w:val="2B2A29"/>
          <w:w w:val="105"/>
        </w:rPr>
        <w:t>would</w:t>
      </w:r>
      <w:r>
        <w:rPr>
          <w:color w:val="2B2A29"/>
          <w:spacing w:val="-3"/>
          <w:w w:val="105"/>
        </w:rPr>
        <w:t xml:space="preserve"> </w:t>
      </w:r>
      <w:r>
        <w:rPr>
          <w:color w:val="2B2A29"/>
          <w:w w:val="105"/>
        </w:rPr>
        <w:t>result</w:t>
      </w:r>
      <w:r>
        <w:rPr>
          <w:color w:val="2B2A29"/>
          <w:spacing w:val="-4"/>
          <w:w w:val="105"/>
        </w:rPr>
        <w:t xml:space="preserve"> </w:t>
      </w:r>
      <w:r>
        <w:rPr>
          <w:color w:val="2B2A29"/>
          <w:w w:val="105"/>
        </w:rPr>
        <w:t>in a situation where by analyzing the resultant ciphertext, someone would be able to find</w:t>
      </w:r>
      <w:r>
        <w:rPr>
          <w:color w:val="2B2A29"/>
          <w:spacing w:val="1"/>
          <w:w w:val="105"/>
        </w:rPr>
        <w:t xml:space="preserve"> </w:t>
      </w:r>
      <w:r>
        <w:rPr>
          <w:color w:val="2B2A29"/>
          <w:w w:val="105"/>
        </w:rPr>
        <w:t>patterns in the source plaintext data, which would ultimately make it easy to crack the</w:t>
      </w:r>
      <w:r>
        <w:rPr>
          <w:color w:val="2B2A29"/>
          <w:spacing w:val="1"/>
          <w:w w:val="105"/>
        </w:rPr>
        <w:t xml:space="preserve"> </w:t>
      </w:r>
      <w:r>
        <w:rPr>
          <w:color w:val="2B2A29"/>
          <w:w w:val="110"/>
        </w:rPr>
        <w:t>encryption.</w:t>
      </w:r>
    </w:p>
    <w:p>
      <w:pPr>
        <w:pStyle w:val="11"/>
        <w:spacing w:before="85" w:line="304" w:lineRule="auto"/>
        <w:ind w:left="520" w:right="292" w:firstLine="359"/>
        <w:jc w:val="both"/>
      </w:pPr>
      <w:bookmarkStart w:id="207" w:name="_bookmark195"/>
      <w:bookmarkEnd w:id="207"/>
      <w:r>
        <w:rPr>
          <w:color w:val="2B2A29"/>
          <w:w w:val="105"/>
        </w:rPr>
        <w:t>这里，您可以看到生成的密文块完全依赖于一个特定的源明文块和加密密钥。这种方法的问题是</w:t>
      </w:r>
      <w:r>
        <w:rPr>
          <w:color w:val="2B2A29"/>
          <w:spacing w:val="-4"/>
          <w:w w:val="105"/>
        </w:rPr>
        <w:t>，如果</w:t>
      </w:r>
      <w:r>
        <w:rPr>
          <w:color w:val="2B2A29"/>
          <w:w w:val="105"/>
        </w:rPr>
        <w:t>重复相同</w:t>
      </w:r>
      <w:r>
        <w:rPr>
          <w:color w:val="2B2A29"/>
          <w:spacing w:val="-4"/>
          <w:w w:val="105"/>
        </w:rPr>
        <w:t>的</w:t>
      </w:r>
      <w:r>
        <w:rPr>
          <w:color w:val="2B2A29"/>
          <w:w w:val="105"/>
        </w:rPr>
        <w:t>块，</w:t>
      </w:r>
      <w:r>
        <w:rPr>
          <w:color w:val="2B2A29"/>
          <w:spacing w:val="-3"/>
          <w:w w:val="105"/>
        </w:rPr>
        <w:t>则</w:t>
      </w:r>
      <w:r>
        <w:rPr>
          <w:color w:val="2B2A29"/>
          <w:w w:val="105"/>
        </w:rPr>
        <w:t>将输出相同</w:t>
      </w:r>
      <w:r>
        <w:rPr>
          <w:color w:val="2B2A29"/>
          <w:spacing w:val="-3"/>
          <w:w w:val="105"/>
        </w:rPr>
        <w:t>的</w:t>
      </w:r>
      <w:r>
        <w:rPr>
          <w:color w:val="2B2A29"/>
          <w:w w:val="105"/>
        </w:rPr>
        <w:t>密文块。这将导致</w:t>
      </w:r>
      <w:r>
        <w:rPr>
          <w:color w:val="2B2A29"/>
          <w:spacing w:val="-4"/>
          <w:w w:val="105"/>
        </w:rPr>
        <w:t>这样</w:t>
      </w:r>
      <w:r>
        <w:rPr>
          <w:color w:val="2B2A29"/>
          <w:w w:val="105"/>
        </w:rPr>
        <w:t>一种情况，即通过分析生成的密文，有人能够在源明文数据中找到模式，这最终将使破</w:t>
      </w:r>
      <w:r>
        <w:rPr>
          <w:color w:val="2B2A29"/>
          <w:w w:val="110"/>
        </w:rPr>
        <w:t>解加密变得容易。</w:t>
      </w:r>
    </w:p>
    <w:p>
      <w:r>
        <w:rPr>
          <w:color w:val="2B2A29"/>
          <w:w w:val="105"/>
        </w:rPr>
        <w:t>A more suitable option would be to use a block cipher mode such as Cipher Block</w:t>
      </w:r>
      <w:r>
        <w:rPr>
          <w:color w:val="2B2A29"/>
          <w:spacing w:val="1"/>
          <w:w w:val="105"/>
        </w:rPr>
        <w:t xml:space="preserve"> </w:t>
      </w:r>
      <w:r>
        <w:rPr>
          <w:color w:val="2B2A29"/>
          <w:w w:val="105"/>
        </w:rPr>
        <w:t>Chaining</w:t>
      </w:r>
      <w:r>
        <w:rPr>
          <w:color w:val="2B2A29"/>
          <w:spacing w:val="-4"/>
          <w:w w:val="105"/>
        </w:rPr>
        <w:t xml:space="preserve"> </w:t>
      </w:r>
      <w:r>
        <w:rPr>
          <w:color w:val="2B2A29"/>
          <w:w w:val="105"/>
        </w:rPr>
        <w:t>(CBC).</w:t>
      </w:r>
      <w:r>
        <w:rPr>
          <w:color w:val="2B2A29"/>
          <w:spacing w:val="-3"/>
          <w:w w:val="105"/>
        </w:rPr>
        <w:t xml:space="preserve"> </w:t>
      </w:r>
      <w:r>
        <w:rPr>
          <w:color w:val="2B2A29"/>
          <w:w w:val="105"/>
        </w:rPr>
        <w:t>In</w:t>
      </w:r>
      <w:r>
        <w:rPr>
          <w:color w:val="2B2A29"/>
          <w:spacing w:val="-3"/>
          <w:w w:val="105"/>
        </w:rPr>
        <w:t xml:space="preserve"> </w:t>
      </w:r>
      <w:r>
        <w:rPr>
          <w:color w:val="2B2A29"/>
          <w:w w:val="105"/>
        </w:rPr>
        <w:t>this</w:t>
      </w:r>
      <w:r>
        <w:rPr>
          <w:color w:val="2B2A29"/>
          <w:spacing w:val="-3"/>
          <w:w w:val="105"/>
        </w:rPr>
        <w:t xml:space="preserve"> </w:t>
      </w:r>
      <w:r>
        <w:rPr>
          <w:color w:val="2B2A29"/>
          <w:w w:val="105"/>
        </w:rPr>
        <w:t>approach,</w:t>
      </w:r>
      <w:r>
        <w:rPr>
          <w:color w:val="2B2A29"/>
          <w:spacing w:val="-3"/>
          <w:w w:val="105"/>
        </w:rPr>
        <w:t xml:space="preserve"> </w:t>
      </w:r>
      <w:r>
        <w:rPr>
          <w:color w:val="2B2A29"/>
          <w:w w:val="105"/>
        </w:rPr>
        <w:t>when</w:t>
      </w:r>
      <w:r>
        <w:rPr>
          <w:color w:val="2B2A29"/>
          <w:spacing w:val="-3"/>
          <w:w w:val="105"/>
        </w:rPr>
        <w:t xml:space="preserve"> </w:t>
      </w:r>
      <w:r>
        <w:rPr>
          <w:color w:val="2B2A29"/>
          <w:w w:val="105"/>
        </w:rPr>
        <w:t>encrypting</w:t>
      </w:r>
      <w:r>
        <w:rPr>
          <w:color w:val="2B2A29"/>
          <w:spacing w:val="-3"/>
          <w:w w:val="105"/>
        </w:rPr>
        <w:t xml:space="preserve"> </w:t>
      </w:r>
      <w:r>
        <w:rPr>
          <w:color w:val="2B2A29"/>
          <w:w w:val="105"/>
        </w:rPr>
        <w:t>a</w:t>
      </w:r>
      <w:r>
        <w:rPr>
          <w:color w:val="2B2A29"/>
          <w:spacing w:val="-3"/>
          <w:w w:val="105"/>
        </w:rPr>
        <w:t xml:space="preserve"> </w:t>
      </w:r>
      <w:r>
        <w:rPr>
          <w:color w:val="2B2A29"/>
          <w:w w:val="105"/>
        </w:rPr>
        <w:t>plaintext</w:t>
      </w:r>
      <w:r>
        <w:rPr>
          <w:color w:val="2B2A29"/>
          <w:spacing w:val="-3"/>
          <w:w w:val="105"/>
        </w:rPr>
        <w:t xml:space="preserve"> </w:t>
      </w:r>
      <w:r>
        <w:rPr>
          <w:color w:val="2B2A29"/>
          <w:w w:val="105"/>
        </w:rPr>
        <w:t>block</w:t>
      </w:r>
      <w:r>
        <w:rPr>
          <w:color w:val="2B2A29"/>
          <w:spacing w:val="-4"/>
          <w:w w:val="105"/>
        </w:rPr>
        <w:t xml:space="preserve"> </w:t>
      </w:r>
      <w:r>
        <w:rPr>
          <w:color w:val="2B2A29"/>
          <w:w w:val="105"/>
        </w:rPr>
        <w:t>of</w:t>
      </w:r>
      <w:r>
        <w:rPr>
          <w:color w:val="2B2A29"/>
          <w:spacing w:val="-3"/>
          <w:w w:val="105"/>
        </w:rPr>
        <w:t xml:space="preserve"> </w:t>
      </w:r>
      <w:r>
        <w:rPr>
          <w:color w:val="2B2A29"/>
          <w:w w:val="105"/>
        </w:rPr>
        <w:t>data,</w:t>
      </w:r>
      <w:r>
        <w:rPr>
          <w:color w:val="2B2A29"/>
          <w:spacing w:val="-3"/>
          <w:w w:val="105"/>
        </w:rPr>
        <w:t xml:space="preserve"> </w:t>
      </w:r>
      <w:r>
        <w:rPr>
          <w:color w:val="2B2A29"/>
          <w:w w:val="105"/>
        </w:rPr>
        <w:t>along</w:t>
      </w:r>
      <w:r>
        <w:rPr>
          <w:color w:val="2B2A29"/>
          <w:spacing w:val="-3"/>
          <w:w w:val="105"/>
        </w:rPr>
        <w:t xml:space="preserve"> </w:t>
      </w:r>
      <w:r>
        <w:rPr>
          <w:color w:val="2B2A29"/>
          <w:w w:val="105"/>
        </w:rPr>
        <w:t>with</w:t>
      </w:r>
      <w:r>
        <w:rPr>
          <w:color w:val="2B2A29"/>
          <w:spacing w:val="-55"/>
          <w:w w:val="105"/>
        </w:rPr>
        <w:t xml:space="preserve"> </w:t>
      </w:r>
      <w:r>
        <w:rPr>
          <w:color w:val="2B2A29"/>
          <w:w w:val="105"/>
        </w:rPr>
        <w:t>the</w:t>
      </w:r>
      <w:r>
        <w:rPr>
          <w:color w:val="2B2A29"/>
          <w:spacing w:val="1"/>
          <w:w w:val="105"/>
        </w:rPr>
        <w:t xml:space="preserve"> </w:t>
      </w:r>
      <w:r>
        <w:rPr>
          <w:color w:val="2B2A29"/>
          <w:w w:val="105"/>
        </w:rPr>
        <w:t>cipher</w:t>
      </w:r>
      <w:r>
        <w:rPr>
          <w:color w:val="2B2A29"/>
          <w:spacing w:val="1"/>
          <w:w w:val="105"/>
        </w:rPr>
        <w:t xml:space="preserve"> </w:t>
      </w:r>
      <w:r>
        <w:rPr>
          <w:color w:val="2B2A29"/>
          <w:w w:val="105"/>
        </w:rPr>
        <w:t>key,</w:t>
      </w:r>
      <w:r>
        <w:rPr>
          <w:color w:val="2B2A29"/>
          <w:spacing w:val="2"/>
          <w:w w:val="105"/>
        </w:rPr>
        <w:t xml:space="preserve"> </w:t>
      </w:r>
      <w:r>
        <w:rPr>
          <w:color w:val="2B2A29"/>
          <w:w w:val="105"/>
        </w:rPr>
        <w:t>it</w:t>
      </w:r>
      <w:r>
        <w:rPr>
          <w:color w:val="2B2A29"/>
          <w:spacing w:val="1"/>
          <w:w w:val="105"/>
        </w:rPr>
        <w:t xml:space="preserve"> </w:t>
      </w:r>
      <w:r>
        <w:rPr>
          <w:color w:val="2B2A29"/>
          <w:w w:val="105"/>
        </w:rPr>
        <w:t>takes</w:t>
      </w:r>
      <w:r>
        <w:rPr>
          <w:color w:val="2B2A29"/>
          <w:spacing w:val="2"/>
          <w:w w:val="105"/>
        </w:rPr>
        <w:t xml:space="preserve"> </w:t>
      </w:r>
      <w:r>
        <w:rPr>
          <w:color w:val="2B2A29"/>
          <w:w w:val="105"/>
        </w:rPr>
        <w:t>the</w:t>
      </w:r>
      <w:r>
        <w:rPr>
          <w:color w:val="2B2A29"/>
          <w:spacing w:val="1"/>
          <w:w w:val="105"/>
        </w:rPr>
        <w:t xml:space="preserve"> </w:t>
      </w:r>
      <w:r>
        <w:rPr>
          <w:color w:val="2B2A29"/>
          <w:w w:val="105"/>
        </w:rPr>
        <w:t>previous</w:t>
      </w:r>
      <w:r>
        <w:rPr>
          <w:color w:val="2B2A29"/>
          <w:spacing w:val="2"/>
          <w:w w:val="105"/>
        </w:rPr>
        <w:t xml:space="preserve"> </w:t>
      </w:r>
      <w:r>
        <w:rPr>
          <w:color w:val="2B2A29"/>
          <w:w w:val="105"/>
        </w:rPr>
        <w:t>ciphertext</w:t>
      </w:r>
      <w:r>
        <w:rPr>
          <w:color w:val="2B2A29"/>
          <w:spacing w:val="1"/>
          <w:w w:val="105"/>
        </w:rPr>
        <w:t xml:space="preserve"> </w:t>
      </w:r>
      <w:r>
        <w:rPr>
          <w:color w:val="2B2A29"/>
          <w:w w:val="105"/>
        </w:rPr>
        <w:t>block</w:t>
      </w:r>
      <w:r>
        <w:rPr>
          <w:color w:val="2B2A29"/>
          <w:spacing w:val="2"/>
          <w:w w:val="105"/>
        </w:rPr>
        <w:t xml:space="preserve"> </w:t>
      </w:r>
      <w:r>
        <w:rPr>
          <w:color w:val="2B2A29"/>
          <w:w w:val="105"/>
        </w:rPr>
        <w:t>contents</w:t>
      </w:r>
      <w:r>
        <w:rPr>
          <w:color w:val="2B2A29"/>
          <w:spacing w:val="1"/>
          <w:w w:val="105"/>
        </w:rPr>
        <w:t xml:space="preserve"> </w:t>
      </w:r>
      <w:r>
        <w:rPr>
          <w:color w:val="2B2A29"/>
          <w:w w:val="105"/>
        </w:rPr>
        <w:t>into</w:t>
      </w:r>
      <w:r>
        <w:rPr>
          <w:color w:val="2B2A29"/>
          <w:spacing w:val="2"/>
          <w:w w:val="105"/>
        </w:rPr>
        <w:t xml:space="preserve"> </w:t>
      </w:r>
      <w:r>
        <w:rPr>
          <w:color w:val="2B2A29"/>
          <w:w w:val="105"/>
        </w:rPr>
        <w:t>account</w:t>
      </w:r>
      <w:r>
        <w:rPr>
          <w:color w:val="2B2A29"/>
          <w:spacing w:val="1"/>
          <w:w w:val="105"/>
        </w:rPr>
        <w:t xml:space="preserve"> </w:t>
      </w:r>
      <w:r>
        <w:rPr>
          <w:color w:val="2B2A29"/>
          <w:w w:val="105"/>
        </w:rPr>
        <w:t>when</w:t>
      </w:r>
      <w:r>
        <w:rPr>
          <w:color w:val="2B2A29"/>
          <w:spacing w:val="2"/>
          <w:w w:val="105"/>
        </w:rPr>
        <w:t xml:space="preserve"> </w:t>
      </w:r>
      <w:r>
        <w:rPr>
          <w:color w:val="2B2A29"/>
          <w:w w:val="105"/>
        </w:rPr>
        <w:t>doing</w:t>
      </w:r>
      <w:r>
        <w:rPr>
          <w:color w:val="2B2A29"/>
          <w:spacing w:val="1"/>
          <w:w w:val="105"/>
        </w:rPr>
        <w:t xml:space="preserve"> </w:t>
      </w:r>
      <w:r>
        <w:rPr>
          <w:color w:val="2B2A29"/>
          <w:w w:val="105"/>
        </w:rPr>
        <w:t>the</w:t>
      </w:r>
      <w:r>
        <w:rPr>
          <w:color w:val="2B2A29"/>
          <w:spacing w:val="-11"/>
          <w:w w:val="105"/>
        </w:rPr>
        <w:t xml:space="preserve"> </w:t>
      </w:r>
      <w:r>
        <w:rPr>
          <w:color w:val="2B2A29"/>
          <w:w w:val="105"/>
        </w:rPr>
        <w:t>encryption</w:t>
      </w:r>
      <w:r>
        <w:rPr>
          <w:color w:val="2B2A29"/>
          <w:spacing w:val="-10"/>
          <w:w w:val="105"/>
        </w:rPr>
        <w:t xml:space="preserve"> </w:t>
      </w:r>
      <w:r>
        <w:rPr>
          <w:color w:val="2B2A29"/>
          <w:w w:val="105"/>
        </w:rPr>
        <w:t>operation.</w:t>
      </w:r>
      <w:r>
        <w:rPr>
          <w:color w:val="2B2A29"/>
          <w:spacing w:val="-10"/>
          <w:w w:val="105"/>
        </w:rPr>
        <w:t xml:space="preserve"> </w:t>
      </w:r>
      <w:r>
        <w:rPr>
          <w:color w:val="2B2A29"/>
          <w:w w:val="105"/>
        </w:rPr>
        <w:t>This</w:t>
      </w:r>
      <w:r>
        <w:rPr>
          <w:color w:val="2B2A29"/>
          <w:spacing w:val="-11"/>
          <w:w w:val="105"/>
        </w:rPr>
        <w:t xml:space="preserve"> </w:t>
      </w:r>
      <w:r>
        <w:rPr>
          <w:color w:val="2B2A29"/>
          <w:w w:val="105"/>
        </w:rPr>
        <w:t>operation</w:t>
      </w:r>
      <w:r>
        <w:rPr>
          <w:color w:val="2B2A29"/>
          <w:spacing w:val="-10"/>
          <w:w w:val="105"/>
        </w:rPr>
        <w:t xml:space="preserve"> </w:t>
      </w:r>
      <w:r>
        <w:rPr>
          <w:color w:val="2B2A29"/>
          <w:w w:val="105"/>
        </w:rPr>
        <w:t>is</w:t>
      </w:r>
      <w:r>
        <w:rPr>
          <w:color w:val="2B2A29"/>
          <w:spacing w:val="-10"/>
          <w:w w:val="105"/>
        </w:rPr>
        <w:t xml:space="preserve"> </w:t>
      </w:r>
      <w:r>
        <w:rPr>
          <w:color w:val="2B2A29"/>
          <w:w w:val="105"/>
        </w:rPr>
        <w:t>shown</w:t>
      </w:r>
      <w:r>
        <w:rPr>
          <w:color w:val="2B2A29"/>
          <w:spacing w:val="-10"/>
          <w:w w:val="105"/>
        </w:rPr>
        <w:t xml:space="preserve"> </w:t>
      </w:r>
      <w:r>
        <w:rPr>
          <w:color w:val="2B2A29"/>
          <w:w w:val="105"/>
        </w:rPr>
        <w:t>in</w:t>
      </w:r>
      <w:r>
        <w:rPr>
          <w:color w:val="2B2A29"/>
          <w:spacing w:val="-11"/>
          <w:w w:val="105"/>
        </w:rPr>
        <w:t xml:space="preserve"> </w:t>
      </w:r>
      <w:r>
        <w:rPr>
          <w:color w:val="2B2A29"/>
          <w:w w:val="105"/>
        </w:rPr>
        <w:t>Figure</w:t>
      </w:r>
      <w:r>
        <w:rPr>
          <w:color w:val="2B2A29"/>
          <w:spacing w:val="-10"/>
          <w:w w:val="105"/>
        </w:rPr>
        <w:t xml:space="preserve"> </w:t>
      </w:r>
      <w:r>
        <w:rPr>
          <w:color w:val="0000FF"/>
          <w:w w:val="105"/>
        </w:rPr>
        <w:t>9-4</w:t>
      </w:r>
      <w:r>
        <w:rPr>
          <w:color w:val="2B2A29"/>
          <w:w w:val="105"/>
        </w:rPr>
        <w:t>.</w:t>
      </w:r>
    </w:p>
    <w:p>
      <w:pPr>
        <w:pStyle w:val="11"/>
        <w:spacing w:line="304" w:lineRule="auto"/>
        <w:ind w:left="520" w:right="266" w:firstLine="359"/>
      </w:pPr>
      <w:r>
        <w:rPr>
          <w:color w:val="2B2A29"/>
          <w:w w:val="105"/>
        </w:rPr>
        <w:t>更合适的选择是使用分组密码模式，如密码块链接（CBC）。在这种方法中，当加密明文数据块以及加密密钥时，在</w:t>
      </w:r>
      <w:r>
        <w:rPr>
          <w:color w:val="2B2A29"/>
          <w:spacing w:val="2"/>
          <w:w w:val="105"/>
        </w:rPr>
        <w:t>执行</w:t>
      </w:r>
      <w:r>
        <w:rPr>
          <w:color w:val="2B2A29"/>
          <w:w w:val="105"/>
        </w:rPr>
        <w:t>加密操作时，它</w:t>
      </w:r>
      <w:r>
        <w:rPr>
          <w:color w:val="2B2A29"/>
          <w:spacing w:val="1"/>
          <w:w w:val="105"/>
        </w:rPr>
        <w:t>会</w:t>
      </w:r>
      <w:r>
        <w:rPr>
          <w:color w:val="2B2A29"/>
          <w:w w:val="105"/>
        </w:rPr>
        <w:t>考</w:t>
      </w:r>
      <w:r>
        <w:rPr>
          <w:color w:val="2B2A29"/>
          <w:spacing w:val="2"/>
          <w:w w:val="105"/>
        </w:rPr>
        <w:t>虑</w:t>
      </w:r>
      <w:r>
        <w:rPr>
          <w:color w:val="2B2A29"/>
          <w:w w:val="105"/>
        </w:rPr>
        <w:t>先前</w:t>
      </w:r>
      <w:r>
        <w:rPr>
          <w:color w:val="2B2A29"/>
          <w:spacing w:val="2"/>
          <w:w w:val="105"/>
        </w:rPr>
        <w:t>的</w:t>
      </w:r>
      <w:r>
        <w:rPr>
          <w:color w:val="2B2A29"/>
          <w:w w:val="105"/>
        </w:rPr>
        <w:t>密文块内容。该操作如图</w:t>
      </w:r>
      <w:r>
        <w:rPr>
          <w:color w:val="0000FF"/>
          <w:w w:val="105"/>
        </w:rPr>
        <w:t>9-4所</w:t>
      </w:r>
      <w:r>
        <w:rPr>
          <w:color w:val="2B2A29"/>
          <w:w w:val="105"/>
        </w:rPr>
        <w:t>示。</w:t>
      </w:r>
    </w:p>
    <w:p>
      <w:pPr>
        <w:pStyle w:val="11"/>
        <w:rPr>
          <w:sz w:val="20"/>
        </w:rPr>
      </w:pPr>
    </w:p>
    <w:p>
      <w:pPr>
        <w:pStyle w:val="11"/>
        <w:spacing w:before="8"/>
        <w:rPr>
          <w:sz w:val="17"/>
        </w:rPr>
      </w:pPr>
      <w:r>
        <w:drawing>
          <wp:anchor distT="0" distB="0" distL="0" distR="0" simplePos="0" relativeHeight="251659264" behindDoc="0" locked="0" layoutInCell="1" allowOverlap="1">
            <wp:simplePos x="0" y="0"/>
            <wp:positionH relativeFrom="page">
              <wp:posOffset>720725</wp:posOffset>
            </wp:positionH>
            <wp:positionV relativeFrom="paragraph">
              <wp:posOffset>144145</wp:posOffset>
            </wp:positionV>
            <wp:extent cx="5229860" cy="2529840"/>
            <wp:effectExtent l="0" t="0" r="0" b="0"/>
            <wp:wrapTopAndBottom/>
            <wp:docPr id="7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1.png"/>
                    <pic:cNvPicPr>
                      <a:picLocks noChangeAspect="1"/>
                    </pic:cNvPicPr>
                  </pic:nvPicPr>
                  <pic:blipFill>
                    <a:blip r:embed="rId144" cstate="print"/>
                    <a:stretch>
                      <a:fillRect/>
                    </a:stretch>
                  </pic:blipFill>
                  <pic:spPr>
                    <a:xfrm>
                      <a:off x="0" y="0"/>
                      <a:ext cx="5229757" cy="2529840"/>
                    </a:xfrm>
                    <a:prstGeom prst="rect">
                      <a:avLst/>
                    </a:prstGeom>
                  </pic:spPr>
                </pic:pic>
              </a:graphicData>
            </a:graphic>
          </wp:anchor>
        </w:drawing>
      </w:r>
    </w:p>
    <w:p>
      <w:pPr>
        <w:pStyle w:val="11"/>
        <w:spacing w:before="1"/>
        <w:rPr>
          <w:sz w:val="8"/>
        </w:rPr>
      </w:pPr>
    </w:p>
    <w:p>
      <w:r>
        <w:rPr>
          <w:rFonts w:ascii="Cambria"/>
          <w:b/>
          <w:i/>
          <w:color w:val="2B2A29"/>
          <w:sz w:val="24"/>
        </w:rPr>
        <w:t>Figure</w:t>
      </w:r>
      <w:r>
        <w:rPr>
          <w:rFonts w:ascii="Cambria"/>
          <w:b/>
          <w:i/>
          <w:color w:val="2B2A29"/>
          <w:spacing w:val="-2"/>
          <w:sz w:val="24"/>
        </w:rPr>
        <w:t xml:space="preserve"> </w:t>
      </w:r>
      <w:r>
        <w:rPr>
          <w:rFonts w:ascii="Cambria"/>
          <w:b/>
          <w:i/>
          <w:color w:val="2B2A29"/>
          <w:sz w:val="24"/>
        </w:rPr>
        <w:t>9-4.</w:t>
      </w:r>
      <w:r>
        <w:rPr>
          <w:rFonts w:ascii="Cambria"/>
          <w:b/>
          <w:i/>
          <w:color w:val="2B2A29"/>
          <w:spacing w:val="27"/>
          <w:sz w:val="24"/>
        </w:rPr>
        <w:t xml:space="preserve"> </w:t>
      </w:r>
      <w:r>
        <w:rPr>
          <w:i/>
          <w:color w:val="2B2A29"/>
          <w:sz w:val="24"/>
        </w:rPr>
        <w:t>CBC</w:t>
      </w:r>
      <w:r>
        <w:rPr>
          <w:i/>
          <w:color w:val="2B2A29"/>
          <w:spacing w:val="-5"/>
          <w:sz w:val="24"/>
        </w:rPr>
        <w:t xml:space="preserve"> </w:t>
      </w:r>
      <w:r>
        <w:rPr>
          <w:i/>
          <w:color w:val="2B2A29"/>
          <w:sz w:val="24"/>
        </w:rPr>
        <w:t>block</w:t>
      </w:r>
      <w:r>
        <w:rPr>
          <w:i/>
          <w:color w:val="2B2A29"/>
          <w:spacing w:val="-5"/>
          <w:sz w:val="24"/>
        </w:rPr>
        <w:t xml:space="preserve"> </w:t>
      </w:r>
      <w:r>
        <w:rPr>
          <w:i/>
          <w:color w:val="2B2A29"/>
          <w:sz w:val="24"/>
        </w:rPr>
        <w:t>cipher</w:t>
      </w:r>
      <w:r>
        <w:rPr>
          <w:i/>
          <w:color w:val="2B2A29"/>
          <w:spacing w:val="-5"/>
          <w:sz w:val="24"/>
        </w:rPr>
        <w:t xml:space="preserve"> </w:t>
      </w:r>
      <w:r>
        <w:rPr>
          <w:i/>
          <w:color w:val="2B2A29"/>
          <w:sz w:val="24"/>
        </w:rPr>
        <w:t>mode</w:t>
      </w:r>
    </w:p>
    <w:p>
      <w:pPr>
        <w:spacing w:before="90"/>
        <w:ind w:left="547" w:right="0" w:firstLine="0"/>
        <w:jc w:val="left"/>
        <w:rPr>
          <w:i/>
          <w:sz w:val="24"/>
        </w:rPr>
      </w:pPr>
      <w:r>
        <w:rPr>
          <w:rFonts w:ascii="Cambria"/>
          <w:b/>
          <w:i/>
          <w:color w:val="2B2A29"/>
          <w:sz w:val="24"/>
        </w:rPr>
        <w:t>图9-4。</w:t>
      </w:r>
      <w:r>
        <w:rPr>
          <w:i/>
          <w:color w:val="2B2A29"/>
          <w:sz w:val="24"/>
        </w:rPr>
        <w:t>CBC分组密码模式</w:t>
      </w:r>
    </w:p>
    <w:p>
      <w:pPr>
        <w:pStyle w:val="11"/>
        <w:spacing w:before="2"/>
        <w:rPr>
          <w:i/>
          <w:sz w:val="29"/>
        </w:rPr>
      </w:pPr>
    </w:p>
    <w:p>
      <w:r>
        <w:rPr>
          <w:color w:val="2B2A29"/>
          <w:w w:val="105"/>
        </w:rPr>
        <w:t>Here, the encryption operation is done by XORing the earlier block’s ciphertext first</w:t>
      </w:r>
      <w:r>
        <w:rPr>
          <w:color w:val="2B2A29"/>
          <w:spacing w:val="1"/>
          <w:w w:val="105"/>
        </w:rPr>
        <w:t xml:space="preserve"> </w:t>
      </w:r>
      <w:r>
        <w:rPr>
          <w:color w:val="2B2A29"/>
          <w:w w:val="105"/>
        </w:rPr>
        <w:t>with</w:t>
      </w:r>
      <w:r>
        <w:rPr>
          <w:color w:val="2B2A29"/>
          <w:spacing w:val="5"/>
          <w:w w:val="105"/>
        </w:rPr>
        <w:t xml:space="preserve"> </w:t>
      </w:r>
      <w:r>
        <w:rPr>
          <w:color w:val="2B2A29"/>
          <w:w w:val="105"/>
        </w:rPr>
        <w:t>the</w:t>
      </w:r>
      <w:r>
        <w:rPr>
          <w:color w:val="2B2A29"/>
          <w:spacing w:val="5"/>
          <w:w w:val="105"/>
        </w:rPr>
        <w:t xml:space="preserve"> </w:t>
      </w:r>
      <w:r>
        <w:rPr>
          <w:color w:val="2B2A29"/>
          <w:w w:val="105"/>
        </w:rPr>
        <w:t>plaintext</w:t>
      </w:r>
      <w:r>
        <w:rPr>
          <w:color w:val="2B2A29"/>
          <w:spacing w:val="5"/>
          <w:w w:val="105"/>
        </w:rPr>
        <w:t xml:space="preserve"> </w:t>
      </w:r>
      <w:r>
        <w:rPr>
          <w:color w:val="2B2A29"/>
          <w:w w:val="105"/>
        </w:rPr>
        <w:t>block</w:t>
      </w:r>
      <w:r>
        <w:rPr>
          <w:color w:val="2B2A29"/>
          <w:spacing w:val="5"/>
          <w:w w:val="105"/>
        </w:rPr>
        <w:t xml:space="preserve"> </w:t>
      </w:r>
      <w:r>
        <w:rPr>
          <w:color w:val="2B2A29"/>
          <w:w w:val="105"/>
        </w:rPr>
        <w:t>and</w:t>
      </w:r>
      <w:r>
        <w:rPr>
          <w:color w:val="2B2A29"/>
          <w:spacing w:val="5"/>
          <w:w w:val="105"/>
        </w:rPr>
        <w:t xml:space="preserve"> </w:t>
      </w:r>
      <w:r>
        <w:rPr>
          <w:color w:val="2B2A29"/>
          <w:w w:val="105"/>
        </w:rPr>
        <w:t>then</w:t>
      </w:r>
      <w:r>
        <w:rPr>
          <w:color w:val="2B2A29"/>
          <w:spacing w:val="5"/>
          <w:w w:val="105"/>
        </w:rPr>
        <w:t xml:space="preserve"> </w:t>
      </w:r>
      <w:r>
        <w:rPr>
          <w:color w:val="2B2A29"/>
          <w:w w:val="105"/>
        </w:rPr>
        <w:t>applying</w:t>
      </w:r>
      <w:r>
        <w:rPr>
          <w:color w:val="2B2A29"/>
          <w:spacing w:val="5"/>
          <w:w w:val="105"/>
        </w:rPr>
        <w:t xml:space="preserve"> </w:t>
      </w:r>
      <w:r>
        <w:rPr>
          <w:color w:val="2B2A29"/>
          <w:w w:val="105"/>
        </w:rPr>
        <w:t>the</w:t>
      </w:r>
      <w:r>
        <w:rPr>
          <w:color w:val="2B2A29"/>
          <w:spacing w:val="5"/>
          <w:w w:val="105"/>
        </w:rPr>
        <w:t xml:space="preserve"> </w:t>
      </w:r>
      <w:r>
        <w:rPr>
          <w:color w:val="2B2A29"/>
          <w:w w:val="105"/>
        </w:rPr>
        <w:t>encryption</w:t>
      </w:r>
      <w:r>
        <w:rPr>
          <w:color w:val="2B2A29"/>
          <w:spacing w:val="5"/>
          <w:w w:val="105"/>
        </w:rPr>
        <w:t xml:space="preserve"> </w:t>
      </w:r>
      <w:r>
        <w:rPr>
          <w:color w:val="2B2A29"/>
          <w:w w:val="105"/>
        </w:rPr>
        <w:t>operation</w:t>
      </w:r>
      <w:r>
        <w:rPr>
          <w:color w:val="2B2A29"/>
          <w:spacing w:val="5"/>
          <w:w w:val="105"/>
        </w:rPr>
        <w:t xml:space="preserve"> </w:t>
      </w:r>
      <w:r>
        <w:rPr>
          <w:color w:val="2B2A29"/>
          <w:w w:val="105"/>
        </w:rPr>
        <w:t>to</w:t>
      </w:r>
      <w:r>
        <w:rPr>
          <w:color w:val="2B2A29"/>
          <w:spacing w:val="5"/>
          <w:w w:val="105"/>
        </w:rPr>
        <w:t xml:space="preserve"> </w:t>
      </w:r>
      <w:r>
        <w:rPr>
          <w:color w:val="2B2A29"/>
          <w:w w:val="105"/>
        </w:rPr>
        <w:t>the</w:t>
      </w:r>
      <w:r>
        <w:rPr>
          <w:color w:val="2B2A29"/>
          <w:spacing w:val="5"/>
          <w:w w:val="105"/>
        </w:rPr>
        <w:t xml:space="preserve"> </w:t>
      </w:r>
      <w:r>
        <w:rPr>
          <w:color w:val="2B2A29"/>
          <w:w w:val="105"/>
        </w:rPr>
        <w:t>resultant</w:t>
      </w:r>
      <w:r>
        <w:rPr>
          <w:color w:val="2B2A29"/>
          <w:spacing w:val="1"/>
          <w:w w:val="105"/>
        </w:rPr>
        <w:t xml:space="preserve"> </w:t>
      </w:r>
      <w:r>
        <w:rPr>
          <w:color w:val="2B2A29"/>
          <w:w w:val="105"/>
        </w:rPr>
        <w:t>block. In this manner, when a block of plaintext is being encrypted, it takes into account</w:t>
      </w:r>
      <w:r>
        <w:rPr>
          <w:color w:val="2B2A29"/>
          <w:spacing w:val="1"/>
          <w:w w:val="105"/>
        </w:rPr>
        <w:t xml:space="preserve"> </w:t>
      </w:r>
      <w:r>
        <w:rPr>
          <w:color w:val="2B2A29"/>
          <w:w w:val="105"/>
        </w:rPr>
        <w:t>the context of the full previous set of blocks that came before it, and all of them would</w:t>
      </w:r>
      <w:r>
        <w:rPr>
          <w:color w:val="2B2A29"/>
          <w:spacing w:val="1"/>
          <w:w w:val="105"/>
        </w:rPr>
        <w:t xml:space="preserve"> </w:t>
      </w:r>
      <w:r>
        <w:rPr>
          <w:color w:val="2B2A29"/>
          <w:w w:val="105"/>
        </w:rPr>
        <w:t>have had an effect on the block that is currently encrypted. So, at the end, in a given</w:t>
      </w:r>
      <w:r>
        <w:rPr>
          <w:color w:val="2B2A29"/>
          <w:spacing w:val="1"/>
          <w:w w:val="105"/>
        </w:rPr>
        <w:t xml:space="preserve"> </w:t>
      </w:r>
      <w:r>
        <w:rPr>
          <w:color w:val="2B2A29"/>
          <w:w w:val="105"/>
        </w:rPr>
        <w:t>single continuous message, similar plaintext blocks will not have similar ciphertext block</w:t>
      </w:r>
      <w:r>
        <w:rPr>
          <w:color w:val="2B2A29"/>
          <w:spacing w:val="-55"/>
          <w:w w:val="105"/>
        </w:rPr>
        <w:t xml:space="preserve"> </w:t>
      </w:r>
      <w:r>
        <w:rPr>
          <w:color w:val="2B2A29"/>
          <w:w w:val="105"/>
        </w:rPr>
        <w:t>values,</w:t>
      </w:r>
      <w:r>
        <w:rPr>
          <w:color w:val="2B2A29"/>
          <w:spacing w:val="2"/>
          <w:w w:val="105"/>
        </w:rPr>
        <w:t xml:space="preserve"> </w:t>
      </w:r>
      <w:r>
        <w:rPr>
          <w:color w:val="2B2A29"/>
          <w:w w:val="105"/>
        </w:rPr>
        <w:t>but</w:t>
      </w:r>
      <w:r>
        <w:rPr>
          <w:color w:val="2B2A29"/>
          <w:spacing w:val="2"/>
          <w:w w:val="105"/>
        </w:rPr>
        <w:t xml:space="preserve"> </w:t>
      </w:r>
      <w:r>
        <w:rPr>
          <w:color w:val="2B2A29"/>
          <w:w w:val="105"/>
        </w:rPr>
        <w:t>rather,</w:t>
      </w:r>
      <w:r>
        <w:rPr>
          <w:color w:val="2B2A29"/>
          <w:spacing w:val="2"/>
          <w:w w:val="105"/>
        </w:rPr>
        <w:t xml:space="preserve"> </w:t>
      </w:r>
      <w:r>
        <w:rPr>
          <w:color w:val="2B2A29"/>
          <w:w w:val="105"/>
        </w:rPr>
        <w:t>the</w:t>
      </w:r>
      <w:r>
        <w:rPr>
          <w:color w:val="2B2A29"/>
          <w:spacing w:val="2"/>
          <w:w w:val="105"/>
        </w:rPr>
        <w:t xml:space="preserve"> </w:t>
      </w:r>
      <w:r>
        <w:rPr>
          <w:color w:val="2B2A29"/>
          <w:w w:val="105"/>
        </w:rPr>
        <w:t>full</w:t>
      </w:r>
      <w:r>
        <w:rPr>
          <w:color w:val="2B2A29"/>
          <w:spacing w:val="2"/>
          <w:w w:val="105"/>
        </w:rPr>
        <w:t xml:space="preserve"> </w:t>
      </w:r>
      <w:r>
        <w:rPr>
          <w:color w:val="2B2A29"/>
          <w:w w:val="105"/>
        </w:rPr>
        <w:t>presentation</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message</w:t>
      </w:r>
      <w:r>
        <w:rPr>
          <w:color w:val="2B2A29"/>
          <w:spacing w:val="3"/>
          <w:w w:val="105"/>
        </w:rPr>
        <w:t xml:space="preserve"> </w:t>
      </w:r>
      <w:r>
        <w:rPr>
          <w:color w:val="2B2A29"/>
          <w:w w:val="105"/>
        </w:rPr>
        <w:t>will</w:t>
      </w:r>
      <w:r>
        <w:rPr>
          <w:color w:val="2B2A29"/>
          <w:spacing w:val="2"/>
          <w:w w:val="105"/>
        </w:rPr>
        <w:t xml:space="preserve"> </w:t>
      </w:r>
      <w:r>
        <w:rPr>
          <w:color w:val="2B2A29"/>
          <w:w w:val="105"/>
        </w:rPr>
        <w:t>end</w:t>
      </w:r>
      <w:r>
        <w:rPr>
          <w:color w:val="2B2A29"/>
          <w:spacing w:val="2"/>
          <w:w w:val="105"/>
        </w:rPr>
        <w:t xml:space="preserve"> </w:t>
      </w:r>
      <w:r>
        <w:rPr>
          <w:color w:val="2B2A29"/>
          <w:w w:val="105"/>
        </w:rPr>
        <w:t>up</w:t>
      </w:r>
      <w:r>
        <w:rPr>
          <w:color w:val="2B2A29"/>
          <w:spacing w:val="2"/>
          <w:w w:val="105"/>
        </w:rPr>
        <w:t xml:space="preserve"> </w:t>
      </w:r>
      <w:r>
        <w:rPr>
          <w:color w:val="2B2A29"/>
          <w:w w:val="105"/>
        </w:rPr>
        <w:t>as</w:t>
      </w:r>
      <w:r>
        <w:rPr>
          <w:color w:val="2B2A29"/>
          <w:spacing w:val="2"/>
          <w:w w:val="105"/>
        </w:rPr>
        <w:t xml:space="preserve"> </w:t>
      </w:r>
      <w:r>
        <w:rPr>
          <w:color w:val="2B2A29"/>
          <w:w w:val="105"/>
        </w:rPr>
        <w:t>a</w:t>
      </w:r>
      <w:r>
        <w:rPr>
          <w:color w:val="2B2A29"/>
          <w:spacing w:val="2"/>
          <w:w w:val="105"/>
        </w:rPr>
        <w:t xml:space="preserve"> </w:t>
      </w:r>
      <w:r>
        <w:rPr>
          <w:color w:val="2B2A29"/>
          <w:w w:val="105"/>
        </w:rPr>
        <w:t>unique</w:t>
      </w:r>
      <w:r>
        <w:rPr>
          <w:color w:val="2B2A29"/>
          <w:spacing w:val="2"/>
          <w:w w:val="105"/>
        </w:rPr>
        <w:t xml:space="preserve"> </w:t>
      </w:r>
      <w:r>
        <w:rPr>
          <w:color w:val="2B2A29"/>
          <w:w w:val="105"/>
        </w:rPr>
        <w:t>ciphertext.</w:t>
      </w:r>
    </w:p>
    <w:p>
      <w:pPr>
        <w:pStyle w:val="11"/>
        <w:spacing w:before="1" w:line="304" w:lineRule="auto"/>
        <w:ind w:left="520" w:right="162" w:firstLine="359"/>
      </w:pPr>
      <w:r>
        <w:rPr>
          <w:color w:val="2B2A29"/>
          <w:w w:val="105"/>
        </w:rPr>
        <w:t>这里，加密操作是通过先将先前块的密文与明文块</w:t>
      </w:r>
      <w:r>
        <w:rPr>
          <w:color w:val="2B2A29"/>
          <w:spacing w:val="5"/>
          <w:w w:val="105"/>
        </w:rPr>
        <w:t>进行</w:t>
      </w:r>
      <w:r>
        <w:rPr>
          <w:color w:val="2B2A29"/>
          <w:w w:val="105"/>
        </w:rPr>
        <w:t>异或运算，然后</w:t>
      </w:r>
      <w:r>
        <w:rPr>
          <w:color w:val="2B2A29"/>
          <w:spacing w:val="5"/>
          <w:w w:val="105"/>
        </w:rPr>
        <w:t>将</w:t>
      </w:r>
      <w:r>
        <w:rPr>
          <w:color w:val="2B2A29"/>
          <w:w w:val="105"/>
        </w:rPr>
        <w:t>加密操作应用于结果块来完成的。以这种方式，当一个明文块被加密时，它会考虑到在它之前的完整先前块集的上下文，并且所有这些块都会对当前加密的块产生影响。因此，最后，在给定的单个连续消息中，类似的明文块将不具有类似的密文块值，而是消息的完整呈现将最终作为唯一的密文。</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In the case of the same full message itself being repeated, then of course you will get</w:t>
      </w:r>
      <w:r>
        <w:rPr>
          <w:color w:val="2B2A29"/>
          <w:spacing w:val="1"/>
          <w:w w:val="105"/>
        </w:rPr>
        <w:t xml:space="preserve"> </w:t>
      </w:r>
      <w:r>
        <w:rPr>
          <w:color w:val="2B2A29"/>
          <w:w w:val="105"/>
        </w:rPr>
        <w:t>the same resulting ciphertext, with the same blocks as a whole. To mitigate this behavior</w:t>
      </w:r>
      <w:r>
        <w:rPr>
          <w:color w:val="2B2A29"/>
          <w:spacing w:val="1"/>
          <w:w w:val="105"/>
        </w:rPr>
        <w:t xml:space="preserve"> </w:t>
      </w:r>
      <w:r>
        <w:rPr>
          <w:color w:val="2B2A29"/>
          <w:w w:val="105"/>
        </w:rPr>
        <w:t>and</w:t>
      </w:r>
      <w:r>
        <w:rPr>
          <w:color w:val="2B2A29"/>
          <w:spacing w:val="-2"/>
          <w:w w:val="105"/>
        </w:rPr>
        <w:t xml:space="preserve"> </w:t>
      </w:r>
      <w:r>
        <w:rPr>
          <w:color w:val="2B2A29"/>
          <w:w w:val="105"/>
        </w:rPr>
        <w:t>to</w:t>
      </w:r>
      <w:r>
        <w:rPr>
          <w:color w:val="2B2A29"/>
          <w:spacing w:val="-2"/>
          <w:w w:val="105"/>
        </w:rPr>
        <w:t xml:space="preserve"> </w:t>
      </w:r>
      <w:r>
        <w:rPr>
          <w:color w:val="2B2A29"/>
          <w:w w:val="105"/>
        </w:rPr>
        <w:t>make</w:t>
      </w:r>
      <w:r>
        <w:rPr>
          <w:color w:val="2B2A29"/>
          <w:spacing w:val="-2"/>
          <w:w w:val="105"/>
        </w:rPr>
        <w:t xml:space="preserve"> </w:t>
      </w:r>
      <w:r>
        <w:rPr>
          <w:color w:val="2B2A29"/>
          <w:w w:val="105"/>
        </w:rPr>
        <w:t>the</w:t>
      </w:r>
      <w:r>
        <w:rPr>
          <w:color w:val="2B2A29"/>
          <w:spacing w:val="-2"/>
          <w:w w:val="105"/>
        </w:rPr>
        <w:t xml:space="preserve"> </w:t>
      </w:r>
      <w:r>
        <w:rPr>
          <w:color w:val="2B2A29"/>
          <w:w w:val="105"/>
        </w:rPr>
        <w:t>full</w:t>
      </w:r>
      <w:r>
        <w:rPr>
          <w:color w:val="2B2A29"/>
          <w:spacing w:val="-2"/>
          <w:w w:val="105"/>
        </w:rPr>
        <w:t xml:space="preserve"> </w:t>
      </w:r>
      <w:r>
        <w:rPr>
          <w:color w:val="2B2A29"/>
          <w:w w:val="105"/>
        </w:rPr>
        <w:t>message</w:t>
      </w:r>
      <w:r>
        <w:rPr>
          <w:color w:val="2B2A29"/>
          <w:spacing w:val="-1"/>
          <w:w w:val="105"/>
        </w:rPr>
        <w:t xml:space="preserve"> </w:t>
      </w:r>
      <w:r>
        <w:rPr>
          <w:color w:val="2B2A29"/>
          <w:w w:val="105"/>
        </w:rPr>
        <w:t>unique,</w:t>
      </w:r>
      <w:r>
        <w:rPr>
          <w:color w:val="2B2A29"/>
          <w:spacing w:val="-2"/>
          <w:w w:val="105"/>
        </w:rPr>
        <w:t xml:space="preserve"> </w:t>
      </w:r>
      <w:r>
        <w:rPr>
          <w:color w:val="2B2A29"/>
          <w:w w:val="105"/>
        </w:rPr>
        <w:t>an</w:t>
      </w:r>
      <w:r>
        <w:rPr>
          <w:color w:val="2B2A29"/>
          <w:spacing w:val="-2"/>
          <w:w w:val="105"/>
        </w:rPr>
        <w:t xml:space="preserve"> </w:t>
      </w:r>
      <w:r>
        <w:rPr>
          <w:color w:val="2B2A29"/>
          <w:w w:val="105"/>
        </w:rPr>
        <w:t>initialization</w:t>
      </w:r>
      <w:r>
        <w:rPr>
          <w:color w:val="2B2A29"/>
          <w:spacing w:val="-2"/>
          <w:w w:val="105"/>
        </w:rPr>
        <w:t xml:space="preserve"> </w:t>
      </w:r>
      <w:r>
        <w:rPr>
          <w:color w:val="2B2A29"/>
          <w:w w:val="105"/>
        </w:rPr>
        <w:t>vector</w:t>
      </w:r>
      <w:r>
        <w:rPr>
          <w:color w:val="2B2A29"/>
          <w:spacing w:val="-2"/>
          <w:w w:val="105"/>
        </w:rPr>
        <w:t xml:space="preserve"> </w:t>
      </w:r>
      <w:r>
        <w:rPr>
          <w:color w:val="2B2A29"/>
          <w:w w:val="105"/>
        </w:rPr>
        <w:t>(IV)</w:t>
      </w:r>
      <w:r>
        <w:rPr>
          <w:color w:val="2B2A29"/>
          <w:spacing w:val="-1"/>
          <w:w w:val="105"/>
        </w:rPr>
        <w:t xml:space="preserve"> </w:t>
      </w:r>
      <w:r>
        <w:rPr>
          <w:color w:val="2B2A29"/>
          <w:w w:val="105"/>
        </w:rPr>
        <w:t>can</w:t>
      </w:r>
      <w:r>
        <w:rPr>
          <w:color w:val="2B2A29"/>
          <w:spacing w:val="-2"/>
          <w:w w:val="105"/>
        </w:rPr>
        <w:t xml:space="preserve"> </w:t>
      </w:r>
      <w:r>
        <w:rPr>
          <w:color w:val="2B2A29"/>
          <w:w w:val="105"/>
        </w:rPr>
        <w:t>be</w:t>
      </w:r>
      <w:r>
        <w:rPr>
          <w:color w:val="2B2A29"/>
          <w:spacing w:val="-2"/>
          <w:w w:val="105"/>
        </w:rPr>
        <w:t xml:space="preserve"> </w:t>
      </w:r>
      <w:r>
        <w:rPr>
          <w:color w:val="2B2A29"/>
          <w:w w:val="105"/>
        </w:rPr>
        <w:t>given</w:t>
      </w:r>
      <w:r>
        <w:rPr>
          <w:color w:val="2B2A29"/>
          <w:spacing w:val="-2"/>
          <w:w w:val="105"/>
        </w:rPr>
        <w:t xml:space="preserve"> </w:t>
      </w:r>
      <w:r>
        <w:rPr>
          <w:color w:val="2B2A29"/>
          <w:w w:val="105"/>
        </w:rPr>
        <w:t>as</w:t>
      </w:r>
      <w:r>
        <w:rPr>
          <w:color w:val="2B2A29"/>
          <w:spacing w:val="-2"/>
          <w:w w:val="105"/>
        </w:rPr>
        <w:t xml:space="preserve"> </w:t>
      </w:r>
      <w:r>
        <w:rPr>
          <w:color w:val="2B2A29"/>
          <w:w w:val="105"/>
        </w:rPr>
        <w:t>the</w:t>
      </w:r>
      <w:r>
        <w:rPr>
          <w:color w:val="2B2A29"/>
          <w:spacing w:val="-2"/>
          <w:w w:val="105"/>
        </w:rPr>
        <w:t xml:space="preserve"> </w:t>
      </w:r>
      <w:r>
        <w:rPr>
          <w:color w:val="2B2A29"/>
          <w:w w:val="105"/>
        </w:rPr>
        <w:t>first</w:t>
      </w:r>
      <w:r>
        <w:rPr>
          <w:color w:val="2B2A29"/>
          <w:spacing w:val="-54"/>
          <w:w w:val="105"/>
        </w:rPr>
        <w:t xml:space="preserve"> </w:t>
      </w:r>
      <w:r>
        <w:rPr>
          <w:color w:val="2B2A29"/>
          <w:w w:val="105"/>
        </w:rPr>
        <w:t>value</w:t>
      </w:r>
      <w:r>
        <w:rPr>
          <w:color w:val="2B2A29"/>
          <w:spacing w:val="-9"/>
          <w:w w:val="105"/>
        </w:rPr>
        <w:t xml:space="preserve"> </w:t>
      </w:r>
      <w:r>
        <w:rPr>
          <w:color w:val="2B2A29"/>
          <w:w w:val="105"/>
        </w:rPr>
        <w:t>to</w:t>
      </w:r>
      <w:r>
        <w:rPr>
          <w:color w:val="2B2A29"/>
          <w:spacing w:val="-8"/>
          <w:w w:val="105"/>
        </w:rPr>
        <w:t xml:space="preserve"> </w:t>
      </w:r>
      <w:r>
        <w:rPr>
          <w:color w:val="2B2A29"/>
          <w:w w:val="105"/>
        </w:rPr>
        <w:t>be</w:t>
      </w:r>
      <w:r>
        <w:rPr>
          <w:color w:val="2B2A29"/>
          <w:spacing w:val="-8"/>
          <w:w w:val="105"/>
        </w:rPr>
        <w:t xml:space="preserve"> </w:t>
      </w:r>
      <w:r>
        <w:rPr>
          <w:color w:val="2B2A29"/>
          <w:w w:val="105"/>
        </w:rPr>
        <w:t>used</w:t>
      </w:r>
      <w:r>
        <w:rPr>
          <w:color w:val="2B2A29"/>
          <w:spacing w:val="-9"/>
          <w:w w:val="105"/>
        </w:rPr>
        <w:t xml:space="preserve"> </w:t>
      </w:r>
      <w:r>
        <w:rPr>
          <w:color w:val="2B2A29"/>
          <w:w w:val="105"/>
        </w:rPr>
        <w:t>along</w:t>
      </w:r>
      <w:r>
        <w:rPr>
          <w:color w:val="2B2A29"/>
          <w:spacing w:val="-8"/>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color w:val="2B2A29"/>
          <w:w w:val="105"/>
        </w:rPr>
        <w:t>cipher</w:t>
      </w:r>
      <w:r>
        <w:rPr>
          <w:color w:val="2B2A29"/>
          <w:spacing w:val="-9"/>
          <w:w w:val="105"/>
        </w:rPr>
        <w:t xml:space="preserve"> </w:t>
      </w:r>
      <w:r>
        <w:rPr>
          <w:color w:val="2B2A29"/>
          <w:w w:val="105"/>
        </w:rPr>
        <w:t>key</w:t>
      </w:r>
      <w:r>
        <w:rPr>
          <w:color w:val="2B2A29"/>
          <w:spacing w:val="-8"/>
          <w:w w:val="105"/>
        </w:rPr>
        <w:t xml:space="preserve"> </w:t>
      </w:r>
      <w:r>
        <w:rPr>
          <w:color w:val="2B2A29"/>
          <w:w w:val="105"/>
        </w:rPr>
        <w:t>for</w:t>
      </w:r>
      <w:r>
        <w:rPr>
          <w:color w:val="2B2A29"/>
          <w:spacing w:val="-8"/>
          <w:w w:val="105"/>
        </w:rPr>
        <w:t xml:space="preserve"> </w:t>
      </w:r>
      <w:r>
        <w:rPr>
          <w:color w:val="2B2A29"/>
          <w:w w:val="105"/>
        </w:rPr>
        <w:t>encrypting</w:t>
      </w:r>
      <w:r>
        <w:rPr>
          <w:color w:val="2B2A29"/>
          <w:spacing w:val="-8"/>
          <w:w w:val="105"/>
        </w:rPr>
        <w:t xml:space="preserve"> </w:t>
      </w:r>
      <w:r>
        <w:rPr>
          <w:color w:val="2B2A29"/>
          <w:w w:val="105"/>
        </w:rPr>
        <w:t>the</w:t>
      </w:r>
      <w:r>
        <w:rPr>
          <w:color w:val="2B2A29"/>
          <w:spacing w:val="-9"/>
          <w:w w:val="105"/>
        </w:rPr>
        <w:t xml:space="preserve"> </w:t>
      </w:r>
      <w:r>
        <w:rPr>
          <w:color w:val="2B2A29"/>
          <w:w w:val="105"/>
        </w:rPr>
        <w:t>first</w:t>
      </w:r>
      <w:r>
        <w:rPr>
          <w:color w:val="2B2A29"/>
          <w:spacing w:val="-8"/>
          <w:w w:val="105"/>
        </w:rPr>
        <w:t xml:space="preserve"> </w:t>
      </w:r>
      <w:r>
        <w:rPr>
          <w:color w:val="2B2A29"/>
          <w:w w:val="105"/>
        </w:rPr>
        <w:t>plaintext</w:t>
      </w:r>
      <w:r>
        <w:rPr>
          <w:color w:val="2B2A29"/>
          <w:spacing w:val="-8"/>
          <w:w w:val="105"/>
        </w:rPr>
        <w:t xml:space="preserve"> </w:t>
      </w:r>
      <w:r>
        <w:rPr>
          <w:color w:val="2B2A29"/>
          <w:w w:val="105"/>
        </w:rPr>
        <w:t>block.</w:t>
      </w:r>
    </w:p>
    <w:p>
      <w:pPr>
        <w:pStyle w:val="11"/>
        <w:spacing w:before="85" w:line="304" w:lineRule="auto"/>
        <w:ind w:left="160" w:right="510" w:firstLine="359"/>
      </w:pPr>
      <w:bookmarkStart w:id="208" w:name="_bookmark196"/>
      <w:bookmarkEnd w:id="208"/>
      <w:r>
        <w:rPr>
          <w:color w:val="2B2A29"/>
          <w:w w:val="105"/>
        </w:rPr>
        <w:t>在相同的完整消息本身被重复的情况下，当然，您将得到相同的结果密文，具有相同的整体块。为了减轻这种行为并使整个消息唯一，可以给出初始化向量（IV）作为</w:t>
      </w:r>
      <w:r>
        <w:rPr>
          <w:color w:val="2B2A29"/>
          <w:spacing w:val="-2"/>
          <w:w w:val="105"/>
        </w:rPr>
        <w:t>第一</w:t>
      </w:r>
      <w:r>
        <w:rPr>
          <w:color w:val="2B2A29"/>
          <w:w w:val="105"/>
        </w:rPr>
        <w:t>值</w:t>
      </w:r>
      <w:r>
        <w:rPr>
          <w:color w:val="2B2A29"/>
          <w:spacing w:val="-9"/>
          <w:w w:val="105"/>
        </w:rPr>
        <w:t>，</w:t>
      </w:r>
      <w:r>
        <w:rPr>
          <w:color w:val="2B2A29"/>
          <w:w w:val="105"/>
        </w:rPr>
        <w:t>该</w:t>
      </w:r>
      <w:r>
        <w:rPr>
          <w:color w:val="2B2A29"/>
          <w:spacing w:val="-2"/>
          <w:w w:val="105"/>
        </w:rPr>
        <w:t>第一</w:t>
      </w:r>
      <w:r>
        <w:rPr>
          <w:color w:val="2B2A29"/>
          <w:w w:val="105"/>
        </w:rPr>
        <w:t>值与用于加密第一明文块的密码密钥一起使用。</w:t>
      </w:r>
    </w:p>
    <w:p>
      <w:pPr>
        <w:pStyle w:val="11"/>
        <w:spacing w:before="1"/>
        <w:rPr>
          <w:sz w:val="19"/>
        </w:rPr>
      </w:pPr>
    </w:p>
    <w:p>
      <w:r>
        <w:rPr>
          <w:color w:val="2B2A29"/>
          <w:w w:val="80"/>
        </w:rPr>
        <w:t>Stream</w:t>
      </w:r>
      <w:r>
        <w:rPr>
          <w:color w:val="2B2A29"/>
          <w:spacing w:val="28"/>
          <w:w w:val="80"/>
        </w:rPr>
        <w:t xml:space="preserve"> </w:t>
      </w:r>
      <w:r>
        <w:rPr>
          <w:color w:val="2B2A29"/>
          <w:w w:val="80"/>
        </w:rPr>
        <w:t>Ciphers</w:t>
      </w:r>
    </w:p>
    <w:p>
      <w:pPr>
        <w:pStyle w:val="7"/>
        <w:spacing w:before="1"/>
      </w:pPr>
      <w:r>
        <w:rPr>
          <w:color w:val="2B2A29"/>
          <w:w w:val="80"/>
        </w:rPr>
        <w:t>流密码</w:t>
      </w:r>
    </w:p>
    <w:p>
      <w:r>
        <w:rPr>
          <w:color w:val="2B2A29"/>
          <w:w w:val="105"/>
        </w:rPr>
        <w:t>Stream</w:t>
      </w:r>
      <w:r>
        <w:rPr>
          <w:color w:val="2B2A29"/>
          <w:spacing w:val="2"/>
          <w:w w:val="105"/>
        </w:rPr>
        <w:t xml:space="preserve"> </w:t>
      </w:r>
      <w:r>
        <w:rPr>
          <w:color w:val="2B2A29"/>
          <w:w w:val="105"/>
        </w:rPr>
        <w:t>ciphers</w:t>
      </w:r>
      <w:r>
        <w:rPr>
          <w:color w:val="2B2A29"/>
          <w:spacing w:val="3"/>
          <w:w w:val="105"/>
        </w:rPr>
        <w:t xml:space="preserve"> </w:t>
      </w:r>
      <w:r>
        <w:rPr>
          <w:color w:val="2B2A29"/>
          <w:w w:val="105"/>
        </w:rPr>
        <w:t>are</w:t>
      </w:r>
      <w:r>
        <w:rPr>
          <w:color w:val="2B2A29"/>
          <w:spacing w:val="3"/>
          <w:w w:val="105"/>
        </w:rPr>
        <w:t xml:space="preserve"> </w:t>
      </w:r>
      <w:r>
        <w:rPr>
          <w:color w:val="2B2A29"/>
          <w:w w:val="105"/>
        </w:rPr>
        <w:t>used</w:t>
      </w:r>
      <w:r>
        <w:rPr>
          <w:color w:val="2B2A29"/>
          <w:spacing w:val="2"/>
          <w:w w:val="105"/>
        </w:rPr>
        <w:t xml:space="preserve"> </w:t>
      </w:r>
      <w:r>
        <w:rPr>
          <w:color w:val="2B2A29"/>
          <w:w w:val="105"/>
        </w:rPr>
        <w:t>to</w:t>
      </w:r>
      <w:r>
        <w:rPr>
          <w:color w:val="2B2A29"/>
          <w:spacing w:val="3"/>
          <w:w w:val="105"/>
        </w:rPr>
        <w:t xml:space="preserve"> </w:t>
      </w:r>
      <w:r>
        <w:rPr>
          <w:color w:val="2B2A29"/>
          <w:w w:val="105"/>
        </w:rPr>
        <w:t>encrypt</w:t>
      </w:r>
      <w:r>
        <w:rPr>
          <w:color w:val="2B2A29"/>
          <w:spacing w:val="3"/>
          <w:w w:val="105"/>
        </w:rPr>
        <w:t xml:space="preserve"> </w:t>
      </w:r>
      <w:r>
        <w:rPr>
          <w:color w:val="2B2A29"/>
          <w:w w:val="105"/>
        </w:rPr>
        <w:t>data</w:t>
      </w:r>
      <w:r>
        <w:rPr>
          <w:color w:val="2B2A29"/>
          <w:spacing w:val="2"/>
          <w:w w:val="105"/>
        </w:rPr>
        <w:t xml:space="preserve"> </w:t>
      </w:r>
      <w:r>
        <w:rPr>
          <w:color w:val="2B2A29"/>
          <w:w w:val="105"/>
        </w:rPr>
        <w:t>that</w:t>
      </w:r>
      <w:r>
        <w:rPr>
          <w:color w:val="2B2A29"/>
          <w:spacing w:val="3"/>
          <w:w w:val="105"/>
        </w:rPr>
        <w:t xml:space="preserve"> </w:t>
      </w:r>
      <w:r>
        <w:rPr>
          <w:color w:val="2B2A29"/>
          <w:w w:val="105"/>
        </w:rPr>
        <w:t>is</w:t>
      </w:r>
      <w:r>
        <w:rPr>
          <w:color w:val="2B2A29"/>
          <w:spacing w:val="3"/>
          <w:w w:val="105"/>
        </w:rPr>
        <w:t xml:space="preserve"> </w:t>
      </w:r>
      <w:r>
        <w:rPr>
          <w:color w:val="2B2A29"/>
          <w:w w:val="105"/>
        </w:rPr>
        <w:t>flowing</w:t>
      </w:r>
      <w:r>
        <w:rPr>
          <w:color w:val="2B2A29"/>
          <w:spacing w:val="2"/>
          <w:w w:val="105"/>
        </w:rPr>
        <w:t xml:space="preserve"> </w:t>
      </w:r>
      <w:r>
        <w:rPr>
          <w:color w:val="2B2A29"/>
          <w:w w:val="105"/>
        </w:rPr>
        <w:t>continuously</w:t>
      </w:r>
      <w:r>
        <w:rPr>
          <w:color w:val="2B2A29"/>
          <w:spacing w:val="3"/>
          <w:w w:val="105"/>
        </w:rPr>
        <w:t xml:space="preserve"> </w:t>
      </w:r>
      <w:r>
        <w:rPr>
          <w:color w:val="2B2A29"/>
          <w:w w:val="105"/>
        </w:rPr>
        <w:t>as</w:t>
      </w:r>
      <w:r>
        <w:rPr>
          <w:color w:val="2B2A29"/>
          <w:spacing w:val="3"/>
          <w:w w:val="105"/>
        </w:rPr>
        <w:t xml:space="preserve"> </w:t>
      </w:r>
      <w:r>
        <w:rPr>
          <w:color w:val="2B2A29"/>
          <w:w w:val="105"/>
        </w:rPr>
        <w:t>a</w:t>
      </w:r>
      <w:r>
        <w:rPr>
          <w:color w:val="2B2A29"/>
          <w:spacing w:val="2"/>
          <w:w w:val="105"/>
        </w:rPr>
        <w:t xml:space="preserve"> </w:t>
      </w:r>
      <w:r>
        <w:rPr>
          <w:color w:val="2B2A29"/>
          <w:w w:val="105"/>
        </w:rPr>
        <w:t>stream</w:t>
      </w:r>
      <w:r>
        <w:rPr>
          <w:color w:val="2B2A29"/>
          <w:spacing w:val="3"/>
          <w:w w:val="105"/>
        </w:rPr>
        <w:t xml:space="preserve"> </w:t>
      </w:r>
      <w:r>
        <w:rPr>
          <w:color w:val="2B2A29"/>
          <w:w w:val="105"/>
        </w:rPr>
        <w:t>of</w:t>
      </w:r>
      <w:r>
        <w:rPr>
          <w:color w:val="2B2A29"/>
          <w:spacing w:val="1"/>
          <w:w w:val="105"/>
        </w:rPr>
        <w:t xml:space="preserve"> </w:t>
      </w:r>
      <w:r>
        <w:rPr>
          <w:color w:val="2B2A29"/>
          <w:w w:val="105"/>
        </w:rPr>
        <w:t>data.</w:t>
      </w:r>
      <w:r>
        <w:rPr>
          <w:color w:val="2B2A29"/>
          <w:spacing w:val="-8"/>
          <w:w w:val="105"/>
        </w:rPr>
        <w:t xml:space="preserve"> </w:t>
      </w:r>
      <w:r>
        <w:rPr>
          <w:color w:val="2B2A29"/>
          <w:w w:val="105"/>
        </w:rPr>
        <w:t>So,</w:t>
      </w:r>
      <w:r>
        <w:rPr>
          <w:color w:val="2B2A29"/>
          <w:spacing w:val="-8"/>
          <w:w w:val="105"/>
        </w:rPr>
        <w:t xml:space="preserve"> </w:t>
      </w:r>
      <w:r>
        <w:rPr>
          <w:color w:val="2B2A29"/>
          <w:w w:val="105"/>
        </w:rPr>
        <w:t>for</w:t>
      </w:r>
      <w:r>
        <w:rPr>
          <w:color w:val="2B2A29"/>
          <w:spacing w:val="-8"/>
          <w:w w:val="105"/>
        </w:rPr>
        <w:t xml:space="preserve"> </w:t>
      </w:r>
      <w:r>
        <w:rPr>
          <w:color w:val="2B2A29"/>
          <w:w w:val="105"/>
        </w:rPr>
        <w:t>each</w:t>
      </w:r>
      <w:r>
        <w:rPr>
          <w:color w:val="2B2A29"/>
          <w:spacing w:val="-8"/>
          <w:w w:val="105"/>
        </w:rPr>
        <w:t xml:space="preserve"> </w:t>
      </w:r>
      <w:r>
        <w:rPr>
          <w:color w:val="2B2A29"/>
          <w:w w:val="105"/>
        </w:rPr>
        <w:t>available</w:t>
      </w:r>
      <w:r>
        <w:rPr>
          <w:color w:val="2B2A29"/>
          <w:spacing w:val="-8"/>
          <w:w w:val="105"/>
        </w:rPr>
        <w:t xml:space="preserve"> </w:t>
      </w:r>
      <w:r>
        <w:rPr>
          <w:color w:val="2B2A29"/>
          <w:w w:val="105"/>
        </w:rPr>
        <w:t>byte,</w:t>
      </w:r>
      <w:r>
        <w:rPr>
          <w:color w:val="2B2A29"/>
          <w:spacing w:val="-8"/>
          <w:w w:val="105"/>
        </w:rPr>
        <w:t xml:space="preserve"> </w:t>
      </w:r>
      <w:r>
        <w:rPr>
          <w:color w:val="2B2A29"/>
          <w:w w:val="105"/>
        </w:rPr>
        <w:t>we</w:t>
      </w:r>
      <w:r>
        <w:rPr>
          <w:color w:val="2B2A29"/>
          <w:spacing w:val="-8"/>
          <w:w w:val="105"/>
        </w:rPr>
        <w:t xml:space="preserve"> </w:t>
      </w:r>
      <w:r>
        <w:rPr>
          <w:color w:val="2B2A29"/>
          <w:w w:val="105"/>
        </w:rPr>
        <w:t>must</w:t>
      </w:r>
      <w:r>
        <w:rPr>
          <w:color w:val="2B2A29"/>
          <w:spacing w:val="-8"/>
          <w:w w:val="105"/>
        </w:rPr>
        <w:t xml:space="preserve"> </w:t>
      </w:r>
      <w:r>
        <w:rPr>
          <w:color w:val="2B2A29"/>
          <w:w w:val="105"/>
        </w:rPr>
        <w:t>encrypt</w:t>
      </w:r>
      <w:r>
        <w:rPr>
          <w:color w:val="2B2A29"/>
          <w:spacing w:val="-8"/>
          <w:w w:val="105"/>
        </w:rPr>
        <w:t xml:space="preserve"> </w:t>
      </w:r>
      <w:r>
        <w:rPr>
          <w:color w:val="2B2A29"/>
          <w:w w:val="105"/>
        </w:rPr>
        <w:t>it</w:t>
      </w:r>
      <w:r>
        <w:rPr>
          <w:color w:val="2B2A29"/>
          <w:spacing w:val="-8"/>
          <w:w w:val="105"/>
        </w:rPr>
        <w:t xml:space="preserve"> </w:t>
      </w:r>
      <w:r>
        <w:rPr>
          <w:color w:val="2B2A29"/>
          <w:w w:val="105"/>
        </w:rPr>
        <w:t>immediately</w:t>
      </w:r>
      <w:r>
        <w:rPr>
          <w:color w:val="2B2A29"/>
          <w:spacing w:val="-8"/>
          <w:w w:val="105"/>
        </w:rPr>
        <w:t xml:space="preserve"> </w:t>
      </w:r>
      <w:r>
        <w:rPr>
          <w:color w:val="2B2A29"/>
          <w:w w:val="105"/>
        </w:rPr>
        <w:t>and</w:t>
      </w:r>
      <w:r>
        <w:rPr>
          <w:color w:val="2B2A29"/>
          <w:spacing w:val="-8"/>
          <w:w w:val="105"/>
        </w:rPr>
        <w:t xml:space="preserve"> </w:t>
      </w:r>
      <w:r>
        <w:rPr>
          <w:color w:val="2B2A29"/>
          <w:w w:val="105"/>
        </w:rPr>
        <w:t>send</w:t>
      </w:r>
      <w:r>
        <w:rPr>
          <w:color w:val="2B2A29"/>
          <w:spacing w:val="-8"/>
          <w:w w:val="105"/>
        </w:rPr>
        <w:t xml:space="preserve"> </w:t>
      </w:r>
      <w:r>
        <w:rPr>
          <w:color w:val="2B2A29"/>
          <w:w w:val="105"/>
        </w:rPr>
        <w:t>it</w:t>
      </w:r>
      <w:r>
        <w:rPr>
          <w:color w:val="2B2A29"/>
          <w:spacing w:val="-8"/>
          <w:w w:val="105"/>
        </w:rPr>
        <w:t xml:space="preserve"> </w:t>
      </w:r>
      <w:r>
        <w:rPr>
          <w:color w:val="2B2A29"/>
          <w:w w:val="105"/>
        </w:rPr>
        <w:t>out.</w:t>
      </w:r>
      <w:r>
        <w:rPr>
          <w:color w:val="2B2A29"/>
          <w:spacing w:val="-7"/>
          <w:w w:val="105"/>
        </w:rPr>
        <w:t xml:space="preserve"> </w:t>
      </w:r>
      <w:r>
        <w:rPr>
          <w:color w:val="2B2A29"/>
          <w:w w:val="105"/>
        </w:rPr>
        <w:t>This</w:t>
      </w:r>
      <w:r>
        <w:rPr>
          <w:color w:val="2B2A29"/>
          <w:spacing w:val="-8"/>
          <w:w w:val="105"/>
        </w:rPr>
        <w:t xml:space="preserve"> </w:t>
      </w:r>
      <w:r>
        <w:rPr>
          <w:color w:val="2B2A29"/>
          <w:w w:val="105"/>
        </w:rPr>
        <w:t>is</w:t>
      </w:r>
      <w:r>
        <w:rPr>
          <w:color w:val="2B2A29"/>
          <w:spacing w:val="1"/>
          <w:w w:val="105"/>
        </w:rPr>
        <w:t xml:space="preserve"> </w:t>
      </w:r>
      <w:r>
        <w:rPr>
          <w:color w:val="2B2A29"/>
          <w:w w:val="105"/>
        </w:rPr>
        <w:t>done by creating a pseudorandom cipher digit stream, which is created by seeding an</w:t>
      </w:r>
      <w:r>
        <w:rPr>
          <w:color w:val="2B2A29"/>
          <w:spacing w:val="1"/>
          <w:w w:val="105"/>
        </w:rPr>
        <w:t xml:space="preserve"> </w:t>
      </w:r>
      <w:r>
        <w:rPr>
          <w:color w:val="2B2A29"/>
          <w:w w:val="105"/>
        </w:rPr>
        <w:t>encryption</w:t>
      </w:r>
      <w:r>
        <w:rPr>
          <w:color w:val="2B2A29"/>
          <w:spacing w:val="-10"/>
          <w:w w:val="105"/>
        </w:rPr>
        <w:t xml:space="preserve"> </w:t>
      </w:r>
      <w:r>
        <w:rPr>
          <w:color w:val="2B2A29"/>
          <w:w w:val="105"/>
        </w:rPr>
        <w:t>key.</w:t>
      </w:r>
      <w:r>
        <w:rPr>
          <w:color w:val="2B2A29"/>
          <w:spacing w:val="-10"/>
          <w:w w:val="105"/>
        </w:rPr>
        <w:t xml:space="preserve"> </w:t>
      </w:r>
      <w:r>
        <w:rPr>
          <w:color w:val="2B2A29"/>
          <w:w w:val="105"/>
        </w:rPr>
        <w:t>This</w:t>
      </w:r>
      <w:r>
        <w:rPr>
          <w:color w:val="2B2A29"/>
          <w:spacing w:val="-10"/>
          <w:w w:val="105"/>
        </w:rPr>
        <w:t xml:space="preserve"> </w:t>
      </w:r>
      <w:r>
        <w:rPr>
          <w:color w:val="2B2A29"/>
          <w:w w:val="105"/>
        </w:rPr>
        <w:t>cipher</w:t>
      </w:r>
      <w:r>
        <w:rPr>
          <w:color w:val="2B2A29"/>
          <w:spacing w:val="-10"/>
          <w:w w:val="105"/>
        </w:rPr>
        <w:t xml:space="preserve"> </w:t>
      </w:r>
      <w:r>
        <w:rPr>
          <w:color w:val="2B2A29"/>
          <w:w w:val="105"/>
        </w:rPr>
        <w:t>digit</w:t>
      </w:r>
      <w:r>
        <w:rPr>
          <w:color w:val="2B2A29"/>
          <w:spacing w:val="-10"/>
          <w:w w:val="105"/>
        </w:rPr>
        <w:t xml:space="preserve"> </w:t>
      </w:r>
      <w:r>
        <w:rPr>
          <w:color w:val="2B2A29"/>
          <w:w w:val="105"/>
        </w:rPr>
        <w:t>stream</w:t>
      </w:r>
      <w:r>
        <w:rPr>
          <w:color w:val="2B2A29"/>
          <w:spacing w:val="-10"/>
          <w:w w:val="105"/>
        </w:rPr>
        <w:t xml:space="preserve"> </w:t>
      </w:r>
      <w:r>
        <w:rPr>
          <w:color w:val="2B2A29"/>
          <w:w w:val="105"/>
        </w:rPr>
        <w:t>is</w:t>
      </w:r>
      <w:r>
        <w:rPr>
          <w:color w:val="2B2A29"/>
          <w:spacing w:val="-10"/>
          <w:w w:val="105"/>
        </w:rPr>
        <w:t xml:space="preserve"> </w:t>
      </w:r>
      <w:r>
        <w:rPr>
          <w:color w:val="2B2A29"/>
          <w:w w:val="105"/>
        </w:rPr>
        <w:t>used</w:t>
      </w:r>
      <w:r>
        <w:rPr>
          <w:color w:val="2B2A29"/>
          <w:spacing w:val="-10"/>
          <w:w w:val="105"/>
        </w:rPr>
        <w:t xml:space="preserve"> </w:t>
      </w:r>
      <w:r>
        <w:rPr>
          <w:color w:val="2B2A29"/>
          <w:w w:val="105"/>
        </w:rPr>
        <w:t>to</w:t>
      </w:r>
      <w:r>
        <w:rPr>
          <w:color w:val="2B2A29"/>
          <w:spacing w:val="-10"/>
          <w:w w:val="105"/>
        </w:rPr>
        <w:t xml:space="preserve"> </w:t>
      </w:r>
      <w:r>
        <w:rPr>
          <w:color w:val="2B2A29"/>
          <w:w w:val="105"/>
        </w:rPr>
        <w:t>XOR</w:t>
      </w:r>
      <w:r>
        <w:rPr>
          <w:color w:val="2B2A29"/>
          <w:spacing w:val="-10"/>
          <w:w w:val="105"/>
        </w:rPr>
        <w:t xml:space="preserve"> </w:t>
      </w:r>
      <w:r>
        <w:rPr>
          <w:color w:val="2B2A29"/>
          <w:w w:val="105"/>
        </w:rPr>
        <w:t>with</w:t>
      </w:r>
      <w:r>
        <w:rPr>
          <w:color w:val="2B2A29"/>
          <w:spacing w:val="-10"/>
          <w:w w:val="105"/>
        </w:rPr>
        <w:t xml:space="preserve"> </w:t>
      </w:r>
      <w:r>
        <w:rPr>
          <w:color w:val="2B2A29"/>
          <w:w w:val="105"/>
        </w:rPr>
        <w:t>its</w:t>
      </w:r>
      <w:r>
        <w:rPr>
          <w:color w:val="2B2A29"/>
          <w:spacing w:val="-10"/>
          <w:w w:val="105"/>
        </w:rPr>
        <w:t xml:space="preserve"> </w:t>
      </w:r>
      <w:r>
        <w:rPr>
          <w:color w:val="2B2A29"/>
          <w:w w:val="105"/>
        </w:rPr>
        <w:t>current</w:t>
      </w:r>
      <w:r>
        <w:rPr>
          <w:color w:val="2B2A29"/>
          <w:spacing w:val="-10"/>
          <w:w w:val="105"/>
        </w:rPr>
        <w:t xml:space="preserve"> </w:t>
      </w:r>
      <w:r>
        <w:rPr>
          <w:color w:val="2B2A29"/>
          <w:w w:val="105"/>
        </w:rPr>
        <w:t>cipher</w:t>
      </w:r>
      <w:r>
        <w:rPr>
          <w:color w:val="2B2A29"/>
          <w:spacing w:val="-10"/>
          <w:w w:val="105"/>
        </w:rPr>
        <w:t xml:space="preserve"> </w:t>
      </w:r>
      <w:r>
        <w:rPr>
          <w:color w:val="2B2A29"/>
          <w:w w:val="105"/>
        </w:rPr>
        <w:t>digit</w:t>
      </w:r>
      <w:r>
        <w:rPr>
          <w:color w:val="2B2A29"/>
          <w:spacing w:val="-10"/>
          <w:w w:val="105"/>
        </w:rPr>
        <w:t xml:space="preserve"> </w:t>
      </w:r>
      <w:r>
        <w:rPr>
          <w:color w:val="2B2A29"/>
          <w:w w:val="105"/>
        </w:rPr>
        <w:t>with the plaintext digit to create the ciphertext stream. The assumption here is that no one will</w:t>
      </w:r>
      <w:r>
        <w:rPr>
          <w:color w:val="2B2A29"/>
          <w:spacing w:val="-55"/>
          <w:w w:val="105"/>
        </w:rPr>
        <w:t xml:space="preserve"> </w:t>
      </w:r>
      <w:r>
        <w:rPr>
          <w:color w:val="2B2A29"/>
          <w:w w:val="105"/>
        </w:rPr>
        <w:t>be able to predict the generation of the cipher key stream; thus, this information is used</w:t>
      </w:r>
      <w:r>
        <w:rPr>
          <w:color w:val="2B2A29"/>
          <w:spacing w:val="1"/>
          <w:w w:val="105"/>
        </w:rPr>
        <w:t xml:space="preserve"> </w:t>
      </w:r>
      <w:r>
        <w:rPr>
          <w:color w:val="2B2A29"/>
          <w:w w:val="105"/>
        </w:rPr>
        <w:t>directly</w:t>
      </w:r>
      <w:r>
        <w:rPr>
          <w:color w:val="2B2A29"/>
          <w:spacing w:val="-8"/>
          <w:w w:val="105"/>
        </w:rPr>
        <w:t xml:space="preserve"> </w:t>
      </w:r>
      <w:r>
        <w:rPr>
          <w:color w:val="2B2A29"/>
          <w:w w:val="105"/>
        </w:rPr>
        <w:t>to</w:t>
      </w:r>
      <w:r>
        <w:rPr>
          <w:color w:val="2B2A29"/>
          <w:spacing w:val="-7"/>
          <w:w w:val="105"/>
        </w:rPr>
        <w:t xml:space="preserve"> </w:t>
      </w:r>
      <w:r>
        <w:rPr>
          <w:color w:val="2B2A29"/>
          <w:w w:val="105"/>
        </w:rPr>
        <w:t>modify</w:t>
      </w:r>
      <w:r>
        <w:rPr>
          <w:color w:val="2B2A29"/>
          <w:spacing w:val="-7"/>
          <w:w w:val="105"/>
        </w:rPr>
        <w:t xml:space="preserve"> </w:t>
      </w:r>
      <w:r>
        <w:rPr>
          <w:color w:val="2B2A29"/>
          <w:w w:val="105"/>
        </w:rPr>
        <w:t>the</w:t>
      </w:r>
      <w:r>
        <w:rPr>
          <w:color w:val="2B2A29"/>
          <w:spacing w:val="-8"/>
          <w:w w:val="105"/>
        </w:rPr>
        <w:t xml:space="preserve"> </w:t>
      </w:r>
      <w:r>
        <w:rPr>
          <w:color w:val="2B2A29"/>
          <w:w w:val="105"/>
        </w:rPr>
        <w:t>plaintext</w:t>
      </w:r>
      <w:r>
        <w:rPr>
          <w:color w:val="2B2A29"/>
          <w:spacing w:val="-7"/>
          <w:w w:val="105"/>
        </w:rPr>
        <w:t xml:space="preserve"> </w:t>
      </w:r>
      <w:r>
        <w:rPr>
          <w:color w:val="2B2A29"/>
          <w:w w:val="105"/>
        </w:rPr>
        <w:t>input</w:t>
      </w:r>
      <w:r>
        <w:rPr>
          <w:color w:val="2B2A29"/>
          <w:spacing w:val="-7"/>
          <w:w w:val="105"/>
        </w:rPr>
        <w:t xml:space="preserve"> </w:t>
      </w:r>
      <w:r>
        <w:rPr>
          <w:color w:val="2B2A29"/>
          <w:w w:val="105"/>
        </w:rPr>
        <w:t>to</w:t>
      </w:r>
      <w:r>
        <w:rPr>
          <w:color w:val="2B2A29"/>
          <w:spacing w:val="-8"/>
          <w:w w:val="105"/>
        </w:rPr>
        <w:t xml:space="preserve"> </w:t>
      </w:r>
      <w:r>
        <w:rPr>
          <w:color w:val="2B2A29"/>
          <w:w w:val="105"/>
        </w:rPr>
        <w:t>generate</w:t>
      </w:r>
      <w:r>
        <w:rPr>
          <w:color w:val="2B2A29"/>
          <w:spacing w:val="-7"/>
          <w:w w:val="105"/>
        </w:rPr>
        <w:t xml:space="preserve"> </w:t>
      </w:r>
      <w:r>
        <w:rPr>
          <w:color w:val="2B2A29"/>
          <w:w w:val="105"/>
        </w:rPr>
        <w:t>the</w:t>
      </w:r>
      <w:r>
        <w:rPr>
          <w:color w:val="2B2A29"/>
          <w:spacing w:val="-7"/>
          <w:w w:val="105"/>
        </w:rPr>
        <w:t xml:space="preserve"> </w:t>
      </w:r>
      <w:r>
        <w:rPr>
          <w:color w:val="2B2A29"/>
          <w:w w:val="105"/>
        </w:rPr>
        <w:t>ciphertext</w:t>
      </w:r>
      <w:r>
        <w:rPr>
          <w:color w:val="2B2A29"/>
          <w:spacing w:val="-8"/>
          <w:w w:val="105"/>
        </w:rPr>
        <w:t xml:space="preserve"> </w:t>
      </w:r>
      <w:r>
        <w:rPr>
          <w:color w:val="2B2A29"/>
          <w:w w:val="105"/>
        </w:rPr>
        <w:t>using</w:t>
      </w:r>
      <w:r>
        <w:rPr>
          <w:color w:val="2B2A29"/>
          <w:spacing w:val="-7"/>
          <w:w w:val="105"/>
        </w:rPr>
        <w:t xml:space="preserve"> </w:t>
      </w:r>
      <w:r>
        <w:rPr>
          <w:color w:val="2B2A29"/>
          <w:w w:val="105"/>
        </w:rPr>
        <w:t>an</w:t>
      </w:r>
      <w:r>
        <w:rPr>
          <w:color w:val="2B2A29"/>
          <w:spacing w:val="-7"/>
          <w:w w:val="105"/>
        </w:rPr>
        <w:t xml:space="preserve"> </w:t>
      </w:r>
      <w:r>
        <w:rPr>
          <w:color w:val="2B2A29"/>
          <w:w w:val="105"/>
        </w:rPr>
        <w:t>XOR</w:t>
      </w:r>
      <w:r>
        <w:rPr>
          <w:color w:val="2B2A29"/>
          <w:spacing w:val="-8"/>
          <w:w w:val="105"/>
        </w:rPr>
        <w:t xml:space="preserve"> </w:t>
      </w:r>
      <w:r>
        <w:rPr>
          <w:color w:val="2B2A29"/>
          <w:w w:val="105"/>
        </w:rPr>
        <w:t>operation.</w:t>
      </w:r>
    </w:p>
    <w:p>
      <w:pPr>
        <w:pStyle w:val="11"/>
        <w:spacing w:before="206" w:line="304" w:lineRule="auto"/>
        <w:ind w:left="160" w:right="712"/>
      </w:pPr>
      <w:r>
        <w:rPr>
          <w:color w:val="2B2A29"/>
          <w:w w:val="105"/>
        </w:rPr>
        <w:t>流密码用于加密作为数据流连续流动的数据。因此，对于每个可用字节，我们必须立即加密并发送出去。这是通过创建一个</w:t>
      </w:r>
      <w:r>
        <w:rPr>
          <w:color w:val="2B2A29"/>
          <w:spacing w:val="1"/>
          <w:w w:val="105"/>
        </w:rPr>
        <w:t>伪随机密码数字流</w:t>
      </w:r>
      <w:r>
        <w:rPr>
          <w:color w:val="2B2A29"/>
          <w:w w:val="105"/>
        </w:rPr>
        <w:t>来完成的，该流是</w:t>
      </w:r>
      <w:r>
        <w:rPr>
          <w:color w:val="2B2A29"/>
          <w:spacing w:val="1"/>
          <w:w w:val="105"/>
        </w:rPr>
        <w:t>通过播种</w:t>
      </w:r>
      <w:r>
        <w:rPr>
          <w:color w:val="2B2A29"/>
          <w:w w:val="105"/>
        </w:rPr>
        <w:t>加密密钥来创建的。此密码数字流用于将其当前密码数字与明文数字进行XOR</w:t>
      </w:r>
      <w:r>
        <w:rPr>
          <w:color w:val="2B2A29"/>
          <w:spacing w:val="-10"/>
          <w:w w:val="105"/>
        </w:rPr>
        <w:t>，</w:t>
      </w:r>
      <w:r>
        <w:rPr>
          <w:color w:val="2B2A29"/>
          <w:w w:val="105"/>
        </w:rPr>
        <w:t>以创建密文流。这里的假设是，没有人能够预测密码密钥流的生成；因此，该信息被直接用于修改明文输入以使用XOR运算生成密文。</w:t>
      </w:r>
    </w:p>
    <w:p>
      <w:r>
        <w:rPr>
          <w:color w:val="2B2A29"/>
          <w:w w:val="105"/>
        </w:rPr>
        <w:t>Stream ciphers are mostly used in scenarios where there is a real-time</w:t>
      </w:r>
      <w:r>
        <w:rPr>
          <w:color w:val="2B2A29"/>
          <w:spacing w:val="1"/>
          <w:w w:val="105"/>
        </w:rPr>
        <w:t xml:space="preserve"> </w:t>
      </w:r>
      <w:r>
        <w:rPr>
          <w:color w:val="2B2A29"/>
          <w:w w:val="105"/>
        </w:rPr>
        <w:t>communication</w:t>
      </w:r>
      <w:r>
        <w:rPr>
          <w:color w:val="2B2A29"/>
          <w:spacing w:val="15"/>
          <w:w w:val="105"/>
        </w:rPr>
        <w:t xml:space="preserve"> </w:t>
      </w:r>
      <w:r>
        <w:rPr>
          <w:color w:val="2B2A29"/>
          <w:w w:val="105"/>
        </w:rPr>
        <w:t>requirement</w:t>
      </w:r>
      <w:r>
        <w:rPr>
          <w:color w:val="2B2A29"/>
          <w:spacing w:val="15"/>
          <w:w w:val="105"/>
        </w:rPr>
        <w:t xml:space="preserve"> </w:t>
      </w:r>
      <w:r>
        <w:rPr>
          <w:color w:val="2B2A29"/>
          <w:w w:val="105"/>
        </w:rPr>
        <w:t>such</w:t>
      </w:r>
      <w:r>
        <w:rPr>
          <w:color w:val="2B2A29"/>
          <w:spacing w:val="15"/>
          <w:w w:val="105"/>
        </w:rPr>
        <w:t xml:space="preserve"> </w:t>
      </w:r>
      <w:r>
        <w:rPr>
          <w:color w:val="2B2A29"/>
          <w:w w:val="105"/>
        </w:rPr>
        <w:t>as</w:t>
      </w:r>
      <w:r>
        <w:rPr>
          <w:color w:val="2B2A29"/>
          <w:spacing w:val="15"/>
          <w:w w:val="105"/>
        </w:rPr>
        <w:t xml:space="preserve"> </w:t>
      </w:r>
      <w:r>
        <w:rPr>
          <w:color w:val="2B2A29"/>
          <w:w w:val="105"/>
        </w:rPr>
        <w:t>in</w:t>
      </w:r>
      <w:r>
        <w:rPr>
          <w:color w:val="2B2A29"/>
          <w:spacing w:val="16"/>
          <w:w w:val="105"/>
        </w:rPr>
        <w:t xml:space="preserve"> </w:t>
      </w:r>
      <w:r>
        <w:rPr>
          <w:color w:val="2B2A29"/>
          <w:w w:val="105"/>
        </w:rPr>
        <w:t>lower-level</w:t>
      </w:r>
      <w:r>
        <w:rPr>
          <w:color w:val="2B2A29"/>
          <w:spacing w:val="15"/>
          <w:w w:val="105"/>
        </w:rPr>
        <w:t xml:space="preserve"> </w:t>
      </w:r>
      <w:r>
        <w:rPr>
          <w:color w:val="2B2A29"/>
          <w:w w:val="105"/>
        </w:rPr>
        <w:t>network</w:t>
      </w:r>
      <w:r>
        <w:rPr>
          <w:color w:val="2B2A29"/>
          <w:spacing w:val="15"/>
          <w:w w:val="105"/>
        </w:rPr>
        <w:t xml:space="preserve"> </w:t>
      </w:r>
      <w:r>
        <w:rPr>
          <w:color w:val="2B2A29"/>
          <w:w w:val="105"/>
        </w:rPr>
        <w:t>communication</w:t>
      </w:r>
      <w:r>
        <w:rPr>
          <w:color w:val="2B2A29"/>
          <w:spacing w:val="15"/>
          <w:w w:val="105"/>
        </w:rPr>
        <w:t xml:space="preserve"> </w:t>
      </w:r>
      <w:r>
        <w:rPr>
          <w:color w:val="2B2A29"/>
          <w:w w:val="105"/>
        </w:rPr>
        <w:t>protocols,</w:t>
      </w:r>
      <w:r>
        <w:rPr>
          <w:color w:val="2B2A29"/>
          <w:spacing w:val="-55"/>
          <w:w w:val="105"/>
        </w:rPr>
        <w:t xml:space="preserve"> </w:t>
      </w:r>
      <w:r>
        <w:rPr>
          <w:color w:val="2B2A29"/>
          <w:w w:val="105"/>
        </w:rPr>
        <w:t>such as secure wireless communications or any communication latency-sensitive</w:t>
      </w:r>
      <w:r>
        <w:rPr>
          <w:color w:val="2B2A29"/>
          <w:spacing w:val="1"/>
          <w:w w:val="105"/>
        </w:rPr>
        <w:t xml:space="preserve"> </w:t>
      </w:r>
      <w:r>
        <w:rPr>
          <w:color w:val="2B2A29"/>
          <w:w w:val="110"/>
        </w:rPr>
        <w:t>applications.</w:t>
      </w:r>
    </w:p>
    <w:p>
      <w:pPr>
        <w:pStyle w:val="11"/>
        <w:spacing w:line="304" w:lineRule="auto"/>
        <w:ind w:left="160" w:right="632" w:firstLine="359"/>
      </w:pPr>
      <w:r>
        <w:rPr>
          <w:color w:val="2B2A29"/>
          <w:w w:val="105"/>
        </w:rPr>
        <w:t>流密码主要用于存在实时通信要求</w:t>
      </w:r>
      <w:r>
        <w:rPr>
          <w:color w:val="2B2A29"/>
          <w:spacing w:val="15"/>
          <w:w w:val="105"/>
        </w:rPr>
        <w:t>的</w:t>
      </w:r>
      <w:r>
        <w:rPr>
          <w:color w:val="2B2A29"/>
          <w:w w:val="105"/>
        </w:rPr>
        <w:t>场景中，例如在较低级</w:t>
      </w:r>
      <w:r>
        <w:rPr>
          <w:color w:val="2B2A29"/>
          <w:spacing w:val="15"/>
          <w:w w:val="105"/>
        </w:rPr>
        <w:t>别的</w:t>
      </w:r>
      <w:r>
        <w:rPr>
          <w:color w:val="2B2A29"/>
          <w:w w:val="105"/>
        </w:rPr>
        <w:t>网络通信协议中，例如安全无线通信或任何通信延迟敏感</w:t>
      </w:r>
      <w:r>
        <w:rPr>
          <w:color w:val="2B2A29"/>
          <w:w w:val="110"/>
        </w:rPr>
        <w:t>应用</w:t>
      </w:r>
      <w:r>
        <w:rPr>
          <w:color w:val="2B2A29"/>
          <w:w w:val="105"/>
        </w:rPr>
        <w:t>中</w:t>
      </w:r>
      <w:r>
        <w:rPr>
          <w:color w:val="2B2A29"/>
          <w:w w:val="110"/>
        </w:rPr>
        <w:t>。</w:t>
      </w:r>
    </w:p>
    <w:p>
      <w:r>
        <w:rPr>
          <w:color w:val="2B2A29"/>
          <w:w w:val="105"/>
        </w:rPr>
        <w:t>Some of the notable stream ciphers are RC4 and A5/1, which have been used in</w:t>
      </w:r>
      <w:r>
        <w:rPr>
          <w:color w:val="2B2A29"/>
          <w:spacing w:val="1"/>
          <w:w w:val="105"/>
        </w:rPr>
        <w:t xml:space="preserve"> </w:t>
      </w:r>
      <w:r>
        <w:rPr>
          <w:color w:val="2B2A29"/>
        </w:rPr>
        <w:t>WiFi</w:t>
      </w:r>
      <w:r>
        <w:rPr>
          <w:color w:val="2B2A29"/>
          <w:spacing w:val="9"/>
        </w:rPr>
        <w:t xml:space="preserve"> </w:t>
      </w:r>
      <w:r>
        <w:rPr>
          <w:color w:val="2B2A29"/>
        </w:rPr>
        <w:t>security</w:t>
      </w:r>
      <w:r>
        <w:rPr>
          <w:color w:val="2B2A29"/>
          <w:spacing w:val="10"/>
        </w:rPr>
        <w:t xml:space="preserve"> </w:t>
      </w:r>
      <w:r>
        <w:rPr>
          <w:color w:val="2B2A29"/>
        </w:rPr>
        <w:t>(WEP,</w:t>
      </w:r>
      <w:r>
        <w:rPr>
          <w:color w:val="2B2A29"/>
          <w:spacing w:val="10"/>
        </w:rPr>
        <w:t xml:space="preserve"> </w:t>
      </w:r>
      <w:r>
        <w:rPr>
          <w:color w:val="2B2A29"/>
        </w:rPr>
        <w:t>WPA)</w:t>
      </w:r>
      <w:r>
        <w:rPr>
          <w:color w:val="2B2A29"/>
          <w:spacing w:val="9"/>
        </w:rPr>
        <w:t xml:space="preserve"> </w:t>
      </w:r>
      <w:r>
        <w:rPr>
          <w:color w:val="2B2A29"/>
        </w:rPr>
        <w:t>and</w:t>
      </w:r>
      <w:r>
        <w:rPr>
          <w:color w:val="2B2A29"/>
          <w:spacing w:val="10"/>
        </w:rPr>
        <w:t xml:space="preserve"> </w:t>
      </w:r>
      <w:r>
        <w:rPr>
          <w:color w:val="2B2A29"/>
        </w:rPr>
        <w:t>in</w:t>
      </w:r>
      <w:r>
        <w:rPr>
          <w:color w:val="2B2A29"/>
          <w:spacing w:val="10"/>
        </w:rPr>
        <w:t xml:space="preserve"> </w:t>
      </w:r>
      <w:r>
        <w:rPr>
          <w:color w:val="2B2A29"/>
        </w:rPr>
        <w:t>Global</w:t>
      </w:r>
      <w:r>
        <w:rPr>
          <w:color w:val="2B2A29"/>
          <w:spacing w:val="9"/>
        </w:rPr>
        <w:t xml:space="preserve"> </w:t>
      </w:r>
      <w:r>
        <w:rPr>
          <w:color w:val="2B2A29"/>
        </w:rPr>
        <w:t>System</w:t>
      </w:r>
      <w:r>
        <w:rPr>
          <w:color w:val="2B2A29"/>
          <w:spacing w:val="10"/>
        </w:rPr>
        <w:t xml:space="preserve"> </w:t>
      </w:r>
      <w:r>
        <w:rPr>
          <w:color w:val="2B2A29"/>
        </w:rPr>
        <w:t>for</w:t>
      </w:r>
      <w:r>
        <w:rPr>
          <w:color w:val="2B2A29"/>
          <w:spacing w:val="10"/>
        </w:rPr>
        <w:t xml:space="preserve"> </w:t>
      </w:r>
      <w:r>
        <w:rPr>
          <w:color w:val="2B2A29"/>
        </w:rPr>
        <w:t>Mobile</w:t>
      </w:r>
      <w:r>
        <w:rPr>
          <w:color w:val="2B2A29"/>
          <w:spacing w:val="9"/>
        </w:rPr>
        <w:t xml:space="preserve"> </w:t>
      </w:r>
      <w:r>
        <w:rPr>
          <w:color w:val="2B2A29"/>
        </w:rPr>
        <w:t>Communications</w:t>
      </w:r>
      <w:r>
        <w:rPr>
          <w:color w:val="2B2A29"/>
          <w:spacing w:val="10"/>
        </w:rPr>
        <w:t xml:space="preserve"> </w:t>
      </w:r>
      <w:r>
        <w:rPr>
          <w:color w:val="2B2A29"/>
        </w:rPr>
        <w:t>(GSM),</w:t>
      </w:r>
      <w:r>
        <w:rPr>
          <w:color w:val="2B2A29"/>
          <w:spacing w:val="-52"/>
        </w:rPr>
        <w:t xml:space="preserve"> </w:t>
      </w:r>
      <w:r>
        <w:rPr>
          <w:color w:val="2B2A29"/>
          <w:w w:val="110"/>
        </w:rPr>
        <w:t>respectively.</w:t>
      </w:r>
    </w:p>
    <w:p>
      <w:pPr>
        <w:pStyle w:val="11"/>
        <w:spacing w:line="304" w:lineRule="auto"/>
        <w:ind w:left="160" w:right="817" w:firstLine="359"/>
      </w:pPr>
      <w:r>
        <w:rPr>
          <w:color w:val="2B2A29"/>
          <w:w w:val="105"/>
        </w:rPr>
        <w:t>一些著名的流密码是RC4和A5/1，它们</w:t>
      </w:r>
      <w:r>
        <w:rPr>
          <w:color w:val="2B2A29"/>
          <w:w w:val="110"/>
        </w:rPr>
        <w:t>分别</w:t>
      </w:r>
      <w:r>
        <w:rPr>
          <w:color w:val="2B2A29"/>
          <w:w w:val="105"/>
        </w:rPr>
        <w:t>用于</w:t>
      </w:r>
      <w:r>
        <w:rPr>
          <w:color w:val="2B2A29"/>
        </w:rPr>
        <w:t>WiFi安全（WEP、WPA）和全球移动通信系统（GSM）</w:t>
      </w:r>
      <w:r>
        <w:rPr>
          <w:color w:val="2B2A29"/>
          <w:w w:val="110"/>
        </w:rPr>
        <w:t>。</w:t>
      </w:r>
    </w:p>
    <w:p>
      <w:pPr>
        <w:pStyle w:val="11"/>
        <w:spacing w:before="8"/>
        <w:rPr>
          <w:sz w:val="28"/>
        </w:rPr>
      </w:pPr>
    </w:p>
    <w:p>
      <w:r>
        <w:rPr>
          <w:color w:val="2B2A29"/>
          <w:w w:val="80"/>
        </w:rPr>
        <w:t>Asymmetric-Key</w:t>
      </w:r>
      <w:r>
        <w:rPr>
          <w:color w:val="2B2A29"/>
          <w:spacing w:val="50"/>
          <w:w w:val="80"/>
        </w:rPr>
        <w:t xml:space="preserve"> </w:t>
      </w:r>
      <w:r>
        <w:rPr>
          <w:color w:val="2B2A29"/>
          <w:w w:val="80"/>
        </w:rPr>
        <w:t>Ciphers</w:t>
      </w:r>
    </w:p>
    <w:p>
      <w:pPr>
        <w:pStyle w:val="5"/>
        <w:ind w:left="160"/>
      </w:pPr>
      <w:r>
        <w:rPr>
          <w:color w:val="2B2A29"/>
          <w:w w:val="80"/>
        </w:rPr>
        <w:t>非对称</w:t>
      </w:r>
      <w:r>
        <w:rPr>
          <w:color w:val="2B2A29"/>
          <w:spacing w:val="50"/>
          <w:w w:val="80"/>
        </w:rPr>
        <w:t>密</w:t>
      </w:r>
      <w:r>
        <w:rPr>
          <w:color w:val="2B2A29"/>
          <w:w w:val="80"/>
        </w:rPr>
        <w:t>钥密码</w:t>
      </w:r>
    </w:p>
    <w:p>
      <w:r>
        <w:rPr>
          <w:color w:val="2B2A29"/>
          <w:w w:val="105"/>
        </w:rPr>
        <w:t>In symmetric-key ciphers, we looked at how some information can be secured using</w:t>
      </w:r>
      <w:r>
        <w:rPr>
          <w:color w:val="2B2A29"/>
          <w:spacing w:val="1"/>
          <w:w w:val="105"/>
        </w:rPr>
        <w:t xml:space="preserve"> </w:t>
      </w:r>
      <w:r>
        <w:rPr>
          <w:color w:val="2B2A29"/>
          <w:w w:val="105"/>
        </w:rPr>
        <w:t>encryption and</w:t>
      </w:r>
      <w:r>
        <w:rPr>
          <w:color w:val="2B2A29"/>
          <w:spacing w:val="1"/>
          <w:w w:val="105"/>
        </w:rPr>
        <w:t xml:space="preserve"> </w:t>
      </w:r>
      <w:r>
        <w:rPr>
          <w:color w:val="2B2A29"/>
          <w:w w:val="105"/>
        </w:rPr>
        <w:t>decryption and</w:t>
      </w:r>
      <w:r>
        <w:rPr>
          <w:color w:val="2B2A29"/>
          <w:spacing w:val="1"/>
          <w:w w:val="105"/>
        </w:rPr>
        <w:t xml:space="preserve"> </w:t>
      </w:r>
      <w:r>
        <w:rPr>
          <w:color w:val="2B2A29"/>
          <w:w w:val="105"/>
        </w:rPr>
        <w:t>a single</w:t>
      </w:r>
      <w:r>
        <w:rPr>
          <w:color w:val="2B2A29"/>
          <w:spacing w:val="1"/>
          <w:w w:val="105"/>
        </w:rPr>
        <w:t xml:space="preserve"> </w:t>
      </w:r>
      <w:r>
        <w:rPr>
          <w:color w:val="2B2A29"/>
          <w:w w:val="105"/>
        </w:rPr>
        <w:t>key. This</w:t>
      </w:r>
      <w:r>
        <w:rPr>
          <w:color w:val="2B2A29"/>
          <w:spacing w:val="1"/>
          <w:w w:val="105"/>
        </w:rPr>
        <w:t xml:space="preserve"> </w:t>
      </w:r>
      <w:r>
        <w:rPr>
          <w:color w:val="2B2A29"/>
          <w:w w:val="105"/>
        </w:rPr>
        <w:t>is a</w:t>
      </w:r>
      <w:r>
        <w:rPr>
          <w:color w:val="2B2A29"/>
          <w:spacing w:val="1"/>
          <w:w w:val="105"/>
        </w:rPr>
        <w:t xml:space="preserve"> </w:t>
      </w:r>
      <w:r>
        <w:rPr>
          <w:color w:val="2B2A29"/>
          <w:w w:val="105"/>
        </w:rPr>
        <w:t>good approach</w:t>
      </w:r>
      <w:r>
        <w:rPr>
          <w:color w:val="2B2A29"/>
          <w:spacing w:val="1"/>
          <w:w w:val="105"/>
        </w:rPr>
        <w:t xml:space="preserve"> </w:t>
      </w:r>
      <w:r>
        <w:rPr>
          <w:color w:val="2B2A29"/>
          <w:w w:val="105"/>
        </w:rPr>
        <w:t>when</w:t>
      </w:r>
      <w:r>
        <w:rPr>
          <w:color w:val="2B2A29"/>
          <w:spacing w:val="1"/>
          <w:w w:val="105"/>
        </w:rPr>
        <w:t xml:space="preserve"> </w:t>
      </w:r>
      <w:r>
        <w:rPr>
          <w:color w:val="2B2A29"/>
          <w:w w:val="105"/>
        </w:rPr>
        <w:t>the two</w:t>
      </w:r>
      <w:r>
        <w:rPr>
          <w:color w:val="2B2A29"/>
          <w:spacing w:val="1"/>
          <w:w w:val="105"/>
        </w:rPr>
        <w:t xml:space="preserve"> </w:t>
      </w:r>
      <w:r>
        <w:rPr>
          <w:color w:val="2B2A29"/>
          <w:w w:val="105"/>
        </w:rPr>
        <w:t>parties</w:t>
      </w:r>
      <w:r>
        <w:rPr>
          <w:color w:val="2B2A29"/>
          <w:spacing w:val="9"/>
          <w:w w:val="105"/>
        </w:rPr>
        <w:t xml:space="preserve"> </w:t>
      </w:r>
      <w:r>
        <w:rPr>
          <w:color w:val="2B2A29"/>
          <w:w w:val="105"/>
        </w:rPr>
        <w:t>who</w:t>
      </w:r>
      <w:r>
        <w:rPr>
          <w:color w:val="2B2A29"/>
          <w:spacing w:val="10"/>
          <w:w w:val="105"/>
        </w:rPr>
        <w:t xml:space="preserve"> </w:t>
      </w:r>
      <w:r>
        <w:rPr>
          <w:color w:val="2B2A29"/>
          <w:w w:val="105"/>
        </w:rPr>
        <w:t>are</w:t>
      </w:r>
      <w:r>
        <w:rPr>
          <w:color w:val="2B2A29"/>
          <w:spacing w:val="10"/>
          <w:w w:val="105"/>
        </w:rPr>
        <w:t xml:space="preserve"> </w:t>
      </w:r>
      <w:r>
        <w:rPr>
          <w:color w:val="2B2A29"/>
          <w:w w:val="105"/>
        </w:rPr>
        <w:t>supposed</w:t>
      </w:r>
      <w:r>
        <w:rPr>
          <w:color w:val="2B2A29"/>
          <w:spacing w:val="9"/>
          <w:w w:val="105"/>
        </w:rPr>
        <w:t xml:space="preserve"> </w:t>
      </w:r>
      <w:r>
        <w:rPr>
          <w:color w:val="2B2A29"/>
          <w:w w:val="105"/>
        </w:rPr>
        <w:t>to</w:t>
      </w:r>
      <w:r>
        <w:rPr>
          <w:color w:val="2B2A29"/>
          <w:spacing w:val="10"/>
          <w:w w:val="105"/>
        </w:rPr>
        <w:t xml:space="preserve"> </w:t>
      </w:r>
      <w:r>
        <w:rPr>
          <w:color w:val="2B2A29"/>
          <w:w w:val="105"/>
        </w:rPr>
        <w:t>be</w:t>
      </w:r>
      <w:r>
        <w:rPr>
          <w:color w:val="2B2A29"/>
          <w:spacing w:val="10"/>
          <w:w w:val="105"/>
        </w:rPr>
        <w:t xml:space="preserve"> </w:t>
      </w:r>
      <w:r>
        <w:rPr>
          <w:color w:val="2B2A29"/>
          <w:w w:val="105"/>
        </w:rPr>
        <w:t>involved</w:t>
      </w:r>
      <w:r>
        <w:rPr>
          <w:color w:val="2B2A29"/>
          <w:spacing w:val="10"/>
          <w:w w:val="105"/>
        </w:rPr>
        <w:t xml:space="preserve"> </w:t>
      </w:r>
      <w:r>
        <w:rPr>
          <w:color w:val="2B2A29"/>
          <w:w w:val="105"/>
        </w:rPr>
        <w:t>in</w:t>
      </w:r>
      <w:r>
        <w:rPr>
          <w:color w:val="2B2A29"/>
          <w:spacing w:val="9"/>
          <w:w w:val="105"/>
        </w:rPr>
        <w:t xml:space="preserve"> </w:t>
      </w:r>
      <w:r>
        <w:rPr>
          <w:color w:val="2B2A29"/>
          <w:w w:val="105"/>
        </w:rPr>
        <w:t>the</w:t>
      </w:r>
      <w:r>
        <w:rPr>
          <w:color w:val="2B2A29"/>
          <w:spacing w:val="10"/>
          <w:w w:val="105"/>
        </w:rPr>
        <w:t xml:space="preserve"> </w:t>
      </w:r>
      <w:r>
        <w:rPr>
          <w:color w:val="2B2A29"/>
          <w:w w:val="105"/>
        </w:rPr>
        <w:t>encryption</w:t>
      </w:r>
      <w:r>
        <w:rPr>
          <w:color w:val="2B2A29"/>
          <w:spacing w:val="10"/>
          <w:w w:val="105"/>
        </w:rPr>
        <w:t xml:space="preserve"> </w:t>
      </w:r>
      <w:r>
        <w:rPr>
          <w:color w:val="2B2A29"/>
          <w:w w:val="105"/>
        </w:rPr>
        <w:t>and</w:t>
      </w:r>
      <w:r>
        <w:rPr>
          <w:color w:val="2B2A29"/>
          <w:spacing w:val="9"/>
          <w:w w:val="105"/>
        </w:rPr>
        <w:t xml:space="preserve"> </w:t>
      </w:r>
      <w:r>
        <w:rPr>
          <w:color w:val="2B2A29"/>
          <w:w w:val="105"/>
        </w:rPr>
        <w:t>decryption</w:t>
      </w:r>
      <w:r>
        <w:rPr>
          <w:color w:val="2B2A29"/>
          <w:spacing w:val="10"/>
          <w:w w:val="105"/>
        </w:rPr>
        <w:t xml:space="preserve"> </w:t>
      </w:r>
      <w:r>
        <w:rPr>
          <w:color w:val="2B2A29"/>
          <w:w w:val="105"/>
        </w:rPr>
        <w:t>operations</w:t>
      </w:r>
      <w:r>
        <w:rPr>
          <w:color w:val="2B2A29"/>
          <w:spacing w:val="1"/>
          <w:w w:val="105"/>
        </w:rPr>
        <w:t xml:space="preserve"> </w:t>
      </w:r>
      <w:r>
        <w:rPr>
          <w:color w:val="2B2A29"/>
          <w:w w:val="105"/>
        </w:rPr>
        <w:t>can have access to the private key. For example, if the person who encrypts and decrypts</w:t>
      </w:r>
      <w:r>
        <w:rPr>
          <w:color w:val="2B2A29"/>
          <w:spacing w:val="-55"/>
          <w:w w:val="105"/>
        </w:rPr>
        <w:t xml:space="preserve"> </w:t>
      </w:r>
      <w:r>
        <w:rPr>
          <w:color w:val="2B2A29"/>
          <w:w w:val="105"/>
        </w:rPr>
        <w:t>the data is the same person, this approach is ideal. This is the case</w:t>
      </w:r>
      <w:r>
        <w:rPr>
          <w:color w:val="2B2A29"/>
          <w:spacing w:val="1"/>
          <w:w w:val="105"/>
        </w:rPr>
        <w:t xml:space="preserve"> </w:t>
      </w:r>
      <w:r>
        <w:rPr>
          <w:color w:val="2B2A29"/>
          <w:w w:val="105"/>
        </w:rPr>
        <w:t>when you encrypt</w:t>
      </w:r>
      <w:r>
        <w:rPr>
          <w:color w:val="2B2A29"/>
          <w:spacing w:val="1"/>
          <w:w w:val="105"/>
        </w:rPr>
        <w:t xml:space="preserve"> </w:t>
      </w:r>
      <w:r>
        <w:rPr>
          <w:color w:val="2B2A29"/>
          <w:w w:val="105"/>
        </w:rPr>
        <w:t>your hard disk data so no one else can read the data. Here, a single private key is known</w:t>
      </w:r>
      <w:r>
        <w:rPr>
          <w:color w:val="2B2A29"/>
          <w:spacing w:val="1"/>
          <w:w w:val="105"/>
        </w:rPr>
        <w:t xml:space="preserve"> </w:t>
      </w:r>
      <w:r>
        <w:rPr>
          <w:color w:val="2B2A29"/>
          <w:w w:val="105"/>
        </w:rPr>
        <w:t>by</w:t>
      </w:r>
      <w:r>
        <w:rPr>
          <w:color w:val="2B2A29"/>
          <w:spacing w:val="-10"/>
          <w:w w:val="105"/>
        </w:rPr>
        <w:t xml:space="preserve"> </w:t>
      </w:r>
      <w:r>
        <w:rPr>
          <w:color w:val="2B2A29"/>
          <w:w w:val="105"/>
        </w:rPr>
        <w:t>a</w:t>
      </w:r>
      <w:r>
        <w:rPr>
          <w:color w:val="2B2A29"/>
          <w:spacing w:val="-10"/>
          <w:w w:val="105"/>
        </w:rPr>
        <w:t xml:space="preserve"> </w:t>
      </w:r>
      <w:r>
        <w:rPr>
          <w:color w:val="2B2A29"/>
          <w:w w:val="105"/>
        </w:rPr>
        <w:t>person,</w:t>
      </w:r>
      <w:r>
        <w:rPr>
          <w:color w:val="2B2A29"/>
          <w:spacing w:val="-10"/>
          <w:w w:val="105"/>
        </w:rPr>
        <w:t xml:space="preserve"> </w:t>
      </w:r>
      <w:r>
        <w:rPr>
          <w:color w:val="2B2A29"/>
          <w:w w:val="105"/>
        </w:rPr>
        <w:t>and</w:t>
      </w:r>
      <w:r>
        <w:rPr>
          <w:color w:val="2B2A29"/>
          <w:spacing w:val="-10"/>
          <w:w w:val="105"/>
        </w:rPr>
        <w:t xml:space="preserve"> </w:t>
      </w:r>
      <w:r>
        <w:rPr>
          <w:color w:val="2B2A29"/>
          <w:w w:val="105"/>
        </w:rPr>
        <w:t>it</w:t>
      </w:r>
      <w:r>
        <w:rPr>
          <w:color w:val="2B2A29"/>
          <w:spacing w:val="-10"/>
          <w:w w:val="105"/>
        </w:rPr>
        <w:t xml:space="preserve"> </w:t>
      </w:r>
      <w:r>
        <w:rPr>
          <w:color w:val="2B2A29"/>
          <w:w w:val="105"/>
        </w:rPr>
        <w:t>is</w:t>
      </w:r>
      <w:r>
        <w:rPr>
          <w:color w:val="2B2A29"/>
          <w:spacing w:val="-10"/>
          <w:w w:val="105"/>
        </w:rPr>
        <w:t xml:space="preserve"> </w:t>
      </w:r>
      <w:r>
        <w:rPr>
          <w:color w:val="2B2A29"/>
          <w:w w:val="105"/>
        </w:rPr>
        <w:t>used</w:t>
      </w:r>
      <w:r>
        <w:rPr>
          <w:color w:val="2B2A29"/>
          <w:spacing w:val="-10"/>
          <w:w w:val="105"/>
        </w:rPr>
        <w:t xml:space="preserve"> </w:t>
      </w:r>
      <w:r>
        <w:rPr>
          <w:color w:val="2B2A29"/>
          <w:w w:val="105"/>
        </w:rPr>
        <w:t>to</w:t>
      </w:r>
      <w:r>
        <w:rPr>
          <w:color w:val="2B2A29"/>
          <w:spacing w:val="-10"/>
          <w:w w:val="105"/>
        </w:rPr>
        <w:t xml:space="preserve"> </w:t>
      </w:r>
      <w:r>
        <w:rPr>
          <w:color w:val="2B2A29"/>
          <w:w w:val="105"/>
        </w:rPr>
        <w:t>encrypt</w:t>
      </w:r>
      <w:r>
        <w:rPr>
          <w:color w:val="2B2A29"/>
          <w:spacing w:val="-9"/>
          <w:w w:val="105"/>
        </w:rPr>
        <w:t xml:space="preserve"> </w:t>
      </w:r>
      <w:r>
        <w:rPr>
          <w:color w:val="2B2A29"/>
          <w:w w:val="105"/>
        </w:rPr>
        <w:t>and</w:t>
      </w:r>
      <w:r>
        <w:rPr>
          <w:color w:val="2B2A29"/>
          <w:spacing w:val="-10"/>
          <w:w w:val="105"/>
        </w:rPr>
        <w:t xml:space="preserve"> </w:t>
      </w:r>
      <w:r>
        <w:rPr>
          <w:color w:val="2B2A29"/>
          <w:w w:val="105"/>
        </w:rPr>
        <w:t>decrypt</w:t>
      </w:r>
      <w:r>
        <w:rPr>
          <w:color w:val="2B2A29"/>
          <w:spacing w:val="-10"/>
          <w:w w:val="105"/>
        </w:rPr>
        <w:t xml:space="preserve"> </w:t>
      </w:r>
      <w:r>
        <w:rPr>
          <w:color w:val="2B2A29"/>
          <w:w w:val="105"/>
        </w:rPr>
        <w:t>the</w:t>
      </w:r>
      <w:r>
        <w:rPr>
          <w:color w:val="2B2A29"/>
          <w:spacing w:val="-10"/>
          <w:w w:val="105"/>
        </w:rPr>
        <w:t xml:space="preserve"> </w:t>
      </w:r>
      <w:r>
        <w:rPr>
          <w:color w:val="2B2A29"/>
          <w:w w:val="105"/>
        </w:rPr>
        <w:t>data.</w:t>
      </w:r>
    </w:p>
    <w:p>
      <w:pPr>
        <w:pStyle w:val="11"/>
        <w:spacing w:before="198" w:line="304" w:lineRule="auto"/>
        <w:ind w:left="160" w:right="575"/>
      </w:pPr>
      <w:r>
        <w:rPr>
          <w:color w:val="2B2A29"/>
          <w:w w:val="105"/>
        </w:rPr>
        <w:t>在对称密钥密码中，我们研究了如何使用加密和解密以及单个密钥来保护某些信息。当本应参与加密和解密操作的双方可以访问私钥时</w:t>
      </w:r>
      <w:r>
        <w:rPr>
          <w:color w:val="2B2A29"/>
          <w:spacing w:val="1"/>
          <w:w w:val="105"/>
        </w:rPr>
        <w:t>，</w:t>
      </w:r>
      <w:r>
        <w:rPr>
          <w:color w:val="2B2A29"/>
          <w:w w:val="105"/>
        </w:rPr>
        <w:t>这是一</w:t>
      </w:r>
      <w:r>
        <w:rPr>
          <w:color w:val="2B2A29"/>
          <w:spacing w:val="1"/>
          <w:w w:val="105"/>
        </w:rPr>
        <w:t>种很</w:t>
      </w:r>
      <w:r>
        <w:rPr>
          <w:color w:val="2B2A29"/>
          <w:w w:val="105"/>
        </w:rPr>
        <w:t>好的方法。例如，如果加密和解密数据的人是同一个人，那么这种方法是理想的。当您对硬盘数据进行加密</w:t>
      </w:r>
      <w:r>
        <w:rPr>
          <w:color w:val="2B2A29"/>
          <w:spacing w:val="1"/>
          <w:w w:val="105"/>
        </w:rPr>
        <w:t>，</w:t>
      </w:r>
      <w:r>
        <w:rPr>
          <w:color w:val="2B2A29"/>
          <w:w w:val="105"/>
        </w:rPr>
        <w:t>以便其他人无法读取数据时，就是这种情况。这里，一个人知道一个私钥，它用于加密和解密数据。</w:t>
      </w:r>
    </w:p>
    <w:p>
      <w:r>
        <w:rPr>
          <w:color w:val="2B2A29"/>
          <w:w w:val="105"/>
        </w:rPr>
        <w:t>Private key cryptography can also be used with multiple parties when the key is</w:t>
      </w:r>
      <w:r>
        <w:rPr>
          <w:color w:val="2B2A29"/>
          <w:spacing w:val="1"/>
          <w:w w:val="105"/>
        </w:rPr>
        <w:t xml:space="preserve"> </w:t>
      </w:r>
      <w:r>
        <w:rPr>
          <w:color w:val="2B2A29"/>
          <w:w w:val="105"/>
        </w:rPr>
        <w:t>shared with the</w:t>
      </w:r>
      <w:r>
        <w:rPr>
          <w:color w:val="2B2A29"/>
          <w:spacing w:val="1"/>
          <w:w w:val="105"/>
        </w:rPr>
        <w:t xml:space="preserve"> </w:t>
      </w:r>
      <w:r>
        <w:rPr>
          <w:color w:val="2B2A29"/>
          <w:w w:val="105"/>
        </w:rPr>
        <w:t>participants beforehand and</w:t>
      </w:r>
      <w:r>
        <w:rPr>
          <w:color w:val="2B2A29"/>
          <w:spacing w:val="1"/>
          <w:w w:val="105"/>
        </w:rPr>
        <w:t xml:space="preserve"> </w:t>
      </w:r>
      <w:r>
        <w:rPr>
          <w:color w:val="2B2A29"/>
          <w:w w:val="105"/>
        </w:rPr>
        <w:t>in a</w:t>
      </w:r>
      <w:r>
        <w:rPr>
          <w:color w:val="2B2A29"/>
          <w:spacing w:val="1"/>
          <w:w w:val="105"/>
        </w:rPr>
        <w:t xml:space="preserve"> </w:t>
      </w:r>
      <w:r>
        <w:rPr>
          <w:color w:val="2B2A29"/>
          <w:w w:val="105"/>
        </w:rPr>
        <w:t>secure way. For</w:t>
      </w:r>
      <w:r>
        <w:rPr>
          <w:color w:val="2B2A29"/>
          <w:spacing w:val="1"/>
          <w:w w:val="105"/>
        </w:rPr>
        <w:t xml:space="preserve"> </w:t>
      </w:r>
      <w:r>
        <w:rPr>
          <w:color w:val="2B2A29"/>
          <w:w w:val="105"/>
        </w:rPr>
        <w:t>example, if</w:t>
      </w:r>
      <w:r>
        <w:rPr>
          <w:color w:val="2B2A29"/>
          <w:spacing w:val="1"/>
          <w:w w:val="105"/>
        </w:rPr>
        <w:t xml:space="preserve"> </w:t>
      </w:r>
      <w:r>
        <w:rPr>
          <w:color w:val="2B2A29"/>
          <w:w w:val="105"/>
        </w:rPr>
        <w:t>two people</w:t>
      </w:r>
      <w:r>
        <w:rPr>
          <w:color w:val="2B2A29"/>
          <w:spacing w:val="1"/>
          <w:w w:val="105"/>
        </w:rPr>
        <w:t xml:space="preserve"> </w:t>
      </w:r>
      <w:r>
        <w:rPr>
          <w:color w:val="2B2A29"/>
          <w:w w:val="105"/>
        </w:rPr>
        <w:t>want</w:t>
      </w:r>
      <w:r>
        <w:rPr>
          <w:color w:val="2B2A29"/>
          <w:spacing w:val="7"/>
          <w:w w:val="105"/>
        </w:rPr>
        <w:t xml:space="preserve"> </w:t>
      </w:r>
      <w:r>
        <w:rPr>
          <w:color w:val="2B2A29"/>
          <w:w w:val="105"/>
        </w:rPr>
        <w:t>to</w:t>
      </w:r>
      <w:r>
        <w:rPr>
          <w:color w:val="2B2A29"/>
          <w:spacing w:val="8"/>
          <w:w w:val="105"/>
        </w:rPr>
        <w:t xml:space="preserve"> </w:t>
      </w:r>
      <w:r>
        <w:rPr>
          <w:color w:val="2B2A29"/>
          <w:w w:val="105"/>
        </w:rPr>
        <w:t>send</w:t>
      </w:r>
      <w:r>
        <w:rPr>
          <w:color w:val="2B2A29"/>
          <w:spacing w:val="7"/>
          <w:w w:val="105"/>
        </w:rPr>
        <w:t xml:space="preserve"> </w:t>
      </w:r>
      <w:r>
        <w:rPr>
          <w:color w:val="2B2A29"/>
          <w:w w:val="105"/>
        </w:rPr>
        <w:t>secure</w:t>
      </w:r>
      <w:r>
        <w:rPr>
          <w:color w:val="2B2A29"/>
          <w:spacing w:val="8"/>
          <w:w w:val="105"/>
        </w:rPr>
        <w:t xml:space="preserve"> </w:t>
      </w:r>
      <w:r>
        <w:rPr>
          <w:color w:val="2B2A29"/>
          <w:w w:val="105"/>
        </w:rPr>
        <w:t>messages</w:t>
      </w:r>
      <w:r>
        <w:rPr>
          <w:color w:val="2B2A29"/>
          <w:spacing w:val="7"/>
          <w:w w:val="105"/>
        </w:rPr>
        <w:t xml:space="preserve"> </w:t>
      </w:r>
      <w:r>
        <w:rPr>
          <w:color w:val="2B2A29"/>
          <w:w w:val="105"/>
        </w:rPr>
        <w:t>to</w:t>
      </w:r>
      <w:r>
        <w:rPr>
          <w:color w:val="2B2A29"/>
          <w:spacing w:val="8"/>
          <w:w w:val="105"/>
        </w:rPr>
        <w:t xml:space="preserve"> </w:t>
      </w:r>
      <w:r>
        <w:rPr>
          <w:color w:val="2B2A29"/>
          <w:w w:val="105"/>
        </w:rPr>
        <w:t>each</w:t>
      </w:r>
      <w:r>
        <w:rPr>
          <w:color w:val="2B2A29"/>
          <w:spacing w:val="7"/>
          <w:w w:val="105"/>
        </w:rPr>
        <w:t xml:space="preserve"> </w:t>
      </w:r>
      <w:r>
        <w:rPr>
          <w:color w:val="2B2A29"/>
          <w:w w:val="105"/>
        </w:rPr>
        <w:t>other</w:t>
      </w:r>
      <w:r>
        <w:rPr>
          <w:color w:val="2B2A29"/>
          <w:spacing w:val="8"/>
          <w:w w:val="105"/>
        </w:rPr>
        <w:t xml:space="preserve"> </w:t>
      </w:r>
      <w:r>
        <w:rPr>
          <w:color w:val="2B2A29"/>
          <w:w w:val="105"/>
        </w:rPr>
        <w:t>at</w:t>
      </w:r>
      <w:r>
        <w:rPr>
          <w:color w:val="2B2A29"/>
          <w:spacing w:val="7"/>
          <w:w w:val="105"/>
        </w:rPr>
        <w:t xml:space="preserve"> </w:t>
      </w:r>
      <w:r>
        <w:rPr>
          <w:color w:val="2B2A29"/>
          <w:w w:val="105"/>
        </w:rPr>
        <w:t>some</w:t>
      </w:r>
      <w:r>
        <w:rPr>
          <w:color w:val="2B2A29"/>
          <w:spacing w:val="8"/>
          <w:w w:val="105"/>
        </w:rPr>
        <w:t xml:space="preserve"> </w:t>
      </w:r>
      <w:r>
        <w:rPr>
          <w:color w:val="2B2A29"/>
          <w:w w:val="105"/>
        </w:rPr>
        <w:t>point,</w:t>
      </w:r>
      <w:r>
        <w:rPr>
          <w:color w:val="2B2A29"/>
          <w:spacing w:val="7"/>
          <w:w w:val="105"/>
        </w:rPr>
        <w:t xml:space="preserve"> </w:t>
      </w:r>
      <w:r>
        <w:rPr>
          <w:color w:val="2B2A29"/>
          <w:w w:val="105"/>
        </w:rPr>
        <w:t>they</w:t>
      </w:r>
      <w:r>
        <w:rPr>
          <w:color w:val="2B2A29"/>
          <w:spacing w:val="8"/>
          <w:w w:val="105"/>
        </w:rPr>
        <w:t xml:space="preserve"> </w:t>
      </w:r>
      <w:r>
        <w:rPr>
          <w:color w:val="2B2A29"/>
          <w:w w:val="105"/>
        </w:rPr>
        <w:t>can</w:t>
      </w:r>
      <w:r>
        <w:rPr>
          <w:color w:val="2B2A29"/>
          <w:spacing w:val="7"/>
          <w:w w:val="105"/>
        </w:rPr>
        <w:t xml:space="preserve"> </w:t>
      </w:r>
      <w:r>
        <w:rPr>
          <w:color w:val="2B2A29"/>
          <w:w w:val="105"/>
        </w:rPr>
        <w:t>meet</w:t>
      </w:r>
      <w:r>
        <w:rPr>
          <w:color w:val="2B2A29"/>
          <w:spacing w:val="8"/>
          <w:w w:val="105"/>
        </w:rPr>
        <w:t xml:space="preserve"> </w:t>
      </w:r>
      <w:r>
        <w:rPr>
          <w:color w:val="2B2A29"/>
          <w:w w:val="105"/>
        </w:rPr>
        <w:t>up</w:t>
      </w:r>
      <w:r>
        <w:rPr>
          <w:color w:val="2B2A29"/>
          <w:spacing w:val="7"/>
          <w:w w:val="105"/>
        </w:rPr>
        <w:t xml:space="preserve"> </w:t>
      </w:r>
      <w:r>
        <w:rPr>
          <w:color w:val="2B2A29"/>
          <w:w w:val="105"/>
        </w:rPr>
        <w:t>beforehand,</w:t>
      </w:r>
      <w:r>
        <w:rPr>
          <w:color w:val="2B2A29"/>
          <w:spacing w:val="-55"/>
          <w:w w:val="105"/>
        </w:rPr>
        <w:t xml:space="preserve"> </w:t>
      </w:r>
      <w:r>
        <w:rPr>
          <w:color w:val="2B2A29"/>
          <w:w w:val="105"/>
        </w:rPr>
        <w:t>share</w:t>
      </w:r>
      <w:r>
        <w:rPr>
          <w:color w:val="2B2A29"/>
          <w:spacing w:val="3"/>
          <w:w w:val="105"/>
        </w:rPr>
        <w:t xml:space="preserve"> </w:t>
      </w:r>
      <w:r>
        <w:rPr>
          <w:color w:val="2B2A29"/>
          <w:w w:val="105"/>
        </w:rPr>
        <w:t>a</w:t>
      </w:r>
      <w:r>
        <w:rPr>
          <w:color w:val="2B2A29"/>
          <w:spacing w:val="3"/>
          <w:w w:val="105"/>
        </w:rPr>
        <w:t xml:space="preserve"> </w:t>
      </w:r>
      <w:r>
        <w:rPr>
          <w:color w:val="2B2A29"/>
          <w:w w:val="105"/>
        </w:rPr>
        <w:t>secret</w:t>
      </w:r>
      <w:r>
        <w:rPr>
          <w:color w:val="2B2A29"/>
          <w:spacing w:val="4"/>
          <w:w w:val="105"/>
        </w:rPr>
        <w:t xml:space="preserve"> </w:t>
      </w:r>
      <w:r>
        <w:rPr>
          <w:color w:val="2B2A29"/>
          <w:w w:val="105"/>
        </w:rPr>
        <w:t>key,</w:t>
      </w:r>
      <w:r>
        <w:rPr>
          <w:color w:val="2B2A29"/>
          <w:spacing w:val="3"/>
          <w:w w:val="105"/>
        </w:rPr>
        <w:t xml:space="preserve"> </w:t>
      </w:r>
      <w:r>
        <w:rPr>
          <w:color w:val="2B2A29"/>
          <w:w w:val="105"/>
        </w:rPr>
        <w:t>and</w:t>
      </w:r>
      <w:r>
        <w:rPr>
          <w:color w:val="2B2A29"/>
          <w:spacing w:val="3"/>
          <w:w w:val="105"/>
        </w:rPr>
        <w:t xml:space="preserve"> </w:t>
      </w:r>
      <w:r>
        <w:rPr>
          <w:color w:val="2B2A29"/>
          <w:w w:val="105"/>
        </w:rPr>
        <w:t>later</w:t>
      </w:r>
      <w:r>
        <w:rPr>
          <w:color w:val="2B2A29"/>
          <w:spacing w:val="4"/>
          <w:w w:val="105"/>
        </w:rPr>
        <w:t xml:space="preserve"> </w:t>
      </w:r>
      <w:r>
        <w:rPr>
          <w:color w:val="2B2A29"/>
          <w:w w:val="105"/>
        </w:rPr>
        <w:t>use</w:t>
      </w:r>
      <w:r>
        <w:rPr>
          <w:color w:val="2B2A29"/>
          <w:spacing w:val="3"/>
          <w:w w:val="105"/>
        </w:rPr>
        <w:t xml:space="preserve"> </w:t>
      </w:r>
      <w:r>
        <w:rPr>
          <w:color w:val="2B2A29"/>
          <w:w w:val="105"/>
        </w:rPr>
        <w:t>that</w:t>
      </w:r>
      <w:r>
        <w:rPr>
          <w:color w:val="2B2A29"/>
          <w:spacing w:val="3"/>
          <w:w w:val="105"/>
        </w:rPr>
        <w:t xml:space="preserve"> </w:t>
      </w:r>
      <w:r>
        <w:rPr>
          <w:color w:val="2B2A29"/>
          <w:w w:val="105"/>
        </w:rPr>
        <w:t>key</w:t>
      </w:r>
      <w:r>
        <w:rPr>
          <w:color w:val="2B2A29"/>
          <w:spacing w:val="4"/>
          <w:w w:val="105"/>
        </w:rPr>
        <w:t xml:space="preserve"> </w:t>
      </w:r>
      <w:r>
        <w:rPr>
          <w:color w:val="2B2A29"/>
          <w:w w:val="105"/>
        </w:rPr>
        <w:t>to</w:t>
      </w:r>
      <w:r>
        <w:rPr>
          <w:color w:val="2B2A29"/>
          <w:spacing w:val="3"/>
          <w:w w:val="105"/>
        </w:rPr>
        <w:t xml:space="preserve"> </w:t>
      </w:r>
      <w:r>
        <w:rPr>
          <w:color w:val="2B2A29"/>
          <w:w w:val="105"/>
        </w:rPr>
        <w:t>encrypt</w:t>
      </w:r>
      <w:r>
        <w:rPr>
          <w:color w:val="2B2A29"/>
          <w:spacing w:val="4"/>
          <w:w w:val="105"/>
        </w:rPr>
        <w:t xml:space="preserve"> </w:t>
      </w:r>
      <w:r>
        <w:rPr>
          <w:color w:val="2B2A29"/>
          <w:w w:val="105"/>
        </w:rPr>
        <w:t>and</w:t>
      </w:r>
      <w:r>
        <w:rPr>
          <w:color w:val="2B2A29"/>
          <w:spacing w:val="3"/>
          <w:w w:val="105"/>
        </w:rPr>
        <w:t xml:space="preserve"> </w:t>
      </w:r>
      <w:r>
        <w:rPr>
          <w:color w:val="2B2A29"/>
          <w:w w:val="105"/>
        </w:rPr>
        <w:t>decrypt</w:t>
      </w:r>
      <w:r>
        <w:rPr>
          <w:color w:val="2B2A29"/>
          <w:spacing w:val="3"/>
          <w:w w:val="105"/>
        </w:rPr>
        <w:t xml:space="preserve"> </w:t>
      </w:r>
      <w:r>
        <w:rPr>
          <w:color w:val="2B2A29"/>
          <w:w w:val="105"/>
        </w:rPr>
        <w:t>the</w:t>
      </w:r>
      <w:r>
        <w:rPr>
          <w:color w:val="2B2A29"/>
          <w:spacing w:val="4"/>
          <w:w w:val="105"/>
        </w:rPr>
        <w:t xml:space="preserve"> </w:t>
      </w:r>
      <w:r>
        <w:rPr>
          <w:color w:val="2B2A29"/>
          <w:w w:val="105"/>
        </w:rPr>
        <w:t>messages</w:t>
      </w:r>
      <w:r>
        <w:rPr>
          <w:color w:val="2B2A29"/>
          <w:spacing w:val="3"/>
          <w:w w:val="105"/>
        </w:rPr>
        <w:t xml:space="preserve"> </w:t>
      </w:r>
      <w:r>
        <w:rPr>
          <w:color w:val="2B2A29"/>
          <w:w w:val="105"/>
        </w:rPr>
        <w:t>that</w:t>
      </w:r>
      <w:r>
        <w:rPr>
          <w:color w:val="2B2A29"/>
          <w:spacing w:val="3"/>
          <w:w w:val="105"/>
        </w:rPr>
        <w:t xml:space="preserve"> </w:t>
      </w:r>
      <w:r>
        <w:rPr>
          <w:color w:val="2B2A29"/>
          <w:w w:val="105"/>
        </w:rPr>
        <w:t>are</w:t>
      </w:r>
      <w:r>
        <w:rPr>
          <w:color w:val="2B2A29"/>
          <w:spacing w:val="1"/>
          <w:w w:val="105"/>
        </w:rPr>
        <w:t xml:space="preserve"> </w:t>
      </w:r>
      <w:r>
        <w:rPr>
          <w:color w:val="2B2A29"/>
          <w:w w:val="105"/>
        </w:rPr>
        <w:t>sent</w:t>
      </w:r>
      <w:r>
        <w:rPr>
          <w:color w:val="2B2A29"/>
          <w:spacing w:val="-13"/>
          <w:w w:val="105"/>
        </w:rPr>
        <w:t xml:space="preserve"> </w:t>
      </w:r>
      <w:r>
        <w:rPr>
          <w:color w:val="2B2A29"/>
          <w:w w:val="105"/>
        </w:rPr>
        <w:t>between</w:t>
      </w:r>
      <w:r>
        <w:rPr>
          <w:color w:val="2B2A29"/>
          <w:spacing w:val="-12"/>
          <w:w w:val="105"/>
        </w:rPr>
        <w:t xml:space="preserve"> </w:t>
      </w:r>
      <w:r>
        <w:rPr>
          <w:color w:val="2B2A29"/>
          <w:w w:val="105"/>
        </w:rPr>
        <w:t>them.</w:t>
      </w:r>
    </w:p>
    <w:p>
      <w:pPr>
        <w:pStyle w:val="11"/>
        <w:spacing w:line="304" w:lineRule="auto"/>
        <w:ind w:left="160" w:right="517" w:firstLine="359"/>
      </w:pPr>
      <w:r>
        <w:rPr>
          <w:color w:val="2B2A29"/>
          <w:w w:val="105"/>
        </w:rPr>
        <w:t>当密钥事先以安全的方式与参与者共享时，私钥加密也可以用于多方。例如</w:t>
      </w:r>
      <w:r>
        <w:rPr>
          <w:color w:val="2B2A29"/>
          <w:spacing w:val="1"/>
          <w:w w:val="105"/>
        </w:rPr>
        <w:t>，如果</w:t>
      </w:r>
      <w:r>
        <w:rPr>
          <w:color w:val="2B2A29"/>
          <w:w w:val="105"/>
        </w:rPr>
        <w:t>两个人想在某个时刻向对</w:t>
      </w:r>
      <w:r>
        <w:rPr>
          <w:color w:val="2B2A29"/>
          <w:spacing w:val="7"/>
          <w:w w:val="105"/>
        </w:rPr>
        <w:t>方</w:t>
      </w:r>
      <w:r>
        <w:rPr>
          <w:color w:val="2B2A29"/>
          <w:w w:val="105"/>
        </w:rPr>
        <w:t>发送安全消息，他们可以事先见面，共享一个密</w:t>
      </w:r>
      <w:r>
        <w:rPr>
          <w:color w:val="2B2A29"/>
          <w:spacing w:val="4"/>
          <w:w w:val="105"/>
        </w:rPr>
        <w:t>钥，</w:t>
      </w:r>
      <w:r>
        <w:rPr>
          <w:color w:val="2B2A29"/>
          <w:w w:val="105"/>
        </w:rPr>
        <w:t>然后使用该密钥对他们之间发送的消息</w:t>
      </w:r>
      <w:r>
        <w:rPr>
          <w:color w:val="2B2A29"/>
          <w:spacing w:val="3"/>
          <w:w w:val="105"/>
        </w:rPr>
        <w:t>进行</w:t>
      </w:r>
      <w:r>
        <w:rPr>
          <w:color w:val="2B2A29"/>
          <w:w w:val="105"/>
        </w:rPr>
        <w:t>加密和解密。</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But,</w:t>
      </w:r>
      <w:r>
        <w:rPr>
          <w:color w:val="2B2A29"/>
          <w:spacing w:val="-3"/>
          <w:w w:val="105"/>
        </w:rPr>
        <w:t xml:space="preserve"> </w:t>
      </w:r>
      <w:r>
        <w:rPr>
          <w:color w:val="2B2A29"/>
          <w:w w:val="105"/>
        </w:rPr>
        <w:t>what</w:t>
      </w:r>
      <w:r>
        <w:rPr>
          <w:color w:val="2B2A29"/>
          <w:spacing w:val="-2"/>
          <w:w w:val="105"/>
        </w:rPr>
        <w:t xml:space="preserve"> </w:t>
      </w:r>
      <w:r>
        <w:rPr>
          <w:color w:val="2B2A29"/>
          <w:w w:val="105"/>
        </w:rPr>
        <w:t>if</w:t>
      </w:r>
      <w:r>
        <w:rPr>
          <w:color w:val="2B2A29"/>
          <w:spacing w:val="-2"/>
          <w:w w:val="105"/>
        </w:rPr>
        <w:t xml:space="preserve"> </w:t>
      </w:r>
      <w:r>
        <w:rPr>
          <w:color w:val="2B2A29"/>
          <w:w w:val="105"/>
        </w:rPr>
        <w:t>we</w:t>
      </w:r>
      <w:r>
        <w:rPr>
          <w:color w:val="2B2A29"/>
          <w:spacing w:val="-2"/>
          <w:w w:val="105"/>
        </w:rPr>
        <w:t xml:space="preserve"> </w:t>
      </w:r>
      <w:r>
        <w:rPr>
          <w:color w:val="2B2A29"/>
          <w:w w:val="105"/>
        </w:rPr>
        <w:t>didn’t</w:t>
      </w:r>
      <w:r>
        <w:rPr>
          <w:color w:val="2B2A29"/>
          <w:spacing w:val="-2"/>
          <w:w w:val="105"/>
        </w:rPr>
        <w:t xml:space="preserve"> </w:t>
      </w:r>
      <w:r>
        <w:rPr>
          <w:color w:val="2B2A29"/>
          <w:w w:val="105"/>
        </w:rPr>
        <w:t>have</w:t>
      </w:r>
      <w:r>
        <w:rPr>
          <w:color w:val="2B2A29"/>
          <w:spacing w:val="-2"/>
          <w:w w:val="105"/>
        </w:rPr>
        <w:t xml:space="preserve"> </w:t>
      </w:r>
      <w:r>
        <w:rPr>
          <w:color w:val="2B2A29"/>
          <w:w w:val="105"/>
        </w:rPr>
        <w:t>a</w:t>
      </w:r>
      <w:r>
        <w:rPr>
          <w:color w:val="2B2A29"/>
          <w:spacing w:val="-2"/>
          <w:w w:val="105"/>
        </w:rPr>
        <w:t xml:space="preserve"> </w:t>
      </w:r>
      <w:r>
        <w:rPr>
          <w:color w:val="2B2A29"/>
          <w:w w:val="105"/>
        </w:rPr>
        <w:t>chance</w:t>
      </w:r>
      <w:r>
        <w:rPr>
          <w:color w:val="2B2A29"/>
          <w:spacing w:val="-2"/>
          <w:w w:val="105"/>
        </w:rPr>
        <w:t xml:space="preserve"> </w:t>
      </w:r>
      <w:r>
        <w:rPr>
          <w:color w:val="2B2A29"/>
          <w:w w:val="105"/>
        </w:rPr>
        <w:t>to</w:t>
      </w:r>
      <w:r>
        <w:rPr>
          <w:color w:val="2B2A29"/>
          <w:spacing w:val="-2"/>
          <w:w w:val="105"/>
        </w:rPr>
        <w:t xml:space="preserve"> </w:t>
      </w:r>
      <w:r>
        <w:rPr>
          <w:color w:val="2B2A29"/>
          <w:w w:val="105"/>
        </w:rPr>
        <w:t>share</w:t>
      </w:r>
      <w:r>
        <w:rPr>
          <w:color w:val="2B2A29"/>
          <w:spacing w:val="-2"/>
          <w:w w:val="105"/>
        </w:rPr>
        <w:t xml:space="preserve"> </w:t>
      </w:r>
      <w:r>
        <w:rPr>
          <w:color w:val="2B2A29"/>
          <w:w w:val="105"/>
        </w:rPr>
        <w:t>a</w:t>
      </w:r>
      <w:r>
        <w:rPr>
          <w:color w:val="2B2A29"/>
          <w:spacing w:val="-2"/>
          <w:w w:val="105"/>
        </w:rPr>
        <w:t xml:space="preserve"> </w:t>
      </w:r>
      <w:r>
        <w:rPr>
          <w:color w:val="2B2A29"/>
          <w:w w:val="105"/>
        </w:rPr>
        <w:t>private</w:t>
      </w:r>
      <w:r>
        <w:rPr>
          <w:color w:val="2B2A29"/>
          <w:spacing w:val="-3"/>
          <w:w w:val="105"/>
        </w:rPr>
        <w:t xml:space="preserve"> </w:t>
      </w:r>
      <w:r>
        <w:rPr>
          <w:color w:val="2B2A29"/>
          <w:w w:val="105"/>
        </w:rPr>
        <w:t>key</w:t>
      </w:r>
      <w:r>
        <w:rPr>
          <w:color w:val="2B2A29"/>
          <w:spacing w:val="-2"/>
          <w:w w:val="105"/>
        </w:rPr>
        <w:t xml:space="preserve"> </w:t>
      </w:r>
      <w:r>
        <w:rPr>
          <w:color w:val="2B2A29"/>
          <w:w w:val="105"/>
        </w:rPr>
        <w:t>to</w:t>
      </w:r>
      <w:r>
        <w:rPr>
          <w:color w:val="2B2A29"/>
          <w:spacing w:val="-2"/>
          <w:w w:val="105"/>
        </w:rPr>
        <w:t xml:space="preserve"> </w:t>
      </w:r>
      <w:r>
        <w:rPr>
          <w:color w:val="2B2A29"/>
          <w:w w:val="105"/>
        </w:rPr>
        <w:t>communicate</w:t>
      </w:r>
      <w:r>
        <w:rPr>
          <w:color w:val="2B2A29"/>
          <w:spacing w:val="-2"/>
          <w:w w:val="105"/>
        </w:rPr>
        <w:t xml:space="preserve"> </w:t>
      </w:r>
      <w:r>
        <w:rPr>
          <w:color w:val="2B2A29"/>
          <w:w w:val="105"/>
        </w:rPr>
        <w:t>between</w:t>
      </w:r>
      <w:r>
        <w:rPr>
          <w:color w:val="2B2A29"/>
          <w:spacing w:val="-55"/>
          <w:w w:val="105"/>
        </w:rPr>
        <w:t xml:space="preserve"> </w:t>
      </w:r>
      <w:r>
        <w:rPr>
          <w:color w:val="2B2A29"/>
          <w:w w:val="105"/>
        </w:rPr>
        <w:t>each</w:t>
      </w:r>
      <w:r>
        <w:rPr>
          <w:color w:val="2B2A29"/>
          <w:spacing w:val="-4"/>
          <w:w w:val="105"/>
        </w:rPr>
        <w:t xml:space="preserve"> </w:t>
      </w:r>
      <w:r>
        <w:rPr>
          <w:color w:val="2B2A29"/>
          <w:w w:val="105"/>
        </w:rPr>
        <w:t>other?</w:t>
      </w:r>
      <w:r>
        <w:rPr>
          <w:color w:val="2B2A29"/>
          <w:spacing w:val="-4"/>
          <w:w w:val="105"/>
        </w:rPr>
        <w:t xml:space="preserve"> </w:t>
      </w:r>
      <w:r>
        <w:rPr>
          <w:color w:val="2B2A29"/>
          <w:w w:val="105"/>
        </w:rPr>
        <w:t>For</w:t>
      </w:r>
      <w:r>
        <w:rPr>
          <w:color w:val="2B2A29"/>
          <w:spacing w:val="-3"/>
          <w:w w:val="105"/>
        </w:rPr>
        <w:t xml:space="preserve"> </w:t>
      </w:r>
      <w:r>
        <w:rPr>
          <w:color w:val="2B2A29"/>
          <w:w w:val="105"/>
        </w:rPr>
        <w:t>example,</w:t>
      </w:r>
      <w:r>
        <w:rPr>
          <w:color w:val="2B2A29"/>
          <w:spacing w:val="-4"/>
          <w:w w:val="105"/>
        </w:rPr>
        <w:t xml:space="preserve"> </w:t>
      </w:r>
      <w:r>
        <w:rPr>
          <w:color w:val="2B2A29"/>
          <w:w w:val="105"/>
        </w:rPr>
        <w:t>what</w:t>
      </w:r>
      <w:r>
        <w:rPr>
          <w:color w:val="2B2A29"/>
          <w:spacing w:val="-3"/>
          <w:w w:val="105"/>
        </w:rPr>
        <w:t xml:space="preserve"> </w:t>
      </w:r>
      <w:r>
        <w:rPr>
          <w:color w:val="2B2A29"/>
          <w:w w:val="105"/>
        </w:rPr>
        <w:t>if</w:t>
      </w:r>
      <w:r>
        <w:rPr>
          <w:color w:val="2B2A29"/>
          <w:spacing w:val="-4"/>
          <w:w w:val="105"/>
        </w:rPr>
        <w:t xml:space="preserve"> </w:t>
      </w:r>
      <w:r>
        <w:rPr>
          <w:color w:val="2B2A29"/>
          <w:w w:val="105"/>
        </w:rPr>
        <w:t>two</w:t>
      </w:r>
      <w:r>
        <w:rPr>
          <w:color w:val="2B2A29"/>
          <w:spacing w:val="-3"/>
          <w:w w:val="105"/>
        </w:rPr>
        <w:t xml:space="preserve"> </w:t>
      </w:r>
      <w:r>
        <w:rPr>
          <w:color w:val="2B2A29"/>
          <w:w w:val="105"/>
        </w:rPr>
        <w:t>parties</w:t>
      </w:r>
      <w:r>
        <w:rPr>
          <w:color w:val="2B2A29"/>
          <w:spacing w:val="-4"/>
          <w:w w:val="105"/>
        </w:rPr>
        <w:t xml:space="preserve"> </w:t>
      </w:r>
      <w:r>
        <w:rPr>
          <w:color w:val="2B2A29"/>
          <w:w w:val="105"/>
        </w:rPr>
        <w:t>are</w:t>
      </w:r>
      <w:r>
        <w:rPr>
          <w:color w:val="2B2A29"/>
          <w:spacing w:val="-4"/>
          <w:w w:val="105"/>
        </w:rPr>
        <w:t xml:space="preserve"> </w:t>
      </w:r>
      <w:r>
        <w:rPr>
          <w:color w:val="2B2A29"/>
          <w:w w:val="105"/>
        </w:rPr>
        <w:t>there</w:t>
      </w:r>
      <w:r>
        <w:rPr>
          <w:color w:val="2B2A29"/>
          <w:spacing w:val="-3"/>
          <w:w w:val="105"/>
        </w:rPr>
        <w:t xml:space="preserve"> </w:t>
      </w:r>
      <w:r>
        <w:rPr>
          <w:color w:val="2B2A29"/>
          <w:w w:val="105"/>
        </w:rPr>
        <w:t>in</w:t>
      </w:r>
      <w:r>
        <w:rPr>
          <w:color w:val="2B2A29"/>
          <w:spacing w:val="-4"/>
          <w:w w:val="105"/>
        </w:rPr>
        <w:t xml:space="preserve"> </w:t>
      </w:r>
      <w:r>
        <w:rPr>
          <w:color w:val="2B2A29"/>
          <w:w w:val="105"/>
        </w:rPr>
        <w:t>a</w:t>
      </w:r>
      <w:r>
        <w:rPr>
          <w:color w:val="2B2A29"/>
          <w:spacing w:val="-3"/>
          <w:w w:val="105"/>
        </w:rPr>
        <w:t xml:space="preserve"> </w:t>
      </w:r>
      <w:r>
        <w:rPr>
          <w:color w:val="2B2A29"/>
          <w:w w:val="105"/>
        </w:rPr>
        <w:t>public</w:t>
      </w:r>
      <w:r>
        <w:rPr>
          <w:color w:val="2B2A29"/>
          <w:spacing w:val="-4"/>
          <w:w w:val="105"/>
        </w:rPr>
        <w:t xml:space="preserve"> </w:t>
      </w:r>
      <w:r>
        <w:rPr>
          <w:color w:val="2B2A29"/>
          <w:w w:val="105"/>
        </w:rPr>
        <w:t>network,</w:t>
      </w:r>
      <w:r>
        <w:rPr>
          <w:color w:val="2B2A29"/>
          <w:spacing w:val="-3"/>
          <w:w w:val="105"/>
        </w:rPr>
        <w:t xml:space="preserve"> </w:t>
      </w:r>
      <w:r>
        <w:rPr>
          <w:color w:val="2B2A29"/>
          <w:w w:val="105"/>
        </w:rPr>
        <w:t>and</w:t>
      </w:r>
      <w:r>
        <w:rPr>
          <w:color w:val="2B2A29"/>
          <w:spacing w:val="-4"/>
          <w:w w:val="105"/>
        </w:rPr>
        <w:t xml:space="preserve"> </w:t>
      </w:r>
      <w:r>
        <w:rPr>
          <w:color w:val="2B2A29"/>
          <w:w w:val="105"/>
        </w:rPr>
        <w:t>there is</w:t>
      </w:r>
      <w:r>
        <w:rPr>
          <w:color w:val="2B2A29"/>
          <w:spacing w:val="-6"/>
          <w:w w:val="105"/>
        </w:rPr>
        <w:t xml:space="preserve"> </w:t>
      </w:r>
      <w:r>
        <w:rPr>
          <w:color w:val="2B2A29"/>
          <w:w w:val="105"/>
        </w:rPr>
        <w:t>no</w:t>
      </w:r>
      <w:r>
        <w:rPr>
          <w:color w:val="2B2A29"/>
          <w:spacing w:val="-6"/>
          <w:w w:val="105"/>
        </w:rPr>
        <w:t xml:space="preserve"> </w:t>
      </w:r>
      <w:r>
        <w:rPr>
          <w:color w:val="2B2A29"/>
          <w:w w:val="105"/>
        </w:rPr>
        <w:t>way</w:t>
      </w:r>
      <w:r>
        <w:rPr>
          <w:color w:val="2B2A29"/>
          <w:spacing w:val="-6"/>
          <w:w w:val="105"/>
        </w:rPr>
        <w:t xml:space="preserve"> </w:t>
      </w:r>
      <w:r>
        <w:rPr>
          <w:color w:val="2B2A29"/>
          <w:w w:val="105"/>
        </w:rPr>
        <w:t>for</w:t>
      </w:r>
      <w:r>
        <w:rPr>
          <w:color w:val="2B2A29"/>
          <w:spacing w:val="-5"/>
          <w:w w:val="105"/>
        </w:rPr>
        <w:t xml:space="preserve"> </w:t>
      </w:r>
      <w:r>
        <w:rPr>
          <w:color w:val="2B2A29"/>
          <w:w w:val="105"/>
        </w:rPr>
        <w:t>each</w:t>
      </w:r>
      <w:r>
        <w:rPr>
          <w:color w:val="2B2A29"/>
          <w:spacing w:val="-6"/>
          <w:w w:val="105"/>
        </w:rPr>
        <w:t xml:space="preserve"> </w:t>
      </w:r>
      <w:r>
        <w:rPr>
          <w:color w:val="2B2A29"/>
          <w:w w:val="105"/>
        </w:rPr>
        <w:t>other</w:t>
      </w:r>
      <w:r>
        <w:rPr>
          <w:color w:val="2B2A29"/>
          <w:spacing w:val="-6"/>
          <w:w w:val="105"/>
        </w:rPr>
        <w:t xml:space="preserve"> </w:t>
      </w:r>
      <w:r>
        <w:rPr>
          <w:color w:val="2B2A29"/>
          <w:w w:val="105"/>
        </w:rPr>
        <w:t>to</w:t>
      </w:r>
      <w:r>
        <w:rPr>
          <w:color w:val="2B2A29"/>
          <w:spacing w:val="-6"/>
          <w:w w:val="105"/>
        </w:rPr>
        <w:t xml:space="preserve"> </w:t>
      </w:r>
      <w:r>
        <w:rPr>
          <w:color w:val="2B2A29"/>
          <w:w w:val="105"/>
        </w:rPr>
        <w:t>physically</w:t>
      </w:r>
      <w:r>
        <w:rPr>
          <w:color w:val="2B2A29"/>
          <w:spacing w:val="-5"/>
          <w:w w:val="105"/>
        </w:rPr>
        <w:t xml:space="preserve"> </w:t>
      </w:r>
      <w:r>
        <w:rPr>
          <w:color w:val="2B2A29"/>
          <w:w w:val="105"/>
        </w:rPr>
        <w:t>meet</w:t>
      </w:r>
      <w:r>
        <w:rPr>
          <w:color w:val="2B2A29"/>
          <w:spacing w:val="-6"/>
          <w:w w:val="105"/>
        </w:rPr>
        <w:t xml:space="preserve"> </w:t>
      </w:r>
      <w:r>
        <w:rPr>
          <w:color w:val="2B2A29"/>
          <w:w w:val="105"/>
        </w:rPr>
        <w:t>or</w:t>
      </w:r>
      <w:r>
        <w:rPr>
          <w:color w:val="2B2A29"/>
          <w:spacing w:val="-6"/>
          <w:w w:val="105"/>
        </w:rPr>
        <w:t xml:space="preserve"> </w:t>
      </w:r>
      <w:r>
        <w:rPr>
          <w:color w:val="2B2A29"/>
          <w:w w:val="105"/>
        </w:rPr>
        <w:t>any</w:t>
      </w:r>
      <w:r>
        <w:rPr>
          <w:color w:val="2B2A29"/>
          <w:spacing w:val="-5"/>
          <w:w w:val="105"/>
        </w:rPr>
        <w:t xml:space="preserve"> </w:t>
      </w:r>
      <w:r>
        <w:rPr>
          <w:color w:val="2B2A29"/>
          <w:w w:val="105"/>
        </w:rPr>
        <w:t>other</w:t>
      </w:r>
      <w:r>
        <w:rPr>
          <w:color w:val="2B2A29"/>
          <w:spacing w:val="-6"/>
          <w:w w:val="105"/>
        </w:rPr>
        <w:t xml:space="preserve"> </w:t>
      </w:r>
      <w:r>
        <w:rPr>
          <w:color w:val="2B2A29"/>
          <w:w w:val="105"/>
        </w:rPr>
        <w:t>way</w:t>
      </w:r>
      <w:r>
        <w:rPr>
          <w:color w:val="2B2A29"/>
          <w:spacing w:val="-6"/>
          <w:w w:val="105"/>
        </w:rPr>
        <w:t xml:space="preserve"> </w:t>
      </w:r>
      <w:r>
        <w:rPr>
          <w:color w:val="2B2A29"/>
          <w:w w:val="105"/>
        </w:rPr>
        <w:t>to</w:t>
      </w:r>
      <w:r>
        <w:rPr>
          <w:color w:val="2B2A29"/>
          <w:spacing w:val="-6"/>
          <w:w w:val="105"/>
        </w:rPr>
        <w:t xml:space="preserve"> </w:t>
      </w:r>
      <w:r>
        <w:rPr>
          <w:color w:val="2B2A29"/>
          <w:w w:val="105"/>
        </w:rPr>
        <w:t>share</w:t>
      </w:r>
      <w:r>
        <w:rPr>
          <w:color w:val="2B2A29"/>
          <w:spacing w:val="-5"/>
          <w:w w:val="105"/>
        </w:rPr>
        <w:t xml:space="preserve"> </w:t>
      </w:r>
      <w:r>
        <w:rPr>
          <w:color w:val="2B2A29"/>
          <w:w w:val="105"/>
        </w:rPr>
        <w:t>the</w:t>
      </w:r>
      <w:r>
        <w:rPr>
          <w:color w:val="2B2A29"/>
          <w:spacing w:val="-6"/>
          <w:w w:val="105"/>
        </w:rPr>
        <w:t xml:space="preserve"> </w:t>
      </w:r>
      <w:r>
        <w:rPr>
          <w:color w:val="2B2A29"/>
          <w:w w:val="105"/>
        </w:rPr>
        <w:t>private</w:t>
      </w:r>
      <w:r>
        <w:rPr>
          <w:color w:val="2B2A29"/>
          <w:spacing w:val="-6"/>
          <w:w w:val="105"/>
        </w:rPr>
        <w:t xml:space="preserve"> </w:t>
      </w:r>
      <w:r>
        <w:rPr>
          <w:color w:val="2B2A29"/>
          <w:w w:val="105"/>
        </w:rPr>
        <w:t>key</w:t>
      </w:r>
      <w:r>
        <w:rPr>
          <w:color w:val="2B2A29"/>
          <w:spacing w:val="-5"/>
          <w:w w:val="105"/>
        </w:rPr>
        <w:t xml:space="preserve"> </w:t>
      </w:r>
      <w:r>
        <w:rPr>
          <w:color w:val="2B2A29"/>
          <w:w w:val="105"/>
        </w:rPr>
        <w:t>to</w:t>
      </w:r>
      <w:r>
        <w:rPr>
          <w:color w:val="2B2A29"/>
          <w:spacing w:val="1"/>
          <w:w w:val="105"/>
        </w:rPr>
        <w:t xml:space="preserve"> </w:t>
      </w:r>
      <w:r>
        <w:rPr>
          <w:color w:val="2B2A29"/>
          <w:w w:val="105"/>
        </w:rPr>
        <w:t>do</w:t>
      </w:r>
      <w:r>
        <w:rPr>
          <w:color w:val="2B2A29"/>
          <w:spacing w:val="1"/>
          <w:w w:val="105"/>
        </w:rPr>
        <w:t xml:space="preserve"> </w:t>
      </w:r>
      <w:r>
        <w:rPr>
          <w:color w:val="2B2A29"/>
          <w:w w:val="105"/>
        </w:rPr>
        <w:t>the</w:t>
      </w:r>
      <w:r>
        <w:rPr>
          <w:color w:val="2B2A29"/>
          <w:spacing w:val="2"/>
          <w:w w:val="105"/>
        </w:rPr>
        <w:t xml:space="preserve"> </w:t>
      </w:r>
      <w:r>
        <w:rPr>
          <w:color w:val="2B2A29"/>
          <w:w w:val="105"/>
        </w:rPr>
        <w:t>communication?</w:t>
      </w:r>
      <w:r>
        <w:rPr>
          <w:color w:val="2B2A29"/>
          <w:spacing w:val="2"/>
          <w:w w:val="105"/>
        </w:rPr>
        <w:t xml:space="preserve"> </w:t>
      </w:r>
      <w:r>
        <w:rPr>
          <w:color w:val="2B2A29"/>
          <w:w w:val="105"/>
        </w:rPr>
        <w:t>This</w:t>
      </w:r>
      <w:r>
        <w:rPr>
          <w:color w:val="2B2A29"/>
          <w:spacing w:val="2"/>
          <w:w w:val="105"/>
        </w:rPr>
        <w:t xml:space="preserve"> </w:t>
      </w:r>
      <w:r>
        <w:rPr>
          <w:color w:val="2B2A29"/>
          <w:w w:val="105"/>
        </w:rPr>
        <w:t>is</w:t>
      </w:r>
      <w:r>
        <w:rPr>
          <w:color w:val="2B2A29"/>
          <w:spacing w:val="2"/>
          <w:w w:val="105"/>
        </w:rPr>
        <w:t xml:space="preserve"> </w:t>
      </w:r>
      <w:r>
        <w:rPr>
          <w:color w:val="2B2A29"/>
          <w:w w:val="105"/>
        </w:rPr>
        <w:t>where</w:t>
      </w:r>
      <w:r>
        <w:rPr>
          <w:color w:val="2B2A29"/>
          <w:spacing w:val="2"/>
          <w:w w:val="105"/>
        </w:rPr>
        <w:t xml:space="preserve"> </w:t>
      </w:r>
      <w:r>
        <w:rPr>
          <w:color w:val="2B2A29"/>
          <w:w w:val="105"/>
        </w:rPr>
        <w:t>an</w:t>
      </w:r>
      <w:r>
        <w:rPr>
          <w:color w:val="2B2A29"/>
          <w:spacing w:val="2"/>
          <w:w w:val="105"/>
        </w:rPr>
        <w:t xml:space="preserve"> </w:t>
      </w:r>
      <w:r>
        <w:rPr>
          <w:color w:val="2B2A29"/>
          <w:w w:val="105"/>
        </w:rPr>
        <w:t>asymmetric-key</w:t>
      </w:r>
      <w:r>
        <w:rPr>
          <w:color w:val="2B2A29"/>
          <w:spacing w:val="2"/>
          <w:w w:val="105"/>
        </w:rPr>
        <w:t xml:space="preserve"> </w:t>
      </w:r>
      <w:r>
        <w:rPr>
          <w:color w:val="2B2A29"/>
          <w:w w:val="105"/>
        </w:rPr>
        <w:t>cipher</w:t>
      </w:r>
      <w:r>
        <w:rPr>
          <w:color w:val="2B2A29"/>
          <w:spacing w:val="1"/>
          <w:w w:val="105"/>
        </w:rPr>
        <w:t xml:space="preserve"> </w:t>
      </w:r>
      <w:r>
        <w:rPr>
          <w:color w:val="2B2A29"/>
          <w:w w:val="105"/>
        </w:rPr>
        <w:t>comes</w:t>
      </w:r>
      <w:r>
        <w:rPr>
          <w:color w:val="2B2A29"/>
          <w:spacing w:val="2"/>
          <w:w w:val="105"/>
        </w:rPr>
        <w:t xml:space="preserve"> </w:t>
      </w:r>
      <w:r>
        <w:rPr>
          <w:color w:val="2B2A29"/>
          <w:w w:val="105"/>
        </w:rPr>
        <w:t>into</w:t>
      </w:r>
      <w:r>
        <w:rPr>
          <w:color w:val="2B2A29"/>
          <w:spacing w:val="2"/>
          <w:w w:val="105"/>
        </w:rPr>
        <w:t xml:space="preserve"> </w:t>
      </w:r>
      <w:r>
        <w:rPr>
          <w:color w:val="2B2A29"/>
          <w:w w:val="105"/>
        </w:rPr>
        <w:t>play.</w:t>
      </w:r>
      <w:r>
        <w:rPr>
          <w:color w:val="2B2A29"/>
          <w:spacing w:val="2"/>
          <w:w w:val="105"/>
        </w:rPr>
        <w:t xml:space="preserve"> </w:t>
      </w:r>
      <w:r>
        <w:rPr>
          <w:color w:val="2B2A29"/>
          <w:w w:val="105"/>
        </w:rPr>
        <w:t>This</w:t>
      </w:r>
      <w:r>
        <w:rPr>
          <w:color w:val="2B2A29"/>
          <w:spacing w:val="-55"/>
          <w:w w:val="105"/>
        </w:rPr>
        <w:t xml:space="preserve"> </w:t>
      </w:r>
      <w:r>
        <w:rPr>
          <w:color w:val="2B2A29"/>
          <w:w w:val="105"/>
        </w:rPr>
        <w:t>is</w:t>
      </w:r>
      <w:r>
        <w:rPr>
          <w:color w:val="2B2A29"/>
          <w:spacing w:val="-10"/>
          <w:w w:val="105"/>
        </w:rPr>
        <w:t xml:space="preserve"> </w:t>
      </w:r>
      <w:r>
        <w:rPr>
          <w:color w:val="2B2A29"/>
          <w:w w:val="105"/>
        </w:rPr>
        <w:t>also</w:t>
      </w:r>
      <w:r>
        <w:rPr>
          <w:color w:val="2B2A29"/>
          <w:spacing w:val="-9"/>
          <w:w w:val="105"/>
        </w:rPr>
        <w:t xml:space="preserve"> </w:t>
      </w:r>
      <w:r>
        <w:rPr>
          <w:color w:val="2B2A29"/>
          <w:w w:val="105"/>
        </w:rPr>
        <w:t>known</w:t>
      </w:r>
      <w:r>
        <w:rPr>
          <w:color w:val="2B2A29"/>
          <w:spacing w:val="-10"/>
          <w:w w:val="105"/>
        </w:rPr>
        <w:t xml:space="preserve"> </w:t>
      </w:r>
      <w:r>
        <w:rPr>
          <w:color w:val="2B2A29"/>
          <w:w w:val="105"/>
        </w:rPr>
        <w:t>as</w:t>
      </w:r>
      <w:r>
        <w:rPr>
          <w:color w:val="2B2A29"/>
          <w:spacing w:val="-9"/>
          <w:w w:val="105"/>
        </w:rPr>
        <w:t xml:space="preserve"> </w:t>
      </w:r>
      <w:r>
        <w:rPr>
          <w:i/>
          <w:color w:val="2B2A29"/>
          <w:w w:val="105"/>
        </w:rPr>
        <w:t>public</w:t>
      </w:r>
      <w:r>
        <w:rPr>
          <w:i/>
          <w:color w:val="2B2A29"/>
          <w:spacing w:val="-9"/>
          <w:w w:val="105"/>
        </w:rPr>
        <w:t xml:space="preserve"> </w:t>
      </w:r>
      <w:r>
        <w:rPr>
          <w:i/>
          <w:color w:val="2B2A29"/>
          <w:w w:val="105"/>
        </w:rPr>
        <w:t>key</w:t>
      </w:r>
      <w:r>
        <w:rPr>
          <w:i/>
          <w:color w:val="2B2A29"/>
          <w:spacing w:val="-8"/>
          <w:w w:val="105"/>
        </w:rPr>
        <w:t xml:space="preserve"> </w:t>
      </w:r>
      <w:r>
        <w:rPr>
          <w:i/>
          <w:color w:val="2B2A29"/>
          <w:w w:val="105"/>
        </w:rPr>
        <w:t>cryptography</w:t>
      </w:r>
      <w:r>
        <w:rPr>
          <w:color w:val="2B2A29"/>
          <w:w w:val="105"/>
        </w:rPr>
        <w:t>.</w:t>
      </w:r>
      <w:r>
        <w:rPr>
          <w:color w:val="2B2A29"/>
          <w:spacing w:val="-10"/>
          <w:w w:val="105"/>
        </w:rPr>
        <w:t xml:space="preserve"> </w:t>
      </w:r>
      <w:r>
        <w:rPr>
          <w:color w:val="2B2A29"/>
          <w:w w:val="105"/>
        </w:rPr>
        <w:t>In</w:t>
      </w:r>
      <w:r>
        <w:rPr>
          <w:color w:val="2B2A29"/>
          <w:spacing w:val="-9"/>
          <w:w w:val="105"/>
        </w:rPr>
        <w:t xml:space="preserve"> </w:t>
      </w:r>
      <w:r>
        <w:rPr>
          <w:color w:val="2B2A29"/>
          <w:w w:val="105"/>
        </w:rPr>
        <w:t>this</w:t>
      </w:r>
      <w:r>
        <w:rPr>
          <w:color w:val="2B2A29"/>
          <w:spacing w:val="-10"/>
          <w:w w:val="105"/>
        </w:rPr>
        <w:t xml:space="preserve"> </w:t>
      </w:r>
      <w:r>
        <w:rPr>
          <w:color w:val="2B2A29"/>
          <w:w w:val="105"/>
        </w:rPr>
        <w:t>scenario,</w:t>
      </w:r>
      <w:r>
        <w:rPr>
          <w:color w:val="2B2A29"/>
          <w:spacing w:val="-9"/>
          <w:w w:val="105"/>
        </w:rPr>
        <w:t xml:space="preserve"> </w:t>
      </w:r>
      <w:r>
        <w:rPr>
          <w:color w:val="2B2A29"/>
          <w:w w:val="105"/>
        </w:rPr>
        <w:t>we</w:t>
      </w:r>
      <w:r>
        <w:rPr>
          <w:color w:val="2B2A29"/>
          <w:spacing w:val="-10"/>
          <w:w w:val="105"/>
        </w:rPr>
        <w:t xml:space="preserve"> </w:t>
      </w:r>
      <w:r>
        <w:rPr>
          <w:color w:val="2B2A29"/>
          <w:w w:val="105"/>
        </w:rPr>
        <w:t>use</w:t>
      </w:r>
      <w:r>
        <w:rPr>
          <w:color w:val="2B2A29"/>
          <w:spacing w:val="-9"/>
          <w:w w:val="105"/>
        </w:rPr>
        <w:t xml:space="preserve"> </w:t>
      </w:r>
      <w:r>
        <w:rPr>
          <w:color w:val="2B2A29"/>
          <w:w w:val="105"/>
        </w:rPr>
        <w:t>a</w:t>
      </w:r>
      <w:r>
        <w:rPr>
          <w:color w:val="2B2A29"/>
          <w:spacing w:val="-10"/>
          <w:w w:val="105"/>
        </w:rPr>
        <w:t xml:space="preserve"> </w:t>
      </w:r>
      <w:r>
        <w:rPr>
          <w:color w:val="2B2A29"/>
          <w:w w:val="105"/>
        </w:rPr>
        <w:t>pair</w:t>
      </w:r>
      <w:r>
        <w:rPr>
          <w:color w:val="2B2A29"/>
          <w:spacing w:val="-9"/>
          <w:w w:val="105"/>
        </w:rPr>
        <w:t xml:space="preserve"> </w:t>
      </w:r>
      <w:r>
        <w:rPr>
          <w:color w:val="2B2A29"/>
          <w:w w:val="105"/>
        </w:rPr>
        <w:t>of</w:t>
      </w:r>
      <w:r>
        <w:rPr>
          <w:color w:val="2B2A29"/>
          <w:spacing w:val="-10"/>
          <w:w w:val="105"/>
        </w:rPr>
        <w:t xml:space="preserve"> </w:t>
      </w:r>
      <w:r>
        <w:rPr>
          <w:color w:val="2B2A29"/>
          <w:w w:val="105"/>
        </w:rPr>
        <w:t>keys</w:t>
      </w:r>
      <w:r>
        <w:rPr>
          <w:color w:val="2B2A29"/>
          <w:spacing w:val="-9"/>
          <w:w w:val="105"/>
        </w:rPr>
        <w:t xml:space="preserve"> </w:t>
      </w:r>
      <w:r>
        <w:rPr>
          <w:color w:val="2B2A29"/>
          <w:w w:val="105"/>
        </w:rPr>
        <w:t>for</w:t>
      </w:r>
      <w:r>
        <w:rPr>
          <w:color w:val="2B2A29"/>
          <w:spacing w:val="-10"/>
          <w:w w:val="105"/>
        </w:rPr>
        <w:t xml:space="preserve"> </w:t>
      </w:r>
      <w:r>
        <w:rPr>
          <w:color w:val="2B2A29"/>
          <w:w w:val="105"/>
        </w:rPr>
        <w:t>the</w:t>
      </w:r>
      <w:r>
        <w:rPr>
          <w:color w:val="2B2A29"/>
          <w:spacing w:val="1"/>
          <w:w w:val="105"/>
        </w:rPr>
        <w:t xml:space="preserve"> </w:t>
      </w:r>
      <w:r>
        <w:rPr>
          <w:color w:val="2B2A29"/>
          <w:w w:val="105"/>
        </w:rPr>
        <w:t>cryptographic</w:t>
      </w:r>
      <w:r>
        <w:rPr>
          <w:color w:val="2B2A29"/>
          <w:spacing w:val="-3"/>
          <w:w w:val="105"/>
        </w:rPr>
        <w:t xml:space="preserve"> </w:t>
      </w:r>
      <w:r>
        <w:rPr>
          <w:color w:val="2B2A29"/>
          <w:w w:val="105"/>
        </w:rPr>
        <w:t>operations.</w:t>
      </w:r>
      <w:r>
        <w:rPr>
          <w:color w:val="2B2A29"/>
          <w:spacing w:val="-3"/>
          <w:w w:val="105"/>
        </w:rPr>
        <w:t xml:space="preserve"> </w:t>
      </w:r>
      <w:r>
        <w:rPr>
          <w:color w:val="2B2A29"/>
          <w:w w:val="105"/>
        </w:rPr>
        <w:t>The</w:t>
      </w:r>
      <w:r>
        <w:rPr>
          <w:color w:val="2B2A29"/>
          <w:spacing w:val="-3"/>
          <w:w w:val="105"/>
        </w:rPr>
        <w:t xml:space="preserve"> </w:t>
      </w:r>
      <w:r>
        <w:rPr>
          <w:color w:val="2B2A29"/>
          <w:w w:val="105"/>
        </w:rPr>
        <w:t>public</w:t>
      </w:r>
      <w:r>
        <w:rPr>
          <w:color w:val="2B2A29"/>
          <w:spacing w:val="-3"/>
          <w:w w:val="105"/>
        </w:rPr>
        <w:t xml:space="preserve"> </w:t>
      </w:r>
      <w:r>
        <w:rPr>
          <w:color w:val="2B2A29"/>
          <w:w w:val="105"/>
        </w:rPr>
        <w:t>key</w:t>
      </w:r>
      <w:r>
        <w:rPr>
          <w:color w:val="2B2A29"/>
          <w:spacing w:val="-2"/>
          <w:w w:val="105"/>
        </w:rPr>
        <w:t xml:space="preserve"> </w:t>
      </w:r>
      <w:r>
        <w:rPr>
          <w:color w:val="2B2A29"/>
          <w:w w:val="105"/>
        </w:rPr>
        <w:t>is</w:t>
      </w:r>
      <w:r>
        <w:rPr>
          <w:color w:val="2B2A29"/>
          <w:spacing w:val="-3"/>
          <w:w w:val="105"/>
        </w:rPr>
        <w:t xml:space="preserve"> </w:t>
      </w:r>
      <w:r>
        <w:rPr>
          <w:color w:val="2B2A29"/>
          <w:w w:val="105"/>
        </w:rPr>
        <w:t>used</w:t>
      </w:r>
      <w:r>
        <w:rPr>
          <w:color w:val="2B2A29"/>
          <w:spacing w:val="-3"/>
          <w:w w:val="105"/>
        </w:rPr>
        <w:t xml:space="preserve"> </w:t>
      </w:r>
      <w:r>
        <w:rPr>
          <w:color w:val="2B2A29"/>
          <w:w w:val="105"/>
        </w:rPr>
        <w:t>for</w:t>
      </w:r>
      <w:r>
        <w:rPr>
          <w:color w:val="2B2A29"/>
          <w:spacing w:val="-3"/>
          <w:w w:val="105"/>
        </w:rPr>
        <w:t xml:space="preserve"> </w:t>
      </w:r>
      <w:r>
        <w:rPr>
          <w:color w:val="2B2A29"/>
          <w:w w:val="105"/>
        </w:rPr>
        <w:t>encryption,</w:t>
      </w:r>
      <w:r>
        <w:rPr>
          <w:color w:val="2B2A29"/>
          <w:spacing w:val="-2"/>
          <w:w w:val="105"/>
        </w:rPr>
        <w:t xml:space="preserve"> </w:t>
      </w:r>
      <w:r>
        <w:rPr>
          <w:color w:val="2B2A29"/>
          <w:w w:val="105"/>
        </w:rPr>
        <w:t>and</w:t>
      </w:r>
      <w:r>
        <w:rPr>
          <w:color w:val="2B2A29"/>
          <w:spacing w:val="-3"/>
          <w:w w:val="105"/>
        </w:rPr>
        <w:t xml:space="preserve"> </w:t>
      </w:r>
      <w:r>
        <w:rPr>
          <w:color w:val="2B2A29"/>
          <w:w w:val="105"/>
        </w:rPr>
        <w:t>the</w:t>
      </w:r>
      <w:r>
        <w:rPr>
          <w:color w:val="2B2A29"/>
          <w:spacing w:val="-3"/>
          <w:w w:val="105"/>
        </w:rPr>
        <w:t xml:space="preserve"> </w:t>
      </w:r>
      <w:r>
        <w:rPr>
          <w:color w:val="2B2A29"/>
          <w:w w:val="105"/>
        </w:rPr>
        <w:t>private</w:t>
      </w:r>
      <w:r>
        <w:rPr>
          <w:color w:val="2B2A29"/>
          <w:spacing w:val="-3"/>
          <w:w w:val="105"/>
        </w:rPr>
        <w:t xml:space="preserve"> </w:t>
      </w:r>
      <w:r>
        <w:rPr>
          <w:color w:val="2B2A29"/>
          <w:w w:val="105"/>
        </w:rPr>
        <w:t>key is used for decryption. These key pairs can be generated by anyone, and they have the</w:t>
      </w:r>
      <w:r>
        <w:rPr>
          <w:color w:val="2B2A29"/>
          <w:spacing w:val="1"/>
          <w:w w:val="105"/>
        </w:rPr>
        <w:t xml:space="preserve"> </w:t>
      </w:r>
      <w:r>
        <w:rPr>
          <w:color w:val="2B2A29"/>
          <w:w w:val="105"/>
        </w:rPr>
        <w:t>special property where, if someone knows one key, the other key cannot be guessed or</w:t>
      </w:r>
      <w:r>
        <w:rPr>
          <w:color w:val="2B2A29"/>
          <w:spacing w:val="1"/>
          <w:w w:val="105"/>
        </w:rPr>
        <w:t xml:space="preserve"> </w:t>
      </w:r>
      <w:r>
        <w:rPr>
          <w:color w:val="2B2A29"/>
          <w:w w:val="105"/>
        </w:rPr>
        <w:t>calculated</w:t>
      </w:r>
      <w:r>
        <w:rPr>
          <w:color w:val="2B2A29"/>
          <w:spacing w:val="-4"/>
          <w:w w:val="105"/>
        </w:rPr>
        <w:t xml:space="preserve"> </w:t>
      </w:r>
      <w:r>
        <w:rPr>
          <w:color w:val="2B2A29"/>
          <w:w w:val="105"/>
        </w:rPr>
        <w:t>easily.</w:t>
      </w:r>
      <w:r>
        <w:rPr>
          <w:color w:val="2B2A29"/>
          <w:spacing w:val="-4"/>
          <w:w w:val="105"/>
        </w:rPr>
        <w:t xml:space="preserve"> </w:t>
      </w:r>
      <w:r>
        <w:rPr>
          <w:color w:val="2B2A29"/>
          <w:w w:val="105"/>
        </w:rPr>
        <w:t>Also,</w:t>
      </w:r>
      <w:r>
        <w:rPr>
          <w:color w:val="2B2A29"/>
          <w:spacing w:val="-4"/>
          <w:w w:val="105"/>
        </w:rPr>
        <w:t xml:space="preserve"> </w:t>
      </w:r>
      <w:r>
        <w:rPr>
          <w:color w:val="2B2A29"/>
          <w:w w:val="105"/>
        </w:rPr>
        <w:t>a</w:t>
      </w:r>
      <w:r>
        <w:rPr>
          <w:color w:val="2B2A29"/>
          <w:spacing w:val="-4"/>
          <w:w w:val="105"/>
        </w:rPr>
        <w:t xml:space="preserve"> </w:t>
      </w:r>
      <w:r>
        <w:rPr>
          <w:color w:val="2B2A29"/>
          <w:w w:val="105"/>
        </w:rPr>
        <w:t>value</w:t>
      </w:r>
      <w:r>
        <w:rPr>
          <w:color w:val="2B2A29"/>
          <w:spacing w:val="-3"/>
          <w:w w:val="105"/>
        </w:rPr>
        <w:t xml:space="preserve"> </w:t>
      </w:r>
      <w:r>
        <w:rPr>
          <w:color w:val="2B2A29"/>
          <w:w w:val="105"/>
        </w:rPr>
        <w:t>encrypted</w:t>
      </w:r>
      <w:r>
        <w:rPr>
          <w:color w:val="2B2A29"/>
          <w:spacing w:val="-4"/>
          <w:w w:val="105"/>
        </w:rPr>
        <w:t xml:space="preserve"> </w:t>
      </w:r>
      <w:r>
        <w:rPr>
          <w:color w:val="2B2A29"/>
          <w:w w:val="105"/>
        </w:rPr>
        <w:t>by</w:t>
      </w:r>
      <w:r>
        <w:rPr>
          <w:color w:val="2B2A29"/>
          <w:spacing w:val="-4"/>
          <w:w w:val="105"/>
        </w:rPr>
        <w:t xml:space="preserve"> </w:t>
      </w:r>
      <w:r>
        <w:rPr>
          <w:color w:val="2B2A29"/>
          <w:w w:val="105"/>
        </w:rPr>
        <w:t>one</w:t>
      </w:r>
      <w:r>
        <w:rPr>
          <w:color w:val="2B2A29"/>
          <w:spacing w:val="-4"/>
          <w:w w:val="105"/>
        </w:rPr>
        <w:t xml:space="preserve"> </w:t>
      </w:r>
      <w:r>
        <w:rPr>
          <w:color w:val="2B2A29"/>
          <w:w w:val="105"/>
        </w:rPr>
        <w:t>key</w:t>
      </w:r>
      <w:r>
        <w:rPr>
          <w:color w:val="2B2A29"/>
          <w:spacing w:val="-4"/>
          <w:w w:val="105"/>
        </w:rPr>
        <w:t xml:space="preserve"> </w:t>
      </w:r>
      <w:r>
        <w:rPr>
          <w:color w:val="2B2A29"/>
          <w:w w:val="105"/>
        </w:rPr>
        <w:t>cannot</w:t>
      </w:r>
      <w:r>
        <w:rPr>
          <w:color w:val="2B2A29"/>
          <w:spacing w:val="-3"/>
          <w:w w:val="105"/>
        </w:rPr>
        <w:t xml:space="preserve"> </w:t>
      </w:r>
      <w:r>
        <w:rPr>
          <w:color w:val="2B2A29"/>
          <w:w w:val="105"/>
        </w:rPr>
        <w:t>be</w:t>
      </w:r>
      <w:r>
        <w:rPr>
          <w:color w:val="2B2A29"/>
          <w:spacing w:val="-4"/>
          <w:w w:val="105"/>
        </w:rPr>
        <w:t xml:space="preserve"> </w:t>
      </w:r>
      <w:r>
        <w:rPr>
          <w:color w:val="2B2A29"/>
          <w:w w:val="105"/>
        </w:rPr>
        <w:t>decrypted</w:t>
      </w:r>
      <w:r>
        <w:rPr>
          <w:color w:val="2B2A29"/>
          <w:spacing w:val="-4"/>
          <w:w w:val="105"/>
        </w:rPr>
        <w:t xml:space="preserve"> </w:t>
      </w:r>
      <w:r>
        <w:rPr>
          <w:color w:val="2B2A29"/>
          <w:w w:val="105"/>
        </w:rPr>
        <w:t>by</w:t>
      </w:r>
      <w:r>
        <w:rPr>
          <w:color w:val="2B2A29"/>
          <w:spacing w:val="-4"/>
          <w:w w:val="105"/>
        </w:rPr>
        <w:t xml:space="preserve"> </w:t>
      </w:r>
      <w:r>
        <w:rPr>
          <w:color w:val="2B2A29"/>
          <w:w w:val="105"/>
        </w:rPr>
        <w:t>that</w:t>
      </w:r>
      <w:r>
        <w:rPr>
          <w:color w:val="2B2A29"/>
          <w:spacing w:val="-4"/>
          <w:w w:val="105"/>
        </w:rPr>
        <w:t xml:space="preserve"> </w:t>
      </w:r>
      <w:r>
        <w:rPr>
          <w:color w:val="2B2A29"/>
          <w:w w:val="105"/>
        </w:rPr>
        <w:t>key</w:t>
      </w:r>
      <w:r>
        <w:rPr>
          <w:color w:val="2B2A29"/>
          <w:spacing w:val="-3"/>
          <w:w w:val="105"/>
        </w:rPr>
        <w:t xml:space="preserve"> </w:t>
      </w:r>
      <w:r>
        <w:rPr>
          <w:color w:val="2B2A29"/>
          <w:w w:val="105"/>
        </w:rPr>
        <w:t>but</w:t>
      </w:r>
      <w:r>
        <w:rPr>
          <w:color w:val="2B2A29"/>
          <w:spacing w:val="-55"/>
          <w:w w:val="105"/>
        </w:rPr>
        <w:t xml:space="preserve"> </w:t>
      </w:r>
      <w:r>
        <w:rPr>
          <w:color w:val="2B2A29"/>
          <w:w w:val="110"/>
        </w:rPr>
        <w:t>rather</w:t>
      </w:r>
      <w:r>
        <w:rPr>
          <w:color w:val="2B2A29"/>
          <w:spacing w:val="-17"/>
          <w:w w:val="110"/>
        </w:rPr>
        <w:t xml:space="preserve"> </w:t>
      </w:r>
      <w:r>
        <w:rPr>
          <w:color w:val="2B2A29"/>
          <w:w w:val="110"/>
        </w:rPr>
        <w:t>only</w:t>
      </w:r>
      <w:r>
        <w:rPr>
          <w:color w:val="2B2A29"/>
          <w:spacing w:val="-17"/>
          <w:w w:val="110"/>
        </w:rPr>
        <w:t xml:space="preserve"> </w:t>
      </w:r>
      <w:r>
        <w:rPr>
          <w:color w:val="2B2A29"/>
          <w:w w:val="110"/>
        </w:rPr>
        <w:t>by</w:t>
      </w:r>
      <w:r>
        <w:rPr>
          <w:color w:val="2B2A29"/>
          <w:spacing w:val="-16"/>
          <w:w w:val="110"/>
        </w:rPr>
        <w:t xml:space="preserve"> </w:t>
      </w:r>
      <w:r>
        <w:rPr>
          <w:color w:val="2B2A29"/>
          <w:w w:val="110"/>
        </w:rPr>
        <w:t>the</w:t>
      </w:r>
      <w:r>
        <w:rPr>
          <w:color w:val="2B2A29"/>
          <w:spacing w:val="-17"/>
          <w:w w:val="110"/>
        </w:rPr>
        <w:t xml:space="preserve"> </w:t>
      </w:r>
      <w:r>
        <w:rPr>
          <w:color w:val="2B2A29"/>
          <w:w w:val="110"/>
        </w:rPr>
        <w:t>other</w:t>
      </w:r>
      <w:r>
        <w:rPr>
          <w:color w:val="2B2A29"/>
          <w:spacing w:val="-17"/>
          <w:w w:val="110"/>
        </w:rPr>
        <w:t xml:space="preserve"> </w:t>
      </w:r>
      <w:r>
        <w:rPr>
          <w:color w:val="2B2A29"/>
          <w:w w:val="110"/>
        </w:rPr>
        <w:t>key</w:t>
      </w:r>
      <w:r>
        <w:rPr>
          <w:color w:val="2B2A29"/>
          <w:spacing w:val="-16"/>
          <w:w w:val="110"/>
        </w:rPr>
        <w:t xml:space="preserve"> </w:t>
      </w:r>
      <w:r>
        <w:rPr>
          <w:color w:val="2B2A29"/>
          <w:w w:val="110"/>
        </w:rPr>
        <w:t>of</w:t>
      </w:r>
      <w:r>
        <w:rPr>
          <w:color w:val="2B2A29"/>
          <w:spacing w:val="-17"/>
          <w:w w:val="110"/>
        </w:rPr>
        <w:t xml:space="preserve"> </w:t>
      </w:r>
      <w:r>
        <w:rPr>
          <w:color w:val="2B2A29"/>
          <w:w w:val="110"/>
        </w:rPr>
        <w:t>the</w:t>
      </w:r>
      <w:r>
        <w:rPr>
          <w:color w:val="2B2A29"/>
          <w:spacing w:val="-17"/>
          <w:w w:val="110"/>
        </w:rPr>
        <w:t xml:space="preserve"> </w:t>
      </w:r>
      <w:r>
        <w:rPr>
          <w:color w:val="2B2A29"/>
          <w:w w:val="110"/>
        </w:rPr>
        <w:t>key</w:t>
      </w:r>
      <w:r>
        <w:rPr>
          <w:color w:val="2B2A29"/>
          <w:spacing w:val="-16"/>
          <w:w w:val="110"/>
        </w:rPr>
        <w:t xml:space="preserve"> </w:t>
      </w:r>
      <w:r>
        <w:rPr>
          <w:color w:val="2B2A29"/>
          <w:w w:val="110"/>
        </w:rPr>
        <w:t>pair.</w:t>
      </w:r>
    </w:p>
    <w:p>
      <w:pPr>
        <w:pStyle w:val="11"/>
        <w:spacing w:before="85" w:line="304" w:lineRule="auto"/>
        <w:ind w:left="520" w:firstLine="359"/>
      </w:pPr>
      <w:bookmarkStart w:id="209" w:name="_bookmark197"/>
      <w:bookmarkEnd w:id="209"/>
      <w:r>
        <w:rPr>
          <w:color w:val="2B2A29"/>
          <w:w w:val="105"/>
        </w:rPr>
        <w:t>但是，如果我们没有机会共享一个私</w:t>
      </w:r>
      <w:r>
        <w:rPr>
          <w:color w:val="2B2A29"/>
          <w:spacing w:val="-3"/>
          <w:w w:val="105"/>
        </w:rPr>
        <w:t>钥</w:t>
      </w:r>
      <w:r>
        <w:rPr>
          <w:color w:val="2B2A29"/>
          <w:w w:val="105"/>
        </w:rPr>
        <w:t>来彼此通信</w:t>
      </w:r>
      <w:r>
        <w:rPr>
          <w:color w:val="2B2A29"/>
          <w:spacing w:val="-2"/>
          <w:w w:val="105"/>
        </w:rPr>
        <w:t>呢</w:t>
      </w:r>
      <w:r>
        <w:rPr>
          <w:color w:val="2B2A29"/>
          <w:w w:val="105"/>
        </w:rPr>
        <w:t>？例如</w:t>
      </w:r>
      <w:r>
        <w:rPr>
          <w:color w:val="2B2A29"/>
          <w:spacing w:val="-3"/>
          <w:w w:val="105"/>
        </w:rPr>
        <w:t>，</w:t>
      </w:r>
      <w:r>
        <w:rPr>
          <w:color w:val="2B2A29"/>
          <w:w w:val="105"/>
        </w:rPr>
        <w:t>如果公共网络中有两方，并且彼此无法物理见面或以任何其他方式共享私钥来进行通信，该怎么</w:t>
      </w:r>
      <w:r>
        <w:rPr>
          <w:color w:val="2B2A29"/>
          <w:spacing w:val="-3"/>
          <w:w w:val="105"/>
        </w:rPr>
        <w:t>办</w:t>
      </w:r>
      <w:r>
        <w:rPr>
          <w:color w:val="2B2A29"/>
          <w:w w:val="105"/>
        </w:rPr>
        <w:t>？这</w:t>
      </w:r>
      <w:r>
        <w:rPr>
          <w:color w:val="2B2A29"/>
          <w:spacing w:val="2"/>
          <w:w w:val="105"/>
        </w:rPr>
        <w:t>就</w:t>
      </w:r>
      <w:r>
        <w:rPr>
          <w:color w:val="2B2A29"/>
          <w:w w:val="105"/>
        </w:rPr>
        <w:t>是非对称密钥密码发</w:t>
      </w:r>
      <w:r>
        <w:rPr>
          <w:color w:val="2B2A29"/>
          <w:spacing w:val="2"/>
          <w:w w:val="105"/>
        </w:rPr>
        <w:t>挥作用</w:t>
      </w:r>
      <w:r>
        <w:rPr>
          <w:color w:val="2B2A29"/>
          <w:w w:val="105"/>
        </w:rPr>
        <w:t>的地方。这也称为</w:t>
      </w:r>
      <w:r>
        <w:rPr>
          <w:i/>
          <w:color w:val="2B2A29"/>
          <w:w w:val="105"/>
        </w:rPr>
        <w:t>公钥密码术</w:t>
      </w:r>
      <w:r>
        <w:rPr>
          <w:color w:val="2B2A29"/>
          <w:w w:val="105"/>
        </w:rPr>
        <w:t>。在这个场景中，我们使用一对密钥进行加密操作。公</w:t>
      </w:r>
      <w:r>
        <w:rPr>
          <w:color w:val="2B2A29"/>
          <w:spacing w:val="-3"/>
          <w:w w:val="105"/>
        </w:rPr>
        <w:t>钥</w:t>
      </w:r>
      <w:r>
        <w:rPr>
          <w:color w:val="2B2A29"/>
          <w:w w:val="105"/>
        </w:rPr>
        <w:t>用于加密，私钥用</w:t>
      </w:r>
      <w:r>
        <w:rPr>
          <w:color w:val="2B2A29"/>
          <w:spacing w:val="-3"/>
          <w:w w:val="105"/>
        </w:rPr>
        <w:t>于解密。</w:t>
      </w:r>
      <w:r>
        <w:rPr>
          <w:color w:val="2B2A29"/>
          <w:w w:val="105"/>
        </w:rPr>
        <w:t>这些密钥对可以由任何人生成，并且它们具有特殊的属性，如果有人知道一个密钥，那么另一个密钥就不容易被猜测或计算。此外，由一个密钥加密</w:t>
      </w:r>
      <w:r>
        <w:rPr>
          <w:color w:val="2B2A29"/>
          <w:spacing w:val="-4"/>
          <w:w w:val="105"/>
        </w:rPr>
        <w:t>的</w:t>
      </w:r>
      <w:r>
        <w:rPr>
          <w:color w:val="2B2A29"/>
          <w:w w:val="105"/>
        </w:rPr>
        <w:t>值不能由该密钥解密</w:t>
      </w:r>
      <w:r>
        <w:rPr>
          <w:color w:val="2B2A29"/>
          <w:spacing w:val="-4"/>
          <w:w w:val="105"/>
        </w:rPr>
        <w:t>，而</w:t>
      </w:r>
      <w:r>
        <w:rPr>
          <w:color w:val="2B2A29"/>
          <w:w w:val="110"/>
        </w:rPr>
        <w:t>只能由密钥对的另</w:t>
      </w:r>
      <w:r>
        <w:rPr>
          <w:color w:val="2B2A29"/>
          <w:spacing w:val="-17"/>
          <w:w w:val="110"/>
        </w:rPr>
        <w:t>一个</w:t>
      </w:r>
      <w:r>
        <w:rPr>
          <w:color w:val="2B2A29"/>
          <w:w w:val="110"/>
        </w:rPr>
        <w:t>密钥</w:t>
      </w:r>
      <w:r>
        <w:rPr>
          <w:color w:val="2B2A29"/>
          <w:w w:val="105"/>
        </w:rPr>
        <w:t>解密</w:t>
      </w:r>
      <w:r>
        <w:rPr>
          <w:color w:val="2B2A29"/>
          <w:w w:val="110"/>
        </w:rPr>
        <w:t>。</w:t>
      </w:r>
    </w:p>
    <w:p>
      <w:r>
        <w:rPr>
          <w:color w:val="2B2A29"/>
          <w:w w:val="105"/>
        </w:rPr>
        <w:t>Because of these properties, we can generate a key pair and advertise one key as</w:t>
      </w:r>
      <w:r>
        <w:rPr>
          <w:color w:val="2B2A29"/>
          <w:spacing w:val="1"/>
          <w:w w:val="105"/>
        </w:rPr>
        <w:t xml:space="preserve"> </w:t>
      </w:r>
      <w:r>
        <w:rPr>
          <w:color w:val="2B2A29"/>
          <w:w w:val="105"/>
        </w:rPr>
        <w:t>public</w:t>
      </w:r>
      <w:r>
        <w:rPr>
          <w:color w:val="2B2A29"/>
          <w:spacing w:val="1"/>
          <w:w w:val="105"/>
        </w:rPr>
        <w:t xml:space="preserve"> </w:t>
      </w:r>
      <w:r>
        <w:rPr>
          <w:color w:val="2B2A29"/>
          <w:w w:val="105"/>
        </w:rPr>
        <w:t>so anyone</w:t>
      </w:r>
      <w:r>
        <w:rPr>
          <w:color w:val="2B2A29"/>
          <w:spacing w:val="1"/>
          <w:w w:val="105"/>
        </w:rPr>
        <w:t xml:space="preserve"> </w:t>
      </w:r>
      <w:r>
        <w:rPr>
          <w:color w:val="2B2A29"/>
          <w:w w:val="105"/>
        </w:rPr>
        <w:t>else</w:t>
      </w:r>
      <w:r>
        <w:rPr>
          <w:color w:val="2B2A29"/>
          <w:spacing w:val="1"/>
          <w:w w:val="105"/>
        </w:rPr>
        <w:t xml:space="preserve"> </w:t>
      </w:r>
      <w:r>
        <w:rPr>
          <w:color w:val="2B2A29"/>
          <w:w w:val="105"/>
        </w:rPr>
        <w:t>can</w:t>
      </w:r>
      <w:r>
        <w:rPr>
          <w:color w:val="2B2A29"/>
          <w:spacing w:val="1"/>
          <w:w w:val="105"/>
        </w:rPr>
        <w:t xml:space="preserve"> </w:t>
      </w:r>
      <w:r>
        <w:rPr>
          <w:color w:val="2B2A29"/>
          <w:w w:val="105"/>
        </w:rPr>
        <w:t>use</w:t>
      </w:r>
      <w:r>
        <w:rPr>
          <w:color w:val="2B2A29"/>
          <w:spacing w:val="1"/>
          <w:w w:val="105"/>
        </w:rPr>
        <w:t xml:space="preserve"> </w:t>
      </w:r>
      <w:r>
        <w:rPr>
          <w:color w:val="2B2A29"/>
          <w:w w:val="105"/>
        </w:rPr>
        <w:t>that</w:t>
      </w:r>
      <w:r>
        <w:rPr>
          <w:color w:val="2B2A29"/>
          <w:spacing w:val="1"/>
          <w:w w:val="105"/>
        </w:rPr>
        <w:t xml:space="preserve"> </w:t>
      </w:r>
      <w:r>
        <w:rPr>
          <w:color w:val="2B2A29"/>
          <w:w w:val="105"/>
        </w:rPr>
        <w:t>key</w:t>
      </w:r>
      <w:r>
        <w:rPr>
          <w:color w:val="2B2A29"/>
          <w:spacing w:val="1"/>
          <w:w w:val="105"/>
        </w:rPr>
        <w:t xml:space="preserve"> </w:t>
      </w:r>
      <w:r>
        <w:rPr>
          <w:color w:val="2B2A29"/>
          <w:w w:val="105"/>
        </w:rPr>
        <w:t>to</w:t>
      </w:r>
      <w:r>
        <w:rPr>
          <w:color w:val="2B2A29"/>
          <w:spacing w:val="1"/>
          <w:w w:val="105"/>
        </w:rPr>
        <w:t xml:space="preserve"> </w:t>
      </w:r>
      <w:r>
        <w:rPr>
          <w:color w:val="2B2A29"/>
          <w:w w:val="105"/>
        </w:rPr>
        <w:t>encrypt</w:t>
      </w:r>
      <w:r>
        <w:rPr>
          <w:color w:val="2B2A29"/>
          <w:spacing w:val="1"/>
          <w:w w:val="105"/>
        </w:rPr>
        <w:t xml:space="preserve"> </w:t>
      </w:r>
      <w:r>
        <w:rPr>
          <w:color w:val="2B2A29"/>
          <w:w w:val="105"/>
        </w:rPr>
        <w:t>some</w:t>
      </w:r>
      <w:r>
        <w:rPr>
          <w:color w:val="2B2A29"/>
          <w:spacing w:val="1"/>
          <w:w w:val="105"/>
        </w:rPr>
        <w:t xml:space="preserve"> </w:t>
      </w:r>
      <w:r>
        <w:rPr>
          <w:color w:val="2B2A29"/>
          <w:w w:val="105"/>
        </w:rPr>
        <w:t>values</w:t>
      </w:r>
      <w:r>
        <w:rPr>
          <w:color w:val="2B2A29"/>
          <w:spacing w:val="1"/>
          <w:w w:val="105"/>
        </w:rPr>
        <w:t xml:space="preserve"> </w:t>
      </w:r>
      <w:r>
        <w:rPr>
          <w:color w:val="2B2A29"/>
          <w:w w:val="105"/>
        </w:rPr>
        <w:t>and</w:t>
      </w:r>
      <w:r>
        <w:rPr>
          <w:color w:val="2B2A29"/>
          <w:spacing w:val="1"/>
          <w:w w:val="105"/>
        </w:rPr>
        <w:t xml:space="preserve"> </w:t>
      </w:r>
      <w:r>
        <w:rPr>
          <w:color w:val="2B2A29"/>
          <w:w w:val="105"/>
        </w:rPr>
        <w:t>send</w:t>
      </w:r>
      <w:r>
        <w:rPr>
          <w:color w:val="2B2A29"/>
          <w:spacing w:val="1"/>
          <w:w w:val="105"/>
        </w:rPr>
        <w:t xml:space="preserve"> </w:t>
      </w:r>
      <w:r>
        <w:rPr>
          <w:color w:val="2B2A29"/>
          <w:w w:val="105"/>
        </w:rPr>
        <w:t>that</w:t>
      </w:r>
      <w:r>
        <w:rPr>
          <w:color w:val="2B2A29"/>
          <w:spacing w:val="1"/>
          <w:w w:val="105"/>
        </w:rPr>
        <w:t xml:space="preserve"> </w:t>
      </w:r>
      <w:r>
        <w:rPr>
          <w:color w:val="2B2A29"/>
          <w:w w:val="105"/>
        </w:rPr>
        <w:t>over</w:t>
      </w:r>
      <w:r>
        <w:rPr>
          <w:color w:val="2B2A29"/>
          <w:spacing w:val="1"/>
          <w:w w:val="105"/>
        </w:rPr>
        <w:t xml:space="preserve"> </w:t>
      </w:r>
      <w:r>
        <w:rPr>
          <w:color w:val="2B2A29"/>
          <w:w w:val="105"/>
        </w:rPr>
        <w:t>to</w:t>
      </w:r>
      <w:r>
        <w:rPr>
          <w:color w:val="2B2A29"/>
          <w:spacing w:val="1"/>
          <w:w w:val="105"/>
        </w:rPr>
        <w:t xml:space="preserve"> </w:t>
      </w:r>
      <w:r>
        <w:rPr>
          <w:color w:val="2B2A29"/>
          <w:w w:val="105"/>
        </w:rPr>
        <w:t>the</w:t>
      </w:r>
      <w:r>
        <w:rPr>
          <w:color w:val="2B2A29"/>
          <w:spacing w:val="1"/>
          <w:w w:val="105"/>
        </w:rPr>
        <w:t xml:space="preserve"> </w:t>
      </w:r>
      <w:r>
        <w:rPr>
          <w:color w:val="2B2A29"/>
          <w:w w:val="105"/>
        </w:rPr>
        <w:t>owner</w:t>
      </w:r>
      <w:r>
        <w:rPr>
          <w:color w:val="2B2A29"/>
          <w:spacing w:val="-3"/>
          <w:w w:val="105"/>
        </w:rPr>
        <w:t xml:space="preserve"> </w:t>
      </w:r>
      <w:r>
        <w:rPr>
          <w:color w:val="2B2A29"/>
          <w:w w:val="105"/>
        </w:rPr>
        <w:t>of</w:t>
      </w:r>
      <w:r>
        <w:rPr>
          <w:color w:val="2B2A29"/>
          <w:spacing w:val="-3"/>
          <w:w w:val="105"/>
        </w:rPr>
        <w:t xml:space="preserve"> </w:t>
      </w:r>
      <w:r>
        <w:rPr>
          <w:color w:val="2B2A29"/>
          <w:w w:val="105"/>
        </w:rPr>
        <w:t>that</w:t>
      </w:r>
      <w:r>
        <w:rPr>
          <w:color w:val="2B2A29"/>
          <w:spacing w:val="-2"/>
          <w:w w:val="105"/>
        </w:rPr>
        <w:t xml:space="preserve"> </w:t>
      </w:r>
      <w:r>
        <w:rPr>
          <w:color w:val="2B2A29"/>
          <w:w w:val="105"/>
        </w:rPr>
        <w:t>public</w:t>
      </w:r>
      <w:r>
        <w:rPr>
          <w:color w:val="2B2A29"/>
          <w:spacing w:val="-3"/>
          <w:w w:val="105"/>
        </w:rPr>
        <w:t xml:space="preserve"> </w:t>
      </w:r>
      <w:r>
        <w:rPr>
          <w:color w:val="2B2A29"/>
          <w:w w:val="105"/>
        </w:rPr>
        <w:t>key.</w:t>
      </w:r>
      <w:r>
        <w:rPr>
          <w:color w:val="2B2A29"/>
          <w:spacing w:val="-3"/>
          <w:w w:val="105"/>
        </w:rPr>
        <w:t xml:space="preserve"> </w:t>
      </w:r>
      <w:r>
        <w:rPr>
          <w:color w:val="2B2A29"/>
          <w:w w:val="105"/>
        </w:rPr>
        <w:t>Now</w:t>
      </w:r>
      <w:r>
        <w:rPr>
          <w:color w:val="2B2A29"/>
          <w:spacing w:val="-2"/>
          <w:w w:val="105"/>
        </w:rPr>
        <w:t xml:space="preserve"> </w:t>
      </w:r>
      <w:r>
        <w:rPr>
          <w:color w:val="2B2A29"/>
          <w:w w:val="105"/>
        </w:rPr>
        <w:t>since</w:t>
      </w:r>
      <w:r>
        <w:rPr>
          <w:color w:val="2B2A29"/>
          <w:spacing w:val="-3"/>
          <w:w w:val="105"/>
        </w:rPr>
        <w:t xml:space="preserve"> </w:t>
      </w:r>
      <w:r>
        <w:rPr>
          <w:color w:val="2B2A29"/>
          <w:w w:val="105"/>
        </w:rPr>
        <w:t>the</w:t>
      </w:r>
      <w:r>
        <w:rPr>
          <w:color w:val="2B2A29"/>
          <w:spacing w:val="-2"/>
          <w:w w:val="105"/>
        </w:rPr>
        <w:t xml:space="preserve"> </w:t>
      </w:r>
      <w:r>
        <w:rPr>
          <w:color w:val="2B2A29"/>
          <w:w w:val="105"/>
        </w:rPr>
        <w:t>owner</w:t>
      </w:r>
      <w:r>
        <w:rPr>
          <w:color w:val="2B2A29"/>
          <w:spacing w:val="-3"/>
          <w:w w:val="105"/>
        </w:rPr>
        <w:t xml:space="preserve"> </w:t>
      </w:r>
      <w:r>
        <w:rPr>
          <w:color w:val="2B2A29"/>
          <w:w w:val="105"/>
        </w:rPr>
        <w:t>has</w:t>
      </w:r>
      <w:r>
        <w:rPr>
          <w:color w:val="2B2A29"/>
          <w:spacing w:val="-3"/>
          <w:w w:val="105"/>
        </w:rPr>
        <w:t xml:space="preserve"> </w:t>
      </w:r>
      <w:r>
        <w:rPr>
          <w:color w:val="2B2A29"/>
          <w:w w:val="105"/>
        </w:rPr>
        <w:t>the</w:t>
      </w:r>
      <w:r>
        <w:rPr>
          <w:color w:val="2B2A29"/>
          <w:spacing w:val="-2"/>
          <w:w w:val="105"/>
        </w:rPr>
        <w:t xml:space="preserve"> </w:t>
      </w:r>
      <w:r>
        <w:rPr>
          <w:color w:val="2B2A29"/>
          <w:w w:val="105"/>
        </w:rPr>
        <w:t>other</w:t>
      </w:r>
      <w:r>
        <w:rPr>
          <w:color w:val="2B2A29"/>
          <w:spacing w:val="-3"/>
          <w:w w:val="105"/>
        </w:rPr>
        <w:t xml:space="preserve"> </w:t>
      </w:r>
      <w:r>
        <w:rPr>
          <w:color w:val="2B2A29"/>
          <w:w w:val="105"/>
        </w:rPr>
        <w:t>key,</w:t>
      </w:r>
      <w:r>
        <w:rPr>
          <w:color w:val="2B2A29"/>
          <w:spacing w:val="-3"/>
          <w:w w:val="105"/>
        </w:rPr>
        <w:t xml:space="preserve"> </w:t>
      </w:r>
      <w:r>
        <w:rPr>
          <w:color w:val="2B2A29"/>
          <w:w w:val="105"/>
        </w:rPr>
        <w:t>kept</w:t>
      </w:r>
      <w:r>
        <w:rPr>
          <w:color w:val="2B2A29"/>
          <w:spacing w:val="-2"/>
          <w:w w:val="105"/>
        </w:rPr>
        <w:t xml:space="preserve"> </w:t>
      </w:r>
      <w:r>
        <w:rPr>
          <w:color w:val="2B2A29"/>
          <w:w w:val="105"/>
        </w:rPr>
        <w:t>as</w:t>
      </w:r>
      <w:r>
        <w:rPr>
          <w:color w:val="2B2A29"/>
          <w:spacing w:val="-3"/>
          <w:w w:val="105"/>
        </w:rPr>
        <w:t xml:space="preserve"> </w:t>
      </w:r>
      <w:r>
        <w:rPr>
          <w:color w:val="2B2A29"/>
          <w:w w:val="105"/>
        </w:rPr>
        <w:t>a</w:t>
      </w:r>
      <w:r>
        <w:rPr>
          <w:color w:val="2B2A29"/>
          <w:spacing w:val="-2"/>
          <w:w w:val="105"/>
        </w:rPr>
        <w:t xml:space="preserve"> </w:t>
      </w:r>
      <w:r>
        <w:rPr>
          <w:color w:val="2B2A29"/>
          <w:w w:val="105"/>
        </w:rPr>
        <w:t>secret,</w:t>
      </w:r>
      <w:r>
        <w:rPr>
          <w:color w:val="2B2A29"/>
          <w:spacing w:val="-3"/>
          <w:w w:val="105"/>
        </w:rPr>
        <w:t xml:space="preserve"> </w:t>
      </w:r>
      <w:r>
        <w:rPr>
          <w:color w:val="2B2A29"/>
          <w:w w:val="105"/>
        </w:rPr>
        <w:t>he</w:t>
      </w:r>
      <w:r>
        <w:rPr>
          <w:color w:val="2B2A29"/>
          <w:spacing w:val="-3"/>
          <w:w w:val="105"/>
        </w:rPr>
        <w:t xml:space="preserve"> </w:t>
      </w:r>
      <w:r>
        <w:rPr>
          <w:color w:val="2B2A29"/>
          <w:w w:val="105"/>
        </w:rPr>
        <w:t>can</w:t>
      </w:r>
      <w:r>
        <w:rPr>
          <w:color w:val="2B2A29"/>
          <w:spacing w:val="-54"/>
          <w:w w:val="105"/>
        </w:rPr>
        <w:t xml:space="preserve"> </w:t>
      </w:r>
      <w:r>
        <w:rPr>
          <w:color w:val="2B2A29"/>
          <w:w w:val="105"/>
        </w:rPr>
        <w:t>decrypt the messages sent by others. This functionality means we are able to securely</w:t>
      </w:r>
      <w:r>
        <w:rPr>
          <w:color w:val="2B2A29"/>
          <w:spacing w:val="1"/>
          <w:w w:val="105"/>
        </w:rPr>
        <w:t xml:space="preserve"> </w:t>
      </w:r>
      <w:r>
        <w:rPr>
          <w:color w:val="2B2A29"/>
          <w:w w:val="105"/>
        </w:rPr>
        <w:t>communicate</w:t>
      </w:r>
      <w:r>
        <w:rPr>
          <w:color w:val="2B2A29"/>
          <w:spacing w:val="-8"/>
          <w:w w:val="105"/>
        </w:rPr>
        <w:t xml:space="preserve"> </w:t>
      </w:r>
      <w:r>
        <w:rPr>
          <w:color w:val="2B2A29"/>
          <w:w w:val="105"/>
        </w:rPr>
        <w:t>with</w:t>
      </w:r>
      <w:r>
        <w:rPr>
          <w:color w:val="2B2A29"/>
          <w:spacing w:val="-7"/>
          <w:w w:val="105"/>
        </w:rPr>
        <w:t xml:space="preserve"> </w:t>
      </w:r>
      <w:r>
        <w:rPr>
          <w:color w:val="2B2A29"/>
          <w:w w:val="105"/>
        </w:rPr>
        <w:t>someone</w:t>
      </w:r>
      <w:r>
        <w:rPr>
          <w:color w:val="2B2A29"/>
          <w:spacing w:val="-8"/>
          <w:w w:val="105"/>
        </w:rPr>
        <w:t xml:space="preserve"> </w:t>
      </w:r>
      <w:r>
        <w:rPr>
          <w:color w:val="2B2A29"/>
          <w:w w:val="105"/>
        </w:rPr>
        <w:t>without</w:t>
      </w:r>
      <w:r>
        <w:rPr>
          <w:color w:val="2B2A29"/>
          <w:spacing w:val="-7"/>
          <w:w w:val="105"/>
        </w:rPr>
        <w:t xml:space="preserve"> </w:t>
      </w:r>
      <w:r>
        <w:rPr>
          <w:color w:val="2B2A29"/>
          <w:w w:val="105"/>
        </w:rPr>
        <w:t>exchanging</w:t>
      </w:r>
      <w:r>
        <w:rPr>
          <w:color w:val="2B2A29"/>
          <w:spacing w:val="-8"/>
          <w:w w:val="105"/>
        </w:rPr>
        <w:t xml:space="preserve"> </w:t>
      </w:r>
      <w:r>
        <w:rPr>
          <w:color w:val="2B2A29"/>
          <w:w w:val="105"/>
        </w:rPr>
        <w:t>a</w:t>
      </w:r>
      <w:r>
        <w:rPr>
          <w:color w:val="2B2A29"/>
          <w:spacing w:val="-7"/>
          <w:w w:val="105"/>
        </w:rPr>
        <w:t xml:space="preserve"> </w:t>
      </w:r>
      <w:r>
        <w:rPr>
          <w:color w:val="2B2A29"/>
          <w:w w:val="105"/>
        </w:rPr>
        <w:t>private</w:t>
      </w:r>
      <w:r>
        <w:rPr>
          <w:color w:val="2B2A29"/>
          <w:spacing w:val="-8"/>
          <w:w w:val="105"/>
        </w:rPr>
        <w:t xml:space="preserve"> </w:t>
      </w:r>
      <w:r>
        <w:rPr>
          <w:color w:val="2B2A29"/>
          <w:w w:val="105"/>
        </w:rPr>
        <w:t>key</w:t>
      </w:r>
      <w:r>
        <w:rPr>
          <w:color w:val="2B2A29"/>
          <w:spacing w:val="-7"/>
          <w:w w:val="105"/>
        </w:rPr>
        <w:t xml:space="preserve"> </w:t>
      </w:r>
      <w:r>
        <w:rPr>
          <w:color w:val="2B2A29"/>
          <w:w w:val="105"/>
        </w:rPr>
        <w:t>beforehand.</w:t>
      </w:r>
    </w:p>
    <w:p>
      <w:pPr>
        <w:pStyle w:val="11"/>
        <w:spacing w:line="304" w:lineRule="auto"/>
        <w:ind w:left="520" w:right="266" w:firstLine="359"/>
      </w:pPr>
      <w:r>
        <w:rPr>
          <w:color w:val="2B2A29"/>
          <w:w w:val="105"/>
        </w:rPr>
        <w:t>由于这些财产，我们可以生成一个密钥对并将一个密钥公布为公共</w:t>
      </w:r>
      <w:r>
        <w:rPr>
          <w:color w:val="2B2A29"/>
          <w:spacing w:val="1"/>
          <w:w w:val="105"/>
        </w:rPr>
        <w:t>密钥，</w:t>
      </w:r>
      <w:r>
        <w:rPr>
          <w:color w:val="2B2A29"/>
          <w:w w:val="105"/>
        </w:rPr>
        <w:t>以</w:t>
      </w:r>
      <w:r>
        <w:rPr>
          <w:color w:val="2B2A29"/>
          <w:spacing w:val="1"/>
          <w:w w:val="105"/>
        </w:rPr>
        <w:t>便</w:t>
      </w:r>
      <w:r>
        <w:rPr>
          <w:color w:val="2B2A29"/>
          <w:w w:val="105"/>
        </w:rPr>
        <w:t>其他任何人</w:t>
      </w:r>
      <w:r>
        <w:rPr>
          <w:color w:val="2B2A29"/>
          <w:spacing w:val="1"/>
          <w:w w:val="105"/>
        </w:rPr>
        <w:t>都</w:t>
      </w:r>
      <w:r>
        <w:rPr>
          <w:color w:val="2B2A29"/>
          <w:w w:val="105"/>
        </w:rPr>
        <w:t>可以使用该密钥加密一些值</w:t>
      </w:r>
      <w:r>
        <w:rPr>
          <w:color w:val="2B2A29"/>
          <w:spacing w:val="1"/>
          <w:w w:val="105"/>
        </w:rPr>
        <w:t>，</w:t>
      </w:r>
      <w:r>
        <w:rPr>
          <w:color w:val="2B2A29"/>
          <w:w w:val="105"/>
        </w:rPr>
        <w:t>并</w:t>
      </w:r>
      <w:r>
        <w:rPr>
          <w:color w:val="2B2A29"/>
          <w:spacing w:val="1"/>
          <w:w w:val="105"/>
        </w:rPr>
        <w:t>将</w:t>
      </w:r>
      <w:r>
        <w:rPr>
          <w:color w:val="2B2A29"/>
          <w:w w:val="105"/>
        </w:rPr>
        <w:t>其发送给该公钥的所有者。现在</w:t>
      </w:r>
      <w:r>
        <w:rPr>
          <w:color w:val="2B2A29"/>
          <w:spacing w:val="-2"/>
          <w:w w:val="105"/>
        </w:rPr>
        <w:t>，</w:t>
      </w:r>
      <w:r>
        <w:rPr>
          <w:color w:val="2B2A29"/>
          <w:w w:val="105"/>
        </w:rPr>
        <w:t>由于所有者拥有另一个密钥，作为秘密，他</w:t>
      </w:r>
      <w:r>
        <w:rPr>
          <w:color w:val="2B2A29"/>
          <w:spacing w:val="-3"/>
          <w:w w:val="105"/>
        </w:rPr>
        <w:t>可以</w:t>
      </w:r>
      <w:r>
        <w:rPr>
          <w:color w:val="2B2A29"/>
          <w:w w:val="105"/>
        </w:rPr>
        <w:t>解密其他人发送的消息。这一功能意味着我们能够安全地与某人通信</w:t>
      </w:r>
      <w:r>
        <w:rPr>
          <w:color w:val="2B2A29"/>
          <w:spacing w:val="-8"/>
          <w:w w:val="105"/>
        </w:rPr>
        <w:t>，而</w:t>
      </w:r>
      <w:r>
        <w:rPr>
          <w:color w:val="2B2A29"/>
          <w:w w:val="105"/>
        </w:rPr>
        <w:t>无需事先交换私</w:t>
      </w:r>
      <w:r>
        <w:rPr>
          <w:color w:val="2B2A29"/>
          <w:spacing w:val="-8"/>
          <w:w w:val="105"/>
        </w:rPr>
        <w:t>钥</w:t>
      </w:r>
      <w:r>
        <w:rPr>
          <w:color w:val="2B2A29"/>
          <w:w w:val="105"/>
        </w:rPr>
        <w:t>。</w:t>
      </w:r>
    </w:p>
    <w:p>
      <w:r>
        <w:rPr>
          <w:color w:val="2B2A29"/>
          <w:w w:val="105"/>
        </w:rPr>
        <w:t xml:space="preserve">Figure </w:t>
      </w:r>
      <w:r>
        <w:rPr>
          <w:color w:val="0000FF"/>
          <w:w w:val="105"/>
        </w:rPr>
        <w:t xml:space="preserve">9-5 </w:t>
      </w:r>
      <w:r>
        <w:rPr>
          <w:color w:val="2B2A29"/>
          <w:w w:val="105"/>
        </w:rPr>
        <w:t>illustrates a scenario where two friends, Sunil and Nimal, are working</w:t>
      </w:r>
      <w:r>
        <w:rPr>
          <w:color w:val="2B2A29"/>
          <w:spacing w:val="1"/>
          <w:w w:val="105"/>
        </w:rPr>
        <w:t xml:space="preserve"> </w:t>
      </w:r>
      <w:r>
        <w:rPr>
          <w:color w:val="2B2A29"/>
          <w:w w:val="105"/>
        </w:rPr>
        <w:t>together, and Sunil wants to be able to send a secure message to Nimal. What if Nimal</w:t>
      </w:r>
      <w:r>
        <w:rPr>
          <w:color w:val="2B2A29"/>
          <w:spacing w:val="-55"/>
          <w:w w:val="105"/>
        </w:rPr>
        <w:t xml:space="preserve"> </w:t>
      </w:r>
      <w:r>
        <w:rPr>
          <w:color w:val="2B2A29"/>
          <w:w w:val="105"/>
        </w:rPr>
        <w:t>wants to send a message to Sunil? Sunil could have done the same actions as Nimal in</w:t>
      </w:r>
      <w:r>
        <w:rPr>
          <w:color w:val="2B2A29"/>
          <w:spacing w:val="-55"/>
          <w:w w:val="105"/>
        </w:rPr>
        <w:t xml:space="preserve"> </w:t>
      </w:r>
      <w:r>
        <w:rPr>
          <w:color w:val="2B2A29"/>
          <w:w w:val="105"/>
        </w:rPr>
        <w:t>creating a key pair for himself and sending the public key to Nimal. But rather, what</w:t>
      </w:r>
      <w:r>
        <w:rPr>
          <w:color w:val="2B2A29"/>
          <w:spacing w:val="1"/>
          <w:w w:val="105"/>
        </w:rPr>
        <w:t xml:space="preserve"> </w:t>
      </w:r>
      <w:r>
        <w:rPr>
          <w:color w:val="2B2A29"/>
          <w:w w:val="105"/>
        </w:rPr>
        <w:t>we</w:t>
      </w:r>
      <w:r>
        <w:rPr>
          <w:color w:val="2B2A29"/>
          <w:spacing w:val="-2"/>
          <w:w w:val="105"/>
        </w:rPr>
        <w:t xml:space="preserve"> </w:t>
      </w:r>
      <w:r>
        <w:rPr>
          <w:color w:val="2B2A29"/>
          <w:w w:val="105"/>
        </w:rPr>
        <w:t>can</w:t>
      </w:r>
      <w:r>
        <w:rPr>
          <w:color w:val="2B2A29"/>
          <w:spacing w:val="-2"/>
          <w:w w:val="105"/>
        </w:rPr>
        <w:t xml:space="preserve"> </w:t>
      </w:r>
      <w:r>
        <w:rPr>
          <w:color w:val="2B2A29"/>
          <w:w w:val="105"/>
        </w:rPr>
        <w:t>do</w:t>
      </w:r>
      <w:r>
        <w:rPr>
          <w:color w:val="2B2A29"/>
          <w:spacing w:val="-2"/>
          <w:w w:val="105"/>
        </w:rPr>
        <w:t xml:space="preserve"> </w:t>
      </w:r>
      <w:r>
        <w:rPr>
          <w:color w:val="2B2A29"/>
          <w:w w:val="105"/>
        </w:rPr>
        <w:t>is,</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first</w:t>
      </w:r>
      <w:r>
        <w:rPr>
          <w:color w:val="2B2A29"/>
          <w:spacing w:val="-2"/>
          <w:w w:val="105"/>
        </w:rPr>
        <w:t xml:space="preserve"> </w:t>
      </w:r>
      <w:r>
        <w:rPr>
          <w:color w:val="2B2A29"/>
          <w:w w:val="105"/>
        </w:rPr>
        <w:t>step</w:t>
      </w:r>
      <w:r>
        <w:rPr>
          <w:color w:val="2B2A29"/>
          <w:spacing w:val="-2"/>
          <w:w w:val="105"/>
        </w:rPr>
        <w:t xml:space="preserve"> </w:t>
      </w:r>
      <w:r>
        <w:rPr>
          <w:color w:val="2B2A29"/>
          <w:w w:val="105"/>
        </w:rPr>
        <w:t>of</w:t>
      </w:r>
      <w:r>
        <w:rPr>
          <w:color w:val="2B2A29"/>
          <w:spacing w:val="-2"/>
          <w:w w:val="105"/>
        </w:rPr>
        <w:t xml:space="preserve"> </w:t>
      </w:r>
      <w:r>
        <w:rPr>
          <w:color w:val="2B2A29"/>
          <w:w w:val="105"/>
        </w:rPr>
        <w:t>Sunil</w:t>
      </w:r>
      <w:r>
        <w:rPr>
          <w:color w:val="2B2A29"/>
          <w:spacing w:val="-2"/>
          <w:w w:val="105"/>
        </w:rPr>
        <w:t xml:space="preserve"> </w:t>
      </w:r>
      <w:r>
        <w:rPr>
          <w:color w:val="2B2A29"/>
          <w:w w:val="105"/>
        </w:rPr>
        <w:t>sending</w:t>
      </w:r>
      <w:r>
        <w:rPr>
          <w:color w:val="2B2A29"/>
          <w:spacing w:val="-1"/>
          <w:w w:val="105"/>
        </w:rPr>
        <w:t xml:space="preserve"> </w:t>
      </w:r>
      <w:r>
        <w:rPr>
          <w:color w:val="2B2A29"/>
          <w:w w:val="105"/>
        </w:rPr>
        <w:t>data</w:t>
      </w:r>
      <w:r>
        <w:rPr>
          <w:color w:val="2B2A29"/>
          <w:spacing w:val="-2"/>
          <w:w w:val="105"/>
        </w:rPr>
        <w:t xml:space="preserve"> </w:t>
      </w:r>
      <w:r>
        <w:rPr>
          <w:color w:val="2B2A29"/>
          <w:w w:val="105"/>
        </w:rPr>
        <w:t>to</w:t>
      </w:r>
      <w:r>
        <w:rPr>
          <w:color w:val="2B2A29"/>
          <w:spacing w:val="-2"/>
          <w:w w:val="105"/>
        </w:rPr>
        <w:t xml:space="preserve"> </w:t>
      </w:r>
      <w:r>
        <w:rPr>
          <w:color w:val="2B2A29"/>
          <w:w w:val="105"/>
        </w:rPr>
        <w:t>Nimal,</w:t>
      </w:r>
      <w:r>
        <w:rPr>
          <w:color w:val="2B2A29"/>
          <w:spacing w:val="-2"/>
          <w:w w:val="105"/>
        </w:rPr>
        <w:t xml:space="preserve"> </w:t>
      </w:r>
      <w:r>
        <w:rPr>
          <w:color w:val="2B2A29"/>
          <w:w w:val="105"/>
        </w:rPr>
        <w:t>he</w:t>
      </w:r>
      <w:r>
        <w:rPr>
          <w:color w:val="2B2A29"/>
          <w:spacing w:val="-2"/>
          <w:w w:val="105"/>
        </w:rPr>
        <w:t xml:space="preserve"> </w:t>
      </w:r>
      <w:r>
        <w:rPr>
          <w:color w:val="2B2A29"/>
          <w:w w:val="105"/>
        </w:rPr>
        <w:t>can</w:t>
      </w:r>
      <w:r>
        <w:rPr>
          <w:color w:val="2B2A29"/>
          <w:spacing w:val="-2"/>
          <w:w w:val="105"/>
        </w:rPr>
        <w:t xml:space="preserve"> </w:t>
      </w:r>
      <w:r>
        <w:rPr>
          <w:color w:val="2B2A29"/>
          <w:w w:val="105"/>
        </w:rPr>
        <w:t>randomly</w:t>
      </w:r>
      <w:r>
        <w:rPr>
          <w:color w:val="2B2A29"/>
          <w:spacing w:val="-2"/>
          <w:w w:val="105"/>
        </w:rPr>
        <w:t xml:space="preserve"> </w:t>
      </w:r>
      <w:r>
        <w:rPr>
          <w:color w:val="2B2A29"/>
          <w:w w:val="105"/>
        </w:rPr>
        <w:t>generate</w:t>
      </w:r>
      <w:r>
        <w:rPr>
          <w:color w:val="2B2A29"/>
          <w:spacing w:val="-55"/>
          <w:w w:val="105"/>
        </w:rPr>
        <w:t xml:space="preserve"> </w:t>
      </w:r>
      <w:r>
        <w:rPr>
          <w:color w:val="2B2A29"/>
          <w:w w:val="105"/>
        </w:rPr>
        <w:t>a new private key to be used with private key cryptography and share this with Nimal.</w:t>
      </w:r>
      <w:r>
        <w:rPr>
          <w:color w:val="2B2A29"/>
          <w:spacing w:val="-55"/>
          <w:w w:val="105"/>
        </w:rPr>
        <w:t xml:space="preserve"> </w:t>
      </w:r>
      <w:r>
        <w:rPr>
          <w:color w:val="2B2A29"/>
          <w:w w:val="105"/>
        </w:rPr>
        <w:t>So now, both have a private key not known by anyone else, and they can use this to</w:t>
      </w:r>
      <w:r>
        <w:rPr>
          <w:color w:val="2B2A29"/>
          <w:spacing w:val="1"/>
          <w:w w:val="105"/>
        </w:rPr>
        <w:t xml:space="preserve"> </w:t>
      </w:r>
      <w:r>
        <w:rPr>
          <w:color w:val="2B2A29"/>
          <w:w w:val="105"/>
        </w:rPr>
        <w:t>communicate with each other by encrypting/decrypting messages with private key</w:t>
      </w:r>
      <w:r>
        <w:rPr>
          <w:color w:val="2B2A29"/>
          <w:spacing w:val="1"/>
          <w:w w:val="105"/>
        </w:rPr>
        <w:t xml:space="preserve"> </w:t>
      </w:r>
      <w:r>
        <w:rPr>
          <w:color w:val="2B2A29"/>
          <w:w w:val="105"/>
        </w:rPr>
        <w:t>cryptography.</w:t>
      </w:r>
      <w:r>
        <w:rPr>
          <w:color w:val="2B2A29"/>
          <w:spacing w:val="4"/>
          <w:w w:val="105"/>
        </w:rPr>
        <w:t xml:space="preserve"> </w:t>
      </w:r>
      <w:r>
        <w:rPr>
          <w:color w:val="2B2A29"/>
          <w:w w:val="105"/>
        </w:rPr>
        <w:t>The</w:t>
      </w:r>
      <w:r>
        <w:rPr>
          <w:color w:val="2B2A29"/>
          <w:spacing w:val="5"/>
          <w:w w:val="105"/>
        </w:rPr>
        <w:t xml:space="preserve"> </w:t>
      </w:r>
      <w:r>
        <w:rPr>
          <w:color w:val="2B2A29"/>
          <w:w w:val="105"/>
        </w:rPr>
        <w:t>private</w:t>
      </w:r>
      <w:r>
        <w:rPr>
          <w:color w:val="2B2A29"/>
          <w:spacing w:val="5"/>
          <w:w w:val="105"/>
        </w:rPr>
        <w:t xml:space="preserve"> </w:t>
      </w:r>
      <w:r>
        <w:rPr>
          <w:color w:val="2B2A29"/>
          <w:w w:val="105"/>
        </w:rPr>
        <w:t>key</w:t>
      </w:r>
      <w:r>
        <w:rPr>
          <w:color w:val="2B2A29"/>
          <w:spacing w:val="4"/>
          <w:w w:val="105"/>
        </w:rPr>
        <w:t xml:space="preserve"> </w:t>
      </w:r>
      <w:r>
        <w:rPr>
          <w:color w:val="2B2A29"/>
          <w:w w:val="105"/>
        </w:rPr>
        <w:t>that</w:t>
      </w:r>
      <w:r>
        <w:rPr>
          <w:color w:val="2B2A29"/>
          <w:spacing w:val="5"/>
          <w:w w:val="105"/>
        </w:rPr>
        <w:t xml:space="preserve"> </w:t>
      </w:r>
      <w:r>
        <w:rPr>
          <w:color w:val="2B2A29"/>
          <w:w w:val="105"/>
        </w:rPr>
        <w:t>is</w:t>
      </w:r>
      <w:r>
        <w:rPr>
          <w:color w:val="2B2A29"/>
          <w:spacing w:val="5"/>
          <w:w w:val="105"/>
        </w:rPr>
        <w:t xml:space="preserve"> </w:t>
      </w:r>
      <w:r>
        <w:rPr>
          <w:color w:val="2B2A29"/>
          <w:w w:val="105"/>
        </w:rPr>
        <w:t>generated</w:t>
      </w:r>
      <w:r>
        <w:rPr>
          <w:color w:val="2B2A29"/>
          <w:spacing w:val="5"/>
          <w:w w:val="105"/>
        </w:rPr>
        <w:t xml:space="preserve"> </w:t>
      </w:r>
      <w:r>
        <w:rPr>
          <w:color w:val="2B2A29"/>
          <w:w w:val="105"/>
        </w:rPr>
        <w:t>and</w:t>
      </w:r>
      <w:r>
        <w:rPr>
          <w:color w:val="2B2A29"/>
          <w:spacing w:val="4"/>
          <w:w w:val="105"/>
        </w:rPr>
        <w:t xml:space="preserve"> </w:t>
      </w:r>
      <w:r>
        <w:rPr>
          <w:color w:val="2B2A29"/>
          <w:w w:val="105"/>
        </w:rPr>
        <w:t>shared</w:t>
      </w:r>
      <w:r>
        <w:rPr>
          <w:color w:val="2B2A29"/>
          <w:spacing w:val="5"/>
          <w:w w:val="105"/>
        </w:rPr>
        <w:t xml:space="preserve"> </w:t>
      </w:r>
      <w:r>
        <w:rPr>
          <w:color w:val="2B2A29"/>
          <w:w w:val="105"/>
        </w:rPr>
        <w:t>through</w:t>
      </w:r>
      <w:r>
        <w:rPr>
          <w:color w:val="2B2A29"/>
          <w:spacing w:val="5"/>
          <w:w w:val="105"/>
        </w:rPr>
        <w:t xml:space="preserve"> </w:t>
      </w:r>
      <w:r>
        <w:rPr>
          <w:color w:val="2B2A29"/>
          <w:w w:val="105"/>
        </w:rPr>
        <w:t>the</w:t>
      </w:r>
      <w:r>
        <w:rPr>
          <w:color w:val="2B2A29"/>
          <w:spacing w:val="5"/>
          <w:w w:val="105"/>
        </w:rPr>
        <w:t xml:space="preserve"> </w:t>
      </w:r>
      <w:r>
        <w:rPr>
          <w:color w:val="2B2A29"/>
          <w:w w:val="105"/>
        </w:rPr>
        <w:t>interactions</w:t>
      </w:r>
      <w:r>
        <w:rPr>
          <w:color w:val="2B2A29"/>
          <w:spacing w:val="4"/>
          <w:w w:val="105"/>
        </w:rPr>
        <w:t xml:space="preserve"> </w:t>
      </w:r>
      <w:r>
        <w:rPr>
          <w:color w:val="2B2A29"/>
          <w:w w:val="105"/>
        </w:rPr>
        <w:t>of</w:t>
      </w:r>
      <w:r>
        <w:rPr>
          <w:color w:val="2B2A29"/>
          <w:spacing w:val="-54"/>
          <w:w w:val="105"/>
        </w:rPr>
        <w:t xml:space="preserve"> </w:t>
      </w:r>
      <w:r>
        <w:rPr>
          <w:color w:val="2B2A29"/>
          <w:w w:val="105"/>
        </w:rPr>
        <w:t>public</w:t>
      </w:r>
      <w:r>
        <w:rPr>
          <w:color w:val="2B2A29"/>
          <w:spacing w:val="-13"/>
          <w:w w:val="105"/>
        </w:rPr>
        <w:t xml:space="preserve"> </w:t>
      </w:r>
      <w:r>
        <w:rPr>
          <w:color w:val="2B2A29"/>
          <w:w w:val="105"/>
        </w:rPr>
        <w:t>key</w:t>
      </w:r>
      <w:r>
        <w:rPr>
          <w:color w:val="2B2A29"/>
          <w:spacing w:val="-12"/>
          <w:w w:val="105"/>
        </w:rPr>
        <w:t xml:space="preserve"> </w:t>
      </w:r>
      <w:r>
        <w:rPr>
          <w:color w:val="2B2A29"/>
          <w:w w:val="105"/>
        </w:rPr>
        <w:t>cryptography</w:t>
      </w:r>
      <w:r>
        <w:rPr>
          <w:color w:val="2B2A29"/>
          <w:spacing w:val="-12"/>
          <w:w w:val="105"/>
        </w:rPr>
        <w:t xml:space="preserve"> </w:t>
      </w:r>
      <w:r>
        <w:rPr>
          <w:color w:val="2B2A29"/>
          <w:w w:val="105"/>
        </w:rPr>
        <w:t>is</w:t>
      </w:r>
      <w:r>
        <w:rPr>
          <w:color w:val="2B2A29"/>
          <w:spacing w:val="-12"/>
          <w:w w:val="105"/>
        </w:rPr>
        <w:t xml:space="preserve"> </w:t>
      </w:r>
      <w:r>
        <w:rPr>
          <w:color w:val="2B2A29"/>
          <w:w w:val="105"/>
        </w:rPr>
        <w:t>generally</w:t>
      </w:r>
      <w:r>
        <w:rPr>
          <w:color w:val="2B2A29"/>
          <w:spacing w:val="-12"/>
          <w:w w:val="105"/>
        </w:rPr>
        <w:t xml:space="preserve"> </w:t>
      </w:r>
      <w:r>
        <w:rPr>
          <w:color w:val="2B2A29"/>
          <w:w w:val="105"/>
        </w:rPr>
        <w:t>referred</w:t>
      </w:r>
      <w:r>
        <w:rPr>
          <w:color w:val="2B2A29"/>
          <w:spacing w:val="-12"/>
          <w:w w:val="105"/>
        </w:rPr>
        <w:t xml:space="preserve"> </w:t>
      </w:r>
      <w:r>
        <w:rPr>
          <w:color w:val="2B2A29"/>
          <w:w w:val="105"/>
        </w:rPr>
        <w:t>to</w:t>
      </w:r>
      <w:r>
        <w:rPr>
          <w:color w:val="2B2A29"/>
          <w:spacing w:val="-12"/>
          <w:w w:val="105"/>
        </w:rPr>
        <w:t xml:space="preserve"> </w:t>
      </w:r>
      <w:r>
        <w:rPr>
          <w:color w:val="2B2A29"/>
          <w:w w:val="105"/>
        </w:rPr>
        <w:t>as</w:t>
      </w:r>
      <w:r>
        <w:rPr>
          <w:color w:val="2B2A29"/>
          <w:spacing w:val="-12"/>
          <w:w w:val="105"/>
        </w:rPr>
        <w:t xml:space="preserve"> </w:t>
      </w:r>
      <w:r>
        <w:rPr>
          <w:color w:val="2B2A29"/>
          <w:w w:val="105"/>
        </w:rPr>
        <w:t>the</w:t>
      </w:r>
      <w:r>
        <w:rPr>
          <w:color w:val="2B2A29"/>
          <w:spacing w:val="-12"/>
          <w:w w:val="105"/>
        </w:rPr>
        <w:t xml:space="preserve"> </w:t>
      </w:r>
      <w:r>
        <w:rPr>
          <w:i/>
          <w:color w:val="2B2A29"/>
          <w:w w:val="105"/>
        </w:rPr>
        <w:t>session</w:t>
      </w:r>
      <w:r>
        <w:rPr>
          <w:i/>
          <w:color w:val="2B2A29"/>
          <w:spacing w:val="-11"/>
          <w:w w:val="105"/>
        </w:rPr>
        <w:t xml:space="preserve"> </w:t>
      </w:r>
      <w:r>
        <w:rPr>
          <w:i/>
          <w:color w:val="2B2A29"/>
          <w:w w:val="105"/>
        </w:rPr>
        <w:t>key</w:t>
      </w:r>
      <w:r>
        <w:rPr>
          <w:color w:val="2B2A29"/>
          <w:w w:val="105"/>
        </w:rPr>
        <w:t>.</w:t>
      </w:r>
    </w:p>
    <w:p>
      <w:pPr>
        <w:pStyle w:val="11"/>
        <w:spacing w:line="304" w:lineRule="auto"/>
        <w:ind w:left="520" w:right="409" w:firstLine="359"/>
      </w:pPr>
      <w:r>
        <w:rPr>
          <w:color w:val="2B2A29"/>
          <w:w w:val="105"/>
        </w:rPr>
        <w:t>图</w:t>
      </w:r>
      <w:r>
        <w:rPr>
          <w:color w:val="0000FF"/>
          <w:w w:val="105"/>
        </w:rPr>
        <w:t>9-5</w:t>
      </w:r>
      <w:r>
        <w:rPr>
          <w:color w:val="2B2A29"/>
          <w:w w:val="105"/>
        </w:rPr>
        <w:t>显示了一个场景，其中两个朋友Sunil和Nimal正在一起工作，Sunil希望能够向Nimal发送安全消息。如果尼马尔想给苏尼尔发信息怎么办？苏尼尔可以像尼马尔一样为自己创建密钥对，并将公钥发送给尼马尔。但是，我们可以做的是，在Sunil向Nimal发送数据的第一步中，他可以随机生成一个新的私钥，用于私钥加密，并与Nimal共享。所以现在，他们都有一个其他人都不知道的私钥，他们可以通过使用私钥加密技术对消息进行加密/解密来使用该私钥</w:t>
      </w:r>
      <w:r>
        <w:rPr>
          <w:color w:val="2B2A29"/>
          <w:spacing w:val="1"/>
          <w:w w:val="105"/>
        </w:rPr>
        <w:t>进行</w:t>
      </w:r>
      <w:r>
        <w:rPr>
          <w:color w:val="2B2A29"/>
          <w:w w:val="105"/>
        </w:rPr>
        <w:t>通信。通过公</w:t>
      </w:r>
      <w:r>
        <w:rPr>
          <w:color w:val="2B2A29"/>
          <w:spacing w:val="-13"/>
          <w:w w:val="105"/>
        </w:rPr>
        <w:t>钥</w:t>
      </w:r>
      <w:r>
        <w:rPr>
          <w:color w:val="2B2A29"/>
          <w:w w:val="105"/>
        </w:rPr>
        <w:t>密码学的交互生成和共享</w:t>
      </w:r>
      <w:r>
        <w:rPr>
          <w:color w:val="2B2A29"/>
          <w:spacing w:val="5"/>
          <w:w w:val="105"/>
        </w:rPr>
        <w:t>的</w:t>
      </w:r>
      <w:r>
        <w:rPr>
          <w:color w:val="2B2A29"/>
          <w:w w:val="105"/>
        </w:rPr>
        <w:t>私</w:t>
      </w:r>
      <w:r>
        <w:rPr>
          <w:color w:val="2B2A29"/>
          <w:spacing w:val="5"/>
          <w:w w:val="105"/>
        </w:rPr>
        <w:t>钥</w:t>
      </w:r>
      <w:r>
        <w:rPr>
          <w:color w:val="2B2A29"/>
          <w:w w:val="105"/>
        </w:rPr>
        <w:t>通常称为</w:t>
      </w:r>
      <w:r>
        <w:rPr>
          <w:i/>
          <w:color w:val="2B2A29"/>
          <w:w w:val="105"/>
        </w:rPr>
        <w:t>会话密钥</w:t>
      </w:r>
      <w:r>
        <w:rPr>
          <w:color w:val="2B2A29"/>
          <w:w w:val="105"/>
        </w:rPr>
        <w:t>。</w:t>
      </w:r>
    </w:p>
    <w:p>
      <w:pPr>
        <w:pStyle w:val="11"/>
        <w:rPr>
          <w:sz w:val="20"/>
        </w:rPr>
      </w:pPr>
    </w:p>
    <w:p>
      <w:pPr>
        <w:pStyle w:val="11"/>
        <w:spacing w:before="11"/>
        <w:rPr>
          <w:sz w:val="20"/>
        </w:rPr>
      </w:pPr>
      <w:r>
        <w:drawing>
          <wp:anchor distT="0" distB="0" distL="0" distR="0" simplePos="0" relativeHeight="251659264" behindDoc="0" locked="0" layoutInCell="1" allowOverlap="1">
            <wp:simplePos x="0" y="0"/>
            <wp:positionH relativeFrom="page">
              <wp:posOffset>705485</wp:posOffset>
            </wp:positionH>
            <wp:positionV relativeFrom="paragraph">
              <wp:posOffset>168275</wp:posOffset>
            </wp:positionV>
            <wp:extent cx="5220970" cy="1322705"/>
            <wp:effectExtent l="0" t="0" r="0" b="0"/>
            <wp:wrapTopAndBottom/>
            <wp:docPr id="7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2.png"/>
                    <pic:cNvPicPr>
                      <a:picLocks noChangeAspect="1"/>
                    </pic:cNvPicPr>
                  </pic:nvPicPr>
                  <pic:blipFill>
                    <a:blip r:embed="rId145" cstate="print"/>
                    <a:stretch>
                      <a:fillRect/>
                    </a:stretch>
                  </pic:blipFill>
                  <pic:spPr>
                    <a:xfrm>
                      <a:off x="0" y="0"/>
                      <a:ext cx="5220742" cy="1322832"/>
                    </a:xfrm>
                    <a:prstGeom prst="rect">
                      <a:avLst/>
                    </a:prstGeom>
                  </pic:spPr>
                </pic:pic>
              </a:graphicData>
            </a:graphic>
          </wp:anchor>
        </w:drawing>
      </w:r>
    </w:p>
    <w:p>
      <w:pPr>
        <w:pStyle w:val="11"/>
        <w:spacing w:before="5"/>
        <w:rPr>
          <w:sz w:val="8"/>
        </w:rPr>
      </w:pPr>
    </w:p>
    <w:p>
      <w:r>
        <w:rPr>
          <w:rFonts w:ascii="Cambria"/>
          <w:b/>
          <w:i/>
          <w:color w:val="2B2A29"/>
          <w:sz w:val="24"/>
        </w:rPr>
        <w:t>Figure</w:t>
      </w:r>
      <w:r>
        <w:rPr>
          <w:rFonts w:ascii="Cambria"/>
          <w:b/>
          <w:i/>
          <w:color w:val="2B2A29"/>
          <w:spacing w:val="-1"/>
          <w:sz w:val="24"/>
        </w:rPr>
        <w:t xml:space="preserve"> </w:t>
      </w:r>
      <w:r>
        <w:rPr>
          <w:rFonts w:ascii="Cambria"/>
          <w:b/>
          <w:i/>
          <w:color w:val="2B2A29"/>
          <w:sz w:val="24"/>
        </w:rPr>
        <w:t>9-5.</w:t>
      </w:r>
      <w:r>
        <w:rPr>
          <w:rFonts w:ascii="Cambria"/>
          <w:b/>
          <w:i/>
          <w:color w:val="2B2A29"/>
          <w:spacing w:val="31"/>
          <w:sz w:val="24"/>
        </w:rPr>
        <w:t xml:space="preserve"> </w:t>
      </w:r>
      <w:r>
        <w:rPr>
          <w:i/>
          <w:color w:val="2B2A29"/>
          <w:sz w:val="24"/>
        </w:rPr>
        <w:t>Public</w:t>
      </w:r>
      <w:r>
        <w:rPr>
          <w:i/>
          <w:color w:val="2B2A29"/>
          <w:spacing w:val="-3"/>
          <w:sz w:val="24"/>
        </w:rPr>
        <w:t xml:space="preserve"> </w:t>
      </w:r>
      <w:r>
        <w:rPr>
          <w:i/>
          <w:color w:val="2B2A29"/>
          <w:sz w:val="24"/>
        </w:rPr>
        <w:t>key</w:t>
      </w:r>
      <w:r>
        <w:rPr>
          <w:i/>
          <w:color w:val="2B2A29"/>
          <w:spacing w:val="-4"/>
          <w:sz w:val="24"/>
        </w:rPr>
        <w:t xml:space="preserve"> </w:t>
      </w:r>
      <w:r>
        <w:rPr>
          <w:i/>
          <w:color w:val="2B2A29"/>
          <w:sz w:val="24"/>
        </w:rPr>
        <w:t>cryptography</w:t>
      </w:r>
      <w:r>
        <w:rPr>
          <w:i/>
          <w:color w:val="2B2A29"/>
          <w:spacing w:val="-4"/>
          <w:sz w:val="24"/>
        </w:rPr>
        <w:t xml:space="preserve"> </w:t>
      </w:r>
      <w:r>
        <w:rPr>
          <w:i/>
          <w:color w:val="2B2A29"/>
          <w:sz w:val="24"/>
        </w:rPr>
        <w:t>usage</w:t>
      </w:r>
    </w:p>
    <w:p>
      <w:pPr>
        <w:spacing w:before="90"/>
        <w:ind w:left="520" w:right="0" w:firstLine="0"/>
        <w:jc w:val="left"/>
        <w:rPr>
          <w:i/>
          <w:sz w:val="24"/>
        </w:rPr>
      </w:pPr>
      <w:r>
        <w:rPr>
          <w:rFonts w:ascii="Cambria"/>
          <w:b/>
          <w:i/>
          <w:color w:val="2B2A29"/>
          <w:sz w:val="24"/>
        </w:rPr>
        <w:t>图9-5。</w:t>
      </w:r>
      <w:r>
        <w:rPr>
          <w:i/>
          <w:color w:val="2B2A29"/>
          <w:sz w:val="24"/>
        </w:rPr>
        <w:t>公钥密码用法</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r>
        <w:rPr>
          <w:color w:val="2B2A29"/>
          <w:w w:val="105"/>
        </w:rPr>
        <w:t>We could have used public key cryptography for all the communication, but public</w:t>
      </w:r>
      <w:r>
        <w:rPr>
          <w:color w:val="2B2A29"/>
          <w:spacing w:val="1"/>
          <w:w w:val="105"/>
        </w:rPr>
        <w:t xml:space="preserve"> </w:t>
      </w:r>
      <w:r>
        <w:rPr>
          <w:color w:val="2B2A29"/>
          <w:w w:val="105"/>
        </w:rPr>
        <w:t>key</w:t>
      </w:r>
      <w:r>
        <w:rPr>
          <w:color w:val="2B2A29"/>
          <w:spacing w:val="-10"/>
          <w:w w:val="105"/>
        </w:rPr>
        <w:t xml:space="preserve"> </w:t>
      </w:r>
      <w:r>
        <w:rPr>
          <w:color w:val="2B2A29"/>
          <w:w w:val="105"/>
        </w:rPr>
        <w:t>cryptography</w:t>
      </w:r>
      <w:r>
        <w:rPr>
          <w:color w:val="2B2A29"/>
          <w:spacing w:val="-10"/>
          <w:w w:val="105"/>
        </w:rPr>
        <w:t xml:space="preserve"> </w:t>
      </w:r>
      <w:r>
        <w:rPr>
          <w:color w:val="2B2A29"/>
          <w:w w:val="105"/>
        </w:rPr>
        <w:t>is</w:t>
      </w:r>
      <w:r>
        <w:rPr>
          <w:color w:val="2B2A29"/>
          <w:spacing w:val="-10"/>
          <w:w w:val="105"/>
        </w:rPr>
        <w:t xml:space="preserve"> </w:t>
      </w:r>
      <w:r>
        <w:rPr>
          <w:color w:val="2B2A29"/>
          <w:w w:val="105"/>
        </w:rPr>
        <w:t>considered</w:t>
      </w:r>
      <w:r>
        <w:rPr>
          <w:color w:val="2B2A29"/>
          <w:spacing w:val="-9"/>
          <w:w w:val="105"/>
        </w:rPr>
        <w:t xml:space="preserve"> </w:t>
      </w:r>
      <w:r>
        <w:rPr>
          <w:color w:val="2B2A29"/>
          <w:w w:val="105"/>
        </w:rPr>
        <w:t>to</w:t>
      </w:r>
      <w:r>
        <w:rPr>
          <w:color w:val="2B2A29"/>
          <w:spacing w:val="-10"/>
          <w:w w:val="105"/>
        </w:rPr>
        <w:t xml:space="preserve"> </w:t>
      </w:r>
      <w:r>
        <w:rPr>
          <w:color w:val="2B2A29"/>
          <w:w w:val="105"/>
        </w:rPr>
        <w:t>be</w:t>
      </w:r>
      <w:r>
        <w:rPr>
          <w:color w:val="2B2A29"/>
          <w:spacing w:val="-10"/>
          <w:w w:val="105"/>
        </w:rPr>
        <w:t xml:space="preserve"> </w:t>
      </w:r>
      <w:r>
        <w:rPr>
          <w:color w:val="2B2A29"/>
          <w:w w:val="105"/>
        </w:rPr>
        <w:t>much</w:t>
      </w:r>
      <w:r>
        <w:rPr>
          <w:color w:val="2B2A29"/>
          <w:spacing w:val="-9"/>
          <w:w w:val="105"/>
        </w:rPr>
        <w:t xml:space="preserve"> </w:t>
      </w:r>
      <w:r>
        <w:rPr>
          <w:color w:val="2B2A29"/>
          <w:w w:val="105"/>
        </w:rPr>
        <w:t>slower</w:t>
      </w:r>
      <w:r>
        <w:rPr>
          <w:color w:val="2B2A29"/>
          <w:spacing w:val="-10"/>
          <w:w w:val="105"/>
        </w:rPr>
        <w:t xml:space="preserve"> </w:t>
      </w:r>
      <w:r>
        <w:rPr>
          <w:color w:val="2B2A29"/>
          <w:w w:val="105"/>
        </w:rPr>
        <w:t>compared</w:t>
      </w:r>
      <w:r>
        <w:rPr>
          <w:color w:val="2B2A29"/>
          <w:spacing w:val="-10"/>
          <w:w w:val="105"/>
        </w:rPr>
        <w:t xml:space="preserve"> </w:t>
      </w:r>
      <w:r>
        <w:rPr>
          <w:color w:val="2B2A29"/>
          <w:w w:val="105"/>
        </w:rPr>
        <w:t>to</w:t>
      </w:r>
      <w:r>
        <w:rPr>
          <w:color w:val="2B2A29"/>
          <w:spacing w:val="-9"/>
          <w:w w:val="105"/>
        </w:rPr>
        <w:t xml:space="preserve"> </w:t>
      </w:r>
      <w:r>
        <w:rPr>
          <w:color w:val="2B2A29"/>
          <w:w w:val="105"/>
        </w:rPr>
        <w:t>private</w:t>
      </w:r>
      <w:r>
        <w:rPr>
          <w:color w:val="2B2A29"/>
          <w:spacing w:val="-10"/>
          <w:w w:val="105"/>
        </w:rPr>
        <w:t xml:space="preserve"> </w:t>
      </w:r>
      <w:r>
        <w:rPr>
          <w:color w:val="2B2A29"/>
          <w:w w:val="105"/>
        </w:rPr>
        <w:t>key</w:t>
      </w:r>
      <w:r>
        <w:rPr>
          <w:color w:val="2B2A29"/>
          <w:spacing w:val="-10"/>
          <w:w w:val="105"/>
        </w:rPr>
        <w:t xml:space="preserve"> </w:t>
      </w:r>
      <w:r>
        <w:rPr>
          <w:color w:val="2B2A29"/>
          <w:w w:val="105"/>
        </w:rPr>
        <w:t>cryptography.</w:t>
      </w:r>
      <w:r>
        <w:rPr>
          <w:color w:val="2B2A29"/>
          <w:spacing w:val="-55"/>
          <w:w w:val="105"/>
        </w:rPr>
        <w:t xml:space="preserve"> </w:t>
      </w:r>
      <w:r>
        <w:rPr>
          <w:color w:val="2B2A29"/>
          <w:w w:val="105"/>
        </w:rPr>
        <w:t>So, most protocols use the approach of creating a session key first using public key</w:t>
      </w:r>
      <w:r>
        <w:rPr>
          <w:color w:val="2B2A29"/>
          <w:spacing w:val="1"/>
          <w:w w:val="105"/>
        </w:rPr>
        <w:t xml:space="preserve"> </w:t>
      </w:r>
      <w:r>
        <w:rPr>
          <w:color w:val="2B2A29"/>
          <w:w w:val="105"/>
        </w:rPr>
        <w:t>cryptography and then using private key cryptography for further communication with</w:t>
      </w:r>
      <w:r>
        <w:rPr>
          <w:color w:val="2B2A29"/>
          <w:spacing w:val="1"/>
          <w:w w:val="105"/>
        </w:rPr>
        <w:t xml:space="preserve"> </w:t>
      </w:r>
      <w:r>
        <w:rPr>
          <w:color w:val="2B2A29"/>
          <w:spacing w:val="-1"/>
          <w:w w:val="105"/>
        </w:rPr>
        <w:t>the</w:t>
      </w:r>
      <w:r>
        <w:rPr>
          <w:color w:val="2B2A29"/>
          <w:spacing w:val="-15"/>
          <w:w w:val="105"/>
        </w:rPr>
        <w:t xml:space="preserve"> </w:t>
      </w:r>
      <w:r>
        <w:rPr>
          <w:color w:val="2B2A29"/>
          <w:spacing w:val="-1"/>
          <w:w w:val="105"/>
        </w:rPr>
        <w:t>session</w:t>
      </w:r>
      <w:r>
        <w:rPr>
          <w:color w:val="2B2A29"/>
          <w:spacing w:val="-15"/>
          <w:w w:val="105"/>
        </w:rPr>
        <w:t xml:space="preserve"> </w:t>
      </w:r>
      <w:r>
        <w:rPr>
          <w:color w:val="2B2A29"/>
          <w:w w:val="105"/>
        </w:rPr>
        <w:t>key.</w:t>
      </w:r>
      <w:r>
        <w:rPr>
          <w:color w:val="2B2A29"/>
          <w:spacing w:val="-15"/>
          <w:w w:val="105"/>
        </w:rPr>
        <w:t xml:space="preserve"> </w:t>
      </w:r>
      <w:r>
        <w:rPr>
          <w:color w:val="2B2A29"/>
          <w:w w:val="105"/>
        </w:rPr>
        <w:t>This</w:t>
      </w:r>
      <w:r>
        <w:rPr>
          <w:color w:val="2B2A29"/>
          <w:spacing w:val="-14"/>
          <w:w w:val="105"/>
        </w:rPr>
        <w:t xml:space="preserve"> </w:t>
      </w:r>
      <w:r>
        <w:rPr>
          <w:color w:val="2B2A29"/>
          <w:w w:val="105"/>
        </w:rPr>
        <w:t>is</w:t>
      </w:r>
      <w:r>
        <w:rPr>
          <w:color w:val="2B2A29"/>
          <w:spacing w:val="-15"/>
          <w:w w:val="105"/>
        </w:rPr>
        <w:t xml:space="preserve"> </w:t>
      </w:r>
      <w:r>
        <w:rPr>
          <w:color w:val="2B2A29"/>
          <w:w w:val="105"/>
        </w:rPr>
        <w:t>similar</w:t>
      </w:r>
      <w:r>
        <w:rPr>
          <w:color w:val="2B2A29"/>
          <w:spacing w:val="-15"/>
          <w:w w:val="105"/>
        </w:rPr>
        <w:t xml:space="preserve"> </w:t>
      </w:r>
      <w:r>
        <w:rPr>
          <w:color w:val="2B2A29"/>
          <w:w w:val="105"/>
        </w:rPr>
        <w:t>to</w:t>
      </w:r>
      <w:r>
        <w:rPr>
          <w:color w:val="2B2A29"/>
          <w:spacing w:val="-15"/>
          <w:w w:val="105"/>
        </w:rPr>
        <w:t xml:space="preserve"> </w:t>
      </w:r>
      <w:r>
        <w:rPr>
          <w:color w:val="2B2A29"/>
          <w:w w:val="105"/>
        </w:rPr>
        <w:t>the</w:t>
      </w:r>
      <w:r>
        <w:rPr>
          <w:color w:val="2B2A29"/>
          <w:spacing w:val="-14"/>
          <w:w w:val="105"/>
        </w:rPr>
        <w:t xml:space="preserve"> </w:t>
      </w:r>
      <w:r>
        <w:rPr>
          <w:color w:val="2B2A29"/>
          <w:w w:val="105"/>
        </w:rPr>
        <w:t>approach</w:t>
      </w:r>
      <w:r>
        <w:rPr>
          <w:color w:val="2B2A29"/>
          <w:spacing w:val="-15"/>
          <w:w w:val="105"/>
        </w:rPr>
        <w:t xml:space="preserve"> </w:t>
      </w:r>
      <w:r>
        <w:rPr>
          <w:color w:val="2B2A29"/>
          <w:w w:val="105"/>
        </w:rPr>
        <w:t>followed</w:t>
      </w:r>
      <w:r>
        <w:rPr>
          <w:color w:val="2B2A29"/>
          <w:spacing w:val="-15"/>
          <w:w w:val="105"/>
        </w:rPr>
        <w:t xml:space="preserve"> </w:t>
      </w:r>
      <w:r>
        <w:rPr>
          <w:color w:val="2B2A29"/>
          <w:w w:val="105"/>
        </w:rPr>
        <w:t>by</w:t>
      </w:r>
      <w:r>
        <w:rPr>
          <w:color w:val="2B2A29"/>
          <w:spacing w:val="-15"/>
          <w:w w:val="105"/>
        </w:rPr>
        <w:t xml:space="preserve"> </w:t>
      </w:r>
      <w:r>
        <w:rPr>
          <w:color w:val="2B2A29"/>
          <w:w w:val="105"/>
        </w:rPr>
        <w:t>the</w:t>
      </w:r>
      <w:r>
        <w:rPr>
          <w:color w:val="2B2A29"/>
          <w:spacing w:val="-14"/>
          <w:w w:val="105"/>
        </w:rPr>
        <w:t xml:space="preserve"> </w:t>
      </w:r>
      <w:r>
        <w:rPr>
          <w:color w:val="2B2A29"/>
          <w:w w:val="105"/>
        </w:rPr>
        <w:t>HTTPS</w:t>
      </w:r>
      <w:r>
        <w:rPr>
          <w:color w:val="2B2A29"/>
          <w:spacing w:val="-15"/>
          <w:w w:val="105"/>
        </w:rPr>
        <w:t xml:space="preserve"> </w:t>
      </w:r>
      <w:r>
        <w:rPr>
          <w:color w:val="2B2A29"/>
          <w:w w:val="105"/>
        </w:rPr>
        <w:t>protocol.</w:t>
      </w:r>
    </w:p>
    <w:p>
      <w:pPr>
        <w:pStyle w:val="11"/>
        <w:spacing w:before="85" w:line="304" w:lineRule="auto"/>
        <w:ind w:left="160" w:right="561" w:firstLine="359"/>
      </w:pPr>
      <w:bookmarkStart w:id="210" w:name="_bookmark198"/>
      <w:bookmarkEnd w:id="210"/>
      <w:r>
        <w:rPr>
          <w:color w:val="2B2A29"/>
          <w:w w:val="105"/>
        </w:rPr>
        <w:t>我们本可以在所有通信中使用公钥密码术，但公钥密码术被认为比私钥密码术慢</w:t>
      </w:r>
      <w:r>
        <w:rPr>
          <w:color w:val="2B2A29"/>
          <w:spacing w:val="-10"/>
          <w:w w:val="105"/>
        </w:rPr>
        <w:t>得</w:t>
      </w:r>
      <w:r>
        <w:rPr>
          <w:color w:val="2B2A29"/>
          <w:w w:val="105"/>
        </w:rPr>
        <w:t>多。因此，大多数协议使用先使用公钥密码术创建会话密钥，然后使用私钥密码术与</w:t>
      </w:r>
      <w:r>
        <w:rPr>
          <w:color w:val="2B2A29"/>
          <w:spacing w:val="-1"/>
          <w:w w:val="105"/>
        </w:rPr>
        <w:t>会话</w:t>
      </w:r>
      <w:r>
        <w:rPr>
          <w:color w:val="2B2A29"/>
          <w:w w:val="105"/>
        </w:rPr>
        <w:t>密钥进行进一步通信的方法。这与HTTPS协议所遵循</w:t>
      </w:r>
      <w:r>
        <w:rPr>
          <w:color w:val="2B2A29"/>
          <w:spacing w:val="-15"/>
          <w:w w:val="105"/>
        </w:rPr>
        <w:t>的</w:t>
      </w:r>
      <w:r>
        <w:rPr>
          <w:color w:val="2B2A29"/>
          <w:w w:val="105"/>
        </w:rPr>
        <w:t>方法类似。</w:t>
      </w:r>
    </w:p>
    <w:p>
      <w:r>
        <w:rPr>
          <w:color w:val="2B2A29"/>
          <w:w w:val="105"/>
        </w:rPr>
        <w:t>The</w:t>
      </w:r>
      <w:r>
        <w:rPr>
          <w:color w:val="2B2A29"/>
          <w:spacing w:val="-12"/>
          <w:w w:val="105"/>
        </w:rPr>
        <w:t xml:space="preserve"> </w:t>
      </w:r>
      <w:r>
        <w:rPr>
          <w:color w:val="2B2A29"/>
          <w:w w:val="105"/>
        </w:rPr>
        <w:t>most</w:t>
      </w:r>
      <w:r>
        <w:rPr>
          <w:color w:val="2B2A29"/>
          <w:spacing w:val="-12"/>
          <w:w w:val="105"/>
        </w:rPr>
        <w:t xml:space="preserve"> </w:t>
      </w:r>
      <w:r>
        <w:rPr>
          <w:color w:val="2B2A29"/>
          <w:w w:val="105"/>
        </w:rPr>
        <w:t>popular</w:t>
      </w:r>
      <w:r>
        <w:rPr>
          <w:color w:val="2B2A29"/>
          <w:spacing w:val="-12"/>
          <w:w w:val="105"/>
        </w:rPr>
        <w:t xml:space="preserve"> </w:t>
      </w:r>
      <w:r>
        <w:rPr>
          <w:color w:val="2B2A29"/>
          <w:w w:val="105"/>
        </w:rPr>
        <w:t>algorithms</w:t>
      </w:r>
      <w:r>
        <w:rPr>
          <w:color w:val="2B2A29"/>
          <w:spacing w:val="-11"/>
          <w:w w:val="105"/>
        </w:rPr>
        <w:t xml:space="preserve"> </w:t>
      </w:r>
      <w:r>
        <w:rPr>
          <w:color w:val="2B2A29"/>
          <w:w w:val="105"/>
        </w:rPr>
        <w:t>for</w:t>
      </w:r>
      <w:r>
        <w:rPr>
          <w:color w:val="2B2A29"/>
          <w:spacing w:val="-12"/>
          <w:w w:val="105"/>
        </w:rPr>
        <w:t xml:space="preserve"> </w:t>
      </w:r>
      <w:r>
        <w:rPr>
          <w:color w:val="2B2A29"/>
          <w:w w:val="105"/>
        </w:rPr>
        <w:t>public</w:t>
      </w:r>
      <w:r>
        <w:rPr>
          <w:color w:val="2B2A29"/>
          <w:spacing w:val="-12"/>
          <w:w w:val="105"/>
        </w:rPr>
        <w:t xml:space="preserve"> </w:t>
      </w:r>
      <w:r>
        <w:rPr>
          <w:color w:val="2B2A29"/>
          <w:w w:val="105"/>
        </w:rPr>
        <w:t>key</w:t>
      </w:r>
      <w:r>
        <w:rPr>
          <w:color w:val="2B2A29"/>
          <w:spacing w:val="-12"/>
          <w:w w:val="105"/>
        </w:rPr>
        <w:t xml:space="preserve"> </w:t>
      </w:r>
      <w:r>
        <w:rPr>
          <w:color w:val="2B2A29"/>
          <w:w w:val="105"/>
        </w:rPr>
        <w:t>cryptography</w:t>
      </w:r>
      <w:r>
        <w:rPr>
          <w:color w:val="2B2A29"/>
          <w:spacing w:val="-11"/>
          <w:w w:val="105"/>
        </w:rPr>
        <w:t xml:space="preserve"> </w:t>
      </w:r>
      <w:r>
        <w:rPr>
          <w:color w:val="2B2A29"/>
          <w:w w:val="105"/>
        </w:rPr>
        <w:t>are</w:t>
      </w:r>
      <w:r>
        <w:rPr>
          <w:color w:val="2B2A29"/>
          <w:spacing w:val="-12"/>
          <w:w w:val="105"/>
        </w:rPr>
        <w:t xml:space="preserve"> </w:t>
      </w:r>
      <w:r>
        <w:rPr>
          <w:color w:val="2B2A29"/>
          <w:w w:val="105"/>
        </w:rPr>
        <w:t>RSA</w:t>
      </w:r>
      <w:r>
        <w:rPr>
          <w:color w:val="2B2A29"/>
          <w:spacing w:val="-12"/>
          <w:w w:val="105"/>
        </w:rPr>
        <w:t xml:space="preserve"> </w:t>
      </w:r>
      <w:r>
        <w:rPr>
          <w:color w:val="2B2A29"/>
          <w:w w:val="105"/>
        </w:rPr>
        <w:t>(Rivest,</w:t>
      </w:r>
      <w:r>
        <w:rPr>
          <w:color w:val="2B2A29"/>
          <w:spacing w:val="-12"/>
          <w:w w:val="105"/>
        </w:rPr>
        <w:t xml:space="preserve"> </w:t>
      </w:r>
      <w:r>
        <w:rPr>
          <w:color w:val="2B2A29"/>
          <w:w w:val="105"/>
        </w:rPr>
        <w:t>Shamir,</w:t>
      </w:r>
      <w:r>
        <w:rPr>
          <w:color w:val="2B2A29"/>
          <w:spacing w:val="-54"/>
          <w:w w:val="105"/>
        </w:rPr>
        <w:t xml:space="preserve"> </w:t>
      </w:r>
      <w:r>
        <w:rPr>
          <w:color w:val="2B2A29"/>
        </w:rPr>
        <w:t>Adleman),</w:t>
      </w:r>
      <w:r>
        <w:rPr>
          <w:color w:val="2B2A29"/>
          <w:spacing w:val="20"/>
        </w:rPr>
        <w:t xml:space="preserve"> </w:t>
      </w:r>
      <w:r>
        <w:rPr>
          <w:color w:val="2B2A29"/>
        </w:rPr>
        <w:t>DSA</w:t>
      </w:r>
      <w:r>
        <w:rPr>
          <w:color w:val="2B2A29"/>
          <w:spacing w:val="21"/>
        </w:rPr>
        <w:t xml:space="preserve"> </w:t>
      </w:r>
      <w:r>
        <w:rPr>
          <w:color w:val="2B2A29"/>
        </w:rPr>
        <w:t>(Digital</w:t>
      </w:r>
      <w:r>
        <w:rPr>
          <w:color w:val="2B2A29"/>
          <w:spacing w:val="20"/>
        </w:rPr>
        <w:t xml:space="preserve"> </w:t>
      </w:r>
      <w:r>
        <w:rPr>
          <w:color w:val="2B2A29"/>
        </w:rPr>
        <w:t>Signature</w:t>
      </w:r>
      <w:r>
        <w:rPr>
          <w:color w:val="2B2A29"/>
          <w:spacing w:val="21"/>
        </w:rPr>
        <w:t xml:space="preserve"> </w:t>
      </w:r>
      <w:r>
        <w:rPr>
          <w:color w:val="2B2A29"/>
        </w:rPr>
        <w:t>Algorithm),</w:t>
      </w:r>
      <w:r>
        <w:rPr>
          <w:color w:val="2B2A29"/>
          <w:spacing w:val="21"/>
        </w:rPr>
        <w:t xml:space="preserve"> </w:t>
      </w:r>
      <w:r>
        <w:rPr>
          <w:color w:val="2B2A29"/>
        </w:rPr>
        <w:t>and</w:t>
      </w:r>
      <w:r>
        <w:rPr>
          <w:color w:val="2B2A29"/>
          <w:spacing w:val="20"/>
        </w:rPr>
        <w:t xml:space="preserve"> </w:t>
      </w:r>
      <w:r>
        <w:rPr>
          <w:color w:val="2B2A29"/>
        </w:rPr>
        <w:t>ECC</w:t>
      </w:r>
      <w:r>
        <w:rPr>
          <w:color w:val="2B2A29"/>
          <w:spacing w:val="21"/>
        </w:rPr>
        <w:t xml:space="preserve"> </w:t>
      </w:r>
      <w:r>
        <w:rPr>
          <w:color w:val="2B2A29"/>
        </w:rPr>
        <w:t>(Elliptic</w:t>
      </w:r>
      <w:r>
        <w:rPr>
          <w:color w:val="2B2A29"/>
          <w:spacing w:val="20"/>
        </w:rPr>
        <w:t xml:space="preserve"> </w:t>
      </w:r>
      <w:r>
        <w:rPr>
          <w:color w:val="2B2A29"/>
        </w:rPr>
        <w:t>Curve</w:t>
      </w:r>
      <w:r>
        <w:rPr>
          <w:color w:val="2B2A29"/>
          <w:spacing w:val="21"/>
        </w:rPr>
        <w:t xml:space="preserve"> </w:t>
      </w:r>
      <w:r>
        <w:rPr>
          <w:color w:val="2B2A29"/>
        </w:rPr>
        <w:t>Cryptography).</w:t>
      </w:r>
      <w:r>
        <w:rPr>
          <w:color w:val="2B2A29"/>
          <w:spacing w:val="-52"/>
        </w:rPr>
        <w:t xml:space="preserve"> </w:t>
      </w:r>
      <w:r>
        <w:rPr>
          <w:color w:val="2B2A29"/>
          <w:w w:val="105"/>
        </w:rPr>
        <w:t>RSA key sizes are usually 128 bits and 256 bits, but ECC is known to be a stronger</w:t>
      </w:r>
      <w:r>
        <w:rPr>
          <w:color w:val="2B2A29"/>
          <w:spacing w:val="1"/>
          <w:w w:val="105"/>
        </w:rPr>
        <w:t xml:space="preserve"> </w:t>
      </w:r>
      <w:r>
        <w:rPr>
          <w:color w:val="2B2A29"/>
          <w:w w:val="105"/>
        </w:rPr>
        <w:t>algorithm</w:t>
      </w:r>
      <w:r>
        <w:rPr>
          <w:color w:val="2B2A29"/>
          <w:spacing w:val="-8"/>
          <w:w w:val="105"/>
        </w:rPr>
        <w:t xml:space="preserve"> </w:t>
      </w:r>
      <w:r>
        <w:rPr>
          <w:color w:val="2B2A29"/>
          <w:w w:val="105"/>
        </w:rPr>
        <w:t>and</w:t>
      </w:r>
      <w:r>
        <w:rPr>
          <w:color w:val="2B2A29"/>
          <w:spacing w:val="-8"/>
          <w:w w:val="105"/>
        </w:rPr>
        <w:t xml:space="preserve"> </w:t>
      </w:r>
      <w:r>
        <w:rPr>
          <w:color w:val="2B2A29"/>
          <w:w w:val="105"/>
        </w:rPr>
        <w:t>requires</w:t>
      </w:r>
      <w:r>
        <w:rPr>
          <w:color w:val="2B2A29"/>
          <w:spacing w:val="-7"/>
          <w:w w:val="105"/>
        </w:rPr>
        <w:t xml:space="preserve"> </w:t>
      </w:r>
      <w:r>
        <w:rPr>
          <w:color w:val="2B2A29"/>
          <w:w w:val="105"/>
        </w:rPr>
        <w:t>smaller</w:t>
      </w:r>
      <w:r>
        <w:rPr>
          <w:color w:val="2B2A29"/>
          <w:spacing w:val="-8"/>
          <w:w w:val="105"/>
        </w:rPr>
        <w:t xml:space="preserve"> </w:t>
      </w:r>
      <w:r>
        <w:rPr>
          <w:color w:val="2B2A29"/>
          <w:w w:val="105"/>
        </w:rPr>
        <w:t>key</w:t>
      </w:r>
      <w:r>
        <w:rPr>
          <w:color w:val="2B2A29"/>
          <w:spacing w:val="-7"/>
          <w:w w:val="105"/>
        </w:rPr>
        <w:t xml:space="preserve"> </w:t>
      </w:r>
      <w:r>
        <w:rPr>
          <w:color w:val="2B2A29"/>
          <w:w w:val="105"/>
        </w:rPr>
        <w:t>sizes</w:t>
      </w:r>
      <w:r>
        <w:rPr>
          <w:color w:val="2B2A29"/>
          <w:spacing w:val="-8"/>
          <w:w w:val="105"/>
        </w:rPr>
        <w:t xml:space="preserve"> </w:t>
      </w:r>
      <w:r>
        <w:rPr>
          <w:color w:val="2B2A29"/>
          <w:w w:val="105"/>
        </w:rPr>
        <w:t>to</w:t>
      </w:r>
      <w:r>
        <w:rPr>
          <w:color w:val="2B2A29"/>
          <w:spacing w:val="-8"/>
          <w:w w:val="105"/>
        </w:rPr>
        <w:t xml:space="preserve"> </w:t>
      </w:r>
      <w:r>
        <w:rPr>
          <w:color w:val="2B2A29"/>
          <w:w w:val="105"/>
        </w:rPr>
        <w:t>have</w:t>
      </w:r>
      <w:r>
        <w:rPr>
          <w:color w:val="2B2A29"/>
          <w:spacing w:val="-7"/>
          <w:w w:val="105"/>
        </w:rPr>
        <w:t xml:space="preserve"> </w:t>
      </w:r>
      <w:r>
        <w:rPr>
          <w:color w:val="2B2A29"/>
          <w:w w:val="105"/>
        </w:rPr>
        <w:t>similar</w:t>
      </w:r>
      <w:r>
        <w:rPr>
          <w:color w:val="2B2A29"/>
          <w:spacing w:val="-8"/>
          <w:w w:val="105"/>
        </w:rPr>
        <w:t xml:space="preserve"> </w:t>
      </w:r>
      <w:r>
        <w:rPr>
          <w:color w:val="2B2A29"/>
          <w:w w:val="105"/>
        </w:rPr>
        <w:t>security</w:t>
      </w:r>
      <w:r>
        <w:rPr>
          <w:color w:val="2B2A29"/>
          <w:spacing w:val="-7"/>
          <w:w w:val="105"/>
        </w:rPr>
        <w:t xml:space="preserve"> </w:t>
      </w:r>
      <w:r>
        <w:rPr>
          <w:color w:val="2B2A29"/>
          <w:w w:val="105"/>
        </w:rPr>
        <w:t>compared</w:t>
      </w:r>
      <w:r>
        <w:rPr>
          <w:color w:val="2B2A29"/>
          <w:spacing w:val="-8"/>
          <w:w w:val="105"/>
        </w:rPr>
        <w:t xml:space="preserve"> </w:t>
      </w:r>
      <w:r>
        <w:rPr>
          <w:color w:val="2B2A29"/>
          <w:w w:val="105"/>
        </w:rPr>
        <w:t>to</w:t>
      </w:r>
      <w:r>
        <w:rPr>
          <w:color w:val="2B2A29"/>
          <w:spacing w:val="-8"/>
          <w:w w:val="105"/>
        </w:rPr>
        <w:t xml:space="preserve"> </w:t>
      </w:r>
      <w:r>
        <w:rPr>
          <w:color w:val="2B2A29"/>
          <w:w w:val="105"/>
        </w:rPr>
        <w:t>RSA.</w:t>
      </w:r>
    </w:p>
    <w:p>
      <w:pPr>
        <w:pStyle w:val="11"/>
        <w:spacing w:line="304" w:lineRule="auto"/>
        <w:ind w:left="160" w:right="510" w:firstLine="359"/>
      </w:pPr>
      <w:r>
        <w:rPr>
          <w:color w:val="2B2A29"/>
          <w:w w:val="105"/>
        </w:rPr>
        <w:t>最流行</w:t>
      </w:r>
      <w:r>
        <w:rPr>
          <w:color w:val="2B2A29"/>
          <w:spacing w:val="-12"/>
          <w:w w:val="105"/>
        </w:rPr>
        <w:t>的</w:t>
      </w:r>
      <w:r>
        <w:rPr>
          <w:color w:val="2B2A29"/>
          <w:w w:val="105"/>
        </w:rPr>
        <w:t>公</w:t>
      </w:r>
      <w:r>
        <w:rPr>
          <w:color w:val="2B2A29"/>
          <w:spacing w:val="-12"/>
          <w:w w:val="105"/>
        </w:rPr>
        <w:t>钥</w:t>
      </w:r>
      <w:r>
        <w:rPr>
          <w:color w:val="2B2A29"/>
          <w:w w:val="105"/>
        </w:rPr>
        <w:t>密</w:t>
      </w:r>
      <w:r>
        <w:rPr>
          <w:color w:val="2B2A29"/>
          <w:spacing w:val="-12"/>
          <w:w w:val="105"/>
        </w:rPr>
        <w:t>码</w:t>
      </w:r>
      <w:r>
        <w:rPr>
          <w:color w:val="2B2A29"/>
          <w:w w:val="105"/>
        </w:rPr>
        <w:t>算法是RSA（Rivest、Shamir、</w:t>
      </w:r>
      <w:r>
        <w:rPr>
          <w:color w:val="2B2A29"/>
        </w:rPr>
        <w:t>Adleman）、DSA（数字签名算法）和ECC（椭圆曲线密码）。</w:t>
      </w:r>
      <w:r>
        <w:rPr>
          <w:color w:val="2B2A29"/>
          <w:w w:val="105"/>
        </w:rPr>
        <w:t>RSA密钥大小通常为128位和256位，但众所周知，ECC是一种更强的算法，与RSA相比</w:t>
      </w:r>
      <w:r>
        <w:rPr>
          <w:color w:val="2B2A29"/>
          <w:spacing w:val="-8"/>
          <w:w w:val="105"/>
        </w:rPr>
        <w:t>，它</w:t>
      </w:r>
      <w:r>
        <w:rPr>
          <w:color w:val="2B2A29"/>
          <w:w w:val="105"/>
        </w:rPr>
        <w:t>需要更小</w:t>
      </w:r>
      <w:r>
        <w:rPr>
          <w:color w:val="2B2A29"/>
          <w:spacing w:val="-8"/>
          <w:w w:val="105"/>
        </w:rPr>
        <w:t>的</w:t>
      </w:r>
      <w:r>
        <w:rPr>
          <w:color w:val="2B2A29"/>
          <w:w w:val="105"/>
        </w:rPr>
        <w:t>密钥大小以具有类似</w:t>
      </w:r>
      <w:r>
        <w:rPr>
          <w:color w:val="2B2A29"/>
          <w:spacing w:val="-8"/>
          <w:w w:val="105"/>
        </w:rPr>
        <w:t>的</w:t>
      </w:r>
      <w:r>
        <w:rPr>
          <w:color w:val="2B2A29"/>
          <w:w w:val="105"/>
        </w:rPr>
        <w:t>安全性。</w:t>
      </w:r>
    </w:p>
    <w:p>
      <w:pPr>
        <w:pStyle w:val="11"/>
        <w:spacing w:before="1"/>
        <w:rPr>
          <w:sz w:val="30"/>
        </w:rPr>
      </w:pPr>
    </w:p>
    <w:p>
      <w:r>
        <w:rPr>
          <w:color w:val="2B2A29"/>
          <w:w w:val="80"/>
        </w:rPr>
        <w:t>Digital</w:t>
      </w:r>
      <w:r>
        <w:rPr>
          <w:color w:val="2B2A29"/>
          <w:spacing w:val="60"/>
          <w:w w:val="80"/>
        </w:rPr>
        <w:t xml:space="preserve"> </w:t>
      </w:r>
      <w:r>
        <w:rPr>
          <w:color w:val="2B2A29"/>
          <w:w w:val="80"/>
        </w:rPr>
        <w:t>Signatures:</w:t>
      </w:r>
      <w:r>
        <w:rPr>
          <w:color w:val="2B2A29"/>
          <w:spacing w:val="61"/>
          <w:w w:val="80"/>
        </w:rPr>
        <w:t xml:space="preserve"> </w:t>
      </w:r>
      <w:r>
        <w:rPr>
          <w:color w:val="2B2A29"/>
          <w:w w:val="80"/>
        </w:rPr>
        <w:t>Authenticity,</w:t>
      </w:r>
      <w:r>
        <w:rPr>
          <w:color w:val="2B2A29"/>
          <w:spacing w:val="39"/>
          <w:w w:val="80"/>
        </w:rPr>
        <w:t xml:space="preserve"> </w:t>
      </w:r>
      <w:r>
        <w:rPr>
          <w:color w:val="2B2A29"/>
          <w:w w:val="80"/>
        </w:rPr>
        <w:t>Integrity,</w:t>
      </w:r>
      <w:r>
        <w:rPr>
          <w:color w:val="2B2A29"/>
          <w:spacing w:val="-77"/>
          <w:w w:val="80"/>
        </w:rPr>
        <w:t xml:space="preserve"> </w:t>
      </w:r>
      <w:r>
        <w:rPr>
          <w:color w:val="2B2A29"/>
          <w:w w:val="90"/>
        </w:rPr>
        <w:t>and</w:t>
      </w:r>
      <w:r>
        <w:rPr>
          <w:color w:val="2B2A29"/>
          <w:spacing w:val="-11"/>
          <w:w w:val="90"/>
        </w:rPr>
        <w:t xml:space="preserve"> </w:t>
      </w:r>
      <w:r>
        <w:rPr>
          <w:color w:val="2B2A29"/>
          <w:w w:val="90"/>
        </w:rPr>
        <w:t>Nonrepudiation</w:t>
      </w:r>
    </w:p>
    <w:p>
      <w:pPr>
        <w:pStyle w:val="5"/>
        <w:spacing w:line="232" w:lineRule="auto"/>
        <w:ind w:left="160" w:right="2547"/>
      </w:pPr>
      <w:r>
        <w:rPr>
          <w:color w:val="2B2A29"/>
          <w:w w:val="80"/>
        </w:rPr>
        <w:t>数字签名：真实性、完整性</w:t>
      </w:r>
      <w:r>
        <w:rPr>
          <w:color w:val="2B2A29"/>
          <w:w w:val="90"/>
        </w:rPr>
        <w:t>和不可否认性</w:t>
      </w:r>
    </w:p>
    <w:p>
      <w:r>
        <w:rPr>
          <w:color w:val="2B2A29"/>
          <w:w w:val="105"/>
        </w:rPr>
        <w:t>Digital signatures ensure the authenticity of the origin of some data, and at the same</w:t>
      </w:r>
      <w:r>
        <w:rPr>
          <w:color w:val="2B2A29"/>
          <w:spacing w:val="1"/>
          <w:w w:val="105"/>
        </w:rPr>
        <w:t xml:space="preserve"> </w:t>
      </w:r>
      <w:r>
        <w:rPr>
          <w:color w:val="2B2A29"/>
          <w:w w:val="105"/>
        </w:rPr>
        <w:t>time, they can be used to check the integrity of the data. That is, they can make sure the</w:t>
      </w:r>
      <w:r>
        <w:rPr>
          <w:color w:val="2B2A29"/>
          <w:spacing w:val="-55"/>
          <w:w w:val="105"/>
        </w:rPr>
        <w:t xml:space="preserve"> </w:t>
      </w:r>
      <w:r>
        <w:rPr>
          <w:color w:val="2B2A29"/>
          <w:w w:val="105"/>
        </w:rPr>
        <w:t>original</w:t>
      </w:r>
      <w:r>
        <w:rPr>
          <w:color w:val="2B2A29"/>
          <w:spacing w:val="4"/>
          <w:w w:val="105"/>
        </w:rPr>
        <w:t xml:space="preserve"> </w:t>
      </w:r>
      <w:r>
        <w:rPr>
          <w:color w:val="2B2A29"/>
          <w:w w:val="105"/>
        </w:rPr>
        <w:t>data</w:t>
      </w:r>
      <w:r>
        <w:rPr>
          <w:color w:val="2B2A29"/>
          <w:spacing w:val="5"/>
          <w:w w:val="105"/>
        </w:rPr>
        <w:t xml:space="preserve"> </w:t>
      </w:r>
      <w:r>
        <w:rPr>
          <w:color w:val="2B2A29"/>
          <w:w w:val="105"/>
        </w:rPr>
        <w:t>is</w:t>
      </w:r>
      <w:r>
        <w:rPr>
          <w:color w:val="2B2A29"/>
          <w:spacing w:val="5"/>
          <w:w w:val="105"/>
        </w:rPr>
        <w:t xml:space="preserve"> </w:t>
      </w:r>
      <w:r>
        <w:rPr>
          <w:color w:val="2B2A29"/>
          <w:w w:val="105"/>
        </w:rPr>
        <w:t>not</w:t>
      </w:r>
      <w:r>
        <w:rPr>
          <w:color w:val="2B2A29"/>
          <w:spacing w:val="5"/>
          <w:w w:val="105"/>
        </w:rPr>
        <w:t xml:space="preserve"> </w:t>
      </w:r>
      <w:r>
        <w:rPr>
          <w:color w:val="2B2A29"/>
          <w:w w:val="105"/>
        </w:rPr>
        <w:t>corrupted</w:t>
      </w:r>
      <w:r>
        <w:rPr>
          <w:color w:val="2B2A29"/>
          <w:spacing w:val="5"/>
          <w:w w:val="105"/>
        </w:rPr>
        <w:t xml:space="preserve"> </w:t>
      </w:r>
      <w:r>
        <w:rPr>
          <w:color w:val="2B2A29"/>
          <w:w w:val="105"/>
        </w:rPr>
        <w:t>or</w:t>
      </w:r>
      <w:r>
        <w:rPr>
          <w:color w:val="2B2A29"/>
          <w:spacing w:val="4"/>
          <w:w w:val="105"/>
        </w:rPr>
        <w:t xml:space="preserve"> </w:t>
      </w:r>
      <w:r>
        <w:rPr>
          <w:color w:val="2B2A29"/>
          <w:w w:val="105"/>
        </w:rPr>
        <w:t>changed</w:t>
      </w:r>
      <w:r>
        <w:rPr>
          <w:color w:val="2B2A29"/>
          <w:spacing w:val="5"/>
          <w:w w:val="105"/>
        </w:rPr>
        <w:t xml:space="preserve"> </w:t>
      </w:r>
      <w:r>
        <w:rPr>
          <w:color w:val="2B2A29"/>
          <w:w w:val="105"/>
        </w:rPr>
        <w:t>along</w:t>
      </w:r>
      <w:r>
        <w:rPr>
          <w:color w:val="2B2A29"/>
          <w:spacing w:val="5"/>
          <w:w w:val="105"/>
        </w:rPr>
        <w:t xml:space="preserve"> </w:t>
      </w:r>
      <w:r>
        <w:rPr>
          <w:color w:val="2B2A29"/>
          <w:w w:val="105"/>
        </w:rPr>
        <w:t>the</w:t>
      </w:r>
      <w:r>
        <w:rPr>
          <w:color w:val="2B2A29"/>
          <w:spacing w:val="5"/>
          <w:w w:val="105"/>
        </w:rPr>
        <w:t xml:space="preserve"> </w:t>
      </w:r>
      <w:r>
        <w:rPr>
          <w:color w:val="2B2A29"/>
          <w:w w:val="105"/>
        </w:rPr>
        <w:t>way.</w:t>
      </w:r>
      <w:r>
        <w:rPr>
          <w:color w:val="2B2A29"/>
          <w:spacing w:val="5"/>
          <w:w w:val="105"/>
        </w:rPr>
        <w:t xml:space="preserve"> </w:t>
      </w:r>
      <w:r>
        <w:rPr>
          <w:color w:val="2B2A29"/>
          <w:w w:val="105"/>
        </w:rPr>
        <w:t>This</w:t>
      </w:r>
      <w:r>
        <w:rPr>
          <w:color w:val="2B2A29"/>
          <w:spacing w:val="5"/>
          <w:w w:val="105"/>
        </w:rPr>
        <w:t xml:space="preserve"> </w:t>
      </w:r>
      <w:r>
        <w:rPr>
          <w:color w:val="2B2A29"/>
          <w:w w:val="105"/>
        </w:rPr>
        <w:t>provides</w:t>
      </w:r>
      <w:r>
        <w:rPr>
          <w:color w:val="2B2A29"/>
          <w:spacing w:val="4"/>
          <w:w w:val="105"/>
        </w:rPr>
        <w:t xml:space="preserve"> </w:t>
      </w:r>
      <w:r>
        <w:rPr>
          <w:color w:val="2B2A29"/>
          <w:w w:val="105"/>
        </w:rPr>
        <w:t>nonrepudiation</w:t>
      </w:r>
      <w:r>
        <w:rPr>
          <w:color w:val="2B2A29"/>
          <w:spacing w:val="1"/>
          <w:w w:val="105"/>
        </w:rPr>
        <w:t xml:space="preserve"> </w:t>
      </w:r>
      <w:r>
        <w:rPr>
          <w:color w:val="2B2A29"/>
          <w:w w:val="110"/>
        </w:rPr>
        <w:t>as</w:t>
      </w:r>
      <w:r>
        <w:rPr>
          <w:color w:val="2B2A29"/>
          <w:spacing w:val="-16"/>
          <w:w w:val="110"/>
        </w:rPr>
        <w:t xml:space="preserve"> </w:t>
      </w:r>
      <w:r>
        <w:rPr>
          <w:color w:val="2B2A29"/>
          <w:w w:val="110"/>
        </w:rPr>
        <w:t>a</w:t>
      </w:r>
      <w:r>
        <w:rPr>
          <w:color w:val="2B2A29"/>
          <w:spacing w:val="-15"/>
          <w:w w:val="110"/>
        </w:rPr>
        <w:t xml:space="preserve"> </w:t>
      </w:r>
      <w:r>
        <w:rPr>
          <w:color w:val="2B2A29"/>
          <w:w w:val="110"/>
        </w:rPr>
        <w:t>result</w:t>
      </w:r>
      <w:r>
        <w:rPr>
          <w:color w:val="2B2A29"/>
          <w:spacing w:val="-15"/>
          <w:w w:val="110"/>
        </w:rPr>
        <w:t xml:space="preserve"> </w:t>
      </w:r>
      <w:r>
        <w:rPr>
          <w:color w:val="2B2A29"/>
          <w:w w:val="110"/>
        </w:rPr>
        <w:t>so</w:t>
      </w:r>
      <w:r>
        <w:rPr>
          <w:color w:val="2B2A29"/>
          <w:spacing w:val="-15"/>
          <w:w w:val="110"/>
        </w:rPr>
        <w:t xml:space="preserve"> </w:t>
      </w:r>
      <w:r>
        <w:rPr>
          <w:color w:val="2B2A29"/>
          <w:w w:val="110"/>
        </w:rPr>
        <w:t>the</w:t>
      </w:r>
      <w:r>
        <w:rPr>
          <w:color w:val="2B2A29"/>
          <w:spacing w:val="-15"/>
          <w:w w:val="110"/>
        </w:rPr>
        <w:t xml:space="preserve"> </w:t>
      </w:r>
      <w:r>
        <w:rPr>
          <w:color w:val="2B2A29"/>
          <w:w w:val="110"/>
        </w:rPr>
        <w:t>sender</w:t>
      </w:r>
      <w:r>
        <w:rPr>
          <w:color w:val="2B2A29"/>
          <w:spacing w:val="-15"/>
          <w:w w:val="110"/>
        </w:rPr>
        <w:t xml:space="preserve"> </w:t>
      </w:r>
      <w:r>
        <w:rPr>
          <w:color w:val="2B2A29"/>
          <w:w w:val="110"/>
        </w:rPr>
        <w:t>cannot</w:t>
      </w:r>
      <w:r>
        <w:rPr>
          <w:color w:val="2B2A29"/>
          <w:spacing w:val="-15"/>
          <w:w w:val="110"/>
        </w:rPr>
        <w:t xml:space="preserve"> </w:t>
      </w:r>
      <w:r>
        <w:rPr>
          <w:color w:val="2B2A29"/>
          <w:w w:val="110"/>
        </w:rPr>
        <w:t>dispute</w:t>
      </w:r>
      <w:r>
        <w:rPr>
          <w:color w:val="2B2A29"/>
          <w:spacing w:val="-15"/>
          <w:w w:val="110"/>
        </w:rPr>
        <w:t xml:space="preserve"> </w:t>
      </w:r>
      <w:r>
        <w:rPr>
          <w:color w:val="2B2A29"/>
          <w:w w:val="110"/>
        </w:rPr>
        <w:t>the</w:t>
      </w:r>
      <w:r>
        <w:rPr>
          <w:color w:val="2B2A29"/>
          <w:spacing w:val="-15"/>
          <w:w w:val="110"/>
        </w:rPr>
        <w:t xml:space="preserve"> </w:t>
      </w:r>
      <w:r>
        <w:rPr>
          <w:color w:val="2B2A29"/>
          <w:w w:val="110"/>
        </w:rPr>
        <w:t>fact</w:t>
      </w:r>
      <w:r>
        <w:rPr>
          <w:color w:val="2B2A29"/>
          <w:spacing w:val="-16"/>
          <w:w w:val="110"/>
        </w:rPr>
        <w:t xml:space="preserve"> </w:t>
      </w:r>
      <w:r>
        <w:rPr>
          <w:color w:val="2B2A29"/>
          <w:w w:val="110"/>
        </w:rPr>
        <w:t>that</w:t>
      </w:r>
      <w:r>
        <w:rPr>
          <w:color w:val="2B2A29"/>
          <w:spacing w:val="-15"/>
          <w:w w:val="110"/>
        </w:rPr>
        <w:t xml:space="preserve"> </w:t>
      </w:r>
      <w:r>
        <w:rPr>
          <w:color w:val="2B2A29"/>
          <w:w w:val="110"/>
        </w:rPr>
        <w:t>he</w:t>
      </w:r>
      <w:r>
        <w:rPr>
          <w:color w:val="2B2A29"/>
          <w:spacing w:val="-15"/>
          <w:w w:val="110"/>
        </w:rPr>
        <w:t xml:space="preserve"> </w:t>
      </w:r>
      <w:r>
        <w:rPr>
          <w:color w:val="2B2A29"/>
          <w:w w:val="110"/>
        </w:rPr>
        <w:t>sent</w:t>
      </w:r>
      <w:r>
        <w:rPr>
          <w:color w:val="2B2A29"/>
          <w:spacing w:val="-15"/>
          <w:w w:val="110"/>
        </w:rPr>
        <w:t xml:space="preserve"> </w:t>
      </w:r>
      <w:r>
        <w:rPr>
          <w:color w:val="2B2A29"/>
          <w:w w:val="110"/>
        </w:rPr>
        <w:t>the</w:t>
      </w:r>
      <w:r>
        <w:rPr>
          <w:color w:val="2B2A29"/>
          <w:spacing w:val="-15"/>
          <w:w w:val="110"/>
        </w:rPr>
        <w:t xml:space="preserve"> </w:t>
      </w:r>
      <w:r>
        <w:rPr>
          <w:color w:val="2B2A29"/>
          <w:w w:val="110"/>
        </w:rPr>
        <w:t>data.</w:t>
      </w:r>
    </w:p>
    <w:p>
      <w:pPr>
        <w:pStyle w:val="11"/>
        <w:spacing w:before="199" w:line="304" w:lineRule="auto"/>
        <w:ind w:left="160" w:right="691"/>
      </w:pPr>
      <w:r>
        <w:rPr>
          <w:color w:val="2B2A29"/>
          <w:w w:val="105"/>
        </w:rPr>
        <w:t>数字签名确保了某些数据来源的真实性，同时也可用于检查数据的完整性。也就是说，他们可以确保原始数据没有被破坏或更改。</w:t>
      </w:r>
      <w:r>
        <w:rPr>
          <w:color w:val="2B2A29"/>
          <w:w w:val="110"/>
        </w:rPr>
        <w:t>因此</w:t>
      </w:r>
      <w:r>
        <w:rPr>
          <w:color w:val="2B2A29"/>
          <w:spacing w:val="-15"/>
          <w:w w:val="110"/>
        </w:rPr>
        <w:t>，</w:t>
      </w:r>
      <w:r>
        <w:rPr>
          <w:color w:val="2B2A29"/>
          <w:w w:val="105"/>
        </w:rPr>
        <w:t>这提供</w:t>
      </w:r>
      <w:r>
        <w:rPr>
          <w:color w:val="2B2A29"/>
          <w:spacing w:val="4"/>
          <w:w w:val="105"/>
        </w:rPr>
        <w:t>了</w:t>
      </w:r>
      <w:r>
        <w:rPr>
          <w:color w:val="2B2A29"/>
          <w:w w:val="105"/>
        </w:rPr>
        <w:t>不可否认性，</w:t>
      </w:r>
      <w:r>
        <w:rPr>
          <w:color w:val="2B2A29"/>
          <w:w w:val="110"/>
        </w:rPr>
        <w:t>因此发件人不能质疑他发送数据的事实。</w:t>
      </w:r>
    </w:p>
    <w:p>
      <w:r>
        <w:rPr>
          <w:color w:val="2B2A29"/>
          <w:w w:val="105"/>
        </w:rPr>
        <w:t>Digital signatures are implemented using public key cryptography. Earlier we saw</w:t>
      </w:r>
      <w:r>
        <w:rPr>
          <w:color w:val="2B2A29"/>
          <w:spacing w:val="1"/>
          <w:w w:val="105"/>
        </w:rPr>
        <w:t xml:space="preserve"> </w:t>
      </w:r>
      <w:r>
        <w:rPr>
          <w:color w:val="2B2A29"/>
          <w:spacing w:val="-1"/>
          <w:w w:val="110"/>
        </w:rPr>
        <w:t xml:space="preserve">how someone’s public key can be used to encrypt some data and </w:t>
      </w:r>
      <w:r>
        <w:rPr>
          <w:color w:val="2B2A29"/>
          <w:w w:val="110"/>
        </w:rPr>
        <w:t>send that data to the</w:t>
      </w:r>
      <w:r>
        <w:rPr>
          <w:color w:val="2B2A29"/>
          <w:spacing w:val="1"/>
          <w:w w:val="110"/>
        </w:rPr>
        <w:t xml:space="preserve"> </w:t>
      </w:r>
      <w:r>
        <w:rPr>
          <w:color w:val="2B2A29"/>
          <w:w w:val="105"/>
        </w:rPr>
        <w:t>owner of that public key, who also has in his possession the corresponding private key.</w:t>
      </w:r>
      <w:r>
        <w:rPr>
          <w:color w:val="2B2A29"/>
          <w:spacing w:val="1"/>
          <w:w w:val="105"/>
        </w:rPr>
        <w:t xml:space="preserve"> </w:t>
      </w:r>
      <w:r>
        <w:rPr>
          <w:color w:val="2B2A29"/>
          <w:w w:val="105"/>
        </w:rPr>
        <w:t>This private key is used to decrypt the data sent by others. So, this makes sure that only</w:t>
      </w:r>
      <w:r>
        <w:rPr>
          <w:color w:val="2B2A29"/>
          <w:spacing w:val="1"/>
          <w:w w:val="105"/>
        </w:rPr>
        <w:t xml:space="preserve"> </w:t>
      </w:r>
      <w:r>
        <w:rPr>
          <w:color w:val="2B2A29"/>
          <w:w w:val="105"/>
        </w:rPr>
        <w:t>the owner of the public key can decrypt the message. Basically, what we achieve here is</w:t>
      </w:r>
      <w:r>
        <w:rPr>
          <w:color w:val="2B2A29"/>
          <w:spacing w:val="1"/>
          <w:w w:val="105"/>
        </w:rPr>
        <w:t xml:space="preserve"> </w:t>
      </w:r>
      <w:r>
        <w:rPr>
          <w:color w:val="2B2A29"/>
          <w:w w:val="105"/>
        </w:rPr>
        <w:t>to make sure the data will surely go to the owner of the public key. If we do the inverse</w:t>
      </w:r>
      <w:r>
        <w:rPr>
          <w:color w:val="2B2A29"/>
          <w:spacing w:val="1"/>
          <w:w w:val="105"/>
        </w:rPr>
        <w:t xml:space="preserve"> </w:t>
      </w:r>
      <w:r>
        <w:rPr>
          <w:color w:val="2B2A29"/>
          <w:w w:val="105"/>
        </w:rPr>
        <w:t>operation,</w:t>
      </w:r>
      <w:r>
        <w:rPr>
          <w:color w:val="2B2A29"/>
          <w:spacing w:val="2"/>
          <w:w w:val="105"/>
        </w:rPr>
        <w:t xml:space="preserve"> </w:t>
      </w:r>
      <w:r>
        <w:rPr>
          <w:color w:val="2B2A29"/>
          <w:w w:val="105"/>
        </w:rPr>
        <w:t>we</w:t>
      </w:r>
      <w:r>
        <w:rPr>
          <w:color w:val="2B2A29"/>
          <w:spacing w:val="2"/>
          <w:w w:val="105"/>
        </w:rPr>
        <w:t xml:space="preserve"> </w:t>
      </w:r>
      <w:r>
        <w:rPr>
          <w:color w:val="2B2A29"/>
          <w:w w:val="105"/>
        </w:rPr>
        <w:t>can</w:t>
      </w:r>
      <w:r>
        <w:rPr>
          <w:color w:val="2B2A29"/>
          <w:spacing w:val="2"/>
          <w:w w:val="105"/>
        </w:rPr>
        <w:t xml:space="preserve"> </w:t>
      </w:r>
      <w:r>
        <w:rPr>
          <w:color w:val="2B2A29"/>
          <w:w w:val="105"/>
        </w:rPr>
        <w:t>make</w:t>
      </w:r>
      <w:r>
        <w:rPr>
          <w:color w:val="2B2A29"/>
          <w:spacing w:val="2"/>
          <w:w w:val="105"/>
        </w:rPr>
        <w:t xml:space="preserve"> </w:t>
      </w:r>
      <w:r>
        <w:rPr>
          <w:color w:val="2B2A29"/>
          <w:w w:val="105"/>
        </w:rPr>
        <w:t>sure</w:t>
      </w:r>
      <w:r>
        <w:rPr>
          <w:color w:val="2B2A29"/>
          <w:spacing w:val="2"/>
          <w:w w:val="105"/>
        </w:rPr>
        <w:t xml:space="preserve"> </w:t>
      </w:r>
      <w:r>
        <w:rPr>
          <w:color w:val="2B2A29"/>
          <w:w w:val="105"/>
        </w:rPr>
        <w:t>the</w:t>
      </w:r>
      <w:r>
        <w:rPr>
          <w:color w:val="2B2A29"/>
          <w:spacing w:val="2"/>
          <w:w w:val="105"/>
        </w:rPr>
        <w:t xml:space="preserve"> </w:t>
      </w:r>
      <w:r>
        <w:rPr>
          <w:color w:val="2B2A29"/>
          <w:w w:val="105"/>
        </w:rPr>
        <w:t>data</w:t>
      </w:r>
      <w:r>
        <w:rPr>
          <w:color w:val="2B2A29"/>
          <w:spacing w:val="2"/>
          <w:w w:val="105"/>
        </w:rPr>
        <w:t xml:space="preserve"> </w:t>
      </w:r>
      <w:r>
        <w:rPr>
          <w:color w:val="2B2A29"/>
          <w:w w:val="105"/>
        </w:rPr>
        <w:t>came</w:t>
      </w:r>
      <w:r>
        <w:rPr>
          <w:color w:val="2B2A29"/>
          <w:spacing w:val="2"/>
          <w:w w:val="105"/>
        </w:rPr>
        <w:t xml:space="preserve"> </w:t>
      </w:r>
      <w:r>
        <w:rPr>
          <w:color w:val="2B2A29"/>
          <w:w w:val="105"/>
        </w:rPr>
        <w:t>from</w:t>
      </w:r>
      <w:r>
        <w:rPr>
          <w:color w:val="2B2A29"/>
          <w:spacing w:val="2"/>
          <w:w w:val="105"/>
        </w:rPr>
        <w:t xml:space="preserve"> </w:t>
      </w:r>
      <w:r>
        <w:rPr>
          <w:color w:val="2B2A29"/>
          <w:w w:val="105"/>
        </w:rPr>
        <w:t>the</w:t>
      </w:r>
      <w:r>
        <w:rPr>
          <w:color w:val="2B2A29"/>
          <w:spacing w:val="2"/>
          <w:w w:val="105"/>
        </w:rPr>
        <w:t xml:space="preserve"> </w:t>
      </w:r>
      <w:r>
        <w:rPr>
          <w:color w:val="2B2A29"/>
          <w:w w:val="105"/>
        </w:rPr>
        <w:t>owner</w:t>
      </w:r>
      <w:r>
        <w:rPr>
          <w:color w:val="2B2A29"/>
          <w:spacing w:val="3"/>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private</w:t>
      </w:r>
      <w:r>
        <w:rPr>
          <w:color w:val="2B2A29"/>
          <w:spacing w:val="2"/>
          <w:w w:val="105"/>
        </w:rPr>
        <w:t xml:space="preserve"> </w:t>
      </w:r>
      <w:r>
        <w:rPr>
          <w:color w:val="2B2A29"/>
          <w:w w:val="105"/>
        </w:rPr>
        <w:t>key.</w:t>
      </w:r>
      <w:r>
        <w:rPr>
          <w:color w:val="2B2A29"/>
          <w:spacing w:val="2"/>
          <w:w w:val="105"/>
        </w:rPr>
        <w:t xml:space="preserve"> </w:t>
      </w:r>
      <w:r>
        <w:rPr>
          <w:color w:val="2B2A29"/>
          <w:w w:val="105"/>
        </w:rPr>
        <w:t>How</w:t>
      </w:r>
      <w:r>
        <w:rPr>
          <w:color w:val="2B2A29"/>
          <w:spacing w:val="2"/>
          <w:w w:val="105"/>
        </w:rPr>
        <w:t xml:space="preserve"> </w:t>
      </w:r>
      <w:r>
        <w:rPr>
          <w:color w:val="2B2A29"/>
          <w:w w:val="105"/>
        </w:rPr>
        <w:t>do</w:t>
      </w:r>
      <w:r>
        <w:rPr>
          <w:color w:val="2B2A29"/>
          <w:spacing w:val="1"/>
          <w:w w:val="105"/>
        </w:rPr>
        <w:t xml:space="preserve"> </w:t>
      </w:r>
      <w:r>
        <w:rPr>
          <w:color w:val="2B2A29"/>
          <w:w w:val="105"/>
        </w:rPr>
        <w:t>we do that? Well, it’s simple. Let’s say we have a public/private key pair, and rather than</w:t>
      </w:r>
      <w:r>
        <w:rPr>
          <w:color w:val="2B2A29"/>
          <w:spacing w:val="-55"/>
          <w:w w:val="105"/>
        </w:rPr>
        <w:t xml:space="preserve"> </w:t>
      </w:r>
      <w:r>
        <w:rPr>
          <w:color w:val="2B2A29"/>
          <w:w w:val="105"/>
        </w:rPr>
        <w:t>encrypt some data using someone else’s public key, we encrypt the data using my private</w:t>
      </w:r>
      <w:r>
        <w:rPr>
          <w:color w:val="2B2A29"/>
          <w:spacing w:val="-54"/>
          <w:w w:val="105"/>
        </w:rPr>
        <w:t xml:space="preserve"> </w:t>
      </w:r>
      <w:r>
        <w:rPr>
          <w:color w:val="2B2A29"/>
          <w:w w:val="105"/>
        </w:rPr>
        <w:t>key.</w:t>
      </w:r>
      <w:r>
        <w:rPr>
          <w:color w:val="2B2A29"/>
          <w:spacing w:val="2"/>
          <w:w w:val="105"/>
        </w:rPr>
        <w:t xml:space="preserve"> </w:t>
      </w:r>
      <w:r>
        <w:rPr>
          <w:color w:val="2B2A29"/>
          <w:w w:val="105"/>
        </w:rPr>
        <w:t>When</w:t>
      </w:r>
      <w:r>
        <w:rPr>
          <w:color w:val="2B2A29"/>
          <w:spacing w:val="2"/>
          <w:w w:val="105"/>
        </w:rPr>
        <w:t xml:space="preserve"> </w:t>
      </w:r>
      <w:r>
        <w:rPr>
          <w:color w:val="2B2A29"/>
          <w:w w:val="105"/>
        </w:rPr>
        <w:t>some</w:t>
      </w:r>
      <w:r>
        <w:rPr>
          <w:color w:val="2B2A29"/>
          <w:spacing w:val="2"/>
          <w:w w:val="105"/>
        </w:rPr>
        <w:t xml:space="preserve"> </w:t>
      </w:r>
      <w:r>
        <w:rPr>
          <w:color w:val="2B2A29"/>
          <w:w w:val="105"/>
        </w:rPr>
        <w:t>other</w:t>
      </w:r>
      <w:r>
        <w:rPr>
          <w:color w:val="2B2A29"/>
          <w:spacing w:val="2"/>
          <w:w w:val="105"/>
        </w:rPr>
        <w:t xml:space="preserve"> </w:t>
      </w:r>
      <w:r>
        <w:rPr>
          <w:color w:val="2B2A29"/>
          <w:w w:val="105"/>
        </w:rPr>
        <w:t>person</w:t>
      </w:r>
      <w:r>
        <w:rPr>
          <w:color w:val="2B2A29"/>
          <w:spacing w:val="2"/>
          <w:w w:val="105"/>
        </w:rPr>
        <w:t xml:space="preserve"> </w:t>
      </w:r>
      <w:r>
        <w:rPr>
          <w:color w:val="2B2A29"/>
          <w:w w:val="105"/>
        </w:rPr>
        <w:t>is</w:t>
      </w:r>
      <w:r>
        <w:rPr>
          <w:color w:val="2B2A29"/>
          <w:spacing w:val="2"/>
          <w:w w:val="105"/>
        </w:rPr>
        <w:t xml:space="preserve"> </w:t>
      </w:r>
      <w:r>
        <w:rPr>
          <w:color w:val="2B2A29"/>
          <w:w w:val="105"/>
        </w:rPr>
        <w:t>able</w:t>
      </w:r>
      <w:r>
        <w:rPr>
          <w:color w:val="2B2A29"/>
          <w:spacing w:val="3"/>
          <w:w w:val="105"/>
        </w:rPr>
        <w:t xml:space="preserve"> </w:t>
      </w:r>
      <w:r>
        <w:rPr>
          <w:color w:val="2B2A29"/>
          <w:w w:val="105"/>
        </w:rPr>
        <w:t>to</w:t>
      </w:r>
      <w:r>
        <w:rPr>
          <w:color w:val="2B2A29"/>
          <w:spacing w:val="2"/>
          <w:w w:val="105"/>
        </w:rPr>
        <w:t xml:space="preserve"> </w:t>
      </w:r>
      <w:r>
        <w:rPr>
          <w:color w:val="2B2A29"/>
          <w:w w:val="105"/>
        </w:rPr>
        <w:t>decrypt</w:t>
      </w:r>
      <w:r>
        <w:rPr>
          <w:color w:val="2B2A29"/>
          <w:spacing w:val="2"/>
          <w:w w:val="105"/>
        </w:rPr>
        <w:t xml:space="preserve"> </w:t>
      </w:r>
      <w:r>
        <w:rPr>
          <w:color w:val="2B2A29"/>
          <w:w w:val="105"/>
        </w:rPr>
        <w:t>that</w:t>
      </w:r>
      <w:r>
        <w:rPr>
          <w:color w:val="2B2A29"/>
          <w:spacing w:val="2"/>
          <w:w w:val="105"/>
        </w:rPr>
        <w:t xml:space="preserve"> </w:t>
      </w:r>
      <w:r>
        <w:rPr>
          <w:color w:val="2B2A29"/>
          <w:w w:val="105"/>
        </w:rPr>
        <w:t>data</w:t>
      </w:r>
      <w:r>
        <w:rPr>
          <w:color w:val="2B2A29"/>
          <w:spacing w:val="2"/>
          <w:w w:val="105"/>
        </w:rPr>
        <w:t xml:space="preserve"> </w:t>
      </w:r>
      <w:r>
        <w:rPr>
          <w:color w:val="2B2A29"/>
          <w:w w:val="105"/>
        </w:rPr>
        <w:t>using</w:t>
      </w:r>
      <w:r>
        <w:rPr>
          <w:color w:val="2B2A29"/>
          <w:spacing w:val="2"/>
          <w:w w:val="105"/>
        </w:rPr>
        <w:t xml:space="preserve"> </w:t>
      </w:r>
      <w:r>
        <w:rPr>
          <w:color w:val="2B2A29"/>
          <w:w w:val="105"/>
        </w:rPr>
        <w:t>our</w:t>
      </w:r>
      <w:r>
        <w:rPr>
          <w:color w:val="2B2A29"/>
          <w:spacing w:val="3"/>
          <w:w w:val="105"/>
        </w:rPr>
        <w:t xml:space="preserve"> </w:t>
      </w:r>
      <w:r>
        <w:rPr>
          <w:color w:val="2B2A29"/>
          <w:w w:val="105"/>
        </w:rPr>
        <w:t>public</w:t>
      </w:r>
      <w:r>
        <w:rPr>
          <w:color w:val="2B2A29"/>
          <w:spacing w:val="2"/>
          <w:w w:val="105"/>
        </w:rPr>
        <w:t xml:space="preserve"> </w:t>
      </w:r>
      <w:r>
        <w:rPr>
          <w:color w:val="2B2A29"/>
          <w:w w:val="105"/>
        </w:rPr>
        <w:t>key</w:t>
      </w:r>
      <w:r>
        <w:rPr>
          <w:color w:val="2B2A29"/>
          <w:spacing w:val="2"/>
          <w:w w:val="105"/>
        </w:rPr>
        <w:t xml:space="preserve"> </w:t>
      </w:r>
      <w:r>
        <w:rPr>
          <w:color w:val="2B2A29"/>
          <w:w w:val="105"/>
        </w:rPr>
        <w:t>(which</w:t>
      </w:r>
      <w:r>
        <w:rPr>
          <w:color w:val="2B2A29"/>
          <w:spacing w:val="1"/>
          <w:w w:val="105"/>
        </w:rPr>
        <w:t xml:space="preserve"> </w:t>
      </w:r>
      <w:r>
        <w:rPr>
          <w:color w:val="2B2A29"/>
          <w:w w:val="105"/>
        </w:rPr>
        <w:t>will</w:t>
      </w:r>
      <w:r>
        <w:rPr>
          <w:color w:val="2B2A29"/>
          <w:spacing w:val="-11"/>
          <w:w w:val="105"/>
        </w:rPr>
        <w:t xml:space="preserve"> </w:t>
      </w:r>
      <w:r>
        <w:rPr>
          <w:color w:val="2B2A29"/>
          <w:w w:val="105"/>
        </w:rPr>
        <w:t>be</w:t>
      </w:r>
      <w:r>
        <w:rPr>
          <w:color w:val="2B2A29"/>
          <w:spacing w:val="-11"/>
          <w:w w:val="105"/>
        </w:rPr>
        <w:t xml:space="preserve"> </w:t>
      </w:r>
      <w:r>
        <w:rPr>
          <w:color w:val="2B2A29"/>
          <w:w w:val="105"/>
        </w:rPr>
        <w:t>publicly</w:t>
      </w:r>
      <w:r>
        <w:rPr>
          <w:color w:val="2B2A29"/>
          <w:spacing w:val="-11"/>
          <w:w w:val="105"/>
        </w:rPr>
        <w:t xml:space="preserve"> </w:t>
      </w:r>
      <w:r>
        <w:rPr>
          <w:color w:val="2B2A29"/>
          <w:w w:val="105"/>
        </w:rPr>
        <w:t>available),</w:t>
      </w:r>
      <w:r>
        <w:rPr>
          <w:color w:val="2B2A29"/>
          <w:spacing w:val="-11"/>
          <w:w w:val="105"/>
        </w:rPr>
        <w:t xml:space="preserve"> </w:t>
      </w:r>
      <w:r>
        <w:rPr>
          <w:color w:val="2B2A29"/>
          <w:w w:val="105"/>
        </w:rPr>
        <w:t>they</w:t>
      </w:r>
      <w:r>
        <w:rPr>
          <w:color w:val="2B2A29"/>
          <w:spacing w:val="-11"/>
          <w:w w:val="105"/>
        </w:rPr>
        <w:t xml:space="preserve"> </w:t>
      </w:r>
      <w:r>
        <w:rPr>
          <w:color w:val="2B2A29"/>
          <w:w w:val="105"/>
        </w:rPr>
        <w:t>will</w:t>
      </w:r>
      <w:r>
        <w:rPr>
          <w:color w:val="2B2A29"/>
          <w:spacing w:val="-11"/>
          <w:w w:val="105"/>
        </w:rPr>
        <w:t xml:space="preserve"> </w:t>
      </w:r>
      <w:r>
        <w:rPr>
          <w:color w:val="2B2A29"/>
          <w:w w:val="105"/>
        </w:rPr>
        <w:t>know</w:t>
      </w:r>
      <w:r>
        <w:rPr>
          <w:color w:val="2B2A29"/>
          <w:spacing w:val="-11"/>
          <w:w w:val="105"/>
        </w:rPr>
        <w:t xml:space="preserve"> </w:t>
      </w:r>
      <w:r>
        <w:rPr>
          <w:color w:val="2B2A29"/>
          <w:w w:val="105"/>
        </w:rPr>
        <w:t>that</w:t>
      </w:r>
      <w:r>
        <w:rPr>
          <w:color w:val="2B2A29"/>
          <w:spacing w:val="-11"/>
          <w:w w:val="105"/>
        </w:rPr>
        <w:t xml:space="preserve"> </w:t>
      </w:r>
      <w:r>
        <w:rPr>
          <w:color w:val="2B2A29"/>
          <w:w w:val="105"/>
        </w:rPr>
        <w:t>the</w:t>
      </w:r>
      <w:r>
        <w:rPr>
          <w:color w:val="2B2A29"/>
          <w:spacing w:val="-11"/>
          <w:w w:val="105"/>
        </w:rPr>
        <w:t xml:space="preserve"> </w:t>
      </w:r>
      <w:r>
        <w:rPr>
          <w:color w:val="2B2A29"/>
          <w:w w:val="105"/>
        </w:rPr>
        <w:t>data</w:t>
      </w:r>
      <w:r>
        <w:rPr>
          <w:color w:val="2B2A29"/>
          <w:spacing w:val="-11"/>
          <w:w w:val="105"/>
        </w:rPr>
        <w:t xml:space="preserve"> </w:t>
      </w:r>
      <w:r>
        <w:rPr>
          <w:color w:val="2B2A29"/>
          <w:w w:val="105"/>
        </w:rPr>
        <w:t>originated</w:t>
      </w:r>
      <w:r>
        <w:rPr>
          <w:color w:val="2B2A29"/>
          <w:spacing w:val="-11"/>
          <w:w w:val="105"/>
        </w:rPr>
        <w:t xml:space="preserve"> </w:t>
      </w:r>
      <w:r>
        <w:rPr>
          <w:color w:val="2B2A29"/>
          <w:w w:val="105"/>
        </w:rPr>
        <w:t>from</w:t>
      </w:r>
      <w:r>
        <w:rPr>
          <w:color w:val="2B2A29"/>
          <w:spacing w:val="-11"/>
          <w:w w:val="105"/>
        </w:rPr>
        <w:t xml:space="preserve"> </w:t>
      </w:r>
      <w:r>
        <w:rPr>
          <w:color w:val="2B2A29"/>
          <w:w w:val="105"/>
        </w:rPr>
        <w:t>us.</w:t>
      </w:r>
    </w:p>
    <w:p>
      <w:pPr>
        <w:pStyle w:val="11"/>
        <w:spacing w:line="304" w:lineRule="auto"/>
        <w:ind w:left="160" w:right="518" w:firstLine="359"/>
      </w:pPr>
      <w:r>
        <w:rPr>
          <w:color w:val="2B2A29"/>
          <w:w w:val="105"/>
        </w:rPr>
        <w:t>数字签名是使用公钥密码实现的。早些时候，我们看到</w:t>
      </w:r>
      <w:r>
        <w:rPr>
          <w:color w:val="2B2A29"/>
          <w:spacing w:val="1"/>
          <w:w w:val="105"/>
        </w:rPr>
        <w:t>了</w:t>
      </w:r>
      <w:r>
        <w:rPr>
          <w:color w:val="2B2A29"/>
          <w:spacing w:val="-1"/>
          <w:w w:val="110"/>
        </w:rPr>
        <w:t>如何使用某人的公钥来加密一些数据，并将</w:t>
      </w:r>
      <w:r>
        <w:rPr>
          <w:color w:val="2B2A29"/>
          <w:w w:val="110"/>
        </w:rPr>
        <w:t>这些数据发送给</w:t>
      </w:r>
      <w:r>
        <w:rPr>
          <w:color w:val="2B2A29"/>
          <w:w w:val="105"/>
        </w:rPr>
        <w:t>公钥的所有者，而公钥的所有者也拥有相应的私钥。此私钥用于解密其他人发送的数据。因此，这确保只</w:t>
      </w:r>
      <w:r>
        <w:rPr>
          <w:color w:val="2B2A29"/>
          <w:spacing w:val="1"/>
          <w:w w:val="105"/>
        </w:rPr>
        <w:t>有</w:t>
      </w:r>
      <w:r>
        <w:rPr>
          <w:color w:val="2B2A29"/>
          <w:w w:val="105"/>
        </w:rPr>
        <w:t>公钥的所有者才能解密消息。基本上，我们在这里实现的是确保数据一定会流向公钥的所有者。如果我们执行逆操作，我们可以确保数据来自私钥的所有者。我们如何做到这一点？嗯，很简单。假设我们有一个公钥/私钥对，而不是使用其他人的公钥来加密某些数据，而是使用我的私钥来加密数据。当其他人能够使用我们的公钥（这将是公开</w:t>
      </w:r>
      <w:r>
        <w:rPr>
          <w:color w:val="2B2A29"/>
          <w:spacing w:val="-11"/>
          <w:w w:val="105"/>
        </w:rPr>
        <w:t>的</w:t>
      </w:r>
      <w:r>
        <w:rPr>
          <w:color w:val="2B2A29"/>
          <w:w w:val="105"/>
        </w:rPr>
        <w:t>）解密数据时，他们将知道数据来自我们。</w:t>
      </w:r>
    </w:p>
    <w:p>
      <w:r>
        <w:rPr>
          <w:color w:val="2B2A29"/>
          <w:w w:val="105"/>
        </w:rPr>
        <w:t>Figure</w:t>
      </w:r>
      <w:r>
        <w:rPr>
          <w:color w:val="2B2A29"/>
          <w:spacing w:val="-8"/>
          <w:w w:val="105"/>
        </w:rPr>
        <w:t xml:space="preserve"> </w:t>
      </w:r>
      <w:r>
        <w:rPr>
          <w:color w:val="0000FF"/>
          <w:w w:val="105"/>
        </w:rPr>
        <w:t>9-6</w:t>
      </w:r>
      <w:r>
        <w:rPr>
          <w:color w:val="0000FF"/>
          <w:spacing w:val="-7"/>
          <w:w w:val="105"/>
        </w:rPr>
        <w:t xml:space="preserve"> </w:t>
      </w:r>
      <w:r>
        <w:rPr>
          <w:color w:val="2B2A29"/>
          <w:w w:val="105"/>
        </w:rPr>
        <w:t>shows</w:t>
      </w:r>
      <w:r>
        <w:rPr>
          <w:color w:val="2B2A29"/>
          <w:spacing w:val="-7"/>
          <w:w w:val="105"/>
        </w:rPr>
        <w:t xml:space="preserve"> </w:t>
      </w:r>
      <w:r>
        <w:rPr>
          <w:color w:val="2B2A29"/>
          <w:w w:val="105"/>
        </w:rPr>
        <w:t>the</w:t>
      </w:r>
      <w:r>
        <w:rPr>
          <w:color w:val="2B2A29"/>
          <w:spacing w:val="-7"/>
          <w:w w:val="105"/>
        </w:rPr>
        <w:t xml:space="preserve"> </w:t>
      </w:r>
      <w:r>
        <w:rPr>
          <w:color w:val="2B2A29"/>
          <w:w w:val="105"/>
        </w:rPr>
        <w:t>basic</w:t>
      </w:r>
      <w:r>
        <w:rPr>
          <w:color w:val="2B2A29"/>
          <w:spacing w:val="-8"/>
          <w:w w:val="105"/>
        </w:rPr>
        <w:t xml:space="preserve"> </w:t>
      </w:r>
      <w:r>
        <w:rPr>
          <w:color w:val="2B2A29"/>
          <w:w w:val="105"/>
        </w:rPr>
        <w:t>steps</w:t>
      </w:r>
      <w:r>
        <w:rPr>
          <w:color w:val="2B2A29"/>
          <w:spacing w:val="-7"/>
          <w:w w:val="105"/>
        </w:rPr>
        <w:t xml:space="preserve"> </w:t>
      </w:r>
      <w:r>
        <w:rPr>
          <w:color w:val="2B2A29"/>
          <w:w w:val="105"/>
        </w:rPr>
        <w:t>in</w:t>
      </w:r>
      <w:r>
        <w:rPr>
          <w:color w:val="2B2A29"/>
          <w:spacing w:val="-7"/>
          <w:w w:val="105"/>
        </w:rPr>
        <w:t xml:space="preserve"> </w:t>
      </w:r>
      <w:r>
        <w:rPr>
          <w:color w:val="2B2A29"/>
          <w:w w:val="105"/>
        </w:rPr>
        <w:t>signing</w:t>
      </w:r>
      <w:r>
        <w:rPr>
          <w:color w:val="2B2A29"/>
          <w:spacing w:val="-7"/>
          <w:w w:val="105"/>
        </w:rPr>
        <w:t xml:space="preserve"> </w:t>
      </w:r>
      <w:r>
        <w:rPr>
          <w:color w:val="2B2A29"/>
          <w:w w:val="105"/>
        </w:rPr>
        <w:t>a</w:t>
      </w:r>
      <w:r>
        <w:rPr>
          <w:color w:val="2B2A29"/>
          <w:spacing w:val="-8"/>
          <w:w w:val="105"/>
        </w:rPr>
        <w:t xml:space="preserve"> </w:t>
      </w:r>
      <w:r>
        <w:rPr>
          <w:color w:val="2B2A29"/>
          <w:w w:val="105"/>
        </w:rPr>
        <w:t>message</w:t>
      </w:r>
      <w:r>
        <w:rPr>
          <w:color w:val="2B2A29"/>
          <w:spacing w:val="-7"/>
          <w:w w:val="105"/>
        </w:rPr>
        <w:t xml:space="preserve"> </w:t>
      </w:r>
      <w:r>
        <w:rPr>
          <w:color w:val="2B2A29"/>
          <w:w w:val="105"/>
        </w:rPr>
        <w:t>to</w:t>
      </w:r>
      <w:r>
        <w:rPr>
          <w:color w:val="2B2A29"/>
          <w:spacing w:val="-7"/>
          <w:w w:val="105"/>
        </w:rPr>
        <w:t xml:space="preserve"> </w:t>
      </w:r>
      <w:r>
        <w:rPr>
          <w:color w:val="2B2A29"/>
          <w:w w:val="105"/>
        </w:rPr>
        <w:t>be</w:t>
      </w:r>
      <w:r>
        <w:rPr>
          <w:color w:val="2B2A29"/>
          <w:spacing w:val="-7"/>
          <w:w w:val="105"/>
        </w:rPr>
        <w:t xml:space="preserve"> </w:t>
      </w:r>
      <w:r>
        <w:rPr>
          <w:color w:val="2B2A29"/>
          <w:w w:val="105"/>
        </w:rPr>
        <w:t>verified</w:t>
      </w:r>
      <w:r>
        <w:rPr>
          <w:color w:val="2B2A29"/>
          <w:spacing w:val="-8"/>
          <w:w w:val="105"/>
        </w:rPr>
        <w:t xml:space="preserve"> </w:t>
      </w:r>
      <w:r>
        <w:rPr>
          <w:color w:val="2B2A29"/>
          <w:w w:val="105"/>
        </w:rPr>
        <w:t>by</w:t>
      </w:r>
      <w:r>
        <w:rPr>
          <w:color w:val="2B2A29"/>
          <w:spacing w:val="-7"/>
          <w:w w:val="105"/>
        </w:rPr>
        <w:t xml:space="preserve"> </w:t>
      </w:r>
      <w:r>
        <w:rPr>
          <w:color w:val="2B2A29"/>
          <w:w w:val="105"/>
        </w:rPr>
        <w:t>a</w:t>
      </w:r>
      <w:r>
        <w:rPr>
          <w:color w:val="2B2A29"/>
          <w:spacing w:val="-7"/>
          <w:w w:val="105"/>
        </w:rPr>
        <w:t xml:space="preserve"> </w:t>
      </w:r>
      <w:r>
        <w:rPr>
          <w:color w:val="2B2A29"/>
          <w:w w:val="105"/>
        </w:rPr>
        <w:t>user</w:t>
      </w:r>
      <w:r>
        <w:rPr>
          <w:color w:val="2B2A29"/>
          <w:spacing w:val="-7"/>
          <w:w w:val="105"/>
        </w:rPr>
        <w:t xml:space="preserve"> </w:t>
      </w:r>
      <w:r>
        <w:rPr>
          <w:color w:val="2B2A29"/>
          <w:w w:val="105"/>
        </w:rPr>
        <w:t>later.</w:t>
      </w:r>
    </w:p>
    <w:p>
      <w:pPr>
        <w:pStyle w:val="11"/>
        <w:spacing w:line="240" w:lineRule="exact"/>
        <w:ind w:left="519"/>
      </w:pPr>
      <w:r>
        <w:rPr>
          <w:color w:val="2B2A29"/>
          <w:w w:val="105"/>
        </w:rPr>
        <w:t>图</w:t>
      </w:r>
      <w:r>
        <w:rPr>
          <w:color w:val="0000FF"/>
          <w:w w:val="105"/>
        </w:rPr>
        <w:t>9-6</w:t>
      </w:r>
      <w:r>
        <w:rPr>
          <w:color w:val="2B2A29"/>
          <w:w w:val="105"/>
        </w:rPr>
        <w:t>显示</w:t>
      </w:r>
      <w:r>
        <w:rPr>
          <w:color w:val="2B2A29"/>
          <w:spacing w:val="-7"/>
          <w:w w:val="105"/>
        </w:rPr>
        <w:t>了</w:t>
      </w:r>
      <w:r>
        <w:rPr>
          <w:color w:val="2B2A29"/>
          <w:w w:val="105"/>
        </w:rPr>
        <w:t>签名消息以供用户稍后验证</w:t>
      </w:r>
      <w:r>
        <w:rPr>
          <w:color w:val="2B2A29"/>
          <w:spacing w:val="-8"/>
          <w:w w:val="105"/>
        </w:rPr>
        <w:t>的</w:t>
      </w:r>
      <w:r>
        <w:rPr>
          <w:color w:val="2B2A29"/>
          <w:w w:val="105"/>
        </w:rPr>
        <w:t>基本步骤。</w:t>
      </w:r>
    </w:p>
    <w:p>
      <w:pPr>
        <w:pStyle w:val="11"/>
        <w:rPr>
          <w:sz w:val="20"/>
        </w:rPr>
      </w:pPr>
    </w:p>
    <w:p>
      <w:pPr>
        <w:pStyle w:val="11"/>
        <w:spacing w:before="9"/>
        <w:rPr>
          <w:sz w:val="27"/>
        </w:rPr>
      </w:pPr>
      <w:r>
        <w:drawing>
          <wp:anchor distT="0" distB="0" distL="0" distR="0" simplePos="0" relativeHeight="251659264" behindDoc="0" locked="0" layoutInCell="1" allowOverlap="1">
            <wp:simplePos x="0" y="0"/>
            <wp:positionH relativeFrom="page">
              <wp:posOffset>475615</wp:posOffset>
            </wp:positionH>
            <wp:positionV relativeFrom="paragraph">
              <wp:posOffset>217805</wp:posOffset>
            </wp:positionV>
            <wp:extent cx="5239385" cy="469265"/>
            <wp:effectExtent l="0" t="0" r="0" b="0"/>
            <wp:wrapTopAndBottom/>
            <wp:docPr id="7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3.png"/>
                    <pic:cNvPicPr>
                      <a:picLocks noChangeAspect="1"/>
                    </pic:cNvPicPr>
                  </pic:nvPicPr>
                  <pic:blipFill>
                    <a:blip r:embed="rId146" cstate="print"/>
                    <a:stretch>
                      <a:fillRect/>
                    </a:stretch>
                  </pic:blipFill>
                  <pic:spPr>
                    <a:xfrm>
                      <a:off x="0" y="0"/>
                      <a:ext cx="5239357" cy="469392"/>
                    </a:xfrm>
                    <a:prstGeom prst="rect">
                      <a:avLst/>
                    </a:prstGeom>
                  </pic:spPr>
                </pic:pic>
              </a:graphicData>
            </a:graphic>
          </wp:anchor>
        </w:drawing>
      </w:r>
    </w:p>
    <w:p>
      <w:pPr>
        <w:pStyle w:val="11"/>
        <w:spacing w:before="4"/>
        <w:rPr>
          <w:sz w:val="8"/>
        </w:rPr>
      </w:pPr>
    </w:p>
    <w:p>
      <w:r>
        <w:rPr>
          <w:rFonts w:ascii="Cambria"/>
          <w:b/>
          <w:i/>
          <w:color w:val="2B2A29"/>
          <w:sz w:val="24"/>
        </w:rPr>
        <w:t>Figure</w:t>
      </w:r>
      <w:r>
        <w:rPr>
          <w:rFonts w:ascii="Cambria"/>
          <w:b/>
          <w:i/>
          <w:color w:val="2B2A29"/>
          <w:spacing w:val="-7"/>
          <w:sz w:val="24"/>
        </w:rPr>
        <w:t xml:space="preserve"> </w:t>
      </w:r>
      <w:r>
        <w:rPr>
          <w:rFonts w:ascii="Cambria"/>
          <w:b/>
          <w:i/>
          <w:color w:val="2B2A29"/>
          <w:sz w:val="24"/>
        </w:rPr>
        <w:t>9-6.</w:t>
      </w:r>
      <w:r>
        <w:rPr>
          <w:rFonts w:ascii="Cambria"/>
          <w:b/>
          <w:i/>
          <w:color w:val="2B2A29"/>
          <w:spacing w:val="15"/>
          <w:sz w:val="24"/>
        </w:rPr>
        <w:t xml:space="preserve"> </w:t>
      </w:r>
      <w:r>
        <w:rPr>
          <w:i/>
          <w:color w:val="2B2A29"/>
          <w:sz w:val="24"/>
        </w:rPr>
        <w:t>Basic</w:t>
      </w:r>
      <w:r>
        <w:rPr>
          <w:i/>
          <w:color w:val="2B2A29"/>
          <w:spacing w:val="-10"/>
          <w:sz w:val="24"/>
        </w:rPr>
        <w:t xml:space="preserve"> </w:t>
      </w:r>
      <w:r>
        <w:rPr>
          <w:i/>
          <w:color w:val="2B2A29"/>
          <w:sz w:val="24"/>
        </w:rPr>
        <w:t>message</w:t>
      </w:r>
      <w:r>
        <w:rPr>
          <w:i/>
          <w:color w:val="2B2A29"/>
          <w:spacing w:val="-10"/>
          <w:sz w:val="24"/>
        </w:rPr>
        <w:t xml:space="preserve"> </w:t>
      </w:r>
      <w:r>
        <w:rPr>
          <w:i/>
          <w:color w:val="2B2A29"/>
          <w:sz w:val="24"/>
        </w:rPr>
        <w:t>signing</w:t>
      </w:r>
    </w:p>
    <w:p>
      <w:pPr>
        <w:spacing w:before="89"/>
        <w:ind w:left="160" w:right="0" w:firstLine="0"/>
        <w:jc w:val="left"/>
        <w:rPr>
          <w:i/>
          <w:sz w:val="24"/>
        </w:rPr>
      </w:pPr>
      <w:r>
        <w:rPr>
          <w:rFonts w:ascii="Cambria"/>
          <w:b/>
          <w:i/>
          <w:color w:val="2B2A29"/>
          <w:sz w:val="24"/>
        </w:rPr>
        <w:t>图9-6。</w:t>
      </w:r>
      <w:r>
        <w:rPr>
          <w:i/>
          <w:color w:val="2B2A29"/>
          <w:sz w:val="24"/>
        </w:rPr>
        <w:t>基本消息签名</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r>
        <w:rPr>
          <w:color w:val="2B2A29"/>
          <w:w w:val="105"/>
        </w:rPr>
        <w:t>But generally, to sign a message, we don’t really need to encrypt the full message</w:t>
      </w:r>
      <w:r>
        <w:rPr>
          <w:color w:val="2B2A29"/>
          <w:spacing w:val="1"/>
          <w:w w:val="105"/>
        </w:rPr>
        <w:t xml:space="preserve"> </w:t>
      </w:r>
      <w:r>
        <w:rPr>
          <w:color w:val="2B2A29"/>
          <w:w w:val="105"/>
        </w:rPr>
        <w:t>using our private key. We simply need a representation of</w:t>
      </w:r>
      <w:r>
        <w:rPr>
          <w:color w:val="2B2A29"/>
          <w:spacing w:val="1"/>
          <w:w w:val="105"/>
        </w:rPr>
        <w:t xml:space="preserve"> </w:t>
      </w:r>
      <w:r>
        <w:rPr>
          <w:color w:val="2B2A29"/>
          <w:w w:val="105"/>
        </w:rPr>
        <w:t>our message to be encrypted</w:t>
      </w:r>
      <w:r>
        <w:rPr>
          <w:color w:val="2B2A29"/>
          <w:spacing w:val="-55"/>
          <w:w w:val="105"/>
        </w:rPr>
        <w:t xml:space="preserve"> </w:t>
      </w:r>
      <w:r>
        <w:rPr>
          <w:color w:val="2B2A29"/>
          <w:w w:val="105"/>
        </w:rPr>
        <w:t>to be used as the signature of the message. To get a representation of our message, we</w:t>
      </w:r>
      <w:r>
        <w:rPr>
          <w:color w:val="2B2A29"/>
          <w:spacing w:val="1"/>
          <w:w w:val="105"/>
        </w:rPr>
        <w:t xml:space="preserve"> </w:t>
      </w:r>
      <w:r>
        <w:rPr>
          <w:color w:val="2B2A29"/>
          <w:w w:val="110"/>
        </w:rPr>
        <w:t>use</w:t>
      </w:r>
      <w:r>
        <w:rPr>
          <w:color w:val="2B2A29"/>
          <w:spacing w:val="-16"/>
          <w:w w:val="110"/>
        </w:rPr>
        <w:t xml:space="preserve"> </w:t>
      </w:r>
      <w:r>
        <w:rPr>
          <w:color w:val="2B2A29"/>
          <w:w w:val="110"/>
        </w:rPr>
        <w:t>a</w:t>
      </w:r>
      <w:r>
        <w:rPr>
          <w:color w:val="2B2A29"/>
          <w:spacing w:val="-16"/>
          <w:w w:val="110"/>
        </w:rPr>
        <w:t xml:space="preserve"> </w:t>
      </w:r>
      <w:r>
        <w:rPr>
          <w:color w:val="2B2A29"/>
          <w:w w:val="110"/>
        </w:rPr>
        <w:t>technique</w:t>
      </w:r>
      <w:r>
        <w:rPr>
          <w:color w:val="2B2A29"/>
          <w:spacing w:val="-16"/>
          <w:w w:val="110"/>
        </w:rPr>
        <w:t xml:space="preserve"> </w:t>
      </w:r>
      <w:r>
        <w:rPr>
          <w:color w:val="2B2A29"/>
          <w:w w:val="110"/>
        </w:rPr>
        <w:t>known</w:t>
      </w:r>
      <w:r>
        <w:rPr>
          <w:color w:val="2B2A29"/>
          <w:spacing w:val="-16"/>
          <w:w w:val="110"/>
        </w:rPr>
        <w:t xml:space="preserve"> </w:t>
      </w:r>
      <w:r>
        <w:rPr>
          <w:color w:val="2B2A29"/>
          <w:w w:val="110"/>
        </w:rPr>
        <w:t>as</w:t>
      </w:r>
      <w:r>
        <w:rPr>
          <w:color w:val="2B2A29"/>
          <w:spacing w:val="-16"/>
          <w:w w:val="110"/>
        </w:rPr>
        <w:t xml:space="preserve"> </w:t>
      </w:r>
      <w:r>
        <w:rPr>
          <w:i/>
          <w:color w:val="2B2A29"/>
          <w:w w:val="110"/>
        </w:rPr>
        <w:t>hashing</w:t>
      </w:r>
      <w:r>
        <w:rPr>
          <w:color w:val="2B2A29"/>
          <w:w w:val="110"/>
        </w:rPr>
        <w:t>.</w:t>
      </w:r>
    </w:p>
    <w:p>
      <w:pPr>
        <w:pStyle w:val="11"/>
        <w:spacing w:before="85" w:line="304" w:lineRule="auto"/>
        <w:ind w:left="520" w:right="266" w:firstLine="359"/>
      </w:pPr>
      <w:bookmarkStart w:id="211" w:name="_bookmark199"/>
      <w:bookmarkEnd w:id="211"/>
      <w:r>
        <w:rPr>
          <w:color w:val="2B2A29"/>
          <w:w w:val="105"/>
        </w:rPr>
        <w:t>但一般来说，要对消息进行签名，我们实际上不需要使用私钥加密整个消息。我们只需要对消息的</w:t>
      </w:r>
      <w:r>
        <w:rPr>
          <w:color w:val="2B2A29"/>
          <w:spacing w:val="1"/>
          <w:w w:val="105"/>
        </w:rPr>
        <w:t>表示</w:t>
      </w:r>
      <w:r>
        <w:rPr>
          <w:color w:val="2B2A29"/>
          <w:w w:val="105"/>
        </w:rPr>
        <w:t>进行加密，以用作消息的</w:t>
      </w:r>
      <w:r>
        <w:rPr>
          <w:color w:val="2B2A29"/>
          <w:spacing w:val="1"/>
          <w:w w:val="105"/>
        </w:rPr>
        <w:t>签名</w:t>
      </w:r>
      <w:r>
        <w:rPr>
          <w:color w:val="2B2A29"/>
          <w:w w:val="105"/>
        </w:rPr>
        <w:t>。为了获得消息的表示，我们</w:t>
      </w:r>
      <w:r>
        <w:rPr>
          <w:color w:val="2B2A29"/>
          <w:w w:val="110"/>
        </w:rPr>
        <w:t>使用</w:t>
      </w:r>
      <w:r>
        <w:rPr>
          <w:color w:val="2B2A29"/>
          <w:spacing w:val="-16"/>
          <w:w w:val="110"/>
        </w:rPr>
        <w:t>了</w:t>
      </w:r>
      <w:r>
        <w:rPr>
          <w:color w:val="2B2A29"/>
          <w:w w:val="110"/>
        </w:rPr>
        <w:t>一</w:t>
      </w:r>
      <w:r>
        <w:rPr>
          <w:color w:val="2B2A29"/>
          <w:spacing w:val="-16"/>
          <w:w w:val="110"/>
        </w:rPr>
        <w:t>种</w:t>
      </w:r>
      <w:r>
        <w:rPr>
          <w:color w:val="2B2A29"/>
          <w:w w:val="110"/>
        </w:rPr>
        <w:t>称为</w:t>
      </w:r>
      <w:r>
        <w:rPr>
          <w:i/>
          <w:color w:val="2B2A29"/>
          <w:w w:val="110"/>
        </w:rPr>
        <w:t>哈希的</w:t>
      </w:r>
      <w:r>
        <w:rPr>
          <w:color w:val="2B2A29"/>
          <w:w w:val="110"/>
        </w:rPr>
        <w:t>技术。</w:t>
      </w:r>
    </w:p>
    <w:p>
      <w:r>
        <w:rPr>
          <w:color w:val="2B2A29"/>
          <w:w w:val="105"/>
        </w:rPr>
        <w:t>A hash value of a message is a one-way value of a variable-sized input payload,</w:t>
      </w:r>
      <w:r>
        <w:rPr>
          <w:color w:val="2B2A29"/>
          <w:spacing w:val="1"/>
          <w:w w:val="105"/>
        </w:rPr>
        <w:t xml:space="preserve"> </w:t>
      </w:r>
      <w:r>
        <w:rPr>
          <w:color w:val="2B2A29"/>
          <w:w w:val="105"/>
        </w:rPr>
        <w:t>which</w:t>
      </w:r>
      <w:r>
        <w:rPr>
          <w:color w:val="2B2A29"/>
          <w:spacing w:val="-10"/>
          <w:w w:val="105"/>
        </w:rPr>
        <w:t xml:space="preserve"> </w:t>
      </w:r>
      <w:r>
        <w:rPr>
          <w:color w:val="2B2A29"/>
          <w:w w:val="105"/>
        </w:rPr>
        <w:t>results</w:t>
      </w:r>
      <w:r>
        <w:rPr>
          <w:color w:val="2B2A29"/>
          <w:spacing w:val="-10"/>
          <w:w w:val="105"/>
        </w:rPr>
        <w:t xml:space="preserve"> </w:t>
      </w:r>
      <w:r>
        <w:rPr>
          <w:color w:val="2B2A29"/>
          <w:w w:val="105"/>
        </w:rPr>
        <w:t>in</w:t>
      </w:r>
      <w:r>
        <w:rPr>
          <w:color w:val="2B2A29"/>
          <w:spacing w:val="-9"/>
          <w:w w:val="105"/>
        </w:rPr>
        <w:t xml:space="preserve"> </w:t>
      </w:r>
      <w:r>
        <w:rPr>
          <w:color w:val="2B2A29"/>
          <w:w w:val="105"/>
        </w:rPr>
        <w:t>a</w:t>
      </w:r>
      <w:r>
        <w:rPr>
          <w:color w:val="2B2A29"/>
          <w:spacing w:val="-10"/>
          <w:w w:val="105"/>
        </w:rPr>
        <w:t xml:space="preserve"> </w:t>
      </w:r>
      <w:r>
        <w:rPr>
          <w:color w:val="2B2A29"/>
          <w:w w:val="105"/>
        </w:rPr>
        <w:t>fixed-size</w:t>
      </w:r>
      <w:r>
        <w:rPr>
          <w:color w:val="2B2A29"/>
          <w:spacing w:val="-10"/>
          <w:w w:val="105"/>
        </w:rPr>
        <w:t xml:space="preserve"> </w:t>
      </w:r>
      <w:r>
        <w:rPr>
          <w:color w:val="2B2A29"/>
          <w:w w:val="105"/>
        </w:rPr>
        <w:t>numerical</w:t>
      </w:r>
      <w:r>
        <w:rPr>
          <w:color w:val="2B2A29"/>
          <w:spacing w:val="-9"/>
          <w:w w:val="105"/>
        </w:rPr>
        <w:t xml:space="preserve"> </w:t>
      </w:r>
      <w:r>
        <w:rPr>
          <w:color w:val="2B2A29"/>
          <w:w w:val="105"/>
        </w:rPr>
        <w:t>value.</w:t>
      </w:r>
      <w:r>
        <w:rPr>
          <w:color w:val="2B2A29"/>
          <w:spacing w:val="-10"/>
          <w:w w:val="105"/>
        </w:rPr>
        <w:t xml:space="preserve"> </w:t>
      </w:r>
      <w:r>
        <w:rPr>
          <w:color w:val="2B2A29"/>
          <w:w w:val="105"/>
        </w:rPr>
        <w:t>This</w:t>
      </w:r>
      <w:r>
        <w:rPr>
          <w:color w:val="2B2A29"/>
          <w:spacing w:val="-10"/>
          <w:w w:val="105"/>
        </w:rPr>
        <w:t xml:space="preserve"> </w:t>
      </w:r>
      <w:r>
        <w:rPr>
          <w:color w:val="2B2A29"/>
          <w:w w:val="105"/>
        </w:rPr>
        <w:t>size</w:t>
      </w:r>
      <w:r>
        <w:rPr>
          <w:color w:val="2B2A29"/>
          <w:spacing w:val="-9"/>
          <w:w w:val="105"/>
        </w:rPr>
        <w:t xml:space="preserve"> </w:t>
      </w:r>
      <w:r>
        <w:rPr>
          <w:color w:val="2B2A29"/>
          <w:w w:val="105"/>
        </w:rPr>
        <w:t>is</w:t>
      </w:r>
      <w:r>
        <w:rPr>
          <w:color w:val="2B2A29"/>
          <w:spacing w:val="-10"/>
          <w:w w:val="105"/>
        </w:rPr>
        <w:t xml:space="preserve"> </w:t>
      </w:r>
      <w:r>
        <w:rPr>
          <w:color w:val="2B2A29"/>
          <w:w w:val="105"/>
        </w:rPr>
        <w:t>generally</w:t>
      </w:r>
      <w:r>
        <w:rPr>
          <w:color w:val="2B2A29"/>
          <w:spacing w:val="-10"/>
          <w:w w:val="105"/>
        </w:rPr>
        <w:t xml:space="preserve"> </w:t>
      </w:r>
      <w:r>
        <w:rPr>
          <w:color w:val="2B2A29"/>
          <w:w w:val="105"/>
        </w:rPr>
        <w:t>a</w:t>
      </w:r>
      <w:r>
        <w:rPr>
          <w:color w:val="2B2A29"/>
          <w:spacing w:val="-9"/>
          <w:w w:val="105"/>
        </w:rPr>
        <w:t xml:space="preserve"> </w:t>
      </w:r>
      <w:r>
        <w:rPr>
          <w:color w:val="2B2A29"/>
          <w:w w:val="105"/>
        </w:rPr>
        <w:t>128-bit,</w:t>
      </w:r>
      <w:r>
        <w:rPr>
          <w:color w:val="2B2A29"/>
          <w:spacing w:val="-10"/>
          <w:w w:val="105"/>
        </w:rPr>
        <w:t xml:space="preserve"> </w:t>
      </w:r>
      <w:r>
        <w:rPr>
          <w:color w:val="2B2A29"/>
          <w:w w:val="105"/>
        </w:rPr>
        <w:t>256-bit,</w:t>
      </w:r>
      <w:r>
        <w:rPr>
          <w:color w:val="2B2A29"/>
          <w:spacing w:val="-9"/>
          <w:w w:val="105"/>
        </w:rPr>
        <w:t xml:space="preserve"> </w:t>
      </w:r>
      <w:r>
        <w:rPr>
          <w:color w:val="2B2A29"/>
          <w:w w:val="105"/>
        </w:rPr>
        <w:t>or</w:t>
      </w:r>
      <w:r>
        <w:rPr>
          <w:color w:val="2B2A29"/>
          <w:spacing w:val="-55"/>
          <w:w w:val="105"/>
        </w:rPr>
        <w:t xml:space="preserve"> </w:t>
      </w:r>
      <w:r>
        <w:rPr>
          <w:color w:val="2B2A29"/>
          <w:w w:val="105"/>
        </w:rPr>
        <w:t>512-bit value. The input can be of any size, and it ensures that every time you generate</w:t>
      </w:r>
      <w:r>
        <w:rPr>
          <w:color w:val="2B2A29"/>
          <w:spacing w:val="-55"/>
          <w:w w:val="105"/>
        </w:rPr>
        <w:t xml:space="preserve"> </w:t>
      </w:r>
      <w:r>
        <w:rPr>
          <w:color w:val="2B2A29"/>
          <w:w w:val="105"/>
        </w:rPr>
        <w:t>the hash value of the same payload, you will get the same value. Even if you change</w:t>
      </w:r>
      <w:r>
        <w:rPr>
          <w:color w:val="2B2A29"/>
          <w:spacing w:val="1"/>
          <w:w w:val="105"/>
        </w:rPr>
        <w:t xml:space="preserve"> </w:t>
      </w:r>
      <w:r>
        <w:rPr>
          <w:color w:val="2B2A29"/>
          <w:w w:val="105"/>
        </w:rPr>
        <w:t>one</w:t>
      </w:r>
      <w:r>
        <w:rPr>
          <w:color w:val="2B2A29"/>
          <w:spacing w:val="1"/>
          <w:w w:val="105"/>
        </w:rPr>
        <w:t xml:space="preserve"> </w:t>
      </w:r>
      <w:r>
        <w:rPr>
          <w:color w:val="2B2A29"/>
          <w:w w:val="105"/>
        </w:rPr>
        <w:t>bit</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input</w:t>
      </w:r>
      <w:r>
        <w:rPr>
          <w:color w:val="2B2A29"/>
          <w:spacing w:val="1"/>
          <w:w w:val="105"/>
        </w:rPr>
        <w:t xml:space="preserve"> </w:t>
      </w:r>
      <w:r>
        <w:rPr>
          <w:color w:val="2B2A29"/>
          <w:w w:val="105"/>
        </w:rPr>
        <w:t>value,</w:t>
      </w:r>
      <w:r>
        <w:rPr>
          <w:color w:val="2B2A29"/>
          <w:spacing w:val="1"/>
          <w:w w:val="105"/>
        </w:rPr>
        <w:t xml:space="preserve"> </w:t>
      </w:r>
      <w:r>
        <w:rPr>
          <w:color w:val="2B2A29"/>
          <w:w w:val="105"/>
        </w:rPr>
        <w:t>the</w:t>
      </w:r>
      <w:r>
        <w:rPr>
          <w:color w:val="2B2A29"/>
          <w:spacing w:val="1"/>
          <w:w w:val="105"/>
        </w:rPr>
        <w:t xml:space="preserve"> </w:t>
      </w:r>
      <w:r>
        <w:rPr>
          <w:color w:val="2B2A29"/>
          <w:w w:val="105"/>
        </w:rPr>
        <w:t>output</w:t>
      </w:r>
      <w:r>
        <w:rPr>
          <w:color w:val="2B2A29"/>
          <w:spacing w:val="2"/>
          <w:w w:val="105"/>
        </w:rPr>
        <w:t xml:space="preserve"> </w:t>
      </w:r>
      <w:r>
        <w:rPr>
          <w:color w:val="2B2A29"/>
          <w:w w:val="105"/>
        </w:rPr>
        <w:t>hash</w:t>
      </w:r>
      <w:r>
        <w:rPr>
          <w:color w:val="2B2A29"/>
          <w:spacing w:val="1"/>
          <w:w w:val="105"/>
        </w:rPr>
        <w:t xml:space="preserve"> </w:t>
      </w:r>
      <w:r>
        <w:rPr>
          <w:color w:val="2B2A29"/>
          <w:w w:val="105"/>
        </w:rPr>
        <w:t>value</w:t>
      </w:r>
      <w:r>
        <w:rPr>
          <w:color w:val="2B2A29"/>
          <w:spacing w:val="1"/>
          <w:w w:val="105"/>
        </w:rPr>
        <w:t xml:space="preserve"> </w:t>
      </w:r>
      <w:r>
        <w:rPr>
          <w:color w:val="2B2A29"/>
          <w:w w:val="105"/>
        </w:rPr>
        <w:t>will</w:t>
      </w:r>
      <w:r>
        <w:rPr>
          <w:color w:val="2B2A29"/>
          <w:spacing w:val="1"/>
          <w:w w:val="105"/>
        </w:rPr>
        <w:t xml:space="preserve"> </w:t>
      </w:r>
      <w:r>
        <w:rPr>
          <w:color w:val="2B2A29"/>
          <w:w w:val="105"/>
        </w:rPr>
        <w:t>change</w:t>
      </w:r>
      <w:r>
        <w:rPr>
          <w:color w:val="2B2A29"/>
          <w:spacing w:val="2"/>
          <w:w w:val="105"/>
        </w:rPr>
        <w:t xml:space="preserve"> </w:t>
      </w:r>
      <w:r>
        <w:rPr>
          <w:color w:val="2B2A29"/>
          <w:w w:val="105"/>
        </w:rPr>
        <w:t>a</w:t>
      </w:r>
      <w:r>
        <w:rPr>
          <w:color w:val="2B2A29"/>
          <w:spacing w:val="1"/>
          <w:w w:val="105"/>
        </w:rPr>
        <w:t xml:space="preserve"> </w:t>
      </w:r>
      <w:r>
        <w:rPr>
          <w:color w:val="2B2A29"/>
          <w:w w:val="105"/>
        </w:rPr>
        <w:t>lot,</w:t>
      </w:r>
      <w:r>
        <w:rPr>
          <w:color w:val="2B2A29"/>
          <w:spacing w:val="1"/>
          <w:w w:val="105"/>
        </w:rPr>
        <w:t xml:space="preserve"> </w:t>
      </w:r>
      <w:r>
        <w:rPr>
          <w:color w:val="2B2A29"/>
          <w:w w:val="105"/>
        </w:rPr>
        <w:t>in</w:t>
      </w:r>
      <w:r>
        <w:rPr>
          <w:color w:val="2B2A29"/>
          <w:spacing w:val="1"/>
          <w:w w:val="105"/>
        </w:rPr>
        <w:t xml:space="preserve"> </w:t>
      </w:r>
      <w:r>
        <w:rPr>
          <w:color w:val="2B2A29"/>
          <w:w w:val="105"/>
        </w:rPr>
        <w:t>an</w:t>
      </w:r>
      <w:r>
        <w:rPr>
          <w:color w:val="2B2A29"/>
          <w:spacing w:val="2"/>
          <w:w w:val="105"/>
        </w:rPr>
        <w:t xml:space="preserve"> </w:t>
      </w:r>
      <w:r>
        <w:rPr>
          <w:color w:val="2B2A29"/>
          <w:w w:val="105"/>
        </w:rPr>
        <w:t>unpredictable</w:t>
      </w:r>
      <w:r>
        <w:rPr>
          <w:color w:val="2B2A29"/>
          <w:spacing w:val="1"/>
          <w:w w:val="105"/>
        </w:rPr>
        <w:t xml:space="preserve"> </w:t>
      </w:r>
      <w:r>
        <w:rPr>
          <w:color w:val="2B2A29"/>
          <w:w w:val="105"/>
        </w:rPr>
        <w:t>manner.</w:t>
      </w:r>
      <w:r>
        <w:rPr>
          <w:color w:val="2B2A29"/>
          <w:spacing w:val="4"/>
          <w:w w:val="105"/>
        </w:rPr>
        <w:t xml:space="preserve"> </w:t>
      </w:r>
      <w:r>
        <w:rPr>
          <w:color w:val="2B2A29"/>
          <w:w w:val="105"/>
        </w:rPr>
        <w:t>This</w:t>
      </w:r>
      <w:r>
        <w:rPr>
          <w:color w:val="2B2A29"/>
          <w:spacing w:val="5"/>
          <w:w w:val="105"/>
        </w:rPr>
        <w:t xml:space="preserve"> </w:t>
      </w:r>
      <w:r>
        <w:rPr>
          <w:color w:val="2B2A29"/>
          <w:w w:val="105"/>
        </w:rPr>
        <w:t>makes</w:t>
      </w:r>
      <w:r>
        <w:rPr>
          <w:color w:val="2B2A29"/>
          <w:spacing w:val="4"/>
          <w:w w:val="105"/>
        </w:rPr>
        <w:t xml:space="preserve"> </w:t>
      </w:r>
      <w:r>
        <w:rPr>
          <w:color w:val="2B2A29"/>
          <w:w w:val="105"/>
        </w:rPr>
        <w:t>sure</w:t>
      </w:r>
      <w:r>
        <w:rPr>
          <w:color w:val="2B2A29"/>
          <w:spacing w:val="5"/>
          <w:w w:val="105"/>
        </w:rPr>
        <w:t xml:space="preserve"> </w:t>
      </w:r>
      <w:r>
        <w:rPr>
          <w:color w:val="2B2A29"/>
          <w:w w:val="105"/>
        </w:rPr>
        <w:t>it</w:t>
      </w:r>
      <w:r>
        <w:rPr>
          <w:color w:val="2B2A29"/>
          <w:spacing w:val="5"/>
          <w:w w:val="105"/>
        </w:rPr>
        <w:t xml:space="preserve"> </w:t>
      </w:r>
      <w:r>
        <w:rPr>
          <w:color w:val="2B2A29"/>
          <w:w w:val="105"/>
        </w:rPr>
        <w:t>is</w:t>
      </w:r>
      <w:r>
        <w:rPr>
          <w:color w:val="2B2A29"/>
          <w:spacing w:val="4"/>
          <w:w w:val="105"/>
        </w:rPr>
        <w:t xml:space="preserve"> </w:t>
      </w:r>
      <w:r>
        <w:rPr>
          <w:color w:val="2B2A29"/>
          <w:w w:val="105"/>
        </w:rPr>
        <w:t>nearly</w:t>
      </w:r>
      <w:r>
        <w:rPr>
          <w:color w:val="2B2A29"/>
          <w:spacing w:val="5"/>
          <w:w w:val="105"/>
        </w:rPr>
        <w:t xml:space="preserve"> </w:t>
      </w:r>
      <w:r>
        <w:rPr>
          <w:color w:val="2B2A29"/>
          <w:w w:val="105"/>
        </w:rPr>
        <w:t>impossible</w:t>
      </w:r>
      <w:r>
        <w:rPr>
          <w:color w:val="2B2A29"/>
          <w:spacing w:val="4"/>
          <w:w w:val="105"/>
        </w:rPr>
        <w:t xml:space="preserve"> </w:t>
      </w:r>
      <w:r>
        <w:rPr>
          <w:color w:val="2B2A29"/>
          <w:w w:val="105"/>
        </w:rPr>
        <w:t>to</w:t>
      </w:r>
      <w:r>
        <w:rPr>
          <w:color w:val="2B2A29"/>
          <w:spacing w:val="5"/>
          <w:w w:val="105"/>
        </w:rPr>
        <w:t xml:space="preserve"> </w:t>
      </w:r>
      <w:r>
        <w:rPr>
          <w:color w:val="2B2A29"/>
          <w:w w:val="105"/>
        </w:rPr>
        <w:t>generate</w:t>
      </w:r>
      <w:r>
        <w:rPr>
          <w:color w:val="2B2A29"/>
          <w:spacing w:val="5"/>
          <w:w w:val="105"/>
        </w:rPr>
        <w:t xml:space="preserve"> </w:t>
      </w:r>
      <w:r>
        <w:rPr>
          <w:color w:val="2B2A29"/>
          <w:w w:val="105"/>
        </w:rPr>
        <w:t>a</w:t>
      </w:r>
      <w:r>
        <w:rPr>
          <w:color w:val="2B2A29"/>
          <w:spacing w:val="4"/>
          <w:w w:val="105"/>
        </w:rPr>
        <w:t xml:space="preserve"> </w:t>
      </w:r>
      <w:r>
        <w:rPr>
          <w:color w:val="2B2A29"/>
          <w:w w:val="105"/>
        </w:rPr>
        <w:t>payload</w:t>
      </w:r>
      <w:r>
        <w:rPr>
          <w:color w:val="2B2A29"/>
          <w:spacing w:val="5"/>
          <w:w w:val="105"/>
        </w:rPr>
        <w:t xml:space="preserve"> </w:t>
      </w:r>
      <w:r>
        <w:rPr>
          <w:color w:val="2B2A29"/>
          <w:w w:val="105"/>
        </w:rPr>
        <w:t>that</w:t>
      </w:r>
      <w:r>
        <w:rPr>
          <w:color w:val="2B2A29"/>
          <w:spacing w:val="4"/>
          <w:w w:val="105"/>
        </w:rPr>
        <w:t xml:space="preserve"> </w:t>
      </w:r>
      <w:r>
        <w:rPr>
          <w:color w:val="2B2A29"/>
          <w:w w:val="105"/>
        </w:rPr>
        <w:t>will</w:t>
      </w:r>
      <w:r>
        <w:rPr>
          <w:color w:val="2B2A29"/>
          <w:spacing w:val="5"/>
          <w:w w:val="105"/>
        </w:rPr>
        <w:t xml:space="preserve"> </w:t>
      </w:r>
      <w:r>
        <w:rPr>
          <w:color w:val="2B2A29"/>
          <w:w w:val="105"/>
        </w:rPr>
        <w:t>output</w:t>
      </w:r>
      <w:r>
        <w:rPr>
          <w:color w:val="2B2A29"/>
          <w:spacing w:val="1"/>
          <w:w w:val="105"/>
        </w:rPr>
        <w:t xml:space="preserve"> </w:t>
      </w:r>
      <w:r>
        <w:rPr>
          <w:color w:val="2B2A29"/>
          <w:w w:val="105"/>
        </w:rPr>
        <w:t>a</w:t>
      </w:r>
      <w:r>
        <w:rPr>
          <w:color w:val="2B2A29"/>
          <w:spacing w:val="-8"/>
          <w:w w:val="105"/>
        </w:rPr>
        <w:t xml:space="preserve"> </w:t>
      </w:r>
      <w:r>
        <w:rPr>
          <w:color w:val="2B2A29"/>
          <w:w w:val="105"/>
        </w:rPr>
        <w:t>given</w:t>
      </w:r>
      <w:r>
        <w:rPr>
          <w:color w:val="2B2A29"/>
          <w:spacing w:val="-7"/>
          <w:w w:val="105"/>
        </w:rPr>
        <w:t xml:space="preserve"> </w:t>
      </w:r>
      <w:r>
        <w:rPr>
          <w:color w:val="2B2A29"/>
          <w:w w:val="105"/>
        </w:rPr>
        <w:t>hash</w:t>
      </w:r>
      <w:r>
        <w:rPr>
          <w:color w:val="2B2A29"/>
          <w:spacing w:val="-8"/>
          <w:w w:val="105"/>
        </w:rPr>
        <w:t xml:space="preserve"> </w:t>
      </w:r>
      <w:r>
        <w:rPr>
          <w:color w:val="2B2A29"/>
          <w:w w:val="105"/>
        </w:rPr>
        <w:t>value.</w:t>
      </w:r>
      <w:r>
        <w:rPr>
          <w:color w:val="2B2A29"/>
          <w:spacing w:val="-7"/>
          <w:w w:val="105"/>
        </w:rPr>
        <w:t xml:space="preserve"> </w:t>
      </w:r>
      <w:r>
        <w:rPr>
          <w:color w:val="2B2A29"/>
          <w:w w:val="105"/>
        </w:rPr>
        <w:t>So,</w:t>
      </w:r>
      <w:r>
        <w:rPr>
          <w:color w:val="2B2A29"/>
          <w:spacing w:val="-8"/>
          <w:w w:val="105"/>
        </w:rPr>
        <w:t xml:space="preserve"> </w:t>
      </w:r>
      <w:r>
        <w:rPr>
          <w:color w:val="2B2A29"/>
          <w:w w:val="105"/>
        </w:rPr>
        <w:t>if</w:t>
      </w:r>
      <w:r>
        <w:rPr>
          <w:color w:val="2B2A29"/>
          <w:spacing w:val="-7"/>
          <w:w w:val="105"/>
        </w:rPr>
        <w:t xml:space="preserve"> </w:t>
      </w:r>
      <w:r>
        <w:rPr>
          <w:color w:val="2B2A29"/>
          <w:w w:val="105"/>
        </w:rPr>
        <w:t>you</w:t>
      </w:r>
      <w:r>
        <w:rPr>
          <w:color w:val="2B2A29"/>
          <w:spacing w:val="-8"/>
          <w:w w:val="105"/>
        </w:rPr>
        <w:t xml:space="preserve"> </w:t>
      </w:r>
      <w:r>
        <w:rPr>
          <w:color w:val="2B2A29"/>
          <w:w w:val="105"/>
        </w:rPr>
        <w:t>generate</w:t>
      </w:r>
      <w:r>
        <w:rPr>
          <w:color w:val="2B2A29"/>
          <w:spacing w:val="-7"/>
          <w:w w:val="105"/>
        </w:rPr>
        <w:t xml:space="preserve"> </w:t>
      </w:r>
      <w:r>
        <w:rPr>
          <w:color w:val="2B2A29"/>
          <w:w w:val="105"/>
        </w:rPr>
        <w:t>a</w:t>
      </w:r>
      <w:r>
        <w:rPr>
          <w:color w:val="2B2A29"/>
          <w:spacing w:val="-8"/>
          <w:w w:val="105"/>
        </w:rPr>
        <w:t xml:space="preserve"> </w:t>
      </w:r>
      <w:r>
        <w:rPr>
          <w:color w:val="2B2A29"/>
          <w:w w:val="105"/>
        </w:rPr>
        <w:t>hash</w:t>
      </w:r>
      <w:r>
        <w:rPr>
          <w:color w:val="2B2A29"/>
          <w:spacing w:val="-7"/>
          <w:w w:val="105"/>
        </w:rPr>
        <w:t xml:space="preserve"> </w:t>
      </w:r>
      <w:r>
        <w:rPr>
          <w:color w:val="2B2A29"/>
          <w:w w:val="105"/>
        </w:rPr>
        <w:t>value</w:t>
      </w:r>
      <w:r>
        <w:rPr>
          <w:color w:val="2B2A29"/>
          <w:spacing w:val="-8"/>
          <w:w w:val="105"/>
        </w:rPr>
        <w:t xml:space="preserve"> </w:t>
      </w:r>
      <w:r>
        <w:rPr>
          <w:color w:val="2B2A29"/>
          <w:w w:val="105"/>
        </w:rPr>
        <w:t>from</w:t>
      </w:r>
      <w:r>
        <w:rPr>
          <w:color w:val="2B2A29"/>
          <w:spacing w:val="-7"/>
          <w:w w:val="105"/>
        </w:rPr>
        <w:t xml:space="preserve"> </w:t>
      </w:r>
      <w:r>
        <w:rPr>
          <w:color w:val="2B2A29"/>
          <w:w w:val="105"/>
        </w:rPr>
        <w:t>a</w:t>
      </w:r>
      <w:r>
        <w:rPr>
          <w:color w:val="2B2A29"/>
          <w:spacing w:val="-8"/>
          <w:w w:val="105"/>
        </w:rPr>
        <w:t xml:space="preserve"> </w:t>
      </w:r>
      <w:r>
        <w:rPr>
          <w:color w:val="2B2A29"/>
          <w:w w:val="105"/>
        </w:rPr>
        <w:t>payload,</w:t>
      </w:r>
      <w:r>
        <w:rPr>
          <w:color w:val="2B2A29"/>
          <w:spacing w:val="-7"/>
          <w:w w:val="105"/>
        </w:rPr>
        <w:t xml:space="preserve"> </w:t>
      </w:r>
      <w:r>
        <w:rPr>
          <w:color w:val="2B2A29"/>
          <w:w w:val="105"/>
        </w:rPr>
        <w:t>then</w:t>
      </w:r>
      <w:r>
        <w:rPr>
          <w:color w:val="2B2A29"/>
          <w:spacing w:val="-8"/>
          <w:w w:val="105"/>
        </w:rPr>
        <w:t xml:space="preserve"> </w:t>
      </w:r>
      <w:r>
        <w:rPr>
          <w:color w:val="2B2A29"/>
          <w:w w:val="105"/>
        </w:rPr>
        <w:t>when</w:t>
      </w:r>
      <w:r>
        <w:rPr>
          <w:color w:val="2B2A29"/>
          <w:spacing w:val="-7"/>
          <w:w w:val="105"/>
        </w:rPr>
        <w:t xml:space="preserve"> </w:t>
      </w:r>
      <w:r>
        <w:rPr>
          <w:color w:val="2B2A29"/>
          <w:w w:val="105"/>
        </w:rPr>
        <w:t>you are transferring a payload, you will send both the payload and the hash value with the</w:t>
      </w:r>
      <w:r>
        <w:rPr>
          <w:color w:val="2B2A29"/>
          <w:spacing w:val="1"/>
          <w:w w:val="105"/>
        </w:rPr>
        <w:t xml:space="preserve"> </w:t>
      </w:r>
      <w:r>
        <w:rPr>
          <w:color w:val="2B2A29"/>
          <w:w w:val="105"/>
        </w:rPr>
        <w:t>message. Then, on the other size, we can recalculate the hash value from the received</w:t>
      </w:r>
      <w:r>
        <w:rPr>
          <w:color w:val="2B2A29"/>
          <w:spacing w:val="1"/>
          <w:w w:val="105"/>
        </w:rPr>
        <w:t xml:space="preserve"> </w:t>
      </w:r>
      <w:r>
        <w:rPr>
          <w:color w:val="2B2A29"/>
          <w:w w:val="105"/>
        </w:rPr>
        <w:t>payload</w:t>
      </w:r>
      <w:r>
        <w:rPr>
          <w:color w:val="2B2A29"/>
          <w:spacing w:val="1"/>
          <w:w w:val="105"/>
        </w:rPr>
        <w:t xml:space="preserve"> </w:t>
      </w:r>
      <w:r>
        <w:rPr>
          <w:color w:val="2B2A29"/>
          <w:w w:val="105"/>
        </w:rPr>
        <w:t>and</w:t>
      </w:r>
      <w:r>
        <w:rPr>
          <w:color w:val="2B2A29"/>
          <w:spacing w:val="2"/>
          <w:w w:val="105"/>
        </w:rPr>
        <w:t xml:space="preserve"> </w:t>
      </w:r>
      <w:r>
        <w:rPr>
          <w:color w:val="2B2A29"/>
          <w:w w:val="105"/>
        </w:rPr>
        <w:t>compare</w:t>
      </w:r>
      <w:r>
        <w:rPr>
          <w:color w:val="2B2A29"/>
          <w:spacing w:val="1"/>
          <w:w w:val="105"/>
        </w:rPr>
        <w:t xml:space="preserve"> </w:t>
      </w:r>
      <w:r>
        <w:rPr>
          <w:color w:val="2B2A29"/>
          <w:w w:val="105"/>
        </w:rPr>
        <w:t>that</w:t>
      </w:r>
      <w:r>
        <w:rPr>
          <w:color w:val="2B2A29"/>
          <w:spacing w:val="2"/>
          <w:w w:val="105"/>
        </w:rPr>
        <w:t xml:space="preserve"> </w:t>
      </w:r>
      <w:r>
        <w:rPr>
          <w:color w:val="2B2A29"/>
          <w:w w:val="105"/>
        </w:rPr>
        <w:t>value</w:t>
      </w:r>
      <w:r>
        <w:rPr>
          <w:color w:val="2B2A29"/>
          <w:spacing w:val="1"/>
          <w:w w:val="105"/>
        </w:rPr>
        <w:t xml:space="preserve"> </w:t>
      </w:r>
      <w:r>
        <w:rPr>
          <w:color w:val="2B2A29"/>
          <w:w w:val="105"/>
        </w:rPr>
        <w:t>to</w:t>
      </w:r>
      <w:r>
        <w:rPr>
          <w:color w:val="2B2A29"/>
          <w:spacing w:val="2"/>
          <w:w w:val="105"/>
        </w:rPr>
        <w:t xml:space="preserve"> </w:t>
      </w:r>
      <w:r>
        <w:rPr>
          <w:color w:val="2B2A29"/>
          <w:w w:val="105"/>
        </w:rPr>
        <w:t>the</w:t>
      </w:r>
      <w:r>
        <w:rPr>
          <w:color w:val="2B2A29"/>
          <w:spacing w:val="2"/>
          <w:w w:val="105"/>
        </w:rPr>
        <w:t xml:space="preserve"> </w:t>
      </w:r>
      <w:r>
        <w:rPr>
          <w:color w:val="2B2A29"/>
          <w:w w:val="105"/>
        </w:rPr>
        <w:t>received</w:t>
      </w:r>
      <w:r>
        <w:rPr>
          <w:color w:val="2B2A29"/>
          <w:spacing w:val="1"/>
          <w:w w:val="105"/>
        </w:rPr>
        <w:t xml:space="preserve"> </w:t>
      </w:r>
      <w:r>
        <w:rPr>
          <w:color w:val="2B2A29"/>
          <w:w w:val="105"/>
        </w:rPr>
        <w:t>hash</w:t>
      </w:r>
      <w:r>
        <w:rPr>
          <w:color w:val="2B2A29"/>
          <w:spacing w:val="2"/>
          <w:w w:val="105"/>
        </w:rPr>
        <w:t xml:space="preserve"> </w:t>
      </w:r>
      <w:r>
        <w:rPr>
          <w:color w:val="2B2A29"/>
          <w:w w:val="105"/>
        </w:rPr>
        <w:t>value</w:t>
      </w:r>
      <w:r>
        <w:rPr>
          <w:color w:val="2B2A29"/>
          <w:spacing w:val="1"/>
          <w:w w:val="105"/>
        </w:rPr>
        <w:t xml:space="preserve"> </w:t>
      </w:r>
      <w:r>
        <w:rPr>
          <w:color w:val="2B2A29"/>
          <w:w w:val="105"/>
        </w:rPr>
        <w:t>to</w:t>
      </w:r>
      <w:r>
        <w:rPr>
          <w:color w:val="2B2A29"/>
          <w:spacing w:val="2"/>
          <w:w w:val="105"/>
        </w:rPr>
        <w:t xml:space="preserve"> </w:t>
      </w:r>
      <w:r>
        <w:rPr>
          <w:color w:val="2B2A29"/>
          <w:w w:val="105"/>
        </w:rPr>
        <w:t>check</w:t>
      </w:r>
      <w:r>
        <w:rPr>
          <w:color w:val="2B2A29"/>
          <w:spacing w:val="2"/>
          <w:w w:val="105"/>
        </w:rPr>
        <w:t xml:space="preserve"> </w:t>
      </w:r>
      <w:r>
        <w:rPr>
          <w:color w:val="2B2A29"/>
          <w:w w:val="105"/>
        </w:rPr>
        <w:t>whether</w:t>
      </w:r>
      <w:r>
        <w:rPr>
          <w:color w:val="2B2A29"/>
          <w:spacing w:val="1"/>
          <w:w w:val="105"/>
        </w:rPr>
        <w:t xml:space="preserve"> </w:t>
      </w:r>
      <w:r>
        <w:rPr>
          <w:color w:val="2B2A29"/>
          <w:w w:val="105"/>
        </w:rPr>
        <w:t>the</w:t>
      </w:r>
      <w:r>
        <w:rPr>
          <w:color w:val="2B2A29"/>
          <w:spacing w:val="2"/>
          <w:w w:val="105"/>
        </w:rPr>
        <w:t xml:space="preserve"> </w:t>
      </w:r>
      <w:r>
        <w:rPr>
          <w:color w:val="2B2A29"/>
          <w:w w:val="105"/>
        </w:rPr>
        <w:t>hash</w:t>
      </w:r>
      <w:r>
        <w:rPr>
          <w:color w:val="2B2A29"/>
          <w:spacing w:val="1"/>
          <w:w w:val="105"/>
        </w:rPr>
        <w:t xml:space="preserve"> </w:t>
      </w:r>
      <w:r>
        <w:rPr>
          <w:color w:val="2B2A29"/>
          <w:w w:val="105"/>
        </w:rPr>
        <w:t>values are the same. If they are the same, we can say with a very high probability that</w:t>
      </w:r>
      <w:r>
        <w:rPr>
          <w:color w:val="2B2A29"/>
          <w:spacing w:val="1"/>
          <w:w w:val="105"/>
        </w:rPr>
        <w:t xml:space="preserve"> </w:t>
      </w:r>
      <w:r>
        <w:rPr>
          <w:color w:val="2B2A29"/>
          <w:w w:val="105"/>
        </w:rPr>
        <w:t>the</w:t>
      </w:r>
      <w:r>
        <w:rPr>
          <w:color w:val="2B2A29"/>
          <w:spacing w:val="4"/>
          <w:w w:val="105"/>
        </w:rPr>
        <w:t xml:space="preserve"> </w:t>
      </w:r>
      <w:r>
        <w:rPr>
          <w:color w:val="2B2A29"/>
          <w:w w:val="105"/>
        </w:rPr>
        <w:t>payload</w:t>
      </w:r>
      <w:r>
        <w:rPr>
          <w:color w:val="2B2A29"/>
          <w:spacing w:val="5"/>
          <w:w w:val="105"/>
        </w:rPr>
        <w:t xml:space="preserve"> </w:t>
      </w:r>
      <w:r>
        <w:rPr>
          <w:color w:val="2B2A29"/>
          <w:w w:val="105"/>
        </w:rPr>
        <w:t>has</w:t>
      </w:r>
      <w:r>
        <w:rPr>
          <w:color w:val="2B2A29"/>
          <w:spacing w:val="5"/>
          <w:w w:val="105"/>
        </w:rPr>
        <w:t xml:space="preserve"> </w:t>
      </w:r>
      <w:r>
        <w:rPr>
          <w:color w:val="2B2A29"/>
          <w:w w:val="105"/>
        </w:rPr>
        <w:t>not</w:t>
      </w:r>
      <w:r>
        <w:rPr>
          <w:color w:val="2B2A29"/>
          <w:spacing w:val="5"/>
          <w:w w:val="105"/>
        </w:rPr>
        <w:t xml:space="preserve"> </w:t>
      </w:r>
      <w:r>
        <w:rPr>
          <w:color w:val="2B2A29"/>
          <w:w w:val="105"/>
        </w:rPr>
        <w:t>been</w:t>
      </w:r>
      <w:r>
        <w:rPr>
          <w:color w:val="2B2A29"/>
          <w:spacing w:val="5"/>
          <w:w w:val="105"/>
        </w:rPr>
        <w:t xml:space="preserve"> </w:t>
      </w:r>
      <w:r>
        <w:rPr>
          <w:color w:val="2B2A29"/>
          <w:w w:val="105"/>
        </w:rPr>
        <w:t>corrupted,</w:t>
      </w:r>
      <w:r>
        <w:rPr>
          <w:color w:val="2B2A29"/>
          <w:spacing w:val="5"/>
          <w:w w:val="105"/>
        </w:rPr>
        <w:t xml:space="preserve"> </w:t>
      </w:r>
      <w:r>
        <w:rPr>
          <w:color w:val="2B2A29"/>
          <w:w w:val="105"/>
        </w:rPr>
        <w:t>and</w:t>
      </w:r>
      <w:r>
        <w:rPr>
          <w:color w:val="2B2A29"/>
          <w:spacing w:val="5"/>
          <w:w w:val="105"/>
        </w:rPr>
        <w:t xml:space="preserve"> </w:t>
      </w:r>
      <w:r>
        <w:rPr>
          <w:color w:val="2B2A29"/>
          <w:w w:val="105"/>
        </w:rPr>
        <w:t>its</w:t>
      </w:r>
      <w:r>
        <w:rPr>
          <w:color w:val="2B2A29"/>
          <w:spacing w:val="5"/>
          <w:w w:val="105"/>
        </w:rPr>
        <w:t xml:space="preserve"> </w:t>
      </w:r>
      <w:r>
        <w:rPr>
          <w:color w:val="2B2A29"/>
          <w:w w:val="105"/>
        </w:rPr>
        <w:t>integrity</w:t>
      </w:r>
      <w:r>
        <w:rPr>
          <w:color w:val="2B2A29"/>
          <w:spacing w:val="5"/>
          <w:w w:val="105"/>
        </w:rPr>
        <w:t xml:space="preserve"> </w:t>
      </w:r>
      <w:r>
        <w:rPr>
          <w:color w:val="2B2A29"/>
          <w:w w:val="105"/>
        </w:rPr>
        <w:t>is</w:t>
      </w:r>
      <w:r>
        <w:rPr>
          <w:color w:val="2B2A29"/>
          <w:spacing w:val="4"/>
          <w:w w:val="105"/>
        </w:rPr>
        <w:t xml:space="preserve"> </w:t>
      </w:r>
      <w:r>
        <w:rPr>
          <w:color w:val="2B2A29"/>
          <w:w w:val="105"/>
        </w:rPr>
        <w:t>intact.</w:t>
      </w:r>
      <w:r>
        <w:rPr>
          <w:color w:val="2B2A29"/>
          <w:spacing w:val="5"/>
          <w:w w:val="105"/>
        </w:rPr>
        <w:t xml:space="preserve"> </w:t>
      </w:r>
      <w:r>
        <w:rPr>
          <w:color w:val="2B2A29"/>
          <w:w w:val="105"/>
        </w:rPr>
        <w:t>Some</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most</w:t>
      </w:r>
      <w:r>
        <w:rPr>
          <w:color w:val="2B2A29"/>
          <w:spacing w:val="5"/>
          <w:w w:val="105"/>
        </w:rPr>
        <w:t xml:space="preserve"> </w:t>
      </w:r>
      <w:r>
        <w:rPr>
          <w:color w:val="2B2A29"/>
          <w:w w:val="105"/>
        </w:rPr>
        <w:t>popular</w:t>
      </w:r>
      <w:r>
        <w:rPr>
          <w:color w:val="2B2A29"/>
          <w:spacing w:val="-55"/>
          <w:w w:val="105"/>
        </w:rPr>
        <w:t xml:space="preserve"> </w:t>
      </w:r>
      <w:r>
        <w:rPr>
          <w:color w:val="2B2A29"/>
        </w:rPr>
        <w:t>hashing</w:t>
      </w:r>
      <w:r>
        <w:rPr>
          <w:color w:val="2B2A29"/>
          <w:spacing w:val="-9"/>
        </w:rPr>
        <w:t xml:space="preserve"> </w:t>
      </w:r>
      <w:r>
        <w:rPr>
          <w:color w:val="2B2A29"/>
        </w:rPr>
        <w:t>algorithms</w:t>
      </w:r>
      <w:r>
        <w:rPr>
          <w:color w:val="2B2A29"/>
          <w:spacing w:val="-8"/>
        </w:rPr>
        <w:t xml:space="preserve"> </w:t>
      </w:r>
      <w:r>
        <w:rPr>
          <w:color w:val="2B2A29"/>
        </w:rPr>
        <w:t>are</w:t>
      </w:r>
      <w:r>
        <w:rPr>
          <w:color w:val="2B2A29"/>
          <w:spacing w:val="-8"/>
        </w:rPr>
        <w:t xml:space="preserve"> </w:t>
      </w:r>
      <w:r>
        <w:rPr>
          <w:color w:val="2B2A29"/>
        </w:rPr>
        <w:t>MD5,</w:t>
      </w:r>
      <w:r>
        <w:rPr>
          <w:color w:val="2B2A29"/>
          <w:spacing w:val="-8"/>
        </w:rPr>
        <w:t xml:space="preserve"> </w:t>
      </w:r>
      <w:r>
        <w:rPr>
          <w:color w:val="2B2A29"/>
        </w:rPr>
        <w:t>SHA1,</w:t>
      </w:r>
      <w:r>
        <w:rPr>
          <w:color w:val="2B2A29"/>
          <w:spacing w:val="-8"/>
        </w:rPr>
        <w:t xml:space="preserve"> </w:t>
      </w:r>
      <w:r>
        <w:rPr>
          <w:color w:val="2B2A29"/>
        </w:rPr>
        <w:t>and</w:t>
      </w:r>
      <w:r>
        <w:rPr>
          <w:color w:val="2B2A29"/>
          <w:spacing w:val="-8"/>
        </w:rPr>
        <w:t xml:space="preserve"> </w:t>
      </w:r>
      <w:r>
        <w:rPr>
          <w:color w:val="2B2A29"/>
        </w:rPr>
        <w:t>SHA2.</w:t>
      </w:r>
    </w:p>
    <w:p>
      <w:pPr>
        <w:pStyle w:val="11"/>
        <w:spacing w:line="304" w:lineRule="auto"/>
        <w:ind w:left="520" w:right="376" w:firstLine="359"/>
      </w:pPr>
      <w:r>
        <w:rPr>
          <w:color w:val="2B2A29"/>
          <w:w w:val="105"/>
        </w:rPr>
        <w:t>消息的哈希值是可变大小的输入有效载荷的单向值，这</w:t>
      </w:r>
      <w:r>
        <w:rPr>
          <w:color w:val="2B2A29"/>
          <w:spacing w:val="-10"/>
          <w:w w:val="105"/>
        </w:rPr>
        <w:t>会</w:t>
      </w:r>
      <w:r>
        <w:rPr>
          <w:color w:val="2B2A29"/>
          <w:w w:val="105"/>
        </w:rPr>
        <w:t>产生固定大小</w:t>
      </w:r>
      <w:r>
        <w:rPr>
          <w:color w:val="2B2A29"/>
          <w:spacing w:val="-10"/>
          <w:w w:val="105"/>
        </w:rPr>
        <w:t>的</w:t>
      </w:r>
      <w:r>
        <w:rPr>
          <w:color w:val="2B2A29"/>
          <w:w w:val="105"/>
        </w:rPr>
        <w:t>数值。此大小通常为128位、256位或512位值。输入可以是任何大小的，它确保每次生成相同负载的哈希值时，都会得到相同的值。即使您更改了输入值的一位，输出哈希值</w:t>
      </w:r>
      <w:r>
        <w:rPr>
          <w:color w:val="2B2A29"/>
          <w:spacing w:val="1"/>
          <w:w w:val="105"/>
        </w:rPr>
        <w:t>也</w:t>
      </w:r>
      <w:r>
        <w:rPr>
          <w:color w:val="2B2A29"/>
          <w:w w:val="105"/>
        </w:rPr>
        <w:t>会以不可预测的方式发生很大变化。这确保几乎不可能生成将输出给定哈希值的有效负载。因此，如果您从</w:t>
      </w:r>
      <w:r>
        <w:rPr>
          <w:color w:val="2B2A29"/>
          <w:spacing w:val="-7"/>
          <w:w w:val="105"/>
        </w:rPr>
        <w:t>有效</w:t>
      </w:r>
      <w:r>
        <w:rPr>
          <w:color w:val="2B2A29"/>
          <w:w w:val="105"/>
        </w:rPr>
        <w:t>负载生成哈希值，那么在传输有效负载时，您将同时发送有效负载和哈希值以及消息。然后，在另一个大小上，我们可以从接收到的有效载荷</w:t>
      </w:r>
      <w:r>
        <w:rPr>
          <w:color w:val="2B2A29"/>
          <w:spacing w:val="1"/>
          <w:w w:val="105"/>
        </w:rPr>
        <w:t>中</w:t>
      </w:r>
      <w:r>
        <w:rPr>
          <w:color w:val="2B2A29"/>
          <w:w w:val="105"/>
        </w:rPr>
        <w:t>重新计算哈希值，并</w:t>
      </w:r>
      <w:r>
        <w:rPr>
          <w:color w:val="2B2A29"/>
          <w:spacing w:val="2"/>
          <w:w w:val="105"/>
        </w:rPr>
        <w:t>将</w:t>
      </w:r>
      <w:r>
        <w:rPr>
          <w:color w:val="2B2A29"/>
          <w:w w:val="105"/>
        </w:rPr>
        <w:t>该值与接收到</w:t>
      </w:r>
      <w:r>
        <w:rPr>
          <w:color w:val="2B2A29"/>
          <w:spacing w:val="1"/>
          <w:w w:val="105"/>
        </w:rPr>
        <w:t>的</w:t>
      </w:r>
      <w:r>
        <w:rPr>
          <w:color w:val="2B2A29"/>
          <w:w w:val="105"/>
        </w:rPr>
        <w:t>哈希值</w:t>
      </w:r>
      <w:r>
        <w:rPr>
          <w:color w:val="2B2A29"/>
          <w:spacing w:val="1"/>
          <w:w w:val="105"/>
        </w:rPr>
        <w:t>进行</w:t>
      </w:r>
      <w:r>
        <w:rPr>
          <w:color w:val="2B2A29"/>
          <w:w w:val="105"/>
        </w:rPr>
        <w:t>比较</w:t>
      </w:r>
      <w:r>
        <w:rPr>
          <w:color w:val="2B2A29"/>
          <w:spacing w:val="1"/>
          <w:w w:val="105"/>
        </w:rPr>
        <w:t>，</w:t>
      </w:r>
      <w:r>
        <w:rPr>
          <w:color w:val="2B2A29"/>
          <w:w w:val="105"/>
        </w:rPr>
        <w:t>以检查哈希值是否相同。如果它们是相同的，我们可以很高概率地说，有效载荷没有损坏，其完整性是完整的。一些最流行的哈</w:t>
      </w:r>
      <w:r>
        <w:rPr>
          <w:color w:val="2B2A29"/>
          <w:spacing w:val="-55"/>
          <w:w w:val="105"/>
        </w:rPr>
        <w:t>希</w:t>
      </w:r>
      <w:r>
        <w:rPr>
          <w:color w:val="2B2A29"/>
        </w:rPr>
        <w:t>算法是MD5、SHA1和SHA2。</w:t>
      </w:r>
    </w:p>
    <w:p>
      <w:r>
        <w:rPr>
          <w:color w:val="2B2A29"/>
          <w:w w:val="105"/>
        </w:rPr>
        <w:t>So, this seems all good. Especially for network communication-based error</w:t>
      </w:r>
      <w:r>
        <w:rPr>
          <w:color w:val="2B2A29"/>
          <w:spacing w:val="1"/>
          <w:w w:val="105"/>
        </w:rPr>
        <w:t xml:space="preserve"> </w:t>
      </w:r>
      <w:r>
        <w:rPr>
          <w:color w:val="2B2A29"/>
          <w:w w:val="105"/>
        </w:rPr>
        <w:t>detection, this works well. But there is still a problem, where we don’t know if someone</w:t>
      </w:r>
      <w:r>
        <w:rPr>
          <w:color w:val="2B2A29"/>
          <w:spacing w:val="-55"/>
          <w:w w:val="105"/>
        </w:rPr>
        <w:t xml:space="preserve"> </w:t>
      </w:r>
      <w:r>
        <w:rPr>
          <w:color w:val="2B2A29"/>
          <w:w w:val="105"/>
        </w:rPr>
        <w:t>modified the</w:t>
      </w:r>
      <w:r>
        <w:rPr>
          <w:color w:val="2B2A29"/>
          <w:spacing w:val="1"/>
          <w:w w:val="105"/>
        </w:rPr>
        <w:t xml:space="preserve"> </w:t>
      </w:r>
      <w:r>
        <w:rPr>
          <w:color w:val="2B2A29"/>
          <w:w w:val="105"/>
        </w:rPr>
        <w:t>data in</w:t>
      </w:r>
      <w:r>
        <w:rPr>
          <w:color w:val="2B2A29"/>
          <w:spacing w:val="1"/>
          <w:w w:val="105"/>
        </w:rPr>
        <w:t xml:space="preserve"> </w:t>
      </w:r>
      <w:r>
        <w:rPr>
          <w:color w:val="2B2A29"/>
          <w:w w:val="105"/>
        </w:rPr>
        <w:t>the middle</w:t>
      </w:r>
      <w:r>
        <w:rPr>
          <w:color w:val="2B2A29"/>
          <w:spacing w:val="1"/>
          <w:w w:val="105"/>
        </w:rPr>
        <w:t xml:space="preserve"> </w:t>
      </w:r>
      <w:r>
        <w:rPr>
          <w:color w:val="2B2A29"/>
          <w:w w:val="105"/>
        </w:rPr>
        <w:t>of the</w:t>
      </w:r>
      <w:r>
        <w:rPr>
          <w:color w:val="2B2A29"/>
          <w:spacing w:val="1"/>
          <w:w w:val="105"/>
        </w:rPr>
        <w:t xml:space="preserve"> </w:t>
      </w:r>
      <w:r>
        <w:rPr>
          <w:color w:val="2B2A29"/>
          <w:w w:val="105"/>
        </w:rPr>
        <w:t>communication. He</w:t>
      </w:r>
      <w:r>
        <w:rPr>
          <w:color w:val="2B2A29"/>
          <w:spacing w:val="1"/>
          <w:w w:val="105"/>
        </w:rPr>
        <w:t xml:space="preserve"> </w:t>
      </w:r>
      <w:r>
        <w:rPr>
          <w:color w:val="2B2A29"/>
          <w:w w:val="105"/>
        </w:rPr>
        <w:t>could have</w:t>
      </w:r>
      <w:r>
        <w:rPr>
          <w:color w:val="2B2A29"/>
          <w:spacing w:val="1"/>
          <w:w w:val="105"/>
        </w:rPr>
        <w:t xml:space="preserve"> </w:t>
      </w:r>
      <w:r>
        <w:rPr>
          <w:color w:val="2B2A29"/>
          <w:w w:val="105"/>
        </w:rPr>
        <w:t>altered</w:t>
      </w:r>
      <w:r>
        <w:rPr>
          <w:color w:val="2B2A29"/>
          <w:spacing w:val="1"/>
          <w:w w:val="105"/>
        </w:rPr>
        <w:t xml:space="preserve"> </w:t>
      </w:r>
      <w:r>
        <w:rPr>
          <w:color w:val="2B2A29"/>
          <w:w w:val="105"/>
        </w:rPr>
        <w:t>the</w:t>
      </w:r>
      <w:r>
        <w:rPr>
          <w:color w:val="2B2A29"/>
          <w:spacing w:val="1"/>
          <w:w w:val="105"/>
        </w:rPr>
        <w:t xml:space="preserve"> </w:t>
      </w:r>
      <w:r>
        <w:rPr>
          <w:color w:val="2B2A29"/>
          <w:w w:val="105"/>
        </w:rPr>
        <w:t>payload and could have regenerated the hash value for the new payload as well. This is</w:t>
      </w:r>
      <w:r>
        <w:rPr>
          <w:color w:val="2B2A29"/>
          <w:spacing w:val="1"/>
          <w:w w:val="105"/>
        </w:rPr>
        <w:t xml:space="preserve"> </w:t>
      </w:r>
      <w:r>
        <w:rPr>
          <w:color w:val="2B2A29"/>
          <w:w w:val="105"/>
        </w:rPr>
        <w:t>where we</w:t>
      </w:r>
      <w:r>
        <w:rPr>
          <w:color w:val="2B2A29"/>
          <w:spacing w:val="1"/>
          <w:w w:val="105"/>
        </w:rPr>
        <w:t xml:space="preserve"> </w:t>
      </w:r>
      <w:r>
        <w:rPr>
          <w:color w:val="2B2A29"/>
          <w:w w:val="105"/>
        </w:rPr>
        <w:t>can</w:t>
      </w:r>
      <w:r>
        <w:rPr>
          <w:color w:val="2B2A29"/>
          <w:spacing w:val="1"/>
          <w:w w:val="105"/>
        </w:rPr>
        <w:t xml:space="preserve"> </w:t>
      </w:r>
      <w:r>
        <w:rPr>
          <w:color w:val="2B2A29"/>
          <w:w w:val="105"/>
        </w:rPr>
        <w:t>use</w:t>
      </w:r>
      <w:r>
        <w:rPr>
          <w:color w:val="2B2A29"/>
          <w:spacing w:val="1"/>
          <w:w w:val="105"/>
        </w:rPr>
        <w:t xml:space="preserve"> </w:t>
      </w:r>
      <w:r>
        <w:rPr>
          <w:color w:val="2B2A29"/>
          <w:w w:val="105"/>
        </w:rPr>
        <w:t>message</w:t>
      </w:r>
      <w:r>
        <w:rPr>
          <w:color w:val="2B2A29"/>
          <w:spacing w:val="1"/>
          <w:w w:val="105"/>
        </w:rPr>
        <w:t xml:space="preserve"> </w:t>
      </w:r>
      <w:r>
        <w:rPr>
          <w:color w:val="2B2A29"/>
          <w:w w:val="105"/>
        </w:rPr>
        <w:t>signing</w:t>
      </w:r>
      <w:r>
        <w:rPr>
          <w:color w:val="2B2A29"/>
          <w:spacing w:val="1"/>
          <w:w w:val="105"/>
        </w:rPr>
        <w:t xml:space="preserve"> </w:t>
      </w:r>
      <w:r>
        <w:rPr>
          <w:color w:val="2B2A29"/>
          <w:w w:val="105"/>
        </w:rPr>
        <w:t>to</w:t>
      </w:r>
      <w:r>
        <w:rPr>
          <w:color w:val="2B2A29"/>
          <w:spacing w:val="1"/>
          <w:w w:val="105"/>
        </w:rPr>
        <w:t xml:space="preserve"> </w:t>
      </w:r>
      <w:r>
        <w:rPr>
          <w:color w:val="2B2A29"/>
          <w:w w:val="105"/>
        </w:rPr>
        <w:t>solve</w:t>
      </w:r>
      <w:r>
        <w:rPr>
          <w:color w:val="2B2A29"/>
          <w:spacing w:val="1"/>
          <w:w w:val="105"/>
        </w:rPr>
        <w:t xml:space="preserve"> </w:t>
      </w:r>
      <w:r>
        <w:rPr>
          <w:color w:val="2B2A29"/>
          <w:w w:val="105"/>
        </w:rPr>
        <w:t>this</w:t>
      </w:r>
      <w:r>
        <w:rPr>
          <w:color w:val="2B2A29"/>
          <w:spacing w:val="1"/>
          <w:w w:val="105"/>
        </w:rPr>
        <w:t xml:space="preserve"> </w:t>
      </w:r>
      <w:r>
        <w:rPr>
          <w:color w:val="2B2A29"/>
          <w:w w:val="105"/>
        </w:rPr>
        <w:t>problem</w:t>
      </w:r>
      <w:r>
        <w:rPr>
          <w:color w:val="2B2A29"/>
          <w:spacing w:val="1"/>
          <w:w w:val="105"/>
        </w:rPr>
        <w:t xml:space="preserve"> </w:t>
      </w:r>
      <w:r>
        <w:rPr>
          <w:color w:val="2B2A29"/>
          <w:w w:val="105"/>
        </w:rPr>
        <w:t>and</w:t>
      </w:r>
      <w:r>
        <w:rPr>
          <w:color w:val="2B2A29"/>
          <w:spacing w:val="1"/>
          <w:w w:val="105"/>
        </w:rPr>
        <w:t xml:space="preserve"> </w:t>
      </w:r>
      <w:r>
        <w:rPr>
          <w:color w:val="2B2A29"/>
          <w:w w:val="105"/>
        </w:rPr>
        <w:t>also</w:t>
      </w:r>
      <w:r>
        <w:rPr>
          <w:color w:val="2B2A29"/>
          <w:spacing w:val="1"/>
          <w:w w:val="105"/>
        </w:rPr>
        <w:t xml:space="preserve"> </w:t>
      </w:r>
      <w:r>
        <w:rPr>
          <w:color w:val="2B2A29"/>
          <w:w w:val="105"/>
        </w:rPr>
        <w:t>reduce</w:t>
      </w:r>
      <w:r>
        <w:rPr>
          <w:color w:val="2B2A29"/>
          <w:spacing w:val="1"/>
          <w:w w:val="105"/>
        </w:rPr>
        <w:t xml:space="preserve"> </w:t>
      </w:r>
      <w:r>
        <w:rPr>
          <w:color w:val="2B2A29"/>
          <w:w w:val="105"/>
        </w:rPr>
        <w:t>the</w:t>
      </w:r>
      <w:r>
        <w:rPr>
          <w:color w:val="2B2A29"/>
          <w:spacing w:val="1"/>
          <w:w w:val="105"/>
        </w:rPr>
        <w:t xml:space="preserve"> </w:t>
      </w:r>
      <w:r>
        <w:rPr>
          <w:color w:val="2B2A29"/>
          <w:w w:val="105"/>
        </w:rPr>
        <w:t>amount</w:t>
      </w:r>
      <w:r>
        <w:rPr>
          <w:color w:val="2B2A29"/>
          <w:spacing w:val="1"/>
          <w:w w:val="105"/>
        </w:rPr>
        <w:t xml:space="preserve"> </w:t>
      </w:r>
      <w:r>
        <w:rPr>
          <w:color w:val="2B2A29"/>
          <w:w w:val="105"/>
        </w:rPr>
        <w:t>of</w:t>
      </w:r>
      <w:r>
        <w:rPr>
          <w:color w:val="2B2A29"/>
          <w:spacing w:val="1"/>
          <w:w w:val="105"/>
        </w:rPr>
        <w:t xml:space="preserve"> </w:t>
      </w:r>
      <w:r>
        <w:rPr>
          <w:color w:val="2B2A29"/>
          <w:w w:val="105"/>
        </w:rPr>
        <w:t>data</w:t>
      </w:r>
      <w:r>
        <w:rPr>
          <w:color w:val="2B2A29"/>
          <w:spacing w:val="2"/>
          <w:w w:val="105"/>
        </w:rPr>
        <w:t xml:space="preserve"> </w:t>
      </w:r>
      <w:r>
        <w:rPr>
          <w:color w:val="2B2A29"/>
          <w:w w:val="105"/>
        </w:rPr>
        <w:t>we</w:t>
      </w:r>
      <w:r>
        <w:rPr>
          <w:color w:val="2B2A29"/>
          <w:spacing w:val="3"/>
          <w:w w:val="105"/>
        </w:rPr>
        <w:t xml:space="preserve"> </w:t>
      </w:r>
      <w:r>
        <w:rPr>
          <w:color w:val="2B2A29"/>
          <w:w w:val="105"/>
        </w:rPr>
        <w:t>use</w:t>
      </w:r>
      <w:r>
        <w:rPr>
          <w:color w:val="2B2A29"/>
          <w:spacing w:val="3"/>
          <w:w w:val="105"/>
        </w:rPr>
        <w:t xml:space="preserve"> </w:t>
      </w:r>
      <w:r>
        <w:rPr>
          <w:color w:val="2B2A29"/>
          <w:w w:val="105"/>
        </w:rPr>
        <w:t>for</w:t>
      </w:r>
      <w:r>
        <w:rPr>
          <w:color w:val="2B2A29"/>
          <w:spacing w:val="3"/>
          <w:w w:val="105"/>
        </w:rPr>
        <w:t xml:space="preserve"> </w:t>
      </w:r>
      <w:r>
        <w:rPr>
          <w:color w:val="2B2A29"/>
          <w:w w:val="105"/>
        </w:rPr>
        <w:t>the</w:t>
      </w:r>
      <w:r>
        <w:rPr>
          <w:color w:val="2B2A29"/>
          <w:spacing w:val="2"/>
          <w:w w:val="105"/>
        </w:rPr>
        <w:t xml:space="preserve"> </w:t>
      </w:r>
      <w:r>
        <w:rPr>
          <w:color w:val="2B2A29"/>
          <w:w w:val="105"/>
        </w:rPr>
        <w:t>encryption</w:t>
      </w:r>
      <w:r>
        <w:rPr>
          <w:color w:val="2B2A29"/>
          <w:spacing w:val="3"/>
          <w:w w:val="105"/>
        </w:rPr>
        <w:t xml:space="preserve"> </w:t>
      </w:r>
      <w:r>
        <w:rPr>
          <w:color w:val="2B2A29"/>
          <w:w w:val="105"/>
        </w:rPr>
        <w:t>operation</w:t>
      </w:r>
      <w:r>
        <w:rPr>
          <w:color w:val="2B2A29"/>
          <w:spacing w:val="3"/>
          <w:w w:val="105"/>
        </w:rPr>
        <w:t xml:space="preserve"> </w:t>
      </w:r>
      <w:r>
        <w:rPr>
          <w:color w:val="2B2A29"/>
          <w:w w:val="105"/>
        </w:rPr>
        <w:t>required</w:t>
      </w:r>
      <w:r>
        <w:rPr>
          <w:color w:val="2B2A29"/>
          <w:spacing w:val="3"/>
          <w:w w:val="105"/>
        </w:rPr>
        <w:t xml:space="preserve"> </w:t>
      </w:r>
      <w:r>
        <w:rPr>
          <w:color w:val="2B2A29"/>
          <w:w w:val="105"/>
        </w:rPr>
        <w:t>in</w:t>
      </w:r>
      <w:r>
        <w:rPr>
          <w:color w:val="2B2A29"/>
          <w:spacing w:val="3"/>
          <w:w w:val="105"/>
        </w:rPr>
        <w:t xml:space="preserve"> </w:t>
      </w:r>
      <w:r>
        <w:rPr>
          <w:color w:val="2B2A29"/>
          <w:w w:val="105"/>
        </w:rPr>
        <w:t>message</w:t>
      </w:r>
      <w:r>
        <w:rPr>
          <w:color w:val="2B2A29"/>
          <w:spacing w:val="2"/>
          <w:w w:val="105"/>
        </w:rPr>
        <w:t xml:space="preserve"> </w:t>
      </w:r>
      <w:r>
        <w:rPr>
          <w:color w:val="2B2A29"/>
          <w:w w:val="105"/>
        </w:rPr>
        <w:t>signing.</w:t>
      </w:r>
      <w:r>
        <w:rPr>
          <w:color w:val="2B2A29"/>
          <w:spacing w:val="3"/>
          <w:w w:val="105"/>
        </w:rPr>
        <w:t xml:space="preserve"> </w:t>
      </w:r>
      <w:r>
        <w:rPr>
          <w:color w:val="2B2A29"/>
          <w:w w:val="105"/>
        </w:rPr>
        <w:t>The</w:t>
      </w:r>
      <w:r>
        <w:rPr>
          <w:color w:val="2B2A29"/>
          <w:spacing w:val="3"/>
          <w:w w:val="105"/>
        </w:rPr>
        <w:t xml:space="preserve"> </w:t>
      </w:r>
      <w:r>
        <w:rPr>
          <w:color w:val="2B2A29"/>
          <w:w w:val="105"/>
        </w:rPr>
        <w:t>hash</w:t>
      </w:r>
      <w:r>
        <w:rPr>
          <w:color w:val="2B2A29"/>
          <w:spacing w:val="3"/>
          <w:w w:val="105"/>
        </w:rPr>
        <w:t xml:space="preserve"> </w:t>
      </w:r>
      <w:r>
        <w:rPr>
          <w:color w:val="2B2A29"/>
          <w:w w:val="105"/>
        </w:rPr>
        <w:t>value</w:t>
      </w:r>
      <w:r>
        <w:rPr>
          <w:color w:val="2B2A29"/>
          <w:spacing w:val="3"/>
          <w:w w:val="105"/>
        </w:rPr>
        <w:t xml:space="preserve"> </w:t>
      </w:r>
      <w:r>
        <w:rPr>
          <w:color w:val="2B2A29"/>
          <w:w w:val="105"/>
        </w:rPr>
        <w:t>of</w:t>
      </w:r>
      <w:r>
        <w:rPr>
          <w:color w:val="2B2A29"/>
          <w:spacing w:val="-55"/>
          <w:w w:val="105"/>
        </w:rPr>
        <w:t xml:space="preserve"> </w:t>
      </w:r>
      <w:r>
        <w:rPr>
          <w:color w:val="2B2A29"/>
          <w:w w:val="105"/>
        </w:rPr>
        <w:t>the</w:t>
      </w:r>
      <w:r>
        <w:rPr>
          <w:color w:val="2B2A29"/>
          <w:spacing w:val="3"/>
          <w:w w:val="105"/>
        </w:rPr>
        <w:t xml:space="preserve"> </w:t>
      </w:r>
      <w:r>
        <w:rPr>
          <w:color w:val="2B2A29"/>
          <w:w w:val="105"/>
        </w:rPr>
        <w:t>message</w:t>
      </w:r>
      <w:r>
        <w:rPr>
          <w:color w:val="2B2A29"/>
          <w:spacing w:val="3"/>
          <w:w w:val="105"/>
        </w:rPr>
        <w:t xml:space="preserve"> </w:t>
      </w:r>
      <w:r>
        <w:rPr>
          <w:color w:val="2B2A29"/>
          <w:w w:val="105"/>
        </w:rPr>
        <w:t>is</w:t>
      </w:r>
      <w:r>
        <w:rPr>
          <w:color w:val="2B2A29"/>
          <w:spacing w:val="3"/>
          <w:w w:val="105"/>
        </w:rPr>
        <w:t xml:space="preserve"> </w:t>
      </w:r>
      <w:r>
        <w:rPr>
          <w:color w:val="2B2A29"/>
          <w:w w:val="105"/>
        </w:rPr>
        <w:t>a</w:t>
      </w:r>
      <w:r>
        <w:rPr>
          <w:color w:val="2B2A29"/>
          <w:spacing w:val="3"/>
          <w:w w:val="105"/>
        </w:rPr>
        <w:t xml:space="preserve"> </w:t>
      </w:r>
      <w:r>
        <w:rPr>
          <w:color w:val="2B2A29"/>
          <w:w w:val="105"/>
        </w:rPr>
        <w:t>good</w:t>
      </w:r>
      <w:r>
        <w:rPr>
          <w:color w:val="2B2A29"/>
          <w:spacing w:val="3"/>
          <w:w w:val="105"/>
        </w:rPr>
        <w:t xml:space="preserve"> </w:t>
      </w:r>
      <w:r>
        <w:rPr>
          <w:color w:val="2B2A29"/>
          <w:w w:val="105"/>
        </w:rPr>
        <w:t>representation</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input</w:t>
      </w:r>
      <w:r>
        <w:rPr>
          <w:color w:val="2B2A29"/>
          <w:spacing w:val="3"/>
          <w:w w:val="105"/>
        </w:rPr>
        <w:t xml:space="preserve"> </w:t>
      </w:r>
      <w:r>
        <w:rPr>
          <w:color w:val="2B2A29"/>
          <w:w w:val="105"/>
        </w:rPr>
        <w:t>payload,</w:t>
      </w:r>
      <w:r>
        <w:rPr>
          <w:color w:val="2B2A29"/>
          <w:spacing w:val="3"/>
          <w:w w:val="105"/>
        </w:rPr>
        <w:t xml:space="preserve"> </w:t>
      </w:r>
      <w:r>
        <w:rPr>
          <w:color w:val="2B2A29"/>
          <w:w w:val="105"/>
        </w:rPr>
        <w:t>and</w:t>
      </w:r>
      <w:r>
        <w:rPr>
          <w:color w:val="2B2A29"/>
          <w:spacing w:val="3"/>
          <w:w w:val="105"/>
        </w:rPr>
        <w:t xml:space="preserve"> </w:t>
      </w:r>
      <w:r>
        <w:rPr>
          <w:color w:val="2B2A29"/>
          <w:w w:val="105"/>
        </w:rPr>
        <w:t>we</w:t>
      </w:r>
      <w:r>
        <w:rPr>
          <w:color w:val="2B2A29"/>
          <w:spacing w:val="3"/>
          <w:w w:val="105"/>
        </w:rPr>
        <w:t xml:space="preserve"> </w:t>
      </w:r>
      <w:r>
        <w:rPr>
          <w:color w:val="2B2A29"/>
          <w:w w:val="105"/>
        </w:rPr>
        <w:t>could</w:t>
      </w:r>
      <w:r>
        <w:rPr>
          <w:color w:val="2B2A29"/>
          <w:spacing w:val="3"/>
          <w:w w:val="105"/>
        </w:rPr>
        <w:t xml:space="preserve"> </w:t>
      </w:r>
      <w:r>
        <w:rPr>
          <w:color w:val="2B2A29"/>
          <w:w w:val="105"/>
        </w:rPr>
        <w:t>simply</w:t>
      </w:r>
      <w:r>
        <w:rPr>
          <w:color w:val="2B2A29"/>
          <w:spacing w:val="3"/>
          <w:w w:val="105"/>
        </w:rPr>
        <w:t xml:space="preserve"> </w:t>
      </w:r>
      <w:r>
        <w:rPr>
          <w:color w:val="2B2A29"/>
          <w:w w:val="105"/>
        </w:rPr>
        <w:t>encrypt</w:t>
      </w:r>
      <w:r>
        <w:rPr>
          <w:color w:val="2B2A29"/>
          <w:spacing w:val="1"/>
          <w:w w:val="105"/>
        </w:rPr>
        <w:t xml:space="preserve"> </w:t>
      </w:r>
      <w:r>
        <w:rPr>
          <w:color w:val="2B2A29"/>
          <w:w w:val="105"/>
        </w:rPr>
        <w:t>this</w:t>
      </w:r>
      <w:r>
        <w:rPr>
          <w:color w:val="2B2A29"/>
          <w:spacing w:val="-12"/>
          <w:w w:val="105"/>
        </w:rPr>
        <w:t xml:space="preserve"> </w:t>
      </w:r>
      <w:r>
        <w:rPr>
          <w:color w:val="2B2A29"/>
          <w:w w:val="105"/>
        </w:rPr>
        <w:t>value</w:t>
      </w:r>
      <w:r>
        <w:rPr>
          <w:color w:val="2B2A29"/>
          <w:spacing w:val="-11"/>
          <w:w w:val="105"/>
        </w:rPr>
        <w:t xml:space="preserve"> </w:t>
      </w:r>
      <w:r>
        <w:rPr>
          <w:color w:val="2B2A29"/>
          <w:w w:val="105"/>
        </w:rPr>
        <w:t>with</w:t>
      </w:r>
      <w:r>
        <w:rPr>
          <w:color w:val="2B2A29"/>
          <w:spacing w:val="-11"/>
          <w:w w:val="105"/>
        </w:rPr>
        <w:t xml:space="preserve"> </w:t>
      </w:r>
      <w:r>
        <w:rPr>
          <w:color w:val="2B2A29"/>
          <w:w w:val="105"/>
        </w:rPr>
        <w:t>our</w:t>
      </w:r>
      <w:r>
        <w:rPr>
          <w:color w:val="2B2A29"/>
          <w:spacing w:val="-12"/>
          <w:w w:val="105"/>
        </w:rPr>
        <w:t xml:space="preserve"> </w:t>
      </w:r>
      <w:r>
        <w:rPr>
          <w:color w:val="2B2A29"/>
          <w:w w:val="105"/>
        </w:rPr>
        <w:t>private</w:t>
      </w:r>
      <w:r>
        <w:rPr>
          <w:color w:val="2B2A29"/>
          <w:spacing w:val="-11"/>
          <w:w w:val="105"/>
        </w:rPr>
        <w:t xml:space="preserve"> </w:t>
      </w:r>
      <w:r>
        <w:rPr>
          <w:color w:val="2B2A29"/>
          <w:w w:val="105"/>
        </w:rPr>
        <w:t>key</w:t>
      </w:r>
      <w:r>
        <w:rPr>
          <w:color w:val="2B2A29"/>
          <w:spacing w:val="-11"/>
          <w:w w:val="105"/>
        </w:rPr>
        <w:t xml:space="preserve"> </w:t>
      </w:r>
      <w:r>
        <w:rPr>
          <w:color w:val="2B2A29"/>
          <w:w w:val="105"/>
        </w:rPr>
        <w:t>to</w:t>
      </w:r>
      <w:r>
        <w:rPr>
          <w:color w:val="2B2A29"/>
          <w:spacing w:val="-12"/>
          <w:w w:val="105"/>
        </w:rPr>
        <w:t xml:space="preserve"> </w:t>
      </w:r>
      <w:r>
        <w:rPr>
          <w:color w:val="2B2A29"/>
          <w:w w:val="105"/>
        </w:rPr>
        <w:t>generate</w:t>
      </w:r>
      <w:r>
        <w:rPr>
          <w:color w:val="2B2A29"/>
          <w:spacing w:val="-11"/>
          <w:w w:val="105"/>
        </w:rPr>
        <w:t xml:space="preserve"> </w:t>
      </w:r>
      <w:r>
        <w:rPr>
          <w:color w:val="2B2A29"/>
          <w:w w:val="105"/>
        </w:rPr>
        <w:t>the</w:t>
      </w:r>
      <w:r>
        <w:rPr>
          <w:color w:val="2B2A29"/>
          <w:spacing w:val="-11"/>
          <w:w w:val="105"/>
        </w:rPr>
        <w:t xml:space="preserve"> </w:t>
      </w:r>
      <w:r>
        <w:rPr>
          <w:color w:val="2B2A29"/>
          <w:w w:val="105"/>
        </w:rPr>
        <w:t>signature.</w:t>
      </w:r>
    </w:p>
    <w:p>
      <w:pPr>
        <w:pStyle w:val="11"/>
        <w:spacing w:line="304" w:lineRule="auto"/>
        <w:ind w:left="520" w:right="248" w:firstLine="359"/>
      </w:pPr>
      <w:r>
        <w:rPr>
          <w:color w:val="2B2A29"/>
          <w:w w:val="105"/>
        </w:rPr>
        <w:t>所以，这似乎都很好。特别是对于基于网络通信的错误检测，这种方法效果很好。但仍然存在一个问题，我们不知道是否有人在通信过程</w:t>
      </w:r>
      <w:r>
        <w:rPr>
          <w:color w:val="2B2A29"/>
          <w:spacing w:val="1"/>
          <w:w w:val="105"/>
        </w:rPr>
        <w:t>中</w:t>
      </w:r>
      <w:r>
        <w:rPr>
          <w:color w:val="2B2A29"/>
          <w:w w:val="105"/>
        </w:rPr>
        <w:t>修改了数据。他可能已经更改</w:t>
      </w:r>
      <w:r>
        <w:rPr>
          <w:color w:val="2B2A29"/>
          <w:spacing w:val="1"/>
          <w:w w:val="105"/>
        </w:rPr>
        <w:t>了有效</w:t>
      </w:r>
      <w:r>
        <w:rPr>
          <w:color w:val="2B2A29"/>
          <w:w w:val="105"/>
        </w:rPr>
        <w:t>负载，也可能重新生成了新有效负载的哈希值。在这里，我们可以使用消息签名来解决这个问题</w:t>
      </w:r>
      <w:r>
        <w:rPr>
          <w:color w:val="2B2A29"/>
          <w:spacing w:val="1"/>
          <w:w w:val="105"/>
        </w:rPr>
        <w:t>，</w:t>
      </w:r>
      <w:r>
        <w:rPr>
          <w:color w:val="2B2A29"/>
          <w:w w:val="105"/>
        </w:rPr>
        <w:t>并减少用</w:t>
      </w:r>
      <w:r>
        <w:rPr>
          <w:color w:val="2B2A29"/>
          <w:spacing w:val="3"/>
          <w:w w:val="105"/>
        </w:rPr>
        <w:t>于</w:t>
      </w:r>
      <w:r>
        <w:rPr>
          <w:color w:val="2B2A29"/>
          <w:w w:val="105"/>
        </w:rPr>
        <w:t>消息签名所需</w:t>
      </w:r>
      <w:r>
        <w:rPr>
          <w:color w:val="2B2A29"/>
          <w:spacing w:val="3"/>
          <w:w w:val="105"/>
        </w:rPr>
        <w:t>的</w:t>
      </w:r>
      <w:r>
        <w:rPr>
          <w:color w:val="2B2A29"/>
          <w:w w:val="105"/>
        </w:rPr>
        <w:t>加密操作的数据量。消息的哈希值是输入</w:t>
      </w:r>
      <w:r>
        <w:rPr>
          <w:color w:val="2B2A29"/>
          <w:spacing w:val="3"/>
          <w:w w:val="105"/>
        </w:rPr>
        <w:t>有效</w:t>
      </w:r>
      <w:r>
        <w:rPr>
          <w:color w:val="2B2A29"/>
          <w:w w:val="105"/>
        </w:rPr>
        <w:t>负载的良好表示，我们可以简单</w:t>
      </w:r>
      <w:r>
        <w:rPr>
          <w:color w:val="2B2A29"/>
          <w:spacing w:val="3"/>
          <w:w w:val="105"/>
        </w:rPr>
        <w:t>地</w:t>
      </w:r>
      <w:r>
        <w:rPr>
          <w:color w:val="2B2A29"/>
          <w:w w:val="105"/>
        </w:rPr>
        <w:t>使用私</w:t>
      </w:r>
      <w:r>
        <w:rPr>
          <w:color w:val="2B2A29"/>
          <w:spacing w:val="-11"/>
          <w:w w:val="105"/>
        </w:rPr>
        <w:t>钥</w:t>
      </w:r>
      <w:r>
        <w:rPr>
          <w:color w:val="2B2A29"/>
          <w:w w:val="105"/>
        </w:rPr>
        <w:t>加密该值以生成签名。</w:t>
      </w:r>
    </w:p>
    <w:p>
      <w:r>
        <w:rPr>
          <w:color w:val="2B2A29"/>
          <w:w w:val="105"/>
        </w:rPr>
        <w:t>This signature now encapsulates two bits of information; one is the hash value of</w:t>
      </w:r>
      <w:r>
        <w:rPr>
          <w:color w:val="2B2A29"/>
          <w:spacing w:val="1"/>
          <w:w w:val="105"/>
        </w:rPr>
        <w:t xml:space="preserve"> </w:t>
      </w:r>
      <w:r>
        <w:rPr>
          <w:color w:val="2B2A29"/>
          <w:spacing w:val="-1"/>
          <w:w w:val="110"/>
        </w:rPr>
        <w:t>the</w:t>
      </w:r>
      <w:r>
        <w:rPr>
          <w:color w:val="2B2A29"/>
          <w:spacing w:val="-16"/>
          <w:w w:val="110"/>
        </w:rPr>
        <w:t xml:space="preserve"> </w:t>
      </w:r>
      <w:r>
        <w:rPr>
          <w:color w:val="2B2A29"/>
          <w:spacing w:val="-1"/>
          <w:w w:val="110"/>
        </w:rPr>
        <w:t>input</w:t>
      </w:r>
      <w:r>
        <w:rPr>
          <w:color w:val="2B2A29"/>
          <w:spacing w:val="-15"/>
          <w:w w:val="110"/>
        </w:rPr>
        <w:t xml:space="preserve"> </w:t>
      </w:r>
      <w:r>
        <w:rPr>
          <w:color w:val="2B2A29"/>
          <w:spacing w:val="-1"/>
          <w:w w:val="110"/>
        </w:rPr>
        <w:t>message,</w:t>
      </w:r>
      <w:r>
        <w:rPr>
          <w:color w:val="2B2A29"/>
          <w:spacing w:val="-16"/>
          <w:w w:val="110"/>
        </w:rPr>
        <w:t xml:space="preserve"> </w:t>
      </w:r>
      <w:r>
        <w:rPr>
          <w:color w:val="2B2A29"/>
          <w:spacing w:val="-1"/>
          <w:w w:val="110"/>
        </w:rPr>
        <w:t>so</w:t>
      </w:r>
      <w:r>
        <w:rPr>
          <w:color w:val="2B2A29"/>
          <w:spacing w:val="-15"/>
          <w:w w:val="110"/>
        </w:rPr>
        <w:t xml:space="preserve"> </w:t>
      </w:r>
      <w:r>
        <w:rPr>
          <w:color w:val="2B2A29"/>
          <w:spacing w:val="-1"/>
          <w:w w:val="110"/>
        </w:rPr>
        <w:t>it</w:t>
      </w:r>
      <w:r>
        <w:rPr>
          <w:color w:val="2B2A29"/>
          <w:spacing w:val="-15"/>
          <w:w w:val="110"/>
        </w:rPr>
        <w:t xml:space="preserve"> </w:t>
      </w:r>
      <w:r>
        <w:rPr>
          <w:color w:val="2B2A29"/>
          <w:spacing w:val="-1"/>
          <w:w w:val="110"/>
        </w:rPr>
        <w:t>represents</w:t>
      </w:r>
      <w:r>
        <w:rPr>
          <w:color w:val="2B2A29"/>
          <w:spacing w:val="-16"/>
          <w:w w:val="110"/>
        </w:rPr>
        <w:t xml:space="preserve"> </w:t>
      </w:r>
      <w:r>
        <w:rPr>
          <w:color w:val="2B2A29"/>
          <w:spacing w:val="-1"/>
          <w:w w:val="110"/>
        </w:rPr>
        <w:t>the</w:t>
      </w:r>
      <w:r>
        <w:rPr>
          <w:color w:val="2B2A29"/>
          <w:spacing w:val="-15"/>
          <w:w w:val="110"/>
        </w:rPr>
        <w:t xml:space="preserve"> </w:t>
      </w:r>
      <w:r>
        <w:rPr>
          <w:color w:val="2B2A29"/>
          <w:w w:val="110"/>
        </w:rPr>
        <w:t>input</w:t>
      </w:r>
      <w:r>
        <w:rPr>
          <w:color w:val="2B2A29"/>
          <w:spacing w:val="-15"/>
          <w:w w:val="110"/>
        </w:rPr>
        <w:t xml:space="preserve"> </w:t>
      </w:r>
      <w:r>
        <w:rPr>
          <w:color w:val="2B2A29"/>
          <w:w w:val="110"/>
        </w:rPr>
        <w:t>message,</w:t>
      </w:r>
      <w:r>
        <w:rPr>
          <w:color w:val="2B2A29"/>
          <w:spacing w:val="-16"/>
          <w:w w:val="110"/>
        </w:rPr>
        <w:t xml:space="preserve"> </w:t>
      </w:r>
      <w:r>
        <w:rPr>
          <w:color w:val="2B2A29"/>
          <w:w w:val="110"/>
        </w:rPr>
        <w:t>and</w:t>
      </w:r>
      <w:r>
        <w:rPr>
          <w:color w:val="2B2A29"/>
          <w:spacing w:val="-15"/>
          <w:w w:val="110"/>
        </w:rPr>
        <w:t xml:space="preserve"> </w:t>
      </w:r>
      <w:r>
        <w:rPr>
          <w:color w:val="2B2A29"/>
          <w:w w:val="110"/>
        </w:rPr>
        <w:t>it</w:t>
      </w:r>
      <w:r>
        <w:rPr>
          <w:color w:val="2B2A29"/>
          <w:spacing w:val="-16"/>
          <w:w w:val="110"/>
        </w:rPr>
        <w:t xml:space="preserve"> </w:t>
      </w:r>
      <w:r>
        <w:rPr>
          <w:color w:val="2B2A29"/>
          <w:w w:val="110"/>
        </w:rPr>
        <w:t>can</w:t>
      </w:r>
      <w:r>
        <w:rPr>
          <w:color w:val="2B2A29"/>
          <w:spacing w:val="-15"/>
          <w:w w:val="110"/>
        </w:rPr>
        <w:t xml:space="preserve"> </w:t>
      </w:r>
      <w:r>
        <w:rPr>
          <w:color w:val="2B2A29"/>
          <w:w w:val="110"/>
        </w:rPr>
        <w:t>be</w:t>
      </w:r>
      <w:r>
        <w:rPr>
          <w:color w:val="2B2A29"/>
          <w:spacing w:val="-15"/>
          <w:w w:val="110"/>
        </w:rPr>
        <w:t xml:space="preserve"> </w:t>
      </w:r>
      <w:r>
        <w:rPr>
          <w:color w:val="2B2A29"/>
          <w:w w:val="110"/>
        </w:rPr>
        <w:t>used</w:t>
      </w:r>
      <w:r>
        <w:rPr>
          <w:color w:val="2B2A29"/>
          <w:spacing w:val="-16"/>
          <w:w w:val="110"/>
        </w:rPr>
        <w:t xml:space="preserve"> </w:t>
      </w:r>
      <w:r>
        <w:rPr>
          <w:color w:val="2B2A29"/>
          <w:w w:val="110"/>
        </w:rPr>
        <w:t>to</w:t>
      </w:r>
      <w:r>
        <w:rPr>
          <w:color w:val="2B2A29"/>
          <w:spacing w:val="-15"/>
          <w:w w:val="110"/>
        </w:rPr>
        <w:t xml:space="preserve"> </w:t>
      </w:r>
      <w:r>
        <w:rPr>
          <w:color w:val="2B2A29"/>
          <w:w w:val="110"/>
        </w:rPr>
        <w:t>check</w:t>
      </w:r>
      <w:r>
        <w:rPr>
          <w:color w:val="2B2A29"/>
          <w:spacing w:val="-15"/>
          <w:w w:val="110"/>
        </w:rPr>
        <w:t xml:space="preserve"> </w:t>
      </w:r>
      <w:r>
        <w:rPr>
          <w:color w:val="2B2A29"/>
          <w:w w:val="110"/>
        </w:rPr>
        <w:t>the</w:t>
      </w:r>
      <w:r>
        <w:rPr>
          <w:color w:val="2B2A29"/>
          <w:spacing w:val="1"/>
          <w:w w:val="110"/>
        </w:rPr>
        <w:t xml:space="preserve"> </w:t>
      </w:r>
      <w:r>
        <w:rPr>
          <w:color w:val="2B2A29"/>
          <w:w w:val="105"/>
        </w:rPr>
        <w:t>integrity</w:t>
      </w:r>
      <w:r>
        <w:rPr>
          <w:color w:val="2B2A29"/>
          <w:spacing w:val="2"/>
          <w:w w:val="105"/>
        </w:rPr>
        <w:t xml:space="preserve"> </w:t>
      </w:r>
      <w:r>
        <w:rPr>
          <w:color w:val="2B2A29"/>
          <w:w w:val="105"/>
        </w:rPr>
        <w:t>of</w:t>
      </w:r>
      <w:r>
        <w:rPr>
          <w:color w:val="2B2A29"/>
          <w:spacing w:val="3"/>
          <w:w w:val="105"/>
        </w:rPr>
        <w:t xml:space="preserve"> </w:t>
      </w:r>
      <w:r>
        <w:rPr>
          <w:color w:val="2B2A29"/>
          <w:w w:val="105"/>
        </w:rPr>
        <w:t>the</w:t>
      </w:r>
      <w:r>
        <w:rPr>
          <w:color w:val="2B2A29"/>
          <w:spacing w:val="2"/>
          <w:w w:val="105"/>
        </w:rPr>
        <w:t xml:space="preserve"> </w:t>
      </w:r>
      <w:r>
        <w:rPr>
          <w:color w:val="2B2A29"/>
          <w:w w:val="105"/>
        </w:rPr>
        <w:t>message.</w:t>
      </w:r>
      <w:r>
        <w:rPr>
          <w:color w:val="2B2A29"/>
          <w:spacing w:val="3"/>
          <w:w w:val="105"/>
        </w:rPr>
        <w:t xml:space="preserve"> </w:t>
      </w:r>
      <w:r>
        <w:rPr>
          <w:color w:val="2B2A29"/>
          <w:w w:val="105"/>
        </w:rPr>
        <w:t>It</w:t>
      </w:r>
      <w:r>
        <w:rPr>
          <w:color w:val="2B2A29"/>
          <w:spacing w:val="3"/>
          <w:w w:val="105"/>
        </w:rPr>
        <w:t xml:space="preserve"> </w:t>
      </w:r>
      <w:r>
        <w:rPr>
          <w:color w:val="2B2A29"/>
          <w:w w:val="105"/>
        </w:rPr>
        <w:t>also</w:t>
      </w:r>
      <w:r>
        <w:rPr>
          <w:color w:val="2B2A29"/>
          <w:spacing w:val="2"/>
          <w:w w:val="105"/>
        </w:rPr>
        <w:t xml:space="preserve"> </w:t>
      </w:r>
      <w:r>
        <w:rPr>
          <w:color w:val="2B2A29"/>
          <w:w w:val="105"/>
        </w:rPr>
        <w:t>encapsulates</w:t>
      </w:r>
      <w:r>
        <w:rPr>
          <w:color w:val="2B2A29"/>
          <w:spacing w:val="3"/>
          <w:w w:val="105"/>
        </w:rPr>
        <w:t xml:space="preserve"> </w:t>
      </w:r>
      <w:r>
        <w:rPr>
          <w:color w:val="2B2A29"/>
          <w:w w:val="105"/>
        </w:rPr>
        <w:t>the</w:t>
      </w:r>
      <w:r>
        <w:rPr>
          <w:color w:val="2B2A29"/>
          <w:spacing w:val="3"/>
          <w:w w:val="105"/>
        </w:rPr>
        <w:t xml:space="preserve"> </w:t>
      </w:r>
      <w:r>
        <w:rPr>
          <w:color w:val="2B2A29"/>
          <w:w w:val="105"/>
        </w:rPr>
        <w:t>authenticity</w:t>
      </w:r>
      <w:r>
        <w:rPr>
          <w:color w:val="2B2A29"/>
          <w:spacing w:val="2"/>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input</w:t>
      </w:r>
      <w:r>
        <w:rPr>
          <w:color w:val="2B2A29"/>
          <w:spacing w:val="2"/>
          <w:w w:val="105"/>
        </w:rPr>
        <w:t xml:space="preserve"> </w:t>
      </w:r>
      <w:r>
        <w:rPr>
          <w:color w:val="2B2A29"/>
          <w:w w:val="105"/>
        </w:rPr>
        <w:t>message,</w:t>
      </w:r>
      <w:r>
        <w:rPr>
          <w:color w:val="2B2A29"/>
          <w:spacing w:val="3"/>
          <w:w w:val="105"/>
        </w:rPr>
        <w:t xml:space="preserve"> </w:t>
      </w:r>
      <w:r>
        <w:rPr>
          <w:color w:val="2B2A29"/>
          <w:w w:val="105"/>
        </w:rPr>
        <w:t>due</w:t>
      </w:r>
      <w:r>
        <w:rPr>
          <w:color w:val="2B2A29"/>
          <w:spacing w:val="-55"/>
          <w:w w:val="105"/>
        </w:rPr>
        <w:t xml:space="preserve"> </w:t>
      </w:r>
      <w:r>
        <w:rPr>
          <w:color w:val="2B2A29"/>
          <w:w w:val="105"/>
        </w:rPr>
        <w:t>to the signing operation, which says it was generated by a specific known entity. Now</w:t>
      </w:r>
      <w:r>
        <w:rPr>
          <w:color w:val="2B2A29"/>
          <w:spacing w:val="1"/>
          <w:w w:val="105"/>
        </w:rPr>
        <w:t xml:space="preserve"> </w:t>
      </w:r>
      <w:r>
        <w:rPr>
          <w:color w:val="2B2A29"/>
          <w:w w:val="105"/>
        </w:rPr>
        <w:t>both</w:t>
      </w:r>
      <w:r>
        <w:rPr>
          <w:color w:val="2B2A29"/>
          <w:spacing w:val="-4"/>
          <w:w w:val="105"/>
        </w:rPr>
        <w:t xml:space="preserve"> </w:t>
      </w:r>
      <w:r>
        <w:rPr>
          <w:color w:val="2B2A29"/>
          <w:w w:val="105"/>
        </w:rPr>
        <w:t>of</w:t>
      </w:r>
      <w:r>
        <w:rPr>
          <w:color w:val="2B2A29"/>
          <w:spacing w:val="-4"/>
          <w:w w:val="105"/>
        </w:rPr>
        <w:t xml:space="preserve"> </w:t>
      </w:r>
      <w:r>
        <w:rPr>
          <w:color w:val="2B2A29"/>
          <w:w w:val="105"/>
        </w:rPr>
        <w:t>these</w:t>
      </w:r>
      <w:r>
        <w:rPr>
          <w:color w:val="2B2A29"/>
          <w:spacing w:val="-4"/>
          <w:w w:val="105"/>
        </w:rPr>
        <w:t xml:space="preserve"> </w:t>
      </w:r>
      <w:r>
        <w:rPr>
          <w:color w:val="2B2A29"/>
          <w:w w:val="105"/>
        </w:rPr>
        <w:t>aspects</w:t>
      </w:r>
      <w:r>
        <w:rPr>
          <w:color w:val="2B2A29"/>
          <w:spacing w:val="-4"/>
          <w:w w:val="105"/>
        </w:rPr>
        <w:t xml:space="preserve"> </w:t>
      </w:r>
      <w:r>
        <w:rPr>
          <w:color w:val="2B2A29"/>
          <w:w w:val="105"/>
        </w:rPr>
        <w:t>can</w:t>
      </w:r>
      <w:r>
        <w:rPr>
          <w:color w:val="2B2A29"/>
          <w:spacing w:val="-4"/>
          <w:w w:val="105"/>
        </w:rPr>
        <w:t xml:space="preserve"> </w:t>
      </w:r>
      <w:r>
        <w:rPr>
          <w:color w:val="2B2A29"/>
          <w:w w:val="105"/>
        </w:rPr>
        <w:t>be</w:t>
      </w:r>
      <w:r>
        <w:rPr>
          <w:color w:val="2B2A29"/>
          <w:spacing w:val="-3"/>
          <w:w w:val="105"/>
        </w:rPr>
        <w:t xml:space="preserve"> </w:t>
      </w:r>
      <w:r>
        <w:rPr>
          <w:color w:val="2B2A29"/>
          <w:w w:val="105"/>
        </w:rPr>
        <w:t>verified</w:t>
      </w:r>
      <w:r>
        <w:rPr>
          <w:color w:val="2B2A29"/>
          <w:spacing w:val="-4"/>
          <w:w w:val="105"/>
        </w:rPr>
        <w:t xml:space="preserve"> </w:t>
      </w:r>
      <w:r>
        <w:rPr>
          <w:color w:val="2B2A29"/>
          <w:w w:val="105"/>
        </w:rPr>
        <w:t>by</w:t>
      </w:r>
      <w:r>
        <w:rPr>
          <w:color w:val="2B2A29"/>
          <w:spacing w:val="-4"/>
          <w:w w:val="105"/>
        </w:rPr>
        <w:t xml:space="preserve"> </w:t>
      </w:r>
      <w:r>
        <w:rPr>
          <w:color w:val="2B2A29"/>
          <w:w w:val="105"/>
        </w:rPr>
        <w:t>the</w:t>
      </w:r>
      <w:r>
        <w:rPr>
          <w:color w:val="2B2A29"/>
          <w:spacing w:val="-4"/>
          <w:w w:val="105"/>
        </w:rPr>
        <w:t xml:space="preserve"> </w:t>
      </w:r>
      <w:r>
        <w:rPr>
          <w:color w:val="2B2A29"/>
          <w:w w:val="105"/>
        </w:rPr>
        <w:t>receiving</w:t>
      </w:r>
      <w:r>
        <w:rPr>
          <w:color w:val="2B2A29"/>
          <w:spacing w:val="-4"/>
          <w:w w:val="105"/>
        </w:rPr>
        <w:t xml:space="preserve"> </w:t>
      </w:r>
      <w:r>
        <w:rPr>
          <w:color w:val="2B2A29"/>
          <w:w w:val="105"/>
        </w:rPr>
        <w:t>side</w:t>
      </w:r>
      <w:r>
        <w:rPr>
          <w:color w:val="2B2A29"/>
          <w:spacing w:val="-3"/>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message.</w:t>
      </w:r>
      <w:r>
        <w:rPr>
          <w:color w:val="2B2A29"/>
          <w:spacing w:val="-4"/>
          <w:w w:val="105"/>
        </w:rPr>
        <w:t xml:space="preserve"> </w:t>
      </w:r>
      <w:r>
        <w:rPr>
          <w:color w:val="2B2A29"/>
          <w:w w:val="105"/>
        </w:rPr>
        <w:t>The</w:t>
      </w:r>
      <w:r>
        <w:rPr>
          <w:color w:val="2B2A29"/>
          <w:spacing w:val="-4"/>
          <w:w w:val="105"/>
        </w:rPr>
        <w:t xml:space="preserve"> </w:t>
      </w:r>
      <w:r>
        <w:rPr>
          <w:color w:val="2B2A29"/>
          <w:w w:val="105"/>
        </w:rPr>
        <w:t>receiving</w:t>
      </w:r>
      <w:r>
        <w:rPr>
          <w:color w:val="2B2A29"/>
          <w:spacing w:val="-54"/>
          <w:w w:val="105"/>
        </w:rPr>
        <w:t xml:space="preserve"> </w:t>
      </w:r>
      <w:r>
        <w:rPr>
          <w:color w:val="2B2A29"/>
          <w:w w:val="105"/>
        </w:rPr>
        <w:t>party gets the plaintext message payload and the signature value. He will generate the</w:t>
      </w:r>
      <w:r>
        <w:rPr>
          <w:color w:val="2B2A29"/>
          <w:spacing w:val="1"/>
          <w:w w:val="105"/>
        </w:rPr>
        <w:t xml:space="preserve"> </w:t>
      </w:r>
      <w:r>
        <w:rPr>
          <w:color w:val="2B2A29"/>
          <w:w w:val="105"/>
        </w:rPr>
        <w:t>hash</w:t>
      </w:r>
      <w:r>
        <w:rPr>
          <w:color w:val="2B2A29"/>
          <w:spacing w:val="-11"/>
          <w:w w:val="105"/>
        </w:rPr>
        <w:t xml:space="preserve"> </w:t>
      </w:r>
      <w:r>
        <w:rPr>
          <w:color w:val="2B2A29"/>
          <w:w w:val="105"/>
        </w:rPr>
        <w:t>value</w:t>
      </w:r>
      <w:r>
        <w:rPr>
          <w:color w:val="2B2A29"/>
          <w:spacing w:val="-10"/>
          <w:w w:val="105"/>
        </w:rPr>
        <w:t xml:space="preserve"> </w:t>
      </w:r>
      <w:r>
        <w:rPr>
          <w:color w:val="2B2A29"/>
          <w:w w:val="105"/>
        </w:rPr>
        <w:t>from</w:t>
      </w:r>
      <w:r>
        <w:rPr>
          <w:color w:val="2B2A29"/>
          <w:spacing w:val="-10"/>
          <w:w w:val="105"/>
        </w:rPr>
        <w:t xml:space="preserve"> </w:t>
      </w:r>
      <w:r>
        <w:rPr>
          <w:color w:val="2B2A29"/>
          <w:w w:val="105"/>
        </w:rPr>
        <w:t>the</w:t>
      </w:r>
      <w:r>
        <w:rPr>
          <w:color w:val="2B2A29"/>
          <w:spacing w:val="-11"/>
          <w:w w:val="105"/>
        </w:rPr>
        <w:t xml:space="preserve"> </w:t>
      </w:r>
      <w:r>
        <w:rPr>
          <w:color w:val="2B2A29"/>
          <w:w w:val="105"/>
        </w:rPr>
        <w:t>plaintext</w:t>
      </w:r>
      <w:r>
        <w:rPr>
          <w:color w:val="2B2A29"/>
          <w:spacing w:val="-10"/>
          <w:w w:val="105"/>
        </w:rPr>
        <w:t xml:space="preserve"> </w:t>
      </w:r>
      <w:r>
        <w:rPr>
          <w:color w:val="2B2A29"/>
          <w:w w:val="105"/>
        </w:rPr>
        <w:t>message;</w:t>
      </w:r>
      <w:r>
        <w:rPr>
          <w:color w:val="2B2A29"/>
          <w:spacing w:val="-10"/>
          <w:w w:val="105"/>
        </w:rPr>
        <w:t xml:space="preserve"> </w:t>
      </w:r>
      <w:r>
        <w:rPr>
          <w:color w:val="2B2A29"/>
          <w:w w:val="105"/>
        </w:rPr>
        <w:t>let’s</w:t>
      </w:r>
      <w:r>
        <w:rPr>
          <w:color w:val="2B2A29"/>
          <w:spacing w:val="-11"/>
          <w:w w:val="105"/>
        </w:rPr>
        <w:t xml:space="preserve"> </w:t>
      </w:r>
      <w:r>
        <w:rPr>
          <w:color w:val="2B2A29"/>
          <w:w w:val="105"/>
        </w:rPr>
        <w:t>call</w:t>
      </w:r>
      <w:r>
        <w:rPr>
          <w:color w:val="2B2A29"/>
          <w:spacing w:val="-10"/>
          <w:w w:val="105"/>
        </w:rPr>
        <w:t xml:space="preserve"> </w:t>
      </w:r>
      <w:r>
        <w:rPr>
          <w:color w:val="2B2A29"/>
          <w:w w:val="105"/>
        </w:rPr>
        <w:t>this</w:t>
      </w:r>
      <w:r>
        <w:rPr>
          <w:color w:val="2B2A29"/>
          <w:spacing w:val="-10"/>
          <w:w w:val="105"/>
        </w:rPr>
        <w:t xml:space="preserve"> </w:t>
      </w:r>
      <w:r>
        <w:rPr>
          <w:color w:val="2B2A29"/>
          <w:w w:val="105"/>
        </w:rPr>
        <w:t>the</w:t>
      </w:r>
      <w:r>
        <w:rPr>
          <w:color w:val="2B2A29"/>
          <w:spacing w:val="-11"/>
          <w:w w:val="105"/>
        </w:rPr>
        <w:t xml:space="preserve"> </w:t>
      </w:r>
      <w:r>
        <w:rPr>
          <w:i/>
          <w:color w:val="2B2A29"/>
          <w:w w:val="105"/>
        </w:rPr>
        <w:t>source</w:t>
      </w:r>
      <w:r>
        <w:rPr>
          <w:i/>
          <w:color w:val="2B2A29"/>
          <w:spacing w:val="-9"/>
          <w:w w:val="105"/>
        </w:rPr>
        <w:t xml:space="preserve"> </w:t>
      </w:r>
      <w:r>
        <w:rPr>
          <w:i/>
          <w:color w:val="2B2A29"/>
          <w:w w:val="105"/>
        </w:rPr>
        <w:t>hash</w:t>
      </w:r>
      <w:r>
        <w:rPr>
          <w:i/>
          <w:color w:val="2B2A29"/>
          <w:spacing w:val="-9"/>
          <w:w w:val="105"/>
        </w:rPr>
        <w:t xml:space="preserve"> </w:t>
      </w:r>
      <w:r>
        <w:rPr>
          <w:i/>
          <w:color w:val="2B2A29"/>
          <w:w w:val="105"/>
        </w:rPr>
        <w:t>value</w:t>
      </w:r>
      <w:r>
        <w:rPr>
          <w:color w:val="2B2A29"/>
          <w:w w:val="105"/>
        </w:rPr>
        <w:t>.</w:t>
      </w:r>
      <w:r>
        <w:rPr>
          <w:color w:val="2B2A29"/>
          <w:spacing w:val="-10"/>
          <w:w w:val="105"/>
        </w:rPr>
        <w:t xml:space="preserve"> </w:t>
      </w:r>
      <w:r>
        <w:rPr>
          <w:color w:val="2B2A29"/>
          <w:w w:val="105"/>
        </w:rPr>
        <w:t>He</w:t>
      </w:r>
      <w:r>
        <w:rPr>
          <w:color w:val="2B2A29"/>
          <w:spacing w:val="-11"/>
          <w:w w:val="105"/>
        </w:rPr>
        <w:t xml:space="preserve"> </w:t>
      </w:r>
      <w:r>
        <w:rPr>
          <w:color w:val="2B2A29"/>
          <w:w w:val="105"/>
        </w:rPr>
        <w:t>will</w:t>
      </w:r>
      <w:r>
        <w:rPr>
          <w:color w:val="2B2A29"/>
          <w:spacing w:val="-10"/>
          <w:w w:val="105"/>
        </w:rPr>
        <w:t xml:space="preserve"> </w:t>
      </w:r>
      <w:r>
        <w:rPr>
          <w:color w:val="2B2A29"/>
          <w:w w:val="105"/>
        </w:rPr>
        <w:t>now</w:t>
      </w:r>
      <w:r>
        <w:rPr>
          <w:color w:val="2B2A29"/>
          <w:spacing w:val="1"/>
          <w:w w:val="105"/>
        </w:rPr>
        <w:t xml:space="preserve"> </w:t>
      </w:r>
      <w:r>
        <w:rPr>
          <w:color w:val="2B2A29"/>
          <w:w w:val="105"/>
        </w:rPr>
        <w:t>validate the signature by decrypting the signature value with the public key, and this</w:t>
      </w:r>
      <w:r>
        <w:rPr>
          <w:color w:val="2B2A29"/>
          <w:spacing w:val="1"/>
          <w:w w:val="105"/>
        </w:rPr>
        <w:t xml:space="preserve"> </w:t>
      </w:r>
      <w:r>
        <w:rPr>
          <w:color w:val="2B2A29"/>
          <w:w w:val="105"/>
        </w:rPr>
        <w:t xml:space="preserve">resultant value has to be equal to the </w:t>
      </w:r>
      <w:r>
        <w:rPr>
          <w:i/>
          <w:color w:val="2B2A29"/>
          <w:w w:val="105"/>
        </w:rPr>
        <w:t>source hash value</w:t>
      </w:r>
      <w:r>
        <w:rPr>
          <w:color w:val="2B2A29"/>
          <w:w w:val="105"/>
        </w:rPr>
        <w:t>. If this check is successful, our</w:t>
      </w:r>
      <w:r>
        <w:rPr>
          <w:color w:val="2B2A29"/>
          <w:spacing w:val="1"/>
          <w:w w:val="105"/>
        </w:rPr>
        <w:t xml:space="preserve"> </w:t>
      </w:r>
      <w:r>
        <w:rPr>
          <w:color w:val="2B2A29"/>
          <w:w w:val="105"/>
        </w:rPr>
        <w:t>signature is verified, and it certifies that the input message integrity is intact, and the</w:t>
      </w:r>
      <w:r>
        <w:rPr>
          <w:color w:val="2B2A29"/>
          <w:spacing w:val="1"/>
          <w:w w:val="105"/>
        </w:rPr>
        <w:t xml:space="preserve"> </w:t>
      </w:r>
      <w:r>
        <w:rPr>
          <w:color w:val="2B2A29"/>
          <w:w w:val="110"/>
        </w:rPr>
        <w:t>message</w:t>
      </w:r>
      <w:r>
        <w:rPr>
          <w:color w:val="2B2A29"/>
          <w:spacing w:val="-17"/>
          <w:w w:val="110"/>
        </w:rPr>
        <w:t xml:space="preserve"> </w:t>
      </w:r>
      <w:r>
        <w:rPr>
          <w:color w:val="2B2A29"/>
          <w:w w:val="110"/>
        </w:rPr>
        <w:t>authenticity</w:t>
      </w:r>
      <w:r>
        <w:rPr>
          <w:color w:val="2B2A29"/>
          <w:spacing w:val="-16"/>
          <w:w w:val="110"/>
        </w:rPr>
        <w:t xml:space="preserve"> </w:t>
      </w:r>
      <w:r>
        <w:rPr>
          <w:color w:val="2B2A29"/>
          <w:w w:val="110"/>
        </w:rPr>
        <w:t>is</w:t>
      </w:r>
      <w:r>
        <w:rPr>
          <w:color w:val="2B2A29"/>
          <w:spacing w:val="-17"/>
          <w:w w:val="110"/>
        </w:rPr>
        <w:t xml:space="preserve"> </w:t>
      </w:r>
      <w:r>
        <w:rPr>
          <w:color w:val="2B2A29"/>
          <w:w w:val="110"/>
        </w:rPr>
        <w:t>checked</w:t>
      </w:r>
      <w:r>
        <w:rPr>
          <w:color w:val="2B2A29"/>
          <w:spacing w:val="-16"/>
          <w:w w:val="110"/>
        </w:rPr>
        <w:t xml:space="preserve"> </w:t>
      </w:r>
      <w:r>
        <w:rPr>
          <w:color w:val="2B2A29"/>
          <w:w w:val="110"/>
        </w:rPr>
        <w:t>as</w:t>
      </w:r>
      <w:r>
        <w:rPr>
          <w:color w:val="2B2A29"/>
          <w:spacing w:val="-17"/>
          <w:w w:val="110"/>
        </w:rPr>
        <w:t xml:space="preserve"> </w:t>
      </w:r>
      <w:r>
        <w:rPr>
          <w:color w:val="2B2A29"/>
          <w:w w:val="110"/>
        </w:rPr>
        <w:t>well.</w:t>
      </w:r>
    </w:p>
    <w:p>
      <w:pPr>
        <w:pStyle w:val="11"/>
        <w:spacing w:line="304" w:lineRule="auto"/>
        <w:ind w:left="520" w:right="324" w:firstLine="359"/>
      </w:pPr>
      <w:r>
        <w:rPr>
          <w:color w:val="2B2A29"/>
          <w:w w:val="105"/>
        </w:rPr>
        <w:t>这个签名现在封装了两位信息；一个是</w:t>
      </w:r>
      <w:r>
        <w:rPr>
          <w:color w:val="2B2A29"/>
          <w:spacing w:val="-1"/>
          <w:w w:val="110"/>
        </w:rPr>
        <w:t>输入消息</w:t>
      </w:r>
      <w:r>
        <w:rPr>
          <w:color w:val="2B2A29"/>
          <w:w w:val="105"/>
        </w:rPr>
        <w:t>的哈希值</w:t>
      </w:r>
      <w:r>
        <w:rPr>
          <w:color w:val="2B2A29"/>
          <w:spacing w:val="-1"/>
          <w:w w:val="110"/>
        </w:rPr>
        <w:t>，因此它表示</w:t>
      </w:r>
      <w:r>
        <w:rPr>
          <w:color w:val="2B2A29"/>
          <w:w w:val="110"/>
        </w:rPr>
        <w:t>输入消息，可以用来检查</w:t>
      </w:r>
      <w:r>
        <w:rPr>
          <w:color w:val="2B2A29"/>
          <w:w w:val="105"/>
        </w:rPr>
        <w:t>消息的完整性。它还封装</w:t>
      </w:r>
      <w:r>
        <w:rPr>
          <w:color w:val="2B2A29"/>
          <w:spacing w:val="3"/>
          <w:w w:val="105"/>
        </w:rPr>
        <w:t>了</w:t>
      </w:r>
      <w:r>
        <w:rPr>
          <w:color w:val="2B2A29"/>
          <w:w w:val="105"/>
        </w:rPr>
        <w:t>输入消息的真实性，这是由于</w:t>
      </w:r>
      <w:r>
        <w:rPr>
          <w:color w:val="2B2A29"/>
          <w:spacing w:val="-55"/>
          <w:w w:val="105"/>
        </w:rPr>
        <w:t>签名操作，该</w:t>
      </w:r>
      <w:r>
        <w:rPr>
          <w:color w:val="2B2A29"/>
          <w:w w:val="105"/>
        </w:rPr>
        <w:t>操作表示输入消息是由特定的已知实体生成的。现在，消息的接收方可以验证这两</w:t>
      </w:r>
      <w:r>
        <w:rPr>
          <w:color w:val="2B2A29"/>
          <w:spacing w:val="-4"/>
          <w:w w:val="105"/>
        </w:rPr>
        <w:t>个</w:t>
      </w:r>
      <w:r>
        <w:rPr>
          <w:color w:val="2B2A29"/>
          <w:w w:val="105"/>
        </w:rPr>
        <w:t>方面。接收方获取明文消息有效载荷和签名值。他将从明文消息中生成哈希值；让我们</w:t>
      </w:r>
      <w:r>
        <w:rPr>
          <w:color w:val="2B2A29"/>
          <w:spacing w:val="-11"/>
          <w:w w:val="105"/>
        </w:rPr>
        <w:t>将</w:t>
      </w:r>
      <w:r>
        <w:rPr>
          <w:color w:val="2B2A29"/>
          <w:w w:val="105"/>
        </w:rPr>
        <w:t>其称为</w:t>
      </w:r>
      <w:r>
        <w:rPr>
          <w:i/>
          <w:color w:val="2B2A29"/>
          <w:w w:val="105"/>
        </w:rPr>
        <w:t>源哈希值</w:t>
      </w:r>
      <w:r>
        <w:rPr>
          <w:color w:val="2B2A29"/>
          <w:w w:val="105"/>
        </w:rPr>
        <w:t>。他</w:t>
      </w:r>
      <w:r>
        <w:rPr>
          <w:color w:val="2B2A29"/>
          <w:spacing w:val="-11"/>
          <w:w w:val="105"/>
        </w:rPr>
        <w:t>现在</w:t>
      </w:r>
      <w:r>
        <w:rPr>
          <w:color w:val="2B2A29"/>
          <w:w w:val="105"/>
        </w:rPr>
        <w:t>将通过使用公钥解密签名值来验证签名，并且该结果值必须等于</w:t>
      </w:r>
      <w:r>
        <w:rPr>
          <w:i/>
          <w:color w:val="2B2A29"/>
          <w:w w:val="105"/>
        </w:rPr>
        <w:t>源哈希值</w:t>
      </w:r>
      <w:r>
        <w:rPr>
          <w:color w:val="2B2A29"/>
          <w:w w:val="105"/>
        </w:rPr>
        <w:t>。如果此检查成功，则验证我们的签名，并证明输入消息的完整性是完整的，</w:t>
      </w:r>
      <w:r>
        <w:rPr>
          <w:color w:val="2B2A29"/>
          <w:w w:val="110"/>
        </w:rPr>
        <w:t>同时也检查消息</w:t>
      </w:r>
      <w:r>
        <w:rPr>
          <w:color w:val="2B2A29"/>
          <w:spacing w:val="-17"/>
          <w:w w:val="110"/>
        </w:rPr>
        <w:t>的</w:t>
      </w:r>
      <w:r>
        <w:rPr>
          <w:color w:val="2B2A29"/>
          <w:w w:val="110"/>
        </w:rPr>
        <w:t>真实性。</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Figure</w:t>
      </w:r>
      <w:r>
        <w:rPr>
          <w:color w:val="2B2A29"/>
          <w:spacing w:val="-5"/>
          <w:w w:val="105"/>
        </w:rPr>
        <w:t xml:space="preserve"> </w:t>
      </w:r>
      <w:r>
        <w:rPr>
          <w:color w:val="0000FF"/>
          <w:w w:val="105"/>
        </w:rPr>
        <w:t>9-7</w:t>
      </w:r>
      <w:r>
        <w:rPr>
          <w:color w:val="0000FF"/>
          <w:spacing w:val="-5"/>
          <w:w w:val="105"/>
        </w:rPr>
        <w:t xml:space="preserve"> </w:t>
      </w:r>
      <w:r>
        <w:rPr>
          <w:color w:val="2B2A29"/>
          <w:w w:val="105"/>
        </w:rPr>
        <w:t>shows</w:t>
      </w:r>
      <w:r>
        <w:rPr>
          <w:color w:val="2B2A29"/>
          <w:spacing w:val="-4"/>
          <w:w w:val="105"/>
        </w:rPr>
        <w:t xml:space="preserve"> </w:t>
      </w:r>
      <w:r>
        <w:rPr>
          <w:color w:val="2B2A29"/>
          <w:w w:val="105"/>
        </w:rPr>
        <w:t>the</w:t>
      </w:r>
      <w:r>
        <w:rPr>
          <w:color w:val="2B2A29"/>
          <w:spacing w:val="-5"/>
          <w:w w:val="105"/>
        </w:rPr>
        <w:t xml:space="preserve"> </w:t>
      </w:r>
      <w:r>
        <w:rPr>
          <w:color w:val="2B2A29"/>
          <w:w w:val="105"/>
        </w:rPr>
        <w:t>high-level</w:t>
      </w:r>
      <w:r>
        <w:rPr>
          <w:color w:val="2B2A29"/>
          <w:spacing w:val="-4"/>
          <w:w w:val="105"/>
        </w:rPr>
        <w:t xml:space="preserve"> </w:t>
      </w:r>
      <w:r>
        <w:rPr>
          <w:color w:val="2B2A29"/>
          <w:w w:val="105"/>
        </w:rPr>
        <w:t>steps</w:t>
      </w:r>
      <w:r>
        <w:rPr>
          <w:color w:val="2B2A29"/>
          <w:spacing w:val="-5"/>
          <w:w w:val="105"/>
        </w:rPr>
        <w:t xml:space="preserve"> </w:t>
      </w:r>
      <w:r>
        <w:rPr>
          <w:color w:val="2B2A29"/>
          <w:w w:val="105"/>
        </w:rPr>
        <w:t>of</w:t>
      </w:r>
      <w:r>
        <w:rPr>
          <w:color w:val="2B2A29"/>
          <w:spacing w:val="-5"/>
          <w:w w:val="105"/>
        </w:rPr>
        <w:t xml:space="preserve"> </w:t>
      </w:r>
      <w:r>
        <w:rPr>
          <w:color w:val="2B2A29"/>
          <w:w w:val="105"/>
        </w:rPr>
        <w:t>how</w:t>
      </w:r>
      <w:r>
        <w:rPr>
          <w:color w:val="2B2A29"/>
          <w:spacing w:val="-4"/>
          <w:w w:val="105"/>
        </w:rPr>
        <w:t xml:space="preserve"> </w:t>
      </w:r>
      <w:r>
        <w:rPr>
          <w:color w:val="2B2A29"/>
          <w:w w:val="105"/>
        </w:rPr>
        <w:t>message</w:t>
      </w:r>
      <w:r>
        <w:rPr>
          <w:color w:val="2B2A29"/>
          <w:spacing w:val="-5"/>
          <w:w w:val="105"/>
        </w:rPr>
        <w:t xml:space="preserve"> </w:t>
      </w:r>
      <w:r>
        <w:rPr>
          <w:color w:val="2B2A29"/>
          <w:w w:val="105"/>
        </w:rPr>
        <w:t>signing</w:t>
      </w:r>
      <w:r>
        <w:rPr>
          <w:color w:val="2B2A29"/>
          <w:spacing w:val="-4"/>
          <w:w w:val="105"/>
        </w:rPr>
        <w:t xml:space="preserve"> </w:t>
      </w:r>
      <w:r>
        <w:rPr>
          <w:color w:val="2B2A29"/>
          <w:w w:val="105"/>
        </w:rPr>
        <w:t>is</w:t>
      </w:r>
      <w:r>
        <w:rPr>
          <w:color w:val="2B2A29"/>
          <w:spacing w:val="-5"/>
          <w:w w:val="105"/>
        </w:rPr>
        <w:t xml:space="preserve"> </w:t>
      </w:r>
      <w:r>
        <w:rPr>
          <w:color w:val="2B2A29"/>
          <w:w w:val="105"/>
        </w:rPr>
        <w:t>done</w:t>
      </w:r>
      <w:r>
        <w:rPr>
          <w:color w:val="2B2A29"/>
          <w:spacing w:val="-5"/>
          <w:w w:val="105"/>
        </w:rPr>
        <w:t xml:space="preserve"> </w:t>
      </w:r>
      <w:r>
        <w:rPr>
          <w:color w:val="2B2A29"/>
          <w:w w:val="105"/>
        </w:rPr>
        <w:t>and</w:t>
      </w:r>
      <w:r>
        <w:rPr>
          <w:color w:val="2B2A29"/>
          <w:spacing w:val="-4"/>
          <w:w w:val="105"/>
        </w:rPr>
        <w:t xml:space="preserve"> </w:t>
      </w:r>
      <w:r>
        <w:rPr>
          <w:color w:val="2B2A29"/>
          <w:w w:val="105"/>
        </w:rPr>
        <w:t>how</w:t>
      </w:r>
      <w:r>
        <w:rPr>
          <w:color w:val="2B2A29"/>
          <w:spacing w:val="-5"/>
          <w:w w:val="105"/>
        </w:rPr>
        <w:t xml:space="preserve"> </w:t>
      </w:r>
      <w:r>
        <w:rPr>
          <w:color w:val="2B2A29"/>
          <w:w w:val="105"/>
        </w:rPr>
        <w:t>a</w:t>
      </w:r>
      <w:r>
        <w:rPr>
          <w:color w:val="2B2A29"/>
          <w:spacing w:val="-55"/>
          <w:w w:val="105"/>
        </w:rPr>
        <w:t xml:space="preserve"> </w:t>
      </w:r>
      <w:r>
        <w:rPr>
          <w:color w:val="2B2A29"/>
          <w:w w:val="105"/>
        </w:rPr>
        <w:t>signature</w:t>
      </w:r>
      <w:r>
        <w:rPr>
          <w:color w:val="2B2A29"/>
          <w:spacing w:val="-13"/>
          <w:w w:val="105"/>
        </w:rPr>
        <w:t xml:space="preserve"> </w:t>
      </w:r>
      <w:r>
        <w:rPr>
          <w:color w:val="2B2A29"/>
          <w:w w:val="105"/>
        </w:rPr>
        <w:t>is</w:t>
      </w:r>
      <w:r>
        <w:rPr>
          <w:color w:val="2B2A29"/>
          <w:spacing w:val="-12"/>
          <w:w w:val="105"/>
        </w:rPr>
        <w:t xml:space="preserve"> </w:t>
      </w:r>
      <w:r>
        <w:rPr>
          <w:color w:val="2B2A29"/>
          <w:w w:val="105"/>
        </w:rPr>
        <w:t>verified</w:t>
      </w:r>
      <w:r>
        <w:rPr>
          <w:color w:val="2B2A29"/>
          <w:spacing w:val="-12"/>
          <w:w w:val="105"/>
        </w:rPr>
        <w:t xml:space="preserve"> </w:t>
      </w:r>
      <w:r>
        <w:rPr>
          <w:color w:val="2B2A29"/>
          <w:w w:val="105"/>
        </w:rPr>
        <w:t>by</w:t>
      </w:r>
      <w:r>
        <w:rPr>
          <w:color w:val="2B2A29"/>
          <w:spacing w:val="-13"/>
          <w:w w:val="105"/>
        </w:rPr>
        <w:t xml:space="preserve"> </w:t>
      </w:r>
      <w:r>
        <w:rPr>
          <w:color w:val="2B2A29"/>
          <w:w w:val="105"/>
        </w:rPr>
        <w:t>the</w:t>
      </w:r>
      <w:r>
        <w:rPr>
          <w:color w:val="2B2A29"/>
          <w:spacing w:val="-12"/>
          <w:w w:val="105"/>
        </w:rPr>
        <w:t xml:space="preserve"> </w:t>
      </w:r>
      <w:r>
        <w:rPr>
          <w:color w:val="2B2A29"/>
          <w:w w:val="105"/>
        </w:rPr>
        <w:t>recipient.</w:t>
      </w:r>
    </w:p>
    <w:p>
      <w:pPr>
        <w:pStyle w:val="11"/>
        <w:spacing w:before="85" w:line="304" w:lineRule="auto"/>
        <w:ind w:left="160" w:right="1018" w:firstLine="359"/>
      </w:pPr>
      <w:bookmarkStart w:id="212" w:name="_bookmark200"/>
      <w:bookmarkEnd w:id="212"/>
      <w:r>
        <w:rPr>
          <w:color w:val="2B2A29"/>
          <w:w w:val="105"/>
        </w:rPr>
        <w:t>图</w:t>
      </w:r>
      <w:r>
        <w:rPr>
          <w:color w:val="0000FF"/>
          <w:w w:val="105"/>
        </w:rPr>
        <w:t>9-7</w:t>
      </w:r>
      <w:r>
        <w:rPr>
          <w:color w:val="2B2A29"/>
          <w:w w:val="105"/>
        </w:rPr>
        <w:t>显示</w:t>
      </w:r>
      <w:r>
        <w:rPr>
          <w:color w:val="2B2A29"/>
          <w:spacing w:val="-4"/>
          <w:w w:val="105"/>
        </w:rPr>
        <w:t>了</w:t>
      </w:r>
      <w:r>
        <w:rPr>
          <w:color w:val="2B2A29"/>
          <w:w w:val="105"/>
        </w:rPr>
        <w:t>如何完成消息签名以及接收方如何验证签名的高级步骤。</w:t>
      </w:r>
    </w:p>
    <w:p>
      <w:pPr>
        <w:pStyle w:val="11"/>
        <w:rPr>
          <w:sz w:val="20"/>
        </w:rPr>
      </w:pPr>
    </w:p>
    <w:p>
      <w:pPr>
        <w:pStyle w:val="11"/>
        <w:spacing w:before="8"/>
        <w:rPr>
          <w:sz w:val="10"/>
        </w:rPr>
      </w:pPr>
      <w:r>
        <w:drawing>
          <wp:anchor distT="0" distB="0" distL="0" distR="0" simplePos="0" relativeHeight="251659264" behindDoc="0" locked="0" layoutInCell="1" allowOverlap="1">
            <wp:simplePos x="0" y="0"/>
            <wp:positionH relativeFrom="page">
              <wp:posOffset>475615</wp:posOffset>
            </wp:positionH>
            <wp:positionV relativeFrom="paragraph">
              <wp:posOffset>93345</wp:posOffset>
            </wp:positionV>
            <wp:extent cx="5240020" cy="1511935"/>
            <wp:effectExtent l="0" t="0" r="0" b="0"/>
            <wp:wrapTopAndBottom/>
            <wp:docPr id="7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4.png"/>
                    <pic:cNvPicPr>
                      <a:picLocks noChangeAspect="1"/>
                    </pic:cNvPicPr>
                  </pic:nvPicPr>
                  <pic:blipFill>
                    <a:blip r:embed="rId147" cstate="print"/>
                    <a:stretch>
                      <a:fillRect/>
                    </a:stretch>
                  </pic:blipFill>
                  <pic:spPr>
                    <a:xfrm>
                      <a:off x="0" y="0"/>
                      <a:ext cx="5240193" cy="1511808"/>
                    </a:xfrm>
                    <a:prstGeom prst="rect">
                      <a:avLst/>
                    </a:prstGeom>
                  </pic:spPr>
                </pic:pic>
              </a:graphicData>
            </a:graphic>
          </wp:anchor>
        </w:drawing>
      </w:r>
    </w:p>
    <w:p>
      <w:pPr>
        <w:pStyle w:val="11"/>
        <w:spacing w:before="9"/>
        <w:rPr>
          <w:sz w:val="7"/>
        </w:rPr>
      </w:pPr>
    </w:p>
    <w:p>
      <w:r>
        <w:rPr>
          <w:rFonts w:ascii="Cambria"/>
          <w:b/>
          <w:i/>
          <w:color w:val="2B2A29"/>
          <w:sz w:val="24"/>
        </w:rPr>
        <w:t>Figure</w:t>
      </w:r>
      <w:r>
        <w:rPr>
          <w:rFonts w:ascii="Cambria"/>
          <w:b/>
          <w:i/>
          <w:color w:val="2B2A29"/>
          <w:spacing w:val="-6"/>
          <w:sz w:val="24"/>
        </w:rPr>
        <w:t xml:space="preserve"> </w:t>
      </w:r>
      <w:r>
        <w:rPr>
          <w:rFonts w:ascii="Cambria"/>
          <w:b/>
          <w:i/>
          <w:color w:val="2B2A29"/>
          <w:sz w:val="24"/>
        </w:rPr>
        <w:t>9-7.</w:t>
      </w:r>
      <w:r>
        <w:rPr>
          <w:rFonts w:ascii="Cambria"/>
          <w:b/>
          <w:i/>
          <w:color w:val="2B2A29"/>
          <w:spacing w:val="17"/>
          <w:sz w:val="24"/>
        </w:rPr>
        <w:t xml:space="preserve"> </w:t>
      </w:r>
      <w:r>
        <w:rPr>
          <w:i/>
          <w:color w:val="2B2A29"/>
          <w:sz w:val="24"/>
        </w:rPr>
        <w:t>Practical</w:t>
      </w:r>
      <w:r>
        <w:rPr>
          <w:i/>
          <w:color w:val="2B2A29"/>
          <w:spacing w:val="-9"/>
          <w:sz w:val="24"/>
        </w:rPr>
        <w:t xml:space="preserve"> </w:t>
      </w:r>
      <w:r>
        <w:rPr>
          <w:i/>
          <w:color w:val="2B2A29"/>
          <w:sz w:val="24"/>
        </w:rPr>
        <w:t>message</w:t>
      </w:r>
      <w:r>
        <w:rPr>
          <w:i/>
          <w:color w:val="2B2A29"/>
          <w:spacing w:val="-9"/>
          <w:sz w:val="24"/>
        </w:rPr>
        <w:t xml:space="preserve"> </w:t>
      </w:r>
      <w:r>
        <w:rPr>
          <w:i/>
          <w:color w:val="2B2A29"/>
          <w:sz w:val="24"/>
        </w:rPr>
        <w:t>signing</w:t>
      </w:r>
    </w:p>
    <w:p>
      <w:pPr>
        <w:spacing w:before="89"/>
        <w:ind w:left="160" w:right="0" w:firstLine="0"/>
        <w:jc w:val="left"/>
        <w:rPr>
          <w:i/>
          <w:sz w:val="24"/>
        </w:rPr>
      </w:pPr>
      <w:r>
        <w:rPr>
          <w:rFonts w:ascii="Cambria"/>
          <w:b/>
          <w:i/>
          <w:color w:val="2B2A29"/>
          <w:sz w:val="24"/>
        </w:rPr>
        <w:t>图9-7。</w:t>
      </w:r>
      <w:r>
        <w:rPr>
          <w:i/>
          <w:color w:val="2B2A29"/>
          <w:sz w:val="24"/>
        </w:rPr>
        <w:t>实用消息签名</w:t>
      </w:r>
    </w:p>
    <w:p>
      <w:pPr>
        <w:pStyle w:val="11"/>
        <w:rPr>
          <w:i/>
          <w:sz w:val="26"/>
        </w:rPr>
      </w:pPr>
    </w:p>
    <w:p>
      <w:r>
        <w:rPr>
          <w:color w:val="2B2A29"/>
          <w:w w:val="105"/>
        </w:rPr>
        <w:t>Another</w:t>
      </w:r>
      <w:r>
        <w:rPr>
          <w:color w:val="2B2A29"/>
          <w:spacing w:val="5"/>
          <w:w w:val="105"/>
        </w:rPr>
        <w:t xml:space="preserve"> </w:t>
      </w:r>
      <w:r>
        <w:rPr>
          <w:color w:val="2B2A29"/>
          <w:w w:val="105"/>
        </w:rPr>
        <w:t>aspect</w:t>
      </w:r>
      <w:r>
        <w:rPr>
          <w:color w:val="2B2A29"/>
          <w:spacing w:val="6"/>
          <w:w w:val="105"/>
        </w:rPr>
        <w:t xml:space="preserve"> </w:t>
      </w:r>
      <w:r>
        <w:rPr>
          <w:color w:val="2B2A29"/>
          <w:w w:val="105"/>
        </w:rPr>
        <w:t>this</w:t>
      </w:r>
      <w:r>
        <w:rPr>
          <w:color w:val="2B2A29"/>
          <w:spacing w:val="6"/>
          <w:w w:val="105"/>
        </w:rPr>
        <w:t xml:space="preserve"> </w:t>
      </w:r>
      <w:r>
        <w:rPr>
          <w:color w:val="2B2A29"/>
          <w:w w:val="105"/>
        </w:rPr>
        <w:t>process</w:t>
      </w:r>
      <w:r>
        <w:rPr>
          <w:color w:val="2B2A29"/>
          <w:spacing w:val="6"/>
          <w:w w:val="105"/>
        </w:rPr>
        <w:t xml:space="preserve"> </w:t>
      </w:r>
      <w:r>
        <w:rPr>
          <w:color w:val="2B2A29"/>
          <w:w w:val="105"/>
        </w:rPr>
        <w:t>ensures</w:t>
      </w:r>
      <w:r>
        <w:rPr>
          <w:color w:val="2B2A29"/>
          <w:spacing w:val="6"/>
          <w:w w:val="105"/>
        </w:rPr>
        <w:t xml:space="preserve"> </w:t>
      </w:r>
      <w:r>
        <w:rPr>
          <w:color w:val="2B2A29"/>
          <w:w w:val="105"/>
        </w:rPr>
        <w:t>at</w:t>
      </w:r>
      <w:r>
        <w:rPr>
          <w:color w:val="2B2A29"/>
          <w:spacing w:val="6"/>
          <w:w w:val="105"/>
        </w:rPr>
        <w:t xml:space="preserve"> </w:t>
      </w:r>
      <w:r>
        <w:rPr>
          <w:color w:val="2B2A29"/>
          <w:w w:val="105"/>
        </w:rPr>
        <w:t>the</w:t>
      </w:r>
      <w:r>
        <w:rPr>
          <w:color w:val="2B2A29"/>
          <w:spacing w:val="6"/>
          <w:w w:val="105"/>
        </w:rPr>
        <w:t xml:space="preserve"> </w:t>
      </w:r>
      <w:r>
        <w:rPr>
          <w:color w:val="2B2A29"/>
          <w:w w:val="105"/>
        </w:rPr>
        <w:t>end</w:t>
      </w:r>
      <w:r>
        <w:rPr>
          <w:color w:val="2B2A29"/>
          <w:spacing w:val="6"/>
          <w:w w:val="105"/>
        </w:rPr>
        <w:t xml:space="preserve"> </w:t>
      </w:r>
      <w:r>
        <w:rPr>
          <w:color w:val="2B2A29"/>
          <w:w w:val="105"/>
        </w:rPr>
        <w:t>is</w:t>
      </w:r>
      <w:r>
        <w:rPr>
          <w:color w:val="2B2A29"/>
          <w:spacing w:val="6"/>
          <w:w w:val="105"/>
        </w:rPr>
        <w:t xml:space="preserve"> </w:t>
      </w:r>
      <w:r>
        <w:rPr>
          <w:color w:val="2B2A29"/>
          <w:w w:val="105"/>
        </w:rPr>
        <w:t>nonrepudiation.</w:t>
      </w:r>
      <w:r>
        <w:rPr>
          <w:color w:val="2B2A29"/>
          <w:spacing w:val="6"/>
          <w:w w:val="105"/>
        </w:rPr>
        <w:t xml:space="preserve"> </w:t>
      </w:r>
      <w:r>
        <w:rPr>
          <w:color w:val="2B2A29"/>
          <w:w w:val="105"/>
        </w:rPr>
        <w:t>Since</w:t>
      </w:r>
      <w:r>
        <w:rPr>
          <w:color w:val="2B2A29"/>
          <w:spacing w:val="5"/>
          <w:w w:val="105"/>
        </w:rPr>
        <w:t xml:space="preserve"> </w:t>
      </w:r>
      <w:r>
        <w:rPr>
          <w:color w:val="2B2A29"/>
          <w:w w:val="105"/>
        </w:rPr>
        <w:t>the</w:t>
      </w:r>
      <w:r>
        <w:rPr>
          <w:color w:val="2B2A29"/>
          <w:spacing w:val="6"/>
          <w:w w:val="105"/>
        </w:rPr>
        <w:t xml:space="preserve"> </w:t>
      </w:r>
      <w:r>
        <w:rPr>
          <w:color w:val="2B2A29"/>
          <w:w w:val="105"/>
        </w:rPr>
        <w:t>private</w:t>
      </w:r>
      <w:r>
        <w:rPr>
          <w:color w:val="2B2A29"/>
          <w:spacing w:val="1"/>
          <w:w w:val="105"/>
        </w:rPr>
        <w:t xml:space="preserve"> </w:t>
      </w:r>
      <w:r>
        <w:rPr>
          <w:color w:val="2B2A29"/>
          <w:w w:val="105"/>
        </w:rPr>
        <w:t>key</w:t>
      </w:r>
      <w:r>
        <w:rPr>
          <w:color w:val="2B2A29"/>
          <w:spacing w:val="-4"/>
          <w:w w:val="105"/>
        </w:rPr>
        <w:t xml:space="preserve"> </w:t>
      </w:r>
      <w:r>
        <w:rPr>
          <w:color w:val="2B2A29"/>
          <w:w w:val="105"/>
        </w:rPr>
        <w:t>is</w:t>
      </w:r>
      <w:r>
        <w:rPr>
          <w:color w:val="2B2A29"/>
          <w:spacing w:val="-4"/>
          <w:w w:val="105"/>
        </w:rPr>
        <w:t xml:space="preserve"> </w:t>
      </w:r>
      <w:r>
        <w:rPr>
          <w:color w:val="2B2A29"/>
          <w:w w:val="105"/>
        </w:rPr>
        <w:t>not</w:t>
      </w:r>
      <w:r>
        <w:rPr>
          <w:color w:val="2B2A29"/>
          <w:spacing w:val="-4"/>
          <w:w w:val="105"/>
        </w:rPr>
        <w:t xml:space="preserve"> </w:t>
      </w:r>
      <w:r>
        <w:rPr>
          <w:color w:val="2B2A29"/>
          <w:w w:val="105"/>
        </w:rPr>
        <w:t>known</w:t>
      </w:r>
      <w:r>
        <w:rPr>
          <w:color w:val="2B2A29"/>
          <w:spacing w:val="-4"/>
          <w:w w:val="105"/>
        </w:rPr>
        <w:t xml:space="preserve"> </w:t>
      </w:r>
      <w:r>
        <w:rPr>
          <w:color w:val="2B2A29"/>
          <w:w w:val="105"/>
        </w:rPr>
        <w:t>by</w:t>
      </w:r>
      <w:r>
        <w:rPr>
          <w:color w:val="2B2A29"/>
          <w:spacing w:val="-4"/>
          <w:w w:val="105"/>
        </w:rPr>
        <w:t xml:space="preserve"> </w:t>
      </w:r>
      <w:r>
        <w:rPr>
          <w:color w:val="2B2A29"/>
          <w:w w:val="105"/>
        </w:rPr>
        <w:t>anyone</w:t>
      </w:r>
      <w:r>
        <w:rPr>
          <w:color w:val="2B2A29"/>
          <w:spacing w:val="-4"/>
          <w:w w:val="105"/>
        </w:rPr>
        <w:t xml:space="preserve"> </w:t>
      </w:r>
      <w:r>
        <w:rPr>
          <w:color w:val="2B2A29"/>
          <w:w w:val="105"/>
        </w:rPr>
        <w:t>else,</w:t>
      </w:r>
      <w:r>
        <w:rPr>
          <w:color w:val="2B2A29"/>
          <w:spacing w:val="-4"/>
          <w:w w:val="105"/>
        </w:rPr>
        <w:t xml:space="preserve"> </w:t>
      </w:r>
      <w:r>
        <w:rPr>
          <w:color w:val="2B2A29"/>
          <w:w w:val="105"/>
        </w:rPr>
        <w:t>after</w:t>
      </w:r>
      <w:r>
        <w:rPr>
          <w:color w:val="2B2A29"/>
          <w:spacing w:val="-4"/>
          <w:w w:val="105"/>
        </w:rPr>
        <w:t xml:space="preserve"> </w:t>
      </w:r>
      <w:r>
        <w:rPr>
          <w:color w:val="2B2A29"/>
          <w:w w:val="105"/>
        </w:rPr>
        <w:t>you</w:t>
      </w:r>
      <w:r>
        <w:rPr>
          <w:color w:val="2B2A29"/>
          <w:spacing w:val="-4"/>
          <w:w w:val="105"/>
        </w:rPr>
        <w:t xml:space="preserve"> </w:t>
      </w:r>
      <w:r>
        <w:rPr>
          <w:color w:val="2B2A29"/>
          <w:w w:val="105"/>
        </w:rPr>
        <w:t>sign</w:t>
      </w:r>
      <w:r>
        <w:rPr>
          <w:color w:val="2B2A29"/>
          <w:spacing w:val="-3"/>
          <w:w w:val="105"/>
        </w:rPr>
        <w:t xml:space="preserve"> </w:t>
      </w:r>
      <w:r>
        <w:rPr>
          <w:color w:val="2B2A29"/>
          <w:w w:val="105"/>
        </w:rPr>
        <w:t>a</w:t>
      </w:r>
      <w:r>
        <w:rPr>
          <w:color w:val="2B2A29"/>
          <w:spacing w:val="-4"/>
          <w:w w:val="105"/>
        </w:rPr>
        <w:t xml:space="preserve"> </w:t>
      </w:r>
      <w:r>
        <w:rPr>
          <w:color w:val="2B2A29"/>
          <w:w w:val="105"/>
        </w:rPr>
        <w:t>message,</w:t>
      </w:r>
      <w:r>
        <w:rPr>
          <w:color w:val="2B2A29"/>
          <w:spacing w:val="-4"/>
          <w:w w:val="105"/>
        </w:rPr>
        <w:t xml:space="preserve"> </w:t>
      </w:r>
      <w:r>
        <w:rPr>
          <w:color w:val="2B2A29"/>
          <w:w w:val="105"/>
        </w:rPr>
        <w:t>you</w:t>
      </w:r>
      <w:r>
        <w:rPr>
          <w:color w:val="2B2A29"/>
          <w:spacing w:val="-4"/>
          <w:w w:val="105"/>
        </w:rPr>
        <w:t xml:space="preserve"> </w:t>
      </w:r>
      <w:r>
        <w:rPr>
          <w:color w:val="2B2A29"/>
          <w:w w:val="105"/>
        </w:rPr>
        <w:t>cannot</w:t>
      </w:r>
      <w:r>
        <w:rPr>
          <w:color w:val="2B2A29"/>
          <w:spacing w:val="-4"/>
          <w:w w:val="105"/>
        </w:rPr>
        <w:t xml:space="preserve"> </w:t>
      </w:r>
      <w:r>
        <w:rPr>
          <w:color w:val="2B2A29"/>
          <w:w w:val="105"/>
        </w:rPr>
        <w:t>deny</w:t>
      </w:r>
      <w:r>
        <w:rPr>
          <w:color w:val="2B2A29"/>
          <w:spacing w:val="-4"/>
          <w:w w:val="105"/>
        </w:rPr>
        <w:t xml:space="preserve"> </w:t>
      </w:r>
      <w:r>
        <w:rPr>
          <w:color w:val="2B2A29"/>
          <w:w w:val="105"/>
        </w:rPr>
        <w:t>the</w:t>
      </w:r>
      <w:r>
        <w:rPr>
          <w:color w:val="2B2A29"/>
          <w:spacing w:val="-4"/>
          <w:w w:val="105"/>
        </w:rPr>
        <w:t xml:space="preserve"> </w:t>
      </w:r>
      <w:r>
        <w:rPr>
          <w:color w:val="2B2A29"/>
          <w:w w:val="105"/>
        </w:rPr>
        <w:t>fact</w:t>
      </w:r>
      <w:r>
        <w:rPr>
          <w:color w:val="2B2A29"/>
          <w:spacing w:val="-4"/>
          <w:w w:val="105"/>
        </w:rPr>
        <w:t xml:space="preserve"> </w:t>
      </w:r>
      <w:r>
        <w:rPr>
          <w:color w:val="2B2A29"/>
          <w:w w:val="105"/>
        </w:rPr>
        <w:t>that</w:t>
      </w:r>
      <w:r>
        <w:rPr>
          <w:color w:val="2B2A29"/>
          <w:spacing w:val="-54"/>
          <w:w w:val="105"/>
        </w:rPr>
        <w:t xml:space="preserve"> </w:t>
      </w:r>
      <w:r>
        <w:rPr>
          <w:color w:val="2B2A29"/>
          <w:w w:val="105"/>
        </w:rPr>
        <w:t>you sent the message with your signature. This is because you are the only one who can</w:t>
      </w:r>
      <w:r>
        <w:rPr>
          <w:color w:val="2B2A29"/>
          <w:spacing w:val="-55"/>
          <w:w w:val="105"/>
        </w:rPr>
        <w:t xml:space="preserve"> </w:t>
      </w:r>
      <w:r>
        <w:rPr>
          <w:color w:val="2B2A29"/>
          <w:w w:val="110"/>
        </w:rPr>
        <w:t>generate</w:t>
      </w:r>
      <w:r>
        <w:rPr>
          <w:color w:val="2B2A29"/>
          <w:spacing w:val="-16"/>
          <w:w w:val="110"/>
        </w:rPr>
        <w:t xml:space="preserve"> </w:t>
      </w:r>
      <w:r>
        <w:rPr>
          <w:color w:val="2B2A29"/>
          <w:w w:val="110"/>
        </w:rPr>
        <w:t>that</w:t>
      </w:r>
      <w:r>
        <w:rPr>
          <w:color w:val="2B2A29"/>
          <w:spacing w:val="-16"/>
          <w:w w:val="110"/>
        </w:rPr>
        <w:t xml:space="preserve"> </w:t>
      </w:r>
      <w:r>
        <w:rPr>
          <w:color w:val="2B2A29"/>
          <w:w w:val="110"/>
        </w:rPr>
        <w:t>signature.</w:t>
      </w:r>
    </w:p>
    <w:p>
      <w:pPr>
        <w:pStyle w:val="11"/>
        <w:spacing w:line="304" w:lineRule="auto"/>
        <w:ind w:left="160" w:right="510" w:firstLine="359"/>
      </w:pPr>
      <w:r>
        <w:rPr>
          <w:color w:val="2B2A29"/>
          <w:w w:val="105"/>
        </w:rPr>
        <w:t>这</w:t>
      </w:r>
      <w:r>
        <w:rPr>
          <w:color w:val="2B2A29"/>
          <w:spacing w:val="6"/>
          <w:w w:val="105"/>
        </w:rPr>
        <w:t>一</w:t>
      </w:r>
      <w:r>
        <w:rPr>
          <w:color w:val="2B2A29"/>
          <w:w w:val="105"/>
        </w:rPr>
        <w:t>过程最终确保</w:t>
      </w:r>
      <w:r>
        <w:rPr>
          <w:color w:val="2B2A29"/>
          <w:spacing w:val="6"/>
          <w:w w:val="105"/>
        </w:rPr>
        <w:t>的</w:t>
      </w:r>
      <w:r>
        <w:rPr>
          <w:color w:val="2B2A29"/>
          <w:w w:val="105"/>
        </w:rPr>
        <w:t>另一个方面是不可否认。由于私钥不为其他人所知，</w:t>
      </w:r>
      <w:r>
        <w:rPr>
          <w:color w:val="2B2A29"/>
          <w:spacing w:val="-4"/>
          <w:w w:val="105"/>
        </w:rPr>
        <w:t>因此</w:t>
      </w:r>
      <w:r>
        <w:rPr>
          <w:color w:val="2B2A29"/>
          <w:w w:val="105"/>
        </w:rPr>
        <w:t>在您签署邮件后，您不能否认您发送了带有签名的邮件这一事实。这是因为您是唯一可以</w:t>
      </w:r>
      <w:r>
        <w:rPr>
          <w:color w:val="2B2A29"/>
          <w:w w:val="110"/>
        </w:rPr>
        <w:t>生成该签名的</w:t>
      </w:r>
      <w:r>
        <w:rPr>
          <w:color w:val="2B2A29"/>
          <w:w w:val="105"/>
        </w:rPr>
        <w:t>人</w:t>
      </w:r>
      <w:r>
        <w:rPr>
          <w:color w:val="2B2A29"/>
          <w:w w:val="110"/>
        </w:rPr>
        <w:t>。</w:t>
      </w:r>
    </w:p>
    <w:p>
      <w:pPr>
        <w:pStyle w:val="11"/>
        <w:spacing w:before="1"/>
        <w:rPr>
          <w:sz w:val="19"/>
        </w:rPr>
      </w:pPr>
    </w:p>
    <w:p>
      <w:r>
        <w:rPr>
          <w:color w:val="2B2A29"/>
          <w:w w:val="80"/>
        </w:rPr>
        <w:t>Public</w:t>
      </w:r>
      <w:r>
        <w:rPr>
          <w:color w:val="2B2A29"/>
          <w:spacing w:val="36"/>
          <w:w w:val="80"/>
        </w:rPr>
        <w:t xml:space="preserve"> </w:t>
      </w:r>
      <w:r>
        <w:rPr>
          <w:color w:val="2B2A29"/>
          <w:w w:val="80"/>
        </w:rPr>
        <w:t>Key</w:t>
      </w:r>
      <w:r>
        <w:rPr>
          <w:color w:val="2B2A29"/>
          <w:spacing w:val="36"/>
          <w:w w:val="80"/>
        </w:rPr>
        <w:t xml:space="preserve"> </w:t>
      </w:r>
      <w:r>
        <w:rPr>
          <w:color w:val="2B2A29"/>
          <w:w w:val="80"/>
        </w:rPr>
        <w:t>Infrastructure</w:t>
      </w:r>
    </w:p>
    <w:p>
      <w:pPr>
        <w:pStyle w:val="7"/>
      </w:pPr>
      <w:r>
        <w:rPr>
          <w:color w:val="2B2A29"/>
          <w:w w:val="80"/>
        </w:rPr>
        <w:t>公</w:t>
      </w:r>
      <w:r>
        <w:rPr>
          <w:color w:val="2B2A29"/>
          <w:spacing w:val="36"/>
          <w:w w:val="80"/>
        </w:rPr>
        <w:t>钥</w:t>
      </w:r>
      <w:r>
        <w:rPr>
          <w:color w:val="2B2A29"/>
          <w:w w:val="80"/>
        </w:rPr>
        <w:t>基础设施</w:t>
      </w:r>
    </w:p>
    <w:p>
      <w:r>
        <w:rPr>
          <w:color w:val="2B2A29"/>
          <w:w w:val="105"/>
        </w:rPr>
        <w:t>In</w:t>
      </w:r>
      <w:r>
        <w:rPr>
          <w:color w:val="2B2A29"/>
          <w:spacing w:val="-6"/>
          <w:w w:val="105"/>
        </w:rPr>
        <w:t xml:space="preserve"> </w:t>
      </w:r>
      <w:r>
        <w:rPr>
          <w:color w:val="2B2A29"/>
          <w:w w:val="105"/>
        </w:rPr>
        <w:t>our</w:t>
      </w:r>
      <w:r>
        <w:rPr>
          <w:color w:val="2B2A29"/>
          <w:spacing w:val="-6"/>
          <w:w w:val="105"/>
        </w:rPr>
        <w:t xml:space="preserve"> </w:t>
      </w:r>
      <w:r>
        <w:rPr>
          <w:color w:val="2B2A29"/>
          <w:w w:val="105"/>
        </w:rPr>
        <w:t>usage</w:t>
      </w:r>
      <w:r>
        <w:rPr>
          <w:color w:val="2B2A29"/>
          <w:spacing w:val="-6"/>
          <w:w w:val="105"/>
        </w:rPr>
        <w:t xml:space="preserve"> </w:t>
      </w:r>
      <w:r>
        <w:rPr>
          <w:color w:val="2B2A29"/>
          <w:w w:val="105"/>
        </w:rPr>
        <w:t>of</w:t>
      </w:r>
      <w:r>
        <w:rPr>
          <w:color w:val="2B2A29"/>
          <w:spacing w:val="-6"/>
          <w:w w:val="105"/>
        </w:rPr>
        <w:t xml:space="preserve"> </w:t>
      </w:r>
      <w:r>
        <w:rPr>
          <w:color w:val="2B2A29"/>
          <w:w w:val="105"/>
        </w:rPr>
        <w:t>the</w:t>
      </w:r>
      <w:r>
        <w:rPr>
          <w:color w:val="2B2A29"/>
          <w:spacing w:val="-5"/>
          <w:w w:val="105"/>
        </w:rPr>
        <w:t xml:space="preserve"> </w:t>
      </w:r>
      <w:r>
        <w:rPr>
          <w:color w:val="2B2A29"/>
          <w:w w:val="105"/>
        </w:rPr>
        <w:t>public</w:t>
      </w:r>
      <w:r>
        <w:rPr>
          <w:color w:val="2B2A29"/>
          <w:spacing w:val="-6"/>
          <w:w w:val="105"/>
        </w:rPr>
        <w:t xml:space="preserve"> </w:t>
      </w:r>
      <w:r>
        <w:rPr>
          <w:color w:val="2B2A29"/>
          <w:w w:val="105"/>
        </w:rPr>
        <w:t>keys,</w:t>
      </w:r>
      <w:r>
        <w:rPr>
          <w:color w:val="2B2A29"/>
          <w:spacing w:val="-6"/>
          <w:w w:val="105"/>
        </w:rPr>
        <w:t xml:space="preserve"> </w:t>
      </w:r>
      <w:r>
        <w:rPr>
          <w:color w:val="2B2A29"/>
          <w:w w:val="105"/>
        </w:rPr>
        <w:t>we</w:t>
      </w:r>
      <w:r>
        <w:rPr>
          <w:color w:val="2B2A29"/>
          <w:spacing w:val="-6"/>
          <w:w w:val="105"/>
        </w:rPr>
        <w:t xml:space="preserve"> </w:t>
      </w:r>
      <w:r>
        <w:rPr>
          <w:color w:val="2B2A29"/>
          <w:w w:val="105"/>
        </w:rPr>
        <w:t>assumed</w:t>
      </w:r>
      <w:r>
        <w:rPr>
          <w:color w:val="2B2A29"/>
          <w:spacing w:val="-5"/>
          <w:w w:val="105"/>
        </w:rPr>
        <w:t xml:space="preserve"> </w:t>
      </w:r>
      <w:r>
        <w:rPr>
          <w:color w:val="2B2A29"/>
          <w:w w:val="105"/>
        </w:rPr>
        <w:t>that</w:t>
      </w:r>
      <w:r>
        <w:rPr>
          <w:color w:val="2B2A29"/>
          <w:spacing w:val="-6"/>
          <w:w w:val="105"/>
        </w:rPr>
        <w:t xml:space="preserve"> </w:t>
      </w:r>
      <w:r>
        <w:rPr>
          <w:color w:val="2B2A29"/>
          <w:w w:val="105"/>
        </w:rPr>
        <w:t>it</w:t>
      </w:r>
      <w:r>
        <w:rPr>
          <w:color w:val="2B2A29"/>
          <w:spacing w:val="-6"/>
          <w:w w:val="105"/>
        </w:rPr>
        <w:t xml:space="preserve"> </w:t>
      </w:r>
      <w:r>
        <w:rPr>
          <w:color w:val="2B2A29"/>
          <w:w w:val="105"/>
        </w:rPr>
        <w:t>is</w:t>
      </w:r>
      <w:r>
        <w:rPr>
          <w:color w:val="2B2A29"/>
          <w:spacing w:val="-6"/>
          <w:w w:val="105"/>
        </w:rPr>
        <w:t xml:space="preserve"> </w:t>
      </w:r>
      <w:r>
        <w:rPr>
          <w:color w:val="2B2A29"/>
          <w:w w:val="105"/>
        </w:rPr>
        <w:t>owned</w:t>
      </w:r>
      <w:r>
        <w:rPr>
          <w:color w:val="2B2A29"/>
          <w:spacing w:val="-5"/>
          <w:w w:val="105"/>
        </w:rPr>
        <w:t xml:space="preserve"> </w:t>
      </w:r>
      <w:r>
        <w:rPr>
          <w:color w:val="2B2A29"/>
          <w:w w:val="105"/>
        </w:rPr>
        <w:t>by</w:t>
      </w:r>
      <w:r>
        <w:rPr>
          <w:color w:val="2B2A29"/>
          <w:spacing w:val="-6"/>
          <w:w w:val="105"/>
        </w:rPr>
        <w:t xml:space="preserve"> </w:t>
      </w:r>
      <w:r>
        <w:rPr>
          <w:color w:val="2B2A29"/>
          <w:w w:val="105"/>
        </w:rPr>
        <w:t>a</w:t>
      </w:r>
      <w:r>
        <w:rPr>
          <w:color w:val="2B2A29"/>
          <w:spacing w:val="-6"/>
          <w:w w:val="105"/>
        </w:rPr>
        <w:t xml:space="preserve"> </w:t>
      </w:r>
      <w:r>
        <w:rPr>
          <w:color w:val="2B2A29"/>
          <w:w w:val="105"/>
        </w:rPr>
        <w:t>specific</w:t>
      </w:r>
      <w:r>
        <w:rPr>
          <w:color w:val="2B2A29"/>
          <w:spacing w:val="-6"/>
          <w:w w:val="105"/>
        </w:rPr>
        <w:t xml:space="preserve"> </w:t>
      </w:r>
      <w:r>
        <w:rPr>
          <w:color w:val="2B2A29"/>
          <w:w w:val="105"/>
        </w:rPr>
        <w:t>entity,</w:t>
      </w:r>
      <w:r>
        <w:rPr>
          <w:color w:val="2B2A29"/>
          <w:spacing w:val="-5"/>
          <w:w w:val="105"/>
        </w:rPr>
        <w:t xml:space="preserve"> </w:t>
      </w:r>
      <w:r>
        <w:rPr>
          <w:color w:val="2B2A29"/>
          <w:w w:val="105"/>
        </w:rPr>
        <w:t>user,</w:t>
      </w:r>
      <w:r>
        <w:rPr>
          <w:color w:val="2B2A29"/>
          <w:spacing w:val="-6"/>
          <w:w w:val="105"/>
        </w:rPr>
        <w:t xml:space="preserve"> </w:t>
      </w:r>
      <w:r>
        <w:rPr>
          <w:color w:val="2B2A29"/>
          <w:w w:val="105"/>
        </w:rPr>
        <w:t>or</w:t>
      </w:r>
      <w:r>
        <w:rPr>
          <w:color w:val="2B2A29"/>
          <w:spacing w:val="1"/>
          <w:w w:val="105"/>
        </w:rPr>
        <w:t xml:space="preserve"> </w:t>
      </w:r>
      <w:r>
        <w:rPr>
          <w:color w:val="2B2A29"/>
          <w:w w:val="105"/>
        </w:rPr>
        <w:t>device. Unless you personally meet someone and they hand you their public key, you</w:t>
      </w:r>
      <w:r>
        <w:rPr>
          <w:color w:val="2B2A29"/>
          <w:spacing w:val="1"/>
          <w:w w:val="105"/>
        </w:rPr>
        <w:t xml:space="preserve"> </w:t>
      </w:r>
      <w:r>
        <w:rPr>
          <w:color w:val="2B2A29"/>
          <w:w w:val="105"/>
        </w:rPr>
        <w:t>have</w:t>
      </w:r>
      <w:r>
        <w:rPr>
          <w:color w:val="2B2A29"/>
          <w:spacing w:val="-4"/>
          <w:w w:val="105"/>
        </w:rPr>
        <w:t xml:space="preserve"> </w:t>
      </w:r>
      <w:r>
        <w:rPr>
          <w:color w:val="2B2A29"/>
          <w:w w:val="105"/>
        </w:rPr>
        <w:t>no</w:t>
      </w:r>
      <w:r>
        <w:rPr>
          <w:color w:val="2B2A29"/>
          <w:spacing w:val="-4"/>
          <w:w w:val="105"/>
        </w:rPr>
        <w:t xml:space="preserve"> </w:t>
      </w:r>
      <w:r>
        <w:rPr>
          <w:color w:val="2B2A29"/>
          <w:w w:val="105"/>
        </w:rPr>
        <w:t>way</w:t>
      </w:r>
      <w:r>
        <w:rPr>
          <w:color w:val="2B2A29"/>
          <w:spacing w:val="-3"/>
          <w:w w:val="105"/>
        </w:rPr>
        <w:t xml:space="preserve"> </w:t>
      </w:r>
      <w:r>
        <w:rPr>
          <w:color w:val="2B2A29"/>
          <w:w w:val="105"/>
        </w:rPr>
        <w:t>to</w:t>
      </w:r>
      <w:r>
        <w:rPr>
          <w:color w:val="2B2A29"/>
          <w:spacing w:val="-4"/>
          <w:w w:val="105"/>
        </w:rPr>
        <w:t xml:space="preserve"> </w:t>
      </w:r>
      <w:r>
        <w:rPr>
          <w:color w:val="2B2A29"/>
          <w:w w:val="105"/>
        </w:rPr>
        <w:t>be</w:t>
      </w:r>
      <w:r>
        <w:rPr>
          <w:color w:val="2B2A29"/>
          <w:spacing w:val="-4"/>
          <w:w w:val="105"/>
        </w:rPr>
        <w:t xml:space="preserve"> </w:t>
      </w:r>
      <w:r>
        <w:rPr>
          <w:color w:val="2B2A29"/>
          <w:w w:val="105"/>
        </w:rPr>
        <w:t>sure</w:t>
      </w:r>
      <w:r>
        <w:rPr>
          <w:color w:val="2B2A29"/>
          <w:spacing w:val="-3"/>
          <w:w w:val="105"/>
        </w:rPr>
        <w:t xml:space="preserve"> </w:t>
      </w:r>
      <w:r>
        <w:rPr>
          <w:color w:val="2B2A29"/>
          <w:w w:val="105"/>
        </w:rPr>
        <w:t>that</w:t>
      </w:r>
      <w:r>
        <w:rPr>
          <w:color w:val="2B2A29"/>
          <w:spacing w:val="-4"/>
          <w:w w:val="105"/>
        </w:rPr>
        <w:t xml:space="preserve"> </w:t>
      </w:r>
      <w:r>
        <w:rPr>
          <w:color w:val="2B2A29"/>
          <w:w w:val="105"/>
        </w:rPr>
        <w:t>a</w:t>
      </w:r>
      <w:r>
        <w:rPr>
          <w:color w:val="2B2A29"/>
          <w:spacing w:val="-4"/>
          <w:w w:val="105"/>
        </w:rPr>
        <w:t xml:space="preserve"> </w:t>
      </w:r>
      <w:r>
        <w:rPr>
          <w:color w:val="2B2A29"/>
          <w:w w:val="105"/>
        </w:rPr>
        <w:t>public</w:t>
      </w:r>
      <w:r>
        <w:rPr>
          <w:color w:val="2B2A29"/>
          <w:spacing w:val="-3"/>
          <w:w w:val="105"/>
        </w:rPr>
        <w:t xml:space="preserve"> </w:t>
      </w:r>
      <w:r>
        <w:rPr>
          <w:color w:val="2B2A29"/>
          <w:w w:val="105"/>
        </w:rPr>
        <w:t>key</w:t>
      </w:r>
      <w:r>
        <w:rPr>
          <w:color w:val="2B2A29"/>
          <w:spacing w:val="-4"/>
          <w:w w:val="105"/>
        </w:rPr>
        <w:t xml:space="preserve"> </w:t>
      </w:r>
      <w:r>
        <w:rPr>
          <w:color w:val="2B2A29"/>
          <w:w w:val="105"/>
        </w:rPr>
        <w:t>is</w:t>
      </w:r>
      <w:r>
        <w:rPr>
          <w:color w:val="2B2A29"/>
          <w:spacing w:val="-4"/>
          <w:w w:val="105"/>
        </w:rPr>
        <w:t xml:space="preserve"> </w:t>
      </w:r>
      <w:r>
        <w:rPr>
          <w:color w:val="2B2A29"/>
          <w:w w:val="105"/>
        </w:rPr>
        <w:t>actually</w:t>
      </w:r>
      <w:r>
        <w:rPr>
          <w:color w:val="2B2A29"/>
          <w:spacing w:val="-3"/>
          <w:w w:val="105"/>
        </w:rPr>
        <w:t xml:space="preserve"> </w:t>
      </w:r>
      <w:r>
        <w:rPr>
          <w:color w:val="2B2A29"/>
          <w:w w:val="105"/>
        </w:rPr>
        <w:t>owned</w:t>
      </w:r>
      <w:r>
        <w:rPr>
          <w:color w:val="2B2A29"/>
          <w:spacing w:val="-4"/>
          <w:w w:val="105"/>
        </w:rPr>
        <w:t xml:space="preserve"> </w:t>
      </w:r>
      <w:r>
        <w:rPr>
          <w:color w:val="2B2A29"/>
          <w:w w:val="105"/>
        </w:rPr>
        <w:t>by</w:t>
      </w:r>
      <w:r>
        <w:rPr>
          <w:color w:val="2B2A29"/>
          <w:spacing w:val="-4"/>
          <w:w w:val="105"/>
        </w:rPr>
        <w:t xml:space="preserve"> </w:t>
      </w:r>
      <w:r>
        <w:rPr>
          <w:color w:val="2B2A29"/>
          <w:w w:val="105"/>
        </w:rPr>
        <w:t>someone</w:t>
      </w:r>
      <w:r>
        <w:rPr>
          <w:color w:val="2B2A29"/>
          <w:spacing w:val="-3"/>
          <w:w w:val="105"/>
        </w:rPr>
        <w:t xml:space="preserve"> </w:t>
      </w:r>
      <w:r>
        <w:rPr>
          <w:color w:val="2B2A29"/>
          <w:w w:val="105"/>
        </w:rPr>
        <w:t>specific.</w:t>
      </w:r>
      <w:r>
        <w:rPr>
          <w:color w:val="2B2A29"/>
          <w:spacing w:val="-4"/>
          <w:w w:val="105"/>
        </w:rPr>
        <w:t xml:space="preserve"> </w:t>
      </w:r>
      <w:r>
        <w:rPr>
          <w:color w:val="2B2A29"/>
          <w:w w:val="105"/>
        </w:rPr>
        <w:t>In</w:t>
      </w:r>
      <w:r>
        <w:rPr>
          <w:color w:val="2B2A29"/>
          <w:spacing w:val="-4"/>
          <w:w w:val="105"/>
        </w:rPr>
        <w:t xml:space="preserve"> </w:t>
      </w:r>
      <w:r>
        <w:rPr>
          <w:color w:val="2B2A29"/>
          <w:w w:val="105"/>
        </w:rPr>
        <w:t>other</w:t>
      </w:r>
      <w:r>
        <w:rPr>
          <w:color w:val="2B2A29"/>
          <w:spacing w:val="-55"/>
          <w:w w:val="105"/>
        </w:rPr>
        <w:t xml:space="preserve"> </w:t>
      </w:r>
      <w:r>
        <w:rPr>
          <w:color w:val="2B2A29"/>
          <w:w w:val="105"/>
        </w:rPr>
        <w:t>words,</w:t>
      </w:r>
      <w:r>
        <w:rPr>
          <w:color w:val="2B2A29"/>
          <w:spacing w:val="-7"/>
          <w:w w:val="105"/>
        </w:rPr>
        <w:t xml:space="preserve"> </w:t>
      </w:r>
      <w:r>
        <w:rPr>
          <w:color w:val="2B2A29"/>
          <w:w w:val="105"/>
        </w:rPr>
        <w:t>we</w:t>
      </w:r>
      <w:r>
        <w:rPr>
          <w:color w:val="2B2A29"/>
          <w:spacing w:val="-6"/>
          <w:w w:val="105"/>
        </w:rPr>
        <w:t xml:space="preserve"> </w:t>
      </w:r>
      <w:r>
        <w:rPr>
          <w:color w:val="2B2A29"/>
          <w:w w:val="105"/>
        </w:rPr>
        <w:t>have</w:t>
      </w:r>
      <w:r>
        <w:rPr>
          <w:color w:val="2B2A29"/>
          <w:spacing w:val="-6"/>
          <w:w w:val="105"/>
        </w:rPr>
        <w:t xml:space="preserve"> </w:t>
      </w:r>
      <w:r>
        <w:rPr>
          <w:color w:val="2B2A29"/>
          <w:w w:val="105"/>
        </w:rPr>
        <w:t>not</w:t>
      </w:r>
      <w:r>
        <w:rPr>
          <w:color w:val="2B2A29"/>
          <w:spacing w:val="-7"/>
          <w:w w:val="105"/>
        </w:rPr>
        <w:t xml:space="preserve"> </w:t>
      </w:r>
      <w:r>
        <w:rPr>
          <w:color w:val="2B2A29"/>
          <w:w w:val="105"/>
        </w:rPr>
        <w:t>seen</w:t>
      </w:r>
      <w:r>
        <w:rPr>
          <w:color w:val="2B2A29"/>
          <w:spacing w:val="-6"/>
          <w:w w:val="105"/>
        </w:rPr>
        <w:t xml:space="preserve"> </w:t>
      </w:r>
      <w:r>
        <w:rPr>
          <w:color w:val="2B2A29"/>
          <w:w w:val="105"/>
        </w:rPr>
        <w:t>a</w:t>
      </w:r>
      <w:r>
        <w:rPr>
          <w:color w:val="2B2A29"/>
          <w:spacing w:val="-6"/>
          <w:w w:val="105"/>
        </w:rPr>
        <w:t xml:space="preserve"> </w:t>
      </w:r>
      <w:r>
        <w:rPr>
          <w:color w:val="2B2A29"/>
          <w:w w:val="105"/>
        </w:rPr>
        <w:t>clear</w:t>
      </w:r>
      <w:r>
        <w:rPr>
          <w:color w:val="2B2A29"/>
          <w:spacing w:val="-7"/>
          <w:w w:val="105"/>
        </w:rPr>
        <w:t xml:space="preserve"> </w:t>
      </w:r>
      <w:r>
        <w:rPr>
          <w:color w:val="2B2A29"/>
          <w:w w:val="105"/>
        </w:rPr>
        <w:t>way</w:t>
      </w:r>
      <w:r>
        <w:rPr>
          <w:color w:val="2B2A29"/>
          <w:spacing w:val="-6"/>
          <w:w w:val="105"/>
        </w:rPr>
        <w:t xml:space="preserve"> </w:t>
      </w:r>
      <w:r>
        <w:rPr>
          <w:color w:val="2B2A29"/>
          <w:w w:val="105"/>
        </w:rPr>
        <w:t>to</w:t>
      </w:r>
      <w:r>
        <w:rPr>
          <w:color w:val="2B2A29"/>
          <w:spacing w:val="-6"/>
          <w:w w:val="105"/>
        </w:rPr>
        <w:t xml:space="preserve"> </w:t>
      </w:r>
      <w:r>
        <w:rPr>
          <w:color w:val="2B2A29"/>
          <w:w w:val="105"/>
        </w:rPr>
        <w:t>associate</w:t>
      </w:r>
      <w:r>
        <w:rPr>
          <w:color w:val="2B2A29"/>
          <w:spacing w:val="-7"/>
          <w:w w:val="105"/>
        </w:rPr>
        <w:t xml:space="preserve"> </w:t>
      </w:r>
      <w:r>
        <w:rPr>
          <w:color w:val="2B2A29"/>
          <w:w w:val="105"/>
        </w:rPr>
        <w:t>an</w:t>
      </w:r>
      <w:r>
        <w:rPr>
          <w:color w:val="2B2A29"/>
          <w:spacing w:val="-6"/>
          <w:w w:val="105"/>
        </w:rPr>
        <w:t xml:space="preserve"> </w:t>
      </w:r>
      <w:r>
        <w:rPr>
          <w:i/>
          <w:color w:val="2B2A29"/>
          <w:w w:val="105"/>
        </w:rPr>
        <w:t>identity</w:t>
      </w:r>
      <w:r>
        <w:rPr>
          <w:i/>
          <w:color w:val="2B2A29"/>
          <w:spacing w:val="-6"/>
          <w:w w:val="105"/>
        </w:rPr>
        <w:t xml:space="preserve"> </w:t>
      </w:r>
      <w:r>
        <w:rPr>
          <w:color w:val="2B2A29"/>
          <w:w w:val="105"/>
        </w:rPr>
        <w:t>to</w:t>
      </w:r>
      <w:r>
        <w:rPr>
          <w:color w:val="2B2A29"/>
          <w:spacing w:val="-7"/>
          <w:w w:val="105"/>
        </w:rPr>
        <w:t xml:space="preserve"> </w:t>
      </w:r>
      <w:r>
        <w:rPr>
          <w:color w:val="2B2A29"/>
          <w:w w:val="105"/>
        </w:rPr>
        <w:t>a</w:t>
      </w:r>
      <w:r>
        <w:rPr>
          <w:color w:val="2B2A29"/>
          <w:spacing w:val="-6"/>
          <w:w w:val="105"/>
        </w:rPr>
        <w:t xml:space="preserve"> </w:t>
      </w:r>
      <w:r>
        <w:rPr>
          <w:color w:val="2B2A29"/>
          <w:w w:val="105"/>
        </w:rPr>
        <w:t>public</w:t>
      </w:r>
      <w:r>
        <w:rPr>
          <w:color w:val="2B2A29"/>
          <w:spacing w:val="-6"/>
          <w:w w:val="105"/>
        </w:rPr>
        <w:t xml:space="preserve"> </w:t>
      </w:r>
      <w:r>
        <w:rPr>
          <w:color w:val="2B2A29"/>
          <w:w w:val="105"/>
        </w:rPr>
        <w:t>key.</w:t>
      </w:r>
      <w:r>
        <w:rPr>
          <w:color w:val="2B2A29"/>
          <w:spacing w:val="-7"/>
          <w:w w:val="105"/>
        </w:rPr>
        <w:t xml:space="preserve"> </w:t>
      </w:r>
      <w:r>
        <w:rPr>
          <w:color w:val="2B2A29"/>
          <w:w w:val="105"/>
        </w:rPr>
        <w:t>This</w:t>
      </w:r>
      <w:r>
        <w:rPr>
          <w:color w:val="2B2A29"/>
          <w:spacing w:val="-6"/>
          <w:w w:val="105"/>
        </w:rPr>
        <w:t xml:space="preserve"> </w:t>
      </w:r>
      <w:r>
        <w:rPr>
          <w:color w:val="2B2A29"/>
          <w:w w:val="105"/>
        </w:rPr>
        <w:t>is</w:t>
      </w:r>
      <w:r>
        <w:rPr>
          <w:color w:val="2B2A29"/>
          <w:spacing w:val="-6"/>
          <w:w w:val="105"/>
        </w:rPr>
        <w:t xml:space="preserve"> </w:t>
      </w:r>
      <w:r>
        <w:rPr>
          <w:color w:val="2B2A29"/>
          <w:w w:val="105"/>
        </w:rPr>
        <w:t>what</w:t>
      </w:r>
      <w:r>
        <w:rPr>
          <w:color w:val="2B2A29"/>
          <w:spacing w:val="-55"/>
          <w:w w:val="105"/>
        </w:rPr>
        <w:t xml:space="preserve"> </w:t>
      </w:r>
      <w:r>
        <w:rPr>
          <w:color w:val="2B2A29"/>
          <w:w w:val="105"/>
        </w:rPr>
        <w:t>is handled by a public key infrastructure (PKI), which consists of a set of technologies</w:t>
      </w:r>
      <w:r>
        <w:rPr>
          <w:color w:val="2B2A29"/>
          <w:spacing w:val="1"/>
          <w:w w:val="105"/>
        </w:rPr>
        <w:t xml:space="preserve"> </w:t>
      </w:r>
      <w:r>
        <w:rPr>
          <w:color w:val="2B2A29"/>
          <w:w w:val="110"/>
        </w:rPr>
        <w:t>and</w:t>
      </w:r>
      <w:r>
        <w:rPr>
          <w:color w:val="2B2A29"/>
          <w:spacing w:val="-16"/>
          <w:w w:val="110"/>
        </w:rPr>
        <w:t xml:space="preserve"> </w:t>
      </w:r>
      <w:r>
        <w:rPr>
          <w:color w:val="2B2A29"/>
          <w:w w:val="110"/>
        </w:rPr>
        <w:t>policies</w:t>
      </w:r>
      <w:r>
        <w:rPr>
          <w:color w:val="2B2A29"/>
          <w:spacing w:val="-16"/>
          <w:w w:val="110"/>
        </w:rPr>
        <w:t xml:space="preserve"> </w:t>
      </w:r>
      <w:r>
        <w:rPr>
          <w:color w:val="2B2A29"/>
          <w:w w:val="110"/>
        </w:rPr>
        <w:t>used</w:t>
      </w:r>
      <w:r>
        <w:rPr>
          <w:color w:val="2B2A29"/>
          <w:spacing w:val="-16"/>
          <w:w w:val="110"/>
        </w:rPr>
        <w:t xml:space="preserve"> </w:t>
      </w:r>
      <w:r>
        <w:rPr>
          <w:color w:val="2B2A29"/>
          <w:w w:val="110"/>
        </w:rPr>
        <w:t>to</w:t>
      </w:r>
      <w:r>
        <w:rPr>
          <w:color w:val="2B2A29"/>
          <w:spacing w:val="-16"/>
          <w:w w:val="110"/>
        </w:rPr>
        <w:t xml:space="preserve"> </w:t>
      </w:r>
      <w:r>
        <w:rPr>
          <w:color w:val="2B2A29"/>
          <w:w w:val="110"/>
        </w:rPr>
        <w:t>solve</w:t>
      </w:r>
      <w:r>
        <w:rPr>
          <w:color w:val="2B2A29"/>
          <w:spacing w:val="-16"/>
          <w:w w:val="110"/>
        </w:rPr>
        <w:t xml:space="preserve"> </w:t>
      </w:r>
      <w:r>
        <w:rPr>
          <w:color w:val="2B2A29"/>
          <w:w w:val="110"/>
        </w:rPr>
        <w:t>the</w:t>
      </w:r>
      <w:r>
        <w:rPr>
          <w:color w:val="2B2A29"/>
          <w:spacing w:val="-16"/>
          <w:w w:val="110"/>
        </w:rPr>
        <w:t xml:space="preserve"> </w:t>
      </w:r>
      <w:r>
        <w:rPr>
          <w:color w:val="2B2A29"/>
          <w:w w:val="110"/>
        </w:rPr>
        <w:t>problem.</w:t>
      </w:r>
    </w:p>
    <w:p>
      <w:pPr>
        <w:pStyle w:val="11"/>
        <w:spacing w:before="207" w:line="304" w:lineRule="auto"/>
        <w:ind w:left="160" w:right="632"/>
      </w:pPr>
      <w:r>
        <w:rPr>
          <w:color w:val="2B2A29"/>
          <w:w w:val="105"/>
        </w:rPr>
        <w:t>在使用</w:t>
      </w:r>
      <w:r>
        <w:rPr>
          <w:color w:val="2B2A29"/>
          <w:spacing w:val="-6"/>
          <w:w w:val="105"/>
        </w:rPr>
        <w:t>公</w:t>
      </w:r>
      <w:r>
        <w:rPr>
          <w:color w:val="2B2A29"/>
          <w:w w:val="105"/>
        </w:rPr>
        <w:t>钥时，我们假设它由特定实体、用户或设备拥有。除非你亲自遇到某人，并且他们将公钥交给你，否则你无法确定公</w:t>
      </w:r>
      <w:r>
        <w:rPr>
          <w:color w:val="2B2A29"/>
          <w:spacing w:val="-3"/>
          <w:w w:val="105"/>
        </w:rPr>
        <w:t>钥</w:t>
      </w:r>
      <w:r>
        <w:rPr>
          <w:color w:val="2B2A29"/>
          <w:w w:val="105"/>
        </w:rPr>
        <w:t>实际上是由特定的人拥有</w:t>
      </w:r>
      <w:r>
        <w:rPr>
          <w:color w:val="2B2A29"/>
          <w:spacing w:val="-4"/>
          <w:w w:val="105"/>
        </w:rPr>
        <w:t>的</w:t>
      </w:r>
      <w:r>
        <w:rPr>
          <w:color w:val="2B2A29"/>
          <w:w w:val="105"/>
        </w:rPr>
        <w:t>。换</w:t>
      </w:r>
      <w:r>
        <w:rPr>
          <w:color w:val="2B2A29"/>
          <w:spacing w:val="-4"/>
          <w:w w:val="105"/>
        </w:rPr>
        <w:t>句话</w:t>
      </w:r>
      <w:r>
        <w:rPr>
          <w:color w:val="2B2A29"/>
          <w:w w:val="105"/>
        </w:rPr>
        <w:t>说</w:t>
      </w:r>
      <w:r>
        <w:rPr>
          <w:color w:val="2B2A29"/>
          <w:spacing w:val="-4"/>
          <w:w w:val="105"/>
        </w:rPr>
        <w:t>，</w:t>
      </w:r>
      <w:r>
        <w:rPr>
          <w:color w:val="2B2A29"/>
          <w:w w:val="105"/>
        </w:rPr>
        <w:t>我们</w:t>
      </w:r>
      <w:r>
        <w:rPr>
          <w:color w:val="2B2A29"/>
          <w:spacing w:val="-6"/>
          <w:w w:val="105"/>
        </w:rPr>
        <w:t>还</w:t>
      </w:r>
      <w:r>
        <w:rPr>
          <w:color w:val="2B2A29"/>
          <w:w w:val="105"/>
        </w:rPr>
        <w:t>没有看到将</w:t>
      </w:r>
      <w:r>
        <w:rPr>
          <w:i/>
          <w:color w:val="2B2A29"/>
          <w:w w:val="105"/>
        </w:rPr>
        <w:t>身份</w:t>
      </w:r>
      <w:r>
        <w:rPr>
          <w:color w:val="2B2A29"/>
          <w:w w:val="105"/>
        </w:rPr>
        <w:t>与公</w:t>
      </w:r>
      <w:r>
        <w:rPr>
          <w:color w:val="2B2A29"/>
          <w:spacing w:val="-6"/>
          <w:w w:val="105"/>
        </w:rPr>
        <w:t>钥</w:t>
      </w:r>
      <w:r>
        <w:rPr>
          <w:color w:val="2B2A29"/>
          <w:w w:val="105"/>
        </w:rPr>
        <w:t>关联</w:t>
      </w:r>
      <w:r>
        <w:rPr>
          <w:color w:val="2B2A29"/>
          <w:spacing w:val="-7"/>
          <w:w w:val="105"/>
        </w:rPr>
        <w:t>起来的</w:t>
      </w:r>
      <w:r>
        <w:rPr>
          <w:color w:val="2B2A29"/>
          <w:w w:val="105"/>
        </w:rPr>
        <w:t>明确方法。这是</w:t>
      </w:r>
      <w:r>
        <w:rPr>
          <w:color w:val="2B2A29"/>
          <w:spacing w:val="-6"/>
          <w:w w:val="105"/>
        </w:rPr>
        <w:t>由公钥基础设施（PKI）处理</w:t>
      </w:r>
      <w:r>
        <w:rPr>
          <w:color w:val="2B2A29"/>
          <w:w w:val="105"/>
        </w:rPr>
        <w:t>的，它由一组</w:t>
      </w:r>
      <w:r>
        <w:rPr>
          <w:color w:val="2B2A29"/>
          <w:w w:val="110"/>
        </w:rPr>
        <w:t>用于解决问题</w:t>
      </w:r>
      <w:r>
        <w:rPr>
          <w:color w:val="2B2A29"/>
          <w:w w:val="105"/>
        </w:rPr>
        <w:t>的技术</w:t>
      </w:r>
      <w:r>
        <w:rPr>
          <w:color w:val="2B2A29"/>
          <w:w w:val="110"/>
        </w:rPr>
        <w:t>和策略</w:t>
      </w:r>
      <w:r>
        <w:rPr>
          <w:color w:val="2B2A29"/>
          <w:w w:val="105"/>
        </w:rPr>
        <w:t>组成</w:t>
      </w:r>
      <w:r>
        <w:rPr>
          <w:color w:val="2B2A29"/>
          <w:w w:val="110"/>
        </w:rPr>
        <w:t>。</w:t>
      </w:r>
    </w:p>
    <w:p>
      <w:pPr>
        <w:pStyle w:val="11"/>
        <w:spacing w:before="2"/>
      </w:pPr>
    </w:p>
    <w:p>
      <w:r>
        <w:rPr>
          <w:color w:val="2B2A29"/>
          <w:w w:val="80"/>
        </w:rPr>
        <w:t>Digital</w:t>
      </w:r>
      <w:r>
        <w:rPr>
          <w:color w:val="2B2A29"/>
          <w:spacing w:val="42"/>
          <w:w w:val="80"/>
        </w:rPr>
        <w:t xml:space="preserve"> </w:t>
      </w:r>
      <w:r>
        <w:rPr>
          <w:color w:val="2B2A29"/>
          <w:w w:val="80"/>
        </w:rPr>
        <w:t>Certificates</w:t>
      </w:r>
    </w:p>
    <w:p>
      <w:pPr>
        <w:pStyle w:val="8"/>
        <w:ind w:left="160"/>
      </w:pPr>
      <w:r>
        <w:rPr>
          <w:color w:val="2B2A29"/>
          <w:w w:val="80"/>
        </w:rPr>
        <w:t>数字证书</w:t>
      </w:r>
    </w:p>
    <w:p>
      <w:r>
        <w:rPr>
          <w:color w:val="2B2A29"/>
          <w:w w:val="105"/>
        </w:rPr>
        <w:t>An identity is assured for a public key by having a document that states that the public</w:t>
      </w:r>
      <w:r>
        <w:rPr>
          <w:color w:val="2B2A29"/>
          <w:spacing w:val="1"/>
          <w:w w:val="105"/>
        </w:rPr>
        <w:t xml:space="preserve"> </w:t>
      </w:r>
      <w:r>
        <w:rPr>
          <w:color w:val="2B2A29"/>
          <w:w w:val="105"/>
        </w:rPr>
        <w:t>key belongs to a specific entity and by having this document signed by another trusted</w:t>
      </w:r>
      <w:r>
        <w:rPr>
          <w:color w:val="2B2A29"/>
          <w:spacing w:val="1"/>
          <w:w w:val="105"/>
        </w:rPr>
        <w:t xml:space="preserve"> </w:t>
      </w:r>
      <w:r>
        <w:rPr>
          <w:color w:val="2B2A29"/>
          <w:w w:val="105"/>
        </w:rPr>
        <w:t xml:space="preserve">entity. These documents are called </w:t>
      </w:r>
      <w:r>
        <w:rPr>
          <w:i/>
          <w:color w:val="2B2A29"/>
          <w:w w:val="105"/>
        </w:rPr>
        <w:t>digital certificates</w:t>
      </w:r>
      <w:r>
        <w:rPr>
          <w:color w:val="2B2A29"/>
          <w:w w:val="105"/>
        </w:rPr>
        <w:t>. They are similar to physical</w:t>
      </w:r>
      <w:r>
        <w:rPr>
          <w:color w:val="2B2A29"/>
          <w:spacing w:val="1"/>
          <w:w w:val="105"/>
        </w:rPr>
        <w:t xml:space="preserve"> </w:t>
      </w:r>
      <w:r>
        <w:rPr>
          <w:color w:val="2B2A29"/>
          <w:w w:val="105"/>
        </w:rPr>
        <w:t>certificates we get to certify something we have. The certificates are issued by an entity</w:t>
      </w:r>
      <w:r>
        <w:rPr>
          <w:color w:val="2B2A29"/>
          <w:spacing w:val="1"/>
          <w:w w:val="105"/>
        </w:rPr>
        <w:t xml:space="preserve"> </w:t>
      </w:r>
      <w:r>
        <w:rPr>
          <w:color w:val="2B2A29"/>
          <w:w w:val="105"/>
        </w:rPr>
        <w:t xml:space="preserve">known as a </w:t>
      </w:r>
      <w:r>
        <w:rPr>
          <w:i/>
          <w:color w:val="2B2A29"/>
          <w:w w:val="105"/>
        </w:rPr>
        <w:t xml:space="preserve">certificate authority </w:t>
      </w:r>
      <w:r>
        <w:rPr>
          <w:color w:val="2B2A29"/>
          <w:w w:val="105"/>
        </w:rPr>
        <w:t>(CA). A certificate authority has its own private key,</w:t>
      </w:r>
      <w:r>
        <w:rPr>
          <w:color w:val="2B2A29"/>
          <w:spacing w:val="1"/>
          <w:w w:val="105"/>
        </w:rPr>
        <w:t xml:space="preserve"> </w:t>
      </w:r>
      <w:r>
        <w:rPr>
          <w:color w:val="2B2A29"/>
          <w:w w:val="105"/>
        </w:rPr>
        <w:t>which</w:t>
      </w:r>
      <w:r>
        <w:rPr>
          <w:color w:val="2B2A29"/>
          <w:spacing w:val="-8"/>
          <w:w w:val="105"/>
        </w:rPr>
        <w:t xml:space="preserve"> </w:t>
      </w:r>
      <w:r>
        <w:rPr>
          <w:color w:val="2B2A29"/>
          <w:w w:val="105"/>
        </w:rPr>
        <w:t>is</w:t>
      </w:r>
      <w:r>
        <w:rPr>
          <w:color w:val="2B2A29"/>
          <w:spacing w:val="-7"/>
          <w:w w:val="105"/>
        </w:rPr>
        <w:t xml:space="preserve"> </w:t>
      </w:r>
      <w:r>
        <w:rPr>
          <w:color w:val="2B2A29"/>
          <w:w w:val="105"/>
        </w:rPr>
        <w:t>used</w:t>
      </w:r>
      <w:r>
        <w:rPr>
          <w:color w:val="2B2A29"/>
          <w:spacing w:val="-8"/>
          <w:w w:val="105"/>
        </w:rPr>
        <w:t xml:space="preserve"> </w:t>
      </w:r>
      <w:r>
        <w:rPr>
          <w:color w:val="2B2A29"/>
          <w:w w:val="105"/>
        </w:rPr>
        <w:t>to</w:t>
      </w:r>
      <w:r>
        <w:rPr>
          <w:color w:val="2B2A29"/>
          <w:spacing w:val="-7"/>
          <w:w w:val="105"/>
        </w:rPr>
        <w:t xml:space="preserve"> </w:t>
      </w:r>
      <w:r>
        <w:rPr>
          <w:color w:val="2B2A29"/>
          <w:w w:val="105"/>
        </w:rPr>
        <w:t>sign</w:t>
      </w:r>
      <w:r>
        <w:rPr>
          <w:color w:val="2B2A29"/>
          <w:spacing w:val="-8"/>
          <w:w w:val="105"/>
        </w:rPr>
        <w:t xml:space="preserve"> </w:t>
      </w:r>
      <w:r>
        <w:rPr>
          <w:color w:val="2B2A29"/>
          <w:w w:val="105"/>
        </w:rPr>
        <w:t>the</w:t>
      </w:r>
      <w:r>
        <w:rPr>
          <w:color w:val="2B2A29"/>
          <w:spacing w:val="-7"/>
          <w:w w:val="105"/>
        </w:rPr>
        <w:t xml:space="preserve"> </w:t>
      </w:r>
      <w:r>
        <w:rPr>
          <w:color w:val="2B2A29"/>
          <w:w w:val="105"/>
        </w:rPr>
        <w:t>certificate</w:t>
      </w:r>
      <w:r>
        <w:rPr>
          <w:color w:val="2B2A29"/>
          <w:spacing w:val="-8"/>
          <w:w w:val="105"/>
        </w:rPr>
        <w:t xml:space="preserve"> </w:t>
      </w:r>
      <w:r>
        <w:rPr>
          <w:color w:val="2B2A29"/>
          <w:w w:val="105"/>
        </w:rPr>
        <w:t>attesting</w:t>
      </w:r>
      <w:r>
        <w:rPr>
          <w:color w:val="2B2A29"/>
          <w:spacing w:val="-7"/>
          <w:w w:val="105"/>
        </w:rPr>
        <w:t xml:space="preserve"> </w:t>
      </w:r>
      <w:r>
        <w:rPr>
          <w:color w:val="2B2A29"/>
          <w:w w:val="105"/>
        </w:rPr>
        <w:t>to</w:t>
      </w:r>
      <w:r>
        <w:rPr>
          <w:color w:val="2B2A29"/>
          <w:spacing w:val="-8"/>
          <w:w w:val="105"/>
        </w:rPr>
        <w:t xml:space="preserve"> </w:t>
      </w:r>
      <w:r>
        <w:rPr>
          <w:color w:val="2B2A29"/>
          <w:w w:val="105"/>
        </w:rPr>
        <w:t>the</w:t>
      </w:r>
      <w:r>
        <w:rPr>
          <w:color w:val="2B2A29"/>
          <w:spacing w:val="-7"/>
          <w:w w:val="105"/>
        </w:rPr>
        <w:t xml:space="preserve"> </w:t>
      </w:r>
      <w:r>
        <w:rPr>
          <w:color w:val="2B2A29"/>
          <w:w w:val="105"/>
        </w:rPr>
        <w:t>validity</w:t>
      </w:r>
      <w:r>
        <w:rPr>
          <w:color w:val="2B2A29"/>
          <w:spacing w:val="-8"/>
          <w:w w:val="105"/>
        </w:rPr>
        <w:t xml:space="preserve"> </w:t>
      </w:r>
      <w:r>
        <w:rPr>
          <w:color w:val="2B2A29"/>
          <w:w w:val="105"/>
        </w:rPr>
        <w:t>of</w:t>
      </w:r>
      <w:r>
        <w:rPr>
          <w:color w:val="2B2A29"/>
          <w:spacing w:val="-7"/>
          <w:w w:val="105"/>
        </w:rPr>
        <w:t xml:space="preserve"> </w:t>
      </w:r>
      <w:r>
        <w:rPr>
          <w:color w:val="2B2A29"/>
          <w:w w:val="105"/>
        </w:rPr>
        <w:t>it,</w:t>
      </w:r>
      <w:r>
        <w:rPr>
          <w:color w:val="2B2A29"/>
          <w:spacing w:val="-8"/>
          <w:w w:val="105"/>
        </w:rPr>
        <w:t xml:space="preserve"> </w:t>
      </w:r>
      <w:r>
        <w:rPr>
          <w:color w:val="2B2A29"/>
          <w:w w:val="105"/>
        </w:rPr>
        <w:t>saying</w:t>
      </w:r>
      <w:r>
        <w:rPr>
          <w:color w:val="2B2A29"/>
          <w:spacing w:val="-7"/>
          <w:w w:val="105"/>
        </w:rPr>
        <w:t xml:space="preserve"> </w:t>
      </w:r>
      <w:r>
        <w:rPr>
          <w:color w:val="2B2A29"/>
          <w:w w:val="105"/>
        </w:rPr>
        <w:t>a</w:t>
      </w:r>
      <w:r>
        <w:rPr>
          <w:color w:val="2B2A29"/>
          <w:spacing w:val="-8"/>
          <w:w w:val="105"/>
        </w:rPr>
        <w:t xml:space="preserve"> </w:t>
      </w:r>
      <w:r>
        <w:rPr>
          <w:color w:val="2B2A29"/>
          <w:w w:val="105"/>
        </w:rPr>
        <w:t>specific</w:t>
      </w:r>
      <w:r>
        <w:rPr>
          <w:color w:val="2B2A29"/>
          <w:spacing w:val="-7"/>
          <w:w w:val="105"/>
        </w:rPr>
        <w:t xml:space="preserve"> </w:t>
      </w:r>
      <w:r>
        <w:rPr>
          <w:color w:val="2B2A29"/>
          <w:w w:val="105"/>
        </w:rPr>
        <w:t>identity</w:t>
      </w:r>
      <w:r>
        <w:rPr>
          <w:color w:val="2B2A29"/>
          <w:spacing w:val="-55"/>
          <w:w w:val="105"/>
        </w:rPr>
        <w:t xml:space="preserve"> </w:t>
      </w:r>
      <w:r>
        <w:rPr>
          <w:color w:val="2B2A29"/>
          <w:w w:val="105"/>
        </w:rPr>
        <w:t>is surely associated with the public key contained in the certificate. We are now able to</w:t>
      </w:r>
      <w:r>
        <w:rPr>
          <w:color w:val="2B2A29"/>
          <w:spacing w:val="1"/>
          <w:w w:val="105"/>
        </w:rPr>
        <w:t xml:space="preserve"> </w:t>
      </w:r>
      <w:r>
        <w:rPr>
          <w:color w:val="2B2A29"/>
          <w:w w:val="105"/>
        </w:rPr>
        <w:t>validate</w:t>
      </w:r>
      <w:r>
        <w:rPr>
          <w:color w:val="2B2A29"/>
          <w:spacing w:val="-13"/>
          <w:w w:val="105"/>
        </w:rPr>
        <w:t xml:space="preserve"> </w:t>
      </w:r>
      <w:r>
        <w:rPr>
          <w:color w:val="2B2A29"/>
          <w:w w:val="105"/>
        </w:rPr>
        <w:t>the</w:t>
      </w:r>
      <w:r>
        <w:rPr>
          <w:color w:val="2B2A29"/>
          <w:spacing w:val="-13"/>
          <w:w w:val="105"/>
        </w:rPr>
        <w:t xml:space="preserve"> </w:t>
      </w:r>
      <w:r>
        <w:rPr>
          <w:color w:val="2B2A29"/>
          <w:w w:val="105"/>
        </w:rPr>
        <w:t>certificate</w:t>
      </w:r>
      <w:r>
        <w:rPr>
          <w:color w:val="2B2A29"/>
          <w:spacing w:val="-12"/>
          <w:w w:val="105"/>
        </w:rPr>
        <w:t xml:space="preserve"> </w:t>
      </w:r>
      <w:r>
        <w:rPr>
          <w:color w:val="2B2A29"/>
          <w:w w:val="105"/>
        </w:rPr>
        <w:t>signature</w:t>
      </w:r>
      <w:r>
        <w:rPr>
          <w:color w:val="2B2A29"/>
          <w:spacing w:val="-13"/>
          <w:w w:val="105"/>
        </w:rPr>
        <w:t xml:space="preserve"> </w:t>
      </w:r>
      <w:r>
        <w:rPr>
          <w:color w:val="2B2A29"/>
          <w:w w:val="105"/>
        </w:rPr>
        <w:t>by</w:t>
      </w:r>
      <w:r>
        <w:rPr>
          <w:color w:val="2B2A29"/>
          <w:spacing w:val="-12"/>
          <w:w w:val="105"/>
        </w:rPr>
        <w:t xml:space="preserve"> </w:t>
      </w:r>
      <w:r>
        <w:rPr>
          <w:color w:val="2B2A29"/>
          <w:w w:val="105"/>
        </w:rPr>
        <w:t>using</w:t>
      </w:r>
      <w:r>
        <w:rPr>
          <w:color w:val="2B2A29"/>
          <w:spacing w:val="-13"/>
          <w:w w:val="105"/>
        </w:rPr>
        <w:t xml:space="preserve"> </w:t>
      </w:r>
      <w:r>
        <w:rPr>
          <w:color w:val="2B2A29"/>
          <w:w w:val="105"/>
        </w:rPr>
        <w:t>the</w:t>
      </w:r>
      <w:r>
        <w:rPr>
          <w:color w:val="2B2A29"/>
          <w:spacing w:val="-12"/>
          <w:w w:val="105"/>
        </w:rPr>
        <w:t xml:space="preserve"> </w:t>
      </w:r>
      <w:r>
        <w:rPr>
          <w:color w:val="2B2A29"/>
          <w:w w:val="105"/>
        </w:rPr>
        <w:t>CA’s</w:t>
      </w:r>
      <w:r>
        <w:rPr>
          <w:color w:val="2B2A29"/>
          <w:spacing w:val="-13"/>
          <w:w w:val="105"/>
        </w:rPr>
        <w:t xml:space="preserve"> </w:t>
      </w:r>
      <w:r>
        <w:rPr>
          <w:color w:val="2B2A29"/>
          <w:w w:val="105"/>
        </w:rPr>
        <w:t>public</w:t>
      </w:r>
      <w:r>
        <w:rPr>
          <w:color w:val="2B2A29"/>
          <w:spacing w:val="-12"/>
          <w:w w:val="105"/>
        </w:rPr>
        <w:t xml:space="preserve"> </w:t>
      </w:r>
      <w:r>
        <w:rPr>
          <w:color w:val="2B2A29"/>
          <w:w w:val="105"/>
        </w:rPr>
        <w:t>key,</w:t>
      </w:r>
      <w:r>
        <w:rPr>
          <w:color w:val="2B2A29"/>
          <w:spacing w:val="-13"/>
          <w:w w:val="105"/>
        </w:rPr>
        <w:t xml:space="preserve"> </w:t>
      </w:r>
      <w:r>
        <w:rPr>
          <w:color w:val="2B2A29"/>
          <w:w w:val="105"/>
        </w:rPr>
        <w:t>which</w:t>
      </w:r>
      <w:r>
        <w:rPr>
          <w:color w:val="2B2A29"/>
          <w:spacing w:val="-12"/>
          <w:w w:val="105"/>
        </w:rPr>
        <w:t xml:space="preserve"> </w:t>
      </w:r>
      <w:r>
        <w:rPr>
          <w:color w:val="2B2A29"/>
          <w:w w:val="105"/>
        </w:rPr>
        <w:t>will</w:t>
      </w:r>
      <w:r>
        <w:rPr>
          <w:color w:val="2B2A29"/>
          <w:spacing w:val="-13"/>
          <w:w w:val="105"/>
        </w:rPr>
        <w:t xml:space="preserve"> </w:t>
      </w:r>
      <w:r>
        <w:rPr>
          <w:color w:val="2B2A29"/>
          <w:w w:val="105"/>
        </w:rPr>
        <w:t>be</w:t>
      </w:r>
      <w:r>
        <w:rPr>
          <w:color w:val="2B2A29"/>
          <w:spacing w:val="-13"/>
          <w:w w:val="105"/>
        </w:rPr>
        <w:t xml:space="preserve"> </w:t>
      </w:r>
      <w:r>
        <w:rPr>
          <w:color w:val="2B2A29"/>
          <w:w w:val="105"/>
        </w:rPr>
        <w:t>known</w:t>
      </w:r>
      <w:r>
        <w:rPr>
          <w:color w:val="2B2A29"/>
          <w:spacing w:val="-12"/>
          <w:w w:val="105"/>
        </w:rPr>
        <w:t xml:space="preserve"> </w:t>
      </w:r>
      <w:r>
        <w:rPr>
          <w:color w:val="2B2A29"/>
          <w:w w:val="105"/>
        </w:rPr>
        <w:t>by</w:t>
      </w:r>
      <w:r>
        <w:rPr>
          <w:color w:val="2B2A29"/>
          <w:spacing w:val="-13"/>
          <w:w w:val="105"/>
        </w:rPr>
        <w:t xml:space="preserve"> </w:t>
      </w:r>
      <w:r>
        <w:rPr>
          <w:color w:val="2B2A29"/>
          <w:w w:val="105"/>
        </w:rPr>
        <w:t>us.</w:t>
      </w:r>
    </w:p>
    <w:p>
      <w:pPr>
        <w:pStyle w:val="11"/>
        <w:spacing w:before="216" w:line="304" w:lineRule="auto"/>
        <w:ind w:left="160" w:right="510"/>
      </w:pPr>
      <w:r>
        <w:rPr>
          <w:color w:val="2B2A29"/>
          <w:w w:val="105"/>
        </w:rPr>
        <w:t>通过具有声明公</w:t>
      </w:r>
      <w:r>
        <w:rPr>
          <w:color w:val="2B2A29"/>
          <w:spacing w:val="1"/>
          <w:w w:val="105"/>
        </w:rPr>
        <w:t>钥属于特定实体</w:t>
      </w:r>
      <w:r>
        <w:rPr>
          <w:color w:val="2B2A29"/>
          <w:w w:val="105"/>
        </w:rPr>
        <w:t>的文档并由另一个受信任实体签名，可以确保公钥的身份。这些文件称为</w:t>
      </w:r>
      <w:r>
        <w:rPr>
          <w:i/>
          <w:color w:val="2B2A29"/>
          <w:w w:val="105"/>
        </w:rPr>
        <w:t>数字证书</w:t>
      </w:r>
      <w:r>
        <w:rPr>
          <w:color w:val="2B2A29"/>
          <w:w w:val="105"/>
        </w:rPr>
        <w:t>。它们类似于我们为证明我们拥有的东西而获得的物理证书。证书由称为</w:t>
      </w:r>
      <w:r>
        <w:rPr>
          <w:i/>
          <w:color w:val="2B2A29"/>
          <w:w w:val="105"/>
        </w:rPr>
        <w:t>证书颁发机构</w:t>
      </w:r>
      <w:r>
        <w:rPr>
          <w:color w:val="2B2A29"/>
          <w:w w:val="105"/>
        </w:rPr>
        <w:t>（CA）的实体颁发。证书颁发机构有自己的私钥，用于签署证书</w:t>
      </w:r>
      <w:r>
        <w:rPr>
          <w:color w:val="2B2A29"/>
          <w:spacing w:val="-8"/>
          <w:w w:val="105"/>
        </w:rPr>
        <w:t>以</w:t>
      </w:r>
      <w:r>
        <w:rPr>
          <w:color w:val="2B2A29"/>
          <w:w w:val="105"/>
        </w:rPr>
        <w:t>证明其有效性，表示特定身份肯定与证书中包含的公钥相关联。现在，我们可以通过使用CA的公钥来验证证书签名，这将为我们所知。</w:t>
      </w:r>
    </w:p>
    <w:p>
      <w:pPr>
        <w:spacing w:after="0" w:line="304" w:lineRule="auto"/>
        <w:sectPr>
          <w:pgSz w:w="10080" w:h="14400"/>
          <w:pgMar w:top="1260" w:right="560" w:bottom="1260" w:left="560" w:header="1037" w:footer="1070" w:gutter="0"/>
          <w:cols w:space="720" w:num="1"/>
        </w:sectPr>
      </w:pPr>
    </w:p>
    <w:p>
      <w:pPr>
        <w:pStyle w:val="11"/>
        <w:spacing w:before="3"/>
        <w:rPr>
          <w:sz w:val="14"/>
        </w:rPr>
      </w:pPr>
    </w:p>
    <w:p>
      <w:bookmarkStart w:id="213" w:name="_bookmark201"/>
      <w:bookmarkEnd w:id="213"/>
      <w:r>
        <w:rPr>
          <w:color w:val="2B2A29"/>
          <w:w w:val="105"/>
        </w:rPr>
        <w:t>The</w:t>
      </w:r>
      <w:r>
        <w:rPr>
          <w:color w:val="2B2A29"/>
          <w:spacing w:val="-7"/>
          <w:w w:val="105"/>
        </w:rPr>
        <w:t xml:space="preserve"> </w:t>
      </w:r>
      <w:r>
        <w:rPr>
          <w:color w:val="2B2A29"/>
          <w:w w:val="105"/>
        </w:rPr>
        <w:t>CA</w:t>
      </w:r>
      <w:r>
        <w:rPr>
          <w:color w:val="2B2A29"/>
          <w:spacing w:val="-6"/>
          <w:w w:val="105"/>
        </w:rPr>
        <w:t xml:space="preserve"> </w:t>
      </w:r>
      <w:r>
        <w:rPr>
          <w:color w:val="2B2A29"/>
          <w:w w:val="105"/>
        </w:rPr>
        <w:t>public</w:t>
      </w:r>
      <w:r>
        <w:rPr>
          <w:color w:val="2B2A29"/>
          <w:spacing w:val="-6"/>
          <w:w w:val="105"/>
        </w:rPr>
        <w:t xml:space="preserve"> </w:t>
      </w:r>
      <w:r>
        <w:rPr>
          <w:color w:val="2B2A29"/>
          <w:w w:val="105"/>
        </w:rPr>
        <w:t>keys</w:t>
      </w:r>
      <w:r>
        <w:rPr>
          <w:color w:val="2B2A29"/>
          <w:spacing w:val="-6"/>
          <w:w w:val="105"/>
        </w:rPr>
        <w:t xml:space="preserve"> </w:t>
      </w:r>
      <w:r>
        <w:rPr>
          <w:color w:val="2B2A29"/>
          <w:w w:val="105"/>
        </w:rPr>
        <w:t>are</w:t>
      </w:r>
      <w:r>
        <w:rPr>
          <w:color w:val="2B2A29"/>
          <w:spacing w:val="-6"/>
          <w:w w:val="105"/>
        </w:rPr>
        <w:t xml:space="preserve"> </w:t>
      </w:r>
      <w:r>
        <w:rPr>
          <w:color w:val="2B2A29"/>
          <w:w w:val="105"/>
        </w:rPr>
        <w:t>also</w:t>
      </w:r>
      <w:r>
        <w:rPr>
          <w:color w:val="2B2A29"/>
          <w:spacing w:val="-7"/>
          <w:w w:val="105"/>
        </w:rPr>
        <w:t xml:space="preserve"> </w:t>
      </w:r>
      <w:r>
        <w:rPr>
          <w:color w:val="2B2A29"/>
          <w:w w:val="105"/>
        </w:rPr>
        <w:t>stored</w:t>
      </w:r>
      <w:r>
        <w:rPr>
          <w:color w:val="2B2A29"/>
          <w:spacing w:val="-6"/>
          <w:w w:val="105"/>
        </w:rPr>
        <w:t xml:space="preserve"> </w:t>
      </w:r>
      <w:r>
        <w:rPr>
          <w:color w:val="2B2A29"/>
          <w:w w:val="105"/>
        </w:rPr>
        <w:t>in</w:t>
      </w:r>
      <w:r>
        <w:rPr>
          <w:color w:val="2B2A29"/>
          <w:spacing w:val="-6"/>
          <w:w w:val="105"/>
        </w:rPr>
        <w:t xml:space="preserve"> </w:t>
      </w:r>
      <w:r>
        <w:rPr>
          <w:color w:val="2B2A29"/>
          <w:w w:val="105"/>
        </w:rPr>
        <w:t>their</w:t>
      </w:r>
      <w:r>
        <w:rPr>
          <w:color w:val="2B2A29"/>
          <w:spacing w:val="-6"/>
          <w:w w:val="105"/>
        </w:rPr>
        <w:t xml:space="preserve"> </w:t>
      </w:r>
      <w:r>
        <w:rPr>
          <w:color w:val="2B2A29"/>
          <w:w w:val="105"/>
        </w:rPr>
        <w:t>own</w:t>
      </w:r>
      <w:r>
        <w:rPr>
          <w:color w:val="2B2A29"/>
          <w:spacing w:val="-6"/>
          <w:w w:val="105"/>
        </w:rPr>
        <w:t xml:space="preserve"> </w:t>
      </w:r>
      <w:r>
        <w:rPr>
          <w:color w:val="2B2A29"/>
          <w:w w:val="105"/>
        </w:rPr>
        <w:t>certificates.</w:t>
      </w:r>
      <w:r>
        <w:rPr>
          <w:color w:val="2B2A29"/>
          <w:spacing w:val="-6"/>
          <w:w w:val="105"/>
        </w:rPr>
        <w:t xml:space="preserve"> </w:t>
      </w:r>
      <w:r>
        <w:rPr>
          <w:color w:val="2B2A29"/>
          <w:w w:val="105"/>
        </w:rPr>
        <w:t>The</w:t>
      </w:r>
      <w:r>
        <w:rPr>
          <w:color w:val="2B2A29"/>
          <w:spacing w:val="-7"/>
          <w:w w:val="105"/>
        </w:rPr>
        <w:t xml:space="preserve"> </w:t>
      </w:r>
      <w:r>
        <w:rPr>
          <w:color w:val="2B2A29"/>
          <w:w w:val="105"/>
        </w:rPr>
        <w:t>certificates</w:t>
      </w:r>
      <w:r>
        <w:rPr>
          <w:color w:val="2B2A29"/>
          <w:spacing w:val="-6"/>
          <w:w w:val="105"/>
        </w:rPr>
        <w:t xml:space="preserve"> </w:t>
      </w:r>
      <w:r>
        <w:rPr>
          <w:color w:val="2B2A29"/>
          <w:w w:val="105"/>
        </w:rPr>
        <w:t>that</w:t>
      </w:r>
      <w:r>
        <w:rPr>
          <w:color w:val="2B2A29"/>
          <w:spacing w:val="-6"/>
          <w:w w:val="105"/>
        </w:rPr>
        <w:t xml:space="preserve"> </w:t>
      </w:r>
      <w:r>
        <w:rPr>
          <w:color w:val="2B2A29"/>
          <w:w w:val="105"/>
        </w:rPr>
        <w:t>are</w:t>
      </w:r>
      <w:r>
        <w:rPr>
          <w:color w:val="2B2A29"/>
          <w:spacing w:val="-55"/>
          <w:w w:val="105"/>
        </w:rPr>
        <w:t xml:space="preserve"> </w:t>
      </w:r>
      <w:r>
        <w:rPr>
          <w:color w:val="2B2A29"/>
          <w:w w:val="105"/>
        </w:rPr>
        <w:t>signed</w:t>
      </w:r>
      <w:r>
        <w:rPr>
          <w:color w:val="2B2A29"/>
          <w:spacing w:val="-13"/>
          <w:w w:val="105"/>
        </w:rPr>
        <w:t xml:space="preserve"> </w:t>
      </w:r>
      <w:r>
        <w:rPr>
          <w:color w:val="2B2A29"/>
          <w:w w:val="105"/>
        </w:rPr>
        <w:t>by</w:t>
      </w:r>
      <w:r>
        <w:rPr>
          <w:color w:val="2B2A29"/>
          <w:spacing w:val="-13"/>
          <w:w w:val="105"/>
        </w:rPr>
        <w:t xml:space="preserve"> </w:t>
      </w:r>
      <w:r>
        <w:rPr>
          <w:color w:val="2B2A29"/>
          <w:w w:val="105"/>
        </w:rPr>
        <w:t>a</w:t>
      </w:r>
      <w:r>
        <w:rPr>
          <w:color w:val="2B2A29"/>
          <w:spacing w:val="-13"/>
          <w:w w:val="105"/>
        </w:rPr>
        <w:t xml:space="preserve"> </w:t>
      </w:r>
      <w:r>
        <w:rPr>
          <w:color w:val="2B2A29"/>
          <w:w w:val="105"/>
        </w:rPr>
        <w:t>CA</w:t>
      </w:r>
      <w:r>
        <w:rPr>
          <w:color w:val="2B2A29"/>
          <w:spacing w:val="-13"/>
          <w:w w:val="105"/>
        </w:rPr>
        <w:t xml:space="preserve"> </w:t>
      </w:r>
      <w:r>
        <w:rPr>
          <w:color w:val="2B2A29"/>
          <w:w w:val="105"/>
        </w:rPr>
        <w:t>contain</w:t>
      </w:r>
      <w:r>
        <w:rPr>
          <w:color w:val="2B2A29"/>
          <w:spacing w:val="-13"/>
          <w:w w:val="105"/>
        </w:rPr>
        <w:t xml:space="preserve"> </w:t>
      </w:r>
      <w:r>
        <w:rPr>
          <w:color w:val="2B2A29"/>
          <w:w w:val="105"/>
        </w:rPr>
        <w:t>a</w:t>
      </w:r>
      <w:r>
        <w:rPr>
          <w:color w:val="2B2A29"/>
          <w:spacing w:val="-12"/>
          <w:w w:val="105"/>
        </w:rPr>
        <w:t xml:space="preserve"> </w:t>
      </w:r>
      <w:r>
        <w:rPr>
          <w:color w:val="2B2A29"/>
          <w:w w:val="105"/>
        </w:rPr>
        <w:t>reference</w:t>
      </w:r>
      <w:r>
        <w:rPr>
          <w:color w:val="2B2A29"/>
          <w:spacing w:val="-13"/>
          <w:w w:val="105"/>
        </w:rPr>
        <w:t xml:space="preserve"> </w:t>
      </w:r>
      <w:r>
        <w:rPr>
          <w:color w:val="2B2A29"/>
          <w:w w:val="105"/>
        </w:rPr>
        <w:t>to</w:t>
      </w:r>
      <w:r>
        <w:rPr>
          <w:color w:val="2B2A29"/>
          <w:spacing w:val="-13"/>
          <w:w w:val="105"/>
        </w:rPr>
        <w:t xml:space="preserve"> </w:t>
      </w:r>
      <w:r>
        <w:rPr>
          <w:color w:val="2B2A29"/>
          <w:w w:val="105"/>
        </w:rPr>
        <w:t>the</w:t>
      </w:r>
      <w:r>
        <w:rPr>
          <w:color w:val="2B2A29"/>
          <w:spacing w:val="-13"/>
          <w:w w:val="105"/>
        </w:rPr>
        <w:t xml:space="preserve"> </w:t>
      </w:r>
      <w:r>
        <w:rPr>
          <w:color w:val="2B2A29"/>
          <w:w w:val="105"/>
        </w:rPr>
        <w:t>respective</w:t>
      </w:r>
      <w:r>
        <w:rPr>
          <w:color w:val="2B2A29"/>
          <w:spacing w:val="-13"/>
          <w:w w:val="105"/>
        </w:rPr>
        <w:t xml:space="preserve"> </w:t>
      </w:r>
      <w:r>
        <w:rPr>
          <w:color w:val="2B2A29"/>
          <w:w w:val="105"/>
        </w:rPr>
        <w:t>CA</w:t>
      </w:r>
      <w:r>
        <w:rPr>
          <w:color w:val="2B2A29"/>
          <w:spacing w:val="-12"/>
          <w:w w:val="105"/>
        </w:rPr>
        <w:t xml:space="preserve"> </w:t>
      </w:r>
      <w:r>
        <w:rPr>
          <w:color w:val="2B2A29"/>
          <w:w w:val="105"/>
        </w:rPr>
        <w:t>certificate.</w:t>
      </w:r>
      <w:r>
        <w:rPr>
          <w:color w:val="2B2A29"/>
          <w:spacing w:val="-13"/>
          <w:w w:val="105"/>
        </w:rPr>
        <w:t xml:space="preserve"> </w:t>
      </w:r>
      <w:r>
        <w:rPr>
          <w:color w:val="2B2A29"/>
          <w:w w:val="105"/>
        </w:rPr>
        <w:t>A</w:t>
      </w:r>
      <w:r>
        <w:rPr>
          <w:color w:val="2B2A29"/>
          <w:spacing w:val="-13"/>
          <w:w w:val="105"/>
        </w:rPr>
        <w:t xml:space="preserve"> </w:t>
      </w:r>
      <w:r>
        <w:rPr>
          <w:color w:val="2B2A29"/>
          <w:w w:val="105"/>
        </w:rPr>
        <w:t>CA</w:t>
      </w:r>
      <w:r>
        <w:rPr>
          <w:color w:val="2B2A29"/>
          <w:spacing w:val="-13"/>
          <w:w w:val="105"/>
        </w:rPr>
        <w:t xml:space="preserve"> </w:t>
      </w:r>
      <w:r>
        <w:rPr>
          <w:color w:val="2B2A29"/>
          <w:w w:val="105"/>
        </w:rPr>
        <w:t>certificate</w:t>
      </w:r>
      <w:r>
        <w:rPr>
          <w:color w:val="2B2A29"/>
          <w:spacing w:val="-13"/>
          <w:w w:val="105"/>
        </w:rPr>
        <w:t xml:space="preserve"> </w:t>
      </w:r>
      <w:r>
        <w:rPr>
          <w:color w:val="2B2A29"/>
          <w:w w:val="105"/>
        </w:rPr>
        <w:t>also</w:t>
      </w:r>
      <w:r>
        <w:rPr>
          <w:color w:val="2B2A29"/>
          <w:spacing w:val="-55"/>
          <w:w w:val="105"/>
        </w:rPr>
        <w:t xml:space="preserve"> </w:t>
      </w:r>
      <w:r>
        <w:rPr>
          <w:color w:val="2B2A29"/>
          <w:w w:val="105"/>
        </w:rPr>
        <w:t>has</w:t>
      </w:r>
      <w:r>
        <w:rPr>
          <w:color w:val="2B2A29"/>
          <w:spacing w:val="-3"/>
          <w:w w:val="105"/>
        </w:rPr>
        <w:t xml:space="preserve"> </w:t>
      </w:r>
      <w:r>
        <w:rPr>
          <w:color w:val="2B2A29"/>
          <w:w w:val="105"/>
        </w:rPr>
        <w:t>to</w:t>
      </w:r>
      <w:r>
        <w:rPr>
          <w:color w:val="2B2A29"/>
          <w:spacing w:val="-3"/>
          <w:w w:val="105"/>
        </w:rPr>
        <w:t xml:space="preserve"> </w:t>
      </w:r>
      <w:r>
        <w:rPr>
          <w:color w:val="2B2A29"/>
          <w:w w:val="105"/>
        </w:rPr>
        <w:t>be</w:t>
      </w:r>
      <w:r>
        <w:rPr>
          <w:color w:val="2B2A29"/>
          <w:spacing w:val="-3"/>
          <w:w w:val="105"/>
        </w:rPr>
        <w:t xml:space="preserve"> </w:t>
      </w:r>
      <w:r>
        <w:rPr>
          <w:color w:val="2B2A29"/>
          <w:w w:val="105"/>
        </w:rPr>
        <w:t>signed</w:t>
      </w:r>
      <w:r>
        <w:rPr>
          <w:color w:val="2B2A29"/>
          <w:spacing w:val="-3"/>
          <w:w w:val="105"/>
        </w:rPr>
        <w:t xml:space="preserve"> </w:t>
      </w:r>
      <w:r>
        <w:rPr>
          <w:color w:val="2B2A29"/>
          <w:w w:val="105"/>
        </w:rPr>
        <w:t>by</w:t>
      </w:r>
      <w:r>
        <w:rPr>
          <w:color w:val="2B2A29"/>
          <w:spacing w:val="-2"/>
          <w:w w:val="105"/>
        </w:rPr>
        <w:t xml:space="preserve"> </w:t>
      </w:r>
      <w:r>
        <w:rPr>
          <w:color w:val="2B2A29"/>
          <w:w w:val="105"/>
        </w:rPr>
        <w:t>someone;</w:t>
      </w:r>
      <w:r>
        <w:rPr>
          <w:color w:val="2B2A29"/>
          <w:spacing w:val="-3"/>
          <w:w w:val="105"/>
        </w:rPr>
        <w:t xml:space="preserve"> </w:t>
      </w:r>
      <w:r>
        <w:rPr>
          <w:color w:val="2B2A29"/>
          <w:w w:val="105"/>
        </w:rPr>
        <w:t>that</w:t>
      </w:r>
      <w:r>
        <w:rPr>
          <w:color w:val="2B2A29"/>
          <w:spacing w:val="-3"/>
          <w:w w:val="105"/>
        </w:rPr>
        <w:t xml:space="preserve"> </w:t>
      </w:r>
      <w:r>
        <w:rPr>
          <w:color w:val="2B2A29"/>
          <w:w w:val="105"/>
        </w:rPr>
        <w:t>is,</w:t>
      </w:r>
      <w:r>
        <w:rPr>
          <w:color w:val="2B2A29"/>
          <w:spacing w:val="-3"/>
          <w:w w:val="105"/>
        </w:rPr>
        <w:t xml:space="preserve"> </w:t>
      </w:r>
      <w:r>
        <w:rPr>
          <w:color w:val="2B2A29"/>
          <w:w w:val="105"/>
        </w:rPr>
        <w:t>it</w:t>
      </w:r>
      <w:r>
        <w:rPr>
          <w:color w:val="2B2A29"/>
          <w:spacing w:val="-3"/>
          <w:w w:val="105"/>
        </w:rPr>
        <w:t xml:space="preserve"> </w:t>
      </w:r>
      <w:r>
        <w:rPr>
          <w:color w:val="2B2A29"/>
          <w:w w:val="105"/>
        </w:rPr>
        <w:t>needs</w:t>
      </w:r>
      <w:r>
        <w:rPr>
          <w:color w:val="2B2A29"/>
          <w:spacing w:val="-2"/>
          <w:w w:val="105"/>
        </w:rPr>
        <w:t xml:space="preserve"> </w:t>
      </w:r>
      <w:r>
        <w:rPr>
          <w:color w:val="2B2A29"/>
          <w:w w:val="105"/>
        </w:rPr>
        <w:t>to</w:t>
      </w:r>
      <w:r>
        <w:rPr>
          <w:color w:val="2B2A29"/>
          <w:spacing w:val="-3"/>
          <w:w w:val="105"/>
        </w:rPr>
        <w:t xml:space="preserve"> </w:t>
      </w:r>
      <w:r>
        <w:rPr>
          <w:color w:val="2B2A29"/>
          <w:w w:val="105"/>
        </w:rPr>
        <w:t>be</w:t>
      </w:r>
      <w:r>
        <w:rPr>
          <w:color w:val="2B2A29"/>
          <w:spacing w:val="-3"/>
          <w:w w:val="105"/>
        </w:rPr>
        <w:t xml:space="preserve"> </w:t>
      </w:r>
      <w:r>
        <w:rPr>
          <w:color w:val="2B2A29"/>
          <w:w w:val="105"/>
        </w:rPr>
        <w:t>guaranteed</w:t>
      </w:r>
      <w:r>
        <w:rPr>
          <w:color w:val="2B2A29"/>
          <w:spacing w:val="-3"/>
          <w:w w:val="105"/>
        </w:rPr>
        <w:t xml:space="preserve"> </w:t>
      </w:r>
      <w:r>
        <w:rPr>
          <w:color w:val="2B2A29"/>
          <w:w w:val="105"/>
        </w:rPr>
        <w:t>that</w:t>
      </w:r>
      <w:r>
        <w:rPr>
          <w:color w:val="2B2A29"/>
          <w:spacing w:val="-2"/>
          <w:w w:val="105"/>
        </w:rPr>
        <w:t xml:space="preserve"> </w:t>
      </w:r>
      <w:r>
        <w:rPr>
          <w:color w:val="2B2A29"/>
          <w:w w:val="105"/>
        </w:rPr>
        <w:t>the</w:t>
      </w:r>
      <w:r>
        <w:rPr>
          <w:color w:val="2B2A29"/>
          <w:spacing w:val="-3"/>
          <w:w w:val="105"/>
        </w:rPr>
        <w:t xml:space="preserve"> </w:t>
      </w:r>
      <w:r>
        <w:rPr>
          <w:color w:val="2B2A29"/>
          <w:w w:val="105"/>
        </w:rPr>
        <w:t>CA</w:t>
      </w:r>
      <w:r>
        <w:rPr>
          <w:color w:val="2B2A29"/>
          <w:spacing w:val="-3"/>
          <w:w w:val="105"/>
        </w:rPr>
        <w:t xml:space="preserve"> </w:t>
      </w:r>
      <w:r>
        <w:rPr>
          <w:color w:val="2B2A29"/>
          <w:w w:val="105"/>
        </w:rPr>
        <w:t>certificate is representing the entity it says it is. So, a CA certificate can also be signed by another</w:t>
      </w:r>
      <w:r>
        <w:rPr>
          <w:color w:val="2B2A29"/>
          <w:spacing w:val="1"/>
          <w:w w:val="105"/>
        </w:rPr>
        <w:t xml:space="preserve"> </w:t>
      </w:r>
      <w:r>
        <w:rPr>
          <w:color w:val="2B2A29"/>
          <w:w w:val="105"/>
        </w:rPr>
        <w:t>higher-authority CA certificate, which attests to the identity of the CA certificate in</w:t>
      </w:r>
      <w:r>
        <w:rPr>
          <w:color w:val="2B2A29"/>
          <w:spacing w:val="1"/>
          <w:w w:val="105"/>
        </w:rPr>
        <w:t xml:space="preserve"> </w:t>
      </w:r>
      <w:r>
        <w:rPr>
          <w:color w:val="2B2A29"/>
          <w:w w:val="105"/>
        </w:rPr>
        <w:t>question.</w:t>
      </w:r>
      <w:r>
        <w:rPr>
          <w:color w:val="2B2A29"/>
          <w:spacing w:val="5"/>
          <w:w w:val="105"/>
        </w:rPr>
        <w:t xml:space="preserve"> </w:t>
      </w:r>
      <w:r>
        <w:rPr>
          <w:color w:val="2B2A29"/>
          <w:w w:val="105"/>
        </w:rPr>
        <w:t>So,</w:t>
      </w:r>
      <w:r>
        <w:rPr>
          <w:color w:val="2B2A29"/>
          <w:spacing w:val="6"/>
          <w:w w:val="105"/>
        </w:rPr>
        <w:t xml:space="preserve"> </w:t>
      </w:r>
      <w:r>
        <w:rPr>
          <w:color w:val="2B2A29"/>
          <w:w w:val="105"/>
        </w:rPr>
        <w:t>these</w:t>
      </w:r>
      <w:r>
        <w:rPr>
          <w:color w:val="2B2A29"/>
          <w:spacing w:val="6"/>
          <w:w w:val="105"/>
        </w:rPr>
        <w:t xml:space="preserve"> </w:t>
      </w:r>
      <w:r>
        <w:rPr>
          <w:color w:val="2B2A29"/>
          <w:w w:val="105"/>
        </w:rPr>
        <w:t>certificates</w:t>
      </w:r>
      <w:r>
        <w:rPr>
          <w:color w:val="2B2A29"/>
          <w:spacing w:val="6"/>
          <w:w w:val="105"/>
        </w:rPr>
        <w:t xml:space="preserve"> </w:t>
      </w:r>
      <w:r>
        <w:rPr>
          <w:color w:val="2B2A29"/>
          <w:w w:val="105"/>
        </w:rPr>
        <w:t>can</w:t>
      </w:r>
      <w:r>
        <w:rPr>
          <w:color w:val="2B2A29"/>
          <w:spacing w:val="5"/>
          <w:w w:val="105"/>
        </w:rPr>
        <w:t xml:space="preserve"> </w:t>
      </w:r>
      <w:r>
        <w:rPr>
          <w:color w:val="2B2A29"/>
          <w:w w:val="105"/>
        </w:rPr>
        <w:t>be</w:t>
      </w:r>
      <w:r>
        <w:rPr>
          <w:color w:val="2B2A29"/>
          <w:spacing w:val="6"/>
          <w:w w:val="105"/>
        </w:rPr>
        <w:t xml:space="preserve"> </w:t>
      </w:r>
      <w:r>
        <w:rPr>
          <w:color w:val="2B2A29"/>
          <w:w w:val="105"/>
        </w:rPr>
        <w:t>chained</w:t>
      </w:r>
      <w:r>
        <w:rPr>
          <w:color w:val="2B2A29"/>
          <w:spacing w:val="6"/>
          <w:w w:val="105"/>
        </w:rPr>
        <w:t xml:space="preserve"> </w:t>
      </w:r>
      <w:r>
        <w:rPr>
          <w:color w:val="2B2A29"/>
          <w:w w:val="105"/>
        </w:rPr>
        <w:t>by</w:t>
      </w:r>
      <w:r>
        <w:rPr>
          <w:color w:val="2B2A29"/>
          <w:spacing w:val="6"/>
          <w:w w:val="105"/>
        </w:rPr>
        <w:t xml:space="preserve"> </w:t>
      </w:r>
      <w:r>
        <w:rPr>
          <w:color w:val="2B2A29"/>
          <w:w w:val="105"/>
        </w:rPr>
        <w:t>following</w:t>
      </w:r>
      <w:r>
        <w:rPr>
          <w:color w:val="2B2A29"/>
          <w:spacing w:val="5"/>
          <w:w w:val="105"/>
        </w:rPr>
        <w:t xml:space="preserve"> </w:t>
      </w:r>
      <w:r>
        <w:rPr>
          <w:color w:val="2B2A29"/>
          <w:w w:val="105"/>
        </w:rPr>
        <w:t>the</w:t>
      </w:r>
      <w:r>
        <w:rPr>
          <w:color w:val="2B2A29"/>
          <w:spacing w:val="6"/>
          <w:w w:val="105"/>
        </w:rPr>
        <w:t xml:space="preserve"> </w:t>
      </w:r>
      <w:r>
        <w:rPr>
          <w:color w:val="2B2A29"/>
          <w:w w:val="105"/>
        </w:rPr>
        <w:t>aforementioned</w:t>
      </w:r>
      <w:r>
        <w:rPr>
          <w:color w:val="2B2A29"/>
          <w:spacing w:val="6"/>
          <w:w w:val="105"/>
        </w:rPr>
        <w:t xml:space="preserve"> </w:t>
      </w:r>
      <w:r>
        <w:rPr>
          <w:color w:val="2B2A29"/>
          <w:w w:val="105"/>
        </w:rPr>
        <w:t>pattern</w:t>
      </w:r>
      <w:r>
        <w:rPr>
          <w:color w:val="2B2A29"/>
          <w:spacing w:val="-55"/>
          <w:w w:val="105"/>
        </w:rPr>
        <w:t xml:space="preserve"> </w:t>
      </w:r>
      <w:r>
        <w:rPr>
          <w:color w:val="2B2A29"/>
          <w:w w:val="110"/>
        </w:rPr>
        <w:t>to</w:t>
      </w:r>
      <w:r>
        <w:rPr>
          <w:color w:val="2B2A29"/>
          <w:spacing w:val="-16"/>
          <w:w w:val="110"/>
        </w:rPr>
        <w:t xml:space="preserve"> </w:t>
      </w:r>
      <w:r>
        <w:rPr>
          <w:color w:val="2B2A29"/>
          <w:w w:val="110"/>
        </w:rPr>
        <w:t>create</w:t>
      </w:r>
      <w:r>
        <w:rPr>
          <w:color w:val="2B2A29"/>
          <w:spacing w:val="-16"/>
          <w:w w:val="110"/>
        </w:rPr>
        <w:t xml:space="preserve"> </w:t>
      </w:r>
      <w:r>
        <w:rPr>
          <w:color w:val="2B2A29"/>
          <w:w w:val="110"/>
        </w:rPr>
        <w:t>a</w:t>
      </w:r>
      <w:r>
        <w:rPr>
          <w:color w:val="2B2A29"/>
          <w:spacing w:val="-16"/>
          <w:w w:val="110"/>
        </w:rPr>
        <w:t xml:space="preserve"> </w:t>
      </w:r>
      <w:r>
        <w:rPr>
          <w:color w:val="2B2A29"/>
          <w:w w:val="110"/>
        </w:rPr>
        <w:t>chain</w:t>
      </w:r>
      <w:r>
        <w:rPr>
          <w:color w:val="2B2A29"/>
          <w:spacing w:val="-15"/>
          <w:w w:val="110"/>
        </w:rPr>
        <w:t xml:space="preserve"> </w:t>
      </w:r>
      <w:r>
        <w:rPr>
          <w:color w:val="2B2A29"/>
          <w:w w:val="110"/>
        </w:rPr>
        <w:t>of</w:t>
      </w:r>
      <w:r>
        <w:rPr>
          <w:color w:val="2B2A29"/>
          <w:spacing w:val="-16"/>
          <w:w w:val="110"/>
        </w:rPr>
        <w:t xml:space="preserve"> </w:t>
      </w:r>
      <w:r>
        <w:rPr>
          <w:color w:val="2B2A29"/>
          <w:w w:val="110"/>
        </w:rPr>
        <w:t>trust.</w:t>
      </w:r>
    </w:p>
    <w:p>
      <w:pPr>
        <w:pStyle w:val="11"/>
        <w:spacing w:before="85" w:line="304" w:lineRule="auto"/>
        <w:ind w:left="520" w:right="359" w:firstLine="359"/>
        <w:jc w:val="both"/>
      </w:pPr>
      <w:r>
        <w:rPr>
          <w:color w:val="2B2A29"/>
          <w:w w:val="105"/>
        </w:rPr>
        <w:t>CA公钥也存储在它们自己的证书中。由CA签名的证书包含对相应CA证书的引用。CA证书还必须由某人签署；也就</w:t>
      </w:r>
      <w:r>
        <w:rPr>
          <w:color w:val="2B2A29"/>
          <w:spacing w:val="-3"/>
          <w:w w:val="105"/>
        </w:rPr>
        <w:t>是</w:t>
      </w:r>
      <w:r>
        <w:rPr>
          <w:color w:val="2B2A29"/>
          <w:w w:val="105"/>
        </w:rPr>
        <w:t>说，需要保证CA证书代表它所说的实体。因此，CA证书也可以由另一个更高权限的CA证书签名，该证书证明所讨论的CA</w:t>
      </w:r>
      <w:r>
        <w:rPr>
          <w:color w:val="2B2A29"/>
          <w:spacing w:val="-3"/>
          <w:w w:val="105"/>
        </w:rPr>
        <w:t>证书的身份</w:t>
      </w:r>
      <w:r>
        <w:rPr>
          <w:color w:val="2B2A29"/>
          <w:w w:val="105"/>
        </w:rPr>
        <w:t>。因此，可以按照上述模式链接这些证书</w:t>
      </w:r>
      <w:r>
        <w:rPr>
          <w:color w:val="2B2A29"/>
          <w:w w:val="110"/>
        </w:rPr>
        <w:t>以创建信任链。</w:t>
      </w:r>
    </w:p>
    <w:p>
      <w:r>
        <w:rPr>
          <w:color w:val="2B2A29"/>
          <w:w w:val="105"/>
        </w:rPr>
        <w:t>Figure</w:t>
      </w:r>
      <w:r>
        <w:rPr>
          <w:color w:val="2B2A29"/>
          <w:spacing w:val="-8"/>
          <w:w w:val="105"/>
        </w:rPr>
        <w:t xml:space="preserve"> </w:t>
      </w:r>
      <w:r>
        <w:rPr>
          <w:color w:val="0000FF"/>
          <w:w w:val="105"/>
        </w:rPr>
        <w:t>9-8</w:t>
      </w:r>
      <w:r>
        <w:rPr>
          <w:color w:val="0000FF"/>
          <w:spacing w:val="-7"/>
          <w:w w:val="105"/>
        </w:rPr>
        <w:t xml:space="preserve"> </w:t>
      </w:r>
      <w:r>
        <w:rPr>
          <w:color w:val="2B2A29"/>
          <w:w w:val="105"/>
        </w:rPr>
        <w:t>shows</w:t>
      </w:r>
      <w:r>
        <w:rPr>
          <w:color w:val="2B2A29"/>
          <w:spacing w:val="-7"/>
          <w:w w:val="105"/>
        </w:rPr>
        <w:t xml:space="preserve"> </w:t>
      </w:r>
      <w:r>
        <w:rPr>
          <w:color w:val="2B2A29"/>
          <w:w w:val="105"/>
        </w:rPr>
        <w:t>the</w:t>
      </w:r>
      <w:r>
        <w:rPr>
          <w:color w:val="2B2A29"/>
          <w:spacing w:val="-7"/>
          <w:w w:val="105"/>
        </w:rPr>
        <w:t xml:space="preserve"> </w:t>
      </w:r>
      <w:r>
        <w:rPr>
          <w:color w:val="2B2A29"/>
          <w:w w:val="105"/>
        </w:rPr>
        <w:t>basic</w:t>
      </w:r>
      <w:r>
        <w:rPr>
          <w:color w:val="2B2A29"/>
          <w:spacing w:val="-7"/>
          <w:w w:val="105"/>
        </w:rPr>
        <w:t xml:space="preserve"> </w:t>
      </w:r>
      <w:r>
        <w:rPr>
          <w:color w:val="2B2A29"/>
          <w:w w:val="105"/>
        </w:rPr>
        <w:t>structure</w:t>
      </w:r>
      <w:r>
        <w:rPr>
          <w:color w:val="2B2A29"/>
          <w:spacing w:val="-8"/>
          <w:w w:val="105"/>
        </w:rPr>
        <w:t xml:space="preserve"> </w:t>
      </w:r>
      <w:r>
        <w:rPr>
          <w:color w:val="2B2A29"/>
          <w:w w:val="105"/>
        </w:rPr>
        <w:t>of</w:t>
      </w:r>
      <w:r>
        <w:rPr>
          <w:color w:val="2B2A29"/>
          <w:spacing w:val="-7"/>
          <w:w w:val="105"/>
        </w:rPr>
        <w:t xml:space="preserve"> </w:t>
      </w:r>
      <w:r>
        <w:rPr>
          <w:color w:val="2B2A29"/>
          <w:w w:val="105"/>
        </w:rPr>
        <w:t>a</w:t>
      </w:r>
      <w:r>
        <w:rPr>
          <w:color w:val="2B2A29"/>
          <w:spacing w:val="-7"/>
          <w:w w:val="105"/>
        </w:rPr>
        <w:t xml:space="preserve"> </w:t>
      </w:r>
      <w:r>
        <w:rPr>
          <w:color w:val="2B2A29"/>
          <w:w w:val="105"/>
        </w:rPr>
        <w:t>certificate.</w:t>
      </w:r>
      <w:r>
        <w:rPr>
          <w:color w:val="2B2A29"/>
          <w:spacing w:val="-7"/>
          <w:w w:val="105"/>
        </w:rPr>
        <w:t xml:space="preserve"> </w:t>
      </w:r>
      <w:r>
        <w:rPr>
          <w:color w:val="2B2A29"/>
          <w:w w:val="105"/>
        </w:rPr>
        <w:t>It</w:t>
      </w:r>
      <w:r>
        <w:rPr>
          <w:color w:val="2B2A29"/>
          <w:spacing w:val="-7"/>
          <w:w w:val="105"/>
        </w:rPr>
        <w:t xml:space="preserve"> </w:t>
      </w:r>
      <w:r>
        <w:rPr>
          <w:color w:val="2B2A29"/>
          <w:w w:val="105"/>
        </w:rPr>
        <w:t>consists</w:t>
      </w:r>
      <w:r>
        <w:rPr>
          <w:color w:val="2B2A29"/>
          <w:spacing w:val="-7"/>
          <w:w w:val="105"/>
        </w:rPr>
        <w:t xml:space="preserve"> </w:t>
      </w:r>
      <w:r>
        <w:rPr>
          <w:color w:val="2B2A29"/>
          <w:w w:val="105"/>
        </w:rPr>
        <w:t>of</w:t>
      </w:r>
      <w:r>
        <w:rPr>
          <w:color w:val="2B2A29"/>
          <w:spacing w:val="-8"/>
          <w:w w:val="105"/>
        </w:rPr>
        <w:t xml:space="preserve"> </w:t>
      </w:r>
      <w:r>
        <w:rPr>
          <w:color w:val="2B2A29"/>
          <w:w w:val="105"/>
        </w:rPr>
        <w:t>the</w:t>
      </w:r>
      <w:r>
        <w:rPr>
          <w:color w:val="2B2A29"/>
          <w:spacing w:val="-7"/>
          <w:w w:val="105"/>
        </w:rPr>
        <w:t xml:space="preserve"> </w:t>
      </w:r>
      <w:r>
        <w:rPr>
          <w:color w:val="2B2A29"/>
          <w:w w:val="105"/>
        </w:rPr>
        <w:t>following</w:t>
      </w:r>
      <w:r>
        <w:rPr>
          <w:color w:val="2B2A29"/>
          <w:spacing w:val="-7"/>
          <w:w w:val="105"/>
        </w:rPr>
        <w:t xml:space="preserve"> </w:t>
      </w:r>
      <w:r>
        <w:rPr>
          <w:color w:val="2B2A29"/>
          <w:w w:val="105"/>
        </w:rPr>
        <w:t>main</w:t>
      </w:r>
      <w:r>
        <w:rPr>
          <w:color w:val="2B2A29"/>
          <w:spacing w:val="-55"/>
          <w:w w:val="105"/>
        </w:rPr>
        <w:t xml:space="preserve"> </w:t>
      </w:r>
      <w:r>
        <w:rPr>
          <w:color w:val="2B2A29"/>
          <w:w w:val="105"/>
        </w:rPr>
        <w:t>sections.</w:t>
      </w:r>
    </w:p>
    <w:p>
      <w:pPr>
        <w:pStyle w:val="11"/>
        <w:spacing w:line="304" w:lineRule="auto"/>
        <w:ind w:left="520" w:firstLine="359"/>
      </w:pPr>
      <w:r>
        <w:rPr>
          <w:color w:val="2B2A29"/>
          <w:w w:val="105"/>
        </w:rPr>
        <w:t>图</w:t>
      </w:r>
      <w:r>
        <w:rPr>
          <w:color w:val="0000FF"/>
          <w:w w:val="105"/>
        </w:rPr>
        <w:t>9-8</w:t>
      </w:r>
      <w:r>
        <w:rPr>
          <w:color w:val="2B2A29"/>
          <w:w w:val="105"/>
        </w:rPr>
        <w:t>显示</w:t>
      </w:r>
      <w:r>
        <w:rPr>
          <w:color w:val="2B2A29"/>
          <w:spacing w:val="-7"/>
          <w:w w:val="105"/>
        </w:rPr>
        <w:t>了</w:t>
      </w:r>
      <w:r>
        <w:rPr>
          <w:color w:val="2B2A29"/>
          <w:w w:val="105"/>
        </w:rPr>
        <w:t>证书的基本结构。它由以下主</w:t>
      </w:r>
      <w:r>
        <w:rPr>
          <w:color w:val="2B2A29"/>
          <w:spacing w:val="-55"/>
          <w:w w:val="105"/>
        </w:rPr>
        <w:t>要</w:t>
      </w:r>
      <w:r>
        <w:rPr>
          <w:color w:val="2B2A29"/>
          <w:w w:val="105"/>
        </w:rPr>
        <w:t>部分组成。</w:t>
      </w:r>
    </w:p>
    <w:p>
      <w:pPr>
        <w:pStyle w:val="11"/>
        <w:rPr>
          <w:sz w:val="20"/>
        </w:rPr>
      </w:pPr>
    </w:p>
    <w:p>
      <w:pPr>
        <w:pStyle w:val="11"/>
        <w:spacing w:before="8"/>
        <w:rPr>
          <w:sz w:val="14"/>
        </w:rPr>
      </w:pPr>
      <w:r>
        <w:drawing>
          <wp:anchor distT="0" distB="0" distL="0" distR="0" simplePos="0" relativeHeight="251659264" behindDoc="0" locked="0" layoutInCell="1" allowOverlap="1">
            <wp:simplePos x="0" y="0"/>
            <wp:positionH relativeFrom="page">
              <wp:posOffset>703580</wp:posOffset>
            </wp:positionH>
            <wp:positionV relativeFrom="paragraph">
              <wp:posOffset>122555</wp:posOffset>
            </wp:positionV>
            <wp:extent cx="5257800" cy="865505"/>
            <wp:effectExtent l="0" t="0" r="0" b="0"/>
            <wp:wrapTopAndBottom/>
            <wp:docPr id="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5.png"/>
                    <pic:cNvPicPr>
                      <a:picLocks noChangeAspect="1"/>
                    </pic:cNvPicPr>
                  </pic:nvPicPr>
                  <pic:blipFill>
                    <a:blip r:embed="rId148" cstate="print"/>
                    <a:stretch>
                      <a:fillRect/>
                    </a:stretch>
                  </pic:blipFill>
                  <pic:spPr>
                    <a:xfrm>
                      <a:off x="0" y="0"/>
                      <a:ext cx="5257925" cy="865632"/>
                    </a:xfrm>
                    <a:prstGeom prst="rect">
                      <a:avLst/>
                    </a:prstGeom>
                  </pic:spPr>
                </pic:pic>
              </a:graphicData>
            </a:graphic>
          </wp:anchor>
        </w:drawing>
      </w:r>
    </w:p>
    <w:p>
      <w:pPr>
        <w:pStyle w:val="11"/>
        <w:spacing w:before="10"/>
        <w:rPr>
          <w:sz w:val="7"/>
        </w:rPr>
      </w:pPr>
    </w:p>
    <w:p>
      <w:r>
        <w:rPr>
          <w:rFonts w:ascii="Cambria"/>
          <w:b/>
          <w:i/>
          <w:color w:val="2B2A29"/>
          <w:sz w:val="24"/>
        </w:rPr>
        <w:t>Figure</w:t>
      </w:r>
      <w:r>
        <w:rPr>
          <w:rFonts w:ascii="Cambria"/>
          <w:b/>
          <w:i/>
          <w:color w:val="2B2A29"/>
          <w:spacing w:val="-3"/>
          <w:sz w:val="24"/>
        </w:rPr>
        <w:t xml:space="preserve"> </w:t>
      </w:r>
      <w:r>
        <w:rPr>
          <w:rFonts w:ascii="Cambria"/>
          <w:b/>
          <w:i/>
          <w:color w:val="2B2A29"/>
          <w:sz w:val="24"/>
        </w:rPr>
        <w:t>9-8.</w:t>
      </w:r>
      <w:r>
        <w:rPr>
          <w:rFonts w:ascii="Cambria"/>
          <w:b/>
          <w:i/>
          <w:color w:val="2B2A29"/>
          <w:spacing w:val="24"/>
          <w:sz w:val="24"/>
        </w:rPr>
        <w:t xml:space="preserve"> </w:t>
      </w:r>
      <w:r>
        <w:rPr>
          <w:i/>
          <w:color w:val="2B2A29"/>
          <w:sz w:val="24"/>
        </w:rPr>
        <w:t>Certificate</w:t>
      </w:r>
      <w:r>
        <w:rPr>
          <w:i/>
          <w:color w:val="2B2A29"/>
          <w:spacing w:val="-6"/>
          <w:sz w:val="24"/>
        </w:rPr>
        <w:t xml:space="preserve"> </w:t>
      </w:r>
      <w:r>
        <w:rPr>
          <w:i/>
          <w:color w:val="2B2A29"/>
          <w:sz w:val="24"/>
        </w:rPr>
        <w:t>chaining</w:t>
      </w:r>
    </w:p>
    <w:p>
      <w:pPr>
        <w:spacing w:before="90"/>
        <w:ind w:left="520" w:right="0" w:firstLine="0"/>
        <w:jc w:val="left"/>
        <w:rPr>
          <w:i/>
          <w:sz w:val="24"/>
        </w:rPr>
      </w:pPr>
      <w:r>
        <w:rPr>
          <w:rFonts w:ascii="Cambria"/>
          <w:b/>
          <w:i/>
          <w:color w:val="2B2A29"/>
          <w:sz w:val="24"/>
        </w:rPr>
        <w:t>图9-8。</w:t>
      </w:r>
      <w:r>
        <w:rPr>
          <w:i/>
          <w:color w:val="2B2A29"/>
          <w:sz w:val="24"/>
        </w:rPr>
        <w:t>证书链接</w:t>
      </w:r>
    </w:p>
    <w:p>
      <w:pPr>
        <w:pStyle w:val="11"/>
        <w:spacing w:before="4"/>
        <w:rPr>
          <w:i/>
          <w:sz w:val="37"/>
        </w:rPr>
      </w:pPr>
    </w:p>
    <w:p>
      <w:r>
        <w:rPr>
          <w:rFonts w:ascii="Times New Roman" w:hAnsi="Times New Roman"/>
          <w:b/>
          <w:color w:val="2B2A29"/>
          <w:w w:val="105"/>
          <w:sz w:val="22"/>
        </w:rPr>
        <w:t>Subject</w:t>
      </w:r>
      <w:r>
        <w:rPr>
          <w:rFonts w:ascii="Times New Roman" w:hAnsi="Times New Roman"/>
          <w:color w:val="2B2A29"/>
          <w:w w:val="105"/>
          <w:sz w:val="22"/>
        </w:rPr>
        <w:t>:</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unique</w:t>
      </w:r>
      <w:r>
        <w:rPr>
          <w:rFonts w:ascii="Times New Roman" w:hAnsi="Times New Roman"/>
          <w:color w:val="2B2A29"/>
          <w:spacing w:val="-2"/>
          <w:w w:val="105"/>
          <w:sz w:val="22"/>
        </w:rPr>
        <w:t xml:space="preserve"> </w:t>
      </w:r>
      <w:r>
        <w:rPr>
          <w:rFonts w:ascii="Times New Roman" w:hAnsi="Times New Roman"/>
          <w:color w:val="2B2A29"/>
          <w:w w:val="105"/>
          <w:sz w:val="22"/>
        </w:rPr>
        <w:t>identifier</w:t>
      </w:r>
      <w:r>
        <w:rPr>
          <w:rFonts w:ascii="Times New Roman" w:hAnsi="Times New Roman"/>
          <w:color w:val="2B2A29"/>
          <w:spacing w:val="-3"/>
          <w:w w:val="105"/>
          <w:sz w:val="22"/>
        </w:rPr>
        <w:t xml:space="preserve"> </w:t>
      </w:r>
      <w:r>
        <w:rPr>
          <w:rFonts w:ascii="Times New Roman" w:hAnsi="Times New Roman"/>
          <w:color w:val="2B2A29"/>
          <w:w w:val="105"/>
          <w:sz w:val="22"/>
        </w:rPr>
        <w:t>of</w:t>
      </w:r>
      <w:r>
        <w:rPr>
          <w:rFonts w:ascii="Times New Roman" w:hAnsi="Times New Roman"/>
          <w:color w:val="2B2A29"/>
          <w:spacing w:val="-2"/>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entity</w:t>
      </w:r>
      <w:r>
        <w:rPr>
          <w:rFonts w:ascii="Times New Roman" w:hAnsi="Times New Roman"/>
          <w:color w:val="2B2A29"/>
          <w:spacing w:val="-2"/>
          <w:w w:val="105"/>
          <w:sz w:val="22"/>
        </w:rPr>
        <w:t xml:space="preserve"> </w:t>
      </w:r>
      <w:r>
        <w:rPr>
          <w:rFonts w:ascii="Times New Roman" w:hAnsi="Times New Roman"/>
          <w:color w:val="2B2A29"/>
          <w:w w:val="105"/>
          <w:sz w:val="22"/>
        </w:rPr>
        <w:t>that</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2"/>
          <w:w w:val="105"/>
          <w:sz w:val="22"/>
        </w:rPr>
        <w:t xml:space="preserve"> </w:t>
      </w:r>
      <w:r>
        <w:rPr>
          <w:rFonts w:ascii="Times New Roman" w:hAnsi="Times New Roman"/>
          <w:color w:val="2B2A29"/>
          <w:w w:val="105"/>
          <w:sz w:val="22"/>
        </w:rPr>
        <w:t>CA</w:t>
      </w:r>
      <w:r>
        <w:rPr>
          <w:rFonts w:ascii="Times New Roman" w:hAnsi="Times New Roman"/>
          <w:color w:val="2B2A29"/>
          <w:spacing w:val="-2"/>
          <w:w w:val="105"/>
          <w:sz w:val="22"/>
        </w:rPr>
        <w:t xml:space="preserve"> </w:t>
      </w:r>
      <w:r>
        <w:rPr>
          <w:rFonts w:ascii="Times New Roman" w:hAnsi="Times New Roman"/>
          <w:color w:val="2B2A29"/>
          <w:w w:val="105"/>
          <w:sz w:val="22"/>
        </w:rPr>
        <w:t>has</w:t>
      </w:r>
      <w:r>
        <w:rPr>
          <w:rFonts w:ascii="Times New Roman" w:hAnsi="Times New Roman"/>
          <w:color w:val="2B2A29"/>
          <w:spacing w:val="-2"/>
          <w:w w:val="105"/>
          <w:sz w:val="22"/>
        </w:rPr>
        <w:t xml:space="preserve"> </w:t>
      </w:r>
      <w:r>
        <w:rPr>
          <w:rFonts w:ascii="Times New Roman" w:hAnsi="Times New Roman"/>
          <w:color w:val="2B2A29"/>
          <w:w w:val="105"/>
          <w:sz w:val="22"/>
        </w:rPr>
        <w:t>issued</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54"/>
          <w:w w:val="105"/>
          <w:sz w:val="22"/>
        </w:rPr>
        <w:t xml:space="preserve"> </w:t>
      </w:r>
      <w:r>
        <w:rPr>
          <w:rFonts w:ascii="Times New Roman" w:hAnsi="Times New Roman"/>
          <w:color w:val="2B2A29"/>
          <w:w w:val="105"/>
          <w:sz w:val="22"/>
        </w:rPr>
        <w:t>certificate</w:t>
      </w:r>
      <w:r>
        <w:rPr>
          <w:rFonts w:ascii="Times New Roman" w:hAnsi="Times New Roman"/>
          <w:color w:val="2B2A29"/>
          <w:spacing w:val="-13"/>
          <w:w w:val="105"/>
          <w:sz w:val="22"/>
        </w:rPr>
        <w:t xml:space="preserve"> </w:t>
      </w:r>
      <w:r>
        <w:rPr>
          <w:rFonts w:ascii="Times New Roman" w:hAnsi="Times New Roman"/>
          <w:color w:val="2B2A29"/>
          <w:w w:val="105"/>
          <w:sz w:val="22"/>
        </w:rPr>
        <w:t>to</w:t>
      </w:r>
    </w:p>
    <w:p>
      <w:pPr>
        <w:pStyle w:val="16"/>
        <w:numPr>
          <w:ilvl w:val="0"/>
          <w:numId w:val="188"/>
        </w:numPr>
        <w:tabs>
          <w:tab w:val="left" w:pos="1455"/>
          <w:tab w:val="left" w:pos="1456"/>
        </w:tabs>
        <w:spacing w:before="0" w:after="0" w:line="304" w:lineRule="auto"/>
        <w:ind w:left="1455" w:right="1064" w:hanging="358"/>
        <w:jc w:val="left"/>
        <w:rPr>
          <w:rFonts w:ascii="Times New Roman" w:hAnsi="Times New Roman"/>
          <w:sz w:val="22"/>
        </w:rPr>
      </w:pPr>
      <w:r>
        <w:rPr>
          <w:rFonts w:ascii="Times New Roman" w:hAnsi="Times New Roman"/>
          <w:b/>
          <w:color w:val="2B2A29"/>
          <w:w w:val="105"/>
          <w:sz w:val="22"/>
        </w:rPr>
        <w:t>主题</w:t>
      </w:r>
      <w:r>
        <w:rPr>
          <w:rFonts w:ascii="Times New Roman" w:hAnsi="Times New Roman"/>
          <w:color w:val="2B2A29"/>
          <w:w w:val="105"/>
          <w:sz w:val="22"/>
        </w:rPr>
        <w:t>：CA向其颁发证书的实体的唯一标识符</w:t>
      </w:r>
    </w:p>
    <w:p>
      <w:r>
        <w:rPr>
          <w:rFonts w:ascii="Times New Roman" w:hAnsi="Times New Roman"/>
          <w:b/>
          <w:color w:val="2B2A29"/>
          <w:w w:val="105"/>
          <w:sz w:val="22"/>
        </w:rPr>
        <w:t>Subject</w:t>
      </w:r>
      <w:r>
        <w:rPr>
          <w:rFonts w:ascii="Times New Roman" w:hAnsi="Times New Roman"/>
          <w:b/>
          <w:color w:val="2B2A29"/>
          <w:spacing w:val="-11"/>
          <w:w w:val="105"/>
          <w:sz w:val="22"/>
        </w:rPr>
        <w:t xml:space="preserve"> </w:t>
      </w:r>
      <w:r>
        <w:rPr>
          <w:rFonts w:ascii="Times New Roman" w:hAnsi="Times New Roman"/>
          <w:b/>
          <w:color w:val="2B2A29"/>
          <w:w w:val="105"/>
          <w:sz w:val="22"/>
        </w:rPr>
        <w:t>public</w:t>
      </w:r>
      <w:r>
        <w:rPr>
          <w:rFonts w:ascii="Times New Roman" w:hAnsi="Times New Roman"/>
          <w:b/>
          <w:color w:val="2B2A29"/>
          <w:spacing w:val="-10"/>
          <w:w w:val="105"/>
          <w:sz w:val="22"/>
        </w:rPr>
        <w:t xml:space="preserve"> </w:t>
      </w:r>
      <w:r>
        <w:rPr>
          <w:rFonts w:ascii="Times New Roman" w:hAnsi="Times New Roman"/>
          <w:b/>
          <w:color w:val="2B2A29"/>
          <w:w w:val="105"/>
          <w:sz w:val="22"/>
        </w:rPr>
        <w:t>key</w:t>
      </w:r>
      <w:r>
        <w:rPr>
          <w:rFonts w:ascii="Times New Roman" w:hAnsi="Times New Roman"/>
          <w:color w:val="2B2A29"/>
          <w:w w:val="105"/>
          <w:sz w:val="22"/>
        </w:rPr>
        <w:t>:</w:t>
      </w:r>
      <w:r>
        <w:rPr>
          <w:rFonts w:ascii="Times New Roman" w:hAnsi="Times New Roman"/>
          <w:color w:val="2B2A29"/>
          <w:spacing w:val="-8"/>
          <w:w w:val="105"/>
          <w:sz w:val="22"/>
        </w:rPr>
        <w:t xml:space="preserve"> </w:t>
      </w:r>
      <w:r>
        <w:rPr>
          <w:rFonts w:ascii="Times New Roman" w:hAnsi="Times New Roman"/>
          <w:color w:val="2B2A29"/>
          <w:w w:val="105"/>
          <w:sz w:val="22"/>
        </w:rPr>
        <w:t>The</w:t>
      </w:r>
      <w:r>
        <w:rPr>
          <w:rFonts w:ascii="Times New Roman" w:hAnsi="Times New Roman"/>
          <w:color w:val="2B2A29"/>
          <w:spacing w:val="-8"/>
          <w:w w:val="105"/>
          <w:sz w:val="22"/>
        </w:rPr>
        <w:t xml:space="preserve"> </w:t>
      </w:r>
      <w:r>
        <w:rPr>
          <w:rFonts w:ascii="Times New Roman" w:hAnsi="Times New Roman"/>
          <w:color w:val="2B2A29"/>
          <w:w w:val="105"/>
          <w:sz w:val="22"/>
        </w:rPr>
        <w:t>public</w:t>
      </w:r>
      <w:r>
        <w:rPr>
          <w:rFonts w:ascii="Times New Roman" w:hAnsi="Times New Roman"/>
          <w:color w:val="2B2A29"/>
          <w:spacing w:val="-8"/>
          <w:w w:val="105"/>
          <w:sz w:val="22"/>
        </w:rPr>
        <w:t xml:space="preserve"> </w:t>
      </w:r>
      <w:r>
        <w:rPr>
          <w:rFonts w:ascii="Times New Roman" w:hAnsi="Times New Roman"/>
          <w:color w:val="2B2A29"/>
          <w:w w:val="105"/>
          <w:sz w:val="22"/>
        </w:rPr>
        <w:t>key</w:t>
      </w:r>
      <w:r>
        <w:rPr>
          <w:rFonts w:ascii="Times New Roman" w:hAnsi="Times New Roman"/>
          <w:color w:val="2B2A29"/>
          <w:spacing w:val="-8"/>
          <w:w w:val="105"/>
          <w:sz w:val="22"/>
        </w:rPr>
        <w:t xml:space="preserve"> </w:t>
      </w:r>
      <w:r>
        <w:rPr>
          <w:rFonts w:ascii="Times New Roman" w:hAnsi="Times New Roman"/>
          <w:color w:val="2B2A29"/>
          <w:w w:val="105"/>
          <w:sz w:val="22"/>
        </w:rPr>
        <w:t>associated</w:t>
      </w:r>
      <w:r>
        <w:rPr>
          <w:rFonts w:ascii="Times New Roman" w:hAnsi="Times New Roman"/>
          <w:color w:val="2B2A29"/>
          <w:spacing w:val="-8"/>
          <w:w w:val="105"/>
          <w:sz w:val="22"/>
        </w:rPr>
        <w:t xml:space="preserve"> </w:t>
      </w:r>
      <w:r>
        <w:rPr>
          <w:rFonts w:ascii="Times New Roman" w:hAnsi="Times New Roman"/>
          <w:color w:val="2B2A29"/>
          <w:w w:val="105"/>
          <w:sz w:val="22"/>
        </w:rPr>
        <w:t>with</w:t>
      </w:r>
      <w:r>
        <w:rPr>
          <w:rFonts w:ascii="Times New Roman" w:hAnsi="Times New Roman"/>
          <w:color w:val="2B2A29"/>
          <w:spacing w:val="-8"/>
          <w:w w:val="105"/>
          <w:sz w:val="22"/>
        </w:rPr>
        <w:t xml:space="preserve"> </w:t>
      </w:r>
      <w:r>
        <w:rPr>
          <w:rFonts w:ascii="Times New Roman" w:hAnsi="Times New Roman"/>
          <w:color w:val="2B2A29"/>
          <w:w w:val="105"/>
          <w:sz w:val="22"/>
        </w:rPr>
        <w:t>the</w:t>
      </w:r>
      <w:r>
        <w:rPr>
          <w:rFonts w:ascii="Times New Roman" w:hAnsi="Times New Roman"/>
          <w:color w:val="2B2A29"/>
          <w:spacing w:val="-8"/>
          <w:w w:val="105"/>
          <w:sz w:val="22"/>
        </w:rPr>
        <w:t xml:space="preserve"> </w:t>
      </w:r>
      <w:r>
        <w:rPr>
          <w:rFonts w:ascii="Times New Roman" w:hAnsi="Times New Roman"/>
          <w:color w:val="2B2A29"/>
          <w:w w:val="105"/>
          <w:sz w:val="22"/>
        </w:rPr>
        <w:t>certificate</w:t>
      </w:r>
    </w:p>
    <w:p>
      <w:pPr>
        <w:pStyle w:val="16"/>
        <w:numPr>
          <w:ilvl w:val="0"/>
          <w:numId w:val="188"/>
        </w:numPr>
        <w:tabs>
          <w:tab w:val="left" w:pos="1455"/>
          <w:tab w:val="left" w:pos="1456"/>
        </w:tabs>
        <w:spacing w:before="118" w:after="0" w:line="240" w:lineRule="auto"/>
        <w:ind w:left="1455" w:right="0" w:hanging="358"/>
        <w:jc w:val="left"/>
        <w:rPr>
          <w:rFonts w:ascii="Times New Roman" w:hAnsi="Times New Roman"/>
          <w:sz w:val="22"/>
        </w:rPr>
      </w:pPr>
      <w:r>
        <w:rPr>
          <w:rFonts w:ascii="Times New Roman" w:hAnsi="Times New Roman"/>
          <w:b/>
          <w:color w:val="2B2A29"/>
          <w:w w:val="105"/>
          <w:sz w:val="22"/>
        </w:rPr>
        <w:t>主题公钥</w:t>
      </w:r>
      <w:r>
        <w:rPr>
          <w:rFonts w:ascii="Times New Roman" w:hAnsi="Times New Roman"/>
          <w:color w:val="2B2A29"/>
          <w:w w:val="105"/>
          <w:sz w:val="22"/>
        </w:rPr>
        <w:t>：与证书关联</w:t>
      </w:r>
      <w:r>
        <w:rPr>
          <w:rFonts w:ascii="Times New Roman" w:hAnsi="Times New Roman"/>
          <w:color w:val="2B2A29"/>
          <w:spacing w:val="-8"/>
          <w:w w:val="105"/>
          <w:sz w:val="22"/>
        </w:rPr>
        <w:t>的</w:t>
      </w:r>
      <w:r>
        <w:rPr>
          <w:rFonts w:ascii="Times New Roman" w:hAnsi="Times New Roman"/>
          <w:color w:val="2B2A29"/>
          <w:w w:val="105"/>
          <w:sz w:val="22"/>
        </w:rPr>
        <w:t>公钥</w:t>
      </w:r>
    </w:p>
    <w:p>
      <w:r>
        <w:rPr>
          <w:rFonts w:ascii="Times New Roman" w:hAnsi="Times New Roman"/>
          <w:b/>
          <w:color w:val="2B2A29"/>
          <w:w w:val="105"/>
          <w:sz w:val="22"/>
        </w:rPr>
        <w:t>Issuer</w:t>
      </w:r>
      <w:r>
        <w:rPr>
          <w:rFonts w:ascii="Times New Roman" w:hAnsi="Times New Roman"/>
          <w:color w:val="2B2A29"/>
          <w:w w:val="105"/>
          <w:sz w:val="22"/>
        </w:rPr>
        <w:t>:</w:t>
      </w:r>
      <w:r>
        <w:rPr>
          <w:rFonts w:ascii="Times New Roman" w:hAnsi="Times New Roman"/>
          <w:color w:val="2B2A29"/>
          <w:spacing w:val="-7"/>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entity</w:t>
      </w:r>
      <w:r>
        <w:rPr>
          <w:rFonts w:ascii="Times New Roman" w:hAnsi="Times New Roman"/>
          <w:color w:val="2B2A29"/>
          <w:spacing w:val="-6"/>
          <w:w w:val="105"/>
          <w:sz w:val="22"/>
        </w:rPr>
        <w:t xml:space="preserve"> </w:t>
      </w:r>
      <w:r>
        <w:rPr>
          <w:rFonts w:ascii="Times New Roman" w:hAnsi="Times New Roman"/>
          <w:color w:val="2B2A29"/>
          <w:w w:val="105"/>
          <w:sz w:val="22"/>
        </w:rPr>
        <w:t>name</w:t>
      </w:r>
      <w:r>
        <w:rPr>
          <w:rFonts w:ascii="Times New Roman" w:hAnsi="Times New Roman"/>
          <w:color w:val="2B2A29"/>
          <w:spacing w:val="-6"/>
          <w:w w:val="105"/>
          <w:sz w:val="22"/>
        </w:rPr>
        <w:t xml:space="preserve"> </w:t>
      </w:r>
      <w:r>
        <w:rPr>
          <w:rFonts w:ascii="Times New Roman" w:hAnsi="Times New Roman"/>
          <w:color w:val="2B2A29"/>
          <w:w w:val="105"/>
          <w:sz w:val="22"/>
        </w:rPr>
        <w:t>of</w:t>
      </w:r>
      <w:r>
        <w:rPr>
          <w:rFonts w:ascii="Times New Roman" w:hAnsi="Times New Roman"/>
          <w:color w:val="2B2A29"/>
          <w:spacing w:val="-6"/>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CA</w:t>
      </w:r>
      <w:r>
        <w:rPr>
          <w:rFonts w:ascii="Times New Roman" w:hAnsi="Times New Roman"/>
          <w:color w:val="2B2A29"/>
          <w:spacing w:val="-6"/>
          <w:w w:val="105"/>
          <w:sz w:val="22"/>
        </w:rPr>
        <w:t xml:space="preserve"> </w:t>
      </w:r>
      <w:r>
        <w:rPr>
          <w:rFonts w:ascii="Times New Roman" w:hAnsi="Times New Roman"/>
          <w:color w:val="2B2A29"/>
          <w:w w:val="105"/>
          <w:sz w:val="22"/>
        </w:rPr>
        <w:t>that</w:t>
      </w:r>
      <w:r>
        <w:rPr>
          <w:rFonts w:ascii="Times New Roman" w:hAnsi="Times New Roman"/>
          <w:color w:val="2B2A29"/>
          <w:spacing w:val="-6"/>
          <w:w w:val="105"/>
          <w:sz w:val="22"/>
        </w:rPr>
        <w:t xml:space="preserve"> </w:t>
      </w:r>
      <w:r>
        <w:rPr>
          <w:rFonts w:ascii="Times New Roman" w:hAnsi="Times New Roman"/>
          <w:color w:val="2B2A29"/>
          <w:w w:val="105"/>
          <w:sz w:val="22"/>
        </w:rPr>
        <w:t>has</w:t>
      </w:r>
      <w:r>
        <w:rPr>
          <w:rFonts w:ascii="Times New Roman" w:hAnsi="Times New Roman"/>
          <w:color w:val="2B2A29"/>
          <w:spacing w:val="-6"/>
          <w:w w:val="105"/>
          <w:sz w:val="22"/>
        </w:rPr>
        <w:t xml:space="preserve"> </w:t>
      </w:r>
      <w:r>
        <w:rPr>
          <w:rFonts w:ascii="Times New Roman" w:hAnsi="Times New Roman"/>
          <w:color w:val="2B2A29"/>
          <w:w w:val="105"/>
          <w:sz w:val="22"/>
        </w:rPr>
        <w:t>signed</w:t>
      </w:r>
      <w:r>
        <w:rPr>
          <w:rFonts w:ascii="Times New Roman" w:hAnsi="Times New Roman"/>
          <w:color w:val="2B2A29"/>
          <w:spacing w:val="-6"/>
          <w:w w:val="105"/>
          <w:sz w:val="22"/>
        </w:rPr>
        <w:t xml:space="preserve"> </w:t>
      </w:r>
      <w:r>
        <w:rPr>
          <w:rFonts w:ascii="Times New Roman" w:hAnsi="Times New Roman"/>
          <w:color w:val="2B2A29"/>
          <w:w w:val="105"/>
          <w:sz w:val="22"/>
        </w:rPr>
        <w:t>this</w:t>
      </w:r>
      <w:r>
        <w:rPr>
          <w:rFonts w:ascii="Times New Roman" w:hAnsi="Times New Roman"/>
          <w:color w:val="2B2A29"/>
          <w:spacing w:val="-6"/>
          <w:w w:val="105"/>
          <w:sz w:val="22"/>
        </w:rPr>
        <w:t xml:space="preserve"> </w:t>
      </w:r>
      <w:r>
        <w:rPr>
          <w:rFonts w:ascii="Times New Roman" w:hAnsi="Times New Roman"/>
          <w:color w:val="2B2A29"/>
          <w:w w:val="105"/>
          <w:sz w:val="22"/>
        </w:rPr>
        <w:t>certificate</w:t>
      </w:r>
    </w:p>
    <w:p>
      <w:pPr>
        <w:pStyle w:val="16"/>
        <w:numPr>
          <w:ilvl w:val="0"/>
          <w:numId w:val="188"/>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b/>
          <w:color w:val="2B2A29"/>
          <w:w w:val="105"/>
          <w:sz w:val="22"/>
        </w:rPr>
        <w:t>颁发者</w:t>
      </w:r>
      <w:r>
        <w:rPr>
          <w:rFonts w:ascii="Times New Roman" w:hAnsi="Times New Roman"/>
          <w:color w:val="2B2A29"/>
          <w:w w:val="105"/>
          <w:sz w:val="22"/>
        </w:rPr>
        <w:t>：已签署此证书的CA的实体名称</w:t>
      </w:r>
    </w:p>
    <w:p>
      <w:r>
        <w:rPr>
          <w:rFonts w:ascii="Times New Roman" w:hAnsi="Times New Roman"/>
          <w:b/>
          <w:color w:val="2B2A29"/>
          <w:w w:val="105"/>
          <w:sz w:val="22"/>
        </w:rPr>
        <w:t>Issuer</w:t>
      </w:r>
      <w:r>
        <w:rPr>
          <w:rFonts w:ascii="Times New Roman" w:hAnsi="Times New Roman"/>
          <w:b/>
          <w:color w:val="2B2A29"/>
          <w:spacing w:val="-9"/>
          <w:w w:val="105"/>
          <w:sz w:val="22"/>
        </w:rPr>
        <w:t xml:space="preserve"> </w:t>
      </w:r>
      <w:r>
        <w:rPr>
          <w:rFonts w:ascii="Times New Roman" w:hAnsi="Times New Roman"/>
          <w:b/>
          <w:color w:val="2B2A29"/>
          <w:w w:val="105"/>
          <w:sz w:val="22"/>
        </w:rPr>
        <w:t>signature</w:t>
      </w:r>
      <w:r>
        <w:rPr>
          <w:rFonts w:ascii="Times New Roman" w:hAnsi="Times New Roman"/>
          <w:color w:val="2B2A29"/>
          <w:w w:val="105"/>
          <w:sz w:val="22"/>
        </w:rPr>
        <w:t>:</w:t>
      </w:r>
      <w:r>
        <w:rPr>
          <w:rFonts w:ascii="Times New Roman" w:hAnsi="Times New Roman"/>
          <w:color w:val="2B2A29"/>
          <w:spacing w:val="-7"/>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signature</w:t>
      </w:r>
      <w:r>
        <w:rPr>
          <w:rFonts w:ascii="Times New Roman" w:hAnsi="Times New Roman"/>
          <w:color w:val="2B2A29"/>
          <w:spacing w:val="-6"/>
          <w:w w:val="105"/>
          <w:sz w:val="22"/>
        </w:rPr>
        <w:t xml:space="preserve"> </w:t>
      </w:r>
      <w:r>
        <w:rPr>
          <w:rFonts w:ascii="Times New Roman" w:hAnsi="Times New Roman"/>
          <w:color w:val="2B2A29"/>
          <w:w w:val="105"/>
          <w:sz w:val="22"/>
        </w:rPr>
        <w:t>of</w:t>
      </w:r>
      <w:r>
        <w:rPr>
          <w:rFonts w:ascii="Times New Roman" w:hAnsi="Times New Roman"/>
          <w:color w:val="2B2A29"/>
          <w:spacing w:val="-7"/>
          <w:w w:val="105"/>
          <w:sz w:val="22"/>
        </w:rPr>
        <w:t xml:space="preserve"> </w:t>
      </w:r>
      <w:r>
        <w:rPr>
          <w:rFonts w:ascii="Times New Roman" w:hAnsi="Times New Roman"/>
          <w:color w:val="2B2A29"/>
          <w:w w:val="105"/>
          <w:sz w:val="22"/>
        </w:rPr>
        <w:t>the</w:t>
      </w:r>
      <w:r>
        <w:rPr>
          <w:rFonts w:ascii="Times New Roman" w:hAnsi="Times New Roman"/>
          <w:color w:val="2B2A29"/>
          <w:spacing w:val="-6"/>
          <w:w w:val="105"/>
          <w:sz w:val="22"/>
        </w:rPr>
        <w:t xml:space="preserve"> </w:t>
      </w:r>
      <w:r>
        <w:rPr>
          <w:rFonts w:ascii="Times New Roman" w:hAnsi="Times New Roman"/>
          <w:color w:val="2B2A29"/>
          <w:w w:val="105"/>
          <w:sz w:val="22"/>
        </w:rPr>
        <w:t>issuer</w:t>
      </w:r>
    </w:p>
    <w:p>
      <w:pPr>
        <w:pStyle w:val="16"/>
        <w:numPr>
          <w:ilvl w:val="0"/>
          <w:numId w:val="188"/>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b/>
          <w:color w:val="2B2A29"/>
          <w:w w:val="105"/>
          <w:sz w:val="22"/>
        </w:rPr>
        <w:t>发行人签名</w:t>
      </w:r>
      <w:r>
        <w:rPr>
          <w:rFonts w:ascii="Times New Roman" w:hAnsi="Times New Roman"/>
          <w:color w:val="2B2A29"/>
          <w:w w:val="105"/>
          <w:sz w:val="22"/>
        </w:rPr>
        <w:t>：</w:t>
      </w:r>
      <w:r>
        <w:rPr>
          <w:rFonts w:ascii="Times New Roman" w:hAnsi="Times New Roman"/>
          <w:b/>
          <w:color w:val="2B2A29"/>
          <w:w w:val="105"/>
          <w:sz w:val="22"/>
        </w:rPr>
        <w:t>发行人</w:t>
      </w:r>
      <w:r>
        <w:rPr>
          <w:rFonts w:ascii="Times New Roman" w:hAnsi="Times New Roman"/>
          <w:color w:val="2B2A29"/>
          <w:w w:val="105"/>
          <w:sz w:val="22"/>
        </w:rPr>
        <w:t>的</w:t>
      </w:r>
      <w:r>
        <w:rPr>
          <w:rFonts w:ascii="Times New Roman" w:hAnsi="Times New Roman"/>
          <w:b/>
          <w:color w:val="2B2A29"/>
          <w:w w:val="105"/>
          <w:sz w:val="22"/>
        </w:rPr>
        <w:t>签名</w:t>
      </w:r>
    </w:p>
    <w:p>
      <w:r>
        <w:rPr>
          <w:color w:val="2B2A29"/>
          <w:w w:val="105"/>
        </w:rPr>
        <w:t>As</w:t>
      </w:r>
      <w:r>
        <w:rPr>
          <w:color w:val="2B2A29"/>
          <w:spacing w:val="-10"/>
          <w:w w:val="105"/>
        </w:rPr>
        <w:t xml:space="preserve"> </w:t>
      </w:r>
      <w:r>
        <w:rPr>
          <w:color w:val="2B2A29"/>
          <w:w w:val="105"/>
        </w:rPr>
        <w:t>shown</w:t>
      </w:r>
      <w:r>
        <w:rPr>
          <w:color w:val="2B2A29"/>
          <w:spacing w:val="-9"/>
          <w:w w:val="105"/>
        </w:rPr>
        <w:t xml:space="preserve"> </w:t>
      </w:r>
      <w:r>
        <w:rPr>
          <w:color w:val="2B2A29"/>
          <w:w w:val="105"/>
        </w:rPr>
        <w:t>in</w:t>
      </w:r>
      <w:r>
        <w:rPr>
          <w:color w:val="2B2A29"/>
          <w:spacing w:val="-10"/>
          <w:w w:val="105"/>
        </w:rPr>
        <w:t xml:space="preserve"> </w:t>
      </w:r>
      <w:r>
        <w:rPr>
          <w:color w:val="2B2A29"/>
          <w:w w:val="105"/>
        </w:rPr>
        <w:t>Figure</w:t>
      </w:r>
      <w:r>
        <w:rPr>
          <w:color w:val="2B2A29"/>
          <w:spacing w:val="-9"/>
          <w:w w:val="105"/>
        </w:rPr>
        <w:t xml:space="preserve"> </w:t>
      </w:r>
      <w:r>
        <w:rPr>
          <w:color w:val="0000FF"/>
          <w:w w:val="105"/>
        </w:rPr>
        <w:t>9-8</w:t>
      </w:r>
      <w:r>
        <w:rPr>
          <w:color w:val="2B2A29"/>
          <w:w w:val="105"/>
        </w:rPr>
        <w:t>,</w:t>
      </w:r>
      <w:r>
        <w:rPr>
          <w:color w:val="2B2A29"/>
          <w:spacing w:val="-10"/>
          <w:w w:val="105"/>
        </w:rPr>
        <w:t xml:space="preserve"> </w:t>
      </w:r>
      <w:r>
        <w:rPr>
          <w:color w:val="2B2A29"/>
          <w:w w:val="105"/>
        </w:rPr>
        <w:t>each</w:t>
      </w:r>
      <w:r>
        <w:rPr>
          <w:color w:val="2B2A29"/>
          <w:spacing w:val="-9"/>
          <w:w w:val="105"/>
        </w:rPr>
        <w:t xml:space="preserve"> </w:t>
      </w:r>
      <w:r>
        <w:rPr>
          <w:color w:val="2B2A29"/>
          <w:w w:val="105"/>
        </w:rPr>
        <w:t>certificate</w:t>
      </w:r>
      <w:r>
        <w:rPr>
          <w:color w:val="2B2A29"/>
          <w:spacing w:val="-10"/>
          <w:w w:val="105"/>
        </w:rPr>
        <w:t xml:space="preserve"> </w:t>
      </w:r>
      <w:r>
        <w:rPr>
          <w:color w:val="2B2A29"/>
          <w:w w:val="105"/>
        </w:rPr>
        <w:t>is</w:t>
      </w:r>
      <w:r>
        <w:rPr>
          <w:color w:val="2B2A29"/>
          <w:spacing w:val="-9"/>
          <w:w w:val="105"/>
        </w:rPr>
        <w:t xml:space="preserve"> </w:t>
      </w:r>
      <w:r>
        <w:rPr>
          <w:color w:val="2B2A29"/>
          <w:w w:val="105"/>
        </w:rPr>
        <w:t>signed</w:t>
      </w:r>
      <w:r>
        <w:rPr>
          <w:color w:val="2B2A29"/>
          <w:spacing w:val="-10"/>
          <w:w w:val="105"/>
        </w:rPr>
        <w:t xml:space="preserve"> </w:t>
      </w:r>
      <w:r>
        <w:rPr>
          <w:color w:val="2B2A29"/>
          <w:w w:val="105"/>
        </w:rPr>
        <w:t>by</w:t>
      </w:r>
      <w:r>
        <w:rPr>
          <w:color w:val="2B2A29"/>
          <w:spacing w:val="-9"/>
          <w:w w:val="105"/>
        </w:rPr>
        <w:t xml:space="preserve"> </w:t>
      </w:r>
      <w:r>
        <w:rPr>
          <w:color w:val="2B2A29"/>
          <w:w w:val="105"/>
        </w:rPr>
        <w:t>an</w:t>
      </w:r>
      <w:r>
        <w:rPr>
          <w:color w:val="2B2A29"/>
          <w:spacing w:val="-9"/>
          <w:w w:val="105"/>
        </w:rPr>
        <w:t xml:space="preserve"> </w:t>
      </w:r>
      <w:r>
        <w:rPr>
          <w:color w:val="2B2A29"/>
          <w:w w:val="105"/>
        </w:rPr>
        <w:t>issuer.</w:t>
      </w:r>
      <w:r>
        <w:rPr>
          <w:color w:val="2B2A29"/>
          <w:spacing w:val="-10"/>
          <w:w w:val="105"/>
        </w:rPr>
        <w:t xml:space="preserve"> </w:t>
      </w:r>
      <w:r>
        <w:rPr>
          <w:color w:val="2B2A29"/>
          <w:w w:val="105"/>
        </w:rPr>
        <w:t>That</w:t>
      </w:r>
      <w:r>
        <w:rPr>
          <w:color w:val="2B2A29"/>
          <w:spacing w:val="-9"/>
          <w:w w:val="105"/>
        </w:rPr>
        <w:t xml:space="preserve"> </w:t>
      </w:r>
      <w:r>
        <w:rPr>
          <w:color w:val="2B2A29"/>
          <w:w w:val="105"/>
        </w:rPr>
        <w:t>is,</w:t>
      </w:r>
      <w:r>
        <w:rPr>
          <w:color w:val="2B2A29"/>
          <w:spacing w:val="-10"/>
          <w:w w:val="105"/>
        </w:rPr>
        <w:t xml:space="preserve"> </w:t>
      </w:r>
      <w:r>
        <w:rPr>
          <w:color w:val="2B2A29"/>
          <w:w w:val="105"/>
        </w:rPr>
        <w:t>each</w:t>
      </w:r>
      <w:r>
        <w:rPr>
          <w:color w:val="2B2A29"/>
          <w:spacing w:val="-9"/>
          <w:w w:val="105"/>
        </w:rPr>
        <w:t xml:space="preserve"> </w:t>
      </w:r>
      <w:r>
        <w:rPr>
          <w:color w:val="2B2A29"/>
          <w:w w:val="105"/>
        </w:rPr>
        <w:t>certificate</w:t>
      </w:r>
      <w:r>
        <w:rPr>
          <w:color w:val="2B2A29"/>
          <w:spacing w:val="-55"/>
          <w:w w:val="105"/>
        </w:rPr>
        <w:t xml:space="preserve"> </w:t>
      </w:r>
      <w:r>
        <w:rPr>
          <w:color w:val="2B2A29"/>
          <w:w w:val="105"/>
        </w:rPr>
        <w:t>contains</w:t>
      </w:r>
      <w:r>
        <w:rPr>
          <w:color w:val="2B2A29"/>
          <w:spacing w:val="-6"/>
          <w:w w:val="105"/>
        </w:rPr>
        <w:t xml:space="preserve"> </w:t>
      </w:r>
      <w:r>
        <w:rPr>
          <w:color w:val="2B2A29"/>
          <w:w w:val="105"/>
        </w:rPr>
        <w:t>an</w:t>
      </w:r>
      <w:r>
        <w:rPr>
          <w:color w:val="2B2A29"/>
          <w:spacing w:val="-6"/>
          <w:w w:val="105"/>
        </w:rPr>
        <w:t xml:space="preserve"> </w:t>
      </w:r>
      <w:r>
        <w:rPr>
          <w:color w:val="2B2A29"/>
          <w:w w:val="105"/>
        </w:rPr>
        <w:t>issuer</w:t>
      </w:r>
      <w:r>
        <w:rPr>
          <w:color w:val="2B2A29"/>
          <w:spacing w:val="-6"/>
          <w:w w:val="105"/>
        </w:rPr>
        <w:t xml:space="preserve"> </w:t>
      </w:r>
      <w:r>
        <w:rPr>
          <w:color w:val="2B2A29"/>
          <w:w w:val="105"/>
        </w:rPr>
        <w:t>signature</w:t>
      </w:r>
      <w:r>
        <w:rPr>
          <w:color w:val="2B2A29"/>
          <w:spacing w:val="-6"/>
          <w:w w:val="105"/>
        </w:rPr>
        <w:t xml:space="preserve"> </w:t>
      </w:r>
      <w:r>
        <w:rPr>
          <w:color w:val="2B2A29"/>
          <w:w w:val="105"/>
        </w:rPr>
        <w:t>that</w:t>
      </w:r>
      <w:r>
        <w:rPr>
          <w:color w:val="2B2A29"/>
          <w:spacing w:val="-6"/>
          <w:w w:val="105"/>
        </w:rPr>
        <w:t xml:space="preserve"> </w:t>
      </w:r>
      <w:r>
        <w:rPr>
          <w:color w:val="2B2A29"/>
          <w:w w:val="105"/>
        </w:rPr>
        <w:t>is</w:t>
      </w:r>
      <w:r>
        <w:rPr>
          <w:color w:val="2B2A29"/>
          <w:spacing w:val="-5"/>
          <w:w w:val="105"/>
        </w:rPr>
        <w:t xml:space="preserve"> </w:t>
      </w:r>
      <w:r>
        <w:rPr>
          <w:color w:val="2B2A29"/>
          <w:w w:val="105"/>
        </w:rPr>
        <w:t>generated</w:t>
      </w:r>
      <w:r>
        <w:rPr>
          <w:color w:val="2B2A29"/>
          <w:spacing w:val="-6"/>
          <w:w w:val="105"/>
        </w:rPr>
        <w:t xml:space="preserve"> </w:t>
      </w:r>
      <w:r>
        <w:rPr>
          <w:color w:val="2B2A29"/>
          <w:w w:val="105"/>
        </w:rPr>
        <w:t>by</w:t>
      </w:r>
      <w:r>
        <w:rPr>
          <w:color w:val="2B2A29"/>
          <w:spacing w:val="-6"/>
          <w:w w:val="105"/>
        </w:rPr>
        <w:t xml:space="preserve"> </w:t>
      </w:r>
      <w:r>
        <w:rPr>
          <w:color w:val="2B2A29"/>
          <w:w w:val="105"/>
        </w:rPr>
        <w:t>the</w:t>
      </w:r>
      <w:r>
        <w:rPr>
          <w:color w:val="2B2A29"/>
          <w:spacing w:val="-6"/>
          <w:w w:val="105"/>
        </w:rPr>
        <w:t xml:space="preserve"> </w:t>
      </w:r>
      <w:r>
        <w:rPr>
          <w:color w:val="2B2A29"/>
          <w:w w:val="105"/>
        </w:rPr>
        <w:t>issuer</w:t>
      </w:r>
      <w:r>
        <w:rPr>
          <w:color w:val="2B2A29"/>
          <w:spacing w:val="-6"/>
          <w:w w:val="105"/>
        </w:rPr>
        <w:t xml:space="preserve"> </w:t>
      </w:r>
      <w:r>
        <w:rPr>
          <w:color w:val="2B2A29"/>
          <w:w w:val="105"/>
        </w:rPr>
        <w:t>by</w:t>
      </w:r>
      <w:r>
        <w:rPr>
          <w:color w:val="2B2A29"/>
          <w:spacing w:val="-5"/>
          <w:w w:val="105"/>
        </w:rPr>
        <w:t xml:space="preserve"> </w:t>
      </w:r>
      <w:r>
        <w:rPr>
          <w:color w:val="2B2A29"/>
          <w:w w:val="105"/>
        </w:rPr>
        <w:t>using</w:t>
      </w:r>
      <w:r>
        <w:rPr>
          <w:color w:val="2B2A29"/>
          <w:spacing w:val="-6"/>
          <w:w w:val="105"/>
        </w:rPr>
        <w:t xml:space="preserve"> </w:t>
      </w:r>
      <w:r>
        <w:rPr>
          <w:color w:val="2B2A29"/>
          <w:w w:val="105"/>
        </w:rPr>
        <w:t>his</w:t>
      </w:r>
      <w:r>
        <w:rPr>
          <w:color w:val="2B2A29"/>
          <w:spacing w:val="-6"/>
          <w:w w:val="105"/>
        </w:rPr>
        <w:t xml:space="preserve"> </w:t>
      </w:r>
      <w:r>
        <w:rPr>
          <w:color w:val="2B2A29"/>
          <w:w w:val="105"/>
        </w:rPr>
        <w:t>private</w:t>
      </w:r>
      <w:r>
        <w:rPr>
          <w:color w:val="2B2A29"/>
          <w:spacing w:val="-6"/>
          <w:w w:val="105"/>
        </w:rPr>
        <w:t xml:space="preserve"> </w:t>
      </w:r>
      <w:r>
        <w:rPr>
          <w:color w:val="2B2A29"/>
          <w:w w:val="105"/>
        </w:rPr>
        <w:t>key.</w:t>
      </w:r>
    </w:p>
    <w:p>
      <w:pPr>
        <w:pStyle w:val="11"/>
        <w:spacing w:before="187" w:line="304" w:lineRule="auto"/>
        <w:ind w:left="519" w:firstLine="359"/>
      </w:pPr>
      <w:r>
        <w:rPr>
          <w:color w:val="2B2A29"/>
          <w:w w:val="105"/>
        </w:rPr>
        <w:t>如图</w:t>
      </w:r>
      <w:r>
        <w:rPr>
          <w:color w:val="0000FF"/>
          <w:w w:val="105"/>
        </w:rPr>
        <w:t>9-8所</w:t>
      </w:r>
      <w:r>
        <w:rPr>
          <w:color w:val="2B2A29"/>
          <w:w w:val="105"/>
        </w:rPr>
        <w:t>示，每个证书</w:t>
      </w:r>
      <w:r>
        <w:rPr>
          <w:color w:val="2B2A29"/>
          <w:spacing w:val="-10"/>
          <w:w w:val="105"/>
        </w:rPr>
        <w:t>都</w:t>
      </w:r>
      <w:r>
        <w:rPr>
          <w:color w:val="2B2A29"/>
          <w:w w:val="105"/>
        </w:rPr>
        <w:t>由颁发者签名。也就</w:t>
      </w:r>
      <w:r>
        <w:rPr>
          <w:color w:val="2B2A29"/>
          <w:spacing w:val="-9"/>
          <w:w w:val="105"/>
        </w:rPr>
        <w:t>是</w:t>
      </w:r>
      <w:r>
        <w:rPr>
          <w:color w:val="2B2A29"/>
          <w:w w:val="105"/>
        </w:rPr>
        <w:t>说，每个证书都包含一个由颁发者使用其私钥生成的颁发者签名。</w:t>
      </w:r>
    </w:p>
    <w:p>
      <w:r>
        <w:rPr>
          <w:color w:val="2B2A29"/>
          <w:w w:val="105"/>
        </w:rPr>
        <w:t>Since in each certificate we have the issuer name and signature, at the point of verifying</w:t>
      </w:r>
      <w:r>
        <w:rPr>
          <w:color w:val="2B2A29"/>
          <w:spacing w:val="1"/>
          <w:w w:val="105"/>
        </w:rPr>
        <w:t xml:space="preserve"> </w:t>
      </w:r>
      <w:r>
        <w:rPr>
          <w:color w:val="2B2A29"/>
          <w:w w:val="105"/>
        </w:rPr>
        <w:t>the signature, we can look up the issuer certificate, extract its public key, verify that our</w:t>
      </w:r>
      <w:r>
        <w:rPr>
          <w:color w:val="2B2A29"/>
          <w:spacing w:val="1"/>
          <w:w w:val="105"/>
        </w:rPr>
        <w:t xml:space="preserve"> </w:t>
      </w:r>
      <w:r>
        <w:rPr>
          <w:color w:val="2B2A29"/>
          <w:w w:val="105"/>
        </w:rPr>
        <w:t>signature is valid,</w:t>
      </w:r>
      <w:r>
        <w:rPr>
          <w:color w:val="2B2A29"/>
          <w:spacing w:val="1"/>
          <w:w w:val="105"/>
        </w:rPr>
        <w:t xml:space="preserve"> </w:t>
      </w:r>
      <w:r>
        <w:rPr>
          <w:color w:val="2B2A29"/>
          <w:w w:val="105"/>
        </w:rPr>
        <w:t>and indeed signed</w:t>
      </w:r>
      <w:r>
        <w:rPr>
          <w:color w:val="2B2A29"/>
          <w:spacing w:val="1"/>
          <w:w w:val="105"/>
        </w:rPr>
        <w:t xml:space="preserve"> </w:t>
      </w:r>
      <w:r>
        <w:rPr>
          <w:color w:val="2B2A29"/>
          <w:w w:val="105"/>
        </w:rPr>
        <w:t>by the said</w:t>
      </w:r>
      <w:r>
        <w:rPr>
          <w:color w:val="2B2A29"/>
          <w:spacing w:val="1"/>
          <w:w w:val="105"/>
        </w:rPr>
        <w:t xml:space="preserve"> </w:t>
      </w:r>
      <w:r>
        <w:rPr>
          <w:color w:val="2B2A29"/>
          <w:w w:val="105"/>
        </w:rPr>
        <w:t>issuer. So, this</w:t>
      </w:r>
      <w:r>
        <w:rPr>
          <w:color w:val="2B2A29"/>
          <w:spacing w:val="1"/>
          <w:w w:val="105"/>
        </w:rPr>
        <w:t xml:space="preserve"> </w:t>
      </w:r>
      <w:r>
        <w:rPr>
          <w:color w:val="2B2A29"/>
          <w:w w:val="105"/>
        </w:rPr>
        <w:t>pattern can</w:t>
      </w:r>
      <w:r>
        <w:rPr>
          <w:color w:val="2B2A29"/>
          <w:spacing w:val="1"/>
          <w:w w:val="105"/>
        </w:rPr>
        <w:t xml:space="preserve"> </w:t>
      </w:r>
      <w:r>
        <w:rPr>
          <w:color w:val="2B2A29"/>
          <w:w w:val="105"/>
        </w:rPr>
        <w:t>be carried on,</w:t>
      </w:r>
      <w:r>
        <w:rPr>
          <w:color w:val="2B2A29"/>
          <w:spacing w:val="-54"/>
          <w:w w:val="105"/>
        </w:rPr>
        <w:t xml:space="preserve"> </w:t>
      </w:r>
      <w:r>
        <w:rPr>
          <w:color w:val="2B2A29"/>
          <w:w w:val="105"/>
        </w:rPr>
        <w:t>and chained, as we want. But what about the certificate at the end of the chain? Who is</w:t>
      </w:r>
      <w:r>
        <w:rPr>
          <w:color w:val="2B2A29"/>
          <w:spacing w:val="1"/>
          <w:w w:val="105"/>
        </w:rPr>
        <w:t xml:space="preserve"> </w:t>
      </w:r>
      <w:r>
        <w:rPr>
          <w:color w:val="2B2A29"/>
          <w:w w:val="105"/>
        </w:rPr>
        <w:t>going</w:t>
      </w:r>
      <w:r>
        <w:rPr>
          <w:color w:val="2B2A29"/>
          <w:spacing w:val="-10"/>
          <w:w w:val="105"/>
        </w:rPr>
        <w:t xml:space="preserve"> </w:t>
      </w:r>
      <w:r>
        <w:rPr>
          <w:color w:val="2B2A29"/>
          <w:w w:val="105"/>
        </w:rPr>
        <w:t>to</w:t>
      </w:r>
      <w:r>
        <w:rPr>
          <w:color w:val="2B2A29"/>
          <w:spacing w:val="-9"/>
          <w:w w:val="105"/>
        </w:rPr>
        <w:t xml:space="preserve"> </w:t>
      </w:r>
      <w:r>
        <w:rPr>
          <w:color w:val="2B2A29"/>
          <w:w w:val="105"/>
        </w:rPr>
        <w:t>sign</w:t>
      </w:r>
      <w:r>
        <w:rPr>
          <w:color w:val="2B2A29"/>
          <w:spacing w:val="-9"/>
          <w:w w:val="105"/>
        </w:rPr>
        <w:t xml:space="preserve"> </w:t>
      </w:r>
      <w:r>
        <w:rPr>
          <w:color w:val="2B2A29"/>
          <w:w w:val="105"/>
        </w:rPr>
        <w:t>his</w:t>
      </w:r>
      <w:r>
        <w:rPr>
          <w:color w:val="2B2A29"/>
          <w:spacing w:val="-9"/>
          <w:w w:val="105"/>
        </w:rPr>
        <w:t xml:space="preserve"> </w:t>
      </w:r>
      <w:r>
        <w:rPr>
          <w:color w:val="2B2A29"/>
          <w:w w:val="105"/>
        </w:rPr>
        <w:t>certificate</w:t>
      </w:r>
      <w:r>
        <w:rPr>
          <w:color w:val="2B2A29"/>
          <w:spacing w:val="-9"/>
          <w:w w:val="105"/>
        </w:rPr>
        <w:t xml:space="preserve"> </w:t>
      </w:r>
      <w:r>
        <w:rPr>
          <w:color w:val="2B2A29"/>
          <w:w w:val="105"/>
        </w:rPr>
        <w:t>and</w:t>
      </w:r>
      <w:r>
        <w:rPr>
          <w:color w:val="2B2A29"/>
          <w:spacing w:val="-9"/>
          <w:w w:val="105"/>
        </w:rPr>
        <w:t xml:space="preserve"> </w:t>
      </w:r>
      <w:r>
        <w:rPr>
          <w:color w:val="2B2A29"/>
          <w:w w:val="105"/>
        </w:rPr>
        <w:t>attest</w:t>
      </w:r>
      <w:r>
        <w:rPr>
          <w:color w:val="2B2A29"/>
          <w:spacing w:val="-9"/>
          <w:w w:val="105"/>
        </w:rPr>
        <w:t xml:space="preserve"> </w:t>
      </w:r>
      <w:r>
        <w:rPr>
          <w:color w:val="2B2A29"/>
          <w:w w:val="105"/>
        </w:rPr>
        <w:t>to</w:t>
      </w:r>
      <w:r>
        <w:rPr>
          <w:color w:val="2B2A29"/>
          <w:spacing w:val="-9"/>
          <w:w w:val="105"/>
        </w:rPr>
        <w:t xml:space="preserve"> </w:t>
      </w:r>
      <w:r>
        <w:rPr>
          <w:color w:val="2B2A29"/>
          <w:w w:val="105"/>
        </w:rPr>
        <w:t>its</w:t>
      </w:r>
      <w:r>
        <w:rPr>
          <w:color w:val="2B2A29"/>
          <w:spacing w:val="-10"/>
          <w:w w:val="105"/>
        </w:rPr>
        <w:t xml:space="preserve"> </w:t>
      </w:r>
      <w:r>
        <w:rPr>
          <w:color w:val="2B2A29"/>
          <w:w w:val="105"/>
        </w:rPr>
        <w:t>identity?</w:t>
      </w:r>
      <w:r>
        <w:rPr>
          <w:color w:val="2B2A29"/>
          <w:spacing w:val="-9"/>
          <w:w w:val="105"/>
        </w:rPr>
        <w:t xml:space="preserve"> </w:t>
      </w:r>
      <w:r>
        <w:rPr>
          <w:color w:val="2B2A29"/>
          <w:w w:val="105"/>
        </w:rPr>
        <w:t>These</w:t>
      </w:r>
      <w:r>
        <w:rPr>
          <w:color w:val="2B2A29"/>
          <w:spacing w:val="-9"/>
          <w:w w:val="105"/>
        </w:rPr>
        <w:t xml:space="preserve"> </w:t>
      </w:r>
      <w:r>
        <w:rPr>
          <w:color w:val="2B2A29"/>
          <w:w w:val="105"/>
        </w:rPr>
        <w:t>are</w:t>
      </w:r>
      <w:r>
        <w:rPr>
          <w:color w:val="2B2A29"/>
          <w:spacing w:val="-9"/>
          <w:w w:val="105"/>
        </w:rPr>
        <w:t xml:space="preserve"> </w:t>
      </w:r>
      <w:r>
        <w:rPr>
          <w:color w:val="2B2A29"/>
          <w:w w:val="105"/>
        </w:rPr>
        <w:t>known</w:t>
      </w:r>
      <w:r>
        <w:rPr>
          <w:color w:val="2B2A29"/>
          <w:spacing w:val="-9"/>
          <w:w w:val="105"/>
        </w:rPr>
        <w:t xml:space="preserve"> </w:t>
      </w:r>
      <w:r>
        <w:rPr>
          <w:color w:val="2B2A29"/>
          <w:w w:val="105"/>
        </w:rPr>
        <w:t>as</w:t>
      </w:r>
      <w:r>
        <w:rPr>
          <w:color w:val="2B2A29"/>
          <w:spacing w:val="-9"/>
          <w:w w:val="105"/>
        </w:rPr>
        <w:t xml:space="preserve"> </w:t>
      </w:r>
      <w:r>
        <w:rPr>
          <w:i/>
          <w:color w:val="2B2A29"/>
          <w:w w:val="105"/>
        </w:rPr>
        <w:t>root</w:t>
      </w:r>
      <w:r>
        <w:rPr>
          <w:i/>
          <w:color w:val="2B2A29"/>
          <w:spacing w:val="-8"/>
          <w:w w:val="105"/>
        </w:rPr>
        <w:t xml:space="preserve"> </w:t>
      </w:r>
      <w:r>
        <w:rPr>
          <w:i/>
          <w:color w:val="2B2A29"/>
          <w:w w:val="105"/>
        </w:rPr>
        <w:t>certificates</w:t>
      </w:r>
      <w:r>
        <w:rPr>
          <w:color w:val="2B2A29"/>
          <w:w w:val="105"/>
        </w:rPr>
        <w:t>,</w:t>
      </w:r>
      <w:r>
        <w:rPr>
          <w:color w:val="2B2A29"/>
          <w:spacing w:val="1"/>
          <w:w w:val="105"/>
        </w:rPr>
        <w:t xml:space="preserve"> </w:t>
      </w:r>
      <w:r>
        <w:rPr>
          <w:color w:val="2B2A29"/>
          <w:w w:val="105"/>
        </w:rPr>
        <w:t>and</w:t>
      </w:r>
      <w:r>
        <w:rPr>
          <w:color w:val="2B2A29"/>
          <w:spacing w:val="-12"/>
          <w:w w:val="105"/>
        </w:rPr>
        <w:t xml:space="preserve"> </w:t>
      </w:r>
      <w:r>
        <w:rPr>
          <w:color w:val="2B2A29"/>
          <w:w w:val="105"/>
        </w:rPr>
        <w:t>they</w:t>
      </w:r>
      <w:r>
        <w:rPr>
          <w:color w:val="2B2A29"/>
          <w:spacing w:val="-12"/>
          <w:w w:val="105"/>
        </w:rPr>
        <w:t xml:space="preserve"> </w:t>
      </w:r>
      <w:r>
        <w:rPr>
          <w:color w:val="2B2A29"/>
          <w:w w:val="105"/>
        </w:rPr>
        <w:t>are</w:t>
      </w:r>
      <w:r>
        <w:rPr>
          <w:color w:val="2B2A29"/>
          <w:spacing w:val="-12"/>
          <w:w w:val="105"/>
        </w:rPr>
        <w:t xml:space="preserve"> </w:t>
      </w:r>
      <w:r>
        <w:rPr>
          <w:color w:val="2B2A29"/>
          <w:w w:val="105"/>
        </w:rPr>
        <w:t>signed</w:t>
      </w:r>
      <w:r>
        <w:rPr>
          <w:color w:val="2B2A29"/>
          <w:spacing w:val="-12"/>
          <w:w w:val="105"/>
        </w:rPr>
        <w:t xml:space="preserve"> </w:t>
      </w:r>
      <w:r>
        <w:rPr>
          <w:color w:val="2B2A29"/>
          <w:w w:val="105"/>
        </w:rPr>
        <w:t>by</w:t>
      </w:r>
      <w:r>
        <w:rPr>
          <w:color w:val="2B2A29"/>
          <w:spacing w:val="-11"/>
          <w:w w:val="105"/>
        </w:rPr>
        <w:t xml:space="preserve"> </w:t>
      </w:r>
      <w:r>
        <w:rPr>
          <w:color w:val="2B2A29"/>
          <w:w w:val="105"/>
        </w:rPr>
        <w:t>themselves.</w:t>
      </w:r>
      <w:r>
        <w:rPr>
          <w:color w:val="2B2A29"/>
          <w:spacing w:val="-12"/>
          <w:w w:val="105"/>
        </w:rPr>
        <w:t xml:space="preserve"> </w:t>
      </w:r>
      <w:r>
        <w:rPr>
          <w:color w:val="2B2A29"/>
          <w:w w:val="105"/>
        </w:rPr>
        <w:t>These</w:t>
      </w:r>
      <w:r>
        <w:rPr>
          <w:color w:val="2B2A29"/>
          <w:spacing w:val="-12"/>
          <w:w w:val="105"/>
        </w:rPr>
        <w:t xml:space="preserve"> </w:t>
      </w:r>
      <w:r>
        <w:rPr>
          <w:color w:val="2B2A29"/>
          <w:w w:val="105"/>
        </w:rPr>
        <w:t>are</w:t>
      </w:r>
      <w:r>
        <w:rPr>
          <w:color w:val="2B2A29"/>
          <w:spacing w:val="-12"/>
          <w:w w:val="105"/>
        </w:rPr>
        <w:t xml:space="preserve"> </w:t>
      </w:r>
      <w:r>
        <w:rPr>
          <w:color w:val="2B2A29"/>
          <w:w w:val="105"/>
        </w:rPr>
        <w:t>also</w:t>
      </w:r>
      <w:r>
        <w:rPr>
          <w:color w:val="2B2A29"/>
          <w:spacing w:val="-12"/>
          <w:w w:val="105"/>
        </w:rPr>
        <w:t xml:space="preserve"> </w:t>
      </w:r>
      <w:r>
        <w:rPr>
          <w:color w:val="2B2A29"/>
          <w:w w:val="105"/>
        </w:rPr>
        <w:t>known</w:t>
      </w:r>
      <w:r>
        <w:rPr>
          <w:color w:val="2B2A29"/>
          <w:spacing w:val="-11"/>
          <w:w w:val="105"/>
        </w:rPr>
        <w:t xml:space="preserve"> </w:t>
      </w:r>
      <w:r>
        <w:rPr>
          <w:color w:val="2B2A29"/>
          <w:w w:val="105"/>
        </w:rPr>
        <w:t>as</w:t>
      </w:r>
      <w:r>
        <w:rPr>
          <w:color w:val="2B2A29"/>
          <w:spacing w:val="-12"/>
          <w:w w:val="105"/>
        </w:rPr>
        <w:t xml:space="preserve"> </w:t>
      </w:r>
      <w:r>
        <w:rPr>
          <w:i/>
          <w:color w:val="2B2A29"/>
          <w:w w:val="105"/>
        </w:rPr>
        <w:t>self-signed</w:t>
      </w:r>
      <w:r>
        <w:rPr>
          <w:i/>
          <w:color w:val="2B2A29"/>
          <w:spacing w:val="-11"/>
          <w:w w:val="105"/>
        </w:rPr>
        <w:t xml:space="preserve"> </w:t>
      </w:r>
      <w:r>
        <w:rPr>
          <w:i/>
          <w:color w:val="2B2A29"/>
          <w:w w:val="105"/>
        </w:rPr>
        <w:t>certificates</w:t>
      </w:r>
      <w:r>
        <w:rPr>
          <w:color w:val="2B2A29"/>
          <w:w w:val="105"/>
        </w:rPr>
        <w:t>.</w:t>
      </w:r>
    </w:p>
    <w:p>
      <w:pPr>
        <w:pStyle w:val="11"/>
        <w:spacing w:line="304" w:lineRule="auto"/>
        <w:ind w:left="519" w:right="170"/>
      </w:pPr>
      <w:r>
        <w:rPr>
          <w:color w:val="2B2A29"/>
          <w:w w:val="105"/>
        </w:rPr>
        <w:t>由于在每个证书中我们都有颁发者的名称和签名，在验证签名时，我们可以查找颁发者证书，提取其公钥，验证我们的签名是否</w:t>
      </w:r>
      <w:r>
        <w:rPr>
          <w:color w:val="2B2A29"/>
          <w:spacing w:val="1"/>
          <w:w w:val="105"/>
        </w:rPr>
        <w:t>有效，</w:t>
      </w:r>
      <w:r>
        <w:rPr>
          <w:color w:val="2B2A29"/>
          <w:w w:val="105"/>
        </w:rPr>
        <w:t>并确实由所述颁发者签名。因此，这种模式可以继续下去，并按照我们的意愿进行链接。但链末端的证书呢？谁将签署他的证书并证明其身份？这些</w:t>
      </w:r>
      <w:r>
        <w:rPr>
          <w:color w:val="2B2A29"/>
          <w:spacing w:val="-9"/>
          <w:w w:val="105"/>
        </w:rPr>
        <w:t>证书</w:t>
      </w:r>
      <w:r>
        <w:rPr>
          <w:color w:val="2B2A29"/>
          <w:w w:val="105"/>
        </w:rPr>
        <w:t>称为</w:t>
      </w:r>
      <w:r>
        <w:rPr>
          <w:i/>
          <w:color w:val="2B2A29"/>
          <w:w w:val="105"/>
        </w:rPr>
        <w:t>根证书</w:t>
      </w:r>
      <w:r>
        <w:rPr>
          <w:color w:val="2B2A29"/>
          <w:w w:val="105"/>
        </w:rPr>
        <w:t>，它们由自己签名。这些</w:t>
      </w:r>
      <w:r>
        <w:rPr>
          <w:color w:val="2B2A29"/>
          <w:spacing w:val="-12"/>
          <w:w w:val="105"/>
        </w:rPr>
        <w:t>证书</w:t>
      </w:r>
      <w:r>
        <w:rPr>
          <w:color w:val="2B2A29"/>
          <w:w w:val="105"/>
        </w:rPr>
        <w:t>也称为</w:t>
      </w:r>
      <w:r>
        <w:rPr>
          <w:i/>
          <w:color w:val="2B2A29"/>
          <w:w w:val="105"/>
        </w:rPr>
        <w:t>自签名证书</w:t>
      </w:r>
      <w:r>
        <w:rPr>
          <w:color w:val="2B2A29"/>
          <w:w w:val="105"/>
        </w:rPr>
        <w:t>。</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They basically use their own private key to sign themselves. So, this does not create any</w:t>
      </w:r>
      <w:r>
        <w:rPr>
          <w:color w:val="2B2A29"/>
          <w:spacing w:val="1"/>
          <w:w w:val="105"/>
        </w:rPr>
        <w:t xml:space="preserve"> </w:t>
      </w:r>
      <w:r>
        <w:rPr>
          <w:color w:val="2B2A29"/>
          <w:w w:val="105"/>
        </w:rPr>
        <w:t>assurances to us regarding the certificate’s authenticity. We follow a mechanism where</w:t>
      </w:r>
      <w:r>
        <w:rPr>
          <w:color w:val="2B2A29"/>
          <w:spacing w:val="1"/>
          <w:w w:val="105"/>
        </w:rPr>
        <w:t xml:space="preserve"> </w:t>
      </w:r>
      <w:r>
        <w:rPr>
          <w:color w:val="2B2A29"/>
          <w:w w:val="105"/>
        </w:rPr>
        <w:t>we explicitly note that a few of the root CA certificates are trusted in our system. These</w:t>
      </w:r>
      <w:r>
        <w:rPr>
          <w:color w:val="2B2A29"/>
          <w:spacing w:val="1"/>
          <w:w w:val="105"/>
        </w:rPr>
        <w:t xml:space="preserve"> </w:t>
      </w:r>
      <w:r>
        <w:rPr>
          <w:color w:val="2B2A29"/>
          <w:w w:val="105"/>
        </w:rPr>
        <w:t>are</w:t>
      </w:r>
      <w:r>
        <w:rPr>
          <w:color w:val="2B2A29"/>
          <w:spacing w:val="-5"/>
          <w:w w:val="105"/>
        </w:rPr>
        <w:t xml:space="preserve"> </w:t>
      </w:r>
      <w:r>
        <w:rPr>
          <w:color w:val="2B2A29"/>
          <w:w w:val="105"/>
        </w:rPr>
        <w:t>usually</w:t>
      </w:r>
      <w:r>
        <w:rPr>
          <w:color w:val="2B2A29"/>
          <w:spacing w:val="-4"/>
          <w:w w:val="105"/>
        </w:rPr>
        <w:t xml:space="preserve"> </w:t>
      </w:r>
      <w:r>
        <w:rPr>
          <w:color w:val="2B2A29"/>
          <w:w w:val="105"/>
        </w:rPr>
        <w:t>stored</w:t>
      </w:r>
      <w:r>
        <w:rPr>
          <w:color w:val="2B2A29"/>
          <w:spacing w:val="-4"/>
          <w:w w:val="105"/>
        </w:rPr>
        <w:t xml:space="preserve"> </w:t>
      </w:r>
      <w:r>
        <w:rPr>
          <w:color w:val="2B2A29"/>
          <w:w w:val="105"/>
        </w:rPr>
        <w:t>in</w:t>
      </w:r>
      <w:r>
        <w:rPr>
          <w:color w:val="2B2A29"/>
          <w:spacing w:val="-5"/>
          <w:w w:val="105"/>
        </w:rPr>
        <w:t xml:space="preserve"> </w:t>
      </w:r>
      <w:r>
        <w:rPr>
          <w:color w:val="2B2A29"/>
          <w:w w:val="105"/>
        </w:rPr>
        <w:t>web</w:t>
      </w:r>
      <w:r>
        <w:rPr>
          <w:color w:val="2B2A29"/>
          <w:spacing w:val="-4"/>
          <w:w w:val="105"/>
        </w:rPr>
        <w:t xml:space="preserve"> </w:t>
      </w:r>
      <w:r>
        <w:rPr>
          <w:color w:val="2B2A29"/>
          <w:w w:val="105"/>
        </w:rPr>
        <w:t>browsers</w:t>
      </w:r>
      <w:r>
        <w:rPr>
          <w:color w:val="2B2A29"/>
          <w:spacing w:val="-4"/>
          <w:w w:val="105"/>
        </w:rPr>
        <w:t xml:space="preserve"> </w:t>
      </w:r>
      <w:r>
        <w:rPr>
          <w:color w:val="2B2A29"/>
          <w:w w:val="105"/>
        </w:rPr>
        <w:t>and</w:t>
      </w:r>
      <w:r>
        <w:rPr>
          <w:color w:val="2B2A29"/>
          <w:spacing w:val="-4"/>
          <w:w w:val="105"/>
        </w:rPr>
        <w:t xml:space="preserve"> </w:t>
      </w:r>
      <w:r>
        <w:rPr>
          <w:color w:val="2B2A29"/>
          <w:w w:val="105"/>
        </w:rPr>
        <w:t>in</w:t>
      </w:r>
      <w:r>
        <w:rPr>
          <w:color w:val="2B2A29"/>
          <w:spacing w:val="-5"/>
          <w:w w:val="105"/>
        </w:rPr>
        <w:t xml:space="preserve"> </w:t>
      </w:r>
      <w:r>
        <w:rPr>
          <w:color w:val="2B2A29"/>
          <w:w w:val="105"/>
        </w:rPr>
        <w:t>the</w:t>
      </w:r>
      <w:r>
        <w:rPr>
          <w:color w:val="2B2A29"/>
          <w:spacing w:val="-4"/>
          <w:w w:val="105"/>
        </w:rPr>
        <w:t xml:space="preserve"> </w:t>
      </w:r>
      <w:r>
        <w:rPr>
          <w:color w:val="2B2A29"/>
          <w:w w:val="105"/>
        </w:rPr>
        <w:t>operating</w:t>
      </w:r>
      <w:r>
        <w:rPr>
          <w:color w:val="2B2A29"/>
          <w:spacing w:val="-4"/>
          <w:w w:val="105"/>
        </w:rPr>
        <w:t xml:space="preserve"> </w:t>
      </w:r>
      <w:r>
        <w:rPr>
          <w:color w:val="2B2A29"/>
          <w:w w:val="105"/>
        </w:rPr>
        <w:t>system</w:t>
      </w:r>
      <w:r>
        <w:rPr>
          <w:color w:val="2B2A29"/>
          <w:spacing w:val="-4"/>
          <w:w w:val="105"/>
        </w:rPr>
        <w:t xml:space="preserve"> </w:t>
      </w:r>
      <w:r>
        <w:rPr>
          <w:color w:val="2B2A29"/>
          <w:w w:val="105"/>
        </w:rPr>
        <w:t>itself.</w:t>
      </w:r>
      <w:r>
        <w:rPr>
          <w:color w:val="2B2A29"/>
          <w:spacing w:val="-5"/>
          <w:w w:val="105"/>
        </w:rPr>
        <w:t xml:space="preserve"> </w:t>
      </w:r>
      <w:r>
        <w:rPr>
          <w:color w:val="2B2A29"/>
          <w:w w:val="105"/>
        </w:rPr>
        <w:t>So,</w:t>
      </w:r>
      <w:r>
        <w:rPr>
          <w:color w:val="2B2A29"/>
          <w:spacing w:val="-4"/>
          <w:w w:val="105"/>
        </w:rPr>
        <w:t xml:space="preserve"> </w:t>
      </w:r>
      <w:r>
        <w:rPr>
          <w:color w:val="2B2A29"/>
          <w:w w:val="105"/>
        </w:rPr>
        <w:t>if</w:t>
      </w:r>
      <w:r>
        <w:rPr>
          <w:color w:val="2B2A29"/>
          <w:spacing w:val="-4"/>
          <w:w w:val="105"/>
        </w:rPr>
        <w:t xml:space="preserve"> </w:t>
      </w:r>
      <w:r>
        <w:rPr>
          <w:color w:val="2B2A29"/>
          <w:w w:val="105"/>
        </w:rPr>
        <w:t>we</w:t>
      </w:r>
      <w:r>
        <w:rPr>
          <w:color w:val="2B2A29"/>
          <w:spacing w:val="-5"/>
          <w:w w:val="105"/>
        </w:rPr>
        <w:t xml:space="preserve"> </w:t>
      </w:r>
      <w:r>
        <w:rPr>
          <w:color w:val="2B2A29"/>
          <w:w w:val="105"/>
        </w:rPr>
        <w:t>mark</w:t>
      </w:r>
      <w:r>
        <w:rPr>
          <w:color w:val="2B2A29"/>
          <w:spacing w:val="-4"/>
          <w:w w:val="105"/>
        </w:rPr>
        <w:t xml:space="preserve"> </w:t>
      </w:r>
      <w:r>
        <w:rPr>
          <w:color w:val="2B2A29"/>
          <w:w w:val="105"/>
        </w:rPr>
        <w:t>them</w:t>
      </w:r>
      <w:r>
        <w:rPr>
          <w:color w:val="2B2A29"/>
          <w:spacing w:val="-55"/>
          <w:w w:val="105"/>
        </w:rPr>
        <w:t xml:space="preserve"> </w:t>
      </w:r>
      <w:r>
        <w:rPr>
          <w:color w:val="2B2A29"/>
          <w:w w:val="105"/>
        </w:rPr>
        <w:t>as trusted in the system, the verification of these certificates is automatically done, and</w:t>
      </w:r>
      <w:r>
        <w:rPr>
          <w:color w:val="2B2A29"/>
          <w:spacing w:val="1"/>
          <w:w w:val="105"/>
        </w:rPr>
        <w:t xml:space="preserve"> </w:t>
      </w:r>
      <w:r>
        <w:rPr>
          <w:color w:val="2B2A29"/>
          <w:w w:val="105"/>
        </w:rPr>
        <w:t>we would trust any other certificates that are signed by these root CA certificates, and so</w:t>
      </w:r>
      <w:r>
        <w:rPr>
          <w:color w:val="2B2A29"/>
          <w:spacing w:val="1"/>
          <w:w w:val="105"/>
        </w:rPr>
        <w:t xml:space="preserve"> </w:t>
      </w:r>
      <w:r>
        <w:rPr>
          <w:color w:val="2B2A29"/>
          <w:w w:val="105"/>
        </w:rPr>
        <w:t>on</w:t>
      </w:r>
      <w:r>
        <w:rPr>
          <w:color w:val="2B2A29"/>
          <w:spacing w:val="-12"/>
          <w:w w:val="105"/>
        </w:rPr>
        <w:t xml:space="preserve"> </w:t>
      </w:r>
      <w:r>
        <w:rPr>
          <w:color w:val="2B2A29"/>
          <w:w w:val="105"/>
        </w:rPr>
        <w:t>down</w:t>
      </w:r>
      <w:r>
        <w:rPr>
          <w:color w:val="2B2A29"/>
          <w:spacing w:val="-12"/>
          <w:w w:val="105"/>
        </w:rPr>
        <w:t xml:space="preserve"> </w:t>
      </w:r>
      <w:r>
        <w:rPr>
          <w:color w:val="2B2A29"/>
          <w:w w:val="105"/>
        </w:rPr>
        <w:t>the</w:t>
      </w:r>
      <w:r>
        <w:rPr>
          <w:color w:val="2B2A29"/>
          <w:spacing w:val="-12"/>
          <w:w w:val="105"/>
        </w:rPr>
        <w:t xml:space="preserve"> </w:t>
      </w:r>
      <w:r>
        <w:rPr>
          <w:color w:val="2B2A29"/>
          <w:w w:val="105"/>
        </w:rPr>
        <w:t>chain</w:t>
      </w:r>
      <w:r>
        <w:rPr>
          <w:color w:val="2B2A29"/>
          <w:spacing w:val="-12"/>
          <w:w w:val="105"/>
        </w:rPr>
        <w:t xml:space="preserve"> </w:t>
      </w:r>
      <w:r>
        <w:rPr>
          <w:color w:val="2B2A29"/>
          <w:w w:val="105"/>
        </w:rPr>
        <w:t>to</w:t>
      </w:r>
      <w:r>
        <w:rPr>
          <w:color w:val="2B2A29"/>
          <w:spacing w:val="-12"/>
          <w:w w:val="105"/>
        </w:rPr>
        <w:t xml:space="preserve"> </w:t>
      </w:r>
      <w:r>
        <w:rPr>
          <w:color w:val="2B2A29"/>
          <w:w w:val="105"/>
        </w:rPr>
        <w:t>verify</w:t>
      </w:r>
      <w:r>
        <w:rPr>
          <w:color w:val="2B2A29"/>
          <w:spacing w:val="-12"/>
          <w:w w:val="105"/>
        </w:rPr>
        <w:t xml:space="preserve"> </w:t>
      </w:r>
      <w:r>
        <w:rPr>
          <w:color w:val="2B2A29"/>
          <w:w w:val="105"/>
        </w:rPr>
        <w:t>other</w:t>
      </w:r>
      <w:r>
        <w:rPr>
          <w:color w:val="2B2A29"/>
          <w:spacing w:val="-12"/>
          <w:w w:val="105"/>
        </w:rPr>
        <w:t xml:space="preserve"> </w:t>
      </w:r>
      <w:r>
        <w:rPr>
          <w:color w:val="2B2A29"/>
          <w:w w:val="105"/>
        </w:rPr>
        <w:t>certificates.</w:t>
      </w:r>
    </w:p>
    <w:p>
      <w:pPr>
        <w:pStyle w:val="11"/>
        <w:spacing w:before="85" w:line="304" w:lineRule="auto"/>
        <w:ind w:left="160" w:right="524"/>
      </w:pPr>
      <w:bookmarkStart w:id="214" w:name="_bookmark202"/>
      <w:bookmarkEnd w:id="214"/>
      <w:r>
        <w:rPr>
          <w:color w:val="2B2A29"/>
          <w:w w:val="105"/>
        </w:rPr>
        <w:t>他们基本上使用自己的私钥来签名。因此，这并不能向我们保证证书的真实性。我们遵循一种机制，在该机制中，我们明确地注意到一些根CA证书在我们的系统中是受信任的。这些通常存储在web浏览器和操作系统本身中。因此，如果我们在系统中将它们标记为受信任，那么这些证书的验证将自动完成，并且我们将信任由这些根CA证书签名的任何其他证书，依</w:t>
      </w:r>
      <w:r>
        <w:rPr>
          <w:color w:val="2B2A29"/>
          <w:spacing w:val="-12"/>
          <w:w w:val="105"/>
        </w:rPr>
        <w:t>此</w:t>
      </w:r>
      <w:r>
        <w:rPr>
          <w:color w:val="2B2A29"/>
          <w:w w:val="105"/>
        </w:rPr>
        <w:t>类推</w:t>
      </w:r>
      <w:r>
        <w:rPr>
          <w:color w:val="2B2A29"/>
          <w:spacing w:val="-12"/>
          <w:w w:val="105"/>
        </w:rPr>
        <w:t>，</w:t>
      </w:r>
      <w:r>
        <w:rPr>
          <w:color w:val="2B2A29"/>
          <w:w w:val="105"/>
        </w:rPr>
        <w:t>以验证其他证书。</w:t>
      </w:r>
    </w:p>
    <w:p>
      <w:pPr>
        <w:pStyle w:val="11"/>
      </w:pPr>
    </w:p>
    <w:p>
      <w:r>
        <w:rPr>
          <w:color w:val="2B2A29"/>
          <w:w w:val="90"/>
        </w:rPr>
        <w:t>SSL/TLS</w:t>
      </w:r>
    </w:p>
    <w:p>
      <w:pPr>
        <w:pStyle w:val="8"/>
        <w:spacing w:before="1"/>
        <w:ind w:left="160"/>
      </w:pPr>
      <w:r>
        <w:rPr>
          <w:color w:val="2B2A29"/>
          <w:w w:val="90"/>
        </w:rPr>
        <w:t>SSL/TLS</w:t>
      </w:r>
    </w:p>
    <w:p>
      <w:r>
        <w:rPr>
          <w:color w:val="2B2A29"/>
          <w:w w:val="105"/>
        </w:rPr>
        <w:t>Transport Layer Security (TLS) is a protocol used for secure communication over a</w:t>
      </w:r>
      <w:r>
        <w:rPr>
          <w:color w:val="2B2A29"/>
          <w:spacing w:val="1"/>
          <w:w w:val="105"/>
        </w:rPr>
        <w:t xml:space="preserve"> </w:t>
      </w:r>
      <w:r>
        <w:rPr>
          <w:color w:val="2B2A29"/>
          <w:w w:val="105"/>
        </w:rPr>
        <w:t>computer</w:t>
      </w:r>
      <w:r>
        <w:rPr>
          <w:color w:val="2B2A29"/>
          <w:spacing w:val="-9"/>
          <w:w w:val="105"/>
        </w:rPr>
        <w:t xml:space="preserve"> </w:t>
      </w:r>
      <w:r>
        <w:rPr>
          <w:color w:val="2B2A29"/>
          <w:w w:val="105"/>
        </w:rPr>
        <w:t>network.</w:t>
      </w:r>
      <w:r>
        <w:rPr>
          <w:color w:val="2B2A29"/>
          <w:spacing w:val="-8"/>
          <w:w w:val="105"/>
        </w:rPr>
        <w:t xml:space="preserve"> </w:t>
      </w:r>
      <w:r>
        <w:rPr>
          <w:color w:val="2B2A29"/>
          <w:w w:val="105"/>
        </w:rPr>
        <w:t>Secure</w:t>
      </w:r>
      <w:r>
        <w:rPr>
          <w:color w:val="2B2A29"/>
          <w:spacing w:val="-8"/>
          <w:w w:val="105"/>
        </w:rPr>
        <w:t xml:space="preserve"> </w:t>
      </w:r>
      <w:r>
        <w:rPr>
          <w:color w:val="2B2A29"/>
          <w:w w:val="105"/>
        </w:rPr>
        <w:t>Sockets</w:t>
      </w:r>
      <w:r>
        <w:rPr>
          <w:color w:val="2B2A29"/>
          <w:spacing w:val="-8"/>
          <w:w w:val="105"/>
        </w:rPr>
        <w:t xml:space="preserve"> </w:t>
      </w:r>
      <w:r>
        <w:rPr>
          <w:color w:val="2B2A29"/>
          <w:w w:val="105"/>
        </w:rPr>
        <w:t>Layer</w:t>
      </w:r>
      <w:r>
        <w:rPr>
          <w:color w:val="2B2A29"/>
          <w:spacing w:val="-8"/>
          <w:w w:val="105"/>
        </w:rPr>
        <w:t xml:space="preserve"> </w:t>
      </w:r>
      <w:r>
        <w:rPr>
          <w:color w:val="2B2A29"/>
          <w:w w:val="105"/>
        </w:rPr>
        <w:t>(SSL)</w:t>
      </w:r>
      <w:r>
        <w:rPr>
          <w:color w:val="2B2A29"/>
          <w:spacing w:val="-8"/>
          <w:w w:val="105"/>
        </w:rPr>
        <w:t xml:space="preserve"> </w:t>
      </w:r>
      <w:r>
        <w:rPr>
          <w:color w:val="2B2A29"/>
          <w:w w:val="105"/>
        </w:rPr>
        <w:t>is</w:t>
      </w:r>
      <w:r>
        <w:rPr>
          <w:color w:val="2B2A29"/>
          <w:spacing w:val="-9"/>
          <w:w w:val="105"/>
        </w:rPr>
        <w:t xml:space="preserve"> </w:t>
      </w:r>
      <w:r>
        <w:rPr>
          <w:color w:val="2B2A29"/>
          <w:w w:val="105"/>
        </w:rPr>
        <w:t>the</w:t>
      </w:r>
      <w:r>
        <w:rPr>
          <w:color w:val="2B2A29"/>
          <w:spacing w:val="-8"/>
          <w:w w:val="105"/>
        </w:rPr>
        <w:t xml:space="preserve"> </w:t>
      </w:r>
      <w:r>
        <w:rPr>
          <w:color w:val="2B2A29"/>
          <w:w w:val="105"/>
        </w:rPr>
        <w:t>predecessor</w:t>
      </w:r>
      <w:r>
        <w:rPr>
          <w:color w:val="2B2A29"/>
          <w:spacing w:val="-8"/>
          <w:w w:val="105"/>
        </w:rPr>
        <w:t xml:space="preserve"> </w:t>
      </w:r>
      <w:r>
        <w:rPr>
          <w:color w:val="2B2A29"/>
          <w:w w:val="105"/>
        </w:rPr>
        <w:t>to</w:t>
      </w:r>
      <w:r>
        <w:rPr>
          <w:color w:val="2B2A29"/>
          <w:spacing w:val="-8"/>
          <w:w w:val="105"/>
        </w:rPr>
        <w:t xml:space="preserve"> </w:t>
      </w:r>
      <w:r>
        <w:rPr>
          <w:color w:val="2B2A29"/>
          <w:w w:val="105"/>
        </w:rPr>
        <w:t>TLS,</w:t>
      </w:r>
      <w:r>
        <w:rPr>
          <w:color w:val="2B2A29"/>
          <w:spacing w:val="-8"/>
          <w:w w:val="105"/>
        </w:rPr>
        <w:t xml:space="preserve"> </w:t>
      </w:r>
      <w:r>
        <w:rPr>
          <w:color w:val="2B2A29"/>
          <w:w w:val="105"/>
        </w:rPr>
        <w:t>but</w:t>
      </w:r>
      <w:r>
        <w:rPr>
          <w:color w:val="2B2A29"/>
          <w:spacing w:val="-8"/>
          <w:w w:val="105"/>
        </w:rPr>
        <w:t xml:space="preserve"> </w:t>
      </w:r>
      <w:r>
        <w:rPr>
          <w:color w:val="2B2A29"/>
          <w:w w:val="105"/>
        </w:rPr>
        <w:t>the</w:t>
      </w:r>
      <w:r>
        <w:rPr>
          <w:color w:val="2B2A29"/>
          <w:spacing w:val="-9"/>
          <w:w w:val="105"/>
        </w:rPr>
        <w:t xml:space="preserve"> </w:t>
      </w:r>
      <w:r>
        <w:rPr>
          <w:color w:val="2B2A29"/>
          <w:w w:val="105"/>
        </w:rPr>
        <w:t>term</w:t>
      </w:r>
      <w:r>
        <w:rPr>
          <w:color w:val="2B2A29"/>
          <w:spacing w:val="-54"/>
          <w:w w:val="105"/>
        </w:rPr>
        <w:t xml:space="preserve"> </w:t>
      </w:r>
      <w:r>
        <w:rPr>
          <w:color w:val="2B2A29"/>
          <w:w w:val="105"/>
        </w:rPr>
        <w:t>SSL is still generally used interchangeably in place of TLS. Especially in reference to</w:t>
      </w:r>
      <w:r>
        <w:rPr>
          <w:color w:val="2B2A29"/>
          <w:spacing w:val="-55"/>
          <w:w w:val="105"/>
        </w:rPr>
        <w:t xml:space="preserve"> </w:t>
      </w:r>
      <w:r>
        <w:rPr>
          <w:color w:val="2B2A29"/>
          <w:w w:val="105"/>
        </w:rPr>
        <w:t>certificates,</w:t>
      </w:r>
      <w:r>
        <w:rPr>
          <w:color w:val="2B2A29"/>
          <w:spacing w:val="-14"/>
          <w:w w:val="105"/>
        </w:rPr>
        <w:t xml:space="preserve"> </w:t>
      </w:r>
      <w:r>
        <w:rPr>
          <w:color w:val="2B2A29"/>
          <w:w w:val="105"/>
        </w:rPr>
        <w:t>it’s</w:t>
      </w:r>
      <w:r>
        <w:rPr>
          <w:color w:val="2B2A29"/>
          <w:spacing w:val="-13"/>
          <w:w w:val="105"/>
        </w:rPr>
        <w:t xml:space="preserve"> </w:t>
      </w:r>
      <w:r>
        <w:rPr>
          <w:color w:val="2B2A29"/>
          <w:w w:val="105"/>
        </w:rPr>
        <w:t>often</w:t>
      </w:r>
      <w:r>
        <w:rPr>
          <w:color w:val="2B2A29"/>
          <w:spacing w:val="-13"/>
          <w:w w:val="105"/>
        </w:rPr>
        <w:t xml:space="preserve"> </w:t>
      </w:r>
      <w:r>
        <w:rPr>
          <w:color w:val="2B2A29"/>
          <w:w w:val="105"/>
        </w:rPr>
        <w:t>used</w:t>
      </w:r>
      <w:r>
        <w:rPr>
          <w:color w:val="2B2A29"/>
          <w:spacing w:val="-13"/>
          <w:w w:val="105"/>
        </w:rPr>
        <w:t xml:space="preserve"> </w:t>
      </w:r>
      <w:r>
        <w:rPr>
          <w:color w:val="2B2A29"/>
          <w:w w:val="105"/>
        </w:rPr>
        <w:t>to</w:t>
      </w:r>
      <w:r>
        <w:rPr>
          <w:color w:val="2B2A29"/>
          <w:spacing w:val="-14"/>
          <w:w w:val="105"/>
        </w:rPr>
        <w:t xml:space="preserve"> </w:t>
      </w:r>
      <w:r>
        <w:rPr>
          <w:color w:val="2B2A29"/>
          <w:w w:val="105"/>
        </w:rPr>
        <w:t>refer</w:t>
      </w:r>
      <w:r>
        <w:rPr>
          <w:color w:val="2B2A29"/>
          <w:spacing w:val="-13"/>
          <w:w w:val="105"/>
        </w:rPr>
        <w:t xml:space="preserve"> </w:t>
      </w:r>
      <w:r>
        <w:rPr>
          <w:color w:val="2B2A29"/>
          <w:w w:val="105"/>
        </w:rPr>
        <w:t>to</w:t>
      </w:r>
      <w:r>
        <w:rPr>
          <w:color w:val="2B2A29"/>
          <w:spacing w:val="-13"/>
          <w:w w:val="105"/>
        </w:rPr>
        <w:t xml:space="preserve"> </w:t>
      </w:r>
      <w:r>
        <w:rPr>
          <w:color w:val="2B2A29"/>
          <w:w w:val="105"/>
        </w:rPr>
        <w:t>SSL</w:t>
      </w:r>
      <w:r>
        <w:rPr>
          <w:color w:val="2B2A29"/>
          <w:spacing w:val="-13"/>
          <w:w w:val="105"/>
        </w:rPr>
        <w:t xml:space="preserve"> </w:t>
      </w:r>
      <w:r>
        <w:rPr>
          <w:color w:val="2B2A29"/>
          <w:w w:val="105"/>
        </w:rPr>
        <w:t>certificates.</w:t>
      </w:r>
    </w:p>
    <w:p>
      <w:pPr>
        <w:pStyle w:val="11"/>
        <w:spacing w:before="215" w:line="304" w:lineRule="auto"/>
        <w:ind w:left="160" w:right="510"/>
      </w:pPr>
      <w:r>
        <w:rPr>
          <w:color w:val="2B2A29"/>
          <w:w w:val="105"/>
        </w:rPr>
        <w:t>传输层安全（TLS）是一种用于通过计算机网络进行安全通信的协议。安全</w:t>
      </w:r>
      <w:r>
        <w:rPr>
          <w:color w:val="2B2A29"/>
          <w:spacing w:val="-8"/>
          <w:w w:val="105"/>
        </w:rPr>
        <w:t>套</w:t>
      </w:r>
      <w:r>
        <w:rPr>
          <w:color w:val="2B2A29"/>
          <w:w w:val="105"/>
        </w:rPr>
        <w:t>接字</w:t>
      </w:r>
      <w:r>
        <w:rPr>
          <w:color w:val="2B2A29"/>
          <w:spacing w:val="-8"/>
          <w:w w:val="105"/>
        </w:rPr>
        <w:t>层</w:t>
      </w:r>
      <w:r>
        <w:rPr>
          <w:color w:val="2B2A29"/>
          <w:w w:val="105"/>
        </w:rPr>
        <w:t>（SSL）是TLS的前身，但SSL一词通常仍可以互换使用以代替TLS。特别是在证书的引用中，它通常用于引用SSL证书。</w:t>
      </w:r>
    </w:p>
    <w:p>
      <w:r>
        <w:rPr>
          <w:color w:val="2B2A29"/>
          <w:w w:val="105"/>
        </w:rPr>
        <w:t>TLS</w:t>
      </w:r>
      <w:r>
        <w:rPr>
          <w:color w:val="2B2A29"/>
          <w:spacing w:val="2"/>
          <w:w w:val="105"/>
        </w:rPr>
        <w:t xml:space="preserve"> </w:t>
      </w:r>
      <w:r>
        <w:rPr>
          <w:color w:val="2B2A29"/>
          <w:w w:val="105"/>
        </w:rPr>
        <w:t>is</w:t>
      </w:r>
      <w:r>
        <w:rPr>
          <w:color w:val="2B2A29"/>
          <w:spacing w:val="3"/>
          <w:w w:val="105"/>
        </w:rPr>
        <w:t xml:space="preserve"> </w:t>
      </w:r>
      <w:r>
        <w:rPr>
          <w:color w:val="2B2A29"/>
          <w:w w:val="105"/>
        </w:rPr>
        <w:t>layered</w:t>
      </w:r>
      <w:r>
        <w:rPr>
          <w:color w:val="2B2A29"/>
          <w:spacing w:val="3"/>
          <w:w w:val="105"/>
        </w:rPr>
        <w:t xml:space="preserve"> </w:t>
      </w:r>
      <w:r>
        <w:rPr>
          <w:color w:val="2B2A29"/>
          <w:w w:val="105"/>
        </w:rPr>
        <w:t>on</w:t>
      </w:r>
      <w:r>
        <w:rPr>
          <w:color w:val="2B2A29"/>
          <w:spacing w:val="2"/>
          <w:w w:val="105"/>
        </w:rPr>
        <w:t xml:space="preserve"> </w:t>
      </w:r>
      <w:r>
        <w:rPr>
          <w:color w:val="2B2A29"/>
          <w:w w:val="105"/>
        </w:rPr>
        <w:t>top</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2"/>
          <w:w w:val="105"/>
        </w:rPr>
        <w:t xml:space="preserve"> </w:t>
      </w:r>
      <w:r>
        <w:rPr>
          <w:color w:val="2B2A29"/>
          <w:w w:val="105"/>
        </w:rPr>
        <w:t>transport</w:t>
      </w:r>
      <w:r>
        <w:rPr>
          <w:color w:val="2B2A29"/>
          <w:spacing w:val="3"/>
          <w:w w:val="105"/>
        </w:rPr>
        <w:t xml:space="preserve"> </w:t>
      </w:r>
      <w:r>
        <w:rPr>
          <w:color w:val="2B2A29"/>
          <w:w w:val="105"/>
        </w:rPr>
        <w:t>protocol,</w:t>
      </w:r>
      <w:r>
        <w:rPr>
          <w:color w:val="2B2A29"/>
          <w:spacing w:val="3"/>
          <w:w w:val="105"/>
        </w:rPr>
        <w:t xml:space="preserve"> </w:t>
      </w:r>
      <w:r>
        <w:rPr>
          <w:color w:val="2B2A29"/>
          <w:w w:val="105"/>
        </w:rPr>
        <w:t>which</w:t>
      </w:r>
      <w:r>
        <w:rPr>
          <w:color w:val="2B2A29"/>
          <w:spacing w:val="2"/>
          <w:w w:val="105"/>
        </w:rPr>
        <w:t xml:space="preserve"> </w:t>
      </w:r>
      <w:r>
        <w:rPr>
          <w:color w:val="2B2A29"/>
          <w:w w:val="105"/>
        </w:rPr>
        <w:t>uses</w:t>
      </w:r>
      <w:r>
        <w:rPr>
          <w:color w:val="2B2A29"/>
          <w:spacing w:val="3"/>
          <w:w w:val="105"/>
        </w:rPr>
        <w:t xml:space="preserve"> </w:t>
      </w:r>
      <w:r>
        <w:rPr>
          <w:color w:val="2B2A29"/>
          <w:w w:val="105"/>
        </w:rPr>
        <w:t>a</w:t>
      </w:r>
      <w:r>
        <w:rPr>
          <w:color w:val="2B2A29"/>
          <w:spacing w:val="3"/>
          <w:w w:val="105"/>
        </w:rPr>
        <w:t xml:space="preserve"> </w:t>
      </w:r>
      <w:r>
        <w:rPr>
          <w:color w:val="2B2A29"/>
          <w:w w:val="105"/>
        </w:rPr>
        <w:t>combination</w:t>
      </w:r>
      <w:r>
        <w:rPr>
          <w:color w:val="2B2A29"/>
          <w:spacing w:val="2"/>
          <w:w w:val="105"/>
        </w:rPr>
        <w:t xml:space="preserve"> </w:t>
      </w:r>
      <w:r>
        <w:rPr>
          <w:color w:val="2B2A29"/>
          <w:w w:val="105"/>
        </w:rPr>
        <w:t>of</w:t>
      </w:r>
      <w:r>
        <w:rPr>
          <w:color w:val="2B2A29"/>
          <w:spacing w:val="1"/>
          <w:w w:val="105"/>
        </w:rPr>
        <w:t xml:space="preserve"> </w:t>
      </w:r>
      <w:r>
        <w:rPr>
          <w:color w:val="2B2A29"/>
          <w:w w:val="105"/>
        </w:rPr>
        <w:t>public key cryptography, certificates, and symmetric key cryptography. TLS is often</w:t>
      </w:r>
      <w:r>
        <w:rPr>
          <w:color w:val="2B2A29"/>
          <w:spacing w:val="1"/>
          <w:w w:val="105"/>
        </w:rPr>
        <w:t xml:space="preserve"> </w:t>
      </w:r>
      <w:r>
        <w:rPr>
          <w:color w:val="2B2A29"/>
          <w:w w:val="105"/>
        </w:rPr>
        <w:t>used</w:t>
      </w:r>
      <w:r>
        <w:rPr>
          <w:color w:val="2B2A29"/>
          <w:spacing w:val="-7"/>
          <w:w w:val="105"/>
        </w:rPr>
        <w:t xml:space="preserve"> </w:t>
      </w:r>
      <w:r>
        <w:rPr>
          <w:color w:val="2B2A29"/>
          <w:w w:val="105"/>
        </w:rPr>
        <w:t>to</w:t>
      </w:r>
      <w:r>
        <w:rPr>
          <w:color w:val="2B2A29"/>
          <w:spacing w:val="-6"/>
          <w:w w:val="105"/>
        </w:rPr>
        <w:t xml:space="preserve"> </w:t>
      </w:r>
      <w:r>
        <w:rPr>
          <w:color w:val="2B2A29"/>
          <w:w w:val="105"/>
        </w:rPr>
        <w:t>implement</w:t>
      </w:r>
      <w:r>
        <w:rPr>
          <w:color w:val="2B2A29"/>
          <w:spacing w:val="-6"/>
          <w:w w:val="105"/>
        </w:rPr>
        <w:t xml:space="preserve"> </w:t>
      </w:r>
      <w:r>
        <w:rPr>
          <w:color w:val="2B2A29"/>
          <w:w w:val="105"/>
        </w:rPr>
        <w:t>secure</w:t>
      </w:r>
      <w:r>
        <w:rPr>
          <w:color w:val="2B2A29"/>
          <w:spacing w:val="-7"/>
          <w:w w:val="105"/>
        </w:rPr>
        <w:t xml:space="preserve"> </w:t>
      </w:r>
      <w:r>
        <w:rPr>
          <w:color w:val="2B2A29"/>
          <w:w w:val="105"/>
        </w:rPr>
        <w:t>versions</w:t>
      </w:r>
      <w:r>
        <w:rPr>
          <w:color w:val="2B2A29"/>
          <w:spacing w:val="-6"/>
          <w:w w:val="105"/>
        </w:rPr>
        <w:t xml:space="preserve"> </w:t>
      </w:r>
      <w:r>
        <w:rPr>
          <w:color w:val="2B2A29"/>
          <w:w w:val="105"/>
        </w:rPr>
        <w:t>of</w:t>
      </w:r>
      <w:r>
        <w:rPr>
          <w:color w:val="2B2A29"/>
          <w:spacing w:val="-6"/>
          <w:w w:val="105"/>
        </w:rPr>
        <w:t xml:space="preserve"> </w:t>
      </w:r>
      <w:r>
        <w:rPr>
          <w:color w:val="2B2A29"/>
          <w:w w:val="105"/>
        </w:rPr>
        <w:t>protocols</w:t>
      </w:r>
      <w:r>
        <w:rPr>
          <w:color w:val="2B2A29"/>
          <w:spacing w:val="-7"/>
          <w:w w:val="105"/>
        </w:rPr>
        <w:t xml:space="preserve"> </w:t>
      </w:r>
      <w:r>
        <w:rPr>
          <w:color w:val="2B2A29"/>
          <w:w w:val="105"/>
        </w:rPr>
        <w:t>such</w:t>
      </w:r>
      <w:r>
        <w:rPr>
          <w:color w:val="2B2A29"/>
          <w:spacing w:val="-6"/>
          <w:w w:val="105"/>
        </w:rPr>
        <w:t xml:space="preserve"> </w:t>
      </w:r>
      <w:r>
        <w:rPr>
          <w:color w:val="2B2A29"/>
          <w:w w:val="105"/>
        </w:rPr>
        <w:t>as</w:t>
      </w:r>
      <w:r>
        <w:rPr>
          <w:color w:val="2B2A29"/>
          <w:spacing w:val="-6"/>
          <w:w w:val="105"/>
        </w:rPr>
        <w:t xml:space="preserve"> </w:t>
      </w:r>
      <w:r>
        <w:rPr>
          <w:color w:val="2B2A29"/>
          <w:w w:val="105"/>
        </w:rPr>
        <w:t>HTTP</w:t>
      </w:r>
      <w:r>
        <w:rPr>
          <w:color w:val="2B2A29"/>
          <w:spacing w:val="-7"/>
          <w:w w:val="105"/>
        </w:rPr>
        <w:t xml:space="preserve"> </w:t>
      </w:r>
      <w:r>
        <w:rPr>
          <w:color w:val="2B2A29"/>
          <w:w w:val="105"/>
        </w:rPr>
        <w:t>and</w:t>
      </w:r>
      <w:r>
        <w:rPr>
          <w:color w:val="2B2A29"/>
          <w:spacing w:val="-6"/>
          <w:w w:val="105"/>
        </w:rPr>
        <w:t xml:space="preserve"> </w:t>
      </w:r>
      <w:r>
        <w:rPr>
          <w:color w:val="2B2A29"/>
          <w:w w:val="105"/>
        </w:rPr>
        <w:t>FTP,</w:t>
      </w:r>
      <w:r>
        <w:rPr>
          <w:color w:val="2B2A29"/>
          <w:spacing w:val="-6"/>
          <w:w w:val="105"/>
        </w:rPr>
        <w:t xml:space="preserve"> </w:t>
      </w:r>
      <w:r>
        <w:rPr>
          <w:color w:val="2B2A29"/>
          <w:w w:val="105"/>
        </w:rPr>
        <w:t>as</w:t>
      </w:r>
      <w:r>
        <w:rPr>
          <w:color w:val="2B2A29"/>
          <w:spacing w:val="-6"/>
          <w:w w:val="105"/>
        </w:rPr>
        <w:t xml:space="preserve"> </w:t>
      </w:r>
      <w:r>
        <w:rPr>
          <w:color w:val="2B2A29"/>
          <w:w w:val="105"/>
        </w:rPr>
        <w:t>HTTPS</w:t>
      </w:r>
      <w:r>
        <w:rPr>
          <w:color w:val="2B2A29"/>
          <w:spacing w:val="-7"/>
          <w:w w:val="105"/>
        </w:rPr>
        <w:t xml:space="preserve"> </w:t>
      </w:r>
      <w:r>
        <w:rPr>
          <w:color w:val="2B2A29"/>
          <w:w w:val="105"/>
        </w:rPr>
        <w:t>and</w:t>
      </w:r>
      <w:r>
        <w:rPr>
          <w:color w:val="2B2A29"/>
          <w:spacing w:val="1"/>
          <w:w w:val="105"/>
        </w:rPr>
        <w:t xml:space="preserve"> </w:t>
      </w:r>
      <w:r>
        <w:rPr>
          <w:color w:val="2B2A29"/>
          <w:w w:val="105"/>
        </w:rPr>
        <w:t>FTPS, respectively. For example, in HTTPS, it provides data privacy, integrity, and</w:t>
      </w:r>
      <w:r>
        <w:rPr>
          <w:color w:val="2B2A29"/>
          <w:spacing w:val="1"/>
          <w:w w:val="105"/>
        </w:rPr>
        <w:t xml:space="preserve"> </w:t>
      </w:r>
      <w:r>
        <w:rPr>
          <w:color w:val="2B2A29"/>
          <w:w w:val="105"/>
        </w:rPr>
        <w:t>authentication</w:t>
      </w:r>
      <w:r>
        <w:rPr>
          <w:color w:val="2B2A29"/>
          <w:spacing w:val="-14"/>
          <w:w w:val="105"/>
        </w:rPr>
        <w:t xml:space="preserve"> </w:t>
      </w:r>
      <w:r>
        <w:rPr>
          <w:color w:val="2B2A29"/>
          <w:w w:val="105"/>
        </w:rPr>
        <w:t>of</w:t>
      </w:r>
      <w:r>
        <w:rPr>
          <w:color w:val="2B2A29"/>
          <w:spacing w:val="-14"/>
          <w:w w:val="105"/>
        </w:rPr>
        <w:t xml:space="preserve"> </w:t>
      </w:r>
      <w:r>
        <w:rPr>
          <w:color w:val="2B2A29"/>
          <w:w w:val="105"/>
        </w:rPr>
        <w:t>web</w:t>
      </w:r>
      <w:r>
        <w:rPr>
          <w:color w:val="2B2A29"/>
          <w:spacing w:val="-13"/>
          <w:w w:val="105"/>
        </w:rPr>
        <w:t xml:space="preserve"> </w:t>
      </w:r>
      <w:r>
        <w:rPr>
          <w:color w:val="2B2A29"/>
          <w:w w:val="105"/>
        </w:rPr>
        <w:t>servers</w:t>
      </w:r>
      <w:r>
        <w:rPr>
          <w:color w:val="2B2A29"/>
          <w:spacing w:val="-14"/>
          <w:w w:val="105"/>
        </w:rPr>
        <w:t xml:space="preserve"> </w:t>
      </w:r>
      <w:r>
        <w:rPr>
          <w:color w:val="2B2A29"/>
          <w:w w:val="105"/>
        </w:rPr>
        <w:t>using</w:t>
      </w:r>
      <w:r>
        <w:rPr>
          <w:color w:val="2B2A29"/>
          <w:spacing w:val="-13"/>
          <w:w w:val="105"/>
        </w:rPr>
        <w:t xml:space="preserve"> </w:t>
      </w:r>
      <w:r>
        <w:rPr>
          <w:color w:val="2B2A29"/>
          <w:w w:val="105"/>
        </w:rPr>
        <w:t>certificates.</w:t>
      </w:r>
      <w:r>
        <w:rPr>
          <w:color w:val="2B2A29"/>
          <w:spacing w:val="-14"/>
          <w:w w:val="105"/>
        </w:rPr>
        <w:t xml:space="preserve"> </w:t>
      </w:r>
      <w:r>
        <w:rPr>
          <w:color w:val="2B2A29"/>
          <w:w w:val="105"/>
        </w:rPr>
        <w:t>An</w:t>
      </w:r>
      <w:r>
        <w:rPr>
          <w:color w:val="2B2A29"/>
          <w:spacing w:val="-13"/>
          <w:w w:val="105"/>
        </w:rPr>
        <w:t xml:space="preserve"> </w:t>
      </w:r>
      <w:r>
        <w:rPr>
          <w:color w:val="2B2A29"/>
          <w:w w:val="105"/>
        </w:rPr>
        <w:t>SSL/TLS</w:t>
      </w:r>
      <w:r>
        <w:rPr>
          <w:color w:val="2B2A29"/>
          <w:spacing w:val="-14"/>
          <w:w w:val="105"/>
        </w:rPr>
        <w:t xml:space="preserve"> </w:t>
      </w:r>
      <w:r>
        <w:rPr>
          <w:color w:val="2B2A29"/>
          <w:w w:val="105"/>
        </w:rPr>
        <w:t>certificate</w:t>
      </w:r>
      <w:r>
        <w:rPr>
          <w:color w:val="2B2A29"/>
          <w:spacing w:val="-13"/>
          <w:w w:val="105"/>
        </w:rPr>
        <w:t xml:space="preserve"> </w:t>
      </w:r>
      <w:r>
        <w:rPr>
          <w:color w:val="2B2A29"/>
          <w:w w:val="105"/>
        </w:rPr>
        <w:t>uses</w:t>
      </w:r>
      <w:r>
        <w:rPr>
          <w:color w:val="2B2A29"/>
          <w:spacing w:val="-14"/>
          <w:w w:val="105"/>
        </w:rPr>
        <w:t xml:space="preserve"> </w:t>
      </w:r>
      <w:r>
        <w:rPr>
          <w:color w:val="2B2A29"/>
          <w:w w:val="105"/>
        </w:rPr>
        <w:t>the</w:t>
      </w:r>
      <w:r>
        <w:rPr>
          <w:color w:val="2B2A29"/>
          <w:spacing w:val="-13"/>
          <w:w w:val="105"/>
        </w:rPr>
        <w:t xml:space="preserve"> </w:t>
      </w:r>
      <w:r>
        <w:rPr>
          <w:color w:val="2B2A29"/>
          <w:w w:val="105"/>
        </w:rPr>
        <w:t>X.509</w:t>
      </w:r>
      <w:r>
        <w:rPr>
          <w:color w:val="2B2A29"/>
          <w:spacing w:val="1"/>
          <w:w w:val="105"/>
        </w:rPr>
        <w:t xml:space="preserve"> </w:t>
      </w:r>
      <w:r>
        <w:rPr>
          <w:color w:val="2B2A29"/>
          <w:w w:val="105"/>
        </w:rPr>
        <w:t>standard</w:t>
      </w:r>
      <w:r>
        <w:rPr>
          <w:color w:val="2B2A29"/>
          <w:spacing w:val="-3"/>
          <w:w w:val="105"/>
        </w:rPr>
        <w:t xml:space="preserve"> </w:t>
      </w:r>
      <w:r>
        <w:rPr>
          <w:color w:val="2B2A29"/>
          <w:w w:val="105"/>
        </w:rPr>
        <w:t>in</w:t>
      </w:r>
      <w:r>
        <w:rPr>
          <w:color w:val="2B2A29"/>
          <w:spacing w:val="-3"/>
          <w:w w:val="105"/>
        </w:rPr>
        <w:t xml:space="preserve"> </w:t>
      </w:r>
      <w:r>
        <w:rPr>
          <w:color w:val="2B2A29"/>
          <w:w w:val="105"/>
        </w:rPr>
        <w:t>defining</w:t>
      </w:r>
      <w:r>
        <w:rPr>
          <w:color w:val="2B2A29"/>
          <w:spacing w:val="-2"/>
          <w:w w:val="105"/>
        </w:rPr>
        <w:t xml:space="preserve"> </w:t>
      </w:r>
      <w:r>
        <w:rPr>
          <w:color w:val="2B2A29"/>
          <w:w w:val="105"/>
        </w:rPr>
        <w:t>its</w:t>
      </w:r>
      <w:r>
        <w:rPr>
          <w:color w:val="2B2A29"/>
          <w:spacing w:val="-3"/>
          <w:w w:val="105"/>
        </w:rPr>
        <w:t xml:space="preserve"> </w:t>
      </w:r>
      <w:r>
        <w:rPr>
          <w:color w:val="2B2A29"/>
          <w:w w:val="105"/>
        </w:rPr>
        <w:t>certificates.</w:t>
      </w:r>
      <w:r>
        <w:rPr>
          <w:color w:val="2B2A29"/>
          <w:spacing w:val="-3"/>
          <w:w w:val="105"/>
        </w:rPr>
        <w:t xml:space="preserve"> </w:t>
      </w:r>
      <w:r>
        <w:rPr>
          <w:color w:val="2B2A29"/>
          <w:w w:val="105"/>
        </w:rPr>
        <w:t>Using</w:t>
      </w:r>
      <w:r>
        <w:rPr>
          <w:color w:val="2B2A29"/>
          <w:spacing w:val="-2"/>
          <w:w w:val="105"/>
        </w:rPr>
        <w:t xml:space="preserve"> </w:t>
      </w:r>
      <w:r>
        <w:rPr>
          <w:color w:val="2B2A29"/>
          <w:w w:val="105"/>
        </w:rPr>
        <w:t>this,</w:t>
      </w:r>
      <w:r>
        <w:rPr>
          <w:color w:val="2B2A29"/>
          <w:spacing w:val="-3"/>
          <w:w w:val="105"/>
        </w:rPr>
        <w:t xml:space="preserve"> </w:t>
      </w:r>
      <w:r>
        <w:rPr>
          <w:color w:val="2B2A29"/>
          <w:w w:val="105"/>
        </w:rPr>
        <w:t>a</w:t>
      </w:r>
      <w:r>
        <w:rPr>
          <w:color w:val="2B2A29"/>
          <w:spacing w:val="-3"/>
          <w:w w:val="105"/>
        </w:rPr>
        <w:t xml:space="preserve"> </w:t>
      </w:r>
      <w:r>
        <w:rPr>
          <w:color w:val="2B2A29"/>
          <w:w w:val="105"/>
        </w:rPr>
        <w:t>client</w:t>
      </w:r>
      <w:r>
        <w:rPr>
          <w:color w:val="2B2A29"/>
          <w:spacing w:val="-2"/>
          <w:w w:val="105"/>
        </w:rPr>
        <w:t xml:space="preserve"> </w:t>
      </w:r>
      <w:r>
        <w:rPr>
          <w:color w:val="2B2A29"/>
          <w:w w:val="105"/>
        </w:rPr>
        <w:t>is</w:t>
      </w:r>
      <w:r>
        <w:rPr>
          <w:color w:val="2B2A29"/>
          <w:spacing w:val="-3"/>
          <w:w w:val="105"/>
        </w:rPr>
        <w:t xml:space="preserve"> </w:t>
      </w:r>
      <w:r>
        <w:rPr>
          <w:color w:val="2B2A29"/>
          <w:w w:val="105"/>
        </w:rPr>
        <w:t>able</w:t>
      </w:r>
      <w:r>
        <w:rPr>
          <w:color w:val="2B2A29"/>
          <w:spacing w:val="-3"/>
          <w:w w:val="105"/>
        </w:rPr>
        <w:t xml:space="preserve"> </w:t>
      </w:r>
      <w:r>
        <w:rPr>
          <w:color w:val="2B2A29"/>
          <w:w w:val="105"/>
        </w:rPr>
        <w:t>to</w:t>
      </w:r>
      <w:r>
        <w:rPr>
          <w:color w:val="2B2A29"/>
          <w:spacing w:val="-2"/>
          <w:w w:val="105"/>
        </w:rPr>
        <w:t xml:space="preserve"> </w:t>
      </w:r>
      <w:r>
        <w:rPr>
          <w:color w:val="2B2A29"/>
          <w:w w:val="105"/>
        </w:rPr>
        <w:t>make</w:t>
      </w:r>
      <w:r>
        <w:rPr>
          <w:color w:val="2B2A29"/>
          <w:spacing w:val="-3"/>
          <w:w w:val="105"/>
        </w:rPr>
        <w:t xml:space="preserve"> </w:t>
      </w:r>
      <w:r>
        <w:rPr>
          <w:color w:val="2B2A29"/>
          <w:w w:val="105"/>
        </w:rPr>
        <w:t>sure</w:t>
      </w:r>
      <w:r>
        <w:rPr>
          <w:color w:val="2B2A29"/>
          <w:spacing w:val="-3"/>
          <w:w w:val="105"/>
        </w:rPr>
        <w:t xml:space="preserve"> </w:t>
      </w:r>
      <w:r>
        <w:rPr>
          <w:color w:val="2B2A29"/>
          <w:w w:val="105"/>
        </w:rPr>
        <w:t>the</w:t>
      </w:r>
      <w:r>
        <w:rPr>
          <w:color w:val="2B2A29"/>
          <w:spacing w:val="-2"/>
          <w:w w:val="105"/>
        </w:rPr>
        <w:t xml:space="preserve"> </w:t>
      </w:r>
      <w:r>
        <w:rPr>
          <w:color w:val="2B2A29"/>
          <w:w w:val="105"/>
        </w:rPr>
        <w:t>data</w:t>
      </w:r>
      <w:r>
        <w:rPr>
          <w:color w:val="2B2A29"/>
          <w:spacing w:val="-3"/>
          <w:w w:val="105"/>
        </w:rPr>
        <w:t xml:space="preserve"> </w:t>
      </w:r>
      <w:r>
        <w:rPr>
          <w:color w:val="2B2A29"/>
          <w:w w:val="105"/>
        </w:rPr>
        <w:t>we</w:t>
      </w:r>
      <w:r>
        <w:rPr>
          <w:color w:val="2B2A29"/>
          <w:spacing w:val="-55"/>
          <w:w w:val="105"/>
        </w:rPr>
        <w:t xml:space="preserve"> </w:t>
      </w:r>
      <w:r>
        <w:rPr>
          <w:color w:val="2B2A29"/>
          <w:w w:val="105"/>
        </w:rPr>
        <w:t>get</w:t>
      </w:r>
      <w:r>
        <w:rPr>
          <w:color w:val="2B2A29"/>
          <w:spacing w:val="-7"/>
          <w:w w:val="105"/>
        </w:rPr>
        <w:t xml:space="preserve"> </w:t>
      </w:r>
      <w:r>
        <w:rPr>
          <w:color w:val="2B2A29"/>
          <w:w w:val="105"/>
        </w:rPr>
        <w:t>from</w:t>
      </w:r>
      <w:r>
        <w:rPr>
          <w:color w:val="2B2A29"/>
          <w:spacing w:val="-7"/>
          <w:w w:val="105"/>
        </w:rPr>
        <w:t xml:space="preserve"> </w:t>
      </w:r>
      <w:r>
        <w:rPr>
          <w:color w:val="2B2A29"/>
          <w:w w:val="105"/>
        </w:rPr>
        <w:t>a</w:t>
      </w:r>
      <w:r>
        <w:rPr>
          <w:color w:val="2B2A29"/>
          <w:spacing w:val="-7"/>
          <w:w w:val="105"/>
        </w:rPr>
        <w:t xml:space="preserve"> </w:t>
      </w:r>
      <w:r>
        <w:rPr>
          <w:color w:val="2B2A29"/>
          <w:w w:val="105"/>
        </w:rPr>
        <w:t>web</w:t>
      </w:r>
      <w:r>
        <w:rPr>
          <w:color w:val="2B2A29"/>
          <w:spacing w:val="-7"/>
          <w:w w:val="105"/>
        </w:rPr>
        <w:t xml:space="preserve"> </w:t>
      </w:r>
      <w:r>
        <w:rPr>
          <w:color w:val="2B2A29"/>
          <w:w w:val="105"/>
        </w:rPr>
        <w:t>site</w:t>
      </w:r>
      <w:r>
        <w:rPr>
          <w:color w:val="2B2A29"/>
          <w:spacing w:val="-6"/>
          <w:w w:val="105"/>
        </w:rPr>
        <w:t xml:space="preserve"> </w:t>
      </w:r>
      <w:r>
        <w:rPr>
          <w:color w:val="2B2A29"/>
          <w:w w:val="105"/>
        </w:rPr>
        <w:t>actually</w:t>
      </w:r>
      <w:r>
        <w:rPr>
          <w:color w:val="2B2A29"/>
          <w:spacing w:val="-7"/>
          <w:w w:val="105"/>
        </w:rPr>
        <w:t xml:space="preserve"> </w:t>
      </w:r>
      <w:r>
        <w:rPr>
          <w:color w:val="2B2A29"/>
          <w:w w:val="105"/>
        </w:rPr>
        <w:t>originated</w:t>
      </w:r>
      <w:r>
        <w:rPr>
          <w:color w:val="2B2A29"/>
          <w:spacing w:val="-7"/>
          <w:w w:val="105"/>
        </w:rPr>
        <w:t xml:space="preserve"> </w:t>
      </w:r>
      <w:r>
        <w:rPr>
          <w:color w:val="2B2A29"/>
          <w:w w:val="105"/>
        </w:rPr>
        <w:t>from</w:t>
      </w:r>
      <w:r>
        <w:rPr>
          <w:color w:val="2B2A29"/>
          <w:spacing w:val="-7"/>
          <w:w w:val="105"/>
        </w:rPr>
        <w:t xml:space="preserve"> </w:t>
      </w:r>
      <w:r>
        <w:rPr>
          <w:color w:val="2B2A29"/>
          <w:w w:val="105"/>
        </w:rPr>
        <w:t>the</w:t>
      </w:r>
      <w:r>
        <w:rPr>
          <w:color w:val="2B2A29"/>
          <w:spacing w:val="-7"/>
          <w:w w:val="105"/>
        </w:rPr>
        <w:t xml:space="preserve"> </w:t>
      </w:r>
      <w:r>
        <w:rPr>
          <w:color w:val="2B2A29"/>
          <w:w w:val="105"/>
        </w:rPr>
        <w:t>web</w:t>
      </w:r>
      <w:r>
        <w:rPr>
          <w:color w:val="2B2A29"/>
          <w:spacing w:val="-6"/>
          <w:w w:val="105"/>
        </w:rPr>
        <w:t xml:space="preserve"> </w:t>
      </w:r>
      <w:r>
        <w:rPr>
          <w:color w:val="2B2A29"/>
          <w:w w:val="105"/>
        </w:rPr>
        <w:t>servers</w:t>
      </w:r>
      <w:r>
        <w:rPr>
          <w:color w:val="2B2A29"/>
          <w:spacing w:val="-7"/>
          <w:w w:val="105"/>
        </w:rPr>
        <w:t xml:space="preserve"> </w:t>
      </w:r>
      <w:r>
        <w:rPr>
          <w:color w:val="2B2A29"/>
          <w:w w:val="105"/>
        </w:rPr>
        <w:t>that</w:t>
      </w:r>
      <w:r>
        <w:rPr>
          <w:color w:val="2B2A29"/>
          <w:spacing w:val="-7"/>
          <w:w w:val="105"/>
        </w:rPr>
        <w:t xml:space="preserve"> </w:t>
      </w:r>
      <w:r>
        <w:rPr>
          <w:color w:val="2B2A29"/>
          <w:w w:val="105"/>
        </w:rPr>
        <w:t>host</w:t>
      </w:r>
      <w:r>
        <w:rPr>
          <w:color w:val="2B2A29"/>
          <w:spacing w:val="-7"/>
          <w:w w:val="105"/>
        </w:rPr>
        <w:t xml:space="preserve"> </w:t>
      </w:r>
      <w:r>
        <w:rPr>
          <w:color w:val="2B2A29"/>
          <w:w w:val="105"/>
        </w:rPr>
        <w:t>the</w:t>
      </w:r>
      <w:r>
        <w:rPr>
          <w:color w:val="2B2A29"/>
          <w:spacing w:val="-7"/>
          <w:w w:val="105"/>
        </w:rPr>
        <w:t xml:space="preserve"> </w:t>
      </w:r>
      <w:r>
        <w:rPr>
          <w:color w:val="2B2A29"/>
          <w:w w:val="105"/>
        </w:rPr>
        <w:t>web</w:t>
      </w:r>
      <w:r>
        <w:rPr>
          <w:color w:val="2B2A29"/>
          <w:spacing w:val="-6"/>
          <w:w w:val="105"/>
        </w:rPr>
        <w:t xml:space="preserve"> </w:t>
      </w:r>
      <w:r>
        <w:rPr>
          <w:color w:val="2B2A29"/>
          <w:w w:val="105"/>
        </w:rPr>
        <w:t>site.</w:t>
      </w:r>
    </w:p>
    <w:p>
      <w:pPr>
        <w:pStyle w:val="11"/>
        <w:spacing w:line="304" w:lineRule="auto"/>
        <w:ind w:left="160" w:right="772" w:firstLine="359"/>
      </w:pPr>
      <w:r>
        <w:rPr>
          <w:color w:val="2B2A29"/>
          <w:w w:val="105"/>
        </w:rPr>
        <w:t>TLS是在传输协议之上分层</w:t>
      </w:r>
      <w:r>
        <w:rPr>
          <w:color w:val="2B2A29"/>
          <w:spacing w:val="3"/>
          <w:w w:val="105"/>
        </w:rPr>
        <w:t>的</w:t>
      </w:r>
      <w:r>
        <w:rPr>
          <w:color w:val="2B2A29"/>
          <w:w w:val="105"/>
        </w:rPr>
        <w:t>，</w:t>
      </w:r>
      <w:r>
        <w:rPr>
          <w:color w:val="2B2A29"/>
          <w:spacing w:val="3"/>
          <w:w w:val="105"/>
        </w:rPr>
        <w:t>传输协</w:t>
      </w:r>
      <w:r>
        <w:rPr>
          <w:color w:val="2B2A29"/>
          <w:w w:val="105"/>
        </w:rPr>
        <w:t>议使用公钥加密、证书和对称密钥加密的组合。TLS通常用于实现HTTP和FTP等协议的安全版本，如HTTPS和FTPS。例如，在HTTPS中，它使用证书提供数据隐私、完整性和web服务器的身份验证。SSL/TLS证书使用X.509标准定义其证书。使用此功能，客户端能够确保我们从网站获得</w:t>
      </w:r>
      <w:r>
        <w:rPr>
          <w:color w:val="2B2A29"/>
          <w:spacing w:val="-7"/>
          <w:w w:val="105"/>
        </w:rPr>
        <w:t>的</w:t>
      </w:r>
      <w:r>
        <w:rPr>
          <w:color w:val="2B2A29"/>
          <w:w w:val="105"/>
        </w:rPr>
        <w:t>数据实际上来自托管网站的web服务器。</w:t>
      </w:r>
    </w:p>
    <w:p>
      <w:r>
        <w:rPr>
          <w:color w:val="2B2A29"/>
          <w:w w:val="105"/>
        </w:rPr>
        <w:t>The basic operation of the TLS protocol is that first the certificate is used for</w:t>
      </w:r>
      <w:r>
        <w:rPr>
          <w:color w:val="2B2A29"/>
          <w:spacing w:val="1"/>
          <w:w w:val="105"/>
        </w:rPr>
        <w:t xml:space="preserve"> </w:t>
      </w:r>
      <w:r>
        <w:rPr>
          <w:color w:val="2B2A29"/>
          <w:w w:val="105"/>
        </w:rPr>
        <w:t>authenticating</w:t>
      </w:r>
      <w:r>
        <w:rPr>
          <w:color w:val="2B2A29"/>
          <w:spacing w:val="5"/>
          <w:w w:val="105"/>
        </w:rPr>
        <w:t xml:space="preserve"> </w:t>
      </w:r>
      <w:r>
        <w:rPr>
          <w:color w:val="2B2A29"/>
          <w:w w:val="105"/>
        </w:rPr>
        <w:t>the</w:t>
      </w:r>
      <w:r>
        <w:rPr>
          <w:color w:val="2B2A29"/>
          <w:spacing w:val="6"/>
          <w:w w:val="105"/>
        </w:rPr>
        <w:t xml:space="preserve"> </w:t>
      </w:r>
      <w:r>
        <w:rPr>
          <w:color w:val="2B2A29"/>
          <w:w w:val="105"/>
        </w:rPr>
        <w:t>web</w:t>
      </w:r>
      <w:r>
        <w:rPr>
          <w:color w:val="2B2A29"/>
          <w:spacing w:val="6"/>
          <w:w w:val="105"/>
        </w:rPr>
        <w:t xml:space="preserve"> </w:t>
      </w:r>
      <w:r>
        <w:rPr>
          <w:color w:val="2B2A29"/>
          <w:w w:val="105"/>
        </w:rPr>
        <w:t>server</w:t>
      </w:r>
      <w:r>
        <w:rPr>
          <w:color w:val="2B2A29"/>
          <w:spacing w:val="6"/>
          <w:w w:val="105"/>
        </w:rPr>
        <w:t xml:space="preserve"> </w:t>
      </w:r>
      <w:r>
        <w:rPr>
          <w:color w:val="2B2A29"/>
          <w:w w:val="105"/>
        </w:rPr>
        <w:t>to</w:t>
      </w:r>
      <w:r>
        <w:rPr>
          <w:color w:val="2B2A29"/>
          <w:spacing w:val="5"/>
          <w:w w:val="105"/>
        </w:rPr>
        <w:t xml:space="preserve"> </w:t>
      </w:r>
      <w:r>
        <w:rPr>
          <w:color w:val="2B2A29"/>
          <w:w w:val="105"/>
        </w:rPr>
        <w:t>make</w:t>
      </w:r>
      <w:r>
        <w:rPr>
          <w:color w:val="2B2A29"/>
          <w:spacing w:val="6"/>
          <w:w w:val="105"/>
        </w:rPr>
        <w:t xml:space="preserve"> </w:t>
      </w:r>
      <w:r>
        <w:rPr>
          <w:color w:val="2B2A29"/>
          <w:w w:val="105"/>
        </w:rPr>
        <w:t>sure</w:t>
      </w:r>
      <w:r>
        <w:rPr>
          <w:color w:val="2B2A29"/>
          <w:spacing w:val="6"/>
          <w:w w:val="105"/>
        </w:rPr>
        <w:t xml:space="preserve"> </w:t>
      </w:r>
      <w:r>
        <w:rPr>
          <w:color w:val="2B2A29"/>
          <w:w w:val="105"/>
        </w:rPr>
        <w:t>we</w:t>
      </w:r>
      <w:r>
        <w:rPr>
          <w:color w:val="2B2A29"/>
          <w:spacing w:val="6"/>
          <w:w w:val="105"/>
        </w:rPr>
        <w:t xml:space="preserve"> </w:t>
      </w:r>
      <w:r>
        <w:rPr>
          <w:color w:val="2B2A29"/>
          <w:w w:val="105"/>
        </w:rPr>
        <w:t>are</w:t>
      </w:r>
      <w:r>
        <w:rPr>
          <w:color w:val="2B2A29"/>
          <w:spacing w:val="5"/>
          <w:w w:val="105"/>
        </w:rPr>
        <w:t xml:space="preserve"> </w:t>
      </w:r>
      <w:r>
        <w:rPr>
          <w:color w:val="2B2A29"/>
          <w:w w:val="105"/>
        </w:rPr>
        <w:t>dealing</w:t>
      </w:r>
      <w:r>
        <w:rPr>
          <w:color w:val="2B2A29"/>
          <w:spacing w:val="6"/>
          <w:w w:val="105"/>
        </w:rPr>
        <w:t xml:space="preserve"> </w:t>
      </w:r>
      <w:r>
        <w:rPr>
          <w:color w:val="2B2A29"/>
          <w:w w:val="105"/>
        </w:rPr>
        <w:t>with</w:t>
      </w:r>
      <w:r>
        <w:rPr>
          <w:color w:val="2B2A29"/>
          <w:spacing w:val="6"/>
          <w:w w:val="105"/>
        </w:rPr>
        <w:t xml:space="preserve"> </w:t>
      </w:r>
      <w:r>
        <w:rPr>
          <w:color w:val="2B2A29"/>
          <w:w w:val="105"/>
        </w:rPr>
        <w:t>the</w:t>
      </w:r>
      <w:r>
        <w:rPr>
          <w:color w:val="2B2A29"/>
          <w:spacing w:val="6"/>
          <w:w w:val="105"/>
        </w:rPr>
        <w:t xml:space="preserve"> </w:t>
      </w:r>
      <w:r>
        <w:rPr>
          <w:color w:val="2B2A29"/>
          <w:w w:val="105"/>
        </w:rPr>
        <w:t>actual</w:t>
      </w:r>
      <w:r>
        <w:rPr>
          <w:color w:val="2B2A29"/>
          <w:spacing w:val="5"/>
          <w:w w:val="105"/>
        </w:rPr>
        <w:t xml:space="preserve"> </w:t>
      </w:r>
      <w:r>
        <w:rPr>
          <w:color w:val="2B2A29"/>
          <w:w w:val="105"/>
        </w:rPr>
        <w:t>domain</w:t>
      </w:r>
      <w:r>
        <w:rPr>
          <w:color w:val="2B2A29"/>
          <w:spacing w:val="1"/>
          <w:w w:val="105"/>
        </w:rPr>
        <w:t xml:space="preserve"> </w:t>
      </w:r>
      <w:r>
        <w:rPr>
          <w:color w:val="2B2A29"/>
          <w:w w:val="105"/>
        </w:rPr>
        <w:t>we were told we are communicating with. Public key cryptography is used to initiate</w:t>
      </w:r>
      <w:r>
        <w:rPr>
          <w:color w:val="2B2A29"/>
          <w:spacing w:val="-55"/>
          <w:w w:val="105"/>
        </w:rPr>
        <w:t xml:space="preserve"> </w:t>
      </w:r>
      <w:r>
        <w:rPr>
          <w:color w:val="2B2A29"/>
          <w:w w:val="105"/>
        </w:rPr>
        <w:t>the</w:t>
      </w:r>
      <w:r>
        <w:rPr>
          <w:color w:val="2B2A29"/>
          <w:spacing w:val="8"/>
          <w:w w:val="105"/>
        </w:rPr>
        <w:t xml:space="preserve"> </w:t>
      </w:r>
      <w:r>
        <w:rPr>
          <w:color w:val="2B2A29"/>
          <w:w w:val="105"/>
        </w:rPr>
        <w:t>early</w:t>
      </w:r>
      <w:r>
        <w:rPr>
          <w:color w:val="2B2A29"/>
          <w:spacing w:val="8"/>
          <w:w w:val="105"/>
        </w:rPr>
        <w:t xml:space="preserve"> </w:t>
      </w:r>
      <w:r>
        <w:rPr>
          <w:color w:val="2B2A29"/>
          <w:w w:val="105"/>
        </w:rPr>
        <w:t>communication</w:t>
      </w:r>
      <w:r>
        <w:rPr>
          <w:color w:val="2B2A29"/>
          <w:spacing w:val="8"/>
          <w:w w:val="105"/>
        </w:rPr>
        <w:t xml:space="preserve"> </w:t>
      </w:r>
      <w:r>
        <w:rPr>
          <w:color w:val="2B2A29"/>
          <w:w w:val="105"/>
        </w:rPr>
        <w:t>between</w:t>
      </w:r>
      <w:r>
        <w:rPr>
          <w:color w:val="2B2A29"/>
          <w:spacing w:val="8"/>
          <w:w w:val="105"/>
        </w:rPr>
        <w:t xml:space="preserve"> </w:t>
      </w:r>
      <w:r>
        <w:rPr>
          <w:color w:val="2B2A29"/>
          <w:w w:val="105"/>
        </w:rPr>
        <w:t>the</w:t>
      </w:r>
      <w:r>
        <w:rPr>
          <w:color w:val="2B2A29"/>
          <w:spacing w:val="8"/>
          <w:w w:val="105"/>
        </w:rPr>
        <w:t xml:space="preserve"> </w:t>
      </w:r>
      <w:r>
        <w:rPr>
          <w:color w:val="2B2A29"/>
          <w:w w:val="105"/>
        </w:rPr>
        <w:t>client</w:t>
      </w:r>
      <w:r>
        <w:rPr>
          <w:color w:val="2B2A29"/>
          <w:spacing w:val="8"/>
          <w:w w:val="105"/>
        </w:rPr>
        <w:t xml:space="preserve"> </w:t>
      </w:r>
      <w:r>
        <w:rPr>
          <w:color w:val="2B2A29"/>
          <w:w w:val="105"/>
        </w:rPr>
        <w:t>and</w:t>
      </w:r>
      <w:r>
        <w:rPr>
          <w:color w:val="2B2A29"/>
          <w:spacing w:val="9"/>
          <w:w w:val="105"/>
        </w:rPr>
        <w:t xml:space="preserve"> </w:t>
      </w:r>
      <w:r>
        <w:rPr>
          <w:color w:val="2B2A29"/>
          <w:w w:val="105"/>
        </w:rPr>
        <w:t>the</w:t>
      </w:r>
      <w:r>
        <w:rPr>
          <w:color w:val="2B2A29"/>
          <w:spacing w:val="8"/>
          <w:w w:val="105"/>
        </w:rPr>
        <w:t xml:space="preserve"> </w:t>
      </w:r>
      <w:r>
        <w:rPr>
          <w:color w:val="2B2A29"/>
          <w:w w:val="105"/>
        </w:rPr>
        <w:t>server,</w:t>
      </w:r>
      <w:r>
        <w:rPr>
          <w:color w:val="2B2A29"/>
          <w:spacing w:val="8"/>
          <w:w w:val="105"/>
        </w:rPr>
        <w:t xml:space="preserve"> </w:t>
      </w:r>
      <w:r>
        <w:rPr>
          <w:color w:val="2B2A29"/>
          <w:w w:val="105"/>
        </w:rPr>
        <w:t>which</w:t>
      </w:r>
      <w:r>
        <w:rPr>
          <w:color w:val="2B2A29"/>
          <w:spacing w:val="8"/>
          <w:w w:val="105"/>
        </w:rPr>
        <w:t xml:space="preserve"> </w:t>
      </w:r>
      <w:r>
        <w:rPr>
          <w:color w:val="2B2A29"/>
          <w:w w:val="105"/>
        </w:rPr>
        <w:t>sends</w:t>
      </w:r>
      <w:r>
        <w:rPr>
          <w:color w:val="2B2A29"/>
          <w:spacing w:val="8"/>
          <w:w w:val="105"/>
        </w:rPr>
        <w:t xml:space="preserve"> </w:t>
      </w:r>
      <w:r>
        <w:rPr>
          <w:color w:val="2B2A29"/>
          <w:w w:val="105"/>
        </w:rPr>
        <w:t>a</w:t>
      </w:r>
      <w:r>
        <w:rPr>
          <w:color w:val="2B2A29"/>
          <w:spacing w:val="8"/>
          <w:w w:val="105"/>
        </w:rPr>
        <w:t xml:space="preserve"> </w:t>
      </w:r>
      <w:r>
        <w:rPr>
          <w:color w:val="2B2A29"/>
          <w:w w:val="105"/>
        </w:rPr>
        <w:t>randomly</w:t>
      </w:r>
      <w:r>
        <w:rPr>
          <w:color w:val="2B2A29"/>
          <w:spacing w:val="-55"/>
          <w:w w:val="105"/>
        </w:rPr>
        <w:t xml:space="preserve"> </w:t>
      </w:r>
      <w:r>
        <w:rPr>
          <w:color w:val="2B2A29"/>
          <w:w w:val="105"/>
        </w:rPr>
        <w:t>generated key from the client to the server. These initial operations are known as the</w:t>
      </w:r>
      <w:r>
        <w:rPr>
          <w:color w:val="2B2A29"/>
          <w:spacing w:val="1"/>
          <w:w w:val="105"/>
        </w:rPr>
        <w:t xml:space="preserve"> </w:t>
      </w:r>
      <w:r>
        <w:rPr>
          <w:color w:val="2B2A29"/>
          <w:w w:val="105"/>
        </w:rPr>
        <w:t xml:space="preserve">SSL/TLS </w:t>
      </w:r>
      <w:r>
        <w:rPr>
          <w:i/>
          <w:color w:val="2B2A29"/>
          <w:w w:val="105"/>
        </w:rPr>
        <w:t>handshake</w:t>
      </w:r>
      <w:r>
        <w:rPr>
          <w:color w:val="2B2A29"/>
          <w:w w:val="105"/>
        </w:rPr>
        <w:t>. This key is now used as a session key for doing symmetric key</w:t>
      </w:r>
      <w:r>
        <w:rPr>
          <w:color w:val="2B2A29"/>
          <w:spacing w:val="-55"/>
          <w:w w:val="105"/>
        </w:rPr>
        <w:t xml:space="preserve"> </w:t>
      </w:r>
      <w:r>
        <w:rPr>
          <w:color w:val="2B2A29"/>
          <w:w w:val="105"/>
        </w:rPr>
        <w:t>encryption</w:t>
      </w:r>
      <w:r>
        <w:rPr>
          <w:color w:val="2B2A29"/>
          <w:spacing w:val="-11"/>
          <w:w w:val="105"/>
        </w:rPr>
        <w:t xml:space="preserve"> </w:t>
      </w:r>
      <w:r>
        <w:rPr>
          <w:color w:val="2B2A29"/>
          <w:w w:val="105"/>
        </w:rPr>
        <w:t>for</w:t>
      </w:r>
      <w:r>
        <w:rPr>
          <w:color w:val="2B2A29"/>
          <w:spacing w:val="-11"/>
          <w:w w:val="105"/>
        </w:rPr>
        <w:t xml:space="preserve"> </w:t>
      </w:r>
      <w:r>
        <w:rPr>
          <w:color w:val="2B2A29"/>
          <w:w w:val="105"/>
        </w:rPr>
        <w:t>the</w:t>
      </w:r>
      <w:r>
        <w:rPr>
          <w:color w:val="2B2A29"/>
          <w:spacing w:val="-10"/>
          <w:w w:val="105"/>
        </w:rPr>
        <w:t xml:space="preserve"> </w:t>
      </w:r>
      <w:r>
        <w:rPr>
          <w:color w:val="2B2A29"/>
          <w:w w:val="105"/>
        </w:rPr>
        <w:t>duration</w:t>
      </w:r>
      <w:r>
        <w:rPr>
          <w:color w:val="2B2A29"/>
          <w:spacing w:val="-11"/>
          <w:w w:val="105"/>
        </w:rPr>
        <w:t xml:space="preserve"> </w:t>
      </w:r>
      <w:r>
        <w:rPr>
          <w:color w:val="2B2A29"/>
          <w:w w:val="105"/>
        </w:rPr>
        <w:t>of</w:t>
      </w:r>
      <w:r>
        <w:rPr>
          <w:color w:val="2B2A29"/>
          <w:spacing w:val="-10"/>
          <w:w w:val="105"/>
        </w:rPr>
        <w:t xml:space="preserve"> </w:t>
      </w:r>
      <w:r>
        <w:rPr>
          <w:color w:val="2B2A29"/>
          <w:w w:val="105"/>
        </w:rPr>
        <w:t>the</w:t>
      </w:r>
      <w:r>
        <w:rPr>
          <w:color w:val="2B2A29"/>
          <w:spacing w:val="-11"/>
          <w:w w:val="105"/>
        </w:rPr>
        <w:t xml:space="preserve"> </w:t>
      </w:r>
      <w:r>
        <w:rPr>
          <w:color w:val="2B2A29"/>
          <w:w w:val="105"/>
        </w:rPr>
        <w:t>active</w:t>
      </w:r>
      <w:r>
        <w:rPr>
          <w:color w:val="2B2A29"/>
          <w:spacing w:val="-10"/>
          <w:w w:val="105"/>
        </w:rPr>
        <w:t xml:space="preserve"> </w:t>
      </w:r>
      <w:r>
        <w:rPr>
          <w:color w:val="2B2A29"/>
          <w:w w:val="105"/>
        </w:rPr>
        <w:t>connection.</w:t>
      </w:r>
    </w:p>
    <w:p>
      <w:pPr>
        <w:pStyle w:val="11"/>
        <w:spacing w:line="304" w:lineRule="auto"/>
        <w:ind w:left="160" w:right="932" w:firstLine="359"/>
      </w:pPr>
      <w:r>
        <w:rPr>
          <w:color w:val="2B2A29"/>
          <w:w w:val="105"/>
        </w:rPr>
        <w:t>TLS协议的基本操作是，首先使用证书来验证web服务器</w:t>
      </w:r>
      <w:r>
        <w:rPr>
          <w:color w:val="2B2A29"/>
          <w:spacing w:val="6"/>
          <w:w w:val="105"/>
        </w:rPr>
        <w:t>，</w:t>
      </w:r>
      <w:r>
        <w:rPr>
          <w:color w:val="2B2A29"/>
          <w:w w:val="105"/>
        </w:rPr>
        <w:t>以确保我们处理</w:t>
      </w:r>
      <w:r>
        <w:rPr>
          <w:color w:val="2B2A29"/>
          <w:spacing w:val="6"/>
          <w:w w:val="105"/>
        </w:rPr>
        <w:t>的</w:t>
      </w:r>
      <w:r>
        <w:rPr>
          <w:color w:val="2B2A29"/>
          <w:w w:val="105"/>
        </w:rPr>
        <w:t>是</w:t>
      </w:r>
      <w:r>
        <w:rPr>
          <w:color w:val="2B2A29"/>
          <w:spacing w:val="5"/>
          <w:w w:val="105"/>
        </w:rPr>
        <w:t>我们</w:t>
      </w:r>
      <w:r>
        <w:rPr>
          <w:color w:val="2B2A29"/>
          <w:w w:val="105"/>
        </w:rPr>
        <w:t>被告知要与之通信的实际域。公钥密码术用于启动客户端和服务器之间</w:t>
      </w:r>
      <w:r>
        <w:rPr>
          <w:color w:val="2B2A29"/>
          <w:spacing w:val="8"/>
          <w:w w:val="105"/>
        </w:rPr>
        <w:t>的</w:t>
      </w:r>
      <w:r>
        <w:rPr>
          <w:color w:val="2B2A29"/>
          <w:w w:val="105"/>
        </w:rPr>
        <w:t>早期通信，后者</w:t>
      </w:r>
      <w:r>
        <w:rPr>
          <w:color w:val="2B2A29"/>
          <w:spacing w:val="8"/>
          <w:w w:val="105"/>
        </w:rPr>
        <w:t>将</w:t>
      </w:r>
      <w:r>
        <w:rPr>
          <w:color w:val="2B2A29"/>
          <w:w w:val="105"/>
        </w:rPr>
        <w:t>随机生成的密钥从客户端发送到服务器。这些初始操作称为SSL/TLS</w:t>
      </w:r>
      <w:r>
        <w:rPr>
          <w:i/>
          <w:color w:val="2B2A29"/>
          <w:w w:val="105"/>
        </w:rPr>
        <w:t>握手</w:t>
      </w:r>
      <w:r>
        <w:rPr>
          <w:color w:val="2B2A29"/>
          <w:w w:val="105"/>
        </w:rPr>
        <w:t>。此密钥现在用作会话密钥，用于在活动连接期间进行对称密钥加密。</w:t>
      </w:r>
    </w:p>
    <w:p>
      <w:r>
        <w:rPr>
          <w:color w:val="2B2A29"/>
          <w:w w:val="105"/>
        </w:rPr>
        <w:t>In web browsers, while browsing a web site using HTTPS, we can examine the</w:t>
      </w:r>
      <w:r>
        <w:rPr>
          <w:color w:val="2B2A29"/>
          <w:spacing w:val="1"/>
          <w:w w:val="105"/>
        </w:rPr>
        <w:t xml:space="preserve"> </w:t>
      </w:r>
      <w:r>
        <w:rPr>
          <w:color w:val="2B2A29"/>
          <w:w w:val="105"/>
        </w:rPr>
        <w:t>certificate</w:t>
      </w:r>
      <w:r>
        <w:rPr>
          <w:color w:val="2B2A29"/>
          <w:spacing w:val="-4"/>
          <w:w w:val="105"/>
        </w:rPr>
        <w:t xml:space="preserve"> </w:t>
      </w:r>
      <w:r>
        <w:rPr>
          <w:color w:val="2B2A29"/>
          <w:w w:val="105"/>
        </w:rPr>
        <w:t>information</w:t>
      </w:r>
      <w:r>
        <w:rPr>
          <w:color w:val="2B2A29"/>
          <w:spacing w:val="-4"/>
          <w:w w:val="105"/>
        </w:rPr>
        <w:t xml:space="preserve"> </w:t>
      </w:r>
      <w:r>
        <w:rPr>
          <w:color w:val="2B2A29"/>
          <w:w w:val="105"/>
        </w:rPr>
        <w:t>by</w:t>
      </w:r>
      <w:r>
        <w:rPr>
          <w:color w:val="2B2A29"/>
          <w:spacing w:val="-4"/>
          <w:w w:val="105"/>
        </w:rPr>
        <w:t xml:space="preserve"> </w:t>
      </w:r>
      <w:r>
        <w:rPr>
          <w:color w:val="2B2A29"/>
          <w:w w:val="105"/>
        </w:rPr>
        <w:t>clicking</w:t>
      </w:r>
      <w:r>
        <w:rPr>
          <w:color w:val="2B2A29"/>
          <w:spacing w:val="-4"/>
          <w:w w:val="105"/>
        </w:rPr>
        <w:t xml:space="preserve"> </w:t>
      </w:r>
      <w:r>
        <w:rPr>
          <w:color w:val="2B2A29"/>
          <w:w w:val="105"/>
        </w:rPr>
        <w:t>the</w:t>
      </w:r>
      <w:r>
        <w:rPr>
          <w:color w:val="2B2A29"/>
          <w:spacing w:val="-3"/>
          <w:w w:val="105"/>
        </w:rPr>
        <w:t xml:space="preserve"> </w:t>
      </w:r>
      <w:r>
        <w:rPr>
          <w:color w:val="2B2A29"/>
          <w:w w:val="105"/>
        </w:rPr>
        <w:t>lock</w:t>
      </w:r>
      <w:r>
        <w:rPr>
          <w:color w:val="2B2A29"/>
          <w:spacing w:val="-4"/>
          <w:w w:val="105"/>
        </w:rPr>
        <w:t xml:space="preserve"> </w:t>
      </w:r>
      <w:r>
        <w:rPr>
          <w:color w:val="2B2A29"/>
          <w:w w:val="105"/>
        </w:rPr>
        <w:t>icon</w:t>
      </w:r>
      <w:r>
        <w:rPr>
          <w:color w:val="2B2A29"/>
          <w:spacing w:val="-4"/>
          <w:w w:val="105"/>
        </w:rPr>
        <w:t xml:space="preserve"> </w:t>
      </w:r>
      <w:r>
        <w:rPr>
          <w:color w:val="2B2A29"/>
          <w:w w:val="105"/>
        </w:rPr>
        <w:t>that</w:t>
      </w:r>
      <w:r>
        <w:rPr>
          <w:color w:val="2B2A29"/>
          <w:spacing w:val="-4"/>
          <w:w w:val="105"/>
        </w:rPr>
        <w:t xml:space="preserve"> </w:t>
      </w:r>
      <w:r>
        <w:rPr>
          <w:color w:val="2B2A29"/>
          <w:w w:val="105"/>
        </w:rPr>
        <w:t>is</w:t>
      </w:r>
      <w:r>
        <w:rPr>
          <w:color w:val="2B2A29"/>
          <w:spacing w:val="-4"/>
          <w:w w:val="105"/>
        </w:rPr>
        <w:t xml:space="preserve"> </w:t>
      </w:r>
      <w:r>
        <w:rPr>
          <w:color w:val="2B2A29"/>
          <w:w w:val="105"/>
        </w:rPr>
        <w:t>shown</w:t>
      </w:r>
      <w:r>
        <w:rPr>
          <w:color w:val="2B2A29"/>
          <w:spacing w:val="-3"/>
          <w:w w:val="105"/>
        </w:rPr>
        <w:t xml:space="preserve"> </w:t>
      </w:r>
      <w:r>
        <w:rPr>
          <w:color w:val="2B2A29"/>
          <w:w w:val="105"/>
        </w:rPr>
        <w:t>in</w:t>
      </w:r>
      <w:r>
        <w:rPr>
          <w:color w:val="2B2A29"/>
          <w:spacing w:val="-4"/>
          <w:w w:val="105"/>
        </w:rPr>
        <w:t xml:space="preserve"> </w:t>
      </w:r>
      <w:r>
        <w:rPr>
          <w:color w:val="2B2A29"/>
          <w:w w:val="105"/>
        </w:rPr>
        <w:t>most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leading</w:t>
      </w:r>
      <w:r>
        <w:rPr>
          <w:color w:val="2B2A29"/>
          <w:spacing w:val="-3"/>
          <w:w w:val="105"/>
        </w:rPr>
        <w:t xml:space="preserve"> </w:t>
      </w:r>
      <w:r>
        <w:rPr>
          <w:color w:val="2B2A29"/>
          <w:w w:val="105"/>
        </w:rPr>
        <w:t>web</w:t>
      </w:r>
      <w:r>
        <w:rPr>
          <w:color w:val="2B2A29"/>
          <w:spacing w:val="-55"/>
          <w:w w:val="105"/>
        </w:rPr>
        <w:t xml:space="preserve"> </w:t>
      </w:r>
      <w:r>
        <w:rPr>
          <w:color w:val="2B2A29"/>
          <w:w w:val="110"/>
        </w:rPr>
        <w:t>browsers.</w:t>
      </w:r>
    </w:p>
    <w:p>
      <w:pPr>
        <w:pStyle w:val="11"/>
        <w:spacing w:line="304" w:lineRule="auto"/>
        <w:ind w:left="160" w:right="510" w:firstLine="359"/>
      </w:pPr>
      <w:r>
        <w:rPr>
          <w:color w:val="2B2A29"/>
          <w:w w:val="105"/>
        </w:rPr>
        <w:t>在web浏览器中，当使用HTTPS浏览网站时，我们可以通过单击大多数主流</w:t>
      </w:r>
      <w:r>
        <w:rPr>
          <w:color w:val="2B2A29"/>
          <w:spacing w:val="-3"/>
          <w:w w:val="105"/>
        </w:rPr>
        <w:t>web</w:t>
      </w:r>
      <w:r>
        <w:rPr>
          <w:color w:val="2B2A29"/>
          <w:w w:val="110"/>
        </w:rPr>
        <w:t>浏览器</w:t>
      </w:r>
      <w:r>
        <w:rPr>
          <w:color w:val="2B2A29"/>
          <w:w w:val="105"/>
        </w:rPr>
        <w:t>中显示的锁定图标</w:t>
      </w:r>
      <w:r>
        <w:rPr>
          <w:color w:val="2B2A29"/>
          <w:spacing w:val="-4"/>
          <w:w w:val="105"/>
        </w:rPr>
        <w:t>来</w:t>
      </w:r>
      <w:r>
        <w:rPr>
          <w:color w:val="2B2A29"/>
          <w:w w:val="105"/>
        </w:rPr>
        <w:t>检查证书信息</w:t>
      </w:r>
      <w:r>
        <w:rPr>
          <w:color w:val="2B2A29"/>
          <w:w w:val="110"/>
        </w:rPr>
        <w:t>。</w:t>
      </w:r>
    </w:p>
    <w:p>
      <w:r>
        <w:rPr>
          <w:color w:val="2B2A29"/>
          <w:w w:val="105"/>
        </w:rPr>
        <w:t>Figure</w:t>
      </w:r>
      <w:r>
        <w:rPr>
          <w:color w:val="2B2A29"/>
          <w:spacing w:val="-11"/>
          <w:w w:val="105"/>
        </w:rPr>
        <w:t xml:space="preserve"> </w:t>
      </w:r>
      <w:r>
        <w:rPr>
          <w:color w:val="0000FF"/>
          <w:w w:val="105"/>
        </w:rPr>
        <w:t>9-9</w:t>
      </w:r>
      <w:r>
        <w:rPr>
          <w:color w:val="0000FF"/>
          <w:spacing w:val="-10"/>
          <w:w w:val="105"/>
        </w:rPr>
        <w:t xml:space="preserve"> </w:t>
      </w:r>
      <w:r>
        <w:rPr>
          <w:color w:val="2B2A29"/>
          <w:w w:val="105"/>
        </w:rPr>
        <w:t>shows</w:t>
      </w:r>
      <w:r>
        <w:rPr>
          <w:color w:val="2B2A29"/>
          <w:spacing w:val="-11"/>
          <w:w w:val="105"/>
        </w:rPr>
        <w:t xml:space="preserve"> </w:t>
      </w:r>
      <w:r>
        <w:rPr>
          <w:color w:val="2B2A29"/>
          <w:w w:val="105"/>
        </w:rPr>
        <w:t>an</w:t>
      </w:r>
      <w:r>
        <w:rPr>
          <w:color w:val="2B2A29"/>
          <w:spacing w:val="-10"/>
          <w:w w:val="105"/>
        </w:rPr>
        <w:t xml:space="preserve"> </w:t>
      </w:r>
      <w:r>
        <w:rPr>
          <w:color w:val="2B2A29"/>
          <w:w w:val="105"/>
        </w:rPr>
        <w:t>example</w:t>
      </w:r>
      <w:r>
        <w:rPr>
          <w:color w:val="2B2A29"/>
          <w:spacing w:val="-11"/>
          <w:w w:val="105"/>
        </w:rPr>
        <w:t xml:space="preserve"> </w:t>
      </w:r>
      <w:r>
        <w:rPr>
          <w:color w:val="2B2A29"/>
          <w:w w:val="105"/>
        </w:rPr>
        <w:t>of</w:t>
      </w:r>
      <w:r>
        <w:rPr>
          <w:color w:val="2B2A29"/>
          <w:spacing w:val="-10"/>
          <w:w w:val="105"/>
        </w:rPr>
        <w:t xml:space="preserve"> </w:t>
      </w:r>
      <w:r>
        <w:rPr>
          <w:color w:val="2B2A29"/>
          <w:w w:val="105"/>
        </w:rPr>
        <w:t>the</w:t>
      </w:r>
      <w:r>
        <w:rPr>
          <w:color w:val="2B2A29"/>
          <w:spacing w:val="-11"/>
          <w:w w:val="105"/>
        </w:rPr>
        <w:t xml:space="preserve"> </w:t>
      </w:r>
      <w:r>
        <w:rPr>
          <w:color w:val="2B2A29"/>
          <w:w w:val="105"/>
        </w:rPr>
        <w:t>TLS/SSL</w:t>
      </w:r>
      <w:r>
        <w:rPr>
          <w:color w:val="2B2A29"/>
          <w:spacing w:val="-10"/>
          <w:w w:val="105"/>
        </w:rPr>
        <w:t xml:space="preserve"> </w:t>
      </w:r>
      <w:r>
        <w:rPr>
          <w:color w:val="2B2A29"/>
          <w:w w:val="105"/>
        </w:rPr>
        <w:t>certificate</w:t>
      </w:r>
      <w:r>
        <w:rPr>
          <w:color w:val="2B2A29"/>
          <w:spacing w:val="-11"/>
          <w:w w:val="105"/>
        </w:rPr>
        <w:t xml:space="preserve"> </w:t>
      </w:r>
      <w:r>
        <w:rPr>
          <w:color w:val="2B2A29"/>
          <w:w w:val="105"/>
        </w:rPr>
        <w:t>information</w:t>
      </w:r>
      <w:r>
        <w:rPr>
          <w:color w:val="2B2A29"/>
          <w:spacing w:val="-10"/>
          <w:w w:val="105"/>
        </w:rPr>
        <w:t xml:space="preserve"> </w:t>
      </w:r>
      <w:r>
        <w:rPr>
          <w:color w:val="2B2A29"/>
          <w:w w:val="105"/>
        </w:rPr>
        <w:t>given</w:t>
      </w:r>
      <w:r>
        <w:rPr>
          <w:color w:val="2B2A29"/>
          <w:spacing w:val="-11"/>
          <w:w w:val="105"/>
        </w:rPr>
        <w:t xml:space="preserve"> </w:t>
      </w:r>
      <w:r>
        <w:rPr>
          <w:color w:val="2B2A29"/>
          <w:w w:val="105"/>
        </w:rPr>
        <w:t>when</w:t>
      </w:r>
      <w:r>
        <w:rPr>
          <w:color w:val="2B2A29"/>
          <w:spacing w:val="-55"/>
          <w:w w:val="105"/>
        </w:rPr>
        <w:t xml:space="preserve"> </w:t>
      </w:r>
      <w:r>
        <w:rPr>
          <w:color w:val="2B2A29"/>
          <w:w w:val="110"/>
        </w:rPr>
        <w:t>navigating</w:t>
      </w:r>
      <w:r>
        <w:rPr>
          <w:color w:val="2B2A29"/>
          <w:spacing w:val="-18"/>
          <w:w w:val="110"/>
        </w:rPr>
        <w:t xml:space="preserve"> </w:t>
      </w:r>
      <w:r>
        <w:rPr>
          <w:color w:val="2B2A29"/>
          <w:w w:val="110"/>
        </w:rPr>
        <w:t>to</w:t>
      </w:r>
      <w:r>
        <w:rPr>
          <w:color w:val="2B2A29"/>
          <w:spacing w:val="-17"/>
          <w:w w:val="110"/>
        </w:rPr>
        <w:t xml:space="preserve"> </w:t>
      </w:r>
      <w:r>
        <w:rPr>
          <w:color w:val="2B2A29"/>
          <w:w w:val="110"/>
        </w:rPr>
        <w:t>a</w:t>
      </w:r>
      <w:r>
        <w:rPr>
          <w:color w:val="2B2A29"/>
          <w:spacing w:val="-17"/>
          <w:w w:val="110"/>
        </w:rPr>
        <w:t xml:space="preserve"> </w:t>
      </w:r>
      <w:r>
        <w:rPr>
          <w:color w:val="2B2A29"/>
          <w:w w:val="110"/>
        </w:rPr>
        <w:t>web</w:t>
      </w:r>
      <w:r>
        <w:rPr>
          <w:color w:val="2B2A29"/>
          <w:spacing w:val="-17"/>
          <w:w w:val="110"/>
        </w:rPr>
        <w:t xml:space="preserve"> </w:t>
      </w:r>
      <w:r>
        <w:rPr>
          <w:color w:val="2B2A29"/>
          <w:w w:val="110"/>
        </w:rPr>
        <w:t>site</w:t>
      </w:r>
      <w:r>
        <w:rPr>
          <w:color w:val="2B2A29"/>
          <w:spacing w:val="-18"/>
          <w:w w:val="110"/>
        </w:rPr>
        <w:t xml:space="preserve"> </w:t>
      </w:r>
      <w:r>
        <w:rPr>
          <w:color w:val="2B2A29"/>
          <w:w w:val="110"/>
        </w:rPr>
        <w:t>using</w:t>
      </w:r>
      <w:r>
        <w:rPr>
          <w:color w:val="2B2A29"/>
          <w:spacing w:val="-17"/>
          <w:w w:val="110"/>
        </w:rPr>
        <w:t xml:space="preserve"> </w:t>
      </w:r>
      <w:r>
        <w:rPr>
          <w:color w:val="2B2A29"/>
          <w:w w:val="110"/>
        </w:rPr>
        <w:t>HTTPS.</w:t>
      </w:r>
    </w:p>
    <w:p>
      <w:pPr>
        <w:pStyle w:val="11"/>
        <w:spacing w:line="304" w:lineRule="auto"/>
        <w:ind w:left="160" w:right="1037" w:firstLine="359"/>
      </w:pPr>
      <w:r>
        <w:rPr>
          <w:color w:val="2B2A29"/>
          <w:w w:val="105"/>
        </w:rPr>
        <w:t>图</w:t>
      </w:r>
      <w:r>
        <w:rPr>
          <w:color w:val="0000FF"/>
          <w:w w:val="105"/>
        </w:rPr>
        <w:t>9-9</w:t>
      </w:r>
      <w:r>
        <w:rPr>
          <w:color w:val="2B2A29"/>
          <w:w w:val="105"/>
        </w:rPr>
        <w:t>显示</w:t>
      </w:r>
      <w:r>
        <w:rPr>
          <w:color w:val="2B2A29"/>
          <w:spacing w:val="-11"/>
          <w:w w:val="105"/>
        </w:rPr>
        <w:t>了</w:t>
      </w:r>
      <w:r>
        <w:rPr>
          <w:color w:val="2B2A29"/>
          <w:w w:val="110"/>
        </w:rPr>
        <w:t>使用HTTPS导航到网站</w:t>
      </w:r>
      <w:r>
        <w:rPr>
          <w:color w:val="2B2A29"/>
          <w:w w:val="105"/>
        </w:rPr>
        <w:t>时提供</w:t>
      </w:r>
      <w:r>
        <w:rPr>
          <w:color w:val="2B2A29"/>
          <w:spacing w:val="-11"/>
          <w:w w:val="105"/>
        </w:rPr>
        <w:t>的</w:t>
      </w:r>
      <w:r>
        <w:rPr>
          <w:color w:val="2B2A29"/>
          <w:w w:val="105"/>
        </w:rPr>
        <w:t>TLS/SSL证书信息的示例</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6" w:after="1"/>
        <w:rPr>
          <w:sz w:val="25"/>
        </w:rPr>
      </w:pPr>
    </w:p>
    <w:p>
      <w:pPr>
        <w:pStyle w:val="11"/>
        <w:ind w:left="545"/>
        <w:rPr>
          <w:sz w:val="20"/>
        </w:rPr>
      </w:pPr>
      <w:r>
        <w:rPr>
          <w:sz w:val="20"/>
        </w:rPr>
        <w:drawing>
          <wp:inline distT="0" distB="0" distL="0" distR="0">
            <wp:extent cx="5227955" cy="3175635"/>
            <wp:effectExtent l="0" t="0" r="0" b="0"/>
            <wp:docPr id="8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6.jpeg"/>
                    <pic:cNvPicPr>
                      <a:picLocks noChangeAspect="1"/>
                    </pic:cNvPicPr>
                  </pic:nvPicPr>
                  <pic:blipFill>
                    <a:blip r:embed="rId149" cstate="print"/>
                    <a:stretch>
                      <a:fillRect/>
                    </a:stretch>
                  </pic:blipFill>
                  <pic:spPr>
                    <a:xfrm>
                      <a:off x="0" y="0"/>
                      <a:ext cx="5228003" cy="3176016"/>
                    </a:xfrm>
                    <a:prstGeom prst="rect">
                      <a:avLst/>
                    </a:prstGeom>
                  </pic:spPr>
                </pic:pic>
              </a:graphicData>
            </a:graphic>
          </wp:inline>
        </w:drawing>
      </w:r>
    </w:p>
    <w:p>
      <w:pPr>
        <w:pStyle w:val="11"/>
        <w:spacing w:before="3"/>
        <w:rPr>
          <w:sz w:val="8"/>
        </w:rPr>
      </w:pPr>
    </w:p>
    <w:p>
      <w:r>
        <w:rPr>
          <w:rFonts w:ascii="Cambria"/>
          <w:b/>
          <w:i/>
          <w:color w:val="2B2A29"/>
          <w:sz w:val="24"/>
        </w:rPr>
        <w:t>Figure</w:t>
      </w:r>
      <w:r>
        <w:rPr>
          <w:rFonts w:ascii="Cambria"/>
          <w:b/>
          <w:i/>
          <w:color w:val="2B2A29"/>
          <w:spacing w:val="14"/>
          <w:sz w:val="24"/>
        </w:rPr>
        <w:t xml:space="preserve"> </w:t>
      </w:r>
      <w:r>
        <w:rPr>
          <w:rFonts w:ascii="Cambria"/>
          <w:b/>
          <w:i/>
          <w:color w:val="2B2A29"/>
          <w:sz w:val="24"/>
        </w:rPr>
        <w:t xml:space="preserve">9-9.  </w:t>
      </w:r>
      <w:r>
        <w:rPr>
          <w:rFonts w:ascii="Cambria"/>
          <w:b/>
          <w:i/>
          <w:color w:val="2B2A29"/>
          <w:spacing w:val="14"/>
          <w:sz w:val="24"/>
        </w:rPr>
        <w:t xml:space="preserve"> </w:t>
      </w:r>
      <w:r>
        <w:rPr>
          <w:i/>
          <w:color w:val="2B2A29"/>
          <w:sz w:val="24"/>
        </w:rPr>
        <w:t>TLS/SSL</w:t>
      </w:r>
      <w:r>
        <w:rPr>
          <w:i/>
          <w:color w:val="2B2A29"/>
          <w:spacing w:val="12"/>
          <w:sz w:val="24"/>
        </w:rPr>
        <w:t xml:space="preserve"> </w:t>
      </w:r>
      <w:r>
        <w:rPr>
          <w:i/>
          <w:color w:val="2B2A29"/>
          <w:sz w:val="24"/>
        </w:rPr>
        <w:t>certificate</w:t>
      </w:r>
      <w:r>
        <w:rPr>
          <w:i/>
          <w:color w:val="2B2A29"/>
          <w:spacing w:val="12"/>
          <w:sz w:val="24"/>
        </w:rPr>
        <w:t xml:space="preserve"> </w:t>
      </w:r>
      <w:r>
        <w:rPr>
          <w:i/>
          <w:color w:val="2B2A29"/>
          <w:sz w:val="24"/>
        </w:rPr>
        <w:t>information</w:t>
      </w:r>
    </w:p>
    <w:p>
      <w:pPr>
        <w:spacing w:before="90"/>
        <w:ind w:left="520" w:right="0" w:firstLine="0"/>
        <w:jc w:val="left"/>
        <w:rPr>
          <w:i/>
          <w:sz w:val="24"/>
        </w:rPr>
      </w:pPr>
      <w:bookmarkStart w:id="215" w:name="_bookmark203"/>
      <w:bookmarkEnd w:id="215"/>
      <w:r>
        <w:rPr>
          <w:rFonts w:ascii="Cambria"/>
          <w:b/>
          <w:i/>
          <w:color w:val="2B2A29"/>
          <w:sz w:val="24"/>
        </w:rPr>
        <w:t>图9-9。</w:t>
      </w:r>
      <w:r>
        <w:rPr>
          <w:i/>
          <w:color w:val="2B2A29"/>
          <w:sz w:val="24"/>
        </w:rPr>
        <w:t>TLS/SSL证书信息</w:t>
      </w:r>
    </w:p>
    <w:p>
      <w:pPr>
        <w:pStyle w:val="11"/>
        <w:spacing w:before="9"/>
        <w:rPr>
          <w:i/>
          <w:sz w:val="24"/>
        </w:rPr>
      </w:pPr>
    </w:p>
    <w:p>
      <w:r>
        <w:rPr>
          <w:color w:val="2B2A29"/>
          <w:spacing w:val="-3"/>
          <w:w w:val="105"/>
        </w:rPr>
        <w:t xml:space="preserve">This certificate mentions that the certificate </w:t>
      </w:r>
      <w:r>
        <w:rPr>
          <w:color w:val="2B2A29"/>
          <w:spacing w:val="-2"/>
          <w:w w:val="105"/>
        </w:rPr>
        <w:t xml:space="preserve">is issued to any subdomain of </w:t>
      </w:r>
      <w:r>
        <w:fldChar w:fldCharType="begin"/>
      </w:r>
      <w:r>
        <w:instrText xml:space="preserve"> HYPERLINK "http://google.com/" \h </w:instrText>
      </w:r>
      <w:r>
        <w:fldChar w:fldCharType="separate"/>
      </w:r>
      <w:r>
        <w:rPr>
          <w:rFonts w:ascii="宋体"/>
          <w:color w:val="0000FF"/>
          <w:spacing w:val="-2"/>
          <w:w w:val="105"/>
        </w:rPr>
        <w:t>google.com</w:t>
      </w:r>
      <w:r>
        <w:rPr>
          <w:rFonts w:ascii="宋体"/>
          <w:color w:val="0000FF"/>
          <w:spacing w:val="-2"/>
          <w:w w:val="105"/>
        </w:rPr>
        <w:fldChar w:fldCharType="end"/>
      </w:r>
      <w:r>
        <w:rPr>
          <w:color w:val="2B2A29"/>
          <w:spacing w:val="-2"/>
          <w:w w:val="105"/>
        </w:rPr>
        <w:t>,</w:t>
      </w:r>
      <w:r>
        <w:rPr>
          <w:color w:val="2B2A29"/>
          <w:spacing w:val="-1"/>
          <w:w w:val="105"/>
        </w:rPr>
        <w:t xml:space="preserve"> </w:t>
      </w:r>
      <w:r>
        <w:rPr>
          <w:color w:val="2B2A29"/>
          <w:w w:val="105"/>
        </w:rPr>
        <w:t>and it contains the issuer information, its public key, the signature created by the issuer,</w:t>
      </w:r>
      <w:r>
        <w:rPr>
          <w:color w:val="2B2A29"/>
          <w:spacing w:val="1"/>
          <w:w w:val="105"/>
        </w:rPr>
        <w:t xml:space="preserve"> </w:t>
      </w:r>
      <w:r>
        <w:rPr>
          <w:color w:val="2B2A29"/>
          <w:w w:val="105"/>
        </w:rPr>
        <w:t>and</w:t>
      </w:r>
      <w:r>
        <w:rPr>
          <w:color w:val="2B2A29"/>
          <w:spacing w:val="4"/>
          <w:w w:val="105"/>
        </w:rPr>
        <w:t xml:space="preserve"> </w:t>
      </w:r>
      <w:r>
        <w:rPr>
          <w:color w:val="2B2A29"/>
          <w:w w:val="105"/>
        </w:rPr>
        <w:t>other</w:t>
      </w:r>
      <w:r>
        <w:rPr>
          <w:color w:val="2B2A29"/>
          <w:spacing w:val="5"/>
          <w:w w:val="105"/>
        </w:rPr>
        <w:t xml:space="preserve"> </w:t>
      </w:r>
      <w:r>
        <w:rPr>
          <w:color w:val="2B2A29"/>
          <w:w w:val="105"/>
        </w:rPr>
        <w:t>related</w:t>
      </w:r>
      <w:r>
        <w:rPr>
          <w:color w:val="2B2A29"/>
          <w:spacing w:val="4"/>
          <w:w w:val="105"/>
        </w:rPr>
        <w:t xml:space="preserve"> </w:t>
      </w:r>
      <w:r>
        <w:rPr>
          <w:color w:val="2B2A29"/>
          <w:w w:val="105"/>
        </w:rPr>
        <w:t>information.</w:t>
      </w:r>
      <w:r>
        <w:rPr>
          <w:color w:val="2B2A29"/>
          <w:spacing w:val="5"/>
          <w:w w:val="105"/>
        </w:rPr>
        <w:t xml:space="preserve"> </w:t>
      </w:r>
      <w:r>
        <w:rPr>
          <w:color w:val="2B2A29"/>
          <w:w w:val="105"/>
        </w:rPr>
        <w:t>Basically,</w:t>
      </w:r>
      <w:r>
        <w:rPr>
          <w:color w:val="2B2A29"/>
          <w:spacing w:val="4"/>
          <w:w w:val="105"/>
        </w:rPr>
        <w:t xml:space="preserve"> </w:t>
      </w:r>
      <w:r>
        <w:rPr>
          <w:color w:val="2B2A29"/>
          <w:w w:val="105"/>
        </w:rPr>
        <w:t>from</w:t>
      </w:r>
      <w:r>
        <w:rPr>
          <w:color w:val="2B2A29"/>
          <w:spacing w:val="5"/>
          <w:w w:val="105"/>
        </w:rPr>
        <w:t xml:space="preserve"> </w:t>
      </w:r>
      <w:r>
        <w:rPr>
          <w:color w:val="2B2A29"/>
          <w:w w:val="105"/>
        </w:rPr>
        <w:t>this</w:t>
      </w:r>
      <w:r>
        <w:rPr>
          <w:color w:val="2B2A29"/>
          <w:spacing w:val="4"/>
          <w:w w:val="105"/>
        </w:rPr>
        <w:t xml:space="preserve"> </w:t>
      </w:r>
      <w:r>
        <w:rPr>
          <w:color w:val="2B2A29"/>
          <w:w w:val="105"/>
        </w:rPr>
        <w:t>certificate,</w:t>
      </w:r>
      <w:r>
        <w:rPr>
          <w:color w:val="2B2A29"/>
          <w:spacing w:val="5"/>
          <w:w w:val="105"/>
        </w:rPr>
        <w:t xml:space="preserve"> </w:t>
      </w:r>
      <w:r>
        <w:rPr>
          <w:color w:val="2B2A29"/>
          <w:w w:val="105"/>
        </w:rPr>
        <w:t>we</w:t>
      </w:r>
      <w:r>
        <w:rPr>
          <w:color w:val="2B2A29"/>
          <w:spacing w:val="4"/>
          <w:w w:val="105"/>
        </w:rPr>
        <w:t xml:space="preserve"> </w:t>
      </w:r>
      <w:r>
        <w:rPr>
          <w:color w:val="2B2A29"/>
          <w:w w:val="105"/>
        </w:rPr>
        <w:t>can</w:t>
      </w:r>
      <w:r>
        <w:rPr>
          <w:color w:val="2B2A29"/>
          <w:spacing w:val="5"/>
          <w:w w:val="105"/>
        </w:rPr>
        <w:t xml:space="preserve"> </w:t>
      </w:r>
      <w:r>
        <w:rPr>
          <w:color w:val="2B2A29"/>
          <w:w w:val="105"/>
        </w:rPr>
        <w:t>be</w:t>
      </w:r>
      <w:r>
        <w:rPr>
          <w:color w:val="2B2A29"/>
          <w:spacing w:val="4"/>
          <w:w w:val="105"/>
        </w:rPr>
        <w:t xml:space="preserve"> </w:t>
      </w:r>
      <w:r>
        <w:rPr>
          <w:color w:val="2B2A29"/>
          <w:w w:val="105"/>
        </w:rPr>
        <w:t>sure</w:t>
      </w:r>
      <w:r>
        <w:rPr>
          <w:color w:val="2B2A29"/>
          <w:spacing w:val="5"/>
          <w:w w:val="105"/>
        </w:rPr>
        <w:t xml:space="preserve"> </w:t>
      </w:r>
      <w:r>
        <w:rPr>
          <w:color w:val="2B2A29"/>
          <w:w w:val="105"/>
        </w:rPr>
        <w:t>that</w:t>
      </w:r>
      <w:r>
        <w:rPr>
          <w:color w:val="2B2A29"/>
          <w:spacing w:val="5"/>
          <w:w w:val="105"/>
        </w:rPr>
        <w:t xml:space="preserve"> </w:t>
      </w:r>
      <w:r>
        <w:rPr>
          <w:color w:val="2B2A29"/>
          <w:w w:val="105"/>
        </w:rPr>
        <w:t>the</w:t>
      </w:r>
      <w:r>
        <w:rPr>
          <w:color w:val="2B2A29"/>
          <w:spacing w:val="1"/>
          <w:w w:val="105"/>
        </w:rPr>
        <w:t xml:space="preserve"> </w:t>
      </w:r>
      <w:r>
        <w:rPr>
          <w:color w:val="2B2A29"/>
          <w:w w:val="105"/>
        </w:rPr>
        <w:t xml:space="preserve">web site data we receive is actually from the </w:t>
      </w:r>
      <w:r>
        <w:rPr>
          <w:rFonts w:ascii="宋体"/>
          <w:color w:val="2B2A29"/>
          <w:w w:val="105"/>
          <w:position w:val="-5"/>
        </w:rPr>
        <w:t>*</w:t>
      </w:r>
      <w:r>
        <w:rPr>
          <w:rFonts w:ascii="宋体"/>
          <w:color w:val="2B2A29"/>
          <w:w w:val="105"/>
        </w:rPr>
        <w:t>.</w:t>
      </w:r>
      <w:r>
        <w:fldChar w:fldCharType="begin"/>
      </w:r>
      <w:r>
        <w:instrText xml:space="preserve"> HYPERLINK "http://google.com/" \h </w:instrText>
      </w:r>
      <w:r>
        <w:fldChar w:fldCharType="separate"/>
      </w:r>
      <w:r>
        <w:rPr>
          <w:rFonts w:ascii="宋体"/>
          <w:color w:val="0000FF"/>
          <w:w w:val="105"/>
        </w:rPr>
        <w:t xml:space="preserve">google.com </w:t>
      </w:r>
      <w:r>
        <w:rPr>
          <w:rFonts w:ascii="宋体"/>
          <w:color w:val="0000FF"/>
          <w:w w:val="105"/>
        </w:rPr>
        <w:fldChar w:fldCharType="end"/>
      </w:r>
      <w:r>
        <w:rPr>
          <w:color w:val="2B2A29"/>
          <w:w w:val="105"/>
        </w:rPr>
        <w:t>servers, and the browser</w:t>
      </w:r>
      <w:r>
        <w:rPr>
          <w:color w:val="2B2A29"/>
          <w:spacing w:val="1"/>
          <w:w w:val="105"/>
        </w:rPr>
        <w:t xml:space="preserve"> </w:t>
      </w:r>
      <w:r>
        <w:rPr>
          <w:color w:val="2B2A29"/>
          <w:w w:val="105"/>
        </w:rPr>
        <w:t>automatically</w:t>
      </w:r>
      <w:r>
        <w:rPr>
          <w:color w:val="2B2A29"/>
          <w:spacing w:val="2"/>
          <w:w w:val="105"/>
        </w:rPr>
        <w:t xml:space="preserve"> </w:t>
      </w:r>
      <w:r>
        <w:rPr>
          <w:color w:val="2B2A29"/>
          <w:w w:val="105"/>
        </w:rPr>
        <w:t>validates</w:t>
      </w:r>
      <w:r>
        <w:rPr>
          <w:color w:val="2B2A29"/>
          <w:spacing w:val="3"/>
          <w:w w:val="105"/>
        </w:rPr>
        <w:t xml:space="preserve"> </w:t>
      </w:r>
      <w:r>
        <w:rPr>
          <w:color w:val="2B2A29"/>
          <w:w w:val="105"/>
        </w:rPr>
        <w:t>this</w:t>
      </w:r>
      <w:r>
        <w:rPr>
          <w:color w:val="2B2A29"/>
          <w:spacing w:val="3"/>
          <w:w w:val="105"/>
        </w:rPr>
        <w:t xml:space="preserve"> </w:t>
      </w:r>
      <w:r>
        <w:rPr>
          <w:color w:val="2B2A29"/>
          <w:w w:val="105"/>
        </w:rPr>
        <w:t>by</w:t>
      </w:r>
      <w:r>
        <w:rPr>
          <w:color w:val="2B2A29"/>
          <w:spacing w:val="3"/>
          <w:w w:val="105"/>
        </w:rPr>
        <w:t xml:space="preserve"> </w:t>
      </w:r>
      <w:r>
        <w:rPr>
          <w:color w:val="2B2A29"/>
          <w:w w:val="105"/>
        </w:rPr>
        <w:t>comparing</w:t>
      </w:r>
      <w:r>
        <w:rPr>
          <w:color w:val="2B2A29"/>
          <w:spacing w:val="3"/>
          <w:w w:val="105"/>
        </w:rPr>
        <w:t xml:space="preserve"> </w:t>
      </w:r>
      <w:r>
        <w:rPr>
          <w:color w:val="2B2A29"/>
          <w:w w:val="105"/>
        </w:rPr>
        <w:t>it</w:t>
      </w:r>
      <w:r>
        <w:rPr>
          <w:color w:val="2B2A29"/>
          <w:spacing w:val="3"/>
          <w:w w:val="105"/>
        </w:rPr>
        <w:t xml:space="preserve"> </w:t>
      </w:r>
      <w:r>
        <w:rPr>
          <w:color w:val="2B2A29"/>
          <w:w w:val="105"/>
        </w:rPr>
        <w:t>to</w:t>
      </w:r>
      <w:r>
        <w:rPr>
          <w:color w:val="2B2A29"/>
          <w:spacing w:val="3"/>
          <w:w w:val="105"/>
        </w:rPr>
        <w:t xml:space="preserve"> </w:t>
      </w:r>
      <w:r>
        <w:rPr>
          <w:color w:val="2B2A29"/>
          <w:w w:val="105"/>
        </w:rPr>
        <w:t>the</w:t>
      </w:r>
      <w:r>
        <w:rPr>
          <w:color w:val="2B2A29"/>
          <w:spacing w:val="3"/>
          <w:w w:val="105"/>
        </w:rPr>
        <w:t xml:space="preserve"> </w:t>
      </w:r>
      <w:r>
        <w:rPr>
          <w:color w:val="2B2A29"/>
          <w:w w:val="105"/>
        </w:rPr>
        <w:t>domain</w:t>
      </w:r>
      <w:r>
        <w:rPr>
          <w:color w:val="2B2A29"/>
          <w:spacing w:val="3"/>
          <w:w w:val="105"/>
        </w:rPr>
        <w:t xml:space="preserve"> </w:t>
      </w:r>
      <w:r>
        <w:rPr>
          <w:color w:val="2B2A29"/>
          <w:w w:val="105"/>
        </w:rPr>
        <w:t>name</w:t>
      </w:r>
      <w:r>
        <w:rPr>
          <w:color w:val="2B2A29"/>
          <w:spacing w:val="3"/>
          <w:w w:val="105"/>
        </w:rPr>
        <w:t xml:space="preserve"> </w:t>
      </w:r>
      <w:r>
        <w:rPr>
          <w:color w:val="2B2A29"/>
          <w:w w:val="105"/>
        </w:rPr>
        <w:t>of</w:t>
      </w:r>
      <w:r>
        <w:rPr>
          <w:color w:val="2B2A29"/>
          <w:spacing w:val="3"/>
          <w:w w:val="105"/>
        </w:rPr>
        <w:t xml:space="preserve"> </w:t>
      </w:r>
      <w:r>
        <w:rPr>
          <w:color w:val="2B2A29"/>
          <w:w w:val="105"/>
        </w:rPr>
        <w:t>the</w:t>
      </w:r>
      <w:r>
        <w:rPr>
          <w:color w:val="2B2A29"/>
          <w:spacing w:val="3"/>
          <w:w w:val="105"/>
        </w:rPr>
        <w:t xml:space="preserve"> </w:t>
      </w:r>
      <w:r>
        <w:rPr>
          <w:color w:val="2B2A29"/>
          <w:w w:val="105"/>
        </w:rPr>
        <w:t>web</w:t>
      </w:r>
      <w:r>
        <w:rPr>
          <w:color w:val="2B2A29"/>
          <w:spacing w:val="3"/>
          <w:w w:val="105"/>
        </w:rPr>
        <w:t xml:space="preserve"> </w:t>
      </w:r>
      <w:r>
        <w:rPr>
          <w:color w:val="2B2A29"/>
          <w:w w:val="105"/>
        </w:rPr>
        <w:t>page</w:t>
      </w:r>
      <w:r>
        <w:rPr>
          <w:color w:val="2B2A29"/>
          <w:spacing w:val="3"/>
          <w:w w:val="105"/>
        </w:rPr>
        <w:t xml:space="preserve"> </w:t>
      </w:r>
      <w:r>
        <w:rPr>
          <w:color w:val="2B2A29"/>
          <w:w w:val="105"/>
        </w:rPr>
        <w:t>address</w:t>
      </w:r>
      <w:r>
        <w:rPr>
          <w:color w:val="2B2A29"/>
          <w:spacing w:val="-55"/>
          <w:w w:val="105"/>
        </w:rPr>
        <w:t xml:space="preserve"> </w:t>
      </w:r>
      <w:r>
        <w:rPr>
          <w:color w:val="2B2A29"/>
          <w:w w:val="105"/>
        </w:rPr>
        <w:t>we</w:t>
      </w:r>
      <w:r>
        <w:rPr>
          <w:color w:val="2B2A29"/>
          <w:spacing w:val="-13"/>
          <w:w w:val="105"/>
        </w:rPr>
        <w:t xml:space="preserve"> </w:t>
      </w:r>
      <w:r>
        <w:rPr>
          <w:color w:val="2B2A29"/>
          <w:w w:val="105"/>
        </w:rPr>
        <w:t>are</w:t>
      </w:r>
      <w:r>
        <w:rPr>
          <w:color w:val="2B2A29"/>
          <w:spacing w:val="-13"/>
          <w:w w:val="105"/>
        </w:rPr>
        <w:t xml:space="preserve"> </w:t>
      </w:r>
      <w:r>
        <w:rPr>
          <w:color w:val="2B2A29"/>
          <w:w w:val="105"/>
        </w:rPr>
        <w:t>visiting</w:t>
      </w:r>
      <w:r>
        <w:rPr>
          <w:color w:val="2B2A29"/>
          <w:spacing w:val="-12"/>
          <w:w w:val="105"/>
        </w:rPr>
        <w:t xml:space="preserve"> </w:t>
      </w:r>
      <w:r>
        <w:rPr>
          <w:color w:val="2B2A29"/>
          <w:w w:val="105"/>
        </w:rPr>
        <w:t>in</w:t>
      </w:r>
      <w:r>
        <w:rPr>
          <w:color w:val="2B2A29"/>
          <w:spacing w:val="-13"/>
          <w:w w:val="105"/>
        </w:rPr>
        <w:t xml:space="preserve"> </w:t>
      </w:r>
      <w:r>
        <w:rPr>
          <w:color w:val="2B2A29"/>
          <w:w w:val="105"/>
        </w:rPr>
        <w:t>the</w:t>
      </w:r>
      <w:r>
        <w:rPr>
          <w:color w:val="2B2A29"/>
          <w:spacing w:val="-13"/>
          <w:w w:val="105"/>
        </w:rPr>
        <w:t xml:space="preserve"> </w:t>
      </w:r>
      <w:r>
        <w:rPr>
          <w:color w:val="2B2A29"/>
          <w:w w:val="105"/>
        </w:rPr>
        <w:t>browser.</w:t>
      </w:r>
    </w:p>
    <w:p>
      <w:pPr>
        <w:pStyle w:val="11"/>
        <w:spacing w:before="34" w:line="320" w:lineRule="exact"/>
        <w:ind w:left="520" w:right="158" w:firstLine="359"/>
      </w:pPr>
      <w:r>
        <w:rPr>
          <w:color w:val="2B2A29"/>
          <w:spacing w:val="-3"/>
          <w:w w:val="105"/>
        </w:rPr>
        <w:t>该证书提到该证书</w:t>
      </w:r>
      <w:r>
        <w:rPr>
          <w:color w:val="2B2A29"/>
          <w:spacing w:val="-2"/>
          <w:w w:val="105"/>
        </w:rPr>
        <w:t>颁发给</w:t>
      </w:r>
      <w:r>
        <w:fldChar w:fldCharType="begin"/>
      </w:r>
      <w:r>
        <w:instrText xml:space="preserve"> HYPERLINK "http://google.com/" \h </w:instrText>
      </w:r>
      <w:r>
        <w:fldChar w:fldCharType="separate"/>
      </w:r>
      <w:r>
        <w:rPr>
          <w:rFonts w:ascii="宋体"/>
          <w:color w:val="0000FF"/>
          <w:spacing w:val="-2"/>
          <w:w w:val="105"/>
        </w:rPr>
        <w:t>google.com</w:t>
      </w:r>
      <w:r>
        <w:rPr>
          <w:rFonts w:ascii="宋体"/>
          <w:color w:val="0000FF"/>
          <w:spacing w:val="-2"/>
          <w:w w:val="105"/>
        </w:rPr>
        <w:fldChar w:fldCharType="end"/>
      </w:r>
      <w:r>
        <w:rPr>
          <w:color w:val="2B2A29"/>
          <w:spacing w:val="-2"/>
          <w:w w:val="105"/>
        </w:rPr>
        <w:t>的任何子域，</w:t>
      </w:r>
      <w:r>
        <w:rPr>
          <w:color w:val="2B2A29"/>
          <w:w w:val="105"/>
        </w:rPr>
        <w:t>并包含颁发者信息、其公钥、由颁发者创建的签名以及其他相关信息。基本上，通过这个证书，我们可以确定我们收到的网站数据实际上来自</w:t>
      </w:r>
      <w:r>
        <w:rPr>
          <w:rFonts w:ascii="宋体"/>
          <w:color w:val="2B2A29"/>
          <w:w w:val="105"/>
          <w:position w:val="-5"/>
        </w:rPr>
        <w:t>*</w:t>
      </w:r>
      <w:r>
        <w:fldChar w:fldCharType="begin"/>
      </w:r>
      <w:r>
        <w:instrText xml:space="preserve"> HYPERLINK "http://google.com/" \h </w:instrText>
      </w:r>
      <w:r>
        <w:fldChar w:fldCharType="separate"/>
      </w:r>
      <w:r>
        <w:rPr>
          <w:rFonts w:ascii="宋体"/>
          <w:color w:val="0000FF"/>
          <w:w w:val="105"/>
        </w:rPr>
        <w:t>.</w:t>
      </w:r>
      <w:r>
        <w:rPr>
          <w:rFonts w:ascii="宋体"/>
          <w:color w:val="0000FF"/>
          <w:w w:val="105"/>
        </w:rPr>
        <w:fldChar w:fldCharType="end"/>
      </w:r>
      <w:r>
        <w:fldChar w:fldCharType="begin"/>
      </w:r>
      <w:r>
        <w:instrText xml:space="preserve"> HYPERLINK "http://google.com/" \h </w:instrText>
      </w:r>
      <w:r>
        <w:fldChar w:fldCharType="separate"/>
      </w:r>
      <w:r>
        <w:rPr>
          <w:rFonts w:ascii="宋体"/>
          <w:color w:val="0000FF"/>
          <w:w w:val="105"/>
        </w:rPr>
        <w:t>google</w:t>
      </w:r>
      <w:r>
        <w:rPr>
          <w:rFonts w:ascii="宋体"/>
          <w:color w:val="0000FF"/>
          <w:w w:val="105"/>
        </w:rPr>
        <w:fldChar w:fldCharType="end"/>
      </w:r>
      <w:r>
        <w:rPr>
          <w:rFonts w:ascii="宋体"/>
          <w:color w:val="2B2A29"/>
          <w:w w:val="105"/>
          <w:position w:val="-5"/>
        </w:rPr>
        <w:t>.com</w:t>
      </w:r>
      <w:r>
        <w:rPr>
          <w:color w:val="2B2A29"/>
          <w:w w:val="105"/>
        </w:rPr>
        <w:t>服务器，浏览器通过</w:t>
      </w:r>
      <w:r>
        <w:rPr>
          <w:color w:val="2B2A29"/>
          <w:spacing w:val="3"/>
          <w:w w:val="105"/>
        </w:rPr>
        <w:t>将</w:t>
      </w:r>
      <w:r>
        <w:rPr>
          <w:color w:val="2B2A29"/>
          <w:w w:val="105"/>
        </w:rPr>
        <w:t>其与我们在浏览器中访问</w:t>
      </w:r>
      <w:r>
        <w:rPr>
          <w:color w:val="2B2A29"/>
          <w:spacing w:val="-12"/>
          <w:w w:val="105"/>
        </w:rPr>
        <w:t>的</w:t>
      </w:r>
      <w:r>
        <w:rPr>
          <w:color w:val="2B2A29"/>
          <w:w w:val="105"/>
        </w:rPr>
        <w:t>网页</w:t>
      </w:r>
      <w:r>
        <w:rPr>
          <w:color w:val="2B2A29"/>
          <w:spacing w:val="3"/>
          <w:w w:val="105"/>
        </w:rPr>
        <w:t>地址</w:t>
      </w:r>
      <w:r>
        <w:rPr>
          <w:color w:val="2B2A29"/>
          <w:w w:val="105"/>
        </w:rPr>
        <w:t>的域名</w:t>
      </w:r>
      <w:r>
        <w:rPr>
          <w:color w:val="2B2A29"/>
          <w:spacing w:val="3"/>
          <w:w w:val="105"/>
        </w:rPr>
        <w:t>进行</w:t>
      </w:r>
      <w:r>
        <w:rPr>
          <w:color w:val="2B2A29"/>
          <w:w w:val="105"/>
        </w:rPr>
        <w:t>比较</w:t>
      </w:r>
      <w:r>
        <w:rPr>
          <w:color w:val="2B2A29"/>
          <w:spacing w:val="3"/>
          <w:w w:val="105"/>
        </w:rPr>
        <w:t>来</w:t>
      </w:r>
      <w:r>
        <w:rPr>
          <w:color w:val="2B2A29"/>
          <w:w w:val="105"/>
        </w:rPr>
        <w:t>自动验证。</w:t>
      </w:r>
    </w:p>
    <w:p>
      <w:pPr>
        <w:pStyle w:val="11"/>
        <w:spacing w:before="7"/>
        <w:rPr>
          <w:sz w:val="34"/>
        </w:rPr>
      </w:pPr>
    </w:p>
    <w:p>
      <w:r>
        <w:rPr>
          <w:color w:val="2B2A29"/>
          <w:w w:val="80"/>
        </w:rPr>
        <w:t>Cryptography</w:t>
      </w:r>
      <w:r>
        <w:rPr>
          <w:color w:val="2B2A29"/>
          <w:spacing w:val="23"/>
          <w:w w:val="80"/>
        </w:rPr>
        <w:t xml:space="preserve"> </w:t>
      </w:r>
      <w:r>
        <w:rPr>
          <w:color w:val="2B2A29"/>
          <w:w w:val="80"/>
        </w:rPr>
        <w:t>API</w:t>
      </w:r>
    </w:p>
    <w:p>
      <w:pPr>
        <w:pStyle w:val="5"/>
        <w:ind w:left="519"/>
      </w:pPr>
      <w:r>
        <w:rPr>
          <w:color w:val="2B2A29"/>
          <w:w w:val="80"/>
        </w:rPr>
        <w:t>加密API</w:t>
      </w:r>
    </w:p>
    <w:p>
      <w:r>
        <w:rPr>
          <w:color w:val="2B2A29"/>
          <w:w w:val="105"/>
        </w:rPr>
        <w:t>We have now looked at the basics of cryptography and its derived technologies. Let’s</w:t>
      </w:r>
      <w:r>
        <w:rPr>
          <w:color w:val="2B2A29"/>
          <w:spacing w:val="1"/>
          <w:w w:val="105"/>
        </w:rPr>
        <w:t xml:space="preserve"> </w:t>
      </w:r>
      <w:r>
        <w:rPr>
          <w:color w:val="2B2A29"/>
          <w:w w:val="105"/>
        </w:rPr>
        <w:t>look</w:t>
      </w:r>
      <w:r>
        <w:rPr>
          <w:color w:val="2B2A29"/>
          <w:spacing w:val="-7"/>
          <w:w w:val="105"/>
        </w:rPr>
        <w:t xml:space="preserve"> </w:t>
      </w:r>
      <w:r>
        <w:rPr>
          <w:color w:val="2B2A29"/>
          <w:w w:val="105"/>
        </w:rPr>
        <w:t>at</w:t>
      </w:r>
      <w:r>
        <w:rPr>
          <w:color w:val="2B2A29"/>
          <w:spacing w:val="-6"/>
          <w:w w:val="105"/>
        </w:rPr>
        <w:t xml:space="preserve"> </w:t>
      </w:r>
      <w:r>
        <w:rPr>
          <w:color w:val="2B2A29"/>
          <w:w w:val="105"/>
        </w:rPr>
        <w:t>the</w:t>
      </w:r>
      <w:r>
        <w:rPr>
          <w:color w:val="2B2A29"/>
          <w:spacing w:val="-7"/>
          <w:w w:val="105"/>
        </w:rPr>
        <w:t xml:space="preserve"> </w:t>
      </w:r>
      <w:r>
        <w:rPr>
          <w:color w:val="2B2A29"/>
          <w:w w:val="105"/>
        </w:rPr>
        <w:t>features</w:t>
      </w:r>
      <w:r>
        <w:rPr>
          <w:color w:val="2B2A29"/>
          <w:spacing w:val="-6"/>
          <w:w w:val="105"/>
        </w:rPr>
        <w:t xml:space="preserve"> </w:t>
      </w:r>
      <w:r>
        <w:rPr>
          <w:color w:val="2B2A29"/>
          <w:w w:val="105"/>
        </w:rPr>
        <w:t>and</w:t>
      </w:r>
      <w:r>
        <w:rPr>
          <w:color w:val="2B2A29"/>
          <w:spacing w:val="-7"/>
          <w:w w:val="105"/>
        </w:rPr>
        <w:t xml:space="preserve"> </w:t>
      </w:r>
      <w:r>
        <w:rPr>
          <w:color w:val="2B2A29"/>
          <w:w w:val="105"/>
        </w:rPr>
        <w:t>functionality</w:t>
      </w:r>
      <w:r>
        <w:rPr>
          <w:color w:val="2B2A29"/>
          <w:spacing w:val="-6"/>
          <w:w w:val="105"/>
        </w:rPr>
        <w:t xml:space="preserve"> </w:t>
      </w:r>
      <w:r>
        <w:rPr>
          <w:color w:val="2B2A29"/>
          <w:w w:val="105"/>
        </w:rPr>
        <w:t>given</w:t>
      </w:r>
      <w:r>
        <w:rPr>
          <w:color w:val="2B2A29"/>
          <w:spacing w:val="-7"/>
          <w:w w:val="105"/>
        </w:rPr>
        <w:t xml:space="preserve"> </w:t>
      </w:r>
      <w:r>
        <w:rPr>
          <w:color w:val="2B2A29"/>
          <w:w w:val="105"/>
        </w:rPr>
        <w:t>by</w:t>
      </w:r>
      <w:r>
        <w:rPr>
          <w:color w:val="2B2A29"/>
          <w:spacing w:val="-6"/>
          <w:w w:val="105"/>
        </w:rPr>
        <w:t xml:space="preserve"> </w:t>
      </w:r>
      <w:r>
        <w:rPr>
          <w:color w:val="2B2A29"/>
          <w:w w:val="105"/>
        </w:rPr>
        <w:t>the</w:t>
      </w:r>
      <w:r>
        <w:rPr>
          <w:color w:val="2B2A29"/>
          <w:spacing w:val="-7"/>
          <w:w w:val="105"/>
        </w:rPr>
        <w:t xml:space="preserve"> </w:t>
      </w:r>
      <w:r>
        <w:rPr>
          <w:color w:val="2B2A29"/>
          <w:w w:val="105"/>
        </w:rPr>
        <w:t>Ballerina</w:t>
      </w:r>
      <w:r>
        <w:rPr>
          <w:color w:val="2B2A29"/>
          <w:spacing w:val="-6"/>
          <w:w w:val="105"/>
        </w:rPr>
        <w:t xml:space="preserve"> </w:t>
      </w:r>
      <w:r>
        <w:rPr>
          <w:color w:val="2B2A29"/>
          <w:w w:val="105"/>
        </w:rPr>
        <w:t>cryptography</w:t>
      </w:r>
      <w:r>
        <w:rPr>
          <w:color w:val="2B2A29"/>
          <w:spacing w:val="-7"/>
          <w:w w:val="105"/>
        </w:rPr>
        <w:t xml:space="preserve"> </w:t>
      </w:r>
      <w:r>
        <w:rPr>
          <w:color w:val="2B2A29"/>
          <w:w w:val="105"/>
        </w:rPr>
        <w:t>API,</w:t>
      </w:r>
      <w:r>
        <w:rPr>
          <w:color w:val="2B2A29"/>
          <w:spacing w:val="-6"/>
          <w:w w:val="105"/>
        </w:rPr>
        <w:t xml:space="preserve"> </w:t>
      </w:r>
      <w:r>
        <w:rPr>
          <w:color w:val="2B2A29"/>
          <w:w w:val="105"/>
        </w:rPr>
        <w:t>which</w:t>
      </w:r>
      <w:r>
        <w:rPr>
          <w:color w:val="2B2A29"/>
          <w:spacing w:val="-7"/>
          <w:w w:val="105"/>
        </w:rPr>
        <w:t xml:space="preserve"> </w:t>
      </w:r>
      <w:r>
        <w:rPr>
          <w:color w:val="2B2A29"/>
          <w:w w:val="105"/>
        </w:rPr>
        <w:t>is</w:t>
      </w:r>
      <w:r>
        <w:rPr>
          <w:color w:val="2B2A29"/>
          <w:spacing w:val="-54"/>
          <w:w w:val="105"/>
        </w:rPr>
        <w:t xml:space="preserve"> </w:t>
      </w:r>
      <w:r>
        <w:rPr>
          <w:color w:val="2B2A29"/>
          <w:w w:val="105"/>
        </w:rPr>
        <w:t>available</w:t>
      </w:r>
      <w:r>
        <w:rPr>
          <w:color w:val="2B2A29"/>
          <w:spacing w:val="-13"/>
          <w:w w:val="105"/>
        </w:rPr>
        <w:t xml:space="preserve"> </w:t>
      </w:r>
      <w:r>
        <w:rPr>
          <w:color w:val="2B2A29"/>
          <w:w w:val="105"/>
        </w:rPr>
        <w:t>through</w:t>
      </w:r>
      <w:r>
        <w:rPr>
          <w:color w:val="2B2A29"/>
          <w:spacing w:val="-13"/>
          <w:w w:val="105"/>
        </w:rPr>
        <w:t xml:space="preserve"> </w:t>
      </w:r>
      <w:r>
        <w:rPr>
          <w:color w:val="2B2A29"/>
          <w:w w:val="105"/>
        </w:rPr>
        <w:t>the</w:t>
      </w:r>
      <w:r>
        <w:rPr>
          <w:color w:val="2B2A29"/>
          <w:spacing w:val="-13"/>
          <w:w w:val="105"/>
        </w:rPr>
        <w:t xml:space="preserve"> </w:t>
      </w:r>
      <w:r>
        <w:rPr>
          <w:color w:val="2B2A29"/>
          <w:w w:val="105"/>
        </w:rPr>
        <w:t>module</w:t>
      </w:r>
      <w:r>
        <w:rPr>
          <w:color w:val="2B2A29"/>
          <w:spacing w:val="-13"/>
          <w:w w:val="105"/>
        </w:rPr>
        <w:t xml:space="preserve"> </w:t>
      </w:r>
      <w:r>
        <w:rPr>
          <w:rFonts w:ascii="宋体" w:hAnsi="宋体"/>
          <w:color w:val="2B2A29"/>
          <w:w w:val="105"/>
        </w:rPr>
        <w:t>ballerina/crypto</w:t>
      </w:r>
      <w:r>
        <w:rPr>
          <w:color w:val="2B2A29"/>
          <w:w w:val="105"/>
        </w:rPr>
        <w:t>.</w:t>
      </w:r>
    </w:p>
    <w:p>
      <w:pPr>
        <w:pStyle w:val="11"/>
        <w:spacing w:before="199" w:line="297" w:lineRule="auto"/>
        <w:ind w:left="520" w:right="266"/>
      </w:pPr>
      <w:r>
        <w:rPr>
          <w:color w:val="2B2A29"/>
          <w:w w:val="105"/>
        </w:rPr>
        <w:t>我们现在已经研究了密码学及其衍生技术的基础知识。让我们</w:t>
      </w:r>
      <w:r>
        <w:rPr>
          <w:color w:val="2B2A29"/>
          <w:spacing w:val="1"/>
          <w:w w:val="105"/>
        </w:rPr>
        <w:t>来</w:t>
      </w:r>
      <w:r>
        <w:rPr>
          <w:color w:val="2B2A29"/>
          <w:w w:val="105"/>
        </w:rPr>
        <w:t>看看Ballerina</w:t>
      </w:r>
      <w:r>
        <w:rPr>
          <w:color w:val="2B2A29"/>
          <w:spacing w:val="-6"/>
          <w:w w:val="105"/>
        </w:rPr>
        <w:t>加密</w:t>
      </w:r>
      <w:r>
        <w:rPr>
          <w:color w:val="2B2A29"/>
          <w:w w:val="105"/>
        </w:rPr>
        <w:t>API提供</w:t>
      </w:r>
      <w:r>
        <w:rPr>
          <w:color w:val="2B2A29"/>
          <w:spacing w:val="-13"/>
          <w:w w:val="105"/>
        </w:rPr>
        <w:t>的</w:t>
      </w:r>
      <w:r>
        <w:rPr>
          <w:color w:val="2B2A29"/>
          <w:w w:val="105"/>
        </w:rPr>
        <w:t>特性和功能，该</w:t>
      </w:r>
      <w:r>
        <w:rPr>
          <w:color w:val="2B2A29"/>
          <w:spacing w:val="-13"/>
          <w:w w:val="105"/>
        </w:rPr>
        <w:t>API可</w:t>
      </w:r>
      <w:r>
        <w:rPr>
          <w:color w:val="2B2A29"/>
          <w:w w:val="105"/>
        </w:rPr>
        <w:t>通过模块</w:t>
      </w:r>
      <w:r>
        <w:rPr>
          <w:rFonts w:ascii="宋体" w:hAnsi="宋体"/>
          <w:color w:val="2B2A29"/>
          <w:w w:val="105"/>
        </w:rPr>
        <w:t>Ballerina</w:t>
      </w:r>
      <w:r>
        <w:rPr>
          <w:rFonts w:ascii="宋体" w:hAnsi="宋体"/>
          <w:color w:val="2B2A29"/>
          <w:spacing w:val="-6"/>
          <w:w w:val="105"/>
        </w:rPr>
        <w:t>/</w:t>
      </w:r>
      <w:r>
        <w:rPr>
          <w:rFonts w:ascii="宋体" w:hAnsi="宋体"/>
          <w:color w:val="2B2A29"/>
          <w:w w:val="105"/>
        </w:rPr>
        <w:t>crypto</w:t>
      </w:r>
      <w:r>
        <w:rPr>
          <w:color w:val="2B2A29"/>
          <w:w w:val="105"/>
        </w:rPr>
        <w:t>获得。</w:t>
      </w:r>
    </w:p>
    <w:p>
      <w:pPr>
        <w:spacing w:after="0" w:line="297" w:lineRule="auto"/>
        <w:sectPr>
          <w:pgSz w:w="10080" w:h="14400"/>
          <w:pgMar w:top="1260" w:right="560" w:bottom="1260" w:left="560" w:header="1037" w:footer="1070" w:gutter="0"/>
          <w:cols w:space="720" w:num="1"/>
        </w:sectPr>
      </w:pPr>
    </w:p>
    <w:p>
      <w:pPr>
        <w:pStyle w:val="11"/>
        <w:rPr>
          <w:sz w:val="10"/>
        </w:rPr>
      </w:pPr>
    </w:p>
    <w:p>
      <w:r>
        <w:rPr>
          <w:color w:val="2B2A29"/>
          <w:w w:val="90"/>
        </w:rPr>
        <w:t>Hashing</w:t>
      </w:r>
    </w:p>
    <w:p>
      <w:pPr>
        <w:pStyle w:val="7"/>
        <w:spacing w:before="107"/>
        <w:ind w:left="159"/>
      </w:pPr>
      <w:bookmarkStart w:id="216" w:name="_bookmark204"/>
      <w:bookmarkEnd w:id="216"/>
      <w:r>
        <w:rPr>
          <w:color w:val="2B2A29"/>
          <w:w w:val="90"/>
        </w:rPr>
        <w:t>哈希</w:t>
      </w:r>
    </w:p>
    <w:p>
      <w:r>
        <w:rPr>
          <w:color w:val="2B2A29"/>
        </w:rPr>
        <w:t>Ballerina</w:t>
      </w:r>
      <w:r>
        <w:rPr>
          <w:color w:val="2B2A29"/>
          <w:spacing w:val="12"/>
        </w:rPr>
        <w:t xml:space="preserve"> </w:t>
      </w:r>
      <w:r>
        <w:rPr>
          <w:color w:val="2B2A29"/>
        </w:rPr>
        <w:t>supports</w:t>
      </w:r>
      <w:r>
        <w:rPr>
          <w:color w:val="2B2A29"/>
          <w:spacing w:val="12"/>
        </w:rPr>
        <w:t xml:space="preserve"> </w:t>
      </w:r>
      <w:r>
        <w:rPr>
          <w:color w:val="2B2A29"/>
        </w:rPr>
        <w:t>many</w:t>
      </w:r>
      <w:r>
        <w:rPr>
          <w:color w:val="2B2A29"/>
          <w:spacing w:val="13"/>
        </w:rPr>
        <w:t xml:space="preserve"> </w:t>
      </w:r>
      <w:r>
        <w:rPr>
          <w:color w:val="2B2A29"/>
        </w:rPr>
        <w:t>hashing</w:t>
      </w:r>
      <w:r>
        <w:rPr>
          <w:color w:val="2B2A29"/>
          <w:spacing w:val="12"/>
        </w:rPr>
        <w:t xml:space="preserve"> </w:t>
      </w:r>
      <w:r>
        <w:rPr>
          <w:color w:val="2B2A29"/>
        </w:rPr>
        <w:t>functions,</w:t>
      </w:r>
      <w:r>
        <w:rPr>
          <w:color w:val="2B2A29"/>
          <w:spacing w:val="13"/>
        </w:rPr>
        <w:t xml:space="preserve"> </w:t>
      </w:r>
      <w:r>
        <w:rPr>
          <w:color w:val="2B2A29"/>
        </w:rPr>
        <w:t>including</w:t>
      </w:r>
      <w:r>
        <w:rPr>
          <w:color w:val="2B2A29"/>
          <w:spacing w:val="12"/>
        </w:rPr>
        <w:t xml:space="preserve"> </w:t>
      </w:r>
      <w:r>
        <w:rPr>
          <w:color w:val="2B2A29"/>
        </w:rPr>
        <w:t>MD5,</w:t>
      </w:r>
      <w:r>
        <w:rPr>
          <w:color w:val="2B2A29"/>
          <w:spacing w:val="12"/>
        </w:rPr>
        <w:t xml:space="preserve"> </w:t>
      </w:r>
      <w:r>
        <w:rPr>
          <w:color w:val="2B2A29"/>
        </w:rPr>
        <w:t>SHA1,</w:t>
      </w:r>
      <w:r>
        <w:rPr>
          <w:color w:val="2B2A29"/>
          <w:spacing w:val="13"/>
        </w:rPr>
        <w:t xml:space="preserve"> </w:t>
      </w:r>
      <w:r>
        <w:rPr>
          <w:color w:val="2B2A29"/>
        </w:rPr>
        <w:t>SHA256,</w:t>
      </w:r>
      <w:r>
        <w:rPr>
          <w:color w:val="2B2A29"/>
          <w:spacing w:val="12"/>
        </w:rPr>
        <w:t xml:space="preserve"> </w:t>
      </w:r>
      <w:r>
        <w:rPr>
          <w:color w:val="2B2A29"/>
        </w:rPr>
        <w:t>SHA384,</w:t>
      </w:r>
      <w:r>
        <w:rPr>
          <w:color w:val="2B2A29"/>
          <w:spacing w:val="1"/>
        </w:rPr>
        <w:t xml:space="preserve"> </w:t>
      </w:r>
      <w:r>
        <w:rPr>
          <w:color w:val="2B2A29"/>
          <w:w w:val="105"/>
        </w:rPr>
        <w:t>and</w:t>
      </w:r>
      <w:r>
        <w:rPr>
          <w:color w:val="2B2A29"/>
          <w:spacing w:val="-11"/>
          <w:w w:val="105"/>
        </w:rPr>
        <w:t xml:space="preserve"> </w:t>
      </w:r>
      <w:r>
        <w:rPr>
          <w:color w:val="2B2A29"/>
          <w:w w:val="105"/>
        </w:rPr>
        <w:t>SHA512.</w:t>
      </w:r>
      <w:r>
        <w:rPr>
          <w:color w:val="2B2A29"/>
          <w:spacing w:val="-10"/>
          <w:w w:val="105"/>
        </w:rPr>
        <w:t xml:space="preserve"> </w:t>
      </w:r>
      <w:r>
        <w:rPr>
          <w:color w:val="2B2A29"/>
          <w:w w:val="105"/>
        </w:rPr>
        <w:t>All</w:t>
      </w:r>
      <w:r>
        <w:rPr>
          <w:color w:val="2B2A29"/>
          <w:spacing w:val="-10"/>
          <w:w w:val="105"/>
        </w:rPr>
        <w:t xml:space="preserve"> </w:t>
      </w:r>
      <w:r>
        <w:rPr>
          <w:color w:val="2B2A29"/>
          <w:w w:val="105"/>
        </w:rPr>
        <w:t>the</w:t>
      </w:r>
      <w:r>
        <w:rPr>
          <w:color w:val="2B2A29"/>
          <w:spacing w:val="-10"/>
          <w:w w:val="105"/>
        </w:rPr>
        <w:t xml:space="preserve"> </w:t>
      </w:r>
      <w:r>
        <w:rPr>
          <w:color w:val="2B2A29"/>
          <w:w w:val="105"/>
        </w:rPr>
        <w:t>functions</w:t>
      </w:r>
      <w:r>
        <w:rPr>
          <w:color w:val="2B2A29"/>
          <w:spacing w:val="-11"/>
          <w:w w:val="105"/>
        </w:rPr>
        <w:t xml:space="preserve"> </w:t>
      </w:r>
      <w:r>
        <w:rPr>
          <w:color w:val="2B2A29"/>
          <w:w w:val="105"/>
        </w:rPr>
        <w:t>take</w:t>
      </w:r>
      <w:r>
        <w:rPr>
          <w:color w:val="2B2A29"/>
          <w:spacing w:val="-10"/>
          <w:w w:val="105"/>
        </w:rPr>
        <w:t xml:space="preserve"> </w:t>
      </w:r>
      <w:r>
        <w:rPr>
          <w:color w:val="2B2A29"/>
          <w:w w:val="105"/>
        </w:rPr>
        <w:t>in</w:t>
      </w:r>
      <w:r>
        <w:rPr>
          <w:color w:val="2B2A29"/>
          <w:spacing w:val="-10"/>
          <w:w w:val="105"/>
        </w:rPr>
        <w:t xml:space="preserve"> </w:t>
      </w:r>
      <w:r>
        <w:rPr>
          <w:color w:val="2B2A29"/>
          <w:w w:val="105"/>
        </w:rPr>
        <w:t>a</w:t>
      </w:r>
      <w:r>
        <w:rPr>
          <w:color w:val="2B2A29"/>
          <w:spacing w:val="-10"/>
          <w:w w:val="105"/>
        </w:rPr>
        <w:t xml:space="preserve"> </w:t>
      </w:r>
      <w:r>
        <w:rPr>
          <w:rFonts w:ascii="宋体"/>
          <w:color w:val="2B2A29"/>
          <w:w w:val="105"/>
        </w:rPr>
        <w:t>byte[]</w:t>
      </w:r>
      <w:r>
        <w:rPr>
          <w:rFonts w:ascii="宋体"/>
          <w:color w:val="2B2A29"/>
          <w:spacing w:val="-68"/>
          <w:w w:val="105"/>
        </w:rPr>
        <w:t xml:space="preserve"> </w:t>
      </w:r>
      <w:r>
        <w:rPr>
          <w:color w:val="2B2A29"/>
          <w:w w:val="105"/>
        </w:rPr>
        <w:t>as</w:t>
      </w:r>
      <w:r>
        <w:rPr>
          <w:color w:val="2B2A29"/>
          <w:spacing w:val="-11"/>
          <w:w w:val="105"/>
        </w:rPr>
        <w:t xml:space="preserve"> </w:t>
      </w:r>
      <w:r>
        <w:rPr>
          <w:color w:val="2B2A29"/>
          <w:w w:val="105"/>
        </w:rPr>
        <w:t>a</w:t>
      </w:r>
      <w:r>
        <w:rPr>
          <w:color w:val="2B2A29"/>
          <w:spacing w:val="-10"/>
          <w:w w:val="105"/>
        </w:rPr>
        <w:t xml:space="preserve"> </w:t>
      </w:r>
      <w:r>
        <w:rPr>
          <w:color w:val="2B2A29"/>
          <w:w w:val="105"/>
        </w:rPr>
        <w:t>payload</w:t>
      </w:r>
      <w:r>
        <w:rPr>
          <w:color w:val="2B2A29"/>
          <w:spacing w:val="-10"/>
          <w:w w:val="105"/>
        </w:rPr>
        <w:t xml:space="preserve"> </w:t>
      </w:r>
      <w:r>
        <w:rPr>
          <w:color w:val="2B2A29"/>
          <w:w w:val="105"/>
        </w:rPr>
        <w:t>and</w:t>
      </w:r>
      <w:r>
        <w:rPr>
          <w:color w:val="2B2A29"/>
          <w:spacing w:val="-10"/>
          <w:w w:val="105"/>
        </w:rPr>
        <w:t xml:space="preserve"> </w:t>
      </w:r>
      <w:r>
        <w:rPr>
          <w:color w:val="2B2A29"/>
          <w:w w:val="105"/>
        </w:rPr>
        <w:t>return</w:t>
      </w:r>
      <w:r>
        <w:rPr>
          <w:color w:val="2B2A29"/>
          <w:spacing w:val="-11"/>
          <w:w w:val="105"/>
        </w:rPr>
        <w:t xml:space="preserve"> </w:t>
      </w:r>
      <w:r>
        <w:rPr>
          <w:color w:val="2B2A29"/>
          <w:w w:val="105"/>
        </w:rPr>
        <w:t>a</w:t>
      </w:r>
      <w:r>
        <w:rPr>
          <w:color w:val="2B2A29"/>
          <w:spacing w:val="-10"/>
          <w:w w:val="105"/>
        </w:rPr>
        <w:t xml:space="preserve"> </w:t>
      </w:r>
      <w:r>
        <w:rPr>
          <w:rFonts w:ascii="宋体"/>
          <w:color w:val="2B2A29"/>
          <w:w w:val="105"/>
        </w:rPr>
        <w:t>byte[]</w:t>
      </w:r>
      <w:r>
        <w:rPr>
          <w:color w:val="2B2A29"/>
          <w:w w:val="105"/>
        </w:rPr>
        <w:t>,</w:t>
      </w:r>
      <w:r>
        <w:rPr>
          <w:color w:val="2B2A29"/>
          <w:spacing w:val="-10"/>
          <w:w w:val="105"/>
        </w:rPr>
        <w:t xml:space="preserve"> </w:t>
      </w:r>
      <w:r>
        <w:rPr>
          <w:color w:val="2B2A29"/>
          <w:w w:val="105"/>
        </w:rPr>
        <w:t>which</w:t>
      </w:r>
      <w:r>
        <w:rPr>
          <w:color w:val="2B2A29"/>
          <w:spacing w:val="1"/>
          <w:w w:val="105"/>
        </w:rPr>
        <w:t xml:space="preserve"> </w:t>
      </w:r>
      <w:r>
        <w:rPr>
          <w:color w:val="2B2A29"/>
          <w:w w:val="105"/>
        </w:rPr>
        <w:t>represents</w:t>
      </w:r>
      <w:r>
        <w:rPr>
          <w:color w:val="2B2A29"/>
          <w:spacing w:val="6"/>
          <w:w w:val="105"/>
        </w:rPr>
        <w:t xml:space="preserve"> </w:t>
      </w:r>
      <w:r>
        <w:rPr>
          <w:color w:val="2B2A29"/>
          <w:w w:val="105"/>
        </w:rPr>
        <w:t>the</w:t>
      </w:r>
      <w:r>
        <w:rPr>
          <w:color w:val="2B2A29"/>
          <w:spacing w:val="7"/>
          <w:w w:val="105"/>
        </w:rPr>
        <w:t xml:space="preserve"> </w:t>
      </w:r>
      <w:r>
        <w:rPr>
          <w:color w:val="2B2A29"/>
          <w:w w:val="105"/>
        </w:rPr>
        <w:t>hash</w:t>
      </w:r>
      <w:r>
        <w:rPr>
          <w:color w:val="2B2A29"/>
          <w:spacing w:val="7"/>
          <w:w w:val="105"/>
        </w:rPr>
        <w:t xml:space="preserve"> </w:t>
      </w:r>
      <w:r>
        <w:rPr>
          <w:color w:val="2B2A29"/>
          <w:w w:val="105"/>
        </w:rPr>
        <w:t>value.</w:t>
      </w:r>
      <w:r>
        <w:rPr>
          <w:color w:val="2B2A29"/>
          <w:spacing w:val="6"/>
          <w:w w:val="105"/>
        </w:rPr>
        <w:t xml:space="preserve"> </w:t>
      </w:r>
      <w:r>
        <w:rPr>
          <w:color w:val="2B2A29"/>
          <w:w w:val="105"/>
        </w:rPr>
        <w:t>The</w:t>
      </w:r>
      <w:r>
        <w:rPr>
          <w:color w:val="2B2A29"/>
          <w:spacing w:val="7"/>
          <w:w w:val="105"/>
        </w:rPr>
        <w:t xml:space="preserve"> </w:t>
      </w:r>
      <w:r>
        <w:rPr>
          <w:color w:val="2B2A29"/>
          <w:w w:val="105"/>
        </w:rPr>
        <w:t>following</w:t>
      </w:r>
      <w:r>
        <w:rPr>
          <w:color w:val="2B2A29"/>
          <w:spacing w:val="7"/>
          <w:w w:val="105"/>
        </w:rPr>
        <w:t xml:space="preserve"> </w:t>
      </w:r>
      <w:r>
        <w:rPr>
          <w:color w:val="2B2A29"/>
          <w:w w:val="105"/>
        </w:rPr>
        <w:t>are</w:t>
      </w:r>
      <w:r>
        <w:rPr>
          <w:color w:val="2B2A29"/>
          <w:spacing w:val="6"/>
          <w:w w:val="105"/>
        </w:rPr>
        <w:t xml:space="preserve"> </w:t>
      </w:r>
      <w:r>
        <w:rPr>
          <w:color w:val="2B2A29"/>
          <w:w w:val="105"/>
        </w:rPr>
        <w:t>the</w:t>
      </w:r>
      <w:r>
        <w:rPr>
          <w:color w:val="2B2A29"/>
          <w:spacing w:val="7"/>
          <w:w w:val="105"/>
        </w:rPr>
        <w:t xml:space="preserve"> </w:t>
      </w:r>
      <w:r>
        <w:rPr>
          <w:color w:val="2B2A29"/>
          <w:w w:val="105"/>
        </w:rPr>
        <w:t>hashing</w:t>
      </w:r>
      <w:r>
        <w:rPr>
          <w:color w:val="2B2A29"/>
          <w:spacing w:val="6"/>
          <w:w w:val="105"/>
        </w:rPr>
        <w:t xml:space="preserve"> </w:t>
      </w:r>
      <w:r>
        <w:rPr>
          <w:color w:val="2B2A29"/>
          <w:w w:val="105"/>
        </w:rPr>
        <w:t>functions</w:t>
      </w:r>
      <w:r>
        <w:rPr>
          <w:color w:val="2B2A29"/>
          <w:spacing w:val="7"/>
          <w:w w:val="105"/>
        </w:rPr>
        <w:t xml:space="preserve"> </w:t>
      </w:r>
      <w:r>
        <w:rPr>
          <w:color w:val="2B2A29"/>
          <w:w w:val="105"/>
        </w:rPr>
        <w:t>currently</w:t>
      </w:r>
      <w:r>
        <w:rPr>
          <w:color w:val="2B2A29"/>
          <w:spacing w:val="7"/>
          <w:w w:val="105"/>
        </w:rPr>
        <w:t xml:space="preserve"> </w:t>
      </w:r>
      <w:r>
        <w:rPr>
          <w:color w:val="2B2A29"/>
          <w:w w:val="105"/>
        </w:rPr>
        <w:t>supported:</w:t>
      </w:r>
    </w:p>
    <w:p>
      <w:pPr>
        <w:pStyle w:val="11"/>
        <w:spacing w:before="207" w:line="288" w:lineRule="auto"/>
        <w:ind w:left="160" w:right="655"/>
      </w:pPr>
      <w:r>
        <w:rPr>
          <w:color w:val="2B2A29"/>
        </w:rPr>
        <w:t>Ballerina支持许多哈希函数，包括MD5、SHA1、SHA256、</w:t>
      </w:r>
      <w:r>
        <w:rPr>
          <w:color w:val="2B2A29"/>
          <w:spacing w:val="12"/>
        </w:rPr>
        <w:t>SHA384</w:t>
      </w:r>
      <w:r>
        <w:rPr>
          <w:color w:val="2B2A29"/>
          <w:w w:val="105"/>
        </w:rPr>
        <w:t>和SHA512。所有函数</w:t>
      </w:r>
      <w:r>
        <w:rPr>
          <w:color w:val="2B2A29"/>
          <w:spacing w:val="-11"/>
          <w:w w:val="105"/>
        </w:rPr>
        <w:t>都</w:t>
      </w:r>
      <w:r>
        <w:rPr>
          <w:color w:val="2B2A29"/>
          <w:w w:val="105"/>
        </w:rPr>
        <w:t>接受一个</w:t>
      </w:r>
      <w:r>
        <w:rPr>
          <w:rFonts w:ascii="宋体"/>
          <w:color w:val="2B2A29"/>
          <w:w w:val="105"/>
        </w:rPr>
        <w:t>byte[]</w:t>
      </w:r>
      <w:r>
        <w:rPr>
          <w:color w:val="2B2A29"/>
          <w:w w:val="105"/>
        </w:rPr>
        <w:t>作为</w:t>
      </w:r>
      <w:r>
        <w:rPr>
          <w:color w:val="2B2A29"/>
          <w:spacing w:val="-11"/>
          <w:w w:val="105"/>
        </w:rPr>
        <w:t>有效</w:t>
      </w:r>
      <w:r>
        <w:rPr>
          <w:color w:val="2B2A29"/>
          <w:w w:val="105"/>
        </w:rPr>
        <w:t>负载</w:t>
      </w:r>
      <w:r>
        <w:rPr>
          <w:color w:val="2B2A29"/>
          <w:spacing w:val="-10"/>
          <w:w w:val="105"/>
        </w:rPr>
        <w:t>，</w:t>
      </w:r>
      <w:r>
        <w:rPr>
          <w:color w:val="2B2A29"/>
          <w:w w:val="105"/>
        </w:rPr>
        <w:t>并返回一个</w:t>
      </w:r>
      <w:r>
        <w:rPr>
          <w:rFonts w:ascii="宋体"/>
          <w:color w:val="2B2A29"/>
          <w:w w:val="105"/>
        </w:rPr>
        <w:t>byte[]</w:t>
      </w:r>
      <w:r>
        <w:rPr>
          <w:color w:val="2B2A29"/>
          <w:w w:val="105"/>
        </w:rPr>
        <w:t>，它表示哈希值。以下是当前支持的哈希函数：</w:t>
      </w:r>
    </w:p>
    <w:p>
      <w:r>
        <w:rPr>
          <w:color w:val="2B2A29"/>
          <w:sz w:val="22"/>
        </w:rPr>
        <w:t>crypto:hashMd5(input) returns byte[]</w:t>
      </w:r>
    </w:p>
    <w:p>
      <w:pPr>
        <w:pStyle w:val="16"/>
        <w:numPr>
          <w:ilvl w:val="0"/>
          <w:numId w:val="189"/>
        </w:numPr>
        <w:tabs>
          <w:tab w:val="left" w:pos="1095"/>
          <w:tab w:val="left" w:pos="1096"/>
        </w:tabs>
        <w:spacing w:before="120" w:after="0" w:line="240" w:lineRule="auto"/>
        <w:ind w:left="1095" w:right="0" w:hanging="358"/>
        <w:jc w:val="left"/>
        <w:rPr>
          <w:sz w:val="22"/>
        </w:rPr>
      </w:pPr>
      <w:r>
        <w:rPr>
          <w:color w:val="2B2A29"/>
          <w:sz w:val="22"/>
        </w:rPr>
        <w:t>crypto:hashMd5（输入）返回byte[]</w:t>
      </w:r>
    </w:p>
    <w:p>
      <w:r>
        <w:rPr>
          <w:color w:val="2B2A29"/>
          <w:sz w:val="22"/>
        </w:rPr>
        <w:t>crypto:hashSha1(input) returns byte[]</w:t>
      </w:r>
    </w:p>
    <w:p>
      <w:pPr>
        <w:pStyle w:val="16"/>
        <w:numPr>
          <w:ilvl w:val="0"/>
          <w:numId w:val="189"/>
        </w:numPr>
        <w:tabs>
          <w:tab w:val="left" w:pos="1095"/>
          <w:tab w:val="left" w:pos="1096"/>
        </w:tabs>
        <w:spacing w:before="159" w:after="0" w:line="240" w:lineRule="auto"/>
        <w:ind w:left="1095" w:right="0" w:hanging="358"/>
        <w:jc w:val="left"/>
        <w:rPr>
          <w:sz w:val="22"/>
        </w:rPr>
      </w:pPr>
      <w:r>
        <w:rPr>
          <w:color w:val="2B2A29"/>
          <w:sz w:val="22"/>
        </w:rPr>
        <w:t>crypto:hashSha1（输入）返回byte[]</w:t>
      </w:r>
    </w:p>
    <w:p>
      <w:r>
        <w:rPr>
          <w:color w:val="2B2A29"/>
          <w:sz w:val="22"/>
        </w:rPr>
        <w:t>crypto:hashSha256(input) returns byte[]</w:t>
      </w:r>
    </w:p>
    <w:p>
      <w:pPr>
        <w:pStyle w:val="16"/>
        <w:numPr>
          <w:ilvl w:val="0"/>
          <w:numId w:val="189"/>
        </w:numPr>
        <w:tabs>
          <w:tab w:val="left" w:pos="1095"/>
          <w:tab w:val="left" w:pos="1096"/>
        </w:tabs>
        <w:spacing w:before="158" w:after="0" w:line="240" w:lineRule="auto"/>
        <w:ind w:left="1095" w:right="0" w:hanging="358"/>
        <w:jc w:val="left"/>
        <w:rPr>
          <w:sz w:val="22"/>
        </w:rPr>
      </w:pPr>
      <w:r>
        <w:rPr>
          <w:color w:val="2B2A29"/>
          <w:sz w:val="22"/>
        </w:rPr>
        <w:t>crypto:hashSha256（输入）返回byte[]</w:t>
      </w:r>
    </w:p>
    <w:p>
      <w:r>
        <w:rPr>
          <w:color w:val="2B2A29"/>
          <w:sz w:val="22"/>
        </w:rPr>
        <w:t>crypto:hashSha384(input) returns byte[]</w:t>
      </w:r>
    </w:p>
    <w:p>
      <w:pPr>
        <w:pStyle w:val="16"/>
        <w:numPr>
          <w:ilvl w:val="0"/>
          <w:numId w:val="189"/>
        </w:numPr>
        <w:tabs>
          <w:tab w:val="left" w:pos="1095"/>
          <w:tab w:val="left" w:pos="1096"/>
        </w:tabs>
        <w:spacing w:before="158" w:after="0" w:line="240" w:lineRule="auto"/>
        <w:ind w:left="1095" w:right="0" w:hanging="358"/>
        <w:jc w:val="left"/>
        <w:rPr>
          <w:sz w:val="22"/>
        </w:rPr>
      </w:pPr>
      <w:r>
        <w:rPr>
          <w:color w:val="2B2A29"/>
          <w:sz w:val="22"/>
        </w:rPr>
        <w:t>crypto:hashSha384（输入）返回byte[]</w:t>
      </w:r>
    </w:p>
    <w:p>
      <w:r>
        <w:rPr>
          <w:color w:val="2B2A29"/>
          <w:sz w:val="22"/>
        </w:rPr>
        <w:t>crypto:hashSha512(input) returns byte[]</w:t>
      </w:r>
    </w:p>
    <w:p>
      <w:pPr>
        <w:pStyle w:val="16"/>
        <w:numPr>
          <w:ilvl w:val="0"/>
          <w:numId w:val="189"/>
        </w:numPr>
        <w:tabs>
          <w:tab w:val="left" w:pos="1095"/>
          <w:tab w:val="left" w:pos="1096"/>
        </w:tabs>
        <w:spacing w:before="158" w:after="0" w:line="240" w:lineRule="auto"/>
        <w:ind w:left="1095" w:right="0" w:hanging="358"/>
        <w:jc w:val="left"/>
        <w:rPr>
          <w:sz w:val="22"/>
        </w:rPr>
      </w:pPr>
      <w:r>
        <w:rPr>
          <w:color w:val="2B2A29"/>
          <w:sz w:val="22"/>
        </w:rPr>
        <w:t>crypto:hashSha512（输入）返回byte[]</w:t>
      </w:r>
    </w:p>
    <w:p>
      <w:r>
        <w:rPr>
          <w:color w:val="2B2A29"/>
          <w:spacing w:val="-1"/>
          <w:w w:val="105"/>
        </w:rPr>
        <w:t>Listing</w:t>
      </w:r>
      <w:r>
        <w:rPr>
          <w:color w:val="2B2A29"/>
          <w:spacing w:val="-18"/>
          <w:w w:val="105"/>
        </w:rPr>
        <w:t xml:space="preserve"> </w:t>
      </w:r>
      <w:r>
        <w:rPr>
          <w:color w:val="0000FF"/>
          <w:spacing w:val="-1"/>
          <w:w w:val="105"/>
        </w:rPr>
        <w:t>9-2</w:t>
      </w:r>
      <w:r>
        <w:rPr>
          <w:color w:val="0000FF"/>
          <w:spacing w:val="-18"/>
          <w:w w:val="105"/>
        </w:rPr>
        <w:t xml:space="preserve"> </w:t>
      </w:r>
      <w:r>
        <w:rPr>
          <w:color w:val="2B2A29"/>
          <w:spacing w:val="-1"/>
          <w:w w:val="105"/>
        </w:rPr>
        <w:t>contains</w:t>
      </w:r>
      <w:r>
        <w:rPr>
          <w:color w:val="2B2A29"/>
          <w:spacing w:val="-17"/>
          <w:w w:val="105"/>
        </w:rPr>
        <w:t xml:space="preserve"> </w:t>
      </w:r>
      <w:r>
        <w:rPr>
          <w:color w:val="2B2A29"/>
          <w:spacing w:val="-1"/>
          <w:w w:val="105"/>
        </w:rPr>
        <w:t>a</w:t>
      </w:r>
      <w:r>
        <w:rPr>
          <w:color w:val="2B2A29"/>
          <w:spacing w:val="-18"/>
          <w:w w:val="105"/>
        </w:rPr>
        <w:t xml:space="preserve"> </w:t>
      </w:r>
      <w:r>
        <w:rPr>
          <w:color w:val="2B2A29"/>
          <w:spacing w:val="-1"/>
          <w:w w:val="105"/>
        </w:rPr>
        <w:t>sample</w:t>
      </w:r>
      <w:r>
        <w:rPr>
          <w:color w:val="2B2A29"/>
          <w:spacing w:val="-18"/>
          <w:w w:val="105"/>
        </w:rPr>
        <w:t xml:space="preserve"> </w:t>
      </w:r>
      <w:r>
        <w:rPr>
          <w:color w:val="2B2A29"/>
          <w:spacing w:val="-1"/>
          <w:w w:val="105"/>
        </w:rPr>
        <w:t>program</w:t>
      </w:r>
      <w:r>
        <w:rPr>
          <w:color w:val="2B2A29"/>
          <w:spacing w:val="-17"/>
          <w:w w:val="105"/>
        </w:rPr>
        <w:t xml:space="preserve"> </w:t>
      </w:r>
      <w:r>
        <w:rPr>
          <w:color w:val="2B2A29"/>
          <w:spacing w:val="-1"/>
          <w:w w:val="105"/>
        </w:rPr>
        <w:t>that</w:t>
      </w:r>
      <w:r>
        <w:rPr>
          <w:color w:val="2B2A29"/>
          <w:spacing w:val="-18"/>
          <w:w w:val="105"/>
        </w:rPr>
        <w:t xml:space="preserve"> </w:t>
      </w:r>
      <w:r>
        <w:rPr>
          <w:color w:val="2B2A29"/>
          <w:spacing w:val="-1"/>
          <w:w w:val="105"/>
        </w:rPr>
        <w:t>calculates</w:t>
      </w:r>
      <w:r>
        <w:rPr>
          <w:color w:val="2B2A29"/>
          <w:spacing w:val="-18"/>
          <w:w w:val="105"/>
        </w:rPr>
        <w:t xml:space="preserve"> </w:t>
      </w:r>
      <w:r>
        <w:rPr>
          <w:color w:val="2B2A29"/>
          <w:spacing w:val="-1"/>
          <w:w w:val="105"/>
        </w:rPr>
        <w:t>the</w:t>
      </w:r>
      <w:r>
        <w:rPr>
          <w:color w:val="2B2A29"/>
          <w:spacing w:val="-17"/>
          <w:w w:val="105"/>
        </w:rPr>
        <w:t xml:space="preserve"> </w:t>
      </w:r>
      <w:r>
        <w:rPr>
          <w:color w:val="2B2A29"/>
          <w:w w:val="105"/>
        </w:rPr>
        <w:t>SHA1</w:t>
      </w:r>
      <w:r>
        <w:rPr>
          <w:color w:val="2B2A29"/>
          <w:spacing w:val="-18"/>
          <w:w w:val="105"/>
        </w:rPr>
        <w:t xml:space="preserve"> </w:t>
      </w:r>
      <w:r>
        <w:rPr>
          <w:color w:val="2B2A29"/>
          <w:w w:val="105"/>
        </w:rPr>
        <w:t>hash</w:t>
      </w:r>
      <w:r>
        <w:rPr>
          <w:color w:val="2B2A29"/>
          <w:spacing w:val="-18"/>
          <w:w w:val="105"/>
        </w:rPr>
        <w:t xml:space="preserve"> </w:t>
      </w:r>
      <w:r>
        <w:rPr>
          <w:color w:val="2B2A29"/>
          <w:w w:val="105"/>
        </w:rPr>
        <w:t>of</w:t>
      </w:r>
      <w:r>
        <w:rPr>
          <w:color w:val="2B2A29"/>
          <w:spacing w:val="-17"/>
          <w:w w:val="105"/>
        </w:rPr>
        <w:t xml:space="preserve"> </w:t>
      </w:r>
      <w:r>
        <w:rPr>
          <w:color w:val="2B2A29"/>
          <w:w w:val="105"/>
        </w:rPr>
        <w:t>a</w:t>
      </w:r>
      <w:r>
        <w:rPr>
          <w:color w:val="2B2A29"/>
          <w:spacing w:val="-18"/>
          <w:w w:val="105"/>
        </w:rPr>
        <w:t xml:space="preserve"> </w:t>
      </w:r>
      <w:r>
        <w:rPr>
          <w:color w:val="2B2A29"/>
          <w:w w:val="105"/>
        </w:rPr>
        <w:t>given</w:t>
      </w:r>
      <w:r>
        <w:rPr>
          <w:color w:val="2B2A29"/>
          <w:spacing w:val="-18"/>
          <w:w w:val="105"/>
        </w:rPr>
        <w:t xml:space="preserve"> </w:t>
      </w:r>
      <w:r>
        <w:rPr>
          <w:color w:val="2B2A29"/>
          <w:w w:val="105"/>
        </w:rPr>
        <w:t>string.</w:t>
      </w:r>
    </w:p>
    <w:p>
      <w:pPr>
        <w:pStyle w:val="11"/>
        <w:spacing w:before="173"/>
        <w:ind w:left="519"/>
      </w:pPr>
      <w:r>
        <w:rPr>
          <w:color w:val="2B2A29"/>
          <w:spacing w:val="-1"/>
          <w:w w:val="105"/>
        </w:rPr>
        <w:t>清单</w:t>
      </w:r>
      <w:r>
        <w:rPr>
          <w:color w:val="0000FF"/>
          <w:spacing w:val="-1"/>
          <w:w w:val="105"/>
        </w:rPr>
        <w:t>9-2</w:t>
      </w:r>
      <w:r>
        <w:rPr>
          <w:color w:val="2B2A29"/>
          <w:spacing w:val="-1"/>
          <w:w w:val="105"/>
        </w:rPr>
        <w:t>包含一个计算</w:t>
      </w:r>
      <w:r>
        <w:rPr>
          <w:color w:val="2B2A29"/>
          <w:w w:val="105"/>
        </w:rPr>
        <w:t>给定字符串的SHA1哈希的</w:t>
      </w:r>
      <w:r>
        <w:rPr>
          <w:color w:val="2B2A29"/>
          <w:spacing w:val="-1"/>
          <w:w w:val="105"/>
        </w:rPr>
        <w:t>示例程序</w:t>
      </w:r>
      <w:r>
        <w:rPr>
          <w:color w:val="2B2A29"/>
          <w:w w:val="105"/>
        </w:rPr>
        <w:t>。</w:t>
      </w:r>
    </w:p>
    <w:p>
      <w:pPr>
        <w:pStyle w:val="11"/>
        <w:spacing w:before="6"/>
        <w:rPr>
          <w:sz w:val="25"/>
        </w:rPr>
      </w:pPr>
    </w:p>
    <w:p>
      <w:r>
        <w:rPr>
          <w:rFonts w:ascii="Cambria"/>
          <w:b/>
          <w:i/>
          <w:color w:val="2B2A29"/>
          <w:sz w:val="24"/>
        </w:rPr>
        <w:t>Listing</w:t>
      </w:r>
      <w:r>
        <w:rPr>
          <w:rFonts w:ascii="Cambria"/>
          <w:b/>
          <w:i/>
          <w:color w:val="2B2A29"/>
          <w:spacing w:val="8"/>
          <w:sz w:val="24"/>
        </w:rPr>
        <w:t xml:space="preserve"> </w:t>
      </w:r>
      <w:r>
        <w:rPr>
          <w:rFonts w:ascii="Cambria"/>
          <w:b/>
          <w:i/>
          <w:color w:val="2B2A29"/>
          <w:sz w:val="24"/>
        </w:rPr>
        <w:t>9-2.</w:t>
      </w:r>
      <w:r>
        <w:rPr>
          <w:rFonts w:ascii="Cambria"/>
          <w:b/>
          <w:i/>
          <w:color w:val="2B2A29"/>
          <w:spacing w:val="53"/>
          <w:sz w:val="24"/>
        </w:rPr>
        <w:t xml:space="preserve"> </w:t>
      </w:r>
      <w:r>
        <w:rPr>
          <w:color w:val="2B2A29"/>
          <w:sz w:val="24"/>
        </w:rPr>
        <w:t>Generating</w:t>
      </w:r>
      <w:r>
        <w:rPr>
          <w:color w:val="2B2A29"/>
          <w:spacing w:val="5"/>
          <w:sz w:val="24"/>
        </w:rPr>
        <w:t xml:space="preserve"> </w:t>
      </w:r>
      <w:r>
        <w:rPr>
          <w:color w:val="2B2A29"/>
          <w:sz w:val="24"/>
        </w:rPr>
        <w:t>Hash</w:t>
      </w:r>
      <w:r>
        <w:rPr>
          <w:color w:val="2B2A29"/>
          <w:spacing w:val="4"/>
          <w:sz w:val="24"/>
        </w:rPr>
        <w:t xml:space="preserve"> </w:t>
      </w:r>
      <w:r>
        <w:rPr>
          <w:color w:val="2B2A29"/>
          <w:sz w:val="24"/>
        </w:rPr>
        <w:t>Values</w:t>
      </w:r>
    </w:p>
    <w:p>
      <w:pPr>
        <w:spacing w:before="0"/>
        <w:ind w:left="160" w:right="0" w:firstLine="0"/>
        <w:jc w:val="left"/>
        <w:rPr>
          <w:sz w:val="24"/>
        </w:rPr>
      </w:pPr>
      <w:r>
        <w:rPr>
          <w:rFonts w:ascii="Cambria"/>
          <w:b/>
          <w:i/>
          <w:color w:val="2B2A29"/>
          <w:sz w:val="24"/>
        </w:rPr>
        <w:t>清单9-2。</w:t>
      </w:r>
      <w:r>
        <w:rPr>
          <w:color w:val="2B2A29"/>
          <w:sz w:val="24"/>
        </w:rPr>
        <w:t>生成哈希值</w:t>
      </w:r>
    </w:p>
    <w:p>
      <w:r>
        <w:rPr>
          <w:color w:val="2B2A29"/>
          <w:sz w:val="22"/>
        </w:rPr>
        <w:t>import ballerina/crypto;</w:t>
      </w:r>
    </w:p>
    <w:p>
      <w:pPr>
        <w:pStyle w:val="16"/>
        <w:numPr>
          <w:ilvl w:val="0"/>
          <w:numId w:val="190"/>
        </w:numPr>
        <w:tabs>
          <w:tab w:val="left" w:pos="490"/>
        </w:tabs>
        <w:spacing w:before="207" w:after="0" w:line="240" w:lineRule="auto"/>
        <w:ind w:left="490" w:right="0" w:hanging="330"/>
        <w:jc w:val="left"/>
        <w:rPr>
          <w:sz w:val="22"/>
        </w:rPr>
      </w:pPr>
      <w:r>
        <w:rPr>
          <w:color w:val="2B2A29"/>
          <w:sz w:val="22"/>
        </w:rPr>
        <w:t>导入芭蕾舞演员/密码；</w:t>
      </w:r>
    </w:p>
    <w:p>
      <w:r>
        <w:rPr>
          <w:color w:val="2B2A29"/>
          <w:sz w:val="22"/>
        </w:rPr>
        <w:t>import ballerina/io;</w:t>
      </w:r>
    </w:p>
    <w:p>
      <w:pPr>
        <w:pStyle w:val="16"/>
        <w:numPr>
          <w:ilvl w:val="0"/>
          <w:numId w:val="190"/>
        </w:numPr>
        <w:tabs>
          <w:tab w:val="left" w:pos="490"/>
        </w:tabs>
        <w:spacing w:before="38" w:after="0" w:line="240" w:lineRule="auto"/>
        <w:ind w:left="490" w:right="0" w:hanging="330"/>
        <w:jc w:val="left"/>
        <w:rPr>
          <w:sz w:val="22"/>
        </w:rPr>
      </w:pPr>
      <w:r>
        <w:rPr>
          <w:color w:val="2B2A29"/>
          <w:sz w:val="22"/>
        </w:rPr>
        <w:t>导入芭蕾舞演员/io；</w:t>
      </w:r>
    </w:p>
    <w:p>
      <w:r>
        <w:rPr>
          <w:rFonts w:ascii="宋体"/>
          <w:color w:val="2B2A29"/>
        </w:rPr>
        <w:t>03</w:t>
      </w:r>
    </w:p>
    <w:p>
      <w:pPr>
        <w:pStyle w:val="11"/>
        <w:spacing w:before="38"/>
        <w:ind w:left="160"/>
        <w:rPr>
          <w:rFonts w:ascii="宋体"/>
        </w:rPr>
      </w:pPr>
      <w:r>
        <w:rPr>
          <w:rFonts w:ascii="宋体"/>
          <w:color w:val="2B2A29"/>
        </w:rPr>
        <w:t>03</w:t>
      </w:r>
    </w:p>
    <w:p>
      <w:r>
        <w:rPr>
          <w:rFonts w:ascii="宋体"/>
          <w:color w:val="2B2A29"/>
        </w:rPr>
        <w:t>04</w:t>
      </w:r>
      <w:r>
        <w:rPr>
          <w:rFonts w:ascii="宋体"/>
          <w:color w:val="2B2A29"/>
          <w:spacing w:val="-3"/>
        </w:rPr>
        <w:t xml:space="preserve"> </w:t>
      </w:r>
      <w:r>
        <w:rPr>
          <w:rFonts w:ascii="宋体"/>
          <w:color w:val="2B2A29"/>
        </w:rPr>
        <w:t>public</w:t>
      </w:r>
      <w:r>
        <w:rPr>
          <w:rFonts w:ascii="宋体"/>
          <w:color w:val="2B2A29"/>
          <w:spacing w:val="-3"/>
        </w:rPr>
        <w:t xml:space="preserve"> </w:t>
      </w:r>
      <w:r>
        <w:rPr>
          <w:rFonts w:ascii="宋体"/>
          <w:color w:val="2B2A29"/>
        </w:rPr>
        <w:t>function</w:t>
      </w:r>
      <w:r>
        <w:rPr>
          <w:rFonts w:ascii="宋体"/>
          <w:color w:val="2B2A29"/>
          <w:spacing w:val="-2"/>
        </w:rPr>
        <w:t xml:space="preserve"> </w:t>
      </w:r>
      <w:r>
        <w:rPr>
          <w:rFonts w:ascii="宋体"/>
          <w:color w:val="2B2A29"/>
        </w:rPr>
        <w:t>main(string...</w:t>
      </w:r>
      <w:r>
        <w:rPr>
          <w:rFonts w:ascii="宋体"/>
          <w:color w:val="2B2A29"/>
          <w:spacing w:val="-3"/>
        </w:rPr>
        <w:t xml:space="preserve"> </w:t>
      </w:r>
      <w:r>
        <w:rPr>
          <w:rFonts w:ascii="宋体"/>
          <w:color w:val="2B2A29"/>
        </w:rPr>
        <w:t>args)</w:t>
      </w:r>
      <w:r>
        <w:rPr>
          <w:rFonts w:ascii="宋体"/>
          <w:color w:val="2B2A29"/>
          <w:spacing w:val="-3"/>
        </w:rPr>
        <w:t xml:space="preserve"> </w:t>
      </w:r>
      <w:r>
        <w:rPr>
          <w:rFonts w:ascii="宋体"/>
          <w:color w:val="2B2A29"/>
        </w:rPr>
        <w:t>returns</w:t>
      </w:r>
      <w:r>
        <w:rPr>
          <w:rFonts w:ascii="宋体"/>
          <w:color w:val="2B2A29"/>
          <w:spacing w:val="-2"/>
        </w:rPr>
        <w:t xml:space="preserve"> </w:t>
      </w:r>
      <w:r>
        <w:rPr>
          <w:rFonts w:ascii="宋体"/>
          <w:color w:val="2B2A29"/>
        </w:rPr>
        <w:t>error?</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05</w:t>
      </w:r>
      <w:r>
        <w:rPr>
          <w:rFonts w:ascii="宋体"/>
          <w:color w:val="2B2A29"/>
        </w:rPr>
        <w:tab/>
      </w:r>
      <w:r>
        <w:rPr>
          <w:rFonts w:ascii="宋体"/>
          <w:color w:val="2B2A29"/>
        </w:rPr>
        <w:t>string input = "Hello, World!";</w:t>
      </w:r>
    </w:p>
    <w:p>
      <w:pPr>
        <w:pStyle w:val="11"/>
        <w:tabs>
          <w:tab w:val="left" w:pos="929"/>
        </w:tabs>
        <w:spacing w:before="39" w:line="273" w:lineRule="auto"/>
        <w:ind w:left="160" w:right="2639"/>
        <w:rPr>
          <w:rFonts w:ascii="宋体"/>
        </w:rPr>
      </w:pPr>
      <w:r>
        <w:rPr>
          <w:rFonts w:ascii="宋体"/>
          <w:color w:val="2B2A29"/>
        </w:rPr>
        <w:t>04公共函数main（string…args</w:t>
      </w:r>
      <w:r>
        <w:rPr>
          <w:rFonts w:ascii="宋体"/>
          <w:color w:val="2B2A29"/>
          <w:spacing w:val="-3"/>
        </w:rPr>
        <w:t>）</w:t>
      </w:r>
      <w:r>
        <w:rPr>
          <w:rFonts w:ascii="宋体"/>
          <w:color w:val="2B2A29"/>
        </w:rPr>
        <w:t>返回错误？</w:t>
      </w:r>
      <w:r>
        <w:rPr>
          <w:rFonts w:ascii="宋体"/>
          <w:color w:val="2B2A29"/>
          <w:spacing w:val="-3"/>
        </w:rPr>
        <w:t>｛</w:t>
      </w:r>
      <w:r>
        <w:rPr>
          <w:rFonts w:ascii="宋体"/>
          <w:color w:val="2B2A29"/>
        </w:rPr>
        <w:t>05string input=“你好，世界！”；</w:t>
      </w:r>
      <w:r>
        <w:rPr>
          <w:rFonts w:ascii="宋体"/>
          <w:color w:val="2B2A29"/>
        </w:rPr>
        <w:tab/>
      </w:r>
    </w:p>
    <w:p>
      <w:r>
        <w:rPr>
          <w:rFonts w:ascii="宋体"/>
          <w:color w:val="2B2A29"/>
        </w:rPr>
        <w:t>06</w:t>
      </w:r>
      <w:r>
        <w:rPr>
          <w:rFonts w:ascii="宋体"/>
          <w:color w:val="2B2A29"/>
        </w:rPr>
        <w:tab/>
      </w:r>
      <w:r>
        <w:rPr>
          <w:rFonts w:ascii="宋体"/>
          <w:color w:val="2B2A29"/>
        </w:rPr>
        <w:t>byte[] hash = crypto:hashSha1(input.toBytes());</w:t>
      </w:r>
      <w:r>
        <w:rPr>
          <w:rFonts w:ascii="宋体"/>
          <w:color w:val="2B2A29"/>
          <w:spacing w:val="-108"/>
        </w:rPr>
        <w:t xml:space="preserve"> </w:t>
      </w:r>
      <w:r>
        <w:rPr>
          <w:rFonts w:ascii="宋体"/>
          <w:color w:val="2B2A29"/>
        </w:rPr>
        <w:t>07</w:t>
      </w:r>
      <w:r>
        <w:rPr>
          <w:rFonts w:ascii="宋体"/>
          <w:color w:val="2B2A29"/>
        </w:rPr>
        <w:tab/>
      </w:r>
      <w:r>
        <w:rPr>
          <w:rFonts w:ascii="宋体"/>
          <w:color w:val="2B2A29"/>
        </w:rPr>
        <w:t>io:println("SHA1: ", hash.toBase16());</w:t>
      </w:r>
    </w:p>
    <w:p>
      <w:pPr>
        <w:pStyle w:val="11"/>
        <w:tabs>
          <w:tab w:val="left" w:pos="929"/>
        </w:tabs>
        <w:spacing w:line="273" w:lineRule="auto"/>
        <w:ind w:left="160" w:right="2859"/>
        <w:rPr>
          <w:rFonts w:ascii="宋体"/>
        </w:rPr>
      </w:pPr>
      <w:r>
        <w:rPr>
          <w:rFonts w:ascii="宋体"/>
          <w:color w:val="2B2A29"/>
        </w:rPr>
        <w:t>06byte[]hash=crypto:hashSha1（input.toBytes（））</w:t>
      </w:r>
      <w:r>
        <w:rPr>
          <w:rFonts w:ascii="宋体"/>
          <w:color w:val="2B2A29"/>
        </w:rPr>
        <w:tab/>
      </w:r>
      <w:r>
        <w:rPr>
          <w:rFonts w:ascii="宋体"/>
          <w:color w:val="2B2A29"/>
        </w:rPr>
        <w:t>；07io:println（“SHA1:”，hash.toBase16（））；</w:t>
      </w:r>
      <w:r>
        <w:rPr>
          <w:rFonts w:ascii="宋体"/>
          <w:color w:val="2B2A29"/>
        </w:rPr>
        <w:tab/>
      </w:r>
    </w:p>
    <w:p>
      <w:r>
        <w:rPr>
          <w:rFonts w:ascii="宋体"/>
          <w:color w:val="2B2A29"/>
        </w:rPr>
        <w:t>08 }</w:t>
      </w:r>
    </w:p>
    <w:p>
      <w:pPr>
        <w:pStyle w:val="11"/>
        <w:spacing w:line="279" w:lineRule="exact"/>
        <w:ind w:left="160"/>
        <w:rPr>
          <w:rFonts w:ascii="宋体"/>
        </w:rPr>
      </w:pPr>
      <w:r>
        <w:rPr>
          <w:rFonts w:ascii="宋体"/>
          <w:color w:val="2B2A29"/>
        </w:rPr>
        <w:t>08 }</w:t>
      </w:r>
    </w:p>
    <w:p>
      <w:r>
        <w:rPr>
          <w:rFonts w:ascii="Arial"/>
          <w:b/>
          <w:color w:val="2B2A29"/>
          <w:sz w:val="22"/>
        </w:rPr>
        <w:t>$</w:t>
      </w:r>
      <w:r>
        <w:rPr>
          <w:rFonts w:ascii="Arial"/>
          <w:b/>
          <w:color w:val="2B2A29"/>
          <w:spacing w:val="57"/>
          <w:sz w:val="22"/>
        </w:rPr>
        <w:t xml:space="preserve"> </w:t>
      </w:r>
      <w:r>
        <w:rPr>
          <w:rFonts w:ascii="Arial"/>
          <w:b/>
          <w:color w:val="2B2A29"/>
          <w:sz w:val="22"/>
        </w:rPr>
        <w:t>ballerina</w:t>
      </w:r>
      <w:r>
        <w:rPr>
          <w:rFonts w:ascii="Arial"/>
          <w:b/>
          <w:color w:val="2B2A29"/>
          <w:spacing w:val="58"/>
          <w:sz w:val="22"/>
        </w:rPr>
        <w:t xml:space="preserve"> </w:t>
      </w:r>
      <w:r>
        <w:rPr>
          <w:rFonts w:ascii="Arial"/>
          <w:b/>
          <w:color w:val="2B2A29"/>
          <w:sz w:val="22"/>
        </w:rPr>
        <w:t>run</w:t>
      </w:r>
      <w:r>
        <w:rPr>
          <w:rFonts w:ascii="Arial"/>
          <w:b/>
          <w:color w:val="2B2A29"/>
          <w:spacing w:val="58"/>
          <w:sz w:val="22"/>
        </w:rPr>
        <w:t xml:space="preserve"> </w:t>
      </w:r>
      <w:r>
        <w:rPr>
          <w:rFonts w:ascii="Arial"/>
          <w:b/>
          <w:color w:val="2B2A29"/>
          <w:sz w:val="22"/>
        </w:rPr>
        <w:t>hash.bal</w:t>
      </w:r>
    </w:p>
    <w:p>
      <w:pPr>
        <w:spacing w:before="209"/>
        <w:ind w:left="160" w:right="0" w:firstLine="0"/>
        <w:jc w:val="left"/>
        <w:rPr>
          <w:rFonts w:ascii="Arial"/>
          <w:b/>
          <w:sz w:val="22"/>
        </w:rPr>
      </w:pPr>
      <w:r>
        <w:rPr>
          <w:rFonts w:ascii="Arial"/>
          <w:b/>
          <w:color w:val="2B2A29"/>
          <w:sz w:val="22"/>
        </w:rPr>
        <w:t>$balletina跑步hash.bal</w:t>
      </w:r>
    </w:p>
    <w:p>
      <w:r>
        <w:rPr>
          <w:rFonts w:ascii="宋体"/>
          <w:color w:val="2B2A29"/>
        </w:rPr>
        <w:t>SHA1: 0a0a9f2a6772942557ab5355d76af442f8f65e01</w:t>
      </w:r>
    </w:p>
    <w:p>
      <w:pPr>
        <w:pStyle w:val="11"/>
        <w:spacing w:before="54"/>
        <w:ind w:left="160"/>
        <w:rPr>
          <w:rFonts w:ascii="宋体"/>
        </w:rPr>
      </w:pPr>
      <w:r>
        <w:rPr>
          <w:rFonts w:ascii="宋体"/>
          <w:color w:val="2B2A29"/>
        </w:rPr>
        <w:t>SHA1:0a0a9f2a772942557ab5355d76af442f8f65e01</w:t>
      </w:r>
    </w:p>
    <w:p>
      <w:pPr>
        <w:pStyle w:val="11"/>
        <w:spacing w:before="6"/>
        <w:rPr>
          <w:rFonts w:ascii="宋体"/>
          <w:sz w:val="18"/>
        </w:rPr>
      </w:pPr>
    </w:p>
    <w:p>
      <w:r>
        <w:rPr>
          <w:color w:val="2B2A29"/>
          <w:w w:val="90"/>
        </w:rPr>
        <w:t>Signing</w:t>
      </w:r>
    </w:p>
    <w:p>
      <w:pPr>
        <w:pStyle w:val="7"/>
        <w:ind w:left="159"/>
      </w:pPr>
      <w:r>
        <w:rPr>
          <w:color w:val="2B2A29"/>
          <w:w w:val="90"/>
        </w:rPr>
        <w:t>签字</w:t>
      </w:r>
    </w:p>
    <w:p>
      <w:r>
        <w:rPr>
          <w:color w:val="2B2A29"/>
          <w:w w:val="105"/>
        </w:rPr>
        <w:t>Ballerina’s functionality for signing is done using the RSA algorithm, and it combines</w:t>
      </w:r>
      <w:r>
        <w:rPr>
          <w:color w:val="2B2A29"/>
          <w:spacing w:val="1"/>
          <w:w w:val="105"/>
        </w:rPr>
        <w:t xml:space="preserve"> </w:t>
      </w:r>
      <w:r>
        <w:rPr>
          <w:color w:val="2B2A29"/>
          <w:w w:val="105"/>
        </w:rPr>
        <w:t>with one of the hashing functions mentioned earlier to do the signing. To sign the</w:t>
      </w:r>
      <w:r>
        <w:rPr>
          <w:color w:val="2B2A29"/>
          <w:spacing w:val="1"/>
          <w:w w:val="105"/>
        </w:rPr>
        <w:t xml:space="preserve"> </w:t>
      </w:r>
      <w:r>
        <w:rPr>
          <w:color w:val="2B2A29"/>
          <w:w w:val="105"/>
        </w:rPr>
        <w:t>message,</w:t>
      </w:r>
      <w:r>
        <w:rPr>
          <w:color w:val="2B2A29"/>
          <w:spacing w:val="-7"/>
          <w:w w:val="105"/>
        </w:rPr>
        <w:t xml:space="preserve"> </w:t>
      </w:r>
      <w:r>
        <w:rPr>
          <w:color w:val="2B2A29"/>
          <w:w w:val="105"/>
        </w:rPr>
        <w:t>we</w:t>
      </w:r>
      <w:r>
        <w:rPr>
          <w:color w:val="2B2A29"/>
          <w:spacing w:val="-6"/>
          <w:w w:val="105"/>
        </w:rPr>
        <w:t xml:space="preserve"> </w:t>
      </w:r>
      <w:r>
        <w:rPr>
          <w:color w:val="2B2A29"/>
          <w:w w:val="105"/>
        </w:rPr>
        <w:t>need</w:t>
      </w:r>
      <w:r>
        <w:rPr>
          <w:color w:val="2B2A29"/>
          <w:spacing w:val="-7"/>
          <w:w w:val="105"/>
        </w:rPr>
        <w:t xml:space="preserve"> </w:t>
      </w:r>
      <w:r>
        <w:rPr>
          <w:color w:val="2B2A29"/>
          <w:w w:val="105"/>
        </w:rPr>
        <w:t>to</w:t>
      </w:r>
      <w:r>
        <w:rPr>
          <w:color w:val="2B2A29"/>
          <w:spacing w:val="-6"/>
          <w:w w:val="105"/>
        </w:rPr>
        <w:t xml:space="preserve"> </w:t>
      </w:r>
      <w:r>
        <w:rPr>
          <w:color w:val="2B2A29"/>
          <w:w w:val="105"/>
        </w:rPr>
        <w:t>get</w:t>
      </w:r>
      <w:r>
        <w:rPr>
          <w:color w:val="2B2A29"/>
          <w:spacing w:val="-7"/>
          <w:w w:val="105"/>
        </w:rPr>
        <w:t xml:space="preserve"> </w:t>
      </w:r>
      <w:r>
        <w:rPr>
          <w:color w:val="2B2A29"/>
          <w:w w:val="105"/>
        </w:rPr>
        <w:t>access</w:t>
      </w:r>
      <w:r>
        <w:rPr>
          <w:color w:val="2B2A29"/>
          <w:spacing w:val="-6"/>
          <w:w w:val="105"/>
        </w:rPr>
        <w:t xml:space="preserve"> </w:t>
      </w:r>
      <w:r>
        <w:rPr>
          <w:color w:val="2B2A29"/>
          <w:w w:val="105"/>
        </w:rPr>
        <w:t>to</w:t>
      </w:r>
      <w:r>
        <w:rPr>
          <w:color w:val="2B2A29"/>
          <w:spacing w:val="-6"/>
          <w:w w:val="105"/>
        </w:rPr>
        <w:t xml:space="preserve"> </w:t>
      </w:r>
      <w:r>
        <w:rPr>
          <w:color w:val="2B2A29"/>
          <w:w w:val="105"/>
        </w:rPr>
        <w:t>an</w:t>
      </w:r>
      <w:r>
        <w:rPr>
          <w:color w:val="2B2A29"/>
          <w:spacing w:val="-7"/>
          <w:w w:val="105"/>
        </w:rPr>
        <w:t xml:space="preserve"> </w:t>
      </w:r>
      <w:r>
        <w:rPr>
          <w:color w:val="2B2A29"/>
          <w:w w:val="105"/>
        </w:rPr>
        <w:t>RSA</w:t>
      </w:r>
      <w:r>
        <w:rPr>
          <w:color w:val="2B2A29"/>
          <w:spacing w:val="-6"/>
          <w:w w:val="105"/>
        </w:rPr>
        <w:t xml:space="preserve"> </w:t>
      </w:r>
      <w:r>
        <w:rPr>
          <w:color w:val="2B2A29"/>
          <w:w w:val="105"/>
        </w:rPr>
        <w:t>private</w:t>
      </w:r>
      <w:r>
        <w:rPr>
          <w:color w:val="2B2A29"/>
          <w:spacing w:val="-7"/>
          <w:w w:val="105"/>
        </w:rPr>
        <w:t xml:space="preserve"> </w:t>
      </w:r>
      <w:r>
        <w:rPr>
          <w:color w:val="2B2A29"/>
          <w:w w:val="105"/>
        </w:rPr>
        <w:t>key.</w:t>
      </w:r>
      <w:r>
        <w:rPr>
          <w:color w:val="2B2A29"/>
          <w:spacing w:val="-6"/>
          <w:w w:val="105"/>
        </w:rPr>
        <w:t xml:space="preserve"> </w:t>
      </w:r>
      <w:r>
        <w:rPr>
          <w:color w:val="2B2A29"/>
          <w:w w:val="105"/>
        </w:rPr>
        <w:t>Ballerina</w:t>
      </w:r>
      <w:r>
        <w:rPr>
          <w:color w:val="2B2A29"/>
          <w:spacing w:val="-6"/>
          <w:w w:val="105"/>
        </w:rPr>
        <w:t xml:space="preserve"> </w:t>
      </w:r>
      <w:r>
        <w:rPr>
          <w:color w:val="2B2A29"/>
          <w:w w:val="105"/>
        </w:rPr>
        <w:t>supports</w:t>
      </w:r>
      <w:r>
        <w:rPr>
          <w:color w:val="2B2A29"/>
          <w:spacing w:val="-7"/>
          <w:w w:val="105"/>
        </w:rPr>
        <w:t xml:space="preserve"> </w:t>
      </w:r>
      <w:r>
        <w:rPr>
          <w:color w:val="2B2A29"/>
          <w:w w:val="105"/>
        </w:rPr>
        <w:t>the</w:t>
      </w:r>
      <w:r>
        <w:rPr>
          <w:color w:val="2B2A29"/>
          <w:spacing w:val="-6"/>
          <w:w w:val="105"/>
        </w:rPr>
        <w:t xml:space="preserve"> </w:t>
      </w:r>
      <w:r>
        <w:rPr>
          <w:color w:val="2B2A29"/>
          <w:w w:val="105"/>
        </w:rPr>
        <w:t>archive</w:t>
      </w:r>
      <w:r>
        <w:rPr>
          <w:color w:val="2B2A29"/>
          <w:spacing w:val="-7"/>
          <w:w w:val="105"/>
        </w:rPr>
        <w:t xml:space="preserve"> </w:t>
      </w:r>
      <w:r>
        <w:rPr>
          <w:color w:val="2B2A29"/>
          <w:w w:val="105"/>
        </w:rPr>
        <w:t>type</w:t>
      </w:r>
      <w:r>
        <w:rPr>
          <w:color w:val="2B2A29"/>
          <w:spacing w:val="-55"/>
          <w:w w:val="105"/>
        </w:rPr>
        <w:t xml:space="preserve"> </w:t>
      </w:r>
      <w:r>
        <w:rPr>
          <w:color w:val="2B2A29"/>
          <w:w w:val="105"/>
        </w:rPr>
        <w:t>PKCS12</w:t>
      </w:r>
      <w:r>
        <w:rPr>
          <w:color w:val="2B2A29"/>
          <w:spacing w:val="-12"/>
          <w:w w:val="105"/>
        </w:rPr>
        <w:t xml:space="preserve"> </w:t>
      </w:r>
      <w:r>
        <w:rPr>
          <w:color w:val="2B2A29"/>
          <w:w w:val="105"/>
        </w:rPr>
        <w:t>(</w:t>
      </w:r>
      <w:r>
        <w:rPr>
          <w:rFonts w:ascii="宋体" w:hAnsi="宋体"/>
          <w:color w:val="2B2A29"/>
          <w:w w:val="105"/>
        </w:rPr>
        <w:t>.p12)</w:t>
      </w:r>
      <w:r>
        <w:rPr>
          <w:color w:val="2B2A29"/>
          <w:w w:val="105"/>
        </w:rPr>
        <w:t>,</w:t>
      </w:r>
      <w:r>
        <w:rPr>
          <w:color w:val="2B2A29"/>
          <w:spacing w:val="-12"/>
          <w:w w:val="105"/>
        </w:rPr>
        <w:t xml:space="preserve"> </w:t>
      </w:r>
      <w:r>
        <w:rPr>
          <w:color w:val="2B2A29"/>
          <w:w w:val="105"/>
        </w:rPr>
        <w:t>which</w:t>
      </w:r>
      <w:r>
        <w:rPr>
          <w:color w:val="2B2A29"/>
          <w:spacing w:val="-12"/>
          <w:w w:val="105"/>
        </w:rPr>
        <w:t xml:space="preserve"> </w:t>
      </w:r>
      <w:r>
        <w:rPr>
          <w:color w:val="2B2A29"/>
          <w:w w:val="105"/>
        </w:rPr>
        <w:t>is</w:t>
      </w:r>
      <w:r>
        <w:rPr>
          <w:color w:val="2B2A29"/>
          <w:spacing w:val="-11"/>
          <w:w w:val="105"/>
        </w:rPr>
        <w:t xml:space="preserve"> </w:t>
      </w:r>
      <w:r>
        <w:rPr>
          <w:color w:val="2B2A29"/>
          <w:w w:val="105"/>
        </w:rPr>
        <w:t>used</w:t>
      </w:r>
      <w:r>
        <w:rPr>
          <w:color w:val="2B2A29"/>
          <w:spacing w:val="-12"/>
          <w:w w:val="105"/>
        </w:rPr>
        <w:t xml:space="preserve"> </w:t>
      </w:r>
      <w:r>
        <w:rPr>
          <w:color w:val="2B2A29"/>
          <w:w w:val="105"/>
        </w:rPr>
        <w:t>for</w:t>
      </w:r>
      <w:r>
        <w:rPr>
          <w:color w:val="2B2A29"/>
          <w:spacing w:val="-12"/>
          <w:w w:val="105"/>
        </w:rPr>
        <w:t xml:space="preserve"> </w:t>
      </w:r>
      <w:r>
        <w:rPr>
          <w:color w:val="2B2A29"/>
          <w:w w:val="105"/>
        </w:rPr>
        <w:t>storing</w:t>
      </w:r>
      <w:r>
        <w:rPr>
          <w:color w:val="2B2A29"/>
          <w:spacing w:val="-11"/>
          <w:w w:val="105"/>
        </w:rPr>
        <w:t xml:space="preserve"> </w:t>
      </w:r>
      <w:r>
        <w:rPr>
          <w:color w:val="2B2A29"/>
          <w:w w:val="105"/>
        </w:rPr>
        <w:t>certificates</w:t>
      </w:r>
      <w:r>
        <w:rPr>
          <w:color w:val="2B2A29"/>
          <w:spacing w:val="-12"/>
          <w:w w:val="105"/>
        </w:rPr>
        <w:t xml:space="preserve"> </w:t>
      </w:r>
      <w:r>
        <w:rPr>
          <w:color w:val="2B2A29"/>
          <w:w w:val="105"/>
        </w:rPr>
        <w:t>and</w:t>
      </w:r>
      <w:r>
        <w:rPr>
          <w:color w:val="2B2A29"/>
          <w:spacing w:val="-12"/>
          <w:w w:val="105"/>
        </w:rPr>
        <w:t xml:space="preserve"> </w:t>
      </w:r>
      <w:r>
        <w:rPr>
          <w:color w:val="2B2A29"/>
          <w:w w:val="105"/>
        </w:rPr>
        <w:t>private</w:t>
      </w:r>
      <w:r>
        <w:rPr>
          <w:color w:val="2B2A29"/>
          <w:spacing w:val="-12"/>
          <w:w w:val="105"/>
        </w:rPr>
        <w:t xml:space="preserve"> </w:t>
      </w:r>
      <w:r>
        <w:rPr>
          <w:color w:val="2B2A29"/>
          <w:w w:val="105"/>
        </w:rPr>
        <w:t>keys</w:t>
      </w:r>
      <w:r>
        <w:rPr>
          <w:color w:val="2B2A29"/>
          <w:spacing w:val="-11"/>
          <w:w w:val="105"/>
        </w:rPr>
        <w:t xml:space="preserve"> </w:t>
      </w:r>
      <w:r>
        <w:rPr>
          <w:color w:val="2B2A29"/>
          <w:w w:val="105"/>
        </w:rPr>
        <w:t>and</w:t>
      </w:r>
      <w:r>
        <w:rPr>
          <w:color w:val="2B2A29"/>
          <w:spacing w:val="-12"/>
          <w:w w:val="105"/>
        </w:rPr>
        <w:t xml:space="preserve"> </w:t>
      </w:r>
      <w:r>
        <w:rPr>
          <w:color w:val="2B2A29"/>
          <w:w w:val="105"/>
        </w:rPr>
        <w:t>is</w:t>
      </w:r>
      <w:r>
        <w:rPr>
          <w:color w:val="2B2A29"/>
          <w:spacing w:val="-12"/>
          <w:w w:val="105"/>
        </w:rPr>
        <w:t xml:space="preserve"> </w:t>
      </w:r>
      <w:r>
        <w:rPr>
          <w:color w:val="2B2A29"/>
          <w:w w:val="105"/>
        </w:rPr>
        <w:t>also</w:t>
      </w:r>
      <w:r>
        <w:rPr>
          <w:color w:val="2B2A29"/>
          <w:spacing w:val="-11"/>
          <w:w w:val="105"/>
        </w:rPr>
        <w:t xml:space="preserve"> </w:t>
      </w:r>
      <w:r>
        <w:rPr>
          <w:color w:val="2B2A29"/>
          <w:w w:val="105"/>
        </w:rPr>
        <w:t>known</w:t>
      </w:r>
      <w:r>
        <w:rPr>
          <w:color w:val="2B2A29"/>
          <w:spacing w:val="1"/>
          <w:w w:val="105"/>
        </w:rPr>
        <w:t xml:space="preserve"> </w:t>
      </w:r>
      <w:r>
        <w:rPr>
          <w:color w:val="2B2A29"/>
          <w:w w:val="105"/>
        </w:rPr>
        <w:t>as</w:t>
      </w:r>
      <w:r>
        <w:rPr>
          <w:color w:val="2B2A29"/>
          <w:spacing w:val="-8"/>
          <w:w w:val="105"/>
        </w:rPr>
        <w:t xml:space="preserve"> </w:t>
      </w:r>
      <w:r>
        <w:rPr>
          <w:color w:val="2B2A29"/>
          <w:w w:val="105"/>
        </w:rPr>
        <w:t>a</w:t>
      </w:r>
      <w:r>
        <w:rPr>
          <w:color w:val="2B2A29"/>
          <w:spacing w:val="-8"/>
          <w:w w:val="105"/>
        </w:rPr>
        <w:t xml:space="preserve"> </w:t>
      </w:r>
      <w:r>
        <w:rPr>
          <w:i/>
          <w:color w:val="2B2A29"/>
          <w:w w:val="105"/>
        </w:rPr>
        <w:t>keystore</w:t>
      </w:r>
      <w:r>
        <w:rPr>
          <w:i/>
          <w:color w:val="2B2A29"/>
          <w:spacing w:val="-8"/>
          <w:w w:val="105"/>
        </w:rPr>
        <w:t xml:space="preserve"> </w:t>
      </w:r>
      <w:r>
        <w:rPr>
          <w:rFonts w:ascii="宋体" w:hAnsi="宋体"/>
          <w:color w:val="2B2A29"/>
          <w:w w:val="105"/>
        </w:rPr>
        <w:t>file.</w:t>
      </w:r>
      <w:r>
        <w:rPr>
          <w:rFonts w:ascii="宋体" w:hAnsi="宋体"/>
          <w:color w:val="2B2A29"/>
          <w:spacing w:val="-66"/>
          <w:w w:val="105"/>
        </w:rPr>
        <w:t xml:space="preserve"> </w:t>
      </w:r>
      <w:r>
        <w:rPr>
          <w:color w:val="2B2A29"/>
          <w:w w:val="105"/>
        </w:rPr>
        <w:t>The</w:t>
      </w:r>
      <w:r>
        <w:rPr>
          <w:color w:val="2B2A29"/>
          <w:spacing w:val="-8"/>
          <w:w w:val="105"/>
        </w:rPr>
        <w:t xml:space="preserve"> </w:t>
      </w:r>
      <w:r>
        <w:rPr>
          <w:color w:val="2B2A29"/>
          <w:w w:val="105"/>
        </w:rPr>
        <w:t>signing</w:t>
      </w:r>
      <w:r>
        <w:rPr>
          <w:color w:val="2B2A29"/>
          <w:spacing w:val="-8"/>
          <w:w w:val="105"/>
        </w:rPr>
        <w:t xml:space="preserve"> </w:t>
      </w:r>
      <w:r>
        <w:rPr>
          <w:color w:val="2B2A29"/>
          <w:w w:val="105"/>
        </w:rPr>
        <w:t>functions</w:t>
      </w:r>
      <w:r>
        <w:rPr>
          <w:color w:val="2B2A29"/>
          <w:spacing w:val="-8"/>
          <w:w w:val="105"/>
        </w:rPr>
        <w:t xml:space="preserve"> </w:t>
      </w:r>
      <w:r>
        <w:rPr>
          <w:color w:val="2B2A29"/>
          <w:w w:val="105"/>
        </w:rPr>
        <w:t>supported</w:t>
      </w:r>
      <w:r>
        <w:rPr>
          <w:color w:val="2B2A29"/>
          <w:spacing w:val="-8"/>
          <w:w w:val="105"/>
        </w:rPr>
        <w:t xml:space="preserve"> </w:t>
      </w:r>
      <w:r>
        <w:rPr>
          <w:color w:val="2B2A29"/>
          <w:w w:val="105"/>
        </w:rPr>
        <w:t>in</w:t>
      </w:r>
      <w:r>
        <w:rPr>
          <w:color w:val="2B2A29"/>
          <w:spacing w:val="-8"/>
          <w:w w:val="105"/>
        </w:rPr>
        <w:t xml:space="preserve"> </w:t>
      </w:r>
      <w:r>
        <w:rPr>
          <w:color w:val="2B2A29"/>
          <w:w w:val="105"/>
        </w:rPr>
        <w:t>the</w:t>
      </w:r>
      <w:r>
        <w:rPr>
          <w:color w:val="2B2A29"/>
          <w:spacing w:val="-8"/>
          <w:w w:val="105"/>
        </w:rPr>
        <w:t xml:space="preserve"> </w:t>
      </w:r>
      <w:r>
        <w:rPr>
          <w:rFonts w:ascii="宋体" w:hAnsi="宋体"/>
          <w:color w:val="2B2A29"/>
          <w:w w:val="105"/>
        </w:rPr>
        <w:t>crypto</w:t>
      </w:r>
      <w:r>
        <w:rPr>
          <w:rFonts w:ascii="宋体" w:hAnsi="宋体"/>
          <w:color w:val="2B2A29"/>
          <w:spacing w:val="-66"/>
          <w:w w:val="105"/>
        </w:rPr>
        <w:t xml:space="preserve"> </w:t>
      </w:r>
      <w:r>
        <w:rPr>
          <w:color w:val="2B2A29"/>
          <w:w w:val="105"/>
        </w:rPr>
        <w:t>module</w:t>
      </w:r>
      <w:r>
        <w:rPr>
          <w:color w:val="2B2A29"/>
          <w:spacing w:val="-8"/>
          <w:w w:val="105"/>
        </w:rPr>
        <w:t xml:space="preserve"> </w:t>
      </w:r>
      <w:r>
        <w:rPr>
          <w:color w:val="2B2A29"/>
          <w:w w:val="105"/>
        </w:rPr>
        <w:t>are</w:t>
      </w:r>
      <w:r>
        <w:rPr>
          <w:color w:val="2B2A29"/>
          <w:spacing w:val="-8"/>
          <w:w w:val="105"/>
        </w:rPr>
        <w:t xml:space="preserve"> </w:t>
      </w:r>
      <w:r>
        <w:rPr>
          <w:color w:val="2B2A29"/>
          <w:w w:val="105"/>
        </w:rPr>
        <w:t>as</w:t>
      </w:r>
      <w:r>
        <w:rPr>
          <w:color w:val="2B2A29"/>
          <w:spacing w:val="-8"/>
          <w:w w:val="105"/>
        </w:rPr>
        <w:t xml:space="preserve"> </w:t>
      </w:r>
      <w:r>
        <w:rPr>
          <w:color w:val="2B2A29"/>
          <w:w w:val="105"/>
        </w:rPr>
        <w:t>follows:</w:t>
      </w:r>
    </w:p>
    <w:p>
      <w:pPr>
        <w:pStyle w:val="11"/>
        <w:spacing w:before="207" w:line="292" w:lineRule="auto"/>
        <w:ind w:left="160" w:right="510"/>
      </w:pPr>
      <w:r>
        <w:rPr>
          <w:color w:val="2B2A29"/>
          <w:w w:val="105"/>
        </w:rPr>
        <w:t>Ballerina的签名功能是使用RSA算法完成的，它与前面提到的哈希函数之一相结合来完成签名。要对消息进行签名，我们需要访问RSA私</w:t>
      </w:r>
      <w:r>
        <w:rPr>
          <w:color w:val="2B2A29"/>
          <w:spacing w:val="-7"/>
          <w:w w:val="105"/>
        </w:rPr>
        <w:t>钥。</w:t>
      </w:r>
      <w:r>
        <w:rPr>
          <w:color w:val="2B2A29"/>
          <w:w w:val="105"/>
        </w:rPr>
        <w:t>Ballerina支持归档类型PKCS12（</w:t>
      </w:r>
      <w:r>
        <w:rPr>
          <w:rFonts w:ascii="宋体" w:hAnsi="宋体"/>
          <w:color w:val="2B2A29"/>
          <w:w w:val="105"/>
        </w:rPr>
        <w:t>.p12</w:t>
      </w:r>
      <w:r>
        <w:rPr>
          <w:rFonts w:ascii="宋体" w:hAnsi="宋体"/>
          <w:color w:val="2B2A29"/>
          <w:spacing w:val="-12"/>
          <w:w w:val="105"/>
        </w:rPr>
        <w:t>）</w:t>
      </w:r>
      <w:r>
        <w:rPr>
          <w:color w:val="2B2A29"/>
          <w:w w:val="105"/>
        </w:rPr>
        <w:t>，用于存储证书和私钥</w:t>
      </w:r>
      <w:r>
        <w:rPr>
          <w:color w:val="2B2A29"/>
          <w:spacing w:val="-11"/>
          <w:w w:val="105"/>
        </w:rPr>
        <w:t>，</w:t>
      </w:r>
      <w:r>
        <w:rPr>
          <w:color w:val="2B2A29"/>
          <w:w w:val="105"/>
        </w:rPr>
        <w:t>也称为</w:t>
      </w:r>
      <w:r>
        <w:rPr>
          <w:i/>
          <w:color w:val="2B2A29"/>
          <w:w w:val="105"/>
        </w:rPr>
        <w:t>密钥库</w:t>
      </w:r>
      <w:r>
        <w:rPr>
          <w:rFonts w:ascii="宋体" w:hAnsi="宋体"/>
          <w:color w:val="2B2A29"/>
          <w:w w:val="105"/>
        </w:rPr>
        <w:t>文件。加密</w:t>
      </w:r>
      <w:r>
        <w:rPr>
          <w:color w:val="2B2A29"/>
          <w:w w:val="105"/>
        </w:rPr>
        <w:t>模块中支持</w:t>
      </w:r>
      <w:r>
        <w:rPr>
          <w:color w:val="2B2A29"/>
          <w:spacing w:val="-8"/>
          <w:w w:val="105"/>
        </w:rPr>
        <w:t>的</w:t>
      </w:r>
      <w:r>
        <w:rPr>
          <w:color w:val="2B2A29"/>
          <w:w w:val="105"/>
        </w:rPr>
        <w:t>签名函数如下</w:t>
      </w:r>
      <w:r>
        <w:rPr>
          <w:color w:val="2B2A29"/>
          <w:spacing w:val="-8"/>
          <w:w w:val="105"/>
        </w:rPr>
        <w:t>：</w:t>
      </w:r>
    </w:p>
    <w:p>
      <w:r>
        <w:rPr>
          <w:color w:val="2B2A29"/>
          <w:sz w:val="22"/>
        </w:rPr>
        <w:t>crypto:signRsaMd5(input, privateKey) returns byte[]</w:t>
      </w:r>
    </w:p>
    <w:p>
      <w:pPr>
        <w:pStyle w:val="16"/>
        <w:numPr>
          <w:ilvl w:val="0"/>
          <w:numId w:val="191"/>
        </w:numPr>
        <w:tabs>
          <w:tab w:val="left" w:pos="1095"/>
          <w:tab w:val="left" w:pos="1096"/>
        </w:tabs>
        <w:spacing w:before="92" w:after="0" w:line="240" w:lineRule="auto"/>
        <w:ind w:left="1095" w:right="0" w:hanging="358"/>
        <w:jc w:val="left"/>
        <w:rPr>
          <w:sz w:val="22"/>
        </w:rPr>
      </w:pPr>
      <w:r>
        <w:rPr>
          <w:color w:val="2B2A29"/>
          <w:sz w:val="22"/>
        </w:rPr>
        <w:t>crypto:signRsaMd5（输入，privateKey）返回字节[]</w:t>
      </w:r>
    </w:p>
    <w:p>
      <w:r>
        <w:rPr>
          <w:color w:val="2B2A29"/>
          <w:sz w:val="22"/>
        </w:rPr>
        <w:t>crypto:signRsaSha1(input, privateKey) returns byte[]</w:t>
      </w:r>
    </w:p>
    <w:p>
      <w:pPr>
        <w:pStyle w:val="16"/>
        <w:numPr>
          <w:ilvl w:val="0"/>
          <w:numId w:val="191"/>
        </w:numPr>
        <w:tabs>
          <w:tab w:val="left" w:pos="1095"/>
          <w:tab w:val="left" w:pos="1096"/>
        </w:tabs>
        <w:spacing w:before="158" w:after="0" w:line="240" w:lineRule="auto"/>
        <w:ind w:left="1095" w:right="0" w:hanging="358"/>
        <w:jc w:val="left"/>
        <w:rPr>
          <w:sz w:val="22"/>
        </w:rPr>
      </w:pPr>
      <w:r>
        <w:rPr>
          <w:color w:val="2B2A29"/>
          <w:sz w:val="22"/>
        </w:rPr>
        <w:t>crypto:signRsaSha1（输入，privateKey）返回字节[]</w:t>
      </w:r>
    </w:p>
    <w:p>
      <w:pPr>
        <w:spacing w:after="0" w:line="240" w:lineRule="auto"/>
        <w:jc w:val="left"/>
        <w:rPr>
          <w:sz w:val="22"/>
        </w:rPr>
        <w:sectPr>
          <w:pgSz w:w="10080" w:h="14400"/>
          <w:pgMar w:top="1260" w:right="560" w:bottom="1260" w:left="560" w:header="1037" w:footer="1070" w:gutter="0"/>
          <w:cols w:space="720" w:num="1"/>
        </w:sectPr>
      </w:pPr>
    </w:p>
    <w:p>
      <w:pPr>
        <w:pStyle w:val="11"/>
        <w:spacing w:before="1"/>
        <w:rPr>
          <w:rFonts w:ascii="宋体"/>
          <w:sz w:val="13"/>
        </w:rPr>
      </w:pPr>
    </w:p>
    <w:p>
      <w:r>
        <w:rPr>
          <w:color w:val="2B2A29"/>
          <w:sz w:val="22"/>
        </w:rPr>
        <w:t>crypto:signRsaSha128(input, privateKey) returns byte[]</w:t>
      </w:r>
    </w:p>
    <w:p>
      <w:pPr>
        <w:pStyle w:val="16"/>
        <w:numPr>
          <w:ilvl w:val="1"/>
          <w:numId w:val="191"/>
        </w:numPr>
        <w:tabs>
          <w:tab w:val="left" w:pos="1455"/>
          <w:tab w:val="left" w:pos="1456"/>
        </w:tabs>
        <w:spacing w:before="70" w:after="0" w:line="240" w:lineRule="auto"/>
        <w:ind w:left="1455" w:right="0" w:hanging="358"/>
        <w:jc w:val="left"/>
        <w:rPr>
          <w:sz w:val="22"/>
        </w:rPr>
      </w:pPr>
      <w:r>
        <w:rPr>
          <w:color w:val="2B2A29"/>
          <w:sz w:val="22"/>
        </w:rPr>
        <w:t>crypto:signRsaSha128（输入，privateKey）返回字节[]</w:t>
      </w:r>
    </w:p>
    <w:p>
      <w:r>
        <w:rPr>
          <w:color w:val="2B2A29"/>
          <w:sz w:val="22"/>
        </w:rPr>
        <w:t>crypto:signRsaSha256(input, privateKey) returns byte[]</w:t>
      </w:r>
    </w:p>
    <w:p>
      <w:pPr>
        <w:pStyle w:val="16"/>
        <w:numPr>
          <w:ilvl w:val="1"/>
          <w:numId w:val="191"/>
        </w:numPr>
        <w:tabs>
          <w:tab w:val="left" w:pos="1455"/>
          <w:tab w:val="left" w:pos="1456"/>
        </w:tabs>
        <w:spacing w:before="158" w:after="0" w:line="240" w:lineRule="auto"/>
        <w:ind w:left="1455" w:right="0" w:hanging="358"/>
        <w:jc w:val="left"/>
        <w:rPr>
          <w:sz w:val="22"/>
        </w:rPr>
      </w:pPr>
      <w:r>
        <w:rPr>
          <w:color w:val="2B2A29"/>
          <w:sz w:val="22"/>
        </w:rPr>
        <w:t>crypto:signRsaSha256（输入，privateKey）返回字节[]</w:t>
      </w:r>
    </w:p>
    <w:p>
      <w:r>
        <w:rPr>
          <w:color w:val="2B2A29"/>
          <w:sz w:val="22"/>
        </w:rPr>
        <w:t>crypto:signRsaSha384(input, privateKey) returns byte[]</w:t>
      </w:r>
    </w:p>
    <w:p>
      <w:pPr>
        <w:pStyle w:val="16"/>
        <w:numPr>
          <w:ilvl w:val="1"/>
          <w:numId w:val="191"/>
        </w:numPr>
        <w:tabs>
          <w:tab w:val="left" w:pos="1455"/>
          <w:tab w:val="left" w:pos="1456"/>
        </w:tabs>
        <w:spacing w:before="158" w:after="0" w:line="240" w:lineRule="auto"/>
        <w:ind w:left="1455" w:right="0" w:hanging="358"/>
        <w:jc w:val="left"/>
        <w:rPr>
          <w:sz w:val="22"/>
        </w:rPr>
      </w:pPr>
      <w:r>
        <w:rPr>
          <w:color w:val="2B2A29"/>
          <w:sz w:val="22"/>
        </w:rPr>
        <w:t>crypto:signRsaSha384（输入，privateKey）返回字节[]</w:t>
      </w:r>
    </w:p>
    <w:p>
      <w:r>
        <w:rPr>
          <w:color w:val="2B2A29"/>
          <w:sz w:val="22"/>
        </w:rPr>
        <w:t>crypto:signRsaSha512(input, privateKey) returns byte[]</w:t>
      </w:r>
    </w:p>
    <w:p>
      <w:pPr>
        <w:pStyle w:val="16"/>
        <w:numPr>
          <w:ilvl w:val="1"/>
          <w:numId w:val="191"/>
        </w:numPr>
        <w:tabs>
          <w:tab w:val="left" w:pos="1455"/>
          <w:tab w:val="left" w:pos="1456"/>
        </w:tabs>
        <w:spacing w:before="158" w:after="0" w:line="240" w:lineRule="auto"/>
        <w:ind w:left="1455" w:right="0" w:hanging="358"/>
        <w:jc w:val="left"/>
        <w:rPr>
          <w:sz w:val="22"/>
        </w:rPr>
      </w:pPr>
      <w:r>
        <w:rPr>
          <w:color w:val="2B2A29"/>
          <w:sz w:val="22"/>
        </w:rPr>
        <w:t>crypto:signRsaSha512（输入，privateKey）返回字节[]</w:t>
      </w:r>
    </w:p>
    <w:p>
      <w:r>
        <w:rPr>
          <w:color w:val="2B2A29"/>
          <w:w w:val="105"/>
        </w:rPr>
        <w:t>Listing</w:t>
      </w:r>
      <w:r>
        <w:rPr>
          <w:color w:val="2B2A29"/>
          <w:spacing w:val="-8"/>
          <w:w w:val="105"/>
        </w:rPr>
        <w:t xml:space="preserve"> </w:t>
      </w:r>
      <w:r>
        <w:rPr>
          <w:color w:val="0000FF"/>
          <w:w w:val="105"/>
        </w:rPr>
        <w:t>9-3</w:t>
      </w:r>
      <w:r>
        <w:rPr>
          <w:color w:val="0000FF"/>
          <w:spacing w:val="-7"/>
          <w:w w:val="105"/>
        </w:rPr>
        <w:t xml:space="preserve"> </w:t>
      </w:r>
      <w:r>
        <w:rPr>
          <w:color w:val="2B2A29"/>
          <w:w w:val="105"/>
        </w:rPr>
        <w:t>shows</w:t>
      </w:r>
      <w:r>
        <w:rPr>
          <w:color w:val="2B2A29"/>
          <w:spacing w:val="-7"/>
          <w:w w:val="105"/>
        </w:rPr>
        <w:t xml:space="preserve"> </w:t>
      </w:r>
      <w:r>
        <w:rPr>
          <w:color w:val="2B2A29"/>
          <w:w w:val="105"/>
        </w:rPr>
        <w:t>how</w:t>
      </w:r>
      <w:r>
        <w:rPr>
          <w:color w:val="2B2A29"/>
          <w:spacing w:val="-7"/>
          <w:w w:val="105"/>
        </w:rPr>
        <w:t xml:space="preserve"> </w:t>
      </w:r>
      <w:r>
        <w:rPr>
          <w:color w:val="2B2A29"/>
          <w:w w:val="105"/>
        </w:rPr>
        <w:t>to</w:t>
      </w:r>
      <w:r>
        <w:rPr>
          <w:color w:val="2B2A29"/>
          <w:spacing w:val="-8"/>
          <w:w w:val="105"/>
        </w:rPr>
        <w:t xml:space="preserve"> </w:t>
      </w:r>
      <w:r>
        <w:rPr>
          <w:color w:val="2B2A29"/>
          <w:w w:val="105"/>
        </w:rPr>
        <w:t>read</w:t>
      </w:r>
      <w:r>
        <w:rPr>
          <w:color w:val="2B2A29"/>
          <w:spacing w:val="-7"/>
          <w:w w:val="105"/>
        </w:rPr>
        <w:t xml:space="preserve"> </w:t>
      </w:r>
      <w:r>
        <w:rPr>
          <w:color w:val="2B2A29"/>
          <w:w w:val="105"/>
        </w:rPr>
        <w:t>a</w:t>
      </w:r>
      <w:r>
        <w:rPr>
          <w:color w:val="2B2A29"/>
          <w:spacing w:val="-7"/>
          <w:w w:val="105"/>
        </w:rPr>
        <w:t xml:space="preserve"> </w:t>
      </w:r>
      <w:r>
        <w:rPr>
          <w:color w:val="2B2A29"/>
          <w:w w:val="105"/>
        </w:rPr>
        <w:t>keystore</w:t>
      </w:r>
      <w:r>
        <w:rPr>
          <w:color w:val="2B2A29"/>
          <w:spacing w:val="-7"/>
          <w:w w:val="105"/>
        </w:rPr>
        <w:t xml:space="preserve"> </w:t>
      </w:r>
      <w:r>
        <w:rPr>
          <w:color w:val="2B2A29"/>
          <w:w w:val="105"/>
        </w:rPr>
        <w:t>file</w:t>
      </w:r>
      <w:r>
        <w:rPr>
          <w:color w:val="2B2A29"/>
          <w:spacing w:val="-8"/>
          <w:w w:val="105"/>
        </w:rPr>
        <w:t xml:space="preserve"> </w:t>
      </w:r>
      <w:r>
        <w:rPr>
          <w:color w:val="2B2A29"/>
          <w:w w:val="105"/>
        </w:rPr>
        <w:t>to</w:t>
      </w:r>
      <w:r>
        <w:rPr>
          <w:color w:val="2B2A29"/>
          <w:spacing w:val="-7"/>
          <w:w w:val="105"/>
        </w:rPr>
        <w:t xml:space="preserve"> </w:t>
      </w:r>
      <w:r>
        <w:rPr>
          <w:color w:val="2B2A29"/>
          <w:w w:val="105"/>
        </w:rPr>
        <w:t>extract</w:t>
      </w:r>
      <w:r>
        <w:rPr>
          <w:color w:val="2B2A29"/>
          <w:spacing w:val="-7"/>
          <w:w w:val="105"/>
        </w:rPr>
        <w:t xml:space="preserve"> </w:t>
      </w:r>
      <w:r>
        <w:rPr>
          <w:color w:val="2B2A29"/>
          <w:w w:val="105"/>
        </w:rPr>
        <w:t>the</w:t>
      </w:r>
      <w:r>
        <w:rPr>
          <w:color w:val="2B2A29"/>
          <w:spacing w:val="-7"/>
          <w:w w:val="105"/>
        </w:rPr>
        <w:t xml:space="preserve"> </w:t>
      </w:r>
      <w:r>
        <w:rPr>
          <w:color w:val="2B2A29"/>
          <w:w w:val="105"/>
        </w:rPr>
        <w:t>private</w:t>
      </w:r>
      <w:r>
        <w:rPr>
          <w:color w:val="2B2A29"/>
          <w:spacing w:val="-8"/>
          <w:w w:val="105"/>
        </w:rPr>
        <w:t xml:space="preserve"> </w:t>
      </w:r>
      <w:r>
        <w:rPr>
          <w:color w:val="2B2A29"/>
          <w:w w:val="105"/>
        </w:rPr>
        <w:t>key</w:t>
      </w:r>
      <w:r>
        <w:rPr>
          <w:color w:val="2B2A29"/>
          <w:spacing w:val="-7"/>
          <w:w w:val="105"/>
        </w:rPr>
        <w:t xml:space="preserve"> </w:t>
      </w:r>
      <w:r>
        <w:rPr>
          <w:color w:val="2B2A29"/>
          <w:w w:val="105"/>
        </w:rPr>
        <w:t>and</w:t>
      </w:r>
      <w:r>
        <w:rPr>
          <w:color w:val="2B2A29"/>
          <w:spacing w:val="-7"/>
          <w:w w:val="105"/>
        </w:rPr>
        <w:t xml:space="preserve"> </w:t>
      </w:r>
      <w:r>
        <w:rPr>
          <w:color w:val="2B2A29"/>
          <w:w w:val="105"/>
        </w:rPr>
        <w:t>do</w:t>
      </w:r>
      <w:r>
        <w:rPr>
          <w:color w:val="2B2A29"/>
          <w:spacing w:val="-7"/>
          <w:w w:val="105"/>
        </w:rPr>
        <w:t xml:space="preserve"> </w:t>
      </w:r>
      <w:r>
        <w:rPr>
          <w:color w:val="2B2A29"/>
          <w:w w:val="105"/>
        </w:rPr>
        <w:t>some</w:t>
      </w:r>
      <w:r>
        <w:rPr>
          <w:color w:val="2B2A29"/>
          <w:spacing w:val="-55"/>
          <w:w w:val="105"/>
        </w:rPr>
        <w:t xml:space="preserve"> </w:t>
      </w:r>
      <w:r>
        <w:rPr>
          <w:color w:val="2B2A29"/>
          <w:w w:val="110"/>
        </w:rPr>
        <w:t>message</w:t>
      </w:r>
      <w:r>
        <w:rPr>
          <w:color w:val="2B2A29"/>
          <w:spacing w:val="-16"/>
          <w:w w:val="110"/>
        </w:rPr>
        <w:t xml:space="preserve"> </w:t>
      </w:r>
      <w:r>
        <w:rPr>
          <w:color w:val="2B2A29"/>
          <w:w w:val="110"/>
        </w:rPr>
        <w:t>signing.</w:t>
      </w:r>
    </w:p>
    <w:p>
      <w:pPr>
        <w:pStyle w:val="11"/>
        <w:spacing w:before="173" w:line="304" w:lineRule="auto"/>
        <w:ind w:left="519" w:firstLine="359"/>
      </w:pPr>
      <w:r>
        <w:rPr>
          <w:color w:val="2B2A29"/>
          <w:w w:val="105"/>
        </w:rPr>
        <w:t>清单</w:t>
      </w:r>
      <w:r>
        <w:rPr>
          <w:color w:val="0000FF"/>
          <w:w w:val="105"/>
        </w:rPr>
        <w:t>9-3</w:t>
      </w:r>
      <w:r>
        <w:rPr>
          <w:color w:val="2B2A29"/>
          <w:w w:val="105"/>
        </w:rPr>
        <w:t>显示</w:t>
      </w:r>
      <w:r>
        <w:rPr>
          <w:color w:val="2B2A29"/>
          <w:spacing w:val="-7"/>
          <w:w w:val="105"/>
        </w:rPr>
        <w:t>了</w:t>
      </w:r>
      <w:r>
        <w:rPr>
          <w:color w:val="2B2A29"/>
          <w:w w:val="105"/>
        </w:rPr>
        <w:t>如何读取密钥库文件以提取私钥并执行一</w:t>
      </w:r>
      <w:r>
        <w:rPr>
          <w:color w:val="2B2A29"/>
          <w:spacing w:val="-7"/>
          <w:w w:val="105"/>
        </w:rPr>
        <w:t>些</w:t>
      </w:r>
      <w:r>
        <w:rPr>
          <w:color w:val="2B2A29"/>
          <w:w w:val="110"/>
        </w:rPr>
        <w:t>消息签名。</w:t>
      </w:r>
    </w:p>
    <w:p>
      <w:pPr>
        <w:pStyle w:val="11"/>
        <w:spacing w:before="6"/>
        <w:rPr>
          <w:sz w:val="19"/>
        </w:rPr>
      </w:pPr>
    </w:p>
    <w:p>
      <w:r>
        <w:rPr>
          <w:rFonts w:ascii="Cambria"/>
          <w:b/>
          <w:i/>
          <w:color w:val="2B2A29"/>
          <w:sz w:val="24"/>
        </w:rPr>
        <w:t>Listing</w:t>
      </w:r>
      <w:r>
        <w:rPr>
          <w:rFonts w:ascii="Cambria"/>
          <w:b/>
          <w:i/>
          <w:color w:val="2B2A29"/>
          <w:spacing w:val="11"/>
          <w:sz w:val="24"/>
        </w:rPr>
        <w:t xml:space="preserve"> </w:t>
      </w:r>
      <w:r>
        <w:rPr>
          <w:rFonts w:ascii="Cambria"/>
          <w:b/>
          <w:i/>
          <w:color w:val="2B2A29"/>
          <w:sz w:val="24"/>
        </w:rPr>
        <w:t xml:space="preserve">9-3.  </w:t>
      </w:r>
      <w:r>
        <w:rPr>
          <w:rFonts w:ascii="Cambria"/>
          <w:b/>
          <w:i/>
          <w:color w:val="2B2A29"/>
          <w:spacing w:val="4"/>
          <w:sz w:val="24"/>
        </w:rPr>
        <w:t xml:space="preserve"> </w:t>
      </w:r>
      <w:r>
        <w:rPr>
          <w:color w:val="2B2A29"/>
          <w:sz w:val="24"/>
        </w:rPr>
        <w:t>Creating</w:t>
      </w:r>
      <w:r>
        <w:rPr>
          <w:color w:val="2B2A29"/>
          <w:spacing w:val="7"/>
          <w:sz w:val="24"/>
        </w:rPr>
        <w:t xml:space="preserve"> </w:t>
      </w:r>
      <w:r>
        <w:rPr>
          <w:color w:val="2B2A29"/>
          <w:sz w:val="24"/>
        </w:rPr>
        <w:t>Message</w:t>
      </w:r>
      <w:r>
        <w:rPr>
          <w:color w:val="2B2A29"/>
          <w:spacing w:val="7"/>
          <w:sz w:val="24"/>
        </w:rPr>
        <w:t xml:space="preserve"> </w:t>
      </w:r>
      <w:r>
        <w:rPr>
          <w:color w:val="2B2A29"/>
          <w:sz w:val="24"/>
        </w:rPr>
        <w:t>Signatures</w:t>
      </w:r>
    </w:p>
    <w:p>
      <w:pPr>
        <w:spacing w:before="1"/>
        <w:ind w:left="520" w:right="0" w:firstLine="0"/>
        <w:jc w:val="left"/>
        <w:rPr>
          <w:sz w:val="24"/>
        </w:rPr>
      </w:pPr>
      <w:r>
        <w:rPr>
          <w:rFonts w:ascii="Cambria"/>
          <w:b/>
          <w:i/>
          <w:color w:val="2B2A29"/>
          <w:sz w:val="24"/>
        </w:rPr>
        <w:t>清单9-3。</w:t>
      </w:r>
      <w:r>
        <w:rPr>
          <w:color w:val="2B2A29"/>
          <w:sz w:val="24"/>
        </w:rPr>
        <w:t>创建消息签名</w:t>
      </w:r>
    </w:p>
    <w:p>
      <w:r>
        <w:rPr>
          <w:color w:val="2B2A29"/>
          <w:sz w:val="22"/>
        </w:rPr>
        <w:t>import ballerina/crypto;</w:t>
      </w:r>
    </w:p>
    <w:p>
      <w:pPr>
        <w:pStyle w:val="16"/>
        <w:numPr>
          <w:ilvl w:val="0"/>
          <w:numId w:val="192"/>
        </w:numPr>
        <w:tabs>
          <w:tab w:val="left" w:pos="850"/>
        </w:tabs>
        <w:spacing w:before="206" w:after="0" w:line="240" w:lineRule="auto"/>
        <w:ind w:left="850" w:right="0" w:hanging="330"/>
        <w:jc w:val="left"/>
        <w:rPr>
          <w:sz w:val="22"/>
        </w:rPr>
      </w:pPr>
      <w:r>
        <w:rPr>
          <w:color w:val="2B2A29"/>
          <w:sz w:val="22"/>
        </w:rPr>
        <w:t>导入芭蕾舞演员/密码；</w:t>
      </w:r>
    </w:p>
    <w:p>
      <w:r>
        <w:rPr>
          <w:color w:val="2B2A29"/>
          <w:sz w:val="22"/>
        </w:rPr>
        <w:t>import ballerina/io;</w:t>
      </w:r>
    </w:p>
    <w:p>
      <w:pPr>
        <w:pStyle w:val="16"/>
        <w:numPr>
          <w:ilvl w:val="0"/>
          <w:numId w:val="192"/>
        </w:numPr>
        <w:tabs>
          <w:tab w:val="left" w:pos="850"/>
        </w:tabs>
        <w:spacing w:before="39" w:after="0" w:line="240" w:lineRule="auto"/>
        <w:ind w:left="850" w:right="0" w:hanging="330"/>
        <w:jc w:val="left"/>
        <w:rPr>
          <w:sz w:val="22"/>
        </w:rPr>
      </w:pPr>
      <w:r>
        <w:rPr>
          <w:color w:val="2B2A29"/>
          <w:sz w:val="22"/>
        </w:rPr>
        <w:t>导入芭蕾舞演员/io；</w:t>
      </w:r>
    </w:p>
    <w:p>
      <w:r>
        <w:rPr>
          <w:rFonts w:ascii="宋体"/>
          <w:color w:val="2B2A29"/>
        </w:rPr>
        <w:t>03</w:t>
      </w:r>
    </w:p>
    <w:p>
      <w:pPr>
        <w:pStyle w:val="11"/>
        <w:spacing w:before="38"/>
        <w:ind w:left="520"/>
        <w:rPr>
          <w:rFonts w:ascii="宋体"/>
        </w:rPr>
      </w:pPr>
      <w:r>
        <w:rPr>
          <w:rFonts w:ascii="宋体"/>
          <w:color w:val="2B2A29"/>
        </w:rPr>
        <w:t>03</w:t>
      </w:r>
    </w:p>
    <w:p>
      <w:r>
        <w:rPr>
          <w:rFonts w:ascii="宋体"/>
          <w:color w:val="2B2A29"/>
        </w:rPr>
        <w:t>04</w:t>
      </w:r>
      <w:r>
        <w:rPr>
          <w:rFonts w:ascii="宋体"/>
          <w:color w:val="2B2A29"/>
          <w:spacing w:val="-3"/>
        </w:rPr>
        <w:t xml:space="preserve"> </w:t>
      </w:r>
      <w:r>
        <w:rPr>
          <w:rFonts w:ascii="宋体"/>
          <w:color w:val="2B2A29"/>
        </w:rPr>
        <w:t>public</w:t>
      </w:r>
      <w:r>
        <w:rPr>
          <w:rFonts w:ascii="宋体"/>
          <w:color w:val="2B2A29"/>
          <w:spacing w:val="-3"/>
        </w:rPr>
        <w:t xml:space="preserve"> </w:t>
      </w:r>
      <w:r>
        <w:rPr>
          <w:rFonts w:ascii="宋体"/>
          <w:color w:val="2B2A29"/>
        </w:rPr>
        <w:t>function</w:t>
      </w:r>
      <w:r>
        <w:rPr>
          <w:rFonts w:ascii="宋体"/>
          <w:color w:val="2B2A29"/>
          <w:spacing w:val="-2"/>
        </w:rPr>
        <w:t xml:space="preserve"> </w:t>
      </w:r>
      <w:r>
        <w:rPr>
          <w:rFonts w:ascii="宋体"/>
          <w:color w:val="2B2A29"/>
        </w:rPr>
        <w:t>main(string...</w:t>
      </w:r>
      <w:r>
        <w:rPr>
          <w:rFonts w:ascii="宋体"/>
          <w:color w:val="2B2A29"/>
          <w:spacing w:val="-3"/>
        </w:rPr>
        <w:t xml:space="preserve"> </w:t>
      </w:r>
      <w:r>
        <w:rPr>
          <w:rFonts w:ascii="宋体"/>
          <w:color w:val="2B2A29"/>
        </w:rPr>
        <w:t>args)</w:t>
      </w:r>
      <w:r>
        <w:rPr>
          <w:rFonts w:ascii="宋体"/>
          <w:color w:val="2B2A29"/>
          <w:spacing w:val="-3"/>
        </w:rPr>
        <w:t xml:space="preserve"> </w:t>
      </w:r>
      <w:r>
        <w:rPr>
          <w:rFonts w:ascii="宋体"/>
          <w:color w:val="2B2A29"/>
        </w:rPr>
        <w:t>returns</w:t>
      </w:r>
      <w:r>
        <w:rPr>
          <w:rFonts w:ascii="宋体"/>
          <w:color w:val="2B2A29"/>
          <w:spacing w:val="-2"/>
        </w:rPr>
        <w:t xml:space="preserve"> </w:t>
      </w:r>
      <w:r>
        <w:rPr>
          <w:rFonts w:ascii="宋体"/>
          <w:color w:val="2B2A29"/>
        </w:rPr>
        <w:t>error?</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05</w:t>
      </w:r>
      <w:r>
        <w:rPr>
          <w:rFonts w:ascii="宋体"/>
          <w:color w:val="2B2A29"/>
        </w:rPr>
        <w:tab/>
      </w:r>
      <w:r>
        <w:rPr>
          <w:rFonts w:ascii="宋体"/>
          <w:color w:val="2B2A29"/>
        </w:rPr>
        <w:t>string input = "Hello, World!";</w:t>
      </w:r>
    </w:p>
    <w:p>
      <w:pPr>
        <w:pStyle w:val="11"/>
        <w:tabs>
          <w:tab w:val="left" w:pos="1289"/>
        </w:tabs>
        <w:spacing w:before="38" w:line="273" w:lineRule="auto"/>
        <w:ind w:left="520" w:right="2279"/>
        <w:rPr>
          <w:rFonts w:ascii="宋体"/>
        </w:rPr>
      </w:pPr>
      <w:r>
        <w:rPr>
          <w:rFonts w:ascii="宋体"/>
          <w:color w:val="2B2A29"/>
        </w:rPr>
        <w:t>04公共函数main（string…args</w:t>
      </w:r>
      <w:r>
        <w:rPr>
          <w:rFonts w:ascii="宋体"/>
          <w:color w:val="2B2A29"/>
          <w:spacing w:val="-3"/>
        </w:rPr>
        <w:t>）</w:t>
      </w:r>
      <w:r>
        <w:rPr>
          <w:rFonts w:ascii="宋体"/>
          <w:color w:val="2B2A29"/>
        </w:rPr>
        <w:t>返回错误？</w:t>
      </w:r>
      <w:r>
        <w:rPr>
          <w:rFonts w:ascii="宋体"/>
          <w:color w:val="2B2A29"/>
          <w:spacing w:val="-3"/>
        </w:rPr>
        <w:t>｛</w:t>
      </w:r>
      <w:r>
        <w:rPr>
          <w:rFonts w:ascii="宋体"/>
          <w:color w:val="2B2A29"/>
        </w:rPr>
        <w:t>05string input=“你好，世界！”；</w:t>
      </w:r>
      <w:r>
        <w:rPr>
          <w:rFonts w:ascii="宋体"/>
          <w:color w:val="2B2A29"/>
        </w:rPr>
        <w:tab/>
      </w:r>
    </w:p>
    <w:p>
      <w:r>
        <w:rPr>
          <w:color w:val="2B2A29"/>
          <w:sz w:val="22"/>
        </w:rPr>
        <w:t>crypto:KeyStore keyStore = {</w:t>
      </w:r>
    </w:p>
    <w:p>
      <w:pPr>
        <w:pStyle w:val="16"/>
        <w:numPr>
          <w:ilvl w:val="0"/>
          <w:numId w:val="193"/>
        </w:numPr>
        <w:tabs>
          <w:tab w:val="left" w:pos="1289"/>
          <w:tab w:val="left" w:pos="1290"/>
        </w:tabs>
        <w:spacing w:before="0" w:after="0" w:line="279" w:lineRule="exact"/>
        <w:ind w:left="1290" w:right="0" w:hanging="770"/>
        <w:jc w:val="left"/>
        <w:rPr>
          <w:sz w:val="22"/>
        </w:rPr>
      </w:pPr>
      <w:r>
        <w:rPr>
          <w:color w:val="2B2A29"/>
          <w:sz w:val="22"/>
        </w:rPr>
        <w:t>crypto:KeyStore KeyStore={</w:t>
      </w:r>
    </w:p>
    <w:p>
      <w:r>
        <w:rPr>
          <w:color w:val="2B2A29"/>
          <w:sz w:val="22"/>
        </w:rPr>
        <w:t>path: "/usr/lib/ballerina/ballerina-1.0.0/" +</w:t>
      </w:r>
    </w:p>
    <w:p>
      <w:pPr>
        <w:pStyle w:val="16"/>
        <w:numPr>
          <w:ilvl w:val="0"/>
          <w:numId w:val="193"/>
        </w:numPr>
        <w:tabs>
          <w:tab w:val="left" w:pos="1729"/>
          <w:tab w:val="left" w:pos="1730"/>
        </w:tabs>
        <w:spacing w:before="38" w:after="0" w:line="240" w:lineRule="auto"/>
        <w:ind w:left="1730" w:right="0" w:hanging="1210"/>
        <w:jc w:val="left"/>
        <w:rPr>
          <w:sz w:val="22"/>
        </w:rPr>
      </w:pPr>
      <w:r>
        <w:rPr>
          <w:color w:val="2B2A29"/>
          <w:sz w:val="22"/>
        </w:rPr>
        <w:t>路径：“/usr/lib/bellerina/ballerina-1.0.0/”+</w:t>
      </w:r>
    </w:p>
    <w:p>
      <w:r>
        <w:rPr>
          <w:color w:val="2B2A29"/>
          <w:spacing w:val="-7"/>
          <w:sz w:val="22"/>
        </w:rPr>
        <w:t>"distributions/jballerina-1.0.0/examples/crypto/sampleKeystore.p12",</w:t>
      </w:r>
      <w:r>
        <w:rPr>
          <w:color w:val="2B2A29"/>
          <w:spacing w:val="-107"/>
          <w:sz w:val="22"/>
        </w:rPr>
        <w:t xml:space="preserve"> </w:t>
      </w:r>
      <w:r>
        <w:rPr>
          <w:color w:val="2B2A29"/>
          <w:sz w:val="22"/>
        </w:rPr>
        <w:t>09</w:t>
      </w:r>
      <w:r>
        <w:rPr>
          <w:color w:val="2B2A29"/>
          <w:sz w:val="22"/>
        </w:rPr>
        <w:tab/>
      </w:r>
      <w:r>
        <w:rPr>
          <w:color w:val="2B2A29"/>
          <w:sz w:val="22"/>
        </w:rPr>
        <w:t>password: "ballerina" };</w:t>
      </w:r>
    </w:p>
    <w:p>
      <w:pPr>
        <w:pStyle w:val="16"/>
        <w:numPr>
          <w:ilvl w:val="0"/>
          <w:numId w:val="193"/>
        </w:numPr>
        <w:tabs>
          <w:tab w:val="left" w:pos="1729"/>
          <w:tab w:val="left" w:pos="1730"/>
        </w:tabs>
        <w:spacing w:before="38" w:after="0" w:line="273" w:lineRule="auto"/>
        <w:ind w:left="520" w:right="196" w:firstLine="0"/>
        <w:jc w:val="left"/>
        <w:rPr>
          <w:sz w:val="22"/>
        </w:rPr>
      </w:pPr>
      <w:r>
        <w:rPr>
          <w:color w:val="2B2A29"/>
          <w:spacing w:val="-7"/>
          <w:sz w:val="22"/>
        </w:rPr>
        <w:t>“distributions/jballerina-1.0.0/examples/crypto/sampleKeystore.p12”，</w:t>
      </w:r>
      <w:r>
        <w:rPr>
          <w:color w:val="2B2A29"/>
          <w:sz w:val="22"/>
        </w:rPr>
        <w:t>09密码：“ballerina”}；</w:t>
      </w:r>
      <w:r>
        <w:rPr>
          <w:color w:val="2B2A29"/>
          <w:sz w:val="22"/>
        </w:rPr>
        <w:tab/>
      </w:r>
    </w:p>
    <w:p>
      <w:r>
        <w:rPr>
          <w:color w:val="2B2A29"/>
          <w:spacing w:val="-4"/>
          <w:sz w:val="22"/>
        </w:rPr>
        <w:t>crypto:PrivateKey</w:t>
      </w:r>
      <w:r>
        <w:rPr>
          <w:color w:val="2B2A29"/>
          <w:spacing w:val="-19"/>
          <w:sz w:val="22"/>
        </w:rPr>
        <w:t xml:space="preserve"> </w:t>
      </w:r>
      <w:r>
        <w:rPr>
          <w:color w:val="2B2A29"/>
          <w:spacing w:val="-4"/>
          <w:sz w:val="22"/>
        </w:rPr>
        <w:t>privateKey</w:t>
      </w:r>
      <w:r>
        <w:rPr>
          <w:color w:val="2B2A29"/>
          <w:spacing w:val="-19"/>
          <w:sz w:val="22"/>
        </w:rPr>
        <w:t xml:space="preserve"> </w:t>
      </w:r>
      <w:r>
        <w:rPr>
          <w:color w:val="2B2A29"/>
          <w:spacing w:val="-4"/>
          <w:sz w:val="22"/>
        </w:rPr>
        <w:t>=</w:t>
      </w:r>
      <w:r>
        <w:rPr>
          <w:color w:val="2B2A29"/>
          <w:spacing w:val="-19"/>
          <w:sz w:val="22"/>
        </w:rPr>
        <w:t xml:space="preserve"> </w:t>
      </w:r>
      <w:r>
        <w:rPr>
          <w:color w:val="2B2A29"/>
          <w:spacing w:val="-4"/>
          <w:sz w:val="22"/>
        </w:rPr>
        <w:t>check</w:t>
      </w:r>
      <w:r>
        <w:rPr>
          <w:color w:val="2B2A29"/>
          <w:spacing w:val="-18"/>
          <w:sz w:val="22"/>
        </w:rPr>
        <w:t xml:space="preserve"> </w:t>
      </w:r>
      <w:r>
        <w:rPr>
          <w:color w:val="2B2A29"/>
          <w:spacing w:val="-4"/>
          <w:sz w:val="22"/>
        </w:rPr>
        <w:t>crypto:decodePrivateKey(keyStore,</w:t>
      </w:r>
    </w:p>
    <w:p>
      <w:pPr>
        <w:pStyle w:val="16"/>
        <w:numPr>
          <w:ilvl w:val="0"/>
          <w:numId w:val="194"/>
        </w:numPr>
        <w:tabs>
          <w:tab w:val="left" w:pos="1289"/>
          <w:tab w:val="left" w:pos="1290"/>
        </w:tabs>
        <w:spacing w:before="0" w:after="0" w:line="279" w:lineRule="exact"/>
        <w:ind w:left="1290" w:right="0" w:hanging="770"/>
        <w:jc w:val="left"/>
        <w:rPr>
          <w:sz w:val="22"/>
        </w:rPr>
      </w:pPr>
      <w:r>
        <w:rPr>
          <w:color w:val="2B2A29"/>
          <w:spacing w:val="-4"/>
          <w:sz w:val="22"/>
        </w:rPr>
        <w:t>crypto:PrivateKey PrivateKey=检查crypto:decodePrivateKey（keyStore，</w:t>
      </w:r>
    </w:p>
    <w:p>
      <w:r>
        <w:rPr>
          <w:color w:val="2B2A29"/>
          <w:sz w:val="22"/>
        </w:rPr>
        <w:t>"ballerina", "ballerina");</w:t>
      </w:r>
    </w:p>
    <w:p>
      <w:pPr>
        <w:pStyle w:val="16"/>
        <w:numPr>
          <w:ilvl w:val="0"/>
          <w:numId w:val="194"/>
        </w:numPr>
        <w:tabs>
          <w:tab w:val="left" w:pos="5359"/>
          <w:tab w:val="left" w:pos="5360"/>
        </w:tabs>
        <w:spacing w:before="39" w:after="0" w:line="240" w:lineRule="auto"/>
        <w:ind w:left="5360" w:right="0" w:hanging="4840"/>
        <w:jc w:val="left"/>
        <w:rPr>
          <w:sz w:val="22"/>
        </w:rPr>
      </w:pPr>
      <w:r>
        <w:rPr>
          <w:color w:val="2B2A29"/>
          <w:sz w:val="22"/>
        </w:rPr>
        <w:t>“芭蕾舞演员”、“芭蕾舞女演员”）；</w:t>
      </w:r>
    </w:p>
    <w:p>
      <w:r>
        <w:rPr>
          <w:color w:val="2B2A29"/>
          <w:spacing w:val="-1"/>
          <w:sz w:val="22"/>
        </w:rPr>
        <w:t>byte[]</w:t>
      </w:r>
      <w:r>
        <w:rPr>
          <w:color w:val="2B2A29"/>
          <w:spacing w:val="-25"/>
          <w:sz w:val="22"/>
        </w:rPr>
        <w:t xml:space="preserve"> </w:t>
      </w:r>
      <w:r>
        <w:rPr>
          <w:color w:val="2B2A29"/>
          <w:spacing w:val="-1"/>
          <w:sz w:val="22"/>
        </w:rPr>
        <w:t>output</w:t>
      </w:r>
      <w:r>
        <w:rPr>
          <w:color w:val="2B2A29"/>
          <w:spacing w:val="-25"/>
          <w:sz w:val="22"/>
        </w:rPr>
        <w:t xml:space="preserve"> </w:t>
      </w:r>
      <w:r>
        <w:rPr>
          <w:color w:val="2B2A29"/>
          <w:spacing w:val="-1"/>
          <w:sz w:val="22"/>
        </w:rPr>
        <w:t>=</w:t>
      </w:r>
      <w:r>
        <w:rPr>
          <w:color w:val="2B2A29"/>
          <w:spacing w:val="-25"/>
          <w:sz w:val="22"/>
        </w:rPr>
        <w:t xml:space="preserve"> </w:t>
      </w:r>
      <w:r>
        <w:rPr>
          <w:color w:val="2B2A29"/>
          <w:spacing w:val="-1"/>
          <w:sz w:val="22"/>
        </w:rPr>
        <w:t>check</w:t>
      </w:r>
      <w:r>
        <w:rPr>
          <w:color w:val="2B2A29"/>
          <w:spacing w:val="-25"/>
          <w:sz w:val="22"/>
        </w:rPr>
        <w:t xml:space="preserve"> </w:t>
      </w:r>
      <w:r>
        <w:rPr>
          <w:color w:val="2B2A29"/>
          <w:spacing w:val="-1"/>
          <w:sz w:val="22"/>
        </w:rPr>
        <w:t>crypto:signRsaMd5(input.toBytes(),</w:t>
      </w:r>
      <w:r>
        <w:rPr>
          <w:color w:val="2B2A29"/>
          <w:spacing w:val="-25"/>
          <w:sz w:val="22"/>
        </w:rPr>
        <w:t xml:space="preserve"> </w:t>
      </w:r>
      <w:r>
        <w:rPr>
          <w:color w:val="2B2A29"/>
          <w:spacing w:val="-1"/>
          <w:sz w:val="22"/>
        </w:rPr>
        <w:t>privateKey);</w:t>
      </w:r>
    </w:p>
    <w:p>
      <w:pPr>
        <w:pStyle w:val="16"/>
        <w:numPr>
          <w:ilvl w:val="0"/>
          <w:numId w:val="194"/>
        </w:numPr>
        <w:tabs>
          <w:tab w:val="left" w:pos="1289"/>
          <w:tab w:val="left" w:pos="1290"/>
        </w:tabs>
        <w:spacing w:before="38" w:after="0" w:line="240" w:lineRule="auto"/>
        <w:ind w:left="1290" w:right="0" w:hanging="770"/>
        <w:jc w:val="left"/>
        <w:rPr>
          <w:sz w:val="22"/>
        </w:rPr>
      </w:pPr>
      <w:r>
        <w:rPr>
          <w:color w:val="2B2A29"/>
          <w:spacing w:val="-1"/>
          <w:sz w:val="22"/>
        </w:rPr>
        <w:t>byte[]output=检查crypto:signRsaMd5（input.toBytes（），privateKey）；</w:t>
      </w:r>
    </w:p>
    <w:p>
      <w:r>
        <w:rPr>
          <w:color w:val="2B2A29"/>
          <w:sz w:val="22"/>
        </w:rPr>
        <w:t>io:println("Signature:</w:t>
      </w:r>
      <w:r>
        <w:rPr>
          <w:color w:val="2B2A29"/>
          <w:spacing w:val="-9"/>
          <w:sz w:val="22"/>
        </w:rPr>
        <w:t xml:space="preserve"> </w:t>
      </w:r>
      <w:r>
        <w:rPr>
          <w:color w:val="2B2A29"/>
          <w:sz w:val="22"/>
        </w:rPr>
        <w:t>",</w:t>
      </w:r>
      <w:r>
        <w:rPr>
          <w:color w:val="2B2A29"/>
          <w:spacing w:val="-8"/>
          <w:sz w:val="22"/>
        </w:rPr>
        <w:t xml:space="preserve"> </w:t>
      </w:r>
      <w:r>
        <w:rPr>
          <w:color w:val="2B2A29"/>
          <w:sz w:val="22"/>
        </w:rPr>
        <w:t>output.toBase16());</w:t>
      </w:r>
      <w:r>
        <w:rPr>
          <w:color w:val="2B2A29"/>
          <w:spacing w:val="-107"/>
          <w:sz w:val="22"/>
        </w:rPr>
        <w:t xml:space="preserve"> </w:t>
      </w:r>
      <w:r>
        <w:rPr>
          <w:color w:val="2B2A29"/>
          <w:sz w:val="22"/>
        </w:rPr>
        <w:t>14 }</w:t>
      </w:r>
    </w:p>
    <w:p>
      <w:pPr>
        <w:pStyle w:val="16"/>
        <w:numPr>
          <w:ilvl w:val="0"/>
          <w:numId w:val="194"/>
        </w:numPr>
        <w:tabs>
          <w:tab w:val="left" w:pos="1289"/>
          <w:tab w:val="left" w:pos="1290"/>
        </w:tabs>
        <w:spacing w:before="38" w:after="0" w:line="273" w:lineRule="auto"/>
        <w:ind w:left="520" w:right="2719" w:firstLine="0"/>
        <w:jc w:val="left"/>
        <w:rPr>
          <w:sz w:val="22"/>
        </w:rPr>
      </w:pPr>
      <w:r>
        <w:rPr>
          <w:color w:val="2B2A29"/>
          <w:sz w:val="22"/>
        </w:rPr>
        <w:t>io:println（“签名：”，output.toBase16（））；14 }</w:t>
      </w:r>
    </w:p>
    <w:p>
      <w:r>
        <w:rPr>
          <w:rFonts w:ascii="Arial"/>
          <w:b/>
          <w:color w:val="2B2A29"/>
          <w:w w:val="105"/>
          <w:sz w:val="22"/>
        </w:rPr>
        <w:t>$</w:t>
      </w:r>
      <w:r>
        <w:rPr>
          <w:rFonts w:ascii="Arial"/>
          <w:b/>
          <w:color w:val="2B2A29"/>
          <w:spacing w:val="41"/>
          <w:w w:val="105"/>
          <w:sz w:val="22"/>
        </w:rPr>
        <w:t xml:space="preserve"> </w:t>
      </w:r>
      <w:r>
        <w:rPr>
          <w:rFonts w:ascii="Arial"/>
          <w:b/>
          <w:color w:val="2B2A29"/>
          <w:w w:val="105"/>
          <w:sz w:val="22"/>
        </w:rPr>
        <w:t>ballerina</w:t>
      </w:r>
      <w:r>
        <w:rPr>
          <w:rFonts w:ascii="Arial"/>
          <w:b/>
          <w:color w:val="2B2A29"/>
          <w:spacing w:val="41"/>
          <w:w w:val="105"/>
          <w:sz w:val="22"/>
        </w:rPr>
        <w:t xml:space="preserve"> </w:t>
      </w:r>
      <w:r>
        <w:rPr>
          <w:rFonts w:ascii="Arial"/>
          <w:b/>
          <w:color w:val="2B2A29"/>
          <w:w w:val="105"/>
          <w:sz w:val="22"/>
        </w:rPr>
        <w:t>run</w:t>
      </w:r>
      <w:r>
        <w:rPr>
          <w:rFonts w:ascii="Arial"/>
          <w:b/>
          <w:color w:val="2B2A29"/>
          <w:spacing w:val="42"/>
          <w:w w:val="105"/>
          <w:sz w:val="22"/>
        </w:rPr>
        <w:t xml:space="preserve"> </w:t>
      </w:r>
      <w:r>
        <w:rPr>
          <w:rFonts w:ascii="Arial"/>
          <w:b/>
          <w:color w:val="2B2A29"/>
          <w:w w:val="105"/>
          <w:sz w:val="22"/>
        </w:rPr>
        <w:t>sign.bal</w:t>
      </w:r>
    </w:p>
    <w:p>
      <w:pPr>
        <w:spacing w:before="171"/>
        <w:ind w:left="520" w:right="0" w:firstLine="0"/>
        <w:jc w:val="left"/>
        <w:rPr>
          <w:rFonts w:ascii="Arial"/>
          <w:b/>
          <w:sz w:val="22"/>
        </w:rPr>
      </w:pPr>
      <w:r>
        <w:rPr>
          <w:rFonts w:ascii="Arial"/>
          <w:b/>
          <w:color w:val="2B2A29"/>
          <w:w w:val="105"/>
          <w:sz w:val="22"/>
        </w:rPr>
        <w:t>$balletina跑步签名.bal</w:t>
      </w:r>
    </w:p>
    <w:p>
      <w:r>
        <w:rPr>
          <w:rFonts w:ascii="宋体"/>
          <w:color w:val="2B2A29"/>
        </w:rPr>
        <w:t>Signature: 605df342f7061064a6b9036cedd75f1b6e546a6e626ca2658a927a0f5df</w:t>
      </w:r>
      <w:r>
        <w:rPr>
          <w:rFonts w:ascii="宋体"/>
          <w:color w:val="2B2A29"/>
          <w:spacing w:val="1"/>
        </w:rPr>
        <w:t xml:space="preserve"> </w:t>
      </w:r>
      <w:r>
        <w:rPr>
          <w:rFonts w:ascii="宋体"/>
          <w:color w:val="2B2A29"/>
        </w:rPr>
        <w:t>24e29fd72f527d8cddfd1d720c2986acfed63a9644d11830e7f4d02bf2be783f2fad627 373e3fc75433eab9f118555236eaf252d0b874a776036a7c485f01353d352d2227057</w:t>
      </w:r>
    </w:p>
    <w:p>
      <w:pPr>
        <w:pStyle w:val="11"/>
        <w:spacing w:before="54" w:line="273" w:lineRule="auto"/>
        <w:ind w:left="520" w:right="610"/>
        <w:rPr>
          <w:rFonts w:ascii="宋体"/>
        </w:rPr>
      </w:pPr>
      <w:r>
        <w:rPr>
          <w:rFonts w:ascii="宋体"/>
          <w:color w:val="2B2A29"/>
        </w:rPr>
        <w:t>签名：605df342f7061064a6b9036cedd75f1b6e546a6e626ca2658a927f5df24e29fd72f527d8cddfd1d720c2986acfed63a9644d11830e7f4d02bf2be783f2fad62737e3fc75433eab9f118555236eaf2d0b874a776036a7c485f01353d352d2227057</w:t>
      </w:r>
    </w:p>
    <w:p>
      <w:r>
        <w:rPr>
          <w:rFonts w:ascii="宋体"/>
          <w:color w:val="2B2A29"/>
        </w:rPr>
        <w:t>d55bb597de3db109cec2784b92421242e20e40e9e9a8aaedef016103a58424263533388 b9be8735c962ff28a4701f5e9aa647f8fe7acd66f4fb36f590c93aeeb66439db27e7620 1c821b9110d1e1653eba35af53b228808f237f9470fcb27fd66a3504d17f450bb6351</w:t>
      </w:r>
      <w:r>
        <w:rPr>
          <w:rFonts w:ascii="宋体"/>
          <w:color w:val="2B2A29"/>
          <w:spacing w:val="1"/>
        </w:rPr>
        <w:t xml:space="preserve"> </w:t>
      </w:r>
      <w:r>
        <w:rPr>
          <w:rFonts w:ascii="宋体"/>
          <w:color w:val="2B2A29"/>
        </w:rPr>
        <w:t>8ebb276af31777c29bdcbafd2d7f63e2a2bf8f199f95283b011295d697d56e6ee8</w:t>
      </w:r>
      <w:r>
        <w:rPr>
          <w:rFonts w:ascii="宋体"/>
          <w:color w:val="2B2A29"/>
          <w:spacing w:val="1"/>
        </w:rPr>
        <w:t xml:space="preserve"> </w:t>
      </w:r>
      <w:r>
        <w:rPr>
          <w:rFonts w:ascii="宋体"/>
          <w:color w:val="2B2A29"/>
        </w:rPr>
        <w:t>fbce35ed36cf89d0ef6cc530ad37064a233d</w:t>
      </w:r>
    </w:p>
    <w:p>
      <w:pPr>
        <w:pStyle w:val="11"/>
        <w:spacing w:line="273" w:lineRule="auto"/>
        <w:ind w:left="520" w:right="610"/>
        <w:rPr>
          <w:rFonts w:ascii="宋体"/>
        </w:rPr>
      </w:pPr>
      <w:r>
        <w:t>d55bb597de3db109cec2784b92421242e20e9e9a8aaedef016103a5842426353388 b9be8735c962ff28a4701f5e9aa64f8f8f9f8f5f8f6f9f9c93aeeb66439db27e7620 1c821b9110d1e1653eba35af53b228808f237f9470fcb27fd66a3504d17f450bb6351 eb276af31777c29dcbafd7f63e2a2bf8f199f95d6e6e6ee8 fbce89d0e f6cc530ad37064a233d</w:t>
      </w:r>
    </w:p>
    <w:p>
      <w:pPr>
        <w:spacing w:after="0" w:line="273" w:lineRule="auto"/>
        <w:rPr>
          <w:rFonts w:ascii="宋体"/>
        </w:rPr>
        <w:sectPr>
          <w:pgSz w:w="10080" w:h="14400"/>
          <w:pgMar w:top="1260" w:right="560" w:bottom="1260" w:left="560" w:header="1037" w:footer="1070" w:gutter="0"/>
          <w:cols w:space="720" w:num="1"/>
        </w:sectPr>
      </w:pPr>
    </w:p>
    <w:p>
      <w:pPr>
        <w:pStyle w:val="11"/>
        <w:rPr>
          <w:rFonts w:ascii="宋体"/>
          <w:sz w:val="9"/>
        </w:rPr>
      </w:pPr>
    </w:p>
    <w:p>
      <w:r>
        <w:rPr>
          <w:color w:val="2B2A29"/>
          <w:w w:val="90"/>
        </w:rPr>
        <w:t>HMAC</w:t>
      </w:r>
    </w:p>
    <w:p>
      <w:pPr>
        <w:pStyle w:val="6"/>
        <w:spacing w:before="107"/>
        <w:ind w:left="159"/>
      </w:pPr>
      <w:bookmarkStart w:id="217" w:name="_bookmark205"/>
      <w:bookmarkEnd w:id="217"/>
      <w:r>
        <w:rPr>
          <w:color w:val="2B2A29"/>
          <w:w w:val="90"/>
        </w:rPr>
        <w:t>HMAC公司</w:t>
      </w:r>
    </w:p>
    <w:p>
      <w:r>
        <w:rPr>
          <w:color w:val="2B2A29"/>
          <w:w w:val="105"/>
        </w:rPr>
        <w:t>The</w:t>
      </w:r>
      <w:r>
        <w:rPr>
          <w:color w:val="2B2A29"/>
          <w:spacing w:val="3"/>
          <w:w w:val="105"/>
        </w:rPr>
        <w:t xml:space="preserve"> </w:t>
      </w:r>
      <w:r>
        <w:rPr>
          <w:color w:val="2B2A29"/>
          <w:w w:val="105"/>
        </w:rPr>
        <w:t>Hash-based</w:t>
      </w:r>
      <w:r>
        <w:rPr>
          <w:color w:val="2B2A29"/>
          <w:spacing w:val="4"/>
          <w:w w:val="105"/>
        </w:rPr>
        <w:t xml:space="preserve"> </w:t>
      </w:r>
      <w:r>
        <w:rPr>
          <w:color w:val="2B2A29"/>
          <w:w w:val="105"/>
        </w:rPr>
        <w:t>Message</w:t>
      </w:r>
      <w:r>
        <w:rPr>
          <w:color w:val="2B2A29"/>
          <w:spacing w:val="4"/>
          <w:w w:val="105"/>
        </w:rPr>
        <w:t xml:space="preserve"> </w:t>
      </w:r>
      <w:r>
        <w:rPr>
          <w:color w:val="2B2A29"/>
          <w:w w:val="105"/>
        </w:rPr>
        <w:t>Authentication</w:t>
      </w:r>
      <w:r>
        <w:rPr>
          <w:color w:val="2B2A29"/>
          <w:spacing w:val="4"/>
          <w:w w:val="105"/>
        </w:rPr>
        <w:t xml:space="preserve"> </w:t>
      </w:r>
      <w:r>
        <w:rPr>
          <w:color w:val="2B2A29"/>
          <w:w w:val="105"/>
        </w:rPr>
        <w:t>Code</w:t>
      </w:r>
      <w:r>
        <w:rPr>
          <w:color w:val="2B2A29"/>
          <w:spacing w:val="4"/>
          <w:w w:val="105"/>
        </w:rPr>
        <w:t xml:space="preserve"> </w:t>
      </w:r>
      <w:r>
        <w:rPr>
          <w:color w:val="2B2A29"/>
          <w:w w:val="105"/>
        </w:rPr>
        <w:t>(HMAC)</w:t>
      </w:r>
      <w:r>
        <w:rPr>
          <w:color w:val="2B2A29"/>
          <w:spacing w:val="4"/>
          <w:w w:val="105"/>
        </w:rPr>
        <w:t xml:space="preserve"> </w:t>
      </w:r>
      <w:r>
        <w:rPr>
          <w:color w:val="2B2A29"/>
          <w:w w:val="105"/>
        </w:rPr>
        <w:t>algorithm</w:t>
      </w:r>
      <w:r>
        <w:rPr>
          <w:color w:val="2B2A29"/>
          <w:spacing w:val="4"/>
          <w:w w:val="105"/>
        </w:rPr>
        <w:t xml:space="preserve"> </w:t>
      </w:r>
      <w:r>
        <w:rPr>
          <w:color w:val="2B2A29"/>
          <w:w w:val="105"/>
        </w:rPr>
        <w:t>provides</w:t>
      </w:r>
      <w:r>
        <w:rPr>
          <w:color w:val="2B2A29"/>
          <w:spacing w:val="4"/>
          <w:w w:val="105"/>
        </w:rPr>
        <w:t xml:space="preserve"> </w:t>
      </w:r>
      <w:r>
        <w:rPr>
          <w:color w:val="2B2A29"/>
          <w:w w:val="105"/>
        </w:rPr>
        <w:t>integrity</w:t>
      </w:r>
      <w:r>
        <w:rPr>
          <w:color w:val="2B2A29"/>
          <w:spacing w:val="1"/>
          <w:w w:val="105"/>
        </w:rPr>
        <w:t xml:space="preserve"> </w:t>
      </w:r>
      <w:r>
        <w:rPr>
          <w:color w:val="2B2A29"/>
          <w:w w:val="105"/>
        </w:rPr>
        <w:t>and</w:t>
      </w:r>
      <w:r>
        <w:rPr>
          <w:color w:val="2B2A29"/>
          <w:spacing w:val="4"/>
          <w:w w:val="105"/>
        </w:rPr>
        <w:t xml:space="preserve"> </w:t>
      </w:r>
      <w:r>
        <w:rPr>
          <w:color w:val="2B2A29"/>
          <w:w w:val="105"/>
        </w:rPr>
        <w:t>authentication</w:t>
      </w:r>
      <w:r>
        <w:rPr>
          <w:color w:val="2B2A29"/>
          <w:spacing w:val="4"/>
          <w:w w:val="105"/>
        </w:rPr>
        <w:t xml:space="preserve"> </w:t>
      </w:r>
      <w:r>
        <w:rPr>
          <w:color w:val="2B2A29"/>
          <w:w w:val="105"/>
        </w:rPr>
        <w:t>checks</w:t>
      </w:r>
      <w:r>
        <w:rPr>
          <w:color w:val="2B2A29"/>
          <w:spacing w:val="4"/>
          <w:w w:val="105"/>
        </w:rPr>
        <w:t xml:space="preserve"> </w:t>
      </w:r>
      <w:r>
        <w:rPr>
          <w:color w:val="2B2A29"/>
          <w:w w:val="105"/>
        </w:rPr>
        <w:t>for</w:t>
      </w:r>
      <w:r>
        <w:rPr>
          <w:color w:val="2B2A29"/>
          <w:spacing w:val="4"/>
          <w:w w:val="105"/>
        </w:rPr>
        <w:t xml:space="preserve"> </w:t>
      </w:r>
      <w:r>
        <w:rPr>
          <w:color w:val="2B2A29"/>
          <w:w w:val="105"/>
        </w:rPr>
        <w:t>messages.</w:t>
      </w:r>
      <w:r>
        <w:rPr>
          <w:color w:val="2B2A29"/>
          <w:spacing w:val="4"/>
          <w:w w:val="105"/>
        </w:rPr>
        <w:t xml:space="preserve"> </w:t>
      </w:r>
      <w:r>
        <w:rPr>
          <w:color w:val="2B2A29"/>
          <w:w w:val="105"/>
        </w:rPr>
        <w:t>It</w:t>
      </w:r>
      <w:r>
        <w:rPr>
          <w:color w:val="2B2A29"/>
          <w:spacing w:val="4"/>
          <w:w w:val="105"/>
        </w:rPr>
        <w:t xml:space="preserve"> </w:t>
      </w:r>
      <w:r>
        <w:rPr>
          <w:color w:val="2B2A29"/>
          <w:w w:val="105"/>
        </w:rPr>
        <w:t>uses</w:t>
      </w:r>
      <w:r>
        <w:rPr>
          <w:color w:val="2B2A29"/>
          <w:spacing w:val="4"/>
          <w:w w:val="105"/>
        </w:rPr>
        <w:t xml:space="preserve"> </w:t>
      </w:r>
      <w:r>
        <w:rPr>
          <w:color w:val="2B2A29"/>
          <w:w w:val="105"/>
        </w:rPr>
        <w:t>message</w:t>
      </w:r>
      <w:r>
        <w:rPr>
          <w:color w:val="2B2A29"/>
          <w:spacing w:val="4"/>
          <w:w w:val="105"/>
        </w:rPr>
        <w:t xml:space="preserve"> </w:t>
      </w:r>
      <w:r>
        <w:rPr>
          <w:color w:val="2B2A29"/>
          <w:w w:val="105"/>
        </w:rPr>
        <w:t>hashing</w:t>
      </w:r>
      <w:r>
        <w:rPr>
          <w:color w:val="2B2A29"/>
          <w:spacing w:val="5"/>
          <w:w w:val="105"/>
        </w:rPr>
        <w:t xml:space="preserve"> </w:t>
      </w:r>
      <w:r>
        <w:rPr>
          <w:color w:val="2B2A29"/>
          <w:w w:val="105"/>
        </w:rPr>
        <w:t>and</w:t>
      </w:r>
      <w:r>
        <w:rPr>
          <w:color w:val="2B2A29"/>
          <w:spacing w:val="4"/>
          <w:w w:val="105"/>
        </w:rPr>
        <w:t xml:space="preserve"> </w:t>
      </w:r>
      <w:r>
        <w:rPr>
          <w:color w:val="2B2A29"/>
          <w:w w:val="105"/>
        </w:rPr>
        <w:t>a</w:t>
      </w:r>
      <w:r>
        <w:rPr>
          <w:color w:val="2B2A29"/>
          <w:spacing w:val="4"/>
          <w:w w:val="105"/>
        </w:rPr>
        <w:t xml:space="preserve"> </w:t>
      </w:r>
      <w:r>
        <w:rPr>
          <w:color w:val="2B2A29"/>
          <w:w w:val="105"/>
        </w:rPr>
        <w:t>private</w:t>
      </w:r>
      <w:r>
        <w:rPr>
          <w:color w:val="2B2A29"/>
          <w:spacing w:val="4"/>
          <w:w w:val="105"/>
        </w:rPr>
        <w:t xml:space="preserve"> </w:t>
      </w:r>
      <w:r>
        <w:rPr>
          <w:color w:val="2B2A29"/>
          <w:w w:val="105"/>
        </w:rPr>
        <w:t>key</w:t>
      </w:r>
      <w:r>
        <w:rPr>
          <w:color w:val="2B2A29"/>
          <w:spacing w:val="4"/>
          <w:w w:val="105"/>
        </w:rPr>
        <w:t xml:space="preserve"> </w:t>
      </w:r>
      <w:r>
        <w:rPr>
          <w:color w:val="2B2A29"/>
          <w:w w:val="105"/>
        </w:rPr>
        <w:t>when</w:t>
      </w:r>
      <w:r>
        <w:rPr>
          <w:color w:val="2B2A29"/>
          <w:spacing w:val="-55"/>
          <w:w w:val="105"/>
        </w:rPr>
        <w:t xml:space="preserve"> </w:t>
      </w:r>
      <w:r>
        <w:rPr>
          <w:color w:val="2B2A29"/>
          <w:w w:val="105"/>
        </w:rPr>
        <w:t>generating the HMAC. HMAC operations are differentiated with the hashing function</w:t>
      </w:r>
      <w:r>
        <w:rPr>
          <w:color w:val="2B2A29"/>
          <w:spacing w:val="1"/>
          <w:w w:val="105"/>
        </w:rPr>
        <w:t xml:space="preserve"> </w:t>
      </w:r>
      <w:r>
        <w:rPr>
          <w:color w:val="2B2A29"/>
          <w:spacing w:val="-1"/>
          <w:w w:val="110"/>
        </w:rPr>
        <w:t>that</w:t>
      </w:r>
      <w:r>
        <w:rPr>
          <w:color w:val="2B2A29"/>
          <w:spacing w:val="-16"/>
          <w:w w:val="110"/>
        </w:rPr>
        <w:t xml:space="preserve"> </w:t>
      </w:r>
      <w:r>
        <w:rPr>
          <w:color w:val="2B2A29"/>
          <w:spacing w:val="-1"/>
          <w:w w:val="110"/>
        </w:rPr>
        <w:t>is</w:t>
      </w:r>
      <w:r>
        <w:rPr>
          <w:color w:val="2B2A29"/>
          <w:spacing w:val="-15"/>
          <w:w w:val="110"/>
        </w:rPr>
        <w:t xml:space="preserve"> </w:t>
      </w:r>
      <w:r>
        <w:rPr>
          <w:color w:val="2B2A29"/>
          <w:spacing w:val="-1"/>
          <w:w w:val="110"/>
        </w:rPr>
        <w:t>used</w:t>
      </w:r>
      <w:r>
        <w:rPr>
          <w:color w:val="2B2A29"/>
          <w:spacing w:val="-16"/>
          <w:w w:val="110"/>
        </w:rPr>
        <w:t xml:space="preserve"> </w:t>
      </w:r>
      <w:r>
        <w:rPr>
          <w:color w:val="2B2A29"/>
          <w:spacing w:val="-1"/>
          <w:w w:val="110"/>
        </w:rPr>
        <w:t>in</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algorithm.</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operations</w:t>
      </w:r>
      <w:r>
        <w:rPr>
          <w:color w:val="2B2A29"/>
          <w:spacing w:val="-15"/>
          <w:w w:val="110"/>
        </w:rPr>
        <w:t xml:space="preserve"> </w:t>
      </w:r>
      <w:r>
        <w:rPr>
          <w:color w:val="2B2A29"/>
          <w:spacing w:val="-1"/>
          <w:w w:val="110"/>
        </w:rPr>
        <w:t>supported</w:t>
      </w:r>
      <w:r>
        <w:rPr>
          <w:color w:val="2B2A29"/>
          <w:spacing w:val="-16"/>
          <w:w w:val="110"/>
        </w:rPr>
        <w:t xml:space="preserve"> </w:t>
      </w:r>
      <w:r>
        <w:rPr>
          <w:color w:val="2B2A29"/>
          <w:w w:val="110"/>
        </w:rPr>
        <w:t>are</w:t>
      </w:r>
      <w:r>
        <w:rPr>
          <w:color w:val="2B2A29"/>
          <w:spacing w:val="-15"/>
          <w:w w:val="110"/>
        </w:rPr>
        <w:t xml:space="preserve"> </w:t>
      </w:r>
      <w:r>
        <w:rPr>
          <w:color w:val="2B2A29"/>
          <w:w w:val="110"/>
        </w:rPr>
        <w:t>listed</w:t>
      </w:r>
      <w:r>
        <w:rPr>
          <w:color w:val="2B2A29"/>
          <w:spacing w:val="-16"/>
          <w:w w:val="110"/>
        </w:rPr>
        <w:t xml:space="preserve"> </w:t>
      </w:r>
      <w:r>
        <w:rPr>
          <w:color w:val="2B2A29"/>
          <w:w w:val="110"/>
        </w:rPr>
        <w:t>here:</w:t>
      </w:r>
    </w:p>
    <w:p>
      <w:pPr>
        <w:pStyle w:val="11"/>
        <w:spacing w:before="207" w:line="304" w:lineRule="auto"/>
        <w:ind w:left="160" w:right="544"/>
      </w:pPr>
      <w:r>
        <w:rPr>
          <w:color w:val="2B2A29"/>
          <w:w w:val="105"/>
        </w:rPr>
        <w:t>基于</w:t>
      </w:r>
      <w:r>
        <w:rPr>
          <w:color w:val="2B2A29"/>
          <w:spacing w:val="4"/>
          <w:w w:val="105"/>
        </w:rPr>
        <w:t>哈希的</w:t>
      </w:r>
      <w:r>
        <w:rPr>
          <w:color w:val="2B2A29"/>
          <w:w w:val="105"/>
        </w:rPr>
        <w:t>消息认证码（HMAC）算法为消息提供完整性和</w:t>
      </w:r>
      <w:r>
        <w:rPr>
          <w:color w:val="2B2A29"/>
          <w:spacing w:val="4"/>
          <w:w w:val="105"/>
        </w:rPr>
        <w:t>认</w:t>
      </w:r>
      <w:r>
        <w:rPr>
          <w:color w:val="2B2A29"/>
          <w:w w:val="105"/>
        </w:rPr>
        <w:t>证检查。它在生成HMAC时使用消息哈希和私钥。HMAC操作与</w:t>
      </w:r>
      <w:r>
        <w:rPr>
          <w:color w:val="2B2A29"/>
          <w:spacing w:val="-1"/>
          <w:w w:val="110"/>
        </w:rPr>
        <w:t>算法中使用</w:t>
      </w:r>
      <w:r>
        <w:rPr>
          <w:color w:val="2B2A29"/>
          <w:spacing w:val="-16"/>
          <w:w w:val="110"/>
        </w:rPr>
        <w:t>的</w:t>
      </w:r>
      <w:r>
        <w:rPr>
          <w:color w:val="2B2A29"/>
          <w:w w:val="105"/>
        </w:rPr>
        <w:t>哈希函数不同</w:t>
      </w:r>
      <w:r>
        <w:rPr>
          <w:color w:val="2B2A29"/>
          <w:spacing w:val="-1"/>
          <w:w w:val="110"/>
        </w:rPr>
        <w:t>。支持</w:t>
      </w:r>
      <w:r>
        <w:rPr>
          <w:color w:val="2B2A29"/>
          <w:spacing w:val="-16"/>
          <w:w w:val="110"/>
        </w:rPr>
        <w:t>的</w:t>
      </w:r>
      <w:r>
        <w:rPr>
          <w:color w:val="2B2A29"/>
          <w:spacing w:val="-1"/>
          <w:w w:val="110"/>
        </w:rPr>
        <w:t>操作</w:t>
      </w:r>
      <w:r>
        <w:rPr>
          <w:color w:val="2B2A29"/>
          <w:w w:val="110"/>
        </w:rPr>
        <w:t>如</w:t>
      </w:r>
      <w:r>
        <w:rPr>
          <w:color w:val="2B2A29"/>
          <w:spacing w:val="-16"/>
          <w:w w:val="110"/>
        </w:rPr>
        <w:t>下：</w:t>
      </w:r>
    </w:p>
    <w:p>
      <w:r>
        <w:rPr>
          <w:color w:val="2B2A29"/>
          <w:sz w:val="22"/>
        </w:rPr>
        <w:t>crypto:hmacMd5(payload, secretKey) returns byte[]</w:t>
      </w:r>
    </w:p>
    <w:p>
      <w:pPr>
        <w:pStyle w:val="16"/>
        <w:numPr>
          <w:ilvl w:val="1"/>
          <w:numId w:val="194"/>
        </w:numPr>
        <w:tabs>
          <w:tab w:val="left" w:pos="1095"/>
          <w:tab w:val="left" w:pos="1096"/>
        </w:tabs>
        <w:spacing w:before="100" w:after="0" w:line="240" w:lineRule="auto"/>
        <w:ind w:left="1095" w:right="0" w:hanging="358"/>
        <w:jc w:val="left"/>
        <w:rPr>
          <w:sz w:val="22"/>
        </w:rPr>
      </w:pPr>
      <w:r>
        <w:rPr>
          <w:color w:val="2B2A29"/>
          <w:sz w:val="22"/>
        </w:rPr>
        <w:t>crypto:hmacMd5（payload，secretKey）返回byte[]</w:t>
      </w:r>
    </w:p>
    <w:p>
      <w:r>
        <w:rPr>
          <w:color w:val="2B2A29"/>
          <w:sz w:val="22"/>
        </w:rPr>
        <w:t>crypto:hmacSha1(payload, secretKey) returns byte[]</w:t>
      </w:r>
    </w:p>
    <w:p>
      <w:pPr>
        <w:pStyle w:val="16"/>
        <w:numPr>
          <w:ilvl w:val="1"/>
          <w:numId w:val="194"/>
        </w:numPr>
        <w:tabs>
          <w:tab w:val="left" w:pos="1095"/>
          <w:tab w:val="left" w:pos="1096"/>
        </w:tabs>
        <w:spacing w:before="159" w:after="0" w:line="240" w:lineRule="auto"/>
        <w:ind w:left="1095" w:right="0" w:hanging="358"/>
        <w:jc w:val="left"/>
        <w:rPr>
          <w:sz w:val="22"/>
        </w:rPr>
      </w:pPr>
      <w:r>
        <w:rPr>
          <w:color w:val="2B2A29"/>
          <w:sz w:val="22"/>
        </w:rPr>
        <w:t>crypto:hmacSha1（payload，secretKey）返回byte[]</w:t>
      </w:r>
    </w:p>
    <w:p>
      <w:r>
        <w:rPr>
          <w:color w:val="2B2A29"/>
          <w:sz w:val="22"/>
        </w:rPr>
        <w:t>crypto:hmacSha128(payload, secretKey) returns byte[]</w:t>
      </w:r>
    </w:p>
    <w:p>
      <w:pPr>
        <w:pStyle w:val="16"/>
        <w:numPr>
          <w:ilvl w:val="1"/>
          <w:numId w:val="194"/>
        </w:numPr>
        <w:tabs>
          <w:tab w:val="left" w:pos="1095"/>
          <w:tab w:val="left" w:pos="1096"/>
        </w:tabs>
        <w:spacing w:before="158" w:after="0" w:line="240" w:lineRule="auto"/>
        <w:ind w:left="1095" w:right="0" w:hanging="358"/>
        <w:jc w:val="left"/>
        <w:rPr>
          <w:sz w:val="22"/>
        </w:rPr>
      </w:pPr>
      <w:r>
        <w:rPr>
          <w:color w:val="2B2A29"/>
          <w:sz w:val="22"/>
        </w:rPr>
        <w:t>crypto:hmacSha128（payload，secretKey）返回byte[]</w:t>
      </w:r>
    </w:p>
    <w:p>
      <w:r>
        <w:rPr>
          <w:color w:val="2B2A29"/>
          <w:sz w:val="22"/>
        </w:rPr>
        <w:t>crypto:hmacSha256(payload, secretKey) returns byte[]</w:t>
      </w:r>
    </w:p>
    <w:p>
      <w:pPr>
        <w:pStyle w:val="16"/>
        <w:numPr>
          <w:ilvl w:val="1"/>
          <w:numId w:val="194"/>
        </w:numPr>
        <w:tabs>
          <w:tab w:val="left" w:pos="1095"/>
          <w:tab w:val="left" w:pos="1096"/>
        </w:tabs>
        <w:spacing w:before="158" w:after="0" w:line="240" w:lineRule="auto"/>
        <w:ind w:left="1095" w:right="0" w:hanging="358"/>
        <w:jc w:val="left"/>
        <w:rPr>
          <w:sz w:val="22"/>
        </w:rPr>
      </w:pPr>
      <w:r>
        <w:rPr>
          <w:color w:val="2B2A29"/>
          <w:sz w:val="22"/>
        </w:rPr>
        <w:t>crypto:hmacSha256（payload，secretKey）返回byte[]</w:t>
      </w:r>
    </w:p>
    <w:p>
      <w:r>
        <w:rPr>
          <w:color w:val="2B2A29"/>
          <w:sz w:val="22"/>
        </w:rPr>
        <w:t>crypto:hmacSha384(payload, secretKey) returns byte[]</w:t>
      </w:r>
    </w:p>
    <w:p>
      <w:pPr>
        <w:pStyle w:val="16"/>
        <w:numPr>
          <w:ilvl w:val="1"/>
          <w:numId w:val="194"/>
        </w:numPr>
        <w:tabs>
          <w:tab w:val="left" w:pos="1095"/>
          <w:tab w:val="left" w:pos="1096"/>
        </w:tabs>
        <w:spacing w:before="158" w:after="0" w:line="240" w:lineRule="auto"/>
        <w:ind w:left="1095" w:right="0" w:hanging="358"/>
        <w:jc w:val="left"/>
        <w:rPr>
          <w:sz w:val="22"/>
        </w:rPr>
      </w:pPr>
      <w:r>
        <w:rPr>
          <w:color w:val="2B2A29"/>
          <w:sz w:val="22"/>
        </w:rPr>
        <w:t>crypto:hmacSha384（payload，secretKey）返回byte[]</w:t>
      </w:r>
    </w:p>
    <w:p>
      <w:r>
        <w:rPr>
          <w:color w:val="2B2A29"/>
          <w:sz w:val="22"/>
        </w:rPr>
        <w:t>crypto:hmacSha512(payload, secretKey) returns byte[]</w:t>
      </w:r>
    </w:p>
    <w:p>
      <w:pPr>
        <w:pStyle w:val="16"/>
        <w:numPr>
          <w:ilvl w:val="1"/>
          <w:numId w:val="194"/>
        </w:numPr>
        <w:tabs>
          <w:tab w:val="left" w:pos="1095"/>
          <w:tab w:val="left" w:pos="1096"/>
        </w:tabs>
        <w:spacing w:before="158" w:after="0" w:line="240" w:lineRule="auto"/>
        <w:ind w:left="1095" w:right="0" w:hanging="358"/>
        <w:jc w:val="left"/>
        <w:rPr>
          <w:sz w:val="22"/>
        </w:rPr>
      </w:pPr>
      <w:r>
        <w:rPr>
          <w:color w:val="2B2A29"/>
          <w:sz w:val="22"/>
        </w:rPr>
        <w:t>crypto:hmacSha512（payload，secretKey）返回byte[]</w:t>
      </w:r>
    </w:p>
    <w:p>
      <w:r>
        <w:rPr>
          <w:color w:val="2B2A29"/>
        </w:rPr>
        <w:t>A</w:t>
      </w:r>
      <w:r>
        <w:rPr>
          <w:color w:val="2B2A29"/>
          <w:spacing w:val="4"/>
        </w:rPr>
        <w:t xml:space="preserve"> </w:t>
      </w:r>
      <w:r>
        <w:rPr>
          <w:color w:val="2B2A29"/>
        </w:rPr>
        <w:t>sample</w:t>
      </w:r>
      <w:r>
        <w:rPr>
          <w:color w:val="2B2A29"/>
          <w:spacing w:val="4"/>
        </w:rPr>
        <w:t xml:space="preserve"> </w:t>
      </w:r>
      <w:r>
        <w:rPr>
          <w:color w:val="2B2A29"/>
        </w:rPr>
        <w:t>usage</w:t>
      </w:r>
      <w:r>
        <w:rPr>
          <w:color w:val="2B2A29"/>
          <w:spacing w:val="4"/>
        </w:rPr>
        <w:t xml:space="preserve"> </w:t>
      </w:r>
      <w:r>
        <w:rPr>
          <w:color w:val="2B2A29"/>
        </w:rPr>
        <w:t>of</w:t>
      </w:r>
      <w:r>
        <w:rPr>
          <w:color w:val="2B2A29"/>
          <w:spacing w:val="4"/>
        </w:rPr>
        <w:t xml:space="preserve"> </w:t>
      </w:r>
      <w:r>
        <w:rPr>
          <w:color w:val="2B2A29"/>
        </w:rPr>
        <w:t>HMAC</w:t>
      </w:r>
      <w:r>
        <w:rPr>
          <w:color w:val="2B2A29"/>
          <w:spacing w:val="4"/>
        </w:rPr>
        <w:t xml:space="preserve"> </w:t>
      </w:r>
      <w:r>
        <w:rPr>
          <w:color w:val="2B2A29"/>
        </w:rPr>
        <w:t>is</w:t>
      </w:r>
      <w:r>
        <w:rPr>
          <w:color w:val="2B2A29"/>
          <w:spacing w:val="4"/>
        </w:rPr>
        <w:t xml:space="preserve"> </w:t>
      </w:r>
      <w:r>
        <w:rPr>
          <w:color w:val="2B2A29"/>
        </w:rPr>
        <w:t>shown</w:t>
      </w:r>
      <w:r>
        <w:rPr>
          <w:color w:val="2B2A29"/>
          <w:spacing w:val="5"/>
        </w:rPr>
        <w:t xml:space="preserve"> </w:t>
      </w:r>
      <w:r>
        <w:rPr>
          <w:color w:val="2B2A29"/>
        </w:rPr>
        <w:t>in</w:t>
      </w:r>
      <w:r>
        <w:rPr>
          <w:color w:val="2B2A29"/>
          <w:spacing w:val="4"/>
        </w:rPr>
        <w:t xml:space="preserve"> </w:t>
      </w:r>
      <w:r>
        <w:rPr>
          <w:color w:val="2B2A29"/>
        </w:rPr>
        <w:t>Listing</w:t>
      </w:r>
      <w:r>
        <w:rPr>
          <w:color w:val="2B2A29"/>
          <w:spacing w:val="4"/>
        </w:rPr>
        <w:t xml:space="preserve"> </w:t>
      </w:r>
      <w:r>
        <w:rPr>
          <w:color w:val="0000FF"/>
        </w:rPr>
        <w:t>9-4</w:t>
      </w:r>
      <w:r>
        <w:rPr>
          <w:color w:val="2B2A29"/>
        </w:rPr>
        <w:t>.</w:t>
      </w:r>
    </w:p>
    <w:p>
      <w:pPr>
        <w:pStyle w:val="11"/>
        <w:spacing w:before="173"/>
        <w:ind w:left="519"/>
      </w:pPr>
      <w:r>
        <w:rPr>
          <w:color w:val="2B2A29"/>
        </w:rPr>
        <w:t>HMAC的示例用法如清单</w:t>
      </w:r>
      <w:r>
        <w:rPr>
          <w:color w:val="0000FF"/>
        </w:rPr>
        <w:t>9-4所</w:t>
      </w:r>
      <w:r>
        <w:rPr>
          <w:color w:val="2B2A29"/>
        </w:rPr>
        <w:t>示。</w:t>
      </w:r>
    </w:p>
    <w:p>
      <w:pPr>
        <w:pStyle w:val="11"/>
        <w:spacing w:before="6"/>
        <w:rPr>
          <w:sz w:val="25"/>
        </w:rPr>
      </w:pPr>
    </w:p>
    <w:p>
      <w:r>
        <w:rPr>
          <w:rFonts w:ascii="Cambria"/>
          <w:b/>
          <w:i/>
          <w:color w:val="2B2A29"/>
          <w:sz w:val="24"/>
        </w:rPr>
        <w:t>Listing</w:t>
      </w:r>
      <w:r>
        <w:rPr>
          <w:rFonts w:ascii="Cambria"/>
          <w:b/>
          <w:i/>
          <w:color w:val="2B2A29"/>
          <w:spacing w:val="3"/>
          <w:sz w:val="24"/>
        </w:rPr>
        <w:t xml:space="preserve"> </w:t>
      </w:r>
      <w:r>
        <w:rPr>
          <w:rFonts w:ascii="Cambria"/>
          <w:b/>
          <w:i/>
          <w:color w:val="2B2A29"/>
          <w:sz w:val="24"/>
        </w:rPr>
        <w:t>9-4.</w:t>
      </w:r>
      <w:r>
        <w:rPr>
          <w:rFonts w:ascii="Cambria"/>
          <w:b/>
          <w:i/>
          <w:color w:val="2B2A29"/>
          <w:spacing w:val="39"/>
          <w:sz w:val="24"/>
        </w:rPr>
        <w:t xml:space="preserve"> </w:t>
      </w:r>
      <w:r>
        <w:rPr>
          <w:color w:val="2B2A29"/>
          <w:sz w:val="24"/>
        </w:rPr>
        <w:t>HMAC Generation</w:t>
      </w:r>
    </w:p>
    <w:p>
      <w:pPr>
        <w:spacing w:before="0"/>
        <w:ind w:left="160" w:right="0" w:firstLine="0"/>
        <w:jc w:val="left"/>
        <w:rPr>
          <w:sz w:val="24"/>
        </w:rPr>
      </w:pPr>
      <w:r>
        <w:rPr>
          <w:rFonts w:ascii="Cambria"/>
          <w:b/>
          <w:i/>
          <w:color w:val="2B2A29"/>
          <w:sz w:val="24"/>
        </w:rPr>
        <w:t>清单9-4。</w:t>
      </w:r>
      <w:r>
        <w:rPr>
          <w:color w:val="2B2A29"/>
          <w:sz w:val="24"/>
        </w:rPr>
        <w:t>HMAC生成</w:t>
      </w:r>
    </w:p>
    <w:p>
      <w:r>
        <w:rPr>
          <w:color w:val="2B2A29"/>
          <w:sz w:val="22"/>
        </w:rPr>
        <w:t>import ballerina/crypto;</w:t>
      </w:r>
    </w:p>
    <w:p>
      <w:pPr>
        <w:pStyle w:val="16"/>
        <w:numPr>
          <w:ilvl w:val="0"/>
          <w:numId w:val="195"/>
        </w:numPr>
        <w:tabs>
          <w:tab w:val="left" w:pos="490"/>
        </w:tabs>
        <w:spacing w:before="207" w:after="0" w:line="240" w:lineRule="auto"/>
        <w:ind w:left="490" w:right="0" w:hanging="330"/>
        <w:jc w:val="left"/>
        <w:rPr>
          <w:sz w:val="22"/>
        </w:rPr>
      </w:pPr>
      <w:r>
        <w:rPr>
          <w:color w:val="2B2A29"/>
          <w:sz w:val="22"/>
        </w:rPr>
        <w:t>导入芭蕾舞演员/密码；</w:t>
      </w:r>
    </w:p>
    <w:p>
      <w:r>
        <w:rPr>
          <w:color w:val="2B2A29"/>
          <w:sz w:val="22"/>
        </w:rPr>
        <w:t>import ballerina/io;</w:t>
      </w:r>
    </w:p>
    <w:p>
      <w:pPr>
        <w:pStyle w:val="16"/>
        <w:numPr>
          <w:ilvl w:val="0"/>
          <w:numId w:val="195"/>
        </w:numPr>
        <w:tabs>
          <w:tab w:val="left" w:pos="490"/>
        </w:tabs>
        <w:spacing w:before="38" w:after="0" w:line="240" w:lineRule="auto"/>
        <w:ind w:left="490" w:right="0" w:hanging="330"/>
        <w:jc w:val="left"/>
        <w:rPr>
          <w:sz w:val="22"/>
        </w:rPr>
      </w:pPr>
      <w:r>
        <w:rPr>
          <w:color w:val="2B2A29"/>
          <w:sz w:val="22"/>
        </w:rPr>
        <w:t>导入芭蕾舞演员/io；</w:t>
      </w:r>
    </w:p>
    <w:p>
      <w:r>
        <w:rPr>
          <w:rFonts w:ascii="宋体"/>
          <w:color w:val="2B2A29"/>
        </w:rPr>
        <w:t>03</w:t>
      </w:r>
    </w:p>
    <w:p>
      <w:pPr>
        <w:pStyle w:val="11"/>
        <w:spacing w:before="39"/>
        <w:ind w:left="160"/>
        <w:rPr>
          <w:rFonts w:ascii="宋体"/>
        </w:rPr>
      </w:pPr>
      <w:r>
        <w:rPr>
          <w:rFonts w:ascii="宋体"/>
          <w:color w:val="2B2A29"/>
        </w:rPr>
        <w:t>03</w:t>
      </w:r>
    </w:p>
    <w:p>
      <w:r>
        <w:rPr>
          <w:rFonts w:ascii="宋体"/>
          <w:color w:val="2B2A29"/>
        </w:rPr>
        <w:t>04 public function main(string... args) returns error? {</w:t>
      </w:r>
    </w:p>
    <w:p>
      <w:pPr>
        <w:pStyle w:val="11"/>
        <w:spacing w:before="38"/>
        <w:ind w:left="160"/>
        <w:rPr>
          <w:rFonts w:ascii="宋体"/>
        </w:rPr>
      </w:pPr>
      <w:r>
        <w:rPr>
          <w:rFonts w:ascii="宋体"/>
          <w:color w:val="2B2A29"/>
        </w:rPr>
        <w:t>04公共函数main（string…args）返回错误？{</w:t>
      </w:r>
    </w:p>
    <w:p>
      <w:pPr>
        <w:pStyle w:val="11"/>
        <w:spacing w:before="6"/>
        <w:rPr>
          <w:rFonts w:ascii="宋体"/>
          <w:sz w:val="5"/>
        </w:rPr>
      </w:pP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5"/>
        <w:gridCol w:w="990"/>
        <w:gridCol w:w="4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05</w:t>
            </w:r>
          </w:p>
          <w:p>
            <w:pPr>
              <w:pStyle w:val="17"/>
              <w:spacing w:before="0" w:line="250" w:lineRule="exact"/>
              <w:ind w:left="50"/>
              <w:rPr>
                <w:sz w:val="22"/>
              </w:rPr>
            </w:pPr>
            <w:r>
              <w:rPr>
                <w:color w:val="2B2A29"/>
                <w:sz w:val="22"/>
              </w:rPr>
              <w:t>05</w:t>
            </w:r>
          </w:p>
        </w:tc>
        <w:tc>
          <w:tcPr>
            <w:tcW w:w="990" w:type="dxa"/>
          </w:tcPr>
          <w:p>
            <w:r>
              <w:rPr>
                <w:color w:val="2B2A29"/>
                <w:sz w:val="22"/>
              </w:rPr>
              <w:t>string</w:t>
            </w:r>
          </w:p>
          <w:p>
            <w:pPr>
              <w:pStyle w:val="17"/>
              <w:spacing w:before="0" w:line="250" w:lineRule="exact"/>
              <w:ind w:right="54"/>
              <w:jc w:val="right"/>
              <w:rPr>
                <w:sz w:val="22"/>
              </w:rPr>
            </w:pPr>
            <w:r>
              <w:rPr>
                <w:color w:val="2B2A29"/>
                <w:sz w:val="22"/>
              </w:rPr>
              <w:t>一串</w:t>
            </w:r>
          </w:p>
        </w:tc>
        <w:tc>
          <w:tcPr>
            <w:tcW w:w="4505" w:type="dxa"/>
          </w:tcPr>
          <w:p>
            <w:r>
              <w:rPr>
                <w:color w:val="2B2A29"/>
                <w:sz w:val="22"/>
              </w:rPr>
              <w:t>input = "Hello, World!";</w:t>
            </w:r>
          </w:p>
          <w:p>
            <w:pPr>
              <w:pStyle w:val="17"/>
              <w:spacing w:before="0" w:line="250" w:lineRule="exact"/>
              <w:ind w:left="55"/>
              <w:rPr>
                <w:sz w:val="22"/>
              </w:rPr>
            </w:pPr>
            <w:r>
              <w:rPr>
                <w:color w:val="2B2A29"/>
                <w:sz w:val="22"/>
              </w:rPr>
              <w:t>input=“你好，世界！”；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06</w:t>
            </w:r>
          </w:p>
          <w:p>
            <w:pPr>
              <w:pStyle w:val="17"/>
              <w:ind w:left="50"/>
              <w:rPr>
                <w:sz w:val="22"/>
              </w:rPr>
            </w:pPr>
            <w:r>
              <w:rPr>
                <w:color w:val="2B2A29"/>
                <w:sz w:val="22"/>
              </w:rPr>
              <w:t>06</w:t>
            </w:r>
          </w:p>
        </w:tc>
        <w:tc>
          <w:tcPr>
            <w:tcW w:w="990" w:type="dxa"/>
          </w:tcPr>
          <w:p>
            <w:r>
              <w:rPr>
                <w:color w:val="2B2A29"/>
                <w:sz w:val="22"/>
              </w:rPr>
              <w:t>string</w:t>
            </w:r>
          </w:p>
          <w:p>
            <w:pPr>
              <w:pStyle w:val="17"/>
              <w:ind w:right="54"/>
              <w:jc w:val="right"/>
              <w:rPr>
                <w:sz w:val="22"/>
              </w:rPr>
            </w:pPr>
            <w:r>
              <w:rPr>
                <w:color w:val="2B2A29"/>
                <w:sz w:val="22"/>
              </w:rPr>
              <w:t>一串</w:t>
            </w:r>
          </w:p>
        </w:tc>
        <w:tc>
          <w:tcPr>
            <w:tcW w:w="4505" w:type="dxa"/>
          </w:tcPr>
          <w:p>
            <w:r>
              <w:rPr>
                <w:color w:val="2B2A29"/>
                <w:sz w:val="22"/>
              </w:rPr>
              <w:t>key = "mysecret";</w:t>
            </w:r>
          </w:p>
          <w:p>
            <w:pPr>
              <w:pStyle w:val="17"/>
              <w:ind w:left="55"/>
              <w:rPr>
                <w:sz w:val="22"/>
              </w:rPr>
            </w:pPr>
            <w:r>
              <w:rPr>
                <w:color w:val="2B2A29"/>
                <w:sz w:val="22"/>
              </w:rPr>
              <w:t>key=“mysecret”；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545" w:type="dxa"/>
          </w:tcPr>
          <w:p>
            <w:r>
              <w:rPr>
                <w:color w:val="2B2A29"/>
                <w:sz w:val="22"/>
              </w:rPr>
              <w:t>07</w:t>
            </w:r>
          </w:p>
          <w:p>
            <w:pPr>
              <w:pStyle w:val="17"/>
              <w:ind w:left="50"/>
              <w:rPr>
                <w:sz w:val="22"/>
              </w:rPr>
            </w:pPr>
            <w:r>
              <w:rPr>
                <w:color w:val="2B2A29"/>
                <w:sz w:val="22"/>
              </w:rPr>
              <w:t>07</w:t>
            </w:r>
          </w:p>
        </w:tc>
        <w:tc>
          <w:tcPr>
            <w:tcW w:w="990" w:type="dxa"/>
          </w:tcPr>
          <w:p>
            <w:r>
              <w:rPr>
                <w:color w:val="2B2A29"/>
                <w:sz w:val="22"/>
              </w:rPr>
              <w:t>byte[]</w:t>
            </w:r>
          </w:p>
          <w:p>
            <w:pPr>
              <w:pStyle w:val="17"/>
              <w:ind w:right="54"/>
              <w:jc w:val="right"/>
              <w:rPr>
                <w:sz w:val="22"/>
              </w:rPr>
            </w:pPr>
            <w:r>
              <w:rPr>
                <w:color w:val="2B2A29"/>
                <w:sz w:val="22"/>
              </w:rPr>
              <w:t>字节[]</w:t>
            </w:r>
          </w:p>
        </w:tc>
        <w:tc>
          <w:tcPr>
            <w:tcW w:w="4505" w:type="dxa"/>
          </w:tcPr>
          <w:p>
            <w:r>
              <w:rPr>
                <w:color w:val="2B2A29"/>
                <w:sz w:val="22"/>
              </w:rPr>
              <w:t>output = crypto:hmacMd5(input.toBytes(),</w:t>
            </w:r>
          </w:p>
          <w:p>
            <w:pPr>
              <w:pStyle w:val="17"/>
              <w:ind w:left="55"/>
              <w:rPr>
                <w:sz w:val="22"/>
              </w:rPr>
            </w:pPr>
            <w:r>
              <w:rPr>
                <w:color w:val="2B2A29"/>
                <w:sz w:val="22"/>
              </w:rPr>
              <w:t>output=crypto:hmacMd5（input.toBytes（），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545" w:type="dxa"/>
          </w:tcPr>
          <w:p>
            <w:r>
              <w:rPr>
                <w:color w:val="2B2A29"/>
                <w:sz w:val="22"/>
              </w:rPr>
              <w:t>08</w:t>
            </w:r>
          </w:p>
          <w:p>
            <w:pPr>
              <w:pStyle w:val="17"/>
              <w:spacing w:line="256" w:lineRule="exact"/>
              <w:ind w:left="50"/>
              <w:rPr>
                <w:sz w:val="22"/>
              </w:rPr>
            </w:pPr>
            <w:r>
              <w:rPr>
                <w:color w:val="2B2A29"/>
                <w:sz w:val="22"/>
              </w:rPr>
              <w:t>08</w:t>
            </w:r>
          </w:p>
        </w:tc>
        <w:tc>
          <w:tcPr>
            <w:tcW w:w="990" w:type="dxa"/>
          </w:tcPr>
          <w:p>
            <w:pPr>
              <w:pStyle w:val="17"/>
              <w:spacing w:before="0"/>
              <w:rPr>
                <w:rFonts w:ascii="Times New Roman"/>
                <w:sz w:val="20"/>
              </w:rPr>
            </w:pPr>
          </w:p>
        </w:tc>
        <w:tc>
          <w:tcPr>
            <w:tcW w:w="4505" w:type="dxa"/>
          </w:tcPr>
          <w:p>
            <w:r>
              <w:rPr>
                <w:color w:val="2B2A29"/>
                <w:sz w:val="22"/>
              </w:rPr>
              <w:t>key.toBytes());</w:t>
            </w:r>
          </w:p>
          <w:p>
            <w:pPr>
              <w:pStyle w:val="17"/>
              <w:spacing w:line="256" w:lineRule="exact"/>
              <w:ind w:left="2695"/>
              <w:rPr>
                <w:sz w:val="22"/>
              </w:rPr>
            </w:pPr>
            <w:r>
              <w:rPr>
                <w:color w:val="2B2A29"/>
                <w:sz w:val="22"/>
              </w:rPr>
              <w:t>key.toBytes（））；</w:t>
            </w:r>
          </w:p>
        </w:tc>
      </w:tr>
    </w:tbl>
    <w:p>
      <w:r>
        <w:rPr>
          <w:rFonts w:ascii="宋体"/>
          <w:color w:val="2B2A29"/>
        </w:rPr>
        <w:t>09</w:t>
      </w:r>
      <w:r>
        <w:rPr>
          <w:rFonts w:ascii="宋体"/>
          <w:color w:val="2B2A29"/>
        </w:rPr>
        <w:tab/>
      </w:r>
      <w:r>
        <w:rPr>
          <w:rFonts w:ascii="宋体"/>
          <w:color w:val="2B2A29"/>
        </w:rPr>
        <w:t>io:println("HMAC: ", output.toBase16());</w:t>
      </w:r>
      <w:r>
        <w:rPr>
          <w:rFonts w:ascii="宋体"/>
          <w:color w:val="2B2A29"/>
          <w:spacing w:val="-108"/>
        </w:rPr>
        <w:t xml:space="preserve"> </w:t>
      </w:r>
      <w:r>
        <w:rPr>
          <w:rFonts w:ascii="宋体"/>
          <w:color w:val="2B2A29"/>
        </w:rPr>
        <w:t>10 }</w:t>
      </w:r>
    </w:p>
    <w:p>
      <w:pPr>
        <w:pStyle w:val="11"/>
        <w:tabs>
          <w:tab w:val="left" w:pos="929"/>
        </w:tabs>
        <w:spacing w:before="44" w:line="273" w:lineRule="auto"/>
        <w:ind w:left="160" w:right="3629"/>
        <w:rPr>
          <w:rFonts w:ascii="宋体"/>
        </w:rPr>
      </w:pPr>
      <w:r>
        <w:rPr>
          <w:rFonts w:ascii="宋体"/>
          <w:color w:val="2B2A29"/>
        </w:rPr>
        <w:t>09io:println（“HMAC:”，output.toBase16（））</w:t>
      </w:r>
      <w:r>
        <w:rPr>
          <w:rFonts w:ascii="宋体"/>
          <w:color w:val="2B2A29"/>
        </w:rPr>
        <w:tab/>
      </w:r>
      <w:r>
        <w:rPr>
          <w:rFonts w:ascii="宋体"/>
          <w:color w:val="2B2A29"/>
        </w:rPr>
        <w:t>；10 }</w:t>
      </w:r>
    </w:p>
    <w:p>
      <w:r>
        <w:rPr>
          <w:rFonts w:ascii="Arial"/>
          <w:b/>
          <w:color w:val="2B2A29"/>
          <w:sz w:val="22"/>
        </w:rPr>
        <w:t>$</w:t>
      </w:r>
      <w:r>
        <w:rPr>
          <w:rFonts w:ascii="Arial"/>
          <w:b/>
          <w:color w:val="2B2A29"/>
          <w:spacing w:val="41"/>
          <w:sz w:val="22"/>
        </w:rPr>
        <w:t xml:space="preserve"> </w:t>
      </w:r>
      <w:r>
        <w:rPr>
          <w:rFonts w:ascii="Arial"/>
          <w:b/>
          <w:color w:val="2B2A29"/>
          <w:sz w:val="22"/>
        </w:rPr>
        <w:t>ballerina</w:t>
      </w:r>
      <w:r>
        <w:rPr>
          <w:rFonts w:ascii="Arial"/>
          <w:b/>
          <w:color w:val="2B2A29"/>
          <w:spacing w:val="41"/>
          <w:sz w:val="22"/>
        </w:rPr>
        <w:t xml:space="preserve"> </w:t>
      </w:r>
      <w:r>
        <w:rPr>
          <w:rFonts w:ascii="Arial"/>
          <w:b/>
          <w:color w:val="2B2A29"/>
          <w:sz w:val="22"/>
        </w:rPr>
        <w:t>run</w:t>
      </w:r>
      <w:r>
        <w:rPr>
          <w:rFonts w:ascii="Arial"/>
          <w:b/>
          <w:color w:val="2B2A29"/>
          <w:spacing w:val="41"/>
          <w:sz w:val="22"/>
        </w:rPr>
        <w:t xml:space="preserve"> </w:t>
      </w:r>
      <w:r>
        <w:rPr>
          <w:rFonts w:ascii="Arial"/>
          <w:b/>
          <w:color w:val="2B2A29"/>
          <w:sz w:val="22"/>
        </w:rPr>
        <w:t>hmac.bal</w:t>
      </w:r>
    </w:p>
    <w:p>
      <w:pPr>
        <w:spacing w:before="171"/>
        <w:ind w:left="160" w:right="0" w:firstLine="0"/>
        <w:jc w:val="left"/>
        <w:rPr>
          <w:rFonts w:ascii="Arial"/>
          <w:b/>
          <w:sz w:val="22"/>
        </w:rPr>
      </w:pPr>
      <w:r>
        <w:rPr>
          <w:rFonts w:ascii="Arial"/>
          <w:b/>
          <w:color w:val="2B2A29"/>
          <w:sz w:val="22"/>
        </w:rPr>
        <w:t>$ballerina跑步hmac.bal</w:t>
      </w:r>
    </w:p>
    <w:p>
      <w:r>
        <w:rPr>
          <w:rFonts w:ascii="宋体"/>
          <w:color w:val="2B2A29"/>
        </w:rPr>
        <w:t>HMAC: ecf62c95db159ba7e78064c095fd8602</w:t>
      </w:r>
    </w:p>
    <w:p>
      <w:pPr>
        <w:pStyle w:val="11"/>
        <w:spacing w:before="54"/>
        <w:ind w:left="160"/>
        <w:rPr>
          <w:rFonts w:ascii="宋体"/>
        </w:rPr>
      </w:pPr>
      <w:r>
        <w:rPr>
          <w:rFonts w:ascii="宋体"/>
          <w:color w:val="2B2A29"/>
        </w:rPr>
        <w:t>HMAC：ecf62c95db159ba7e78064c095fd8602</w:t>
      </w:r>
    </w:p>
    <w:p>
      <w:pPr>
        <w:spacing w:after="0"/>
        <w:rPr>
          <w:rFonts w:ascii="宋体"/>
        </w:rPr>
        <w:sectPr>
          <w:pgSz w:w="10080" w:h="14400"/>
          <w:pgMar w:top="1260" w:right="560" w:bottom="1260" w:left="560" w:header="1037" w:footer="1070" w:gutter="0"/>
          <w:cols w:space="720" w:num="1"/>
        </w:sectPr>
      </w:pPr>
    </w:p>
    <w:p>
      <w:pPr>
        <w:pStyle w:val="11"/>
        <w:rPr>
          <w:rFonts w:ascii="宋体"/>
          <w:sz w:val="9"/>
        </w:rPr>
      </w:pPr>
    </w:p>
    <w:p>
      <w:r>
        <w:rPr>
          <w:color w:val="2B2A29"/>
          <w:w w:val="80"/>
        </w:rPr>
        <w:t>Private</w:t>
      </w:r>
      <w:r>
        <w:rPr>
          <w:color w:val="2B2A29"/>
          <w:spacing w:val="19"/>
          <w:w w:val="80"/>
        </w:rPr>
        <w:t xml:space="preserve"> </w:t>
      </w:r>
      <w:r>
        <w:rPr>
          <w:color w:val="2B2A29"/>
          <w:w w:val="80"/>
        </w:rPr>
        <w:t>Key</w:t>
      </w:r>
      <w:r>
        <w:rPr>
          <w:color w:val="2B2A29"/>
          <w:spacing w:val="20"/>
          <w:w w:val="80"/>
        </w:rPr>
        <w:t xml:space="preserve"> </w:t>
      </w:r>
      <w:r>
        <w:rPr>
          <w:color w:val="2B2A29"/>
          <w:w w:val="80"/>
        </w:rPr>
        <w:t>Crypto</w:t>
      </w:r>
    </w:p>
    <w:p>
      <w:pPr>
        <w:pStyle w:val="7"/>
        <w:spacing w:before="107"/>
        <w:ind w:left="520"/>
      </w:pPr>
      <w:bookmarkStart w:id="218" w:name="_bookmark206"/>
      <w:bookmarkEnd w:id="218"/>
      <w:r>
        <w:rPr>
          <w:color w:val="2B2A29"/>
          <w:w w:val="80"/>
        </w:rPr>
        <w:t>私</w:t>
      </w:r>
      <w:r>
        <w:rPr>
          <w:color w:val="2B2A29"/>
          <w:spacing w:val="19"/>
          <w:w w:val="80"/>
        </w:rPr>
        <w:t>钥</w:t>
      </w:r>
      <w:r>
        <w:rPr>
          <w:color w:val="2B2A29"/>
          <w:w w:val="80"/>
        </w:rPr>
        <w:t>加密</w:t>
      </w:r>
    </w:p>
    <w:p>
      <w:r>
        <w:rPr>
          <w:color w:val="2B2A29"/>
          <w:w w:val="105"/>
        </w:rPr>
        <w:t>Ballerina provides private key cryptography functionality using the AES algorithm. The</w:t>
      </w:r>
      <w:r>
        <w:rPr>
          <w:color w:val="2B2A29"/>
          <w:spacing w:val="1"/>
          <w:w w:val="105"/>
        </w:rPr>
        <w:t xml:space="preserve"> </w:t>
      </w:r>
      <w:r>
        <w:rPr>
          <w:color w:val="2B2A29"/>
          <w:w w:val="105"/>
        </w:rPr>
        <w:t>Ballerina</w:t>
      </w:r>
      <w:r>
        <w:rPr>
          <w:color w:val="2B2A29"/>
          <w:spacing w:val="5"/>
          <w:w w:val="105"/>
        </w:rPr>
        <w:t xml:space="preserve"> </w:t>
      </w:r>
      <w:r>
        <w:rPr>
          <w:color w:val="2B2A29"/>
          <w:w w:val="105"/>
        </w:rPr>
        <w:t>AES</w:t>
      </w:r>
      <w:r>
        <w:rPr>
          <w:color w:val="2B2A29"/>
          <w:spacing w:val="5"/>
          <w:w w:val="105"/>
        </w:rPr>
        <w:t xml:space="preserve"> </w:t>
      </w:r>
      <w:r>
        <w:rPr>
          <w:color w:val="2B2A29"/>
          <w:w w:val="105"/>
        </w:rPr>
        <w:t>functions</w:t>
      </w:r>
      <w:r>
        <w:rPr>
          <w:color w:val="2B2A29"/>
          <w:spacing w:val="5"/>
          <w:w w:val="105"/>
        </w:rPr>
        <w:t xml:space="preserve"> </w:t>
      </w:r>
      <w:r>
        <w:rPr>
          <w:color w:val="2B2A29"/>
          <w:w w:val="105"/>
        </w:rPr>
        <w:t>are</w:t>
      </w:r>
      <w:r>
        <w:rPr>
          <w:color w:val="2B2A29"/>
          <w:spacing w:val="5"/>
          <w:w w:val="105"/>
        </w:rPr>
        <w:t xml:space="preserve"> </w:t>
      </w:r>
      <w:r>
        <w:rPr>
          <w:color w:val="2B2A29"/>
          <w:w w:val="105"/>
        </w:rPr>
        <w:t>named</w:t>
      </w:r>
      <w:r>
        <w:rPr>
          <w:color w:val="2B2A29"/>
          <w:spacing w:val="5"/>
          <w:w w:val="105"/>
        </w:rPr>
        <w:t xml:space="preserve"> </w:t>
      </w:r>
      <w:r>
        <w:rPr>
          <w:color w:val="2B2A29"/>
          <w:w w:val="105"/>
        </w:rPr>
        <w:t>based</w:t>
      </w:r>
      <w:r>
        <w:rPr>
          <w:color w:val="2B2A29"/>
          <w:spacing w:val="5"/>
          <w:w w:val="105"/>
        </w:rPr>
        <w:t xml:space="preserve"> </w:t>
      </w:r>
      <w:r>
        <w:rPr>
          <w:color w:val="2B2A29"/>
          <w:w w:val="105"/>
        </w:rPr>
        <w:t>on</w:t>
      </w:r>
      <w:r>
        <w:rPr>
          <w:color w:val="2B2A29"/>
          <w:spacing w:val="5"/>
          <w:w w:val="105"/>
        </w:rPr>
        <w:t xml:space="preserve"> </w:t>
      </w:r>
      <w:r>
        <w:rPr>
          <w:color w:val="2B2A29"/>
          <w:w w:val="105"/>
        </w:rPr>
        <w:t>the</w:t>
      </w:r>
      <w:r>
        <w:rPr>
          <w:color w:val="2B2A29"/>
          <w:spacing w:val="6"/>
          <w:w w:val="105"/>
        </w:rPr>
        <w:t xml:space="preserve"> </w:t>
      </w:r>
      <w:r>
        <w:rPr>
          <w:color w:val="2B2A29"/>
          <w:w w:val="105"/>
        </w:rPr>
        <w:t>cipher</w:t>
      </w:r>
      <w:r>
        <w:rPr>
          <w:color w:val="2B2A29"/>
          <w:spacing w:val="5"/>
          <w:w w:val="105"/>
        </w:rPr>
        <w:t xml:space="preserve"> </w:t>
      </w:r>
      <w:r>
        <w:rPr>
          <w:color w:val="2B2A29"/>
          <w:w w:val="105"/>
        </w:rPr>
        <w:t>block</w:t>
      </w:r>
      <w:r>
        <w:rPr>
          <w:color w:val="2B2A29"/>
          <w:spacing w:val="5"/>
          <w:w w:val="105"/>
        </w:rPr>
        <w:t xml:space="preserve"> </w:t>
      </w:r>
      <w:r>
        <w:rPr>
          <w:color w:val="2B2A29"/>
          <w:w w:val="105"/>
        </w:rPr>
        <w:t>modes</w:t>
      </w:r>
      <w:r>
        <w:rPr>
          <w:color w:val="2B2A29"/>
          <w:spacing w:val="5"/>
          <w:w w:val="105"/>
        </w:rPr>
        <w:t xml:space="preserve"> </w:t>
      </w:r>
      <w:r>
        <w:rPr>
          <w:color w:val="2B2A29"/>
          <w:w w:val="105"/>
        </w:rPr>
        <w:t>that</w:t>
      </w:r>
      <w:r>
        <w:rPr>
          <w:color w:val="2B2A29"/>
          <w:spacing w:val="5"/>
          <w:w w:val="105"/>
        </w:rPr>
        <w:t xml:space="preserve"> </w:t>
      </w:r>
      <w:r>
        <w:rPr>
          <w:color w:val="2B2A29"/>
          <w:w w:val="105"/>
        </w:rPr>
        <w:t>are</w:t>
      </w:r>
      <w:r>
        <w:rPr>
          <w:color w:val="2B2A29"/>
          <w:spacing w:val="5"/>
          <w:w w:val="105"/>
        </w:rPr>
        <w:t xml:space="preserve"> </w:t>
      </w:r>
      <w:r>
        <w:rPr>
          <w:color w:val="2B2A29"/>
          <w:w w:val="105"/>
        </w:rPr>
        <w:t>supported.</w:t>
      </w:r>
      <w:r>
        <w:rPr>
          <w:color w:val="2B2A29"/>
          <w:spacing w:val="-54"/>
          <w:w w:val="105"/>
        </w:rPr>
        <w:t xml:space="preserve"> </w:t>
      </w:r>
      <w:r>
        <w:rPr>
          <w:color w:val="2B2A29"/>
          <w:w w:val="105"/>
        </w:rPr>
        <w:t>The</w:t>
      </w:r>
      <w:r>
        <w:rPr>
          <w:color w:val="2B2A29"/>
          <w:spacing w:val="-11"/>
          <w:w w:val="105"/>
        </w:rPr>
        <w:t xml:space="preserve"> </w:t>
      </w:r>
      <w:r>
        <w:rPr>
          <w:color w:val="2B2A29"/>
          <w:w w:val="105"/>
        </w:rPr>
        <w:t>supported</w:t>
      </w:r>
      <w:r>
        <w:rPr>
          <w:color w:val="2B2A29"/>
          <w:spacing w:val="-11"/>
          <w:w w:val="105"/>
        </w:rPr>
        <w:t xml:space="preserve"> </w:t>
      </w:r>
      <w:r>
        <w:rPr>
          <w:color w:val="2B2A29"/>
          <w:w w:val="105"/>
        </w:rPr>
        <w:t>functions</w:t>
      </w:r>
      <w:r>
        <w:rPr>
          <w:color w:val="2B2A29"/>
          <w:spacing w:val="-11"/>
          <w:w w:val="105"/>
        </w:rPr>
        <w:t xml:space="preserve"> </w:t>
      </w:r>
      <w:r>
        <w:rPr>
          <w:color w:val="2B2A29"/>
          <w:w w:val="105"/>
        </w:rPr>
        <w:t>are</w:t>
      </w:r>
      <w:r>
        <w:rPr>
          <w:color w:val="2B2A29"/>
          <w:spacing w:val="-10"/>
          <w:w w:val="105"/>
        </w:rPr>
        <w:t xml:space="preserve"> </w:t>
      </w:r>
      <w:r>
        <w:rPr>
          <w:color w:val="2B2A29"/>
          <w:w w:val="105"/>
        </w:rPr>
        <w:t>as</w:t>
      </w:r>
      <w:r>
        <w:rPr>
          <w:color w:val="2B2A29"/>
          <w:spacing w:val="-11"/>
          <w:w w:val="105"/>
        </w:rPr>
        <w:t xml:space="preserve"> </w:t>
      </w:r>
      <w:r>
        <w:rPr>
          <w:color w:val="2B2A29"/>
          <w:w w:val="105"/>
        </w:rPr>
        <w:t>follows,</w:t>
      </w:r>
      <w:r>
        <w:rPr>
          <w:color w:val="2B2A29"/>
          <w:spacing w:val="-11"/>
          <w:w w:val="105"/>
        </w:rPr>
        <w:t xml:space="preserve"> </w:t>
      </w:r>
      <w:r>
        <w:rPr>
          <w:color w:val="2B2A29"/>
          <w:w w:val="105"/>
        </w:rPr>
        <w:t>and</w:t>
      </w:r>
      <w:r>
        <w:rPr>
          <w:color w:val="2B2A29"/>
          <w:spacing w:val="-11"/>
          <w:w w:val="105"/>
        </w:rPr>
        <w:t xml:space="preserve"> </w:t>
      </w:r>
      <w:r>
        <w:rPr>
          <w:color w:val="2B2A29"/>
          <w:w w:val="105"/>
        </w:rPr>
        <w:t>all</w:t>
      </w:r>
      <w:r>
        <w:rPr>
          <w:color w:val="2B2A29"/>
          <w:spacing w:val="-10"/>
          <w:w w:val="105"/>
        </w:rPr>
        <w:t xml:space="preserve"> </w:t>
      </w:r>
      <w:r>
        <w:rPr>
          <w:color w:val="2B2A29"/>
          <w:w w:val="105"/>
        </w:rPr>
        <w:t>return</w:t>
      </w:r>
      <w:r>
        <w:rPr>
          <w:color w:val="2B2A29"/>
          <w:spacing w:val="-11"/>
          <w:w w:val="105"/>
        </w:rPr>
        <w:t xml:space="preserve"> </w:t>
      </w:r>
      <w:r>
        <w:rPr>
          <w:color w:val="2B2A29"/>
          <w:w w:val="105"/>
        </w:rPr>
        <w:t>a</w:t>
      </w:r>
      <w:r>
        <w:rPr>
          <w:color w:val="2B2A29"/>
          <w:spacing w:val="-11"/>
          <w:w w:val="105"/>
        </w:rPr>
        <w:t xml:space="preserve"> </w:t>
      </w:r>
      <w:r>
        <w:rPr>
          <w:color w:val="2B2A29"/>
          <w:w w:val="105"/>
        </w:rPr>
        <w:t>byte:</w:t>
      </w:r>
    </w:p>
    <w:p>
      <w:pPr>
        <w:pStyle w:val="11"/>
        <w:spacing w:before="207" w:line="304" w:lineRule="auto"/>
        <w:ind w:left="520"/>
      </w:pPr>
      <w:r>
        <w:rPr>
          <w:color w:val="2B2A29"/>
          <w:w w:val="105"/>
        </w:rPr>
        <w:t>Ballerina使用AES算法提供私钥加密功能。Ballerina</w:t>
      </w:r>
      <w:r>
        <w:t xml:space="preserve"> </w:t>
      </w:r>
      <w:r>
        <w:rPr>
          <w:color w:val="2B2A29"/>
          <w:w w:val="105"/>
        </w:rPr>
        <w:t>AES函数是基于支持的密码块模式命名</w:t>
      </w:r>
      <w:r>
        <w:rPr>
          <w:color w:val="2B2A29"/>
          <w:spacing w:val="5"/>
          <w:w w:val="105"/>
        </w:rPr>
        <w:t>的</w:t>
      </w:r>
      <w:r>
        <w:rPr>
          <w:color w:val="2B2A29"/>
          <w:w w:val="105"/>
        </w:rPr>
        <w:t>。支持</w:t>
      </w:r>
      <w:r>
        <w:rPr>
          <w:color w:val="2B2A29"/>
          <w:spacing w:val="-11"/>
          <w:w w:val="105"/>
        </w:rPr>
        <w:t>的</w:t>
      </w:r>
      <w:r>
        <w:rPr>
          <w:color w:val="2B2A29"/>
          <w:w w:val="105"/>
        </w:rPr>
        <w:t>函数如</w:t>
      </w:r>
      <w:r>
        <w:rPr>
          <w:color w:val="2B2A29"/>
          <w:spacing w:val="-11"/>
          <w:w w:val="105"/>
        </w:rPr>
        <w:t>下，</w:t>
      </w:r>
      <w:r>
        <w:rPr>
          <w:color w:val="2B2A29"/>
          <w:w w:val="105"/>
        </w:rPr>
        <w:t>并且都返回一</w:t>
      </w:r>
      <w:r>
        <w:rPr>
          <w:color w:val="2B2A29"/>
          <w:spacing w:val="-11"/>
          <w:w w:val="105"/>
        </w:rPr>
        <w:t>个</w:t>
      </w:r>
      <w:r>
        <w:rPr>
          <w:color w:val="2B2A29"/>
          <w:w w:val="105"/>
        </w:rPr>
        <w:t>字节：</w:t>
      </w:r>
    </w:p>
    <w:p>
      <w:r>
        <w:rPr>
          <w:color w:val="2B2A29"/>
          <w:spacing w:val="-1"/>
          <w:sz w:val="22"/>
        </w:rPr>
        <w:t>crypto:encryptAesCbc(input,</w:t>
      </w:r>
      <w:r>
        <w:rPr>
          <w:color w:val="2B2A29"/>
          <w:spacing w:val="-24"/>
          <w:sz w:val="22"/>
        </w:rPr>
        <w:t xml:space="preserve"> </w:t>
      </w:r>
      <w:r>
        <w:rPr>
          <w:color w:val="2B2A29"/>
          <w:sz w:val="22"/>
        </w:rPr>
        <w:t>key,</w:t>
      </w:r>
      <w:r>
        <w:rPr>
          <w:color w:val="2B2A29"/>
          <w:spacing w:val="-24"/>
          <w:sz w:val="22"/>
        </w:rPr>
        <w:t xml:space="preserve"> </w:t>
      </w:r>
      <w:r>
        <w:rPr>
          <w:color w:val="2B2A29"/>
          <w:sz w:val="22"/>
        </w:rPr>
        <w:t>iv,</w:t>
      </w:r>
      <w:r>
        <w:rPr>
          <w:color w:val="2B2A29"/>
          <w:spacing w:val="-24"/>
          <w:sz w:val="22"/>
        </w:rPr>
        <w:t xml:space="preserve"> </w:t>
      </w:r>
      <w:r>
        <w:rPr>
          <w:color w:val="2B2A29"/>
          <w:sz w:val="22"/>
        </w:rPr>
        <w:t>padding</w:t>
      </w:r>
      <w:r>
        <w:rPr>
          <w:color w:val="2B2A29"/>
          <w:spacing w:val="-24"/>
          <w:sz w:val="22"/>
        </w:rPr>
        <w:t xml:space="preserve"> </w:t>
      </w:r>
      <w:r>
        <w:rPr>
          <w:color w:val="2B2A29"/>
          <w:sz w:val="22"/>
        </w:rPr>
        <w:t>=</w:t>
      </w:r>
      <w:r>
        <w:rPr>
          <w:color w:val="2B2A29"/>
          <w:spacing w:val="-24"/>
          <w:sz w:val="22"/>
        </w:rPr>
        <w:t xml:space="preserve"> </w:t>
      </w:r>
      <w:r>
        <w:rPr>
          <w:color w:val="2B2A29"/>
          <w:sz w:val="22"/>
        </w:rPr>
        <w:t>PKCS5)</w:t>
      </w:r>
      <w:r>
        <w:rPr>
          <w:color w:val="2B2A29"/>
          <w:spacing w:val="-107"/>
          <w:sz w:val="22"/>
        </w:rPr>
        <w:t xml:space="preserve"> </w:t>
      </w:r>
      <w:r>
        <w:rPr>
          <w:color w:val="2B2A29"/>
          <w:sz w:val="22"/>
        </w:rPr>
        <w:t>returns</w:t>
      </w:r>
      <w:r>
        <w:rPr>
          <w:color w:val="2B2A29"/>
          <w:spacing w:val="-6"/>
          <w:sz w:val="22"/>
        </w:rPr>
        <w:t xml:space="preserve"> </w:t>
      </w:r>
      <w:r>
        <w:rPr>
          <w:color w:val="2B2A29"/>
          <w:sz w:val="22"/>
        </w:rPr>
        <w:t>byte[]</w:t>
      </w:r>
    </w:p>
    <w:p>
      <w:pPr>
        <w:pStyle w:val="16"/>
        <w:numPr>
          <w:ilvl w:val="0"/>
          <w:numId w:val="196"/>
        </w:numPr>
        <w:tabs>
          <w:tab w:val="left" w:pos="1455"/>
          <w:tab w:val="left" w:pos="1456"/>
        </w:tabs>
        <w:spacing w:before="102" w:after="0" w:line="273" w:lineRule="auto"/>
        <w:ind w:left="1455" w:right="1789" w:hanging="358"/>
        <w:jc w:val="left"/>
        <w:rPr>
          <w:sz w:val="22"/>
        </w:rPr>
      </w:pPr>
      <w:r>
        <w:rPr>
          <w:color w:val="2B2A29"/>
          <w:spacing w:val="-1"/>
          <w:sz w:val="22"/>
        </w:rPr>
        <w:t>crypto:encryptAesCbc（input，</w:t>
      </w:r>
      <w:r>
        <w:rPr>
          <w:color w:val="2B2A29"/>
          <w:sz w:val="22"/>
        </w:rPr>
        <w:t>key，iv，padding=PKCS5）返回byte[]</w:t>
      </w:r>
    </w:p>
    <w:p>
      <w:r>
        <w:rPr>
          <w:color w:val="2B2A29"/>
          <w:spacing w:val="-1"/>
          <w:sz w:val="22"/>
        </w:rPr>
        <w:t>crypto:encryptAesEcb(input,</w:t>
      </w:r>
      <w:r>
        <w:rPr>
          <w:color w:val="2B2A29"/>
          <w:spacing w:val="-27"/>
          <w:sz w:val="22"/>
        </w:rPr>
        <w:t xml:space="preserve"> </w:t>
      </w:r>
      <w:r>
        <w:rPr>
          <w:color w:val="2B2A29"/>
          <w:sz w:val="22"/>
        </w:rPr>
        <w:t>key,</w:t>
      </w:r>
      <w:r>
        <w:rPr>
          <w:color w:val="2B2A29"/>
          <w:spacing w:val="-26"/>
          <w:sz w:val="22"/>
        </w:rPr>
        <w:t xml:space="preserve"> </w:t>
      </w:r>
      <w:r>
        <w:rPr>
          <w:color w:val="2B2A29"/>
          <w:sz w:val="22"/>
        </w:rPr>
        <w:t>padding</w:t>
      </w:r>
      <w:r>
        <w:rPr>
          <w:color w:val="2B2A29"/>
          <w:spacing w:val="-26"/>
          <w:sz w:val="22"/>
        </w:rPr>
        <w:t xml:space="preserve"> </w:t>
      </w:r>
      <w:r>
        <w:rPr>
          <w:color w:val="2B2A29"/>
          <w:sz w:val="22"/>
        </w:rPr>
        <w:t>=</w:t>
      </w:r>
      <w:r>
        <w:rPr>
          <w:color w:val="2B2A29"/>
          <w:spacing w:val="-26"/>
          <w:sz w:val="22"/>
        </w:rPr>
        <w:t xml:space="preserve"> </w:t>
      </w:r>
      <w:r>
        <w:rPr>
          <w:color w:val="2B2A29"/>
          <w:sz w:val="22"/>
        </w:rPr>
        <w:t>PKCS5)</w:t>
      </w:r>
      <w:r>
        <w:rPr>
          <w:color w:val="2B2A29"/>
          <w:spacing w:val="-26"/>
          <w:sz w:val="22"/>
        </w:rPr>
        <w:t xml:space="preserve"> </w:t>
      </w:r>
      <w:r>
        <w:rPr>
          <w:color w:val="2B2A29"/>
          <w:sz w:val="22"/>
        </w:rPr>
        <w:t>returns</w:t>
      </w:r>
      <w:r>
        <w:rPr>
          <w:color w:val="2B2A29"/>
          <w:spacing w:val="-107"/>
          <w:sz w:val="22"/>
        </w:rPr>
        <w:t xml:space="preserve"> </w:t>
      </w:r>
      <w:r>
        <w:rPr>
          <w:color w:val="2B2A29"/>
          <w:sz w:val="22"/>
        </w:rPr>
        <w:t>byte[]</w:t>
      </w:r>
    </w:p>
    <w:p>
      <w:pPr>
        <w:pStyle w:val="16"/>
        <w:numPr>
          <w:ilvl w:val="0"/>
          <w:numId w:val="196"/>
        </w:numPr>
        <w:tabs>
          <w:tab w:val="left" w:pos="1455"/>
          <w:tab w:val="left" w:pos="1456"/>
        </w:tabs>
        <w:spacing w:before="117" w:after="0" w:line="273" w:lineRule="auto"/>
        <w:ind w:left="1455" w:right="1357" w:hanging="358"/>
        <w:jc w:val="left"/>
        <w:rPr>
          <w:sz w:val="22"/>
        </w:rPr>
      </w:pPr>
      <w:r>
        <w:rPr>
          <w:color w:val="2B2A29"/>
          <w:spacing w:val="-1"/>
          <w:sz w:val="22"/>
        </w:rPr>
        <w:t>crypto:encryptAesEcb（input，</w:t>
      </w:r>
      <w:r>
        <w:rPr>
          <w:color w:val="2B2A29"/>
          <w:sz w:val="22"/>
        </w:rPr>
        <w:t>key，padding=PKCS5）返回字节[]</w:t>
      </w:r>
    </w:p>
    <w:p>
      <w:r>
        <w:rPr>
          <w:color w:val="2B2A29"/>
          <w:spacing w:val="-1"/>
          <w:sz w:val="22"/>
        </w:rPr>
        <w:t>crypto:encryptAesGcm(input,</w:t>
      </w:r>
      <w:r>
        <w:rPr>
          <w:color w:val="2B2A29"/>
          <w:spacing w:val="-24"/>
          <w:sz w:val="22"/>
        </w:rPr>
        <w:t xml:space="preserve"> </w:t>
      </w:r>
      <w:r>
        <w:rPr>
          <w:color w:val="2B2A29"/>
          <w:sz w:val="22"/>
        </w:rPr>
        <w:t>key,</w:t>
      </w:r>
      <w:r>
        <w:rPr>
          <w:color w:val="2B2A29"/>
          <w:spacing w:val="-24"/>
          <w:sz w:val="22"/>
        </w:rPr>
        <w:t xml:space="preserve"> </w:t>
      </w:r>
      <w:r>
        <w:rPr>
          <w:color w:val="2B2A29"/>
          <w:sz w:val="22"/>
        </w:rPr>
        <w:t>iv,</w:t>
      </w:r>
      <w:r>
        <w:rPr>
          <w:color w:val="2B2A29"/>
          <w:spacing w:val="-24"/>
          <w:sz w:val="22"/>
        </w:rPr>
        <w:t xml:space="preserve"> </w:t>
      </w:r>
      <w:r>
        <w:rPr>
          <w:color w:val="2B2A29"/>
          <w:sz w:val="22"/>
        </w:rPr>
        <w:t>padding</w:t>
      </w:r>
      <w:r>
        <w:rPr>
          <w:color w:val="2B2A29"/>
          <w:spacing w:val="-24"/>
          <w:sz w:val="22"/>
        </w:rPr>
        <w:t xml:space="preserve"> </w:t>
      </w:r>
      <w:r>
        <w:rPr>
          <w:color w:val="2B2A29"/>
          <w:sz w:val="22"/>
        </w:rPr>
        <w:t>=</w:t>
      </w:r>
      <w:r>
        <w:rPr>
          <w:color w:val="2B2A29"/>
          <w:spacing w:val="-24"/>
          <w:sz w:val="22"/>
        </w:rPr>
        <w:t xml:space="preserve"> </w:t>
      </w:r>
      <w:r>
        <w:rPr>
          <w:color w:val="2B2A29"/>
          <w:sz w:val="22"/>
        </w:rPr>
        <w:t>PKCS5,</w:t>
      </w:r>
      <w:r>
        <w:rPr>
          <w:color w:val="2B2A29"/>
          <w:spacing w:val="-107"/>
          <w:sz w:val="22"/>
        </w:rPr>
        <w:t xml:space="preserve"> </w:t>
      </w:r>
      <w:r>
        <w:rPr>
          <w:color w:val="2B2A29"/>
          <w:sz w:val="22"/>
        </w:rPr>
        <w:t>tagSize</w:t>
      </w:r>
      <w:r>
        <w:rPr>
          <w:color w:val="2B2A29"/>
          <w:spacing w:val="-8"/>
          <w:sz w:val="22"/>
        </w:rPr>
        <w:t xml:space="preserve"> </w:t>
      </w:r>
      <w:r>
        <w:rPr>
          <w:color w:val="2B2A29"/>
          <w:sz w:val="22"/>
        </w:rPr>
        <w:t>=</w:t>
      </w:r>
      <w:r>
        <w:rPr>
          <w:color w:val="2B2A29"/>
          <w:spacing w:val="-7"/>
          <w:sz w:val="22"/>
        </w:rPr>
        <w:t xml:space="preserve"> </w:t>
      </w:r>
      <w:r>
        <w:rPr>
          <w:color w:val="2B2A29"/>
          <w:sz w:val="22"/>
        </w:rPr>
        <w:t>128)</w:t>
      </w:r>
      <w:r>
        <w:rPr>
          <w:color w:val="2B2A29"/>
          <w:spacing w:val="-7"/>
          <w:sz w:val="22"/>
        </w:rPr>
        <w:t xml:space="preserve"> </w:t>
      </w:r>
      <w:r>
        <w:rPr>
          <w:color w:val="2B2A29"/>
          <w:sz w:val="22"/>
        </w:rPr>
        <w:t>returns</w:t>
      </w:r>
      <w:r>
        <w:rPr>
          <w:color w:val="2B2A29"/>
          <w:spacing w:val="-7"/>
          <w:sz w:val="22"/>
        </w:rPr>
        <w:t xml:space="preserve"> </w:t>
      </w:r>
      <w:r>
        <w:rPr>
          <w:color w:val="2B2A29"/>
          <w:sz w:val="22"/>
        </w:rPr>
        <w:t>byte[]</w:t>
      </w:r>
    </w:p>
    <w:p>
      <w:pPr>
        <w:pStyle w:val="16"/>
        <w:numPr>
          <w:ilvl w:val="0"/>
          <w:numId w:val="196"/>
        </w:numPr>
        <w:tabs>
          <w:tab w:val="left" w:pos="1455"/>
          <w:tab w:val="left" w:pos="1456"/>
        </w:tabs>
        <w:spacing w:before="117" w:after="0" w:line="273" w:lineRule="auto"/>
        <w:ind w:left="1455" w:right="1789" w:hanging="358"/>
        <w:jc w:val="left"/>
        <w:rPr>
          <w:sz w:val="22"/>
        </w:rPr>
      </w:pPr>
      <w:r>
        <w:rPr>
          <w:color w:val="2B2A29"/>
          <w:spacing w:val="-1"/>
          <w:sz w:val="22"/>
        </w:rPr>
        <w:t>crypto:encryptAesGcm（input，</w:t>
      </w:r>
      <w:r>
        <w:rPr>
          <w:color w:val="2B2A29"/>
          <w:sz w:val="22"/>
        </w:rPr>
        <w:t>key，iv，padding=PKCS5，tagSize=128）返回byte[]</w:t>
      </w:r>
    </w:p>
    <w:p>
      <w:r>
        <w:rPr>
          <w:color w:val="2B2A29"/>
          <w:spacing w:val="-1"/>
          <w:sz w:val="22"/>
        </w:rPr>
        <w:t>crypto:decryptAesCbc(input,</w:t>
      </w:r>
      <w:r>
        <w:rPr>
          <w:color w:val="2B2A29"/>
          <w:spacing w:val="-24"/>
          <w:sz w:val="22"/>
        </w:rPr>
        <w:t xml:space="preserve"> </w:t>
      </w:r>
      <w:r>
        <w:rPr>
          <w:color w:val="2B2A29"/>
          <w:sz w:val="22"/>
        </w:rPr>
        <w:t>key,</w:t>
      </w:r>
      <w:r>
        <w:rPr>
          <w:color w:val="2B2A29"/>
          <w:spacing w:val="-24"/>
          <w:sz w:val="22"/>
        </w:rPr>
        <w:t xml:space="preserve"> </w:t>
      </w:r>
      <w:r>
        <w:rPr>
          <w:color w:val="2B2A29"/>
          <w:sz w:val="22"/>
        </w:rPr>
        <w:t>iv,</w:t>
      </w:r>
      <w:r>
        <w:rPr>
          <w:color w:val="2B2A29"/>
          <w:spacing w:val="-24"/>
          <w:sz w:val="22"/>
        </w:rPr>
        <w:t xml:space="preserve"> </w:t>
      </w:r>
      <w:r>
        <w:rPr>
          <w:color w:val="2B2A29"/>
          <w:sz w:val="22"/>
        </w:rPr>
        <w:t>padding</w:t>
      </w:r>
      <w:r>
        <w:rPr>
          <w:color w:val="2B2A29"/>
          <w:spacing w:val="-24"/>
          <w:sz w:val="22"/>
        </w:rPr>
        <w:t xml:space="preserve"> </w:t>
      </w:r>
      <w:r>
        <w:rPr>
          <w:color w:val="2B2A29"/>
          <w:sz w:val="22"/>
        </w:rPr>
        <w:t>=</w:t>
      </w:r>
      <w:r>
        <w:rPr>
          <w:color w:val="2B2A29"/>
          <w:spacing w:val="-24"/>
          <w:sz w:val="22"/>
        </w:rPr>
        <w:t xml:space="preserve"> </w:t>
      </w:r>
      <w:r>
        <w:rPr>
          <w:color w:val="2B2A29"/>
          <w:sz w:val="22"/>
        </w:rPr>
        <w:t>PKCS5)</w:t>
      </w:r>
      <w:r>
        <w:rPr>
          <w:color w:val="2B2A29"/>
          <w:spacing w:val="-107"/>
          <w:sz w:val="22"/>
        </w:rPr>
        <w:t xml:space="preserve"> </w:t>
      </w:r>
      <w:r>
        <w:rPr>
          <w:color w:val="2B2A29"/>
          <w:sz w:val="22"/>
        </w:rPr>
        <w:t>returns</w:t>
      </w:r>
      <w:r>
        <w:rPr>
          <w:color w:val="2B2A29"/>
          <w:spacing w:val="-6"/>
          <w:sz w:val="22"/>
        </w:rPr>
        <w:t xml:space="preserve"> </w:t>
      </w:r>
      <w:r>
        <w:rPr>
          <w:color w:val="2B2A29"/>
          <w:sz w:val="22"/>
        </w:rPr>
        <w:t>byte[]</w:t>
      </w:r>
    </w:p>
    <w:p>
      <w:pPr>
        <w:pStyle w:val="16"/>
        <w:numPr>
          <w:ilvl w:val="0"/>
          <w:numId w:val="196"/>
        </w:numPr>
        <w:tabs>
          <w:tab w:val="left" w:pos="1455"/>
          <w:tab w:val="left" w:pos="1456"/>
        </w:tabs>
        <w:spacing w:before="118" w:after="0" w:line="273" w:lineRule="auto"/>
        <w:ind w:left="1455" w:right="1789" w:hanging="358"/>
        <w:jc w:val="left"/>
        <w:rPr>
          <w:sz w:val="22"/>
        </w:rPr>
      </w:pPr>
      <w:r>
        <w:rPr>
          <w:color w:val="2B2A29"/>
          <w:spacing w:val="-1"/>
          <w:sz w:val="22"/>
        </w:rPr>
        <w:t>crypto:decryptAesCbc（input，</w:t>
      </w:r>
      <w:r>
        <w:rPr>
          <w:color w:val="2B2A29"/>
          <w:sz w:val="22"/>
        </w:rPr>
        <w:t>key，iv，padding=PKCS5）返回字节[]</w:t>
      </w:r>
    </w:p>
    <w:p>
      <w:r>
        <w:rPr>
          <w:color w:val="2B2A29"/>
          <w:spacing w:val="-1"/>
          <w:sz w:val="22"/>
        </w:rPr>
        <w:t>crypto:decryptAesEcb(input,</w:t>
      </w:r>
      <w:r>
        <w:rPr>
          <w:color w:val="2B2A29"/>
          <w:spacing w:val="-27"/>
          <w:sz w:val="22"/>
        </w:rPr>
        <w:t xml:space="preserve"> </w:t>
      </w:r>
      <w:r>
        <w:rPr>
          <w:color w:val="2B2A29"/>
          <w:sz w:val="22"/>
        </w:rPr>
        <w:t>key,</w:t>
      </w:r>
      <w:r>
        <w:rPr>
          <w:color w:val="2B2A29"/>
          <w:spacing w:val="-26"/>
          <w:sz w:val="22"/>
        </w:rPr>
        <w:t xml:space="preserve"> </w:t>
      </w:r>
      <w:r>
        <w:rPr>
          <w:color w:val="2B2A29"/>
          <w:sz w:val="22"/>
        </w:rPr>
        <w:t>padding</w:t>
      </w:r>
      <w:r>
        <w:rPr>
          <w:color w:val="2B2A29"/>
          <w:spacing w:val="-26"/>
          <w:sz w:val="22"/>
        </w:rPr>
        <w:t xml:space="preserve"> </w:t>
      </w:r>
      <w:r>
        <w:rPr>
          <w:color w:val="2B2A29"/>
          <w:sz w:val="22"/>
        </w:rPr>
        <w:t>=</w:t>
      </w:r>
      <w:r>
        <w:rPr>
          <w:color w:val="2B2A29"/>
          <w:spacing w:val="-26"/>
          <w:sz w:val="22"/>
        </w:rPr>
        <w:t xml:space="preserve"> </w:t>
      </w:r>
      <w:r>
        <w:rPr>
          <w:color w:val="2B2A29"/>
          <w:sz w:val="22"/>
        </w:rPr>
        <w:t>PKCS5)</w:t>
      </w:r>
      <w:r>
        <w:rPr>
          <w:color w:val="2B2A29"/>
          <w:spacing w:val="-26"/>
          <w:sz w:val="22"/>
        </w:rPr>
        <w:t xml:space="preserve"> </w:t>
      </w:r>
      <w:r>
        <w:rPr>
          <w:color w:val="2B2A29"/>
          <w:sz w:val="22"/>
        </w:rPr>
        <w:t>returns</w:t>
      </w:r>
      <w:r>
        <w:rPr>
          <w:color w:val="2B2A29"/>
          <w:spacing w:val="-107"/>
          <w:sz w:val="22"/>
        </w:rPr>
        <w:t xml:space="preserve"> </w:t>
      </w:r>
      <w:r>
        <w:rPr>
          <w:color w:val="2B2A29"/>
          <w:sz w:val="22"/>
        </w:rPr>
        <w:t>byte[]</w:t>
      </w:r>
    </w:p>
    <w:p>
      <w:pPr>
        <w:pStyle w:val="16"/>
        <w:numPr>
          <w:ilvl w:val="0"/>
          <w:numId w:val="196"/>
        </w:numPr>
        <w:tabs>
          <w:tab w:val="left" w:pos="1455"/>
          <w:tab w:val="left" w:pos="1456"/>
        </w:tabs>
        <w:spacing w:before="117" w:after="0" w:line="273" w:lineRule="auto"/>
        <w:ind w:left="1455" w:right="1357" w:hanging="358"/>
        <w:jc w:val="left"/>
        <w:rPr>
          <w:sz w:val="22"/>
        </w:rPr>
      </w:pPr>
      <w:r>
        <w:rPr>
          <w:color w:val="2B2A29"/>
          <w:spacing w:val="-1"/>
          <w:sz w:val="22"/>
        </w:rPr>
        <w:t>crypto:decryptAesEcb（input，</w:t>
      </w:r>
      <w:r>
        <w:rPr>
          <w:color w:val="2B2A29"/>
          <w:sz w:val="22"/>
        </w:rPr>
        <w:t>key，padding=PKCS5）返回字节[]</w:t>
      </w:r>
    </w:p>
    <w:p>
      <w:r>
        <w:rPr>
          <w:color w:val="2B2A29"/>
          <w:spacing w:val="-1"/>
          <w:sz w:val="22"/>
        </w:rPr>
        <w:t>crypto:decryptAesGcm(input,</w:t>
      </w:r>
      <w:r>
        <w:rPr>
          <w:color w:val="2B2A29"/>
          <w:spacing w:val="-24"/>
          <w:sz w:val="22"/>
        </w:rPr>
        <w:t xml:space="preserve"> </w:t>
      </w:r>
      <w:r>
        <w:rPr>
          <w:color w:val="2B2A29"/>
          <w:sz w:val="22"/>
        </w:rPr>
        <w:t>key,</w:t>
      </w:r>
      <w:r>
        <w:rPr>
          <w:color w:val="2B2A29"/>
          <w:spacing w:val="-24"/>
          <w:sz w:val="22"/>
        </w:rPr>
        <w:t xml:space="preserve"> </w:t>
      </w:r>
      <w:r>
        <w:rPr>
          <w:color w:val="2B2A29"/>
          <w:sz w:val="22"/>
        </w:rPr>
        <w:t>iv,</w:t>
      </w:r>
      <w:r>
        <w:rPr>
          <w:color w:val="2B2A29"/>
          <w:spacing w:val="-24"/>
          <w:sz w:val="22"/>
        </w:rPr>
        <w:t xml:space="preserve"> </w:t>
      </w:r>
      <w:r>
        <w:rPr>
          <w:color w:val="2B2A29"/>
          <w:sz w:val="22"/>
        </w:rPr>
        <w:t>padding</w:t>
      </w:r>
      <w:r>
        <w:rPr>
          <w:color w:val="2B2A29"/>
          <w:spacing w:val="-24"/>
          <w:sz w:val="22"/>
        </w:rPr>
        <w:t xml:space="preserve"> </w:t>
      </w:r>
      <w:r>
        <w:rPr>
          <w:color w:val="2B2A29"/>
          <w:sz w:val="22"/>
        </w:rPr>
        <w:t>=</w:t>
      </w:r>
      <w:r>
        <w:rPr>
          <w:color w:val="2B2A29"/>
          <w:spacing w:val="-24"/>
          <w:sz w:val="22"/>
        </w:rPr>
        <w:t xml:space="preserve"> </w:t>
      </w:r>
      <w:r>
        <w:rPr>
          <w:color w:val="2B2A29"/>
          <w:sz w:val="22"/>
        </w:rPr>
        <w:t>PKCS5,</w:t>
      </w:r>
      <w:r>
        <w:rPr>
          <w:color w:val="2B2A29"/>
          <w:spacing w:val="-107"/>
          <w:sz w:val="22"/>
        </w:rPr>
        <w:t xml:space="preserve"> </w:t>
      </w:r>
      <w:r>
        <w:rPr>
          <w:color w:val="2B2A29"/>
          <w:sz w:val="22"/>
        </w:rPr>
        <w:t>tagSize</w:t>
      </w:r>
      <w:r>
        <w:rPr>
          <w:color w:val="2B2A29"/>
          <w:spacing w:val="-8"/>
          <w:sz w:val="22"/>
        </w:rPr>
        <w:t xml:space="preserve"> </w:t>
      </w:r>
      <w:r>
        <w:rPr>
          <w:color w:val="2B2A29"/>
          <w:sz w:val="22"/>
        </w:rPr>
        <w:t>=</w:t>
      </w:r>
      <w:r>
        <w:rPr>
          <w:color w:val="2B2A29"/>
          <w:spacing w:val="-7"/>
          <w:sz w:val="22"/>
        </w:rPr>
        <w:t xml:space="preserve"> </w:t>
      </w:r>
      <w:r>
        <w:rPr>
          <w:color w:val="2B2A29"/>
          <w:sz w:val="22"/>
        </w:rPr>
        <w:t>128)</w:t>
      </w:r>
      <w:r>
        <w:rPr>
          <w:color w:val="2B2A29"/>
          <w:spacing w:val="-7"/>
          <w:sz w:val="22"/>
        </w:rPr>
        <w:t xml:space="preserve"> </w:t>
      </w:r>
      <w:r>
        <w:rPr>
          <w:color w:val="2B2A29"/>
          <w:sz w:val="22"/>
        </w:rPr>
        <w:t>returns</w:t>
      </w:r>
      <w:r>
        <w:rPr>
          <w:color w:val="2B2A29"/>
          <w:spacing w:val="-7"/>
          <w:sz w:val="22"/>
        </w:rPr>
        <w:t xml:space="preserve"> </w:t>
      </w:r>
      <w:r>
        <w:rPr>
          <w:color w:val="2B2A29"/>
          <w:sz w:val="22"/>
        </w:rPr>
        <w:t>byte[]</w:t>
      </w:r>
    </w:p>
    <w:p>
      <w:pPr>
        <w:pStyle w:val="16"/>
        <w:numPr>
          <w:ilvl w:val="0"/>
          <w:numId w:val="196"/>
        </w:numPr>
        <w:tabs>
          <w:tab w:val="left" w:pos="1455"/>
          <w:tab w:val="left" w:pos="1456"/>
        </w:tabs>
        <w:spacing w:before="118" w:after="0" w:line="273" w:lineRule="auto"/>
        <w:ind w:left="1455" w:right="1789" w:hanging="358"/>
        <w:jc w:val="left"/>
        <w:rPr>
          <w:sz w:val="22"/>
        </w:rPr>
      </w:pPr>
      <w:r>
        <w:rPr>
          <w:color w:val="2B2A29"/>
          <w:spacing w:val="-1"/>
          <w:sz w:val="22"/>
        </w:rPr>
        <w:t>crypto:decryptAesGcm（input，</w:t>
      </w:r>
      <w:r>
        <w:rPr>
          <w:color w:val="2B2A29"/>
          <w:sz w:val="22"/>
        </w:rPr>
        <w:t>key，iv，padding=PKCS5，tagSize=128）返回字节[]</w:t>
      </w:r>
    </w:p>
    <w:p>
      <w:r>
        <w:rPr>
          <w:color w:val="2B2A29"/>
          <w:w w:val="105"/>
        </w:rPr>
        <w:t>Listing</w:t>
      </w:r>
      <w:r>
        <w:rPr>
          <w:color w:val="2B2A29"/>
          <w:spacing w:val="3"/>
          <w:w w:val="105"/>
        </w:rPr>
        <w:t xml:space="preserve"> </w:t>
      </w:r>
      <w:r>
        <w:rPr>
          <w:color w:val="0000FF"/>
          <w:w w:val="105"/>
        </w:rPr>
        <w:t>9-5</w:t>
      </w:r>
      <w:r>
        <w:rPr>
          <w:color w:val="0000FF"/>
          <w:spacing w:val="3"/>
          <w:w w:val="105"/>
        </w:rPr>
        <w:t xml:space="preserve"> </w:t>
      </w:r>
      <w:r>
        <w:rPr>
          <w:color w:val="2B2A29"/>
          <w:w w:val="105"/>
        </w:rPr>
        <w:t>contains</w:t>
      </w:r>
      <w:r>
        <w:rPr>
          <w:color w:val="2B2A29"/>
          <w:spacing w:val="3"/>
          <w:w w:val="105"/>
        </w:rPr>
        <w:t xml:space="preserve"> </w:t>
      </w:r>
      <w:r>
        <w:rPr>
          <w:color w:val="2B2A29"/>
          <w:w w:val="105"/>
        </w:rPr>
        <w:t>a</w:t>
      </w:r>
      <w:r>
        <w:rPr>
          <w:color w:val="2B2A29"/>
          <w:spacing w:val="3"/>
          <w:w w:val="105"/>
        </w:rPr>
        <w:t xml:space="preserve"> </w:t>
      </w:r>
      <w:r>
        <w:rPr>
          <w:color w:val="2B2A29"/>
          <w:w w:val="105"/>
        </w:rPr>
        <w:t>sample</w:t>
      </w:r>
      <w:r>
        <w:rPr>
          <w:color w:val="2B2A29"/>
          <w:spacing w:val="3"/>
          <w:w w:val="105"/>
        </w:rPr>
        <w:t xml:space="preserve"> </w:t>
      </w:r>
      <w:r>
        <w:rPr>
          <w:color w:val="2B2A29"/>
          <w:w w:val="105"/>
        </w:rPr>
        <w:t>code</w:t>
      </w:r>
      <w:r>
        <w:rPr>
          <w:color w:val="2B2A29"/>
          <w:spacing w:val="3"/>
          <w:w w:val="105"/>
        </w:rPr>
        <w:t xml:space="preserve"> </w:t>
      </w:r>
      <w:r>
        <w:rPr>
          <w:color w:val="2B2A29"/>
          <w:w w:val="105"/>
        </w:rPr>
        <w:t>snippet</w:t>
      </w:r>
      <w:r>
        <w:rPr>
          <w:color w:val="2B2A29"/>
          <w:spacing w:val="3"/>
          <w:w w:val="105"/>
        </w:rPr>
        <w:t xml:space="preserve"> </w:t>
      </w:r>
      <w:r>
        <w:rPr>
          <w:color w:val="2B2A29"/>
          <w:w w:val="105"/>
        </w:rPr>
        <w:t>that</w:t>
      </w:r>
      <w:r>
        <w:rPr>
          <w:color w:val="2B2A29"/>
          <w:spacing w:val="3"/>
          <w:w w:val="105"/>
        </w:rPr>
        <w:t xml:space="preserve"> </w:t>
      </w:r>
      <w:r>
        <w:rPr>
          <w:color w:val="2B2A29"/>
          <w:w w:val="105"/>
        </w:rPr>
        <w:t>uses</w:t>
      </w:r>
      <w:r>
        <w:rPr>
          <w:color w:val="2B2A29"/>
          <w:spacing w:val="3"/>
          <w:w w:val="105"/>
        </w:rPr>
        <w:t xml:space="preserve"> </w:t>
      </w:r>
      <w:r>
        <w:rPr>
          <w:color w:val="2B2A29"/>
          <w:w w:val="105"/>
        </w:rPr>
        <w:t>AES</w:t>
      </w:r>
      <w:r>
        <w:rPr>
          <w:color w:val="2B2A29"/>
          <w:spacing w:val="3"/>
          <w:w w:val="105"/>
        </w:rPr>
        <w:t xml:space="preserve"> </w:t>
      </w:r>
      <w:r>
        <w:rPr>
          <w:color w:val="2B2A29"/>
          <w:w w:val="105"/>
        </w:rPr>
        <w:t>encryption/decryption</w:t>
      </w:r>
      <w:r>
        <w:rPr>
          <w:color w:val="2B2A29"/>
          <w:spacing w:val="3"/>
          <w:w w:val="105"/>
        </w:rPr>
        <w:t xml:space="preserve"> </w:t>
      </w:r>
      <w:r>
        <w:rPr>
          <w:color w:val="2B2A29"/>
          <w:w w:val="105"/>
        </w:rPr>
        <w:t>with</w:t>
      </w:r>
      <w:r>
        <w:rPr>
          <w:color w:val="2B2A29"/>
          <w:spacing w:val="-55"/>
          <w:w w:val="105"/>
        </w:rPr>
        <w:t xml:space="preserve"> </w:t>
      </w:r>
      <w:r>
        <w:rPr>
          <w:color w:val="2B2A29"/>
          <w:w w:val="105"/>
        </w:rPr>
        <w:t>CBC</w:t>
      </w:r>
      <w:r>
        <w:rPr>
          <w:color w:val="2B2A29"/>
          <w:spacing w:val="-13"/>
          <w:w w:val="105"/>
        </w:rPr>
        <w:t xml:space="preserve"> </w:t>
      </w:r>
      <w:r>
        <w:rPr>
          <w:color w:val="2B2A29"/>
          <w:w w:val="105"/>
        </w:rPr>
        <w:t>cipher</w:t>
      </w:r>
      <w:r>
        <w:rPr>
          <w:color w:val="2B2A29"/>
          <w:spacing w:val="-12"/>
          <w:w w:val="105"/>
        </w:rPr>
        <w:t xml:space="preserve"> </w:t>
      </w:r>
      <w:r>
        <w:rPr>
          <w:color w:val="2B2A29"/>
          <w:w w:val="105"/>
        </w:rPr>
        <w:t>block</w:t>
      </w:r>
      <w:r>
        <w:rPr>
          <w:color w:val="2B2A29"/>
          <w:spacing w:val="-12"/>
          <w:w w:val="105"/>
        </w:rPr>
        <w:t xml:space="preserve"> </w:t>
      </w:r>
      <w:r>
        <w:rPr>
          <w:color w:val="2B2A29"/>
          <w:w w:val="105"/>
        </w:rPr>
        <w:t>mode</w:t>
      </w:r>
      <w:r>
        <w:rPr>
          <w:color w:val="2B2A29"/>
          <w:spacing w:val="-13"/>
          <w:w w:val="105"/>
        </w:rPr>
        <w:t xml:space="preserve"> </w:t>
      </w:r>
      <w:r>
        <w:rPr>
          <w:color w:val="2B2A29"/>
          <w:w w:val="105"/>
        </w:rPr>
        <w:t>and</w:t>
      </w:r>
      <w:r>
        <w:rPr>
          <w:color w:val="2B2A29"/>
          <w:spacing w:val="-12"/>
          <w:w w:val="105"/>
        </w:rPr>
        <w:t xml:space="preserve"> </w:t>
      </w:r>
      <w:r>
        <w:rPr>
          <w:color w:val="2B2A29"/>
          <w:w w:val="105"/>
        </w:rPr>
        <w:t>with</w:t>
      </w:r>
      <w:r>
        <w:rPr>
          <w:color w:val="2B2A29"/>
          <w:spacing w:val="-12"/>
          <w:w w:val="105"/>
        </w:rPr>
        <w:t xml:space="preserve"> </w:t>
      </w:r>
      <w:r>
        <w:rPr>
          <w:color w:val="2B2A29"/>
          <w:w w:val="105"/>
        </w:rPr>
        <w:t>default</w:t>
      </w:r>
      <w:r>
        <w:rPr>
          <w:color w:val="2B2A29"/>
          <w:spacing w:val="-13"/>
          <w:w w:val="105"/>
        </w:rPr>
        <w:t xml:space="preserve"> </w:t>
      </w:r>
      <w:r>
        <w:rPr>
          <w:color w:val="2B2A29"/>
          <w:w w:val="105"/>
        </w:rPr>
        <w:t>PKCS5</w:t>
      </w:r>
      <w:r>
        <w:rPr>
          <w:color w:val="2B2A29"/>
          <w:spacing w:val="-12"/>
          <w:w w:val="105"/>
        </w:rPr>
        <w:t xml:space="preserve"> </w:t>
      </w:r>
      <w:r>
        <w:rPr>
          <w:color w:val="2B2A29"/>
          <w:w w:val="105"/>
        </w:rPr>
        <w:t>padding.</w:t>
      </w:r>
    </w:p>
    <w:p>
      <w:pPr>
        <w:pStyle w:val="11"/>
        <w:spacing w:before="132" w:line="304" w:lineRule="auto"/>
        <w:ind w:left="519" w:firstLine="360"/>
      </w:pPr>
      <w:r>
        <w:rPr>
          <w:color w:val="2B2A29"/>
          <w:w w:val="105"/>
        </w:rPr>
        <w:t>清单</w:t>
      </w:r>
      <w:r>
        <w:rPr>
          <w:color w:val="0000FF"/>
          <w:w w:val="105"/>
        </w:rPr>
        <w:t>9-5</w:t>
      </w:r>
      <w:r>
        <w:rPr>
          <w:color w:val="2B2A29"/>
          <w:w w:val="105"/>
        </w:rPr>
        <w:t>包含一个示例代码片段，该</w:t>
      </w:r>
      <w:r>
        <w:rPr>
          <w:color w:val="2B2A29"/>
          <w:spacing w:val="3"/>
          <w:w w:val="105"/>
        </w:rPr>
        <w:t>代码片段</w:t>
      </w:r>
      <w:r>
        <w:rPr>
          <w:color w:val="2B2A29"/>
          <w:w w:val="105"/>
        </w:rPr>
        <w:t>使用带有CBC密码块模式和默认PKCS5填充的AES加密/解密。</w:t>
      </w:r>
    </w:p>
    <w:p>
      <w:pPr>
        <w:pStyle w:val="11"/>
        <w:spacing w:before="5"/>
        <w:rPr>
          <w:sz w:val="19"/>
        </w:rPr>
      </w:pPr>
    </w:p>
    <w:p>
      <w:r>
        <w:rPr>
          <w:rFonts w:ascii="Cambria"/>
          <w:b/>
          <w:i/>
          <w:color w:val="2B2A29"/>
          <w:sz w:val="24"/>
        </w:rPr>
        <w:t>Listing</w:t>
      </w:r>
      <w:r>
        <w:rPr>
          <w:rFonts w:ascii="Cambria"/>
          <w:b/>
          <w:i/>
          <w:color w:val="2B2A29"/>
          <w:spacing w:val="15"/>
          <w:sz w:val="24"/>
        </w:rPr>
        <w:t xml:space="preserve"> </w:t>
      </w:r>
      <w:r>
        <w:rPr>
          <w:rFonts w:ascii="Cambria"/>
          <w:b/>
          <w:i/>
          <w:color w:val="2B2A29"/>
          <w:sz w:val="24"/>
        </w:rPr>
        <w:t xml:space="preserve">9-5.  </w:t>
      </w:r>
      <w:r>
        <w:rPr>
          <w:rFonts w:ascii="Cambria"/>
          <w:b/>
          <w:i/>
          <w:color w:val="2B2A29"/>
          <w:spacing w:val="17"/>
          <w:sz w:val="24"/>
        </w:rPr>
        <w:t xml:space="preserve"> </w:t>
      </w:r>
      <w:r>
        <w:rPr>
          <w:color w:val="2B2A29"/>
          <w:sz w:val="24"/>
        </w:rPr>
        <w:t>AES</w:t>
      </w:r>
      <w:r>
        <w:rPr>
          <w:color w:val="2B2A29"/>
          <w:spacing w:val="12"/>
          <w:sz w:val="24"/>
        </w:rPr>
        <w:t xml:space="preserve"> </w:t>
      </w:r>
      <w:r>
        <w:rPr>
          <w:color w:val="2B2A29"/>
          <w:sz w:val="24"/>
        </w:rPr>
        <w:t>Encryption/Decryption</w:t>
      </w:r>
    </w:p>
    <w:p>
      <w:pPr>
        <w:spacing w:before="0"/>
        <w:ind w:left="520" w:right="0" w:firstLine="0"/>
        <w:jc w:val="left"/>
        <w:rPr>
          <w:sz w:val="24"/>
        </w:rPr>
      </w:pPr>
      <w:r>
        <w:rPr>
          <w:rFonts w:ascii="Cambria"/>
          <w:b/>
          <w:i/>
          <w:color w:val="2B2A29"/>
          <w:sz w:val="24"/>
        </w:rPr>
        <w:t>清单9-5。</w:t>
      </w:r>
      <w:r>
        <w:rPr>
          <w:color w:val="2B2A29"/>
          <w:sz w:val="24"/>
        </w:rPr>
        <w:t>AES加密/解密</w:t>
      </w:r>
    </w:p>
    <w:p>
      <w:r>
        <w:rPr>
          <w:color w:val="2B2A29"/>
          <w:sz w:val="22"/>
        </w:rPr>
        <w:t>import ballerina/crypto;</w:t>
      </w:r>
    </w:p>
    <w:p>
      <w:pPr>
        <w:pStyle w:val="16"/>
        <w:numPr>
          <w:ilvl w:val="0"/>
          <w:numId w:val="197"/>
        </w:numPr>
        <w:tabs>
          <w:tab w:val="left" w:pos="850"/>
        </w:tabs>
        <w:spacing w:before="207" w:after="0" w:line="240" w:lineRule="auto"/>
        <w:ind w:left="850" w:right="0" w:hanging="330"/>
        <w:jc w:val="left"/>
        <w:rPr>
          <w:sz w:val="22"/>
        </w:rPr>
      </w:pPr>
      <w:r>
        <w:rPr>
          <w:color w:val="2B2A29"/>
          <w:sz w:val="22"/>
        </w:rPr>
        <w:t>导入芭蕾舞演员/密码；</w:t>
      </w:r>
    </w:p>
    <w:p>
      <w:r>
        <w:rPr>
          <w:color w:val="2B2A29"/>
          <w:sz w:val="22"/>
        </w:rPr>
        <w:t>import ballerina/io;</w:t>
      </w:r>
    </w:p>
    <w:p>
      <w:pPr>
        <w:pStyle w:val="16"/>
        <w:numPr>
          <w:ilvl w:val="0"/>
          <w:numId w:val="197"/>
        </w:numPr>
        <w:tabs>
          <w:tab w:val="left" w:pos="850"/>
        </w:tabs>
        <w:spacing w:before="38" w:after="0" w:line="240" w:lineRule="auto"/>
        <w:ind w:left="850" w:right="0" w:hanging="330"/>
        <w:jc w:val="left"/>
        <w:rPr>
          <w:sz w:val="22"/>
        </w:rPr>
      </w:pPr>
      <w:r>
        <w:rPr>
          <w:color w:val="2B2A29"/>
          <w:sz w:val="22"/>
        </w:rPr>
        <w:t>导入芭蕾舞演员/io；</w:t>
      </w:r>
    </w:p>
    <w:p>
      <w:r>
        <w:rPr>
          <w:color w:val="2B2A29"/>
          <w:sz w:val="22"/>
        </w:rPr>
        <w:t>import</w:t>
      </w:r>
      <w:r>
        <w:rPr>
          <w:color w:val="2B2A29"/>
          <w:spacing w:val="-6"/>
          <w:sz w:val="22"/>
        </w:rPr>
        <w:t xml:space="preserve"> </w:t>
      </w:r>
      <w:r>
        <w:rPr>
          <w:color w:val="2B2A29"/>
          <w:sz w:val="22"/>
        </w:rPr>
        <w:t>ballerina/lang.'string</w:t>
      </w:r>
      <w:r>
        <w:rPr>
          <w:color w:val="2B2A29"/>
          <w:spacing w:val="-6"/>
          <w:sz w:val="22"/>
        </w:rPr>
        <w:t xml:space="preserve"> </w:t>
      </w:r>
      <w:r>
        <w:rPr>
          <w:color w:val="2B2A29"/>
          <w:sz w:val="22"/>
        </w:rPr>
        <w:t>as</w:t>
      </w:r>
      <w:r>
        <w:rPr>
          <w:color w:val="2B2A29"/>
          <w:spacing w:val="-6"/>
          <w:sz w:val="22"/>
        </w:rPr>
        <w:t xml:space="preserve"> </w:t>
      </w:r>
      <w:r>
        <w:rPr>
          <w:color w:val="2B2A29"/>
          <w:sz w:val="22"/>
        </w:rPr>
        <w:t>strings;</w:t>
      </w:r>
      <w:r>
        <w:rPr>
          <w:color w:val="2B2A29"/>
          <w:spacing w:val="-107"/>
          <w:sz w:val="22"/>
        </w:rPr>
        <w:t xml:space="preserve"> </w:t>
      </w:r>
      <w:r>
        <w:rPr>
          <w:color w:val="2B2A29"/>
          <w:sz w:val="22"/>
        </w:rPr>
        <w:t>04</w:t>
      </w:r>
    </w:p>
    <w:p>
      <w:pPr>
        <w:pStyle w:val="16"/>
        <w:numPr>
          <w:ilvl w:val="0"/>
          <w:numId w:val="197"/>
        </w:numPr>
        <w:tabs>
          <w:tab w:val="left" w:pos="850"/>
        </w:tabs>
        <w:spacing w:before="38" w:after="0" w:line="273" w:lineRule="auto"/>
        <w:ind w:left="520" w:right="3599" w:firstLine="0"/>
        <w:jc w:val="left"/>
        <w:rPr>
          <w:sz w:val="22"/>
        </w:rPr>
      </w:pPr>
      <w:r>
        <w:rPr>
          <w:color w:val="2B2A29"/>
          <w:sz w:val="22"/>
        </w:rPr>
        <w:t>导入芭蕾舞演员/语言字符串作为字符串；04</w:t>
      </w:r>
    </w:p>
    <w:p>
      <w:r>
        <w:rPr>
          <w:rFonts w:ascii="宋体"/>
          <w:color w:val="2B2A29"/>
        </w:rPr>
        <w:t>05</w:t>
      </w:r>
      <w:r>
        <w:rPr>
          <w:rFonts w:ascii="宋体"/>
          <w:color w:val="2B2A29"/>
          <w:spacing w:val="-3"/>
        </w:rPr>
        <w:t xml:space="preserve"> </w:t>
      </w:r>
      <w:r>
        <w:rPr>
          <w:rFonts w:ascii="宋体"/>
          <w:color w:val="2B2A29"/>
        </w:rPr>
        <w:t>public</w:t>
      </w:r>
      <w:r>
        <w:rPr>
          <w:rFonts w:ascii="宋体"/>
          <w:color w:val="2B2A29"/>
          <w:spacing w:val="-3"/>
        </w:rPr>
        <w:t xml:space="preserve"> </w:t>
      </w:r>
      <w:r>
        <w:rPr>
          <w:rFonts w:ascii="宋体"/>
          <w:color w:val="2B2A29"/>
        </w:rPr>
        <w:t>function</w:t>
      </w:r>
      <w:r>
        <w:rPr>
          <w:rFonts w:ascii="宋体"/>
          <w:color w:val="2B2A29"/>
          <w:spacing w:val="-2"/>
        </w:rPr>
        <w:t xml:space="preserve"> </w:t>
      </w:r>
      <w:r>
        <w:rPr>
          <w:rFonts w:ascii="宋体"/>
          <w:color w:val="2B2A29"/>
        </w:rPr>
        <w:t>main(string...</w:t>
      </w:r>
      <w:r>
        <w:rPr>
          <w:rFonts w:ascii="宋体"/>
          <w:color w:val="2B2A29"/>
          <w:spacing w:val="-3"/>
        </w:rPr>
        <w:t xml:space="preserve"> </w:t>
      </w:r>
      <w:r>
        <w:rPr>
          <w:rFonts w:ascii="宋体"/>
          <w:color w:val="2B2A29"/>
        </w:rPr>
        <w:t>args)</w:t>
      </w:r>
      <w:r>
        <w:rPr>
          <w:rFonts w:ascii="宋体"/>
          <w:color w:val="2B2A29"/>
          <w:spacing w:val="-3"/>
        </w:rPr>
        <w:t xml:space="preserve"> </w:t>
      </w:r>
      <w:r>
        <w:rPr>
          <w:rFonts w:ascii="宋体"/>
          <w:color w:val="2B2A29"/>
        </w:rPr>
        <w:t>returns</w:t>
      </w:r>
      <w:r>
        <w:rPr>
          <w:rFonts w:ascii="宋体"/>
          <w:color w:val="2B2A29"/>
          <w:spacing w:val="-2"/>
        </w:rPr>
        <w:t xml:space="preserve"> </w:t>
      </w:r>
      <w:r>
        <w:rPr>
          <w:rFonts w:ascii="宋体"/>
          <w:color w:val="2B2A29"/>
        </w:rPr>
        <w:t>error?</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06</w:t>
      </w:r>
      <w:r>
        <w:rPr>
          <w:rFonts w:ascii="宋体"/>
          <w:color w:val="2B2A29"/>
        </w:rPr>
        <w:tab/>
      </w:r>
      <w:r>
        <w:rPr>
          <w:rFonts w:ascii="宋体"/>
          <w:color w:val="2B2A29"/>
        </w:rPr>
        <w:t>string input = "Hello, World!";</w:t>
      </w:r>
    </w:p>
    <w:p>
      <w:pPr>
        <w:pStyle w:val="11"/>
        <w:tabs>
          <w:tab w:val="left" w:pos="1289"/>
        </w:tabs>
        <w:spacing w:line="273" w:lineRule="auto"/>
        <w:ind w:left="520" w:right="2279"/>
        <w:rPr>
          <w:rFonts w:ascii="宋体"/>
        </w:rPr>
      </w:pPr>
      <w:r>
        <w:rPr>
          <w:rFonts w:ascii="宋体"/>
          <w:color w:val="2B2A29"/>
        </w:rPr>
        <w:t>05公共函数main（string…args</w:t>
      </w:r>
      <w:r>
        <w:rPr>
          <w:rFonts w:ascii="宋体"/>
          <w:color w:val="2B2A29"/>
          <w:spacing w:val="-3"/>
        </w:rPr>
        <w:t>）</w:t>
      </w:r>
      <w:r>
        <w:rPr>
          <w:rFonts w:ascii="宋体"/>
          <w:color w:val="2B2A29"/>
        </w:rPr>
        <w:t>返回错误？</w:t>
      </w:r>
      <w:r>
        <w:rPr>
          <w:rFonts w:ascii="宋体"/>
          <w:color w:val="2B2A29"/>
          <w:spacing w:val="-3"/>
        </w:rPr>
        <w:t>｛</w:t>
      </w:r>
      <w:r>
        <w:rPr>
          <w:rFonts w:ascii="宋体"/>
          <w:color w:val="2B2A29"/>
        </w:rPr>
        <w:t>06string input=“你好，世界！”；</w:t>
      </w:r>
      <w:r>
        <w:rPr>
          <w:rFonts w:ascii="宋体"/>
          <w:color w:val="2B2A29"/>
        </w:rPr>
        <w:tab/>
      </w:r>
    </w:p>
    <w:p>
      <w:r>
        <w:rPr>
          <w:rFonts w:ascii="宋体"/>
          <w:color w:val="2B2A29"/>
        </w:rPr>
        <w:t>07</w:t>
      </w:r>
    </w:p>
    <w:p>
      <w:pPr>
        <w:pStyle w:val="11"/>
        <w:spacing w:line="279" w:lineRule="exact"/>
        <w:ind w:left="520"/>
        <w:rPr>
          <w:rFonts w:ascii="宋体"/>
        </w:rPr>
      </w:pPr>
      <w:r>
        <w:rPr>
          <w:rFonts w:ascii="宋体"/>
          <w:color w:val="2B2A29"/>
        </w:rPr>
        <w:t>07</w:t>
      </w:r>
    </w:p>
    <w:p>
      <w:r>
        <w:rPr>
          <w:rFonts w:ascii="宋体"/>
          <w:color w:val="2B2A29"/>
        </w:rPr>
        <w:t>08</w:t>
      </w:r>
      <w:r>
        <w:rPr>
          <w:rFonts w:ascii="宋体"/>
          <w:color w:val="2B2A29"/>
        </w:rPr>
        <w:tab/>
      </w:r>
      <w:r>
        <w:rPr>
          <w:rFonts w:ascii="宋体"/>
          <w:color w:val="2B2A29"/>
        </w:rPr>
        <w:t>byte[16] key = [15, 21, 36, 11, 65, 36, 76, 28, 69, 10, 61, 32, 63,</w:t>
      </w:r>
    </w:p>
    <w:p>
      <w:pPr>
        <w:pStyle w:val="11"/>
        <w:tabs>
          <w:tab w:val="left" w:pos="1289"/>
        </w:tabs>
        <w:spacing w:before="36"/>
        <w:ind w:left="520"/>
        <w:rPr>
          <w:rFonts w:ascii="宋体"/>
        </w:rPr>
      </w:pPr>
      <w:r>
        <w:rPr>
          <w:rFonts w:ascii="宋体"/>
          <w:color w:val="2B2A29"/>
        </w:rPr>
        <w:t>08字节[16]键=[15，21，36，11，65，36，76，28，69，10，61，32，63，</w:t>
      </w:r>
      <w:r>
        <w:rPr>
          <w:rFonts w:ascii="宋体"/>
          <w:color w:val="2B2A29"/>
        </w:rPr>
        <w:tab/>
      </w:r>
    </w:p>
    <w:p>
      <w:r>
        <w:rPr>
          <w:rFonts w:ascii="宋体"/>
          <w:color w:val="2B2A29"/>
        </w:rPr>
        <w:t>14, 55, 6];</w:t>
      </w:r>
    </w:p>
    <w:p>
      <w:pPr>
        <w:pStyle w:val="11"/>
        <w:spacing w:before="38"/>
        <w:ind w:left="3050"/>
        <w:rPr>
          <w:rFonts w:ascii="宋体"/>
        </w:rPr>
      </w:pPr>
      <w:r>
        <w:rPr>
          <w:rFonts w:ascii="宋体"/>
          <w:color w:val="2B2A29"/>
        </w:rPr>
        <w:t>14, 55, 6];</w:t>
      </w:r>
    </w:p>
    <w:p>
      <w:r>
        <w:rPr>
          <w:rFonts w:ascii="宋体"/>
          <w:color w:val="2B2A29"/>
        </w:rPr>
        <w:t>09</w:t>
      </w:r>
      <w:r>
        <w:rPr>
          <w:rFonts w:ascii="宋体"/>
          <w:color w:val="2B2A29"/>
        </w:rPr>
        <w:tab/>
      </w:r>
      <w:r>
        <w:rPr>
          <w:rFonts w:ascii="宋体"/>
          <w:color w:val="2B2A29"/>
        </w:rPr>
        <w:t>byte[16] iv = [35, 25, 16, 15, 13, 16, 45, 56, 29, 15, 63, 52, 15,</w:t>
      </w:r>
    </w:p>
    <w:p>
      <w:pPr>
        <w:pStyle w:val="11"/>
        <w:tabs>
          <w:tab w:val="left" w:pos="1289"/>
        </w:tabs>
        <w:spacing w:before="39"/>
        <w:ind w:left="520"/>
        <w:rPr>
          <w:rFonts w:ascii="宋体"/>
        </w:rPr>
      </w:pPr>
      <w:r>
        <w:rPr>
          <w:rFonts w:ascii="宋体"/>
          <w:color w:val="2B2A29"/>
        </w:rPr>
        <w:t>09字节[16]iv=[35，25，16，15，13，16，45，56，29，15，63，52，15，</w:t>
      </w:r>
      <w:r>
        <w:rPr>
          <w:rFonts w:ascii="宋体"/>
          <w:color w:val="2B2A29"/>
        </w:rPr>
        <w:tab/>
      </w:r>
    </w:p>
    <w:p>
      <w:r>
        <w:rPr>
          <w:rFonts w:ascii="宋体"/>
          <w:color w:val="2B2A29"/>
        </w:rPr>
        <w:t>44, 51, 15];</w:t>
      </w:r>
    </w:p>
    <w:p>
      <w:pPr>
        <w:pStyle w:val="11"/>
        <w:spacing w:before="38"/>
        <w:ind w:left="2940"/>
        <w:rPr>
          <w:rFonts w:ascii="宋体"/>
        </w:rPr>
      </w:pPr>
      <w:r>
        <w:rPr>
          <w:rFonts w:ascii="宋体"/>
          <w:color w:val="2B2A29"/>
        </w:rPr>
        <w:t>44, 51, 15];</w:t>
      </w:r>
    </w:p>
    <w:p>
      <w:r>
        <w:rPr>
          <w:rFonts w:ascii="宋体"/>
          <w:color w:val="2B2A29"/>
        </w:rPr>
        <w:t>10</w:t>
      </w:r>
    </w:p>
    <w:p>
      <w:pPr>
        <w:pStyle w:val="11"/>
        <w:spacing w:before="38"/>
        <w:ind w:left="520"/>
        <w:rPr>
          <w:rFonts w:ascii="宋体"/>
        </w:rPr>
      </w:pPr>
      <w:r>
        <w:rPr>
          <w:rFonts w:ascii="宋体"/>
          <w:color w:val="2B2A29"/>
        </w:rPr>
        <w:t>10</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byte[] encryptedData = check crypto:encryptAesCbc(input.toBytes(),</w:t>
      </w:r>
    </w:p>
    <w:p>
      <w:pPr>
        <w:pStyle w:val="16"/>
        <w:numPr>
          <w:ilvl w:val="0"/>
          <w:numId w:val="198"/>
        </w:numPr>
        <w:tabs>
          <w:tab w:val="left" w:pos="929"/>
          <w:tab w:val="left" w:pos="930"/>
        </w:tabs>
        <w:spacing w:before="68" w:after="0" w:line="240" w:lineRule="auto"/>
        <w:ind w:left="930" w:right="0" w:hanging="770"/>
        <w:jc w:val="left"/>
        <w:rPr>
          <w:sz w:val="22"/>
        </w:rPr>
      </w:pPr>
      <w:bookmarkStart w:id="219" w:name="_bookmark207"/>
      <w:bookmarkEnd w:id="219"/>
      <w:bookmarkStart w:id="220" w:name="_bookmark207"/>
      <w:bookmarkEnd w:id="220"/>
      <w:r>
        <w:rPr>
          <w:color w:val="2B2A29"/>
          <w:sz w:val="22"/>
        </w:rPr>
        <w:t>byte[]encryptedData=检查crypto:encryptAesCbc（input.toBytes（），</w:t>
      </w:r>
    </w:p>
    <w:p>
      <w:r>
        <w:rPr>
          <w:rFonts w:ascii="宋体"/>
          <w:color w:val="2B2A29"/>
        </w:rPr>
        <w:t>key, iv);</w:t>
      </w:r>
    </w:p>
    <w:p>
      <w:pPr>
        <w:pStyle w:val="11"/>
        <w:spacing w:before="38"/>
        <w:ind w:left="3460"/>
        <w:rPr>
          <w:rFonts w:ascii="宋体"/>
        </w:rPr>
      </w:pPr>
      <w:r>
        <w:rPr>
          <w:rFonts w:ascii="宋体"/>
          <w:color w:val="2B2A29"/>
        </w:rPr>
        <w:t>键，iv）；</w:t>
      </w:r>
    </w:p>
    <w:p>
      <w:r>
        <w:rPr>
          <w:color w:val="2B2A29"/>
          <w:sz w:val="22"/>
        </w:rPr>
        <w:t>io:println("Encrypted Data: ", encryptedData.toBase16());</w:t>
      </w:r>
    </w:p>
    <w:p>
      <w:pPr>
        <w:pStyle w:val="16"/>
        <w:numPr>
          <w:ilvl w:val="0"/>
          <w:numId w:val="198"/>
        </w:numPr>
        <w:tabs>
          <w:tab w:val="left" w:pos="929"/>
          <w:tab w:val="left" w:pos="930"/>
        </w:tabs>
        <w:spacing w:before="39" w:after="0" w:line="240" w:lineRule="auto"/>
        <w:ind w:left="930" w:right="0" w:hanging="770"/>
        <w:jc w:val="left"/>
        <w:rPr>
          <w:sz w:val="22"/>
        </w:rPr>
      </w:pPr>
      <w:r>
        <w:rPr>
          <w:color w:val="2B2A29"/>
          <w:sz w:val="22"/>
        </w:rPr>
        <w:t>io:println（“加密数据：”，encryptedData.toBase16（））；</w:t>
      </w:r>
    </w:p>
    <w:p>
      <w:r>
        <w:rPr>
          <w:color w:val="2B2A29"/>
          <w:sz w:val="22"/>
        </w:rPr>
        <w:t>byte[] decryptedData = check crypto:decryptAesCbc(encryptedData,</w:t>
      </w:r>
    </w:p>
    <w:p>
      <w:pPr>
        <w:pStyle w:val="16"/>
        <w:numPr>
          <w:ilvl w:val="0"/>
          <w:numId w:val="198"/>
        </w:numPr>
        <w:tabs>
          <w:tab w:val="left" w:pos="929"/>
          <w:tab w:val="left" w:pos="930"/>
        </w:tabs>
        <w:spacing w:before="38" w:after="0" w:line="240" w:lineRule="auto"/>
        <w:ind w:left="930" w:right="0" w:hanging="770"/>
        <w:jc w:val="left"/>
        <w:rPr>
          <w:sz w:val="22"/>
        </w:rPr>
      </w:pPr>
      <w:r>
        <w:rPr>
          <w:color w:val="2B2A29"/>
          <w:sz w:val="22"/>
        </w:rPr>
        <w:t>byte[]decryptedData=检查crypto:decryptAesCbc（encryptedData，</w:t>
      </w:r>
    </w:p>
    <w:p>
      <w:r>
        <w:rPr>
          <w:rFonts w:ascii="宋体"/>
          <w:color w:val="2B2A29"/>
        </w:rPr>
        <w:t>key, iv);</w:t>
      </w:r>
    </w:p>
    <w:p>
      <w:pPr>
        <w:pStyle w:val="11"/>
        <w:spacing w:before="38"/>
        <w:ind w:left="3460"/>
        <w:rPr>
          <w:rFonts w:ascii="宋体"/>
        </w:rPr>
      </w:pPr>
      <w:r>
        <w:rPr>
          <w:rFonts w:ascii="宋体"/>
          <w:color w:val="2B2A29"/>
        </w:rPr>
        <w:t>键，iv）；</w:t>
      </w:r>
    </w:p>
    <w:p>
      <w:r>
        <w:rPr>
          <w:color w:val="2B2A29"/>
          <w:sz w:val="22"/>
        </w:rPr>
        <w:t>io:println("Decrypted</w:t>
      </w:r>
      <w:r>
        <w:rPr>
          <w:color w:val="2B2A29"/>
          <w:spacing w:val="-6"/>
          <w:sz w:val="22"/>
        </w:rPr>
        <w:t xml:space="preserve"> </w:t>
      </w:r>
      <w:r>
        <w:rPr>
          <w:color w:val="2B2A29"/>
          <w:sz w:val="22"/>
        </w:rPr>
        <w:t>Data:</w:t>
      </w:r>
      <w:r>
        <w:rPr>
          <w:color w:val="2B2A29"/>
          <w:spacing w:val="-6"/>
          <w:sz w:val="22"/>
        </w:rPr>
        <w:t xml:space="preserve"> </w:t>
      </w:r>
      <w:r>
        <w:rPr>
          <w:color w:val="2B2A29"/>
          <w:sz w:val="22"/>
        </w:rPr>
        <w:t>",</w:t>
      </w:r>
      <w:r>
        <w:rPr>
          <w:color w:val="2B2A29"/>
          <w:spacing w:val="-5"/>
          <w:sz w:val="22"/>
        </w:rPr>
        <w:t xml:space="preserve"> </w:t>
      </w:r>
      <w:r>
        <w:rPr>
          <w:color w:val="2B2A29"/>
          <w:sz w:val="22"/>
        </w:rPr>
        <w:t>strings:fromBytes(decryptedData));</w:t>
      </w:r>
      <w:r>
        <w:rPr>
          <w:color w:val="2B2A29"/>
          <w:spacing w:val="-107"/>
          <w:sz w:val="22"/>
        </w:rPr>
        <w:t xml:space="preserve"> </w:t>
      </w:r>
      <w:r>
        <w:rPr>
          <w:color w:val="2B2A29"/>
          <w:sz w:val="22"/>
        </w:rPr>
        <w:t>15 }</w:t>
      </w:r>
    </w:p>
    <w:p>
      <w:pPr>
        <w:pStyle w:val="16"/>
        <w:numPr>
          <w:ilvl w:val="0"/>
          <w:numId w:val="198"/>
        </w:numPr>
        <w:tabs>
          <w:tab w:val="left" w:pos="929"/>
          <w:tab w:val="left" w:pos="930"/>
        </w:tabs>
        <w:spacing w:before="38" w:after="0" w:line="273" w:lineRule="auto"/>
        <w:ind w:left="160" w:right="879" w:firstLine="0"/>
        <w:jc w:val="left"/>
        <w:rPr>
          <w:sz w:val="22"/>
        </w:rPr>
      </w:pPr>
      <w:r>
        <w:rPr>
          <w:color w:val="2B2A29"/>
          <w:sz w:val="22"/>
        </w:rPr>
        <w:t>io:println（“解密数据：”，字符串：fromBytes（解密数据））；15 }</w:t>
      </w:r>
    </w:p>
    <w:p>
      <w:r>
        <w:rPr>
          <w:rFonts w:ascii="Arial"/>
          <w:b/>
          <w:color w:val="2B2A29"/>
          <w:sz w:val="22"/>
        </w:rPr>
        <w:t>$</w:t>
      </w:r>
      <w:r>
        <w:rPr>
          <w:rFonts w:ascii="Arial"/>
          <w:b/>
          <w:color w:val="2B2A29"/>
          <w:spacing w:val="67"/>
          <w:sz w:val="22"/>
        </w:rPr>
        <w:t xml:space="preserve"> </w:t>
      </w:r>
      <w:r>
        <w:rPr>
          <w:rFonts w:ascii="Arial"/>
          <w:b/>
          <w:color w:val="2B2A29"/>
          <w:sz w:val="22"/>
        </w:rPr>
        <w:t>ballerina</w:t>
      </w:r>
      <w:r>
        <w:rPr>
          <w:rFonts w:ascii="Arial"/>
          <w:b/>
          <w:color w:val="2B2A29"/>
          <w:spacing w:val="68"/>
          <w:sz w:val="22"/>
        </w:rPr>
        <w:t xml:space="preserve"> </w:t>
      </w:r>
      <w:r>
        <w:rPr>
          <w:rFonts w:ascii="Arial"/>
          <w:b/>
          <w:color w:val="2B2A29"/>
          <w:sz w:val="22"/>
        </w:rPr>
        <w:t>run</w:t>
      </w:r>
      <w:r>
        <w:rPr>
          <w:rFonts w:ascii="Arial"/>
          <w:b/>
          <w:color w:val="2B2A29"/>
          <w:spacing w:val="68"/>
          <w:sz w:val="22"/>
        </w:rPr>
        <w:t xml:space="preserve"> </w:t>
      </w:r>
      <w:r>
        <w:rPr>
          <w:rFonts w:ascii="Arial"/>
          <w:b/>
          <w:color w:val="2B2A29"/>
          <w:sz w:val="22"/>
        </w:rPr>
        <w:t>aes.bal</w:t>
      </w:r>
    </w:p>
    <w:p>
      <w:pPr>
        <w:spacing w:before="171"/>
        <w:ind w:left="160" w:right="0" w:firstLine="0"/>
        <w:jc w:val="left"/>
        <w:rPr>
          <w:rFonts w:ascii="Arial"/>
          <w:b/>
          <w:sz w:val="22"/>
        </w:rPr>
      </w:pPr>
      <w:r>
        <w:rPr>
          <w:rFonts w:ascii="Arial"/>
          <w:b/>
          <w:color w:val="2B2A29"/>
          <w:sz w:val="22"/>
        </w:rPr>
        <w:t>$balletina跑步aes.bal</w:t>
      </w:r>
    </w:p>
    <w:p>
      <w:r>
        <w:rPr>
          <w:rFonts w:ascii="宋体"/>
          <w:color w:val="2B2A29"/>
        </w:rPr>
        <w:t>Encrypted</w:t>
      </w:r>
      <w:r>
        <w:rPr>
          <w:rFonts w:ascii="宋体"/>
          <w:color w:val="2B2A29"/>
          <w:spacing w:val="-9"/>
        </w:rPr>
        <w:t xml:space="preserve"> </w:t>
      </w:r>
      <w:r>
        <w:rPr>
          <w:rFonts w:ascii="宋体"/>
          <w:color w:val="2B2A29"/>
        </w:rPr>
        <w:t>Data:</w:t>
      </w:r>
      <w:r>
        <w:rPr>
          <w:rFonts w:ascii="宋体"/>
          <w:color w:val="2B2A29"/>
          <w:spacing w:val="-9"/>
        </w:rPr>
        <w:t xml:space="preserve"> </w:t>
      </w:r>
      <w:r>
        <w:rPr>
          <w:rFonts w:ascii="宋体"/>
          <w:color w:val="2B2A29"/>
        </w:rPr>
        <w:t>3811dd1a1d7e3454eeb1249063df5744</w:t>
      </w:r>
      <w:r>
        <w:rPr>
          <w:rFonts w:ascii="宋体"/>
          <w:color w:val="2B2A29"/>
          <w:spacing w:val="-107"/>
        </w:rPr>
        <w:t xml:space="preserve"> </w:t>
      </w:r>
      <w:r>
        <w:rPr>
          <w:rFonts w:ascii="宋体"/>
          <w:color w:val="2B2A29"/>
        </w:rPr>
        <w:t>Decrypted Data: Hello, World!</w:t>
      </w:r>
    </w:p>
    <w:p>
      <w:pPr>
        <w:pStyle w:val="11"/>
        <w:spacing w:before="54" w:line="273" w:lineRule="auto"/>
        <w:ind w:left="160" w:right="3518"/>
        <w:rPr>
          <w:rFonts w:ascii="宋体"/>
        </w:rPr>
      </w:pPr>
      <w:r>
        <w:rPr>
          <w:rFonts w:ascii="宋体"/>
          <w:color w:val="2B2A29"/>
        </w:rPr>
        <w:t>加密数据：</w:t>
      </w:r>
      <w:r>
        <w:rPr>
          <w:rFonts w:ascii="宋体"/>
          <w:color w:val="2B2A29"/>
          <w:spacing w:val="-9"/>
        </w:rPr>
        <w:t>3811dd1a1d7e3454eeb1249063df5744</w:t>
      </w:r>
      <w:r>
        <w:rPr>
          <w:rFonts w:ascii="宋体"/>
          <w:color w:val="2B2A29"/>
        </w:rPr>
        <w:t>解密数据：你好，世界！</w:t>
      </w:r>
    </w:p>
    <w:p>
      <w:pPr>
        <w:pStyle w:val="11"/>
        <w:spacing w:before="6"/>
        <w:rPr>
          <w:rFonts w:ascii="宋体"/>
          <w:sz w:val="18"/>
        </w:rPr>
      </w:pPr>
    </w:p>
    <w:p>
      <w:r>
        <w:rPr>
          <w:color w:val="2B2A29"/>
          <w:w w:val="80"/>
        </w:rPr>
        <w:t>Public</w:t>
      </w:r>
      <w:r>
        <w:rPr>
          <w:color w:val="2B2A29"/>
          <w:spacing w:val="10"/>
          <w:w w:val="80"/>
        </w:rPr>
        <w:t xml:space="preserve"> </w:t>
      </w:r>
      <w:r>
        <w:rPr>
          <w:color w:val="2B2A29"/>
          <w:w w:val="80"/>
        </w:rPr>
        <w:t>Key</w:t>
      </w:r>
      <w:r>
        <w:rPr>
          <w:color w:val="2B2A29"/>
          <w:spacing w:val="11"/>
          <w:w w:val="80"/>
        </w:rPr>
        <w:t xml:space="preserve"> </w:t>
      </w:r>
      <w:r>
        <w:rPr>
          <w:color w:val="2B2A29"/>
          <w:w w:val="80"/>
        </w:rPr>
        <w:t>Crypto</w:t>
      </w:r>
    </w:p>
    <w:p>
      <w:pPr>
        <w:pStyle w:val="7"/>
      </w:pPr>
      <w:r>
        <w:rPr>
          <w:color w:val="2B2A29"/>
          <w:w w:val="80"/>
        </w:rPr>
        <w:t>公</w:t>
      </w:r>
      <w:r>
        <w:rPr>
          <w:color w:val="2B2A29"/>
          <w:spacing w:val="10"/>
          <w:w w:val="80"/>
        </w:rPr>
        <w:t>钥</w:t>
      </w:r>
      <w:r>
        <w:rPr>
          <w:color w:val="2B2A29"/>
          <w:w w:val="80"/>
        </w:rPr>
        <w:t>密码</w:t>
      </w:r>
    </w:p>
    <w:p>
      <w:r>
        <w:rPr>
          <w:color w:val="2B2A29"/>
          <w:w w:val="105"/>
        </w:rPr>
        <w:t>Ballerina</w:t>
      </w:r>
      <w:r>
        <w:rPr>
          <w:color w:val="2B2A29"/>
          <w:spacing w:val="-7"/>
          <w:w w:val="105"/>
        </w:rPr>
        <w:t xml:space="preserve"> </w:t>
      </w:r>
      <w:r>
        <w:rPr>
          <w:color w:val="2B2A29"/>
          <w:w w:val="105"/>
        </w:rPr>
        <w:t>provides</w:t>
      </w:r>
      <w:r>
        <w:rPr>
          <w:color w:val="2B2A29"/>
          <w:spacing w:val="-7"/>
          <w:w w:val="105"/>
        </w:rPr>
        <w:t xml:space="preserve"> </w:t>
      </w:r>
      <w:r>
        <w:rPr>
          <w:color w:val="2B2A29"/>
          <w:w w:val="105"/>
        </w:rPr>
        <w:t>public</w:t>
      </w:r>
      <w:r>
        <w:rPr>
          <w:color w:val="2B2A29"/>
          <w:spacing w:val="-7"/>
          <w:w w:val="105"/>
        </w:rPr>
        <w:t xml:space="preserve"> </w:t>
      </w:r>
      <w:r>
        <w:rPr>
          <w:color w:val="2B2A29"/>
          <w:w w:val="105"/>
        </w:rPr>
        <w:t>key</w:t>
      </w:r>
      <w:r>
        <w:rPr>
          <w:color w:val="2B2A29"/>
          <w:spacing w:val="-7"/>
          <w:w w:val="105"/>
        </w:rPr>
        <w:t xml:space="preserve"> </w:t>
      </w:r>
      <w:r>
        <w:rPr>
          <w:color w:val="2B2A29"/>
          <w:w w:val="105"/>
        </w:rPr>
        <w:t>cryptography</w:t>
      </w:r>
      <w:r>
        <w:rPr>
          <w:color w:val="2B2A29"/>
          <w:spacing w:val="-7"/>
          <w:w w:val="105"/>
        </w:rPr>
        <w:t xml:space="preserve"> </w:t>
      </w:r>
      <w:r>
        <w:rPr>
          <w:color w:val="2B2A29"/>
          <w:w w:val="105"/>
        </w:rPr>
        <w:t>functionality</w:t>
      </w:r>
      <w:r>
        <w:rPr>
          <w:color w:val="2B2A29"/>
          <w:spacing w:val="-6"/>
          <w:w w:val="105"/>
        </w:rPr>
        <w:t xml:space="preserve"> </w:t>
      </w:r>
      <w:r>
        <w:rPr>
          <w:color w:val="2B2A29"/>
          <w:w w:val="105"/>
        </w:rPr>
        <w:t>through</w:t>
      </w:r>
      <w:r>
        <w:rPr>
          <w:color w:val="2B2A29"/>
          <w:spacing w:val="-7"/>
          <w:w w:val="105"/>
        </w:rPr>
        <w:t xml:space="preserve"> </w:t>
      </w:r>
      <w:r>
        <w:rPr>
          <w:color w:val="2B2A29"/>
          <w:w w:val="105"/>
        </w:rPr>
        <w:t>the</w:t>
      </w:r>
      <w:r>
        <w:rPr>
          <w:color w:val="2B2A29"/>
          <w:spacing w:val="-7"/>
          <w:w w:val="105"/>
        </w:rPr>
        <w:t xml:space="preserve"> </w:t>
      </w:r>
      <w:r>
        <w:rPr>
          <w:color w:val="2B2A29"/>
          <w:w w:val="105"/>
        </w:rPr>
        <w:t>RSA</w:t>
      </w:r>
      <w:r>
        <w:rPr>
          <w:color w:val="2B2A29"/>
          <w:spacing w:val="-7"/>
          <w:w w:val="105"/>
        </w:rPr>
        <w:t xml:space="preserve"> </w:t>
      </w:r>
      <w:r>
        <w:rPr>
          <w:color w:val="2B2A29"/>
          <w:w w:val="105"/>
        </w:rPr>
        <w:t>algorithm.</w:t>
      </w:r>
      <w:r>
        <w:rPr>
          <w:color w:val="2B2A29"/>
          <w:spacing w:val="-7"/>
          <w:w w:val="105"/>
        </w:rPr>
        <w:t xml:space="preserve"> </w:t>
      </w:r>
      <w:r>
        <w:rPr>
          <w:color w:val="2B2A29"/>
          <w:w w:val="105"/>
        </w:rPr>
        <w:t>The</w:t>
      </w:r>
      <w:r>
        <w:rPr>
          <w:color w:val="2B2A29"/>
          <w:spacing w:val="-55"/>
          <w:w w:val="105"/>
        </w:rPr>
        <w:t xml:space="preserve"> </w:t>
      </w:r>
      <w:r>
        <w:rPr>
          <w:color w:val="2B2A29"/>
          <w:w w:val="105"/>
        </w:rPr>
        <w:t>RSA</w:t>
      </w:r>
      <w:r>
        <w:rPr>
          <w:color w:val="2B2A29"/>
          <w:spacing w:val="-10"/>
          <w:w w:val="105"/>
        </w:rPr>
        <w:t xml:space="preserve"> </w:t>
      </w:r>
      <w:r>
        <w:rPr>
          <w:color w:val="2B2A29"/>
          <w:w w:val="105"/>
        </w:rPr>
        <w:t>encryption/decryption</w:t>
      </w:r>
      <w:r>
        <w:rPr>
          <w:color w:val="2B2A29"/>
          <w:spacing w:val="-9"/>
          <w:w w:val="105"/>
        </w:rPr>
        <w:t xml:space="preserve"> </w:t>
      </w:r>
      <w:r>
        <w:rPr>
          <w:color w:val="2B2A29"/>
          <w:w w:val="105"/>
        </w:rPr>
        <w:t>functions</w:t>
      </w:r>
      <w:r>
        <w:rPr>
          <w:color w:val="2B2A29"/>
          <w:spacing w:val="-9"/>
          <w:w w:val="105"/>
        </w:rPr>
        <w:t xml:space="preserve"> </w:t>
      </w:r>
      <w:r>
        <w:rPr>
          <w:color w:val="2B2A29"/>
          <w:w w:val="105"/>
        </w:rPr>
        <w:t>that</w:t>
      </w:r>
      <w:r>
        <w:rPr>
          <w:color w:val="2B2A29"/>
          <w:spacing w:val="-10"/>
          <w:w w:val="105"/>
        </w:rPr>
        <w:t xml:space="preserve"> </w:t>
      </w:r>
      <w:r>
        <w:rPr>
          <w:color w:val="2B2A29"/>
          <w:w w:val="105"/>
        </w:rPr>
        <w:t>are</w:t>
      </w:r>
      <w:r>
        <w:rPr>
          <w:color w:val="2B2A29"/>
          <w:spacing w:val="-9"/>
          <w:w w:val="105"/>
        </w:rPr>
        <w:t xml:space="preserve"> </w:t>
      </w:r>
      <w:r>
        <w:rPr>
          <w:color w:val="2B2A29"/>
          <w:w w:val="105"/>
        </w:rPr>
        <w:t>provided</w:t>
      </w:r>
      <w:r>
        <w:rPr>
          <w:color w:val="2B2A29"/>
          <w:spacing w:val="-9"/>
          <w:w w:val="105"/>
        </w:rPr>
        <w:t xml:space="preserve"> </w:t>
      </w:r>
      <w:r>
        <w:rPr>
          <w:color w:val="2B2A29"/>
          <w:w w:val="105"/>
        </w:rPr>
        <w:t>are</w:t>
      </w:r>
      <w:r>
        <w:rPr>
          <w:color w:val="2B2A29"/>
          <w:spacing w:val="-9"/>
          <w:w w:val="105"/>
        </w:rPr>
        <w:t xml:space="preserve"> </w:t>
      </w:r>
      <w:r>
        <w:rPr>
          <w:color w:val="2B2A29"/>
          <w:w w:val="105"/>
        </w:rPr>
        <w:t>listed</w:t>
      </w:r>
      <w:r>
        <w:rPr>
          <w:color w:val="2B2A29"/>
          <w:spacing w:val="-10"/>
          <w:w w:val="105"/>
        </w:rPr>
        <w:t xml:space="preserve"> </w:t>
      </w:r>
      <w:r>
        <w:rPr>
          <w:color w:val="2B2A29"/>
          <w:w w:val="105"/>
        </w:rPr>
        <w:t>here:</w:t>
      </w:r>
    </w:p>
    <w:p>
      <w:pPr>
        <w:pStyle w:val="11"/>
        <w:spacing w:before="207" w:line="304" w:lineRule="auto"/>
        <w:ind w:left="160" w:right="510"/>
      </w:pPr>
      <w:r>
        <w:rPr>
          <w:color w:val="2B2A29"/>
          <w:w w:val="105"/>
        </w:rPr>
        <w:t>Ballerina通过RSA算法提供公钥密码功能。此处列出</w:t>
      </w:r>
      <w:r>
        <w:rPr>
          <w:color w:val="2B2A29"/>
          <w:spacing w:val="-10"/>
          <w:w w:val="105"/>
        </w:rPr>
        <w:t>了</w:t>
      </w:r>
      <w:r>
        <w:rPr>
          <w:color w:val="2B2A29"/>
          <w:w w:val="105"/>
        </w:rPr>
        <w:t>提供</w:t>
      </w:r>
      <w:r>
        <w:rPr>
          <w:color w:val="2B2A29"/>
          <w:spacing w:val="-9"/>
          <w:w w:val="105"/>
        </w:rPr>
        <w:t>的</w:t>
      </w:r>
      <w:r>
        <w:rPr>
          <w:color w:val="2B2A29"/>
          <w:w w:val="105"/>
        </w:rPr>
        <w:t>RSA加密/解密功能：</w:t>
      </w:r>
    </w:p>
    <w:p>
      <w:r>
        <w:rPr>
          <w:color w:val="2B2A29"/>
          <w:sz w:val="22"/>
        </w:rPr>
        <w:t>crypto:encryptRsaEcb(input, key, padding = PKCS1) returns</w:t>
      </w:r>
      <w:r>
        <w:rPr>
          <w:color w:val="2B2A29"/>
          <w:spacing w:val="-108"/>
          <w:sz w:val="22"/>
        </w:rPr>
        <w:t xml:space="preserve"> </w:t>
      </w:r>
      <w:r>
        <w:rPr>
          <w:color w:val="2B2A29"/>
          <w:sz w:val="22"/>
        </w:rPr>
        <w:t>byte[]</w:t>
      </w:r>
    </w:p>
    <w:p>
      <w:pPr>
        <w:pStyle w:val="16"/>
        <w:numPr>
          <w:ilvl w:val="1"/>
          <w:numId w:val="198"/>
        </w:numPr>
        <w:tabs>
          <w:tab w:val="left" w:pos="1095"/>
          <w:tab w:val="left" w:pos="1096"/>
        </w:tabs>
        <w:spacing w:before="102" w:after="0" w:line="273" w:lineRule="auto"/>
        <w:ind w:left="1095" w:right="1592" w:hanging="358"/>
        <w:jc w:val="left"/>
        <w:rPr>
          <w:sz w:val="22"/>
        </w:rPr>
      </w:pPr>
      <w:r>
        <w:rPr>
          <w:color w:val="2B2A29"/>
          <w:sz w:val="22"/>
        </w:rPr>
        <w:t>crypto:encryptRsaEcb（input，key，padding=PKCS1）返回byte[]</w:t>
      </w:r>
    </w:p>
    <w:p>
      <w:r>
        <w:rPr>
          <w:color w:val="2B2A29"/>
          <w:sz w:val="22"/>
        </w:rPr>
        <w:t>crypto:decryptRsaEcb(input, key, padding = PKCS1) returns</w:t>
      </w:r>
      <w:r>
        <w:rPr>
          <w:color w:val="2B2A29"/>
          <w:spacing w:val="-108"/>
          <w:sz w:val="22"/>
        </w:rPr>
        <w:t xml:space="preserve"> </w:t>
      </w:r>
      <w:r>
        <w:rPr>
          <w:color w:val="2B2A29"/>
          <w:sz w:val="22"/>
        </w:rPr>
        <w:t>byte[]</w:t>
      </w:r>
    </w:p>
    <w:p>
      <w:pPr>
        <w:pStyle w:val="16"/>
        <w:numPr>
          <w:ilvl w:val="1"/>
          <w:numId w:val="198"/>
        </w:numPr>
        <w:tabs>
          <w:tab w:val="left" w:pos="1095"/>
          <w:tab w:val="left" w:pos="1096"/>
        </w:tabs>
        <w:spacing w:before="118" w:after="0" w:line="273" w:lineRule="auto"/>
        <w:ind w:left="1095" w:right="1592" w:hanging="358"/>
        <w:jc w:val="left"/>
        <w:rPr>
          <w:sz w:val="22"/>
        </w:rPr>
      </w:pPr>
      <w:r>
        <w:rPr>
          <w:color w:val="2B2A29"/>
          <w:sz w:val="22"/>
        </w:rPr>
        <w:t>crypto:decryptRsaEcb（input，key，padding=PKCS1）返回byte[]</w:t>
      </w:r>
    </w:p>
    <w:p>
      <w:r>
        <w:rPr>
          <w:color w:val="2B2A29"/>
          <w:spacing w:val="-3"/>
          <w:w w:val="105"/>
        </w:rPr>
        <w:t>A</w:t>
      </w:r>
      <w:r>
        <w:rPr>
          <w:color w:val="2B2A29"/>
          <w:spacing w:val="-18"/>
          <w:w w:val="105"/>
        </w:rPr>
        <w:t xml:space="preserve"> </w:t>
      </w:r>
      <w:r>
        <w:rPr>
          <w:color w:val="2B2A29"/>
          <w:spacing w:val="-3"/>
          <w:w w:val="105"/>
        </w:rPr>
        <w:t>sample</w:t>
      </w:r>
      <w:r>
        <w:rPr>
          <w:color w:val="2B2A29"/>
          <w:spacing w:val="-17"/>
          <w:w w:val="105"/>
        </w:rPr>
        <w:t xml:space="preserve"> </w:t>
      </w:r>
      <w:r>
        <w:rPr>
          <w:color w:val="2B2A29"/>
          <w:spacing w:val="-3"/>
          <w:w w:val="105"/>
        </w:rPr>
        <w:t>Ballerina</w:t>
      </w:r>
      <w:r>
        <w:rPr>
          <w:color w:val="2B2A29"/>
          <w:spacing w:val="-18"/>
          <w:w w:val="105"/>
        </w:rPr>
        <w:t xml:space="preserve"> </w:t>
      </w:r>
      <w:r>
        <w:rPr>
          <w:color w:val="2B2A29"/>
          <w:spacing w:val="-3"/>
          <w:w w:val="105"/>
        </w:rPr>
        <w:t>program</w:t>
      </w:r>
      <w:r>
        <w:rPr>
          <w:color w:val="2B2A29"/>
          <w:spacing w:val="-17"/>
          <w:w w:val="105"/>
        </w:rPr>
        <w:t xml:space="preserve"> </w:t>
      </w:r>
      <w:r>
        <w:rPr>
          <w:color w:val="2B2A29"/>
          <w:spacing w:val="-2"/>
          <w:w w:val="105"/>
        </w:rPr>
        <w:t>using</w:t>
      </w:r>
      <w:r>
        <w:rPr>
          <w:color w:val="2B2A29"/>
          <w:spacing w:val="-18"/>
          <w:w w:val="105"/>
        </w:rPr>
        <w:t xml:space="preserve"> </w:t>
      </w:r>
      <w:r>
        <w:rPr>
          <w:color w:val="2B2A29"/>
          <w:spacing w:val="-2"/>
          <w:w w:val="105"/>
        </w:rPr>
        <w:t>RSA</w:t>
      </w:r>
      <w:r>
        <w:rPr>
          <w:color w:val="2B2A29"/>
          <w:spacing w:val="-17"/>
          <w:w w:val="105"/>
        </w:rPr>
        <w:t xml:space="preserve"> </w:t>
      </w:r>
      <w:r>
        <w:rPr>
          <w:color w:val="2B2A29"/>
          <w:spacing w:val="-2"/>
          <w:w w:val="105"/>
        </w:rPr>
        <w:t>public</w:t>
      </w:r>
      <w:r>
        <w:rPr>
          <w:color w:val="2B2A29"/>
          <w:spacing w:val="-18"/>
          <w:w w:val="105"/>
        </w:rPr>
        <w:t xml:space="preserve"> </w:t>
      </w:r>
      <w:r>
        <w:rPr>
          <w:color w:val="2B2A29"/>
          <w:spacing w:val="-2"/>
          <w:w w:val="105"/>
        </w:rPr>
        <w:t>key</w:t>
      </w:r>
      <w:r>
        <w:rPr>
          <w:color w:val="2B2A29"/>
          <w:spacing w:val="-17"/>
          <w:w w:val="105"/>
        </w:rPr>
        <w:t xml:space="preserve"> </w:t>
      </w:r>
      <w:r>
        <w:rPr>
          <w:color w:val="2B2A29"/>
          <w:spacing w:val="-2"/>
          <w:w w:val="105"/>
        </w:rPr>
        <w:t>cryptography</w:t>
      </w:r>
      <w:r>
        <w:rPr>
          <w:color w:val="2B2A29"/>
          <w:spacing w:val="-18"/>
          <w:w w:val="105"/>
        </w:rPr>
        <w:t xml:space="preserve"> </w:t>
      </w:r>
      <w:r>
        <w:rPr>
          <w:color w:val="2B2A29"/>
          <w:spacing w:val="-2"/>
          <w:w w:val="105"/>
        </w:rPr>
        <w:t>is</w:t>
      </w:r>
      <w:r>
        <w:rPr>
          <w:color w:val="2B2A29"/>
          <w:spacing w:val="-17"/>
          <w:w w:val="105"/>
        </w:rPr>
        <w:t xml:space="preserve"> </w:t>
      </w:r>
      <w:r>
        <w:rPr>
          <w:color w:val="2B2A29"/>
          <w:spacing w:val="-2"/>
          <w:w w:val="105"/>
        </w:rPr>
        <w:t>shown</w:t>
      </w:r>
      <w:r>
        <w:rPr>
          <w:color w:val="2B2A29"/>
          <w:spacing w:val="-18"/>
          <w:w w:val="105"/>
        </w:rPr>
        <w:t xml:space="preserve"> </w:t>
      </w:r>
      <w:r>
        <w:rPr>
          <w:color w:val="2B2A29"/>
          <w:spacing w:val="-2"/>
          <w:w w:val="105"/>
        </w:rPr>
        <w:t>in</w:t>
      </w:r>
      <w:r>
        <w:rPr>
          <w:color w:val="2B2A29"/>
          <w:spacing w:val="-17"/>
          <w:w w:val="105"/>
        </w:rPr>
        <w:t xml:space="preserve"> </w:t>
      </w:r>
      <w:r>
        <w:rPr>
          <w:color w:val="2B2A29"/>
          <w:spacing w:val="-2"/>
          <w:w w:val="105"/>
        </w:rPr>
        <w:t>Listing</w:t>
      </w:r>
      <w:r>
        <w:rPr>
          <w:color w:val="2B2A29"/>
          <w:spacing w:val="-18"/>
          <w:w w:val="105"/>
        </w:rPr>
        <w:t xml:space="preserve"> </w:t>
      </w:r>
      <w:r>
        <w:rPr>
          <w:color w:val="0000FF"/>
          <w:spacing w:val="-2"/>
          <w:w w:val="105"/>
        </w:rPr>
        <w:t>9-6</w:t>
      </w:r>
      <w:r>
        <w:rPr>
          <w:color w:val="2B2A29"/>
          <w:spacing w:val="-2"/>
          <w:w w:val="105"/>
        </w:rPr>
        <w:t>.</w:t>
      </w:r>
    </w:p>
    <w:p>
      <w:pPr>
        <w:pStyle w:val="11"/>
        <w:spacing w:before="132"/>
        <w:ind w:left="519"/>
      </w:pPr>
      <w:r>
        <w:rPr>
          <w:color w:val="2B2A29"/>
          <w:spacing w:val="-2"/>
          <w:w w:val="105"/>
        </w:rPr>
        <w:t>清单</w:t>
      </w:r>
      <w:r>
        <w:rPr>
          <w:color w:val="0000FF"/>
          <w:spacing w:val="-2"/>
          <w:w w:val="105"/>
        </w:rPr>
        <w:t>9-6</w:t>
      </w:r>
      <w:r>
        <w:rPr>
          <w:color w:val="2B2A29"/>
          <w:spacing w:val="-2"/>
          <w:w w:val="105"/>
        </w:rPr>
        <w:t>显示</w:t>
      </w:r>
      <w:r>
        <w:rPr>
          <w:color w:val="2B2A29"/>
          <w:spacing w:val="-18"/>
          <w:w w:val="105"/>
        </w:rPr>
        <w:t>了</w:t>
      </w:r>
      <w:r>
        <w:rPr>
          <w:color w:val="2B2A29"/>
          <w:spacing w:val="-3"/>
          <w:w w:val="105"/>
        </w:rPr>
        <w:t>一个</w:t>
      </w:r>
      <w:r>
        <w:rPr>
          <w:color w:val="2B2A29"/>
          <w:spacing w:val="-2"/>
          <w:w w:val="105"/>
        </w:rPr>
        <w:t>使用RSA公</w:t>
      </w:r>
      <w:r>
        <w:rPr>
          <w:color w:val="2B2A29"/>
          <w:spacing w:val="-18"/>
          <w:w w:val="105"/>
        </w:rPr>
        <w:t>钥</w:t>
      </w:r>
      <w:r>
        <w:rPr>
          <w:color w:val="2B2A29"/>
          <w:spacing w:val="-2"/>
          <w:w w:val="105"/>
        </w:rPr>
        <w:t>密码</w:t>
      </w:r>
      <w:r>
        <w:rPr>
          <w:color w:val="2B2A29"/>
          <w:spacing w:val="-18"/>
          <w:w w:val="105"/>
        </w:rPr>
        <w:t>的</w:t>
      </w:r>
      <w:r>
        <w:rPr>
          <w:color w:val="2B2A29"/>
          <w:spacing w:val="-3"/>
          <w:w w:val="105"/>
        </w:rPr>
        <w:t>示例Ballerina程序</w:t>
      </w:r>
      <w:r>
        <w:rPr>
          <w:color w:val="2B2A29"/>
          <w:spacing w:val="-2"/>
          <w:w w:val="105"/>
        </w:rPr>
        <w:t>。</w:t>
      </w:r>
    </w:p>
    <w:p>
      <w:pPr>
        <w:pStyle w:val="11"/>
        <w:spacing w:before="6"/>
        <w:rPr>
          <w:sz w:val="25"/>
        </w:rPr>
      </w:pPr>
    </w:p>
    <w:p>
      <w:r>
        <w:rPr>
          <w:rFonts w:ascii="Cambria"/>
          <w:b/>
          <w:i/>
          <w:color w:val="2B2A29"/>
          <w:sz w:val="24"/>
        </w:rPr>
        <w:t>Listing</w:t>
      </w:r>
      <w:r>
        <w:rPr>
          <w:rFonts w:ascii="Cambria"/>
          <w:b/>
          <w:i/>
          <w:color w:val="2B2A29"/>
          <w:spacing w:val="14"/>
          <w:sz w:val="24"/>
        </w:rPr>
        <w:t xml:space="preserve"> </w:t>
      </w:r>
      <w:r>
        <w:rPr>
          <w:rFonts w:ascii="Cambria"/>
          <w:b/>
          <w:i/>
          <w:color w:val="2B2A29"/>
          <w:sz w:val="24"/>
        </w:rPr>
        <w:t xml:space="preserve">9-6.  </w:t>
      </w:r>
      <w:r>
        <w:rPr>
          <w:rFonts w:ascii="Cambria"/>
          <w:b/>
          <w:i/>
          <w:color w:val="2B2A29"/>
          <w:spacing w:val="14"/>
          <w:sz w:val="24"/>
        </w:rPr>
        <w:t xml:space="preserve"> </w:t>
      </w:r>
      <w:r>
        <w:rPr>
          <w:color w:val="2B2A29"/>
          <w:sz w:val="24"/>
        </w:rPr>
        <w:t>RSA</w:t>
      </w:r>
      <w:r>
        <w:rPr>
          <w:color w:val="2B2A29"/>
          <w:spacing w:val="11"/>
          <w:sz w:val="24"/>
        </w:rPr>
        <w:t xml:space="preserve"> </w:t>
      </w:r>
      <w:r>
        <w:rPr>
          <w:color w:val="2B2A29"/>
          <w:sz w:val="24"/>
        </w:rPr>
        <w:t>Encryption/Decryption</w:t>
      </w:r>
    </w:p>
    <w:p>
      <w:pPr>
        <w:spacing w:before="1"/>
        <w:ind w:left="160" w:right="0" w:firstLine="0"/>
        <w:jc w:val="left"/>
        <w:rPr>
          <w:sz w:val="24"/>
        </w:rPr>
      </w:pPr>
      <w:r>
        <w:rPr>
          <w:rFonts w:ascii="Cambria"/>
          <w:b/>
          <w:i/>
          <w:color w:val="2B2A29"/>
          <w:sz w:val="24"/>
        </w:rPr>
        <w:t>清单9-6。</w:t>
      </w:r>
      <w:r>
        <w:rPr>
          <w:color w:val="2B2A29"/>
          <w:sz w:val="24"/>
        </w:rPr>
        <w:t>RSA加密/解密</w:t>
      </w:r>
    </w:p>
    <w:p>
      <w:r>
        <w:rPr>
          <w:color w:val="2B2A29"/>
          <w:sz w:val="22"/>
        </w:rPr>
        <w:t>import ballerina/crypto;</w:t>
      </w:r>
    </w:p>
    <w:p>
      <w:pPr>
        <w:pStyle w:val="16"/>
        <w:numPr>
          <w:ilvl w:val="0"/>
          <w:numId w:val="199"/>
        </w:numPr>
        <w:tabs>
          <w:tab w:val="left" w:pos="490"/>
        </w:tabs>
        <w:spacing w:before="206" w:after="0" w:line="240" w:lineRule="auto"/>
        <w:ind w:left="490" w:right="0" w:hanging="330"/>
        <w:jc w:val="left"/>
        <w:rPr>
          <w:sz w:val="22"/>
        </w:rPr>
      </w:pPr>
      <w:r>
        <w:rPr>
          <w:color w:val="2B2A29"/>
          <w:sz w:val="22"/>
        </w:rPr>
        <w:t>导入芭蕾舞演员/密码；</w:t>
      </w:r>
    </w:p>
    <w:p>
      <w:r>
        <w:rPr>
          <w:color w:val="2B2A29"/>
          <w:sz w:val="22"/>
        </w:rPr>
        <w:t>import ballerina/io;</w:t>
      </w:r>
    </w:p>
    <w:p>
      <w:pPr>
        <w:pStyle w:val="16"/>
        <w:numPr>
          <w:ilvl w:val="0"/>
          <w:numId w:val="199"/>
        </w:numPr>
        <w:tabs>
          <w:tab w:val="left" w:pos="490"/>
        </w:tabs>
        <w:spacing w:before="38" w:after="0" w:line="240" w:lineRule="auto"/>
        <w:ind w:left="490" w:right="0" w:hanging="330"/>
        <w:jc w:val="left"/>
        <w:rPr>
          <w:sz w:val="22"/>
        </w:rPr>
      </w:pPr>
      <w:r>
        <w:rPr>
          <w:color w:val="2B2A29"/>
          <w:sz w:val="22"/>
        </w:rPr>
        <w:t>导入芭蕾舞演员/io；</w:t>
      </w:r>
    </w:p>
    <w:p>
      <w:r>
        <w:rPr>
          <w:color w:val="2B2A29"/>
          <w:sz w:val="22"/>
        </w:rPr>
        <w:t>import</w:t>
      </w:r>
      <w:r>
        <w:rPr>
          <w:color w:val="2B2A29"/>
          <w:spacing w:val="-6"/>
          <w:sz w:val="22"/>
        </w:rPr>
        <w:t xml:space="preserve"> </w:t>
      </w:r>
      <w:r>
        <w:rPr>
          <w:color w:val="2B2A29"/>
          <w:sz w:val="22"/>
        </w:rPr>
        <w:t>ballerina/lang.'string</w:t>
      </w:r>
      <w:r>
        <w:rPr>
          <w:color w:val="2B2A29"/>
          <w:spacing w:val="-6"/>
          <w:sz w:val="22"/>
        </w:rPr>
        <w:t xml:space="preserve"> </w:t>
      </w:r>
      <w:r>
        <w:rPr>
          <w:color w:val="2B2A29"/>
          <w:sz w:val="22"/>
        </w:rPr>
        <w:t>as</w:t>
      </w:r>
      <w:r>
        <w:rPr>
          <w:color w:val="2B2A29"/>
          <w:spacing w:val="-6"/>
          <w:sz w:val="22"/>
        </w:rPr>
        <w:t xml:space="preserve"> </w:t>
      </w:r>
      <w:r>
        <w:rPr>
          <w:color w:val="2B2A29"/>
          <w:sz w:val="22"/>
        </w:rPr>
        <w:t>strings;</w:t>
      </w:r>
      <w:r>
        <w:rPr>
          <w:color w:val="2B2A29"/>
          <w:spacing w:val="-107"/>
          <w:sz w:val="22"/>
        </w:rPr>
        <w:t xml:space="preserve"> </w:t>
      </w:r>
      <w:r>
        <w:rPr>
          <w:color w:val="2B2A29"/>
          <w:sz w:val="22"/>
        </w:rPr>
        <w:t>04</w:t>
      </w:r>
    </w:p>
    <w:p>
      <w:pPr>
        <w:pStyle w:val="16"/>
        <w:numPr>
          <w:ilvl w:val="0"/>
          <w:numId w:val="199"/>
        </w:numPr>
        <w:tabs>
          <w:tab w:val="left" w:pos="490"/>
        </w:tabs>
        <w:spacing w:before="39" w:after="0" w:line="273" w:lineRule="auto"/>
        <w:ind w:left="160" w:right="3959" w:firstLine="0"/>
        <w:jc w:val="left"/>
        <w:rPr>
          <w:sz w:val="22"/>
        </w:rPr>
      </w:pPr>
      <w:r>
        <w:rPr>
          <w:color w:val="2B2A29"/>
          <w:sz w:val="22"/>
        </w:rPr>
        <w:t>导入芭蕾舞演员/语言字符串作为字符串；04</w:t>
      </w:r>
    </w:p>
    <w:p>
      <w:r>
        <w:rPr>
          <w:rFonts w:ascii="宋体"/>
          <w:color w:val="2B2A29"/>
        </w:rPr>
        <w:t>05</w:t>
      </w:r>
      <w:r>
        <w:rPr>
          <w:rFonts w:ascii="宋体"/>
          <w:color w:val="2B2A29"/>
          <w:spacing w:val="-3"/>
        </w:rPr>
        <w:t xml:space="preserve"> </w:t>
      </w:r>
      <w:r>
        <w:rPr>
          <w:rFonts w:ascii="宋体"/>
          <w:color w:val="2B2A29"/>
        </w:rPr>
        <w:t>public</w:t>
      </w:r>
      <w:r>
        <w:rPr>
          <w:rFonts w:ascii="宋体"/>
          <w:color w:val="2B2A29"/>
          <w:spacing w:val="-3"/>
        </w:rPr>
        <w:t xml:space="preserve"> </w:t>
      </w:r>
      <w:r>
        <w:rPr>
          <w:rFonts w:ascii="宋体"/>
          <w:color w:val="2B2A29"/>
        </w:rPr>
        <w:t>function</w:t>
      </w:r>
      <w:r>
        <w:rPr>
          <w:rFonts w:ascii="宋体"/>
          <w:color w:val="2B2A29"/>
          <w:spacing w:val="-2"/>
        </w:rPr>
        <w:t xml:space="preserve"> </w:t>
      </w:r>
      <w:r>
        <w:rPr>
          <w:rFonts w:ascii="宋体"/>
          <w:color w:val="2B2A29"/>
        </w:rPr>
        <w:t>main(string...</w:t>
      </w:r>
      <w:r>
        <w:rPr>
          <w:rFonts w:ascii="宋体"/>
          <w:color w:val="2B2A29"/>
          <w:spacing w:val="-3"/>
        </w:rPr>
        <w:t xml:space="preserve"> </w:t>
      </w:r>
      <w:r>
        <w:rPr>
          <w:rFonts w:ascii="宋体"/>
          <w:color w:val="2B2A29"/>
        </w:rPr>
        <w:t>args)</w:t>
      </w:r>
      <w:r>
        <w:rPr>
          <w:rFonts w:ascii="宋体"/>
          <w:color w:val="2B2A29"/>
          <w:spacing w:val="-3"/>
        </w:rPr>
        <w:t xml:space="preserve"> </w:t>
      </w:r>
      <w:r>
        <w:rPr>
          <w:rFonts w:ascii="宋体"/>
          <w:color w:val="2B2A29"/>
        </w:rPr>
        <w:t>returns</w:t>
      </w:r>
      <w:r>
        <w:rPr>
          <w:rFonts w:ascii="宋体"/>
          <w:color w:val="2B2A29"/>
          <w:spacing w:val="-2"/>
        </w:rPr>
        <w:t xml:space="preserve"> </w:t>
      </w:r>
      <w:r>
        <w:rPr>
          <w:rFonts w:ascii="宋体"/>
          <w:color w:val="2B2A29"/>
        </w:rPr>
        <w:t>error?</w:t>
      </w:r>
      <w:r>
        <w:rPr>
          <w:rFonts w:ascii="宋体"/>
          <w:color w:val="2B2A29"/>
          <w:spacing w:val="-3"/>
        </w:rPr>
        <w:t xml:space="preserve"> </w:t>
      </w:r>
      <w:r>
        <w:rPr>
          <w:rFonts w:ascii="宋体"/>
          <w:color w:val="2B2A29"/>
        </w:rPr>
        <w:t>{</w:t>
      </w:r>
      <w:r>
        <w:rPr>
          <w:rFonts w:ascii="宋体"/>
          <w:color w:val="2B2A29"/>
          <w:spacing w:val="-107"/>
        </w:rPr>
        <w:t xml:space="preserve"> </w:t>
      </w:r>
      <w:r>
        <w:rPr>
          <w:rFonts w:ascii="宋体"/>
          <w:color w:val="2B2A29"/>
        </w:rPr>
        <w:t>06</w:t>
      </w:r>
      <w:r>
        <w:rPr>
          <w:rFonts w:ascii="宋体"/>
          <w:color w:val="2B2A29"/>
        </w:rPr>
        <w:tab/>
      </w:r>
      <w:r>
        <w:rPr>
          <w:rFonts w:ascii="宋体"/>
          <w:color w:val="2B2A29"/>
        </w:rPr>
        <w:t>string input = "Hello, World!";</w:t>
      </w:r>
    </w:p>
    <w:p>
      <w:pPr>
        <w:pStyle w:val="11"/>
        <w:tabs>
          <w:tab w:val="left" w:pos="929"/>
        </w:tabs>
        <w:spacing w:line="273" w:lineRule="auto"/>
        <w:ind w:left="160" w:right="2639"/>
        <w:rPr>
          <w:rFonts w:ascii="宋体"/>
        </w:rPr>
      </w:pPr>
      <w:r>
        <w:rPr>
          <w:rFonts w:ascii="宋体"/>
          <w:color w:val="2B2A29"/>
        </w:rPr>
        <w:t>05公共函数main（string…args</w:t>
      </w:r>
      <w:r>
        <w:rPr>
          <w:rFonts w:ascii="宋体"/>
          <w:color w:val="2B2A29"/>
          <w:spacing w:val="-3"/>
        </w:rPr>
        <w:t>）</w:t>
      </w:r>
      <w:r>
        <w:rPr>
          <w:rFonts w:ascii="宋体"/>
          <w:color w:val="2B2A29"/>
        </w:rPr>
        <w:t>返回错误？</w:t>
      </w:r>
      <w:r>
        <w:rPr>
          <w:rFonts w:ascii="宋体"/>
          <w:color w:val="2B2A29"/>
          <w:spacing w:val="-3"/>
        </w:rPr>
        <w:t>｛</w:t>
      </w:r>
      <w:r>
        <w:rPr>
          <w:rFonts w:ascii="宋体"/>
          <w:color w:val="2B2A29"/>
        </w:rPr>
        <w:t>06string input=“你好，世界！”；</w:t>
      </w:r>
      <w:r>
        <w:rPr>
          <w:rFonts w:ascii="宋体"/>
          <w:color w:val="2B2A29"/>
        </w:rPr>
        <w:tab/>
      </w:r>
    </w:p>
    <w:p>
      <w:r>
        <w:rPr>
          <w:rFonts w:ascii="宋体"/>
          <w:color w:val="2B2A29"/>
        </w:rPr>
        <w:t>07</w:t>
      </w:r>
      <w:r>
        <w:rPr>
          <w:rFonts w:ascii="宋体"/>
          <w:color w:val="2B2A29"/>
        </w:rPr>
        <w:tab/>
      </w:r>
      <w:r>
        <w:rPr>
          <w:rFonts w:ascii="宋体"/>
          <w:color w:val="2B2A29"/>
          <w:spacing w:val="-8"/>
        </w:rPr>
        <w:t xml:space="preserve">crypto:KeyStore keyStore = { path: "/usr/lib/ballerina/ballerina-1.0.0" </w:t>
      </w:r>
      <w:r>
        <w:rPr>
          <w:rFonts w:ascii="宋体"/>
          <w:color w:val="2B2A29"/>
          <w:spacing w:val="-7"/>
        </w:rPr>
        <w:t>+</w:t>
      </w:r>
      <w:r>
        <w:rPr>
          <w:rFonts w:ascii="宋体"/>
          <w:color w:val="2B2A29"/>
          <w:spacing w:val="-107"/>
        </w:rPr>
        <w:t xml:space="preserve"> </w:t>
      </w:r>
      <w:r>
        <w:rPr>
          <w:rFonts w:ascii="宋体"/>
          <w:color w:val="2B2A29"/>
        </w:rPr>
        <w:t>08</w:t>
      </w:r>
      <w:r>
        <w:rPr>
          <w:rFonts w:ascii="宋体"/>
          <w:color w:val="2B2A29"/>
        </w:rPr>
        <w:tab/>
      </w:r>
      <w:r>
        <w:rPr>
          <w:rFonts w:ascii="宋体"/>
          <w:color w:val="2B2A29"/>
        </w:rPr>
        <w:tab/>
      </w:r>
      <w:r>
        <w:rPr>
          <w:rFonts w:ascii="宋体"/>
          <w:color w:val="2B2A29"/>
          <w:spacing w:val="-1"/>
        </w:rPr>
        <w:t>"-alpha/examples/crypto/sampleKeystore.</w:t>
      </w:r>
    </w:p>
    <w:p>
      <w:pPr>
        <w:pStyle w:val="11"/>
        <w:tabs>
          <w:tab w:val="left" w:pos="929"/>
          <w:tab w:val="left" w:pos="4119"/>
        </w:tabs>
        <w:spacing w:line="273" w:lineRule="auto"/>
        <w:ind w:left="160" w:right="549"/>
        <w:rPr>
          <w:rFonts w:ascii="宋体"/>
        </w:rPr>
      </w:pPr>
      <w:r>
        <w:rPr>
          <w:rFonts w:ascii="宋体"/>
          <w:color w:val="2B2A29"/>
          <w:spacing w:val="-8"/>
        </w:rPr>
        <w:t>07crypto:KeyStore KeyStore=｛path:“/usr/lib/bellerina/ballerina-1.0.0</w:t>
      </w:r>
      <w:r>
        <w:rPr>
          <w:rFonts w:ascii="宋体"/>
          <w:color w:val="2B2A29"/>
          <w:spacing w:val="-1"/>
        </w:rPr>
        <w:t>”</w:t>
      </w:r>
      <w:r>
        <w:rPr>
          <w:rFonts w:ascii="宋体"/>
          <w:color w:val="2B2A29"/>
          <w:spacing w:val="-7"/>
        </w:rPr>
        <w:t>+</w:t>
      </w:r>
      <w:r>
        <w:rPr>
          <w:rFonts w:ascii="宋体"/>
          <w:color w:val="2B2A29"/>
        </w:rPr>
        <w:t>08</w:t>
      </w:r>
      <w:r>
        <w:rPr>
          <w:rFonts w:ascii="宋体"/>
          <w:color w:val="2B2A29"/>
        </w:rPr>
        <w:tab/>
      </w:r>
      <w:r>
        <w:rPr>
          <w:rFonts w:ascii="宋体"/>
          <w:color w:val="2B2A29"/>
        </w:rPr>
        <w:tab/>
      </w:r>
      <w:r>
        <w:rPr>
          <w:rFonts w:ascii="宋体"/>
          <w:color w:val="2B2A29"/>
          <w:spacing w:val="-8"/>
        </w:rPr>
        <w:t>“-alpha/examples/crypto/sampleKeystore。</w:t>
      </w:r>
    </w:p>
    <w:p>
      <w:r>
        <w:rPr>
          <w:rFonts w:ascii="宋体"/>
          <w:color w:val="2B2A29"/>
        </w:rPr>
        <w:t>p12",</w:t>
      </w:r>
    </w:p>
    <w:p>
      <w:pPr>
        <w:pStyle w:val="11"/>
        <w:spacing w:line="279" w:lineRule="exact"/>
        <w:ind w:left="4120"/>
        <w:rPr>
          <w:rFonts w:ascii="宋体"/>
        </w:rPr>
      </w:pPr>
      <w:r>
        <w:rPr>
          <w:rFonts w:ascii="宋体"/>
          <w:color w:val="2B2A29"/>
        </w:rPr>
        <w:t>p12“，</w:t>
      </w:r>
    </w:p>
    <w:p>
      <w:r>
        <w:rPr>
          <w:rFonts w:ascii="宋体"/>
          <w:color w:val="2B2A29"/>
        </w:rPr>
        <w:t>09</w:t>
      </w:r>
      <w:r>
        <w:rPr>
          <w:rFonts w:ascii="宋体"/>
          <w:color w:val="2B2A29"/>
        </w:rPr>
        <w:tab/>
      </w:r>
      <w:r>
        <w:rPr>
          <w:rFonts w:ascii="宋体"/>
          <w:color w:val="2B2A29"/>
        </w:rPr>
        <w:t>password: "ballerina" };</w:t>
      </w:r>
    </w:p>
    <w:p>
      <w:pPr>
        <w:pStyle w:val="11"/>
        <w:tabs>
          <w:tab w:val="left" w:pos="4119"/>
        </w:tabs>
        <w:spacing w:before="33"/>
        <w:ind w:left="160"/>
        <w:rPr>
          <w:rFonts w:ascii="宋体"/>
        </w:rPr>
      </w:pPr>
      <w:r>
        <w:rPr>
          <w:rFonts w:ascii="宋体"/>
          <w:color w:val="2B2A29"/>
        </w:rPr>
        <w:t>09密码：“ballerina”}；</w:t>
      </w:r>
      <w:r>
        <w:rPr>
          <w:rFonts w:ascii="宋体"/>
          <w:color w:val="2B2A29"/>
        </w:rPr>
        <w:tab/>
      </w:r>
    </w:p>
    <w:p>
      <w:r>
        <w:rPr>
          <w:color w:val="2B2A29"/>
          <w:spacing w:val="-4"/>
          <w:sz w:val="22"/>
        </w:rPr>
        <w:t>crypto:PrivateKey</w:t>
      </w:r>
      <w:r>
        <w:rPr>
          <w:color w:val="2B2A29"/>
          <w:spacing w:val="-19"/>
          <w:sz w:val="22"/>
        </w:rPr>
        <w:t xml:space="preserve"> </w:t>
      </w:r>
      <w:r>
        <w:rPr>
          <w:color w:val="2B2A29"/>
          <w:spacing w:val="-4"/>
          <w:sz w:val="22"/>
        </w:rPr>
        <w:t>privateKey</w:t>
      </w:r>
      <w:r>
        <w:rPr>
          <w:color w:val="2B2A29"/>
          <w:spacing w:val="-19"/>
          <w:sz w:val="22"/>
        </w:rPr>
        <w:t xml:space="preserve"> </w:t>
      </w:r>
      <w:r>
        <w:rPr>
          <w:color w:val="2B2A29"/>
          <w:spacing w:val="-4"/>
          <w:sz w:val="22"/>
        </w:rPr>
        <w:t>=</w:t>
      </w:r>
      <w:r>
        <w:rPr>
          <w:color w:val="2B2A29"/>
          <w:spacing w:val="-19"/>
          <w:sz w:val="22"/>
        </w:rPr>
        <w:t xml:space="preserve"> </w:t>
      </w:r>
      <w:r>
        <w:rPr>
          <w:color w:val="2B2A29"/>
          <w:spacing w:val="-4"/>
          <w:sz w:val="22"/>
        </w:rPr>
        <w:t>check</w:t>
      </w:r>
      <w:r>
        <w:rPr>
          <w:color w:val="2B2A29"/>
          <w:spacing w:val="-18"/>
          <w:sz w:val="22"/>
        </w:rPr>
        <w:t xml:space="preserve"> </w:t>
      </w:r>
      <w:r>
        <w:rPr>
          <w:color w:val="2B2A29"/>
          <w:spacing w:val="-4"/>
          <w:sz w:val="22"/>
        </w:rPr>
        <w:t>crypto:decodePrivateKey(keyStore,</w:t>
      </w:r>
    </w:p>
    <w:p>
      <w:pPr>
        <w:pStyle w:val="16"/>
        <w:numPr>
          <w:ilvl w:val="0"/>
          <w:numId w:val="200"/>
        </w:numPr>
        <w:tabs>
          <w:tab w:val="left" w:pos="929"/>
          <w:tab w:val="left" w:pos="930"/>
        </w:tabs>
        <w:spacing w:before="38" w:after="0" w:line="240" w:lineRule="auto"/>
        <w:ind w:left="930" w:right="0" w:hanging="770"/>
        <w:jc w:val="left"/>
        <w:rPr>
          <w:sz w:val="22"/>
        </w:rPr>
      </w:pPr>
      <w:r>
        <w:rPr>
          <w:color w:val="2B2A29"/>
          <w:spacing w:val="-4"/>
          <w:sz w:val="22"/>
        </w:rPr>
        <w:t>crypto:PrivateKey PrivateKey=检查crypto:decodePrivateKey（keyStore，</w:t>
      </w:r>
    </w:p>
    <w:p>
      <w:r>
        <w:rPr>
          <w:color w:val="2B2A29"/>
          <w:sz w:val="22"/>
        </w:rPr>
        <w:t>"ballerina", "ballerina");</w:t>
      </w:r>
    </w:p>
    <w:p>
      <w:pPr>
        <w:pStyle w:val="16"/>
        <w:numPr>
          <w:ilvl w:val="0"/>
          <w:numId w:val="200"/>
        </w:numPr>
        <w:tabs>
          <w:tab w:val="left" w:pos="4999"/>
          <w:tab w:val="left" w:pos="5000"/>
        </w:tabs>
        <w:spacing w:before="38" w:after="0" w:line="240" w:lineRule="auto"/>
        <w:ind w:left="5000" w:right="0" w:hanging="4840"/>
        <w:jc w:val="left"/>
        <w:rPr>
          <w:sz w:val="22"/>
        </w:rPr>
      </w:pPr>
      <w:r>
        <w:rPr>
          <w:color w:val="2B2A29"/>
          <w:sz w:val="22"/>
        </w:rPr>
        <w:t>“芭蕾舞演员”、“芭蕾舞女演员”）；</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crypto:PublicKey publicKey = check crypto:decodePublicKey(keyStore,</w:t>
      </w:r>
    </w:p>
    <w:p>
      <w:pPr>
        <w:pStyle w:val="16"/>
        <w:numPr>
          <w:ilvl w:val="0"/>
          <w:numId w:val="200"/>
        </w:numPr>
        <w:tabs>
          <w:tab w:val="left" w:pos="1289"/>
          <w:tab w:val="left" w:pos="1291"/>
        </w:tabs>
        <w:spacing w:before="68" w:after="0" w:line="240" w:lineRule="auto"/>
        <w:ind w:left="1290" w:right="0" w:hanging="771"/>
        <w:jc w:val="left"/>
        <w:rPr>
          <w:sz w:val="22"/>
        </w:rPr>
      </w:pPr>
      <w:bookmarkStart w:id="221" w:name="_bookmark208"/>
      <w:bookmarkEnd w:id="221"/>
      <w:bookmarkStart w:id="222" w:name="_bookmark208"/>
      <w:bookmarkEnd w:id="222"/>
      <w:r>
        <w:rPr>
          <w:color w:val="2B2A29"/>
          <w:sz w:val="22"/>
        </w:rPr>
        <w:t>crypto:PublicKey公钥=检查crypto:decodePublicKey（keyStore，</w:t>
      </w:r>
    </w:p>
    <w:p>
      <w:r>
        <w:rPr>
          <w:color w:val="2B2A29"/>
          <w:sz w:val="22"/>
        </w:rPr>
        <w:t>"ballerina");</w:t>
      </w:r>
    </w:p>
    <w:p>
      <w:pPr>
        <w:pStyle w:val="16"/>
        <w:numPr>
          <w:ilvl w:val="0"/>
          <w:numId w:val="200"/>
        </w:numPr>
        <w:tabs>
          <w:tab w:val="left" w:pos="5359"/>
          <w:tab w:val="left" w:pos="5361"/>
        </w:tabs>
        <w:spacing w:before="38" w:after="0" w:line="240" w:lineRule="auto"/>
        <w:ind w:left="5360" w:right="0" w:hanging="4841"/>
        <w:jc w:val="left"/>
        <w:rPr>
          <w:sz w:val="22"/>
        </w:rPr>
      </w:pPr>
      <w:r>
        <w:rPr>
          <w:color w:val="2B2A29"/>
          <w:sz w:val="22"/>
        </w:rPr>
        <w:t>“芭蕾舞演员”）；</w:t>
      </w:r>
    </w:p>
    <w:p>
      <w:r>
        <w:rPr>
          <w:color w:val="2B2A29"/>
          <w:spacing w:val="-4"/>
          <w:sz w:val="22"/>
        </w:rPr>
        <w:t>byte[]</w:t>
      </w:r>
      <w:r>
        <w:rPr>
          <w:color w:val="2B2A29"/>
          <w:spacing w:val="-19"/>
          <w:sz w:val="22"/>
        </w:rPr>
        <w:t xml:space="preserve"> </w:t>
      </w:r>
      <w:r>
        <w:rPr>
          <w:color w:val="2B2A29"/>
          <w:spacing w:val="-4"/>
          <w:sz w:val="22"/>
        </w:rPr>
        <w:t>output</w:t>
      </w:r>
      <w:r>
        <w:rPr>
          <w:color w:val="2B2A29"/>
          <w:spacing w:val="-18"/>
          <w:sz w:val="22"/>
        </w:rPr>
        <w:t xml:space="preserve"> </w:t>
      </w:r>
      <w:r>
        <w:rPr>
          <w:color w:val="2B2A29"/>
          <w:spacing w:val="-4"/>
          <w:sz w:val="22"/>
        </w:rPr>
        <w:t>=</w:t>
      </w:r>
      <w:r>
        <w:rPr>
          <w:color w:val="2B2A29"/>
          <w:spacing w:val="-18"/>
          <w:sz w:val="22"/>
        </w:rPr>
        <w:t xml:space="preserve"> </w:t>
      </w:r>
      <w:r>
        <w:rPr>
          <w:color w:val="2B2A29"/>
          <w:spacing w:val="-4"/>
          <w:sz w:val="22"/>
        </w:rPr>
        <w:t>check</w:t>
      </w:r>
      <w:r>
        <w:rPr>
          <w:color w:val="2B2A29"/>
          <w:spacing w:val="-18"/>
          <w:sz w:val="22"/>
        </w:rPr>
        <w:t xml:space="preserve"> </w:t>
      </w:r>
      <w:r>
        <w:rPr>
          <w:color w:val="2B2A29"/>
          <w:spacing w:val="-4"/>
          <w:sz w:val="22"/>
        </w:rPr>
        <w:t>crypto:encryptRsaEcb(input.toBytes(),</w:t>
      </w:r>
      <w:r>
        <w:rPr>
          <w:color w:val="2B2A29"/>
          <w:spacing w:val="-18"/>
          <w:sz w:val="22"/>
        </w:rPr>
        <w:t xml:space="preserve"> </w:t>
      </w:r>
      <w:r>
        <w:rPr>
          <w:color w:val="2B2A29"/>
          <w:spacing w:val="-3"/>
          <w:sz w:val="22"/>
        </w:rPr>
        <w:t>publicKey);</w:t>
      </w:r>
    </w:p>
    <w:p>
      <w:pPr>
        <w:pStyle w:val="16"/>
        <w:numPr>
          <w:ilvl w:val="0"/>
          <w:numId w:val="200"/>
        </w:numPr>
        <w:tabs>
          <w:tab w:val="left" w:pos="1289"/>
          <w:tab w:val="left" w:pos="1291"/>
        </w:tabs>
        <w:spacing w:before="39" w:after="0" w:line="240" w:lineRule="auto"/>
        <w:ind w:left="1290" w:right="0" w:hanging="771"/>
        <w:jc w:val="left"/>
        <w:rPr>
          <w:sz w:val="22"/>
        </w:rPr>
      </w:pPr>
      <w:r>
        <w:rPr>
          <w:color w:val="2B2A29"/>
          <w:spacing w:val="-4"/>
          <w:sz w:val="22"/>
        </w:rPr>
        <w:t>byte[]output=检查crypto:encryptRsaEcb（input.toBytes（），</w:t>
      </w:r>
      <w:r>
        <w:rPr>
          <w:color w:val="2B2A29"/>
          <w:spacing w:val="-3"/>
          <w:sz w:val="22"/>
        </w:rPr>
        <w:t>publicKey）；</w:t>
      </w:r>
    </w:p>
    <w:p>
      <w:r>
        <w:rPr>
          <w:color w:val="2B2A29"/>
          <w:sz w:val="22"/>
        </w:rPr>
        <w:t>io:println("RSA Public Key Encrypted Data: ", output.toBase16());</w:t>
      </w:r>
    </w:p>
    <w:p>
      <w:pPr>
        <w:pStyle w:val="16"/>
        <w:numPr>
          <w:ilvl w:val="0"/>
          <w:numId w:val="200"/>
        </w:numPr>
        <w:tabs>
          <w:tab w:val="left" w:pos="1289"/>
          <w:tab w:val="left" w:pos="1291"/>
        </w:tabs>
        <w:spacing w:before="38" w:after="0" w:line="240" w:lineRule="auto"/>
        <w:ind w:left="1290" w:right="0" w:hanging="771"/>
        <w:jc w:val="left"/>
        <w:rPr>
          <w:sz w:val="22"/>
        </w:rPr>
      </w:pPr>
      <w:r>
        <w:rPr>
          <w:color w:val="2B2A29"/>
          <w:sz w:val="22"/>
        </w:rPr>
        <w:t>io:println（“RSA公钥加密数据：”，output.toBase16（））；</w:t>
      </w:r>
    </w:p>
    <w:p>
      <w:r>
        <w:rPr>
          <w:color w:val="2B2A29"/>
          <w:sz w:val="22"/>
        </w:rPr>
        <w:t>output = check crypto:decryptRsaEcb(output, privateKey);</w:t>
      </w:r>
    </w:p>
    <w:p>
      <w:pPr>
        <w:pStyle w:val="16"/>
        <w:numPr>
          <w:ilvl w:val="0"/>
          <w:numId w:val="200"/>
        </w:numPr>
        <w:tabs>
          <w:tab w:val="left" w:pos="1289"/>
          <w:tab w:val="left" w:pos="1291"/>
        </w:tabs>
        <w:spacing w:before="38" w:after="0" w:line="240" w:lineRule="auto"/>
        <w:ind w:left="1290" w:right="0" w:hanging="771"/>
        <w:jc w:val="left"/>
        <w:rPr>
          <w:sz w:val="22"/>
        </w:rPr>
      </w:pPr>
      <w:r>
        <w:rPr>
          <w:color w:val="2B2A29"/>
          <w:sz w:val="22"/>
        </w:rPr>
        <w:t>output=检查密码：decryptRsaEcb（输出，privateKey）；</w:t>
      </w:r>
    </w:p>
    <w:p>
      <w:r>
        <w:rPr>
          <w:color w:val="2B2A29"/>
          <w:spacing w:val="-8"/>
          <w:sz w:val="22"/>
        </w:rPr>
        <w:t>io:println("RSA</w:t>
      </w:r>
      <w:r>
        <w:rPr>
          <w:color w:val="2B2A29"/>
          <w:spacing w:val="-17"/>
          <w:sz w:val="22"/>
        </w:rPr>
        <w:t xml:space="preserve"> </w:t>
      </w:r>
      <w:r>
        <w:rPr>
          <w:color w:val="2B2A29"/>
          <w:spacing w:val="-8"/>
          <w:sz w:val="22"/>
        </w:rPr>
        <w:t>Private</w:t>
      </w:r>
      <w:r>
        <w:rPr>
          <w:color w:val="2B2A29"/>
          <w:spacing w:val="-17"/>
          <w:sz w:val="22"/>
        </w:rPr>
        <w:t xml:space="preserve"> </w:t>
      </w:r>
      <w:r>
        <w:rPr>
          <w:color w:val="2B2A29"/>
          <w:spacing w:val="-8"/>
          <w:sz w:val="22"/>
        </w:rPr>
        <w:t>Key</w:t>
      </w:r>
      <w:r>
        <w:rPr>
          <w:color w:val="2B2A29"/>
          <w:spacing w:val="-17"/>
          <w:sz w:val="22"/>
        </w:rPr>
        <w:t xml:space="preserve"> </w:t>
      </w:r>
      <w:r>
        <w:rPr>
          <w:color w:val="2B2A29"/>
          <w:spacing w:val="-8"/>
          <w:sz w:val="22"/>
        </w:rPr>
        <w:t>Decrypted</w:t>
      </w:r>
      <w:r>
        <w:rPr>
          <w:color w:val="2B2A29"/>
          <w:spacing w:val="-15"/>
          <w:sz w:val="22"/>
        </w:rPr>
        <w:t xml:space="preserve"> </w:t>
      </w:r>
      <w:r>
        <w:rPr>
          <w:color w:val="2B2A29"/>
          <w:spacing w:val="-7"/>
          <w:sz w:val="22"/>
        </w:rPr>
        <w:t>Data:</w:t>
      </w:r>
      <w:r>
        <w:rPr>
          <w:color w:val="2B2A29"/>
          <w:spacing w:val="-44"/>
          <w:sz w:val="22"/>
        </w:rPr>
        <w:t xml:space="preserve"> </w:t>
      </w:r>
      <w:r>
        <w:rPr>
          <w:color w:val="2B2A29"/>
          <w:spacing w:val="-7"/>
          <w:sz w:val="22"/>
        </w:rPr>
        <w:t>",</w:t>
      </w:r>
      <w:r>
        <w:rPr>
          <w:color w:val="2B2A29"/>
          <w:spacing w:val="-43"/>
          <w:sz w:val="22"/>
        </w:rPr>
        <w:t xml:space="preserve"> </w:t>
      </w:r>
      <w:r>
        <w:rPr>
          <w:color w:val="2B2A29"/>
          <w:spacing w:val="-7"/>
          <w:sz w:val="22"/>
        </w:rPr>
        <w:t>strings:fromBytes(output));</w:t>
      </w:r>
      <w:r>
        <w:rPr>
          <w:color w:val="2B2A29"/>
          <w:spacing w:val="-107"/>
          <w:sz w:val="22"/>
        </w:rPr>
        <w:t xml:space="preserve"> </w:t>
      </w:r>
      <w:r>
        <w:rPr>
          <w:color w:val="2B2A29"/>
          <w:sz w:val="22"/>
        </w:rPr>
        <w:t>18 }</w:t>
      </w:r>
    </w:p>
    <w:p>
      <w:pPr>
        <w:pStyle w:val="16"/>
        <w:numPr>
          <w:ilvl w:val="0"/>
          <w:numId w:val="200"/>
        </w:numPr>
        <w:tabs>
          <w:tab w:val="left" w:pos="1289"/>
          <w:tab w:val="left" w:pos="1291"/>
        </w:tabs>
        <w:spacing w:before="38" w:after="0" w:line="273" w:lineRule="auto"/>
        <w:ind w:left="520" w:right="168" w:firstLine="0"/>
        <w:jc w:val="left"/>
        <w:rPr>
          <w:sz w:val="22"/>
        </w:rPr>
      </w:pPr>
      <w:r>
        <w:rPr>
          <w:color w:val="2B2A29"/>
          <w:spacing w:val="-8"/>
          <w:sz w:val="22"/>
        </w:rPr>
        <w:t>io:println（“RSA私钥解密</w:t>
      </w:r>
      <w:r>
        <w:rPr>
          <w:color w:val="2B2A29"/>
          <w:spacing w:val="-7"/>
          <w:sz w:val="22"/>
        </w:rPr>
        <w:t>数据：”，字符串：fromBytes（输出））；</w:t>
      </w:r>
      <w:r>
        <w:rPr>
          <w:color w:val="2B2A29"/>
          <w:sz w:val="22"/>
        </w:rPr>
        <w:t>18 }</w:t>
      </w:r>
    </w:p>
    <w:p>
      <w:r>
        <w:rPr>
          <w:rFonts w:ascii="Arial"/>
          <w:b/>
          <w:color w:val="2B2A29"/>
          <w:w w:val="105"/>
          <w:sz w:val="22"/>
        </w:rPr>
        <w:t>$</w:t>
      </w:r>
      <w:r>
        <w:rPr>
          <w:rFonts w:ascii="Arial"/>
          <w:b/>
          <w:color w:val="2B2A29"/>
          <w:spacing w:val="46"/>
          <w:w w:val="105"/>
          <w:sz w:val="22"/>
        </w:rPr>
        <w:t xml:space="preserve"> </w:t>
      </w:r>
      <w:r>
        <w:rPr>
          <w:rFonts w:ascii="Arial"/>
          <w:b/>
          <w:color w:val="2B2A29"/>
          <w:w w:val="105"/>
          <w:sz w:val="22"/>
        </w:rPr>
        <w:t>ballerina</w:t>
      </w:r>
      <w:r>
        <w:rPr>
          <w:rFonts w:ascii="Arial"/>
          <w:b/>
          <w:color w:val="2B2A29"/>
          <w:spacing w:val="46"/>
          <w:w w:val="105"/>
          <w:sz w:val="22"/>
        </w:rPr>
        <w:t xml:space="preserve"> </w:t>
      </w:r>
      <w:r>
        <w:rPr>
          <w:rFonts w:ascii="Arial"/>
          <w:b/>
          <w:color w:val="2B2A29"/>
          <w:w w:val="105"/>
          <w:sz w:val="22"/>
        </w:rPr>
        <w:t>run</w:t>
      </w:r>
      <w:r>
        <w:rPr>
          <w:rFonts w:ascii="Arial"/>
          <w:b/>
          <w:color w:val="2B2A29"/>
          <w:spacing w:val="46"/>
          <w:w w:val="105"/>
          <w:sz w:val="22"/>
        </w:rPr>
        <w:t xml:space="preserve"> </w:t>
      </w:r>
      <w:r>
        <w:rPr>
          <w:rFonts w:ascii="Arial"/>
          <w:b/>
          <w:color w:val="2B2A29"/>
          <w:w w:val="105"/>
          <w:sz w:val="22"/>
        </w:rPr>
        <w:t>rsa.bal</w:t>
      </w:r>
    </w:p>
    <w:p>
      <w:pPr>
        <w:spacing w:before="171"/>
        <w:ind w:left="520" w:right="0" w:firstLine="0"/>
        <w:jc w:val="left"/>
        <w:rPr>
          <w:rFonts w:ascii="Arial"/>
          <w:b/>
          <w:sz w:val="22"/>
        </w:rPr>
      </w:pPr>
      <w:r>
        <w:rPr>
          <w:rFonts w:ascii="Arial"/>
          <w:b/>
          <w:color w:val="2B2A29"/>
          <w:w w:val="105"/>
          <w:sz w:val="22"/>
        </w:rPr>
        <w:t>$balletina跑步rsa.bal</w:t>
      </w:r>
    </w:p>
    <w:p>
      <w:r>
        <w:rPr>
          <w:rFonts w:ascii="宋体"/>
          <w:color w:val="2B2A29"/>
        </w:rPr>
        <w:t>RSA Public Key Encrypted Data: 7d963f26f3dc411a9b91089a72e234375c9f1565</w:t>
      </w:r>
      <w:r>
        <w:rPr>
          <w:rFonts w:ascii="宋体"/>
          <w:color w:val="2B2A29"/>
          <w:spacing w:val="-108"/>
        </w:rPr>
        <w:t xml:space="preserve"> </w:t>
      </w:r>
      <w:r>
        <w:rPr>
          <w:rFonts w:ascii="宋体"/>
          <w:color w:val="2B2A29"/>
        </w:rPr>
        <w:t>da13fb0131df3c1cf066c5afb91d238003de7e495a91e85385e64f7b8890ef91c5f</w:t>
      </w:r>
      <w:r>
        <w:rPr>
          <w:rFonts w:ascii="宋体"/>
          <w:color w:val="2B2A29"/>
          <w:spacing w:val="1"/>
        </w:rPr>
        <w:t xml:space="preserve"> </w:t>
      </w:r>
      <w:r>
        <w:rPr>
          <w:rFonts w:ascii="宋体"/>
          <w:color w:val="2B2A29"/>
        </w:rPr>
        <w:t>3840c1fe218965ae66e27229822c6f35e6685e3ceeadbecc99e4a1e049a4252ff7ca</w:t>
      </w:r>
      <w:r>
        <w:rPr>
          <w:rFonts w:ascii="宋体"/>
          <w:color w:val="2B2A29"/>
          <w:spacing w:val="1"/>
        </w:rPr>
        <w:t xml:space="preserve"> </w:t>
      </w:r>
      <w:r>
        <w:rPr>
          <w:rFonts w:ascii="宋体"/>
          <w:color w:val="2B2A29"/>
        </w:rPr>
        <w:t>bda8271f2418fdc56b82fdee0e8a66c7d4ea33464c687cf89e2070072388ea30068af</w:t>
      </w:r>
      <w:r>
        <w:rPr>
          <w:rFonts w:ascii="宋体"/>
          <w:color w:val="2B2A29"/>
          <w:spacing w:val="1"/>
        </w:rPr>
        <w:t xml:space="preserve"> </w:t>
      </w:r>
      <w:r>
        <w:rPr>
          <w:rFonts w:ascii="宋体"/>
          <w:color w:val="2B2A29"/>
        </w:rPr>
        <w:t>496567a69d07f12fc35ee2cb919933f351766daffcd28d643729b27f0623b2cc651</w:t>
      </w:r>
      <w:r>
        <w:rPr>
          <w:rFonts w:ascii="宋体"/>
          <w:color w:val="2B2A29"/>
          <w:spacing w:val="1"/>
        </w:rPr>
        <w:t xml:space="preserve"> </w:t>
      </w:r>
      <w:r>
        <w:rPr>
          <w:rFonts w:ascii="宋体"/>
          <w:color w:val="2B2A29"/>
        </w:rPr>
        <w:t>98ad2d3d234f5690420ede5175f138006c497385a42bec4c36cac5fcd883b667022061</w:t>
      </w:r>
      <w:r>
        <w:rPr>
          <w:rFonts w:ascii="宋体"/>
          <w:color w:val="2B2A29"/>
          <w:spacing w:val="1"/>
        </w:rPr>
        <w:t xml:space="preserve"> </w:t>
      </w:r>
      <w:r>
        <w:rPr>
          <w:rFonts w:ascii="宋体"/>
          <w:color w:val="2B2A29"/>
        </w:rPr>
        <w:t>d07857263ef4643d5f6ac3c61c248ff8ad5b16fc6d86c57bcfc441e1d00e5effb9e1</w:t>
      </w:r>
      <w:r>
        <w:rPr>
          <w:rFonts w:ascii="宋体"/>
          <w:color w:val="2B2A29"/>
          <w:spacing w:val="1"/>
        </w:rPr>
        <w:t xml:space="preserve"> </w:t>
      </w:r>
      <w:r>
        <w:rPr>
          <w:rFonts w:ascii="宋体"/>
          <w:color w:val="2B2A29"/>
        </w:rPr>
        <w:t>c73a9bb30aace14d56e850ef74feba02b3f34ab9372380ff723b97c8a257e2d</w:t>
      </w:r>
    </w:p>
    <w:p>
      <w:pPr>
        <w:pStyle w:val="11"/>
        <w:spacing w:before="54" w:line="273" w:lineRule="auto"/>
        <w:ind w:left="520" w:right="610"/>
        <w:rPr>
          <w:rFonts w:ascii="宋体"/>
        </w:rPr>
      </w:pPr>
      <w:r>
        <w:rPr>
          <w:rFonts w:ascii="宋体"/>
          <w:color w:val="2B2A29"/>
        </w:rPr>
        <w:t>RSA公钥加密数据：7d963f26f3dc411a9b91089a72e234375c9f1565 da13fb0131df3c1cf066c5afb91d23800de7e495a91e85385e64f7b8890ef91c5f 3840c1fe18965e66e27229822 c6f35e3ceadbecc99e4a1e49a252ff7ca bda8271f22418fdc56b82fdee0e8ac7d4e334c687cf89e207007238ea300af 496567a9d07f12fc35e2cb919933f35176传真：643729b27传真：0623b2c65198ad2dd234f5690420ede5175f138006c497385a4 ec4 ca5 fcd883b667022061 d07857263ef4643d5 f6 ac6 c148 ff8 d8 fcd86 c18 cf48 e10 e8 eff8 e8 c8 a8 ace14 d8 850ef74 feba0b8 c8 c8 e27 d</w:t>
      </w:r>
    </w:p>
    <w:p>
      <w:r>
        <w:rPr>
          <w:rFonts w:ascii="宋体"/>
          <w:color w:val="2B2A29"/>
        </w:rPr>
        <w:t>RSA Private Key Decrypted Data: Hello, World!</w:t>
      </w:r>
    </w:p>
    <w:p>
      <w:pPr>
        <w:pStyle w:val="11"/>
        <w:spacing w:line="272" w:lineRule="exact"/>
        <w:ind w:left="520"/>
        <w:rPr>
          <w:rFonts w:ascii="宋体"/>
        </w:rPr>
      </w:pPr>
      <w:r>
        <w:rPr>
          <w:rFonts w:ascii="宋体"/>
          <w:color w:val="2B2A29"/>
        </w:rPr>
        <w:t>RSA私钥解密数据：你好，世界！</w:t>
      </w:r>
    </w:p>
    <w:p>
      <w:r>
        <w:rPr>
          <w:color w:val="2B2A29"/>
          <w:w w:val="105"/>
        </w:rPr>
        <w:t>Listing</w:t>
      </w:r>
      <w:r>
        <w:rPr>
          <w:color w:val="2B2A29"/>
          <w:spacing w:val="1"/>
          <w:w w:val="105"/>
        </w:rPr>
        <w:t xml:space="preserve"> </w:t>
      </w:r>
      <w:r>
        <w:rPr>
          <w:color w:val="0000FF"/>
          <w:w w:val="105"/>
        </w:rPr>
        <w:t>9-6</w:t>
      </w:r>
      <w:r>
        <w:rPr>
          <w:color w:val="0000FF"/>
          <w:spacing w:val="2"/>
          <w:w w:val="105"/>
        </w:rPr>
        <w:t xml:space="preserve"> </w:t>
      </w:r>
      <w:r>
        <w:rPr>
          <w:color w:val="2B2A29"/>
          <w:w w:val="105"/>
        </w:rPr>
        <w:t>shows</w:t>
      </w:r>
      <w:r>
        <w:rPr>
          <w:color w:val="2B2A29"/>
          <w:spacing w:val="2"/>
          <w:w w:val="105"/>
        </w:rPr>
        <w:t xml:space="preserve"> </w:t>
      </w:r>
      <w:r>
        <w:rPr>
          <w:color w:val="2B2A29"/>
          <w:w w:val="105"/>
        </w:rPr>
        <w:t>how</w:t>
      </w:r>
      <w:r>
        <w:rPr>
          <w:color w:val="2B2A29"/>
          <w:spacing w:val="1"/>
          <w:w w:val="105"/>
        </w:rPr>
        <w:t xml:space="preserve"> </w:t>
      </w:r>
      <w:r>
        <w:rPr>
          <w:color w:val="2B2A29"/>
          <w:w w:val="105"/>
        </w:rPr>
        <w:t>two</w:t>
      </w:r>
      <w:r>
        <w:rPr>
          <w:color w:val="2B2A29"/>
          <w:spacing w:val="2"/>
          <w:w w:val="105"/>
        </w:rPr>
        <w:t xml:space="preserve"> </w:t>
      </w:r>
      <w:r>
        <w:rPr>
          <w:color w:val="2B2A29"/>
          <w:w w:val="105"/>
        </w:rPr>
        <w:t>separate</w:t>
      </w:r>
      <w:r>
        <w:rPr>
          <w:color w:val="2B2A29"/>
          <w:spacing w:val="2"/>
          <w:w w:val="105"/>
        </w:rPr>
        <w:t xml:space="preserve"> </w:t>
      </w:r>
      <w:r>
        <w:rPr>
          <w:color w:val="2B2A29"/>
          <w:w w:val="105"/>
        </w:rPr>
        <w:t>public/private</w:t>
      </w:r>
      <w:r>
        <w:rPr>
          <w:color w:val="2B2A29"/>
          <w:spacing w:val="2"/>
          <w:w w:val="105"/>
        </w:rPr>
        <w:t xml:space="preserve"> </w:t>
      </w:r>
      <w:r>
        <w:rPr>
          <w:color w:val="2B2A29"/>
          <w:w w:val="105"/>
        </w:rPr>
        <w:t>keys</w:t>
      </w:r>
      <w:r>
        <w:rPr>
          <w:color w:val="2B2A29"/>
          <w:spacing w:val="1"/>
          <w:w w:val="105"/>
        </w:rPr>
        <w:t xml:space="preserve"> </w:t>
      </w:r>
      <w:r>
        <w:rPr>
          <w:color w:val="2B2A29"/>
          <w:w w:val="105"/>
        </w:rPr>
        <w:t>are</w:t>
      </w:r>
      <w:r>
        <w:rPr>
          <w:color w:val="2B2A29"/>
          <w:spacing w:val="2"/>
          <w:w w:val="105"/>
        </w:rPr>
        <w:t xml:space="preserve"> </w:t>
      </w:r>
      <w:r>
        <w:rPr>
          <w:color w:val="2B2A29"/>
          <w:w w:val="105"/>
        </w:rPr>
        <w:t>used</w:t>
      </w:r>
      <w:r>
        <w:rPr>
          <w:color w:val="2B2A29"/>
          <w:spacing w:val="2"/>
          <w:w w:val="105"/>
        </w:rPr>
        <w:t xml:space="preserve"> </w:t>
      </w:r>
      <w:r>
        <w:rPr>
          <w:color w:val="2B2A29"/>
          <w:w w:val="105"/>
        </w:rPr>
        <w:t>in</w:t>
      </w:r>
      <w:r>
        <w:rPr>
          <w:color w:val="2B2A29"/>
          <w:spacing w:val="2"/>
          <w:w w:val="105"/>
        </w:rPr>
        <w:t xml:space="preserve"> </w:t>
      </w:r>
      <w:r>
        <w:rPr>
          <w:color w:val="2B2A29"/>
          <w:w w:val="105"/>
        </w:rPr>
        <w:t>encryption</w:t>
      </w:r>
      <w:r>
        <w:rPr>
          <w:color w:val="2B2A29"/>
          <w:spacing w:val="1"/>
          <w:w w:val="105"/>
        </w:rPr>
        <w:t xml:space="preserve"> </w:t>
      </w:r>
      <w:r>
        <w:rPr>
          <w:color w:val="2B2A29"/>
          <w:w w:val="105"/>
        </w:rPr>
        <w:t>and</w:t>
      </w:r>
      <w:r>
        <w:rPr>
          <w:color w:val="2B2A29"/>
          <w:spacing w:val="-55"/>
          <w:w w:val="105"/>
        </w:rPr>
        <w:t xml:space="preserve"> </w:t>
      </w:r>
      <w:r>
        <w:rPr>
          <w:color w:val="2B2A29"/>
          <w:w w:val="110"/>
        </w:rPr>
        <w:t>decryption</w:t>
      </w:r>
      <w:r>
        <w:rPr>
          <w:color w:val="2B2A29"/>
          <w:spacing w:val="-16"/>
          <w:w w:val="110"/>
        </w:rPr>
        <w:t xml:space="preserve"> </w:t>
      </w:r>
      <w:r>
        <w:rPr>
          <w:color w:val="2B2A29"/>
          <w:w w:val="110"/>
        </w:rPr>
        <w:t>operations.</w:t>
      </w:r>
    </w:p>
    <w:p>
      <w:pPr>
        <w:pStyle w:val="11"/>
        <w:spacing w:before="213" w:line="304" w:lineRule="auto"/>
        <w:ind w:left="520" w:firstLine="359"/>
      </w:pPr>
      <w:r>
        <w:rPr>
          <w:color w:val="2B2A29"/>
          <w:w w:val="105"/>
        </w:rPr>
        <w:t>清单</w:t>
      </w:r>
      <w:r>
        <w:rPr>
          <w:color w:val="0000FF"/>
          <w:w w:val="105"/>
        </w:rPr>
        <w:t>9-6</w:t>
      </w:r>
      <w:r>
        <w:rPr>
          <w:color w:val="2B2A29"/>
          <w:w w:val="105"/>
        </w:rPr>
        <w:t>显示</w:t>
      </w:r>
      <w:r>
        <w:rPr>
          <w:color w:val="2B2A29"/>
          <w:spacing w:val="2"/>
          <w:w w:val="105"/>
        </w:rPr>
        <w:t>了</w:t>
      </w:r>
      <w:r>
        <w:rPr>
          <w:color w:val="2B2A29"/>
          <w:w w:val="105"/>
        </w:rPr>
        <w:t>在加密和</w:t>
      </w:r>
      <w:r>
        <w:rPr>
          <w:color w:val="2B2A29"/>
          <w:w w:val="110"/>
        </w:rPr>
        <w:t>解密操作</w:t>
      </w:r>
      <w:r>
        <w:rPr>
          <w:color w:val="2B2A29"/>
          <w:w w:val="105"/>
        </w:rPr>
        <w:t>中如何使用两</w:t>
      </w:r>
      <w:r>
        <w:rPr>
          <w:color w:val="2B2A29"/>
          <w:spacing w:val="2"/>
          <w:w w:val="105"/>
        </w:rPr>
        <w:t>个</w:t>
      </w:r>
      <w:r>
        <w:rPr>
          <w:color w:val="2B2A29"/>
          <w:w w:val="105"/>
        </w:rPr>
        <w:t>单独的公钥/私钥</w:t>
      </w:r>
      <w:r>
        <w:rPr>
          <w:color w:val="2B2A29"/>
          <w:w w:val="110"/>
        </w:rPr>
        <w:t>。</w:t>
      </w:r>
    </w:p>
    <w:p>
      <w:pPr>
        <w:pStyle w:val="11"/>
        <w:spacing w:before="10"/>
        <w:rPr>
          <w:sz w:val="29"/>
        </w:rPr>
      </w:pPr>
    </w:p>
    <w:p>
      <w:r>
        <w:rPr>
          <w:color w:val="2B2A29"/>
          <w:w w:val="80"/>
        </w:rPr>
        <w:t>Identity</w:t>
      </w:r>
      <w:r>
        <w:rPr>
          <w:color w:val="2B2A29"/>
          <w:spacing w:val="27"/>
          <w:w w:val="80"/>
        </w:rPr>
        <w:t xml:space="preserve"> </w:t>
      </w:r>
      <w:r>
        <w:rPr>
          <w:color w:val="2B2A29"/>
          <w:w w:val="80"/>
        </w:rPr>
        <w:t>and</w:t>
      </w:r>
      <w:r>
        <w:rPr>
          <w:color w:val="2B2A29"/>
          <w:spacing w:val="28"/>
          <w:w w:val="80"/>
        </w:rPr>
        <w:t xml:space="preserve"> </w:t>
      </w:r>
      <w:r>
        <w:rPr>
          <w:color w:val="2B2A29"/>
          <w:w w:val="80"/>
        </w:rPr>
        <w:t>Access</w:t>
      </w:r>
      <w:r>
        <w:rPr>
          <w:color w:val="2B2A29"/>
          <w:spacing w:val="27"/>
          <w:w w:val="80"/>
        </w:rPr>
        <w:t xml:space="preserve"> </w:t>
      </w:r>
      <w:r>
        <w:rPr>
          <w:color w:val="2B2A29"/>
          <w:w w:val="80"/>
        </w:rPr>
        <w:t>Control</w:t>
      </w:r>
    </w:p>
    <w:p>
      <w:pPr>
        <w:pStyle w:val="5"/>
      </w:pPr>
      <w:r>
        <w:rPr>
          <w:color w:val="2B2A29"/>
          <w:w w:val="80"/>
        </w:rPr>
        <w:t>身份和访问控制</w:t>
      </w:r>
    </w:p>
    <w:p>
      <w:r>
        <w:rPr>
          <w:color w:val="2B2A29"/>
          <w:w w:val="105"/>
        </w:rPr>
        <w:t>When</w:t>
      </w:r>
      <w:r>
        <w:rPr>
          <w:color w:val="2B2A29"/>
          <w:spacing w:val="12"/>
          <w:w w:val="105"/>
        </w:rPr>
        <w:t xml:space="preserve"> </w:t>
      </w:r>
      <w:r>
        <w:rPr>
          <w:color w:val="2B2A29"/>
          <w:w w:val="105"/>
        </w:rPr>
        <w:t>we</w:t>
      </w:r>
      <w:r>
        <w:rPr>
          <w:color w:val="2B2A29"/>
          <w:spacing w:val="12"/>
          <w:w w:val="105"/>
        </w:rPr>
        <w:t xml:space="preserve"> </w:t>
      </w:r>
      <w:r>
        <w:rPr>
          <w:color w:val="2B2A29"/>
          <w:w w:val="105"/>
        </w:rPr>
        <w:t>are</w:t>
      </w:r>
      <w:r>
        <w:rPr>
          <w:color w:val="2B2A29"/>
          <w:spacing w:val="12"/>
          <w:w w:val="105"/>
        </w:rPr>
        <w:t xml:space="preserve"> </w:t>
      </w:r>
      <w:r>
        <w:rPr>
          <w:color w:val="2B2A29"/>
          <w:w w:val="105"/>
        </w:rPr>
        <w:t>discussing</w:t>
      </w:r>
      <w:r>
        <w:rPr>
          <w:color w:val="2B2A29"/>
          <w:spacing w:val="12"/>
          <w:w w:val="105"/>
        </w:rPr>
        <w:t xml:space="preserve"> </w:t>
      </w:r>
      <w:r>
        <w:rPr>
          <w:color w:val="2B2A29"/>
          <w:w w:val="105"/>
        </w:rPr>
        <w:t>identity</w:t>
      </w:r>
      <w:r>
        <w:rPr>
          <w:color w:val="2B2A29"/>
          <w:spacing w:val="12"/>
          <w:w w:val="105"/>
        </w:rPr>
        <w:t xml:space="preserve"> </w:t>
      </w:r>
      <w:r>
        <w:rPr>
          <w:color w:val="2B2A29"/>
          <w:w w:val="105"/>
        </w:rPr>
        <w:t>and</w:t>
      </w:r>
      <w:r>
        <w:rPr>
          <w:color w:val="2B2A29"/>
          <w:spacing w:val="12"/>
          <w:w w:val="105"/>
        </w:rPr>
        <w:t xml:space="preserve"> </w:t>
      </w:r>
      <w:r>
        <w:rPr>
          <w:color w:val="2B2A29"/>
          <w:w w:val="105"/>
        </w:rPr>
        <w:t>access</w:t>
      </w:r>
      <w:r>
        <w:rPr>
          <w:color w:val="2B2A29"/>
          <w:spacing w:val="12"/>
          <w:w w:val="105"/>
        </w:rPr>
        <w:t xml:space="preserve"> </w:t>
      </w:r>
      <w:r>
        <w:rPr>
          <w:color w:val="2B2A29"/>
          <w:w w:val="105"/>
        </w:rPr>
        <w:t>control,</w:t>
      </w:r>
      <w:r>
        <w:rPr>
          <w:color w:val="2B2A29"/>
          <w:spacing w:val="13"/>
          <w:w w:val="105"/>
        </w:rPr>
        <w:t xml:space="preserve"> </w:t>
      </w:r>
      <w:r>
        <w:rPr>
          <w:color w:val="2B2A29"/>
          <w:w w:val="105"/>
        </w:rPr>
        <w:t>authentication</w:t>
      </w:r>
      <w:r>
        <w:rPr>
          <w:color w:val="2B2A29"/>
          <w:spacing w:val="12"/>
          <w:w w:val="105"/>
        </w:rPr>
        <w:t xml:space="preserve"> </w:t>
      </w:r>
      <w:r>
        <w:rPr>
          <w:color w:val="2B2A29"/>
          <w:w w:val="105"/>
        </w:rPr>
        <w:t>and</w:t>
      </w:r>
      <w:r>
        <w:rPr>
          <w:color w:val="2B2A29"/>
          <w:spacing w:val="12"/>
          <w:w w:val="105"/>
        </w:rPr>
        <w:t xml:space="preserve"> </w:t>
      </w:r>
      <w:r>
        <w:rPr>
          <w:color w:val="2B2A29"/>
          <w:w w:val="105"/>
        </w:rPr>
        <w:t>authorization</w:t>
      </w:r>
      <w:r>
        <w:rPr>
          <w:color w:val="2B2A29"/>
          <w:spacing w:val="-55"/>
          <w:w w:val="105"/>
        </w:rPr>
        <w:t xml:space="preserve"> </w:t>
      </w:r>
      <w:r>
        <w:rPr>
          <w:color w:val="2B2A29"/>
          <w:w w:val="110"/>
        </w:rPr>
        <w:t>play</w:t>
      </w:r>
      <w:r>
        <w:rPr>
          <w:color w:val="2B2A29"/>
          <w:spacing w:val="-16"/>
          <w:w w:val="110"/>
        </w:rPr>
        <w:t xml:space="preserve"> </w:t>
      </w:r>
      <w:r>
        <w:rPr>
          <w:color w:val="2B2A29"/>
          <w:w w:val="110"/>
        </w:rPr>
        <w:t>a</w:t>
      </w:r>
      <w:r>
        <w:rPr>
          <w:color w:val="2B2A29"/>
          <w:spacing w:val="-16"/>
          <w:w w:val="110"/>
        </w:rPr>
        <w:t xml:space="preserve"> </w:t>
      </w:r>
      <w:r>
        <w:rPr>
          <w:color w:val="2B2A29"/>
          <w:w w:val="110"/>
        </w:rPr>
        <w:t>key</w:t>
      </w:r>
      <w:r>
        <w:rPr>
          <w:color w:val="2B2A29"/>
          <w:spacing w:val="-16"/>
          <w:w w:val="110"/>
        </w:rPr>
        <w:t xml:space="preserve"> </w:t>
      </w:r>
      <w:r>
        <w:rPr>
          <w:color w:val="2B2A29"/>
          <w:w w:val="110"/>
        </w:rPr>
        <w:t>role.</w:t>
      </w:r>
    </w:p>
    <w:p>
      <w:pPr>
        <w:pStyle w:val="11"/>
        <w:spacing w:before="198" w:line="304" w:lineRule="auto"/>
        <w:ind w:left="520" w:right="266"/>
      </w:pPr>
      <w:r>
        <w:rPr>
          <w:color w:val="2B2A29"/>
          <w:w w:val="105"/>
        </w:rPr>
        <w:t>当我们讨论身份和访问控制时，</w:t>
      </w:r>
      <w:r>
        <w:rPr>
          <w:color w:val="2B2A29"/>
          <w:spacing w:val="13"/>
          <w:w w:val="105"/>
        </w:rPr>
        <w:t>身份</w:t>
      </w:r>
      <w:r>
        <w:rPr>
          <w:color w:val="2B2A29"/>
          <w:w w:val="105"/>
        </w:rPr>
        <w:t>验证和授权</w:t>
      </w:r>
      <w:r>
        <w:rPr>
          <w:color w:val="2B2A29"/>
          <w:w w:val="110"/>
        </w:rPr>
        <w:t>起</w:t>
      </w:r>
      <w:r>
        <w:rPr>
          <w:color w:val="2B2A29"/>
          <w:spacing w:val="-16"/>
          <w:w w:val="110"/>
        </w:rPr>
        <w:t>着</w:t>
      </w:r>
      <w:r>
        <w:rPr>
          <w:color w:val="2B2A29"/>
          <w:w w:val="110"/>
        </w:rPr>
        <w:t>关键作用。</w:t>
      </w:r>
    </w:p>
    <w:p>
      <w:pPr>
        <w:pStyle w:val="11"/>
        <w:spacing w:before="4"/>
        <w:rPr>
          <w:sz w:val="19"/>
        </w:rPr>
      </w:pPr>
    </w:p>
    <w:p>
      <w:r>
        <w:rPr>
          <w:color w:val="2B2A29"/>
          <w:w w:val="95"/>
        </w:rPr>
        <w:t>Authentication</w:t>
      </w:r>
    </w:p>
    <w:p>
      <w:pPr>
        <w:pStyle w:val="7"/>
        <w:ind w:left="519"/>
      </w:pPr>
      <w:r>
        <w:rPr>
          <w:color w:val="2B2A29"/>
          <w:w w:val="95"/>
        </w:rPr>
        <w:t>身份验证</w:t>
      </w:r>
    </w:p>
    <w:p>
      <w:r>
        <w:rPr>
          <w:color w:val="2B2A29"/>
          <w:spacing w:val="-1"/>
          <w:w w:val="110"/>
        </w:rPr>
        <w:t>Single-factor,</w:t>
      </w:r>
      <w:r>
        <w:rPr>
          <w:color w:val="2B2A29"/>
          <w:spacing w:val="-16"/>
          <w:w w:val="110"/>
        </w:rPr>
        <w:t xml:space="preserve"> </w:t>
      </w:r>
      <w:r>
        <w:rPr>
          <w:color w:val="2B2A29"/>
          <w:spacing w:val="-1"/>
          <w:w w:val="110"/>
        </w:rPr>
        <w:t>username/password-based</w:t>
      </w:r>
      <w:r>
        <w:rPr>
          <w:color w:val="2B2A29"/>
          <w:spacing w:val="-15"/>
          <w:w w:val="110"/>
        </w:rPr>
        <w:t xml:space="preserve"> </w:t>
      </w:r>
      <w:r>
        <w:rPr>
          <w:color w:val="2B2A29"/>
          <w:spacing w:val="-1"/>
          <w:w w:val="110"/>
        </w:rPr>
        <w:t>authentication</w:t>
      </w:r>
      <w:r>
        <w:rPr>
          <w:color w:val="2B2A29"/>
          <w:spacing w:val="-16"/>
          <w:w w:val="110"/>
        </w:rPr>
        <w:t xml:space="preserve"> </w:t>
      </w:r>
      <w:r>
        <w:rPr>
          <w:color w:val="2B2A29"/>
          <w:spacing w:val="-1"/>
          <w:w w:val="110"/>
        </w:rPr>
        <w:t>is</w:t>
      </w:r>
      <w:r>
        <w:rPr>
          <w:color w:val="2B2A29"/>
          <w:spacing w:val="-15"/>
          <w:w w:val="110"/>
        </w:rPr>
        <w:t xml:space="preserve"> </w:t>
      </w:r>
      <w:r>
        <w:rPr>
          <w:color w:val="2B2A29"/>
          <w:spacing w:val="-1"/>
          <w:w w:val="110"/>
        </w:rPr>
        <w:t>the</w:t>
      </w:r>
      <w:r>
        <w:rPr>
          <w:color w:val="2B2A29"/>
          <w:spacing w:val="-16"/>
          <w:w w:val="110"/>
        </w:rPr>
        <w:t xml:space="preserve"> </w:t>
      </w:r>
      <w:r>
        <w:rPr>
          <w:color w:val="2B2A29"/>
          <w:w w:val="110"/>
        </w:rPr>
        <w:t>most</w:t>
      </w:r>
      <w:r>
        <w:rPr>
          <w:color w:val="2B2A29"/>
          <w:spacing w:val="-15"/>
          <w:w w:val="110"/>
        </w:rPr>
        <w:t xml:space="preserve"> </w:t>
      </w:r>
      <w:r>
        <w:rPr>
          <w:color w:val="2B2A29"/>
          <w:w w:val="110"/>
        </w:rPr>
        <w:t>common</w:t>
      </w:r>
      <w:r>
        <w:rPr>
          <w:color w:val="2B2A29"/>
          <w:spacing w:val="-15"/>
          <w:w w:val="110"/>
        </w:rPr>
        <w:t xml:space="preserve"> </w:t>
      </w:r>
      <w:r>
        <w:rPr>
          <w:color w:val="2B2A29"/>
          <w:w w:val="110"/>
        </w:rPr>
        <w:t>in</w:t>
      </w:r>
      <w:r>
        <w:rPr>
          <w:color w:val="2B2A29"/>
          <w:spacing w:val="-16"/>
          <w:w w:val="110"/>
        </w:rPr>
        <w:t xml:space="preserve"> </w:t>
      </w:r>
      <w:r>
        <w:rPr>
          <w:color w:val="2B2A29"/>
          <w:w w:val="110"/>
        </w:rPr>
        <w:t>the</w:t>
      </w:r>
      <w:r>
        <w:rPr>
          <w:color w:val="2B2A29"/>
          <w:spacing w:val="1"/>
          <w:w w:val="110"/>
        </w:rPr>
        <w:t xml:space="preserve"> </w:t>
      </w:r>
      <w:r>
        <w:rPr>
          <w:color w:val="2B2A29"/>
          <w:w w:val="105"/>
        </w:rPr>
        <w:t>current industry. A user’s credentials should check and validate against the stored</w:t>
      </w:r>
      <w:r>
        <w:rPr>
          <w:color w:val="2B2A29"/>
          <w:spacing w:val="1"/>
          <w:w w:val="105"/>
        </w:rPr>
        <w:t xml:space="preserve"> </w:t>
      </w:r>
      <w:r>
        <w:rPr>
          <w:color w:val="2B2A29"/>
          <w:spacing w:val="-1"/>
          <w:w w:val="110"/>
        </w:rPr>
        <w:t xml:space="preserve">username and password. These credentials need </w:t>
      </w:r>
      <w:r>
        <w:rPr>
          <w:color w:val="2B2A29"/>
          <w:w w:val="110"/>
        </w:rPr>
        <w:t>to send the information across to</w:t>
      </w:r>
      <w:r>
        <w:rPr>
          <w:color w:val="2B2A29"/>
          <w:spacing w:val="-58"/>
          <w:w w:val="110"/>
        </w:rPr>
        <w:t xml:space="preserve"> </w:t>
      </w:r>
      <w:r>
        <w:rPr>
          <w:color w:val="2B2A29"/>
          <w:spacing w:val="-1"/>
          <w:w w:val="110"/>
        </w:rPr>
        <w:t>the</w:t>
      </w:r>
      <w:r>
        <w:rPr>
          <w:color w:val="2B2A29"/>
          <w:spacing w:val="-16"/>
          <w:w w:val="110"/>
        </w:rPr>
        <w:t xml:space="preserve"> </w:t>
      </w:r>
      <w:r>
        <w:rPr>
          <w:color w:val="2B2A29"/>
          <w:spacing w:val="-1"/>
          <w:w w:val="110"/>
        </w:rPr>
        <w:t>backend</w:t>
      </w:r>
      <w:r>
        <w:rPr>
          <w:color w:val="2B2A29"/>
          <w:spacing w:val="-15"/>
          <w:w w:val="110"/>
        </w:rPr>
        <w:t xml:space="preserve"> </w:t>
      </w:r>
      <w:r>
        <w:rPr>
          <w:color w:val="2B2A29"/>
          <w:spacing w:val="-1"/>
          <w:w w:val="110"/>
        </w:rPr>
        <w:t>servers</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authenticate.</w:t>
      </w:r>
      <w:r>
        <w:rPr>
          <w:color w:val="2B2A29"/>
          <w:spacing w:val="-16"/>
          <w:w w:val="110"/>
        </w:rPr>
        <w:t xml:space="preserve"> </w:t>
      </w:r>
      <w:r>
        <w:rPr>
          <w:color w:val="2B2A29"/>
          <w:spacing w:val="-1"/>
          <w:w w:val="110"/>
        </w:rPr>
        <w:t>They</w:t>
      </w:r>
      <w:r>
        <w:rPr>
          <w:color w:val="2B2A29"/>
          <w:spacing w:val="-15"/>
          <w:w w:val="110"/>
        </w:rPr>
        <w:t xml:space="preserve"> </w:t>
      </w:r>
      <w:r>
        <w:rPr>
          <w:color w:val="2B2A29"/>
          <w:w w:val="110"/>
        </w:rPr>
        <w:t>should</w:t>
      </w:r>
      <w:r>
        <w:rPr>
          <w:color w:val="2B2A29"/>
          <w:spacing w:val="-15"/>
          <w:w w:val="110"/>
        </w:rPr>
        <w:t xml:space="preserve"> </w:t>
      </w:r>
      <w:r>
        <w:rPr>
          <w:color w:val="2B2A29"/>
          <w:w w:val="110"/>
        </w:rPr>
        <w:t>not</w:t>
      </w:r>
      <w:r>
        <w:rPr>
          <w:color w:val="2B2A29"/>
          <w:spacing w:val="-16"/>
          <w:w w:val="110"/>
        </w:rPr>
        <w:t xml:space="preserve"> </w:t>
      </w:r>
      <w:r>
        <w:rPr>
          <w:color w:val="2B2A29"/>
          <w:w w:val="110"/>
        </w:rPr>
        <w:t>be</w:t>
      </w:r>
      <w:r>
        <w:rPr>
          <w:color w:val="2B2A29"/>
          <w:spacing w:val="-15"/>
          <w:w w:val="110"/>
        </w:rPr>
        <w:t xml:space="preserve"> </w:t>
      </w:r>
      <w:r>
        <w:rPr>
          <w:color w:val="2B2A29"/>
          <w:w w:val="110"/>
        </w:rPr>
        <w:t>transferred</w:t>
      </w:r>
      <w:r>
        <w:rPr>
          <w:color w:val="2B2A29"/>
          <w:spacing w:val="-16"/>
          <w:w w:val="110"/>
        </w:rPr>
        <w:t xml:space="preserve"> </w:t>
      </w:r>
      <w:r>
        <w:rPr>
          <w:color w:val="2B2A29"/>
          <w:w w:val="110"/>
        </w:rPr>
        <w:t>in</w:t>
      </w:r>
      <w:r>
        <w:rPr>
          <w:color w:val="2B2A29"/>
          <w:spacing w:val="-15"/>
          <w:w w:val="110"/>
        </w:rPr>
        <w:t xml:space="preserve"> </w:t>
      </w:r>
      <w:r>
        <w:rPr>
          <w:color w:val="2B2A29"/>
          <w:w w:val="110"/>
        </w:rPr>
        <w:t>an</w:t>
      </w:r>
      <w:r>
        <w:rPr>
          <w:color w:val="2B2A29"/>
          <w:spacing w:val="-15"/>
          <w:w w:val="110"/>
        </w:rPr>
        <w:t xml:space="preserve"> </w:t>
      </w:r>
      <w:r>
        <w:rPr>
          <w:color w:val="2B2A29"/>
          <w:w w:val="110"/>
        </w:rPr>
        <w:t>unsecured communication</w:t>
      </w:r>
      <w:r>
        <w:rPr>
          <w:color w:val="2B2A29"/>
          <w:spacing w:val="-17"/>
          <w:w w:val="110"/>
        </w:rPr>
        <w:t xml:space="preserve"> </w:t>
      </w:r>
      <w:r>
        <w:rPr>
          <w:color w:val="2B2A29"/>
          <w:w w:val="110"/>
        </w:rPr>
        <w:t>channel.</w:t>
      </w:r>
      <w:r>
        <w:rPr>
          <w:color w:val="2B2A29"/>
          <w:spacing w:val="-16"/>
          <w:w w:val="110"/>
        </w:rPr>
        <w:t xml:space="preserve"> </w:t>
      </w:r>
      <w:r>
        <w:rPr>
          <w:color w:val="2B2A29"/>
          <w:w w:val="110"/>
        </w:rPr>
        <w:t>The</w:t>
      </w:r>
      <w:r>
        <w:rPr>
          <w:color w:val="2B2A29"/>
          <w:spacing w:val="-17"/>
          <w:w w:val="110"/>
        </w:rPr>
        <w:t xml:space="preserve"> </w:t>
      </w:r>
      <w:r>
        <w:rPr>
          <w:color w:val="2B2A29"/>
          <w:w w:val="110"/>
        </w:rPr>
        <w:t>communication</w:t>
      </w:r>
      <w:r>
        <w:rPr>
          <w:color w:val="2B2A29"/>
          <w:spacing w:val="-16"/>
          <w:w w:val="110"/>
        </w:rPr>
        <w:t xml:space="preserve"> </w:t>
      </w:r>
      <w:r>
        <w:rPr>
          <w:color w:val="2B2A29"/>
          <w:w w:val="110"/>
        </w:rPr>
        <w:t>channel</w:t>
      </w:r>
      <w:r>
        <w:rPr>
          <w:color w:val="2B2A29"/>
          <w:spacing w:val="-16"/>
          <w:w w:val="110"/>
        </w:rPr>
        <w:t xml:space="preserve"> </w:t>
      </w:r>
      <w:r>
        <w:rPr>
          <w:color w:val="2B2A29"/>
          <w:w w:val="110"/>
        </w:rPr>
        <w:t>should</w:t>
      </w:r>
      <w:r>
        <w:rPr>
          <w:color w:val="2B2A29"/>
          <w:spacing w:val="-17"/>
          <w:w w:val="110"/>
        </w:rPr>
        <w:t xml:space="preserve"> </w:t>
      </w:r>
      <w:r>
        <w:rPr>
          <w:color w:val="2B2A29"/>
          <w:w w:val="110"/>
        </w:rPr>
        <w:t>be</w:t>
      </w:r>
      <w:r>
        <w:rPr>
          <w:color w:val="2B2A29"/>
          <w:spacing w:val="-16"/>
          <w:w w:val="110"/>
        </w:rPr>
        <w:t xml:space="preserve"> </w:t>
      </w:r>
      <w:r>
        <w:rPr>
          <w:color w:val="2B2A29"/>
          <w:w w:val="110"/>
        </w:rPr>
        <w:t>secured</w:t>
      </w:r>
      <w:r>
        <w:rPr>
          <w:color w:val="2B2A29"/>
          <w:spacing w:val="-16"/>
          <w:w w:val="110"/>
        </w:rPr>
        <w:t xml:space="preserve"> </w:t>
      </w:r>
      <w:r>
        <w:rPr>
          <w:color w:val="2B2A29"/>
          <w:w w:val="110"/>
        </w:rPr>
        <w:t>and</w:t>
      </w:r>
      <w:r>
        <w:rPr>
          <w:color w:val="2B2A29"/>
          <w:spacing w:val="-17"/>
          <w:w w:val="110"/>
        </w:rPr>
        <w:t xml:space="preserve"> </w:t>
      </w:r>
      <w:r>
        <w:rPr>
          <w:color w:val="2B2A29"/>
          <w:w w:val="110"/>
        </w:rPr>
        <w:t>encrypted</w:t>
      </w:r>
      <w:r>
        <w:rPr>
          <w:color w:val="2B2A29"/>
          <w:spacing w:val="-57"/>
          <w:w w:val="110"/>
        </w:rPr>
        <w:t xml:space="preserve"> </w:t>
      </w:r>
      <w:r>
        <w:rPr>
          <w:color w:val="2B2A29"/>
          <w:w w:val="105"/>
        </w:rPr>
        <w:t>from</w:t>
      </w:r>
      <w:r>
        <w:rPr>
          <w:color w:val="2B2A29"/>
          <w:spacing w:val="3"/>
          <w:w w:val="105"/>
        </w:rPr>
        <w:t xml:space="preserve"> </w:t>
      </w:r>
      <w:r>
        <w:rPr>
          <w:color w:val="2B2A29"/>
          <w:w w:val="105"/>
        </w:rPr>
        <w:t>end</w:t>
      </w:r>
      <w:r>
        <w:rPr>
          <w:color w:val="2B2A29"/>
          <w:spacing w:val="2"/>
          <w:w w:val="105"/>
        </w:rPr>
        <w:t xml:space="preserve"> </w:t>
      </w:r>
      <w:r>
        <w:rPr>
          <w:color w:val="2B2A29"/>
          <w:w w:val="105"/>
        </w:rPr>
        <w:t>to</w:t>
      </w:r>
      <w:r>
        <w:rPr>
          <w:color w:val="2B2A29"/>
          <w:spacing w:val="3"/>
          <w:w w:val="105"/>
        </w:rPr>
        <w:t xml:space="preserve"> </w:t>
      </w:r>
      <w:r>
        <w:rPr>
          <w:color w:val="2B2A29"/>
          <w:w w:val="105"/>
        </w:rPr>
        <w:t>end</w:t>
      </w:r>
      <w:r>
        <w:rPr>
          <w:color w:val="2B2A29"/>
          <w:spacing w:val="3"/>
          <w:w w:val="105"/>
        </w:rPr>
        <w:t xml:space="preserve"> </w:t>
      </w:r>
      <w:r>
        <w:rPr>
          <w:color w:val="2B2A29"/>
          <w:w w:val="105"/>
        </w:rPr>
        <w:t>to</w:t>
      </w:r>
      <w:r>
        <w:rPr>
          <w:color w:val="2B2A29"/>
          <w:spacing w:val="3"/>
          <w:w w:val="105"/>
        </w:rPr>
        <w:t xml:space="preserve"> </w:t>
      </w:r>
      <w:r>
        <w:rPr>
          <w:color w:val="2B2A29"/>
          <w:w w:val="105"/>
        </w:rPr>
        <w:t>avoid</w:t>
      </w:r>
      <w:r>
        <w:rPr>
          <w:color w:val="2B2A29"/>
          <w:spacing w:val="3"/>
          <w:w w:val="105"/>
        </w:rPr>
        <w:t xml:space="preserve"> </w:t>
      </w:r>
      <w:r>
        <w:rPr>
          <w:color w:val="2B2A29"/>
          <w:w w:val="105"/>
        </w:rPr>
        <w:t>man-in</w:t>
      </w:r>
      <w:r>
        <w:rPr>
          <w:color w:val="2B2A29"/>
          <w:spacing w:val="3"/>
          <w:w w:val="105"/>
        </w:rPr>
        <w:t xml:space="preserve"> </w:t>
      </w:r>
      <w:r>
        <w:rPr>
          <w:color w:val="2B2A29"/>
          <w:w w:val="105"/>
        </w:rPr>
        <w:t>the-middle</w:t>
      </w:r>
      <w:r>
        <w:rPr>
          <w:color w:val="2B2A29"/>
          <w:spacing w:val="3"/>
          <w:w w:val="105"/>
        </w:rPr>
        <w:t xml:space="preserve"> </w:t>
      </w:r>
      <w:r>
        <w:rPr>
          <w:color w:val="2B2A29"/>
          <w:w w:val="105"/>
        </w:rPr>
        <w:t>attacks.</w:t>
      </w:r>
      <w:r>
        <w:rPr>
          <w:color w:val="2B2A29"/>
          <w:spacing w:val="3"/>
          <w:w w:val="105"/>
        </w:rPr>
        <w:t xml:space="preserve"> </w:t>
      </w:r>
      <w:r>
        <w:rPr>
          <w:color w:val="2B2A29"/>
          <w:w w:val="105"/>
        </w:rPr>
        <w:t>On</w:t>
      </w:r>
      <w:r>
        <w:rPr>
          <w:color w:val="2B2A29"/>
          <w:spacing w:val="3"/>
          <w:w w:val="105"/>
        </w:rPr>
        <w:t xml:space="preserve"> </w:t>
      </w:r>
      <w:r>
        <w:rPr>
          <w:color w:val="2B2A29"/>
          <w:w w:val="105"/>
        </w:rPr>
        <w:t>the</w:t>
      </w:r>
      <w:r>
        <w:rPr>
          <w:color w:val="2B2A29"/>
          <w:spacing w:val="3"/>
          <w:w w:val="105"/>
        </w:rPr>
        <w:t xml:space="preserve"> </w:t>
      </w:r>
      <w:r>
        <w:rPr>
          <w:color w:val="2B2A29"/>
          <w:w w:val="105"/>
        </w:rPr>
        <w:t>backend,</w:t>
      </w:r>
      <w:r>
        <w:rPr>
          <w:color w:val="2B2A29"/>
          <w:spacing w:val="3"/>
          <w:w w:val="105"/>
        </w:rPr>
        <w:t xml:space="preserve"> </w:t>
      </w:r>
      <w:r>
        <w:rPr>
          <w:color w:val="2B2A29"/>
          <w:w w:val="105"/>
        </w:rPr>
        <w:t>password</w:t>
      </w:r>
      <w:r>
        <w:rPr>
          <w:color w:val="2B2A29"/>
          <w:spacing w:val="3"/>
          <w:w w:val="105"/>
        </w:rPr>
        <w:t xml:space="preserve"> </w:t>
      </w:r>
      <w:r>
        <w:rPr>
          <w:color w:val="2B2A29"/>
          <w:w w:val="105"/>
        </w:rPr>
        <w:t>should</w:t>
      </w:r>
    </w:p>
    <w:p>
      <w:pPr>
        <w:pStyle w:val="11"/>
        <w:spacing w:before="207" w:line="304" w:lineRule="auto"/>
        <w:ind w:left="520" w:right="510"/>
      </w:pPr>
      <w:r>
        <w:rPr>
          <w:color w:val="2B2A29"/>
          <w:spacing w:val="-1"/>
          <w:w w:val="110"/>
        </w:rPr>
        <w:t>单因素、基于</w:t>
      </w:r>
      <w:r>
        <w:rPr>
          <w:color w:val="2B2A29"/>
          <w:spacing w:val="-15"/>
          <w:w w:val="110"/>
        </w:rPr>
        <w:t>用户名/密码</w:t>
      </w:r>
      <w:r>
        <w:rPr>
          <w:color w:val="2B2A29"/>
          <w:spacing w:val="-1"/>
          <w:w w:val="110"/>
        </w:rPr>
        <w:t>的身</w:t>
      </w:r>
      <w:r>
        <w:rPr>
          <w:color w:val="2B2A29"/>
          <w:spacing w:val="-16"/>
          <w:w w:val="110"/>
        </w:rPr>
        <w:t>份验证</w:t>
      </w:r>
      <w:r>
        <w:rPr>
          <w:color w:val="2B2A29"/>
          <w:spacing w:val="-1"/>
          <w:w w:val="110"/>
        </w:rPr>
        <w:t>是</w:t>
      </w:r>
      <w:r>
        <w:rPr>
          <w:color w:val="2B2A29"/>
          <w:w w:val="105"/>
        </w:rPr>
        <w:t>当前行业</w:t>
      </w:r>
      <w:r>
        <w:rPr>
          <w:color w:val="2B2A29"/>
          <w:w w:val="110"/>
        </w:rPr>
        <w:t>中最常见</w:t>
      </w:r>
      <w:r>
        <w:rPr>
          <w:color w:val="2B2A29"/>
          <w:spacing w:val="-15"/>
          <w:w w:val="110"/>
        </w:rPr>
        <w:t>的</w:t>
      </w:r>
      <w:r>
        <w:rPr>
          <w:color w:val="2B2A29"/>
          <w:w w:val="105"/>
        </w:rPr>
        <w:t>。用户的凭据应根据存储的</w:t>
      </w:r>
      <w:r>
        <w:rPr>
          <w:color w:val="2B2A29"/>
          <w:spacing w:val="-1"/>
          <w:w w:val="110"/>
        </w:rPr>
        <w:t>用户名和密码进行</w:t>
      </w:r>
      <w:r>
        <w:rPr>
          <w:color w:val="2B2A29"/>
          <w:w w:val="105"/>
        </w:rPr>
        <w:t>检查和验证</w:t>
      </w:r>
      <w:r>
        <w:rPr>
          <w:color w:val="2B2A29"/>
          <w:spacing w:val="-1"/>
          <w:w w:val="110"/>
        </w:rPr>
        <w:t>。这些凭据需要</w:t>
      </w:r>
      <w:r>
        <w:rPr>
          <w:color w:val="2B2A29"/>
          <w:w w:val="110"/>
        </w:rPr>
        <w:t>将信息发送到</w:t>
      </w:r>
      <w:r>
        <w:rPr>
          <w:color w:val="2B2A29"/>
          <w:spacing w:val="-1"/>
          <w:w w:val="110"/>
        </w:rPr>
        <w:t>后端服务器以</w:t>
      </w:r>
      <w:r>
        <w:rPr>
          <w:color w:val="2B2A29"/>
          <w:spacing w:val="-15"/>
          <w:w w:val="110"/>
        </w:rPr>
        <w:t>进行</w:t>
      </w:r>
      <w:r>
        <w:rPr>
          <w:color w:val="2B2A29"/>
          <w:spacing w:val="-1"/>
          <w:w w:val="110"/>
        </w:rPr>
        <w:t>身份验证。</w:t>
      </w:r>
      <w:r>
        <w:rPr>
          <w:color w:val="2B2A29"/>
          <w:w w:val="110"/>
        </w:rPr>
        <w:t>不应通过不安全的通信渠道进行传输。通信信道应</w:t>
      </w:r>
      <w:r>
        <w:rPr>
          <w:color w:val="2B2A29"/>
          <w:w w:val="105"/>
        </w:rPr>
        <w:t>从头到尾</w:t>
      </w:r>
      <w:r>
        <w:rPr>
          <w:color w:val="2B2A29"/>
          <w:spacing w:val="3"/>
          <w:w w:val="105"/>
        </w:rPr>
        <w:t>进行</w:t>
      </w:r>
      <w:r>
        <w:rPr>
          <w:color w:val="2B2A29"/>
          <w:w w:val="110"/>
        </w:rPr>
        <w:t>安全和加密，</w:t>
      </w:r>
      <w:r>
        <w:rPr>
          <w:color w:val="2B2A29"/>
          <w:w w:val="105"/>
        </w:rPr>
        <w:t>以避免中间</w:t>
      </w:r>
      <w:r>
        <w:rPr>
          <w:color w:val="2B2A29"/>
          <w:spacing w:val="3"/>
          <w:w w:val="105"/>
        </w:rPr>
        <w:t>人</w:t>
      </w:r>
      <w:r>
        <w:rPr>
          <w:color w:val="2B2A29"/>
          <w:w w:val="105"/>
        </w:rPr>
        <w:t>攻击。在后端，密码应该</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not be stored as plaintext. To enhance the security and privacy, passwords are saved as a</w:t>
      </w:r>
      <w:r>
        <w:rPr>
          <w:color w:val="2B2A29"/>
          <w:spacing w:val="1"/>
          <w:w w:val="105"/>
        </w:rPr>
        <w:t xml:space="preserve"> </w:t>
      </w:r>
      <w:r>
        <w:rPr>
          <w:color w:val="2B2A29"/>
          <w:w w:val="105"/>
        </w:rPr>
        <w:t>salted hash format. These credentials can be stored in different storage backends such as</w:t>
      </w:r>
      <w:r>
        <w:rPr>
          <w:color w:val="2B2A29"/>
          <w:spacing w:val="1"/>
          <w:w w:val="105"/>
        </w:rPr>
        <w:t xml:space="preserve"> </w:t>
      </w:r>
      <w:r>
        <w:rPr>
          <w:color w:val="2B2A29"/>
          <w:w w:val="110"/>
        </w:rPr>
        <w:t>files,</w:t>
      </w:r>
      <w:r>
        <w:rPr>
          <w:color w:val="2B2A29"/>
          <w:spacing w:val="-17"/>
          <w:w w:val="110"/>
        </w:rPr>
        <w:t xml:space="preserve"> </w:t>
      </w:r>
      <w:r>
        <w:rPr>
          <w:color w:val="2B2A29"/>
          <w:w w:val="110"/>
        </w:rPr>
        <w:t>databases,</w:t>
      </w:r>
      <w:r>
        <w:rPr>
          <w:color w:val="2B2A29"/>
          <w:spacing w:val="-17"/>
          <w:w w:val="110"/>
        </w:rPr>
        <w:t xml:space="preserve"> </w:t>
      </w:r>
      <w:r>
        <w:rPr>
          <w:color w:val="2B2A29"/>
          <w:w w:val="110"/>
        </w:rPr>
        <w:t>and</w:t>
      </w:r>
      <w:r>
        <w:rPr>
          <w:color w:val="2B2A29"/>
          <w:spacing w:val="-17"/>
          <w:w w:val="110"/>
        </w:rPr>
        <w:t xml:space="preserve"> </w:t>
      </w:r>
      <w:r>
        <w:rPr>
          <w:color w:val="2B2A29"/>
          <w:w w:val="110"/>
        </w:rPr>
        <w:t>LDAP.</w:t>
      </w:r>
    </w:p>
    <w:p>
      <w:pPr>
        <w:pStyle w:val="11"/>
        <w:spacing w:before="85" w:line="304" w:lineRule="auto"/>
        <w:ind w:left="160" w:right="544"/>
        <w:jc w:val="both"/>
      </w:pPr>
      <w:bookmarkStart w:id="223" w:name="_bookmark209"/>
      <w:bookmarkEnd w:id="223"/>
      <w:r>
        <w:rPr>
          <w:color w:val="2B2A29"/>
          <w:w w:val="105"/>
        </w:rPr>
        <w:t>不能以明文形式存储。为了增强安全性和隐私性，密码被保存为咸散列格式。这些凭据可以存储在不同的存储后端中，如</w:t>
      </w:r>
      <w:r>
        <w:rPr>
          <w:color w:val="2B2A29"/>
          <w:w w:val="110"/>
        </w:rPr>
        <w:t>文件、数据库和LDAP。</w:t>
      </w:r>
    </w:p>
    <w:p>
      <w:r>
        <w:rPr>
          <w:color w:val="2B2A29"/>
          <w:w w:val="105"/>
        </w:rPr>
        <w:t>Let’s</w:t>
      </w:r>
      <w:r>
        <w:rPr>
          <w:color w:val="2B2A29"/>
          <w:spacing w:val="-7"/>
          <w:w w:val="105"/>
        </w:rPr>
        <w:t xml:space="preserve"> </w:t>
      </w:r>
      <w:r>
        <w:rPr>
          <w:color w:val="2B2A29"/>
          <w:w w:val="105"/>
        </w:rPr>
        <w:t>see</w:t>
      </w:r>
      <w:r>
        <w:rPr>
          <w:color w:val="2B2A29"/>
          <w:spacing w:val="-6"/>
          <w:w w:val="105"/>
        </w:rPr>
        <w:t xml:space="preserve"> </w:t>
      </w:r>
      <w:r>
        <w:rPr>
          <w:color w:val="2B2A29"/>
          <w:w w:val="105"/>
        </w:rPr>
        <w:t>how</w:t>
      </w:r>
      <w:r>
        <w:rPr>
          <w:color w:val="2B2A29"/>
          <w:spacing w:val="-6"/>
          <w:w w:val="105"/>
        </w:rPr>
        <w:t xml:space="preserve"> </w:t>
      </w:r>
      <w:r>
        <w:rPr>
          <w:color w:val="2B2A29"/>
          <w:w w:val="105"/>
        </w:rPr>
        <w:t>we</w:t>
      </w:r>
      <w:r>
        <w:rPr>
          <w:color w:val="2B2A29"/>
          <w:spacing w:val="-6"/>
          <w:w w:val="105"/>
        </w:rPr>
        <w:t xml:space="preserve"> </w:t>
      </w:r>
      <w:r>
        <w:rPr>
          <w:color w:val="2B2A29"/>
          <w:w w:val="105"/>
        </w:rPr>
        <w:t>can</w:t>
      </w:r>
      <w:r>
        <w:rPr>
          <w:color w:val="2B2A29"/>
          <w:spacing w:val="-6"/>
          <w:w w:val="105"/>
        </w:rPr>
        <w:t xml:space="preserve"> </w:t>
      </w:r>
      <w:r>
        <w:rPr>
          <w:color w:val="2B2A29"/>
          <w:w w:val="105"/>
        </w:rPr>
        <w:t>use</w:t>
      </w:r>
      <w:r>
        <w:rPr>
          <w:color w:val="2B2A29"/>
          <w:spacing w:val="-6"/>
          <w:w w:val="105"/>
        </w:rPr>
        <w:t xml:space="preserve"> </w:t>
      </w:r>
      <w:r>
        <w:rPr>
          <w:color w:val="2B2A29"/>
          <w:w w:val="105"/>
        </w:rPr>
        <w:t>Ballerina</w:t>
      </w:r>
      <w:r>
        <w:rPr>
          <w:color w:val="2B2A29"/>
          <w:spacing w:val="-7"/>
          <w:w w:val="105"/>
        </w:rPr>
        <w:t xml:space="preserve"> </w:t>
      </w:r>
      <w:r>
        <w:rPr>
          <w:color w:val="2B2A29"/>
          <w:w w:val="105"/>
        </w:rPr>
        <w:t>to</w:t>
      </w:r>
      <w:r>
        <w:rPr>
          <w:color w:val="2B2A29"/>
          <w:spacing w:val="-6"/>
          <w:w w:val="105"/>
        </w:rPr>
        <w:t xml:space="preserve"> </w:t>
      </w:r>
      <w:r>
        <w:rPr>
          <w:color w:val="2B2A29"/>
          <w:w w:val="105"/>
        </w:rPr>
        <w:t>write</w:t>
      </w:r>
      <w:r>
        <w:rPr>
          <w:color w:val="2B2A29"/>
          <w:spacing w:val="-6"/>
          <w:w w:val="105"/>
        </w:rPr>
        <w:t xml:space="preserve"> </w:t>
      </w:r>
      <w:r>
        <w:rPr>
          <w:color w:val="2B2A29"/>
          <w:w w:val="105"/>
        </w:rPr>
        <w:t>a</w:t>
      </w:r>
      <w:r>
        <w:rPr>
          <w:color w:val="2B2A29"/>
          <w:spacing w:val="-6"/>
          <w:w w:val="105"/>
        </w:rPr>
        <w:t xml:space="preserve"> </w:t>
      </w:r>
      <w:r>
        <w:rPr>
          <w:color w:val="2B2A29"/>
          <w:w w:val="105"/>
        </w:rPr>
        <w:t>simple</w:t>
      </w:r>
      <w:r>
        <w:rPr>
          <w:color w:val="2B2A29"/>
          <w:spacing w:val="-6"/>
          <w:w w:val="105"/>
        </w:rPr>
        <w:t xml:space="preserve"> </w:t>
      </w:r>
      <w:r>
        <w:rPr>
          <w:color w:val="2B2A29"/>
          <w:w w:val="105"/>
        </w:rPr>
        <w:t>program</w:t>
      </w:r>
      <w:r>
        <w:rPr>
          <w:color w:val="2B2A29"/>
          <w:spacing w:val="-6"/>
          <w:w w:val="105"/>
        </w:rPr>
        <w:t xml:space="preserve"> </w:t>
      </w:r>
      <w:r>
        <w:rPr>
          <w:color w:val="2B2A29"/>
          <w:w w:val="105"/>
        </w:rPr>
        <w:t>to</w:t>
      </w:r>
      <w:r>
        <w:rPr>
          <w:color w:val="2B2A29"/>
          <w:spacing w:val="-7"/>
          <w:w w:val="105"/>
        </w:rPr>
        <w:t xml:space="preserve"> </w:t>
      </w:r>
      <w:r>
        <w:rPr>
          <w:color w:val="2B2A29"/>
          <w:w w:val="105"/>
        </w:rPr>
        <w:t>provide</w:t>
      </w:r>
      <w:r>
        <w:rPr>
          <w:color w:val="2B2A29"/>
          <w:spacing w:val="-6"/>
          <w:w w:val="105"/>
        </w:rPr>
        <w:t xml:space="preserve"> </w:t>
      </w:r>
      <w:r>
        <w:rPr>
          <w:color w:val="2B2A29"/>
          <w:w w:val="105"/>
        </w:rPr>
        <w:t>file-based</w:t>
      </w:r>
      <w:r>
        <w:rPr>
          <w:color w:val="2B2A29"/>
          <w:spacing w:val="-55"/>
          <w:w w:val="105"/>
        </w:rPr>
        <w:t xml:space="preserve"> </w:t>
      </w:r>
      <w:r>
        <w:rPr>
          <w:color w:val="2B2A29"/>
          <w:w w:val="110"/>
        </w:rPr>
        <w:t>basic</w:t>
      </w:r>
      <w:r>
        <w:rPr>
          <w:color w:val="2B2A29"/>
          <w:spacing w:val="-16"/>
          <w:w w:val="110"/>
        </w:rPr>
        <w:t xml:space="preserve"> </w:t>
      </w:r>
      <w:r>
        <w:rPr>
          <w:color w:val="2B2A29"/>
          <w:w w:val="110"/>
        </w:rPr>
        <w:t>authentication.</w:t>
      </w:r>
    </w:p>
    <w:p>
      <w:pPr>
        <w:pStyle w:val="11"/>
        <w:spacing w:line="304" w:lineRule="auto"/>
        <w:ind w:left="160" w:right="826" w:firstLine="359"/>
        <w:jc w:val="both"/>
      </w:pPr>
      <w:r>
        <w:rPr>
          <w:color w:val="2B2A29"/>
          <w:w w:val="105"/>
        </w:rPr>
        <w:t>让我们看看如何使用Ballerina编写一个简单</w:t>
      </w:r>
      <w:r>
        <w:rPr>
          <w:color w:val="2B2A29"/>
          <w:spacing w:val="-6"/>
          <w:w w:val="105"/>
        </w:rPr>
        <w:t>的</w:t>
      </w:r>
      <w:r>
        <w:rPr>
          <w:color w:val="2B2A29"/>
          <w:w w:val="105"/>
        </w:rPr>
        <w:t>程序来提供基于文件的</w:t>
      </w:r>
      <w:r>
        <w:rPr>
          <w:color w:val="2B2A29"/>
          <w:w w:val="110"/>
        </w:rPr>
        <w:t>基本身份验证。</w:t>
      </w:r>
    </w:p>
    <w:p>
      <w:pPr>
        <w:pStyle w:val="11"/>
        <w:spacing w:before="3"/>
      </w:pPr>
    </w:p>
    <w:p>
      <w:r>
        <w:rPr>
          <w:color w:val="2B2A29"/>
          <w:w w:val="80"/>
        </w:rPr>
        <w:t>File-Based</w:t>
      </w:r>
      <w:r>
        <w:rPr>
          <w:color w:val="2B2A29"/>
          <w:spacing w:val="40"/>
          <w:w w:val="80"/>
        </w:rPr>
        <w:t xml:space="preserve"> </w:t>
      </w:r>
      <w:r>
        <w:rPr>
          <w:color w:val="2B2A29"/>
          <w:w w:val="80"/>
        </w:rPr>
        <w:t>Basic</w:t>
      </w:r>
      <w:r>
        <w:rPr>
          <w:color w:val="2B2A29"/>
          <w:spacing w:val="40"/>
          <w:w w:val="80"/>
        </w:rPr>
        <w:t xml:space="preserve"> </w:t>
      </w:r>
      <w:r>
        <w:rPr>
          <w:color w:val="2B2A29"/>
          <w:w w:val="80"/>
        </w:rPr>
        <w:t>Authentication</w:t>
      </w:r>
    </w:p>
    <w:p>
      <w:pPr>
        <w:pStyle w:val="8"/>
        <w:ind w:left="160"/>
        <w:jc w:val="both"/>
      </w:pPr>
      <w:r>
        <w:rPr>
          <w:color w:val="2B2A29"/>
          <w:w w:val="80"/>
        </w:rPr>
        <w:t>基于</w:t>
      </w:r>
      <w:r>
        <w:rPr>
          <w:color w:val="2B2A29"/>
          <w:spacing w:val="40"/>
          <w:w w:val="80"/>
        </w:rPr>
        <w:t>文件</w:t>
      </w:r>
      <w:r>
        <w:rPr>
          <w:color w:val="2B2A29"/>
          <w:w w:val="80"/>
        </w:rPr>
        <w:t>的基本身份验证</w:t>
      </w:r>
    </w:p>
    <w:p>
      <w:r>
        <w:rPr>
          <w:color w:val="2B2A29"/>
          <w:w w:val="105"/>
        </w:rPr>
        <w:t>In Ballerina, a service can be secured using basic authentication. The auth provider</w:t>
      </w:r>
      <w:r>
        <w:rPr>
          <w:color w:val="2B2A29"/>
          <w:spacing w:val="1"/>
          <w:w w:val="105"/>
        </w:rPr>
        <w:t xml:space="preserve"> </w:t>
      </w:r>
      <w:r>
        <w:rPr>
          <w:color w:val="2B2A29"/>
          <w:w w:val="105"/>
        </w:rPr>
        <w:t>reads the username and password from a file with the TOML format. For authorization,</w:t>
      </w:r>
      <w:r>
        <w:rPr>
          <w:color w:val="2B2A29"/>
          <w:spacing w:val="-55"/>
          <w:w w:val="105"/>
        </w:rPr>
        <w:t xml:space="preserve"> </w:t>
      </w:r>
      <w:r>
        <w:rPr>
          <w:color w:val="2B2A29"/>
          <w:w w:val="105"/>
        </w:rPr>
        <w:t>Ballerina uses the concept of scopes. A resource declared in a service can be bound to</w:t>
      </w:r>
      <w:r>
        <w:rPr>
          <w:color w:val="2B2A29"/>
          <w:spacing w:val="1"/>
          <w:w w:val="105"/>
        </w:rPr>
        <w:t xml:space="preserve"> </w:t>
      </w:r>
      <w:r>
        <w:rPr>
          <w:color w:val="2B2A29"/>
          <w:w w:val="105"/>
        </w:rPr>
        <w:t>one or more scopes. A scope can be declared in the same user-defined TOML file with</w:t>
      </w:r>
      <w:r>
        <w:rPr>
          <w:color w:val="2B2A29"/>
          <w:spacing w:val="1"/>
          <w:w w:val="105"/>
        </w:rPr>
        <w:t xml:space="preserve"> </w:t>
      </w:r>
      <w:r>
        <w:rPr>
          <w:color w:val="2B2A29"/>
          <w:w w:val="110"/>
        </w:rPr>
        <w:t>usernames</w:t>
      </w:r>
      <w:r>
        <w:rPr>
          <w:color w:val="2B2A29"/>
          <w:spacing w:val="-16"/>
          <w:w w:val="110"/>
        </w:rPr>
        <w:t xml:space="preserve"> </w:t>
      </w:r>
      <w:r>
        <w:rPr>
          <w:color w:val="2B2A29"/>
          <w:w w:val="110"/>
        </w:rPr>
        <w:t>and</w:t>
      </w:r>
      <w:r>
        <w:rPr>
          <w:color w:val="2B2A29"/>
          <w:spacing w:val="-16"/>
          <w:w w:val="110"/>
        </w:rPr>
        <w:t xml:space="preserve"> </w:t>
      </w:r>
      <w:r>
        <w:rPr>
          <w:color w:val="2B2A29"/>
          <w:w w:val="110"/>
        </w:rPr>
        <w:t>passwords.</w:t>
      </w:r>
    </w:p>
    <w:p>
      <w:pPr>
        <w:pStyle w:val="11"/>
        <w:spacing w:before="216" w:line="304" w:lineRule="auto"/>
        <w:ind w:left="160" w:right="674"/>
      </w:pPr>
      <w:r>
        <w:rPr>
          <w:color w:val="2B2A29"/>
          <w:w w:val="105"/>
        </w:rPr>
        <w:t>在Ballerina中，可以使用基本身份验证来保护服务。身份验证</w:t>
      </w:r>
      <w:r>
        <w:rPr>
          <w:color w:val="2B2A29"/>
          <w:spacing w:val="1"/>
          <w:w w:val="105"/>
        </w:rPr>
        <w:t>提供程序</w:t>
      </w:r>
      <w:r>
        <w:rPr>
          <w:color w:val="2B2A29"/>
          <w:w w:val="105"/>
        </w:rPr>
        <w:t>从TOML格式的文件中读取用户名和密码。对于授权，Ballerina使用范围的概念。服务中声明的资源可以绑定到一个或多个作用域。可以使用</w:t>
      </w:r>
      <w:r>
        <w:rPr>
          <w:color w:val="2B2A29"/>
          <w:w w:val="110"/>
        </w:rPr>
        <w:t>用户名和密码</w:t>
      </w:r>
      <w:r>
        <w:rPr>
          <w:color w:val="2B2A29"/>
          <w:w w:val="105"/>
        </w:rPr>
        <w:t>在同一个用户定义的TOML文件中声明</w:t>
      </w:r>
      <w:r>
        <w:rPr>
          <w:color w:val="2B2A29"/>
          <w:spacing w:val="1"/>
          <w:w w:val="105"/>
        </w:rPr>
        <w:t>作用</w:t>
      </w:r>
      <w:r>
        <w:rPr>
          <w:color w:val="2B2A29"/>
          <w:w w:val="105"/>
        </w:rPr>
        <w:t>域</w:t>
      </w:r>
      <w:r>
        <w:rPr>
          <w:color w:val="2B2A29"/>
          <w:w w:val="110"/>
        </w:rPr>
        <w:t>。</w:t>
      </w:r>
    </w:p>
    <w:p>
      <w:r>
        <w:rPr>
          <w:color w:val="2B2A29"/>
          <w:spacing w:val="-1"/>
          <w:w w:val="105"/>
        </w:rPr>
        <w:t>The</w:t>
      </w:r>
      <w:r>
        <w:rPr>
          <w:color w:val="2B2A29"/>
          <w:spacing w:val="-13"/>
          <w:w w:val="105"/>
        </w:rPr>
        <w:t xml:space="preserve"> </w:t>
      </w:r>
      <w:r>
        <w:rPr>
          <w:color w:val="2B2A29"/>
          <w:spacing w:val="-1"/>
          <w:w w:val="105"/>
        </w:rPr>
        <w:t>following</w:t>
      </w:r>
      <w:r>
        <w:rPr>
          <w:color w:val="2B2A29"/>
          <w:spacing w:val="-12"/>
          <w:w w:val="105"/>
        </w:rPr>
        <w:t xml:space="preserve"> </w:t>
      </w:r>
      <w:r>
        <w:rPr>
          <w:color w:val="2B2A29"/>
          <w:spacing w:val="-1"/>
          <w:w w:val="105"/>
        </w:rPr>
        <w:t>code</w:t>
      </w:r>
      <w:r>
        <w:rPr>
          <w:color w:val="2B2A29"/>
          <w:spacing w:val="-12"/>
          <w:w w:val="105"/>
        </w:rPr>
        <w:t xml:space="preserve"> </w:t>
      </w:r>
      <w:r>
        <w:rPr>
          <w:color w:val="2B2A29"/>
          <w:spacing w:val="-1"/>
          <w:w w:val="105"/>
        </w:rPr>
        <w:t>block</w:t>
      </w:r>
      <w:r>
        <w:rPr>
          <w:color w:val="2B2A29"/>
          <w:spacing w:val="-13"/>
          <w:w w:val="105"/>
        </w:rPr>
        <w:t xml:space="preserve"> </w:t>
      </w:r>
      <w:r>
        <w:rPr>
          <w:color w:val="2B2A29"/>
          <w:spacing w:val="-1"/>
          <w:w w:val="105"/>
        </w:rPr>
        <w:t>shows</w:t>
      </w:r>
      <w:r>
        <w:rPr>
          <w:color w:val="2B2A29"/>
          <w:spacing w:val="-12"/>
          <w:w w:val="105"/>
        </w:rPr>
        <w:t xml:space="preserve"> </w:t>
      </w:r>
      <w:r>
        <w:rPr>
          <w:color w:val="2B2A29"/>
          <w:spacing w:val="-1"/>
          <w:w w:val="105"/>
        </w:rPr>
        <w:t>the</w:t>
      </w:r>
      <w:r>
        <w:rPr>
          <w:color w:val="2B2A29"/>
          <w:spacing w:val="-12"/>
          <w:w w:val="105"/>
        </w:rPr>
        <w:t xml:space="preserve"> </w:t>
      </w:r>
      <w:r>
        <w:rPr>
          <w:color w:val="2B2A29"/>
          <w:spacing w:val="-1"/>
          <w:w w:val="105"/>
        </w:rPr>
        <w:t>contents</w:t>
      </w:r>
      <w:r>
        <w:rPr>
          <w:color w:val="2B2A29"/>
          <w:spacing w:val="-13"/>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file</w:t>
      </w:r>
      <w:r>
        <w:rPr>
          <w:color w:val="2B2A29"/>
          <w:spacing w:val="-13"/>
          <w:w w:val="105"/>
        </w:rPr>
        <w:t xml:space="preserve"> </w:t>
      </w:r>
      <w:r>
        <w:rPr>
          <w:rFonts w:ascii="宋体"/>
          <w:color w:val="2B2A29"/>
          <w:w w:val="105"/>
        </w:rPr>
        <w:t>sample-users.toml,</w:t>
      </w:r>
      <w:r>
        <w:rPr>
          <w:rFonts w:ascii="宋体"/>
          <w:color w:val="2B2A29"/>
          <w:spacing w:val="-70"/>
          <w:w w:val="105"/>
        </w:rPr>
        <w:t xml:space="preserve"> </w:t>
      </w:r>
      <w:r>
        <w:rPr>
          <w:color w:val="2B2A29"/>
          <w:w w:val="105"/>
        </w:rPr>
        <w:t>which has</w:t>
      </w:r>
      <w:r>
        <w:rPr>
          <w:color w:val="2B2A29"/>
          <w:spacing w:val="7"/>
          <w:w w:val="105"/>
        </w:rPr>
        <w:t xml:space="preserve"> </w:t>
      </w:r>
      <w:r>
        <w:rPr>
          <w:color w:val="2B2A29"/>
          <w:w w:val="105"/>
        </w:rPr>
        <w:t>the</w:t>
      </w:r>
      <w:r>
        <w:rPr>
          <w:color w:val="2B2A29"/>
          <w:spacing w:val="7"/>
          <w:w w:val="105"/>
        </w:rPr>
        <w:t xml:space="preserve"> </w:t>
      </w:r>
      <w:r>
        <w:rPr>
          <w:color w:val="2B2A29"/>
          <w:w w:val="105"/>
        </w:rPr>
        <w:t>required</w:t>
      </w:r>
      <w:r>
        <w:rPr>
          <w:color w:val="2B2A29"/>
          <w:spacing w:val="7"/>
          <w:w w:val="105"/>
        </w:rPr>
        <w:t xml:space="preserve"> </w:t>
      </w:r>
      <w:r>
        <w:rPr>
          <w:color w:val="2B2A29"/>
          <w:w w:val="105"/>
        </w:rPr>
        <w:t>format</w:t>
      </w:r>
      <w:r>
        <w:rPr>
          <w:color w:val="2B2A29"/>
          <w:spacing w:val="8"/>
          <w:w w:val="105"/>
        </w:rPr>
        <w:t xml:space="preserve"> </w:t>
      </w:r>
      <w:r>
        <w:rPr>
          <w:color w:val="2B2A29"/>
          <w:w w:val="105"/>
        </w:rPr>
        <w:t>of</w:t>
      </w:r>
      <w:r>
        <w:rPr>
          <w:color w:val="2B2A29"/>
          <w:spacing w:val="7"/>
          <w:w w:val="105"/>
        </w:rPr>
        <w:t xml:space="preserve"> </w:t>
      </w:r>
      <w:r>
        <w:rPr>
          <w:color w:val="2B2A29"/>
          <w:w w:val="105"/>
        </w:rPr>
        <w:t>usernames,</w:t>
      </w:r>
      <w:r>
        <w:rPr>
          <w:color w:val="2B2A29"/>
          <w:spacing w:val="7"/>
          <w:w w:val="105"/>
        </w:rPr>
        <w:t xml:space="preserve"> </w:t>
      </w:r>
      <w:r>
        <w:rPr>
          <w:color w:val="2B2A29"/>
          <w:w w:val="105"/>
        </w:rPr>
        <w:t>passwords,</w:t>
      </w:r>
      <w:r>
        <w:rPr>
          <w:color w:val="2B2A29"/>
          <w:spacing w:val="8"/>
          <w:w w:val="105"/>
        </w:rPr>
        <w:t xml:space="preserve"> </w:t>
      </w:r>
      <w:r>
        <w:rPr>
          <w:color w:val="2B2A29"/>
          <w:w w:val="105"/>
        </w:rPr>
        <w:t>and</w:t>
      </w:r>
      <w:r>
        <w:rPr>
          <w:color w:val="2B2A29"/>
          <w:spacing w:val="7"/>
          <w:w w:val="105"/>
        </w:rPr>
        <w:t xml:space="preserve"> </w:t>
      </w:r>
      <w:r>
        <w:rPr>
          <w:color w:val="2B2A29"/>
          <w:w w:val="105"/>
        </w:rPr>
        <w:t>scopes,</w:t>
      </w:r>
      <w:r>
        <w:rPr>
          <w:color w:val="2B2A29"/>
          <w:spacing w:val="7"/>
          <w:w w:val="105"/>
        </w:rPr>
        <w:t xml:space="preserve"> </w:t>
      </w:r>
      <w:r>
        <w:rPr>
          <w:color w:val="2B2A29"/>
          <w:w w:val="105"/>
        </w:rPr>
        <w:t>including</w:t>
      </w:r>
      <w:r>
        <w:rPr>
          <w:color w:val="2B2A29"/>
          <w:spacing w:val="8"/>
          <w:w w:val="105"/>
        </w:rPr>
        <w:t xml:space="preserve"> </w:t>
      </w:r>
      <w:r>
        <w:rPr>
          <w:color w:val="2B2A29"/>
          <w:w w:val="105"/>
        </w:rPr>
        <w:t>their</w:t>
      </w:r>
      <w:r>
        <w:rPr>
          <w:color w:val="2B2A29"/>
          <w:spacing w:val="7"/>
          <w:w w:val="105"/>
        </w:rPr>
        <w:t xml:space="preserve"> </w:t>
      </w:r>
      <w:r>
        <w:rPr>
          <w:color w:val="2B2A29"/>
          <w:w w:val="105"/>
        </w:rPr>
        <w:t>mapping:</w:t>
      </w:r>
    </w:p>
    <w:p>
      <w:pPr>
        <w:pStyle w:val="11"/>
        <w:spacing w:line="261" w:lineRule="exact"/>
        <w:ind w:right="702"/>
        <w:jc w:val="right"/>
      </w:pPr>
      <w:r>
        <w:rPr>
          <w:color w:val="2B2A29"/>
          <w:spacing w:val="-1"/>
          <w:w w:val="105"/>
        </w:rPr>
        <w:t>以下代码块显示</w:t>
      </w:r>
      <w:r>
        <w:rPr>
          <w:color w:val="2B2A29"/>
          <w:spacing w:val="-12"/>
          <w:w w:val="105"/>
        </w:rPr>
        <w:t>了</w:t>
      </w:r>
      <w:r>
        <w:rPr>
          <w:rFonts w:ascii="宋体"/>
          <w:color w:val="2B2A29"/>
          <w:w w:val="105"/>
        </w:rPr>
        <w:t>sample-users.toml</w:t>
      </w:r>
      <w:r>
        <w:rPr>
          <w:color w:val="2B2A29"/>
          <w:w w:val="105"/>
        </w:rPr>
        <w:t>文件的</w:t>
      </w:r>
      <w:r>
        <w:rPr>
          <w:color w:val="2B2A29"/>
          <w:spacing w:val="-1"/>
          <w:w w:val="105"/>
        </w:rPr>
        <w:t>内容</w:t>
      </w:r>
      <w:r>
        <w:rPr>
          <w:rFonts w:ascii="宋体"/>
          <w:color w:val="2B2A29"/>
          <w:w w:val="105"/>
        </w:rPr>
        <w:t>，</w:t>
      </w:r>
      <w:r>
        <w:rPr>
          <w:color w:val="2B2A29"/>
          <w:w w:val="105"/>
        </w:rPr>
        <w:t>该文件具有所需</w:t>
      </w:r>
      <w:r>
        <w:rPr>
          <w:color w:val="2B2A29"/>
          <w:spacing w:val="7"/>
          <w:w w:val="105"/>
        </w:rPr>
        <w:t>的</w:t>
      </w:r>
      <w:r>
        <w:rPr>
          <w:color w:val="2B2A29"/>
          <w:w w:val="105"/>
        </w:rPr>
        <w:t>用户名、密码和范围格式，包括它们的映射：</w:t>
      </w:r>
    </w:p>
    <w:p>
      <w:r>
        <w:rPr>
          <w:rFonts w:ascii="宋体"/>
          <w:color w:val="2B2A29"/>
        </w:rPr>
        <w:t>["b7a.users"]</w:t>
      </w:r>
    </w:p>
    <w:p>
      <w:pPr>
        <w:pStyle w:val="11"/>
        <w:spacing w:before="193"/>
        <w:ind w:left="270"/>
        <w:rPr>
          <w:rFonts w:ascii="宋体"/>
        </w:rPr>
      </w:pPr>
      <w:r>
        <w:rPr>
          <w:rFonts w:ascii="宋体"/>
          <w:color w:val="2B2A29"/>
        </w:rPr>
        <w:t>[“b7a.用户”]</w:t>
      </w:r>
    </w:p>
    <w:p>
      <w:r>
        <w:rPr>
          <w:rFonts w:ascii="宋体"/>
          <w:color w:val="2B2A29"/>
        </w:rPr>
        <w:t>["b7a.users.lakmal"] password="password1"</w:t>
      </w:r>
    </w:p>
    <w:p>
      <w:pPr>
        <w:pStyle w:val="11"/>
        <w:spacing w:before="198" w:line="273" w:lineRule="auto"/>
        <w:ind w:left="380" w:right="6360"/>
        <w:rPr>
          <w:rFonts w:ascii="宋体"/>
        </w:rPr>
      </w:pPr>
      <w:r>
        <w:rPr>
          <w:rFonts w:ascii="宋体"/>
          <w:color w:val="2B2A29"/>
        </w:rPr>
        <w:t>[“b7a.users.lakmal”]密码=“密码1”</w:t>
      </w:r>
    </w:p>
    <w:p>
      <w:r>
        <w:rPr>
          <w:rFonts w:ascii="宋体"/>
          <w:color w:val="2B2A29"/>
        </w:rPr>
        <w:t>["b7a.users.anjana"] password="password2"</w:t>
      </w:r>
    </w:p>
    <w:p>
      <w:pPr>
        <w:pStyle w:val="11"/>
        <w:spacing w:before="137" w:line="273" w:lineRule="auto"/>
        <w:ind w:left="380" w:right="6360"/>
        <w:rPr>
          <w:rFonts w:ascii="宋体"/>
        </w:rPr>
      </w:pPr>
      <w:r>
        <w:rPr>
          <w:rFonts w:ascii="宋体"/>
          <w:color w:val="2B2A29"/>
        </w:rPr>
        <w:t>[“b7a.users.anjana”]密码=“密码2”</w:t>
      </w:r>
    </w:p>
    <w:p>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authorization</w:t>
      </w:r>
      <w:r>
        <w:rPr>
          <w:color w:val="2B2A29"/>
          <w:spacing w:val="-16"/>
          <w:w w:val="110"/>
        </w:rPr>
        <w:t xml:space="preserve"> </w:t>
      </w:r>
      <w:r>
        <w:rPr>
          <w:color w:val="2B2A29"/>
          <w:spacing w:val="-1"/>
          <w:w w:val="110"/>
        </w:rPr>
        <w:t>phase,</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scopes</w:t>
      </w:r>
      <w:r>
        <w:rPr>
          <w:color w:val="2B2A29"/>
          <w:spacing w:val="-15"/>
          <w:w w:val="110"/>
        </w:rPr>
        <w:t xml:space="preserve"> </w:t>
      </w:r>
      <w:r>
        <w:rPr>
          <w:color w:val="2B2A29"/>
          <w:w w:val="110"/>
        </w:rPr>
        <w:t>of</w:t>
      </w:r>
      <w:r>
        <w:rPr>
          <w:color w:val="2B2A29"/>
          <w:spacing w:val="-16"/>
          <w:w w:val="110"/>
        </w:rPr>
        <w:t xml:space="preserve"> </w:t>
      </w:r>
      <w:r>
        <w:rPr>
          <w:color w:val="2B2A29"/>
          <w:w w:val="110"/>
        </w:rPr>
        <w:t>the</w:t>
      </w:r>
      <w:r>
        <w:rPr>
          <w:color w:val="2B2A29"/>
          <w:spacing w:val="-15"/>
          <w:w w:val="110"/>
        </w:rPr>
        <w:t xml:space="preserve"> </w:t>
      </w:r>
      <w:r>
        <w:rPr>
          <w:color w:val="2B2A29"/>
          <w:w w:val="110"/>
        </w:rPr>
        <w:t>resource</w:t>
      </w:r>
      <w:r>
        <w:rPr>
          <w:color w:val="2B2A29"/>
          <w:spacing w:val="-16"/>
          <w:w w:val="110"/>
        </w:rPr>
        <w:t xml:space="preserve"> </w:t>
      </w:r>
      <w:r>
        <w:rPr>
          <w:color w:val="2B2A29"/>
          <w:w w:val="110"/>
        </w:rPr>
        <w:t>are</w:t>
      </w:r>
      <w:r>
        <w:rPr>
          <w:color w:val="2B2A29"/>
          <w:spacing w:val="-15"/>
          <w:w w:val="110"/>
        </w:rPr>
        <w:t xml:space="preserve"> </w:t>
      </w:r>
      <w:r>
        <w:rPr>
          <w:color w:val="2B2A29"/>
          <w:w w:val="110"/>
        </w:rPr>
        <w:t>compared</w:t>
      </w:r>
      <w:r>
        <w:rPr>
          <w:color w:val="2B2A29"/>
          <w:spacing w:val="-16"/>
          <w:w w:val="110"/>
        </w:rPr>
        <w:t xml:space="preserve"> </w:t>
      </w:r>
      <w:r>
        <w:rPr>
          <w:color w:val="2B2A29"/>
          <w:w w:val="110"/>
        </w:rPr>
        <w:t>against</w:t>
      </w:r>
      <w:r>
        <w:rPr>
          <w:color w:val="2B2A29"/>
          <w:spacing w:val="-15"/>
          <w:w w:val="110"/>
        </w:rPr>
        <w:t xml:space="preserve"> </w:t>
      </w:r>
      <w:r>
        <w:rPr>
          <w:color w:val="2B2A29"/>
          <w:w w:val="110"/>
        </w:rPr>
        <w:t>the</w:t>
      </w:r>
      <w:r>
        <w:rPr>
          <w:color w:val="2B2A29"/>
          <w:spacing w:val="-58"/>
          <w:w w:val="110"/>
        </w:rPr>
        <w:t xml:space="preserve"> </w:t>
      </w:r>
      <w:r>
        <w:rPr>
          <w:color w:val="2B2A29"/>
          <w:w w:val="105"/>
        </w:rPr>
        <w:t>scopes</w:t>
      </w:r>
      <w:r>
        <w:rPr>
          <w:color w:val="2B2A29"/>
          <w:spacing w:val="-10"/>
          <w:w w:val="105"/>
        </w:rPr>
        <w:t xml:space="preserve"> </w:t>
      </w:r>
      <w:r>
        <w:rPr>
          <w:color w:val="2B2A29"/>
          <w:w w:val="105"/>
        </w:rPr>
        <w:t>mapped</w:t>
      </w:r>
      <w:r>
        <w:rPr>
          <w:color w:val="2B2A29"/>
          <w:spacing w:val="-10"/>
          <w:w w:val="105"/>
        </w:rPr>
        <w:t xml:space="preserve"> </w:t>
      </w:r>
      <w:r>
        <w:rPr>
          <w:color w:val="2B2A29"/>
          <w:w w:val="105"/>
        </w:rPr>
        <w:t>to</w:t>
      </w:r>
      <w:r>
        <w:rPr>
          <w:color w:val="2B2A29"/>
          <w:spacing w:val="-10"/>
          <w:w w:val="105"/>
        </w:rPr>
        <w:t xml:space="preserve"> </w:t>
      </w:r>
      <w:r>
        <w:rPr>
          <w:color w:val="2B2A29"/>
          <w:w w:val="105"/>
        </w:rPr>
        <w:t>the</w:t>
      </w:r>
      <w:r>
        <w:rPr>
          <w:color w:val="2B2A29"/>
          <w:spacing w:val="-10"/>
          <w:w w:val="105"/>
        </w:rPr>
        <w:t xml:space="preserve"> </w:t>
      </w:r>
      <w:r>
        <w:rPr>
          <w:color w:val="2B2A29"/>
          <w:w w:val="105"/>
        </w:rPr>
        <w:t>user.</w:t>
      </w:r>
      <w:r>
        <w:rPr>
          <w:color w:val="2B2A29"/>
          <w:spacing w:val="-10"/>
          <w:w w:val="105"/>
        </w:rPr>
        <w:t xml:space="preserve"> </w:t>
      </w:r>
      <w:r>
        <w:rPr>
          <w:color w:val="2B2A29"/>
          <w:w w:val="105"/>
        </w:rPr>
        <w:t>Let’s</w:t>
      </w:r>
      <w:r>
        <w:rPr>
          <w:color w:val="2B2A29"/>
          <w:spacing w:val="-9"/>
          <w:w w:val="105"/>
        </w:rPr>
        <w:t xml:space="preserve"> </w:t>
      </w:r>
      <w:r>
        <w:rPr>
          <w:color w:val="2B2A29"/>
          <w:w w:val="105"/>
        </w:rPr>
        <w:t>look</w:t>
      </w:r>
      <w:r>
        <w:rPr>
          <w:color w:val="2B2A29"/>
          <w:spacing w:val="-10"/>
          <w:w w:val="105"/>
        </w:rPr>
        <w:t xml:space="preserve"> </w:t>
      </w:r>
      <w:r>
        <w:rPr>
          <w:color w:val="2B2A29"/>
          <w:w w:val="105"/>
        </w:rPr>
        <w:t>at</w:t>
      </w:r>
      <w:r>
        <w:rPr>
          <w:color w:val="2B2A29"/>
          <w:spacing w:val="-10"/>
          <w:w w:val="105"/>
        </w:rPr>
        <w:t xml:space="preserve"> </w:t>
      </w:r>
      <w:r>
        <w:rPr>
          <w:color w:val="2B2A29"/>
          <w:w w:val="105"/>
        </w:rPr>
        <w:t>the</w:t>
      </w:r>
      <w:r>
        <w:rPr>
          <w:color w:val="2B2A29"/>
          <w:spacing w:val="-10"/>
          <w:w w:val="105"/>
        </w:rPr>
        <w:t xml:space="preserve"> </w:t>
      </w:r>
      <w:r>
        <w:rPr>
          <w:color w:val="2B2A29"/>
          <w:w w:val="105"/>
        </w:rPr>
        <w:t>sample</w:t>
      </w:r>
      <w:r>
        <w:rPr>
          <w:color w:val="2B2A29"/>
          <w:spacing w:val="-10"/>
          <w:w w:val="105"/>
        </w:rPr>
        <w:t xml:space="preserve"> </w:t>
      </w:r>
      <w:r>
        <w:rPr>
          <w:color w:val="2B2A29"/>
          <w:w w:val="105"/>
        </w:rPr>
        <w:t>shown</w:t>
      </w:r>
      <w:r>
        <w:rPr>
          <w:color w:val="2B2A29"/>
          <w:spacing w:val="-10"/>
          <w:w w:val="105"/>
        </w:rPr>
        <w:t xml:space="preserve"> </w:t>
      </w:r>
      <w:r>
        <w:rPr>
          <w:color w:val="2B2A29"/>
          <w:w w:val="105"/>
        </w:rPr>
        <w:t>in</w:t>
      </w:r>
      <w:r>
        <w:rPr>
          <w:color w:val="2B2A29"/>
          <w:spacing w:val="-9"/>
          <w:w w:val="105"/>
        </w:rPr>
        <w:t xml:space="preserve"> </w:t>
      </w:r>
      <w:r>
        <w:rPr>
          <w:color w:val="2B2A29"/>
          <w:w w:val="105"/>
        </w:rPr>
        <w:t>Listing</w:t>
      </w:r>
      <w:r>
        <w:rPr>
          <w:color w:val="2B2A29"/>
          <w:spacing w:val="-10"/>
          <w:w w:val="105"/>
        </w:rPr>
        <w:t xml:space="preserve"> </w:t>
      </w:r>
      <w:r>
        <w:rPr>
          <w:color w:val="0000FF"/>
          <w:w w:val="105"/>
        </w:rPr>
        <w:t>9-7</w:t>
      </w:r>
      <w:r>
        <w:rPr>
          <w:color w:val="2B2A29"/>
          <w:w w:val="105"/>
        </w:rPr>
        <w:t>.</w:t>
      </w:r>
    </w:p>
    <w:p>
      <w:pPr>
        <w:pStyle w:val="11"/>
        <w:spacing w:before="172" w:line="304" w:lineRule="auto"/>
        <w:ind w:left="160" w:right="1040" w:firstLine="359"/>
      </w:pPr>
      <w:r>
        <w:rPr>
          <w:color w:val="2B2A29"/>
          <w:spacing w:val="-1"/>
          <w:w w:val="110"/>
        </w:rPr>
        <w:t>在授权阶段，</w:t>
      </w:r>
      <w:r>
        <w:rPr>
          <w:color w:val="2B2A29"/>
          <w:w w:val="110"/>
        </w:rPr>
        <w:t>将资源的</w:t>
      </w:r>
      <w:r>
        <w:rPr>
          <w:color w:val="2B2A29"/>
          <w:spacing w:val="-1"/>
          <w:w w:val="110"/>
        </w:rPr>
        <w:t>作用域</w:t>
      </w:r>
      <w:r>
        <w:rPr>
          <w:color w:val="2B2A29"/>
          <w:spacing w:val="-15"/>
          <w:w w:val="110"/>
        </w:rPr>
        <w:t>与</w:t>
      </w:r>
      <w:r>
        <w:rPr>
          <w:color w:val="2B2A29"/>
          <w:w w:val="105"/>
        </w:rPr>
        <w:t>映射到用户的作用域</w:t>
      </w:r>
      <w:r>
        <w:rPr>
          <w:color w:val="2B2A29"/>
          <w:w w:val="110"/>
        </w:rPr>
        <w:t>进行比较</w:t>
      </w:r>
      <w:r>
        <w:rPr>
          <w:color w:val="2B2A29"/>
          <w:w w:val="105"/>
        </w:rPr>
        <w:t>。让我们看</w:t>
      </w:r>
      <w:r>
        <w:rPr>
          <w:color w:val="2B2A29"/>
          <w:spacing w:val="-10"/>
          <w:w w:val="105"/>
        </w:rPr>
        <w:t>一下</w:t>
      </w:r>
      <w:r>
        <w:rPr>
          <w:color w:val="2B2A29"/>
          <w:w w:val="105"/>
        </w:rPr>
        <w:t>清单</w:t>
      </w:r>
      <w:r>
        <w:rPr>
          <w:color w:val="0000FF"/>
          <w:w w:val="105"/>
        </w:rPr>
        <w:t>9-7所</w:t>
      </w:r>
      <w:r>
        <w:rPr>
          <w:color w:val="2B2A29"/>
          <w:w w:val="105"/>
        </w:rPr>
        <w:t>示</w:t>
      </w:r>
      <w:r>
        <w:rPr>
          <w:color w:val="2B2A29"/>
          <w:spacing w:val="-10"/>
          <w:w w:val="105"/>
        </w:rPr>
        <w:t>的</w:t>
      </w:r>
      <w:r>
        <w:rPr>
          <w:color w:val="2B2A29"/>
          <w:w w:val="105"/>
        </w:rPr>
        <w:t>示例。</w:t>
      </w:r>
    </w:p>
    <w:p>
      <w:r>
        <w:rPr>
          <w:rFonts w:ascii="Cambria"/>
          <w:b/>
          <w:i/>
          <w:color w:val="2B2A29"/>
          <w:spacing w:val="-1"/>
          <w:w w:val="105"/>
          <w:sz w:val="24"/>
        </w:rPr>
        <w:t>Listing</w:t>
      </w:r>
      <w:r>
        <w:rPr>
          <w:rFonts w:ascii="Cambria"/>
          <w:b/>
          <w:i/>
          <w:color w:val="2B2A29"/>
          <w:spacing w:val="-12"/>
          <w:w w:val="105"/>
          <w:sz w:val="24"/>
        </w:rPr>
        <w:t xml:space="preserve"> </w:t>
      </w:r>
      <w:r>
        <w:rPr>
          <w:rFonts w:ascii="Cambria"/>
          <w:b/>
          <w:i/>
          <w:color w:val="2B2A29"/>
          <w:spacing w:val="-1"/>
          <w:w w:val="105"/>
          <w:sz w:val="24"/>
        </w:rPr>
        <w:t>9-7.</w:t>
      </w:r>
      <w:r>
        <w:rPr>
          <w:rFonts w:ascii="Cambria"/>
          <w:b/>
          <w:i/>
          <w:color w:val="2B2A29"/>
          <w:spacing w:val="4"/>
          <w:w w:val="105"/>
          <w:sz w:val="24"/>
        </w:rPr>
        <w:t xml:space="preserve"> </w:t>
      </w:r>
      <w:r>
        <w:rPr>
          <w:color w:val="2B2A29"/>
          <w:spacing w:val="-1"/>
          <w:w w:val="105"/>
          <w:sz w:val="24"/>
        </w:rPr>
        <w:t>basic_auth_service.bal</w:t>
      </w:r>
    </w:p>
    <w:p>
      <w:pPr>
        <w:spacing w:before="214"/>
        <w:ind w:left="160" w:right="0" w:firstLine="0"/>
        <w:jc w:val="left"/>
        <w:rPr>
          <w:sz w:val="24"/>
        </w:rPr>
      </w:pPr>
      <w:r>
        <w:rPr>
          <w:rFonts w:ascii="Cambria"/>
          <w:b/>
          <w:i/>
          <w:color w:val="2B2A29"/>
          <w:spacing w:val="-1"/>
          <w:w w:val="105"/>
          <w:sz w:val="24"/>
        </w:rPr>
        <w:t>清单9-7。</w:t>
      </w:r>
      <w:r>
        <w:rPr>
          <w:color w:val="2B2A29"/>
          <w:spacing w:val="-1"/>
          <w:w w:val="105"/>
          <w:sz w:val="24"/>
        </w:rPr>
        <w:t>基本授权服务.bal</w:t>
      </w:r>
    </w:p>
    <w:p>
      <w:r>
        <w:rPr>
          <w:color w:val="2B2A29"/>
          <w:sz w:val="22"/>
        </w:rPr>
        <w:t>import ballerina/http;</w:t>
      </w:r>
    </w:p>
    <w:p>
      <w:pPr>
        <w:pStyle w:val="16"/>
        <w:numPr>
          <w:ilvl w:val="0"/>
          <w:numId w:val="201"/>
        </w:numPr>
        <w:tabs>
          <w:tab w:val="left" w:pos="490"/>
        </w:tabs>
        <w:spacing w:before="167" w:after="0" w:line="240" w:lineRule="auto"/>
        <w:ind w:left="490" w:right="0" w:hanging="330"/>
        <w:jc w:val="left"/>
        <w:rPr>
          <w:sz w:val="22"/>
        </w:rPr>
      </w:pPr>
      <w:r>
        <w:rPr>
          <w:color w:val="2B2A29"/>
          <w:sz w:val="22"/>
        </w:rPr>
        <w:t>导入芭蕾舞演员http；</w:t>
      </w:r>
    </w:p>
    <w:p>
      <w:r>
        <w:rPr>
          <w:color w:val="2B2A29"/>
          <w:sz w:val="22"/>
        </w:rPr>
        <w:t>import ballerina/log;</w:t>
      </w:r>
    </w:p>
    <w:p>
      <w:pPr>
        <w:pStyle w:val="16"/>
        <w:numPr>
          <w:ilvl w:val="0"/>
          <w:numId w:val="201"/>
        </w:numPr>
        <w:tabs>
          <w:tab w:val="left" w:pos="490"/>
        </w:tabs>
        <w:spacing w:before="38" w:after="0" w:line="240" w:lineRule="auto"/>
        <w:ind w:left="490" w:right="0" w:hanging="330"/>
        <w:jc w:val="left"/>
        <w:rPr>
          <w:sz w:val="22"/>
        </w:rPr>
      </w:pPr>
      <w:r>
        <w:rPr>
          <w:color w:val="2B2A29"/>
          <w:sz w:val="22"/>
        </w:rPr>
        <w:t>进口芭蕾舞/原木；</w:t>
      </w:r>
    </w:p>
    <w:p>
      <w:r>
        <w:rPr>
          <w:color w:val="2B2A29"/>
          <w:sz w:val="22"/>
        </w:rPr>
        <w:t>import ballerina/auth;</w:t>
      </w:r>
    </w:p>
    <w:p>
      <w:pPr>
        <w:pStyle w:val="16"/>
        <w:numPr>
          <w:ilvl w:val="0"/>
          <w:numId w:val="201"/>
        </w:numPr>
        <w:tabs>
          <w:tab w:val="left" w:pos="490"/>
        </w:tabs>
        <w:spacing w:before="38" w:after="0" w:line="240" w:lineRule="auto"/>
        <w:ind w:left="490" w:right="0" w:hanging="330"/>
        <w:jc w:val="left"/>
        <w:rPr>
          <w:sz w:val="22"/>
        </w:rPr>
      </w:pPr>
      <w:r>
        <w:rPr>
          <w:color w:val="2B2A29"/>
          <w:sz w:val="22"/>
        </w:rPr>
        <w:t>进口芭蕾舞演员/认证；</w:t>
      </w:r>
    </w:p>
    <w:p>
      <w:r>
        <w:rPr>
          <w:rFonts w:ascii="宋体"/>
          <w:color w:val="2B2A29"/>
        </w:rPr>
        <w:t>04</w:t>
      </w:r>
    </w:p>
    <w:p>
      <w:pPr>
        <w:pStyle w:val="11"/>
        <w:spacing w:before="39"/>
        <w:ind w:left="160"/>
        <w:rPr>
          <w:rFonts w:ascii="宋体"/>
        </w:rPr>
      </w:pPr>
      <w:r>
        <w:rPr>
          <w:rFonts w:ascii="宋体"/>
          <w:color w:val="2B2A29"/>
        </w:rPr>
        <w:t>04</w:t>
      </w:r>
    </w:p>
    <w:p>
      <w:r>
        <w:rPr>
          <w:color w:val="2B2A29"/>
          <w:sz w:val="22"/>
        </w:rPr>
        <w:t>auth:InboundBasicAuthProvider basicAuthProvider = new;</w:t>
      </w:r>
    </w:p>
    <w:p>
      <w:pPr>
        <w:pStyle w:val="16"/>
        <w:numPr>
          <w:ilvl w:val="0"/>
          <w:numId w:val="202"/>
        </w:numPr>
        <w:tabs>
          <w:tab w:val="left" w:pos="490"/>
        </w:tabs>
        <w:spacing w:before="38" w:after="0" w:line="240" w:lineRule="auto"/>
        <w:ind w:left="490" w:right="0" w:hanging="330"/>
        <w:jc w:val="left"/>
        <w:rPr>
          <w:sz w:val="22"/>
        </w:rPr>
      </w:pPr>
      <w:r>
        <w:rPr>
          <w:color w:val="2B2A29"/>
          <w:sz w:val="22"/>
        </w:rPr>
        <w:t>auth:InboundBasicAuthProvider basicAuthProvider=new；</w:t>
      </w:r>
    </w:p>
    <w:p>
      <w:r>
        <w:rPr>
          <w:color w:val="2B2A29"/>
          <w:sz w:val="22"/>
        </w:rPr>
        <w:t>http:BasicAuthHandler</w:t>
      </w:r>
      <w:r>
        <w:rPr>
          <w:color w:val="2B2A29"/>
          <w:spacing w:val="-6"/>
          <w:sz w:val="22"/>
        </w:rPr>
        <w:t xml:space="preserve"> </w:t>
      </w:r>
      <w:r>
        <w:rPr>
          <w:color w:val="2B2A29"/>
          <w:sz w:val="22"/>
        </w:rPr>
        <w:t>basicAuthHandler</w:t>
      </w:r>
      <w:r>
        <w:rPr>
          <w:color w:val="2B2A29"/>
          <w:spacing w:val="-6"/>
          <w:sz w:val="22"/>
        </w:rPr>
        <w:t xml:space="preserve"> </w:t>
      </w:r>
      <w:r>
        <w:rPr>
          <w:color w:val="2B2A29"/>
          <w:sz w:val="22"/>
        </w:rPr>
        <w:t>=</w:t>
      </w:r>
      <w:r>
        <w:rPr>
          <w:color w:val="2B2A29"/>
          <w:spacing w:val="-6"/>
          <w:sz w:val="22"/>
        </w:rPr>
        <w:t xml:space="preserve"> </w:t>
      </w:r>
      <w:r>
        <w:rPr>
          <w:color w:val="2B2A29"/>
          <w:sz w:val="22"/>
        </w:rPr>
        <w:t>new(basicAuthProvider);</w:t>
      </w:r>
      <w:r>
        <w:rPr>
          <w:color w:val="2B2A29"/>
          <w:spacing w:val="-107"/>
          <w:sz w:val="22"/>
        </w:rPr>
        <w:t xml:space="preserve"> </w:t>
      </w:r>
      <w:r>
        <w:rPr>
          <w:color w:val="2B2A29"/>
          <w:sz w:val="22"/>
        </w:rPr>
        <w:t>07</w:t>
      </w:r>
    </w:p>
    <w:p>
      <w:pPr>
        <w:pStyle w:val="16"/>
        <w:numPr>
          <w:ilvl w:val="0"/>
          <w:numId w:val="202"/>
        </w:numPr>
        <w:tabs>
          <w:tab w:val="left" w:pos="490"/>
        </w:tabs>
        <w:spacing w:before="38" w:after="0" w:line="273" w:lineRule="auto"/>
        <w:ind w:left="160" w:right="1429" w:firstLine="0"/>
        <w:jc w:val="left"/>
        <w:rPr>
          <w:sz w:val="22"/>
        </w:rPr>
      </w:pPr>
      <w:r>
        <w:rPr>
          <w:color w:val="2B2A29"/>
          <w:sz w:val="22"/>
        </w:rPr>
        <w:t>http:BasicAuthHandler</w:t>
      </w:r>
      <w:r>
        <w:t xml:space="preserve"> </w:t>
      </w:r>
      <w:r>
        <w:rPr>
          <w:color w:val="2B2A29"/>
          <w:sz w:val="22"/>
        </w:rPr>
        <w:t>BasicAuthHandler=new（basicAuthProvider）；07</w:t>
      </w:r>
    </w:p>
    <w:p>
      <w:r>
        <w:rPr>
          <w:rFonts w:ascii="宋体"/>
          <w:color w:val="2B2A29"/>
        </w:rPr>
        <w:t>08</w:t>
      </w:r>
      <w:r>
        <w:rPr>
          <w:rFonts w:ascii="宋体"/>
          <w:color w:val="2B2A29"/>
          <w:spacing w:val="-3"/>
        </w:rPr>
        <w:t xml:space="preserve"> </w:t>
      </w:r>
      <w:r>
        <w:rPr>
          <w:rFonts w:ascii="宋体"/>
          <w:color w:val="2B2A29"/>
        </w:rPr>
        <w:t>listener</w:t>
      </w:r>
      <w:r>
        <w:rPr>
          <w:rFonts w:ascii="宋体"/>
          <w:color w:val="2B2A29"/>
          <w:spacing w:val="-2"/>
        </w:rPr>
        <w:t xml:space="preserve"> </w:t>
      </w:r>
      <w:r>
        <w:rPr>
          <w:rFonts w:ascii="宋体"/>
          <w:color w:val="2B2A29"/>
        </w:rPr>
        <w:t>http:Listener</w:t>
      </w:r>
      <w:r>
        <w:rPr>
          <w:rFonts w:ascii="宋体"/>
          <w:color w:val="2B2A29"/>
          <w:spacing w:val="-2"/>
        </w:rPr>
        <w:t xml:space="preserve"> </w:t>
      </w:r>
      <w:r>
        <w:rPr>
          <w:rFonts w:ascii="宋体"/>
          <w:color w:val="2B2A29"/>
        </w:rPr>
        <w:t>secureBasicAuthEP</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new(9443,</w:t>
      </w:r>
      <w:r>
        <w:rPr>
          <w:rFonts w:ascii="宋体"/>
          <w:color w:val="2B2A29"/>
          <w:spacing w:val="-2"/>
        </w:rPr>
        <w:t xml:space="preserve"> </w:t>
      </w:r>
      <w:r>
        <w:rPr>
          <w:rFonts w:ascii="宋体"/>
          <w:color w:val="2B2A29"/>
        </w:rPr>
        <w:t>config</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w:t>
      </w:r>
      <w:r>
        <w:rPr>
          <w:rFonts w:ascii="宋体"/>
          <w:color w:val="2B2A29"/>
          <w:spacing w:val="-107"/>
        </w:rPr>
        <w:t xml:space="preserve"> </w:t>
      </w:r>
      <w:r>
        <w:rPr>
          <w:rFonts w:ascii="宋体"/>
          <w:color w:val="2B2A29"/>
        </w:rPr>
        <w:t>09</w:t>
      </w:r>
      <w:r>
        <w:rPr>
          <w:rFonts w:ascii="宋体"/>
          <w:color w:val="2B2A29"/>
        </w:rPr>
        <w:tab/>
      </w:r>
      <w:r>
        <w:rPr>
          <w:rFonts w:ascii="宋体"/>
          <w:color w:val="2B2A29"/>
        </w:rPr>
        <w:t>auth: {</w:t>
      </w:r>
    </w:p>
    <w:p>
      <w:pPr>
        <w:pStyle w:val="11"/>
        <w:tabs>
          <w:tab w:val="left" w:pos="929"/>
        </w:tabs>
        <w:spacing w:line="273" w:lineRule="auto"/>
        <w:ind w:left="160" w:right="1539"/>
        <w:rPr>
          <w:rFonts w:ascii="宋体"/>
        </w:rPr>
      </w:pPr>
      <w:r>
        <w:rPr>
          <w:rFonts w:ascii="宋体"/>
          <w:color w:val="2B2A29"/>
        </w:rPr>
        <w:t>08</w:t>
      </w:r>
      <w:r>
        <w:rPr>
          <w:rFonts w:ascii="宋体"/>
          <w:color w:val="2B2A29"/>
          <w:spacing w:val="-3"/>
        </w:rPr>
        <w:t>侦</w:t>
      </w:r>
      <w:r>
        <w:rPr>
          <w:rFonts w:ascii="宋体"/>
          <w:color w:val="2B2A29"/>
        </w:rPr>
        <w:t>听器http:listener</w:t>
      </w:r>
      <w:r>
        <w:t xml:space="preserve"> </w:t>
      </w:r>
      <w:r>
        <w:rPr>
          <w:rFonts w:ascii="宋体"/>
          <w:color w:val="2B2A29"/>
        </w:rPr>
        <w:t>secureBasicAuthEP=new（9443，config={09auth:{</w:t>
      </w:r>
      <w:r>
        <w:rPr>
          <w:rFonts w:ascii="宋体"/>
          <w:color w:val="2B2A29"/>
        </w:rPr>
        <w:tab/>
      </w:r>
    </w:p>
    <w:p>
      <w:r>
        <w:rPr>
          <w:rFonts w:ascii="宋体"/>
          <w:color w:val="2B2A29"/>
        </w:rPr>
        <w:t>10</w:t>
      </w:r>
      <w:r>
        <w:rPr>
          <w:rFonts w:ascii="宋体"/>
          <w:color w:val="2B2A29"/>
        </w:rPr>
        <w:tab/>
      </w:r>
      <w:r>
        <w:rPr>
          <w:rFonts w:ascii="宋体"/>
          <w:color w:val="2B2A29"/>
        </w:rPr>
        <w:t>authHandlers: [basicAuthHandler]</w:t>
      </w:r>
    </w:p>
    <w:p>
      <w:pPr>
        <w:pStyle w:val="11"/>
        <w:tabs>
          <w:tab w:val="left" w:pos="1369"/>
        </w:tabs>
        <w:spacing w:line="279" w:lineRule="exact"/>
        <w:ind w:left="160"/>
        <w:rPr>
          <w:rFonts w:ascii="宋体"/>
        </w:rPr>
      </w:pPr>
      <w:r>
        <w:rPr>
          <w:rFonts w:ascii="宋体"/>
          <w:color w:val="2B2A29"/>
        </w:rPr>
        <w:t>10authHandlers:[basicAuthHandler]</w:t>
      </w:r>
      <w:r>
        <w:rPr>
          <w:rFonts w:ascii="宋体"/>
          <w:color w:val="2B2A29"/>
        </w:rPr>
        <w:tab/>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11</w:t>
      </w:r>
      <w:r>
        <w:rPr>
          <w:rFonts w:ascii="宋体"/>
          <w:color w:val="2B2A29"/>
        </w:rPr>
        <w:tab/>
      </w:r>
      <w:r>
        <w:rPr>
          <w:rFonts w:ascii="宋体"/>
          <w:color w:val="2B2A29"/>
        </w:rPr>
        <w:t>},</w:t>
      </w:r>
    </w:p>
    <w:p>
      <w:pPr>
        <w:pStyle w:val="11"/>
        <w:tabs>
          <w:tab w:val="left" w:pos="1289"/>
        </w:tabs>
        <w:spacing w:before="68"/>
        <w:ind w:left="520"/>
        <w:rPr>
          <w:rFonts w:ascii="宋体"/>
        </w:rPr>
      </w:pPr>
      <w:r>
        <w:rPr>
          <w:rFonts w:ascii="宋体"/>
          <w:color w:val="2B2A29"/>
        </w:rPr>
        <w:t>11},</w:t>
      </w:r>
      <w:r>
        <w:rPr>
          <w:rFonts w:ascii="宋体"/>
          <w:color w:val="2B2A29"/>
        </w:rPr>
        <w:tab/>
      </w:r>
    </w:p>
    <w:p>
      <w:r>
        <w:rPr>
          <w:color w:val="2B2A29"/>
          <w:sz w:val="22"/>
        </w:rPr>
        <w:t>secureSocket: {</w:t>
      </w:r>
    </w:p>
    <w:p>
      <w:pPr>
        <w:pStyle w:val="16"/>
        <w:numPr>
          <w:ilvl w:val="0"/>
          <w:numId w:val="203"/>
        </w:numPr>
        <w:tabs>
          <w:tab w:val="left" w:pos="1289"/>
          <w:tab w:val="left" w:pos="1291"/>
        </w:tabs>
        <w:spacing w:before="38" w:after="0" w:line="240" w:lineRule="auto"/>
        <w:ind w:left="1290" w:right="0" w:hanging="771"/>
        <w:jc w:val="left"/>
        <w:rPr>
          <w:sz w:val="22"/>
        </w:rPr>
      </w:pPr>
      <w:r>
        <w:rPr>
          <w:color w:val="2B2A29"/>
          <w:sz w:val="22"/>
        </w:rPr>
        <w:t>安全套接字：{</w:t>
      </w:r>
    </w:p>
    <w:p>
      <w:r>
        <w:rPr>
          <w:color w:val="2B2A29"/>
          <w:sz w:val="22"/>
        </w:rPr>
        <w:t>keyStore: {</w:t>
      </w:r>
    </w:p>
    <w:p>
      <w:pPr>
        <w:pStyle w:val="16"/>
        <w:numPr>
          <w:ilvl w:val="0"/>
          <w:numId w:val="203"/>
        </w:numPr>
        <w:tabs>
          <w:tab w:val="left" w:pos="1729"/>
          <w:tab w:val="left" w:pos="1731"/>
        </w:tabs>
        <w:spacing w:before="39" w:after="0" w:line="240" w:lineRule="auto"/>
        <w:ind w:left="1730" w:right="0" w:hanging="1211"/>
        <w:jc w:val="left"/>
        <w:rPr>
          <w:sz w:val="22"/>
        </w:rPr>
      </w:pPr>
      <w:r>
        <w:rPr>
          <w:color w:val="2B2A29"/>
          <w:sz w:val="22"/>
        </w:rPr>
        <w:t>密钥存储：{</w:t>
      </w:r>
    </w:p>
    <w:p>
      <w:r>
        <w:rPr>
          <w:color w:val="2B2A29"/>
          <w:spacing w:val="-3"/>
          <w:sz w:val="22"/>
        </w:rPr>
        <w:t>path:</w:t>
      </w:r>
      <w:r>
        <w:rPr>
          <w:color w:val="2B2A29"/>
          <w:spacing w:val="-4"/>
          <w:sz w:val="22"/>
        </w:rPr>
        <w:t xml:space="preserve"> </w:t>
      </w:r>
      <w:r>
        <w:rPr>
          <w:color w:val="2B2A29"/>
          <w:spacing w:val="-3"/>
          <w:sz w:val="22"/>
        </w:rPr>
        <w:t>"${ballerina.home}/bre/security/ballerinaKeystore.p12",</w:t>
      </w:r>
    </w:p>
    <w:p>
      <w:pPr>
        <w:pStyle w:val="16"/>
        <w:numPr>
          <w:ilvl w:val="0"/>
          <w:numId w:val="203"/>
        </w:numPr>
        <w:tabs>
          <w:tab w:val="left" w:pos="2169"/>
          <w:tab w:val="left" w:pos="2171"/>
        </w:tabs>
        <w:spacing w:before="38" w:after="0" w:line="240" w:lineRule="auto"/>
        <w:ind w:left="2170" w:right="0" w:hanging="1651"/>
        <w:jc w:val="left"/>
        <w:rPr>
          <w:sz w:val="22"/>
        </w:rPr>
      </w:pPr>
      <w:r>
        <w:rPr>
          <w:color w:val="2B2A29"/>
          <w:spacing w:val="-3"/>
          <w:sz w:val="22"/>
        </w:rPr>
        <w:t>路径：“${ballerina.home}/bre/security/ballerinaKeystore.p12”，</w:t>
      </w:r>
    </w:p>
    <w:p>
      <w:r>
        <w:rPr>
          <w:color w:val="2B2A29"/>
          <w:sz w:val="22"/>
        </w:rPr>
        <w:t>password: "ballerina"</w:t>
      </w:r>
      <w:r>
        <w:rPr>
          <w:color w:val="2B2A29"/>
          <w:spacing w:val="-107"/>
          <w:sz w:val="22"/>
        </w:rPr>
        <w:t xml:space="preserve"> </w:t>
      </w:r>
      <w:r>
        <w:rPr>
          <w:color w:val="2B2A29"/>
          <w:sz w:val="22"/>
        </w:rPr>
        <w:t>16</w:t>
      </w:r>
      <w:r>
        <w:rPr>
          <w:color w:val="2B2A29"/>
          <w:sz w:val="22"/>
        </w:rPr>
        <w:tab/>
      </w:r>
      <w:r>
        <w:rPr>
          <w:color w:val="2B2A29"/>
          <w:sz w:val="22"/>
        </w:rPr>
        <w:t>}</w:t>
      </w:r>
    </w:p>
    <w:p>
      <w:pPr>
        <w:pStyle w:val="16"/>
        <w:numPr>
          <w:ilvl w:val="0"/>
          <w:numId w:val="203"/>
        </w:numPr>
        <w:tabs>
          <w:tab w:val="left" w:pos="1729"/>
          <w:tab w:val="left" w:pos="2169"/>
          <w:tab w:val="left" w:pos="2171"/>
        </w:tabs>
        <w:spacing w:before="38" w:after="0" w:line="273" w:lineRule="auto"/>
        <w:ind w:left="520" w:right="4477" w:firstLine="0"/>
        <w:jc w:val="left"/>
        <w:rPr>
          <w:sz w:val="22"/>
        </w:rPr>
      </w:pPr>
      <w:r>
        <w:rPr>
          <w:color w:val="2B2A29"/>
          <w:sz w:val="22"/>
        </w:rPr>
        <w:t>密码：“balletina”16}</w:t>
      </w:r>
      <w:r>
        <w:rPr>
          <w:color w:val="2B2A29"/>
          <w:sz w:val="22"/>
        </w:rPr>
        <w:tab/>
      </w:r>
    </w:p>
    <w:p>
      <w:r>
        <w:rPr>
          <w:rFonts w:ascii="宋体"/>
          <w:color w:val="2B2A29"/>
        </w:rPr>
        <w:t>17</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17}</w:t>
      </w:r>
      <w:r>
        <w:rPr>
          <w:rFonts w:ascii="宋体"/>
          <w:color w:val="2B2A29"/>
        </w:rPr>
        <w:tab/>
      </w:r>
    </w:p>
    <w:p>
      <w:r>
        <w:rPr>
          <w:rFonts w:ascii="宋体"/>
          <w:color w:val="2B2A29"/>
        </w:rPr>
        <w:t>18 });</w:t>
      </w:r>
    </w:p>
    <w:p>
      <w:pPr>
        <w:pStyle w:val="11"/>
        <w:spacing w:before="38"/>
        <w:ind w:left="520"/>
        <w:rPr>
          <w:rFonts w:ascii="宋体"/>
        </w:rPr>
      </w:pPr>
      <w:r>
        <w:rPr>
          <w:rFonts w:ascii="宋体"/>
          <w:color w:val="2B2A29"/>
        </w:rPr>
        <w:t>18 });</w:t>
      </w:r>
    </w:p>
    <w:p>
      <w:r>
        <w:rPr>
          <w:rFonts w:ascii="宋体"/>
          <w:color w:val="2B2A29"/>
        </w:rPr>
        <w:t>19</w:t>
      </w:r>
    </w:p>
    <w:p>
      <w:pPr>
        <w:pStyle w:val="11"/>
        <w:spacing w:before="38"/>
        <w:ind w:left="520"/>
        <w:rPr>
          <w:rFonts w:ascii="宋体"/>
        </w:rPr>
      </w:pPr>
      <w:r>
        <w:rPr>
          <w:rFonts w:ascii="宋体"/>
          <w:color w:val="2B2A29"/>
        </w:rPr>
        <w:t>19</w:t>
      </w:r>
    </w:p>
    <w:p>
      <w:r>
        <w:rPr>
          <w:color w:val="2B2A29"/>
          <w:sz w:val="22"/>
        </w:rPr>
        <w:t>@http:ServiceConfig {</w:t>
      </w:r>
    </w:p>
    <w:p>
      <w:pPr>
        <w:pStyle w:val="16"/>
        <w:numPr>
          <w:ilvl w:val="0"/>
          <w:numId w:val="204"/>
        </w:numPr>
        <w:tabs>
          <w:tab w:val="left" w:pos="851"/>
        </w:tabs>
        <w:spacing w:before="39" w:after="0" w:line="240" w:lineRule="auto"/>
        <w:ind w:left="850" w:right="0" w:hanging="331"/>
        <w:jc w:val="left"/>
        <w:rPr>
          <w:sz w:val="22"/>
        </w:rPr>
      </w:pPr>
      <w:r>
        <w:rPr>
          <w:color w:val="2B2A29"/>
          <w:sz w:val="22"/>
        </w:rPr>
        <w:t>@http:ServiceConfig{</w:t>
      </w:r>
    </w:p>
    <w:p>
      <w:r>
        <w:rPr>
          <w:color w:val="2B2A29"/>
          <w:sz w:val="22"/>
        </w:rPr>
        <w:t>basePath: "/hello"</w:t>
      </w:r>
      <w:r>
        <w:rPr>
          <w:color w:val="2B2A29"/>
          <w:spacing w:val="-108"/>
          <w:sz w:val="22"/>
        </w:rPr>
        <w:t xml:space="preserve"> </w:t>
      </w:r>
      <w:r>
        <w:rPr>
          <w:color w:val="2B2A29"/>
          <w:sz w:val="22"/>
        </w:rPr>
        <w:t>22 }</w:t>
      </w:r>
    </w:p>
    <w:p>
      <w:pPr>
        <w:pStyle w:val="16"/>
        <w:numPr>
          <w:ilvl w:val="0"/>
          <w:numId w:val="204"/>
        </w:numPr>
        <w:tabs>
          <w:tab w:val="left" w:pos="1289"/>
          <w:tab w:val="left" w:pos="1291"/>
        </w:tabs>
        <w:spacing w:before="38" w:after="0" w:line="273" w:lineRule="auto"/>
        <w:ind w:left="520" w:right="5687" w:firstLine="0"/>
        <w:jc w:val="left"/>
        <w:rPr>
          <w:sz w:val="22"/>
        </w:rPr>
      </w:pPr>
      <w:r>
        <w:rPr>
          <w:color w:val="2B2A29"/>
          <w:sz w:val="22"/>
        </w:rPr>
        <w:t>basePath:“/hello”22｝</w:t>
      </w:r>
    </w:p>
    <w:p>
      <w:r>
        <w:rPr>
          <w:rFonts w:ascii="宋体"/>
          <w:color w:val="2B2A29"/>
        </w:rPr>
        <w:t>23 service hello on secureBasicAuthEP {</w:t>
      </w:r>
      <w:r>
        <w:rPr>
          <w:rFonts w:ascii="宋体"/>
          <w:color w:val="2B2A29"/>
          <w:spacing w:val="-108"/>
        </w:rPr>
        <w:t xml:space="preserve"> </w:t>
      </w:r>
      <w:r>
        <w:rPr>
          <w:rFonts w:ascii="宋体"/>
          <w:color w:val="2B2A29"/>
        </w:rPr>
        <w:t>24</w:t>
      </w:r>
    </w:p>
    <w:p>
      <w:pPr>
        <w:pStyle w:val="11"/>
        <w:spacing w:line="273" w:lineRule="auto"/>
        <w:ind w:left="520" w:right="4130"/>
        <w:rPr>
          <w:rFonts w:ascii="宋体"/>
        </w:rPr>
      </w:pPr>
      <w:r>
        <w:rPr>
          <w:rFonts w:ascii="宋体"/>
          <w:color w:val="2B2A29"/>
        </w:rPr>
        <w:t>23 secureBasicAuthEP上的服务问候｛24</w:t>
      </w:r>
    </w:p>
    <w:p>
      <w:r>
        <w:rPr>
          <w:color w:val="2B2A29"/>
          <w:sz w:val="22"/>
        </w:rPr>
        <w:t>@http:ResourceConfig {</w:t>
      </w:r>
    </w:p>
    <w:p>
      <w:pPr>
        <w:pStyle w:val="16"/>
        <w:numPr>
          <w:ilvl w:val="0"/>
          <w:numId w:val="205"/>
        </w:numPr>
        <w:tabs>
          <w:tab w:val="left" w:pos="1289"/>
          <w:tab w:val="left" w:pos="1291"/>
        </w:tabs>
        <w:spacing w:before="0" w:after="0" w:line="279" w:lineRule="exact"/>
        <w:ind w:left="1290" w:right="0" w:hanging="771"/>
        <w:jc w:val="left"/>
        <w:rPr>
          <w:sz w:val="22"/>
        </w:rPr>
      </w:pPr>
      <w:r>
        <w:rPr>
          <w:color w:val="2B2A29"/>
          <w:sz w:val="22"/>
        </w:rPr>
        <w:t>@http:ResourceConfig{</w:t>
      </w:r>
    </w:p>
    <w:p>
      <w:r>
        <w:rPr>
          <w:color w:val="2B2A29"/>
          <w:sz w:val="22"/>
        </w:rPr>
        <w:t>methods: ["GET"]</w:t>
      </w:r>
      <w:r>
        <w:rPr>
          <w:color w:val="2B2A29"/>
          <w:spacing w:val="-108"/>
          <w:sz w:val="22"/>
        </w:rPr>
        <w:t xml:space="preserve"> </w:t>
      </w:r>
      <w:r>
        <w:rPr>
          <w:color w:val="2B2A29"/>
          <w:sz w:val="22"/>
        </w:rPr>
        <w:t>27</w:t>
      </w:r>
      <w:r>
        <w:rPr>
          <w:color w:val="2B2A29"/>
          <w:sz w:val="22"/>
        </w:rPr>
        <w:tab/>
      </w:r>
      <w:r>
        <w:rPr>
          <w:color w:val="2B2A29"/>
          <w:sz w:val="22"/>
        </w:rPr>
        <w:t>}</w:t>
      </w:r>
    </w:p>
    <w:p>
      <w:pPr>
        <w:pStyle w:val="16"/>
        <w:numPr>
          <w:ilvl w:val="0"/>
          <w:numId w:val="205"/>
        </w:numPr>
        <w:tabs>
          <w:tab w:val="left" w:pos="1289"/>
          <w:tab w:val="left" w:pos="1729"/>
          <w:tab w:val="left" w:pos="1731"/>
        </w:tabs>
        <w:spacing w:before="36" w:after="0" w:line="273" w:lineRule="auto"/>
        <w:ind w:left="520" w:right="5467" w:firstLine="0"/>
        <w:jc w:val="left"/>
        <w:rPr>
          <w:sz w:val="22"/>
        </w:rPr>
      </w:pPr>
      <w:r>
        <w:rPr>
          <w:color w:val="2B2A29"/>
          <w:sz w:val="22"/>
        </w:rPr>
        <w:t>方法：[“GET”]27}</w:t>
      </w:r>
      <w:r>
        <w:rPr>
          <w:color w:val="2B2A29"/>
          <w:sz w:val="22"/>
        </w:rPr>
        <w:tab/>
      </w:r>
    </w:p>
    <w:p>
      <w:r>
        <w:rPr>
          <w:color w:val="2B2A29"/>
          <w:sz w:val="22"/>
        </w:rPr>
        <w:t>resource function hi(http:Caller caller, http:Request req) {</w:t>
      </w:r>
    </w:p>
    <w:p>
      <w:pPr>
        <w:pStyle w:val="16"/>
        <w:numPr>
          <w:ilvl w:val="0"/>
          <w:numId w:val="206"/>
        </w:numPr>
        <w:tabs>
          <w:tab w:val="left" w:pos="1289"/>
          <w:tab w:val="left" w:pos="1291"/>
        </w:tabs>
        <w:spacing w:before="0" w:after="0" w:line="279" w:lineRule="exact"/>
        <w:ind w:left="1290" w:right="0" w:hanging="771"/>
        <w:jc w:val="left"/>
        <w:rPr>
          <w:sz w:val="22"/>
        </w:rPr>
      </w:pPr>
      <w:r>
        <w:rPr>
          <w:color w:val="2B2A29"/>
          <w:sz w:val="22"/>
        </w:rPr>
        <w:t>资源函数hi（http:Caller调用者，http:Request req）{</w:t>
      </w:r>
    </w:p>
    <w:p>
      <w:r>
        <w:rPr>
          <w:color w:val="2B2A29"/>
          <w:sz w:val="22"/>
        </w:rPr>
        <w:t>var result = caller-&gt;respond("Hi Greetings!!!\n");</w:t>
      </w:r>
    </w:p>
    <w:p>
      <w:pPr>
        <w:pStyle w:val="16"/>
        <w:numPr>
          <w:ilvl w:val="0"/>
          <w:numId w:val="206"/>
        </w:numPr>
        <w:tabs>
          <w:tab w:val="left" w:pos="1729"/>
          <w:tab w:val="left" w:pos="1731"/>
        </w:tabs>
        <w:spacing w:before="38" w:after="0" w:line="240" w:lineRule="auto"/>
        <w:ind w:left="1730" w:right="0" w:hanging="1211"/>
        <w:jc w:val="left"/>
        <w:rPr>
          <w:sz w:val="22"/>
        </w:rPr>
      </w:pPr>
      <w:r>
        <w:rPr>
          <w:color w:val="2B2A29"/>
          <w:sz w:val="22"/>
        </w:rPr>
        <w:t>var result=caller-&gt;response（“您好！！！\n”）；</w:t>
      </w:r>
    </w:p>
    <w:p>
      <w:r>
        <w:rPr>
          <w:color w:val="2B2A29"/>
          <w:sz w:val="22"/>
        </w:rPr>
        <w:t>if (result is error) {</w:t>
      </w:r>
    </w:p>
    <w:p>
      <w:pPr>
        <w:pStyle w:val="16"/>
        <w:numPr>
          <w:ilvl w:val="0"/>
          <w:numId w:val="206"/>
        </w:numPr>
        <w:tabs>
          <w:tab w:val="left" w:pos="1729"/>
          <w:tab w:val="left" w:pos="1731"/>
        </w:tabs>
        <w:spacing w:before="38" w:after="0" w:line="240" w:lineRule="auto"/>
        <w:ind w:left="1730" w:right="0" w:hanging="1211"/>
        <w:jc w:val="left"/>
        <w:rPr>
          <w:sz w:val="22"/>
        </w:rPr>
      </w:pPr>
      <w:r>
        <w:rPr>
          <w:color w:val="2B2A29"/>
          <w:sz w:val="22"/>
        </w:rPr>
        <w:t>if（结果为错误）{</w:t>
      </w:r>
    </w:p>
    <w:p>
      <w:r>
        <w:rPr>
          <w:color w:val="2B2A29"/>
          <w:spacing w:val="-3"/>
          <w:sz w:val="22"/>
        </w:rPr>
        <w:t>log:printError("Error</w:t>
      </w:r>
      <w:r>
        <w:rPr>
          <w:color w:val="2B2A29"/>
          <w:spacing w:val="-24"/>
          <w:sz w:val="22"/>
        </w:rPr>
        <w:t xml:space="preserve"> </w:t>
      </w:r>
      <w:r>
        <w:rPr>
          <w:color w:val="2B2A29"/>
          <w:spacing w:val="-2"/>
          <w:sz w:val="22"/>
        </w:rPr>
        <w:t>in</w:t>
      </w:r>
      <w:r>
        <w:rPr>
          <w:color w:val="2B2A29"/>
          <w:spacing w:val="-24"/>
          <w:sz w:val="22"/>
        </w:rPr>
        <w:t xml:space="preserve"> </w:t>
      </w:r>
      <w:r>
        <w:rPr>
          <w:color w:val="2B2A29"/>
          <w:spacing w:val="-2"/>
          <w:sz w:val="22"/>
        </w:rPr>
        <w:t>responding</w:t>
      </w:r>
      <w:r>
        <w:rPr>
          <w:color w:val="2B2A29"/>
          <w:spacing w:val="-24"/>
          <w:sz w:val="22"/>
        </w:rPr>
        <w:t xml:space="preserve"> </w:t>
      </w:r>
      <w:r>
        <w:rPr>
          <w:color w:val="2B2A29"/>
          <w:spacing w:val="-2"/>
          <w:sz w:val="22"/>
        </w:rPr>
        <w:t>to</w:t>
      </w:r>
      <w:r>
        <w:rPr>
          <w:color w:val="2B2A29"/>
          <w:spacing w:val="-24"/>
          <w:sz w:val="22"/>
        </w:rPr>
        <w:t xml:space="preserve"> </w:t>
      </w:r>
      <w:r>
        <w:rPr>
          <w:color w:val="2B2A29"/>
          <w:spacing w:val="-2"/>
          <w:sz w:val="22"/>
        </w:rPr>
        <w:t>caller",</w:t>
      </w:r>
      <w:r>
        <w:rPr>
          <w:color w:val="2B2A29"/>
          <w:spacing w:val="-24"/>
          <w:sz w:val="22"/>
        </w:rPr>
        <w:t xml:space="preserve"> </w:t>
      </w:r>
      <w:r>
        <w:rPr>
          <w:color w:val="2B2A29"/>
          <w:spacing w:val="-2"/>
          <w:sz w:val="22"/>
        </w:rPr>
        <w:t>err</w:t>
      </w:r>
      <w:r>
        <w:rPr>
          <w:color w:val="2B2A29"/>
          <w:spacing w:val="-24"/>
          <w:sz w:val="22"/>
        </w:rPr>
        <w:t xml:space="preserve"> </w:t>
      </w:r>
      <w:r>
        <w:rPr>
          <w:color w:val="2B2A29"/>
          <w:spacing w:val="-2"/>
          <w:sz w:val="22"/>
        </w:rPr>
        <w:t>=</w:t>
      </w:r>
      <w:r>
        <w:rPr>
          <w:color w:val="2B2A29"/>
          <w:spacing w:val="-24"/>
          <w:sz w:val="22"/>
        </w:rPr>
        <w:t xml:space="preserve"> </w:t>
      </w:r>
      <w:r>
        <w:rPr>
          <w:color w:val="2B2A29"/>
          <w:spacing w:val="-2"/>
          <w:sz w:val="22"/>
        </w:rPr>
        <w:t>result);</w:t>
      </w:r>
      <w:r>
        <w:rPr>
          <w:color w:val="2B2A29"/>
          <w:spacing w:val="-107"/>
          <w:sz w:val="22"/>
        </w:rPr>
        <w:t xml:space="preserve"> </w:t>
      </w:r>
      <w:r>
        <w:rPr>
          <w:color w:val="2B2A29"/>
          <w:sz w:val="22"/>
        </w:rPr>
        <w:t>32</w:t>
      </w:r>
      <w:r>
        <w:rPr>
          <w:color w:val="2B2A29"/>
          <w:sz w:val="22"/>
        </w:rPr>
        <w:tab/>
      </w:r>
      <w:r>
        <w:rPr>
          <w:color w:val="2B2A29"/>
          <w:sz w:val="22"/>
        </w:rPr>
        <w:t>}</w:t>
      </w:r>
    </w:p>
    <w:p>
      <w:pPr>
        <w:pStyle w:val="16"/>
        <w:numPr>
          <w:ilvl w:val="0"/>
          <w:numId w:val="206"/>
        </w:numPr>
        <w:tabs>
          <w:tab w:val="left" w:pos="1729"/>
          <w:tab w:val="left" w:pos="2169"/>
          <w:tab w:val="left" w:pos="2171"/>
        </w:tabs>
        <w:spacing w:before="38" w:after="0" w:line="273" w:lineRule="auto"/>
        <w:ind w:left="520" w:right="240" w:firstLine="0"/>
        <w:jc w:val="left"/>
        <w:rPr>
          <w:sz w:val="22"/>
        </w:rPr>
      </w:pPr>
      <w:r>
        <w:rPr>
          <w:color w:val="2B2A29"/>
          <w:spacing w:val="-3"/>
          <w:sz w:val="22"/>
        </w:rPr>
        <w:t>log:printError（“</w:t>
      </w:r>
      <w:r>
        <w:rPr>
          <w:color w:val="2B2A29"/>
          <w:spacing w:val="-2"/>
          <w:sz w:val="22"/>
        </w:rPr>
        <w:t>响应调用者时</w:t>
      </w:r>
      <w:r>
        <w:rPr>
          <w:color w:val="2B2A29"/>
          <w:spacing w:val="-3"/>
          <w:sz w:val="22"/>
        </w:rPr>
        <w:t>出错</w:t>
      </w:r>
      <w:r>
        <w:rPr>
          <w:color w:val="2B2A29"/>
          <w:spacing w:val="-2"/>
          <w:sz w:val="22"/>
        </w:rPr>
        <w:t>”，err=result）；</w:t>
      </w:r>
      <w:r>
        <w:rPr>
          <w:color w:val="2B2A29"/>
          <w:sz w:val="22"/>
        </w:rPr>
        <w:t>32}</w:t>
      </w:r>
      <w:r>
        <w:rPr>
          <w:color w:val="2B2A29"/>
          <w:sz w:val="22"/>
        </w:rPr>
        <w:tab/>
      </w:r>
    </w:p>
    <w:p>
      <w:r>
        <w:rPr>
          <w:rFonts w:ascii="宋体"/>
          <w:color w:val="2B2A29"/>
        </w:rPr>
        <w:t>33</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33}</w:t>
      </w:r>
      <w:r>
        <w:rPr>
          <w:rFonts w:ascii="宋体"/>
          <w:color w:val="2B2A29"/>
        </w:rPr>
        <w:tab/>
      </w:r>
    </w:p>
    <w:p>
      <w:r>
        <w:rPr>
          <w:rFonts w:ascii="宋体"/>
          <w:color w:val="2B2A29"/>
        </w:rPr>
        <w:t>34 }</w:t>
      </w:r>
    </w:p>
    <w:p>
      <w:pPr>
        <w:pStyle w:val="11"/>
        <w:spacing w:before="39"/>
        <w:ind w:left="520"/>
        <w:rPr>
          <w:rFonts w:ascii="宋体"/>
        </w:rPr>
      </w:pPr>
      <w:r>
        <w:rPr>
          <w:rFonts w:ascii="宋体"/>
          <w:color w:val="2B2A29"/>
        </w:rPr>
        <w:t>34 }</w:t>
      </w:r>
    </w:p>
    <w:p>
      <w:r>
        <w:rPr>
          <w:color w:val="2B2A29"/>
          <w:w w:val="105"/>
        </w:rPr>
        <w:t>On lines 5 and 6, we create a Basic Auth header handler with the relevant</w:t>
      </w:r>
      <w:r>
        <w:rPr>
          <w:color w:val="2B2A29"/>
          <w:spacing w:val="1"/>
          <w:w w:val="105"/>
        </w:rPr>
        <w:t xml:space="preserve"> </w:t>
      </w:r>
      <w:r>
        <w:rPr>
          <w:color w:val="2B2A29"/>
          <w:w w:val="105"/>
        </w:rPr>
        <w:t xml:space="preserve">configurations. The endpoint used here is the </w:t>
      </w:r>
      <w:r>
        <w:rPr>
          <w:rFonts w:ascii="宋体"/>
          <w:color w:val="2B2A29"/>
          <w:w w:val="105"/>
        </w:rPr>
        <w:t>http:Listener</w:t>
      </w:r>
      <w:r>
        <w:rPr>
          <w:color w:val="2B2A29"/>
          <w:w w:val="105"/>
        </w:rPr>
        <w:t>, which by default tries to</w:t>
      </w:r>
      <w:r>
        <w:rPr>
          <w:color w:val="2B2A29"/>
          <w:spacing w:val="1"/>
          <w:w w:val="105"/>
        </w:rPr>
        <w:t xml:space="preserve"> </w:t>
      </w:r>
      <w:r>
        <w:rPr>
          <w:color w:val="2B2A29"/>
          <w:w w:val="105"/>
        </w:rPr>
        <w:t>authenticate</w:t>
      </w:r>
      <w:r>
        <w:rPr>
          <w:color w:val="2B2A29"/>
          <w:spacing w:val="7"/>
          <w:w w:val="105"/>
        </w:rPr>
        <w:t xml:space="preserve"> </w:t>
      </w:r>
      <w:r>
        <w:rPr>
          <w:color w:val="2B2A29"/>
          <w:w w:val="105"/>
        </w:rPr>
        <w:t>each</w:t>
      </w:r>
      <w:r>
        <w:rPr>
          <w:color w:val="2B2A29"/>
          <w:spacing w:val="8"/>
          <w:w w:val="105"/>
        </w:rPr>
        <w:t xml:space="preserve"> </w:t>
      </w:r>
      <w:r>
        <w:rPr>
          <w:color w:val="2B2A29"/>
          <w:w w:val="105"/>
        </w:rPr>
        <w:t>request.</w:t>
      </w:r>
      <w:r>
        <w:rPr>
          <w:color w:val="2B2A29"/>
          <w:spacing w:val="8"/>
          <w:w w:val="105"/>
        </w:rPr>
        <w:t xml:space="preserve"> </w:t>
      </w:r>
      <w:r>
        <w:rPr>
          <w:color w:val="2B2A29"/>
          <w:w w:val="105"/>
        </w:rPr>
        <w:t>The</w:t>
      </w:r>
      <w:r>
        <w:rPr>
          <w:color w:val="2B2A29"/>
          <w:spacing w:val="8"/>
          <w:w w:val="105"/>
        </w:rPr>
        <w:t xml:space="preserve"> </w:t>
      </w:r>
      <w:r>
        <w:rPr>
          <w:color w:val="2B2A29"/>
          <w:w w:val="105"/>
        </w:rPr>
        <w:t>Basic</w:t>
      </w:r>
      <w:r>
        <w:rPr>
          <w:color w:val="2B2A29"/>
          <w:spacing w:val="8"/>
          <w:w w:val="105"/>
        </w:rPr>
        <w:t xml:space="preserve"> </w:t>
      </w:r>
      <w:r>
        <w:rPr>
          <w:color w:val="2B2A29"/>
          <w:w w:val="105"/>
        </w:rPr>
        <w:t>Authentication</w:t>
      </w:r>
      <w:r>
        <w:rPr>
          <w:color w:val="2B2A29"/>
          <w:spacing w:val="8"/>
          <w:w w:val="105"/>
        </w:rPr>
        <w:t xml:space="preserve"> </w:t>
      </w:r>
      <w:r>
        <w:rPr>
          <w:color w:val="2B2A29"/>
          <w:w w:val="105"/>
        </w:rPr>
        <w:t>handler</w:t>
      </w:r>
      <w:r>
        <w:rPr>
          <w:color w:val="2B2A29"/>
          <w:spacing w:val="8"/>
          <w:w w:val="105"/>
        </w:rPr>
        <w:t xml:space="preserve"> </w:t>
      </w:r>
      <w:r>
        <w:rPr>
          <w:color w:val="2B2A29"/>
          <w:w w:val="105"/>
        </w:rPr>
        <w:t>is</w:t>
      </w:r>
      <w:r>
        <w:rPr>
          <w:color w:val="2B2A29"/>
          <w:spacing w:val="8"/>
          <w:w w:val="105"/>
        </w:rPr>
        <w:t xml:space="preserve"> </w:t>
      </w:r>
      <w:r>
        <w:rPr>
          <w:color w:val="2B2A29"/>
          <w:w w:val="105"/>
        </w:rPr>
        <w:t>set</w:t>
      </w:r>
      <w:r>
        <w:rPr>
          <w:color w:val="2B2A29"/>
          <w:spacing w:val="8"/>
          <w:w w:val="105"/>
        </w:rPr>
        <w:t xml:space="preserve"> </w:t>
      </w:r>
      <w:r>
        <w:rPr>
          <w:color w:val="2B2A29"/>
          <w:w w:val="105"/>
        </w:rPr>
        <w:t>to</w:t>
      </w:r>
      <w:r>
        <w:rPr>
          <w:color w:val="2B2A29"/>
          <w:spacing w:val="8"/>
          <w:w w:val="105"/>
        </w:rPr>
        <w:t xml:space="preserve"> </w:t>
      </w:r>
      <w:r>
        <w:rPr>
          <w:color w:val="2B2A29"/>
          <w:w w:val="105"/>
        </w:rPr>
        <w:t>this</w:t>
      </w:r>
      <w:r>
        <w:rPr>
          <w:color w:val="2B2A29"/>
          <w:spacing w:val="8"/>
          <w:w w:val="105"/>
        </w:rPr>
        <w:t xml:space="preserve"> </w:t>
      </w:r>
      <w:r>
        <w:rPr>
          <w:color w:val="2B2A29"/>
          <w:w w:val="105"/>
        </w:rPr>
        <w:t>endpoint</w:t>
      </w:r>
      <w:r>
        <w:rPr>
          <w:color w:val="2B2A29"/>
          <w:spacing w:val="8"/>
          <w:w w:val="105"/>
        </w:rPr>
        <w:t xml:space="preserve"> </w:t>
      </w:r>
      <w:r>
        <w:rPr>
          <w:color w:val="2B2A29"/>
          <w:w w:val="105"/>
        </w:rPr>
        <w:t>using</w:t>
      </w:r>
      <w:r>
        <w:rPr>
          <w:color w:val="2B2A29"/>
          <w:spacing w:val="-54"/>
          <w:w w:val="105"/>
        </w:rPr>
        <w:t xml:space="preserve"> </w:t>
      </w:r>
      <w:r>
        <w:rPr>
          <w:color w:val="2B2A29"/>
          <w:w w:val="105"/>
        </w:rPr>
        <w:t xml:space="preserve">the </w:t>
      </w:r>
      <w:r>
        <w:rPr>
          <w:rFonts w:ascii="宋体"/>
          <w:color w:val="2B2A29"/>
          <w:w w:val="105"/>
        </w:rPr>
        <w:t xml:space="preserve">authHandlers </w:t>
      </w:r>
      <w:r>
        <w:rPr>
          <w:color w:val="2B2A29"/>
          <w:w w:val="105"/>
        </w:rPr>
        <w:t>attribute. It is optional to override the authentication at the service</w:t>
      </w:r>
      <w:r>
        <w:rPr>
          <w:color w:val="2B2A29"/>
          <w:spacing w:val="1"/>
          <w:w w:val="105"/>
        </w:rPr>
        <w:t xml:space="preserve"> </w:t>
      </w:r>
      <w:r>
        <w:rPr>
          <w:color w:val="2B2A29"/>
          <w:w w:val="110"/>
        </w:rPr>
        <w:t>level</w:t>
      </w:r>
      <w:r>
        <w:rPr>
          <w:color w:val="2B2A29"/>
          <w:spacing w:val="-16"/>
          <w:w w:val="110"/>
        </w:rPr>
        <w:t xml:space="preserve"> </w:t>
      </w:r>
      <w:r>
        <w:rPr>
          <w:color w:val="2B2A29"/>
          <w:w w:val="110"/>
        </w:rPr>
        <w:t>and/or</w:t>
      </w:r>
      <w:r>
        <w:rPr>
          <w:color w:val="2B2A29"/>
          <w:spacing w:val="-16"/>
          <w:w w:val="110"/>
        </w:rPr>
        <w:t xml:space="preserve"> </w:t>
      </w:r>
      <w:r>
        <w:rPr>
          <w:color w:val="2B2A29"/>
          <w:w w:val="110"/>
        </w:rPr>
        <w:t>resource</w:t>
      </w:r>
      <w:r>
        <w:rPr>
          <w:color w:val="2B2A29"/>
          <w:spacing w:val="-16"/>
          <w:w w:val="110"/>
        </w:rPr>
        <w:t xml:space="preserve"> </w:t>
      </w:r>
      <w:r>
        <w:rPr>
          <w:color w:val="2B2A29"/>
          <w:w w:val="110"/>
        </w:rPr>
        <w:t>level.</w:t>
      </w:r>
    </w:p>
    <w:p>
      <w:pPr>
        <w:pStyle w:val="11"/>
        <w:spacing w:before="212" w:line="288" w:lineRule="auto"/>
        <w:ind w:left="520" w:right="170" w:firstLine="359"/>
      </w:pPr>
      <w:r>
        <w:rPr>
          <w:color w:val="2B2A29"/>
          <w:w w:val="105"/>
        </w:rPr>
        <w:t>在第5行和第6行，我们使用相</w:t>
      </w:r>
      <w:r>
        <w:rPr>
          <w:color w:val="2B2A29"/>
          <w:spacing w:val="1"/>
          <w:w w:val="105"/>
        </w:rPr>
        <w:t>关</w:t>
      </w:r>
      <w:r>
        <w:rPr>
          <w:color w:val="2B2A29"/>
          <w:w w:val="105"/>
        </w:rPr>
        <w:t>配置创建了一个Basic Auth头处理程序。这里使用的端点是</w:t>
      </w:r>
      <w:r>
        <w:rPr>
          <w:rFonts w:ascii="宋体"/>
          <w:color w:val="2B2A29"/>
          <w:w w:val="105"/>
        </w:rPr>
        <w:t>http:Listener</w:t>
      </w:r>
      <w:r>
        <w:rPr>
          <w:color w:val="2B2A29"/>
          <w:w w:val="105"/>
        </w:rPr>
        <w:t>，默认</w:t>
      </w:r>
      <w:r>
        <w:rPr>
          <w:color w:val="2B2A29"/>
          <w:spacing w:val="7"/>
          <w:w w:val="105"/>
        </w:rPr>
        <w:t>情况</w:t>
      </w:r>
      <w:r>
        <w:rPr>
          <w:color w:val="2B2A29"/>
          <w:w w:val="105"/>
        </w:rPr>
        <w:t>下它会尝试验证每个请求。</w:t>
      </w:r>
      <w:r>
        <w:rPr>
          <w:color w:val="2B2A29"/>
          <w:spacing w:val="8"/>
          <w:w w:val="105"/>
        </w:rPr>
        <w:t>使用</w:t>
      </w:r>
      <w:r>
        <w:rPr>
          <w:rFonts w:ascii="宋体"/>
          <w:color w:val="2B2A29"/>
          <w:w w:val="105"/>
        </w:rPr>
        <w:t>authHandlers</w:t>
      </w:r>
      <w:r>
        <w:rPr>
          <w:color w:val="2B2A29"/>
          <w:w w:val="105"/>
        </w:rPr>
        <w:t>属性将基本</w:t>
      </w:r>
      <w:r>
        <w:rPr>
          <w:color w:val="2B2A29"/>
          <w:spacing w:val="8"/>
          <w:w w:val="105"/>
        </w:rPr>
        <w:t>身份</w:t>
      </w:r>
      <w:r>
        <w:rPr>
          <w:color w:val="2B2A29"/>
          <w:w w:val="105"/>
        </w:rPr>
        <w:t>验证处理</w:t>
      </w:r>
      <w:r>
        <w:rPr>
          <w:color w:val="2B2A29"/>
          <w:spacing w:val="8"/>
          <w:w w:val="105"/>
        </w:rPr>
        <w:t>程序</w:t>
      </w:r>
      <w:r>
        <w:rPr>
          <w:color w:val="2B2A29"/>
          <w:w w:val="105"/>
        </w:rPr>
        <w:t>设置为此端点。在服务</w:t>
      </w:r>
      <w:r>
        <w:rPr>
          <w:color w:val="2B2A29"/>
          <w:w w:val="110"/>
        </w:rPr>
        <w:t>级别和/或资源级别</w:t>
      </w:r>
      <w:r>
        <w:rPr>
          <w:color w:val="2B2A29"/>
          <w:w w:val="105"/>
        </w:rPr>
        <w:t>覆盖身份验证是可选的</w:t>
      </w:r>
      <w:r>
        <w:rPr>
          <w:color w:val="2B2A29"/>
          <w:w w:val="110"/>
        </w:rPr>
        <w:t>。</w:t>
      </w:r>
    </w:p>
    <w:p>
      <w:r>
        <w:rPr>
          <w:color w:val="2B2A29"/>
          <w:w w:val="105"/>
        </w:rPr>
        <w:t>Authentication</w:t>
      </w:r>
      <w:r>
        <w:rPr>
          <w:color w:val="2B2A29"/>
          <w:spacing w:val="-1"/>
          <w:w w:val="105"/>
        </w:rPr>
        <w:t xml:space="preserve"> </w:t>
      </w:r>
      <w:r>
        <w:rPr>
          <w:color w:val="2B2A29"/>
          <w:w w:val="105"/>
        </w:rPr>
        <w:t>can be</w:t>
      </w:r>
      <w:r>
        <w:rPr>
          <w:color w:val="2B2A29"/>
          <w:spacing w:val="-1"/>
          <w:w w:val="105"/>
        </w:rPr>
        <w:t xml:space="preserve"> </w:t>
      </w:r>
      <w:r>
        <w:rPr>
          <w:color w:val="2B2A29"/>
          <w:w w:val="105"/>
        </w:rPr>
        <w:t>disabled by</w:t>
      </w:r>
      <w:r>
        <w:rPr>
          <w:color w:val="2B2A29"/>
          <w:spacing w:val="-1"/>
          <w:w w:val="105"/>
        </w:rPr>
        <w:t xml:space="preserve"> </w:t>
      </w:r>
      <w:r>
        <w:rPr>
          <w:color w:val="2B2A29"/>
          <w:w w:val="105"/>
        </w:rPr>
        <w:t xml:space="preserve">setting the </w:t>
      </w:r>
      <w:r>
        <w:rPr>
          <w:rFonts w:ascii="宋体"/>
          <w:color w:val="2B2A29"/>
          <w:w w:val="105"/>
        </w:rPr>
        <w:t>enabled:</w:t>
      </w:r>
      <w:r>
        <w:rPr>
          <w:rFonts w:ascii="宋体"/>
          <w:color w:val="2B2A29"/>
          <w:spacing w:val="24"/>
          <w:w w:val="105"/>
        </w:rPr>
        <w:t xml:space="preserve"> </w:t>
      </w:r>
      <w:r>
        <w:rPr>
          <w:rFonts w:ascii="宋体"/>
          <w:color w:val="2B2A29"/>
          <w:w w:val="105"/>
        </w:rPr>
        <w:t>false</w:t>
      </w:r>
      <w:r>
        <w:rPr>
          <w:rFonts w:ascii="宋体"/>
          <w:color w:val="2B2A29"/>
          <w:spacing w:val="-58"/>
          <w:w w:val="105"/>
        </w:rPr>
        <w:t xml:space="preserve"> </w:t>
      </w:r>
      <w:r>
        <w:rPr>
          <w:color w:val="2B2A29"/>
          <w:w w:val="105"/>
        </w:rPr>
        <w:t>annotation attribute.</w:t>
      </w:r>
    </w:p>
    <w:p>
      <w:pPr>
        <w:pStyle w:val="11"/>
        <w:spacing w:line="281" w:lineRule="exact"/>
        <w:ind w:left="879"/>
      </w:pPr>
      <w:r>
        <w:rPr>
          <w:color w:val="2B2A29"/>
          <w:w w:val="105"/>
        </w:rPr>
        <w:t>通过设置</w:t>
      </w:r>
      <w:r>
        <w:rPr>
          <w:rFonts w:ascii="宋体"/>
          <w:color w:val="2B2A29"/>
          <w:w w:val="105"/>
        </w:rPr>
        <w:t>enabled:false</w:t>
      </w:r>
      <w:r>
        <w:rPr>
          <w:color w:val="2B2A29"/>
          <w:w w:val="105"/>
        </w:rPr>
        <w:t>注释属性，可以禁用身份验证。</w:t>
      </w:r>
    </w:p>
    <w:p>
      <w:r>
        <w:rPr>
          <w:rFonts w:ascii="Arial"/>
          <w:b/>
          <w:color w:val="2B2A29"/>
          <w:sz w:val="22"/>
        </w:rPr>
        <w:t>$</w:t>
      </w:r>
      <w:r>
        <w:rPr>
          <w:rFonts w:ascii="Arial"/>
          <w:b/>
          <w:color w:val="2B2A29"/>
          <w:spacing w:val="100"/>
          <w:sz w:val="22"/>
        </w:rPr>
        <w:t xml:space="preserve"> </w:t>
      </w:r>
      <w:r>
        <w:rPr>
          <w:rFonts w:ascii="Arial"/>
          <w:b/>
          <w:color w:val="2B2A29"/>
          <w:sz w:val="22"/>
        </w:rPr>
        <w:t>ballerina</w:t>
      </w:r>
      <w:r>
        <w:rPr>
          <w:rFonts w:ascii="Arial"/>
          <w:b/>
          <w:color w:val="2B2A29"/>
          <w:spacing w:val="101"/>
          <w:sz w:val="22"/>
        </w:rPr>
        <w:t xml:space="preserve"> </w:t>
      </w:r>
      <w:r>
        <w:rPr>
          <w:rFonts w:ascii="Arial"/>
          <w:b/>
          <w:color w:val="2B2A29"/>
          <w:sz w:val="22"/>
        </w:rPr>
        <w:t>run</w:t>
      </w:r>
      <w:r>
        <w:rPr>
          <w:rFonts w:ascii="Arial"/>
          <w:b/>
          <w:color w:val="2B2A29"/>
          <w:spacing w:val="101"/>
          <w:sz w:val="22"/>
        </w:rPr>
        <w:t xml:space="preserve"> </w:t>
      </w:r>
      <w:r>
        <w:rPr>
          <w:rFonts w:ascii="Arial"/>
          <w:b/>
          <w:color w:val="2B2A29"/>
          <w:sz w:val="22"/>
        </w:rPr>
        <w:t>basic_auth_service.bal</w:t>
      </w:r>
      <w:r>
        <w:rPr>
          <w:rFonts w:ascii="Arial"/>
          <w:b/>
          <w:color w:val="2B2A29"/>
          <w:spacing w:val="101"/>
          <w:sz w:val="22"/>
        </w:rPr>
        <w:t xml:space="preserve"> </w:t>
      </w:r>
      <w:r>
        <w:rPr>
          <w:rFonts w:ascii="Arial"/>
          <w:b/>
          <w:color w:val="2B2A29"/>
          <w:sz w:val="22"/>
        </w:rPr>
        <w:t>--b7a.config.file=sample-users.toml</w:t>
      </w:r>
    </w:p>
    <w:p>
      <w:pPr>
        <w:spacing w:before="212"/>
        <w:ind w:left="520" w:right="0" w:firstLine="0"/>
        <w:jc w:val="left"/>
        <w:rPr>
          <w:rFonts w:ascii="Arial"/>
          <w:b/>
          <w:sz w:val="22"/>
        </w:rPr>
      </w:pPr>
      <w:r>
        <w:rPr>
          <w:rFonts w:ascii="Arial"/>
          <w:b/>
          <w:color w:val="2B2A29"/>
          <w:sz w:val="22"/>
        </w:rPr>
        <w:t>$ballerina运行basic_auth_service.bal--b7a.config.file=sample-users.toml</w:t>
      </w:r>
    </w:p>
    <w:p>
      <w:r>
        <w:rPr>
          <w:rFonts w:ascii="宋体"/>
          <w:color w:val="2B2A29"/>
        </w:rPr>
        <w:t>[ballerina/http] started HTTPS/WSS listener 0.0.0.0:9443</w:t>
      </w:r>
    </w:p>
    <w:p>
      <w:pPr>
        <w:pStyle w:val="11"/>
        <w:spacing w:before="54"/>
        <w:ind w:left="520"/>
        <w:rPr>
          <w:rFonts w:ascii="宋体"/>
        </w:rPr>
      </w:pPr>
      <w:r>
        <w:rPr>
          <w:rFonts w:ascii="宋体"/>
          <w:color w:val="2B2A29"/>
        </w:rPr>
        <w:t>[balletina/http]已启动HTTPS/WSS侦听器0.0.0.0:9443</w:t>
      </w:r>
    </w:p>
    <w:p>
      <w:r>
        <w:rPr>
          <w:rFonts w:ascii="Arial"/>
          <w:b/>
          <w:color w:val="2B2A29"/>
          <w:w w:val="105"/>
          <w:sz w:val="22"/>
        </w:rPr>
        <w:t>$</w:t>
      </w:r>
      <w:r>
        <w:rPr>
          <w:rFonts w:ascii="Arial"/>
          <w:b/>
          <w:color w:val="2B2A29"/>
          <w:spacing w:val="9"/>
          <w:w w:val="105"/>
          <w:sz w:val="22"/>
        </w:rPr>
        <w:t xml:space="preserve"> </w:t>
      </w:r>
      <w:r>
        <w:rPr>
          <w:rFonts w:ascii="Arial"/>
          <w:b/>
          <w:color w:val="2B2A29"/>
          <w:w w:val="105"/>
          <w:sz w:val="22"/>
        </w:rPr>
        <w:t>curl</w:t>
      </w:r>
      <w:r>
        <w:rPr>
          <w:rFonts w:ascii="Arial"/>
          <w:b/>
          <w:color w:val="2B2A29"/>
          <w:spacing w:val="9"/>
          <w:w w:val="105"/>
          <w:sz w:val="22"/>
        </w:rPr>
        <w:t xml:space="preserve"> </w:t>
      </w:r>
      <w:r>
        <w:rPr>
          <w:rFonts w:ascii="Arial"/>
          <w:b/>
          <w:color w:val="2B2A29"/>
          <w:w w:val="105"/>
          <w:sz w:val="22"/>
        </w:rPr>
        <w:t>-k</w:t>
      </w:r>
      <w:r>
        <w:rPr>
          <w:rFonts w:ascii="Arial"/>
          <w:b/>
          <w:color w:val="2B2A29"/>
          <w:spacing w:val="9"/>
          <w:w w:val="105"/>
          <w:sz w:val="22"/>
        </w:rPr>
        <w:t xml:space="preserve"> </w:t>
      </w:r>
      <w:r>
        <w:rPr>
          <w:rFonts w:ascii="Arial"/>
          <w:b/>
          <w:color w:val="2B2A29"/>
          <w:w w:val="105"/>
          <w:sz w:val="22"/>
        </w:rPr>
        <w:t>-u</w:t>
      </w:r>
      <w:r>
        <w:rPr>
          <w:rFonts w:ascii="Arial"/>
          <w:b/>
          <w:color w:val="2B2A29"/>
          <w:spacing w:val="10"/>
          <w:w w:val="105"/>
          <w:sz w:val="22"/>
        </w:rPr>
        <w:t xml:space="preserve"> </w:t>
      </w:r>
      <w:r>
        <w:rPr>
          <w:rFonts w:ascii="Arial"/>
          <w:b/>
          <w:color w:val="2B2A29"/>
          <w:w w:val="105"/>
          <w:sz w:val="22"/>
        </w:rPr>
        <w:t>lakmal:wrongPassword</w:t>
      </w:r>
      <w:r>
        <w:rPr>
          <w:rFonts w:ascii="Arial"/>
          <w:b/>
          <w:color w:val="2B2A29"/>
          <w:spacing w:val="9"/>
          <w:w w:val="105"/>
          <w:sz w:val="22"/>
        </w:rPr>
        <w:t xml:space="preserve"> </w:t>
      </w:r>
      <w:r>
        <w:rPr>
          <w:rFonts w:ascii="Arial"/>
          <w:b/>
          <w:color w:val="2B2A29"/>
          <w:w w:val="105"/>
          <w:sz w:val="22"/>
        </w:rPr>
        <w:t>https://localhost:9443/hello/hi</w:t>
      </w:r>
    </w:p>
    <w:p>
      <w:pPr>
        <w:spacing w:before="211"/>
        <w:ind w:left="520" w:right="0" w:firstLine="0"/>
        <w:jc w:val="left"/>
        <w:rPr>
          <w:rFonts w:ascii="Arial"/>
          <w:b/>
          <w:sz w:val="22"/>
        </w:rPr>
      </w:pPr>
      <w:r>
        <w:rPr>
          <w:rFonts w:ascii="Arial"/>
          <w:b/>
          <w:color w:val="2B2A29"/>
          <w:w w:val="105"/>
          <w:sz w:val="22"/>
        </w:rPr>
        <w:t>$curl-k</w:t>
      </w:r>
      <w:r>
        <w:rPr>
          <w:rFonts w:ascii="Arial"/>
          <w:b/>
          <w:color w:val="2B2A29"/>
          <w:spacing w:val="9"/>
          <w:w w:val="105"/>
          <w:sz w:val="22"/>
        </w:rPr>
        <w:t>-u</w:t>
      </w:r>
      <w:r>
        <w:t xml:space="preserve"> </w:t>
      </w:r>
      <w:r>
        <w:rPr>
          <w:rFonts w:ascii="Arial"/>
          <w:b/>
          <w:color w:val="2B2A29"/>
          <w:w w:val="105"/>
          <w:sz w:val="22"/>
        </w:rPr>
        <w:t>lakmal:错误密码https://localhost:9443/hello/hi</w:t>
      </w:r>
    </w:p>
    <w:p>
      <w:r>
        <w:rPr>
          <w:rFonts w:ascii="宋体"/>
          <w:color w:val="2B2A29"/>
        </w:rPr>
        <w:t>Authentication failure</w:t>
      </w:r>
    </w:p>
    <w:p>
      <w:pPr>
        <w:pStyle w:val="11"/>
        <w:spacing w:before="54"/>
        <w:ind w:left="520"/>
        <w:rPr>
          <w:rFonts w:ascii="宋体"/>
        </w:rPr>
      </w:pPr>
      <w:r>
        <w:rPr>
          <w:rFonts w:ascii="宋体"/>
          <w:color w:val="2B2A29"/>
        </w:rPr>
        <w:t>身份验证失败</w:t>
      </w:r>
    </w:p>
    <w:p>
      <w:pPr>
        <w:spacing w:after="0"/>
        <w:rPr>
          <w:rFonts w:ascii="宋体"/>
        </w:rPr>
        <w:sectPr>
          <w:pgSz w:w="10080" w:h="14400"/>
          <w:pgMar w:top="1260" w:right="560" w:bottom="1260" w:left="560" w:header="1037" w:footer="1070" w:gutter="0"/>
          <w:cols w:space="720" w:num="1"/>
        </w:sectPr>
      </w:pPr>
    </w:p>
    <w:p>
      <w:pPr>
        <w:pStyle w:val="11"/>
        <w:rPr>
          <w:rFonts w:ascii="宋体"/>
          <w:sz w:val="9"/>
        </w:rPr>
      </w:pPr>
    </w:p>
    <w:p>
      <w:r>
        <w:rPr>
          <w:color w:val="2B2A29"/>
          <w:w w:val="95"/>
        </w:rPr>
        <w:t>Authorization</w:t>
      </w:r>
    </w:p>
    <w:p>
      <w:pPr>
        <w:pStyle w:val="7"/>
        <w:spacing w:before="107"/>
      </w:pPr>
      <w:bookmarkStart w:id="224" w:name="_bookmark210"/>
      <w:bookmarkEnd w:id="224"/>
      <w:r>
        <w:rPr>
          <w:color w:val="2B2A29"/>
          <w:w w:val="95"/>
        </w:rPr>
        <w:t>批准</w:t>
      </w:r>
    </w:p>
    <w:p>
      <w:r>
        <w:rPr>
          <w:color w:val="2B2A29"/>
          <w:w w:val="105"/>
        </w:rPr>
        <w:t>Authorization is the process of establishing which user has the right to access a</w:t>
      </w:r>
      <w:r>
        <w:rPr>
          <w:color w:val="2B2A29"/>
          <w:spacing w:val="1"/>
          <w:w w:val="105"/>
        </w:rPr>
        <w:t xml:space="preserve"> </w:t>
      </w:r>
      <w:r>
        <w:rPr>
          <w:color w:val="2B2A29"/>
          <w:w w:val="105"/>
        </w:rPr>
        <w:t>particular</w:t>
      </w:r>
      <w:r>
        <w:rPr>
          <w:color w:val="2B2A29"/>
          <w:spacing w:val="1"/>
          <w:w w:val="105"/>
        </w:rPr>
        <w:t xml:space="preserve"> </w:t>
      </w:r>
      <w:r>
        <w:rPr>
          <w:color w:val="2B2A29"/>
          <w:w w:val="105"/>
        </w:rPr>
        <w:t>object.</w:t>
      </w:r>
      <w:r>
        <w:rPr>
          <w:color w:val="2B2A29"/>
          <w:spacing w:val="1"/>
          <w:w w:val="105"/>
        </w:rPr>
        <w:t xml:space="preserve"> </w:t>
      </w:r>
      <w:r>
        <w:rPr>
          <w:color w:val="2B2A29"/>
          <w:w w:val="105"/>
        </w:rPr>
        <w:t>To</w:t>
      </w:r>
      <w:r>
        <w:rPr>
          <w:color w:val="2B2A29"/>
          <w:spacing w:val="1"/>
          <w:w w:val="105"/>
        </w:rPr>
        <w:t xml:space="preserve"> </w:t>
      </w:r>
      <w:r>
        <w:rPr>
          <w:color w:val="2B2A29"/>
          <w:w w:val="105"/>
        </w:rPr>
        <w:t>grant</w:t>
      </w:r>
      <w:r>
        <w:rPr>
          <w:color w:val="2B2A29"/>
          <w:spacing w:val="2"/>
          <w:w w:val="105"/>
        </w:rPr>
        <w:t xml:space="preserve"> </w:t>
      </w:r>
      <w:r>
        <w:rPr>
          <w:color w:val="2B2A29"/>
          <w:w w:val="105"/>
        </w:rPr>
        <w:t>authorization,</w:t>
      </w:r>
      <w:r>
        <w:rPr>
          <w:color w:val="2B2A29"/>
          <w:spacing w:val="1"/>
          <w:w w:val="105"/>
        </w:rPr>
        <w:t xml:space="preserve"> </w:t>
      </w:r>
      <w:r>
        <w:rPr>
          <w:color w:val="2B2A29"/>
          <w:w w:val="105"/>
        </w:rPr>
        <w:t>we</w:t>
      </w:r>
      <w:r>
        <w:rPr>
          <w:color w:val="2B2A29"/>
          <w:spacing w:val="1"/>
          <w:w w:val="105"/>
        </w:rPr>
        <w:t xml:space="preserve"> </w:t>
      </w:r>
      <w:r>
        <w:rPr>
          <w:color w:val="2B2A29"/>
          <w:w w:val="105"/>
        </w:rPr>
        <w:t>need</w:t>
      </w:r>
      <w:r>
        <w:rPr>
          <w:color w:val="2B2A29"/>
          <w:spacing w:val="2"/>
          <w:w w:val="105"/>
        </w:rPr>
        <w:t xml:space="preserve"> </w:t>
      </w:r>
      <w:r>
        <w:rPr>
          <w:color w:val="2B2A29"/>
          <w:w w:val="105"/>
        </w:rPr>
        <w:t>to</w:t>
      </w:r>
      <w:r>
        <w:rPr>
          <w:color w:val="2B2A29"/>
          <w:spacing w:val="1"/>
          <w:w w:val="105"/>
        </w:rPr>
        <w:t xml:space="preserve"> </w:t>
      </w:r>
      <w:r>
        <w:rPr>
          <w:color w:val="2B2A29"/>
          <w:w w:val="105"/>
        </w:rPr>
        <w:t>identify</w:t>
      </w:r>
      <w:r>
        <w:rPr>
          <w:color w:val="2B2A29"/>
          <w:spacing w:val="1"/>
          <w:w w:val="105"/>
        </w:rPr>
        <w:t xml:space="preserve"> </w:t>
      </w:r>
      <w:r>
        <w:rPr>
          <w:color w:val="2B2A29"/>
          <w:w w:val="105"/>
        </w:rPr>
        <w:t>the</w:t>
      </w:r>
      <w:r>
        <w:rPr>
          <w:color w:val="2B2A29"/>
          <w:spacing w:val="2"/>
          <w:w w:val="105"/>
        </w:rPr>
        <w:t xml:space="preserve"> </w:t>
      </w:r>
      <w:r>
        <w:rPr>
          <w:color w:val="2B2A29"/>
          <w:w w:val="105"/>
        </w:rPr>
        <w:t>user</w:t>
      </w:r>
      <w:r>
        <w:rPr>
          <w:color w:val="2B2A29"/>
          <w:spacing w:val="1"/>
          <w:w w:val="105"/>
        </w:rPr>
        <w:t xml:space="preserve"> </w:t>
      </w:r>
      <w:r>
        <w:rPr>
          <w:color w:val="2B2A29"/>
          <w:w w:val="105"/>
        </w:rPr>
        <w:t>by</w:t>
      </w:r>
      <w:r>
        <w:rPr>
          <w:color w:val="2B2A29"/>
          <w:spacing w:val="1"/>
          <w:w w:val="105"/>
        </w:rPr>
        <w:t xml:space="preserve"> </w:t>
      </w:r>
      <w:r>
        <w:rPr>
          <w:color w:val="2B2A29"/>
          <w:w w:val="105"/>
        </w:rPr>
        <w:t>using</w:t>
      </w:r>
      <w:r>
        <w:rPr>
          <w:color w:val="2B2A29"/>
          <w:spacing w:val="2"/>
          <w:w w:val="105"/>
        </w:rPr>
        <w:t xml:space="preserve"> </w:t>
      </w:r>
      <w:r>
        <w:rPr>
          <w:color w:val="2B2A29"/>
          <w:w w:val="105"/>
        </w:rPr>
        <w:t>an</w:t>
      </w:r>
      <w:r>
        <w:rPr>
          <w:color w:val="2B2A29"/>
          <w:spacing w:val="-55"/>
          <w:w w:val="105"/>
        </w:rPr>
        <w:t xml:space="preserve"> </w:t>
      </w:r>
      <w:r>
        <w:rPr>
          <w:color w:val="2B2A29"/>
          <w:w w:val="110"/>
        </w:rPr>
        <w:t>authentication</w:t>
      </w:r>
      <w:r>
        <w:rPr>
          <w:color w:val="2B2A29"/>
          <w:spacing w:val="-16"/>
          <w:w w:val="110"/>
        </w:rPr>
        <w:t xml:space="preserve"> </w:t>
      </w:r>
      <w:r>
        <w:rPr>
          <w:color w:val="2B2A29"/>
          <w:w w:val="110"/>
        </w:rPr>
        <w:t>process.</w:t>
      </w:r>
    </w:p>
    <w:p>
      <w:pPr>
        <w:pStyle w:val="11"/>
        <w:spacing w:before="207" w:line="304" w:lineRule="auto"/>
        <w:ind w:left="160" w:right="817"/>
      </w:pPr>
      <w:r>
        <w:rPr>
          <w:color w:val="2B2A29"/>
          <w:w w:val="105"/>
        </w:rPr>
        <w:t>授权是确定哪个用户有权访问特定对象的过程。要授予授权，我们需要使用</w:t>
      </w:r>
      <w:r>
        <w:rPr>
          <w:color w:val="2B2A29"/>
          <w:w w:val="110"/>
        </w:rPr>
        <w:t>身份验证过程</w:t>
      </w:r>
      <w:r>
        <w:rPr>
          <w:color w:val="2B2A29"/>
          <w:w w:val="105"/>
        </w:rPr>
        <w:t>来识别用户</w:t>
      </w:r>
      <w:r>
        <w:rPr>
          <w:color w:val="2B2A29"/>
          <w:w w:val="110"/>
        </w:rPr>
        <w:t>。</w:t>
      </w:r>
    </w:p>
    <w:p>
      <w:r>
        <w:rPr>
          <w:color w:val="2B2A29"/>
          <w:w w:val="105"/>
        </w:rPr>
        <w:t>Role-based</w:t>
      </w:r>
      <w:r>
        <w:rPr>
          <w:color w:val="2B2A29"/>
          <w:spacing w:val="-10"/>
          <w:w w:val="105"/>
        </w:rPr>
        <w:t xml:space="preserve"> </w:t>
      </w:r>
      <w:r>
        <w:rPr>
          <w:color w:val="2B2A29"/>
          <w:w w:val="105"/>
        </w:rPr>
        <w:t>access</w:t>
      </w:r>
      <w:r>
        <w:rPr>
          <w:color w:val="2B2A29"/>
          <w:spacing w:val="-9"/>
          <w:w w:val="105"/>
        </w:rPr>
        <w:t xml:space="preserve"> </w:t>
      </w:r>
      <w:r>
        <w:rPr>
          <w:color w:val="2B2A29"/>
          <w:w w:val="105"/>
        </w:rPr>
        <w:t>control</w:t>
      </w:r>
      <w:r>
        <w:rPr>
          <w:color w:val="2B2A29"/>
          <w:spacing w:val="-9"/>
          <w:w w:val="105"/>
        </w:rPr>
        <w:t xml:space="preserve"> </w:t>
      </w:r>
      <w:r>
        <w:rPr>
          <w:color w:val="2B2A29"/>
          <w:w w:val="105"/>
        </w:rPr>
        <w:t>(RBAC)</w:t>
      </w:r>
      <w:r>
        <w:rPr>
          <w:color w:val="2B2A29"/>
          <w:spacing w:val="-9"/>
          <w:w w:val="105"/>
        </w:rPr>
        <w:t xml:space="preserve"> </w:t>
      </w:r>
      <w:r>
        <w:rPr>
          <w:color w:val="2B2A29"/>
          <w:w w:val="105"/>
        </w:rPr>
        <w:t>and</w:t>
      </w:r>
      <w:r>
        <w:rPr>
          <w:color w:val="2B2A29"/>
          <w:spacing w:val="-9"/>
          <w:w w:val="105"/>
        </w:rPr>
        <w:t xml:space="preserve"> </w:t>
      </w:r>
      <w:r>
        <w:rPr>
          <w:color w:val="2B2A29"/>
          <w:w w:val="105"/>
        </w:rPr>
        <w:t>attribute-based</w:t>
      </w:r>
      <w:r>
        <w:rPr>
          <w:color w:val="2B2A29"/>
          <w:spacing w:val="-9"/>
          <w:w w:val="105"/>
        </w:rPr>
        <w:t xml:space="preserve"> </w:t>
      </w:r>
      <w:r>
        <w:rPr>
          <w:color w:val="2B2A29"/>
          <w:w w:val="105"/>
        </w:rPr>
        <w:t>access</w:t>
      </w:r>
      <w:r>
        <w:rPr>
          <w:color w:val="2B2A29"/>
          <w:spacing w:val="-9"/>
          <w:w w:val="105"/>
        </w:rPr>
        <w:t xml:space="preserve"> </w:t>
      </w:r>
      <w:r>
        <w:rPr>
          <w:color w:val="2B2A29"/>
          <w:w w:val="105"/>
        </w:rPr>
        <w:t>control</w:t>
      </w:r>
      <w:r>
        <w:rPr>
          <w:color w:val="2B2A29"/>
          <w:spacing w:val="-9"/>
          <w:w w:val="105"/>
        </w:rPr>
        <w:t xml:space="preserve"> </w:t>
      </w:r>
      <w:r>
        <w:rPr>
          <w:color w:val="2B2A29"/>
          <w:w w:val="105"/>
        </w:rPr>
        <w:t>(ABAC)</w:t>
      </w:r>
      <w:r>
        <w:rPr>
          <w:color w:val="2B2A29"/>
          <w:spacing w:val="-9"/>
          <w:w w:val="105"/>
        </w:rPr>
        <w:t xml:space="preserve"> </w:t>
      </w:r>
      <w:r>
        <w:rPr>
          <w:color w:val="2B2A29"/>
          <w:w w:val="105"/>
        </w:rPr>
        <w:t>are</w:t>
      </w:r>
      <w:r>
        <w:rPr>
          <w:color w:val="2B2A29"/>
          <w:spacing w:val="-54"/>
          <w:w w:val="105"/>
        </w:rPr>
        <w:t xml:space="preserve"> </w:t>
      </w:r>
      <w:r>
        <w:rPr>
          <w:color w:val="2B2A29"/>
          <w:w w:val="105"/>
        </w:rPr>
        <w:t>two</w:t>
      </w:r>
      <w:r>
        <w:rPr>
          <w:color w:val="2B2A29"/>
          <w:spacing w:val="-10"/>
          <w:w w:val="105"/>
        </w:rPr>
        <w:t xml:space="preserve"> </w:t>
      </w:r>
      <w:r>
        <w:rPr>
          <w:color w:val="2B2A29"/>
          <w:w w:val="105"/>
        </w:rPr>
        <w:t>major</w:t>
      </w:r>
      <w:r>
        <w:rPr>
          <w:color w:val="2B2A29"/>
          <w:spacing w:val="-10"/>
          <w:w w:val="105"/>
        </w:rPr>
        <w:t xml:space="preserve"> </w:t>
      </w:r>
      <w:r>
        <w:rPr>
          <w:color w:val="2B2A29"/>
          <w:w w:val="105"/>
        </w:rPr>
        <w:t>industry-recognized</w:t>
      </w:r>
      <w:r>
        <w:rPr>
          <w:color w:val="2B2A29"/>
          <w:spacing w:val="-10"/>
          <w:w w:val="105"/>
        </w:rPr>
        <w:t xml:space="preserve"> </w:t>
      </w:r>
      <w:r>
        <w:rPr>
          <w:color w:val="2B2A29"/>
          <w:w w:val="105"/>
        </w:rPr>
        <w:t>authorization</w:t>
      </w:r>
      <w:r>
        <w:rPr>
          <w:color w:val="2B2A29"/>
          <w:spacing w:val="-9"/>
          <w:w w:val="105"/>
        </w:rPr>
        <w:t xml:space="preserve"> </w:t>
      </w:r>
      <w:r>
        <w:rPr>
          <w:color w:val="2B2A29"/>
          <w:w w:val="105"/>
        </w:rPr>
        <w:t>mechanisms.</w:t>
      </w:r>
    </w:p>
    <w:p>
      <w:pPr>
        <w:pStyle w:val="11"/>
        <w:spacing w:line="304" w:lineRule="auto"/>
        <w:ind w:left="160" w:right="817" w:firstLine="359"/>
      </w:pPr>
      <w:r>
        <w:rPr>
          <w:color w:val="2B2A29"/>
          <w:w w:val="105"/>
        </w:rPr>
        <w:t>基于</w:t>
      </w:r>
      <w:r>
        <w:rPr>
          <w:color w:val="2B2A29"/>
          <w:spacing w:val="-10"/>
          <w:w w:val="105"/>
        </w:rPr>
        <w:t>角色</w:t>
      </w:r>
      <w:r>
        <w:rPr>
          <w:color w:val="2B2A29"/>
          <w:w w:val="105"/>
        </w:rPr>
        <w:t>访问控制（RBAC）和基于属性访问控制（ABAC）是业</w:t>
      </w:r>
      <w:r>
        <w:rPr>
          <w:color w:val="2B2A29"/>
          <w:spacing w:val="-10"/>
          <w:w w:val="105"/>
        </w:rPr>
        <w:t>界公认的</w:t>
      </w:r>
      <w:r>
        <w:rPr>
          <w:color w:val="2B2A29"/>
          <w:w w:val="105"/>
        </w:rPr>
        <w:t>两</w:t>
      </w:r>
      <w:r>
        <w:rPr>
          <w:color w:val="2B2A29"/>
          <w:spacing w:val="-10"/>
          <w:w w:val="105"/>
        </w:rPr>
        <w:t>种</w:t>
      </w:r>
      <w:r>
        <w:rPr>
          <w:color w:val="2B2A29"/>
          <w:w w:val="105"/>
        </w:rPr>
        <w:t>主要授权机制。</w:t>
      </w:r>
    </w:p>
    <w:p>
      <w:r>
        <w:rPr>
          <w:rFonts w:ascii="Times New Roman" w:hAnsi="Times New Roman"/>
          <w:b/>
          <w:color w:val="2B2A29"/>
          <w:w w:val="105"/>
          <w:sz w:val="22"/>
        </w:rPr>
        <w:t xml:space="preserve">RBAC </w:t>
      </w:r>
      <w:r>
        <w:rPr>
          <w:rFonts w:ascii="Times New Roman" w:hAnsi="Times New Roman"/>
          <w:color w:val="2B2A29"/>
          <w:w w:val="105"/>
          <w:sz w:val="22"/>
        </w:rPr>
        <w:t>is</w:t>
      </w:r>
      <w:r>
        <w:rPr>
          <w:rFonts w:ascii="Times New Roman" w:hAnsi="Times New Roman"/>
          <w:color w:val="2B2A29"/>
          <w:spacing w:val="1"/>
          <w:w w:val="105"/>
          <w:sz w:val="22"/>
        </w:rPr>
        <w:t xml:space="preserve"> </w:t>
      </w:r>
      <w:r>
        <w:rPr>
          <w:rFonts w:ascii="Times New Roman" w:hAnsi="Times New Roman"/>
          <w:color w:val="2B2A29"/>
          <w:w w:val="105"/>
          <w:sz w:val="22"/>
        </w:rPr>
        <w:t>an</w:t>
      </w:r>
      <w:r>
        <w:rPr>
          <w:rFonts w:ascii="Times New Roman" w:hAnsi="Times New Roman"/>
          <w:color w:val="2B2A29"/>
          <w:spacing w:val="1"/>
          <w:w w:val="105"/>
          <w:sz w:val="22"/>
        </w:rPr>
        <w:t xml:space="preserve"> </w:t>
      </w:r>
      <w:r>
        <w:rPr>
          <w:rFonts w:ascii="Times New Roman" w:hAnsi="Times New Roman"/>
          <w:color w:val="2B2A29"/>
          <w:w w:val="105"/>
          <w:sz w:val="22"/>
        </w:rPr>
        <w:t>approach to</w:t>
      </w:r>
      <w:r>
        <w:rPr>
          <w:rFonts w:ascii="Times New Roman" w:hAnsi="Times New Roman"/>
          <w:color w:val="2B2A29"/>
          <w:spacing w:val="1"/>
          <w:w w:val="105"/>
          <w:sz w:val="22"/>
        </w:rPr>
        <w:t xml:space="preserve"> </w:t>
      </w:r>
      <w:r>
        <w:rPr>
          <w:rFonts w:ascii="Times New Roman" w:hAnsi="Times New Roman"/>
          <w:color w:val="2B2A29"/>
          <w:w w:val="105"/>
          <w:sz w:val="22"/>
        </w:rPr>
        <w:t>restricting</w:t>
      </w:r>
      <w:r>
        <w:rPr>
          <w:rFonts w:ascii="Times New Roman" w:hAnsi="Times New Roman"/>
          <w:color w:val="2B2A29"/>
          <w:spacing w:val="1"/>
          <w:w w:val="105"/>
          <w:sz w:val="22"/>
        </w:rPr>
        <w:t xml:space="preserve"> </w:t>
      </w:r>
      <w:r>
        <w:rPr>
          <w:rFonts w:ascii="Times New Roman" w:hAnsi="Times New Roman"/>
          <w:color w:val="2B2A29"/>
          <w:w w:val="105"/>
          <w:sz w:val="22"/>
        </w:rPr>
        <w:t>system access</w:t>
      </w:r>
      <w:r>
        <w:rPr>
          <w:rFonts w:ascii="Times New Roman" w:hAnsi="Times New Roman"/>
          <w:color w:val="2B2A29"/>
          <w:spacing w:val="1"/>
          <w:w w:val="105"/>
          <w:sz w:val="22"/>
        </w:rPr>
        <w:t xml:space="preserve"> </w:t>
      </w:r>
      <w:r>
        <w:rPr>
          <w:rFonts w:ascii="Times New Roman" w:hAnsi="Times New Roman"/>
          <w:color w:val="2B2A29"/>
          <w:w w:val="105"/>
          <w:sz w:val="22"/>
        </w:rPr>
        <w:t>to</w:t>
      </w:r>
      <w:r>
        <w:rPr>
          <w:rFonts w:ascii="Times New Roman" w:hAnsi="Times New Roman"/>
          <w:color w:val="2B2A29"/>
          <w:spacing w:val="1"/>
          <w:w w:val="105"/>
          <w:sz w:val="22"/>
        </w:rPr>
        <w:t xml:space="preserve"> </w:t>
      </w:r>
      <w:r>
        <w:rPr>
          <w:rFonts w:ascii="Times New Roman" w:hAnsi="Times New Roman"/>
          <w:color w:val="2B2A29"/>
          <w:w w:val="105"/>
          <w:sz w:val="22"/>
        </w:rPr>
        <w:t>authorized</w:t>
      </w:r>
      <w:r>
        <w:rPr>
          <w:rFonts w:ascii="Times New Roman" w:hAnsi="Times New Roman"/>
          <w:color w:val="2B2A29"/>
          <w:spacing w:val="1"/>
          <w:w w:val="105"/>
          <w:sz w:val="22"/>
        </w:rPr>
        <w:t xml:space="preserve"> </w:t>
      </w:r>
      <w:r>
        <w:rPr>
          <w:rFonts w:ascii="Times New Roman" w:hAnsi="Times New Roman"/>
          <w:color w:val="2B2A29"/>
          <w:w w:val="105"/>
          <w:sz w:val="22"/>
        </w:rPr>
        <w:t>users.</w:t>
      </w:r>
      <w:r>
        <w:rPr>
          <w:rFonts w:ascii="Times New Roman" w:hAnsi="Times New Roman"/>
          <w:color w:val="2B2A29"/>
          <w:spacing w:val="-6"/>
          <w:w w:val="105"/>
          <w:sz w:val="22"/>
        </w:rPr>
        <w:t xml:space="preserve"> </w:t>
      </w:r>
      <w:r>
        <w:rPr>
          <w:rFonts w:ascii="Times New Roman" w:hAnsi="Times New Roman"/>
          <w:color w:val="2B2A29"/>
          <w:w w:val="105"/>
          <w:sz w:val="22"/>
        </w:rPr>
        <w:t>In</w:t>
      </w:r>
      <w:r>
        <w:rPr>
          <w:rFonts w:ascii="Times New Roman" w:hAnsi="Times New Roman"/>
          <w:color w:val="2B2A29"/>
          <w:spacing w:val="-6"/>
          <w:w w:val="105"/>
          <w:sz w:val="22"/>
        </w:rPr>
        <w:t xml:space="preserve"> </w:t>
      </w:r>
      <w:r>
        <w:rPr>
          <w:rFonts w:ascii="Times New Roman" w:hAnsi="Times New Roman"/>
          <w:color w:val="2B2A29"/>
          <w:w w:val="105"/>
          <w:sz w:val="22"/>
        </w:rPr>
        <w:t>most</w:t>
      </w:r>
      <w:r>
        <w:rPr>
          <w:rFonts w:ascii="Times New Roman" w:hAnsi="Times New Roman"/>
          <w:color w:val="2B2A29"/>
          <w:spacing w:val="-5"/>
          <w:w w:val="105"/>
          <w:sz w:val="22"/>
        </w:rPr>
        <w:t xml:space="preserve"> </w:t>
      </w:r>
      <w:r>
        <w:rPr>
          <w:rFonts w:ascii="Times New Roman" w:hAnsi="Times New Roman"/>
          <w:color w:val="2B2A29"/>
          <w:w w:val="105"/>
          <w:sz w:val="22"/>
        </w:rPr>
        <w:t>RBAC</w:t>
      </w:r>
      <w:r>
        <w:rPr>
          <w:rFonts w:ascii="Times New Roman" w:hAnsi="Times New Roman"/>
          <w:color w:val="2B2A29"/>
          <w:spacing w:val="-6"/>
          <w:w w:val="105"/>
          <w:sz w:val="22"/>
        </w:rPr>
        <w:t xml:space="preserve"> </w:t>
      </w:r>
      <w:r>
        <w:rPr>
          <w:rFonts w:ascii="Times New Roman" w:hAnsi="Times New Roman"/>
          <w:color w:val="2B2A29"/>
          <w:w w:val="105"/>
          <w:sz w:val="22"/>
        </w:rPr>
        <w:t>systems,</w:t>
      </w:r>
      <w:r>
        <w:rPr>
          <w:rFonts w:ascii="Times New Roman" w:hAnsi="Times New Roman"/>
          <w:color w:val="2B2A29"/>
          <w:spacing w:val="-5"/>
          <w:w w:val="105"/>
          <w:sz w:val="22"/>
        </w:rPr>
        <w:t xml:space="preserve"> </w:t>
      </w:r>
      <w:r>
        <w:rPr>
          <w:rFonts w:ascii="Times New Roman" w:hAnsi="Times New Roman"/>
          <w:color w:val="2B2A29"/>
          <w:w w:val="105"/>
          <w:sz w:val="22"/>
        </w:rPr>
        <w:t>users</w:t>
      </w:r>
      <w:r>
        <w:rPr>
          <w:rFonts w:ascii="Times New Roman" w:hAnsi="Times New Roman"/>
          <w:color w:val="2B2A29"/>
          <w:spacing w:val="-6"/>
          <w:w w:val="105"/>
          <w:sz w:val="22"/>
        </w:rPr>
        <w:t xml:space="preserve"> </w:t>
      </w:r>
      <w:r>
        <w:rPr>
          <w:rFonts w:ascii="Times New Roman" w:hAnsi="Times New Roman"/>
          <w:color w:val="2B2A29"/>
          <w:w w:val="105"/>
          <w:sz w:val="22"/>
        </w:rPr>
        <w:t>are</w:t>
      </w:r>
      <w:r>
        <w:rPr>
          <w:rFonts w:ascii="Times New Roman" w:hAnsi="Times New Roman"/>
          <w:color w:val="2B2A29"/>
          <w:spacing w:val="-5"/>
          <w:w w:val="105"/>
          <w:sz w:val="22"/>
        </w:rPr>
        <w:t xml:space="preserve"> </w:t>
      </w:r>
      <w:r>
        <w:rPr>
          <w:rFonts w:ascii="Times New Roman" w:hAnsi="Times New Roman"/>
          <w:color w:val="2B2A29"/>
          <w:w w:val="105"/>
          <w:sz w:val="22"/>
        </w:rPr>
        <w:t>assigned</w:t>
      </w:r>
      <w:r>
        <w:rPr>
          <w:rFonts w:ascii="Times New Roman" w:hAnsi="Times New Roman"/>
          <w:color w:val="2B2A29"/>
          <w:spacing w:val="-6"/>
          <w:w w:val="105"/>
          <w:sz w:val="22"/>
        </w:rPr>
        <w:t xml:space="preserve"> </w:t>
      </w:r>
      <w:r>
        <w:rPr>
          <w:rFonts w:ascii="Times New Roman" w:hAnsi="Times New Roman"/>
          <w:color w:val="2B2A29"/>
          <w:w w:val="105"/>
          <w:sz w:val="22"/>
        </w:rPr>
        <w:t>particular</w:t>
      </w:r>
      <w:r>
        <w:rPr>
          <w:rFonts w:ascii="Times New Roman" w:hAnsi="Times New Roman"/>
          <w:color w:val="2B2A29"/>
          <w:spacing w:val="-6"/>
          <w:w w:val="105"/>
          <w:sz w:val="22"/>
        </w:rPr>
        <w:t xml:space="preserve"> </w:t>
      </w:r>
      <w:r>
        <w:rPr>
          <w:rFonts w:ascii="Times New Roman" w:hAnsi="Times New Roman"/>
          <w:color w:val="2B2A29"/>
          <w:w w:val="105"/>
          <w:sz w:val="22"/>
        </w:rPr>
        <w:t>roles,</w:t>
      </w:r>
      <w:r>
        <w:rPr>
          <w:rFonts w:ascii="Times New Roman" w:hAnsi="Times New Roman"/>
          <w:color w:val="2B2A29"/>
          <w:spacing w:val="-5"/>
          <w:w w:val="105"/>
          <w:sz w:val="22"/>
        </w:rPr>
        <w:t xml:space="preserve"> </w:t>
      </w:r>
      <w:r>
        <w:rPr>
          <w:rFonts w:ascii="Times New Roman" w:hAnsi="Times New Roman"/>
          <w:color w:val="2B2A29"/>
          <w:w w:val="105"/>
          <w:sz w:val="22"/>
        </w:rPr>
        <w:t>and</w:t>
      </w:r>
      <w:r>
        <w:rPr>
          <w:rFonts w:ascii="Times New Roman" w:hAnsi="Times New Roman"/>
          <w:color w:val="2B2A29"/>
          <w:spacing w:val="-55"/>
          <w:w w:val="105"/>
          <w:sz w:val="22"/>
        </w:rPr>
        <w:t xml:space="preserve"> </w:t>
      </w:r>
      <w:r>
        <w:rPr>
          <w:rFonts w:ascii="Times New Roman" w:hAnsi="Times New Roman"/>
          <w:color w:val="2B2A29"/>
          <w:spacing w:val="-1"/>
          <w:w w:val="110"/>
          <w:sz w:val="22"/>
        </w:rPr>
        <w:t>through</w:t>
      </w:r>
      <w:r>
        <w:rPr>
          <w:rFonts w:ascii="Times New Roman" w:hAnsi="Times New Roman"/>
          <w:color w:val="2B2A29"/>
          <w:spacing w:val="-16"/>
          <w:w w:val="110"/>
          <w:sz w:val="22"/>
        </w:rPr>
        <w:t xml:space="preserve"> </w:t>
      </w:r>
      <w:r>
        <w:rPr>
          <w:rFonts w:ascii="Times New Roman" w:hAnsi="Times New Roman"/>
          <w:color w:val="2B2A29"/>
          <w:spacing w:val="-1"/>
          <w:w w:val="110"/>
          <w:sz w:val="22"/>
        </w:rPr>
        <w:t>those</w:t>
      </w:r>
      <w:r>
        <w:rPr>
          <w:rFonts w:ascii="Times New Roman" w:hAnsi="Times New Roman"/>
          <w:color w:val="2B2A29"/>
          <w:spacing w:val="-15"/>
          <w:w w:val="110"/>
          <w:sz w:val="22"/>
        </w:rPr>
        <w:t xml:space="preserve"> </w:t>
      </w:r>
      <w:r>
        <w:rPr>
          <w:rFonts w:ascii="Times New Roman" w:hAnsi="Times New Roman"/>
          <w:color w:val="2B2A29"/>
          <w:spacing w:val="-1"/>
          <w:w w:val="110"/>
          <w:sz w:val="22"/>
        </w:rPr>
        <w:t>role</w:t>
      </w:r>
      <w:r>
        <w:rPr>
          <w:rFonts w:ascii="Times New Roman" w:hAnsi="Times New Roman"/>
          <w:color w:val="2B2A29"/>
          <w:spacing w:val="-16"/>
          <w:w w:val="110"/>
          <w:sz w:val="22"/>
        </w:rPr>
        <w:t xml:space="preserve"> </w:t>
      </w:r>
      <w:r>
        <w:rPr>
          <w:rFonts w:ascii="Times New Roman" w:hAnsi="Times New Roman"/>
          <w:color w:val="2B2A29"/>
          <w:spacing w:val="-1"/>
          <w:w w:val="110"/>
          <w:sz w:val="22"/>
        </w:rPr>
        <w:t>assignments</w:t>
      </w:r>
      <w:r>
        <w:rPr>
          <w:rFonts w:ascii="Times New Roman" w:hAnsi="Times New Roman"/>
          <w:color w:val="2B2A29"/>
          <w:spacing w:val="-15"/>
          <w:w w:val="110"/>
          <w:sz w:val="22"/>
        </w:rPr>
        <w:t xml:space="preserve"> </w:t>
      </w:r>
      <w:r>
        <w:rPr>
          <w:rFonts w:ascii="Times New Roman" w:hAnsi="Times New Roman"/>
          <w:color w:val="2B2A29"/>
          <w:spacing w:val="-1"/>
          <w:w w:val="110"/>
          <w:sz w:val="22"/>
        </w:rPr>
        <w:t>they</w:t>
      </w:r>
      <w:r>
        <w:rPr>
          <w:rFonts w:ascii="Times New Roman" w:hAnsi="Times New Roman"/>
          <w:color w:val="2B2A29"/>
          <w:spacing w:val="-16"/>
          <w:w w:val="110"/>
          <w:sz w:val="22"/>
        </w:rPr>
        <w:t xml:space="preserve"> </w:t>
      </w:r>
      <w:r>
        <w:rPr>
          <w:rFonts w:ascii="Times New Roman" w:hAnsi="Times New Roman"/>
          <w:color w:val="2B2A29"/>
          <w:w w:val="110"/>
          <w:sz w:val="22"/>
        </w:rPr>
        <w:t>acquire</w:t>
      </w:r>
      <w:r>
        <w:rPr>
          <w:rFonts w:ascii="Times New Roman" w:hAnsi="Times New Roman"/>
          <w:color w:val="2B2A29"/>
          <w:spacing w:val="-15"/>
          <w:w w:val="110"/>
          <w:sz w:val="22"/>
        </w:rPr>
        <w:t xml:space="preserve"> </w:t>
      </w:r>
      <w:r>
        <w:rPr>
          <w:rFonts w:ascii="Times New Roman" w:hAnsi="Times New Roman"/>
          <w:color w:val="2B2A29"/>
          <w:w w:val="110"/>
          <w:sz w:val="22"/>
        </w:rPr>
        <w:t>the</w:t>
      </w:r>
      <w:r>
        <w:rPr>
          <w:rFonts w:ascii="Times New Roman" w:hAnsi="Times New Roman"/>
          <w:color w:val="2B2A29"/>
          <w:spacing w:val="-16"/>
          <w:w w:val="110"/>
          <w:sz w:val="22"/>
        </w:rPr>
        <w:t xml:space="preserve"> </w:t>
      </w:r>
      <w:r>
        <w:rPr>
          <w:rFonts w:ascii="Times New Roman" w:hAnsi="Times New Roman"/>
          <w:color w:val="2B2A29"/>
          <w:w w:val="110"/>
          <w:sz w:val="22"/>
        </w:rPr>
        <w:t>permissions</w:t>
      </w:r>
      <w:r>
        <w:rPr>
          <w:rFonts w:ascii="Times New Roman" w:hAnsi="Times New Roman"/>
          <w:color w:val="2B2A29"/>
          <w:spacing w:val="-15"/>
          <w:w w:val="110"/>
          <w:sz w:val="22"/>
        </w:rPr>
        <w:t xml:space="preserve"> </w:t>
      </w:r>
      <w:r>
        <w:rPr>
          <w:rFonts w:ascii="Times New Roman" w:hAnsi="Times New Roman"/>
          <w:color w:val="2B2A29"/>
          <w:w w:val="110"/>
          <w:sz w:val="22"/>
        </w:rPr>
        <w:t>needed</w:t>
      </w:r>
      <w:r>
        <w:rPr>
          <w:rFonts w:ascii="Times New Roman" w:hAnsi="Times New Roman"/>
          <w:color w:val="2B2A29"/>
          <w:spacing w:val="-58"/>
          <w:w w:val="110"/>
          <w:sz w:val="22"/>
        </w:rPr>
        <w:t xml:space="preserve"> </w:t>
      </w:r>
      <w:r>
        <w:rPr>
          <w:rFonts w:ascii="Times New Roman" w:hAnsi="Times New Roman"/>
          <w:color w:val="2B2A29"/>
          <w:w w:val="105"/>
          <w:sz w:val="22"/>
        </w:rPr>
        <w:t>to perform particular system functions. Since users are not directly</w:t>
      </w:r>
      <w:r>
        <w:rPr>
          <w:rFonts w:ascii="Times New Roman" w:hAnsi="Times New Roman"/>
          <w:color w:val="2B2A29"/>
          <w:spacing w:val="1"/>
          <w:w w:val="105"/>
          <w:sz w:val="22"/>
        </w:rPr>
        <w:t xml:space="preserve"> </w:t>
      </w:r>
      <w:r>
        <w:rPr>
          <w:rFonts w:ascii="Times New Roman" w:hAnsi="Times New Roman"/>
          <w:color w:val="2B2A29"/>
          <w:w w:val="105"/>
          <w:sz w:val="22"/>
        </w:rPr>
        <w:t>assigned</w:t>
      </w:r>
      <w:r>
        <w:rPr>
          <w:rFonts w:ascii="Times New Roman" w:hAnsi="Times New Roman"/>
          <w:color w:val="2B2A29"/>
          <w:spacing w:val="8"/>
          <w:w w:val="105"/>
          <w:sz w:val="22"/>
        </w:rPr>
        <w:t xml:space="preserve"> </w:t>
      </w:r>
      <w:r>
        <w:rPr>
          <w:rFonts w:ascii="Times New Roman" w:hAnsi="Times New Roman"/>
          <w:color w:val="2B2A29"/>
          <w:w w:val="105"/>
          <w:sz w:val="22"/>
        </w:rPr>
        <w:t>permissions</w:t>
      </w:r>
      <w:r>
        <w:rPr>
          <w:rFonts w:ascii="Times New Roman" w:hAnsi="Times New Roman"/>
          <w:color w:val="2B2A29"/>
          <w:spacing w:val="8"/>
          <w:w w:val="105"/>
          <w:sz w:val="22"/>
        </w:rPr>
        <w:t xml:space="preserve"> </w:t>
      </w:r>
      <w:r>
        <w:rPr>
          <w:rFonts w:ascii="Times New Roman" w:hAnsi="Times New Roman"/>
          <w:color w:val="2B2A29"/>
          <w:w w:val="105"/>
          <w:sz w:val="22"/>
        </w:rPr>
        <w:t>but</w:t>
      </w:r>
      <w:r>
        <w:rPr>
          <w:rFonts w:ascii="Times New Roman" w:hAnsi="Times New Roman"/>
          <w:color w:val="2B2A29"/>
          <w:spacing w:val="8"/>
          <w:w w:val="105"/>
          <w:sz w:val="22"/>
        </w:rPr>
        <w:t xml:space="preserve"> </w:t>
      </w:r>
      <w:r>
        <w:rPr>
          <w:rFonts w:ascii="Times New Roman" w:hAnsi="Times New Roman"/>
          <w:color w:val="2B2A29"/>
          <w:w w:val="105"/>
          <w:sz w:val="22"/>
        </w:rPr>
        <w:t>assigned</w:t>
      </w:r>
      <w:r>
        <w:rPr>
          <w:rFonts w:ascii="Times New Roman" w:hAnsi="Times New Roman"/>
          <w:color w:val="2B2A29"/>
          <w:spacing w:val="8"/>
          <w:w w:val="105"/>
          <w:sz w:val="22"/>
        </w:rPr>
        <w:t xml:space="preserve"> </w:t>
      </w:r>
      <w:r>
        <w:rPr>
          <w:rFonts w:ascii="Times New Roman" w:hAnsi="Times New Roman"/>
          <w:color w:val="2B2A29"/>
          <w:w w:val="105"/>
          <w:sz w:val="22"/>
        </w:rPr>
        <w:t>through</w:t>
      </w:r>
      <w:r>
        <w:rPr>
          <w:rFonts w:ascii="Times New Roman" w:hAnsi="Times New Roman"/>
          <w:color w:val="2B2A29"/>
          <w:spacing w:val="8"/>
          <w:w w:val="105"/>
          <w:sz w:val="22"/>
        </w:rPr>
        <w:t xml:space="preserve"> </w:t>
      </w:r>
      <w:r>
        <w:rPr>
          <w:rFonts w:ascii="Times New Roman" w:hAnsi="Times New Roman"/>
          <w:color w:val="2B2A29"/>
          <w:w w:val="105"/>
          <w:sz w:val="22"/>
        </w:rPr>
        <w:t>their</w:t>
      </w:r>
      <w:r>
        <w:rPr>
          <w:rFonts w:ascii="Times New Roman" w:hAnsi="Times New Roman"/>
          <w:color w:val="2B2A29"/>
          <w:spacing w:val="8"/>
          <w:w w:val="105"/>
          <w:sz w:val="22"/>
        </w:rPr>
        <w:t xml:space="preserve"> </w:t>
      </w:r>
      <w:r>
        <w:rPr>
          <w:rFonts w:ascii="Times New Roman" w:hAnsi="Times New Roman"/>
          <w:color w:val="2B2A29"/>
          <w:w w:val="105"/>
          <w:sz w:val="22"/>
        </w:rPr>
        <w:t>role,</w:t>
      </w:r>
      <w:r>
        <w:rPr>
          <w:rFonts w:ascii="Times New Roman" w:hAnsi="Times New Roman"/>
          <w:color w:val="2B2A29"/>
          <w:spacing w:val="8"/>
          <w:w w:val="105"/>
          <w:sz w:val="22"/>
        </w:rPr>
        <w:t xml:space="preserve"> </w:t>
      </w:r>
      <w:r>
        <w:rPr>
          <w:rFonts w:ascii="Times New Roman" w:hAnsi="Times New Roman"/>
          <w:color w:val="2B2A29"/>
          <w:w w:val="105"/>
          <w:sz w:val="22"/>
        </w:rPr>
        <w:t>permissions</w:t>
      </w:r>
      <w:r>
        <w:rPr>
          <w:rFonts w:ascii="Times New Roman" w:hAnsi="Times New Roman"/>
          <w:color w:val="2B2A29"/>
          <w:spacing w:val="1"/>
          <w:w w:val="105"/>
          <w:sz w:val="22"/>
        </w:rPr>
        <w:t xml:space="preserve"> </w:t>
      </w:r>
      <w:r>
        <w:rPr>
          <w:rFonts w:ascii="Times New Roman" w:hAnsi="Times New Roman"/>
          <w:color w:val="2B2A29"/>
          <w:w w:val="105"/>
          <w:sz w:val="22"/>
        </w:rPr>
        <w:t>can be managed by simply assigning appropriate roles to a user’s</w:t>
      </w:r>
      <w:r>
        <w:rPr>
          <w:rFonts w:ascii="Times New Roman" w:hAnsi="Times New Roman"/>
          <w:color w:val="2B2A29"/>
          <w:spacing w:val="1"/>
          <w:w w:val="105"/>
          <w:sz w:val="22"/>
        </w:rPr>
        <w:t xml:space="preserve"> </w:t>
      </w:r>
      <w:r>
        <w:rPr>
          <w:rFonts w:ascii="Times New Roman" w:hAnsi="Times New Roman"/>
          <w:color w:val="2B2A29"/>
          <w:w w:val="110"/>
          <w:sz w:val="22"/>
        </w:rPr>
        <w:t>account.</w:t>
      </w:r>
    </w:p>
    <w:p>
      <w:pPr>
        <w:pStyle w:val="16"/>
        <w:numPr>
          <w:ilvl w:val="0"/>
          <w:numId w:val="207"/>
        </w:numPr>
        <w:tabs>
          <w:tab w:val="left" w:pos="1095"/>
          <w:tab w:val="left" w:pos="1096"/>
        </w:tabs>
        <w:spacing w:before="114" w:after="0" w:line="304" w:lineRule="auto"/>
        <w:ind w:left="1095" w:right="1431" w:hanging="358"/>
        <w:jc w:val="left"/>
        <w:rPr>
          <w:rFonts w:ascii="Times New Roman" w:hAnsi="Times New Roman"/>
          <w:sz w:val="22"/>
        </w:rPr>
      </w:pPr>
      <w:r>
        <w:rPr>
          <w:rFonts w:ascii="Times New Roman" w:hAnsi="Times New Roman"/>
          <w:b/>
          <w:color w:val="2B2A29"/>
          <w:w w:val="105"/>
          <w:sz w:val="22"/>
        </w:rPr>
        <w:t>RBAC</w:t>
      </w:r>
      <w:r>
        <w:rPr>
          <w:rFonts w:ascii="Times New Roman" w:hAnsi="Times New Roman"/>
          <w:color w:val="2B2A29"/>
          <w:w w:val="105"/>
          <w:sz w:val="22"/>
        </w:rPr>
        <w:t>是一</w:t>
      </w:r>
      <w:r>
        <w:rPr>
          <w:rFonts w:ascii="Times New Roman" w:hAnsi="Times New Roman"/>
          <w:color w:val="2B2A29"/>
          <w:spacing w:val="1"/>
          <w:w w:val="105"/>
          <w:sz w:val="22"/>
        </w:rPr>
        <w:t>种</w:t>
      </w:r>
      <w:r>
        <w:rPr>
          <w:rFonts w:ascii="Times New Roman" w:hAnsi="Times New Roman"/>
          <w:color w:val="2B2A29"/>
          <w:w w:val="105"/>
          <w:sz w:val="22"/>
        </w:rPr>
        <w:t>限制授权用户访问</w:t>
      </w:r>
      <w:r>
        <w:rPr>
          <w:rFonts w:ascii="Times New Roman" w:hAnsi="Times New Roman"/>
          <w:color w:val="2B2A29"/>
          <w:spacing w:val="1"/>
          <w:w w:val="105"/>
          <w:sz w:val="22"/>
        </w:rPr>
        <w:t>系统</w:t>
      </w:r>
      <w:r>
        <w:rPr>
          <w:rFonts w:ascii="Times New Roman" w:hAnsi="Times New Roman"/>
          <w:color w:val="2B2A29"/>
          <w:w w:val="105"/>
          <w:sz w:val="22"/>
        </w:rPr>
        <w:t>的</w:t>
      </w:r>
      <w:r>
        <w:rPr>
          <w:rFonts w:ascii="Times New Roman" w:hAnsi="Times New Roman"/>
          <w:color w:val="2B2A29"/>
          <w:spacing w:val="1"/>
          <w:w w:val="105"/>
          <w:sz w:val="22"/>
        </w:rPr>
        <w:t>方法</w:t>
      </w:r>
      <w:r>
        <w:rPr>
          <w:rFonts w:ascii="Times New Roman" w:hAnsi="Times New Roman"/>
          <w:color w:val="2B2A29"/>
          <w:w w:val="105"/>
          <w:sz w:val="22"/>
        </w:rPr>
        <w:t>。在大多数RBAC系统中，用户被分配特定</w:t>
      </w:r>
      <w:r>
        <w:rPr>
          <w:rFonts w:ascii="Times New Roman" w:hAnsi="Times New Roman"/>
          <w:color w:val="2B2A29"/>
          <w:spacing w:val="-6"/>
          <w:w w:val="105"/>
          <w:sz w:val="22"/>
        </w:rPr>
        <w:t>的</w:t>
      </w:r>
      <w:r>
        <w:rPr>
          <w:rFonts w:ascii="Times New Roman" w:hAnsi="Times New Roman"/>
          <w:color w:val="2B2A29"/>
          <w:w w:val="105"/>
          <w:sz w:val="22"/>
        </w:rPr>
        <w:t>角色，</w:t>
      </w:r>
      <w:r>
        <w:rPr>
          <w:rFonts w:ascii="Times New Roman" w:hAnsi="Times New Roman"/>
          <w:color w:val="2B2A29"/>
          <w:spacing w:val="-1"/>
          <w:w w:val="110"/>
          <w:sz w:val="22"/>
        </w:rPr>
        <w:t>通过这些角色分配</w:t>
      </w:r>
      <w:r>
        <w:rPr>
          <w:rFonts w:ascii="Times New Roman" w:hAnsi="Times New Roman"/>
          <w:color w:val="2B2A29"/>
          <w:spacing w:val="-15"/>
          <w:w w:val="110"/>
          <w:sz w:val="22"/>
        </w:rPr>
        <w:t>，</w:t>
      </w:r>
      <w:r>
        <w:rPr>
          <w:rFonts w:ascii="Times New Roman" w:hAnsi="Times New Roman"/>
          <w:color w:val="2B2A29"/>
          <w:spacing w:val="-1"/>
          <w:w w:val="110"/>
          <w:sz w:val="22"/>
        </w:rPr>
        <w:t>他们</w:t>
      </w:r>
      <w:r>
        <w:rPr>
          <w:rFonts w:ascii="Times New Roman" w:hAnsi="Times New Roman"/>
          <w:color w:val="2B2A29"/>
          <w:w w:val="110"/>
          <w:sz w:val="22"/>
        </w:rPr>
        <w:t>获得</w:t>
      </w:r>
      <w:r>
        <w:rPr>
          <w:rFonts w:ascii="Times New Roman" w:hAnsi="Times New Roman"/>
          <w:color w:val="2B2A29"/>
          <w:w w:val="105"/>
          <w:sz w:val="22"/>
        </w:rPr>
        <w:t>执行特定系统功能</w:t>
      </w:r>
      <w:r>
        <w:rPr>
          <w:rFonts w:ascii="Times New Roman" w:hAnsi="Times New Roman"/>
          <w:color w:val="2B2A29"/>
          <w:w w:val="110"/>
          <w:sz w:val="22"/>
        </w:rPr>
        <w:t>所需的权限</w:t>
      </w:r>
      <w:r>
        <w:rPr>
          <w:rFonts w:ascii="Times New Roman" w:hAnsi="Times New Roman"/>
          <w:color w:val="2B2A29"/>
          <w:w w:val="105"/>
          <w:sz w:val="22"/>
        </w:rPr>
        <w:t>。由于用户不是直接分配权限，而是通过其角色分配</w:t>
      </w:r>
      <w:r>
        <w:rPr>
          <w:rFonts w:ascii="Times New Roman" w:hAnsi="Times New Roman"/>
          <w:color w:val="2B2A29"/>
          <w:spacing w:val="8"/>
          <w:w w:val="105"/>
          <w:sz w:val="22"/>
        </w:rPr>
        <w:t>的</w:t>
      </w:r>
      <w:r>
        <w:rPr>
          <w:rFonts w:ascii="Times New Roman" w:hAnsi="Times New Roman"/>
          <w:color w:val="2B2A29"/>
          <w:w w:val="105"/>
          <w:sz w:val="22"/>
        </w:rPr>
        <w:t>，</w:t>
      </w:r>
      <w:r>
        <w:rPr>
          <w:rFonts w:ascii="Times New Roman" w:hAnsi="Times New Roman"/>
          <w:color w:val="2B2A29"/>
          <w:spacing w:val="8"/>
          <w:w w:val="105"/>
          <w:sz w:val="22"/>
        </w:rPr>
        <w:t>因此</w:t>
      </w:r>
      <w:r>
        <w:rPr>
          <w:rFonts w:ascii="Times New Roman" w:hAnsi="Times New Roman"/>
          <w:color w:val="2B2A29"/>
          <w:w w:val="105"/>
          <w:sz w:val="22"/>
        </w:rPr>
        <w:t>可以通过向用户的</w:t>
      </w:r>
      <w:r>
        <w:rPr>
          <w:rFonts w:ascii="Times New Roman" w:hAnsi="Times New Roman"/>
          <w:color w:val="2B2A29"/>
          <w:w w:val="110"/>
          <w:sz w:val="22"/>
        </w:rPr>
        <w:t>帐户</w:t>
      </w:r>
      <w:r>
        <w:rPr>
          <w:rFonts w:ascii="Times New Roman" w:hAnsi="Times New Roman"/>
          <w:color w:val="2B2A29"/>
          <w:w w:val="105"/>
          <w:sz w:val="22"/>
        </w:rPr>
        <w:t>分配适当的角色来管理权限</w:t>
      </w:r>
      <w:r>
        <w:rPr>
          <w:rFonts w:ascii="Times New Roman" w:hAnsi="Times New Roman"/>
          <w:color w:val="2B2A29"/>
          <w:w w:val="110"/>
          <w:sz w:val="22"/>
        </w:rPr>
        <w:t>。</w:t>
      </w:r>
    </w:p>
    <w:p>
      <w:r>
        <w:rPr>
          <w:rFonts w:ascii="Times New Roman" w:hAnsi="Times New Roman"/>
          <w:b/>
          <w:color w:val="2B2A29"/>
          <w:w w:val="105"/>
          <w:sz w:val="22"/>
        </w:rPr>
        <w:t xml:space="preserve">ABAC </w:t>
      </w:r>
      <w:r>
        <w:rPr>
          <w:rFonts w:ascii="Times New Roman" w:hAnsi="Times New Roman"/>
          <w:color w:val="2B2A29"/>
          <w:w w:val="105"/>
          <w:sz w:val="22"/>
        </w:rPr>
        <w:t>defines an access control paradigm whereby access rights are</w:t>
      </w:r>
      <w:r>
        <w:rPr>
          <w:rFonts w:ascii="Times New Roman" w:hAnsi="Times New Roman"/>
          <w:color w:val="2B2A29"/>
          <w:spacing w:val="1"/>
          <w:w w:val="105"/>
          <w:sz w:val="22"/>
        </w:rPr>
        <w:t xml:space="preserve"> </w:t>
      </w:r>
      <w:r>
        <w:rPr>
          <w:rFonts w:ascii="Times New Roman" w:hAnsi="Times New Roman"/>
          <w:color w:val="2B2A29"/>
          <w:w w:val="105"/>
          <w:sz w:val="22"/>
        </w:rPr>
        <w:t>granted</w:t>
      </w:r>
      <w:r>
        <w:rPr>
          <w:rFonts w:ascii="Times New Roman" w:hAnsi="Times New Roman"/>
          <w:color w:val="2B2A29"/>
          <w:spacing w:val="3"/>
          <w:w w:val="105"/>
          <w:sz w:val="22"/>
        </w:rPr>
        <w:t xml:space="preserve"> </w:t>
      </w:r>
      <w:r>
        <w:rPr>
          <w:rFonts w:ascii="Times New Roman" w:hAnsi="Times New Roman"/>
          <w:color w:val="2B2A29"/>
          <w:w w:val="105"/>
          <w:sz w:val="22"/>
        </w:rPr>
        <w:t>to</w:t>
      </w:r>
      <w:r>
        <w:rPr>
          <w:rFonts w:ascii="Times New Roman" w:hAnsi="Times New Roman"/>
          <w:color w:val="2B2A29"/>
          <w:spacing w:val="3"/>
          <w:w w:val="105"/>
          <w:sz w:val="22"/>
        </w:rPr>
        <w:t xml:space="preserve"> </w:t>
      </w:r>
      <w:r>
        <w:rPr>
          <w:rFonts w:ascii="Times New Roman" w:hAnsi="Times New Roman"/>
          <w:color w:val="2B2A29"/>
          <w:w w:val="105"/>
          <w:sz w:val="22"/>
        </w:rPr>
        <w:t>users</w:t>
      </w:r>
      <w:r>
        <w:rPr>
          <w:rFonts w:ascii="Times New Roman" w:hAnsi="Times New Roman"/>
          <w:color w:val="2B2A29"/>
          <w:spacing w:val="3"/>
          <w:w w:val="105"/>
          <w:sz w:val="22"/>
        </w:rPr>
        <w:t xml:space="preserve"> </w:t>
      </w:r>
      <w:r>
        <w:rPr>
          <w:rFonts w:ascii="Times New Roman" w:hAnsi="Times New Roman"/>
          <w:color w:val="2B2A29"/>
          <w:w w:val="105"/>
          <w:sz w:val="22"/>
        </w:rPr>
        <w:t>through</w:t>
      </w:r>
      <w:r>
        <w:rPr>
          <w:rFonts w:ascii="Times New Roman" w:hAnsi="Times New Roman"/>
          <w:color w:val="2B2A29"/>
          <w:spacing w:val="3"/>
          <w:w w:val="105"/>
          <w:sz w:val="22"/>
        </w:rPr>
        <w:t xml:space="preserve"> </w:t>
      </w:r>
      <w:r>
        <w:rPr>
          <w:rFonts w:ascii="Times New Roman" w:hAnsi="Times New Roman"/>
          <w:color w:val="2B2A29"/>
          <w:w w:val="105"/>
          <w:sz w:val="22"/>
        </w:rPr>
        <w:t>the</w:t>
      </w:r>
      <w:r>
        <w:rPr>
          <w:rFonts w:ascii="Times New Roman" w:hAnsi="Times New Roman"/>
          <w:color w:val="2B2A29"/>
          <w:spacing w:val="3"/>
          <w:w w:val="105"/>
          <w:sz w:val="22"/>
        </w:rPr>
        <w:t xml:space="preserve"> </w:t>
      </w:r>
      <w:r>
        <w:rPr>
          <w:rFonts w:ascii="Times New Roman" w:hAnsi="Times New Roman"/>
          <w:color w:val="2B2A29"/>
          <w:w w:val="105"/>
          <w:sz w:val="22"/>
        </w:rPr>
        <w:t>use</w:t>
      </w:r>
      <w:r>
        <w:rPr>
          <w:rFonts w:ascii="Times New Roman" w:hAnsi="Times New Roman"/>
          <w:color w:val="2B2A29"/>
          <w:spacing w:val="3"/>
          <w:w w:val="105"/>
          <w:sz w:val="22"/>
        </w:rPr>
        <w:t xml:space="preserve"> </w:t>
      </w:r>
      <w:r>
        <w:rPr>
          <w:rFonts w:ascii="Times New Roman" w:hAnsi="Times New Roman"/>
          <w:color w:val="2B2A29"/>
          <w:w w:val="105"/>
          <w:sz w:val="22"/>
        </w:rPr>
        <w:t>of</w:t>
      </w:r>
      <w:r>
        <w:rPr>
          <w:rFonts w:ascii="Times New Roman" w:hAnsi="Times New Roman"/>
          <w:color w:val="2B2A29"/>
          <w:spacing w:val="3"/>
          <w:w w:val="105"/>
          <w:sz w:val="22"/>
        </w:rPr>
        <w:t xml:space="preserve"> </w:t>
      </w:r>
      <w:r>
        <w:rPr>
          <w:rFonts w:ascii="Times New Roman" w:hAnsi="Times New Roman"/>
          <w:color w:val="2B2A29"/>
          <w:w w:val="105"/>
          <w:sz w:val="22"/>
        </w:rPr>
        <w:t>policies</w:t>
      </w:r>
      <w:r>
        <w:rPr>
          <w:rFonts w:ascii="Times New Roman" w:hAnsi="Times New Roman"/>
          <w:color w:val="2B2A29"/>
          <w:spacing w:val="3"/>
          <w:w w:val="105"/>
          <w:sz w:val="22"/>
        </w:rPr>
        <w:t xml:space="preserve"> </w:t>
      </w:r>
      <w:r>
        <w:rPr>
          <w:rFonts w:ascii="Times New Roman" w:hAnsi="Times New Roman"/>
          <w:color w:val="2B2A29"/>
          <w:w w:val="105"/>
          <w:sz w:val="22"/>
        </w:rPr>
        <w:t>that</w:t>
      </w:r>
      <w:r>
        <w:rPr>
          <w:rFonts w:ascii="Times New Roman" w:hAnsi="Times New Roman"/>
          <w:color w:val="2B2A29"/>
          <w:spacing w:val="3"/>
          <w:w w:val="105"/>
          <w:sz w:val="22"/>
        </w:rPr>
        <w:t xml:space="preserve"> </w:t>
      </w:r>
      <w:r>
        <w:rPr>
          <w:rFonts w:ascii="Times New Roman" w:hAnsi="Times New Roman"/>
          <w:color w:val="2B2A29"/>
          <w:w w:val="105"/>
          <w:sz w:val="22"/>
        </w:rPr>
        <w:t>combine</w:t>
      </w:r>
      <w:r>
        <w:rPr>
          <w:rFonts w:ascii="Times New Roman" w:hAnsi="Times New Roman"/>
          <w:color w:val="2B2A29"/>
          <w:spacing w:val="4"/>
          <w:w w:val="105"/>
          <w:sz w:val="22"/>
        </w:rPr>
        <w:t xml:space="preserve"> </w:t>
      </w:r>
      <w:r>
        <w:rPr>
          <w:rFonts w:ascii="Times New Roman" w:hAnsi="Times New Roman"/>
          <w:color w:val="2B2A29"/>
          <w:w w:val="105"/>
          <w:sz w:val="22"/>
        </w:rPr>
        <w:t>attributes.</w:t>
      </w:r>
      <w:r>
        <w:rPr>
          <w:rFonts w:ascii="Times New Roman" w:hAnsi="Times New Roman"/>
          <w:color w:val="2B2A29"/>
          <w:spacing w:val="1"/>
          <w:w w:val="105"/>
          <w:sz w:val="22"/>
        </w:rPr>
        <w:t xml:space="preserve"> </w:t>
      </w:r>
      <w:r>
        <w:rPr>
          <w:rFonts w:ascii="Times New Roman" w:hAnsi="Times New Roman"/>
          <w:color w:val="2B2A29"/>
          <w:w w:val="105"/>
          <w:sz w:val="22"/>
        </w:rPr>
        <w:t>Unlike RBAC, without using predefined roles that carry a specific set</w:t>
      </w:r>
      <w:r>
        <w:rPr>
          <w:rFonts w:ascii="Times New Roman" w:hAnsi="Times New Roman"/>
          <w:color w:val="2B2A29"/>
          <w:spacing w:val="-55"/>
          <w:w w:val="105"/>
          <w:sz w:val="22"/>
        </w:rPr>
        <w:t xml:space="preserve"> </w:t>
      </w:r>
      <w:r>
        <w:rPr>
          <w:rFonts w:ascii="Times New Roman" w:hAnsi="Times New Roman"/>
          <w:color w:val="2B2A29"/>
          <w:w w:val="105"/>
          <w:sz w:val="22"/>
        </w:rPr>
        <w:t>of</w:t>
      </w:r>
      <w:r>
        <w:rPr>
          <w:rFonts w:ascii="Times New Roman" w:hAnsi="Times New Roman"/>
          <w:color w:val="2B2A29"/>
          <w:spacing w:val="-7"/>
          <w:w w:val="105"/>
          <w:sz w:val="22"/>
        </w:rPr>
        <w:t xml:space="preserve"> </w:t>
      </w:r>
      <w:r>
        <w:rPr>
          <w:rFonts w:ascii="Times New Roman" w:hAnsi="Times New Roman"/>
          <w:color w:val="2B2A29"/>
          <w:w w:val="105"/>
          <w:sz w:val="22"/>
        </w:rPr>
        <w:t>permissions</w:t>
      </w:r>
      <w:r>
        <w:rPr>
          <w:rFonts w:ascii="Times New Roman" w:hAnsi="Times New Roman"/>
          <w:color w:val="2B2A29"/>
          <w:spacing w:val="-7"/>
          <w:w w:val="105"/>
          <w:sz w:val="22"/>
        </w:rPr>
        <w:t xml:space="preserve"> </w:t>
      </w:r>
      <w:r>
        <w:rPr>
          <w:rFonts w:ascii="Times New Roman" w:hAnsi="Times New Roman"/>
          <w:color w:val="2B2A29"/>
          <w:w w:val="105"/>
          <w:sz w:val="22"/>
        </w:rPr>
        <w:t>associated</w:t>
      </w:r>
      <w:r>
        <w:rPr>
          <w:rFonts w:ascii="Times New Roman" w:hAnsi="Times New Roman"/>
          <w:color w:val="2B2A29"/>
          <w:spacing w:val="-7"/>
          <w:w w:val="105"/>
          <w:sz w:val="22"/>
        </w:rPr>
        <w:t xml:space="preserve"> </w:t>
      </w:r>
      <w:r>
        <w:rPr>
          <w:rFonts w:ascii="Times New Roman" w:hAnsi="Times New Roman"/>
          <w:color w:val="2B2A29"/>
          <w:w w:val="105"/>
          <w:sz w:val="22"/>
        </w:rPr>
        <w:t>with</w:t>
      </w:r>
      <w:r>
        <w:rPr>
          <w:rFonts w:ascii="Times New Roman" w:hAnsi="Times New Roman"/>
          <w:color w:val="2B2A29"/>
          <w:spacing w:val="-7"/>
          <w:w w:val="105"/>
          <w:sz w:val="22"/>
        </w:rPr>
        <w:t xml:space="preserve"> </w:t>
      </w:r>
      <w:r>
        <w:rPr>
          <w:rFonts w:ascii="Times New Roman" w:hAnsi="Times New Roman"/>
          <w:color w:val="2B2A29"/>
          <w:w w:val="105"/>
          <w:sz w:val="22"/>
        </w:rPr>
        <w:t>them,</w:t>
      </w:r>
      <w:r>
        <w:rPr>
          <w:rFonts w:ascii="Times New Roman" w:hAnsi="Times New Roman"/>
          <w:color w:val="2B2A29"/>
          <w:spacing w:val="-6"/>
          <w:w w:val="105"/>
          <w:sz w:val="22"/>
        </w:rPr>
        <w:t xml:space="preserve"> </w:t>
      </w:r>
      <w:r>
        <w:rPr>
          <w:rFonts w:ascii="Times New Roman" w:hAnsi="Times New Roman"/>
          <w:color w:val="2B2A29"/>
          <w:w w:val="105"/>
          <w:sz w:val="22"/>
        </w:rPr>
        <w:t>ABAC</w:t>
      </w:r>
      <w:r>
        <w:rPr>
          <w:rFonts w:ascii="Times New Roman" w:hAnsi="Times New Roman"/>
          <w:color w:val="2B2A29"/>
          <w:spacing w:val="-7"/>
          <w:w w:val="105"/>
          <w:sz w:val="22"/>
        </w:rPr>
        <w:t xml:space="preserve"> </w:t>
      </w:r>
      <w:r>
        <w:rPr>
          <w:rFonts w:ascii="Times New Roman" w:hAnsi="Times New Roman"/>
          <w:color w:val="2B2A29"/>
          <w:w w:val="105"/>
          <w:sz w:val="22"/>
        </w:rPr>
        <w:t>uses</w:t>
      </w:r>
      <w:r>
        <w:rPr>
          <w:rFonts w:ascii="Times New Roman" w:hAnsi="Times New Roman"/>
          <w:color w:val="2B2A29"/>
          <w:spacing w:val="-7"/>
          <w:w w:val="105"/>
          <w:sz w:val="22"/>
        </w:rPr>
        <w:t xml:space="preserve"> </w:t>
      </w:r>
      <w:r>
        <w:rPr>
          <w:rFonts w:ascii="Times New Roman" w:hAnsi="Times New Roman"/>
          <w:color w:val="2B2A29"/>
          <w:w w:val="105"/>
          <w:sz w:val="22"/>
        </w:rPr>
        <w:t>policies</w:t>
      </w:r>
      <w:r>
        <w:rPr>
          <w:rFonts w:ascii="Times New Roman" w:hAnsi="Times New Roman"/>
          <w:color w:val="2B2A29"/>
          <w:spacing w:val="-7"/>
          <w:w w:val="105"/>
          <w:sz w:val="22"/>
        </w:rPr>
        <w:t xml:space="preserve"> </w:t>
      </w:r>
      <w:r>
        <w:rPr>
          <w:rFonts w:ascii="Times New Roman" w:hAnsi="Times New Roman"/>
          <w:color w:val="2B2A29"/>
          <w:w w:val="105"/>
          <w:sz w:val="22"/>
        </w:rPr>
        <w:t>that</w:t>
      </w:r>
      <w:r>
        <w:rPr>
          <w:rFonts w:ascii="Times New Roman" w:hAnsi="Times New Roman"/>
          <w:color w:val="2B2A29"/>
          <w:spacing w:val="-7"/>
          <w:w w:val="105"/>
          <w:sz w:val="22"/>
        </w:rPr>
        <w:t xml:space="preserve"> </w:t>
      </w:r>
      <w:r>
        <w:rPr>
          <w:rFonts w:ascii="Times New Roman" w:hAnsi="Times New Roman"/>
          <w:color w:val="2B2A29"/>
          <w:w w:val="105"/>
          <w:sz w:val="22"/>
        </w:rPr>
        <w:t>express</w:t>
      </w:r>
      <w:r>
        <w:rPr>
          <w:rFonts w:ascii="Times New Roman" w:hAnsi="Times New Roman"/>
          <w:color w:val="2B2A29"/>
          <w:spacing w:val="-54"/>
          <w:w w:val="105"/>
          <w:sz w:val="22"/>
        </w:rPr>
        <w:t xml:space="preserve"> </w:t>
      </w:r>
      <w:r>
        <w:rPr>
          <w:rFonts w:ascii="Times New Roman" w:hAnsi="Times New Roman"/>
          <w:color w:val="2B2A29"/>
          <w:w w:val="105"/>
          <w:sz w:val="22"/>
        </w:rPr>
        <w:t>a</w:t>
      </w:r>
      <w:r>
        <w:rPr>
          <w:rFonts w:ascii="Times New Roman" w:hAnsi="Times New Roman"/>
          <w:color w:val="2B2A29"/>
          <w:spacing w:val="-7"/>
          <w:w w:val="105"/>
          <w:sz w:val="22"/>
        </w:rPr>
        <w:t xml:space="preserve"> </w:t>
      </w:r>
      <w:r>
        <w:rPr>
          <w:rFonts w:ascii="Times New Roman" w:hAnsi="Times New Roman"/>
          <w:color w:val="2B2A29"/>
          <w:w w:val="105"/>
          <w:sz w:val="22"/>
        </w:rPr>
        <w:t>complex</w:t>
      </w:r>
      <w:r>
        <w:rPr>
          <w:rFonts w:ascii="Times New Roman" w:hAnsi="Times New Roman"/>
          <w:color w:val="2B2A29"/>
          <w:spacing w:val="-7"/>
          <w:w w:val="105"/>
          <w:sz w:val="22"/>
        </w:rPr>
        <w:t xml:space="preserve"> </w:t>
      </w:r>
      <w:r>
        <w:rPr>
          <w:rFonts w:ascii="Times New Roman" w:hAnsi="Times New Roman"/>
          <w:color w:val="2B2A29"/>
          <w:w w:val="105"/>
          <w:sz w:val="22"/>
        </w:rPr>
        <w:t>rule</w:t>
      </w:r>
      <w:r>
        <w:rPr>
          <w:rFonts w:ascii="Times New Roman" w:hAnsi="Times New Roman"/>
          <w:color w:val="2B2A29"/>
          <w:spacing w:val="-6"/>
          <w:w w:val="105"/>
          <w:sz w:val="22"/>
        </w:rPr>
        <w:t xml:space="preserve"> </w:t>
      </w:r>
      <w:r>
        <w:rPr>
          <w:rFonts w:ascii="Times New Roman" w:hAnsi="Times New Roman"/>
          <w:color w:val="2B2A29"/>
          <w:w w:val="105"/>
          <w:sz w:val="22"/>
        </w:rPr>
        <w:t>set</w:t>
      </w:r>
      <w:r>
        <w:rPr>
          <w:rFonts w:ascii="Times New Roman" w:hAnsi="Times New Roman"/>
          <w:color w:val="2B2A29"/>
          <w:spacing w:val="-7"/>
          <w:w w:val="105"/>
          <w:sz w:val="22"/>
        </w:rPr>
        <w:t xml:space="preserve"> </w:t>
      </w:r>
      <w:r>
        <w:rPr>
          <w:rFonts w:ascii="Times New Roman" w:hAnsi="Times New Roman"/>
          <w:color w:val="2B2A29"/>
          <w:w w:val="105"/>
          <w:sz w:val="22"/>
        </w:rPr>
        <w:t>that</w:t>
      </w:r>
      <w:r>
        <w:rPr>
          <w:rFonts w:ascii="Times New Roman" w:hAnsi="Times New Roman"/>
          <w:color w:val="2B2A29"/>
          <w:spacing w:val="-7"/>
          <w:w w:val="105"/>
          <w:sz w:val="22"/>
        </w:rPr>
        <w:t xml:space="preserve"> </w:t>
      </w:r>
      <w:r>
        <w:rPr>
          <w:rFonts w:ascii="Times New Roman" w:hAnsi="Times New Roman"/>
          <w:color w:val="2B2A29"/>
          <w:w w:val="105"/>
          <w:sz w:val="22"/>
        </w:rPr>
        <w:t>can</w:t>
      </w:r>
      <w:r>
        <w:rPr>
          <w:rFonts w:ascii="Times New Roman" w:hAnsi="Times New Roman"/>
          <w:color w:val="2B2A29"/>
          <w:spacing w:val="-6"/>
          <w:w w:val="105"/>
          <w:sz w:val="22"/>
        </w:rPr>
        <w:t xml:space="preserve"> </w:t>
      </w:r>
      <w:r>
        <w:rPr>
          <w:rFonts w:ascii="Times New Roman" w:hAnsi="Times New Roman"/>
          <w:color w:val="2B2A29"/>
          <w:w w:val="105"/>
          <w:sz w:val="22"/>
        </w:rPr>
        <w:t>evaluate</w:t>
      </w:r>
      <w:r>
        <w:rPr>
          <w:rFonts w:ascii="Times New Roman" w:hAnsi="Times New Roman"/>
          <w:color w:val="2B2A29"/>
          <w:spacing w:val="-7"/>
          <w:w w:val="105"/>
          <w:sz w:val="22"/>
        </w:rPr>
        <w:t xml:space="preserve"> </w:t>
      </w:r>
      <w:r>
        <w:rPr>
          <w:rFonts w:ascii="Times New Roman" w:hAnsi="Times New Roman"/>
          <w:color w:val="2B2A29"/>
          <w:w w:val="105"/>
          <w:sz w:val="22"/>
        </w:rPr>
        <w:t>many</w:t>
      </w:r>
      <w:r>
        <w:rPr>
          <w:rFonts w:ascii="Times New Roman" w:hAnsi="Times New Roman"/>
          <w:color w:val="2B2A29"/>
          <w:spacing w:val="-6"/>
          <w:w w:val="105"/>
          <w:sz w:val="22"/>
        </w:rPr>
        <w:t xml:space="preserve"> </w:t>
      </w:r>
      <w:r>
        <w:rPr>
          <w:rFonts w:ascii="Times New Roman" w:hAnsi="Times New Roman"/>
          <w:color w:val="2B2A29"/>
          <w:w w:val="105"/>
          <w:sz w:val="22"/>
        </w:rPr>
        <w:t>different</w:t>
      </w:r>
      <w:r>
        <w:rPr>
          <w:rFonts w:ascii="Times New Roman" w:hAnsi="Times New Roman"/>
          <w:color w:val="2B2A29"/>
          <w:spacing w:val="-7"/>
          <w:w w:val="105"/>
          <w:sz w:val="22"/>
        </w:rPr>
        <w:t xml:space="preserve"> </w:t>
      </w:r>
      <w:r>
        <w:rPr>
          <w:rFonts w:ascii="Times New Roman" w:hAnsi="Times New Roman"/>
          <w:color w:val="2B2A29"/>
          <w:w w:val="105"/>
          <w:sz w:val="22"/>
        </w:rPr>
        <w:t>attributes.</w:t>
      </w:r>
    </w:p>
    <w:p>
      <w:pPr>
        <w:pStyle w:val="16"/>
        <w:numPr>
          <w:ilvl w:val="0"/>
          <w:numId w:val="207"/>
        </w:numPr>
        <w:tabs>
          <w:tab w:val="left" w:pos="1095"/>
          <w:tab w:val="left" w:pos="1096"/>
        </w:tabs>
        <w:spacing w:before="112" w:after="0" w:line="304" w:lineRule="auto"/>
        <w:ind w:left="1095" w:right="1413" w:hanging="358"/>
        <w:jc w:val="left"/>
        <w:rPr>
          <w:rFonts w:ascii="Times New Roman" w:hAnsi="Times New Roman"/>
          <w:sz w:val="22"/>
        </w:rPr>
      </w:pPr>
      <w:r>
        <w:rPr>
          <w:rFonts w:ascii="Times New Roman" w:hAnsi="Times New Roman"/>
          <w:b/>
          <w:color w:val="2B2A29"/>
          <w:w w:val="105"/>
          <w:sz w:val="22"/>
        </w:rPr>
        <w:t>ABAC</w:t>
      </w:r>
      <w:r>
        <w:rPr>
          <w:rFonts w:ascii="Times New Roman" w:hAnsi="Times New Roman"/>
          <w:color w:val="2B2A29"/>
          <w:w w:val="105"/>
          <w:sz w:val="22"/>
        </w:rPr>
        <w:t>定义了一种访问控制范式，通过使用组合属性的策略将访问权限授予用户。</w:t>
      </w:r>
      <w:r>
        <w:rPr>
          <w:rFonts w:ascii="Times New Roman" w:hAnsi="Times New Roman"/>
          <w:color w:val="2B2A29"/>
          <w:spacing w:val="1"/>
          <w:w w:val="105"/>
          <w:sz w:val="22"/>
        </w:rPr>
        <w:t>与</w:t>
      </w:r>
      <w:r>
        <w:rPr>
          <w:rFonts w:ascii="Times New Roman" w:hAnsi="Times New Roman"/>
          <w:color w:val="2B2A29"/>
          <w:w w:val="105"/>
          <w:sz w:val="22"/>
        </w:rPr>
        <w:t>RBAC不同的是，ABAC不使用预定义的角色来承载与其相关</w:t>
      </w:r>
      <w:r>
        <w:rPr>
          <w:rFonts w:ascii="Times New Roman" w:hAnsi="Times New Roman"/>
          <w:color w:val="2B2A29"/>
          <w:spacing w:val="-7"/>
          <w:w w:val="105"/>
          <w:sz w:val="22"/>
        </w:rPr>
        <w:t>的</w:t>
      </w:r>
      <w:r>
        <w:rPr>
          <w:rFonts w:ascii="Times New Roman" w:hAnsi="Times New Roman"/>
          <w:color w:val="2B2A29"/>
          <w:w w:val="105"/>
          <w:sz w:val="22"/>
        </w:rPr>
        <w:t>特定权限</w:t>
      </w:r>
      <w:r>
        <w:rPr>
          <w:rFonts w:ascii="Times New Roman" w:hAnsi="Times New Roman"/>
          <w:color w:val="2B2A29"/>
          <w:spacing w:val="-7"/>
          <w:w w:val="105"/>
          <w:sz w:val="22"/>
        </w:rPr>
        <w:t>集，而是</w:t>
      </w:r>
      <w:r>
        <w:rPr>
          <w:rFonts w:ascii="Times New Roman" w:hAnsi="Times New Roman"/>
          <w:color w:val="2B2A29"/>
          <w:w w:val="105"/>
          <w:sz w:val="22"/>
        </w:rPr>
        <w:t>使用表达复杂规则集的策略，该</w:t>
      </w:r>
      <w:r>
        <w:rPr>
          <w:rFonts w:ascii="Times New Roman" w:hAnsi="Times New Roman"/>
          <w:color w:val="2B2A29"/>
          <w:spacing w:val="-7"/>
          <w:w w:val="105"/>
          <w:sz w:val="22"/>
        </w:rPr>
        <w:t>规则</w:t>
      </w:r>
      <w:r>
        <w:rPr>
          <w:rFonts w:ascii="Times New Roman" w:hAnsi="Times New Roman"/>
          <w:color w:val="2B2A29"/>
          <w:w w:val="105"/>
          <w:sz w:val="22"/>
        </w:rPr>
        <w:t>集可以评估许多不同</w:t>
      </w:r>
      <w:r>
        <w:rPr>
          <w:rFonts w:ascii="Times New Roman" w:hAnsi="Times New Roman"/>
          <w:color w:val="2B2A29"/>
          <w:spacing w:val="-7"/>
          <w:w w:val="105"/>
          <w:sz w:val="22"/>
        </w:rPr>
        <w:t>的</w:t>
      </w:r>
      <w:r>
        <w:rPr>
          <w:rFonts w:ascii="Times New Roman" w:hAnsi="Times New Roman"/>
          <w:color w:val="2B2A29"/>
          <w:w w:val="105"/>
          <w:sz w:val="22"/>
        </w:rPr>
        <w:t>属性。</w:t>
      </w:r>
    </w:p>
    <w:p>
      <w:r>
        <w:rPr>
          <w:color w:val="2B2A29"/>
          <w:w w:val="105"/>
        </w:rPr>
        <w:t>Let’s</w:t>
      </w:r>
      <w:r>
        <w:rPr>
          <w:color w:val="2B2A29"/>
          <w:spacing w:val="-10"/>
          <w:w w:val="105"/>
        </w:rPr>
        <w:t xml:space="preserve"> </w:t>
      </w:r>
      <w:r>
        <w:rPr>
          <w:color w:val="2B2A29"/>
          <w:w w:val="105"/>
        </w:rPr>
        <w:t>see</w:t>
      </w:r>
      <w:r>
        <w:rPr>
          <w:color w:val="2B2A29"/>
          <w:spacing w:val="-10"/>
          <w:w w:val="105"/>
        </w:rPr>
        <w:t xml:space="preserve"> </w:t>
      </w:r>
      <w:r>
        <w:rPr>
          <w:color w:val="2B2A29"/>
          <w:w w:val="105"/>
        </w:rPr>
        <w:t>how</w:t>
      </w:r>
      <w:r>
        <w:rPr>
          <w:color w:val="2B2A29"/>
          <w:spacing w:val="-10"/>
          <w:w w:val="105"/>
        </w:rPr>
        <w:t xml:space="preserve"> </w:t>
      </w:r>
      <w:r>
        <w:rPr>
          <w:color w:val="2B2A29"/>
          <w:w w:val="105"/>
        </w:rPr>
        <w:t>Ballerina</w:t>
      </w:r>
      <w:r>
        <w:rPr>
          <w:color w:val="2B2A29"/>
          <w:spacing w:val="-9"/>
          <w:w w:val="105"/>
        </w:rPr>
        <w:t xml:space="preserve"> </w:t>
      </w:r>
      <w:r>
        <w:rPr>
          <w:color w:val="2B2A29"/>
          <w:w w:val="105"/>
        </w:rPr>
        <w:t>can</w:t>
      </w:r>
      <w:r>
        <w:rPr>
          <w:color w:val="2B2A29"/>
          <w:spacing w:val="-10"/>
          <w:w w:val="105"/>
        </w:rPr>
        <w:t xml:space="preserve"> </w:t>
      </w:r>
      <w:r>
        <w:rPr>
          <w:color w:val="2B2A29"/>
          <w:w w:val="105"/>
        </w:rPr>
        <w:t>be</w:t>
      </w:r>
      <w:r>
        <w:rPr>
          <w:color w:val="2B2A29"/>
          <w:spacing w:val="-10"/>
          <w:w w:val="105"/>
        </w:rPr>
        <w:t xml:space="preserve"> </w:t>
      </w:r>
      <w:r>
        <w:rPr>
          <w:color w:val="2B2A29"/>
          <w:w w:val="105"/>
        </w:rPr>
        <w:t>used</w:t>
      </w:r>
      <w:r>
        <w:rPr>
          <w:color w:val="2B2A29"/>
          <w:spacing w:val="-9"/>
          <w:w w:val="105"/>
        </w:rPr>
        <w:t xml:space="preserve"> </w:t>
      </w:r>
      <w:r>
        <w:rPr>
          <w:color w:val="2B2A29"/>
          <w:w w:val="105"/>
        </w:rPr>
        <w:t>to</w:t>
      </w:r>
      <w:r>
        <w:rPr>
          <w:color w:val="2B2A29"/>
          <w:spacing w:val="-10"/>
          <w:w w:val="105"/>
        </w:rPr>
        <w:t xml:space="preserve"> </w:t>
      </w:r>
      <w:r>
        <w:rPr>
          <w:color w:val="2B2A29"/>
          <w:w w:val="105"/>
        </w:rPr>
        <w:t>implement</w:t>
      </w:r>
      <w:r>
        <w:rPr>
          <w:color w:val="2B2A29"/>
          <w:spacing w:val="-10"/>
          <w:w w:val="105"/>
        </w:rPr>
        <w:t xml:space="preserve"> </w:t>
      </w:r>
      <w:r>
        <w:rPr>
          <w:color w:val="2B2A29"/>
          <w:w w:val="105"/>
        </w:rPr>
        <w:t>simple</w:t>
      </w:r>
      <w:r>
        <w:rPr>
          <w:color w:val="2B2A29"/>
          <w:spacing w:val="-10"/>
          <w:w w:val="105"/>
        </w:rPr>
        <w:t xml:space="preserve"> </w:t>
      </w:r>
      <w:r>
        <w:rPr>
          <w:color w:val="2B2A29"/>
          <w:w w:val="105"/>
        </w:rPr>
        <w:t>RBAC</w:t>
      </w:r>
      <w:r>
        <w:rPr>
          <w:color w:val="2B2A29"/>
          <w:spacing w:val="-9"/>
          <w:w w:val="105"/>
        </w:rPr>
        <w:t xml:space="preserve"> </w:t>
      </w:r>
      <w:r>
        <w:rPr>
          <w:color w:val="2B2A29"/>
          <w:w w:val="105"/>
        </w:rPr>
        <w:t>with</w:t>
      </w:r>
      <w:r>
        <w:rPr>
          <w:color w:val="2B2A29"/>
          <w:spacing w:val="-10"/>
          <w:w w:val="105"/>
        </w:rPr>
        <w:t xml:space="preserve"> </w:t>
      </w:r>
      <w:r>
        <w:rPr>
          <w:color w:val="2B2A29"/>
          <w:w w:val="105"/>
        </w:rPr>
        <w:t>scopes.</w:t>
      </w:r>
    </w:p>
    <w:p>
      <w:pPr>
        <w:pStyle w:val="11"/>
        <w:spacing w:before="114"/>
        <w:ind w:left="519"/>
      </w:pPr>
      <w:r>
        <w:rPr>
          <w:color w:val="2B2A29"/>
          <w:w w:val="105"/>
        </w:rPr>
        <w:t>让我们看看如何使用Ballerina实现具有作用域的简单RBAC。</w:t>
      </w:r>
    </w:p>
    <w:p>
      <w:pPr>
        <w:pStyle w:val="11"/>
        <w:spacing w:before="6"/>
        <w:rPr>
          <w:sz w:val="28"/>
        </w:rPr>
      </w:pPr>
    </w:p>
    <w:p>
      <w:r>
        <w:rPr>
          <w:color w:val="2B2A29"/>
          <w:w w:val="80"/>
        </w:rPr>
        <w:t>Ballerina</w:t>
      </w:r>
      <w:r>
        <w:rPr>
          <w:color w:val="2B2A29"/>
          <w:spacing w:val="25"/>
          <w:w w:val="80"/>
        </w:rPr>
        <w:t xml:space="preserve"> </w:t>
      </w:r>
      <w:r>
        <w:rPr>
          <w:color w:val="2B2A29"/>
          <w:w w:val="80"/>
        </w:rPr>
        <w:t>Basic</w:t>
      </w:r>
      <w:r>
        <w:rPr>
          <w:color w:val="2B2A29"/>
          <w:spacing w:val="25"/>
          <w:w w:val="80"/>
        </w:rPr>
        <w:t xml:space="preserve"> </w:t>
      </w:r>
      <w:r>
        <w:rPr>
          <w:color w:val="2B2A29"/>
          <w:w w:val="80"/>
        </w:rPr>
        <w:t>Auth</w:t>
      </w:r>
      <w:r>
        <w:rPr>
          <w:color w:val="2B2A29"/>
          <w:spacing w:val="25"/>
          <w:w w:val="80"/>
        </w:rPr>
        <w:t xml:space="preserve"> </w:t>
      </w:r>
      <w:r>
        <w:rPr>
          <w:color w:val="2B2A29"/>
          <w:w w:val="80"/>
        </w:rPr>
        <w:t>with</w:t>
      </w:r>
      <w:r>
        <w:rPr>
          <w:color w:val="2B2A29"/>
          <w:spacing w:val="26"/>
          <w:w w:val="80"/>
        </w:rPr>
        <w:t xml:space="preserve"> </w:t>
      </w:r>
      <w:r>
        <w:rPr>
          <w:color w:val="2B2A29"/>
          <w:w w:val="80"/>
        </w:rPr>
        <w:t>Scope</w:t>
      </w:r>
    </w:p>
    <w:p>
      <w:pPr>
        <w:pStyle w:val="8"/>
        <w:ind w:left="160"/>
      </w:pPr>
      <w:r>
        <w:rPr>
          <w:color w:val="2B2A29"/>
          <w:w w:val="80"/>
        </w:rPr>
        <w:t>芭蕾舞</w:t>
      </w:r>
      <w:r>
        <w:rPr>
          <w:color w:val="2B2A29"/>
          <w:spacing w:val="25"/>
          <w:w w:val="80"/>
        </w:rPr>
        <w:t>剧</w:t>
      </w:r>
      <w:r>
        <w:rPr>
          <w:color w:val="2B2A29"/>
          <w:w w:val="80"/>
        </w:rPr>
        <w:t>基本创作</w:t>
      </w:r>
      <w:r>
        <w:rPr>
          <w:color w:val="2B2A29"/>
          <w:spacing w:val="25"/>
          <w:w w:val="80"/>
        </w:rPr>
        <w:t>（</w:t>
      </w:r>
      <w:r>
        <w:rPr>
          <w:color w:val="2B2A29"/>
          <w:w w:val="80"/>
        </w:rPr>
        <w:t>带</w:t>
      </w:r>
      <w:r>
        <w:rPr>
          <w:color w:val="2B2A29"/>
          <w:spacing w:val="26"/>
          <w:w w:val="80"/>
        </w:rPr>
        <w:t>范围</w:t>
      </w:r>
      <w:r>
        <w:rPr>
          <w:color w:val="2B2A29"/>
          <w:w w:val="80"/>
        </w:rPr>
        <w:t>）</w:t>
      </w:r>
    </w:p>
    <w:p>
      <w:r>
        <w:rPr>
          <w:color w:val="2B2A29"/>
          <w:w w:val="105"/>
        </w:rPr>
        <w:t>Let’s extend the same basic authentication sample we discussed earlier. For</w:t>
      </w:r>
      <w:r>
        <w:rPr>
          <w:color w:val="2B2A29"/>
          <w:spacing w:val="1"/>
          <w:w w:val="105"/>
        </w:rPr>
        <w:t xml:space="preserve"> </w:t>
      </w:r>
      <w:r>
        <w:rPr>
          <w:color w:val="2B2A29"/>
          <w:w w:val="105"/>
        </w:rPr>
        <w:t>authorization,</w:t>
      </w:r>
      <w:r>
        <w:rPr>
          <w:color w:val="2B2A29"/>
          <w:spacing w:val="2"/>
          <w:w w:val="105"/>
        </w:rPr>
        <w:t xml:space="preserve"> </w:t>
      </w:r>
      <w:r>
        <w:rPr>
          <w:color w:val="2B2A29"/>
          <w:w w:val="105"/>
        </w:rPr>
        <w:t>Ballerina</w:t>
      </w:r>
      <w:r>
        <w:rPr>
          <w:color w:val="2B2A29"/>
          <w:spacing w:val="2"/>
          <w:w w:val="105"/>
        </w:rPr>
        <w:t xml:space="preserve"> </w:t>
      </w:r>
      <w:r>
        <w:rPr>
          <w:color w:val="2B2A29"/>
          <w:w w:val="105"/>
        </w:rPr>
        <w:t>uses</w:t>
      </w:r>
      <w:r>
        <w:rPr>
          <w:color w:val="2B2A29"/>
          <w:spacing w:val="3"/>
          <w:w w:val="105"/>
        </w:rPr>
        <w:t xml:space="preserve"> </w:t>
      </w:r>
      <w:r>
        <w:rPr>
          <w:color w:val="2B2A29"/>
          <w:w w:val="105"/>
        </w:rPr>
        <w:t>the</w:t>
      </w:r>
      <w:r>
        <w:rPr>
          <w:color w:val="2B2A29"/>
          <w:spacing w:val="2"/>
          <w:w w:val="105"/>
        </w:rPr>
        <w:t xml:space="preserve"> </w:t>
      </w:r>
      <w:r>
        <w:rPr>
          <w:color w:val="2B2A29"/>
          <w:w w:val="105"/>
        </w:rPr>
        <w:t>concept</w:t>
      </w:r>
      <w:r>
        <w:rPr>
          <w:color w:val="2B2A29"/>
          <w:spacing w:val="2"/>
          <w:w w:val="105"/>
        </w:rPr>
        <w:t xml:space="preserve"> </w:t>
      </w:r>
      <w:r>
        <w:rPr>
          <w:color w:val="2B2A29"/>
          <w:w w:val="105"/>
        </w:rPr>
        <w:t>of</w:t>
      </w:r>
      <w:r>
        <w:rPr>
          <w:color w:val="2B2A29"/>
          <w:spacing w:val="3"/>
          <w:w w:val="105"/>
        </w:rPr>
        <w:t xml:space="preserve"> </w:t>
      </w:r>
      <w:r>
        <w:rPr>
          <w:color w:val="2B2A29"/>
          <w:w w:val="105"/>
        </w:rPr>
        <w:t>scopes.</w:t>
      </w:r>
      <w:r>
        <w:rPr>
          <w:color w:val="2B2A29"/>
          <w:spacing w:val="2"/>
          <w:w w:val="105"/>
        </w:rPr>
        <w:t xml:space="preserve"> </w:t>
      </w:r>
      <w:r>
        <w:rPr>
          <w:color w:val="2B2A29"/>
          <w:w w:val="105"/>
        </w:rPr>
        <w:t>A</w:t>
      </w:r>
      <w:r>
        <w:rPr>
          <w:color w:val="2B2A29"/>
          <w:spacing w:val="2"/>
          <w:w w:val="105"/>
        </w:rPr>
        <w:t xml:space="preserve"> </w:t>
      </w:r>
      <w:r>
        <w:rPr>
          <w:color w:val="2B2A29"/>
          <w:w w:val="105"/>
        </w:rPr>
        <w:t>resource</w:t>
      </w:r>
      <w:r>
        <w:rPr>
          <w:color w:val="2B2A29"/>
          <w:spacing w:val="3"/>
          <w:w w:val="105"/>
        </w:rPr>
        <w:t xml:space="preserve"> </w:t>
      </w:r>
      <w:r>
        <w:rPr>
          <w:color w:val="2B2A29"/>
          <w:w w:val="105"/>
        </w:rPr>
        <w:t>declared</w:t>
      </w:r>
      <w:r>
        <w:rPr>
          <w:color w:val="2B2A29"/>
          <w:spacing w:val="2"/>
          <w:w w:val="105"/>
        </w:rPr>
        <w:t xml:space="preserve"> </w:t>
      </w:r>
      <w:r>
        <w:rPr>
          <w:color w:val="2B2A29"/>
          <w:w w:val="105"/>
        </w:rPr>
        <w:t>in</w:t>
      </w:r>
      <w:r>
        <w:rPr>
          <w:color w:val="2B2A29"/>
          <w:spacing w:val="2"/>
          <w:w w:val="105"/>
        </w:rPr>
        <w:t xml:space="preserve"> </w:t>
      </w:r>
      <w:r>
        <w:rPr>
          <w:color w:val="2B2A29"/>
          <w:w w:val="105"/>
        </w:rPr>
        <w:t>a</w:t>
      </w:r>
      <w:r>
        <w:rPr>
          <w:color w:val="2B2A29"/>
          <w:spacing w:val="3"/>
          <w:w w:val="105"/>
        </w:rPr>
        <w:t xml:space="preserve"> </w:t>
      </w:r>
      <w:r>
        <w:rPr>
          <w:color w:val="2B2A29"/>
          <w:w w:val="105"/>
        </w:rPr>
        <w:t>service</w:t>
      </w:r>
      <w:r>
        <w:rPr>
          <w:color w:val="2B2A29"/>
          <w:spacing w:val="1"/>
          <w:w w:val="105"/>
        </w:rPr>
        <w:t xml:space="preserve"> </w:t>
      </w:r>
      <w:r>
        <w:rPr>
          <w:color w:val="2B2A29"/>
          <w:spacing w:val="-1"/>
          <w:w w:val="110"/>
        </w:rPr>
        <w:t>can</w:t>
      </w:r>
      <w:r>
        <w:rPr>
          <w:color w:val="2B2A29"/>
          <w:spacing w:val="-16"/>
          <w:w w:val="110"/>
        </w:rPr>
        <w:t xml:space="preserve"> </w:t>
      </w:r>
      <w:r>
        <w:rPr>
          <w:color w:val="2B2A29"/>
          <w:spacing w:val="-1"/>
          <w:w w:val="110"/>
        </w:rPr>
        <w:t>be</w:t>
      </w:r>
      <w:r>
        <w:rPr>
          <w:color w:val="2B2A29"/>
          <w:spacing w:val="-15"/>
          <w:w w:val="110"/>
        </w:rPr>
        <w:t xml:space="preserve"> </w:t>
      </w:r>
      <w:r>
        <w:rPr>
          <w:color w:val="2B2A29"/>
          <w:spacing w:val="-1"/>
          <w:w w:val="110"/>
        </w:rPr>
        <w:t>bound</w:t>
      </w:r>
      <w:r>
        <w:rPr>
          <w:color w:val="2B2A29"/>
          <w:spacing w:val="-15"/>
          <w:w w:val="110"/>
        </w:rPr>
        <w:t xml:space="preserve"> </w:t>
      </w:r>
      <w:r>
        <w:rPr>
          <w:color w:val="2B2A29"/>
          <w:spacing w:val="-1"/>
          <w:w w:val="110"/>
        </w:rPr>
        <w:t>to</w:t>
      </w:r>
      <w:r>
        <w:rPr>
          <w:color w:val="2B2A29"/>
          <w:spacing w:val="-16"/>
          <w:w w:val="110"/>
        </w:rPr>
        <w:t xml:space="preserve"> </w:t>
      </w:r>
      <w:r>
        <w:rPr>
          <w:color w:val="2B2A29"/>
          <w:spacing w:val="-1"/>
          <w:w w:val="110"/>
        </w:rPr>
        <w:t>one</w:t>
      </w:r>
      <w:r>
        <w:rPr>
          <w:color w:val="2B2A29"/>
          <w:spacing w:val="-15"/>
          <w:w w:val="110"/>
        </w:rPr>
        <w:t xml:space="preserve"> </w:t>
      </w:r>
      <w:r>
        <w:rPr>
          <w:color w:val="2B2A29"/>
          <w:spacing w:val="-1"/>
          <w:w w:val="110"/>
        </w:rPr>
        <w:t>or</w:t>
      </w:r>
      <w:r>
        <w:rPr>
          <w:color w:val="2B2A29"/>
          <w:spacing w:val="-15"/>
          <w:w w:val="110"/>
        </w:rPr>
        <w:t xml:space="preserve"> </w:t>
      </w:r>
      <w:r>
        <w:rPr>
          <w:color w:val="2B2A29"/>
          <w:spacing w:val="-1"/>
          <w:w w:val="110"/>
        </w:rPr>
        <w:t>more</w:t>
      </w:r>
      <w:r>
        <w:rPr>
          <w:color w:val="2B2A29"/>
          <w:spacing w:val="-16"/>
          <w:w w:val="110"/>
        </w:rPr>
        <w:t xml:space="preserve"> </w:t>
      </w:r>
      <w:r>
        <w:rPr>
          <w:color w:val="2B2A29"/>
          <w:spacing w:val="-1"/>
          <w:w w:val="110"/>
        </w:rPr>
        <w:t>scopes.</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scope</w:t>
      </w:r>
      <w:r>
        <w:rPr>
          <w:color w:val="2B2A29"/>
          <w:spacing w:val="-15"/>
          <w:w w:val="110"/>
        </w:rPr>
        <w:t xml:space="preserve"> </w:t>
      </w:r>
      <w:r>
        <w:rPr>
          <w:color w:val="2B2A29"/>
          <w:spacing w:val="-1"/>
          <w:w w:val="110"/>
        </w:rPr>
        <w:t>can</w:t>
      </w:r>
      <w:r>
        <w:rPr>
          <w:color w:val="2B2A29"/>
          <w:spacing w:val="-16"/>
          <w:w w:val="110"/>
        </w:rPr>
        <w:t xml:space="preserve"> </w:t>
      </w:r>
      <w:r>
        <w:rPr>
          <w:color w:val="2B2A29"/>
          <w:spacing w:val="-1"/>
          <w:w w:val="110"/>
        </w:rPr>
        <w:t>be</w:t>
      </w:r>
      <w:r>
        <w:rPr>
          <w:color w:val="2B2A29"/>
          <w:spacing w:val="-15"/>
          <w:w w:val="110"/>
        </w:rPr>
        <w:t xml:space="preserve"> </w:t>
      </w:r>
      <w:r>
        <w:rPr>
          <w:color w:val="2B2A29"/>
          <w:spacing w:val="-1"/>
          <w:w w:val="110"/>
        </w:rPr>
        <w:t>declared</w:t>
      </w:r>
      <w:r>
        <w:rPr>
          <w:color w:val="2B2A29"/>
          <w:spacing w:val="-15"/>
          <w:w w:val="110"/>
        </w:rPr>
        <w:t xml:space="preserve"> </w:t>
      </w:r>
      <w:r>
        <w:rPr>
          <w:color w:val="2B2A29"/>
          <w:w w:val="110"/>
        </w:rPr>
        <w:t>in</w:t>
      </w:r>
      <w:r>
        <w:rPr>
          <w:color w:val="2B2A29"/>
          <w:spacing w:val="-16"/>
          <w:w w:val="110"/>
        </w:rPr>
        <w:t xml:space="preserve"> </w:t>
      </w:r>
      <w:r>
        <w:rPr>
          <w:color w:val="2B2A29"/>
          <w:w w:val="110"/>
        </w:rPr>
        <w:t>the</w:t>
      </w:r>
      <w:r>
        <w:rPr>
          <w:color w:val="2B2A29"/>
          <w:spacing w:val="-15"/>
          <w:w w:val="110"/>
        </w:rPr>
        <w:t xml:space="preserve"> </w:t>
      </w:r>
      <w:r>
        <w:rPr>
          <w:color w:val="2B2A29"/>
          <w:w w:val="110"/>
        </w:rPr>
        <w:t>same</w:t>
      </w:r>
      <w:r>
        <w:rPr>
          <w:color w:val="2B2A29"/>
          <w:spacing w:val="-15"/>
          <w:w w:val="110"/>
        </w:rPr>
        <w:t xml:space="preserve"> </w:t>
      </w:r>
      <w:r>
        <w:rPr>
          <w:color w:val="2B2A29"/>
          <w:w w:val="110"/>
        </w:rPr>
        <w:t>user-defined</w:t>
      </w:r>
      <w:r>
        <w:rPr>
          <w:color w:val="2B2A29"/>
          <w:spacing w:val="-58"/>
          <w:w w:val="110"/>
        </w:rPr>
        <w:t xml:space="preserve"> </w:t>
      </w:r>
      <w:r>
        <w:rPr>
          <w:color w:val="2B2A29"/>
          <w:w w:val="105"/>
        </w:rPr>
        <w:t>TOML</w:t>
      </w:r>
      <w:r>
        <w:rPr>
          <w:color w:val="2B2A29"/>
          <w:spacing w:val="-13"/>
          <w:w w:val="105"/>
        </w:rPr>
        <w:t xml:space="preserve"> </w:t>
      </w:r>
      <w:r>
        <w:rPr>
          <w:color w:val="2B2A29"/>
          <w:w w:val="105"/>
        </w:rPr>
        <w:t>file</w:t>
      </w:r>
      <w:r>
        <w:rPr>
          <w:color w:val="2B2A29"/>
          <w:spacing w:val="-12"/>
          <w:w w:val="105"/>
        </w:rPr>
        <w:t xml:space="preserve"> </w:t>
      </w:r>
      <w:r>
        <w:rPr>
          <w:color w:val="2B2A29"/>
          <w:w w:val="105"/>
        </w:rPr>
        <w:t>with</w:t>
      </w:r>
      <w:r>
        <w:rPr>
          <w:color w:val="2B2A29"/>
          <w:spacing w:val="-13"/>
          <w:w w:val="105"/>
        </w:rPr>
        <w:t xml:space="preserve"> </w:t>
      </w:r>
      <w:r>
        <w:rPr>
          <w:color w:val="2B2A29"/>
          <w:w w:val="105"/>
        </w:rPr>
        <w:t>usernames</w:t>
      </w:r>
      <w:r>
        <w:rPr>
          <w:color w:val="2B2A29"/>
          <w:spacing w:val="-12"/>
          <w:w w:val="105"/>
        </w:rPr>
        <w:t xml:space="preserve"> </w:t>
      </w:r>
      <w:r>
        <w:rPr>
          <w:color w:val="2B2A29"/>
          <w:w w:val="105"/>
        </w:rPr>
        <w:t>and</w:t>
      </w:r>
      <w:r>
        <w:rPr>
          <w:color w:val="2B2A29"/>
          <w:spacing w:val="-12"/>
          <w:w w:val="105"/>
        </w:rPr>
        <w:t xml:space="preserve"> </w:t>
      </w:r>
      <w:r>
        <w:rPr>
          <w:color w:val="2B2A29"/>
          <w:w w:val="105"/>
        </w:rPr>
        <w:t>passwords.</w:t>
      </w:r>
    </w:p>
    <w:p>
      <w:pPr>
        <w:pStyle w:val="11"/>
        <w:spacing w:before="215" w:line="304" w:lineRule="auto"/>
        <w:ind w:left="160" w:right="691"/>
      </w:pPr>
      <w:r>
        <w:rPr>
          <w:color w:val="2B2A29"/>
          <w:w w:val="105"/>
        </w:rPr>
        <w:t>让我们扩展前面讨论的相同的基本身份验证示例。对于授权，Ballerina使用范围的概念。服务中声明</w:t>
      </w:r>
      <w:r>
        <w:rPr>
          <w:color w:val="2B2A29"/>
          <w:spacing w:val="2"/>
          <w:w w:val="105"/>
        </w:rPr>
        <w:t>的</w:t>
      </w:r>
      <w:r>
        <w:rPr>
          <w:color w:val="2B2A29"/>
          <w:w w:val="105"/>
        </w:rPr>
        <w:t>资源</w:t>
      </w:r>
      <w:r>
        <w:rPr>
          <w:color w:val="2B2A29"/>
          <w:spacing w:val="-1"/>
          <w:w w:val="110"/>
        </w:rPr>
        <w:t>可以绑定到一个或多个作用域。可以</w:t>
      </w:r>
      <w:r>
        <w:rPr>
          <w:color w:val="2B2A29"/>
          <w:w w:val="105"/>
        </w:rPr>
        <w:t>使用用户名和密码</w:t>
      </w:r>
      <w:r>
        <w:rPr>
          <w:color w:val="2B2A29"/>
          <w:w w:val="110"/>
        </w:rPr>
        <w:t>在同一个用户</w:t>
      </w:r>
      <w:r>
        <w:rPr>
          <w:color w:val="2B2A29"/>
          <w:spacing w:val="-1"/>
          <w:w w:val="110"/>
        </w:rPr>
        <w:t>定义</w:t>
      </w:r>
      <w:r>
        <w:rPr>
          <w:color w:val="2B2A29"/>
          <w:w w:val="110"/>
        </w:rPr>
        <w:t>的</w:t>
      </w:r>
      <w:r>
        <w:rPr>
          <w:color w:val="2B2A29"/>
          <w:w w:val="105"/>
        </w:rPr>
        <w:t>TOML文件</w:t>
      </w:r>
      <w:r>
        <w:rPr>
          <w:color w:val="2B2A29"/>
          <w:w w:val="110"/>
        </w:rPr>
        <w:t>中</w:t>
      </w:r>
      <w:r>
        <w:rPr>
          <w:color w:val="2B2A29"/>
          <w:spacing w:val="-1"/>
          <w:w w:val="110"/>
        </w:rPr>
        <w:t>声明</w:t>
      </w:r>
      <w:r>
        <w:rPr>
          <w:color w:val="2B2A29"/>
          <w:spacing w:val="-15"/>
          <w:w w:val="110"/>
        </w:rPr>
        <w:t>作用</w:t>
      </w:r>
      <w:r>
        <w:rPr>
          <w:color w:val="2B2A29"/>
          <w:spacing w:val="-1"/>
          <w:w w:val="110"/>
        </w:rPr>
        <w:t>域</w:t>
      </w:r>
      <w:r>
        <w:rPr>
          <w:color w:val="2B2A29"/>
          <w:w w:val="105"/>
        </w:rPr>
        <w:t>。</w:t>
      </w:r>
    </w:p>
    <w:p>
      <w:r>
        <w:rPr>
          <w:color w:val="2B2A29"/>
          <w:spacing w:val="-1"/>
          <w:w w:val="105"/>
        </w:rPr>
        <w:t>The</w:t>
      </w:r>
      <w:r>
        <w:rPr>
          <w:color w:val="2B2A29"/>
          <w:spacing w:val="-13"/>
          <w:w w:val="105"/>
        </w:rPr>
        <w:t xml:space="preserve"> </w:t>
      </w:r>
      <w:r>
        <w:rPr>
          <w:color w:val="2B2A29"/>
          <w:spacing w:val="-1"/>
          <w:w w:val="105"/>
        </w:rPr>
        <w:t>following</w:t>
      </w:r>
      <w:r>
        <w:rPr>
          <w:color w:val="2B2A29"/>
          <w:spacing w:val="-12"/>
          <w:w w:val="105"/>
        </w:rPr>
        <w:t xml:space="preserve"> </w:t>
      </w:r>
      <w:r>
        <w:rPr>
          <w:color w:val="2B2A29"/>
          <w:spacing w:val="-1"/>
          <w:w w:val="105"/>
        </w:rPr>
        <w:t>code</w:t>
      </w:r>
      <w:r>
        <w:rPr>
          <w:color w:val="2B2A29"/>
          <w:spacing w:val="-12"/>
          <w:w w:val="105"/>
        </w:rPr>
        <w:t xml:space="preserve"> </w:t>
      </w:r>
      <w:r>
        <w:rPr>
          <w:color w:val="2B2A29"/>
          <w:spacing w:val="-1"/>
          <w:w w:val="105"/>
        </w:rPr>
        <w:t>block</w:t>
      </w:r>
      <w:r>
        <w:rPr>
          <w:color w:val="2B2A29"/>
          <w:spacing w:val="-13"/>
          <w:w w:val="105"/>
        </w:rPr>
        <w:t xml:space="preserve"> </w:t>
      </w:r>
      <w:r>
        <w:rPr>
          <w:color w:val="2B2A29"/>
          <w:spacing w:val="-1"/>
          <w:w w:val="105"/>
        </w:rPr>
        <w:t>shows</w:t>
      </w:r>
      <w:r>
        <w:rPr>
          <w:color w:val="2B2A29"/>
          <w:spacing w:val="-12"/>
          <w:w w:val="105"/>
        </w:rPr>
        <w:t xml:space="preserve"> </w:t>
      </w:r>
      <w:r>
        <w:rPr>
          <w:color w:val="2B2A29"/>
          <w:spacing w:val="-1"/>
          <w:w w:val="105"/>
        </w:rPr>
        <w:t>the</w:t>
      </w:r>
      <w:r>
        <w:rPr>
          <w:color w:val="2B2A29"/>
          <w:spacing w:val="-12"/>
          <w:w w:val="105"/>
        </w:rPr>
        <w:t xml:space="preserve"> </w:t>
      </w:r>
      <w:r>
        <w:rPr>
          <w:color w:val="2B2A29"/>
          <w:spacing w:val="-1"/>
          <w:w w:val="105"/>
        </w:rPr>
        <w:t>contents</w:t>
      </w:r>
      <w:r>
        <w:rPr>
          <w:color w:val="2B2A29"/>
          <w:spacing w:val="-13"/>
          <w:w w:val="105"/>
        </w:rPr>
        <w:t xml:space="preserve"> </w:t>
      </w:r>
      <w:r>
        <w:rPr>
          <w:color w:val="2B2A29"/>
          <w:w w:val="105"/>
        </w:rPr>
        <w:t>of</w:t>
      </w:r>
      <w:r>
        <w:rPr>
          <w:color w:val="2B2A29"/>
          <w:spacing w:val="-12"/>
          <w:w w:val="105"/>
        </w:rPr>
        <w:t xml:space="preserve"> </w:t>
      </w:r>
      <w:r>
        <w:rPr>
          <w:color w:val="2B2A29"/>
          <w:w w:val="105"/>
        </w:rPr>
        <w:t>the</w:t>
      </w:r>
      <w:r>
        <w:rPr>
          <w:color w:val="2B2A29"/>
          <w:spacing w:val="-12"/>
          <w:w w:val="105"/>
        </w:rPr>
        <w:t xml:space="preserve"> </w:t>
      </w:r>
      <w:r>
        <w:rPr>
          <w:color w:val="2B2A29"/>
          <w:w w:val="105"/>
        </w:rPr>
        <w:t>file</w:t>
      </w:r>
      <w:r>
        <w:rPr>
          <w:color w:val="2B2A29"/>
          <w:spacing w:val="-13"/>
          <w:w w:val="105"/>
        </w:rPr>
        <w:t xml:space="preserve"> </w:t>
      </w:r>
      <w:r>
        <w:rPr>
          <w:rFonts w:ascii="宋体"/>
          <w:color w:val="2B2A29"/>
          <w:w w:val="105"/>
        </w:rPr>
        <w:t>sample-users.toml,</w:t>
      </w:r>
      <w:r>
        <w:rPr>
          <w:rFonts w:ascii="宋体"/>
          <w:color w:val="2B2A29"/>
          <w:spacing w:val="-70"/>
          <w:w w:val="105"/>
        </w:rPr>
        <w:t xml:space="preserve"> </w:t>
      </w:r>
      <w:r>
        <w:rPr>
          <w:color w:val="2B2A29"/>
          <w:w w:val="105"/>
        </w:rPr>
        <w:t>which has</w:t>
      </w:r>
      <w:r>
        <w:rPr>
          <w:color w:val="2B2A29"/>
          <w:spacing w:val="7"/>
          <w:w w:val="105"/>
        </w:rPr>
        <w:t xml:space="preserve"> </w:t>
      </w:r>
      <w:r>
        <w:rPr>
          <w:color w:val="2B2A29"/>
          <w:w w:val="105"/>
        </w:rPr>
        <w:t>the</w:t>
      </w:r>
      <w:r>
        <w:rPr>
          <w:color w:val="2B2A29"/>
          <w:spacing w:val="7"/>
          <w:w w:val="105"/>
        </w:rPr>
        <w:t xml:space="preserve"> </w:t>
      </w:r>
      <w:r>
        <w:rPr>
          <w:color w:val="2B2A29"/>
          <w:w w:val="105"/>
        </w:rPr>
        <w:t>required</w:t>
      </w:r>
      <w:r>
        <w:rPr>
          <w:color w:val="2B2A29"/>
          <w:spacing w:val="7"/>
          <w:w w:val="105"/>
        </w:rPr>
        <w:t xml:space="preserve"> </w:t>
      </w:r>
      <w:r>
        <w:rPr>
          <w:color w:val="2B2A29"/>
          <w:w w:val="105"/>
        </w:rPr>
        <w:t>format</w:t>
      </w:r>
      <w:r>
        <w:rPr>
          <w:color w:val="2B2A29"/>
          <w:spacing w:val="8"/>
          <w:w w:val="105"/>
        </w:rPr>
        <w:t xml:space="preserve"> </w:t>
      </w:r>
      <w:r>
        <w:rPr>
          <w:color w:val="2B2A29"/>
          <w:w w:val="105"/>
        </w:rPr>
        <w:t>of</w:t>
      </w:r>
      <w:r>
        <w:rPr>
          <w:color w:val="2B2A29"/>
          <w:spacing w:val="7"/>
          <w:w w:val="105"/>
        </w:rPr>
        <w:t xml:space="preserve"> </w:t>
      </w:r>
      <w:r>
        <w:rPr>
          <w:color w:val="2B2A29"/>
          <w:w w:val="105"/>
        </w:rPr>
        <w:t>usernames,</w:t>
      </w:r>
      <w:r>
        <w:rPr>
          <w:color w:val="2B2A29"/>
          <w:spacing w:val="7"/>
          <w:w w:val="105"/>
        </w:rPr>
        <w:t xml:space="preserve"> </w:t>
      </w:r>
      <w:r>
        <w:rPr>
          <w:color w:val="2B2A29"/>
          <w:w w:val="105"/>
        </w:rPr>
        <w:t>passwords,</w:t>
      </w:r>
      <w:r>
        <w:rPr>
          <w:color w:val="2B2A29"/>
          <w:spacing w:val="8"/>
          <w:w w:val="105"/>
        </w:rPr>
        <w:t xml:space="preserve"> </w:t>
      </w:r>
      <w:r>
        <w:rPr>
          <w:color w:val="2B2A29"/>
          <w:w w:val="105"/>
        </w:rPr>
        <w:t>and</w:t>
      </w:r>
      <w:r>
        <w:rPr>
          <w:color w:val="2B2A29"/>
          <w:spacing w:val="7"/>
          <w:w w:val="105"/>
        </w:rPr>
        <w:t xml:space="preserve"> </w:t>
      </w:r>
      <w:r>
        <w:rPr>
          <w:color w:val="2B2A29"/>
          <w:w w:val="105"/>
        </w:rPr>
        <w:t>scopes,</w:t>
      </w:r>
      <w:r>
        <w:rPr>
          <w:color w:val="2B2A29"/>
          <w:spacing w:val="7"/>
          <w:w w:val="105"/>
        </w:rPr>
        <w:t xml:space="preserve"> </w:t>
      </w:r>
      <w:r>
        <w:rPr>
          <w:color w:val="2B2A29"/>
          <w:w w:val="105"/>
        </w:rPr>
        <w:t>including</w:t>
      </w:r>
      <w:r>
        <w:rPr>
          <w:color w:val="2B2A29"/>
          <w:spacing w:val="8"/>
          <w:w w:val="105"/>
        </w:rPr>
        <w:t xml:space="preserve"> </w:t>
      </w:r>
      <w:r>
        <w:rPr>
          <w:color w:val="2B2A29"/>
          <w:w w:val="105"/>
        </w:rPr>
        <w:t>their</w:t>
      </w:r>
      <w:r>
        <w:rPr>
          <w:color w:val="2B2A29"/>
          <w:spacing w:val="7"/>
          <w:w w:val="105"/>
        </w:rPr>
        <w:t xml:space="preserve"> </w:t>
      </w:r>
      <w:r>
        <w:rPr>
          <w:color w:val="2B2A29"/>
          <w:w w:val="105"/>
        </w:rPr>
        <w:t>mapping:</w:t>
      </w:r>
    </w:p>
    <w:p>
      <w:pPr>
        <w:pStyle w:val="11"/>
        <w:spacing w:line="263" w:lineRule="exact"/>
        <w:ind w:right="702"/>
        <w:jc w:val="right"/>
      </w:pPr>
      <w:r>
        <w:rPr>
          <w:color w:val="2B2A29"/>
          <w:spacing w:val="-1"/>
          <w:w w:val="105"/>
        </w:rPr>
        <w:t>以下代码块显示</w:t>
      </w:r>
      <w:r>
        <w:rPr>
          <w:color w:val="2B2A29"/>
          <w:spacing w:val="-12"/>
          <w:w w:val="105"/>
        </w:rPr>
        <w:t>了</w:t>
      </w:r>
      <w:r>
        <w:rPr>
          <w:rFonts w:ascii="宋体"/>
          <w:color w:val="2B2A29"/>
          <w:w w:val="105"/>
        </w:rPr>
        <w:t>sample-users.toml</w:t>
      </w:r>
      <w:r>
        <w:rPr>
          <w:color w:val="2B2A29"/>
          <w:w w:val="105"/>
        </w:rPr>
        <w:t>文件的</w:t>
      </w:r>
      <w:r>
        <w:rPr>
          <w:color w:val="2B2A29"/>
          <w:spacing w:val="-1"/>
          <w:w w:val="105"/>
        </w:rPr>
        <w:t>内容</w:t>
      </w:r>
      <w:r>
        <w:rPr>
          <w:rFonts w:ascii="宋体"/>
          <w:color w:val="2B2A29"/>
          <w:w w:val="105"/>
        </w:rPr>
        <w:t>，</w:t>
      </w:r>
      <w:r>
        <w:rPr>
          <w:color w:val="2B2A29"/>
          <w:w w:val="105"/>
        </w:rPr>
        <w:t>该文件具有所需</w:t>
      </w:r>
      <w:r>
        <w:rPr>
          <w:color w:val="2B2A29"/>
          <w:spacing w:val="7"/>
          <w:w w:val="105"/>
        </w:rPr>
        <w:t>的</w:t>
      </w:r>
      <w:r>
        <w:rPr>
          <w:color w:val="2B2A29"/>
          <w:w w:val="105"/>
        </w:rPr>
        <w:t>用户名、密码和范围格式，包括它们的映射：</w:t>
      </w:r>
    </w:p>
    <w:p>
      <w:r>
        <w:rPr>
          <w:rFonts w:ascii="宋体"/>
          <w:color w:val="2B2A29"/>
        </w:rPr>
        <w:t>["b7a.users"]</w:t>
      </w:r>
    </w:p>
    <w:p>
      <w:pPr>
        <w:pStyle w:val="11"/>
        <w:spacing w:before="212"/>
        <w:ind w:left="270"/>
        <w:rPr>
          <w:rFonts w:ascii="宋体"/>
        </w:rPr>
      </w:pPr>
      <w:r>
        <w:rPr>
          <w:rFonts w:ascii="宋体"/>
          <w:color w:val="2B2A29"/>
        </w:rPr>
        <w:t>[“b7a.用户”]</w:t>
      </w:r>
    </w:p>
    <w:p>
      <w:r>
        <w:rPr>
          <w:rFonts w:ascii="宋体"/>
          <w:color w:val="2B2A29"/>
        </w:rPr>
        <w:t>["b7a.users.lakmal"]</w:t>
      </w:r>
      <w:r>
        <w:rPr>
          <w:rFonts w:ascii="宋体"/>
          <w:color w:val="2B2A29"/>
          <w:spacing w:val="1"/>
        </w:rPr>
        <w:t xml:space="preserve"> </w:t>
      </w:r>
      <w:r>
        <w:rPr>
          <w:rFonts w:ascii="宋体"/>
          <w:color w:val="2B2A29"/>
        </w:rPr>
        <w:t>password="password1"</w:t>
      </w:r>
      <w:r>
        <w:rPr>
          <w:rFonts w:ascii="宋体"/>
          <w:color w:val="2B2A29"/>
          <w:spacing w:val="1"/>
        </w:rPr>
        <w:t xml:space="preserve"> </w:t>
      </w:r>
      <w:r>
        <w:rPr>
          <w:rFonts w:ascii="宋体"/>
          <w:color w:val="2B2A29"/>
        </w:rPr>
        <w:t>scopes="scope2,scope3"</w:t>
      </w:r>
    </w:p>
    <w:p>
      <w:pPr>
        <w:pStyle w:val="11"/>
        <w:spacing w:before="199" w:line="273" w:lineRule="auto"/>
        <w:ind w:left="380" w:right="6140"/>
        <w:rPr>
          <w:rFonts w:ascii="宋体"/>
        </w:rPr>
      </w:pPr>
      <w:r>
        <w:rPr>
          <w:rFonts w:ascii="宋体"/>
          <w:color w:val="2B2A29"/>
        </w:rPr>
        <w:t>[“b7a.users.lakmal”]password=“password1”scopes=“scope2，scope3”</w:t>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["b7a.users.anjana"]</w:t>
      </w:r>
      <w:r>
        <w:rPr>
          <w:rFonts w:ascii="宋体"/>
          <w:color w:val="2B2A29"/>
          <w:spacing w:val="-108"/>
        </w:rPr>
        <w:t xml:space="preserve"> </w:t>
      </w:r>
      <w:r>
        <w:rPr>
          <w:rFonts w:ascii="宋体"/>
          <w:color w:val="2B2A29"/>
        </w:rPr>
        <w:t>password="password2"</w:t>
      </w:r>
      <w:r>
        <w:rPr>
          <w:rFonts w:ascii="宋体"/>
          <w:color w:val="2B2A29"/>
          <w:spacing w:val="-108"/>
        </w:rPr>
        <w:t xml:space="preserve"> </w:t>
      </w:r>
      <w:r>
        <w:rPr>
          <w:rFonts w:ascii="宋体"/>
          <w:color w:val="2B2A29"/>
        </w:rPr>
        <w:t>scopes="scope1"</w:t>
      </w:r>
    </w:p>
    <w:p>
      <w:pPr>
        <w:pStyle w:val="11"/>
        <w:spacing w:before="68" w:line="273" w:lineRule="auto"/>
        <w:ind w:left="740" w:right="6017"/>
        <w:jc w:val="both"/>
        <w:rPr>
          <w:rFonts w:ascii="宋体"/>
        </w:rPr>
      </w:pPr>
      <w:r>
        <w:rPr>
          <w:rFonts w:ascii="宋体"/>
          <w:color w:val="2B2A29"/>
        </w:rPr>
        <w:t>[“b7a.users.anjana”]password=“password2”scopes=“scope1”</w:t>
      </w:r>
    </w:p>
    <w:p>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authorization</w:t>
      </w:r>
      <w:r>
        <w:rPr>
          <w:color w:val="2B2A29"/>
          <w:spacing w:val="-16"/>
          <w:w w:val="110"/>
        </w:rPr>
        <w:t xml:space="preserve"> </w:t>
      </w:r>
      <w:r>
        <w:rPr>
          <w:color w:val="2B2A29"/>
          <w:spacing w:val="-1"/>
          <w:w w:val="110"/>
        </w:rPr>
        <w:t>phase,</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scopes</w:t>
      </w:r>
      <w:r>
        <w:rPr>
          <w:color w:val="2B2A29"/>
          <w:spacing w:val="-15"/>
          <w:w w:val="110"/>
        </w:rPr>
        <w:t xml:space="preserve"> </w:t>
      </w:r>
      <w:r>
        <w:rPr>
          <w:color w:val="2B2A29"/>
          <w:w w:val="110"/>
        </w:rPr>
        <w:t>of</w:t>
      </w:r>
      <w:r>
        <w:rPr>
          <w:color w:val="2B2A29"/>
          <w:spacing w:val="-16"/>
          <w:w w:val="110"/>
        </w:rPr>
        <w:t xml:space="preserve"> </w:t>
      </w:r>
      <w:r>
        <w:rPr>
          <w:color w:val="2B2A29"/>
          <w:w w:val="110"/>
        </w:rPr>
        <w:t>the</w:t>
      </w:r>
      <w:r>
        <w:rPr>
          <w:color w:val="2B2A29"/>
          <w:spacing w:val="-15"/>
          <w:w w:val="110"/>
        </w:rPr>
        <w:t xml:space="preserve"> </w:t>
      </w:r>
      <w:r>
        <w:rPr>
          <w:color w:val="2B2A29"/>
          <w:w w:val="110"/>
        </w:rPr>
        <w:t>resource</w:t>
      </w:r>
      <w:r>
        <w:rPr>
          <w:color w:val="2B2A29"/>
          <w:spacing w:val="-16"/>
          <w:w w:val="110"/>
        </w:rPr>
        <w:t xml:space="preserve"> </w:t>
      </w:r>
      <w:r>
        <w:rPr>
          <w:color w:val="2B2A29"/>
          <w:w w:val="110"/>
        </w:rPr>
        <w:t>are</w:t>
      </w:r>
      <w:r>
        <w:rPr>
          <w:color w:val="2B2A29"/>
          <w:spacing w:val="-15"/>
          <w:w w:val="110"/>
        </w:rPr>
        <w:t xml:space="preserve"> </w:t>
      </w:r>
      <w:r>
        <w:rPr>
          <w:color w:val="2B2A29"/>
          <w:w w:val="110"/>
        </w:rPr>
        <w:t>compared</w:t>
      </w:r>
      <w:r>
        <w:rPr>
          <w:color w:val="2B2A29"/>
          <w:spacing w:val="-16"/>
          <w:w w:val="110"/>
        </w:rPr>
        <w:t xml:space="preserve"> </w:t>
      </w:r>
      <w:r>
        <w:rPr>
          <w:color w:val="2B2A29"/>
          <w:w w:val="110"/>
        </w:rPr>
        <w:t>against</w:t>
      </w:r>
      <w:r>
        <w:rPr>
          <w:color w:val="2B2A29"/>
          <w:spacing w:val="-15"/>
          <w:w w:val="110"/>
        </w:rPr>
        <w:t xml:space="preserve"> </w:t>
      </w:r>
      <w:r>
        <w:rPr>
          <w:color w:val="2B2A29"/>
          <w:w w:val="110"/>
        </w:rPr>
        <w:t>the</w:t>
      </w:r>
      <w:r>
        <w:rPr>
          <w:color w:val="2B2A29"/>
          <w:spacing w:val="-58"/>
          <w:w w:val="110"/>
        </w:rPr>
        <w:t xml:space="preserve"> </w:t>
      </w:r>
      <w:r>
        <w:rPr>
          <w:color w:val="2B2A29"/>
          <w:w w:val="105"/>
        </w:rPr>
        <w:t>scopes</w:t>
      </w:r>
      <w:r>
        <w:rPr>
          <w:color w:val="2B2A29"/>
          <w:spacing w:val="-10"/>
          <w:w w:val="105"/>
        </w:rPr>
        <w:t xml:space="preserve"> </w:t>
      </w:r>
      <w:r>
        <w:rPr>
          <w:color w:val="2B2A29"/>
          <w:w w:val="105"/>
        </w:rPr>
        <w:t>mapped</w:t>
      </w:r>
      <w:r>
        <w:rPr>
          <w:color w:val="2B2A29"/>
          <w:spacing w:val="-10"/>
          <w:w w:val="105"/>
        </w:rPr>
        <w:t xml:space="preserve"> </w:t>
      </w:r>
      <w:r>
        <w:rPr>
          <w:color w:val="2B2A29"/>
          <w:w w:val="105"/>
        </w:rPr>
        <w:t>to</w:t>
      </w:r>
      <w:r>
        <w:rPr>
          <w:color w:val="2B2A29"/>
          <w:spacing w:val="-10"/>
          <w:w w:val="105"/>
        </w:rPr>
        <w:t xml:space="preserve"> </w:t>
      </w:r>
      <w:r>
        <w:rPr>
          <w:color w:val="2B2A29"/>
          <w:w w:val="105"/>
        </w:rPr>
        <w:t>the</w:t>
      </w:r>
      <w:r>
        <w:rPr>
          <w:color w:val="2B2A29"/>
          <w:spacing w:val="-10"/>
          <w:w w:val="105"/>
        </w:rPr>
        <w:t xml:space="preserve"> </w:t>
      </w:r>
      <w:r>
        <w:rPr>
          <w:color w:val="2B2A29"/>
          <w:w w:val="105"/>
        </w:rPr>
        <w:t>user.</w:t>
      </w:r>
      <w:r>
        <w:rPr>
          <w:color w:val="2B2A29"/>
          <w:spacing w:val="-10"/>
          <w:w w:val="105"/>
        </w:rPr>
        <w:t xml:space="preserve"> </w:t>
      </w:r>
      <w:r>
        <w:rPr>
          <w:color w:val="2B2A29"/>
          <w:w w:val="105"/>
        </w:rPr>
        <w:t>Let’s</w:t>
      </w:r>
      <w:r>
        <w:rPr>
          <w:color w:val="2B2A29"/>
          <w:spacing w:val="-9"/>
          <w:w w:val="105"/>
        </w:rPr>
        <w:t xml:space="preserve"> </w:t>
      </w:r>
      <w:r>
        <w:rPr>
          <w:color w:val="2B2A29"/>
          <w:w w:val="105"/>
        </w:rPr>
        <w:t>look</w:t>
      </w:r>
      <w:r>
        <w:rPr>
          <w:color w:val="2B2A29"/>
          <w:spacing w:val="-10"/>
          <w:w w:val="105"/>
        </w:rPr>
        <w:t xml:space="preserve"> </w:t>
      </w:r>
      <w:r>
        <w:rPr>
          <w:color w:val="2B2A29"/>
          <w:w w:val="105"/>
        </w:rPr>
        <w:t>at</w:t>
      </w:r>
      <w:r>
        <w:rPr>
          <w:color w:val="2B2A29"/>
          <w:spacing w:val="-10"/>
          <w:w w:val="105"/>
        </w:rPr>
        <w:t xml:space="preserve"> </w:t>
      </w:r>
      <w:r>
        <w:rPr>
          <w:color w:val="2B2A29"/>
          <w:w w:val="105"/>
        </w:rPr>
        <w:t>the</w:t>
      </w:r>
      <w:r>
        <w:rPr>
          <w:color w:val="2B2A29"/>
          <w:spacing w:val="-10"/>
          <w:w w:val="105"/>
        </w:rPr>
        <w:t xml:space="preserve"> </w:t>
      </w:r>
      <w:r>
        <w:rPr>
          <w:color w:val="2B2A29"/>
          <w:w w:val="105"/>
        </w:rPr>
        <w:t>sample</w:t>
      </w:r>
      <w:r>
        <w:rPr>
          <w:color w:val="2B2A29"/>
          <w:spacing w:val="-10"/>
          <w:w w:val="105"/>
        </w:rPr>
        <w:t xml:space="preserve"> </w:t>
      </w:r>
      <w:r>
        <w:rPr>
          <w:color w:val="2B2A29"/>
          <w:w w:val="105"/>
        </w:rPr>
        <w:t>shown</w:t>
      </w:r>
      <w:r>
        <w:rPr>
          <w:color w:val="2B2A29"/>
          <w:spacing w:val="-10"/>
          <w:w w:val="105"/>
        </w:rPr>
        <w:t xml:space="preserve"> </w:t>
      </w:r>
      <w:r>
        <w:rPr>
          <w:color w:val="2B2A29"/>
          <w:w w:val="105"/>
        </w:rPr>
        <w:t>in</w:t>
      </w:r>
      <w:r>
        <w:rPr>
          <w:color w:val="2B2A29"/>
          <w:spacing w:val="-9"/>
          <w:w w:val="105"/>
        </w:rPr>
        <w:t xml:space="preserve"> </w:t>
      </w:r>
      <w:r>
        <w:rPr>
          <w:color w:val="2B2A29"/>
          <w:w w:val="105"/>
        </w:rPr>
        <w:t>Listing</w:t>
      </w:r>
      <w:r>
        <w:rPr>
          <w:color w:val="2B2A29"/>
          <w:spacing w:val="-10"/>
          <w:w w:val="105"/>
        </w:rPr>
        <w:t xml:space="preserve"> </w:t>
      </w:r>
      <w:r>
        <w:rPr>
          <w:color w:val="0000FF"/>
          <w:w w:val="105"/>
        </w:rPr>
        <w:t>9-8</w:t>
      </w:r>
      <w:r>
        <w:rPr>
          <w:color w:val="2B2A29"/>
          <w:w w:val="105"/>
        </w:rPr>
        <w:t>.</w:t>
      </w:r>
    </w:p>
    <w:p>
      <w:pPr>
        <w:pStyle w:val="11"/>
        <w:spacing w:before="171" w:line="304" w:lineRule="auto"/>
        <w:ind w:left="520" w:right="680" w:firstLine="359"/>
      </w:pPr>
      <w:r>
        <w:rPr>
          <w:color w:val="2B2A29"/>
          <w:spacing w:val="-1"/>
          <w:w w:val="110"/>
        </w:rPr>
        <w:t>在授权阶段，</w:t>
      </w:r>
      <w:r>
        <w:rPr>
          <w:color w:val="2B2A29"/>
          <w:w w:val="110"/>
        </w:rPr>
        <w:t>将资源的</w:t>
      </w:r>
      <w:r>
        <w:rPr>
          <w:color w:val="2B2A29"/>
          <w:spacing w:val="-1"/>
          <w:w w:val="110"/>
        </w:rPr>
        <w:t>作用域</w:t>
      </w:r>
      <w:r>
        <w:rPr>
          <w:color w:val="2B2A29"/>
          <w:spacing w:val="-15"/>
          <w:w w:val="110"/>
        </w:rPr>
        <w:t>与</w:t>
      </w:r>
      <w:r>
        <w:rPr>
          <w:color w:val="2B2A29"/>
          <w:w w:val="105"/>
        </w:rPr>
        <w:t>映射到用户的作用域</w:t>
      </w:r>
      <w:r>
        <w:rPr>
          <w:color w:val="2B2A29"/>
          <w:w w:val="110"/>
        </w:rPr>
        <w:t>进行比较</w:t>
      </w:r>
      <w:r>
        <w:rPr>
          <w:color w:val="2B2A29"/>
          <w:w w:val="105"/>
        </w:rPr>
        <w:t>。让我们看</w:t>
      </w:r>
      <w:r>
        <w:rPr>
          <w:color w:val="2B2A29"/>
          <w:spacing w:val="-10"/>
          <w:w w:val="105"/>
        </w:rPr>
        <w:t>一下</w:t>
      </w:r>
      <w:r>
        <w:rPr>
          <w:color w:val="2B2A29"/>
          <w:w w:val="105"/>
        </w:rPr>
        <w:t>清单</w:t>
      </w:r>
      <w:r>
        <w:rPr>
          <w:color w:val="0000FF"/>
          <w:w w:val="105"/>
        </w:rPr>
        <w:t>9-8所</w:t>
      </w:r>
      <w:r>
        <w:rPr>
          <w:color w:val="2B2A29"/>
          <w:w w:val="105"/>
        </w:rPr>
        <w:t>示</w:t>
      </w:r>
      <w:r>
        <w:rPr>
          <w:color w:val="2B2A29"/>
          <w:spacing w:val="-10"/>
          <w:w w:val="105"/>
        </w:rPr>
        <w:t>的</w:t>
      </w:r>
      <w:r>
        <w:rPr>
          <w:color w:val="2B2A29"/>
          <w:w w:val="105"/>
        </w:rPr>
        <w:t>示例。</w:t>
      </w:r>
    </w:p>
    <w:p>
      <w:pPr>
        <w:pStyle w:val="11"/>
        <w:spacing w:before="6"/>
        <w:rPr>
          <w:sz w:val="19"/>
        </w:rPr>
      </w:pPr>
    </w:p>
    <w:p>
      <w:r>
        <w:rPr>
          <w:rFonts w:ascii="Cambria"/>
          <w:b/>
          <w:i/>
          <w:color w:val="2B2A29"/>
          <w:spacing w:val="-1"/>
          <w:w w:val="105"/>
          <w:sz w:val="24"/>
        </w:rPr>
        <w:t>Listing</w:t>
      </w:r>
      <w:r>
        <w:rPr>
          <w:rFonts w:ascii="Cambria"/>
          <w:b/>
          <w:i/>
          <w:color w:val="2B2A29"/>
          <w:spacing w:val="-9"/>
          <w:w w:val="105"/>
          <w:sz w:val="24"/>
        </w:rPr>
        <w:t xml:space="preserve"> </w:t>
      </w:r>
      <w:r>
        <w:rPr>
          <w:rFonts w:ascii="Cambria"/>
          <w:b/>
          <w:i/>
          <w:color w:val="2B2A29"/>
          <w:spacing w:val="-1"/>
          <w:w w:val="105"/>
          <w:sz w:val="24"/>
        </w:rPr>
        <w:t>9-8.</w:t>
      </w:r>
      <w:r>
        <w:rPr>
          <w:rFonts w:ascii="Cambria"/>
          <w:b/>
          <w:i/>
          <w:color w:val="2B2A29"/>
          <w:spacing w:val="11"/>
          <w:w w:val="105"/>
          <w:sz w:val="24"/>
        </w:rPr>
        <w:t xml:space="preserve"> </w:t>
      </w:r>
      <w:r>
        <w:rPr>
          <w:color w:val="2B2A29"/>
          <w:spacing w:val="-1"/>
          <w:w w:val="105"/>
          <w:sz w:val="24"/>
        </w:rPr>
        <w:t>basic_auth_service_scope.bal</w:t>
      </w:r>
    </w:p>
    <w:p>
      <w:pPr>
        <w:spacing w:before="0"/>
        <w:ind w:left="520" w:right="0" w:firstLine="0"/>
        <w:jc w:val="left"/>
        <w:rPr>
          <w:sz w:val="24"/>
        </w:rPr>
      </w:pPr>
      <w:r>
        <w:rPr>
          <w:rFonts w:ascii="Cambria"/>
          <w:b/>
          <w:i/>
          <w:color w:val="2B2A29"/>
          <w:spacing w:val="-1"/>
          <w:w w:val="105"/>
          <w:sz w:val="24"/>
        </w:rPr>
        <w:t>清单9-8。</w:t>
      </w:r>
      <w:r>
        <w:rPr>
          <w:color w:val="2B2A29"/>
          <w:spacing w:val="-1"/>
          <w:w w:val="105"/>
          <w:sz w:val="24"/>
        </w:rPr>
        <w:t>基本授权服务范围.bal</w:t>
      </w:r>
    </w:p>
    <w:p>
      <w:r>
        <w:rPr>
          <w:color w:val="2B2A29"/>
          <w:sz w:val="22"/>
        </w:rPr>
        <w:t>import ballerina/http;</w:t>
      </w:r>
    </w:p>
    <w:p>
      <w:pPr>
        <w:pStyle w:val="16"/>
        <w:numPr>
          <w:ilvl w:val="0"/>
          <w:numId w:val="208"/>
        </w:numPr>
        <w:tabs>
          <w:tab w:val="left" w:pos="850"/>
        </w:tabs>
        <w:spacing w:before="207" w:after="0" w:line="240" w:lineRule="auto"/>
        <w:ind w:left="850" w:right="0" w:hanging="330"/>
        <w:jc w:val="left"/>
        <w:rPr>
          <w:sz w:val="22"/>
        </w:rPr>
      </w:pPr>
      <w:r>
        <w:rPr>
          <w:color w:val="2B2A29"/>
          <w:sz w:val="22"/>
        </w:rPr>
        <w:t>导入芭蕾舞演员http；</w:t>
      </w:r>
    </w:p>
    <w:p>
      <w:r>
        <w:rPr>
          <w:color w:val="2B2A29"/>
          <w:sz w:val="22"/>
        </w:rPr>
        <w:t>import ballerina/log;</w:t>
      </w:r>
    </w:p>
    <w:p>
      <w:pPr>
        <w:pStyle w:val="16"/>
        <w:numPr>
          <w:ilvl w:val="0"/>
          <w:numId w:val="208"/>
        </w:numPr>
        <w:tabs>
          <w:tab w:val="left" w:pos="850"/>
        </w:tabs>
        <w:spacing w:before="38" w:after="0" w:line="240" w:lineRule="auto"/>
        <w:ind w:left="850" w:right="0" w:hanging="330"/>
        <w:jc w:val="left"/>
        <w:rPr>
          <w:sz w:val="22"/>
        </w:rPr>
      </w:pPr>
      <w:r>
        <w:rPr>
          <w:color w:val="2B2A29"/>
          <w:sz w:val="22"/>
        </w:rPr>
        <w:t>进口芭蕾舞/原木；</w:t>
      </w:r>
    </w:p>
    <w:p>
      <w:r>
        <w:rPr>
          <w:color w:val="2B2A29"/>
          <w:sz w:val="22"/>
        </w:rPr>
        <w:t>import ballerina/auth;</w:t>
      </w:r>
    </w:p>
    <w:p>
      <w:pPr>
        <w:pStyle w:val="16"/>
        <w:numPr>
          <w:ilvl w:val="0"/>
          <w:numId w:val="208"/>
        </w:numPr>
        <w:tabs>
          <w:tab w:val="left" w:pos="850"/>
        </w:tabs>
        <w:spacing w:before="38" w:after="0" w:line="240" w:lineRule="auto"/>
        <w:ind w:left="850" w:right="0" w:hanging="330"/>
        <w:jc w:val="left"/>
        <w:rPr>
          <w:sz w:val="22"/>
        </w:rPr>
      </w:pPr>
      <w:r>
        <w:rPr>
          <w:color w:val="2B2A29"/>
          <w:sz w:val="22"/>
        </w:rPr>
        <w:t>进口芭蕾舞演员/认证；</w:t>
      </w:r>
    </w:p>
    <w:p>
      <w:r>
        <w:rPr>
          <w:rFonts w:ascii="宋体"/>
          <w:color w:val="2B2A29"/>
        </w:rPr>
        <w:t>04</w:t>
      </w:r>
    </w:p>
    <w:p>
      <w:pPr>
        <w:pStyle w:val="11"/>
        <w:spacing w:before="38"/>
        <w:ind w:left="520"/>
        <w:rPr>
          <w:rFonts w:ascii="宋体"/>
        </w:rPr>
      </w:pPr>
      <w:r>
        <w:rPr>
          <w:rFonts w:ascii="宋体"/>
          <w:color w:val="2B2A29"/>
        </w:rPr>
        <w:t>04</w:t>
      </w:r>
    </w:p>
    <w:p>
      <w:r>
        <w:rPr>
          <w:color w:val="2B2A29"/>
          <w:sz w:val="22"/>
        </w:rPr>
        <w:t>auth:InboundBasicAuthProvider basicAuthProvider = new;</w:t>
      </w:r>
    </w:p>
    <w:p>
      <w:pPr>
        <w:pStyle w:val="16"/>
        <w:numPr>
          <w:ilvl w:val="0"/>
          <w:numId w:val="209"/>
        </w:numPr>
        <w:tabs>
          <w:tab w:val="left" w:pos="850"/>
        </w:tabs>
        <w:spacing w:before="39" w:after="0" w:line="240" w:lineRule="auto"/>
        <w:ind w:left="850" w:right="0" w:hanging="330"/>
        <w:jc w:val="left"/>
        <w:rPr>
          <w:sz w:val="22"/>
        </w:rPr>
      </w:pPr>
      <w:r>
        <w:rPr>
          <w:color w:val="2B2A29"/>
          <w:sz w:val="22"/>
        </w:rPr>
        <w:t>auth:InboundBasicAuthProvider basicAuthProvider=new；</w:t>
      </w:r>
    </w:p>
    <w:p>
      <w:r>
        <w:rPr>
          <w:color w:val="2B2A29"/>
          <w:sz w:val="22"/>
        </w:rPr>
        <w:t>http:BasicAuthHandler</w:t>
      </w:r>
      <w:r>
        <w:rPr>
          <w:color w:val="2B2A29"/>
          <w:spacing w:val="-6"/>
          <w:sz w:val="22"/>
        </w:rPr>
        <w:t xml:space="preserve"> </w:t>
      </w:r>
      <w:r>
        <w:rPr>
          <w:color w:val="2B2A29"/>
          <w:sz w:val="22"/>
        </w:rPr>
        <w:t>basicAuthHandler</w:t>
      </w:r>
      <w:r>
        <w:rPr>
          <w:color w:val="2B2A29"/>
          <w:spacing w:val="-6"/>
          <w:sz w:val="22"/>
        </w:rPr>
        <w:t xml:space="preserve"> </w:t>
      </w:r>
      <w:r>
        <w:rPr>
          <w:color w:val="2B2A29"/>
          <w:sz w:val="22"/>
        </w:rPr>
        <w:t>=</w:t>
      </w:r>
      <w:r>
        <w:rPr>
          <w:color w:val="2B2A29"/>
          <w:spacing w:val="-6"/>
          <w:sz w:val="22"/>
        </w:rPr>
        <w:t xml:space="preserve"> </w:t>
      </w:r>
      <w:r>
        <w:rPr>
          <w:color w:val="2B2A29"/>
          <w:sz w:val="22"/>
        </w:rPr>
        <w:t>new(basicAuthProvider);</w:t>
      </w:r>
      <w:r>
        <w:rPr>
          <w:color w:val="2B2A29"/>
          <w:spacing w:val="-107"/>
          <w:sz w:val="22"/>
        </w:rPr>
        <w:t xml:space="preserve"> </w:t>
      </w:r>
      <w:r>
        <w:rPr>
          <w:color w:val="2B2A29"/>
          <w:sz w:val="22"/>
        </w:rPr>
        <w:t>07</w:t>
      </w:r>
    </w:p>
    <w:p>
      <w:pPr>
        <w:pStyle w:val="16"/>
        <w:numPr>
          <w:ilvl w:val="0"/>
          <w:numId w:val="209"/>
        </w:numPr>
        <w:tabs>
          <w:tab w:val="left" w:pos="850"/>
        </w:tabs>
        <w:spacing w:before="38" w:after="0" w:line="273" w:lineRule="auto"/>
        <w:ind w:left="520" w:right="1069" w:firstLine="0"/>
        <w:jc w:val="left"/>
        <w:rPr>
          <w:sz w:val="22"/>
        </w:rPr>
      </w:pPr>
      <w:r>
        <w:rPr>
          <w:color w:val="2B2A29"/>
          <w:sz w:val="22"/>
        </w:rPr>
        <w:t>http:BasicAuthHandler</w:t>
      </w:r>
      <w:r>
        <w:t xml:space="preserve"> </w:t>
      </w:r>
      <w:r>
        <w:rPr>
          <w:color w:val="2B2A29"/>
          <w:sz w:val="22"/>
        </w:rPr>
        <w:t>BasicAuthHandler=new（basicAuthProvider）；07</w:t>
      </w:r>
    </w:p>
    <w:p>
      <w:r>
        <w:rPr>
          <w:rFonts w:ascii="宋体"/>
          <w:color w:val="2B2A29"/>
        </w:rPr>
        <w:t>08</w:t>
      </w:r>
      <w:r>
        <w:rPr>
          <w:rFonts w:ascii="宋体"/>
          <w:color w:val="2B2A29"/>
          <w:spacing w:val="-3"/>
        </w:rPr>
        <w:t xml:space="preserve"> </w:t>
      </w:r>
      <w:r>
        <w:rPr>
          <w:rFonts w:ascii="宋体"/>
          <w:color w:val="2B2A29"/>
        </w:rPr>
        <w:t>listener</w:t>
      </w:r>
      <w:r>
        <w:rPr>
          <w:rFonts w:ascii="宋体"/>
          <w:color w:val="2B2A29"/>
          <w:spacing w:val="-2"/>
        </w:rPr>
        <w:t xml:space="preserve"> </w:t>
      </w:r>
      <w:r>
        <w:rPr>
          <w:rFonts w:ascii="宋体"/>
          <w:color w:val="2B2A29"/>
        </w:rPr>
        <w:t>http:Listener</w:t>
      </w:r>
      <w:r>
        <w:rPr>
          <w:rFonts w:ascii="宋体"/>
          <w:color w:val="2B2A29"/>
          <w:spacing w:val="-2"/>
        </w:rPr>
        <w:t xml:space="preserve"> </w:t>
      </w:r>
      <w:r>
        <w:rPr>
          <w:rFonts w:ascii="宋体"/>
          <w:color w:val="2B2A29"/>
        </w:rPr>
        <w:t>secureBasicAuthEP</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new(9443,</w:t>
      </w:r>
      <w:r>
        <w:rPr>
          <w:rFonts w:ascii="宋体"/>
          <w:color w:val="2B2A29"/>
          <w:spacing w:val="-2"/>
        </w:rPr>
        <w:t xml:space="preserve"> </w:t>
      </w:r>
      <w:r>
        <w:rPr>
          <w:rFonts w:ascii="宋体"/>
          <w:color w:val="2B2A29"/>
        </w:rPr>
        <w:t>config</w:t>
      </w:r>
      <w:r>
        <w:rPr>
          <w:rFonts w:ascii="宋体"/>
          <w:color w:val="2B2A29"/>
          <w:spacing w:val="-3"/>
        </w:rPr>
        <w:t xml:space="preserve"> </w:t>
      </w:r>
      <w:r>
        <w:rPr>
          <w:rFonts w:ascii="宋体"/>
          <w:color w:val="2B2A29"/>
        </w:rPr>
        <w:t>=</w:t>
      </w:r>
      <w:r>
        <w:rPr>
          <w:rFonts w:ascii="宋体"/>
          <w:color w:val="2B2A29"/>
          <w:spacing w:val="-2"/>
        </w:rPr>
        <w:t xml:space="preserve"> </w:t>
      </w:r>
      <w:r>
        <w:rPr>
          <w:rFonts w:ascii="宋体"/>
          <w:color w:val="2B2A29"/>
        </w:rPr>
        <w:t>{</w:t>
      </w:r>
      <w:r>
        <w:rPr>
          <w:rFonts w:ascii="宋体"/>
          <w:color w:val="2B2A29"/>
          <w:spacing w:val="-107"/>
        </w:rPr>
        <w:t xml:space="preserve"> </w:t>
      </w:r>
      <w:r>
        <w:rPr>
          <w:rFonts w:ascii="宋体"/>
          <w:color w:val="2B2A29"/>
        </w:rPr>
        <w:t>09</w:t>
      </w:r>
      <w:r>
        <w:rPr>
          <w:rFonts w:ascii="宋体"/>
          <w:color w:val="2B2A29"/>
        </w:rPr>
        <w:tab/>
      </w:r>
      <w:r>
        <w:rPr>
          <w:rFonts w:ascii="宋体"/>
          <w:color w:val="2B2A29"/>
        </w:rPr>
        <w:t>auth: {</w:t>
      </w:r>
    </w:p>
    <w:p>
      <w:pPr>
        <w:pStyle w:val="11"/>
        <w:tabs>
          <w:tab w:val="left" w:pos="1289"/>
        </w:tabs>
        <w:spacing w:line="273" w:lineRule="auto"/>
        <w:ind w:left="520" w:right="1179"/>
        <w:rPr>
          <w:rFonts w:ascii="宋体"/>
        </w:rPr>
      </w:pPr>
      <w:r>
        <w:rPr>
          <w:rFonts w:ascii="宋体"/>
          <w:color w:val="2B2A29"/>
        </w:rPr>
        <w:t>08</w:t>
      </w:r>
      <w:r>
        <w:rPr>
          <w:rFonts w:ascii="宋体"/>
          <w:color w:val="2B2A29"/>
          <w:spacing w:val="-3"/>
        </w:rPr>
        <w:t>侦</w:t>
      </w:r>
      <w:r>
        <w:rPr>
          <w:rFonts w:ascii="宋体"/>
          <w:color w:val="2B2A29"/>
        </w:rPr>
        <w:t>听器http:listener</w:t>
      </w:r>
      <w:r>
        <w:t xml:space="preserve"> </w:t>
      </w:r>
      <w:r>
        <w:rPr>
          <w:rFonts w:ascii="宋体"/>
          <w:color w:val="2B2A29"/>
        </w:rPr>
        <w:t>secureBasicAuthEP=new（9443，config={09auth:{</w:t>
      </w:r>
      <w:r>
        <w:rPr>
          <w:rFonts w:ascii="宋体"/>
          <w:color w:val="2B2A29"/>
        </w:rPr>
        <w:tab/>
      </w:r>
    </w:p>
    <w:p>
      <w:r>
        <w:rPr>
          <w:rFonts w:ascii="宋体"/>
          <w:color w:val="2B2A29"/>
        </w:rPr>
        <w:t>10</w:t>
      </w:r>
      <w:r>
        <w:rPr>
          <w:rFonts w:ascii="宋体"/>
          <w:color w:val="2B2A29"/>
        </w:rPr>
        <w:tab/>
      </w:r>
      <w:r>
        <w:rPr>
          <w:rFonts w:ascii="宋体"/>
          <w:color w:val="2B2A29"/>
        </w:rPr>
        <w:tab/>
      </w:r>
      <w:r>
        <w:rPr>
          <w:rFonts w:ascii="宋体"/>
          <w:color w:val="2B2A29"/>
        </w:rPr>
        <w:t>authHandlers: [basicAuthHandler]</w:t>
      </w:r>
      <w:r>
        <w:rPr>
          <w:rFonts w:ascii="宋体"/>
          <w:color w:val="2B2A29"/>
          <w:spacing w:val="-108"/>
        </w:rPr>
        <w:t xml:space="preserve"> </w:t>
      </w:r>
      <w:r>
        <w:rPr>
          <w:rFonts w:ascii="宋体"/>
          <w:color w:val="2B2A29"/>
        </w:rPr>
        <w:t>11</w:t>
      </w:r>
      <w:r>
        <w:rPr>
          <w:rFonts w:ascii="宋体"/>
          <w:color w:val="2B2A29"/>
        </w:rPr>
        <w:tab/>
      </w:r>
      <w:r>
        <w:rPr>
          <w:rFonts w:ascii="宋体"/>
          <w:color w:val="2B2A29"/>
        </w:rPr>
        <w:t>},</w:t>
      </w:r>
    </w:p>
    <w:p>
      <w:pPr>
        <w:pStyle w:val="11"/>
        <w:tabs>
          <w:tab w:val="left" w:pos="1289"/>
          <w:tab w:val="left" w:pos="1729"/>
        </w:tabs>
        <w:spacing w:line="273" w:lineRule="auto"/>
        <w:ind w:left="520" w:right="3709"/>
        <w:rPr>
          <w:rFonts w:ascii="宋体"/>
        </w:rPr>
      </w:pPr>
      <w:r>
        <w:rPr>
          <w:rFonts w:ascii="宋体"/>
          <w:color w:val="2B2A29"/>
        </w:rPr>
        <w:t>10authHandlers:[basicAuthHandler</w:t>
      </w:r>
      <w:r>
        <w:rPr>
          <w:rFonts w:ascii="宋体"/>
          <w:color w:val="2B2A29"/>
        </w:rPr>
        <w:tab/>
      </w:r>
      <w:r>
        <w:rPr>
          <w:rFonts w:ascii="宋体"/>
          <w:color w:val="2B2A29"/>
        </w:rPr>
        <w:tab/>
      </w:r>
      <w:r>
        <w:rPr>
          <w:rFonts w:ascii="宋体"/>
          <w:color w:val="2B2A29"/>
        </w:rPr>
        <w:t>]11}，</w:t>
      </w:r>
      <w:r>
        <w:rPr>
          <w:rFonts w:ascii="宋体"/>
          <w:color w:val="2B2A29"/>
        </w:rPr>
        <w:tab/>
      </w:r>
    </w:p>
    <w:p>
      <w:r>
        <w:rPr>
          <w:color w:val="2B2A29"/>
          <w:sz w:val="22"/>
        </w:rPr>
        <w:t>secureSocket: {</w:t>
      </w:r>
    </w:p>
    <w:p>
      <w:pPr>
        <w:pStyle w:val="16"/>
        <w:numPr>
          <w:ilvl w:val="0"/>
          <w:numId w:val="210"/>
        </w:numPr>
        <w:tabs>
          <w:tab w:val="left" w:pos="1289"/>
          <w:tab w:val="left" w:pos="1290"/>
        </w:tabs>
        <w:spacing w:before="0" w:after="0" w:line="279" w:lineRule="exact"/>
        <w:ind w:left="1290" w:right="0" w:hanging="770"/>
        <w:jc w:val="left"/>
        <w:rPr>
          <w:sz w:val="22"/>
        </w:rPr>
      </w:pPr>
      <w:r>
        <w:rPr>
          <w:color w:val="2B2A29"/>
          <w:sz w:val="22"/>
        </w:rPr>
        <w:t>安全套接字：{</w:t>
      </w:r>
    </w:p>
    <w:p>
      <w:r>
        <w:rPr>
          <w:color w:val="2B2A29"/>
          <w:sz w:val="22"/>
        </w:rPr>
        <w:t>keyStore: {</w:t>
      </w:r>
    </w:p>
    <w:p>
      <w:pPr>
        <w:pStyle w:val="16"/>
        <w:numPr>
          <w:ilvl w:val="0"/>
          <w:numId w:val="210"/>
        </w:numPr>
        <w:tabs>
          <w:tab w:val="left" w:pos="1729"/>
          <w:tab w:val="left" w:pos="1730"/>
        </w:tabs>
        <w:spacing w:before="33" w:after="0" w:line="240" w:lineRule="auto"/>
        <w:ind w:left="1730" w:right="0" w:hanging="1210"/>
        <w:jc w:val="left"/>
        <w:rPr>
          <w:sz w:val="22"/>
        </w:rPr>
      </w:pPr>
      <w:r>
        <w:rPr>
          <w:color w:val="2B2A29"/>
          <w:sz w:val="22"/>
        </w:rPr>
        <w:t>密钥存储：{</w:t>
      </w:r>
    </w:p>
    <w:p>
      <w:r>
        <w:rPr>
          <w:color w:val="2B2A29"/>
          <w:spacing w:val="-3"/>
          <w:sz w:val="22"/>
        </w:rPr>
        <w:t>path:</w:t>
      </w:r>
      <w:r>
        <w:rPr>
          <w:color w:val="2B2A29"/>
          <w:spacing w:val="-4"/>
          <w:sz w:val="22"/>
        </w:rPr>
        <w:t xml:space="preserve"> </w:t>
      </w:r>
      <w:r>
        <w:rPr>
          <w:color w:val="2B2A29"/>
          <w:spacing w:val="-3"/>
          <w:sz w:val="22"/>
        </w:rPr>
        <w:t>"${ballerina.home}/bre/security/ballerinaKeystore.p12",</w:t>
      </w:r>
    </w:p>
    <w:p>
      <w:pPr>
        <w:pStyle w:val="16"/>
        <w:numPr>
          <w:ilvl w:val="0"/>
          <w:numId w:val="210"/>
        </w:numPr>
        <w:tabs>
          <w:tab w:val="left" w:pos="2169"/>
          <w:tab w:val="left" w:pos="2170"/>
        </w:tabs>
        <w:spacing w:before="38" w:after="0" w:line="240" w:lineRule="auto"/>
        <w:ind w:left="2170" w:right="0" w:hanging="1650"/>
        <w:jc w:val="left"/>
        <w:rPr>
          <w:sz w:val="22"/>
        </w:rPr>
      </w:pPr>
      <w:r>
        <w:rPr>
          <w:color w:val="2B2A29"/>
          <w:spacing w:val="-3"/>
          <w:sz w:val="22"/>
        </w:rPr>
        <w:t>路径：“${ballerina.home}/bre/security/ballerinaKeystore.p12”，</w:t>
      </w:r>
    </w:p>
    <w:p>
      <w:r>
        <w:rPr>
          <w:color w:val="2B2A29"/>
          <w:sz w:val="22"/>
        </w:rPr>
        <w:t>password:</w:t>
      </w:r>
      <w:r>
        <w:rPr>
          <w:color w:val="2B2A29"/>
          <w:spacing w:val="-16"/>
          <w:sz w:val="22"/>
        </w:rPr>
        <w:t xml:space="preserve"> </w:t>
      </w:r>
      <w:r>
        <w:rPr>
          <w:color w:val="2B2A29"/>
          <w:sz w:val="22"/>
        </w:rPr>
        <w:t>"ballerina"</w:t>
      </w:r>
      <w:r>
        <w:rPr>
          <w:color w:val="2B2A29"/>
          <w:spacing w:val="-107"/>
          <w:sz w:val="22"/>
        </w:rPr>
        <w:t xml:space="preserve"> </w:t>
      </w:r>
      <w:r>
        <w:rPr>
          <w:color w:val="2B2A29"/>
          <w:sz w:val="22"/>
        </w:rPr>
        <w:t>16</w:t>
      </w:r>
      <w:r>
        <w:rPr>
          <w:color w:val="2B2A29"/>
          <w:sz w:val="22"/>
        </w:rPr>
        <w:tab/>
      </w:r>
      <w:r>
        <w:rPr>
          <w:color w:val="2B2A29"/>
          <w:sz w:val="22"/>
        </w:rPr>
        <w:t>}</w:t>
      </w:r>
    </w:p>
    <w:p>
      <w:pPr>
        <w:pStyle w:val="16"/>
        <w:numPr>
          <w:ilvl w:val="0"/>
          <w:numId w:val="210"/>
        </w:numPr>
        <w:tabs>
          <w:tab w:val="left" w:pos="1729"/>
          <w:tab w:val="left" w:pos="2169"/>
          <w:tab w:val="left" w:pos="2170"/>
        </w:tabs>
        <w:spacing w:before="39" w:after="0" w:line="273" w:lineRule="auto"/>
        <w:ind w:left="520" w:right="4479" w:firstLine="0"/>
        <w:jc w:val="left"/>
        <w:rPr>
          <w:sz w:val="22"/>
        </w:rPr>
      </w:pPr>
      <w:r>
        <w:rPr>
          <w:color w:val="2B2A29"/>
          <w:sz w:val="22"/>
        </w:rPr>
        <w:t>密码：“balletina”16}</w:t>
      </w:r>
      <w:r>
        <w:rPr>
          <w:color w:val="2B2A29"/>
          <w:sz w:val="22"/>
        </w:rPr>
        <w:tab/>
      </w:r>
    </w:p>
    <w:p>
      <w:r>
        <w:rPr>
          <w:rFonts w:ascii="宋体"/>
          <w:color w:val="2B2A29"/>
        </w:rPr>
        <w:t>17</w:t>
      </w:r>
      <w:r>
        <w:rPr>
          <w:rFonts w:ascii="宋体"/>
          <w:color w:val="2B2A29"/>
        </w:rPr>
        <w:tab/>
      </w:r>
      <w:r>
        <w:rPr>
          <w:rFonts w:ascii="宋体"/>
          <w:color w:val="2B2A29"/>
        </w:rPr>
        <w:t>}</w:t>
      </w:r>
    </w:p>
    <w:p>
      <w:pPr>
        <w:pStyle w:val="11"/>
        <w:tabs>
          <w:tab w:val="left" w:pos="1289"/>
        </w:tabs>
        <w:spacing w:line="279" w:lineRule="exact"/>
        <w:ind w:left="520"/>
        <w:rPr>
          <w:rFonts w:ascii="宋体"/>
        </w:rPr>
      </w:pPr>
      <w:r>
        <w:rPr>
          <w:rFonts w:ascii="宋体"/>
          <w:color w:val="2B2A29"/>
        </w:rPr>
        <w:t>17}</w:t>
      </w:r>
      <w:r>
        <w:rPr>
          <w:rFonts w:ascii="宋体"/>
          <w:color w:val="2B2A29"/>
        </w:rPr>
        <w:tab/>
      </w:r>
    </w:p>
    <w:p>
      <w:r>
        <w:rPr>
          <w:rFonts w:ascii="宋体"/>
          <w:color w:val="2B2A29"/>
        </w:rPr>
        <w:t>18 });</w:t>
      </w:r>
    </w:p>
    <w:p>
      <w:pPr>
        <w:pStyle w:val="11"/>
        <w:spacing w:before="38"/>
        <w:ind w:left="520"/>
        <w:rPr>
          <w:rFonts w:ascii="宋体"/>
        </w:rPr>
      </w:pPr>
      <w:r>
        <w:rPr>
          <w:rFonts w:ascii="宋体"/>
          <w:color w:val="2B2A29"/>
        </w:rPr>
        <w:t>18 });</w:t>
      </w:r>
    </w:p>
    <w:p>
      <w:r>
        <w:rPr>
          <w:rFonts w:ascii="宋体"/>
          <w:color w:val="2B2A29"/>
        </w:rPr>
        <w:t>19</w:t>
      </w:r>
    </w:p>
    <w:p>
      <w:pPr>
        <w:pStyle w:val="11"/>
        <w:spacing w:before="38"/>
        <w:ind w:left="520"/>
        <w:rPr>
          <w:rFonts w:ascii="宋体"/>
        </w:rPr>
      </w:pPr>
      <w:r>
        <w:rPr>
          <w:rFonts w:ascii="宋体"/>
          <w:color w:val="2B2A29"/>
        </w:rPr>
        <w:t>19</w:t>
      </w:r>
    </w:p>
    <w:p>
      <w:r>
        <w:rPr>
          <w:color w:val="2B2A29"/>
          <w:sz w:val="22"/>
        </w:rPr>
        <w:t>@http:ServiceConfig {</w:t>
      </w:r>
    </w:p>
    <w:p>
      <w:pPr>
        <w:pStyle w:val="16"/>
        <w:numPr>
          <w:ilvl w:val="0"/>
          <w:numId w:val="211"/>
        </w:numPr>
        <w:tabs>
          <w:tab w:val="left" w:pos="850"/>
        </w:tabs>
        <w:spacing w:before="38" w:after="0" w:line="240" w:lineRule="auto"/>
        <w:ind w:left="850" w:right="0" w:hanging="330"/>
        <w:jc w:val="left"/>
        <w:rPr>
          <w:sz w:val="22"/>
        </w:rPr>
      </w:pPr>
      <w:r>
        <w:rPr>
          <w:color w:val="2B2A29"/>
          <w:sz w:val="22"/>
        </w:rPr>
        <w:t>@http:ServiceConfig{</w:t>
      </w:r>
    </w:p>
    <w:p>
      <w:r>
        <w:rPr>
          <w:color w:val="2B2A29"/>
          <w:sz w:val="22"/>
        </w:rPr>
        <w:t>basePath: "/hello",</w:t>
      </w:r>
    </w:p>
    <w:p>
      <w:pPr>
        <w:pStyle w:val="16"/>
        <w:numPr>
          <w:ilvl w:val="0"/>
          <w:numId w:val="211"/>
        </w:numPr>
        <w:tabs>
          <w:tab w:val="left" w:pos="1289"/>
          <w:tab w:val="left" w:pos="1290"/>
        </w:tabs>
        <w:spacing w:before="39" w:after="0" w:line="240" w:lineRule="auto"/>
        <w:ind w:left="1290" w:right="0" w:hanging="770"/>
        <w:jc w:val="left"/>
        <w:rPr>
          <w:sz w:val="22"/>
        </w:rPr>
      </w:pPr>
      <w:r>
        <w:rPr>
          <w:color w:val="2B2A29"/>
          <w:sz w:val="22"/>
        </w:rPr>
        <w:t>basePath：“/hello”，</w:t>
      </w:r>
    </w:p>
    <w:p>
      <w:r>
        <w:rPr>
          <w:color w:val="2B2A29"/>
          <w:sz w:val="22"/>
        </w:rPr>
        <w:t>auth: {</w:t>
      </w:r>
    </w:p>
    <w:p>
      <w:pPr>
        <w:pStyle w:val="16"/>
        <w:numPr>
          <w:ilvl w:val="0"/>
          <w:numId w:val="211"/>
        </w:numPr>
        <w:tabs>
          <w:tab w:val="left" w:pos="1289"/>
          <w:tab w:val="left" w:pos="1290"/>
        </w:tabs>
        <w:spacing w:before="38" w:after="0" w:line="240" w:lineRule="auto"/>
        <w:ind w:left="1290" w:right="0" w:hanging="770"/>
        <w:jc w:val="left"/>
        <w:rPr>
          <w:sz w:val="22"/>
        </w:rPr>
      </w:pPr>
      <w:r>
        <w:rPr>
          <w:color w:val="2B2A29"/>
          <w:sz w:val="22"/>
        </w:rPr>
        <w:t>授权：{</w:t>
      </w:r>
    </w:p>
    <w:p>
      <w:r>
        <w:rPr>
          <w:color w:val="2B2A29"/>
          <w:sz w:val="22"/>
        </w:rPr>
        <w:t>scopes:</w:t>
      </w:r>
      <w:r>
        <w:rPr>
          <w:color w:val="2B2A29"/>
          <w:spacing w:val="-16"/>
          <w:sz w:val="22"/>
        </w:rPr>
        <w:t xml:space="preserve"> </w:t>
      </w:r>
      <w:r>
        <w:rPr>
          <w:color w:val="2B2A29"/>
          <w:sz w:val="22"/>
        </w:rPr>
        <w:t>["scope1"]</w:t>
      </w:r>
      <w:r>
        <w:rPr>
          <w:color w:val="2B2A29"/>
          <w:spacing w:val="-107"/>
          <w:sz w:val="22"/>
        </w:rPr>
        <w:t xml:space="preserve"> </w:t>
      </w:r>
      <w:r>
        <w:rPr>
          <w:color w:val="2B2A29"/>
          <w:sz w:val="22"/>
        </w:rPr>
        <w:t>24</w:t>
      </w:r>
      <w:r>
        <w:rPr>
          <w:color w:val="2B2A29"/>
          <w:sz w:val="22"/>
        </w:rPr>
        <w:tab/>
      </w:r>
      <w:r>
        <w:rPr>
          <w:color w:val="2B2A29"/>
          <w:sz w:val="22"/>
        </w:rPr>
        <w:t>}</w:t>
      </w:r>
    </w:p>
    <w:p>
      <w:pPr>
        <w:pStyle w:val="16"/>
        <w:numPr>
          <w:ilvl w:val="0"/>
          <w:numId w:val="211"/>
        </w:numPr>
        <w:tabs>
          <w:tab w:val="left" w:pos="1289"/>
          <w:tab w:val="left" w:pos="1729"/>
          <w:tab w:val="left" w:pos="1730"/>
        </w:tabs>
        <w:spacing w:before="38" w:after="0" w:line="273" w:lineRule="auto"/>
        <w:ind w:left="520" w:right="5249" w:firstLine="0"/>
        <w:jc w:val="left"/>
        <w:rPr>
          <w:sz w:val="22"/>
        </w:rPr>
      </w:pPr>
      <w:r>
        <w:rPr>
          <w:color w:val="2B2A29"/>
          <w:sz w:val="22"/>
        </w:rPr>
        <w:t>范围：[“scope1”]24}</w:t>
      </w:r>
      <w:r>
        <w:rPr>
          <w:color w:val="2B2A29"/>
          <w:sz w:val="22"/>
        </w:rPr>
        <w:tab/>
      </w:r>
    </w:p>
    <w:p>
      <w:r>
        <w:rPr>
          <w:rFonts w:ascii="宋体"/>
          <w:color w:val="2B2A29"/>
        </w:rPr>
        <w:t>25 }</w:t>
      </w:r>
    </w:p>
    <w:p>
      <w:pPr>
        <w:pStyle w:val="11"/>
        <w:spacing w:line="279" w:lineRule="exact"/>
        <w:ind w:left="520"/>
        <w:rPr>
          <w:rFonts w:ascii="宋体"/>
        </w:rPr>
      </w:pPr>
      <w:r>
        <w:rPr>
          <w:rFonts w:ascii="宋体"/>
          <w:color w:val="2B2A29"/>
        </w:rPr>
        <w:t>25 }</w:t>
      </w:r>
    </w:p>
    <w:p>
      <w:r>
        <w:rPr>
          <w:rFonts w:ascii="宋体"/>
          <w:color w:val="2B2A29"/>
        </w:rPr>
        <w:t>26</w:t>
      </w:r>
      <w:r>
        <w:rPr>
          <w:rFonts w:ascii="宋体"/>
          <w:color w:val="2B2A29"/>
          <w:spacing w:val="-4"/>
        </w:rPr>
        <w:t xml:space="preserve"> </w:t>
      </w:r>
      <w:r>
        <w:rPr>
          <w:rFonts w:ascii="宋体"/>
          <w:color w:val="2B2A29"/>
        </w:rPr>
        <w:t>service</w:t>
      </w:r>
      <w:r>
        <w:rPr>
          <w:rFonts w:ascii="宋体"/>
          <w:color w:val="2B2A29"/>
          <w:spacing w:val="-4"/>
        </w:rPr>
        <w:t xml:space="preserve"> </w:t>
      </w:r>
      <w:r>
        <w:rPr>
          <w:rFonts w:ascii="宋体"/>
          <w:color w:val="2B2A29"/>
        </w:rPr>
        <w:t>hello</w:t>
      </w:r>
      <w:r>
        <w:rPr>
          <w:rFonts w:ascii="宋体"/>
          <w:color w:val="2B2A29"/>
          <w:spacing w:val="-3"/>
        </w:rPr>
        <w:t xml:space="preserve"> </w:t>
      </w:r>
      <w:r>
        <w:rPr>
          <w:rFonts w:ascii="宋体"/>
          <w:color w:val="2B2A29"/>
        </w:rPr>
        <w:t>on</w:t>
      </w:r>
      <w:r>
        <w:rPr>
          <w:rFonts w:ascii="宋体"/>
          <w:color w:val="2B2A29"/>
          <w:spacing w:val="-4"/>
        </w:rPr>
        <w:t xml:space="preserve"> </w:t>
      </w:r>
      <w:r>
        <w:rPr>
          <w:rFonts w:ascii="宋体"/>
          <w:color w:val="2B2A29"/>
        </w:rPr>
        <w:t>secureBasicAuthEP</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27</w:t>
      </w:r>
    </w:p>
    <w:p>
      <w:pPr>
        <w:pStyle w:val="11"/>
        <w:spacing w:before="38" w:line="273" w:lineRule="auto"/>
        <w:ind w:left="520" w:right="4020"/>
        <w:rPr>
          <w:rFonts w:ascii="宋体"/>
        </w:rPr>
      </w:pPr>
      <w:r>
        <w:rPr>
          <w:rFonts w:ascii="宋体"/>
          <w:color w:val="2B2A29"/>
        </w:rPr>
        <w:t>26</w:t>
      </w:r>
      <w:r>
        <w:t xml:space="preserve"> </w:t>
      </w:r>
      <w:r>
        <w:rPr>
          <w:rFonts w:ascii="宋体"/>
          <w:color w:val="2B2A29"/>
        </w:rPr>
        <w:t>secureBasicAuthEP上</w:t>
      </w:r>
      <w:r>
        <w:rPr>
          <w:rFonts w:ascii="宋体"/>
          <w:color w:val="2B2A29"/>
          <w:spacing w:val="-4"/>
        </w:rPr>
        <w:t>的</w:t>
      </w:r>
      <w:r>
        <w:rPr>
          <w:rFonts w:ascii="宋体"/>
          <w:color w:val="2B2A29"/>
        </w:rPr>
        <w:t>服务问候｛27</w:t>
      </w:r>
    </w:p>
    <w:p>
      <w:pPr>
        <w:spacing w:after="0" w:line="273" w:lineRule="auto"/>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@http:ResourceConfig {</w:t>
      </w:r>
    </w:p>
    <w:p>
      <w:pPr>
        <w:pStyle w:val="16"/>
        <w:numPr>
          <w:ilvl w:val="0"/>
          <w:numId w:val="212"/>
        </w:numPr>
        <w:tabs>
          <w:tab w:val="left" w:pos="929"/>
          <w:tab w:val="left" w:pos="930"/>
        </w:tabs>
        <w:spacing w:before="68" w:after="0" w:line="240" w:lineRule="auto"/>
        <w:ind w:left="930" w:right="0" w:hanging="770"/>
        <w:jc w:val="left"/>
        <w:rPr>
          <w:sz w:val="22"/>
        </w:rPr>
      </w:pPr>
      <w:r>
        <w:rPr>
          <w:color w:val="2B2A29"/>
          <w:sz w:val="22"/>
        </w:rPr>
        <w:t>@http:ResourceConfig{</w:t>
      </w:r>
    </w:p>
    <w:p>
      <w:r>
        <w:rPr>
          <w:color w:val="2B2A29"/>
          <w:sz w:val="22"/>
        </w:rPr>
        <w:t>methods: ["GET"],</w:t>
      </w:r>
    </w:p>
    <w:p>
      <w:pPr>
        <w:pStyle w:val="16"/>
        <w:numPr>
          <w:ilvl w:val="0"/>
          <w:numId w:val="212"/>
        </w:numPr>
        <w:tabs>
          <w:tab w:val="left" w:pos="1369"/>
          <w:tab w:val="left" w:pos="1370"/>
        </w:tabs>
        <w:spacing w:before="38" w:after="0" w:line="240" w:lineRule="auto"/>
        <w:ind w:left="1370" w:right="0" w:hanging="1210"/>
        <w:jc w:val="left"/>
        <w:rPr>
          <w:sz w:val="22"/>
        </w:rPr>
      </w:pPr>
      <w:r>
        <w:rPr>
          <w:color w:val="2B2A29"/>
          <w:sz w:val="22"/>
        </w:rPr>
        <w:t>方法：[“GET”]，</w:t>
      </w:r>
    </w:p>
    <w:p>
      <w:r>
        <w:rPr>
          <w:color w:val="2B2A29"/>
          <w:sz w:val="22"/>
        </w:rPr>
        <w:t>auth: {</w:t>
      </w:r>
    </w:p>
    <w:p>
      <w:pPr>
        <w:pStyle w:val="16"/>
        <w:numPr>
          <w:ilvl w:val="0"/>
          <w:numId w:val="212"/>
        </w:numPr>
        <w:tabs>
          <w:tab w:val="left" w:pos="1369"/>
          <w:tab w:val="left" w:pos="1370"/>
        </w:tabs>
        <w:spacing w:before="39" w:after="0" w:line="240" w:lineRule="auto"/>
        <w:ind w:left="1370" w:right="0" w:hanging="1210"/>
        <w:jc w:val="left"/>
        <w:rPr>
          <w:sz w:val="22"/>
        </w:rPr>
      </w:pPr>
      <w:r>
        <w:rPr>
          <w:color w:val="2B2A29"/>
          <w:sz w:val="22"/>
        </w:rPr>
        <w:t>授权：{</w:t>
      </w:r>
    </w:p>
    <w:p>
      <w:r>
        <w:rPr>
          <w:color w:val="2B2A29"/>
          <w:sz w:val="22"/>
        </w:rPr>
        <w:t>scopes:</w:t>
      </w:r>
      <w:r>
        <w:rPr>
          <w:color w:val="2B2A29"/>
          <w:spacing w:val="-16"/>
          <w:sz w:val="22"/>
        </w:rPr>
        <w:t xml:space="preserve"> </w:t>
      </w:r>
      <w:r>
        <w:rPr>
          <w:color w:val="2B2A29"/>
          <w:sz w:val="22"/>
        </w:rPr>
        <w:t>["scope2"]</w:t>
      </w:r>
      <w:r>
        <w:rPr>
          <w:color w:val="2B2A29"/>
          <w:spacing w:val="-107"/>
          <w:sz w:val="22"/>
        </w:rPr>
        <w:t xml:space="preserve"> </w:t>
      </w:r>
      <w:r>
        <w:rPr>
          <w:color w:val="2B2A29"/>
          <w:sz w:val="22"/>
        </w:rPr>
        <w:t>32</w:t>
      </w:r>
      <w:r>
        <w:rPr>
          <w:color w:val="2B2A29"/>
          <w:sz w:val="22"/>
        </w:rPr>
        <w:tab/>
      </w:r>
      <w:r>
        <w:rPr>
          <w:color w:val="2B2A29"/>
          <w:sz w:val="22"/>
        </w:rPr>
        <w:t>}</w:t>
      </w:r>
    </w:p>
    <w:p>
      <w:pPr>
        <w:pStyle w:val="16"/>
        <w:numPr>
          <w:ilvl w:val="0"/>
          <w:numId w:val="212"/>
        </w:numPr>
        <w:tabs>
          <w:tab w:val="left" w:pos="1369"/>
          <w:tab w:val="left" w:pos="1809"/>
          <w:tab w:val="left" w:pos="1810"/>
        </w:tabs>
        <w:spacing w:before="38" w:after="0" w:line="273" w:lineRule="auto"/>
        <w:ind w:left="160" w:right="5169" w:firstLine="0"/>
        <w:jc w:val="left"/>
        <w:rPr>
          <w:sz w:val="22"/>
        </w:rPr>
      </w:pPr>
      <w:r>
        <w:rPr>
          <w:color w:val="2B2A29"/>
          <w:sz w:val="22"/>
        </w:rPr>
        <w:t>范围：[“scope2”]32}</w:t>
      </w:r>
      <w:r>
        <w:rPr>
          <w:color w:val="2B2A29"/>
          <w:sz w:val="22"/>
        </w:rPr>
        <w:tab/>
      </w:r>
    </w:p>
    <w:p>
      <w:r>
        <w:rPr>
          <w:rFonts w:ascii="宋体"/>
          <w:color w:val="2B2A29"/>
        </w:rPr>
        <w:t>33</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33}</w:t>
      </w:r>
      <w:r>
        <w:rPr>
          <w:rFonts w:ascii="宋体"/>
          <w:color w:val="2B2A29"/>
        </w:rPr>
        <w:tab/>
      </w:r>
    </w:p>
    <w:p>
      <w:r>
        <w:rPr>
          <w:color w:val="2B2A29"/>
          <w:sz w:val="22"/>
        </w:rPr>
        <w:t>resource function hi(http:Caller caller, http:Request req) {</w:t>
      </w:r>
    </w:p>
    <w:p>
      <w:pPr>
        <w:pStyle w:val="16"/>
        <w:numPr>
          <w:ilvl w:val="0"/>
          <w:numId w:val="213"/>
        </w:numPr>
        <w:tabs>
          <w:tab w:val="left" w:pos="929"/>
          <w:tab w:val="left" w:pos="930"/>
        </w:tabs>
        <w:spacing w:before="38" w:after="0" w:line="240" w:lineRule="auto"/>
        <w:ind w:left="930" w:right="0" w:hanging="770"/>
        <w:jc w:val="left"/>
        <w:rPr>
          <w:sz w:val="22"/>
        </w:rPr>
      </w:pPr>
      <w:r>
        <w:rPr>
          <w:color w:val="2B2A29"/>
          <w:sz w:val="22"/>
        </w:rPr>
        <w:t>资源函数hi（http:Caller调用者，http:Request req）{</w:t>
      </w:r>
    </w:p>
    <w:p>
      <w:r>
        <w:rPr>
          <w:color w:val="2B2A29"/>
          <w:sz w:val="22"/>
        </w:rPr>
        <w:t>var result = caller-&gt;respond("Hi Greetings!!!\n");</w:t>
      </w:r>
    </w:p>
    <w:p>
      <w:pPr>
        <w:pStyle w:val="16"/>
        <w:numPr>
          <w:ilvl w:val="0"/>
          <w:numId w:val="213"/>
        </w:numPr>
        <w:tabs>
          <w:tab w:val="left" w:pos="1369"/>
          <w:tab w:val="left" w:pos="1370"/>
        </w:tabs>
        <w:spacing w:before="38" w:after="0" w:line="240" w:lineRule="auto"/>
        <w:ind w:left="1370" w:right="0" w:hanging="1210"/>
        <w:jc w:val="left"/>
        <w:rPr>
          <w:sz w:val="22"/>
        </w:rPr>
      </w:pPr>
      <w:r>
        <w:rPr>
          <w:color w:val="2B2A29"/>
          <w:sz w:val="22"/>
        </w:rPr>
        <w:t>var result=caller-&gt;response（“您好！！！\n”）；</w:t>
      </w:r>
    </w:p>
    <w:p>
      <w:r>
        <w:rPr>
          <w:color w:val="2B2A29"/>
          <w:sz w:val="22"/>
        </w:rPr>
        <w:t>if (result is error) {</w:t>
      </w:r>
    </w:p>
    <w:p>
      <w:pPr>
        <w:pStyle w:val="16"/>
        <w:numPr>
          <w:ilvl w:val="0"/>
          <w:numId w:val="213"/>
        </w:numPr>
        <w:tabs>
          <w:tab w:val="left" w:pos="1369"/>
          <w:tab w:val="left" w:pos="1370"/>
        </w:tabs>
        <w:spacing w:before="38" w:after="0" w:line="240" w:lineRule="auto"/>
        <w:ind w:left="1370" w:right="0" w:hanging="1210"/>
        <w:jc w:val="left"/>
        <w:rPr>
          <w:sz w:val="22"/>
        </w:rPr>
      </w:pPr>
      <w:r>
        <w:rPr>
          <w:color w:val="2B2A29"/>
          <w:sz w:val="22"/>
        </w:rPr>
        <w:t>if（结果为错误）{</w:t>
      </w:r>
    </w:p>
    <w:p>
      <w:r>
        <w:rPr>
          <w:color w:val="2B2A29"/>
          <w:spacing w:val="-4"/>
          <w:sz w:val="22"/>
        </w:rPr>
        <w:t>log:printError("Error</w:t>
      </w:r>
      <w:r>
        <w:rPr>
          <w:color w:val="2B2A29"/>
          <w:spacing w:val="-24"/>
          <w:sz w:val="22"/>
        </w:rPr>
        <w:t xml:space="preserve"> </w:t>
      </w:r>
      <w:r>
        <w:rPr>
          <w:color w:val="2B2A29"/>
          <w:spacing w:val="-4"/>
          <w:sz w:val="22"/>
        </w:rPr>
        <w:t>in</w:t>
      </w:r>
      <w:r>
        <w:rPr>
          <w:color w:val="2B2A29"/>
          <w:spacing w:val="-23"/>
          <w:sz w:val="22"/>
        </w:rPr>
        <w:t xml:space="preserve"> </w:t>
      </w:r>
      <w:r>
        <w:rPr>
          <w:color w:val="2B2A29"/>
          <w:spacing w:val="-4"/>
          <w:sz w:val="22"/>
        </w:rPr>
        <w:t>responding</w:t>
      </w:r>
      <w:r>
        <w:rPr>
          <w:color w:val="2B2A29"/>
          <w:spacing w:val="-24"/>
          <w:sz w:val="22"/>
        </w:rPr>
        <w:t xml:space="preserve"> </w:t>
      </w:r>
      <w:r>
        <w:rPr>
          <w:color w:val="2B2A29"/>
          <w:spacing w:val="-3"/>
          <w:sz w:val="22"/>
        </w:rPr>
        <w:t>to</w:t>
      </w:r>
      <w:r>
        <w:rPr>
          <w:color w:val="2B2A29"/>
          <w:spacing w:val="-23"/>
          <w:sz w:val="22"/>
        </w:rPr>
        <w:t xml:space="preserve"> </w:t>
      </w:r>
      <w:r>
        <w:rPr>
          <w:color w:val="2B2A29"/>
          <w:spacing w:val="-3"/>
          <w:sz w:val="22"/>
        </w:rPr>
        <w:t>caller",</w:t>
      </w:r>
      <w:r>
        <w:rPr>
          <w:color w:val="2B2A29"/>
          <w:spacing w:val="-24"/>
          <w:sz w:val="22"/>
        </w:rPr>
        <w:t xml:space="preserve"> </w:t>
      </w:r>
      <w:r>
        <w:rPr>
          <w:color w:val="2B2A29"/>
          <w:spacing w:val="-3"/>
          <w:sz w:val="22"/>
        </w:rPr>
        <w:t>err</w:t>
      </w:r>
      <w:r>
        <w:rPr>
          <w:color w:val="2B2A29"/>
          <w:spacing w:val="-23"/>
          <w:sz w:val="22"/>
        </w:rPr>
        <w:t xml:space="preserve"> </w:t>
      </w:r>
      <w:r>
        <w:rPr>
          <w:color w:val="2B2A29"/>
          <w:spacing w:val="-3"/>
          <w:sz w:val="22"/>
        </w:rPr>
        <w:t>=</w:t>
      </w:r>
      <w:r>
        <w:rPr>
          <w:color w:val="2B2A29"/>
          <w:spacing w:val="-23"/>
          <w:sz w:val="22"/>
        </w:rPr>
        <w:t xml:space="preserve"> </w:t>
      </w:r>
      <w:r>
        <w:rPr>
          <w:color w:val="2B2A29"/>
          <w:spacing w:val="-3"/>
          <w:sz w:val="22"/>
        </w:rPr>
        <w:t>result);</w:t>
      </w:r>
      <w:r>
        <w:rPr>
          <w:color w:val="2B2A29"/>
          <w:spacing w:val="-107"/>
          <w:sz w:val="22"/>
        </w:rPr>
        <w:t xml:space="preserve"> </w:t>
      </w:r>
      <w:r>
        <w:rPr>
          <w:color w:val="2B2A29"/>
          <w:sz w:val="22"/>
        </w:rPr>
        <w:t>38</w:t>
      </w:r>
      <w:r>
        <w:rPr>
          <w:color w:val="2B2A29"/>
          <w:sz w:val="22"/>
        </w:rPr>
        <w:tab/>
      </w:r>
      <w:r>
        <w:rPr>
          <w:color w:val="2B2A29"/>
          <w:sz w:val="22"/>
        </w:rPr>
        <w:t>}</w:t>
      </w:r>
    </w:p>
    <w:p>
      <w:pPr>
        <w:pStyle w:val="16"/>
        <w:numPr>
          <w:ilvl w:val="0"/>
          <w:numId w:val="213"/>
        </w:numPr>
        <w:tabs>
          <w:tab w:val="left" w:pos="1369"/>
          <w:tab w:val="left" w:pos="1809"/>
          <w:tab w:val="left" w:pos="1810"/>
        </w:tabs>
        <w:spacing w:before="39" w:after="0" w:line="273" w:lineRule="auto"/>
        <w:ind w:left="160" w:right="670" w:firstLine="0"/>
        <w:jc w:val="left"/>
        <w:rPr>
          <w:sz w:val="22"/>
        </w:rPr>
      </w:pPr>
      <w:r>
        <w:rPr>
          <w:color w:val="2B2A29"/>
          <w:spacing w:val="-4"/>
          <w:sz w:val="22"/>
        </w:rPr>
        <w:t>log:printError（“响应</w:t>
      </w:r>
      <w:r>
        <w:rPr>
          <w:color w:val="2B2A29"/>
          <w:spacing w:val="-3"/>
          <w:sz w:val="22"/>
        </w:rPr>
        <w:t>调用者</w:t>
      </w:r>
      <w:r>
        <w:rPr>
          <w:color w:val="2B2A29"/>
          <w:spacing w:val="-4"/>
          <w:sz w:val="22"/>
        </w:rPr>
        <w:t>时出错</w:t>
      </w:r>
      <w:r>
        <w:rPr>
          <w:color w:val="2B2A29"/>
          <w:spacing w:val="-3"/>
          <w:sz w:val="22"/>
        </w:rPr>
        <w:t>”，err=result）；</w:t>
      </w:r>
      <w:r>
        <w:rPr>
          <w:color w:val="2B2A29"/>
          <w:sz w:val="22"/>
        </w:rPr>
        <w:t>38}</w:t>
      </w:r>
      <w:r>
        <w:rPr>
          <w:color w:val="2B2A29"/>
          <w:sz w:val="22"/>
        </w:rPr>
        <w:tab/>
      </w:r>
    </w:p>
    <w:p>
      <w:r>
        <w:rPr>
          <w:rFonts w:ascii="宋体"/>
          <w:color w:val="2B2A29"/>
        </w:rPr>
        <w:t>39</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39}</w:t>
      </w:r>
      <w:r>
        <w:rPr>
          <w:rFonts w:ascii="宋体"/>
          <w:color w:val="2B2A29"/>
        </w:rPr>
        <w:tab/>
      </w:r>
    </w:p>
    <w:p>
      <w:r>
        <w:rPr>
          <w:color w:val="2B2A29"/>
          <w:sz w:val="22"/>
        </w:rPr>
        <w:t>resource function bye(http:Caller caller, http:Request req) {</w:t>
      </w:r>
    </w:p>
    <w:p>
      <w:pPr>
        <w:pStyle w:val="16"/>
        <w:numPr>
          <w:ilvl w:val="0"/>
          <w:numId w:val="214"/>
        </w:numPr>
        <w:tabs>
          <w:tab w:val="left" w:pos="929"/>
          <w:tab w:val="left" w:pos="930"/>
        </w:tabs>
        <w:spacing w:before="38" w:after="0" w:line="240" w:lineRule="auto"/>
        <w:ind w:left="930" w:right="0" w:hanging="770"/>
        <w:jc w:val="left"/>
        <w:rPr>
          <w:sz w:val="22"/>
        </w:rPr>
      </w:pPr>
      <w:r>
        <w:rPr>
          <w:color w:val="2B2A29"/>
          <w:sz w:val="22"/>
        </w:rPr>
        <w:t>资源函数bye（http:Caller调用者，http:Request req）{</w:t>
      </w:r>
    </w:p>
    <w:p>
      <w:r>
        <w:rPr>
          <w:color w:val="2B2A29"/>
          <w:sz w:val="22"/>
        </w:rPr>
        <w:t>var result = caller-&gt;respond("Bye Greetings!!!\n");</w:t>
      </w:r>
    </w:p>
    <w:p>
      <w:pPr>
        <w:pStyle w:val="16"/>
        <w:numPr>
          <w:ilvl w:val="0"/>
          <w:numId w:val="214"/>
        </w:numPr>
        <w:tabs>
          <w:tab w:val="left" w:pos="1369"/>
          <w:tab w:val="left" w:pos="1370"/>
        </w:tabs>
        <w:spacing w:before="38" w:after="0" w:line="240" w:lineRule="auto"/>
        <w:ind w:left="1370" w:right="0" w:hanging="1210"/>
        <w:jc w:val="left"/>
        <w:rPr>
          <w:sz w:val="22"/>
        </w:rPr>
      </w:pPr>
      <w:r>
        <w:rPr>
          <w:color w:val="2B2A29"/>
          <w:sz w:val="22"/>
        </w:rPr>
        <w:t>var result=caller-&gt;response（“拜拜！！！\n”）；</w:t>
      </w:r>
    </w:p>
    <w:p>
      <w:r>
        <w:rPr>
          <w:color w:val="2B2A29"/>
          <w:sz w:val="22"/>
        </w:rPr>
        <w:t>if (result is error) {</w:t>
      </w:r>
    </w:p>
    <w:p>
      <w:pPr>
        <w:pStyle w:val="16"/>
        <w:numPr>
          <w:ilvl w:val="0"/>
          <w:numId w:val="214"/>
        </w:numPr>
        <w:tabs>
          <w:tab w:val="left" w:pos="1369"/>
          <w:tab w:val="left" w:pos="1370"/>
        </w:tabs>
        <w:spacing w:before="38" w:after="0" w:line="240" w:lineRule="auto"/>
        <w:ind w:left="1370" w:right="0" w:hanging="1210"/>
        <w:jc w:val="left"/>
        <w:rPr>
          <w:sz w:val="22"/>
        </w:rPr>
      </w:pPr>
      <w:r>
        <w:rPr>
          <w:color w:val="2B2A29"/>
          <w:sz w:val="22"/>
        </w:rPr>
        <w:t>if（结果为错误）{</w:t>
      </w:r>
    </w:p>
    <w:p>
      <w:r>
        <w:rPr>
          <w:color w:val="2B2A29"/>
          <w:spacing w:val="-3"/>
          <w:sz w:val="22"/>
        </w:rPr>
        <w:t>log:printError("Error</w:t>
      </w:r>
      <w:r>
        <w:rPr>
          <w:color w:val="2B2A29"/>
          <w:spacing w:val="-24"/>
          <w:sz w:val="22"/>
        </w:rPr>
        <w:t xml:space="preserve"> </w:t>
      </w:r>
      <w:r>
        <w:rPr>
          <w:color w:val="2B2A29"/>
          <w:spacing w:val="-2"/>
          <w:sz w:val="22"/>
        </w:rPr>
        <w:t>in</w:t>
      </w:r>
      <w:r>
        <w:rPr>
          <w:color w:val="2B2A29"/>
          <w:spacing w:val="-24"/>
          <w:sz w:val="22"/>
        </w:rPr>
        <w:t xml:space="preserve"> </w:t>
      </w:r>
      <w:r>
        <w:rPr>
          <w:color w:val="2B2A29"/>
          <w:spacing w:val="-2"/>
          <w:sz w:val="22"/>
        </w:rPr>
        <w:t>responding</w:t>
      </w:r>
      <w:r>
        <w:rPr>
          <w:color w:val="2B2A29"/>
          <w:spacing w:val="-24"/>
          <w:sz w:val="22"/>
        </w:rPr>
        <w:t xml:space="preserve"> </w:t>
      </w:r>
      <w:r>
        <w:rPr>
          <w:color w:val="2B2A29"/>
          <w:spacing w:val="-2"/>
          <w:sz w:val="22"/>
        </w:rPr>
        <w:t>to</w:t>
      </w:r>
      <w:r>
        <w:rPr>
          <w:color w:val="2B2A29"/>
          <w:spacing w:val="-24"/>
          <w:sz w:val="22"/>
        </w:rPr>
        <w:t xml:space="preserve"> </w:t>
      </w:r>
      <w:r>
        <w:rPr>
          <w:color w:val="2B2A29"/>
          <w:spacing w:val="-2"/>
          <w:sz w:val="22"/>
        </w:rPr>
        <w:t>caller",</w:t>
      </w:r>
      <w:r>
        <w:rPr>
          <w:color w:val="2B2A29"/>
          <w:spacing w:val="-24"/>
          <w:sz w:val="22"/>
        </w:rPr>
        <w:t xml:space="preserve"> </w:t>
      </w:r>
      <w:r>
        <w:rPr>
          <w:color w:val="2B2A29"/>
          <w:spacing w:val="-2"/>
          <w:sz w:val="22"/>
        </w:rPr>
        <w:t>err</w:t>
      </w:r>
      <w:r>
        <w:rPr>
          <w:color w:val="2B2A29"/>
          <w:spacing w:val="-24"/>
          <w:sz w:val="22"/>
        </w:rPr>
        <w:t xml:space="preserve"> </w:t>
      </w:r>
      <w:r>
        <w:rPr>
          <w:color w:val="2B2A29"/>
          <w:spacing w:val="-2"/>
          <w:sz w:val="22"/>
        </w:rPr>
        <w:t>=</w:t>
      </w:r>
      <w:r>
        <w:rPr>
          <w:color w:val="2B2A29"/>
          <w:spacing w:val="-24"/>
          <w:sz w:val="22"/>
        </w:rPr>
        <w:t xml:space="preserve"> </w:t>
      </w:r>
      <w:r>
        <w:rPr>
          <w:color w:val="2B2A29"/>
          <w:spacing w:val="-2"/>
          <w:sz w:val="22"/>
        </w:rPr>
        <w:t>result);</w:t>
      </w:r>
      <w:r>
        <w:rPr>
          <w:color w:val="2B2A29"/>
          <w:spacing w:val="-107"/>
          <w:sz w:val="22"/>
        </w:rPr>
        <w:t xml:space="preserve"> </w:t>
      </w:r>
      <w:r>
        <w:rPr>
          <w:color w:val="2B2A29"/>
          <w:sz w:val="22"/>
        </w:rPr>
        <w:t>44</w:t>
      </w:r>
      <w:r>
        <w:rPr>
          <w:color w:val="2B2A29"/>
          <w:sz w:val="22"/>
        </w:rPr>
        <w:tab/>
      </w:r>
      <w:r>
        <w:rPr>
          <w:color w:val="2B2A29"/>
          <w:sz w:val="22"/>
        </w:rPr>
        <w:t>}</w:t>
      </w:r>
    </w:p>
    <w:p>
      <w:pPr>
        <w:pStyle w:val="16"/>
        <w:numPr>
          <w:ilvl w:val="0"/>
          <w:numId w:val="214"/>
        </w:numPr>
        <w:tabs>
          <w:tab w:val="left" w:pos="1369"/>
          <w:tab w:val="left" w:pos="1809"/>
          <w:tab w:val="left" w:pos="1810"/>
        </w:tabs>
        <w:spacing w:before="39" w:after="0" w:line="273" w:lineRule="auto"/>
        <w:ind w:left="160" w:right="600" w:firstLine="0"/>
        <w:jc w:val="left"/>
        <w:rPr>
          <w:sz w:val="22"/>
        </w:rPr>
      </w:pPr>
      <w:r>
        <w:rPr>
          <w:color w:val="2B2A29"/>
          <w:spacing w:val="-3"/>
          <w:sz w:val="22"/>
        </w:rPr>
        <w:t>log:printError（“</w:t>
      </w:r>
      <w:r>
        <w:rPr>
          <w:color w:val="2B2A29"/>
          <w:spacing w:val="-2"/>
          <w:sz w:val="22"/>
        </w:rPr>
        <w:t>响应调用者时</w:t>
      </w:r>
      <w:r>
        <w:rPr>
          <w:color w:val="2B2A29"/>
          <w:spacing w:val="-3"/>
          <w:sz w:val="22"/>
        </w:rPr>
        <w:t>出错</w:t>
      </w:r>
      <w:r>
        <w:rPr>
          <w:color w:val="2B2A29"/>
          <w:spacing w:val="-2"/>
          <w:sz w:val="22"/>
        </w:rPr>
        <w:t>”，err=result）；</w:t>
      </w:r>
      <w:r>
        <w:rPr>
          <w:color w:val="2B2A29"/>
          <w:sz w:val="22"/>
        </w:rPr>
        <w:t>44}</w:t>
      </w:r>
      <w:r>
        <w:rPr>
          <w:color w:val="2B2A29"/>
          <w:sz w:val="22"/>
        </w:rPr>
        <w:tab/>
      </w:r>
    </w:p>
    <w:p>
      <w:r>
        <w:rPr>
          <w:rFonts w:ascii="宋体"/>
          <w:color w:val="2B2A29"/>
        </w:rPr>
        <w:t>45</w:t>
      </w:r>
      <w:r>
        <w:rPr>
          <w:rFonts w:ascii="宋体"/>
          <w:color w:val="2B2A29"/>
        </w:rPr>
        <w:tab/>
      </w:r>
      <w:r>
        <w:rPr>
          <w:rFonts w:ascii="宋体"/>
          <w:color w:val="2B2A29"/>
        </w:rPr>
        <w:t>}</w:t>
      </w:r>
    </w:p>
    <w:p>
      <w:pPr>
        <w:pStyle w:val="11"/>
        <w:tabs>
          <w:tab w:val="left" w:pos="929"/>
        </w:tabs>
        <w:spacing w:line="279" w:lineRule="exact"/>
        <w:ind w:left="160"/>
        <w:rPr>
          <w:rFonts w:ascii="宋体"/>
        </w:rPr>
      </w:pPr>
      <w:r>
        <w:rPr>
          <w:rFonts w:ascii="宋体"/>
          <w:color w:val="2B2A29"/>
        </w:rPr>
        <w:t>45}</w:t>
      </w:r>
      <w:r>
        <w:rPr>
          <w:rFonts w:ascii="宋体"/>
          <w:color w:val="2B2A29"/>
        </w:rPr>
        <w:tab/>
      </w:r>
    </w:p>
    <w:p>
      <w:r>
        <w:rPr>
          <w:rFonts w:ascii="宋体"/>
          <w:color w:val="2B2A29"/>
        </w:rPr>
        <w:t>46 }</w:t>
      </w:r>
    </w:p>
    <w:p>
      <w:pPr>
        <w:pStyle w:val="11"/>
        <w:spacing w:before="38"/>
        <w:ind w:left="160"/>
        <w:rPr>
          <w:rFonts w:ascii="宋体"/>
        </w:rPr>
      </w:pPr>
      <w:r>
        <w:rPr>
          <w:rFonts w:ascii="宋体"/>
          <w:color w:val="2B2A29"/>
        </w:rPr>
        <w:t>46 }</w:t>
      </w:r>
    </w:p>
    <w:p>
      <w:r>
        <w:rPr>
          <w:color w:val="2B2A29"/>
          <w:w w:val="105"/>
        </w:rPr>
        <w:t>Authorization is based on scopes. A scope maps to one or more roles. For a user to</w:t>
      </w:r>
      <w:r>
        <w:rPr>
          <w:color w:val="2B2A29"/>
          <w:spacing w:val="1"/>
          <w:w w:val="105"/>
        </w:rPr>
        <w:t xml:space="preserve"> </w:t>
      </w:r>
      <w:r>
        <w:rPr>
          <w:color w:val="2B2A29"/>
          <w:w w:val="105"/>
        </w:rPr>
        <w:t>access a resource, the user should be in the same groups as</w:t>
      </w:r>
      <w:r>
        <w:rPr>
          <w:color w:val="2B2A29"/>
          <w:spacing w:val="1"/>
          <w:w w:val="105"/>
        </w:rPr>
        <w:t xml:space="preserve"> </w:t>
      </w:r>
      <w:r>
        <w:rPr>
          <w:color w:val="2B2A29"/>
          <w:w w:val="105"/>
        </w:rPr>
        <w:t>the scope. To specify one or</w:t>
      </w:r>
      <w:r>
        <w:rPr>
          <w:color w:val="2B2A29"/>
          <w:spacing w:val="-55"/>
          <w:w w:val="105"/>
        </w:rPr>
        <w:t xml:space="preserve"> </w:t>
      </w:r>
      <w:r>
        <w:rPr>
          <w:color w:val="2B2A29"/>
          <w:w w:val="105"/>
        </w:rPr>
        <w:t>more</w:t>
      </w:r>
      <w:r>
        <w:rPr>
          <w:color w:val="2B2A29"/>
          <w:spacing w:val="-9"/>
          <w:w w:val="105"/>
        </w:rPr>
        <w:t xml:space="preserve"> </w:t>
      </w:r>
      <w:r>
        <w:rPr>
          <w:color w:val="2B2A29"/>
          <w:w w:val="105"/>
        </w:rPr>
        <w:t>scopes</w:t>
      </w:r>
      <w:r>
        <w:rPr>
          <w:color w:val="2B2A29"/>
          <w:spacing w:val="-8"/>
          <w:w w:val="105"/>
        </w:rPr>
        <w:t xml:space="preserve"> </w:t>
      </w:r>
      <w:r>
        <w:rPr>
          <w:color w:val="2B2A29"/>
          <w:w w:val="105"/>
        </w:rPr>
        <w:t>of</w:t>
      </w:r>
      <w:r>
        <w:rPr>
          <w:color w:val="2B2A29"/>
          <w:spacing w:val="-8"/>
          <w:w w:val="105"/>
        </w:rPr>
        <w:t xml:space="preserve"> </w:t>
      </w:r>
      <w:r>
        <w:rPr>
          <w:color w:val="2B2A29"/>
          <w:w w:val="105"/>
        </w:rPr>
        <w:t>a</w:t>
      </w:r>
      <w:r>
        <w:rPr>
          <w:color w:val="2B2A29"/>
          <w:spacing w:val="-8"/>
          <w:w w:val="105"/>
        </w:rPr>
        <w:t xml:space="preserve"> </w:t>
      </w:r>
      <w:r>
        <w:rPr>
          <w:color w:val="2B2A29"/>
          <w:w w:val="105"/>
        </w:rPr>
        <w:t>resource,</w:t>
      </w:r>
      <w:r>
        <w:rPr>
          <w:color w:val="2B2A29"/>
          <w:spacing w:val="-8"/>
          <w:w w:val="105"/>
        </w:rPr>
        <w:t xml:space="preserve"> </w:t>
      </w:r>
      <w:r>
        <w:rPr>
          <w:color w:val="2B2A29"/>
          <w:w w:val="105"/>
        </w:rPr>
        <w:t>the</w:t>
      </w:r>
      <w:r>
        <w:rPr>
          <w:color w:val="2B2A29"/>
          <w:spacing w:val="-8"/>
          <w:w w:val="105"/>
        </w:rPr>
        <w:t xml:space="preserve"> </w:t>
      </w:r>
      <w:r>
        <w:rPr>
          <w:rFonts w:ascii="宋体"/>
          <w:color w:val="2B2A29"/>
          <w:w w:val="105"/>
        </w:rPr>
        <w:t>scopes</w:t>
      </w:r>
      <w:r>
        <w:rPr>
          <w:rFonts w:ascii="宋体"/>
          <w:color w:val="2B2A29"/>
          <w:spacing w:val="-66"/>
          <w:w w:val="105"/>
        </w:rPr>
        <w:t xml:space="preserve"> </w:t>
      </w:r>
      <w:r>
        <w:rPr>
          <w:color w:val="2B2A29"/>
          <w:w w:val="105"/>
        </w:rPr>
        <w:t>annotation</w:t>
      </w:r>
      <w:r>
        <w:rPr>
          <w:color w:val="2B2A29"/>
          <w:spacing w:val="-8"/>
          <w:w w:val="105"/>
        </w:rPr>
        <w:t xml:space="preserve"> </w:t>
      </w:r>
      <w:r>
        <w:rPr>
          <w:color w:val="2B2A29"/>
          <w:w w:val="105"/>
        </w:rPr>
        <w:t>attribute</w:t>
      </w:r>
      <w:r>
        <w:rPr>
          <w:color w:val="2B2A29"/>
          <w:spacing w:val="-8"/>
          <w:w w:val="105"/>
        </w:rPr>
        <w:t xml:space="preserve"> </w:t>
      </w:r>
      <w:r>
        <w:rPr>
          <w:color w:val="2B2A29"/>
          <w:w w:val="105"/>
        </w:rPr>
        <w:t>can</w:t>
      </w:r>
      <w:r>
        <w:rPr>
          <w:color w:val="2B2A29"/>
          <w:spacing w:val="-8"/>
          <w:w w:val="105"/>
        </w:rPr>
        <w:t xml:space="preserve"> </w:t>
      </w:r>
      <w:r>
        <w:rPr>
          <w:color w:val="2B2A29"/>
          <w:w w:val="105"/>
        </w:rPr>
        <w:t>be</w:t>
      </w:r>
      <w:r>
        <w:rPr>
          <w:color w:val="2B2A29"/>
          <w:spacing w:val="-8"/>
          <w:w w:val="105"/>
        </w:rPr>
        <w:t xml:space="preserve"> </w:t>
      </w:r>
      <w:r>
        <w:rPr>
          <w:color w:val="2B2A29"/>
          <w:w w:val="105"/>
        </w:rPr>
        <w:t>used.</w:t>
      </w:r>
    </w:p>
    <w:p>
      <w:pPr>
        <w:pStyle w:val="11"/>
        <w:spacing w:before="213" w:line="297" w:lineRule="auto"/>
        <w:ind w:left="160" w:right="510" w:firstLine="359"/>
      </w:pPr>
      <w:r>
        <w:rPr>
          <w:color w:val="2B2A29"/>
          <w:w w:val="105"/>
        </w:rPr>
        <w:t>授权基于范围。作用域映射到一个或多个角色。对于要访问资源的用户，该用户应与</w:t>
      </w:r>
      <w:r>
        <w:rPr>
          <w:color w:val="2B2A29"/>
          <w:spacing w:val="1"/>
          <w:w w:val="105"/>
        </w:rPr>
        <w:t>作</w:t>
      </w:r>
      <w:r>
        <w:rPr>
          <w:color w:val="2B2A29"/>
          <w:w w:val="105"/>
        </w:rPr>
        <w:t>用域处于相同的组中。要指定资源的一个或多个作用域，可以使用</w:t>
      </w:r>
      <w:r>
        <w:rPr>
          <w:rFonts w:ascii="宋体"/>
          <w:color w:val="2B2A29"/>
          <w:w w:val="105"/>
        </w:rPr>
        <w:t>作用域</w:t>
      </w:r>
      <w:r>
        <w:rPr>
          <w:color w:val="2B2A29"/>
          <w:w w:val="105"/>
        </w:rPr>
        <w:t>注释属性。</w:t>
      </w:r>
    </w:p>
    <w:p>
      <w:r>
        <w:rPr>
          <w:color w:val="2B2A29"/>
          <w:spacing w:val="-1"/>
          <w:w w:val="110"/>
        </w:rPr>
        <w:t>The</w:t>
      </w:r>
      <w:r>
        <w:rPr>
          <w:color w:val="2B2A29"/>
          <w:spacing w:val="-15"/>
          <w:w w:val="110"/>
        </w:rPr>
        <w:t xml:space="preserve"> </w:t>
      </w:r>
      <w:r>
        <w:rPr>
          <w:color w:val="2B2A29"/>
          <w:spacing w:val="-1"/>
          <w:w w:val="110"/>
        </w:rPr>
        <w:t>authentication</w:t>
      </w:r>
      <w:r>
        <w:rPr>
          <w:color w:val="2B2A29"/>
          <w:spacing w:val="-15"/>
          <w:w w:val="110"/>
        </w:rPr>
        <w:t xml:space="preserve"> </w:t>
      </w:r>
      <w:r>
        <w:rPr>
          <w:color w:val="2B2A29"/>
          <w:spacing w:val="-1"/>
          <w:w w:val="110"/>
        </w:rPr>
        <w:t>and</w:t>
      </w:r>
      <w:r>
        <w:rPr>
          <w:color w:val="2B2A29"/>
          <w:spacing w:val="-15"/>
          <w:w w:val="110"/>
        </w:rPr>
        <w:t xml:space="preserve"> </w:t>
      </w:r>
      <w:r>
        <w:rPr>
          <w:color w:val="2B2A29"/>
          <w:spacing w:val="-1"/>
          <w:w w:val="110"/>
        </w:rPr>
        <w:t>authorization</w:t>
      </w:r>
      <w:r>
        <w:rPr>
          <w:color w:val="2B2A29"/>
          <w:spacing w:val="-15"/>
          <w:w w:val="110"/>
        </w:rPr>
        <w:t xml:space="preserve"> </w:t>
      </w:r>
      <w:r>
        <w:rPr>
          <w:color w:val="2B2A29"/>
          <w:w w:val="110"/>
        </w:rPr>
        <w:t>settings</w:t>
      </w:r>
      <w:r>
        <w:rPr>
          <w:color w:val="2B2A29"/>
          <w:spacing w:val="-15"/>
          <w:w w:val="110"/>
        </w:rPr>
        <w:t xml:space="preserve"> </w:t>
      </w:r>
      <w:r>
        <w:rPr>
          <w:color w:val="2B2A29"/>
          <w:w w:val="110"/>
        </w:rPr>
        <w:t>can</w:t>
      </w:r>
      <w:r>
        <w:rPr>
          <w:color w:val="2B2A29"/>
          <w:spacing w:val="-15"/>
          <w:w w:val="110"/>
        </w:rPr>
        <w:t xml:space="preserve"> </w:t>
      </w:r>
      <w:r>
        <w:rPr>
          <w:color w:val="2B2A29"/>
          <w:w w:val="110"/>
        </w:rPr>
        <w:t>be</w:t>
      </w:r>
      <w:r>
        <w:rPr>
          <w:color w:val="2B2A29"/>
          <w:spacing w:val="-14"/>
          <w:w w:val="110"/>
        </w:rPr>
        <w:t xml:space="preserve"> </w:t>
      </w:r>
      <w:r>
        <w:rPr>
          <w:color w:val="2B2A29"/>
          <w:w w:val="110"/>
        </w:rPr>
        <w:t>overridden</w:t>
      </w:r>
      <w:r>
        <w:rPr>
          <w:color w:val="2B2A29"/>
          <w:spacing w:val="-15"/>
          <w:w w:val="110"/>
        </w:rPr>
        <w:t xml:space="preserve"> </w:t>
      </w:r>
      <w:r>
        <w:rPr>
          <w:color w:val="2B2A29"/>
          <w:w w:val="110"/>
        </w:rPr>
        <w:t>at</w:t>
      </w:r>
      <w:r>
        <w:rPr>
          <w:color w:val="2B2A29"/>
          <w:spacing w:val="-15"/>
          <w:w w:val="110"/>
        </w:rPr>
        <w:t xml:space="preserve"> </w:t>
      </w:r>
      <w:r>
        <w:rPr>
          <w:color w:val="2B2A29"/>
          <w:w w:val="110"/>
        </w:rPr>
        <w:t>the</w:t>
      </w:r>
      <w:r>
        <w:rPr>
          <w:color w:val="2B2A29"/>
          <w:spacing w:val="-15"/>
          <w:w w:val="110"/>
        </w:rPr>
        <w:t xml:space="preserve"> </w:t>
      </w:r>
      <w:r>
        <w:rPr>
          <w:color w:val="2B2A29"/>
          <w:w w:val="110"/>
        </w:rPr>
        <w:t>resource</w:t>
      </w:r>
      <w:r>
        <w:rPr>
          <w:color w:val="2B2A29"/>
          <w:w w:val="105"/>
        </w:rPr>
        <w:t xml:space="preserve"> level.</w:t>
      </w:r>
      <w:r>
        <w:rPr>
          <w:color w:val="2B2A29"/>
          <w:spacing w:val="-12"/>
          <w:w w:val="105"/>
        </w:rPr>
        <w:t xml:space="preserve"> </w:t>
      </w:r>
      <w:r>
        <w:rPr>
          <w:color w:val="2B2A29"/>
          <w:w w:val="105"/>
        </w:rPr>
        <w:t>The</w:t>
      </w:r>
      <w:r>
        <w:rPr>
          <w:color w:val="2B2A29"/>
          <w:spacing w:val="-12"/>
          <w:w w:val="105"/>
        </w:rPr>
        <w:t xml:space="preserve"> </w:t>
      </w:r>
      <w:r>
        <w:rPr>
          <w:rFonts w:ascii="宋体"/>
          <w:color w:val="2B2A29"/>
          <w:w w:val="105"/>
        </w:rPr>
        <w:t>hi</w:t>
      </w:r>
      <w:r>
        <w:rPr>
          <w:rFonts w:ascii="宋体"/>
          <w:color w:val="2B2A29"/>
          <w:spacing w:val="-70"/>
          <w:w w:val="105"/>
        </w:rPr>
        <w:t xml:space="preserve"> </w:t>
      </w:r>
      <w:r>
        <w:rPr>
          <w:color w:val="2B2A29"/>
          <w:w w:val="105"/>
        </w:rPr>
        <w:t>and</w:t>
      </w:r>
      <w:r>
        <w:rPr>
          <w:color w:val="2B2A29"/>
          <w:spacing w:val="-12"/>
          <w:w w:val="105"/>
        </w:rPr>
        <w:t xml:space="preserve"> </w:t>
      </w:r>
      <w:r>
        <w:rPr>
          <w:rFonts w:ascii="宋体"/>
          <w:color w:val="2B2A29"/>
          <w:w w:val="105"/>
        </w:rPr>
        <w:t>bye</w:t>
      </w:r>
      <w:r>
        <w:rPr>
          <w:rFonts w:ascii="宋体"/>
          <w:color w:val="2B2A29"/>
          <w:spacing w:val="-69"/>
          <w:w w:val="105"/>
        </w:rPr>
        <w:t xml:space="preserve"> </w:t>
      </w:r>
      <w:r>
        <w:rPr>
          <w:color w:val="2B2A29"/>
          <w:w w:val="105"/>
        </w:rPr>
        <w:t>resources</w:t>
      </w:r>
      <w:r>
        <w:rPr>
          <w:color w:val="2B2A29"/>
          <w:spacing w:val="-12"/>
          <w:w w:val="105"/>
        </w:rPr>
        <w:t xml:space="preserve"> </w:t>
      </w:r>
      <w:r>
        <w:rPr>
          <w:color w:val="2B2A29"/>
          <w:w w:val="105"/>
        </w:rPr>
        <w:t>would</w:t>
      </w:r>
      <w:r>
        <w:rPr>
          <w:color w:val="2B2A29"/>
          <w:spacing w:val="-12"/>
          <w:w w:val="105"/>
        </w:rPr>
        <w:t xml:space="preserve"> </w:t>
      </w:r>
      <w:r>
        <w:rPr>
          <w:color w:val="2B2A29"/>
          <w:w w:val="105"/>
        </w:rPr>
        <w:t>inherit</w:t>
      </w:r>
      <w:r>
        <w:rPr>
          <w:color w:val="2B2A29"/>
          <w:spacing w:val="-12"/>
          <w:w w:val="105"/>
        </w:rPr>
        <w:t xml:space="preserve"> </w:t>
      </w:r>
      <w:r>
        <w:rPr>
          <w:color w:val="2B2A29"/>
          <w:w w:val="105"/>
        </w:rPr>
        <w:t>the</w:t>
      </w:r>
      <w:r>
        <w:rPr>
          <w:color w:val="2B2A29"/>
          <w:spacing w:val="-12"/>
          <w:w w:val="105"/>
        </w:rPr>
        <w:t xml:space="preserve"> </w:t>
      </w:r>
      <w:r>
        <w:rPr>
          <w:rFonts w:ascii="宋体"/>
          <w:color w:val="2B2A29"/>
          <w:w w:val="105"/>
        </w:rPr>
        <w:t>enabled:</w:t>
      </w:r>
      <w:r>
        <w:rPr>
          <w:rFonts w:ascii="宋体"/>
          <w:color w:val="2B2A29"/>
          <w:spacing w:val="-3"/>
          <w:w w:val="105"/>
        </w:rPr>
        <w:t xml:space="preserve"> </w:t>
      </w:r>
      <w:r>
        <w:rPr>
          <w:rFonts w:ascii="宋体"/>
          <w:color w:val="2B2A29"/>
          <w:w w:val="105"/>
        </w:rPr>
        <w:t>true</w:t>
      </w:r>
      <w:r>
        <w:rPr>
          <w:rFonts w:ascii="宋体"/>
          <w:color w:val="2B2A29"/>
          <w:spacing w:val="-70"/>
          <w:w w:val="105"/>
        </w:rPr>
        <w:t xml:space="preserve"> </w:t>
      </w:r>
      <w:r>
        <w:rPr>
          <w:color w:val="2B2A29"/>
          <w:w w:val="105"/>
        </w:rPr>
        <w:t>flag</w:t>
      </w:r>
      <w:r>
        <w:rPr>
          <w:color w:val="2B2A29"/>
          <w:spacing w:val="-12"/>
          <w:w w:val="105"/>
        </w:rPr>
        <w:t xml:space="preserve"> </w:t>
      </w:r>
      <w:r>
        <w:rPr>
          <w:color w:val="2B2A29"/>
          <w:w w:val="105"/>
        </w:rPr>
        <w:t>from</w:t>
      </w:r>
      <w:r>
        <w:rPr>
          <w:color w:val="2B2A29"/>
          <w:spacing w:val="-12"/>
          <w:w w:val="105"/>
        </w:rPr>
        <w:t xml:space="preserve"> </w:t>
      </w:r>
      <w:r>
        <w:rPr>
          <w:color w:val="2B2A29"/>
          <w:w w:val="105"/>
        </w:rPr>
        <w:t>the</w:t>
      </w:r>
      <w:r>
        <w:rPr>
          <w:color w:val="2B2A29"/>
          <w:spacing w:val="-11"/>
          <w:w w:val="105"/>
        </w:rPr>
        <w:t xml:space="preserve"> </w:t>
      </w:r>
      <w:r>
        <w:rPr>
          <w:color w:val="2B2A29"/>
          <w:w w:val="105"/>
        </w:rPr>
        <w:t>service</w:t>
      </w:r>
      <w:r>
        <w:rPr>
          <w:color w:val="2B2A29"/>
          <w:spacing w:val="1"/>
          <w:w w:val="105"/>
        </w:rPr>
        <w:t xml:space="preserve"> </w:t>
      </w:r>
      <w:r>
        <w:rPr>
          <w:color w:val="2B2A29"/>
          <w:w w:val="105"/>
        </w:rPr>
        <w:t>level,</w:t>
      </w:r>
      <w:r>
        <w:rPr>
          <w:color w:val="2B2A29"/>
          <w:spacing w:val="-11"/>
          <w:w w:val="105"/>
        </w:rPr>
        <w:t xml:space="preserve"> </w:t>
      </w:r>
      <w:r>
        <w:rPr>
          <w:color w:val="2B2A29"/>
          <w:w w:val="105"/>
        </w:rPr>
        <w:t>which</w:t>
      </w:r>
      <w:r>
        <w:rPr>
          <w:color w:val="2B2A29"/>
          <w:spacing w:val="-11"/>
          <w:w w:val="105"/>
        </w:rPr>
        <w:t xml:space="preserve"> </w:t>
      </w:r>
      <w:r>
        <w:rPr>
          <w:color w:val="2B2A29"/>
          <w:w w:val="105"/>
        </w:rPr>
        <w:t>is</w:t>
      </w:r>
      <w:r>
        <w:rPr>
          <w:color w:val="2B2A29"/>
          <w:spacing w:val="-11"/>
          <w:w w:val="105"/>
        </w:rPr>
        <w:t xml:space="preserve"> </w:t>
      </w:r>
      <w:r>
        <w:rPr>
          <w:color w:val="2B2A29"/>
          <w:w w:val="105"/>
        </w:rPr>
        <w:t>set</w:t>
      </w:r>
      <w:r>
        <w:rPr>
          <w:color w:val="2B2A29"/>
          <w:spacing w:val="-11"/>
          <w:w w:val="105"/>
        </w:rPr>
        <w:t xml:space="preserve"> </w:t>
      </w:r>
      <w:r>
        <w:rPr>
          <w:color w:val="2B2A29"/>
          <w:w w:val="105"/>
        </w:rPr>
        <w:t>automatically.</w:t>
      </w:r>
      <w:r>
        <w:rPr>
          <w:color w:val="2B2A29"/>
          <w:spacing w:val="-11"/>
          <w:w w:val="105"/>
        </w:rPr>
        <w:t xml:space="preserve"> </w:t>
      </w:r>
      <w:r>
        <w:rPr>
          <w:color w:val="2B2A29"/>
          <w:w w:val="105"/>
        </w:rPr>
        <w:t>The</w:t>
      </w:r>
      <w:r>
        <w:rPr>
          <w:color w:val="2B2A29"/>
          <w:spacing w:val="-11"/>
          <w:w w:val="105"/>
        </w:rPr>
        <w:t xml:space="preserve"> </w:t>
      </w:r>
      <w:r>
        <w:rPr>
          <w:color w:val="2B2A29"/>
          <w:w w:val="105"/>
        </w:rPr>
        <w:t>service-level</w:t>
      </w:r>
      <w:r>
        <w:rPr>
          <w:color w:val="2B2A29"/>
          <w:spacing w:val="-11"/>
          <w:w w:val="105"/>
        </w:rPr>
        <w:t xml:space="preserve"> </w:t>
      </w:r>
      <w:r>
        <w:rPr>
          <w:color w:val="2B2A29"/>
          <w:w w:val="105"/>
        </w:rPr>
        <w:t>scope</w:t>
      </w:r>
      <w:r>
        <w:rPr>
          <w:color w:val="2B2A29"/>
          <w:spacing w:val="-11"/>
          <w:w w:val="105"/>
        </w:rPr>
        <w:t xml:space="preserve"> </w:t>
      </w:r>
      <w:r>
        <w:rPr>
          <w:color w:val="2B2A29"/>
          <w:w w:val="105"/>
        </w:rPr>
        <w:t>(i.e.,</w:t>
      </w:r>
      <w:r>
        <w:rPr>
          <w:color w:val="2B2A29"/>
          <w:spacing w:val="-11"/>
          <w:w w:val="105"/>
        </w:rPr>
        <w:t xml:space="preserve"> </w:t>
      </w:r>
      <w:r>
        <w:rPr>
          <w:rFonts w:ascii="宋体"/>
          <w:color w:val="2B2A29"/>
          <w:w w:val="105"/>
        </w:rPr>
        <w:t>scope1)</w:t>
      </w:r>
      <w:r>
        <w:rPr>
          <w:rFonts w:ascii="宋体"/>
          <w:color w:val="2B2A29"/>
          <w:spacing w:val="-69"/>
          <w:w w:val="105"/>
        </w:rPr>
        <w:t xml:space="preserve"> </w:t>
      </w:r>
      <w:r>
        <w:rPr>
          <w:color w:val="2B2A29"/>
          <w:w w:val="105"/>
        </w:rPr>
        <w:t>will</w:t>
      </w:r>
      <w:r>
        <w:rPr>
          <w:color w:val="2B2A29"/>
          <w:spacing w:val="-11"/>
          <w:w w:val="105"/>
        </w:rPr>
        <w:t xml:space="preserve"> </w:t>
      </w:r>
      <w:r>
        <w:rPr>
          <w:color w:val="2B2A29"/>
          <w:w w:val="105"/>
        </w:rPr>
        <w:t>be</w:t>
      </w:r>
      <w:r>
        <w:rPr>
          <w:color w:val="2B2A29"/>
          <w:spacing w:val="-11"/>
          <w:w w:val="105"/>
        </w:rPr>
        <w:t xml:space="preserve"> </w:t>
      </w:r>
      <w:r>
        <w:rPr>
          <w:color w:val="2B2A29"/>
          <w:w w:val="105"/>
        </w:rPr>
        <w:t>overridden</w:t>
      </w:r>
      <w:r>
        <w:rPr>
          <w:color w:val="2B2A29"/>
          <w:spacing w:val="-55"/>
          <w:w w:val="105"/>
        </w:rPr>
        <w:t xml:space="preserve"> </w:t>
      </w:r>
      <w:r>
        <w:rPr>
          <w:color w:val="2B2A29"/>
          <w:w w:val="105"/>
        </w:rPr>
        <w:t>by</w:t>
      </w:r>
      <w:r>
        <w:rPr>
          <w:color w:val="2B2A29"/>
          <w:spacing w:val="-7"/>
          <w:w w:val="105"/>
        </w:rPr>
        <w:t xml:space="preserve"> </w:t>
      </w:r>
      <w:r>
        <w:rPr>
          <w:color w:val="2B2A29"/>
          <w:w w:val="105"/>
        </w:rPr>
        <w:t>the</w:t>
      </w:r>
      <w:r>
        <w:rPr>
          <w:color w:val="2B2A29"/>
          <w:spacing w:val="-6"/>
          <w:w w:val="105"/>
        </w:rPr>
        <w:t xml:space="preserve"> </w:t>
      </w:r>
      <w:r>
        <w:rPr>
          <w:color w:val="2B2A29"/>
          <w:w w:val="105"/>
        </w:rPr>
        <w:t>scope</w:t>
      </w:r>
      <w:r>
        <w:rPr>
          <w:color w:val="2B2A29"/>
          <w:spacing w:val="-6"/>
          <w:w w:val="105"/>
        </w:rPr>
        <w:t xml:space="preserve"> </w:t>
      </w:r>
      <w:r>
        <w:rPr>
          <w:color w:val="2B2A29"/>
          <w:w w:val="105"/>
        </w:rPr>
        <w:t>defined</w:t>
      </w:r>
      <w:r>
        <w:rPr>
          <w:color w:val="2B2A29"/>
          <w:spacing w:val="-7"/>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hi</w:t>
      </w:r>
      <w:r>
        <w:rPr>
          <w:rFonts w:ascii="宋体"/>
          <w:color w:val="2B2A29"/>
          <w:spacing w:val="-65"/>
          <w:w w:val="105"/>
        </w:rPr>
        <w:t xml:space="preserve"> </w:t>
      </w:r>
      <w:r>
        <w:rPr>
          <w:color w:val="2B2A29"/>
          <w:w w:val="105"/>
        </w:rPr>
        <w:t>resource</w:t>
      </w:r>
      <w:r>
        <w:rPr>
          <w:color w:val="2B2A29"/>
          <w:spacing w:val="-6"/>
          <w:w w:val="105"/>
        </w:rPr>
        <w:t xml:space="preserve"> </w:t>
      </w:r>
      <w:r>
        <w:rPr>
          <w:color w:val="2B2A29"/>
          <w:w w:val="105"/>
        </w:rPr>
        <w:t>level</w:t>
      </w:r>
      <w:r>
        <w:rPr>
          <w:color w:val="2B2A29"/>
          <w:spacing w:val="-6"/>
          <w:w w:val="105"/>
        </w:rPr>
        <w:t xml:space="preserve"> </w:t>
      </w:r>
      <w:r>
        <w:rPr>
          <w:color w:val="2B2A29"/>
          <w:w w:val="105"/>
        </w:rPr>
        <w:t>(i.e.,</w:t>
      </w:r>
      <w:r>
        <w:rPr>
          <w:color w:val="2B2A29"/>
          <w:spacing w:val="-7"/>
          <w:w w:val="105"/>
        </w:rPr>
        <w:t xml:space="preserve"> </w:t>
      </w:r>
      <w:r>
        <w:rPr>
          <w:rFonts w:ascii="宋体"/>
          <w:color w:val="2B2A29"/>
          <w:w w:val="105"/>
        </w:rPr>
        <w:t>scope2)</w:t>
      </w:r>
      <w:r>
        <w:rPr>
          <w:color w:val="2B2A29"/>
          <w:w w:val="105"/>
        </w:rPr>
        <w:t>.</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bye</w:t>
      </w:r>
      <w:r>
        <w:rPr>
          <w:rFonts w:ascii="宋体"/>
          <w:color w:val="2B2A29"/>
          <w:spacing w:val="-64"/>
          <w:w w:val="105"/>
        </w:rPr>
        <w:t xml:space="preserve"> </w:t>
      </w:r>
      <w:r>
        <w:rPr>
          <w:color w:val="2B2A29"/>
          <w:w w:val="105"/>
        </w:rPr>
        <w:t>resource</w:t>
      </w:r>
      <w:r>
        <w:rPr>
          <w:color w:val="2B2A29"/>
          <w:spacing w:val="-7"/>
          <w:w w:val="105"/>
        </w:rPr>
        <w:t xml:space="preserve"> </w:t>
      </w:r>
      <w:r>
        <w:rPr>
          <w:color w:val="2B2A29"/>
          <w:w w:val="105"/>
        </w:rPr>
        <w:t>inherits</w:t>
      </w:r>
      <w:r>
        <w:rPr>
          <w:color w:val="2B2A29"/>
          <w:spacing w:val="-6"/>
          <w:w w:val="105"/>
        </w:rPr>
        <w:t xml:space="preserve"> </w:t>
      </w:r>
      <w:r>
        <w:rPr>
          <w:color w:val="2B2A29"/>
          <w:w w:val="105"/>
        </w:rPr>
        <w:t>the</w:t>
      </w:r>
      <w:r>
        <w:rPr>
          <w:color w:val="2B2A29"/>
          <w:spacing w:val="1"/>
          <w:w w:val="105"/>
        </w:rPr>
        <w:t xml:space="preserve"> </w:t>
      </w:r>
      <w:r>
        <w:rPr>
          <w:color w:val="2B2A29"/>
          <w:w w:val="105"/>
        </w:rPr>
        <w:t>setting</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service</w:t>
      </w:r>
      <w:r>
        <w:rPr>
          <w:color w:val="2B2A29"/>
          <w:spacing w:val="-4"/>
          <w:w w:val="105"/>
        </w:rPr>
        <w:t xml:space="preserve"> </w:t>
      </w:r>
      <w:r>
        <w:rPr>
          <w:color w:val="2B2A29"/>
          <w:w w:val="105"/>
        </w:rPr>
        <w:t>level.</w:t>
      </w:r>
      <w:r>
        <w:rPr>
          <w:color w:val="2B2A29"/>
          <w:spacing w:val="-5"/>
          <w:w w:val="105"/>
        </w:rPr>
        <w:t xml:space="preserve"> </w:t>
      </w:r>
      <w:r>
        <w:rPr>
          <w:color w:val="2B2A29"/>
          <w:w w:val="105"/>
        </w:rPr>
        <w:t>The</w:t>
      </w:r>
      <w:r>
        <w:rPr>
          <w:color w:val="2B2A29"/>
          <w:spacing w:val="-4"/>
          <w:w w:val="105"/>
        </w:rPr>
        <w:t xml:space="preserve"> </w:t>
      </w:r>
      <w:r>
        <w:rPr>
          <w:color w:val="2B2A29"/>
          <w:w w:val="105"/>
        </w:rPr>
        <w:t>user</w:t>
      </w:r>
      <w:r>
        <w:rPr>
          <w:color w:val="2B2A29"/>
          <w:spacing w:val="-4"/>
          <w:w w:val="105"/>
        </w:rPr>
        <w:t xml:space="preserve"> </w:t>
      </w:r>
      <w:r>
        <w:rPr>
          <w:rFonts w:ascii="宋体"/>
          <w:color w:val="2B2A29"/>
          <w:w w:val="105"/>
        </w:rPr>
        <w:t>lakmal</w:t>
      </w:r>
      <w:r>
        <w:rPr>
          <w:rFonts w:ascii="宋体"/>
          <w:color w:val="2B2A29"/>
          <w:spacing w:val="-62"/>
          <w:w w:val="105"/>
        </w:rPr>
        <w:t xml:space="preserve"> </w:t>
      </w:r>
      <w:r>
        <w:rPr>
          <w:color w:val="2B2A29"/>
          <w:w w:val="105"/>
        </w:rPr>
        <w:t>should</w:t>
      </w:r>
      <w:r>
        <w:rPr>
          <w:color w:val="2B2A29"/>
          <w:spacing w:val="-4"/>
          <w:w w:val="105"/>
        </w:rPr>
        <w:t xml:space="preserve"> </w:t>
      </w:r>
      <w:r>
        <w:rPr>
          <w:color w:val="2B2A29"/>
          <w:w w:val="105"/>
        </w:rPr>
        <w:t>be</w:t>
      </w:r>
      <w:r>
        <w:rPr>
          <w:color w:val="2B2A29"/>
          <w:spacing w:val="-5"/>
          <w:w w:val="105"/>
        </w:rPr>
        <w:t xml:space="preserve"> </w:t>
      </w:r>
      <w:r>
        <w:rPr>
          <w:color w:val="2B2A29"/>
          <w:w w:val="105"/>
        </w:rPr>
        <w:t>able</w:t>
      </w:r>
      <w:r>
        <w:rPr>
          <w:color w:val="2B2A29"/>
          <w:spacing w:val="-4"/>
          <w:w w:val="105"/>
        </w:rPr>
        <w:t xml:space="preserve"> </w:t>
      </w:r>
      <w:r>
        <w:rPr>
          <w:color w:val="2B2A29"/>
          <w:w w:val="105"/>
        </w:rPr>
        <w:t>to</w:t>
      </w:r>
      <w:r>
        <w:rPr>
          <w:color w:val="2B2A29"/>
          <w:spacing w:val="-4"/>
          <w:w w:val="105"/>
        </w:rPr>
        <w:t xml:space="preserve"> </w:t>
      </w:r>
      <w:r>
        <w:rPr>
          <w:color w:val="2B2A29"/>
          <w:w w:val="105"/>
        </w:rPr>
        <w:t>access</w:t>
      </w:r>
      <w:r>
        <w:rPr>
          <w:color w:val="2B2A29"/>
          <w:spacing w:val="-4"/>
          <w:w w:val="105"/>
        </w:rPr>
        <w:t xml:space="preserve"> </w:t>
      </w:r>
      <w:r>
        <w:rPr>
          <w:color w:val="2B2A29"/>
          <w:w w:val="105"/>
        </w:rPr>
        <w:t>the</w:t>
      </w:r>
      <w:r>
        <w:rPr>
          <w:color w:val="2B2A29"/>
          <w:spacing w:val="-5"/>
          <w:w w:val="105"/>
        </w:rPr>
        <w:t xml:space="preserve"> </w:t>
      </w:r>
      <w:r>
        <w:rPr>
          <w:color w:val="2B2A29"/>
          <w:w w:val="105"/>
        </w:rPr>
        <w:t>resource</w:t>
      </w:r>
      <w:r>
        <w:rPr>
          <w:color w:val="2B2A29"/>
          <w:spacing w:val="-4"/>
          <w:w w:val="105"/>
        </w:rPr>
        <w:t xml:space="preserve"> </w:t>
      </w:r>
      <w:r>
        <w:rPr>
          <w:rFonts w:ascii="宋体"/>
          <w:color w:val="2B2A29"/>
          <w:w w:val="105"/>
        </w:rPr>
        <w:t>hi</w:t>
      </w:r>
      <w:r>
        <w:rPr>
          <w:rFonts w:ascii="宋体"/>
          <w:color w:val="2B2A29"/>
          <w:spacing w:val="-62"/>
          <w:w w:val="105"/>
        </w:rPr>
        <w:t xml:space="preserve"> </w:t>
      </w:r>
      <w:r>
        <w:rPr>
          <w:color w:val="2B2A29"/>
          <w:w w:val="105"/>
        </w:rPr>
        <w:t>but</w:t>
      </w:r>
      <w:r>
        <w:rPr>
          <w:color w:val="2B2A29"/>
          <w:spacing w:val="1"/>
          <w:w w:val="105"/>
        </w:rPr>
        <w:t xml:space="preserve"> </w:t>
      </w:r>
      <w:r>
        <w:rPr>
          <w:color w:val="2B2A29"/>
          <w:w w:val="105"/>
        </w:rPr>
        <w:t xml:space="preserve">not the resource </w:t>
      </w:r>
      <w:r>
        <w:rPr>
          <w:rFonts w:ascii="宋体"/>
          <w:color w:val="2B2A29"/>
          <w:w w:val="105"/>
        </w:rPr>
        <w:t>bye</w:t>
      </w:r>
      <w:r>
        <w:rPr>
          <w:color w:val="2B2A29"/>
          <w:w w:val="105"/>
        </w:rPr>
        <w:t xml:space="preserve">. The user </w:t>
      </w:r>
      <w:r>
        <w:rPr>
          <w:rFonts w:ascii="宋体"/>
          <w:color w:val="2B2A29"/>
          <w:w w:val="105"/>
        </w:rPr>
        <w:t xml:space="preserve">anjana </w:t>
      </w:r>
      <w:r>
        <w:rPr>
          <w:color w:val="2B2A29"/>
          <w:w w:val="105"/>
        </w:rPr>
        <w:t xml:space="preserve">should be able to access the resource </w:t>
      </w:r>
      <w:r>
        <w:rPr>
          <w:rFonts w:ascii="宋体"/>
          <w:color w:val="2B2A29"/>
          <w:w w:val="105"/>
        </w:rPr>
        <w:t xml:space="preserve">bye </w:t>
      </w:r>
      <w:r>
        <w:rPr>
          <w:color w:val="2B2A29"/>
          <w:w w:val="105"/>
        </w:rPr>
        <w:t>but not</w:t>
      </w:r>
      <w:r>
        <w:rPr>
          <w:color w:val="2B2A29"/>
          <w:spacing w:val="-55"/>
          <w:w w:val="105"/>
        </w:rPr>
        <w:t xml:space="preserve"> </w:t>
      </w:r>
      <w:r>
        <w:rPr>
          <w:color w:val="2B2A29"/>
          <w:w w:val="105"/>
        </w:rPr>
        <w:t>the</w:t>
      </w:r>
      <w:r>
        <w:rPr>
          <w:color w:val="2B2A29"/>
          <w:spacing w:val="-13"/>
          <w:w w:val="105"/>
        </w:rPr>
        <w:t xml:space="preserve"> </w:t>
      </w:r>
      <w:r>
        <w:rPr>
          <w:color w:val="2B2A29"/>
          <w:w w:val="105"/>
        </w:rPr>
        <w:t>resource</w:t>
      </w:r>
      <w:r>
        <w:rPr>
          <w:color w:val="2B2A29"/>
          <w:spacing w:val="-13"/>
          <w:w w:val="105"/>
        </w:rPr>
        <w:t xml:space="preserve"> </w:t>
      </w:r>
      <w:r>
        <w:rPr>
          <w:rFonts w:ascii="宋体"/>
          <w:color w:val="2B2A29"/>
          <w:w w:val="105"/>
        </w:rPr>
        <w:t>hi</w:t>
      </w:r>
      <w:r>
        <w:rPr>
          <w:color w:val="2B2A29"/>
          <w:w w:val="105"/>
        </w:rPr>
        <w:t>.</w:t>
      </w:r>
    </w:p>
    <w:p>
      <w:pPr>
        <w:pStyle w:val="11"/>
        <w:spacing w:line="236" w:lineRule="exact"/>
        <w:ind w:left="519"/>
      </w:pPr>
      <w:r>
        <w:rPr>
          <w:color w:val="2B2A29"/>
          <w:w w:val="110"/>
        </w:rPr>
        <w:t>可以在资源</w:t>
      </w:r>
      <w:r>
        <w:rPr>
          <w:color w:val="2B2A29"/>
          <w:w w:val="105"/>
        </w:rPr>
        <w:t>级别</w:t>
      </w:r>
      <w:r>
        <w:rPr>
          <w:color w:val="2B2A29"/>
          <w:w w:val="110"/>
        </w:rPr>
        <w:t>重写</w:t>
      </w:r>
      <w:r>
        <w:rPr>
          <w:color w:val="2B2A29"/>
          <w:spacing w:val="-1"/>
          <w:w w:val="110"/>
        </w:rPr>
        <w:t>身份验证和授权</w:t>
      </w:r>
      <w:r>
        <w:rPr>
          <w:color w:val="2B2A29"/>
          <w:w w:val="110"/>
        </w:rPr>
        <w:t>设置</w:t>
      </w:r>
      <w:r>
        <w:rPr>
          <w:color w:val="2B2A29"/>
          <w:w w:val="105"/>
        </w:rPr>
        <w:t>。</w:t>
      </w:r>
      <w:r>
        <w:rPr>
          <w:rFonts w:ascii="宋体"/>
          <w:color w:val="2B2A29"/>
          <w:w w:val="105"/>
        </w:rPr>
        <w:t>hi</w:t>
      </w:r>
      <w:r>
        <w:rPr>
          <w:color w:val="2B2A29"/>
          <w:w w:val="105"/>
        </w:rPr>
        <w:t>和</w:t>
      </w:r>
      <w:r>
        <w:rPr>
          <w:rFonts w:ascii="宋体"/>
          <w:color w:val="2B2A29"/>
          <w:w w:val="105"/>
        </w:rPr>
        <w:t>bye</w:t>
      </w:r>
      <w:r>
        <w:rPr>
          <w:color w:val="2B2A29"/>
          <w:w w:val="105"/>
        </w:rPr>
        <w:t>资源将从</w:t>
      </w:r>
      <w:r>
        <w:rPr>
          <w:color w:val="2B2A29"/>
          <w:spacing w:val="-12"/>
          <w:w w:val="105"/>
        </w:rPr>
        <w:t>服务</w:t>
      </w:r>
      <w:r>
        <w:rPr>
          <w:color w:val="2B2A29"/>
          <w:w w:val="105"/>
        </w:rPr>
        <w:t>级别继承</w:t>
      </w:r>
      <w:r>
        <w:rPr>
          <w:rFonts w:ascii="宋体"/>
          <w:color w:val="2B2A29"/>
          <w:w w:val="105"/>
        </w:rPr>
        <w:t>enabled:true</w:t>
      </w:r>
      <w:r>
        <w:rPr>
          <w:color w:val="2B2A29"/>
          <w:w w:val="105"/>
        </w:rPr>
        <w:t>标志，该标志是自动设置</w:t>
      </w:r>
      <w:r>
        <w:rPr>
          <w:color w:val="2B2A29"/>
          <w:spacing w:val="-11"/>
          <w:w w:val="105"/>
        </w:rPr>
        <w:t>的</w:t>
      </w:r>
      <w:r>
        <w:rPr>
          <w:color w:val="2B2A29"/>
          <w:w w:val="105"/>
        </w:rPr>
        <w:t>。服务级别范围（即</w:t>
      </w:r>
      <w:r>
        <w:rPr>
          <w:rFonts w:ascii="宋体"/>
          <w:color w:val="2B2A29"/>
          <w:w w:val="105"/>
        </w:rPr>
        <w:t>范围1）</w:t>
      </w:r>
      <w:r>
        <w:rPr>
          <w:color w:val="2B2A29"/>
          <w:w w:val="105"/>
        </w:rPr>
        <w:t>将被</w:t>
      </w:r>
      <w:r>
        <w:rPr>
          <w:rFonts w:ascii="宋体"/>
          <w:color w:val="2B2A29"/>
          <w:w w:val="105"/>
        </w:rPr>
        <w:t>hi</w:t>
      </w:r>
      <w:r>
        <w:rPr>
          <w:color w:val="2B2A29"/>
          <w:w w:val="105"/>
        </w:rPr>
        <w:t>资源级别（即</w:t>
      </w:r>
      <w:r>
        <w:rPr>
          <w:rFonts w:ascii="宋体"/>
          <w:color w:val="2B2A29"/>
          <w:w w:val="105"/>
        </w:rPr>
        <w:t>范围2）</w:t>
      </w:r>
      <w:r>
        <w:rPr>
          <w:color w:val="2B2A29"/>
          <w:w w:val="105"/>
        </w:rPr>
        <w:t>中定义</w:t>
      </w:r>
      <w:r>
        <w:rPr>
          <w:color w:val="2B2A29"/>
          <w:spacing w:val="-7"/>
          <w:w w:val="105"/>
        </w:rPr>
        <w:t>的</w:t>
      </w:r>
      <w:r>
        <w:rPr>
          <w:color w:val="2B2A29"/>
          <w:w w:val="105"/>
        </w:rPr>
        <w:t>范围覆盖。</w:t>
      </w:r>
      <w:r>
        <w:rPr>
          <w:rFonts w:ascii="宋体"/>
          <w:color w:val="2B2A29"/>
          <w:w w:val="105"/>
        </w:rPr>
        <w:t>bye</w:t>
      </w:r>
      <w:r>
        <w:rPr>
          <w:color w:val="2B2A29"/>
          <w:w w:val="105"/>
        </w:rPr>
        <w:t>资源继承</w:t>
      </w:r>
      <w:r>
        <w:rPr>
          <w:color w:val="2B2A29"/>
          <w:spacing w:val="-6"/>
          <w:w w:val="105"/>
        </w:rPr>
        <w:t>了</w:t>
      </w:r>
      <w:r>
        <w:rPr>
          <w:color w:val="2B2A29"/>
          <w:w w:val="105"/>
        </w:rPr>
        <w:t>服务级别中的设置。用户</w:t>
      </w:r>
      <w:r>
        <w:rPr>
          <w:rFonts w:ascii="宋体"/>
          <w:color w:val="2B2A29"/>
          <w:w w:val="105"/>
        </w:rPr>
        <w:t>lakmal</w:t>
      </w:r>
      <w:r>
        <w:rPr>
          <w:color w:val="2B2A29"/>
          <w:w w:val="105"/>
        </w:rPr>
        <w:t>应该能够访问资源</w:t>
      </w:r>
      <w:r>
        <w:rPr>
          <w:rFonts w:ascii="宋体"/>
          <w:color w:val="2B2A29"/>
          <w:w w:val="105"/>
        </w:rPr>
        <w:t>hi</w:t>
      </w:r>
      <w:r>
        <w:rPr>
          <w:rFonts w:ascii="宋体"/>
          <w:color w:val="2B2A29"/>
          <w:spacing w:val="-62"/>
          <w:w w:val="105"/>
        </w:rPr>
        <w:t>，但</w:t>
      </w:r>
      <w:r>
        <w:rPr>
          <w:color w:val="2B2A29"/>
          <w:w w:val="105"/>
        </w:rPr>
        <w:t>不能访问资源</w:t>
      </w:r>
      <w:r>
        <w:rPr>
          <w:rFonts w:ascii="宋体"/>
          <w:color w:val="2B2A29"/>
          <w:w w:val="105"/>
        </w:rPr>
        <w:t>bye</w:t>
      </w:r>
      <w:r>
        <w:rPr>
          <w:color w:val="2B2A29"/>
          <w:w w:val="105"/>
        </w:rPr>
        <w:t>。用户</w:t>
      </w:r>
      <w:r>
        <w:rPr>
          <w:rFonts w:ascii="宋体"/>
          <w:color w:val="2B2A29"/>
          <w:w w:val="105"/>
        </w:rPr>
        <w:t>anjana</w:t>
      </w:r>
      <w:r>
        <w:rPr>
          <w:color w:val="2B2A29"/>
          <w:w w:val="105"/>
        </w:rPr>
        <w:t>应该能够访问资源</w:t>
      </w:r>
      <w:r>
        <w:rPr>
          <w:rFonts w:ascii="宋体"/>
          <w:color w:val="2B2A29"/>
          <w:w w:val="105"/>
        </w:rPr>
        <w:t>bye，</w:t>
      </w:r>
      <w:r>
        <w:rPr>
          <w:color w:val="2B2A29"/>
          <w:w w:val="105"/>
        </w:rPr>
        <w:t>但不能访问资源</w:t>
      </w:r>
      <w:r>
        <w:rPr>
          <w:rFonts w:ascii="宋体"/>
          <w:color w:val="2B2A29"/>
          <w:w w:val="105"/>
        </w:rPr>
        <w:t>hi</w:t>
      </w:r>
      <w:r>
        <w:rPr>
          <w:color w:val="2B2A29"/>
          <w:w w:val="105"/>
        </w:rPr>
        <w:t>。</w:t>
      </w:r>
    </w:p>
    <w:p>
      <w:r>
        <w:rPr>
          <w:rFonts w:ascii="Arial"/>
          <w:b/>
          <w:color w:val="2B2A29"/>
          <w:sz w:val="22"/>
        </w:rPr>
        <w:t>$</w:t>
      </w:r>
      <w:r>
        <w:rPr>
          <w:rFonts w:ascii="Arial"/>
          <w:b/>
          <w:color w:val="2B2A29"/>
          <w:spacing w:val="4"/>
          <w:sz w:val="22"/>
        </w:rPr>
        <w:t xml:space="preserve"> </w:t>
      </w:r>
      <w:r>
        <w:rPr>
          <w:rFonts w:ascii="Arial"/>
          <w:b/>
          <w:color w:val="2B2A29"/>
          <w:sz w:val="22"/>
        </w:rPr>
        <w:t>ballerina</w:t>
      </w:r>
      <w:r>
        <w:rPr>
          <w:rFonts w:ascii="Arial"/>
          <w:b/>
          <w:color w:val="2B2A29"/>
          <w:spacing w:val="4"/>
          <w:sz w:val="22"/>
        </w:rPr>
        <w:t xml:space="preserve"> </w:t>
      </w:r>
      <w:r>
        <w:rPr>
          <w:rFonts w:ascii="Arial"/>
          <w:b/>
          <w:color w:val="2B2A29"/>
          <w:sz w:val="22"/>
        </w:rPr>
        <w:t>run</w:t>
      </w:r>
      <w:r>
        <w:rPr>
          <w:rFonts w:ascii="Arial"/>
          <w:b/>
          <w:color w:val="2B2A29"/>
          <w:spacing w:val="4"/>
          <w:sz w:val="22"/>
        </w:rPr>
        <w:t xml:space="preserve"> </w:t>
      </w:r>
      <w:r>
        <w:rPr>
          <w:rFonts w:ascii="Arial"/>
          <w:b/>
          <w:color w:val="2B2A29"/>
          <w:sz w:val="22"/>
        </w:rPr>
        <w:t>secured_service_with_basic_auth.bal</w:t>
      </w:r>
      <w:r>
        <w:rPr>
          <w:rFonts w:ascii="Arial"/>
          <w:b/>
          <w:color w:val="2B2A29"/>
          <w:spacing w:val="4"/>
          <w:sz w:val="22"/>
        </w:rPr>
        <w:t xml:space="preserve"> </w:t>
      </w:r>
      <w:r>
        <w:rPr>
          <w:rFonts w:ascii="Arial"/>
          <w:b/>
          <w:color w:val="2B2A29"/>
          <w:sz w:val="22"/>
        </w:rPr>
        <w:t>--b7a.config.</w:t>
      </w:r>
      <w:r>
        <w:rPr>
          <w:rFonts w:ascii="Arial"/>
          <w:b/>
          <w:color w:val="2B2A29"/>
          <w:spacing w:val="-59"/>
          <w:sz w:val="22"/>
        </w:rPr>
        <w:t xml:space="preserve"> </w:t>
      </w:r>
      <w:r>
        <w:rPr>
          <w:rFonts w:ascii="Arial"/>
          <w:b/>
          <w:color w:val="2B2A29"/>
          <w:sz w:val="22"/>
        </w:rPr>
        <w:t>file=sample-users.toml</w:t>
      </w:r>
    </w:p>
    <w:p>
      <w:pPr>
        <w:spacing w:before="166" w:line="304" w:lineRule="auto"/>
        <w:ind w:left="160" w:right="1649" w:firstLine="0"/>
        <w:jc w:val="left"/>
        <w:rPr>
          <w:rFonts w:ascii="Arial"/>
          <w:b/>
          <w:sz w:val="22"/>
        </w:rPr>
      </w:pPr>
      <w:r>
        <w:rPr>
          <w:rFonts w:ascii="Arial"/>
          <w:b/>
          <w:color w:val="2B2A29"/>
          <w:sz w:val="22"/>
        </w:rPr>
        <w:t>$ballerina运行secured_service_with_basic_auth.bal--b7a.config.file=sample-users.toml</w:t>
      </w:r>
    </w:p>
    <w:p>
      <w:r>
        <w:rPr>
          <w:rFonts w:ascii="宋体"/>
          <w:color w:val="2B2A29"/>
        </w:rPr>
        <w:t>[ballerina/http] started HTTPS/WSS endpoint 0.0.0.0:9443</w:t>
      </w:r>
    </w:p>
    <w:p>
      <w:pPr>
        <w:pStyle w:val="11"/>
        <w:spacing w:line="266" w:lineRule="exact"/>
        <w:ind w:left="160"/>
        <w:rPr>
          <w:rFonts w:ascii="宋体"/>
        </w:rPr>
      </w:pPr>
      <w:r>
        <w:rPr>
          <w:rFonts w:ascii="宋体"/>
          <w:color w:val="2B2A29"/>
        </w:rPr>
        <w:t>[ballerina/http]已启动HTTPS/WSS端点0.0.0.0:9443</w:t>
      </w:r>
    </w:p>
    <w:p>
      <w:r>
        <w:rPr>
          <w:rFonts w:ascii="Arial"/>
          <w:b/>
          <w:color w:val="2B2A29"/>
          <w:w w:val="105"/>
          <w:sz w:val="22"/>
        </w:rPr>
        <w:t>$</w:t>
      </w:r>
      <w:r>
        <w:rPr>
          <w:rFonts w:ascii="Arial"/>
          <w:b/>
          <w:color w:val="2B2A29"/>
          <w:spacing w:val="33"/>
          <w:w w:val="105"/>
          <w:sz w:val="22"/>
        </w:rPr>
        <w:t xml:space="preserve"> </w:t>
      </w:r>
      <w:r>
        <w:rPr>
          <w:rFonts w:ascii="Arial"/>
          <w:b/>
          <w:color w:val="2B2A29"/>
          <w:w w:val="105"/>
          <w:sz w:val="22"/>
        </w:rPr>
        <w:t>curl</w:t>
      </w:r>
      <w:r>
        <w:rPr>
          <w:rFonts w:ascii="Arial"/>
          <w:b/>
          <w:color w:val="2B2A29"/>
          <w:spacing w:val="33"/>
          <w:w w:val="105"/>
          <w:sz w:val="22"/>
        </w:rPr>
        <w:t xml:space="preserve"> </w:t>
      </w:r>
      <w:r>
        <w:rPr>
          <w:rFonts w:ascii="Arial"/>
          <w:b/>
          <w:color w:val="2B2A29"/>
          <w:w w:val="105"/>
          <w:sz w:val="22"/>
        </w:rPr>
        <w:t>-k</w:t>
      </w:r>
      <w:r>
        <w:rPr>
          <w:rFonts w:ascii="Arial"/>
          <w:b/>
          <w:color w:val="2B2A29"/>
          <w:spacing w:val="34"/>
          <w:w w:val="105"/>
          <w:sz w:val="22"/>
        </w:rPr>
        <w:t xml:space="preserve"> </w:t>
      </w:r>
      <w:r>
        <w:rPr>
          <w:rFonts w:ascii="Arial"/>
          <w:b/>
          <w:color w:val="2B2A29"/>
          <w:w w:val="105"/>
          <w:sz w:val="22"/>
        </w:rPr>
        <w:t>-u</w:t>
      </w:r>
      <w:r>
        <w:rPr>
          <w:rFonts w:ascii="Arial"/>
          <w:b/>
          <w:color w:val="2B2A29"/>
          <w:spacing w:val="33"/>
          <w:w w:val="105"/>
          <w:sz w:val="22"/>
        </w:rPr>
        <w:t xml:space="preserve"> </w:t>
      </w:r>
      <w:r>
        <w:rPr>
          <w:rFonts w:ascii="Arial"/>
          <w:b/>
          <w:color w:val="2B2A29"/>
          <w:w w:val="105"/>
          <w:sz w:val="22"/>
        </w:rPr>
        <w:t>lakmal:password1</w:t>
      </w:r>
      <w:r>
        <w:rPr>
          <w:rFonts w:ascii="Arial"/>
          <w:b/>
          <w:color w:val="2B2A29"/>
          <w:spacing w:val="34"/>
          <w:w w:val="105"/>
          <w:sz w:val="22"/>
        </w:rPr>
        <w:t xml:space="preserve"> </w:t>
      </w:r>
      <w:r>
        <w:rPr>
          <w:rFonts w:ascii="Arial"/>
          <w:b/>
          <w:color w:val="2B2A29"/>
          <w:w w:val="105"/>
          <w:sz w:val="22"/>
        </w:rPr>
        <w:t>https://localhost:9443/hello/hi</w:t>
      </w:r>
    </w:p>
    <w:p>
      <w:pPr>
        <w:spacing w:before="212"/>
        <w:ind w:left="160" w:right="0" w:firstLine="0"/>
        <w:jc w:val="left"/>
        <w:rPr>
          <w:rFonts w:ascii="Arial"/>
          <w:b/>
          <w:sz w:val="22"/>
        </w:rPr>
      </w:pPr>
      <w:r>
        <w:rPr>
          <w:rFonts w:ascii="Arial"/>
          <w:b/>
          <w:color w:val="2B2A29"/>
          <w:w w:val="105"/>
          <w:sz w:val="22"/>
        </w:rPr>
        <w:t>$curl-k</w:t>
      </w:r>
      <w:r>
        <w:rPr>
          <w:rFonts w:ascii="Arial"/>
          <w:b/>
          <w:color w:val="2B2A29"/>
          <w:spacing w:val="33"/>
          <w:w w:val="105"/>
          <w:sz w:val="22"/>
        </w:rPr>
        <w:t>-u</w:t>
      </w:r>
      <w:r>
        <w:t xml:space="preserve"> </w:t>
      </w:r>
      <w:r>
        <w:rPr>
          <w:rFonts w:ascii="Arial"/>
          <w:b/>
          <w:color w:val="2B2A29"/>
          <w:w w:val="105"/>
          <w:sz w:val="22"/>
        </w:rPr>
        <w:t>lakmal:密码1https://localhost:9443/hello/hi</w:t>
      </w:r>
    </w:p>
    <w:p>
      <w:r>
        <w:rPr>
          <w:rFonts w:ascii="宋体"/>
          <w:color w:val="2B2A29"/>
        </w:rPr>
        <w:t>Hi Greetings!!!</w:t>
      </w:r>
    </w:p>
    <w:p>
      <w:pPr>
        <w:pStyle w:val="11"/>
        <w:spacing w:before="54"/>
        <w:ind w:left="160"/>
        <w:rPr>
          <w:rFonts w:ascii="宋体"/>
        </w:rPr>
      </w:pPr>
      <w:r>
        <w:rPr>
          <w:rFonts w:ascii="宋体"/>
          <w:color w:val="2B2A29"/>
        </w:rPr>
        <w:t>你好，问候！！！</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rFonts w:ascii="Arial"/>
          <w:b/>
          <w:color w:val="2B2A29"/>
          <w:w w:val="105"/>
          <w:sz w:val="22"/>
        </w:rPr>
        <w:t>$</w:t>
      </w:r>
      <w:r>
        <w:rPr>
          <w:rFonts w:ascii="Arial"/>
          <w:b/>
          <w:color w:val="2B2A29"/>
          <w:spacing w:val="15"/>
          <w:w w:val="105"/>
          <w:sz w:val="22"/>
        </w:rPr>
        <w:t xml:space="preserve"> </w:t>
      </w:r>
      <w:r>
        <w:rPr>
          <w:rFonts w:ascii="Arial"/>
          <w:b/>
          <w:color w:val="2B2A29"/>
          <w:w w:val="105"/>
          <w:sz w:val="22"/>
        </w:rPr>
        <w:t>curl</w:t>
      </w:r>
      <w:r>
        <w:rPr>
          <w:rFonts w:ascii="Arial"/>
          <w:b/>
          <w:color w:val="2B2A29"/>
          <w:spacing w:val="15"/>
          <w:w w:val="105"/>
          <w:sz w:val="22"/>
        </w:rPr>
        <w:t xml:space="preserve"> </w:t>
      </w:r>
      <w:r>
        <w:rPr>
          <w:rFonts w:ascii="Arial"/>
          <w:b/>
          <w:color w:val="2B2A29"/>
          <w:w w:val="105"/>
          <w:sz w:val="22"/>
        </w:rPr>
        <w:t>-k</w:t>
      </w:r>
      <w:r>
        <w:rPr>
          <w:rFonts w:ascii="Arial"/>
          <w:b/>
          <w:color w:val="2B2A29"/>
          <w:spacing w:val="16"/>
          <w:w w:val="105"/>
          <w:sz w:val="22"/>
        </w:rPr>
        <w:t xml:space="preserve"> </w:t>
      </w:r>
      <w:r>
        <w:rPr>
          <w:rFonts w:ascii="Arial"/>
          <w:b/>
          <w:color w:val="2B2A29"/>
          <w:w w:val="105"/>
          <w:sz w:val="22"/>
        </w:rPr>
        <w:t>-u</w:t>
      </w:r>
      <w:r>
        <w:rPr>
          <w:rFonts w:ascii="Arial"/>
          <w:b/>
          <w:color w:val="2B2A29"/>
          <w:spacing w:val="15"/>
          <w:w w:val="105"/>
          <w:sz w:val="22"/>
        </w:rPr>
        <w:t xml:space="preserve"> </w:t>
      </w:r>
      <w:r>
        <w:rPr>
          <w:rFonts w:ascii="Arial"/>
          <w:b/>
          <w:color w:val="2B2A29"/>
          <w:w w:val="105"/>
          <w:sz w:val="22"/>
        </w:rPr>
        <w:t>lakmal:password1</w:t>
      </w:r>
      <w:r>
        <w:rPr>
          <w:rFonts w:ascii="Arial"/>
          <w:b/>
          <w:color w:val="2B2A29"/>
          <w:spacing w:val="15"/>
          <w:w w:val="105"/>
          <w:sz w:val="22"/>
        </w:rPr>
        <w:t xml:space="preserve"> </w:t>
      </w:r>
      <w:r>
        <w:rPr>
          <w:rFonts w:ascii="Arial"/>
          <w:b/>
          <w:color w:val="2B2A29"/>
          <w:w w:val="105"/>
          <w:sz w:val="22"/>
        </w:rPr>
        <w:t>https://localhost:9443/hello/bye</w:t>
      </w:r>
    </w:p>
    <w:p>
      <w:pPr>
        <w:spacing w:before="89"/>
        <w:ind w:left="520" w:right="0" w:firstLine="0"/>
        <w:jc w:val="left"/>
        <w:rPr>
          <w:rFonts w:ascii="Arial"/>
          <w:b/>
          <w:sz w:val="22"/>
        </w:rPr>
      </w:pPr>
      <w:bookmarkStart w:id="225" w:name="_bookmark211"/>
      <w:bookmarkEnd w:id="225"/>
      <w:r>
        <w:rPr>
          <w:rFonts w:ascii="Arial"/>
          <w:b/>
          <w:color w:val="2B2A29"/>
          <w:w w:val="105"/>
          <w:sz w:val="22"/>
        </w:rPr>
        <w:t>$curl-k</w:t>
      </w:r>
      <w:r>
        <w:rPr>
          <w:rFonts w:ascii="Arial"/>
          <w:b/>
          <w:color w:val="2B2A29"/>
          <w:spacing w:val="15"/>
          <w:w w:val="105"/>
          <w:sz w:val="22"/>
        </w:rPr>
        <w:t>-u</w:t>
      </w:r>
      <w:r>
        <w:t xml:space="preserve"> </w:t>
      </w:r>
      <w:r>
        <w:rPr>
          <w:rFonts w:ascii="Arial"/>
          <w:b/>
          <w:color w:val="2B2A29"/>
          <w:w w:val="105"/>
          <w:sz w:val="22"/>
        </w:rPr>
        <w:t>lakmal:密码1https://localhost:9443/hello/bye</w:t>
      </w:r>
    </w:p>
    <w:p>
      <w:r>
        <w:rPr>
          <w:rFonts w:ascii="宋体"/>
          <w:color w:val="2B2A29"/>
        </w:rPr>
        <w:t>Authorization failure</w:t>
      </w:r>
    </w:p>
    <w:p>
      <w:pPr>
        <w:pStyle w:val="11"/>
        <w:spacing w:before="53"/>
        <w:ind w:left="520"/>
        <w:rPr>
          <w:rFonts w:ascii="宋体"/>
        </w:rPr>
      </w:pPr>
      <w:r>
        <w:rPr>
          <w:rFonts w:ascii="宋体"/>
          <w:color w:val="2B2A29"/>
        </w:rPr>
        <w:t>授权失败</w:t>
      </w:r>
    </w:p>
    <w:p>
      <w:r>
        <w:rPr>
          <w:rFonts w:ascii="Arial"/>
          <w:b/>
          <w:color w:val="2B2A29"/>
          <w:w w:val="105"/>
          <w:sz w:val="22"/>
        </w:rPr>
        <w:t>$</w:t>
      </w:r>
      <w:r>
        <w:rPr>
          <w:rFonts w:ascii="Arial"/>
          <w:b/>
          <w:color w:val="2B2A29"/>
          <w:spacing w:val="31"/>
          <w:w w:val="105"/>
          <w:sz w:val="22"/>
        </w:rPr>
        <w:t xml:space="preserve"> </w:t>
      </w:r>
      <w:r>
        <w:rPr>
          <w:rFonts w:ascii="Arial"/>
          <w:b/>
          <w:color w:val="2B2A29"/>
          <w:w w:val="105"/>
          <w:sz w:val="22"/>
        </w:rPr>
        <w:t>curl</w:t>
      </w:r>
      <w:r>
        <w:rPr>
          <w:rFonts w:ascii="Arial"/>
          <w:b/>
          <w:color w:val="2B2A29"/>
          <w:spacing w:val="31"/>
          <w:w w:val="105"/>
          <w:sz w:val="22"/>
        </w:rPr>
        <w:t xml:space="preserve"> </w:t>
      </w:r>
      <w:r>
        <w:rPr>
          <w:rFonts w:ascii="Arial"/>
          <w:b/>
          <w:color w:val="2B2A29"/>
          <w:w w:val="105"/>
          <w:sz w:val="22"/>
        </w:rPr>
        <w:t>-k</w:t>
      </w:r>
      <w:r>
        <w:rPr>
          <w:rFonts w:ascii="Arial"/>
          <w:b/>
          <w:color w:val="2B2A29"/>
          <w:spacing w:val="31"/>
          <w:w w:val="105"/>
          <w:sz w:val="22"/>
        </w:rPr>
        <w:t xml:space="preserve"> </w:t>
      </w:r>
      <w:r>
        <w:rPr>
          <w:rFonts w:ascii="Arial"/>
          <w:b/>
          <w:color w:val="2B2A29"/>
          <w:w w:val="105"/>
          <w:sz w:val="22"/>
        </w:rPr>
        <w:t>-u</w:t>
      </w:r>
      <w:r>
        <w:rPr>
          <w:rFonts w:ascii="Arial"/>
          <w:b/>
          <w:color w:val="2B2A29"/>
          <w:spacing w:val="32"/>
          <w:w w:val="105"/>
          <w:sz w:val="22"/>
        </w:rPr>
        <w:t xml:space="preserve"> </w:t>
      </w:r>
      <w:r>
        <w:rPr>
          <w:rFonts w:ascii="Arial"/>
          <w:b/>
          <w:color w:val="2B2A29"/>
          <w:w w:val="105"/>
          <w:sz w:val="22"/>
        </w:rPr>
        <w:t>anjana:password2</w:t>
      </w:r>
      <w:r>
        <w:rPr>
          <w:rFonts w:ascii="Arial"/>
          <w:b/>
          <w:color w:val="2B2A29"/>
          <w:spacing w:val="31"/>
          <w:w w:val="105"/>
          <w:sz w:val="22"/>
        </w:rPr>
        <w:t xml:space="preserve"> </w:t>
      </w:r>
      <w:r>
        <w:rPr>
          <w:rFonts w:ascii="Arial"/>
          <w:b/>
          <w:color w:val="2B2A29"/>
          <w:w w:val="105"/>
          <w:sz w:val="22"/>
        </w:rPr>
        <w:t>https://localhost:9443/hello/hi</w:t>
      </w:r>
    </w:p>
    <w:p>
      <w:pPr>
        <w:spacing w:before="212"/>
        <w:ind w:left="520" w:right="0" w:firstLine="0"/>
        <w:jc w:val="left"/>
        <w:rPr>
          <w:rFonts w:ascii="Arial"/>
          <w:b/>
          <w:sz w:val="22"/>
        </w:rPr>
      </w:pPr>
      <w:r>
        <w:rPr>
          <w:rFonts w:ascii="Arial"/>
          <w:b/>
          <w:color w:val="2B2A29"/>
          <w:w w:val="105"/>
          <w:sz w:val="22"/>
        </w:rPr>
        <w:t>$curl-k</w:t>
      </w:r>
      <w:r>
        <w:rPr>
          <w:rFonts w:ascii="Arial"/>
          <w:b/>
          <w:color w:val="2B2A29"/>
          <w:spacing w:val="31"/>
          <w:w w:val="105"/>
          <w:sz w:val="22"/>
        </w:rPr>
        <w:t>-u</w:t>
      </w:r>
      <w:r>
        <w:t xml:space="preserve"> </w:t>
      </w:r>
      <w:r>
        <w:rPr>
          <w:rFonts w:ascii="Arial"/>
          <w:b/>
          <w:color w:val="2B2A29"/>
          <w:w w:val="105"/>
          <w:sz w:val="22"/>
        </w:rPr>
        <w:t>anjana:密码2https://localhost:9443/hello/hi</w:t>
      </w:r>
    </w:p>
    <w:p>
      <w:r>
        <w:rPr>
          <w:rFonts w:ascii="宋体"/>
          <w:color w:val="2B2A29"/>
        </w:rPr>
        <w:t>Authorization failure</w:t>
      </w:r>
    </w:p>
    <w:p>
      <w:pPr>
        <w:pStyle w:val="11"/>
        <w:spacing w:before="54"/>
        <w:ind w:left="520"/>
        <w:rPr>
          <w:rFonts w:ascii="宋体"/>
        </w:rPr>
      </w:pPr>
      <w:r>
        <w:rPr>
          <w:rFonts w:ascii="宋体"/>
          <w:color w:val="2B2A29"/>
        </w:rPr>
        <w:t>授权失败</w:t>
      </w:r>
    </w:p>
    <w:p>
      <w:r>
        <w:rPr>
          <w:rFonts w:ascii="Arial"/>
          <w:b/>
          <w:color w:val="2B2A29"/>
          <w:w w:val="105"/>
          <w:sz w:val="22"/>
        </w:rPr>
        <w:t>$</w:t>
      </w:r>
      <w:r>
        <w:rPr>
          <w:rFonts w:ascii="Arial"/>
          <w:b/>
          <w:color w:val="2B2A29"/>
          <w:spacing w:val="16"/>
          <w:w w:val="105"/>
          <w:sz w:val="22"/>
        </w:rPr>
        <w:t xml:space="preserve"> </w:t>
      </w:r>
      <w:r>
        <w:rPr>
          <w:rFonts w:ascii="Arial"/>
          <w:b/>
          <w:color w:val="2B2A29"/>
          <w:w w:val="105"/>
          <w:sz w:val="22"/>
        </w:rPr>
        <w:t>curl</w:t>
      </w:r>
      <w:r>
        <w:rPr>
          <w:rFonts w:ascii="Arial"/>
          <w:b/>
          <w:color w:val="2B2A29"/>
          <w:spacing w:val="17"/>
          <w:w w:val="105"/>
          <w:sz w:val="22"/>
        </w:rPr>
        <w:t xml:space="preserve"> </w:t>
      </w:r>
      <w:r>
        <w:rPr>
          <w:rFonts w:ascii="Arial"/>
          <w:b/>
          <w:color w:val="2B2A29"/>
          <w:w w:val="105"/>
          <w:sz w:val="22"/>
        </w:rPr>
        <w:t>-k</w:t>
      </w:r>
      <w:r>
        <w:rPr>
          <w:rFonts w:ascii="Arial"/>
          <w:b/>
          <w:color w:val="2B2A29"/>
          <w:spacing w:val="16"/>
          <w:w w:val="105"/>
          <w:sz w:val="22"/>
        </w:rPr>
        <w:t xml:space="preserve"> </w:t>
      </w:r>
      <w:r>
        <w:rPr>
          <w:rFonts w:ascii="Arial"/>
          <w:b/>
          <w:color w:val="2B2A29"/>
          <w:w w:val="105"/>
          <w:sz w:val="22"/>
        </w:rPr>
        <w:t>-u</w:t>
      </w:r>
      <w:r>
        <w:rPr>
          <w:rFonts w:ascii="Arial"/>
          <w:b/>
          <w:color w:val="2B2A29"/>
          <w:spacing w:val="17"/>
          <w:w w:val="105"/>
          <w:sz w:val="22"/>
        </w:rPr>
        <w:t xml:space="preserve"> </w:t>
      </w:r>
      <w:r>
        <w:rPr>
          <w:rFonts w:ascii="Arial"/>
          <w:b/>
          <w:color w:val="2B2A29"/>
          <w:w w:val="105"/>
          <w:sz w:val="22"/>
        </w:rPr>
        <w:t>anjana:password2</w:t>
      </w:r>
      <w:r>
        <w:rPr>
          <w:rFonts w:ascii="Arial"/>
          <w:b/>
          <w:color w:val="2B2A29"/>
          <w:spacing w:val="17"/>
          <w:w w:val="105"/>
          <w:sz w:val="22"/>
        </w:rPr>
        <w:t xml:space="preserve"> </w:t>
      </w:r>
      <w:r>
        <w:rPr>
          <w:rFonts w:ascii="Arial"/>
          <w:b/>
          <w:color w:val="2B2A29"/>
          <w:w w:val="105"/>
          <w:sz w:val="22"/>
        </w:rPr>
        <w:t>https://localhost:9443/hello/bye</w:t>
      </w:r>
    </w:p>
    <w:p>
      <w:pPr>
        <w:spacing w:before="52"/>
        <w:ind w:left="520" w:right="0" w:firstLine="0"/>
        <w:jc w:val="left"/>
        <w:rPr>
          <w:rFonts w:ascii="Arial"/>
          <w:b/>
          <w:sz w:val="22"/>
        </w:rPr>
      </w:pPr>
      <w:r>
        <w:rPr>
          <w:rFonts w:ascii="Arial"/>
          <w:b/>
          <w:color w:val="2B2A29"/>
          <w:w w:val="105"/>
          <w:sz w:val="22"/>
        </w:rPr>
        <w:t>$curl-k</w:t>
      </w:r>
      <w:r>
        <w:rPr>
          <w:rFonts w:ascii="Arial"/>
          <w:b/>
          <w:color w:val="2B2A29"/>
          <w:spacing w:val="17"/>
          <w:w w:val="105"/>
          <w:sz w:val="22"/>
        </w:rPr>
        <w:t>-u</w:t>
      </w:r>
      <w:r>
        <w:t xml:space="preserve"> </w:t>
      </w:r>
      <w:r>
        <w:rPr>
          <w:rFonts w:ascii="Arial"/>
          <w:b/>
          <w:color w:val="2B2A29"/>
          <w:w w:val="105"/>
          <w:sz w:val="22"/>
        </w:rPr>
        <w:t>anjana:密码2https://localhost:9443/hello/bye</w:t>
      </w:r>
    </w:p>
    <w:p>
      <w:r>
        <w:rPr>
          <w:rFonts w:ascii="宋体"/>
          <w:color w:val="2B2A29"/>
        </w:rPr>
        <w:t>Hi Greetings!!!</w:t>
      </w:r>
    </w:p>
    <w:p>
      <w:pPr>
        <w:pStyle w:val="11"/>
        <w:spacing w:before="53"/>
        <w:ind w:left="520"/>
        <w:rPr>
          <w:rFonts w:ascii="宋体"/>
        </w:rPr>
      </w:pPr>
      <w:r>
        <w:rPr>
          <w:rFonts w:ascii="宋体"/>
          <w:color w:val="2B2A29"/>
        </w:rPr>
        <w:t>你好，问候！！！</w:t>
      </w:r>
    </w:p>
    <w:p>
      <w:pPr>
        <w:pStyle w:val="11"/>
        <w:spacing w:before="8"/>
        <w:rPr>
          <w:rFonts w:ascii="宋体"/>
          <w:sz w:val="21"/>
        </w:rPr>
      </w:pPr>
    </w:p>
    <w:p>
      <w:r>
        <w:rPr>
          <w:color w:val="2B2A29"/>
          <w:w w:val="80"/>
        </w:rPr>
        <w:t>Access</w:t>
      </w:r>
      <w:r>
        <w:rPr>
          <w:color w:val="2B2A29"/>
          <w:spacing w:val="7"/>
          <w:w w:val="80"/>
        </w:rPr>
        <w:t xml:space="preserve"> </w:t>
      </w:r>
      <w:r>
        <w:rPr>
          <w:color w:val="2B2A29"/>
          <w:w w:val="80"/>
        </w:rPr>
        <w:t>Tokens</w:t>
      </w:r>
    </w:p>
    <w:p>
      <w:pPr>
        <w:pStyle w:val="7"/>
        <w:spacing w:before="1"/>
        <w:ind w:left="519"/>
      </w:pPr>
      <w:r>
        <w:rPr>
          <w:color w:val="2B2A29"/>
          <w:w w:val="80"/>
        </w:rPr>
        <w:t>访问令牌</w:t>
      </w:r>
    </w:p>
    <w:p>
      <w:r>
        <w:rPr>
          <w:color w:val="2B2A29"/>
          <w:w w:val="105"/>
        </w:rPr>
        <w:t xml:space="preserve">An </w:t>
      </w:r>
      <w:r>
        <w:rPr>
          <w:i/>
          <w:color w:val="2B2A29"/>
          <w:w w:val="105"/>
        </w:rPr>
        <w:t xml:space="preserve">access token </w:t>
      </w:r>
      <w:r>
        <w:rPr>
          <w:color w:val="2B2A29"/>
          <w:w w:val="105"/>
        </w:rPr>
        <w:t>is a token that contains the security credentials for a login session and</w:t>
      </w:r>
      <w:r>
        <w:rPr>
          <w:color w:val="2B2A29"/>
          <w:spacing w:val="1"/>
          <w:w w:val="105"/>
        </w:rPr>
        <w:t xml:space="preserve"> </w:t>
      </w:r>
      <w:r>
        <w:rPr>
          <w:color w:val="2B2A29"/>
          <w:w w:val="105"/>
        </w:rPr>
        <w:t>identifies the user, the user’s groups, and the user’s privileges, and in some cases this can</w:t>
      </w:r>
      <w:r>
        <w:rPr>
          <w:color w:val="2B2A29"/>
          <w:spacing w:val="-55"/>
          <w:w w:val="105"/>
        </w:rPr>
        <w:t xml:space="preserve"> </w:t>
      </w:r>
      <w:r>
        <w:rPr>
          <w:color w:val="2B2A29"/>
          <w:w w:val="105"/>
        </w:rPr>
        <w:t>be</w:t>
      </w:r>
      <w:r>
        <w:rPr>
          <w:color w:val="2B2A29"/>
          <w:spacing w:val="-11"/>
          <w:w w:val="105"/>
        </w:rPr>
        <w:t xml:space="preserve"> </w:t>
      </w:r>
      <w:r>
        <w:rPr>
          <w:color w:val="2B2A29"/>
          <w:w w:val="105"/>
        </w:rPr>
        <w:t>extended</w:t>
      </w:r>
      <w:r>
        <w:rPr>
          <w:color w:val="2B2A29"/>
          <w:spacing w:val="-11"/>
          <w:w w:val="105"/>
        </w:rPr>
        <w:t xml:space="preserve"> </w:t>
      </w:r>
      <w:r>
        <w:rPr>
          <w:color w:val="2B2A29"/>
          <w:w w:val="105"/>
        </w:rPr>
        <w:t>to</w:t>
      </w:r>
      <w:r>
        <w:rPr>
          <w:color w:val="2B2A29"/>
          <w:spacing w:val="-11"/>
          <w:w w:val="105"/>
        </w:rPr>
        <w:t xml:space="preserve"> </w:t>
      </w:r>
      <w:r>
        <w:rPr>
          <w:color w:val="2B2A29"/>
          <w:w w:val="105"/>
        </w:rPr>
        <w:t>provide</w:t>
      </w:r>
      <w:r>
        <w:rPr>
          <w:color w:val="2B2A29"/>
          <w:spacing w:val="-11"/>
          <w:w w:val="105"/>
        </w:rPr>
        <w:t xml:space="preserve"> </w:t>
      </w:r>
      <w:r>
        <w:rPr>
          <w:color w:val="2B2A29"/>
          <w:w w:val="105"/>
        </w:rPr>
        <w:t>additional</w:t>
      </w:r>
      <w:r>
        <w:rPr>
          <w:color w:val="2B2A29"/>
          <w:spacing w:val="-11"/>
          <w:w w:val="105"/>
        </w:rPr>
        <w:t xml:space="preserve"> </w:t>
      </w:r>
      <w:r>
        <w:rPr>
          <w:color w:val="2B2A29"/>
          <w:w w:val="105"/>
        </w:rPr>
        <w:t>user</w:t>
      </w:r>
      <w:r>
        <w:rPr>
          <w:color w:val="2B2A29"/>
          <w:spacing w:val="-11"/>
          <w:w w:val="105"/>
        </w:rPr>
        <w:t xml:space="preserve"> </w:t>
      </w:r>
      <w:r>
        <w:rPr>
          <w:color w:val="2B2A29"/>
          <w:w w:val="105"/>
        </w:rPr>
        <w:t>information.</w:t>
      </w:r>
    </w:p>
    <w:p>
      <w:pPr>
        <w:pStyle w:val="11"/>
        <w:spacing w:before="206" w:line="304" w:lineRule="auto"/>
        <w:ind w:left="520" w:right="170"/>
      </w:pPr>
      <w:r>
        <w:rPr>
          <w:i/>
          <w:color w:val="2B2A29"/>
          <w:w w:val="105"/>
        </w:rPr>
        <w:t>访问令牌</w:t>
      </w:r>
      <w:r>
        <w:rPr>
          <w:color w:val="2B2A29"/>
          <w:w w:val="105"/>
        </w:rPr>
        <w:t>是一种令牌，它包含登录会话的安全凭据，并标识用户、用户的组和用户的权限，在某些情况下，可以扩展此令牌以提供其他用户信息。</w:t>
      </w:r>
    </w:p>
    <w:p>
      <w:pPr>
        <w:pStyle w:val="11"/>
        <w:spacing w:before="6"/>
      </w:pPr>
    </w:p>
    <w:p>
      <w:r>
        <w:rPr>
          <w:color w:val="2B2A29"/>
          <w:w w:val="90"/>
        </w:rPr>
        <w:t>JWT</w:t>
      </w:r>
    </w:p>
    <w:p>
      <w:pPr>
        <w:pStyle w:val="8"/>
      </w:pPr>
      <w:r>
        <w:rPr>
          <w:color w:val="2B2A29"/>
          <w:w w:val="90"/>
        </w:rPr>
        <w:t>JWT公司</w:t>
      </w:r>
    </w:p>
    <w:p>
      <w:r>
        <w:rPr>
          <w:color w:val="2B2A29"/>
          <w:spacing w:val="-3"/>
          <w:w w:val="105"/>
        </w:rPr>
        <w:t xml:space="preserve">JSON Web Token (JWT) is an open </w:t>
      </w:r>
      <w:r>
        <w:rPr>
          <w:color w:val="2B2A29"/>
          <w:spacing w:val="-2"/>
          <w:w w:val="105"/>
        </w:rPr>
        <w:t>standard (RFC 7519) that defines a compact and self-</w:t>
      </w:r>
      <w:r>
        <w:rPr>
          <w:color w:val="2B2A29"/>
          <w:spacing w:val="-1"/>
          <w:w w:val="105"/>
        </w:rPr>
        <w:t xml:space="preserve">contained way to securely transmit information between </w:t>
      </w:r>
      <w:r>
        <w:rPr>
          <w:color w:val="2B2A29"/>
          <w:w w:val="105"/>
        </w:rPr>
        <w:t>parties as a JSON object. In</w:t>
      </w:r>
      <w:r>
        <w:rPr>
          <w:color w:val="2B2A29"/>
          <w:spacing w:val="1"/>
          <w:w w:val="105"/>
        </w:rPr>
        <w:t xml:space="preserve"> </w:t>
      </w:r>
      <w:r>
        <w:rPr>
          <w:color w:val="2B2A29"/>
          <w:spacing w:val="-2"/>
          <w:w w:val="105"/>
        </w:rPr>
        <w:t xml:space="preserve">general, JWTs are used as signed tokens, which are capable of verifying the integrity </w:t>
      </w:r>
      <w:r>
        <w:rPr>
          <w:color w:val="2B2A29"/>
          <w:spacing w:val="-1"/>
          <w:w w:val="105"/>
        </w:rPr>
        <w:t>of the</w:t>
      </w:r>
      <w:r>
        <w:rPr>
          <w:color w:val="2B2A29"/>
          <w:spacing w:val="-55"/>
          <w:w w:val="105"/>
        </w:rPr>
        <w:t xml:space="preserve"> </w:t>
      </w:r>
      <w:r>
        <w:rPr>
          <w:color w:val="2B2A29"/>
          <w:w w:val="105"/>
        </w:rPr>
        <w:t>claims</w:t>
      </w:r>
      <w:r>
        <w:rPr>
          <w:color w:val="2B2A29"/>
          <w:spacing w:val="-18"/>
          <w:w w:val="105"/>
        </w:rPr>
        <w:t xml:space="preserve"> </w:t>
      </w:r>
      <w:r>
        <w:rPr>
          <w:color w:val="2B2A29"/>
          <w:w w:val="105"/>
        </w:rPr>
        <w:t>contained</w:t>
      </w:r>
      <w:r>
        <w:rPr>
          <w:color w:val="2B2A29"/>
          <w:spacing w:val="-17"/>
          <w:w w:val="105"/>
        </w:rPr>
        <w:t xml:space="preserve"> </w:t>
      </w:r>
      <w:r>
        <w:rPr>
          <w:color w:val="2B2A29"/>
          <w:w w:val="105"/>
        </w:rPr>
        <w:t>within</w:t>
      </w:r>
      <w:r>
        <w:rPr>
          <w:color w:val="2B2A29"/>
          <w:spacing w:val="-17"/>
          <w:w w:val="105"/>
        </w:rPr>
        <w:t xml:space="preserve"> </w:t>
      </w:r>
      <w:r>
        <w:rPr>
          <w:color w:val="2B2A29"/>
          <w:w w:val="105"/>
        </w:rPr>
        <w:t>them,</w:t>
      </w:r>
      <w:r>
        <w:rPr>
          <w:color w:val="2B2A29"/>
          <w:spacing w:val="-17"/>
          <w:w w:val="105"/>
        </w:rPr>
        <w:t xml:space="preserve"> </w:t>
      </w:r>
      <w:r>
        <w:rPr>
          <w:color w:val="2B2A29"/>
          <w:w w:val="105"/>
        </w:rPr>
        <w:t>while</w:t>
      </w:r>
      <w:r>
        <w:rPr>
          <w:color w:val="2B2A29"/>
          <w:spacing w:val="-17"/>
          <w:w w:val="105"/>
        </w:rPr>
        <w:t xml:space="preserve"> </w:t>
      </w:r>
      <w:r>
        <w:rPr>
          <w:color w:val="2B2A29"/>
          <w:w w:val="105"/>
        </w:rPr>
        <w:t>encrypted</w:t>
      </w:r>
      <w:r>
        <w:rPr>
          <w:color w:val="2B2A29"/>
          <w:spacing w:val="-17"/>
          <w:w w:val="105"/>
        </w:rPr>
        <w:t xml:space="preserve"> </w:t>
      </w:r>
      <w:r>
        <w:rPr>
          <w:color w:val="2B2A29"/>
          <w:w w:val="105"/>
        </w:rPr>
        <w:t>tokens</w:t>
      </w:r>
      <w:r>
        <w:rPr>
          <w:color w:val="2B2A29"/>
          <w:spacing w:val="-17"/>
          <w:w w:val="105"/>
        </w:rPr>
        <w:t xml:space="preserve"> </w:t>
      </w:r>
      <w:r>
        <w:rPr>
          <w:color w:val="2B2A29"/>
          <w:w w:val="105"/>
        </w:rPr>
        <w:t>hide</w:t>
      </w:r>
      <w:r>
        <w:rPr>
          <w:color w:val="2B2A29"/>
          <w:spacing w:val="-17"/>
          <w:w w:val="105"/>
        </w:rPr>
        <w:t xml:space="preserve"> </w:t>
      </w:r>
      <w:r>
        <w:rPr>
          <w:color w:val="2B2A29"/>
          <w:w w:val="105"/>
        </w:rPr>
        <w:t>those</w:t>
      </w:r>
      <w:r>
        <w:rPr>
          <w:color w:val="2B2A29"/>
          <w:spacing w:val="-17"/>
          <w:w w:val="105"/>
        </w:rPr>
        <w:t xml:space="preserve"> </w:t>
      </w:r>
      <w:r>
        <w:rPr>
          <w:color w:val="2B2A29"/>
          <w:w w:val="105"/>
        </w:rPr>
        <w:t>claims</w:t>
      </w:r>
      <w:r>
        <w:rPr>
          <w:color w:val="2B2A29"/>
          <w:spacing w:val="-17"/>
          <w:w w:val="105"/>
        </w:rPr>
        <w:t xml:space="preserve"> </w:t>
      </w:r>
      <w:r>
        <w:rPr>
          <w:color w:val="2B2A29"/>
          <w:w w:val="105"/>
        </w:rPr>
        <w:t>from</w:t>
      </w:r>
      <w:r>
        <w:rPr>
          <w:color w:val="2B2A29"/>
          <w:spacing w:val="-17"/>
          <w:w w:val="105"/>
        </w:rPr>
        <w:t xml:space="preserve"> </w:t>
      </w:r>
      <w:r>
        <w:rPr>
          <w:color w:val="2B2A29"/>
          <w:w w:val="105"/>
        </w:rPr>
        <w:t>other</w:t>
      </w:r>
      <w:r>
        <w:rPr>
          <w:color w:val="2B2A29"/>
          <w:spacing w:val="-17"/>
          <w:w w:val="105"/>
        </w:rPr>
        <w:t xml:space="preserve"> </w:t>
      </w:r>
      <w:r>
        <w:rPr>
          <w:color w:val="2B2A29"/>
          <w:w w:val="105"/>
        </w:rPr>
        <w:t>parties.</w:t>
      </w:r>
    </w:p>
    <w:p>
      <w:pPr>
        <w:pStyle w:val="11"/>
        <w:spacing w:before="216" w:line="304" w:lineRule="auto"/>
        <w:ind w:left="520" w:right="163"/>
      </w:pPr>
      <w:r>
        <w:rPr>
          <w:color w:val="2B2A29"/>
          <w:spacing w:val="-3"/>
          <w:w w:val="105"/>
        </w:rPr>
        <w:t>JSONWebToken（JWT）是一种开放</w:t>
      </w:r>
      <w:r>
        <w:rPr>
          <w:color w:val="2B2A29"/>
          <w:spacing w:val="-2"/>
          <w:w w:val="105"/>
        </w:rPr>
        <w:t>标准（RFC 7519），它定义了一种紧凑且自包含的</w:t>
      </w:r>
      <w:r>
        <w:rPr>
          <w:color w:val="2B2A29"/>
          <w:spacing w:val="-1"/>
          <w:w w:val="105"/>
        </w:rPr>
        <w:t>方式，</w:t>
      </w:r>
      <w:r>
        <w:rPr>
          <w:color w:val="2B2A29"/>
          <w:w w:val="105"/>
        </w:rPr>
        <w:t>以JSON对象的形式在各方</w:t>
      </w:r>
      <w:r>
        <w:rPr>
          <w:color w:val="2B2A29"/>
          <w:spacing w:val="-1"/>
          <w:w w:val="105"/>
        </w:rPr>
        <w:t>之间安全地传输信息</w:t>
      </w:r>
      <w:r>
        <w:rPr>
          <w:color w:val="2B2A29"/>
          <w:w w:val="105"/>
        </w:rPr>
        <w:t>。</w:t>
      </w:r>
      <w:r>
        <w:rPr>
          <w:color w:val="2B2A29"/>
          <w:spacing w:val="-2"/>
          <w:w w:val="105"/>
        </w:rPr>
        <w:t>一般来说，JWT被用作签名令牌，能够验证</w:t>
      </w:r>
      <w:r>
        <w:rPr>
          <w:color w:val="2B2A29"/>
          <w:w w:val="105"/>
        </w:rPr>
        <w:t>其中包含</w:t>
      </w:r>
      <w:r>
        <w:rPr>
          <w:color w:val="2B2A29"/>
          <w:spacing w:val="-17"/>
          <w:w w:val="105"/>
        </w:rPr>
        <w:t>的</w:t>
      </w:r>
      <w:r>
        <w:rPr>
          <w:color w:val="2B2A29"/>
          <w:w w:val="105"/>
        </w:rPr>
        <w:t>声明</w:t>
      </w:r>
      <w:r>
        <w:rPr>
          <w:color w:val="2B2A29"/>
          <w:spacing w:val="-1"/>
          <w:w w:val="105"/>
        </w:rPr>
        <w:t>的</w:t>
      </w:r>
      <w:r>
        <w:rPr>
          <w:color w:val="2B2A29"/>
          <w:spacing w:val="-2"/>
          <w:w w:val="105"/>
        </w:rPr>
        <w:t>完整性</w:t>
      </w:r>
      <w:r>
        <w:rPr>
          <w:color w:val="2B2A29"/>
          <w:w w:val="105"/>
        </w:rPr>
        <w:t>，而加密令牌</w:t>
      </w:r>
      <w:r>
        <w:rPr>
          <w:color w:val="2B2A29"/>
          <w:spacing w:val="-17"/>
          <w:w w:val="105"/>
        </w:rPr>
        <w:t>则</w:t>
      </w:r>
      <w:r>
        <w:rPr>
          <w:color w:val="2B2A29"/>
          <w:w w:val="105"/>
        </w:rPr>
        <w:t>向其他方隐藏这些声明。</w:t>
      </w:r>
    </w:p>
    <w:p>
      <w:r>
        <w:rPr>
          <w:color w:val="2B2A29"/>
          <w:spacing w:val="-1"/>
          <w:w w:val="105"/>
        </w:rPr>
        <w:t>Let’s</w:t>
      </w:r>
      <w:r>
        <w:rPr>
          <w:color w:val="2B2A29"/>
          <w:spacing w:val="-13"/>
          <w:w w:val="105"/>
        </w:rPr>
        <w:t xml:space="preserve"> </w:t>
      </w:r>
      <w:r>
        <w:rPr>
          <w:color w:val="2B2A29"/>
          <w:spacing w:val="-1"/>
          <w:w w:val="105"/>
        </w:rPr>
        <w:t>implement</w:t>
      </w:r>
      <w:r>
        <w:rPr>
          <w:color w:val="2B2A29"/>
          <w:spacing w:val="-13"/>
          <w:w w:val="105"/>
        </w:rPr>
        <w:t xml:space="preserve"> </w:t>
      </w:r>
      <w:r>
        <w:rPr>
          <w:color w:val="2B2A29"/>
          <w:spacing w:val="-1"/>
          <w:w w:val="105"/>
        </w:rPr>
        <w:t>a</w:t>
      </w:r>
      <w:r>
        <w:rPr>
          <w:color w:val="2B2A29"/>
          <w:spacing w:val="-13"/>
          <w:w w:val="105"/>
        </w:rPr>
        <w:t xml:space="preserve"> </w:t>
      </w:r>
      <w:r>
        <w:rPr>
          <w:color w:val="2B2A29"/>
          <w:spacing w:val="-1"/>
          <w:w w:val="105"/>
        </w:rPr>
        <w:t>secured</w:t>
      </w:r>
      <w:r>
        <w:rPr>
          <w:color w:val="2B2A29"/>
          <w:spacing w:val="-13"/>
          <w:w w:val="105"/>
        </w:rPr>
        <w:t xml:space="preserve"> </w:t>
      </w:r>
      <w:r>
        <w:rPr>
          <w:color w:val="2B2A29"/>
          <w:spacing w:val="-1"/>
          <w:w w:val="105"/>
        </w:rPr>
        <w:t>service</w:t>
      </w:r>
      <w:r>
        <w:rPr>
          <w:color w:val="2B2A29"/>
          <w:spacing w:val="-12"/>
          <w:w w:val="105"/>
        </w:rPr>
        <w:t xml:space="preserve"> </w:t>
      </w:r>
      <w:r>
        <w:rPr>
          <w:color w:val="2B2A29"/>
          <w:spacing w:val="-1"/>
          <w:w w:val="105"/>
        </w:rPr>
        <w:t>with</w:t>
      </w:r>
      <w:r>
        <w:rPr>
          <w:color w:val="2B2A29"/>
          <w:spacing w:val="-13"/>
          <w:w w:val="105"/>
        </w:rPr>
        <w:t xml:space="preserve"> </w:t>
      </w:r>
      <w:r>
        <w:rPr>
          <w:color w:val="2B2A29"/>
          <w:spacing w:val="-1"/>
          <w:w w:val="105"/>
        </w:rPr>
        <w:t>JWT.</w:t>
      </w:r>
      <w:r>
        <w:rPr>
          <w:color w:val="2B2A29"/>
          <w:spacing w:val="-13"/>
          <w:w w:val="105"/>
        </w:rPr>
        <w:t xml:space="preserve"> </w:t>
      </w:r>
      <w:r>
        <w:rPr>
          <w:color w:val="2B2A29"/>
          <w:spacing w:val="-1"/>
          <w:w w:val="105"/>
        </w:rPr>
        <w:t>See</w:t>
      </w:r>
      <w:r>
        <w:rPr>
          <w:color w:val="2B2A29"/>
          <w:spacing w:val="-13"/>
          <w:w w:val="105"/>
        </w:rPr>
        <w:t xml:space="preserve"> </w:t>
      </w:r>
      <w:r>
        <w:rPr>
          <w:color w:val="2B2A29"/>
          <w:spacing w:val="-1"/>
          <w:w w:val="105"/>
        </w:rPr>
        <w:t>Listing</w:t>
      </w:r>
      <w:r>
        <w:rPr>
          <w:color w:val="2B2A29"/>
          <w:spacing w:val="-13"/>
          <w:w w:val="105"/>
        </w:rPr>
        <w:t xml:space="preserve"> </w:t>
      </w:r>
      <w:r>
        <w:rPr>
          <w:color w:val="0000FF"/>
          <w:w w:val="105"/>
        </w:rPr>
        <w:t>9-9</w:t>
      </w:r>
      <w:r>
        <w:rPr>
          <w:color w:val="2B2A29"/>
          <w:w w:val="105"/>
        </w:rPr>
        <w:t>.</w:t>
      </w:r>
    </w:p>
    <w:p>
      <w:pPr>
        <w:pStyle w:val="11"/>
        <w:spacing w:line="248" w:lineRule="exact"/>
        <w:ind w:left="879"/>
      </w:pPr>
      <w:r>
        <w:rPr>
          <w:color w:val="2B2A29"/>
          <w:spacing w:val="-1"/>
          <w:w w:val="105"/>
        </w:rPr>
        <w:t>让我们用JWT实现一个安全的服务。</w:t>
      </w:r>
      <w:r>
        <w:rPr>
          <w:color w:val="2B2A29"/>
          <w:spacing w:val="-13"/>
          <w:w w:val="105"/>
        </w:rPr>
        <w:t>请</w:t>
      </w:r>
      <w:r>
        <w:rPr>
          <w:color w:val="2B2A29"/>
          <w:spacing w:val="-1"/>
          <w:w w:val="105"/>
        </w:rPr>
        <w:t>参见清单</w:t>
      </w:r>
      <w:r>
        <w:rPr>
          <w:color w:val="0000FF"/>
          <w:w w:val="105"/>
        </w:rPr>
        <w:t>9-9</w:t>
      </w:r>
      <w:r>
        <w:rPr>
          <w:color w:val="2B2A29"/>
          <w:w w:val="105"/>
        </w:rPr>
        <w:t>。</w:t>
      </w:r>
    </w:p>
    <w:p>
      <w:pPr>
        <w:pStyle w:val="11"/>
        <w:spacing w:before="6"/>
        <w:rPr>
          <w:sz w:val="25"/>
        </w:rPr>
      </w:pPr>
    </w:p>
    <w:p>
      <w:r>
        <w:rPr>
          <w:rFonts w:ascii="Cambria"/>
          <w:b/>
          <w:i/>
          <w:color w:val="2B2A29"/>
          <w:sz w:val="24"/>
        </w:rPr>
        <w:t>Listing</w:t>
      </w:r>
      <w:r>
        <w:rPr>
          <w:rFonts w:ascii="Cambria"/>
          <w:b/>
          <w:i/>
          <w:color w:val="2B2A29"/>
          <w:spacing w:val="1"/>
          <w:sz w:val="24"/>
        </w:rPr>
        <w:t xml:space="preserve"> </w:t>
      </w:r>
      <w:r>
        <w:rPr>
          <w:rFonts w:ascii="Cambria"/>
          <w:b/>
          <w:i/>
          <w:color w:val="2B2A29"/>
          <w:sz w:val="24"/>
        </w:rPr>
        <w:t>9-9.</w:t>
      </w:r>
      <w:r>
        <w:rPr>
          <w:rFonts w:ascii="Cambria"/>
          <w:b/>
          <w:i/>
          <w:color w:val="2B2A29"/>
          <w:spacing w:val="35"/>
          <w:sz w:val="24"/>
        </w:rPr>
        <w:t xml:space="preserve"> </w:t>
      </w:r>
      <w:r>
        <w:rPr>
          <w:color w:val="2B2A29"/>
          <w:sz w:val="24"/>
        </w:rPr>
        <w:t>jwt_service.bal</w:t>
      </w:r>
    </w:p>
    <w:p>
      <w:pPr>
        <w:spacing w:before="0"/>
        <w:ind w:left="520" w:right="0" w:firstLine="0"/>
        <w:jc w:val="left"/>
        <w:rPr>
          <w:sz w:val="24"/>
        </w:rPr>
      </w:pPr>
      <w:r>
        <w:rPr>
          <w:rFonts w:ascii="Cambria"/>
          <w:b/>
          <w:i/>
          <w:color w:val="2B2A29"/>
          <w:sz w:val="24"/>
        </w:rPr>
        <w:t>清单9-9。</w:t>
      </w:r>
      <w:r>
        <w:rPr>
          <w:color w:val="2B2A29"/>
          <w:sz w:val="24"/>
        </w:rPr>
        <w:t>jwt_服务.bal</w:t>
      </w:r>
    </w:p>
    <w:p>
      <w:r>
        <w:rPr>
          <w:color w:val="2B2A29"/>
          <w:sz w:val="22"/>
        </w:rPr>
        <w:t>import ballerina/http;</w:t>
      </w:r>
    </w:p>
    <w:p>
      <w:pPr>
        <w:pStyle w:val="16"/>
        <w:numPr>
          <w:ilvl w:val="1"/>
          <w:numId w:val="214"/>
        </w:numPr>
        <w:tabs>
          <w:tab w:val="left" w:pos="850"/>
        </w:tabs>
        <w:spacing w:before="207" w:after="0" w:line="240" w:lineRule="auto"/>
        <w:ind w:left="850" w:right="0" w:hanging="330"/>
        <w:jc w:val="left"/>
        <w:rPr>
          <w:sz w:val="22"/>
        </w:rPr>
      </w:pPr>
      <w:r>
        <w:rPr>
          <w:color w:val="2B2A29"/>
          <w:sz w:val="22"/>
        </w:rPr>
        <w:t>导入芭蕾舞演员http；</w:t>
      </w:r>
    </w:p>
    <w:p>
      <w:r>
        <w:rPr>
          <w:color w:val="2B2A29"/>
          <w:sz w:val="22"/>
        </w:rPr>
        <w:t>import ballerina/jwt;</w:t>
      </w:r>
    </w:p>
    <w:p>
      <w:pPr>
        <w:pStyle w:val="16"/>
        <w:numPr>
          <w:ilvl w:val="1"/>
          <w:numId w:val="214"/>
        </w:numPr>
        <w:tabs>
          <w:tab w:val="left" w:pos="850"/>
        </w:tabs>
        <w:spacing w:before="38" w:after="0" w:line="240" w:lineRule="auto"/>
        <w:ind w:left="850" w:right="0" w:hanging="330"/>
        <w:jc w:val="left"/>
        <w:rPr>
          <w:sz w:val="22"/>
        </w:rPr>
      </w:pPr>
      <w:r>
        <w:rPr>
          <w:color w:val="2B2A29"/>
          <w:sz w:val="22"/>
        </w:rPr>
        <w:t>进口芭蕾舞演员/jwt；</w:t>
      </w:r>
    </w:p>
    <w:p>
      <w:r>
        <w:rPr>
          <w:color w:val="2B2A29"/>
          <w:sz w:val="22"/>
        </w:rPr>
        <w:t>import ballerina/log;</w:t>
      </w:r>
    </w:p>
    <w:p>
      <w:pPr>
        <w:pStyle w:val="16"/>
        <w:numPr>
          <w:ilvl w:val="1"/>
          <w:numId w:val="214"/>
        </w:numPr>
        <w:tabs>
          <w:tab w:val="left" w:pos="850"/>
        </w:tabs>
        <w:spacing w:before="38" w:after="0" w:line="240" w:lineRule="auto"/>
        <w:ind w:left="850" w:right="0" w:hanging="330"/>
        <w:jc w:val="left"/>
        <w:rPr>
          <w:sz w:val="22"/>
        </w:rPr>
      </w:pPr>
      <w:r>
        <w:rPr>
          <w:color w:val="2B2A29"/>
          <w:sz w:val="22"/>
        </w:rPr>
        <w:t>进口芭蕾舞/原木；</w:t>
      </w:r>
    </w:p>
    <w:p>
      <w:r>
        <w:rPr>
          <w:rFonts w:ascii="宋体"/>
          <w:color w:val="2B2A29"/>
        </w:rPr>
        <w:t>04</w:t>
      </w:r>
    </w:p>
    <w:p>
      <w:pPr>
        <w:pStyle w:val="11"/>
        <w:spacing w:before="38"/>
        <w:ind w:left="520"/>
        <w:rPr>
          <w:rFonts w:ascii="宋体"/>
        </w:rPr>
      </w:pPr>
      <w:r>
        <w:rPr>
          <w:rFonts w:ascii="宋体"/>
          <w:color w:val="2B2A29"/>
        </w:rPr>
        <w:t>04</w:t>
      </w:r>
    </w:p>
    <w:p>
      <w:r>
        <w:rPr>
          <w:rFonts w:ascii="宋体"/>
          <w:color w:val="2B2A29"/>
        </w:rPr>
        <w:t>05</w:t>
      </w:r>
      <w:r>
        <w:rPr>
          <w:rFonts w:ascii="宋体"/>
          <w:color w:val="2B2A29"/>
          <w:spacing w:val="-5"/>
        </w:rPr>
        <w:t xml:space="preserve"> </w:t>
      </w:r>
      <w:r>
        <w:rPr>
          <w:rFonts w:ascii="宋体"/>
          <w:color w:val="2B2A29"/>
        </w:rPr>
        <w:t>jwt:InboundJwtAuthProvider</w:t>
      </w:r>
      <w:r>
        <w:rPr>
          <w:rFonts w:ascii="宋体"/>
          <w:color w:val="2B2A29"/>
          <w:spacing w:val="-5"/>
        </w:rPr>
        <w:t xml:space="preserve"> </w:t>
      </w:r>
      <w:r>
        <w:rPr>
          <w:rFonts w:ascii="宋体"/>
          <w:color w:val="2B2A29"/>
        </w:rPr>
        <w:t>jwtAuthProvider</w:t>
      </w:r>
      <w:r>
        <w:rPr>
          <w:rFonts w:ascii="宋体"/>
          <w:color w:val="2B2A29"/>
          <w:spacing w:val="-4"/>
        </w:rPr>
        <w:t xml:space="preserve"> </w:t>
      </w:r>
      <w:r>
        <w:rPr>
          <w:rFonts w:ascii="宋体"/>
          <w:color w:val="2B2A29"/>
        </w:rPr>
        <w:t>=</w:t>
      </w:r>
      <w:r>
        <w:rPr>
          <w:rFonts w:ascii="宋体"/>
          <w:color w:val="2B2A29"/>
          <w:spacing w:val="-5"/>
        </w:rPr>
        <w:t xml:space="preserve"> </w:t>
      </w:r>
      <w:r>
        <w:rPr>
          <w:rFonts w:ascii="宋体"/>
          <w:color w:val="2B2A29"/>
        </w:rPr>
        <w:t>new({</w:t>
      </w:r>
      <w:r>
        <w:rPr>
          <w:rFonts w:ascii="宋体"/>
          <w:color w:val="2B2A29"/>
          <w:spacing w:val="-107"/>
        </w:rPr>
        <w:t xml:space="preserve"> </w:t>
      </w:r>
      <w:r>
        <w:rPr>
          <w:rFonts w:ascii="宋体"/>
          <w:color w:val="2B2A29"/>
        </w:rPr>
        <w:t>06</w:t>
      </w:r>
      <w:r>
        <w:rPr>
          <w:rFonts w:ascii="宋体"/>
          <w:color w:val="2B2A29"/>
        </w:rPr>
        <w:tab/>
      </w:r>
      <w:r>
        <w:rPr>
          <w:rFonts w:ascii="宋体"/>
          <w:color w:val="2B2A29"/>
        </w:rPr>
        <w:t>issuer: "ballerina",</w:t>
      </w:r>
    </w:p>
    <w:p>
      <w:pPr>
        <w:pStyle w:val="11"/>
        <w:tabs>
          <w:tab w:val="left" w:pos="1289"/>
        </w:tabs>
        <w:spacing w:before="39" w:line="273" w:lineRule="auto"/>
        <w:ind w:left="520" w:right="2609"/>
        <w:rPr>
          <w:rFonts w:ascii="宋体"/>
        </w:rPr>
      </w:pPr>
      <w:r>
        <w:rPr>
          <w:rFonts w:ascii="宋体"/>
          <w:color w:val="2B2A29"/>
        </w:rPr>
        <w:t>05</w:t>
      </w:r>
      <w:r>
        <w:t xml:space="preserve"> </w:t>
      </w:r>
      <w:r>
        <w:rPr>
          <w:rFonts w:ascii="宋体"/>
          <w:color w:val="2B2A29"/>
        </w:rPr>
        <w:t>jwt:InboundJwtAuthProvider</w:t>
      </w:r>
      <w:r>
        <w:t xml:space="preserve"> </w:t>
      </w:r>
      <w:r>
        <w:rPr>
          <w:rFonts w:ascii="宋体"/>
          <w:color w:val="2B2A29"/>
        </w:rPr>
        <w:t>jwtAuthProvider=新的（｛06issuer:“ballerina”，</w:t>
      </w:r>
      <w:r>
        <w:rPr>
          <w:rFonts w:ascii="宋体"/>
          <w:color w:val="2B2A29"/>
        </w:rPr>
        <w:tab/>
      </w:r>
    </w:p>
    <w:p>
      <w:r>
        <w:rPr>
          <w:color w:val="2B2A29"/>
          <w:sz w:val="22"/>
        </w:rPr>
        <w:t>audience: "ballerina.io",</w:t>
      </w:r>
    </w:p>
    <w:p>
      <w:pPr>
        <w:pStyle w:val="16"/>
        <w:numPr>
          <w:ilvl w:val="0"/>
          <w:numId w:val="215"/>
        </w:numPr>
        <w:tabs>
          <w:tab w:val="left" w:pos="1289"/>
          <w:tab w:val="left" w:pos="1290"/>
        </w:tabs>
        <w:spacing w:before="0" w:after="0" w:line="279" w:lineRule="exact"/>
        <w:ind w:left="1290" w:right="0" w:hanging="770"/>
        <w:jc w:val="left"/>
        <w:rPr>
          <w:sz w:val="22"/>
        </w:rPr>
      </w:pPr>
      <w:r>
        <w:rPr>
          <w:color w:val="2B2A29"/>
          <w:sz w:val="22"/>
        </w:rPr>
        <w:t>观众：“balletina.io”，</w:t>
      </w:r>
    </w:p>
    <w:p>
      <w:r>
        <w:rPr>
          <w:color w:val="2B2A29"/>
          <w:sz w:val="22"/>
        </w:rPr>
        <w:t>trustStoreConfig: {</w:t>
      </w:r>
    </w:p>
    <w:p>
      <w:pPr>
        <w:pStyle w:val="16"/>
        <w:numPr>
          <w:ilvl w:val="0"/>
          <w:numId w:val="215"/>
        </w:numPr>
        <w:tabs>
          <w:tab w:val="left" w:pos="1289"/>
          <w:tab w:val="left" w:pos="1290"/>
        </w:tabs>
        <w:spacing w:before="38" w:after="0" w:line="240" w:lineRule="auto"/>
        <w:ind w:left="1290" w:right="0" w:hanging="770"/>
        <w:jc w:val="left"/>
        <w:rPr>
          <w:sz w:val="22"/>
        </w:rPr>
      </w:pPr>
      <w:r>
        <w:rPr>
          <w:color w:val="2B2A29"/>
          <w:sz w:val="22"/>
        </w:rPr>
        <w:t>trustStoreConfig:{</w:t>
      </w:r>
    </w:p>
    <w:p>
      <w:r>
        <w:rPr>
          <w:color w:val="2B2A29"/>
          <w:sz w:val="22"/>
        </w:rPr>
        <w:t>certificateAlias: "ballerina",</w:t>
      </w:r>
    </w:p>
    <w:p>
      <w:pPr>
        <w:pStyle w:val="16"/>
        <w:numPr>
          <w:ilvl w:val="0"/>
          <w:numId w:val="215"/>
        </w:numPr>
        <w:tabs>
          <w:tab w:val="left" w:pos="1729"/>
          <w:tab w:val="left" w:pos="1730"/>
        </w:tabs>
        <w:spacing w:before="38" w:after="0" w:line="240" w:lineRule="auto"/>
        <w:ind w:left="1730" w:right="0" w:hanging="1210"/>
        <w:jc w:val="left"/>
        <w:rPr>
          <w:sz w:val="22"/>
        </w:rPr>
      </w:pPr>
      <w:r>
        <w:rPr>
          <w:color w:val="2B2A29"/>
          <w:sz w:val="22"/>
        </w:rPr>
        <w:t>certificateAlias：“芭蕾舞演员”，</w:t>
      </w:r>
    </w:p>
    <w:p>
      <w:r>
        <w:rPr>
          <w:color w:val="2B2A29"/>
          <w:sz w:val="22"/>
        </w:rPr>
        <w:t>trustStore: {</w:t>
      </w:r>
    </w:p>
    <w:p>
      <w:pPr>
        <w:pStyle w:val="16"/>
        <w:numPr>
          <w:ilvl w:val="0"/>
          <w:numId w:val="216"/>
        </w:numPr>
        <w:tabs>
          <w:tab w:val="left" w:pos="1729"/>
          <w:tab w:val="left" w:pos="1730"/>
        </w:tabs>
        <w:spacing w:before="38" w:after="0" w:line="240" w:lineRule="auto"/>
        <w:ind w:left="1730" w:right="0" w:hanging="1210"/>
        <w:jc w:val="left"/>
        <w:rPr>
          <w:sz w:val="22"/>
        </w:rPr>
      </w:pPr>
      <w:r>
        <w:rPr>
          <w:color w:val="2B2A29"/>
          <w:sz w:val="22"/>
        </w:rPr>
        <w:t>信任存储：{</w:t>
      </w:r>
    </w:p>
    <w:p>
      <w:r>
        <w:rPr>
          <w:color w:val="2B2A29"/>
          <w:spacing w:val="-6"/>
          <w:sz w:val="22"/>
        </w:rPr>
        <w:t>path:</w:t>
      </w:r>
      <w:r>
        <w:rPr>
          <w:color w:val="2B2A29"/>
          <w:spacing w:val="-8"/>
          <w:sz w:val="22"/>
        </w:rPr>
        <w:t xml:space="preserve"> </w:t>
      </w:r>
      <w:r>
        <w:rPr>
          <w:color w:val="2B2A29"/>
          <w:spacing w:val="-6"/>
          <w:sz w:val="22"/>
        </w:rPr>
        <w:t>"${ballerina.home}/bre/security/ballerinaTruststore.p12",</w:t>
      </w:r>
    </w:p>
    <w:p>
      <w:pPr>
        <w:pStyle w:val="16"/>
        <w:numPr>
          <w:ilvl w:val="0"/>
          <w:numId w:val="216"/>
        </w:numPr>
        <w:tabs>
          <w:tab w:val="left" w:pos="2169"/>
          <w:tab w:val="left" w:pos="2170"/>
        </w:tabs>
        <w:spacing w:before="39" w:after="0" w:line="240" w:lineRule="auto"/>
        <w:ind w:left="2170" w:right="0" w:hanging="1650"/>
        <w:jc w:val="left"/>
        <w:rPr>
          <w:sz w:val="22"/>
        </w:rPr>
      </w:pPr>
      <w:r>
        <w:rPr>
          <w:color w:val="2B2A29"/>
          <w:spacing w:val="-6"/>
          <w:sz w:val="22"/>
        </w:rPr>
        <w:t>路径：“${ballerina.home}/bre/security/ballerinaTruststore.p12”，</w:t>
      </w:r>
    </w:p>
    <w:p>
      <w:r>
        <w:rPr>
          <w:color w:val="2B2A29"/>
          <w:sz w:val="22"/>
        </w:rPr>
        <w:t>password:</w:t>
      </w:r>
      <w:r>
        <w:rPr>
          <w:color w:val="2B2A29"/>
          <w:spacing w:val="-16"/>
          <w:sz w:val="22"/>
        </w:rPr>
        <w:t xml:space="preserve"> </w:t>
      </w:r>
      <w:r>
        <w:rPr>
          <w:color w:val="2B2A29"/>
          <w:sz w:val="22"/>
        </w:rPr>
        <w:t>"ballerina"</w:t>
      </w:r>
      <w:r>
        <w:rPr>
          <w:color w:val="2B2A29"/>
          <w:spacing w:val="-107"/>
          <w:sz w:val="22"/>
        </w:rPr>
        <w:t xml:space="preserve"> </w:t>
      </w:r>
      <w:r>
        <w:rPr>
          <w:color w:val="2B2A29"/>
          <w:sz w:val="22"/>
        </w:rPr>
        <w:t>13</w:t>
      </w:r>
      <w:r>
        <w:rPr>
          <w:color w:val="2B2A29"/>
          <w:sz w:val="22"/>
        </w:rPr>
        <w:tab/>
      </w:r>
      <w:r>
        <w:rPr>
          <w:color w:val="2B2A29"/>
          <w:sz w:val="22"/>
        </w:rPr>
        <w:t>}</w:t>
      </w:r>
    </w:p>
    <w:p>
      <w:pPr>
        <w:pStyle w:val="16"/>
        <w:numPr>
          <w:ilvl w:val="0"/>
          <w:numId w:val="216"/>
        </w:numPr>
        <w:tabs>
          <w:tab w:val="left" w:pos="1729"/>
          <w:tab w:val="left" w:pos="2169"/>
          <w:tab w:val="left" w:pos="2170"/>
        </w:tabs>
        <w:spacing w:before="38" w:after="0" w:line="273" w:lineRule="auto"/>
        <w:ind w:left="520" w:right="4479" w:firstLine="0"/>
        <w:jc w:val="left"/>
        <w:rPr>
          <w:sz w:val="22"/>
        </w:rPr>
      </w:pPr>
      <w:r>
        <w:rPr>
          <w:color w:val="2B2A29"/>
          <w:sz w:val="22"/>
        </w:rPr>
        <w:t>密码：“balletina”13}</w:t>
      </w:r>
      <w:r>
        <w:rPr>
          <w:color w:val="2B2A29"/>
          <w:sz w:val="22"/>
        </w:rPr>
        <w:tab/>
      </w:r>
    </w:p>
    <w:p>
      <w:pPr>
        <w:spacing w:after="0" w:line="273"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14</w:t>
      </w:r>
      <w:r>
        <w:rPr>
          <w:rFonts w:ascii="宋体"/>
          <w:color w:val="2B2A29"/>
        </w:rPr>
        <w:tab/>
      </w:r>
      <w:r>
        <w:rPr>
          <w:rFonts w:ascii="宋体"/>
          <w:color w:val="2B2A29"/>
        </w:rPr>
        <w:t>}</w:t>
      </w:r>
    </w:p>
    <w:p>
      <w:pPr>
        <w:pStyle w:val="11"/>
        <w:tabs>
          <w:tab w:val="left" w:pos="929"/>
        </w:tabs>
        <w:spacing w:before="68"/>
        <w:ind w:left="160"/>
        <w:rPr>
          <w:rFonts w:ascii="宋体"/>
        </w:rPr>
      </w:pPr>
      <w:r>
        <w:rPr>
          <w:rFonts w:ascii="宋体"/>
          <w:color w:val="2B2A29"/>
        </w:rPr>
        <w:t>14}</w:t>
      </w:r>
      <w:r>
        <w:rPr>
          <w:rFonts w:ascii="宋体"/>
          <w:color w:val="2B2A29"/>
        </w:rPr>
        <w:tab/>
      </w:r>
    </w:p>
    <w:p>
      <w:r>
        <w:rPr>
          <w:rFonts w:ascii="宋体"/>
          <w:color w:val="2B2A29"/>
        </w:rPr>
        <w:t>15 });</w:t>
      </w:r>
    </w:p>
    <w:p>
      <w:pPr>
        <w:pStyle w:val="11"/>
        <w:spacing w:before="38"/>
        <w:ind w:left="160"/>
        <w:rPr>
          <w:rFonts w:ascii="宋体"/>
        </w:rPr>
      </w:pPr>
      <w:r>
        <w:rPr>
          <w:rFonts w:ascii="宋体"/>
          <w:color w:val="2B2A29"/>
        </w:rPr>
        <w:t>15 });</w:t>
      </w:r>
    </w:p>
    <w:p>
      <w:r>
        <w:rPr>
          <w:rFonts w:ascii="宋体"/>
          <w:color w:val="2B2A29"/>
        </w:rPr>
        <w:t>16</w:t>
      </w:r>
    </w:p>
    <w:p>
      <w:pPr>
        <w:pStyle w:val="11"/>
        <w:spacing w:before="39"/>
        <w:ind w:left="160"/>
        <w:rPr>
          <w:rFonts w:ascii="宋体"/>
        </w:rPr>
      </w:pPr>
      <w:r>
        <w:rPr>
          <w:rFonts w:ascii="宋体"/>
          <w:color w:val="2B2A29"/>
        </w:rPr>
        <w:t>16</w:t>
      </w:r>
    </w:p>
    <w:p>
      <w:r>
        <w:rPr>
          <w:rFonts w:ascii="宋体"/>
          <w:color w:val="2B2A29"/>
        </w:rPr>
        <w:t>17</w:t>
      </w:r>
      <w:r>
        <w:rPr>
          <w:rFonts w:ascii="宋体"/>
          <w:color w:val="2B2A29"/>
          <w:spacing w:val="-5"/>
        </w:rPr>
        <w:t xml:space="preserve"> </w:t>
      </w:r>
      <w:r>
        <w:rPr>
          <w:rFonts w:ascii="宋体"/>
          <w:color w:val="2B2A29"/>
        </w:rPr>
        <w:t>http:BearerAuthHandler</w:t>
      </w:r>
      <w:r>
        <w:rPr>
          <w:rFonts w:ascii="宋体"/>
          <w:color w:val="2B2A29"/>
          <w:spacing w:val="-5"/>
        </w:rPr>
        <w:t xml:space="preserve"> </w:t>
      </w:r>
      <w:r>
        <w:rPr>
          <w:rFonts w:ascii="宋体"/>
          <w:color w:val="2B2A29"/>
        </w:rPr>
        <w:t>jwtAuthHandler</w:t>
      </w:r>
      <w:r>
        <w:rPr>
          <w:rFonts w:ascii="宋体"/>
          <w:color w:val="2B2A29"/>
          <w:spacing w:val="-4"/>
        </w:rPr>
        <w:t xml:space="preserve"> </w:t>
      </w:r>
      <w:r>
        <w:rPr>
          <w:rFonts w:ascii="宋体"/>
          <w:color w:val="2B2A29"/>
        </w:rPr>
        <w:t>=</w:t>
      </w:r>
      <w:r>
        <w:rPr>
          <w:rFonts w:ascii="宋体"/>
          <w:color w:val="2B2A29"/>
          <w:spacing w:val="-5"/>
        </w:rPr>
        <w:t xml:space="preserve"> </w:t>
      </w:r>
      <w:r>
        <w:rPr>
          <w:rFonts w:ascii="宋体"/>
          <w:color w:val="2B2A29"/>
        </w:rPr>
        <w:t>new(jwtAuthProvider);</w:t>
      </w:r>
      <w:r>
        <w:rPr>
          <w:rFonts w:ascii="宋体"/>
          <w:color w:val="2B2A29"/>
          <w:spacing w:val="-107"/>
        </w:rPr>
        <w:t xml:space="preserve"> </w:t>
      </w:r>
      <w:r>
        <w:rPr>
          <w:rFonts w:ascii="宋体"/>
          <w:color w:val="2B2A29"/>
        </w:rPr>
        <w:t>18</w:t>
      </w:r>
    </w:p>
    <w:p>
      <w:pPr>
        <w:pStyle w:val="11"/>
        <w:spacing w:before="38" w:line="273" w:lineRule="auto"/>
        <w:ind w:left="160" w:right="1759"/>
        <w:rPr>
          <w:rFonts w:ascii="宋体"/>
        </w:rPr>
      </w:pPr>
      <w:r>
        <w:rPr>
          <w:rFonts w:ascii="宋体"/>
          <w:color w:val="2B2A29"/>
        </w:rPr>
        <w:t>17</w:t>
      </w:r>
      <w:r>
        <w:t xml:space="preserve"> </w:t>
      </w:r>
      <w:r>
        <w:rPr>
          <w:rFonts w:ascii="宋体"/>
          <w:color w:val="2B2A29"/>
        </w:rPr>
        <w:t>http:BearerAuthHandlerjwtAuthHandler=new（jwtAuthProvider）；18</w:t>
      </w:r>
    </w:p>
    <w:p>
      <w:r>
        <w:rPr>
          <w:color w:val="2B2A29"/>
          <w:sz w:val="22"/>
        </w:rPr>
        <w:t>listener http:Listener securedEPwithJWT = new(9443, config = {</w:t>
      </w:r>
    </w:p>
    <w:p>
      <w:pPr>
        <w:pStyle w:val="16"/>
        <w:numPr>
          <w:ilvl w:val="0"/>
          <w:numId w:val="217"/>
        </w:numPr>
        <w:tabs>
          <w:tab w:val="left" w:pos="490"/>
        </w:tabs>
        <w:spacing w:before="0" w:after="0" w:line="279" w:lineRule="exact"/>
        <w:ind w:left="490" w:right="0" w:hanging="330"/>
        <w:jc w:val="left"/>
        <w:rPr>
          <w:sz w:val="22"/>
        </w:rPr>
      </w:pPr>
      <w:r>
        <w:rPr>
          <w:color w:val="2B2A29"/>
          <w:sz w:val="22"/>
        </w:rPr>
        <w:t>listener http:listener securedEPwithJWT=new（9443，config={</w:t>
      </w:r>
    </w:p>
    <w:p>
      <w:r>
        <w:rPr>
          <w:color w:val="2B2A29"/>
          <w:sz w:val="22"/>
        </w:rPr>
        <w:t>auth: {</w:t>
      </w:r>
    </w:p>
    <w:p>
      <w:pPr>
        <w:pStyle w:val="16"/>
        <w:numPr>
          <w:ilvl w:val="0"/>
          <w:numId w:val="217"/>
        </w:numPr>
        <w:tabs>
          <w:tab w:val="left" w:pos="819"/>
          <w:tab w:val="left" w:pos="820"/>
        </w:tabs>
        <w:spacing w:before="38" w:after="0" w:line="240" w:lineRule="auto"/>
        <w:ind w:left="820" w:right="0" w:hanging="660"/>
        <w:jc w:val="left"/>
        <w:rPr>
          <w:sz w:val="22"/>
        </w:rPr>
      </w:pPr>
      <w:r>
        <w:rPr>
          <w:color w:val="2B2A29"/>
          <w:sz w:val="22"/>
        </w:rPr>
        <w:t>授权：{</w:t>
      </w:r>
    </w:p>
    <w:p>
      <w:r>
        <w:rPr>
          <w:color w:val="2B2A29"/>
          <w:sz w:val="22"/>
        </w:rPr>
        <w:t>authHandlers:</w:t>
      </w:r>
      <w:r>
        <w:rPr>
          <w:color w:val="2B2A29"/>
          <w:spacing w:val="-16"/>
          <w:sz w:val="22"/>
        </w:rPr>
        <w:t xml:space="preserve"> </w:t>
      </w:r>
      <w:r>
        <w:rPr>
          <w:color w:val="2B2A29"/>
          <w:sz w:val="22"/>
        </w:rPr>
        <w:t>[jwtAuthHandler]</w:t>
      </w:r>
      <w:r>
        <w:rPr>
          <w:color w:val="2B2A29"/>
          <w:spacing w:val="-107"/>
          <w:sz w:val="22"/>
        </w:rPr>
        <w:t xml:space="preserve"> </w:t>
      </w:r>
      <w:r>
        <w:rPr>
          <w:color w:val="2B2A29"/>
          <w:sz w:val="22"/>
        </w:rPr>
        <w:t>22</w:t>
      </w:r>
      <w:r>
        <w:rPr>
          <w:color w:val="2B2A29"/>
          <w:sz w:val="22"/>
        </w:rPr>
        <w:tab/>
      </w:r>
      <w:r>
        <w:rPr>
          <w:color w:val="2B2A29"/>
          <w:sz w:val="22"/>
        </w:rPr>
        <w:t>},</w:t>
      </w:r>
    </w:p>
    <w:p>
      <w:pPr>
        <w:pStyle w:val="16"/>
        <w:numPr>
          <w:ilvl w:val="0"/>
          <w:numId w:val="217"/>
        </w:numPr>
        <w:tabs>
          <w:tab w:val="left" w:pos="819"/>
          <w:tab w:val="left" w:pos="1259"/>
          <w:tab w:val="left" w:pos="1260"/>
        </w:tabs>
        <w:spacing w:before="38" w:after="0" w:line="273" w:lineRule="auto"/>
        <w:ind w:left="160" w:right="4399" w:firstLine="0"/>
        <w:jc w:val="left"/>
        <w:rPr>
          <w:sz w:val="22"/>
        </w:rPr>
      </w:pPr>
      <w:r>
        <w:rPr>
          <w:color w:val="2B2A29"/>
          <w:sz w:val="22"/>
        </w:rPr>
        <w:t>authHandlers:[jwtAuthHandler]22}，</w:t>
      </w:r>
      <w:r>
        <w:rPr>
          <w:color w:val="2B2A29"/>
          <w:sz w:val="22"/>
        </w:rPr>
        <w:tab/>
      </w:r>
    </w:p>
    <w:p>
      <w:r>
        <w:rPr>
          <w:color w:val="2B2A29"/>
          <w:sz w:val="22"/>
        </w:rPr>
        <w:t>// The secure hello world sample uses HTTPS.</w:t>
      </w:r>
    </w:p>
    <w:p>
      <w:pPr>
        <w:pStyle w:val="16"/>
        <w:numPr>
          <w:ilvl w:val="0"/>
          <w:numId w:val="218"/>
        </w:numPr>
        <w:tabs>
          <w:tab w:val="left" w:pos="819"/>
          <w:tab w:val="left" w:pos="820"/>
        </w:tabs>
        <w:spacing w:before="0" w:after="0" w:line="279" w:lineRule="exact"/>
        <w:ind w:left="820" w:right="0" w:hanging="660"/>
        <w:jc w:val="left"/>
        <w:rPr>
          <w:sz w:val="22"/>
        </w:rPr>
      </w:pPr>
      <w:r>
        <w:rPr>
          <w:color w:val="2B2A29"/>
          <w:sz w:val="22"/>
        </w:rPr>
        <w:t>//安全的helloworld示例使用HTTPS。</w:t>
      </w:r>
    </w:p>
    <w:p>
      <w:r>
        <w:rPr>
          <w:color w:val="2B2A29"/>
          <w:sz w:val="22"/>
        </w:rPr>
        <w:t>secureSocket: {</w:t>
      </w:r>
    </w:p>
    <w:p>
      <w:pPr>
        <w:pStyle w:val="16"/>
        <w:numPr>
          <w:ilvl w:val="0"/>
          <w:numId w:val="218"/>
        </w:numPr>
        <w:tabs>
          <w:tab w:val="left" w:pos="819"/>
          <w:tab w:val="left" w:pos="820"/>
        </w:tabs>
        <w:spacing w:before="38" w:after="0" w:line="240" w:lineRule="auto"/>
        <w:ind w:left="820" w:right="0" w:hanging="660"/>
        <w:jc w:val="left"/>
        <w:rPr>
          <w:sz w:val="22"/>
        </w:rPr>
      </w:pPr>
      <w:r>
        <w:rPr>
          <w:color w:val="2B2A29"/>
          <w:sz w:val="22"/>
        </w:rPr>
        <w:t>安全套接字：{</w:t>
      </w:r>
    </w:p>
    <w:p>
      <w:r>
        <w:rPr>
          <w:color w:val="2B2A29"/>
          <w:sz w:val="22"/>
        </w:rPr>
        <w:t>keyStore: {</w:t>
      </w:r>
    </w:p>
    <w:p>
      <w:pPr>
        <w:pStyle w:val="16"/>
        <w:numPr>
          <w:ilvl w:val="0"/>
          <w:numId w:val="218"/>
        </w:numPr>
        <w:tabs>
          <w:tab w:val="left" w:pos="1259"/>
          <w:tab w:val="left" w:pos="1260"/>
        </w:tabs>
        <w:spacing w:before="39" w:after="0" w:line="240" w:lineRule="auto"/>
        <w:ind w:left="1260" w:right="0" w:hanging="1100"/>
        <w:jc w:val="left"/>
        <w:rPr>
          <w:sz w:val="22"/>
        </w:rPr>
      </w:pPr>
      <w:r>
        <w:rPr>
          <w:color w:val="2B2A29"/>
          <w:sz w:val="22"/>
        </w:rPr>
        <w:t>密钥存储：{</w:t>
      </w:r>
    </w:p>
    <w:p>
      <w:r>
        <w:rPr>
          <w:color w:val="2B2A29"/>
          <w:sz w:val="22"/>
        </w:rPr>
        <w:t>path: "${ballerina.home}/bre/security/ballerinaKeystore.p12",</w:t>
      </w:r>
    </w:p>
    <w:p>
      <w:pPr>
        <w:pStyle w:val="16"/>
        <w:numPr>
          <w:ilvl w:val="0"/>
          <w:numId w:val="218"/>
        </w:numPr>
        <w:tabs>
          <w:tab w:val="left" w:pos="1699"/>
          <w:tab w:val="left" w:pos="1700"/>
        </w:tabs>
        <w:spacing w:before="38" w:after="0" w:line="240" w:lineRule="auto"/>
        <w:ind w:left="1700" w:right="0" w:hanging="1540"/>
        <w:jc w:val="left"/>
        <w:rPr>
          <w:sz w:val="22"/>
        </w:rPr>
      </w:pPr>
      <w:r>
        <w:rPr>
          <w:color w:val="2B2A29"/>
          <w:sz w:val="22"/>
        </w:rPr>
        <w:t>路径：“${ballerina.home}/bre/security/ballerinaKeystore.p12”，</w:t>
      </w:r>
    </w:p>
    <w:p>
      <w:r>
        <w:rPr>
          <w:color w:val="2B2A29"/>
          <w:sz w:val="22"/>
        </w:rPr>
        <w:t>password:</w:t>
      </w:r>
      <w:r>
        <w:rPr>
          <w:color w:val="2B2A29"/>
          <w:spacing w:val="-16"/>
          <w:sz w:val="22"/>
        </w:rPr>
        <w:t xml:space="preserve"> </w:t>
      </w:r>
      <w:r>
        <w:rPr>
          <w:color w:val="2B2A29"/>
          <w:sz w:val="22"/>
        </w:rPr>
        <w:t>"ballerina"</w:t>
      </w:r>
      <w:r>
        <w:rPr>
          <w:color w:val="2B2A29"/>
          <w:spacing w:val="-107"/>
          <w:sz w:val="22"/>
        </w:rPr>
        <w:t xml:space="preserve"> </w:t>
      </w:r>
      <w:r>
        <w:rPr>
          <w:color w:val="2B2A29"/>
          <w:sz w:val="22"/>
        </w:rPr>
        <w:t>28</w:t>
      </w:r>
      <w:r>
        <w:rPr>
          <w:color w:val="2B2A29"/>
          <w:sz w:val="22"/>
        </w:rPr>
        <w:tab/>
      </w:r>
      <w:r>
        <w:rPr>
          <w:color w:val="2B2A29"/>
          <w:sz w:val="22"/>
        </w:rPr>
        <w:t>}</w:t>
      </w:r>
    </w:p>
    <w:p>
      <w:pPr>
        <w:pStyle w:val="16"/>
        <w:numPr>
          <w:ilvl w:val="0"/>
          <w:numId w:val="218"/>
        </w:numPr>
        <w:tabs>
          <w:tab w:val="left" w:pos="1149"/>
          <w:tab w:val="left" w:pos="1699"/>
          <w:tab w:val="left" w:pos="1700"/>
        </w:tabs>
        <w:spacing w:before="38" w:after="0" w:line="273" w:lineRule="auto"/>
        <w:ind w:left="160" w:right="4949" w:firstLine="0"/>
        <w:jc w:val="left"/>
        <w:rPr>
          <w:sz w:val="22"/>
        </w:rPr>
      </w:pPr>
      <w:r>
        <w:rPr>
          <w:color w:val="2B2A29"/>
          <w:sz w:val="22"/>
        </w:rPr>
        <w:t>密码：“balletina”28}</w:t>
      </w:r>
      <w:r>
        <w:rPr>
          <w:color w:val="2B2A29"/>
          <w:sz w:val="22"/>
        </w:rPr>
        <w:tab/>
      </w:r>
    </w:p>
    <w:p>
      <w:r>
        <w:rPr>
          <w:rFonts w:ascii="宋体"/>
          <w:color w:val="2B2A29"/>
        </w:rPr>
        <w:t>29</w:t>
      </w:r>
      <w:r>
        <w:rPr>
          <w:rFonts w:ascii="宋体"/>
          <w:color w:val="2B2A29"/>
        </w:rPr>
        <w:tab/>
      </w:r>
      <w:r>
        <w:rPr>
          <w:rFonts w:ascii="宋体"/>
          <w:color w:val="2B2A29"/>
        </w:rPr>
        <w:t>}</w:t>
      </w:r>
    </w:p>
    <w:p>
      <w:pPr>
        <w:pStyle w:val="11"/>
        <w:tabs>
          <w:tab w:val="left" w:pos="819"/>
        </w:tabs>
        <w:spacing w:line="279" w:lineRule="exact"/>
        <w:ind w:left="160"/>
        <w:rPr>
          <w:rFonts w:ascii="宋体"/>
        </w:rPr>
      </w:pPr>
      <w:r>
        <w:rPr>
          <w:rFonts w:ascii="宋体"/>
          <w:color w:val="2B2A29"/>
        </w:rPr>
        <w:t>29}</w:t>
      </w:r>
      <w:r>
        <w:rPr>
          <w:rFonts w:ascii="宋体"/>
          <w:color w:val="2B2A29"/>
        </w:rPr>
        <w:tab/>
      </w:r>
    </w:p>
    <w:p>
      <w:r>
        <w:rPr>
          <w:rFonts w:ascii="宋体"/>
          <w:color w:val="2B2A29"/>
        </w:rPr>
        <w:t>30 });</w:t>
      </w:r>
    </w:p>
    <w:p>
      <w:pPr>
        <w:pStyle w:val="11"/>
        <w:spacing w:before="38"/>
        <w:ind w:left="160"/>
        <w:rPr>
          <w:rFonts w:ascii="宋体"/>
        </w:rPr>
      </w:pPr>
      <w:r>
        <w:rPr>
          <w:rFonts w:ascii="宋体"/>
          <w:color w:val="2B2A29"/>
        </w:rPr>
        <w:t>30 });</w:t>
      </w:r>
    </w:p>
    <w:p>
      <w:r>
        <w:rPr>
          <w:rFonts w:ascii="宋体"/>
          <w:color w:val="2B2A29"/>
        </w:rPr>
        <w:t>31</w:t>
      </w:r>
    </w:p>
    <w:p>
      <w:pPr>
        <w:pStyle w:val="11"/>
        <w:spacing w:before="39"/>
        <w:ind w:left="160"/>
        <w:rPr>
          <w:rFonts w:ascii="宋体"/>
        </w:rPr>
      </w:pPr>
      <w:r>
        <w:rPr>
          <w:rFonts w:ascii="宋体"/>
          <w:color w:val="2B2A29"/>
        </w:rPr>
        <w:t>31</w:t>
      </w:r>
    </w:p>
    <w:p>
      <w:r>
        <w:rPr>
          <w:color w:val="2B2A29"/>
          <w:sz w:val="22"/>
        </w:rPr>
        <w:t>service hello on securedEPwithJWT {</w:t>
      </w:r>
    </w:p>
    <w:p>
      <w:pPr>
        <w:pStyle w:val="16"/>
        <w:numPr>
          <w:ilvl w:val="0"/>
          <w:numId w:val="219"/>
        </w:numPr>
        <w:tabs>
          <w:tab w:val="left" w:pos="490"/>
        </w:tabs>
        <w:spacing w:before="38" w:after="0" w:line="240" w:lineRule="auto"/>
        <w:ind w:left="490" w:right="0" w:hanging="330"/>
        <w:jc w:val="left"/>
        <w:rPr>
          <w:sz w:val="22"/>
        </w:rPr>
      </w:pPr>
      <w:r>
        <w:rPr>
          <w:color w:val="2B2A29"/>
          <w:sz w:val="22"/>
        </w:rPr>
        <w:t>使用JWT在安全的EP上服务问候{</w:t>
      </w:r>
    </w:p>
    <w:p>
      <w:r>
        <w:rPr>
          <w:color w:val="2B2A29"/>
          <w:sz w:val="22"/>
        </w:rPr>
        <w:t>@http:ResourceConfig {</w:t>
      </w:r>
    </w:p>
    <w:p>
      <w:pPr>
        <w:pStyle w:val="16"/>
        <w:numPr>
          <w:ilvl w:val="0"/>
          <w:numId w:val="219"/>
        </w:numPr>
        <w:tabs>
          <w:tab w:val="left" w:pos="819"/>
          <w:tab w:val="left" w:pos="820"/>
        </w:tabs>
        <w:spacing w:before="38" w:after="0" w:line="240" w:lineRule="auto"/>
        <w:ind w:left="820" w:right="0" w:hanging="660"/>
        <w:jc w:val="left"/>
        <w:rPr>
          <w:sz w:val="22"/>
        </w:rPr>
      </w:pPr>
      <w:r>
        <w:rPr>
          <w:color w:val="2B2A29"/>
          <w:sz w:val="22"/>
        </w:rPr>
        <w:t>@http:ResourceConfig{</w:t>
      </w:r>
    </w:p>
    <w:p>
      <w:r>
        <w:rPr>
          <w:color w:val="2B2A29"/>
          <w:sz w:val="22"/>
        </w:rPr>
        <w:t>methods: ["GET"],</w:t>
      </w:r>
    </w:p>
    <w:p>
      <w:pPr>
        <w:pStyle w:val="16"/>
        <w:numPr>
          <w:ilvl w:val="0"/>
          <w:numId w:val="219"/>
        </w:numPr>
        <w:tabs>
          <w:tab w:val="left" w:pos="1259"/>
          <w:tab w:val="left" w:pos="1260"/>
        </w:tabs>
        <w:spacing w:before="38" w:after="0" w:line="240" w:lineRule="auto"/>
        <w:ind w:left="1260" w:right="0" w:hanging="1100"/>
        <w:jc w:val="left"/>
        <w:rPr>
          <w:sz w:val="22"/>
        </w:rPr>
      </w:pPr>
      <w:r>
        <w:rPr>
          <w:color w:val="2B2A29"/>
          <w:sz w:val="22"/>
        </w:rPr>
        <w:t>方法：[“GET”]，</w:t>
      </w:r>
    </w:p>
    <w:p>
      <w:r>
        <w:rPr>
          <w:rFonts w:ascii="宋体"/>
          <w:color w:val="2B2A29"/>
        </w:rPr>
        <w:t>35</w:t>
      </w:r>
      <w:r>
        <w:rPr>
          <w:rFonts w:ascii="宋体"/>
          <w:color w:val="2B2A29"/>
        </w:rPr>
        <w:tab/>
      </w:r>
      <w:r>
        <w:rPr>
          <w:rFonts w:ascii="宋体"/>
          <w:color w:val="2B2A29"/>
        </w:rPr>
        <w:t>path: "/",</w:t>
      </w:r>
    </w:p>
    <w:p>
      <w:pPr>
        <w:pStyle w:val="11"/>
        <w:tabs>
          <w:tab w:val="left" w:pos="1259"/>
        </w:tabs>
        <w:spacing w:before="38"/>
        <w:ind w:left="160"/>
        <w:rPr>
          <w:rFonts w:ascii="宋体"/>
        </w:rPr>
      </w:pPr>
      <w:r>
        <w:rPr>
          <w:rFonts w:ascii="宋体"/>
          <w:color w:val="2B2A29"/>
        </w:rPr>
        <w:t>35path：“/”，</w:t>
      </w:r>
      <w:r>
        <w:rPr>
          <w:rFonts w:ascii="宋体"/>
          <w:color w:val="2B2A29"/>
        </w:rPr>
        <w:tab/>
      </w:r>
    </w:p>
    <w:p>
      <w:r>
        <w:rPr>
          <w:color w:val="2B2A29"/>
          <w:sz w:val="22"/>
        </w:rPr>
        <w:t>auth: {</w:t>
      </w:r>
    </w:p>
    <w:p>
      <w:pPr>
        <w:pStyle w:val="16"/>
        <w:numPr>
          <w:ilvl w:val="0"/>
          <w:numId w:val="220"/>
        </w:numPr>
        <w:tabs>
          <w:tab w:val="left" w:pos="1259"/>
          <w:tab w:val="left" w:pos="1260"/>
        </w:tabs>
        <w:spacing w:before="39" w:after="0" w:line="240" w:lineRule="auto"/>
        <w:ind w:left="1260" w:right="0" w:hanging="1100"/>
        <w:jc w:val="left"/>
        <w:rPr>
          <w:sz w:val="22"/>
        </w:rPr>
      </w:pPr>
      <w:r>
        <w:rPr>
          <w:color w:val="2B2A29"/>
          <w:sz w:val="22"/>
        </w:rPr>
        <w:t>授权：{</w:t>
      </w:r>
    </w:p>
    <w:p>
      <w:r>
        <w:rPr>
          <w:color w:val="2B2A29"/>
          <w:sz w:val="22"/>
        </w:rPr>
        <w:t>scopes: ["hello"],</w:t>
      </w:r>
    </w:p>
    <w:p>
      <w:pPr>
        <w:pStyle w:val="16"/>
        <w:numPr>
          <w:ilvl w:val="0"/>
          <w:numId w:val="220"/>
        </w:numPr>
        <w:tabs>
          <w:tab w:val="left" w:pos="1699"/>
          <w:tab w:val="left" w:pos="1700"/>
        </w:tabs>
        <w:spacing w:before="38" w:after="0" w:line="240" w:lineRule="auto"/>
        <w:ind w:left="1700" w:right="0" w:hanging="1540"/>
        <w:jc w:val="left"/>
        <w:rPr>
          <w:sz w:val="22"/>
        </w:rPr>
      </w:pPr>
      <w:r>
        <w:rPr>
          <w:color w:val="2B2A29"/>
          <w:sz w:val="22"/>
        </w:rPr>
        <w:t>范围：[“hello”]，</w:t>
      </w:r>
    </w:p>
    <w:p>
      <w:r>
        <w:rPr>
          <w:color w:val="2B2A29"/>
          <w:sz w:val="22"/>
        </w:rPr>
        <w:t>enabled:</w:t>
      </w:r>
      <w:r>
        <w:rPr>
          <w:color w:val="2B2A29"/>
          <w:spacing w:val="-16"/>
          <w:sz w:val="22"/>
        </w:rPr>
        <w:t xml:space="preserve"> </w:t>
      </w:r>
      <w:r>
        <w:rPr>
          <w:color w:val="2B2A29"/>
          <w:sz w:val="22"/>
        </w:rPr>
        <w:t>true</w:t>
      </w:r>
      <w:r>
        <w:rPr>
          <w:color w:val="2B2A29"/>
          <w:spacing w:val="-107"/>
          <w:sz w:val="22"/>
        </w:rPr>
        <w:t xml:space="preserve"> </w:t>
      </w:r>
      <w:r>
        <w:rPr>
          <w:color w:val="2B2A29"/>
          <w:sz w:val="22"/>
        </w:rPr>
        <w:t>39</w:t>
      </w:r>
      <w:r>
        <w:rPr>
          <w:color w:val="2B2A29"/>
          <w:sz w:val="22"/>
        </w:rPr>
        <w:tab/>
      </w:r>
      <w:r>
        <w:rPr>
          <w:color w:val="2B2A29"/>
          <w:sz w:val="22"/>
        </w:rPr>
        <w:t>}</w:t>
      </w:r>
    </w:p>
    <w:p>
      <w:pPr>
        <w:pStyle w:val="16"/>
        <w:numPr>
          <w:ilvl w:val="0"/>
          <w:numId w:val="220"/>
        </w:numPr>
        <w:tabs>
          <w:tab w:val="left" w:pos="1259"/>
          <w:tab w:val="left" w:pos="1699"/>
          <w:tab w:val="left" w:pos="1700"/>
        </w:tabs>
        <w:spacing w:before="38" w:after="0" w:line="273" w:lineRule="auto"/>
        <w:ind w:left="160" w:right="5829" w:firstLine="0"/>
        <w:jc w:val="left"/>
        <w:rPr>
          <w:sz w:val="22"/>
        </w:rPr>
      </w:pPr>
      <w:r>
        <w:rPr>
          <w:color w:val="2B2A29"/>
          <w:sz w:val="22"/>
        </w:rPr>
        <w:t>已启用：true</w:t>
      </w:r>
      <w:r>
        <w:t xml:space="preserve"> </w:t>
      </w:r>
      <w:r>
        <w:rPr>
          <w:color w:val="2B2A29"/>
          <w:sz w:val="22"/>
        </w:rPr>
        <w:t>39</w:t>
      </w:r>
      <w:r>
        <w:rPr>
          <w:color w:val="2B2A29"/>
          <w:sz w:val="22"/>
        </w:rPr>
        <w:tab/>
      </w:r>
      <w:r>
        <w:rPr>
          <w:color w:val="2B2A29"/>
          <w:sz w:val="22"/>
        </w:rPr>
        <w:t>｝</w:t>
      </w:r>
    </w:p>
    <w:p>
      <w:r>
        <w:rPr>
          <w:rFonts w:ascii="宋体"/>
          <w:color w:val="2B2A29"/>
        </w:rPr>
        <w:t>40</w:t>
      </w:r>
      <w:r>
        <w:rPr>
          <w:rFonts w:ascii="宋体"/>
          <w:color w:val="2B2A29"/>
        </w:rPr>
        <w:tab/>
      </w:r>
      <w:r>
        <w:rPr>
          <w:rFonts w:ascii="宋体"/>
          <w:color w:val="2B2A29"/>
        </w:rPr>
        <w:t>}</w:t>
      </w:r>
    </w:p>
    <w:p>
      <w:pPr>
        <w:pStyle w:val="11"/>
        <w:tabs>
          <w:tab w:val="left" w:pos="819"/>
        </w:tabs>
        <w:spacing w:line="279" w:lineRule="exact"/>
        <w:ind w:left="160"/>
        <w:rPr>
          <w:rFonts w:ascii="宋体"/>
        </w:rPr>
      </w:pPr>
      <w:r>
        <w:rPr>
          <w:rFonts w:ascii="宋体"/>
          <w:color w:val="2B2A29"/>
        </w:rPr>
        <w:t>40}</w:t>
      </w:r>
      <w:r>
        <w:rPr>
          <w:rFonts w:ascii="宋体"/>
          <w:color w:val="2B2A29"/>
        </w:rPr>
        <w:tab/>
      </w:r>
    </w:p>
    <w:p>
      <w:r>
        <w:rPr>
          <w:color w:val="2B2A29"/>
          <w:sz w:val="22"/>
        </w:rPr>
        <w:t>resource function hello(http:Caller caller, http:Request req) {</w:t>
      </w:r>
    </w:p>
    <w:p>
      <w:pPr>
        <w:pStyle w:val="16"/>
        <w:numPr>
          <w:ilvl w:val="0"/>
          <w:numId w:val="221"/>
        </w:numPr>
        <w:tabs>
          <w:tab w:val="left" w:pos="819"/>
          <w:tab w:val="left" w:pos="820"/>
        </w:tabs>
        <w:spacing w:before="38" w:after="0" w:line="240" w:lineRule="auto"/>
        <w:ind w:left="820" w:right="0" w:hanging="660"/>
        <w:jc w:val="left"/>
        <w:rPr>
          <w:sz w:val="22"/>
        </w:rPr>
      </w:pPr>
      <w:r>
        <w:rPr>
          <w:color w:val="2B2A29"/>
          <w:sz w:val="22"/>
        </w:rPr>
        <w:t>资源函数hello（http:Caller调用者，http:Request req）{</w:t>
      </w:r>
    </w:p>
    <w:p>
      <w:r>
        <w:rPr>
          <w:color w:val="2B2A29"/>
          <w:sz w:val="22"/>
        </w:rPr>
        <w:t>error? result = caller-&gt;respond("Hello, World!!!");</w:t>
      </w:r>
    </w:p>
    <w:p>
      <w:pPr>
        <w:pStyle w:val="16"/>
        <w:numPr>
          <w:ilvl w:val="0"/>
          <w:numId w:val="221"/>
        </w:numPr>
        <w:tabs>
          <w:tab w:val="left" w:pos="1259"/>
          <w:tab w:val="left" w:pos="1260"/>
        </w:tabs>
        <w:spacing w:before="39" w:after="0" w:line="240" w:lineRule="auto"/>
        <w:ind w:left="1260" w:right="0" w:hanging="1100"/>
        <w:jc w:val="left"/>
        <w:rPr>
          <w:sz w:val="22"/>
        </w:rPr>
      </w:pPr>
      <w:r>
        <w:rPr>
          <w:color w:val="2B2A29"/>
          <w:sz w:val="22"/>
        </w:rPr>
        <w:t>错误result=caller-&gt;response（“Hello，World！！！”）；</w:t>
      </w:r>
    </w:p>
    <w:p>
      <w:r>
        <w:rPr>
          <w:color w:val="2B2A29"/>
          <w:sz w:val="22"/>
        </w:rPr>
        <w:t>if (result is error) {</w:t>
      </w:r>
    </w:p>
    <w:p>
      <w:pPr>
        <w:pStyle w:val="16"/>
        <w:numPr>
          <w:ilvl w:val="0"/>
          <w:numId w:val="221"/>
        </w:numPr>
        <w:tabs>
          <w:tab w:val="left" w:pos="1259"/>
          <w:tab w:val="left" w:pos="1260"/>
        </w:tabs>
        <w:spacing w:before="38" w:after="0" w:line="240" w:lineRule="auto"/>
        <w:ind w:left="1260" w:right="0" w:hanging="1100"/>
        <w:jc w:val="left"/>
        <w:rPr>
          <w:sz w:val="22"/>
        </w:rPr>
      </w:pPr>
      <w:r>
        <w:rPr>
          <w:color w:val="2B2A29"/>
          <w:sz w:val="22"/>
        </w:rPr>
        <w:t>if（结果为错误）{</w:t>
      </w:r>
    </w:p>
    <w:p>
      <w:r>
        <w:rPr>
          <w:color w:val="2B2A29"/>
          <w:sz w:val="22"/>
        </w:rPr>
        <w:t>log:printError("Error</w:t>
      </w:r>
      <w:r>
        <w:rPr>
          <w:color w:val="2B2A29"/>
          <w:spacing w:val="-25"/>
          <w:sz w:val="22"/>
        </w:rPr>
        <w:t xml:space="preserve"> </w:t>
      </w:r>
      <w:r>
        <w:rPr>
          <w:color w:val="2B2A29"/>
          <w:sz w:val="22"/>
        </w:rPr>
        <w:t>in</w:t>
      </w:r>
      <w:r>
        <w:rPr>
          <w:color w:val="2B2A29"/>
          <w:spacing w:val="-24"/>
          <w:sz w:val="22"/>
        </w:rPr>
        <w:t xml:space="preserve"> </w:t>
      </w:r>
      <w:r>
        <w:rPr>
          <w:color w:val="2B2A29"/>
          <w:sz w:val="22"/>
        </w:rPr>
        <w:t>responding</w:t>
      </w:r>
      <w:r>
        <w:rPr>
          <w:color w:val="2B2A29"/>
          <w:spacing w:val="-25"/>
          <w:sz w:val="22"/>
        </w:rPr>
        <w:t xml:space="preserve"> </w:t>
      </w:r>
      <w:r>
        <w:rPr>
          <w:color w:val="2B2A29"/>
          <w:sz w:val="22"/>
        </w:rPr>
        <w:t>to</w:t>
      </w:r>
      <w:r>
        <w:rPr>
          <w:color w:val="2B2A29"/>
          <w:spacing w:val="-24"/>
          <w:sz w:val="22"/>
        </w:rPr>
        <w:t xml:space="preserve"> </w:t>
      </w:r>
      <w:r>
        <w:rPr>
          <w:color w:val="2B2A29"/>
          <w:sz w:val="22"/>
        </w:rPr>
        <w:t>caller",</w:t>
      </w:r>
      <w:r>
        <w:rPr>
          <w:color w:val="2B2A29"/>
          <w:spacing w:val="-24"/>
          <w:sz w:val="22"/>
        </w:rPr>
        <w:t xml:space="preserve"> </w:t>
      </w:r>
      <w:r>
        <w:rPr>
          <w:color w:val="2B2A29"/>
          <w:sz w:val="22"/>
        </w:rPr>
        <w:t>err</w:t>
      </w:r>
      <w:r>
        <w:rPr>
          <w:color w:val="2B2A29"/>
          <w:spacing w:val="-25"/>
          <w:sz w:val="22"/>
        </w:rPr>
        <w:t xml:space="preserve"> </w:t>
      </w:r>
      <w:r>
        <w:rPr>
          <w:color w:val="2B2A29"/>
          <w:sz w:val="22"/>
        </w:rPr>
        <w:t>=</w:t>
      </w:r>
      <w:r>
        <w:rPr>
          <w:color w:val="2B2A29"/>
          <w:spacing w:val="-24"/>
          <w:sz w:val="22"/>
        </w:rPr>
        <w:t xml:space="preserve"> </w:t>
      </w:r>
      <w:r>
        <w:rPr>
          <w:color w:val="2B2A29"/>
          <w:sz w:val="22"/>
        </w:rPr>
        <w:t>result);</w:t>
      </w:r>
      <w:r>
        <w:rPr>
          <w:color w:val="2B2A29"/>
          <w:spacing w:val="-107"/>
          <w:sz w:val="22"/>
        </w:rPr>
        <w:t xml:space="preserve"> </w:t>
      </w:r>
      <w:r>
        <w:rPr>
          <w:color w:val="2B2A29"/>
          <w:sz w:val="22"/>
        </w:rPr>
        <w:t>45</w:t>
      </w:r>
      <w:r>
        <w:rPr>
          <w:color w:val="2B2A29"/>
          <w:sz w:val="22"/>
        </w:rPr>
        <w:tab/>
      </w:r>
      <w:r>
        <w:rPr>
          <w:color w:val="2B2A29"/>
          <w:sz w:val="22"/>
        </w:rPr>
        <w:t>}</w:t>
      </w:r>
    </w:p>
    <w:p>
      <w:pPr>
        <w:pStyle w:val="16"/>
        <w:numPr>
          <w:ilvl w:val="0"/>
          <w:numId w:val="221"/>
        </w:numPr>
        <w:tabs>
          <w:tab w:val="left" w:pos="1259"/>
          <w:tab w:val="left" w:pos="1699"/>
          <w:tab w:val="left" w:pos="1700"/>
        </w:tabs>
        <w:spacing w:before="38" w:after="0" w:line="273" w:lineRule="auto"/>
        <w:ind w:left="160" w:right="574" w:firstLine="0"/>
        <w:jc w:val="left"/>
        <w:rPr>
          <w:sz w:val="22"/>
        </w:rPr>
      </w:pPr>
      <w:r>
        <w:rPr>
          <w:color w:val="2B2A29"/>
          <w:sz w:val="22"/>
        </w:rPr>
        <w:t>log:printError（“响应调用者时出错”，err=result）；45}</w:t>
      </w:r>
      <w:r>
        <w:rPr>
          <w:color w:val="2B2A29"/>
          <w:sz w:val="22"/>
        </w:rPr>
        <w:tab/>
      </w:r>
    </w:p>
    <w:p>
      <w:r>
        <w:rPr>
          <w:rFonts w:ascii="宋体"/>
          <w:color w:val="2B2A29"/>
        </w:rPr>
        <w:t>46</w:t>
      </w:r>
      <w:r>
        <w:rPr>
          <w:rFonts w:ascii="宋体"/>
          <w:color w:val="2B2A29"/>
        </w:rPr>
        <w:tab/>
      </w:r>
      <w:r>
        <w:rPr>
          <w:rFonts w:ascii="宋体"/>
          <w:color w:val="2B2A29"/>
        </w:rPr>
        <w:t>}</w:t>
      </w:r>
    </w:p>
    <w:p>
      <w:pPr>
        <w:pStyle w:val="11"/>
        <w:tabs>
          <w:tab w:val="left" w:pos="819"/>
        </w:tabs>
        <w:spacing w:line="279" w:lineRule="exact"/>
        <w:ind w:left="160"/>
        <w:rPr>
          <w:rFonts w:ascii="宋体"/>
        </w:rPr>
      </w:pPr>
      <w:r>
        <w:rPr>
          <w:rFonts w:ascii="宋体"/>
          <w:color w:val="2B2A29"/>
        </w:rPr>
        <w:t>46}</w:t>
      </w:r>
      <w:r>
        <w:rPr>
          <w:rFonts w:ascii="宋体"/>
          <w:color w:val="2B2A29"/>
        </w:rPr>
        <w:tab/>
      </w:r>
    </w:p>
    <w:p>
      <w:r>
        <w:rPr>
          <w:rFonts w:ascii="宋体"/>
          <w:color w:val="2B2A29"/>
        </w:rPr>
        <w:t>47 }</w:t>
      </w:r>
    </w:p>
    <w:p>
      <w:pPr>
        <w:pStyle w:val="11"/>
        <w:spacing w:before="38"/>
        <w:ind w:left="160"/>
        <w:rPr>
          <w:rFonts w:ascii="宋体"/>
        </w:rPr>
      </w:pPr>
      <w:r>
        <w:rPr>
          <w:rFonts w:ascii="宋体"/>
          <w:color w:val="2B2A29"/>
        </w:rPr>
        <w:t>47 }</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On lines 5 to 13, we create an inbound JWT authentication provider with the relevant</w:t>
      </w:r>
      <w:r>
        <w:rPr>
          <w:color w:val="2B2A29"/>
          <w:spacing w:val="-55"/>
          <w:w w:val="105"/>
        </w:rPr>
        <w:t xml:space="preserve"> </w:t>
      </w:r>
      <w:r>
        <w:rPr>
          <w:color w:val="2B2A29"/>
          <w:w w:val="105"/>
        </w:rPr>
        <w:t>configurations. On line 17, we create a Bearer Auth handler with the created JWT Auth</w:t>
      </w:r>
      <w:r>
        <w:rPr>
          <w:color w:val="2B2A29"/>
          <w:spacing w:val="1"/>
          <w:w w:val="105"/>
        </w:rPr>
        <w:t xml:space="preserve"> </w:t>
      </w:r>
      <w:r>
        <w:rPr>
          <w:color w:val="2B2A29"/>
          <w:w w:val="105"/>
        </w:rPr>
        <w:t>provider.</w:t>
      </w:r>
    </w:p>
    <w:p>
      <w:pPr>
        <w:pStyle w:val="11"/>
        <w:spacing w:before="85" w:line="304" w:lineRule="auto"/>
        <w:ind w:left="520" w:right="177" w:firstLine="359"/>
      </w:pPr>
      <w:r>
        <w:rPr>
          <w:color w:val="2B2A29"/>
          <w:w w:val="105"/>
        </w:rPr>
        <w:t>在第5行到第13行，我们使用相关配置创建了一个入站JWT身份验证提供者。在第17行，我们使用创建的JWT Auth提供程序创建一个BearerAuth处理程序。</w:t>
      </w:r>
    </w:p>
    <w:p>
      <w:r>
        <w:rPr>
          <w:color w:val="2B2A29"/>
          <w:w w:val="105"/>
        </w:rPr>
        <w:t>In</w:t>
      </w:r>
      <w:r>
        <w:rPr>
          <w:color w:val="2B2A29"/>
          <w:spacing w:val="-5"/>
          <w:w w:val="105"/>
        </w:rPr>
        <w:t xml:space="preserve"> </w:t>
      </w:r>
      <w:r>
        <w:rPr>
          <w:color w:val="2B2A29"/>
          <w:w w:val="105"/>
        </w:rPr>
        <w:t>line</w:t>
      </w:r>
      <w:r>
        <w:rPr>
          <w:color w:val="2B2A29"/>
          <w:spacing w:val="-5"/>
          <w:w w:val="105"/>
        </w:rPr>
        <w:t xml:space="preserve"> </w:t>
      </w:r>
      <w:r>
        <w:rPr>
          <w:color w:val="2B2A29"/>
          <w:w w:val="105"/>
        </w:rPr>
        <w:t>19,</w:t>
      </w:r>
      <w:r>
        <w:rPr>
          <w:color w:val="2B2A29"/>
          <w:spacing w:val="-5"/>
          <w:w w:val="105"/>
        </w:rPr>
        <w:t xml:space="preserve"> </w:t>
      </w:r>
      <w:r>
        <w:rPr>
          <w:color w:val="2B2A29"/>
          <w:w w:val="105"/>
        </w:rPr>
        <w:t>the</w:t>
      </w:r>
      <w:r>
        <w:rPr>
          <w:color w:val="2B2A29"/>
          <w:spacing w:val="-5"/>
          <w:w w:val="105"/>
        </w:rPr>
        <w:t xml:space="preserve"> </w:t>
      </w:r>
      <w:r>
        <w:rPr>
          <w:color w:val="2B2A29"/>
          <w:w w:val="105"/>
        </w:rPr>
        <w:t>endpoint</w:t>
      </w:r>
      <w:r>
        <w:rPr>
          <w:color w:val="2B2A29"/>
          <w:spacing w:val="-5"/>
          <w:w w:val="105"/>
        </w:rPr>
        <w:t xml:space="preserve"> </w:t>
      </w:r>
      <w:r>
        <w:rPr>
          <w:color w:val="2B2A29"/>
          <w:w w:val="105"/>
        </w:rPr>
        <w:t>used</w:t>
      </w:r>
      <w:r>
        <w:rPr>
          <w:color w:val="2B2A29"/>
          <w:spacing w:val="-5"/>
          <w:w w:val="105"/>
        </w:rPr>
        <w:t xml:space="preserve"> </w:t>
      </w:r>
      <w:r>
        <w:rPr>
          <w:color w:val="2B2A29"/>
          <w:w w:val="105"/>
        </w:rPr>
        <w:t>is</w:t>
      </w:r>
      <w:r>
        <w:rPr>
          <w:color w:val="2B2A29"/>
          <w:spacing w:val="-5"/>
          <w:w w:val="105"/>
        </w:rPr>
        <w:t xml:space="preserve"> </w:t>
      </w:r>
      <w:r>
        <w:rPr>
          <w:rFonts w:ascii="宋体"/>
          <w:color w:val="2B2A29"/>
          <w:w w:val="105"/>
        </w:rPr>
        <w:t>http:Listener</w:t>
      </w:r>
      <w:r>
        <w:rPr>
          <w:color w:val="2B2A29"/>
          <w:w w:val="105"/>
        </w:rPr>
        <w:t>.</w:t>
      </w:r>
      <w:r>
        <w:rPr>
          <w:color w:val="2B2A29"/>
          <w:spacing w:val="-4"/>
          <w:w w:val="105"/>
        </w:rPr>
        <w:t xml:space="preserve"> </w:t>
      </w:r>
      <w:r>
        <w:rPr>
          <w:color w:val="2B2A29"/>
          <w:w w:val="105"/>
        </w:rPr>
        <w:t>The</w:t>
      </w:r>
      <w:r>
        <w:rPr>
          <w:color w:val="2B2A29"/>
          <w:spacing w:val="-5"/>
          <w:w w:val="105"/>
        </w:rPr>
        <w:t xml:space="preserve"> </w:t>
      </w:r>
      <w:r>
        <w:rPr>
          <w:color w:val="2B2A29"/>
          <w:w w:val="105"/>
        </w:rPr>
        <w:t>JWT</w:t>
      </w:r>
      <w:r>
        <w:rPr>
          <w:color w:val="2B2A29"/>
          <w:spacing w:val="-5"/>
          <w:w w:val="105"/>
        </w:rPr>
        <w:t xml:space="preserve"> </w:t>
      </w:r>
      <w:r>
        <w:rPr>
          <w:color w:val="2B2A29"/>
          <w:w w:val="105"/>
        </w:rPr>
        <w:t>authentication</w:t>
      </w:r>
      <w:r>
        <w:rPr>
          <w:color w:val="2B2A29"/>
          <w:spacing w:val="-5"/>
          <w:w w:val="105"/>
        </w:rPr>
        <w:t xml:space="preserve"> </w:t>
      </w:r>
      <w:r>
        <w:rPr>
          <w:color w:val="2B2A29"/>
          <w:w w:val="105"/>
        </w:rPr>
        <w:t>handler is</w:t>
      </w:r>
      <w:r>
        <w:rPr>
          <w:color w:val="2B2A29"/>
          <w:spacing w:val="-3"/>
          <w:w w:val="105"/>
        </w:rPr>
        <w:t xml:space="preserve"> </w:t>
      </w:r>
      <w:r>
        <w:rPr>
          <w:color w:val="2B2A29"/>
          <w:w w:val="105"/>
        </w:rPr>
        <w:t>set</w:t>
      </w:r>
      <w:r>
        <w:rPr>
          <w:color w:val="2B2A29"/>
          <w:spacing w:val="-3"/>
          <w:w w:val="105"/>
        </w:rPr>
        <w:t xml:space="preserve"> </w:t>
      </w:r>
      <w:r>
        <w:rPr>
          <w:color w:val="2B2A29"/>
          <w:w w:val="105"/>
        </w:rPr>
        <w:t>to</w:t>
      </w:r>
      <w:r>
        <w:rPr>
          <w:color w:val="2B2A29"/>
          <w:spacing w:val="-3"/>
          <w:w w:val="105"/>
        </w:rPr>
        <w:t xml:space="preserve"> </w:t>
      </w:r>
      <w:r>
        <w:rPr>
          <w:color w:val="2B2A29"/>
          <w:w w:val="105"/>
        </w:rPr>
        <w:t>this</w:t>
      </w:r>
      <w:r>
        <w:rPr>
          <w:color w:val="2B2A29"/>
          <w:spacing w:val="-3"/>
          <w:w w:val="105"/>
        </w:rPr>
        <w:t xml:space="preserve"> </w:t>
      </w:r>
      <w:r>
        <w:rPr>
          <w:color w:val="2B2A29"/>
          <w:w w:val="105"/>
        </w:rPr>
        <w:t>endpoint</w:t>
      </w:r>
      <w:r>
        <w:rPr>
          <w:color w:val="2B2A29"/>
          <w:spacing w:val="-3"/>
          <w:w w:val="105"/>
        </w:rPr>
        <w:t xml:space="preserve"> </w:t>
      </w:r>
      <w:r>
        <w:rPr>
          <w:color w:val="2B2A29"/>
          <w:w w:val="105"/>
        </w:rPr>
        <w:t>using</w:t>
      </w:r>
      <w:r>
        <w:rPr>
          <w:color w:val="2B2A29"/>
          <w:spacing w:val="-3"/>
          <w:w w:val="105"/>
        </w:rPr>
        <w:t xml:space="preserve"> </w:t>
      </w:r>
      <w:r>
        <w:rPr>
          <w:color w:val="2B2A29"/>
          <w:w w:val="105"/>
        </w:rPr>
        <w:t>the</w:t>
      </w:r>
      <w:r>
        <w:rPr>
          <w:color w:val="2B2A29"/>
          <w:spacing w:val="-3"/>
          <w:w w:val="105"/>
        </w:rPr>
        <w:t xml:space="preserve"> </w:t>
      </w:r>
      <w:r>
        <w:rPr>
          <w:rFonts w:ascii="宋体"/>
          <w:color w:val="2B2A29"/>
          <w:w w:val="105"/>
        </w:rPr>
        <w:t>authHandlers</w:t>
      </w:r>
      <w:r>
        <w:rPr>
          <w:rFonts w:ascii="宋体"/>
          <w:color w:val="2B2A29"/>
          <w:spacing w:val="-60"/>
          <w:w w:val="105"/>
        </w:rPr>
        <w:t xml:space="preserve"> </w:t>
      </w:r>
      <w:r>
        <w:rPr>
          <w:color w:val="2B2A29"/>
          <w:w w:val="105"/>
        </w:rPr>
        <w:t>attribute.</w:t>
      </w:r>
      <w:r>
        <w:rPr>
          <w:color w:val="2B2A29"/>
          <w:spacing w:val="-3"/>
          <w:w w:val="105"/>
        </w:rPr>
        <w:t xml:space="preserve"> </w:t>
      </w:r>
      <w:r>
        <w:rPr>
          <w:color w:val="2B2A29"/>
          <w:w w:val="105"/>
        </w:rPr>
        <w:t>It</w:t>
      </w:r>
      <w:r>
        <w:rPr>
          <w:color w:val="2B2A29"/>
          <w:spacing w:val="-3"/>
          <w:w w:val="105"/>
        </w:rPr>
        <w:t xml:space="preserve"> </w:t>
      </w:r>
      <w:r>
        <w:rPr>
          <w:color w:val="2B2A29"/>
          <w:w w:val="105"/>
        </w:rPr>
        <w:t>is</w:t>
      </w:r>
      <w:r>
        <w:rPr>
          <w:color w:val="2B2A29"/>
          <w:spacing w:val="-3"/>
          <w:w w:val="105"/>
        </w:rPr>
        <w:t xml:space="preserve"> </w:t>
      </w:r>
      <w:r>
        <w:rPr>
          <w:color w:val="2B2A29"/>
          <w:w w:val="105"/>
        </w:rPr>
        <w:t>optional</w:t>
      </w:r>
      <w:r>
        <w:rPr>
          <w:color w:val="2B2A29"/>
          <w:spacing w:val="-3"/>
          <w:w w:val="105"/>
        </w:rPr>
        <w:t xml:space="preserve"> </w:t>
      </w:r>
      <w:r>
        <w:rPr>
          <w:color w:val="2B2A29"/>
          <w:w w:val="105"/>
        </w:rPr>
        <w:t>to</w:t>
      </w:r>
      <w:r>
        <w:rPr>
          <w:color w:val="2B2A29"/>
          <w:spacing w:val="-3"/>
          <w:w w:val="105"/>
        </w:rPr>
        <w:t xml:space="preserve"> </w:t>
      </w:r>
      <w:r>
        <w:rPr>
          <w:color w:val="2B2A29"/>
          <w:w w:val="105"/>
        </w:rPr>
        <w:t>override</w:t>
      </w:r>
      <w:r>
        <w:rPr>
          <w:color w:val="2B2A29"/>
          <w:spacing w:val="-3"/>
          <w:w w:val="105"/>
        </w:rPr>
        <w:t xml:space="preserve"> </w:t>
      </w:r>
      <w:r>
        <w:rPr>
          <w:color w:val="2B2A29"/>
          <w:w w:val="105"/>
        </w:rPr>
        <w:t>the</w:t>
      </w:r>
      <w:r>
        <w:rPr>
          <w:color w:val="2B2A29"/>
          <w:spacing w:val="-54"/>
          <w:w w:val="105"/>
        </w:rPr>
        <w:t xml:space="preserve"> </w:t>
      </w:r>
      <w:r>
        <w:rPr>
          <w:color w:val="2B2A29"/>
          <w:spacing w:val="-1"/>
          <w:w w:val="110"/>
        </w:rPr>
        <w:t>authentication</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authorization</w:t>
      </w:r>
      <w:r>
        <w:rPr>
          <w:color w:val="2B2A29"/>
          <w:spacing w:val="-16"/>
          <w:w w:val="110"/>
        </w:rPr>
        <w:t xml:space="preserve"> </w:t>
      </w:r>
      <w:r>
        <w:rPr>
          <w:color w:val="2B2A29"/>
          <w:spacing w:val="-1"/>
          <w:w w:val="110"/>
        </w:rPr>
        <w:t>at</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service</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resource</w:t>
      </w:r>
      <w:r>
        <w:rPr>
          <w:color w:val="2B2A29"/>
          <w:spacing w:val="-15"/>
          <w:w w:val="110"/>
        </w:rPr>
        <w:t xml:space="preserve"> </w:t>
      </w:r>
      <w:r>
        <w:rPr>
          <w:color w:val="2B2A29"/>
          <w:w w:val="110"/>
        </w:rPr>
        <w:t>levels.</w:t>
      </w:r>
    </w:p>
    <w:p>
      <w:pPr>
        <w:pStyle w:val="11"/>
        <w:spacing w:line="264" w:lineRule="exact"/>
        <w:ind w:left="880"/>
      </w:pPr>
      <w:r>
        <w:rPr>
          <w:color w:val="2B2A29"/>
          <w:w w:val="105"/>
        </w:rPr>
        <w:t>在</w:t>
      </w:r>
      <w:r>
        <w:rPr>
          <w:color w:val="2B2A29"/>
          <w:spacing w:val="-5"/>
          <w:w w:val="105"/>
        </w:rPr>
        <w:t>第</w:t>
      </w:r>
      <w:r>
        <w:rPr>
          <w:color w:val="2B2A29"/>
          <w:w w:val="105"/>
        </w:rPr>
        <w:t>19行中，使用</w:t>
      </w:r>
      <w:r>
        <w:rPr>
          <w:color w:val="2B2A29"/>
          <w:spacing w:val="-5"/>
          <w:w w:val="105"/>
        </w:rPr>
        <w:t>的</w:t>
      </w:r>
      <w:r>
        <w:rPr>
          <w:color w:val="2B2A29"/>
          <w:w w:val="105"/>
        </w:rPr>
        <w:t>端点是</w:t>
      </w:r>
      <w:r>
        <w:rPr>
          <w:rFonts w:ascii="宋体"/>
          <w:color w:val="2B2A29"/>
          <w:w w:val="105"/>
        </w:rPr>
        <w:t>http:Listener</w:t>
      </w:r>
      <w:r>
        <w:rPr>
          <w:color w:val="2B2A29"/>
          <w:w w:val="105"/>
        </w:rPr>
        <w:t>。JWT身份验证处理程序使用</w:t>
      </w:r>
      <w:r>
        <w:rPr>
          <w:rFonts w:ascii="宋体"/>
          <w:color w:val="2B2A29"/>
          <w:w w:val="105"/>
        </w:rPr>
        <w:t>authHandlers</w:t>
      </w:r>
      <w:r>
        <w:rPr>
          <w:color w:val="2B2A29"/>
          <w:w w:val="105"/>
        </w:rPr>
        <w:t>属性设置为此端点。</w:t>
      </w:r>
      <w:r>
        <w:rPr>
          <w:color w:val="2B2A29"/>
          <w:spacing w:val="-1"/>
          <w:w w:val="110"/>
        </w:rPr>
        <w:t>在服务和资源</w:t>
      </w:r>
      <w:r>
        <w:rPr>
          <w:color w:val="2B2A29"/>
          <w:w w:val="110"/>
        </w:rPr>
        <w:t>级别</w:t>
      </w:r>
      <w:r>
        <w:rPr>
          <w:color w:val="2B2A29"/>
          <w:w w:val="105"/>
        </w:rPr>
        <w:t>覆盖</w:t>
      </w:r>
      <w:r>
        <w:rPr>
          <w:color w:val="2B2A29"/>
          <w:spacing w:val="-1"/>
          <w:w w:val="110"/>
        </w:rPr>
        <w:t>身份验证和授权</w:t>
      </w:r>
      <w:r>
        <w:rPr>
          <w:color w:val="2B2A29"/>
          <w:w w:val="105"/>
        </w:rPr>
        <w:t>是可选</w:t>
      </w:r>
      <w:r>
        <w:rPr>
          <w:color w:val="2B2A29"/>
          <w:spacing w:val="-3"/>
          <w:w w:val="105"/>
        </w:rPr>
        <w:t>的</w:t>
      </w:r>
      <w:r>
        <w:rPr>
          <w:color w:val="2B2A29"/>
          <w:w w:val="110"/>
        </w:rPr>
        <w:t>。</w:t>
      </w:r>
    </w:p>
    <w:p>
      <w:r>
        <w:rPr>
          <w:rFonts w:ascii="Arial"/>
          <w:b/>
          <w:color w:val="2B2A29"/>
          <w:w w:val="105"/>
          <w:sz w:val="22"/>
        </w:rPr>
        <w:t>$</w:t>
      </w:r>
      <w:r>
        <w:rPr>
          <w:rFonts w:ascii="Arial"/>
          <w:b/>
          <w:color w:val="2B2A29"/>
          <w:spacing w:val="41"/>
          <w:w w:val="105"/>
          <w:sz w:val="22"/>
        </w:rPr>
        <w:t xml:space="preserve"> </w:t>
      </w:r>
      <w:r>
        <w:rPr>
          <w:rFonts w:ascii="Arial"/>
          <w:b/>
          <w:color w:val="2B2A29"/>
          <w:w w:val="105"/>
          <w:sz w:val="22"/>
        </w:rPr>
        <w:t>ballerina</w:t>
      </w:r>
      <w:r>
        <w:rPr>
          <w:rFonts w:ascii="Arial"/>
          <w:b/>
          <w:color w:val="2B2A29"/>
          <w:spacing w:val="41"/>
          <w:w w:val="105"/>
          <w:sz w:val="22"/>
        </w:rPr>
        <w:t xml:space="preserve"> </w:t>
      </w:r>
      <w:r>
        <w:rPr>
          <w:rFonts w:ascii="Arial"/>
          <w:b/>
          <w:color w:val="2B2A29"/>
          <w:w w:val="105"/>
          <w:sz w:val="22"/>
        </w:rPr>
        <w:t>run</w:t>
      </w:r>
      <w:r>
        <w:rPr>
          <w:rFonts w:ascii="Arial"/>
          <w:b/>
          <w:color w:val="2B2A29"/>
          <w:spacing w:val="41"/>
          <w:w w:val="105"/>
          <w:sz w:val="22"/>
        </w:rPr>
        <w:t xml:space="preserve"> </w:t>
      </w:r>
      <w:r>
        <w:rPr>
          <w:rFonts w:ascii="Arial"/>
          <w:b/>
          <w:color w:val="2B2A29"/>
          <w:w w:val="105"/>
          <w:sz w:val="22"/>
        </w:rPr>
        <w:t>jwt_service.bal</w:t>
      </w:r>
    </w:p>
    <w:p>
      <w:pPr>
        <w:spacing w:before="138"/>
        <w:ind w:left="520" w:right="0" w:firstLine="0"/>
        <w:jc w:val="left"/>
        <w:rPr>
          <w:rFonts w:ascii="Arial"/>
          <w:b/>
          <w:sz w:val="22"/>
        </w:rPr>
      </w:pPr>
      <w:r>
        <w:rPr>
          <w:rFonts w:ascii="Arial"/>
          <w:b/>
          <w:color w:val="2B2A29"/>
          <w:w w:val="105"/>
          <w:sz w:val="22"/>
        </w:rPr>
        <w:t>$ballerina运行jwt_service.bal</w:t>
      </w:r>
    </w:p>
    <w:p>
      <w:r>
        <w:rPr>
          <w:rFonts w:ascii="宋体"/>
          <w:color w:val="2B2A29"/>
        </w:rPr>
        <w:t>[ballerina/http] started HTTPS/WSS listener 0.0.0.0:9443</w:t>
      </w:r>
    </w:p>
    <w:p>
      <w:pPr>
        <w:pStyle w:val="11"/>
        <w:spacing w:before="53"/>
        <w:ind w:left="520"/>
        <w:rPr>
          <w:rFonts w:ascii="宋体"/>
        </w:rPr>
      </w:pPr>
      <w:r>
        <w:rPr>
          <w:rFonts w:ascii="宋体"/>
          <w:color w:val="2B2A29"/>
        </w:rPr>
        <w:t>[balletina/http]已启动HTTPS/WSS侦听器0.0.0.0:9443</w:t>
      </w:r>
    </w:p>
    <w:p>
      <w:r>
        <w:rPr>
          <w:color w:val="2B2A29"/>
          <w:w w:val="105"/>
        </w:rPr>
        <w:t>Let’s</w:t>
      </w:r>
      <w:r>
        <w:rPr>
          <w:color w:val="2B2A29"/>
          <w:spacing w:val="-12"/>
          <w:w w:val="105"/>
        </w:rPr>
        <w:t xml:space="preserve"> </w:t>
      </w:r>
      <w:r>
        <w:rPr>
          <w:color w:val="2B2A29"/>
          <w:w w:val="105"/>
        </w:rPr>
        <w:t>access</w:t>
      </w:r>
      <w:r>
        <w:rPr>
          <w:color w:val="2B2A29"/>
          <w:spacing w:val="-11"/>
          <w:w w:val="105"/>
        </w:rPr>
        <w:t xml:space="preserve"> </w:t>
      </w:r>
      <w:r>
        <w:rPr>
          <w:color w:val="2B2A29"/>
          <w:w w:val="105"/>
        </w:rPr>
        <w:t>our</w:t>
      </w:r>
      <w:r>
        <w:rPr>
          <w:color w:val="2B2A29"/>
          <w:spacing w:val="-11"/>
          <w:w w:val="105"/>
        </w:rPr>
        <w:t xml:space="preserve"> </w:t>
      </w:r>
      <w:r>
        <w:rPr>
          <w:color w:val="2B2A29"/>
          <w:w w:val="105"/>
        </w:rPr>
        <w:t>secured</w:t>
      </w:r>
      <w:r>
        <w:rPr>
          <w:color w:val="2B2A29"/>
          <w:spacing w:val="-11"/>
          <w:w w:val="105"/>
        </w:rPr>
        <w:t xml:space="preserve"> </w:t>
      </w:r>
      <w:r>
        <w:rPr>
          <w:color w:val="2B2A29"/>
          <w:w w:val="105"/>
        </w:rPr>
        <w:t>JWT</w:t>
      </w:r>
      <w:r>
        <w:rPr>
          <w:color w:val="2B2A29"/>
          <w:spacing w:val="-12"/>
          <w:w w:val="105"/>
        </w:rPr>
        <w:t xml:space="preserve"> </w:t>
      </w:r>
      <w:r>
        <w:rPr>
          <w:color w:val="2B2A29"/>
          <w:w w:val="105"/>
        </w:rPr>
        <w:t>service</w:t>
      </w:r>
      <w:r>
        <w:rPr>
          <w:color w:val="2B2A29"/>
          <w:spacing w:val="-11"/>
          <w:w w:val="105"/>
        </w:rPr>
        <w:t xml:space="preserve"> </w:t>
      </w:r>
      <w:r>
        <w:rPr>
          <w:color w:val="2B2A29"/>
          <w:w w:val="105"/>
        </w:rPr>
        <w:t>by</w:t>
      </w:r>
      <w:r>
        <w:rPr>
          <w:color w:val="2B2A29"/>
          <w:spacing w:val="-11"/>
          <w:w w:val="105"/>
        </w:rPr>
        <w:t xml:space="preserve"> </w:t>
      </w:r>
      <w:r>
        <w:rPr>
          <w:color w:val="2B2A29"/>
          <w:w w:val="105"/>
        </w:rPr>
        <w:t>using</w:t>
      </w:r>
      <w:r>
        <w:rPr>
          <w:color w:val="2B2A29"/>
          <w:spacing w:val="-11"/>
          <w:w w:val="105"/>
        </w:rPr>
        <w:t xml:space="preserve"> </w:t>
      </w:r>
      <w:r>
        <w:rPr>
          <w:color w:val="2B2A29"/>
          <w:w w:val="105"/>
        </w:rPr>
        <w:t>the</w:t>
      </w:r>
      <w:r>
        <w:rPr>
          <w:color w:val="2B2A29"/>
          <w:spacing w:val="-11"/>
          <w:w w:val="105"/>
        </w:rPr>
        <w:t xml:space="preserve"> </w:t>
      </w:r>
      <w:r>
        <w:rPr>
          <w:rFonts w:ascii="宋体" w:hAnsi="宋体"/>
          <w:color w:val="2B2A29"/>
          <w:w w:val="105"/>
        </w:rPr>
        <w:t>curl</w:t>
      </w:r>
      <w:r>
        <w:rPr>
          <w:rFonts w:ascii="宋体" w:hAnsi="宋体"/>
          <w:color w:val="2B2A29"/>
          <w:spacing w:val="-69"/>
          <w:w w:val="105"/>
        </w:rPr>
        <w:t xml:space="preserve"> </w:t>
      </w:r>
      <w:r>
        <w:rPr>
          <w:color w:val="2B2A29"/>
          <w:w w:val="105"/>
        </w:rPr>
        <w:t>command.</w:t>
      </w:r>
      <w:r>
        <w:rPr>
          <w:color w:val="2B2A29"/>
          <w:spacing w:val="-12"/>
          <w:w w:val="105"/>
        </w:rPr>
        <w:t xml:space="preserve"> </w:t>
      </w:r>
      <w:r>
        <w:rPr>
          <w:color w:val="2B2A29"/>
          <w:w w:val="105"/>
        </w:rPr>
        <w:t>If</w:t>
      </w:r>
      <w:r>
        <w:rPr>
          <w:color w:val="2B2A29"/>
          <w:spacing w:val="-11"/>
          <w:w w:val="105"/>
        </w:rPr>
        <w:t xml:space="preserve"> </w:t>
      </w:r>
      <w:r>
        <w:rPr>
          <w:color w:val="2B2A29"/>
          <w:w w:val="105"/>
        </w:rPr>
        <w:t>we</w:t>
      </w:r>
      <w:r>
        <w:rPr>
          <w:color w:val="2B2A29"/>
          <w:spacing w:val="-11"/>
          <w:w w:val="105"/>
        </w:rPr>
        <w:t xml:space="preserve"> </w:t>
      </w:r>
      <w:r>
        <w:rPr>
          <w:color w:val="2B2A29"/>
          <w:w w:val="105"/>
        </w:rPr>
        <w:t>don’t</w:t>
      </w:r>
      <w:r>
        <w:rPr>
          <w:color w:val="2B2A29"/>
          <w:spacing w:val="-11"/>
          <w:w w:val="105"/>
        </w:rPr>
        <w:t xml:space="preserve"> </w:t>
      </w:r>
      <w:r>
        <w:rPr>
          <w:color w:val="2B2A29"/>
          <w:w w:val="105"/>
        </w:rPr>
        <w:t>provide</w:t>
      </w:r>
      <w:r>
        <w:rPr>
          <w:color w:val="2B2A29"/>
          <w:spacing w:val="-55"/>
          <w:w w:val="105"/>
        </w:rPr>
        <w:t xml:space="preserve"> </w:t>
      </w:r>
      <w:r>
        <w:rPr>
          <w:color w:val="2B2A29"/>
          <w:w w:val="105"/>
        </w:rPr>
        <w:t>a</w:t>
      </w:r>
      <w:r>
        <w:rPr>
          <w:color w:val="2B2A29"/>
          <w:spacing w:val="-13"/>
          <w:w w:val="105"/>
        </w:rPr>
        <w:t xml:space="preserve"> </w:t>
      </w:r>
      <w:r>
        <w:rPr>
          <w:color w:val="2B2A29"/>
          <w:w w:val="105"/>
        </w:rPr>
        <w:t>valid</w:t>
      </w:r>
      <w:r>
        <w:rPr>
          <w:color w:val="2B2A29"/>
          <w:spacing w:val="-13"/>
          <w:w w:val="105"/>
        </w:rPr>
        <w:t xml:space="preserve"> </w:t>
      </w:r>
      <w:r>
        <w:rPr>
          <w:color w:val="2B2A29"/>
          <w:w w:val="105"/>
        </w:rPr>
        <w:t>JWT,</w:t>
      </w:r>
      <w:r>
        <w:rPr>
          <w:color w:val="2B2A29"/>
          <w:spacing w:val="-13"/>
          <w:w w:val="105"/>
        </w:rPr>
        <w:t xml:space="preserve"> </w:t>
      </w:r>
      <w:r>
        <w:rPr>
          <w:color w:val="2B2A29"/>
          <w:w w:val="105"/>
        </w:rPr>
        <w:t>it</w:t>
      </w:r>
      <w:r>
        <w:rPr>
          <w:color w:val="2B2A29"/>
          <w:spacing w:val="-13"/>
          <w:w w:val="105"/>
        </w:rPr>
        <w:t xml:space="preserve"> </w:t>
      </w:r>
      <w:r>
        <w:rPr>
          <w:color w:val="2B2A29"/>
          <w:w w:val="105"/>
        </w:rPr>
        <w:t>will</w:t>
      </w:r>
      <w:r>
        <w:rPr>
          <w:color w:val="2B2A29"/>
          <w:spacing w:val="-13"/>
          <w:w w:val="105"/>
        </w:rPr>
        <w:t xml:space="preserve"> </w:t>
      </w:r>
      <w:r>
        <w:rPr>
          <w:color w:val="2B2A29"/>
          <w:w w:val="105"/>
        </w:rPr>
        <w:t>give</w:t>
      </w:r>
      <w:r>
        <w:rPr>
          <w:color w:val="2B2A29"/>
          <w:spacing w:val="-13"/>
          <w:w w:val="105"/>
        </w:rPr>
        <w:t xml:space="preserve"> </w:t>
      </w:r>
      <w:r>
        <w:rPr>
          <w:color w:val="2B2A29"/>
          <w:w w:val="105"/>
        </w:rPr>
        <w:t>an</w:t>
      </w:r>
      <w:r>
        <w:rPr>
          <w:color w:val="2B2A29"/>
          <w:spacing w:val="-13"/>
          <w:w w:val="105"/>
        </w:rPr>
        <w:t xml:space="preserve"> </w:t>
      </w:r>
      <w:r>
        <w:rPr>
          <w:color w:val="2B2A29"/>
          <w:w w:val="105"/>
        </w:rPr>
        <w:t>authentication</w:t>
      </w:r>
      <w:r>
        <w:rPr>
          <w:color w:val="2B2A29"/>
          <w:spacing w:val="-13"/>
          <w:w w:val="105"/>
        </w:rPr>
        <w:t xml:space="preserve"> </w:t>
      </w:r>
      <w:r>
        <w:rPr>
          <w:color w:val="2B2A29"/>
          <w:w w:val="105"/>
        </w:rPr>
        <w:t>failure.</w:t>
      </w:r>
    </w:p>
    <w:p>
      <w:pPr>
        <w:pStyle w:val="11"/>
        <w:spacing w:before="198" w:line="285" w:lineRule="auto"/>
        <w:ind w:left="520" w:right="151" w:firstLine="359"/>
      </w:pPr>
      <w:r>
        <w:rPr>
          <w:color w:val="2B2A29"/>
          <w:w w:val="105"/>
        </w:rPr>
        <w:t>让我们使用</w:t>
      </w:r>
      <w:r>
        <w:rPr>
          <w:rFonts w:ascii="宋体" w:hAnsi="宋体"/>
          <w:color w:val="2B2A29"/>
          <w:w w:val="105"/>
        </w:rPr>
        <w:t>curl</w:t>
      </w:r>
      <w:r>
        <w:rPr>
          <w:color w:val="2B2A29"/>
          <w:w w:val="105"/>
        </w:rPr>
        <w:t>命令访问我们的安全JWT服务。如果我们没有提供有效的JWT，它将导致身份验证失败。</w:t>
      </w:r>
    </w:p>
    <w:p>
      <w:r>
        <w:rPr>
          <w:rFonts w:ascii="Arial"/>
          <w:b/>
          <w:color w:val="2B2A29"/>
          <w:w w:val="110"/>
          <w:sz w:val="22"/>
        </w:rPr>
        <w:t>$</w:t>
      </w:r>
      <w:r>
        <w:rPr>
          <w:rFonts w:ascii="Arial"/>
          <w:b/>
          <w:color w:val="2B2A29"/>
          <w:spacing w:val="36"/>
          <w:w w:val="110"/>
          <w:sz w:val="22"/>
        </w:rPr>
        <w:t xml:space="preserve"> </w:t>
      </w:r>
      <w:r>
        <w:rPr>
          <w:rFonts w:ascii="Arial"/>
          <w:b/>
          <w:color w:val="2B2A29"/>
          <w:w w:val="110"/>
          <w:sz w:val="22"/>
        </w:rPr>
        <w:t>curl</w:t>
      </w:r>
      <w:r>
        <w:rPr>
          <w:rFonts w:ascii="Arial"/>
          <w:b/>
          <w:color w:val="2B2A29"/>
          <w:spacing w:val="36"/>
          <w:w w:val="110"/>
          <w:sz w:val="22"/>
        </w:rPr>
        <w:t xml:space="preserve"> </w:t>
      </w:r>
      <w:r>
        <w:rPr>
          <w:rFonts w:ascii="Arial"/>
          <w:b/>
          <w:color w:val="2B2A29"/>
          <w:w w:val="110"/>
          <w:sz w:val="22"/>
        </w:rPr>
        <w:t>-k</w:t>
      </w:r>
      <w:r>
        <w:rPr>
          <w:rFonts w:ascii="Arial"/>
          <w:b/>
          <w:color w:val="2B2A29"/>
          <w:spacing w:val="37"/>
          <w:w w:val="110"/>
          <w:sz w:val="22"/>
        </w:rPr>
        <w:t xml:space="preserve"> </w:t>
      </w:r>
      <w:r>
        <w:rPr>
          <w:rFonts w:ascii="Arial"/>
          <w:b/>
          <w:color w:val="2B2A29"/>
          <w:w w:val="110"/>
          <w:sz w:val="22"/>
        </w:rPr>
        <w:t>https://localhost:9443/hello/</w:t>
      </w:r>
    </w:p>
    <w:p>
      <w:pPr>
        <w:spacing w:before="137"/>
        <w:ind w:left="520" w:right="0" w:firstLine="0"/>
        <w:jc w:val="left"/>
        <w:rPr>
          <w:rFonts w:ascii="Arial"/>
          <w:b/>
          <w:sz w:val="22"/>
        </w:rPr>
      </w:pPr>
      <w:r>
        <w:rPr>
          <w:rFonts w:ascii="Arial"/>
          <w:b/>
          <w:color w:val="2B2A29"/>
          <w:w w:val="110"/>
          <w:sz w:val="22"/>
        </w:rPr>
        <w:t>$</w:t>
      </w:r>
      <w:r>
        <w:rPr>
          <w:rFonts w:ascii="Arial"/>
          <w:b/>
          <w:color w:val="2B2A29"/>
          <w:spacing w:val="36"/>
          <w:w w:val="110"/>
          <w:sz w:val="22"/>
        </w:rPr>
        <w:t>卷</w:t>
      </w:r>
      <w:r>
        <w:rPr>
          <w:rFonts w:ascii="Arial"/>
          <w:b/>
          <w:color w:val="2B2A29"/>
          <w:w w:val="110"/>
          <w:sz w:val="22"/>
        </w:rPr>
        <w:t>曲-khttps://localhost:9443/hello/</w:t>
      </w:r>
    </w:p>
    <w:p>
      <w:r>
        <w:rPr>
          <w:rFonts w:ascii="宋体"/>
          <w:color w:val="2B2A29"/>
        </w:rPr>
        <w:t>Authentication failure</w:t>
      </w:r>
    </w:p>
    <w:p>
      <w:pPr>
        <w:pStyle w:val="11"/>
        <w:spacing w:before="54"/>
        <w:ind w:left="520"/>
        <w:rPr>
          <w:rFonts w:ascii="宋体"/>
        </w:rPr>
      </w:pPr>
      <w:r>
        <w:rPr>
          <w:rFonts w:ascii="宋体"/>
          <w:color w:val="2B2A29"/>
        </w:rPr>
        <w:t>身份验证失败</w:t>
      </w:r>
    </w:p>
    <w:p>
      <w:r>
        <w:rPr>
          <w:color w:val="2B2A29"/>
        </w:rPr>
        <w:t>Let’s</w:t>
      </w:r>
      <w:r>
        <w:rPr>
          <w:color w:val="2B2A29"/>
          <w:spacing w:val="3"/>
        </w:rPr>
        <w:t xml:space="preserve"> </w:t>
      </w:r>
      <w:r>
        <w:rPr>
          <w:color w:val="2B2A29"/>
        </w:rPr>
        <w:t>get</w:t>
      </w:r>
      <w:r>
        <w:rPr>
          <w:color w:val="2B2A29"/>
          <w:spacing w:val="4"/>
        </w:rPr>
        <w:t xml:space="preserve"> </w:t>
      </w:r>
      <w:r>
        <w:rPr>
          <w:color w:val="2B2A29"/>
        </w:rPr>
        <w:t>a</w:t>
      </w:r>
      <w:r>
        <w:rPr>
          <w:color w:val="2B2A29"/>
          <w:spacing w:val="4"/>
        </w:rPr>
        <w:t xml:space="preserve"> </w:t>
      </w:r>
      <w:r>
        <w:rPr>
          <w:color w:val="2B2A29"/>
        </w:rPr>
        <w:t>valid</w:t>
      </w:r>
      <w:r>
        <w:rPr>
          <w:color w:val="2B2A29"/>
          <w:spacing w:val="4"/>
        </w:rPr>
        <w:t xml:space="preserve"> </w:t>
      </w:r>
      <w:r>
        <w:rPr>
          <w:color w:val="2B2A29"/>
        </w:rPr>
        <w:t>JWT</w:t>
      </w:r>
      <w:r>
        <w:rPr>
          <w:color w:val="2B2A29"/>
          <w:spacing w:val="3"/>
        </w:rPr>
        <w:t xml:space="preserve"> </w:t>
      </w:r>
      <w:r>
        <w:rPr>
          <w:color w:val="2B2A29"/>
        </w:rPr>
        <w:t>token.</w:t>
      </w:r>
      <w:r>
        <w:rPr>
          <w:color w:val="2B2A29"/>
          <w:spacing w:val="4"/>
        </w:rPr>
        <w:t xml:space="preserve"> </w:t>
      </w:r>
      <w:r>
        <w:rPr>
          <w:color w:val="2B2A29"/>
        </w:rPr>
        <w:t>You</w:t>
      </w:r>
      <w:r>
        <w:rPr>
          <w:color w:val="2B2A29"/>
          <w:spacing w:val="4"/>
        </w:rPr>
        <w:t xml:space="preserve"> </w:t>
      </w:r>
      <w:r>
        <w:rPr>
          <w:color w:val="2B2A29"/>
        </w:rPr>
        <w:t>can</w:t>
      </w:r>
      <w:r>
        <w:rPr>
          <w:color w:val="2B2A29"/>
          <w:spacing w:val="4"/>
        </w:rPr>
        <w:t xml:space="preserve"> </w:t>
      </w:r>
      <w:r>
        <w:rPr>
          <w:color w:val="2B2A29"/>
        </w:rPr>
        <w:t>use</w:t>
      </w:r>
      <w:r>
        <w:rPr>
          <w:color w:val="2B2A29"/>
          <w:spacing w:val="3"/>
        </w:rPr>
        <w:t xml:space="preserve"> </w:t>
      </w:r>
      <w:r>
        <w:fldChar w:fldCharType="begin"/>
      </w:r>
      <w:r>
        <w:instrText xml:space="preserve"> HYPERLINK "https://jwt.io/" \h </w:instrText>
      </w:r>
      <w:r>
        <w:fldChar w:fldCharType="separate"/>
      </w:r>
      <w:r>
        <w:rPr>
          <w:rFonts w:ascii="宋体" w:hAnsi="宋体"/>
          <w:color w:val="0000FF"/>
        </w:rPr>
        <w:t>https://jwt.io</w:t>
      </w:r>
      <w:r>
        <w:rPr>
          <w:rFonts w:ascii="宋体" w:hAnsi="宋体"/>
          <w:color w:val="0000FF"/>
          <w:spacing w:val="-51"/>
        </w:rPr>
        <w:t xml:space="preserve"> </w:t>
      </w:r>
      <w:r>
        <w:rPr>
          <w:rFonts w:ascii="宋体" w:hAnsi="宋体"/>
          <w:color w:val="0000FF"/>
          <w:spacing w:val="-51"/>
        </w:rPr>
        <w:fldChar w:fldCharType="end"/>
      </w:r>
      <w:r>
        <w:rPr>
          <w:color w:val="2B2A29"/>
        </w:rPr>
        <w:t>to</w:t>
      </w:r>
      <w:r>
        <w:rPr>
          <w:color w:val="2B2A29"/>
          <w:spacing w:val="4"/>
        </w:rPr>
        <w:t xml:space="preserve"> </w:t>
      </w:r>
      <w:r>
        <w:rPr>
          <w:color w:val="2B2A29"/>
        </w:rPr>
        <w:t>get</w:t>
      </w:r>
      <w:r>
        <w:rPr>
          <w:color w:val="2B2A29"/>
          <w:spacing w:val="4"/>
        </w:rPr>
        <w:t xml:space="preserve"> </w:t>
      </w:r>
      <w:r>
        <w:rPr>
          <w:color w:val="2B2A29"/>
        </w:rPr>
        <w:t>a</w:t>
      </w:r>
      <w:r>
        <w:rPr>
          <w:color w:val="2B2A29"/>
          <w:spacing w:val="3"/>
        </w:rPr>
        <w:t xml:space="preserve"> </w:t>
      </w:r>
      <w:r>
        <w:rPr>
          <w:color w:val="2B2A29"/>
        </w:rPr>
        <w:t>sample</w:t>
      </w:r>
      <w:r>
        <w:rPr>
          <w:color w:val="2B2A29"/>
          <w:spacing w:val="4"/>
        </w:rPr>
        <w:t xml:space="preserve"> </w:t>
      </w:r>
      <w:r>
        <w:rPr>
          <w:color w:val="2B2A29"/>
        </w:rPr>
        <w:t>JWT</w:t>
      </w:r>
      <w:r>
        <w:rPr>
          <w:color w:val="2B2A29"/>
          <w:spacing w:val="4"/>
        </w:rPr>
        <w:t xml:space="preserve"> </w:t>
      </w:r>
      <w:r>
        <w:rPr>
          <w:color w:val="2B2A29"/>
        </w:rPr>
        <w:t>token</w:t>
      </w:r>
      <w:r>
        <w:rPr>
          <w:color w:val="2B2A29"/>
          <w:spacing w:val="-52"/>
        </w:rPr>
        <w:t xml:space="preserve"> </w:t>
      </w:r>
      <w:r>
        <w:rPr>
          <w:color w:val="2B2A29"/>
          <w:w w:val="105"/>
        </w:rPr>
        <w:t>by</w:t>
      </w:r>
      <w:r>
        <w:rPr>
          <w:color w:val="2B2A29"/>
          <w:spacing w:val="-13"/>
          <w:w w:val="105"/>
        </w:rPr>
        <w:t xml:space="preserve"> </w:t>
      </w:r>
      <w:r>
        <w:rPr>
          <w:color w:val="2B2A29"/>
          <w:w w:val="105"/>
        </w:rPr>
        <w:t>providing</w:t>
      </w:r>
      <w:r>
        <w:rPr>
          <w:color w:val="2B2A29"/>
          <w:spacing w:val="-12"/>
          <w:w w:val="105"/>
        </w:rPr>
        <w:t xml:space="preserve"> </w:t>
      </w:r>
      <w:r>
        <w:rPr>
          <w:color w:val="2B2A29"/>
          <w:w w:val="105"/>
        </w:rPr>
        <w:t>the</w:t>
      </w:r>
      <w:r>
        <w:rPr>
          <w:color w:val="2B2A29"/>
          <w:spacing w:val="-12"/>
          <w:w w:val="105"/>
        </w:rPr>
        <w:t xml:space="preserve"> </w:t>
      </w:r>
      <w:r>
        <w:rPr>
          <w:color w:val="2B2A29"/>
          <w:w w:val="105"/>
        </w:rPr>
        <w:t>following</w:t>
      </w:r>
      <w:r>
        <w:rPr>
          <w:color w:val="2B2A29"/>
          <w:spacing w:val="-13"/>
          <w:w w:val="105"/>
        </w:rPr>
        <w:t xml:space="preserve"> </w:t>
      </w:r>
      <w:r>
        <w:rPr>
          <w:color w:val="2B2A29"/>
          <w:w w:val="105"/>
        </w:rPr>
        <w:t>sample</w:t>
      </w:r>
      <w:r>
        <w:rPr>
          <w:color w:val="2B2A29"/>
          <w:spacing w:val="-12"/>
          <w:w w:val="105"/>
        </w:rPr>
        <w:t xml:space="preserve"> </w:t>
      </w:r>
      <w:r>
        <w:rPr>
          <w:color w:val="2B2A29"/>
          <w:w w:val="105"/>
        </w:rPr>
        <w:t>data:</w:t>
      </w:r>
    </w:p>
    <w:p>
      <w:pPr>
        <w:pStyle w:val="11"/>
        <w:spacing w:before="158" w:line="285" w:lineRule="auto"/>
        <w:ind w:left="520" w:right="266" w:firstLine="359"/>
      </w:pPr>
      <w:r>
        <w:rPr>
          <w:color w:val="2B2A29"/>
        </w:rPr>
        <w:t>让我们获得一个有效</w:t>
      </w:r>
      <w:r>
        <w:rPr>
          <w:color w:val="2B2A29"/>
          <w:spacing w:val="4"/>
        </w:rPr>
        <w:t>的</w:t>
      </w:r>
      <w:r>
        <w:rPr>
          <w:color w:val="2B2A29"/>
        </w:rPr>
        <w:t>JWT令牌。您可以使用</w:t>
      </w:r>
      <w:r>
        <w:fldChar w:fldCharType="begin"/>
      </w:r>
      <w:r>
        <w:instrText xml:space="preserve"> HYPERLINK "https://jwt.io/" \h </w:instrText>
      </w:r>
      <w:r>
        <w:fldChar w:fldCharType="separate"/>
      </w:r>
      <w:r>
        <w:rPr>
          <w:rFonts w:ascii="宋体" w:hAnsi="宋体"/>
          <w:color w:val="0000FF"/>
        </w:rPr>
        <w:t>https://jwt.io</w:t>
      </w:r>
      <w:r>
        <w:rPr>
          <w:rFonts w:ascii="宋体" w:hAnsi="宋体"/>
          <w:color w:val="0000FF"/>
        </w:rPr>
        <w:fldChar w:fldCharType="end"/>
      </w:r>
      <w:r>
        <w:rPr>
          <w:color w:val="2B2A29"/>
          <w:w w:val="105"/>
        </w:rPr>
        <w:t>通过提供以下示例数据</w:t>
      </w:r>
      <w:r>
        <w:rPr>
          <w:color w:val="2B2A29"/>
        </w:rPr>
        <w:t>获得示例JWT令牌</w:t>
      </w:r>
      <w:r>
        <w:rPr>
          <w:color w:val="2B2A29"/>
          <w:w w:val="105"/>
        </w:rPr>
        <w:t>：</w:t>
      </w:r>
    </w:p>
    <w:p>
      <w:r>
        <w:rPr>
          <w:rFonts w:ascii="Arial"/>
          <w:b/>
          <w:color w:val="2B2A29"/>
          <w:w w:val="85"/>
          <w:sz w:val="22"/>
        </w:rPr>
        <w:t>HEADER:</w:t>
      </w:r>
    </w:p>
    <w:p>
      <w:pPr>
        <w:spacing w:before="137"/>
        <w:ind w:left="520" w:right="0" w:firstLine="0"/>
        <w:jc w:val="left"/>
        <w:rPr>
          <w:rFonts w:ascii="Arial"/>
          <w:b/>
          <w:sz w:val="22"/>
        </w:rPr>
      </w:pPr>
      <w:r>
        <w:rPr>
          <w:rFonts w:ascii="Arial"/>
          <w:b/>
          <w:color w:val="2B2A29"/>
          <w:w w:val="85"/>
          <w:sz w:val="22"/>
        </w:rPr>
        <w:t>标题：</w:t>
      </w:r>
    </w:p>
    <w:p>
      <w:r>
        <w:rPr>
          <w:rFonts w:ascii="宋体"/>
          <w:color w:val="2B2A29"/>
          <w:sz w:val="22"/>
        </w:rPr>
        <w:t>{</w:t>
      </w:r>
    </w:p>
    <w:p>
      <w:pPr>
        <w:spacing w:before="54"/>
        <w:ind w:left="520" w:right="0" w:firstLine="0"/>
        <w:jc w:val="left"/>
        <w:rPr>
          <w:rFonts w:ascii="宋体"/>
          <w:sz w:val="22"/>
        </w:rPr>
      </w:pPr>
      <w:r>
        <w:rPr>
          <w:rFonts w:ascii="宋体"/>
          <w:color w:val="2B2A29"/>
          <w:sz w:val="22"/>
        </w:rPr>
        <w:t>{</w:t>
      </w:r>
    </w:p>
    <w:p>
      <w:r>
        <w:rPr>
          <w:rFonts w:ascii="宋体"/>
          <w:color w:val="2B2A29"/>
        </w:rPr>
        <w:t>"alg": "RS256",</w:t>
      </w:r>
    </w:p>
    <w:p>
      <w:pPr>
        <w:pStyle w:val="11"/>
        <w:spacing w:before="38"/>
        <w:ind w:left="740"/>
        <w:rPr>
          <w:rFonts w:ascii="宋体"/>
        </w:rPr>
      </w:pPr>
      <w:r>
        <w:rPr>
          <w:rFonts w:ascii="宋体"/>
          <w:color w:val="2B2A29"/>
        </w:rPr>
        <w:t>“alg”：“RS256”，</w:t>
      </w:r>
    </w:p>
    <w:p>
      <w:r>
        <w:rPr>
          <w:rFonts w:ascii="宋体"/>
          <w:color w:val="2B2A29"/>
        </w:rPr>
        <w:t>"typ": "JWT"</w:t>
      </w:r>
    </w:p>
    <w:p>
      <w:pPr>
        <w:pStyle w:val="11"/>
        <w:spacing w:before="38"/>
        <w:ind w:left="740"/>
        <w:rPr>
          <w:rFonts w:ascii="宋体"/>
        </w:rPr>
      </w:pPr>
      <w:r>
        <w:rPr>
          <w:rFonts w:ascii="宋体"/>
          <w:color w:val="2B2A29"/>
        </w:rPr>
        <w:t>“typ”：“JWT”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rFonts w:ascii="Arial"/>
          <w:b/>
          <w:color w:val="2B2A29"/>
          <w:w w:val="85"/>
          <w:sz w:val="22"/>
        </w:rPr>
        <w:t>PAYLOAD:</w:t>
      </w:r>
    </w:p>
    <w:p>
      <w:pPr>
        <w:spacing w:before="172"/>
        <w:ind w:left="520" w:right="0" w:firstLine="0"/>
        <w:jc w:val="left"/>
        <w:rPr>
          <w:rFonts w:ascii="Arial"/>
          <w:b/>
          <w:sz w:val="22"/>
        </w:rPr>
      </w:pPr>
      <w:r>
        <w:rPr>
          <w:rFonts w:ascii="Arial"/>
          <w:b/>
          <w:color w:val="2B2A29"/>
          <w:w w:val="85"/>
          <w:sz w:val="22"/>
        </w:rPr>
        <w:t>有效载荷：</w:t>
      </w:r>
    </w:p>
    <w:p>
      <w:r>
        <w:rPr>
          <w:rFonts w:ascii="宋体"/>
          <w:color w:val="2B2A29"/>
          <w:sz w:val="22"/>
        </w:rPr>
        <w:t>{</w:t>
      </w:r>
    </w:p>
    <w:p>
      <w:pPr>
        <w:spacing w:before="54"/>
        <w:ind w:left="520" w:right="0" w:firstLine="0"/>
        <w:jc w:val="left"/>
        <w:rPr>
          <w:rFonts w:ascii="宋体"/>
          <w:sz w:val="22"/>
        </w:rPr>
      </w:pPr>
      <w:r>
        <w:rPr>
          <w:rFonts w:ascii="宋体"/>
          <w:color w:val="2B2A29"/>
          <w:sz w:val="22"/>
        </w:rPr>
        <w:t>{</w:t>
      </w:r>
    </w:p>
    <w:p>
      <w:r>
        <w:rPr>
          <w:rFonts w:ascii="宋体"/>
          <w:color w:val="2B2A29"/>
        </w:rPr>
        <w:t>"sub": "ballerina",</w:t>
      </w:r>
    </w:p>
    <w:p>
      <w:pPr>
        <w:pStyle w:val="11"/>
        <w:spacing w:before="38"/>
        <w:ind w:left="740"/>
        <w:rPr>
          <w:rFonts w:ascii="宋体"/>
        </w:rPr>
      </w:pPr>
      <w:r>
        <w:rPr>
          <w:rFonts w:ascii="宋体"/>
          <w:color w:val="2B2A29"/>
        </w:rPr>
        <w:t>“sub”：“芭蕾舞演员”，</w:t>
      </w:r>
    </w:p>
    <w:p>
      <w:r>
        <w:rPr>
          <w:rFonts w:ascii="宋体"/>
          <w:color w:val="2B2A29"/>
        </w:rPr>
        <w:t>"iss": "ballerina",</w:t>
      </w:r>
      <w:r>
        <w:rPr>
          <w:rFonts w:ascii="宋体"/>
          <w:color w:val="2B2A29"/>
          <w:spacing w:val="-108"/>
        </w:rPr>
        <w:t xml:space="preserve"> </w:t>
      </w:r>
      <w:r>
        <w:rPr>
          <w:rFonts w:ascii="宋体"/>
          <w:color w:val="2B2A29"/>
        </w:rPr>
        <w:t>"exp": 2818415019,</w:t>
      </w:r>
    </w:p>
    <w:p>
      <w:pPr>
        <w:pStyle w:val="11"/>
        <w:spacing w:before="38" w:line="273" w:lineRule="auto"/>
        <w:ind w:left="740" w:right="6110"/>
        <w:rPr>
          <w:rFonts w:ascii="宋体"/>
        </w:rPr>
      </w:pPr>
      <w:r>
        <w:rPr>
          <w:rFonts w:ascii="宋体"/>
          <w:color w:val="2B2A29"/>
        </w:rPr>
        <w:t>“iss”：“balletina”，“exp”：2818415019，</w:t>
      </w:r>
    </w:p>
    <w:p>
      <w:r>
        <w:rPr>
          <w:rFonts w:ascii="宋体"/>
          <w:color w:val="2B2A29"/>
        </w:rPr>
        <w:t>"iat": 1524575019,</w:t>
      </w:r>
    </w:p>
    <w:p>
      <w:pPr>
        <w:pStyle w:val="11"/>
        <w:spacing w:line="279" w:lineRule="exact"/>
        <w:ind w:left="740"/>
        <w:rPr>
          <w:rFonts w:ascii="宋体"/>
        </w:rPr>
      </w:pPr>
      <w:r>
        <w:rPr>
          <w:rFonts w:ascii="宋体"/>
          <w:color w:val="2B2A29"/>
        </w:rPr>
        <w:t>“iat”：1524575019，</w:t>
      </w:r>
    </w:p>
    <w:p>
      <w:r>
        <w:rPr>
          <w:rFonts w:ascii="宋体"/>
          <w:color w:val="2B2A29"/>
        </w:rPr>
        <w:t>"jti": "f5aded50585c46f2b8ca233d0c2a3c9d",</w:t>
      </w:r>
      <w:r>
        <w:rPr>
          <w:rFonts w:ascii="宋体"/>
          <w:color w:val="2B2A29"/>
          <w:spacing w:val="-108"/>
        </w:rPr>
        <w:t xml:space="preserve"> </w:t>
      </w:r>
      <w:r>
        <w:rPr>
          <w:rFonts w:ascii="宋体"/>
          <w:color w:val="2B2A29"/>
        </w:rPr>
        <w:t>"aud": [</w:t>
      </w:r>
    </w:p>
    <w:p>
      <w:pPr>
        <w:pStyle w:val="11"/>
        <w:spacing w:before="38" w:line="273" w:lineRule="auto"/>
        <w:ind w:left="740" w:right="3580"/>
        <w:rPr>
          <w:rFonts w:ascii="宋体"/>
        </w:rPr>
      </w:pPr>
      <w:r>
        <w:rPr>
          <w:rFonts w:ascii="宋体"/>
          <w:color w:val="2B2A29"/>
        </w:rPr>
        <w:t>“jti”：“f5aded50585c46f2b8ca233d0c2a3c9d”，“aud”：[</w:t>
      </w:r>
    </w:p>
    <w:p>
      <w:r>
        <w:rPr>
          <w:rFonts w:ascii="宋体"/>
          <w:color w:val="2B2A29"/>
        </w:rPr>
        <w:t>"ballerina",</w:t>
      </w:r>
      <w:r>
        <w:rPr>
          <w:rFonts w:ascii="宋体"/>
          <w:color w:val="2B2A29"/>
          <w:spacing w:val="1"/>
        </w:rPr>
        <w:t xml:space="preserve"> </w:t>
      </w:r>
      <w:r>
        <w:rPr>
          <w:rFonts w:ascii="宋体"/>
          <w:color w:val="2B2A29"/>
        </w:rPr>
        <w:t>"ballerina.org",</w:t>
      </w:r>
      <w:r>
        <w:rPr>
          <w:rFonts w:ascii="宋体"/>
          <w:color w:val="2B2A29"/>
          <w:spacing w:val="-108"/>
        </w:rPr>
        <w:t xml:space="preserve"> </w:t>
      </w:r>
      <w:r>
        <w:rPr>
          <w:rFonts w:ascii="宋体"/>
          <w:color w:val="2B2A29"/>
        </w:rPr>
        <w:t>"ballerina.io"</w:t>
      </w:r>
    </w:p>
    <w:p>
      <w:pPr>
        <w:pStyle w:val="11"/>
        <w:spacing w:line="273" w:lineRule="auto"/>
        <w:ind w:left="1180" w:right="6000"/>
        <w:rPr>
          <w:rFonts w:ascii="宋体"/>
        </w:rPr>
      </w:pPr>
      <w:r>
        <w:rPr>
          <w:rFonts w:ascii="宋体"/>
          <w:color w:val="2B2A29"/>
        </w:rPr>
        <w:t>“ballerina”、“ballerina.org”、“barlerina.io”</w:t>
      </w:r>
    </w:p>
    <w:p>
      <w:r>
        <w:rPr>
          <w:rFonts w:ascii="宋体"/>
          <w:color w:val="2B2A29"/>
          <w:sz w:val="22"/>
        </w:rPr>
        <w:t>],</w:t>
      </w:r>
    </w:p>
    <w:p>
      <w:pPr>
        <w:spacing w:before="0" w:line="276" w:lineRule="exact"/>
        <w:ind w:left="740" w:right="0" w:firstLine="0"/>
        <w:jc w:val="left"/>
        <w:rPr>
          <w:rFonts w:ascii="宋体"/>
          <w:sz w:val="22"/>
        </w:rPr>
      </w:pPr>
      <w:r>
        <w:rPr>
          <w:rFonts w:ascii="宋体"/>
          <w:color w:val="2B2A29"/>
          <w:sz w:val="22"/>
        </w:rPr>
        <w:t>],</w:t>
      </w:r>
    </w:p>
    <w:p>
      <w:r>
        <w:rPr>
          <w:rFonts w:ascii="宋体"/>
          <w:color w:val="2B2A29"/>
        </w:rPr>
        <w:t>"scope": "hello"</w:t>
      </w:r>
    </w:p>
    <w:p>
      <w:pPr>
        <w:pStyle w:val="11"/>
        <w:spacing w:before="38"/>
        <w:ind w:left="740"/>
        <w:rPr>
          <w:rFonts w:ascii="宋体"/>
        </w:rPr>
      </w:pPr>
      <w:r>
        <w:rPr>
          <w:rFonts w:ascii="宋体"/>
          <w:color w:val="2B2A29"/>
        </w:rPr>
        <w:t>“scope”：“hello”</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pPr>
        <w:spacing w:after="0"/>
        <w:jc w:val="left"/>
        <w:rPr>
          <w:rFonts w:ascii="宋体"/>
          <w:sz w:val="22"/>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RSASHA256(</w:t>
      </w:r>
    </w:p>
    <w:p>
      <w:pPr>
        <w:pStyle w:val="11"/>
        <w:spacing w:before="68"/>
        <w:ind w:left="160"/>
        <w:rPr>
          <w:rFonts w:ascii="宋体"/>
        </w:rPr>
      </w:pPr>
      <w:bookmarkStart w:id="226" w:name="_bookmark212"/>
      <w:bookmarkEnd w:id="226"/>
      <w:r>
        <w:rPr>
          <w:rFonts w:ascii="宋体"/>
          <w:color w:val="2B2A29"/>
        </w:rPr>
        <w:t>RSASHA256(</w:t>
      </w:r>
    </w:p>
    <w:p>
      <w:r>
        <w:rPr>
          <w:rFonts w:ascii="宋体"/>
          <w:color w:val="2B2A29"/>
        </w:rPr>
        <w:t>base64UrlEncode(header)</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w:t>
      </w:r>
      <w:r>
        <w:rPr>
          <w:rFonts w:ascii="宋体"/>
          <w:color w:val="2B2A29"/>
          <w:spacing w:val="-6"/>
        </w:rPr>
        <w:t xml:space="preserve"> </w:t>
      </w:r>
      <w:r>
        <w:rPr>
          <w:rFonts w:ascii="宋体"/>
          <w:color w:val="2B2A29"/>
        </w:rPr>
        <w:t>+</w:t>
      </w:r>
      <w:r>
        <w:rPr>
          <w:rFonts w:ascii="宋体"/>
          <w:color w:val="2B2A29"/>
          <w:spacing w:val="-107"/>
        </w:rPr>
        <w:t xml:space="preserve"> </w:t>
      </w:r>
      <w:r>
        <w:rPr>
          <w:rFonts w:ascii="宋体"/>
          <w:color w:val="2B2A29"/>
        </w:rPr>
        <w:t>base64UrlEncode(payload),</w:t>
      </w:r>
      <w:r>
        <w:rPr>
          <w:rFonts w:ascii="宋体"/>
          <w:color w:val="2B2A29"/>
          <w:spacing w:val="1"/>
        </w:rPr>
        <w:t xml:space="preserve"> </w:t>
      </w:r>
      <w:r>
        <w:rPr>
          <w:rFonts w:ascii="宋体"/>
          <w:color w:val="2B2A29"/>
        </w:rPr>
        <w:t>[public-key or certificate], [private-key,</w:t>
      </w:r>
      <w:r>
        <w:rPr>
          <w:rFonts w:ascii="宋体"/>
          <w:color w:val="2B2A29"/>
          <w:spacing w:val="-2"/>
        </w:rPr>
        <w:t xml:space="preserve"> </w:t>
      </w:r>
      <w:r>
        <w:rPr>
          <w:rFonts w:ascii="宋体"/>
          <w:color w:val="2B2A29"/>
        </w:rPr>
        <w:t>only</w:t>
      </w:r>
      <w:r>
        <w:rPr>
          <w:rFonts w:ascii="宋体"/>
          <w:color w:val="2B2A29"/>
          <w:spacing w:val="-2"/>
        </w:rPr>
        <w:t xml:space="preserve"> </w:t>
      </w:r>
      <w:r>
        <w:rPr>
          <w:rFonts w:ascii="宋体"/>
          <w:color w:val="2B2A29"/>
        </w:rPr>
        <w:t>if</w:t>
      </w:r>
      <w:r>
        <w:rPr>
          <w:rFonts w:ascii="宋体"/>
          <w:color w:val="2B2A29"/>
          <w:spacing w:val="-2"/>
        </w:rPr>
        <w:t xml:space="preserve"> </w:t>
      </w:r>
      <w:r>
        <w:rPr>
          <w:rFonts w:ascii="宋体"/>
          <w:color w:val="2B2A29"/>
        </w:rPr>
        <w:t>we</w:t>
      </w:r>
      <w:r>
        <w:rPr>
          <w:rFonts w:ascii="宋体"/>
          <w:color w:val="2B2A29"/>
          <w:spacing w:val="-1"/>
        </w:rPr>
        <w:t xml:space="preserve"> </w:t>
      </w:r>
      <w:r>
        <w:rPr>
          <w:rFonts w:ascii="宋体"/>
          <w:color w:val="2B2A29"/>
        </w:rPr>
        <w:t>want</w:t>
      </w:r>
      <w:r>
        <w:rPr>
          <w:rFonts w:ascii="宋体"/>
          <w:color w:val="2B2A29"/>
          <w:spacing w:val="-2"/>
        </w:rPr>
        <w:t xml:space="preserve"> </w:t>
      </w:r>
      <w:r>
        <w:rPr>
          <w:rFonts w:ascii="宋体"/>
          <w:color w:val="2B2A29"/>
        </w:rPr>
        <w:t>to</w:t>
      </w:r>
      <w:r>
        <w:rPr>
          <w:rFonts w:ascii="宋体"/>
          <w:color w:val="2B2A29"/>
          <w:spacing w:val="-2"/>
        </w:rPr>
        <w:t xml:space="preserve"> </w:t>
      </w:r>
      <w:r>
        <w:rPr>
          <w:rFonts w:ascii="宋体"/>
          <w:color w:val="2B2A29"/>
        </w:rPr>
        <w:t>generate</w:t>
      </w:r>
      <w:r>
        <w:rPr>
          <w:rFonts w:ascii="宋体"/>
          <w:color w:val="2B2A29"/>
          <w:spacing w:val="-1"/>
        </w:rPr>
        <w:t xml:space="preserve"> </w:t>
      </w:r>
      <w:r>
        <w:rPr>
          <w:rFonts w:ascii="宋体"/>
          <w:color w:val="2B2A29"/>
        </w:rPr>
        <w:t>new</w:t>
      </w:r>
      <w:r>
        <w:rPr>
          <w:rFonts w:ascii="宋体"/>
          <w:color w:val="2B2A29"/>
          <w:spacing w:val="-2"/>
        </w:rPr>
        <w:t xml:space="preserve"> </w:t>
      </w:r>
      <w:r>
        <w:rPr>
          <w:rFonts w:ascii="宋体"/>
          <w:color w:val="2B2A29"/>
        </w:rPr>
        <w:t>token.</w:t>
      </w:r>
      <w:r>
        <w:rPr>
          <w:rFonts w:ascii="宋体"/>
          <w:color w:val="2B2A29"/>
          <w:spacing w:val="-2"/>
        </w:rPr>
        <w:t xml:space="preserve"> </w:t>
      </w:r>
      <w:r>
        <w:rPr>
          <w:rFonts w:ascii="宋体"/>
          <w:color w:val="2B2A29"/>
        </w:rPr>
        <w:t>The</w:t>
      </w:r>
      <w:r>
        <w:rPr>
          <w:rFonts w:ascii="宋体"/>
          <w:color w:val="2B2A29"/>
          <w:spacing w:val="-1"/>
        </w:rPr>
        <w:t xml:space="preserve"> </w:t>
      </w:r>
      <w:r>
        <w:rPr>
          <w:rFonts w:ascii="宋体"/>
          <w:color w:val="2B2A29"/>
        </w:rPr>
        <w:t>key</w:t>
      </w:r>
      <w:r>
        <w:rPr>
          <w:rFonts w:ascii="宋体"/>
          <w:color w:val="2B2A29"/>
          <w:spacing w:val="-2"/>
        </w:rPr>
        <w:t xml:space="preserve"> </w:t>
      </w:r>
      <w:r>
        <w:rPr>
          <w:rFonts w:ascii="宋体"/>
          <w:color w:val="2B2A29"/>
        </w:rPr>
        <w:t>never</w:t>
      </w:r>
      <w:r>
        <w:rPr>
          <w:rFonts w:ascii="宋体"/>
          <w:color w:val="2B2A29"/>
          <w:spacing w:val="-107"/>
        </w:rPr>
        <w:t xml:space="preserve"> </w:t>
      </w:r>
      <w:r>
        <w:rPr>
          <w:rFonts w:ascii="宋体"/>
          <w:color w:val="2B2A29"/>
        </w:rPr>
        <w:t>leave client/browser]</w:t>
      </w:r>
    </w:p>
    <w:p>
      <w:pPr>
        <w:pStyle w:val="11"/>
        <w:spacing w:before="38" w:line="273" w:lineRule="auto"/>
        <w:ind w:left="380" w:right="5169"/>
        <w:rPr>
          <w:rFonts w:ascii="宋体"/>
        </w:rPr>
      </w:pPr>
      <w:r>
        <w:rPr>
          <w:rFonts w:ascii="宋体"/>
          <w:color w:val="2B2A29"/>
        </w:rPr>
        <w:t>base64UrlEncode（标头）+“</w:t>
      </w:r>
      <w:r>
        <w:rPr>
          <w:rFonts w:ascii="宋体"/>
          <w:color w:val="2B2A29"/>
          <w:spacing w:val="-6"/>
        </w:rPr>
        <w:t>.”</w:t>
      </w:r>
      <w:r>
        <w:rPr>
          <w:rFonts w:ascii="宋体"/>
          <w:color w:val="2B2A29"/>
        </w:rPr>
        <w:t>+base64UrlEncode（有效负载），[公钥或证书]，[私钥，仅当我们想要生成新令牌时。密钥</w:t>
      </w:r>
      <w:r>
        <w:rPr>
          <w:rFonts w:ascii="宋体"/>
          <w:color w:val="2B2A29"/>
          <w:spacing w:val="-2"/>
        </w:rPr>
        <w:t>永远不会</w:t>
      </w:r>
      <w:r>
        <w:rPr>
          <w:rFonts w:ascii="宋体"/>
          <w:color w:val="2B2A29"/>
        </w:rPr>
        <w:t>离开客户端/浏览器]</w:t>
      </w:r>
    </w:p>
    <w:p>
      <w:r>
        <w:rPr>
          <w:rFonts w:ascii="宋体"/>
          <w:color w:val="2B2A29"/>
          <w:sz w:val="22"/>
        </w:rPr>
        <w:t>)</w:t>
      </w:r>
    </w:p>
    <w:p>
      <w:pPr>
        <w:spacing w:before="0" w:line="276" w:lineRule="exact"/>
        <w:ind w:left="160" w:right="0" w:firstLine="0"/>
        <w:jc w:val="left"/>
        <w:rPr>
          <w:rFonts w:ascii="宋体"/>
          <w:sz w:val="22"/>
        </w:rPr>
      </w:pPr>
      <w:r>
        <w:rPr>
          <w:rFonts w:ascii="宋体"/>
          <w:color w:val="2B2A29"/>
          <w:sz w:val="22"/>
        </w:rPr>
        <w:t>)</w:t>
      </w:r>
    </w:p>
    <w:p>
      <w:r>
        <w:rPr>
          <w:color w:val="2B2A29"/>
        </w:rPr>
        <w:t>Then</w:t>
      </w:r>
      <w:r>
        <w:rPr>
          <w:color w:val="2B2A29"/>
          <w:spacing w:val="7"/>
        </w:rPr>
        <w:t xml:space="preserve"> </w:t>
      </w:r>
      <w:r>
        <w:rPr>
          <w:color w:val="2B2A29"/>
        </w:rPr>
        <w:t>your</w:t>
      </w:r>
      <w:r>
        <w:rPr>
          <w:color w:val="2B2A29"/>
          <w:spacing w:val="7"/>
        </w:rPr>
        <w:t xml:space="preserve"> </w:t>
      </w:r>
      <w:r>
        <w:rPr>
          <w:color w:val="2B2A29"/>
        </w:rPr>
        <w:t>sample</w:t>
      </w:r>
      <w:r>
        <w:rPr>
          <w:color w:val="2B2A29"/>
          <w:spacing w:val="8"/>
        </w:rPr>
        <w:t xml:space="preserve"> </w:t>
      </w:r>
      <w:r>
        <w:rPr>
          <w:color w:val="2B2A29"/>
        </w:rPr>
        <w:t>JWT</w:t>
      </w:r>
      <w:r>
        <w:rPr>
          <w:color w:val="2B2A29"/>
          <w:spacing w:val="7"/>
        </w:rPr>
        <w:t xml:space="preserve"> </w:t>
      </w:r>
      <w:r>
        <w:rPr>
          <w:color w:val="2B2A29"/>
        </w:rPr>
        <w:t>will</w:t>
      </w:r>
      <w:r>
        <w:rPr>
          <w:color w:val="2B2A29"/>
          <w:spacing w:val="7"/>
        </w:rPr>
        <w:t xml:space="preserve"> </w:t>
      </w:r>
      <w:r>
        <w:rPr>
          <w:color w:val="2B2A29"/>
        </w:rPr>
        <w:t>look</w:t>
      </w:r>
      <w:r>
        <w:rPr>
          <w:color w:val="2B2A29"/>
          <w:spacing w:val="8"/>
        </w:rPr>
        <w:t xml:space="preserve"> </w:t>
      </w:r>
      <w:r>
        <w:rPr>
          <w:color w:val="2B2A29"/>
        </w:rPr>
        <w:t>like</w:t>
      </w:r>
      <w:r>
        <w:rPr>
          <w:color w:val="2B2A29"/>
          <w:spacing w:val="7"/>
        </w:rPr>
        <w:t xml:space="preserve"> </w:t>
      </w:r>
      <w:r>
        <w:rPr>
          <w:color w:val="2B2A29"/>
        </w:rPr>
        <w:t>this:</w:t>
      </w:r>
    </w:p>
    <w:p>
      <w:pPr>
        <w:pStyle w:val="11"/>
        <w:spacing w:before="212"/>
        <w:ind w:left="519"/>
      </w:pPr>
      <w:r>
        <w:rPr>
          <w:color w:val="2B2A29"/>
        </w:rPr>
        <w:t>那么您的JWT示例将如</w:t>
      </w:r>
      <w:r>
        <w:rPr>
          <w:color w:val="2B2A29"/>
          <w:spacing w:val="7"/>
        </w:rPr>
        <w:t>下</w:t>
      </w:r>
      <w:r>
        <w:rPr>
          <w:color w:val="2B2A29"/>
        </w:rPr>
        <w:t>所示：</w:t>
      </w:r>
    </w:p>
    <w:p>
      <w:pPr>
        <w:pStyle w:val="11"/>
        <w:spacing w:before="7"/>
        <w:rPr>
          <w:sz w:val="12"/>
        </w:rPr>
      </w:pPr>
    </w:p>
    <w:p>
      <w:r>
        <w:rPr>
          <w:rFonts w:ascii="宋体"/>
          <w:color w:val="2B2A29"/>
        </w:rPr>
        <w:t>eyJhbGciOiJSUzI1NiIsInR5cCI6IkpXVCJ9.\</w:t>
      </w:r>
      <w:r>
        <w:rPr>
          <w:rFonts w:ascii="宋体"/>
          <w:color w:val="2B2A29"/>
          <w:spacing w:val="1"/>
        </w:rPr>
        <w:t xml:space="preserve"> </w:t>
      </w:r>
      <w:r>
        <w:rPr>
          <w:rFonts w:ascii="宋体"/>
          <w:color w:val="2B2A29"/>
        </w:rPr>
        <w:t>eyJzdWIiOiJiYWxsZXJpbmEiLCJpc3MiOiJiYWxsZXJpbmEiLCJleHAiOjI4MTg0MTUwMTksIm\ lhdCI6MTUyNDU3NTAxOSwianRpIjoiZjVhZGVkNTA1ODVjNDZmMmI4Y2EyMzNkMGMyYTNjOWQi\ LCJhdWQiOlsiYmFsbGVyaW5hIiwiYmFsbGVyaW5hLm9yZyIsImJhbGxlcmluYS5pbyJdLCJzY2\ 9wZSI6ImhlbGxvIn0.bNoqz9_DzgeKSK6ru3DnKL7NiNbY32ksXPYrh6Jp0_O3ST7WfXMs9WVk\ x6Q2TiYukMAGrnMUFrJnrJvZwC3glAmRBrl4BYCbQ0c5mCbgM9qhhCjC1tBA50rjtLAtRW-JTR\ pCKS0B9_EmlVKfvXPKDLIpM5hnfhOin1R3lJCPspJ2ey_Ho6fDhsKE3DZgssvgPgI9PBItnkip\ Q3CqqXWhV-RFBkVBEGPDYXTUVGbXhdNOBSwKw5ZoVJrCUiNG5XD0K4sgN9udVTi3EMKNMnVQaq\</w:t>
      </w:r>
    </w:p>
    <w:p>
      <w:pPr>
        <w:pStyle w:val="11"/>
        <w:spacing w:before="68" w:line="273" w:lineRule="auto"/>
        <w:ind w:left="160" w:right="549"/>
        <w:rPr>
          <w:rFonts w:ascii="宋体"/>
        </w:rPr>
      </w:pPr>
      <w:r>
        <w:rPr>
          <w:rFonts w:ascii="宋体"/>
          <w:color w:val="2B2A29"/>
        </w:rPr>
        <w:t>eyJhbGciOiJSUzI1NiIsInR5cCI6IkpXVCJ9.\</w:t>
      </w:r>
      <w:r>
        <w:rPr>
          <w:rFonts w:ascii="宋体"/>
          <w:color w:val="2B2A29"/>
          <w:spacing w:val="1"/>
        </w:rPr>
        <w:t>eyJzdWIiOiJiYWxsZXJpbmEiLCJpc3MiOiJiyYWxszJpbmEILCJleHAiOjI4MTg0MTUwMTksIm</w:t>
      </w:r>
      <w:r>
        <w:rPr>
          <w:rFonts w:ascii="宋体"/>
          <w:color w:val="2B2A29"/>
        </w:rPr>
        <w:t>\lhdCI6MTUyNDU3NTAxOSwianRpIjoiZjVhZGVkNTA1OVjNDZmmI4Y2EyMzNkMGmyYTNjOWQi\LCJdWQiOlsiYmFsbGVyaW5hIwiYmFsGVyaW5hLm9yZyIsIm JhbGxlcmluYS5byJdLCJzY2\9wZSI6ImhlbGxvIn0.bNoqz9_DzgeKSK6ru3DnKL7NiNbY32ksXPYrh6Jp0_O3ST7WfXMs9WVk\x6Q2TiYukMAGrnMUFrJnrJvZwC3glAmRBrl4BYCbQ0c5mCbgM9qhhCjC1tBA50rjtLAtRW JTR\pCKS0B9_EmlVKfvXPKDLIpM5hnfOin1R3lJCPspJ2ey_Ho6fDhsKE3DZgssvgPgI9PBItnkip\Q3CqqXWhV-RFBkVBEGPDYXTUVGbXhdNOBSwKw5ZoVJrUING5XD0K4sgN9udVTi3EMKNMnVQaq\</w:t>
      </w:r>
    </w:p>
    <w:p>
      <w:r>
        <w:rPr>
          <w:rFonts w:ascii="宋体"/>
          <w:color w:val="2B2A29"/>
        </w:rPr>
        <w:t>399k6RYPAy3vIhByS6QZtRjOG8X93WJw-9GLiHvcabuid80lnrs2-mAEcstgiHVw</w:t>
      </w:r>
    </w:p>
    <w:p>
      <w:pPr>
        <w:pStyle w:val="11"/>
        <w:spacing w:line="272" w:lineRule="exact"/>
        <w:ind w:left="160"/>
        <w:rPr>
          <w:rFonts w:ascii="宋体"/>
        </w:rPr>
      </w:pPr>
      <w:r>
        <w:rPr>
          <w:rFonts w:ascii="宋体"/>
          <w:color w:val="2B2A29"/>
        </w:rPr>
        <w:t>399k6RYPAy3vIhByS6QZtRjOG8X93WJw-9GLiHvcabid80lnrs2-mAEcstgiHVw</w:t>
      </w:r>
    </w:p>
    <w:p>
      <w:r>
        <w:rPr>
          <w:color w:val="2B2A29"/>
          <w:w w:val="105"/>
        </w:rPr>
        <w:t>Let’s</w:t>
      </w:r>
      <w:r>
        <w:rPr>
          <w:color w:val="2B2A29"/>
          <w:spacing w:val="-3"/>
          <w:w w:val="105"/>
        </w:rPr>
        <w:t xml:space="preserve"> </w:t>
      </w:r>
      <w:r>
        <w:rPr>
          <w:color w:val="2B2A29"/>
          <w:w w:val="105"/>
        </w:rPr>
        <w:t>pass</w:t>
      </w:r>
      <w:r>
        <w:rPr>
          <w:color w:val="2B2A29"/>
          <w:spacing w:val="-2"/>
          <w:w w:val="105"/>
        </w:rPr>
        <w:t xml:space="preserve"> </w:t>
      </w:r>
      <w:r>
        <w:rPr>
          <w:color w:val="2B2A29"/>
          <w:w w:val="105"/>
        </w:rPr>
        <w:t>JWT</w:t>
      </w:r>
      <w:r>
        <w:rPr>
          <w:color w:val="2B2A29"/>
          <w:spacing w:val="-3"/>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rFonts w:ascii="宋体" w:hAnsi="宋体"/>
          <w:color w:val="2B2A29"/>
          <w:w w:val="105"/>
        </w:rPr>
        <w:t>curl</w:t>
      </w:r>
      <w:r>
        <w:rPr>
          <w:rFonts w:ascii="宋体" w:hAnsi="宋体"/>
          <w:color w:val="2B2A29"/>
          <w:spacing w:val="-60"/>
          <w:w w:val="105"/>
        </w:rPr>
        <w:t xml:space="preserve"> </w:t>
      </w:r>
      <w:r>
        <w:rPr>
          <w:color w:val="2B2A29"/>
          <w:w w:val="105"/>
        </w:rPr>
        <w:t>command</w:t>
      </w:r>
      <w:r>
        <w:rPr>
          <w:color w:val="2B2A29"/>
          <w:spacing w:val="-2"/>
          <w:w w:val="105"/>
        </w:rPr>
        <w:t xml:space="preserve"> </w:t>
      </w:r>
      <w:r>
        <w:rPr>
          <w:color w:val="2B2A29"/>
          <w:w w:val="105"/>
        </w:rPr>
        <w:t>as</w:t>
      </w:r>
      <w:r>
        <w:rPr>
          <w:color w:val="2B2A29"/>
          <w:spacing w:val="-3"/>
          <w:w w:val="105"/>
        </w:rPr>
        <w:t xml:space="preserve"> </w:t>
      </w:r>
      <w:r>
        <w:rPr>
          <w:color w:val="2B2A29"/>
          <w:w w:val="105"/>
        </w:rPr>
        <w:t>a</w:t>
      </w:r>
      <w:r>
        <w:rPr>
          <w:color w:val="2B2A29"/>
          <w:spacing w:val="-2"/>
          <w:w w:val="105"/>
        </w:rPr>
        <w:t xml:space="preserve"> </w:t>
      </w:r>
      <w:r>
        <w:rPr>
          <w:color w:val="2B2A29"/>
          <w:w w:val="105"/>
        </w:rPr>
        <w:t>bearer</w:t>
      </w:r>
      <w:r>
        <w:rPr>
          <w:color w:val="2B2A29"/>
          <w:spacing w:val="-2"/>
          <w:w w:val="105"/>
        </w:rPr>
        <w:t xml:space="preserve"> </w:t>
      </w:r>
      <w:r>
        <w:rPr>
          <w:color w:val="2B2A29"/>
          <w:w w:val="105"/>
        </w:rPr>
        <w:t>in</w:t>
      </w:r>
      <w:r>
        <w:rPr>
          <w:color w:val="2B2A29"/>
          <w:spacing w:val="-3"/>
          <w:w w:val="105"/>
        </w:rPr>
        <w:t xml:space="preserve"> </w:t>
      </w:r>
      <w:r>
        <w:rPr>
          <w:color w:val="2B2A29"/>
          <w:w w:val="105"/>
        </w:rPr>
        <w:t>an</w:t>
      </w:r>
      <w:r>
        <w:rPr>
          <w:color w:val="2B2A29"/>
          <w:spacing w:val="-2"/>
          <w:w w:val="105"/>
        </w:rPr>
        <w:t xml:space="preserve"> </w:t>
      </w:r>
      <w:r>
        <w:rPr>
          <w:color w:val="2B2A29"/>
          <w:w w:val="105"/>
        </w:rPr>
        <w:t>authorization</w:t>
      </w:r>
      <w:r>
        <w:rPr>
          <w:color w:val="2B2A29"/>
          <w:spacing w:val="-3"/>
          <w:w w:val="105"/>
        </w:rPr>
        <w:t xml:space="preserve"> </w:t>
      </w:r>
      <w:r>
        <w:rPr>
          <w:color w:val="2B2A29"/>
          <w:w w:val="105"/>
        </w:rPr>
        <w:t>header,</w:t>
      </w:r>
      <w:r>
        <w:rPr>
          <w:color w:val="2B2A29"/>
          <w:spacing w:val="-2"/>
          <w:w w:val="105"/>
        </w:rPr>
        <w:t xml:space="preserve"> </w:t>
      </w:r>
      <w:r>
        <w:rPr>
          <w:color w:val="2B2A29"/>
          <w:w w:val="105"/>
        </w:rPr>
        <w:t>as</w:t>
      </w:r>
      <w:r>
        <w:rPr>
          <w:color w:val="2B2A29"/>
          <w:spacing w:val="-55"/>
          <w:w w:val="105"/>
        </w:rPr>
        <w:t xml:space="preserve"> </w:t>
      </w:r>
      <w:r>
        <w:rPr>
          <w:color w:val="2B2A29"/>
          <w:w w:val="110"/>
        </w:rPr>
        <w:t>shown</w:t>
      </w:r>
      <w:r>
        <w:rPr>
          <w:color w:val="2B2A29"/>
          <w:spacing w:val="-16"/>
          <w:w w:val="110"/>
        </w:rPr>
        <w:t xml:space="preserve"> </w:t>
      </w:r>
      <w:r>
        <w:rPr>
          <w:color w:val="2B2A29"/>
          <w:w w:val="110"/>
        </w:rPr>
        <w:t>here:</w:t>
      </w:r>
    </w:p>
    <w:p>
      <w:pPr>
        <w:pStyle w:val="11"/>
        <w:spacing w:before="198" w:line="285" w:lineRule="auto"/>
        <w:ind w:left="160" w:right="817" w:firstLine="359"/>
      </w:pPr>
      <w:r>
        <w:rPr>
          <w:color w:val="2B2A29"/>
          <w:w w:val="105"/>
        </w:rPr>
        <w:t>让我们</w:t>
      </w:r>
      <w:r>
        <w:rPr>
          <w:color w:val="2B2A29"/>
          <w:spacing w:val="-3"/>
          <w:w w:val="105"/>
        </w:rPr>
        <w:t>将</w:t>
      </w:r>
      <w:r>
        <w:rPr>
          <w:color w:val="2B2A29"/>
          <w:w w:val="105"/>
        </w:rPr>
        <w:t>JWT作为授权头中</w:t>
      </w:r>
      <w:r>
        <w:rPr>
          <w:color w:val="2B2A29"/>
          <w:spacing w:val="-3"/>
          <w:w w:val="105"/>
        </w:rPr>
        <w:t>的</w:t>
      </w:r>
      <w:r>
        <w:rPr>
          <w:color w:val="2B2A29"/>
          <w:w w:val="105"/>
        </w:rPr>
        <w:t>承载传递给</w:t>
      </w:r>
      <w:r>
        <w:rPr>
          <w:rFonts w:ascii="宋体" w:hAnsi="宋体"/>
          <w:color w:val="2B2A29"/>
          <w:w w:val="105"/>
        </w:rPr>
        <w:t>curl</w:t>
      </w:r>
      <w:r>
        <w:rPr>
          <w:color w:val="2B2A29"/>
          <w:w w:val="105"/>
        </w:rPr>
        <w:t>命令，如</w:t>
      </w:r>
      <w:r>
        <w:rPr>
          <w:color w:val="2B2A29"/>
          <w:w w:val="110"/>
        </w:rPr>
        <w:t>下所示：</w:t>
      </w:r>
    </w:p>
    <w:p>
      <w:r>
        <w:rPr>
          <w:rFonts w:ascii="Arial" w:hAnsi="Arial"/>
          <w:b/>
          <w:color w:val="2B2A29"/>
          <w:sz w:val="22"/>
        </w:rPr>
        <w:t>$</w:t>
      </w:r>
      <w:r>
        <w:rPr>
          <w:rFonts w:ascii="Arial" w:hAnsi="Arial"/>
          <w:b/>
          <w:color w:val="2B2A29"/>
          <w:spacing w:val="20"/>
          <w:sz w:val="22"/>
        </w:rPr>
        <w:t xml:space="preserve"> </w:t>
      </w:r>
      <w:r>
        <w:rPr>
          <w:rFonts w:ascii="Arial" w:hAnsi="Arial"/>
          <w:b/>
          <w:color w:val="2B2A29"/>
          <w:sz w:val="22"/>
        </w:rPr>
        <w:t>curl</w:t>
      </w:r>
      <w:r>
        <w:rPr>
          <w:rFonts w:ascii="Arial" w:hAnsi="Arial"/>
          <w:b/>
          <w:color w:val="2B2A29"/>
          <w:spacing w:val="21"/>
          <w:sz w:val="22"/>
        </w:rPr>
        <w:t xml:space="preserve"> </w:t>
      </w:r>
      <w:r>
        <w:rPr>
          <w:rFonts w:ascii="Arial" w:hAnsi="Arial"/>
          <w:b/>
          <w:color w:val="2B2A29"/>
          <w:sz w:val="22"/>
        </w:rPr>
        <w:t>-k</w:t>
      </w:r>
      <w:r>
        <w:rPr>
          <w:rFonts w:ascii="Arial" w:hAnsi="Arial"/>
          <w:b/>
          <w:color w:val="2B2A29"/>
          <w:spacing w:val="21"/>
          <w:sz w:val="22"/>
        </w:rPr>
        <w:t xml:space="preserve"> </w:t>
      </w:r>
      <w:r>
        <w:rPr>
          <w:rFonts w:ascii="Arial" w:hAnsi="Arial"/>
          <w:b/>
          <w:color w:val="2B2A29"/>
          <w:sz w:val="22"/>
        </w:rPr>
        <w:t>-H</w:t>
      </w:r>
      <w:r>
        <w:rPr>
          <w:rFonts w:ascii="Arial" w:hAnsi="Arial"/>
          <w:b/>
          <w:color w:val="2B2A29"/>
          <w:spacing w:val="21"/>
          <w:sz w:val="22"/>
        </w:rPr>
        <w:t xml:space="preserve"> </w:t>
      </w:r>
      <w:r>
        <w:rPr>
          <w:rFonts w:ascii="Arial" w:hAnsi="Arial"/>
          <w:b/>
          <w:color w:val="2B2A29"/>
          <w:sz w:val="22"/>
        </w:rPr>
        <w:t>"Authorization:</w:t>
      </w:r>
      <w:r>
        <w:rPr>
          <w:rFonts w:ascii="Arial" w:hAnsi="Arial"/>
          <w:b/>
          <w:color w:val="2B2A29"/>
          <w:spacing w:val="21"/>
          <w:sz w:val="22"/>
        </w:rPr>
        <w:t xml:space="preserve"> </w:t>
      </w:r>
      <w:r>
        <w:rPr>
          <w:rFonts w:ascii="Arial" w:hAnsi="Arial"/>
          <w:b/>
          <w:color w:val="2B2A29"/>
          <w:sz w:val="22"/>
        </w:rPr>
        <w:t>Bearer</w:t>
      </w:r>
      <w:r>
        <w:rPr>
          <w:rFonts w:ascii="Arial" w:hAnsi="Arial"/>
          <w:b/>
          <w:color w:val="2B2A29"/>
          <w:spacing w:val="21"/>
          <w:sz w:val="22"/>
        </w:rPr>
        <w:t xml:space="preserve"> </w:t>
      </w:r>
      <w:r>
        <w:rPr>
          <w:rFonts w:ascii="Arial" w:hAnsi="Arial"/>
          <w:b/>
          <w:color w:val="2B2A29"/>
          <w:sz w:val="22"/>
        </w:rPr>
        <w:t>eyJhbGciOiJSUzI1NiIsInR5cCI6IkpXVCJ9.\</w:t>
      </w:r>
      <w:r>
        <w:rPr>
          <w:rFonts w:ascii="Arial" w:hAnsi="Arial"/>
          <w:b/>
          <w:color w:val="2B2A29"/>
          <w:spacing w:val="1"/>
          <w:sz w:val="22"/>
        </w:rPr>
        <w:t xml:space="preserve"> </w:t>
      </w:r>
      <w:r>
        <w:rPr>
          <w:rFonts w:ascii="Arial" w:hAnsi="Arial"/>
          <w:b/>
          <w:color w:val="2B2A29"/>
          <w:w w:val="85"/>
          <w:sz w:val="22"/>
        </w:rPr>
        <w:t>eyJzdWIiOiJiYWxsZXJpbmEiLCJpc3MiOiJiYWxsZXJpbmEiLCJleHAiOjI4MTg0MTUwMTksIm\</w:t>
      </w:r>
      <w:r>
        <w:rPr>
          <w:rFonts w:ascii="Arial" w:hAnsi="Arial"/>
          <w:b/>
          <w:color w:val="2B2A29"/>
          <w:spacing w:val="-49"/>
          <w:w w:val="85"/>
          <w:sz w:val="22"/>
        </w:rPr>
        <w:t xml:space="preserve"> </w:t>
      </w:r>
      <w:r>
        <w:rPr>
          <w:rFonts w:ascii="Arial" w:hAnsi="Arial"/>
          <w:b/>
          <w:color w:val="2B2A29"/>
          <w:w w:val="80"/>
          <w:sz w:val="22"/>
        </w:rPr>
        <w:t>lhdCI6MTUyNDU3NTAxOSwianRpIjoiZjVhZGVkNTA1ODVjNDZmMmI4Y2EyMzNkMGMyYTNjOWǪi\</w:t>
      </w:r>
      <w:r>
        <w:rPr>
          <w:rFonts w:ascii="Arial" w:hAnsi="Arial"/>
          <w:b/>
          <w:color w:val="2B2A29"/>
          <w:spacing w:val="1"/>
          <w:w w:val="80"/>
          <w:sz w:val="22"/>
        </w:rPr>
        <w:t xml:space="preserve"> </w:t>
      </w:r>
      <w:r>
        <w:rPr>
          <w:rFonts w:ascii="Arial" w:hAnsi="Arial"/>
          <w:b/>
          <w:color w:val="2B2A29"/>
          <w:w w:val="80"/>
          <w:sz w:val="22"/>
        </w:rPr>
        <w:t>LCJhdWǪiOlsiYmFsbGVyaW5hIiwiYmFsbGVyaW5hLm9yZyIsImJhbGxlcmluYS5pbyJdLCJzY2\</w:t>
      </w:r>
      <w:r>
        <w:rPr>
          <w:rFonts w:ascii="Arial" w:hAnsi="Arial"/>
          <w:b/>
          <w:color w:val="2B2A29"/>
          <w:spacing w:val="1"/>
          <w:w w:val="80"/>
          <w:sz w:val="22"/>
        </w:rPr>
        <w:t xml:space="preserve"> </w:t>
      </w:r>
      <w:r>
        <w:rPr>
          <w:rFonts w:ascii="Arial" w:hAnsi="Arial"/>
          <w:b/>
          <w:color w:val="2B2A29"/>
          <w:w w:val="80"/>
          <w:sz w:val="22"/>
        </w:rPr>
        <w:t>9wZSI6ImhlbGxvIn0.bNoqz9_DzgeKSK6ru3DnKL7NiNbY32ksXPYrh6Jp0_O3ST7WfXMs9WVk\</w:t>
      </w:r>
      <w:r>
        <w:rPr>
          <w:rFonts w:ascii="Arial" w:hAnsi="Arial"/>
          <w:b/>
          <w:color w:val="2B2A29"/>
          <w:spacing w:val="1"/>
          <w:w w:val="80"/>
          <w:sz w:val="22"/>
        </w:rPr>
        <w:t xml:space="preserve"> </w:t>
      </w:r>
      <w:r>
        <w:rPr>
          <w:rFonts w:ascii="Arial" w:hAnsi="Arial"/>
          <w:b/>
          <w:color w:val="2B2A29"/>
          <w:w w:val="80"/>
          <w:sz w:val="22"/>
        </w:rPr>
        <w:t>x6Ǫ2TiYukMAGrnMUFrJnrJvZwC3glAmRBrl4BYCbǪ0c5mCbgM9qhhCjC1tBA50rjtLAtRW-JTR\</w:t>
      </w:r>
      <w:r>
        <w:rPr>
          <w:rFonts w:ascii="Arial" w:hAnsi="Arial"/>
          <w:b/>
          <w:color w:val="2B2A29"/>
          <w:spacing w:val="1"/>
          <w:w w:val="80"/>
          <w:sz w:val="22"/>
        </w:rPr>
        <w:t xml:space="preserve"> </w:t>
      </w:r>
      <w:r>
        <w:rPr>
          <w:rFonts w:ascii="Arial" w:hAnsi="Arial"/>
          <w:b/>
          <w:color w:val="2B2A29"/>
          <w:w w:val="85"/>
          <w:sz w:val="22"/>
        </w:rPr>
        <w:t>pCKS0B9_EmlVKfvXPKDLIpM5hnfhOin1R3lJCPspJ2ey_Ho6fDhsKE3DZgssvgPgI9PBItnkip\</w:t>
      </w:r>
      <w:r>
        <w:rPr>
          <w:rFonts w:ascii="Arial" w:hAnsi="Arial"/>
          <w:b/>
          <w:color w:val="2B2A29"/>
          <w:spacing w:val="1"/>
          <w:w w:val="85"/>
          <w:sz w:val="22"/>
        </w:rPr>
        <w:t xml:space="preserve"> </w:t>
      </w:r>
      <w:r>
        <w:rPr>
          <w:rFonts w:ascii="Arial" w:hAnsi="Arial"/>
          <w:b/>
          <w:color w:val="2B2A29"/>
          <w:w w:val="75"/>
          <w:sz w:val="22"/>
        </w:rPr>
        <w:t>Ǫ3CqqXWhV-RFBkVBEGPDYXTUVGbXhdNOBSwKw5ZoVJrCUiNG5XD0K4sgN9udVTi3EMKNMnVǪaq\</w:t>
      </w:r>
    </w:p>
    <w:p>
      <w:pPr>
        <w:spacing w:before="177" w:line="304" w:lineRule="auto"/>
        <w:ind w:left="160" w:right="549" w:firstLine="0"/>
        <w:jc w:val="left"/>
        <w:rPr>
          <w:rFonts w:ascii="Arial" w:hAnsi="Arial"/>
          <w:b/>
          <w:sz w:val="22"/>
        </w:rPr>
      </w:pPr>
      <w:r>
        <w:rPr>
          <w:rFonts w:ascii="Arial" w:hAnsi="Arial"/>
          <w:b/>
          <w:color w:val="2B2A29"/>
          <w:sz w:val="22"/>
        </w:rPr>
        <w:t>$</w:t>
      </w:r>
      <w:r>
        <w:rPr>
          <w:rFonts w:ascii="Arial" w:hAnsi="Arial"/>
          <w:b/>
          <w:color w:val="2B2A29"/>
          <w:spacing w:val="20"/>
          <w:sz w:val="22"/>
        </w:rPr>
        <w:t>卷</w:t>
      </w:r>
      <w:r>
        <w:rPr>
          <w:rFonts w:ascii="Arial" w:hAnsi="Arial"/>
          <w:b/>
          <w:color w:val="2B2A29"/>
          <w:sz w:val="22"/>
        </w:rPr>
        <w:t>曲-k-H“授权：Bearer</w:t>
      </w:r>
      <w:r>
        <w:rPr>
          <w:rFonts w:ascii="Arial" w:hAnsi="Arial"/>
          <w:b/>
          <w:color w:val="2B2A29"/>
          <w:spacing w:val="21"/>
          <w:sz w:val="22"/>
        </w:rPr>
        <w:t xml:space="preserve"> eyJhbGciOiJSUzI1NiIsInR5cCI6IkpXVCJ9.</w:t>
      </w:r>
      <w:r>
        <w:rPr>
          <w:rFonts w:ascii="Arial" w:hAnsi="Arial"/>
          <w:b/>
          <w:color w:val="2B2A29"/>
          <w:sz w:val="22"/>
        </w:rPr>
        <w:t>\</w:t>
      </w:r>
      <w:r>
        <w:rPr>
          <w:rFonts w:ascii="Arial" w:hAnsi="Arial"/>
          <w:b/>
          <w:color w:val="2B2A29"/>
          <w:spacing w:val="1"/>
          <w:sz w:val="22"/>
        </w:rPr>
        <w:t>eyJzdWIiOiJiYWxZXJpbmEiLCJpc3MiOijiYWxzJpbmEILCJleHAiOjI4MTg0MTUwMTksIm\</w:t>
      </w:r>
      <w:r>
        <w:rPr>
          <w:rFonts w:ascii="Arial" w:hAnsi="Arial"/>
          <w:b/>
          <w:color w:val="2B2A29"/>
          <w:w w:val="80"/>
          <w:sz w:val="22"/>
        </w:rPr>
        <w:t>lhdCI6MTUyNDU3NTAxOSwianRpIjoiZjVhZGVkNTA1ODVjNDZmMmI4Y2EyMzNkMGMyYTNjOWǪi\LCJhdW yaW5hLm9yZyIsImJhbGxlcmluYS5byJdLCJzY2</w:t>
      </w:r>
      <w:r>
        <w:rPr>
          <w:rFonts w:ascii="Arial" w:hAnsi="Arial"/>
          <w:b/>
          <w:color w:val="2B2A29"/>
          <w:sz w:val="22"/>
        </w:rPr>
        <w:t>\</w:t>
      </w:r>
      <w:r>
        <w:rPr>
          <w:rFonts w:ascii="Arial" w:hAnsi="Arial"/>
          <w:b/>
          <w:color w:val="2B2A29"/>
          <w:spacing w:val="1"/>
          <w:sz w:val="22"/>
        </w:rPr>
        <w:t>9wZSI6ImhlbGxvIn0.bNoqz9_DzgeKSK6ru3DnKL7NiNbY32ksXPYrh6Jp0_O3ST7WfXMs9WVk</w:t>
      </w:r>
      <w:r>
        <w:rPr>
          <w:rFonts w:ascii="Arial" w:hAnsi="Arial"/>
          <w:b/>
          <w:color w:val="2B2A29"/>
          <w:w w:val="85"/>
          <w:sz w:val="22"/>
        </w:rPr>
        <w:t>\</w:t>
      </w:r>
      <w:r>
        <w:rPr>
          <w:rFonts w:ascii="Arial" w:hAnsi="Arial"/>
          <w:b/>
          <w:color w:val="2B2A29"/>
          <w:w w:val="80"/>
          <w:sz w:val="22"/>
        </w:rPr>
        <w:t>x6Ǫ2TiYukMAGrnMUFrJnrJvZwC3glAmRBrl4BYCb</w:t>
      </w:r>
      <w:r>
        <w:rPr>
          <w:rFonts w:ascii="Arial" w:hAnsi="Arial"/>
          <w:b/>
          <w:color w:val="2B2A29"/>
          <w:w w:val="85"/>
          <w:sz w:val="22"/>
        </w:rPr>
        <w:t>\</w:t>
      </w:r>
    </w:p>
    <w:p>
      <w:r>
        <w:rPr>
          <w:rFonts w:ascii="Arial" w:hAnsi="Arial"/>
          <w:b/>
          <w:color w:val="2B2A29"/>
          <w:w w:val="85"/>
          <w:sz w:val="22"/>
        </w:rPr>
        <w:t>399k6RYPAy3vIhByS6ǪZtRjOG8X93WJw-9GLiHvcabuid80lnrs2-mAEcstgiHVw"</w:t>
      </w:r>
      <w:r>
        <w:rPr>
          <w:rFonts w:ascii="Arial" w:hAnsi="Arial"/>
          <w:b/>
          <w:color w:val="2B2A29"/>
          <w:spacing w:val="1"/>
          <w:w w:val="85"/>
          <w:sz w:val="22"/>
        </w:rPr>
        <w:t xml:space="preserve"> </w:t>
      </w:r>
      <w:r>
        <w:rPr>
          <w:rFonts w:ascii="Arial" w:hAnsi="Arial"/>
          <w:b/>
          <w:color w:val="2B2A29"/>
          <w:w w:val="85"/>
          <w:sz w:val="22"/>
        </w:rPr>
        <w:t>https://</w:t>
      </w:r>
      <w:r>
        <w:rPr>
          <w:rFonts w:ascii="Arial" w:hAnsi="Arial"/>
          <w:b/>
          <w:color w:val="2B2A29"/>
          <w:spacing w:val="1"/>
          <w:w w:val="85"/>
          <w:sz w:val="22"/>
        </w:rPr>
        <w:t xml:space="preserve"> </w:t>
      </w:r>
      <w:r>
        <w:rPr>
          <w:rFonts w:ascii="Arial" w:hAnsi="Arial"/>
          <w:b/>
          <w:color w:val="2B2A29"/>
          <w:w w:val="105"/>
          <w:sz w:val="22"/>
        </w:rPr>
        <w:t>localhost:9443/hello/</w:t>
      </w:r>
    </w:p>
    <w:p>
      <w:pPr>
        <w:spacing w:before="0" w:line="304" w:lineRule="auto"/>
        <w:ind w:left="160" w:right="0" w:firstLine="0"/>
        <w:jc w:val="left"/>
        <w:rPr>
          <w:rFonts w:ascii="Arial" w:hAnsi="Arial"/>
          <w:b/>
          <w:sz w:val="22"/>
        </w:rPr>
      </w:pPr>
      <w:r>
        <w:rPr>
          <w:rFonts w:ascii="Arial" w:hAnsi="Arial"/>
          <w:b/>
          <w:color w:val="2B2A29"/>
          <w:w w:val="85"/>
          <w:sz w:val="22"/>
        </w:rPr>
        <w:t>399k6RYPAy3vIhByS6ǪZtRjOG8X93WJw-9GLiHvcabid80lnrs2-mAEcstgiHVw“https://</w:t>
      </w:r>
      <w:r>
        <w:rPr>
          <w:rFonts w:ascii="Arial" w:hAnsi="Arial"/>
          <w:b/>
          <w:color w:val="2B2A29"/>
          <w:w w:val="105"/>
          <w:sz w:val="22"/>
        </w:rPr>
        <w:t>localhost:9443/hello/</w:t>
      </w:r>
    </w:p>
    <w:p>
      <w:r>
        <w:rPr>
          <w:rFonts w:ascii="宋体"/>
          <w:color w:val="2B2A29"/>
        </w:rPr>
        <w:t>Hello, World!!!</w:t>
      </w:r>
    </w:p>
    <w:p>
      <w:pPr>
        <w:pStyle w:val="11"/>
        <w:spacing w:line="266" w:lineRule="exact"/>
        <w:ind w:left="160"/>
        <w:rPr>
          <w:rFonts w:ascii="宋体"/>
        </w:rPr>
      </w:pPr>
      <w:r>
        <w:rPr>
          <w:rFonts w:ascii="宋体"/>
          <w:color w:val="2B2A29"/>
        </w:rPr>
        <w:t>你好，世界！！！</w:t>
      </w:r>
    </w:p>
    <w:p>
      <w:r>
        <w:rPr>
          <w:color w:val="2B2A29"/>
          <w:w w:val="105"/>
        </w:rPr>
        <w:t>As</w:t>
      </w:r>
      <w:r>
        <w:rPr>
          <w:color w:val="2B2A29"/>
          <w:spacing w:val="-11"/>
          <w:w w:val="105"/>
        </w:rPr>
        <w:t xml:space="preserve"> </w:t>
      </w:r>
      <w:r>
        <w:rPr>
          <w:color w:val="2B2A29"/>
          <w:w w:val="105"/>
        </w:rPr>
        <w:t>an</w:t>
      </w:r>
      <w:r>
        <w:rPr>
          <w:color w:val="2B2A29"/>
          <w:spacing w:val="-11"/>
          <w:w w:val="105"/>
        </w:rPr>
        <w:t xml:space="preserve"> </w:t>
      </w:r>
      <w:r>
        <w:rPr>
          <w:color w:val="2B2A29"/>
          <w:w w:val="105"/>
        </w:rPr>
        <w:t>exercise,</w:t>
      </w:r>
      <w:r>
        <w:rPr>
          <w:color w:val="2B2A29"/>
          <w:spacing w:val="-11"/>
          <w:w w:val="105"/>
        </w:rPr>
        <w:t xml:space="preserve"> </w:t>
      </w:r>
      <w:r>
        <w:rPr>
          <w:color w:val="2B2A29"/>
          <w:w w:val="105"/>
        </w:rPr>
        <w:t>you</w:t>
      </w:r>
      <w:r>
        <w:rPr>
          <w:color w:val="2B2A29"/>
          <w:spacing w:val="-11"/>
          <w:w w:val="105"/>
        </w:rPr>
        <w:t xml:space="preserve"> </w:t>
      </w:r>
      <w:r>
        <w:rPr>
          <w:color w:val="2B2A29"/>
          <w:w w:val="105"/>
        </w:rPr>
        <w:t>can</w:t>
      </w:r>
      <w:r>
        <w:rPr>
          <w:color w:val="2B2A29"/>
          <w:spacing w:val="-11"/>
          <w:w w:val="105"/>
        </w:rPr>
        <w:t xml:space="preserve"> </w:t>
      </w:r>
      <w:r>
        <w:rPr>
          <w:color w:val="2B2A29"/>
          <w:w w:val="105"/>
        </w:rPr>
        <w:t>try</w:t>
      </w:r>
      <w:r>
        <w:rPr>
          <w:color w:val="2B2A29"/>
          <w:spacing w:val="-11"/>
          <w:w w:val="105"/>
        </w:rPr>
        <w:t xml:space="preserve"> </w:t>
      </w:r>
      <w:r>
        <w:rPr>
          <w:color w:val="2B2A29"/>
          <w:w w:val="105"/>
        </w:rPr>
        <w:t>to</w:t>
      </w:r>
      <w:r>
        <w:rPr>
          <w:color w:val="2B2A29"/>
          <w:spacing w:val="-11"/>
          <w:w w:val="105"/>
        </w:rPr>
        <w:t xml:space="preserve"> </w:t>
      </w:r>
      <w:r>
        <w:rPr>
          <w:color w:val="2B2A29"/>
          <w:w w:val="105"/>
        </w:rPr>
        <w:t>access</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secureJWT</w:t>
      </w:r>
      <w:r>
        <w:rPr>
          <w:rFonts w:ascii="宋体"/>
          <w:color w:val="2B2A29"/>
          <w:spacing w:val="-69"/>
          <w:w w:val="105"/>
        </w:rPr>
        <w:t xml:space="preserve"> </w:t>
      </w:r>
      <w:r>
        <w:rPr>
          <w:color w:val="2B2A29"/>
          <w:w w:val="105"/>
        </w:rPr>
        <w:t>service</w:t>
      </w:r>
      <w:r>
        <w:rPr>
          <w:color w:val="2B2A29"/>
          <w:spacing w:val="-10"/>
          <w:w w:val="105"/>
        </w:rPr>
        <w:t xml:space="preserve"> </w:t>
      </w:r>
      <w:r>
        <w:rPr>
          <w:color w:val="2B2A29"/>
          <w:w w:val="105"/>
        </w:rPr>
        <w:t>by</w:t>
      </w:r>
      <w:r>
        <w:rPr>
          <w:color w:val="2B2A29"/>
          <w:spacing w:val="-11"/>
          <w:w w:val="105"/>
        </w:rPr>
        <w:t xml:space="preserve"> </w:t>
      </w:r>
      <w:r>
        <w:rPr>
          <w:color w:val="2B2A29"/>
          <w:w w:val="105"/>
        </w:rPr>
        <w:t>passing</w:t>
      </w:r>
      <w:r>
        <w:rPr>
          <w:color w:val="2B2A29"/>
          <w:spacing w:val="-11"/>
          <w:w w:val="105"/>
        </w:rPr>
        <w:t xml:space="preserve"> </w:t>
      </w:r>
      <w:r>
        <w:rPr>
          <w:color w:val="2B2A29"/>
          <w:w w:val="105"/>
        </w:rPr>
        <w:t>an</w:t>
      </w:r>
      <w:r>
        <w:rPr>
          <w:color w:val="2B2A29"/>
          <w:spacing w:val="-11"/>
          <w:w w:val="105"/>
        </w:rPr>
        <w:t xml:space="preserve"> </w:t>
      </w:r>
      <w:r>
        <w:rPr>
          <w:color w:val="2B2A29"/>
          <w:w w:val="105"/>
        </w:rPr>
        <w:t>invalid</w:t>
      </w:r>
      <w:r>
        <w:rPr>
          <w:color w:val="2B2A29"/>
          <w:spacing w:val="-55"/>
          <w:w w:val="105"/>
        </w:rPr>
        <w:t xml:space="preserve"> </w:t>
      </w:r>
      <w:r>
        <w:rPr>
          <w:color w:val="2B2A29"/>
          <w:w w:val="105"/>
        </w:rPr>
        <w:t>JWT.</w:t>
      </w:r>
      <w:r>
        <w:rPr>
          <w:color w:val="2B2A29"/>
          <w:spacing w:val="-14"/>
          <w:w w:val="105"/>
        </w:rPr>
        <w:t xml:space="preserve"> </w:t>
      </w:r>
      <w:r>
        <w:rPr>
          <w:color w:val="2B2A29"/>
          <w:w w:val="105"/>
        </w:rPr>
        <w:t>It</w:t>
      </w:r>
      <w:r>
        <w:rPr>
          <w:color w:val="2B2A29"/>
          <w:spacing w:val="-13"/>
          <w:w w:val="105"/>
        </w:rPr>
        <w:t xml:space="preserve"> </w:t>
      </w:r>
      <w:r>
        <w:rPr>
          <w:color w:val="2B2A29"/>
          <w:w w:val="105"/>
        </w:rPr>
        <w:t>will</w:t>
      </w:r>
      <w:r>
        <w:rPr>
          <w:color w:val="2B2A29"/>
          <w:spacing w:val="-13"/>
          <w:w w:val="105"/>
        </w:rPr>
        <w:t xml:space="preserve"> </w:t>
      </w:r>
      <w:r>
        <w:rPr>
          <w:color w:val="2B2A29"/>
          <w:w w:val="105"/>
        </w:rPr>
        <w:t>give</w:t>
      </w:r>
      <w:r>
        <w:rPr>
          <w:color w:val="2B2A29"/>
          <w:spacing w:val="-13"/>
          <w:w w:val="105"/>
        </w:rPr>
        <w:t xml:space="preserve"> </w:t>
      </w:r>
      <w:r>
        <w:rPr>
          <w:color w:val="2B2A29"/>
          <w:w w:val="105"/>
        </w:rPr>
        <w:t>you</w:t>
      </w:r>
      <w:r>
        <w:rPr>
          <w:color w:val="2B2A29"/>
          <w:spacing w:val="-13"/>
          <w:w w:val="105"/>
        </w:rPr>
        <w:t xml:space="preserve"> </w:t>
      </w:r>
      <w:r>
        <w:rPr>
          <w:color w:val="2B2A29"/>
          <w:w w:val="105"/>
        </w:rPr>
        <w:t>an</w:t>
      </w:r>
      <w:r>
        <w:rPr>
          <w:color w:val="2B2A29"/>
          <w:spacing w:val="-13"/>
          <w:w w:val="105"/>
        </w:rPr>
        <w:t xml:space="preserve"> </w:t>
      </w:r>
      <w:r>
        <w:rPr>
          <w:color w:val="2B2A29"/>
          <w:w w:val="105"/>
        </w:rPr>
        <w:t>authentication</w:t>
      </w:r>
      <w:r>
        <w:rPr>
          <w:color w:val="2B2A29"/>
          <w:spacing w:val="-13"/>
          <w:w w:val="105"/>
        </w:rPr>
        <w:t xml:space="preserve"> </w:t>
      </w:r>
      <w:r>
        <w:rPr>
          <w:color w:val="2B2A29"/>
          <w:w w:val="105"/>
        </w:rPr>
        <w:t>failure.</w:t>
      </w:r>
    </w:p>
    <w:p>
      <w:pPr>
        <w:pStyle w:val="11"/>
        <w:spacing w:before="189" w:line="285" w:lineRule="auto"/>
        <w:ind w:left="160" w:right="817" w:firstLine="359"/>
      </w:pPr>
      <w:r>
        <w:rPr>
          <w:color w:val="2B2A29"/>
          <w:w w:val="105"/>
        </w:rPr>
        <w:t>作为练习，您可以尝试通过</w:t>
      </w:r>
      <w:r>
        <w:rPr>
          <w:color w:val="2B2A29"/>
          <w:spacing w:val="-11"/>
          <w:w w:val="105"/>
        </w:rPr>
        <w:t>传递</w:t>
      </w:r>
      <w:r>
        <w:rPr>
          <w:color w:val="2B2A29"/>
          <w:w w:val="105"/>
        </w:rPr>
        <w:t>无效</w:t>
      </w:r>
      <w:r>
        <w:rPr>
          <w:color w:val="2B2A29"/>
          <w:spacing w:val="-55"/>
          <w:w w:val="105"/>
        </w:rPr>
        <w:t>的</w:t>
      </w:r>
      <w:r>
        <w:rPr>
          <w:color w:val="2B2A29"/>
          <w:w w:val="105"/>
        </w:rPr>
        <w:t>JWT来访问</w:t>
      </w:r>
      <w:r>
        <w:rPr>
          <w:rFonts w:ascii="宋体"/>
          <w:color w:val="2B2A29"/>
          <w:w w:val="105"/>
        </w:rPr>
        <w:t>secureJWT</w:t>
      </w:r>
      <w:r>
        <w:rPr>
          <w:color w:val="2B2A29"/>
          <w:w w:val="105"/>
        </w:rPr>
        <w:t>服务。这将导致身份</w:t>
      </w:r>
      <w:r>
        <w:rPr>
          <w:color w:val="2B2A29"/>
          <w:spacing w:val="-13"/>
          <w:w w:val="105"/>
        </w:rPr>
        <w:t>验</w:t>
      </w:r>
      <w:r>
        <w:rPr>
          <w:color w:val="2B2A29"/>
          <w:w w:val="105"/>
        </w:rPr>
        <w:t>证失败。</w:t>
      </w:r>
    </w:p>
    <w:p>
      <w:pPr>
        <w:spacing w:after="0" w:line="285" w:lineRule="auto"/>
        <w:sectPr>
          <w:pgSz w:w="10080" w:h="14400"/>
          <w:pgMar w:top="1260" w:right="560" w:bottom="1260" w:left="560" w:header="1037" w:footer="1070" w:gutter="0"/>
          <w:cols w:space="720" w:num="1"/>
        </w:sectPr>
      </w:pPr>
    </w:p>
    <w:p>
      <w:pPr>
        <w:pStyle w:val="11"/>
        <w:spacing w:before="10"/>
        <w:rPr>
          <w:sz w:val="10"/>
        </w:rPr>
      </w:pPr>
    </w:p>
    <w:p>
      <w:r>
        <w:rPr>
          <w:color w:val="2B2A29"/>
          <w:w w:val="80"/>
        </w:rPr>
        <w:t>OAuth</w:t>
      </w:r>
      <w:r>
        <w:rPr>
          <w:color w:val="2B2A29"/>
          <w:spacing w:val="12"/>
          <w:w w:val="80"/>
        </w:rPr>
        <w:t xml:space="preserve"> </w:t>
      </w:r>
      <w:r>
        <w:rPr>
          <w:color w:val="2B2A29"/>
          <w:w w:val="80"/>
        </w:rPr>
        <w:t>2.0</w:t>
      </w:r>
    </w:p>
    <w:p>
      <w:pPr>
        <w:pStyle w:val="8"/>
        <w:spacing w:before="106"/>
      </w:pPr>
      <w:bookmarkStart w:id="227" w:name="_bookmark213"/>
      <w:bookmarkEnd w:id="227"/>
      <w:r>
        <w:rPr>
          <w:color w:val="2B2A29"/>
          <w:w w:val="80"/>
        </w:rPr>
        <w:t>OAuth</w:t>
      </w:r>
      <w:r>
        <w:t xml:space="preserve"> </w:t>
      </w:r>
      <w:r>
        <w:rPr>
          <w:color w:val="2B2A29"/>
          <w:w w:val="80"/>
        </w:rPr>
        <w:t>2.0版</w:t>
      </w:r>
    </w:p>
    <w:p>
      <w:r>
        <w:rPr>
          <w:color w:val="2B2A29"/>
          <w:w w:val="105"/>
        </w:rPr>
        <w:t>OAuth 2.0 is an authorization framework for access delegation. In OAuth 2.0, process</w:t>
      </w:r>
      <w:r>
        <w:rPr>
          <w:color w:val="2B2A29"/>
          <w:spacing w:val="1"/>
          <w:w w:val="105"/>
        </w:rPr>
        <w:t xml:space="preserve"> </w:t>
      </w:r>
      <w:r>
        <w:rPr>
          <w:color w:val="2B2A29"/>
          <w:w w:val="105"/>
        </w:rPr>
        <w:t>resource owners can authorize third-party access to their server resources without</w:t>
      </w:r>
      <w:r>
        <w:rPr>
          <w:color w:val="2B2A29"/>
          <w:spacing w:val="1"/>
          <w:w w:val="105"/>
        </w:rPr>
        <w:t xml:space="preserve"> </w:t>
      </w:r>
      <w:r>
        <w:rPr>
          <w:color w:val="2B2A29"/>
          <w:w w:val="105"/>
        </w:rPr>
        <w:t>sharing</w:t>
      </w:r>
      <w:r>
        <w:rPr>
          <w:color w:val="2B2A29"/>
          <w:spacing w:val="5"/>
          <w:w w:val="105"/>
        </w:rPr>
        <w:t xml:space="preserve"> </w:t>
      </w:r>
      <w:r>
        <w:rPr>
          <w:color w:val="2B2A29"/>
          <w:w w:val="105"/>
        </w:rPr>
        <w:t>their</w:t>
      </w:r>
      <w:r>
        <w:rPr>
          <w:color w:val="2B2A29"/>
          <w:spacing w:val="5"/>
          <w:w w:val="105"/>
        </w:rPr>
        <w:t xml:space="preserve"> </w:t>
      </w:r>
      <w:r>
        <w:rPr>
          <w:color w:val="2B2A29"/>
          <w:w w:val="105"/>
        </w:rPr>
        <w:t>credentials.</w:t>
      </w:r>
      <w:r>
        <w:rPr>
          <w:color w:val="2B2A29"/>
          <w:spacing w:val="5"/>
          <w:w w:val="105"/>
        </w:rPr>
        <w:t xml:space="preserve"> </w:t>
      </w:r>
      <w:r>
        <w:rPr>
          <w:color w:val="2B2A29"/>
          <w:w w:val="105"/>
        </w:rPr>
        <w:t>This</w:t>
      </w:r>
      <w:r>
        <w:rPr>
          <w:color w:val="2B2A29"/>
          <w:spacing w:val="5"/>
          <w:w w:val="105"/>
        </w:rPr>
        <w:t xml:space="preserve"> </w:t>
      </w:r>
      <w:r>
        <w:rPr>
          <w:color w:val="2B2A29"/>
          <w:w w:val="105"/>
        </w:rPr>
        <w:t>is</w:t>
      </w:r>
      <w:r>
        <w:rPr>
          <w:color w:val="2B2A29"/>
          <w:spacing w:val="6"/>
          <w:w w:val="105"/>
        </w:rPr>
        <w:t xml:space="preserve"> </w:t>
      </w:r>
      <w:r>
        <w:rPr>
          <w:color w:val="2B2A29"/>
          <w:w w:val="105"/>
        </w:rPr>
        <w:t>done</w:t>
      </w:r>
      <w:r>
        <w:rPr>
          <w:color w:val="2B2A29"/>
          <w:spacing w:val="5"/>
          <w:w w:val="105"/>
        </w:rPr>
        <w:t xml:space="preserve"> </w:t>
      </w:r>
      <w:r>
        <w:rPr>
          <w:color w:val="2B2A29"/>
          <w:w w:val="105"/>
        </w:rPr>
        <w:t>by</w:t>
      </w:r>
      <w:r>
        <w:rPr>
          <w:color w:val="2B2A29"/>
          <w:spacing w:val="5"/>
          <w:w w:val="105"/>
        </w:rPr>
        <w:t xml:space="preserve"> </w:t>
      </w:r>
      <w:r>
        <w:rPr>
          <w:color w:val="2B2A29"/>
          <w:w w:val="105"/>
        </w:rPr>
        <w:t>issuing</w:t>
      </w:r>
      <w:r>
        <w:rPr>
          <w:color w:val="2B2A29"/>
          <w:spacing w:val="5"/>
          <w:w w:val="105"/>
        </w:rPr>
        <w:t xml:space="preserve"> </w:t>
      </w:r>
      <w:r>
        <w:rPr>
          <w:color w:val="2B2A29"/>
          <w:w w:val="105"/>
        </w:rPr>
        <w:t>an</w:t>
      </w:r>
      <w:r>
        <w:rPr>
          <w:color w:val="2B2A29"/>
          <w:spacing w:val="5"/>
          <w:w w:val="105"/>
        </w:rPr>
        <w:t xml:space="preserve"> </w:t>
      </w:r>
      <w:r>
        <w:rPr>
          <w:color w:val="2B2A29"/>
          <w:w w:val="105"/>
        </w:rPr>
        <w:t>access</w:t>
      </w:r>
      <w:r>
        <w:rPr>
          <w:color w:val="2B2A29"/>
          <w:spacing w:val="6"/>
          <w:w w:val="105"/>
        </w:rPr>
        <w:t xml:space="preserve"> </w:t>
      </w:r>
      <w:r>
        <w:rPr>
          <w:color w:val="2B2A29"/>
          <w:w w:val="105"/>
        </w:rPr>
        <w:t>token</w:t>
      </w:r>
      <w:r>
        <w:rPr>
          <w:color w:val="2B2A29"/>
          <w:spacing w:val="5"/>
          <w:w w:val="105"/>
        </w:rPr>
        <w:t xml:space="preserve"> </w:t>
      </w:r>
      <w:r>
        <w:rPr>
          <w:color w:val="2B2A29"/>
          <w:w w:val="105"/>
        </w:rPr>
        <w:t>to</w:t>
      </w:r>
      <w:r>
        <w:rPr>
          <w:color w:val="2B2A29"/>
          <w:spacing w:val="5"/>
          <w:w w:val="105"/>
        </w:rPr>
        <w:t xml:space="preserve"> </w:t>
      </w:r>
      <w:r>
        <w:rPr>
          <w:color w:val="2B2A29"/>
          <w:w w:val="105"/>
        </w:rPr>
        <w:t>third-party</w:t>
      </w:r>
      <w:r>
        <w:rPr>
          <w:color w:val="2B2A29"/>
          <w:spacing w:val="5"/>
          <w:w w:val="105"/>
        </w:rPr>
        <w:t xml:space="preserve"> </w:t>
      </w:r>
      <w:r>
        <w:rPr>
          <w:color w:val="2B2A29"/>
          <w:w w:val="105"/>
        </w:rPr>
        <w:t>clients</w:t>
      </w:r>
      <w:r>
        <w:rPr>
          <w:color w:val="2B2A29"/>
          <w:spacing w:val="1"/>
          <w:w w:val="105"/>
        </w:rPr>
        <w:t xml:space="preserve"> </w:t>
      </w:r>
      <w:r>
        <w:rPr>
          <w:color w:val="2B2A29"/>
          <w:w w:val="105"/>
        </w:rPr>
        <w:t>by</w:t>
      </w:r>
      <w:r>
        <w:rPr>
          <w:color w:val="2B2A29"/>
          <w:spacing w:val="1"/>
          <w:w w:val="105"/>
        </w:rPr>
        <w:t xml:space="preserve"> </w:t>
      </w:r>
      <w:r>
        <w:rPr>
          <w:color w:val="2B2A29"/>
          <w:w w:val="105"/>
        </w:rPr>
        <w:t>an</w:t>
      </w:r>
      <w:r>
        <w:rPr>
          <w:color w:val="2B2A29"/>
          <w:spacing w:val="1"/>
          <w:w w:val="105"/>
        </w:rPr>
        <w:t xml:space="preserve"> </w:t>
      </w:r>
      <w:r>
        <w:rPr>
          <w:color w:val="2B2A29"/>
          <w:w w:val="105"/>
        </w:rPr>
        <w:t>authorization</w:t>
      </w:r>
      <w:r>
        <w:rPr>
          <w:color w:val="2B2A29"/>
          <w:spacing w:val="1"/>
          <w:w w:val="105"/>
        </w:rPr>
        <w:t xml:space="preserve"> </w:t>
      </w:r>
      <w:r>
        <w:rPr>
          <w:color w:val="2B2A29"/>
          <w:w w:val="105"/>
        </w:rPr>
        <w:t>server,</w:t>
      </w:r>
      <w:r>
        <w:rPr>
          <w:color w:val="2B2A29"/>
          <w:spacing w:val="1"/>
          <w:w w:val="105"/>
        </w:rPr>
        <w:t xml:space="preserve"> </w:t>
      </w:r>
      <w:r>
        <w:rPr>
          <w:color w:val="2B2A29"/>
          <w:w w:val="105"/>
        </w:rPr>
        <w:t>with</w:t>
      </w:r>
      <w:r>
        <w:rPr>
          <w:color w:val="2B2A29"/>
          <w:spacing w:val="1"/>
          <w:w w:val="105"/>
        </w:rPr>
        <w:t xml:space="preserve"> </w:t>
      </w:r>
      <w:r>
        <w:rPr>
          <w:color w:val="2B2A29"/>
          <w:w w:val="105"/>
        </w:rPr>
        <w:t>the</w:t>
      </w:r>
      <w:r>
        <w:rPr>
          <w:color w:val="2B2A29"/>
          <w:spacing w:val="1"/>
          <w:w w:val="105"/>
        </w:rPr>
        <w:t xml:space="preserve"> </w:t>
      </w:r>
      <w:r>
        <w:rPr>
          <w:color w:val="2B2A29"/>
          <w:w w:val="105"/>
        </w:rPr>
        <w:t>approval</w:t>
      </w:r>
      <w:r>
        <w:rPr>
          <w:color w:val="2B2A29"/>
          <w:spacing w:val="2"/>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resource</w:t>
      </w:r>
      <w:r>
        <w:rPr>
          <w:color w:val="2B2A29"/>
          <w:spacing w:val="1"/>
          <w:w w:val="105"/>
        </w:rPr>
        <w:t xml:space="preserve"> </w:t>
      </w:r>
      <w:r>
        <w:rPr>
          <w:color w:val="2B2A29"/>
          <w:w w:val="105"/>
        </w:rPr>
        <w:t>owner.</w:t>
      </w:r>
      <w:r>
        <w:rPr>
          <w:color w:val="2B2A29"/>
          <w:spacing w:val="1"/>
          <w:w w:val="105"/>
        </w:rPr>
        <w:t xml:space="preserve"> </w:t>
      </w:r>
      <w:r>
        <w:rPr>
          <w:color w:val="2B2A29"/>
          <w:w w:val="105"/>
        </w:rPr>
        <w:t>The</w:t>
      </w:r>
      <w:r>
        <w:rPr>
          <w:color w:val="2B2A29"/>
          <w:spacing w:val="1"/>
          <w:w w:val="105"/>
        </w:rPr>
        <w:t xml:space="preserve"> </w:t>
      </w:r>
      <w:r>
        <w:rPr>
          <w:color w:val="2B2A29"/>
          <w:w w:val="105"/>
        </w:rPr>
        <w:t>third</w:t>
      </w:r>
      <w:r>
        <w:rPr>
          <w:color w:val="2B2A29"/>
          <w:spacing w:val="1"/>
          <w:w w:val="105"/>
        </w:rPr>
        <w:t xml:space="preserve"> </w:t>
      </w:r>
      <w:r>
        <w:rPr>
          <w:color w:val="2B2A29"/>
          <w:w w:val="105"/>
        </w:rPr>
        <w:t>party</w:t>
      </w:r>
      <w:r>
        <w:rPr>
          <w:color w:val="2B2A29"/>
          <w:spacing w:val="2"/>
          <w:w w:val="105"/>
        </w:rPr>
        <w:t xml:space="preserve"> </w:t>
      </w:r>
      <w:r>
        <w:rPr>
          <w:color w:val="2B2A29"/>
          <w:w w:val="105"/>
        </w:rPr>
        <w:t>then</w:t>
      </w:r>
      <w:r>
        <w:rPr>
          <w:color w:val="2B2A29"/>
          <w:spacing w:val="-55"/>
          <w:w w:val="105"/>
        </w:rPr>
        <w:t xml:space="preserve"> </w:t>
      </w:r>
      <w:r>
        <w:rPr>
          <w:color w:val="2B2A29"/>
          <w:w w:val="105"/>
        </w:rPr>
        <w:t>uses</w:t>
      </w:r>
      <w:r>
        <w:rPr>
          <w:color w:val="2B2A29"/>
          <w:spacing w:val="-1"/>
          <w:w w:val="105"/>
        </w:rPr>
        <w:t xml:space="preserve"> </w:t>
      </w:r>
      <w:r>
        <w:rPr>
          <w:color w:val="2B2A29"/>
          <w:w w:val="105"/>
        </w:rPr>
        <w:t>the</w:t>
      </w:r>
      <w:r>
        <w:rPr>
          <w:color w:val="2B2A29"/>
          <w:spacing w:val="-1"/>
          <w:w w:val="105"/>
        </w:rPr>
        <w:t xml:space="preserve"> </w:t>
      </w:r>
      <w:r>
        <w:rPr>
          <w:color w:val="2B2A29"/>
          <w:w w:val="105"/>
        </w:rPr>
        <w:t>access</w:t>
      </w:r>
      <w:r>
        <w:rPr>
          <w:color w:val="2B2A29"/>
          <w:spacing w:val="-1"/>
          <w:w w:val="105"/>
        </w:rPr>
        <w:t xml:space="preserve"> </w:t>
      </w:r>
      <w:r>
        <w:rPr>
          <w:color w:val="2B2A29"/>
          <w:w w:val="105"/>
        </w:rPr>
        <w:t>token</w:t>
      </w:r>
      <w:r>
        <w:rPr>
          <w:color w:val="2B2A29"/>
          <w:spacing w:val="-1"/>
          <w:w w:val="105"/>
        </w:rPr>
        <w:t xml:space="preserve"> </w:t>
      </w:r>
      <w:r>
        <w:rPr>
          <w:color w:val="2B2A29"/>
          <w:w w:val="105"/>
        </w:rPr>
        <w:t>to access</w:t>
      </w:r>
      <w:r>
        <w:rPr>
          <w:color w:val="2B2A29"/>
          <w:spacing w:val="-1"/>
          <w:w w:val="105"/>
        </w:rPr>
        <w:t xml:space="preserve"> </w:t>
      </w:r>
      <w:r>
        <w:rPr>
          <w:color w:val="2B2A29"/>
          <w:w w:val="105"/>
        </w:rPr>
        <w:t>the</w:t>
      </w:r>
      <w:r>
        <w:rPr>
          <w:color w:val="2B2A29"/>
          <w:spacing w:val="-1"/>
          <w:w w:val="105"/>
        </w:rPr>
        <w:t xml:space="preserve"> </w:t>
      </w:r>
      <w:r>
        <w:rPr>
          <w:color w:val="2B2A29"/>
          <w:w w:val="105"/>
        </w:rPr>
        <w:t>protected</w:t>
      </w:r>
      <w:r>
        <w:rPr>
          <w:color w:val="2B2A29"/>
          <w:spacing w:val="-1"/>
          <w:w w:val="105"/>
        </w:rPr>
        <w:t xml:space="preserve"> </w:t>
      </w:r>
      <w:r>
        <w:rPr>
          <w:color w:val="2B2A29"/>
          <w:w w:val="105"/>
        </w:rPr>
        <w:t>resources hosted</w:t>
      </w:r>
      <w:r>
        <w:rPr>
          <w:color w:val="2B2A29"/>
          <w:spacing w:val="-1"/>
          <w:w w:val="105"/>
        </w:rPr>
        <w:t xml:space="preserve"> </w:t>
      </w:r>
      <w:r>
        <w:rPr>
          <w:color w:val="2B2A29"/>
          <w:w w:val="105"/>
        </w:rPr>
        <w:t>by</w:t>
      </w:r>
      <w:r>
        <w:rPr>
          <w:color w:val="2B2A29"/>
          <w:spacing w:val="-1"/>
          <w:w w:val="105"/>
        </w:rPr>
        <w:t xml:space="preserve"> </w:t>
      </w:r>
      <w:r>
        <w:rPr>
          <w:color w:val="2B2A29"/>
          <w:w w:val="105"/>
        </w:rPr>
        <w:t>the</w:t>
      </w:r>
      <w:r>
        <w:rPr>
          <w:color w:val="2B2A29"/>
          <w:spacing w:val="-1"/>
          <w:w w:val="105"/>
        </w:rPr>
        <w:t xml:space="preserve"> </w:t>
      </w:r>
      <w:r>
        <w:rPr>
          <w:color w:val="2B2A29"/>
          <w:w w:val="105"/>
        </w:rPr>
        <w:t>resource server.</w:t>
      </w:r>
    </w:p>
    <w:p>
      <w:pPr>
        <w:pStyle w:val="11"/>
        <w:spacing w:before="216" w:line="304" w:lineRule="auto"/>
        <w:ind w:left="520" w:right="238"/>
      </w:pPr>
      <w:r>
        <w:rPr>
          <w:color w:val="2B2A29"/>
          <w:w w:val="105"/>
        </w:rPr>
        <w:t>OAuth 2.0是用于访问授权的授权框架。在OAuth 2.0中，流程资源所有者可以授权第三方访问其服务器资源，而无需共享其凭据。这是通过授权服务器在资源所有者的批准</w:t>
      </w:r>
      <w:r>
        <w:rPr>
          <w:color w:val="2B2A29"/>
          <w:spacing w:val="2"/>
          <w:w w:val="105"/>
        </w:rPr>
        <w:t>下</w:t>
      </w:r>
      <w:r>
        <w:rPr>
          <w:color w:val="2B2A29"/>
          <w:w w:val="105"/>
        </w:rPr>
        <w:t>向第三方</w:t>
      </w:r>
      <w:r>
        <w:rPr>
          <w:color w:val="2B2A29"/>
          <w:spacing w:val="5"/>
          <w:w w:val="105"/>
        </w:rPr>
        <w:t>客户端</w:t>
      </w:r>
      <w:r>
        <w:rPr>
          <w:color w:val="2B2A29"/>
          <w:w w:val="105"/>
        </w:rPr>
        <w:t>发出访问令牌</w:t>
      </w:r>
      <w:r>
        <w:rPr>
          <w:color w:val="2B2A29"/>
          <w:spacing w:val="5"/>
          <w:w w:val="105"/>
        </w:rPr>
        <w:t>来</w:t>
      </w:r>
      <w:r>
        <w:rPr>
          <w:color w:val="2B2A29"/>
          <w:w w:val="105"/>
        </w:rPr>
        <w:t>实现</w:t>
      </w:r>
      <w:r>
        <w:rPr>
          <w:color w:val="2B2A29"/>
          <w:spacing w:val="5"/>
          <w:w w:val="105"/>
        </w:rPr>
        <w:t>的</w:t>
      </w:r>
      <w:r>
        <w:rPr>
          <w:color w:val="2B2A29"/>
          <w:w w:val="105"/>
        </w:rPr>
        <w:t>。然后</w:t>
      </w:r>
      <w:r>
        <w:rPr>
          <w:color w:val="2B2A29"/>
          <w:spacing w:val="-55"/>
          <w:w w:val="105"/>
        </w:rPr>
        <w:t>，</w:t>
      </w:r>
      <w:r>
        <w:rPr>
          <w:color w:val="2B2A29"/>
          <w:w w:val="105"/>
        </w:rPr>
        <w:t>第三</w:t>
      </w:r>
      <w:r>
        <w:rPr>
          <w:color w:val="2B2A29"/>
          <w:spacing w:val="1"/>
          <w:w w:val="105"/>
        </w:rPr>
        <w:t>方</w:t>
      </w:r>
      <w:r>
        <w:rPr>
          <w:color w:val="2B2A29"/>
          <w:w w:val="105"/>
        </w:rPr>
        <w:t>使用访问令牌来访问由资源服务器托管</w:t>
      </w:r>
      <w:r>
        <w:rPr>
          <w:color w:val="2B2A29"/>
          <w:spacing w:val="-1"/>
          <w:w w:val="105"/>
        </w:rPr>
        <w:t>的受</w:t>
      </w:r>
      <w:r>
        <w:rPr>
          <w:color w:val="2B2A29"/>
          <w:w w:val="105"/>
        </w:rPr>
        <w:t>保护资源。</w:t>
      </w:r>
    </w:p>
    <w:p>
      <w:r>
        <w:rPr>
          <w:color w:val="2B2A29"/>
          <w:w w:val="105"/>
        </w:rPr>
        <w:t>OAuth</w:t>
      </w:r>
      <w:r>
        <w:rPr>
          <w:color w:val="2B2A29"/>
          <w:spacing w:val="-4"/>
          <w:w w:val="105"/>
        </w:rPr>
        <w:t xml:space="preserve"> </w:t>
      </w:r>
      <w:r>
        <w:rPr>
          <w:color w:val="2B2A29"/>
          <w:w w:val="105"/>
        </w:rPr>
        <w:t>2.0</w:t>
      </w:r>
      <w:r>
        <w:rPr>
          <w:color w:val="2B2A29"/>
          <w:spacing w:val="-4"/>
          <w:w w:val="105"/>
        </w:rPr>
        <w:t xml:space="preserve"> </w:t>
      </w:r>
      <w:r>
        <w:rPr>
          <w:color w:val="2B2A29"/>
          <w:w w:val="105"/>
        </w:rPr>
        <w:t>is</w:t>
      </w:r>
      <w:r>
        <w:rPr>
          <w:color w:val="2B2A29"/>
          <w:spacing w:val="-3"/>
          <w:w w:val="105"/>
        </w:rPr>
        <w:t xml:space="preserve"> </w:t>
      </w:r>
      <w:r>
        <w:rPr>
          <w:color w:val="2B2A29"/>
          <w:w w:val="105"/>
        </w:rPr>
        <w:t>a</w:t>
      </w:r>
      <w:r>
        <w:rPr>
          <w:color w:val="2B2A29"/>
          <w:spacing w:val="-4"/>
          <w:w w:val="105"/>
        </w:rPr>
        <w:t xml:space="preserve"> </w:t>
      </w:r>
      <w:r>
        <w:rPr>
          <w:color w:val="2B2A29"/>
          <w:w w:val="105"/>
        </w:rPr>
        <w:t>widely</w:t>
      </w:r>
      <w:r>
        <w:rPr>
          <w:color w:val="2B2A29"/>
          <w:spacing w:val="-4"/>
          <w:w w:val="105"/>
        </w:rPr>
        <w:t xml:space="preserve"> </w:t>
      </w:r>
      <w:r>
        <w:rPr>
          <w:color w:val="2B2A29"/>
          <w:w w:val="105"/>
        </w:rPr>
        <w:t>used</w:t>
      </w:r>
      <w:r>
        <w:rPr>
          <w:color w:val="2B2A29"/>
          <w:spacing w:val="-4"/>
          <w:w w:val="105"/>
        </w:rPr>
        <w:t xml:space="preserve"> </w:t>
      </w:r>
      <w:r>
        <w:rPr>
          <w:color w:val="2B2A29"/>
          <w:w w:val="105"/>
        </w:rPr>
        <w:t>specification</w:t>
      </w:r>
      <w:r>
        <w:rPr>
          <w:color w:val="2B2A29"/>
          <w:spacing w:val="-3"/>
          <w:w w:val="105"/>
        </w:rPr>
        <w:t xml:space="preserve"> </w:t>
      </w:r>
      <w:r>
        <w:rPr>
          <w:color w:val="2B2A29"/>
          <w:w w:val="105"/>
        </w:rPr>
        <w:t>for</w:t>
      </w:r>
      <w:r>
        <w:rPr>
          <w:color w:val="2B2A29"/>
          <w:spacing w:val="-4"/>
          <w:w w:val="105"/>
        </w:rPr>
        <w:t xml:space="preserve"> </w:t>
      </w:r>
      <w:r>
        <w:rPr>
          <w:color w:val="2B2A29"/>
          <w:w w:val="105"/>
        </w:rPr>
        <w:t>the</w:t>
      </w:r>
      <w:r>
        <w:rPr>
          <w:color w:val="2B2A29"/>
          <w:spacing w:val="-4"/>
          <w:w w:val="105"/>
        </w:rPr>
        <w:t xml:space="preserve"> </w:t>
      </w:r>
      <w:r>
        <w:rPr>
          <w:color w:val="2B2A29"/>
          <w:w w:val="105"/>
        </w:rPr>
        <w:t>authorization</w:t>
      </w:r>
      <w:r>
        <w:rPr>
          <w:color w:val="2B2A29"/>
          <w:spacing w:val="-3"/>
          <w:w w:val="105"/>
        </w:rPr>
        <w:t xml:space="preserve"> </w:t>
      </w:r>
      <w:r>
        <w:rPr>
          <w:color w:val="2B2A29"/>
          <w:w w:val="105"/>
        </w:rPr>
        <w:t>aspects</w:t>
      </w:r>
      <w:r>
        <w:rPr>
          <w:color w:val="2B2A29"/>
          <w:spacing w:val="-4"/>
          <w:w w:val="105"/>
        </w:rPr>
        <w:t xml:space="preserve"> </w:t>
      </w:r>
      <w:r>
        <w:rPr>
          <w:color w:val="2B2A29"/>
          <w:w w:val="105"/>
        </w:rPr>
        <w:t>of</w:t>
      </w:r>
      <w:r>
        <w:rPr>
          <w:color w:val="2B2A29"/>
          <w:spacing w:val="-4"/>
          <w:w w:val="105"/>
        </w:rPr>
        <w:t xml:space="preserve"> </w:t>
      </w:r>
      <w:r>
        <w:rPr>
          <w:color w:val="2B2A29"/>
          <w:w w:val="105"/>
        </w:rPr>
        <w:t>resources</w:t>
      </w:r>
      <w:r>
        <w:rPr>
          <w:color w:val="2B2A29"/>
          <w:spacing w:val="-3"/>
          <w:w w:val="105"/>
        </w:rPr>
        <w:t xml:space="preserve"> </w:t>
      </w:r>
      <w:r>
        <w:rPr>
          <w:color w:val="2B2A29"/>
          <w:w w:val="105"/>
        </w:rPr>
        <w:t>in</w:t>
      </w:r>
      <w:r>
        <w:rPr>
          <w:color w:val="2B2A29"/>
          <w:spacing w:val="-4"/>
          <w:w w:val="105"/>
        </w:rPr>
        <w:t xml:space="preserve"> </w:t>
      </w:r>
      <w:r>
        <w:rPr>
          <w:color w:val="2B2A29"/>
          <w:w w:val="105"/>
        </w:rPr>
        <w:t>a</w:t>
      </w:r>
      <w:r>
        <w:rPr>
          <w:color w:val="2B2A29"/>
          <w:spacing w:val="-55"/>
          <w:w w:val="105"/>
        </w:rPr>
        <w:t xml:space="preserve"> </w:t>
      </w:r>
      <w:r>
        <w:rPr>
          <w:color w:val="2B2A29"/>
          <w:w w:val="105"/>
        </w:rPr>
        <w:t>lightweight</w:t>
      </w:r>
      <w:r>
        <w:rPr>
          <w:color w:val="2B2A29"/>
          <w:spacing w:val="-13"/>
          <w:w w:val="105"/>
        </w:rPr>
        <w:t xml:space="preserve"> </w:t>
      </w:r>
      <w:r>
        <w:rPr>
          <w:color w:val="2B2A29"/>
          <w:w w:val="105"/>
        </w:rPr>
        <w:t>manner.</w:t>
      </w:r>
    </w:p>
    <w:p>
      <w:pPr>
        <w:pStyle w:val="11"/>
        <w:spacing w:line="304" w:lineRule="auto"/>
        <w:ind w:left="520"/>
      </w:pPr>
      <w:r>
        <w:rPr>
          <w:color w:val="2B2A29"/>
          <w:w w:val="105"/>
        </w:rPr>
        <w:t>OAuth</w:t>
      </w:r>
      <w:r>
        <w:t xml:space="preserve"> </w:t>
      </w:r>
      <w:r>
        <w:rPr>
          <w:color w:val="2B2A29"/>
          <w:w w:val="105"/>
        </w:rPr>
        <w:t>2.0是一</w:t>
      </w:r>
      <w:r>
        <w:rPr>
          <w:color w:val="2B2A29"/>
          <w:spacing w:val="-4"/>
          <w:w w:val="105"/>
        </w:rPr>
        <w:t>种</w:t>
      </w:r>
      <w:r>
        <w:rPr>
          <w:color w:val="2B2A29"/>
          <w:w w:val="105"/>
        </w:rPr>
        <w:t>广泛使用</w:t>
      </w:r>
      <w:r>
        <w:rPr>
          <w:color w:val="2B2A29"/>
          <w:spacing w:val="-4"/>
          <w:w w:val="105"/>
        </w:rPr>
        <w:t>的</w:t>
      </w:r>
      <w:r>
        <w:rPr>
          <w:color w:val="2B2A29"/>
          <w:w w:val="105"/>
        </w:rPr>
        <w:t>轻量级资源授权规范。</w:t>
      </w:r>
    </w:p>
    <w:p>
      <w:r>
        <w:rPr>
          <w:color w:val="2B2A29"/>
          <w:w w:val="105"/>
        </w:rPr>
        <w:t>The</w:t>
      </w:r>
      <w:r>
        <w:rPr>
          <w:color w:val="2B2A29"/>
          <w:spacing w:val="-7"/>
          <w:w w:val="105"/>
        </w:rPr>
        <w:t xml:space="preserve"> </w:t>
      </w:r>
      <w:r>
        <w:rPr>
          <w:color w:val="2B2A29"/>
          <w:w w:val="105"/>
        </w:rPr>
        <w:t>two</w:t>
      </w:r>
      <w:r>
        <w:rPr>
          <w:color w:val="2B2A29"/>
          <w:spacing w:val="-6"/>
          <w:w w:val="105"/>
        </w:rPr>
        <w:t xml:space="preserve"> </w:t>
      </w:r>
      <w:r>
        <w:rPr>
          <w:color w:val="2B2A29"/>
          <w:w w:val="105"/>
        </w:rPr>
        <w:t>token</w:t>
      </w:r>
      <w:r>
        <w:rPr>
          <w:color w:val="2B2A29"/>
          <w:spacing w:val="-6"/>
          <w:w w:val="105"/>
        </w:rPr>
        <w:t xml:space="preserve"> </w:t>
      </w:r>
      <w:r>
        <w:rPr>
          <w:color w:val="2B2A29"/>
          <w:w w:val="105"/>
        </w:rPr>
        <w:t>types</w:t>
      </w:r>
      <w:r>
        <w:rPr>
          <w:color w:val="2B2A29"/>
          <w:spacing w:val="-6"/>
          <w:w w:val="105"/>
        </w:rPr>
        <w:t xml:space="preserve"> </w:t>
      </w:r>
      <w:r>
        <w:rPr>
          <w:color w:val="2B2A29"/>
          <w:w w:val="105"/>
        </w:rPr>
        <w:t>involved</w:t>
      </w:r>
      <w:r>
        <w:rPr>
          <w:color w:val="2B2A29"/>
          <w:spacing w:val="-6"/>
          <w:w w:val="105"/>
        </w:rPr>
        <w:t xml:space="preserve"> </w:t>
      </w:r>
      <w:r>
        <w:rPr>
          <w:color w:val="2B2A29"/>
          <w:w w:val="105"/>
        </w:rPr>
        <w:t>in</w:t>
      </w:r>
      <w:r>
        <w:rPr>
          <w:color w:val="2B2A29"/>
          <w:spacing w:val="-6"/>
          <w:w w:val="105"/>
        </w:rPr>
        <w:t xml:space="preserve"> </w:t>
      </w:r>
      <w:r>
        <w:rPr>
          <w:color w:val="2B2A29"/>
          <w:w w:val="105"/>
        </w:rPr>
        <w:t>OAuth</w:t>
      </w:r>
      <w:r>
        <w:rPr>
          <w:color w:val="2B2A29"/>
          <w:spacing w:val="-6"/>
          <w:w w:val="105"/>
        </w:rPr>
        <w:t xml:space="preserve"> </w:t>
      </w:r>
      <w:r>
        <w:rPr>
          <w:color w:val="2B2A29"/>
          <w:w w:val="105"/>
        </w:rPr>
        <w:t>2.0</w:t>
      </w:r>
      <w:r>
        <w:rPr>
          <w:color w:val="2B2A29"/>
          <w:spacing w:val="-6"/>
          <w:w w:val="105"/>
        </w:rPr>
        <w:t xml:space="preserve"> </w:t>
      </w:r>
      <w:r>
        <w:rPr>
          <w:color w:val="2B2A29"/>
          <w:w w:val="105"/>
        </w:rPr>
        <w:t>are</w:t>
      </w:r>
      <w:r>
        <w:rPr>
          <w:color w:val="2B2A29"/>
          <w:spacing w:val="-6"/>
          <w:w w:val="105"/>
        </w:rPr>
        <w:t xml:space="preserve"> </w:t>
      </w:r>
      <w:r>
        <w:rPr>
          <w:color w:val="2B2A29"/>
          <w:w w:val="105"/>
        </w:rPr>
        <w:t>access</w:t>
      </w:r>
      <w:r>
        <w:rPr>
          <w:color w:val="2B2A29"/>
          <w:spacing w:val="-6"/>
          <w:w w:val="105"/>
        </w:rPr>
        <w:t xml:space="preserve"> </w:t>
      </w:r>
      <w:r>
        <w:rPr>
          <w:color w:val="2B2A29"/>
          <w:w w:val="105"/>
        </w:rPr>
        <w:t>tokens</w:t>
      </w:r>
      <w:r>
        <w:rPr>
          <w:color w:val="2B2A29"/>
          <w:spacing w:val="-7"/>
          <w:w w:val="105"/>
        </w:rPr>
        <w:t xml:space="preserve"> </w:t>
      </w:r>
      <w:r>
        <w:rPr>
          <w:color w:val="2B2A29"/>
          <w:w w:val="105"/>
        </w:rPr>
        <w:t>and</w:t>
      </w:r>
      <w:r>
        <w:rPr>
          <w:color w:val="2B2A29"/>
          <w:spacing w:val="-6"/>
          <w:w w:val="105"/>
        </w:rPr>
        <w:t xml:space="preserve"> </w:t>
      </w:r>
      <w:r>
        <w:rPr>
          <w:color w:val="2B2A29"/>
          <w:w w:val="105"/>
        </w:rPr>
        <w:t>refresh</w:t>
      </w:r>
      <w:r>
        <w:rPr>
          <w:color w:val="2B2A29"/>
          <w:spacing w:val="-6"/>
          <w:w w:val="105"/>
        </w:rPr>
        <w:t xml:space="preserve"> </w:t>
      </w:r>
      <w:r>
        <w:rPr>
          <w:color w:val="2B2A29"/>
          <w:w w:val="105"/>
        </w:rPr>
        <w:t>tokens.</w:t>
      </w:r>
    </w:p>
    <w:p>
      <w:pPr>
        <w:pStyle w:val="11"/>
        <w:spacing w:line="251" w:lineRule="exact"/>
        <w:ind w:left="879"/>
      </w:pPr>
      <w:r>
        <w:rPr>
          <w:color w:val="2B2A29"/>
          <w:w w:val="105"/>
        </w:rPr>
        <w:t>OAuth</w:t>
      </w:r>
      <w:r>
        <w:t xml:space="preserve"> </w:t>
      </w:r>
      <w:r>
        <w:rPr>
          <w:color w:val="2B2A29"/>
          <w:w w:val="105"/>
        </w:rPr>
        <w:t>2.0中涉及</w:t>
      </w:r>
      <w:r>
        <w:rPr>
          <w:color w:val="2B2A29"/>
          <w:spacing w:val="-6"/>
          <w:w w:val="105"/>
        </w:rPr>
        <w:t>的</w:t>
      </w:r>
      <w:r>
        <w:rPr>
          <w:color w:val="2B2A29"/>
          <w:w w:val="105"/>
        </w:rPr>
        <w:t>两</w:t>
      </w:r>
      <w:r>
        <w:rPr>
          <w:color w:val="2B2A29"/>
          <w:spacing w:val="-6"/>
          <w:w w:val="105"/>
        </w:rPr>
        <w:t>种</w:t>
      </w:r>
      <w:r>
        <w:rPr>
          <w:color w:val="2B2A29"/>
          <w:w w:val="105"/>
        </w:rPr>
        <w:t>令牌类型是访问令牌和刷新令牌。</w:t>
      </w:r>
    </w:p>
    <w:p>
      <w:r>
        <w:rPr>
          <w:color w:val="2B2A29"/>
          <w:w w:val="105"/>
        </w:rPr>
        <w:t>The access</w:t>
      </w:r>
      <w:r>
        <w:rPr>
          <w:color w:val="2B2A29"/>
          <w:spacing w:val="1"/>
          <w:w w:val="105"/>
        </w:rPr>
        <w:t xml:space="preserve"> </w:t>
      </w:r>
      <w:r>
        <w:rPr>
          <w:color w:val="2B2A29"/>
          <w:w w:val="105"/>
        </w:rPr>
        <w:t>token is</w:t>
      </w:r>
      <w:r>
        <w:rPr>
          <w:color w:val="2B2A29"/>
          <w:spacing w:val="1"/>
          <w:w w:val="105"/>
        </w:rPr>
        <w:t xml:space="preserve"> </w:t>
      </w:r>
      <w:r>
        <w:rPr>
          <w:color w:val="2B2A29"/>
          <w:w w:val="105"/>
        </w:rPr>
        <w:t>used for</w:t>
      </w:r>
      <w:r>
        <w:rPr>
          <w:color w:val="2B2A29"/>
          <w:spacing w:val="1"/>
          <w:w w:val="105"/>
        </w:rPr>
        <w:t xml:space="preserve"> </w:t>
      </w:r>
      <w:r>
        <w:rPr>
          <w:color w:val="2B2A29"/>
          <w:w w:val="105"/>
        </w:rPr>
        <w:t>authorization to</w:t>
      </w:r>
      <w:r>
        <w:rPr>
          <w:color w:val="2B2A29"/>
          <w:spacing w:val="1"/>
          <w:w w:val="105"/>
        </w:rPr>
        <w:t xml:space="preserve"> </w:t>
      </w:r>
      <w:r>
        <w:rPr>
          <w:color w:val="2B2A29"/>
          <w:w w:val="105"/>
        </w:rPr>
        <w:t>get access</w:t>
      </w:r>
      <w:r>
        <w:rPr>
          <w:color w:val="2B2A29"/>
          <w:spacing w:val="1"/>
          <w:w w:val="105"/>
        </w:rPr>
        <w:t xml:space="preserve"> </w:t>
      </w:r>
      <w:r>
        <w:rPr>
          <w:color w:val="2B2A29"/>
          <w:w w:val="105"/>
        </w:rPr>
        <w:t>to the</w:t>
      </w:r>
      <w:r>
        <w:rPr>
          <w:color w:val="2B2A29"/>
          <w:spacing w:val="1"/>
          <w:w w:val="105"/>
        </w:rPr>
        <w:t xml:space="preserve"> </w:t>
      </w:r>
      <w:r>
        <w:rPr>
          <w:color w:val="2B2A29"/>
          <w:w w:val="105"/>
        </w:rPr>
        <w:t>resources from</w:t>
      </w:r>
      <w:r>
        <w:rPr>
          <w:color w:val="2B2A29"/>
          <w:spacing w:val="1"/>
          <w:w w:val="105"/>
        </w:rPr>
        <w:t xml:space="preserve"> </w:t>
      </w:r>
      <w:r>
        <w:rPr>
          <w:color w:val="2B2A29"/>
          <w:w w:val="105"/>
        </w:rPr>
        <w:t>the</w:t>
      </w:r>
      <w:r>
        <w:rPr>
          <w:color w:val="2B2A29"/>
          <w:spacing w:val="1"/>
          <w:w w:val="105"/>
        </w:rPr>
        <w:t xml:space="preserve"> </w:t>
      </w:r>
      <w:r>
        <w:rPr>
          <w:color w:val="2B2A29"/>
          <w:w w:val="105"/>
        </w:rPr>
        <w:t>resource</w:t>
      </w:r>
      <w:r>
        <w:rPr>
          <w:color w:val="2B2A29"/>
          <w:spacing w:val="1"/>
          <w:w w:val="105"/>
        </w:rPr>
        <w:t xml:space="preserve"> </w:t>
      </w:r>
      <w:r>
        <w:rPr>
          <w:color w:val="2B2A29"/>
          <w:w w:val="105"/>
        </w:rPr>
        <w:t>server,</w:t>
      </w:r>
      <w:r>
        <w:rPr>
          <w:color w:val="2B2A29"/>
          <w:spacing w:val="1"/>
          <w:w w:val="105"/>
        </w:rPr>
        <w:t xml:space="preserve"> </w:t>
      </w:r>
      <w:r>
        <w:rPr>
          <w:color w:val="2B2A29"/>
          <w:w w:val="105"/>
        </w:rPr>
        <w:t>and</w:t>
      </w:r>
      <w:r>
        <w:rPr>
          <w:color w:val="2B2A29"/>
          <w:spacing w:val="1"/>
          <w:w w:val="105"/>
        </w:rPr>
        <w:t xml:space="preserve"> </w:t>
      </w:r>
      <w:r>
        <w:rPr>
          <w:color w:val="2B2A29"/>
          <w:w w:val="105"/>
        </w:rPr>
        <w:t>the</w:t>
      </w:r>
      <w:r>
        <w:rPr>
          <w:color w:val="2B2A29"/>
          <w:spacing w:val="1"/>
          <w:w w:val="105"/>
        </w:rPr>
        <w:t xml:space="preserve"> </w:t>
      </w:r>
      <w:r>
        <w:rPr>
          <w:color w:val="2B2A29"/>
          <w:w w:val="105"/>
        </w:rPr>
        <w:t>refresh</w:t>
      </w:r>
      <w:r>
        <w:rPr>
          <w:color w:val="2B2A29"/>
          <w:spacing w:val="1"/>
          <w:w w:val="105"/>
        </w:rPr>
        <w:t xml:space="preserve"> </w:t>
      </w:r>
      <w:r>
        <w:rPr>
          <w:color w:val="2B2A29"/>
          <w:w w:val="105"/>
        </w:rPr>
        <w:t>token</w:t>
      </w:r>
      <w:r>
        <w:rPr>
          <w:color w:val="2B2A29"/>
          <w:spacing w:val="1"/>
          <w:w w:val="105"/>
        </w:rPr>
        <w:t xml:space="preserve"> </w:t>
      </w:r>
      <w:r>
        <w:rPr>
          <w:color w:val="2B2A29"/>
          <w:w w:val="105"/>
        </w:rPr>
        <w:t>is</w:t>
      </w:r>
      <w:r>
        <w:rPr>
          <w:color w:val="2B2A29"/>
          <w:spacing w:val="1"/>
          <w:w w:val="105"/>
        </w:rPr>
        <w:t xml:space="preserve"> </w:t>
      </w:r>
      <w:r>
        <w:rPr>
          <w:color w:val="2B2A29"/>
          <w:w w:val="105"/>
        </w:rPr>
        <w:t>used</w:t>
      </w:r>
      <w:r>
        <w:rPr>
          <w:color w:val="2B2A29"/>
          <w:spacing w:val="1"/>
          <w:w w:val="105"/>
        </w:rPr>
        <w:t xml:space="preserve"> </w:t>
      </w:r>
      <w:r>
        <w:rPr>
          <w:color w:val="2B2A29"/>
          <w:w w:val="105"/>
        </w:rPr>
        <w:t>to</w:t>
      </w:r>
      <w:r>
        <w:rPr>
          <w:color w:val="2B2A29"/>
          <w:spacing w:val="1"/>
          <w:w w:val="105"/>
        </w:rPr>
        <w:t xml:space="preserve"> </w:t>
      </w:r>
      <w:r>
        <w:rPr>
          <w:color w:val="2B2A29"/>
          <w:w w:val="105"/>
        </w:rPr>
        <w:t>get</w:t>
      </w:r>
      <w:r>
        <w:rPr>
          <w:color w:val="2B2A29"/>
          <w:spacing w:val="1"/>
          <w:w w:val="105"/>
        </w:rPr>
        <w:t xml:space="preserve"> </w:t>
      </w:r>
      <w:r>
        <w:rPr>
          <w:color w:val="2B2A29"/>
          <w:w w:val="105"/>
        </w:rPr>
        <w:t>a</w:t>
      </w:r>
      <w:r>
        <w:rPr>
          <w:color w:val="2B2A29"/>
          <w:spacing w:val="1"/>
          <w:w w:val="105"/>
        </w:rPr>
        <w:t xml:space="preserve"> </w:t>
      </w:r>
      <w:r>
        <w:rPr>
          <w:color w:val="2B2A29"/>
          <w:w w:val="105"/>
        </w:rPr>
        <w:t>new</w:t>
      </w:r>
      <w:r>
        <w:rPr>
          <w:color w:val="2B2A29"/>
          <w:spacing w:val="2"/>
          <w:w w:val="105"/>
        </w:rPr>
        <w:t xml:space="preserve"> </w:t>
      </w:r>
      <w:r>
        <w:rPr>
          <w:color w:val="2B2A29"/>
          <w:w w:val="105"/>
        </w:rPr>
        <w:t>access</w:t>
      </w:r>
      <w:r>
        <w:rPr>
          <w:color w:val="2B2A29"/>
          <w:spacing w:val="1"/>
          <w:w w:val="105"/>
        </w:rPr>
        <w:t xml:space="preserve"> </w:t>
      </w:r>
      <w:r>
        <w:rPr>
          <w:color w:val="2B2A29"/>
          <w:w w:val="105"/>
        </w:rPr>
        <w:t>token</w:t>
      </w:r>
      <w:r>
        <w:rPr>
          <w:color w:val="2B2A29"/>
          <w:spacing w:val="1"/>
          <w:w w:val="105"/>
        </w:rPr>
        <w:t xml:space="preserve"> </w:t>
      </w:r>
      <w:r>
        <w:rPr>
          <w:color w:val="2B2A29"/>
          <w:w w:val="105"/>
        </w:rPr>
        <w:t>when</w:t>
      </w:r>
      <w:r>
        <w:rPr>
          <w:color w:val="2B2A29"/>
          <w:spacing w:val="1"/>
          <w:w w:val="105"/>
        </w:rPr>
        <w:t xml:space="preserve"> </w:t>
      </w:r>
      <w:r>
        <w:rPr>
          <w:color w:val="2B2A29"/>
          <w:w w:val="105"/>
        </w:rPr>
        <w:t>the</w:t>
      </w:r>
      <w:r>
        <w:rPr>
          <w:color w:val="2B2A29"/>
          <w:spacing w:val="1"/>
          <w:w w:val="105"/>
        </w:rPr>
        <w:t xml:space="preserve"> </w:t>
      </w:r>
      <w:r>
        <w:rPr>
          <w:color w:val="2B2A29"/>
          <w:w w:val="105"/>
        </w:rPr>
        <w:t>old</w:t>
      </w:r>
      <w:r>
        <w:rPr>
          <w:color w:val="2B2A29"/>
          <w:spacing w:val="1"/>
          <w:w w:val="105"/>
        </w:rPr>
        <w:t xml:space="preserve"> </w:t>
      </w:r>
      <w:r>
        <w:rPr>
          <w:color w:val="2B2A29"/>
          <w:w w:val="105"/>
        </w:rPr>
        <w:t>one</w:t>
      </w:r>
      <w:r>
        <w:rPr>
          <w:color w:val="2B2A29"/>
          <w:spacing w:val="-55"/>
          <w:w w:val="105"/>
        </w:rPr>
        <w:t xml:space="preserve"> </w:t>
      </w:r>
      <w:r>
        <w:rPr>
          <w:color w:val="2B2A29"/>
          <w:w w:val="105"/>
        </w:rPr>
        <w:t>expires.</w:t>
      </w:r>
      <w:r>
        <w:rPr>
          <w:color w:val="2B2A29"/>
          <w:spacing w:val="-6"/>
          <w:w w:val="105"/>
        </w:rPr>
        <w:t xml:space="preserve"> </w:t>
      </w:r>
      <w:r>
        <w:rPr>
          <w:color w:val="2B2A29"/>
          <w:w w:val="105"/>
        </w:rPr>
        <w:t>Methods</w:t>
      </w:r>
      <w:r>
        <w:rPr>
          <w:color w:val="2B2A29"/>
          <w:spacing w:val="-5"/>
          <w:w w:val="105"/>
        </w:rPr>
        <w:t xml:space="preserve"> </w:t>
      </w:r>
      <w:r>
        <w:rPr>
          <w:color w:val="2B2A29"/>
          <w:w w:val="105"/>
        </w:rPr>
        <w:t>to</w:t>
      </w:r>
      <w:r>
        <w:rPr>
          <w:color w:val="2B2A29"/>
          <w:spacing w:val="-5"/>
          <w:w w:val="105"/>
        </w:rPr>
        <w:t xml:space="preserve"> </w:t>
      </w:r>
      <w:r>
        <w:rPr>
          <w:color w:val="2B2A29"/>
          <w:w w:val="105"/>
        </w:rPr>
        <w:t>get</w:t>
      </w:r>
      <w:r>
        <w:rPr>
          <w:color w:val="2B2A29"/>
          <w:spacing w:val="-5"/>
          <w:w w:val="105"/>
        </w:rPr>
        <w:t xml:space="preserve"> </w:t>
      </w:r>
      <w:r>
        <w:rPr>
          <w:color w:val="2B2A29"/>
          <w:w w:val="105"/>
        </w:rPr>
        <w:t>access</w:t>
      </w:r>
      <w:r>
        <w:rPr>
          <w:color w:val="2B2A29"/>
          <w:spacing w:val="-6"/>
          <w:w w:val="105"/>
        </w:rPr>
        <w:t xml:space="preserve"> </w:t>
      </w:r>
      <w:r>
        <w:rPr>
          <w:color w:val="2B2A29"/>
          <w:w w:val="105"/>
        </w:rPr>
        <w:t>tokens</w:t>
      </w:r>
      <w:r>
        <w:rPr>
          <w:color w:val="2B2A29"/>
          <w:spacing w:val="-5"/>
          <w:w w:val="105"/>
        </w:rPr>
        <w:t xml:space="preserve"> </w:t>
      </w:r>
      <w:r>
        <w:rPr>
          <w:color w:val="2B2A29"/>
          <w:w w:val="105"/>
        </w:rPr>
        <w:t>from</w:t>
      </w:r>
      <w:r>
        <w:rPr>
          <w:color w:val="2B2A29"/>
          <w:spacing w:val="-5"/>
          <w:w w:val="105"/>
        </w:rPr>
        <w:t xml:space="preserve"> </w:t>
      </w:r>
      <w:r>
        <w:rPr>
          <w:color w:val="2B2A29"/>
          <w:w w:val="105"/>
        </w:rPr>
        <w:t>the</w:t>
      </w:r>
      <w:r>
        <w:rPr>
          <w:color w:val="2B2A29"/>
          <w:spacing w:val="-5"/>
          <w:w w:val="105"/>
        </w:rPr>
        <w:t xml:space="preserve"> </w:t>
      </w:r>
      <w:r>
        <w:rPr>
          <w:color w:val="2B2A29"/>
          <w:w w:val="105"/>
        </w:rPr>
        <w:t>authorization</w:t>
      </w:r>
      <w:r>
        <w:rPr>
          <w:color w:val="2B2A29"/>
          <w:spacing w:val="-6"/>
          <w:w w:val="105"/>
        </w:rPr>
        <w:t xml:space="preserve"> </w:t>
      </w:r>
      <w:r>
        <w:rPr>
          <w:color w:val="2B2A29"/>
          <w:w w:val="105"/>
        </w:rPr>
        <w:t>server</w:t>
      </w:r>
      <w:r>
        <w:rPr>
          <w:color w:val="2B2A29"/>
          <w:spacing w:val="-5"/>
          <w:w w:val="105"/>
        </w:rPr>
        <w:t xml:space="preserve"> </w:t>
      </w:r>
      <w:r>
        <w:rPr>
          <w:color w:val="2B2A29"/>
          <w:w w:val="105"/>
        </w:rPr>
        <w:t>are</w:t>
      </w:r>
      <w:r>
        <w:rPr>
          <w:color w:val="2B2A29"/>
          <w:spacing w:val="-5"/>
          <w:w w:val="105"/>
        </w:rPr>
        <w:t xml:space="preserve"> </w:t>
      </w:r>
      <w:r>
        <w:rPr>
          <w:color w:val="2B2A29"/>
          <w:w w:val="105"/>
        </w:rPr>
        <w:t>called</w:t>
      </w:r>
      <w:r>
        <w:rPr>
          <w:color w:val="2B2A29"/>
          <w:spacing w:val="-5"/>
          <w:w w:val="105"/>
        </w:rPr>
        <w:t xml:space="preserve"> </w:t>
      </w:r>
      <w:r>
        <w:rPr>
          <w:i/>
          <w:color w:val="2B2A29"/>
          <w:w w:val="105"/>
        </w:rPr>
        <w:t>grants</w:t>
      </w:r>
      <w:r>
        <w:rPr>
          <w:color w:val="2B2A29"/>
          <w:w w:val="105"/>
        </w:rPr>
        <w:t>.</w:t>
      </w:r>
    </w:p>
    <w:p>
      <w:pPr>
        <w:pStyle w:val="11"/>
        <w:spacing w:before="61" w:line="304" w:lineRule="auto"/>
        <w:ind w:left="520" w:right="197"/>
      </w:pPr>
      <w:r>
        <w:rPr>
          <w:color w:val="2B2A29"/>
          <w:w w:val="105"/>
        </w:rPr>
        <w:t>访问令牌用于授权从资源服务器访问资源，而刷新令牌用于在旧</w:t>
      </w:r>
      <w:r>
        <w:rPr>
          <w:color w:val="2B2A29"/>
          <w:spacing w:val="1"/>
          <w:w w:val="105"/>
        </w:rPr>
        <w:t>的访问令牌</w:t>
      </w:r>
      <w:r>
        <w:rPr>
          <w:color w:val="2B2A29"/>
          <w:w w:val="105"/>
        </w:rPr>
        <w:t>过期时获取新的访问令牌。从授权服务器获取访问令牌的方法称为</w:t>
      </w:r>
      <w:r>
        <w:rPr>
          <w:i/>
          <w:color w:val="2B2A29"/>
          <w:w w:val="105"/>
        </w:rPr>
        <w:t>授权</w:t>
      </w:r>
      <w:r>
        <w:rPr>
          <w:color w:val="2B2A29"/>
          <w:w w:val="105"/>
        </w:rPr>
        <w:t>。</w:t>
      </w:r>
    </w:p>
    <w:p>
      <w:r>
        <w:rPr>
          <w:color w:val="2B2A29"/>
          <w:w w:val="105"/>
        </w:rPr>
        <w:t>There are several grant types, namely, Authorization Code, Password (Resource Owner</w:t>
      </w:r>
      <w:r>
        <w:rPr>
          <w:color w:val="2B2A29"/>
          <w:spacing w:val="1"/>
          <w:w w:val="105"/>
        </w:rPr>
        <w:t xml:space="preserve"> </w:t>
      </w:r>
      <w:r>
        <w:rPr>
          <w:color w:val="2B2A29"/>
          <w:w w:val="105"/>
        </w:rPr>
        <w:t>Credentials), and Client Credentials. This book is not going to discuss the details of each</w:t>
      </w:r>
      <w:r>
        <w:rPr>
          <w:color w:val="2B2A29"/>
          <w:spacing w:val="-56"/>
          <w:w w:val="105"/>
        </w:rPr>
        <w:t xml:space="preserve"> </w:t>
      </w:r>
      <w:r>
        <w:rPr>
          <w:color w:val="2B2A29"/>
          <w:w w:val="105"/>
        </w:rPr>
        <w:t>grant types, but if you are interested, you can look at the OAuth2 specification for more</w:t>
      </w:r>
      <w:r>
        <w:rPr>
          <w:color w:val="2B2A29"/>
          <w:spacing w:val="1"/>
          <w:w w:val="105"/>
        </w:rPr>
        <w:t xml:space="preserve"> </w:t>
      </w:r>
      <w:r>
        <w:rPr>
          <w:color w:val="2B2A29"/>
        </w:rPr>
        <w:t>information.</w:t>
      </w:r>
      <w:r>
        <w:rPr>
          <w:color w:val="2B2A29"/>
          <w:spacing w:val="19"/>
        </w:rPr>
        <w:t xml:space="preserve"> </w:t>
      </w:r>
      <w:r>
        <w:rPr>
          <w:color w:val="2B2A29"/>
        </w:rPr>
        <w:t>You</w:t>
      </w:r>
      <w:r>
        <w:rPr>
          <w:color w:val="2B2A29"/>
          <w:spacing w:val="20"/>
        </w:rPr>
        <w:t xml:space="preserve"> </w:t>
      </w:r>
      <w:r>
        <w:rPr>
          <w:color w:val="2B2A29"/>
        </w:rPr>
        <w:t>can</w:t>
      </w:r>
      <w:r>
        <w:rPr>
          <w:color w:val="2B2A29"/>
          <w:spacing w:val="19"/>
        </w:rPr>
        <w:t xml:space="preserve"> </w:t>
      </w:r>
      <w:r>
        <w:rPr>
          <w:color w:val="2B2A29"/>
        </w:rPr>
        <w:t>find</w:t>
      </w:r>
      <w:r>
        <w:rPr>
          <w:color w:val="2B2A29"/>
          <w:spacing w:val="20"/>
        </w:rPr>
        <w:t xml:space="preserve"> </w:t>
      </w:r>
      <w:r>
        <w:rPr>
          <w:color w:val="2B2A29"/>
        </w:rPr>
        <w:t>the</w:t>
      </w:r>
      <w:r>
        <w:rPr>
          <w:color w:val="2B2A29"/>
          <w:spacing w:val="20"/>
        </w:rPr>
        <w:t xml:space="preserve"> </w:t>
      </w:r>
      <w:r>
        <w:rPr>
          <w:color w:val="2B2A29"/>
        </w:rPr>
        <w:t>specification</w:t>
      </w:r>
      <w:r>
        <w:rPr>
          <w:color w:val="2B2A29"/>
          <w:spacing w:val="19"/>
        </w:rPr>
        <w:t xml:space="preserve"> </w:t>
      </w:r>
      <w:r>
        <w:rPr>
          <w:color w:val="2B2A29"/>
        </w:rPr>
        <w:t>at</w:t>
      </w:r>
      <w:r>
        <w:rPr>
          <w:color w:val="2B2A29"/>
          <w:spacing w:val="20"/>
        </w:rPr>
        <w:t xml:space="preserve"> </w:t>
      </w:r>
      <w:r>
        <w:fldChar w:fldCharType="begin"/>
      </w:r>
      <w:r>
        <w:instrText xml:space="preserve"> HYPERLINK "https://tools.ietf.org/html/rfc6749" \h </w:instrText>
      </w:r>
      <w:r>
        <w:fldChar w:fldCharType="separate"/>
      </w:r>
      <w:r>
        <w:rPr>
          <w:rFonts w:ascii="宋体"/>
          <w:color w:val="0000FF"/>
        </w:rPr>
        <w:t>https://tools.ietf.org/html/rfc6749</w:t>
      </w:r>
      <w:r>
        <w:rPr>
          <w:rFonts w:ascii="宋体"/>
          <w:color w:val="0000FF"/>
        </w:rPr>
        <w:fldChar w:fldCharType="end"/>
      </w:r>
      <w:r>
        <w:rPr>
          <w:color w:val="2B2A29"/>
        </w:rPr>
        <w:t>.</w:t>
      </w:r>
    </w:p>
    <w:p>
      <w:pPr>
        <w:pStyle w:val="11"/>
        <w:spacing w:line="300" w:lineRule="auto"/>
        <w:ind w:left="520" w:right="220"/>
      </w:pPr>
      <w:r>
        <w:rPr>
          <w:color w:val="2B2A29"/>
          <w:w w:val="105"/>
        </w:rPr>
        <w:t>有几种授权类型，即授权代码、密码（资源所有者凭据）和客户端凭据。本书不会讨论每种授权类型的详细信息，但如果您感兴趣，可以查看OAuth2规范以获取更多</w:t>
      </w:r>
      <w:r>
        <w:rPr>
          <w:color w:val="2B2A29"/>
        </w:rPr>
        <w:t>信息。您可以在</w:t>
      </w:r>
      <w:r>
        <w:fldChar w:fldCharType="begin"/>
      </w:r>
      <w:r>
        <w:instrText xml:space="preserve"> HYPERLINK "https://tools.ietf.org/html/rfc6749" \h </w:instrText>
      </w:r>
      <w:r>
        <w:fldChar w:fldCharType="separate"/>
      </w:r>
      <w:r>
        <w:rPr>
          <w:rFonts w:ascii="宋体"/>
          <w:color w:val="0000FF"/>
        </w:rPr>
        <w:t>https://tools.ietf.org/html/rfc6749</w:t>
      </w:r>
      <w:r>
        <w:rPr>
          <w:rFonts w:ascii="宋体"/>
          <w:color w:val="0000FF"/>
        </w:rPr>
        <w:fldChar w:fldCharType="end"/>
      </w:r>
      <w:r>
        <w:rPr>
          <w:color w:val="2B2A29"/>
        </w:rPr>
        <w:t>.</w:t>
      </w:r>
    </w:p>
    <w:p>
      <w:r>
        <w:rPr>
          <w:color w:val="2B2A29"/>
          <w:w w:val="105"/>
        </w:rPr>
        <w:t>Let’s</w:t>
      </w:r>
      <w:r>
        <w:rPr>
          <w:color w:val="2B2A29"/>
          <w:spacing w:val="-8"/>
          <w:w w:val="105"/>
        </w:rPr>
        <w:t xml:space="preserve"> </w:t>
      </w:r>
      <w:r>
        <w:rPr>
          <w:color w:val="2B2A29"/>
          <w:w w:val="105"/>
        </w:rPr>
        <w:t>see</w:t>
      </w:r>
      <w:r>
        <w:rPr>
          <w:color w:val="2B2A29"/>
          <w:spacing w:val="-7"/>
          <w:w w:val="105"/>
        </w:rPr>
        <w:t xml:space="preserve"> </w:t>
      </w:r>
      <w:r>
        <w:rPr>
          <w:color w:val="2B2A29"/>
          <w:w w:val="105"/>
        </w:rPr>
        <w:t>how</w:t>
      </w:r>
      <w:r>
        <w:rPr>
          <w:color w:val="2B2A29"/>
          <w:spacing w:val="-7"/>
          <w:w w:val="105"/>
        </w:rPr>
        <w:t xml:space="preserve"> </w:t>
      </w:r>
      <w:r>
        <w:rPr>
          <w:color w:val="2B2A29"/>
          <w:w w:val="105"/>
        </w:rPr>
        <w:t>we</w:t>
      </w:r>
      <w:r>
        <w:rPr>
          <w:color w:val="2B2A29"/>
          <w:spacing w:val="-7"/>
          <w:w w:val="105"/>
        </w:rPr>
        <w:t xml:space="preserve"> </w:t>
      </w:r>
      <w:r>
        <w:rPr>
          <w:color w:val="2B2A29"/>
          <w:w w:val="105"/>
        </w:rPr>
        <w:t>can</w:t>
      </w:r>
      <w:r>
        <w:rPr>
          <w:color w:val="2B2A29"/>
          <w:spacing w:val="-7"/>
          <w:w w:val="105"/>
        </w:rPr>
        <w:t xml:space="preserve"> </w:t>
      </w:r>
      <w:r>
        <w:rPr>
          <w:color w:val="2B2A29"/>
          <w:w w:val="105"/>
        </w:rPr>
        <w:t>write</w:t>
      </w:r>
      <w:r>
        <w:rPr>
          <w:color w:val="2B2A29"/>
          <w:spacing w:val="-7"/>
          <w:w w:val="105"/>
        </w:rPr>
        <w:t xml:space="preserve"> </w:t>
      </w:r>
      <w:r>
        <w:rPr>
          <w:color w:val="2B2A29"/>
          <w:w w:val="105"/>
        </w:rPr>
        <w:t>a</w:t>
      </w:r>
      <w:r>
        <w:rPr>
          <w:color w:val="2B2A29"/>
          <w:spacing w:val="-7"/>
          <w:w w:val="105"/>
        </w:rPr>
        <w:t xml:space="preserve"> </w:t>
      </w:r>
      <w:r>
        <w:rPr>
          <w:color w:val="2B2A29"/>
          <w:w w:val="105"/>
        </w:rPr>
        <w:t>Ballerina</w:t>
      </w:r>
      <w:r>
        <w:rPr>
          <w:color w:val="2B2A29"/>
          <w:spacing w:val="-7"/>
          <w:w w:val="105"/>
        </w:rPr>
        <w:t xml:space="preserve"> </w:t>
      </w:r>
      <w:r>
        <w:rPr>
          <w:color w:val="2B2A29"/>
          <w:w w:val="105"/>
        </w:rPr>
        <w:t>program</w:t>
      </w:r>
      <w:r>
        <w:rPr>
          <w:color w:val="2B2A29"/>
          <w:spacing w:val="-7"/>
          <w:w w:val="105"/>
        </w:rPr>
        <w:t xml:space="preserve"> </w:t>
      </w:r>
      <w:r>
        <w:rPr>
          <w:color w:val="2B2A29"/>
          <w:w w:val="105"/>
        </w:rPr>
        <w:t>with</w:t>
      </w:r>
      <w:r>
        <w:rPr>
          <w:color w:val="2B2A29"/>
          <w:spacing w:val="-7"/>
          <w:w w:val="105"/>
        </w:rPr>
        <w:t xml:space="preserve"> </w:t>
      </w:r>
      <w:r>
        <w:rPr>
          <w:color w:val="2B2A29"/>
          <w:w w:val="105"/>
        </w:rPr>
        <w:t>different</w:t>
      </w:r>
      <w:r>
        <w:rPr>
          <w:color w:val="2B2A29"/>
          <w:spacing w:val="-7"/>
          <w:w w:val="105"/>
        </w:rPr>
        <w:t xml:space="preserve"> </w:t>
      </w:r>
      <w:r>
        <w:rPr>
          <w:color w:val="2B2A29"/>
          <w:w w:val="105"/>
        </w:rPr>
        <w:t>grant</w:t>
      </w:r>
      <w:r>
        <w:rPr>
          <w:color w:val="2B2A29"/>
          <w:spacing w:val="-7"/>
          <w:w w:val="105"/>
        </w:rPr>
        <w:t xml:space="preserve"> </w:t>
      </w:r>
      <w:r>
        <w:rPr>
          <w:color w:val="2B2A29"/>
          <w:w w:val="105"/>
        </w:rPr>
        <w:t>type</w:t>
      </w:r>
      <w:r>
        <w:rPr>
          <w:color w:val="2B2A29"/>
          <w:spacing w:val="-7"/>
          <w:w w:val="105"/>
        </w:rPr>
        <w:t xml:space="preserve"> </w:t>
      </w:r>
      <w:r>
        <w:rPr>
          <w:color w:val="2B2A29"/>
          <w:w w:val="105"/>
        </w:rPr>
        <w:t>to</w:t>
      </w:r>
      <w:r>
        <w:rPr>
          <w:color w:val="2B2A29"/>
          <w:spacing w:val="-7"/>
          <w:w w:val="105"/>
        </w:rPr>
        <w:t xml:space="preserve"> </w:t>
      </w:r>
      <w:r>
        <w:rPr>
          <w:color w:val="2B2A29"/>
          <w:w w:val="105"/>
        </w:rPr>
        <w:t>access</w:t>
      </w:r>
      <w:r>
        <w:rPr>
          <w:color w:val="2B2A29"/>
          <w:spacing w:val="-7"/>
          <w:w w:val="105"/>
        </w:rPr>
        <w:t xml:space="preserve"> </w:t>
      </w:r>
      <w:r>
        <w:rPr>
          <w:color w:val="2B2A29"/>
          <w:w w:val="105"/>
        </w:rPr>
        <w:t>the secured</w:t>
      </w:r>
      <w:r>
        <w:rPr>
          <w:color w:val="2B2A29"/>
          <w:spacing w:val="-5"/>
          <w:w w:val="105"/>
        </w:rPr>
        <w:t xml:space="preserve"> </w:t>
      </w:r>
      <w:r>
        <w:rPr>
          <w:color w:val="2B2A29"/>
          <w:w w:val="105"/>
        </w:rPr>
        <w:t>service</w:t>
      </w:r>
      <w:r>
        <w:rPr>
          <w:color w:val="2B2A29"/>
          <w:spacing w:val="-4"/>
          <w:w w:val="105"/>
        </w:rPr>
        <w:t xml:space="preserve"> </w:t>
      </w:r>
      <w:r>
        <w:rPr>
          <w:color w:val="2B2A29"/>
          <w:w w:val="105"/>
        </w:rPr>
        <w:t>that</w:t>
      </w:r>
      <w:r>
        <w:rPr>
          <w:color w:val="2B2A29"/>
          <w:spacing w:val="-4"/>
          <w:w w:val="105"/>
        </w:rPr>
        <w:t xml:space="preserve"> </w:t>
      </w:r>
      <w:r>
        <w:rPr>
          <w:color w:val="2B2A29"/>
          <w:w w:val="105"/>
        </w:rPr>
        <w:t>is</w:t>
      </w:r>
      <w:r>
        <w:rPr>
          <w:color w:val="2B2A29"/>
          <w:spacing w:val="-4"/>
          <w:w w:val="105"/>
        </w:rPr>
        <w:t xml:space="preserve"> </w:t>
      </w:r>
      <w:r>
        <w:rPr>
          <w:color w:val="2B2A29"/>
          <w:w w:val="105"/>
        </w:rPr>
        <w:t>protected</w:t>
      </w:r>
      <w:r>
        <w:rPr>
          <w:color w:val="2B2A29"/>
          <w:spacing w:val="-4"/>
          <w:w w:val="105"/>
        </w:rPr>
        <w:t xml:space="preserve"> </w:t>
      </w:r>
      <w:r>
        <w:rPr>
          <w:color w:val="2B2A29"/>
          <w:w w:val="105"/>
        </w:rPr>
        <w:t>by</w:t>
      </w:r>
      <w:r>
        <w:rPr>
          <w:color w:val="2B2A29"/>
          <w:spacing w:val="-4"/>
          <w:w w:val="105"/>
        </w:rPr>
        <w:t xml:space="preserve"> </w:t>
      </w:r>
      <w:r>
        <w:rPr>
          <w:color w:val="2B2A29"/>
          <w:w w:val="105"/>
        </w:rPr>
        <w:t>OAuth2.</w:t>
      </w:r>
    </w:p>
    <w:p>
      <w:pPr>
        <w:pStyle w:val="11"/>
        <w:spacing w:line="232" w:lineRule="exact"/>
        <w:ind w:left="879"/>
      </w:pPr>
      <w:r>
        <w:rPr>
          <w:color w:val="2B2A29"/>
          <w:w w:val="105"/>
        </w:rPr>
        <w:t>让我们看看如何编写一个具有不同授权类型</w:t>
      </w:r>
      <w:r>
        <w:rPr>
          <w:color w:val="2B2A29"/>
          <w:spacing w:val="-7"/>
          <w:w w:val="105"/>
        </w:rPr>
        <w:t>的</w:t>
      </w:r>
      <w:r>
        <w:rPr>
          <w:color w:val="2B2A29"/>
          <w:w w:val="105"/>
        </w:rPr>
        <w:t>Ballerina程序来访问受OAuth2保护</w:t>
      </w:r>
      <w:r>
        <w:rPr>
          <w:color w:val="2B2A29"/>
          <w:spacing w:val="-4"/>
          <w:w w:val="105"/>
        </w:rPr>
        <w:t>的安全</w:t>
      </w:r>
      <w:r>
        <w:rPr>
          <w:color w:val="2B2A29"/>
          <w:w w:val="105"/>
        </w:rPr>
        <w:t>服务。</w:t>
      </w:r>
    </w:p>
    <w:p>
      <w:r>
        <w:rPr>
          <w:color w:val="2B2A29"/>
          <w:w w:val="105"/>
        </w:rPr>
        <w:t>In</w:t>
      </w:r>
      <w:r>
        <w:rPr>
          <w:color w:val="2B2A29"/>
          <w:spacing w:val="-6"/>
          <w:w w:val="105"/>
        </w:rPr>
        <w:t xml:space="preserve"> </w:t>
      </w:r>
      <w:r>
        <w:rPr>
          <w:color w:val="2B2A29"/>
          <w:w w:val="105"/>
        </w:rPr>
        <w:t>Listing</w:t>
      </w:r>
      <w:r>
        <w:rPr>
          <w:color w:val="2B2A29"/>
          <w:spacing w:val="-6"/>
          <w:w w:val="105"/>
        </w:rPr>
        <w:t xml:space="preserve"> </w:t>
      </w:r>
      <w:r>
        <w:rPr>
          <w:color w:val="0000FF"/>
          <w:w w:val="105"/>
        </w:rPr>
        <w:t>9-10</w:t>
      </w:r>
      <w:r>
        <w:rPr>
          <w:color w:val="2B2A29"/>
          <w:w w:val="105"/>
        </w:rPr>
        <w:t>,</w:t>
      </w:r>
      <w:r>
        <w:rPr>
          <w:color w:val="2B2A29"/>
          <w:spacing w:val="-6"/>
          <w:w w:val="105"/>
        </w:rPr>
        <w:t xml:space="preserve"> </w:t>
      </w:r>
      <w:r>
        <w:rPr>
          <w:color w:val="2B2A29"/>
          <w:w w:val="105"/>
        </w:rPr>
        <w:t>we</w:t>
      </w:r>
      <w:r>
        <w:rPr>
          <w:color w:val="2B2A29"/>
          <w:spacing w:val="-6"/>
          <w:w w:val="105"/>
        </w:rPr>
        <w:t xml:space="preserve"> </w:t>
      </w:r>
      <w:r>
        <w:rPr>
          <w:color w:val="2B2A29"/>
          <w:w w:val="105"/>
        </w:rPr>
        <w:t>will</w:t>
      </w:r>
      <w:r>
        <w:rPr>
          <w:color w:val="2B2A29"/>
          <w:spacing w:val="-6"/>
          <w:w w:val="105"/>
        </w:rPr>
        <w:t xml:space="preserve"> </w:t>
      </w:r>
      <w:r>
        <w:rPr>
          <w:color w:val="2B2A29"/>
          <w:w w:val="105"/>
        </w:rPr>
        <w:t>use</w:t>
      </w:r>
      <w:r>
        <w:rPr>
          <w:color w:val="2B2A29"/>
          <w:spacing w:val="-6"/>
          <w:w w:val="105"/>
        </w:rPr>
        <w:t xml:space="preserve"> </w:t>
      </w:r>
      <w:r>
        <w:rPr>
          <w:color w:val="2B2A29"/>
          <w:w w:val="105"/>
        </w:rPr>
        <w:t>the</w:t>
      </w:r>
      <w:r>
        <w:rPr>
          <w:color w:val="2B2A29"/>
          <w:spacing w:val="-6"/>
          <w:w w:val="105"/>
        </w:rPr>
        <w:t xml:space="preserve"> </w:t>
      </w:r>
      <w:r>
        <w:rPr>
          <w:color w:val="2B2A29"/>
          <w:w w:val="105"/>
        </w:rPr>
        <w:t>Client</w:t>
      </w:r>
      <w:r>
        <w:rPr>
          <w:color w:val="2B2A29"/>
          <w:spacing w:val="-6"/>
          <w:w w:val="105"/>
        </w:rPr>
        <w:t xml:space="preserve"> </w:t>
      </w:r>
      <w:r>
        <w:rPr>
          <w:color w:val="2B2A29"/>
          <w:w w:val="105"/>
        </w:rPr>
        <w:t>Credentials</w:t>
      </w:r>
      <w:r>
        <w:rPr>
          <w:color w:val="2B2A29"/>
          <w:spacing w:val="-6"/>
          <w:w w:val="105"/>
        </w:rPr>
        <w:t xml:space="preserve"> </w:t>
      </w:r>
      <w:r>
        <w:rPr>
          <w:color w:val="2B2A29"/>
          <w:w w:val="105"/>
        </w:rPr>
        <w:t>grant</w:t>
      </w:r>
      <w:r>
        <w:rPr>
          <w:color w:val="2B2A29"/>
          <w:spacing w:val="-6"/>
          <w:w w:val="105"/>
        </w:rPr>
        <w:t xml:space="preserve"> </w:t>
      </w:r>
      <w:r>
        <w:rPr>
          <w:color w:val="2B2A29"/>
          <w:w w:val="105"/>
        </w:rPr>
        <w:t>type</w:t>
      </w:r>
      <w:r>
        <w:rPr>
          <w:color w:val="2B2A29"/>
          <w:spacing w:val="-6"/>
          <w:w w:val="105"/>
        </w:rPr>
        <w:t xml:space="preserve"> </w:t>
      </w:r>
      <w:r>
        <w:rPr>
          <w:color w:val="2B2A29"/>
          <w:w w:val="105"/>
        </w:rPr>
        <w:t>to</w:t>
      </w:r>
      <w:r>
        <w:rPr>
          <w:color w:val="2B2A29"/>
          <w:spacing w:val="-6"/>
          <w:w w:val="105"/>
        </w:rPr>
        <w:t xml:space="preserve"> </w:t>
      </w:r>
      <w:r>
        <w:rPr>
          <w:color w:val="2B2A29"/>
          <w:w w:val="105"/>
        </w:rPr>
        <w:t>access</w:t>
      </w:r>
      <w:r>
        <w:rPr>
          <w:color w:val="2B2A29"/>
          <w:spacing w:val="-6"/>
          <w:w w:val="105"/>
        </w:rPr>
        <w:t xml:space="preserve"> </w:t>
      </w:r>
      <w:r>
        <w:rPr>
          <w:color w:val="2B2A29"/>
          <w:w w:val="105"/>
        </w:rPr>
        <w:t>the</w:t>
      </w:r>
      <w:r>
        <w:rPr>
          <w:color w:val="2B2A29"/>
          <w:spacing w:val="-6"/>
          <w:w w:val="105"/>
        </w:rPr>
        <w:t xml:space="preserve"> </w:t>
      </w:r>
      <w:r>
        <w:rPr>
          <w:color w:val="2B2A29"/>
          <w:w w:val="105"/>
        </w:rPr>
        <w:t>online</w:t>
      </w:r>
      <w:r>
        <w:rPr>
          <w:color w:val="2B2A29"/>
          <w:spacing w:val="-54"/>
          <w:w w:val="105"/>
        </w:rPr>
        <w:t xml:space="preserve"> </w:t>
      </w:r>
      <w:r>
        <w:rPr>
          <w:color w:val="2B2A29"/>
          <w:w w:val="110"/>
        </w:rPr>
        <w:t>hosted</w:t>
      </w:r>
      <w:r>
        <w:rPr>
          <w:color w:val="2B2A29"/>
          <w:spacing w:val="-16"/>
          <w:w w:val="110"/>
        </w:rPr>
        <w:t xml:space="preserve"> </w:t>
      </w:r>
      <w:r>
        <w:rPr>
          <w:color w:val="2B2A29"/>
          <w:w w:val="110"/>
        </w:rPr>
        <w:t>application.</w:t>
      </w:r>
    </w:p>
    <w:p>
      <w:pPr>
        <w:pStyle w:val="11"/>
        <w:spacing w:before="68" w:line="304" w:lineRule="auto"/>
        <w:ind w:left="520" w:right="510" w:firstLine="359"/>
      </w:pPr>
      <w:r>
        <w:rPr>
          <w:color w:val="2B2A29"/>
          <w:w w:val="105"/>
        </w:rPr>
        <w:t>在清单</w:t>
      </w:r>
      <w:r>
        <w:rPr>
          <w:color w:val="0000FF"/>
          <w:w w:val="105"/>
        </w:rPr>
        <w:t>9-10中</w:t>
      </w:r>
      <w:r>
        <w:rPr>
          <w:color w:val="2B2A29"/>
          <w:w w:val="105"/>
        </w:rPr>
        <w:t>，我们将使用客户端</w:t>
      </w:r>
      <w:r>
        <w:rPr>
          <w:color w:val="2B2A29"/>
          <w:spacing w:val="-6"/>
          <w:w w:val="105"/>
        </w:rPr>
        <w:t>凭据</w:t>
      </w:r>
      <w:r>
        <w:rPr>
          <w:color w:val="2B2A29"/>
          <w:w w:val="105"/>
        </w:rPr>
        <w:t>授予类型来访问在线</w:t>
      </w:r>
      <w:r>
        <w:rPr>
          <w:color w:val="2B2A29"/>
          <w:w w:val="110"/>
        </w:rPr>
        <w:t>托管应用程序。</w:t>
      </w:r>
    </w:p>
    <w:p>
      <w:pPr>
        <w:pStyle w:val="11"/>
        <w:spacing w:before="4"/>
        <w:rPr>
          <w:sz w:val="19"/>
        </w:rPr>
      </w:pPr>
    </w:p>
    <w:p>
      <w:r>
        <w:rPr>
          <w:rFonts w:ascii="Cambria"/>
          <w:b/>
          <w:i/>
          <w:color w:val="2B2A29"/>
          <w:spacing w:val="-1"/>
          <w:w w:val="105"/>
          <w:sz w:val="24"/>
        </w:rPr>
        <w:t>Listing</w:t>
      </w:r>
      <w:r>
        <w:rPr>
          <w:rFonts w:ascii="Cambria"/>
          <w:b/>
          <w:i/>
          <w:color w:val="2B2A29"/>
          <w:spacing w:val="-13"/>
          <w:w w:val="105"/>
          <w:sz w:val="24"/>
        </w:rPr>
        <w:t xml:space="preserve"> </w:t>
      </w:r>
      <w:r>
        <w:rPr>
          <w:rFonts w:ascii="Cambria"/>
          <w:b/>
          <w:i/>
          <w:color w:val="2B2A29"/>
          <w:w w:val="105"/>
          <w:sz w:val="24"/>
        </w:rPr>
        <w:t>9-10.</w:t>
      </w:r>
      <w:r>
        <w:rPr>
          <w:rFonts w:ascii="Cambria"/>
          <w:b/>
          <w:i/>
          <w:color w:val="2B2A29"/>
          <w:spacing w:val="54"/>
          <w:w w:val="105"/>
          <w:sz w:val="24"/>
        </w:rPr>
        <w:t xml:space="preserve"> </w:t>
      </w:r>
      <w:r>
        <w:rPr>
          <w:color w:val="2B2A29"/>
          <w:w w:val="105"/>
          <w:sz w:val="24"/>
        </w:rPr>
        <w:t>oauth_client_credentials_client.bal</w:t>
      </w:r>
    </w:p>
    <w:p>
      <w:pPr>
        <w:spacing w:before="0"/>
        <w:ind w:left="520" w:right="0" w:firstLine="0"/>
        <w:jc w:val="left"/>
        <w:rPr>
          <w:sz w:val="24"/>
        </w:rPr>
      </w:pPr>
      <w:r>
        <w:rPr>
          <w:rFonts w:ascii="Cambria"/>
          <w:b/>
          <w:i/>
          <w:color w:val="2B2A29"/>
          <w:spacing w:val="-1"/>
          <w:w w:val="105"/>
          <w:sz w:val="24"/>
        </w:rPr>
        <w:t>清单</w:t>
      </w:r>
      <w:r>
        <w:rPr>
          <w:rFonts w:ascii="Cambria"/>
          <w:b/>
          <w:i/>
          <w:color w:val="2B2A29"/>
          <w:w w:val="105"/>
          <w:sz w:val="24"/>
        </w:rPr>
        <w:t>9-10。</w:t>
      </w:r>
      <w:r>
        <w:rPr>
          <w:color w:val="2B2A29"/>
          <w:w w:val="105"/>
          <w:sz w:val="24"/>
        </w:rPr>
        <w:t>oauth_client_credentials_client.bal</w:t>
      </w:r>
    </w:p>
    <w:p>
      <w:r>
        <w:rPr>
          <w:color w:val="2B2A29"/>
          <w:sz w:val="22"/>
        </w:rPr>
        <w:t>import ballerina/http;</w:t>
      </w:r>
    </w:p>
    <w:p>
      <w:pPr>
        <w:pStyle w:val="16"/>
        <w:numPr>
          <w:ilvl w:val="1"/>
          <w:numId w:val="221"/>
        </w:numPr>
        <w:tabs>
          <w:tab w:val="left" w:pos="850"/>
        </w:tabs>
        <w:spacing w:before="207" w:after="0" w:line="240" w:lineRule="auto"/>
        <w:ind w:left="850" w:right="0" w:hanging="330"/>
        <w:jc w:val="left"/>
        <w:rPr>
          <w:sz w:val="22"/>
        </w:rPr>
      </w:pPr>
      <w:r>
        <w:rPr>
          <w:color w:val="2B2A29"/>
          <w:sz w:val="22"/>
        </w:rPr>
        <w:t>导入芭蕾舞演员http；</w:t>
      </w:r>
    </w:p>
    <w:p>
      <w:r>
        <w:rPr>
          <w:color w:val="2B2A29"/>
          <w:sz w:val="22"/>
        </w:rPr>
        <w:t>import ballerina/log;</w:t>
      </w:r>
    </w:p>
    <w:p>
      <w:pPr>
        <w:pStyle w:val="16"/>
        <w:numPr>
          <w:ilvl w:val="1"/>
          <w:numId w:val="221"/>
        </w:numPr>
        <w:tabs>
          <w:tab w:val="left" w:pos="850"/>
        </w:tabs>
        <w:spacing w:before="38" w:after="0" w:line="240" w:lineRule="auto"/>
        <w:ind w:left="850" w:right="0" w:hanging="330"/>
        <w:jc w:val="left"/>
        <w:rPr>
          <w:sz w:val="22"/>
        </w:rPr>
      </w:pPr>
      <w:r>
        <w:rPr>
          <w:color w:val="2B2A29"/>
          <w:sz w:val="22"/>
        </w:rPr>
        <w:t>进口芭蕾舞/原木；</w:t>
      </w:r>
    </w:p>
    <w:p>
      <w:r>
        <w:rPr>
          <w:color w:val="2B2A29"/>
          <w:sz w:val="22"/>
        </w:rPr>
        <w:t>import ballerina/oauth2;</w:t>
      </w:r>
    </w:p>
    <w:p>
      <w:pPr>
        <w:pStyle w:val="16"/>
        <w:numPr>
          <w:ilvl w:val="1"/>
          <w:numId w:val="221"/>
        </w:numPr>
        <w:tabs>
          <w:tab w:val="left" w:pos="850"/>
        </w:tabs>
        <w:spacing w:before="38" w:after="0" w:line="240" w:lineRule="auto"/>
        <w:ind w:left="850" w:right="0" w:hanging="330"/>
        <w:jc w:val="left"/>
        <w:rPr>
          <w:sz w:val="22"/>
        </w:rPr>
      </w:pPr>
      <w:r>
        <w:rPr>
          <w:color w:val="2B2A29"/>
          <w:sz w:val="22"/>
        </w:rPr>
        <w:t>导入芭蕾舞演员/oauth2；</w:t>
      </w:r>
    </w:p>
    <w:p>
      <w:r>
        <w:rPr>
          <w:rFonts w:ascii="宋体"/>
          <w:color w:val="2B2A29"/>
        </w:rPr>
        <w:t>04</w:t>
      </w:r>
    </w:p>
    <w:p>
      <w:pPr>
        <w:pStyle w:val="11"/>
        <w:spacing w:before="39"/>
        <w:ind w:left="520"/>
        <w:rPr>
          <w:rFonts w:ascii="宋体"/>
        </w:rPr>
      </w:pPr>
      <w:r>
        <w:rPr>
          <w:rFonts w:ascii="宋体"/>
          <w:color w:val="2B2A29"/>
        </w:rPr>
        <w:t>04</w:t>
      </w:r>
    </w:p>
    <w:p>
      <w:r>
        <w:rPr>
          <w:color w:val="2B2A29"/>
          <w:sz w:val="22"/>
        </w:rPr>
        <w:t>oauth2:OutboundOAuth2Provider oauth2Provider1 = new({</w:t>
      </w:r>
    </w:p>
    <w:p>
      <w:pPr>
        <w:pStyle w:val="16"/>
        <w:numPr>
          <w:ilvl w:val="0"/>
          <w:numId w:val="222"/>
        </w:numPr>
        <w:tabs>
          <w:tab w:val="left" w:pos="850"/>
        </w:tabs>
        <w:spacing w:before="38" w:after="0" w:line="240" w:lineRule="auto"/>
        <w:ind w:left="850" w:right="0" w:hanging="330"/>
        <w:jc w:val="left"/>
        <w:rPr>
          <w:sz w:val="22"/>
        </w:rPr>
      </w:pPr>
      <w:r>
        <w:rPr>
          <w:color w:val="2B2A29"/>
          <w:sz w:val="22"/>
        </w:rPr>
        <w:t>oauth2:OutboundOAuth2Provider oauth2Provander 1=新({</w:t>
      </w:r>
    </w:p>
    <w:p>
      <w:r>
        <w:rPr>
          <w:color w:val="2B2A29"/>
          <w:sz w:val="22"/>
        </w:rPr>
        <w:t>tokenUrl: "https://bitbucket.org/site/oauth2/access_token",</w:t>
      </w:r>
    </w:p>
    <w:p>
      <w:pPr>
        <w:pStyle w:val="16"/>
        <w:numPr>
          <w:ilvl w:val="0"/>
          <w:numId w:val="222"/>
        </w:numPr>
        <w:tabs>
          <w:tab w:val="left" w:pos="1179"/>
          <w:tab w:val="left" w:pos="1180"/>
        </w:tabs>
        <w:spacing w:before="38" w:after="0" w:line="240" w:lineRule="auto"/>
        <w:ind w:left="1180" w:right="0" w:hanging="660"/>
        <w:jc w:val="left"/>
        <w:rPr>
          <w:sz w:val="22"/>
        </w:rPr>
      </w:pPr>
      <w:r>
        <w:rPr>
          <w:color w:val="2B2A29"/>
          <w:sz w:val="22"/>
        </w:rPr>
        <w:t>tokenUrl:“https://bitbucket.org/site/oauth2/access_token",</w:t>
      </w:r>
    </w:p>
    <w:p>
      <w:r>
        <w:rPr>
          <w:color w:val="2B2A29"/>
          <w:sz w:val="22"/>
        </w:rPr>
        <w:t>clientId: "mMNWS9PLmM93V5WHjC",</w:t>
      </w:r>
    </w:p>
    <w:p>
      <w:pPr>
        <w:pStyle w:val="16"/>
        <w:numPr>
          <w:ilvl w:val="0"/>
          <w:numId w:val="222"/>
        </w:numPr>
        <w:tabs>
          <w:tab w:val="left" w:pos="1179"/>
          <w:tab w:val="left" w:pos="1180"/>
        </w:tabs>
        <w:spacing w:before="38" w:after="0" w:line="240" w:lineRule="auto"/>
        <w:ind w:left="1180" w:right="0" w:hanging="660"/>
        <w:jc w:val="left"/>
        <w:rPr>
          <w:sz w:val="22"/>
        </w:rPr>
      </w:pPr>
      <w:r>
        <w:rPr>
          <w:color w:val="2B2A29"/>
          <w:sz w:val="22"/>
        </w:rPr>
        <w:t>clientId:“mMNWS9PLmM93V5WHjC”，</w:t>
      </w:r>
    </w:p>
    <w:p>
      <w:r>
        <w:rPr>
          <w:color w:val="2B2A29"/>
          <w:sz w:val="22"/>
        </w:rPr>
        <w:t>clientSecret: "jLY6xPY3ER4bNTspaGu6fb7kahhs7kUa"</w:t>
      </w:r>
    </w:p>
    <w:p>
      <w:pPr>
        <w:pStyle w:val="16"/>
        <w:numPr>
          <w:ilvl w:val="0"/>
          <w:numId w:val="222"/>
        </w:numPr>
        <w:tabs>
          <w:tab w:val="left" w:pos="1179"/>
          <w:tab w:val="left" w:pos="1180"/>
        </w:tabs>
        <w:spacing w:before="38" w:after="0" w:line="240" w:lineRule="auto"/>
        <w:ind w:left="1180" w:right="0" w:hanging="660"/>
        <w:jc w:val="left"/>
        <w:rPr>
          <w:sz w:val="22"/>
        </w:rPr>
      </w:pPr>
      <w:r>
        <w:rPr>
          <w:color w:val="2B2A29"/>
          <w:sz w:val="22"/>
        </w:rPr>
        <w:t>clientSecret:“jLY6xPY3ER4bNTspaGu6fb7kahhs7kUa”</w:t>
      </w:r>
    </w:p>
    <w:p>
      <w:r>
        <w:rPr>
          <w:rFonts w:ascii="宋体"/>
          <w:color w:val="2B2A29"/>
        </w:rPr>
        <w:t>09 });</w:t>
      </w:r>
    </w:p>
    <w:p>
      <w:pPr>
        <w:pStyle w:val="11"/>
        <w:spacing w:before="39"/>
        <w:ind w:left="520"/>
        <w:rPr>
          <w:rFonts w:ascii="宋体"/>
        </w:rPr>
      </w:pPr>
      <w:r>
        <w:rPr>
          <w:rFonts w:ascii="宋体"/>
          <w:color w:val="2B2A29"/>
        </w:rPr>
        <w:t>09 });</w:t>
      </w:r>
    </w:p>
    <w:p>
      <w:r>
        <w:rPr>
          <w:rFonts w:ascii="宋体"/>
          <w:color w:val="2B2A29"/>
        </w:rPr>
        <w:t>10</w:t>
      </w:r>
      <w:r>
        <w:rPr>
          <w:rFonts w:ascii="宋体"/>
          <w:color w:val="2B2A29"/>
          <w:spacing w:val="-5"/>
        </w:rPr>
        <w:t xml:space="preserve"> </w:t>
      </w:r>
      <w:r>
        <w:rPr>
          <w:rFonts w:ascii="宋体"/>
          <w:color w:val="2B2A29"/>
        </w:rPr>
        <w:t>http:BearerAuthHandler</w:t>
      </w:r>
      <w:r>
        <w:rPr>
          <w:rFonts w:ascii="宋体"/>
          <w:color w:val="2B2A29"/>
          <w:spacing w:val="-5"/>
        </w:rPr>
        <w:t xml:space="preserve"> </w:t>
      </w:r>
      <w:r>
        <w:rPr>
          <w:rFonts w:ascii="宋体"/>
          <w:color w:val="2B2A29"/>
        </w:rPr>
        <w:t>oauth2Handler1</w:t>
      </w:r>
      <w:r>
        <w:rPr>
          <w:rFonts w:ascii="宋体"/>
          <w:color w:val="2B2A29"/>
          <w:spacing w:val="-4"/>
        </w:rPr>
        <w:t xml:space="preserve"> </w:t>
      </w:r>
      <w:r>
        <w:rPr>
          <w:rFonts w:ascii="宋体"/>
          <w:color w:val="2B2A29"/>
        </w:rPr>
        <w:t>=</w:t>
      </w:r>
      <w:r>
        <w:rPr>
          <w:rFonts w:ascii="宋体"/>
          <w:color w:val="2B2A29"/>
          <w:spacing w:val="-5"/>
        </w:rPr>
        <w:t xml:space="preserve"> </w:t>
      </w:r>
      <w:r>
        <w:rPr>
          <w:rFonts w:ascii="宋体"/>
          <w:color w:val="2B2A29"/>
        </w:rPr>
        <w:t>new(oauth2Provider1);</w:t>
      </w:r>
      <w:r>
        <w:rPr>
          <w:rFonts w:ascii="宋体"/>
          <w:color w:val="2B2A29"/>
          <w:spacing w:val="-107"/>
        </w:rPr>
        <w:t xml:space="preserve"> </w:t>
      </w:r>
      <w:r>
        <w:rPr>
          <w:rFonts w:ascii="宋体"/>
          <w:color w:val="2B2A29"/>
        </w:rPr>
        <w:t>11</w:t>
      </w:r>
    </w:p>
    <w:p>
      <w:pPr>
        <w:pStyle w:val="11"/>
        <w:spacing w:before="38" w:line="273" w:lineRule="auto"/>
        <w:ind w:left="520" w:right="1247"/>
        <w:rPr>
          <w:rFonts w:ascii="宋体"/>
        </w:rPr>
      </w:pPr>
      <w:r>
        <w:rPr>
          <w:rFonts w:ascii="宋体"/>
          <w:color w:val="2B2A29"/>
        </w:rPr>
        <w:t>10</w:t>
      </w:r>
      <w:r>
        <w:t xml:space="preserve"> </w:t>
      </w:r>
      <w:r>
        <w:rPr>
          <w:rFonts w:ascii="宋体"/>
          <w:color w:val="2B2A29"/>
        </w:rPr>
        <w:t>http:BearerAuthHandler</w:t>
      </w:r>
      <w:r>
        <w:t xml:space="preserve"> </w:t>
      </w:r>
      <w:r>
        <w:rPr>
          <w:rFonts w:ascii="宋体"/>
          <w:color w:val="2B2A29"/>
        </w:rPr>
        <w:t>oauth2Handler1=new（oauth2Provider1）；11</w:t>
      </w:r>
    </w:p>
    <w:p>
      <w:r>
        <w:rPr>
          <w:rFonts w:ascii="宋体"/>
          <w:color w:val="2B2A29"/>
        </w:rPr>
        <w:t>12 http:Client clientEP1 = new("https://api.bitbucket.org/2.0", {</w:t>
      </w:r>
    </w:p>
    <w:p>
      <w:pPr>
        <w:pStyle w:val="11"/>
        <w:spacing w:line="279" w:lineRule="exact"/>
        <w:ind w:left="520"/>
        <w:rPr>
          <w:rFonts w:ascii="宋体"/>
        </w:rPr>
      </w:pPr>
      <w:r>
        <w:rPr>
          <w:rFonts w:ascii="宋体"/>
          <w:color w:val="2B2A29"/>
        </w:rPr>
        <w:t>12 http:clientEP1=new（“https://api.bitbucket.org/2.0", {</w:t>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auth: {</w:t>
      </w:r>
    </w:p>
    <w:p>
      <w:pPr>
        <w:pStyle w:val="16"/>
        <w:numPr>
          <w:ilvl w:val="0"/>
          <w:numId w:val="223"/>
        </w:numPr>
        <w:tabs>
          <w:tab w:val="left" w:pos="819"/>
          <w:tab w:val="left" w:pos="820"/>
        </w:tabs>
        <w:spacing w:before="68" w:after="0" w:line="240" w:lineRule="auto"/>
        <w:ind w:left="820" w:right="0" w:hanging="660"/>
        <w:jc w:val="left"/>
        <w:rPr>
          <w:sz w:val="22"/>
        </w:rPr>
      </w:pPr>
      <w:r>
        <w:rPr>
          <w:color w:val="2B2A29"/>
          <w:sz w:val="22"/>
        </w:rPr>
        <w:t>授权：{</w:t>
      </w:r>
    </w:p>
    <w:p>
      <w:r>
        <w:rPr>
          <w:color w:val="2B2A29"/>
          <w:sz w:val="22"/>
        </w:rPr>
        <w:t>authHandler:</w:t>
      </w:r>
      <w:r>
        <w:rPr>
          <w:color w:val="2B2A29"/>
          <w:spacing w:val="-16"/>
          <w:sz w:val="22"/>
        </w:rPr>
        <w:t xml:space="preserve"> </w:t>
      </w:r>
      <w:r>
        <w:rPr>
          <w:color w:val="2B2A29"/>
          <w:sz w:val="22"/>
        </w:rPr>
        <w:t>oauth2Handler1</w:t>
      </w:r>
      <w:r>
        <w:rPr>
          <w:color w:val="2B2A29"/>
          <w:spacing w:val="-107"/>
          <w:sz w:val="22"/>
        </w:rPr>
        <w:t xml:space="preserve"> </w:t>
      </w:r>
      <w:r>
        <w:rPr>
          <w:color w:val="2B2A29"/>
          <w:sz w:val="22"/>
        </w:rPr>
        <w:t>15</w:t>
      </w:r>
      <w:r>
        <w:rPr>
          <w:color w:val="2B2A29"/>
          <w:sz w:val="22"/>
        </w:rPr>
        <w:tab/>
      </w:r>
      <w:r>
        <w:rPr>
          <w:color w:val="2B2A29"/>
          <w:sz w:val="22"/>
        </w:rPr>
        <w:t>}</w:t>
      </w:r>
    </w:p>
    <w:p>
      <w:pPr>
        <w:pStyle w:val="16"/>
        <w:numPr>
          <w:ilvl w:val="0"/>
          <w:numId w:val="223"/>
        </w:numPr>
        <w:tabs>
          <w:tab w:val="left" w:pos="819"/>
          <w:tab w:val="left" w:pos="1259"/>
          <w:tab w:val="left" w:pos="1260"/>
        </w:tabs>
        <w:spacing w:before="38" w:after="0" w:line="273" w:lineRule="auto"/>
        <w:ind w:left="160" w:right="4729" w:firstLine="0"/>
        <w:jc w:val="left"/>
        <w:rPr>
          <w:sz w:val="22"/>
        </w:rPr>
      </w:pPr>
      <w:r>
        <w:rPr>
          <w:color w:val="2B2A29"/>
          <w:sz w:val="22"/>
        </w:rPr>
        <w:t>authHandler:oauth2Handler1</w:t>
      </w:r>
      <w:r>
        <w:t xml:space="preserve"> </w:t>
      </w:r>
      <w:r>
        <w:rPr>
          <w:color w:val="2B2A29"/>
          <w:sz w:val="22"/>
        </w:rPr>
        <w:t>15｝</w:t>
      </w:r>
      <w:r>
        <w:rPr>
          <w:color w:val="2B2A29"/>
          <w:sz w:val="22"/>
        </w:rPr>
        <w:tab/>
      </w:r>
    </w:p>
    <w:p>
      <w:r>
        <w:rPr>
          <w:rFonts w:ascii="宋体"/>
          <w:color w:val="2B2A29"/>
        </w:rPr>
        <w:t>16 });</w:t>
      </w:r>
    </w:p>
    <w:p>
      <w:pPr>
        <w:pStyle w:val="11"/>
        <w:spacing w:line="279" w:lineRule="exact"/>
        <w:ind w:left="160"/>
        <w:rPr>
          <w:rFonts w:ascii="宋体"/>
        </w:rPr>
      </w:pPr>
      <w:r>
        <w:rPr>
          <w:rFonts w:ascii="宋体"/>
          <w:color w:val="2B2A29"/>
        </w:rPr>
        <w:t>16 });</w:t>
      </w:r>
    </w:p>
    <w:p>
      <w:r>
        <w:rPr>
          <w:rFonts w:ascii="宋体"/>
          <w:color w:val="2B2A29"/>
        </w:rPr>
        <w:t>17</w:t>
      </w:r>
    </w:p>
    <w:p>
      <w:pPr>
        <w:pStyle w:val="11"/>
        <w:spacing w:before="39"/>
        <w:ind w:left="160"/>
        <w:rPr>
          <w:rFonts w:ascii="宋体"/>
        </w:rPr>
      </w:pPr>
      <w:r>
        <w:rPr>
          <w:rFonts w:ascii="宋体"/>
          <w:color w:val="2B2A29"/>
        </w:rPr>
        <w:t>17</w:t>
      </w:r>
    </w:p>
    <w:p>
      <w:r>
        <w:rPr>
          <w:color w:val="2B2A29"/>
          <w:sz w:val="22"/>
        </w:rPr>
        <w:t>public function main() {</w:t>
      </w:r>
    </w:p>
    <w:p>
      <w:pPr>
        <w:pStyle w:val="16"/>
        <w:numPr>
          <w:ilvl w:val="0"/>
          <w:numId w:val="224"/>
        </w:numPr>
        <w:tabs>
          <w:tab w:val="left" w:pos="490"/>
        </w:tabs>
        <w:spacing w:before="38" w:after="0" w:line="240" w:lineRule="auto"/>
        <w:ind w:left="490" w:right="0" w:hanging="330"/>
        <w:jc w:val="left"/>
        <w:rPr>
          <w:sz w:val="22"/>
        </w:rPr>
      </w:pPr>
      <w:r>
        <w:rPr>
          <w:color w:val="2B2A29"/>
          <w:sz w:val="22"/>
        </w:rPr>
        <w:t>公共函数main（）{</w:t>
      </w:r>
    </w:p>
    <w:p>
      <w:r>
        <w:rPr>
          <w:color w:val="2B2A29"/>
          <w:sz w:val="22"/>
        </w:rPr>
        <w:t>var response1 = clientEP1-&gt;get("/repositories/b7ademo");</w:t>
      </w:r>
    </w:p>
    <w:p>
      <w:pPr>
        <w:pStyle w:val="16"/>
        <w:numPr>
          <w:ilvl w:val="0"/>
          <w:numId w:val="224"/>
        </w:numPr>
        <w:tabs>
          <w:tab w:val="left" w:pos="819"/>
          <w:tab w:val="left" w:pos="820"/>
        </w:tabs>
        <w:spacing w:before="38" w:after="0" w:line="240" w:lineRule="auto"/>
        <w:ind w:left="820" w:right="0" w:hanging="660"/>
        <w:jc w:val="left"/>
        <w:rPr>
          <w:sz w:val="22"/>
        </w:rPr>
      </w:pPr>
      <w:r>
        <w:rPr>
          <w:color w:val="2B2A29"/>
          <w:sz w:val="22"/>
        </w:rPr>
        <w:t>var response1=clientEP1-&gt;get（“/resources/b7ademo”）；</w:t>
      </w:r>
    </w:p>
    <w:p>
      <w:r>
        <w:rPr>
          <w:color w:val="2B2A29"/>
          <w:sz w:val="22"/>
        </w:rPr>
        <w:t>if (response1 is http:Response) {</w:t>
      </w:r>
    </w:p>
    <w:p>
      <w:pPr>
        <w:pStyle w:val="16"/>
        <w:numPr>
          <w:ilvl w:val="0"/>
          <w:numId w:val="224"/>
        </w:numPr>
        <w:tabs>
          <w:tab w:val="left" w:pos="819"/>
          <w:tab w:val="left" w:pos="820"/>
        </w:tabs>
        <w:spacing w:before="38" w:after="0" w:line="240" w:lineRule="auto"/>
        <w:ind w:left="820" w:right="0" w:hanging="660"/>
        <w:jc w:val="left"/>
        <w:rPr>
          <w:sz w:val="22"/>
        </w:rPr>
      </w:pPr>
      <w:r>
        <w:rPr>
          <w:color w:val="2B2A29"/>
          <w:sz w:val="22"/>
        </w:rPr>
        <w:t>if（response1是http:Response）{</w:t>
      </w:r>
    </w:p>
    <w:p>
      <w:r>
        <w:rPr>
          <w:color w:val="2B2A29"/>
          <w:sz w:val="22"/>
        </w:rPr>
        <w:t>var result = response1.getJsonPayload();</w:t>
      </w:r>
    </w:p>
    <w:p>
      <w:pPr>
        <w:pStyle w:val="16"/>
        <w:numPr>
          <w:ilvl w:val="0"/>
          <w:numId w:val="224"/>
        </w:numPr>
        <w:tabs>
          <w:tab w:val="left" w:pos="1259"/>
          <w:tab w:val="left" w:pos="1260"/>
        </w:tabs>
        <w:spacing w:before="38" w:after="0" w:line="240" w:lineRule="auto"/>
        <w:ind w:left="1260" w:right="0" w:hanging="1100"/>
        <w:jc w:val="left"/>
        <w:rPr>
          <w:sz w:val="22"/>
        </w:rPr>
      </w:pPr>
      <w:r>
        <w:rPr>
          <w:color w:val="2B2A29"/>
          <w:sz w:val="22"/>
        </w:rPr>
        <w:t>var result=响应1.getJsonPayload（）；</w:t>
      </w:r>
    </w:p>
    <w:p>
      <w:r>
        <w:rPr>
          <w:color w:val="2B2A29"/>
          <w:sz w:val="22"/>
        </w:rPr>
        <w:t>if (result is json) {</w:t>
      </w:r>
    </w:p>
    <w:p>
      <w:pPr>
        <w:pStyle w:val="16"/>
        <w:numPr>
          <w:ilvl w:val="0"/>
          <w:numId w:val="224"/>
        </w:numPr>
        <w:tabs>
          <w:tab w:val="left" w:pos="1259"/>
          <w:tab w:val="left" w:pos="1260"/>
        </w:tabs>
        <w:spacing w:before="39" w:after="0" w:line="240" w:lineRule="auto"/>
        <w:ind w:left="1260" w:right="0" w:hanging="1100"/>
        <w:jc w:val="left"/>
        <w:rPr>
          <w:sz w:val="22"/>
        </w:rPr>
      </w:pPr>
      <w:r>
        <w:rPr>
          <w:color w:val="2B2A29"/>
          <w:sz w:val="22"/>
        </w:rPr>
        <w:t>if（结果为json）{</w:t>
      </w:r>
    </w:p>
    <w:p>
      <w:r>
        <w:rPr>
          <w:color w:val="2B2A29"/>
          <w:sz w:val="22"/>
        </w:rPr>
        <w:t>var values = result.values;</w:t>
      </w:r>
    </w:p>
    <w:p>
      <w:pPr>
        <w:pStyle w:val="16"/>
        <w:numPr>
          <w:ilvl w:val="0"/>
          <w:numId w:val="224"/>
        </w:numPr>
        <w:tabs>
          <w:tab w:val="left" w:pos="1699"/>
          <w:tab w:val="left" w:pos="1700"/>
        </w:tabs>
        <w:spacing w:before="38" w:after="0" w:line="240" w:lineRule="auto"/>
        <w:ind w:left="1700" w:right="0" w:hanging="1540"/>
        <w:jc w:val="left"/>
        <w:rPr>
          <w:sz w:val="22"/>
        </w:rPr>
      </w:pPr>
      <w:r>
        <w:rPr>
          <w:color w:val="2B2A29"/>
          <w:sz w:val="22"/>
        </w:rPr>
        <w:t>var值=结果值；</w:t>
      </w:r>
    </w:p>
    <w:p>
      <w:r>
        <w:rPr>
          <w:color w:val="2B2A29"/>
          <w:sz w:val="22"/>
        </w:rPr>
        <w:t>if (values is json[]) {</w:t>
      </w:r>
    </w:p>
    <w:p>
      <w:pPr>
        <w:pStyle w:val="16"/>
        <w:numPr>
          <w:ilvl w:val="0"/>
          <w:numId w:val="224"/>
        </w:numPr>
        <w:tabs>
          <w:tab w:val="left" w:pos="1699"/>
          <w:tab w:val="left" w:pos="1700"/>
        </w:tabs>
        <w:spacing w:before="38" w:after="0" w:line="240" w:lineRule="auto"/>
        <w:ind w:left="1700" w:right="0" w:hanging="1540"/>
        <w:jc w:val="left"/>
        <w:rPr>
          <w:sz w:val="22"/>
        </w:rPr>
      </w:pPr>
      <w:r>
        <w:rPr>
          <w:color w:val="2B2A29"/>
          <w:sz w:val="22"/>
        </w:rPr>
        <w:t>if（值为json[]）{</w:t>
      </w:r>
    </w:p>
    <w:p>
      <w:r>
        <w:rPr>
          <w:color w:val="2B2A29"/>
          <w:sz w:val="22"/>
        </w:rPr>
        <w:t>var uuid = values[0].uuid;</w:t>
      </w:r>
    </w:p>
    <w:p>
      <w:pPr>
        <w:pStyle w:val="16"/>
        <w:numPr>
          <w:ilvl w:val="0"/>
          <w:numId w:val="224"/>
        </w:numPr>
        <w:tabs>
          <w:tab w:val="left" w:pos="2139"/>
          <w:tab w:val="left" w:pos="2140"/>
        </w:tabs>
        <w:spacing w:before="38" w:after="0" w:line="240" w:lineRule="auto"/>
        <w:ind w:left="2140" w:right="0" w:hanging="1980"/>
        <w:jc w:val="left"/>
        <w:rPr>
          <w:sz w:val="22"/>
        </w:rPr>
      </w:pPr>
      <w:r>
        <w:rPr>
          <w:color w:val="2B2A29"/>
          <w:sz w:val="22"/>
        </w:rPr>
        <w:t>var uuid=值[0].uuid；</w:t>
      </w:r>
    </w:p>
    <w:p>
      <w:r>
        <w:rPr>
          <w:color w:val="2B2A29"/>
          <w:sz w:val="22"/>
        </w:rPr>
        <w:t>if (uuid is json) {</w:t>
      </w:r>
    </w:p>
    <w:p>
      <w:pPr>
        <w:pStyle w:val="16"/>
        <w:numPr>
          <w:ilvl w:val="0"/>
          <w:numId w:val="224"/>
        </w:numPr>
        <w:tabs>
          <w:tab w:val="left" w:pos="2139"/>
          <w:tab w:val="left" w:pos="2140"/>
        </w:tabs>
        <w:spacing w:before="39" w:after="0" w:line="240" w:lineRule="auto"/>
        <w:ind w:left="2140" w:right="0" w:hanging="1980"/>
        <w:jc w:val="left"/>
        <w:rPr>
          <w:sz w:val="22"/>
        </w:rPr>
      </w:pPr>
      <w:r>
        <w:rPr>
          <w:color w:val="2B2A29"/>
          <w:sz w:val="22"/>
        </w:rPr>
        <w:t>if（uuid是json）{</w:t>
      </w:r>
    </w:p>
    <w:p>
      <w:r>
        <w:rPr>
          <w:color w:val="2B2A29"/>
          <w:spacing w:val="-1"/>
          <w:sz w:val="22"/>
        </w:rPr>
        <w:t>log:printInfo(uuid.toString());</w:t>
      </w:r>
      <w:r>
        <w:rPr>
          <w:color w:val="2B2A29"/>
          <w:spacing w:val="-107"/>
          <w:sz w:val="22"/>
        </w:rPr>
        <w:t xml:space="preserve"> </w:t>
      </w:r>
      <w:r>
        <w:rPr>
          <w:color w:val="2B2A29"/>
          <w:sz w:val="22"/>
        </w:rPr>
        <w:t>28</w:t>
      </w:r>
      <w:r>
        <w:rPr>
          <w:color w:val="2B2A29"/>
          <w:sz w:val="22"/>
        </w:rPr>
        <w:tab/>
      </w:r>
      <w:r>
        <w:rPr>
          <w:color w:val="2B2A29"/>
          <w:sz w:val="22"/>
        </w:rPr>
        <w:t>}</w:t>
      </w:r>
    </w:p>
    <w:p>
      <w:pPr>
        <w:pStyle w:val="16"/>
        <w:numPr>
          <w:ilvl w:val="0"/>
          <w:numId w:val="224"/>
        </w:numPr>
        <w:tabs>
          <w:tab w:val="left" w:pos="2139"/>
          <w:tab w:val="left" w:pos="2579"/>
          <w:tab w:val="left" w:pos="2580"/>
        </w:tabs>
        <w:spacing w:before="38" w:after="0" w:line="273" w:lineRule="auto"/>
        <w:ind w:left="160" w:right="2969" w:firstLine="0"/>
        <w:jc w:val="left"/>
        <w:rPr>
          <w:sz w:val="22"/>
        </w:rPr>
      </w:pPr>
      <w:r>
        <w:rPr>
          <w:color w:val="2B2A29"/>
          <w:spacing w:val="-1"/>
          <w:sz w:val="22"/>
        </w:rPr>
        <w:t>log:printInfo（uuid.toString（））；</w:t>
      </w:r>
      <w:r>
        <w:rPr>
          <w:color w:val="2B2A29"/>
          <w:sz w:val="22"/>
        </w:rPr>
        <w:t>28}</w:t>
      </w:r>
      <w:r>
        <w:rPr>
          <w:color w:val="2B2A29"/>
          <w:sz w:val="22"/>
        </w:rPr>
        <w:tab/>
      </w:r>
    </w:p>
    <w:p>
      <w:r>
        <w:rPr>
          <w:rFonts w:ascii="宋体"/>
          <w:color w:val="2B2A29"/>
        </w:rPr>
        <w:t>29</w:t>
      </w:r>
      <w:r>
        <w:rPr>
          <w:rFonts w:ascii="宋体"/>
          <w:color w:val="2B2A29"/>
        </w:rPr>
        <w:tab/>
      </w:r>
      <w:r>
        <w:rPr>
          <w:rFonts w:ascii="宋体"/>
          <w:color w:val="2B2A29"/>
        </w:rPr>
        <w:t>}</w:t>
      </w:r>
    </w:p>
    <w:p>
      <w:pPr>
        <w:pStyle w:val="11"/>
        <w:tabs>
          <w:tab w:val="left" w:pos="1699"/>
        </w:tabs>
        <w:spacing w:line="279" w:lineRule="exact"/>
        <w:ind w:left="160"/>
        <w:rPr>
          <w:rFonts w:ascii="宋体"/>
        </w:rPr>
      </w:pPr>
      <w:r>
        <w:rPr>
          <w:rFonts w:ascii="宋体"/>
          <w:color w:val="2B2A29"/>
        </w:rPr>
        <w:t>29}</w:t>
      </w:r>
      <w:r>
        <w:rPr>
          <w:rFonts w:ascii="宋体"/>
          <w:color w:val="2B2A29"/>
        </w:rPr>
        <w:tab/>
      </w:r>
    </w:p>
    <w:p>
      <w:r>
        <w:rPr>
          <w:color w:val="2B2A29"/>
          <w:sz w:val="22"/>
        </w:rPr>
        <w:t>} else {</w:t>
      </w:r>
    </w:p>
    <w:p>
      <w:pPr>
        <w:pStyle w:val="16"/>
        <w:numPr>
          <w:ilvl w:val="0"/>
          <w:numId w:val="225"/>
        </w:numPr>
        <w:tabs>
          <w:tab w:val="left" w:pos="1259"/>
          <w:tab w:val="left" w:pos="1260"/>
        </w:tabs>
        <w:spacing w:before="38" w:after="0" w:line="240" w:lineRule="auto"/>
        <w:ind w:left="1260" w:right="0" w:hanging="1100"/>
        <w:jc w:val="left"/>
        <w:rPr>
          <w:sz w:val="22"/>
        </w:rPr>
      </w:pPr>
      <w:r>
        <w:rPr>
          <w:color w:val="2B2A29"/>
          <w:sz w:val="22"/>
        </w:rPr>
        <w:t>}其他{</w:t>
      </w:r>
    </w:p>
    <w:p>
      <w:r>
        <w:rPr>
          <w:color w:val="2B2A29"/>
          <w:sz w:val="22"/>
        </w:rPr>
        <w:t>log:printError("Failed</w:t>
      </w:r>
      <w:r>
        <w:rPr>
          <w:color w:val="2B2A29"/>
          <w:spacing w:val="-4"/>
          <w:sz w:val="22"/>
        </w:rPr>
        <w:t xml:space="preserve"> </w:t>
      </w:r>
      <w:r>
        <w:rPr>
          <w:color w:val="2B2A29"/>
          <w:sz w:val="22"/>
        </w:rPr>
        <w:t>to</w:t>
      </w:r>
      <w:r>
        <w:rPr>
          <w:color w:val="2B2A29"/>
          <w:spacing w:val="-3"/>
          <w:sz w:val="22"/>
        </w:rPr>
        <w:t xml:space="preserve"> </w:t>
      </w:r>
      <w:r>
        <w:rPr>
          <w:color w:val="2B2A29"/>
          <w:sz w:val="22"/>
        </w:rPr>
        <w:t>retrieve</w:t>
      </w:r>
      <w:r>
        <w:rPr>
          <w:color w:val="2B2A29"/>
          <w:spacing w:val="-4"/>
          <w:sz w:val="22"/>
        </w:rPr>
        <w:t xml:space="preserve"> </w:t>
      </w:r>
      <w:r>
        <w:rPr>
          <w:color w:val="2B2A29"/>
          <w:sz w:val="22"/>
        </w:rPr>
        <w:t>payload</w:t>
      </w:r>
      <w:r>
        <w:rPr>
          <w:color w:val="2B2A29"/>
          <w:spacing w:val="-3"/>
          <w:sz w:val="22"/>
        </w:rPr>
        <w:t xml:space="preserve"> </w:t>
      </w:r>
      <w:r>
        <w:rPr>
          <w:color w:val="2B2A29"/>
          <w:sz w:val="22"/>
        </w:rPr>
        <w:t>for</w:t>
      </w:r>
      <w:r>
        <w:rPr>
          <w:color w:val="2B2A29"/>
          <w:spacing w:val="-4"/>
          <w:sz w:val="22"/>
        </w:rPr>
        <w:t xml:space="preserve"> </w:t>
      </w:r>
      <w:r>
        <w:rPr>
          <w:color w:val="2B2A29"/>
          <w:sz w:val="22"/>
        </w:rPr>
        <w:t>clientEP1.");</w:t>
      </w:r>
      <w:r>
        <w:rPr>
          <w:color w:val="2B2A29"/>
          <w:spacing w:val="-107"/>
          <w:sz w:val="22"/>
        </w:rPr>
        <w:t xml:space="preserve"> </w:t>
      </w:r>
      <w:r>
        <w:rPr>
          <w:color w:val="2B2A29"/>
          <w:sz w:val="22"/>
        </w:rPr>
        <w:t>32</w:t>
      </w:r>
      <w:r>
        <w:rPr>
          <w:color w:val="2B2A29"/>
          <w:sz w:val="22"/>
        </w:rPr>
        <w:tab/>
      </w:r>
      <w:r>
        <w:rPr>
          <w:color w:val="2B2A29"/>
          <w:sz w:val="22"/>
        </w:rPr>
        <w:t>}</w:t>
      </w:r>
    </w:p>
    <w:p>
      <w:pPr>
        <w:pStyle w:val="16"/>
        <w:numPr>
          <w:ilvl w:val="0"/>
          <w:numId w:val="225"/>
        </w:numPr>
        <w:tabs>
          <w:tab w:val="left" w:pos="1259"/>
          <w:tab w:val="left" w:pos="1699"/>
          <w:tab w:val="left" w:pos="1700"/>
        </w:tabs>
        <w:spacing w:before="38" w:after="0" w:line="273" w:lineRule="auto"/>
        <w:ind w:left="160" w:right="659" w:firstLine="0"/>
        <w:jc w:val="left"/>
        <w:rPr>
          <w:sz w:val="22"/>
        </w:rPr>
      </w:pPr>
      <w:r>
        <w:rPr>
          <w:color w:val="2B2A29"/>
          <w:sz w:val="22"/>
        </w:rPr>
        <w:t>log:printError（“无法检索clientEP1的</w:t>
      </w:r>
      <w:r>
        <w:rPr>
          <w:color w:val="2B2A29"/>
          <w:spacing w:val="-4"/>
          <w:sz w:val="22"/>
        </w:rPr>
        <w:t>有效</w:t>
      </w:r>
      <w:r>
        <w:rPr>
          <w:color w:val="2B2A29"/>
          <w:sz w:val="22"/>
        </w:rPr>
        <w:t>负载。”）；32}</w:t>
      </w:r>
      <w:r>
        <w:rPr>
          <w:color w:val="2B2A29"/>
          <w:sz w:val="22"/>
        </w:rPr>
        <w:tab/>
      </w:r>
    </w:p>
    <w:p>
      <w:r>
        <w:rPr>
          <w:color w:val="2B2A29"/>
          <w:sz w:val="22"/>
        </w:rPr>
        <w:t>} else {</w:t>
      </w:r>
    </w:p>
    <w:p>
      <w:pPr>
        <w:pStyle w:val="16"/>
        <w:numPr>
          <w:ilvl w:val="0"/>
          <w:numId w:val="226"/>
        </w:numPr>
        <w:tabs>
          <w:tab w:val="left" w:pos="819"/>
          <w:tab w:val="left" w:pos="820"/>
        </w:tabs>
        <w:spacing w:before="0" w:after="0" w:line="279" w:lineRule="exact"/>
        <w:ind w:left="820" w:right="0" w:hanging="660"/>
        <w:jc w:val="left"/>
        <w:rPr>
          <w:sz w:val="22"/>
        </w:rPr>
      </w:pPr>
      <w:r>
        <w:rPr>
          <w:color w:val="2B2A29"/>
          <w:sz w:val="22"/>
        </w:rPr>
        <w:t>}其他{</w:t>
      </w:r>
    </w:p>
    <w:p>
      <w:r>
        <w:rPr>
          <w:color w:val="2B2A29"/>
          <w:sz w:val="22"/>
        </w:rPr>
        <w:t>log:printError("Failed</w:t>
      </w:r>
      <w:r>
        <w:rPr>
          <w:color w:val="2B2A29"/>
          <w:spacing w:val="-3"/>
          <w:sz w:val="22"/>
        </w:rPr>
        <w:t xml:space="preserve"> </w:t>
      </w:r>
      <w:r>
        <w:rPr>
          <w:color w:val="2B2A29"/>
          <w:sz w:val="22"/>
        </w:rPr>
        <w:t>to</w:t>
      </w:r>
      <w:r>
        <w:rPr>
          <w:color w:val="2B2A29"/>
          <w:spacing w:val="-3"/>
          <w:sz w:val="22"/>
        </w:rPr>
        <w:t xml:space="preserve"> </w:t>
      </w:r>
      <w:r>
        <w:rPr>
          <w:color w:val="2B2A29"/>
          <w:sz w:val="22"/>
        </w:rPr>
        <w:t>call</w:t>
      </w:r>
      <w:r>
        <w:rPr>
          <w:color w:val="2B2A29"/>
          <w:spacing w:val="-3"/>
          <w:sz w:val="22"/>
        </w:rPr>
        <w:t xml:space="preserve"> </w:t>
      </w:r>
      <w:r>
        <w:rPr>
          <w:color w:val="2B2A29"/>
          <w:sz w:val="22"/>
        </w:rPr>
        <w:t>the</w:t>
      </w:r>
      <w:r>
        <w:rPr>
          <w:color w:val="2B2A29"/>
          <w:spacing w:val="-3"/>
          <w:sz w:val="22"/>
        </w:rPr>
        <w:t xml:space="preserve"> </w:t>
      </w:r>
      <w:r>
        <w:rPr>
          <w:color w:val="2B2A29"/>
          <w:sz w:val="22"/>
        </w:rPr>
        <w:t>endpoint</w:t>
      </w:r>
      <w:r>
        <w:rPr>
          <w:color w:val="2B2A29"/>
          <w:spacing w:val="-3"/>
          <w:sz w:val="22"/>
        </w:rPr>
        <w:t xml:space="preserve"> </w:t>
      </w:r>
      <w:r>
        <w:rPr>
          <w:color w:val="2B2A29"/>
          <w:sz w:val="22"/>
        </w:rPr>
        <w:t>from</w:t>
      </w:r>
      <w:r>
        <w:rPr>
          <w:color w:val="2B2A29"/>
          <w:spacing w:val="-3"/>
          <w:sz w:val="22"/>
        </w:rPr>
        <w:t xml:space="preserve"> </w:t>
      </w:r>
      <w:r>
        <w:rPr>
          <w:color w:val="2B2A29"/>
          <w:sz w:val="22"/>
        </w:rPr>
        <w:t>clientEP1.",</w:t>
      </w:r>
      <w:r>
        <w:rPr>
          <w:color w:val="2B2A29"/>
          <w:spacing w:val="-107"/>
          <w:sz w:val="22"/>
        </w:rPr>
        <w:t xml:space="preserve"> </w:t>
      </w:r>
      <w:r>
        <w:rPr>
          <w:color w:val="2B2A29"/>
          <w:sz w:val="22"/>
        </w:rPr>
        <w:t>err = response1);</w:t>
      </w:r>
    </w:p>
    <w:p>
      <w:pPr>
        <w:pStyle w:val="16"/>
        <w:numPr>
          <w:ilvl w:val="0"/>
          <w:numId w:val="226"/>
        </w:numPr>
        <w:tabs>
          <w:tab w:val="left" w:pos="1259"/>
          <w:tab w:val="left" w:pos="1260"/>
        </w:tabs>
        <w:spacing w:before="38" w:after="0" w:line="273" w:lineRule="auto"/>
        <w:ind w:left="1260" w:right="989" w:hanging="1100"/>
        <w:jc w:val="left"/>
        <w:rPr>
          <w:sz w:val="22"/>
        </w:rPr>
      </w:pPr>
      <w:r>
        <w:rPr>
          <w:color w:val="2B2A29"/>
          <w:sz w:val="22"/>
        </w:rPr>
        <w:t>log:printError（“未能从clientEP1调用终结点。”，err=response1）；</w:t>
      </w:r>
    </w:p>
    <w:p>
      <w:r>
        <w:rPr>
          <w:rFonts w:ascii="宋体"/>
          <w:color w:val="2B2A29"/>
        </w:rPr>
        <w:t>35</w:t>
      </w:r>
      <w:r>
        <w:rPr>
          <w:rFonts w:ascii="宋体"/>
          <w:color w:val="2B2A29"/>
        </w:rPr>
        <w:tab/>
      </w:r>
      <w:r>
        <w:rPr>
          <w:rFonts w:ascii="宋体"/>
          <w:color w:val="2B2A29"/>
        </w:rPr>
        <w:t>}</w:t>
      </w:r>
    </w:p>
    <w:p>
      <w:pPr>
        <w:pStyle w:val="11"/>
        <w:tabs>
          <w:tab w:val="left" w:pos="819"/>
        </w:tabs>
        <w:spacing w:line="280" w:lineRule="exact"/>
        <w:ind w:left="160"/>
        <w:rPr>
          <w:rFonts w:ascii="宋体"/>
        </w:rPr>
      </w:pPr>
      <w:r>
        <w:rPr>
          <w:rFonts w:ascii="宋体"/>
          <w:color w:val="2B2A29"/>
        </w:rPr>
        <w:t>35}</w:t>
      </w:r>
      <w:r>
        <w:rPr>
          <w:rFonts w:ascii="宋体"/>
          <w:color w:val="2B2A29"/>
        </w:rPr>
        <w:tab/>
      </w:r>
    </w:p>
    <w:p>
      <w:r>
        <w:rPr>
          <w:rFonts w:ascii="宋体"/>
          <w:color w:val="2B2A29"/>
        </w:rPr>
        <w:t>35 }</w:t>
      </w:r>
    </w:p>
    <w:p>
      <w:pPr>
        <w:pStyle w:val="11"/>
        <w:spacing w:before="38"/>
        <w:ind w:left="160"/>
        <w:rPr>
          <w:rFonts w:ascii="宋体"/>
        </w:rPr>
      </w:pPr>
      <w:r>
        <w:rPr>
          <w:rFonts w:ascii="宋体"/>
          <w:color w:val="2B2A29"/>
        </w:rPr>
        <w:t>35 }</w:t>
      </w:r>
    </w:p>
    <w:p>
      <w:r>
        <w:rPr>
          <w:color w:val="2B2A29"/>
          <w:w w:val="105"/>
        </w:rPr>
        <w:t>On</w:t>
      </w:r>
      <w:r>
        <w:rPr>
          <w:color w:val="2B2A29"/>
          <w:spacing w:val="-4"/>
          <w:w w:val="105"/>
        </w:rPr>
        <w:t xml:space="preserve"> </w:t>
      </w:r>
      <w:r>
        <w:rPr>
          <w:color w:val="2B2A29"/>
          <w:w w:val="105"/>
        </w:rPr>
        <w:t>line</w:t>
      </w:r>
      <w:r>
        <w:rPr>
          <w:color w:val="2B2A29"/>
          <w:spacing w:val="-3"/>
          <w:w w:val="105"/>
        </w:rPr>
        <w:t xml:space="preserve"> </w:t>
      </w:r>
      <w:r>
        <w:rPr>
          <w:color w:val="2B2A29"/>
          <w:w w:val="105"/>
        </w:rPr>
        <w:t>5,</w:t>
      </w:r>
      <w:r>
        <w:rPr>
          <w:color w:val="2B2A29"/>
          <w:spacing w:val="-4"/>
          <w:w w:val="105"/>
        </w:rPr>
        <w:t xml:space="preserve"> </w:t>
      </w:r>
      <w:r>
        <w:rPr>
          <w:color w:val="2B2A29"/>
          <w:w w:val="105"/>
        </w:rPr>
        <w:t>we</w:t>
      </w:r>
      <w:r>
        <w:rPr>
          <w:color w:val="2B2A29"/>
          <w:spacing w:val="-3"/>
          <w:w w:val="105"/>
        </w:rPr>
        <w:t xml:space="preserve"> </w:t>
      </w:r>
      <w:r>
        <w:rPr>
          <w:color w:val="2B2A29"/>
          <w:w w:val="105"/>
        </w:rPr>
        <w:t>define</w:t>
      </w:r>
      <w:r>
        <w:rPr>
          <w:color w:val="2B2A29"/>
          <w:spacing w:val="-3"/>
          <w:w w:val="105"/>
        </w:rPr>
        <w:t xml:space="preserve"> </w:t>
      </w:r>
      <w:r>
        <w:rPr>
          <w:color w:val="2B2A29"/>
          <w:w w:val="105"/>
        </w:rPr>
        <w:t>the</w:t>
      </w:r>
      <w:r>
        <w:rPr>
          <w:color w:val="2B2A29"/>
          <w:spacing w:val="-4"/>
          <w:w w:val="105"/>
        </w:rPr>
        <w:t xml:space="preserve"> </w:t>
      </w:r>
      <w:r>
        <w:rPr>
          <w:color w:val="2B2A29"/>
          <w:w w:val="105"/>
        </w:rPr>
        <w:t>OAuth2</w:t>
      </w:r>
      <w:r>
        <w:rPr>
          <w:color w:val="2B2A29"/>
          <w:spacing w:val="-3"/>
          <w:w w:val="105"/>
        </w:rPr>
        <w:t xml:space="preserve"> </w:t>
      </w:r>
      <w:r>
        <w:rPr>
          <w:color w:val="2B2A29"/>
          <w:w w:val="105"/>
        </w:rPr>
        <w:t>client</w:t>
      </w:r>
      <w:r>
        <w:rPr>
          <w:color w:val="2B2A29"/>
          <w:spacing w:val="-3"/>
          <w:w w:val="105"/>
        </w:rPr>
        <w:t xml:space="preserve"> </w:t>
      </w:r>
      <w:r>
        <w:rPr>
          <w:color w:val="2B2A29"/>
          <w:w w:val="105"/>
        </w:rPr>
        <w:t>endpoint</w:t>
      </w:r>
      <w:r>
        <w:rPr>
          <w:color w:val="2B2A29"/>
          <w:spacing w:val="-4"/>
          <w:w w:val="105"/>
        </w:rPr>
        <w:t xml:space="preserve"> </w:t>
      </w:r>
      <w:r>
        <w:rPr>
          <w:color w:val="2B2A29"/>
          <w:w w:val="105"/>
        </w:rPr>
        <w:t>to</w:t>
      </w:r>
      <w:r>
        <w:rPr>
          <w:color w:val="2B2A29"/>
          <w:spacing w:val="-3"/>
          <w:w w:val="105"/>
        </w:rPr>
        <w:t xml:space="preserve"> </w:t>
      </w:r>
      <w:r>
        <w:rPr>
          <w:color w:val="2B2A29"/>
          <w:w w:val="105"/>
        </w:rPr>
        <w:t>call</w:t>
      </w:r>
      <w:r>
        <w:rPr>
          <w:color w:val="2B2A29"/>
          <w:spacing w:val="-3"/>
          <w:w w:val="105"/>
        </w:rPr>
        <w:t xml:space="preserve"> </w:t>
      </w:r>
      <w:r>
        <w:rPr>
          <w:color w:val="2B2A29"/>
          <w:w w:val="105"/>
        </w:rPr>
        <w:t>the</w:t>
      </w:r>
      <w:r>
        <w:rPr>
          <w:color w:val="2B2A29"/>
          <w:spacing w:val="-4"/>
          <w:w w:val="105"/>
        </w:rPr>
        <w:t xml:space="preserve"> </w:t>
      </w:r>
      <w:r>
        <w:rPr>
          <w:color w:val="2B2A29"/>
          <w:w w:val="105"/>
        </w:rPr>
        <w:t>backend</w:t>
      </w:r>
      <w:r>
        <w:rPr>
          <w:color w:val="2B2A29"/>
          <w:spacing w:val="-3"/>
          <w:w w:val="105"/>
        </w:rPr>
        <w:t xml:space="preserve"> </w:t>
      </w:r>
      <w:r>
        <w:rPr>
          <w:color w:val="2B2A29"/>
          <w:w w:val="105"/>
        </w:rPr>
        <w:t>services.</w:t>
      </w:r>
    </w:p>
    <w:p>
      <w:pPr>
        <w:pStyle w:val="11"/>
        <w:spacing w:before="213"/>
        <w:ind w:left="519"/>
      </w:pPr>
      <w:r>
        <w:rPr>
          <w:color w:val="2B2A29"/>
          <w:w w:val="105"/>
        </w:rPr>
        <w:t>在第5行，我们定义OAuth2客户端端点来调用后端服务。</w:t>
      </w:r>
    </w:p>
    <w:p>
      <w:r>
        <w:rPr>
          <w:color w:val="2B2A29"/>
          <w:w w:val="105"/>
        </w:rPr>
        <w:t xml:space="preserve">The OAuth2 with Client Credentials grant type is set by creating an </w:t>
      </w:r>
      <w:r>
        <w:rPr>
          <w:rFonts w:ascii="宋体"/>
          <w:color w:val="2B2A29"/>
          <w:w w:val="105"/>
        </w:rPr>
        <w:t>oauth2:</w:t>
      </w:r>
      <w:r>
        <w:rPr>
          <w:rFonts w:ascii="宋体"/>
          <w:color w:val="2B2A29"/>
          <w:spacing w:val="1"/>
          <w:w w:val="105"/>
        </w:rPr>
        <w:t xml:space="preserve"> </w:t>
      </w:r>
      <w:r>
        <w:rPr>
          <w:rFonts w:ascii="宋体"/>
          <w:color w:val="2B2A29"/>
          <w:w w:val="105"/>
        </w:rPr>
        <w:t xml:space="preserve">OutboundOAuth2Provider </w:t>
      </w:r>
      <w:r>
        <w:rPr>
          <w:color w:val="2B2A29"/>
          <w:w w:val="105"/>
        </w:rPr>
        <w:t>object with the relevant configurations passed as a record.</w:t>
      </w:r>
      <w:r>
        <w:rPr>
          <w:color w:val="2B2A29"/>
          <w:spacing w:val="-55"/>
          <w:w w:val="105"/>
        </w:rPr>
        <w:t xml:space="preserve"> </w:t>
      </w:r>
      <w:r>
        <w:rPr>
          <w:color w:val="2B2A29"/>
          <w:w w:val="105"/>
        </w:rPr>
        <w:t>The</w:t>
      </w:r>
      <w:r>
        <w:rPr>
          <w:color w:val="2B2A29"/>
          <w:spacing w:val="-1"/>
          <w:w w:val="105"/>
        </w:rPr>
        <w:t xml:space="preserve"> </w:t>
      </w:r>
      <w:r>
        <w:rPr>
          <w:color w:val="2B2A29"/>
          <w:w w:val="105"/>
        </w:rPr>
        <w:t>code</w:t>
      </w:r>
      <w:r>
        <w:rPr>
          <w:color w:val="2B2A29"/>
          <w:spacing w:val="-1"/>
          <w:w w:val="105"/>
        </w:rPr>
        <w:t xml:space="preserve"> </w:t>
      </w:r>
      <w:r>
        <w:rPr>
          <w:color w:val="2B2A29"/>
          <w:w w:val="105"/>
        </w:rPr>
        <w:t>on</w:t>
      </w:r>
      <w:r>
        <w:rPr>
          <w:color w:val="2B2A29"/>
          <w:spacing w:val="-1"/>
          <w:w w:val="105"/>
        </w:rPr>
        <w:t xml:space="preserve"> </w:t>
      </w:r>
      <w:r>
        <w:rPr>
          <w:color w:val="2B2A29"/>
          <w:w w:val="105"/>
        </w:rPr>
        <w:t>line</w:t>
      </w:r>
      <w:r>
        <w:rPr>
          <w:color w:val="2B2A29"/>
          <w:spacing w:val="-1"/>
          <w:w w:val="105"/>
        </w:rPr>
        <w:t xml:space="preserve"> </w:t>
      </w:r>
      <w:r>
        <w:rPr>
          <w:color w:val="2B2A29"/>
          <w:w w:val="105"/>
        </w:rPr>
        <w:t>18, in</w:t>
      </w:r>
      <w:r>
        <w:rPr>
          <w:color w:val="2B2A29"/>
          <w:spacing w:val="-1"/>
          <w:w w:val="105"/>
        </w:rPr>
        <w:t xml:space="preserve"> </w:t>
      </w:r>
      <w:r>
        <w:rPr>
          <w:color w:val="2B2A29"/>
          <w:w w:val="105"/>
        </w:rPr>
        <w:t>the</w:t>
      </w:r>
      <w:r>
        <w:rPr>
          <w:color w:val="2B2A29"/>
          <w:spacing w:val="-1"/>
          <w:w w:val="105"/>
        </w:rPr>
        <w:t xml:space="preserve"> </w:t>
      </w:r>
      <w:r>
        <w:rPr>
          <w:rFonts w:ascii="宋体"/>
          <w:color w:val="2B2A29"/>
          <w:w w:val="105"/>
        </w:rPr>
        <w:t>main</w:t>
      </w:r>
      <w:r>
        <w:rPr>
          <w:rFonts w:ascii="宋体"/>
          <w:color w:val="2B2A29"/>
          <w:spacing w:val="-58"/>
          <w:w w:val="105"/>
        </w:rPr>
        <w:t xml:space="preserve"> </w:t>
      </w:r>
      <w:r>
        <w:rPr>
          <w:color w:val="2B2A29"/>
          <w:w w:val="105"/>
        </w:rPr>
        <w:t>function,</w:t>
      </w:r>
      <w:r>
        <w:rPr>
          <w:color w:val="2B2A29"/>
          <w:spacing w:val="-1"/>
          <w:w w:val="105"/>
        </w:rPr>
        <w:t xml:space="preserve"> </w:t>
      </w:r>
      <w:r>
        <w:rPr>
          <w:color w:val="2B2A29"/>
          <w:w w:val="105"/>
        </w:rPr>
        <w:t>calls</w:t>
      </w:r>
      <w:r>
        <w:rPr>
          <w:color w:val="2B2A29"/>
          <w:spacing w:val="-1"/>
          <w:w w:val="105"/>
        </w:rPr>
        <w:t xml:space="preserve"> </w:t>
      </w:r>
      <w:r>
        <w:rPr>
          <w:color w:val="2B2A29"/>
          <w:w w:val="105"/>
        </w:rPr>
        <w:t>the</w:t>
      </w:r>
      <w:r>
        <w:rPr>
          <w:color w:val="2B2A29"/>
          <w:spacing w:val="-1"/>
          <w:w w:val="105"/>
        </w:rPr>
        <w:t xml:space="preserve"> </w:t>
      </w:r>
      <w:r>
        <w:rPr>
          <w:color w:val="2B2A29"/>
          <w:w w:val="105"/>
        </w:rPr>
        <w:t>corresponding</w:t>
      </w:r>
      <w:r>
        <w:rPr>
          <w:color w:val="2B2A29"/>
          <w:spacing w:val="-1"/>
          <w:w w:val="105"/>
        </w:rPr>
        <w:t xml:space="preserve"> </w:t>
      </w:r>
      <w:r>
        <w:rPr>
          <w:color w:val="2B2A29"/>
          <w:w w:val="105"/>
        </w:rPr>
        <w:t>endpoint, which</w:t>
      </w:r>
      <w:r>
        <w:rPr>
          <w:color w:val="2B2A29"/>
          <w:spacing w:val="-1"/>
          <w:w w:val="105"/>
        </w:rPr>
        <w:t xml:space="preserve"> </w:t>
      </w:r>
      <w:r>
        <w:rPr>
          <w:color w:val="2B2A29"/>
          <w:w w:val="105"/>
        </w:rPr>
        <w:t>will</w:t>
      </w:r>
      <w:r>
        <w:rPr>
          <w:color w:val="2B2A29"/>
          <w:spacing w:val="-55"/>
          <w:w w:val="105"/>
        </w:rPr>
        <w:t xml:space="preserve"> </w:t>
      </w:r>
      <w:r>
        <w:rPr>
          <w:color w:val="2B2A29"/>
          <w:w w:val="110"/>
        </w:rPr>
        <w:t>return</w:t>
      </w:r>
      <w:r>
        <w:rPr>
          <w:color w:val="2B2A29"/>
          <w:spacing w:val="-16"/>
          <w:w w:val="110"/>
        </w:rPr>
        <w:t xml:space="preserve"> </w:t>
      </w:r>
      <w:r>
        <w:rPr>
          <w:color w:val="2B2A29"/>
          <w:w w:val="110"/>
        </w:rPr>
        <w:t>a</w:t>
      </w:r>
      <w:r>
        <w:rPr>
          <w:color w:val="2B2A29"/>
          <w:spacing w:val="-16"/>
          <w:w w:val="110"/>
        </w:rPr>
        <w:t xml:space="preserve"> </w:t>
      </w:r>
      <w:r>
        <w:rPr>
          <w:color w:val="2B2A29"/>
          <w:w w:val="110"/>
        </w:rPr>
        <w:t>successful</w:t>
      </w:r>
      <w:r>
        <w:rPr>
          <w:color w:val="2B2A29"/>
          <w:spacing w:val="-16"/>
          <w:w w:val="110"/>
        </w:rPr>
        <w:t xml:space="preserve"> </w:t>
      </w:r>
      <w:r>
        <w:rPr>
          <w:color w:val="2B2A29"/>
          <w:w w:val="110"/>
        </w:rPr>
        <w:t>response.</w:t>
      </w:r>
    </w:p>
    <w:p>
      <w:pPr>
        <w:pStyle w:val="11"/>
        <w:spacing w:before="52" w:line="276" w:lineRule="auto"/>
        <w:ind w:left="160" w:right="752"/>
      </w:pPr>
      <w:r>
        <w:rPr>
          <w:color w:val="2B2A29"/>
          <w:w w:val="105"/>
        </w:rPr>
        <w:t>通过创建具有作为记录传递的相关配置的</w:t>
      </w:r>
      <w:r>
        <w:rPr>
          <w:rFonts w:ascii="宋体"/>
          <w:color w:val="2B2A29"/>
          <w:w w:val="105"/>
        </w:rPr>
        <w:t>OAuth2:OutboundOAuth2Provider</w:t>
      </w:r>
      <w:r>
        <w:rPr>
          <w:color w:val="2B2A29"/>
          <w:w w:val="105"/>
        </w:rPr>
        <w:t>对象来设置具有客户端凭据的OAuth2授予类型。在</w:t>
      </w:r>
      <w:r>
        <w:rPr>
          <w:rFonts w:ascii="宋体"/>
          <w:color w:val="2B2A29"/>
          <w:w w:val="105"/>
        </w:rPr>
        <w:t>主</w:t>
      </w:r>
      <w:r>
        <w:rPr>
          <w:color w:val="2B2A29"/>
          <w:w w:val="105"/>
        </w:rPr>
        <w:t>函数中，</w:t>
      </w:r>
      <w:r>
        <w:rPr>
          <w:color w:val="2B2A29"/>
          <w:spacing w:val="-1"/>
          <w:w w:val="105"/>
        </w:rPr>
        <w:t>第</w:t>
      </w:r>
      <w:r>
        <w:rPr>
          <w:color w:val="2B2A29"/>
          <w:w w:val="105"/>
        </w:rPr>
        <w:t>18行</w:t>
      </w:r>
      <w:r>
        <w:rPr>
          <w:color w:val="2B2A29"/>
          <w:spacing w:val="-1"/>
          <w:w w:val="105"/>
        </w:rPr>
        <w:t>的</w:t>
      </w:r>
      <w:r>
        <w:rPr>
          <w:color w:val="2B2A29"/>
          <w:w w:val="105"/>
        </w:rPr>
        <w:t>代码调用相应的端点，这</w:t>
      </w:r>
      <w:r>
        <w:rPr>
          <w:color w:val="2B2A29"/>
          <w:spacing w:val="-1"/>
          <w:w w:val="105"/>
        </w:rPr>
        <w:t>将</w:t>
      </w:r>
      <w:r>
        <w:rPr>
          <w:color w:val="2B2A29"/>
          <w:w w:val="110"/>
        </w:rPr>
        <w:t>返回一</w:t>
      </w:r>
      <w:r>
        <w:rPr>
          <w:color w:val="2B2A29"/>
          <w:spacing w:val="-16"/>
          <w:w w:val="110"/>
        </w:rPr>
        <w:t>个</w:t>
      </w:r>
      <w:r>
        <w:rPr>
          <w:color w:val="2B2A29"/>
          <w:w w:val="110"/>
        </w:rPr>
        <w:t>成功</w:t>
      </w:r>
      <w:r>
        <w:rPr>
          <w:color w:val="2B2A29"/>
          <w:spacing w:val="-16"/>
          <w:w w:val="110"/>
        </w:rPr>
        <w:t>的</w:t>
      </w:r>
      <w:r>
        <w:rPr>
          <w:color w:val="2B2A29"/>
          <w:w w:val="110"/>
        </w:rPr>
        <w:t>响应。</w:t>
      </w:r>
    </w:p>
    <w:p>
      <w:r>
        <w:rPr>
          <w:rFonts w:ascii="Arial"/>
          <w:b/>
          <w:color w:val="2B2A29"/>
          <w:w w:val="105"/>
          <w:sz w:val="22"/>
        </w:rPr>
        <w:t>$</w:t>
      </w:r>
      <w:r>
        <w:rPr>
          <w:rFonts w:ascii="Arial"/>
          <w:b/>
          <w:color w:val="2B2A29"/>
          <w:spacing w:val="42"/>
          <w:w w:val="105"/>
          <w:sz w:val="22"/>
        </w:rPr>
        <w:t xml:space="preserve"> </w:t>
      </w:r>
      <w:r>
        <w:rPr>
          <w:rFonts w:ascii="Arial"/>
          <w:b/>
          <w:color w:val="2B2A29"/>
          <w:w w:val="105"/>
          <w:sz w:val="22"/>
        </w:rPr>
        <w:t>ballerina</w:t>
      </w:r>
      <w:r>
        <w:rPr>
          <w:rFonts w:ascii="Arial"/>
          <w:b/>
          <w:color w:val="2B2A29"/>
          <w:spacing w:val="43"/>
          <w:w w:val="105"/>
          <w:sz w:val="22"/>
        </w:rPr>
        <w:t xml:space="preserve"> </w:t>
      </w:r>
      <w:r>
        <w:rPr>
          <w:rFonts w:ascii="Arial"/>
          <w:b/>
          <w:color w:val="2B2A29"/>
          <w:w w:val="105"/>
          <w:sz w:val="22"/>
        </w:rPr>
        <w:t>run</w:t>
      </w:r>
      <w:r>
        <w:rPr>
          <w:rFonts w:ascii="Arial"/>
          <w:b/>
          <w:color w:val="2B2A29"/>
          <w:spacing w:val="42"/>
          <w:w w:val="105"/>
          <w:sz w:val="22"/>
        </w:rPr>
        <w:t xml:space="preserve"> </w:t>
      </w:r>
      <w:r>
        <w:rPr>
          <w:rFonts w:ascii="Arial"/>
          <w:b/>
          <w:color w:val="2B2A29"/>
          <w:w w:val="105"/>
          <w:sz w:val="22"/>
        </w:rPr>
        <w:t>oauth_client_credentials_client.bal</w:t>
      </w:r>
    </w:p>
    <w:p>
      <w:pPr>
        <w:spacing w:before="191"/>
        <w:ind w:left="160" w:right="0" w:firstLine="0"/>
        <w:jc w:val="left"/>
        <w:rPr>
          <w:rFonts w:ascii="Arial"/>
          <w:b/>
          <w:sz w:val="22"/>
        </w:rPr>
      </w:pPr>
      <w:r>
        <w:rPr>
          <w:rFonts w:ascii="Arial"/>
          <w:b/>
          <w:color w:val="2B2A29"/>
          <w:w w:val="105"/>
          <w:sz w:val="22"/>
        </w:rPr>
        <w:t>$ballerina运行oauth_client_credentials_client.bal</w:t>
      </w:r>
    </w:p>
    <w:p>
      <w:r>
        <w:rPr>
          <w:rFonts w:ascii="宋体"/>
          <w:color w:val="2B2A29"/>
        </w:rPr>
        <w:t>2019-08-18 12:46:11,877 INFO</w:t>
      </w:r>
      <w:r>
        <w:rPr>
          <w:rFonts w:ascii="宋体"/>
          <w:color w:val="2B2A29"/>
        </w:rPr>
        <w:tab/>
      </w:r>
      <w:r>
        <w:rPr>
          <w:rFonts w:ascii="宋体"/>
          <w:color w:val="2B2A29"/>
        </w:rPr>
        <w:t>[ballerina/log] - {9356828d-6797-496f-975e-</w:t>
      </w:r>
    </w:p>
    <w:p>
      <w:pPr>
        <w:pStyle w:val="11"/>
        <w:tabs>
          <w:tab w:val="left" w:pos="3459"/>
        </w:tabs>
        <w:spacing w:before="53"/>
        <w:ind w:left="160"/>
        <w:rPr>
          <w:rFonts w:ascii="宋体"/>
        </w:rPr>
      </w:pPr>
      <w:r>
        <w:rPr>
          <w:rFonts w:ascii="宋体"/>
          <w:color w:val="2B2A29"/>
        </w:rPr>
        <w:t>2019-08-18 12:46:11877信息〔芭蕾舞演员/日志〕-{9356828d-6797-496f-975e-</w:t>
      </w:r>
      <w:r>
        <w:rPr>
          <w:rFonts w:ascii="宋体"/>
          <w:color w:val="2B2A29"/>
        </w:rPr>
        <w:tab/>
      </w:r>
    </w:p>
    <w:p>
      <w:r>
        <w:rPr>
          <w:rFonts w:ascii="宋体"/>
          <w:color w:val="2B2A29"/>
        </w:rPr>
        <w:t>3fabaf677214}</w:t>
      </w:r>
    </w:p>
    <w:p>
      <w:pPr>
        <w:pStyle w:val="11"/>
        <w:spacing w:before="39"/>
        <w:ind w:left="160"/>
        <w:rPr>
          <w:rFonts w:ascii="宋体"/>
        </w:rPr>
      </w:pPr>
      <w:r>
        <w:rPr>
          <w:rFonts w:ascii="宋体"/>
          <w:color w:val="2B2A29"/>
        </w:rPr>
        <w:t>3fabaf677214｝</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Let’s</w:t>
      </w:r>
      <w:r>
        <w:rPr>
          <w:color w:val="2B2A29"/>
          <w:spacing w:val="-10"/>
          <w:w w:val="105"/>
        </w:rPr>
        <w:t xml:space="preserve"> </w:t>
      </w:r>
      <w:r>
        <w:rPr>
          <w:color w:val="2B2A29"/>
          <w:w w:val="105"/>
        </w:rPr>
        <w:t>look</w:t>
      </w:r>
      <w:r>
        <w:rPr>
          <w:color w:val="2B2A29"/>
          <w:spacing w:val="-9"/>
          <w:w w:val="105"/>
        </w:rPr>
        <w:t xml:space="preserve"> </w:t>
      </w:r>
      <w:r>
        <w:rPr>
          <w:color w:val="2B2A29"/>
          <w:w w:val="105"/>
        </w:rPr>
        <w:t>at</w:t>
      </w:r>
      <w:r>
        <w:rPr>
          <w:color w:val="2B2A29"/>
          <w:spacing w:val="-10"/>
          <w:w w:val="105"/>
        </w:rPr>
        <w:t xml:space="preserve"> </w:t>
      </w:r>
      <w:r>
        <w:rPr>
          <w:color w:val="2B2A29"/>
          <w:w w:val="105"/>
        </w:rPr>
        <w:t>how</w:t>
      </w:r>
      <w:r>
        <w:rPr>
          <w:color w:val="2B2A29"/>
          <w:spacing w:val="-9"/>
          <w:w w:val="105"/>
        </w:rPr>
        <w:t xml:space="preserve"> </w:t>
      </w:r>
      <w:r>
        <w:rPr>
          <w:color w:val="2B2A29"/>
          <w:w w:val="105"/>
        </w:rPr>
        <w:t>we</w:t>
      </w:r>
      <w:r>
        <w:rPr>
          <w:color w:val="2B2A29"/>
          <w:spacing w:val="-9"/>
          <w:w w:val="105"/>
        </w:rPr>
        <w:t xml:space="preserve"> </w:t>
      </w:r>
      <w:r>
        <w:rPr>
          <w:color w:val="2B2A29"/>
          <w:w w:val="105"/>
        </w:rPr>
        <w:t>can</w:t>
      </w:r>
      <w:r>
        <w:rPr>
          <w:color w:val="2B2A29"/>
          <w:spacing w:val="-10"/>
          <w:w w:val="105"/>
        </w:rPr>
        <w:t xml:space="preserve"> </w:t>
      </w:r>
      <w:r>
        <w:rPr>
          <w:color w:val="2B2A29"/>
          <w:w w:val="105"/>
        </w:rPr>
        <w:t>write</w:t>
      </w:r>
      <w:r>
        <w:rPr>
          <w:color w:val="2B2A29"/>
          <w:spacing w:val="-9"/>
          <w:w w:val="105"/>
        </w:rPr>
        <w:t xml:space="preserve"> </w:t>
      </w:r>
      <w:r>
        <w:rPr>
          <w:color w:val="2B2A29"/>
          <w:w w:val="105"/>
        </w:rPr>
        <w:t>a</w:t>
      </w:r>
      <w:r>
        <w:rPr>
          <w:color w:val="2B2A29"/>
          <w:spacing w:val="-9"/>
          <w:w w:val="105"/>
        </w:rPr>
        <w:t xml:space="preserve"> </w:t>
      </w:r>
      <w:r>
        <w:rPr>
          <w:color w:val="2B2A29"/>
          <w:w w:val="105"/>
        </w:rPr>
        <w:t>client</w:t>
      </w:r>
      <w:r>
        <w:rPr>
          <w:color w:val="2B2A29"/>
          <w:spacing w:val="-10"/>
          <w:w w:val="105"/>
        </w:rPr>
        <w:t xml:space="preserve"> </w:t>
      </w:r>
      <w:r>
        <w:rPr>
          <w:color w:val="2B2A29"/>
          <w:w w:val="105"/>
        </w:rPr>
        <w:t>to</w:t>
      </w:r>
      <w:r>
        <w:rPr>
          <w:color w:val="2B2A29"/>
          <w:spacing w:val="-9"/>
          <w:w w:val="105"/>
        </w:rPr>
        <w:t xml:space="preserve"> </w:t>
      </w:r>
      <w:r>
        <w:rPr>
          <w:color w:val="2B2A29"/>
          <w:w w:val="105"/>
        </w:rPr>
        <w:t>use</w:t>
      </w:r>
      <w:r>
        <w:rPr>
          <w:color w:val="2B2A29"/>
          <w:spacing w:val="-9"/>
          <w:w w:val="105"/>
        </w:rPr>
        <w:t xml:space="preserve"> </w:t>
      </w:r>
      <w:r>
        <w:rPr>
          <w:color w:val="2B2A29"/>
          <w:w w:val="105"/>
        </w:rPr>
        <w:t>the</w:t>
      </w:r>
      <w:r>
        <w:rPr>
          <w:color w:val="2B2A29"/>
          <w:spacing w:val="-10"/>
          <w:w w:val="105"/>
        </w:rPr>
        <w:t xml:space="preserve"> </w:t>
      </w:r>
      <w:r>
        <w:rPr>
          <w:color w:val="2B2A29"/>
          <w:w w:val="105"/>
        </w:rPr>
        <w:t>Password</w:t>
      </w:r>
      <w:r>
        <w:rPr>
          <w:color w:val="2B2A29"/>
          <w:spacing w:val="-9"/>
          <w:w w:val="105"/>
        </w:rPr>
        <w:t xml:space="preserve"> </w:t>
      </w:r>
      <w:r>
        <w:rPr>
          <w:color w:val="2B2A29"/>
          <w:w w:val="105"/>
        </w:rPr>
        <w:t>grant</w:t>
      </w:r>
      <w:r>
        <w:rPr>
          <w:color w:val="2B2A29"/>
          <w:spacing w:val="-9"/>
          <w:w w:val="105"/>
        </w:rPr>
        <w:t xml:space="preserve"> </w:t>
      </w:r>
      <w:r>
        <w:rPr>
          <w:color w:val="2B2A29"/>
          <w:w w:val="105"/>
        </w:rPr>
        <w:t>type.</w:t>
      </w:r>
      <w:r>
        <w:rPr>
          <w:color w:val="2B2A29"/>
          <w:spacing w:val="-10"/>
          <w:w w:val="105"/>
        </w:rPr>
        <w:t xml:space="preserve"> </w:t>
      </w:r>
      <w:r>
        <w:rPr>
          <w:color w:val="2B2A29"/>
          <w:w w:val="105"/>
        </w:rPr>
        <w:t>You</w:t>
      </w:r>
      <w:r>
        <w:rPr>
          <w:color w:val="2B2A29"/>
          <w:spacing w:val="-9"/>
          <w:w w:val="105"/>
        </w:rPr>
        <w:t xml:space="preserve"> </w:t>
      </w:r>
      <w:r>
        <w:rPr>
          <w:color w:val="2B2A29"/>
          <w:w w:val="105"/>
        </w:rPr>
        <w:t>can</w:t>
      </w:r>
      <w:r>
        <w:rPr>
          <w:color w:val="2B2A29"/>
          <w:spacing w:val="-10"/>
          <w:w w:val="105"/>
        </w:rPr>
        <w:t xml:space="preserve"> </w:t>
      </w:r>
      <w:r>
        <w:rPr>
          <w:color w:val="2B2A29"/>
          <w:w w:val="105"/>
        </w:rPr>
        <w:t>define</w:t>
      </w:r>
      <w:r>
        <w:rPr>
          <w:color w:val="2B2A29"/>
          <w:spacing w:val="-54"/>
          <w:w w:val="105"/>
        </w:rPr>
        <w:t xml:space="preserve"> </w:t>
      </w:r>
      <w:r>
        <w:rPr>
          <w:color w:val="2B2A29"/>
          <w:w w:val="105"/>
        </w:rPr>
        <w:t>the OAuth2 client endpoint to call the back-end services. The OAuth2 authentication</w:t>
      </w:r>
      <w:r>
        <w:rPr>
          <w:color w:val="2B2A29"/>
          <w:spacing w:val="1"/>
          <w:w w:val="105"/>
        </w:rPr>
        <w:t xml:space="preserve"> </w:t>
      </w:r>
      <w:r>
        <w:rPr>
          <w:color w:val="2B2A29"/>
        </w:rPr>
        <w:t>with</w:t>
      </w:r>
      <w:r>
        <w:rPr>
          <w:color w:val="2B2A29"/>
          <w:spacing w:val="5"/>
        </w:rPr>
        <w:t xml:space="preserve"> </w:t>
      </w:r>
      <w:r>
        <w:rPr>
          <w:color w:val="2B2A29"/>
        </w:rPr>
        <w:t>the</w:t>
      </w:r>
      <w:r>
        <w:rPr>
          <w:color w:val="2B2A29"/>
          <w:spacing w:val="5"/>
        </w:rPr>
        <w:t xml:space="preserve"> </w:t>
      </w:r>
      <w:r>
        <w:rPr>
          <w:color w:val="2B2A29"/>
        </w:rPr>
        <w:t>Password</w:t>
      </w:r>
      <w:r>
        <w:rPr>
          <w:color w:val="2B2A29"/>
          <w:spacing w:val="6"/>
        </w:rPr>
        <w:t xml:space="preserve"> </w:t>
      </w:r>
      <w:r>
        <w:rPr>
          <w:color w:val="2B2A29"/>
        </w:rPr>
        <w:t>grant</w:t>
      </w:r>
      <w:r>
        <w:rPr>
          <w:color w:val="2B2A29"/>
          <w:spacing w:val="5"/>
        </w:rPr>
        <w:t xml:space="preserve"> </w:t>
      </w:r>
      <w:r>
        <w:rPr>
          <w:color w:val="2B2A29"/>
        </w:rPr>
        <w:t>type</w:t>
      </w:r>
      <w:r>
        <w:rPr>
          <w:color w:val="2B2A29"/>
          <w:spacing w:val="6"/>
        </w:rPr>
        <w:t xml:space="preserve"> </w:t>
      </w:r>
      <w:r>
        <w:rPr>
          <w:color w:val="2B2A29"/>
        </w:rPr>
        <w:t>is</w:t>
      </w:r>
      <w:r>
        <w:rPr>
          <w:color w:val="2B2A29"/>
          <w:spacing w:val="5"/>
        </w:rPr>
        <w:t xml:space="preserve"> </w:t>
      </w:r>
      <w:r>
        <w:rPr>
          <w:color w:val="2B2A29"/>
        </w:rPr>
        <w:t>set</w:t>
      </w:r>
      <w:r>
        <w:rPr>
          <w:color w:val="2B2A29"/>
          <w:spacing w:val="6"/>
        </w:rPr>
        <w:t xml:space="preserve"> </w:t>
      </w:r>
      <w:r>
        <w:rPr>
          <w:color w:val="2B2A29"/>
        </w:rPr>
        <w:t>by</w:t>
      </w:r>
      <w:r>
        <w:rPr>
          <w:color w:val="2B2A29"/>
          <w:spacing w:val="5"/>
        </w:rPr>
        <w:t xml:space="preserve"> </w:t>
      </w:r>
      <w:r>
        <w:rPr>
          <w:color w:val="2B2A29"/>
        </w:rPr>
        <w:t>creating</w:t>
      </w:r>
      <w:r>
        <w:rPr>
          <w:color w:val="2B2A29"/>
          <w:spacing w:val="5"/>
        </w:rPr>
        <w:t xml:space="preserve"> </w:t>
      </w:r>
      <w:r>
        <w:rPr>
          <w:color w:val="2B2A29"/>
        </w:rPr>
        <w:t>an</w:t>
      </w:r>
      <w:r>
        <w:rPr>
          <w:color w:val="2B2A29"/>
          <w:spacing w:val="6"/>
        </w:rPr>
        <w:t xml:space="preserve"> </w:t>
      </w:r>
      <w:r>
        <w:rPr>
          <w:rFonts w:ascii="宋体" w:hAnsi="宋体"/>
          <w:color w:val="2B2A29"/>
        </w:rPr>
        <w:t>oauth2:OutboundOAuth2Provider</w:t>
      </w:r>
      <w:r>
        <w:rPr>
          <w:rFonts w:ascii="宋体" w:hAnsi="宋体"/>
          <w:color w:val="2B2A29"/>
          <w:spacing w:val="1"/>
        </w:rPr>
        <w:t xml:space="preserve"> </w:t>
      </w:r>
      <w:r>
        <w:rPr>
          <w:color w:val="2B2A29"/>
          <w:w w:val="105"/>
        </w:rPr>
        <w:t>object</w:t>
      </w:r>
      <w:r>
        <w:rPr>
          <w:color w:val="2B2A29"/>
          <w:spacing w:val="-8"/>
          <w:w w:val="105"/>
        </w:rPr>
        <w:t xml:space="preserve"> </w:t>
      </w:r>
      <w:r>
        <w:rPr>
          <w:color w:val="2B2A29"/>
          <w:w w:val="105"/>
        </w:rPr>
        <w:t>with</w:t>
      </w:r>
      <w:r>
        <w:rPr>
          <w:color w:val="2B2A29"/>
          <w:spacing w:val="-8"/>
          <w:w w:val="105"/>
        </w:rPr>
        <w:t xml:space="preserve"> </w:t>
      </w:r>
      <w:r>
        <w:rPr>
          <w:color w:val="2B2A29"/>
          <w:w w:val="105"/>
        </w:rPr>
        <w:t>the</w:t>
      </w:r>
      <w:r>
        <w:rPr>
          <w:color w:val="2B2A29"/>
          <w:spacing w:val="-8"/>
          <w:w w:val="105"/>
        </w:rPr>
        <w:t xml:space="preserve"> </w:t>
      </w:r>
      <w:r>
        <w:rPr>
          <w:color w:val="2B2A29"/>
          <w:w w:val="105"/>
        </w:rPr>
        <w:t>relevant</w:t>
      </w:r>
      <w:r>
        <w:rPr>
          <w:color w:val="2B2A29"/>
          <w:spacing w:val="-8"/>
          <w:w w:val="105"/>
        </w:rPr>
        <w:t xml:space="preserve"> </w:t>
      </w:r>
      <w:r>
        <w:rPr>
          <w:color w:val="2B2A29"/>
          <w:w w:val="105"/>
        </w:rPr>
        <w:t>configurations</w:t>
      </w:r>
      <w:r>
        <w:rPr>
          <w:color w:val="2B2A29"/>
          <w:spacing w:val="-8"/>
          <w:w w:val="105"/>
        </w:rPr>
        <w:t xml:space="preserve"> </w:t>
      </w:r>
      <w:r>
        <w:rPr>
          <w:color w:val="2B2A29"/>
          <w:w w:val="105"/>
        </w:rPr>
        <w:t>passed</w:t>
      </w:r>
      <w:r>
        <w:rPr>
          <w:color w:val="2B2A29"/>
          <w:spacing w:val="-8"/>
          <w:w w:val="105"/>
        </w:rPr>
        <w:t xml:space="preserve"> </w:t>
      </w:r>
      <w:r>
        <w:rPr>
          <w:color w:val="2B2A29"/>
          <w:w w:val="105"/>
        </w:rPr>
        <w:t>as</w:t>
      </w:r>
      <w:r>
        <w:rPr>
          <w:color w:val="2B2A29"/>
          <w:spacing w:val="-8"/>
          <w:w w:val="105"/>
        </w:rPr>
        <w:t xml:space="preserve"> </w:t>
      </w:r>
      <w:r>
        <w:rPr>
          <w:color w:val="2B2A29"/>
          <w:w w:val="105"/>
        </w:rPr>
        <w:t>a</w:t>
      </w:r>
      <w:r>
        <w:rPr>
          <w:color w:val="2B2A29"/>
          <w:spacing w:val="-7"/>
          <w:w w:val="105"/>
        </w:rPr>
        <w:t xml:space="preserve"> </w:t>
      </w:r>
      <w:r>
        <w:rPr>
          <w:color w:val="2B2A29"/>
          <w:w w:val="105"/>
        </w:rPr>
        <w:t>record.</w:t>
      </w:r>
      <w:r>
        <w:rPr>
          <w:color w:val="2B2A29"/>
          <w:spacing w:val="-8"/>
          <w:w w:val="105"/>
        </w:rPr>
        <w:t xml:space="preserve"> </w:t>
      </w:r>
      <w:r>
        <w:rPr>
          <w:color w:val="2B2A29"/>
          <w:w w:val="105"/>
        </w:rPr>
        <w:t>If</w:t>
      </w:r>
      <w:r>
        <w:rPr>
          <w:color w:val="2B2A29"/>
          <w:spacing w:val="-8"/>
          <w:w w:val="105"/>
        </w:rPr>
        <w:t xml:space="preserve"> </w:t>
      </w:r>
      <w:r>
        <w:rPr>
          <w:color w:val="2B2A29"/>
          <w:w w:val="105"/>
        </w:rPr>
        <w:t>the</w:t>
      </w:r>
      <w:r>
        <w:rPr>
          <w:color w:val="2B2A29"/>
          <w:spacing w:val="-8"/>
          <w:w w:val="105"/>
        </w:rPr>
        <w:t xml:space="preserve"> </w:t>
      </w:r>
      <w:r>
        <w:rPr>
          <w:color w:val="2B2A29"/>
          <w:w w:val="105"/>
        </w:rPr>
        <w:t>access</w:t>
      </w:r>
      <w:r>
        <w:rPr>
          <w:color w:val="2B2A29"/>
          <w:spacing w:val="-8"/>
          <w:w w:val="105"/>
        </w:rPr>
        <w:t xml:space="preserve"> </w:t>
      </w:r>
      <w:r>
        <w:rPr>
          <w:color w:val="2B2A29"/>
          <w:w w:val="105"/>
        </w:rPr>
        <w:t>token expires</w:t>
      </w:r>
      <w:r>
        <w:rPr>
          <w:color w:val="2B2A29"/>
          <w:spacing w:val="-2"/>
          <w:w w:val="105"/>
        </w:rPr>
        <w:t xml:space="preserve"> </w:t>
      </w:r>
      <w:r>
        <w:rPr>
          <w:color w:val="2B2A29"/>
          <w:w w:val="105"/>
        </w:rPr>
        <w:t>or</w:t>
      </w:r>
      <w:r>
        <w:rPr>
          <w:color w:val="2B2A29"/>
          <w:spacing w:val="-1"/>
          <w:w w:val="105"/>
        </w:rPr>
        <w:t xml:space="preserve"> </w:t>
      </w:r>
      <w:r>
        <w:rPr>
          <w:color w:val="2B2A29"/>
          <w:w w:val="105"/>
        </w:rPr>
        <w:t>becomes</w:t>
      </w:r>
      <w:r>
        <w:rPr>
          <w:color w:val="2B2A29"/>
          <w:spacing w:val="-1"/>
          <w:w w:val="105"/>
        </w:rPr>
        <w:t xml:space="preserve"> </w:t>
      </w:r>
      <w:r>
        <w:rPr>
          <w:color w:val="2B2A29"/>
          <w:w w:val="105"/>
        </w:rPr>
        <w:t>invalid,</w:t>
      </w:r>
      <w:r>
        <w:rPr>
          <w:color w:val="2B2A29"/>
          <w:spacing w:val="-1"/>
          <w:w w:val="105"/>
        </w:rPr>
        <w:t xml:space="preserve"> </w:t>
      </w:r>
      <w:r>
        <w:rPr>
          <w:color w:val="2B2A29"/>
          <w:w w:val="105"/>
        </w:rPr>
        <w:t>then</w:t>
      </w:r>
      <w:r>
        <w:rPr>
          <w:color w:val="2B2A29"/>
          <w:spacing w:val="-1"/>
          <w:w w:val="105"/>
        </w:rPr>
        <w:t xml:space="preserve"> </w:t>
      </w:r>
      <w:r>
        <w:rPr>
          <w:color w:val="2B2A29"/>
          <w:w w:val="105"/>
        </w:rPr>
        <w:t>it</w:t>
      </w:r>
      <w:r>
        <w:rPr>
          <w:color w:val="2B2A29"/>
          <w:spacing w:val="-2"/>
          <w:w w:val="105"/>
        </w:rPr>
        <w:t xml:space="preserve"> </w:t>
      </w:r>
      <w:r>
        <w:rPr>
          <w:color w:val="2B2A29"/>
          <w:w w:val="105"/>
        </w:rPr>
        <w:t>will</w:t>
      </w:r>
      <w:r>
        <w:rPr>
          <w:color w:val="2B2A29"/>
          <w:spacing w:val="-1"/>
          <w:w w:val="105"/>
        </w:rPr>
        <w:t xml:space="preserve"> </w:t>
      </w:r>
      <w:r>
        <w:rPr>
          <w:color w:val="2B2A29"/>
          <w:w w:val="105"/>
        </w:rPr>
        <w:t>be</w:t>
      </w:r>
      <w:r>
        <w:rPr>
          <w:color w:val="2B2A29"/>
          <w:spacing w:val="-1"/>
          <w:w w:val="105"/>
        </w:rPr>
        <w:t xml:space="preserve"> </w:t>
      </w:r>
      <w:r>
        <w:rPr>
          <w:color w:val="2B2A29"/>
          <w:w w:val="105"/>
        </w:rPr>
        <w:t>automatically</w:t>
      </w:r>
      <w:r>
        <w:rPr>
          <w:color w:val="2B2A29"/>
          <w:spacing w:val="-1"/>
          <w:w w:val="105"/>
        </w:rPr>
        <w:t xml:space="preserve"> </w:t>
      </w:r>
      <w:r>
        <w:rPr>
          <w:color w:val="2B2A29"/>
          <w:w w:val="105"/>
        </w:rPr>
        <w:t>refreshed</w:t>
      </w:r>
      <w:r>
        <w:rPr>
          <w:color w:val="2B2A29"/>
          <w:spacing w:val="-1"/>
          <w:w w:val="105"/>
        </w:rPr>
        <w:t xml:space="preserve"> </w:t>
      </w:r>
      <w:r>
        <w:rPr>
          <w:color w:val="2B2A29"/>
          <w:w w:val="105"/>
        </w:rPr>
        <w:t>with</w:t>
      </w:r>
      <w:r>
        <w:rPr>
          <w:color w:val="2B2A29"/>
          <w:spacing w:val="-2"/>
          <w:w w:val="105"/>
        </w:rPr>
        <w:t xml:space="preserve"> </w:t>
      </w:r>
      <w:r>
        <w:rPr>
          <w:color w:val="2B2A29"/>
          <w:w w:val="105"/>
        </w:rPr>
        <w:t>the</w:t>
      </w:r>
      <w:r>
        <w:rPr>
          <w:color w:val="2B2A29"/>
          <w:spacing w:val="-1"/>
          <w:w w:val="105"/>
        </w:rPr>
        <w:t xml:space="preserve"> </w:t>
      </w:r>
      <w:r>
        <w:rPr>
          <w:color w:val="2B2A29"/>
          <w:w w:val="105"/>
        </w:rPr>
        <w:t>provided</w:t>
      </w:r>
      <w:r>
        <w:rPr>
          <w:rFonts w:ascii="宋体"/>
          <w:color w:val="2B2A29"/>
        </w:rPr>
        <w:t xml:space="preserve"> refreshConfig</w:t>
      </w:r>
      <w:r>
        <w:rPr>
          <w:color w:val="2B2A29"/>
        </w:rPr>
        <w:t>.</w:t>
      </w:r>
      <w:r>
        <w:rPr>
          <w:color w:val="2B2A29"/>
          <w:spacing w:val="17"/>
        </w:rPr>
        <w:t xml:space="preserve"> </w:t>
      </w:r>
      <w:r>
        <w:rPr>
          <w:color w:val="2B2A29"/>
        </w:rPr>
        <w:t>See</w:t>
      </w:r>
      <w:r>
        <w:rPr>
          <w:color w:val="2B2A29"/>
          <w:spacing w:val="18"/>
        </w:rPr>
        <w:t xml:space="preserve"> </w:t>
      </w:r>
      <w:r>
        <w:rPr>
          <w:color w:val="2B2A29"/>
        </w:rPr>
        <w:t>the</w:t>
      </w:r>
      <w:r>
        <w:rPr>
          <w:color w:val="2B2A29"/>
          <w:spacing w:val="17"/>
        </w:rPr>
        <w:t xml:space="preserve"> </w:t>
      </w:r>
      <w:r>
        <w:rPr>
          <w:color w:val="2B2A29"/>
        </w:rPr>
        <w:t>following</w:t>
      </w:r>
      <w:r>
        <w:rPr>
          <w:color w:val="2B2A29"/>
          <w:spacing w:val="17"/>
        </w:rPr>
        <w:t xml:space="preserve"> </w:t>
      </w:r>
      <w:r>
        <w:rPr>
          <w:color w:val="2B2A29"/>
        </w:rPr>
        <w:t>sample</w:t>
      </w:r>
      <w:r>
        <w:rPr>
          <w:color w:val="2B2A29"/>
          <w:spacing w:val="18"/>
        </w:rPr>
        <w:t xml:space="preserve"> </w:t>
      </w:r>
      <w:r>
        <w:rPr>
          <w:color w:val="2B2A29"/>
        </w:rPr>
        <w:t>code</w:t>
      </w:r>
      <w:r>
        <w:rPr>
          <w:color w:val="2B2A29"/>
          <w:spacing w:val="17"/>
        </w:rPr>
        <w:t xml:space="preserve"> </w:t>
      </w:r>
      <w:r>
        <w:rPr>
          <w:color w:val="2B2A29"/>
        </w:rPr>
        <w:t>section:</w:t>
      </w:r>
    </w:p>
    <w:p>
      <w:pPr>
        <w:pStyle w:val="11"/>
        <w:spacing w:before="85" w:line="292" w:lineRule="auto"/>
        <w:ind w:left="520" w:right="220" w:firstLine="359"/>
      </w:pPr>
      <w:r>
        <w:rPr>
          <w:color w:val="2B2A29"/>
          <w:w w:val="105"/>
        </w:rPr>
        <w:t>让我们看看如何编写客户端以使用密码授予类型。您可以定义OAuth2客户端端点来调用后端服务。</w:t>
      </w:r>
      <w:r>
        <w:rPr>
          <w:color w:val="2B2A29"/>
        </w:rPr>
        <w:t>通过创建</w:t>
      </w:r>
      <w:r>
        <w:rPr>
          <w:rFonts w:ascii="宋体" w:hAnsi="宋体"/>
          <w:color w:val="2B2A29"/>
        </w:rPr>
        <w:t>OAuth2:OutboundOAuth2Provider</w:t>
      </w:r>
      <w:r>
        <w:rPr>
          <w:color w:val="2B2A29"/>
          <w:w w:val="105"/>
        </w:rPr>
        <w:t>对象以及作为记录传递</w:t>
      </w:r>
      <w:r>
        <w:rPr>
          <w:color w:val="2B2A29"/>
          <w:spacing w:val="-8"/>
          <w:w w:val="105"/>
        </w:rPr>
        <w:t>的</w:t>
      </w:r>
      <w:r>
        <w:rPr>
          <w:color w:val="2B2A29"/>
          <w:w w:val="105"/>
        </w:rPr>
        <w:t>相关配置</w:t>
      </w:r>
      <w:r>
        <w:rPr>
          <w:color w:val="2B2A29"/>
          <w:spacing w:val="-8"/>
          <w:w w:val="105"/>
        </w:rPr>
        <w:t>，可以</w:t>
      </w:r>
      <w:r>
        <w:rPr>
          <w:color w:val="2B2A29"/>
        </w:rPr>
        <w:t>设置</w:t>
      </w:r>
      <w:r>
        <w:rPr>
          <w:color w:val="2B2A29"/>
          <w:w w:val="105"/>
        </w:rPr>
        <w:t>具有</w:t>
      </w:r>
      <w:r>
        <w:rPr>
          <w:color w:val="2B2A29"/>
        </w:rPr>
        <w:t>密码授予类型</w:t>
      </w:r>
      <w:r>
        <w:rPr>
          <w:color w:val="2B2A29"/>
          <w:spacing w:val="6"/>
        </w:rPr>
        <w:t>的</w:t>
      </w:r>
      <w:r>
        <w:rPr>
          <w:color w:val="2B2A29"/>
          <w:w w:val="105"/>
        </w:rPr>
        <w:t>OAuth2身份验证。如果访问令牌过期或无效，则将使用提供的</w:t>
      </w:r>
      <w:r>
        <w:rPr>
          <w:rFonts w:ascii="宋体"/>
          <w:color w:val="2B2A29"/>
        </w:rPr>
        <w:t>refreshConfig</w:t>
      </w:r>
      <w:r>
        <w:rPr>
          <w:color w:val="2B2A29"/>
          <w:w w:val="105"/>
        </w:rPr>
        <w:t>自动刷新</w:t>
      </w:r>
      <w:r>
        <w:rPr>
          <w:color w:val="2B2A29"/>
        </w:rPr>
        <w:t>。</w:t>
      </w:r>
      <w:r>
        <w:rPr>
          <w:color w:val="2B2A29"/>
          <w:spacing w:val="17"/>
        </w:rPr>
        <w:t>请</w:t>
      </w:r>
      <w:r>
        <w:rPr>
          <w:color w:val="2B2A29"/>
        </w:rPr>
        <w:t>参阅以下示例代码部分：</w:t>
      </w:r>
    </w:p>
    <w:p>
      <w:r>
        <w:rPr>
          <w:rFonts w:ascii="宋体"/>
          <w:color w:val="2B2A29"/>
        </w:rPr>
        <w:t>oauth2:OutboundOAuth2Provider</w:t>
      </w:r>
      <w:r>
        <w:rPr>
          <w:rFonts w:ascii="宋体"/>
          <w:color w:val="2B2A29"/>
          <w:spacing w:val="1"/>
        </w:rPr>
        <w:t xml:space="preserve"> </w:t>
      </w:r>
      <w:r>
        <w:rPr>
          <w:rFonts w:ascii="宋体"/>
          <w:color w:val="2B2A29"/>
        </w:rPr>
        <w:t>oauth2Provider2</w:t>
      </w:r>
      <w:r>
        <w:rPr>
          <w:rFonts w:ascii="宋体"/>
          <w:color w:val="2B2A29"/>
          <w:spacing w:val="1"/>
        </w:rPr>
        <w:t xml:space="preserve"> </w:t>
      </w:r>
      <w:r>
        <w:rPr>
          <w:rFonts w:ascii="宋体"/>
          <w:color w:val="2B2A29"/>
        </w:rPr>
        <w:t>=</w:t>
      </w:r>
      <w:r>
        <w:rPr>
          <w:rFonts w:ascii="宋体"/>
          <w:color w:val="2B2A29"/>
          <w:spacing w:val="1"/>
        </w:rPr>
        <w:t xml:space="preserve"> </w:t>
      </w:r>
      <w:r>
        <w:rPr>
          <w:rFonts w:ascii="宋体"/>
          <w:color w:val="2B2A29"/>
        </w:rPr>
        <w:t>new({</w:t>
      </w:r>
      <w:r>
        <w:rPr>
          <w:rFonts w:ascii="宋体"/>
          <w:color w:val="2B2A29"/>
          <w:spacing w:val="1"/>
        </w:rPr>
        <w:t xml:space="preserve"> </w:t>
      </w:r>
      <w:r>
        <w:rPr>
          <w:rFonts w:ascii="宋体"/>
          <w:color w:val="2B2A29"/>
        </w:rPr>
        <w:t>tokenUrl: "https://bitbucket.org/site/oauth2/access_token",</w:t>
      </w:r>
      <w:r>
        <w:rPr>
          <w:rFonts w:ascii="宋体"/>
          <w:color w:val="2B2A29"/>
          <w:spacing w:val="-108"/>
        </w:rPr>
        <w:t xml:space="preserve"> </w:t>
      </w:r>
      <w:r>
        <w:rPr>
          <w:rFonts w:ascii="宋体"/>
          <w:color w:val="2B2A29"/>
        </w:rPr>
        <w:t xml:space="preserve">username: </w:t>
      </w:r>
      <w:r>
        <w:fldChar w:fldCharType="begin"/>
      </w:r>
      <w:r>
        <w:instrText xml:space="preserve"> HYPERLINK "mailto:b7a.demo@gmail.com" \h </w:instrText>
      </w:r>
      <w:r>
        <w:fldChar w:fldCharType="separate"/>
      </w:r>
      <w:r>
        <w:rPr>
          <w:rFonts w:ascii="宋体"/>
          <w:color w:val="2B2A29"/>
        </w:rPr>
        <w:t>"b7a.demo@gmail.com",</w:t>
      </w:r>
      <w:r>
        <w:rPr>
          <w:rFonts w:ascii="宋体"/>
          <w:color w:val="2B2A29"/>
        </w:rPr>
        <w:fldChar w:fldCharType="end"/>
      </w:r>
    </w:p>
    <w:p>
      <w:pPr>
        <w:pStyle w:val="11"/>
        <w:spacing w:before="158" w:line="273" w:lineRule="auto"/>
        <w:ind w:left="850" w:right="1617" w:hanging="330"/>
        <w:rPr>
          <w:rFonts w:ascii="宋体"/>
        </w:rPr>
      </w:pPr>
      <w:r>
        <w:rPr>
          <w:rFonts w:ascii="宋体"/>
          <w:color w:val="2B2A29"/>
        </w:rPr>
        <w:t>oauth2:OutboundOAuth2Provider</w:t>
      </w:r>
      <w:r>
        <w:t xml:space="preserve"> </w:t>
      </w:r>
      <w:r>
        <w:rPr>
          <w:rFonts w:ascii="宋体"/>
          <w:color w:val="2B2A29"/>
        </w:rPr>
        <w:t>oauth2Provander</w:t>
      </w:r>
      <w:r>
        <w:rPr>
          <w:rFonts w:ascii="宋体"/>
          <w:color w:val="2B2A29"/>
          <w:spacing w:val="1"/>
        </w:rPr>
        <w:t xml:space="preserve"> 2</w:t>
      </w:r>
      <w:r>
        <w:rPr>
          <w:rFonts w:ascii="宋体"/>
          <w:color w:val="2B2A29"/>
        </w:rPr>
        <w:t>=new（｛tokenUrl:“https://bitbucket.org/site/oauth2/access_token“，用户名：</w:t>
      </w:r>
      <w:r>
        <w:fldChar w:fldCharType="begin"/>
      </w:r>
      <w:r>
        <w:instrText xml:space="preserve"> HYPERLINK "mailto:b7a.demo@gmail.com" \h </w:instrText>
      </w:r>
      <w:r>
        <w:fldChar w:fldCharType="separate"/>
      </w:r>
      <w:r>
        <w:rPr>
          <w:rFonts w:ascii="宋体"/>
          <w:color w:val="2B2A29"/>
        </w:rPr>
        <w:t>”</w:t>
      </w:r>
      <w:r>
        <w:rPr>
          <w:rFonts w:ascii="宋体"/>
          <w:color w:val="2B2A29"/>
        </w:rPr>
        <w:fldChar w:fldCharType="end"/>
      </w:r>
      <w:r>
        <w:fldChar w:fldCharType="begin"/>
      </w:r>
      <w:r>
        <w:instrText xml:space="preserve"> HYPERLINK "mailto:b7a.demo@gmail.com" \h </w:instrText>
      </w:r>
      <w:r>
        <w:fldChar w:fldCharType="separate"/>
      </w:r>
      <w:r>
        <w:rPr>
          <w:rFonts w:ascii="宋体"/>
          <w:color w:val="2B2A29"/>
        </w:rPr>
        <w:t>b7a.demo@gmail.com</w:t>
      </w:r>
      <w:r>
        <w:rPr>
          <w:rFonts w:ascii="宋体"/>
          <w:color w:val="2B2A29"/>
        </w:rPr>
        <w:fldChar w:fldCharType="end"/>
      </w:r>
      <w:r>
        <w:fldChar w:fldCharType="begin"/>
      </w:r>
      <w:r>
        <w:instrText xml:space="preserve"> HYPERLINK "mailto:b7a.demo@gmail.com" \h </w:instrText>
      </w:r>
      <w:r>
        <w:fldChar w:fldCharType="separate"/>
      </w:r>
      <w:r>
        <w:rPr>
          <w:rFonts w:ascii="宋体"/>
          <w:color w:val="2B2A29"/>
        </w:rPr>
        <w:t>",</w:t>
      </w:r>
      <w:r>
        <w:rPr>
          <w:rFonts w:ascii="宋体"/>
          <w:color w:val="2B2A29"/>
        </w:rPr>
        <w:fldChar w:fldCharType="end"/>
      </w:r>
    </w:p>
    <w:p>
      <w:r>
        <w:rPr>
          <w:rFonts w:ascii="宋体"/>
          <w:color w:val="2B2A29"/>
        </w:rPr>
        <w:t>password:</w:t>
      </w:r>
      <w:r>
        <w:rPr>
          <w:rFonts w:ascii="宋体"/>
          <w:color w:val="2B2A29"/>
          <w:spacing w:val="3"/>
        </w:rPr>
        <w:t xml:space="preserve"> </w:t>
      </w:r>
      <w:r>
        <w:rPr>
          <w:rFonts w:ascii="宋体"/>
          <w:color w:val="2B2A29"/>
        </w:rPr>
        <w:t>"ballerina",</w:t>
      </w:r>
      <w:r>
        <w:rPr>
          <w:rFonts w:ascii="宋体"/>
          <w:color w:val="2B2A29"/>
          <w:spacing w:val="1"/>
        </w:rPr>
        <w:t xml:space="preserve"> </w:t>
      </w:r>
      <w:r>
        <w:rPr>
          <w:rFonts w:ascii="宋体"/>
          <w:color w:val="2B2A29"/>
        </w:rPr>
        <w:t>clientId:</w:t>
      </w:r>
      <w:r>
        <w:rPr>
          <w:rFonts w:ascii="宋体"/>
          <w:color w:val="2B2A29"/>
          <w:spacing w:val="-17"/>
        </w:rPr>
        <w:t xml:space="preserve"> </w:t>
      </w:r>
      <w:r>
        <w:rPr>
          <w:rFonts w:ascii="宋体"/>
          <w:color w:val="2B2A29"/>
        </w:rPr>
        <w:t>"mMNWS9PLmM93V5WHjC",</w:t>
      </w:r>
    </w:p>
    <w:p>
      <w:pPr>
        <w:pStyle w:val="11"/>
        <w:spacing w:line="273" w:lineRule="auto"/>
        <w:ind w:left="850" w:right="4697"/>
        <w:rPr>
          <w:rFonts w:ascii="宋体"/>
        </w:rPr>
      </w:pPr>
      <w:r>
        <w:rPr>
          <w:rFonts w:ascii="宋体"/>
          <w:color w:val="2B2A29"/>
        </w:rPr>
        <w:t>密码：“ballerina”，clientId:“mMNWS9PLmM93V5WHjC”，</w:t>
      </w:r>
    </w:p>
    <w:p>
      <w:r>
        <w:rPr>
          <w:rFonts w:ascii="宋体"/>
          <w:color w:val="2B2A29"/>
        </w:rPr>
        <w:t>clientSecret: "jLY6xPY3ER4bNTspaGu6fb7kahhs7kUa",</w:t>
      </w:r>
      <w:r>
        <w:rPr>
          <w:rFonts w:ascii="宋体"/>
          <w:color w:val="2B2A29"/>
          <w:spacing w:val="-108"/>
        </w:rPr>
        <w:t xml:space="preserve"> </w:t>
      </w:r>
      <w:r>
        <w:rPr>
          <w:rFonts w:ascii="宋体"/>
          <w:color w:val="2B2A29"/>
        </w:rPr>
        <w:t>refreshConfig: {</w:t>
      </w:r>
    </w:p>
    <w:p>
      <w:pPr>
        <w:pStyle w:val="11"/>
        <w:spacing w:line="273" w:lineRule="auto"/>
        <w:ind w:left="850" w:right="2700"/>
        <w:rPr>
          <w:rFonts w:ascii="宋体"/>
        </w:rPr>
      </w:pPr>
      <w:r>
        <w:rPr>
          <w:rFonts w:ascii="宋体"/>
          <w:color w:val="2B2A29"/>
        </w:rPr>
        <w:t>clientSecret:“jLY6xPY3ER4bNTspaGu6fb7kahhs7kUa”，refreshConfig：{</w:t>
      </w:r>
    </w:p>
    <w:p>
      <w:r>
        <w:rPr>
          <w:rFonts w:ascii="宋体"/>
          <w:color w:val="2B2A29"/>
        </w:rPr>
        <w:t>refreshUrl: "https://bitbucket.org/site/oauth2/access_token"</w:t>
      </w:r>
    </w:p>
    <w:p>
      <w:pPr>
        <w:pStyle w:val="11"/>
        <w:spacing w:line="279" w:lineRule="exact"/>
        <w:ind w:left="1290"/>
        <w:rPr>
          <w:rFonts w:ascii="宋体"/>
        </w:rPr>
      </w:pPr>
      <w:r>
        <w:rPr>
          <w:rFonts w:ascii="宋体"/>
          <w:color w:val="2B2A29"/>
        </w:rPr>
        <w:t>refreshUrl:“https://bitbucket.org/site/oauth2/access_token"</w:t>
      </w:r>
    </w:p>
    <w:p>
      <w:r>
        <w:rPr>
          <w:rFonts w:ascii="宋体"/>
          <w:color w:val="2B2A29"/>
          <w:sz w:val="22"/>
        </w:rPr>
        <w:t>}</w:t>
      </w:r>
    </w:p>
    <w:p>
      <w:pPr>
        <w:spacing w:before="32"/>
        <w:ind w:left="850" w:right="0" w:firstLine="0"/>
        <w:jc w:val="left"/>
        <w:rPr>
          <w:rFonts w:ascii="宋体"/>
          <w:sz w:val="22"/>
        </w:rPr>
      </w:pPr>
      <w:r>
        <w:rPr>
          <w:rFonts w:ascii="宋体"/>
          <w:color w:val="2B2A29"/>
          <w:sz w:val="22"/>
        </w:rPr>
        <w:t>}</w:t>
      </w:r>
    </w:p>
    <w:p>
      <w:r>
        <w:rPr>
          <w:rFonts w:ascii="宋体"/>
          <w:color w:val="2B2A29"/>
          <w:sz w:val="22"/>
        </w:rPr>
        <w:t>});</w:t>
      </w:r>
    </w:p>
    <w:p>
      <w:pPr>
        <w:spacing w:before="39"/>
        <w:ind w:left="520" w:right="0" w:firstLine="0"/>
        <w:jc w:val="left"/>
        <w:rPr>
          <w:rFonts w:ascii="宋体"/>
          <w:sz w:val="22"/>
        </w:rPr>
      </w:pPr>
      <w:r>
        <w:rPr>
          <w:rFonts w:ascii="宋体"/>
          <w:color w:val="2B2A29"/>
          <w:sz w:val="22"/>
        </w:rPr>
        <w:t>});</w:t>
      </w:r>
    </w:p>
    <w:p>
      <w:r>
        <w:rPr>
          <w:rFonts w:ascii="宋体"/>
          <w:color w:val="2B2A29"/>
        </w:rPr>
        <w:t>http:BearerAuthHandler oauth2Handler2 = new(oauth2Provider2);</w:t>
      </w:r>
    </w:p>
    <w:p>
      <w:pPr>
        <w:pStyle w:val="11"/>
        <w:spacing w:before="38"/>
        <w:ind w:left="520"/>
        <w:rPr>
          <w:rFonts w:ascii="宋体"/>
        </w:rPr>
      </w:pPr>
      <w:r>
        <w:rPr>
          <w:rFonts w:ascii="宋体"/>
          <w:color w:val="2B2A29"/>
        </w:rPr>
        <w:t>http:BearerAuthHandler oauth2Handler2=new（oauth2Provider2）；</w:t>
      </w:r>
    </w:p>
    <w:p>
      <w:r>
        <w:rPr>
          <w:color w:val="2B2A29"/>
          <w:w w:val="105"/>
        </w:rPr>
        <w:t>The following sample code block defines the OAuth2 client endpoint to call the</w:t>
      </w:r>
      <w:r>
        <w:rPr>
          <w:color w:val="2B2A29"/>
          <w:spacing w:val="1"/>
          <w:w w:val="105"/>
        </w:rPr>
        <w:t xml:space="preserve"> </w:t>
      </w:r>
      <w:r>
        <w:rPr>
          <w:color w:val="2B2A29"/>
          <w:w w:val="105"/>
        </w:rPr>
        <w:t>back-end</w:t>
      </w:r>
      <w:r>
        <w:rPr>
          <w:color w:val="2B2A29"/>
          <w:spacing w:val="-3"/>
          <w:w w:val="105"/>
        </w:rPr>
        <w:t xml:space="preserve"> </w:t>
      </w:r>
      <w:r>
        <w:rPr>
          <w:color w:val="2B2A29"/>
          <w:w w:val="105"/>
        </w:rPr>
        <w:t>services</w:t>
      </w:r>
      <w:r>
        <w:rPr>
          <w:color w:val="2B2A29"/>
          <w:spacing w:val="-2"/>
          <w:w w:val="105"/>
        </w:rPr>
        <w:t xml:space="preserve"> </w:t>
      </w:r>
      <w:r>
        <w:rPr>
          <w:color w:val="2B2A29"/>
          <w:w w:val="105"/>
        </w:rPr>
        <w:t>by</w:t>
      </w:r>
      <w:r>
        <w:rPr>
          <w:color w:val="2B2A29"/>
          <w:spacing w:val="-3"/>
          <w:w w:val="105"/>
        </w:rPr>
        <w:t xml:space="preserve"> </w:t>
      </w:r>
      <w:r>
        <w:rPr>
          <w:color w:val="2B2A29"/>
          <w:w w:val="105"/>
        </w:rPr>
        <w:t>using</w:t>
      </w:r>
      <w:r>
        <w:rPr>
          <w:color w:val="2B2A29"/>
          <w:spacing w:val="-2"/>
          <w:w w:val="105"/>
        </w:rPr>
        <w:t xml:space="preserve"> </w:t>
      </w:r>
      <w:r>
        <w:rPr>
          <w:color w:val="2B2A29"/>
          <w:w w:val="105"/>
        </w:rPr>
        <w:t>the</w:t>
      </w:r>
      <w:r>
        <w:rPr>
          <w:color w:val="2B2A29"/>
          <w:spacing w:val="-3"/>
          <w:w w:val="105"/>
        </w:rPr>
        <w:t xml:space="preserve"> </w:t>
      </w:r>
      <w:r>
        <w:rPr>
          <w:color w:val="2B2A29"/>
          <w:w w:val="105"/>
        </w:rPr>
        <w:t>Authorization</w:t>
      </w:r>
      <w:r>
        <w:rPr>
          <w:color w:val="2B2A29"/>
          <w:spacing w:val="-2"/>
          <w:w w:val="105"/>
        </w:rPr>
        <w:t xml:space="preserve"> </w:t>
      </w:r>
      <w:r>
        <w:rPr>
          <w:color w:val="2B2A29"/>
          <w:w w:val="105"/>
        </w:rPr>
        <w:t>code</w:t>
      </w:r>
      <w:r>
        <w:rPr>
          <w:color w:val="2B2A29"/>
          <w:spacing w:val="-3"/>
          <w:w w:val="105"/>
        </w:rPr>
        <w:t xml:space="preserve"> </w:t>
      </w:r>
      <w:r>
        <w:rPr>
          <w:color w:val="2B2A29"/>
          <w:w w:val="105"/>
        </w:rPr>
        <w:t>grant</w:t>
      </w:r>
      <w:r>
        <w:rPr>
          <w:color w:val="2B2A29"/>
          <w:spacing w:val="-2"/>
          <w:w w:val="105"/>
        </w:rPr>
        <w:t xml:space="preserve"> </w:t>
      </w:r>
      <w:r>
        <w:rPr>
          <w:color w:val="2B2A29"/>
          <w:w w:val="105"/>
        </w:rPr>
        <w:t>type.</w:t>
      </w:r>
      <w:r>
        <w:rPr>
          <w:color w:val="2B2A29"/>
          <w:spacing w:val="-3"/>
          <w:w w:val="105"/>
        </w:rPr>
        <w:t xml:space="preserve"> </w:t>
      </w:r>
      <w:r>
        <w:rPr>
          <w:color w:val="2B2A29"/>
          <w:w w:val="105"/>
        </w:rPr>
        <w:t>OAuth2</w:t>
      </w:r>
      <w:r>
        <w:rPr>
          <w:color w:val="2B2A29"/>
          <w:spacing w:val="-2"/>
          <w:w w:val="105"/>
        </w:rPr>
        <w:t xml:space="preserve"> </w:t>
      </w:r>
      <w:r>
        <w:rPr>
          <w:color w:val="2B2A29"/>
          <w:w w:val="105"/>
        </w:rPr>
        <w:t>with</w:t>
      </w:r>
      <w:r>
        <w:rPr>
          <w:color w:val="2B2A29"/>
          <w:spacing w:val="-3"/>
          <w:w w:val="105"/>
        </w:rPr>
        <w:t xml:space="preserve"> </w:t>
      </w:r>
      <w:r>
        <w:rPr>
          <w:color w:val="2B2A29"/>
          <w:w w:val="105"/>
        </w:rPr>
        <w:t>direct</w:t>
      </w:r>
      <w:r>
        <w:rPr>
          <w:color w:val="2B2A29"/>
          <w:spacing w:val="-2"/>
          <w:w w:val="105"/>
        </w:rPr>
        <w:t xml:space="preserve"> </w:t>
      </w:r>
      <w:r>
        <w:rPr>
          <w:color w:val="2B2A29"/>
          <w:w w:val="105"/>
        </w:rPr>
        <w:t>token</w:t>
      </w:r>
      <w:r>
        <w:rPr>
          <w:color w:val="2B2A29"/>
          <w:spacing w:val="-55"/>
          <w:w w:val="105"/>
        </w:rPr>
        <w:t xml:space="preserve"> </w:t>
      </w:r>
      <w:r>
        <w:rPr>
          <w:color w:val="2B2A29"/>
        </w:rPr>
        <w:t>mode</w:t>
      </w:r>
      <w:r>
        <w:rPr>
          <w:color w:val="2B2A29"/>
          <w:spacing w:val="10"/>
        </w:rPr>
        <w:t xml:space="preserve"> </w:t>
      </w:r>
      <w:r>
        <w:rPr>
          <w:color w:val="2B2A29"/>
        </w:rPr>
        <w:t>is</w:t>
      </w:r>
      <w:r>
        <w:rPr>
          <w:color w:val="2B2A29"/>
          <w:spacing w:val="10"/>
        </w:rPr>
        <w:t xml:space="preserve"> </w:t>
      </w:r>
      <w:r>
        <w:rPr>
          <w:color w:val="2B2A29"/>
        </w:rPr>
        <w:t>set</w:t>
      </w:r>
      <w:r>
        <w:rPr>
          <w:color w:val="2B2A29"/>
          <w:spacing w:val="10"/>
        </w:rPr>
        <w:t xml:space="preserve"> </w:t>
      </w:r>
      <w:r>
        <w:rPr>
          <w:color w:val="2B2A29"/>
        </w:rPr>
        <w:t>by</w:t>
      </w:r>
      <w:r>
        <w:rPr>
          <w:color w:val="2B2A29"/>
          <w:spacing w:val="10"/>
        </w:rPr>
        <w:t xml:space="preserve"> </w:t>
      </w:r>
      <w:r>
        <w:rPr>
          <w:color w:val="2B2A29"/>
        </w:rPr>
        <w:t>creating</w:t>
      </w:r>
      <w:r>
        <w:rPr>
          <w:color w:val="2B2A29"/>
          <w:spacing w:val="10"/>
        </w:rPr>
        <w:t xml:space="preserve"> </w:t>
      </w:r>
      <w:r>
        <w:rPr>
          <w:color w:val="2B2A29"/>
        </w:rPr>
        <w:t>an</w:t>
      </w:r>
      <w:r>
        <w:rPr>
          <w:color w:val="2B2A29"/>
          <w:spacing w:val="10"/>
        </w:rPr>
        <w:t xml:space="preserve"> </w:t>
      </w:r>
      <w:r>
        <w:rPr>
          <w:rFonts w:ascii="宋体"/>
          <w:color w:val="2B2A29"/>
        </w:rPr>
        <w:t>oauth2:OutboundOAuth2Provider</w:t>
      </w:r>
      <w:r>
        <w:rPr>
          <w:rFonts w:ascii="宋体"/>
          <w:color w:val="2B2A29"/>
          <w:spacing w:val="-45"/>
        </w:rPr>
        <w:t xml:space="preserve"> </w:t>
      </w:r>
      <w:r>
        <w:rPr>
          <w:color w:val="2B2A29"/>
        </w:rPr>
        <w:t>object</w:t>
      </w:r>
      <w:r>
        <w:rPr>
          <w:color w:val="2B2A29"/>
          <w:spacing w:val="10"/>
        </w:rPr>
        <w:t xml:space="preserve"> </w:t>
      </w:r>
      <w:r>
        <w:rPr>
          <w:color w:val="2B2A29"/>
        </w:rPr>
        <w:t>with</w:t>
      </w:r>
      <w:r>
        <w:rPr>
          <w:color w:val="2B2A29"/>
          <w:spacing w:val="10"/>
        </w:rPr>
        <w:t xml:space="preserve"> </w:t>
      </w:r>
      <w:r>
        <w:rPr>
          <w:color w:val="2B2A29"/>
        </w:rPr>
        <w:t>the</w:t>
      </w:r>
      <w:r>
        <w:rPr>
          <w:color w:val="2B2A29"/>
          <w:spacing w:val="10"/>
        </w:rPr>
        <w:t xml:space="preserve"> </w:t>
      </w:r>
      <w:r>
        <w:rPr>
          <w:color w:val="2B2A29"/>
        </w:rPr>
        <w:t>relevant</w:t>
      </w:r>
      <w:r>
        <w:rPr>
          <w:color w:val="2B2A29"/>
          <w:w w:val="105"/>
        </w:rPr>
        <w:t xml:space="preserve"> configurations</w:t>
      </w:r>
      <w:r>
        <w:rPr>
          <w:color w:val="2B2A29"/>
          <w:spacing w:val="-9"/>
          <w:w w:val="105"/>
        </w:rPr>
        <w:t xml:space="preserve"> </w:t>
      </w:r>
      <w:r>
        <w:rPr>
          <w:color w:val="2B2A29"/>
          <w:w w:val="105"/>
        </w:rPr>
        <w:t>passed</w:t>
      </w:r>
      <w:r>
        <w:rPr>
          <w:color w:val="2B2A29"/>
          <w:spacing w:val="-9"/>
          <w:w w:val="105"/>
        </w:rPr>
        <w:t xml:space="preserve"> </w:t>
      </w:r>
      <w:r>
        <w:rPr>
          <w:color w:val="2B2A29"/>
          <w:w w:val="105"/>
        </w:rPr>
        <w:t>as</w:t>
      </w:r>
      <w:r>
        <w:rPr>
          <w:color w:val="2B2A29"/>
          <w:spacing w:val="-9"/>
          <w:w w:val="105"/>
        </w:rPr>
        <w:t xml:space="preserve"> </w:t>
      </w:r>
      <w:r>
        <w:rPr>
          <w:color w:val="2B2A29"/>
          <w:w w:val="105"/>
        </w:rPr>
        <w:t>a</w:t>
      </w:r>
      <w:r>
        <w:rPr>
          <w:color w:val="2B2A29"/>
          <w:spacing w:val="-9"/>
          <w:w w:val="105"/>
        </w:rPr>
        <w:t xml:space="preserve"> </w:t>
      </w:r>
      <w:r>
        <w:rPr>
          <w:color w:val="2B2A29"/>
          <w:w w:val="105"/>
        </w:rPr>
        <w:t>record.</w:t>
      </w:r>
      <w:r>
        <w:rPr>
          <w:color w:val="2B2A29"/>
          <w:spacing w:val="-9"/>
          <w:w w:val="105"/>
        </w:rPr>
        <w:t xml:space="preserve"> </w:t>
      </w:r>
      <w:r>
        <w:rPr>
          <w:color w:val="2B2A29"/>
          <w:w w:val="105"/>
        </w:rPr>
        <w:t>If</w:t>
      </w:r>
      <w:r>
        <w:rPr>
          <w:color w:val="2B2A29"/>
          <w:spacing w:val="-9"/>
          <w:w w:val="105"/>
        </w:rPr>
        <w:t xml:space="preserve"> </w:t>
      </w:r>
      <w:r>
        <w:rPr>
          <w:color w:val="2B2A29"/>
          <w:w w:val="105"/>
        </w:rPr>
        <w:t>the</w:t>
      </w:r>
      <w:r>
        <w:rPr>
          <w:color w:val="2B2A29"/>
          <w:spacing w:val="-9"/>
          <w:w w:val="105"/>
        </w:rPr>
        <w:t xml:space="preserve"> </w:t>
      </w:r>
      <w:r>
        <w:rPr>
          <w:rFonts w:ascii="宋体"/>
          <w:color w:val="2B2A29"/>
          <w:w w:val="105"/>
        </w:rPr>
        <w:t>accessToken</w:t>
      </w:r>
      <w:r>
        <w:rPr>
          <w:rFonts w:ascii="宋体"/>
          <w:color w:val="2B2A29"/>
          <w:spacing w:val="-66"/>
          <w:w w:val="105"/>
        </w:rPr>
        <w:t xml:space="preserve"> </w:t>
      </w:r>
      <w:r>
        <w:rPr>
          <w:color w:val="2B2A29"/>
          <w:w w:val="105"/>
        </w:rPr>
        <w:t>is</w:t>
      </w:r>
      <w:r>
        <w:rPr>
          <w:color w:val="2B2A29"/>
          <w:spacing w:val="-9"/>
          <w:w w:val="105"/>
        </w:rPr>
        <w:t xml:space="preserve"> </w:t>
      </w:r>
      <w:r>
        <w:rPr>
          <w:color w:val="2B2A29"/>
          <w:w w:val="105"/>
        </w:rPr>
        <w:t>invalid</w:t>
      </w:r>
      <w:r>
        <w:rPr>
          <w:color w:val="2B2A29"/>
          <w:spacing w:val="-9"/>
          <w:w w:val="105"/>
        </w:rPr>
        <w:t xml:space="preserve"> </w:t>
      </w:r>
      <w:r>
        <w:rPr>
          <w:color w:val="2B2A29"/>
          <w:w w:val="105"/>
        </w:rPr>
        <w:t>or</w:t>
      </w:r>
      <w:r>
        <w:rPr>
          <w:color w:val="2B2A29"/>
          <w:spacing w:val="-9"/>
          <w:w w:val="105"/>
        </w:rPr>
        <w:t xml:space="preserve"> </w:t>
      </w:r>
      <w:r>
        <w:rPr>
          <w:color w:val="2B2A29"/>
          <w:w w:val="105"/>
        </w:rPr>
        <w:t>not</w:t>
      </w:r>
      <w:r>
        <w:rPr>
          <w:color w:val="2B2A29"/>
          <w:spacing w:val="-9"/>
          <w:w w:val="105"/>
        </w:rPr>
        <w:t xml:space="preserve"> </w:t>
      </w:r>
      <w:r>
        <w:rPr>
          <w:color w:val="2B2A29"/>
          <w:w w:val="105"/>
        </w:rPr>
        <w:t>provided,</w:t>
      </w:r>
      <w:r>
        <w:rPr>
          <w:color w:val="2B2A29"/>
          <w:spacing w:val="-9"/>
          <w:w w:val="105"/>
        </w:rPr>
        <w:t xml:space="preserve"> </w:t>
      </w:r>
      <w:r>
        <w:rPr>
          <w:color w:val="2B2A29"/>
          <w:w w:val="105"/>
        </w:rPr>
        <w:t>it</w:t>
      </w:r>
      <w:r>
        <w:rPr>
          <w:color w:val="2B2A29"/>
          <w:spacing w:val="-9"/>
          <w:w w:val="105"/>
        </w:rPr>
        <w:t xml:space="preserve"> </w:t>
      </w:r>
      <w:r>
        <w:rPr>
          <w:color w:val="2B2A29"/>
          <w:w w:val="105"/>
        </w:rPr>
        <w:t>will</w:t>
      </w:r>
      <w:r>
        <w:rPr>
          <w:color w:val="2B2A29"/>
          <w:spacing w:val="-9"/>
          <w:w w:val="105"/>
        </w:rPr>
        <w:t xml:space="preserve"> </w:t>
      </w:r>
      <w:r>
        <w:rPr>
          <w:color w:val="2B2A29"/>
          <w:w w:val="105"/>
        </w:rPr>
        <w:t>be automatically</w:t>
      </w:r>
      <w:r>
        <w:rPr>
          <w:color w:val="2B2A29"/>
          <w:spacing w:val="-11"/>
          <w:w w:val="105"/>
        </w:rPr>
        <w:t xml:space="preserve"> </w:t>
      </w:r>
      <w:r>
        <w:rPr>
          <w:color w:val="2B2A29"/>
          <w:w w:val="105"/>
        </w:rPr>
        <w:t>refreshed</w:t>
      </w:r>
      <w:r>
        <w:rPr>
          <w:color w:val="2B2A29"/>
          <w:spacing w:val="-11"/>
          <w:w w:val="105"/>
        </w:rPr>
        <w:t xml:space="preserve"> </w:t>
      </w:r>
      <w:r>
        <w:rPr>
          <w:color w:val="2B2A29"/>
          <w:w w:val="105"/>
        </w:rPr>
        <w:t>with</w:t>
      </w:r>
      <w:r>
        <w:rPr>
          <w:color w:val="2B2A29"/>
          <w:spacing w:val="-10"/>
          <w:w w:val="105"/>
        </w:rPr>
        <w:t xml:space="preserve"> </w:t>
      </w:r>
      <w:r>
        <w:rPr>
          <w:color w:val="2B2A29"/>
          <w:w w:val="105"/>
        </w:rPr>
        <w:t>the</w:t>
      </w:r>
      <w:r>
        <w:rPr>
          <w:color w:val="2B2A29"/>
          <w:spacing w:val="-11"/>
          <w:w w:val="105"/>
        </w:rPr>
        <w:t xml:space="preserve"> </w:t>
      </w:r>
      <w:r>
        <w:rPr>
          <w:color w:val="2B2A29"/>
          <w:w w:val="105"/>
        </w:rPr>
        <w:t>provided</w:t>
      </w:r>
      <w:r>
        <w:rPr>
          <w:color w:val="2B2A29"/>
          <w:spacing w:val="-11"/>
          <w:w w:val="105"/>
        </w:rPr>
        <w:t xml:space="preserve"> </w:t>
      </w:r>
      <w:r>
        <w:rPr>
          <w:rFonts w:ascii="宋体"/>
          <w:color w:val="2B2A29"/>
          <w:w w:val="105"/>
        </w:rPr>
        <w:t>refreshConfig</w:t>
      </w:r>
      <w:r>
        <w:rPr>
          <w:color w:val="2B2A29"/>
          <w:w w:val="105"/>
        </w:rPr>
        <w:t>.</w:t>
      </w:r>
    </w:p>
    <w:p>
      <w:pPr>
        <w:pStyle w:val="11"/>
        <w:spacing w:before="172" w:line="297" w:lineRule="auto"/>
        <w:ind w:left="520" w:right="305" w:firstLine="359"/>
      </w:pPr>
      <w:r>
        <w:rPr>
          <w:color w:val="2B2A29"/>
          <w:w w:val="105"/>
        </w:rPr>
        <w:t>下面的示例代码块定义了OAuth2客户端端点，以使用授权代码授予类型调用后端服务。使用直接令牌</w:t>
      </w:r>
      <w:r>
        <w:rPr>
          <w:color w:val="2B2A29"/>
        </w:rPr>
        <w:t>模式</w:t>
      </w:r>
      <w:r>
        <w:rPr>
          <w:color w:val="2B2A29"/>
          <w:spacing w:val="10"/>
        </w:rPr>
        <w:t>的</w:t>
      </w:r>
      <w:r>
        <w:rPr>
          <w:color w:val="2B2A29"/>
          <w:w w:val="105"/>
        </w:rPr>
        <w:t>OAuth2</w:t>
      </w:r>
      <w:r>
        <w:rPr>
          <w:color w:val="2B2A29"/>
        </w:rPr>
        <w:t>是通过创建一个</w:t>
      </w:r>
      <w:r>
        <w:rPr>
          <w:rFonts w:ascii="宋体"/>
          <w:color w:val="2B2A29"/>
        </w:rPr>
        <w:t>OAuth2:OutboundOAuth2Provider</w:t>
      </w:r>
      <w:r>
        <w:rPr>
          <w:color w:val="2B2A29"/>
        </w:rPr>
        <w:t>对象以及</w:t>
      </w:r>
      <w:r>
        <w:rPr>
          <w:color w:val="2B2A29"/>
          <w:w w:val="105"/>
        </w:rPr>
        <w:t>作为记录传递</w:t>
      </w:r>
      <w:r>
        <w:rPr>
          <w:color w:val="2B2A29"/>
          <w:spacing w:val="-9"/>
          <w:w w:val="105"/>
        </w:rPr>
        <w:t>的</w:t>
      </w:r>
      <w:r>
        <w:rPr>
          <w:color w:val="2B2A29"/>
        </w:rPr>
        <w:t>相关</w:t>
      </w:r>
      <w:r>
        <w:rPr>
          <w:color w:val="2B2A29"/>
          <w:w w:val="105"/>
        </w:rPr>
        <w:t>配置</w:t>
      </w:r>
      <w:r>
        <w:rPr>
          <w:color w:val="2B2A29"/>
          <w:spacing w:val="-9"/>
          <w:w w:val="105"/>
        </w:rPr>
        <w:t>来</w:t>
      </w:r>
      <w:r>
        <w:rPr>
          <w:color w:val="2B2A29"/>
        </w:rPr>
        <w:t>设置</w:t>
      </w:r>
      <w:r>
        <w:rPr>
          <w:color w:val="2B2A29"/>
          <w:spacing w:val="10"/>
        </w:rPr>
        <w:t>的</w:t>
      </w:r>
      <w:r>
        <w:rPr>
          <w:color w:val="2B2A29"/>
          <w:w w:val="105"/>
        </w:rPr>
        <w:t>。如果</w:t>
      </w:r>
      <w:r>
        <w:rPr>
          <w:rFonts w:ascii="宋体"/>
          <w:color w:val="2B2A29"/>
          <w:w w:val="105"/>
        </w:rPr>
        <w:t>accessToken</w:t>
      </w:r>
      <w:r>
        <w:rPr>
          <w:color w:val="2B2A29"/>
          <w:w w:val="105"/>
        </w:rPr>
        <w:t>无效或未提供，将使用提供</w:t>
      </w:r>
      <w:r>
        <w:rPr>
          <w:color w:val="2B2A29"/>
          <w:spacing w:val="-11"/>
          <w:w w:val="105"/>
        </w:rPr>
        <w:t>的</w:t>
      </w:r>
      <w:r>
        <w:rPr>
          <w:rFonts w:ascii="宋体"/>
          <w:color w:val="2B2A29"/>
          <w:w w:val="105"/>
        </w:rPr>
        <w:t>refreshConfig</w:t>
      </w:r>
      <w:r>
        <w:rPr>
          <w:color w:val="2B2A29"/>
          <w:w w:val="105"/>
        </w:rPr>
        <w:t>自动刷新它。</w:t>
      </w:r>
    </w:p>
    <w:p>
      <w:r>
        <w:rPr>
          <w:rFonts w:ascii="宋体"/>
          <w:color w:val="2B2A29"/>
        </w:rPr>
        <w:t>oauth2:OutboundOAuth2Provider oauth2Provider3 = new({</w:t>
      </w:r>
    </w:p>
    <w:p>
      <w:pPr>
        <w:pStyle w:val="11"/>
        <w:spacing w:before="158"/>
        <w:ind w:left="520"/>
        <w:rPr>
          <w:rFonts w:ascii="宋体"/>
        </w:rPr>
      </w:pPr>
      <w:r>
        <w:rPr>
          <w:rFonts w:ascii="宋体"/>
          <w:color w:val="2B2A29"/>
        </w:rPr>
        <w:t>oauth2:OutboundOAuth2Provider oauth2Provander 3=新({</w:t>
      </w:r>
    </w:p>
    <w:p>
      <w:r>
        <w:rPr>
          <w:rFonts w:ascii="宋体"/>
          <w:color w:val="2B2A29"/>
        </w:rPr>
        <w:t>accessToken: "ya29.GlvQBkqJS0yn0zsZm4IIUUzLk3DH1rRiCMKnHiz6deycKm</w:t>
      </w:r>
      <w:r>
        <w:rPr>
          <w:rFonts w:ascii="宋体"/>
          <w:color w:val="2B2A29"/>
          <w:spacing w:val="-108"/>
        </w:rPr>
        <w:t xml:space="preserve"> </w:t>
      </w:r>
      <w:r>
        <w:rPr>
          <w:rFonts w:ascii="宋体"/>
          <w:color w:val="2B2A29"/>
        </w:rPr>
        <w:t>TFiDsuoFlFfrmXF8dCb0gyzLyXpnv3VcrIlauj3nMs61CbydaAqMl6RwVIU2r2qg1</w:t>
      </w:r>
      <w:r>
        <w:rPr>
          <w:rFonts w:ascii="宋体"/>
          <w:color w:val="2B2A29"/>
          <w:spacing w:val="-108"/>
        </w:rPr>
        <w:t xml:space="preserve"> </w:t>
      </w:r>
      <w:r>
        <w:rPr>
          <w:rFonts w:ascii="宋体"/>
          <w:color w:val="2B2A29"/>
        </w:rPr>
        <w:t>StVVvxRWT9_Or",</w:t>
      </w:r>
    </w:p>
    <w:p>
      <w:pPr>
        <w:pStyle w:val="11"/>
        <w:spacing w:before="38" w:line="273" w:lineRule="auto"/>
        <w:ind w:left="850" w:right="957"/>
        <w:jc w:val="both"/>
        <w:rPr>
          <w:rFonts w:ascii="宋体"/>
        </w:rPr>
      </w:pPr>
      <w:r>
        <w:rPr>
          <w:rFonts w:ascii="宋体"/>
          <w:color w:val="2B2A29"/>
        </w:rPr>
        <w:t>accessToken：“ya29.GlvQBkqJS0yn0zsZm4IIUUzLk3DH1riCMKnHiz6deycKm TFiDsuoFlFfrmXF8dCb0gyzLyXpnv3VcrIlauj3nMs61CbydaAqMl6RwVIU2r2qg1 StVVvxRWT9_Or”，</w:t>
      </w:r>
    </w:p>
    <w:p>
      <w:r>
        <w:rPr>
          <w:rFonts w:ascii="宋体"/>
          <w:color w:val="2B2A29"/>
        </w:rPr>
        <w:t>refreshConfig: {</w:t>
      </w:r>
    </w:p>
    <w:p>
      <w:pPr>
        <w:pStyle w:val="11"/>
        <w:spacing w:line="278" w:lineRule="exact"/>
        <w:ind w:left="850"/>
        <w:rPr>
          <w:rFonts w:ascii="宋体"/>
        </w:rPr>
      </w:pPr>
      <w:r>
        <w:rPr>
          <w:rFonts w:ascii="宋体"/>
          <w:color w:val="2B2A29"/>
        </w:rPr>
        <w:t>刷新配置：{</w:t>
      </w:r>
    </w:p>
    <w:p>
      <w:r>
        <w:rPr>
          <w:rFonts w:ascii="宋体"/>
          <w:color w:val="2B2A29"/>
        </w:rPr>
        <w:t>clientId: "506144513496-dqm5vdqfrfhdjjom10rmvafb8e3h7rtm.apps.</w:t>
      </w:r>
      <w:r>
        <w:rPr>
          <w:rFonts w:ascii="宋体"/>
          <w:color w:val="2B2A29"/>
          <w:spacing w:val="-108"/>
        </w:rPr>
        <w:t xml:space="preserve"> </w:t>
      </w:r>
      <w:r>
        <w:rPr>
          <w:rFonts w:ascii="宋体"/>
          <w:color w:val="2B2A29"/>
        </w:rPr>
        <w:t>googleusercontent.com",</w:t>
      </w:r>
    </w:p>
    <w:p>
      <w:pPr>
        <w:pStyle w:val="11"/>
        <w:spacing w:before="38" w:line="273" w:lineRule="auto"/>
        <w:ind w:left="2500" w:right="830" w:hanging="1210"/>
        <w:rPr>
          <w:rFonts w:ascii="宋体"/>
        </w:rPr>
      </w:pPr>
      <w:r>
        <w:rPr>
          <w:rFonts w:ascii="宋体"/>
          <w:color w:val="2B2A29"/>
        </w:rPr>
        <w:t>客户端ID:“506144513496-dqm5vdqfrfhdjjom10rmvafb8e3h7rtm.apps.googleusercontent.com”，</w:t>
      </w:r>
    </w:p>
    <w:p>
      <w:r>
        <w:rPr>
          <w:rFonts w:ascii="宋体"/>
          <w:color w:val="2B2A29"/>
        </w:rPr>
        <w:t>clientSecret: "3hw2XN4MfiIRrv6mghX6m5gM",</w:t>
      </w:r>
    </w:p>
    <w:p>
      <w:pPr>
        <w:pStyle w:val="11"/>
        <w:spacing w:line="279" w:lineRule="exact"/>
        <w:ind w:left="1290"/>
        <w:rPr>
          <w:rFonts w:ascii="宋体"/>
        </w:rPr>
      </w:pPr>
      <w:r>
        <w:rPr>
          <w:rFonts w:ascii="宋体"/>
          <w:color w:val="2B2A29"/>
        </w:rPr>
        <w:t>clientSecret:“3hw2XN4MfiIRrv6mghX6m5gM”，</w:t>
      </w:r>
    </w:p>
    <w:p>
      <w:r>
        <w:rPr>
          <w:rFonts w:ascii="宋体"/>
          <w:color w:val="2B2A29"/>
        </w:rPr>
        <w:t>refreshToken: "1/UwH3YyYccKTrH9bqj35Y7hMYTK9f3HEC3uzlrleFwPE",</w:t>
      </w:r>
      <w:r>
        <w:rPr>
          <w:rFonts w:ascii="宋体"/>
          <w:color w:val="2B2A29"/>
          <w:spacing w:val="-108"/>
        </w:rPr>
        <w:t xml:space="preserve"> </w:t>
      </w:r>
      <w:r>
        <w:rPr>
          <w:rFonts w:ascii="宋体"/>
          <w:color w:val="2B2A29"/>
        </w:rPr>
        <w:t xml:space="preserve">refreshUrl: </w:t>
      </w:r>
      <w:r>
        <w:fldChar w:fldCharType="begin"/>
      </w:r>
      <w:r>
        <w:instrText xml:space="preserve"> HYPERLINK "http://www.googleapis.com/oauth2/v4/token" \h </w:instrText>
      </w:r>
      <w:r>
        <w:fldChar w:fldCharType="separate"/>
      </w:r>
      <w:r>
        <w:rPr>
          <w:rFonts w:ascii="宋体"/>
          <w:color w:val="2B2A29"/>
        </w:rPr>
        <w:t>"https://www.googleapis.com/oauth2/v4/token"</w:t>
      </w:r>
      <w:r>
        <w:rPr>
          <w:rFonts w:ascii="宋体"/>
          <w:color w:val="2B2A29"/>
        </w:rPr>
        <w:fldChar w:fldCharType="end"/>
      </w:r>
    </w:p>
    <w:p>
      <w:pPr>
        <w:pStyle w:val="11"/>
        <w:spacing w:before="39" w:line="273" w:lineRule="auto"/>
        <w:ind w:left="1290" w:right="830"/>
        <w:rPr>
          <w:rFonts w:ascii="宋体"/>
        </w:rPr>
      </w:pPr>
      <w:r>
        <w:rPr>
          <w:rFonts w:ascii="宋体"/>
          <w:color w:val="2B2A29"/>
        </w:rPr>
        <w:t>refreshToken:“1/UwH3YyYccKTrH9bqj35Y7hMYTK9f3HEC3uzlrleFwPE”，refreshUrl:</w:t>
      </w:r>
      <w:r>
        <w:fldChar w:fldCharType="begin"/>
      </w:r>
      <w:r>
        <w:instrText xml:space="preserve"> HYPERLINK "http://www.googleapis.com/oauth2/v4/token" \h </w:instrText>
      </w:r>
      <w:r>
        <w:fldChar w:fldCharType="separate"/>
      </w:r>
      <w:r>
        <w:rPr>
          <w:rFonts w:ascii="宋体"/>
          <w:color w:val="2B2A29"/>
        </w:rPr>
        <w:t>“</w:t>
      </w:r>
      <w:r>
        <w:rPr>
          <w:rFonts w:ascii="宋体"/>
          <w:color w:val="2B2A29"/>
        </w:rPr>
        <w:fldChar w:fldCharType="end"/>
      </w:r>
      <w:r>
        <w:fldChar w:fldCharType="begin"/>
      </w:r>
      <w:r>
        <w:instrText xml:space="preserve"> HYPERLINK "http://www.googleapis.com/oauth2/v4/token" \h </w:instrText>
      </w:r>
      <w:r>
        <w:fldChar w:fldCharType="separate"/>
      </w:r>
      <w:r>
        <w:rPr>
          <w:rFonts w:ascii="宋体"/>
          <w:color w:val="2B2A29"/>
        </w:rPr>
        <w:t>https://www.googleapis.com/oauth2/v4/token</w:t>
      </w:r>
      <w:r>
        <w:rPr>
          <w:rFonts w:ascii="宋体"/>
          <w:color w:val="2B2A29"/>
        </w:rPr>
        <w:fldChar w:fldCharType="end"/>
      </w:r>
      <w:r>
        <w:fldChar w:fldCharType="begin"/>
      </w:r>
      <w:r>
        <w:instrText xml:space="preserve"> HYPERLINK "http://www.googleapis.com/oauth2/v4/token" \h </w:instrText>
      </w:r>
      <w:r>
        <w:fldChar w:fldCharType="separate"/>
      </w:r>
      <w:r>
        <w:rPr>
          <w:rFonts w:ascii="宋体"/>
          <w:color w:val="2B2A29"/>
        </w:rPr>
        <w:t>"</w:t>
      </w:r>
      <w:r>
        <w:rPr>
          <w:rFonts w:ascii="宋体"/>
          <w:color w:val="2B2A29"/>
        </w:rPr>
        <w:fldChar w:fldCharType="end"/>
      </w:r>
    </w:p>
    <w:p>
      <w:r>
        <w:rPr>
          <w:rFonts w:ascii="宋体"/>
          <w:color w:val="2B2A29"/>
          <w:sz w:val="22"/>
        </w:rPr>
        <w:t>}</w:t>
      </w:r>
    </w:p>
    <w:p>
      <w:pPr>
        <w:spacing w:before="0" w:line="279" w:lineRule="exact"/>
        <w:ind w:left="850" w:right="0" w:firstLine="0"/>
        <w:jc w:val="left"/>
        <w:rPr>
          <w:rFonts w:ascii="宋体"/>
          <w:sz w:val="22"/>
        </w:rPr>
      </w:pPr>
      <w:r>
        <w:rPr>
          <w:rFonts w:ascii="宋体"/>
          <w:color w:val="2B2A29"/>
          <w:sz w:val="22"/>
        </w:rPr>
        <w:t>}</w:t>
      </w:r>
    </w:p>
    <w:p>
      <w:r>
        <w:rPr>
          <w:rFonts w:ascii="宋体"/>
          <w:color w:val="2B2A29"/>
          <w:sz w:val="22"/>
        </w:rPr>
        <w:t>});</w:t>
      </w:r>
    </w:p>
    <w:p>
      <w:pPr>
        <w:spacing w:before="38"/>
        <w:ind w:left="520" w:right="0" w:firstLine="0"/>
        <w:jc w:val="left"/>
        <w:rPr>
          <w:rFonts w:ascii="宋体"/>
          <w:sz w:val="22"/>
        </w:rPr>
      </w:pPr>
      <w:r>
        <w:rPr>
          <w:rFonts w:ascii="宋体"/>
          <w:color w:val="2B2A29"/>
          <w:sz w:val="22"/>
        </w:rPr>
        <w:t>});</w:t>
      </w:r>
    </w:p>
    <w:p>
      <w:r>
        <w:rPr>
          <w:rFonts w:ascii="宋体"/>
          <w:color w:val="2B2A29"/>
        </w:rPr>
        <w:t>http:BearerAuthHandler oauth2Handler3 = new(oauth2Provider3);</w:t>
      </w:r>
    </w:p>
    <w:p>
      <w:pPr>
        <w:pStyle w:val="11"/>
        <w:spacing w:before="38"/>
        <w:ind w:left="520"/>
        <w:rPr>
          <w:rFonts w:ascii="宋体"/>
        </w:rPr>
      </w:pPr>
      <w:r>
        <w:rPr>
          <w:rFonts w:ascii="宋体"/>
          <w:color w:val="2B2A29"/>
        </w:rPr>
        <w:t>http:BearerAuthHandler oauth2Handler3=new（oauth2Provider3）；</w:t>
      </w:r>
    </w:p>
    <w:p>
      <w:pPr>
        <w:spacing w:after="0"/>
        <w:rPr>
          <w:rFonts w:ascii="宋体"/>
        </w:rPr>
        <w:sectPr>
          <w:pgSz w:w="10080" w:h="14400"/>
          <w:pgMar w:top="1260" w:right="560" w:bottom="1260" w:left="560" w:header="1037" w:footer="1070" w:gutter="0"/>
          <w:cols w:space="720" w:num="1"/>
        </w:sectPr>
      </w:pPr>
    </w:p>
    <w:p>
      <w:pPr>
        <w:pStyle w:val="11"/>
        <w:rPr>
          <w:rFonts w:ascii="宋体"/>
          <w:sz w:val="9"/>
        </w:rPr>
      </w:pPr>
    </w:p>
    <w:p>
      <w:r>
        <w:rPr>
          <w:color w:val="2B2A29"/>
          <w:w w:val="80"/>
        </w:rPr>
        <w:t>Secure</w:t>
      </w:r>
      <w:r>
        <w:rPr>
          <w:color w:val="2B2A29"/>
          <w:spacing w:val="74"/>
        </w:rPr>
        <w:t xml:space="preserve"> </w:t>
      </w:r>
      <w:r>
        <w:rPr>
          <w:color w:val="2B2A29"/>
          <w:w w:val="80"/>
        </w:rPr>
        <w:t>Programming</w:t>
      </w:r>
    </w:p>
    <w:p>
      <w:pPr>
        <w:pStyle w:val="7"/>
        <w:spacing w:before="107"/>
        <w:ind w:left="159"/>
      </w:pPr>
      <w:bookmarkStart w:id="228" w:name="_bookmark214"/>
      <w:bookmarkEnd w:id="228"/>
      <w:r>
        <w:rPr>
          <w:color w:val="2B2A29"/>
          <w:w w:val="80"/>
        </w:rPr>
        <w:t>安全编程</w:t>
      </w:r>
    </w:p>
    <w:p>
      <w:r>
        <w:rPr>
          <w:color w:val="2B2A29"/>
          <w:w w:val="105"/>
        </w:rPr>
        <w:t>Almost all modern applications interact with a network. Therefore, we need to write</w:t>
      </w:r>
      <w:r>
        <w:rPr>
          <w:color w:val="2B2A29"/>
          <w:spacing w:val="-55"/>
          <w:w w:val="105"/>
        </w:rPr>
        <w:t xml:space="preserve"> </w:t>
      </w:r>
      <w:r>
        <w:rPr>
          <w:color w:val="2B2A29"/>
          <w:w w:val="105"/>
        </w:rPr>
        <w:t>more secure programs. The Ballerina compiler is capable of enforcing security</w:t>
      </w:r>
      <w:r>
        <w:rPr>
          <w:color w:val="2B2A29"/>
          <w:spacing w:val="1"/>
          <w:w w:val="105"/>
        </w:rPr>
        <w:t xml:space="preserve"> </w:t>
      </w:r>
      <w:r>
        <w:rPr>
          <w:color w:val="2B2A29"/>
          <w:w w:val="105"/>
        </w:rPr>
        <w:t>precautions.</w:t>
      </w:r>
      <w:r>
        <w:rPr>
          <w:color w:val="2B2A29"/>
          <w:spacing w:val="-12"/>
          <w:w w:val="105"/>
        </w:rPr>
        <w:t xml:space="preserve"> </w:t>
      </w:r>
      <w:r>
        <w:rPr>
          <w:color w:val="2B2A29"/>
          <w:w w:val="105"/>
        </w:rPr>
        <w:t>Taint</w:t>
      </w:r>
      <w:r>
        <w:rPr>
          <w:color w:val="2B2A29"/>
          <w:spacing w:val="-12"/>
          <w:w w:val="105"/>
        </w:rPr>
        <w:t xml:space="preserve"> </w:t>
      </w:r>
      <w:r>
        <w:rPr>
          <w:color w:val="2B2A29"/>
          <w:w w:val="105"/>
        </w:rPr>
        <w:t>checking</w:t>
      </w:r>
      <w:r>
        <w:rPr>
          <w:color w:val="2B2A29"/>
          <w:spacing w:val="-12"/>
          <w:w w:val="105"/>
        </w:rPr>
        <w:t xml:space="preserve"> </w:t>
      </w:r>
      <w:r>
        <w:rPr>
          <w:color w:val="2B2A29"/>
          <w:w w:val="105"/>
        </w:rPr>
        <w:t>plays</w:t>
      </w:r>
      <w:r>
        <w:rPr>
          <w:color w:val="2B2A29"/>
          <w:spacing w:val="-12"/>
          <w:w w:val="105"/>
        </w:rPr>
        <w:t xml:space="preserve"> </w:t>
      </w:r>
      <w:r>
        <w:rPr>
          <w:color w:val="2B2A29"/>
          <w:w w:val="105"/>
        </w:rPr>
        <w:t>a</w:t>
      </w:r>
      <w:r>
        <w:rPr>
          <w:color w:val="2B2A29"/>
          <w:spacing w:val="-11"/>
          <w:w w:val="105"/>
        </w:rPr>
        <w:t xml:space="preserve"> </w:t>
      </w:r>
      <w:r>
        <w:rPr>
          <w:color w:val="2B2A29"/>
          <w:w w:val="105"/>
        </w:rPr>
        <w:t>major</w:t>
      </w:r>
      <w:r>
        <w:rPr>
          <w:color w:val="2B2A29"/>
          <w:spacing w:val="-12"/>
          <w:w w:val="105"/>
        </w:rPr>
        <w:t xml:space="preserve"> </w:t>
      </w:r>
      <w:r>
        <w:rPr>
          <w:color w:val="2B2A29"/>
          <w:w w:val="105"/>
        </w:rPr>
        <w:t>role</w:t>
      </w:r>
      <w:r>
        <w:rPr>
          <w:color w:val="2B2A29"/>
          <w:spacing w:val="-12"/>
          <w:w w:val="105"/>
        </w:rPr>
        <w:t xml:space="preserve"> </w:t>
      </w:r>
      <w:r>
        <w:rPr>
          <w:color w:val="2B2A29"/>
          <w:w w:val="105"/>
        </w:rPr>
        <w:t>here.</w:t>
      </w:r>
    </w:p>
    <w:p>
      <w:pPr>
        <w:pStyle w:val="11"/>
        <w:spacing w:before="207" w:line="304" w:lineRule="auto"/>
        <w:ind w:left="160" w:right="817"/>
      </w:pPr>
      <w:r>
        <w:rPr>
          <w:color w:val="2B2A29"/>
          <w:w w:val="105"/>
        </w:rPr>
        <w:t>几乎所有现代应用程序都与网络交互。因此，我们需要编写更安全的程序。Ballerina编译器能够执行安全防范措施。污染检查</w:t>
      </w:r>
      <w:r>
        <w:rPr>
          <w:color w:val="2B2A29"/>
          <w:spacing w:val="-12"/>
          <w:w w:val="105"/>
        </w:rPr>
        <w:t>在</w:t>
      </w:r>
      <w:r>
        <w:rPr>
          <w:color w:val="2B2A29"/>
          <w:w w:val="105"/>
        </w:rPr>
        <w:t>这里起着重要作用。</w:t>
      </w:r>
    </w:p>
    <w:p>
      <w:pPr>
        <w:pStyle w:val="11"/>
        <w:spacing w:before="6"/>
      </w:pPr>
    </w:p>
    <w:p>
      <w:r>
        <w:rPr>
          <w:color w:val="2B2A29"/>
          <w:w w:val="80"/>
        </w:rPr>
        <w:t>Taint</w:t>
      </w:r>
      <w:r>
        <w:rPr>
          <w:color w:val="2B2A29"/>
          <w:spacing w:val="17"/>
          <w:w w:val="80"/>
        </w:rPr>
        <w:t xml:space="preserve"> </w:t>
      </w:r>
      <w:r>
        <w:rPr>
          <w:color w:val="2B2A29"/>
          <w:w w:val="80"/>
        </w:rPr>
        <w:t>Checking</w:t>
      </w:r>
    </w:p>
    <w:p>
      <w:pPr>
        <w:pStyle w:val="8"/>
        <w:ind w:left="160"/>
      </w:pPr>
      <w:r>
        <w:rPr>
          <w:color w:val="2B2A29"/>
          <w:w w:val="80"/>
        </w:rPr>
        <w:t>污染检查</w:t>
      </w:r>
    </w:p>
    <w:p>
      <w:r>
        <w:rPr>
          <w:color w:val="2B2A29"/>
          <w:w w:val="105"/>
        </w:rPr>
        <w:t>Taint</w:t>
      </w:r>
      <w:r>
        <w:rPr>
          <w:color w:val="2B2A29"/>
          <w:spacing w:val="1"/>
          <w:w w:val="105"/>
        </w:rPr>
        <w:t xml:space="preserve"> </w:t>
      </w:r>
      <w:r>
        <w:rPr>
          <w:color w:val="2B2A29"/>
          <w:w w:val="105"/>
        </w:rPr>
        <w:t>checking</w:t>
      </w:r>
      <w:r>
        <w:rPr>
          <w:color w:val="2B2A29"/>
          <w:spacing w:val="2"/>
          <w:w w:val="105"/>
        </w:rPr>
        <w:t xml:space="preserve"> </w:t>
      </w:r>
      <w:r>
        <w:rPr>
          <w:color w:val="2B2A29"/>
          <w:w w:val="105"/>
        </w:rPr>
        <w:t>is</w:t>
      </w:r>
      <w:r>
        <w:rPr>
          <w:color w:val="2B2A29"/>
          <w:spacing w:val="2"/>
          <w:w w:val="105"/>
        </w:rPr>
        <w:t xml:space="preserve"> </w:t>
      </w:r>
      <w:r>
        <w:rPr>
          <w:color w:val="2B2A29"/>
          <w:w w:val="105"/>
        </w:rPr>
        <w:t>designed</w:t>
      </w:r>
      <w:r>
        <w:rPr>
          <w:color w:val="2B2A29"/>
          <w:spacing w:val="2"/>
          <w:w w:val="105"/>
        </w:rPr>
        <w:t xml:space="preserve"> </w:t>
      </w:r>
      <w:r>
        <w:rPr>
          <w:color w:val="2B2A29"/>
          <w:w w:val="105"/>
        </w:rPr>
        <w:t>to</w:t>
      </w:r>
      <w:r>
        <w:rPr>
          <w:color w:val="2B2A29"/>
          <w:spacing w:val="2"/>
          <w:w w:val="105"/>
        </w:rPr>
        <w:t xml:space="preserve"> </w:t>
      </w:r>
      <w:r>
        <w:rPr>
          <w:color w:val="2B2A29"/>
          <w:w w:val="105"/>
        </w:rPr>
        <w:t>increase</w:t>
      </w:r>
      <w:r>
        <w:rPr>
          <w:color w:val="2B2A29"/>
          <w:spacing w:val="2"/>
          <w:w w:val="105"/>
        </w:rPr>
        <w:t xml:space="preserve"> </w:t>
      </w:r>
      <w:r>
        <w:rPr>
          <w:color w:val="2B2A29"/>
          <w:w w:val="105"/>
        </w:rPr>
        <w:t>security</w:t>
      </w:r>
      <w:r>
        <w:rPr>
          <w:color w:val="2B2A29"/>
          <w:spacing w:val="2"/>
          <w:w w:val="105"/>
        </w:rPr>
        <w:t xml:space="preserve"> </w:t>
      </w:r>
      <w:r>
        <w:rPr>
          <w:color w:val="2B2A29"/>
          <w:w w:val="105"/>
        </w:rPr>
        <w:t>by</w:t>
      </w:r>
      <w:r>
        <w:rPr>
          <w:color w:val="2B2A29"/>
          <w:spacing w:val="2"/>
          <w:w w:val="105"/>
        </w:rPr>
        <w:t xml:space="preserve"> </w:t>
      </w:r>
      <w:r>
        <w:rPr>
          <w:color w:val="2B2A29"/>
          <w:w w:val="105"/>
        </w:rPr>
        <w:t>preventing</w:t>
      </w:r>
      <w:r>
        <w:rPr>
          <w:color w:val="2B2A29"/>
          <w:spacing w:val="2"/>
          <w:w w:val="105"/>
        </w:rPr>
        <w:t xml:space="preserve"> </w:t>
      </w:r>
      <w:r>
        <w:rPr>
          <w:color w:val="2B2A29"/>
          <w:w w:val="105"/>
        </w:rPr>
        <w:t>any</w:t>
      </w:r>
      <w:r>
        <w:rPr>
          <w:color w:val="2B2A29"/>
          <w:spacing w:val="2"/>
          <w:w w:val="105"/>
        </w:rPr>
        <w:t xml:space="preserve"> </w:t>
      </w:r>
      <w:r>
        <w:rPr>
          <w:color w:val="2B2A29"/>
          <w:w w:val="105"/>
        </w:rPr>
        <w:t>variable</w:t>
      </w:r>
      <w:r>
        <w:rPr>
          <w:color w:val="2B2A29"/>
          <w:spacing w:val="2"/>
          <w:w w:val="105"/>
        </w:rPr>
        <w:t xml:space="preserve"> </w:t>
      </w:r>
      <w:r>
        <w:rPr>
          <w:color w:val="2B2A29"/>
          <w:w w:val="105"/>
        </w:rPr>
        <w:t>from</w:t>
      </w:r>
      <w:r>
        <w:rPr>
          <w:color w:val="2B2A29"/>
          <w:spacing w:val="1"/>
          <w:w w:val="105"/>
        </w:rPr>
        <w:t xml:space="preserve"> </w:t>
      </w:r>
      <w:r>
        <w:rPr>
          <w:color w:val="2B2A29"/>
          <w:w w:val="105"/>
        </w:rPr>
        <w:t>being modified by an outside user. If we use a variable in another expression without</w:t>
      </w:r>
      <w:r>
        <w:rPr>
          <w:color w:val="2B2A29"/>
          <w:spacing w:val="-55"/>
          <w:w w:val="105"/>
        </w:rPr>
        <w:t xml:space="preserve"> </w:t>
      </w:r>
      <w:r>
        <w:rPr>
          <w:color w:val="2B2A29"/>
          <w:w w:val="105"/>
        </w:rPr>
        <w:t>marking it explicitly as untainted (or clean), that second variable will now be marked</w:t>
      </w:r>
      <w:r>
        <w:rPr>
          <w:color w:val="2B2A29"/>
          <w:spacing w:val="-55"/>
          <w:w w:val="105"/>
        </w:rPr>
        <w:t xml:space="preserve"> </w:t>
      </w:r>
      <w:r>
        <w:rPr>
          <w:color w:val="2B2A29"/>
          <w:w w:val="105"/>
        </w:rPr>
        <w:t>as suspicious. This kind of analysis is important to prevent SQL injection (such as</w:t>
      </w:r>
      <w:r>
        <w:rPr>
          <w:color w:val="2B2A29"/>
          <w:spacing w:val="1"/>
          <w:w w:val="105"/>
        </w:rPr>
        <w:t xml:space="preserve"> </w:t>
      </w:r>
      <w:r>
        <w:rPr>
          <w:color w:val="2B2A29"/>
          <w:w w:val="105"/>
        </w:rPr>
        <w:t>direct</w:t>
      </w:r>
      <w:r>
        <w:rPr>
          <w:color w:val="2B2A29"/>
          <w:spacing w:val="3"/>
          <w:w w:val="105"/>
        </w:rPr>
        <w:t xml:space="preserve"> </w:t>
      </w:r>
      <w:r>
        <w:rPr>
          <w:color w:val="2B2A29"/>
          <w:w w:val="105"/>
        </w:rPr>
        <w:t>commands</w:t>
      </w:r>
      <w:r>
        <w:rPr>
          <w:color w:val="2B2A29"/>
          <w:spacing w:val="4"/>
          <w:w w:val="105"/>
        </w:rPr>
        <w:t xml:space="preserve"> </w:t>
      </w:r>
      <w:r>
        <w:rPr>
          <w:color w:val="2B2A29"/>
          <w:w w:val="105"/>
        </w:rPr>
        <w:t>to</w:t>
      </w:r>
      <w:r>
        <w:rPr>
          <w:color w:val="2B2A29"/>
          <w:spacing w:val="4"/>
          <w:w w:val="105"/>
        </w:rPr>
        <w:t xml:space="preserve"> </w:t>
      </w:r>
      <w:r>
        <w:rPr>
          <w:color w:val="2B2A29"/>
          <w:w w:val="105"/>
        </w:rPr>
        <w:t>an</w:t>
      </w:r>
      <w:r>
        <w:rPr>
          <w:color w:val="2B2A29"/>
          <w:spacing w:val="4"/>
          <w:w w:val="105"/>
        </w:rPr>
        <w:t xml:space="preserve"> </w:t>
      </w:r>
      <w:r>
        <w:rPr>
          <w:color w:val="2B2A29"/>
          <w:w w:val="105"/>
        </w:rPr>
        <w:t>SQL</w:t>
      </w:r>
      <w:r>
        <w:rPr>
          <w:color w:val="2B2A29"/>
          <w:spacing w:val="4"/>
          <w:w w:val="105"/>
        </w:rPr>
        <w:t xml:space="preserve"> </w:t>
      </w:r>
      <w:r>
        <w:rPr>
          <w:color w:val="2B2A29"/>
          <w:w w:val="105"/>
        </w:rPr>
        <w:t>database</w:t>
      </w:r>
      <w:r>
        <w:rPr>
          <w:color w:val="2B2A29"/>
          <w:spacing w:val="4"/>
          <w:w w:val="105"/>
        </w:rPr>
        <w:t xml:space="preserve"> </w:t>
      </w:r>
      <w:r>
        <w:rPr>
          <w:color w:val="2B2A29"/>
          <w:w w:val="105"/>
        </w:rPr>
        <w:t>or</w:t>
      </w:r>
      <w:r>
        <w:rPr>
          <w:color w:val="2B2A29"/>
          <w:spacing w:val="4"/>
          <w:w w:val="105"/>
        </w:rPr>
        <w:t xml:space="preserve"> </w:t>
      </w:r>
      <w:r>
        <w:rPr>
          <w:color w:val="2B2A29"/>
          <w:w w:val="105"/>
        </w:rPr>
        <w:t>the</w:t>
      </w:r>
      <w:r>
        <w:rPr>
          <w:color w:val="2B2A29"/>
          <w:spacing w:val="4"/>
          <w:w w:val="105"/>
        </w:rPr>
        <w:t xml:space="preserve"> </w:t>
      </w:r>
      <w:r>
        <w:rPr>
          <w:color w:val="2B2A29"/>
          <w:w w:val="105"/>
        </w:rPr>
        <w:t>host</w:t>
      </w:r>
      <w:r>
        <w:rPr>
          <w:color w:val="2B2A29"/>
          <w:spacing w:val="4"/>
          <w:w w:val="105"/>
        </w:rPr>
        <w:t xml:space="preserve"> </w:t>
      </w:r>
      <w:r>
        <w:rPr>
          <w:color w:val="2B2A29"/>
          <w:w w:val="105"/>
        </w:rPr>
        <w:t>computer</w:t>
      </w:r>
      <w:r>
        <w:rPr>
          <w:color w:val="2B2A29"/>
          <w:spacing w:val="4"/>
          <w:w w:val="105"/>
        </w:rPr>
        <w:t xml:space="preserve"> </w:t>
      </w:r>
      <w:r>
        <w:rPr>
          <w:color w:val="2B2A29"/>
          <w:w w:val="105"/>
        </w:rPr>
        <w:t>operating</w:t>
      </w:r>
      <w:r>
        <w:rPr>
          <w:color w:val="2B2A29"/>
          <w:spacing w:val="4"/>
          <w:w w:val="105"/>
        </w:rPr>
        <w:t xml:space="preserve"> </w:t>
      </w:r>
      <w:r>
        <w:rPr>
          <w:color w:val="2B2A29"/>
          <w:w w:val="105"/>
        </w:rPr>
        <w:t>system),</w:t>
      </w:r>
      <w:r>
        <w:rPr>
          <w:color w:val="2B2A29"/>
          <w:spacing w:val="4"/>
          <w:w w:val="105"/>
        </w:rPr>
        <w:t xml:space="preserve"> </w:t>
      </w:r>
      <w:r>
        <w:rPr>
          <w:color w:val="2B2A29"/>
          <w:w w:val="105"/>
        </w:rPr>
        <w:t>path</w:t>
      </w:r>
      <w:r>
        <w:rPr>
          <w:color w:val="2B2A29"/>
          <w:spacing w:val="1"/>
          <w:w w:val="105"/>
        </w:rPr>
        <w:t xml:space="preserve"> </w:t>
      </w:r>
      <w:r>
        <w:rPr>
          <w:color w:val="2B2A29"/>
          <w:w w:val="105"/>
        </w:rPr>
        <w:t>manipulation,</w:t>
      </w:r>
      <w:r>
        <w:rPr>
          <w:color w:val="2B2A29"/>
          <w:spacing w:val="9"/>
          <w:w w:val="105"/>
        </w:rPr>
        <w:t xml:space="preserve"> </w:t>
      </w:r>
      <w:r>
        <w:rPr>
          <w:color w:val="2B2A29"/>
          <w:w w:val="105"/>
        </w:rPr>
        <w:t>file</w:t>
      </w:r>
      <w:r>
        <w:rPr>
          <w:color w:val="2B2A29"/>
          <w:spacing w:val="9"/>
          <w:w w:val="105"/>
        </w:rPr>
        <w:t xml:space="preserve"> </w:t>
      </w:r>
      <w:r>
        <w:rPr>
          <w:color w:val="2B2A29"/>
          <w:w w:val="105"/>
        </w:rPr>
        <w:t>manipulation,</w:t>
      </w:r>
      <w:r>
        <w:rPr>
          <w:color w:val="2B2A29"/>
          <w:spacing w:val="9"/>
          <w:w w:val="105"/>
        </w:rPr>
        <w:t xml:space="preserve"> </w:t>
      </w:r>
      <w:r>
        <w:rPr>
          <w:color w:val="2B2A29"/>
          <w:w w:val="105"/>
        </w:rPr>
        <w:t>unauthorized</w:t>
      </w:r>
      <w:r>
        <w:rPr>
          <w:color w:val="2B2A29"/>
          <w:spacing w:val="10"/>
          <w:w w:val="105"/>
        </w:rPr>
        <w:t xml:space="preserve"> </w:t>
      </w:r>
      <w:r>
        <w:rPr>
          <w:color w:val="2B2A29"/>
          <w:w w:val="105"/>
        </w:rPr>
        <w:t>file</w:t>
      </w:r>
      <w:r>
        <w:rPr>
          <w:color w:val="2B2A29"/>
          <w:spacing w:val="9"/>
          <w:w w:val="105"/>
        </w:rPr>
        <w:t xml:space="preserve"> </w:t>
      </w:r>
      <w:r>
        <w:rPr>
          <w:color w:val="2B2A29"/>
          <w:w w:val="105"/>
        </w:rPr>
        <w:t>access,</w:t>
      </w:r>
      <w:r>
        <w:rPr>
          <w:color w:val="2B2A29"/>
          <w:spacing w:val="9"/>
          <w:w w:val="105"/>
        </w:rPr>
        <w:t xml:space="preserve"> </w:t>
      </w:r>
      <w:r>
        <w:rPr>
          <w:color w:val="2B2A29"/>
          <w:w w:val="105"/>
        </w:rPr>
        <w:t>and</w:t>
      </w:r>
      <w:r>
        <w:rPr>
          <w:color w:val="2B2A29"/>
          <w:spacing w:val="9"/>
          <w:w w:val="105"/>
        </w:rPr>
        <w:t xml:space="preserve"> </w:t>
      </w:r>
      <w:r>
        <w:rPr>
          <w:color w:val="2B2A29"/>
          <w:w w:val="105"/>
        </w:rPr>
        <w:t>unvalidated</w:t>
      </w:r>
      <w:r>
        <w:rPr>
          <w:color w:val="2B2A29"/>
          <w:spacing w:val="10"/>
          <w:w w:val="105"/>
        </w:rPr>
        <w:t xml:space="preserve"> </w:t>
      </w:r>
      <w:r>
        <w:rPr>
          <w:color w:val="2B2A29"/>
          <w:w w:val="105"/>
        </w:rPr>
        <w:t>redirect</w:t>
      </w:r>
      <w:r>
        <w:rPr>
          <w:color w:val="2B2A29"/>
          <w:spacing w:val="-1"/>
          <w:w w:val="110"/>
        </w:rPr>
        <w:t xml:space="preserve"> (open</w:t>
      </w:r>
      <w:r>
        <w:rPr>
          <w:color w:val="2B2A29"/>
          <w:spacing w:val="-16"/>
          <w:w w:val="110"/>
        </w:rPr>
        <w:t xml:space="preserve"> </w:t>
      </w:r>
      <w:r>
        <w:rPr>
          <w:color w:val="2B2A29"/>
          <w:spacing w:val="-1"/>
          <w:w w:val="110"/>
        </w:rPr>
        <w:t>redirect).</w:t>
      </w:r>
      <w:r>
        <w:rPr>
          <w:color w:val="2B2A29"/>
          <w:spacing w:val="-15"/>
          <w:w w:val="110"/>
        </w:rPr>
        <w:t xml:space="preserve"> </w:t>
      </w:r>
      <w:r>
        <w:rPr>
          <w:color w:val="2B2A29"/>
          <w:spacing w:val="-1"/>
          <w:w w:val="110"/>
        </w:rPr>
        <w:t>Since</w:t>
      </w:r>
      <w:r>
        <w:rPr>
          <w:color w:val="2B2A29"/>
          <w:spacing w:val="-16"/>
          <w:w w:val="110"/>
        </w:rPr>
        <w:t xml:space="preserve"> </w:t>
      </w:r>
      <w:r>
        <w:rPr>
          <w:color w:val="2B2A29"/>
          <w:spacing w:val="-1"/>
          <w:w w:val="110"/>
        </w:rPr>
        <w:t>a</w:t>
      </w:r>
      <w:r>
        <w:rPr>
          <w:color w:val="2B2A29"/>
          <w:spacing w:val="-15"/>
          <w:w w:val="110"/>
        </w:rPr>
        <w:t xml:space="preserve"> </w:t>
      </w:r>
      <w:r>
        <w:rPr>
          <w:color w:val="2B2A29"/>
          <w:spacing w:val="-1"/>
          <w:w w:val="110"/>
        </w:rPr>
        <w:t>taint</w:t>
      </w:r>
      <w:r>
        <w:rPr>
          <w:color w:val="2B2A29"/>
          <w:spacing w:val="-16"/>
          <w:w w:val="110"/>
        </w:rPr>
        <w:t xml:space="preserve"> </w:t>
      </w:r>
      <w:r>
        <w:rPr>
          <w:color w:val="2B2A29"/>
          <w:spacing w:val="-1"/>
          <w:w w:val="110"/>
        </w:rPr>
        <w:t>check</w:t>
      </w:r>
      <w:r>
        <w:rPr>
          <w:color w:val="2B2A29"/>
          <w:spacing w:val="-15"/>
          <w:w w:val="110"/>
        </w:rPr>
        <w:t xml:space="preserve"> </w:t>
      </w:r>
      <w:r>
        <w:rPr>
          <w:color w:val="2B2A29"/>
          <w:spacing w:val="-1"/>
          <w:w w:val="110"/>
        </w:rPr>
        <w:t>happens</w:t>
      </w:r>
      <w:r>
        <w:rPr>
          <w:color w:val="2B2A29"/>
          <w:spacing w:val="-16"/>
          <w:w w:val="110"/>
        </w:rPr>
        <w:t xml:space="preserve"> </w:t>
      </w:r>
      <w:r>
        <w:rPr>
          <w:color w:val="2B2A29"/>
          <w:spacing w:val="-1"/>
          <w:w w:val="110"/>
        </w:rPr>
        <w:t>at</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compiler</w:t>
      </w:r>
      <w:r>
        <w:rPr>
          <w:color w:val="2B2A29"/>
          <w:spacing w:val="-15"/>
          <w:w w:val="110"/>
        </w:rPr>
        <w:t xml:space="preserve"> </w:t>
      </w:r>
      <w:r>
        <w:rPr>
          <w:color w:val="2B2A29"/>
          <w:spacing w:val="-1"/>
          <w:w w:val="110"/>
        </w:rPr>
        <w:t>stage,</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programmer</w:t>
      </w:r>
      <w:r>
        <w:rPr>
          <w:color w:val="2B2A29"/>
          <w:spacing w:val="-16"/>
          <w:w w:val="110"/>
        </w:rPr>
        <w:t xml:space="preserve"> </w:t>
      </w:r>
      <w:r>
        <w:rPr>
          <w:color w:val="2B2A29"/>
          <w:w w:val="110"/>
        </w:rPr>
        <w:t>can</w:t>
      </w:r>
      <w:r>
        <w:rPr>
          <w:color w:val="2B2A29"/>
          <w:spacing w:val="-57"/>
          <w:w w:val="110"/>
        </w:rPr>
        <w:t xml:space="preserve"> </w:t>
      </w:r>
      <w:r>
        <w:rPr>
          <w:color w:val="2B2A29"/>
          <w:spacing w:val="-1"/>
          <w:w w:val="110"/>
        </w:rPr>
        <w:t>then</w:t>
      </w:r>
      <w:r>
        <w:rPr>
          <w:color w:val="2B2A29"/>
          <w:spacing w:val="-16"/>
          <w:w w:val="110"/>
        </w:rPr>
        <w:t xml:space="preserve"> </w:t>
      </w:r>
      <w:r>
        <w:rPr>
          <w:color w:val="2B2A29"/>
          <w:spacing w:val="-1"/>
          <w:w w:val="110"/>
        </w:rPr>
        <w:t>redesign</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program</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erect</w:t>
      </w:r>
      <w:r>
        <w:rPr>
          <w:color w:val="2B2A29"/>
          <w:spacing w:val="-15"/>
          <w:w w:val="110"/>
        </w:rPr>
        <w:t xml:space="preserve"> </w:t>
      </w:r>
      <w:r>
        <w:rPr>
          <w:color w:val="2B2A29"/>
          <w:spacing w:val="-1"/>
          <w:w w:val="110"/>
        </w:rPr>
        <w:t>a</w:t>
      </w:r>
      <w:r>
        <w:rPr>
          <w:color w:val="2B2A29"/>
          <w:spacing w:val="-16"/>
          <w:w w:val="110"/>
        </w:rPr>
        <w:t xml:space="preserve"> </w:t>
      </w:r>
      <w:r>
        <w:rPr>
          <w:color w:val="2B2A29"/>
          <w:spacing w:val="-1"/>
          <w:w w:val="110"/>
        </w:rPr>
        <w:t>safe</w:t>
      </w:r>
      <w:r>
        <w:rPr>
          <w:color w:val="2B2A29"/>
          <w:spacing w:val="-15"/>
          <w:w w:val="110"/>
        </w:rPr>
        <w:t xml:space="preserve"> </w:t>
      </w:r>
      <w:r>
        <w:rPr>
          <w:color w:val="2B2A29"/>
          <w:spacing w:val="-1"/>
          <w:w w:val="110"/>
        </w:rPr>
        <w:t>wall</w:t>
      </w:r>
      <w:r>
        <w:rPr>
          <w:color w:val="2B2A29"/>
          <w:spacing w:val="-15"/>
          <w:w w:val="110"/>
        </w:rPr>
        <w:t xml:space="preserve"> </w:t>
      </w:r>
      <w:r>
        <w:rPr>
          <w:color w:val="2B2A29"/>
          <w:spacing w:val="-1"/>
          <w:w w:val="110"/>
        </w:rPr>
        <w:t>around</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dangerous</w:t>
      </w:r>
      <w:r>
        <w:rPr>
          <w:color w:val="2B2A29"/>
          <w:spacing w:val="-15"/>
          <w:w w:val="110"/>
        </w:rPr>
        <w:t xml:space="preserve"> </w:t>
      </w:r>
      <w:r>
        <w:rPr>
          <w:color w:val="2B2A29"/>
          <w:w w:val="110"/>
        </w:rPr>
        <w:t>input.</w:t>
      </w:r>
    </w:p>
    <w:p>
      <w:pPr>
        <w:pStyle w:val="11"/>
        <w:spacing w:before="215" w:line="304" w:lineRule="auto"/>
        <w:ind w:left="160" w:right="921"/>
      </w:pPr>
      <w:r>
        <w:rPr>
          <w:color w:val="2B2A29"/>
          <w:w w:val="105"/>
        </w:rPr>
        <w:t>污染检查旨在通过防止外部用户修改任何变量</w:t>
      </w:r>
      <w:r>
        <w:rPr>
          <w:color w:val="2B2A29"/>
          <w:spacing w:val="2"/>
          <w:w w:val="105"/>
        </w:rPr>
        <w:t>来</w:t>
      </w:r>
      <w:r>
        <w:rPr>
          <w:color w:val="2B2A29"/>
          <w:w w:val="105"/>
        </w:rPr>
        <w:t>提高安全性。如果我们在另一个表达式中使用一个变量，而没有将其显式标记为未着色（或干净），那么第二个变量现在将被标记为可疑。这种分析对于防止SQL注入（例如直接命令到SQL数据库或主机操作系</w:t>
      </w:r>
      <w:r>
        <w:rPr>
          <w:color w:val="2B2A29"/>
          <w:spacing w:val="4"/>
          <w:w w:val="105"/>
        </w:rPr>
        <w:t>统）、</w:t>
      </w:r>
      <w:r>
        <w:rPr>
          <w:color w:val="2B2A29"/>
          <w:w w:val="105"/>
        </w:rPr>
        <w:t>路径操纵、文件操纵、未经授权的文件访问和未经验证</w:t>
      </w:r>
      <w:r>
        <w:rPr>
          <w:color w:val="2B2A29"/>
          <w:spacing w:val="10"/>
          <w:w w:val="105"/>
        </w:rPr>
        <w:t>的</w:t>
      </w:r>
      <w:r>
        <w:rPr>
          <w:color w:val="2B2A29"/>
          <w:w w:val="105"/>
        </w:rPr>
        <w:t>重定向</w:t>
      </w:r>
      <w:r>
        <w:rPr>
          <w:color w:val="2B2A29"/>
          <w:spacing w:val="-1"/>
          <w:w w:val="110"/>
        </w:rPr>
        <w:t>（打开重定向）非常</w:t>
      </w:r>
      <w:r>
        <w:rPr>
          <w:color w:val="2B2A29"/>
          <w:w w:val="105"/>
        </w:rPr>
        <w:t>重要</w:t>
      </w:r>
      <w:r>
        <w:rPr>
          <w:color w:val="2B2A29"/>
          <w:spacing w:val="-1"/>
          <w:w w:val="110"/>
        </w:rPr>
        <w:t>。由于污染检查发生在编译器阶段，程序员</w:t>
      </w:r>
      <w:r>
        <w:rPr>
          <w:color w:val="2B2A29"/>
          <w:w w:val="110"/>
        </w:rPr>
        <w:t>可以</w:t>
      </w:r>
      <w:r>
        <w:rPr>
          <w:color w:val="2B2A29"/>
          <w:spacing w:val="-1"/>
          <w:w w:val="110"/>
        </w:rPr>
        <w:t>重新</w:t>
      </w:r>
      <w:r>
        <w:rPr>
          <w:color w:val="2B2A29"/>
          <w:spacing w:val="-15"/>
          <w:w w:val="110"/>
        </w:rPr>
        <w:t>设计</w:t>
      </w:r>
      <w:r>
        <w:rPr>
          <w:color w:val="2B2A29"/>
          <w:spacing w:val="-1"/>
          <w:w w:val="110"/>
        </w:rPr>
        <w:t>程序</w:t>
      </w:r>
      <w:r>
        <w:rPr>
          <w:color w:val="2B2A29"/>
          <w:spacing w:val="-16"/>
          <w:w w:val="110"/>
        </w:rPr>
        <w:t>，在</w:t>
      </w:r>
      <w:r>
        <w:rPr>
          <w:color w:val="2B2A29"/>
          <w:spacing w:val="-1"/>
          <w:w w:val="110"/>
        </w:rPr>
        <w:t>危险</w:t>
      </w:r>
      <w:r>
        <w:rPr>
          <w:color w:val="2B2A29"/>
          <w:spacing w:val="-15"/>
          <w:w w:val="110"/>
        </w:rPr>
        <w:t>的</w:t>
      </w:r>
      <w:r>
        <w:rPr>
          <w:color w:val="2B2A29"/>
          <w:w w:val="110"/>
        </w:rPr>
        <w:t>输入</w:t>
      </w:r>
      <w:r>
        <w:rPr>
          <w:color w:val="2B2A29"/>
          <w:spacing w:val="-1"/>
          <w:w w:val="110"/>
        </w:rPr>
        <w:t>周围竖起安全墙</w:t>
      </w:r>
      <w:r>
        <w:rPr>
          <w:color w:val="2B2A29"/>
          <w:w w:val="110"/>
        </w:rPr>
        <w:t>。</w:t>
      </w:r>
    </w:p>
    <w:p>
      <w:r>
        <w:rPr>
          <w:color w:val="2B2A29"/>
          <w:w w:val="105"/>
        </w:rPr>
        <w:t>Ballerina has built-in taint analysis in its compiler. As a result of the taint analysis</w:t>
      </w:r>
      <w:r>
        <w:rPr>
          <w:color w:val="2B2A29"/>
          <w:spacing w:val="1"/>
          <w:w w:val="105"/>
        </w:rPr>
        <w:t xml:space="preserve"> </w:t>
      </w:r>
      <w:r>
        <w:rPr>
          <w:color w:val="2B2A29"/>
          <w:w w:val="105"/>
        </w:rPr>
        <w:t>mechanism,</w:t>
      </w:r>
      <w:r>
        <w:rPr>
          <w:color w:val="2B2A29"/>
          <w:spacing w:val="10"/>
          <w:w w:val="105"/>
        </w:rPr>
        <w:t xml:space="preserve"> </w:t>
      </w:r>
      <w:r>
        <w:rPr>
          <w:color w:val="2B2A29"/>
          <w:w w:val="105"/>
        </w:rPr>
        <w:t>the</w:t>
      </w:r>
      <w:r>
        <w:rPr>
          <w:color w:val="2B2A29"/>
          <w:spacing w:val="10"/>
          <w:w w:val="105"/>
        </w:rPr>
        <w:t xml:space="preserve"> </w:t>
      </w:r>
      <w:r>
        <w:rPr>
          <w:color w:val="2B2A29"/>
          <w:w w:val="105"/>
        </w:rPr>
        <w:t>Ballerina</w:t>
      </w:r>
      <w:r>
        <w:rPr>
          <w:color w:val="2B2A29"/>
          <w:spacing w:val="10"/>
          <w:w w:val="105"/>
        </w:rPr>
        <w:t xml:space="preserve"> </w:t>
      </w:r>
      <w:r>
        <w:rPr>
          <w:color w:val="2B2A29"/>
          <w:w w:val="105"/>
        </w:rPr>
        <w:t>compiler</w:t>
      </w:r>
      <w:r>
        <w:rPr>
          <w:color w:val="2B2A29"/>
          <w:spacing w:val="11"/>
          <w:w w:val="105"/>
        </w:rPr>
        <w:t xml:space="preserve"> </w:t>
      </w:r>
      <w:r>
        <w:rPr>
          <w:color w:val="2B2A29"/>
          <w:w w:val="105"/>
        </w:rPr>
        <w:t>identifies</w:t>
      </w:r>
      <w:r>
        <w:rPr>
          <w:color w:val="2B2A29"/>
          <w:spacing w:val="10"/>
          <w:w w:val="105"/>
        </w:rPr>
        <w:t xml:space="preserve"> </w:t>
      </w:r>
      <w:r>
        <w:rPr>
          <w:color w:val="2B2A29"/>
          <w:w w:val="105"/>
        </w:rPr>
        <w:t>untrusted</w:t>
      </w:r>
      <w:r>
        <w:rPr>
          <w:color w:val="2B2A29"/>
          <w:spacing w:val="10"/>
          <w:w w:val="105"/>
        </w:rPr>
        <w:t xml:space="preserve"> </w:t>
      </w:r>
      <w:r>
        <w:rPr>
          <w:color w:val="2B2A29"/>
          <w:w w:val="105"/>
        </w:rPr>
        <w:t>(tainted)</w:t>
      </w:r>
      <w:r>
        <w:rPr>
          <w:color w:val="2B2A29"/>
          <w:spacing w:val="11"/>
          <w:w w:val="105"/>
        </w:rPr>
        <w:t xml:space="preserve"> </w:t>
      </w:r>
      <w:r>
        <w:rPr>
          <w:color w:val="2B2A29"/>
          <w:w w:val="105"/>
        </w:rPr>
        <w:t>data</w:t>
      </w:r>
      <w:r>
        <w:rPr>
          <w:color w:val="2B2A29"/>
          <w:spacing w:val="10"/>
          <w:w w:val="105"/>
        </w:rPr>
        <w:t xml:space="preserve"> </w:t>
      </w:r>
      <w:r>
        <w:rPr>
          <w:color w:val="2B2A29"/>
          <w:w w:val="105"/>
        </w:rPr>
        <w:t>by</w:t>
      </w:r>
      <w:r>
        <w:rPr>
          <w:color w:val="2B2A29"/>
          <w:spacing w:val="10"/>
          <w:w w:val="105"/>
        </w:rPr>
        <w:t xml:space="preserve"> </w:t>
      </w:r>
      <w:r>
        <w:rPr>
          <w:color w:val="2B2A29"/>
          <w:w w:val="105"/>
        </w:rPr>
        <w:t>observing</w:t>
      </w:r>
      <w:r>
        <w:rPr>
          <w:color w:val="2B2A29"/>
          <w:spacing w:val="10"/>
          <w:w w:val="105"/>
        </w:rPr>
        <w:t xml:space="preserve"> </w:t>
      </w:r>
      <w:r>
        <w:rPr>
          <w:color w:val="2B2A29"/>
          <w:w w:val="105"/>
        </w:rPr>
        <w:t>how</w:t>
      </w:r>
      <w:r>
        <w:rPr>
          <w:color w:val="2B2A29"/>
          <w:spacing w:val="-54"/>
          <w:w w:val="105"/>
        </w:rPr>
        <w:t xml:space="preserve"> </w:t>
      </w:r>
      <w:r>
        <w:rPr>
          <w:color w:val="2B2A29"/>
          <w:spacing w:val="-1"/>
          <w:w w:val="110"/>
        </w:rPr>
        <w:t xml:space="preserve">tainted data propagates through the program. If untrusted data </w:t>
      </w:r>
      <w:r>
        <w:rPr>
          <w:color w:val="2B2A29"/>
          <w:w w:val="110"/>
        </w:rPr>
        <w:t>is passed to a security-</w:t>
      </w:r>
      <w:r>
        <w:rPr>
          <w:color w:val="2B2A29"/>
          <w:w w:val="105"/>
        </w:rPr>
        <w:t>sensitive</w:t>
      </w:r>
      <w:r>
        <w:rPr>
          <w:color w:val="2B2A29"/>
          <w:spacing w:val="-12"/>
          <w:w w:val="105"/>
        </w:rPr>
        <w:t xml:space="preserve"> </w:t>
      </w:r>
      <w:r>
        <w:rPr>
          <w:color w:val="2B2A29"/>
          <w:w w:val="105"/>
        </w:rPr>
        <w:t>parameter,</w:t>
      </w:r>
      <w:r>
        <w:rPr>
          <w:color w:val="2B2A29"/>
          <w:spacing w:val="-11"/>
          <w:w w:val="105"/>
        </w:rPr>
        <w:t xml:space="preserve"> </w:t>
      </w:r>
      <w:r>
        <w:rPr>
          <w:color w:val="2B2A29"/>
          <w:w w:val="105"/>
        </w:rPr>
        <w:t>a</w:t>
      </w:r>
      <w:r>
        <w:rPr>
          <w:color w:val="2B2A29"/>
          <w:spacing w:val="-11"/>
          <w:w w:val="105"/>
        </w:rPr>
        <w:t xml:space="preserve"> </w:t>
      </w:r>
      <w:r>
        <w:rPr>
          <w:color w:val="2B2A29"/>
          <w:w w:val="105"/>
        </w:rPr>
        <w:t>compiler</w:t>
      </w:r>
      <w:r>
        <w:rPr>
          <w:color w:val="2B2A29"/>
          <w:spacing w:val="-12"/>
          <w:w w:val="105"/>
        </w:rPr>
        <w:t xml:space="preserve"> </w:t>
      </w:r>
      <w:r>
        <w:rPr>
          <w:color w:val="2B2A29"/>
          <w:w w:val="105"/>
        </w:rPr>
        <w:t>error</w:t>
      </w:r>
      <w:r>
        <w:rPr>
          <w:color w:val="2B2A29"/>
          <w:spacing w:val="-11"/>
          <w:w w:val="105"/>
        </w:rPr>
        <w:t xml:space="preserve"> </w:t>
      </w:r>
      <w:r>
        <w:rPr>
          <w:color w:val="2B2A29"/>
          <w:w w:val="105"/>
        </w:rPr>
        <w:t>is</w:t>
      </w:r>
      <w:r>
        <w:rPr>
          <w:color w:val="2B2A29"/>
          <w:spacing w:val="-11"/>
          <w:w w:val="105"/>
        </w:rPr>
        <w:t xml:space="preserve"> </w:t>
      </w:r>
      <w:r>
        <w:rPr>
          <w:color w:val="2B2A29"/>
          <w:w w:val="105"/>
        </w:rPr>
        <w:t>generated.</w:t>
      </w:r>
    </w:p>
    <w:p>
      <w:pPr>
        <w:pStyle w:val="11"/>
        <w:spacing w:line="304" w:lineRule="auto"/>
        <w:ind w:left="160" w:right="604" w:firstLine="359"/>
      </w:pPr>
      <w:r>
        <w:rPr>
          <w:color w:val="2B2A29"/>
          <w:w w:val="105"/>
        </w:rPr>
        <w:t>Ballerina在其编译器中内置了污点分析。作为污点分析机制的结果，Ballerina编译器</w:t>
      </w:r>
      <w:r>
        <w:rPr>
          <w:color w:val="2B2A29"/>
          <w:spacing w:val="-1"/>
          <w:w w:val="105"/>
        </w:rPr>
        <w:t>通过</w:t>
      </w:r>
      <w:r>
        <w:rPr>
          <w:color w:val="2B2A29"/>
          <w:w w:val="105"/>
        </w:rPr>
        <w:t>观察</w:t>
      </w:r>
      <w:r>
        <w:rPr>
          <w:color w:val="2B2A29"/>
          <w:spacing w:val="10"/>
          <w:w w:val="105"/>
        </w:rPr>
        <w:t>受</w:t>
      </w:r>
      <w:r>
        <w:rPr>
          <w:color w:val="2B2A29"/>
          <w:spacing w:val="-1"/>
          <w:w w:val="110"/>
        </w:rPr>
        <w:t>污染的</w:t>
      </w:r>
      <w:r>
        <w:rPr>
          <w:color w:val="2B2A29"/>
          <w:spacing w:val="-1"/>
          <w:w w:val="105"/>
        </w:rPr>
        <w:t>数据</w:t>
      </w:r>
      <w:r>
        <w:rPr>
          <w:color w:val="2B2A29"/>
          <w:spacing w:val="-1"/>
          <w:w w:val="110"/>
        </w:rPr>
        <w:t>如何在程序中传播来</w:t>
      </w:r>
      <w:r>
        <w:rPr>
          <w:color w:val="2B2A29"/>
          <w:w w:val="105"/>
        </w:rPr>
        <w:t>识别不受</w:t>
      </w:r>
      <w:r>
        <w:rPr>
          <w:color w:val="2B2A29"/>
          <w:spacing w:val="10"/>
          <w:w w:val="105"/>
        </w:rPr>
        <w:t>信任</w:t>
      </w:r>
      <w:r>
        <w:rPr>
          <w:color w:val="2B2A29"/>
          <w:w w:val="105"/>
        </w:rPr>
        <w:t>的（受污染的）</w:t>
      </w:r>
      <w:r>
        <w:rPr>
          <w:color w:val="2B2A29"/>
          <w:spacing w:val="-1"/>
          <w:w w:val="105"/>
        </w:rPr>
        <w:t>数据</w:t>
      </w:r>
      <w:r>
        <w:rPr>
          <w:color w:val="2B2A29"/>
          <w:spacing w:val="10"/>
          <w:w w:val="105"/>
        </w:rPr>
        <w:t>。</w:t>
      </w:r>
      <w:r>
        <w:rPr>
          <w:color w:val="2B2A29"/>
          <w:spacing w:val="-1"/>
          <w:w w:val="110"/>
        </w:rPr>
        <w:t>如果</w:t>
      </w:r>
      <w:r>
        <w:rPr>
          <w:color w:val="2B2A29"/>
          <w:w w:val="110"/>
        </w:rPr>
        <w:t>将</w:t>
      </w:r>
      <w:r>
        <w:rPr>
          <w:color w:val="2B2A29"/>
          <w:spacing w:val="-1"/>
          <w:w w:val="110"/>
        </w:rPr>
        <w:t>不受信任的数据</w:t>
      </w:r>
      <w:r>
        <w:rPr>
          <w:color w:val="2B2A29"/>
          <w:w w:val="110"/>
        </w:rPr>
        <w:t>传递给安全敏感</w:t>
      </w:r>
      <w:r>
        <w:rPr>
          <w:color w:val="2B2A29"/>
          <w:w w:val="105"/>
        </w:rPr>
        <w:t>参数，</w:t>
      </w:r>
      <w:r>
        <w:rPr>
          <w:color w:val="2B2A29"/>
          <w:spacing w:val="-11"/>
          <w:w w:val="105"/>
        </w:rPr>
        <w:t>则</w:t>
      </w:r>
      <w:r>
        <w:rPr>
          <w:color w:val="2B2A29"/>
          <w:w w:val="105"/>
        </w:rPr>
        <w:t>会生成编译器错误。</w:t>
      </w:r>
    </w:p>
    <w:p>
      <w:r>
        <w:rPr>
          <w:color w:val="2B2A29"/>
          <w:w w:val="105"/>
        </w:rPr>
        <w:t>Let’s</w:t>
      </w:r>
      <w:r>
        <w:rPr>
          <w:color w:val="2B2A29"/>
          <w:spacing w:val="-14"/>
          <w:w w:val="105"/>
        </w:rPr>
        <w:t xml:space="preserve"> </w:t>
      </w:r>
      <w:r>
        <w:rPr>
          <w:color w:val="2B2A29"/>
          <w:w w:val="105"/>
        </w:rPr>
        <w:t>look</w:t>
      </w:r>
      <w:r>
        <w:rPr>
          <w:color w:val="2B2A29"/>
          <w:spacing w:val="-14"/>
          <w:w w:val="105"/>
        </w:rPr>
        <w:t xml:space="preserve"> </w:t>
      </w:r>
      <w:r>
        <w:rPr>
          <w:color w:val="2B2A29"/>
          <w:w w:val="105"/>
        </w:rPr>
        <w:t>at</w:t>
      </w:r>
      <w:r>
        <w:rPr>
          <w:color w:val="2B2A29"/>
          <w:spacing w:val="-14"/>
          <w:w w:val="105"/>
        </w:rPr>
        <w:t xml:space="preserve"> </w:t>
      </w:r>
      <w:r>
        <w:rPr>
          <w:color w:val="2B2A29"/>
          <w:w w:val="105"/>
        </w:rPr>
        <w:t>some</w:t>
      </w:r>
      <w:r>
        <w:rPr>
          <w:color w:val="2B2A29"/>
          <w:spacing w:val="-13"/>
          <w:w w:val="105"/>
        </w:rPr>
        <w:t xml:space="preserve"> </w:t>
      </w:r>
      <w:r>
        <w:rPr>
          <w:color w:val="2B2A29"/>
          <w:w w:val="105"/>
        </w:rPr>
        <w:t>sample</w:t>
      </w:r>
      <w:r>
        <w:rPr>
          <w:color w:val="2B2A29"/>
          <w:spacing w:val="-14"/>
          <w:w w:val="105"/>
        </w:rPr>
        <w:t xml:space="preserve"> </w:t>
      </w:r>
      <w:r>
        <w:rPr>
          <w:color w:val="2B2A29"/>
          <w:w w:val="105"/>
        </w:rPr>
        <w:t>programs.</w:t>
      </w:r>
      <w:r>
        <w:rPr>
          <w:color w:val="2B2A29"/>
          <w:spacing w:val="-14"/>
          <w:w w:val="105"/>
        </w:rPr>
        <w:t xml:space="preserve"> </w:t>
      </w:r>
      <w:r>
        <w:rPr>
          <w:color w:val="2B2A29"/>
          <w:w w:val="105"/>
        </w:rPr>
        <w:t>See</w:t>
      </w:r>
      <w:r>
        <w:rPr>
          <w:color w:val="2B2A29"/>
          <w:spacing w:val="-14"/>
          <w:w w:val="105"/>
        </w:rPr>
        <w:t xml:space="preserve"> </w:t>
      </w:r>
      <w:r>
        <w:rPr>
          <w:color w:val="2B2A29"/>
          <w:w w:val="105"/>
        </w:rPr>
        <w:t>Listing</w:t>
      </w:r>
      <w:r>
        <w:rPr>
          <w:color w:val="2B2A29"/>
          <w:spacing w:val="-13"/>
          <w:w w:val="105"/>
        </w:rPr>
        <w:t xml:space="preserve"> </w:t>
      </w:r>
      <w:r>
        <w:rPr>
          <w:color w:val="0000FF"/>
          <w:w w:val="105"/>
        </w:rPr>
        <w:t>9-11</w:t>
      </w:r>
      <w:r>
        <w:rPr>
          <w:color w:val="2B2A29"/>
          <w:w w:val="105"/>
        </w:rPr>
        <w:t>.</w:t>
      </w:r>
    </w:p>
    <w:p>
      <w:pPr>
        <w:pStyle w:val="11"/>
        <w:spacing w:line="248" w:lineRule="exact"/>
        <w:ind w:left="519"/>
      </w:pPr>
      <w:r>
        <w:rPr>
          <w:color w:val="2B2A29"/>
          <w:w w:val="105"/>
        </w:rPr>
        <w:t>让我们来看一些示例程序。</w:t>
      </w:r>
      <w:r>
        <w:rPr>
          <w:color w:val="2B2A29"/>
          <w:spacing w:val="-14"/>
          <w:w w:val="105"/>
        </w:rPr>
        <w:t>请</w:t>
      </w:r>
      <w:r>
        <w:rPr>
          <w:color w:val="2B2A29"/>
          <w:w w:val="105"/>
        </w:rPr>
        <w:t>参见清单</w:t>
      </w:r>
      <w:r>
        <w:rPr>
          <w:color w:val="0000FF"/>
          <w:w w:val="105"/>
        </w:rPr>
        <w:t>9-11</w:t>
      </w:r>
      <w:r>
        <w:rPr>
          <w:color w:val="2B2A29"/>
          <w:w w:val="105"/>
        </w:rPr>
        <w:t>。</w:t>
      </w:r>
    </w:p>
    <w:p>
      <w:pPr>
        <w:pStyle w:val="11"/>
        <w:spacing w:before="8"/>
        <w:rPr>
          <w:sz w:val="24"/>
        </w:rPr>
      </w:pPr>
    </w:p>
    <w:p>
      <w:r>
        <w:rPr>
          <w:rFonts w:ascii="Cambria"/>
          <w:b/>
          <w:i/>
          <w:color w:val="2B2A29"/>
          <w:sz w:val="24"/>
        </w:rPr>
        <w:t>Listing</w:t>
      </w:r>
      <w:r>
        <w:rPr>
          <w:rFonts w:ascii="Cambria"/>
          <w:b/>
          <w:i/>
          <w:color w:val="2B2A29"/>
          <w:spacing w:val="8"/>
          <w:sz w:val="24"/>
        </w:rPr>
        <w:t xml:space="preserve"> </w:t>
      </w:r>
      <w:r>
        <w:rPr>
          <w:rFonts w:ascii="Cambria"/>
          <w:b/>
          <w:i/>
          <w:color w:val="2B2A29"/>
          <w:sz w:val="24"/>
        </w:rPr>
        <w:t>9-11.</w:t>
      </w:r>
      <w:r>
        <w:rPr>
          <w:rFonts w:ascii="Cambria"/>
          <w:b/>
          <w:i/>
          <w:color w:val="2B2A29"/>
          <w:spacing w:val="51"/>
          <w:sz w:val="24"/>
        </w:rPr>
        <w:t xml:space="preserve"> </w:t>
      </w:r>
      <w:r>
        <w:rPr>
          <w:color w:val="2B2A29"/>
          <w:sz w:val="24"/>
        </w:rPr>
        <w:t>taint-test1.bal</w:t>
      </w:r>
    </w:p>
    <w:p>
      <w:pPr>
        <w:spacing w:before="0"/>
        <w:ind w:left="160" w:right="0" w:firstLine="0"/>
        <w:jc w:val="left"/>
        <w:rPr>
          <w:sz w:val="24"/>
        </w:rPr>
      </w:pPr>
      <w:r>
        <w:rPr>
          <w:rFonts w:ascii="Cambria"/>
          <w:b/>
          <w:i/>
          <w:color w:val="2B2A29"/>
          <w:sz w:val="24"/>
        </w:rPr>
        <w:t>清单9-11。</w:t>
      </w:r>
      <w:r>
        <w:rPr>
          <w:color w:val="2B2A29"/>
          <w:sz w:val="24"/>
        </w:rPr>
        <w:t>污点试验1.bal</w:t>
      </w:r>
    </w:p>
    <w:p>
      <w:r>
        <w:rPr>
          <w:rFonts w:ascii="宋体"/>
          <w:color w:val="2B2A29"/>
        </w:rPr>
        <w:t>01 import ballerinax/java.jdbc;</w:t>
      </w:r>
    </w:p>
    <w:p>
      <w:pPr>
        <w:pStyle w:val="11"/>
        <w:spacing w:before="207"/>
        <w:ind w:left="160"/>
        <w:rPr>
          <w:rFonts w:ascii="宋体"/>
        </w:rPr>
      </w:pPr>
      <w:r>
        <w:rPr>
          <w:rFonts w:ascii="宋体"/>
          <w:color w:val="2B2A29"/>
        </w:rPr>
        <w:t>01导入ballerinax/java.jdbc；</w:t>
      </w:r>
    </w:p>
    <w:p>
      <w:r>
        <w:rPr>
          <w:rFonts w:ascii="宋体"/>
          <w:color w:val="2B2A29"/>
        </w:rPr>
        <w:t>02</w:t>
      </w:r>
    </w:p>
    <w:p>
      <w:pPr>
        <w:pStyle w:val="11"/>
        <w:spacing w:before="38"/>
        <w:ind w:left="160"/>
        <w:rPr>
          <w:rFonts w:ascii="宋体"/>
        </w:rPr>
      </w:pPr>
      <w:r>
        <w:rPr>
          <w:rFonts w:ascii="宋体"/>
          <w:color w:val="2B2A29"/>
        </w:rPr>
        <w:t>02</w:t>
      </w:r>
    </w:p>
    <w:p>
      <w:r>
        <w:rPr>
          <w:rFonts w:ascii="宋体"/>
          <w:color w:val="2B2A29"/>
        </w:rPr>
        <w:t>03</w:t>
      </w:r>
      <w:r>
        <w:rPr>
          <w:rFonts w:ascii="宋体"/>
          <w:color w:val="2B2A29"/>
          <w:spacing w:val="-4"/>
        </w:rPr>
        <w:t xml:space="preserve"> </w:t>
      </w:r>
      <w:r>
        <w:rPr>
          <w:rFonts w:ascii="宋体"/>
          <w:color w:val="2B2A29"/>
        </w:rPr>
        <w:t>public</w:t>
      </w:r>
      <w:r>
        <w:rPr>
          <w:rFonts w:ascii="宋体"/>
          <w:color w:val="2B2A29"/>
          <w:spacing w:val="-4"/>
        </w:rPr>
        <w:t xml:space="preserve"> </w:t>
      </w:r>
      <w:r>
        <w:rPr>
          <w:rFonts w:ascii="宋体"/>
          <w:color w:val="2B2A29"/>
        </w:rPr>
        <w:t>function</w:t>
      </w:r>
      <w:r>
        <w:rPr>
          <w:rFonts w:ascii="宋体"/>
          <w:color w:val="2B2A29"/>
          <w:spacing w:val="-3"/>
        </w:rPr>
        <w:t xml:space="preserve"> </w:t>
      </w:r>
      <w:r>
        <w:rPr>
          <w:rFonts w:ascii="宋体"/>
          <w:color w:val="2B2A29"/>
        </w:rPr>
        <w:t>main(string...</w:t>
      </w:r>
      <w:r>
        <w:rPr>
          <w:rFonts w:ascii="宋体"/>
          <w:color w:val="2B2A29"/>
          <w:spacing w:val="-4"/>
        </w:rPr>
        <w:t xml:space="preserve"> </w:t>
      </w:r>
      <w:r>
        <w:rPr>
          <w:rFonts w:ascii="宋体"/>
          <w:color w:val="2B2A29"/>
        </w:rPr>
        <w:t>args)</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04</w:t>
      </w:r>
    </w:p>
    <w:p>
      <w:pPr>
        <w:pStyle w:val="11"/>
        <w:spacing w:before="38" w:line="273" w:lineRule="auto"/>
        <w:ind w:left="160" w:right="4217"/>
        <w:rPr>
          <w:rFonts w:ascii="宋体"/>
        </w:rPr>
      </w:pPr>
      <w:r>
        <w:rPr>
          <w:rFonts w:ascii="宋体"/>
          <w:color w:val="2B2A29"/>
        </w:rPr>
        <w:t>03公共函数main（字符串…args</w:t>
      </w:r>
      <w:r>
        <w:rPr>
          <w:rFonts w:ascii="宋体"/>
          <w:color w:val="2B2A29"/>
          <w:spacing w:val="-4"/>
        </w:rPr>
        <w:t>）</w:t>
      </w:r>
      <w:r>
        <w:rPr>
          <w:rFonts w:ascii="宋体"/>
          <w:color w:val="2B2A29"/>
        </w:rPr>
        <w:t>｛04</w:t>
      </w:r>
    </w:p>
    <w:p>
      <w:r>
        <w:rPr>
          <w:rFonts w:ascii="宋体"/>
          <w:color w:val="2B2A29"/>
        </w:rPr>
        <w:t>05</w:t>
      </w:r>
      <w:r>
        <w:rPr>
          <w:rFonts w:ascii="宋体"/>
          <w:color w:val="2B2A29"/>
        </w:rPr>
        <w:tab/>
      </w:r>
      <w:r>
        <w:rPr>
          <w:rFonts w:ascii="宋体"/>
          <w:color w:val="2B2A29"/>
        </w:rPr>
        <w:t>jdbc:Client customerDBEP = new ({</w:t>
      </w:r>
      <w:r>
        <w:rPr>
          <w:rFonts w:ascii="宋体"/>
          <w:color w:val="2B2A29"/>
          <w:spacing w:val="-108"/>
        </w:rPr>
        <w:t xml:space="preserve"> </w:t>
      </w:r>
      <w:r>
        <w:rPr>
          <w:rFonts w:ascii="宋体"/>
          <w:color w:val="2B2A29"/>
        </w:rPr>
        <w:t>06</w:t>
      </w:r>
      <w:r>
        <w:rPr>
          <w:rFonts w:ascii="宋体"/>
          <w:color w:val="2B2A29"/>
        </w:rPr>
        <w:tab/>
      </w:r>
      <w:r>
        <w:rPr>
          <w:rFonts w:ascii="宋体"/>
          <w:color w:val="2B2A29"/>
        </w:rPr>
        <w:tab/>
      </w:r>
      <w:r>
        <w:rPr>
          <w:rFonts w:ascii="宋体"/>
          <w:color w:val="2B2A29"/>
        </w:rPr>
        <w:t>//JDBC configs</w:t>
      </w:r>
    </w:p>
    <w:p>
      <w:pPr>
        <w:pStyle w:val="11"/>
        <w:tabs>
          <w:tab w:val="left" w:pos="819"/>
          <w:tab w:val="left" w:pos="1259"/>
        </w:tabs>
        <w:spacing w:line="273" w:lineRule="auto"/>
        <w:ind w:left="160" w:right="4509"/>
        <w:rPr>
          <w:rFonts w:ascii="宋体"/>
        </w:rPr>
      </w:pPr>
      <w:r>
        <w:rPr>
          <w:rFonts w:ascii="宋体"/>
          <w:color w:val="2B2A29"/>
        </w:rPr>
        <w:t>05jdbc:客户端customerDBEP=新（</w:t>
      </w:r>
      <w:r>
        <w:rPr>
          <w:rFonts w:ascii="宋体"/>
          <w:color w:val="2B2A29"/>
        </w:rPr>
        <w:tab/>
      </w:r>
      <w:r>
        <w:rPr>
          <w:rFonts w:ascii="宋体"/>
          <w:color w:val="2B2A29"/>
        </w:rPr>
        <w:t>｛06//JDBC配置</w:t>
      </w:r>
      <w:r>
        <w:rPr>
          <w:rFonts w:ascii="宋体"/>
          <w:color w:val="2B2A29"/>
        </w:rPr>
        <w:tab/>
      </w:r>
      <w:r>
        <w:rPr>
          <w:rFonts w:ascii="宋体"/>
          <w:color w:val="2B2A29"/>
        </w:rPr>
        <w:tab/>
      </w:r>
    </w:p>
    <w:p>
      <w:r>
        <w:rPr>
          <w:rFonts w:ascii="宋体"/>
          <w:color w:val="2B2A29"/>
        </w:rPr>
        <w:t>07</w:t>
      </w:r>
      <w:r>
        <w:rPr>
          <w:rFonts w:ascii="宋体"/>
          <w:color w:val="2B2A29"/>
        </w:rPr>
        <w:tab/>
      </w:r>
      <w:r>
        <w:rPr>
          <w:rFonts w:ascii="宋体"/>
          <w:color w:val="2B2A29"/>
        </w:rPr>
        <w:t>});</w:t>
      </w:r>
    </w:p>
    <w:p>
      <w:pPr>
        <w:pStyle w:val="11"/>
        <w:tabs>
          <w:tab w:val="left" w:pos="819"/>
        </w:tabs>
        <w:spacing w:line="279" w:lineRule="exact"/>
        <w:ind w:left="160"/>
        <w:rPr>
          <w:rFonts w:ascii="宋体"/>
        </w:rPr>
      </w:pPr>
      <w:r>
        <w:rPr>
          <w:rFonts w:ascii="宋体"/>
          <w:color w:val="2B2A29"/>
        </w:rPr>
        <w:t>07});</w:t>
      </w:r>
      <w:r>
        <w:rPr>
          <w:rFonts w:ascii="宋体"/>
          <w:color w:val="2B2A29"/>
        </w:rPr>
        <w:tab/>
      </w:r>
    </w:p>
    <w:p>
      <w:r>
        <w:rPr>
          <w:rFonts w:ascii="宋体"/>
          <w:color w:val="2B2A29"/>
        </w:rPr>
        <w:t>08</w:t>
      </w:r>
    </w:p>
    <w:p>
      <w:pPr>
        <w:pStyle w:val="11"/>
        <w:spacing w:before="36"/>
        <w:ind w:left="160"/>
        <w:rPr>
          <w:rFonts w:ascii="宋体"/>
        </w:rPr>
      </w:pPr>
      <w:r>
        <w:rPr>
          <w:rFonts w:ascii="宋体"/>
          <w:color w:val="2B2A29"/>
        </w:rPr>
        <w:t>08</w:t>
      </w:r>
    </w:p>
    <w:p>
      <w:r>
        <w:rPr>
          <w:rFonts w:ascii="宋体"/>
          <w:color w:val="2B2A29"/>
        </w:rPr>
        <w:t>09</w:t>
      </w:r>
      <w:r>
        <w:rPr>
          <w:rFonts w:ascii="宋体"/>
          <w:color w:val="2B2A29"/>
        </w:rPr>
        <w:tab/>
      </w:r>
      <w:r>
        <w:rPr>
          <w:rFonts w:ascii="宋体"/>
          <w:color w:val="2B2A29"/>
        </w:rPr>
        <w:t>var result = customerDBEP-&gt;</w:t>
      </w:r>
    </w:p>
    <w:p>
      <w:pPr>
        <w:pStyle w:val="11"/>
        <w:tabs>
          <w:tab w:val="left" w:pos="819"/>
        </w:tabs>
        <w:spacing w:before="38"/>
        <w:ind w:left="160"/>
        <w:rPr>
          <w:rFonts w:ascii="宋体"/>
        </w:rPr>
      </w:pPr>
      <w:r>
        <w:rPr>
          <w:rFonts w:ascii="宋体"/>
          <w:color w:val="2B2A29"/>
        </w:rPr>
        <w:t>09var结果=客户DBEP-&gt;</w:t>
      </w:r>
      <w:r>
        <w:rPr>
          <w:rFonts w:ascii="宋体"/>
          <w:color w:val="2B2A29"/>
        </w:rPr>
        <w:tab/>
      </w:r>
    </w:p>
    <w:p>
      <w:r>
        <w:rPr>
          <w:rFonts w:ascii="宋体"/>
          <w:color w:val="2B2A29"/>
        </w:rPr>
        <w:t>10</w:t>
      </w:r>
      <w:r>
        <w:rPr>
          <w:rFonts w:ascii="宋体"/>
          <w:color w:val="2B2A29"/>
        </w:rPr>
        <w:tab/>
      </w:r>
      <w:r>
        <w:rPr>
          <w:rFonts w:ascii="宋体"/>
          <w:color w:val="2B2A29"/>
        </w:rPr>
        <w:t>select("SELECT firstname FROM student WHERE registration_id = " +</w:t>
      </w:r>
      <w:r>
        <w:rPr>
          <w:rFonts w:ascii="宋体"/>
          <w:color w:val="2B2A29"/>
          <w:spacing w:val="-108"/>
        </w:rPr>
        <w:t xml:space="preserve"> </w:t>
      </w:r>
      <w:r>
        <w:rPr>
          <w:rFonts w:ascii="宋体"/>
          <w:color w:val="2B2A29"/>
        </w:rPr>
        <w:t>11</w:t>
      </w:r>
      <w:r>
        <w:rPr>
          <w:rFonts w:ascii="宋体"/>
          <w:color w:val="2B2A29"/>
        </w:rPr>
        <w:tab/>
      </w:r>
      <w:r>
        <w:rPr>
          <w:rFonts w:ascii="宋体"/>
          <w:color w:val="2B2A29"/>
        </w:rPr>
        <w:tab/>
      </w:r>
      <w:r>
        <w:rPr>
          <w:rFonts w:ascii="宋体"/>
          <w:color w:val="2B2A29"/>
        </w:rPr>
        <w:t>args[0], ());</w:t>
      </w:r>
    </w:p>
    <w:p>
      <w:pPr>
        <w:pStyle w:val="11"/>
        <w:tabs>
          <w:tab w:val="left" w:pos="819"/>
          <w:tab w:val="left" w:pos="1699"/>
        </w:tabs>
        <w:spacing w:before="38" w:line="273" w:lineRule="auto"/>
        <w:ind w:left="160" w:right="989"/>
        <w:rPr>
          <w:rFonts w:ascii="宋体"/>
        </w:rPr>
      </w:pPr>
      <w:r>
        <w:rPr>
          <w:rFonts w:ascii="宋体"/>
          <w:color w:val="2B2A29"/>
        </w:rPr>
        <w:t>10select（“SELECT firstname FROM student WHERE registration_id=”</w:t>
      </w:r>
      <w:r>
        <w:rPr>
          <w:rFonts w:ascii="宋体"/>
          <w:color w:val="2B2A29"/>
        </w:rPr>
        <w:tab/>
      </w:r>
      <w:r>
        <w:rPr>
          <w:rFonts w:ascii="宋体"/>
          <w:color w:val="2B2A29"/>
        </w:rPr>
        <w:t>+1args[0]，（））；</w:t>
      </w:r>
      <w:r>
        <w:rPr>
          <w:rFonts w:ascii="宋体"/>
          <w:color w:val="2B2A29"/>
        </w:rPr>
        <w:tab/>
      </w:r>
      <w:r>
        <w:rPr>
          <w:rFonts w:ascii="宋体"/>
          <w:color w:val="2B2A29"/>
        </w:rPr>
        <w:tab/>
      </w:r>
    </w:p>
    <w:p>
      <w:r>
        <w:rPr>
          <w:color w:val="2B2A29"/>
          <w:sz w:val="22"/>
        </w:rPr>
        <w:t>table&lt;record { string firstname; }&gt; dataTable;</w:t>
      </w:r>
    </w:p>
    <w:p>
      <w:pPr>
        <w:pStyle w:val="16"/>
        <w:numPr>
          <w:ilvl w:val="0"/>
          <w:numId w:val="227"/>
        </w:numPr>
        <w:tabs>
          <w:tab w:val="left" w:pos="819"/>
          <w:tab w:val="left" w:pos="820"/>
        </w:tabs>
        <w:spacing w:before="0" w:after="0" w:line="279" w:lineRule="exact"/>
        <w:ind w:left="820" w:right="0" w:hanging="660"/>
        <w:jc w:val="left"/>
        <w:rPr>
          <w:sz w:val="22"/>
        </w:rPr>
      </w:pPr>
      <w:r>
        <w:rPr>
          <w:color w:val="2B2A29"/>
          <w:sz w:val="22"/>
        </w:rPr>
        <w:t>table＜record｛string firstname；｝＞dataTable；</w:t>
      </w:r>
    </w:p>
    <w:p>
      <w:r>
        <w:rPr>
          <w:color w:val="2B2A29"/>
          <w:sz w:val="22"/>
        </w:rPr>
        <w:t>if (result is error) {</w:t>
      </w:r>
    </w:p>
    <w:p>
      <w:pPr>
        <w:pStyle w:val="16"/>
        <w:numPr>
          <w:ilvl w:val="0"/>
          <w:numId w:val="227"/>
        </w:numPr>
        <w:tabs>
          <w:tab w:val="left" w:pos="819"/>
          <w:tab w:val="left" w:pos="820"/>
        </w:tabs>
        <w:spacing w:before="38" w:after="0" w:line="240" w:lineRule="auto"/>
        <w:ind w:left="820" w:right="0" w:hanging="660"/>
        <w:jc w:val="left"/>
        <w:rPr>
          <w:sz w:val="22"/>
        </w:rPr>
      </w:pPr>
      <w:r>
        <w:rPr>
          <w:color w:val="2B2A29"/>
          <w:sz w:val="22"/>
        </w:rPr>
        <w:t>if（结果为错误）{</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error e = &lt;error&gt; result;</w:t>
      </w:r>
    </w:p>
    <w:p>
      <w:pPr>
        <w:pStyle w:val="16"/>
        <w:numPr>
          <w:ilvl w:val="0"/>
          <w:numId w:val="227"/>
        </w:numPr>
        <w:tabs>
          <w:tab w:val="left" w:pos="1619"/>
          <w:tab w:val="left" w:pos="1621"/>
        </w:tabs>
        <w:spacing w:before="68" w:after="0" w:line="240" w:lineRule="auto"/>
        <w:ind w:left="1620" w:right="0" w:hanging="1101"/>
        <w:jc w:val="left"/>
        <w:rPr>
          <w:sz w:val="22"/>
        </w:rPr>
      </w:pPr>
      <w:bookmarkStart w:id="229" w:name="_bookmark215"/>
      <w:bookmarkEnd w:id="229"/>
      <w:bookmarkStart w:id="230" w:name="_bookmark215"/>
      <w:bookmarkEnd w:id="230"/>
      <w:r>
        <w:rPr>
          <w:color w:val="2B2A29"/>
          <w:sz w:val="22"/>
        </w:rPr>
        <w:t>误差e=&lt;误差&gt;结果；</w:t>
      </w:r>
    </w:p>
    <w:p>
      <w:r>
        <w:rPr>
          <w:color w:val="2B2A29"/>
          <w:sz w:val="22"/>
        </w:rPr>
        <w:t>panic e;</w:t>
      </w:r>
    </w:p>
    <w:p>
      <w:pPr>
        <w:pStyle w:val="16"/>
        <w:numPr>
          <w:ilvl w:val="0"/>
          <w:numId w:val="227"/>
        </w:numPr>
        <w:tabs>
          <w:tab w:val="left" w:pos="1619"/>
          <w:tab w:val="left" w:pos="1621"/>
        </w:tabs>
        <w:spacing w:before="38" w:after="0" w:line="240" w:lineRule="auto"/>
        <w:ind w:left="1620" w:right="0" w:hanging="1101"/>
        <w:jc w:val="left"/>
        <w:rPr>
          <w:sz w:val="22"/>
        </w:rPr>
      </w:pPr>
      <w:r>
        <w:rPr>
          <w:color w:val="2B2A29"/>
          <w:sz w:val="22"/>
        </w:rPr>
        <w:t>恐慌e；</w:t>
      </w:r>
    </w:p>
    <w:p>
      <w:r>
        <w:rPr>
          <w:color w:val="2B2A29"/>
          <w:sz w:val="22"/>
        </w:rPr>
        <w:t>} else {</w:t>
      </w:r>
    </w:p>
    <w:p>
      <w:pPr>
        <w:pStyle w:val="16"/>
        <w:numPr>
          <w:ilvl w:val="0"/>
          <w:numId w:val="227"/>
        </w:numPr>
        <w:tabs>
          <w:tab w:val="left" w:pos="1179"/>
          <w:tab w:val="left" w:pos="1181"/>
        </w:tabs>
        <w:spacing w:before="39" w:after="0" w:line="240" w:lineRule="auto"/>
        <w:ind w:left="1180" w:right="0" w:hanging="661"/>
        <w:jc w:val="left"/>
        <w:rPr>
          <w:sz w:val="22"/>
        </w:rPr>
      </w:pPr>
      <w:r>
        <w:rPr>
          <w:color w:val="2B2A29"/>
          <w:sz w:val="22"/>
        </w:rPr>
        <w:t>}其他{</w:t>
      </w:r>
    </w:p>
    <w:p>
      <w:r>
        <w:rPr>
          <w:color w:val="2B2A29"/>
          <w:sz w:val="22"/>
        </w:rPr>
        <w:t>dataTable = result;</w:t>
      </w:r>
      <w:r>
        <w:rPr>
          <w:color w:val="2B2A29"/>
          <w:spacing w:val="-108"/>
          <w:sz w:val="22"/>
        </w:rPr>
        <w:t xml:space="preserve"> </w:t>
      </w:r>
      <w:r>
        <w:rPr>
          <w:color w:val="2B2A29"/>
          <w:sz w:val="22"/>
        </w:rPr>
        <w:t>18</w:t>
      </w:r>
      <w:r>
        <w:rPr>
          <w:color w:val="2B2A29"/>
          <w:sz w:val="22"/>
        </w:rPr>
        <w:tab/>
      </w:r>
      <w:r>
        <w:rPr>
          <w:color w:val="2B2A29"/>
          <w:sz w:val="22"/>
        </w:rPr>
        <w:t>}</w:t>
      </w:r>
    </w:p>
    <w:p>
      <w:pPr>
        <w:pStyle w:val="16"/>
        <w:numPr>
          <w:ilvl w:val="0"/>
          <w:numId w:val="227"/>
        </w:numPr>
        <w:tabs>
          <w:tab w:val="left" w:pos="1179"/>
          <w:tab w:val="left" w:pos="1619"/>
          <w:tab w:val="left" w:pos="1621"/>
        </w:tabs>
        <w:spacing w:before="38" w:after="0" w:line="273" w:lineRule="auto"/>
        <w:ind w:left="520" w:right="5247" w:firstLine="0"/>
        <w:jc w:val="left"/>
        <w:rPr>
          <w:sz w:val="22"/>
        </w:rPr>
      </w:pPr>
      <w:r>
        <w:rPr>
          <w:color w:val="2B2A29"/>
          <w:sz w:val="22"/>
        </w:rPr>
        <w:t>dataTable=结果；18}</w:t>
      </w:r>
      <w:r>
        <w:rPr>
          <w:color w:val="2B2A29"/>
          <w:sz w:val="22"/>
        </w:rPr>
        <w:tab/>
      </w:r>
    </w:p>
    <w:p>
      <w:r>
        <w:rPr>
          <w:rFonts w:ascii="宋体"/>
          <w:color w:val="2B2A29"/>
        </w:rPr>
        <w:t>19 }</w:t>
      </w:r>
    </w:p>
    <w:p>
      <w:pPr>
        <w:pStyle w:val="11"/>
        <w:spacing w:line="279" w:lineRule="exact"/>
        <w:ind w:left="520"/>
        <w:rPr>
          <w:rFonts w:ascii="宋体"/>
        </w:rPr>
      </w:pPr>
      <w:r>
        <w:rPr>
          <w:rFonts w:ascii="宋体"/>
          <w:color w:val="2B2A29"/>
        </w:rPr>
        <w:t>19 }</w:t>
      </w:r>
    </w:p>
    <w:p>
      <w:r>
        <w:rPr>
          <w:rFonts w:ascii="Arial"/>
          <w:b/>
          <w:color w:val="2B2A29"/>
          <w:w w:val="105"/>
          <w:sz w:val="22"/>
        </w:rPr>
        <w:t xml:space="preserve">$ </w:t>
      </w:r>
      <w:r>
        <w:rPr>
          <w:rFonts w:ascii="Arial"/>
          <w:b/>
          <w:color w:val="2B2A29"/>
          <w:spacing w:val="15"/>
          <w:w w:val="105"/>
          <w:sz w:val="22"/>
        </w:rPr>
        <w:t xml:space="preserve"> </w:t>
      </w:r>
      <w:r>
        <w:rPr>
          <w:rFonts w:ascii="Arial"/>
          <w:b/>
          <w:color w:val="2B2A29"/>
          <w:w w:val="105"/>
          <w:sz w:val="22"/>
        </w:rPr>
        <w:t xml:space="preserve">ballerina </w:t>
      </w:r>
      <w:r>
        <w:rPr>
          <w:rFonts w:ascii="Arial"/>
          <w:b/>
          <w:color w:val="2B2A29"/>
          <w:spacing w:val="16"/>
          <w:w w:val="105"/>
          <w:sz w:val="22"/>
        </w:rPr>
        <w:t xml:space="preserve"> </w:t>
      </w:r>
      <w:r>
        <w:rPr>
          <w:rFonts w:ascii="Arial"/>
          <w:b/>
          <w:color w:val="2B2A29"/>
          <w:w w:val="105"/>
          <w:sz w:val="22"/>
        </w:rPr>
        <w:t xml:space="preserve">run </w:t>
      </w:r>
      <w:r>
        <w:rPr>
          <w:rFonts w:ascii="Arial"/>
          <w:b/>
          <w:color w:val="2B2A29"/>
          <w:spacing w:val="15"/>
          <w:w w:val="105"/>
          <w:sz w:val="22"/>
        </w:rPr>
        <w:t xml:space="preserve"> </w:t>
      </w:r>
      <w:r>
        <w:rPr>
          <w:rFonts w:ascii="Arial"/>
          <w:b/>
          <w:color w:val="2B2A29"/>
          <w:w w:val="105"/>
          <w:sz w:val="22"/>
        </w:rPr>
        <w:t>taint-test1.bal</w:t>
      </w:r>
    </w:p>
    <w:p>
      <w:pPr>
        <w:spacing w:before="212"/>
        <w:ind w:left="520" w:right="0" w:firstLine="0"/>
        <w:jc w:val="left"/>
        <w:rPr>
          <w:rFonts w:ascii="Arial"/>
          <w:b/>
          <w:sz w:val="22"/>
        </w:rPr>
      </w:pPr>
      <w:r>
        <w:rPr>
          <w:rFonts w:ascii="Arial"/>
          <w:b/>
          <w:color w:val="2B2A29"/>
          <w:w w:val="105"/>
          <w:sz w:val="22"/>
        </w:rPr>
        <w:t>$balletina跑步</w:t>
      </w:r>
      <w:r>
        <w:rPr>
          <w:rFonts w:ascii="Arial"/>
          <w:b/>
          <w:color w:val="2B2A29"/>
          <w:spacing w:val="15"/>
          <w:w w:val="105"/>
          <w:sz w:val="22"/>
        </w:rPr>
        <w:t>污点</w:t>
      </w:r>
      <w:r>
        <w:rPr>
          <w:rFonts w:ascii="Arial"/>
          <w:b/>
          <w:color w:val="2B2A29"/>
          <w:w w:val="105"/>
          <w:sz w:val="22"/>
        </w:rPr>
        <w:t>测试1.bal</w:t>
      </w:r>
    </w:p>
    <w:p>
      <w:r>
        <w:rPr>
          <w:rFonts w:ascii="宋体"/>
          <w:color w:val="2B2A29"/>
        </w:rPr>
        <w:t>error: .::taint-test.bal:10:12: tainted value passed to untainted parameter</w:t>
      </w:r>
      <w:r>
        <w:rPr>
          <w:rFonts w:ascii="宋体"/>
          <w:color w:val="2B2A29"/>
          <w:spacing w:val="-108"/>
        </w:rPr>
        <w:t xml:space="preserve"> </w:t>
      </w:r>
      <w:r>
        <w:rPr>
          <w:rFonts w:ascii="宋体"/>
          <w:color w:val="2B2A29"/>
        </w:rPr>
        <w:t>'sqlQuery'</w:t>
      </w:r>
    </w:p>
    <w:p>
      <w:pPr>
        <w:pStyle w:val="11"/>
        <w:spacing w:before="53" w:line="273" w:lineRule="auto"/>
        <w:ind w:left="520" w:right="170"/>
        <w:rPr>
          <w:rFonts w:ascii="宋体"/>
        </w:rPr>
      </w:pPr>
      <w:r>
        <w:rPr>
          <w:rFonts w:ascii="宋体"/>
          <w:color w:val="2B2A29"/>
        </w:rPr>
        <w:t>错误：.：：污染测试。bal:10:12:传递给未污染参数“sqlQuery”的污染值</w:t>
      </w:r>
    </w:p>
    <w:p>
      <w:r>
        <w:rPr>
          <w:color w:val="2B2A29"/>
          <w:w w:val="105"/>
        </w:rPr>
        <w:t>The</w:t>
      </w:r>
      <w:r>
        <w:rPr>
          <w:color w:val="2B2A29"/>
          <w:spacing w:val="2"/>
          <w:w w:val="105"/>
        </w:rPr>
        <w:t xml:space="preserve"> </w:t>
      </w:r>
      <w:r>
        <w:rPr>
          <w:color w:val="2B2A29"/>
          <w:w w:val="105"/>
        </w:rPr>
        <w:t>preceding</w:t>
      </w:r>
      <w:r>
        <w:rPr>
          <w:color w:val="2B2A29"/>
          <w:spacing w:val="3"/>
          <w:w w:val="105"/>
        </w:rPr>
        <w:t xml:space="preserve"> </w:t>
      </w:r>
      <w:r>
        <w:rPr>
          <w:color w:val="2B2A29"/>
          <w:w w:val="105"/>
        </w:rPr>
        <w:t>code</w:t>
      </w:r>
      <w:r>
        <w:rPr>
          <w:color w:val="2B2A29"/>
          <w:spacing w:val="3"/>
          <w:w w:val="105"/>
        </w:rPr>
        <w:t xml:space="preserve"> </w:t>
      </w:r>
      <w:r>
        <w:rPr>
          <w:color w:val="2B2A29"/>
          <w:w w:val="105"/>
        </w:rPr>
        <w:t>block</w:t>
      </w:r>
      <w:r>
        <w:rPr>
          <w:color w:val="2B2A29"/>
          <w:spacing w:val="2"/>
          <w:w w:val="105"/>
        </w:rPr>
        <w:t xml:space="preserve"> </w:t>
      </w:r>
      <w:r>
        <w:rPr>
          <w:color w:val="2B2A29"/>
          <w:w w:val="105"/>
        </w:rPr>
        <w:t>leads</w:t>
      </w:r>
      <w:r>
        <w:rPr>
          <w:color w:val="2B2A29"/>
          <w:spacing w:val="3"/>
          <w:w w:val="105"/>
        </w:rPr>
        <w:t xml:space="preserve"> </w:t>
      </w:r>
      <w:r>
        <w:rPr>
          <w:color w:val="2B2A29"/>
          <w:w w:val="105"/>
        </w:rPr>
        <w:t>to</w:t>
      </w:r>
      <w:r>
        <w:rPr>
          <w:color w:val="2B2A29"/>
          <w:spacing w:val="3"/>
          <w:w w:val="105"/>
        </w:rPr>
        <w:t xml:space="preserve"> </w:t>
      </w:r>
      <w:r>
        <w:rPr>
          <w:color w:val="2B2A29"/>
          <w:w w:val="105"/>
        </w:rPr>
        <w:t>a</w:t>
      </w:r>
      <w:r>
        <w:rPr>
          <w:color w:val="2B2A29"/>
          <w:spacing w:val="2"/>
          <w:w w:val="105"/>
        </w:rPr>
        <w:t xml:space="preserve"> </w:t>
      </w:r>
      <w:r>
        <w:rPr>
          <w:color w:val="2B2A29"/>
          <w:w w:val="105"/>
        </w:rPr>
        <w:t>compiler</w:t>
      </w:r>
      <w:r>
        <w:rPr>
          <w:color w:val="2B2A29"/>
          <w:spacing w:val="3"/>
          <w:w w:val="105"/>
        </w:rPr>
        <w:t xml:space="preserve"> </w:t>
      </w:r>
      <w:r>
        <w:rPr>
          <w:color w:val="2B2A29"/>
          <w:w w:val="105"/>
        </w:rPr>
        <w:t>error.</w:t>
      </w:r>
      <w:r>
        <w:rPr>
          <w:color w:val="2B2A29"/>
          <w:spacing w:val="3"/>
          <w:w w:val="105"/>
        </w:rPr>
        <w:t xml:space="preserve"> </w:t>
      </w:r>
      <w:r>
        <w:rPr>
          <w:color w:val="2B2A29"/>
          <w:w w:val="105"/>
        </w:rPr>
        <w:t>The</w:t>
      </w:r>
      <w:r>
        <w:rPr>
          <w:color w:val="2B2A29"/>
          <w:spacing w:val="2"/>
          <w:w w:val="105"/>
        </w:rPr>
        <w:t xml:space="preserve"> </w:t>
      </w:r>
      <w:r>
        <w:rPr>
          <w:color w:val="2B2A29"/>
          <w:w w:val="105"/>
        </w:rPr>
        <w:t>taint</w:t>
      </w:r>
      <w:r>
        <w:rPr>
          <w:color w:val="2B2A29"/>
          <w:spacing w:val="3"/>
          <w:w w:val="105"/>
        </w:rPr>
        <w:t xml:space="preserve"> </w:t>
      </w:r>
      <w:r>
        <w:rPr>
          <w:color w:val="2B2A29"/>
          <w:w w:val="105"/>
        </w:rPr>
        <w:t>checking</w:t>
      </w:r>
      <w:r>
        <w:rPr>
          <w:color w:val="2B2A29"/>
          <w:spacing w:val="3"/>
          <w:w w:val="105"/>
        </w:rPr>
        <w:t xml:space="preserve"> </w:t>
      </w:r>
      <w:r>
        <w:rPr>
          <w:color w:val="2B2A29"/>
          <w:w w:val="105"/>
        </w:rPr>
        <w:t>mechanism</w:t>
      </w:r>
      <w:r>
        <w:rPr>
          <w:color w:val="2B2A29"/>
          <w:spacing w:val="-55"/>
          <w:w w:val="105"/>
        </w:rPr>
        <w:t xml:space="preserve"> </w:t>
      </w:r>
      <w:r>
        <w:rPr>
          <w:color w:val="2B2A29"/>
          <w:w w:val="105"/>
        </w:rPr>
        <w:t>of Ballerina completely prevents SQL injection vulnerabilities by disallowing tainted</w:t>
      </w:r>
      <w:r>
        <w:rPr>
          <w:color w:val="2B2A29"/>
          <w:spacing w:val="1"/>
          <w:w w:val="105"/>
        </w:rPr>
        <w:t xml:space="preserve"> </w:t>
      </w:r>
      <w:r>
        <w:rPr>
          <w:color w:val="2B2A29"/>
          <w:w w:val="105"/>
        </w:rPr>
        <w:t>data</w:t>
      </w:r>
      <w:r>
        <w:rPr>
          <w:color w:val="2B2A29"/>
          <w:spacing w:val="-13"/>
          <w:w w:val="105"/>
        </w:rPr>
        <w:t xml:space="preserve"> </w:t>
      </w:r>
      <w:r>
        <w:rPr>
          <w:color w:val="2B2A29"/>
          <w:w w:val="105"/>
        </w:rPr>
        <w:t>in</w:t>
      </w:r>
      <w:r>
        <w:rPr>
          <w:color w:val="2B2A29"/>
          <w:spacing w:val="-13"/>
          <w:w w:val="105"/>
        </w:rPr>
        <w:t xml:space="preserve"> </w:t>
      </w:r>
      <w:r>
        <w:rPr>
          <w:color w:val="2B2A29"/>
          <w:w w:val="105"/>
        </w:rPr>
        <w:t>the</w:t>
      </w:r>
      <w:r>
        <w:rPr>
          <w:color w:val="2B2A29"/>
          <w:spacing w:val="-13"/>
          <w:w w:val="105"/>
        </w:rPr>
        <w:t xml:space="preserve"> </w:t>
      </w:r>
      <w:r>
        <w:rPr>
          <w:color w:val="2B2A29"/>
          <w:w w:val="105"/>
        </w:rPr>
        <w:t>SQL</w:t>
      </w:r>
      <w:r>
        <w:rPr>
          <w:color w:val="2B2A29"/>
          <w:spacing w:val="-13"/>
          <w:w w:val="105"/>
        </w:rPr>
        <w:t xml:space="preserve"> </w:t>
      </w:r>
      <w:r>
        <w:rPr>
          <w:color w:val="2B2A29"/>
          <w:w w:val="105"/>
        </w:rPr>
        <w:t>query.</w:t>
      </w:r>
      <w:r>
        <w:rPr>
          <w:color w:val="2B2A29"/>
          <w:spacing w:val="-13"/>
          <w:w w:val="105"/>
        </w:rPr>
        <w:t xml:space="preserve"> </w:t>
      </w:r>
      <w:r>
        <w:rPr>
          <w:color w:val="2B2A29"/>
          <w:w w:val="105"/>
        </w:rPr>
        <w:t>See</w:t>
      </w:r>
      <w:r>
        <w:rPr>
          <w:color w:val="2B2A29"/>
          <w:spacing w:val="-13"/>
          <w:w w:val="105"/>
        </w:rPr>
        <w:t xml:space="preserve"> </w:t>
      </w:r>
      <w:r>
        <w:rPr>
          <w:color w:val="2B2A29"/>
          <w:w w:val="105"/>
        </w:rPr>
        <w:t>Listing</w:t>
      </w:r>
      <w:r>
        <w:rPr>
          <w:color w:val="2B2A29"/>
          <w:spacing w:val="-12"/>
          <w:w w:val="105"/>
        </w:rPr>
        <w:t xml:space="preserve"> </w:t>
      </w:r>
      <w:r>
        <w:rPr>
          <w:color w:val="0000FF"/>
          <w:w w:val="105"/>
        </w:rPr>
        <w:t>9-12</w:t>
      </w:r>
      <w:r>
        <w:rPr>
          <w:color w:val="2B2A29"/>
          <w:w w:val="105"/>
        </w:rPr>
        <w:t>.</w:t>
      </w:r>
    </w:p>
    <w:p>
      <w:pPr>
        <w:pStyle w:val="11"/>
        <w:spacing w:before="172" w:line="304" w:lineRule="auto"/>
        <w:ind w:left="520" w:right="266" w:firstLine="359"/>
      </w:pPr>
      <w:r>
        <w:rPr>
          <w:color w:val="2B2A29"/>
          <w:w w:val="105"/>
        </w:rPr>
        <w:t>前面</w:t>
      </w:r>
      <w:r>
        <w:rPr>
          <w:color w:val="2B2A29"/>
          <w:spacing w:val="3"/>
          <w:w w:val="105"/>
        </w:rPr>
        <w:t>的</w:t>
      </w:r>
      <w:r>
        <w:rPr>
          <w:color w:val="2B2A29"/>
          <w:w w:val="105"/>
        </w:rPr>
        <w:t>代码块导致编译器错误。Ballerina的污点检查</w:t>
      </w:r>
      <w:r>
        <w:rPr>
          <w:color w:val="2B2A29"/>
          <w:spacing w:val="3"/>
          <w:w w:val="105"/>
        </w:rPr>
        <w:t>机制</w:t>
      </w:r>
      <w:r>
        <w:rPr>
          <w:color w:val="2B2A29"/>
          <w:w w:val="105"/>
        </w:rPr>
        <w:t>通过禁止SQL查询中</w:t>
      </w:r>
      <w:r>
        <w:rPr>
          <w:color w:val="2B2A29"/>
          <w:spacing w:val="-13"/>
          <w:w w:val="105"/>
        </w:rPr>
        <w:t>的</w:t>
      </w:r>
      <w:r>
        <w:rPr>
          <w:color w:val="2B2A29"/>
          <w:w w:val="105"/>
        </w:rPr>
        <w:t>污染数据</w:t>
      </w:r>
      <w:r>
        <w:rPr>
          <w:color w:val="2B2A29"/>
          <w:spacing w:val="-13"/>
          <w:w w:val="105"/>
        </w:rPr>
        <w:t>，</w:t>
      </w:r>
      <w:r>
        <w:rPr>
          <w:color w:val="2B2A29"/>
          <w:w w:val="105"/>
        </w:rPr>
        <w:t>完全防止了SQL注入漏洞。</w:t>
      </w:r>
      <w:r>
        <w:rPr>
          <w:color w:val="2B2A29"/>
          <w:spacing w:val="-13"/>
          <w:w w:val="105"/>
        </w:rPr>
        <w:t>请</w:t>
      </w:r>
      <w:r>
        <w:rPr>
          <w:color w:val="2B2A29"/>
          <w:w w:val="105"/>
        </w:rPr>
        <w:t>参见清单</w:t>
      </w:r>
      <w:r>
        <w:rPr>
          <w:color w:val="0000FF"/>
          <w:w w:val="105"/>
        </w:rPr>
        <w:t>9-12</w:t>
      </w:r>
      <w:r>
        <w:rPr>
          <w:color w:val="2B2A29"/>
          <w:w w:val="105"/>
        </w:rPr>
        <w:t>。</w:t>
      </w:r>
    </w:p>
    <w:p>
      <w:pPr>
        <w:pStyle w:val="11"/>
        <w:spacing w:before="4"/>
        <w:rPr>
          <w:sz w:val="19"/>
        </w:rPr>
      </w:pPr>
    </w:p>
    <w:p>
      <w:r>
        <w:rPr>
          <w:rFonts w:ascii="Cambria"/>
          <w:b/>
          <w:i/>
          <w:color w:val="2B2A29"/>
          <w:sz w:val="24"/>
        </w:rPr>
        <w:t>Listing</w:t>
      </w:r>
      <w:r>
        <w:rPr>
          <w:rFonts w:ascii="Cambria"/>
          <w:b/>
          <w:i/>
          <w:color w:val="2B2A29"/>
          <w:spacing w:val="8"/>
          <w:sz w:val="24"/>
        </w:rPr>
        <w:t xml:space="preserve"> </w:t>
      </w:r>
      <w:r>
        <w:rPr>
          <w:rFonts w:ascii="Cambria"/>
          <w:b/>
          <w:i/>
          <w:color w:val="2B2A29"/>
          <w:sz w:val="24"/>
        </w:rPr>
        <w:t>9-12.</w:t>
      </w:r>
      <w:r>
        <w:rPr>
          <w:rFonts w:ascii="Cambria"/>
          <w:b/>
          <w:i/>
          <w:color w:val="2B2A29"/>
          <w:spacing w:val="51"/>
          <w:sz w:val="24"/>
        </w:rPr>
        <w:t xml:space="preserve"> </w:t>
      </w:r>
      <w:r>
        <w:rPr>
          <w:color w:val="2B2A29"/>
          <w:sz w:val="24"/>
        </w:rPr>
        <w:t>taint-test2.bal</w:t>
      </w:r>
    </w:p>
    <w:p>
      <w:pPr>
        <w:spacing w:before="0"/>
        <w:ind w:left="520" w:right="0" w:firstLine="0"/>
        <w:jc w:val="left"/>
        <w:rPr>
          <w:sz w:val="24"/>
        </w:rPr>
      </w:pPr>
      <w:r>
        <w:rPr>
          <w:rFonts w:ascii="Cambria"/>
          <w:b/>
          <w:i/>
          <w:color w:val="2B2A29"/>
          <w:sz w:val="24"/>
        </w:rPr>
        <w:t>清单9-12。</w:t>
      </w:r>
      <w:r>
        <w:rPr>
          <w:color w:val="2B2A29"/>
          <w:sz w:val="24"/>
        </w:rPr>
        <w:t>污点试验2.bal</w:t>
      </w:r>
    </w:p>
    <w:p>
      <w:r>
        <w:rPr>
          <w:rFonts w:ascii="宋体"/>
          <w:color w:val="2B2A29"/>
        </w:rPr>
        <w:t>01</w:t>
      </w:r>
      <w:r>
        <w:rPr>
          <w:rFonts w:ascii="宋体"/>
          <w:color w:val="2B2A29"/>
          <w:spacing w:val="-4"/>
        </w:rPr>
        <w:t xml:space="preserve"> </w:t>
      </w:r>
      <w:r>
        <w:rPr>
          <w:rFonts w:ascii="宋体"/>
          <w:color w:val="2B2A29"/>
        </w:rPr>
        <w:t>function</w:t>
      </w:r>
      <w:r>
        <w:rPr>
          <w:rFonts w:ascii="宋体"/>
          <w:color w:val="2B2A29"/>
          <w:spacing w:val="-4"/>
        </w:rPr>
        <w:t xml:space="preserve"> </w:t>
      </w:r>
      <w:r>
        <w:rPr>
          <w:rFonts w:ascii="宋体"/>
          <w:color w:val="2B2A29"/>
        </w:rPr>
        <w:t>userDefinedSecureOperation(@untainted</w:t>
      </w:r>
      <w:r>
        <w:rPr>
          <w:rFonts w:ascii="宋体"/>
          <w:color w:val="2B2A29"/>
          <w:spacing w:val="-3"/>
        </w:rPr>
        <w:t xml:space="preserve"> </w:t>
      </w:r>
      <w:r>
        <w:rPr>
          <w:rFonts w:ascii="宋体"/>
          <w:color w:val="2B2A29"/>
        </w:rPr>
        <w:t>string</w:t>
      </w:r>
      <w:r>
        <w:rPr>
          <w:rFonts w:ascii="宋体"/>
          <w:color w:val="2B2A29"/>
          <w:spacing w:val="-4"/>
        </w:rPr>
        <w:t xml:space="preserve"> </w:t>
      </w:r>
      <w:r>
        <w:rPr>
          <w:rFonts w:ascii="宋体"/>
          <w:color w:val="2B2A29"/>
        </w:rPr>
        <w:t>secureParameter)</w:t>
      </w:r>
      <w:r>
        <w:rPr>
          <w:rFonts w:ascii="宋体"/>
          <w:color w:val="2B2A29"/>
          <w:spacing w:val="-4"/>
        </w:rPr>
        <w:t xml:space="preserve"> </w:t>
      </w:r>
      <w:r>
        <w:rPr>
          <w:rFonts w:ascii="宋体"/>
          <w:color w:val="2B2A29"/>
        </w:rPr>
        <w:t>{</w:t>
      </w:r>
      <w:r>
        <w:rPr>
          <w:rFonts w:ascii="宋体"/>
          <w:color w:val="2B2A29"/>
          <w:spacing w:val="-107"/>
        </w:rPr>
        <w:t xml:space="preserve"> </w:t>
      </w:r>
      <w:r>
        <w:rPr>
          <w:rFonts w:ascii="宋体"/>
          <w:color w:val="2B2A29"/>
        </w:rPr>
        <w:t>02</w:t>
      </w:r>
      <w:r>
        <w:rPr>
          <w:rFonts w:ascii="宋体"/>
          <w:color w:val="2B2A29"/>
        </w:rPr>
        <w:tab/>
      </w:r>
      <w:r>
        <w:rPr>
          <w:rFonts w:ascii="宋体"/>
          <w:color w:val="2B2A29"/>
        </w:rPr>
        <w:t>// logic</w:t>
      </w:r>
    </w:p>
    <w:p>
      <w:pPr>
        <w:pStyle w:val="11"/>
        <w:tabs>
          <w:tab w:val="left" w:pos="1179"/>
        </w:tabs>
        <w:spacing w:before="207" w:line="273" w:lineRule="auto"/>
        <w:ind w:left="520" w:right="189"/>
        <w:rPr>
          <w:rFonts w:ascii="宋体"/>
        </w:rPr>
      </w:pPr>
      <w:r>
        <w:rPr>
          <w:rFonts w:ascii="宋体"/>
          <w:color w:val="2B2A29"/>
        </w:rPr>
        <w:t>01函数userDefinedSecureOperation（@untained</w:t>
      </w:r>
      <w:r>
        <w:t xml:space="preserve"> </w:t>
      </w:r>
      <w:r>
        <w:rPr>
          <w:rFonts w:ascii="宋体"/>
          <w:color w:val="2B2A29"/>
        </w:rPr>
        <w:t>string</w:t>
      </w:r>
      <w:r>
        <w:t xml:space="preserve"> </w:t>
      </w:r>
      <w:r>
        <w:rPr>
          <w:rFonts w:ascii="宋体"/>
          <w:color w:val="2B2A29"/>
        </w:rPr>
        <w:t>secureParameter）｛02//逻辑</w:t>
      </w:r>
      <w:r>
        <w:rPr>
          <w:rFonts w:ascii="宋体"/>
          <w:color w:val="2B2A29"/>
        </w:rPr>
        <w:tab/>
      </w:r>
    </w:p>
    <w:p>
      <w:r>
        <w:rPr>
          <w:rFonts w:ascii="宋体"/>
          <w:color w:val="2B2A29"/>
        </w:rPr>
        <w:t>03 }</w:t>
      </w:r>
    </w:p>
    <w:p>
      <w:pPr>
        <w:pStyle w:val="11"/>
        <w:spacing w:line="279" w:lineRule="exact"/>
        <w:ind w:left="520"/>
        <w:rPr>
          <w:rFonts w:ascii="宋体"/>
        </w:rPr>
      </w:pPr>
      <w:r>
        <w:rPr>
          <w:rFonts w:ascii="宋体"/>
          <w:color w:val="2B2A29"/>
        </w:rPr>
        <w:t>03 }</w:t>
      </w:r>
    </w:p>
    <w:p>
      <w:r>
        <w:rPr>
          <w:rFonts w:ascii="宋体"/>
          <w:color w:val="2B2A29"/>
        </w:rPr>
        <w:t>04 public function main(string... args) {</w:t>
      </w:r>
      <w:r>
        <w:rPr>
          <w:rFonts w:ascii="宋体"/>
          <w:color w:val="2B2A29"/>
          <w:spacing w:val="1"/>
        </w:rPr>
        <w:t xml:space="preserve"> </w:t>
      </w:r>
      <w:r>
        <w:rPr>
          <w:rFonts w:ascii="宋体"/>
          <w:color w:val="2B2A29"/>
        </w:rPr>
        <w:t>05</w:t>
      </w:r>
      <w:r>
        <w:rPr>
          <w:rFonts w:ascii="宋体"/>
          <w:color w:val="2B2A29"/>
        </w:rPr>
        <w:tab/>
      </w:r>
      <w:r>
        <w:rPr>
          <w:rFonts w:ascii="宋体"/>
          <w:color w:val="2B2A29"/>
          <w:spacing w:val="-1"/>
        </w:rPr>
        <w:t>userDefinedSecureOperation(args[0]);</w:t>
      </w:r>
    </w:p>
    <w:p>
      <w:pPr>
        <w:pStyle w:val="11"/>
        <w:tabs>
          <w:tab w:val="left" w:pos="1179"/>
        </w:tabs>
        <w:spacing w:before="38" w:line="273" w:lineRule="auto"/>
        <w:ind w:left="520" w:right="3819"/>
        <w:rPr>
          <w:rFonts w:ascii="宋体"/>
        </w:rPr>
      </w:pPr>
      <w:r>
        <w:rPr>
          <w:rFonts w:ascii="宋体"/>
          <w:color w:val="2B2A29"/>
        </w:rPr>
        <w:t>04公共函数main（string…args）｛</w:t>
      </w:r>
      <w:r>
        <w:rPr>
          <w:rFonts w:ascii="宋体"/>
          <w:color w:val="2B2A29"/>
          <w:spacing w:val="-1"/>
        </w:rPr>
        <w:t>05userDefinedSecureOperation（args[0]）；</w:t>
      </w:r>
    </w:p>
    <w:p>
      <w:r>
        <w:rPr>
          <w:rFonts w:ascii="宋体"/>
          <w:color w:val="2B2A29"/>
        </w:rPr>
        <w:t>06 }</w:t>
      </w:r>
    </w:p>
    <w:p>
      <w:pPr>
        <w:pStyle w:val="11"/>
        <w:spacing w:line="279" w:lineRule="exact"/>
        <w:ind w:left="520"/>
        <w:rPr>
          <w:rFonts w:ascii="宋体"/>
        </w:rPr>
      </w:pPr>
      <w:r>
        <w:rPr>
          <w:rFonts w:ascii="宋体"/>
          <w:color w:val="2B2A29"/>
        </w:rPr>
        <w:t>06 }</w:t>
      </w:r>
    </w:p>
    <w:p>
      <w:r>
        <w:rPr>
          <w:rFonts w:ascii="Arial"/>
          <w:b/>
          <w:color w:val="2B2A29"/>
          <w:w w:val="105"/>
          <w:sz w:val="22"/>
        </w:rPr>
        <w:t xml:space="preserve">$ </w:t>
      </w:r>
      <w:r>
        <w:rPr>
          <w:rFonts w:ascii="Arial"/>
          <w:b/>
          <w:color w:val="2B2A29"/>
          <w:spacing w:val="15"/>
          <w:w w:val="105"/>
          <w:sz w:val="22"/>
        </w:rPr>
        <w:t xml:space="preserve"> </w:t>
      </w:r>
      <w:r>
        <w:rPr>
          <w:rFonts w:ascii="Arial"/>
          <w:b/>
          <w:color w:val="2B2A29"/>
          <w:w w:val="105"/>
          <w:sz w:val="22"/>
        </w:rPr>
        <w:t xml:space="preserve">ballerina </w:t>
      </w:r>
      <w:r>
        <w:rPr>
          <w:rFonts w:ascii="Arial"/>
          <w:b/>
          <w:color w:val="2B2A29"/>
          <w:spacing w:val="16"/>
          <w:w w:val="105"/>
          <w:sz w:val="22"/>
        </w:rPr>
        <w:t xml:space="preserve"> </w:t>
      </w:r>
      <w:r>
        <w:rPr>
          <w:rFonts w:ascii="Arial"/>
          <w:b/>
          <w:color w:val="2B2A29"/>
          <w:w w:val="105"/>
          <w:sz w:val="22"/>
        </w:rPr>
        <w:t xml:space="preserve">run </w:t>
      </w:r>
      <w:r>
        <w:rPr>
          <w:rFonts w:ascii="Arial"/>
          <w:b/>
          <w:color w:val="2B2A29"/>
          <w:spacing w:val="15"/>
          <w:w w:val="105"/>
          <w:sz w:val="22"/>
        </w:rPr>
        <w:t xml:space="preserve"> </w:t>
      </w:r>
      <w:r>
        <w:rPr>
          <w:rFonts w:ascii="Arial"/>
          <w:b/>
          <w:color w:val="2B2A29"/>
          <w:w w:val="105"/>
          <w:sz w:val="22"/>
        </w:rPr>
        <w:t>taint-test2.bal</w:t>
      </w:r>
    </w:p>
    <w:p>
      <w:pPr>
        <w:spacing w:before="212"/>
        <w:ind w:left="520" w:right="0" w:firstLine="0"/>
        <w:jc w:val="left"/>
        <w:rPr>
          <w:rFonts w:ascii="Arial"/>
          <w:b/>
          <w:sz w:val="22"/>
        </w:rPr>
      </w:pPr>
      <w:r>
        <w:rPr>
          <w:rFonts w:ascii="Arial"/>
          <w:b/>
          <w:color w:val="2B2A29"/>
          <w:w w:val="105"/>
          <w:sz w:val="22"/>
        </w:rPr>
        <w:t>$balletina跑步</w:t>
      </w:r>
      <w:r>
        <w:rPr>
          <w:rFonts w:ascii="Arial"/>
          <w:b/>
          <w:color w:val="2B2A29"/>
          <w:spacing w:val="15"/>
          <w:w w:val="105"/>
          <w:sz w:val="22"/>
        </w:rPr>
        <w:t>污点</w:t>
      </w:r>
      <w:r>
        <w:rPr>
          <w:rFonts w:ascii="Arial"/>
          <w:b/>
          <w:color w:val="2B2A29"/>
          <w:w w:val="105"/>
          <w:sz w:val="22"/>
        </w:rPr>
        <w:t>测试2.bal</w:t>
      </w:r>
    </w:p>
    <w:p>
      <w:r>
        <w:rPr>
          <w:rFonts w:ascii="宋体"/>
          <w:color w:val="2B2A29"/>
        </w:rPr>
        <w:t>error:</w:t>
      </w:r>
      <w:r>
        <w:rPr>
          <w:rFonts w:ascii="宋体"/>
          <w:color w:val="2B2A29"/>
          <w:spacing w:val="-3"/>
        </w:rPr>
        <w:t xml:space="preserve"> </w:t>
      </w:r>
      <w:r>
        <w:rPr>
          <w:rFonts w:ascii="宋体"/>
          <w:color w:val="2B2A29"/>
        </w:rPr>
        <w:t>.::taint-test.bal:7:32:</w:t>
      </w:r>
      <w:r>
        <w:rPr>
          <w:rFonts w:ascii="宋体"/>
          <w:color w:val="2B2A29"/>
          <w:spacing w:val="-3"/>
        </w:rPr>
        <w:t xml:space="preserve"> </w:t>
      </w:r>
      <w:r>
        <w:rPr>
          <w:rFonts w:ascii="宋体"/>
          <w:color w:val="2B2A29"/>
        </w:rPr>
        <w:t>tainted</w:t>
      </w:r>
      <w:r>
        <w:rPr>
          <w:rFonts w:ascii="宋体"/>
          <w:color w:val="2B2A29"/>
          <w:spacing w:val="-2"/>
        </w:rPr>
        <w:t xml:space="preserve"> </w:t>
      </w:r>
      <w:r>
        <w:rPr>
          <w:rFonts w:ascii="宋体"/>
          <w:color w:val="2B2A29"/>
        </w:rPr>
        <w:t>value</w:t>
      </w:r>
      <w:r>
        <w:rPr>
          <w:rFonts w:ascii="宋体"/>
          <w:color w:val="2B2A29"/>
          <w:spacing w:val="-3"/>
        </w:rPr>
        <w:t xml:space="preserve"> </w:t>
      </w:r>
      <w:r>
        <w:rPr>
          <w:rFonts w:ascii="宋体"/>
          <w:color w:val="2B2A29"/>
        </w:rPr>
        <w:t>passed</w:t>
      </w:r>
      <w:r>
        <w:rPr>
          <w:rFonts w:ascii="宋体"/>
          <w:color w:val="2B2A29"/>
          <w:spacing w:val="-3"/>
        </w:rPr>
        <w:t xml:space="preserve"> </w:t>
      </w:r>
      <w:r>
        <w:rPr>
          <w:rFonts w:ascii="宋体"/>
          <w:color w:val="2B2A29"/>
        </w:rPr>
        <w:t>to</w:t>
      </w:r>
      <w:r>
        <w:rPr>
          <w:rFonts w:ascii="宋体"/>
          <w:color w:val="2B2A29"/>
          <w:spacing w:val="-2"/>
        </w:rPr>
        <w:t xml:space="preserve"> </w:t>
      </w:r>
      <w:r>
        <w:rPr>
          <w:rFonts w:ascii="宋体"/>
          <w:color w:val="2B2A29"/>
        </w:rPr>
        <w:t>untainted</w:t>
      </w:r>
      <w:r>
        <w:rPr>
          <w:rFonts w:ascii="宋体"/>
          <w:color w:val="2B2A29"/>
          <w:spacing w:val="-3"/>
        </w:rPr>
        <w:t xml:space="preserve"> </w:t>
      </w:r>
      <w:r>
        <w:rPr>
          <w:rFonts w:ascii="宋体"/>
          <w:color w:val="2B2A29"/>
        </w:rPr>
        <w:t>parameter</w:t>
      </w:r>
      <w:r>
        <w:rPr>
          <w:rFonts w:ascii="宋体"/>
          <w:color w:val="2B2A29"/>
          <w:spacing w:val="-107"/>
        </w:rPr>
        <w:t xml:space="preserve"> </w:t>
      </w:r>
      <w:r>
        <w:rPr>
          <w:rFonts w:ascii="宋体"/>
          <w:color w:val="2B2A29"/>
        </w:rPr>
        <w:t>'secureParameter'</w:t>
      </w:r>
    </w:p>
    <w:p>
      <w:pPr>
        <w:pStyle w:val="11"/>
        <w:spacing w:before="54" w:line="273" w:lineRule="auto"/>
        <w:ind w:left="520"/>
        <w:rPr>
          <w:rFonts w:ascii="宋体"/>
        </w:rPr>
      </w:pPr>
      <w:r>
        <w:rPr>
          <w:rFonts w:ascii="宋体"/>
          <w:color w:val="2B2A29"/>
        </w:rPr>
        <w:t>错误：.：：污染测试。bal:7:32:传递给未污染参数“secureParameter”的污染值</w:t>
      </w:r>
    </w:p>
    <w:p>
      <w:r>
        <w:rPr>
          <w:color w:val="2B2A29"/>
          <w:w w:val="105"/>
        </w:rPr>
        <w:t>Line 5 results in a compiler error because a user-provided argument is passed to a</w:t>
      </w:r>
      <w:r>
        <w:rPr>
          <w:color w:val="2B2A29"/>
          <w:spacing w:val="1"/>
          <w:w w:val="105"/>
        </w:rPr>
        <w:t xml:space="preserve"> </w:t>
      </w:r>
      <w:r>
        <w:rPr>
          <w:color w:val="2B2A29"/>
          <w:w w:val="105"/>
        </w:rPr>
        <w:t>sensitive</w:t>
      </w:r>
      <w:r>
        <w:rPr>
          <w:color w:val="2B2A29"/>
          <w:spacing w:val="7"/>
          <w:w w:val="105"/>
        </w:rPr>
        <w:t xml:space="preserve"> </w:t>
      </w:r>
      <w:r>
        <w:rPr>
          <w:color w:val="2B2A29"/>
          <w:w w:val="105"/>
        </w:rPr>
        <w:t>parameter.</w:t>
      </w:r>
      <w:r>
        <w:rPr>
          <w:color w:val="2B2A29"/>
          <w:spacing w:val="7"/>
          <w:w w:val="105"/>
        </w:rPr>
        <w:t xml:space="preserve"> </w:t>
      </w:r>
      <w:r>
        <w:rPr>
          <w:color w:val="2B2A29"/>
          <w:w w:val="105"/>
        </w:rPr>
        <w:t>But</w:t>
      </w:r>
      <w:r>
        <w:rPr>
          <w:color w:val="2B2A29"/>
          <w:spacing w:val="7"/>
          <w:w w:val="105"/>
        </w:rPr>
        <w:t xml:space="preserve"> </w:t>
      </w:r>
      <w:r>
        <w:rPr>
          <w:color w:val="2B2A29"/>
          <w:w w:val="105"/>
        </w:rPr>
        <w:t>after</w:t>
      </w:r>
      <w:r>
        <w:rPr>
          <w:color w:val="2B2A29"/>
          <w:spacing w:val="7"/>
          <w:w w:val="105"/>
        </w:rPr>
        <w:t xml:space="preserve"> </w:t>
      </w:r>
      <w:r>
        <w:rPr>
          <w:color w:val="2B2A29"/>
          <w:w w:val="105"/>
        </w:rPr>
        <w:t>performing</w:t>
      </w:r>
      <w:r>
        <w:rPr>
          <w:color w:val="2B2A29"/>
          <w:spacing w:val="7"/>
          <w:w w:val="105"/>
        </w:rPr>
        <w:t xml:space="preserve"> </w:t>
      </w:r>
      <w:r>
        <w:rPr>
          <w:color w:val="2B2A29"/>
          <w:w w:val="105"/>
        </w:rPr>
        <w:t>the</w:t>
      </w:r>
      <w:r>
        <w:rPr>
          <w:color w:val="2B2A29"/>
          <w:spacing w:val="8"/>
          <w:w w:val="105"/>
        </w:rPr>
        <w:t xml:space="preserve"> </w:t>
      </w:r>
      <w:r>
        <w:rPr>
          <w:color w:val="2B2A29"/>
          <w:w w:val="105"/>
        </w:rPr>
        <w:t>necessary</w:t>
      </w:r>
      <w:r>
        <w:rPr>
          <w:color w:val="2B2A29"/>
          <w:spacing w:val="7"/>
          <w:w w:val="105"/>
        </w:rPr>
        <w:t xml:space="preserve"> </w:t>
      </w:r>
      <w:r>
        <w:rPr>
          <w:color w:val="2B2A29"/>
          <w:w w:val="105"/>
        </w:rPr>
        <w:t>validations</w:t>
      </w:r>
      <w:r>
        <w:rPr>
          <w:color w:val="2B2A29"/>
          <w:spacing w:val="7"/>
          <w:w w:val="105"/>
        </w:rPr>
        <w:t xml:space="preserve"> </w:t>
      </w:r>
      <w:r>
        <w:rPr>
          <w:color w:val="2B2A29"/>
          <w:w w:val="105"/>
        </w:rPr>
        <w:t>and/or</w:t>
      </w:r>
      <w:r>
        <w:rPr>
          <w:color w:val="2B2A29"/>
          <w:spacing w:val="7"/>
          <w:w w:val="105"/>
        </w:rPr>
        <w:t xml:space="preserve"> </w:t>
      </w:r>
      <w:r>
        <w:rPr>
          <w:color w:val="2B2A29"/>
          <w:w w:val="105"/>
        </w:rPr>
        <w:t>escaping,</w:t>
      </w:r>
      <w:r>
        <w:rPr>
          <w:color w:val="2B2A29"/>
          <w:spacing w:val="7"/>
          <w:w w:val="105"/>
        </w:rPr>
        <w:t xml:space="preserve"> </w:t>
      </w:r>
      <w:r>
        <w:rPr>
          <w:color w:val="2B2A29"/>
          <w:w w:val="105"/>
        </w:rPr>
        <w:t>we</w:t>
      </w:r>
      <w:r>
        <w:rPr>
          <w:color w:val="2B2A29"/>
          <w:spacing w:val="-54"/>
          <w:w w:val="105"/>
        </w:rPr>
        <w:t xml:space="preserve"> </w:t>
      </w:r>
      <w:r>
        <w:rPr>
          <w:color w:val="2B2A29"/>
          <w:w w:val="105"/>
        </w:rPr>
        <w:t xml:space="preserve">can use a type cast expression with the </w:t>
      </w:r>
      <w:r>
        <w:rPr>
          <w:rFonts w:ascii="宋体"/>
          <w:color w:val="2B2A29"/>
          <w:w w:val="105"/>
        </w:rPr>
        <w:t xml:space="preserve">@untainted </w:t>
      </w:r>
      <w:r>
        <w:rPr>
          <w:color w:val="2B2A29"/>
          <w:w w:val="105"/>
        </w:rPr>
        <w:t>annotation to mark the proceeding</w:t>
      </w:r>
      <w:r>
        <w:rPr>
          <w:color w:val="2B2A29"/>
          <w:spacing w:val="1"/>
          <w:w w:val="105"/>
        </w:rPr>
        <w:t xml:space="preserve"> </w:t>
      </w:r>
      <w:r>
        <w:rPr>
          <w:color w:val="2B2A29"/>
          <w:w w:val="105"/>
        </w:rPr>
        <w:t xml:space="preserve">value as </w:t>
      </w:r>
      <w:r>
        <w:rPr>
          <w:rFonts w:ascii="宋体"/>
          <w:color w:val="2B2A29"/>
          <w:w w:val="105"/>
        </w:rPr>
        <w:t xml:space="preserve">trusted </w:t>
      </w:r>
      <w:r>
        <w:rPr>
          <w:color w:val="2B2A29"/>
          <w:w w:val="105"/>
        </w:rPr>
        <w:t>and pass it to a sensitive parameter. Then it will pass through the</w:t>
      </w:r>
      <w:r>
        <w:rPr>
          <w:color w:val="2B2A29"/>
          <w:spacing w:val="1"/>
          <w:w w:val="105"/>
        </w:rPr>
        <w:t xml:space="preserve"> </w:t>
      </w:r>
      <w:r>
        <w:rPr>
          <w:color w:val="2B2A29"/>
          <w:w w:val="110"/>
        </w:rPr>
        <w:t>compiler.</w:t>
      </w:r>
    </w:p>
    <w:p>
      <w:pPr>
        <w:pStyle w:val="11"/>
        <w:spacing w:before="172" w:line="288" w:lineRule="auto"/>
        <w:ind w:left="520" w:firstLine="359"/>
      </w:pPr>
      <w:r>
        <w:rPr>
          <w:color w:val="2B2A29"/>
          <w:w w:val="105"/>
        </w:rPr>
        <w:t>第5行导致编译器错误，因为用户提供的参数传递给了敏感参数。但是在执行</w:t>
      </w:r>
      <w:r>
        <w:rPr>
          <w:color w:val="2B2A29"/>
          <w:spacing w:val="7"/>
          <w:w w:val="105"/>
        </w:rPr>
        <w:t>了</w:t>
      </w:r>
      <w:r>
        <w:rPr>
          <w:color w:val="2B2A29"/>
          <w:w w:val="105"/>
        </w:rPr>
        <w:t>必要的验证和/或转义之后，</w:t>
      </w:r>
      <w:r>
        <w:rPr>
          <w:color w:val="2B2A29"/>
          <w:spacing w:val="7"/>
          <w:w w:val="105"/>
        </w:rPr>
        <w:t>我们</w:t>
      </w:r>
      <w:r>
        <w:rPr>
          <w:color w:val="2B2A29"/>
          <w:w w:val="105"/>
        </w:rPr>
        <w:t>可以使用带有</w:t>
      </w:r>
      <w:r>
        <w:rPr>
          <w:rFonts w:ascii="宋体"/>
          <w:color w:val="2B2A29"/>
          <w:w w:val="105"/>
        </w:rPr>
        <w:t>@unpaint</w:t>
      </w:r>
      <w:r>
        <w:rPr>
          <w:color w:val="2B2A29"/>
          <w:w w:val="105"/>
        </w:rPr>
        <w:t>注释的类型转换表达式来将继续的值标记为</w:t>
      </w:r>
      <w:r>
        <w:rPr>
          <w:rFonts w:ascii="宋体"/>
          <w:color w:val="2B2A29"/>
          <w:w w:val="105"/>
        </w:rPr>
        <w:t>可信的，</w:t>
      </w:r>
      <w:r>
        <w:rPr>
          <w:color w:val="2B2A29"/>
          <w:w w:val="105"/>
        </w:rPr>
        <w:t>并将其传递给敏感参数。然后它将通过</w:t>
      </w:r>
      <w:r>
        <w:rPr>
          <w:color w:val="2B2A29"/>
          <w:w w:val="110"/>
        </w:rPr>
        <w:t>编译器。</w:t>
      </w:r>
    </w:p>
    <w:p>
      <w:r>
        <w:rPr>
          <w:rFonts w:ascii="宋体"/>
          <w:color w:val="2B2A29"/>
        </w:rPr>
        <w:t>userDefinedSecureOperation(&lt;@untainted&gt; args[0]);</w:t>
      </w:r>
    </w:p>
    <w:p>
      <w:pPr>
        <w:pStyle w:val="11"/>
        <w:spacing w:before="118"/>
        <w:ind w:left="520"/>
        <w:rPr>
          <w:rFonts w:ascii="宋体"/>
        </w:rPr>
      </w:pPr>
      <w:r>
        <w:rPr>
          <w:rFonts w:ascii="宋体"/>
          <w:color w:val="2B2A29"/>
        </w:rPr>
        <w:t>userDefinedSecureOperation（&lt;@unpaint&gt;args[0]）；</w:t>
      </w:r>
    </w:p>
    <w:p>
      <w:r>
        <w:rPr>
          <w:color w:val="2B2A29"/>
          <w:w w:val="105"/>
        </w:rPr>
        <w:t>Let’s</w:t>
      </w:r>
      <w:r>
        <w:rPr>
          <w:color w:val="2B2A29"/>
          <w:spacing w:val="-13"/>
          <w:w w:val="105"/>
        </w:rPr>
        <w:t xml:space="preserve"> </w:t>
      </w:r>
      <w:r>
        <w:rPr>
          <w:color w:val="2B2A29"/>
          <w:w w:val="105"/>
        </w:rPr>
        <w:t>analyze</w:t>
      </w:r>
      <w:r>
        <w:rPr>
          <w:color w:val="2B2A29"/>
          <w:spacing w:val="-12"/>
          <w:w w:val="105"/>
        </w:rPr>
        <w:t xml:space="preserve"> </w:t>
      </w:r>
      <w:r>
        <w:rPr>
          <w:color w:val="2B2A29"/>
          <w:w w:val="105"/>
        </w:rPr>
        <w:t>the</w:t>
      </w:r>
      <w:r>
        <w:rPr>
          <w:color w:val="2B2A29"/>
          <w:spacing w:val="-12"/>
          <w:w w:val="105"/>
        </w:rPr>
        <w:t xml:space="preserve"> </w:t>
      </w:r>
      <w:r>
        <w:rPr>
          <w:color w:val="2B2A29"/>
          <w:w w:val="105"/>
        </w:rPr>
        <w:t>sample</w:t>
      </w:r>
      <w:r>
        <w:rPr>
          <w:color w:val="2B2A29"/>
          <w:spacing w:val="-12"/>
          <w:w w:val="105"/>
        </w:rPr>
        <w:t xml:space="preserve"> </w:t>
      </w:r>
      <w:r>
        <w:rPr>
          <w:color w:val="2B2A29"/>
          <w:w w:val="105"/>
        </w:rPr>
        <w:t>shown</w:t>
      </w:r>
      <w:r>
        <w:rPr>
          <w:color w:val="2B2A29"/>
          <w:spacing w:val="-12"/>
          <w:w w:val="105"/>
        </w:rPr>
        <w:t xml:space="preserve"> </w:t>
      </w:r>
      <w:r>
        <w:rPr>
          <w:color w:val="2B2A29"/>
          <w:w w:val="105"/>
        </w:rPr>
        <w:t>in</w:t>
      </w:r>
      <w:r>
        <w:rPr>
          <w:color w:val="2B2A29"/>
          <w:spacing w:val="-12"/>
          <w:w w:val="105"/>
        </w:rPr>
        <w:t xml:space="preserve"> </w:t>
      </w:r>
      <w:r>
        <w:rPr>
          <w:color w:val="2B2A29"/>
          <w:w w:val="105"/>
        </w:rPr>
        <w:t>Listing</w:t>
      </w:r>
      <w:r>
        <w:rPr>
          <w:color w:val="2B2A29"/>
          <w:spacing w:val="-12"/>
          <w:w w:val="105"/>
        </w:rPr>
        <w:t xml:space="preserve"> </w:t>
      </w:r>
      <w:r>
        <w:rPr>
          <w:color w:val="0000FF"/>
          <w:w w:val="105"/>
        </w:rPr>
        <w:t>9-13</w:t>
      </w:r>
      <w:r>
        <w:rPr>
          <w:color w:val="2B2A29"/>
          <w:w w:val="105"/>
        </w:rPr>
        <w:t>.</w:t>
      </w:r>
    </w:p>
    <w:p>
      <w:pPr>
        <w:pStyle w:val="11"/>
        <w:spacing w:before="173"/>
        <w:ind w:left="879"/>
      </w:pPr>
      <w:r>
        <w:rPr>
          <w:color w:val="2B2A29"/>
          <w:w w:val="105"/>
        </w:rPr>
        <w:t>让我们分析清单</w:t>
      </w:r>
      <w:r>
        <w:rPr>
          <w:color w:val="0000FF"/>
          <w:w w:val="105"/>
        </w:rPr>
        <w:t>9-13</w:t>
      </w:r>
      <w:r>
        <w:rPr>
          <w:color w:val="2B2A29"/>
          <w:w w:val="105"/>
        </w:rPr>
        <w:t>所示</w:t>
      </w:r>
      <w:r>
        <w:rPr>
          <w:color w:val="2B2A29"/>
          <w:spacing w:val="-12"/>
          <w:w w:val="105"/>
        </w:rPr>
        <w:t>的</w:t>
      </w:r>
      <w:r>
        <w:rPr>
          <w:color w:val="2B2A29"/>
          <w:w w:val="105"/>
        </w:rPr>
        <w:t>示例。</w:t>
      </w:r>
    </w:p>
    <w:p>
      <w:pPr>
        <w:spacing w:after="0"/>
        <w:sectPr>
          <w:pgSz w:w="10080" w:h="14400"/>
          <w:pgMar w:top="1260" w:right="560" w:bottom="1260" w:left="560" w:header="1037" w:footer="1070" w:gutter="0"/>
          <w:cols w:space="720" w:num="1"/>
        </w:sectPr>
      </w:pPr>
    </w:p>
    <w:p/>
    <w:p>
      <w:pPr>
        <w:pStyle w:val="11"/>
        <w:spacing w:before="2"/>
        <w:rPr>
          <w:sz w:val="13"/>
        </w:rPr>
      </w:pPr>
      <w:r>
        <w:pict>
          <v:shape id="docshape221" o:spid="_x0000_s1277" o:spt="202" type="#_x0000_t202" style="position:absolute;left:0pt;margin-left:33.5pt;margin-top:101.35pt;height:540.2pt;width:417.5pt;mso-position-horizontal-relative:page;mso-position-vertical-relative:page;z-index:251685888;mso-width-relative:page;mso-height-relative:page;" filled="f" stroked="f" coordsize="21600,21600">
            <v:path/>
            <v:fill on="f" focussize="0,0"/>
            <v:stroke on="f" joinstyle="miter"/>
            <v:imagedata o:title=""/>
            <o:lock v:ext="edit"/>
            <v:textbox inset="0mm,0mm,0mm,0mm">
              <w:txbxContent>
                <w:tbl>
                  <w:tblPr>
                    <w:tblStyle w:val="13"/>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7810"/>
                    <w:gridCol w:w="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01</w:t>
                        </w:r>
                      </w:p>
                      <w:p>
                        <w:pPr>
                          <w:pStyle w:val="17"/>
                          <w:spacing w:before="0" w:line="250" w:lineRule="exact"/>
                          <w:ind w:right="54"/>
                          <w:jc w:val="right"/>
                          <w:rPr>
                            <w:sz w:val="22"/>
                          </w:rPr>
                        </w:pPr>
                        <w:r>
                          <w:rPr>
                            <w:color w:val="2B2A29"/>
                            <w:sz w:val="22"/>
                          </w:rPr>
                          <w:t>01</w:t>
                        </w:r>
                      </w:p>
                    </w:tc>
                    <w:tc>
                      <w:tcPr>
                        <w:tcW w:w="7810" w:type="dxa"/>
                      </w:tcPr>
                      <w:p>
                        <w:r>
                          <w:rPr>
                            <w:color w:val="2B2A29"/>
                            <w:sz w:val="22"/>
                          </w:rPr>
                          <w:t>import ballerinax/java.jdbc;</w:t>
                        </w:r>
                      </w:p>
                      <w:p>
                        <w:pPr>
                          <w:pStyle w:val="17"/>
                          <w:spacing w:before="0" w:line="250" w:lineRule="exact"/>
                          <w:ind w:left="55"/>
                          <w:rPr>
                            <w:sz w:val="22"/>
                          </w:rPr>
                        </w:pPr>
                        <w:r>
                          <w:rPr>
                            <w:color w:val="2B2A29"/>
                            <w:sz w:val="22"/>
                          </w:rPr>
                          <w:t>导入ballerinax/java.jdbc；</w:t>
                        </w:r>
                      </w:p>
                    </w:tc>
                    <w:tc>
                      <w:tcPr>
                        <w:tcW w:w="215" w:type="dxa"/>
                        <w:vMerge w:val="restart"/>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02</w:t>
                        </w:r>
                      </w:p>
                      <w:p>
                        <w:pPr>
                          <w:pStyle w:val="17"/>
                          <w:ind w:right="54"/>
                          <w:jc w:val="right"/>
                          <w:rPr>
                            <w:sz w:val="22"/>
                          </w:rPr>
                        </w:pPr>
                        <w:r>
                          <w:rPr>
                            <w:color w:val="2B2A29"/>
                            <w:sz w:val="22"/>
                          </w:rPr>
                          <w:t>02</w:t>
                        </w:r>
                      </w:p>
                    </w:tc>
                    <w:tc>
                      <w:tcPr>
                        <w:tcW w:w="7810" w:type="dxa"/>
                      </w:tcPr>
                      <w:p>
                        <w:r>
                          <w:rPr>
                            <w:color w:val="2B2A29"/>
                            <w:sz w:val="22"/>
                          </w:rPr>
                          <w:t>type Student record {</w:t>
                        </w:r>
                      </w:p>
                      <w:p>
                        <w:pPr>
                          <w:pStyle w:val="17"/>
                          <w:ind w:left="55"/>
                          <w:rPr>
                            <w:sz w:val="22"/>
                          </w:rPr>
                        </w:pPr>
                        <w:r>
                          <w:rPr>
                            <w:color w:val="2B2A29"/>
                            <w:sz w:val="22"/>
                          </w:rPr>
                          <w:t>类型学生记录{</w:t>
                        </w:r>
                      </w:p>
                    </w:tc>
                    <w:tc>
                      <w:tcPr>
                        <w:tcW w:w="21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03</w:t>
                        </w:r>
                      </w:p>
                      <w:p>
                        <w:pPr>
                          <w:pStyle w:val="17"/>
                          <w:ind w:right="54"/>
                          <w:jc w:val="right"/>
                          <w:rPr>
                            <w:sz w:val="22"/>
                          </w:rPr>
                        </w:pPr>
                        <w:r>
                          <w:rPr>
                            <w:color w:val="2B2A29"/>
                            <w:sz w:val="22"/>
                          </w:rPr>
                          <w:t>03</w:t>
                        </w:r>
                      </w:p>
                    </w:tc>
                    <w:tc>
                      <w:tcPr>
                        <w:tcW w:w="7810" w:type="dxa"/>
                      </w:tcPr>
                      <w:p>
                        <w:r>
                          <w:rPr>
                            <w:color w:val="2B2A29"/>
                            <w:sz w:val="22"/>
                          </w:rPr>
                          <w:t>string firstname;</w:t>
                        </w:r>
                      </w:p>
                      <w:p>
                        <w:pPr>
                          <w:pStyle w:val="17"/>
                          <w:ind w:left="385"/>
                          <w:rPr>
                            <w:sz w:val="22"/>
                          </w:rPr>
                        </w:pPr>
                        <w:r>
                          <w:rPr>
                            <w:color w:val="2B2A29"/>
                            <w:sz w:val="22"/>
                          </w:rPr>
                          <w:t>字符串firstname；</w:t>
                        </w:r>
                      </w:p>
                    </w:tc>
                    <w:tc>
                      <w:tcPr>
                        <w:tcW w:w="21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04</w:t>
                        </w:r>
                      </w:p>
                      <w:p>
                        <w:pPr>
                          <w:pStyle w:val="17"/>
                          <w:ind w:right="54"/>
                          <w:jc w:val="right"/>
                          <w:rPr>
                            <w:sz w:val="22"/>
                          </w:rPr>
                        </w:pPr>
                        <w:r>
                          <w:rPr>
                            <w:color w:val="2B2A29"/>
                            <w:sz w:val="22"/>
                          </w:rPr>
                          <w:t>04</w:t>
                        </w:r>
                      </w:p>
                    </w:tc>
                    <w:tc>
                      <w:tcPr>
                        <w:tcW w:w="7810" w:type="dxa"/>
                      </w:tcPr>
                      <w:p>
                        <w:r>
                          <w:rPr>
                            <w:color w:val="2B2A29"/>
                            <w:sz w:val="22"/>
                          </w:rPr>
                          <w:t>};</w:t>
                        </w:r>
                      </w:p>
                      <w:p>
                        <w:pPr>
                          <w:pStyle w:val="17"/>
                          <w:ind w:left="55"/>
                          <w:rPr>
                            <w:sz w:val="22"/>
                          </w:rPr>
                        </w:pPr>
                        <w:r>
                          <w:rPr>
                            <w:color w:val="2B2A29"/>
                            <w:sz w:val="22"/>
                          </w:rPr>
                          <w:t>};</w:t>
                        </w:r>
                      </w:p>
                    </w:tc>
                    <w:tc>
                      <w:tcPr>
                        <w:tcW w:w="215"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05</w:t>
                        </w:r>
                      </w:p>
                      <w:p>
                        <w:pPr>
                          <w:pStyle w:val="17"/>
                          <w:ind w:right="54"/>
                          <w:jc w:val="right"/>
                          <w:rPr>
                            <w:sz w:val="22"/>
                          </w:rPr>
                        </w:pPr>
                        <w:r>
                          <w:rPr>
                            <w:color w:val="2B2A29"/>
                            <w:sz w:val="22"/>
                          </w:rPr>
                          <w:t>05</w:t>
                        </w:r>
                      </w:p>
                    </w:tc>
                    <w:tc>
                      <w:tcPr>
                        <w:tcW w:w="7810" w:type="dxa"/>
                      </w:tcPr>
                      <w:p>
                        <w:r>
                          <w:rPr>
                            <w:color w:val="2B2A29"/>
                            <w:sz w:val="22"/>
                          </w:rPr>
                          <w:t>function userDefinedSecureOperation(@untainted string secureParameter)</w:t>
                        </w:r>
                      </w:p>
                      <w:p>
                        <w:pPr>
                          <w:pStyle w:val="17"/>
                          <w:ind w:left="55"/>
                          <w:rPr>
                            <w:sz w:val="22"/>
                          </w:rPr>
                        </w:pPr>
                        <w:r>
                          <w:rPr>
                            <w:color w:val="2B2A29"/>
                            <w:sz w:val="22"/>
                          </w:rPr>
                          <w:t>函数userDefinedSecureOperation（@unpaint string secureParameter）</w:t>
                        </w:r>
                      </w:p>
                    </w:tc>
                    <w:tc>
                      <w:tcPr>
                        <w:tcW w:w="215" w:type="dxa"/>
                      </w:tcPr>
                      <w:p>
                        <w:r>
                          <w:rPr>
                            <w:color w:val="2B2A29"/>
                            <w:sz w:val="22"/>
                          </w:rPr>
                          <w:t>{</w:t>
                        </w:r>
                      </w:p>
                      <w:p>
                        <w:pPr>
                          <w:pStyle w:val="17"/>
                          <w:ind w:left="5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06</w:t>
                        </w:r>
                      </w:p>
                      <w:p>
                        <w:pPr>
                          <w:pStyle w:val="17"/>
                          <w:ind w:right="54"/>
                          <w:jc w:val="right"/>
                          <w:rPr>
                            <w:sz w:val="22"/>
                          </w:rPr>
                        </w:pPr>
                        <w:r>
                          <w:rPr>
                            <w:color w:val="2B2A29"/>
                            <w:sz w:val="22"/>
                          </w:rPr>
                          <w:t>06</w:t>
                        </w:r>
                      </w:p>
                    </w:tc>
                    <w:tc>
                      <w:tcPr>
                        <w:tcW w:w="7810" w:type="dxa"/>
                      </w:tcPr>
                      <w:p>
                        <w:r>
                          <w:rPr>
                            <w:color w:val="2B2A29"/>
                            <w:sz w:val="22"/>
                          </w:rPr>
                          <w:t>// logic</w:t>
                        </w:r>
                      </w:p>
                      <w:p>
                        <w:pPr>
                          <w:pStyle w:val="17"/>
                          <w:ind w:left="385"/>
                          <w:rPr>
                            <w:sz w:val="22"/>
                          </w:rPr>
                        </w:pPr>
                        <w:r>
                          <w:rPr>
                            <w:color w:val="2B2A29"/>
                            <w:sz w:val="22"/>
                          </w:rPr>
                          <w:t>//逻辑</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07</w:t>
                        </w:r>
                      </w:p>
                      <w:p>
                        <w:pPr>
                          <w:pStyle w:val="17"/>
                          <w:ind w:right="54"/>
                          <w:jc w:val="right"/>
                          <w:rPr>
                            <w:sz w:val="22"/>
                          </w:rPr>
                        </w:pPr>
                        <w:r>
                          <w:rPr>
                            <w:color w:val="2B2A29"/>
                            <w:sz w:val="22"/>
                          </w:rPr>
                          <w:t>07</w:t>
                        </w:r>
                      </w:p>
                    </w:tc>
                    <w:tc>
                      <w:tcPr>
                        <w:tcW w:w="7810" w:type="dxa"/>
                      </w:tcPr>
                      <w:p>
                        <w:r>
                          <w:rPr>
                            <w:color w:val="2B2A29"/>
                            <w:sz w:val="22"/>
                          </w:rPr>
                          <w:t>}</w:t>
                        </w:r>
                      </w:p>
                      <w:p>
                        <w:pPr>
                          <w:pStyle w:val="17"/>
                          <w:ind w:left="55"/>
                          <w:rPr>
                            <w:sz w:val="22"/>
                          </w:rPr>
                        </w:pPr>
                        <w:r>
                          <w:rPr>
                            <w:color w:val="2B2A29"/>
                            <w:sz w:val="22"/>
                          </w:rPr>
                          <w: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08</w:t>
                        </w:r>
                      </w:p>
                      <w:p>
                        <w:pPr>
                          <w:pStyle w:val="17"/>
                          <w:ind w:right="54"/>
                          <w:jc w:val="right"/>
                          <w:rPr>
                            <w:sz w:val="22"/>
                          </w:rPr>
                        </w:pPr>
                        <w:r>
                          <w:rPr>
                            <w:color w:val="2B2A29"/>
                            <w:sz w:val="22"/>
                          </w:rPr>
                          <w:t>08</w:t>
                        </w:r>
                      </w:p>
                    </w:tc>
                    <w:tc>
                      <w:tcPr>
                        <w:tcW w:w="7810" w:type="dxa"/>
                      </w:tcPr>
                      <w:p>
                        <w:r>
                          <w:rPr>
                            <w:color w:val="2B2A29"/>
                            <w:sz w:val="22"/>
                          </w:rPr>
                          <w:t>function sanitizeAndReturnTainted(string input) returns string {</w:t>
                        </w:r>
                      </w:p>
                      <w:p>
                        <w:pPr>
                          <w:pStyle w:val="17"/>
                          <w:ind w:left="55"/>
                          <w:rPr>
                            <w:sz w:val="22"/>
                          </w:rPr>
                        </w:pPr>
                        <w:r>
                          <w:rPr>
                            <w:color w:val="2B2A29"/>
                            <w:sz w:val="22"/>
                          </w:rPr>
                          <w:t>函数cleaniceAndReturnTanted（字符串输入）返回字符串{</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09</w:t>
                        </w:r>
                      </w:p>
                      <w:p>
                        <w:pPr>
                          <w:pStyle w:val="17"/>
                          <w:ind w:right="54"/>
                          <w:jc w:val="right"/>
                          <w:rPr>
                            <w:sz w:val="22"/>
                          </w:rPr>
                        </w:pPr>
                        <w:r>
                          <w:rPr>
                            <w:color w:val="2B2A29"/>
                            <w:sz w:val="22"/>
                          </w:rPr>
                          <w:t>09</w:t>
                        </w:r>
                      </w:p>
                    </w:tc>
                    <w:tc>
                      <w:tcPr>
                        <w:tcW w:w="7810" w:type="dxa"/>
                      </w:tcPr>
                      <w:p>
                        <w:r>
                          <w:rPr>
                            <w:color w:val="2B2A29"/>
                            <w:sz w:val="22"/>
                          </w:rPr>
                          <w:t>// transform and sanitize the string here.</w:t>
                        </w:r>
                      </w:p>
                      <w:p>
                        <w:pPr>
                          <w:pStyle w:val="17"/>
                          <w:ind w:left="385"/>
                          <w:rPr>
                            <w:sz w:val="22"/>
                          </w:rPr>
                        </w:pPr>
                        <w:r>
                          <w:rPr>
                            <w:color w:val="2B2A29"/>
                            <w:sz w:val="22"/>
                          </w:rPr>
                          <w:t>//在这里变换并净化字符串。</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10</w:t>
                        </w:r>
                      </w:p>
                      <w:p>
                        <w:pPr>
                          <w:pStyle w:val="17"/>
                          <w:ind w:right="54"/>
                          <w:jc w:val="right"/>
                          <w:rPr>
                            <w:sz w:val="22"/>
                          </w:rPr>
                        </w:pPr>
                        <w:r>
                          <w:rPr>
                            <w:color w:val="2B2A29"/>
                            <w:sz w:val="22"/>
                          </w:rPr>
                          <w:t>10</w:t>
                        </w:r>
                      </w:p>
                    </w:tc>
                    <w:tc>
                      <w:tcPr>
                        <w:tcW w:w="7810" w:type="dxa"/>
                      </w:tcPr>
                      <w:p>
                        <w:r>
                          <w:rPr>
                            <w:color w:val="2B2A29"/>
                            <w:sz w:val="22"/>
                          </w:rPr>
                          <w:t>return input;</w:t>
                        </w:r>
                      </w:p>
                      <w:p>
                        <w:pPr>
                          <w:pStyle w:val="17"/>
                          <w:ind w:left="385"/>
                          <w:rPr>
                            <w:sz w:val="22"/>
                          </w:rPr>
                        </w:pPr>
                        <w:r>
                          <w:rPr>
                            <w:color w:val="2B2A29"/>
                            <w:sz w:val="22"/>
                          </w:rPr>
                          <w:t>返回输入；</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11</w:t>
                        </w:r>
                      </w:p>
                      <w:p>
                        <w:pPr>
                          <w:pStyle w:val="17"/>
                          <w:ind w:right="54"/>
                          <w:jc w:val="right"/>
                          <w:rPr>
                            <w:sz w:val="22"/>
                          </w:rPr>
                        </w:pPr>
                        <w:r>
                          <w:rPr>
                            <w:color w:val="2B2A29"/>
                            <w:sz w:val="22"/>
                          </w:rPr>
                          <w:t>11</w:t>
                        </w:r>
                      </w:p>
                    </w:tc>
                    <w:tc>
                      <w:tcPr>
                        <w:tcW w:w="7810" w:type="dxa"/>
                      </w:tcPr>
                      <w:p>
                        <w:r>
                          <w:rPr>
                            <w:color w:val="2B2A29"/>
                            <w:sz w:val="22"/>
                          </w:rPr>
                          <w:t>}</w:t>
                        </w:r>
                      </w:p>
                      <w:p>
                        <w:pPr>
                          <w:pStyle w:val="17"/>
                          <w:ind w:left="55"/>
                          <w:rPr>
                            <w:sz w:val="22"/>
                          </w:rPr>
                        </w:pPr>
                        <w:r>
                          <w:rPr>
                            <w:color w:val="2B2A29"/>
                            <w:sz w:val="22"/>
                          </w:rPr>
                          <w: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right="54"/>
                          <w:jc w:val="right"/>
                          <w:rPr>
                            <w:sz w:val="22"/>
                          </w:rPr>
                        </w:pPr>
                        <w:r>
                          <w:rPr>
                            <w:color w:val="2B2A29"/>
                            <w:sz w:val="22"/>
                          </w:rPr>
                          <w:t>12</w:t>
                        </w:r>
                      </w:p>
                    </w:tc>
                    <w:tc>
                      <w:tcPr>
                        <w:tcW w:w="7810" w:type="dxa"/>
                      </w:tcPr>
                      <w:p>
                        <w:r>
                          <w:rPr>
                            <w:color w:val="2B2A29"/>
                            <w:sz w:val="22"/>
                          </w:rPr>
                          <w:t>function sanitizeAndReturnUntainted(string input) returns @untainted</w:t>
                        </w:r>
                      </w:p>
                      <w:p>
                        <w:pPr>
                          <w:pStyle w:val="17"/>
                          <w:ind w:left="55"/>
                          <w:rPr>
                            <w:sz w:val="22"/>
                          </w:rPr>
                        </w:pPr>
                        <w:r>
                          <w:rPr>
                            <w:color w:val="2B2A29"/>
                            <w:sz w:val="22"/>
                          </w:rPr>
                          <w:t>函数cleaniceAndReturnUnpainted（字符串输入）返回@unpainted</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pPr>
                          <w:pStyle w:val="17"/>
                          <w:spacing w:before="0"/>
                          <w:rPr>
                            <w:rFonts w:ascii="Times New Roman"/>
                            <w:sz w:val="22"/>
                          </w:rPr>
                        </w:pPr>
                      </w:p>
                    </w:tc>
                    <w:tc>
                      <w:tcPr>
                        <w:tcW w:w="7810" w:type="dxa"/>
                      </w:tcPr>
                      <w:p>
                        <w:r>
                          <w:rPr>
                            <w:color w:val="2B2A29"/>
                            <w:sz w:val="22"/>
                          </w:rPr>
                          <w:t>string 13 {</w:t>
                        </w:r>
                      </w:p>
                      <w:p>
                        <w:pPr>
                          <w:pStyle w:val="17"/>
                          <w:ind w:left="55"/>
                          <w:rPr>
                            <w:sz w:val="22"/>
                          </w:rPr>
                        </w:pPr>
                        <w:r>
                          <w:rPr>
                            <w:color w:val="2B2A29"/>
                            <w:sz w:val="22"/>
                          </w:rPr>
                          <w:t>字符串13{</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14</w:t>
                        </w:r>
                      </w:p>
                      <w:p>
                        <w:pPr>
                          <w:pStyle w:val="17"/>
                          <w:ind w:right="54"/>
                          <w:jc w:val="right"/>
                          <w:rPr>
                            <w:sz w:val="22"/>
                          </w:rPr>
                        </w:pPr>
                        <w:r>
                          <w:rPr>
                            <w:color w:val="2B2A29"/>
                            <w:sz w:val="22"/>
                          </w:rPr>
                          <w:t>14</w:t>
                        </w:r>
                      </w:p>
                    </w:tc>
                    <w:tc>
                      <w:tcPr>
                        <w:tcW w:w="7810" w:type="dxa"/>
                      </w:tcPr>
                      <w:p>
                        <w:r>
                          <w:rPr>
                            <w:color w:val="2B2A29"/>
                            <w:sz w:val="22"/>
                          </w:rPr>
                          <w:t>// transform and sanitize the string here.</w:t>
                        </w:r>
                      </w:p>
                      <w:p>
                        <w:pPr>
                          <w:pStyle w:val="17"/>
                          <w:ind w:left="385"/>
                          <w:rPr>
                            <w:sz w:val="22"/>
                          </w:rPr>
                        </w:pPr>
                        <w:r>
                          <w:rPr>
                            <w:color w:val="2B2A29"/>
                            <w:sz w:val="22"/>
                          </w:rPr>
                          <w:t>//在这里变换并净化字符串。</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15</w:t>
                        </w:r>
                      </w:p>
                      <w:p>
                        <w:pPr>
                          <w:pStyle w:val="17"/>
                          <w:ind w:right="54"/>
                          <w:jc w:val="right"/>
                          <w:rPr>
                            <w:sz w:val="22"/>
                          </w:rPr>
                        </w:pPr>
                        <w:r>
                          <w:rPr>
                            <w:color w:val="2B2A29"/>
                            <w:sz w:val="22"/>
                          </w:rPr>
                          <w:t>15</w:t>
                        </w:r>
                      </w:p>
                    </w:tc>
                    <w:tc>
                      <w:tcPr>
                        <w:tcW w:w="7810" w:type="dxa"/>
                      </w:tcPr>
                      <w:p>
                        <w:r>
                          <w:rPr>
                            <w:color w:val="2B2A29"/>
                            <w:sz w:val="22"/>
                          </w:rPr>
                          <w:t>return input;</w:t>
                        </w:r>
                      </w:p>
                      <w:p>
                        <w:pPr>
                          <w:pStyle w:val="17"/>
                          <w:ind w:left="385"/>
                          <w:rPr>
                            <w:sz w:val="22"/>
                          </w:rPr>
                        </w:pPr>
                        <w:r>
                          <w:rPr>
                            <w:color w:val="2B2A29"/>
                            <w:sz w:val="22"/>
                          </w:rPr>
                          <w:t>返回输入；</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325" w:type="dxa"/>
                      </w:tcPr>
                      <w:p>
                        <w:r>
                          <w:rPr>
                            <w:color w:val="2B2A29"/>
                            <w:sz w:val="22"/>
                          </w:rPr>
                          <w:t>16</w:t>
                        </w:r>
                      </w:p>
                      <w:p>
                        <w:pPr>
                          <w:pStyle w:val="17"/>
                          <w:ind w:right="54"/>
                          <w:jc w:val="right"/>
                          <w:rPr>
                            <w:sz w:val="22"/>
                          </w:rPr>
                        </w:pPr>
                        <w:r>
                          <w:rPr>
                            <w:color w:val="2B2A29"/>
                            <w:sz w:val="22"/>
                          </w:rPr>
                          <w:t>16</w:t>
                        </w:r>
                      </w:p>
                    </w:tc>
                    <w:tc>
                      <w:tcPr>
                        <w:tcW w:w="7810" w:type="dxa"/>
                      </w:tcPr>
                      <w:p>
                        <w:r>
                          <w:rPr>
                            <w:color w:val="2B2A29"/>
                            <w:sz w:val="22"/>
                          </w:rPr>
                          <w:t>}</w:t>
                        </w:r>
                      </w:p>
                      <w:p>
                        <w:pPr>
                          <w:pStyle w:val="17"/>
                          <w:ind w:left="55"/>
                          <w:rPr>
                            <w:sz w:val="22"/>
                          </w:rPr>
                        </w:pPr>
                        <w:r>
                          <w:rPr>
                            <w:color w:val="2B2A29"/>
                            <w:sz w:val="22"/>
                          </w:rPr>
                          <w: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325" w:type="dxa"/>
                      </w:tcPr>
                      <w:p>
                        <w:r>
                          <w:rPr>
                            <w:color w:val="2B2A29"/>
                            <w:sz w:val="22"/>
                          </w:rPr>
                          <w:t>18</w:t>
                        </w:r>
                      </w:p>
                      <w:p>
                        <w:pPr>
                          <w:pStyle w:val="17"/>
                          <w:spacing w:before="165"/>
                          <w:ind w:right="54"/>
                          <w:jc w:val="right"/>
                          <w:rPr>
                            <w:sz w:val="22"/>
                          </w:rPr>
                        </w:pPr>
                        <w:r>
                          <w:rPr>
                            <w:color w:val="2B2A29"/>
                            <w:sz w:val="22"/>
                          </w:rPr>
                          <w:t>18</w:t>
                        </w:r>
                      </w:p>
                    </w:tc>
                    <w:tc>
                      <w:tcPr>
                        <w:tcW w:w="7810" w:type="dxa"/>
                      </w:tcPr>
                      <w:p>
                        <w:r>
                          <w:rPr>
                            <w:color w:val="2B2A29"/>
                            <w:sz w:val="22"/>
                          </w:rPr>
                          <w:t>public function main(string... args) {</w:t>
                        </w:r>
                      </w:p>
                      <w:p>
                        <w:pPr>
                          <w:pStyle w:val="17"/>
                          <w:spacing w:before="165"/>
                          <w:ind w:left="55"/>
                          <w:rPr>
                            <w:sz w:val="22"/>
                          </w:rPr>
                        </w:pPr>
                        <w:r>
                          <w:rPr>
                            <w:color w:val="2B2A29"/>
                            <w:sz w:val="22"/>
                          </w:rPr>
                          <w:t>公共函数main（字符串…args）{</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19</w:t>
                        </w:r>
                      </w:p>
                      <w:p>
                        <w:pPr>
                          <w:pStyle w:val="17"/>
                          <w:ind w:right="54"/>
                          <w:jc w:val="right"/>
                          <w:rPr>
                            <w:sz w:val="22"/>
                          </w:rPr>
                        </w:pPr>
                        <w:r>
                          <w:rPr>
                            <w:color w:val="2B2A29"/>
                            <w:sz w:val="22"/>
                          </w:rPr>
                          <w:t>19</w:t>
                        </w:r>
                      </w:p>
                    </w:tc>
                    <w:tc>
                      <w:tcPr>
                        <w:tcW w:w="7810" w:type="dxa"/>
                      </w:tcPr>
                      <w:p>
                        <w:r>
                          <w:rPr>
                            <w:color w:val="2B2A29"/>
                            <w:sz w:val="22"/>
                          </w:rPr>
                          <w:t>jdbc:Client customerDBEP = new ({</w:t>
                        </w:r>
                      </w:p>
                      <w:p>
                        <w:pPr>
                          <w:pStyle w:val="17"/>
                          <w:ind w:left="385"/>
                          <w:rPr>
                            <w:sz w:val="22"/>
                          </w:rPr>
                        </w:pPr>
                        <w:r>
                          <w:rPr>
                            <w:color w:val="2B2A29"/>
                            <w:sz w:val="22"/>
                          </w:rPr>
                          <w:t>jdbc:ClientcustomerDBEP=新({</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right="54"/>
                          <w:jc w:val="right"/>
                          <w:rPr>
                            <w:sz w:val="22"/>
                          </w:rPr>
                        </w:pPr>
                        <w:r>
                          <w:rPr>
                            <w:color w:val="2B2A29"/>
                            <w:sz w:val="22"/>
                          </w:rPr>
                          <w:t>20</w:t>
                        </w:r>
                      </w:p>
                    </w:tc>
                    <w:tc>
                      <w:tcPr>
                        <w:tcW w:w="7810" w:type="dxa"/>
                      </w:tcPr>
                      <w:p>
                        <w:r>
                          <w:rPr>
                            <w:color w:val="2B2A29"/>
                            <w:sz w:val="22"/>
                          </w:rPr>
                          <w:t>//JDBC config</w:t>
                        </w:r>
                      </w:p>
                      <w:p>
                        <w:pPr>
                          <w:pStyle w:val="17"/>
                          <w:ind w:left="825"/>
                          <w:rPr>
                            <w:sz w:val="22"/>
                          </w:rPr>
                        </w:pPr>
                        <w:r>
                          <w:rPr>
                            <w:color w:val="2B2A29"/>
                            <w:sz w:val="22"/>
                          </w:rPr>
                          <w:t>//JDBC配置</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right="54"/>
                          <w:jc w:val="right"/>
                          <w:rPr>
                            <w:sz w:val="22"/>
                          </w:rPr>
                        </w:pPr>
                        <w:r>
                          <w:rPr>
                            <w:color w:val="2B2A29"/>
                            <w:sz w:val="22"/>
                          </w:rPr>
                          <w:t>21</w:t>
                        </w:r>
                      </w:p>
                    </w:tc>
                    <w:tc>
                      <w:tcPr>
                        <w:tcW w:w="7810" w:type="dxa"/>
                      </w:tcPr>
                      <w:p>
                        <w:r>
                          <w:rPr>
                            <w:color w:val="2B2A29"/>
                            <w:sz w:val="22"/>
                          </w:rPr>
                          <w:t>});</w:t>
                        </w:r>
                      </w:p>
                      <w:p>
                        <w:pPr>
                          <w:pStyle w:val="17"/>
                          <w:ind w:left="385"/>
                          <w:rPr>
                            <w:sz w:val="22"/>
                          </w:rPr>
                        </w:pPr>
                        <w:r>
                          <w:rPr>
                            <w:color w:val="2B2A29"/>
                            <w:sz w:val="22"/>
                          </w:rPr>
                          <w: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right="54"/>
                          <w:jc w:val="right"/>
                          <w:rPr>
                            <w:sz w:val="22"/>
                          </w:rPr>
                        </w:pPr>
                        <w:r>
                          <w:rPr>
                            <w:color w:val="2B2A29"/>
                            <w:sz w:val="22"/>
                          </w:rPr>
                          <w:t>22</w:t>
                        </w:r>
                      </w:p>
                    </w:tc>
                    <w:tc>
                      <w:tcPr>
                        <w:tcW w:w="7810" w:type="dxa"/>
                      </w:tcPr>
                      <w:p>
                        <w:r>
                          <w:rPr>
                            <w:color w:val="2B2A29"/>
                            <w:sz w:val="22"/>
                          </w:rPr>
                          <w:t>var result = customerDBEP-&gt;</w:t>
                        </w:r>
                      </w:p>
                      <w:p>
                        <w:pPr>
                          <w:pStyle w:val="17"/>
                          <w:ind w:left="385"/>
                          <w:rPr>
                            <w:sz w:val="22"/>
                          </w:rPr>
                        </w:pPr>
                        <w:r>
                          <w:rPr>
                            <w:color w:val="2B2A29"/>
                            <w:sz w:val="22"/>
                          </w:rPr>
                          <w:t>var结果=客户DBEP-&gt;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right="54"/>
                          <w:jc w:val="right"/>
                          <w:rPr>
                            <w:sz w:val="22"/>
                          </w:rPr>
                        </w:pPr>
                        <w:r>
                          <w:rPr>
                            <w:color w:val="2B2A29"/>
                            <w:sz w:val="22"/>
                          </w:rPr>
                          <w:t>23</w:t>
                        </w:r>
                      </w:p>
                    </w:tc>
                    <w:tc>
                      <w:tcPr>
                        <w:tcW w:w="7810" w:type="dxa"/>
                      </w:tcPr>
                      <w:p>
                        <w:r>
                          <w:rPr>
                            <w:color w:val="2B2A29"/>
                            <w:sz w:val="22"/>
                          </w:rPr>
                          <w:t>select("SELECT firstname FROM student WHERE registration_id = " +</w:t>
                        </w:r>
                      </w:p>
                      <w:p>
                        <w:pPr>
                          <w:pStyle w:val="17"/>
                          <w:ind w:left="385"/>
                          <w:rPr>
                            <w:sz w:val="22"/>
                          </w:rPr>
                        </w:pPr>
                        <w:r>
                          <w:rPr>
                            <w:color w:val="2B2A29"/>
                            <w:sz w:val="22"/>
                          </w:rPr>
                          <w:t>select（“select firstname FROM student WHERE registration_id=”+</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 w:hRule="atLeast"/>
                    </w:trPr>
                    <w:tc>
                      <w:tcPr>
                        <w:tcW w:w="325" w:type="dxa"/>
                      </w:tcPr>
                      <w:p>
                        <w:r>
                          <w:rPr>
                            <w:color w:val="2B2A29"/>
                            <w:sz w:val="22"/>
                          </w:rPr>
                          <w:t>24</w:t>
                        </w:r>
                      </w:p>
                      <w:p>
                        <w:pPr>
                          <w:pStyle w:val="17"/>
                          <w:ind w:right="54"/>
                          <w:jc w:val="right"/>
                          <w:rPr>
                            <w:sz w:val="22"/>
                          </w:rPr>
                        </w:pPr>
                        <w:r>
                          <w:rPr>
                            <w:color w:val="2B2A29"/>
                            <w:sz w:val="22"/>
                          </w:rPr>
                          <w:t>24</w:t>
                        </w:r>
                      </w:p>
                    </w:tc>
                    <w:tc>
                      <w:tcPr>
                        <w:tcW w:w="7810" w:type="dxa"/>
                      </w:tcPr>
                      <w:p>
                        <w:pPr>
                          <w:pStyle w:val="17"/>
                          <w:spacing w:before="27" w:line="204" w:lineRule="auto"/>
                          <w:ind w:left="1265"/>
                          <w:rPr>
                            <w:sz w:val="22"/>
                          </w:rPr>
                        </w:pPr>
                        <w:r>
                          <w:rPr>
                            <w:color w:val="2B2A29"/>
                            <w:sz w:val="22"/>
                          </w:rPr>
                          <w:t>"</w:t>
                        </w:r>
                        <w:r>
                          <w:rPr>
                            <w:color w:val="2B2A29"/>
                            <w:position w:val="-5"/>
                            <w:sz w:val="22"/>
                          </w:rPr>
                          <w:t>*</w:t>
                        </w:r>
                        <w:r>
                          <w:rPr>
                            <w:color w:val="2B2A29"/>
                            <w:sz w:val="22"/>
                          </w:rPr>
                          <w:t>", ());</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0" w:hRule="atLeast"/>
                    </w:trPr>
                    <w:tc>
                      <w:tcPr>
                        <w:tcW w:w="325" w:type="dxa"/>
                      </w:tcPr>
                      <w:p>
                        <w:r>
                          <w:rPr>
                            <w:color w:val="2B2A29"/>
                            <w:sz w:val="22"/>
                          </w:rPr>
                          <w:t>25</w:t>
                        </w:r>
                      </w:p>
                      <w:p>
                        <w:pPr>
                          <w:pStyle w:val="17"/>
                          <w:spacing w:before="0" w:line="258" w:lineRule="exact"/>
                          <w:ind w:right="54"/>
                          <w:jc w:val="right"/>
                          <w:rPr>
                            <w:sz w:val="22"/>
                          </w:rPr>
                        </w:pPr>
                        <w:r>
                          <w:rPr>
                            <w:color w:val="2B2A29"/>
                            <w:sz w:val="22"/>
                          </w:rPr>
                          <w:t>25</w:t>
                        </w:r>
                      </w:p>
                    </w:tc>
                    <w:tc>
                      <w:tcPr>
                        <w:tcW w:w="7810" w:type="dxa"/>
                      </w:tcPr>
                      <w:p>
                        <w:r>
                          <w:rPr>
                            <w:color w:val="2B2A29"/>
                            <w:sz w:val="22"/>
                          </w:rPr>
                          <w:t>table&lt;record { string firstname; }&gt; dataTable;</w:t>
                        </w:r>
                      </w:p>
                      <w:p>
                        <w:pPr>
                          <w:pStyle w:val="17"/>
                          <w:spacing w:before="0" w:line="258" w:lineRule="exact"/>
                          <w:ind w:left="385"/>
                          <w:rPr>
                            <w:sz w:val="22"/>
                          </w:rPr>
                        </w:pPr>
                        <w:r>
                          <w:rPr>
                            <w:color w:val="2B2A29"/>
                            <w:sz w:val="22"/>
                          </w:rPr>
                          <w:t>table＜record｛string firstname；｝＞dataTable；</w:t>
                        </w:r>
                      </w:p>
                    </w:tc>
                    <w:tc>
                      <w:tcPr>
                        <w:tcW w:w="2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right="54"/>
                          <w:jc w:val="right"/>
                          <w:rPr>
                            <w:sz w:val="22"/>
                          </w:rPr>
                        </w:pPr>
                        <w:r>
                          <w:rPr>
                            <w:color w:val="2B2A29"/>
                            <w:sz w:val="22"/>
                          </w:rPr>
                          <w:t>26</w:t>
                        </w:r>
                      </w:p>
                    </w:tc>
                    <w:tc>
                      <w:tcPr>
                        <w:tcW w:w="7810" w:type="dxa"/>
                      </w:tcPr>
                      <w:p>
                        <w:r>
                          <w:rPr>
                            <w:color w:val="2B2A29"/>
                            <w:sz w:val="22"/>
                          </w:rPr>
                          <w:t>if (result is error) {</w:t>
                        </w:r>
                      </w:p>
                      <w:p>
                        <w:pPr>
                          <w:pStyle w:val="17"/>
                          <w:ind w:left="385"/>
                          <w:rPr>
                            <w:sz w:val="22"/>
                          </w:rPr>
                        </w:pPr>
                        <w:r>
                          <w:rPr>
                            <w:color w:val="2B2A29"/>
                            <w:sz w:val="22"/>
                          </w:rPr>
                          <w:t>if（结果为错误）{</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right="54"/>
                          <w:jc w:val="right"/>
                          <w:rPr>
                            <w:sz w:val="22"/>
                          </w:rPr>
                        </w:pPr>
                        <w:r>
                          <w:rPr>
                            <w:color w:val="2B2A29"/>
                            <w:sz w:val="22"/>
                          </w:rPr>
                          <w:t>27</w:t>
                        </w:r>
                      </w:p>
                    </w:tc>
                    <w:tc>
                      <w:tcPr>
                        <w:tcW w:w="7810" w:type="dxa"/>
                      </w:tcPr>
                      <w:p>
                        <w:r>
                          <w:rPr>
                            <w:color w:val="2B2A29"/>
                            <w:sz w:val="22"/>
                          </w:rPr>
                          <w:t>error e = &lt;error&gt; result;</w:t>
                        </w:r>
                      </w:p>
                      <w:p>
                        <w:pPr>
                          <w:pStyle w:val="17"/>
                          <w:ind w:left="825"/>
                          <w:rPr>
                            <w:sz w:val="22"/>
                          </w:rPr>
                        </w:pPr>
                        <w:r>
                          <w:rPr>
                            <w:color w:val="2B2A29"/>
                            <w:sz w:val="22"/>
                          </w:rPr>
                          <w:t>误差e=&lt;误差&gt;结果；</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right="54"/>
                          <w:jc w:val="right"/>
                          <w:rPr>
                            <w:sz w:val="22"/>
                          </w:rPr>
                        </w:pPr>
                        <w:r>
                          <w:rPr>
                            <w:color w:val="2B2A29"/>
                            <w:sz w:val="22"/>
                          </w:rPr>
                          <w:t>28</w:t>
                        </w:r>
                      </w:p>
                    </w:tc>
                    <w:tc>
                      <w:tcPr>
                        <w:tcW w:w="7810" w:type="dxa"/>
                      </w:tcPr>
                      <w:p>
                        <w:r>
                          <w:rPr>
                            <w:color w:val="2B2A29"/>
                            <w:sz w:val="22"/>
                          </w:rPr>
                          <w:t>panic e;</w:t>
                        </w:r>
                      </w:p>
                      <w:p>
                        <w:pPr>
                          <w:pStyle w:val="17"/>
                          <w:ind w:left="825"/>
                          <w:rPr>
                            <w:sz w:val="22"/>
                          </w:rPr>
                        </w:pPr>
                        <w:r>
                          <w:rPr>
                            <w:color w:val="2B2A29"/>
                            <w:sz w:val="22"/>
                          </w:rPr>
                          <w:t>恐慌e；</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right="54"/>
                          <w:jc w:val="right"/>
                          <w:rPr>
                            <w:sz w:val="22"/>
                          </w:rPr>
                        </w:pPr>
                        <w:r>
                          <w:rPr>
                            <w:color w:val="2B2A29"/>
                            <w:sz w:val="22"/>
                          </w:rPr>
                          <w:t>29</w:t>
                        </w:r>
                      </w:p>
                    </w:tc>
                    <w:tc>
                      <w:tcPr>
                        <w:tcW w:w="7810" w:type="dxa"/>
                      </w:tcPr>
                      <w:p>
                        <w:r>
                          <w:rPr>
                            <w:color w:val="2B2A29"/>
                            <w:sz w:val="22"/>
                          </w:rPr>
                          <w:t>} else {</w:t>
                        </w:r>
                      </w:p>
                      <w:p>
                        <w:pPr>
                          <w:pStyle w:val="17"/>
                          <w:ind w:left="385"/>
                          <w:rPr>
                            <w:sz w:val="22"/>
                          </w:rPr>
                        </w:pPr>
                        <w:r>
                          <w:rPr>
                            <w:color w:val="2B2A29"/>
                            <w:sz w:val="22"/>
                          </w:rPr>
                          <w:t>}其他{</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30</w:t>
                        </w:r>
                      </w:p>
                      <w:p>
                        <w:pPr>
                          <w:pStyle w:val="17"/>
                          <w:ind w:right="54"/>
                          <w:jc w:val="right"/>
                          <w:rPr>
                            <w:sz w:val="22"/>
                          </w:rPr>
                        </w:pPr>
                        <w:r>
                          <w:rPr>
                            <w:color w:val="2B2A29"/>
                            <w:sz w:val="22"/>
                          </w:rPr>
                          <w:t>30</w:t>
                        </w:r>
                      </w:p>
                    </w:tc>
                    <w:tc>
                      <w:tcPr>
                        <w:tcW w:w="7810" w:type="dxa"/>
                      </w:tcPr>
                      <w:p>
                        <w:r>
                          <w:rPr>
                            <w:color w:val="2B2A29"/>
                            <w:sz w:val="22"/>
                          </w:rPr>
                          <w:t>dataTable = result;</w:t>
                        </w:r>
                      </w:p>
                      <w:p>
                        <w:pPr>
                          <w:pStyle w:val="17"/>
                          <w:ind w:left="825"/>
                          <w:rPr>
                            <w:sz w:val="22"/>
                          </w:rPr>
                        </w:pPr>
                        <w:r>
                          <w:rPr>
                            <w:color w:val="2B2A29"/>
                            <w:sz w:val="22"/>
                          </w:rPr>
                          <w:t>dataTable=结果；</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31</w:t>
                        </w:r>
                      </w:p>
                      <w:p>
                        <w:pPr>
                          <w:pStyle w:val="17"/>
                          <w:ind w:right="54"/>
                          <w:jc w:val="right"/>
                          <w:rPr>
                            <w:sz w:val="22"/>
                          </w:rPr>
                        </w:pPr>
                        <w:r>
                          <w:rPr>
                            <w:color w:val="2B2A29"/>
                            <w:sz w:val="22"/>
                          </w:rPr>
                          <w:t>31</w:t>
                        </w:r>
                      </w:p>
                    </w:tc>
                    <w:tc>
                      <w:tcPr>
                        <w:tcW w:w="7810" w:type="dxa"/>
                      </w:tcPr>
                      <w:p>
                        <w:r>
                          <w:rPr>
                            <w:color w:val="2B2A29"/>
                            <w:sz w:val="22"/>
                          </w:rPr>
                          <w:t>}</w:t>
                        </w:r>
                      </w:p>
                      <w:p>
                        <w:pPr>
                          <w:pStyle w:val="17"/>
                          <w:ind w:left="385"/>
                          <w:rPr>
                            <w:sz w:val="22"/>
                          </w:rPr>
                        </w:pPr>
                        <w:r>
                          <w:rPr>
                            <w:color w:val="2B2A29"/>
                            <w:sz w:val="22"/>
                          </w:rPr>
                          <w: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32</w:t>
                        </w:r>
                      </w:p>
                      <w:p>
                        <w:pPr>
                          <w:pStyle w:val="17"/>
                          <w:ind w:right="54"/>
                          <w:jc w:val="right"/>
                          <w:rPr>
                            <w:sz w:val="22"/>
                          </w:rPr>
                        </w:pPr>
                        <w:r>
                          <w:rPr>
                            <w:color w:val="2B2A29"/>
                            <w:sz w:val="22"/>
                          </w:rPr>
                          <w:t>32</w:t>
                        </w:r>
                      </w:p>
                    </w:tc>
                    <w:tc>
                      <w:tcPr>
                        <w:tcW w:w="7810" w:type="dxa"/>
                      </w:tcPr>
                      <w:p>
                        <w:r>
                          <w:rPr>
                            <w:color w:val="2B2A29"/>
                            <w:sz w:val="22"/>
                          </w:rPr>
                          <w:t>while (dataTable.hasNext()) {</w:t>
                        </w:r>
                      </w:p>
                      <w:p>
                        <w:pPr>
                          <w:pStyle w:val="17"/>
                          <w:ind w:left="385"/>
                          <w:rPr>
                            <w:sz w:val="22"/>
                          </w:rPr>
                        </w:pPr>
                        <w:r>
                          <w:rPr>
                            <w:color w:val="2B2A29"/>
                            <w:sz w:val="22"/>
                          </w:rPr>
                          <w:t>while（dataTable.hasNext（））{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33</w:t>
                        </w:r>
                      </w:p>
                      <w:p>
                        <w:pPr>
                          <w:pStyle w:val="17"/>
                          <w:ind w:right="54"/>
                          <w:jc w:val="right"/>
                          <w:rPr>
                            <w:sz w:val="22"/>
                          </w:rPr>
                        </w:pPr>
                        <w:r>
                          <w:rPr>
                            <w:color w:val="2B2A29"/>
                            <w:sz w:val="22"/>
                          </w:rPr>
                          <w:t>33</w:t>
                        </w:r>
                      </w:p>
                    </w:tc>
                    <w:tc>
                      <w:tcPr>
                        <w:tcW w:w="7810" w:type="dxa"/>
                      </w:tcPr>
                      <w:p>
                        <w:r>
                          <w:rPr>
                            <w:color w:val="2B2A29"/>
                            <w:sz w:val="22"/>
                          </w:rPr>
                          <w:t>var jsonResult = dataTable.getNext();</w:t>
                        </w:r>
                      </w:p>
                      <w:p>
                        <w:pPr>
                          <w:pStyle w:val="17"/>
                          <w:ind w:left="825"/>
                          <w:rPr>
                            <w:sz w:val="22"/>
                          </w:rPr>
                        </w:pPr>
                        <w:r>
                          <w:rPr>
                            <w:color w:val="2B2A29"/>
                            <w:sz w:val="22"/>
                          </w:rPr>
                          <w:t>var jsonResult=dataTable.getNext（）；</w:t>
                        </w:r>
                      </w:p>
                    </w:tc>
                    <w:tc>
                      <w:tcPr>
                        <w:tcW w:w="21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34</w:t>
                        </w:r>
                      </w:p>
                      <w:p>
                        <w:pPr>
                          <w:pStyle w:val="17"/>
                          <w:spacing w:line="256" w:lineRule="exact"/>
                          <w:ind w:right="54"/>
                          <w:jc w:val="right"/>
                          <w:rPr>
                            <w:sz w:val="22"/>
                          </w:rPr>
                        </w:pPr>
                        <w:r>
                          <w:rPr>
                            <w:color w:val="2B2A29"/>
                            <w:sz w:val="22"/>
                          </w:rPr>
                          <w:t>34</w:t>
                        </w:r>
                      </w:p>
                    </w:tc>
                    <w:tc>
                      <w:tcPr>
                        <w:tcW w:w="7810" w:type="dxa"/>
                      </w:tcPr>
                      <w:p>
                        <w:r>
                          <w:rPr>
                            <w:color w:val="2B2A29"/>
                            <w:sz w:val="22"/>
                          </w:rPr>
                          <w:t>if (jsonResult is Student) {</w:t>
                        </w:r>
                      </w:p>
                      <w:p>
                        <w:pPr>
                          <w:pStyle w:val="17"/>
                          <w:spacing w:line="256" w:lineRule="exact"/>
                          <w:ind w:left="825"/>
                          <w:rPr>
                            <w:sz w:val="22"/>
                          </w:rPr>
                        </w:pPr>
                        <w:r>
                          <w:rPr>
                            <w:color w:val="2B2A29"/>
                            <w:sz w:val="22"/>
                          </w:rPr>
                          <w:t>if（jsonResult为Student）{</w:t>
                        </w:r>
                      </w:p>
                    </w:tc>
                    <w:tc>
                      <w:tcPr>
                        <w:tcW w:w="215" w:type="dxa"/>
                      </w:tcPr>
                      <w:p>
                        <w:pPr>
                          <w:pStyle w:val="17"/>
                          <w:spacing w:before="0"/>
                          <w:rPr>
                            <w:rFonts w:ascii="Times New Roman"/>
                            <w:sz w:val="20"/>
                          </w:rPr>
                        </w:pPr>
                      </w:p>
                    </w:tc>
                  </w:tr>
                </w:tbl>
                <w:p>
                  <w:pPr>
                    <w:pStyle w:val="11"/>
                  </w:pPr>
                </w:p>
              </w:txbxContent>
            </v:textbox>
          </v:shape>
        </w:pict>
      </w:r>
    </w:p>
    <w:p>
      <w:r>
        <w:rPr>
          <w:rFonts w:ascii="Cambria"/>
          <w:b/>
          <w:i/>
          <w:color w:val="2B2A29"/>
          <w:sz w:val="24"/>
        </w:rPr>
        <w:t>Listing</w:t>
      </w:r>
      <w:r>
        <w:rPr>
          <w:rFonts w:ascii="Cambria"/>
          <w:b/>
          <w:i/>
          <w:color w:val="2B2A29"/>
          <w:spacing w:val="8"/>
          <w:sz w:val="24"/>
        </w:rPr>
        <w:t xml:space="preserve"> </w:t>
      </w:r>
      <w:r>
        <w:rPr>
          <w:rFonts w:ascii="Cambria"/>
          <w:b/>
          <w:i/>
          <w:color w:val="2B2A29"/>
          <w:sz w:val="24"/>
        </w:rPr>
        <w:t>9-13.</w:t>
      </w:r>
      <w:r>
        <w:rPr>
          <w:rFonts w:ascii="Cambria"/>
          <w:b/>
          <w:i/>
          <w:color w:val="2B2A29"/>
          <w:spacing w:val="51"/>
          <w:sz w:val="24"/>
        </w:rPr>
        <w:t xml:space="preserve"> </w:t>
      </w:r>
      <w:r>
        <w:rPr>
          <w:color w:val="2B2A29"/>
          <w:sz w:val="24"/>
        </w:rPr>
        <w:t>taint-test3.bal</w:t>
      </w:r>
    </w:p>
    <w:p>
      <w:pPr>
        <w:spacing w:before="89"/>
        <w:ind w:left="160" w:right="0" w:firstLine="0"/>
        <w:jc w:val="left"/>
        <w:rPr>
          <w:sz w:val="24"/>
        </w:rPr>
      </w:pPr>
      <w:r>
        <w:rPr>
          <w:rFonts w:ascii="Cambria"/>
          <w:b/>
          <w:i/>
          <w:color w:val="2B2A29"/>
          <w:sz w:val="24"/>
        </w:rPr>
        <w:t>清单9-13。</w:t>
      </w:r>
      <w:r>
        <w:rPr>
          <w:color w:val="2B2A29"/>
          <w:sz w:val="24"/>
        </w:rPr>
        <w:t>污点试验3.bal</w:t>
      </w: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pPr>
        <w:pStyle w:val="11"/>
        <w:rPr>
          <w:sz w:val="28"/>
        </w:rPr>
      </w:pPr>
    </w:p>
    <w:p>
      <w:r>
        <w:rPr>
          <w:rFonts w:ascii="宋体"/>
          <w:color w:val="2B2A29"/>
        </w:rPr>
        <w:t>17</w:t>
      </w:r>
    </w:p>
    <w:p>
      <w:pPr>
        <w:pStyle w:val="11"/>
        <w:spacing w:before="177"/>
        <w:ind w:left="160"/>
        <w:rPr>
          <w:rFonts w:ascii="宋体"/>
        </w:rPr>
      </w:pPr>
      <w:r>
        <w:rPr>
          <w:rFonts w:ascii="宋体"/>
          <w:color w:val="2B2A29"/>
        </w:rPr>
        <w:t>17</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35</w:t>
      </w:r>
      <w:r>
        <w:rPr>
          <w:rFonts w:ascii="宋体"/>
          <w:color w:val="2B2A29"/>
        </w:rPr>
        <w:tab/>
      </w:r>
      <w:r>
        <w:rPr>
          <w:rFonts w:ascii="宋体"/>
          <w:color w:val="2B2A29"/>
        </w:rPr>
        <w:t>Student jsonData = jsonResult;</w:t>
      </w:r>
      <w:r>
        <w:rPr>
          <w:rFonts w:ascii="宋体"/>
          <w:color w:val="2B2A29"/>
          <w:spacing w:val="-107"/>
        </w:rPr>
        <w:t xml:space="preserve"> </w:t>
      </w:r>
      <w:r>
        <w:rPr>
          <w:rFonts w:ascii="宋体"/>
          <w:color w:val="2B2A29"/>
        </w:rPr>
        <w:t>36</w:t>
      </w:r>
    </w:p>
    <w:p>
      <w:pPr>
        <w:pStyle w:val="11"/>
        <w:tabs>
          <w:tab w:val="left" w:pos="2059"/>
        </w:tabs>
        <w:spacing w:before="68" w:line="273" w:lineRule="auto"/>
        <w:ind w:left="520" w:right="3597"/>
        <w:rPr>
          <w:rFonts w:ascii="宋体"/>
        </w:rPr>
      </w:pPr>
      <w:bookmarkStart w:id="231" w:name="_bookmark216"/>
      <w:bookmarkEnd w:id="231"/>
      <w:r>
        <w:rPr>
          <w:rFonts w:ascii="宋体"/>
          <w:color w:val="2B2A29"/>
        </w:rPr>
        <w:t>35</w:t>
      </w:r>
      <w:r>
        <w:rPr>
          <w:rFonts w:ascii="宋体"/>
          <w:color w:val="2B2A29"/>
        </w:rPr>
        <w:tab/>
      </w:r>
      <w:r>
        <w:rPr>
          <w:rFonts w:ascii="宋体"/>
          <w:color w:val="2B2A29"/>
        </w:rPr>
        <w:t>学生</w:t>
      </w:r>
      <w:r>
        <w:rPr>
          <w:rFonts w:ascii="宋体"/>
          <w:color w:val="2B2A29"/>
        </w:rPr>
        <w:tab/>
      </w:r>
      <w:r>
        <w:rPr>
          <w:rFonts w:ascii="宋体"/>
          <w:color w:val="2B2A29"/>
        </w:rPr>
        <w:t>jsonData=jsonResult</w:t>
      </w:r>
      <w:r>
        <w:rPr>
          <w:rFonts w:ascii="宋体"/>
          <w:color w:val="2B2A29"/>
        </w:rPr>
        <w:tab/>
      </w:r>
      <w:r>
        <w:rPr>
          <w:rFonts w:ascii="宋体"/>
          <w:color w:val="2B2A29"/>
        </w:rPr>
        <w:t>；36</w:t>
      </w:r>
    </w:p>
    <w:p>
      <w:r>
        <w:rPr>
          <w:rFonts w:ascii="宋体"/>
          <w:color w:val="2B2A29"/>
        </w:rPr>
        <w:t>37</w:t>
      </w:r>
      <w:r>
        <w:rPr>
          <w:rFonts w:ascii="宋体"/>
          <w:color w:val="2B2A29"/>
        </w:rPr>
        <w:tab/>
      </w:r>
      <w:r>
        <w:rPr>
          <w:rFonts w:ascii="宋体"/>
          <w:color w:val="2B2A29"/>
          <w:spacing w:val="-1"/>
        </w:rPr>
        <w:t>userDefinedSecureOperation(jsonData.firstname);</w:t>
      </w:r>
      <w:r>
        <w:rPr>
          <w:rFonts w:ascii="宋体"/>
          <w:color w:val="2B2A29"/>
          <w:spacing w:val="-107"/>
        </w:rPr>
        <w:t xml:space="preserve"> </w:t>
      </w:r>
      <w:r>
        <w:rPr>
          <w:rFonts w:ascii="宋体"/>
          <w:color w:val="2B2A29"/>
        </w:rPr>
        <w:t>38</w:t>
      </w:r>
    </w:p>
    <w:p>
      <w:pPr>
        <w:pStyle w:val="11"/>
        <w:tabs>
          <w:tab w:val="left" w:pos="2059"/>
        </w:tabs>
        <w:spacing w:line="273" w:lineRule="auto"/>
        <w:ind w:left="520" w:right="1727"/>
        <w:rPr>
          <w:rFonts w:ascii="宋体"/>
        </w:rPr>
      </w:pPr>
      <w:r>
        <w:rPr>
          <w:rFonts w:ascii="宋体"/>
          <w:color w:val="2B2A29"/>
          <w:spacing w:val="-1"/>
        </w:rPr>
        <w:t>37userDefinedSecureOperation（jsonData.firstname）；</w:t>
      </w:r>
      <w:r>
        <w:rPr>
          <w:rFonts w:ascii="宋体"/>
          <w:color w:val="2B2A29"/>
        </w:rPr>
        <w:t>38</w:t>
      </w:r>
    </w:p>
    <w:p>
      <w:r>
        <w:rPr>
          <w:rFonts w:ascii="宋体"/>
          <w:color w:val="2B2A29"/>
        </w:rPr>
        <w:t>39</w:t>
      </w:r>
      <w:r>
        <w:rPr>
          <w:rFonts w:ascii="宋体"/>
          <w:color w:val="2B2A29"/>
        </w:rPr>
        <w:tab/>
      </w:r>
      <w:r>
        <w:rPr>
          <w:rFonts w:ascii="宋体"/>
          <w:color w:val="2B2A29"/>
        </w:rPr>
        <w:t>string sanitizedData1 = sanitizeAndReturnTainted(jsonData.</w:t>
      </w:r>
      <w:r>
        <w:rPr>
          <w:rFonts w:ascii="宋体"/>
          <w:color w:val="2B2A29"/>
          <w:spacing w:val="-107"/>
        </w:rPr>
        <w:t xml:space="preserve"> </w:t>
      </w:r>
      <w:r>
        <w:rPr>
          <w:rFonts w:ascii="宋体"/>
          <w:color w:val="2B2A29"/>
        </w:rPr>
        <w:t>firstname);</w:t>
      </w:r>
    </w:p>
    <w:p>
      <w:pPr>
        <w:pStyle w:val="11"/>
        <w:tabs>
          <w:tab w:val="left" w:pos="1949"/>
        </w:tabs>
        <w:spacing w:after="25" w:line="273" w:lineRule="auto"/>
        <w:ind w:left="1950" w:right="627" w:hanging="1430"/>
        <w:rPr>
          <w:rFonts w:ascii="宋体"/>
        </w:rPr>
      </w:pPr>
      <w:r>
        <w:rPr>
          <w:rFonts w:ascii="宋体"/>
          <w:color w:val="2B2A29"/>
        </w:rPr>
        <w:t>39string cleanizedData1=cleanizedAndReturnTained（jsonData</w:t>
      </w:r>
      <w:r>
        <w:rPr>
          <w:rFonts w:ascii="宋体"/>
          <w:color w:val="2B2A29"/>
        </w:rPr>
        <w:tab/>
      </w:r>
      <w:r>
        <w:rPr>
          <w:rFonts w:ascii="宋体"/>
          <w:color w:val="2B2A29"/>
        </w:rPr>
        <w:t>.firstname）；</w:t>
      </w: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275"/>
        <w:gridCol w:w="825"/>
        <w:gridCol w:w="68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40</w:t>
            </w:r>
          </w:p>
          <w:p>
            <w:pPr>
              <w:pStyle w:val="17"/>
              <w:spacing w:before="0" w:line="250" w:lineRule="exact"/>
              <w:ind w:left="21" w:right="25"/>
              <w:jc w:val="center"/>
              <w:rPr>
                <w:sz w:val="22"/>
              </w:rPr>
            </w:pPr>
            <w:r>
              <w:rPr>
                <w:color w:val="2B2A29"/>
                <w:sz w:val="22"/>
              </w:rPr>
              <w:t>40</w:t>
            </w:r>
          </w:p>
        </w:tc>
        <w:tc>
          <w:tcPr>
            <w:tcW w:w="7915" w:type="dxa"/>
            <w:gridSpan w:val="3"/>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41</w:t>
            </w:r>
          </w:p>
          <w:p>
            <w:pPr>
              <w:pStyle w:val="17"/>
              <w:ind w:left="21" w:right="25"/>
              <w:jc w:val="center"/>
              <w:rPr>
                <w:sz w:val="22"/>
              </w:rPr>
            </w:pPr>
            <w:r>
              <w:rPr>
                <w:color w:val="2B2A29"/>
                <w:sz w:val="22"/>
              </w:rPr>
              <w:t>41</w:t>
            </w:r>
          </w:p>
        </w:tc>
        <w:tc>
          <w:tcPr>
            <w:tcW w:w="1100" w:type="dxa"/>
            <w:gridSpan w:val="2"/>
          </w:tcPr>
          <w:p>
            <w:pPr>
              <w:pStyle w:val="17"/>
              <w:spacing w:before="0"/>
              <w:rPr>
                <w:rFonts w:ascii="Times New Roman"/>
                <w:sz w:val="20"/>
              </w:rPr>
            </w:pPr>
          </w:p>
        </w:tc>
        <w:tc>
          <w:tcPr>
            <w:tcW w:w="6815" w:type="dxa"/>
          </w:tcPr>
          <w:p>
            <w:r>
              <w:rPr>
                <w:color w:val="2B2A29"/>
                <w:sz w:val="22"/>
              </w:rPr>
              <w:t>userDefinedSecureOperation(sanitizedData1);</w:t>
            </w:r>
          </w:p>
          <w:p>
            <w:pPr>
              <w:pStyle w:val="17"/>
              <w:ind w:left="165"/>
              <w:rPr>
                <w:sz w:val="22"/>
              </w:rPr>
            </w:pPr>
            <w:r>
              <w:rPr>
                <w:color w:val="2B2A29"/>
                <w:sz w:val="22"/>
              </w:rPr>
              <w:t>userDefinedSecureOperation（净化数据1）；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42</w:t>
            </w:r>
          </w:p>
          <w:p>
            <w:pPr>
              <w:pStyle w:val="17"/>
              <w:ind w:left="21" w:right="25"/>
              <w:jc w:val="center"/>
              <w:rPr>
                <w:sz w:val="22"/>
              </w:rPr>
            </w:pPr>
            <w:r>
              <w:rPr>
                <w:color w:val="2B2A29"/>
                <w:sz w:val="22"/>
              </w:rPr>
              <w:t>42</w:t>
            </w:r>
          </w:p>
        </w:tc>
        <w:tc>
          <w:tcPr>
            <w:tcW w:w="1100" w:type="dxa"/>
            <w:gridSpan w:val="2"/>
          </w:tcPr>
          <w:p>
            <w:pPr>
              <w:pStyle w:val="17"/>
              <w:spacing w:before="0"/>
              <w:rPr>
                <w:rFonts w:ascii="Times New Roman"/>
                <w:sz w:val="20"/>
              </w:rPr>
            </w:pPr>
          </w:p>
        </w:tc>
        <w:tc>
          <w:tcPr>
            <w:tcW w:w="68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43</w:t>
            </w:r>
          </w:p>
          <w:p>
            <w:pPr>
              <w:pStyle w:val="17"/>
              <w:ind w:left="21" w:right="25"/>
              <w:jc w:val="center"/>
              <w:rPr>
                <w:sz w:val="22"/>
              </w:rPr>
            </w:pPr>
            <w:r>
              <w:rPr>
                <w:color w:val="2B2A29"/>
                <w:sz w:val="22"/>
              </w:rPr>
              <w:t>43</w:t>
            </w:r>
          </w:p>
        </w:tc>
        <w:tc>
          <w:tcPr>
            <w:tcW w:w="1100" w:type="dxa"/>
            <w:gridSpan w:val="2"/>
          </w:tcPr>
          <w:p>
            <w:pPr>
              <w:pStyle w:val="17"/>
              <w:spacing w:before="0"/>
              <w:rPr>
                <w:rFonts w:ascii="Times New Roman"/>
                <w:sz w:val="20"/>
              </w:rPr>
            </w:pPr>
          </w:p>
        </w:tc>
        <w:tc>
          <w:tcPr>
            <w:tcW w:w="6815" w:type="dxa"/>
          </w:tcPr>
          <w:p>
            <w:r>
              <w:rPr>
                <w:color w:val="2B2A29"/>
                <w:sz w:val="22"/>
              </w:rPr>
              <w:t>string sanitizedData2 = sanitizeAndReturnUntainted(jsonData.</w:t>
            </w:r>
          </w:p>
          <w:p>
            <w:pPr>
              <w:pStyle w:val="17"/>
              <w:ind w:left="165"/>
              <w:rPr>
                <w:sz w:val="22"/>
              </w:rPr>
            </w:pPr>
            <w:r>
              <w:rPr>
                <w:color w:val="2B2A29"/>
                <w:sz w:val="22"/>
              </w:rPr>
              <w:t>string cleanizedData2=cleanizedAndReturnUnpainted（jsonData。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pPr>
              <w:pStyle w:val="17"/>
              <w:spacing w:before="0"/>
              <w:rPr>
                <w:rFonts w:ascii="Times New Roman"/>
                <w:sz w:val="20"/>
              </w:rPr>
            </w:pPr>
          </w:p>
        </w:tc>
        <w:tc>
          <w:tcPr>
            <w:tcW w:w="1100" w:type="dxa"/>
            <w:gridSpan w:val="2"/>
          </w:tcPr>
          <w:p>
            <w:pPr>
              <w:pStyle w:val="17"/>
              <w:spacing w:before="0"/>
              <w:rPr>
                <w:rFonts w:ascii="Times New Roman"/>
                <w:sz w:val="20"/>
              </w:rPr>
            </w:pPr>
          </w:p>
        </w:tc>
        <w:tc>
          <w:tcPr>
            <w:tcW w:w="6815" w:type="dxa"/>
          </w:tcPr>
          <w:p>
            <w:r>
              <w:rPr>
                <w:color w:val="2B2A29"/>
                <w:sz w:val="22"/>
              </w:rPr>
              <w:t>firstname);</w:t>
            </w:r>
          </w:p>
          <w:p>
            <w:pPr>
              <w:pStyle w:val="17"/>
              <w:ind w:left="165"/>
              <w:rPr>
                <w:sz w:val="22"/>
              </w:rPr>
            </w:pPr>
            <w:r>
              <w:rPr>
                <w:color w:val="2B2A29"/>
                <w:sz w:val="22"/>
              </w:rPr>
              <w:t>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44</w:t>
            </w:r>
          </w:p>
          <w:p>
            <w:pPr>
              <w:pStyle w:val="17"/>
              <w:ind w:left="21" w:right="25"/>
              <w:jc w:val="center"/>
              <w:rPr>
                <w:sz w:val="22"/>
              </w:rPr>
            </w:pPr>
            <w:r>
              <w:rPr>
                <w:color w:val="2B2A29"/>
                <w:sz w:val="22"/>
              </w:rPr>
              <w:t>44</w:t>
            </w:r>
          </w:p>
        </w:tc>
        <w:tc>
          <w:tcPr>
            <w:tcW w:w="1100" w:type="dxa"/>
            <w:gridSpan w:val="2"/>
          </w:tcPr>
          <w:p>
            <w:pPr>
              <w:pStyle w:val="17"/>
              <w:spacing w:before="0"/>
              <w:rPr>
                <w:rFonts w:ascii="Times New Roman"/>
                <w:sz w:val="20"/>
              </w:rPr>
            </w:pPr>
          </w:p>
        </w:tc>
        <w:tc>
          <w:tcPr>
            <w:tcW w:w="68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45</w:t>
            </w:r>
          </w:p>
          <w:p>
            <w:pPr>
              <w:pStyle w:val="17"/>
              <w:ind w:left="21" w:right="25"/>
              <w:jc w:val="center"/>
              <w:rPr>
                <w:sz w:val="22"/>
              </w:rPr>
            </w:pPr>
            <w:r>
              <w:rPr>
                <w:color w:val="2B2A29"/>
                <w:sz w:val="22"/>
              </w:rPr>
              <w:t>45</w:t>
            </w:r>
          </w:p>
        </w:tc>
        <w:tc>
          <w:tcPr>
            <w:tcW w:w="1100" w:type="dxa"/>
            <w:gridSpan w:val="2"/>
          </w:tcPr>
          <w:p>
            <w:pPr>
              <w:pStyle w:val="17"/>
              <w:spacing w:before="0"/>
              <w:rPr>
                <w:rFonts w:ascii="Times New Roman"/>
                <w:sz w:val="20"/>
              </w:rPr>
            </w:pPr>
          </w:p>
        </w:tc>
        <w:tc>
          <w:tcPr>
            <w:tcW w:w="6815" w:type="dxa"/>
          </w:tcPr>
          <w:p>
            <w:r>
              <w:rPr>
                <w:color w:val="2B2A29"/>
                <w:sz w:val="22"/>
              </w:rPr>
              <w:t>userDefinedSecureOperation(sanitizedData2);</w:t>
            </w:r>
          </w:p>
          <w:p>
            <w:pPr>
              <w:pStyle w:val="17"/>
              <w:ind w:left="165"/>
              <w:rPr>
                <w:sz w:val="22"/>
              </w:rPr>
            </w:pPr>
            <w:r>
              <w:rPr>
                <w:color w:val="2B2A29"/>
                <w:sz w:val="22"/>
              </w:rPr>
              <w:t>userDefinedSecureOperation（净化数据2）；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46</w:t>
            </w:r>
          </w:p>
          <w:p>
            <w:pPr>
              <w:pStyle w:val="17"/>
              <w:spacing w:line="256" w:lineRule="exact"/>
              <w:ind w:left="21" w:right="25"/>
              <w:jc w:val="center"/>
              <w:rPr>
                <w:sz w:val="22"/>
              </w:rPr>
            </w:pPr>
            <w:r>
              <w:rPr>
                <w:color w:val="2B2A29"/>
                <w:sz w:val="22"/>
              </w:rPr>
              <w:t>46</w:t>
            </w:r>
          </w:p>
        </w:tc>
        <w:tc>
          <w:tcPr>
            <w:tcW w:w="1100" w:type="dxa"/>
            <w:gridSpan w:val="2"/>
          </w:tcPr>
          <w:p>
            <w:r>
              <w:rPr>
                <w:color w:val="2B2A29"/>
                <w:sz w:val="22"/>
              </w:rPr>
              <w:t>}</w:t>
            </w:r>
          </w:p>
          <w:p>
            <w:pPr>
              <w:pStyle w:val="17"/>
              <w:spacing w:line="256" w:lineRule="exact"/>
              <w:ind w:right="164"/>
              <w:jc w:val="right"/>
              <w:rPr>
                <w:sz w:val="22"/>
              </w:rPr>
            </w:pPr>
            <w:r>
              <w:rPr>
                <w:color w:val="2B2A29"/>
                <w:sz w:val="22"/>
              </w:rPr>
              <w:t>}</w:t>
            </w:r>
          </w:p>
        </w:tc>
        <w:tc>
          <w:tcPr>
            <w:tcW w:w="681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25" w:type="dxa"/>
          </w:tcPr>
          <w:p>
            <w:r>
              <w:rPr>
                <w:color w:val="2B2A29"/>
                <w:sz w:val="22"/>
              </w:rPr>
              <w:t>47</w:t>
            </w:r>
          </w:p>
          <w:p>
            <w:pPr>
              <w:pStyle w:val="17"/>
              <w:spacing w:before="43"/>
              <w:ind w:left="21" w:right="25"/>
              <w:jc w:val="center"/>
              <w:rPr>
                <w:sz w:val="22"/>
              </w:rPr>
            </w:pPr>
            <w:r>
              <w:rPr>
                <w:color w:val="2B2A29"/>
                <w:sz w:val="22"/>
              </w:rPr>
              <w:t>47</w:t>
            </w:r>
          </w:p>
        </w:tc>
        <w:tc>
          <w:tcPr>
            <w:tcW w:w="275" w:type="dxa"/>
          </w:tcPr>
          <w:p>
            <w:pPr>
              <w:pStyle w:val="17"/>
              <w:spacing w:before="0"/>
              <w:rPr>
                <w:rFonts w:ascii="Times New Roman"/>
                <w:sz w:val="20"/>
              </w:rPr>
            </w:pPr>
          </w:p>
        </w:tc>
        <w:tc>
          <w:tcPr>
            <w:tcW w:w="7640" w:type="dxa"/>
            <w:gridSpan w:val="2"/>
          </w:tcPr>
          <w:p>
            <w:r>
              <w:rPr>
                <w:color w:val="2B2A29"/>
                <w:sz w:val="22"/>
              </w:rPr>
              <w:t>}</w:t>
            </w:r>
          </w:p>
          <w:p>
            <w:pPr>
              <w:pStyle w:val="17"/>
              <w:spacing w:before="43"/>
              <w:ind w:left="110"/>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48</w:t>
            </w:r>
          </w:p>
          <w:p>
            <w:pPr>
              <w:pStyle w:val="17"/>
              <w:ind w:left="21" w:right="25"/>
              <w:jc w:val="center"/>
              <w:rPr>
                <w:sz w:val="22"/>
              </w:rPr>
            </w:pPr>
            <w:r>
              <w:rPr>
                <w:color w:val="2B2A29"/>
                <w:sz w:val="22"/>
              </w:rPr>
              <w:t>48</w:t>
            </w:r>
          </w:p>
        </w:tc>
        <w:tc>
          <w:tcPr>
            <w:tcW w:w="275" w:type="dxa"/>
          </w:tcPr>
          <w:p>
            <w:pPr>
              <w:pStyle w:val="17"/>
              <w:spacing w:before="0"/>
              <w:rPr>
                <w:rFonts w:ascii="Times New Roman"/>
                <w:sz w:val="20"/>
              </w:rPr>
            </w:pPr>
          </w:p>
        </w:tc>
        <w:tc>
          <w:tcPr>
            <w:tcW w:w="7640" w:type="dxa"/>
            <w:gridSpan w:val="2"/>
          </w:tcPr>
          <w:p>
            <w:r>
              <w:rPr>
                <w:color w:val="2B2A29"/>
                <w:sz w:val="22"/>
              </w:rPr>
              <w:t>checkpanic customerDBEP.stop();</w:t>
            </w:r>
          </w:p>
          <w:p>
            <w:pPr>
              <w:pStyle w:val="17"/>
              <w:ind w:left="110"/>
              <w:rPr>
                <w:sz w:val="22"/>
              </w:rPr>
            </w:pPr>
            <w:r>
              <w:rPr>
                <w:color w:val="2B2A29"/>
                <w:sz w:val="22"/>
              </w:rPr>
              <w:t>checkpanic customerDBEP.stop（）；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49</w:t>
            </w:r>
          </w:p>
          <w:p>
            <w:pPr>
              <w:pStyle w:val="17"/>
              <w:ind w:left="21" w:right="25"/>
              <w:jc w:val="center"/>
              <w:rPr>
                <w:sz w:val="22"/>
              </w:rPr>
            </w:pPr>
            <w:r>
              <w:rPr>
                <w:color w:val="2B2A29"/>
                <w:sz w:val="22"/>
              </w:rPr>
              <w:t>49</w:t>
            </w:r>
          </w:p>
        </w:tc>
        <w:tc>
          <w:tcPr>
            <w:tcW w:w="275" w:type="dxa"/>
          </w:tcPr>
          <w:p>
            <w:pPr>
              <w:pStyle w:val="17"/>
              <w:spacing w:before="0"/>
              <w:rPr>
                <w:rFonts w:ascii="Times New Roman"/>
                <w:sz w:val="20"/>
              </w:rPr>
            </w:pPr>
          </w:p>
        </w:tc>
        <w:tc>
          <w:tcPr>
            <w:tcW w:w="7640" w:type="dxa"/>
            <w:gridSpan w:val="2"/>
          </w:tcPr>
          <w:p>
            <w:r>
              <w:rPr>
                <w:color w:val="2B2A29"/>
                <w:sz w:val="22"/>
              </w:rPr>
              <w:t>return;</w:t>
            </w:r>
          </w:p>
          <w:p>
            <w:pPr>
              <w:pStyle w:val="17"/>
              <w:ind w:left="110"/>
              <w:rPr>
                <w:sz w:val="22"/>
              </w:rPr>
            </w:pPr>
            <w:r>
              <w:rPr>
                <w:color w:val="2B2A29"/>
                <w:sz w:val="22"/>
              </w:rPr>
              <w:t>回来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50</w:t>
            </w:r>
          </w:p>
          <w:p>
            <w:pPr>
              <w:pStyle w:val="17"/>
              <w:spacing w:line="256" w:lineRule="exact"/>
              <w:ind w:left="21" w:right="25"/>
              <w:jc w:val="center"/>
              <w:rPr>
                <w:sz w:val="22"/>
              </w:rPr>
            </w:pPr>
            <w:r>
              <w:rPr>
                <w:color w:val="2B2A29"/>
                <w:sz w:val="22"/>
              </w:rPr>
              <w:t>50</w:t>
            </w:r>
          </w:p>
        </w:tc>
        <w:tc>
          <w:tcPr>
            <w:tcW w:w="275" w:type="dxa"/>
          </w:tcPr>
          <w:p>
            <w:r>
              <w:rPr>
                <w:color w:val="2B2A29"/>
                <w:sz w:val="22"/>
              </w:rPr>
              <w:t>}</w:t>
            </w:r>
          </w:p>
          <w:p>
            <w:pPr>
              <w:pStyle w:val="17"/>
              <w:spacing w:line="256" w:lineRule="exact"/>
              <w:ind w:left="55"/>
              <w:rPr>
                <w:sz w:val="22"/>
              </w:rPr>
            </w:pPr>
            <w:r>
              <w:rPr>
                <w:color w:val="2B2A29"/>
                <w:sz w:val="22"/>
              </w:rPr>
              <w:t>}</w:t>
            </w:r>
          </w:p>
        </w:tc>
        <w:tc>
          <w:tcPr>
            <w:tcW w:w="7640" w:type="dxa"/>
            <w:gridSpan w:val="2"/>
          </w:tcPr>
          <w:p>
            <w:pPr>
              <w:pStyle w:val="17"/>
              <w:spacing w:before="0"/>
              <w:rPr>
                <w:rFonts w:ascii="Times New Roman"/>
                <w:sz w:val="20"/>
              </w:rPr>
            </w:pPr>
          </w:p>
        </w:tc>
      </w:tr>
    </w:tbl>
    <w:p>
      <w:pPr>
        <w:pStyle w:val="11"/>
        <w:rPr>
          <w:rFonts w:ascii="宋体"/>
          <w:sz w:val="17"/>
        </w:rPr>
      </w:pPr>
    </w:p>
    <w:p>
      <w:r>
        <w:rPr>
          <w:rFonts w:ascii="Arial"/>
          <w:b/>
          <w:color w:val="2B2A29"/>
          <w:w w:val="105"/>
          <w:sz w:val="22"/>
        </w:rPr>
        <w:t xml:space="preserve">$ </w:t>
      </w:r>
      <w:r>
        <w:rPr>
          <w:rFonts w:ascii="Arial"/>
          <w:b/>
          <w:color w:val="2B2A29"/>
          <w:spacing w:val="15"/>
          <w:w w:val="105"/>
          <w:sz w:val="22"/>
        </w:rPr>
        <w:t xml:space="preserve"> </w:t>
      </w:r>
      <w:r>
        <w:rPr>
          <w:rFonts w:ascii="Arial"/>
          <w:b/>
          <w:color w:val="2B2A29"/>
          <w:w w:val="105"/>
          <w:sz w:val="22"/>
        </w:rPr>
        <w:t xml:space="preserve">ballerina </w:t>
      </w:r>
      <w:r>
        <w:rPr>
          <w:rFonts w:ascii="Arial"/>
          <w:b/>
          <w:color w:val="2B2A29"/>
          <w:spacing w:val="16"/>
          <w:w w:val="105"/>
          <w:sz w:val="22"/>
        </w:rPr>
        <w:t xml:space="preserve"> </w:t>
      </w:r>
      <w:r>
        <w:rPr>
          <w:rFonts w:ascii="Arial"/>
          <w:b/>
          <w:color w:val="2B2A29"/>
          <w:w w:val="105"/>
          <w:sz w:val="22"/>
        </w:rPr>
        <w:t xml:space="preserve">run </w:t>
      </w:r>
      <w:r>
        <w:rPr>
          <w:rFonts w:ascii="Arial"/>
          <w:b/>
          <w:color w:val="2B2A29"/>
          <w:spacing w:val="15"/>
          <w:w w:val="105"/>
          <w:sz w:val="22"/>
        </w:rPr>
        <w:t xml:space="preserve"> </w:t>
      </w:r>
      <w:r>
        <w:rPr>
          <w:rFonts w:ascii="Arial"/>
          <w:b/>
          <w:color w:val="2B2A29"/>
          <w:w w:val="105"/>
          <w:sz w:val="22"/>
        </w:rPr>
        <w:t>taint-test3.bal</w:t>
      </w:r>
    </w:p>
    <w:p>
      <w:pPr>
        <w:spacing w:before="0"/>
        <w:ind w:left="520" w:right="0" w:firstLine="0"/>
        <w:jc w:val="left"/>
        <w:rPr>
          <w:rFonts w:ascii="Arial"/>
          <w:b/>
          <w:sz w:val="22"/>
        </w:rPr>
      </w:pPr>
      <w:r>
        <w:rPr>
          <w:rFonts w:ascii="Arial"/>
          <w:b/>
          <w:color w:val="2B2A29"/>
          <w:w w:val="105"/>
          <w:sz w:val="22"/>
        </w:rPr>
        <w:t>$balletina跑步</w:t>
      </w:r>
      <w:r>
        <w:rPr>
          <w:rFonts w:ascii="Arial"/>
          <w:b/>
          <w:color w:val="2B2A29"/>
          <w:spacing w:val="15"/>
          <w:w w:val="105"/>
          <w:sz w:val="22"/>
        </w:rPr>
        <w:t>污点</w:t>
      </w:r>
      <w:r>
        <w:rPr>
          <w:rFonts w:ascii="Arial"/>
          <w:b/>
          <w:color w:val="2B2A29"/>
          <w:w w:val="105"/>
          <w:sz w:val="22"/>
        </w:rPr>
        <w:t>测试3.bal</w:t>
      </w:r>
    </w:p>
    <w:p>
      <w:r>
        <w:rPr>
          <w:rFonts w:ascii="宋体"/>
          <w:color w:val="2B2A29"/>
        </w:rPr>
        <w:t>error: .::taint-test.bal:37:40: tainted value passed to untainted parameter</w:t>
      </w:r>
      <w:r>
        <w:rPr>
          <w:rFonts w:ascii="宋体"/>
          <w:color w:val="2B2A29"/>
          <w:spacing w:val="-108"/>
        </w:rPr>
        <w:t xml:space="preserve"> </w:t>
      </w:r>
      <w:r>
        <w:rPr>
          <w:rFonts w:ascii="宋体"/>
          <w:color w:val="2B2A29"/>
        </w:rPr>
        <w:t>'secureParameter'</w:t>
      </w:r>
    </w:p>
    <w:p>
      <w:pPr>
        <w:pStyle w:val="11"/>
        <w:spacing w:before="54" w:line="273" w:lineRule="auto"/>
        <w:ind w:left="520" w:right="170"/>
        <w:rPr>
          <w:rFonts w:ascii="宋体"/>
        </w:rPr>
      </w:pPr>
      <w:r>
        <w:rPr>
          <w:rFonts w:ascii="宋体"/>
          <w:color w:val="2B2A29"/>
        </w:rPr>
        <w:t>错误：.：：污染测试。bal:37:40：传递给未污染参数“secureParameter”的污染值</w:t>
      </w:r>
    </w:p>
    <w:p>
      <w:r>
        <w:rPr>
          <w:rFonts w:ascii="宋体"/>
          <w:color w:val="2B2A29"/>
        </w:rPr>
        <w:t>error: .::taint-test.bal:41:40: tainted value passed to untainted parameter</w:t>
      </w:r>
      <w:r>
        <w:rPr>
          <w:rFonts w:ascii="宋体"/>
          <w:color w:val="2B2A29"/>
          <w:spacing w:val="-108"/>
        </w:rPr>
        <w:t xml:space="preserve"> </w:t>
      </w:r>
      <w:r>
        <w:rPr>
          <w:rFonts w:ascii="宋体"/>
          <w:color w:val="2B2A29"/>
        </w:rPr>
        <w:t>'secureParameter'</w:t>
      </w:r>
    </w:p>
    <w:p>
      <w:pPr>
        <w:pStyle w:val="11"/>
        <w:spacing w:line="273" w:lineRule="auto"/>
        <w:ind w:left="520" w:right="170"/>
        <w:rPr>
          <w:rFonts w:ascii="宋体"/>
        </w:rPr>
      </w:pPr>
      <w:r>
        <w:rPr>
          <w:rFonts w:ascii="宋体"/>
          <w:color w:val="2B2A29"/>
        </w:rPr>
        <w:t>错误：.：：污染测试。bal:41:40：传递给未污染参数“secureParameter”的污染值</w:t>
      </w:r>
    </w:p>
    <w:p>
      <w:r>
        <w:rPr>
          <w:color w:val="2B2A29"/>
          <w:w w:val="105"/>
        </w:rPr>
        <w:t>The return values of certain functions</w:t>
      </w:r>
      <w:r>
        <w:rPr>
          <w:color w:val="2B2A29"/>
          <w:spacing w:val="1"/>
          <w:w w:val="105"/>
        </w:rPr>
        <w:t xml:space="preserve"> </w:t>
      </w:r>
      <w:r>
        <w:rPr>
          <w:color w:val="2B2A29"/>
          <w:w w:val="105"/>
        </w:rPr>
        <w:t>built into Ballerina are decorated</w:t>
      </w:r>
      <w:r>
        <w:rPr>
          <w:color w:val="2B2A29"/>
          <w:spacing w:val="1"/>
          <w:w w:val="105"/>
        </w:rPr>
        <w:t xml:space="preserve"> </w:t>
      </w:r>
      <w:r>
        <w:rPr>
          <w:color w:val="2B2A29"/>
          <w:w w:val="105"/>
        </w:rPr>
        <w:t xml:space="preserve">with the </w:t>
      </w:r>
      <w:r>
        <w:rPr>
          <w:rFonts w:ascii="宋体"/>
          <w:color w:val="2B2A29"/>
          <w:w w:val="105"/>
        </w:rPr>
        <w:t>@</w:t>
      </w:r>
      <w:r>
        <w:rPr>
          <w:rFonts w:ascii="宋体"/>
          <w:color w:val="2B2A29"/>
          <w:spacing w:val="1"/>
          <w:w w:val="105"/>
        </w:rPr>
        <w:t xml:space="preserve"> </w:t>
      </w:r>
      <w:r>
        <w:rPr>
          <w:rFonts w:ascii="宋体"/>
          <w:color w:val="2B2A29"/>
          <w:spacing w:val="-1"/>
          <w:w w:val="110"/>
        </w:rPr>
        <w:t>tainted</w:t>
      </w:r>
      <w:r>
        <w:rPr>
          <w:rFonts w:ascii="宋体"/>
          <w:color w:val="2B2A29"/>
          <w:spacing w:val="-76"/>
          <w:w w:val="110"/>
        </w:rPr>
        <w:t xml:space="preserve"> </w:t>
      </w:r>
      <w:r>
        <w:rPr>
          <w:color w:val="2B2A29"/>
          <w:spacing w:val="-1"/>
          <w:w w:val="110"/>
        </w:rPr>
        <w:t>annotation</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denote</w:t>
      </w:r>
      <w:r>
        <w:rPr>
          <w:color w:val="2B2A29"/>
          <w:spacing w:val="-16"/>
          <w:w w:val="110"/>
        </w:rPr>
        <w:t xml:space="preserve"> </w:t>
      </w:r>
      <w:r>
        <w:rPr>
          <w:color w:val="2B2A29"/>
          <w:spacing w:val="-1"/>
          <w:w w:val="110"/>
        </w:rPr>
        <w:t>that</w:t>
      </w:r>
      <w:r>
        <w:rPr>
          <w:color w:val="2B2A29"/>
          <w:spacing w:val="-15"/>
          <w:w w:val="110"/>
        </w:rPr>
        <w:t xml:space="preserve"> </w:t>
      </w:r>
      <w:r>
        <w:rPr>
          <w:color w:val="2B2A29"/>
          <w:spacing w:val="-1"/>
          <w:w w:val="110"/>
        </w:rPr>
        <w:t>the</w:t>
      </w:r>
      <w:r>
        <w:rPr>
          <w:color w:val="2B2A29"/>
          <w:spacing w:val="-16"/>
          <w:w w:val="110"/>
        </w:rPr>
        <w:t xml:space="preserve"> </w:t>
      </w:r>
      <w:r>
        <w:rPr>
          <w:color w:val="2B2A29"/>
          <w:spacing w:val="-1"/>
          <w:w w:val="110"/>
        </w:rPr>
        <w:t>return</w:t>
      </w:r>
      <w:r>
        <w:rPr>
          <w:color w:val="2B2A29"/>
          <w:spacing w:val="-15"/>
          <w:w w:val="110"/>
        </w:rPr>
        <w:t xml:space="preserve"> </w:t>
      </w:r>
      <w:r>
        <w:rPr>
          <w:color w:val="2B2A29"/>
          <w:w w:val="110"/>
        </w:rPr>
        <w:t>value</w:t>
      </w:r>
      <w:r>
        <w:rPr>
          <w:color w:val="2B2A29"/>
          <w:spacing w:val="-16"/>
          <w:w w:val="110"/>
        </w:rPr>
        <w:t xml:space="preserve"> </w:t>
      </w:r>
      <w:r>
        <w:rPr>
          <w:color w:val="2B2A29"/>
          <w:w w:val="110"/>
        </w:rPr>
        <w:t>should</w:t>
      </w:r>
      <w:r>
        <w:rPr>
          <w:color w:val="2B2A29"/>
          <w:spacing w:val="-15"/>
          <w:w w:val="110"/>
        </w:rPr>
        <w:t xml:space="preserve"> </w:t>
      </w:r>
      <w:r>
        <w:rPr>
          <w:color w:val="2B2A29"/>
          <w:w w:val="110"/>
        </w:rPr>
        <w:t>be</w:t>
      </w:r>
      <w:r>
        <w:rPr>
          <w:color w:val="2B2A29"/>
          <w:spacing w:val="-15"/>
          <w:w w:val="110"/>
        </w:rPr>
        <w:t xml:space="preserve"> </w:t>
      </w:r>
      <w:r>
        <w:rPr>
          <w:color w:val="2B2A29"/>
          <w:w w:val="110"/>
        </w:rPr>
        <w:t>untrusted</w:t>
      </w:r>
      <w:r>
        <w:rPr>
          <w:color w:val="2B2A29"/>
          <w:spacing w:val="-16"/>
          <w:w w:val="110"/>
        </w:rPr>
        <w:t xml:space="preserve"> </w:t>
      </w:r>
      <w:r>
        <w:rPr>
          <w:color w:val="2B2A29"/>
          <w:w w:val="110"/>
        </w:rPr>
        <w:t>(tainted).</w:t>
      </w:r>
      <w:r>
        <w:rPr>
          <w:color w:val="2B2A29"/>
          <w:spacing w:val="-15"/>
          <w:w w:val="110"/>
        </w:rPr>
        <w:t xml:space="preserve"> </w:t>
      </w:r>
      <w:r>
        <w:rPr>
          <w:color w:val="2B2A29"/>
          <w:w w:val="110"/>
        </w:rPr>
        <w:t>One</w:t>
      </w:r>
      <w:r>
        <w:rPr>
          <w:color w:val="2B2A29"/>
          <w:spacing w:val="-58"/>
          <w:w w:val="110"/>
        </w:rPr>
        <w:t xml:space="preserve"> </w:t>
      </w:r>
      <w:r>
        <w:rPr>
          <w:color w:val="2B2A29"/>
          <w:w w:val="105"/>
        </w:rPr>
        <w:t>such example is the data read from a database. Therefore, line 37 results in a compile</w:t>
      </w:r>
      <w:r>
        <w:rPr>
          <w:color w:val="2B2A29"/>
          <w:spacing w:val="1"/>
          <w:w w:val="105"/>
        </w:rPr>
        <w:t xml:space="preserve"> </w:t>
      </w:r>
      <w:r>
        <w:rPr>
          <w:color w:val="2B2A29"/>
          <w:w w:val="105"/>
        </w:rPr>
        <w:t>error because a value derived from a database read (tainted) is passed to a sensitive</w:t>
      </w:r>
      <w:r>
        <w:rPr>
          <w:color w:val="2B2A29"/>
          <w:spacing w:val="1"/>
          <w:w w:val="105"/>
        </w:rPr>
        <w:t xml:space="preserve"> </w:t>
      </w:r>
      <w:r>
        <w:rPr>
          <w:color w:val="2B2A29"/>
          <w:w w:val="110"/>
        </w:rPr>
        <w:t>parameter.</w:t>
      </w:r>
    </w:p>
    <w:p>
      <w:pPr>
        <w:pStyle w:val="11"/>
        <w:spacing w:before="155" w:line="290" w:lineRule="auto"/>
        <w:ind w:left="520" w:right="397" w:firstLine="359"/>
      </w:pPr>
      <w:r>
        <w:rPr>
          <w:color w:val="2B2A29"/>
          <w:w w:val="105"/>
        </w:rPr>
        <w:t>Ballerina中内置的某些函数</w:t>
      </w:r>
      <w:r>
        <w:rPr>
          <w:color w:val="2B2A29"/>
          <w:spacing w:val="1"/>
          <w:w w:val="105"/>
        </w:rPr>
        <w:t>的返回值</w:t>
      </w:r>
      <w:r>
        <w:rPr>
          <w:color w:val="2B2A29"/>
          <w:w w:val="105"/>
        </w:rPr>
        <w:t>用</w:t>
      </w:r>
      <w:r>
        <w:rPr>
          <w:rFonts w:ascii="宋体"/>
          <w:color w:val="2B2A29"/>
          <w:w w:val="105"/>
        </w:rPr>
        <w:t>@</w:t>
      </w:r>
      <w:r>
        <w:rPr>
          <w:rFonts w:ascii="宋体"/>
          <w:color w:val="2B2A29"/>
          <w:spacing w:val="-1"/>
          <w:w w:val="110"/>
        </w:rPr>
        <w:t>sponted</w:t>
      </w:r>
      <w:r>
        <w:rPr>
          <w:color w:val="2B2A29"/>
          <w:spacing w:val="-1"/>
          <w:w w:val="110"/>
        </w:rPr>
        <w:t>注释</w:t>
      </w:r>
      <w:r>
        <w:rPr>
          <w:color w:val="2B2A29"/>
          <w:w w:val="105"/>
        </w:rPr>
        <w:t>修饰</w:t>
      </w:r>
      <w:r>
        <w:rPr>
          <w:color w:val="2B2A29"/>
          <w:spacing w:val="1"/>
          <w:w w:val="105"/>
        </w:rPr>
        <w:t>，</w:t>
      </w:r>
      <w:r>
        <w:rPr>
          <w:color w:val="2B2A29"/>
          <w:spacing w:val="-1"/>
          <w:w w:val="110"/>
        </w:rPr>
        <w:t>表示返回</w:t>
      </w:r>
      <w:r>
        <w:rPr>
          <w:color w:val="2B2A29"/>
          <w:w w:val="110"/>
        </w:rPr>
        <w:t>值应该是不可信</w:t>
      </w:r>
      <w:r>
        <w:rPr>
          <w:color w:val="2B2A29"/>
          <w:spacing w:val="-16"/>
          <w:w w:val="110"/>
        </w:rPr>
        <w:t>的</w:t>
      </w:r>
      <w:r>
        <w:rPr>
          <w:color w:val="2B2A29"/>
          <w:w w:val="110"/>
        </w:rPr>
        <w:t>（受污染的）。一个</w:t>
      </w:r>
      <w:r>
        <w:rPr>
          <w:color w:val="2B2A29"/>
          <w:w w:val="105"/>
        </w:rPr>
        <w:t>这样的例子是从数据库读取的数据。因此，第37行导致编译错误，因为从数据库读取（受污染）导出的值被传递给敏感</w:t>
      </w:r>
      <w:r>
        <w:rPr>
          <w:color w:val="2B2A29"/>
          <w:w w:val="110"/>
        </w:rPr>
        <w:t>参数。</w:t>
      </w:r>
    </w:p>
    <w:p>
      <w:r>
        <w:rPr>
          <w:color w:val="2B2A29"/>
          <w:w w:val="105"/>
        </w:rPr>
        <w:t xml:space="preserve">Line 41 results in a compile error because the </w:t>
      </w:r>
      <w:r>
        <w:rPr>
          <w:rFonts w:ascii="宋体"/>
          <w:color w:val="2B2A29"/>
          <w:w w:val="105"/>
        </w:rPr>
        <w:t xml:space="preserve">sanitize </w:t>
      </w:r>
      <w:r>
        <w:rPr>
          <w:color w:val="2B2A29"/>
          <w:w w:val="105"/>
        </w:rPr>
        <w:t>function returns a value</w:t>
      </w:r>
      <w:r>
        <w:rPr>
          <w:color w:val="2B2A29"/>
          <w:spacing w:val="1"/>
          <w:w w:val="105"/>
        </w:rPr>
        <w:t xml:space="preserve"> </w:t>
      </w:r>
      <w:r>
        <w:rPr>
          <w:color w:val="2B2A29"/>
          <w:w w:val="105"/>
        </w:rPr>
        <w:t>derived</w:t>
      </w:r>
      <w:r>
        <w:rPr>
          <w:color w:val="2B2A29"/>
          <w:spacing w:val="-1"/>
          <w:w w:val="105"/>
        </w:rPr>
        <w:t xml:space="preserve"> </w:t>
      </w:r>
      <w:r>
        <w:rPr>
          <w:color w:val="2B2A29"/>
          <w:w w:val="105"/>
        </w:rPr>
        <w:t>from</w:t>
      </w:r>
      <w:r>
        <w:rPr>
          <w:color w:val="2B2A29"/>
          <w:spacing w:val="-1"/>
          <w:w w:val="105"/>
        </w:rPr>
        <w:t xml:space="preserve"> </w:t>
      </w:r>
      <w:r>
        <w:rPr>
          <w:color w:val="2B2A29"/>
          <w:w w:val="105"/>
        </w:rPr>
        <w:t>tainted</w:t>
      </w:r>
      <w:r>
        <w:rPr>
          <w:color w:val="2B2A29"/>
          <w:spacing w:val="-1"/>
          <w:w w:val="105"/>
        </w:rPr>
        <w:t xml:space="preserve"> </w:t>
      </w:r>
      <w:r>
        <w:rPr>
          <w:color w:val="2B2A29"/>
          <w:w w:val="105"/>
        </w:rPr>
        <w:t>data. Therefore,</w:t>
      </w:r>
      <w:r>
        <w:rPr>
          <w:color w:val="2B2A29"/>
          <w:spacing w:val="-1"/>
          <w:w w:val="105"/>
        </w:rPr>
        <w:t xml:space="preserve"> </w:t>
      </w:r>
      <w:r>
        <w:rPr>
          <w:color w:val="2B2A29"/>
          <w:w w:val="105"/>
        </w:rPr>
        <w:t>the</w:t>
      </w:r>
      <w:r>
        <w:rPr>
          <w:color w:val="2B2A29"/>
          <w:spacing w:val="-1"/>
          <w:w w:val="105"/>
        </w:rPr>
        <w:t xml:space="preserve"> </w:t>
      </w:r>
      <w:r>
        <w:rPr>
          <w:color w:val="2B2A29"/>
          <w:w w:val="105"/>
        </w:rPr>
        <w:t>return</w:t>
      </w:r>
      <w:r>
        <w:rPr>
          <w:color w:val="2B2A29"/>
          <w:spacing w:val="-1"/>
          <w:w w:val="105"/>
        </w:rPr>
        <w:t xml:space="preserve"> </w:t>
      </w:r>
      <w:r>
        <w:rPr>
          <w:color w:val="2B2A29"/>
          <w:w w:val="105"/>
        </w:rPr>
        <w:t>of the</w:t>
      </w:r>
      <w:r>
        <w:rPr>
          <w:color w:val="2B2A29"/>
          <w:spacing w:val="-1"/>
          <w:w w:val="105"/>
        </w:rPr>
        <w:t xml:space="preserve"> </w:t>
      </w:r>
      <w:r>
        <w:rPr>
          <w:rFonts w:ascii="宋体"/>
          <w:color w:val="2B2A29"/>
          <w:w w:val="105"/>
        </w:rPr>
        <w:t>sanitize</w:t>
      </w:r>
      <w:r>
        <w:rPr>
          <w:rFonts w:ascii="宋体"/>
          <w:color w:val="2B2A29"/>
          <w:spacing w:val="-59"/>
          <w:w w:val="105"/>
        </w:rPr>
        <w:t xml:space="preserve"> </w:t>
      </w:r>
      <w:r>
        <w:rPr>
          <w:color w:val="2B2A29"/>
          <w:w w:val="105"/>
        </w:rPr>
        <w:t>function is</w:t>
      </w:r>
      <w:r>
        <w:rPr>
          <w:color w:val="2B2A29"/>
          <w:spacing w:val="-1"/>
          <w:w w:val="105"/>
        </w:rPr>
        <w:t xml:space="preserve"> </w:t>
      </w:r>
      <w:r>
        <w:rPr>
          <w:color w:val="2B2A29"/>
          <w:w w:val="105"/>
        </w:rPr>
        <w:t>also</w:t>
      </w:r>
      <w:r>
        <w:rPr>
          <w:color w:val="2B2A29"/>
          <w:spacing w:val="-1"/>
          <w:w w:val="105"/>
        </w:rPr>
        <w:t xml:space="preserve"> </w:t>
      </w:r>
      <w:r>
        <w:rPr>
          <w:color w:val="2B2A29"/>
          <w:w w:val="105"/>
        </w:rPr>
        <w:t>tainted.</w:t>
      </w:r>
    </w:p>
    <w:p>
      <w:pPr>
        <w:pStyle w:val="11"/>
        <w:spacing w:line="273" w:lineRule="auto"/>
        <w:ind w:left="520" w:firstLine="359"/>
      </w:pPr>
      <w:r>
        <w:rPr>
          <w:color w:val="2B2A29"/>
          <w:w w:val="105"/>
        </w:rPr>
        <w:t>第41行导致编译错误，因为</w:t>
      </w:r>
      <w:r>
        <w:rPr>
          <w:rFonts w:ascii="宋体"/>
          <w:color w:val="2B2A29"/>
          <w:w w:val="105"/>
        </w:rPr>
        <w:t>cleanize</w:t>
      </w:r>
      <w:r>
        <w:rPr>
          <w:color w:val="2B2A29"/>
          <w:w w:val="105"/>
        </w:rPr>
        <w:t>函数返回从受污染数据派生</w:t>
      </w:r>
      <w:r>
        <w:rPr>
          <w:color w:val="2B2A29"/>
          <w:spacing w:val="-1"/>
          <w:w w:val="105"/>
        </w:rPr>
        <w:t>的值</w:t>
      </w:r>
      <w:r>
        <w:rPr>
          <w:color w:val="2B2A29"/>
          <w:w w:val="105"/>
        </w:rPr>
        <w:t>。因此，</w:t>
      </w:r>
      <w:r>
        <w:rPr>
          <w:rFonts w:ascii="宋体"/>
          <w:color w:val="2B2A29"/>
          <w:w w:val="105"/>
        </w:rPr>
        <w:t>消毒</w:t>
      </w:r>
      <w:r>
        <w:rPr>
          <w:color w:val="2B2A29"/>
          <w:w w:val="105"/>
        </w:rPr>
        <w:t>功能的返回也受到了污染。</w:t>
      </w:r>
    </w:p>
    <w:p>
      <w:r>
        <w:rPr>
          <w:color w:val="2B2A29"/>
          <w:w w:val="105"/>
        </w:rPr>
        <w:t xml:space="preserve">Line 45 successfully compiles. Although the </w:t>
      </w:r>
      <w:r>
        <w:rPr>
          <w:rFonts w:ascii="宋体"/>
          <w:color w:val="2B2A29"/>
          <w:w w:val="105"/>
        </w:rPr>
        <w:t xml:space="preserve">sanitize </w:t>
      </w:r>
      <w:r>
        <w:rPr>
          <w:color w:val="2B2A29"/>
          <w:w w:val="105"/>
        </w:rPr>
        <w:t>function returns a value</w:t>
      </w:r>
      <w:r>
        <w:rPr>
          <w:color w:val="2B2A29"/>
          <w:spacing w:val="1"/>
          <w:w w:val="105"/>
        </w:rPr>
        <w:t xml:space="preserve"> </w:t>
      </w:r>
      <w:r>
        <w:rPr>
          <w:color w:val="2B2A29"/>
          <w:w w:val="105"/>
        </w:rPr>
        <w:t>derived</w:t>
      </w:r>
      <w:r>
        <w:rPr>
          <w:color w:val="2B2A29"/>
          <w:spacing w:val="5"/>
          <w:w w:val="105"/>
        </w:rPr>
        <w:t xml:space="preserve"> </w:t>
      </w:r>
      <w:r>
        <w:rPr>
          <w:color w:val="2B2A29"/>
          <w:w w:val="105"/>
        </w:rPr>
        <w:t>from</w:t>
      </w:r>
      <w:r>
        <w:rPr>
          <w:color w:val="2B2A29"/>
          <w:spacing w:val="6"/>
          <w:w w:val="105"/>
        </w:rPr>
        <w:t xml:space="preserve"> </w:t>
      </w:r>
      <w:r>
        <w:rPr>
          <w:color w:val="2B2A29"/>
          <w:w w:val="105"/>
        </w:rPr>
        <w:t>tainted</w:t>
      </w:r>
      <w:r>
        <w:rPr>
          <w:color w:val="2B2A29"/>
          <w:spacing w:val="5"/>
          <w:w w:val="105"/>
        </w:rPr>
        <w:t xml:space="preserve"> </w:t>
      </w:r>
      <w:r>
        <w:rPr>
          <w:color w:val="2B2A29"/>
          <w:w w:val="105"/>
        </w:rPr>
        <w:t>data,</w:t>
      </w:r>
      <w:r>
        <w:rPr>
          <w:color w:val="2B2A29"/>
          <w:spacing w:val="6"/>
          <w:w w:val="105"/>
        </w:rPr>
        <w:t xml:space="preserve"> </w:t>
      </w:r>
      <w:r>
        <w:rPr>
          <w:color w:val="2B2A29"/>
          <w:w w:val="105"/>
        </w:rPr>
        <w:t>the</w:t>
      </w:r>
      <w:r>
        <w:rPr>
          <w:color w:val="2B2A29"/>
          <w:spacing w:val="6"/>
          <w:w w:val="105"/>
        </w:rPr>
        <w:t xml:space="preserve"> </w:t>
      </w:r>
      <w:r>
        <w:rPr>
          <w:color w:val="2B2A29"/>
          <w:w w:val="105"/>
        </w:rPr>
        <w:t>return</w:t>
      </w:r>
      <w:r>
        <w:rPr>
          <w:color w:val="2B2A29"/>
          <w:spacing w:val="5"/>
          <w:w w:val="105"/>
        </w:rPr>
        <w:t xml:space="preserve"> </w:t>
      </w:r>
      <w:r>
        <w:rPr>
          <w:color w:val="2B2A29"/>
          <w:w w:val="105"/>
        </w:rPr>
        <w:t>value</w:t>
      </w:r>
      <w:r>
        <w:rPr>
          <w:color w:val="2B2A29"/>
          <w:spacing w:val="6"/>
          <w:w w:val="105"/>
        </w:rPr>
        <w:t xml:space="preserve"> </w:t>
      </w:r>
      <w:r>
        <w:rPr>
          <w:color w:val="2B2A29"/>
          <w:w w:val="105"/>
        </w:rPr>
        <w:t>is</w:t>
      </w:r>
      <w:r>
        <w:rPr>
          <w:color w:val="2B2A29"/>
          <w:spacing w:val="6"/>
          <w:w w:val="105"/>
        </w:rPr>
        <w:t xml:space="preserve"> </w:t>
      </w:r>
      <w:r>
        <w:rPr>
          <w:color w:val="2B2A29"/>
          <w:w w:val="105"/>
        </w:rPr>
        <w:t>annotated</w:t>
      </w:r>
      <w:r>
        <w:rPr>
          <w:color w:val="2B2A29"/>
          <w:spacing w:val="5"/>
          <w:w w:val="105"/>
        </w:rPr>
        <w:t xml:space="preserve"> </w:t>
      </w:r>
      <w:r>
        <w:rPr>
          <w:color w:val="2B2A29"/>
          <w:w w:val="105"/>
        </w:rPr>
        <w:t>with</w:t>
      </w:r>
      <w:r>
        <w:rPr>
          <w:color w:val="2B2A29"/>
          <w:spacing w:val="6"/>
          <w:w w:val="105"/>
        </w:rPr>
        <w:t xml:space="preserve"> </w:t>
      </w:r>
      <w:r>
        <w:rPr>
          <w:color w:val="2B2A29"/>
          <w:w w:val="105"/>
        </w:rPr>
        <w:t>the</w:t>
      </w:r>
      <w:r>
        <w:rPr>
          <w:color w:val="2B2A29"/>
          <w:spacing w:val="5"/>
          <w:w w:val="105"/>
        </w:rPr>
        <w:t xml:space="preserve"> </w:t>
      </w:r>
      <w:r>
        <w:rPr>
          <w:rFonts w:ascii="宋体"/>
          <w:color w:val="2B2A29"/>
          <w:w w:val="105"/>
        </w:rPr>
        <w:t>@untainted</w:t>
      </w:r>
      <w:r>
        <w:rPr>
          <w:rFonts w:ascii="宋体"/>
          <w:color w:val="2B2A29"/>
          <w:spacing w:val="-52"/>
          <w:w w:val="105"/>
        </w:rPr>
        <w:t xml:space="preserve"> </w:t>
      </w:r>
      <w:r>
        <w:rPr>
          <w:color w:val="2B2A29"/>
          <w:w w:val="105"/>
        </w:rPr>
        <w:t>annotation.</w:t>
      </w:r>
      <w:r>
        <w:rPr>
          <w:color w:val="2B2A29"/>
          <w:spacing w:val="-54"/>
          <w:w w:val="105"/>
        </w:rPr>
        <w:t xml:space="preserve"> </w:t>
      </w:r>
      <w:r>
        <w:rPr>
          <w:color w:val="2B2A29"/>
          <w:spacing w:val="-1"/>
          <w:w w:val="110"/>
        </w:rPr>
        <w:t>This</w:t>
      </w:r>
      <w:r>
        <w:rPr>
          <w:color w:val="2B2A29"/>
          <w:spacing w:val="-16"/>
          <w:w w:val="110"/>
        </w:rPr>
        <w:t xml:space="preserve"> </w:t>
      </w:r>
      <w:r>
        <w:rPr>
          <w:color w:val="2B2A29"/>
          <w:spacing w:val="-1"/>
          <w:w w:val="110"/>
        </w:rPr>
        <w:t>means</w:t>
      </w:r>
      <w:r>
        <w:rPr>
          <w:color w:val="2B2A29"/>
          <w:spacing w:val="-15"/>
          <w:w w:val="110"/>
        </w:rPr>
        <w:t xml:space="preserve"> </w:t>
      </w:r>
      <w:r>
        <w:rPr>
          <w:color w:val="2B2A29"/>
          <w:spacing w:val="-1"/>
          <w:w w:val="110"/>
        </w:rPr>
        <w:t>that</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return</w:t>
      </w:r>
      <w:r>
        <w:rPr>
          <w:color w:val="2B2A29"/>
          <w:spacing w:val="-16"/>
          <w:w w:val="110"/>
        </w:rPr>
        <w:t xml:space="preserve"> </w:t>
      </w:r>
      <w:r>
        <w:rPr>
          <w:color w:val="2B2A29"/>
          <w:w w:val="110"/>
        </w:rPr>
        <w:t>value</w:t>
      </w:r>
      <w:r>
        <w:rPr>
          <w:color w:val="2B2A29"/>
          <w:spacing w:val="-15"/>
          <w:w w:val="110"/>
        </w:rPr>
        <w:t xml:space="preserve"> </w:t>
      </w:r>
      <w:r>
        <w:rPr>
          <w:color w:val="2B2A29"/>
          <w:w w:val="110"/>
        </w:rPr>
        <w:t>is</w:t>
      </w:r>
      <w:r>
        <w:rPr>
          <w:color w:val="2B2A29"/>
          <w:spacing w:val="-16"/>
          <w:w w:val="110"/>
        </w:rPr>
        <w:t xml:space="preserve"> </w:t>
      </w:r>
      <w:r>
        <w:rPr>
          <w:color w:val="2B2A29"/>
          <w:w w:val="110"/>
        </w:rPr>
        <w:t>safe</w:t>
      </w:r>
      <w:r>
        <w:rPr>
          <w:color w:val="2B2A29"/>
          <w:spacing w:val="-15"/>
          <w:w w:val="110"/>
        </w:rPr>
        <w:t xml:space="preserve"> </w:t>
      </w:r>
      <w:r>
        <w:rPr>
          <w:color w:val="2B2A29"/>
          <w:w w:val="110"/>
        </w:rPr>
        <w:t>and</w:t>
      </w:r>
      <w:r>
        <w:rPr>
          <w:color w:val="2B2A29"/>
          <w:spacing w:val="-16"/>
          <w:w w:val="110"/>
        </w:rPr>
        <w:t xml:space="preserve"> </w:t>
      </w:r>
      <w:r>
        <w:rPr>
          <w:color w:val="2B2A29"/>
          <w:w w:val="110"/>
        </w:rPr>
        <w:t>can</w:t>
      </w:r>
      <w:r>
        <w:rPr>
          <w:color w:val="2B2A29"/>
          <w:spacing w:val="-15"/>
          <w:w w:val="110"/>
        </w:rPr>
        <w:t xml:space="preserve"> </w:t>
      </w:r>
      <w:r>
        <w:rPr>
          <w:color w:val="2B2A29"/>
          <w:w w:val="110"/>
        </w:rPr>
        <w:t>be</w:t>
      </w:r>
      <w:r>
        <w:rPr>
          <w:color w:val="2B2A29"/>
          <w:spacing w:val="-16"/>
          <w:w w:val="110"/>
        </w:rPr>
        <w:t xml:space="preserve"> </w:t>
      </w:r>
      <w:r>
        <w:rPr>
          <w:color w:val="2B2A29"/>
          <w:w w:val="110"/>
        </w:rPr>
        <w:t>trusted.</w:t>
      </w:r>
    </w:p>
    <w:p>
      <w:pPr>
        <w:pStyle w:val="11"/>
        <w:spacing w:line="278" w:lineRule="auto"/>
        <w:ind w:left="520" w:right="170" w:firstLine="359"/>
      </w:pPr>
      <w:r>
        <w:rPr>
          <w:color w:val="2B2A29"/>
          <w:w w:val="105"/>
        </w:rPr>
        <w:t>第45行成功编译。尽管</w:t>
      </w:r>
      <w:r>
        <w:rPr>
          <w:rFonts w:ascii="宋体"/>
          <w:color w:val="2B2A29"/>
          <w:w w:val="105"/>
        </w:rPr>
        <w:t>cleaning</w:t>
      </w:r>
      <w:r>
        <w:rPr>
          <w:color w:val="2B2A29"/>
          <w:w w:val="105"/>
        </w:rPr>
        <w:t>函数返回从</w:t>
      </w:r>
      <w:r>
        <w:rPr>
          <w:color w:val="2B2A29"/>
          <w:spacing w:val="6"/>
          <w:w w:val="105"/>
        </w:rPr>
        <w:t>受</w:t>
      </w:r>
      <w:r>
        <w:rPr>
          <w:color w:val="2B2A29"/>
          <w:w w:val="105"/>
        </w:rPr>
        <w:t>污染数据派生</w:t>
      </w:r>
      <w:r>
        <w:rPr>
          <w:color w:val="2B2A29"/>
          <w:spacing w:val="5"/>
          <w:w w:val="105"/>
        </w:rPr>
        <w:t>的值</w:t>
      </w:r>
      <w:r>
        <w:rPr>
          <w:color w:val="2B2A29"/>
          <w:w w:val="105"/>
        </w:rPr>
        <w:t>，</w:t>
      </w:r>
      <w:r>
        <w:rPr>
          <w:color w:val="2B2A29"/>
          <w:spacing w:val="6"/>
          <w:w w:val="105"/>
        </w:rPr>
        <w:t>但</w:t>
      </w:r>
      <w:r>
        <w:rPr>
          <w:color w:val="2B2A29"/>
          <w:w w:val="105"/>
        </w:rPr>
        <w:t>返回值用</w:t>
      </w:r>
      <w:r>
        <w:rPr>
          <w:rFonts w:ascii="宋体"/>
          <w:color w:val="2B2A29"/>
          <w:w w:val="105"/>
        </w:rPr>
        <w:t>@unpaint</w:t>
      </w:r>
      <w:r>
        <w:rPr>
          <w:color w:val="2B2A29"/>
          <w:w w:val="105"/>
        </w:rPr>
        <w:t>注释进</w:t>
      </w:r>
      <w:r>
        <w:rPr>
          <w:color w:val="2B2A29"/>
          <w:spacing w:val="6"/>
          <w:w w:val="105"/>
        </w:rPr>
        <w:t>行</w:t>
      </w:r>
      <w:r>
        <w:rPr>
          <w:color w:val="2B2A29"/>
          <w:w w:val="105"/>
        </w:rPr>
        <w:t>注释。</w:t>
      </w:r>
      <w:r>
        <w:rPr>
          <w:color w:val="2B2A29"/>
          <w:spacing w:val="-1"/>
          <w:w w:val="110"/>
        </w:rPr>
        <w:t>这意味着返回</w:t>
      </w:r>
      <w:r>
        <w:rPr>
          <w:color w:val="2B2A29"/>
          <w:w w:val="110"/>
        </w:rPr>
        <w:t>值是安全</w:t>
      </w:r>
      <w:r>
        <w:rPr>
          <w:color w:val="2B2A29"/>
          <w:spacing w:val="-15"/>
          <w:w w:val="110"/>
        </w:rPr>
        <w:t>的</w:t>
      </w:r>
      <w:r>
        <w:rPr>
          <w:color w:val="2B2A29"/>
          <w:w w:val="110"/>
        </w:rPr>
        <w:t>，可以信任。</w:t>
      </w:r>
    </w:p>
    <w:p>
      <w:pPr>
        <w:spacing w:after="0" w:line="278" w:lineRule="auto"/>
        <w:sectPr>
          <w:pgSz w:w="10080" w:h="14400"/>
          <w:pgMar w:top="1260" w:right="560" w:bottom="1260" w:left="560" w:header="1037" w:footer="1070" w:gutter="0"/>
          <w:cols w:space="720" w:num="1"/>
        </w:sectPr>
      </w:pPr>
    </w:p>
    <w:p>
      <w:r>
        <w:rPr>
          <w:color w:val="2B2A29"/>
          <w:w w:val="95"/>
        </w:rPr>
        <w:t>Summary</w:t>
      </w:r>
    </w:p>
    <w:p>
      <w:pPr>
        <w:pStyle w:val="4"/>
        <w:ind w:left="160"/>
      </w:pPr>
      <w:r>
        <w:rPr>
          <w:color w:val="2B2A29"/>
          <w:w w:val="95"/>
        </w:rPr>
        <w:t>总结</w:t>
      </w:r>
    </w:p>
    <w:p>
      <w:r>
        <w:rPr>
          <w:color w:val="2B2A29"/>
          <w:w w:val="105"/>
        </w:rPr>
        <w:t>In this chapter, we learned about the basic concepts of information security:</w:t>
      </w:r>
      <w:r>
        <w:rPr>
          <w:color w:val="2B2A29"/>
          <w:spacing w:val="1"/>
          <w:w w:val="105"/>
        </w:rPr>
        <w:t xml:space="preserve"> </w:t>
      </w:r>
      <w:r>
        <w:rPr>
          <w:color w:val="2B2A29"/>
          <w:w w:val="105"/>
        </w:rPr>
        <w:t>confidentiality, integrity, and availability. We also learned about authentication,</w:t>
      </w:r>
      <w:r>
        <w:rPr>
          <w:color w:val="2B2A29"/>
          <w:spacing w:val="1"/>
          <w:w w:val="105"/>
        </w:rPr>
        <w:t xml:space="preserve"> </w:t>
      </w:r>
      <w:r>
        <w:rPr>
          <w:color w:val="2B2A29"/>
          <w:w w:val="105"/>
        </w:rPr>
        <w:t>authorization,</w:t>
      </w:r>
      <w:r>
        <w:rPr>
          <w:color w:val="2B2A29"/>
          <w:spacing w:val="10"/>
          <w:w w:val="105"/>
        </w:rPr>
        <w:t xml:space="preserve"> </w:t>
      </w:r>
      <w:r>
        <w:rPr>
          <w:color w:val="2B2A29"/>
          <w:w w:val="105"/>
        </w:rPr>
        <w:t>and</w:t>
      </w:r>
      <w:r>
        <w:rPr>
          <w:color w:val="2B2A29"/>
          <w:spacing w:val="10"/>
          <w:w w:val="105"/>
        </w:rPr>
        <w:t xml:space="preserve"> </w:t>
      </w:r>
      <w:r>
        <w:rPr>
          <w:color w:val="2B2A29"/>
          <w:w w:val="105"/>
        </w:rPr>
        <w:t>nonrepudiation</w:t>
      </w:r>
      <w:r>
        <w:rPr>
          <w:color w:val="2B2A29"/>
          <w:spacing w:val="10"/>
          <w:w w:val="105"/>
        </w:rPr>
        <w:t xml:space="preserve"> </w:t>
      </w:r>
      <w:r>
        <w:rPr>
          <w:color w:val="2B2A29"/>
          <w:w w:val="105"/>
        </w:rPr>
        <w:t>come.</w:t>
      </w:r>
      <w:r>
        <w:rPr>
          <w:color w:val="2B2A29"/>
          <w:spacing w:val="10"/>
          <w:w w:val="105"/>
        </w:rPr>
        <w:t xml:space="preserve"> </w:t>
      </w:r>
      <w:r>
        <w:rPr>
          <w:color w:val="2B2A29"/>
          <w:w w:val="105"/>
        </w:rPr>
        <w:t>Then</w:t>
      </w:r>
      <w:r>
        <w:rPr>
          <w:color w:val="2B2A29"/>
          <w:spacing w:val="11"/>
          <w:w w:val="105"/>
        </w:rPr>
        <w:t xml:space="preserve"> </w:t>
      </w:r>
      <w:r>
        <w:rPr>
          <w:color w:val="2B2A29"/>
          <w:w w:val="105"/>
        </w:rPr>
        <w:t>we</w:t>
      </w:r>
      <w:r>
        <w:rPr>
          <w:color w:val="2B2A29"/>
          <w:spacing w:val="10"/>
          <w:w w:val="105"/>
        </w:rPr>
        <w:t xml:space="preserve"> </w:t>
      </w:r>
      <w:r>
        <w:rPr>
          <w:color w:val="2B2A29"/>
          <w:w w:val="105"/>
        </w:rPr>
        <w:t>looked</w:t>
      </w:r>
      <w:r>
        <w:rPr>
          <w:color w:val="2B2A29"/>
          <w:spacing w:val="10"/>
          <w:w w:val="105"/>
        </w:rPr>
        <w:t xml:space="preserve"> </w:t>
      </w:r>
      <w:r>
        <w:rPr>
          <w:color w:val="2B2A29"/>
          <w:w w:val="105"/>
        </w:rPr>
        <w:t>at</w:t>
      </w:r>
      <w:r>
        <w:rPr>
          <w:color w:val="2B2A29"/>
          <w:spacing w:val="10"/>
          <w:w w:val="105"/>
        </w:rPr>
        <w:t xml:space="preserve"> </w:t>
      </w:r>
      <w:r>
        <w:rPr>
          <w:color w:val="2B2A29"/>
          <w:w w:val="105"/>
        </w:rPr>
        <w:t>how</w:t>
      </w:r>
      <w:r>
        <w:rPr>
          <w:color w:val="2B2A29"/>
          <w:spacing w:val="11"/>
          <w:w w:val="105"/>
        </w:rPr>
        <w:t xml:space="preserve"> </w:t>
      </w:r>
      <w:r>
        <w:rPr>
          <w:color w:val="2B2A29"/>
          <w:w w:val="105"/>
        </w:rPr>
        <w:t>Ballerina</w:t>
      </w:r>
      <w:r>
        <w:rPr>
          <w:color w:val="2B2A29"/>
          <w:spacing w:val="10"/>
          <w:w w:val="105"/>
        </w:rPr>
        <w:t xml:space="preserve"> </w:t>
      </w:r>
      <w:r>
        <w:rPr>
          <w:color w:val="2B2A29"/>
          <w:w w:val="105"/>
        </w:rPr>
        <w:t>helps</w:t>
      </w:r>
      <w:r>
        <w:rPr>
          <w:color w:val="2B2A29"/>
          <w:spacing w:val="-55"/>
          <w:w w:val="105"/>
        </w:rPr>
        <w:t xml:space="preserve"> </w:t>
      </w:r>
      <w:r>
        <w:rPr>
          <w:color w:val="2B2A29"/>
          <w:w w:val="105"/>
        </w:rPr>
        <w:t>to</w:t>
      </w:r>
      <w:r>
        <w:rPr>
          <w:color w:val="2B2A29"/>
          <w:spacing w:val="4"/>
          <w:w w:val="105"/>
        </w:rPr>
        <w:t xml:space="preserve"> </w:t>
      </w:r>
      <w:r>
        <w:rPr>
          <w:color w:val="2B2A29"/>
          <w:w w:val="105"/>
        </w:rPr>
        <w:t>implement</w:t>
      </w:r>
      <w:r>
        <w:rPr>
          <w:color w:val="2B2A29"/>
          <w:spacing w:val="4"/>
          <w:w w:val="105"/>
        </w:rPr>
        <w:t xml:space="preserve"> </w:t>
      </w:r>
      <w:r>
        <w:rPr>
          <w:color w:val="2B2A29"/>
          <w:w w:val="105"/>
        </w:rPr>
        <w:t>information</w:t>
      </w:r>
      <w:r>
        <w:rPr>
          <w:color w:val="2B2A29"/>
          <w:spacing w:val="5"/>
          <w:w w:val="105"/>
        </w:rPr>
        <w:t xml:space="preserve"> </w:t>
      </w:r>
      <w:r>
        <w:rPr>
          <w:color w:val="2B2A29"/>
          <w:w w:val="105"/>
        </w:rPr>
        <w:t>security</w:t>
      </w:r>
      <w:r>
        <w:rPr>
          <w:color w:val="2B2A29"/>
          <w:spacing w:val="4"/>
          <w:w w:val="105"/>
        </w:rPr>
        <w:t xml:space="preserve"> </w:t>
      </w:r>
      <w:r>
        <w:rPr>
          <w:color w:val="2B2A29"/>
          <w:w w:val="105"/>
        </w:rPr>
        <w:t>and</w:t>
      </w:r>
      <w:r>
        <w:rPr>
          <w:color w:val="2B2A29"/>
          <w:spacing w:val="5"/>
          <w:w w:val="105"/>
        </w:rPr>
        <w:t xml:space="preserve"> </w:t>
      </w:r>
      <w:r>
        <w:rPr>
          <w:color w:val="2B2A29"/>
          <w:w w:val="105"/>
        </w:rPr>
        <w:t>the</w:t>
      </w:r>
      <w:r>
        <w:rPr>
          <w:color w:val="2B2A29"/>
          <w:spacing w:val="4"/>
          <w:w w:val="105"/>
        </w:rPr>
        <w:t xml:space="preserve"> </w:t>
      </w:r>
      <w:r>
        <w:rPr>
          <w:color w:val="2B2A29"/>
          <w:w w:val="105"/>
        </w:rPr>
        <w:t>programming</w:t>
      </w:r>
      <w:r>
        <w:rPr>
          <w:color w:val="2B2A29"/>
          <w:spacing w:val="5"/>
          <w:w w:val="105"/>
        </w:rPr>
        <w:t xml:space="preserve"> </w:t>
      </w:r>
      <w:r>
        <w:rPr>
          <w:color w:val="2B2A29"/>
          <w:w w:val="105"/>
        </w:rPr>
        <w:t>APIs</w:t>
      </w:r>
      <w:r>
        <w:rPr>
          <w:color w:val="2B2A29"/>
          <w:spacing w:val="4"/>
          <w:w w:val="105"/>
        </w:rPr>
        <w:t xml:space="preserve"> </w:t>
      </w:r>
      <w:r>
        <w:rPr>
          <w:color w:val="2B2A29"/>
          <w:w w:val="105"/>
        </w:rPr>
        <w:t>that</w:t>
      </w:r>
      <w:r>
        <w:rPr>
          <w:color w:val="2B2A29"/>
          <w:spacing w:val="4"/>
          <w:w w:val="105"/>
        </w:rPr>
        <w:t xml:space="preserve"> </w:t>
      </w:r>
      <w:r>
        <w:rPr>
          <w:color w:val="2B2A29"/>
          <w:w w:val="105"/>
        </w:rPr>
        <w:t>are</w:t>
      </w:r>
      <w:r>
        <w:rPr>
          <w:color w:val="2B2A29"/>
          <w:spacing w:val="5"/>
          <w:w w:val="105"/>
        </w:rPr>
        <w:t xml:space="preserve"> </w:t>
      </w:r>
      <w:r>
        <w:rPr>
          <w:color w:val="2B2A29"/>
          <w:w w:val="105"/>
        </w:rPr>
        <w:t>related</w:t>
      </w:r>
      <w:r>
        <w:rPr>
          <w:color w:val="2B2A29"/>
          <w:spacing w:val="4"/>
          <w:w w:val="105"/>
        </w:rPr>
        <w:t xml:space="preserve"> </w:t>
      </w:r>
      <w:r>
        <w:rPr>
          <w:color w:val="2B2A29"/>
          <w:w w:val="105"/>
        </w:rPr>
        <w:t>to</w:t>
      </w:r>
      <w:r>
        <w:rPr>
          <w:color w:val="2B2A29"/>
          <w:spacing w:val="1"/>
          <w:w w:val="105"/>
        </w:rPr>
        <w:t xml:space="preserve"> </w:t>
      </w:r>
      <w:r>
        <w:rPr>
          <w:color w:val="2B2A29"/>
          <w:w w:val="110"/>
        </w:rPr>
        <w:t>information</w:t>
      </w:r>
      <w:r>
        <w:rPr>
          <w:color w:val="2B2A29"/>
          <w:spacing w:val="-16"/>
          <w:w w:val="110"/>
        </w:rPr>
        <w:t xml:space="preserve"> </w:t>
      </w:r>
      <w:r>
        <w:rPr>
          <w:color w:val="2B2A29"/>
          <w:w w:val="110"/>
        </w:rPr>
        <w:t>security.</w:t>
      </w:r>
    </w:p>
    <w:p>
      <w:pPr>
        <w:pStyle w:val="11"/>
        <w:spacing w:before="189" w:line="304" w:lineRule="auto"/>
        <w:ind w:left="160" w:right="1157"/>
      </w:pPr>
      <w:r>
        <w:rPr>
          <w:color w:val="2B2A29"/>
          <w:w w:val="105"/>
        </w:rPr>
        <w:t>在本章中，我们了解了信息安全的基本概念：机密性、完整性和可用性。我们还了解了身份验证、授权和不可否认性。然后我们研究了Ballerina如何帮助实现信息安全以及与</w:t>
      </w:r>
      <w:r>
        <w:rPr>
          <w:color w:val="2B2A29"/>
          <w:w w:val="110"/>
        </w:rPr>
        <w:t>信息安全</w:t>
      </w:r>
      <w:r>
        <w:rPr>
          <w:color w:val="2B2A29"/>
          <w:w w:val="105"/>
        </w:rPr>
        <w:t>相关的编程API</w:t>
      </w:r>
      <w:r>
        <w:rPr>
          <w:color w:val="2B2A29"/>
          <w:w w:val="110"/>
        </w:rPr>
        <w:t>。</w:t>
      </w:r>
    </w:p>
    <w:p>
      <w:pPr>
        <w:spacing w:after="0" w:line="304" w:lineRule="auto"/>
        <w:sectPr>
          <w:pgSz w:w="10080" w:h="14400"/>
          <w:pgMar w:top="1260" w:right="560" w:bottom="1260" w:left="560" w:header="1037" w:footer="1070" w:gutter="0"/>
          <w:cols w:space="720" w:num="1"/>
        </w:sectPr>
      </w:pPr>
    </w:p>
    <w:p>
      <w:r>
        <w:rPr>
          <w:rFonts w:ascii="Arial"/>
          <w:b/>
          <w:color w:val="2B2A29"/>
          <w:sz w:val="36"/>
        </w:rPr>
        <w:t>CHAPTER</w:t>
      </w:r>
      <w:r>
        <w:rPr>
          <w:rFonts w:ascii="Arial"/>
          <w:b/>
          <w:color w:val="2B2A29"/>
          <w:spacing w:val="-1"/>
          <w:sz w:val="36"/>
        </w:rPr>
        <w:t xml:space="preserve"> </w:t>
      </w:r>
      <w:r>
        <w:rPr>
          <w:rFonts w:ascii="Arial"/>
          <w:b/>
          <w:color w:val="2B2A29"/>
          <w:sz w:val="36"/>
        </w:rPr>
        <w:t>10</w:t>
      </w:r>
    </w:p>
    <w:p>
      <w:pPr>
        <w:spacing w:before="83"/>
        <w:ind w:left="520" w:right="0" w:firstLine="0"/>
        <w:jc w:val="left"/>
        <w:rPr>
          <w:rFonts w:ascii="Arial"/>
          <w:b/>
          <w:sz w:val="36"/>
        </w:rPr>
      </w:pPr>
      <w:r>
        <w:rPr>
          <w:rFonts w:ascii="Arial"/>
          <w:b/>
          <w:color w:val="2B2A29"/>
          <w:sz w:val="36"/>
        </w:rPr>
        <w:t>第10</w:t>
      </w:r>
      <w:bookmarkStart w:id="232" w:name="_bookmark217"/>
      <w:bookmarkEnd w:id="232"/>
      <w:r>
        <w:rPr>
          <w:rFonts w:ascii="Arial"/>
          <w:b/>
          <w:color w:val="2B2A29"/>
          <w:sz w:val="36"/>
        </w:rPr>
        <w:t>章</w:t>
      </w:r>
    </w:p>
    <w:p>
      <w:pPr>
        <w:pStyle w:val="11"/>
        <w:rPr>
          <w:rFonts w:ascii="Arial"/>
          <w:b/>
          <w:sz w:val="40"/>
        </w:rPr>
      </w:pPr>
    </w:p>
    <w:p>
      <w:pPr>
        <w:pStyle w:val="11"/>
        <w:rPr>
          <w:rFonts w:ascii="Arial"/>
          <w:b/>
          <w:sz w:val="42"/>
        </w:rPr>
      </w:pPr>
    </w:p>
    <w:p>
      <w:r>
        <w:rPr>
          <w:color w:val="2B2A29"/>
          <w:w w:val="85"/>
        </w:rPr>
        <w:t>Database</w:t>
      </w:r>
      <w:r>
        <w:rPr>
          <w:color w:val="2B2A29"/>
          <w:spacing w:val="23"/>
          <w:w w:val="85"/>
        </w:rPr>
        <w:t xml:space="preserve"> </w:t>
      </w:r>
      <w:r>
        <w:rPr>
          <w:color w:val="2B2A29"/>
          <w:w w:val="85"/>
        </w:rPr>
        <w:t>Programming</w:t>
      </w:r>
    </w:p>
    <w:p>
      <w:pPr>
        <w:pStyle w:val="2"/>
      </w:pPr>
      <w:r>
        <w:rPr>
          <w:color w:val="2B2A29"/>
          <w:w w:val="85"/>
        </w:rPr>
        <w:t>数据库编程</w:t>
      </w:r>
    </w:p>
    <w:p>
      <w:r>
        <w:rPr>
          <w:color w:val="2B2A29"/>
          <w:w w:val="105"/>
        </w:rPr>
        <w:t>Databases</w:t>
      </w:r>
      <w:r>
        <w:rPr>
          <w:color w:val="2B2A29"/>
          <w:spacing w:val="-5"/>
          <w:w w:val="105"/>
        </w:rPr>
        <w:t xml:space="preserve"> </w:t>
      </w:r>
      <w:r>
        <w:rPr>
          <w:color w:val="2B2A29"/>
          <w:w w:val="105"/>
        </w:rPr>
        <w:t>are</w:t>
      </w:r>
      <w:r>
        <w:rPr>
          <w:color w:val="2B2A29"/>
          <w:spacing w:val="-4"/>
          <w:w w:val="105"/>
        </w:rPr>
        <w:t xml:space="preserve"> </w:t>
      </w:r>
      <w:r>
        <w:rPr>
          <w:color w:val="2B2A29"/>
          <w:w w:val="105"/>
        </w:rPr>
        <w:t>paramount</w:t>
      </w:r>
      <w:r>
        <w:rPr>
          <w:color w:val="2B2A29"/>
          <w:spacing w:val="-4"/>
          <w:w w:val="105"/>
        </w:rPr>
        <w:t xml:space="preserve"> </w:t>
      </w:r>
      <w:r>
        <w:rPr>
          <w:color w:val="2B2A29"/>
          <w:w w:val="105"/>
        </w:rPr>
        <w:t>for</w:t>
      </w:r>
      <w:r>
        <w:rPr>
          <w:color w:val="2B2A29"/>
          <w:spacing w:val="-4"/>
          <w:w w:val="105"/>
        </w:rPr>
        <w:t xml:space="preserve"> </w:t>
      </w:r>
      <w:r>
        <w:rPr>
          <w:color w:val="2B2A29"/>
          <w:w w:val="105"/>
        </w:rPr>
        <w:t>our</w:t>
      </w:r>
      <w:r>
        <w:rPr>
          <w:color w:val="2B2A29"/>
          <w:spacing w:val="-5"/>
          <w:w w:val="105"/>
        </w:rPr>
        <w:t xml:space="preserve"> </w:t>
      </w:r>
      <w:r>
        <w:rPr>
          <w:color w:val="2B2A29"/>
          <w:w w:val="105"/>
        </w:rPr>
        <w:t>day-to-day</w:t>
      </w:r>
      <w:r>
        <w:rPr>
          <w:color w:val="2B2A29"/>
          <w:spacing w:val="-4"/>
          <w:w w:val="105"/>
        </w:rPr>
        <w:t xml:space="preserve"> </w:t>
      </w:r>
      <w:r>
        <w:rPr>
          <w:color w:val="2B2A29"/>
          <w:w w:val="105"/>
        </w:rPr>
        <w:t>lives.</w:t>
      </w:r>
      <w:r>
        <w:rPr>
          <w:color w:val="2B2A29"/>
          <w:spacing w:val="-4"/>
          <w:w w:val="105"/>
        </w:rPr>
        <w:t xml:space="preserve"> </w:t>
      </w:r>
      <w:r>
        <w:rPr>
          <w:color w:val="2B2A29"/>
          <w:w w:val="105"/>
        </w:rPr>
        <w:t>Every</w:t>
      </w:r>
      <w:r>
        <w:rPr>
          <w:color w:val="2B2A29"/>
          <w:spacing w:val="-4"/>
          <w:w w:val="105"/>
        </w:rPr>
        <w:t xml:space="preserve"> </w:t>
      </w:r>
      <w:r>
        <w:rPr>
          <w:color w:val="2B2A29"/>
          <w:w w:val="105"/>
        </w:rPr>
        <w:t>day</w:t>
      </w:r>
      <w:r>
        <w:rPr>
          <w:color w:val="2B2A29"/>
          <w:spacing w:val="-4"/>
          <w:w w:val="105"/>
        </w:rPr>
        <w:t xml:space="preserve"> </w:t>
      </w:r>
      <w:r>
        <w:rPr>
          <w:color w:val="2B2A29"/>
          <w:w w:val="105"/>
        </w:rPr>
        <w:t>you</w:t>
      </w:r>
      <w:r>
        <w:rPr>
          <w:color w:val="2B2A29"/>
          <w:spacing w:val="-5"/>
          <w:w w:val="105"/>
        </w:rPr>
        <w:t xml:space="preserve"> </w:t>
      </w:r>
      <w:r>
        <w:rPr>
          <w:color w:val="2B2A29"/>
          <w:w w:val="105"/>
        </w:rPr>
        <w:t>will</w:t>
      </w:r>
      <w:r>
        <w:rPr>
          <w:color w:val="2B2A29"/>
          <w:spacing w:val="-4"/>
          <w:w w:val="105"/>
        </w:rPr>
        <w:t xml:space="preserve"> </w:t>
      </w:r>
      <w:r>
        <w:rPr>
          <w:color w:val="2B2A29"/>
          <w:w w:val="105"/>
        </w:rPr>
        <w:t>interact</w:t>
      </w:r>
      <w:r>
        <w:rPr>
          <w:color w:val="2B2A29"/>
          <w:spacing w:val="-4"/>
          <w:w w:val="105"/>
        </w:rPr>
        <w:t xml:space="preserve"> </w:t>
      </w:r>
      <w:r>
        <w:rPr>
          <w:color w:val="2B2A29"/>
          <w:w w:val="105"/>
        </w:rPr>
        <w:t>with</w:t>
      </w:r>
      <w:r>
        <w:rPr>
          <w:color w:val="2B2A29"/>
          <w:spacing w:val="-4"/>
          <w:w w:val="105"/>
        </w:rPr>
        <w:t xml:space="preserve"> </w:t>
      </w:r>
      <w:r>
        <w:rPr>
          <w:color w:val="2B2A29"/>
          <w:w w:val="105"/>
        </w:rPr>
        <w:t>some</w:t>
      </w:r>
      <w:r>
        <w:rPr>
          <w:color w:val="2B2A29"/>
          <w:spacing w:val="-55"/>
          <w:w w:val="105"/>
        </w:rPr>
        <w:t xml:space="preserve"> </w:t>
      </w:r>
      <w:r>
        <w:rPr>
          <w:color w:val="2B2A29"/>
          <w:w w:val="105"/>
        </w:rPr>
        <w:t>type of a database. If you go to a supermarket, each time the cashier scans an item, the</w:t>
      </w:r>
      <w:r>
        <w:rPr>
          <w:color w:val="2B2A29"/>
          <w:spacing w:val="1"/>
          <w:w w:val="105"/>
        </w:rPr>
        <w:t xml:space="preserve"> </w:t>
      </w:r>
      <w:r>
        <w:rPr>
          <w:color w:val="2B2A29"/>
          <w:w w:val="105"/>
        </w:rPr>
        <w:t>cashier</w:t>
      </w:r>
      <w:r>
        <w:rPr>
          <w:color w:val="2B2A29"/>
          <w:spacing w:val="-5"/>
          <w:w w:val="105"/>
        </w:rPr>
        <w:t xml:space="preserve"> </w:t>
      </w:r>
      <w:r>
        <w:rPr>
          <w:color w:val="2B2A29"/>
          <w:w w:val="105"/>
        </w:rPr>
        <w:t>is</w:t>
      </w:r>
      <w:r>
        <w:rPr>
          <w:color w:val="2B2A29"/>
          <w:spacing w:val="-4"/>
          <w:w w:val="105"/>
        </w:rPr>
        <w:t xml:space="preserve"> </w:t>
      </w:r>
      <w:r>
        <w:rPr>
          <w:color w:val="2B2A29"/>
          <w:w w:val="105"/>
        </w:rPr>
        <w:t>looking</w:t>
      </w:r>
      <w:r>
        <w:rPr>
          <w:color w:val="2B2A29"/>
          <w:spacing w:val="-4"/>
          <w:w w:val="105"/>
        </w:rPr>
        <w:t xml:space="preserve"> </w:t>
      </w:r>
      <w:r>
        <w:rPr>
          <w:color w:val="2B2A29"/>
          <w:w w:val="105"/>
        </w:rPr>
        <w:t>up</w:t>
      </w:r>
      <w:r>
        <w:rPr>
          <w:color w:val="2B2A29"/>
          <w:spacing w:val="-4"/>
          <w:w w:val="105"/>
        </w:rPr>
        <w:t xml:space="preserve"> </w:t>
      </w:r>
      <w:r>
        <w:rPr>
          <w:color w:val="2B2A29"/>
          <w:w w:val="105"/>
        </w:rPr>
        <w:t>the</w:t>
      </w:r>
      <w:r>
        <w:rPr>
          <w:color w:val="2B2A29"/>
          <w:spacing w:val="-4"/>
          <w:w w:val="105"/>
        </w:rPr>
        <w:t xml:space="preserve"> </w:t>
      </w:r>
      <w:r>
        <w:rPr>
          <w:color w:val="2B2A29"/>
          <w:w w:val="105"/>
        </w:rPr>
        <w:t>price</w:t>
      </w:r>
      <w:r>
        <w:rPr>
          <w:color w:val="2B2A29"/>
          <w:spacing w:val="-4"/>
          <w:w w:val="105"/>
        </w:rPr>
        <w:t xml:space="preserve"> </w:t>
      </w:r>
      <w:r>
        <w:rPr>
          <w:color w:val="2B2A29"/>
          <w:w w:val="105"/>
        </w:rPr>
        <w:t>against</w:t>
      </w:r>
      <w:r>
        <w:rPr>
          <w:color w:val="2B2A29"/>
          <w:spacing w:val="-4"/>
          <w:w w:val="105"/>
        </w:rPr>
        <w:t xml:space="preserve"> </w:t>
      </w:r>
      <w:r>
        <w:rPr>
          <w:color w:val="2B2A29"/>
          <w:w w:val="105"/>
        </w:rPr>
        <w:t>a</w:t>
      </w:r>
      <w:r>
        <w:rPr>
          <w:color w:val="2B2A29"/>
          <w:spacing w:val="-4"/>
          <w:w w:val="105"/>
        </w:rPr>
        <w:t xml:space="preserve"> </w:t>
      </w:r>
      <w:r>
        <w:rPr>
          <w:color w:val="2B2A29"/>
          <w:w w:val="105"/>
        </w:rPr>
        <w:t>barcode</w:t>
      </w:r>
      <w:r>
        <w:rPr>
          <w:color w:val="2B2A29"/>
          <w:spacing w:val="-4"/>
          <w:w w:val="105"/>
        </w:rPr>
        <w:t xml:space="preserve"> </w:t>
      </w:r>
      <w:r>
        <w:rPr>
          <w:color w:val="2B2A29"/>
          <w:w w:val="105"/>
        </w:rPr>
        <w:t>using</w:t>
      </w:r>
      <w:r>
        <w:rPr>
          <w:color w:val="2B2A29"/>
          <w:spacing w:val="-4"/>
          <w:w w:val="105"/>
        </w:rPr>
        <w:t xml:space="preserve"> </w:t>
      </w:r>
      <w:r>
        <w:rPr>
          <w:color w:val="2B2A29"/>
          <w:w w:val="105"/>
        </w:rPr>
        <w:t>a</w:t>
      </w:r>
      <w:r>
        <w:rPr>
          <w:color w:val="2B2A29"/>
          <w:spacing w:val="-4"/>
          <w:w w:val="105"/>
        </w:rPr>
        <w:t xml:space="preserve"> </w:t>
      </w:r>
      <w:r>
        <w:rPr>
          <w:color w:val="2B2A29"/>
          <w:w w:val="105"/>
        </w:rPr>
        <w:t>database.</w:t>
      </w:r>
      <w:r>
        <w:rPr>
          <w:color w:val="2B2A29"/>
          <w:spacing w:val="-4"/>
          <w:w w:val="105"/>
        </w:rPr>
        <w:t xml:space="preserve"> </w:t>
      </w:r>
      <w:r>
        <w:rPr>
          <w:color w:val="2B2A29"/>
          <w:w w:val="105"/>
        </w:rPr>
        <w:t>At</w:t>
      </w:r>
      <w:r>
        <w:rPr>
          <w:color w:val="2B2A29"/>
          <w:spacing w:val="-4"/>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time, the database is updating its inventory to track its stock of goods. In an airport, if you go</w:t>
      </w:r>
      <w:r>
        <w:rPr>
          <w:color w:val="2B2A29"/>
          <w:spacing w:val="1"/>
          <w:w w:val="105"/>
        </w:rPr>
        <w:t xml:space="preserve"> </w:t>
      </w:r>
      <w:r>
        <w:rPr>
          <w:color w:val="2B2A29"/>
          <w:w w:val="105"/>
        </w:rPr>
        <w:t>through</w:t>
      </w:r>
      <w:r>
        <w:rPr>
          <w:color w:val="2B2A29"/>
          <w:spacing w:val="-3"/>
          <w:w w:val="105"/>
        </w:rPr>
        <w:t xml:space="preserve"> </w:t>
      </w:r>
      <w:r>
        <w:rPr>
          <w:color w:val="2B2A29"/>
          <w:w w:val="105"/>
        </w:rPr>
        <w:t>customs,</w:t>
      </w:r>
      <w:r>
        <w:rPr>
          <w:color w:val="2B2A29"/>
          <w:spacing w:val="-3"/>
          <w:w w:val="105"/>
        </w:rPr>
        <w:t xml:space="preserve"> </w:t>
      </w:r>
      <w:r>
        <w:rPr>
          <w:color w:val="2B2A29"/>
          <w:w w:val="105"/>
        </w:rPr>
        <w:t>officers</w:t>
      </w:r>
      <w:r>
        <w:rPr>
          <w:color w:val="2B2A29"/>
          <w:spacing w:val="-3"/>
          <w:w w:val="105"/>
        </w:rPr>
        <w:t xml:space="preserve"> </w:t>
      </w:r>
      <w:r>
        <w:rPr>
          <w:color w:val="2B2A29"/>
          <w:w w:val="105"/>
        </w:rPr>
        <w:t>will</w:t>
      </w:r>
      <w:r>
        <w:rPr>
          <w:color w:val="2B2A29"/>
          <w:spacing w:val="-3"/>
          <w:w w:val="105"/>
        </w:rPr>
        <w:t xml:space="preserve"> </w:t>
      </w:r>
      <w:r>
        <w:rPr>
          <w:color w:val="2B2A29"/>
          <w:w w:val="105"/>
        </w:rPr>
        <w:t>scan</w:t>
      </w:r>
      <w:r>
        <w:rPr>
          <w:color w:val="2B2A29"/>
          <w:spacing w:val="-3"/>
          <w:w w:val="105"/>
        </w:rPr>
        <w:t xml:space="preserve"> </w:t>
      </w:r>
      <w:r>
        <w:rPr>
          <w:color w:val="2B2A29"/>
          <w:w w:val="105"/>
        </w:rPr>
        <w:t>your</w:t>
      </w:r>
      <w:r>
        <w:rPr>
          <w:color w:val="2B2A29"/>
          <w:spacing w:val="-3"/>
          <w:w w:val="105"/>
        </w:rPr>
        <w:t xml:space="preserve"> </w:t>
      </w:r>
      <w:r>
        <w:rPr>
          <w:color w:val="2B2A29"/>
          <w:w w:val="105"/>
        </w:rPr>
        <w:t>passport;</w:t>
      </w:r>
      <w:r>
        <w:rPr>
          <w:color w:val="2B2A29"/>
          <w:spacing w:val="-3"/>
          <w:w w:val="105"/>
        </w:rPr>
        <w:t xml:space="preserve"> </w:t>
      </w:r>
      <w:r>
        <w:rPr>
          <w:color w:val="2B2A29"/>
          <w:w w:val="105"/>
        </w:rPr>
        <w:t>they</w:t>
      </w:r>
      <w:r>
        <w:rPr>
          <w:color w:val="2B2A29"/>
          <w:spacing w:val="-3"/>
          <w:w w:val="105"/>
        </w:rPr>
        <w:t xml:space="preserve"> </w:t>
      </w:r>
      <w:r>
        <w:rPr>
          <w:color w:val="2B2A29"/>
          <w:w w:val="105"/>
        </w:rPr>
        <w:t>are</w:t>
      </w:r>
      <w:r>
        <w:rPr>
          <w:color w:val="2B2A29"/>
          <w:spacing w:val="-3"/>
          <w:w w:val="105"/>
        </w:rPr>
        <w:t xml:space="preserve"> </w:t>
      </w:r>
      <w:r>
        <w:rPr>
          <w:color w:val="2B2A29"/>
          <w:w w:val="105"/>
        </w:rPr>
        <w:t>looking</w:t>
      </w:r>
      <w:r>
        <w:rPr>
          <w:color w:val="2B2A29"/>
          <w:spacing w:val="-3"/>
          <w:w w:val="105"/>
        </w:rPr>
        <w:t xml:space="preserve"> </w:t>
      </w:r>
      <w:r>
        <w:rPr>
          <w:color w:val="2B2A29"/>
          <w:w w:val="105"/>
        </w:rPr>
        <w:t>up</w:t>
      </w:r>
      <w:r>
        <w:rPr>
          <w:color w:val="2B2A29"/>
          <w:spacing w:val="-3"/>
          <w:w w:val="105"/>
        </w:rPr>
        <w:t xml:space="preserve"> </w:t>
      </w:r>
      <w:r>
        <w:rPr>
          <w:color w:val="2B2A29"/>
          <w:w w:val="105"/>
        </w:rPr>
        <w:t>all</w:t>
      </w:r>
      <w:r>
        <w:rPr>
          <w:color w:val="2B2A29"/>
          <w:spacing w:val="-2"/>
          <w:w w:val="105"/>
        </w:rPr>
        <w:t xml:space="preserve"> </w:t>
      </w:r>
      <w:r>
        <w:rPr>
          <w:color w:val="2B2A29"/>
          <w:w w:val="105"/>
        </w:rPr>
        <w:t>your</w:t>
      </w:r>
      <w:r>
        <w:rPr>
          <w:color w:val="2B2A29"/>
          <w:spacing w:val="-3"/>
          <w:w w:val="105"/>
        </w:rPr>
        <w:t xml:space="preserve"> </w:t>
      </w:r>
      <w:r>
        <w:rPr>
          <w:color w:val="2B2A29"/>
          <w:w w:val="105"/>
        </w:rPr>
        <w:t>details</w:t>
      </w:r>
      <w:r>
        <w:rPr>
          <w:color w:val="2B2A29"/>
          <w:spacing w:val="-3"/>
          <w:w w:val="105"/>
        </w:rPr>
        <w:t xml:space="preserve"> </w:t>
      </w:r>
      <w:r>
        <w:rPr>
          <w:color w:val="2B2A29"/>
          <w:w w:val="105"/>
        </w:rPr>
        <w:t>in</w:t>
      </w:r>
      <w:r>
        <w:rPr>
          <w:color w:val="2B2A29"/>
          <w:spacing w:val="-3"/>
          <w:w w:val="105"/>
        </w:rPr>
        <w:t xml:space="preserve"> </w:t>
      </w:r>
      <w:r>
        <w:rPr>
          <w:color w:val="2B2A29"/>
          <w:w w:val="105"/>
        </w:rPr>
        <w:t>a</w:t>
      </w:r>
      <w:r>
        <w:rPr>
          <w:color w:val="2B2A29"/>
          <w:spacing w:val="-55"/>
          <w:w w:val="105"/>
        </w:rPr>
        <w:t xml:space="preserve"> </w:t>
      </w:r>
      <w:r>
        <w:rPr>
          <w:color w:val="2B2A29"/>
          <w:w w:val="105"/>
        </w:rPr>
        <w:t>database</w:t>
      </w:r>
      <w:r>
        <w:rPr>
          <w:color w:val="2B2A29"/>
          <w:spacing w:val="3"/>
          <w:w w:val="105"/>
        </w:rPr>
        <w:t xml:space="preserve"> </w:t>
      </w:r>
      <w:r>
        <w:rPr>
          <w:color w:val="2B2A29"/>
          <w:w w:val="105"/>
        </w:rPr>
        <w:t>and</w:t>
      </w:r>
      <w:r>
        <w:rPr>
          <w:color w:val="2B2A29"/>
          <w:spacing w:val="4"/>
          <w:w w:val="105"/>
        </w:rPr>
        <w:t xml:space="preserve"> </w:t>
      </w:r>
      <w:r>
        <w:rPr>
          <w:color w:val="2B2A29"/>
          <w:w w:val="105"/>
        </w:rPr>
        <w:t>instantly</w:t>
      </w:r>
      <w:r>
        <w:rPr>
          <w:color w:val="2B2A29"/>
          <w:spacing w:val="3"/>
          <w:w w:val="105"/>
        </w:rPr>
        <w:t xml:space="preserve"> </w:t>
      </w:r>
      <w:r>
        <w:rPr>
          <w:color w:val="2B2A29"/>
          <w:w w:val="105"/>
        </w:rPr>
        <w:t>pulling</w:t>
      </w:r>
      <w:r>
        <w:rPr>
          <w:color w:val="2B2A29"/>
          <w:spacing w:val="4"/>
          <w:w w:val="105"/>
        </w:rPr>
        <w:t xml:space="preserve"> </w:t>
      </w:r>
      <w:r>
        <w:rPr>
          <w:color w:val="2B2A29"/>
          <w:w w:val="105"/>
        </w:rPr>
        <w:t>up</w:t>
      </w:r>
      <w:r>
        <w:rPr>
          <w:color w:val="2B2A29"/>
          <w:spacing w:val="3"/>
          <w:w w:val="105"/>
        </w:rPr>
        <w:t xml:space="preserve"> </w:t>
      </w:r>
      <w:r>
        <w:rPr>
          <w:color w:val="2B2A29"/>
          <w:w w:val="105"/>
        </w:rPr>
        <w:t>your</w:t>
      </w:r>
      <w:r>
        <w:rPr>
          <w:color w:val="2B2A29"/>
          <w:spacing w:val="4"/>
          <w:w w:val="105"/>
        </w:rPr>
        <w:t xml:space="preserve"> </w:t>
      </w:r>
      <w:r>
        <w:rPr>
          <w:color w:val="2B2A29"/>
          <w:w w:val="105"/>
        </w:rPr>
        <w:t>information</w:t>
      </w:r>
      <w:r>
        <w:rPr>
          <w:color w:val="2B2A29"/>
          <w:spacing w:val="3"/>
          <w:w w:val="105"/>
        </w:rPr>
        <w:t xml:space="preserve"> </w:t>
      </w:r>
      <w:r>
        <w:rPr>
          <w:color w:val="2B2A29"/>
          <w:w w:val="105"/>
        </w:rPr>
        <w:t>on</w:t>
      </w:r>
      <w:r>
        <w:rPr>
          <w:color w:val="2B2A29"/>
          <w:spacing w:val="4"/>
          <w:w w:val="105"/>
        </w:rPr>
        <w:t xml:space="preserve"> </w:t>
      </w:r>
      <w:r>
        <w:rPr>
          <w:color w:val="2B2A29"/>
          <w:w w:val="105"/>
        </w:rPr>
        <w:t>their</w:t>
      </w:r>
      <w:r>
        <w:rPr>
          <w:color w:val="2B2A29"/>
          <w:spacing w:val="3"/>
          <w:w w:val="105"/>
        </w:rPr>
        <w:t xml:space="preserve"> </w:t>
      </w:r>
      <w:r>
        <w:rPr>
          <w:color w:val="2B2A29"/>
          <w:w w:val="105"/>
        </w:rPr>
        <w:t>screen.</w:t>
      </w:r>
      <w:r>
        <w:rPr>
          <w:color w:val="2B2A29"/>
          <w:spacing w:val="4"/>
          <w:w w:val="105"/>
        </w:rPr>
        <w:t xml:space="preserve"> </w:t>
      </w:r>
      <w:r>
        <w:rPr>
          <w:color w:val="2B2A29"/>
          <w:w w:val="105"/>
        </w:rPr>
        <w:t>All</w:t>
      </w:r>
      <w:r>
        <w:rPr>
          <w:color w:val="2B2A29"/>
          <w:spacing w:val="3"/>
          <w:w w:val="105"/>
        </w:rPr>
        <w:t xml:space="preserve"> </w:t>
      </w:r>
      <w:r>
        <w:rPr>
          <w:color w:val="2B2A29"/>
          <w:w w:val="105"/>
        </w:rPr>
        <w:t>these</w:t>
      </w:r>
      <w:r>
        <w:rPr>
          <w:color w:val="2B2A29"/>
          <w:spacing w:val="4"/>
          <w:w w:val="105"/>
        </w:rPr>
        <w:t xml:space="preserve"> </w:t>
      </w:r>
      <w:r>
        <w:rPr>
          <w:color w:val="2B2A29"/>
          <w:w w:val="105"/>
        </w:rPr>
        <w:t>aspects</w:t>
      </w:r>
      <w:r>
        <w:rPr>
          <w:color w:val="2B2A29"/>
          <w:spacing w:val="4"/>
          <w:w w:val="105"/>
        </w:rPr>
        <w:t xml:space="preserve"> </w:t>
      </w:r>
      <w:r>
        <w:rPr>
          <w:color w:val="2B2A29"/>
          <w:w w:val="105"/>
        </w:rPr>
        <w:t>are</w:t>
      </w:r>
      <w:r>
        <w:rPr>
          <w:color w:val="2B2A29"/>
          <w:spacing w:val="1"/>
          <w:w w:val="105"/>
        </w:rPr>
        <w:t xml:space="preserve"> </w:t>
      </w:r>
      <w:r>
        <w:rPr>
          <w:color w:val="2B2A29"/>
          <w:w w:val="105"/>
        </w:rPr>
        <w:t>possible</w:t>
      </w:r>
      <w:r>
        <w:rPr>
          <w:color w:val="2B2A29"/>
          <w:spacing w:val="-10"/>
          <w:w w:val="105"/>
        </w:rPr>
        <w:t xml:space="preserve"> </w:t>
      </w:r>
      <w:r>
        <w:rPr>
          <w:color w:val="2B2A29"/>
          <w:w w:val="105"/>
        </w:rPr>
        <w:t>through</w:t>
      </w:r>
      <w:r>
        <w:rPr>
          <w:color w:val="2B2A29"/>
          <w:spacing w:val="-10"/>
          <w:w w:val="105"/>
        </w:rPr>
        <w:t xml:space="preserve"> </w:t>
      </w:r>
      <w:r>
        <w:rPr>
          <w:color w:val="2B2A29"/>
          <w:w w:val="105"/>
        </w:rPr>
        <w:t>the</w:t>
      </w:r>
      <w:r>
        <w:rPr>
          <w:color w:val="2B2A29"/>
          <w:spacing w:val="-10"/>
          <w:w w:val="105"/>
        </w:rPr>
        <w:t xml:space="preserve"> </w:t>
      </w:r>
      <w:r>
        <w:rPr>
          <w:color w:val="2B2A29"/>
          <w:w w:val="105"/>
        </w:rPr>
        <w:t>availability</w:t>
      </w:r>
      <w:r>
        <w:rPr>
          <w:color w:val="2B2A29"/>
          <w:spacing w:val="-9"/>
          <w:w w:val="105"/>
        </w:rPr>
        <w:t xml:space="preserve"> </w:t>
      </w:r>
      <w:r>
        <w:rPr>
          <w:color w:val="2B2A29"/>
          <w:w w:val="105"/>
        </w:rPr>
        <w:t>of</w:t>
      </w:r>
      <w:r>
        <w:rPr>
          <w:color w:val="2B2A29"/>
          <w:spacing w:val="-10"/>
          <w:w w:val="105"/>
        </w:rPr>
        <w:t xml:space="preserve"> </w:t>
      </w:r>
      <w:r>
        <w:rPr>
          <w:color w:val="2B2A29"/>
          <w:w w:val="105"/>
        </w:rPr>
        <w:t>database</w:t>
      </w:r>
      <w:r>
        <w:rPr>
          <w:color w:val="2B2A29"/>
          <w:spacing w:val="-10"/>
          <w:w w:val="105"/>
        </w:rPr>
        <w:t xml:space="preserve"> </w:t>
      </w:r>
      <w:r>
        <w:rPr>
          <w:color w:val="2B2A29"/>
          <w:w w:val="105"/>
        </w:rPr>
        <w:t>management</w:t>
      </w:r>
      <w:r>
        <w:rPr>
          <w:color w:val="2B2A29"/>
          <w:spacing w:val="-9"/>
          <w:w w:val="105"/>
        </w:rPr>
        <w:t xml:space="preserve"> </w:t>
      </w:r>
      <w:r>
        <w:rPr>
          <w:color w:val="2B2A29"/>
          <w:w w:val="105"/>
        </w:rPr>
        <w:t>systems</w:t>
      </w:r>
      <w:r>
        <w:rPr>
          <w:color w:val="2B2A29"/>
          <w:spacing w:val="-10"/>
          <w:w w:val="105"/>
        </w:rPr>
        <w:t xml:space="preserve"> </w:t>
      </w:r>
      <w:r>
        <w:rPr>
          <w:color w:val="2B2A29"/>
          <w:w w:val="105"/>
        </w:rPr>
        <w:t>(DBMSs).</w:t>
      </w:r>
    </w:p>
    <w:p>
      <w:pPr>
        <w:pStyle w:val="11"/>
        <w:spacing w:before="537" w:line="304" w:lineRule="auto"/>
        <w:ind w:left="520"/>
      </w:pPr>
      <w:r>
        <w:rPr>
          <w:color w:val="2B2A29"/>
          <w:w w:val="105"/>
        </w:rPr>
        <w:t>数据库对我们的日常生活至</w:t>
      </w:r>
      <w:r>
        <w:rPr>
          <w:color w:val="2B2A29"/>
          <w:spacing w:val="-4"/>
          <w:w w:val="105"/>
        </w:rPr>
        <w:t>关重要</w:t>
      </w:r>
      <w:r>
        <w:rPr>
          <w:color w:val="2B2A29"/>
          <w:w w:val="105"/>
        </w:rPr>
        <w:t>。每天您</w:t>
      </w:r>
      <w:r>
        <w:rPr>
          <w:color w:val="2B2A29"/>
          <w:spacing w:val="-5"/>
          <w:w w:val="105"/>
        </w:rPr>
        <w:t>都</w:t>
      </w:r>
      <w:r>
        <w:rPr>
          <w:color w:val="2B2A29"/>
          <w:w w:val="105"/>
        </w:rPr>
        <w:t>会与某种类型的数据库进行交互。如果你去超市，收银员</w:t>
      </w:r>
      <w:r>
        <w:rPr>
          <w:color w:val="2B2A29"/>
          <w:spacing w:val="-5"/>
          <w:w w:val="105"/>
        </w:rPr>
        <w:t>每次扫描商品</w:t>
      </w:r>
      <w:r>
        <w:rPr>
          <w:color w:val="2B2A29"/>
          <w:w w:val="105"/>
        </w:rPr>
        <w:t>时，都会使用数据库对</w:t>
      </w:r>
      <w:r>
        <w:rPr>
          <w:color w:val="2B2A29"/>
          <w:spacing w:val="-4"/>
          <w:w w:val="105"/>
        </w:rPr>
        <w:t>照</w:t>
      </w:r>
      <w:r>
        <w:rPr>
          <w:color w:val="2B2A29"/>
          <w:w w:val="105"/>
        </w:rPr>
        <w:t>条形码查找价格。与</w:t>
      </w:r>
      <w:r>
        <w:rPr>
          <w:color w:val="2B2A29"/>
          <w:spacing w:val="-4"/>
          <w:w w:val="105"/>
        </w:rPr>
        <w:t>此</w:t>
      </w:r>
      <w:r>
        <w:rPr>
          <w:color w:val="2B2A29"/>
          <w:w w:val="105"/>
        </w:rPr>
        <w:t>同</w:t>
      </w:r>
      <w:r>
        <w:rPr>
          <w:color w:val="2B2A29"/>
          <w:spacing w:val="-4"/>
          <w:w w:val="105"/>
        </w:rPr>
        <w:t>时，</w:t>
      </w:r>
      <w:r>
        <w:rPr>
          <w:color w:val="2B2A29"/>
          <w:w w:val="105"/>
        </w:rPr>
        <w:t>该数据库正在更新其库存，以跟踪其货物库存。在机场，如果你通过海关，官员会扫描你的护照；他们正在数据库中查找您的所有详细</w:t>
      </w:r>
      <w:r>
        <w:rPr>
          <w:color w:val="2B2A29"/>
          <w:spacing w:val="-3"/>
          <w:w w:val="105"/>
        </w:rPr>
        <w:t>信息，</w:t>
      </w:r>
      <w:r>
        <w:rPr>
          <w:color w:val="2B2A29"/>
          <w:w w:val="105"/>
        </w:rPr>
        <w:t>并立即在屏幕上查找您的信息。通过数据库管理系统（DBMS）的可用性</w:t>
      </w:r>
      <w:r>
        <w:rPr>
          <w:color w:val="2B2A29"/>
          <w:spacing w:val="-9"/>
          <w:w w:val="105"/>
        </w:rPr>
        <w:t>，</w:t>
      </w:r>
      <w:r>
        <w:rPr>
          <w:color w:val="2B2A29"/>
          <w:w w:val="105"/>
        </w:rPr>
        <w:t>所有这些方面</w:t>
      </w:r>
      <w:r>
        <w:rPr>
          <w:color w:val="2B2A29"/>
          <w:spacing w:val="4"/>
          <w:w w:val="105"/>
        </w:rPr>
        <w:t>都</w:t>
      </w:r>
      <w:r>
        <w:rPr>
          <w:color w:val="2B2A29"/>
          <w:w w:val="105"/>
        </w:rPr>
        <w:t>是可能</w:t>
      </w:r>
      <w:r>
        <w:rPr>
          <w:color w:val="2B2A29"/>
          <w:spacing w:val="-10"/>
          <w:w w:val="105"/>
        </w:rPr>
        <w:t>的</w:t>
      </w:r>
      <w:r>
        <w:rPr>
          <w:color w:val="2B2A29"/>
          <w:w w:val="105"/>
        </w:rPr>
        <w:t>。</w:t>
      </w:r>
    </w:p>
    <w:p>
      <w:r>
        <w:rPr>
          <w:color w:val="2B2A29"/>
          <w:w w:val="105"/>
        </w:rPr>
        <w:t>Many database technologies are available. The most mature and widely used</w:t>
      </w:r>
      <w:r>
        <w:rPr>
          <w:color w:val="2B2A29"/>
          <w:spacing w:val="1"/>
          <w:w w:val="105"/>
        </w:rPr>
        <w:t xml:space="preserve"> </w:t>
      </w:r>
      <w:r>
        <w:rPr>
          <w:color w:val="2B2A29"/>
          <w:spacing w:val="-1"/>
          <w:w w:val="110"/>
        </w:rPr>
        <w:t xml:space="preserve">technique is the relational database model. </w:t>
      </w:r>
      <w:r>
        <w:rPr>
          <w:color w:val="2B2A29"/>
          <w:w w:val="110"/>
        </w:rPr>
        <w:t>There are also other approaches such as</w:t>
      </w:r>
      <w:r>
        <w:rPr>
          <w:color w:val="2B2A29"/>
          <w:spacing w:val="-58"/>
          <w:w w:val="110"/>
        </w:rPr>
        <w:t xml:space="preserve"> </w:t>
      </w:r>
      <w:r>
        <w:rPr>
          <w:color w:val="2B2A29"/>
          <w:w w:val="105"/>
        </w:rPr>
        <w:t>document databases, key-value stores, and graph databases. The different types are</w:t>
      </w:r>
      <w:r>
        <w:rPr>
          <w:color w:val="2B2A29"/>
          <w:spacing w:val="1"/>
          <w:w w:val="105"/>
        </w:rPr>
        <w:t xml:space="preserve"> </w:t>
      </w:r>
      <w:r>
        <w:rPr>
          <w:color w:val="2B2A29"/>
          <w:w w:val="105"/>
        </w:rPr>
        <w:t>mainly differentiated by the logical structure that the data is stored in. That is, the</w:t>
      </w:r>
      <w:r>
        <w:rPr>
          <w:color w:val="2B2A29"/>
          <w:spacing w:val="1"/>
          <w:w w:val="105"/>
        </w:rPr>
        <w:t xml:space="preserve"> </w:t>
      </w:r>
      <w:r>
        <w:rPr>
          <w:color w:val="2B2A29"/>
          <w:w w:val="105"/>
        </w:rPr>
        <w:t>different types of databases</w:t>
      </w:r>
      <w:r>
        <w:rPr>
          <w:color w:val="2B2A29"/>
          <w:spacing w:val="1"/>
          <w:w w:val="105"/>
        </w:rPr>
        <w:t xml:space="preserve"> </w:t>
      </w:r>
      <w:r>
        <w:rPr>
          <w:color w:val="2B2A29"/>
          <w:w w:val="105"/>
        </w:rPr>
        <w:t>are optimized to store</w:t>
      </w:r>
      <w:r>
        <w:rPr>
          <w:color w:val="2B2A29"/>
          <w:spacing w:val="1"/>
          <w:w w:val="105"/>
        </w:rPr>
        <w:t xml:space="preserve"> </w:t>
      </w:r>
      <w:r>
        <w:rPr>
          <w:color w:val="2B2A29"/>
          <w:w w:val="105"/>
        </w:rPr>
        <w:t>specific categories of data,</w:t>
      </w:r>
      <w:r>
        <w:rPr>
          <w:color w:val="2B2A29"/>
          <w:spacing w:val="1"/>
          <w:w w:val="105"/>
        </w:rPr>
        <w:t xml:space="preserve"> </w:t>
      </w:r>
      <w:r>
        <w:rPr>
          <w:color w:val="2B2A29"/>
          <w:w w:val="105"/>
        </w:rPr>
        <w:t>and their</w:t>
      </w:r>
      <w:r>
        <w:rPr>
          <w:color w:val="2B2A29"/>
          <w:spacing w:val="-55"/>
          <w:w w:val="105"/>
        </w:rPr>
        <w:t xml:space="preserve"> </w:t>
      </w:r>
      <w:r>
        <w:rPr>
          <w:color w:val="2B2A29"/>
          <w:w w:val="105"/>
        </w:rPr>
        <w:t>performance</w:t>
      </w:r>
      <w:r>
        <w:rPr>
          <w:color w:val="2B2A29"/>
          <w:spacing w:val="-11"/>
          <w:w w:val="105"/>
        </w:rPr>
        <w:t xml:space="preserve"> </w:t>
      </w:r>
      <w:r>
        <w:rPr>
          <w:color w:val="2B2A29"/>
          <w:w w:val="105"/>
        </w:rPr>
        <w:t>characteristics</w:t>
      </w:r>
      <w:r>
        <w:rPr>
          <w:color w:val="2B2A29"/>
          <w:spacing w:val="-10"/>
          <w:w w:val="105"/>
        </w:rPr>
        <w:t xml:space="preserve"> </w:t>
      </w:r>
      <w:r>
        <w:rPr>
          <w:color w:val="2B2A29"/>
          <w:w w:val="105"/>
        </w:rPr>
        <w:t>also</w:t>
      </w:r>
      <w:r>
        <w:rPr>
          <w:color w:val="2B2A29"/>
          <w:spacing w:val="-11"/>
          <w:w w:val="105"/>
        </w:rPr>
        <w:t xml:space="preserve"> </w:t>
      </w:r>
      <w:r>
        <w:rPr>
          <w:color w:val="2B2A29"/>
          <w:w w:val="105"/>
        </w:rPr>
        <w:t>change</w:t>
      </w:r>
      <w:r>
        <w:rPr>
          <w:color w:val="2B2A29"/>
          <w:spacing w:val="-10"/>
          <w:w w:val="105"/>
        </w:rPr>
        <w:t xml:space="preserve"> </w:t>
      </w:r>
      <w:r>
        <w:rPr>
          <w:color w:val="2B2A29"/>
          <w:w w:val="105"/>
        </w:rPr>
        <w:t>based</w:t>
      </w:r>
      <w:r>
        <w:rPr>
          <w:color w:val="2B2A29"/>
          <w:spacing w:val="-10"/>
          <w:w w:val="105"/>
        </w:rPr>
        <w:t xml:space="preserve"> </w:t>
      </w:r>
      <w:r>
        <w:rPr>
          <w:color w:val="2B2A29"/>
          <w:w w:val="105"/>
        </w:rPr>
        <w:t>on</w:t>
      </w:r>
      <w:r>
        <w:rPr>
          <w:color w:val="2B2A29"/>
          <w:spacing w:val="-11"/>
          <w:w w:val="105"/>
        </w:rPr>
        <w:t xml:space="preserve"> </w:t>
      </w:r>
      <w:r>
        <w:rPr>
          <w:color w:val="2B2A29"/>
          <w:w w:val="105"/>
        </w:rPr>
        <w:t>this.</w:t>
      </w:r>
    </w:p>
    <w:p>
      <w:pPr>
        <w:pStyle w:val="11"/>
        <w:spacing w:line="304" w:lineRule="auto"/>
        <w:ind w:left="520" w:right="266" w:firstLine="359"/>
      </w:pPr>
      <w:r>
        <w:rPr>
          <w:color w:val="2B2A29"/>
          <w:w w:val="105"/>
        </w:rPr>
        <w:t>有许多数据库技术可用。最成熟和使用最广泛的</w:t>
      </w:r>
      <w:r>
        <w:rPr>
          <w:color w:val="2B2A29"/>
          <w:spacing w:val="-1"/>
          <w:w w:val="110"/>
        </w:rPr>
        <w:t>技术是关系数据库模型。</w:t>
      </w:r>
      <w:r>
        <w:rPr>
          <w:color w:val="2B2A29"/>
          <w:w w:val="110"/>
        </w:rPr>
        <w:t>还有其他方法，如</w:t>
      </w:r>
      <w:r>
        <w:rPr>
          <w:color w:val="2B2A29"/>
          <w:w w:val="105"/>
        </w:rPr>
        <w:t>文档数据库、键值存储和图形数据库。不同的类型主要通过存储数据的逻辑结构来区分。也就是说，不同类型的数据库被优化以存储特定类别的数据，它们的性能特征也因此而改变。</w:t>
      </w:r>
    </w:p>
    <w:p>
      <w:r>
        <w:rPr>
          <w:color w:val="2B2A29"/>
          <w:w w:val="105"/>
        </w:rPr>
        <w:t>In this chapter, we will be looking at the most popular database category, the</w:t>
      </w:r>
      <w:r>
        <w:rPr>
          <w:color w:val="2B2A29"/>
          <w:spacing w:val="1"/>
          <w:w w:val="105"/>
        </w:rPr>
        <w:t xml:space="preserve"> </w:t>
      </w:r>
      <w:r>
        <w:rPr>
          <w:color w:val="2B2A29"/>
          <w:w w:val="105"/>
        </w:rPr>
        <w:t>relational database management system (RDBMS). We will be covering what the</w:t>
      </w:r>
      <w:r>
        <w:rPr>
          <w:color w:val="2B2A29"/>
          <w:spacing w:val="1"/>
          <w:w w:val="105"/>
        </w:rPr>
        <w:t xml:space="preserve"> </w:t>
      </w:r>
      <w:r>
        <w:rPr>
          <w:color w:val="2B2A29"/>
          <w:w w:val="105"/>
        </w:rPr>
        <w:t>relational</w:t>
      </w:r>
      <w:r>
        <w:rPr>
          <w:color w:val="2B2A29"/>
          <w:spacing w:val="-6"/>
          <w:w w:val="105"/>
        </w:rPr>
        <w:t xml:space="preserve"> </w:t>
      </w:r>
      <w:r>
        <w:rPr>
          <w:color w:val="2B2A29"/>
          <w:w w:val="105"/>
        </w:rPr>
        <w:t>model</w:t>
      </w:r>
      <w:r>
        <w:rPr>
          <w:color w:val="2B2A29"/>
          <w:spacing w:val="-6"/>
          <w:w w:val="105"/>
        </w:rPr>
        <w:t xml:space="preserve"> </w:t>
      </w:r>
      <w:r>
        <w:rPr>
          <w:color w:val="2B2A29"/>
          <w:w w:val="105"/>
        </w:rPr>
        <w:t>is,</w:t>
      </w:r>
      <w:r>
        <w:rPr>
          <w:color w:val="2B2A29"/>
          <w:spacing w:val="-5"/>
          <w:w w:val="105"/>
        </w:rPr>
        <w:t xml:space="preserve"> </w:t>
      </w:r>
      <w:r>
        <w:rPr>
          <w:color w:val="2B2A29"/>
          <w:w w:val="105"/>
        </w:rPr>
        <w:t>how</w:t>
      </w:r>
      <w:r>
        <w:rPr>
          <w:color w:val="2B2A29"/>
          <w:spacing w:val="-6"/>
          <w:w w:val="105"/>
        </w:rPr>
        <w:t xml:space="preserve"> </w:t>
      </w:r>
      <w:r>
        <w:rPr>
          <w:color w:val="2B2A29"/>
          <w:w w:val="105"/>
        </w:rPr>
        <w:t>to</w:t>
      </w:r>
      <w:r>
        <w:rPr>
          <w:color w:val="2B2A29"/>
          <w:spacing w:val="-6"/>
          <w:w w:val="105"/>
        </w:rPr>
        <w:t xml:space="preserve"> </w:t>
      </w:r>
      <w:r>
        <w:rPr>
          <w:color w:val="2B2A29"/>
          <w:w w:val="105"/>
        </w:rPr>
        <w:t>work</w:t>
      </w:r>
      <w:r>
        <w:rPr>
          <w:color w:val="2B2A29"/>
          <w:spacing w:val="-5"/>
          <w:w w:val="105"/>
        </w:rPr>
        <w:t xml:space="preserve"> </w:t>
      </w:r>
      <w:r>
        <w:rPr>
          <w:color w:val="2B2A29"/>
          <w:w w:val="105"/>
        </w:rPr>
        <w:t>with</w:t>
      </w:r>
      <w:r>
        <w:rPr>
          <w:color w:val="2B2A29"/>
          <w:spacing w:val="-6"/>
          <w:w w:val="105"/>
        </w:rPr>
        <w:t xml:space="preserve"> </w:t>
      </w:r>
      <w:r>
        <w:rPr>
          <w:color w:val="2B2A29"/>
          <w:w w:val="105"/>
        </w:rPr>
        <w:t>databases,</w:t>
      </w:r>
      <w:r>
        <w:rPr>
          <w:color w:val="2B2A29"/>
          <w:spacing w:val="-5"/>
          <w:w w:val="105"/>
        </w:rPr>
        <w:t xml:space="preserve"> </w:t>
      </w:r>
      <w:r>
        <w:rPr>
          <w:color w:val="2B2A29"/>
          <w:w w:val="105"/>
        </w:rPr>
        <w:t>and</w:t>
      </w:r>
      <w:r>
        <w:rPr>
          <w:color w:val="2B2A29"/>
          <w:spacing w:val="-6"/>
          <w:w w:val="105"/>
        </w:rPr>
        <w:t xml:space="preserve"> </w:t>
      </w:r>
      <w:r>
        <w:rPr>
          <w:color w:val="2B2A29"/>
          <w:w w:val="105"/>
        </w:rPr>
        <w:t>specifically</w:t>
      </w:r>
      <w:r>
        <w:rPr>
          <w:color w:val="2B2A29"/>
          <w:spacing w:val="-6"/>
          <w:w w:val="105"/>
        </w:rPr>
        <w:t xml:space="preserve"> </w:t>
      </w:r>
      <w:r>
        <w:rPr>
          <w:color w:val="2B2A29"/>
          <w:w w:val="105"/>
        </w:rPr>
        <w:t>how</w:t>
      </w:r>
      <w:r>
        <w:rPr>
          <w:color w:val="2B2A29"/>
          <w:spacing w:val="-5"/>
          <w:w w:val="105"/>
        </w:rPr>
        <w:t xml:space="preserve"> </w:t>
      </w:r>
      <w:r>
        <w:rPr>
          <w:color w:val="2B2A29"/>
          <w:w w:val="105"/>
        </w:rPr>
        <w:t>to</w:t>
      </w:r>
      <w:r>
        <w:rPr>
          <w:color w:val="2B2A29"/>
          <w:spacing w:val="-6"/>
          <w:w w:val="105"/>
        </w:rPr>
        <w:t xml:space="preserve"> </w:t>
      </w:r>
      <w:r>
        <w:rPr>
          <w:color w:val="2B2A29"/>
          <w:w w:val="105"/>
        </w:rPr>
        <w:t>work</w:t>
      </w:r>
      <w:r>
        <w:rPr>
          <w:color w:val="2B2A29"/>
          <w:spacing w:val="-6"/>
          <w:w w:val="105"/>
        </w:rPr>
        <w:t xml:space="preserve"> </w:t>
      </w:r>
      <w:r>
        <w:rPr>
          <w:color w:val="2B2A29"/>
          <w:w w:val="105"/>
        </w:rPr>
        <w:t>with</w:t>
      </w:r>
      <w:r>
        <w:rPr>
          <w:color w:val="2B2A29"/>
          <w:spacing w:val="-54"/>
          <w:w w:val="105"/>
        </w:rPr>
        <w:t xml:space="preserve"> </w:t>
      </w:r>
      <w:r>
        <w:rPr>
          <w:color w:val="2B2A29"/>
          <w:w w:val="110"/>
        </w:rPr>
        <w:t>databases</w:t>
      </w:r>
      <w:r>
        <w:rPr>
          <w:color w:val="2B2A29"/>
          <w:spacing w:val="-17"/>
          <w:w w:val="110"/>
        </w:rPr>
        <w:t xml:space="preserve"> </w:t>
      </w:r>
      <w:r>
        <w:rPr>
          <w:color w:val="2B2A29"/>
          <w:w w:val="110"/>
        </w:rPr>
        <w:t>using</w:t>
      </w:r>
      <w:r>
        <w:rPr>
          <w:color w:val="2B2A29"/>
          <w:spacing w:val="-16"/>
          <w:w w:val="110"/>
        </w:rPr>
        <w:t xml:space="preserve"> </w:t>
      </w:r>
      <w:r>
        <w:rPr>
          <w:color w:val="2B2A29"/>
          <w:w w:val="110"/>
        </w:rPr>
        <w:t>Ballerina.</w:t>
      </w:r>
    </w:p>
    <w:p>
      <w:pPr>
        <w:pStyle w:val="11"/>
        <w:spacing w:line="304" w:lineRule="auto"/>
        <w:ind w:left="520" w:right="510" w:firstLine="359"/>
      </w:pPr>
      <w:r>
        <w:rPr>
          <w:color w:val="2B2A29"/>
          <w:w w:val="105"/>
        </w:rPr>
        <w:t>在本章中，我们将研究最流行的数据库类别，关系数据库管理系统（RDBMS）。我们将介绍什么是关系模型，如何使用数据库，特别</w:t>
      </w:r>
      <w:r>
        <w:rPr>
          <w:color w:val="2B2A29"/>
          <w:spacing w:val="-6"/>
          <w:w w:val="105"/>
        </w:rPr>
        <w:t>是</w:t>
      </w:r>
      <w:r>
        <w:rPr>
          <w:color w:val="2B2A29"/>
          <w:w w:val="105"/>
        </w:rPr>
        <w:t>如何</w:t>
      </w:r>
      <w:r>
        <w:rPr>
          <w:color w:val="2B2A29"/>
          <w:w w:val="110"/>
        </w:rPr>
        <w:t>使用Ballerina</w:t>
      </w:r>
      <w:r>
        <w:rPr>
          <w:color w:val="2B2A29"/>
          <w:w w:val="105"/>
        </w:rPr>
        <w:t>处</w:t>
      </w:r>
      <w:r>
        <w:rPr>
          <w:color w:val="2B2A29"/>
          <w:spacing w:val="-5"/>
          <w:w w:val="105"/>
        </w:rPr>
        <w:t>理</w:t>
      </w:r>
      <w:r>
        <w:rPr>
          <w:color w:val="2B2A29"/>
          <w:w w:val="110"/>
        </w:rPr>
        <w:t>数据库。</w:t>
      </w:r>
    </w:p>
    <w:p>
      <w:pPr>
        <w:pStyle w:val="11"/>
        <w:rPr>
          <w:sz w:val="24"/>
        </w:rPr>
      </w:pPr>
    </w:p>
    <w:p>
      <w:r>
        <w:rPr>
          <w:color w:val="2B2A29"/>
          <w:w w:val="80"/>
        </w:rPr>
        <w:t>Relational</w:t>
      </w:r>
      <w:r>
        <w:rPr>
          <w:color w:val="2B2A29"/>
          <w:spacing w:val="56"/>
          <w:w w:val="80"/>
        </w:rPr>
        <w:t xml:space="preserve"> </w:t>
      </w:r>
      <w:r>
        <w:rPr>
          <w:color w:val="2B2A29"/>
          <w:w w:val="80"/>
        </w:rPr>
        <w:t>Database</w:t>
      </w:r>
      <w:r>
        <w:rPr>
          <w:color w:val="2B2A29"/>
          <w:spacing w:val="57"/>
          <w:w w:val="80"/>
        </w:rPr>
        <w:t xml:space="preserve"> </w:t>
      </w:r>
      <w:r>
        <w:rPr>
          <w:color w:val="2B2A29"/>
          <w:w w:val="80"/>
        </w:rPr>
        <w:t>Model</w:t>
      </w:r>
    </w:p>
    <w:p>
      <w:pPr>
        <w:pStyle w:val="4"/>
        <w:spacing w:before="172"/>
      </w:pPr>
      <w:r>
        <w:rPr>
          <w:color w:val="2B2A29"/>
          <w:w w:val="80"/>
        </w:rPr>
        <w:t>关系数据库模型</w:t>
      </w:r>
    </w:p>
    <w:p>
      <w:r>
        <w:rPr>
          <w:color w:val="2B2A29"/>
          <w:w w:val="105"/>
        </w:rPr>
        <w:t xml:space="preserve">The main element of a relational database model is a </w:t>
      </w:r>
      <w:r>
        <w:rPr>
          <w:i/>
          <w:color w:val="2B2A29"/>
          <w:w w:val="105"/>
        </w:rPr>
        <w:t>table</w:t>
      </w:r>
      <w:r>
        <w:rPr>
          <w:color w:val="2B2A29"/>
          <w:w w:val="105"/>
        </w:rPr>
        <w:t>. This is also known as a</w:t>
      </w:r>
      <w:r>
        <w:rPr>
          <w:color w:val="2B2A29"/>
          <w:spacing w:val="1"/>
          <w:w w:val="105"/>
        </w:rPr>
        <w:t xml:space="preserve"> </w:t>
      </w:r>
      <w:r>
        <w:rPr>
          <w:i/>
          <w:color w:val="2B2A29"/>
          <w:w w:val="105"/>
        </w:rPr>
        <w:t>relation</w:t>
      </w:r>
      <w:r>
        <w:rPr>
          <w:color w:val="2B2A29"/>
          <w:w w:val="105"/>
        </w:rPr>
        <w:t>.</w:t>
      </w:r>
      <w:r>
        <w:rPr>
          <w:color w:val="2B2A29"/>
          <w:spacing w:val="1"/>
          <w:w w:val="105"/>
        </w:rPr>
        <w:t xml:space="preserve"> </w:t>
      </w:r>
      <w:r>
        <w:rPr>
          <w:color w:val="2B2A29"/>
          <w:w w:val="105"/>
        </w:rPr>
        <w:t>A</w:t>
      </w:r>
      <w:r>
        <w:rPr>
          <w:color w:val="2B2A29"/>
          <w:spacing w:val="1"/>
          <w:w w:val="105"/>
        </w:rPr>
        <w:t xml:space="preserve"> </w:t>
      </w:r>
      <w:r>
        <w:rPr>
          <w:color w:val="2B2A29"/>
          <w:w w:val="105"/>
        </w:rPr>
        <w:t>database</w:t>
      </w:r>
      <w:r>
        <w:rPr>
          <w:color w:val="2B2A29"/>
          <w:spacing w:val="1"/>
          <w:w w:val="105"/>
        </w:rPr>
        <w:t xml:space="preserve"> </w:t>
      </w:r>
      <w:r>
        <w:rPr>
          <w:color w:val="2B2A29"/>
          <w:w w:val="105"/>
        </w:rPr>
        <w:t>table</w:t>
      </w:r>
      <w:r>
        <w:rPr>
          <w:color w:val="2B2A29"/>
          <w:spacing w:val="1"/>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visualized</w:t>
      </w:r>
      <w:r>
        <w:rPr>
          <w:color w:val="2B2A29"/>
          <w:spacing w:val="1"/>
          <w:w w:val="105"/>
        </w:rPr>
        <w:t xml:space="preserve"> </w:t>
      </w:r>
      <w:r>
        <w:rPr>
          <w:color w:val="2B2A29"/>
          <w:w w:val="105"/>
        </w:rPr>
        <w:t>as</w:t>
      </w:r>
      <w:r>
        <w:rPr>
          <w:color w:val="2B2A29"/>
          <w:spacing w:val="1"/>
          <w:w w:val="105"/>
        </w:rPr>
        <w:t xml:space="preserve"> </w:t>
      </w:r>
      <w:r>
        <w:rPr>
          <w:color w:val="2B2A29"/>
          <w:w w:val="105"/>
        </w:rPr>
        <w:t>a</w:t>
      </w:r>
      <w:r>
        <w:rPr>
          <w:color w:val="2B2A29"/>
          <w:spacing w:val="2"/>
          <w:w w:val="105"/>
        </w:rPr>
        <w:t xml:space="preserve"> </w:t>
      </w:r>
      <w:r>
        <w:rPr>
          <w:color w:val="2B2A29"/>
          <w:w w:val="105"/>
        </w:rPr>
        <w:t>rectangular</w:t>
      </w:r>
      <w:r>
        <w:rPr>
          <w:color w:val="2B2A29"/>
          <w:spacing w:val="1"/>
          <w:w w:val="105"/>
        </w:rPr>
        <w:t xml:space="preserve"> </w:t>
      </w:r>
      <w:r>
        <w:rPr>
          <w:color w:val="2B2A29"/>
          <w:w w:val="105"/>
        </w:rPr>
        <w:t>data</w:t>
      </w:r>
      <w:r>
        <w:rPr>
          <w:color w:val="2B2A29"/>
          <w:spacing w:val="1"/>
          <w:w w:val="105"/>
        </w:rPr>
        <w:t xml:space="preserve"> </w:t>
      </w:r>
      <w:r>
        <w:rPr>
          <w:color w:val="2B2A29"/>
          <w:w w:val="105"/>
        </w:rPr>
        <w:t>grid,</w:t>
      </w:r>
      <w:r>
        <w:rPr>
          <w:color w:val="2B2A29"/>
          <w:spacing w:val="1"/>
          <w:w w:val="105"/>
        </w:rPr>
        <w:t xml:space="preserve"> </w:t>
      </w:r>
      <w:r>
        <w:rPr>
          <w:color w:val="2B2A29"/>
          <w:w w:val="105"/>
        </w:rPr>
        <w:t>with</w:t>
      </w:r>
      <w:r>
        <w:rPr>
          <w:color w:val="2B2A29"/>
          <w:spacing w:val="2"/>
          <w:w w:val="105"/>
        </w:rPr>
        <w:t xml:space="preserve"> </w:t>
      </w:r>
      <w:r>
        <w:rPr>
          <w:color w:val="2B2A29"/>
          <w:w w:val="105"/>
        </w:rPr>
        <w:t>columns</w:t>
      </w:r>
      <w:r>
        <w:rPr>
          <w:color w:val="2B2A29"/>
          <w:spacing w:val="1"/>
          <w:w w:val="105"/>
        </w:rPr>
        <w:t xml:space="preserve"> </w:t>
      </w:r>
      <w:r>
        <w:rPr>
          <w:color w:val="2B2A29"/>
          <w:w w:val="105"/>
        </w:rPr>
        <w:t>and</w:t>
      </w:r>
      <w:r>
        <w:rPr>
          <w:color w:val="2B2A29"/>
          <w:spacing w:val="-55"/>
          <w:w w:val="105"/>
        </w:rPr>
        <w:t xml:space="preserve"> </w:t>
      </w:r>
      <w:r>
        <w:rPr>
          <w:color w:val="2B2A29"/>
          <w:w w:val="105"/>
        </w:rPr>
        <w:t>rows.</w:t>
      </w:r>
      <w:r>
        <w:rPr>
          <w:color w:val="2B2A29"/>
          <w:spacing w:val="-12"/>
          <w:w w:val="105"/>
        </w:rPr>
        <w:t xml:space="preserve"> </w:t>
      </w:r>
      <w:r>
        <w:rPr>
          <w:color w:val="2B2A29"/>
          <w:w w:val="105"/>
        </w:rPr>
        <w:t>Each</w:t>
      </w:r>
      <w:r>
        <w:rPr>
          <w:color w:val="2B2A29"/>
          <w:spacing w:val="-12"/>
          <w:w w:val="105"/>
        </w:rPr>
        <w:t xml:space="preserve"> </w:t>
      </w:r>
      <w:r>
        <w:rPr>
          <w:color w:val="2B2A29"/>
          <w:w w:val="105"/>
        </w:rPr>
        <w:t>cell</w:t>
      </w:r>
      <w:r>
        <w:rPr>
          <w:color w:val="2B2A29"/>
          <w:spacing w:val="-11"/>
          <w:w w:val="105"/>
        </w:rPr>
        <w:t xml:space="preserve"> </w:t>
      </w:r>
      <w:r>
        <w:rPr>
          <w:color w:val="2B2A29"/>
          <w:w w:val="105"/>
        </w:rPr>
        <w:t>in</w:t>
      </w:r>
      <w:r>
        <w:rPr>
          <w:color w:val="2B2A29"/>
          <w:spacing w:val="-12"/>
          <w:w w:val="105"/>
        </w:rPr>
        <w:t xml:space="preserve"> </w:t>
      </w:r>
      <w:r>
        <w:rPr>
          <w:color w:val="2B2A29"/>
          <w:w w:val="105"/>
        </w:rPr>
        <w:t>this</w:t>
      </w:r>
      <w:r>
        <w:rPr>
          <w:color w:val="2B2A29"/>
          <w:spacing w:val="-11"/>
          <w:w w:val="105"/>
        </w:rPr>
        <w:t xml:space="preserve"> </w:t>
      </w:r>
      <w:r>
        <w:rPr>
          <w:color w:val="2B2A29"/>
          <w:w w:val="105"/>
        </w:rPr>
        <w:t>data</w:t>
      </w:r>
      <w:r>
        <w:rPr>
          <w:color w:val="2B2A29"/>
          <w:spacing w:val="-12"/>
          <w:w w:val="105"/>
        </w:rPr>
        <w:t xml:space="preserve"> </w:t>
      </w:r>
      <w:r>
        <w:rPr>
          <w:color w:val="2B2A29"/>
          <w:w w:val="105"/>
        </w:rPr>
        <w:t>grid</w:t>
      </w:r>
      <w:r>
        <w:rPr>
          <w:color w:val="2B2A29"/>
          <w:spacing w:val="-12"/>
          <w:w w:val="105"/>
        </w:rPr>
        <w:t xml:space="preserve"> </w:t>
      </w:r>
      <w:r>
        <w:rPr>
          <w:color w:val="2B2A29"/>
          <w:w w:val="105"/>
        </w:rPr>
        <w:t>stores</w:t>
      </w:r>
      <w:r>
        <w:rPr>
          <w:color w:val="2B2A29"/>
          <w:spacing w:val="-11"/>
          <w:w w:val="105"/>
        </w:rPr>
        <w:t xml:space="preserve"> </w:t>
      </w:r>
      <w:r>
        <w:rPr>
          <w:color w:val="2B2A29"/>
          <w:w w:val="105"/>
        </w:rPr>
        <w:t>some</w:t>
      </w:r>
      <w:r>
        <w:rPr>
          <w:color w:val="2B2A29"/>
          <w:spacing w:val="-12"/>
          <w:w w:val="105"/>
        </w:rPr>
        <w:t xml:space="preserve"> </w:t>
      </w:r>
      <w:r>
        <w:rPr>
          <w:color w:val="2B2A29"/>
          <w:w w:val="105"/>
        </w:rPr>
        <w:t>data</w:t>
      </w:r>
      <w:r>
        <w:rPr>
          <w:color w:val="2B2A29"/>
          <w:spacing w:val="-11"/>
          <w:w w:val="105"/>
        </w:rPr>
        <w:t xml:space="preserve"> </w:t>
      </w:r>
      <w:r>
        <w:rPr>
          <w:color w:val="2B2A29"/>
          <w:w w:val="105"/>
        </w:rPr>
        <w:t>value.</w:t>
      </w:r>
    </w:p>
    <w:p>
      <w:pPr>
        <w:pStyle w:val="11"/>
        <w:spacing w:before="190" w:line="304" w:lineRule="auto"/>
        <w:ind w:left="520" w:right="204"/>
      </w:pPr>
      <w:r>
        <w:rPr>
          <w:color w:val="2B2A29"/>
          <w:w w:val="105"/>
        </w:rPr>
        <w:t>关系数据库模型的主要元素是</w:t>
      </w:r>
      <w:r>
        <w:rPr>
          <w:i/>
          <w:color w:val="2B2A29"/>
          <w:w w:val="105"/>
        </w:rPr>
        <w:t>表</w:t>
      </w:r>
      <w:r>
        <w:rPr>
          <w:color w:val="2B2A29"/>
          <w:w w:val="105"/>
        </w:rPr>
        <w:t>。这也被称为</w:t>
      </w:r>
      <w:r>
        <w:rPr>
          <w:i/>
          <w:color w:val="2B2A29"/>
          <w:w w:val="105"/>
        </w:rPr>
        <w:t>关系</w:t>
      </w:r>
      <w:r>
        <w:rPr>
          <w:color w:val="2B2A29"/>
          <w:w w:val="105"/>
        </w:rPr>
        <w:t>。数据库表可以可视化为一个矩形数据网格，具有列和行。此数据网格中</w:t>
      </w:r>
      <w:r>
        <w:rPr>
          <w:color w:val="2B2A29"/>
          <w:spacing w:val="-12"/>
          <w:w w:val="105"/>
        </w:rPr>
        <w:t>的</w:t>
      </w:r>
      <w:r>
        <w:rPr>
          <w:color w:val="2B2A29"/>
          <w:w w:val="105"/>
        </w:rPr>
        <w:t>每个单元格</w:t>
      </w:r>
      <w:r>
        <w:rPr>
          <w:color w:val="2B2A29"/>
          <w:spacing w:val="-11"/>
          <w:w w:val="105"/>
        </w:rPr>
        <w:t>都</w:t>
      </w:r>
      <w:r>
        <w:rPr>
          <w:color w:val="2B2A29"/>
          <w:w w:val="105"/>
        </w:rPr>
        <w:t>存储一些数据值。</w:t>
      </w:r>
    </w:p>
    <w:p>
      <w:r>
        <w:rPr>
          <w:color w:val="2B2A29"/>
          <w:w w:val="105"/>
        </w:rPr>
        <w:t>Table</w:t>
      </w:r>
      <w:r>
        <w:rPr>
          <w:color w:val="2B2A29"/>
          <w:spacing w:val="-7"/>
          <w:w w:val="105"/>
        </w:rPr>
        <w:t xml:space="preserve"> </w:t>
      </w:r>
      <w:r>
        <w:rPr>
          <w:color w:val="0000FF"/>
          <w:w w:val="105"/>
        </w:rPr>
        <w:t>10-1</w:t>
      </w:r>
      <w:r>
        <w:rPr>
          <w:color w:val="0000FF"/>
          <w:spacing w:val="-6"/>
          <w:w w:val="105"/>
        </w:rPr>
        <w:t xml:space="preserve"> </w:t>
      </w:r>
      <w:r>
        <w:rPr>
          <w:color w:val="2B2A29"/>
          <w:w w:val="105"/>
        </w:rPr>
        <w:t>shows</w:t>
      </w:r>
      <w:r>
        <w:rPr>
          <w:color w:val="2B2A29"/>
          <w:spacing w:val="-6"/>
          <w:w w:val="105"/>
        </w:rPr>
        <w:t xml:space="preserve"> </w:t>
      </w:r>
      <w:r>
        <w:rPr>
          <w:color w:val="2B2A29"/>
          <w:w w:val="105"/>
        </w:rPr>
        <w:t>an</w:t>
      </w:r>
      <w:r>
        <w:rPr>
          <w:color w:val="2B2A29"/>
          <w:spacing w:val="-6"/>
          <w:w w:val="105"/>
        </w:rPr>
        <w:t xml:space="preserve"> </w:t>
      </w:r>
      <w:r>
        <w:rPr>
          <w:color w:val="2B2A29"/>
          <w:w w:val="105"/>
        </w:rPr>
        <w:t>example</w:t>
      </w:r>
      <w:r>
        <w:rPr>
          <w:color w:val="2B2A29"/>
          <w:spacing w:val="-6"/>
          <w:w w:val="105"/>
        </w:rPr>
        <w:t xml:space="preserve"> </w:t>
      </w:r>
      <w:r>
        <w:rPr>
          <w:color w:val="2B2A29"/>
          <w:w w:val="105"/>
        </w:rPr>
        <w:t>of</w:t>
      </w:r>
      <w:r>
        <w:rPr>
          <w:color w:val="2B2A29"/>
          <w:spacing w:val="-7"/>
          <w:w w:val="105"/>
        </w:rPr>
        <w:t xml:space="preserve"> </w:t>
      </w:r>
      <w:r>
        <w:rPr>
          <w:color w:val="2B2A29"/>
          <w:w w:val="105"/>
        </w:rPr>
        <w:t>a</w:t>
      </w:r>
      <w:r>
        <w:rPr>
          <w:color w:val="2B2A29"/>
          <w:spacing w:val="-6"/>
          <w:w w:val="105"/>
        </w:rPr>
        <w:t xml:space="preserve"> </w:t>
      </w:r>
      <w:r>
        <w:rPr>
          <w:color w:val="2B2A29"/>
          <w:w w:val="105"/>
        </w:rPr>
        <w:t>database</w:t>
      </w:r>
      <w:r>
        <w:rPr>
          <w:color w:val="2B2A29"/>
          <w:spacing w:val="-6"/>
          <w:w w:val="105"/>
        </w:rPr>
        <w:t xml:space="preserve"> </w:t>
      </w:r>
      <w:r>
        <w:rPr>
          <w:color w:val="2B2A29"/>
          <w:w w:val="105"/>
        </w:rPr>
        <w:t>table.</w:t>
      </w:r>
    </w:p>
    <w:p>
      <w:pPr>
        <w:pStyle w:val="11"/>
        <w:spacing w:line="249" w:lineRule="exact"/>
        <w:ind w:left="879"/>
      </w:pPr>
      <w:r>
        <w:rPr>
          <w:color w:val="2B2A29"/>
          <w:w w:val="105"/>
        </w:rPr>
        <w:t>表</w:t>
      </w:r>
      <w:r>
        <w:rPr>
          <w:color w:val="0000FF"/>
          <w:w w:val="105"/>
        </w:rPr>
        <w:t>10-1</w:t>
      </w:r>
      <w:r>
        <w:rPr>
          <w:color w:val="2B2A29"/>
          <w:w w:val="105"/>
        </w:rPr>
        <w:t>显示</w:t>
      </w:r>
      <w:r>
        <w:rPr>
          <w:color w:val="2B2A29"/>
          <w:spacing w:val="-6"/>
          <w:w w:val="105"/>
        </w:rPr>
        <w:t>了</w:t>
      </w:r>
      <w:r>
        <w:rPr>
          <w:color w:val="2B2A29"/>
          <w:w w:val="105"/>
        </w:rPr>
        <w:t>数据库表的示例。</w:t>
      </w:r>
    </w:p>
    <w:p>
      <w:pPr>
        <w:pStyle w:val="11"/>
        <w:rPr>
          <w:sz w:val="20"/>
        </w:rPr>
      </w:pPr>
    </w:p>
    <w:p>
      <w:pPr>
        <w:pStyle w:val="11"/>
        <w:rPr>
          <w:sz w:val="20"/>
        </w:rPr>
      </w:pPr>
    </w:p>
    <w:p>
      <w:pPr>
        <w:pStyle w:val="11"/>
        <w:rPr>
          <w:sz w:val="20"/>
        </w:rPr>
      </w:pPr>
    </w:p>
    <w:p>
      <w:pPr>
        <w:pStyle w:val="11"/>
        <w:spacing w:before="7"/>
        <w:rPr>
          <w:sz w:val="29"/>
        </w:rPr>
      </w:pPr>
    </w:p>
    <w:p>
      <w:pPr>
        <w:spacing w:after="0"/>
        <w:rPr>
          <w:sz w:val="29"/>
        </w:rPr>
        <w:sectPr>
          <w:headerReference r:id="rId73" w:type="default"/>
          <w:footerReference r:id="rId74" w:type="default"/>
          <w:pgSz w:w="10080" w:h="14400"/>
          <w:pgMar w:top="1120" w:right="560" w:bottom="280" w:left="560" w:header="0" w:footer="0" w:gutter="0"/>
          <w:cols w:space="720" w:num="1"/>
        </w:sectPr>
      </w:pPr>
    </w:p>
    <w:p>
      <w:pPr>
        <w:pStyle w:val="11"/>
        <w:spacing w:before="10"/>
        <w:rPr>
          <w:sz w:val="23"/>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rPr>
          <w:color w:val="0000FF"/>
          <w:w w:val="105"/>
          <w:sz w:val="17"/>
        </w:rPr>
        <w:t>https://doi.org/10.1007/978-1-4842-5139-3_10</w:t>
      </w:r>
    </w:p>
    <w:p>
      <w:pPr>
        <w:spacing w:before="5"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rPr>
          <w:color w:val="0000FF"/>
          <w:w w:val="105"/>
          <w:sz w:val="17"/>
        </w:rPr>
        <w:t>https://doi.org/10.1007/978-1-4842-5139-3_10</w:t>
      </w:r>
    </w:p>
    <w:p>
      <w:r>
        <w:rPr>
          <w:color w:val="2B2A29"/>
          <w:sz w:val="22"/>
        </w:rPr>
        <w:t>269</w:t>
      </w:r>
    </w:p>
    <w:p>
      <w:pPr>
        <w:spacing w:before="85"/>
        <w:ind w:left="520" w:right="0" w:firstLine="0"/>
        <w:jc w:val="left"/>
        <w:rPr>
          <w:sz w:val="22"/>
        </w:rPr>
      </w:pPr>
      <w:r>
        <w:br w:type="column"/>
      </w:r>
      <w:r>
        <w:rPr>
          <w:color w:val="2B2A29"/>
          <w:sz w:val="22"/>
        </w:rPr>
        <w:t>269</w:t>
      </w:r>
    </w:p>
    <w:p>
      <w:pPr>
        <w:spacing w:after="0"/>
        <w:jc w:val="left"/>
        <w:rPr>
          <w:sz w:val="22"/>
        </w:rPr>
        <w:sectPr>
          <w:type w:val="continuous"/>
          <w:pgSz w:w="10080" w:h="14400"/>
          <w:pgMar w:top="0" w:right="560" w:bottom="0" w:left="560" w:header="0" w:footer="0" w:gutter="0"/>
          <w:cols w:equalWidth="0" w:num="2">
            <w:col w:w="5695" w:space="2255"/>
            <w:col w:w="1010"/>
          </w:cols>
        </w:sectPr>
      </w:pPr>
    </w:p>
    <w:p>
      <w:pPr>
        <w:pStyle w:val="11"/>
        <w:spacing w:before="7"/>
        <w:rPr>
          <w:sz w:val="13"/>
        </w:rPr>
      </w:pPr>
    </w:p>
    <w:p>
      <w:r>
        <w:rPr>
          <w:rFonts w:ascii="Cambria"/>
          <w:b/>
          <w:i/>
          <w:color w:val="2B2A29"/>
          <w:sz w:val="24"/>
        </w:rPr>
        <w:t>Table</w:t>
      </w:r>
      <w:r>
        <w:rPr>
          <w:rFonts w:ascii="Cambria"/>
          <w:b/>
          <w:i/>
          <w:color w:val="2B2A29"/>
          <w:spacing w:val="-12"/>
          <w:sz w:val="24"/>
        </w:rPr>
        <w:t xml:space="preserve"> </w:t>
      </w:r>
      <w:r>
        <w:rPr>
          <w:rFonts w:ascii="Cambria"/>
          <w:b/>
          <w:i/>
          <w:color w:val="2B2A29"/>
          <w:sz w:val="24"/>
        </w:rPr>
        <w:t>10-1.</w:t>
      </w:r>
      <w:r>
        <w:rPr>
          <w:rFonts w:ascii="Cambria"/>
          <w:b/>
          <w:i/>
          <w:color w:val="2B2A29"/>
          <w:spacing w:val="53"/>
          <w:sz w:val="24"/>
        </w:rPr>
        <w:t xml:space="preserve"> </w:t>
      </w:r>
      <w:r>
        <w:rPr>
          <w:i/>
          <w:color w:val="2B2A29"/>
          <w:sz w:val="24"/>
        </w:rPr>
        <w:t>Employees</w:t>
      </w:r>
    </w:p>
    <w:p>
      <w:pPr>
        <w:spacing w:before="89"/>
        <w:ind w:left="160" w:right="0" w:firstLine="0"/>
        <w:jc w:val="left"/>
        <w:rPr>
          <w:i/>
          <w:sz w:val="24"/>
        </w:rPr>
      </w:pPr>
      <w:bookmarkStart w:id="233" w:name="_bookmark218"/>
      <w:bookmarkEnd w:id="233"/>
      <w:r>
        <w:rPr>
          <w:rFonts w:ascii="Cambria"/>
          <w:b/>
          <w:i/>
          <w:color w:val="2B2A29"/>
          <w:sz w:val="24"/>
        </w:rPr>
        <w:t>表10-1。</w:t>
      </w:r>
      <w:r>
        <w:rPr>
          <w:i/>
          <w:color w:val="2B2A29"/>
          <w:sz w:val="24"/>
        </w:rPr>
        <w:t>员工</w:t>
      </w:r>
    </w:p>
    <w:p>
      <w:pPr>
        <w:pStyle w:val="11"/>
        <w:spacing w:before="10"/>
        <w:rPr>
          <w:i/>
          <w:sz w:val="15"/>
        </w:rPr>
      </w:pPr>
      <w:r>
        <w:drawing>
          <wp:anchor distT="0" distB="0" distL="0" distR="0" simplePos="0" relativeHeight="251659264" behindDoc="0" locked="0" layoutInCell="1" allowOverlap="1">
            <wp:simplePos x="0" y="0"/>
            <wp:positionH relativeFrom="page">
              <wp:posOffset>475615</wp:posOffset>
            </wp:positionH>
            <wp:positionV relativeFrom="paragraph">
              <wp:posOffset>131445</wp:posOffset>
            </wp:positionV>
            <wp:extent cx="5222875" cy="1901825"/>
            <wp:effectExtent l="0" t="0" r="0" b="0"/>
            <wp:wrapTopAndBottom/>
            <wp:docPr id="8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7.png"/>
                    <pic:cNvPicPr>
                      <a:picLocks noChangeAspect="1"/>
                    </pic:cNvPicPr>
                  </pic:nvPicPr>
                  <pic:blipFill>
                    <a:blip r:embed="rId150" cstate="print"/>
                    <a:stretch>
                      <a:fillRect/>
                    </a:stretch>
                  </pic:blipFill>
                  <pic:spPr>
                    <a:xfrm>
                      <a:off x="0" y="0"/>
                      <a:ext cx="5223073" cy="1901952"/>
                    </a:xfrm>
                    <a:prstGeom prst="rect">
                      <a:avLst/>
                    </a:prstGeom>
                  </pic:spPr>
                </pic:pic>
              </a:graphicData>
            </a:graphic>
          </wp:anchor>
        </w:drawing>
      </w:r>
    </w:p>
    <w:p>
      <w:pPr>
        <w:pStyle w:val="11"/>
        <w:spacing w:before="4"/>
        <w:rPr>
          <w:i/>
          <w:sz w:val="37"/>
        </w:rPr>
      </w:pPr>
    </w:p>
    <w:p>
      <w:r>
        <w:rPr>
          <w:color w:val="2B2A29"/>
          <w:w w:val="105"/>
        </w:rPr>
        <w:t>This table represents data about company employees. So, we call this the Employees</w:t>
      </w:r>
      <w:r>
        <w:rPr>
          <w:color w:val="2B2A29"/>
          <w:spacing w:val="-55"/>
          <w:w w:val="105"/>
        </w:rPr>
        <w:t xml:space="preserve"> </w:t>
      </w:r>
      <w:r>
        <w:rPr>
          <w:color w:val="2B2A29"/>
          <w:w w:val="105"/>
        </w:rPr>
        <w:t>table. The table has a fixed set of columns: EmployeeId, Name, Department, and</w:t>
      </w:r>
      <w:r>
        <w:rPr>
          <w:color w:val="2B2A29"/>
          <w:spacing w:val="1"/>
          <w:w w:val="105"/>
        </w:rPr>
        <w:t xml:space="preserve"> </w:t>
      </w:r>
      <w:r>
        <w:rPr>
          <w:color w:val="2B2A29"/>
          <w:w w:val="105"/>
        </w:rPr>
        <w:t>Telephone. Each row in the table represents a set of values for these columns. That is,</w:t>
      </w:r>
      <w:r>
        <w:rPr>
          <w:color w:val="2B2A29"/>
          <w:spacing w:val="1"/>
          <w:w w:val="105"/>
        </w:rPr>
        <w:t xml:space="preserve"> </w:t>
      </w:r>
      <w:r>
        <w:rPr>
          <w:color w:val="2B2A29"/>
          <w:w w:val="105"/>
        </w:rPr>
        <w:t>each row will have a single value for each of the columns defined in the table. We call</w:t>
      </w:r>
      <w:r>
        <w:rPr>
          <w:color w:val="2B2A29"/>
          <w:spacing w:val="1"/>
          <w:w w:val="105"/>
        </w:rPr>
        <w:t xml:space="preserve"> </w:t>
      </w:r>
      <w:r>
        <w:rPr>
          <w:color w:val="2B2A29"/>
          <w:w w:val="105"/>
        </w:rPr>
        <w:t>one</w:t>
      </w:r>
      <w:r>
        <w:rPr>
          <w:color w:val="2B2A29"/>
          <w:spacing w:val="-11"/>
          <w:w w:val="105"/>
        </w:rPr>
        <w:t xml:space="preserve"> </w:t>
      </w:r>
      <w:r>
        <w:rPr>
          <w:color w:val="2B2A29"/>
          <w:w w:val="105"/>
        </w:rPr>
        <w:t>of</w:t>
      </w:r>
      <w:r>
        <w:rPr>
          <w:color w:val="2B2A29"/>
          <w:spacing w:val="-11"/>
          <w:w w:val="105"/>
        </w:rPr>
        <w:t xml:space="preserve"> </w:t>
      </w:r>
      <w:r>
        <w:rPr>
          <w:color w:val="2B2A29"/>
          <w:w w:val="105"/>
        </w:rPr>
        <w:t>these</w:t>
      </w:r>
      <w:r>
        <w:rPr>
          <w:color w:val="2B2A29"/>
          <w:spacing w:val="-10"/>
          <w:w w:val="105"/>
        </w:rPr>
        <w:t xml:space="preserve"> </w:t>
      </w:r>
      <w:r>
        <w:rPr>
          <w:color w:val="2B2A29"/>
          <w:w w:val="105"/>
        </w:rPr>
        <w:t>rows</w:t>
      </w:r>
      <w:r>
        <w:rPr>
          <w:color w:val="2B2A29"/>
          <w:spacing w:val="-11"/>
          <w:w w:val="105"/>
        </w:rPr>
        <w:t xml:space="preserve"> </w:t>
      </w:r>
      <w:r>
        <w:rPr>
          <w:color w:val="2B2A29"/>
          <w:w w:val="105"/>
        </w:rPr>
        <w:t>a</w:t>
      </w:r>
      <w:r>
        <w:rPr>
          <w:color w:val="2B2A29"/>
          <w:spacing w:val="-11"/>
          <w:w w:val="105"/>
        </w:rPr>
        <w:t xml:space="preserve"> </w:t>
      </w:r>
      <w:r>
        <w:rPr>
          <w:color w:val="2B2A29"/>
          <w:w w:val="105"/>
        </w:rPr>
        <w:t>data</w:t>
      </w:r>
      <w:r>
        <w:rPr>
          <w:color w:val="2B2A29"/>
          <w:spacing w:val="-10"/>
          <w:w w:val="105"/>
        </w:rPr>
        <w:t xml:space="preserve"> </w:t>
      </w:r>
      <w:r>
        <w:rPr>
          <w:i/>
          <w:color w:val="2B2A29"/>
          <w:w w:val="105"/>
        </w:rPr>
        <w:t>record</w:t>
      </w:r>
      <w:r>
        <w:rPr>
          <w:color w:val="2B2A29"/>
          <w:w w:val="105"/>
        </w:rPr>
        <w:t>.</w:t>
      </w:r>
      <w:r>
        <w:rPr>
          <w:color w:val="2B2A29"/>
          <w:spacing w:val="-11"/>
          <w:w w:val="105"/>
        </w:rPr>
        <w:t xml:space="preserve"> </w:t>
      </w:r>
      <w:r>
        <w:rPr>
          <w:color w:val="2B2A29"/>
          <w:w w:val="105"/>
        </w:rPr>
        <w:t>Each</w:t>
      </w:r>
      <w:r>
        <w:rPr>
          <w:color w:val="2B2A29"/>
          <w:spacing w:val="-11"/>
          <w:w w:val="105"/>
        </w:rPr>
        <w:t xml:space="preserve"> </w:t>
      </w:r>
      <w:r>
        <w:rPr>
          <w:color w:val="2B2A29"/>
          <w:w w:val="105"/>
        </w:rPr>
        <w:t>cell</w:t>
      </w:r>
      <w:r>
        <w:rPr>
          <w:color w:val="2B2A29"/>
          <w:spacing w:val="-10"/>
          <w:w w:val="105"/>
        </w:rPr>
        <w:t xml:space="preserve"> </w:t>
      </w:r>
      <w:r>
        <w:rPr>
          <w:color w:val="2B2A29"/>
          <w:w w:val="105"/>
        </w:rPr>
        <w:t>value</w:t>
      </w:r>
      <w:r>
        <w:rPr>
          <w:color w:val="2B2A29"/>
          <w:spacing w:val="-11"/>
          <w:w w:val="105"/>
        </w:rPr>
        <w:t xml:space="preserve"> </w:t>
      </w:r>
      <w:r>
        <w:rPr>
          <w:color w:val="2B2A29"/>
          <w:w w:val="105"/>
        </w:rPr>
        <w:t>of</w:t>
      </w:r>
      <w:r>
        <w:rPr>
          <w:color w:val="2B2A29"/>
          <w:spacing w:val="-10"/>
          <w:w w:val="105"/>
        </w:rPr>
        <w:t xml:space="preserve"> </w:t>
      </w:r>
      <w:r>
        <w:rPr>
          <w:color w:val="2B2A29"/>
          <w:w w:val="105"/>
        </w:rPr>
        <w:t>a</w:t>
      </w:r>
      <w:r>
        <w:rPr>
          <w:color w:val="2B2A29"/>
          <w:spacing w:val="-11"/>
          <w:w w:val="105"/>
        </w:rPr>
        <w:t xml:space="preserve"> </w:t>
      </w:r>
      <w:r>
        <w:rPr>
          <w:color w:val="2B2A29"/>
          <w:w w:val="105"/>
        </w:rPr>
        <w:t>record</w:t>
      </w:r>
      <w:r>
        <w:rPr>
          <w:color w:val="2B2A29"/>
          <w:spacing w:val="-11"/>
          <w:w w:val="105"/>
        </w:rPr>
        <w:t xml:space="preserve"> </w:t>
      </w:r>
      <w:r>
        <w:rPr>
          <w:color w:val="2B2A29"/>
          <w:w w:val="105"/>
        </w:rPr>
        <w:t>is</w:t>
      </w:r>
      <w:r>
        <w:rPr>
          <w:color w:val="2B2A29"/>
          <w:spacing w:val="-10"/>
          <w:w w:val="105"/>
        </w:rPr>
        <w:t xml:space="preserve"> </w:t>
      </w:r>
      <w:r>
        <w:rPr>
          <w:color w:val="2B2A29"/>
          <w:w w:val="105"/>
        </w:rPr>
        <w:t>called</w:t>
      </w:r>
      <w:r>
        <w:rPr>
          <w:color w:val="2B2A29"/>
          <w:spacing w:val="-11"/>
          <w:w w:val="105"/>
        </w:rPr>
        <w:t xml:space="preserve"> </w:t>
      </w:r>
      <w:r>
        <w:rPr>
          <w:color w:val="2B2A29"/>
          <w:w w:val="105"/>
        </w:rPr>
        <w:t>a</w:t>
      </w:r>
      <w:r>
        <w:rPr>
          <w:color w:val="2B2A29"/>
          <w:spacing w:val="-11"/>
          <w:w w:val="105"/>
        </w:rPr>
        <w:t xml:space="preserve"> </w:t>
      </w:r>
      <w:r>
        <w:rPr>
          <w:color w:val="2B2A29"/>
          <w:w w:val="105"/>
        </w:rPr>
        <w:t>record</w:t>
      </w:r>
      <w:r>
        <w:rPr>
          <w:color w:val="2B2A29"/>
          <w:spacing w:val="-10"/>
          <w:w w:val="105"/>
        </w:rPr>
        <w:t xml:space="preserve"> </w:t>
      </w:r>
      <w:r>
        <w:rPr>
          <w:i/>
          <w:color w:val="2B2A29"/>
          <w:w w:val="105"/>
        </w:rPr>
        <w:t>field</w:t>
      </w:r>
      <w:r>
        <w:rPr>
          <w:color w:val="2B2A29"/>
          <w:w w:val="105"/>
        </w:rPr>
        <w:t>.</w:t>
      </w:r>
    </w:p>
    <w:p>
      <w:pPr>
        <w:pStyle w:val="11"/>
        <w:spacing w:line="304" w:lineRule="auto"/>
        <w:ind w:left="160" w:right="510" w:firstLine="359"/>
      </w:pPr>
      <w:r>
        <w:rPr>
          <w:color w:val="2B2A29"/>
          <w:w w:val="105"/>
        </w:rPr>
        <w:t>此表表示有关公司员工的数据。所以，我们称之为员工表。该表有一组固定的列：EmployeeId、Name、Department和Telephone。表中的每一行表示这些列的一组值。也就是说，对于表中定义的每一列，每一行都有一个值。我们将其</w:t>
      </w:r>
      <w:r>
        <w:rPr>
          <w:color w:val="2B2A29"/>
          <w:spacing w:val="-10"/>
          <w:w w:val="105"/>
        </w:rPr>
        <w:t>中</w:t>
      </w:r>
      <w:r>
        <w:rPr>
          <w:color w:val="2B2A29"/>
          <w:w w:val="105"/>
        </w:rPr>
        <w:t>一行</w:t>
      </w:r>
      <w:r>
        <w:rPr>
          <w:color w:val="2B2A29"/>
          <w:spacing w:val="-11"/>
          <w:w w:val="105"/>
        </w:rPr>
        <w:t>称为</w:t>
      </w:r>
      <w:r>
        <w:rPr>
          <w:color w:val="2B2A29"/>
          <w:w w:val="105"/>
        </w:rPr>
        <w:t>数据</w:t>
      </w:r>
      <w:r>
        <w:rPr>
          <w:i/>
          <w:color w:val="2B2A29"/>
          <w:w w:val="105"/>
        </w:rPr>
        <w:t>记录</w:t>
      </w:r>
      <w:r>
        <w:rPr>
          <w:color w:val="2B2A29"/>
          <w:w w:val="105"/>
        </w:rPr>
        <w:t>。记录的每个单元</w:t>
      </w:r>
      <w:r>
        <w:rPr>
          <w:color w:val="2B2A29"/>
          <w:spacing w:val="-10"/>
          <w:w w:val="105"/>
        </w:rPr>
        <w:t>格</w:t>
      </w:r>
      <w:r>
        <w:rPr>
          <w:color w:val="2B2A29"/>
          <w:w w:val="105"/>
        </w:rPr>
        <w:t>值称为记录</w:t>
      </w:r>
      <w:r>
        <w:rPr>
          <w:i/>
          <w:color w:val="2B2A29"/>
          <w:w w:val="105"/>
        </w:rPr>
        <w:t>字段</w:t>
      </w:r>
      <w:r>
        <w:rPr>
          <w:color w:val="2B2A29"/>
          <w:w w:val="105"/>
        </w:rPr>
        <w:t>。</w:t>
      </w:r>
    </w:p>
    <w:p>
      <w:r>
        <w:rPr>
          <w:color w:val="2B2A29"/>
          <w:w w:val="105"/>
        </w:rPr>
        <w:t>Each individual record’s field values are related to each other. That is, for example,</w:t>
      </w:r>
      <w:r>
        <w:rPr>
          <w:color w:val="2B2A29"/>
          <w:spacing w:val="1"/>
          <w:w w:val="105"/>
        </w:rPr>
        <w:t xml:space="preserve"> </w:t>
      </w:r>
      <w:r>
        <w:rPr>
          <w:color w:val="2B2A29"/>
          <w:w w:val="105"/>
        </w:rPr>
        <w:t>the first record in the Employee table contains the field’s values for the employee Will</w:t>
      </w:r>
      <w:r>
        <w:rPr>
          <w:color w:val="2B2A29"/>
          <w:spacing w:val="1"/>
          <w:w w:val="105"/>
        </w:rPr>
        <w:t xml:space="preserve"> </w:t>
      </w:r>
      <w:r>
        <w:rPr>
          <w:color w:val="2B2A29"/>
          <w:w w:val="105"/>
        </w:rPr>
        <w:t>Smith. That</w:t>
      </w:r>
      <w:r>
        <w:rPr>
          <w:color w:val="2B2A29"/>
          <w:spacing w:val="1"/>
          <w:w w:val="105"/>
        </w:rPr>
        <w:t xml:space="preserve"> </w:t>
      </w:r>
      <w:r>
        <w:rPr>
          <w:color w:val="2B2A29"/>
          <w:w w:val="105"/>
        </w:rPr>
        <w:t>is,</w:t>
      </w:r>
      <w:r>
        <w:rPr>
          <w:color w:val="2B2A29"/>
          <w:spacing w:val="1"/>
          <w:w w:val="105"/>
        </w:rPr>
        <w:t xml:space="preserve"> </w:t>
      </w:r>
      <w:r>
        <w:rPr>
          <w:color w:val="2B2A29"/>
          <w:w w:val="105"/>
        </w:rPr>
        <w:t>it contains</w:t>
      </w:r>
      <w:r>
        <w:rPr>
          <w:color w:val="2B2A29"/>
          <w:spacing w:val="1"/>
          <w:w w:val="105"/>
        </w:rPr>
        <w:t xml:space="preserve"> </w:t>
      </w:r>
      <w:r>
        <w:rPr>
          <w:color w:val="2B2A29"/>
          <w:w w:val="105"/>
        </w:rPr>
        <w:t>Will</w:t>
      </w:r>
      <w:r>
        <w:rPr>
          <w:color w:val="2B2A29"/>
          <w:spacing w:val="1"/>
          <w:w w:val="105"/>
        </w:rPr>
        <w:t xml:space="preserve"> </w:t>
      </w:r>
      <w:r>
        <w:rPr>
          <w:color w:val="2B2A29"/>
          <w:w w:val="105"/>
        </w:rPr>
        <w:t>Smith’s</w:t>
      </w:r>
      <w:r>
        <w:rPr>
          <w:color w:val="2B2A29"/>
          <w:spacing w:val="1"/>
          <w:w w:val="105"/>
        </w:rPr>
        <w:t xml:space="preserve"> </w:t>
      </w:r>
      <w:r>
        <w:rPr>
          <w:color w:val="2B2A29"/>
          <w:w w:val="105"/>
        </w:rPr>
        <w:t>name, his</w:t>
      </w:r>
      <w:r>
        <w:rPr>
          <w:color w:val="2B2A29"/>
          <w:spacing w:val="1"/>
          <w:w w:val="105"/>
        </w:rPr>
        <w:t xml:space="preserve"> </w:t>
      </w:r>
      <w:r>
        <w:rPr>
          <w:color w:val="2B2A29"/>
          <w:w w:val="105"/>
        </w:rPr>
        <w:t>department,</w:t>
      </w:r>
      <w:r>
        <w:rPr>
          <w:color w:val="2B2A29"/>
          <w:spacing w:val="1"/>
          <w:w w:val="105"/>
        </w:rPr>
        <w:t xml:space="preserve"> </w:t>
      </w:r>
      <w:r>
        <w:rPr>
          <w:color w:val="2B2A29"/>
          <w:w w:val="105"/>
        </w:rPr>
        <w:t>and his</w:t>
      </w:r>
      <w:r>
        <w:rPr>
          <w:color w:val="2B2A29"/>
          <w:spacing w:val="1"/>
          <w:w w:val="105"/>
        </w:rPr>
        <w:t xml:space="preserve"> </w:t>
      </w:r>
      <w:r>
        <w:rPr>
          <w:color w:val="2B2A29"/>
          <w:w w:val="105"/>
        </w:rPr>
        <w:t>telephone</w:t>
      </w:r>
      <w:r>
        <w:rPr>
          <w:color w:val="2B2A29"/>
          <w:spacing w:val="1"/>
          <w:w w:val="105"/>
        </w:rPr>
        <w:t xml:space="preserve"> </w:t>
      </w:r>
      <w:r>
        <w:rPr>
          <w:color w:val="2B2A29"/>
          <w:w w:val="105"/>
        </w:rPr>
        <w:t>number</w:t>
      </w:r>
      <w:r>
        <w:rPr>
          <w:color w:val="2B2A29"/>
          <w:spacing w:val="1"/>
          <w:w w:val="105"/>
        </w:rPr>
        <w:t xml:space="preserve"> </w:t>
      </w:r>
      <w:r>
        <w:rPr>
          <w:color w:val="2B2A29"/>
          <w:w w:val="105"/>
        </w:rPr>
        <w:t>in field values. The EmployeeId field is present in the table to identify a specific record</w:t>
      </w:r>
      <w:r>
        <w:rPr>
          <w:color w:val="2B2A29"/>
          <w:spacing w:val="1"/>
          <w:w w:val="105"/>
        </w:rPr>
        <w:t xml:space="preserve"> </w:t>
      </w:r>
      <w:r>
        <w:rPr>
          <w:color w:val="2B2A29"/>
          <w:w w:val="105"/>
        </w:rPr>
        <w:t>uniquely. You may be thinking that we could have used the Name field to identify the</w:t>
      </w:r>
      <w:r>
        <w:rPr>
          <w:color w:val="2B2A29"/>
          <w:spacing w:val="1"/>
          <w:w w:val="105"/>
        </w:rPr>
        <w:t xml:space="preserve"> </w:t>
      </w:r>
      <w:r>
        <w:rPr>
          <w:color w:val="2B2A29"/>
          <w:w w:val="105"/>
        </w:rPr>
        <w:t>record</w:t>
      </w:r>
      <w:r>
        <w:rPr>
          <w:color w:val="2B2A29"/>
          <w:spacing w:val="3"/>
          <w:w w:val="105"/>
        </w:rPr>
        <w:t xml:space="preserve"> </w:t>
      </w:r>
      <w:r>
        <w:rPr>
          <w:color w:val="2B2A29"/>
          <w:w w:val="105"/>
        </w:rPr>
        <w:t>uniquely;</w:t>
      </w:r>
      <w:r>
        <w:rPr>
          <w:color w:val="2B2A29"/>
          <w:spacing w:val="3"/>
          <w:w w:val="105"/>
        </w:rPr>
        <w:t xml:space="preserve"> </w:t>
      </w:r>
      <w:r>
        <w:rPr>
          <w:color w:val="2B2A29"/>
          <w:w w:val="105"/>
        </w:rPr>
        <w:t>however,</w:t>
      </w:r>
      <w:r>
        <w:rPr>
          <w:color w:val="2B2A29"/>
          <w:spacing w:val="4"/>
          <w:w w:val="105"/>
        </w:rPr>
        <w:t xml:space="preserve"> </w:t>
      </w:r>
      <w:r>
        <w:rPr>
          <w:color w:val="2B2A29"/>
          <w:w w:val="105"/>
        </w:rPr>
        <w:t>names</w:t>
      </w:r>
      <w:r>
        <w:rPr>
          <w:color w:val="2B2A29"/>
          <w:spacing w:val="3"/>
          <w:w w:val="105"/>
        </w:rPr>
        <w:t xml:space="preserve"> </w:t>
      </w:r>
      <w:r>
        <w:rPr>
          <w:color w:val="2B2A29"/>
          <w:w w:val="105"/>
        </w:rPr>
        <w:t>are</w:t>
      </w:r>
      <w:r>
        <w:rPr>
          <w:color w:val="2B2A29"/>
          <w:spacing w:val="4"/>
          <w:w w:val="105"/>
        </w:rPr>
        <w:t xml:space="preserve"> </w:t>
      </w:r>
      <w:r>
        <w:rPr>
          <w:color w:val="2B2A29"/>
          <w:w w:val="105"/>
        </w:rPr>
        <w:t>not</w:t>
      </w:r>
      <w:r>
        <w:rPr>
          <w:color w:val="2B2A29"/>
          <w:spacing w:val="3"/>
          <w:w w:val="105"/>
        </w:rPr>
        <w:t xml:space="preserve"> </w:t>
      </w:r>
      <w:r>
        <w:rPr>
          <w:color w:val="2B2A29"/>
          <w:w w:val="105"/>
        </w:rPr>
        <w:t>really</w:t>
      </w:r>
      <w:r>
        <w:rPr>
          <w:color w:val="2B2A29"/>
          <w:spacing w:val="4"/>
          <w:w w:val="105"/>
        </w:rPr>
        <w:t xml:space="preserve"> </w:t>
      </w:r>
      <w:r>
        <w:rPr>
          <w:color w:val="2B2A29"/>
          <w:w w:val="105"/>
        </w:rPr>
        <w:t>unique,</w:t>
      </w:r>
      <w:r>
        <w:rPr>
          <w:color w:val="2B2A29"/>
          <w:spacing w:val="3"/>
          <w:w w:val="105"/>
        </w:rPr>
        <w:t xml:space="preserve"> </w:t>
      </w:r>
      <w:r>
        <w:rPr>
          <w:color w:val="2B2A29"/>
          <w:w w:val="105"/>
        </w:rPr>
        <w:t>because</w:t>
      </w:r>
      <w:r>
        <w:rPr>
          <w:color w:val="2B2A29"/>
          <w:spacing w:val="4"/>
          <w:w w:val="105"/>
        </w:rPr>
        <w:t xml:space="preserve"> </w:t>
      </w:r>
      <w:r>
        <w:rPr>
          <w:color w:val="2B2A29"/>
          <w:w w:val="105"/>
        </w:rPr>
        <w:t>two</w:t>
      </w:r>
      <w:r>
        <w:rPr>
          <w:color w:val="2B2A29"/>
          <w:spacing w:val="3"/>
          <w:w w:val="105"/>
        </w:rPr>
        <w:t xml:space="preserve"> </w:t>
      </w:r>
      <w:r>
        <w:rPr>
          <w:color w:val="2B2A29"/>
          <w:w w:val="105"/>
        </w:rPr>
        <w:t>people</w:t>
      </w:r>
      <w:r>
        <w:rPr>
          <w:color w:val="2B2A29"/>
          <w:spacing w:val="4"/>
          <w:w w:val="105"/>
        </w:rPr>
        <w:t xml:space="preserve"> </w:t>
      </w:r>
      <w:r>
        <w:rPr>
          <w:color w:val="2B2A29"/>
          <w:w w:val="105"/>
        </w:rPr>
        <w:t>can</w:t>
      </w:r>
      <w:r>
        <w:rPr>
          <w:color w:val="2B2A29"/>
          <w:spacing w:val="3"/>
          <w:w w:val="105"/>
        </w:rPr>
        <w:t xml:space="preserve"> </w:t>
      </w:r>
      <w:r>
        <w:rPr>
          <w:color w:val="2B2A29"/>
          <w:w w:val="105"/>
        </w:rPr>
        <w:t>have</w:t>
      </w:r>
      <w:r>
        <w:rPr>
          <w:color w:val="2B2A29"/>
          <w:spacing w:val="4"/>
          <w:w w:val="105"/>
        </w:rPr>
        <w:t xml:space="preserve"> </w:t>
      </w:r>
      <w:r>
        <w:rPr>
          <w:color w:val="2B2A29"/>
          <w:w w:val="105"/>
        </w:rPr>
        <w:t>the</w:t>
      </w:r>
      <w:r>
        <w:rPr>
          <w:color w:val="2B2A29"/>
          <w:spacing w:val="-55"/>
          <w:w w:val="105"/>
        </w:rPr>
        <w:t xml:space="preserve"> </w:t>
      </w:r>
      <w:r>
        <w:rPr>
          <w:color w:val="2B2A29"/>
          <w:w w:val="105"/>
        </w:rPr>
        <w:t>same name. Therefore, the EmployeeId field just acts as a numerical value to identify a</w:t>
      </w:r>
      <w:r>
        <w:rPr>
          <w:color w:val="2B2A29"/>
          <w:spacing w:val="1"/>
          <w:w w:val="105"/>
        </w:rPr>
        <w:t xml:space="preserve"> </w:t>
      </w:r>
      <w:r>
        <w:rPr>
          <w:color w:val="2B2A29"/>
          <w:w w:val="105"/>
        </w:rPr>
        <w:t>specific row or a record in the table. For example, we can tell the database to give us the</w:t>
      </w:r>
      <w:r>
        <w:rPr>
          <w:color w:val="2B2A29"/>
          <w:spacing w:val="1"/>
          <w:w w:val="105"/>
        </w:rPr>
        <w:t xml:space="preserve"> </w:t>
      </w:r>
      <w:r>
        <w:rPr>
          <w:color w:val="2B2A29"/>
          <w:w w:val="105"/>
        </w:rPr>
        <w:t>record with the EmployeeId equal to 2, and it will return the record value that has Peter</w:t>
      </w:r>
      <w:r>
        <w:rPr>
          <w:color w:val="2B2A29"/>
          <w:spacing w:val="1"/>
          <w:w w:val="105"/>
        </w:rPr>
        <w:t xml:space="preserve"> </w:t>
      </w:r>
      <w:r>
        <w:rPr>
          <w:color w:val="2B2A29"/>
          <w:w w:val="110"/>
        </w:rPr>
        <w:t>Parker’s</w:t>
      </w:r>
      <w:r>
        <w:rPr>
          <w:color w:val="2B2A29"/>
          <w:spacing w:val="-17"/>
          <w:w w:val="110"/>
        </w:rPr>
        <w:t xml:space="preserve"> </w:t>
      </w:r>
      <w:r>
        <w:rPr>
          <w:color w:val="2B2A29"/>
          <w:w w:val="110"/>
        </w:rPr>
        <w:t>field</w:t>
      </w:r>
      <w:r>
        <w:rPr>
          <w:color w:val="2B2A29"/>
          <w:spacing w:val="-16"/>
          <w:w w:val="110"/>
        </w:rPr>
        <w:t xml:space="preserve"> </w:t>
      </w:r>
      <w:r>
        <w:rPr>
          <w:color w:val="2B2A29"/>
          <w:w w:val="110"/>
        </w:rPr>
        <w:t>values.</w:t>
      </w:r>
    </w:p>
    <w:p>
      <w:pPr>
        <w:pStyle w:val="11"/>
        <w:spacing w:line="304" w:lineRule="auto"/>
        <w:ind w:left="160" w:right="510" w:firstLine="359"/>
      </w:pPr>
      <w:r>
        <w:rPr>
          <w:color w:val="2B2A29"/>
          <w:w w:val="105"/>
        </w:rPr>
        <w:t>每个单独记录的字段值彼此相关。也就是说，</w:t>
      </w:r>
      <w:r>
        <w:rPr>
          <w:color w:val="2B2A29"/>
          <w:spacing w:val="1"/>
          <w:w w:val="105"/>
        </w:rPr>
        <w:t>例如</w:t>
      </w:r>
      <w:r>
        <w:rPr>
          <w:color w:val="2B2A29"/>
          <w:w w:val="105"/>
        </w:rPr>
        <w:t>，Employee表中的第一条记录包含员工Will</w:t>
      </w:r>
      <w:r>
        <w:t xml:space="preserve"> </w:t>
      </w:r>
      <w:r>
        <w:rPr>
          <w:color w:val="2B2A29"/>
          <w:w w:val="105"/>
        </w:rPr>
        <w:t>Smith的字段值。也就是说，它在字段值中包含威尔</w:t>
      </w:r>
      <w:r>
        <w:rPr>
          <w:color w:val="2B2A29"/>
          <w:spacing w:val="1"/>
          <w:w w:val="105"/>
        </w:rPr>
        <w:t>·</w:t>
      </w:r>
      <w:r>
        <w:rPr>
          <w:color w:val="2B2A29"/>
          <w:w w:val="105"/>
        </w:rPr>
        <w:t>史密斯的姓名、部门和电话号码。EmployeeId字段存在于表中，用于唯一标识特定记录。您可能认为我们可以使用Name字段来唯一标识记录；然而，名字</w:t>
      </w:r>
      <w:r>
        <w:rPr>
          <w:color w:val="2B2A29"/>
          <w:spacing w:val="3"/>
          <w:w w:val="105"/>
        </w:rPr>
        <w:t>并</w:t>
      </w:r>
      <w:r>
        <w:rPr>
          <w:color w:val="2B2A29"/>
          <w:w w:val="105"/>
        </w:rPr>
        <w:t>不是唯一的，因为两</w:t>
      </w:r>
      <w:r>
        <w:rPr>
          <w:color w:val="2B2A29"/>
          <w:spacing w:val="3"/>
          <w:w w:val="105"/>
        </w:rPr>
        <w:t>个</w:t>
      </w:r>
      <w:r>
        <w:rPr>
          <w:color w:val="2B2A29"/>
          <w:w w:val="105"/>
        </w:rPr>
        <w:t>人可以有相同的名字。因此，EmployeeId字段只是作为一个数值来标识表中的特定行或记录。例如，我们可以告诉数据库给我们EmployeeId等于2的记录，它将返回具有Peter</w:t>
      </w:r>
      <w:r>
        <w:t xml:space="preserve"> </w:t>
      </w:r>
      <w:r>
        <w:rPr>
          <w:color w:val="2B2A29"/>
          <w:w w:val="110"/>
        </w:rPr>
        <w:t>Parker字段值</w:t>
      </w:r>
      <w:r>
        <w:rPr>
          <w:color w:val="2B2A29"/>
          <w:w w:val="105"/>
        </w:rPr>
        <w:t>的记录值</w:t>
      </w:r>
      <w:r>
        <w:rPr>
          <w:color w:val="2B2A29"/>
          <w:w w:val="110"/>
        </w:rPr>
        <w:t>。</w:t>
      </w:r>
    </w:p>
    <w:p>
      <w:r>
        <w:rPr>
          <w:color w:val="2B2A29"/>
          <w:w w:val="105"/>
        </w:rPr>
        <w:t>A</w:t>
      </w:r>
      <w:r>
        <w:rPr>
          <w:color w:val="2B2A29"/>
          <w:spacing w:val="-3"/>
          <w:w w:val="105"/>
        </w:rPr>
        <w:t xml:space="preserve"> </w:t>
      </w:r>
      <w:r>
        <w:rPr>
          <w:color w:val="2B2A29"/>
          <w:w w:val="105"/>
        </w:rPr>
        <w:t>unique</w:t>
      </w:r>
      <w:r>
        <w:rPr>
          <w:color w:val="2B2A29"/>
          <w:spacing w:val="-3"/>
          <w:w w:val="105"/>
        </w:rPr>
        <w:t xml:space="preserve"> </w:t>
      </w:r>
      <w:r>
        <w:rPr>
          <w:color w:val="2B2A29"/>
          <w:w w:val="105"/>
        </w:rPr>
        <w:t>field</w:t>
      </w:r>
      <w:r>
        <w:rPr>
          <w:color w:val="2B2A29"/>
          <w:spacing w:val="-2"/>
          <w:w w:val="105"/>
        </w:rPr>
        <w:t xml:space="preserve"> </w:t>
      </w:r>
      <w:r>
        <w:rPr>
          <w:color w:val="2B2A29"/>
          <w:w w:val="105"/>
        </w:rPr>
        <w:t>that</w:t>
      </w:r>
      <w:r>
        <w:rPr>
          <w:color w:val="2B2A29"/>
          <w:spacing w:val="-3"/>
          <w:w w:val="105"/>
        </w:rPr>
        <w:t xml:space="preserve"> </w:t>
      </w:r>
      <w:r>
        <w:rPr>
          <w:color w:val="2B2A29"/>
          <w:w w:val="105"/>
        </w:rPr>
        <w:t>identifies</w:t>
      </w:r>
      <w:r>
        <w:rPr>
          <w:color w:val="2B2A29"/>
          <w:spacing w:val="-3"/>
          <w:w w:val="105"/>
        </w:rPr>
        <w:t xml:space="preserve"> </w:t>
      </w:r>
      <w:r>
        <w:rPr>
          <w:color w:val="2B2A29"/>
          <w:w w:val="105"/>
        </w:rPr>
        <w:t>a</w:t>
      </w:r>
      <w:r>
        <w:rPr>
          <w:color w:val="2B2A29"/>
          <w:spacing w:val="-2"/>
          <w:w w:val="105"/>
        </w:rPr>
        <w:t xml:space="preserve"> </w:t>
      </w:r>
      <w:r>
        <w:rPr>
          <w:color w:val="2B2A29"/>
          <w:w w:val="105"/>
        </w:rPr>
        <w:t>record</w:t>
      </w:r>
      <w:r>
        <w:rPr>
          <w:color w:val="2B2A29"/>
          <w:spacing w:val="-3"/>
          <w:w w:val="105"/>
        </w:rPr>
        <w:t xml:space="preserve"> </w:t>
      </w:r>
      <w:r>
        <w:rPr>
          <w:color w:val="2B2A29"/>
          <w:w w:val="105"/>
        </w:rPr>
        <w:t>in</w:t>
      </w:r>
      <w:r>
        <w:rPr>
          <w:color w:val="2B2A29"/>
          <w:spacing w:val="-2"/>
          <w:w w:val="105"/>
        </w:rPr>
        <w:t xml:space="preserve"> </w:t>
      </w:r>
      <w:r>
        <w:rPr>
          <w:color w:val="2B2A29"/>
          <w:w w:val="105"/>
        </w:rPr>
        <w:t>a</w:t>
      </w:r>
      <w:r>
        <w:rPr>
          <w:color w:val="2B2A29"/>
          <w:spacing w:val="-3"/>
          <w:w w:val="105"/>
        </w:rPr>
        <w:t xml:space="preserve"> </w:t>
      </w:r>
      <w:r>
        <w:rPr>
          <w:color w:val="2B2A29"/>
          <w:w w:val="105"/>
        </w:rPr>
        <w:t>database</w:t>
      </w:r>
      <w:r>
        <w:rPr>
          <w:color w:val="2B2A29"/>
          <w:spacing w:val="-3"/>
          <w:w w:val="105"/>
        </w:rPr>
        <w:t xml:space="preserve"> </w:t>
      </w:r>
      <w:r>
        <w:rPr>
          <w:color w:val="2B2A29"/>
          <w:w w:val="105"/>
        </w:rPr>
        <w:t>table</w:t>
      </w:r>
      <w:r>
        <w:rPr>
          <w:color w:val="2B2A29"/>
          <w:spacing w:val="-2"/>
          <w:w w:val="105"/>
        </w:rPr>
        <w:t xml:space="preserve"> </w:t>
      </w:r>
      <w:r>
        <w:rPr>
          <w:color w:val="2B2A29"/>
          <w:w w:val="105"/>
        </w:rPr>
        <w:t>is</w:t>
      </w:r>
      <w:r>
        <w:rPr>
          <w:color w:val="2B2A29"/>
          <w:spacing w:val="-3"/>
          <w:w w:val="105"/>
        </w:rPr>
        <w:t xml:space="preserve"> </w:t>
      </w:r>
      <w:r>
        <w:rPr>
          <w:color w:val="2B2A29"/>
          <w:w w:val="105"/>
        </w:rPr>
        <w:t>called</w:t>
      </w:r>
      <w:r>
        <w:rPr>
          <w:color w:val="2B2A29"/>
          <w:spacing w:val="-2"/>
          <w:w w:val="105"/>
        </w:rPr>
        <w:t xml:space="preserve"> </w:t>
      </w:r>
      <w:r>
        <w:rPr>
          <w:color w:val="2B2A29"/>
          <w:w w:val="105"/>
        </w:rPr>
        <w:t>a</w:t>
      </w:r>
      <w:r>
        <w:rPr>
          <w:color w:val="2B2A29"/>
          <w:spacing w:val="-3"/>
          <w:w w:val="105"/>
        </w:rPr>
        <w:t xml:space="preserve"> </w:t>
      </w:r>
      <w:r>
        <w:rPr>
          <w:i/>
          <w:color w:val="2B2A29"/>
          <w:w w:val="105"/>
        </w:rPr>
        <w:t>primary</w:t>
      </w:r>
      <w:r>
        <w:rPr>
          <w:i/>
          <w:color w:val="2B2A29"/>
          <w:spacing w:val="-1"/>
          <w:w w:val="105"/>
        </w:rPr>
        <w:t xml:space="preserve"> </w:t>
      </w:r>
      <w:r>
        <w:rPr>
          <w:i/>
          <w:color w:val="2B2A29"/>
          <w:w w:val="105"/>
        </w:rPr>
        <w:t>key</w:t>
      </w:r>
      <w:r>
        <w:rPr>
          <w:color w:val="2B2A29"/>
          <w:w w:val="105"/>
        </w:rPr>
        <w:t>.</w:t>
      </w:r>
    </w:p>
    <w:p>
      <w:pPr>
        <w:pStyle w:val="11"/>
        <w:spacing w:line="241" w:lineRule="exact"/>
        <w:ind w:left="520"/>
      </w:pPr>
      <w:r>
        <w:rPr>
          <w:color w:val="2B2A29"/>
          <w:w w:val="105"/>
        </w:rPr>
        <w:t>标识数据库表中记录的唯一字段称为</w:t>
      </w:r>
      <w:r>
        <w:rPr>
          <w:i/>
          <w:color w:val="2B2A29"/>
          <w:w w:val="105"/>
        </w:rPr>
        <w:t>主键</w:t>
      </w:r>
      <w:r>
        <w:rPr>
          <w:color w:val="2B2A29"/>
          <w:w w:val="105"/>
        </w:rPr>
        <w:t>。</w:t>
      </w:r>
    </w:p>
    <w:p>
      <w:r>
        <w:rPr>
          <w:color w:val="2B2A29"/>
          <w:w w:val="105"/>
        </w:rPr>
        <w:t>When</w:t>
      </w:r>
      <w:r>
        <w:rPr>
          <w:color w:val="2B2A29"/>
          <w:spacing w:val="-4"/>
          <w:w w:val="105"/>
        </w:rPr>
        <w:t xml:space="preserve"> </w:t>
      </w:r>
      <w:r>
        <w:rPr>
          <w:color w:val="2B2A29"/>
          <w:w w:val="105"/>
        </w:rPr>
        <w:t>we</w:t>
      </w:r>
      <w:r>
        <w:rPr>
          <w:color w:val="2B2A29"/>
          <w:spacing w:val="-4"/>
          <w:w w:val="105"/>
        </w:rPr>
        <w:t xml:space="preserve"> </w:t>
      </w:r>
      <w:r>
        <w:rPr>
          <w:color w:val="2B2A29"/>
          <w:w w:val="105"/>
        </w:rPr>
        <w:t>mark</w:t>
      </w:r>
      <w:r>
        <w:rPr>
          <w:color w:val="2B2A29"/>
          <w:spacing w:val="-3"/>
          <w:w w:val="105"/>
        </w:rPr>
        <w:t xml:space="preserve"> </w:t>
      </w:r>
      <w:r>
        <w:rPr>
          <w:color w:val="2B2A29"/>
          <w:w w:val="105"/>
        </w:rPr>
        <w:t>a</w:t>
      </w:r>
      <w:r>
        <w:rPr>
          <w:color w:val="2B2A29"/>
          <w:spacing w:val="-4"/>
          <w:w w:val="105"/>
        </w:rPr>
        <w:t xml:space="preserve"> </w:t>
      </w:r>
      <w:r>
        <w:rPr>
          <w:color w:val="2B2A29"/>
          <w:w w:val="105"/>
        </w:rPr>
        <w:t>database</w:t>
      </w:r>
      <w:r>
        <w:rPr>
          <w:color w:val="2B2A29"/>
          <w:spacing w:val="-3"/>
          <w:w w:val="105"/>
        </w:rPr>
        <w:t xml:space="preserve"> </w:t>
      </w:r>
      <w:r>
        <w:rPr>
          <w:color w:val="2B2A29"/>
          <w:w w:val="105"/>
        </w:rPr>
        <w:t>table’s</w:t>
      </w:r>
      <w:r>
        <w:rPr>
          <w:color w:val="2B2A29"/>
          <w:spacing w:val="-4"/>
          <w:w w:val="105"/>
        </w:rPr>
        <w:t xml:space="preserve"> </w:t>
      </w:r>
      <w:r>
        <w:rPr>
          <w:color w:val="2B2A29"/>
          <w:w w:val="105"/>
        </w:rPr>
        <w:t>column</w:t>
      </w:r>
      <w:r>
        <w:rPr>
          <w:color w:val="2B2A29"/>
          <w:spacing w:val="-4"/>
          <w:w w:val="105"/>
        </w:rPr>
        <w:t xml:space="preserve"> </w:t>
      </w:r>
      <w:r>
        <w:rPr>
          <w:color w:val="2B2A29"/>
          <w:w w:val="105"/>
        </w:rPr>
        <w:t>as</w:t>
      </w:r>
      <w:r>
        <w:rPr>
          <w:color w:val="2B2A29"/>
          <w:spacing w:val="-3"/>
          <w:w w:val="105"/>
        </w:rPr>
        <w:t xml:space="preserve"> </w:t>
      </w:r>
      <w:r>
        <w:rPr>
          <w:color w:val="2B2A29"/>
          <w:w w:val="105"/>
        </w:rPr>
        <w:t>a</w:t>
      </w:r>
      <w:r>
        <w:rPr>
          <w:color w:val="2B2A29"/>
          <w:spacing w:val="-4"/>
          <w:w w:val="105"/>
        </w:rPr>
        <w:t xml:space="preserve"> </w:t>
      </w:r>
      <w:r>
        <w:rPr>
          <w:color w:val="2B2A29"/>
          <w:w w:val="105"/>
        </w:rPr>
        <w:t>primary</w:t>
      </w:r>
      <w:r>
        <w:rPr>
          <w:color w:val="2B2A29"/>
          <w:spacing w:val="-3"/>
          <w:w w:val="105"/>
        </w:rPr>
        <w:t xml:space="preserve"> </w:t>
      </w:r>
      <w:r>
        <w:rPr>
          <w:color w:val="2B2A29"/>
          <w:w w:val="105"/>
        </w:rPr>
        <w:t>key,</w:t>
      </w:r>
      <w:r>
        <w:rPr>
          <w:color w:val="2B2A29"/>
          <w:spacing w:val="-4"/>
          <w:w w:val="105"/>
        </w:rPr>
        <w:t xml:space="preserve"> </w:t>
      </w:r>
      <w:r>
        <w:rPr>
          <w:color w:val="2B2A29"/>
          <w:w w:val="105"/>
        </w:rPr>
        <w:t>the</w:t>
      </w:r>
      <w:r>
        <w:rPr>
          <w:color w:val="2B2A29"/>
          <w:spacing w:val="-4"/>
          <w:w w:val="105"/>
        </w:rPr>
        <w:t xml:space="preserve"> </w:t>
      </w:r>
      <w:r>
        <w:rPr>
          <w:color w:val="2B2A29"/>
          <w:w w:val="105"/>
        </w:rPr>
        <w:t>DBMS</w:t>
      </w:r>
      <w:r>
        <w:rPr>
          <w:color w:val="2B2A29"/>
          <w:spacing w:val="-3"/>
          <w:w w:val="105"/>
        </w:rPr>
        <w:t xml:space="preserve"> </w:t>
      </w:r>
      <w:r>
        <w:rPr>
          <w:color w:val="2B2A29"/>
          <w:w w:val="105"/>
        </w:rPr>
        <w:t>creates</w:t>
      </w:r>
      <w:r>
        <w:rPr>
          <w:color w:val="2B2A29"/>
          <w:spacing w:val="-4"/>
          <w:w w:val="105"/>
        </w:rPr>
        <w:t xml:space="preserve"> </w:t>
      </w:r>
      <w:r>
        <w:rPr>
          <w:color w:val="2B2A29"/>
          <w:w w:val="105"/>
        </w:rPr>
        <w:t>a</w:t>
      </w:r>
      <w:r>
        <w:rPr>
          <w:color w:val="2B2A29"/>
          <w:spacing w:val="-3"/>
          <w:w w:val="105"/>
        </w:rPr>
        <w:t xml:space="preserve"> </w:t>
      </w:r>
      <w:r>
        <w:rPr>
          <w:color w:val="2B2A29"/>
          <w:w w:val="105"/>
        </w:rPr>
        <w:t>unique</w:t>
      </w:r>
      <w:r>
        <w:rPr>
          <w:color w:val="2B2A29"/>
          <w:spacing w:val="-55"/>
          <w:w w:val="105"/>
        </w:rPr>
        <w:t xml:space="preserve"> </w:t>
      </w:r>
      <w:r>
        <w:rPr>
          <w:color w:val="2B2A29"/>
          <w:w w:val="105"/>
        </w:rPr>
        <w:t>key</w:t>
      </w:r>
      <w:r>
        <w:rPr>
          <w:color w:val="2B2A29"/>
          <w:spacing w:val="-10"/>
          <w:w w:val="105"/>
        </w:rPr>
        <w:t xml:space="preserve"> </w:t>
      </w:r>
      <w:r>
        <w:rPr>
          <w:color w:val="2B2A29"/>
          <w:w w:val="105"/>
        </w:rPr>
        <w:t>index</w:t>
      </w:r>
      <w:r>
        <w:rPr>
          <w:color w:val="2B2A29"/>
          <w:spacing w:val="-9"/>
          <w:w w:val="105"/>
        </w:rPr>
        <w:t xml:space="preserve"> </w:t>
      </w:r>
      <w:r>
        <w:rPr>
          <w:color w:val="2B2A29"/>
          <w:w w:val="105"/>
        </w:rPr>
        <w:t>for</w:t>
      </w:r>
      <w:r>
        <w:rPr>
          <w:color w:val="2B2A29"/>
          <w:spacing w:val="-9"/>
          <w:w w:val="105"/>
        </w:rPr>
        <w:t xml:space="preserve"> </w:t>
      </w:r>
      <w:r>
        <w:rPr>
          <w:color w:val="2B2A29"/>
          <w:w w:val="105"/>
        </w:rPr>
        <w:t>it</w:t>
      </w:r>
      <w:r>
        <w:rPr>
          <w:color w:val="2B2A29"/>
          <w:spacing w:val="-9"/>
          <w:w w:val="105"/>
        </w:rPr>
        <w:t xml:space="preserve"> </w:t>
      </w:r>
      <w:r>
        <w:rPr>
          <w:color w:val="2B2A29"/>
          <w:w w:val="105"/>
        </w:rPr>
        <w:t>and</w:t>
      </w:r>
      <w:r>
        <w:rPr>
          <w:color w:val="2B2A29"/>
          <w:spacing w:val="-9"/>
          <w:w w:val="105"/>
        </w:rPr>
        <w:t xml:space="preserve"> </w:t>
      </w:r>
      <w:r>
        <w:rPr>
          <w:color w:val="2B2A29"/>
          <w:w w:val="105"/>
        </w:rPr>
        <w:t>will</w:t>
      </w:r>
      <w:r>
        <w:rPr>
          <w:color w:val="2B2A29"/>
          <w:spacing w:val="-9"/>
          <w:w w:val="105"/>
        </w:rPr>
        <w:t xml:space="preserve"> </w:t>
      </w:r>
      <w:r>
        <w:rPr>
          <w:color w:val="2B2A29"/>
          <w:w w:val="105"/>
        </w:rPr>
        <w:t>never</w:t>
      </w:r>
      <w:r>
        <w:rPr>
          <w:color w:val="2B2A29"/>
          <w:spacing w:val="-9"/>
          <w:w w:val="105"/>
        </w:rPr>
        <w:t xml:space="preserve"> </w:t>
      </w:r>
      <w:r>
        <w:rPr>
          <w:color w:val="2B2A29"/>
          <w:w w:val="105"/>
        </w:rPr>
        <w:t>store</w:t>
      </w:r>
      <w:r>
        <w:rPr>
          <w:color w:val="2B2A29"/>
          <w:spacing w:val="-10"/>
          <w:w w:val="105"/>
        </w:rPr>
        <w:t xml:space="preserve"> </w:t>
      </w:r>
      <w:r>
        <w:rPr>
          <w:color w:val="2B2A29"/>
          <w:w w:val="105"/>
        </w:rPr>
        <w:t>two</w:t>
      </w:r>
      <w:r>
        <w:rPr>
          <w:color w:val="2B2A29"/>
          <w:spacing w:val="-9"/>
          <w:w w:val="105"/>
        </w:rPr>
        <w:t xml:space="preserve"> </w:t>
      </w:r>
      <w:r>
        <w:rPr>
          <w:color w:val="2B2A29"/>
          <w:w w:val="105"/>
        </w:rPr>
        <w:t>records</w:t>
      </w:r>
      <w:r>
        <w:rPr>
          <w:color w:val="2B2A29"/>
          <w:spacing w:val="-9"/>
          <w:w w:val="105"/>
        </w:rPr>
        <w:t xml:space="preserve"> </w:t>
      </w:r>
      <w:r>
        <w:rPr>
          <w:color w:val="2B2A29"/>
          <w:w w:val="105"/>
        </w:rPr>
        <w:t>with</w:t>
      </w:r>
      <w:r>
        <w:rPr>
          <w:color w:val="2B2A29"/>
          <w:spacing w:val="-9"/>
          <w:w w:val="105"/>
        </w:rPr>
        <w:t xml:space="preserve"> </w:t>
      </w:r>
      <w:r>
        <w:rPr>
          <w:color w:val="2B2A29"/>
          <w:w w:val="105"/>
        </w:rPr>
        <w:t>the</w:t>
      </w:r>
      <w:r>
        <w:rPr>
          <w:color w:val="2B2A29"/>
          <w:spacing w:val="-9"/>
          <w:w w:val="105"/>
        </w:rPr>
        <w:t xml:space="preserve"> </w:t>
      </w:r>
      <w:r>
        <w:rPr>
          <w:color w:val="2B2A29"/>
          <w:w w:val="105"/>
        </w:rPr>
        <w:t>same</w:t>
      </w:r>
      <w:r>
        <w:rPr>
          <w:color w:val="2B2A29"/>
          <w:spacing w:val="-9"/>
          <w:w w:val="105"/>
        </w:rPr>
        <w:t xml:space="preserve"> </w:t>
      </w:r>
      <w:r>
        <w:rPr>
          <w:color w:val="2B2A29"/>
          <w:w w:val="105"/>
        </w:rPr>
        <w:t>primary</w:t>
      </w:r>
      <w:r>
        <w:rPr>
          <w:color w:val="2B2A29"/>
          <w:spacing w:val="-10"/>
          <w:w w:val="105"/>
        </w:rPr>
        <w:t xml:space="preserve"> </w:t>
      </w:r>
      <w:r>
        <w:rPr>
          <w:color w:val="2B2A29"/>
          <w:w w:val="105"/>
        </w:rPr>
        <w:t>key</w:t>
      </w:r>
      <w:r>
        <w:rPr>
          <w:color w:val="2B2A29"/>
          <w:spacing w:val="-9"/>
          <w:w w:val="105"/>
        </w:rPr>
        <w:t xml:space="preserve"> </w:t>
      </w:r>
      <w:r>
        <w:rPr>
          <w:color w:val="2B2A29"/>
          <w:w w:val="105"/>
        </w:rPr>
        <w:t>value.</w:t>
      </w:r>
    </w:p>
    <w:p>
      <w:pPr>
        <w:pStyle w:val="11"/>
        <w:spacing w:before="61" w:line="304" w:lineRule="auto"/>
        <w:ind w:left="160" w:right="510"/>
      </w:pPr>
      <w:r>
        <w:rPr>
          <w:color w:val="2B2A29"/>
          <w:w w:val="105"/>
        </w:rPr>
        <w:t>当我们</w:t>
      </w:r>
      <w:r>
        <w:rPr>
          <w:color w:val="2B2A29"/>
          <w:spacing w:val="-4"/>
          <w:w w:val="105"/>
        </w:rPr>
        <w:t>将</w:t>
      </w:r>
      <w:r>
        <w:rPr>
          <w:color w:val="2B2A29"/>
          <w:w w:val="105"/>
        </w:rPr>
        <w:t>数据库</w:t>
      </w:r>
      <w:r>
        <w:rPr>
          <w:color w:val="2B2A29"/>
          <w:spacing w:val="-3"/>
          <w:w w:val="105"/>
        </w:rPr>
        <w:t>表的</w:t>
      </w:r>
      <w:r>
        <w:rPr>
          <w:color w:val="2B2A29"/>
          <w:w w:val="105"/>
        </w:rPr>
        <w:t>列标记为主键时，DBMS将为其创建唯一</w:t>
      </w:r>
      <w:r>
        <w:rPr>
          <w:color w:val="2B2A29"/>
          <w:spacing w:val="-55"/>
          <w:w w:val="105"/>
        </w:rPr>
        <w:t>的</w:t>
      </w:r>
      <w:r>
        <w:rPr>
          <w:color w:val="2B2A29"/>
          <w:w w:val="105"/>
        </w:rPr>
        <w:t>键索引</w:t>
      </w:r>
      <w:r>
        <w:rPr>
          <w:color w:val="2B2A29"/>
          <w:spacing w:val="-9"/>
          <w:w w:val="105"/>
        </w:rPr>
        <w:t>，</w:t>
      </w:r>
      <w:r>
        <w:rPr>
          <w:color w:val="2B2A29"/>
          <w:w w:val="105"/>
        </w:rPr>
        <w:t>并且永远不会存储具有相同主键值的两</w:t>
      </w:r>
      <w:r>
        <w:rPr>
          <w:color w:val="2B2A29"/>
          <w:spacing w:val="-9"/>
          <w:w w:val="105"/>
        </w:rPr>
        <w:t>条</w:t>
      </w:r>
      <w:r>
        <w:rPr>
          <w:color w:val="2B2A29"/>
          <w:w w:val="105"/>
        </w:rPr>
        <w:t>记录。</w:t>
      </w:r>
    </w:p>
    <w:p>
      <w:r>
        <w:rPr>
          <w:color w:val="2B2A29"/>
          <w:w w:val="105"/>
        </w:rPr>
        <w:t>Also,</w:t>
      </w:r>
      <w:r>
        <w:rPr>
          <w:color w:val="2B2A29"/>
          <w:spacing w:val="-14"/>
          <w:w w:val="105"/>
        </w:rPr>
        <w:t xml:space="preserve"> </w:t>
      </w:r>
      <w:r>
        <w:rPr>
          <w:color w:val="2B2A29"/>
          <w:w w:val="105"/>
        </w:rPr>
        <w:t>the</w:t>
      </w:r>
      <w:r>
        <w:rPr>
          <w:color w:val="2B2A29"/>
          <w:spacing w:val="-14"/>
          <w:w w:val="105"/>
        </w:rPr>
        <w:t xml:space="preserve"> </w:t>
      </w:r>
      <w:r>
        <w:rPr>
          <w:color w:val="2B2A29"/>
          <w:w w:val="105"/>
        </w:rPr>
        <w:t>DBMS</w:t>
      </w:r>
      <w:r>
        <w:rPr>
          <w:color w:val="2B2A29"/>
          <w:spacing w:val="-13"/>
          <w:w w:val="105"/>
        </w:rPr>
        <w:t xml:space="preserve"> </w:t>
      </w:r>
      <w:r>
        <w:rPr>
          <w:color w:val="2B2A29"/>
          <w:w w:val="105"/>
        </w:rPr>
        <w:t>will</w:t>
      </w:r>
      <w:r>
        <w:rPr>
          <w:color w:val="2B2A29"/>
          <w:spacing w:val="-14"/>
          <w:w w:val="105"/>
        </w:rPr>
        <w:t xml:space="preserve"> </w:t>
      </w:r>
      <w:r>
        <w:rPr>
          <w:color w:val="2B2A29"/>
          <w:w w:val="105"/>
        </w:rPr>
        <w:t>be</w:t>
      </w:r>
      <w:r>
        <w:rPr>
          <w:color w:val="2B2A29"/>
          <w:spacing w:val="-13"/>
          <w:w w:val="105"/>
        </w:rPr>
        <w:t xml:space="preserve"> </w:t>
      </w:r>
      <w:r>
        <w:rPr>
          <w:color w:val="2B2A29"/>
          <w:w w:val="105"/>
        </w:rPr>
        <w:t>able</w:t>
      </w:r>
      <w:r>
        <w:rPr>
          <w:color w:val="2B2A29"/>
          <w:spacing w:val="-14"/>
          <w:w w:val="105"/>
        </w:rPr>
        <w:t xml:space="preserve"> </w:t>
      </w:r>
      <w:r>
        <w:rPr>
          <w:color w:val="2B2A29"/>
          <w:w w:val="105"/>
        </w:rPr>
        <w:t>to</w:t>
      </w:r>
      <w:r>
        <w:rPr>
          <w:color w:val="2B2A29"/>
          <w:spacing w:val="-14"/>
          <w:w w:val="105"/>
        </w:rPr>
        <w:t xml:space="preserve"> </w:t>
      </w:r>
      <w:r>
        <w:rPr>
          <w:color w:val="2B2A29"/>
          <w:w w:val="105"/>
        </w:rPr>
        <w:t>efficiently</w:t>
      </w:r>
      <w:r>
        <w:rPr>
          <w:color w:val="2B2A29"/>
          <w:spacing w:val="-13"/>
          <w:w w:val="105"/>
        </w:rPr>
        <w:t xml:space="preserve"> </w:t>
      </w:r>
      <w:r>
        <w:rPr>
          <w:color w:val="2B2A29"/>
          <w:w w:val="105"/>
        </w:rPr>
        <w:t>look</w:t>
      </w:r>
      <w:r>
        <w:rPr>
          <w:color w:val="2B2A29"/>
          <w:spacing w:val="-14"/>
          <w:w w:val="105"/>
        </w:rPr>
        <w:t xml:space="preserve"> </w:t>
      </w:r>
      <w:r>
        <w:rPr>
          <w:color w:val="2B2A29"/>
          <w:w w:val="105"/>
        </w:rPr>
        <w:t>up</w:t>
      </w:r>
      <w:r>
        <w:rPr>
          <w:color w:val="2B2A29"/>
          <w:spacing w:val="-13"/>
          <w:w w:val="105"/>
        </w:rPr>
        <w:t xml:space="preserve"> </w:t>
      </w:r>
      <w:r>
        <w:rPr>
          <w:color w:val="2B2A29"/>
          <w:w w:val="105"/>
        </w:rPr>
        <w:t>a</w:t>
      </w:r>
      <w:r>
        <w:rPr>
          <w:color w:val="2B2A29"/>
          <w:spacing w:val="-14"/>
          <w:w w:val="105"/>
        </w:rPr>
        <w:t xml:space="preserve"> </w:t>
      </w:r>
      <w:r>
        <w:rPr>
          <w:color w:val="2B2A29"/>
          <w:w w:val="105"/>
        </w:rPr>
        <w:t>record</w:t>
      </w:r>
      <w:r>
        <w:rPr>
          <w:color w:val="2B2A29"/>
          <w:spacing w:val="-14"/>
          <w:w w:val="105"/>
        </w:rPr>
        <w:t xml:space="preserve"> </w:t>
      </w:r>
      <w:r>
        <w:rPr>
          <w:color w:val="2B2A29"/>
          <w:w w:val="105"/>
        </w:rPr>
        <w:t>using</w:t>
      </w:r>
      <w:r>
        <w:rPr>
          <w:color w:val="2B2A29"/>
          <w:spacing w:val="-13"/>
          <w:w w:val="105"/>
        </w:rPr>
        <w:t xml:space="preserve"> </w:t>
      </w:r>
      <w:r>
        <w:rPr>
          <w:color w:val="2B2A29"/>
          <w:w w:val="105"/>
        </w:rPr>
        <w:t>a</w:t>
      </w:r>
      <w:r>
        <w:rPr>
          <w:color w:val="2B2A29"/>
          <w:spacing w:val="-14"/>
          <w:w w:val="105"/>
        </w:rPr>
        <w:t xml:space="preserve"> </w:t>
      </w:r>
      <w:r>
        <w:rPr>
          <w:color w:val="2B2A29"/>
          <w:w w:val="105"/>
        </w:rPr>
        <w:t>primary</w:t>
      </w:r>
      <w:r>
        <w:rPr>
          <w:color w:val="2B2A29"/>
          <w:spacing w:val="-13"/>
          <w:w w:val="105"/>
        </w:rPr>
        <w:t xml:space="preserve"> </w:t>
      </w:r>
      <w:r>
        <w:rPr>
          <w:color w:val="2B2A29"/>
          <w:w w:val="105"/>
        </w:rPr>
        <w:t>key</w:t>
      </w:r>
      <w:r>
        <w:rPr>
          <w:color w:val="2B2A29"/>
          <w:spacing w:val="-14"/>
          <w:w w:val="105"/>
        </w:rPr>
        <w:t xml:space="preserve"> </w:t>
      </w:r>
      <w:r>
        <w:rPr>
          <w:color w:val="2B2A29"/>
          <w:w w:val="105"/>
        </w:rPr>
        <w:t>value.</w:t>
      </w:r>
    </w:p>
    <w:p>
      <w:pPr>
        <w:pStyle w:val="11"/>
        <w:spacing w:line="251" w:lineRule="exact"/>
        <w:ind w:left="160"/>
      </w:pPr>
      <w:r>
        <w:rPr>
          <w:color w:val="2B2A29"/>
          <w:w w:val="105"/>
        </w:rPr>
        <w:t>此外，DBMS将能够使用主键值有效</w:t>
      </w:r>
      <w:r>
        <w:rPr>
          <w:color w:val="2B2A29"/>
          <w:spacing w:val="-13"/>
          <w:w w:val="105"/>
        </w:rPr>
        <w:t>地</w:t>
      </w:r>
      <w:r>
        <w:rPr>
          <w:color w:val="2B2A29"/>
          <w:w w:val="105"/>
        </w:rPr>
        <w:t>查找记录。</w:t>
      </w:r>
    </w:p>
    <w:p>
      <w:r>
        <w:rPr>
          <w:color w:val="2B2A29"/>
          <w:w w:val="105"/>
        </w:rPr>
        <w:t>A primary key can be created by combining two or more fields, which are called a</w:t>
      </w:r>
      <w:r>
        <w:rPr>
          <w:color w:val="2B2A29"/>
          <w:spacing w:val="1"/>
          <w:w w:val="105"/>
        </w:rPr>
        <w:t xml:space="preserve"> </w:t>
      </w:r>
      <w:r>
        <w:rPr>
          <w:i/>
          <w:color w:val="2B2A29"/>
          <w:w w:val="105"/>
        </w:rPr>
        <w:t>composite key</w:t>
      </w:r>
      <w:r>
        <w:rPr>
          <w:color w:val="2B2A29"/>
          <w:w w:val="105"/>
        </w:rPr>
        <w:t>. The requirement for a composite key is that the participating fields must</w:t>
      </w:r>
      <w:r>
        <w:rPr>
          <w:color w:val="2B2A29"/>
          <w:spacing w:val="-55"/>
          <w:w w:val="105"/>
        </w:rPr>
        <w:t xml:space="preserve"> </w:t>
      </w:r>
      <w:r>
        <w:rPr>
          <w:color w:val="2B2A29"/>
          <w:w w:val="110"/>
        </w:rPr>
        <w:t>always</w:t>
      </w:r>
      <w:r>
        <w:rPr>
          <w:color w:val="2B2A29"/>
          <w:spacing w:val="-17"/>
          <w:w w:val="110"/>
        </w:rPr>
        <w:t xml:space="preserve"> </w:t>
      </w:r>
      <w:r>
        <w:rPr>
          <w:color w:val="2B2A29"/>
          <w:w w:val="110"/>
        </w:rPr>
        <w:t>have</w:t>
      </w:r>
      <w:r>
        <w:rPr>
          <w:color w:val="2B2A29"/>
          <w:spacing w:val="-16"/>
          <w:w w:val="110"/>
        </w:rPr>
        <w:t xml:space="preserve"> </w:t>
      </w:r>
      <w:r>
        <w:rPr>
          <w:color w:val="2B2A29"/>
          <w:w w:val="110"/>
        </w:rPr>
        <w:t>a</w:t>
      </w:r>
      <w:r>
        <w:rPr>
          <w:color w:val="2B2A29"/>
          <w:spacing w:val="-16"/>
          <w:w w:val="110"/>
        </w:rPr>
        <w:t xml:space="preserve"> </w:t>
      </w:r>
      <w:r>
        <w:rPr>
          <w:color w:val="2B2A29"/>
          <w:w w:val="110"/>
        </w:rPr>
        <w:t>combined</w:t>
      </w:r>
      <w:r>
        <w:rPr>
          <w:color w:val="2B2A29"/>
          <w:spacing w:val="-16"/>
          <w:w w:val="110"/>
        </w:rPr>
        <w:t xml:space="preserve"> </w:t>
      </w:r>
      <w:r>
        <w:rPr>
          <w:color w:val="2B2A29"/>
          <w:w w:val="110"/>
        </w:rPr>
        <w:t>unique</w:t>
      </w:r>
      <w:r>
        <w:rPr>
          <w:color w:val="2B2A29"/>
          <w:spacing w:val="-16"/>
          <w:w w:val="110"/>
        </w:rPr>
        <w:t xml:space="preserve"> </w:t>
      </w:r>
      <w:r>
        <w:rPr>
          <w:color w:val="2B2A29"/>
          <w:w w:val="110"/>
        </w:rPr>
        <w:t>value.</w:t>
      </w:r>
    </w:p>
    <w:p>
      <w:pPr>
        <w:pStyle w:val="11"/>
        <w:spacing w:before="67" w:line="304" w:lineRule="auto"/>
        <w:ind w:left="160" w:right="684"/>
      </w:pPr>
      <w:r>
        <w:rPr>
          <w:color w:val="2B2A29"/>
          <w:w w:val="105"/>
        </w:rPr>
        <w:t>主键可以通过组合两个或多个字段来创建，这些字段称为</w:t>
      </w:r>
      <w:r>
        <w:rPr>
          <w:i/>
          <w:color w:val="2B2A29"/>
          <w:w w:val="105"/>
        </w:rPr>
        <w:t>组合键</w:t>
      </w:r>
      <w:r>
        <w:rPr>
          <w:color w:val="2B2A29"/>
          <w:w w:val="105"/>
        </w:rPr>
        <w:t>。复合键的要求是参与字段必须</w:t>
      </w:r>
      <w:r>
        <w:rPr>
          <w:color w:val="2B2A29"/>
          <w:w w:val="110"/>
        </w:rPr>
        <w:t>始终具有组合</w:t>
      </w:r>
      <w:r>
        <w:rPr>
          <w:color w:val="2B2A29"/>
          <w:spacing w:val="-16"/>
          <w:w w:val="110"/>
        </w:rPr>
        <w:t>的</w:t>
      </w:r>
      <w:r>
        <w:rPr>
          <w:color w:val="2B2A29"/>
          <w:w w:val="110"/>
        </w:rPr>
        <w:t>唯一值。</w:t>
      </w:r>
    </w:p>
    <w:p>
      <w:pPr>
        <w:spacing w:after="0" w:line="304" w:lineRule="auto"/>
        <w:sectPr>
          <w:headerReference r:id="rId75" w:type="default"/>
          <w:footerReference r:id="rId77" w:type="default"/>
          <w:headerReference r:id="rId76" w:type="even"/>
          <w:footerReference r:id="rId78" w:type="even"/>
          <w:pgSz w:w="10080" w:h="14400"/>
          <w:pgMar w:top="1260" w:right="560" w:bottom="1260" w:left="560" w:header="1037" w:footer="1070" w:gutter="0"/>
          <w:pgNumType w:start="270"/>
          <w:cols w:space="720" w:num="1"/>
        </w:sectPr>
      </w:pPr>
    </w:p>
    <w:p>
      <w:pPr>
        <w:pStyle w:val="11"/>
        <w:spacing w:before="3"/>
        <w:rPr>
          <w:sz w:val="14"/>
        </w:rPr>
      </w:pPr>
    </w:p>
    <w:p>
      <w:bookmarkStart w:id="234" w:name="_bookmark219"/>
      <w:bookmarkEnd w:id="234"/>
      <w:r>
        <w:rPr>
          <w:color w:val="2B2A29"/>
          <w:w w:val="105"/>
        </w:rPr>
        <w:t>A</w:t>
      </w:r>
      <w:r>
        <w:rPr>
          <w:color w:val="2B2A29"/>
          <w:spacing w:val="-5"/>
          <w:w w:val="105"/>
        </w:rPr>
        <w:t xml:space="preserve"> </w:t>
      </w:r>
      <w:r>
        <w:rPr>
          <w:color w:val="2B2A29"/>
          <w:w w:val="105"/>
        </w:rPr>
        <w:t>typical</w:t>
      </w:r>
      <w:r>
        <w:rPr>
          <w:color w:val="2B2A29"/>
          <w:spacing w:val="-5"/>
          <w:w w:val="105"/>
        </w:rPr>
        <w:t xml:space="preserve"> </w:t>
      </w:r>
      <w:r>
        <w:rPr>
          <w:color w:val="2B2A29"/>
          <w:w w:val="105"/>
        </w:rPr>
        <w:t>database</w:t>
      </w:r>
      <w:r>
        <w:rPr>
          <w:color w:val="2B2A29"/>
          <w:spacing w:val="-5"/>
          <w:w w:val="105"/>
        </w:rPr>
        <w:t xml:space="preserve"> </w:t>
      </w:r>
      <w:r>
        <w:rPr>
          <w:color w:val="2B2A29"/>
          <w:w w:val="105"/>
        </w:rPr>
        <w:t>is</w:t>
      </w:r>
      <w:r>
        <w:rPr>
          <w:color w:val="2B2A29"/>
          <w:spacing w:val="-5"/>
          <w:w w:val="105"/>
        </w:rPr>
        <w:t xml:space="preserve"> </w:t>
      </w:r>
      <w:r>
        <w:rPr>
          <w:color w:val="2B2A29"/>
          <w:w w:val="105"/>
        </w:rPr>
        <w:t>created</w:t>
      </w:r>
      <w:r>
        <w:rPr>
          <w:color w:val="2B2A29"/>
          <w:spacing w:val="-5"/>
          <w:w w:val="105"/>
        </w:rPr>
        <w:t xml:space="preserve"> </w:t>
      </w:r>
      <w:r>
        <w:rPr>
          <w:color w:val="2B2A29"/>
          <w:w w:val="105"/>
        </w:rPr>
        <w:t>by</w:t>
      </w:r>
      <w:r>
        <w:rPr>
          <w:color w:val="2B2A29"/>
          <w:spacing w:val="-5"/>
          <w:w w:val="105"/>
        </w:rPr>
        <w:t xml:space="preserve"> </w:t>
      </w:r>
      <w:r>
        <w:rPr>
          <w:color w:val="2B2A29"/>
          <w:w w:val="105"/>
        </w:rPr>
        <w:t>grouping</w:t>
      </w:r>
      <w:r>
        <w:rPr>
          <w:color w:val="2B2A29"/>
          <w:spacing w:val="-4"/>
          <w:w w:val="105"/>
        </w:rPr>
        <w:t xml:space="preserve"> </w:t>
      </w:r>
      <w:r>
        <w:rPr>
          <w:color w:val="2B2A29"/>
          <w:w w:val="105"/>
        </w:rPr>
        <w:t>multiple</w:t>
      </w:r>
      <w:r>
        <w:rPr>
          <w:color w:val="2B2A29"/>
          <w:spacing w:val="-5"/>
          <w:w w:val="105"/>
        </w:rPr>
        <w:t xml:space="preserve"> </w:t>
      </w:r>
      <w:r>
        <w:rPr>
          <w:color w:val="2B2A29"/>
          <w:w w:val="105"/>
        </w:rPr>
        <w:t>database</w:t>
      </w:r>
      <w:r>
        <w:rPr>
          <w:color w:val="2B2A29"/>
          <w:spacing w:val="-5"/>
          <w:w w:val="105"/>
        </w:rPr>
        <w:t xml:space="preserve"> </w:t>
      </w:r>
      <w:r>
        <w:rPr>
          <w:color w:val="2B2A29"/>
          <w:w w:val="105"/>
        </w:rPr>
        <w:t>tables.</w:t>
      </w:r>
      <w:r>
        <w:rPr>
          <w:color w:val="2B2A29"/>
          <w:spacing w:val="-5"/>
          <w:w w:val="105"/>
        </w:rPr>
        <w:t xml:space="preserve"> </w:t>
      </w:r>
      <w:r>
        <w:rPr>
          <w:color w:val="2B2A29"/>
          <w:w w:val="105"/>
        </w:rPr>
        <w:t>Basically,</w:t>
      </w:r>
      <w:r>
        <w:rPr>
          <w:color w:val="2B2A29"/>
          <w:spacing w:val="-5"/>
          <w:w w:val="105"/>
        </w:rPr>
        <w:t xml:space="preserve"> </w:t>
      </w:r>
      <w:r>
        <w:rPr>
          <w:color w:val="2B2A29"/>
          <w:w w:val="105"/>
        </w:rPr>
        <w:t>any</w:t>
      </w:r>
      <w:r>
        <w:rPr>
          <w:color w:val="2B2A29"/>
          <w:spacing w:val="-55"/>
          <w:w w:val="105"/>
        </w:rPr>
        <w:t xml:space="preserve"> </w:t>
      </w:r>
      <w:r>
        <w:rPr>
          <w:color w:val="2B2A29"/>
          <w:w w:val="105"/>
        </w:rPr>
        <w:t>database</w:t>
      </w:r>
      <w:r>
        <w:rPr>
          <w:color w:val="2B2A29"/>
          <w:spacing w:val="-5"/>
          <w:w w:val="105"/>
        </w:rPr>
        <w:t xml:space="preserve"> </w:t>
      </w:r>
      <w:r>
        <w:rPr>
          <w:color w:val="2B2A29"/>
          <w:w w:val="105"/>
        </w:rPr>
        <w:t>table</w:t>
      </w:r>
      <w:r>
        <w:rPr>
          <w:color w:val="2B2A29"/>
          <w:spacing w:val="-5"/>
          <w:w w:val="105"/>
        </w:rPr>
        <w:t xml:space="preserve"> </w:t>
      </w:r>
      <w:r>
        <w:rPr>
          <w:color w:val="2B2A29"/>
          <w:w w:val="105"/>
        </w:rPr>
        <w:t>that</w:t>
      </w:r>
      <w:r>
        <w:rPr>
          <w:color w:val="2B2A29"/>
          <w:spacing w:val="-5"/>
          <w:w w:val="105"/>
        </w:rPr>
        <w:t xml:space="preserve"> </w:t>
      </w:r>
      <w:r>
        <w:rPr>
          <w:color w:val="2B2A29"/>
          <w:w w:val="105"/>
        </w:rPr>
        <w:t>can</w:t>
      </w:r>
      <w:r>
        <w:rPr>
          <w:color w:val="2B2A29"/>
          <w:spacing w:val="-5"/>
          <w:w w:val="105"/>
        </w:rPr>
        <w:t xml:space="preserve"> </w:t>
      </w:r>
      <w:r>
        <w:rPr>
          <w:color w:val="2B2A29"/>
          <w:w w:val="105"/>
        </w:rPr>
        <w:t>be</w:t>
      </w:r>
      <w:r>
        <w:rPr>
          <w:color w:val="2B2A29"/>
          <w:spacing w:val="-5"/>
          <w:w w:val="105"/>
        </w:rPr>
        <w:t xml:space="preserve"> </w:t>
      </w:r>
      <w:r>
        <w:rPr>
          <w:color w:val="2B2A29"/>
          <w:w w:val="105"/>
        </w:rPr>
        <w:t>logically</w:t>
      </w:r>
      <w:r>
        <w:rPr>
          <w:color w:val="2B2A29"/>
          <w:spacing w:val="-5"/>
          <w:w w:val="105"/>
        </w:rPr>
        <w:t xml:space="preserve"> </w:t>
      </w:r>
      <w:r>
        <w:rPr>
          <w:color w:val="2B2A29"/>
          <w:w w:val="105"/>
        </w:rPr>
        <w:t>grouped</w:t>
      </w:r>
      <w:r>
        <w:rPr>
          <w:color w:val="2B2A29"/>
          <w:spacing w:val="-5"/>
          <w:w w:val="105"/>
        </w:rPr>
        <w:t xml:space="preserve"> </w:t>
      </w:r>
      <w:r>
        <w:rPr>
          <w:color w:val="2B2A29"/>
          <w:w w:val="105"/>
        </w:rPr>
        <w:t>together</w:t>
      </w:r>
      <w:r>
        <w:rPr>
          <w:color w:val="2B2A29"/>
          <w:spacing w:val="-5"/>
          <w:w w:val="105"/>
        </w:rPr>
        <w:t xml:space="preserve"> </w:t>
      </w:r>
      <w:r>
        <w:rPr>
          <w:color w:val="2B2A29"/>
          <w:w w:val="105"/>
        </w:rPr>
        <w:t>will</w:t>
      </w:r>
      <w:r>
        <w:rPr>
          <w:color w:val="2B2A29"/>
          <w:spacing w:val="-5"/>
          <w:w w:val="105"/>
        </w:rPr>
        <w:t xml:space="preserve"> </w:t>
      </w:r>
      <w:r>
        <w:rPr>
          <w:color w:val="2B2A29"/>
          <w:w w:val="105"/>
        </w:rPr>
        <w:t>go</w:t>
      </w:r>
      <w:r>
        <w:rPr>
          <w:color w:val="2B2A29"/>
          <w:spacing w:val="-5"/>
          <w:w w:val="105"/>
        </w:rPr>
        <w:t xml:space="preserve"> </w:t>
      </w:r>
      <w:r>
        <w:rPr>
          <w:color w:val="2B2A29"/>
          <w:w w:val="105"/>
        </w:rPr>
        <w:t>to</w:t>
      </w:r>
      <w:r>
        <w:rPr>
          <w:color w:val="2B2A29"/>
          <w:spacing w:val="-4"/>
          <w:w w:val="105"/>
        </w:rPr>
        <w:t xml:space="preserve"> </w:t>
      </w:r>
      <w:r>
        <w:rPr>
          <w:color w:val="2B2A29"/>
          <w:w w:val="105"/>
        </w:rPr>
        <w:t>a</w:t>
      </w:r>
      <w:r>
        <w:rPr>
          <w:color w:val="2B2A29"/>
          <w:spacing w:val="-5"/>
          <w:w w:val="105"/>
        </w:rPr>
        <w:t xml:space="preserve"> </w:t>
      </w:r>
      <w:r>
        <w:rPr>
          <w:color w:val="2B2A29"/>
          <w:w w:val="105"/>
        </w:rPr>
        <w:t>single</w:t>
      </w:r>
      <w:r>
        <w:rPr>
          <w:color w:val="2B2A29"/>
          <w:spacing w:val="-5"/>
          <w:w w:val="105"/>
        </w:rPr>
        <w:t xml:space="preserve"> </w:t>
      </w:r>
      <w:r>
        <w:rPr>
          <w:color w:val="2B2A29"/>
          <w:w w:val="105"/>
        </w:rPr>
        <w:t>database.</w:t>
      </w:r>
    </w:p>
    <w:p>
      <w:pPr>
        <w:pStyle w:val="11"/>
        <w:spacing w:before="85" w:line="304" w:lineRule="auto"/>
        <w:ind w:left="520" w:right="579" w:firstLine="359"/>
        <w:jc w:val="both"/>
      </w:pPr>
      <w:r>
        <w:rPr>
          <w:color w:val="2B2A29"/>
          <w:w w:val="105"/>
        </w:rPr>
        <w:t>典型的数据库是通过</w:t>
      </w:r>
      <w:r>
        <w:rPr>
          <w:color w:val="2B2A29"/>
          <w:spacing w:val="-5"/>
          <w:w w:val="105"/>
        </w:rPr>
        <w:t>对</w:t>
      </w:r>
      <w:r>
        <w:rPr>
          <w:color w:val="2B2A29"/>
          <w:w w:val="105"/>
        </w:rPr>
        <w:t>多个数据库表进行分组</w:t>
      </w:r>
      <w:r>
        <w:rPr>
          <w:color w:val="2B2A29"/>
          <w:spacing w:val="-4"/>
          <w:w w:val="105"/>
        </w:rPr>
        <w:t>来</w:t>
      </w:r>
      <w:r>
        <w:rPr>
          <w:color w:val="2B2A29"/>
          <w:w w:val="105"/>
        </w:rPr>
        <w:t>创建</w:t>
      </w:r>
      <w:r>
        <w:rPr>
          <w:color w:val="2B2A29"/>
          <w:spacing w:val="-5"/>
          <w:w w:val="105"/>
        </w:rPr>
        <w:t>的</w:t>
      </w:r>
      <w:r>
        <w:rPr>
          <w:color w:val="2B2A29"/>
          <w:w w:val="105"/>
        </w:rPr>
        <w:t>。基本上，任何可以</w:t>
      </w:r>
      <w:r>
        <w:rPr>
          <w:color w:val="2B2A29"/>
          <w:spacing w:val="-5"/>
          <w:w w:val="105"/>
        </w:rPr>
        <w:t>在</w:t>
      </w:r>
      <w:r>
        <w:rPr>
          <w:color w:val="2B2A29"/>
          <w:w w:val="105"/>
        </w:rPr>
        <w:t>逻辑</w:t>
      </w:r>
      <w:r>
        <w:rPr>
          <w:color w:val="2B2A29"/>
          <w:spacing w:val="-5"/>
          <w:w w:val="105"/>
        </w:rPr>
        <w:t>上</w:t>
      </w:r>
      <w:r>
        <w:rPr>
          <w:color w:val="2B2A29"/>
          <w:w w:val="105"/>
        </w:rPr>
        <w:t>组合</w:t>
      </w:r>
      <w:r>
        <w:rPr>
          <w:color w:val="2B2A29"/>
          <w:spacing w:val="-5"/>
          <w:w w:val="105"/>
        </w:rPr>
        <w:t>在</w:t>
      </w:r>
      <w:r>
        <w:rPr>
          <w:color w:val="2B2A29"/>
          <w:w w:val="105"/>
        </w:rPr>
        <w:t>一起</w:t>
      </w:r>
      <w:r>
        <w:rPr>
          <w:color w:val="2B2A29"/>
          <w:spacing w:val="-5"/>
          <w:w w:val="105"/>
        </w:rPr>
        <w:t>的</w:t>
      </w:r>
      <w:r>
        <w:rPr>
          <w:color w:val="2B2A29"/>
          <w:w w:val="105"/>
        </w:rPr>
        <w:t>数据库表</w:t>
      </w:r>
      <w:r>
        <w:rPr>
          <w:color w:val="2B2A29"/>
          <w:spacing w:val="-5"/>
          <w:w w:val="105"/>
        </w:rPr>
        <w:t>都</w:t>
      </w:r>
      <w:r>
        <w:rPr>
          <w:color w:val="2B2A29"/>
          <w:w w:val="105"/>
        </w:rPr>
        <w:t>将属于一个数据库。</w:t>
      </w:r>
    </w:p>
    <w:p>
      <w:r>
        <w:rPr>
          <w:color w:val="2B2A29"/>
          <w:w w:val="105"/>
        </w:rPr>
        <w:t>If we put all the related data attributes together in a single row, why do we need more</w:t>
      </w:r>
      <w:r>
        <w:rPr>
          <w:color w:val="2B2A29"/>
          <w:spacing w:val="-55"/>
          <w:w w:val="105"/>
        </w:rPr>
        <w:t xml:space="preserve"> </w:t>
      </w:r>
      <w:r>
        <w:rPr>
          <w:color w:val="2B2A29"/>
          <w:w w:val="105"/>
        </w:rPr>
        <w:t>tables?</w:t>
      </w:r>
      <w:r>
        <w:rPr>
          <w:color w:val="2B2A29"/>
          <w:spacing w:val="-8"/>
          <w:w w:val="105"/>
        </w:rPr>
        <w:t xml:space="preserve"> </w:t>
      </w:r>
      <w:r>
        <w:rPr>
          <w:color w:val="2B2A29"/>
          <w:w w:val="105"/>
        </w:rPr>
        <w:t>Yes,</w:t>
      </w:r>
      <w:r>
        <w:rPr>
          <w:color w:val="2B2A29"/>
          <w:spacing w:val="-8"/>
          <w:w w:val="105"/>
        </w:rPr>
        <w:t xml:space="preserve"> </w:t>
      </w:r>
      <w:r>
        <w:rPr>
          <w:color w:val="2B2A29"/>
          <w:w w:val="105"/>
        </w:rPr>
        <w:t>we</w:t>
      </w:r>
      <w:r>
        <w:rPr>
          <w:color w:val="2B2A29"/>
          <w:spacing w:val="-7"/>
          <w:w w:val="105"/>
        </w:rPr>
        <w:t xml:space="preserve"> </w:t>
      </w:r>
      <w:r>
        <w:rPr>
          <w:color w:val="2B2A29"/>
          <w:w w:val="105"/>
        </w:rPr>
        <w:t>can</w:t>
      </w:r>
      <w:r>
        <w:rPr>
          <w:color w:val="2B2A29"/>
          <w:spacing w:val="-8"/>
          <w:w w:val="105"/>
        </w:rPr>
        <w:t xml:space="preserve"> </w:t>
      </w:r>
      <w:r>
        <w:rPr>
          <w:color w:val="2B2A29"/>
          <w:w w:val="105"/>
        </w:rPr>
        <w:t>actually</w:t>
      </w:r>
      <w:r>
        <w:rPr>
          <w:color w:val="2B2A29"/>
          <w:spacing w:val="-7"/>
          <w:w w:val="105"/>
        </w:rPr>
        <w:t xml:space="preserve"> </w:t>
      </w:r>
      <w:r>
        <w:rPr>
          <w:color w:val="2B2A29"/>
          <w:w w:val="105"/>
        </w:rPr>
        <w:t>put</w:t>
      </w:r>
      <w:r>
        <w:rPr>
          <w:color w:val="2B2A29"/>
          <w:spacing w:val="-8"/>
          <w:w w:val="105"/>
        </w:rPr>
        <w:t xml:space="preserve"> </w:t>
      </w:r>
      <w:r>
        <w:rPr>
          <w:color w:val="2B2A29"/>
          <w:w w:val="105"/>
        </w:rPr>
        <w:t>all</w:t>
      </w:r>
      <w:r>
        <w:rPr>
          <w:color w:val="2B2A29"/>
          <w:spacing w:val="-8"/>
          <w:w w:val="105"/>
        </w:rPr>
        <w:t xml:space="preserve"> </w:t>
      </w:r>
      <w:r>
        <w:rPr>
          <w:color w:val="2B2A29"/>
          <w:w w:val="105"/>
        </w:rPr>
        <w:t>these</w:t>
      </w:r>
      <w:r>
        <w:rPr>
          <w:color w:val="2B2A29"/>
          <w:spacing w:val="-7"/>
          <w:w w:val="105"/>
        </w:rPr>
        <w:t xml:space="preserve"> </w:t>
      </w:r>
      <w:r>
        <w:rPr>
          <w:color w:val="2B2A29"/>
          <w:w w:val="105"/>
        </w:rPr>
        <w:t>fields</w:t>
      </w:r>
      <w:r>
        <w:rPr>
          <w:color w:val="2B2A29"/>
          <w:spacing w:val="-8"/>
          <w:w w:val="105"/>
        </w:rPr>
        <w:t xml:space="preserve"> </w:t>
      </w:r>
      <w:r>
        <w:rPr>
          <w:color w:val="2B2A29"/>
          <w:w w:val="105"/>
        </w:rPr>
        <w:t>in</w:t>
      </w:r>
      <w:r>
        <w:rPr>
          <w:color w:val="2B2A29"/>
          <w:spacing w:val="-7"/>
          <w:w w:val="105"/>
        </w:rPr>
        <w:t xml:space="preserve"> </w:t>
      </w:r>
      <w:r>
        <w:rPr>
          <w:color w:val="2B2A29"/>
          <w:w w:val="105"/>
        </w:rPr>
        <w:t>a</w:t>
      </w:r>
      <w:r>
        <w:rPr>
          <w:color w:val="2B2A29"/>
          <w:spacing w:val="-8"/>
          <w:w w:val="105"/>
        </w:rPr>
        <w:t xml:space="preserve"> </w:t>
      </w:r>
      <w:r>
        <w:rPr>
          <w:color w:val="2B2A29"/>
          <w:w w:val="105"/>
        </w:rPr>
        <w:t>single</w:t>
      </w:r>
      <w:r>
        <w:rPr>
          <w:color w:val="2B2A29"/>
          <w:spacing w:val="-8"/>
          <w:w w:val="105"/>
        </w:rPr>
        <w:t xml:space="preserve"> </w:t>
      </w:r>
      <w:r>
        <w:rPr>
          <w:color w:val="2B2A29"/>
          <w:w w:val="105"/>
        </w:rPr>
        <w:t>table,</w:t>
      </w:r>
      <w:r>
        <w:rPr>
          <w:color w:val="2B2A29"/>
          <w:spacing w:val="-7"/>
          <w:w w:val="105"/>
        </w:rPr>
        <w:t xml:space="preserve"> </w:t>
      </w:r>
      <w:r>
        <w:rPr>
          <w:color w:val="2B2A29"/>
          <w:w w:val="105"/>
        </w:rPr>
        <w:t>but</w:t>
      </w:r>
      <w:r>
        <w:rPr>
          <w:color w:val="2B2A29"/>
          <w:spacing w:val="-8"/>
          <w:w w:val="105"/>
        </w:rPr>
        <w:t xml:space="preserve"> </w:t>
      </w:r>
      <w:r>
        <w:rPr>
          <w:color w:val="2B2A29"/>
          <w:w w:val="105"/>
        </w:rPr>
        <w:t>there</w:t>
      </w:r>
      <w:r>
        <w:rPr>
          <w:color w:val="2B2A29"/>
          <w:spacing w:val="-7"/>
          <w:w w:val="105"/>
        </w:rPr>
        <w:t xml:space="preserve"> </w:t>
      </w:r>
      <w:r>
        <w:rPr>
          <w:color w:val="2B2A29"/>
          <w:w w:val="105"/>
        </w:rPr>
        <w:t>are</w:t>
      </w:r>
      <w:r>
        <w:rPr>
          <w:color w:val="2B2A29"/>
          <w:spacing w:val="-8"/>
          <w:w w:val="105"/>
        </w:rPr>
        <w:t xml:space="preserve"> </w:t>
      </w:r>
      <w:r>
        <w:rPr>
          <w:color w:val="2B2A29"/>
          <w:w w:val="105"/>
        </w:rPr>
        <w:t>a</w:t>
      </w:r>
      <w:r>
        <w:rPr>
          <w:color w:val="2B2A29"/>
          <w:spacing w:val="-7"/>
          <w:w w:val="105"/>
        </w:rPr>
        <w:t xml:space="preserve"> </w:t>
      </w:r>
      <w:r>
        <w:rPr>
          <w:color w:val="2B2A29"/>
          <w:w w:val="105"/>
        </w:rPr>
        <w:t>few</w:t>
      </w:r>
      <w:r>
        <w:rPr>
          <w:color w:val="2B2A29"/>
          <w:spacing w:val="-8"/>
          <w:w w:val="105"/>
        </w:rPr>
        <w:t xml:space="preserve"> </w:t>
      </w:r>
      <w:r>
        <w:rPr>
          <w:color w:val="2B2A29"/>
          <w:w w:val="105"/>
        </w:rPr>
        <w:t>issues</w:t>
      </w:r>
      <w:r>
        <w:rPr>
          <w:color w:val="2B2A29"/>
          <w:spacing w:val="1"/>
          <w:w w:val="105"/>
        </w:rPr>
        <w:t xml:space="preserve"> </w:t>
      </w:r>
      <w:r>
        <w:rPr>
          <w:color w:val="2B2A29"/>
          <w:w w:val="105"/>
        </w:rPr>
        <w:t>that</w:t>
      </w:r>
      <w:r>
        <w:rPr>
          <w:color w:val="2B2A29"/>
          <w:spacing w:val="-10"/>
          <w:w w:val="105"/>
        </w:rPr>
        <w:t xml:space="preserve"> </w:t>
      </w:r>
      <w:r>
        <w:rPr>
          <w:color w:val="2B2A29"/>
          <w:w w:val="105"/>
        </w:rPr>
        <w:t>can</w:t>
      </w:r>
      <w:r>
        <w:rPr>
          <w:color w:val="2B2A29"/>
          <w:spacing w:val="-9"/>
          <w:w w:val="105"/>
        </w:rPr>
        <w:t xml:space="preserve"> </w:t>
      </w:r>
      <w:r>
        <w:rPr>
          <w:color w:val="2B2A29"/>
          <w:w w:val="105"/>
        </w:rPr>
        <w:t>come</w:t>
      </w:r>
      <w:r>
        <w:rPr>
          <w:color w:val="2B2A29"/>
          <w:spacing w:val="-10"/>
          <w:w w:val="105"/>
        </w:rPr>
        <w:t xml:space="preserve"> </w:t>
      </w:r>
      <w:r>
        <w:rPr>
          <w:color w:val="2B2A29"/>
          <w:w w:val="105"/>
        </w:rPr>
        <w:t>up</w:t>
      </w:r>
      <w:r>
        <w:rPr>
          <w:color w:val="2B2A29"/>
          <w:spacing w:val="-9"/>
          <w:w w:val="105"/>
        </w:rPr>
        <w:t xml:space="preserve"> </w:t>
      </w:r>
      <w:r>
        <w:rPr>
          <w:color w:val="2B2A29"/>
          <w:w w:val="105"/>
        </w:rPr>
        <w:t>with</w:t>
      </w:r>
      <w:r>
        <w:rPr>
          <w:color w:val="2B2A29"/>
          <w:spacing w:val="-10"/>
          <w:w w:val="105"/>
        </w:rPr>
        <w:t xml:space="preserve"> </w:t>
      </w:r>
      <w:r>
        <w:rPr>
          <w:color w:val="2B2A29"/>
          <w:w w:val="105"/>
        </w:rPr>
        <w:t>that</w:t>
      </w:r>
      <w:r>
        <w:rPr>
          <w:color w:val="2B2A29"/>
          <w:spacing w:val="-9"/>
          <w:w w:val="105"/>
        </w:rPr>
        <w:t xml:space="preserve"> </w:t>
      </w:r>
      <w:r>
        <w:rPr>
          <w:color w:val="2B2A29"/>
          <w:w w:val="105"/>
        </w:rPr>
        <w:t>approach.</w:t>
      </w:r>
      <w:r>
        <w:rPr>
          <w:color w:val="2B2A29"/>
          <w:spacing w:val="-10"/>
          <w:w w:val="105"/>
        </w:rPr>
        <w:t xml:space="preserve"> </w:t>
      </w:r>
      <w:r>
        <w:rPr>
          <w:color w:val="2B2A29"/>
          <w:w w:val="105"/>
        </w:rPr>
        <w:t>Let’s</w:t>
      </w:r>
      <w:r>
        <w:rPr>
          <w:color w:val="2B2A29"/>
          <w:spacing w:val="-9"/>
          <w:w w:val="105"/>
        </w:rPr>
        <w:t xml:space="preserve"> </w:t>
      </w:r>
      <w:r>
        <w:rPr>
          <w:color w:val="2B2A29"/>
          <w:w w:val="105"/>
        </w:rPr>
        <w:t>check</w:t>
      </w:r>
      <w:r>
        <w:rPr>
          <w:color w:val="2B2A29"/>
          <w:spacing w:val="-10"/>
          <w:w w:val="105"/>
        </w:rPr>
        <w:t xml:space="preserve"> </w:t>
      </w:r>
      <w:r>
        <w:rPr>
          <w:color w:val="2B2A29"/>
          <w:w w:val="105"/>
        </w:rPr>
        <w:t>this</w:t>
      </w:r>
      <w:r>
        <w:rPr>
          <w:color w:val="2B2A29"/>
          <w:spacing w:val="-9"/>
          <w:w w:val="105"/>
        </w:rPr>
        <w:t xml:space="preserve"> </w:t>
      </w:r>
      <w:r>
        <w:rPr>
          <w:color w:val="2B2A29"/>
          <w:w w:val="105"/>
        </w:rPr>
        <w:t>with</w:t>
      </w:r>
      <w:r>
        <w:rPr>
          <w:color w:val="2B2A29"/>
          <w:spacing w:val="-10"/>
          <w:w w:val="105"/>
        </w:rPr>
        <w:t xml:space="preserve"> </w:t>
      </w:r>
      <w:r>
        <w:rPr>
          <w:color w:val="2B2A29"/>
          <w:w w:val="105"/>
        </w:rPr>
        <w:t>an</w:t>
      </w:r>
      <w:r>
        <w:rPr>
          <w:color w:val="2B2A29"/>
          <w:spacing w:val="-9"/>
          <w:w w:val="105"/>
        </w:rPr>
        <w:t xml:space="preserve"> </w:t>
      </w:r>
      <w:r>
        <w:rPr>
          <w:color w:val="2B2A29"/>
          <w:w w:val="105"/>
        </w:rPr>
        <w:t>example.</w:t>
      </w:r>
    </w:p>
    <w:p>
      <w:pPr>
        <w:pStyle w:val="11"/>
        <w:spacing w:line="304" w:lineRule="auto"/>
        <w:ind w:left="520" w:right="174" w:firstLine="359"/>
        <w:jc w:val="both"/>
      </w:pPr>
      <w:r>
        <w:rPr>
          <w:color w:val="2B2A29"/>
          <w:w w:val="105"/>
        </w:rPr>
        <w:t>如果我们将所有相关的数据属性放在一行中，为什么需要更多的表？是的，我们实际上可以</w:t>
      </w:r>
      <w:r>
        <w:rPr>
          <w:color w:val="2B2A29"/>
          <w:spacing w:val="-8"/>
          <w:w w:val="105"/>
        </w:rPr>
        <w:t>将</w:t>
      </w:r>
      <w:r>
        <w:rPr>
          <w:color w:val="2B2A29"/>
          <w:w w:val="105"/>
        </w:rPr>
        <w:t>所有这些字段放在一个表中，但有一些问题可以提出这种方法。让我们用一个例子来检查</w:t>
      </w:r>
      <w:r>
        <w:rPr>
          <w:color w:val="2B2A29"/>
          <w:spacing w:val="-10"/>
          <w:w w:val="105"/>
        </w:rPr>
        <w:t>一下</w:t>
      </w:r>
      <w:r>
        <w:rPr>
          <w:color w:val="2B2A29"/>
          <w:w w:val="105"/>
        </w:rPr>
        <w:t>。</w:t>
      </w:r>
    </w:p>
    <w:p>
      <w:r>
        <w:rPr>
          <w:color w:val="2B2A29"/>
          <w:spacing w:val="-1"/>
          <w:w w:val="110"/>
        </w:rPr>
        <w:t xml:space="preserve">Our new use case is that in our database </w:t>
      </w:r>
      <w:r>
        <w:rPr>
          <w:color w:val="2B2A29"/>
          <w:w w:val="110"/>
        </w:rPr>
        <w:t>we want to extend the department</w:t>
      </w:r>
      <w:r>
        <w:rPr>
          <w:color w:val="2B2A29"/>
          <w:spacing w:val="1"/>
          <w:w w:val="110"/>
        </w:rPr>
        <w:t xml:space="preserve"> </w:t>
      </w:r>
      <w:r>
        <w:rPr>
          <w:color w:val="2B2A29"/>
          <w:w w:val="105"/>
        </w:rPr>
        <w:t>information we are</w:t>
      </w:r>
      <w:r>
        <w:rPr>
          <w:color w:val="2B2A29"/>
          <w:spacing w:val="1"/>
          <w:w w:val="105"/>
        </w:rPr>
        <w:t xml:space="preserve"> </w:t>
      </w:r>
      <w:r>
        <w:rPr>
          <w:color w:val="2B2A29"/>
          <w:w w:val="105"/>
        </w:rPr>
        <w:t>storing. For</w:t>
      </w:r>
      <w:r>
        <w:rPr>
          <w:color w:val="2B2A29"/>
          <w:spacing w:val="1"/>
          <w:w w:val="105"/>
        </w:rPr>
        <w:t xml:space="preserve"> </w:t>
      </w:r>
      <w:r>
        <w:rPr>
          <w:color w:val="2B2A29"/>
          <w:w w:val="105"/>
        </w:rPr>
        <w:t>this, we</w:t>
      </w:r>
      <w:r>
        <w:rPr>
          <w:color w:val="2B2A29"/>
          <w:spacing w:val="1"/>
          <w:w w:val="105"/>
        </w:rPr>
        <w:t xml:space="preserve"> </w:t>
      </w:r>
      <w:r>
        <w:rPr>
          <w:color w:val="2B2A29"/>
          <w:w w:val="105"/>
        </w:rPr>
        <w:t>start by</w:t>
      </w:r>
      <w:r>
        <w:rPr>
          <w:color w:val="2B2A29"/>
          <w:spacing w:val="1"/>
          <w:w w:val="105"/>
        </w:rPr>
        <w:t xml:space="preserve"> </w:t>
      </w:r>
      <w:r>
        <w:rPr>
          <w:color w:val="2B2A29"/>
          <w:w w:val="105"/>
        </w:rPr>
        <w:t>adding an</w:t>
      </w:r>
      <w:r>
        <w:rPr>
          <w:color w:val="2B2A29"/>
          <w:spacing w:val="1"/>
          <w:w w:val="105"/>
        </w:rPr>
        <w:t xml:space="preserve"> </w:t>
      </w:r>
      <w:r>
        <w:rPr>
          <w:color w:val="2B2A29"/>
          <w:w w:val="105"/>
        </w:rPr>
        <w:t>additional field</w:t>
      </w:r>
      <w:r>
        <w:rPr>
          <w:color w:val="2B2A29"/>
          <w:spacing w:val="1"/>
          <w:w w:val="105"/>
        </w:rPr>
        <w:t xml:space="preserve"> </w:t>
      </w:r>
      <w:r>
        <w:rPr>
          <w:color w:val="2B2A29"/>
          <w:w w:val="105"/>
        </w:rPr>
        <w:t>to represent</w:t>
      </w:r>
      <w:r>
        <w:rPr>
          <w:color w:val="2B2A29"/>
          <w:spacing w:val="-54"/>
          <w:w w:val="105"/>
        </w:rPr>
        <w:t xml:space="preserve"> </w:t>
      </w:r>
      <w:r>
        <w:rPr>
          <w:color w:val="2B2A29"/>
          <w:w w:val="105"/>
        </w:rPr>
        <w:t>the</w:t>
      </w:r>
      <w:r>
        <w:rPr>
          <w:color w:val="2B2A29"/>
          <w:spacing w:val="-9"/>
          <w:w w:val="105"/>
        </w:rPr>
        <w:t xml:space="preserve"> </w:t>
      </w:r>
      <w:r>
        <w:rPr>
          <w:color w:val="2B2A29"/>
          <w:w w:val="105"/>
        </w:rPr>
        <w:t>physical</w:t>
      </w:r>
      <w:r>
        <w:rPr>
          <w:color w:val="2B2A29"/>
          <w:spacing w:val="-9"/>
          <w:w w:val="105"/>
        </w:rPr>
        <w:t xml:space="preserve"> </w:t>
      </w:r>
      <w:r>
        <w:rPr>
          <w:color w:val="2B2A29"/>
          <w:w w:val="105"/>
        </w:rPr>
        <w:t>location</w:t>
      </w:r>
      <w:r>
        <w:rPr>
          <w:color w:val="2B2A29"/>
          <w:spacing w:val="-9"/>
          <w:w w:val="105"/>
        </w:rPr>
        <w:t xml:space="preserve"> </w:t>
      </w:r>
      <w:r>
        <w:rPr>
          <w:color w:val="2B2A29"/>
          <w:w w:val="105"/>
        </w:rPr>
        <w:t>of</w:t>
      </w:r>
      <w:r>
        <w:rPr>
          <w:color w:val="2B2A29"/>
          <w:spacing w:val="-8"/>
          <w:w w:val="105"/>
        </w:rPr>
        <w:t xml:space="preserve"> </w:t>
      </w:r>
      <w:r>
        <w:rPr>
          <w:color w:val="2B2A29"/>
          <w:w w:val="105"/>
        </w:rPr>
        <w:t>the</w:t>
      </w:r>
      <w:r>
        <w:rPr>
          <w:color w:val="2B2A29"/>
          <w:spacing w:val="-9"/>
          <w:w w:val="105"/>
        </w:rPr>
        <w:t xml:space="preserve"> </w:t>
      </w:r>
      <w:r>
        <w:rPr>
          <w:color w:val="2B2A29"/>
          <w:w w:val="105"/>
        </w:rPr>
        <w:t>company</w:t>
      </w:r>
      <w:r>
        <w:rPr>
          <w:color w:val="2B2A29"/>
          <w:spacing w:val="-9"/>
          <w:w w:val="105"/>
        </w:rPr>
        <w:t xml:space="preserve"> </w:t>
      </w:r>
      <w:r>
        <w:rPr>
          <w:color w:val="2B2A29"/>
          <w:w w:val="105"/>
        </w:rPr>
        <w:t>department,</w:t>
      </w:r>
      <w:r>
        <w:rPr>
          <w:color w:val="2B2A29"/>
          <w:spacing w:val="-8"/>
          <w:w w:val="105"/>
        </w:rPr>
        <w:t xml:space="preserve"> </w:t>
      </w:r>
      <w:r>
        <w:rPr>
          <w:color w:val="2B2A29"/>
          <w:w w:val="105"/>
        </w:rPr>
        <w:t>as</w:t>
      </w:r>
      <w:r>
        <w:rPr>
          <w:color w:val="2B2A29"/>
          <w:spacing w:val="-9"/>
          <w:w w:val="105"/>
        </w:rPr>
        <w:t xml:space="preserve"> </w:t>
      </w:r>
      <w:r>
        <w:rPr>
          <w:color w:val="2B2A29"/>
          <w:w w:val="105"/>
        </w:rPr>
        <w:t>shown</w:t>
      </w:r>
      <w:r>
        <w:rPr>
          <w:color w:val="2B2A29"/>
          <w:spacing w:val="-9"/>
          <w:w w:val="105"/>
        </w:rPr>
        <w:t xml:space="preserve"> </w:t>
      </w:r>
      <w:r>
        <w:rPr>
          <w:color w:val="2B2A29"/>
          <w:w w:val="105"/>
        </w:rPr>
        <w:t>in</w:t>
      </w:r>
      <w:r>
        <w:rPr>
          <w:color w:val="2B2A29"/>
          <w:spacing w:val="-9"/>
          <w:w w:val="105"/>
        </w:rPr>
        <w:t xml:space="preserve"> </w:t>
      </w:r>
      <w:r>
        <w:rPr>
          <w:color w:val="2B2A29"/>
          <w:w w:val="105"/>
        </w:rPr>
        <w:t>Table</w:t>
      </w:r>
      <w:r>
        <w:rPr>
          <w:color w:val="2B2A29"/>
          <w:spacing w:val="-8"/>
          <w:w w:val="105"/>
        </w:rPr>
        <w:t xml:space="preserve"> </w:t>
      </w:r>
      <w:r>
        <w:rPr>
          <w:color w:val="0000FF"/>
          <w:w w:val="105"/>
        </w:rPr>
        <w:t>10-2</w:t>
      </w:r>
      <w:r>
        <w:rPr>
          <w:color w:val="2B2A29"/>
          <w:w w:val="105"/>
        </w:rPr>
        <w:t>.</w:t>
      </w:r>
    </w:p>
    <w:p>
      <w:pPr>
        <w:pStyle w:val="11"/>
        <w:spacing w:line="304" w:lineRule="auto"/>
        <w:ind w:left="520" w:right="266" w:firstLine="359"/>
      </w:pPr>
      <w:r>
        <w:rPr>
          <w:color w:val="2B2A29"/>
          <w:spacing w:val="-1"/>
          <w:w w:val="110"/>
        </w:rPr>
        <w:t>我们的新用例是，在我们的数据库中，</w:t>
      </w:r>
      <w:r>
        <w:rPr>
          <w:color w:val="2B2A29"/>
          <w:w w:val="110"/>
        </w:rPr>
        <w:t>我们希望扩展</w:t>
      </w:r>
      <w:r>
        <w:rPr>
          <w:color w:val="2B2A29"/>
          <w:w w:val="105"/>
        </w:rPr>
        <w:t>我们存储的</w:t>
      </w:r>
      <w:r>
        <w:rPr>
          <w:color w:val="2B2A29"/>
          <w:w w:val="110"/>
        </w:rPr>
        <w:t>部门</w:t>
      </w:r>
      <w:r>
        <w:rPr>
          <w:color w:val="2B2A29"/>
          <w:w w:val="105"/>
        </w:rPr>
        <w:t>信息。为此，我们首先添加一个额外的字段来表示公司部门的物理位置，如表</w:t>
      </w:r>
      <w:r>
        <w:rPr>
          <w:color w:val="0000FF"/>
          <w:w w:val="105"/>
        </w:rPr>
        <w:t>10-2</w:t>
      </w:r>
      <w:r>
        <w:rPr>
          <w:color w:val="2B2A29"/>
          <w:w w:val="105"/>
        </w:rPr>
        <w:t>所示。</w:t>
      </w:r>
    </w:p>
    <w:p>
      <w:pPr>
        <w:pStyle w:val="11"/>
        <w:rPr>
          <w:sz w:val="20"/>
        </w:rPr>
      </w:pPr>
    </w:p>
    <w:p>
      <w:pPr>
        <w:pStyle w:val="11"/>
        <w:spacing w:before="6"/>
        <w:rPr>
          <w:sz w:val="11"/>
        </w:rPr>
      </w:pPr>
    </w:p>
    <w:tbl>
      <w:tblPr>
        <w:tblStyle w:val="13"/>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2"/>
        <w:gridCol w:w="5411"/>
        <w:gridCol w:w="1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7" w:hRule="atLeast"/>
        </w:trPr>
        <w:tc>
          <w:tcPr>
            <w:tcW w:w="1222" w:type="dxa"/>
            <w:tcBorders>
              <w:bottom w:val="single" w:color="2B2A29" w:sz="4" w:space="0"/>
            </w:tcBorders>
          </w:tcPr>
          <w:p>
            <w:r>
              <w:rPr>
                <w:rFonts w:ascii="Cambria"/>
                <w:b/>
                <w:i/>
                <w:color w:val="2B2A29"/>
                <w:w w:val="95"/>
                <w:sz w:val="24"/>
              </w:rPr>
              <w:t>Table</w:t>
            </w:r>
            <w:r>
              <w:rPr>
                <w:rFonts w:ascii="Cambria"/>
                <w:b/>
                <w:i/>
                <w:color w:val="2B2A29"/>
                <w:spacing w:val="4"/>
                <w:w w:val="95"/>
                <w:sz w:val="24"/>
              </w:rPr>
              <w:t xml:space="preserve"> </w:t>
            </w:r>
            <w:r>
              <w:rPr>
                <w:rFonts w:ascii="Cambria"/>
                <w:b/>
                <w:i/>
                <w:color w:val="2B2A29"/>
                <w:w w:val="95"/>
                <w:sz w:val="24"/>
              </w:rPr>
              <w:t>10-2.</w:t>
            </w:r>
          </w:p>
          <w:p>
            <w:pPr>
              <w:pStyle w:val="17"/>
              <w:spacing w:before="0" w:line="271" w:lineRule="exact"/>
              <w:ind w:left="-1"/>
              <w:rPr>
                <w:rFonts w:ascii="Cambria"/>
                <w:b/>
                <w:i/>
                <w:sz w:val="24"/>
              </w:rPr>
            </w:pPr>
            <w:r>
              <w:rPr>
                <w:rFonts w:ascii="Cambria"/>
                <w:b/>
                <w:i/>
                <w:color w:val="2B2A29"/>
                <w:w w:val="95"/>
                <w:sz w:val="24"/>
              </w:rPr>
              <w:t>表10-2。</w:t>
            </w:r>
          </w:p>
        </w:tc>
        <w:tc>
          <w:tcPr>
            <w:tcW w:w="5411" w:type="dxa"/>
            <w:tcBorders>
              <w:bottom w:val="single" w:color="2B2A29" w:sz="4" w:space="0"/>
            </w:tcBorders>
          </w:tcPr>
          <w:p>
            <w:r>
              <w:rPr>
                <w:rFonts w:ascii="Times New Roman"/>
                <w:i/>
                <w:color w:val="2B2A29"/>
                <w:w w:val="105"/>
                <w:sz w:val="24"/>
              </w:rPr>
              <w:t>Employees</w:t>
            </w:r>
            <w:r>
              <w:rPr>
                <w:rFonts w:ascii="Times New Roman"/>
                <w:i/>
                <w:color w:val="2B2A29"/>
                <w:spacing w:val="-1"/>
                <w:w w:val="105"/>
                <w:sz w:val="24"/>
              </w:rPr>
              <w:t xml:space="preserve"> </w:t>
            </w:r>
            <w:r>
              <w:rPr>
                <w:rFonts w:ascii="Times New Roman"/>
                <w:i/>
                <w:color w:val="2B2A29"/>
                <w:w w:val="105"/>
                <w:sz w:val="24"/>
              </w:rPr>
              <w:t>(with</w:t>
            </w:r>
            <w:r>
              <w:rPr>
                <w:rFonts w:ascii="Times New Roman"/>
                <w:i/>
                <w:color w:val="2B2A29"/>
                <w:spacing w:val="-1"/>
                <w:w w:val="105"/>
                <w:sz w:val="24"/>
              </w:rPr>
              <w:t xml:space="preserve"> </w:t>
            </w:r>
            <w:r>
              <w:rPr>
                <w:rFonts w:ascii="Times New Roman"/>
                <w:i/>
                <w:color w:val="2B2A29"/>
                <w:w w:val="105"/>
                <w:sz w:val="24"/>
              </w:rPr>
              <w:t>Updated Department</w:t>
            </w:r>
            <w:r>
              <w:rPr>
                <w:rFonts w:ascii="Times New Roman"/>
                <w:i/>
                <w:color w:val="2B2A29"/>
                <w:spacing w:val="-1"/>
                <w:w w:val="105"/>
                <w:sz w:val="24"/>
              </w:rPr>
              <w:t xml:space="preserve"> </w:t>
            </w:r>
            <w:r>
              <w:rPr>
                <w:rFonts w:ascii="Times New Roman"/>
                <w:i/>
                <w:color w:val="2B2A29"/>
                <w:w w:val="105"/>
                <w:sz w:val="24"/>
              </w:rPr>
              <w:t>Information)</w:t>
            </w:r>
          </w:p>
          <w:p>
            <w:pPr>
              <w:pStyle w:val="17"/>
              <w:spacing w:before="0" w:line="269" w:lineRule="exact"/>
              <w:ind w:left="59"/>
              <w:rPr>
                <w:rFonts w:ascii="Times New Roman"/>
                <w:i/>
                <w:sz w:val="24"/>
              </w:rPr>
            </w:pPr>
            <w:r>
              <w:rPr>
                <w:rFonts w:ascii="Times New Roman"/>
                <w:i/>
                <w:color w:val="2B2A29"/>
                <w:w w:val="105"/>
                <w:sz w:val="24"/>
              </w:rPr>
              <w:t>员工（更新部门信息）</w:t>
            </w:r>
          </w:p>
        </w:tc>
        <w:tc>
          <w:tcPr>
            <w:tcW w:w="1648" w:type="dxa"/>
            <w:tcBorders>
              <w:bottom w:val="single" w:color="2B2A29" w:sz="4" w:space="0"/>
            </w:tcBorders>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222" w:type="dxa"/>
            <w:tcBorders>
              <w:top w:val="single" w:color="2B2A29" w:sz="4" w:space="0"/>
              <w:bottom w:val="single" w:color="2B2A29" w:sz="4" w:space="0"/>
            </w:tcBorders>
          </w:tcPr>
          <w:p>
            <w:r>
              <w:rPr>
                <w:rFonts w:ascii="Arial"/>
                <w:b/>
                <w:color w:val="2B2A29"/>
                <w:w w:val="90"/>
                <w:sz w:val="22"/>
              </w:rPr>
              <w:t>EmployeeId</w:t>
            </w:r>
          </w:p>
          <w:p>
            <w:pPr>
              <w:pStyle w:val="17"/>
              <w:spacing w:before="112"/>
              <w:rPr>
                <w:rFonts w:ascii="Arial"/>
                <w:b/>
                <w:sz w:val="22"/>
              </w:rPr>
            </w:pPr>
            <w:r>
              <w:rPr>
                <w:rFonts w:ascii="Arial"/>
                <w:b/>
                <w:color w:val="2B2A29"/>
                <w:w w:val="90"/>
                <w:sz w:val="22"/>
              </w:rPr>
              <w:t>雇员ID</w:t>
            </w:r>
          </w:p>
        </w:tc>
        <w:tc>
          <w:tcPr>
            <w:tcW w:w="5411" w:type="dxa"/>
            <w:tcBorders>
              <w:top w:val="single" w:color="2B2A29" w:sz="4" w:space="0"/>
              <w:bottom w:val="single" w:color="2B2A29" w:sz="4" w:space="0"/>
            </w:tcBorders>
          </w:tcPr>
          <w:p>
            <w:r>
              <w:rPr>
                <w:rFonts w:ascii="Arial"/>
                <w:b/>
                <w:color w:val="2B2A29"/>
                <w:w w:val="95"/>
                <w:sz w:val="22"/>
              </w:rPr>
              <w:t>Name</w:t>
            </w:r>
            <w:r>
              <w:rPr>
                <w:rFonts w:ascii="Arial"/>
                <w:b/>
                <w:color w:val="2B2A29"/>
                <w:w w:val="95"/>
                <w:sz w:val="22"/>
              </w:rPr>
              <w:tab/>
            </w:r>
            <w:r>
              <w:rPr>
                <w:rFonts w:ascii="Arial"/>
                <w:b/>
                <w:color w:val="2B2A29"/>
                <w:w w:val="90"/>
                <w:sz w:val="22"/>
              </w:rPr>
              <w:t>Department</w:t>
            </w:r>
            <w:r>
              <w:rPr>
                <w:rFonts w:ascii="Arial"/>
                <w:b/>
                <w:color w:val="2B2A29"/>
                <w:w w:val="90"/>
                <w:sz w:val="22"/>
              </w:rPr>
              <w:tab/>
            </w:r>
            <w:r>
              <w:rPr>
                <w:rFonts w:ascii="Arial"/>
                <w:b/>
                <w:color w:val="2B2A29"/>
                <w:w w:val="95"/>
                <w:sz w:val="22"/>
              </w:rPr>
              <w:t>Dept-Location</w:t>
            </w:r>
          </w:p>
          <w:p>
            <w:pPr>
              <w:pStyle w:val="17"/>
              <w:tabs>
                <w:tab w:val="left" w:pos="2267"/>
                <w:tab w:val="left" w:pos="3787"/>
              </w:tabs>
              <w:spacing w:before="112"/>
              <w:ind w:left="280"/>
              <w:rPr>
                <w:rFonts w:ascii="Arial"/>
                <w:b/>
                <w:sz w:val="22"/>
              </w:rPr>
            </w:pPr>
            <w:r>
              <w:rPr>
                <w:rFonts w:ascii="Arial"/>
                <w:b/>
                <w:color w:val="2B2A29"/>
                <w:w w:val="95"/>
                <w:sz w:val="22"/>
              </w:rPr>
              <w:t>姓名</w:t>
            </w:r>
            <w:r>
              <w:rPr>
                <w:rFonts w:ascii="Arial"/>
                <w:b/>
                <w:color w:val="2B2A29"/>
                <w:w w:val="95"/>
                <w:sz w:val="22"/>
              </w:rPr>
              <w:tab/>
            </w:r>
            <w:r>
              <w:rPr>
                <w:rFonts w:ascii="Arial"/>
                <w:b/>
                <w:color w:val="2B2A29"/>
                <w:w w:val="90"/>
                <w:sz w:val="22"/>
              </w:rPr>
              <w:t>部门</w:t>
            </w:r>
            <w:r>
              <w:rPr>
                <w:rFonts w:ascii="Arial"/>
                <w:b/>
                <w:color w:val="2B2A29"/>
                <w:w w:val="90"/>
                <w:sz w:val="22"/>
              </w:rPr>
              <w:tab/>
            </w:r>
            <w:r>
              <w:rPr>
                <w:rFonts w:ascii="Arial"/>
                <w:b/>
                <w:color w:val="2B2A29"/>
                <w:w w:val="90"/>
                <w:sz w:val="22"/>
              </w:rPr>
              <w:t>部门</w:t>
            </w:r>
            <w:r>
              <w:rPr>
                <w:rFonts w:ascii="Arial"/>
                <w:b/>
                <w:color w:val="2B2A29"/>
                <w:w w:val="90"/>
                <w:sz w:val="22"/>
              </w:rPr>
              <w:tab/>
            </w:r>
            <w:r>
              <w:rPr>
                <w:rFonts w:ascii="Arial"/>
                <w:b/>
                <w:color w:val="2B2A29"/>
                <w:w w:val="95"/>
                <w:sz w:val="22"/>
              </w:rPr>
              <w:t>位置</w:t>
            </w:r>
          </w:p>
        </w:tc>
        <w:tc>
          <w:tcPr>
            <w:tcW w:w="1648" w:type="dxa"/>
            <w:tcBorders>
              <w:top w:val="single" w:color="2B2A29" w:sz="4" w:space="0"/>
              <w:bottom w:val="single" w:color="2B2A29" w:sz="4" w:space="0"/>
            </w:tcBorders>
          </w:tcPr>
          <w:p>
            <w:r>
              <w:rPr>
                <w:rFonts w:ascii="Arial"/>
                <w:b/>
                <w:color w:val="2B2A29"/>
                <w:w w:val="90"/>
                <w:sz w:val="22"/>
              </w:rPr>
              <w:t>Telephone</w:t>
            </w:r>
          </w:p>
          <w:p>
            <w:pPr>
              <w:pStyle w:val="17"/>
              <w:spacing w:before="112"/>
              <w:ind w:left="97"/>
              <w:rPr>
                <w:rFonts w:ascii="Arial"/>
                <w:b/>
                <w:sz w:val="22"/>
              </w:rPr>
            </w:pPr>
            <w:r>
              <w:rPr>
                <w:rFonts w:ascii="Arial"/>
                <w:b/>
                <w:color w:val="2B2A29"/>
                <w:w w:val="90"/>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222" w:type="dxa"/>
            <w:tcBorders>
              <w:top w:val="single" w:color="2B2A29" w:sz="4" w:space="0"/>
            </w:tcBorders>
          </w:tcPr>
          <w:p>
            <w:r>
              <w:rPr>
                <w:rFonts w:ascii="Arial"/>
                <w:color w:val="2B2A29"/>
                <w:w w:val="86"/>
                <w:sz w:val="22"/>
              </w:rPr>
              <w:t>1</w:t>
            </w:r>
          </w:p>
          <w:p>
            <w:pPr>
              <w:pStyle w:val="17"/>
              <w:spacing w:before="103"/>
              <w:ind w:left="-1"/>
              <w:rPr>
                <w:rFonts w:ascii="Arial"/>
                <w:sz w:val="22"/>
              </w:rPr>
            </w:pPr>
            <w:r>
              <w:rPr>
                <w:rFonts w:ascii="Arial"/>
                <w:color w:val="2B2A29"/>
                <w:w w:val="86"/>
                <w:sz w:val="22"/>
              </w:rPr>
              <w:t>1.</w:t>
            </w:r>
          </w:p>
        </w:tc>
        <w:tc>
          <w:tcPr>
            <w:tcW w:w="5411" w:type="dxa"/>
            <w:tcBorders>
              <w:top w:val="single" w:color="2B2A29" w:sz="4" w:space="0"/>
            </w:tcBorders>
          </w:tcPr>
          <w:p>
            <w:r>
              <w:rPr>
                <w:rFonts w:ascii="Arial"/>
                <w:color w:val="2B2A29"/>
                <w:w w:val="85"/>
                <w:sz w:val="22"/>
              </w:rPr>
              <w:t>Will</w:t>
            </w:r>
            <w:r>
              <w:rPr>
                <w:rFonts w:ascii="Arial"/>
                <w:color w:val="2B2A29"/>
                <w:spacing w:val="-4"/>
                <w:w w:val="85"/>
                <w:sz w:val="22"/>
              </w:rPr>
              <w:t xml:space="preserve"> </w:t>
            </w:r>
            <w:r>
              <w:rPr>
                <w:rFonts w:ascii="Arial"/>
                <w:color w:val="2B2A29"/>
                <w:w w:val="85"/>
                <w:sz w:val="22"/>
              </w:rPr>
              <w:t>Smith</w:t>
            </w:r>
            <w:r>
              <w:rPr>
                <w:rFonts w:ascii="Arial"/>
                <w:color w:val="2B2A29"/>
                <w:w w:val="85"/>
                <w:sz w:val="22"/>
              </w:rPr>
              <w:tab/>
            </w:r>
            <w:r>
              <w:rPr>
                <w:rFonts w:ascii="Arial"/>
                <w:color w:val="2B2A29"/>
                <w:w w:val="90"/>
                <w:sz w:val="22"/>
              </w:rPr>
              <w:t>Marketing</w:t>
            </w:r>
            <w:r>
              <w:rPr>
                <w:rFonts w:ascii="Arial"/>
                <w:color w:val="2B2A29"/>
                <w:w w:val="90"/>
                <w:sz w:val="22"/>
              </w:rPr>
              <w:tab/>
            </w:r>
            <w:r>
              <w:rPr>
                <w:rFonts w:ascii="Arial"/>
                <w:color w:val="2B2A29"/>
                <w:w w:val="95"/>
                <w:sz w:val="22"/>
              </w:rPr>
              <w:t>Building-1</w:t>
            </w:r>
          </w:p>
          <w:p>
            <w:pPr>
              <w:pStyle w:val="17"/>
              <w:tabs>
                <w:tab w:val="left" w:pos="2267"/>
                <w:tab w:val="left" w:pos="3786"/>
              </w:tabs>
              <w:spacing w:before="103"/>
              <w:ind w:left="280"/>
              <w:rPr>
                <w:rFonts w:ascii="Arial"/>
                <w:sz w:val="22"/>
              </w:rPr>
            </w:pPr>
            <w:r>
              <w:rPr>
                <w:rFonts w:ascii="Arial"/>
                <w:color w:val="2B2A29"/>
                <w:w w:val="85"/>
                <w:sz w:val="22"/>
              </w:rPr>
              <w:t>威尔史密斯</w:t>
            </w:r>
            <w:r>
              <w:rPr>
                <w:rFonts w:ascii="Arial"/>
                <w:color w:val="2B2A29"/>
                <w:w w:val="85"/>
                <w:sz w:val="22"/>
              </w:rPr>
              <w:tab/>
            </w:r>
            <w:r>
              <w:rPr>
                <w:rFonts w:ascii="Arial"/>
                <w:color w:val="2B2A29"/>
                <w:w w:val="90"/>
                <w:sz w:val="22"/>
              </w:rPr>
              <w:t>营销</w:t>
            </w:r>
            <w:r>
              <w:rPr>
                <w:rFonts w:ascii="Arial"/>
                <w:color w:val="2B2A29"/>
                <w:w w:val="90"/>
                <w:sz w:val="22"/>
              </w:rPr>
              <w:tab/>
            </w:r>
            <w:r>
              <w:rPr>
                <w:rFonts w:ascii="Arial"/>
                <w:color w:val="2B2A29"/>
                <w:w w:val="95"/>
                <w:sz w:val="22"/>
              </w:rPr>
              <w:t>大楼-1</w:t>
            </w:r>
          </w:p>
        </w:tc>
        <w:tc>
          <w:tcPr>
            <w:tcW w:w="1648" w:type="dxa"/>
            <w:tcBorders>
              <w:top w:val="single" w:color="2B2A29" w:sz="4" w:space="0"/>
            </w:tcBorders>
          </w:tcPr>
          <w:p>
            <w:r>
              <w:rPr>
                <w:rFonts w:ascii="Arial"/>
                <w:color w:val="2B2A29"/>
                <w:w w:val="95"/>
                <w:sz w:val="22"/>
              </w:rPr>
              <w:t>4081125918</w:t>
            </w:r>
          </w:p>
          <w:p>
            <w:pPr>
              <w:pStyle w:val="17"/>
              <w:spacing w:before="103"/>
              <w:ind w:left="97"/>
              <w:rPr>
                <w:rFonts w:ascii="Arial"/>
                <w:sz w:val="22"/>
              </w:rPr>
            </w:pPr>
            <w:r>
              <w:rPr>
                <w:rFonts w:ascii="Arial"/>
                <w:color w:val="2B2A29"/>
                <w:w w:val="95"/>
                <w:sz w:val="22"/>
              </w:rPr>
              <w:t>4081125918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2</w:t>
            </w:r>
          </w:p>
          <w:p>
            <w:pPr>
              <w:pStyle w:val="17"/>
              <w:spacing w:before="73"/>
              <w:ind w:left="-1"/>
              <w:rPr>
                <w:rFonts w:ascii="Arial"/>
                <w:sz w:val="22"/>
              </w:rPr>
            </w:pPr>
            <w:r>
              <w:rPr>
                <w:rFonts w:ascii="Arial"/>
                <w:color w:val="2B2A29"/>
                <w:w w:val="86"/>
                <w:sz w:val="22"/>
              </w:rPr>
              <w:t>2.</w:t>
            </w:r>
          </w:p>
        </w:tc>
        <w:tc>
          <w:tcPr>
            <w:tcW w:w="5411" w:type="dxa"/>
          </w:tcPr>
          <w:p>
            <w:r>
              <w:rPr>
                <w:rFonts w:ascii="Arial"/>
                <w:color w:val="2B2A29"/>
                <w:w w:val="80"/>
                <w:sz w:val="22"/>
              </w:rPr>
              <w:t>Peter</w:t>
            </w:r>
            <w:r>
              <w:rPr>
                <w:rFonts w:ascii="Arial"/>
                <w:color w:val="2B2A29"/>
                <w:spacing w:val="4"/>
                <w:w w:val="80"/>
                <w:sz w:val="22"/>
              </w:rPr>
              <w:t xml:space="preserve"> </w:t>
            </w:r>
            <w:r>
              <w:rPr>
                <w:rFonts w:ascii="Arial"/>
                <w:color w:val="2B2A29"/>
                <w:w w:val="80"/>
                <w:sz w:val="22"/>
              </w:rPr>
              <w:t>Parker</w:t>
            </w:r>
            <w:r>
              <w:rPr>
                <w:rFonts w:ascii="Arial"/>
                <w:color w:val="2B2A29"/>
                <w:w w:val="80"/>
                <w:sz w:val="22"/>
              </w:rPr>
              <w:tab/>
            </w:r>
            <w:r>
              <w:rPr>
                <w:rFonts w:ascii="Arial"/>
                <w:color w:val="2B2A29"/>
                <w:w w:val="95"/>
                <w:sz w:val="22"/>
              </w:rPr>
              <w:t>Sales</w:t>
            </w:r>
            <w:r>
              <w:rPr>
                <w:rFonts w:ascii="Arial"/>
                <w:color w:val="2B2A29"/>
                <w:w w:val="95"/>
                <w:sz w:val="22"/>
              </w:rPr>
              <w:tab/>
            </w:r>
            <w:r>
              <w:rPr>
                <w:rFonts w:ascii="Arial"/>
                <w:color w:val="2B2A29"/>
                <w:w w:val="95"/>
                <w:sz w:val="22"/>
              </w:rPr>
              <w:t>Building-2</w:t>
            </w:r>
          </w:p>
          <w:p>
            <w:pPr>
              <w:pStyle w:val="17"/>
              <w:tabs>
                <w:tab w:val="left" w:pos="2267"/>
                <w:tab w:val="left" w:pos="3786"/>
              </w:tabs>
              <w:spacing w:before="73"/>
              <w:ind w:left="279"/>
              <w:rPr>
                <w:rFonts w:ascii="Arial"/>
                <w:sz w:val="22"/>
              </w:rPr>
            </w:pPr>
            <w:r>
              <w:rPr>
                <w:rFonts w:ascii="Arial"/>
                <w:color w:val="2B2A29"/>
                <w:w w:val="80"/>
                <w:sz w:val="22"/>
              </w:rPr>
              <w:t>Peter</w:t>
            </w:r>
            <w:r>
              <w:t xml:space="preserve"> </w:t>
            </w:r>
            <w:r>
              <w:rPr>
                <w:rFonts w:ascii="Arial"/>
                <w:color w:val="2B2A29"/>
                <w:w w:val="80"/>
                <w:sz w:val="22"/>
              </w:rPr>
              <w:t>Parker</w:t>
            </w:r>
            <w:r>
              <w:rPr>
                <w:rFonts w:ascii="Arial"/>
                <w:color w:val="2B2A29"/>
                <w:w w:val="80"/>
                <w:sz w:val="22"/>
              </w:rPr>
              <w:tab/>
            </w:r>
            <w:r>
              <w:rPr>
                <w:rFonts w:ascii="Arial"/>
                <w:color w:val="2B2A29"/>
                <w:w w:val="95"/>
                <w:sz w:val="22"/>
              </w:rPr>
              <w:t>销售</w:t>
            </w:r>
            <w:r>
              <w:rPr>
                <w:rFonts w:ascii="Arial"/>
                <w:color w:val="2B2A29"/>
                <w:w w:val="95"/>
                <w:sz w:val="22"/>
              </w:rPr>
              <w:tab/>
            </w:r>
            <w:r>
              <w:rPr>
                <w:rFonts w:ascii="Arial"/>
                <w:color w:val="2B2A29"/>
                <w:w w:val="95"/>
                <w:sz w:val="22"/>
              </w:rPr>
              <w:t>大楼</w:t>
            </w:r>
            <w:r>
              <w:rPr>
                <w:rFonts w:ascii="Arial"/>
                <w:color w:val="2B2A29"/>
                <w:w w:val="95"/>
                <w:sz w:val="22"/>
              </w:rPr>
              <w:tab/>
            </w:r>
            <w:r>
              <w:rPr>
                <w:rFonts w:ascii="Arial"/>
                <w:color w:val="2B2A29"/>
                <w:w w:val="95"/>
                <w:sz w:val="22"/>
              </w:rPr>
              <w:t>-2</w:t>
            </w:r>
            <w:r>
              <w:rPr>
                <w:rFonts w:ascii="Arial"/>
                <w:color w:val="2B2A29"/>
                <w:w w:val="95"/>
                <w:sz w:val="22"/>
              </w:rPr>
              <w:tab/>
            </w:r>
          </w:p>
        </w:tc>
        <w:tc>
          <w:tcPr>
            <w:tcW w:w="1648" w:type="dxa"/>
          </w:tcPr>
          <w:p>
            <w:r>
              <w:rPr>
                <w:rFonts w:ascii="Arial"/>
                <w:color w:val="2B2A29"/>
                <w:w w:val="95"/>
                <w:sz w:val="22"/>
              </w:rPr>
              <w:t>1771959901</w:t>
            </w:r>
          </w:p>
          <w:p>
            <w:pPr>
              <w:pStyle w:val="17"/>
              <w:spacing w:before="73"/>
              <w:ind w:left="97"/>
              <w:rPr>
                <w:rFonts w:ascii="Arial"/>
                <w:sz w:val="22"/>
              </w:rPr>
            </w:pPr>
            <w:r>
              <w:rPr>
                <w:rFonts w:ascii="Arial"/>
                <w:color w:val="2B2A29"/>
                <w:w w:val="95"/>
                <w:sz w:val="22"/>
              </w:rPr>
              <w:t>1771959901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3</w:t>
            </w:r>
          </w:p>
          <w:p>
            <w:pPr>
              <w:pStyle w:val="17"/>
              <w:spacing w:before="73"/>
              <w:ind w:left="-1"/>
              <w:rPr>
                <w:rFonts w:ascii="Arial"/>
                <w:sz w:val="22"/>
              </w:rPr>
            </w:pPr>
            <w:r>
              <w:rPr>
                <w:rFonts w:ascii="Arial"/>
                <w:color w:val="2B2A29"/>
                <w:w w:val="86"/>
                <w:sz w:val="22"/>
              </w:rPr>
              <w:t>3.</w:t>
            </w:r>
          </w:p>
        </w:tc>
        <w:tc>
          <w:tcPr>
            <w:tcW w:w="5411" w:type="dxa"/>
          </w:tcPr>
          <w:p>
            <w:r>
              <w:rPr>
                <w:rFonts w:ascii="Arial"/>
                <w:color w:val="2B2A29"/>
                <w:w w:val="80"/>
                <w:sz w:val="22"/>
              </w:rPr>
              <w:t>Bruce</w:t>
            </w:r>
            <w:r>
              <w:rPr>
                <w:rFonts w:ascii="Arial"/>
                <w:color w:val="2B2A29"/>
                <w:spacing w:val="-4"/>
                <w:w w:val="80"/>
                <w:sz w:val="22"/>
              </w:rPr>
              <w:t xml:space="preserve"> </w:t>
            </w:r>
            <w:r>
              <w:rPr>
                <w:rFonts w:ascii="Arial"/>
                <w:color w:val="2B2A29"/>
                <w:w w:val="80"/>
                <w:sz w:val="22"/>
              </w:rPr>
              <w:t>Wayne</w:t>
            </w:r>
            <w:r>
              <w:rPr>
                <w:rFonts w:ascii="Arial"/>
                <w:color w:val="2B2A29"/>
                <w:w w:val="80"/>
                <w:sz w:val="22"/>
              </w:rPr>
              <w:tab/>
            </w:r>
            <w:r>
              <w:rPr>
                <w:rFonts w:ascii="Arial"/>
                <w:color w:val="2B2A29"/>
                <w:w w:val="85"/>
                <w:sz w:val="22"/>
              </w:rPr>
              <w:t>Engineering</w:t>
            </w:r>
            <w:r>
              <w:rPr>
                <w:rFonts w:ascii="Arial"/>
                <w:color w:val="2B2A29"/>
                <w:w w:val="85"/>
                <w:sz w:val="22"/>
              </w:rPr>
              <w:tab/>
            </w:r>
            <w:r>
              <w:rPr>
                <w:rFonts w:ascii="Arial"/>
                <w:color w:val="2B2A29"/>
                <w:w w:val="95"/>
                <w:sz w:val="22"/>
              </w:rPr>
              <w:t>Building-1</w:t>
            </w:r>
          </w:p>
          <w:p>
            <w:pPr>
              <w:pStyle w:val="17"/>
              <w:tabs>
                <w:tab w:val="left" w:pos="2267"/>
                <w:tab w:val="left" w:pos="3786"/>
              </w:tabs>
              <w:spacing w:before="73"/>
              <w:ind w:left="279"/>
              <w:rPr>
                <w:rFonts w:ascii="Arial"/>
                <w:sz w:val="22"/>
              </w:rPr>
            </w:pPr>
            <w:r>
              <w:rPr>
                <w:rFonts w:ascii="Arial"/>
                <w:color w:val="2B2A29"/>
                <w:w w:val="80"/>
                <w:sz w:val="22"/>
              </w:rPr>
              <w:t>Bruce</w:t>
            </w:r>
            <w:r>
              <w:t xml:space="preserve"> </w:t>
            </w:r>
            <w:r>
              <w:rPr>
                <w:rFonts w:ascii="Arial"/>
                <w:color w:val="2B2A29"/>
                <w:w w:val="80"/>
                <w:sz w:val="22"/>
              </w:rPr>
              <w:t>Wayne</w:t>
            </w:r>
            <w:r>
              <w:rPr>
                <w:rFonts w:ascii="Arial"/>
                <w:color w:val="2B2A29"/>
                <w:w w:val="80"/>
                <w:sz w:val="22"/>
              </w:rPr>
              <w:tab/>
            </w:r>
            <w:r>
              <w:rPr>
                <w:rFonts w:ascii="Arial"/>
                <w:color w:val="2B2A29"/>
                <w:w w:val="85"/>
                <w:sz w:val="22"/>
              </w:rPr>
              <w:t>工程</w:t>
            </w:r>
            <w:r>
              <w:rPr>
                <w:rFonts w:ascii="Arial"/>
                <w:color w:val="2B2A29"/>
                <w:w w:val="85"/>
                <w:sz w:val="22"/>
              </w:rPr>
              <w:tab/>
            </w:r>
            <w:r>
              <w:rPr>
                <w:rFonts w:ascii="Arial"/>
                <w:color w:val="2B2A29"/>
                <w:w w:val="95"/>
                <w:sz w:val="22"/>
              </w:rPr>
              <w:t>建筑-1</w:t>
            </w:r>
          </w:p>
        </w:tc>
        <w:tc>
          <w:tcPr>
            <w:tcW w:w="1648" w:type="dxa"/>
          </w:tcPr>
          <w:p>
            <w:r>
              <w:rPr>
                <w:rFonts w:ascii="Arial"/>
                <w:color w:val="2B2A29"/>
                <w:w w:val="95"/>
                <w:sz w:val="22"/>
              </w:rPr>
              <w:t>4059901193</w:t>
            </w:r>
          </w:p>
          <w:p>
            <w:pPr>
              <w:pStyle w:val="17"/>
              <w:spacing w:before="73"/>
              <w:ind w:left="96"/>
              <w:rPr>
                <w:rFonts w:ascii="Arial"/>
                <w:sz w:val="22"/>
              </w:rPr>
            </w:pPr>
            <w:r>
              <w:rPr>
                <w:rFonts w:ascii="Arial"/>
                <w:color w:val="2B2A29"/>
                <w:w w:val="95"/>
                <w:sz w:val="22"/>
              </w:rPr>
              <w:t>4059901193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4</w:t>
            </w:r>
          </w:p>
          <w:p>
            <w:pPr>
              <w:pStyle w:val="17"/>
              <w:spacing w:before="73"/>
              <w:ind w:left="-1"/>
              <w:rPr>
                <w:rFonts w:ascii="Arial"/>
                <w:sz w:val="22"/>
              </w:rPr>
            </w:pPr>
            <w:r>
              <w:rPr>
                <w:rFonts w:ascii="Arial"/>
                <w:color w:val="2B2A29"/>
                <w:w w:val="86"/>
                <w:sz w:val="22"/>
              </w:rPr>
              <w:t>4.</w:t>
            </w:r>
          </w:p>
        </w:tc>
        <w:tc>
          <w:tcPr>
            <w:tcW w:w="5411" w:type="dxa"/>
          </w:tcPr>
          <w:p>
            <w:r>
              <w:rPr>
                <w:rFonts w:ascii="Arial"/>
                <w:color w:val="2B2A29"/>
                <w:w w:val="80"/>
                <w:sz w:val="22"/>
              </w:rPr>
              <w:t>Tony</w:t>
            </w:r>
            <w:r>
              <w:rPr>
                <w:rFonts w:ascii="Arial"/>
                <w:color w:val="2B2A29"/>
                <w:spacing w:val="3"/>
                <w:w w:val="80"/>
                <w:sz w:val="22"/>
              </w:rPr>
              <w:t xml:space="preserve"> </w:t>
            </w:r>
            <w:r>
              <w:rPr>
                <w:rFonts w:ascii="Arial"/>
                <w:color w:val="2B2A29"/>
                <w:w w:val="80"/>
                <w:sz w:val="22"/>
              </w:rPr>
              <w:t>Stark</w:t>
            </w:r>
            <w:r>
              <w:rPr>
                <w:rFonts w:ascii="Arial"/>
                <w:color w:val="2B2A29"/>
                <w:w w:val="80"/>
                <w:sz w:val="22"/>
              </w:rPr>
              <w:tab/>
            </w:r>
            <w:r>
              <w:rPr>
                <w:rFonts w:ascii="Arial"/>
                <w:color w:val="2B2A29"/>
                <w:w w:val="85"/>
                <w:sz w:val="22"/>
              </w:rPr>
              <w:t>Engineering</w:t>
            </w:r>
            <w:r>
              <w:rPr>
                <w:rFonts w:ascii="Arial"/>
                <w:color w:val="2B2A29"/>
                <w:w w:val="85"/>
                <w:sz w:val="22"/>
              </w:rPr>
              <w:tab/>
            </w:r>
            <w:r>
              <w:rPr>
                <w:rFonts w:ascii="Arial"/>
                <w:color w:val="2B2A29"/>
                <w:w w:val="95"/>
                <w:sz w:val="22"/>
              </w:rPr>
              <w:t>Building-1</w:t>
            </w:r>
          </w:p>
          <w:p>
            <w:pPr>
              <w:pStyle w:val="17"/>
              <w:tabs>
                <w:tab w:val="left" w:pos="2266"/>
                <w:tab w:val="left" w:pos="3786"/>
              </w:tabs>
              <w:spacing w:before="73"/>
              <w:ind w:left="279"/>
              <w:rPr>
                <w:rFonts w:ascii="Arial"/>
                <w:sz w:val="22"/>
              </w:rPr>
            </w:pPr>
            <w:r>
              <w:rPr>
                <w:rFonts w:ascii="Arial"/>
                <w:color w:val="2B2A29"/>
                <w:w w:val="80"/>
                <w:sz w:val="22"/>
              </w:rPr>
              <w:t>Tony</w:t>
            </w:r>
            <w:r>
              <w:t xml:space="preserve"> </w:t>
            </w:r>
            <w:r>
              <w:rPr>
                <w:rFonts w:ascii="Arial"/>
                <w:color w:val="2B2A29"/>
                <w:w w:val="80"/>
                <w:sz w:val="22"/>
              </w:rPr>
              <w:t>Stark</w:t>
            </w:r>
            <w:r>
              <w:rPr>
                <w:rFonts w:ascii="Arial"/>
                <w:color w:val="2B2A29"/>
                <w:w w:val="80"/>
                <w:sz w:val="22"/>
              </w:rPr>
              <w:tab/>
            </w:r>
            <w:r>
              <w:rPr>
                <w:rFonts w:ascii="Arial"/>
                <w:color w:val="2B2A29"/>
                <w:w w:val="85"/>
                <w:sz w:val="22"/>
              </w:rPr>
              <w:t>工程</w:t>
            </w:r>
            <w:r>
              <w:rPr>
                <w:rFonts w:ascii="Arial"/>
                <w:color w:val="2B2A29"/>
                <w:w w:val="85"/>
                <w:sz w:val="22"/>
              </w:rPr>
              <w:tab/>
            </w:r>
            <w:r>
              <w:rPr>
                <w:rFonts w:ascii="Arial"/>
                <w:color w:val="2B2A29"/>
                <w:w w:val="95"/>
                <w:sz w:val="22"/>
              </w:rPr>
              <w:t>建筑-1</w:t>
            </w:r>
          </w:p>
        </w:tc>
        <w:tc>
          <w:tcPr>
            <w:tcW w:w="1648" w:type="dxa"/>
          </w:tcPr>
          <w:p>
            <w:r>
              <w:rPr>
                <w:rFonts w:ascii="Arial"/>
                <w:color w:val="2B2A29"/>
                <w:w w:val="95"/>
                <w:sz w:val="22"/>
              </w:rPr>
              <w:t>1903394901</w:t>
            </w:r>
          </w:p>
          <w:p>
            <w:pPr>
              <w:pStyle w:val="17"/>
              <w:spacing w:before="73"/>
              <w:ind w:left="96"/>
              <w:rPr>
                <w:rFonts w:ascii="Arial"/>
                <w:sz w:val="22"/>
              </w:rPr>
            </w:pPr>
            <w:r>
              <w:rPr>
                <w:rFonts w:ascii="Arial"/>
                <w:color w:val="2B2A29"/>
                <w:w w:val="95"/>
                <w:sz w:val="22"/>
              </w:rPr>
              <w:t>1903394901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222" w:type="dxa"/>
            <w:tcBorders>
              <w:bottom w:val="single" w:color="2B2A29" w:sz="4" w:space="0"/>
            </w:tcBorders>
          </w:tcPr>
          <w:p>
            <w:r>
              <w:rPr>
                <w:rFonts w:ascii="Arial"/>
                <w:color w:val="2B2A29"/>
                <w:w w:val="86"/>
                <w:sz w:val="22"/>
              </w:rPr>
              <w:t>5</w:t>
            </w:r>
          </w:p>
          <w:p>
            <w:pPr>
              <w:pStyle w:val="17"/>
              <w:spacing w:before="73"/>
              <w:ind w:left="-2"/>
              <w:rPr>
                <w:rFonts w:ascii="Arial"/>
                <w:sz w:val="22"/>
              </w:rPr>
            </w:pPr>
            <w:r>
              <w:rPr>
                <w:rFonts w:ascii="Arial"/>
                <w:color w:val="2B2A29"/>
                <w:w w:val="86"/>
                <w:sz w:val="22"/>
              </w:rPr>
              <w:t>5.</w:t>
            </w:r>
          </w:p>
        </w:tc>
        <w:tc>
          <w:tcPr>
            <w:tcW w:w="5411" w:type="dxa"/>
            <w:tcBorders>
              <w:bottom w:val="single" w:color="2B2A29" w:sz="4" w:space="0"/>
            </w:tcBorders>
          </w:tcPr>
          <w:p>
            <w:r>
              <w:rPr>
                <w:rFonts w:ascii="Arial"/>
                <w:color w:val="2B2A29"/>
                <w:w w:val="80"/>
                <w:sz w:val="22"/>
              </w:rPr>
              <w:t>Natasha</w:t>
            </w:r>
            <w:r>
              <w:rPr>
                <w:rFonts w:ascii="Arial"/>
                <w:color w:val="2B2A29"/>
                <w:spacing w:val="11"/>
                <w:w w:val="80"/>
                <w:sz w:val="22"/>
              </w:rPr>
              <w:t xml:space="preserve"> </w:t>
            </w:r>
            <w:r>
              <w:rPr>
                <w:rFonts w:ascii="Arial"/>
                <w:color w:val="2B2A29"/>
                <w:w w:val="80"/>
                <w:sz w:val="22"/>
              </w:rPr>
              <w:t>Romanoff</w:t>
            </w:r>
            <w:r>
              <w:rPr>
                <w:rFonts w:ascii="Arial"/>
                <w:color w:val="2B2A29"/>
                <w:w w:val="80"/>
                <w:sz w:val="22"/>
              </w:rPr>
              <w:tab/>
            </w:r>
            <w:r>
              <w:rPr>
                <w:rFonts w:ascii="Arial"/>
                <w:color w:val="2B2A29"/>
                <w:w w:val="95"/>
                <w:sz w:val="22"/>
              </w:rPr>
              <w:t>Sales</w:t>
            </w:r>
            <w:r>
              <w:rPr>
                <w:rFonts w:ascii="Arial"/>
                <w:color w:val="2B2A29"/>
                <w:w w:val="95"/>
                <w:sz w:val="22"/>
              </w:rPr>
              <w:tab/>
            </w:r>
            <w:r>
              <w:rPr>
                <w:rFonts w:ascii="Arial"/>
                <w:color w:val="2B2A29"/>
                <w:w w:val="95"/>
                <w:sz w:val="22"/>
              </w:rPr>
              <w:t>Building-2</w:t>
            </w:r>
          </w:p>
          <w:p>
            <w:pPr>
              <w:pStyle w:val="17"/>
              <w:tabs>
                <w:tab w:val="left" w:pos="2266"/>
                <w:tab w:val="left" w:pos="3785"/>
              </w:tabs>
              <w:spacing w:before="73"/>
              <w:ind w:left="279"/>
              <w:rPr>
                <w:rFonts w:ascii="Arial"/>
                <w:sz w:val="22"/>
              </w:rPr>
            </w:pPr>
            <w:r>
              <w:rPr>
                <w:rFonts w:ascii="Arial"/>
                <w:color w:val="2B2A29"/>
                <w:w w:val="80"/>
                <w:sz w:val="22"/>
              </w:rPr>
              <w:t>娜塔莎</w:t>
            </w:r>
            <w:r>
              <w:rPr>
                <w:rFonts w:ascii="Arial"/>
                <w:color w:val="2B2A29"/>
                <w:spacing w:val="11"/>
                <w:w w:val="80"/>
                <w:sz w:val="22"/>
              </w:rPr>
              <w:t>·</w:t>
            </w:r>
            <w:r>
              <w:rPr>
                <w:rFonts w:ascii="Arial"/>
                <w:color w:val="2B2A29"/>
                <w:w w:val="80"/>
                <w:sz w:val="22"/>
              </w:rPr>
              <w:t>罗曼诺夫</w:t>
            </w:r>
            <w:r>
              <w:rPr>
                <w:rFonts w:ascii="Arial"/>
                <w:color w:val="2B2A29"/>
                <w:w w:val="80"/>
                <w:sz w:val="22"/>
              </w:rPr>
              <w:tab/>
            </w:r>
            <w:r>
              <w:rPr>
                <w:rFonts w:ascii="Arial"/>
                <w:color w:val="2B2A29"/>
                <w:w w:val="95"/>
                <w:sz w:val="22"/>
              </w:rPr>
              <w:t>销售</w:t>
            </w:r>
            <w:r>
              <w:rPr>
                <w:rFonts w:ascii="Arial"/>
                <w:color w:val="2B2A29"/>
                <w:w w:val="95"/>
                <w:sz w:val="22"/>
              </w:rPr>
              <w:tab/>
            </w:r>
            <w:r>
              <w:rPr>
                <w:rFonts w:ascii="Arial"/>
                <w:color w:val="2B2A29"/>
                <w:w w:val="95"/>
                <w:sz w:val="22"/>
              </w:rPr>
              <w:t>大楼</w:t>
            </w:r>
            <w:r>
              <w:rPr>
                <w:rFonts w:ascii="Arial"/>
                <w:color w:val="2B2A29"/>
                <w:w w:val="95"/>
                <w:sz w:val="22"/>
              </w:rPr>
              <w:tab/>
            </w:r>
            <w:r>
              <w:rPr>
                <w:rFonts w:ascii="Arial"/>
                <w:color w:val="2B2A29"/>
                <w:w w:val="95"/>
                <w:sz w:val="22"/>
              </w:rPr>
              <w:t>-2</w:t>
            </w:r>
            <w:r>
              <w:rPr>
                <w:rFonts w:ascii="Arial"/>
                <w:color w:val="2B2A29"/>
                <w:w w:val="95"/>
                <w:sz w:val="22"/>
              </w:rPr>
              <w:tab/>
            </w:r>
          </w:p>
        </w:tc>
        <w:tc>
          <w:tcPr>
            <w:tcW w:w="1648" w:type="dxa"/>
            <w:tcBorders>
              <w:bottom w:val="single" w:color="2B2A29" w:sz="4" w:space="0"/>
            </w:tcBorders>
          </w:tcPr>
          <w:p>
            <w:r>
              <w:rPr>
                <w:rFonts w:ascii="Arial"/>
                <w:color w:val="2B2A29"/>
                <w:w w:val="95"/>
                <w:sz w:val="22"/>
              </w:rPr>
              <w:t>1501910091</w:t>
            </w:r>
          </w:p>
          <w:p>
            <w:pPr>
              <w:pStyle w:val="17"/>
              <w:spacing w:before="73"/>
              <w:ind w:left="96"/>
              <w:rPr>
                <w:rFonts w:ascii="Arial"/>
                <w:sz w:val="22"/>
              </w:rPr>
            </w:pPr>
            <w:r>
              <w:rPr>
                <w:rFonts w:ascii="Arial"/>
                <w:color w:val="2B2A29"/>
                <w:w w:val="95"/>
                <w:sz w:val="22"/>
              </w:rPr>
              <w:t>1501910091</w:t>
            </w:r>
          </w:p>
        </w:tc>
      </w:tr>
    </w:tbl>
    <w:p>
      <w:pPr>
        <w:pStyle w:val="11"/>
        <w:spacing w:before="3"/>
        <w:rPr>
          <w:sz w:val="28"/>
        </w:rPr>
      </w:pPr>
    </w:p>
    <w:p>
      <w:r>
        <w:rPr>
          <w:color w:val="2B2A29"/>
          <w:w w:val="105"/>
        </w:rPr>
        <w:t xml:space="preserve">In Table </w:t>
      </w:r>
      <w:r>
        <w:rPr>
          <w:color w:val="0000FF"/>
          <w:w w:val="105"/>
        </w:rPr>
        <w:t>10-2</w:t>
      </w:r>
      <w:r>
        <w:rPr>
          <w:color w:val="2B2A29"/>
          <w:w w:val="105"/>
        </w:rPr>
        <w:t>, we can see the new additional field Dept-Location, which says</w:t>
      </w:r>
      <w:r>
        <w:rPr>
          <w:color w:val="2B2A29"/>
          <w:spacing w:val="1"/>
          <w:w w:val="105"/>
        </w:rPr>
        <w:t xml:space="preserve"> </w:t>
      </w:r>
      <w:r>
        <w:rPr>
          <w:color w:val="2B2A29"/>
          <w:w w:val="105"/>
        </w:rPr>
        <w:t>where</w:t>
      </w:r>
      <w:r>
        <w:rPr>
          <w:color w:val="2B2A29"/>
          <w:spacing w:val="4"/>
          <w:w w:val="105"/>
        </w:rPr>
        <w:t xml:space="preserve"> </w:t>
      </w:r>
      <w:r>
        <w:rPr>
          <w:color w:val="2B2A29"/>
          <w:w w:val="105"/>
        </w:rPr>
        <w:t>the</w:t>
      </w:r>
      <w:r>
        <w:rPr>
          <w:color w:val="2B2A29"/>
          <w:spacing w:val="5"/>
          <w:w w:val="105"/>
        </w:rPr>
        <w:t xml:space="preserve"> </w:t>
      </w:r>
      <w:r>
        <w:rPr>
          <w:color w:val="2B2A29"/>
          <w:w w:val="105"/>
        </w:rPr>
        <w:t>employees</w:t>
      </w:r>
      <w:r>
        <w:rPr>
          <w:color w:val="2B2A29"/>
          <w:spacing w:val="5"/>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color w:val="2B2A29"/>
          <w:w w:val="105"/>
        </w:rPr>
        <w:t>department</w:t>
      </w:r>
      <w:r>
        <w:rPr>
          <w:color w:val="2B2A29"/>
          <w:spacing w:val="5"/>
          <w:w w:val="105"/>
        </w:rPr>
        <w:t xml:space="preserve"> </w:t>
      </w:r>
      <w:r>
        <w:rPr>
          <w:color w:val="2B2A29"/>
          <w:w w:val="105"/>
        </w:rPr>
        <w:t>are</w:t>
      </w:r>
      <w:r>
        <w:rPr>
          <w:color w:val="2B2A29"/>
          <w:spacing w:val="5"/>
          <w:w w:val="105"/>
        </w:rPr>
        <w:t xml:space="preserve"> </w:t>
      </w:r>
      <w:r>
        <w:rPr>
          <w:color w:val="2B2A29"/>
          <w:w w:val="105"/>
        </w:rPr>
        <w:t>housed.</w:t>
      </w:r>
      <w:r>
        <w:rPr>
          <w:color w:val="2B2A29"/>
          <w:spacing w:val="5"/>
          <w:w w:val="105"/>
        </w:rPr>
        <w:t xml:space="preserve"> </w:t>
      </w:r>
      <w:r>
        <w:rPr>
          <w:color w:val="2B2A29"/>
          <w:w w:val="105"/>
        </w:rPr>
        <w:t>We</w:t>
      </w:r>
      <w:r>
        <w:rPr>
          <w:color w:val="2B2A29"/>
          <w:spacing w:val="5"/>
          <w:w w:val="105"/>
        </w:rPr>
        <w:t xml:space="preserve"> </w:t>
      </w:r>
      <w:r>
        <w:rPr>
          <w:color w:val="2B2A29"/>
          <w:w w:val="105"/>
        </w:rPr>
        <w:t>have</w:t>
      </w:r>
      <w:r>
        <w:rPr>
          <w:color w:val="2B2A29"/>
          <w:spacing w:val="4"/>
          <w:w w:val="105"/>
        </w:rPr>
        <w:t xml:space="preserve"> </w:t>
      </w:r>
      <w:r>
        <w:rPr>
          <w:color w:val="2B2A29"/>
          <w:w w:val="105"/>
        </w:rPr>
        <w:t>basically</w:t>
      </w:r>
      <w:r>
        <w:rPr>
          <w:color w:val="2B2A29"/>
          <w:spacing w:val="5"/>
          <w:w w:val="105"/>
        </w:rPr>
        <w:t xml:space="preserve"> </w:t>
      </w:r>
      <w:r>
        <w:rPr>
          <w:color w:val="2B2A29"/>
          <w:w w:val="105"/>
        </w:rPr>
        <w:t>introduced</w:t>
      </w:r>
      <w:r>
        <w:rPr>
          <w:color w:val="2B2A29"/>
          <w:spacing w:val="5"/>
          <w:w w:val="105"/>
        </w:rPr>
        <w:t xml:space="preserve"> </w:t>
      </w:r>
      <w:r>
        <w:rPr>
          <w:color w:val="2B2A29"/>
          <w:w w:val="105"/>
        </w:rPr>
        <w:t>new</w:t>
      </w:r>
      <w:r>
        <w:rPr>
          <w:color w:val="2B2A29"/>
          <w:spacing w:val="-55"/>
          <w:w w:val="105"/>
        </w:rPr>
        <w:t xml:space="preserve"> </w:t>
      </w:r>
      <w:r>
        <w:rPr>
          <w:color w:val="2B2A29"/>
          <w:spacing w:val="-1"/>
          <w:w w:val="110"/>
        </w:rPr>
        <w:t>attributes</w:t>
      </w:r>
      <w:r>
        <w:rPr>
          <w:color w:val="2B2A29"/>
          <w:spacing w:val="-16"/>
          <w:w w:val="110"/>
        </w:rPr>
        <w:t xml:space="preserve"> </w:t>
      </w:r>
      <w:r>
        <w:rPr>
          <w:color w:val="2B2A29"/>
          <w:w w:val="110"/>
        </w:rPr>
        <w:t>related</w:t>
      </w:r>
      <w:r>
        <w:rPr>
          <w:color w:val="2B2A29"/>
          <w:spacing w:val="-15"/>
          <w:w w:val="110"/>
        </w:rPr>
        <w:t xml:space="preserve"> </w:t>
      </w:r>
      <w:r>
        <w:rPr>
          <w:color w:val="2B2A29"/>
          <w:w w:val="110"/>
        </w:rPr>
        <w:t>to</w:t>
      </w:r>
      <w:r>
        <w:rPr>
          <w:color w:val="2B2A29"/>
          <w:spacing w:val="-16"/>
          <w:w w:val="110"/>
        </w:rPr>
        <w:t xml:space="preserve"> </w:t>
      </w:r>
      <w:r>
        <w:rPr>
          <w:color w:val="2B2A29"/>
          <w:w w:val="110"/>
        </w:rPr>
        <w:t>a</w:t>
      </w:r>
      <w:r>
        <w:rPr>
          <w:color w:val="2B2A29"/>
          <w:spacing w:val="-15"/>
          <w:w w:val="110"/>
        </w:rPr>
        <w:t xml:space="preserve"> </w:t>
      </w:r>
      <w:r>
        <w:rPr>
          <w:color w:val="2B2A29"/>
          <w:w w:val="110"/>
        </w:rPr>
        <w:t>department.</w:t>
      </w:r>
      <w:r>
        <w:rPr>
          <w:color w:val="2B2A29"/>
          <w:spacing w:val="-16"/>
          <w:w w:val="110"/>
        </w:rPr>
        <w:t xml:space="preserve"> </w:t>
      </w:r>
      <w:r>
        <w:rPr>
          <w:color w:val="2B2A29"/>
          <w:w w:val="110"/>
        </w:rPr>
        <w:t>Each</w:t>
      </w:r>
      <w:r>
        <w:rPr>
          <w:color w:val="2B2A29"/>
          <w:spacing w:val="-15"/>
          <w:w w:val="110"/>
        </w:rPr>
        <w:t xml:space="preserve"> </w:t>
      </w:r>
      <w:r>
        <w:rPr>
          <w:color w:val="2B2A29"/>
          <w:w w:val="110"/>
        </w:rPr>
        <w:t>time</w:t>
      </w:r>
      <w:r>
        <w:rPr>
          <w:color w:val="2B2A29"/>
          <w:spacing w:val="-15"/>
          <w:w w:val="110"/>
        </w:rPr>
        <w:t xml:space="preserve"> </w:t>
      </w:r>
      <w:r>
        <w:rPr>
          <w:color w:val="2B2A29"/>
          <w:w w:val="110"/>
        </w:rPr>
        <w:t>we</w:t>
      </w:r>
      <w:r>
        <w:rPr>
          <w:color w:val="2B2A29"/>
          <w:spacing w:val="-16"/>
          <w:w w:val="110"/>
        </w:rPr>
        <w:t xml:space="preserve"> </w:t>
      </w:r>
      <w:r>
        <w:rPr>
          <w:color w:val="2B2A29"/>
          <w:w w:val="110"/>
        </w:rPr>
        <w:t>mention</w:t>
      </w:r>
      <w:r>
        <w:rPr>
          <w:color w:val="2B2A29"/>
          <w:spacing w:val="-15"/>
          <w:w w:val="110"/>
        </w:rPr>
        <w:t xml:space="preserve"> </w:t>
      </w:r>
      <w:r>
        <w:rPr>
          <w:color w:val="2B2A29"/>
          <w:w w:val="110"/>
        </w:rPr>
        <w:t>the</w:t>
      </w:r>
      <w:r>
        <w:rPr>
          <w:color w:val="2B2A29"/>
          <w:spacing w:val="-16"/>
          <w:w w:val="110"/>
        </w:rPr>
        <w:t xml:space="preserve"> </w:t>
      </w:r>
      <w:r>
        <w:rPr>
          <w:color w:val="2B2A29"/>
          <w:w w:val="110"/>
        </w:rPr>
        <w:t>department</w:t>
      </w:r>
      <w:r>
        <w:rPr>
          <w:color w:val="2B2A29"/>
          <w:spacing w:val="-15"/>
          <w:w w:val="110"/>
        </w:rPr>
        <w:t xml:space="preserve"> </w:t>
      </w:r>
      <w:r>
        <w:rPr>
          <w:color w:val="2B2A29"/>
          <w:w w:val="110"/>
        </w:rPr>
        <w:t>information</w:t>
      </w:r>
      <w:r>
        <w:rPr>
          <w:color w:val="2B2A29"/>
          <w:spacing w:val="1"/>
          <w:w w:val="110"/>
        </w:rPr>
        <w:t xml:space="preserve"> </w:t>
      </w:r>
      <w:r>
        <w:rPr>
          <w:color w:val="2B2A29"/>
          <w:w w:val="105"/>
        </w:rPr>
        <w:t>for</w:t>
      </w:r>
      <w:r>
        <w:rPr>
          <w:color w:val="2B2A29"/>
          <w:spacing w:val="1"/>
          <w:w w:val="105"/>
        </w:rPr>
        <w:t xml:space="preserve"> </w:t>
      </w:r>
      <w:r>
        <w:rPr>
          <w:color w:val="2B2A29"/>
          <w:w w:val="105"/>
        </w:rPr>
        <w:t>an</w:t>
      </w:r>
      <w:r>
        <w:rPr>
          <w:color w:val="2B2A29"/>
          <w:spacing w:val="1"/>
          <w:w w:val="105"/>
        </w:rPr>
        <w:t xml:space="preserve"> </w:t>
      </w:r>
      <w:r>
        <w:rPr>
          <w:color w:val="2B2A29"/>
          <w:w w:val="105"/>
        </w:rPr>
        <w:t>employee</w:t>
      </w:r>
      <w:r>
        <w:rPr>
          <w:color w:val="2B2A29"/>
          <w:spacing w:val="1"/>
          <w:w w:val="105"/>
        </w:rPr>
        <w:t xml:space="preserve"> </w:t>
      </w:r>
      <w:r>
        <w:rPr>
          <w:color w:val="2B2A29"/>
          <w:w w:val="105"/>
        </w:rPr>
        <w:t>record,</w:t>
      </w:r>
      <w:r>
        <w:rPr>
          <w:color w:val="2B2A29"/>
          <w:spacing w:val="1"/>
          <w:w w:val="105"/>
        </w:rPr>
        <w:t xml:space="preserve"> </w:t>
      </w:r>
      <w:r>
        <w:rPr>
          <w:color w:val="2B2A29"/>
          <w:w w:val="105"/>
        </w:rPr>
        <w:t>we</w:t>
      </w:r>
      <w:r>
        <w:rPr>
          <w:color w:val="2B2A29"/>
          <w:spacing w:val="1"/>
          <w:w w:val="105"/>
        </w:rPr>
        <w:t xml:space="preserve"> </w:t>
      </w:r>
      <w:r>
        <w:rPr>
          <w:color w:val="2B2A29"/>
          <w:w w:val="105"/>
        </w:rPr>
        <w:t>have</w:t>
      </w:r>
      <w:r>
        <w:rPr>
          <w:color w:val="2B2A29"/>
          <w:spacing w:val="1"/>
          <w:w w:val="105"/>
        </w:rPr>
        <w:t xml:space="preserve"> </w:t>
      </w:r>
      <w:r>
        <w:rPr>
          <w:color w:val="2B2A29"/>
          <w:w w:val="105"/>
        </w:rPr>
        <w:t>to</w:t>
      </w:r>
      <w:r>
        <w:rPr>
          <w:color w:val="2B2A29"/>
          <w:spacing w:val="1"/>
          <w:w w:val="105"/>
        </w:rPr>
        <w:t xml:space="preserve"> </w:t>
      </w:r>
      <w:r>
        <w:rPr>
          <w:color w:val="2B2A29"/>
          <w:w w:val="105"/>
        </w:rPr>
        <w:t>put</w:t>
      </w:r>
      <w:r>
        <w:rPr>
          <w:color w:val="2B2A29"/>
          <w:spacing w:val="1"/>
          <w:w w:val="105"/>
        </w:rPr>
        <w:t xml:space="preserve"> </w:t>
      </w:r>
      <w:r>
        <w:rPr>
          <w:color w:val="2B2A29"/>
          <w:w w:val="105"/>
        </w:rPr>
        <w:t>all</w:t>
      </w:r>
      <w:r>
        <w:rPr>
          <w:color w:val="2B2A29"/>
          <w:spacing w:val="1"/>
          <w:w w:val="105"/>
        </w:rPr>
        <w:t xml:space="preserve"> </w:t>
      </w:r>
      <w:r>
        <w:rPr>
          <w:color w:val="2B2A29"/>
          <w:w w:val="105"/>
        </w:rPr>
        <w:t>the</w:t>
      </w:r>
      <w:r>
        <w:rPr>
          <w:color w:val="2B2A29"/>
          <w:spacing w:val="2"/>
          <w:w w:val="105"/>
        </w:rPr>
        <w:t xml:space="preserve"> </w:t>
      </w:r>
      <w:r>
        <w:rPr>
          <w:color w:val="2B2A29"/>
          <w:w w:val="105"/>
        </w:rPr>
        <w:t>department</w:t>
      </w:r>
      <w:r>
        <w:rPr>
          <w:color w:val="2B2A29"/>
          <w:spacing w:val="1"/>
          <w:w w:val="105"/>
        </w:rPr>
        <w:t xml:space="preserve"> </w:t>
      </w:r>
      <w:r>
        <w:rPr>
          <w:color w:val="2B2A29"/>
          <w:w w:val="105"/>
        </w:rPr>
        <w:t>information</w:t>
      </w:r>
      <w:r>
        <w:rPr>
          <w:color w:val="2B2A29"/>
          <w:spacing w:val="1"/>
          <w:w w:val="105"/>
        </w:rPr>
        <w:t xml:space="preserve"> </w:t>
      </w:r>
      <w:r>
        <w:rPr>
          <w:color w:val="2B2A29"/>
          <w:w w:val="105"/>
        </w:rPr>
        <w:t>properties</w:t>
      </w:r>
      <w:r>
        <w:rPr>
          <w:color w:val="2B2A29"/>
          <w:spacing w:val="1"/>
          <w:w w:val="105"/>
        </w:rPr>
        <w:t xml:space="preserve"> </w:t>
      </w:r>
      <w:r>
        <w:rPr>
          <w:color w:val="2B2A29"/>
          <w:w w:val="105"/>
        </w:rPr>
        <w:t>for</w:t>
      </w:r>
      <w:r>
        <w:rPr>
          <w:color w:val="2B2A29"/>
          <w:spacing w:val="1"/>
          <w:w w:val="105"/>
        </w:rPr>
        <w:t xml:space="preserve"> </w:t>
      </w:r>
      <w:r>
        <w:rPr>
          <w:color w:val="2B2A29"/>
          <w:w w:val="110"/>
        </w:rPr>
        <w:t>every</w:t>
      </w:r>
      <w:r>
        <w:rPr>
          <w:color w:val="2B2A29"/>
          <w:spacing w:val="-16"/>
          <w:w w:val="110"/>
        </w:rPr>
        <w:t xml:space="preserve"> </w:t>
      </w:r>
      <w:r>
        <w:rPr>
          <w:color w:val="2B2A29"/>
          <w:w w:val="110"/>
        </w:rPr>
        <w:t>record.</w:t>
      </w:r>
    </w:p>
    <w:p>
      <w:pPr>
        <w:pStyle w:val="11"/>
        <w:spacing w:before="85" w:line="304" w:lineRule="auto"/>
        <w:ind w:left="518" w:right="371" w:firstLine="359"/>
      </w:pPr>
      <w:r>
        <w:rPr>
          <w:color w:val="2B2A29"/>
          <w:w w:val="105"/>
        </w:rPr>
        <w:t>在表</w:t>
      </w:r>
      <w:r>
        <w:rPr>
          <w:color w:val="0000FF"/>
          <w:w w:val="105"/>
        </w:rPr>
        <w:t>10-2中</w:t>
      </w:r>
      <w:r>
        <w:rPr>
          <w:color w:val="2B2A29"/>
          <w:w w:val="105"/>
        </w:rPr>
        <w:t>，我们可以看到新增加的字段“部门位置”，该字</w:t>
      </w:r>
      <w:r>
        <w:rPr>
          <w:color w:val="2B2A29"/>
          <w:spacing w:val="1"/>
          <w:w w:val="105"/>
        </w:rPr>
        <w:t>段表示</w:t>
      </w:r>
      <w:r>
        <w:rPr>
          <w:color w:val="2B2A29"/>
          <w:w w:val="105"/>
        </w:rPr>
        <w:t>部门员工所在的位置</w:t>
      </w:r>
      <w:r>
        <w:rPr>
          <w:color w:val="2B2A29"/>
          <w:spacing w:val="4"/>
          <w:w w:val="105"/>
        </w:rPr>
        <w:t>。</w:t>
      </w:r>
      <w:r>
        <w:rPr>
          <w:color w:val="2B2A29"/>
          <w:w w:val="105"/>
        </w:rPr>
        <w:t>我们基本上引入了</w:t>
      </w:r>
      <w:r>
        <w:rPr>
          <w:color w:val="2B2A29"/>
          <w:w w:val="110"/>
        </w:rPr>
        <w:t>与部门相关</w:t>
      </w:r>
      <w:r>
        <w:rPr>
          <w:color w:val="2B2A29"/>
          <w:spacing w:val="-15"/>
          <w:w w:val="110"/>
        </w:rPr>
        <w:t>的</w:t>
      </w:r>
      <w:r>
        <w:rPr>
          <w:color w:val="2B2A29"/>
          <w:w w:val="105"/>
        </w:rPr>
        <w:t>新</w:t>
      </w:r>
      <w:r>
        <w:rPr>
          <w:color w:val="2B2A29"/>
          <w:spacing w:val="-1"/>
          <w:w w:val="110"/>
        </w:rPr>
        <w:t>属性</w:t>
      </w:r>
      <w:r>
        <w:rPr>
          <w:color w:val="2B2A29"/>
          <w:w w:val="110"/>
        </w:rPr>
        <w:t>。每</w:t>
      </w:r>
      <w:r>
        <w:rPr>
          <w:color w:val="2B2A29"/>
          <w:spacing w:val="-15"/>
          <w:w w:val="110"/>
        </w:rPr>
        <w:t>次</w:t>
      </w:r>
      <w:r>
        <w:rPr>
          <w:color w:val="2B2A29"/>
          <w:w w:val="110"/>
        </w:rPr>
        <w:t>我们</w:t>
      </w:r>
      <w:r>
        <w:rPr>
          <w:color w:val="2B2A29"/>
          <w:w w:val="105"/>
        </w:rPr>
        <w:t>为员工记录</w:t>
      </w:r>
      <w:r>
        <w:rPr>
          <w:color w:val="2B2A29"/>
          <w:w w:val="110"/>
        </w:rPr>
        <w:t>提及部门</w:t>
      </w:r>
      <w:r>
        <w:rPr>
          <w:color w:val="2B2A29"/>
          <w:spacing w:val="-15"/>
          <w:w w:val="110"/>
        </w:rPr>
        <w:t>信息时</w:t>
      </w:r>
      <w:r>
        <w:rPr>
          <w:color w:val="2B2A29"/>
          <w:w w:val="105"/>
        </w:rPr>
        <w:t>，我们</w:t>
      </w:r>
      <w:r>
        <w:rPr>
          <w:color w:val="2B2A29"/>
          <w:spacing w:val="1"/>
          <w:w w:val="105"/>
        </w:rPr>
        <w:t>都</w:t>
      </w:r>
      <w:r>
        <w:rPr>
          <w:color w:val="2B2A29"/>
          <w:w w:val="105"/>
        </w:rPr>
        <w:t>必须为</w:t>
      </w:r>
      <w:r>
        <w:rPr>
          <w:color w:val="2B2A29"/>
          <w:w w:val="110"/>
        </w:rPr>
        <w:t>每个记录</w:t>
      </w:r>
      <w:r>
        <w:rPr>
          <w:color w:val="2B2A29"/>
          <w:w w:val="105"/>
        </w:rPr>
        <w:t>放置所有部门信息财产</w:t>
      </w:r>
      <w:r>
        <w:rPr>
          <w:color w:val="2B2A29"/>
          <w:w w:val="110"/>
        </w:rPr>
        <w:t>。</w:t>
      </w:r>
    </w:p>
    <w:p>
      <w:r>
        <w:rPr>
          <w:color w:val="2B2A29"/>
          <w:w w:val="105"/>
        </w:rPr>
        <w:t>You</w:t>
      </w:r>
      <w:r>
        <w:rPr>
          <w:color w:val="2B2A29"/>
          <w:spacing w:val="1"/>
          <w:w w:val="105"/>
        </w:rPr>
        <w:t xml:space="preserve"> </w:t>
      </w:r>
      <w:r>
        <w:rPr>
          <w:color w:val="2B2A29"/>
          <w:w w:val="105"/>
        </w:rPr>
        <w:t>will</w:t>
      </w:r>
      <w:r>
        <w:rPr>
          <w:color w:val="2B2A29"/>
          <w:spacing w:val="1"/>
          <w:w w:val="105"/>
        </w:rPr>
        <w:t xml:space="preserve"> </w:t>
      </w:r>
      <w:r>
        <w:rPr>
          <w:color w:val="2B2A29"/>
          <w:w w:val="105"/>
        </w:rPr>
        <w:t>notice</w:t>
      </w:r>
      <w:r>
        <w:rPr>
          <w:color w:val="2B2A29"/>
          <w:spacing w:val="2"/>
          <w:w w:val="105"/>
        </w:rPr>
        <w:t xml:space="preserve"> </w:t>
      </w:r>
      <w:r>
        <w:rPr>
          <w:color w:val="2B2A29"/>
          <w:w w:val="105"/>
        </w:rPr>
        <w:t>that</w:t>
      </w:r>
      <w:r>
        <w:rPr>
          <w:color w:val="2B2A29"/>
          <w:spacing w:val="1"/>
          <w:w w:val="105"/>
        </w:rPr>
        <w:t xml:space="preserve"> </w:t>
      </w:r>
      <w:r>
        <w:rPr>
          <w:color w:val="2B2A29"/>
          <w:w w:val="105"/>
        </w:rPr>
        <w:t>each</w:t>
      </w:r>
      <w:r>
        <w:rPr>
          <w:color w:val="2B2A29"/>
          <w:spacing w:val="2"/>
          <w:w w:val="105"/>
        </w:rPr>
        <w:t xml:space="preserve"> </w:t>
      </w:r>
      <w:r>
        <w:rPr>
          <w:color w:val="2B2A29"/>
          <w:w w:val="105"/>
        </w:rPr>
        <w:t>time</w:t>
      </w:r>
      <w:r>
        <w:rPr>
          <w:color w:val="2B2A29"/>
          <w:spacing w:val="1"/>
          <w:w w:val="105"/>
        </w:rPr>
        <w:t xml:space="preserve"> </w:t>
      </w:r>
      <w:r>
        <w:rPr>
          <w:color w:val="2B2A29"/>
          <w:w w:val="105"/>
        </w:rPr>
        <w:t>we</w:t>
      </w:r>
      <w:r>
        <w:rPr>
          <w:color w:val="2B2A29"/>
          <w:spacing w:val="1"/>
          <w:w w:val="105"/>
        </w:rPr>
        <w:t xml:space="preserve"> </w:t>
      </w:r>
      <w:r>
        <w:rPr>
          <w:color w:val="2B2A29"/>
          <w:w w:val="105"/>
        </w:rPr>
        <w:t>repeat</w:t>
      </w:r>
      <w:r>
        <w:rPr>
          <w:color w:val="2B2A29"/>
          <w:spacing w:val="2"/>
          <w:w w:val="105"/>
        </w:rPr>
        <w:t xml:space="preserve"> </w:t>
      </w:r>
      <w:r>
        <w:rPr>
          <w:color w:val="2B2A29"/>
          <w:w w:val="105"/>
        </w:rPr>
        <w:t>the</w:t>
      </w:r>
      <w:r>
        <w:rPr>
          <w:color w:val="2B2A29"/>
          <w:spacing w:val="1"/>
          <w:w w:val="105"/>
        </w:rPr>
        <w:t xml:space="preserve"> </w:t>
      </w:r>
      <w:r>
        <w:rPr>
          <w:color w:val="2B2A29"/>
          <w:w w:val="105"/>
        </w:rPr>
        <w:t>department</w:t>
      </w:r>
      <w:r>
        <w:rPr>
          <w:color w:val="2B2A29"/>
          <w:spacing w:val="2"/>
          <w:w w:val="105"/>
        </w:rPr>
        <w:t xml:space="preserve"> </w:t>
      </w:r>
      <w:r>
        <w:rPr>
          <w:color w:val="2B2A29"/>
          <w:w w:val="105"/>
        </w:rPr>
        <w:t>name</w:t>
      </w:r>
      <w:r>
        <w:rPr>
          <w:color w:val="2B2A29"/>
          <w:spacing w:val="1"/>
          <w:w w:val="105"/>
        </w:rPr>
        <w:t xml:space="preserve"> </w:t>
      </w:r>
      <w:r>
        <w:rPr>
          <w:color w:val="2B2A29"/>
          <w:w w:val="105"/>
        </w:rPr>
        <w:t>for</w:t>
      </w:r>
      <w:r>
        <w:rPr>
          <w:color w:val="2B2A29"/>
          <w:spacing w:val="2"/>
          <w:w w:val="105"/>
        </w:rPr>
        <w:t xml:space="preserve"> </w:t>
      </w:r>
      <w:r>
        <w:rPr>
          <w:color w:val="2B2A29"/>
          <w:w w:val="105"/>
        </w:rPr>
        <w:t>an</w:t>
      </w:r>
      <w:r>
        <w:rPr>
          <w:color w:val="2B2A29"/>
          <w:spacing w:val="1"/>
          <w:w w:val="105"/>
        </w:rPr>
        <w:t xml:space="preserve"> </w:t>
      </w:r>
      <w:r>
        <w:rPr>
          <w:color w:val="2B2A29"/>
          <w:w w:val="105"/>
        </w:rPr>
        <w:t>employee,</w:t>
      </w:r>
      <w:r>
        <w:rPr>
          <w:color w:val="2B2A29"/>
          <w:spacing w:val="1"/>
          <w:w w:val="105"/>
        </w:rPr>
        <w:t xml:space="preserve"> </w:t>
      </w:r>
      <w:r>
        <w:rPr>
          <w:color w:val="2B2A29"/>
          <w:w w:val="105"/>
        </w:rPr>
        <w:t>we</w:t>
      </w:r>
      <w:r>
        <w:rPr>
          <w:color w:val="2B2A29"/>
          <w:spacing w:val="-2"/>
          <w:w w:val="105"/>
        </w:rPr>
        <w:t xml:space="preserve"> </w:t>
      </w:r>
      <w:r>
        <w:rPr>
          <w:color w:val="2B2A29"/>
          <w:w w:val="105"/>
        </w:rPr>
        <w:t>also</w:t>
      </w:r>
      <w:r>
        <w:rPr>
          <w:color w:val="2B2A29"/>
          <w:spacing w:val="-2"/>
          <w:w w:val="105"/>
        </w:rPr>
        <w:t xml:space="preserve"> </w:t>
      </w:r>
      <w:r>
        <w:rPr>
          <w:color w:val="2B2A29"/>
          <w:w w:val="105"/>
        </w:rPr>
        <w:t>have</w:t>
      </w:r>
      <w:r>
        <w:rPr>
          <w:color w:val="2B2A29"/>
          <w:spacing w:val="-2"/>
          <w:w w:val="105"/>
        </w:rPr>
        <w:t xml:space="preserve"> </w:t>
      </w:r>
      <w:r>
        <w:rPr>
          <w:color w:val="2B2A29"/>
          <w:w w:val="105"/>
        </w:rPr>
        <w:t>to</w:t>
      </w:r>
      <w:r>
        <w:rPr>
          <w:color w:val="2B2A29"/>
          <w:spacing w:val="-2"/>
          <w:w w:val="105"/>
        </w:rPr>
        <w:t xml:space="preserve"> </w:t>
      </w:r>
      <w:r>
        <w:rPr>
          <w:color w:val="2B2A29"/>
          <w:w w:val="105"/>
        </w:rPr>
        <w:t>repeat</w:t>
      </w:r>
      <w:r>
        <w:rPr>
          <w:color w:val="2B2A29"/>
          <w:spacing w:val="-2"/>
          <w:w w:val="105"/>
        </w:rPr>
        <w:t xml:space="preserve"> </w:t>
      </w:r>
      <w:r>
        <w:rPr>
          <w:color w:val="2B2A29"/>
          <w:w w:val="105"/>
        </w:rPr>
        <w:t>the</w:t>
      </w:r>
      <w:r>
        <w:rPr>
          <w:color w:val="2B2A29"/>
          <w:spacing w:val="-2"/>
          <w:w w:val="105"/>
        </w:rPr>
        <w:t xml:space="preserve"> </w:t>
      </w:r>
      <w:r>
        <w:rPr>
          <w:color w:val="2B2A29"/>
          <w:w w:val="105"/>
        </w:rPr>
        <w:t>department</w:t>
      </w:r>
      <w:r>
        <w:rPr>
          <w:color w:val="2B2A29"/>
          <w:spacing w:val="-1"/>
          <w:w w:val="105"/>
        </w:rPr>
        <w:t xml:space="preserve"> </w:t>
      </w:r>
      <w:r>
        <w:rPr>
          <w:color w:val="2B2A29"/>
          <w:w w:val="105"/>
        </w:rPr>
        <w:t>location</w:t>
      </w:r>
      <w:r>
        <w:rPr>
          <w:color w:val="2B2A29"/>
          <w:spacing w:val="-2"/>
          <w:w w:val="105"/>
        </w:rPr>
        <w:t xml:space="preserve"> </w:t>
      </w:r>
      <w:r>
        <w:rPr>
          <w:color w:val="2B2A29"/>
          <w:w w:val="105"/>
        </w:rPr>
        <w:t>value</w:t>
      </w:r>
      <w:r>
        <w:rPr>
          <w:color w:val="2B2A29"/>
          <w:spacing w:val="-2"/>
          <w:w w:val="105"/>
        </w:rPr>
        <w:t xml:space="preserve"> </w:t>
      </w:r>
      <w:r>
        <w:rPr>
          <w:color w:val="2B2A29"/>
          <w:w w:val="105"/>
        </w:rPr>
        <w:t>as</w:t>
      </w:r>
      <w:r>
        <w:rPr>
          <w:color w:val="2B2A29"/>
          <w:spacing w:val="-2"/>
          <w:w w:val="105"/>
        </w:rPr>
        <w:t xml:space="preserve"> </w:t>
      </w:r>
      <w:r>
        <w:rPr>
          <w:color w:val="2B2A29"/>
          <w:w w:val="105"/>
        </w:rPr>
        <w:t>well</w:t>
      </w:r>
      <w:r>
        <w:rPr>
          <w:color w:val="2B2A29"/>
          <w:spacing w:val="-2"/>
          <w:w w:val="105"/>
        </w:rPr>
        <w:t xml:space="preserve"> </w:t>
      </w:r>
      <w:r>
        <w:rPr>
          <w:color w:val="2B2A29"/>
          <w:w w:val="105"/>
        </w:rPr>
        <w:t>as</w:t>
      </w:r>
      <w:r>
        <w:rPr>
          <w:color w:val="2B2A29"/>
          <w:spacing w:val="-2"/>
          <w:w w:val="105"/>
        </w:rPr>
        <w:t xml:space="preserve"> </w:t>
      </w:r>
      <w:r>
        <w:rPr>
          <w:color w:val="2B2A29"/>
          <w:w w:val="105"/>
        </w:rPr>
        <w:t>the</w:t>
      </w:r>
      <w:r>
        <w:rPr>
          <w:color w:val="2B2A29"/>
          <w:spacing w:val="-1"/>
          <w:w w:val="105"/>
        </w:rPr>
        <w:t xml:space="preserve"> </w:t>
      </w:r>
      <w:r>
        <w:rPr>
          <w:color w:val="2B2A29"/>
          <w:w w:val="105"/>
        </w:rPr>
        <w:t>field</w:t>
      </w:r>
      <w:r>
        <w:rPr>
          <w:color w:val="2B2A29"/>
          <w:spacing w:val="-2"/>
          <w:w w:val="105"/>
        </w:rPr>
        <w:t xml:space="preserve"> </w:t>
      </w:r>
      <w:r>
        <w:rPr>
          <w:color w:val="2B2A29"/>
          <w:w w:val="105"/>
        </w:rPr>
        <w:t>values.</w:t>
      </w:r>
      <w:r>
        <w:rPr>
          <w:color w:val="2B2A29"/>
          <w:spacing w:val="-2"/>
          <w:w w:val="105"/>
        </w:rPr>
        <w:t xml:space="preserve"> </w:t>
      </w:r>
      <w:r>
        <w:rPr>
          <w:color w:val="2B2A29"/>
          <w:w w:val="105"/>
        </w:rPr>
        <w:t>This approach</w:t>
      </w:r>
      <w:r>
        <w:rPr>
          <w:color w:val="2B2A29"/>
          <w:spacing w:val="10"/>
          <w:w w:val="105"/>
        </w:rPr>
        <w:t xml:space="preserve"> </w:t>
      </w:r>
      <w:r>
        <w:rPr>
          <w:color w:val="2B2A29"/>
          <w:w w:val="105"/>
        </w:rPr>
        <w:t>seems</w:t>
      </w:r>
      <w:r>
        <w:rPr>
          <w:color w:val="2B2A29"/>
          <w:spacing w:val="10"/>
          <w:w w:val="105"/>
        </w:rPr>
        <w:t xml:space="preserve"> </w:t>
      </w:r>
      <w:r>
        <w:rPr>
          <w:color w:val="2B2A29"/>
          <w:w w:val="105"/>
        </w:rPr>
        <w:t>redundant</w:t>
      </w:r>
      <w:r>
        <w:rPr>
          <w:color w:val="2B2A29"/>
          <w:spacing w:val="11"/>
          <w:w w:val="105"/>
        </w:rPr>
        <w:t xml:space="preserve"> </w:t>
      </w:r>
      <w:r>
        <w:rPr>
          <w:color w:val="2B2A29"/>
          <w:w w:val="105"/>
        </w:rPr>
        <w:t>and</w:t>
      </w:r>
      <w:r>
        <w:rPr>
          <w:color w:val="2B2A29"/>
          <w:spacing w:val="10"/>
          <w:w w:val="105"/>
        </w:rPr>
        <w:t xml:space="preserve"> </w:t>
      </w:r>
      <w:r>
        <w:rPr>
          <w:color w:val="2B2A29"/>
          <w:w w:val="105"/>
        </w:rPr>
        <w:t>does</w:t>
      </w:r>
      <w:r>
        <w:rPr>
          <w:color w:val="2B2A29"/>
          <w:spacing w:val="10"/>
          <w:w w:val="105"/>
        </w:rPr>
        <w:t xml:space="preserve"> </w:t>
      </w:r>
      <w:r>
        <w:rPr>
          <w:color w:val="2B2A29"/>
          <w:w w:val="105"/>
        </w:rPr>
        <w:t>not</w:t>
      </w:r>
      <w:r>
        <w:rPr>
          <w:color w:val="2B2A29"/>
          <w:spacing w:val="11"/>
          <w:w w:val="105"/>
        </w:rPr>
        <w:t xml:space="preserve"> </w:t>
      </w:r>
      <w:r>
        <w:rPr>
          <w:color w:val="2B2A29"/>
          <w:w w:val="105"/>
        </w:rPr>
        <w:t>seem</w:t>
      </w:r>
      <w:r>
        <w:rPr>
          <w:color w:val="2B2A29"/>
          <w:spacing w:val="10"/>
          <w:w w:val="105"/>
        </w:rPr>
        <w:t xml:space="preserve"> </w:t>
      </w:r>
      <w:r>
        <w:rPr>
          <w:color w:val="2B2A29"/>
          <w:w w:val="105"/>
        </w:rPr>
        <w:t>efficient</w:t>
      </w:r>
      <w:r>
        <w:rPr>
          <w:color w:val="2B2A29"/>
          <w:spacing w:val="10"/>
          <w:w w:val="105"/>
        </w:rPr>
        <w:t xml:space="preserve"> </w:t>
      </w:r>
      <w:r>
        <w:rPr>
          <w:color w:val="2B2A29"/>
          <w:w w:val="105"/>
        </w:rPr>
        <w:t>when</w:t>
      </w:r>
      <w:r>
        <w:rPr>
          <w:color w:val="2B2A29"/>
          <w:spacing w:val="11"/>
          <w:w w:val="105"/>
        </w:rPr>
        <w:t xml:space="preserve"> </w:t>
      </w:r>
      <w:r>
        <w:rPr>
          <w:color w:val="2B2A29"/>
          <w:w w:val="105"/>
        </w:rPr>
        <w:t>storing</w:t>
      </w:r>
      <w:r>
        <w:rPr>
          <w:color w:val="2B2A29"/>
          <w:spacing w:val="10"/>
          <w:w w:val="105"/>
        </w:rPr>
        <w:t xml:space="preserve"> </w:t>
      </w:r>
      <w:r>
        <w:rPr>
          <w:color w:val="2B2A29"/>
          <w:w w:val="105"/>
        </w:rPr>
        <w:t>values</w:t>
      </w:r>
      <w:r>
        <w:rPr>
          <w:color w:val="2B2A29"/>
          <w:spacing w:val="10"/>
          <w:w w:val="105"/>
        </w:rPr>
        <w:t xml:space="preserve"> </w:t>
      </w:r>
      <w:r>
        <w:rPr>
          <w:color w:val="2B2A29"/>
          <w:w w:val="105"/>
        </w:rPr>
        <w:t>because</w:t>
      </w:r>
      <w:r>
        <w:rPr>
          <w:color w:val="2B2A29"/>
          <w:spacing w:val="11"/>
          <w:w w:val="105"/>
        </w:rPr>
        <w:t xml:space="preserve"> </w:t>
      </w:r>
      <w:r>
        <w:rPr>
          <w:color w:val="2B2A29"/>
          <w:w w:val="105"/>
        </w:rPr>
        <w:t>we</w:t>
      </w:r>
      <w:r>
        <w:rPr>
          <w:color w:val="2B2A29"/>
          <w:spacing w:val="-55"/>
          <w:w w:val="105"/>
        </w:rPr>
        <w:t xml:space="preserve"> </w:t>
      </w:r>
      <w:r>
        <w:rPr>
          <w:color w:val="2B2A29"/>
          <w:w w:val="105"/>
        </w:rPr>
        <w:t>have repeated the same values in different records. Also, later, if Engineering is moved</w:t>
      </w:r>
      <w:r>
        <w:rPr>
          <w:color w:val="2B2A29"/>
          <w:spacing w:val="1"/>
          <w:w w:val="105"/>
        </w:rPr>
        <w:t xml:space="preserve"> </w:t>
      </w:r>
      <w:r>
        <w:rPr>
          <w:color w:val="2B2A29"/>
          <w:w w:val="105"/>
        </w:rPr>
        <w:t>to a different building, we will have to update all the records with the Engineering</w:t>
      </w:r>
      <w:r>
        <w:rPr>
          <w:color w:val="2B2A29"/>
          <w:spacing w:val="1"/>
          <w:w w:val="105"/>
        </w:rPr>
        <w:t xml:space="preserve"> </w:t>
      </w:r>
      <w:r>
        <w:rPr>
          <w:color w:val="2B2A29"/>
          <w:w w:val="105"/>
        </w:rPr>
        <w:t>department to reflect the change. While updating these records, if we do not update all</w:t>
      </w:r>
      <w:r>
        <w:rPr>
          <w:color w:val="2B2A29"/>
          <w:spacing w:val="1"/>
          <w:w w:val="105"/>
        </w:rPr>
        <w:t xml:space="preserve"> </w:t>
      </w:r>
      <w:r>
        <w:rPr>
          <w:color w:val="2B2A29"/>
          <w:w w:val="105"/>
        </w:rPr>
        <w:t>the records properly, we can have inconsistent data. For example, check the version of</w:t>
      </w:r>
      <w:r>
        <w:rPr>
          <w:color w:val="2B2A29"/>
          <w:spacing w:val="1"/>
          <w:w w:val="105"/>
        </w:rPr>
        <w:t xml:space="preserve"> </w:t>
      </w:r>
      <w:r>
        <w:rPr>
          <w:color w:val="2B2A29"/>
          <w:w w:val="110"/>
        </w:rPr>
        <w:t>the</w:t>
      </w:r>
      <w:r>
        <w:rPr>
          <w:color w:val="2B2A29"/>
          <w:spacing w:val="-17"/>
          <w:w w:val="110"/>
        </w:rPr>
        <w:t xml:space="preserve"> </w:t>
      </w:r>
      <w:r>
        <w:rPr>
          <w:color w:val="2B2A29"/>
          <w:w w:val="110"/>
        </w:rPr>
        <w:t>Employees</w:t>
      </w:r>
      <w:r>
        <w:rPr>
          <w:color w:val="2B2A29"/>
          <w:spacing w:val="-17"/>
          <w:w w:val="110"/>
        </w:rPr>
        <w:t xml:space="preserve"> </w:t>
      </w:r>
      <w:r>
        <w:rPr>
          <w:color w:val="2B2A29"/>
          <w:w w:val="110"/>
        </w:rPr>
        <w:t>table</w:t>
      </w:r>
      <w:r>
        <w:rPr>
          <w:color w:val="2B2A29"/>
          <w:spacing w:val="-16"/>
          <w:w w:val="110"/>
        </w:rPr>
        <w:t xml:space="preserve"> </w:t>
      </w:r>
      <w:r>
        <w:rPr>
          <w:color w:val="2B2A29"/>
          <w:w w:val="110"/>
        </w:rPr>
        <w:t>in</w:t>
      </w:r>
      <w:r>
        <w:rPr>
          <w:color w:val="2B2A29"/>
          <w:spacing w:val="-17"/>
          <w:w w:val="110"/>
        </w:rPr>
        <w:t xml:space="preserve"> </w:t>
      </w:r>
      <w:r>
        <w:rPr>
          <w:color w:val="2B2A29"/>
          <w:w w:val="110"/>
        </w:rPr>
        <w:t>Table</w:t>
      </w:r>
      <w:r>
        <w:rPr>
          <w:color w:val="2B2A29"/>
          <w:spacing w:val="-17"/>
          <w:w w:val="110"/>
        </w:rPr>
        <w:t xml:space="preserve"> </w:t>
      </w:r>
      <w:r>
        <w:rPr>
          <w:color w:val="0000FF"/>
          <w:w w:val="110"/>
        </w:rPr>
        <w:t>10-3</w:t>
      </w:r>
      <w:r>
        <w:rPr>
          <w:color w:val="2B2A29"/>
          <w:w w:val="110"/>
        </w:rPr>
        <w:t>.</w:t>
      </w:r>
    </w:p>
    <w:p>
      <w:pPr>
        <w:pStyle w:val="11"/>
        <w:spacing w:line="304" w:lineRule="auto"/>
        <w:ind w:left="518" w:right="510" w:firstLine="359"/>
      </w:pPr>
      <w:r>
        <w:rPr>
          <w:color w:val="2B2A29"/>
          <w:w w:val="105"/>
        </w:rPr>
        <w:t>您会注意</w:t>
      </w:r>
      <w:r>
        <w:rPr>
          <w:color w:val="2B2A29"/>
          <w:spacing w:val="2"/>
          <w:w w:val="105"/>
        </w:rPr>
        <w:t>到，</w:t>
      </w:r>
      <w:r>
        <w:rPr>
          <w:color w:val="2B2A29"/>
          <w:w w:val="105"/>
        </w:rPr>
        <w:t>每次重复员工的部门名称</w:t>
      </w:r>
      <w:r>
        <w:rPr>
          <w:color w:val="2B2A29"/>
          <w:spacing w:val="1"/>
          <w:w w:val="105"/>
        </w:rPr>
        <w:t>时</w:t>
      </w:r>
      <w:r>
        <w:rPr>
          <w:color w:val="2B2A29"/>
          <w:w w:val="105"/>
        </w:rPr>
        <w:t>，我们还必须重复部门位置值以及字段值。这种方法似乎</w:t>
      </w:r>
      <w:r>
        <w:rPr>
          <w:color w:val="2B2A29"/>
          <w:spacing w:val="10"/>
          <w:w w:val="105"/>
        </w:rPr>
        <w:t>是</w:t>
      </w:r>
      <w:r>
        <w:rPr>
          <w:color w:val="2B2A29"/>
          <w:w w:val="105"/>
        </w:rPr>
        <w:t>多余的</w:t>
      </w:r>
      <w:r>
        <w:rPr>
          <w:color w:val="2B2A29"/>
          <w:spacing w:val="11"/>
          <w:w w:val="105"/>
        </w:rPr>
        <w:t>，</w:t>
      </w:r>
      <w:r>
        <w:rPr>
          <w:color w:val="2B2A29"/>
          <w:w w:val="105"/>
        </w:rPr>
        <w:t>而且在存储值时似乎效率不</w:t>
      </w:r>
      <w:r>
        <w:rPr>
          <w:color w:val="2B2A29"/>
          <w:spacing w:val="11"/>
          <w:w w:val="105"/>
        </w:rPr>
        <w:t>高，</w:t>
      </w:r>
      <w:r>
        <w:rPr>
          <w:color w:val="2B2A29"/>
          <w:w w:val="105"/>
        </w:rPr>
        <w:t>因为我们在不同的记录中重复了相同的值。此外，稍后，如果工程部被转移到其他建筑，我们将不得不更新工程部的所有记录，以反映变更。在更新这些记录时，如果我们没有正确更新所有记录，我们可能会有不一致的数据。例如，检查</w:t>
      </w:r>
      <w:r>
        <w:rPr>
          <w:color w:val="2B2A29"/>
          <w:w w:val="110"/>
        </w:rPr>
        <w:t>表</w:t>
      </w:r>
      <w:r>
        <w:rPr>
          <w:color w:val="0000FF"/>
          <w:w w:val="110"/>
        </w:rPr>
        <w:t>10-3</w:t>
      </w:r>
      <w:r>
        <w:rPr>
          <w:color w:val="2B2A29"/>
          <w:w w:val="110"/>
        </w:rPr>
        <w:t>中雇员表</w:t>
      </w:r>
      <w:r>
        <w:rPr>
          <w:color w:val="2B2A29"/>
          <w:w w:val="105"/>
        </w:rPr>
        <w:t>的版本</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2"/>
        <w:rPr>
          <w:sz w:val="13"/>
        </w:rPr>
      </w:pPr>
    </w:p>
    <w:p>
      <w:r>
        <w:rPr>
          <w:rFonts w:ascii="Cambria"/>
          <w:b/>
          <w:i/>
          <w:color w:val="2B2A29"/>
          <w:spacing w:val="-1"/>
          <w:w w:val="105"/>
          <w:sz w:val="24"/>
        </w:rPr>
        <w:t>Table</w:t>
      </w:r>
      <w:r>
        <w:rPr>
          <w:rFonts w:ascii="Cambria"/>
          <w:b/>
          <w:i/>
          <w:color w:val="2B2A29"/>
          <w:spacing w:val="-11"/>
          <w:w w:val="105"/>
          <w:sz w:val="24"/>
        </w:rPr>
        <w:t xml:space="preserve"> </w:t>
      </w:r>
      <w:r>
        <w:rPr>
          <w:rFonts w:ascii="Cambria"/>
          <w:b/>
          <w:i/>
          <w:color w:val="2B2A29"/>
          <w:spacing w:val="-1"/>
          <w:w w:val="105"/>
          <w:sz w:val="24"/>
        </w:rPr>
        <w:t>10-3.</w:t>
      </w:r>
      <w:r>
        <w:rPr>
          <w:rFonts w:ascii="Cambria"/>
          <w:b/>
          <w:i/>
          <w:color w:val="2B2A29"/>
          <w:spacing w:val="7"/>
          <w:w w:val="105"/>
          <w:sz w:val="24"/>
        </w:rPr>
        <w:t xml:space="preserve"> </w:t>
      </w:r>
      <w:r>
        <w:rPr>
          <w:i/>
          <w:color w:val="2B2A29"/>
          <w:spacing w:val="-1"/>
          <w:w w:val="105"/>
          <w:sz w:val="24"/>
        </w:rPr>
        <w:t>Employees</w:t>
      </w:r>
      <w:r>
        <w:rPr>
          <w:i/>
          <w:color w:val="2B2A29"/>
          <w:spacing w:val="-14"/>
          <w:w w:val="105"/>
          <w:sz w:val="24"/>
        </w:rPr>
        <w:t xml:space="preserve"> </w:t>
      </w:r>
      <w:r>
        <w:rPr>
          <w:i/>
          <w:color w:val="2B2A29"/>
          <w:spacing w:val="-1"/>
          <w:w w:val="105"/>
          <w:sz w:val="24"/>
        </w:rPr>
        <w:t>(with</w:t>
      </w:r>
      <w:r>
        <w:rPr>
          <w:i/>
          <w:color w:val="2B2A29"/>
          <w:spacing w:val="-15"/>
          <w:w w:val="105"/>
          <w:sz w:val="24"/>
        </w:rPr>
        <w:t xml:space="preserve"> </w:t>
      </w:r>
      <w:r>
        <w:rPr>
          <w:i/>
          <w:color w:val="2B2A29"/>
          <w:spacing w:val="-1"/>
          <w:w w:val="105"/>
          <w:sz w:val="24"/>
        </w:rPr>
        <w:t>Inconsistent</w:t>
      </w:r>
      <w:r>
        <w:rPr>
          <w:i/>
          <w:color w:val="2B2A29"/>
          <w:spacing w:val="-14"/>
          <w:w w:val="105"/>
          <w:sz w:val="24"/>
        </w:rPr>
        <w:t xml:space="preserve"> </w:t>
      </w:r>
      <w:r>
        <w:rPr>
          <w:i/>
          <w:color w:val="2B2A29"/>
          <w:spacing w:val="-1"/>
          <w:w w:val="105"/>
          <w:sz w:val="24"/>
        </w:rPr>
        <w:t>Department</w:t>
      </w:r>
      <w:r>
        <w:rPr>
          <w:i/>
          <w:color w:val="2B2A29"/>
          <w:spacing w:val="-15"/>
          <w:w w:val="105"/>
          <w:sz w:val="24"/>
        </w:rPr>
        <w:t xml:space="preserve"> </w:t>
      </w:r>
      <w:r>
        <w:rPr>
          <w:i/>
          <w:color w:val="2B2A29"/>
          <w:w w:val="105"/>
          <w:sz w:val="24"/>
        </w:rPr>
        <w:t>Information)</w:t>
      </w:r>
    </w:p>
    <w:p>
      <w:pPr>
        <w:spacing w:before="89"/>
        <w:ind w:left="160" w:right="0" w:firstLine="0"/>
        <w:jc w:val="left"/>
        <w:rPr>
          <w:i/>
          <w:sz w:val="24"/>
        </w:rPr>
      </w:pPr>
      <w:r>
        <w:rPr>
          <w:rFonts w:ascii="Cambria"/>
          <w:b/>
          <w:i/>
          <w:color w:val="2B2A29"/>
          <w:spacing w:val="-1"/>
          <w:w w:val="105"/>
          <w:sz w:val="24"/>
        </w:rPr>
        <w:t>表10-3。</w:t>
      </w:r>
      <w:r>
        <w:rPr>
          <w:i/>
          <w:color w:val="2B2A29"/>
          <w:spacing w:val="-1"/>
          <w:w w:val="105"/>
          <w:sz w:val="24"/>
        </w:rPr>
        <w:t>员工（部门</w:t>
      </w:r>
      <w:r>
        <w:rPr>
          <w:i/>
          <w:color w:val="2B2A29"/>
          <w:w w:val="105"/>
          <w:sz w:val="24"/>
        </w:rPr>
        <w:t>信息</w:t>
      </w:r>
      <w:r>
        <w:rPr>
          <w:i/>
          <w:color w:val="2B2A29"/>
          <w:spacing w:val="-1"/>
          <w:w w:val="105"/>
          <w:sz w:val="24"/>
        </w:rPr>
        <w:t>不一致</w:t>
      </w:r>
      <w:r>
        <w:rPr>
          <w:i/>
          <w:color w:val="2B2A29"/>
          <w:w w:val="105"/>
          <w:sz w:val="24"/>
        </w:rPr>
        <w:t>）</w:t>
      </w:r>
    </w:p>
    <w:p>
      <w:pPr>
        <w:pStyle w:val="11"/>
        <w:spacing w:before="4"/>
        <w:rPr>
          <w:i/>
          <w:sz w:val="6"/>
        </w:rPr>
      </w:pPr>
      <w:r>
        <w:pict>
          <v:group id="docshapegroup228" o:spid="_x0000_s1278" o:spt="203" style="position:absolute;left:0pt;margin-left:36pt;margin-top:4.85pt;height:0.5pt;width:414pt;mso-position-horizontal-relative:page;mso-wrap-distance-bottom:0pt;mso-wrap-distance-top:0pt;z-index:-251559936;mso-width-relative:page;mso-height-relative:page;" coordorigin="720,97" coordsize="8280,10">
            <o:lock v:ext="edit"/>
            <v:line id="_x0000_s1279" o:spid="_x0000_s1279" o:spt="20" style="position:absolute;left:720;top:102;height:0;width:1502;" stroked="t" coordsize="21600,21600">
              <v:path arrowok="t"/>
              <v:fill focussize="0,0"/>
              <v:stroke weight="0.5pt" color="#2B2A29"/>
              <v:imagedata o:title=""/>
              <o:lock v:ext="edit"/>
            </v:line>
            <v:line id="_x0000_s1280" o:spid="_x0000_s1280" o:spt="20" style="position:absolute;left:2222;top:102;height:0;width:1988;" stroked="t" coordsize="21600,21600">
              <v:path arrowok="t"/>
              <v:fill focussize="0,0"/>
              <v:stroke weight="0.5pt" color="#2B2A29"/>
              <v:imagedata o:title=""/>
              <o:lock v:ext="edit"/>
            </v:line>
            <v:line id="_x0000_s1281" o:spid="_x0000_s1281" o:spt="20" style="position:absolute;left:4210;top:102;height:0;width:1519;" stroked="t" coordsize="21600,21600">
              <v:path arrowok="t"/>
              <v:fill focussize="0,0"/>
              <v:stroke weight="0.5pt" color="#2B2A29"/>
              <v:imagedata o:title=""/>
              <o:lock v:ext="edit"/>
            </v:line>
            <v:line id="_x0000_s1282" o:spid="_x0000_s1282" o:spt="20" style="position:absolute;left:5729;top:102;height:0;width:1722;" stroked="t" coordsize="21600,21600">
              <v:path arrowok="t"/>
              <v:fill focussize="0,0"/>
              <v:stroke weight="0.5pt" color="#2B2A29"/>
              <v:imagedata o:title=""/>
              <o:lock v:ext="edit"/>
            </v:line>
            <v:line id="_x0000_s1283" o:spid="_x0000_s1283" o:spt="20" style="position:absolute;left:7451;top:102;height:0;width:1549;" stroked="t" coordsize="21600,21600">
              <v:path arrowok="t"/>
              <v:fill focussize="0,0"/>
              <v:stroke weight="0.5pt" color="#2B2A29"/>
              <v:imagedata o:title=""/>
              <o:lock v:ext="edit"/>
            </v:line>
            <w10:wrap type="topAndBottom"/>
          </v:group>
        </w:pict>
      </w:r>
    </w:p>
    <w:p>
      <w:r>
        <w:rPr>
          <w:rFonts w:ascii="Arial"/>
          <w:b/>
          <w:color w:val="2B2A29"/>
          <w:w w:val="85"/>
          <w:sz w:val="22"/>
        </w:rPr>
        <w:t>EmployeeId</w:t>
      </w:r>
      <w:r>
        <w:rPr>
          <w:rFonts w:ascii="Arial"/>
          <w:b/>
          <w:color w:val="2B2A29"/>
          <w:w w:val="85"/>
          <w:sz w:val="22"/>
        </w:rPr>
        <w:tab/>
      </w:r>
      <w:r>
        <w:rPr>
          <w:rFonts w:ascii="Arial"/>
          <w:b/>
          <w:color w:val="2B2A29"/>
          <w:w w:val="95"/>
          <w:sz w:val="22"/>
        </w:rPr>
        <w:t>Name</w:t>
      </w:r>
      <w:r>
        <w:rPr>
          <w:rFonts w:ascii="Arial"/>
          <w:b/>
          <w:color w:val="2B2A29"/>
          <w:w w:val="95"/>
          <w:sz w:val="22"/>
        </w:rPr>
        <w:tab/>
      </w:r>
      <w:r>
        <w:rPr>
          <w:rFonts w:ascii="Arial"/>
          <w:b/>
          <w:color w:val="2B2A29"/>
          <w:w w:val="90"/>
          <w:sz w:val="22"/>
        </w:rPr>
        <w:t>Department</w:t>
      </w:r>
      <w:r>
        <w:rPr>
          <w:rFonts w:ascii="Arial"/>
          <w:b/>
          <w:color w:val="2B2A29"/>
          <w:w w:val="90"/>
          <w:sz w:val="22"/>
        </w:rPr>
        <w:tab/>
      </w:r>
      <w:r>
        <w:rPr>
          <w:rFonts w:ascii="Arial"/>
          <w:b/>
          <w:color w:val="2B2A29"/>
          <w:w w:val="85"/>
          <w:sz w:val="22"/>
        </w:rPr>
        <w:t>Dept-Location</w:t>
      </w:r>
      <w:r>
        <w:rPr>
          <w:rFonts w:ascii="Arial"/>
          <w:b/>
          <w:color w:val="2B2A29"/>
          <w:w w:val="85"/>
          <w:sz w:val="22"/>
        </w:rPr>
        <w:tab/>
      </w:r>
      <w:r>
        <w:rPr>
          <w:rFonts w:ascii="Arial"/>
          <w:b/>
          <w:color w:val="2B2A29"/>
          <w:w w:val="95"/>
          <w:sz w:val="22"/>
        </w:rPr>
        <w:t>Telephone</w:t>
      </w:r>
    </w:p>
    <w:p>
      <w:pPr>
        <w:tabs>
          <w:tab w:val="left" w:pos="1662"/>
          <w:tab w:val="left" w:pos="3649"/>
          <w:tab w:val="left" w:pos="5169"/>
          <w:tab w:val="left" w:pos="6890"/>
        </w:tabs>
        <w:spacing w:before="112"/>
        <w:ind w:left="160" w:right="0" w:firstLine="0"/>
        <w:jc w:val="left"/>
        <w:rPr>
          <w:rFonts w:ascii="Arial"/>
          <w:b/>
          <w:sz w:val="22"/>
        </w:rPr>
      </w:pPr>
      <w:r>
        <w:rPr>
          <w:rFonts w:ascii="Arial"/>
          <w:b/>
          <w:color w:val="2B2A29"/>
          <w:w w:val="85"/>
          <w:sz w:val="22"/>
        </w:rPr>
        <w:t>员工</w:t>
      </w:r>
      <w:r>
        <w:rPr>
          <w:rFonts w:ascii="Arial"/>
          <w:b/>
          <w:color w:val="2B2A29"/>
          <w:w w:val="85"/>
          <w:sz w:val="22"/>
        </w:rPr>
        <w:tab/>
      </w:r>
      <w:r>
        <w:rPr>
          <w:rFonts w:ascii="Arial"/>
          <w:b/>
          <w:color w:val="2B2A29"/>
          <w:w w:val="95"/>
          <w:sz w:val="22"/>
        </w:rPr>
        <w:t>姓名</w:t>
      </w:r>
      <w:r>
        <w:rPr>
          <w:rFonts w:ascii="Arial"/>
          <w:b/>
          <w:color w:val="2B2A29"/>
          <w:w w:val="95"/>
          <w:sz w:val="22"/>
        </w:rPr>
        <w:tab/>
      </w:r>
      <w:r>
        <w:rPr>
          <w:rFonts w:ascii="Arial"/>
          <w:b/>
          <w:color w:val="2B2A29"/>
          <w:w w:val="90"/>
          <w:sz w:val="22"/>
        </w:rPr>
        <w:t>部门部门</w:t>
      </w:r>
      <w:r>
        <w:rPr>
          <w:rFonts w:ascii="Arial"/>
          <w:b/>
          <w:color w:val="2B2A29"/>
          <w:w w:val="90"/>
          <w:sz w:val="22"/>
        </w:rPr>
        <w:tab/>
      </w:r>
      <w:r>
        <w:rPr>
          <w:rFonts w:ascii="Arial"/>
          <w:b/>
          <w:color w:val="2B2A29"/>
          <w:w w:val="85"/>
          <w:sz w:val="22"/>
        </w:rPr>
        <w:t>所在地</w:t>
      </w:r>
      <w:r>
        <w:rPr>
          <w:rFonts w:ascii="Arial"/>
          <w:b/>
          <w:color w:val="2B2A29"/>
          <w:w w:val="85"/>
          <w:sz w:val="22"/>
        </w:rPr>
        <w:tab/>
      </w:r>
      <w:r>
        <w:rPr>
          <w:rFonts w:ascii="Arial"/>
          <w:b/>
          <w:color w:val="2B2A29"/>
          <w:w w:val="95"/>
          <w:sz w:val="22"/>
        </w:rPr>
        <w:t>电话</w:t>
      </w:r>
    </w:p>
    <w:p>
      <w:r>
        <w:rPr>
          <w:rFonts w:ascii="Arial"/>
          <w:color w:val="2B2A29"/>
          <w:w w:val="85"/>
          <w:sz w:val="22"/>
        </w:rPr>
        <w:t>Will</w:t>
      </w:r>
      <w:r>
        <w:rPr>
          <w:rFonts w:ascii="Arial"/>
          <w:color w:val="2B2A29"/>
          <w:spacing w:val="-4"/>
          <w:w w:val="85"/>
          <w:sz w:val="22"/>
        </w:rPr>
        <w:t xml:space="preserve"> </w:t>
      </w:r>
      <w:r>
        <w:rPr>
          <w:rFonts w:ascii="Arial"/>
          <w:color w:val="2B2A29"/>
          <w:w w:val="85"/>
          <w:sz w:val="22"/>
        </w:rPr>
        <w:t>Smith</w:t>
      </w:r>
      <w:r>
        <w:rPr>
          <w:rFonts w:ascii="Arial"/>
          <w:color w:val="2B2A29"/>
          <w:w w:val="85"/>
          <w:sz w:val="22"/>
        </w:rPr>
        <w:tab/>
      </w:r>
      <w:r>
        <w:rPr>
          <w:rFonts w:ascii="Arial"/>
          <w:color w:val="2B2A29"/>
          <w:w w:val="90"/>
          <w:sz w:val="22"/>
        </w:rPr>
        <w:t>Marketing</w:t>
      </w:r>
      <w:r>
        <w:rPr>
          <w:rFonts w:ascii="Arial"/>
          <w:color w:val="2B2A29"/>
          <w:w w:val="90"/>
          <w:sz w:val="22"/>
        </w:rPr>
        <w:tab/>
      </w:r>
      <w:r>
        <w:rPr>
          <w:rFonts w:ascii="Arial"/>
          <w:color w:val="2B2A29"/>
          <w:w w:val="95"/>
          <w:sz w:val="22"/>
        </w:rPr>
        <w:t>Building-1</w:t>
      </w:r>
      <w:r>
        <w:rPr>
          <w:rFonts w:ascii="Arial"/>
          <w:color w:val="2B2A29"/>
          <w:w w:val="95"/>
          <w:sz w:val="22"/>
        </w:rPr>
        <w:tab/>
      </w:r>
      <w:r>
        <w:rPr>
          <w:rFonts w:ascii="Arial"/>
          <w:color w:val="2B2A29"/>
          <w:w w:val="95"/>
          <w:sz w:val="22"/>
        </w:rPr>
        <w:t>4081125918</w:t>
      </w:r>
    </w:p>
    <w:p>
      <w:pPr>
        <w:pStyle w:val="16"/>
        <w:numPr>
          <w:ilvl w:val="0"/>
          <w:numId w:val="228"/>
        </w:numPr>
        <w:tabs>
          <w:tab w:val="left" w:pos="1662"/>
          <w:tab w:val="left" w:pos="1663"/>
          <w:tab w:val="left" w:pos="3649"/>
          <w:tab w:val="left" w:pos="5168"/>
          <w:tab w:val="right" w:pos="7946"/>
        </w:tabs>
        <w:spacing w:before="217" w:after="0" w:line="240" w:lineRule="auto"/>
        <w:ind w:left="1662" w:right="0" w:hanging="1504"/>
        <w:jc w:val="left"/>
        <w:rPr>
          <w:rFonts w:ascii="Arial"/>
          <w:sz w:val="22"/>
        </w:rPr>
      </w:pPr>
      <w:r>
        <w:pict>
          <v:group id="docshapegroup229" o:spid="_x0000_s1284" o:spt="203" style="position:absolute;left:0pt;margin-left:36pt;margin-top:5.15pt;height:0.5pt;width:414pt;mso-position-horizontal-relative:page;z-index:251686912;mso-width-relative:page;mso-height-relative:page;" coordorigin="720,103" coordsize="8280,10">
            <o:lock v:ext="edit"/>
            <v:line id="_x0000_s1285" o:spid="_x0000_s1285" o:spt="20" style="position:absolute;left:720;top:108;height:0;width:1502;" stroked="t" coordsize="21600,21600">
              <v:path arrowok="t"/>
              <v:fill focussize="0,0"/>
              <v:stroke weight="0.5pt" color="#2B2A29"/>
              <v:imagedata o:title=""/>
              <o:lock v:ext="edit"/>
            </v:line>
            <v:line id="_x0000_s1286" o:spid="_x0000_s1286" o:spt="20" style="position:absolute;left:2222;top:108;height:0;width:1988;" stroked="t" coordsize="21600,21600">
              <v:path arrowok="t"/>
              <v:fill focussize="0,0"/>
              <v:stroke weight="0.5pt" color="#2B2A29"/>
              <v:imagedata o:title=""/>
              <o:lock v:ext="edit"/>
            </v:line>
            <v:line id="_x0000_s1287" o:spid="_x0000_s1287" o:spt="20" style="position:absolute;left:4210;top:108;height:0;width:1519;" stroked="t" coordsize="21600,21600">
              <v:path arrowok="t"/>
              <v:fill focussize="0,0"/>
              <v:stroke weight="0.5pt" color="#2B2A29"/>
              <v:imagedata o:title=""/>
              <o:lock v:ext="edit"/>
            </v:line>
            <v:line id="_x0000_s1288" o:spid="_x0000_s1288" o:spt="20" style="position:absolute;left:5729;top:108;height:0;width:1722;" stroked="t" coordsize="21600,21600">
              <v:path arrowok="t"/>
              <v:fill focussize="0,0"/>
              <v:stroke weight="0.5pt" color="#2B2A29"/>
              <v:imagedata o:title=""/>
              <o:lock v:ext="edit"/>
            </v:line>
            <v:line id="_x0000_s1289" o:spid="_x0000_s1289" o:spt="20" style="position:absolute;left:7451;top:108;height:0;width:1549;" stroked="t" coordsize="21600,21600">
              <v:path arrowok="t"/>
              <v:fill focussize="0,0"/>
              <v:stroke weight="0.5pt" color="#2B2A29"/>
              <v:imagedata o:title=""/>
              <o:lock v:ext="edit"/>
            </v:line>
          </v:group>
        </w:pict>
      </w:r>
      <w:r>
        <w:rPr>
          <w:rFonts w:ascii="Arial"/>
          <w:color w:val="2B2A29"/>
          <w:w w:val="85"/>
          <w:sz w:val="22"/>
        </w:rPr>
        <w:t>威尔史密斯</w:t>
      </w:r>
      <w:r>
        <w:rPr>
          <w:rFonts w:ascii="Arial"/>
          <w:color w:val="2B2A29"/>
          <w:w w:val="85"/>
          <w:sz w:val="22"/>
        </w:rPr>
        <w:tab/>
      </w:r>
      <w:r>
        <w:rPr>
          <w:rFonts w:ascii="Arial"/>
          <w:color w:val="2B2A29"/>
          <w:w w:val="90"/>
          <w:sz w:val="22"/>
        </w:rPr>
        <w:t>营销</w:t>
      </w:r>
      <w:r>
        <w:rPr>
          <w:rFonts w:ascii="Arial"/>
          <w:color w:val="2B2A29"/>
          <w:w w:val="90"/>
          <w:sz w:val="22"/>
        </w:rPr>
        <w:tab/>
      </w:r>
      <w:r>
        <w:rPr>
          <w:rFonts w:ascii="Arial"/>
          <w:color w:val="2B2A29"/>
          <w:w w:val="95"/>
          <w:sz w:val="22"/>
        </w:rPr>
        <w:t>大楼-14081125918</w:t>
      </w:r>
      <w:r>
        <w:rPr>
          <w:rFonts w:ascii="Arial"/>
          <w:color w:val="2B2A29"/>
          <w:w w:val="95"/>
          <w:sz w:val="22"/>
        </w:rPr>
        <w:tab/>
      </w:r>
    </w:p>
    <w:p>
      <w:r>
        <w:rPr>
          <w:rFonts w:ascii="Arial"/>
          <w:color w:val="2B2A29"/>
          <w:w w:val="80"/>
          <w:sz w:val="22"/>
        </w:rPr>
        <w:t>Peter</w:t>
      </w:r>
      <w:r>
        <w:rPr>
          <w:rFonts w:ascii="Arial"/>
          <w:color w:val="2B2A29"/>
          <w:spacing w:val="13"/>
          <w:w w:val="80"/>
          <w:sz w:val="22"/>
        </w:rPr>
        <w:t xml:space="preserve"> </w:t>
      </w:r>
      <w:r>
        <w:rPr>
          <w:rFonts w:ascii="Arial"/>
          <w:color w:val="2B2A29"/>
          <w:w w:val="80"/>
          <w:sz w:val="22"/>
        </w:rPr>
        <w:t>Parker</w:t>
      </w:r>
      <w:r>
        <w:rPr>
          <w:rFonts w:ascii="Arial"/>
          <w:color w:val="2B2A29"/>
          <w:w w:val="80"/>
          <w:sz w:val="22"/>
        </w:rPr>
        <w:tab/>
      </w:r>
      <w:r>
        <w:rPr>
          <w:rFonts w:ascii="Arial"/>
          <w:color w:val="2B2A29"/>
          <w:w w:val="95"/>
          <w:sz w:val="22"/>
        </w:rPr>
        <w:t>Sales</w:t>
      </w:r>
      <w:r>
        <w:rPr>
          <w:rFonts w:ascii="Arial"/>
          <w:color w:val="2B2A29"/>
          <w:w w:val="95"/>
          <w:sz w:val="22"/>
        </w:rPr>
        <w:tab/>
      </w:r>
      <w:r>
        <w:rPr>
          <w:rFonts w:ascii="Arial"/>
          <w:color w:val="2B2A29"/>
          <w:w w:val="95"/>
          <w:sz w:val="22"/>
        </w:rPr>
        <w:t>Building-2</w:t>
      </w:r>
      <w:r>
        <w:rPr>
          <w:rFonts w:ascii="Arial"/>
          <w:color w:val="2B2A29"/>
          <w:w w:val="95"/>
          <w:sz w:val="22"/>
        </w:rPr>
        <w:tab/>
      </w:r>
      <w:r>
        <w:rPr>
          <w:rFonts w:ascii="Arial"/>
          <w:color w:val="2B2A29"/>
          <w:w w:val="95"/>
          <w:sz w:val="22"/>
        </w:rPr>
        <w:t>1771959901</w:t>
      </w:r>
    </w:p>
    <w:p>
      <w:pPr>
        <w:pStyle w:val="16"/>
        <w:numPr>
          <w:ilvl w:val="0"/>
          <w:numId w:val="228"/>
        </w:numPr>
        <w:tabs>
          <w:tab w:val="left" w:pos="1661"/>
          <w:tab w:val="left" w:pos="1662"/>
          <w:tab w:val="left" w:pos="3649"/>
          <w:tab w:val="left" w:pos="5168"/>
          <w:tab w:val="right" w:pos="7945"/>
        </w:tabs>
        <w:spacing w:before="147" w:after="0" w:line="240" w:lineRule="auto"/>
        <w:ind w:left="1661" w:right="0" w:hanging="1503"/>
        <w:jc w:val="left"/>
        <w:rPr>
          <w:rFonts w:ascii="Arial"/>
          <w:sz w:val="22"/>
        </w:rPr>
      </w:pPr>
      <w:r>
        <w:rPr>
          <w:rFonts w:ascii="Arial"/>
          <w:color w:val="2B2A29"/>
          <w:w w:val="80"/>
          <w:sz w:val="22"/>
        </w:rPr>
        <w:t>Peter</w:t>
      </w:r>
      <w:r>
        <w:t xml:space="preserve"> </w:t>
      </w:r>
      <w:r>
        <w:rPr>
          <w:rFonts w:ascii="Arial"/>
          <w:color w:val="2B2A29"/>
          <w:w w:val="80"/>
          <w:sz w:val="22"/>
        </w:rPr>
        <w:t>Parker</w:t>
      </w:r>
      <w:r>
        <w:rPr>
          <w:rFonts w:ascii="Arial"/>
          <w:color w:val="2B2A29"/>
          <w:w w:val="80"/>
          <w:sz w:val="22"/>
        </w:rPr>
        <w:tab/>
      </w:r>
      <w:r>
        <w:rPr>
          <w:rFonts w:ascii="Arial"/>
          <w:color w:val="2B2A29"/>
          <w:w w:val="95"/>
          <w:sz w:val="22"/>
        </w:rPr>
        <w:t>销售</w:t>
      </w:r>
      <w:r>
        <w:rPr>
          <w:rFonts w:ascii="Arial"/>
          <w:color w:val="2B2A29"/>
          <w:w w:val="95"/>
          <w:sz w:val="22"/>
        </w:rPr>
        <w:tab/>
      </w:r>
      <w:r>
        <w:rPr>
          <w:rFonts w:ascii="Arial"/>
          <w:color w:val="2B2A29"/>
          <w:w w:val="95"/>
          <w:sz w:val="22"/>
        </w:rPr>
        <w:tab/>
      </w:r>
      <w:r>
        <w:rPr>
          <w:rFonts w:ascii="Arial"/>
          <w:color w:val="2B2A29"/>
          <w:w w:val="95"/>
          <w:sz w:val="22"/>
        </w:rPr>
        <w:t>大楼</w:t>
      </w:r>
      <w:r>
        <w:rPr>
          <w:rFonts w:ascii="Arial"/>
          <w:color w:val="2B2A29"/>
          <w:w w:val="95"/>
          <w:sz w:val="22"/>
        </w:rPr>
        <w:tab/>
      </w:r>
      <w:r>
        <w:rPr>
          <w:rFonts w:ascii="Arial"/>
          <w:color w:val="2B2A29"/>
          <w:w w:val="95"/>
          <w:sz w:val="22"/>
        </w:rPr>
        <w:tab/>
      </w:r>
      <w:r>
        <w:rPr>
          <w:rFonts w:ascii="Arial"/>
          <w:color w:val="2B2A29"/>
          <w:w w:val="95"/>
          <w:sz w:val="22"/>
        </w:rPr>
        <w:t>-2171959901</w:t>
      </w:r>
      <w:r>
        <w:rPr>
          <w:rFonts w:ascii="Arial"/>
          <w:color w:val="2B2A29"/>
          <w:w w:val="95"/>
          <w:sz w:val="22"/>
        </w:rPr>
        <w:tab/>
      </w:r>
      <w:r>
        <w:rPr>
          <w:rFonts w:ascii="Arial"/>
          <w:color w:val="2B2A29"/>
          <w:w w:val="95"/>
          <w:sz w:val="22"/>
        </w:rPr>
        <w:tab/>
      </w:r>
    </w:p>
    <w:p>
      <w:r>
        <w:rPr>
          <w:rFonts w:ascii="Arial"/>
          <w:color w:val="2B2A29"/>
          <w:w w:val="80"/>
          <w:sz w:val="22"/>
        </w:rPr>
        <w:t>Bruce</w:t>
      </w:r>
      <w:r>
        <w:rPr>
          <w:rFonts w:ascii="Arial"/>
          <w:color w:val="2B2A29"/>
          <w:spacing w:val="4"/>
          <w:w w:val="80"/>
          <w:sz w:val="22"/>
        </w:rPr>
        <w:t xml:space="preserve"> </w:t>
      </w:r>
      <w:r>
        <w:rPr>
          <w:rFonts w:ascii="Arial"/>
          <w:color w:val="2B2A29"/>
          <w:w w:val="80"/>
          <w:sz w:val="22"/>
        </w:rPr>
        <w:t>Wayne</w:t>
      </w:r>
      <w:r>
        <w:rPr>
          <w:rFonts w:ascii="Arial"/>
          <w:color w:val="2B2A29"/>
          <w:w w:val="80"/>
          <w:sz w:val="22"/>
        </w:rPr>
        <w:tab/>
      </w:r>
      <w:r>
        <w:rPr>
          <w:rFonts w:ascii="Arial"/>
          <w:color w:val="2B2A29"/>
          <w:w w:val="85"/>
          <w:sz w:val="22"/>
        </w:rPr>
        <w:t>Engineering</w:t>
      </w:r>
      <w:r>
        <w:rPr>
          <w:rFonts w:ascii="Arial"/>
          <w:color w:val="2B2A29"/>
          <w:w w:val="85"/>
          <w:sz w:val="22"/>
        </w:rPr>
        <w:tab/>
      </w:r>
      <w:r>
        <w:rPr>
          <w:rFonts w:ascii="Arial"/>
          <w:color w:val="2B2A29"/>
          <w:w w:val="95"/>
          <w:sz w:val="22"/>
        </w:rPr>
        <w:t>Building-3</w:t>
      </w:r>
      <w:r>
        <w:rPr>
          <w:rFonts w:ascii="Arial"/>
          <w:color w:val="2B2A29"/>
          <w:w w:val="95"/>
          <w:sz w:val="22"/>
        </w:rPr>
        <w:tab/>
      </w:r>
      <w:r>
        <w:rPr>
          <w:rFonts w:ascii="Arial"/>
          <w:color w:val="2B2A29"/>
          <w:w w:val="95"/>
          <w:sz w:val="22"/>
        </w:rPr>
        <w:t>4059901193</w:t>
      </w:r>
    </w:p>
    <w:p>
      <w:pPr>
        <w:pStyle w:val="16"/>
        <w:numPr>
          <w:ilvl w:val="0"/>
          <w:numId w:val="228"/>
        </w:numPr>
        <w:tabs>
          <w:tab w:val="left" w:pos="1661"/>
          <w:tab w:val="left" w:pos="1662"/>
          <w:tab w:val="left" w:pos="3649"/>
          <w:tab w:val="left" w:pos="5168"/>
          <w:tab w:val="right" w:pos="7945"/>
        </w:tabs>
        <w:spacing w:before="147" w:after="0" w:line="240" w:lineRule="auto"/>
        <w:ind w:left="1661" w:right="0" w:hanging="1503"/>
        <w:jc w:val="left"/>
        <w:rPr>
          <w:rFonts w:ascii="Arial"/>
          <w:sz w:val="22"/>
        </w:rPr>
      </w:pPr>
      <w:r>
        <w:rPr>
          <w:rFonts w:ascii="Arial"/>
          <w:color w:val="2B2A29"/>
          <w:w w:val="80"/>
          <w:sz w:val="22"/>
        </w:rPr>
        <w:t>Bruce</w:t>
      </w:r>
      <w:r>
        <w:t xml:space="preserve"> </w:t>
      </w:r>
      <w:r>
        <w:rPr>
          <w:rFonts w:ascii="Arial"/>
          <w:color w:val="2B2A29"/>
          <w:w w:val="80"/>
          <w:sz w:val="22"/>
        </w:rPr>
        <w:t>Wayne</w:t>
      </w:r>
      <w:r>
        <w:rPr>
          <w:rFonts w:ascii="Arial"/>
          <w:color w:val="2B2A29"/>
          <w:w w:val="80"/>
          <w:sz w:val="22"/>
        </w:rPr>
        <w:tab/>
      </w:r>
      <w:r>
        <w:rPr>
          <w:rFonts w:ascii="Arial"/>
          <w:color w:val="2B2A29"/>
          <w:w w:val="85"/>
          <w:sz w:val="22"/>
        </w:rPr>
        <w:t>工程</w:t>
      </w:r>
      <w:r>
        <w:rPr>
          <w:rFonts w:ascii="Arial"/>
          <w:color w:val="2B2A29"/>
          <w:w w:val="85"/>
          <w:sz w:val="22"/>
        </w:rPr>
        <w:tab/>
      </w:r>
      <w:r>
        <w:rPr>
          <w:rFonts w:ascii="Arial"/>
          <w:color w:val="2B2A29"/>
          <w:w w:val="95"/>
          <w:sz w:val="22"/>
        </w:rPr>
        <w:t>建筑-34059901193</w:t>
      </w:r>
      <w:r>
        <w:rPr>
          <w:rFonts w:ascii="Arial"/>
          <w:color w:val="2B2A29"/>
          <w:w w:val="95"/>
          <w:sz w:val="22"/>
        </w:rPr>
        <w:tab/>
      </w:r>
    </w:p>
    <w:p>
      <w:r>
        <w:rPr>
          <w:rFonts w:ascii="Arial"/>
          <w:color w:val="2B2A29"/>
          <w:w w:val="80"/>
          <w:sz w:val="22"/>
        </w:rPr>
        <w:t>Tony</w:t>
      </w:r>
      <w:r>
        <w:rPr>
          <w:rFonts w:ascii="Arial"/>
          <w:color w:val="2B2A29"/>
          <w:spacing w:val="7"/>
          <w:w w:val="80"/>
          <w:sz w:val="22"/>
        </w:rPr>
        <w:t xml:space="preserve"> </w:t>
      </w:r>
      <w:r>
        <w:rPr>
          <w:rFonts w:ascii="Arial"/>
          <w:color w:val="2B2A29"/>
          <w:w w:val="80"/>
          <w:sz w:val="22"/>
        </w:rPr>
        <w:t>Stark</w:t>
      </w:r>
      <w:r>
        <w:rPr>
          <w:rFonts w:ascii="Arial"/>
          <w:color w:val="2B2A29"/>
          <w:w w:val="80"/>
          <w:sz w:val="22"/>
        </w:rPr>
        <w:tab/>
      </w:r>
      <w:r>
        <w:rPr>
          <w:rFonts w:ascii="Arial"/>
          <w:color w:val="2B2A29"/>
          <w:w w:val="85"/>
          <w:sz w:val="22"/>
        </w:rPr>
        <w:t>Engineering</w:t>
      </w:r>
      <w:r>
        <w:rPr>
          <w:rFonts w:ascii="Arial"/>
          <w:color w:val="2B2A29"/>
          <w:w w:val="85"/>
          <w:sz w:val="22"/>
        </w:rPr>
        <w:tab/>
      </w:r>
      <w:r>
        <w:rPr>
          <w:rFonts w:ascii="Arial"/>
          <w:color w:val="2B2A29"/>
          <w:w w:val="95"/>
          <w:sz w:val="22"/>
        </w:rPr>
        <w:t>Building-1</w:t>
      </w:r>
      <w:r>
        <w:rPr>
          <w:rFonts w:ascii="Arial"/>
          <w:color w:val="2B2A29"/>
          <w:w w:val="95"/>
          <w:sz w:val="22"/>
        </w:rPr>
        <w:tab/>
      </w:r>
      <w:r>
        <w:rPr>
          <w:rFonts w:ascii="Arial"/>
          <w:color w:val="2B2A29"/>
          <w:w w:val="95"/>
          <w:sz w:val="22"/>
        </w:rPr>
        <w:t>1903394901</w:t>
      </w:r>
    </w:p>
    <w:p>
      <w:pPr>
        <w:pStyle w:val="16"/>
        <w:numPr>
          <w:ilvl w:val="0"/>
          <w:numId w:val="228"/>
        </w:numPr>
        <w:tabs>
          <w:tab w:val="left" w:pos="1661"/>
          <w:tab w:val="left" w:pos="1662"/>
          <w:tab w:val="left" w:pos="3648"/>
          <w:tab w:val="left" w:pos="5168"/>
          <w:tab w:val="right" w:pos="7945"/>
        </w:tabs>
        <w:spacing w:before="147" w:after="0" w:line="240" w:lineRule="auto"/>
        <w:ind w:left="1661" w:right="0" w:hanging="1503"/>
        <w:jc w:val="left"/>
        <w:rPr>
          <w:rFonts w:ascii="Arial"/>
          <w:sz w:val="22"/>
        </w:rPr>
      </w:pPr>
      <w:r>
        <w:rPr>
          <w:rFonts w:ascii="Arial"/>
          <w:color w:val="2B2A29"/>
          <w:w w:val="80"/>
          <w:sz w:val="22"/>
        </w:rPr>
        <w:t>Tony</w:t>
      </w:r>
      <w:r>
        <w:t xml:space="preserve"> </w:t>
      </w:r>
      <w:r>
        <w:rPr>
          <w:rFonts w:ascii="Arial"/>
          <w:color w:val="2B2A29"/>
          <w:w w:val="80"/>
          <w:sz w:val="22"/>
        </w:rPr>
        <w:t>Stark</w:t>
      </w:r>
      <w:r>
        <w:rPr>
          <w:rFonts w:ascii="Arial"/>
          <w:color w:val="2B2A29"/>
          <w:w w:val="80"/>
          <w:sz w:val="22"/>
        </w:rPr>
        <w:tab/>
      </w:r>
      <w:r>
        <w:rPr>
          <w:rFonts w:ascii="Arial"/>
          <w:color w:val="2B2A29"/>
          <w:w w:val="85"/>
          <w:sz w:val="22"/>
        </w:rPr>
        <w:t>工程</w:t>
      </w:r>
      <w:r>
        <w:rPr>
          <w:rFonts w:ascii="Arial"/>
          <w:color w:val="2B2A29"/>
          <w:w w:val="85"/>
          <w:sz w:val="22"/>
        </w:rPr>
        <w:tab/>
      </w:r>
      <w:r>
        <w:rPr>
          <w:rFonts w:ascii="Arial"/>
          <w:color w:val="2B2A29"/>
          <w:w w:val="95"/>
          <w:sz w:val="22"/>
        </w:rPr>
        <w:t>建筑-11903394901</w:t>
      </w:r>
      <w:r>
        <w:rPr>
          <w:rFonts w:ascii="Arial"/>
          <w:color w:val="2B2A29"/>
          <w:w w:val="95"/>
          <w:sz w:val="22"/>
        </w:rPr>
        <w:tab/>
      </w:r>
    </w:p>
    <w:p>
      <w:r>
        <w:rPr>
          <w:rFonts w:ascii="Arial"/>
          <w:color w:val="2B2A29"/>
          <w:w w:val="80"/>
          <w:sz w:val="22"/>
        </w:rPr>
        <w:t>Natasha</w:t>
      </w:r>
      <w:r>
        <w:rPr>
          <w:rFonts w:ascii="Arial"/>
          <w:color w:val="2B2A29"/>
          <w:spacing w:val="35"/>
          <w:w w:val="80"/>
          <w:sz w:val="22"/>
        </w:rPr>
        <w:t xml:space="preserve"> </w:t>
      </w:r>
      <w:r>
        <w:rPr>
          <w:rFonts w:ascii="Arial"/>
          <w:color w:val="2B2A29"/>
          <w:w w:val="80"/>
          <w:sz w:val="22"/>
        </w:rPr>
        <w:t>Romanoff</w:t>
      </w:r>
      <w:r>
        <w:rPr>
          <w:rFonts w:ascii="Arial"/>
          <w:color w:val="2B2A29"/>
          <w:w w:val="80"/>
          <w:sz w:val="22"/>
        </w:rPr>
        <w:tab/>
      </w:r>
      <w:r>
        <w:rPr>
          <w:rFonts w:ascii="Arial"/>
          <w:color w:val="2B2A29"/>
          <w:w w:val="95"/>
          <w:sz w:val="22"/>
        </w:rPr>
        <w:t>Sales</w:t>
      </w:r>
      <w:r>
        <w:rPr>
          <w:rFonts w:ascii="Arial"/>
          <w:color w:val="2B2A29"/>
          <w:w w:val="95"/>
          <w:sz w:val="22"/>
        </w:rPr>
        <w:tab/>
      </w:r>
      <w:r>
        <w:rPr>
          <w:rFonts w:ascii="Arial"/>
          <w:color w:val="2B2A29"/>
          <w:w w:val="95"/>
          <w:sz w:val="22"/>
        </w:rPr>
        <w:t>Building-2</w:t>
      </w:r>
      <w:r>
        <w:rPr>
          <w:rFonts w:ascii="Arial"/>
          <w:color w:val="2B2A29"/>
          <w:w w:val="95"/>
          <w:sz w:val="22"/>
        </w:rPr>
        <w:tab/>
      </w:r>
      <w:r>
        <w:rPr>
          <w:rFonts w:ascii="Arial"/>
          <w:color w:val="2B2A29"/>
          <w:w w:val="95"/>
          <w:sz w:val="22"/>
        </w:rPr>
        <w:t>1501910091</w:t>
      </w:r>
    </w:p>
    <w:p>
      <w:pPr>
        <w:pStyle w:val="16"/>
        <w:numPr>
          <w:ilvl w:val="0"/>
          <w:numId w:val="228"/>
        </w:numPr>
        <w:tabs>
          <w:tab w:val="left" w:pos="1661"/>
          <w:tab w:val="left" w:pos="1662"/>
          <w:tab w:val="left" w:pos="3648"/>
          <w:tab w:val="left" w:pos="5167"/>
          <w:tab w:val="right" w:pos="7945"/>
        </w:tabs>
        <w:spacing w:before="147" w:after="0" w:line="240" w:lineRule="auto"/>
        <w:ind w:left="1661" w:right="0" w:hanging="1504"/>
        <w:jc w:val="left"/>
        <w:rPr>
          <w:rFonts w:ascii="Arial"/>
          <w:sz w:val="22"/>
        </w:rPr>
      </w:pPr>
      <w:r>
        <w:rPr>
          <w:rFonts w:ascii="Arial"/>
          <w:color w:val="2B2A29"/>
          <w:w w:val="80"/>
          <w:sz w:val="22"/>
        </w:rPr>
        <w:t>娜塔莎</w:t>
      </w:r>
      <w:r>
        <w:rPr>
          <w:rFonts w:ascii="Arial"/>
          <w:color w:val="2B2A29"/>
          <w:spacing w:val="35"/>
          <w:w w:val="80"/>
          <w:sz w:val="22"/>
        </w:rPr>
        <w:t>·</w:t>
      </w:r>
      <w:r>
        <w:rPr>
          <w:rFonts w:ascii="Arial"/>
          <w:color w:val="2B2A29"/>
          <w:w w:val="80"/>
          <w:sz w:val="22"/>
        </w:rPr>
        <w:t>罗曼诺夫</w:t>
      </w:r>
      <w:r>
        <w:rPr>
          <w:rFonts w:ascii="Arial"/>
          <w:color w:val="2B2A29"/>
          <w:w w:val="80"/>
          <w:sz w:val="22"/>
        </w:rPr>
        <w:tab/>
      </w:r>
      <w:r>
        <w:rPr>
          <w:rFonts w:ascii="Arial"/>
          <w:color w:val="2B2A29"/>
          <w:w w:val="95"/>
          <w:sz w:val="22"/>
        </w:rPr>
        <w:t>销售</w:t>
      </w:r>
      <w:r>
        <w:rPr>
          <w:rFonts w:ascii="Arial"/>
          <w:color w:val="2B2A29"/>
          <w:w w:val="95"/>
          <w:sz w:val="22"/>
        </w:rPr>
        <w:tab/>
      </w:r>
      <w:r>
        <w:rPr>
          <w:rFonts w:ascii="Arial"/>
          <w:color w:val="2B2A29"/>
          <w:w w:val="95"/>
          <w:sz w:val="22"/>
        </w:rPr>
        <w:tab/>
      </w:r>
      <w:r>
        <w:rPr>
          <w:rFonts w:ascii="Arial"/>
          <w:color w:val="2B2A29"/>
          <w:w w:val="95"/>
          <w:sz w:val="22"/>
        </w:rPr>
        <w:t>大楼</w:t>
      </w:r>
      <w:r>
        <w:rPr>
          <w:rFonts w:ascii="Arial"/>
          <w:color w:val="2B2A29"/>
          <w:w w:val="95"/>
          <w:sz w:val="22"/>
        </w:rPr>
        <w:tab/>
      </w:r>
      <w:r>
        <w:rPr>
          <w:rFonts w:ascii="Arial"/>
          <w:color w:val="2B2A29"/>
          <w:w w:val="95"/>
          <w:sz w:val="22"/>
        </w:rPr>
        <w:tab/>
      </w:r>
      <w:r>
        <w:rPr>
          <w:rFonts w:ascii="Arial"/>
          <w:color w:val="2B2A29"/>
          <w:w w:val="95"/>
          <w:sz w:val="22"/>
        </w:rPr>
        <w:t>-21501910091</w:t>
      </w:r>
      <w:r>
        <w:rPr>
          <w:rFonts w:ascii="Arial"/>
          <w:color w:val="2B2A29"/>
          <w:w w:val="95"/>
          <w:sz w:val="22"/>
        </w:rPr>
        <w:tab/>
      </w:r>
      <w:r>
        <w:rPr>
          <w:rFonts w:ascii="Arial"/>
          <w:color w:val="2B2A29"/>
          <w:w w:val="95"/>
          <w:sz w:val="22"/>
        </w:rPr>
        <w:tab/>
      </w:r>
    </w:p>
    <w:p>
      <w:pPr>
        <w:pStyle w:val="11"/>
        <w:spacing w:before="11"/>
        <w:rPr>
          <w:rFonts w:ascii="Arial"/>
          <w:sz w:val="6"/>
        </w:rPr>
      </w:pPr>
      <w:r>
        <w:pict>
          <v:group id="docshapegroup230" o:spid="_x0000_s1290" o:spt="203" style="position:absolute;left:0pt;margin-left:36pt;margin-top:5.2pt;height:0.5pt;width:414pt;mso-position-horizontal-relative:page;mso-wrap-distance-bottom:0pt;mso-wrap-distance-top:0pt;z-index:-251558912;mso-width-relative:page;mso-height-relative:page;" coordorigin="720,104" coordsize="8280,10">
            <o:lock v:ext="edit"/>
            <v:line id="_x0000_s1291" o:spid="_x0000_s1291" o:spt="20" style="position:absolute;left:5729;top:109;height:0;width:1722;" stroked="t" coordsize="21600,21600">
              <v:path arrowok="t"/>
              <v:fill focussize="0,0"/>
              <v:stroke weight="0.5pt" color="#2B2A29"/>
              <v:imagedata o:title=""/>
              <o:lock v:ext="edit"/>
            </v:line>
            <v:line id="_x0000_s1292" o:spid="_x0000_s1292" o:spt="20" style="position:absolute;left:4210;top:109;height:0;width:1519;" stroked="t" coordsize="21600,21600">
              <v:path arrowok="t"/>
              <v:fill focussize="0,0"/>
              <v:stroke weight="0.5pt" color="#2B2A29"/>
              <v:imagedata o:title=""/>
              <o:lock v:ext="edit"/>
            </v:line>
            <v:line id="_x0000_s1293" o:spid="_x0000_s1293" o:spt="20" style="position:absolute;left:2222;top:109;height:0;width:1988;" stroked="t" coordsize="21600,21600">
              <v:path arrowok="t"/>
              <v:fill focussize="0,0"/>
              <v:stroke weight="0.5pt" color="#2B2A29"/>
              <v:imagedata o:title=""/>
              <o:lock v:ext="edit"/>
            </v:line>
            <v:line id="_x0000_s1294" o:spid="_x0000_s1294" o:spt="20" style="position:absolute;left:7451;top:109;height:0;width:1549;" stroked="t" coordsize="21600,21600">
              <v:path arrowok="t"/>
              <v:fill focussize="0,0"/>
              <v:stroke weight="0.5pt" color="#2B2A29"/>
              <v:imagedata o:title=""/>
              <o:lock v:ext="edit"/>
            </v:line>
            <v:line id="_x0000_s1295" o:spid="_x0000_s1295" o:spt="20" style="position:absolute;left:720;top:109;height:0;width:1502;" stroked="t" coordsize="21600,21600">
              <v:path arrowok="t"/>
              <v:fill focussize="0,0"/>
              <v:stroke weight="0.5pt" color="#2B2A29"/>
              <v:imagedata o:title=""/>
              <o:lock v:ext="edit"/>
            </v:line>
            <w10:wrap type="topAndBottom"/>
          </v:group>
        </w:pict>
      </w:r>
    </w:p>
    <w:p>
      <w:pPr>
        <w:pStyle w:val="11"/>
        <w:spacing w:before="8"/>
        <w:rPr>
          <w:rFonts w:ascii="Arial"/>
          <w:sz w:val="35"/>
        </w:rPr>
      </w:pPr>
    </w:p>
    <w:p>
      <w:r>
        <w:rPr>
          <w:color w:val="2B2A29"/>
          <w:w w:val="105"/>
        </w:rPr>
        <w:t>Here,</w:t>
      </w:r>
      <w:r>
        <w:rPr>
          <w:color w:val="2B2A29"/>
          <w:spacing w:val="6"/>
          <w:w w:val="105"/>
        </w:rPr>
        <w:t xml:space="preserve"> </w:t>
      </w:r>
      <w:r>
        <w:rPr>
          <w:color w:val="2B2A29"/>
          <w:w w:val="105"/>
        </w:rPr>
        <w:t>we</w:t>
      </w:r>
      <w:r>
        <w:rPr>
          <w:color w:val="2B2A29"/>
          <w:spacing w:val="7"/>
          <w:w w:val="105"/>
        </w:rPr>
        <w:t xml:space="preserve"> </w:t>
      </w:r>
      <w:r>
        <w:rPr>
          <w:color w:val="2B2A29"/>
          <w:w w:val="105"/>
        </w:rPr>
        <w:t>have</w:t>
      </w:r>
      <w:r>
        <w:rPr>
          <w:color w:val="2B2A29"/>
          <w:spacing w:val="7"/>
          <w:w w:val="105"/>
        </w:rPr>
        <w:t xml:space="preserve"> </w:t>
      </w:r>
      <w:r>
        <w:rPr>
          <w:color w:val="2B2A29"/>
          <w:w w:val="105"/>
        </w:rPr>
        <w:t>started</w:t>
      </w:r>
      <w:r>
        <w:rPr>
          <w:color w:val="2B2A29"/>
          <w:spacing w:val="6"/>
          <w:w w:val="105"/>
        </w:rPr>
        <w:t xml:space="preserve"> </w:t>
      </w:r>
      <w:r>
        <w:rPr>
          <w:color w:val="2B2A29"/>
          <w:w w:val="105"/>
        </w:rPr>
        <w:t>to</w:t>
      </w:r>
      <w:r>
        <w:rPr>
          <w:color w:val="2B2A29"/>
          <w:spacing w:val="7"/>
          <w:w w:val="105"/>
        </w:rPr>
        <w:t xml:space="preserve"> </w:t>
      </w:r>
      <w:r>
        <w:rPr>
          <w:color w:val="2B2A29"/>
          <w:w w:val="105"/>
        </w:rPr>
        <w:t>update</w:t>
      </w:r>
      <w:r>
        <w:rPr>
          <w:color w:val="2B2A29"/>
          <w:spacing w:val="7"/>
          <w:w w:val="105"/>
        </w:rPr>
        <w:t xml:space="preserve"> </w:t>
      </w:r>
      <w:r>
        <w:rPr>
          <w:color w:val="2B2A29"/>
          <w:w w:val="105"/>
        </w:rPr>
        <w:t>the</w:t>
      </w:r>
      <w:r>
        <w:rPr>
          <w:color w:val="2B2A29"/>
          <w:spacing w:val="6"/>
          <w:w w:val="105"/>
        </w:rPr>
        <w:t xml:space="preserve"> </w:t>
      </w:r>
      <w:r>
        <w:rPr>
          <w:color w:val="2B2A29"/>
          <w:w w:val="105"/>
        </w:rPr>
        <w:t>department</w:t>
      </w:r>
      <w:r>
        <w:rPr>
          <w:color w:val="2B2A29"/>
          <w:spacing w:val="7"/>
          <w:w w:val="105"/>
        </w:rPr>
        <w:t xml:space="preserve"> </w:t>
      </w:r>
      <w:r>
        <w:rPr>
          <w:color w:val="2B2A29"/>
          <w:w w:val="105"/>
        </w:rPr>
        <w:t>location</w:t>
      </w:r>
      <w:r>
        <w:rPr>
          <w:color w:val="2B2A29"/>
          <w:spacing w:val="7"/>
          <w:w w:val="105"/>
        </w:rPr>
        <w:t xml:space="preserve"> </w:t>
      </w:r>
      <w:r>
        <w:rPr>
          <w:color w:val="2B2A29"/>
          <w:w w:val="105"/>
        </w:rPr>
        <w:t>of</w:t>
      </w:r>
      <w:r>
        <w:rPr>
          <w:color w:val="2B2A29"/>
          <w:spacing w:val="7"/>
          <w:w w:val="105"/>
        </w:rPr>
        <w:t xml:space="preserve"> </w:t>
      </w:r>
      <w:r>
        <w:rPr>
          <w:color w:val="2B2A29"/>
          <w:w w:val="105"/>
        </w:rPr>
        <w:t>Engineering,</w:t>
      </w:r>
      <w:r>
        <w:rPr>
          <w:color w:val="2B2A29"/>
          <w:spacing w:val="6"/>
          <w:w w:val="105"/>
        </w:rPr>
        <w:t xml:space="preserve"> </w:t>
      </w:r>
      <w:r>
        <w:rPr>
          <w:color w:val="2B2A29"/>
          <w:w w:val="105"/>
        </w:rPr>
        <w:t>but</w:t>
      </w:r>
      <w:r>
        <w:rPr>
          <w:color w:val="2B2A29"/>
          <w:spacing w:val="7"/>
          <w:w w:val="105"/>
        </w:rPr>
        <w:t xml:space="preserve"> </w:t>
      </w:r>
      <w:r>
        <w:rPr>
          <w:color w:val="2B2A29"/>
          <w:w w:val="105"/>
        </w:rPr>
        <w:t>due</w:t>
      </w:r>
      <w:r>
        <w:rPr>
          <w:color w:val="2B2A29"/>
          <w:spacing w:val="-55"/>
          <w:w w:val="105"/>
        </w:rPr>
        <w:t xml:space="preserve"> </w:t>
      </w:r>
      <w:r>
        <w:rPr>
          <w:color w:val="2B2A29"/>
          <w:w w:val="105"/>
        </w:rPr>
        <w:t>to</w:t>
      </w:r>
      <w:r>
        <w:rPr>
          <w:color w:val="2B2A29"/>
          <w:spacing w:val="-10"/>
          <w:w w:val="105"/>
        </w:rPr>
        <w:t xml:space="preserve"> </w:t>
      </w:r>
      <w:r>
        <w:rPr>
          <w:color w:val="2B2A29"/>
          <w:w w:val="105"/>
        </w:rPr>
        <w:t>some</w:t>
      </w:r>
      <w:r>
        <w:rPr>
          <w:color w:val="2B2A29"/>
          <w:spacing w:val="-10"/>
          <w:w w:val="105"/>
        </w:rPr>
        <w:t xml:space="preserve"> </w:t>
      </w:r>
      <w:r>
        <w:rPr>
          <w:color w:val="2B2A29"/>
          <w:w w:val="105"/>
        </w:rPr>
        <w:t>program</w:t>
      </w:r>
      <w:r>
        <w:rPr>
          <w:color w:val="2B2A29"/>
          <w:spacing w:val="-10"/>
          <w:w w:val="105"/>
        </w:rPr>
        <w:t xml:space="preserve"> </w:t>
      </w:r>
      <w:r>
        <w:rPr>
          <w:color w:val="2B2A29"/>
          <w:w w:val="105"/>
        </w:rPr>
        <w:t>error,</w:t>
      </w:r>
      <w:r>
        <w:rPr>
          <w:color w:val="2B2A29"/>
          <w:spacing w:val="-9"/>
          <w:w w:val="105"/>
        </w:rPr>
        <w:t xml:space="preserve"> </w:t>
      </w:r>
      <w:r>
        <w:rPr>
          <w:color w:val="2B2A29"/>
          <w:w w:val="105"/>
        </w:rPr>
        <w:t>we</w:t>
      </w:r>
      <w:r>
        <w:rPr>
          <w:color w:val="2B2A29"/>
          <w:spacing w:val="-10"/>
          <w:w w:val="105"/>
        </w:rPr>
        <w:t xml:space="preserve"> </w:t>
      </w:r>
      <w:r>
        <w:rPr>
          <w:color w:val="2B2A29"/>
          <w:w w:val="105"/>
        </w:rPr>
        <w:t>have</w:t>
      </w:r>
      <w:r>
        <w:rPr>
          <w:color w:val="2B2A29"/>
          <w:spacing w:val="-10"/>
          <w:w w:val="105"/>
        </w:rPr>
        <w:t xml:space="preserve"> </w:t>
      </w:r>
      <w:r>
        <w:rPr>
          <w:color w:val="2B2A29"/>
          <w:w w:val="105"/>
        </w:rPr>
        <w:t>updated</w:t>
      </w:r>
      <w:r>
        <w:rPr>
          <w:color w:val="2B2A29"/>
          <w:spacing w:val="-10"/>
          <w:w w:val="105"/>
        </w:rPr>
        <w:t xml:space="preserve"> </w:t>
      </w:r>
      <w:r>
        <w:rPr>
          <w:color w:val="2B2A29"/>
          <w:w w:val="105"/>
        </w:rPr>
        <w:t>only</w:t>
      </w:r>
      <w:r>
        <w:rPr>
          <w:color w:val="2B2A29"/>
          <w:spacing w:val="-9"/>
          <w:w w:val="105"/>
        </w:rPr>
        <w:t xml:space="preserve"> </w:t>
      </w:r>
      <w:r>
        <w:rPr>
          <w:color w:val="2B2A29"/>
          <w:w w:val="105"/>
        </w:rPr>
        <w:t>Bruce</w:t>
      </w:r>
      <w:r>
        <w:rPr>
          <w:color w:val="2B2A29"/>
          <w:spacing w:val="-10"/>
          <w:w w:val="105"/>
        </w:rPr>
        <w:t xml:space="preserve"> </w:t>
      </w:r>
      <w:r>
        <w:rPr>
          <w:color w:val="2B2A29"/>
          <w:w w:val="105"/>
        </w:rPr>
        <w:t>Wayne’s</w:t>
      </w:r>
      <w:r>
        <w:rPr>
          <w:color w:val="2B2A29"/>
          <w:spacing w:val="-10"/>
          <w:w w:val="105"/>
        </w:rPr>
        <w:t xml:space="preserve"> </w:t>
      </w:r>
      <w:r>
        <w:rPr>
          <w:color w:val="2B2A29"/>
          <w:w w:val="105"/>
        </w:rPr>
        <w:t>record,</w:t>
      </w:r>
      <w:r>
        <w:rPr>
          <w:color w:val="2B2A29"/>
          <w:spacing w:val="-10"/>
          <w:w w:val="105"/>
        </w:rPr>
        <w:t xml:space="preserve"> </w:t>
      </w:r>
      <w:r>
        <w:rPr>
          <w:color w:val="2B2A29"/>
          <w:w w:val="105"/>
        </w:rPr>
        <w:t>not</w:t>
      </w:r>
      <w:r>
        <w:rPr>
          <w:color w:val="2B2A29"/>
          <w:spacing w:val="-9"/>
          <w:w w:val="105"/>
        </w:rPr>
        <w:t xml:space="preserve"> </w:t>
      </w:r>
      <w:r>
        <w:rPr>
          <w:color w:val="2B2A29"/>
          <w:w w:val="105"/>
        </w:rPr>
        <w:t>Tony</w:t>
      </w:r>
      <w:r>
        <w:rPr>
          <w:color w:val="2B2A29"/>
          <w:spacing w:val="-10"/>
          <w:w w:val="105"/>
        </w:rPr>
        <w:t xml:space="preserve"> </w:t>
      </w:r>
      <w:r>
        <w:rPr>
          <w:color w:val="2B2A29"/>
          <w:w w:val="105"/>
        </w:rPr>
        <w:t>Stark.</w:t>
      </w:r>
    </w:p>
    <w:p>
      <w:pPr>
        <w:pStyle w:val="11"/>
        <w:spacing w:line="304" w:lineRule="auto"/>
        <w:ind w:left="160" w:right="817" w:firstLine="359"/>
      </w:pPr>
      <w:r>
        <w:rPr>
          <w:color w:val="2B2A29"/>
          <w:w w:val="105"/>
        </w:rPr>
        <w:t>在这里，我们已经开始更新工程部的位置，但由于一些程序错误，我们只更新</w:t>
      </w:r>
      <w:r>
        <w:rPr>
          <w:color w:val="2B2A29"/>
          <w:spacing w:val="-10"/>
          <w:w w:val="105"/>
        </w:rPr>
        <w:t>了</w:t>
      </w:r>
      <w:r>
        <w:rPr>
          <w:color w:val="2B2A29"/>
          <w:w w:val="105"/>
        </w:rPr>
        <w:t>布鲁斯</w:t>
      </w:r>
      <w:r>
        <w:rPr>
          <w:color w:val="2B2A29"/>
          <w:spacing w:val="-10"/>
          <w:w w:val="105"/>
        </w:rPr>
        <w:t>·</w:t>
      </w:r>
      <w:r>
        <w:rPr>
          <w:color w:val="2B2A29"/>
          <w:w w:val="105"/>
        </w:rPr>
        <w:t>韦恩的记录，</w:t>
      </w:r>
      <w:r>
        <w:rPr>
          <w:color w:val="2B2A29"/>
          <w:spacing w:val="-10"/>
          <w:w w:val="105"/>
        </w:rPr>
        <w:t>而</w:t>
      </w:r>
      <w:r>
        <w:rPr>
          <w:color w:val="2B2A29"/>
          <w:w w:val="105"/>
        </w:rPr>
        <w:t>不是托尼</w:t>
      </w:r>
      <w:r>
        <w:rPr>
          <w:color w:val="2B2A29"/>
          <w:spacing w:val="-10"/>
          <w:w w:val="105"/>
        </w:rPr>
        <w:t>·</w:t>
      </w:r>
      <w:r>
        <w:rPr>
          <w:color w:val="2B2A29"/>
          <w:w w:val="105"/>
        </w:rPr>
        <w:t>斯塔克。</w:t>
      </w:r>
    </w:p>
    <w:p>
      <w:r>
        <w:rPr>
          <w:color w:val="2B2A29"/>
          <w:w w:val="105"/>
        </w:rPr>
        <w:t>This makes the data inconsistent, because in two separate records, the Engineering</w:t>
      </w:r>
      <w:r>
        <w:rPr>
          <w:color w:val="2B2A29"/>
          <w:spacing w:val="1"/>
          <w:w w:val="105"/>
        </w:rPr>
        <w:t xml:space="preserve"> </w:t>
      </w:r>
      <w:r>
        <w:rPr>
          <w:color w:val="2B2A29"/>
          <w:w w:val="105"/>
        </w:rPr>
        <w:t>department</w:t>
      </w:r>
      <w:r>
        <w:rPr>
          <w:color w:val="2B2A29"/>
          <w:spacing w:val="10"/>
          <w:w w:val="105"/>
        </w:rPr>
        <w:t xml:space="preserve"> </w:t>
      </w:r>
      <w:r>
        <w:rPr>
          <w:color w:val="2B2A29"/>
          <w:w w:val="105"/>
        </w:rPr>
        <w:t>has</w:t>
      </w:r>
      <w:r>
        <w:rPr>
          <w:color w:val="2B2A29"/>
          <w:spacing w:val="10"/>
          <w:w w:val="105"/>
        </w:rPr>
        <w:t xml:space="preserve"> </w:t>
      </w:r>
      <w:r>
        <w:rPr>
          <w:color w:val="2B2A29"/>
          <w:w w:val="105"/>
        </w:rPr>
        <w:t>two</w:t>
      </w:r>
      <w:r>
        <w:rPr>
          <w:color w:val="2B2A29"/>
          <w:spacing w:val="10"/>
          <w:w w:val="105"/>
        </w:rPr>
        <w:t xml:space="preserve"> </w:t>
      </w:r>
      <w:r>
        <w:rPr>
          <w:color w:val="2B2A29"/>
          <w:w w:val="105"/>
        </w:rPr>
        <w:t>department</w:t>
      </w:r>
      <w:r>
        <w:rPr>
          <w:color w:val="2B2A29"/>
          <w:spacing w:val="10"/>
          <w:w w:val="105"/>
        </w:rPr>
        <w:t xml:space="preserve"> </w:t>
      </w:r>
      <w:r>
        <w:rPr>
          <w:color w:val="2B2A29"/>
          <w:w w:val="105"/>
        </w:rPr>
        <w:t>locations.</w:t>
      </w:r>
      <w:r>
        <w:rPr>
          <w:color w:val="2B2A29"/>
          <w:spacing w:val="10"/>
          <w:w w:val="105"/>
        </w:rPr>
        <w:t xml:space="preserve"> </w:t>
      </w:r>
      <w:r>
        <w:rPr>
          <w:color w:val="2B2A29"/>
          <w:w w:val="105"/>
        </w:rPr>
        <w:t>The</w:t>
      </w:r>
      <w:r>
        <w:rPr>
          <w:color w:val="2B2A29"/>
          <w:spacing w:val="10"/>
          <w:w w:val="105"/>
        </w:rPr>
        <w:t xml:space="preserve"> </w:t>
      </w:r>
      <w:r>
        <w:rPr>
          <w:color w:val="2B2A29"/>
          <w:w w:val="105"/>
        </w:rPr>
        <w:t>root</w:t>
      </w:r>
      <w:r>
        <w:rPr>
          <w:color w:val="2B2A29"/>
          <w:spacing w:val="10"/>
          <w:w w:val="105"/>
        </w:rPr>
        <w:t xml:space="preserve"> </w:t>
      </w:r>
      <w:r>
        <w:rPr>
          <w:color w:val="2B2A29"/>
          <w:w w:val="105"/>
        </w:rPr>
        <w:t>cause</w:t>
      </w:r>
      <w:r>
        <w:rPr>
          <w:color w:val="2B2A29"/>
          <w:spacing w:val="10"/>
          <w:w w:val="105"/>
        </w:rPr>
        <w:t xml:space="preserve"> </w:t>
      </w:r>
      <w:r>
        <w:rPr>
          <w:color w:val="2B2A29"/>
          <w:w w:val="105"/>
        </w:rPr>
        <w:t>for</w:t>
      </w:r>
      <w:r>
        <w:rPr>
          <w:color w:val="2B2A29"/>
          <w:spacing w:val="10"/>
          <w:w w:val="105"/>
        </w:rPr>
        <w:t xml:space="preserve"> </w:t>
      </w:r>
      <w:r>
        <w:rPr>
          <w:color w:val="2B2A29"/>
          <w:w w:val="105"/>
        </w:rPr>
        <w:t>these</w:t>
      </w:r>
      <w:r>
        <w:rPr>
          <w:color w:val="2B2A29"/>
          <w:spacing w:val="10"/>
          <w:w w:val="105"/>
        </w:rPr>
        <w:t xml:space="preserve"> </w:t>
      </w:r>
      <w:r>
        <w:rPr>
          <w:color w:val="2B2A29"/>
          <w:w w:val="105"/>
        </w:rPr>
        <w:t>complications</w:t>
      </w:r>
      <w:r>
        <w:rPr>
          <w:color w:val="2B2A29"/>
          <w:spacing w:val="10"/>
          <w:w w:val="105"/>
        </w:rPr>
        <w:t xml:space="preserve"> </w:t>
      </w:r>
      <w:r>
        <w:rPr>
          <w:color w:val="2B2A29"/>
          <w:w w:val="105"/>
        </w:rPr>
        <w:t>is</w:t>
      </w:r>
      <w:r>
        <w:rPr>
          <w:color w:val="2B2A29"/>
          <w:spacing w:val="10"/>
          <w:w w:val="105"/>
        </w:rPr>
        <w:t xml:space="preserve"> </w:t>
      </w:r>
      <w:r>
        <w:rPr>
          <w:color w:val="2B2A29"/>
          <w:w w:val="105"/>
        </w:rPr>
        <w:t>the</w:t>
      </w:r>
      <w:r>
        <w:rPr>
          <w:color w:val="2B2A29"/>
          <w:spacing w:val="-55"/>
          <w:w w:val="105"/>
        </w:rPr>
        <w:t xml:space="preserve"> </w:t>
      </w:r>
      <w:r>
        <w:rPr>
          <w:color w:val="2B2A29"/>
          <w:w w:val="110"/>
        </w:rPr>
        <w:t>duplication</w:t>
      </w:r>
      <w:r>
        <w:rPr>
          <w:color w:val="2B2A29"/>
          <w:spacing w:val="-16"/>
          <w:w w:val="110"/>
        </w:rPr>
        <w:t xml:space="preserve"> </w:t>
      </w:r>
      <w:r>
        <w:rPr>
          <w:color w:val="2B2A29"/>
          <w:w w:val="110"/>
        </w:rPr>
        <w:t>of</w:t>
      </w:r>
      <w:r>
        <w:rPr>
          <w:color w:val="2B2A29"/>
          <w:spacing w:val="-17"/>
          <w:w w:val="110"/>
        </w:rPr>
        <w:t xml:space="preserve"> </w:t>
      </w:r>
      <w:r>
        <w:rPr>
          <w:color w:val="2B2A29"/>
          <w:w w:val="110"/>
        </w:rPr>
        <w:t>data</w:t>
      </w:r>
      <w:r>
        <w:rPr>
          <w:color w:val="2B2A29"/>
          <w:spacing w:val="-16"/>
          <w:w w:val="110"/>
        </w:rPr>
        <w:t xml:space="preserve"> </w:t>
      </w:r>
      <w:r>
        <w:rPr>
          <w:color w:val="2B2A29"/>
          <w:w w:val="110"/>
        </w:rPr>
        <w:t>in</w:t>
      </w:r>
      <w:r>
        <w:rPr>
          <w:color w:val="2B2A29"/>
          <w:spacing w:val="-16"/>
          <w:w w:val="110"/>
        </w:rPr>
        <w:t xml:space="preserve"> </w:t>
      </w:r>
      <w:r>
        <w:rPr>
          <w:color w:val="2B2A29"/>
          <w:w w:val="110"/>
        </w:rPr>
        <w:t>multiple</w:t>
      </w:r>
      <w:r>
        <w:rPr>
          <w:color w:val="2B2A29"/>
          <w:spacing w:val="-16"/>
          <w:w w:val="110"/>
        </w:rPr>
        <w:t xml:space="preserve"> </w:t>
      </w:r>
      <w:r>
        <w:rPr>
          <w:color w:val="2B2A29"/>
          <w:w w:val="110"/>
        </w:rPr>
        <w:t>records.</w:t>
      </w:r>
    </w:p>
    <w:p>
      <w:pPr>
        <w:pStyle w:val="11"/>
        <w:spacing w:line="304" w:lineRule="auto"/>
        <w:ind w:left="160" w:right="510"/>
      </w:pPr>
      <w:r>
        <w:rPr>
          <w:color w:val="2B2A29"/>
          <w:w w:val="105"/>
        </w:rPr>
        <w:t>这使得数据不一致，因为在两个单独的记录中，工程部门有两</w:t>
      </w:r>
      <w:r>
        <w:rPr>
          <w:color w:val="2B2A29"/>
          <w:spacing w:val="10"/>
          <w:w w:val="105"/>
        </w:rPr>
        <w:t>个</w:t>
      </w:r>
      <w:r>
        <w:rPr>
          <w:color w:val="2B2A29"/>
          <w:w w:val="105"/>
        </w:rPr>
        <w:t>部门位置。这些复杂性</w:t>
      </w:r>
      <w:r>
        <w:rPr>
          <w:color w:val="2B2A29"/>
          <w:spacing w:val="10"/>
          <w:w w:val="105"/>
        </w:rPr>
        <w:t>的</w:t>
      </w:r>
      <w:r>
        <w:rPr>
          <w:color w:val="2B2A29"/>
          <w:w w:val="105"/>
        </w:rPr>
        <w:t>根本原因是</w:t>
      </w:r>
      <w:r>
        <w:rPr>
          <w:color w:val="2B2A29"/>
          <w:w w:val="110"/>
        </w:rPr>
        <w:t>多个记录中的数据重复。</w:t>
      </w:r>
    </w:p>
    <w:p>
      <w:r>
        <w:rPr>
          <w:color w:val="2B2A29"/>
          <w:spacing w:val="-1"/>
          <w:w w:val="105"/>
        </w:rPr>
        <w:t>So</w:t>
      </w:r>
      <w:r>
        <w:rPr>
          <w:color w:val="2B2A29"/>
          <w:spacing w:val="-20"/>
          <w:w w:val="105"/>
        </w:rPr>
        <w:t xml:space="preserve"> </w:t>
      </w:r>
      <w:r>
        <w:rPr>
          <w:color w:val="2B2A29"/>
          <w:spacing w:val="-1"/>
          <w:w w:val="105"/>
        </w:rPr>
        <w:t>you</w:t>
      </w:r>
      <w:r>
        <w:rPr>
          <w:color w:val="2B2A29"/>
          <w:spacing w:val="-20"/>
          <w:w w:val="105"/>
        </w:rPr>
        <w:t xml:space="preserve"> </w:t>
      </w:r>
      <w:r>
        <w:rPr>
          <w:color w:val="2B2A29"/>
          <w:spacing w:val="-1"/>
          <w:w w:val="105"/>
        </w:rPr>
        <w:t>may</w:t>
      </w:r>
      <w:r>
        <w:rPr>
          <w:color w:val="2B2A29"/>
          <w:spacing w:val="-20"/>
          <w:w w:val="105"/>
        </w:rPr>
        <w:t xml:space="preserve"> </w:t>
      </w:r>
      <w:r>
        <w:rPr>
          <w:color w:val="2B2A29"/>
          <w:spacing w:val="-1"/>
          <w:w w:val="105"/>
        </w:rPr>
        <w:t>be</w:t>
      </w:r>
      <w:r>
        <w:rPr>
          <w:color w:val="2B2A29"/>
          <w:spacing w:val="-19"/>
          <w:w w:val="105"/>
        </w:rPr>
        <w:t xml:space="preserve"> </w:t>
      </w:r>
      <w:r>
        <w:rPr>
          <w:color w:val="2B2A29"/>
          <w:spacing w:val="-1"/>
          <w:w w:val="105"/>
        </w:rPr>
        <w:t>thinking,</w:t>
      </w:r>
      <w:r>
        <w:rPr>
          <w:color w:val="2B2A29"/>
          <w:spacing w:val="-20"/>
          <w:w w:val="105"/>
        </w:rPr>
        <w:t xml:space="preserve"> </w:t>
      </w:r>
      <w:r>
        <w:rPr>
          <w:color w:val="2B2A29"/>
          <w:spacing w:val="-1"/>
          <w:w w:val="105"/>
        </w:rPr>
        <w:t>from</w:t>
      </w:r>
      <w:r>
        <w:rPr>
          <w:color w:val="2B2A29"/>
          <w:spacing w:val="-20"/>
          <w:w w:val="105"/>
        </w:rPr>
        <w:t xml:space="preserve"> </w:t>
      </w:r>
      <w:r>
        <w:rPr>
          <w:color w:val="2B2A29"/>
          <w:spacing w:val="-1"/>
          <w:w w:val="105"/>
        </w:rPr>
        <w:t>each</w:t>
      </w:r>
      <w:r>
        <w:rPr>
          <w:color w:val="2B2A29"/>
          <w:spacing w:val="-20"/>
          <w:w w:val="105"/>
        </w:rPr>
        <w:t xml:space="preserve"> </w:t>
      </w:r>
      <w:r>
        <w:rPr>
          <w:color w:val="2B2A29"/>
          <w:spacing w:val="-1"/>
          <w:w w:val="105"/>
        </w:rPr>
        <w:t>employee</w:t>
      </w:r>
      <w:r>
        <w:rPr>
          <w:color w:val="2B2A29"/>
          <w:spacing w:val="-19"/>
          <w:w w:val="105"/>
        </w:rPr>
        <w:t xml:space="preserve"> </w:t>
      </w:r>
      <w:r>
        <w:rPr>
          <w:color w:val="2B2A29"/>
          <w:spacing w:val="-1"/>
          <w:w w:val="105"/>
        </w:rPr>
        <w:t>record,</w:t>
      </w:r>
      <w:r>
        <w:rPr>
          <w:color w:val="2B2A29"/>
          <w:spacing w:val="-20"/>
          <w:w w:val="105"/>
        </w:rPr>
        <w:t xml:space="preserve"> </w:t>
      </w:r>
      <w:r>
        <w:rPr>
          <w:color w:val="2B2A29"/>
          <w:spacing w:val="-1"/>
          <w:w w:val="105"/>
        </w:rPr>
        <w:t>what</w:t>
      </w:r>
      <w:r>
        <w:rPr>
          <w:color w:val="2B2A29"/>
          <w:spacing w:val="-20"/>
          <w:w w:val="105"/>
        </w:rPr>
        <w:t xml:space="preserve"> </w:t>
      </w:r>
      <w:r>
        <w:rPr>
          <w:color w:val="2B2A29"/>
          <w:spacing w:val="-1"/>
          <w:w w:val="105"/>
        </w:rPr>
        <w:t>if</w:t>
      </w:r>
      <w:r>
        <w:rPr>
          <w:color w:val="2B2A29"/>
          <w:spacing w:val="-19"/>
          <w:w w:val="105"/>
        </w:rPr>
        <w:t xml:space="preserve"> </w:t>
      </w:r>
      <w:r>
        <w:rPr>
          <w:color w:val="2B2A29"/>
          <w:spacing w:val="-1"/>
          <w:w w:val="105"/>
        </w:rPr>
        <w:t>we</w:t>
      </w:r>
      <w:r>
        <w:rPr>
          <w:color w:val="2B2A29"/>
          <w:spacing w:val="-20"/>
          <w:w w:val="105"/>
        </w:rPr>
        <w:t xml:space="preserve"> </w:t>
      </w:r>
      <w:r>
        <w:rPr>
          <w:color w:val="2B2A29"/>
          <w:spacing w:val="-1"/>
          <w:w w:val="105"/>
        </w:rPr>
        <w:t>have</w:t>
      </w:r>
      <w:r>
        <w:rPr>
          <w:color w:val="2B2A29"/>
          <w:spacing w:val="-20"/>
          <w:w w:val="105"/>
        </w:rPr>
        <w:t xml:space="preserve"> </w:t>
      </w:r>
      <w:r>
        <w:rPr>
          <w:color w:val="2B2A29"/>
          <w:spacing w:val="-1"/>
          <w:w w:val="105"/>
        </w:rPr>
        <w:t>a</w:t>
      </w:r>
      <w:r>
        <w:rPr>
          <w:color w:val="2B2A29"/>
          <w:spacing w:val="-20"/>
          <w:w w:val="105"/>
        </w:rPr>
        <w:t xml:space="preserve"> </w:t>
      </w:r>
      <w:r>
        <w:rPr>
          <w:color w:val="2B2A29"/>
          <w:spacing w:val="-1"/>
          <w:w w:val="105"/>
        </w:rPr>
        <w:t>way</w:t>
      </w:r>
      <w:r>
        <w:rPr>
          <w:color w:val="2B2A29"/>
          <w:spacing w:val="-19"/>
          <w:w w:val="105"/>
        </w:rPr>
        <w:t xml:space="preserve"> </w:t>
      </w:r>
      <w:r>
        <w:rPr>
          <w:color w:val="2B2A29"/>
          <w:spacing w:val="-1"/>
          <w:w w:val="105"/>
        </w:rPr>
        <w:t>to</w:t>
      </w:r>
      <w:r>
        <w:rPr>
          <w:color w:val="2B2A29"/>
          <w:spacing w:val="-20"/>
          <w:w w:val="105"/>
        </w:rPr>
        <w:t xml:space="preserve"> </w:t>
      </w:r>
      <w:r>
        <w:rPr>
          <w:color w:val="2B2A29"/>
          <w:spacing w:val="-1"/>
          <w:w w:val="105"/>
        </w:rPr>
        <w:t>point</w:t>
      </w:r>
      <w:r>
        <w:rPr>
          <w:color w:val="2B2A29"/>
          <w:spacing w:val="-20"/>
          <w:w w:val="105"/>
        </w:rPr>
        <w:t xml:space="preserve"> </w:t>
      </w:r>
      <w:r>
        <w:rPr>
          <w:color w:val="2B2A29"/>
          <w:w w:val="105"/>
        </w:rPr>
        <w:t>to</w:t>
      </w:r>
      <w:r>
        <w:rPr>
          <w:color w:val="2B2A29"/>
          <w:spacing w:val="-19"/>
          <w:w w:val="105"/>
        </w:rPr>
        <w:t xml:space="preserve"> </w:t>
      </w:r>
      <w:r>
        <w:rPr>
          <w:color w:val="2B2A29"/>
          <w:w w:val="105"/>
        </w:rPr>
        <w:t>a</w:t>
      </w:r>
      <w:r>
        <w:rPr>
          <w:color w:val="2B2A29"/>
          <w:spacing w:val="1"/>
          <w:w w:val="105"/>
        </w:rPr>
        <w:t xml:space="preserve"> </w:t>
      </w:r>
      <w:r>
        <w:rPr>
          <w:color w:val="2B2A29"/>
          <w:spacing w:val="-1"/>
          <w:w w:val="105"/>
        </w:rPr>
        <w:t>list</w:t>
      </w:r>
      <w:r>
        <w:rPr>
          <w:color w:val="2B2A29"/>
          <w:spacing w:val="-20"/>
          <w:w w:val="105"/>
        </w:rPr>
        <w:t xml:space="preserve"> </w:t>
      </w:r>
      <w:r>
        <w:rPr>
          <w:color w:val="2B2A29"/>
          <w:spacing w:val="-1"/>
          <w:w w:val="105"/>
        </w:rPr>
        <w:t>of</w:t>
      </w:r>
      <w:r>
        <w:rPr>
          <w:color w:val="2B2A29"/>
          <w:spacing w:val="-20"/>
          <w:w w:val="105"/>
        </w:rPr>
        <w:t xml:space="preserve"> </w:t>
      </w:r>
      <w:r>
        <w:rPr>
          <w:color w:val="2B2A29"/>
          <w:spacing w:val="-1"/>
          <w:w w:val="105"/>
        </w:rPr>
        <w:t>field</w:t>
      </w:r>
      <w:r>
        <w:rPr>
          <w:color w:val="2B2A29"/>
          <w:spacing w:val="-19"/>
          <w:w w:val="105"/>
        </w:rPr>
        <w:t xml:space="preserve"> </w:t>
      </w:r>
      <w:r>
        <w:rPr>
          <w:color w:val="2B2A29"/>
          <w:spacing w:val="-1"/>
          <w:w w:val="105"/>
        </w:rPr>
        <w:t>values</w:t>
      </w:r>
      <w:r>
        <w:rPr>
          <w:color w:val="2B2A29"/>
          <w:spacing w:val="-20"/>
          <w:w w:val="105"/>
        </w:rPr>
        <w:t xml:space="preserve"> </w:t>
      </w:r>
      <w:r>
        <w:rPr>
          <w:color w:val="2B2A29"/>
          <w:w w:val="105"/>
        </w:rPr>
        <w:t>that</w:t>
      </w:r>
      <w:r>
        <w:rPr>
          <w:color w:val="2B2A29"/>
          <w:spacing w:val="-20"/>
          <w:w w:val="105"/>
        </w:rPr>
        <w:t xml:space="preserve"> </w:t>
      </w:r>
      <w:r>
        <w:rPr>
          <w:color w:val="2B2A29"/>
          <w:w w:val="105"/>
        </w:rPr>
        <w:t>represent</w:t>
      </w:r>
      <w:r>
        <w:rPr>
          <w:color w:val="2B2A29"/>
          <w:spacing w:val="-19"/>
          <w:w w:val="105"/>
        </w:rPr>
        <w:t xml:space="preserve"> </w:t>
      </w:r>
      <w:r>
        <w:rPr>
          <w:color w:val="2B2A29"/>
          <w:w w:val="105"/>
        </w:rPr>
        <w:t>a</w:t>
      </w:r>
      <w:r>
        <w:rPr>
          <w:color w:val="2B2A29"/>
          <w:spacing w:val="-20"/>
          <w:w w:val="105"/>
        </w:rPr>
        <w:t xml:space="preserve"> </w:t>
      </w:r>
      <w:r>
        <w:rPr>
          <w:color w:val="2B2A29"/>
          <w:w w:val="105"/>
        </w:rPr>
        <w:t>unique</w:t>
      </w:r>
      <w:r>
        <w:rPr>
          <w:color w:val="2B2A29"/>
          <w:spacing w:val="-20"/>
          <w:w w:val="105"/>
        </w:rPr>
        <w:t xml:space="preserve"> </w:t>
      </w:r>
      <w:r>
        <w:rPr>
          <w:color w:val="2B2A29"/>
          <w:w w:val="105"/>
        </w:rPr>
        <w:t>department,</w:t>
      </w:r>
      <w:r>
        <w:rPr>
          <w:color w:val="2B2A29"/>
          <w:spacing w:val="-19"/>
          <w:w w:val="105"/>
        </w:rPr>
        <w:t xml:space="preserve"> </w:t>
      </w:r>
      <w:r>
        <w:rPr>
          <w:color w:val="2B2A29"/>
          <w:w w:val="105"/>
        </w:rPr>
        <w:t>without</w:t>
      </w:r>
      <w:r>
        <w:rPr>
          <w:color w:val="2B2A29"/>
          <w:spacing w:val="-20"/>
          <w:w w:val="105"/>
        </w:rPr>
        <w:t xml:space="preserve"> </w:t>
      </w:r>
      <w:r>
        <w:rPr>
          <w:color w:val="2B2A29"/>
          <w:w w:val="105"/>
        </w:rPr>
        <w:t>actually</w:t>
      </w:r>
      <w:r>
        <w:rPr>
          <w:color w:val="2B2A29"/>
          <w:spacing w:val="-20"/>
          <w:w w:val="105"/>
        </w:rPr>
        <w:t xml:space="preserve"> </w:t>
      </w:r>
      <w:r>
        <w:rPr>
          <w:color w:val="2B2A29"/>
          <w:w w:val="105"/>
        </w:rPr>
        <w:t>putting</w:t>
      </w:r>
      <w:r>
        <w:rPr>
          <w:color w:val="2B2A29"/>
          <w:spacing w:val="-19"/>
          <w:w w:val="105"/>
        </w:rPr>
        <w:t xml:space="preserve"> </w:t>
      </w:r>
      <w:r>
        <w:rPr>
          <w:color w:val="2B2A29"/>
          <w:w w:val="105"/>
        </w:rPr>
        <w:t>all</w:t>
      </w:r>
      <w:r>
        <w:rPr>
          <w:color w:val="2B2A29"/>
          <w:spacing w:val="-20"/>
          <w:w w:val="105"/>
        </w:rPr>
        <w:t xml:space="preserve"> </w:t>
      </w:r>
      <w:r>
        <w:rPr>
          <w:color w:val="2B2A29"/>
          <w:w w:val="105"/>
        </w:rPr>
        <w:t>the</w:t>
      </w:r>
      <w:r>
        <w:rPr>
          <w:color w:val="2B2A29"/>
          <w:spacing w:val="-20"/>
          <w:w w:val="105"/>
        </w:rPr>
        <w:t xml:space="preserve"> </w:t>
      </w:r>
      <w:r>
        <w:rPr>
          <w:color w:val="2B2A29"/>
          <w:w w:val="105"/>
        </w:rPr>
        <w:t>values</w:t>
      </w:r>
      <w:r>
        <w:rPr>
          <w:color w:val="2B2A29"/>
          <w:spacing w:val="-55"/>
          <w:w w:val="105"/>
        </w:rPr>
        <w:t xml:space="preserve"> </w:t>
      </w:r>
      <w:r>
        <w:rPr>
          <w:color w:val="2B2A29"/>
          <w:spacing w:val="-1"/>
          <w:w w:val="105"/>
        </w:rPr>
        <w:t>in</w:t>
      </w:r>
      <w:r>
        <w:rPr>
          <w:color w:val="2B2A29"/>
          <w:spacing w:val="-20"/>
          <w:w w:val="105"/>
        </w:rPr>
        <w:t xml:space="preserve"> </w:t>
      </w:r>
      <w:r>
        <w:rPr>
          <w:color w:val="2B2A29"/>
          <w:spacing w:val="-1"/>
          <w:w w:val="105"/>
        </w:rPr>
        <w:t>the</w:t>
      </w:r>
      <w:r>
        <w:rPr>
          <w:color w:val="2B2A29"/>
          <w:spacing w:val="-20"/>
          <w:w w:val="105"/>
        </w:rPr>
        <w:t xml:space="preserve"> </w:t>
      </w:r>
      <w:r>
        <w:rPr>
          <w:color w:val="2B2A29"/>
          <w:spacing w:val="-1"/>
          <w:w w:val="105"/>
        </w:rPr>
        <w:t>employee</w:t>
      </w:r>
      <w:r>
        <w:rPr>
          <w:color w:val="2B2A29"/>
          <w:spacing w:val="-20"/>
          <w:w w:val="105"/>
        </w:rPr>
        <w:t xml:space="preserve"> </w:t>
      </w:r>
      <w:r>
        <w:rPr>
          <w:color w:val="2B2A29"/>
          <w:spacing w:val="-1"/>
          <w:w w:val="105"/>
        </w:rPr>
        <w:t>record</w:t>
      </w:r>
      <w:r>
        <w:rPr>
          <w:color w:val="2B2A29"/>
          <w:spacing w:val="-19"/>
          <w:w w:val="105"/>
        </w:rPr>
        <w:t xml:space="preserve"> </w:t>
      </w:r>
      <w:r>
        <w:rPr>
          <w:color w:val="2B2A29"/>
          <w:spacing w:val="-1"/>
          <w:w w:val="105"/>
        </w:rPr>
        <w:t>itself?</w:t>
      </w:r>
      <w:r>
        <w:rPr>
          <w:color w:val="2B2A29"/>
          <w:spacing w:val="-20"/>
          <w:w w:val="105"/>
        </w:rPr>
        <w:t xml:space="preserve"> </w:t>
      </w:r>
      <w:r>
        <w:rPr>
          <w:color w:val="2B2A29"/>
          <w:spacing w:val="-1"/>
          <w:w w:val="105"/>
        </w:rPr>
        <w:t>We</w:t>
      </w:r>
      <w:r>
        <w:rPr>
          <w:color w:val="2B2A29"/>
          <w:spacing w:val="-20"/>
          <w:w w:val="105"/>
        </w:rPr>
        <w:t xml:space="preserve"> </w:t>
      </w:r>
      <w:r>
        <w:rPr>
          <w:color w:val="2B2A29"/>
          <w:spacing w:val="-1"/>
          <w:w w:val="105"/>
        </w:rPr>
        <w:t>can</w:t>
      </w:r>
      <w:r>
        <w:rPr>
          <w:color w:val="2B2A29"/>
          <w:spacing w:val="-20"/>
          <w:w w:val="105"/>
        </w:rPr>
        <w:t xml:space="preserve"> </w:t>
      </w:r>
      <w:r>
        <w:rPr>
          <w:color w:val="2B2A29"/>
          <w:spacing w:val="-1"/>
          <w:w w:val="105"/>
        </w:rPr>
        <w:t>of</w:t>
      </w:r>
      <w:r>
        <w:rPr>
          <w:color w:val="2B2A29"/>
          <w:spacing w:val="-19"/>
          <w:w w:val="105"/>
        </w:rPr>
        <w:t xml:space="preserve"> </w:t>
      </w:r>
      <w:r>
        <w:rPr>
          <w:color w:val="2B2A29"/>
          <w:w w:val="105"/>
        </w:rPr>
        <w:t>course</w:t>
      </w:r>
      <w:r>
        <w:rPr>
          <w:color w:val="2B2A29"/>
          <w:spacing w:val="-20"/>
          <w:w w:val="105"/>
        </w:rPr>
        <w:t xml:space="preserve"> </w:t>
      </w:r>
      <w:r>
        <w:rPr>
          <w:color w:val="2B2A29"/>
          <w:w w:val="105"/>
        </w:rPr>
        <w:t>do</w:t>
      </w:r>
      <w:r>
        <w:rPr>
          <w:color w:val="2B2A29"/>
          <w:spacing w:val="-20"/>
          <w:w w:val="105"/>
        </w:rPr>
        <w:t xml:space="preserve"> </w:t>
      </w:r>
      <w:r>
        <w:rPr>
          <w:color w:val="2B2A29"/>
          <w:w w:val="105"/>
        </w:rPr>
        <w:t>this</w:t>
      </w:r>
      <w:r>
        <w:rPr>
          <w:color w:val="2B2A29"/>
          <w:spacing w:val="-20"/>
          <w:w w:val="105"/>
        </w:rPr>
        <w:t xml:space="preserve"> </w:t>
      </w:r>
      <w:r>
        <w:rPr>
          <w:color w:val="2B2A29"/>
          <w:w w:val="105"/>
        </w:rPr>
        <w:t>by</w:t>
      </w:r>
      <w:r>
        <w:rPr>
          <w:color w:val="2B2A29"/>
          <w:spacing w:val="-19"/>
          <w:w w:val="105"/>
        </w:rPr>
        <w:t xml:space="preserve"> </w:t>
      </w:r>
      <w:r>
        <w:rPr>
          <w:color w:val="2B2A29"/>
          <w:w w:val="105"/>
        </w:rPr>
        <w:t>creating</w:t>
      </w:r>
      <w:r>
        <w:rPr>
          <w:color w:val="2B2A29"/>
          <w:spacing w:val="-20"/>
          <w:w w:val="105"/>
        </w:rPr>
        <w:t xml:space="preserve"> </w:t>
      </w:r>
      <w:r>
        <w:rPr>
          <w:color w:val="2B2A29"/>
          <w:w w:val="105"/>
        </w:rPr>
        <w:t>a</w:t>
      </w:r>
      <w:r>
        <w:rPr>
          <w:color w:val="2B2A29"/>
          <w:spacing w:val="-20"/>
          <w:w w:val="105"/>
        </w:rPr>
        <w:t xml:space="preserve"> </w:t>
      </w:r>
      <w:r>
        <w:rPr>
          <w:color w:val="2B2A29"/>
          <w:w w:val="105"/>
        </w:rPr>
        <w:t>separate</w:t>
      </w:r>
      <w:r>
        <w:rPr>
          <w:color w:val="2B2A29"/>
          <w:spacing w:val="-19"/>
          <w:w w:val="105"/>
        </w:rPr>
        <w:t xml:space="preserve"> </w:t>
      </w:r>
      <w:r>
        <w:rPr>
          <w:color w:val="2B2A29"/>
          <w:w w:val="105"/>
        </w:rPr>
        <w:t>Departments</w:t>
      </w:r>
      <w:r>
        <w:rPr>
          <w:color w:val="2B2A29"/>
          <w:spacing w:val="1"/>
          <w:w w:val="105"/>
        </w:rPr>
        <w:t xml:space="preserve"> </w:t>
      </w:r>
      <w:r>
        <w:rPr>
          <w:color w:val="2B2A29"/>
          <w:w w:val="105"/>
        </w:rPr>
        <w:t>table.</w:t>
      </w:r>
      <w:r>
        <w:rPr>
          <w:color w:val="2B2A29"/>
          <w:spacing w:val="-20"/>
          <w:w w:val="105"/>
        </w:rPr>
        <w:t xml:space="preserve"> </w:t>
      </w:r>
      <w:r>
        <w:rPr>
          <w:color w:val="2B2A29"/>
          <w:w w:val="105"/>
        </w:rPr>
        <w:t>It</w:t>
      </w:r>
      <w:r>
        <w:rPr>
          <w:color w:val="2B2A29"/>
          <w:spacing w:val="-19"/>
          <w:w w:val="105"/>
        </w:rPr>
        <w:t xml:space="preserve"> </w:t>
      </w:r>
      <w:r>
        <w:rPr>
          <w:color w:val="2B2A29"/>
          <w:w w:val="105"/>
        </w:rPr>
        <w:t>would</w:t>
      </w:r>
      <w:r>
        <w:rPr>
          <w:color w:val="2B2A29"/>
          <w:spacing w:val="-19"/>
          <w:w w:val="105"/>
        </w:rPr>
        <w:t xml:space="preserve"> </w:t>
      </w:r>
      <w:r>
        <w:rPr>
          <w:color w:val="2B2A29"/>
          <w:w w:val="105"/>
        </w:rPr>
        <w:t>have</w:t>
      </w:r>
      <w:r>
        <w:rPr>
          <w:color w:val="2B2A29"/>
          <w:spacing w:val="-19"/>
          <w:w w:val="105"/>
        </w:rPr>
        <w:t xml:space="preserve"> </w:t>
      </w:r>
      <w:r>
        <w:rPr>
          <w:color w:val="2B2A29"/>
          <w:w w:val="105"/>
        </w:rPr>
        <w:t>unique</w:t>
      </w:r>
      <w:r>
        <w:rPr>
          <w:color w:val="2B2A29"/>
          <w:spacing w:val="-19"/>
          <w:w w:val="105"/>
        </w:rPr>
        <w:t xml:space="preserve"> </w:t>
      </w:r>
      <w:r>
        <w:rPr>
          <w:color w:val="2B2A29"/>
          <w:w w:val="105"/>
        </w:rPr>
        <w:t>records</w:t>
      </w:r>
      <w:r>
        <w:rPr>
          <w:color w:val="2B2A29"/>
          <w:spacing w:val="-19"/>
          <w:w w:val="105"/>
        </w:rPr>
        <w:t xml:space="preserve"> </w:t>
      </w:r>
      <w:r>
        <w:rPr>
          <w:color w:val="2B2A29"/>
          <w:w w:val="105"/>
        </w:rPr>
        <w:t>that</w:t>
      </w:r>
      <w:r>
        <w:rPr>
          <w:color w:val="2B2A29"/>
          <w:spacing w:val="-19"/>
          <w:w w:val="105"/>
        </w:rPr>
        <w:t xml:space="preserve"> </w:t>
      </w:r>
      <w:r>
        <w:rPr>
          <w:color w:val="2B2A29"/>
          <w:w w:val="105"/>
        </w:rPr>
        <w:t>describe</w:t>
      </w:r>
      <w:r>
        <w:rPr>
          <w:color w:val="2B2A29"/>
          <w:spacing w:val="-19"/>
          <w:w w:val="105"/>
        </w:rPr>
        <w:t xml:space="preserve"> </w:t>
      </w:r>
      <w:r>
        <w:rPr>
          <w:color w:val="2B2A29"/>
          <w:w w:val="105"/>
        </w:rPr>
        <w:t>the</w:t>
      </w:r>
      <w:r>
        <w:rPr>
          <w:color w:val="2B2A29"/>
          <w:spacing w:val="-20"/>
          <w:w w:val="105"/>
        </w:rPr>
        <w:t xml:space="preserve"> </w:t>
      </w:r>
      <w:r>
        <w:rPr>
          <w:color w:val="2B2A29"/>
          <w:w w:val="105"/>
        </w:rPr>
        <w:t>departments.</w:t>
      </w:r>
      <w:r>
        <w:rPr>
          <w:color w:val="2B2A29"/>
          <w:spacing w:val="-19"/>
          <w:w w:val="105"/>
        </w:rPr>
        <w:t xml:space="preserve"> </w:t>
      </w:r>
      <w:r>
        <w:rPr>
          <w:color w:val="2B2A29"/>
          <w:w w:val="105"/>
        </w:rPr>
        <w:t>And</w:t>
      </w:r>
      <w:r>
        <w:rPr>
          <w:color w:val="2B2A29"/>
          <w:spacing w:val="-19"/>
          <w:w w:val="105"/>
        </w:rPr>
        <w:t xml:space="preserve"> </w:t>
      </w:r>
      <w:r>
        <w:rPr>
          <w:color w:val="2B2A29"/>
          <w:w w:val="105"/>
        </w:rPr>
        <w:t>the</w:t>
      </w:r>
      <w:r>
        <w:rPr>
          <w:color w:val="2B2A29"/>
          <w:spacing w:val="-19"/>
          <w:w w:val="105"/>
        </w:rPr>
        <w:t xml:space="preserve"> </w:t>
      </w:r>
      <w:r>
        <w:rPr>
          <w:color w:val="2B2A29"/>
          <w:w w:val="105"/>
        </w:rPr>
        <w:t>Employees table</w:t>
      </w:r>
      <w:r>
        <w:rPr>
          <w:color w:val="2B2A29"/>
          <w:spacing w:val="-16"/>
          <w:w w:val="105"/>
        </w:rPr>
        <w:t xml:space="preserve"> </w:t>
      </w:r>
      <w:r>
        <w:rPr>
          <w:color w:val="2B2A29"/>
          <w:w w:val="105"/>
        </w:rPr>
        <w:t>can</w:t>
      </w:r>
      <w:r>
        <w:rPr>
          <w:color w:val="2B2A29"/>
          <w:spacing w:val="-15"/>
          <w:w w:val="105"/>
        </w:rPr>
        <w:t xml:space="preserve"> </w:t>
      </w:r>
      <w:r>
        <w:rPr>
          <w:color w:val="2B2A29"/>
          <w:w w:val="105"/>
        </w:rPr>
        <w:t>simply</w:t>
      </w:r>
      <w:r>
        <w:rPr>
          <w:color w:val="2B2A29"/>
          <w:spacing w:val="-15"/>
          <w:w w:val="105"/>
        </w:rPr>
        <w:t xml:space="preserve"> </w:t>
      </w:r>
      <w:r>
        <w:rPr>
          <w:color w:val="2B2A29"/>
          <w:w w:val="105"/>
        </w:rPr>
        <w:t>refer</w:t>
      </w:r>
      <w:r>
        <w:rPr>
          <w:color w:val="2B2A29"/>
          <w:spacing w:val="-15"/>
          <w:w w:val="105"/>
        </w:rPr>
        <w:t xml:space="preserve"> </w:t>
      </w:r>
      <w:r>
        <w:rPr>
          <w:color w:val="2B2A29"/>
          <w:w w:val="105"/>
        </w:rPr>
        <w:t>to</w:t>
      </w:r>
      <w:r>
        <w:rPr>
          <w:color w:val="2B2A29"/>
          <w:spacing w:val="-15"/>
          <w:w w:val="105"/>
        </w:rPr>
        <w:t xml:space="preserve"> </w:t>
      </w:r>
      <w:r>
        <w:rPr>
          <w:color w:val="2B2A29"/>
          <w:w w:val="105"/>
        </w:rPr>
        <w:t>the</w:t>
      </w:r>
      <w:r>
        <w:rPr>
          <w:color w:val="2B2A29"/>
          <w:spacing w:val="-15"/>
          <w:w w:val="105"/>
        </w:rPr>
        <w:t xml:space="preserve"> </w:t>
      </w:r>
      <w:r>
        <w:rPr>
          <w:color w:val="2B2A29"/>
          <w:w w:val="105"/>
        </w:rPr>
        <w:t>Departments</w:t>
      </w:r>
      <w:r>
        <w:rPr>
          <w:color w:val="2B2A29"/>
          <w:spacing w:val="-15"/>
          <w:w w:val="105"/>
        </w:rPr>
        <w:t xml:space="preserve"> </w:t>
      </w:r>
      <w:r>
        <w:rPr>
          <w:color w:val="2B2A29"/>
          <w:w w:val="105"/>
        </w:rPr>
        <w:t>table</w:t>
      </w:r>
      <w:r>
        <w:rPr>
          <w:color w:val="2B2A29"/>
          <w:spacing w:val="-15"/>
          <w:w w:val="105"/>
        </w:rPr>
        <w:t xml:space="preserve"> </w:t>
      </w:r>
      <w:r>
        <w:rPr>
          <w:color w:val="2B2A29"/>
          <w:w w:val="105"/>
        </w:rPr>
        <w:t>records</w:t>
      </w:r>
      <w:r>
        <w:rPr>
          <w:color w:val="2B2A29"/>
          <w:spacing w:val="-16"/>
          <w:w w:val="105"/>
        </w:rPr>
        <w:t xml:space="preserve"> </w:t>
      </w:r>
      <w:r>
        <w:rPr>
          <w:color w:val="2B2A29"/>
          <w:w w:val="105"/>
        </w:rPr>
        <w:t>when</w:t>
      </w:r>
      <w:r>
        <w:rPr>
          <w:color w:val="2B2A29"/>
          <w:spacing w:val="-15"/>
          <w:w w:val="105"/>
        </w:rPr>
        <w:t xml:space="preserve"> </w:t>
      </w:r>
      <w:r>
        <w:rPr>
          <w:color w:val="2B2A29"/>
          <w:w w:val="105"/>
        </w:rPr>
        <w:t>an</w:t>
      </w:r>
      <w:r>
        <w:rPr>
          <w:color w:val="2B2A29"/>
          <w:spacing w:val="-15"/>
          <w:w w:val="105"/>
        </w:rPr>
        <w:t xml:space="preserve"> </w:t>
      </w:r>
      <w:r>
        <w:rPr>
          <w:color w:val="2B2A29"/>
          <w:w w:val="105"/>
        </w:rPr>
        <w:t>employee</w:t>
      </w:r>
      <w:r>
        <w:rPr>
          <w:color w:val="2B2A29"/>
          <w:spacing w:val="-15"/>
          <w:w w:val="105"/>
        </w:rPr>
        <w:t xml:space="preserve"> </w:t>
      </w:r>
      <w:r>
        <w:rPr>
          <w:color w:val="2B2A29"/>
          <w:w w:val="105"/>
        </w:rPr>
        <w:t>needs</w:t>
      </w:r>
      <w:r>
        <w:rPr>
          <w:color w:val="2B2A29"/>
          <w:spacing w:val="-15"/>
          <w:w w:val="105"/>
        </w:rPr>
        <w:t xml:space="preserve"> </w:t>
      </w:r>
      <w:r>
        <w:rPr>
          <w:color w:val="2B2A29"/>
          <w:w w:val="105"/>
        </w:rPr>
        <w:t>to</w:t>
      </w:r>
      <w:r>
        <w:rPr>
          <w:color w:val="2B2A29"/>
          <w:spacing w:val="-15"/>
          <w:w w:val="105"/>
        </w:rPr>
        <w:t xml:space="preserve"> </w:t>
      </w:r>
      <w:r>
        <w:rPr>
          <w:color w:val="2B2A29"/>
          <w:w w:val="105"/>
        </w:rPr>
        <w:t>be</w:t>
      </w:r>
      <w:r>
        <w:rPr>
          <w:color w:val="2B2A29"/>
          <w:spacing w:val="-55"/>
          <w:w w:val="105"/>
        </w:rPr>
        <w:t xml:space="preserve"> </w:t>
      </w:r>
      <w:r>
        <w:rPr>
          <w:color w:val="2B2A29"/>
          <w:spacing w:val="-1"/>
          <w:w w:val="105"/>
        </w:rPr>
        <w:t>associated</w:t>
      </w:r>
      <w:r>
        <w:rPr>
          <w:color w:val="2B2A29"/>
          <w:spacing w:val="-20"/>
          <w:w w:val="105"/>
        </w:rPr>
        <w:t xml:space="preserve"> </w:t>
      </w:r>
      <w:r>
        <w:rPr>
          <w:color w:val="2B2A29"/>
          <w:w w:val="105"/>
        </w:rPr>
        <w:t>with</w:t>
      </w:r>
      <w:r>
        <w:rPr>
          <w:color w:val="2B2A29"/>
          <w:spacing w:val="-20"/>
          <w:w w:val="105"/>
        </w:rPr>
        <w:t xml:space="preserve"> </w:t>
      </w:r>
      <w:r>
        <w:rPr>
          <w:color w:val="2B2A29"/>
          <w:w w:val="105"/>
        </w:rPr>
        <w:t>a</w:t>
      </w:r>
      <w:r>
        <w:rPr>
          <w:color w:val="2B2A29"/>
          <w:spacing w:val="-19"/>
          <w:w w:val="105"/>
        </w:rPr>
        <w:t xml:space="preserve"> </w:t>
      </w:r>
      <w:r>
        <w:rPr>
          <w:color w:val="2B2A29"/>
          <w:w w:val="105"/>
        </w:rPr>
        <w:t>department.</w:t>
      </w:r>
      <w:r>
        <w:rPr>
          <w:color w:val="2B2A29"/>
          <w:spacing w:val="-20"/>
          <w:w w:val="105"/>
        </w:rPr>
        <w:t xml:space="preserve"> </w:t>
      </w:r>
      <w:r>
        <w:rPr>
          <w:color w:val="2B2A29"/>
          <w:w w:val="105"/>
        </w:rPr>
        <w:t>Tables</w:t>
      </w:r>
      <w:r>
        <w:rPr>
          <w:color w:val="2B2A29"/>
          <w:spacing w:val="-19"/>
          <w:w w:val="105"/>
        </w:rPr>
        <w:t xml:space="preserve"> </w:t>
      </w:r>
      <w:r>
        <w:rPr>
          <w:color w:val="0000FF"/>
          <w:w w:val="105"/>
        </w:rPr>
        <w:t>10-4</w:t>
      </w:r>
      <w:r>
        <w:rPr>
          <w:color w:val="0000FF"/>
          <w:spacing w:val="-20"/>
          <w:w w:val="105"/>
        </w:rPr>
        <w:t xml:space="preserve"> </w:t>
      </w:r>
      <w:r>
        <w:rPr>
          <w:color w:val="2B2A29"/>
          <w:w w:val="105"/>
        </w:rPr>
        <w:t>and</w:t>
      </w:r>
      <w:r>
        <w:rPr>
          <w:color w:val="2B2A29"/>
          <w:spacing w:val="-20"/>
          <w:w w:val="105"/>
        </w:rPr>
        <w:t xml:space="preserve"> </w:t>
      </w:r>
      <w:r>
        <w:rPr>
          <w:color w:val="0000FF"/>
          <w:w w:val="105"/>
        </w:rPr>
        <w:t>10-5</w:t>
      </w:r>
      <w:r>
        <w:rPr>
          <w:color w:val="0000FF"/>
          <w:spacing w:val="-19"/>
          <w:w w:val="105"/>
        </w:rPr>
        <w:t xml:space="preserve"> </w:t>
      </w:r>
      <w:r>
        <w:rPr>
          <w:color w:val="2B2A29"/>
          <w:w w:val="105"/>
        </w:rPr>
        <w:t>demonstrate</w:t>
      </w:r>
      <w:r>
        <w:rPr>
          <w:color w:val="2B2A29"/>
          <w:spacing w:val="-20"/>
          <w:w w:val="105"/>
        </w:rPr>
        <w:t xml:space="preserve"> </w:t>
      </w:r>
      <w:r>
        <w:rPr>
          <w:color w:val="2B2A29"/>
          <w:w w:val="105"/>
        </w:rPr>
        <w:t>how</w:t>
      </w:r>
      <w:r>
        <w:rPr>
          <w:color w:val="2B2A29"/>
          <w:spacing w:val="-19"/>
          <w:w w:val="105"/>
        </w:rPr>
        <w:t xml:space="preserve"> </w:t>
      </w:r>
      <w:r>
        <w:rPr>
          <w:color w:val="2B2A29"/>
          <w:w w:val="105"/>
        </w:rPr>
        <w:t>to</w:t>
      </w:r>
      <w:r>
        <w:rPr>
          <w:color w:val="2B2A29"/>
          <w:spacing w:val="-20"/>
          <w:w w:val="105"/>
        </w:rPr>
        <w:t xml:space="preserve"> </w:t>
      </w:r>
      <w:r>
        <w:rPr>
          <w:color w:val="2B2A29"/>
          <w:w w:val="105"/>
        </w:rPr>
        <w:t>do</w:t>
      </w:r>
      <w:r>
        <w:rPr>
          <w:color w:val="2B2A29"/>
          <w:spacing w:val="-20"/>
          <w:w w:val="105"/>
        </w:rPr>
        <w:t xml:space="preserve"> </w:t>
      </w:r>
      <w:r>
        <w:rPr>
          <w:color w:val="2B2A29"/>
          <w:w w:val="105"/>
        </w:rPr>
        <w:t>this.</w:t>
      </w:r>
    </w:p>
    <w:p>
      <w:pPr>
        <w:pStyle w:val="11"/>
        <w:spacing w:line="304" w:lineRule="auto"/>
        <w:ind w:left="160" w:right="510" w:firstLine="359"/>
      </w:pPr>
      <w:r>
        <w:rPr>
          <w:color w:val="2B2A29"/>
          <w:spacing w:val="-1"/>
          <w:w w:val="105"/>
        </w:rPr>
        <w:t>因此</w:t>
      </w:r>
      <w:r>
        <w:rPr>
          <w:color w:val="2B2A29"/>
          <w:spacing w:val="-20"/>
          <w:w w:val="105"/>
        </w:rPr>
        <w:t>，</w:t>
      </w:r>
      <w:r>
        <w:rPr>
          <w:color w:val="2B2A29"/>
          <w:spacing w:val="-1"/>
          <w:w w:val="105"/>
        </w:rPr>
        <w:t>您可能会想，从每个员工记录中，如果我们有一</w:t>
      </w:r>
      <w:r>
        <w:rPr>
          <w:color w:val="2B2A29"/>
          <w:spacing w:val="-20"/>
          <w:w w:val="105"/>
        </w:rPr>
        <w:t>种</w:t>
      </w:r>
      <w:r>
        <w:rPr>
          <w:color w:val="2B2A29"/>
          <w:spacing w:val="-1"/>
          <w:w w:val="105"/>
        </w:rPr>
        <w:t>方法指向</w:t>
      </w:r>
      <w:r>
        <w:rPr>
          <w:color w:val="2B2A29"/>
          <w:w w:val="105"/>
        </w:rPr>
        <w:t>代表一个唯一部门</w:t>
      </w:r>
      <w:r>
        <w:rPr>
          <w:color w:val="2B2A29"/>
          <w:spacing w:val="-1"/>
          <w:w w:val="105"/>
        </w:rPr>
        <w:t>的</w:t>
      </w:r>
      <w:r>
        <w:rPr>
          <w:color w:val="2B2A29"/>
          <w:spacing w:val="-20"/>
          <w:w w:val="105"/>
        </w:rPr>
        <w:t>字</w:t>
      </w:r>
      <w:r>
        <w:rPr>
          <w:color w:val="2B2A29"/>
          <w:spacing w:val="-1"/>
          <w:w w:val="105"/>
        </w:rPr>
        <w:t>段值列表</w:t>
      </w:r>
      <w:r>
        <w:rPr>
          <w:color w:val="2B2A29"/>
          <w:w w:val="105"/>
        </w:rPr>
        <w:t>，</w:t>
      </w:r>
      <w:r>
        <w:rPr>
          <w:color w:val="2B2A29"/>
          <w:spacing w:val="-19"/>
          <w:w w:val="105"/>
        </w:rPr>
        <w:t>而</w:t>
      </w:r>
      <w:r>
        <w:rPr>
          <w:color w:val="2B2A29"/>
          <w:w w:val="105"/>
        </w:rPr>
        <w:t>不</w:t>
      </w:r>
      <w:r>
        <w:rPr>
          <w:color w:val="2B2A29"/>
          <w:spacing w:val="-20"/>
          <w:w w:val="105"/>
        </w:rPr>
        <w:t>将</w:t>
      </w:r>
      <w:r>
        <w:rPr>
          <w:color w:val="2B2A29"/>
          <w:w w:val="105"/>
        </w:rPr>
        <w:t>所有值</w:t>
      </w:r>
      <w:r>
        <w:rPr>
          <w:color w:val="2B2A29"/>
          <w:spacing w:val="-55"/>
          <w:w w:val="105"/>
        </w:rPr>
        <w:t>都</w:t>
      </w:r>
      <w:r>
        <w:rPr>
          <w:color w:val="2B2A29"/>
          <w:w w:val="105"/>
        </w:rPr>
        <w:t>放</w:t>
      </w:r>
      <w:r>
        <w:rPr>
          <w:color w:val="2B2A29"/>
          <w:spacing w:val="-1"/>
          <w:w w:val="105"/>
        </w:rPr>
        <w:t>在员工记录本身中</w:t>
      </w:r>
      <w:r>
        <w:rPr>
          <w:color w:val="2B2A29"/>
          <w:spacing w:val="-20"/>
          <w:w w:val="105"/>
        </w:rPr>
        <w:t>，该</w:t>
      </w:r>
      <w:r>
        <w:rPr>
          <w:color w:val="2B2A29"/>
          <w:spacing w:val="-1"/>
          <w:w w:val="105"/>
        </w:rPr>
        <w:t>怎么</w:t>
      </w:r>
      <w:r>
        <w:rPr>
          <w:color w:val="2B2A29"/>
          <w:spacing w:val="-20"/>
          <w:w w:val="105"/>
        </w:rPr>
        <w:t>办</w:t>
      </w:r>
      <w:r>
        <w:rPr>
          <w:color w:val="2B2A29"/>
          <w:spacing w:val="-1"/>
          <w:w w:val="105"/>
        </w:rPr>
        <w:t>？当然</w:t>
      </w:r>
      <w:r>
        <w:rPr>
          <w:color w:val="2B2A29"/>
          <w:spacing w:val="-20"/>
          <w:w w:val="105"/>
        </w:rPr>
        <w:t>，</w:t>
      </w:r>
      <w:r>
        <w:rPr>
          <w:color w:val="2B2A29"/>
          <w:spacing w:val="-1"/>
          <w:w w:val="105"/>
        </w:rPr>
        <w:t>我们可以</w:t>
      </w:r>
      <w:r>
        <w:rPr>
          <w:color w:val="2B2A29"/>
          <w:w w:val="105"/>
        </w:rPr>
        <w:t>通过创建一个单独</w:t>
      </w:r>
      <w:r>
        <w:rPr>
          <w:color w:val="2B2A29"/>
          <w:spacing w:val="-19"/>
          <w:w w:val="105"/>
        </w:rPr>
        <w:t>的</w:t>
      </w:r>
      <w:r>
        <w:rPr>
          <w:color w:val="2B2A29"/>
          <w:w w:val="105"/>
        </w:rPr>
        <w:t>Departments表来实现这</w:t>
      </w:r>
      <w:r>
        <w:rPr>
          <w:color w:val="2B2A29"/>
          <w:spacing w:val="-20"/>
          <w:w w:val="105"/>
        </w:rPr>
        <w:t>一点</w:t>
      </w:r>
      <w:r>
        <w:rPr>
          <w:color w:val="2B2A29"/>
          <w:w w:val="105"/>
        </w:rPr>
        <w:t>。它将有描述部门的独特记录。当员工需要与部门</w:t>
      </w:r>
      <w:r>
        <w:rPr>
          <w:color w:val="2B2A29"/>
          <w:spacing w:val="-1"/>
          <w:w w:val="105"/>
        </w:rPr>
        <w:t>关联</w:t>
      </w:r>
      <w:r>
        <w:rPr>
          <w:color w:val="2B2A29"/>
          <w:w w:val="105"/>
        </w:rPr>
        <w:t>时</w:t>
      </w:r>
      <w:r>
        <w:rPr>
          <w:color w:val="2B2A29"/>
          <w:spacing w:val="-15"/>
          <w:w w:val="105"/>
        </w:rPr>
        <w:t>，</w:t>
      </w:r>
      <w:r>
        <w:rPr>
          <w:color w:val="2B2A29"/>
          <w:w w:val="105"/>
        </w:rPr>
        <w:t>Employees表可以简单</w:t>
      </w:r>
      <w:r>
        <w:rPr>
          <w:color w:val="2B2A29"/>
          <w:spacing w:val="-15"/>
          <w:w w:val="105"/>
        </w:rPr>
        <w:t>地</w:t>
      </w:r>
      <w:r>
        <w:rPr>
          <w:color w:val="2B2A29"/>
          <w:w w:val="105"/>
        </w:rPr>
        <w:t>引用Departments表记录。表</w:t>
      </w:r>
      <w:r>
        <w:rPr>
          <w:color w:val="0000FF"/>
          <w:w w:val="105"/>
        </w:rPr>
        <w:t>10-4</w:t>
      </w:r>
      <w:r>
        <w:rPr>
          <w:color w:val="2B2A29"/>
          <w:w w:val="105"/>
        </w:rPr>
        <w:t>和</w:t>
      </w:r>
      <w:r>
        <w:rPr>
          <w:color w:val="0000FF"/>
          <w:w w:val="105"/>
        </w:rPr>
        <w:t>10-5</w:t>
      </w:r>
      <w:r>
        <w:rPr>
          <w:color w:val="2B2A29"/>
          <w:w w:val="105"/>
        </w:rPr>
        <w:t>演示</w:t>
      </w:r>
      <w:r>
        <w:rPr>
          <w:color w:val="2B2A29"/>
          <w:spacing w:val="-20"/>
          <w:w w:val="105"/>
        </w:rPr>
        <w:t>了</w:t>
      </w:r>
      <w:r>
        <w:rPr>
          <w:color w:val="2B2A29"/>
          <w:w w:val="105"/>
        </w:rPr>
        <w:t>如何做到这一点。</w:t>
      </w:r>
    </w:p>
    <w:p>
      <w:pPr>
        <w:pStyle w:val="11"/>
        <w:rPr>
          <w:sz w:val="20"/>
        </w:rPr>
      </w:pPr>
    </w:p>
    <w:p>
      <w:pPr>
        <w:pStyle w:val="11"/>
        <w:spacing w:after="1"/>
        <w:rPr>
          <w:sz w:val="12"/>
        </w:rPr>
      </w:pPr>
    </w:p>
    <w:tbl>
      <w:tblPr>
        <w:tblStyle w:val="13"/>
        <w:tblW w:w="0" w:type="auto"/>
        <w:tblInd w:w="1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2"/>
        <w:gridCol w:w="2953"/>
        <w:gridCol w:w="1493"/>
        <w:gridCol w:w="2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7" w:hRule="atLeast"/>
        </w:trPr>
        <w:tc>
          <w:tcPr>
            <w:tcW w:w="1222" w:type="dxa"/>
            <w:tcBorders>
              <w:bottom w:val="single" w:color="2B2A29" w:sz="4" w:space="0"/>
            </w:tcBorders>
          </w:tcPr>
          <w:p>
            <w:r>
              <w:rPr>
                <w:rFonts w:ascii="Cambria"/>
                <w:b/>
                <w:i/>
                <w:color w:val="2B2A29"/>
                <w:w w:val="95"/>
                <w:sz w:val="24"/>
              </w:rPr>
              <w:t>Table</w:t>
            </w:r>
            <w:r>
              <w:rPr>
                <w:rFonts w:ascii="Cambria"/>
                <w:b/>
                <w:i/>
                <w:color w:val="2B2A29"/>
                <w:spacing w:val="4"/>
                <w:w w:val="95"/>
                <w:sz w:val="24"/>
              </w:rPr>
              <w:t xml:space="preserve"> </w:t>
            </w:r>
            <w:r>
              <w:rPr>
                <w:rFonts w:ascii="Cambria"/>
                <w:b/>
                <w:i/>
                <w:color w:val="2B2A29"/>
                <w:w w:val="95"/>
                <w:sz w:val="24"/>
              </w:rPr>
              <w:t>10-4.</w:t>
            </w:r>
          </w:p>
          <w:p>
            <w:pPr>
              <w:pStyle w:val="17"/>
              <w:spacing w:before="0" w:line="271" w:lineRule="exact"/>
              <w:rPr>
                <w:rFonts w:ascii="Cambria"/>
                <w:b/>
                <w:i/>
                <w:sz w:val="24"/>
              </w:rPr>
            </w:pPr>
            <w:r>
              <w:rPr>
                <w:rFonts w:ascii="Cambria"/>
                <w:b/>
                <w:i/>
                <w:color w:val="2B2A29"/>
                <w:w w:val="95"/>
                <w:sz w:val="24"/>
              </w:rPr>
              <w:t>表10-4。</w:t>
            </w:r>
          </w:p>
        </w:tc>
        <w:tc>
          <w:tcPr>
            <w:tcW w:w="2953" w:type="dxa"/>
            <w:tcBorders>
              <w:bottom w:val="single" w:color="2B2A29" w:sz="4" w:space="0"/>
            </w:tcBorders>
          </w:tcPr>
          <w:p>
            <w:r>
              <w:rPr>
                <w:rFonts w:ascii="Times New Roman"/>
                <w:i/>
                <w:color w:val="2B2A29"/>
                <w:w w:val="105"/>
                <w:sz w:val="24"/>
              </w:rPr>
              <w:t>Employees</w:t>
            </w:r>
            <w:r>
              <w:rPr>
                <w:rFonts w:ascii="Times New Roman"/>
                <w:i/>
                <w:color w:val="2B2A29"/>
                <w:spacing w:val="-15"/>
                <w:w w:val="105"/>
                <w:sz w:val="24"/>
              </w:rPr>
              <w:t xml:space="preserve"> </w:t>
            </w:r>
            <w:r>
              <w:rPr>
                <w:rFonts w:ascii="Times New Roman"/>
                <w:i/>
                <w:color w:val="2B2A29"/>
                <w:w w:val="105"/>
                <w:sz w:val="24"/>
              </w:rPr>
              <w:t>(Normalized)</w:t>
            </w:r>
          </w:p>
          <w:p>
            <w:pPr>
              <w:pStyle w:val="17"/>
              <w:spacing w:before="0" w:line="269" w:lineRule="exact"/>
              <w:ind w:left="59"/>
              <w:rPr>
                <w:rFonts w:ascii="Times New Roman"/>
                <w:i/>
                <w:sz w:val="24"/>
              </w:rPr>
            </w:pPr>
            <w:r>
              <w:rPr>
                <w:rFonts w:ascii="Times New Roman"/>
                <w:i/>
                <w:color w:val="2B2A29"/>
                <w:w w:val="105"/>
                <w:sz w:val="24"/>
              </w:rPr>
              <w:t>员工（正常化）</w:t>
            </w:r>
          </w:p>
        </w:tc>
        <w:tc>
          <w:tcPr>
            <w:tcW w:w="4105" w:type="dxa"/>
            <w:gridSpan w:val="2"/>
            <w:tcBorders>
              <w:bottom w:val="single" w:color="2B2A29" w:sz="4" w:space="0"/>
            </w:tcBorders>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222" w:type="dxa"/>
            <w:tcBorders>
              <w:top w:val="single" w:color="2B2A29" w:sz="4" w:space="0"/>
              <w:bottom w:val="single" w:color="2B2A29" w:sz="4" w:space="0"/>
            </w:tcBorders>
          </w:tcPr>
          <w:p>
            <w:r>
              <w:rPr>
                <w:rFonts w:ascii="Arial"/>
                <w:b/>
                <w:color w:val="2B2A29"/>
                <w:w w:val="90"/>
                <w:sz w:val="22"/>
              </w:rPr>
              <w:t>EmployeeId</w:t>
            </w:r>
          </w:p>
          <w:p>
            <w:pPr>
              <w:pStyle w:val="17"/>
              <w:spacing w:before="112"/>
              <w:rPr>
                <w:rFonts w:ascii="Arial"/>
                <w:b/>
                <w:sz w:val="22"/>
              </w:rPr>
            </w:pPr>
            <w:r>
              <w:rPr>
                <w:rFonts w:ascii="Arial"/>
                <w:b/>
                <w:color w:val="2B2A29"/>
                <w:w w:val="90"/>
                <w:sz w:val="22"/>
              </w:rPr>
              <w:t>雇员ID</w:t>
            </w:r>
          </w:p>
        </w:tc>
        <w:tc>
          <w:tcPr>
            <w:tcW w:w="2953" w:type="dxa"/>
            <w:tcBorders>
              <w:top w:val="single" w:color="2B2A29" w:sz="4" w:space="0"/>
              <w:bottom w:val="single" w:color="2B2A29" w:sz="4" w:space="0"/>
            </w:tcBorders>
          </w:tcPr>
          <w:p>
            <w:r>
              <w:rPr>
                <w:rFonts w:ascii="Arial"/>
                <w:b/>
                <w:color w:val="2B2A29"/>
                <w:w w:val="95"/>
                <w:sz w:val="22"/>
              </w:rPr>
              <w:t>Name</w:t>
            </w:r>
          </w:p>
          <w:p>
            <w:pPr>
              <w:pStyle w:val="17"/>
              <w:spacing w:before="112"/>
              <w:ind w:left="824"/>
              <w:rPr>
                <w:rFonts w:ascii="Arial"/>
                <w:b/>
                <w:sz w:val="22"/>
              </w:rPr>
            </w:pPr>
            <w:r>
              <w:rPr>
                <w:rFonts w:ascii="Arial"/>
                <w:b/>
                <w:color w:val="2B2A29"/>
                <w:w w:val="95"/>
                <w:sz w:val="22"/>
              </w:rPr>
              <w:t>名称</w:t>
            </w:r>
          </w:p>
        </w:tc>
        <w:tc>
          <w:tcPr>
            <w:tcW w:w="1493" w:type="dxa"/>
            <w:tcBorders>
              <w:top w:val="single" w:color="2B2A29" w:sz="4" w:space="0"/>
              <w:bottom w:val="single" w:color="2B2A29" w:sz="4" w:space="0"/>
            </w:tcBorders>
          </w:tcPr>
          <w:p>
            <w:r>
              <w:rPr>
                <w:rFonts w:ascii="Arial"/>
                <w:b/>
                <w:color w:val="2B2A29"/>
                <w:w w:val="95"/>
                <w:sz w:val="22"/>
              </w:rPr>
              <w:t>DeptId</w:t>
            </w:r>
          </w:p>
          <w:p>
            <w:pPr>
              <w:pStyle w:val="17"/>
              <w:spacing w:before="112"/>
              <w:ind w:left="403"/>
              <w:rPr>
                <w:rFonts w:ascii="Arial"/>
                <w:b/>
                <w:sz w:val="22"/>
              </w:rPr>
            </w:pPr>
            <w:r>
              <w:rPr>
                <w:rFonts w:ascii="Arial"/>
                <w:b/>
                <w:color w:val="2B2A29"/>
                <w:w w:val="95"/>
                <w:sz w:val="22"/>
              </w:rPr>
              <w:t>部门ID</w:t>
            </w:r>
          </w:p>
        </w:tc>
        <w:tc>
          <w:tcPr>
            <w:tcW w:w="2612" w:type="dxa"/>
            <w:tcBorders>
              <w:top w:val="single" w:color="2B2A29" w:sz="4" w:space="0"/>
              <w:bottom w:val="single" w:color="2B2A29" w:sz="4" w:space="0"/>
            </w:tcBorders>
          </w:tcPr>
          <w:p>
            <w:r>
              <w:rPr>
                <w:rFonts w:ascii="Arial"/>
                <w:b/>
                <w:color w:val="2B2A29"/>
                <w:w w:val="90"/>
                <w:sz w:val="22"/>
              </w:rPr>
              <w:t>Telephone</w:t>
            </w:r>
          </w:p>
          <w:p>
            <w:pPr>
              <w:pStyle w:val="17"/>
              <w:spacing w:before="112"/>
              <w:ind w:left="518"/>
              <w:rPr>
                <w:rFonts w:ascii="Arial"/>
                <w:b/>
                <w:sz w:val="22"/>
              </w:rPr>
            </w:pPr>
            <w:r>
              <w:rPr>
                <w:rFonts w:ascii="Arial"/>
                <w:b/>
                <w:color w:val="2B2A29"/>
                <w:w w:val="90"/>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222" w:type="dxa"/>
            <w:tcBorders>
              <w:top w:val="single" w:color="2B2A29" w:sz="4" w:space="0"/>
            </w:tcBorders>
          </w:tcPr>
          <w:p>
            <w:r>
              <w:rPr>
                <w:rFonts w:ascii="Arial"/>
                <w:color w:val="2B2A29"/>
                <w:w w:val="86"/>
                <w:sz w:val="22"/>
              </w:rPr>
              <w:t>1</w:t>
            </w:r>
          </w:p>
          <w:p>
            <w:pPr>
              <w:pStyle w:val="17"/>
              <w:spacing w:before="103"/>
              <w:rPr>
                <w:rFonts w:ascii="Arial"/>
                <w:sz w:val="22"/>
              </w:rPr>
            </w:pPr>
            <w:r>
              <w:rPr>
                <w:rFonts w:ascii="Arial"/>
                <w:color w:val="2B2A29"/>
                <w:w w:val="86"/>
                <w:sz w:val="22"/>
              </w:rPr>
              <w:t>1.</w:t>
            </w:r>
          </w:p>
        </w:tc>
        <w:tc>
          <w:tcPr>
            <w:tcW w:w="2953" w:type="dxa"/>
            <w:tcBorders>
              <w:top w:val="single" w:color="2B2A29" w:sz="4" w:space="0"/>
            </w:tcBorders>
          </w:tcPr>
          <w:p>
            <w:r>
              <w:rPr>
                <w:rFonts w:ascii="Arial"/>
                <w:color w:val="2B2A29"/>
                <w:w w:val="85"/>
                <w:sz w:val="22"/>
              </w:rPr>
              <w:t>Will</w:t>
            </w:r>
            <w:r>
              <w:rPr>
                <w:rFonts w:ascii="Arial"/>
                <w:color w:val="2B2A29"/>
                <w:spacing w:val="-6"/>
                <w:w w:val="85"/>
                <w:sz w:val="22"/>
              </w:rPr>
              <w:t xml:space="preserve"> </w:t>
            </w:r>
            <w:r>
              <w:rPr>
                <w:rFonts w:ascii="Arial"/>
                <w:color w:val="2B2A29"/>
                <w:w w:val="85"/>
                <w:sz w:val="22"/>
              </w:rPr>
              <w:t>Smith</w:t>
            </w:r>
          </w:p>
          <w:p>
            <w:pPr>
              <w:pStyle w:val="17"/>
              <w:spacing w:before="103"/>
              <w:ind w:left="825"/>
              <w:rPr>
                <w:rFonts w:ascii="Arial"/>
                <w:sz w:val="22"/>
              </w:rPr>
            </w:pPr>
            <w:r>
              <w:rPr>
                <w:rFonts w:ascii="Arial"/>
                <w:color w:val="2B2A29"/>
                <w:w w:val="85"/>
                <w:sz w:val="22"/>
              </w:rPr>
              <w:t>威尔</w:t>
            </w:r>
            <w:r>
              <w:rPr>
                <w:rFonts w:ascii="Arial"/>
                <w:color w:val="2B2A29"/>
                <w:spacing w:val="-6"/>
                <w:w w:val="85"/>
                <w:sz w:val="22"/>
              </w:rPr>
              <w:t>·</w:t>
            </w:r>
            <w:r>
              <w:rPr>
                <w:rFonts w:ascii="Arial"/>
                <w:color w:val="2B2A29"/>
                <w:w w:val="85"/>
                <w:sz w:val="22"/>
              </w:rPr>
              <w:t>史密斯</w:t>
            </w:r>
          </w:p>
        </w:tc>
        <w:tc>
          <w:tcPr>
            <w:tcW w:w="1493" w:type="dxa"/>
            <w:tcBorders>
              <w:top w:val="single" w:color="2B2A29" w:sz="4" w:space="0"/>
            </w:tcBorders>
          </w:tcPr>
          <w:p>
            <w:r>
              <w:rPr>
                <w:rFonts w:ascii="Arial"/>
                <w:color w:val="2B2A29"/>
                <w:w w:val="86"/>
                <w:sz w:val="22"/>
              </w:rPr>
              <w:t>1</w:t>
            </w:r>
          </w:p>
          <w:p>
            <w:pPr>
              <w:pStyle w:val="17"/>
              <w:spacing w:before="103"/>
              <w:ind w:left="404"/>
              <w:rPr>
                <w:rFonts w:ascii="Arial"/>
                <w:sz w:val="22"/>
              </w:rPr>
            </w:pPr>
            <w:r>
              <w:rPr>
                <w:rFonts w:ascii="Arial"/>
                <w:color w:val="2B2A29"/>
                <w:w w:val="86"/>
                <w:sz w:val="22"/>
              </w:rPr>
              <w:t>1.</w:t>
            </w:r>
          </w:p>
        </w:tc>
        <w:tc>
          <w:tcPr>
            <w:tcW w:w="2612" w:type="dxa"/>
            <w:tcBorders>
              <w:top w:val="single" w:color="2B2A29" w:sz="4" w:space="0"/>
            </w:tcBorders>
          </w:tcPr>
          <w:p>
            <w:r>
              <w:rPr>
                <w:rFonts w:ascii="Arial"/>
                <w:color w:val="2B2A29"/>
                <w:w w:val="95"/>
                <w:sz w:val="22"/>
              </w:rPr>
              <w:t>4081125918</w:t>
            </w:r>
          </w:p>
          <w:p>
            <w:pPr>
              <w:pStyle w:val="17"/>
              <w:spacing w:before="103"/>
              <w:ind w:left="518"/>
              <w:rPr>
                <w:rFonts w:ascii="Arial"/>
                <w:sz w:val="22"/>
              </w:rPr>
            </w:pPr>
            <w:r>
              <w:rPr>
                <w:rFonts w:ascii="Arial"/>
                <w:color w:val="2B2A29"/>
                <w:w w:val="95"/>
                <w:sz w:val="22"/>
              </w:rPr>
              <w:t>4081125918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2</w:t>
            </w:r>
          </w:p>
          <w:p>
            <w:pPr>
              <w:pStyle w:val="17"/>
              <w:spacing w:before="73"/>
              <w:rPr>
                <w:rFonts w:ascii="Arial"/>
                <w:sz w:val="22"/>
              </w:rPr>
            </w:pPr>
            <w:r>
              <w:rPr>
                <w:rFonts w:ascii="Arial"/>
                <w:color w:val="2B2A29"/>
                <w:w w:val="86"/>
                <w:sz w:val="22"/>
              </w:rPr>
              <w:t>2.</w:t>
            </w:r>
          </w:p>
        </w:tc>
        <w:tc>
          <w:tcPr>
            <w:tcW w:w="2953" w:type="dxa"/>
          </w:tcPr>
          <w:p>
            <w:r>
              <w:rPr>
                <w:rFonts w:ascii="Arial"/>
                <w:color w:val="2B2A29"/>
                <w:w w:val="80"/>
                <w:sz w:val="22"/>
              </w:rPr>
              <w:t>Peter</w:t>
            </w:r>
            <w:r>
              <w:rPr>
                <w:rFonts w:ascii="Arial"/>
                <w:color w:val="2B2A29"/>
                <w:spacing w:val="5"/>
                <w:w w:val="80"/>
                <w:sz w:val="22"/>
              </w:rPr>
              <w:t xml:space="preserve"> </w:t>
            </w:r>
            <w:r>
              <w:rPr>
                <w:rFonts w:ascii="Arial"/>
                <w:color w:val="2B2A29"/>
                <w:w w:val="80"/>
                <w:sz w:val="22"/>
              </w:rPr>
              <w:t>Parker</w:t>
            </w:r>
          </w:p>
          <w:p>
            <w:pPr>
              <w:pStyle w:val="17"/>
              <w:spacing w:before="73"/>
              <w:ind w:left="825"/>
              <w:rPr>
                <w:rFonts w:ascii="Arial"/>
                <w:sz w:val="22"/>
              </w:rPr>
            </w:pPr>
            <w:r>
              <w:rPr>
                <w:rFonts w:ascii="Arial"/>
                <w:color w:val="2B2A29"/>
                <w:w w:val="80"/>
                <w:sz w:val="22"/>
              </w:rPr>
              <w:t>伯驾</w:t>
            </w:r>
          </w:p>
        </w:tc>
        <w:tc>
          <w:tcPr>
            <w:tcW w:w="1493" w:type="dxa"/>
          </w:tcPr>
          <w:p>
            <w:r>
              <w:rPr>
                <w:rFonts w:ascii="Arial"/>
                <w:color w:val="2B2A29"/>
                <w:w w:val="86"/>
                <w:sz w:val="22"/>
              </w:rPr>
              <w:t>2</w:t>
            </w:r>
          </w:p>
          <w:p>
            <w:pPr>
              <w:pStyle w:val="17"/>
              <w:spacing w:before="73"/>
              <w:ind w:left="404"/>
              <w:rPr>
                <w:rFonts w:ascii="Arial"/>
                <w:sz w:val="22"/>
              </w:rPr>
            </w:pPr>
            <w:r>
              <w:rPr>
                <w:rFonts w:ascii="Arial"/>
                <w:color w:val="2B2A29"/>
                <w:w w:val="86"/>
                <w:sz w:val="22"/>
              </w:rPr>
              <w:t>2.</w:t>
            </w:r>
          </w:p>
        </w:tc>
        <w:tc>
          <w:tcPr>
            <w:tcW w:w="2612" w:type="dxa"/>
          </w:tcPr>
          <w:p>
            <w:r>
              <w:rPr>
                <w:rFonts w:ascii="Arial"/>
                <w:color w:val="2B2A29"/>
                <w:w w:val="95"/>
                <w:sz w:val="22"/>
              </w:rPr>
              <w:t>1771959901</w:t>
            </w:r>
          </w:p>
          <w:p>
            <w:pPr>
              <w:pStyle w:val="17"/>
              <w:spacing w:before="73"/>
              <w:ind w:left="519"/>
              <w:rPr>
                <w:rFonts w:ascii="Arial"/>
                <w:sz w:val="22"/>
              </w:rPr>
            </w:pPr>
            <w:r>
              <w:rPr>
                <w:rFonts w:ascii="Arial"/>
                <w:color w:val="2B2A29"/>
                <w:w w:val="95"/>
                <w:sz w:val="22"/>
              </w:rPr>
              <w:t>1771959901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3</w:t>
            </w:r>
          </w:p>
          <w:p>
            <w:pPr>
              <w:pStyle w:val="17"/>
              <w:spacing w:before="73"/>
              <w:rPr>
                <w:rFonts w:ascii="Arial"/>
                <w:sz w:val="22"/>
              </w:rPr>
            </w:pPr>
            <w:r>
              <w:rPr>
                <w:rFonts w:ascii="Arial"/>
                <w:color w:val="2B2A29"/>
                <w:w w:val="86"/>
                <w:sz w:val="22"/>
              </w:rPr>
              <w:t>3.</w:t>
            </w:r>
          </w:p>
        </w:tc>
        <w:tc>
          <w:tcPr>
            <w:tcW w:w="2953" w:type="dxa"/>
          </w:tcPr>
          <w:p>
            <w:r>
              <w:rPr>
                <w:rFonts w:ascii="Arial"/>
                <w:color w:val="2B2A29"/>
                <w:w w:val="80"/>
                <w:sz w:val="22"/>
              </w:rPr>
              <w:t>Bruce</w:t>
            </w:r>
            <w:r>
              <w:rPr>
                <w:rFonts w:ascii="Arial"/>
                <w:color w:val="2B2A29"/>
                <w:spacing w:val="-3"/>
                <w:w w:val="80"/>
                <w:sz w:val="22"/>
              </w:rPr>
              <w:t xml:space="preserve"> </w:t>
            </w:r>
            <w:r>
              <w:rPr>
                <w:rFonts w:ascii="Arial"/>
                <w:color w:val="2B2A29"/>
                <w:w w:val="80"/>
                <w:sz w:val="22"/>
              </w:rPr>
              <w:t>Wayne</w:t>
            </w:r>
          </w:p>
          <w:p>
            <w:pPr>
              <w:pStyle w:val="17"/>
              <w:spacing w:before="73"/>
              <w:ind w:left="825"/>
              <w:rPr>
                <w:rFonts w:ascii="Arial"/>
                <w:sz w:val="22"/>
              </w:rPr>
            </w:pPr>
            <w:r>
              <w:rPr>
                <w:rFonts w:ascii="Arial"/>
                <w:color w:val="2B2A29"/>
                <w:w w:val="80"/>
                <w:sz w:val="22"/>
              </w:rPr>
              <w:t>布鲁斯</w:t>
            </w:r>
            <w:r>
              <w:rPr>
                <w:rFonts w:ascii="Arial"/>
                <w:color w:val="2B2A29"/>
                <w:spacing w:val="-3"/>
                <w:w w:val="80"/>
                <w:sz w:val="22"/>
              </w:rPr>
              <w:t>·</w:t>
            </w:r>
            <w:r>
              <w:rPr>
                <w:rFonts w:ascii="Arial"/>
                <w:color w:val="2B2A29"/>
                <w:w w:val="80"/>
                <w:sz w:val="22"/>
              </w:rPr>
              <w:t>韦恩</w:t>
            </w:r>
          </w:p>
        </w:tc>
        <w:tc>
          <w:tcPr>
            <w:tcW w:w="1493" w:type="dxa"/>
          </w:tcPr>
          <w:p>
            <w:r>
              <w:rPr>
                <w:rFonts w:ascii="Arial"/>
                <w:color w:val="2B2A29"/>
                <w:w w:val="86"/>
                <w:sz w:val="22"/>
              </w:rPr>
              <w:t>3</w:t>
            </w:r>
          </w:p>
          <w:p>
            <w:pPr>
              <w:pStyle w:val="17"/>
              <w:spacing w:before="73"/>
              <w:ind w:left="404"/>
              <w:rPr>
                <w:rFonts w:ascii="Arial"/>
                <w:sz w:val="22"/>
              </w:rPr>
            </w:pPr>
            <w:r>
              <w:rPr>
                <w:rFonts w:ascii="Arial"/>
                <w:color w:val="2B2A29"/>
                <w:w w:val="86"/>
                <w:sz w:val="22"/>
              </w:rPr>
              <w:t>3.</w:t>
            </w:r>
          </w:p>
        </w:tc>
        <w:tc>
          <w:tcPr>
            <w:tcW w:w="2612" w:type="dxa"/>
          </w:tcPr>
          <w:p>
            <w:r>
              <w:rPr>
                <w:rFonts w:ascii="Arial"/>
                <w:color w:val="2B2A29"/>
                <w:w w:val="95"/>
                <w:sz w:val="22"/>
              </w:rPr>
              <w:t>4059901193</w:t>
            </w:r>
          </w:p>
          <w:p>
            <w:pPr>
              <w:pStyle w:val="17"/>
              <w:spacing w:before="73"/>
              <w:ind w:left="519"/>
              <w:rPr>
                <w:rFonts w:ascii="Arial"/>
                <w:sz w:val="22"/>
              </w:rPr>
            </w:pPr>
            <w:r>
              <w:rPr>
                <w:rFonts w:ascii="Arial"/>
                <w:color w:val="2B2A29"/>
                <w:w w:val="95"/>
                <w:sz w:val="22"/>
              </w:rPr>
              <w:t>4059901193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4</w:t>
            </w:r>
          </w:p>
          <w:p>
            <w:pPr>
              <w:pStyle w:val="17"/>
              <w:spacing w:before="73"/>
              <w:rPr>
                <w:rFonts w:ascii="Arial"/>
                <w:sz w:val="22"/>
              </w:rPr>
            </w:pPr>
            <w:r>
              <w:rPr>
                <w:rFonts w:ascii="Arial"/>
                <w:color w:val="2B2A29"/>
                <w:w w:val="86"/>
                <w:sz w:val="22"/>
              </w:rPr>
              <w:t>4.</w:t>
            </w:r>
          </w:p>
        </w:tc>
        <w:tc>
          <w:tcPr>
            <w:tcW w:w="2953" w:type="dxa"/>
          </w:tcPr>
          <w:p>
            <w:r>
              <w:rPr>
                <w:rFonts w:ascii="Arial"/>
                <w:color w:val="2B2A29"/>
                <w:w w:val="80"/>
                <w:sz w:val="22"/>
              </w:rPr>
              <w:t>Tony</w:t>
            </w:r>
            <w:r>
              <w:rPr>
                <w:rFonts w:ascii="Arial"/>
                <w:color w:val="2B2A29"/>
                <w:spacing w:val="3"/>
                <w:w w:val="80"/>
                <w:sz w:val="22"/>
              </w:rPr>
              <w:t xml:space="preserve"> </w:t>
            </w:r>
            <w:r>
              <w:rPr>
                <w:rFonts w:ascii="Arial"/>
                <w:color w:val="2B2A29"/>
                <w:w w:val="80"/>
                <w:sz w:val="22"/>
              </w:rPr>
              <w:t>Stark</w:t>
            </w:r>
          </w:p>
          <w:p>
            <w:pPr>
              <w:pStyle w:val="17"/>
              <w:spacing w:before="73"/>
              <w:ind w:left="825"/>
              <w:rPr>
                <w:rFonts w:ascii="Arial"/>
                <w:sz w:val="22"/>
              </w:rPr>
            </w:pPr>
            <w:r>
              <w:rPr>
                <w:rFonts w:ascii="Arial"/>
                <w:color w:val="2B2A29"/>
                <w:w w:val="80"/>
                <w:sz w:val="22"/>
              </w:rPr>
              <w:t>托尼</w:t>
            </w:r>
            <w:r>
              <w:rPr>
                <w:rFonts w:ascii="Arial"/>
                <w:color w:val="2B2A29"/>
                <w:spacing w:val="3"/>
                <w:w w:val="80"/>
                <w:sz w:val="22"/>
              </w:rPr>
              <w:t>·</w:t>
            </w:r>
            <w:r>
              <w:rPr>
                <w:rFonts w:ascii="Arial"/>
                <w:color w:val="2B2A29"/>
                <w:w w:val="80"/>
                <w:sz w:val="22"/>
              </w:rPr>
              <w:t>斯塔克</w:t>
            </w:r>
          </w:p>
        </w:tc>
        <w:tc>
          <w:tcPr>
            <w:tcW w:w="1493" w:type="dxa"/>
          </w:tcPr>
          <w:p>
            <w:r>
              <w:rPr>
                <w:rFonts w:ascii="Arial"/>
                <w:color w:val="2B2A29"/>
                <w:w w:val="86"/>
                <w:sz w:val="22"/>
              </w:rPr>
              <w:t>3</w:t>
            </w:r>
          </w:p>
          <w:p>
            <w:pPr>
              <w:pStyle w:val="17"/>
              <w:spacing w:before="73"/>
              <w:ind w:left="404"/>
              <w:rPr>
                <w:rFonts w:ascii="Arial"/>
                <w:sz w:val="22"/>
              </w:rPr>
            </w:pPr>
            <w:r>
              <w:rPr>
                <w:rFonts w:ascii="Arial"/>
                <w:color w:val="2B2A29"/>
                <w:w w:val="86"/>
                <w:sz w:val="22"/>
              </w:rPr>
              <w:t>3.</w:t>
            </w:r>
          </w:p>
        </w:tc>
        <w:tc>
          <w:tcPr>
            <w:tcW w:w="2612" w:type="dxa"/>
          </w:tcPr>
          <w:p>
            <w:r>
              <w:rPr>
                <w:rFonts w:ascii="Arial"/>
                <w:color w:val="2B2A29"/>
                <w:w w:val="95"/>
                <w:sz w:val="22"/>
              </w:rPr>
              <w:t>1903394901</w:t>
            </w:r>
          </w:p>
          <w:p>
            <w:pPr>
              <w:pStyle w:val="17"/>
              <w:spacing w:before="73"/>
              <w:ind w:left="519"/>
              <w:rPr>
                <w:rFonts w:ascii="Arial"/>
                <w:sz w:val="22"/>
              </w:rPr>
            </w:pPr>
            <w:r>
              <w:rPr>
                <w:rFonts w:ascii="Arial"/>
                <w:color w:val="2B2A29"/>
                <w:w w:val="95"/>
                <w:sz w:val="22"/>
              </w:rPr>
              <w:t>1903394901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222" w:type="dxa"/>
            <w:tcBorders>
              <w:bottom w:val="single" w:color="2B2A29" w:sz="4" w:space="0"/>
            </w:tcBorders>
          </w:tcPr>
          <w:p>
            <w:r>
              <w:rPr>
                <w:rFonts w:ascii="Arial"/>
                <w:color w:val="2B2A29"/>
                <w:w w:val="86"/>
                <w:sz w:val="22"/>
              </w:rPr>
              <w:t>5</w:t>
            </w:r>
          </w:p>
          <w:p>
            <w:pPr>
              <w:pStyle w:val="17"/>
              <w:spacing w:before="73"/>
              <w:ind w:left="1"/>
              <w:rPr>
                <w:rFonts w:ascii="Arial"/>
                <w:sz w:val="22"/>
              </w:rPr>
            </w:pPr>
            <w:r>
              <w:rPr>
                <w:rFonts w:ascii="Arial"/>
                <w:color w:val="2B2A29"/>
                <w:w w:val="86"/>
                <w:sz w:val="22"/>
              </w:rPr>
              <w:t>5.</w:t>
            </w:r>
          </w:p>
        </w:tc>
        <w:tc>
          <w:tcPr>
            <w:tcW w:w="2953" w:type="dxa"/>
            <w:tcBorders>
              <w:bottom w:val="single" w:color="2B2A29" w:sz="4" w:space="0"/>
            </w:tcBorders>
          </w:tcPr>
          <w:p>
            <w:r>
              <w:rPr>
                <w:rFonts w:ascii="Arial"/>
                <w:color w:val="2B2A29"/>
                <w:w w:val="80"/>
                <w:sz w:val="22"/>
              </w:rPr>
              <w:t>Natasha</w:t>
            </w:r>
            <w:r>
              <w:rPr>
                <w:rFonts w:ascii="Arial"/>
                <w:color w:val="2B2A29"/>
                <w:spacing w:val="15"/>
                <w:w w:val="80"/>
                <w:sz w:val="22"/>
              </w:rPr>
              <w:t xml:space="preserve"> </w:t>
            </w:r>
            <w:r>
              <w:rPr>
                <w:rFonts w:ascii="Arial"/>
                <w:color w:val="2B2A29"/>
                <w:w w:val="80"/>
                <w:sz w:val="22"/>
              </w:rPr>
              <w:t>Romanoff</w:t>
            </w:r>
          </w:p>
          <w:p>
            <w:pPr>
              <w:pStyle w:val="17"/>
              <w:spacing w:before="73"/>
              <w:ind w:left="825"/>
              <w:rPr>
                <w:rFonts w:ascii="Arial"/>
                <w:sz w:val="22"/>
              </w:rPr>
            </w:pPr>
            <w:r>
              <w:rPr>
                <w:rFonts w:ascii="Arial"/>
                <w:color w:val="2B2A29"/>
                <w:w w:val="80"/>
                <w:sz w:val="22"/>
              </w:rPr>
              <w:t>黑寡妇</w:t>
            </w:r>
          </w:p>
        </w:tc>
        <w:tc>
          <w:tcPr>
            <w:tcW w:w="1493" w:type="dxa"/>
            <w:tcBorders>
              <w:bottom w:val="single" w:color="2B2A29" w:sz="4" w:space="0"/>
            </w:tcBorders>
          </w:tcPr>
          <w:p>
            <w:r>
              <w:rPr>
                <w:rFonts w:ascii="Arial"/>
                <w:color w:val="2B2A29"/>
                <w:w w:val="86"/>
                <w:sz w:val="22"/>
              </w:rPr>
              <w:t>2</w:t>
            </w:r>
          </w:p>
          <w:p>
            <w:pPr>
              <w:pStyle w:val="17"/>
              <w:spacing w:before="73"/>
              <w:ind w:left="404"/>
              <w:rPr>
                <w:rFonts w:ascii="Arial"/>
                <w:sz w:val="22"/>
              </w:rPr>
            </w:pPr>
            <w:r>
              <w:rPr>
                <w:rFonts w:ascii="Arial"/>
                <w:color w:val="2B2A29"/>
                <w:w w:val="86"/>
                <w:sz w:val="22"/>
              </w:rPr>
              <w:t>2.</w:t>
            </w:r>
          </w:p>
        </w:tc>
        <w:tc>
          <w:tcPr>
            <w:tcW w:w="2612" w:type="dxa"/>
            <w:tcBorders>
              <w:bottom w:val="single" w:color="2B2A29" w:sz="4" w:space="0"/>
            </w:tcBorders>
          </w:tcPr>
          <w:p>
            <w:r>
              <w:rPr>
                <w:rFonts w:ascii="Arial"/>
                <w:color w:val="2B2A29"/>
                <w:w w:val="95"/>
                <w:sz w:val="22"/>
              </w:rPr>
              <w:t>1501910091</w:t>
            </w:r>
          </w:p>
          <w:p>
            <w:pPr>
              <w:pStyle w:val="17"/>
              <w:spacing w:before="73"/>
              <w:ind w:left="519"/>
              <w:rPr>
                <w:rFonts w:ascii="Arial"/>
                <w:sz w:val="22"/>
              </w:rPr>
            </w:pPr>
            <w:r>
              <w:rPr>
                <w:rFonts w:ascii="Arial"/>
                <w:color w:val="2B2A29"/>
                <w:w w:val="95"/>
                <w:sz w:val="22"/>
              </w:rPr>
              <w:t>1501910091</w:t>
            </w:r>
          </w:p>
        </w:tc>
      </w:tr>
    </w:tbl>
    <w:p>
      <w:pPr>
        <w:spacing w:after="0"/>
        <w:rPr>
          <w:rFonts w:ascii="Arial"/>
          <w:sz w:val="22"/>
        </w:rPr>
        <w:sectPr>
          <w:pgSz w:w="10080" w:h="14400"/>
          <w:pgMar w:top="1260" w:right="560" w:bottom="1260" w:left="560" w:header="1037" w:footer="1070" w:gutter="0"/>
          <w:cols w:space="720" w:num="1"/>
        </w:sectPr>
      </w:pPr>
    </w:p>
    <w:p>
      <w:pPr>
        <w:pStyle w:val="11"/>
        <w:spacing w:before="7"/>
        <w:rPr>
          <w:sz w:val="14"/>
        </w:rPr>
      </w:pPr>
    </w:p>
    <w:p>
      <w:r>
        <w:rPr>
          <w:rFonts w:ascii="Cambria"/>
          <w:b/>
          <w:i/>
          <w:color w:val="2B2A29"/>
          <w:sz w:val="24"/>
        </w:rPr>
        <w:t>Table</w:t>
      </w:r>
      <w:r>
        <w:rPr>
          <w:rFonts w:ascii="Cambria"/>
          <w:b/>
          <w:i/>
          <w:color w:val="2B2A29"/>
          <w:spacing w:val="4"/>
          <w:sz w:val="24"/>
        </w:rPr>
        <w:t xml:space="preserve"> </w:t>
      </w:r>
      <w:r>
        <w:rPr>
          <w:rFonts w:ascii="Cambria"/>
          <w:b/>
          <w:i/>
          <w:color w:val="2B2A29"/>
          <w:sz w:val="24"/>
        </w:rPr>
        <w:t>10-5.</w:t>
      </w:r>
      <w:r>
        <w:rPr>
          <w:rFonts w:ascii="Cambria"/>
          <w:b/>
          <w:i/>
          <w:color w:val="2B2A29"/>
          <w:spacing w:val="93"/>
          <w:sz w:val="24"/>
        </w:rPr>
        <w:t xml:space="preserve"> </w:t>
      </w:r>
      <w:r>
        <w:rPr>
          <w:i/>
          <w:color w:val="2B2A29"/>
          <w:sz w:val="24"/>
        </w:rPr>
        <w:t>Departments</w:t>
      </w:r>
    </w:p>
    <w:p>
      <w:pPr>
        <w:spacing w:before="90"/>
        <w:ind w:left="506" w:right="582" w:firstLine="0"/>
        <w:jc w:val="center"/>
        <w:rPr>
          <w:i/>
          <w:sz w:val="24"/>
        </w:rPr>
      </w:pPr>
      <w:bookmarkStart w:id="235" w:name="_bookmark220"/>
      <w:bookmarkEnd w:id="235"/>
      <w:r>
        <w:rPr>
          <w:rFonts w:ascii="Cambria"/>
          <w:b/>
          <w:i/>
          <w:color w:val="2B2A29"/>
          <w:sz w:val="24"/>
        </w:rPr>
        <w:t>表10-5。</w:t>
      </w:r>
      <w:r>
        <w:rPr>
          <w:i/>
          <w:color w:val="2B2A29"/>
          <w:sz w:val="24"/>
        </w:rPr>
        <w:t>部门</w:t>
      </w:r>
    </w:p>
    <w:p>
      <w:pPr>
        <w:pStyle w:val="11"/>
        <w:rPr>
          <w:i/>
          <w:sz w:val="10"/>
        </w:rPr>
      </w:pPr>
    </w:p>
    <w:tbl>
      <w:tblPr>
        <w:tblStyle w:val="13"/>
        <w:tblW w:w="0" w:type="auto"/>
        <w:tblInd w:w="31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85"/>
        <w:gridCol w:w="1186"/>
        <w:gridCol w:w="1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685" w:type="dxa"/>
            <w:tcBorders>
              <w:top w:val="single" w:color="2B2A29" w:sz="4" w:space="0"/>
              <w:bottom w:val="single" w:color="2B2A29" w:sz="4" w:space="0"/>
            </w:tcBorders>
          </w:tcPr>
          <w:p>
            <w:r>
              <w:rPr>
                <w:rFonts w:ascii="Arial"/>
                <w:b/>
                <w:color w:val="2B2A29"/>
                <w:w w:val="90"/>
                <w:sz w:val="22"/>
              </w:rPr>
              <w:t>DeptId</w:t>
            </w:r>
          </w:p>
          <w:p>
            <w:pPr>
              <w:pStyle w:val="17"/>
              <w:spacing w:before="112"/>
              <w:rPr>
                <w:rFonts w:ascii="Arial"/>
                <w:b/>
                <w:sz w:val="22"/>
              </w:rPr>
            </w:pPr>
            <w:r>
              <w:rPr>
                <w:rFonts w:ascii="Arial"/>
                <w:b/>
                <w:color w:val="2B2A29"/>
                <w:w w:val="90"/>
                <w:sz w:val="22"/>
              </w:rPr>
              <w:t>部门ID</w:t>
            </w:r>
          </w:p>
        </w:tc>
        <w:tc>
          <w:tcPr>
            <w:tcW w:w="1186" w:type="dxa"/>
            <w:tcBorders>
              <w:top w:val="single" w:color="2B2A29" w:sz="4" w:space="0"/>
              <w:bottom w:val="single" w:color="2B2A29" w:sz="4" w:space="0"/>
            </w:tcBorders>
          </w:tcPr>
          <w:p>
            <w:r>
              <w:rPr>
                <w:rFonts w:ascii="Arial"/>
                <w:b/>
                <w:color w:val="2B2A29"/>
                <w:w w:val="95"/>
                <w:sz w:val="22"/>
              </w:rPr>
              <w:t>Name</w:t>
            </w:r>
          </w:p>
          <w:p>
            <w:pPr>
              <w:pStyle w:val="17"/>
              <w:spacing w:before="112"/>
              <w:ind w:left="114"/>
              <w:rPr>
                <w:rFonts w:ascii="Arial"/>
                <w:b/>
                <w:sz w:val="22"/>
              </w:rPr>
            </w:pPr>
            <w:r>
              <w:rPr>
                <w:rFonts w:ascii="Arial"/>
                <w:b/>
                <w:color w:val="2B2A29"/>
                <w:w w:val="95"/>
                <w:sz w:val="22"/>
              </w:rPr>
              <w:t>名称</w:t>
            </w:r>
          </w:p>
        </w:tc>
        <w:tc>
          <w:tcPr>
            <w:tcW w:w="1170" w:type="dxa"/>
            <w:tcBorders>
              <w:top w:val="single" w:color="2B2A29" w:sz="4" w:space="0"/>
              <w:bottom w:val="single" w:color="2B2A29" w:sz="4" w:space="0"/>
            </w:tcBorders>
          </w:tcPr>
          <w:p>
            <w:r>
              <w:rPr>
                <w:rFonts w:ascii="Arial"/>
                <w:b/>
                <w:color w:val="2B2A29"/>
                <w:w w:val="90"/>
                <w:sz w:val="22"/>
              </w:rPr>
              <w:t>Location</w:t>
            </w:r>
          </w:p>
          <w:p>
            <w:pPr>
              <w:pStyle w:val="17"/>
              <w:spacing w:before="112"/>
              <w:ind w:left="109"/>
              <w:rPr>
                <w:rFonts w:ascii="Arial"/>
                <w:b/>
                <w:sz w:val="22"/>
              </w:rPr>
            </w:pPr>
            <w:r>
              <w:rPr>
                <w:rFonts w:ascii="Arial"/>
                <w:b/>
                <w:color w:val="2B2A29"/>
                <w:w w:val="90"/>
                <w:sz w:val="22"/>
              </w:rPr>
              <w:t>地方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685" w:type="dxa"/>
            <w:tcBorders>
              <w:top w:val="single" w:color="2B2A29" w:sz="4" w:space="0"/>
            </w:tcBorders>
          </w:tcPr>
          <w:p>
            <w:r>
              <w:rPr>
                <w:rFonts w:ascii="Arial"/>
                <w:color w:val="2B2A29"/>
                <w:w w:val="86"/>
                <w:sz w:val="22"/>
              </w:rPr>
              <w:t>1</w:t>
            </w:r>
          </w:p>
          <w:p>
            <w:pPr>
              <w:pStyle w:val="17"/>
              <w:spacing w:before="103"/>
              <w:rPr>
                <w:rFonts w:ascii="Arial"/>
                <w:sz w:val="22"/>
              </w:rPr>
            </w:pPr>
            <w:r>
              <w:rPr>
                <w:rFonts w:ascii="Arial"/>
                <w:color w:val="2B2A29"/>
                <w:w w:val="86"/>
                <w:sz w:val="22"/>
              </w:rPr>
              <w:t>1.</w:t>
            </w:r>
          </w:p>
        </w:tc>
        <w:tc>
          <w:tcPr>
            <w:tcW w:w="1186" w:type="dxa"/>
            <w:tcBorders>
              <w:top w:val="single" w:color="2B2A29" w:sz="4" w:space="0"/>
            </w:tcBorders>
          </w:tcPr>
          <w:p>
            <w:r>
              <w:rPr>
                <w:rFonts w:ascii="Arial"/>
                <w:color w:val="2B2A29"/>
                <w:w w:val="95"/>
                <w:sz w:val="22"/>
              </w:rPr>
              <w:t>Marketing</w:t>
            </w:r>
          </w:p>
          <w:p>
            <w:pPr>
              <w:pStyle w:val="17"/>
              <w:spacing w:before="103"/>
              <w:ind w:left="114"/>
              <w:rPr>
                <w:rFonts w:ascii="Arial"/>
                <w:sz w:val="22"/>
              </w:rPr>
            </w:pPr>
            <w:r>
              <w:rPr>
                <w:rFonts w:ascii="Arial"/>
                <w:color w:val="2B2A29"/>
                <w:w w:val="95"/>
                <w:sz w:val="22"/>
              </w:rPr>
              <w:t>营销</w:t>
            </w:r>
          </w:p>
        </w:tc>
        <w:tc>
          <w:tcPr>
            <w:tcW w:w="1170" w:type="dxa"/>
            <w:tcBorders>
              <w:top w:val="single" w:color="2B2A29" w:sz="4" w:space="0"/>
            </w:tcBorders>
          </w:tcPr>
          <w:p>
            <w:r>
              <w:rPr>
                <w:rFonts w:ascii="Arial"/>
                <w:color w:val="2B2A29"/>
                <w:w w:val="95"/>
                <w:sz w:val="22"/>
              </w:rPr>
              <w:t>Building-1</w:t>
            </w:r>
          </w:p>
          <w:p>
            <w:pPr>
              <w:pStyle w:val="17"/>
              <w:spacing w:before="103"/>
              <w:ind w:left="108"/>
              <w:rPr>
                <w:rFonts w:ascii="Arial"/>
                <w:sz w:val="22"/>
              </w:rPr>
            </w:pPr>
            <w:r>
              <w:rPr>
                <w:rFonts w:ascii="Arial"/>
                <w:color w:val="2B2A29"/>
                <w:w w:val="95"/>
                <w:sz w:val="22"/>
              </w:rPr>
              <w:t>建筑物-1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685" w:type="dxa"/>
          </w:tcPr>
          <w:p>
            <w:r>
              <w:rPr>
                <w:rFonts w:ascii="Arial"/>
                <w:color w:val="2B2A29"/>
                <w:w w:val="86"/>
                <w:sz w:val="22"/>
              </w:rPr>
              <w:t>2</w:t>
            </w:r>
          </w:p>
          <w:p>
            <w:pPr>
              <w:pStyle w:val="17"/>
              <w:spacing w:before="73"/>
              <w:rPr>
                <w:rFonts w:ascii="Arial"/>
                <w:sz w:val="22"/>
              </w:rPr>
            </w:pPr>
            <w:r>
              <w:rPr>
                <w:rFonts w:ascii="Arial"/>
                <w:color w:val="2B2A29"/>
                <w:w w:val="86"/>
                <w:sz w:val="22"/>
              </w:rPr>
              <w:t>2.</w:t>
            </w:r>
          </w:p>
        </w:tc>
        <w:tc>
          <w:tcPr>
            <w:tcW w:w="1186" w:type="dxa"/>
          </w:tcPr>
          <w:p>
            <w:r>
              <w:rPr>
                <w:rFonts w:ascii="Arial"/>
                <w:color w:val="2B2A29"/>
                <w:w w:val="90"/>
                <w:sz w:val="22"/>
              </w:rPr>
              <w:t>Sales</w:t>
            </w:r>
          </w:p>
          <w:p>
            <w:pPr>
              <w:pStyle w:val="17"/>
              <w:spacing w:before="73"/>
              <w:ind w:left="114"/>
              <w:rPr>
                <w:rFonts w:ascii="Arial"/>
                <w:sz w:val="22"/>
              </w:rPr>
            </w:pPr>
            <w:r>
              <w:rPr>
                <w:rFonts w:ascii="Arial"/>
                <w:color w:val="2B2A29"/>
                <w:w w:val="90"/>
                <w:sz w:val="22"/>
              </w:rPr>
              <w:t>销售额</w:t>
            </w:r>
          </w:p>
        </w:tc>
        <w:tc>
          <w:tcPr>
            <w:tcW w:w="1170" w:type="dxa"/>
          </w:tcPr>
          <w:p>
            <w:r>
              <w:rPr>
                <w:rFonts w:ascii="Arial"/>
                <w:color w:val="2B2A29"/>
                <w:w w:val="95"/>
                <w:sz w:val="22"/>
              </w:rPr>
              <w:t>Building-2</w:t>
            </w:r>
          </w:p>
          <w:p>
            <w:pPr>
              <w:pStyle w:val="17"/>
              <w:spacing w:before="73"/>
              <w:ind w:left="108"/>
              <w:rPr>
                <w:rFonts w:ascii="Arial"/>
                <w:sz w:val="22"/>
              </w:rPr>
            </w:pPr>
            <w:r>
              <w:rPr>
                <w:rFonts w:ascii="Arial"/>
                <w:color w:val="2B2A29"/>
                <w:w w:val="95"/>
                <w:sz w:val="22"/>
              </w:rPr>
              <w:t>建筑-2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685" w:type="dxa"/>
            <w:tcBorders>
              <w:bottom w:val="single" w:color="2B2A29" w:sz="4" w:space="0"/>
            </w:tcBorders>
          </w:tcPr>
          <w:p>
            <w:r>
              <w:rPr>
                <w:rFonts w:ascii="Arial"/>
                <w:color w:val="2B2A29"/>
                <w:w w:val="86"/>
                <w:sz w:val="22"/>
              </w:rPr>
              <w:t>3</w:t>
            </w:r>
          </w:p>
          <w:p>
            <w:pPr>
              <w:pStyle w:val="17"/>
              <w:spacing w:before="73"/>
              <w:rPr>
                <w:rFonts w:ascii="Arial"/>
                <w:sz w:val="22"/>
              </w:rPr>
            </w:pPr>
            <w:r>
              <w:rPr>
                <w:rFonts w:ascii="Arial"/>
                <w:color w:val="2B2A29"/>
                <w:w w:val="86"/>
                <w:sz w:val="22"/>
              </w:rPr>
              <w:t>3.</w:t>
            </w:r>
          </w:p>
        </w:tc>
        <w:tc>
          <w:tcPr>
            <w:tcW w:w="1186" w:type="dxa"/>
            <w:tcBorders>
              <w:bottom w:val="single" w:color="2B2A29" w:sz="4" w:space="0"/>
            </w:tcBorders>
          </w:tcPr>
          <w:p>
            <w:r>
              <w:rPr>
                <w:rFonts w:ascii="Arial"/>
                <w:color w:val="2B2A29"/>
                <w:w w:val="85"/>
                <w:sz w:val="22"/>
              </w:rPr>
              <w:t>Engineering</w:t>
            </w:r>
          </w:p>
          <w:p>
            <w:pPr>
              <w:pStyle w:val="17"/>
              <w:spacing w:before="73"/>
              <w:ind w:left="114"/>
              <w:rPr>
                <w:rFonts w:ascii="Arial"/>
                <w:sz w:val="22"/>
              </w:rPr>
            </w:pPr>
            <w:r>
              <w:rPr>
                <w:rFonts w:ascii="Arial"/>
                <w:color w:val="2B2A29"/>
                <w:w w:val="85"/>
                <w:sz w:val="22"/>
              </w:rPr>
              <w:t>工程</w:t>
            </w:r>
          </w:p>
        </w:tc>
        <w:tc>
          <w:tcPr>
            <w:tcW w:w="1170" w:type="dxa"/>
            <w:tcBorders>
              <w:bottom w:val="single" w:color="2B2A29" w:sz="4" w:space="0"/>
            </w:tcBorders>
          </w:tcPr>
          <w:p>
            <w:r>
              <w:rPr>
                <w:rFonts w:ascii="Arial"/>
                <w:color w:val="2B2A29"/>
                <w:w w:val="95"/>
                <w:sz w:val="22"/>
              </w:rPr>
              <w:t>Building-1</w:t>
            </w:r>
          </w:p>
          <w:p>
            <w:pPr>
              <w:pStyle w:val="17"/>
              <w:spacing w:before="73"/>
              <w:ind w:left="108"/>
              <w:rPr>
                <w:rFonts w:ascii="Arial"/>
                <w:sz w:val="22"/>
              </w:rPr>
            </w:pPr>
            <w:r>
              <w:rPr>
                <w:rFonts w:ascii="Arial"/>
                <w:color w:val="2B2A29"/>
                <w:w w:val="95"/>
                <w:sz w:val="22"/>
              </w:rPr>
              <w:t>建筑物-1</w:t>
            </w:r>
          </w:p>
        </w:tc>
      </w:tr>
    </w:tbl>
    <w:p>
      <w:pPr>
        <w:pStyle w:val="11"/>
        <w:spacing w:before="9"/>
        <w:rPr>
          <w:i/>
          <w:sz w:val="32"/>
        </w:rPr>
      </w:pPr>
    </w:p>
    <w:p>
      <w:r>
        <w:rPr>
          <w:color w:val="2B2A29"/>
          <w:w w:val="105"/>
        </w:rPr>
        <w:t xml:space="preserve">We now have a new database table called Departments, as shown in Table </w:t>
      </w:r>
      <w:r>
        <w:rPr>
          <w:color w:val="0000FF"/>
          <w:w w:val="105"/>
        </w:rPr>
        <w:t>10-5</w:t>
      </w:r>
      <w:r>
        <w:rPr>
          <w:color w:val="2B2A29"/>
          <w:w w:val="105"/>
        </w:rPr>
        <w:t>,</w:t>
      </w:r>
      <w:r>
        <w:rPr>
          <w:color w:val="2B2A29"/>
          <w:spacing w:val="1"/>
          <w:w w:val="105"/>
        </w:rPr>
        <w:t xml:space="preserve"> </w:t>
      </w:r>
      <w:r>
        <w:rPr>
          <w:color w:val="2B2A29"/>
          <w:w w:val="105"/>
        </w:rPr>
        <w:t>where</w:t>
      </w:r>
      <w:r>
        <w:rPr>
          <w:color w:val="2B2A29"/>
          <w:spacing w:val="6"/>
          <w:w w:val="105"/>
        </w:rPr>
        <w:t xml:space="preserve"> </w:t>
      </w:r>
      <w:r>
        <w:rPr>
          <w:color w:val="2B2A29"/>
          <w:w w:val="105"/>
        </w:rPr>
        <w:t>each</w:t>
      </w:r>
      <w:r>
        <w:rPr>
          <w:color w:val="2B2A29"/>
          <w:spacing w:val="7"/>
          <w:w w:val="105"/>
        </w:rPr>
        <w:t xml:space="preserve"> </w:t>
      </w:r>
      <w:r>
        <w:rPr>
          <w:color w:val="2B2A29"/>
          <w:w w:val="105"/>
        </w:rPr>
        <w:t>record</w:t>
      </w:r>
      <w:r>
        <w:rPr>
          <w:color w:val="2B2A29"/>
          <w:spacing w:val="6"/>
          <w:w w:val="105"/>
        </w:rPr>
        <w:t xml:space="preserve"> </w:t>
      </w:r>
      <w:r>
        <w:rPr>
          <w:color w:val="2B2A29"/>
          <w:w w:val="105"/>
        </w:rPr>
        <w:t>represents</w:t>
      </w:r>
      <w:r>
        <w:rPr>
          <w:color w:val="2B2A29"/>
          <w:spacing w:val="7"/>
          <w:w w:val="105"/>
        </w:rPr>
        <w:t xml:space="preserve"> </w:t>
      </w:r>
      <w:r>
        <w:rPr>
          <w:color w:val="2B2A29"/>
          <w:w w:val="105"/>
        </w:rPr>
        <w:t>all</w:t>
      </w:r>
      <w:r>
        <w:rPr>
          <w:color w:val="2B2A29"/>
          <w:spacing w:val="7"/>
          <w:w w:val="105"/>
        </w:rPr>
        <w:t xml:space="preserve"> </w:t>
      </w:r>
      <w:r>
        <w:rPr>
          <w:color w:val="2B2A29"/>
          <w:w w:val="105"/>
        </w:rPr>
        <w:t>the</w:t>
      </w:r>
      <w:r>
        <w:rPr>
          <w:color w:val="2B2A29"/>
          <w:spacing w:val="6"/>
          <w:w w:val="105"/>
        </w:rPr>
        <w:t xml:space="preserve"> </w:t>
      </w:r>
      <w:r>
        <w:rPr>
          <w:color w:val="2B2A29"/>
          <w:w w:val="105"/>
        </w:rPr>
        <w:t>information</w:t>
      </w:r>
      <w:r>
        <w:rPr>
          <w:color w:val="2B2A29"/>
          <w:spacing w:val="7"/>
          <w:w w:val="105"/>
        </w:rPr>
        <w:t xml:space="preserve"> </w:t>
      </w:r>
      <w:r>
        <w:rPr>
          <w:color w:val="2B2A29"/>
          <w:w w:val="105"/>
        </w:rPr>
        <w:t>related</w:t>
      </w:r>
      <w:r>
        <w:rPr>
          <w:color w:val="2B2A29"/>
          <w:spacing w:val="7"/>
          <w:w w:val="105"/>
        </w:rPr>
        <w:t xml:space="preserve"> </w:t>
      </w:r>
      <w:r>
        <w:rPr>
          <w:color w:val="2B2A29"/>
          <w:w w:val="105"/>
        </w:rPr>
        <w:t>to</w:t>
      </w:r>
      <w:r>
        <w:rPr>
          <w:color w:val="2B2A29"/>
          <w:spacing w:val="6"/>
          <w:w w:val="105"/>
        </w:rPr>
        <w:t xml:space="preserve"> </w:t>
      </w:r>
      <w:r>
        <w:rPr>
          <w:color w:val="2B2A29"/>
          <w:w w:val="105"/>
        </w:rPr>
        <w:t>a</w:t>
      </w:r>
      <w:r>
        <w:rPr>
          <w:color w:val="2B2A29"/>
          <w:spacing w:val="7"/>
          <w:w w:val="105"/>
        </w:rPr>
        <w:t xml:space="preserve"> </w:t>
      </w:r>
      <w:r>
        <w:rPr>
          <w:color w:val="2B2A29"/>
          <w:w w:val="105"/>
        </w:rPr>
        <w:t>specific</w:t>
      </w:r>
      <w:r>
        <w:rPr>
          <w:color w:val="2B2A29"/>
          <w:spacing w:val="6"/>
          <w:w w:val="105"/>
        </w:rPr>
        <w:t xml:space="preserve"> </w:t>
      </w:r>
      <w:r>
        <w:rPr>
          <w:color w:val="2B2A29"/>
          <w:w w:val="105"/>
        </w:rPr>
        <w:t>department.</w:t>
      </w:r>
      <w:r>
        <w:rPr>
          <w:color w:val="2B2A29"/>
          <w:spacing w:val="7"/>
          <w:w w:val="105"/>
        </w:rPr>
        <w:t xml:space="preserve"> </w:t>
      </w:r>
      <w:r>
        <w:rPr>
          <w:color w:val="2B2A29"/>
          <w:w w:val="105"/>
        </w:rPr>
        <w:t>And</w:t>
      </w:r>
      <w:r>
        <w:rPr>
          <w:color w:val="2B2A29"/>
          <w:spacing w:val="-55"/>
          <w:w w:val="105"/>
        </w:rPr>
        <w:t xml:space="preserve"> </w:t>
      </w:r>
      <w:r>
        <w:rPr>
          <w:color w:val="2B2A29"/>
          <w:w w:val="105"/>
        </w:rPr>
        <w:t>each record can be uniquely identified by the field DeptId. So, the primary key of the</w:t>
      </w:r>
      <w:r>
        <w:rPr>
          <w:color w:val="2B2A29"/>
          <w:spacing w:val="1"/>
          <w:w w:val="105"/>
        </w:rPr>
        <w:t xml:space="preserve"> </w:t>
      </w:r>
      <w:r>
        <w:rPr>
          <w:color w:val="2B2A29"/>
          <w:w w:val="110"/>
        </w:rPr>
        <w:t>Department</w:t>
      </w:r>
      <w:r>
        <w:rPr>
          <w:color w:val="2B2A29"/>
          <w:spacing w:val="-16"/>
          <w:w w:val="110"/>
        </w:rPr>
        <w:t xml:space="preserve"> </w:t>
      </w:r>
      <w:r>
        <w:rPr>
          <w:color w:val="2B2A29"/>
          <w:w w:val="110"/>
        </w:rPr>
        <w:t>table</w:t>
      </w:r>
      <w:r>
        <w:rPr>
          <w:color w:val="2B2A29"/>
          <w:spacing w:val="-16"/>
          <w:w w:val="110"/>
        </w:rPr>
        <w:t xml:space="preserve"> </w:t>
      </w:r>
      <w:r>
        <w:rPr>
          <w:color w:val="2B2A29"/>
          <w:w w:val="110"/>
        </w:rPr>
        <w:t>is</w:t>
      </w:r>
      <w:r>
        <w:rPr>
          <w:color w:val="2B2A29"/>
          <w:spacing w:val="-16"/>
          <w:w w:val="110"/>
        </w:rPr>
        <w:t xml:space="preserve"> </w:t>
      </w:r>
      <w:r>
        <w:rPr>
          <w:color w:val="2B2A29"/>
          <w:w w:val="110"/>
        </w:rPr>
        <w:t>DeptId.</w:t>
      </w:r>
    </w:p>
    <w:p>
      <w:pPr>
        <w:pStyle w:val="11"/>
        <w:spacing w:before="1" w:line="304" w:lineRule="auto"/>
        <w:ind w:left="520" w:right="266" w:firstLine="359"/>
      </w:pPr>
      <w:r>
        <w:rPr>
          <w:color w:val="2B2A29"/>
          <w:w w:val="105"/>
        </w:rPr>
        <w:t>现在，我们有了一个名为Departments的新数据库表，如表</w:t>
      </w:r>
      <w:r>
        <w:rPr>
          <w:color w:val="0000FF"/>
          <w:w w:val="105"/>
        </w:rPr>
        <w:t>10-5</w:t>
      </w:r>
      <w:r>
        <w:rPr>
          <w:color w:val="2B2A29"/>
          <w:w w:val="105"/>
        </w:rPr>
        <w:t>所示，其中每个记录代表与特定部门相关</w:t>
      </w:r>
      <w:r>
        <w:rPr>
          <w:color w:val="2B2A29"/>
          <w:spacing w:val="7"/>
          <w:w w:val="105"/>
        </w:rPr>
        <w:t>的</w:t>
      </w:r>
      <w:r>
        <w:rPr>
          <w:color w:val="2B2A29"/>
          <w:w w:val="105"/>
        </w:rPr>
        <w:t>所有信息。每个记录都可以由DeptId字段唯一标识。因此，</w:t>
      </w:r>
      <w:r>
        <w:rPr>
          <w:color w:val="2B2A29"/>
          <w:w w:val="110"/>
        </w:rPr>
        <w:t>Department表</w:t>
      </w:r>
      <w:r>
        <w:rPr>
          <w:color w:val="2B2A29"/>
          <w:w w:val="105"/>
        </w:rPr>
        <w:t>的主键</w:t>
      </w:r>
      <w:r>
        <w:rPr>
          <w:color w:val="2B2A29"/>
          <w:w w:val="110"/>
        </w:rPr>
        <w:t>是DeptId。</w:t>
      </w:r>
    </w:p>
    <w:p>
      <w:r>
        <w:rPr>
          <w:color w:val="2B2A29"/>
          <w:w w:val="105"/>
        </w:rPr>
        <w:t xml:space="preserve">Table </w:t>
      </w:r>
      <w:r>
        <w:rPr>
          <w:color w:val="0000FF"/>
          <w:w w:val="105"/>
        </w:rPr>
        <w:t xml:space="preserve">10-4 </w:t>
      </w:r>
      <w:r>
        <w:rPr>
          <w:color w:val="2B2A29"/>
          <w:w w:val="105"/>
        </w:rPr>
        <w:t>shows the updated Employees table, where its original fields related to</w:t>
      </w:r>
      <w:r>
        <w:rPr>
          <w:color w:val="2B2A29"/>
          <w:spacing w:val="1"/>
          <w:w w:val="105"/>
        </w:rPr>
        <w:t xml:space="preserve"> </w:t>
      </w:r>
      <w:r>
        <w:rPr>
          <w:color w:val="2B2A29"/>
          <w:w w:val="105"/>
        </w:rPr>
        <w:t>department information have been</w:t>
      </w:r>
      <w:r>
        <w:rPr>
          <w:color w:val="2B2A29"/>
          <w:spacing w:val="1"/>
          <w:w w:val="105"/>
        </w:rPr>
        <w:t xml:space="preserve"> </w:t>
      </w:r>
      <w:r>
        <w:rPr>
          <w:color w:val="2B2A29"/>
          <w:w w:val="105"/>
        </w:rPr>
        <w:t>replaced by a single</w:t>
      </w:r>
      <w:r>
        <w:rPr>
          <w:color w:val="2B2A29"/>
          <w:spacing w:val="1"/>
          <w:w w:val="105"/>
        </w:rPr>
        <w:t xml:space="preserve"> </w:t>
      </w:r>
      <w:r>
        <w:rPr>
          <w:color w:val="2B2A29"/>
          <w:w w:val="105"/>
        </w:rPr>
        <w:t>DeptId field. This field</w:t>
      </w:r>
      <w:r>
        <w:rPr>
          <w:color w:val="2B2A29"/>
          <w:spacing w:val="1"/>
          <w:w w:val="105"/>
        </w:rPr>
        <w:t xml:space="preserve"> </w:t>
      </w:r>
      <w:r>
        <w:rPr>
          <w:color w:val="2B2A29"/>
          <w:w w:val="105"/>
        </w:rPr>
        <w:t>basically</w:t>
      </w:r>
      <w:r>
        <w:rPr>
          <w:color w:val="2B2A29"/>
          <w:spacing w:val="-55"/>
          <w:w w:val="105"/>
        </w:rPr>
        <w:t xml:space="preserve"> </w:t>
      </w:r>
      <w:r>
        <w:rPr>
          <w:color w:val="2B2A29"/>
          <w:w w:val="105"/>
        </w:rPr>
        <w:t>points to the DeptId field in the Departments table. For example, when we read in the</w:t>
      </w:r>
      <w:r>
        <w:rPr>
          <w:color w:val="2B2A29"/>
          <w:spacing w:val="1"/>
          <w:w w:val="105"/>
        </w:rPr>
        <w:t xml:space="preserve"> </w:t>
      </w:r>
      <w:r>
        <w:rPr>
          <w:color w:val="2B2A29"/>
          <w:w w:val="105"/>
        </w:rPr>
        <w:t>employee information for Tony Stark, we know his DeptId is 3, and in the Departments</w:t>
      </w:r>
      <w:r>
        <w:rPr>
          <w:color w:val="2B2A29"/>
          <w:spacing w:val="1"/>
          <w:w w:val="105"/>
        </w:rPr>
        <w:t xml:space="preserve"> </w:t>
      </w:r>
      <w:r>
        <w:rPr>
          <w:color w:val="2B2A29"/>
          <w:w w:val="105"/>
        </w:rPr>
        <w:t>table, the DeptId with the value 3 says its department name is Engineering, and it is</w:t>
      </w:r>
      <w:r>
        <w:rPr>
          <w:color w:val="2B2A29"/>
          <w:spacing w:val="1"/>
          <w:w w:val="105"/>
        </w:rPr>
        <w:t xml:space="preserve"> </w:t>
      </w:r>
      <w:r>
        <w:rPr>
          <w:color w:val="2B2A29"/>
          <w:w w:val="105"/>
        </w:rPr>
        <w:t>situated</w:t>
      </w:r>
      <w:r>
        <w:rPr>
          <w:color w:val="2B2A29"/>
          <w:spacing w:val="-13"/>
          <w:w w:val="105"/>
        </w:rPr>
        <w:t xml:space="preserve"> </w:t>
      </w:r>
      <w:r>
        <w:rPr>
          <w:color w:val="2B2A29"/>
          <w:w w:val="105"/>
        </w:rPr>
        <w:t>at</w:t>
      </w:r>
      <w:r>
        <w:rPr>
          <w:color w:val="2B2A29"/>
          <w:spacing w:val="-13"/>
          <w:w w:val="105"/>
        </w:rPr>
        <w:t xml:space="preserve"> </w:t>
      </w:r>
      <w:r>
        <w:rPr>
          <w:color w:val="2B2A29"/>
          <w:w w:val="105"/>
        </w:rPr>
        <w:t>Building-1.</w:t>
      </w:r>
    </w:p>
    <w:p>
      <w:pPr>
        <w:pStyle w:val="11"/>
        <w:spacing w:line="304" w:lineRule="auto"/>
        <w:ind w:left="520" w:right="266" w:firstLine="359"/>
      </w:pPr>
      <w:r>
        <w:rPr>
          <w:color w:val="2B2A29"/>
          <w:w w:val="105"/>
        </w:rPr>
        <w:t>表</w:t>
      </w:r>
      <w:r>
        <w:rPr>
          <w:color w:val="0000FF"/>
          <w:w w:val="105"/>
        </w:rPr>
        <w:t>10-4</w:t>
      </w:r>
      <w:r>
        <w:rPr>
          <w:color w:val="2B2A29"/>
          <w:w w:val="105"/>
        </w:rPr>
        <w:t>显示了更新后的Employees表，其中与部门信息相关的原始字段已被</w:t>
      </w:r>
      <w:r>
        <w:rPr>
          <w:color w:val="2B2A29"/>
          <w:spacing w:val="1"/>
          <w:w w:val="105"/>
        </w:rPr>
        <w:t>单个</w:t>
      </w:r>
      <w:r>
        <w:rPr>
          <w:color w:val="2B2A29"/>
          <w:w w:val="105"/>
        </w:rPr>
        <w:t>DeptId字段替换。此字段基本上指向Departments表中的DeptId字段。例如，当我们阅读Tony Stark的员工信息时，我们知道他的DeptId是3，在Departments表中，值为3的DeptId表示其部门名称为Engineering，并且位于Building-1。</w:t>
      </w:r>
    </w:p>
    <w:p>
      <w:r>
        <w:rPr>
          <w:color w:val="2B2A29"/>
          <w:w w:val="105"/>
        </w:rPr>
        <w:t>We can see how we simply pointed to a record in an external table from our table’s</w:t>
      </w:r>
      <w:r>
        <w:rPr>
          <w:color w:val="2B2A29"/>
          <w:spacing w:val="1"/>
          <w:w w:val="105"/>
        </w:rPr>
        <w:t xml:space="preserve"> </w:t>
      </w:r>
      <w:r>
        <w:rPr>
          <w:color w:val="2B2A29"/>
          <w:w w:val="105"/>
        </w:rPr>
        <w:t>record,</w:t>
      </w:r>
      <w:r>
        <w:rPr>
          <w:color w:val="2B2A29"/>
          <w:spacing w:val="4"/>
          <w:w w:val="105"/>
        </w:rPr>
        <w:t xml:space="preserve"> </w:t>
      </w:r>
      <w:r>
        <w:rPr>
          <w:color w:val="2B2A29"/>
          <w:w w:val="105"/>
        </w:rPr>
        <w:t>thus</w:t>
      </w:r>
      <w:r>
        <w:rPr>
          <w:color w:val="2B2A29"/>
          <w:spacing w:val="5"/>
          <w:w w:val="105"/>
        </w:rPr>
        <w:t xml:space="preserve"> </w:t>
      </w:r>
      <w:r>
        <w:rPr>
          <w:color w:val="2B2A29"/>
          <w:w w:val="105"/>
        </w:rPr>
        <w:t>eliminating</w:t>
      </w:r>
      <w:r>
        <w:rPr>
          <w:color w:val="2B2A29"/>
          <w:spacing w:val="4"/>
          <w:w w:val="105"/>
        </w:rPr>
        <w:t xml:space="preserve"> </w:t>
      </w:r>
      <w:r>
        <w:rPr>
          <w:color w:val="2B2A29"/>
          <w:w w:val="105"/>
        </w:rPr>
        <w:t>the</w:t>
      </w:r>
      <w:r>
        <w:rPr>
          <w:color w:val="2B2A29"/>
          <w:spacing w:val="5"/>
          <w:w w:val="105"/>
        </w:rPr>
        <w:t xml:space="preserve"> </w:t>
      </w:r>
      <w:r>
        <w:rPr>
          <w:color w:val="2B2A29"/>
          <w:w w:val="105"/>
        </w:rPr>
        <w:t>requirement</w:t>
      </w:r>
      <w:r>
        <w:rPr>
          <w:color w:val="2B2A29"/>
          <w:spacing w:val="4"/>
          <w:w w:val="105"/>
        </w:rPr>
        <w:t xml:space="preserve"> </w:t>
      </w:r>
      <w:r>
        <w:rPr>
          <w:color w:val="2B2A29"/>
          <w:w w:val="105"/>
        </w:rPr>
        <w:t>to</w:t>
      </w:r>
      <w:r>
        <w:rPr>
          <w:color w:val="2B2A29"/>
          <w:spacing w:val="5"/>
          <w:w w:val="105"/>
        </w:rPr>
        <w:t xml:space="preserve"> </w:t>
      </w:r>
      <w:r>
        <w:rPr>
          <w:color w:val="2B2A29"/>
          <w:w w:val="105"/>
        </w:rPr>
        <w:t>always</w:t>
      </w:r>
      <w:r>
        <w:rPr>
          <w:color w:val="2B2A29"/>
          <w:spacing w:val="4"/>
          <w:w w:val="105"/>
        </w:rPr>
        <w:t xml:space="preserve"> </w:t>
      </w:r>
      <w:r>
        <w:rPr>
          <w:color w:val="2B2A29"/>
          <w:w w:val="105"/>
        </w:rPr>
        <w:t>repeat</w:t>
      </w:r>
      <w:r>
        <w:rPr>
          <w:color w:val="2B2A29"/>
          <w:spacing w:val="5"/>
          <w:w w:val="105"/>
        </w:rPr>
        <w:t xml:space="preserve"> </w:t>
      </w:r>
      <w:r>
        <w:rPr>
          <w:color w:val="2B2A29"/>
          <w:w w:val="105"/>
        </w:rPr>
        <w:t>the</w:t>
      </w:r>
      <w:r>
        <w:rPr>
          <w:color w:val="2B2A29"/>
          <w:spacing w:val="4"/>
          <w:w w:val="105"/>
        </w:rPr>
        <w:t xml:space="preserve"> </w:t>
      </w:r>
      <w:r>
        <w:rPr>
          <w:color w:val="2B2A29"/>
          <w:w w:val="105"/>
        </w:rPr>
        <w:t>same</w:t>
      </w:r>
      <w:r>
        <w:rPr>
          <w:color w:val="2B2A29"/>
          <w:spacing w:val="5"/>
          <w:w w:val="105"/>
        </w:rPr>
        <w:t xml:space="preserve"> </w:t>
      </w:r>
      <w:r>
        <w:rPr>
          <w:color w:val="2B2A29"/>
          <w:w w:val="105"/>
        </w:rPr>
        <w:t>possible</w:t>
      </w:r>
      <w:r>
        <w:rPr>
          <w:color w:val="2B2A29"/>
          <w:spacing w:val="4"/>
          <w:w w:val="105"/>
        </w:rPr>
        <w:t xml:space="preserve"> </w:t>
      </w:r>
      <w:r>
        <w:rPr>
          <w:color w:val="2B2A29"/>
          <w:w w:val="105"/>
        </w:rPr>
        <w:t>field</w:t>
      </w:r>
      <w:r>
        <w:rPr>
          <w:color w:val="2B2A29"/>
          <w:spacing w:val="5"/>
          <w:w w:val="105"/>
        </w:rPr>
        <w:t xml:space="preserve"> </w:t>
      </w:r>
      <w:r>
        <w:rPr>
          <w:color w:val="2B2A29"/>
          <w:w w:val="105"/>
        </w:rPr>
        <w:t>values.</w:t>
      </w:r>
      <w:r>
        <w:rPr>
          <w:color w:val="2B2A29"/>
          <w:spacing w:val="-55"/>
          <w:w w:val="105"/>
        </w:rPr>
        <w:t xml:space="preserve"> </w:t>
      </w:r>
      <w:r>
        <w:rPr>
          <w:color w:val="2B2A29"/>
          <w:w w:val="105"/>
        </w:rPr>
        <w:t xml:space="preserve">The DeptId field in the Employees table is marked as a </w:t>
      </w:r>
      <w:r>
        <w:rPr>
          <w:i/>
          <w:color w:val="2B2A29"/>
          <w:w w:val="105"/>
        </w:rPr>
        <w:t>foreign key</w:t>
      </w:r>
      <w:r>
        <w:rPr>
          <w:color w:val="2B2A29"/>
          <w:w w:val="105"/>
        </w:rPr>
        <w:t>. A foreign key is a</w:t>
      </w:r>
      <w:r>
        <w:rPr>
          <w:color w:val="2B2A29"/>
          <w:spacing w:val="1"/>
          <w:w w:val="105"/>
        </w:rPr>
        <w:t xml:space="preserve"> </w:t>
      </w:r>
      <w:r>
        <w:rPr>
          <w:color w:val="2B2A29"/>
          <w:w w:val="105"/>
        </w:rPr>
        <w:t>table</w:t>
      </w:r>
      <w:r>
        <w:rPr>
          <w:color w:val="2B2A29"/>
          <w:spacing w:val="-8"/>
          <w:w w:val="105"/>
        </w:rPr>
        <w:t xml:space="preserve"> </w:t>
      </w:r>
      <w:r>
        <w:rPr>
          <w:color w:val="2B2A29"/>
          <w:w w:val="105"/>
        </w:rPr>
        <w:t>field</w:t>
      </w:r>
      <w:r>
        <w:rPr>
          <w:color w:val="2B2A29"/>
          <w:spacing w:val="-8"/>
          <w:w w:val="105"/>
        </w:rPr>
        <w:t xml:space="preserve"> </w:t>
      </w:r>
      <w:r>
        <w:rPr>
          <w:color w:val="2B2A29"/>
          <w:w w:val="105"/>
        </w:rPr>
        <w:t>that</w:t>
      </w:r>
      <w:r>
        <w:rPr>
          <w:color w:val="2B2A29"/>
          <w:spacing w:val="-7"/>
          <w:w w:val="105"/>
        </w:rPr>
        <w:t xml:space="preserve"> </w:t>
      </w:r>
      <w:r>
        <w:rPr>
          <w:color w:val="2B2A29"/>
          <w:w w:val="105"/>
        </w:rPr>
        <w:t>represents</w:t>
      </w:r>
      <w:r>
        <w:rPr>
          <w:color w:val="2B2A29"/>
          <w:spacing w:val="-8"/>
          <w:w w:val="105"/>
        </w:rPr>
        <w:t xml:space="preserve"> </w:t>
      </w:r>
      <w:r>
        <w:rPr>
          <w:color w:val="2B2A29"/>
          <w:w w:val="105"/>
        </w:rPr>
        <w:t>the</w:t>
      </w:r>
      <w:r>
        <w:rPr>
          <w:color w:val="2B2A29"/>
          <w:spacing w:val="-7"/>
          <w:w w:val="105"/>
        </w:rPr>
        <w:t xml:space="preserve"> </w:t>
      </w:r>
      <w:r>
        <w:rPr>
          <w:color w:val="2B2A29"/>
          <w:w w:val="105"/>
        </w:rPr>
        <w:t>value</w:t>
      </w:r>
      <w:r>
        <w:rPr>
          <w:color w:val="2B2A29"/>
          <w:spacing w:val="-8"/>
          <w:w w:val="105"/>
        </w:rPr>
        <w:t xml:space="preserve"> </w:t>
      </w:r>
      <w:r>
        <w:rPr>
          <w:color w:val="2B2A29"/>
          <w:w w:val="105"/>
        </w:rPr>
        <w:t>of</w:t>
      </w:r>
      <w:r>
        <w:rPr>
          <w:color w:val="2B2A29"/>
          <w:spacing w:val="-7"/>
          <w:w w:val="105"/>
        </w:rPr>
        <w:t xml:space="preserve"> </w:t>
      </w:r>
      <w:r>
        <w:rPr>
          <w:color w:val="2B2A29"/>
          <w:w w:val="105"/>
        </w:rPr>
        <w:t>a</w:t>
      </w:r>
      <w:r>
        <w:rPr>
          <w:color w:val="2B2A29"/>
          <w:spacing w:val="-8"/>
          <w:w w:val="105"/>
        </w:rPr>
        <w:t xml:space="preserve"> </w:t>
      </w:r>
      <w:r>
        <w:rPr>
          <w:color w:val="2B2A29"/>
          <w:w w:val="105"/>
        </w:rPr>
        <w:t>primary</w:t>
      </w:r>
      <w:r>
        <w:rPr>
          <w:color w:val="2B2A29"/>
          <w:spacing w:val="-8"/>
          <w:w w:val="105"/>
        </w:rPr>
        <w:t xml:space="preserve"> </w:t>
      </w:r>
      <w:r>
        <w:rPr>
          <w:color w:val="2B2A29"/>
          <w:w w:val="105"/>
        </w:rPr>
        <w:t>key</w:t>
      </w:r>
      <w:r>
        <w:rPr>
          <w:color w:val="2B2A29"/>
          <w:spacing w:val="-7"/>
          <w:w w:val="105"/>
        </w:rPr>
        <w:t xml:space="preserve"> </w:t>
      </w:r>
      <w:r>
        <w:rPr>
          <w:color w:val="2B2A29"/>
          <w:w w:val="105"/>
        </w:rPr>
        <w:t>of</w:t>
      </w:r>
      <w:r>
        <w:rPr>
          <w:color w:val="2B2A29"/>
          <w:spacing w:val="-8"/>
          <w:w w:val="105"/>
        </w:rPr>
        <w:t xml:space="preserve"> </w:t>
      </w:r>
      <w:r>
        <w:rPr>
          <w:color w:val="2B2A29"/>
          <w:w w:val="105"/>
        </w:rPr>
        <w:t>a</w:t>
      </w:r>
      <w:r>
        <w:rPr>
          <w:color w:val="2B2A29"/>
          <w:spacing w:val="-7"/>
          <w:w w:val="105"/>
        </w:rPr>
        <w:t xml:space="preserve"> </w:t>
      </w:r>
      <w:r>
        <w:rPr>
          <w:color w:val="2B2A29"/>
          <w:w w:val="105"/>
        </w:rPr>
        <w:t>different</w:t>
      </w:r>
      <w:r>
        <w:rPr>
          <w:color w:val="2B2A29"/>
          <w:spacing w:val="-8"/>
          <w:w w:val="105"/>
        </w:rPr>
        <w:t xml:space="preserve"> </w:t>
      </w:r>
      <w:r>
        <w:rPr>
          <w:color w:val="2B2A29"/>
          <w:w w:val="105"/>
        </w:rPr>
        <w:t>table.</w:t>
      </w:r>
      <w:r>
        <w:rPr>
          <w:color w:val="2B2A29"/>
          <w:spacing w:val="-7"/>
          <w:w w:val="105"/>
        </w:rPr>
        <w:t xml:space="preserve"> </w:t>
      </w:r>
      <w:r>
        <w:rPr>
          <w:color w:val="2B2A29"/>
          <w:w w:val="105"/>
        </w:rPr>
        <w:t>In</w:t>
      </w:r>
      <w:r>
        <w:rPr>
          <w:color w:val="2B2A29"/>
          <w:spacing w:val="-8"/>
          <w:w w:val="105"/>
        </w:rPr>
        <w:t xml:space="preserve"> </w:t>
      </w:r>
      <w:r>
        <w:rPr>
          <w:color w:val="2B2A29"/>
          <w:w w:val="105"/>
        </w:rPr>
        <w:t>this</w:t>
      </w:r>
      <w:r>
        <w:rPr>
          <w:color w:val="2B2A29"/>
          <w:spacing w:val="-7"/>
          <w:w w:val="105"/>
        </w:rPr>
        <w:t xml:space="preserve"> </w:t>
      </w:r>
      <w:r>
        <w:rPr>
          <w:color w:val="2B2A29"/>
          <w:w w:val="105"/>
        </w:rPr>
        <w:t>case, the DeptId field in the Employees table is a foreign key that points to the primary key</w:t>
      </w:r>
      <w:r>
        <w:rPr>
          <w:color w:val="2B2A29"/>
          <w:spacing w:val="1"/>
          <w:w w:val="105"/>
        </w:rPr>
        <w:t xml:space="preserve"> </w:t>
      </w:r>
      <w:r>
        <w:rPr>
          <w:color w:val="2B2A29"/>
          <w:w w:val="105"/>
        </w:rPr>
        <w:t>of Departments,</w:t>
      </w:r>
      <w:r>
        <w:rPr>
          <w:color w:val="2B2A29"/>
          <w:spacing w:val="1"/>
          <w:w w:val="105"/>
        </w:rPr>
        <w:t xml:space="preserve"> </w:t>
      </w:r>
      <w:r>
        <w:rPr>
          <w:color w:val="2B2A29"/>
          <w:w w:val="105"/>
        </w:rPr>
        <w:t>where its</w:t>
      </w:r>
      <w:r>
        <w:rPr>
          <w:color w:val="2B2A29"/>
          <w:spacing w:val="1"/>
          <w:w w:val="105"/>
        </w:rPr>
        <w:t xml:space="preserve"> </w:t>
      </w:r>
      <w:r>
        <w:rPr>
          <w:color w:val="2B2A29"/>
          <w:w w:val="105"/>
        </w:rPr>
        <w:t>primary</w:t>
      </w:r>
      <w:r>
        <w:rPr>
          <w:color w:val="2B2A29"/>
          <w:spacing w:val="1"/>
          <w:w w:val="105"/>
        </w:rPr>
        <w:t xml:space="preserve"> </w:t>
      </w:r>
      <w:r>
        <w:rPr>
          <w:color w:val="2B2A29"/>
          <w:w w:val="105"/>
        </w:rPr>
        <w:t>key field</w:t>
      </w:r>
      <w:r>
        <w:rPr>
          <w:color w:val="2B2A29"/>
          <w:spacing w:val="1"/>
          <w:w w:val="105"/>
        </w:rPr>
        <w:t xml:space="preserve"> </w:t>
      </w:r>
      <w:r>
        <w:rPr>
          <w:color w:val="2B2A29"/>
          <w:w w:val="105"/>
        </w:rPr>
        <w:t>also</w:t>
      </w:r>
      <w:r>
        <w:rPr>
          <w:color w:val="2B2A29"/>
          <w:spacing w:val="1"/>
          <w:w w:val="105"/>
        </w:rPr>
        <w:t xml:space="preserve"> </w:t>
      </w:r>
      <w:r>
        <w:rPr>
          <w:color w:val="2B2A29"/>
          <w:w w:val="105"/>
        </w:rPr>
        <w:t>happens to</w:t>
      </w:r>
      <w:r>
        <w:rPr>
          <w:color w:val="2B2A29"/>
          <w:spacing w:val="1"/>
          <w:w w:val="105"/>
        </w:rPr>
        <w:t xml:space="preserve"> </w:t>
      </w:r>
      <w:r>
        <w:rPr>
          <w:color w:val="2B2A29"/>
          <w:w w:val="105"/>
        </w:rPr>
        <w:t>have</w:t>
      </w:r>
      <w:r>
        <w:rPr>
          <w:color w:val="2B2A29"/>
          <w:spacing w:val="1"/>
          <w:w w:val="105"/>
        </w:rPr>
        <w:t xml:space="preserve"> </w:t>
      </w:r>
      <w:r>
        <w:rPr>
          <w:color w:val="2B2A29"/>
          <w:w w:val="105"/>
        </w:rPr>
        <w:t>the same</w:t>
      </w:r>
      <w:r>
        <w:rPr>
          <w:color w:val="2B2A29"/>
          <w:spacing w:val="1"/>
          <w:w w:val="105"/>
        </w:rPr>
        <w:t xml:space="preserve"> </w:t>
      </w:r>
      <w:r>
        <w:rPr>
          <w:color w:val="2B2A29"/>
          <w:w w:val="105"/>
        </w:rPr>
        <w:t>field</w:t>
      </w:r>
      <w:r>
        <w:rPr>
          <w:color w:val="2B2A29"/>
          <w:spacing w:val="1"/>
          <w:w w:val="105"/>
        </w:rPr>
        <w:t xml:space="preserve"> </w:t>
      </w:r>
      <w:r>
        <w:rPr>
          <w:color w:val="2B2A29"/>
          <w:w w:val="105"/>
        </w:rPr>
        <w:t>name, DeptId. The reason why a field marked as a foreign key must point to a primary key of a</w:t>
      </w:r>
      <w:r>
        <w:rPr>
          <w:color w:val="2B2A29"/>
          <w:spacing w:val="-55"/>
          <w:w w:val="105"/>
        </w:rPr>
        <w:t xml:space="preserve"> </w:t>
      </w:r>
      <w:r>
        <w:rPr>
          <w:color w:val="2B2A29"/>
          <w:spacing w:val="-1"/>
          <w:w w:val="110"/>
        </w:rPr>
        <w:t xml:space="preserve">different table is because of the requirement </w:t>
      </w:r>
      <w:r>
        <w:rPr>
          <w:color w:val="2B2A29"/>
          <w:w w:val="110"/>
        </w:rPr>
        <w:t>that a unique record must be matched to</w:t>
      </w:r>
      <w:r>
        <w:rPr>
          <w:color w:val="2B2A29"/>
          <w:spacing w:val="-58"/>
          <w:w w:val="110"/>
        </w:rPr>
        <w:t xml:space="preserve"> </w:t>
      </w:r>
      <w:r>
        <w:rPr>
          <w:color w:val="2B2A29"/>
          <w:spacing w:val="-1"/>
          <w:w w:val="110"/>
        </w:rPr>
        <w:t>the</w:t>
      </w:r>
      <w:r>
        <w:rPr>
          <w:color w:val="2B2A29"/>
          <w:spacing w:val="-16"/>
          <w:w w:val="110"/>
        </w:rPr>
        <w:t xml:space="preserve"> </w:t>
      </w:r>
      <w:r>
        <w:rPr>
          <w:color w:val="2B2A29"/>
          <w:spacing w:val="-1"/>
          <w:w w:val="110"/>
        </w:rPr>
        <w:t>current</w:t>
      </w:r>
      <w:r>
        <w:rPr>
          <w:color w:val="2B2A29"/>
          <w:spacing w:val="-15"/>
          <w:w w:val="110"/>
        </w:rPr>
        <w:t xml:space="preserve"> </w:t>
      </w:r>
      <w:r>
        <w:rPr>
          <w:color w:val="2B2A29"/>
          <w:spacing w:val="-1"/>
          <w:w w:val="110"/>
        </w:rPr>
        <w:t>record,</w:t>
      </w:r>
      <w:r>
        <w:rPr>
          <w:color w:val="2B2A29"/>
          <w:spacing w:val="-15"/>
          <w:w w:val="110"/>
        </w:rPr>
        <w:t xml:space="preserve"> </w:t>
      </w:r>
      <w:r>
        <w:rPr>
          <w:color w:val="2B2A29"/>
          <w:spacing w:val="-1"/>
          <w:w w:val="110"/>
        </w:rPr>
        <w:t>rather</w:t>
      </w:r>
      <w:r>
        <w:rPr>
          <w:color w:val="2B2A29"/>
          <w:spacing w:val="-15"/>
          <w:w w:val="110"/>
        </w:rPr>
        <w:t xml:space="preserve"> </w:t>
      </w:r>
      <w:r>
        <w:rPr>
          <w:color w:val="2B2A29"/>
          <w:spacing w:val="-1"/>
          <w:w w:val="110"/>
        </w:rPr>
        <w:t>than</w:t>
      </w:r>
      <w:r>
        <w:rPr>
          <w:color w:val="2B2A29"/>
          <w:spacing w:val="-15"/>
          <w:w w:val="110"/>
        </w:rPr>
        <w:t xml:space="preserve"> </w:t>
      </w:r>
      <w:r>
        <w:rPr>
          <w:color w:val="2B2A29"/>
          <w:spacing w:val="-1"/>
          <w:w w:val="110"/>
        </w:rPr>
        <w:t>having</w:t>
      </w:r>
      <w:r>
        <w:rPr>
          <w:color w:val="2B2A29"/>
          <w:spacing w:val="-15"/>
          <w:w w:val="110"/>
        </w:rPr>
        <w:t xml:space="preserve"> </w:t>
      </w:r>
      <w:r>
        <w:rPr>
          <w:color w:val="2B2A29"/>
          <w:spacing w:val="-1"/>
          <w:w w:val="110"/>
        </w:rPr>
        <w:t>a</w:t>
      </w:r>
      <w:r>
        <w:rPr>
          <w:color w:val="2B2A29"/>
          <w:spacing w:val="-15"/>
          <w:w w:val="110"/>
        </w:rPr>
        <w:t xml:space="preserve"> </w:t>
      </w:r>
      <w:r>
        <w:rPr>
          <w:color w:val="2B2A29"/>
          <w:spacing w:val="-1"/>
          <w:w w:val="110"/>
        </w:rPr>
        <w:t>situation</w:t>
      </w:r>
      <w:r>
        <w:rPr>
          <w:color w:val="2B2A29"/>
          <w:spacing w:val="-15"/>
          <w:w w:val="110"/>
        </w:rPr>
        <w:t xml:space="preserve"> </w:t>
      </w:r>
      <w:r>
        <w:rPr>
          <w:color w:val="2B2A29"/>
          <w:spacing w:val="-1"/>
          <w:w w:val="110"/>
        </w:rPr>
        <w:t>where</w:t>
      </w:r>
      <w:r>
        <w:rPr>
          <w:color w:val="2B2A29"/>
          <w:spacing w:val="-15"/>
          <w:w w:val="110"/>
        </w:rPr>
        <w:t xml:space="preserve"> </w:t>
      </w:r>
      <w:r>
        <w:rPr>
          <w:color w:val="2B2A29"/>
          <w:spacing w:val="-1"/>
          <w:w w:val="110"/>
        </w:rPr>
        <w:t>multiple</w:t>
      </w:r>
      <w:r>
        <w:rPr>
          <w:color w:val="2B2A29"/>
          <w:spacing w:val="-15"/>
          <w:w w:val="110"/>
        </w:rPr>
        <w:t xml:space="preserve"> </w:t>
      </w:r>
      <w:r>
        <w:rPr>
          <w:color w:val="2B2A29"/>
          <w:w w:val="110"/>
        </w:rPr>
        <w:t>records</w:t>
      </w:r>
      <w:r>
        <w:rPr>
          <w:color w:val="2B2A29"/>
          <w:spacing w:val="-15"/>
          <w:w w:val="110"/>
        </w:rPr>
        <w:t xml:space="preserve"> </w:t>
      </w:r>
      <w:r>
        <w:rPr>
          <w:color w:val="2B2A29"/>
          <w:w w:val="110"/>
        </w:rPr>
        <w:t>are</w:t>
      </w:r>
      <w:r>
        <w:rPr>
          <w:color w:val="2B2A29"/>
          <w:spacing w:val="-15"/>
          <w:w w:val="110"/>
        </w:rPr>
        <w:t xml:space="preserve"> </w:t>
      </w:r>
      <w:r>
        <w:rPr>
          <w:color w:val="2B2A29"/>
          <w:w w:val="110"/>
        </w:rPr>
        <w:t>matched</w:t>
      </w:r>
      <w:r>
        <w:rPr>
          <w:color w:val="2B2A29"/>
          <w:spacing w:val="-15"/>
          <w:w w:val="110"/>
        </w:rPr>
        <w:t xml:space="preserve"> </w:t>
      </w:r>
      <w:r>
        <w:rPr>
          <w:color w:val="2B2A29"/>
          <w:w w:val="110"/>
        </w:rPr>
        <w:t>to</w:t>
      </w:r>
      <w:r>
        <w:rPr>
          <w:color w:val="2B2A29"/>
          <w:spacing w:val="-57"/>
          <w:w w:val="110"/>
        </w:rPr>
        <w:t xml:space="preserve"> </w:t>
      </w:r>
      <w:r>
        <w:rPr>
          <w:color w:val="2B2A29"/>
          <w:w w:val="105"/>
        </w:rPr>
        <w:t>it. The field names do not have to be the same in these tables to create this relationship,</w:t>
      </w:r>
      <w:r>
        <w:rPr>
          <w:color w:val="2B2A29"/>
          <w:spacing w:val="1"/>
          <w:w w:val="105"/>
        </w:rPr>
        <w:t xml:space="preserve"> </w:t>
      </w:r>
      <w:r>
        <w:rPr>
          <w:color w:val="2B2A29"/>
          <w:spacing w:val="-1"/>
          <w:w w:val="110"/>
        </w:rPr>
        <w:t>but</w:t>
      </w:r>
      <w:r>
        <w:rPr>
          <w:color w:val="2B2A29"/>
          <w:spacing w:val="-16"/>
          <w:w w:val="110"/>
        </w:rPr>
        <w:t xml:space="preserve"> </w:t>
      </w:r>
      <w:r>
        <w:rPr>
          <w:color w:val="2B2A29"/>
          <w:spacing w:val="-1"/>
          <w:w w:val="110"/>
        </w:rPr>
        <w:t>most</w:t>
      </w:r>
      <w:r>
        <w:rPr>
          <w:color w:val="2B2A29"/>
          <w:spacing w:val="-15"/>
          <w:w w:val="110"/>
        </w:rPr>
        <w:t xml:space="preserve"> </w:t>
      </w:r>
      <w:r>
        <w:rPr>
          <w:color w:val="2B2A29"/>
          <w:spacing w:val="-1"/>
          <w:w w:val="110"/>
        </w:rPr>
        <w:t>often,</w:t>
      </w:r>
      <w:r>
        <w:rPr>
          <w:color w:val="2B2A29"/>
          <w:spacing w:val="-16"/>
          <w:w w:val="110"/>
        </w:rPr>
        <w:t xml:space="preserve"> </w:t>
      </w:r>
      <w:r>
        <w:rPr>
          <w:color w:val="2B2A29"/>
          <w:spacing w:val="-1"/>
          <w:w w:val="110"/>
        </w:rPr>
        <w:t>as</w:t>
      </w:r>
      <w:r>
        <w:rPr>
          <w:color w:val="2B2A29"/>
          <w:spacing w:val="-15"/>
          <w:w w:val="110"/>
        </w:rPr>
        <w:t xml:space="preserve"> </w:t>
      </w:r>
      <w:r>
        <w:rPr>
          <w:color w:val="2B2A29"/>
          <w:spacing w:val="-1"/>
          <w:w w:val="110"/>
        </w:rPr>
        <w:t>a</w:t>
      </w:r>
      <w:r>
        <w:rPr>
          <w:color w:val="2B2A29"/>
          <w:spacing w:val="-16"/>
          <w:w w:val="110"/>
        </w:rPr>
        <w:t xml:space="preserve"> </w:t>
      </w:r>
      <w:r>
        <w:rPr>
          <w:color w:val="2B2A29"/>
          <w:spacing w:val="-1"/>
          <w:w w:val="110"/>
        </w:rPr>
        <w:t>convention,</w:t>
      </w:r>
      <w:r>
        <w:rPr>
          <w:color w:val="2B2A29"/>
          <w:spacing w:val="-15"/>
          <w:w w:val="110"/>
        </w:rPr>
        <w:t xml:space="preserve"> </w:t>
      </w:r>
      <w:r>
        <w:rPr>
          <w:color w:val="2B2A29"/>
          <w:spacing w:val="-1"/>
          <w:w w:val="110"/>
        </w:rPr>
        <w:t>they</w:t>
      </w:r>
      <w:r>
        <w:rPr>
          <w:color w:val="2B2A29"/>
          <w:spacing w:val="-16"/>
          <w:w w:val="110"/>
        </w:rPr>
        <w:t xml:space="preserve"> </w:t>
      </w:r>
      <w:r>
        <w:rPr>
          <w:color w:val="2B2A29"/>
          <w:spacing w:val="-1"/>
          <w:w w:val="110"/>
        </w:rPr>
        <w:t>end</w:t>
      </w:r>
      <w:r>
        <w:rPr>
          <w:color w:val="2B2A29"/>
          <w:spacing w:val="-15"/>
          <w:w w:val="110"/>
        </w:rPr>
        <w:t xml:space="preserve"> </w:t>
      </w:r>
      <w:r>
        <w:rPr>
          <w:color w:val="2B2A29"/>
          <w:spacing w:val="-1"/>
          <w:w w:val="110"/>
        </w:rPr>
        <w:t>up</w:t>
      </w:r>
      <w:r>
        <w:rPr>
          <w:color w:val="2B2A29"/>
          <w:spacing w:val="-16"/>
          <w:w w:val="110"/>
        </w:rPr>
        <w:t xml:space="preserve"> </w:t>
      </w:r>
      <w:r>
        <w:rPr>
          <w:color w:val="2B2A29"/>
          <w:spacing w:val="-1"/>
          <w:w w:val="110"/>
        </w:rPr>
        <w:t>having</w:t>
      </w:r>
      <w:r>
        <w:rPr>
          <w:color w:val="2B2A29"/>
          <w:spacing w:val="-15"/>
          <w:w w:val="110"/>
        </w:rPr>
        <w:t xml:space="preserve"> </w:t>
      </w:r>
      <w:r>
        <w:rPr>
          <w:color w:val="2B2A29"/>
          <w:w w:val="110"/>
        </w:rPr>
        <w:t>the</w:t>
      </w:r>
      <w:r>
        <w:rPr>
          <w:color w:val="2B2A29"/>
          <w:spacing w:val="-16"/>
          <w:w w:val="110"/>
        </w:rPr>
        <w:t xml:space="preserve"> </w:t>
      </w:r>
      <w:r>
        <w:rPr>
          <w:color w:val="2B2A29"/>
          <w:w w:val="110"/>
        </w:rPr>
        <w:t>same</w:t>
      </w:r>
      <w:r>
        <w:rPr>
          <w:color w:val="2B2A29"/>
          <w:spacing w:val="-15"/>
          <w:w w:val="110"/>
        </w:rPr>
        <w:t xml:space="preserve"> </w:t>
      </w:r>
      <w:r>
        <w:rPr>
          <w:color w:val="2B2A29"/>
          <w:w w:val="110"/>
        </w:rPr>
        <w:t>name.</w:t>
      </w:r>
    </w:p>
    <w:p>
      <w:pPr>
        <w:pStyle w:val="11"/>
        <w:spacing w:line="304" w:lineRule="auto"/>
        <w:ind w:left="520" w:right="204" w:firstLine="359"/>
      </w:pPr>
      <w:r>
        <w:rPr>
          <w:color w:val="2B2A29"/>
          <w:w w:val="105"/>
        </w:rPr>
        <w:t>我们可以看到，我们如何从表的记录中简单地指向外部表中的记录，从而消除</w:t>
      </w:r>
      <w:r>
        <w:rPr>
          <w:color w:val="2B2A29"/>
          <w:spacing w:val="4"/>
          <w:w w:val="105"/>
        </w:rPr>
        <w:t>了</w:t>
      </w:r>
      <w:r>
        <w:rPr>
          <w:color w:val="2B2A29"/>
          <w:w w:val="105"/>
        </w:rPr>
        <w:t>总是重复相同可能字段值的要求。Employees表中的DeptId字段标记为</w:t>
      </w:r>
      <w:r>
        <w:rPr>
          <w:i/>
          <w:color w:val="2B2A29"/>
          <w:w w:val="105"/>
        </w:rPr>
        <w:t>外键</w:t>
      </w:r>
      <w:r>
        <w:rPr>
          <w:color w:val="2B2A29"/>
          <w:w w:val="105"/>
        </w:rPr>
        <w:t>。外键是表示不同表的主键值的表字段。在这种情况下，Employees表中的DeptId字段是指向Departments主键的外键，其中主键字段恰好也具有相同</w:t>
      </w:r>
      <w:r>
        <w:rPr>
          <w:color w:val="2B2A29"/>
          <w:spacing w:val="1"/>
          <w:w w:val="105"/>
        </w:rPr>
        <w:t>的</w:t>
      </w:r>
      <w:r>
        <w:rPr>
          <w:color w:val="2B2A29"/>
          <w:w w:val="105"/>
        </w:rPr>
        <w:t>字段名DeptId。标记为外键的字段必须指向</w:t>
      </w:r>
      <w:r>
        <w:rPr>
          <w:color w:val="2B2A29"/>
          <w:spacing w:val="-1"/>
          <w:w w:val="110"/>
        </w:rPr>
        <w:t>不同表</w:t>
      </w:r>
      <w:r>
        <w:rPr>
          <w:color w:val="2B2A29"/>
          <w:w w:val="105"/>
        </w:rPr>
        <w:t>的主键</w:t>
      </w:r>
      <w:r>
        <w:rPr>
          <w:color w:val="2B2A29"/>
          <w:spacing w:val="-1"/>
          <w:w w:val="110"/>
        </w:rPr>
        <w:t>的</w:t>
      </w:r>
      <w:r>
        <w:rPr>
          <w:color w:val="2B2A29"/>
          <w:w w:val="105"/>
        </w:rPr>
        <w:t>原因</w:t>
      </w:r>
      <w:r>
        <w:rPr>
          <w:color w:val="2B2A29"/>
          <w:spacing w:val="-1"/>
          <w:w w:val="110"/>
        </w:rPr>
        <w:t>是，要求</w:t>
      </w:r>
      <w:r>
        <w:rPr>
          <w:color w:val="2B2A29"/>
          <w:w w:val="110"/>
        </w:rPr>
        <w:t>唯一记录必须与</w:t>
      </w:r>
      <w:r>
        <w:rPr>
          <w:color w:val="2B2A29"/>
          <w:spacing w:val="-1"/>
          <w:w w:val="110"/>
        </w:rPr>
        <w:t>当前记录</w:t>
      </w:r>
      <w:r>
        <w:rPr>
          <w:color w:val="2B2A29"/>
          <w:w w:val="110"/>
        </w:rPr>
        <w:t>匹配</w:t>
      </w:r>
      <w:r>
        <w:rPr>
          <w:color w:val="2B2A29"/>
          <w:spacing w:val="-1"/>
          <w:w w:val="110"/>
        </w:rPr>
        <w:t>，而不是多个</w:t>
      </w:r>
      <w:r>
        <w:rPr>
          <w:color w:val="2B2A29"/>
          <w:w w:val="110"/>
        </w:rPr>
        <w:t>记录与</w:t>
      </w:r>
      <w:r>
        <w:rPr>
          <w:color w:val="2B2A29"/>
          <w:w w:val="105"/>
        </w:rPr>
        <w:t>之</w:t>
      </w:r>
      <w:r>
        <w:rPr>
          <w:color w:val="2B2A29"/>
          <w:w w:val="110"/>
        </w:rPr>
        <w:t>匹配</w:t>
      </w:r>
      <w:r>
        <w:rPr>
          <w:color w:val="2B2A29"/>
          <w:w w:val="105"/>
        </w:rPr>
        <w:t>。这些表中的字段名称不必相同即可创建此关系，</w:t>
      </w:r>
      <w:r>
        <w:rPr>
          <w:color w:val="2B2A29"/>
          <w:spacing w:val="-1"/>
          <w:w w:val="110"/>
        </w:rPr>
        <w:t>但通常情况</w:t>
      </w:r>
      <w:r>
        <w:rPr>
          <w:color w:val="2B2A29"/>
          <w:spacing w:val="-15"/>
          <w:w w:val="110"/>
        </w:rPr>
        <w:t>下</w:t>
      </w:r>
      <w:r>
        <w:rPr>
          <w:color w:val="2B2A29"/>
          <w:spacing w:val="-1"/>
          <w:w w:val="110"/>
        </w:rPr>
        <w:t>，作为惯例，</w:t>
      </w:r>
      <w:r>
        <w:rPr>
          <w:color w:val="2B2A29"/>
          <w:spacing w:val="-15"/>
          <w:w w:val="110"/>
        </w:rPr>
        <w:t>他们</w:t>
      </w:r>
      <w:r>
        <w:rPr>
          <w:color w:val="2B2A29"/>
          <w:spacing w:val="-1"/>
          <w:w w:val="110"/>
        </w:rPr>
        <w:t>最终有</w:t>
      </w:r>
      <w:r>
        <w:rPr>
          <w:color w:val="2B2A29"/>
          <w:spacing w:val="-15"/>
          <w:w w:val="110"/>
        </w:rPr>
        <w:t>了</w:t>
      </w:r>
      <w:r>
        <w:rPr>
          <w:color w:val="2B2A29"/>
          <w:w w:val="110"/>
        </w:rPr>
        <w:t>相同</w:t>
      </w:r>
      <w:r>
        <w:rPr>
          <w:color w:val="2B2A29"/>
          <w:spacing w:val="-15"/>
          <w:w w:val="110"/>
        </w:rPr>
        <w:t>的</w:t>
      </w:r>
      <w:r>
        <w:rPr>
          <w:color w:val="2B2A29"/>
          <w:w w:val="110"/>
        </w:rPr>
        <w:t>名字。</w:t>
      </w:r>
    </w:p>
    <w:p>
      <w:r>
        <w:rPr>
          <w:color w:val="2B2A29"/>
          <w:w w:val="105"/>
        </w:rPr>
        <w:t>This process of finally eliminating redundancy and removing the chance of having</w:t>
      </w:r>
      <w:r>
        <w:rPr>
          <w:color w:val="2B2A29"/>
          <w:spacing w:val="-55"/>
          <w:w w:val="105"/>
        </w:rPr>
        <w:t xml:space="preserve"> </w:t>
      </w:r>
      <w:r>
        <w:rPr>
          <w:color w:val="2B2A29"/>
          <w:w w:val="105"/>
        </w:rPr>
        <w:t xml:space="preserve">inconsistent data is called </w:t>
      </w:r>
      <w:r>
        <w:rPr>
          <w:i/>
          <w:color w:val="2B2A29"/>
          <w:w w:val="105"/>
        </w:rPr>
        <w:t>normalization</w:t>
      </w:r>
      <w:r>
        <w:rPr>
          <w:color w:val="2B2A29"/>
          <w:w w:val="105"/>
        </w:rPr>
        <w:t>. In the process of normalization, from the</w:t>
      </w:r>
      <w:r>
        <w:rPr>
          <w:color w:val="2B2A29"/>
          <w:spacing w:val="1"/>
          <w:w w:val="105"/>
        </w:rPr>
        <w:t xml:space="preserve"> </w:t>
      </w:r>
      <w:r>
        <w:rPr>
          <w:color w:val="2B2A29"/>
          <w:w w:val="105"/>
        </w:rPr>
        <w:t>Employees table, its records can simply point to a single record that represents the</w:t>
      </w:r>
      <w:r>
        <w:rPr>
          <w:color w:val="2B2A29"/>
          <w:spacing w:val="1"/>
          <w:w w:val="105"/>
        </w:rPr>
        <w:t xml:space="preserve"> </w:t>
      </w:r>
      <w:r>
        <w:rPr>
          <w:color w:val="2B2A29"/>
          <w:w w:val="105"/>
        </w:rPr>
        <w:t>Department</w:t>
      </w:r>
      <w:r>
        <w:rPr>
          <w:color w:val="2B2A29"/>
          <w:spacing w:val="1"/>
          <w:w w:val="105"/>
        </w:rPr>
        <w:t xml:space="preserve"> </w:t>
      </w:r>
      <w:r>
        <w:rPr>
          <w:color w:val="2B2A29"/>
          <w:w w:val="105"/>
        </w:rPr>
        <w:t>data,</w:t>
      </w:r>
      <w:r>
        <w:rPr>
          <w:color w:val="2B2A29"/>
          <w:spacing w:val="2"/>
          <w:w w:val="105"/>
        </w:rPr>
        <w:t xml:space="preserve"> </w:t>
      </w:r>
      <w:r>
        <w:rPr>
          <w:color w:val="2B2A29"/>
          <w:w w:val="105"/>
        </w:rPr>
        <w:t>rather</w:t>
      </w:r>
      <w:r>
        <w:rPr>
          <w:color w:val="2B2A29"/>
          <w:spacing w:val="2"/>
          <w:w w:val="105"/>
        </w:rPr>
        <w:t xml:space="preserve"> </w:t>
      </w:r>
      <w:r>
        <w:rPr>
          <w:color w:val="2B2A29"/>
          <w:w w:val="105"/>
        </w:rPr>
        <w:t>than</w:t>
      </w:r>
      <w:r>
        <w:rPr>
          <w:color w:val="2B2A29"/>
          <w:spacing w:val="2"/>
          <w:w w:val="105"/>
        </w:rPr>
        <w:t xml:space="preserve"> </w:t>
      </w:r>
      <w:r>
        <w:rPr>
          <w:color w:val="2B2A29"/>
          <w:w w:val="105"/>
        </w:rPr>
        <w:t>having</w:t>
      </w:r>
      <w:r>
        <w:rPr>
          <w:color w:val="2B2A29"/>
          <w:spacing w:val="1"/>
          <w:w w:val="105"/>
        </w:rPr>
        <w:t xml:space="preserve"> </w:t>
      </w:r>
      <w:r>
        <w:rPr>
          <w:color w:val="2B2A29"/>
          <w:w w:val="105"/>
        </w:rPr>
        <w:t>multiple</w:t>
      </w:r>
      <w:r>
        <w:rPr>
          <w:color w:val="2B2A29"/>
          <w:spacing w:val="2"/>
          <w:w w:val="105"/>
        </w:rPr>
        <w:t xml:space="preserve"> </w:t>
      </w:r>
      <w:r>
        <w:rPr>
          <w:color w:val="2B2A29"/>
          <w:w w:val="105"/>
        </w:rPr>
        <w:t>copies</w:t>
      </w:r>
      <w:r>
        <w:rPr>
          <w:color w:val="2B2A29"/>
          <w:spacing w:val="2"/>
          <w:w w:val="105"/>
        </w:rPr>
        <w:t xml:space="preserve"> </w:t>
      </w:r>
      <w:r>
        <w:rPr>
          <w:color w:val="2B2A29"/>
          <w:w w:val="105"/>
        </w:rPr>
        <w:t>within</w:t>
      </w:r>
      <w:r>
        <w:rPr>
          <w:color w:val="2B2A29"/>
          <w:spacing w:val="2"/>
          <w:w w:val="105"/>
        </w:rPr>
        <w:t xml:space="preserve"> </w:t>
      </w:r>
      <w:r>
        <w:rPr>
          <w:color w:val="2B2A29"/>
          <w:w w:val="105"/>
        </w:rPr>
        <w:t>themselves.</w:t>
      </w:r>
      <w:r>
        <w:rPr>
          <w:color w:val="2B2A29"/>
          <w:spacing w:val="1"/>
          <w:w w:val="105"/>
        </w:rPr>
        <w:t xml:space="preserve"> </w:t>
      </w:r>
      <w:r>
        <w:rPr>
          <w:color w:val="2B2A29"/>
          <w:w w:val="105"/>
        </w:rPr>
        <w:t>Now</w:t>
      </w:r>
      <w:r>
        <w:rPr>
          <w:color w:val="2B2A29"/>
          <w:spacing w:val="2"/>
          <w:w w:val="105"/>
        </w:rPr>
        <w:t xml:space="preserve"> </w:t>
      </w:r>
      <w:r>
        <w:rPr>
          <w:color w:val="2B2A29"/>
          <w:w w:val="105"/>
        </w:rPr>
        <w:t>in</w:t>
      </w:r>
      <w:r>
        <w:rPr>
          <w:color w:val="2B2A29"/>
          <w:spacing w:val="2"/>
          <w:w w:val="105"/>
        </w:rPr>
        <w:t xml:space="preserve"> </w:t>
      </w:r>
      <w:r>
        <w:rPr>
          <w:color w:val="2B2A29"/>
          <w:w w:val="105"/>
        </w:rPr>
        <w:t>this</w:t>
      </w:r>
      <w:r>
        <w:rPr>
          <w:color w:val="2B2A29"/>
          <w:spacing w:val="1"/>
          <w:w w:val="105"/>
        </w:rPr>
        <w:t xml:space="preserve"> </w:t>
      </w:r>
      <w:r>
        <w:rPr>
          <w:color w:val="2B2A29"/>
          <w:w w:val="105"/>
        </w:rPr>
        <w:t>situation, changing the location of the Engineering department is just a matter of</w:t>
      </w:r>
      <w:r>
        <w:rPr>
          <w:color w:val="2B2A29"/>
          <w:spacing w:val="1"/>
          <w:w w:val="105"/>
        </w:rPr>
        <w:t xml:space="preserve"> </w:t>
      </w:r>
      <w:r>
        <w:rPr>
          <w:color w:val="2B2A29"/>
          <w:spacing w:val="-1"/>
          <w:w w:val="110"/>
        </w:rPr>
        <w:t>updating</w:t>
      </w:r>
      <w:r>
        <w:rPr>
          <w:color w:val="2B2A29"/>
          <w:spacing w:val="-16"/>
          <w:w w:val="110"/>
        </w:rPr>
        <w:t xml:space="preserve"> </w:t>
      </w:r>
      <w:r>
        <w:rPr>
          <w:color w:val="2B2A29"/>
          <w:spacing w:val="-1"/>
          <w:w w:val="110"/>
        </w:rPr>
        <w:t>a</w:t>
      </w:r>
      <w:r>
        <w:rPr>
          <w:color w:val="2B2A29"/>
          <w:spacing w:val="-15"/>
          <w:w w:val="110"/>
        </w:rPr>
        <w:t xml:space="preserve"> </w:t>
      </w:r>
      <w:r>
        <w:rPr>
          <w:color w:val="2B2A29"/>
          <w:spacing w:val="-1"/>
          <w:w w:val="110"/>
        </w:rPr>
        <w:t>single</w:t>
      </w:r>
      <w:r>
        <w:rPr>
          <w:color w:val="2B2A29"/>
          <w:spacing w:val="-16"/>
          <w:w w:val="110"/>
        </w:rPr>
        <w:t xml:space="preserve"> </w:t>
      </w:r>
      <w:r>
        <w:rPr>
          <w:color w:val="2B2A29"/>
          <w:spacing w:val="-1"/>
          <w:w w:val="110"/>
        </w:rPr>
        <w:t>record</w:t>
      </w:r>
      <w:r>
        <w:rPr>
          <w:color w:val="2B2A29"/>
          <w:spacing w:val="-15"/>
          <w:w w:val="110"/>
        </w:rPr>
        <w:t xml:space="preserve"> </w:t>
      </w:r>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Departments</w:t>
      </w:r>
      <w:r>
        <w:rPr>
          <w:color w:val="2B2A29"/>
          <w:spacing w:val="-16"/>
          <w:w w:val="110"/>
        </w:rPr>
        <w:t xml:space="preserve"> </w:t>
      </w:r>
      <w:r>
        <w:rPr>
          <w:color w:val="2B2A29"/>
          <w:w w:val="110"/>
        </w:rPr>
        <w:t>table.</w:t>
      </w:r>
    </w:p>
    <w:p>
      <w:pPr>
        <w:pStyle w:val="11"/>
        <w:spacing w:line="304" w:lineRule="auto"/>
        <w:ind w:left="520" w:right="266" w:firstLine="359"/>
      </w:pPr>
      <w:r>
        <w:rPr>
          <w:color w:val="2B2A29"/>
          <w:w w:val="105"/>
        </w:rPr>
        <w:t>这种最终消除冗余并消除数据不一致的可能性的过程称为</w:t>
      </w:r>
      <w:r>
        <w:rPr>
          <w:i/>
          <w:color w:val="2B2A29"/>
          <w:w w:val="105"/>
        </w:rPr>
        <w:t>标准化</w:t>
      </w:r>
      <w:r>
        <w:rPr>
          <w:color w:val="2B2A29"/>
          <w:w w:val="105"/>
        </w:rPr>
        <w:t>。在标准化过程中，从Employees表中，它的记录可以简单地指向表示部门数据的单个记录，而不是在</w:t>
      </w:r>
      <w:r>
        <w:rPr>
          <w:color w:val="2B2A29"/>
          <w:spacing w:val="2"/>
          <w:w w:val="105"/>
        </w:rPr>
        <w:t>其</w:t>
      </w:r>
      <w:r>
        <w:rPr>
          <w:color w:val="2B2A29"/>
          <w:w w:val="105"/>
        </w:rPr>
        <w:t>自身具有多个副本。现在，在这种情况下，更改工程部门的位置只需要</w:t>
      </w:r>
      <w:r>
        <w:rPr>
          <w:color w:val="2B2A29"/>
          <w:spacing w:val="-1"/>
          <w:w w:val="110"/>
        </w:rPr>
        <w:t>更新部门</w:t>
      </w:r>
      <w:r>
        <w:rPr>
          <w:color w:val="2B2A29"/>
          <w:w w:val="110"/>
        </w:rPr>
        <w:t>表</w:t>
      </w:r>
      <w:r>
        <w:rPr>
          <w:color w:val="2B2A29"/>
          <w:spacing w:val="-1"/>
          <w:w w:val="110"/>
        </w:rPr>
        <w:t>中</w:t>
      </w:r>
      <w:r>
        <w:rPr>
          <w:color w:val="2B2A29"/>
          <w:w w:val="105"/>
        </w:rPr>
        <w:t>的</w:t>
      </w:r>
      <w:r>
        <w:rPr>
          <w:color w:val="2B2A29"/>
          <w:spacing w:val="-1"/>
          <w:w w:val="110"/>
        </w:rPr>
        <w:t>一</w:t>
      </w:r>
      <w:r>
        <w:rPr>
          <w:color w:val="2B2A29"/>
          <w:spacing w:val="-15"/>
          <w:w w:val="110"/>
        </w:rPr>
        <w:t>条</w:t>
      </w:r>
      <w:r>
        <w:rPr>
          <w:color w:val="2B2A29"/>
          <w:spacing w:val="-1"/>
          <w:w w:val="110"/>
        </w:rPr>
        <w:t>记录</w:t>
      </w:r>
      <w:r>
        <w:rPr>
          <w:color w:val="2B2A29"/>
          <w:w w:val="110"/>
        </w:rPr>
        <w:t>。</w:t>
      </w:r>
    </w:p>
    <w:p>
      <w:pPr>
        <w:spacing w:after="0" w:line="304" w:lineRule="auto"/>
        <w:sectPr>
          <w:pgSz w:w="10080" w:h="14400"/>
          <w:pgMar w:top="1260" w:right="560" w:bottom="1260" w:left="560" w:header="1037" w:footer="1070" w:gutter="0"/>
          <w:cols w:space="720" w:num="1"/>
        </w:sectPr>
      </w:pPr>
    </w:p>
    <w:p>
      <w:r>
        <w:rPr>
          <w:color w:val="2B2A29"/>
          <w:w w:val="80"/>
        </w:rPr>
        <w:t>Entity-Relationship</w:t>
      </w:r>
      <w:r>
        <w:rPr>
          <w:color w:val="2B2A29"/>
          <w:spacing w:val="155"/>
        </w:rPr>
        <w:t xml:space="preserve"> </w:t>
      </w:r>
      <w:r>
        <w:rPr>
          <w:color w:val="2B2A29"/>
          <w:w w:val="80"/>
        </w:rPr>
        <w:t>Modeling</w:t>
      </w:r>
    </w:p>
    <w:p>
      <w:pPr>
        <w:pStyle w:val="4"/>
        <w:ind w:left="160"/>
        <w:jc w:val="both"/>
      </w:pPr>
      <w:bookmarkStart w:id="236" w:name="_bookmark221"/>
      <w:bookmarkEnd w:id="236"/>
      <w:r>
        <w:rPr>
          <w:color w:val="2B2A29"/>
          <w:w w:val="80"/>
        </w:rPr>
        <w:t>实体关系建模</w:t>
      </w:r>
    </w:p>
    <w:p>
      <w:r>
        <w:rPr>
          <w:color w:val="2B2A29"/>
          <w:w w:val="105"/>
        </w:rPr>
        <w:t>We have seen the main components of an RDBMS. When planning to create a database</w:t>
      </w:r>
      <w:r>
        <w:rPr>
          <w:color w:val="2B2A29"/>
          <w:spacing w:val="1"/>
          <w:w w:val="105"/>
        </w:rPr>
        <w:t xml:space="preserve"> </w:t>
      </w:r>
      <w:r>
        <w:rPr>
          <w:color w:val="2B2A29"/>
          <w:w w:val="105"/>
        </w:rPr>
        <w:t>and its tables, the first part is to design the structure of the tables, that is, the fields, data</w:t>
      </w:r>
      <w:r>
        <w:rPr>
          <w:color w:val="2B2A29"/>
          <w:spacing w:val="1"/>
          <w:w w:val="105"/>
        </w:rPr>
        <w:t xml:space="preserve"> </w:t>
      </w:r>
      <w:r>
        <w:rPr>
          <w:color w:val="2B2A29"/>
          <w:w w:val="105"/>
        </w:rPr>
        <w:t>types</w:t>
      </w:r>
      <w:r>
        <w:rPr>
          <w:color w:val="2B2A29"/>
          <w:spacing w:val="-5"/>
          <w:w w:val="105"/>
        </w:rPr>
        <w:t xml:space="preserve"> </w:t>
      </w:r>
      <w:r>
        <w:rPr>
          <w:color w:val="2B2A29"/>
          <w:w w:val="105"/>
        </w:rPr>
        <w:t>of</w:t>
      </w:r>
      <w:r>
        <w:rPr>
          <w:color w:val="2B2A29"/>
          <w:spacing w:val="-4"/>
          <w:w w:val="105"/>
        </w:rPr>
        <w:t xml:space="preserve"> </w:t>
      </w:r>
      <w:r>
        <w:rPr>
          <w:color w:val="2B2A29"/>
          <w:w w:val="105"/>
        </w:rPr>
        <w:t>the</w:t>
      </w:r>
      <w:r>
        <w:rPr>
          <w:color w:val="2B2A29"/>
          <w:spacing w:val="-5"/>
          <w:w w:val="105"/>
        </w:rPr>
        <w:t xml:space="preserve"> </w:t>
      </w:r>
      <w:r>
        <w:rPr>
          <w:color w:val="2B2A29"/>
          <w:w w:val="105"/>
        </w:rPr>
        <w:t>fields,</w:t>
      </w:r>
      <w:r>
        <w:rPr>
          <w:color w:val="2B2A29"/>
          <w:spacing w:val="-4"/>
          <w:w w:val="105"/>
        </w:rPr>
        <w:t xml:space="preserve"> </w:t>
      </w:r>
      <w:r>
        <w:rPr>
          <w:color w:val="2B2A29"/>
          <w:w w:val="105"/>
        </w:rPr>
        <w:t>the</w:t>
      </w:r>
      <w:r>
        <w:rPr>
          <w:color w:val="2B2A29"/>
          <w:spacing w:val="-4"/>
          <w:w w:val="105"/>
        </w:rPr>
        <w:t xml:space="preserve"> </w:t>
      </w:r>
      <w:r>
        <w:rPr>
          <w:color w:val="2B2A29"/>
          <w:w w:val="105"/>
        </w:rPr>
        <w:t>primary</w:t>
      </w:r>
      <w:r>
        <w:rPr>
          <w:color w:val="2B2A29"/>
          <w:spacing w:val="-5"/>
          <w:w w:val="105"/>
        </w:rPr>
        <w:t xml:space="preserve"> </w:t>
      </w:r>
      <w:r>
        <w:rPr>
          <w:color w:val="2B2A29"/>
          <w:w w:val="105"/>
        </w:rPr>
        <w:t>keys,</w:t>
      </w:r>
      <w:r>
        <w:rPr>
          <w:color w:val="2B2A29"/>
          <w:spacing w:val="-4"/>
          <w:w w:val="105"/>
        </w:rPr>
        <w:t xml:space="preserve"> </w:t>
      </w:r>
      <w:r>
        <w:rPr>
          <w:color w:val="2B2A29"/>
          <w:w w:val="105"/>
        </w:rPr>
        <w:t>and</w:t>
      </w:r>
      <w:r>
        <w:rPr>
          <w:color w:val="2B2A29"/>
          <w:spacing w:val="-5"/>
          <w:w w:val="105"/>
        </w:rPr>
        <w:t xml:space="preserve"> </w:t>
      </w:r>
      <w:r>
        <w:rPr>
          <w:color w:val="2B2A29"/>
          <w:w w:val="105"/>
        </w:rPr>
        <w:t>so</w:t>
      </w:r>
      <w:r>
        <w:rPr>
          <w:color w:val="2B2A29"/>
          <w:spacing w:val="-4"/>
          <w:w w:val="105"/>
        </w:rPr>
        <w:t xml:space="preserve"> </w:t>
      </w:r>
      <w:r>
        <w:rPr>
          <w:color w:val="2B2A29"/>
          <w:w w:val="105"/>
        </w:rPr>
        <w:t>on.</w:t>
      </w:r>
      <w:r>
        <w:rPr>
          <w:color w:val="2B2A29"/>
          <w:spacing w:val="-4"/>
          <w:w w:val="105"/>
        </w:rPr>
        <w:t xml:space="preserve"> </w:t>
      </w:r>
      <w:r>
        <w:rPr>
          <w:color w:val="2B2A29"/>
          <w:w w:val="105"/>
        </w:rPr>
        <w:t>This</w:t>
      </w:r>
      <w:r>
        <w:rPr>
          <w:color w:val="2B2A29"/>
          <w:spacing w:val="-5"/>
          <w:w w:val="105"/>
        </w:rPr>
        <w:t xml:space="preserve"> </w:t>
      </w:r>
      <w:r>
        <w:rPr>
          <w:color w:val="2B2A29"/>
          <w:w w:val="105"/>
        </w:rPr>
        <w:t>is</w:t>
      </w:r>
      <w:r>
        <w:rPr>
          <w:color w:val="2B2A29"/>
          <w:spacing w:val="-4"/>
          <w:w w:val="105"/>
        </w:rPr>
        <w:t xml:space="preserve"> </w:t>
      </w:r>
      <w:r>
        <w:rPr>
          <w:color w:val="2B2A29"/>
          <w:w w:val="105"/>
        </w:rPr>
        <w:t>called</w:t>
      </w:r>
      <w:r>
        <w:rPr>
          <w:color w:val="2B2A29"/>
          <w:spacing w:val="-5"/>
          <w:w w:val="105"/>
        </w:rPr>
        <w:t xml:space="preserve"> </w:t>
      </w:r>
      <w:r>
        <w:rPr>
          <w:color w:val="2B2A29"/>
          <w:w w:val="105"/>
        </w:rPr>
        <w:t>the</w:t>
      </w:r>
      <w:r>
        <w:rPr>
          <w:color w:val="2B2A29"/>
          <w:spacing w:val="-4"/>
          <w:w w:val="105"/>
        </w:rPr>
        <w:t xml:space="preserve"> </w:t>
      </w:r>
      <w:r>
        <w:rPr>
          <w:i/>
          <w:color w:val="2B2A29"/>
          <w:w w:val="105"/>
        </w:rPr>
        <w:t>schema</w:t>
      </w:r>
      <w:r>
        <w:rPr>
          <w:i/>
          <w:color w:val="2B2A29"/>
          <w:spacing w:val="-4"/>
          <w:w w:val="105"/>
        </w:rPr>
        <w:t xml:space="preserve"> </w:t>
      </w:r>
      <w:r>
        <w:rPr>
          <w:color w:val="2B2A29"/>
          <w:w w:val="105"/>
        </w:rPr>
        <w:t>of</w:t>
      </w:r>
      <w:r>
        <w:rPr>
          <w:color w:val="2B2A29"/>
          <w:spacing w:val="-5"/>
          <w:w w:val="105"/>
        </w:rPr>
        <w:t xml:space="preserve"> </w:t>
      </w:r>
      <w:r>
        <w:rPr>
          <w:color w:val="2B2A29"/>
          <w:w w:val="105"/>
        </w:rPr>
        <w:t>the</w:t>
      </w:r>
      <w:r>
        <w:rPr>
          <w:color w:val="2B2A29"/>
          <w:spacing w:val="-4"/>
          <w:w w:val="105"/>
        </w:rPr>
        <w:t xml:space="preserve"> </w:t>
      </w:r>
      <w:r>
        <w:rPr>
          <w:color w:val="2B2A29"/>
          <w:w w:val="105"/>
        </w:rPr>
        <w:t>database.</w:t>
      </w:r>
    </w:p>
    <w:p>
      <w:pPr>
        <w:pStyle w:val="11"/>
        <w:spacing w:before="189" w:line="304" w:lineRule="auto"/>
        <w:ind w:left="160" w:right="593"/>
        <w:jc w:val="both"/>
      </w:pPr>
      <w:r>
        <w:rPr>
          <w:color w:val="2B2A29"/>
          <w:w w:val="105"/>
        </w:rPr>
        <w:t>我们已经看到了RDBMS的主要组件。当计划创建数据库及其表时，第一部分是设计表的结构，即字段、字段的</w:t>
      </w:r>
      <w:r>
        <w:rPr>
          <w:color w:val="2B2A29"/>
          <w:spacing w:val="-4"/>
          <w:w w:val="105"/>
        </w:rPr>
        <w:t>数据</w:t>
      </w:r>
      <w:r>
        <w:rPr>
          <w:color w:val="2B2A29"/>
          <w:w w:val="105"/>
        </w:rPr>
        <w:t>类型、主键等</w:t>
      </w:r>
      <w:r>
        <w:rPr>
          <w:color w:val="2B2A29"/>
          <w:spacing w:val="-4"/>
          <w:w w:val="105"/>
        </w:rPr>
        <w:t>。</w:t>
      </w:r>
      <w:r>
        <w:rPr>
          <w:color w:val="2B2A29"/>
          <w:w w:val="105"/>
        </w:rPr>
        <w:t>这称为数据库的</w:t>
      </w:r>
      <w:r>
        <w:rPr>
          <w:i/>
          <w:color w:val="2B2A29"/>
          <w:w w:val="105"/>
        </w:rPr>
        <w:t>模式</w:t>
      </w:r>
      <w:r>
        <w:rPr>
          <w:color w:val="2B2A29"/>
          <w:w w:val="105"/>
        </w:rPr>
        <w:t>。</w:t>
      </w:r>
    </w:p>
    <w:p>
      <w:r>
        <w:rPr>
          <w:color w:val="2B2A29"/>
          <w:w w:val="105"/>
        </w:rPr>
        <w:t>A well-known approach for defining the database schema is to use entity</w:t>
      </w:r>
      <w:r>
        <w:rPr>
          <w:color w:val="2B2A29"/>
          <w:spacing w:val="1"/>
          <w:w w:val="105"/>
        </w:rPr>
        <w:t xml:space="preserve"> </w:t>
      </w:r>
      <w:r>
        <w:rPr>
          <w:color w:val="2B2A29"/>
          <w:w w:val="105"/>
        </w:rPr>
        <w:t xml:space="preserve">relationship (ER) modeling. ER diagrams basically list all the </w:t>
      </w:r>
      <w:r>
        <w:rPr>
          <w:i/>
          <w:color w:val="2B2A29"/>
          <w:w w:val="105"/>
        </w:rPr>
        <w:t xml:space="preserve">entities </w:t>
      </w:r>
      <w:r>
        <w:rPr>
          <w:color w:val="2B2A29"/>
          <w:w w:val="105"/>
        </w:rPr>
        <w:t>in the system and</w:t>
      </w:r>
      <w:r>
        <w:rPr>
          <w:color w:val="2B2A29"/>
          <w:spacing w:val="-55"/>
          <w:w w:val="105"/>
        </w:rPr>
        <w:t xml:space="preserve"> </w:t>
      </w:r>
      <w:r>
        <w:rPr>
          <w:color w:val="2B2A29"/>
          <w:w w:val="105"/>
        </w:rPr>
        <w:t>the</w:t>
      </w:r>
      <w:r>
        <w:rPr>
          <w:color w:val="2B2A29"/>
          <w:spacing w:val="2"/>
          <w:w w:val="105"/>
        </w:rPr>
        <w:t xml:space="preserve"> </w:t>
      </w:r>
      <w:r>
        <w:rPr>
          <w:color w:val="2B2A29"/>
          <w:w w:val="105"/>
        </w:rPr>
        <w:t>relationships</w:t>
      </w:r>
      <w:r>
        <w:rPr>
          <w:color w:val="2B2A29"/>
          <w:spacing w:val="3"/>
          <w:w w:val="105"/>
        </w:rPr>
        <w:t xml:space="preserve"> </w:t>
      </w:r>
      <w:r>
        <w:rPr>
          <w:color w:val="2B2A29"/>
          <w:w w:val="105"/>
        </w:rPr>
        <w:t>between</w:t>
      </w:r>
      <w:r>
        <w:rPr>
          <w:color w:val="2B2A29"/>
          <w:spacing w:val="3"/>
          <w:w w:val="105"/>
        </w:rPr>
        <w:t xml:space="preserve"> </w:t>
      </w:r>
      <w:r>
        <w:rPr>
          <w:color w:val="2B2A29"/>
          <w:w w:val="105"/>
        </w:rPr>
        <w:t>them.</w:t>
      </w:r>
      <w:r>
        <w:rPr>
          <w:color w:val="2B2A29"/>
          <w:spacing w:val="3"/>
          <w:w w:val="105"/>
        </w:rPr>
        <w:t xml:space="preserve"> </w:t>
      </w:r>
      <w:r>
        <w:rPr>
          <w:color w:val="2B2A29"/>
          <w:w w:val="105"/>
        </w:rPr>
        <w:t>An</w:t>
      </w:r>
      <w:r>
        <w:rPr>
          <w:color w:val="2B2A29"/>
          <w:spacing w:val="3"/>
          <w:w w:val="105"/>
        </w:rPr>
        <w:t xml:space="preserve"> </w:t>
      </w:r>
      <w:r>
        <w:rPr>
          <w:color w:val="2B2A29"/>
          <w:w w:val="105"/>
        </w:rPr>
        <w:t>entity</w:t>
      </w:r>
      <w:r>
        <w:rPr>
          <w:color w:val="2B2A29"/>
          <w:spacing w:val="3"/>
          <w:w w:val="105"/>
        </w:rPr>
        <w:t xml:space="preserve"> </w:t>
      </w:r>
      <w:r>
        <w:rPr>
          <w:color w:val="2B2A29"/>
          <w:w w:val="105"/>
        </w:rPr>
        <w:t>is</w:t>
      </w:r>
      <w:r>
        <w:rPr>
          <w:color w:val="2B2A29"/>
          <w:spacing w:val="2"/>
          <w:w w:val="105"/>
        </w:rPr>
        <w:t xml:space="preserve"> </w:t>
      </w:r>
      <w:r>
        <w:rPr>
          <w:color w:val="2B2A29"/>
          <w:w w:val="105"/>
        </w:rPr>
        <w:t>a</w:t>
      </w:r>
      <w:r>
        <w:rPr>
          <w:color w:val="2B2A29"/>
          <w:spacing w:val="3"/>
          <w:w w:val="105"/>
        </w:rPr>
        <w:t xml:space="preserve"> </w:t>
      </w:r>
      <w:r>
        <w:rPr>
          <w:color w:val="2B2A29"/>
          <w:w w:val="105"/>
        </w:rPr>
        <w:t>person,</w:t>
      </w:r>
      <w:r>
        <w:rPr>
          <w:color w:val="2B2A29"/>
          <w:spacing w:val="3"/>
          <w:w w:val="105"/>
        </w:rPr>
        <w:t xml:space="preserve"> </w:t>
      </w:r>
      <w:r>
        <w:rPr>
          <w:color w:val="2B2A29"/>
          <w:w w:val="105"/>
        </w:rPr>
        <w:t>place,</w:t>
      </w:r>
      <w:r>
        <w:rPr>
          <w:color w:val="2B2A29"/>
          <w:spacing w:val="3"/>
          <w:w w:val="105"/>
        </w:rPr>
        <w:t xml:space="preserve"> </w:t>
      </w:r>
      <w:r>
        <w:rPr>
          <w:color w:val="2B2A29"/>
          <w:w w:val="105"/>
        </w:rPr>
        <w:t>or</w:t>
      </w:r>
      <w:r>
        <w:rPr>
          <w:color w:val="2B2A29"/>
          <w:spacing w:val="3"/>
          <w:w w:val="105"/>
        </w:rPr>
        <w:t xml:space="preserve"> </w:t>
      </w:r>
      <w:r>
        <w:rPr>
          <w:color w:val="2B2A29"/>
          <w:w w:val="105"/>
        </w:rPr>
        <w:t>thing.</w:t>
      </w:r>
      <w:r>
        <w:rPr>
          <w:color w:val="2B2A29"/>
          <w:spacing w:val="3"/>
          <w:w w:val="105"/>
        </w:rPr>
        <w:t xml:space="preserve"> </w:t>
      </w:r>
      <w:r>
        <w:rPr>
          <w:color w:val="2B2A29"/>
          <w:w w:val="105"/>
        </w:rPr>
        <w:t>These</w:t>
      </w:r>
      <w:r>
        <w:rPr>
          <w:color w:val="2B2A29"/>
          <w:spacing w:val="2"/>
          <w:w w:val="105"/>
        </w:rPr>
        <w:t xml:space="preserve"> </w:t>
      </w:r>
      <w:r>
        <w:rPr>
          <w:color w:val="2B2A29"/>
          <w:w w:val="105"/>
        </w:rPr>
        <w:t>entities</w:t>
      </w:r>
      <w:r>
        <w:rPr>
          <w:color w:val="2B2A29"/>
          <w:spacing w:val="3"/>
          <w:w w:val="105"/>
        </w:rPr>
        <w:t xml:space="preserve"> </w:t>
      </w:r>
      <w:r>
        <w:rPr>
          <w:color w:val="2B2A29"/>
          <w:w w:val="105"/>
        </w:rPr>
        <w:t>are</w:t>
      </w:r>
      <w:r>
        <w:rPr>
          <w:color w:val="2B2A29"/>
          <w:spacing w:val="-55"/>
          <w:w w:val="105"/>
        </w:rPr>
        <w:t xml:space="preserve"> </w:t>
      </w:r>
      <w:r>
        <w:rPr>
          <w:color w:val="2B2A29"/>
          <w:w w:val="110"/>
        </w:rPr>
        <w:t>represented</w:t>
      </w:r>
      <w:r>
        <w:rPr>
          <w:color w:val="2B2A29"/>
          <w:spacing w:val="-17"/>
          <w:w w:val="110"/>
        </w:rPr>
        <w:t xml:space="preserve"> </w:t>
      </w:r>
      <w:r>
        <w:rPr>
          <w:color w:val="2B2A29"/>
          <w:w w:val="110"/>
        </w:rPr>
        <w:t>in</w:t>
      </w:r>
      <w:r>
        <w:rPr>
          <w:color w:val="2B2A29"/>
          <w:spacing w:val="-17"/>
          <w:w w:val="110"/>
        </w:rPr>
        <w:t xml:space="preserve"> </w:t>
      </w:r>
      <w:r>
        <w:rPr>
          <w:color w:val="2B2A29"/>
          <w:w w:val="110"/>
        </w:rPr>
        <w:t>RDBMS</w:t>
      </w:r>
      <w:r>
        <w:rPr>
          <w:color w:val="2B2A29"/>
          <w:spacing w:val="-16"/>
          <w:w w:val="110"/>
        </w:rPr>
        <w:t xml:space="preserve"> </w:t>
      </w:r>
      <w:r>
        <w:rPr>
          <w:color w:val="2B2A29"/>
          <w:w w:val="110"/>
        </w:rPr>
        <w:t>as</w:t>
      </w:r>
      <w:r>
        <w:rPr>
          <w:color w:val="2B2A29"/>
          <w:spacing w:val="-17"/>
          <w:w w:val="110"/>
        </w:rPr>
        <w:t xml:space="preserve"> </w:t>
      </w:r>
      <w:r>
        <w:rPr>
          <w:color w:val="2B2A29"/>
          <w:w w:val="110"/>
        </w:rPr>
        <w:t>tables.</w:t>
      </w:r>
    </w:p>
    <w:p>
      <w:pPr>
        <w:pStyle w:val="11"/>
        <w:spacing w:line="304" w:lineRule="auto"/>
        <w:ind w:left="160" w:right="666" w:firstLine="359"/>
      </w:pPr>
      <w:r>
        <w:rPr>
          <w:color w:val="2B2A29"/>
          <w:w w:val="105"/>
        </w:rPr>
        <w:t>定义数据库模式的一种众所周知的方法是使用实体关系（ER）建模。ER图基本上列出了系统中的所有</w:t>
      </w:r>
      <w:r>
        <w:rPr>
          <w:i/>
          <w:color w:val="2B2A29"/>
          <w:w w:val="105"/>
        </w:rPr>
        <w:t>实体</w:t>
      </w:r>
      <w:r>
        <w:rPr>
          <w:color w:val="2B2A29"/>
          <w:w w:val="105"/>
        </w:rPr>
        <w:t>以及它们之间</w:t>
      </w:r>
      <w:r>
        <w:rPr>
          <w:color w:val="2B2A29"/>
          <w:spacing w:val="3"/>
          <w:w w:val="105"/>
        </w:rPr>
        <w:t>的</w:t>
      </w:r>
      <w:r>
        <w:rPr>
          <w:color w:val="2B2A29"/>
          <w:w w:val="105"/>
        </w:rPr>
        <w:t>关系。实体是人、地方或事物。这些实体</w:t>
      </w:r>
      <w:r>
        <w:rPr>
          <w:color w:val="2B2A29"/>
          <w:w w:val="110"/>
        </w:rPr>
        <w:t>在RDBMS中表示为表。</w:t>
      </w:r>
    </w:p>
    <w:p>
      <w:r>
        <w:rPr>
          <w:color w:val="2B2A29"/>
          <w:w w:val="105"/>
        </w:rPr>
        <w:t>Figure</w:t>
      </w:r>
      <w:r>
        <w:rPr>
          <w:color w:val="2B2A29"/>
          <w:spacing w:val="-4"/>
          <w:w w:val="105"/>
        </w:rPr>
        <w:t xml:space="preserve"> </w:t>
      </w:r>
      <w:r>
        <w:rPr>
          <w:color w:val="0000FF"/>
          <w:w w:val="105"/>
        </w:rPr>
        <w:t>10-1</w:t>
      </w:r>
      <w:r>
        <w:rPr>
          <w:color w:val="0000FF"/>
          <w:spacing w:val="-4"/>
          <w:w w:val="105"/>
        </w:rPr>
        <w:t xml:space="preserve"> </w:t>
      </w:r>
      <w:r>
        <w:rPr>
          <w:color w:val="2B2A29"/>
          <w:w w:val="105"/>
        </w:rPr>
        <w:t>represents</w:t>
      </w:r>
      <w:r>
        <w:rPr>
          <w:color w:val="2B2A29"/>
          <w:spacing w:val="-4"/>
          <w:w w:val="105"/>
        </w:rPr>
        <w:t xml:space="preserve"> </w:t>
      </w:r>
      <w:r>
        <w:rPr>
          <w:color w:val="2B2A29"/>
          <w:w w:val="105"/>
        </w:rPr>
        <w:t>the</w:t>
      </w:r>
      <w:r>
        <w:rPr>
          <w:color w:val="2B2A29"/>
          <w:spacing w:val="-4"/>
          <w:w w:val="105"/>
        </w:rPr>
        <w:t xml:space="preserve"> </w:t>
      </w:r>
      <w:r>
        <w:rPr>
          <w:color w:val="2B2A29"/>
          <w:w w:val="105"/>
        </w:rPr>
        <w:t>ER</w:t>
      </w:r>
      <w:r>
        <w:rPr>
          <w:color w:val="2B2A29"/>
          <w:spacing w:val="-4"/>
          <w:w w:val="105"/>
        </w:rPr>
        <w:t xml:space="preserve"> </w:t>
      </w:r>
      <w:r>
        <w:rPr>
          <w:color w:val="2B2A29"/>
          <w:w w:val="105"/>
        </w:rPr>
        <w:t>diagram</w:t>
      </w:r>
      <w:r>
        <w:rPr>
          <w:color w:val="2B2A29"/>
          <w:spacing w:val="-4"/>
          <w:w w:val="105"/>
        </w:rPr>
        <w:t xml:space="preserve"> </w:t>
      </w:r>
      <w:r>
        <w:rPr>
          <w:color w:val="2B2A29"/>
          <w:w w:val="105"/>
        </w:rPr>
        <w:t>for</w:t>
      </w:r>
      <w:r>
        <w:rPr>
          <w:color w:val="2B2A29"/>
          <w:spacing w:val="-4"/>
          <w:w w:val="105"/>
        </w:rPr>
        <w:t xml:space="preserve"> </w:t>
      </w:r>
      <w:r>
        <w:rPr>
          <w:color w:val="2B2A29"/>
          <w:w w:val="105"/>
        </w:rPr>
        <w:t>the</w:t>
      </w:r>
      <w:r>
        <w:rPr>
          <w:color w:val="2B2A29"/>
          <w:spacing w:val="-4"/>
          <w:w w:val="105"/>
        </w:rPr>
        <w:t xml:space="preserve"> </w:t>
      </w:r>
      <w:r>
        <w:rPr>
          <w:color w:val="2B2A29"/>
          <w:w w:val="105"/>
        </w:rPr>
        <w:t>scenario</w:t>
      </w:r>
      <w:r>
        <w:rPr>
          <w:color w:val="2B2A29"/>
          <w:spacing w:val="-4"/>
          <w:w w:val="105"/>
        </w:rPr>
        <w:t xml:space="preserve"> </w:t>
      </w:r>
      <w:r>
        <w:rPr>
          <w:color w:val="2B2A29"/>
          <w:w w:val="105"/>
        </w:rPr>
        <w:t>we</w:t>
      </w:r>
      <w:r>
        <w:rPr>
          <w:color w:val="2B2A29"/>
          <w:spacing w:val="-4"/>
          <w:w w:val="105"/>
        </w:rPr>
        <w:t xml:space="preserve"> </w:t>
      </w:r>
      <w:r>
        <w:rPr>
          <w:color w:val="2B2A29"/>
          <w:w w:val="105"/>
        </w:rPr>
        <w:t>talked</w:t>
      </w:r>
      <w:r>
        <w:rPr>
          <w:color w:val="2B2A29"/>
          <w:spacing w:val="-4"/>
          <w:w w:val="105"/>
        </w:rPr>
        <w:t xml:space="preserve"> </w:t>
      </w:r>
      <w:r>
        <w:rPr>
          <w:color w:val="2B2A29"/>
          <w:w w:val="105"/>
        </w:rPr>
        <w:t>about</w:t>
      </w:r>
      <w:r>
        <w:rPr>
          <w:color w:val="2B2A29"/>
          <w:spacing w:val="-4"/>
          <w:w w:val="105"/>
        </w:rPr>
        <w:t xml:space="preserve"> </w:t>
      </w:r>
      <w:r>
        <w:rPr>
          <w:color w:val="2B2A29"/>
          <w:w w:val="105"/>
        </w:rPr>
        <w:t>earlier,</w:t>
      </w:r>
      <w:r>
        <w:rPr>
          <w:color w:val="2B2A29"/>
          <w:spacing w:val="-55"/>
          <w:w w:val="105"/>
        </w:rPr>
        <w:t xml:space="preserve"> </w:t>
      </w:r>
      <w:r>
        <w:rPr>
          <w:color w:val="2B2A29"/>
          <w:spacing w:val="-1"/>
          <w:w w:val="110"/>
        </w:rPr>
        <w:t>related</w:t>
      </w:r>
      <w:r>
        <w:rPr>
          <w:color w:val="2B2A29"/>
          <w:spacing w:val="-16"/>
          <w:w w:val="110"/>
        </w:rPr>
        <w:t xml:space="preserve"> </w:t>
      </w:r>
      <w:r>
        <w:rPr>
          <w:color w:val="2B2A29"/>
          <w:spacing w:val="-1"/>
          <w:w w:val="110"/>
        </w:rPr>
        <w:t>to</w:t>
      </w:r>
      <w:r>
        <w:rPr>
          <w:color w:val="2B2A29"/>
          <w:spacing w:val="-15"/>
          <w:w w:val="110"/>
        </w:rPr>
        <w:t xml:space="preserve"> </w:t>
      </w:r>
      <w:r>
        <w:rPr>
          <w:color w:val="2B2A29"/>
          <w:spacing w:val="-1"/>
          <w:w w:val="110"/>
        </w:rPr>
        <w:t>representing</w:t>
      </w:r>
      <w:r>
        <w:rPr>
          <w:color w:val="2B2A29"/>
          <w:spacing w:val="-15"/>
          <w:w w:val="110"/>
        </w:rPr>
        <w:t xml:space="preserve"> </w:t>
      </w:r>
      <w:r>
        <w:rPr>
          <w:color w:val="2B2A29"/>
          <w:spacing w:val="-1"/>
          <w:w w:val="110"/>
        </w:rPr>
        <w:t>employees</w:t>
      </w:r>
      <w:r>
        <w:rPr>
          <w:color w:val="2B2A29"/>
          <w:spacing w:val="-15"/>
          <w:w w:val="110"/>
        </w:rPr>
        <w:t xml:space="preserve"> </w:t>
      </w:r>
      <w:r>
        <w:rPr>
          <w:color w:val="2B2A29"/>
          <w:spacing w:val="-1"/>
          <w:w w:val="110"/>
        </w:rPr>
        <w:t>and</w:t>
      </w:r>
      <w:r>
        <w:rPr>
          <w:color w:val="2B2A29"/>
          <w:spacing w:val="-16"/>
          <w:w w:val="110"/>
        </w:rPr>
        <w:t xml:space="preserve"> </w:t>
      </w:r>
      <w:r>
        <w:rPr>
          <w:color w:val="2B2A29"/>
          <w:spacing w:val="-1"/>
          <w:w w:val="110"/>
        </w:rPr>
        <w:t>departments</w:t>
      </w:r>
      <w:r>
        <w:rPr>
          <w:color w:val="2B2A29"/>
          <w:spacing w:val="-15"/>
          <w:w w:val="110"/>
        </w:rPr>
        <w:t xml:space="preserve"> </w:t>
      </w:r>
      <w:r>
        <w:rPr>
          <w:color w:val="2B2A29"/>
          <w:w w:val="110"/>
        </w:rPr>
        <w:t>in</w:t>
      </w:r>
      <w:r>
        <w:rPr>
          <w:color w:val="2B2A29"/>
          <w:spacing w:val="-15"/>
          <w:w w:val="110"/>
        </w:rPr>
        <w:t xml:space="preserve"> </w:t>
      </w:r>
      <w:r>
        <w:rPr>
          <w:color w:val="2B2A29"/>
          <w:w w:val="110"/>
        </w:rPr>
        <w:t>a</w:t>
      </w:r>
      <w:r>
        <w:rPr>
          <w:color w:val="2B2A29"/>
          <w:spacing w:val="-15"/>
          <w:w w:val="110"/>
        </w:rPr>
        <w:t xml:space="preserve"> </w:t>
      </w:r>
      <w:r>
        <w:rPr>
          <w:color w:val="2B2A29"/>
          <w:w w:val="110"/>
        </w:rPr>
        <w:t>company.</w:t>
      </w:r>
    </w:p>
    <w:p>
      <w:pPr>
        <w:pStyle w:val="11"/>
        <w:spacing w:line="304" w:lineRule="auto"/>
        <w:ind w:left="160" w:right="817" w:firstLine="359"/>
      </w:pPr>
      <w:r>
        <w:rPr>
          <w:color w:val="2B2A29"/>
          <w:w w:val="105"/>
        </w:rPr>
        <w:t>图</w:t>
      </w:r>
      <w:r>
        <w:rPr>
          <w:color w:val="0000FF"/>
          <w:w w:val="105"/>
        </w:rPr>
        <w:t>10-1</w:t>
      </w:r>
      <w:r>
        <w:rPr>
          <w:color w:val="2B2A29"/>
          <w:w w:val="105"/>
        </w:rPr>
        <w:t>表示</w:t>
      </w:r>
      <w:r>
        <w:rPr>
          <w:color w:val="2B2A29"/>
          <w:spacing w:val="-4"/>
          <w:w w:val="105"/>
        </w:rPr>
        <w:t>了</w:t>
      </w:r>
      <w:r>
        <w:rPr>
          <w:color w:val="2B2A29"/>
          <w:w w:val="105"/>
        </w:rPr>
        <w:t>我们前面讨论</w:t>
      </w:r>
      <w:r>
        <w:rPr>
          <w:color w:val="2B2A29"/>
          <w:spacing w:val="-4"/>
          <w:w w:val="105"/>
        </w:rPr>
        <w:t>的</w:t>
      </w:r>
      <w:r>
        <w:rPr>
          <w:color w:val="2B2A29"/>
          <w:w w:val="105"/>
        </w:rPr>
        <w:t>场景的ER图，</w:t>
      </w:r>
      <w:r>
        <w:rPr>
          <w:color w:val="2B2A29"/>
          <w:spacing w:val="-1"/>
          <w:w w:val="110"/>
        </w:rPr>
        <w:t>与表示</w:t>
      </w:r>
      <w:r>
        <w:rPr>
          <w:color w:val="2B2A29"/>
          <w:w w:val="110"/>
        </w:rPr>
        <w:t>公司中</w:t>
      </w:r>
      <w:r>
        <w:rPr>
          <w:color w:val="2B2A29"/>
          <w:spacing w:val="-15"/>
          <w:w w:val="110"/>
        </w:rPr>
        <w:t>的</w:t>
      </w:r>
      <w:r>
        <w:rPr>
          <w:color w:val="2B2A29"/>
          <w:spacing w:val="-1"/>
          <w:w w:val="110"/>
        </w:rPr>
        <w:t>员工和部门有关</w:t>
      </w:r>
      <w:r>
        <w:rPr>
          <w:color w:val="2B2A29"/>
          <w:w w:val="110"/>
        </w:rPr>
        <w:t>。</w:t>
      </w:r>
    </w:p>
    <w:p>
      <w:pPr>
        <w:pStyle w:val="11"/>
        <w:rPr>
          <w:sz w:val="20"/>
        </w:rPr>
      </w:pPr>
    </w:p>
    <w:p>
      <w:pPr>
        <w:pStyle w:val="11"/>
        <w:spacing w:before="1"/>
        <w:rPr>
          <w:sz w:val="12"/>
        </w:rPr>
      </w:pPr>
      <w:r>
        <w:drawing>
          <wp:anchor distT="0" distB="0" distL="0" distR="0" simplePos="0" relativeHeight="251659264" behindDoc="0" locked="0" layoutInCell="1" allowOverlap="1">
            <wp:simplePos x="0" y="0"/>
            <wp:positionH relativeFrom="page">
              <wp:posOffset>474345</wp:posOffset>
            </wp:positionH>
            <wp:positionV relativeFrom="paragraph">
              <wp:posOffset>103505</wp:posOffset>
            </wp:positionV>
            <wp:extent cx="5231765" cy="999490"/>
            <wp:effectExtent l="0" t="0" r="0" b="0"/>
            <wp:wrapTopAndBottom/>
            <wp:docPr id="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8.png"/>
                    <pic:cNvPicPr>
                      <a:picLocks noChangeAspect="1"/>
                    </pic:cNvPicPr>
                  </pic:nvPicPr>
                  <pic:blipFill>
                    <a:blip r:embed="rId151" cstate="print"/>
                    <a:stretch>
                      <a:fillRect/>
                    </a:stretch>
                  </pic:blipFill>
                  <pic:spPr>
                    <a:xfrm>
                      <a:off x="0" y="0"/>
                      <a:ext cx="5231644" cy="999744"/>
                    </a:xfrm>
                    <a:prstGeom prst="rect">
                      <a:avLst/>
                    </a:prstGeom>
                  </pic:spPr>
                </pic:pic>
              </a:graphicData>
            </a:graphic>
          </wp:anchor>
        </w:drawing>
      </w:r>
    </w:p>
    <w:p>
      <w:pPr>
        <w:pStyle w:val="11"/>
        <w:spacing w:before="4"/>
        <w:rPr>
          <w:sz w:val="8"/>
        </w:rPr>
      </w:pPr>
    </w:p>
    <w:p>
      <w:r>
        <w:rPr>
          <w:rFonts w:ascii="Cambria"/>
          <w:b/>
          <w:i/>
          <w:color w:val="2B2A29"/>
          <w:sz w:val="24"/>
        </w:rPr>
        <w:t>Figure</w:t>
      </w:r>
      <w:r>
        <w:rPr>
          <w:rFonts w:ascii="Cambria"/>
          <w:b/>
          <w:i/>
          <w:color w:val="2B2A29"/>
          <w:spacing w:val="15"/>
          <w:sz w:val="24"/>
        </w:rPr>
        <w:t xml:space="preserve"> </w:t>
      </w:r>
      <w:r>
        <w:rPr>
          <w:rFonts w:ascii="Cambria"/>
          <w:b/>
          <w:i/>
          <w:color w:val="2B2A29"/>
          <w:sz w:val="24"/>
        </w:rPr>
        <w:t xml:space="preserve">10-1.  </w:t>
      </w:r>
      <w:r>
        <w:rPr>
          <w:rFonts w:ascii="Cambria"/>
          <w:b/>
          <w:i/>
          <w:color w:val="2B2A29"/>
          <w:spacing w:val="16"/>
          <w:sz w:val="24"/>
        </w:rPr>
        <w:t xml:space="preserve"> </w:t>
      </w:r>
      <w:r>
        <w:rPr>
          <w:i/>
          <w:color w:val="2B2A29"/>
          <w:sz w:val="24"/>
        </w:rPr>
        <w:t>Employee/department</w:t>
      </w:r>
      <w:r>
        <w:rPr>
          <w:i/>
          <w:color w:val="2B2A29"/>
          <w:spacing w:val="13"/>
          <w:sz w:val="24"/>
        </w:rPr>
        <w:t xml:space="preserve"> </w:t>
      </w:r>
      <w:r>
        <w:rPr>
          <w:i/>
          <w:color w:val="2B2A29"/>
          <w:sz w:val="24"/>
        </w:rPr>
        <w:t>ER</w:t>
      </w:r>
      <w:r>
        <w:rPr>
          <w:i/>
          <w:color w:val="2B2A29"/>
          <w:spacing w:val="13"/>
          <w:sz w:val="24"/>
        </w:rPr>
        <w:t xml:space="preserve"> </w:t>
      </w:r>
      <w:r>
        <w:rPr>
          <w:i/>
          <w:color w:val="2B2A29"/>
          <w:sz w:val="24"/>
        </w:rPr>
        <w:t>diagram</w:t>
      </w:r>
    </w:p>
    <w:p>
      <w:pPr>
        <w:spacing w:before="89"/>
        <w:ind w:left="160" w:right="0" w:firstLine="0"/>
        <w:jc w:val="both"/>
        <w:rPr>
          <w:i/>
          <w:sz w:val="24"/>
        </w:rPr>
      </w:pPr>
      <w:r>
        <w:rPr>
          <w:rFonts w:ascii="Cambria"/>
          <w:b/>
          <w:i/>
          <w:color w:val="2B2A29"/>
          <w:sz w:val="24"/>
        </w:rPr>
        <w:t>图10-1。</w:t>
      </w:r>
      <w:r>
        <w:rPr>
          <w:i/>
          <w:color w:val="2B2A29"/>
          <w:sz w:val="24"/>
        </w:rPr>
        <w:t>员工/部门ER图</w:t>
      </w:r>
    </w:p>
    <w:p>
      <w:pPr>
        <w:pStyle w:val="11"/>
        <w:spacing w:before="9"/>
        <w:rPr>
          <w:i/>
          <w:sz w:val="33"/>
        </w:rPr>
      </w:pPr>
    </w:p>
    <w:p>
      <w:r>
        <w:rPr>
          <w:color w:val="2B2A29"/>
          <w:w w:val="105"/>
        </w:rPr>
        <w:t>Here we have two entities, Employee and Department, and we basically list all the</w:t>
      </w:r>
      <w:r>
        <w:rPr>
          <w:color w:val="2B2A29"/>
          <w:spacing w:val="1"/>
          <w:w w:val="105"/>
        </w:rPr>
        <w:t xml:space="preserve"> </w:t>
      </w:r>
      <w:r>
        <w:rPr>
          <w:color w:val="2B2A29"/>
          <w:w w:val="105"/>
        </w:rPr>
        <w:t>attributes</w:t>
      </w:r>
      <w:r>
        <w:rPr>
          <w:color w:val="2B2A29"/>
          <w:spacing w:val="4"/>
          <w:w w:val="105"/>
        </w:rPr>
        <w:t xml:space="preserve"> </w:t>
      </w:r>
      <w:r>
        <w:rPr>
          <w:color w:val="2B2A29"/>
          <w:w w:val="105"/>
        </w:rPr>
        <w:t>of</w:t>
      </w:r>
      <w:r>
        <w:rPr>
          <w:color w:val="2B2A29"/>
          <w:spacing w:val="4"/>
          <w:w w:val="105"/>
        </w:rPr>
        <w:t xml:space="preserve"> </w:t>
      </w:r>
      <w:r>
        <w:rPr>
          <w:color w:val="2B2A29"/>
          <w:w w:val="105"/>
        </w:rPr>
        <w:t>each</w:t>
      </w:r>
      <w:r>
        <w:rPr>
          <w:color w:val="2B2A29"/>
          <w:spacing w:val="4"/>
          <w:w w:val="105"/>
        </w:rPr>
        <w:t xml:space="preserve"> </w:t>
      </w:r>
      <w:r>
        <w:rPr>
          <w:color w:val="2B2A29"/>
          <w:w w:val="105"/>
        </w:rPr>
        <w:t>entity.</w:t>
      </w:r>
      <w:r>
        <w:rPr>
          <w:color w:val="2B2A29"/>
          <w:spacing w:val="4"/>
          <w:w w:val="105"/>
        </w:rPr>
        <w:t xml:space="preserve"> </w:t>
      </w:r>
      <w:r>
        <w:rPr>
          <w:color w:val="2B2A29"/>
          <w:w w:val="105"/>
        </w:rPr>
        <w:t>We</w:t>
      </w:r>
      <w:r>
        <w:rPr>
          <w:color w:val="2B2A29"/>
          <w:spacing w:val="4"/>
          <w:w w:val="105"/>
        </w:rPr>
        <w:t xml:space="preserve"> </w:t>
      </w:r>
      <w:r>
        <w:rPr>
          <w:color w:val="2B2A29"/>
          <w:w w:val="105"/>
        </w:rPr>
        <w:t>also</w:t>
      </w:r>
      <w:r>
        <w:rPr>
          <w:color w:val="2B2A29"/>
          <w:spacing w:val="4"/>
          <w:w w:val="105"/>
        </w:rPr>
        <w:t xml:space="preserve"> </w:t>
      </w:r>
      <w:r>
        <w:rPr>
          <w:color w:val="2B2A29"/>
          <w:w w:val="105"/>
        </w:rPr>
        <w:t>attach</w:t>
      </w:r>
      <w:r>
        <w:rPr>
          <w:color w:val="2B2A29"/>
          <w:spacing w:val="4"/>
          <w:w w:val="105"/>
        </w:rPr>
        <w:t xml:space="preserve"> </w:t>
      </w:r>
      <w:r>
        <w:rPr>
          <w:color w:val="2B2A29"/>
          <w:w w:val="105"/>
        </w:rPr>
        <w:t>any</w:t>
      </w:r>
      <w:r>
        <w:rPr>
          <w:color w:val="2B2A29"/>
          <w:spacing w:val="4"/>
          <w:w w:val="105"/>
        </w:rPr>
        <w:t xml:space="preserve"> </w:t>
      </w:r>
      <w:r>
        <w:rPr>
          <w:color w:val="2B2A29"/>
          <w:w w:val="105"/>
        </w:rPr>
        <w:t>additional</w:t>
      </w:r>
      <w:r>
        <w:rPr>
          <w:color w:val="2B2A29"/>
          <w:spacing w:val="4"/>
          <w:w w:val="105"/>
        </w:rPr>
        <w:t xml:space="preserve"> </w:t>
      </w:r>
      <w:r>
        <w:rPr>
          <w:color w:val="2B2A29"/>
          <w:w w:val="105"/>
        </w:rPr>
        <w:t>metadata</w:t>
      </w:r>
      <w:r>
        <w:rPr>
          <w:color w:val="2B2A29"/>
          <w:spacing w:val="4"/>
          <w:w w:val="105"/>
        </w:rPr>
        <w:t xml:space="preserve"> </w:t>
      </w:r>
      <w:r>
        <w:rPr>
          <w:color w:val="2B2A29"/>
          <w:w w:val="105"/>
        </w:rPr>
        <w:t>to</w:t>
      </w:r>
      <w:r>
        <w:rPr>
          <w:color w:val="2B2A29"/>
          <w:spacing w:val="4"/>
          <w:w w:val="105"/>
        </w:rPr>
        <w:t xml:space="preserve"> </w:t>
      </w:r>
      <w:r>
        <w:rPr>
          <w:color w:val="2B2A29"/>
          <w:w w:val="105"/>
        </w:rPr>
        <w:t>the</w:t>
      </w:r>
      <w:r>
        <w:rPr>
          <w:color w:val="2B2A29"/>
          <w:spacing w:val="4"/>
          <w:w w:val="105"/>
        </w:rPr>
        <w:t xml:space="preserve"> </w:t>
      </w:r>
      <w:r>
        <w:rPr>
          <w:color w:val="2B2A29"/>
          <w:w w:val="105"/>
        </w:rPr>
        <w:t>attributes,</w:t>
      </w:r>
      <w:r>
        <w:rPr>
          <w:color w:val="2B2A29"/>
          <w:spacing w:val="4"/>
          <w:w w:val="105"/>
        </w:rPr>
        <w:t xml:space="preserve"> </w:t>
      </w:r>
      <w:r>
        <w:rPr>
          <w:color w:val="2B2A29"/>
          <w:w w:val="105"/>
        </w:rPr>
        <w:t>such</w:t>
      </w:r>
      <w:r>
        <w:rPr>
          <w:color w:val="2B2A29"/>
          <w:spacing w:val="1"/>
          <w:w w:val="105"/>
        </w:rPr>
        <w:t xml:space="preserve"> </w:t>
      </w:r>
      <w:r>
        <w:rPr>
          <w:color w:val="2B2A29"/>
          <w:w w:val="105"/>
        </w:rPr>
        <w:t>as the data type and whether they are primary or foreign keys. The data types of the</w:t>
      </w:r>
      <w:r>
        <w:rPr>
          <w:color w:val="2B2A29"/>
          <w:spacing w:val="1"/>
          <w:w w:val="105"/>
        </w:rPr>
        <w:t xml:space="preserve"> </w:t>
      </w:r>
      <w:r>
        <w:rPr>
          <w:color w:val="2B2A29"/>
          <w:w w:val="105"/>
        </w:rPr>
        <w:t>attributes represent the type of values that can be stored in the respective fields. For</w:t>
      </w:r>
      <w:r>
        <w:rPr>
          <w:color w:val="2B2A29"/>
          <w:spacing w:val="1"/>
          <w:w w:val="105"/>
        </w:rPr>
        <w:t xml:space="preserve"> </w:t>
      </w:r>
      <w:r>
        <w:rPr>
          <w:color w:val="2B2A29"/>
          <w:w w:val="105"/>
        </w:rPr>
        <w:t>example,</w:t>
      </w:r>
      <w:r>
        <w:rPr>
          <w:color w:val="2B2A29"/>
          <w:spacing w:val="1"/>
          <w:w w:val="105"/>
        </w:rPr>
        <w:t xml:space="preserve"> </w:t>
      </w:r>
      <w:r>
        <w:rPr>
          <w:rFonts w:ascii="宋体"/>
          <w:color w:val="2B2A29"/>
          <w:w w:val="105"/>
        </w:rPr>
        <w:t>INT</w:t>
      </w:r>
      <w:r>
        <w:rPr>
          <w:rFonts w:ascii="宋体"/>
          <w:color w:val="2B2A29"/>
          <w:spacing w:val="-56"/>
          <w:w w:val="105"/>
        </w:rPr>
        <w:t xml:space="preserve"> </w:t>
      </w:r>
      <w:r>
        <w:rPr>
          <w:color w:val="2B2A29"/>
          <w:w w:val="105"/>
        </w:rPr>
        <w:t>means</w:t>
      </w:r>
      <w:r>
        <w:rPr>
          <w:color w:val="2B2A29"/>
          <w:spacing w:val="1"/>
          <w:w w:val="105"/>
        </w:rPr>
        <w:t xml:space="preserve"> </w:t>
      </w:r>
      <w:r>
        <w:rPr>
          <w:color w:val="2B2A29"/>
          <w:w w:val="105"/>
        </w:rPr>
        <w:t>an</w:t>
      </w:r>
      <w:r>
        <w:rPr>
          <w:color w:val="2B2A29"/>
          <w:spacing w:val="1"/>
          <w:w w:val="105"/>
        </w:rPr>
        <w:t xml:space="preserve"> </w:t>
      </w:r>
      <w:r>
        <w:rPr>
          <w:color w:val="2B2A29"/>
          <w:w w:val="105"/>
        </w:rPr>
        <w:t>integer</w:t>
      </w:r>
      <w:r>
        <w:rPr>
          <w:color w:val="2B2A29"/>
          <w:spacing w:val="2"/>
          <w:w w:val="105"/>
        </w:rPr>
        <w:t xml:space="preserve"> </w:t>
      </w:r>
      <w:r>
        <w:rPr>
          <w:color w:val="2B2A29"/>
          <w:w w:val="105"/>
        </w:rPr>
        <w:t>type,</w:t>
      </w:r>
      <w:r>
        <w:rPr>
          <w:color w:val="2B2A29"/>
          <w:spacing w:val="1"/>
          <w:w w:val="105"/>
        </w:rPr>
        <w:t xml:space="preserve"> </w:t>
      </w:r>
      <w:r>
        <w:rPr>
          <w:color w:val="2B2A29"/>
          <w:w w:val="105"/>
        </w:rPr>
        <w:t>meaning</w:t>
      </w:r>
      <w:r>
        <w:rPr>
          <w:color w:val="2B2A29"/>
          <w:spacing w:val="2"/>
          <w:w w:val="105"/>
        </w:rPr>
        <w:t xml:space="preserve"> </w:t>
      </w:r>
      <w:r>
        <w:rPr>
          <w:color w:val="2B2A29"/>
          <w:w w:val="105"/>
        </w:rPr>
        <w:t>only</w:t>
      </w:r>
      <w:r>
        <w:rPr>
          <w:color w:val="2B2A29"/>
          <w:spacing w:val="1"/>
          <w:w w:val="105"/>
        </w:rPr>
        <w:t xml:space="preserve"> </w:t>
      </w:r>
      <w:r>
        <w:rPr>
          <w:color w:val="2B2A29"/>
          <w:w w:val="105"/>
        </w:rPr>
        <w:t>numbers</w:t>
      </w:r>
      <w:r>
        <w:rPr>
          <w:color w:val="2B2A29"/>
          <w:spacing w:val="2"/>
          <w:w w:val="105"/>
        </w:rPr>
        <w:t xml:space="preserve"> </w:t>
      </w:r>
      <w:r>
        <w:rPr>
          <w:color w:val="2B2A29"/>
          <w:w w:val="105"/>
        </w:rPr>
        <w:t>can</w:t>
      </w:r>
      <w:r>
        <w:rPr>
          <w:color w:val="2B2A29"/>
          <w:spacing w:val="1"/>
          <w:w w:val="105"/>
        </w:rPr>
        <w:t xml:space="preserve"> </w:t>
      </w:r>
      <w:r>
        <w:rPr>
          <w:color w:val="2B2A29"/>
          <w:w w:val="105"/>
        </w:rPr>
        <w:t>be</w:t>
      </w:r>
      <w:r>
        <w:rPr>
          <w:color w:val="2B2A29"/>
          <w:spacing w:val="1"/>
          <w:w w:val="105"/>
        </w:rPr>
        <w:t xml:space="preserve"> </w:t>
      </w:r>
      <w:r>
        <w:rPr>
          <w:color w:val="2B2A29"/>
          <w:w w:val="105"/>
        </w:rPr>
        <w:t>stored,</w:t>
      </w:r>
      <w:r>
        <w:rPr>
          <w:color w:val="2B2A29"/>
          <w:spacing w:val="2"/>
          <w:w w:val="105"/>
        </w:rPr>
        <w:t xml:space="preserve"> </w:t>
      </w:r>
      <w:r>
        <w:rPr>
          <w:color w:val="2B2A29"/>
          <w:w w:val="105"/>
        </w:rPr>
        <w:t>and</w:t>
      </w:r>
      <w:r>
        <w:rPr>
          <w:color w:val="2B2A29"/>
          <w:spacing w:val="1"/>
          <w:w w:val="105"/>
        </w:rPr>
        <w:t xml:space="preserve"> </w:t>
      </w:r>
      <w:r>
        <w:rPr>
          <w:rFonts w:ascii="宋体"/>
          <w:color w:val="2B2A29"/>
          <w:w w:val="105"/>
        </w:rPr>
        <w:t>VARCHAR</w:t>
      </w:r>
      <w:r>
        <w:rPr>
          <w:rFonts w:ascii="宋体"/>
          <w:color w:val="2B2A29"/>
          <w:spacing w:val="-112"/>
          <w:w w:val="105"/>
        </w:rPr>
        <w:t xml:space="preserve"> </w:t>
      </w:r>
      <w:r>
        <w:rPr>
          <w:color w:val="2B2A29"/>
          <w:w w:val="105"/>
        </w:rPr>
        <w:t>is</w:t>
      </w:r>
      <w:r>
        <w:rPr>
          <w:color w:val="2B2A29"/>
          <w:spacing w:val="-12"/>
          <w:w w:val="105"/>
        </w:rPr>
        <w:t xml:space="preserve"> </w:t>
      </w:r>
      <w:r>
        <w:rPr>
          <w:color w:val="2B2A29"/>
          <w:w w:val="105"/>
        </w:rPr>
        <w:t>a</w:t>
      </w:r>
      <w:r>
        <w:rPr>
          <w:color w:val="2B2A29"/>
          <w:spacing w:val="-12"/>
          <w:w w:val="105"/>
        </w:rPr>
        <w:t xml:space="preserve"> </w:t>
      </w:r>
      <w:r>
        <w:rPr>
          <w:color w:val="2B2A29"/>
          <w:w w:val="105"/>
        </w:rPr>
        <w:t>variable-size</w:t>
      </w:r>
      <w:r>
        <w:rPr>
          <w:color w:val="2B2A29"/>
          <w:spacing w:val="-12"/>
          <w:w w:val="105"/>
        </w:rPr>
        <w:t xml:space="preserve"> </w:t>
      </w:r>
      <w:r>
        <w:rPr>
          <w:color w:val="2B2A29"/>
          <w:w w:val="105"/>
        </w:rPr>
        <w:t>string</w:t>
      </w:r>
      <w:r>
        <w:rPr>
          <w:color w:val="2B2A29"/>
          <w:spacing w:val="-11"/>
          <w:w w:val="105"/>
        </w:rPr>
        <w:t xml:space="preserve"> </w:t>
      </w:r>
      <w:r>
        <w:rPr>
          <w:color w:val="2B2A29"/>
          <w:w w:val="105"/>
        </w:rPr>
        <w:t>value</w:t>
      </w:r>
      <w:r>
        <w:rPr>
          <w:color w:val="2B2A29"/>
          <w:spacing w:val="-12"/>
          <w:w w:val="105"/>
        </w:rPr>
        <w:t xml:space="preserve"> </w:t>
      </w:r>
      <w:r>
        <w:rPr>
          <w:color w:val="2B2A29"/>
          <w:w w:val="105"/>
        </w:rPr>
        <w:t>that</w:t>
      </w:r>
      <w:r>
        <w:rPr>
          <w:color w:val="2B2A29"/>
          <w:spacing w:val="-12"/>
          <w:w w:val="105"/>
        </w:rPr>
        <w:t xml:space="preserve"> </w:t>
      </w:r>
      <w:r>
        <w:rPr>
          <w:color w:val="2B2A29"/>
          <w:w w:val="105"/>
        </w:rPr>
        <w:t>can</w:t>
      </w:r>
      <w:r>
        <w:rPr>
          <w:color w:val="2B2A29"/>
          <w:spacing w:val="-12"/>
          <w:w w:val="105"/>
        </w:rPr>
        <w:t xml:space="preserve"> </w:t>
      </w:r>
      <w:r>
        <w:rPr>
          <w:color w:val="2B2A29"/>
          <w:w w:val="105"/>
        </w:rPr>
        <w:t>be</w:t>
      </w:r>
      <w:r>
        <w:rPr>
          <w:color w:val="2B2A29"/>
          <w:spacing w:val="-11"/>
          <w:w w:val="105"/>
        </w:rPr>
        <w:t xml:space="preserve"> </w:t>
      </w:r>
      <w:r>
        <w:rPr>
          <w:color w:val="2B2A29"/>
          <w:w w:val="105"/>
        </w:rPr>
        <w:t>stored.</w:t>
      </w:r>
    </w:p>
    <w:p>
      <w:pPr>
        <w:pStyle w:val="11"/>
        <w:spacing w:line="297" w:lineRule="auto"/>
        <w:ind w:left="160" w:right="608" w:firstLine="359"/>
      </w:pPr>
      <w:r>
        <w:rPr>
          <w:color w:val="2B2A29"/>
          <w:w w:val="105"/>
        </w:rPr>
        <w:t>这里我们有两个实体，雇员和部门，我们基本上列出了每个实体的所有属性。我们还</w:t>
      </w:r>
      <w:r>
        <w:rPr>
          <w:color w:val="2B2A29"/>
          <w:spacing w:val="4"/>
          <w:w w:val="105"/>
        </w:rPr>
        <w:t>将</w:t>
      </w:r>
      <w:r>
        <w:rPr>
          <w:color w:val="2B2A29"/>
          <w:w w:val="105"/>
        </w:rPr>
        <w:t>任何附加</w:t>
      </w:r>
      <w:r>
        <w:rPr>
          <w:color w:val="2B2A29"/>
          <w:spacing w:val="4"/>
          <w:w w:val="105"/>
        </w:rPr>
        <w:t>元</w:t>
      </w:r>
      <w:r>
        <w:rPr>
          <w:color w:val="2B2A29"/>
          <w:w w:val="105"/>
        </w:rPr>
        <w:t>数据附加到属性，例如数据类型以及它们是主键还是外键。属性的数据类型表示可以存储在各个字段中的值的类型。例如，</w:t>
      </w:r>
      <w:r>
        <w:rPr>
          <w:rFonts w:ascii="宋体"/>
          <w:color w:val="2B2A29"/>
          <w:w w:val="105"/>
        </w:rPr>
        <w:t>INT</w:t>
      </w:r>
      <w:r>
        <w:rPr>
          <w:color w:val="2B2A29"/>
          <w:w w:val="105"/>
        </w:rPr>
        <w:t>表示整数类型，意味</w:t>
      </w:r>
      <w:r>
        <w:rPr>
          <w:color w:val="2B2A29"/>
          <w:spacing w:val="2"/>
          <w:w w:val="105"/>
        </w:rPr>
        <w:t>着</w:t>
      </w:r>
      <w:r>
        <w:rPr>
          <w:color w:val="2B2A29"/>
          <w:w w:val="105"/>
        </w:rPr>
        <w:t>只能存储数字，</w:t>
      </w:r>
      <w:r>
        <w:rPr>
          <w:rFonts w:ascii="宋体"/>
          <w:color w:val="2B2A29"/>
          <w:w w:val="105"/>
        </w:rPr>
        <w:t>VARCHAR</w:t>
      </w:r>
      <w:r>
        <w:rPr>
          <w:color w:val="2B2A29"/>
          <w:w w:val="105"/>
        </w:rPr>
        <w:t>是可以存储的可变大小字符串值。</w:t>
      </w:r>
    </w:p>
    <w:p>
      <w:r>
        <w:rPr>
          <w:color w:val="2B2A29"/>
          <w:w w:val="105"/>
        </w:rPr>
        <w:t>Also, using ER diagrams, the relationships between the entities can be clearly</w:t>
      </w:r>
      <w:r>
        <w:rPr>
          <w:color w:val="2B2A29"/>
          <w:spacing w:val="1"/>
          <w:w w:val="105"/>
        </w:rPr>
        <w:t xml:space="preserve"> </w:t>
      </w:r>
      <w:r>
        <w:rPr>
          <w:color w:val="2B2A29"/>
          <w:w w:val="105"/>
        </w:rPr>
        <w:t>visualized</w:t>
      </w:r>
      <w:r>
        <w:rPr>
          <w:color w:val="2B2A29"/>
          <w:spacing w:val="1"/>
          <w:w w:val="105"/>
        </w:rPr>
        <w:t xml:space="preserve"> </w:t>
      </w:r>
      <w:r>
        <w:rPr>
          <w:color w:val="2B2A29"/>
          <w:w w:val="105"/>
        </w:rPr>
        <w:t>by</w:t>
      </w:r>
      <w:r>
        <w:rPr>
          <w:color w:val="2B2A29"/>
          <w:spacing w:val="2"/>
          <w:w w:val="105"/>
        </w:rPr>
        <w:t xml:space="preserve"> </w:t>
      </w:r>
      <w:r>
        <w:rPr>
          <w:color w:val="2B2A29"/>
          <w:w w:val="105"/>
        </w:rPr>
        <w:t>means</w:t>
      </w:r>
      <w:r>
        <w:rPr>
          <w:color w:val="2B2A29"/>
          <w:spacing w:val="2"/>
          <w:w w:val="105"/>
        </w:rPr>
        <w:t xml:space="preserve"> </w:t>
      </w:r>
      <w:r>
        <w:rPr>
          <w:color w:val="2B2A29"/>
          <w:w w:val="105"/>
        </w:rPr>
        <w:t>of</w:t>
      </w:r>
      <w:r>
        <w:rPr>
          <w:color w:val="2B2A29"/>
          <w:spacing w:val="2"/>
          <w:w w:val="105"/>
        </w:rPr>
        <w:t xml:space="preserve"> </w:t>
      </w:r>
      <w:r>
        <w:rPr>
          <w:color w:val="2B2A29"/>
          <w:w w:val="105"/>
        </w:rPr>
        <w:t>lines</w:t>
      </w:r>
      <w:r>
        <w:rPr>
          <w:color w:val="2B2A29"/>
          <w:spacing w:val="2"/>
          <w:w w:val="105"/>
        </w:rPr>
        <w:t xml:space="preserve"> </w:t>
      </w:r>
      <w:r>
        <w:rPr>
          <w:color w:val="2B2A29"/>
          <w:w w:val="105"/>
        </w:rPr>
        <w:t>going</w:t>
      </w:r>
      <w:r>
        <w:rPr>
          <w:color w:val="2B2A29"/>
          <w:spacing w:val="2"/>
          <w:w w:val="105"/>
        </w:rPr>
        <w:t xml:space="preserve"> </w:t>
      </w:r>
      <w:r>
        <w:rPr>
          <w:color w:val="2B2A29"/>
          <w:w w:val="105"/>
        </w:rPr>
        <w:t>between</w:t>
      </w:r>
      <w:r>
        <w:rPr>
          <w:color w:val="2B2A29"/>
          <w:spacing w:val="2"/>
          <w:w w:val="105"/>
        </w:rPr>
        <w:t xml:space="preserve"> </w:t>
      </w:r>
      <w:r>
        <w:rPr>
          <w:color w:val="2B2A29"/>
          <w:w w:val="105"/>
        </w:rPr>
        <w:t>them.</w:t>
      </w:r>
      <w:r>
        <w:rPr>
          <w:color w:val="2B2A29"/>
          <w:spacing w:val="2"/>
          <w:w w:val="105"/>
        </w:rPr>
        <w:t xml:space="preserve"> </w:t>
      </w:r>
      <w:r>
        <w:rPr>
          <w:color w:val="2B2A29"/>
          <w:w w:val="105"/>
        </w:rPr>
        <w:t>These</w:t>
      </w:r>
      <w:r>
        <w:rPr>
          <w:color w:val="2B2A29"/>
          <w:spacing w:val="2"/>
          <w:w w:val="105"/>
        </w:rPr>
        <w:t xml:space="preserve"> </w:t>
      </w:r>
      <w:r>
        <w:rPr>
          <w:color w:val="2B2A29"/>
          <w:w w:val="105"/>
        </w:rPr>
        <w:t>lines</w:t>
      </w:r>
      <w:r>
        <w:rPr>
          <w:color w:val="2B2A29"/>
          <w:spacing w:val="2"/>
          <w:w w:val="105"/>
        </w:rPr>
        <w:t xml:space="preserve"> </w:t>
      </w:r>
      <w:r>
        <w:rPr>
          <w:color w:val="2B2A29"/>
          <w:w w:val="105"/>
        </w:rPr>
        <w:t>have</w:t>
      </w:r>
      <w:r>
        <w:rPr>
          <w:color w:val="2B2A29"/>
          <w:spacing w:val="2"/>
          <w:w w:val="105"/>
        </w:rPr>
        <w:t xml:space="preserve"> </w:t>
      </w:r>
      <w:r>
        <w:rPr>
          <w:color w:val="2B2A29"/>
          <w:w w:val="105"/>
        </w:rPr>
        <w:t>different</w:t>
      </w:r>
      <w:r>
        <w:rPr>
          <w:color w:val="2B2A29"/>
          <w:spacing w:val="2"/>
          <w:w w:val="105"/>
        </w:rPr>
        <w:t xml:space="preserve"> </w:t>
      </w:r>
      <w:r>
        <w:rPr>
          <w:color w:val="2B2A29"/>
          <w:w w:val="105"/>
        </w:rPr>
        <w:t>symbols</w:t>
      </w:r>
      <w:r>
        <w:rPr>
          <w:color w:val="2B2A29"/>
          <w:spacing w:val="1"/>
          <w:w w:val="105"/>
        </w:rPr>
        <w:t xml:space="preserve"> </w:t>
      </w:r>
      <w:r>
        <w:rPr>
          <w:color w:val="2B2A29"/>
          <w:w w:val="105"/>
        </w:rPr>
        <w:t>on either</w:t>
      </w:r>
      <w:r>
        <w:rPr>
          <w:color w:val="2B2A29"/>
          <w:spacing w:val="1"/>
          <w:w w:val="105"/>
        </w:rPr>
        <w:t xml:space="preserve"> </w:t>
      </w:r>
      <w:r>
        <w:rPr>
          <w:color w:val="2B2A29"/>
          <w:w w:val="105"/>
        </w:rPr>
        <w:t>end,</w:t>
      </w:r>
      <w:r>
        <w:rPr>
          <w:color w:val="2B2A29"/>
          <w:spacing w:val="1"/>
          <w:w w:val="105"/>
        </w:rPr>
        <w:t xml:space="preserve"> </w:t>
      </w:r>
      <w:r>
        <w:rPr>
          <w:color w:val="2B2A29"/>
          <w:w w:val="105"/>
        </w:rPr>
        <w:t>symbolizing</w:t>
      </w:r>
      <w:r>
        <w:rPr>
          <w:color w:val="2B2A29"/>
          <w:spacing w:val="1"/>
          <w:w w:val="105"/>
        </w:rPr>
        <w:t xml:space="preserve"> </w:t>
      </w:r>
      <w:r>
        <w:rPr>
          <w:color w:val="2B2A29"/>
          <w:w w:val="105"/>
        </w:rPr>
        <w:t>the</w:t>
      </w:r>
      <w:r>
        <w:rPr>
          <w:color w:val="2B2A29"/>
          <w:spacing w:val="1"/>
          <w:w w:val="105"/>
        </w:rPr>
        <w:t xml:space="preserve"> </w:t>
      </w:r>
      <w:r>
        <w:rPr>
          <w:color w:val="2B2A29"/>
          <w:w w:val="105"/>
        </w:rPr>
        <w:t>type</w:t>
      </w:r>
      <w:r>
        <w:rPr>
          <w:color w:val="2B2A29"/>
          <w:spacing w:val="1"/>
          <w:w w:val="105"/>
        </w:rPr>
        <w:t xml:space="preserve"> </w:t>
      </w:r>
      <w:r>
        <w:rPr>
          <w:color w:val="2B2A29"/>
          <w:w w:val="105"/>
        </w:rPr>
        <w:t>of relationship</w:t>
      </w:r>
      <w:r>
        <w:rPr>
          <w:color w:val="2B2A29"/>
          <w:spacing w:val="1"/>
          <w:w w:val="105"/>
        </w:rPr>
        <w:t xml:space="preserve"> </w:t>
      </w:r>
      <w:r>
        <w:rPr>
          <w:color w:val="2B2A29"/>
          <w:w w:val="105"/>
        </w:rPr>
        <w:t>they</w:t>
      </w:r>
      <w:r>
        <w:rPr>
          <w:color w:val="2B2A29"/>
          <w:spacing w:val="1"/>
          <w:w w:val="105"/>
        </w:rPr>
        <w:t xml:space="preserve"> </w:t>
      </w:r>
      <w:r>
        <w:rPr>
          <w:color w:val="2B2A29"/>
          <w:w w:val="105"/>
        </w:rPr>
        <w:t>have</w:t>
      </w:r>
      <w:r>
        <w:rPr>
          <w:color w:val="2B2A29"/>
          <w:spacing w:val="1"/>
          <w:w w:val="105"/>
        </w:rPr>
        <w:t xml:space="preserve"> </w:t>
      </w:r>
      <w:r>
        <w:rPr>
          <w:color w:val="2B2A29"/>
          <w:w w:val="105"/>
        </w:rPr>
        <w:t>between</w:t>
      </w:r>
      <w:r>
        <w:rPr>
          <w:color w:val="2B2A29"/>
          <w:spacing w:val="1"/>
          <w:w w:val="105"/>
        </w:rPr>
        <w:t xml:space="preserve"> </w:t>
      </w:r>
      <w:r>
        <w:rPr>
          <w:color w:val="2B2A29"/>
          <w:w w:val="105"/>
        </w:rPr>
        <w:t>the</w:t>
      </w:r>
      <w:r>
        <w:rPr>
          <w:color w:val="2B2A29"/>
          <w:spacing w:val="1"/>
          <w:w w:val="105"/>
        </w:rPr>
        <w:t xml:space="preserve"> </w:t>
      </w:r>
      <w:r>
        <w:rPr>
          <w:color w:val="2B2A29"/>
          <w:w w:val="105"/>
        </w:rPr>
        <w:t>entities. This</w:t>
      </w:r>
      <w:r>
        <w:rPr>
          <w:color w:val="2B2A29"/>
          <w:spacing w:val="1"/>
          <w:w w:val="105"/>
        </w:rPr>
        <w:t xml:space="preserve"> </w:t>
      </w:r>
      <w:r>
        <w:rPr>
          <w:color w:val="2B2A29"/>
          <w:w w:val="105"/>
        </w:rPr>
        <w:t xml:space="preserve">is called the </w:t>
      </w:r>
      <w:r>
        <w:rPr>
          <w:i/>
          <w:color w:val="2B2A29"/>
          <w:w w:val="105"/>
        </w:rPr>
        <w:t xml:space="preserve">cardinality </w:t>
      </w:r>
      <w:r>
        <w:rPr>
          <w:color w:val="2B2A29"/>
          <w:w w:val="105"/>
        </w:rPr>
        <w:t>of the relationship. This is basically the number of times an</w:t>
      </w:r>
      <w:r>
        <w:rPr>
          <w:color w:val="2B2A29"/>
          <w:spacing w:val="1"/>
          <w:w w:val="105"/>
        </w:rPr>
        <w:t xml:space="preserve"> </w:t>
      </w:r>
      <w:r>
        <w:rPr>
          <w:color w:val="2B2A29"/>
          <w:w w:val="105"/>
        </w:rPr>
        <w:t>instance</w:t>
      </w:r>
      <w:r>
        <w:rPr>
          <w:color w:val="2B2A29"/>
          <w:spacing w:val="2"/>
          <w:w w:val="105"/>
        </w:rPr>
        <w:t xml:space="preserve"> </w:t>
      </w:r>
      <w:r>
        <w:rPr>
          <w:color w:val="2B2A29"/>
          <w:w w:val="105"/>
        </w:rPr>
        <w:t>(record)</w:t>
      </w:r>
      <w:r>
        <w:rPr>
          <w:color w:val="2B2A29"/>
          <w:spacing w:val="2"/>
          <w:w w:val="105"/>
        </w:rPr>
        <w:t xml:space="preserve"> </w:t>
      </w:r>
      <w:r>
        <w:rPr>
          <w:color w:val="2B2A29"/>
          <w:w w:val="105"/>
        </w:rPr>
        <w:t>of</w:t>
      </w:r>
      <w:r>
        <w:rPr>
          <w:color w:val="2B2A29"/>
          <w:spacing w:val="3"/>
          <w:w w:val="105"/>
        </w:rPr>
        <w:t xml:space="preserve"> </w:t>
      </w:r>
      <w:r>
        <w:rPr>
          <w:color w:val="2B2A29"/>
          <w:w w:val="105"/>
        </w:rPr>
        <w:t>one</w:t>
      </w:r>
      <w:r>
        <w:rPr>
          <w:color w:val="2B2A29"/>
          <w:spacing w:val="2"/>
          <w:w w:val="105"/>
        </w:rPr>
        <w:t xml:space="preserve"> </w:t>
      </w:r>
      <w:r>
        <w:rPr>
          <w:color w:val="2B2A29"/>
          <w:w w:val="105"/>
        </w:rPr>
        <w:t>entity</w:t>
      </w:r>
      <w:r>
        <w:rPr>
          <w:color w:val="2B2A29"/>
          <w:spacing w:val="2"/>
          <w:w w:val="105"/>
        </w:rPr>
        <w:t xml:space="preserve"> </w:t>
      </w:r>
      <w:r>
        <w:rPr>
          <w:color w:val="2B2A29"/>
          <w:w w:val="105"/>
        </w:rPr>
        <w:t>is</w:t>
      </w:r>
      <w:r>
        <w:rPr>
          <w:color w:val="2B2A29"/>
          <w:spacing w:val="3"/>
          <w:w w:val="105"/>
        </w:rPr>
        <w:t xml:space="preserve"> </w:t>
      </w:r>
      <w:r>
        <w:rPr>
          <w:color w:val="2B2A29"/>
          <w:w w:val="105"/>
        </w:rPr>
        <w:t>related</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3"/>
          <w:w w:val="105"/>
        </w:rPr>
        <w:t xml:space="preserve"> </w:t>
      </w:r>
      <w:r>
        <w:rPr>
          <w:color w:val="2B2A29"/>
          <w:w w:val="105"/>
        </w:rPr>
        <w:t>instances</w:t>
      </w:r>
      <w:r>
        <w:rPr>
          <w:color w:val="2B2A29"/>
          <w:spacing w:val="2"/>
          <w:w w:val="105"/>
        </w:rPr>
        <w:t xml:space="preserve"> </w:t>
      </w:r>
      <w:r>
        <w:rPr>
          <w:color w:val="2B2A29"/>
          <w:w w:val="105"/>
        </w:rPr>
        <w:t>of</w:t>
      </w:r>
      <w:r>
        <w:rPr>
          <w:color w:val="2B2A29"/>
          <w:spacing w:val="2"/>
          <w:w w:val="105"/>
        </w:rPr>
        <w:t xml:space="preserve"> </w:t>
      </w:r>
      <w:r>
        <w:rPr>
          <w:color w:val="2B2A29"/>
          <w:w w:val="105"/>
        </w:rPr>
        <w:t>another</w:t>
      </w:r>
      <w:r>
        <w:rPr>
          <w:color w:val="2B2A29"/>
          <w:spacing w:val="3"/>
          <w:w w:val="105"/>
        </w:rPr>
        <w:t xml:space="preserve"> </w:t>
      </w:r>
      <w:r>
        <w:rPr>
          <w:color w:val="2B2A29"/>
          <w:w w:val="105"/>
        </w:rPr>
        <w:t>entity.</w:t>
      </w:r>
      <w:r>
        <w:rPr>
          <w:color w:val="2B2A29"/>
          <w:spacing w:val="2"/>
          <w:w w:val="105"/>
        </w:rPr>
        <w:t xml:space="preserve"> </w:t>
      </w:r>
      <w:r>
        <w:rPr>
          <w:color w:val="2B2A29"/>
          <w:w w:val="105"/>
        </w:rPr>
        <w:t>For</w:t>
      </w:r>
      <w:r>
        <w:rPr>
          <w:color w:val="2B2A29"/>
          <w:spacing w:val="2"/>
          <w:w w:val="105"/>
        </w:rPr>
        <w:t xml:space="preserve"> </w:t>
      </w:r>
      <w:r>
        <w:rPr>
          <w:color w:val="2B2A29"/>
          <w:w w:val="105"/>
        </w:rPr>
        <w:t>example, in the previous scenario, the cardinality between Department and Employee is said to be</w:t>
      </w:r>
      <w:r>
        <w:rPr>
          <w:color w:val="2B2A29"/>
          <w:spacing w:val="1"/>
          <w:w w:val="105"/>
        </w:rPr>
        <w:t xml:space="preserve"> </w:t>
      </w:r>
      <w:r>
        <w:rPr>
          <w:i/>
          <w:color w:val="2B2A29"/>
          <w:w w:val="105"/>
        </w:rPr>
        <w:t>one-to-many</w:t>
      </w:r>
      <w:r>
        <w:rPr>
          <w:color w:val="2B2A29"/>
          <w:w w:val="105"/>
        </w:rPr>
        <w:t>. This means one department will be connected to many employees, and an</w:t>
      </w:r>
      <w:r>
        <w:rPr>
          <w:color w:val="2B2A29"/>
          <w:spacing w:val="1"/>
          <w:w w:val="105"/>
        </w:rPr>
        <w:t xml:space="preserve"> </w:t>
      </w:r>
      <w:r>
        <w:rPr>
          <w:color w:val="2B2A29"/>
          <w:w w:val="105"/>
        </w:rPr>
        <w:t>employee</w:t>
      </w:r>
      <w:r>
        <w:rPr>
          <w:color w:val="2B2A29"/>
          <w:spacing w:val="-11"/>
          <w:w w:val="105"/>
        </w:rPr>
        <w:t xml:space="preserve"> </w:t>
      </w:r>
      <w:r>
        <w:rPr>
          <w:color w:val="2B2A29"/>
          <w:w w:val="105"/>
        </w:rPr>
        <w:t>is</w:t>
      </w:r>
      <w:r>
        <w:rPr>
          <w:color w:val="2B2A29"/>
          <w:spacing w:val="-11"/>
          <w:w w:val="105"/>
        </w:rPr>
        <w:t xml:space="preserve"> </w:t>
      </w:r>
      <w:r>
        <w:rPr>
          <w:color w:val="2B2A29"/>
          <w:w w:val="105"/>
        </w:rPr>
        <w:t>connected</w:t>
      </w:r>
      <w:r>
        <w:rPr>
          <w:color w:val="2B2A29"/>
          <w:spacing w:val="-11"/>
          <w:w w:val="105"/>
        </w:rPr>
        <w:t xml:space="preserve"> </w:t>
      </w:r>
      <w:r>
        <w:rPr>
          <w:color w:val="2B2A29"/>
          <w:w w:val="105"/>
        </w:rPr>
        <w:t>to</w:t>
      </w:r>
      <w:r>
        <w:rPr>
          <w:color w:val="2B2A29"/>
          <w:spacing w:val="-11"/>
          <w:w w:val="105"/>
        </w:rPr>
        <w:t xml:space="preserve"> </w:t>
      </w:r>
      <w:r>
        <w:rPr>
          <w:color w:val="2B2A29"/>
          <w:w w:val="105"/>
        </w:rPr>
        <w:t>only</w:t>
      </w:r>
      <w:r>
        <w:rPr>
          <w:color w:val="2B2A29"/>
          <w:spacing w:val="-11"/>
          <w:w w:val="105"/>
        </w:rPr>
        <w:t xml:space="preserve"> </w:t>
      </w:r>
      <w:r>
        <w:rPr>
          <w:color w:val="2B2A29"/>
          <w:w w:val="105"/>
        </w:rPr>
        <w:t>one</w:t>
      </w:r>
      <w:r>
        <w:rPr>
          <w:color w:val="2B2A29"/>
          <w:spacing w:val="-11"/>
          <w:w w:val="105"/>
        </w:rPr>
        <w:t xml:space="preserve"> </w:t>
      </w:r>
      <w:r>
        <w:rPr>
          <w:color w:val="2B2A29"/>
          <w:w w:val="105"/>
        </w:rPr>
        <w:t>department.</w:t>
      </w:r>
    </w:p>
    <w:p>
      <w:pPr>
        <w:pStyle w:val="11"/>
        <w:spacing w:before="3" w:line="304" w:lineRule="auto"/>
        <w:ind w:left="160" w:right="662" w:firstLine="359"/>
      </w:pPr>
      <w:r>
        <w:rPr>
          <w:color w:val="2B2A29"/>
          <w:w w:val="105"/>
        </w:rPr>
        <w:t>此外，使用ER图，实体之间的关系可以通过它们之间的线清晰地可视化。这些线</w:t>
      </w:r>
      <w:r>
        <w:rPr>
          <w:color w:val="2B2A29"/>
          <w:spacing w:val="2"/>
          <w:w w:val="105"/>
        </w:rPr>
        <w:t>的</w:t>
      </w:r>
      <w:r>
        <w:rPr>
          <w:color w:val="2B2A29"/>
          <w:w w:val="105"/>
        </w:rPr>
        <w:t>两端都有不同的符号，象征</w:t>
      </w:r>
      <w:r>
        <w:rPr>
          <w:color w:val="2B2A29"/>
          <w:spacing w:val="1"/>
          <w:w w:val="105"/>
        </w:rPr>
        <w:t>着</w:t>
      </w:r>
      <w:r>
        <w:rPr>
          <w:color w:val="2B2A29"/>
          <w:w w:val="105"/>
        </w:rPr>
        <w:t>它们在实体之间的关系类型。这称为关系的</w:t>
      </w:r>
      <w:r>
        <w:rPr>
          <w:i/>
          <w:color w:val="2B2A29"/>
          <w:w w:val="105"/>
        </w:rPr>
        <w:t>基数</w:t>
      </w:r>
      <w:r>
        <w:rPr>
          <w:color w:val="2B2A29"/>
          <w:w w:val="105"/>
        </w:rPr>
        <w:t>。这基本上是一个实体的实例（记录）与另一个实体实例相关的</w:t>
      </w:r>
      <w:r>
        <w:rPr>
          <w:color w:val="2B2A29"/>
          <w:spacing w:val="2"/>
          <w:w w:val="105"/>
        </w:rPr>
        <w:t>次数</w:t>
      </w:r>
      <w:r>
        <w:rPr>
          <w:color w:val="2B2A29"/>
          <w:w w:val="105"/>
        </w:rPr>
        <w:t>。例如</w:t>
      </w:r>
      <w:r>
        <w:rPr>
          <w:color w:val="2B2A29"/>
          <w:spacing w:val="2"/>
          <w:w w:val="105"/>
        </w:rPr>
        <w:t>，</w:t>
      </w:r>
      <w:r>
        <w:rPr>
          <w:color w:val="2B2A29"/>
          <w:w w:val="105"/>
        </w:rPr>
        <w:t>在前面的场景中，部门和员工之间的基数是</w:t>
      </w:r>
      <w:r>
        <w:rPr>
          <w:i/>
          <w:color w:val="2B2A29"/>
          <w:w w:val="105"/>
        </w:rPr>
        <w:t>一对多</w:t>
      </w:r>
      <w:r>
        <w:rPr>
          <w:color w:val="2B2A29"/>
          <w:w w:val="105"/>
        </w:rPr>
        <w:t>。这意味着一个部门将连接到多个员工，而一个员工只连接到一个部门。</w:t>
      </w:r>
    </w:p>
    <w:p>
      <w:pPr>
        <w:spacing w:after="0" w:line="304" w:lineRule="auto"/>
        <w:jc w:val="both"/>
        <w:sectPr>
          <w:pgSz w:w="10080" w:h="14400"/>
          <w:pgMar w:top="1260" w:right="560" w:bottom="1260" w:left="560" w:header="1037" w:footer="1070" w:gutter="0"/>
          <w:cols w:space="720" w:num="1"/>
        </w:sectPr>
      </w:pPr>
    </w:p>
    <w:p>
      <w:pPr>
        <w:pStyle w:val="11"/>
        <w:spacing w:before="3"/>
        <w:rPr>
          <w:sz w:val="14"/>
        </w:rPr>
      </w:pPr>
    </w:p>
    <w:p>
      <w:r>
        <w:rPr>
          <w:color w:val="2B2A29"/>
          <w:w w:val="105"/>
        </w:rPr>
        <w:t>This behavior is accomplished by having a foreign key in Employee, which points</w:t>
      </w:r>
      <w:r>
        <w:rPr>
          <w:color w:val="2B2A29"/>
          <w:spacing w:val="-55"/>
          <w:w w:val="105"/>
        </w:rPr>
        <w:t xml:space="preserve"> </w:t>
      </w:r>
      <w:r>
        <w:rPr>
          <w:color w:val="2B2A29"/>
          <w:w w:val="105"/>
        </w:rPr>
        <w:t>to the primary key of Department. That is, multiple employee records can have the</w:t>
      </w:r>
      <w:r>
        <w:rPr>
          <w:color w:val="2B2A29"/>
          <w:spacing w:val="1"/>
          <w:w w:val="105"/>
        </w:rPr>
        <w:t xml:space="preserve"> </w:t>
      </w:r>
      <w:r>
        <w:rPr>
          <w:color w:val="2B2A29"/>
          <w:spacing w:val="-1"/>
          <w:w w:val="110"/>
        </w:rPr>
        <w:t>same</w:t>
      </w:r>
      <w:r>
        <w:rPr>
          <w:color w:val="2B2A29"/>
          <w:spacing w:val="-16"/>
          <w:w w:val="110"/>
        </w:rPr>
        <w:t xml:space="preserve"> </w:t>
      </w:r>
      <w:r>
        <w:rPr>
          <w:color w:val="2B2A29"/>
          <w:spacing w:val="-1"/>
          <w:w w:val="110"/>
        </w:rPr>
        <w:t>department</w:t>
      </w:r>
      <w:r>
        <w:rPr>
          <w:color w:val="2B2A29"/>
          <w:spacing w:val="-15"/>
          <w:w w:val="110"/>
        </w:rPr>
        <w:t xml:space="preserve"> </w:t>
      </w:r>
      <w:r>
        <w:rPr>
          <w:color w:val="2B2A29"/>
          <w:spacing w:val="-1"/>
          <w:w w:val="110"/>
        </w:rPr>
        <w:t>record</w:t>
      </w:r>
      <w:r>
        <w:rPr>
          <w:color w:val="2B2A29"/>
          <w:spacing w:val="-16"/>
          <w:w w:val="110"/>
        </w:rPr>
        <w:t xml:space="preserve"> </w:t>
      </w:r>
      <w:r>
        <w:rPr>
          <w:color w:val="2B2A29"/>
          <w:spacing w:val="-1"/>
          <w:w w:val="110"/>
        </w:rPr>
        <w:t>linked</w:t>
      </w:r>
      <w:r>
        <w:rPr>
          <w:color w:val="2B2A29"/>
          <w:spacing w:val="-15"/>
          <w:w w:val="110"/>
        </w:rPr>
        <w:t xml:space="preserve"> </w:t>
      </w:r>
      <w:r>
        <w:rPr>
          <w:color w:val="2B2A29"/>
          <w:spacing w:val="-1"/>
          <w:w w:val="110"/>
        </w:rPr>
        <w:t>to</w:t>
      </w:r>
      <w:r>
        <w:rPr>
          <w:color w:val="2B2A29"/>
          <w:spacing w:val="-15"/>
          <w:w w:val="110"/>
        </w:rPr>
        <w:t xml:space="preserve"> </w:t>
      </w:r>
      <w:r>
        <w:rPr>
          <w:color w:val="2B2A29"/>
          <w:spacing w:val="-1"/>
          <w:w w:val="110"/>
        </w:rPr>
        <w:t>them;</w:t>
      </w:r>
      <w:r>
        <w:rPr>
          <w:color w:val="2B2A29"/>
          <w:spacing w:val="-16"/>
          <w:w w:val="110"/>
        </w:rPr>
        <w:t xml:space="preserve"> </w:t>
      </w:r>
      <w:r>
        <w:rPr>
          <w:color w:val="2B2A29"/>
          <w:spacing w:val="-1"/>
          <w:w w:val="110"/>
        </w:rPr>
        <w:t>thus,</w:t>
      </w:r>
      <w:r>
        <w:rPr>
          <w:color w:val="2B2A29"/>
          <w:spacing w:val="-15"/>
          <w:w w:val="110"/>
        </w:rPr>
        <w:t xml:space="preserve"> </w:t>
      </w:r>
      <w:r>
        <w:rPr>
          <w:i/>
          <w:color w:val="2B2A29"/>
          <w:spacing w:val="-1"/>
          <w:w w:val="110"/>
        </w:rPr>
        <w:t>many</w:t>
      </w:r>
      <w:r>
        <w:rPr>
          <w:i/>
          <w:color w:val="2B2A29"/>
          <w:spacing w:val="-16"/>
          <w:w w:val="110"/>
        </w:rPr>
        <w:t xml:space="preserve"> </w:t>
      </w:r>
      <w:r>
        <w:rPr>
          <w:color w:val="2B2A29"/>
          <w:spacing w:val="-1"/>
          <w:w w:val="110"/>
        </w:rPr>
        <w:t>employee</w:t>
      </w:r>
      <w:r>
        <w:rPr>
          <w:color w:val="2B2A29"/>
          <w:spacing w:val="-15"/>
          <w:w w:val="110"/>
        </w:rPr>
        <w:t xml:space="preserve"> </w:t>
      </w:r>
      <w:r>
        <w:rPr>
          <w:color w:val="2B2A29"/>
          <w:w w:val="110"/>
        </w:rPr>
        <w:t>records</w:t>
      </w:r>
      <w:r>
        <w:rPr>
          <w:color w:val="2B2A29"/>
          <w:spacing w:val="-15"/>
          <w:w w:val="110"/>
        </w:rPr>
        <w:t xml:space="preserve"> </w:t>
      </w:r>
      <w:r>
        <w:rPr>
          <w:color w:val="2B2A29"/>
          <w:w w:val="110"/>
        </w:rPr>
        <w:t>connect</w:t>
      </w:r>
      <w:r>
        <w:rPr>
          <w:color w:val="2B2A29"/>
          <w:spacing w:val="-16"/>
          <w:w w:val="110"/>
        </w:rPr>
        <w:t xml:space="preserve"> </w:t>
      </w:r>
      <w:r>
        <w:rPr>
          <w:color w:val="2B2A29"/>
          <w:w w:val="110"/>
        </w:rPr>
        <w:t>to</w:t>
      </w:r>
      <w:r>
        <w:rPr>
          <w:color w:val="2B2A29"/>
          <w:spacing w:val="-15"/>
          <w:w w:val="110"/>
        </w:rPr>
        <w:t xml:space="preserve"> </w:t>
      </w:r>
      <w:r>
        <w:rPr>
          <w:i/>
          <w:color w:val="2B2A29"/>
          <w:w w:val="110"/>
        </w:rPr>
        <w:t>one</w:t>
      </w:r>
      <w:r>
        <w:rPr>
          <w:i/>
          <w:color w:val="2B2A29"/>
          <w:spacing w:val="-58"/>
          <w:w w:val="110"/>
        </w:rPr>
        <w:t xml:space="preserve"> </w:t>
      </w:r>
      <w:r>
        <w:rPr>
          <w:color w:val="2B2A29"/>
          <w:w w:val="110"/>
        </w:rPr>
        <w:t>department</w:t>
      </w:r>
      <w:r>
        <w:rPr>
          <w:color w:val="2B2A29"/>
          <w:spacing w:val="-16"/>
          <w:w w:val="110"/>
        </w:rPr>
        <w:t xml:space="preserve"> </w:t>
      </w:r>
      <w:r>
        <w:rPr>
          <w:color w:val="2B2A29"/>
          <w:w w:val="110"/>
        </w:rPr>
        <w:t>record.</w:t>
      </w:r>
    </w:p>
    <w:p>
      <w:pPr>
        <w:pStyle w:val="11"/>
        <w:spacing w:before="85" w:line="304" w:lineRule="auto"/>
        <w:ind w:left="520" w:right="335" w:firstLine="359"/>
      </w:pPr>
      <w:bookmarkStart w:id="237" w:name="_bookmark222"/>
      <w:bookmarkEnd w:id="237"/>
      <w:r>
        <w:rPr>
          <w:color w:val="2B2A29"/>
          <w:w w:val="105"/>
        </w:rPr>
        <w:t>此行为通过在Employee中使用外键来实现，该外键指向Department的主键。也就是说，多个员工</w:t>
      </w:r>
      <w:r>
        <w:rPr>
          <w:color w:val="2B2A29"/>
          <w:spacing w:val="-1"/>
          <w:w w:val="110"/>
        </w:rPr>
        <w:t>记录</w:t>
      </w:r>
      <w:r>
        <w:rPr>
          <w:color w:val="2B2A29"/>
          <w:spacing w:val="-16"/>
          <w:w w:val="110"/>
        </w:rPr>
        <w:t>可以</w:t>
      </w:r>
      <w:r>
        <w:rPr>
          <w:color w:val="2B2A29"/>
          <w:spacing w:val="-1"/>
          <w:w w:val="110"/>
        </w:rPr>
        <w:t>链接到同一个部门记录；因此，</w:t>
      </w:r>
      <w:r>
        <w:rPr>
          <w:i/>
          <w:color w:val="2B2A29"/>
          <w:spacing w:val="-1"/>
          <w:w w:val="110"/>
        </w:rPr>
        <w:t>许多</w:t>
      </w:r>
      <w:r>
        <w:rPr>
          <w:color w:val="2B2A29"/>
          <w:spacing w:val="-1"/>
          <w:w w:val="110"/>
        </w:rPr>
        <w:t>员工</w:t>
      </w:r>
      <w:r>
        <w:rPr>
          <w:color w:val="2B2A29"/>
          <w:w w:val="110"/>
        </w:rPr>
        <w:t>记录连接到</w:t>
      </w:r>
      <w:r>
        <w:rPr>
          <w:i/>
          <w:color w:val="2B2A29"/>
          <w:w w:val="110"/>
        </w:rPr>
        <w:t>一个</w:t>
      </w:r>
      <w:r>
        <w:rPr>
          <w:color w:val="2B2A29"/>
          <w:w w:val="110"/>
        </w:rPr>
        <w:t>部门记录。</w:t>
      </w:r>
    </w:p>
    <w:p>
      <w:r>
        <w:rPr>
          <w:color w:val="2B2A29"/>
          <w:w w:val="105"/>
        </w:rPr>
        <w:t>The</w:t>
      </w:r>
      <w:r>
        <w:rPr>
          <w:color w:val="2B2A29"/>
          <w:spacing w:val="-2"/>
          <w:w w:val="105"/>
        </w:rPr>
        <w:t xml:space="preserve"> </w:t>
      </w:r>
      <w:r>
        <w:rPr>
          <w:color w:val="2B2A29"/>
          <w:w w:val="105"/>
        </w:rPr>
        <w:t>cardinality</w:t>
      </w:r>
      <w:r>
        <w:rPr>
          <w:color w:val="2B2A29"/>
          <w:spacing w:val="-2"/>
          <w:w w:val="105"/>
        </w:rPr>
        <w:t xml:space="preserve"> </w:t>
      </w:r>
      <w:r>
        <w:rPr>
          <w:color w:val="2B2A29"/>
          <w:w w:val="105"/>
        </w:rPr>
        <w:t>is</w:t>
      </w:r>
      <w:r>
        <w:rPr>
          <w:color w:val="2B2A29"/>
          <w:spacing w:val="-2"/>
          <w:w w:val="105"/>
        </w:rPr>
        <w:t xml:space="preserve"> </w:t>
      </w:r>
      <w:r>
        <w:rPr>
          <w:color w:val="2B2A29"/>
          <w:w w:val="105"/>
        </w:rPr>
        <w:t>shown</w:t>
      </w:r>
      <w:r>
        <w:rPr>
          <w:color w:val="2B2A29"/>
          <w:spacing w:val="-2"/>
          <w:w w:val="105"/>
        </w:rPr>
        <w:t xml:space="preserve"> </w:t>
      </w:r>
      <w:r>
        <w:rPr>
          <w:color w:val="2B2A29"/>
          <w:w w:val="105"/>
        </w:rPr>
        <w:t>visually</w:t>
      </w:r>
      <w:r>
        <w:rPr>
          <w:color w:val="2B2A29"/>
          <w:spacing w:val="-2"/>
          <w:w w:val="105"/>
        </w:rPr>
        <w:t xml:space="preserve"> </w:t>
      </w:r>
      <w:r>
        <w:rPr>
          <w:color w:val="2B2A29"/>
          <w:w w:val="105"/>
        </w:rPr>
        <w:t>by</w:t>
      </w:r>
      <w:r>
        <w:rPr>
          <w:color w:val="2B2A29"/>
          <w:spacing w:val="-2"/>
          <w:w w:val="105"/>
        </w:rPr>
        <w:t xml:space="preserve"> </w:t>
      </w:r>
      <w:r>
        <w:rPr>
          <w:color w:val="2B2A29"/>
          <w:w w:val="105"/>
        </w:rPr>
        <w:t>the</w:t>
      </w:r>
      <w:r>
        <w:rPr>
          <w:color w:val="2B2A29"/>
          <w:spacing w:val="-2"/>
          <w:w w:val="105"/>
        </w:rPr>
        <w:t xml:space="preserve"> </w:t>
      </w:r>
      <w:r>
        <w:rPr>
          <w:color w:val="2B2A29"/>
          <w:w w:val="105"/>
        </w:rPr>
        <w:t>endpoints</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line</w:t>
      </w:r>
      <w:r>
        <w:rPr>
          <w:color w:val="2B2A29"/>
          <w:spacing w:val="-2"/>
          <w:w w:val="105"/>
        </w:rPr>
        <w:t xml:space="preserve"> </w:t>
      </w:r>
      <w:r>
        <w:rPr>
          <w:color w:val="2B2A29"/>
          <w:w w:val="105"/>
        </w:rPr>
        <w:t>between</w:t>
      </w:r>
      <w:r>
        <w:rPr>
          <w:color w:val="2B2A29"/>
          <w:spacing w:val="-2"/>
          <w:w w:val="105"/>
        </w:rPr>
        <w:t xml:space="preserve"> </w:t>
      </w:r>
      <w:r>
        <w:rPr>
          <w:color w:val="2B2A29"/>
          <w:w w:val="105"/>
        </w:rPr>
        <w:t>entities.</w:t>
      </w:r>
    </w:p>
    <w:p>
      <w:pPr>
        <w:pStyle w:val="11"/>
        <w:spacing w:line="248" w:lineRule="exact"/>
        <w:ind w:left="880"/>
      </w:pPr>
      <w:r>
        <w:rPr>
          <w:color w:val="2B2A29"/>
          <w:w w:val="105"/>
        </w:rPr>
        <w:t>通过实体之间的线的端点直观</w:t>
      </w:r>
      <w:r>
        <w:rPr>
          <w:color w:val="2B2A29"/>
          <w:spacing w:val="-2"/>
          <w:w w:val="105"/>
        </w:rPr>
        <w:t>地</w:t>
      </w:r>
      <w:r>
        <w:rPr>
          <w:color w:val="2B2A29"/>
          <w:w w:val="105"/>
        </w:rPr>
        <w:t>显示基数。</w:t>
      </w:r>
    </w:p>
    <w:p>
      <w:r>
        <w:rPr>
          <w:color w:val="2B2A29"/>
          <w:w w:val="105"/>
        </w:rPr>
        <w:t>Figure</w:t>
      </w:r>
      <w:r>
        <w:rPr>
          <w:color w:val="2B2A29"/>
          <w:spacing w:val="-12"/>
          <w:w w:val="105"/>
        </w:rPr>
        <w:t xml:space="preserve"> </w:t>
      </w:r>
      <w:r>
        <w:rPr>
          <w:color w:val="0000FF"/>
          <w:w w:val="105"/>
        </w:rPr>
        <w:t>10-2</w:t>
      </w:r>
      <w:r>
        <w:rPr>
          <w:color w:val="0000FF"/>
          <w:spacing w:val="-11"/>
          <w:w w:val="105"/>
        </w:rPr>
        <w:t xml:space="preserve"> </w:t>
      </w:r>
      <w:r>
        <w:rPr>
          <w:color w:val="2B2A29"/>
          <w:w w:val="105"/>
        </w:rPr>
        <w:t>shows</w:t>
      </w:r>
      <w:r>
        <w:rPr>
          <w:color w:val="2B2A29"/>
          <w:spacing w:val="-11"/>
          <w:w w:val="105"/>
        </w:rPr>
        <w:t xml:space="preserve"> </w:t>
      </w:r>
      <w:r>
        <w:rPr>
          <w:color w:val="2B2A29"/>
          <w:w w:val="105"/>
        </w:rPr>
        <w:t>the</w:t>
      </w:r>
      <w:r>
        <w:rPr>
          <w:color w:val="2B2A29"/>
          <w:spacing w:val="-11"/>
          <w:w w:val="105"/>
        </w:rPr>
        <w:t xml:space="preserve"> </w:t>
      </w:r>
      <w:r>
        <w:rPr>
          <w:color w:val="2B2A29"/>
          <w:w w:val="105"/>
        </w:rPr>
        <w:t>possibilities.</w:t>
      </w:r>
    </w:p>
    <w:p>
      <w:pPr>
        <w:pStyle w:val="11"/>
        <w:spacing w:before="67"/>
        <w:ind w:left="520"/>
      </w:pPr>
      <w:r>
        <w:rPr>
          <w:color w:val="2B2A29"/>
          <w:w w:val="105"/>
        </w:rPr>
        <w:t>图</w:t>
      </w:r>
      <w:r>
        <w:rPr>
          <w:color w:val="0000FF"/>
          <w:w w:val="105"/>
        </w:rPr>
        <w:t>10-2</w:t>
      </w:r>
      <w:r>
        <w:rPr>
          <w:color w:val="2B2A29"/>
          <w:w w:val="105"/>
        </w:rPr>
        <w:t>显示</w:t>
      </w:r>
      <w:r>
        <w:rPr>
          <w:color w:val="2B2A29"/>
          <w:spacing w:val="-11"/>
          <w:w w:val="105"/>
        </w:rPr>
        <w:t>了</w:t>
      </w:r>
      <w:r>
        <w:rPr>
          <w:color w:val="2B2A29"/>
          <w:w w:val="105"/>
        </w:rPr>
        <w:t>可能性。</w:t>
      </w:r>
    </w:p>
    <w:p>
      <w:pPr>
        <w:pStyle w:val="11"/>
        <w:rPr>
          <w:sz w:val="20"/>
        </w:rPr>
      </w:pPr>
    </w:p>
    <w:p>
      <w:pPr>
        <w:pStyle w:val="11"/>
        <w:spacing w:before="10"/>
        <w:rPr>
          <w:sz w:val="15"/>
        </w:rPr>
      </w:pPr>
      <w:r>
        <w:drawing>
          <wp:anchor distT="0" distB="0" distL="0" distR="0" simplePos="0" relativeHeight="251659264" behindDoc="0" locked="0" layoutInCell="1" allowOverlap="1">
            <wp:simplePos x="0" y="0"/>
            <wp:positionH relativeFrom="page">
              <wp:posOffset>2143760</wp:posOffset>
            </wp:positionH>
            <wp:positionV relativeFrom="paragraph">
              <wp:posOffset>130810</wp:posOffset>
            </wp:positionV>
            <wp:extent cx="2345055" cy="1481455"/>
            <wp:effectExtent l="0" t="0" r="0" b="0"/>
            <wp:wrapTopAndBottom/>
            <wp:docPr id="8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9.png"/>
                    <pic:cNvPicPr>
                      <a:picLocks noChangeAspect="1"/>
                    </pic:cNvPicPr>
                  </pic:nvPicPr>
                  <pic:blipFill>
                    <a:blip r:embed="rId152" cstate="print"/>
                    <a:stretch>
                      <a:fillRect/>
                    </a:stretch>
                  </pic:blipFill>
                  <pic:spPr>
                    <a:xfrm>
                      <a:off x="0" y="0"/>
                      <a:ext cx="2345004" cy="1481327"/>
                    </a:xfrm>
                    <a:prstGeom prst="rect">
                      <a:avLst/>
                    </a:prstGeom>
                  </pic:spPr>
                </pic:pic>
              </a:graphicData>
            </a:graphic>
          </wp:anchor>
        </w:drawing>
      </w:r>
    </w:p>
    <w:p>
      <w:pPr>
        <w:pStyle w:val="11"/>
        <w:spacing w:before="2"/>
        <w:rPr>
          <w:sz w:val="8"/>
        </w:rPr>
      </w:pPr>
    </w:p>
    <w:p>
      <w:r>
        <w:rPr>
          <w:rFonts w:ascii="Cambria"/>
          <w:b/>
          <w:i/>
          <w:color w:val="2B2A29"/>
          <w:sz w:val="24"/>
        </w:rPr>
        <w:t>Figure</w:t>
      </w:r>
      <w:r>
        <w:rPr>
          <w:rFonts w:ascii="Cambria"/>
          <w:b/>
          <w:i/>
          <w:color w:val="2B2A29"/>
          <w:spacing w:val="-4"/>
          <w:sz w:val="24"/>
        </w:rPr>
        <w:t xml:space="preserve"> </w:t>
      </w:r>
      <w:r>
        <w:rPr>
          <w:rFonts w:ascii="Cambria"/>
          <w:b/>
          <w:i/>
          <w:color w:val="2B2A29"/>
          <w:sz w:val="24"/>
        </w:rPr>
        <w:t>10-2.</w:t>
      </w:r>
      <w:r>
        <w:rPr>
          <w:rFonts w:ascii="Cambria"/>
          <w:b/>
          <w:i/>
          <w:color w:val="2B2A29"/>
          <w:spacing w:val="22"/>
          <w:sz w:val="24"/>
        </w:rPr>
        <w:t xml:space="preserve"> </w:t>
      </w:r>
      <w:r>
        <w:rPr>
          <w:i/>
          <w:color w:val="2B2A29"/>
          <w:sz w:val="24"/>
        </w:rPr>
        <w:t>Cardinality</w:t>
      </w:r>
    </w:p>
    <w:p>
      <w:pPr>
        <w:spacing w:before="90"/>
        <w:ind w:left="520" w:right="0" w:firstLine="0"/>
        <w:jc w:val="left"/>
        <w:rPr>
          <w:i/>
          <w:sz w:val="24"/>
        </w:rPr>
      </w:pPr>
      <w:r>
        <w:rPr>
          <w:rFonts w:ascii="Cambria"/>
          <w:b/>
          <w:i/>
          <w:color w:val="2B2A29"/>
          <w:sz w:val="24"/>
        </w:rPr>
        <w:t>图10-2。</w:t>
      </w:r>
      <w:r>
        <w:rPr>
          <w:i/>
          <w:color w:val="2B2A29"/>
          <w:sz w:val="24"/>
        </w:rPr>
        <w:t>基数</w:t>
      </w:r>
    </w:p>
    <w:p>
      <w:pPr>
        <w:pStyle w:val="11"/>
        <w:rPr>
          <w:i/>
          <w:sz w:val="31"/>
        </w:rPr>
      </w:pPr>
    </w:p>
    <w:p>
      <w:r>
        <w:rPr>
          <w:color w:val="2B2A29"/>
          <w:w w:val="105"/>
        </w:rPr>
        <w:t>The</w:t>
      </w:r>
      <w:r>
        <w:rPr>
          <w:color w:val="2B2A29"/>
          <w:spacing w:val="-5"/>
          <w:w w:val="105"/>
        </w:rPr>
        <w:t xml:space="preserve"> </w:t>
      </w:r>
      <w:r>
        <w:rPr>
          <w:color w:val="2B2A29"/>
          <w:w w:val="105"/>
        </w:rPr>
        <w:t>list</w:t>
      </w:r>
      <w:r>
        <w:rPr>
          <w:color w:val="2B2A29"/>
          <w:spacing w:val="-5"/>
          <w:w w:val="105"/>
        </w:rPr>
        <w:t xml:space="preserve"> </w:t>
      </w:r>
      <w:r>
        <w:rPr>
          <w:color w:val="2B2A29"/>
          <w:w w:val="105"/>
        </w:rPr>
        <w:t>shown</w:t>
      </w:r>
      <w:r>
        <w:rPr>
          <w:color w:val="2B2A29"/>
          <w:spacing w:val="-5"/>
          <w:w w:val="105"/>
        </w:rPr>
        <w:t xml:space="preserve"> </w:t>
      </w:r>
      <w:r>
        <w:rPr>
          <w:color w:val="2B2A29"/>
          <w:w w:val="105"/>
        </w:rPr>
        <w:t>in</w:t>
      </w:r>
      <w:r>
        <w:rPr>
          <w:color w:val="2B2A29"/>
          <w:spacing w:val="-5"/>
          <w:w w:val="105"/>
        </w:rPr>
        <w:t xml:space="preserve"> </w:t>
      </w:r>
      <w:r>
        <w:rPr>
          <w:color w:val="2B2A29"/>
          <w:w w:val="105"/>
        </w:rPr>
        <w:t>Figure</w:t>
      </w:r>
      <w:r>
        <w:rPr>
          <w:color w:val="2B2A29"/>
          <w:spacing w:val="-4"/>
          <w:w w:val="105"/>
        </w:rPr>
        <w:t xml:space="preserve"> </w:t>
      </w:r>
      <w:r>
        <w:rPr>
          <w:color w:val="0000FF"/>
          <w:w w:val="105"/>
        </w:rPr>
        <w:t>10-2</w:t>
      </w:r>
      <w:r>
        <w:rPr>
          <w:color w:val="0000FF"/>
          <w:spacing w:val="-5"/>
          <w:w w:val="105"/>
        </w:rPr>
        <w:t xml:space="preserve"> </w:t>
      </w:r>
      <w:r>
        <w:rPr>
          <w:color w:val="2B2A29"/>
          <w:w w:val="105"/>
        </w:rPr>
        <w:t>illustrates</w:t>
      </w:r>
      <w:r>
        <w:rPr>
          <w:color w:val="2B2A29"/>
          <w:spacing w:val="-5"/>
          <w:w w:val="105"/>
        </w:rPr>
        <w:t xml:space="preserve"> </w:t>
      </w:r>
      <w:r>
        <w:rPr>
          <w:color w:val="2B2A29"/>
          <w:w w:val="105"/>
        </w:rPr>
        <w:t>how</w:t>
      </w:r>
      <w:r>
        <w:rPr>
          <w:color w:val="2B2A29"/>
          <w:spacing w:val="-5"/>
          <w:w w:val="105"/>
        </w:rPr>
        <w:t xml:space="preserve"> </w:t>
      </w:r>
      <w:r>
        <w:rPr>
          <w:color w:val="2B2A29"/>
          <w:w w:val="105"/>
        </w:rPr>
        <w:t>one</w:t>
      </w:r>
      <w:r>
        <w:rPr>
          <w:color w:val="2B2A29"/>
          <w:spacing w:val="-5"/>
          <w:w w:val="105"/>
        </w:rPr>
        <w:t xml:space="preserve"> </w:t>
      </w:r>
      <w:r>
        <w:rPr>
          <w:color w:val="2B2A29"/>
          <w:w w:val="105"/>
        </w:rPr>
        <w:t>side</w:t>
      </w:r>
      <w:r>
        <w:rPr>
          <w:color w:val="2B2A29"/>
          <w:spacing w:val="-4"/>
          <w:w w:val="105"/>
        </w:rPr>
        <w:t xml:space="preserve"> </w:t>
      </w:r>
      <w:r>
        <w:rPr>
          <w:color w:val="2B2A29"/>
          <w:w w:val="105"/>
        </w:rPr>
        <w:t>of</w:t>
      </w:r>
      <w:r>
        <w:rPr>
          <w:color w:val="2B2A29"/>
          <w:spacing w:val="-5"/>
          <w:w w:val="105"/>
        </w:rPr>
        <w:t xml:space="preserve"> </w:t>
      </w:r>
      <w:r>
        <w:rPr>
          <w:color w:val="2B2A29"/>
          <w:w w:val="105"/>
        </w:rPr>
        <w:t>a</w:t>
      </w:r>
      <w:r>
        <w:rPr>
          <w:color w:val="2B2A29"/>
          <w:spacing w:val="-5"/>
          <w:w w:val="105"/>
        </w:rPr>
        <w:t xml:space="preserve"> </w:t>
      </w:r>
      <w:r>
        <w:rPr>
          <w:color w:val="2B2A29"/>
          <w:w w:val="105"/>
        </w:rPr>
        <w:t>relationship</w:t>
      </w:r>
      <w:r>
        <w:rPr>
          <w:color w:val="2B2A29"/>
          <w:spacing w:val="-5"/>
          <w:w w:val="105"/>
        </w:rPr>
        <w:t xml:space="preserve"> </w:t>
      </w:r>
      <w:r>
        <w:rPr>
          <w:color w:val="2B2A29"/>
          <w:w w:val="105"/>
        </w:rPr>
        <w:t>is</w:t>
      </w:r>
      <w:r>
        <w:rPr>
          <w:color w:val="2B2A29"/>
          <w:spacing w:val="-4"/>
          <w:w w:val="105"/>
        </w:rPr>
        <w:t xml:space="preserve"> </w:t>
      </w:r>
      <w:r>
        <w:rPr>
          <w:color w:val="2B2A29"/>
          <w:w w:val="105"/>
        </w:rPr>
        <w:t>defined</w:t>
      </w:r>
      <w:r>
        <w:rPr>
          <w:color w:val="2B2A29"/>
          <w:spacing w:val="-5"/>
          <w:w w:val="105"/>
        </w:rPr>
        <w:t xml:space="preserve"> </w:t>
      </w:r>
      <w:r>
        <w:rPr>
          <w:color w:val="2B2A29"/>
          <w:w w:val="105"/>
        </w:rPr>
        <w:t>with</w:t>
      </w:r>
      <w:r>
        <w:rPr>
          <w:color w:val="2B2A29"/>
          <w:spacing w:val="-55"/>
          <w:w w:val="105"/>
        </w:rPr>
        <w:t xml:space="preserve"> </w:t>
      </w:r>
      <w:r>
        <w:rPr>
          <w:color w:val="2B2A29"/>
          <w:w w:val="105"/>
        </w:rPr>
        <w:t>the</w:t>
      </w:r>
      <w:r>
        <w:rPr>
          <w:color w:val="2B2A29"/>
          <w:spacing w:val="4"/>
          <w:w w:val="105"/>
        </w:rPr>
        <w:t xml:space="preserve"> </w:t>
      </w:r>
      <w:r>
        <w:rPr>
          <w:color w:val="2B2A29"/>
          <w:w w:val="105"/>
        </w:rPr>
        <w:t>symbols.</w:t>
      </w:r>
      <w:r>
        <w:rPr>
          <w:color w:val="2B2A29"/>
          <w:spacing w:val="4"/>
          <w:w w:val="105"/>
        </w:rPr>
        <w:t xml:space="preserve"> </w:t>
      </w:r>
      <w:r>
        <w:rPr>
          <w:color w:val="2B2A29"/>
          <w:w w:val="105"/>
        </w:rPr>
        <w:t>In</w:t>
      </w:r>
      <w:r>
        <w:rPr>
          <w:color w:val="2B2A29"/>
          <w:spacing w:val="5"/>
          <w:w w:val="105"/>
        </w:rPr>
        <w:t xml:space="preserve"> </w:t>
      </w:r>
      <w:r>
        <w:rPr>
          <w:color w:val="2B2A29"/>
          <w:w w:val="105"/>
        </w:rPr>
        <w:t>this</w:t>
      </w:r>
      <w:r>
        <w:rPr>
          <w:color w:val="2B2A29"/>
          <w:spacing w:val="4"/>
          <w:w w:val="105"/>
        </w:rPr>
        <w:t xml:space="preserve"> </w:t>
      </w:r>
      <w:r>
        <w:rPr>
          <w:color w:val="2B2A29"/>
          <w:w w:val="105"/>
        </w:rPr>
        <w:t>manner,</w:t>
      </w:r>
      <w:r>
        <w:rPr>
          <w:color w:val="2B2A29"/>
          <w:spacing w:val="4"/>
          <w:w w:val="105"/>
        </w:rPr>
        <w:t xml:space="preserve"> </w:t>
      </w:r>
      <w:r>
        <w:rPr>
          <w:color w:val="2B2A29"/>
          <w:w w:val="105"/>
        </w:rPr>
        <w:t>the</w:t>
      </w:r>
      <w:r>
        <w:rPr>
          <w:color w:val="2B2A29"/>
          <w:spacing w:val="5"/>
          <w:w w:val="105"/>
        </w:rPr>
        <w:t xml:space="preserve"> </w:t>
      </w:r>
      <w:r>
        <w:rPr>
          <w:color w:val="2B2A29"/>
          <w:w w:val="105"/>
        </w:rPr>
        <w:t>previous</w:t>
      </w:r>
      <w:r>
        <w:rPr>
          <w:color w:val="2B2A29"/>
          <w:spacing w:val="4"/>
          <w:w w:val="105"/>
        </w:rPr>
        <w:t xml:space="preserve"> </w:t>
      </w:r>
      <w:r>
        <w:rPr>
          <w:color w:val="2B2A29"/>
          <w:w w:val="105"/>
        </w:rPr>
        <w:t>symbols</w:t>
      </w:r>
      <w:r>
        <w:rPr>
          <w:color w:val="2B2A29"/>
          <w:spacing w:val="4"/>
          <w:w w:val="105"/>
        </w:rPr>
        <w:t xml:space="preserve"> </w:t>
      </w:r>
      <w:r>
        <w:rPr>
          <w:color w:val="2B2A29"/>
          <w:w w:val="105"/>
        </w:rPr>
        <w:t>are</w:t>
      </w:r>
      <w:r>
        <w:rPr>
          <w:color w:val="2B2A29"/>
          <w:spacing w:val="5"/>
          <w:w w:val="105"/>
        </w:rPr>
        <w:t xml:space="preserve"> </w:t>
      </w:r>
      <w:r>
        <w:rPr>
          <w:color w:val="2B2A29"/>
          <w:w w:val="105"/>
        </w:rPr>
        <w:t>used</w:t>
      </w:r>
      <w:r>
        <w:rPr>
          <w:color w:val="2B2A29"/>
          <w:spacing w:val="4"/>
          <w:w w:val="105"/>
        </w:rPr>
        <w:t xml:space="preserve"> </w:t>
      </w:r>
      <w:r>
        <w:rPr>
          <w:color w:val="2B2A29"/>
          <w:w w:val="105"/>
        </w:rPr>
        <w:t>twice</w:t>
      </w:r>
      <w:r>
        <w:rPr>
          <w:color w:val="2B2A29"/>
          <w:spacing w:val="4"/>
          <w:w w:val="105"/>
        </w:rPr>
        <w:t xml:space="preserve"> </w:t>
      </w:r>
      <w:r>
        <w:rPr>
          <w:color w:val="2B2A29"/>
          <w:w w:val="105"/>
        </w:rPr>
        <w:t>(once</w:t>
      </w:r>
      <w:r>
        <w:rPr>
          <w:color w:val="2B2A29"/>
          <w:spacing w:val="5"/>
          <w:w w:val="105"/>
        </w:rPr>
        <w:t xml:space="preserve"> </w:t>
      </w:r>
      <w:r>
        <w:rPr>
          <w:color w:val="2B2A29"/>
          <w:w w:val="105"/>
        </w:rPr>
        <w:t>on</w:t>
      </w:r>
      <w:r>
        <w:rPr>
          <w:color w:val="2B2A29"/>
          <w:spacing w:val="4"/>
          <w:w w:val="105"/>
        </w:rPr>
        <w:t xml:space="preserve"> </w:t>
      </w:r>
      <w:r>
        <w:rPr>
          <w:color w:val="2B2A29"/>
          <w:w w:val="105"/>
        </w:rPr>
        <w:t>each</w:t>
      </w:r>
      <w:r>
        <w:rPr>
          <w:color w:val="2B2A29"/>
          <w:spacing w:val="4"/>
          <w:w w:val="105"/>
        </w:rPr>
        <w:t xml:space="preserve"> </w:t>
      </w:r>
      <w:r>
        <w:rPr>
          <w:color w:val="2B2A29"/>
          <w:w w:val="105"/>
        </w:rPr>
        <w:t>side)</w:t>
      </w:r>
      <w:r>
        <w:rPr>
          <w:color w:val="2B2A29"/>
          <w:spacing w:val="5"/>
          <w:w w:val="105"/>
        </w:rPr>
        <w:t xml:space="preserve"> </w:t>
      </w:r>
      <w:r>
        <w:rPr>
          <w:color w:val="2B2A29"/>
          <w:w w:val="105"/>
        </w:rPr>
        <w:t>in</w:t>
      </w:r>
      <w:r>
        <w:rPr>
          <w:color w:val="2B2A29"/>
          <w:spacing w:val="1"/>
          <w:w w:val="105"/>
        </w:rPr>
        <w:t xml:space="preserve"> </w:t>
      </w:r>
      <w:r>
        <w:rPr>
          <w:color w:val="2B2A29"/>
          <w:w w:val="105"/>
        </w:rPr>
        <w:t>a</w:t>
      </w:r>
      <w:r>
        <w:rPr>
          <w:color w:val="2B2A29"/>
          <w:spacing w:val="-11"/>
          <w:w w:val="105"/>
        </w:rPr>
        <w:t xml:space="preserve"> </w:t>
      </w:r>
      <w:r>
        <w:rPr>
          <w:color w:val="2B2A29"/>
          <w:w w:val="105"/>
        </w:rPr>
        <w:t>relation</w:t>
      </w:r>
      <w:r>
        <w:rPr>
          <w:color w:val="2B2A29"/>
          <w:spacing w:val="-11"/>
          <w:w w:val="105"/>
        </w:rPr>
        <w:t xml:space="preserve"> </w:t>
      </w:r>
      <w:r>
        <w:rPr>
          <w:color w:val="2B2A29"/>
          <w:w w:val="105"/>
        </w:rPr>
        <w:t>between</w:t>
      </w:r>
      <w:r>
        <w:rPr>
          <w:color w:val="2B2A29"/>
          <w:spacing w:val="-10"/>
          <w:w w:val="105"/>
        </w:rPr>
        <w:t xml:space="preserve"> </w:t>
      </w:r>
      <w:r>
        <w:rPr>
          <w:color w:val="2B2A29"/>
          <w:w w:val="105"/>
        </w:rPr>
        <w:t>two</w:t>
      </w:r>
      <w:r>
        <w:rPr>
          <w:color w:val="2B2A29"/>
          <w:spacing w:val="-11"/>
          <w:w w:val="105"/>
        </w:rPr>
        <w:t xml:space="preserve"> </w:t>
      </w:r>
      <w:r>
        <w:rPr>
          <w:color w:val="2B2A29"/>
          <w:w w:val="105"/>
        </w:rPr>
        <w:t>entities</w:t>
      </w:r>
      <w:r>
        <w:rPr>
          <w:color w:val="2B2A29"/>
          <w:spacing w:val="-10"/>
          <w:w w:val="105"/>
        </w:rPr>
        <w:t xml:space="preserve"> </w:t>
      </w:r>
      <w:r>
        <w:rPr>
          <w:color w:val="2B2A29"/>
          <w:w w:val="105"/>
        </w:rPr>
        <w:t>when</w:t>
      </w:r>
      <w:r>
        <w:rPr>
          <w:color w:val="2B2A29"/>
          <w:spacing w:val="-11"/>
          <w:w w:val="105"/>
        </w:rPr>
        <w:t xml:space="preserve"> </w:t>
      </w:r>
      <w:r>
        <w:rPr>
          <w:color w:val="2B2A29"/>
          <w:w w:val="105"/>
        </w:rPr>
        <w:t>defining</w:t>
      </w:r>
      <w:r>
        <w:rPr>
          <w:color w:val="2B2A29"/>
          <w:spacing w:val="-10"/>
          <w:w w:val="105"/>
        </w:rPr>
        <w:t xml:space="preserve"> </w:t>
      </w:r>
      <w:r>
        <w:rPr>
          <w:color w:val="2B2A29"/>
          <w:w w:val="105"/>
        </w:rPr>
        <w:t>the</w:t>
      </w:r>
      <w:r>
        <w:rPr>
          <w:color w:val="2B2A29"/>
          <w:spacing w:val="-11"/>
          <w:w w:val="105"/>
        </w:rPr>
        <w:t xml:space="preserve"> </w:t>
      </w:r>
      <w:r>
        <w:rPr>
          <w:color w:val="2B2A29"/>
          <w:w w:val="105"/>
        </w:rPr>
        <w:t>cardinality.</w:t>
      </w:r>
    </w:p>
    <w:p>
      <w:pPr>
        <w:pStyle w:val="11"/>
        <w:spacing w:line="304" w:lineRule="auto"/>
        <w:ind w:left="520" w:right="170" w:firstLine="359"/>
      </w:pPr>
      <w:r>
        <w:rPr>
          <w:color w:val="2B2A29"/>
          <w:w w:val="105"/>
        </w:rPr>
        <w:t>图</w:t>
      </w:r>
      <w:r>
        <w:rPr>
          <w:color w:val="0000FF"/>
          <w:w w:val="105"/>
        </w:rPr>
        <w:t>10-2</w:t>
      </w:r>
      <w:r>
        <w:rPr>
          <w:color w:val="2B2A29"/>
          <w:w w:val="105"/>
        </w:rPr>
        <w:t>所示</w:t>
      </w:r>
      <w:r>
        <w:rPr>
          <w:color w:val="2B2A29"/>
          <w:spacing w:val="-5"/>
          <w:w w:val="105"/>
        </w:rPr>
        <w:t>的</w:t>
      </w:r>
      <w:r>
        <w:rPr>
          <w:color w:val="2B2A29"/>
          <w:w w:val="105"/>
        </w:rPr>
        <w:t>列表说明</w:t>
      </w:r>
      <w:r>
        <w:rPr>
          <w:color w:val="2B2A29"/>
          <w:spacing w:val="-5"/>
          <w:w w:val="105"/>
        </w:rPr>
        <w:t>了</w:t>
      </w:r>
      <w:r>
        <w:rPr>
          <w:color w:val="2B2A29"/>
          <w:w w:val="105"/>
        </w:rPr>
        <w:t>如何用符号定义关系的一侧。以这种方式，在定义基数时</w:t>
      </w:r>
      <w:r>
        <w:rPr>
          <w:color w:val="2B2A29"/>
          <w:spacing w:val="-11"/>
          <w:w w:val="105"/>
        </w:rPr>
        <w:t>，</w:t>
      </w:r>
      <w:r>
        <w:rPr>
          <w:color w:val="2B2A29"/>
          <w:w w:val="105"/>
        </w:rPr>
        <w:t>在两</w:t>
      </w:r>
      <w:r>
        <w:rPr>
          <w:color w:val="2B2A29"/>
          <w:spacing w:val="-11"/>
          <w:w w:val="105"/>
        </w:rPr>
        <w:t>个</w:t>
      </w:r>
      <w:r>
        <w:rPr>
          <w:color w:val="2B2A29"/>
          <w:w w:val="105"/>
        </w:rPr>
        <w:t>实体之间</w:t>
      </w:r>
      <w:r>
        <w:rPr>
          <w:color w:val="2B2A29"/>
          <w:spacing w:val="-10"/>
          <w:w w:val="105"/>
        </w:rPr>
        <w:t>的</w:t>
      </w:r>
      <w:r>
        <w:rPr>
          <w:color w:val="2B2A29"/>
          <w:w w:val="105"/>
        </w:rPr>
        <w:t>关系中使用前面</w:t>
      </w:r>
      <w:r>
        <w:rPr>
          <w:color w:val="2B2A29"/>
          <w:spacing w:val="4"/>
          <w:w w:val="105"/>
        </w:rPr>
        <w:t>的</w:t>
      </w:r>
      <w:r>
        <w:rPr>
          <w:color w:val="2B2A29"/>
          <w:w w:val="105"/>
        </w:rPr>
        <w:t>符号两次（每侧一次）。</w:t>
      </w:r>
    </w:p>
    <w:p>
      <w:r>
        <w:rPr>
          <w:color w:val="2B2A29"/>
          <w:w w:val="105"/>
        </w:rPr>
        <w:t>Let’s bring in another new entity, named Project. This represents a project that an</w:t>
      </w:r>
      <w:r>
        <w:rPr>
          <w:color w:val="2B2A29"/>
          <w:spacing w:val="1"/>
          <w:w w:val="105"/>
        </w:rPr>
        <w:t xml:space="preserve"> </w:t>
      </w:r>
      <w:r>
        <w:rPr>
          <w:color w:val="2B2A29"/>
          <w:w w:val="105"/>
        </w:rPr>
        <w:t>employee will be working on. A project can contain multiple employees, and a single</w:t>
      </w:r>
      <w:r>
        <w:rPr>
          <w:color w:val="2B2A29"/>
          <w:spacing w:val="1"/>
          <w:w w:val="105"/>
        </w:rPr>
        <w:t xml:space="preserve"> </w:t>
      </w:r>
      <w:r>
        <w:rPr>
          <w:color w:val="2B2A29"/>
          <w:w w:val="105"/>
        </w:rPr>
        <w:t>employee</w:t>
      </w:r>
      <w:r>
        <w:rPr>
          <w:color w:val="2B2A29"/>
          <w:spacing w:val="-5"/>
          <w:w w:val="105"/>
        </w:rPr>
        <w:t xml:space="preserve"> </w:t>
      </w:r>
      <w:r>
        <w:rPr>
          <w:color w:val="2B2A29"/>
          <w:w w:val="105"/>
        </w:rPr>
        <w:t>can</w:t>
      </w:r>
      <w:r>
        <w:rPr>
          <w:color w:val="2B2A29"/>
          <w:spacing w:val="-4"/>
          <w:w w:val="105"/>
        </w:rPr>
        <w:t xml:space="preserve"> </w:t>
      </w:r>
      <w:r>
        <w:rPr>
          <w:color w:val="2B2A29"/>
          <w:w w:val="105"/>
        </w:rPr>
        <w:t>be</w:t>
      </w:r>
      <w:r>
        <w:rPr>
          <w:color w:val="2B2A29"/>
          <w:spacing w:val="-5"/>
          <w:w w:val="105"/>
        </w:rPr>
        <w:t xml:space="preserve"> </w:t>
      </w:r>
      <w:r>
        <w:rPr>
          <w:color w:val="2B2A29"/>
          <w:w w:val="105"/>
        </w:rPr>
        <w:t>involved</w:t>
      </w:r>
      <w:r>
        <w:rPr>
          <w:color w:val="2B2A29"/>
          <w:spacing w:val="-4"/>
          <w:w w:val="105"/>
        </w:rPr>
        <w:t xml:space="preserve"> </w:t>
      </w:r>
      <w:r>
        <w:rPr>
          <w:color w:val="2B2A29"/>
          <w:w w:val="105"/>
        </w:rPr>
        <w:t>with</w:t>
      </w:r>
      <w:r>
        <w:rPr>
          <w:color w:val="2B2A29"/>
          <w:spacing w:val="-5"/>
          <w:w w:val="105"/>
        </w:rPr>
        <w:t xml:space="preserve"> </w:t>
      </w:r>
      <w:r>
        <w:rPr>
          <w:color w:val="2B2A29"/>
          <w:w w:val="105"/>
        </w:rPr>
        <w:t>multiple</w:t>
      </w:r>
      <w:r>
        <w:rPr>
          <w:color w:val="2B2A29"/>
          <w:spacing w:val="-4"/>
          <w:w w:val="105"/>
        </w:rPr>
        <w:t xml:space="preserve"> </w:t>
      </w:r>
      <w:r>
        <w:rPr>
          <w:color w:val="2B2A29"/>
          <w:w w:val="105"/>
        </w:rPr>
        <w:t>projects</w:t>
      </w:r>
      <w:r>
        <w:rPr>
          <w:color w:val="2B2A29"/>
          <w:spacing w:val="-4"/>
          <w:w w:val="105"/>
        </w:rPr>
        <w:t xml:space="preserve"> </w:t>
      </w:r>
      <w:r>
        <w:rPr>
          <w:color w:val="2B2A29"/>
          <w:w w:val="105"/>
        </w:rPr>
        <w:t>at</w:t>
      </w:r>
      <w:r>
        <w:rPr>
          <w:color w:val="2B2A29"/>
          <w:spacing w:val="-5"/>
          <w:w w:val="105"/>
        </w:rPr>
        <w:t xml:space="preserve"> </w:t>
      </w:r>
      <w:r>
        <w:rPr>
          <w:color w:val="2B2A29"/>
          <w:w w:val="105"/>
        </w:rPr>
        <w:t>a</w:t>
      </w:r>
      <w:r>
        <w:rPr>
          <w:color w:val="2B2A29"/>
          <w:spacing w:val="-4"/>
          <w:w w:val="105"/>
        </w:rPr>
        <w:t xml:space="preserve"> </w:t>
      </w:r>
      <w:r>
        <w:rPr>
          <w:color w:val="2B2A29"/>
          <w:w w:val="105"/>
        </w:rPr>
        <w:t>given</w:t>
      </w:r>
      <w:r>
        <w:rPr>
          <w:color w:val="2B2A29"/>
          <w:spacing w:val="-5"/>
          <w:w w:val="105"/>
        </w:rPr>
        <w:t xml:space="preserve"> </w:t>
      </w:r>
      <w:r>
        <w:rPr>
          <w:color w:val="2B2A29"/>
          <w:w w:val="105"/>
        </w:rPr>
        <w:t>time.</w:t>
      </w:r>
      <w:r>
        <w:rPr>
          <w:color w:val="2B2A29"/>
          <w:spacing w:val="-4"/>
          <w:w w:val="105"/>
        </w:rPr>
        <w:t xml:space="preserve"> </w:t>
      </w:r>
      <w:r>
        <w:rPr>
          <w:color w:val="2B2A29"/>
          <w:w w:val="105"/>
        </w:rPr>
        <w:t>Figure</w:t>
      </w:r>
      <w:r>
        <w:rPr>
          <w:color w:val="2B2A29"/>
          <w:spacing w:val="-4"/>
          <w:w w:val="105"/>
        </w:rPr>
        <w:t xml:space="preserve"> </w:t>
      </w:r>
      <w:r>
        <w:rPr>
          <w:color w:val="0000FF"/>
          <w:w w:val="105"/>
        </w:rPr>
        <w:t>10-3</w:t>
      </w:r>
      <w:r>
        <w:rPr>
          <w:color w:val="0000FF"/>
          <w:spacing w:val="-5"/>
          <w:w w:val="105"/>
        </w:rPr>
        <w:t xml:space="preserve"> </w:t>
      </w:r>
      <w:r>
        <w:rPr>
          <w:color w:val="2B2A29"/>
          <w:w w:val="105"/>
        </w:rPr>
        <w:t>shows</w:t>
      </w:r>
      <w:r>
        <w:rPr>
          <w:color w:val="2B2A29"/>
          <w:spacing w:val="-4"/>
          <w:w w:val="105"/>
        </w:rPr>
        <w:t xml:space="preserve"> </w:t>
      </w:r>
      <w:r>
        <w:rPr>
          <w:color w:val="2B2A29"/>
          <w:w w:val="105"/>
        </w:rPr>
        <w:t>the</w:t>
      </w:r>
      <w:r>
        <w:rPr>
          <w:color w:val="2B2A29"/>
          <w:spacing w:val="-55"/>
          <w:w w:val="105"/>
        </w:rPr>
        <w:t xml:space="preserve"> </w:t>
      </w:r>
      <w:r>
        <w:rPr>
          <w:color w:val="2B2A29"/>
          <w:w w:val="105"/>
        </w:rPr>
        <w:t>ER</w:t>
      </w:r>
      <w:r>
        <w:rPr>
          <w:color w:val="2B2A29"/>
          <w:spacing w:val="-13"/>
          <w:w w:val="105"/>
        </w:rPr>
        <w:t xml:space="preserve"> </w:t>
      </w:r>
      <w:r>
        <w:rPr>
          <w:color w:val="2B2A29"/>
          <w:w w:val="105"/>
        </w:rPr>
        <w:t>diagram.</w:t>
      </w:r>
    </w:p>
    <w:p>
      <w:pPr>
        <w:pStyle w:val="11"/>
        <w:spacing w:line="304" w:lineRule="auto"/>
        <w:ind w:left="520" w:right="266" w:firstLine="359"/>
      </w:pPr>
      <w:r>
        <w:rPr>
          <w:color w:val="2B2A29"/>
          <w:w w:val="105"/>
        </w:rPr>
        <w:t>让我们引入另一个名为Project的新实体。这代表一个员工将要从事的项目。一个项目可以包含多个员工，一个员工可以在给定时间参与多个项目。图</w:t>
      </w:r>
      <w:r>
        <w:rPr>
          <w:color w:val="0000FF"/>
          <w:w w:val="105"/>
        </w:rPr>
        <w:t>10-3</w:t>
      </w:r>
      <w:r>
        <w:rPr>
          <w:color w:val="2B2A29"/>
          <w:w w:val="105"/>
        </w:rPr>
        <w:t>显示</w:t>
      </w:r>
      <w:r>
        <w:rPr>
          <w:color w:val="2B2A29"/>
          <w:spacing w:val="-4"/>
          <w:w w:val="105"/>
        </w:rPr>
        <w:t>了</w:t>
      </w:r>
      <w:r>
        <w:rPr>
          <w:color w:val="2B2A29"/>
          <w:w w:val="105"/>
        </w:rPr>
        <w:t>ER图。</w:t>
      </w:r>
    </w:p>
    <w:p>
      <w:pPr>
        <w:pStyle w:val="11"/>
        <w:rPr>
          <w:sz w:val="20"/>
        </w:rPr>
      </w:pPr>
    </w:p>
    <w:p>
      <w:pPr>
        <w:pStyle w:val="11"/>
        <w:spacing w:before="7"/>
        <w:rPr>
          <w:sz w:val="10"/>
        </w:rPr>
      </w:pPr>
      <w:r>
        <w:drawing>
          <wp:anchor distT="0" distB="0" distL="0" distR="0" simplePos="0" relativeHeight="251659264" behindDoc="0" locked="0" layoutInCell="1" allowOverlap="1">
            <wp:simplePos x="0" y="0"/>
            <wp:positionH relativeFrom="page">
              <wp:posOffset>700405</wp:posOffset>
            </wp:positionH>
            <wp:positionV relativeFrom="paragraph">
              <wp:posOffset>92710</wp:posOffset>
            </wp:positionV>
            <wp:extent cx="5245735" cy="1029970"/>
            <wp:effectExtent l="0" t="0" r="0" b="0"/>
            <wp:wrapTopAndBottom/>
            <wp:docPr id="8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0.png"/>
                    <pic:cNvPicPr>
                      <a:picLocks noChangeAspect="1"/>
                    </pic:cNvPicPr>
                  </pic:nvPicPr>
                  <pic:blipFill>
                    <a:blip r:embed="rId153" cstate="print"/>
                    <a:stretch>
                      <a:fillRect/>
                    </a:stretch>
                  </pic:blipFill>
                  <pic:spPr>
                    <a:xfrm>
                      <a:off x="0" y="0"/>
                      <a:ext cx="5245492" cy="1030224"/>
                    </a:xfrm>
                    <a:prstGeom prst="rect">
                      <a:avLst/>
                    </a:prstGeom>
                  </pic:spPr>
                </pic:pic>
              </a:graphicData>
            </a:graphic>
          </wp:anchor>
        </w:drawing>
      </w:r>
    </w:p>
    <w:p>
      <w:pPr>
        <w:pStyle w:val="11"/>
        <w:spacing w:before="1"/>
        <w:rPr>
          <w:sz w:val="8"/>
        </w:rPr>
      </w:pPr>
    </w:p>
    <w:p>
      <w:r>
        <w:rPr>
          <w:rFonts w:ascii="Cambria"/>
          <w:b/>
          <w:i/>
          <w:color w:val="2B2A29"/>
          <w:sz w:val="24"/>
        </w:rPr>
        <w:t>Figure</w:t>
      </w:r>
      <w:r>
        <w:rPr>
          <w:rFonts w:ascii="Cambria"/>
          <w:b/>
          <w:i/>
          <w:color w:val="2B2A29"/>
          <w:spacing w:val="3"/>
          <w:sz w:val="24"/>
        </w:rPr>
        <w:t xml:space="preserve"> </w:t>
      </w:r>
      <w:r>
        <w:rPr>
          <w:rFonts w:ascii="Cambria"/>
          <w:b/>
          <w:i/>
          <w:color w:val="2B2A29"/>
          <w:sz w:val="24"/>
        </w:rPr>
        <w:t>10-3.</w:t>
      </w:r>
      <w:r>
        <w:rPr>
          <w:rFonts w:ascii="Cambria"/>
          <w:b/>
          <w:i/>
          <w:color w:val="2B2A29"/>
          <w:spacing w:val="40"/>
          <w:sz w:val="24"/>
        </w:rPr>
        <w:t xml:space="preserve"> </w:t>
      </w:r>
      <w:r>
        <w:rPr>
          <w:i/>
          <w:color w:val="2B2A29"/>
          <w:sz w:val="24"/>
        </w:rPr>
        <w:t>Employee/project</w:t>
      </w:r>
      <w:r>
        <w:rPr>
          <w:i/>
          <w:color w:val="2B2A29"/>
          <w:spacing w:val="1"/>
          <w:sz w:val="24"/>
        </w:rPr>
        <w:t xml:space="preserve"> </w:t>
      </w:r>
      <w:r>
        <w:rPr>
          <w:i/>
          <w:color w:val="2B2A29"/>
          <w:sz w:val="24"/>
        </w:rPr>
        <w:t>ER diagram</w:t>
      </w:r>
    </w:p>
    <w:p>
      <w:pPr>
        <w:spacing w:before="90"/>
        <w:ind w:left="520" w:right="0" w:firstLine="0"/>
        <w:jc w:val="left"/>
        <w:rPr>
          <w:i/>
          <w:sz w:val="24"/>
        </w:rPr>
      </w:pPr>
      <w:r>
        <w:rPr>
          <w:rFonts w:ascii="Cambria"/>
          <w:b/>
          <w:i/>
          <w:color w:val="2B2A29"/>
          <w:sz w:val="24"/>
        </w:rPr>
        <w:t>图10-3。</w:t>
      </w:r>
      <w:r>
        <w:rPr>
          <w:i/>
          <w:color w:val="2B2A29"/>
          <w:sz w:val="24"/>
        </w:rPr>
        <w:t>员工/项目ER图</w:t>
      </w:r>
    </w:p>
    <w:p>
      <w:pPr>
        <w:spacing w:after="0"/>
        <w:jc w:val="left"/>
        <w:rPr>
          <w:sz w:val="24"/>
        </w:rPr>
        <w:sectPr>
          <w:pgSz w:w="10080" w:h="14400"/>
          <w:pgMar w:top="1260" w:right="560" w:bottom="1260" w:left="560" w:header="1037" w:footer="1070" w:gutter="0"/>
          <w:cols w:space="720" w:num="1"/>
        </w:sectPr>
      </w:pPr>
    </w:p>
    <w:p>
      <w:pPr>
        <w:pStyle w:val="11"/>
        <w:spacing w:before="3"/>
        <w:rPr>
          <w:i/>
          <w:sz w:val="14"/>
        </w:rPr>
      </w:pPr>
    </w:p>
    <w:p>
      <w:r>
        <w:rPr>
          <w:color w:val="2B2A29"/>
          <w:w w:val="105"/>
        </w:rPr>
        <w:t>The ER diagram shown here mentions that we need to have a many-to-many</w:t>
      </w:r>
      <w:r>
        <w:rPr>
          <w:color w:val="2B2A29"/>
          <w:spacing w:val="1"/>
          <w:w w:val="105"/>
        </w:rPr>
        <w:t xml:space="preserve"> </w:t>
      </w:r>
      <w:r>
        <w:rPr>
          <w:color w:val="2B2A29"/>
          <w:w w:val="105"/>
        </w:rPr>
        <w:t>relationship between Employee and Project. But it doesn’t really list all the attributes and</w:t>
      </w:r>
      <w:r>
        <w:rPr>
          <w:color w:val="2B2A29"/>
          <w:spacing w:val="-55"/>
          <w:w w:val="105"/>
        </w:rPr>
        <w:t xml:space="preserve"> </w:t>
      </w:r>
      <w:r>
        <w:rPr>
          <w:color w:val="2B2A29"/>
          <w:w w:val="105"/>
        </w:rPr>
        <w:t>their primary key/foreign key relationships needed to make it work. The reason is that,</w:t>
      </w:r>
      <w:r>
        <w:rPr>
          <w:color w:val="2B2A29"/>
          <w:spacing w:val="1"/>
          <w:w w:val="105"/>
        </w:rPr>
        <w:t xml:space="preserve"> </w:t>
      </w:r>
      <w:r>
        <w:rPr>
          <w:color w:val="2B2A29"/>
          <w:spacing w:val="-1"/>
          <w:w w:val="105"/>
        </w:rPr>
        <w:t xml:space="preserve">practically, we can’t. Between two entities, when </w:t>
      </w:r>
      <w:r>
        <w:rPr>
          <w:color w:val="2B2A29"/>
          <w:w w:val="105"/>
        </w:rPr>
        <w:t>actually implementing the entities as</w:t>
      </w:r>
      <w:r>
        <w:rPr>
          <w:color w:val="2B2A29"/>
          <w:spacing w:val="1"/>
          <w:w w:val="105"/>
        </w:rPr>
        <w:t xml:space="preserve"> </w:t>
      </w:r>
      <w:r>
        <w:rPr>
          <w:color w:val="2B2A29"/>
          <w:spacing w:val="-1"/>
          <w:w w:val="105"/>
        </w:rPr>
        <w:t xml:space="preserve">tables in an </w:t>
      </w:r>
      <w:r>
        <w:rPr>
          <w:color w:val="2B2A29"/>
          <w:w w:val="105"/>
        </w:rPr>
        <w:t>RDBMS, you can only do at most a one-to-many relationship. So, does that</w:t>
      </w:r>
      <w:r>
        <w:rPr>
          <w:color w:val="2B2A29"/>
          <w:spacing w:val="1"/>
          <w:w w:val="105"/>
        </w:rPr>
        <w:t xml:space="preserve"> </w:t>
      </w:r>
      <w:r>
        <w:rPr>
          <w:color w:val="2B2A29"/>
          <w:spacing w:val="-1"/>
          <w:w w:val="105"/>
        </w:rPr>
        <w:t xml:space="preserve">mean we can’t do a many-to-many </w:t>
      </w:r>
      <w:r>
        <w:rPr>
          <w:color w:val="2B2A29"/>
          <w:w w:val="105"/>
        </w:rPr>
        <w:t>relationship in the RDBMS? We can; we just need</w:t>
      </w:r>
      <w:r>
        <w:rPr>
          <w:color w:val="2B2A29"/>
          <w:spacing w:val="1"/>
          <w:w w:val="105"/>
        </w:rPr>
        <w:t xml:space="preserve"> </w:t>
      </w:r>
      <w:r>
        <w:rPr>
          <w:color w:val="2B2A29"/>
          <w:spacing w:val="-1"/>
          <w:w w:val="105"/>
        </w:rPr>
        <w:t>another</w:t>
      </w:r>
      <w:r>
        <w:rPr>
          <w:color w:val="2B2A29"/>
          <w:spacing w:val="-18"/>
          <w:w w:val="105"/>
        </w:rPr>
        <w:t xml:space="preserve"> </w:t>
      </w:r>
      <w:r>
        <w:rPr>
          <w:color w:val="2B2A29"/>
          <w:spacing w:val="-1"/>
          <w:w w:val="105"/>
        </w:rPr>
        <w:t>entity,</w:t>
      </w:r>
      <w:r>
        <w:rPr>
          <w:color w:val="2B2A29"/>
          <w:spacing w:val="-18"/>
          <w:w w:val="105"/>
        </w:rPr>
        <w:t xml:space="preserve"> </w:t>
      </w:r>
      <w:r>
        <w:rPr>
          <w:color w:val="2B2A29"/>
          <w:spacing w:val="-1"/>
          <w:w w:val="105"/>
        </w:rPr>
        <w:t>called</w:t>
      </w:r>
      <w:r>
        <w:rPr>
          <w:color w:val="2B2A29"/>
          <w:spacing w:val="-18"/>
          <w:w w:val="105"/>
        </w:rPr>
        <w:t xml:space="preserve"> </w:t>
      </w:r>
      <w:r>
        <w:rPr>
          <w:color w:val="2B2A29"/>
          <w:spacing w:val="-1"/>
          <w:w w:val="105"/>
        </w:rPr>
        <w:t>an</w:t>
      </w:r>
      <w:r>
        <w:rPr>
          <w:color w:val="2B2A29"/>
          <w:spacing w:val="-17"/>
          <w:w w:val="105"/>
        </w:rPr>
        <w:t xml:space="preserve"> </w:t>
      </w:r>
      <w:r>
        <w:rPr>
          <w:i/>
          <w:color w:val="2B2A29"/>
          <w:spacing w:val="-1"/>
          <w:w w:val="105"/>
        </w:rPr>
        <w:t>association</w:t>
      </w:r>
      <w:r>
        <w:rPr>
          <w:i/>
          <w:color w:val="2B2A29"/>
          <w:spacing w:val="-18"/>
          <w:w w:val="105"/>
        </w:rPr>
        <w:t xml:space="preserve"> </w:t>
      </w:r>
      <w:r>
        <w:rPr>
          <w:color w:val="2B2A29"/>
          <w:spacing w:val="-1"/>
          <w:w w:val="105"/>
        </w:rPr>
        <w:t>entity,</w:t>
      </w:r>
      <w:r>
        <w:rPr>
          <w:color w:val="2B2A29"/>
          <w:spacing w:val="-18"/>
          <w:w w:val="105"/>
        </w:rPr>
        <w:t xml:space="preserve"> </w:t>
      </w:r>
      <w:r>
        <w:rPr>
          <w:color w:val="2B2A29"/>
          <w:spacing w:val="-1"/>
          <w:w w:val="105"/>
        </w:rPr>
        <w:t>to</w:t>
      </w:r>
      <w:r>
        <w:rPr>
          <w:color w:val="2B2A29"/>
          <w:spacing w:val="-17"/>
          <w:w w:val="105"/>
        </w:rPr>
        <w:t xml:space="preserve"> </w:t>
      </w:r>
      <w:r>
        <w:rPr>
          <w:color w:val="2B2A29"/>
          <w:spacing w:val="-1"/>
          <w:w w:val="105"/>
        </w:rPr>
        <w:t>resolve</w:t>
      </w:r>
      <w:r>
        <w:rPr>
          <w:color w:val="2B2A29"/>
          <w:spacing w:val="-18"/>
          <w:w w:val="105"/>
        </w:rPr>
        <w:t xml:space="preserve"> </w:t>
      </w:r>
      <w:r>
        <w:rPr>
          <w:color w:val="2B2A29"/>
          <w:spacing w:val="-1"/>
          <w:w w:val="105"/>
        </w:rPr>
        <w:t>this.</w:t>
      </w:r>
      <w:r>
        <w:rPr>
          <w:color w:val="2B2A29"/>
          <w:spacing w:val="-18"/>
          <w:w w:val="105"/>
        </w:rPr>
        <w:t xml:space="preserve"> </w:t>
      </w:r>
      <w:r>
        <w:rPr>
          <w:color w:val="2B2A29"/>
          <w:spacing w:val="-1"/>
          <w:w w:val="105"/>
        </w:rPr>
        <w:t>Figure</w:t>
      </w:r>
      <w:r>
        <w:rPr>
          <w:color w:val="2B2A29"/>
          <w:spacing w:val="-17"/>
          <w:w w:val="105"/>
        </w:rPr>
        <w:t xml:space="preserve"> </w:t>
      </w:r>
      <w:r>
        <w:rPr>
          <w:color w:val="0000FF"/>
          <w:spacing w:val="-1"/>
          <w:w w:val="105"/>
        </w:rPr>
        <w:t>10-4</w:t>
      </w:r>
      <w:r>
        <w:rPr>
          <w:color w:val="0000FF"/>
          <w:spacing w:val="-18"/>
          <w:w w:val="105"/>
        </w:rPr>
        <w:t xml:space="preserve"> </w:t>
      </w:r>
      <w:r>
        <w:rPr>
          <w:color w:val="2B2A29"/>
          <w:spacing w:val="-1"/>
          <w:w w:val="105"/>
        </w:rPr>
        <w:t>illustrates</w:t>
      </w:r>
      <w:r>
        <w:rPr>
          <w:color w:val="2B2A29"/>
          <w:spacing w:val="-18"/>
          <w:w w:val="105"/>
        </w:rPr>
        <w:t xml:space="preserve"> </w:t>
      </w:r>
      <w:r>
        <w:rPr>
          <w:color w:val="2B2A29"/>
          <w:w w:val="105"/>
        </w:rPr>
        <w:t>the</w:t>
      </w:r>
      <w:r>
        <w:rPr>
          <w:color w:val="2B2A29"/>
          <w:spacing w:val="-17"/>
          <w:w w:val="105"/>
        </w:rPr>
        <w:t xml:space="preserve"> </w:t>
      </w:r>
      <w:r>
        <w:rPr>
          <w:color w:val="2B2A29"/>
          <w:w w:val="105"/>
        </w:rPr>
        <w:t>model.</w:t>
      </w:r>
    </w:p>
    <w:p>
      <w:pPr>
        <w:pStyle w:val="11"/>
        <w:spacing w:before="85" w:line="304" w:lineRule="auto"/>
        <w:ind w:left="160" w:right="530" w:firstLine="359"/>
      </w:pPr>
      <w:bookmarkStart w:id="238" w:name="_bookmark223"/>
      <w:bookmarkEnd w:id="238"/>
      <w:r>
        <w:rPr>
          <w:color w:val="2B2A29"/>
          <w:w w:val="105"/>
        </w:rPr>
        <w:t>这里显示的ER图提到，我们需要在员工和项目之间建立多对多的关系。但它并没有真正列出使其工作所需的所有属性及其主键/外键关系。原因是，</w:t>
      </w:r>
      <w:r>
        <w:rPr>
          <w:color w:val="2B2A29"/>
          <w:spacing w:val="-1"/>
          <w:w w:val="105"/>
        </w:rPr>
        <w:t>实际上，我们做不到。在两个实体之间，当在</w:t>
      </w:r>
      <w:r>
        <w:rPr>
          <w:color w:val="2B2A29"/>
          <w:w w:val="105"/>
        </w:rPr>
        <w:t>RDBMS</w:t>
      </w:r>
      <w:r>
        <w:rPr>
          <w:color w:val="2B2A29"/>
          <w:spacing w:val="-1"/>
          <w:w w:val="105"/>
        </w:rPr>
        <w:t>中将</w:t>
      </w:r>
      <w:r>
        <w:rPr>
          <w:color w:val="2B2A29"/>
          <w:w w:val="105"/>
        </w:rPr>
        <w:t>实体实际实现为</w:t>
      </w:r>
      <w:r>
        <w:rPr>
          <w:color w:val="2B2A29"/>
          <w:spacing w:val="-1"/>
          <w:w w:val="105"/>
        </w:rPr>
        <w:t>表时</w:t>
      </w:r>
      <w:r>
        <w:rPr>
          <w:color w:val="2B2A29"/>
          <w:w w:val="105"/>
        </w:rPr>
        <w:t>，最多只能执行一对多关系。那么，这是否</w:t>
      </w:r>
      <w:r>
        <w:rPr>
          <w:color w:val="2B2A29"/>
          <w:spacing w:val="-1"/>
          <w:w w:val="105"/>
        </w:rPr>
        <w:t>意味着我们不能</w:t>
      </w:r>
      <w:r>
        <w:rPr>
          <w:color w:val="2B2A29"/>
          <w:w w:val="105"/>
        </w:rPr>
        <w:t>在RDBMS中</w:t>
      </w:r>
      <w:r>
        <w:rPr>
          <w:color w:val="2B2A29"/>
          <w:spacing w:val="-1"/>
          <w:w w:val="105"/>
        </w:rPr>
        <w:t>建立多对多</w:t>
      </w:r>
      <w:r>
        <w:rPr>
          <w:color w:val="2B2A29"/>
          <w:w w:val="105"/>
        </w:rPr>
        <w:t>关系？我们可以；我们只需要</w:t>
      </w:r>
      <w:r>
        <w:rPr>
          <w:color w:val="2B2A29"/>
          <w:spacing w:val="-1"/>
          <w:w w:val="105"/>
        </w:rPr>
        <w:t>另一</w:t>
      </w:r>
      <w:r>
        <w:rPr>
          <w:color w:val="2B2A29"/>
          <w:spacing w:val="-18"/>
          <w:w w:val="105"/>
        </w:rPr>
        <w:t>个</w:t>
      </w:r>
      <w:r>
        <w:rPr>
          <w:color w:val="2B2A29"/>
          <w:spacing w:val="-1"/>
          <w:w w:val="105"/>
        </w:rPr>
        <w:t>称为</w:t>
      </w:r>
      <w:r>
        <w:rPr>
          <w:i/>
          <w:color w:val="2B2A29"/>
          <w:spacing w:val="-1"/>
          <w:w w:val="105"/>
        </w:rPr>
        <w:t>关联</w:t>
      </w:r>
      <w:r>
        <w:rPr>
          <w:color w:val="2B2A29"/>
          <w:spacing w:val="-1"/>
          <w:w w:val="105"/>
        </w:rPr>
        <w:t>实体的实体来解决这个问题。图</w:t>
      </w:r>
      <w:r>
        <w:rPr>
          <w:color w:val="0000FF"/>
          <w:spacing w:val="-1"/>
          <w:w w:val="105"/>
        </w:rPr>
        <w:t>10-4</w:t>
      </w:r>
      <w:r>
        <w:rPr>
          <w:color w:val="2B2A29"/>
          <w:spacing w:val="-1"/>
          <w:w w:val="105"/>
        </w:rPr>
        <w:t>说明</w:t>
      </w:r>
      <w:r>
        <w:rPr>
          <w:color w:val="2B2A29"/>
          <w:spacing w:val="-18"/>
          <w:w w:val="105"/>
        </w:rPr>
        <w:t>了</w:t>
      </w:r>
      <w:r>
        <w:rPr>
          <w:color w:val="2B2A29"/>
          <w:w w:val="105"/>
        </w:rPr>
        <w:t>该模型。</w:t>
      </w:r>
    </w:p>
    <w:p>
      <w:pPr>
        <w:pStyle w:val="11"/>
        <w:rPr>
          <w:sz w:val="20"/>
        </w:rPr>
      </w:pPr>
    </w:p>
    <w:p>
      <w:pPr>
        <w:pStyle w:val="11"/>
        <w:spacing w:before="4"/>
        <w:rPr>
          <w:sz w:val="12"/>
        </w:rPr>
      </w:pPr>
      <w:r>
        <w:drawing>
          <wp:anchor distT="0" distB="0" distL="0" distR="0" simplePos="0" relativeHeight="251659264" behindDoc="0" locked="0" layoutInCell="1" allowOverlap="1">
            <wp:simplePos x="0" y="0"/>
            <wp:positionH relativeFrom="page">
              <wp:posOffset>1858645</wp:posOffset>
            </wp:positionH>
            <wp:positionV relativeFrom="paragraph">
              <wp:posOffset>105410</wp:posOffset>
            </wp:positionV>
            <wp:extent cx="2459990" cy="4053840"/>
            <wp:effectExtent l="0" t="0" r="0" b="0"/>
            <wp:wrapTopAndBottom/>
            <wp:docPr id="9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1.png"/>
                    <pic:cNvPicPr>
                      <a:picLocks noChangeAspect="1"/>
                    </pic:cNvPicPr>
                  </pic:nvPicPr>
                  <pic:blipFill>
                    <a:blip r:embed="rId154" cstate="print"/>
                    <a:stretch>
                      <a:fillRect/>
                    </a:stretch>
                  </pic:blipFill>
                  <pic:spPr>
                    <a:xfrm>
                      <a:off x="0" y="0"/>
                      <a:ext cx="2460177" cy="4053840"/>
                    </a:xfrm>
                    <a:prstGeom prst="rect">
                      <a:avLst/>
                    </a:prstGeom>
                  </pic:spPr>
                </pic:pic>
              </a:graphicData>
            </a:graphic>
          </wp:anchor>
        </w:drawing>
      </w:r>
    </w:p>
    <w:p>
      <w:pPr>
        <w:pStyle w:val="11"/>
        <w:spacing w:before="6"/>
        <w:rPr>
          <w:sz w:val="8"/>
        </w:rPr>
      </w:pPr>
    </w:p>
    <w:p>
      <w:r>
        <w:rPr>
          <w:rFonts w:ascii="Cambria"/>
          <w:b/>
          <w:i/>
          <w:color w:val="2B2A29"/>
          <w:sz w:val="24"/>
        </w:rPr>
        <w:t>Figure</w:t>
      </w:r>
      <w:r>
        <w:rPr>
          <w:rFonts w:ascii="Cambria"/>
          <w:b/>
          <w:i/>
          <w:color w:val="2B2A29"/>
          <w:spacing w:val="18"/>
          <w:sz w:val="24"/>
        </w:rPr>
        <w:t xml:space="preserve"> </w:t>
      </w:r>
      <w:r>
        <w:rPr>
          <w:rFonts w:ascii="Cambria"/>
          <w:b/>
          <w:i/>
          <w:color w:val="2B2A29"/>
          <w:sz w:val="24"/>
        </w:rPr>
        <w:t xml:space="preserve">10-4.  </w:t>
      </w:r>
      <w:r>
        <w:rPr>
          <w:rFonts w:ascii="Cambria"/>
          <w:b/>
          <w:i/>
          <w:color w:val="2B2A29"/>
          <w:spacing w:val="23"/>
          <w:sz w:val="24"/>
        </w:rPr>
        <w:t xml:space="preserve"> </w:t>
      </w:r>
      <w:r>
        <w:rPr>
          <w:i/>
          <w:color w:val="2B2A29"/>
          <w:sz w:val="24"/>
        </w:rPr>
        <w:t>Employee/project</w:t>
      </w:r>
      <w:r>
        <w:rPr>
          <w:i/>
          <w:color w:val="2B2A29"/>
          <w:spacing w:val="16"/>
          <w:sz w:val="24"/>
        </w:rPr>
        <w:t xml:space="preserve"> </w:t>
      </w:r>
      <w:r>
        <w:rPr>
          <w:i/>
          <w:color w:val="2B2A29"/>
          <w:sz w:val="24"/>
        </w:rPr>
        <w:t>many-to-many</w:t>
      </w:r>
      <w:r>
        <w:rPr>
          <w:i/>
          <w:color w:val="2B2A29"/>
          <w:spacing w:val="16"/>
          <w:sz w:val="24"/>
        </w:rPr>
        <w:t xml:space="preserve"> </w:t>
      </w:r>
      <w:r>
        <w:rPr>
          <w:i/>
          <w:color w:val="2B2A29"/>
          <w:sz w:val="24"/>
        </w:rPr>
        <w:t>relationship</w:t>
      </w:r>
      <w:r>
        <w:rPr>
          <w:i/>
          <w:color w:val="2B2A29"/>
          <w:spacing w:val="16"/>
          <w:sz w:val="24"/>
        </w:rPr>
        <w:t xml:space="preserve"> </w:t>
      </w:r>
      <w:r>
        <w:rPr>
          <w:i/>
          <w:color w:val="2B2A29"/>
          <w:sz w:val="24"/>
        </w:rPr>
        <w:t>resolved</w:t>
      </w:r>
    </w:p>
    <w:p>
      <w:pPr>
        <w:spacing w:before="90"/>
        <w:ind w:left="160" w:right="0" w:firstLine="0"/>
        <w:jc w:val="left"/>
        <w:rPr>
          <w:i/>
          <w:sz w:val="24"/>
        </w:rPr>
      </w:pPr>
      <w:r>
        <w:rPr>
          <w:rFonts w:ascii="Cambria"/>
          <w:b/>
          <w:i/>
          <w:color w:val="2B2A29"/>
          <w:sz w:val="24"/>
        </w:rPr>
        <w:t>图10-4。</w:t>
      </w:r>
      <w:r>
        <w:rPr>
          <w:i/>
          <w:color w:val="2B2A29"/>
          <w:sz w:val="24"/>
        </w:rPr>
        <w:t>解决员工/项目多</w:t>
      </w:r>
      <w:r>
        <w:rPr>
          <w:i/>
          <w:color w:val="2B2A29"/>
          <w:spacing w:val="16"/>
          <w:sz w:val="24"/>
        </w:rPr>
        <w:t>对多</w:t>
      </w:r>
      <w:r>
        <w:rPr>
          <w:i/>
          <w:color w:val="2B2A29"/>
          <w:sz w:val="24"/>
        </w:rPr>
        <w:t>关系</w:t>
      </w:r>
    </w:p>
    <w:p>
      <w:pPr>
        <w:pStyle w:val="11"/>
        <w:spacing w:before="10"/>
        <w:rPr>
          <w:i/>
          <w:sz w:val="31"/>
        </w:rPr>
      </w:pPr>
    </w:p>
    <w:p>
      <w:r>
        <w:rPr>
          <w:color w:val="2B2A29"/>
          <w:w w:val="105"/>
        </w:rPr>
        <w:t>Here, we have introduced the new entity Project_Assignment, which basically</w:t>
      </w:r>
      <w:r>
        <w:rPr>
          <w:color w:val="2B2A29"/>
          <w:spacing w:val="1"/>
          <w:w w:val="105"/>
        </w:rPr>
        <w:t xml:space="preserve"> </w:t>
      </w:r>
      <w:r>
        <w:rPr>
          <w:color w:val="2B2A29"/>
          <w:w w:val="105"/>
        </w:rPr>
        <w:t>creates the mapping between Employee and Project. It has two fields, EmployeeId and</w:t>
      </w:r>
      <w:r>
        <w:rPr>
          <w:color w:val="2B2A29"/>
          <w:spacing w:val="1"/>
          <w:w w:val="105"/>
        </w:rPr>
        <w:t xml:space="preserve"> </w:t>
      </w:r>
      <w:r>
        <w:rPr>
          <w:color w:val="2B2A29"/>
          <w:spacing w:val="-2"/>
          <w:w w:val="105"/>
        </w:rPr>
        <w:t>ProjId,</w:t>
      </w:r>
      <w:r>
        <w:rPr>
          <w:color w:val="2B2A29"/>
          <w:spacing w:val="-18"/>
          <w:w w:val="105"/>
        </w:rPr>
        <w:t xml:space="preserve"> </w:t>
      </w:r>
      <w:r>
        <w:rPr>
          <w:color w:val="2B2A29"/>
          <w:spacing w:val="-2"/>
          <w:w w:val="105"/>
        </w:rPr>
        <w:t>which</w:t>
      </w:r>
      <w:r>
        <w:rPr>
          <w:color w:val="2B2A29"/>
          <w:spacing w:val="-18"/>
          <w:w w:val="105"/>
        </w:rPr>
        <w:t xml:space="preserve"> </w:t>
      </w:r>
      <w:r>
        <w:rPr>
          <w:color w:val="2B2A29"/>
          <w:spacing w:val="-2"/>
          <w:w w:val="105"/>
        </w:rPr>
        <w:t>are</w:t>
      </w:r>
      <w:r>
        <w:rPr>
          <w:color w:val="2B2A29"/>
          <w:spacing w:val="-17"/>
          <w:w w:val="105"/>
        </w:rPr>
        <w:t xml:space="preserve"> </w:t>
      </w:r>
      <w:r>
        <w:rPr>
          <w:color w:val="2B2A29"/>
          <w:spacing w:val="-2"/>
          <w:w w:val="105"/>
        </w:rPr>
        <w:t>foreign</w:t>
      </w:r>
      <w:r>
        <w:rPr>
          <w:color w:val="2B2A29"/>
          <w:spacing w:val="-18"/>
          <w:w w:val="105"/>
        </w:rPr>
        <w:t xml:space="preserve"> </w:t>
      </w:r>
      <w:r>
        <w:rPr>
          <w:color w:val="2B2A29"/>
          <w:spacing w:val="-2"/>
          <w:w w:val="105"/>
        </w:rPr>
        <w:t>keys</w:t>
      </w:r>
      <w:r>
        <w:rPr>
          <w:color w:val="2B2A29"/>
          <w:spacing w:val="-17"/>
          <w:w w:val="105"/>
        </w:rPr>
        <w:t xml:space="preserve"> </w:t>
      </w:r>
      <w:r>
        <w:rPr>
          <w:color w:val="2B2A29"/>
          <w:spacing w:val="-1"/>
          <w:w w:val="105"/>
        </w:rPr>
        <w:t>to</w:t>
      </w:r>
      <w:r>
        <w:rPr>
          <w:color w:val="2B2A29"/>
          <w:spacing w:val="-18"/>
          <w:w w:val="105"/>
        </w:rPr>
        <w:t xml:space="preserve"> </w:t>
      </w:r>
      <w:r>
        <w:rPr>
          <w:color w:val="2B2A29"/>
          <w:spacing w:val="-1"/>
          <w:w w:val="105"/>
        </w:rPr>
        <w:t>the</w:t>
      </w:r>
      <w:r>
        <w:rPr>
          <w:color w:val="2B2A29"/>
          <w:spacing w:val="-18"/>
          <w:w w:val="105"/>
        </w:rPr>
        <w:t xml:space="preserve"> </w:t>
      </w:r>
      <w:r>
        <w:rPr>
          <w:color w:val="2B2A29"/>
          <w:spacing w:val="-1"/>
          <w:w w:val="105"/>
        </w:rPr>
        <w:t>tables</w:t>
      </w:r>
      <w:r>
        <w:rPr>
          <w:color w:val="2B2A29"/>
          <w:spacing w:val="-17"/>
          <w:w w:val="105"/>
        </w:rPr>
        <w:t xml:space="preserve"> </w:t>
      </w:r>
      <w:r>
        <w:rPr>
          <w:color w:val="2B2A29"/>
          <w:spacing w:val="-1"/>
          <w:w w:val="105"/>
        </w:rPr>
        <w:t>Employee</w:t>
      </w:r>
      <w:r>
        <w:rPr>
          <w:color w:val="2B2A29"/>
          <w:spacing w:val="-18"/>
          <w:w w:val="105"/>
        </w:rPr>
        <w:t xml:space="preserve"> </w:t>
      </w:r>
      <w:r>
        <w:rPr>
          <w:color w:val="2B2A29"/>
          <w:spacing w:val="-1"/>
          <w:w w:val="105"/>
        </w:rPr>
        <w:t>and</w:t>
      </w:r>
      <w:r>
        <w:rPr>
          <w:color w:val="2B2A29"/>
          <w:spacing w:val="-17"/>
          <w:w w:val="105"/>
        </w:rPr>
        <w:t xml:space="preserve"> </w:t>
      </w:r>
      <w:r>
        <w:rPr>
          <w:color w:val="2B2A29"/>
          <w:spacing w:val="-1"/>
          <w:w w:val="105"/>
        </w:rPr>
        <w:t>Project,</w:t>
      </w:r>
      <w:r>
        <w:rPr>
          <w:color w:val="2B2A29"/>
          <w:spacing w:val="-18"/>
          <w:w w:val="105"/>
        </w:rPr>
        <w:t xml:space="preserve"> </w:t>
      </w:r>
      <w:r>
        <w:rPr>
          <w:color w:val="2B2A29"/>
          <w:spacing w:val="-1"/>
          <w:w w:val="105"/>
        </w:rPr>
        <w:t>respectively.</w:t>
      </w:r>
      <w:r>
        <w:rPr>
          <w:color w:val="2B2A29"/>
          <w:spacing w:val="-18"/>
          <w:w w:val="105"/>
        </w:rPr>
        <w:t xml:space="preserve"> </w:t>
      </w:r>
      <w:r>
        <w:rPr>
          <w:color w:val="2B2A29"/>
          <w:spacing w:val="-1"/>
          <w:w w:val="105"/>
        </w:rPr>
        <w:t>In</w:t>
      </w:r>
      <w:r>
        <w:rPr>
          <w:color w:val="2B2A29"/>
          <w:spacing w:val="-17"/>
          <w:w w:val="105"/>
        </w:rPr>
        <w:t xml:space="preserve"> </w:t>
      </w:r>
      <w:r>
        <w:rPr>
          <w:color w:val="2B2A29"/>
          <w:spacing w:val="-1"/>
          <w:w w:val="105"/>
        </w:rPr>
        <w:t>this</w:t>
      </w:r>
      <w:r>
        <w:rPr>
          <w:color w:val="2B2A29"/>
          <w:spacing w:val="-18"/>
          <w:w w:val="105"/>
        </w:rPr>
        <w:t xml:space="preserve"> </w:t>
      </w:r>
      <w:r>
        <w:rPr>
          <w:color w:val="2B2A29"/>
          <w:spacing w:val="-1"/>
          <w:w w:val="105"/>
        </w:rPr>
        <w:t>way,</w:t>
      </w:r>
      <w:r>
        <w:rPr>
          <w:color w:val="2B2A29"/>
          <w:w w:val="105"/>
        </w:rPr>
        <w:t xml:space="preserve"> the records of Project_Assignment can express the association for all the many-to-many</w:t>
      </w:r>
      <w:r>
        <w:rPr>
          <w:color w:val="2B2A29"/>
          <w:spacing w:val="1"/>
          <w:w w:val="105"/>
        </w:rPr>
        <w:t xml:space="preserve"> </w:t>
      </w:r>
      <w:r>
        <w:rPr>
          <w:color w:val="2B2A29"/>
          <w:w w:val="105"/>
        </w:rPr>
        <w:t>connections</w:t>
      </w:r>
      <w:r>
        <w:rPr>
          <w:color w:val="2B2A29"/>
          <w:spacing w:val="-8"/>
          <w:w w:val="105"/>
        </w:rPr>
        <w:t xml:space="preserve"> </w:t>
      </w:r>
      <w:r>
        <w:rPr>
          <w:color w:val="2B2A29"/>
          <w:w w:val="105"/>
        </w:rPr>
        <w:t>between</w:t>
      </w:r>
      <w:r>
        <w:rPr>
          <w:color w:val="2B2A29"/>
          <w:spacing w:val="-7"/>
          <w:w w:val="105"/>
        </w:rPr>
        <w:t xml:space="preserve"> </w:t>
      </w:r>
      <w:r>
        <w:rPr>
          <w:color w:val="2B2A29"/>
          <w:w w:val="105"/>
        </w:rPr>
        <w:t>Employee</w:t>
      </w:r>
      <w:r>
        <w:rPr>
          <w:color w:val="2B2A29"/>
          <w:spacing w:val="-7"/>
          <w:w w:val="105"/>
        </w:rPr>
        <w:t xml:space="preserve"> </w:t>
      </w:r>
      <w:r>
        <w:rPr>
          <w:color w:val="2B2A29"/>
          <w:w w:val="105"/>
        </w:rPr>
        <w:t>and</w:t>
      </w:r>
      <w:r>
        <w:rPr>
          <w:color w:val="2B2A29"/>
          <w:spacing w:val="-7"/>
          <w:w w:val="105"/>
        </w:rPr>
        <w:t xml:space="preserve"> </w:t>
      </w:r>
      <w:r>
        <w:rPr>
          <w:color w:val="2B2A29"/>
          <w:w w:val="105"/>
        </w:rPr>
        <w:t>Project.</w:t>
      </w:r>
      <w:r>
        <w:rPr>
          <w:color w:val="2B2A29"/>
          <w:spacing w:val="-7"/>
          <w:w w:val="105"/>
        </w:rPr>
        <w:t xml:space="preserve"> </w:t>
      </w:r>
      <w:r>
        <w:rPr>
          <w:color w:val="2B2A29"/>
          <w:w w:val="105"/>
        </w:rPr>
        <w:t>Also,</w:t>
      </w:r>
      <w:r>
        <w:rPr>
          <w:color w:val="2B2A29"/>
          <w:spacing w:val="-7"/>
          <w:w w:val="105"/>
        </w:rPr>
        <w:t xml:space="preserve"> </w:t>
      </w:r>
      <w:r>
        <w:rPr>
          <w:color w:val="2B2A29"/>
          <w:w w:val="105"/>
        </w:rPr>
        <w:t>you</w:t>
      </w:r>
      <w:r>
        <w:rPr>
          <w:color w:val="2B2A29"/>
          <w:spacing w:val="-7"/>
          <w:w w:val="105"/>
        </w:rPr>
        <w:t xml:space="preserve"> </w:t>
      </w:r>
      <w:r>
        <w:rPr>
          <w:color w:val="2B2A29"/>
          <w:w w:val="105"/>
        </w:rPr>
        <w:t>may</w:t>
      </w:r>
      <w:r>
        <w:rPr>
          <w:color w:val="2B2A29"/>
          <w:spacing w:val="-7"/>
          <w:w w:val="105"/>
        </w:rPr>
        <w:t xml:space="preserve"> </w:t>
      </w:r>
      <w:r>
        <w:rPr>
          <w:color w:val="2B2A29"/>
          <w:w w:val="105"/>
        </w:rPr>
        <w:t>notice</w:t>
      </w:r>
      <w:r>
        <w:rPr>
          <w:color w:val="2B2A29"/>
          <w:spacing w:val="-7"/>
          <w:w w:val="105"/>
        </w:rPr>
        <w:t xml:space="preserve"> </w:t>
      </w:r>
      <w:r>
        <w:rPr>
          <w:color w:val="2B2A29"/>
          <w:w w:val="105"/>
        </w:rPr>
        <w:t>that</w:t>
      </w:r>
      <w:r>
        <w:rPr>
          <w:color w:val="2B2A29"/>
          <w:spacing w:val="-7"/>
          <w:w w:val="105"/>
        </w:rPr>
        <w:t xml:space="preserve"> </w:t>
      </w:r>
      <w:r>
        <w:rPr>
          <w:color w:val="2B2A29"/>
          <w:w w:val="105"/>
        </w:rPr>
        <w:t>both</w:t>
      </w:r>
      <w:r>
        <w:rPr>
          <w:color w:val="2B2A29"/>
          <w:spacing w:val="-7"/>
          <w:w w:val="105"/>
        </w:rPr>
        <w:t xml:space="preserve"> </w:t>
      </w:r>
      <w:r>
        <w:rPr>
          <w:color w:val="2B2A29"/>
          <w:w w:val="105"/>
        </w:rPr>
        <w:t>the</w:t>
      </w:r>
    </w:p>
    <w:p>
      <w:pPr>
        <w:pStyle w:val="11"/>
        <w:spacing w:line="304" w:lineRule="auto"/>
        <w:ind w:left="160" w:right="602" w:firstLine="359"/>
      </w:pPr>
      <w:r>
        <w:rPr>
          <w:color w:val="2B2A29"/>
          <w:w w:val="105"/>
        </w:rPr>
        <w:t>这里，我们引入了新的实体Project_Assignment，它基本上创建了Employee和Project之间的映射。它有两个字段，EmployeeId和</w:t>
      </w:r>
      <w:r>
        <w:rPr>
          <w:color w:val="2B2A29"/>
          <w:spacing w:val="-2"/>
          <w:w w:val="105"/>
        </w:rPr>
        <w:t>ProjId，它们</w:t>
      </w:r>
      <w:r>
        <w:rPr>
          <w:color w:val="2B2A29"/>
          <w:spacing w:val="-1"/>
          <w:w w:val="105"/>
        </w:rPr>
        <w:t>分别</w:t>
      </w:r>
      <w:r>
        <w:rPr>
          <w:color w:val="2B2A29"/>
          <w:spacing w:val="-2"/>
          <w:w w:val="105"/>
        </w:rPr>
        <w:t>是</w:t>
      </w:r>
      <w:r>
        <w:rPr>
          <w:color w:val="2B2A29"/>
          <w:spacing w:val="-1"/>
          <w:w w:val="105"/>
        </w:rPr>
        <w:t>Employee和Project表的</w:t>
      </w:r>
      <w:r>
        <w:rPr>
          <w:color w:val="2B2A29"/>
          <w:spacing w:val="-2"/>
          <w:w w:val="105"/>
        </w:rPr>
        <w:t>外键</w:t>
      </w:r>
      <w:r>
        <w:rPr>
          <w:color w:val="2B2A29"/>
          <w:spacing w:val="-1"/>
          <w:w w:val="105"/>
        </w:rPr>
        <w:t>。这样，</w:t>
      </w:r>
      <w:r>
        <w:rPr>
          <w:color w:val="2B2A29"/>
          <w:w w:val="105"/>
        </w:rPr>
        <w:t>Project_Assignment的记录可以表示Employee和Project之间所有多对多连接</w:t>
      </w:r>
      <w:r>
        <w:rPr>
          <w:color w:val="2B2A29"/>
          <w:spacing w:val="-8"/>
          <w:w w:val="105"/>
        </w:rPr>
        <w:t>的</w:t>
      </w:r>
      <w:r>
        <w:rPr>
          <w:color w:val="2B2A29"/>
          <w:w w:val="105"/>
        </w:rPr>
        <w:t>关联。此外，您可能</w:t>
      </w:r>
      <w:r>
        <w:rPr>
          <w:color w:val="2B2A29"/>
          <w:spacing w:val="-7"/>
          <w:w w:val="105"/>
        </w:rPr>
        <w:t>会</w:t>
      </w:r>
      <w:r>
        <w:rPr>
          <w:color w:val="2B2A29"/>
          <w:w w:val="105"/>
        </w:rPr>
        <w:t>注意到</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EmployeeId and ProjId attributes in Project_Assignment are marked as primary keys.</w:t>
      </w:r>
      <w:r>
        <w:rPr>
          <w:color w:val="2B2A29"/>
          <w:spacing w:val="1"/>
          <w:w w:val="105"/>
        </w:rPr>
        <w:t xml:space="preserve"> </w:t>
      </w:r>
      <w:r>
        <w:rPr>
          <w:color w:val="2B2A29"/>
          <w:w w:val="105"/>
        </w:rPr>
        <w:t>This</w:t>
      </w:r>
      <w:r>
        <w:rPr>
          <w:color w:val="2B2A29"/>
          <w:spacing w:val="2"/>
          <w:w w:val="105"/>
        </w:rPr>
        <w:t xml:space="preserve"> </w:t>
      </w:r>
      <w:r>
        <w:rPr>
          <w:color w:val="2B2A29"/>
          <w:w w:val="105"/>
        </w:rPr>
        <w:t>is</w:t>
      </w:r>
      <w:r>
        <w:rPr>
          <w:color w:val="2B2A29"/>
          <w:spacing w:val="2"/>
          <w:w w:val="105"/>
        </w:rPr>
        <w:t xml:space="preserve"> </w:t>
      </w:r>
      <w:r>
        <w:rPr>
          <w:color w:val="2B2A29"/>
          <w:w w:val="105"/>
        </w:rPr>
        <w:t>because</w:t>
      </w:r>
      <w:r>
        <w:rPr>
          <w:color w:val="2B2A29"/>
          <w:spacing w:val="3"/>
          <w:w w:val="105"/>
        </w:rPr>
        <w:t xml:space="preserve"> </w:t>
      </w:r>
      <w:r>
        <w:rPr>
          <w:color w:val="2B2A29"/>
          <w:w w:val="105"/>
        </w:rPr>
        <w:t>those</w:t>
      </w:r>
      <w:r>
        <w:rPr>
          <w:color w:val="2B2A29"/>
          <w:spacing w:val="2"/>
          <w:w w:val="105"/>
        </w:rPr>
        <w:t xml:space="preserve"> </w:t>
      </w:r>
      <w:r>
        <w:rPr>
          <w:color w:val="2B2A29"/>
          <w:w w:val="105"/>
        </w:rPr>
        <w:t>two</w:t>
      </w:r>
      <w:r>
        <w:rPr>
          <w:color w:val="2B2A29"/>
          <w:spacing w:val="2"/>
          <w:w w:val="105"/>
        </w:rPr>
        <w:t xml:space="preserve"> </w:t>
      </w:r>
      <w:r>
        <w:rPr>
          <w:color w:val="2B2A29"/>
          <w:w w:val="105"/>
        </w:rPr>
        <w:t>attributes</w:t>
      </w:r>
      <w:r>
        <w:rPr>
          <w:color w:val="2B2A29"/>
          <w:spacing w:val="3"/>
          <w:w w:val="105"/>
        </w:rPr>
        <w:t xml:space="preserve"> </w:t>
      </w:r>
      <w:r>
        <w:rPr>
          <w:color w:val="2B2A29"/>
          <w:w w:val="105"/>
        </w:rPr>
        <w:t>together</w:t>
      </w:r>
      <w:r>
        <w:rPr>
          <w:color w:val="2B2A29"/>
          <w:spacing w:val="2"/>
          <w:w w:val="105"/>
        </w:rPr>
        <w:t xml:space="preserve"> </w:t>
      </w:r>
      <w:r>
        <w:rPr>
          <w:color w:val="2B2A29"/>
          <w:w w:val="105"/>
        </w:rPr>
        <w:t>make</w:t>
      </w:r>
      <w:r>
        <w:rPr>
          <w:color w:val="2B2A29"/>
          <w:spacing w:val="3"/>
          <w:w w:val="105"/>
        </w:rPr>
        <w:t xml:space="preserve"> </w:t>
      </w:r>
      <w:r>
        <w:rPr>
          <w:color w:val="2B2A29"/>
          <w:w w:val="105"/>
        </w:rPr>
        <w:t>up</w:t>
      </w:r>
      <w:r>
        <w:rPr>
          <w:color w:val="2B2A29"/>
          <w:spacing w:val="2"/>
          <w:w w:val="105"/>
        </w:rPr>
        <w:t xml:space="preserve"> </w:t>
      </w:r>
      <w:r>
        <w:rPr>
          <w:color w:val="2B2A29"/>
          <w:w w:val="105"/>
        </w:rPr>
        <w:t>a</w:t>
      </w:r>
      <w:r>
        <w:rPr>
          <w:color w:val="2B2A29"/>
          <w:spacing w:val="2"/>
          <w:w w:val="105"/>
        </w:rPr>
        <w:t xml:space="preserve"> </w:t>
      </w:r>
      <w:r>
        <w:rPr>
          <w:color w:val="2B2A29"/>
          <w:w w:val="105"/>
        </w:rPr>
        <w:t>unique</w:t>
      </w:r>
      <w:r>
        <w:rPr>
          <w:color w:val="2B2A29"/>
          <w:spacing w:val="3"/>
          <w:w w:val="105"/>
        </w:rPr>
        <w:t xml:space="preserve"> </w:t>
      </w:r>
      <w:r>
        <w:rPr>
          <w:color w:val="2B2A29"/>
          <w:w w:val="105"/>
        </w:rPr>
        <w:t>value</w:t>
      </w:r>
      <w:r>
        <w:rPr>
          <w:color w:val="2B2A29"/>
          <w:spacing w:val="2"/>
          <w:w w:val="105"/>
        </w:rPr>
        <w:t xml:space="preserve"> </w:t>
      </w:r>
      <w:r>
        <w:rPr>
          <w:color w:val="2B2A29"/>
          <w:w w:val="105"/>
        </w:rPr>
        <w:t>and</w:t>
      </w:r>
      <w:r>
        <w:rPr>
          <w:color w:val="2B2A29"/>
          <w:spacing w:val="2"/>
          <w:w w:val="105"/>
        </w:rPr>
        <w:t xml:space="preserve"> </w:t>
      </w:r>
      <w:r>
        <w:rPr>
          <w:color w:val="2B2A29"/>
          <w:w w:val="105"/>
        </w:rPr>
        <w:t>thus</w:t>
      </w:r>
      <w:r>
        <w:rPr>
          <w:color w:val="2B2A29"/>
          <w:spacing w:val="3"/>
          <w:w w:val="105"/>
        </w:rPr>
        <w:t xml:space="preserve"> </w:t>
      </w:r>
      <w:r>
        <w:rPr>
          <w:color w:val="2B2A29"/>
          <w:w w:val="105"/>
        </w:rPr>
        <w:t>can</w:t>
      </w:r>
      <w:r>
        <w:rPr>
          <w:color w:val="2B2A29"/>
          <w:spacing w:val="2"/>
          <w:w w:val="105"/>
        </w:rPr>
        <w:t xml:space="preserve"> </w:t>
      </w:r>
      <w:r>
        <w:rPr>
          <w:color w:val="2B2A29"/>
          <w:w w:val="105"/>
        </w:rPr>
        <w:t>be</w:t>
      </w:r>
      <w:r>
        <w:rPr>
          <w:color w:val="2B2A29"/>
          <w:spacing w:val="1"/>
          <w:w w:val="105"/>
        </w:rPr>
        <w:t xml:space="preserve"> </w:t>
      </w:r>
      <w:r>
        <w:rPr>
          <w:color w:val="2B2A29"/>
          <w:w w:val="105"/>
        </w:rPr>
        <w:t>used to</w:t>
      </w:r>
      <w:r>
        <w:rPr>
          <w:color w:val="2B2A29"/>
          <w:spacing w:val="1"/>
          <w:w w:val="105"/>
        </w:rPr>
        <w:t xml:space="preserve"> </w:t>
      </w:r>
      <w:r>
        <w:rPr>
          <w:color w:val="2B2A29"/>
          <w:w w:val="105"/>
        </w:rPr>
        <w:t>identify</w:t>
      </w:r>
      <w:r>
        <w:rPr>
          <w:color w:val="2B2A29"/>
          <w:spacing w:val="1"/>
          <w:w w:val="105"/>
        </w:rPr>
        <w:t xml:space="preserve"> </w:t>
      </w:r>
      <w:r>
        <w:rPr>
          <w:color w:val="2B2A29"/>
          <w:w w:val="105"/>
        </w:rPr>
        <w:t>a</w:t>
      </w:r>
      <w:r>
        <w:rPr>
          <w:color w:val="2B2A29"/>
          <w:spacing w:val="1"/>
          <w:w w:val="105"/>
        </w:rPr>
        <w:t xml:space="preserve"> </w:t>
      </w:r>
      <w:r>
        <w:rPr>
          <w:color w:val="2B2A29"/>
          <w:w w:val="105"/>
        </w:rPr>
        <w:t>record</w:t>
      </w:r>
      <w:r>
        <w:rPr>
          <w:color w:val="2B2A29"/>
          <w:spacing w:val="1"/>
          <w:w w:val="105"/>
        </w:rPr>
        <w:t xml:space="preserve"> </w:t>
      </w:r>
      <w:r>
        <w:rPr>
          <w:color w:val="2B2A29"/>
          <w:w w:val="105"/>
        </w:rPr>
        <w:t>unique</w:t>
      </w:r>
      <w:r>
        <w:rPr>
          <w:color w:val="2B2A29"/>
          <w:spacing w:val="1"/>
          <w:w w:val="105"/>
        </w:rPr>
        <w:t xml:space="preserve"> </w:t>
      </w:r>
      <w:r>
        <w:rPr>
          <w:color w:val="2B2A29"/>
          <w:w w:val="105"/>
        </w:rPr>
        <w:t>in Project_Assignment.</w:t>
      </w:r>
      <w:r>
        <w:rPr>
          <w:color w:val="2B2A29"/>
          <w:spacing w:val="1"/>
          <w:w w:val="105"/>
        </w:rPr>
        <w:t xml:space="preserve"> </w:t>
      </w:r>
      <w:r>
        <w:rPr>
          <w:color w:val="2B2A29"/>
          <w:w w:val="105"/>
        </w:rPr>
        <w:t>The</w:t>
      </w:r>
      <w:r>
        <w:rPr>
          <w:color w:val="2B2A29"/>
          <w:spacing w:val="1"/>
          <w:w w:val="105"/>
        </w:rPr>
        <w:t xml:space="preserve"> </w:t>
      </w:r>
      <w:r>
        <w:rPr>
          <w:color w:val="2B2A29"/>
          <w:w w:val="105"/>
        </w:rPr>
        <w:t>two</w:t>
      </w:r>
      <w:r>
        <w:rPr>
          <w:color w:val="2B2A29"/>
          <w:spacing w:val="1"/>
          <w:w w:val="105"/>
        </w:rPr>
        <w:t xml:space="preserve"> </w:t>
      </w:r>
      <w:r>
        <w:rPr>
          <w:color w:val="2B2A29"/>
          <w:w w:val="105"/>
        </w:rPr>
        <w:t>attributes</w:t>
      </w:r>
      <w:r>
        <w:rPr>
          <w:color w:val="2B2A29"/>
          <w:spacing w:val="1"/>
          <w:w w:val="105"/>
        </w:rPr>
        <w:t xml:space="preserve"> </w:t>
      </w:r>
      <w:r>
        <w:rPr>
          <w:color w:val="2B2A29"/>
          <w:w w:val="105"/>
        </w:rPr>
        <w:t>making</w:t>
      </w:r>
      <w:r>
        <w:rPr>
          <w:color w:val="2B2A29"/>
          <w:spacing w:val="1"/>
          <w:w w:val="105"/>
        </w:rPr>
        <w:t xml:space="preserve"> </w:t>
      </w:r>
      <w:r>
        <w:rPr>
          <w:color w:val="2B2A29"/>
          <w:w w:val="105"/>
        </w:rPr>
        <w:t>up a</w:t>
      </w:r>
      <w:r>
        <w:rPr>
          <w:color w:val="2B2A29"/>
          <w:spacing w:val="-54"/>
          <w:w w:val="105"/>
        </w:rPr>
        <w:t xml:space="preserve"> </w:t>
      </w:r>
      <w:r>
        <w:rPr>
          <w:color w:val="2B2A29"/>
          <w:w w:val="105"/>
        </w:rPr>
        <w:t>primary</w:t>
      </w:r>
      <w:r>
        <w:rPr>
          <w:color w:val="2B2A29"/>
          <w:spacing w:val="-13"/>
          <w:w w:val="105"/>
        </w:rPr>
        <w:t xml:space="preserve"> </w:t>
      </w:r>
      <w:r>
        <w:rPr>
          <w:color w:val="2B2A29"/>
          <w:w w:val="105"/>
        </w:rPr>
        <w:t>key</w:t>
      </w:r>
      <w:r>
        <w:rPr>
          <w:color w:val="2B2A29"/>
          <w:spacing w:val="-12"/>
          <w:w w:val="105"/>
        </w:rPr>
        <w:t xml:space="preserve"> </w:t>
      </w:r>
      <w:r>
        <w:rPr>
          <w:color w:val="2B2A29"/>
          <w:w w:val="105"/>
        </w:rPr>
        <w:t>here</w:t>
      </w:r>
      <w:r>
        <w:rPr>
          <w:color w:val="2B2A29"/>
          <w:spacing w:val="-12"/>
          <w:w w:val="105"/>
        </w:rPr>
        <w:t xml:space="preserve"> </w:t>
      </w:r>
      <w:r>
        <w:rPr>
          <w:color w:val="2B2A29"/>
          <w:w w:val="105"/>
        </w:rPr>
        <w:t>is</w:t>
      </w:r>
      <w:r>
        <w:rPr>
          <w:color w:val="2B2A29"/>
          <w:spacing w:val="-12"/>
          <w:w w:val="105"/>
        </w:rPr>
        <w:t xml:space="preserve"> </w:t>
      </w:r>
      <w:r>
        <w:rPr>
          <w:color w:val="2B2A29"/>
          <w:w w:val="105"/>
        </w:rPr>
        <w:t>the</w:t>
      </w:r>
      <w:r>
        <w:rPr>
          <w:color w:val="2B2A29"/>
          <w:spacing w:val="-12"/>
          <w:w w:val="105"/>
        </w:rPr>
        <w:t xml:space="preserve"> </w:t>
      </w:r>
      <w:r>
        <w:rPr>
          <w:color w:val="2B2A29"/>
          <w:w w:val="105"/>
        </w:rPr>
        <w:t>composite</w:t>
      </w:r>
      <w:r>
        <w:rPr>
          <w:color w:val="2B2A29"/>
          <w:spacing w:val="-12"/>
          <w:w w:val="105"/>
        </w:rPr>
        <w:t xml:space="preserve"> </w:t>
      </w:r>
      <w:r>
        <w:rPr>
          <w:color w:val="2B2A29"/>
          <w:w w:val="105"/>
        </w:rPr>
        <w:t>key.</w:t>
      </w:r>
    </w:p>
    <w:p>
      <w:pPr>
        <w:pStyle w:val="11"/>
        <w:spacing w:before="85" w:line="304" w:lineRule="auto"/>
        <w:ind w:left="520" w:right="266"/>
      </w:pPr>
      <w:bookmarkStart w:id="239" w:name="_bookmark224"/>
      <w:bookmarkEnd w:id="239"/>
      <w:r>
        <w:rPr>
          <w:color w:val="2B2A29"/>
          <w:w w:val="105"/>
        </w:rPr>
        <w:t>Project_Assignment中的EmployeeId和ProjId属性标记为主键。这是因为这两</w:t>
      </w:r>
      <w:r>
        <w:rPr>
          <w:color w:val="2B2A29"/>
          <w:spacing w:val="2"/>
          <w:w w:val="105"/>
        </w:rPr>
        <w:t>个</w:t>
      </w:r>
      <w:r>
        <w:rPr>
          <w:color w:val="2B2A29"/>
          <w:w w:val="105"/>
        </w:rPr>
        <w:t>属性一起构成</w:t>
      </w:r>
      <w:r>
        <w:rPr>
          <w:color w:val="2B2A29"/>
          <w:spacing w:val="2"/>
          <w:w w:val="105"/>
        </w:rPr>
        <w:t>了</w:t>
      </w:r>
      <w:r>
        <w:rPr>
          <w:color w:val="2B2A29"/>
          <w:w w:val="105"/>
        </w:rPr>
        <w:t>一个唯一</w:t>
      </w:r>
      <w:r>
        <w:rPr>
          <w:color w:val="2B2A29"/>
          <w:spacing w:val="3"/>
          <w:w w:val="105"/>
        </w:rPr>
        <w:t>的</w:t>
      </w:r>
      <w:r>
        <w:rPr>
          <w:color w:val="2B2A29"/>
          <w:w w:val="105"/>
        </w:rPr>
        <w:t>值</w:t>
      </w:r>
      <w:r>
        <w:rPr>
          <w:color w:val="2B2A29"/>
          <w:spacing w:val="2"/>
          <w:w w:val="105"/>
        </w:rPr>
        <w:t>，</w:t>
      </w:r>
      <w:r>
        <w:rPr>
          <w:color w:val="2B2A29"/>
          <w:w w:val="105"/>
        </w:rPr>
        <w:t>因此可以用来标识Project_Assignment中唯一</w:t>
      </w:r>
      <w:r>
        <w:rPr>
          <w:color w:val="2B2A29"/>
          <w:spacing w:val="1"/>
          <w:w w:val="105"/>
        </w:rPr>
        <w:t>的</w:t>
      </w:r>
      <w:r>
        <w:rPr>
          <w:color w:val="2B2A29"/>
          <w:w w:val="105"/>
        </w:rPr>
        <w:t>记录。构成主键</w:t>
      </w:r>
      <w:r>
        <w:rPr>
          <w:color w:val="2B2A29"/>
          <w:spacing w:val="-12"/>
          <w:w w:val="105"/>
        </w:rPr>
        <w:t>的</w:t>
      </w:r>
      <w:r>
        <w:rPr>
          <w:color w:val="2B2A29"/>
          <w:w w:val="105"/>
        </w:rPr>
        <w:t>两</w:t>
      </w:r>
      <w:r>
        <w:rPr>
          <w:color w:val="2B2A29"/>
          <w:spacing w:val="1"/>
          <w:w w:val="105"/>
        </w:rPr>
        <w:t>个</w:t>
      </w:r>
      <w:r>
        <w:rPr>
          <w:color w:val="2B2A29"/>
          <w:w w:val="105"/>
        </w:rPr>
        <w:t>属性是复合键。</w:t>
      </w:r>
    </w:p>
    <w:p>
      <w:r>
        <w:rPr>
          <w:color w:val="2B2A29"/>
          <w:w w:val="105"/>
        </w:rPr>
        <w:t>Now we have learned the basics of entity-relationship diagrams and how to model a</w:t>
      </w:r>
      <w:r>
        <w:rPr>
          <w:color w:val="2B2A29"/>
          <w:spacing w:val="1"/>
          <w:w w:val="105"/>
        </w:rPr>
        <w:t xml:space="preserve"> </w:t>
      </w:r>
      <w:r>
        <w:rPr>
          <w:color w:val="2B2A29"/>
          <w:w w:val="105"/>
        </w:rPr>
        <w:t>database system. Let’s look at how to create the physical representation of these using an</w:t>
      </w:r>
      <w:r>
        <w:rPr>
          <w:color w:val="2B2A29"/>
          <w:spacing w:val="-55"/>
          <w:w w:val="105"/>
        </w:rPr>
        <w:t xml:space="preserve"> </w:t>
      </w:r>
      <w:r>
        <w:rPr>
          <w:color w:val="2B2A29"/>
          <w:w w:val="110"/>
        </w:rPr>
        <w:t>RDBMS.</w:t>
      </w:r>
    </w:p>
    <w:p>
      <w:pPr>
        <w:pStyle w:val="11"/>
        <w:spacing w:line="304" w:lineRule="auto"/>
        <w:ind w:left="520" w:right="190" w:firstLine="359"/>
      </w:pPr>
      <w:r>
        <w:rPr>
          <w:color w:val="2B2A29"/>
          <w:w w:val="105"/>
        </w:rPr>
        <w:t>现在我们已经学习了实体关系图的基础知识以及如何对数据库系统建模。让我们看看如何使用</w:t>
      </w:r>
      <w:r>
        <w:rPr>
          <w:color w:val="2B2A29"/>
          <w:w w:val="110"/>
        </w:rPr>
        <w:t>RDBMS</w:t>
      </w:r>
      <w:r>
        <w:rPr>
          <w:color w:val="2B2A29"/>
          <w:w w:val="105"/>
        </w:rPr>
        <w:t>创建这些的物理表示</w:t>
      </w:r>
      <w:r>
        <w:rPr>
          <w:color w:val="2B2A29"/>
          <w:w w:val="110"/>
        </w:rPr>
        <w:t>。</w:t>
      </w:r>
    </w:p>
    <w:p>
      <w:pPr>
        <w:pStyle w:val="11"/>
        <w:rPr>
          <w:sz w:val="24"/>
        </w:rPr>
      </w:pPr>
    </w:p>
    <w:p>
      <w:r>
        <w:rPr>
          <w:color w:val="2B2A29"/>
          <w:w w:val="80"/>
        </w:rPr>
        <w:t>Introduction</w:t>
      </w:r>
      <w:r>
        <w:rPr>
          <w:color w:val="2B2A29"/>
          <w:spacing w:val="17"/>
          <w:w w:val="80"/>
        </w:rPr>
        <w:t xml:space="preserve"> </w:t>
      </w:r>
      <w:r>
        <w:rPr>
          <w:color w:val="2B2A29"/>
          <w:w w:val="80"/>
        </w:rPr>
        <w:t>to</w:t>
      </w:r>
      <w:r>
        <w:rPr>
          <w:color w:val="2B2A29"/>
          <w:spacing w:val="17"/>
          <w:w w:val="80"/>
        </w:rPr>
        <w:t xml:space="preserve"> </w:t>
      </w:r>
      <w:r>
        <w:rPr>
          <w:color w:val="2B2A29"/>
          <w:w w:val="80"/>
        </w:rPr>
        <w:t>SQL</w:t>
      </w:r>
    </w:p>
    <w:p>
      <w:pPr>
        <w:pStyle w:val="4"/>
        <w:spacing w:before="185"/>
      </w:pPr>
      <w:r>
        <w:rPr>
          <w:color w:val="2B2A29"/>
          <w:w w:val="80"/>
        </w:rPr>
        <w:t>SQL简介</w:t>
      </w:r>
    </w:p>
    <w:p>
      <w:r>
        <w:rPr>
          <w:color w:val="2B2A29"/>
          <w:w w:val="105"/>
        </w:rPr>
        <w:t>Structured</w:t>
      </w:r>
      <w:r>
        <w:rPr>
          <w:color w:val="2B2A29"/>
          <w:spacing w:val="-4"/>
          <w:w w:val="105"/>
        </w:rPr>
        <w:t xml:space="preserve"> </w:t>
      </w:r>
      <w:r>
        <w:rPr>
          <w:color w:val="2B2A29"/>
          <w:w w:val="105"/>
        </w:rPr>
        <w:t>Query</w:t>
      </w:r>
      <w:r>
        <w:rPr>
          <w:color w:val="2B2A29"/>
          <w:spacing w:val="-3"/>
          <w:w w:val="105"/>
        </w:rPr>
        <w:t xml:space="preserve"> </w:t>
      </w:r>
      <w:r>
        <w:rPr>
          <w:color w:val="2B2A29"/>
          <w:w w:val="105"/>
        </w:rPr>
        <w:t>Language</w:t>
      </w:r>
      <w:r>
        <w:rPr>
          <w:color w:val="2B2A29"/>
          <w:spacing w:val="-3"/>
          <w:w w:val="105"/>
        </w:rPr>
        <w:t xml:space="preserve"> </w:t>
      </w:r>
      <w:r>
        <w:rPr>
          <w:color w:val="2B2A29"/>
          <w:w w:val="105"/>
        </w:rPr>
        <w:t>(SQL)</w:t>
      </w:r>
      <w:r>
        <w:rPr>
          <w:color w:val="2B2A29"/>
          <w:spacing w:val="-3"/>
          <w:w w:val="105"/>
        </w:rPr>
        <w:t xml:space="preserve"> </w:t>
      </w:r>
      <w:r>
        <w:rPr>
          <w:color w:val="2B2A29"/>
          <w:w w:val="105"/>
        </w:rPr>
        <w:t>is</w:t>
      </w:r>
      <w:r>
        <w:rPr>
          <w:color w:val="2B2A29"/>
          <w:spacing w:val="-3"/>
          <w:w w:val="105"/>
        </w:rPr>
        <w:t xml:space="preserve"> </w:t>
      </w:r>
      <w:r>
        <w:rPr>
          <w:color w:val="2B2A29"/>
          <w:w w:val="105"/>
        </w:rPr>
        <w:t>the</w:t>
      </w:r>
      <w:r>
        <w:rPr>
          <w:color w:val="2B2A29"/>
          <w:spacing w:val="-3"/>
          <w:w w:val="105"/>
        </w:rPr>
        <w:t xml:space="preserve"> </w:t>
      </w:r>
      <w:r>
        <w:rPr>
          <w:color w:val="2B2A29"/>
          <w:w w:val="105"/>
        </w:rPr>
        <w:t>de</w:t>
      </w:r>
      <w:r>
        <w:rPr>
          <w:color w:val="2B2A29"/>
          <w:spacing w:val="-4"/>
          <w:w w:val="105"/>
        </w:rPr>
        <w:t xml:space="preserve"> </w:t>
      </w:r>
      <w:r>
        <w:rPr>
          <w:color w:val="2B2A29"/>
          <w:w w:val="105"/>
        </w:rPr>
        <w:t>facto</w:t>
      </w:r>
      <w:r>
        <w:rPr>
          <w:color w:val="2B2A29"/>
          <w:spacing w:val="-3"/>
          <w:w w:val="105"/>
        </w:rPr>
        <w:t xml:space="preserve"> </w:t>
      </w:r>
      <w:r>
        <w:rPr>
          <w:color w:val="2B2A29"/>
          <w:w w:val="105"/>
        </w:rPr>
        <w:t>standard</w:t>
      </w:r>
      <w:r>
        <w:rPr>
          <w:color w:val="2B2A29"/>
          <w:spacing w:val="-3"/>
          <w:w w:val="105"/>
        </w:rPr>
        <w:t xml:space="preserve"> </w:t>
      </w:r>
      <w:r>
        <w:rPr>
          <w:color w:val="2B2A29"/>
          <w:w w:val="105"/>
        </w:rPr>
        <w:t>when</w:t>
      </w:r>
      <w:r>
        <w:rPr>
          <w:color w:val="2B2A29"/>
          <w:spacing w:val="-3"/>
          <w:w w:val="105"/>
        </w:rPr>
        <w:t xml:space="preserve"> </w:t>
      </w:r>
      <w:r>
        <w:rPr>
          <w:color w:val="2B2A29"/>
          <w:w w:val="105"/>
        </w:rPr>
        <w:t>working</w:t>
      </w:r>
      <w:r>
        <w:rPr>
          <w:color w:val="2B2A29"/>
          <w:spacing w:val="-3"/>
          <w:w w:val="105"/>
        </w:rPr>
        <w:t xml:space="preserve"> </w:t>
      </w:r>
      <w:r>
        <w:rPr>
          <w:color w:val="2B2A29"/>
          <w:w w:val="105"/>
        </w:rPr>
        <w:t>with</w:t>
      </w:r>
      <w:r>
        <w:rPr>
          <w:color w:val="2B2A29"/>
          <w:spacing w:val="-3"/>
          <w:w w:val="105"/>
        </w:rPr>
        <w:t xml:space="preserve"> </w:t>
      </w:r>
      <w:r>
        <w:rPr>
          <w:color w:val="2B2A29"/>
          <w:w w:val="105"/>
        </w:rPr>
        <w:t>relational</w:t>
      </w:r>
      <w:r>
        <w:rPr>
          <w:color w:val="2B2A29"/>
          <w:spacing w:val="-55"/>
          <w:w w:val="105"/>
        </w:rPr>
        <w:t xml:space="preserve"> </w:t>
      </w:r>
      <w:r>
        <w:rPr>
          <w:color w:val="2B2A29"/>
          <w:w w:val="105"/>
        </w:rPr>
        <w:t>databases.</w:t>
      </w:r>
      <w:r>
        <w:rPr>
          <w:color w:val="2B2A29"/>
          <w:spacing w:val="-7"/>
          <w:w w:val="105"/>
        </w:rPr>
        <w:t xml:space="preserve"> </w:t>
      </w:r>
      <w:r>
        <w:rPr>
          <w:color w:val="2B2A29"/>
          <w:w w:val="105"/>
        </w:rPr>
        <w:t>SQL</w:t>
      </w:r>
      <w:r>
        <w:rPr>
          <w:color w:val="2B2A29"/>
          <w:spacing w:val="-7"/>
          <w:w w:val="105"/>
        </w:rPr>
        <w:t xml:space="preserve"> </w:t>
      </w:r>
      <w:r>
        <w:rPr>
          <w:color w:val="2B2A29"/>
          <w:w w:val="105"/>
        </w:rPr>
        <w:t>is</w:t>
      </w:r>
      <w:r>
        <w:rPr>
          <w:color w:val="2B2A29"/>
          <w:spacing w:val="-6"/>
          <w:w w:val="105"/>
        </w:rPr>
        <w:t xml:space="preserve"> </w:t>
      </w:r>
      <w:r>
        <w:rPr>
          <w:color w:val="2B2A29"/>
          <w:w w:val="105"/>
        </w:rPr>
        <w:t>a</w:t>
      </w:r>
      <w:r>
        <w:rPr>
          <w:color w:val="2B2A29"/>
          <w:spacing w:val="-7"/>
          <w:w w:val="105"/>
        </w:rPr>
        <w:t xml:space="preserve"> </w:t>
      </w:r>
      <w:r>
        <w:rPr>
          <w:color w:val="2B2A29"/>
          <w:w w:val="105"/>
        </w:rPr>
        <w:t>declarative</w:t>
      </w:r>
      <w:r>
        <w:rPr>
          <w:color w:val="2B2A29"/>
          <w:spacing w:val="-6"/>
          <w:w w:val="105"/>
        </w:rPr>
        <w:t xml:space="preserve"> </w:t>
      </w:r>
      <w:r>
        <w:rPr>
          <w:color w:val="2B2A29"/>
          <w:w w:val="105"/>
        </w:rPr>
        <w:t>language</w:t>
      </w:r>
      <w:r>
        <w:rPr>
          <w:color w:val="2B2A29"/>
          <w:spacing w:val="-7"/>
          <w:w w:val="105"/>
        </w:rPr>
        <w:t xml:space="preserve"> </w:t>
      </w:r>
      <w:r>
        <w:rPr>
          <w:color w:val="2B2A29"/>
          <w:w w:val="105"/>
        </w:rPr>
        <w:t>that</w:t>
      </w:r>
      <w:r>
        <w:rPr>
          <w:color w:val="2B2A29"/>
          <w:spacing w:val="-6"/>
          <w:w w:val="105"/>
        </w:rPr>
        <w:t xml:space="preserve"> </w:t>
      </w:r>
      <w:r>
        <w:rPr>
          <w:color w:val="2B2A29"/>
          <w:w w:val="105"/>
        </w:rPr>
        <w:t>you</w:t>
      </w:r>
      <w:r>
        <w:rPr>
          <w:color w:val="2B2A29"/>
          <w:spacing w:val="-7"/>
          <w:w w:val="105"/>
        </w:rPr>
        <w:t xml:space="preserve"> </w:t>
      </w:r>
      <w:r>
        <w:rPr>
          <w:color w:val="2B2A29"/>
          <w:w w:val="105"/>
        </w:rPr>
        <w:t>can</w:t>
      </w:r>
      <w:r>
        <w:rPr>
          <w:color w:val="2B2A29"/>
          <w:spacing w:val="-6"/>
          <w:w w:val="105"/>
        </w:rPr>
        <w:t xml:space="preserve"> </w:t>
      </w:r>
      <w:r>
        <w:rPr>
          <w:color w:val="2B2A29"/>
          <w:w w:val="105"/>
        </w:rPr>
        <w:t>use</w:t>
      </w:r>
      <w:r>
        <w:rPr>
          <w:color w:val="2B2A29"/>
          <w:spacing w:val="-7"/>
          <w:w w:val="105"/>
        </w:rPr>
        <w:t xml:space="preserve"> </w:t>
      </w:r>
      <w:r>
        <w:rPr>
          <w:color w:val="2B2A29"/>
          <w:w w:val="105"/>
        </w:rPr>
        <w:t>to</w:t>
      </w:r>
      <w:r>
        <w:rPr>
          <w:color w:val="2B2A29"/>
          <w:spacing w:val="-6"/>
          <w:w w:val="105"/>
        </w:rPr>
        <w:t xml:space="preserve"> </w:t>
      </w:r>
      <w:r>
        <w:rPr>
          <w:color w:val="2B2A29"/>
          <w:w w:val="105"/>
        </w:rPr>
        <w:t>define</w:t>
      </w:r>
      <w:r>
        <w:rPr>
          <w:color w:val="2B2A29"/>
          <w:spacing w:val="-7"/>
          <w:w w:val="105"/>
        </w:rPr>
        <w:t xml:space="preserve"> </w:t>
      </w:r>
      <w:r>
        <w:rPr>
          <w:color w:val="2B2A29"/>
          <w:w w:val="105"/>
        </w:rPr>
        <w:t>the</w:t>
      </w:r>
      <w:r>
        <w:rPr>
          <w:color w:val="2B2A29"/>
          <w:spacing w:val="-6"/>
          <w:w w:val="105"/>
        </w:rPr>
        <w:t xml:space="preserve"> </w:t>
      </w:r>
      <w:r>
        <w:rPr>
          <w:color w:val="2B2A29"/>
          <w:w w:val="105"/>
        </w:rPr>
        <w:t>structure</w:t>
      </w:r>
      <w:r>
        <w:rPr>
          <w:color w:val="2B2A29"/>
          <w:spacing w:val="-7"/>
          <w:w w:val="105"/>
        </w:rPr>
        <w:t xml:space="preserve"> </w:t>
      </w:r>
      <w:r>
        <w:rPr>
          <w:color w:val="2B2A29"/>
          <w:w w:val="105"/>
        </w:rPr>
        <w:t>of your data and to access and manipulate the data</w:t>
      </w:r>
      <w:r>
        <w:rPr>
          <w:color w:val="2B2A29"/>
          <w:spacing w:val="1"/>
          <w:w w:val="105"/>
        </w:rPr>
        <w:t xml:space="preserve"> </w:t>
      </w:r>
      <w:r>
        <w:rPr>
          <w:color w:val="2B2A29"/>
          <w:w w:val="105"/>
        </w:rPr>
        <w:t>in a database. A declarative language</w:t>
      </w:r>
      <w:r>
        <w:rPr>
          <w:color w:val="2B2A29"/>
          <w:spacing w:val="1"/>
          <w:w w:val="105"/>
        </w:rPr>
        <w:t xml:space="preserve"> </w:t>
      </w:r>
      <w:r>
        <w:rPr>
          <w:color w:val="2B2A29"/>
          <w:w w:val="105"/>
        </w:rPr>
        <w:t xml:space="preserve">means that we </w:t>
      </w:r>
      <w:r>
        <w:rPr>
          <w:i/>
          <w:color w:val="2B2A29"/>
          <w:w w:val="105"/>
        </w:rPr>
        <w:t xml:space="preserve">say </w:t>
      </w:r>
      <w:r>
        <w:rPr>
          <w:color w:val="2B2A29"/>
          <w:w w:val="105"/>
        </w:rPr>
        <w:t xml:space="preserve">what we need to be done, rather than </w:t>
      </w:r>
      <w:r>
        <w:rPr>
          <w:i/>
          <w:color w:val="2B2A29"/>
          <w:w w:val="105"/>
        </w:rPr>
        <w:t xml:space="preserve">how </w:t>
      </w:r>
      <w:r>
        <w:rPr>
          <w:color w:val="2B2A29"/>
          <w:w w:val="105"/>
        </w:rPr>
        <w:t>to do it. The opposite of</w:t>
      </w:r>
      <w:r>
        <w:rPr>
          <w:color w:val="2B2A29"/>
          <w:spacing w:val="1"/>
          <w:w w:val="105"/>
        </w:rPr>
        <w:t xml:space="preserve"> </w:t>
      </w:r>
      <w:r>
        <w:rPr>
          <w:color w:val="2B2A29"/>
          <w:w w:val="105"/>
        </w:rPr>
        <w:t>declarative is</w:t>
      </w:r>
      <w:r>
        <w:rPr>
          <w:color w:val="2B2A29"/>
          <w:spacing w:val="1"/>
          <w:w w:val="105"/>
        </w:rPr>
        <w:t xml:space="preserve"> </w:t>
      </w:r>
      <w:r>
        <w:rPr>
          <w:i/>
          <w:color w:val="2B2A29"/>
          <w:w w:val="105"/>
        </w:rPr>
        <w:t>imperative</w:t>
      </w:r>
      <w:r>
        <w:rPr>
          <w:color w:val="2B2A29"/>
          <w:w w:val="105"/>
        </w:rPr>
        <w:t>,</w:t>
      </w:r>
      <w:r>
        <w:rPr>
          <w:color w:val="2B2A29"/>
          <w:spacing w:val="1"/>
          <w:w w:val="105"/>
        </w:rPr>
        <w:t xml:space="preserve"> </w:t>
      </w:r>
      <w:r>
        <w:rPr>
          <w:color w:val="2B2A29"/>
          <w:w w:val="105"/>
        </w:rPr>
        <w:t>which</w:t>
      </w:r>
      <w:r>
        <w:rPr>
          <w:color w:val="2B2A29"/>
          <w:spacing w:val="1"/>
          <w:w w:val="105"/>
        </w:rPr>
        <w:t xml:space="preserve"> </w:t>
      </w:r>
      <w:r>
        <w:rPr>
          <w:color w:val="2B2A29"/>
          <w:w w:val="105"/>
        </w:rPr>
        <w:t>means</w:t>
      </w:r>
      <w:r>
        <w:rPr>
          <w:color w:val="2B2A29"/>
          <w:spacing w:val="1"/>
          <w:w w:val="105"/>
        </w:rPr>
        <w:t xml:space="preserve"> </w:t>
      </w:r>
      <w:r>
        <w:rPr>
          <w:color w:val="2B2A29"/>
          <w:w w:val="105"/>
        </w:rPr>
        <w:t>we give</w:t>
      </w:r>
      <w:r>
        <w:rPr>
          <w:color w:val="2B2A29"/>
          <w:spacing w:val="1"/>
          <w:w w:val="105"/>
        </w:rPr>
        <w:t xml:space="preserve"> </w:t>
      </w:r>
      <w:r>
        <w:rPr>
          <w:color w:val="2B2A29"/>
          <w:w w:val="105"/>
        </w:rPr>
        <w:t>the</w:t>
      </w:r>
      <w:r>
        <w:rPr>
          <w:color w:val="2B2A29"/>
          <w:spacing w:val="1"/>
          <w:w w:val="105"/>
        </w:rPr>
        <w:t xml:space="preserve"> </w:t>
      </w:r>
      <w:r>
        <w:rPr>
          <w:color w:val="2B2A29"/>
          <w:w w:val="105"/>
        </w:rPr>
        <w:t>step-by-step</w:t>
      </w:r>
      <w:r>
        <w:rPr>
          <w:color w:val="2B2A29"/>
          <w:spacing w:val="1"/>
          <w:w w:val="105"/>
        </w:rPr>
        <w:t xml:space="preserve"> </w:t>
      </w:r>
      <w:r>
        <w:rPr>
          <w:color w:val="2B2A29"/>
          <w:w w:val="105"/>
        </w:rPr>
        <w:t>instructions</w:t>
      </w:r>
      <w:r>
        <w:rPr>
          <w:color w:val="2B2A29"/>
          <w:spacing w:val="1"/>
          <w:w w:val="105"/>
        </w:rPr>
        <w:t xml:space="preserve"> </w:t>
      </w:r>
      <w:r>
        <w:rPr>
          <w:color w:val="2B2A29"/>
          <w:w w:val="105"/>
        </w:rPr>
        <w:t>on how</w:t>
      </w:r>
      <w:r>
        <w:rPr>
          <w:color w:val="2B2A29"/>
          <w:spacing w:val="1"/>
          <w:w w:val="105"/>
        </w:rPr>
        <w:t xml:space="preserve"> </w:t>
      </w:r>
      <w:r>
        <w:rPr>
          <w:color w:val="2B2A29"/>
          <w:w w:val="105"/>
        </w:rPr>
        <w:t>to</w:t>
      </w:r>
      <w:r>
        <w:rPr>
          <w:color w:val="2B2A29"/>
          <w:spacing w:val="1"/>
          <w:w w:val="105"/>
        </w:rPr>
        <w:t xml:space="preserve"> </w:t>
      </w:r>
      <w:r>
        <w:rPr>
          <w:color w:val="2B2A29"/>
          <w:w w:val="105"/>
        </w:rPr>
        <w:t>do something.</w:t>
      </w:r>
      <w:r>
        <w:rPr>
          <w:color w:val="2B2A29"/>
          <w:spacing w:val="1"/>
          <w:w w:val="105"/>
        </w:rPr>
        <w:t xml:space="preserve"> </w:t>
      </w:r>
      <w:r>
        <w:rPr>
          <w:color w:val="2B2A29"/>
          <w:w w:val="105"/>
        </w:rPr>
        <w:t>For example,</w:t>
      </w:r>
      <w:r>
        <w:rPr>
          <w:color w:val="2B2A29"/>
          <w:spacing w:val="1"/>
          <w:w w:val="105"/>
        </w:rPr>
        <w:t xml:space="preserve"> </w:t>
      </w:r>
      <w:r>
        <w:rPr>
          <w:color w:val="2B2A29"/>
          <w:w w:val="105"/>
        </w:rPr>
        <w:t>Ballerina</w:t>
      </w:r>
      <w:r>
        <w:rPr>
          <w:color w:val="2B2A29"/>
          <w:spacing w:val="1"/>
          <w:w w:val="105"/>
        </w:rPr>
        <w:t xml:space="preserve"> </w:t>
      </w:r>
      <w:r>
        <w:rPr>
          <w:color w:val="2B2A29"/>
          <w:w w:val="105"/>
        </w:rPr>
        <w:t>is an</w:t>
      </w:r>
      <w:r>
        <w:rPr>
          <w:color w:val="2B2A29"/>
          <w:spacing w:val="1"/>
          <w:w w:val="105"/>
        </w:rPr>
        <w:t xml:space="preserve"> </w:t>
      </w:r>
      <w:r>
        <w:rPr>
          <w:color w:val="2B2A29"/>
          <w:w w:val="105"/>
        </w:rPr>
        <w:t>imperative</w:t>
      </w:r>
      <w:r>
        <w:rPr>
          <w:color w:val="2B2A29"/>
          <w:spacing w:val="1"/>
          <w:w w:val="105"/>
        </w:rPr>
        <w:t xml:space="preserve"> </w:t>
      </w:r>
      <w:r>
        <w:rPr>
          <w:color w:val="2B2A29"/>
          <w:w w:val="105"/>
        </w:rPr>
        <w:t>programming language,</w:t>
      </w:r>
      <w:r>
        <w:rPr>
          <w:color w:val="2B2A29"/>
          <w:spacing w:val="1"/>
          <w:w w:val="105"/>
        </w:rPr>
        <w:t xml:space="preserve"> </w:t>
      </w:r>
      <w:r>
        <w:rPr>
          <w:color w:val="2B2A29"/>
          <w:w w:val="105"/>
        </w:rPr>
        <w:t>where we</w:t>
      </w:r>
      <w:r>
        <w:rPr>
          <w:color w:val="2B2A29"/>
          <w:spacing w:val="-54"/>
          <w:w w:val="105"/>
        </w:rPr>
        <w:t xml:space="preserve"> </w:t>
      </w:r>
      <w:r>
        <w:rPr>
          <w:color w:val="2B2A29"/>
          <w:w w:val="105"/>
        </w:rPr>
        <w:t>tell</w:t>
      </w:r>
      <w:r>
        <w:rPr>
          <w:color w:val="2B2A29"/>
          <w:spacing w:val="-12"/>
          <w:w w:val="105"/>
        </w:rPr>
        <w:t xml:space="preserve"> </w:t>
      </w:r>
      <w:r>
        <w:rPr>
          <w:color w:val="2B2A29"/>
          <w:w w:val="105"/>
        </w:rPr>
        <w:t>a</w:t>
      </w:r>
      <w:r>
        <w:rPr>
          <w:color w:val="2B2A29"/>
          <w:spacing w:val="-11"/>
          <w:w w:val="105"/>
        </w:rPr>
        <w:t xml:space="preserve"> </w:t>
      </w:r>
      <w:r>
        <w:rPr>
          <w:color w:val="2B2A29"/>
          <w:w w:val="105"/>
        </w:rPr>
        <w:t>computer</w:t>
      </w:r>
      <w:r>
        <w:rPr>
          <w:color w:val="2B2A29"/>
          <w:spacing w:val="-12"/>
          <w:w w:val="105"/>
        </w:rPr>
        <w:t xml:space="preserve"> </w:t>
      </w:r>
      <w:r>
        <w:rPr>
          <w:color w:val="2B2A29"/>
          <w:w w:val="105"/>
        </w:rPr>
        <w:t>exactly</w:t>
      </w:r>
      <w:r>
        <w:rPr>
          <w:color w:val="2B2A29"/>
          <w:spacing w:val="-11"/>
          <w:w w:val="105"/>
        </w:rPr>
        <w:t xml:space="preserve"> </w:t>
      </w:r>
      <w:r>
        <w:rPr>
          <w:color w:val="2B2A29"/>
          <w:w w:val="105"/>
        </w:rPr>
        <w:t>how</w:t>
      </w:r>
      <w:r>
        <w:rPr>
          <w:color w:val="2B2A29"/>
          <w:spacing w:val="-12"/>
          <w:w w:val="105"/>
        </w:rPr>
        <w:t xml:space="preserve"> </w:t>
      </w:r>
      <w:r>
        <w:rPr>
          <w:color w:val="2B2A29"/>
          <w:w w:val="105"/>
        </w:rPr>
        <w:t>to</w:t>
      </w:r>
      <w:r>
        <w:rPr>
          <w:color w:val="2B2A29"/>
          <w:spacing w:val="-11"/>
          <w:w w:val="105"/>
        </w:rPr>
        <w:t xml:space="preserve"> </w:t>
      </w:r>
      <w:r>
        <w:rPr>
          <w:color w:val="2B2A29"/>
          <w:w w:val="105"/>
        </w:rPr>
        <w:t>get</w:t>
      </w:r>
      <w:r>
        <w:rPr>
          <w:color w:val="2B2A29"/>
          <w:spacing w:val="-12"/>
          <w:w w:val="105"/>
        </w:rPr>
        <w:t xml:space="preserve"> </w:t>
      </w:r>
      <w:r>
        <w:rPr>
          <w:color w:val="2B2A29"/>
          <w:w w:val="105"/>
        </w:rPr>
        <w:t>something</w:t>
      </w:r>
      <w:r>
        <w:rPr>
          <w:color w:val="2B2A29"/>
          <w:spacing w:val="-11"/>
          <w:w w:val="105"/>
        </w:rPr>
        <w:t xml:space="preserve"> </w:t>
      </w:r>
      <w:r>
        <w:rPr>
          <w:color w:val="2B2A29"/>
          <w:w w:val="105"/>
        </w:rPr>
        <w:t>done.</w:t>
      </w:r>
    </w:p>
    <w:p>
      <w:pPr>
        <w:pStyle w:val="11"/>
        <w:spacing w:before="190" w:line="304" w:lineRule="auto"/>
        <w:ind w:left="520"/>
      </w:pPr>
      <w:r>
        <w:rPr>
          <w:color w:val="2B2A29"/>
          <w:w w:val="105"/>
        </w:rPr>
        <w:t>结构化查询语言（SQL）是处理关系数据库时</w:t>
      </w:r>
      <w:r>
        <w:rPr>
          <w:color w:val="2B2A29"/>
          <w:spacing w:val="-3"/>
          <w:w w:val="105"/>
        </w:rPr>
        <w:t>的</w:t>
      </w:r>
      <w:r>
        <w:rPr>
          <w:color w:val="2B2A29"/>
          <w:w w:val="105"/>
        </w:rPr>
        <w:t>事实标准。SQL是一</w:t>
      </w:r>
      <w:r>
        <w:rPr>
          <w:color w:val="2B2A29"/>
          <w:spacing w:val="-7"/>
          <w:w w:val="105"/>
        </w:rPr>
        <w:t>种</w:t>
      </w:r>
      <w:r>
        <w:rPr>
          <w:color w:val="2B2A29"/>
          <w:w w:val="105"/>
        </w:rPr>
        <w:t>声明性语言，您可以使用</w:t>
      </w:r>
      <w:r>
        <w:rPr>
          <w:color w:val="2B2A29"/>
          <w:spacing w:val="-7"/>
          <w:w w:val="105"/>
        </w:rPr>
        <w:t>它</w:t>
      </w:r>
      <w:r>
        <w:rPr>
          <w:color w:val="2B2A29"/>
          <w:w w:val="105"/>
        </w:rPr>
        <w:t>来定义数据的结构，访问和操作数据库中的数据。声明性语言意味着我们</w:t>
      </w:r>
      <w:r>
        <w:rPr>
          <w:i/>
          <w:color w:val="2B2A29"/>
          <w:w w:val="105"/>
        </w:rPr>
        <w:t>说</w:t>
      </w:r>
      <w:r>
        <w:rPr>
          <w:color w:val="2B2A29"/>
          <w:w w:val="105"/>
        </w:rPr>
        <w:t>我们需要做什么，而不是</w:t>
      </w:r>
      <w:r>
        <w:rPr>
          <w:i/>
          <w:color w:val="2B2A29"/>
          <w:w w:val="105"/>
        </w:rPr>
        <w:t>如何</w:t>
      </w:r>
      <w:r>
        <w:rPr>
          <w:color w:val="2B2A29"/>
          <w:w w:val="105"/>
        </w:rPr>
        <w:t>做。声明性语言的反面是</w:t>
      </w:r>
      <w:r>
        <w:rPr>
          <w:i/>
          <w:color w:val="2B2A29"/>
          <w:w w:val="105"/>
        </w:rPr>
        <w:t>命令性的</w:t>
      </w:r>
      <w:r>
        <w:rPr>
          <w:color w:val="2B2A29"/>
          <w:w w:val="105"/>
        </w:rPr>
        <w:t>，这意味着我们给</w:t>
      </w:r>
      <w:r>
        <w:rPr>
          <w:color w:val="2B2A29"/>
          <w:spacing w:val="1"/>
          <w:w w:val="105"/>
        </w:rPr>
        <w:t>出</w:t>
      </w:r>
      <w:r>
        <w:rPr>
          <w:color w:val="2B2A29"/>
          <w:w w:val="105"/>
        </w:rPr>
        <w:t>如何做某事的分步指示。例如，Ballerina是一</w:t>
      </w:r>
      <w:r>
        <w:rPr>
          <w:color w:val="2B2A29"/>
          <w:spacing w:val="1"/>
          <w:w w:val="105"/>
        </w:rPr>
        <w:t>种</w:t>
      </w:r>
      <w:r>
        <w:rPr>
          <w:color w:val="2B2A29"/>
          <w:w w:val="105"/>
        </w:rPr>
        <w:t>命令式编程语言，</w:t>
      </w:r>
      <w:r>
        <w:rPr>
          <w:color w:val="2B2A29"/>
          <w:spacing w:val="1"/>
          <w:w w:val="105"/>
        </w:rPr>
        <w:t>我们可以</w:t>
      </w:r>
      <w:r>
        <w:rPr>
          <w:color w:val="2B2A29"/>
          <w:w w:val="105"/>
        </w:rPr>
        <w:t>告诉计算机如何完成某件事。</w:t>
      </w:r>
    </w:p>
    <w:p>
      <w:r>
        <w:rPr>
          <w:color w:val="2B2A29"/>
        </w:rPr>
        <w:t>SQL is supported by all RDBMS vendors, such as Oracle, MSSQL, MySQL,</w:t>
      </w:r>
      <w:r>
        <w:rPr>
          <w:color w:val="2B2A29"/>
          <w:spacing w:val="1"/>
        </w:rPr>
        <w:t xml:space="preserve"> </w:t>
      </w:r>
      <w:r>
        <w:rPr>
          <w:color w:val="2B2A29"/>
          <w:w w:val="105"/>
        </w:rPr>
        <w:t>PostgreSQL, H2, and so on. SQL was adopted as a standard by the American National</w:t>
      </w:r>
      <w:r>
        <w:rPr>
          <w:color w:val="2B2A29"/>
          <w:spacing w:val="1"/>
          <w:w w:val="105"/>
        </w:rPr>
        <w:t xml:space="preserve"> </w:t>
      </w:r>
      <w:r>
        <w:rPr>
          <w:color w:val="2B2A29"/>
          <w:w w:val="105"/>
        </w:rPr>
        <w:t>Standard</w:t>
      </w:r>
      <w:r>
        <w:rPr>
          <w:color w:val="2B2A29"/>
          <w:spacing w:val="3"/>
          <w:w w:val="105"/>
        </w:rPr>
        <w:t xml:space="preserve"> </w:t>
      </w:r>
      <w:r>
        <w:rPr>
          <w:color w:val="2B2A29"/>
          <w:w w:val="105"/>
        </w:rPr>
        <w:t>Institute</w:t>
      </w:r>
      <w:r>
        <w:rPr>
          <w:color w:val="2B2A29"/>
          <w:spacing w:val="3"/>
          <w:w w:val="105"/>
        </w:rPr>
        <w:t xml:space="preserve"> </w:t>
      </w:r>
      <w:r>
        <w:rPr>
          <w:color w:val="2B2A29"/>
          <w:w w:val="105"/>
        </w:rPr>
        <w:t>(ANSI)</w:t>
      </w:r>
      <w:r>
        <w:rPr>
          <w:color w:val="2B2A29"/>
          <w:spacing w:val="4"/>
          <w:w w:val="105"/>
        </w:rPr>
        <w:t xml:space="preserve"> </w:t>
      </w:r>
      <w:r>
        <w:rPr>
          <w:color w:val="2B2A29"/>
          <w:w w:val="105"/>
        </w:rPr>
        <w:t>and</w:t>
      </w:r>
      <w:r>
        <w:rPr>
          <w:color w:val="2B2A29"/>
          <w:spacing w:val="3"/>
          <w:w w:val="105"/>
        </w:rPr>
        <w:t xml:space="preserve"> </w:t>
      </w:r>
      <w:r>
        <w:rPr>
          <w:color w:val="2B2A29"/>
          <w:w w:val="105"/>
        </w:rPr>
        <w:t>also</w:t>
      </w:r>
      <w:r>
        <w:rPr>
          <w:color w:val="2B2A29"/>
          <w:spacing w:val="4"/>
          <w:w w:val="105"/>
        </w:rPr>
        <w:t xml:space="preserve"> </w:t>
      </w:r>
      <w:r>
        <w:rPr>
          <w:color w:val="2B2A29"/>
          <w:w w:val="105"/>
        </w:rPr>
        <w:t>by</w:t>
      </w:r>
      <w:r>
        <w:rPr>
          <w:color w:val="2B2A29"/>
          <w:spacing w:val="3"/>
          <w:w w:val="105"/>
        </w:rPr>
        <w:t xml:space="preserve"> </w:t>
      </w:r>
      <w:r>
        <w:rPr>
          <w:color w:val="2B2A29"/>
          <w:w w:val="105"/>
        </w:rPr>
        <w:t>the</w:t>
      </w:r>
      <w:r>
        <w:rPr>
          <w:color w:val="2B2A29"/>
          <w:spacing w:val="4"/>
          <w:w w:val="105"/>
        </w:rPr>
        <w:t xml:space="preserve"> </w:t>
      </w:r>
      <w:r>
        <w:rPr>
          <w:color w:val="2B2A29"/>
          <w:w w:val="105"/>
        </w:rPr>
        <w:t>International</w:t>
      </w:r>
      <w:r>
        <w:rPr>
          <w:color w:val="2B2A29"/>
          <w:spacing w:val="3"/>
          <w:w w:val="105"/>
        </w:rPr>
        <w:t xml:space="preserve"> </w:t>
      </w:r>
      <w:r>
        <w:rPr>
          <w:color w:val="2B2A29"/>
          <w:w w:val="105"/>
        </w:rPr>
        <w:t>Organization</w:t>
      </w:r>
      <w:r>
        <w:rPr>
          <w:color w:val="2B2A29"/>
          <w:spacing w:val="4"/>
          <w:w w:val="105"/>
        </w:rPr>
        <w:t xml:space="preserve"> </w:t>
      </w:r>
      <w:r>
        <w:rPr>
          <w:color w:val="2B2A29"/>
          <w:w w:val="105"/>
        </w:rPr>
        <w:t>for</w:t>
      </w:r>
      <w:r>
        <w:rPr>
          <w:color w:val="2B2A29"/>
          <w:spacing w:val="3"/>
          <w:w w:val="105"/>
        </w:rPr>
        <w:t xml:space="preserve"> </w:t>
      </w:r>
      <w:r>
        <w:rPr>
          <w:color w:val="2B2A29"/>
          <w:w w:val="105"/>
        </w:rPr>
        <w:t>Standardization</w:t>
      </w:r>
      <w:r>
        <w:rPr>
          <w:color w:val="2B2A29"/>
          <w:spacing w:val="-54"/>
          <w:w w:val="105"/>
        </w:rPr>
        <w:t xml:space="preserve"> </w:t>
      </w:r>
      <w:r>
        <w:rPr>
          <w:color w:val="2B2A29"/>
          <w:w w:val="105"/>
        </w:rPr>
        <w:t>(ISO) and is now maintained by the ISO. It is constantly being improved, with new</w:t>
      </w:r>
      <w:r>
        <w:rPr>
          <w:color w:val="2B2A29"/>
          <w:spacing w:val="1"/>
          <w:w w:val="105"/>
        </w:rPr>
        <w:t xml:space="preserve"> </w:t>
      </w:r>
      <w:r>
        <w:rPr>
          <w:color w:val="2B2A29"/>
          <w:w w:val="105"/>
        </w:rPr>
        <w:t>features being added to the standard. But many of the top vendors do not provide full</w:t>
      </w:r>
      <w:r>
        <w:rPr>
          <w:color w:val="2B2A29"/>
          <w:spacing w:val="1"/>
          <w:w w:val="105"/>
        </w:rPr>
        <w:t xml:space="preserve"> </w:t>
      </w:r>
      <w:r>
        <w:rPr>
          <w:color w:val="2B2A29"/>
          <w:w w:val="105"/>
        </w:rPr>
        <w:t>conformance</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4"/>
          <w:w w:val="105"/>
        </w:rPr>
        <w:t xml:space="preserve"> </w:t>
      </w:r>
      <w:r>
        <w:rPr>
          <w:color w:val="2B2A29"/>
          <w:w w:val="105"/>
        </w:rPr>
        <w:t>SQL</w:t>
      </w:r>
      <w:r>
        <w:rPr>
          <w:color w:val="2B2A29"/>
          <w:spacing w:val="-4"/>
          <w:w w:val="105"/>
        </w:rPr>
        <w:t xml:space="preserve"> </w:t>
      </w:r>
      <w:r>
        <w:rPr>
          <w:color w:val="2B2A29"/>
          <w:w w:val="105"/>
        </w:rPr>
        <w:t>standard</w:t>
      </w:r>
      <w:r>
        <w:rPr>
          <w:color w:val="2B2A29"/>
          <w:spacing w:val="-4"/>
          <w:w w:val="105"/>
        </w:rPr>
        <w:t xml:space="preserve"> </w:t>
      </w:r>
      <w:r>
        <w:rPr>
          <w:color w:val="2B2A29"/>
          <w:w w:val="105"/>
        </w:rPr>
        <w:t>because</w:t>
      </w:r>
      <w:r>
        <w:rPr>
          <w:color w:val="2B2A29"/>
          <w:spacing w:val="-4"/>
          <w:w w:val="105"/>
        </w:rPr>
        <w:t xml:space="preserve"> </w:t>
      </w:r>
      <w:r>
        <w:rPr>
          <w:color w:val="2B2A29"/>
          <w:w w:val="105"/>
        </w:rPr>
        <w:t>of</w:t>
      </w:r>
      <w:r>
        <w:rPr>
          <w:color w:val="2B2A29"/>
          <w:spacing w:val="-4"/>
          <w:w w:val="105"/>
        </w:rPr>
        <w:t xml:space="preserve"> </w:t>
      </w:r>
      <w:r>
        <w:rPr>
          <w:color w:val="2B2A29"/>
          <w:w w:val="105"/>
        </w:rPr>
        <w:t>various</w:t>
      </w:r>
      <w:r>
        <w:rPr>
          <w:color w:val="2B2A29"/>
          <w:spacing w:val="-4"/>
          <w:w w:val="105"/>
        </w:rPr>
        <w:t xml:space="preserve"> </w:t>
      </w:r>
      <w:r>
        <w:rPr>
          <w:color w:val="2B2A29"/>
          <w:w w:val="105"/>
        </w:rPr>
        <w:t>reasons.</w:t>
      </w:r>
      <w:r>
        <w:rPr>
          <w:color w:val="2B2A29"/>
          <w:spacing w:val="-4"/>
          <w:w w:val="105"/>
        </w:rPr>
        <w:t xml:space="preserve"> </w:t>
      </w:r>
      <w:r>
        <w:rPr>
          <w:color w:val="2B2A29"/>
          <w:w w:val="105"/>
        </w:rPr>
        <w:t>This</w:t>
      </w:r>
      <w:r>
        <w:rPr>
          <w:color w:val="2B2A29"/>
          <w:spacing w:val="-4"/>
          <w:w w:val="105"/>
        </w:rPr>
        <w:t xml:space="preserve"> </w:t>
      </w:r>
      <w:r>
        <w:rPr>
          <w:color w:val="2B2A29"/>
          <w:w w:val="105"/>
        </w:rPr>
        <w:t>is</w:t>
      </w:r>
      <w:r>
        <w:rPr>
          <w:color w:val="2B2A29"/>
          <w:spacing w:val="-4"/>
          <w:w w:val="105"/>
        </w:rPr>
        <w:t xml:space="preserve"> </w:t>
      </w:r>
      <w:r>
        <w:rPr>
          <w:color w:val="2B2A29"/>
          <w:w w:val="105"/>
        </w:rPr>
        <w:t>mainly</w:t>
      </w:r>
      <w:r>
        <w:rPr>
          <w:color w:val="2B2A29"/>
          <w:spacing w:val="-4"/>
          <w:w w:val="105"/>
        </w:rPr>
        <w:t xml:space="preserve"> </w:t>
      </w:r>
      <w:r>
        <w:rPr>
          <w:color w:val="2B2A29"/>
          <w:w w:val="105"/>
        </w:rPr>
        <w:t>because of</w:t>
      </w:r>
      <w:r>
        <w:rPr>
          <w:color w:val="2B2A29"/>
          <w:spacing w:val="-6"/>
          <w:w w:val="105"/>
        </w:rPr>
        <w:t xml:space="preserve"> </w:t>
      </w:r>
      <w:r>
        <w:rPr>
          <w:color w:val="2B2A29"/>
          <w:w w:val="105"/>
        </w:rPr>
        <w:t>the</w:t>
      </w:r>
      <w:r>
        <w:rPr>
          <w:color w:val="2B2A29"/>
          <w:spacing w:val="-5"/>
          <w:w w:val="105"/>
        </w:rPr>
        <w:t xml:space="preserve"> </w:t>
      </w:r>
      <w:r>
        <w:rPr>
          <w:color w:val="2B2A29"/>
          <w:w w:val="105"/>
        </w:rPr>
        <w:t>complexity</w:t>
      </w:r>
      <w:r>
        <w:rPr>
          <w:color w:val="2B2A29"/>
          <w:spacing w:val="-6"/>
          <w:w w:val="105"/>
        </w:rPr>
        <w:t xml:space="preserve"> </w:t>
      </w:r>
      <w:r>
        <w:rPr>
          <w:color w:val="2B2A29"/>
          <w:w w:val="105"/>
        </w:rPr>
        <w:t>of</w:t>
      </w:r>
      <w:r>
        <w:rPr>
          <w:color w:val="2B2A29"/>
          <w:spacing w:val="-5"/>
          <w:w w:val="105"/>
        </w:rPr>
        <w:t xml:space="preserve"> </w:t>
      </w:r>
      <w:r>
        <w:rPr>
          <w:color w:val="2B2A29"/>
          <w:w w:val="105"/>
        </w:rPr>
        <w:t>the</w:t>
      </w:r>
      <w:r>
        <w:rPr>
          <w:color w:val="2B2A29"/>
          <w:spacing w:val="-5"/>
          <w:w w:val="105"/>
        </w:rPr>
        <w:t xml:space="preserve"> </w:t>
      </w:r>
      <w:r>
        <w:rPr>
          <w:color w:val="2B2A29"/>
          <w:w w:val="105"/>
        </w:rPr>
        <w:t>full</w:t>
      </w:r>
      <w:r>
        <w:rPr>
          <w:color w:val="2B2A29"/>
          <w:spacing w:val="-6"/>
          <w:w w:val="105"/>
        </w:rPr>
        <w:t xml:space="preserve"> </w:t>
      </w:r>
      <w:r>
        <w:rPr>
          <w:color w:val="2B2A29"/>
          <w:w w:val="105"/>
        </w:rPr>
        <w:t>SQL</w:t>
      </w:r>
      <w:r>
        <w:rPr>
          <w:color w:val="2B2A29"/>
          <w:spacing w:val="-5"/>
          <w:w w:val="105"/>
        </w:rPr>
        <w:t xml:space="preserve"> </w:t>
      </w:r>
      <w:r>
        <w:rPr>
          <w:color w:val="2B2A29"/>
          <w:w w:val="105"/>
        </w:rPr>
        <w:t>standard</w:t>
      </w:r>
      <w:r>
        <w:rPr>
          <w:color w:val="2B2A29"/>
          <w:spacing w:val="-5"/>
          <w:w w:val="105"/>
        </w:rPr>
        <w:t xml:space="preserve"> </w:t>
      </w:r>
      <w:r>
        <w:rPr>
          <w:color w:val="2B2A29"/>
          <w:w w:val="105"/>
        </w:rPr>
        <w:t>itself</w:t>
      </w:r>
      <w:r>
        <w:rPr>
          <w:color w:val="2B2A29"/>
          <w:spacing w:val="-6"/>
          <w:w w:val="105"/>
        </w:rPr>
        <w:t xml:space="preserve"> </w:t>
      </w:r>
      <w:r>
        <w:rPr>
          <w:color w:val="2B2A29"/>
          <w:w w:val="105"/>
        </w:rPr>
        <w:t>and</w:t>
      </w:r>
      <w:r>
        <w:rPr>
          <w:color w:val="2B2A29"/>
          <w:spacing w:val="-5"/>
          <w:w w:val="105"/>
        </w:rPr>
        <w:t xml:space="preserve"> </w:t>
      </w:r>
      <w:r>
        <w:rPr>
          <w:color w:val="2B2A29"/>
          <w:w w:val="105"/>
        </w:rPr>
        <w:t>for</w:t>
      </w:r>
      <w:r>
        <w:rPr>
          <w:color w:val="2B2A29"/>
          <w:spacing w:val="-5"/>
          <w:w w:val="105"/>
        </w:rPr>
        <w:t xml:space="preserve"> </w:t>
      </w:r>
      <w:r>
        <w:rPr>
          <w:color w:val="2B2A29"/>
          <w:w w:val="105"/>
        </w:rPr>
        <w:t>reasons</w:t>
      </w:r>
      <w:r>
        <w:rPr>
          <w:color w:val="2B2A29"/>
          <w:spacing w:val="-6"/>
          <w:w w:val="105"/>
        </w:rPr>
        <w:t xml:space="preserve"> </w:t>
      </w:r>
      <w:r>
        <w:rPr>
          <w:color w:val="2B2A29"/>
          <w:w w:val="105"/>
        </w:rPr>
        <w:t>such</w:t>
      </w:r>
      <w:r>
        <w:rPr>
          <w:color w:val="2B2A29"/>
          <w:spacing w:val="-5"/>
          <w:w w:val="105"/>
        </w:rPr>
        <w:t xml:space="preserve"> </w:t>
      </w:r>
      <w:r>
        <w:rPr>
          <w:color w:val="2B2A29"/>
          <w:w w:val="105"/>
        </w:rPr>
        <w:t>as</w:t>
      </w:r>
      <w:r>
        <w:rPr>
          <w:color w:val="2B2A29"/>
          <w:spacing w:val="-6"/>
          <w:w w:val="105"/>
        </w:rPr>
        <w:t xml:space="preserve"> </w:t>
      </w:r>
      <w:r>
        <w:rPr>
          <w:color w:val="2B2A29"/>
          <w:w w:val="105"/>
        </w:rPr>
        <w:t>keeping</w:t>
      </w:r>
      <w:r>
        <w:rPr>
          <w:color w:val="2B2A29"/>
          <w:spacing w:val="-5"/>
          <w:w w:val="105"/>
        </w:rPr>
        <w:t xml:space="preserve"> </w:t>
      </w:r>
      <w:r>
        <w:rPr>
          <w:color w:val="2B2A29"/>
          <w:w w:val="105"/>
        </w:rPr>
        <w:t>up</w:t>
      </w:r>
      <w:r>
        <w:rPr>
          <w:color w:val="2B2A29"/>
          <w:spacing w:val="-5"/>
          <w:w w:val="105"/>
        </w:rPr>
        <w:t xml:space="preserve"> </w:t>
      </w:r>
      <w:r>
        <w:rPr>
          <w:color w:val="2B2A29"/>
          <w:w w:val="105"/>
        </w:rPr>
        <w:t>with</w:t>
      </w:r>
      <w:r>
        <w:rPr>
          <w:color w:val="2B2A29"/>
          <w:spacing w:val="-55"/>
          <w:w w:val="105"/>
        </w:rPr>
        <w:t xml:space="preserve"> </w:t>
      </w:r>
      <w:r>
        <w:rPr>
          <w:color w:val="2B2A29"/>
          <w:w w:val="105"/>
        </w:rPr>
        <w:t>backward compatibility of older product versions, which may contain some specific</w:t>
      </w:r>
      <w:r>
        <w:rPr>
          <w:color w:val="2B2A29"/>
          <w:spacing w:val="1"/>
          <w:w w:val="105"/>
        </w:rPr>
        <w:t xml:space="preserve"> </w:t>
      </w:r>
      <w:r>
        <w:rPr>
          <w:color w:val="2B2A29"/>
          <w:w w:val="105"/>
        </w:rPr>
        <w:t>features</w:t>
      </w:r>
      <w:r>
        <w:rPr>
          <w:color w:val="2B2A29"/>
          <w:spacing w:val="-7"/>
          <w:w w:val="105"/>
        </w:rPr>
        <w:t xml:space="preserve"> </w:t>
      </w:r>
      <w:r>
        <w:rPr>
          <w:color w:val="2B2A29"/>
          <w:w w:val="105"/>
        </w:rPr>
        <w:t>of</w:t>
      </w:r>
      <w:r>
        <w:rPr>
          <w:color w:val="2B2A29"/>
          <w:spacing w:val="-6"/>
          <w:w w:val="105"/>
        </w:rPr>
        <w:t xml:space="preserve"> </w:t>
      </w:r>
      <w:r>
        <w:rPr>
          <w:color w:val="2B2A29"/>
          <w:w w:val="105"/>
        </w:rPr>
        <w:t>the</w:t>
      </w:r>
      <w:r>
        <w:rPr>
          <w:color w:val="2B2A29"/>
          <w:spacing w:val="-6"/>
          <w:w w:val="105"/>
        </w:rPr>
        <w:t xml:space="preserve"> </w:t>
      </w:r>
      <w:r>
        <w:rPr>
          <w:color w:val="2B2A29"/>
          <w:w w:val="105"/>
        </w:rPr>
        <w:t>vendor</w:t>
      </w:r>
      <w:r>
        <w:rPr>
          <w:color w:val="2B2A29"/>
          <w:spacing w:val="-6"/>
          <w:w w:val="105"/>
        </w:rPr>
        <w:t xml:space="preserve"> </w:t>
      </w:r>
      <w:r>
        <w:rPr>
          <w:color w:val="2B2A29"/>
          <w:w w:val="105"/>
        </w:rPr>
        <w:t>itself.</w:t>
      </w:r>
      <w:r>
        <w:rPr>
          <w:color w:val="2B2A29"/>
          <w:spacing w:val="-6"/>
          <w:w w:val="105"/>
        </w:rPr>
        <w:t xml:space="preserve"> </w:t>
      </w:r>
      <w:r>
        <w:rPr>
          <w:color w:val="2B2A29"/>
          <w:w w:val="105"/>
        </w:rPr>
        <w:t>A</w:t>
      </w:r>
      <w:r>
        <w:rPr>
          <w:color w:val="2B2A29"/>
          <w:spacing w:val="-6"/>
          <w:w w:val="105"/>
        </w:rPr>
        <w:t xml:space="preserve"> </w:t>
      </w:r>
      <w:r>
        <w:rPr>
          <w:color w:val="2B2A29"/>
          <w:w w:val="105"/>
        </w:rPr>
        <w:t>notable</w:t>
      </w:r>
      <w:r>
        <w:rPr>
          <w:color w:val="2B2A29"/>
          <w:spacing w:val="-6"/>
          <w:w w:val="105"/>
        </w:rPr>
        <w:t xml:space="preserve"> </w:t>
      </w:r>
      <w:r>
        <w:rPr>
          <w:color w:val="2B2A29"/>
          <w:w w:val="105"/>
        </w:rPr>
        <w:t>provider</w:t>
      </w:r>
      <w:r>
        <w:rPr>
          <w:color w:val="2B2A29"/>
          <w:spacing w:val="-7"/>
          <w:w w:val="105"/>
        </w:rPr>
        <w:t xml:space="preserve"> </w:t>
      </w:r>
      <w:r>
        <w:rPr>
          <w:color w:val="2B2A29"/>
          <w:w w:val="105"/>
        </w:rPr>
        <w:t>for</w:t>
      </w:r>
      <w:r>
        <w:rPr>
          <w:color w:val="2B2A29"/>
          <w:spacing w:val="-6"/>
          <w:w w:val="105"/>
        </w:rPr>
        <w:t xml:space="preserve"> </w:t>
      </w:r>
      <w:r>
        <w:rPr>
          <w:color w:val="2B2A29"/>
          <w:w w:val="105"/>
        </w:rPr>
        <w:t>keeping</w:t>
      </w:r>
      <w:r>
        <w:rPr>
          <w:color w:val="2B2A29"/>
          <w:spacing w:val="-6"/>
          <w:w w:val="105"/>
        </w:rPr>
        <w:t xml:space="preserve"> </w:t>
      </w:r>
      <w:r>
        <w:rPr>
          <w:color w:val="2B2A29"/>
          <w:w w:val="105"/>
        </w:rPr>
        <w:t>up</w:t>
      </w:r>
      <w:r>
        <w:rPr>
          <w:color w:val="2B2A29"/>
          <w:spacing w:val="-6"/>
          <w:w w:val="105"/>
        </w:rPr>
        <w:t xml:space="preserve"> </w:t>
      </w:r>
      <w:r>
        <w:rPr>
          <w:color w:val="2B2A29"/>
          <w:w w:val="105"/>
        </w:rPr>
        <w:t>with</w:t>
      </w:r>
      <w:r>
        <w:rPr>
          <w:color w:val="2B2A29"/>
          <w:spacing w:val="-6"/>
          <w:w w:val="105"/>
        </w:rPr>
        <w:t xml:space="preserve"> </w:t>
      </w:r>
      <w:r>
        <w:rPr>
          <w:color w:val="2B2A29"/>
          <w:w w:val="105"/>
        </w:rPr>
        <w:t>the</w:t>
      </w:r>
      <w:r>
        <w:rPr>
          <w:color w:val="2B2A29"/>
          <w:spacing w:val="-6"/>
          <w:w w:val="105"/>
        </w:rPr>
        <w:t xml:space="preserve"> </w:t>
      </w:r>
      <w:r>
        <w:rPr>
          <w:color w:val="2B2A29"/>
          <w:w w:val="105"/>
        </w:rPr>
        <w:t>SQL</w:t>
      </w:r>
      <w:r>
        <w:rPr>
          <w:color w:val="2B2A29"/>
          <w:spacing w:val="-6"/>
          <w:w w:val="105"/>
        </w:rPr>
        <w:t xml:space="preserve"> </w:t>
      </w:r>
      <w:r>
        <w:rPr>
          <w:color w:val="2B2A29"/>
          <w:w w:val="105"/>
        </w:rPr>
        <w:t>standard</w:t>
      </w:r>
      <w:r>
        <w:rPr>
          <w:color w:val="2B2A29"/>
          <w:spacing w:val="-6"/>
          <w:w w:val="105"/>
        </w:rPr>
        <w:t xml:space="preserve"> </w:t>
      </w:r>
      <w:r>
        <w:rPr>
          <w:color w:val="2B2A29"/>
          <w:w w:val="105"/>
        </w:rPr>
        <w:t>is</w:t>
      </w:r>
      <w:r>
        <w:rPr>
          <w:color w:val="2B2A29"/>
          <w:spacing w:val="1"/>
          <w:w w:val="105"/>
        </w:rPr>
        <w:t xml:space="preserve"> </w:t>
      </w:r>
      <w:r>
        <w:rPr>
          <w:color w:val="2B2A29"/>
          <w:w w:val="105"/>
        </w:rPr>
        <w:t>PostgreSQL,</w:t>
      </w:r>
      <w:r>
        <w:rPr>
          <w:color w:val="2B2A29"/>
          <w:spacing w:val="-12"/>
          <w:w w:val="105"/>
        </w:rPr>
        <w:t xml:space="preserve"> </w:t>
      </w:r>
      <w:r>
        <w:rPr>
          <w:color w:val="2B2A29"/>
          <w:w w:val="105"/>
        </w:rPr>
        <w:t>where</w:t>
      </w:r>
      <w:r>
        <w:rPr>
          <w:color w:val="2B2A29"/>
          <w:spacing w:val="-12"/>
          <w:w w:val="105"/>
        </w:rPr>
        <w:t xml:space="preserve"> </w:t>
      </w:r>
      <w:r>
        <w:rPr>
          <w:color w:val="2B2A29"/>
          <w:w w:val="105"/>
        </w:rPr>
        <w:t>it</w:t>
      </w:r>
      <w:r>
        <w:rPr>
          <w:color w:val="2B2A29"/>
          <w:spacing w:val="-11"/>
          <w:w w:val="105"/>
        </w:rPr>
        <w:t xml:space="preserve"> </w:t>
      </w:r>
      <w:r>
        <w:rPr>
          <w:color w:val="2B2A29"/>
          <w:w w:val="105"/>
        </w:rPr>
        <w:t>always</w:t>
      </w:r>
      <w:r>
        <w:rPr>
          <w:color w:val="2B2A29"/>
          <w:spacing w:val="-12"/>
          <w:w w:val="105"/>
        </w:rPr>
        <w:t xml:space="preserve"> </w:t>
      </w:r>
      <w:r>
        <w:rPr>
          <w:color w:val="2B2A29"/>
          <w:w w:val="105"/>
        </w:rPr>
        <w:t>aims</w:t>
      </w:r>
      <w:r>
        <w:rPr>
          <w:color w:val="2B2A29"/>
          <w:spacing w:val="-11"/>
          <w:w w:val="105"/>
        </w:rPr>
        <w:t xml:space="preserve"> </w:t>
      </w:r>
      <w:r>
        <w:rPr>
          <w:color w:val="2B2A29"/>
          <w:w w:val="105"/>
        </w:rPr>
        <w:t>to</w:t>
      </w:r>
      <w:r>
        <w:rPr>
          <w:color w:val="2B2A29"/>
          <w:spacing w:val="-12"/>
          <w:w w:val="105"/>
        </w:rPr>
        <w:t xml:space="preserve"> </w:t>
      </w:r>
      <w:r>
        <w:rPr>
          <w:color w:val="2B2A29"/>
          <w:w w:val="105"/>
        </w:rPr>
        <w:t>be</w:t>
      </w:r>
      <w:r>
        <w:rPr>
          <w:color w:val="2B2A29"/>
          <w:spacing w:val="-12"/>
          <w:w w:val="105"/>
        </w:rPr>
        <w:t xml:space="preserve"> </w:t>
      </w:r>
      <w:r>
        <w:rPr>
          <w:color w:val="2B2A29"/>
          <w:w w:val="105"/>
        </w:rPr>
        <w:t>standard</w:t>
      </w:r>
      <w:r>
        <w:rPr>
          <w:color w:val="2B2A29"/>
          <w:spacing w:val="-11"/>
          <w:w w:val="105"/>
        </w:rPr>
        <w:t xml:space="preserve"> </w:t>
      </w:r>
      <w:r>
        <w:rPr>
          <w:color w:val="2B2A29"/>
          <w:w w:val="105"/>
        </w:rPr>
        <w:t>compliant.</w:t>
      </w:r>
    </w:p>
    <w:p>
      <w:pPr>
        <w:pStyle w:val="11"/>
        <w:spacing w:line="304" w:lineRule="auto"/>
        <w:ind w:left="520" w:right="204" w:firstLine="359"/>
      </w:pPr>
      <w:r>
        <w:rPr>
          <w:color w:val="2B2A29"/>
        </w:rPr>
        <w:t>所有RDBMS供应商都支持SQL，如Oracle、MSSQL、MySQL、</w:t>
      </w:r>
      <w:r>
        <w:rPr>
          <w:color w:val="2B2A29"/>
          <w:w w:val="105"/>
        </w:rPr>
        <w:t>PostgreSQL、H2等。SQL被</w:t>
      </w:r>
      <w:r>
        <w:rPr>
          <w:color w:val="2B2A29"/>
          <w:spacing w:val="3"/>
          <w:w w:val="105"/>
        </w:rPr>
        <w:t>美国国家</w:t>
      </w:r>
      <w:r>
        <w:rPr>
          <w:color w:val="2B2A29"/>
          <w:w w:val="105"/>
        </w:rPr>
        <w:t>标准协会（ANSI）和国际标准化组织（ISO）采用为标准，现在由ISO维护。它正在不断改进，标准中增加了新功能。但是，由于各种原因，许多顶级供应商没有完全符合SQL标准。这主要是因为完整</w:t>
      </w:r>
      <w:r>
        <w:rPr>
          <w:color w:val="2B2A29"/>
          <w:spacing w:val="-6"/>
          <w:w w:val="105"/>
        </w:rPr>
        <w:t>的</w:t>
      </w:r>
      <w:r>
        <w:rPr>
          <w:color w:val="2B2A29"/>
          <w:w w:val="105"/>
        </w:rPr>
        <w:t>SQL标准本身的复杂性</w:t>
      </w:r>
      <w:r>
        <w:rPr>
          <w:color w:val="2B2A29"/>
          <w:spacing w:val="-6"/>
          <w:w w:val="105"/>
        </w:rPr>
        <w:t>，</w:t>
      </w:r>
      <w:r>
        <w:rPr>
          <w:color w:val="2B2A29"/>
          <w:w w:val="105"/>
        </w:rPr>
        <w:t>以及</w:t>
      </w:r>
      <w:r>
        <w:rPr>
          <w:color w:val="2B2A29"/>
          <w:spacing w:val="-5"/>
          <w:w w:val="105"/>
        </w:rPr>
        <w:t>一些</w:t>
      </w:r>
      <w:r>
        <w:rPr>
          <w:color w:val="2B2A29"/>
          <w:w w:val="105"/>
        </w:rPr>
        <w:t>原因</w:t>
      </w:r>
      <w:r>
        <w:rPr>
          <w:color w:val="2B2A29"/>
          <w:spacing w:val="-6"/>
          <w:w w:val="105"/>
        </w:rPr>
        <w:t>，</w:t>
      </w:r>
      <w:r>
        <w:rPr>
          <w:color w:val="2B2A29"/>
          <w:w w:val="105"/>
        </w:rPr>
        <w:t>如保持旧产品版本的</w:t>
      </w:r>
      <w:r>
        <w:rPr>
          <w:color w:val="2B2A29"/>
          <w:spacing w:val="-6"/>
          <w:w w:val="105"/>
        </w:rPr>
        <w:t>向后兼容性，</w:t>
      </w:r>
      <w:r>
        <w:rPr>
          <w:color w:val="2B2A29"/>
          <w:w w:val="105"/>
        </w:rPr>
        <w:t>这些版本可能包含供应商自身的某些特定功能。与SQL标准保持一</w:t>
      </w:r>
      <w:r>
        <w:rPr>
          <w:color w:val="2B2A29"/>
          <w:spacing w:val="-6"/>
          <w:w w:val="105"/>
        </w:rPr>
        <w:t>致的</w:t>
      </w:r>
      <w:r>
        <w:rPr>
          <w:color w:val="2B2A29"/>
          <w:w w:val="105"/>
        </w:rPr>
        <w:t>一个著名提供商是PostgreSQL，它始终致力于符合标准。</w:t>
      </w:r>
    </w:p>
    <w:p>
      <w:r>
        <w:rPr>
          <w:color w:val="2B2A29"/>
          <w:w w:val="105"/>
        </w:rPr>
        <w:t>SQL is a very human-friendly language, because its syntax is created in an intuitive</w:t>
      </w:r>
      <w:r>
        <w:rPr>
          <w:color w:val="2B2A29"/>
          <w:spacing w:val="-55"/>
          <w:w w:val="105"/>
        </w:rPr>
        <w:t xml:space="preserve"> </w:t>
      </w:r>
      <w:r>
        <w:rPr>
          <w:color w:val="2B2A29"/>
          <w:w w:val="105"/>
        </w:rPr>
        <w:t>way</w:t>
      </w:r>
      <w:r>
        <w:rPr>
          <w:color w:val="2B2A29"/>
          <w:spacing w:val="-4"/>
          <w:w w:val="105"/>
        </w:rPr>
        <w:t xml:space="preserve"> </w:t>
      </w:r>
      <w:r>
        <w:rPr>
          <w:color w:val="2B2A29"/>
          <w:w w:val="105"/>
        </w:rPr>
        <w:t>to</w:t>
      </w:r>
      <w:r>
        <w:rPr>
          <w:color w:val="2B2A29"/>
          <w:spacing w:val="-3"/>
          <w:w w:val="105"/>
        </w:rPr>
        <w:t xml:space="preserve"> </w:t>
      </w:r>
      <w:r>
        <w:rPr>
          <w:color w:val="2B2A29"/>
          <w:w w:val="105"/>
        </w:rPr>
        <w:t>work</w:t>
      </w:r>
      <w:r>
        <w:rPr>
          <w:color w:val="2B2A29"/>
          <w:spacing w:val="-3"/>
          <w:w w:val="105"/>
        </w:rPr>
        <w:t xml:space="preserve"> </w:t>
      </w:r>
      <w:r>
        <w:rPr>
          <w:color w:val="2B2A29"/>
          <w:w w:val="105"/>
        </w:rPr>
        <w:t>with</w:t>
      </w:r>
      <w:r>
        <w:rPr>
          <w:color w:val="2B2A29"/>
          <w:spacing w:val="-4"/>
          <w:w w:val="105"/>
        </w:rPr>
        <w:t xml:space="preserve"> </w:t>
      </w:r>
      <w:r>
        <w:rPr>
          <w:color w:val="2B2A29"/>
          <w:w w:val="105"/>
        </w:rPr>
        <w:t>relational</w:t>
      </w:r>
      <w:r>
        <w:rPr>
          <w:color w:val="2B2A29"/>
          <w:spacing w:val="-3"/>
          <w:w w:val="105"/>
        </w:rPr>
        <w:t xml:space="preserve"> </w:t>
      </w:r>
      <w:r>
        <w:rPr>
          <w:color w:val="2B2A29"/>
          <w:w w:val="105"/>
        </w:rPr>
        <w:t>databases.</w:t>
      </w:r>
      <w:r>
        <w:rPr>
          <w:color w:val="2B2A29"/>
          <w:spacing w:val="-3"/>
          <w:w w:val="105"/>
        </w:rPr>
        <w:t xml:space="preserve"> </w:t>
      </w:r>
      <w:r>
        <w:rPr>
          <w:color w:val="2B2A29"/>
          <w:w w:val="105"/>
        </w:rPr>
        <w:t>It</w:t>
      </w:r>
      <w:r>
        <w:rPr>
          <w:color w:val="2B2A29"/>
          <w:spacing w:val="-4"/>
          <w:w w:val="105"/>
        </w:rPr>
        <w:t xml:space="preserve"> </w:t>
      </w:r>
      <w:r>
        <w:rPr>
          <w:color w:val="2B2A29"/>
          <w:w w:val="105"/>
        </w:rPr>
        <w:t>is</w:t>
      </w:r>
      <w:r>
        <w:rPr>
          <w:color w:val="2B2A29"/>
          <w:spacing w:val="-3"/>
          <w:w w:val="105"/>
        </w:rPr>
        <w:t xml:space="preserve"> </w:t>
      </w:r>
      <w:r>
        <w:rPr>
          <w:color w:val="2B2A29"/>
          <w:w w:val="105"/>
        </w:rPr>
        <w:t>divided</w:t>
      </w:r>
      <w:r>
        <w:rPr>
          <w:color w:val="2B2A29"/>
          <w:spacing w:val="-3"/>
          <w:w w:val="105"/>
        </w:rPr>
        <w:t xml:space="preserve"> </w:t>
      </w:r>
      <w:r>
        <w:rPr>
          <w:color w:val="2B2A29"/>
          <w:w w:val="105"/>
        </w:rPr>
        <w:t>into</w:t>
      </w:r>
      <w:r>
        <w:rPr>
          <w:color w:val="2B2A29"/>
          <w:spacing w:val="-3"/>
          <w:w w:val="105"/>
        </w:rPr>
        <w:t xml:space="preserve"> </w:t>
      </w:r>
      <w:r>
        <w:rPr>
          <w:color w:val="2B2A29"/>
          <w:w w:val="105"/>
        </w:rPr>
        <w:t>two</w:t>
      </w:r>
      <w:r>
        <w:rPr>
          <w:color w:val="2B2A29"/>
          <w:spacing w:val="-4"/>
          <w:w w:val="105"/>
        </w:rPr>
        <w:t xml:space="preserve"> </w:t>
      </w:r>
      <w:r>
        <w:rPr>
          <w:color w:val="2B2A29"/>
          <w:w w:val="105"/>
        </w:rPr>
        <w:t>main</w:t>
      </w:r>
      <w:r>
        <w:rPr>
          <w:color w:val="2B2A29"/>
          <w:spacing w:val="-3"/>
          <w:w w:val="105"/>
        </w:rPr>
        <w:t xml:space="preserve"> </w:t>
      </w:r>
      <w:r>
        <w:rPr>
          <w:color w:val="2B2A29"/>
          <w:w w:val="105"/>
        </w:rPr>
        <w:t>sections,</w:t>
      </w:r>
      <w:r>
        <w:rPr>
          <w:color w:val="2B2A29"/>
          <w:spacing w:val="-3"/>
          <w:w w:val="105"/>
        </w:rPr>
        <w:t xml:space="preserve"> </w:t>
      </w:r>
      <w:r>
        <w:rPr>
          <w:color w:val="2B2A29"/>
          <w:w w:val="105"/>
        </w:rPr>
        <w:t>in</w:t>
      </w:r>
      <w:r>
        <w:rPr>
          <w:color w:val="2B2A29"/>
          <w:spacing w:val="-4"/>
          <w:w w:val="105"/>
        </w:rPr>
        <w:t xml:space="preserve"> </w:t>
      </w:r>
      <w:r>
        <w:rPr>
          <w:color w:val="2B2A29"/>
          <w:w w:val="105"/>
        </w:rPr>
        <w:t>relation</w:t>
      </w:r>
      <w:r>
        <w:rPr>
          <w:color w:val="2B2A29"/>
          <w:spacing w:val="-3"/>
          <w:w w:val="105"/>
        </w:rPr>
        <w:t xml:space="preserve"> </w:t>
      </w:r>
      <w:r>
        <w:rPr>
          <w:color w:val="2B2A29"/>
          <w:w w:val="105"/>
        </w:rPr>
        <w:t>to</w:t>
      </w:r>
      <w:r>
        <w:rPr>
          <w:color w:val="2B2A29"/>
          <w:spacing w:val="-55"/>
          <w:w w:val="105"/>
        </w:rPr>
        <w:t xml:space="preserve"> </w:t>
      </w:r>
      <w:r>
        <w:rPr>
          <w:color w:val="2B2A29"/>
          <w:w w:val="110"/>
        </w:rPr>
        <w:t>the</w:t>
      </w:r>
      <w:r>
        <w:rPr>
          <w:color w:val="2B2A29"/>
          <w:spacing w:val="-16"/>
          <w:w w:val="110"/>
        </w:rPr>
        <w:t xml:space="preserve"> </w:t>
      </w:r>
      <w:r>
        <w:rPr>
          <w:color w:val="2B2A29"/>
          <w:w w:val="110"/>
        </w:rPr>
        <w:t>type</w:t>
      </w:r>
      <w:r>
        <w:rPr>
          <w:color w:val="2B2A29"/>
          <w:spacing w:val="-16"/>
          <w:w w:val="110"/>
        </w:rPr>
        <w:t xml:space="preserve"> </w:t>
      </w:r>
      <w:r>
        <w:rPr>
          <w:color w:val="2B2A29"/>
          <w:w w:val="110"/>
        </w:rPr>
        <w:t>of</w:t>
      </w:r>
      <w:r>
        <w:rPr>
          <w:color w:val="2B2A29"/>
          <w:spacing w:val="-16"/>
          <w:w w:val="110"/>
        </w:rPr>
        <w:t xml:space="preserve"> </w:t>
      </w:r>
      <w:r>
        <w:rPr>
          <w:color w:val="2B2A29"/>
          <w:w w:val="110"/>
        </w:rPr>
        <w:t>operations</w:t>
      </w:r>
      <w:r>
        <w:rPr>
          <w:color w:val="2B2A29"/>
          <w:spacing w:val="-16"/>
          <w:w w:val="110"/>
        </w:rPr>
        <w:t xml:space="preserve"> </w:t>
      </w:r>
      <w:r>
        <w:rPr>
          <w:color w:val="2B2A29"/>
          <w:w w:val="110"/>
        </w:rPr>
        <w:t>it</w:t>
      </w:r>
      <w:r>
        <w:rPr>
          <w:color w:val="2B2A29"/>
          <w:spacing w:val="-16"/>
          <w:w w:val="110"/>
        </w:rPr>
        <w:t xml:space="preserve"> </w:t>
      </w:r>
      <w:r>
        <w:rPr>
          <w:color w:val="2B2A29"/>
          <w:w w:val="110"/>
        </w:rPr>
        <w:t>can</w:t>
      </w:r>
      <w:r>
        <w:rPr>
          <w:color w:val="2B2A29"/>
          <w:spacing w:val="-16"/>
          <w:w w:val="110"/>
        </w:rPr>
        <w:t xml:space="preserve"> </w:t>
      </w:r>
      <w:r>
        <w:rPr>
          <w:color w:val="2B2A29"/>
          <w:w w:val="110"/>
        </w:rPr>
        <w:t>do.</w:t>
      </w:r>
    </w:p>
    <w:p>
      <w:pPr>
        <w:pStyle w:val="11"/>
        <w:spacing w:line="304" w:lineRule="auto"/>
        <w:ind w:left="520" w:right="266" w:firstLine="359"/>
      </w:pPr>
      <w:r>
        <w:rPr>
          <w:color w:val="2B2A29"/>
          <w:w w:val="105"/>
        </w:rPr>
        <w:t>SQL是一种非常人性化的语言，因为它的语法是以一种直观的方式创建的，用</w:t>
      </w:r>
      <w:r>
        <w:rPr>
          <w:color w:val="2B2A29"/>
          <w:spacing w:val="-4"/>
          <w:w w:val="105"/>
        </w:rPr>
        <w:t>于</w:t>
      </w:r>
      <w:r>
        <w:rPr>
          <w:color w:val="2B2A29"/>
          <w:w w:val="105"/>
        </w:rPr>
        <w:t>处理关系数据库。根据</w:t>
      </w:r>
      <w:r>
        <w:rPr>
          <w:color w:val="2B2A29"/>
          <w:w w:val="110"/>
        </w:rPr>
        <w:t>它可以执行的操作类型</w:t>
      </w:r>
      <w:r>
        <w:rPr>
          <w:color w:val="2B2A29"/>
          <w:w w:val="105"/>
        </w:rPr>
        <w:t>，它分为两</w:t>
      </w:r>
      <w:r>
        <w:rPr>
          <w:color w:val="2B2A29"/>
          <w:spacing w:val="-4"/>
          <w:w w:val="105"/>
        </w:rPr>
        <w:t>个</w:t>
      </w:r>
      <w:r>
        <w:rPr>
          <w:color w:val="2B2A29"/>
          <w:w w:val="105"/>
        </w:rPr>
        <w:t>主要部分</w:t>
      </w:r>
      <w:r>
        <w:rPr>
          <w:color w:val="2B2A29"/>
          <w:w w:val="110"/>
        </w:rPr>
        <w:t>。</w:t>
      </w:r>
    </w:p>
    <w:p>
      <w:r>
        <w:rPr>
          <w:rFonts w:ascii="Times New Roman" w:hAnsi="Times New Roman"/>
          <w:color w:val="2B2A29"/>
          <w:w w:val="105"/>
          <w:sz w:val="22"/>
        </w:rPr>
        <w:t>Data</w:t>
      </w:r>
      <w:r>
        <w:rPr>
          <w:rFonts w:ascii="Times New Roman" w:hAnsi="Times New Roman"/>
          <w:color w:val="2B2A29"/>
          <w:spacing w:val="-14"/>
          <w:w w:val="105"/>
          <w:sz w:val="22"/>
        </w:rPr>
        <w:t xml:space="preserve"> </w:t>
      </w:r>
      <w:r>
        <w:rPr>
          <w:rFonts w:ascii="Times New Roman" w:hAnsi="Times New Roman"/>
          <w:color w:val="2B2A29"/>
          <w:w w:val="105"/>
          <w:sz w:val="22"/>
        </w:rPr>
        <w:t>Definition</w:t>
      </w:r>
      <w:r>
        <w:rPr>
          <w:rFonts w:ascii="Times New Roman" w:hAnsi="Times New Roman"/>
          <w:color w:val="2B2A29"/>
          <w:spacing w:val="-13"/>
          <w:w w:val="105"/>
          <w:sz w:val="22"/>
        </w:rPr>
        <w:t xml:space="preserve"> </w:t>
      </w:r>
      <w:r>
        <w:rPr>
          <w:rFonts w:ascii="Times New Roman" w:hAnsi="Times New Roman"/>
          <w:color w:val="2B2A29"/>
          <w:w w:val="105"/>
          <w:sz w:val="22"/>
        </w:rPr>
        <w:t>Language</w:t>
      </w:r>
      <w:r>
        <w:rPr>
          <w:rFonts w:ascii="Times New Roman" w:hAnsi="Times New Roman"/>
          <w:color w:val="2B2A29"/>
          <w:spacing w:val="-13"/>
          <w:w w:val="105"/>
          <w:sz w:val="22"/>
        </w:rPr>
        <w:t xml:space="preserve"> </w:t>
      </w:r>
      <w:r>
        <w:rPr>
          <w:rFonts w:ascii="Times New Roman" w:hAnsi="Times New Roman"/>
          <w:color w:val="2B2A29"/>
          <w:w w:val="105"/>
          <w:sz w:val="22"/>
        </w:rPr>
        <w:t>(DDL)</w:t>
      </w:r>
    </w:p>
    <w:p>
      <w:pPr>
        <w:pStyle w:val="16"/>
        <w:numPr>
          <w:ilvl w:val="0"/>
          <w:numId w:val="229"/>
        </w:numPr>
        <w:tabs>
          <w:tab w:val="left" w:pos="1455"/>
          <w:tab w:val="left" w:pos="1456"/>
        </w:tabs>
        <w:spacing w:before="96" w:after="0" w:line="240" w:lineRule="auto"/>
        <w:ind w:left="1455" w:right="0" w:hanging="358"/>
        <w:jc w:val="left"/>
        <w:rPr>
          <w:rFonts w:ascii="Times New Roman" w:hAnsi="Times New Roman"/>
          <w:sz w:val="22"/>
        </w:rPr>
      </w:pPr>
      <w:r>
        <w:rPr>
          <w:rFonts w:ascii="Times New Roman" w:hAnsi="Times New Roman"/>
          <w:color w:val="2B2A29"/>
          <w:w w:val="105"/>
          <w:sz w:val="22"/>
        </w:rPr>
        <w:t>数据定义语言（DDL）</w:t>
      </w:r>
    </w:p>
    <w:p>
      <w:r>
        <w:rPr>
          <w:rFonts w:ascii="Times New Roman" w:hAnsi="Times New Roman"/>
          <w:color w:val="2B2A29"/>
          <w:w w:val="105"/>
          <w:sz w:val="22"/>
        </w:rPr>
        <w:t>Data</w:t>
      </w:r>
      <w:r>
        <w:rPr>
          <w:rFonts w:ascii="Times New Roman" w:hAnsi="Times New Roman"/>
          <w:color w:val="2B2A29"/>
          <w:spacing w:val="-9"/>
          <w:w w:val="105"/>
          <w:sz w:val="22"/>
        </w:rPr>
        <w:t xml:space="preserve"> </w:t>
      </w:r>
      <w:r>
        <w:rPr>
          <w:rFonts w:ascii="Times New Roman" w:hAnsi="Times New Roman"/>
          <w:color w:val="2B2A29"/>
          <w:w w:val="105"/>
          <w:sz w:val="22"/>
        </w:rPr>
        <w:t>Manipulation</w:t>
      </w:r>
      <w:r>
        <w:rPr>
          <w:rFonts w:ascii="Times New Roman" w:hAnsi="Times New Roman"/>
          <w:color w:val="2B2A29"/>
          <w:spacing w:val="-8"/>
          <w:w w:val="105"/>
          <w:sz w:val="22"/>
        </w:rPr>
        <w:t xml:space="preserve"> </w:t>
      </w:r>
      <w:r>
        <w:rPr>
          <w:rFonts w:ascii="Times New Roman" w:hAnsi="Times New Roman"/>
          <w:color w:val="2B2A29"/>
          <w:w w:val="105"/>
          <w:sz w:val="22"/>
        </w:rPr>
        <w:t>Language</w:t>
      </w:r>
      <w:r>
        <w:rPr>
          <w:rFonts w:ascii="Times New Roman" w:hAnsi="Times New Roman"/>
          <w:color w:val="2B2A29"/>
          <w:spacing w:val="-8"/>
          <w:w w:val="105"/>
          <w:sz w:val="22"/>
        </w:rPr>
        <w:t xml:space="preserve"> </w:t>
      </w:r>
      <w:r>
        <w:rPr>
          <w:rFonts w:ascii="Times New Roman" w:hAnsi="Times New Roman"/>
          <w:color w:val="2B2A29"/>
          <w:w w:val="105"/>
          <w:sz w:val="22"/>
        </w:rPr>
        <w:t>(DML)</w:t>
      </w:r>
    </w:p>
    <w:p>
      <w:pPr>
        <w:pStyle w:val="16"/>
        <w:numPr>
          <w:ilvl w:val="0"/>
          <w:numId w:val="229"/>
        </w:numPr>
        <w:tabs>
          <w:tab w:val="left" w:pos="1455"/>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数据操作语言（DML）</w:t>
      </w:r>
    </w:p>
    <w:p>
      <w:pPr>
        <w:spacing w:after="0" w:line="240" w:lineRule="auto"/>
        <w:jc w:val="left"/>
        <w:rPr>
          <w:rFonts w:ascii="Times New Roman" w:hAnsi="Times New Roman"/>
          <w:sz w:val="22"/>
        </w:rPr>
        <w:sectPr>
          <w:pgSz w:w="10080" w:h="14400"/>
          <w:pgMar w:top="1260" w:right="560" w:bottom="1260" w:left="560" w:header="1037" w:footer="1070" w:gutter="0"/>
          <w:cols w:space="720" w:num="1"/>
        </w:sectPr>
      </w:pPr>
    </w:p>
    <w:p>
      <w:pPr>
        <w:pStyle w:val="11"/>
        <w:spacing w:before="3"/>
        <w:rPr>
          <w:sz w:val="14"/>
        </w:rPr>
      </w:pPr>
    </w:p>
    <w:p>
      <w:r>
        <w:rPr>
          <w:color w:val="2B2A29"/>
          <w:w w:val="105"/>
        </w:rPr>
        <w:t>DDL</w:t>
      </w:r>
      <w:r>
        <w:rPr>
          <w:color w:val="2B2A29"/>
          <w:spacing w:val="-7"/>
          <w:w w:val="105"/>
        </w:rPr>
        <w:t xml:space="preserve"> </w:t>
      </w:r>
      <w:r>
        <w:rPr>
          <w:color w:val="2B2A29"/>
          <w:w w:val="105"/>
        </w:rPr>
        <w:t>is</w:t>
      </w:r>
      <w:r>
        <w:rPr>
          <w:color w:val="2B2A29"/>
          <w:spacing w:val="-6"/>
          <w:w w:val="105"/>
        </w:rPr>
        <w:t xml:space="preserve"> </w:t>
      </w:r>
      <w:r>
        <w:rPr>
          <w:color w:val="2B2A29"/>
          <w:w w:val="105"/>
        </w:rPr>
        <w:t>responsible</w:t>
      </w:r>
      <w:r>
        <w:rPr>
          <w:color w:val="2B2A29"/>
          <w:spacing w:val="-6"/>
          <w:w w:val="105"/>
        </w:rPr>
        <w:t xml:space="preserve"> </w:t>
      </w:r>
      <w:r>
        <w:rPr>
          <w:color w:val="2B2A29"/>
          <w:w w:val="105"/>
        </w:rPr>
        <w:t>for</w:t>
      </w:r>
      <w:r>
        <w:rPr>
          <w:color w:val="2B2A29"/>
          <w:spacing w:val="-6"/>
          <w:w w:val="105"/>
        </w:rPr>
        <w:t xml:space="preserve"> </w:t>
      </w:r>
      <w:r>
        <w:rPr>
          <w:color w:val="2B2A29"/>
          <w:w w:val="105"/>
        </w:rPr>
        <w:t>defining</w:t>
      </w:r>
      <w:r>
        <w:rPr>
          <w:color w:val="2B2A29"/>
          <w:spacing w:val="-7"/>
          <w:w w:val="105"/>
        </w:rPr>
        <w:t xml:space="preserve"> </w:t>
      </w:r>
      <w:r>
        <w:rPr>
          <w:color w:val="2B2A29"/>
          <w:w w:val="105"/>
        </w:rPr>
        <w:t>or</w:t>
      </w:r>
      <w:r>
        <w:rPr>
          <w:color w:val="2B2A29"/>
          <w:spacing w:val="-6"/>
          <w:w w:val="105"/>
        </w:rPr>
        <w:t xml:space="preserve"> </w:t>
      </w:r>
      <w:r>
        <w:rPr>
          <w:color w:val="2B2A29"/>
          <w:w w:val="105"/>
        </w:rPr>
        <w:t>creating</w:t>
      </w:r>
      <w:r>
        <w:rPr>
          <w:color w:val="2B2A29"/>
          <w:spacing w:val="-6"/>
          <w:w w:val="105"/>
        </w:rPr>
        <w:t xml:space="preserve"> </w:t>
      </w:r>
      <w:r>
        <w:rPr>
          <w:color w:val="2B2A29"/>
          <w:w w:val="105"/>
        </w:rPr>
        <w:t>the</w:t>
      </w:r>
      <w:r>
        <w:rPr>
          <w:color w:val="2B2A29"/>
          <w:spacing w:val="-6"/>
          <w:w w:val="105"/>
        </w:rPr>
        <w:t xml:space="preserve"> </w:t>
      </w:r>
      <w:r>
        <w:rPr>
          <w:color w:val="2B2A29"/>
          <w:w w:val="105"/>
        </w:rPr>
        <w:t>database</w:t>
      </w:r>
      <w:r>
        <w:rPr>
          <w:color w:val="2B2A29"/>
          <w:spacing w:val="-7"/>
          <w:w w:val="105"/>
        </w:rPr>
        <w:t xml:space="preserve"> </w:t>
      </w:r>
      <w:r>
        <w:rPr>
          <w:color w:val="2B2A29"/>
          <w:w w:val="105"/>
        </w:rPr>
        <w:t>tables.</w:t>
      </w:r>
      <w:r>
        <w:rPr>
          <w:color w:val="2B2A29"/>
          <w:spacing w:val="-6"/>
          <w:w w:val="105"/>
        </w:rPr>
        <w:t xml:space="preserve"> </w:t>
      </w:r>
      <w:r>
        <w:rPr>
          <w:color w:val="2B2A29"/>
          <w:w w:val="105"/>
        </w:rPr>
        <w:t>DML</w:t>
      </w:r>
      <w:r>
        <w:rPr>
          <w:color w:val="2B2A29"/>
          <w:spacing w:val="-6"/>
          <w:w w:val="105"/>
        </w:rPr>
        <w:t xml:space="preserve"> </w:t>
      </w:r>
      <w:r>
        <w:rPr>
          <w:color w:val="2B2A29"/>
          <w:w w:val="105"/>
        </w:rPr>
        <w:t>is</w:t>
      </w:r>
      <w:r>
        <w:rPr>
          <w:color w:val="2B2A29"/>
          <w:spacing w:val="-6"/>
          <w:w w:val="105"/>
        </w:rPr>
        <w:t xml:space="preserve"> </w:t>
      </w:r>
      <w:r>
        <w:rPr>
          <w:color w:val="2B2A29"/>
          <w:w w:val="105"/>
        </w:rPr>
        <w:t>used</w:t>
      </w:r>
      <w:r>
        <w:rPr>
          <w:color w:val="2B2A29"/>
          <w:spacing w:val="-7"/>
          <w:w w:val="105"/>
        </w:rPr>
        <w:t xml:space="preserve"> </w:t>
      </w:r>
      <w:r>
        <w:rPr>
          <w:color w:val="2B2A29"/>
          <w:w w:val="105"/>
        </w:rPr>
        <w:t>for</w:t>
      </w:r>
      <w:r>
        <w:rPr>
          <w:color w:val="2B2A29"/>
          <w:spacing w:val="-55"/>
          <w:w w:val="105"/>
        </w:rPr>
        <w:t xml:space="preserve"> </w:t>
      </w:r>
      <w:r>
        <w:rPr>
          <w:color w:val="2B2A29"/>
          <w:w w:val="105"/>
        </w:rPr>
        <w:t>accessing</w:t>
      </w:r>
      <w:r>
        <w:rPr>
          <w:color w:val="2B2A29"/>
          <w:spacing w:val="-6"/>
          <w:w w:val="105"/>
        </w:rPr>
        <w:t xml:space="preserve"> </w:t>
      </w:r>
      <w:r>
        <w:rPr>
          <w:color w:val="2B2A29"/>
          <w:w w:val="105"/>
        </w:rPr>
        <w:t>and</w:t>
      </w:r>
      <w:r>
        <w:rPr>
          <w:color w:val="2B2A29"/>
          <w:spacing w:val="-6"/>
          <w:w w:val="105"/>
        </w:rPr>
        <w:t xml:space="preserve"> </w:t>
      </w:r>
      <w:r>
        <w:rPr>
          <w:color w:val="2B2A29"/>
          <w:w w:val="105"/>
        </w:rPr>
        <w:t>manipulating</w:t>
      </w:r>
      <w:r>
        <w:rPr>
          <w:color w:val="2B2A29"/>
          <w:spacing w:val="-6"/>
          <w:w w:val="105"/>
        </w:rPr>
        <w:t xml:space="preserve"> </w:t>
      </w:r>
      <w:r>
        <w:rPr>
          <w:color w:val="2B2A29"/>
          <w:w w:val="105"/>
        </w:rPr>
        <w:t>the</w:t>
      </w:r>
      <w:r>
        <w:rPr>
          <w:color w:val="2B2A29"/>
          <w:spacing w:val="-6"/>
          <w:w w:val="105"/>
        </w:rPr>
        <w:t xml:space="preserve"> </w:t>
      </w:r>
      <w:r>
        <w:rPr>
          <w:color w:val="2B2A29"/>
          <w:w w:val="105"/>
        </w:rPr>
        <w:t>records</w:t>
      </w:r>
      <w:r>
        <w:rPr>
          <w:color w:val="2B2A29"/>
          <w:spacing w:val="-6"/>
          <w:w w:val="105"/>
        </w:rPr>
        <w:t xml:space="preserve"> </w:t>
      </w:r>
      <w:r>
        <w:rPr>
          <w:color w:val="2B2A29"/>
          <w:w w:val="105"/>
        </w:rPr>
        <w:t>of</w:t>
      </w:r>
      <w:r>
        <w:rPr>
          <w:color w:val="2B2A29"/>
          <w:spacing w:val="-6"/>
          <w:w w:val="105"/>
        </w:rPr>
        <w:t xml:space="preserve"> </w:t>
      </w:r>
      <w:r>
        <w:rPr>
          <w:color w:val="2B2A29"/>
          <w:w w:val="105"/>
        </w:rPr>
        <w:t>tables.</w:t>
      </w:r>
      <w:r>
        <w:rPr>
          <w:color w:val="2B2A29"/>
          <w:spacing w:val="-6"/>
          <w:w w:val="105"/>
        </w:rPr>
        <w:t xml:space="preserve"> </w:t>
      </w:r>
      <w:r>
        <w:rPr>
          <w:color w:val="2B2A29"/>
          <w:w w:val="105"/>
        </w:rPr>
        <w:t>Let’s</w:t>
      </w:r>
      <w:r>
        <w:rPr>
          <w:color w:val="2B2A29"/>
          <w:spacing w:val="-6"/>
          <w:w w:val="105"/>
        </w:rPr>
        <w:t xml:space="preserve"> </w:t>
      </w:r>
      <w:r>
        <w:rPr>
          <w:color w:val="2B2A29"/>
          <w:w w:val="105"/>
        </w:rPr>
        <w:t>take</w:t>
      </w:r>
      <w:r>
        <w:rPr>
          <w:color w:val="2B2A29"/>
          <w:spacing w:val="-6"/>
          <w:w w:val="105"/>
        </w:rPr>
        <w:t xml:space="preserve"> </w:t>
      </w:r>
      <w:r>
        <w:rPr>
          <w:color w:val="2B2A29"/>
          <w:w w:val="105"/>
        </w:rPr>
        <w:t>a</w:t>
      </w:r>
      <w:r>
        <w:rPr>
          <w:color w:val="2B2A29"/>
          <w:spacing w:val="-6"/>
          <w:w w:val="105"/>
        </w:rPr>
        <w:t xml:space="preserve"> </w:t>
      </w:r>
      <w:r>
        <w:rPr>
          <w:color w:val="2B2A29"/>
          <w:w w:val="105"/>
        </w:rPr>
        <w:t>closer</w:t>
      </w:r>
      <w:r>
        <w:rPr>
          <w:color w:val="2B2A29"/>
          <w:spacing w:val="-6"/>
          <w:w w:val="105"/>
        </w:rPr>
        <w:t xml:space="preserve"> </w:t>
      </w:r>
      <w:r>
        <w:rPr>
          <w:color w:val="2B2A29"/>
          <w:w w:val="105"/>
        </w:rPr>
        <w:t>look</w:t>
      </w:r>
      <w:r>
        <w:rPr>
          <w:color w:val="2B2A29"/>
          <w:spacing w:val="-6"/>
          <w:w w:val="105"/>
        </w:rPr>
        <w:t xml:space="preserve"> </w:t>
      </w:r>
      <w:r>
        <w:rPr>
          <w:color w:val="2B2A29"/>
          <w:w w:val="105"/>
        </w:rPr>
        <w:t>at</w:t>
      </w:r>
      <w:r>
        <w:rPr>
          <w:color w:val="2B2A29"/>
          <w:spacing w:val="-6"/>
          <w:w w:val="105"/>
        </w:rPr>
        <w:t xml:space="preserve"> </w:t>
      </w:r>
      <w:r>
        <w:rPr>
          <w:color w:val="2B2A29"/>
          <w:w w:val="105"/>
        </w:rPr>
        <w:t>the</w:t>
      </w:r>
      <w:r>
        <w:rPr>
          <w:color w:val="2B2A29"/>
          <w:spacing w:val="-6"/>
          <w:w w:val="105"/>
        </w:rPr>
        <w:t xml:space="preserve"> </w:t>
      </w:r>
      <w:r>
        <w:rPr>
          <w:color w:val="2B2A29"/>
          <w:w w:val="105"/>
        </w:rPr>
        <w:t>SQL</w:t>
      </w:r>
      <w:r>
        <w:rPr>
          <w:color w:val="2B2A29"/>
          <w:spacing w:val="-56"/>
          <w:w w:val="105"/>
        </w:rPr>
        <w:t xml:space="preserve"> </w:t>
      </w:r>
      <w:r>
        <w:rPr>
          <w:color w:val="2B2A29"/>
          <w:w w:val="110"/>
        </w:rPr>
        <w:t>syntax</w:t>
      </w:r>
      <w:r>
        <w:rPr>
          <w:color w:val="2B2A29"/>
          <w:spacing w:val="-16"/>
          <w:w w:val="110"/>
        </w:rPr>
        <w:t xml:space="preserve"> </w:t>
      </w:r>
      <w:r>
        <w:rPr>
          <w:color w:val="2B2A29"/>
          <w:w w:val="110"/>
        </w:rPr>
        <w:t>and</w:t>
      </w:r>
      <w:r>
        <w:rPr>
          <w:color w:val="2B2A29"/>
          <w:spacing w:val="-16"/>
          <w:w w:val="110"/>
        </w:rPr>
        <w:t xml:space="preserve"> </w:t>
      </w:r>
      <w:r>
        <w:rPr>
          <w:color w:val="2B2A29"/>
          <w:w w:val="110"/>
        </w:rPr>
        <w:t>usage</w:t>
      </w:r>
      <w:r>
        <w:rPr>
          <w:color w:val="2B2A29"/>
          <w:spacing w:val="-16"/>
          <w:w w:val="110"/>
        </w:rPr>
        <w:t xml:space="preserve"> </w:t>
      </w:r>
      <w:r>
        <w:rPr>
          <w:color w:val="2B2A29"/>
          <w:w w:val="110"/>
        </w:rPr>
        <w:t>of</w:t>
      </w:r>
      <w:r>
        <w:rPr>
          <w:color w:val="2B2A29"/>
          <w:spacing w:val="-16"/>
          <w:w w:val="110"/>
        </w:rPr>
        <w:t xml:space="preserve"> </w:t>
      </w:r>
      <w:r>
        <w:rPr>
          <w:color w:val="2B2A29"/>
          <w:w w:val="110"/>
        </w:rPr>
        <w:t>each.</w:t>
      </w:r>
    </w:p>
    <w:p>
      <w:pPr>
        <w:pStyle w:val="11"/>
        <w:spacing w:before="85" w:line="304" w:lineRule="auto"/>
        <w:ind w:left="160" w:right="1055" w:firstLine="359"/>
        <w:jc w:val="both"/>
      </w:pPr>
      <w:bookmarkStart w:id="240" w:name="_bookmark225"/>
      <w:bookmarkEnd w:id="240"/>
      <w:r>
        <w:rPr>
          <w:color w:val="2B2A29"/>
          <w:w w:val="105"/>
        </w:rPr>
        <w:t>DDL负责定义或创建数据库表。DML用于访问和操作表的记录。让我们更仔细</w:t>
      </w:r>
      <w:r>
        <w:rPr>
          <w:color w:val="2B2A29"/>
          <w:spacing w:val="-6"/>
          <w:w w:val="105"/>
        </w:rPr>
        <w:t>地</w:t>
      </w:r>
      <w:r>
        <w:rPr>
          <w:color w:val="2B2A29"/>
          <w:w w:val="105"/>
        </w:rPr>
        <w:t>了解一</w:t>
      </w:r>
      <w:r>
        <w:rPr>
          <w:color w:val="2B2A29"/>
          <w:w w:val="110"/>
        </w:rPr>
        <w:t>下</w:t>
      </w:r>
      <w:r>
        <w:rPr>
          <w:color w:val="2B2A29"/>
          <w:w w:val="105"/>
        </w:rPr>
        <w:t>SQL</w:t>
      </w:r>
      <w:r>
        <w:rPr>
          <w:color w:val="2B2A29"/>
          <w:w w:val="110"/>
        </w:rPr>
        <w:t>语法和它们的用法。</w:t>
      </w:r>
    </w:p>
    <w:p>
      <w:pPr>
        <w:pStyle w:val="11"/>
        <w:spacing w:before="10"/>
        <w:rPr>
          <w:sz w:val="29"/>
        </w:rPr>
      </w:pPr>
    </w:p>
    <w:p>
      <w:r>
        <w:rPr>
          <w:color w:val="2B2A29"/>
          <w:w w:val="80"/>
        </w:rPr>
        <w:t>Data</w:t>
      </w:r>
      <w:r>
        <w:rPr>
          <w:color w:val="2B2A29"/>
          <w:spacing w:val="42"/>
          <w:w w:val="80"/>
        </w:rPr>
        <w:t xml:space="preserve"> </w:t>
      </w:r>
      <w:r>
        <w:rPr>
          <w:color w:val="2B2A29"/>
          <w:w w:val="80"/>
        </w:rPr>
        <w:t>Definition</w:t>
      </w:r>
      <w:r>
        <w:rPr>
          <w:color w:val="2B2A29"/>
          <w:spacing w:val="43"/>
          <w:w w:val="80"/>
        </w:rPr>
        <w:t xml:space="preserve"> </w:t>
      </w:r>
      <w:r>
        <w:rPr>
          <w:color w:val="2B2A29"/>
          <w:w w:val="80"/>
        </w:rPr>
        <w:t>Language</w:t>
      </w:r>
    </w:p>
    <w:p>
      <w:pPr>
        <w:pStyle w:val="5"/>
        <w:ind w:left="160"/>
      </w:pPr>
      <w:r>
        <w:rPr>
          <w:color w:val="2B2A29"/>
          <w:w w:val="80"/>
        </w:rPr>
        <w:t>数据定义语言</w:t>
      </w:r>
    </w:p>
    <w:p>
      <w:r>
        <w:rPr>
          <w:color w:val="2B2A29"/>
          <w:spacing w:val="-1"/>
          <w:w w:val="105"/>
        </w:rPr>
        <w:t>DDL</w:t>
      </w:r>
      <w:r>
        <w:rPr>
          <w:color w:val="2B2A29"/>
          <w:spacing w:val="-22"/>
          <w:w w:val="105"/>
        </w:rPr>
        <w:t xml:space="preserve"> </w:t>
      </w:r>
      <w:r>
        <w:rPr>
          <w:color w:val="2B2A29"/>
          <w:spacing w:val="-1"/>
          <w:w w:val="105"/>
        </w:rPr>
        <w:t>is</w:t>
      </w:r>
      <w:r>
        <w:rPr>
          <w:color w:val="2B2A29"/>
          <w:spacing w:val="-22"/>
          <w:w w:val="105"/>
        </w:rPr>
        <w:t xml:space="preserve"> </w:t>
      </w:r>
      <w:r>
        <w:rPr>
          <w:color w:val="2B2A29"/>
          <w:spacing w:val="-1"/>
          <w:w w:val="105"/>
        </w:rPr>
        <w:t>all</w:t>
      </w:r>
      <w:r>
        <w:rPr>
          <w:color w:val="2B2A29"/>
          <w:spacing w:val="-21"/>
          <w:w w:val="105"/>
        </w:rPr>
        <w:t xml:space="preserve"> </w:t>
      </w:r>
      <w:r>
        <w:rPr>
          <w:color w:val="2B2A29"/>
          <w:spacing w:val="-1"/>
          <w:w w:val="105"/>
        </w:rPr>
        <w:t>about</w:t>
      </w:r>
      <w:r>
        <w:rPr>
          <w:color w:val="2B2A29"/>
          <w:spacing w:val="-22"/>
          <w:w w:val="105"/>
        </w:rPr>
        <w:t xml:space="preserve"> </w:t>
      </w:r>
      <w:r>
        <w:rPr>
          <w:color w:val="2B2A29"/>
          <w:spacing w:val="-1"/>
          <w:w w:val="105"/>
        </w:rPr>
        <w:t>creating</w:t>
      </w:r>
      <w:r>
        <w:rPr>
          <w:color w:val="2B2A29"/>
          <w:spacing w:val="-21"/>
          <w:w w:val="105"/>
        </w:rPr>
        <w:t xml:space="preserve"> </w:t>
      </w:r>
      <w:r>
        <w:rPr>
          <w:color w:val="2B2A29"/>
          <w:spacing w:val="-1"/>
          <w:w w:val="105"/>
        </w:rPr>
        <w:t>the</w:t>
      </w:r>
      <w:r>
        <w:rPr>
          <w:color w:val="2B2A29"/>
          <w:spacing w:val="-22"/>
          <w:w w:val="105"/>
        </w:rPr>
        <w:t xml:space="preserve"> </w:t>
      </w:r>
      <w:r>
        <w:rPr>
          <w:color w:val="2B2A29"/>
          <w:spacing w:val="-1"/>
          <w:w w:val="105"/>
        </w:rPr>
        <w:t>structure</w:t>
      </w:r>
      <w:r>
        <w:rPr>
          <w:color w:val="2B2A29"/>
          <w:spacing w:val="-22"/>
          <w:w w:val="105"/>
        </w:rPr>
        <w:t xml:space="preserve"> </w:t>
      </w:r>
      <w:r>
        <w:rPr>
          <w:color w:val="2B2A29"/>
          <w:spacing w:val="-1"/>
          <w:w w:val="105"/>
        </w:rPr>
        <w:t>of</w:t>
      </w:r>
      <w:r>
        <w:rPr>
          <w:color w:val="2B2A29"/>
          <w:spacing w:val="-21"/>
          <w:w w:val="105"/>
        </w:rPr>
        <w:t xml:space="preserve"> </w:t>
      </w:r>
      <w:r>
        <w:rPr>
          <w:color w:val="2B2A29"/>
          <w:spacing w:val="-1"/>
          <w:w w:val="105"/>
        </w:rPr>
        <w:t>the</w:t>
      </w:r>
      <w:r>
        <w:rPr>
          <w:color w:val="2B2A29"/>
          <w:spacing w:val="-22"/>
          <w:w w:val="105"/>
        </w:rPr>
        <w:t xml:space="preserve"> </w:t>
      </w:r>
      <w:r>
        <w:rPr>
          <w:color w:val="2B2A29"/>
          <w:spacing w:val="-1"/>
          <w:w w:val="105"/>
        </w:rPr>
        <w:t>database</w:t>
      </w:r>
      <w:r>
        <w:rPr>
          <w:color w:val="2B2A29"/>
          <w:spacing w:val="-21"/>
          <w:w w:val="105"/>
        </w:rPr>
        <w:t xml:space="preserve"> </w:t>
      </w:r>
      <w:r>
        <w:rPr>
          <w:color w:val="2B2A29"/>
          <w:spacing w:val="-1"/>
          <w:w w:val="105"/>
        </w:rPr>
        <w:t>and</w:t>
      </w:r>
      <w:r>
        <w:rPr>
          <w:color w:val="2B2A29"/>
          <w:spacing w:val="-22"/>
          <w:w w:val="105"/>
        </w:rPr>
        <w:t xml:space="preserve"> </w:t>
      </w:r>
      <w:r>
        <w:rPr>
          <w:color w:val="2B2A29"/>
          <w:spacing w:val="-1"/>
          <w:w w:val="105"/>
        </w:rPr>
        <w:t>its</w:t>
      </w:r>
      <w:r>
        <w:rPr>
          <w:color w:val="2B2A29"/>
          <w:spacing w:val="-21"/>
          <w:w w:val="105"/>
        </w:rPr>
        <w:t xml:space="preserve"> </w:t>
      </w:r>
      <w:r>
        <w:rPr>
          <w:color w:val="2B2A29"/>
          <w:spacing w:val="-1"/>
          <w:w w:val="105"/>
        </w:rPr>
        <w:t>objects,</w:t>
      </w:r>
      <w:r>
        <w:rPr>
          <w:color w:val="2B2A29"/>
          <w:spacing w:val="-22"/>
          <w:w w:val="105"/>
        </w:rPr>
        <w:t xml:space="preserve"> </w:t>
      </w:r>
      <w:r>
        <w:rPr>
          <w:color w:val="2B2A29"/>
          <w:spacing w:val="-1"/>
          <w:w w:val="105"/>
        </w:rPr>
        <w:t>such</w:t>
      </w:r>
      <w:r>
        <w:rPr>
          <w:color w:val="2B2A29"/>
          <w:spacing w:val="-22"/>
          <w:w w:val="105"/>
        </w:rPr>
        <w:t xml:space="preserve"> </w:t>
      </w:r>
      <w:r>
        <w:rPr>
          <w:color w:val="2B2A29"/>
          <w:spacing w:val="-1"/>
          <w:w w:val="105"/>
        </w:rPr>
        <w:t>as</w:t>
      </w:r>
      <w:r>
        <w:rPr>
          <w:color w:val="2B2A29"/>
          <w:spacing w:val="-21"/>
          <w:w w:val="105"/>
        </w:rPr>
        <w:t xml:space="preserve"> </w:t>
      </w:r>
      <w:r>
        <w:rPr>
          <w:color w:val="2B2A29"/>
          <w:spacing w:val="-1"/>
          <w:w w:val="105"/>
        </w:rPr>
        <w:t>table</w:t>
      </w:r>
      <w:r>
        <w:rPr>
          <w:color w:val="2B2A29"/>
          <w:spacing w:val="-22"/>
          <w:w w:val="105"/>
        </w:rPr>
        <w:t xml:space="preserve"> </w:t>
      </w:r>
      <w:r>
        <w:rPr>
          <w:color w:val="2B2A29"/>
          <w:w w:val="105"/>
        </w:rPr>
        <w:t>indices,</w:t>
      </w:r>
      <w:r>
        <w:rPr>
          <w:color w:val="2B2A29"/>
          <w:spacing w:val="1"/>
          <w:w w:val="105"/>
        </w:rPr>
        <w:t xml:space="preserve"> </w:t>
      </w:r>
      <w:r>
        <w:rPr>
          <w:color w:val="2B2A29"/>
          <w:spacing w:val="-5"/>
          <w:w w:val="110"/>
        </w:rPr>
        <w:t>stored</w:t>
      </w:r>
      <w:r>
        <w:rPr>
          <w:color w:val="2B2A29"/>
          <w:spacing w:val="-25"/>
          <w:w w:val="110"/>
        </w:rPr>
        <w:t xml:space="preserve"> </w:t>
      </w:r>
      <w:r>
        <w:rPr>
          <w:color w:val="2B2A29"/>
          <w:spacing w:val="-5"/>
          <w:w w:val="110"/>
        </w:rPr>
        <w:t>procedures,</w:t>
      </w:r>
      <w:r>
        <w:rPr>
          <w:color w:val="2B2A29"/>
          <w:spacing w:val="-24"/>
          <w:w w:val="110"/>
        </w:rPr>
        <w:t xml:space="preserve"> </w:t>
      </w:r>
      <w:r>
        <w:rPr>
          <w:color w:val="2B2A29"/>
          <w:spacing w:val="-5"/>
          <w:w w:val="110"/>
        </w:rPr>
        <w:t>and</w:t>
      </w:r>
      <w:r>
        <w:rPr>
          <w:color w:val="2B2A29"/>
          <w:spacing w:val="-24"/>
          <w:w w:val="110"/>
        </w:rPr>
        <w:t xml:space="preserve"> </w:t>
      </w:r>
      <w:r>
        <w:rPr>
          <w:color w:val="2B2A29"/>
          <w:spacing w:val="-5"/>
          <w:w w:val="110"/>
        </w:rPr>
        <w:t>so</w:t>
      </w:r>
      <w:r>
        <w:rPr>
          <w:color w:val="2B2A29"/>
          <w:spacing w:val="-24"/>
          <w:w w:val="110"/>
        </w:rPr>
        <w:t xml:space="preserve"> </w:t>
      </w:r>
      <w:r>
        <w:rPr>
          <w:color w:val="2B2A29"/>
          <w:spacing w:val="-5"/>
          <w:w w:val="110"/>
        </w:rPr>
        <w:t>on.</w:t>
      </w:r>
      <w:r>
        <w:rPr>
          <w:color w:val="2B2A29"/>
          <w:spacing w:val="-24"/>
          <w:w w:val="110"/>
        </w:rPr>
        <w:t xml:space="preserve"> </w:t>
      </w:r>
      <w:r>
        <w:rPr>
          <w:color w:val="2B2A29"/>
          <w:spacing w:val="-5"/>
          <w:w w:val="110"/>
        </w:rPr>
        <w:t>Let’s</w:t>
      </w:r>
      <w:r>
        <w:rPr>
          <w:color w:val="2B2A29"/>
          <w:spacing w:val="-25"/>
          <w:w w:val="110"/>
        </w:rPr>
        <w:t xml:space="preserve"> </w:t>
      </w:r>
      <w:r>
        <w:rPr>
          <w:color w:val="2B2A29"/>
          <w:spacing w:val="-5"/>
          <w:w w:val="110"/>
        </w:rPr>
        <w:t>create</w:t>
      </w:r>
      <w:r>
        <w:rPr>
          <w:color w:val="2B2A29"/>
          <w:spacing w:val="-24"/>
          <w:w w:val="110"/>
        </w:rPr>
        <w:t xml:space="preserve"> </w:t>
      </w:r>
      <w:r>
        <w:rPr>
          <w:color w:val="2B2A29"/>
          <w:spacing w:val="-5"/>
          <w:w w:val="110"/>
        </w:rPr>
        <w:t>a</w:t>
      </w:r>
      <w:r>
        <w:rPr>
          <w:color w:val="2B2A29"/>
          <w:spacing w:val="-24"/>
          <w:w w:val="110"/>
        </w:rPr>
        <w:t xml:space="preserve"> </w:t>
      </w:r>
      <w:r>
        <w:rPr>
          <w:color w:val="2B2A29"/>
          <w:spacing w:val="-5"/>
          <w:w w:val="110"/>
        </w:rPr>
        <w:t>database</w:t>
      </w:r>
      <w:r>
        <w:rPr>
          <w:color w:val="2B2A29"/>
          <w:spacing w:val="-24"/>
          <w:w w:val="110"/>
        </w:rPr>
        <w:t xml:space="preserve"> </w:t>
      </w:r>
      <w:r>
        <w:rPr>
          <w:color w:val="2B2A29"/>
          <w:spacing w:val="-5"/>
          <w:w w:val="110"/>
        </w:rPr>
        <w:t>schema</w:t>
      </w:r>
      <w:r>
        <w:rPr>
          <w:color w:val="2B2A29"/>
          <w:spacing w:val="-24"/>
          <w:w w:val="110"/>
        </w:rPr>
        <w:t xml:space="preserve"> </w:t>
      </w:r>
      <w:r>
        <w:rPr>
          <w:color w:val="2B2A29"/>
          <w:spacing w:val="-5"/>
          <w:w w:val="110"/>
        </w:rPr>
        <w:t>based</w:t>
      </w:r>
      <w:r>
        <w:rPr>
          <w:color w:val="2B2A29"/>
          <w:spacing w:val="-25"/>
          <w:w w:val="110"/>
        </w:rPr>
        <w:t xml:space="preserve"> </w:t>
      </w:r>
      <w:r>
        <w:rPr>
          <w:color w:val="2B2A29"/>
          <w:spacing w:val="-5"/>
          <w:w w:val="110"/>
        </w:rPr>
        <w:t>on</w:t>
      </w:r>
      <w:r>
        <w:rPr>
          <w:color w:val="2B2A29"/>
          <w:spacing w:val="-24"/>
          <w:w w:val="110"/>
        </w:rPr>
        <w:t xml:space="preserve"> </w:t>
      </w:r>
      <w:r>
        <w:rPr>
          <w:color w:val="2B2A29"/>
          <w:spacing w:val="-5"/>
          <w:w w:val="110"/>
        </w:rPr>
        <w:t>our</w:t>
      </w:r>
      <w:r>
        <w:rPr>
          <w:color w:val="2B2A29"/>
          <w:spacing w:val="-24"/>
          <w:w w:val="110"/>
        </w:rPr>
        <w:t xml:space="preserve"> </w:t>
      </w:r>
      <w:r>
        <w:rPr>
          <w:color w:val="2B2A29"/>
          <w:spacing w:val="-5"/>
          <w:w w:val="110"/>
        </w:rPr>
        <w:t>earlier</w:t>
      </w:r>
      <w:r>
        <w:rPr>
          <w:color w:val="2B2A29"/>
          <w:spacing w:val="-24"/>
          <w:w w:val="110"/>
        </w:rPr>
        <w:t xml:space="preserve"> </w:t>
      </w:r>
      <w:r>
        <w:rPr>
          <w:color w:val="2B2A29"/>
          <w:spacing w:val="-5"/>
          <w:w w:val="110"/>
        </w:rPr>
        <w:t>Employee/</w:t>
      </w:r>
      <w:r>
        <w:rPr>
          <w:color w:val="2B2A29"/>
          <w:spacing w:val="-58"/>
          <w:w w:val="110"/>
        </w:rPr>
        <w:t xml:space="preserve"> </w:t>
      </w:r>
      <w:r>
        <w:rPr>
          <w:color w:val="2B2A29"/>
          <w:spacing w:val="-3"/>
          <w:w w:val="105"/>
        </w:rPr>
        <w:t>Department/Project</w:t>
      </w:r>
      <w:r>
        <w:rPr>
          <w:color w:val="2B2A29"/>
          <w:spacing w:val="-22"/>
          <w:w w:val="105"/>
        </w:rPr>
        <w:t xml:space="preserve"> </w:t>
      </w:r>
      <w:r>
        <w:rPr>
          <w:color w:val="2B2A29"/>
          <w:spacing w:val="-2"/>
          <w:w w:val="105"/>
        </w:rPr>
        <w:t>scenario.</w:t>
      </w:r>
      <w:r>
        <w:rPr>
          <w:color w:val="2B2A29"/>
          <w:spacing w:val="-22"/>
          <w:w w:val="105"/>
        </w:rPr>
        <w:t xml:space="preserve"> </w:t>
      </w:r>
      <w:r>
        <w:rPr>
          <w:color w:val="2B2A29"/>
          <w:spacing w:val="-2"/>
          <w:w w:val="105"/>
        </w:rPr>
        <w:t>Figure</w:t>
      </w:r>
      <w:r>
        <w:rPr>
          <w:color w:val="2B2A29"/>
          <w:spacing w:val="-21"/>
          <w:w w:val="105"/>
        </w:rPr>
        <w:t xml:space="preserve"> </w:t>
      </w:r>
      <w:r>
        <w:rPr>
          <w:color w:val="0000FF"/>
          <w:spacing w:val="-2"/>
          <w:w w:val="105"/>
        </w:rPr>
        <w:t>10-5</w:t>
      </w:r>
      <w:r>
        <w:rPr>
          <w:color w:val="0000FF"/>
          <w:spacing w:val="-22"/>
          <w:w w:val="105"/>
        </w:rPr>
        <w:t xml:space="preserve"> </w:t>
      </w:r>
      <w:r>
        <w:rPr>
          <w:color w:val="2B2A29"/>
          <w:spacing w:val="-2"/>
          <w:w w:val="105"/>
        </w:rPr>
        <w:t>shows</w:t>
      </w:r>
      <w:r>
        <w:rPr>
          <w:color w:val="2B2A29"/>
          <w:spacing w:val="-22"/>
          <w:w w:val="105"/>
        </w:rPr>
        <w:t xml:space="preserve"> </w:t>
      </w:r>
      <w:r>
        <w:rPr>
          <w:color w:val="2B2A29"/>
          <w:spacing w:val="-2"/>
          <w:w w:val="105"/>
        </w:rPr>
        <w:t>the</w:t>
      </w:r>
      <w:r>
        <w:rPr>
          <w:color w:val="2B2A29"/>
          <w:spacing w:val="-21"/>
          <w:w w:val="105"/>
        </w:rPr>
        <w:t xml:space="preserve"> </w:t>
      </w:r>
      <w:r>
        <w:rPr>
          <w:color w:val="2B2A29"/>
          <w:spacing w:val="-2"/>
          <w:w w:val="105"/>
        </w:rPr>
        <w:t>final</w:t>
      </w:r>
      <w:r>
        <w:rPr>
          <w:color w:val="2B2A29"/>
          <w:spacing w:val="-22"/>
          <w:w w:val="105"/>
        </w:rPr>
        <w:t xml:space="preserve"> </w:t>
      </w:r>
      <w:r>
        <w:rPr>
          <w:color w:val="2B2A29"/>
          <w:spacing w:val="-2"/>
          <w:w w:val="105"/>
        </w:rPr>
        <w:t>ER</w:t>
      </w:r>
      <w:r>
        <w:rPr>
          <w:color w:val="2B2A29"/>
          <w:spacing w:val="-22"/>
          <w:w w:val="105"/>
        </w:rPr>
        <w:t xml:space="preserve"> </w:t>
      </w:r>
      <w:r>
        <w:rPr>
          <w:color w:val="2B2A29"/>
          <w:spacing w:val="-2"/>
          <w:w w:val="105"/>
        </w:rPr>
        <w:t>diagram</w:t>
      </w:r>
      <w:r>
        <w:rPr>
          <w:color w:val="2B2A29"/>
          <w:spacing w:val="-21"/>
          <w:w w:val="105"/>
        </w:rPr>
        <w:t xml:space="preserve"> </w:t>
      </w:r>
      <w:r>
        <w:rPr>
          <w:color w:val="2B2A29"/>
          <w:spacing w:val="-2"/>
          <w:w w:val="105"/>
        </w:rPr>
        <w:t>for</w:t>
      </w:r>
      <w:r>
        <w:rPr>
          <w:color w:val="2B2A29"/>
          <w:spacing w:val="-22"/>
          <w:w w:val="105"/>
        </w:rPr>
        <w:t xml:space="preserve"> </w:t>
      </w:r>
      <w:r>
        <w:rPr>
          <w:color w:val="2B2A29"/>
          <w:spacing w:val="-2"/>
          <w:w w:val="105"/>
        </w:rPr>
        <w:t>this</w:t>
      </w:r>
      <w:r>
        <w:rPr>
          <w:color w:val="2B2A29"/>
          <w:spacing w:val="-22"/>
          <w:w w:val="105"/>
        </w:rPr>
        <w:t xml:space="preserve"> </w:t>
      </w:r>
      <w:r>
        <w:rPr>
          <w:color w:val="2B2A29"/>
          <w:spacing w:val="-2"/>
          <w:w w:val="105"/>
        </w:rPr>
        <w:t>scenario.</w:t>
      </w:r>
    </w:p>
    <w:p>
      <w:pPr>
        <w:pStyle w:val="11"/>
        <w:spacing w:before="199" w:line="304" w:lineRule="auto"/>
        <w:ind w:left="160" w:right="510"/>
      </w:pPr>
      <w:r>
        <w:rPr>
          <w:color w:val="2B2A29"/>
          <w:spacing w:val="-1"/>
          <w:w w:val="105"/>
        </w:rPr>
        <w:t>DDL的全部</w:t>
      </w:r>
      <w:r>
        <w:rPr>
          <w:color w:val="2B2A29"/>
          <w:spacing w:val="-21"/>
          <w:w w:val="105"/>
        </w:rPr>
        <w:t>内容</w:t>
      </w:r>
      <w:r>
        <w:rPr>
          <w:color w:val="2B2A29"/>
          <w:spacing w:val="-1"/>
          <w:w w:val="105"/>
        </w:rPr>
        <w:t>是创建数</w:t>
      </w:r>
      <w:r>
        <w:rPr>
          <w:color w:val="2B2A29"/>
          <w:spacing w:val="-21"/>
          <w:w w:val="105"/>
        </w:rPr>
        <w:t>据</w:t>
      </w:r>
      <w:r>
        <w:rPr>
          <w:color w:val="2B2A29"/>
          <w:spacing w:val="-1"/>
          <w:w w:val="105"/>
        </w:rPr>
        <w:t>库及其对象的结构，例如表</w:t>
      </w:r>
      <w:r>
        <w:rPr>
          <w:color w:val="2B2A29"/>
          <w:w w:val="105"/>
        </w:rPr>
        <w:t>索引、</w:t>
      </w:r>
      <w:r>
        <w:rPr>
          <w:color w:val="2B2A29"/>
          <w:spacing w:val="-5"/>
          <w:w w:val="110"/>
        </w:rPr>
        <w:t>存储过程等</w:t>
      </w:r>
      <w:r>
        <w:rPr>
          <w:color w:val="2B2A29"/>
          <w:spacing w:val="-24"/>
          <w:w w:val="110"/>
        </w:rPr>
        <w:t>。</w:t>
      </w:r>
      <w:r>
        <w:rPr>
          <w:color w:val="2B2A29"/>
          <w:spacing w:val="-5"/>
          <w:w w:val="110"/>
        </w:rPr>
        <w:t>让我们基于前面的Employee/</w:t>
      </w:r>
      <w:r>
        <w:rPr>
          <w:color w:val="2B2A29"/>
          <w:spacing w:val="-58"/>
          <w:w w:val="110"/>
        </w:rPr>
        <w:t>Department</w:t>
      </w:r>
      <w:r>
        <w:rPr>
          <w:color w:val="2B2A29"/>
          <w:spacing w:val="-5"/>
          <w:w w:val="110"/>
        </w:rPr>
        <w:t>/</w:t>
      </w:r>
      <w:r>
        <w:rPr>
          <w:color w:val="2B2A29"/>
          <w:spacing w:val="-58"/>
          <w:w w:val="110"/>
        </w:rPr>
        <w:t>Project</w:t>
      </w:r>
      <w:r>
        <w:rPr>
          <w:color w:val="2B2A29"/>
          <w:spacing w:val="-2"/>
          <w:w w:val="105"/>
        </w:rPr>
        <w:t>场景</w:t>
      </w:r>
      <w:r>
        <w:rPr>
          <w:color w:val="2B2A29"/>
          <w:spacing w:val="-1"/>
          <w:w w:val="105"/>
        </w:rPr>
        <w:t>创建</w:t>
      </w:r>
      <w:r>
        <w:rPr>
          <w:color w:val="2B2A29"/>
          <w:spacing w:val="-5"/>
          <w:w w:val="110"/>
        </w:rPr>
        <w:t>一个数据</w:t>
      </w:r>
      <w:r>
        <w:rPr>
          <w:color w:val="2B2A29"/>
          <w:spacing w:val="-1"/>
          <w:w w:val="105"/>
        </w:rPr>
        <w:t>库</w:t>
      </w:r>
      <w:r>
        <w:rPr>
          <w:color w:val="2B2A29"/>
          <w:spacing w:val="-24"/>
          <w:w w:val="110"/>
        </w:rPr>
        <w:t>架构</w:t>
      </w:r>
      <w:r>
        <w:rPr>
          <w:color w:val="2B2A29"/>
          <w:spacing w:val="-2"/>
          <w:w w:val="105"/>
        </w:rPr>
        <w:t>。图</w:t>
      </w:r>
      <w:r>
        <w:rPr>
          <w:color w:val="0000FF"/>
          <w:spacing w:val="-2"/>
          <w:w w:val="105"/>
        </w:rPr>
        <w:t>10-5</w:t>
      </w:r>
      <w:r>
        <w:rPr>
          <w:color w:val="2B2A29"/>
          <w:spacing w:val="-2"/>
          <w:w w:val="105"/>
        </w:rPr>
        <w:t>显示</w:t>
      </w:r>
      <w:r>
        <w:rPr>
          <w:color w:val="2B2A29"/>
          <w:spacing w:val="-22"/>
          <w:w w:val="105"/>
        </w:rPr>
        <w:t>了</w:t>
      </w:r>
      <w:r>
        <w:rPr>
          <w:color w:val="2B2A29"/>
          <w:spacing w:val="-2"/>
          <w:w w:val="105"/>
        </w:rPr>
        <w:t>该场景的最终ER图。</w:t>
      </w:r>
    </w:p>
    <w:p>
      <w:pPr>
        <w:pStyle w:val="11"/>
        <w:rPr>
          <w:sz w:val="20"/>
        </w:rPr>
      </w:pPr>
    </w:p>
    <w:p>
      <w:pPr>
        <w:pStyle w:val="11"/>
        <w:spacing w:before="5"/>
        <w:rPr>
          <w:sz w:val="11"/>
        </w:rPr>
      </w:pPr>
      <w:r>
        <w:drawing>
          <wp:anchor distT="0" distB="0" distL="0" distR="0" simplePos="0" relativeHeight="251659264" behindDoc="0" locked="0" layoutInCell="1" allowOverlap="1">
            <wp:simplePos x="0" y="0"/>
            <wp:positionH relativeFrom="page">
              <wp:posOffset>473075</wp:posOffset>
            </wp:positionH>
            <wp:positionV relativeFrom="paragraph">
              <wp:posOffset>98425</wp:posOffset>
            </wp:positionV>
            <wp:extent cx="5234940" cy="3498850"/>
            <wp:effectExtent l="0" t="0" r="0" b="0"/>
            <wp:wrapTopAndBottom/>
            <wp:docPr id="9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2.png"/>
                    <pic:cNvPicPr>
                      <a:picLocks noChangeAspect="1"/>
                    </pic:cNvPicPr>
                  </pic:nvPicPr>
                  <pic:blipFill>
                    <a:blip r:embed="rId155" cstate="print"/>
                    <a:stretch>
                      <a:fillRect/>
                    </a:stretch>
                  </pic:blipFill>
                  <pic:spPr>
                    <a:xfrm>
                      <a:off x="0" y="0"/>
                      <a:ext cx="5234716" cy="3499104"/>
                    </a:xfrm>
                    <a:prstGeom prst="rect">
                      <a:avLst/>
                    </a:prstGeom>
                  </pic:spPr>
                </pic:pic>
              </a:graphicData>
            </a:graphic>
          </wp:anchor>
        </w:drawing>
      </w:r>
    </w:p>
    <w:p>
      <w:pPr>
        <w:pStyle w:val="11"/>
        <w:spacing w:before="4"/>
        <w:rPr>
          <w:sz w:val="8"/>
        </w:rPr>
      </w:pPr>
    </w:p>
    <w:p>
      <w:r>
        <w:rPr>
          <w:rFonts w:ascii="Cambria"/>
          <w:b/>
          <w:i/>
          <w:color w:val="2B2A29"/>
          <w:sz w:val="24"/>
        </w:rPr>
        <w:t>Figure</w:t>
      </w:r>
      <w:r>
        <w:rPr>
          <w:rFonts w:ascii="Cambria"/>
          <w:b/>
          <w:i/>
          <w:color w:val="2B2A29"/>
          <w:spacing w:val="17"/>
          <w:sz w:val="24"/>
        </w:rPr>
        <w:t xml:space="preserve"> </w:t>
      </w:r>
      <w:r>
        <w:rPr>
          <w:rFonts w:ascii="Cambria"/>
          <w:b/>
          <w:i/>
          <w:color w:val="2B2A29"/>
          <w:sz w:val="24"/>
        </w:rPr>
        <w:t xml:space="preserve">10-5.  </w:t>
      </w:r>
      <w:r>
        <w:rPr>
          <w:rFonts w:ascii="Cambria"/>
          <w:b/>
          <w:i/>
          <w:color w:val="2B2A29"/>
          <w:spacing w:val="21"/>
          <w:sz w:val="24"/>
        </w:rPr>
        <w:t xml:space="preserve"> </w:t>
      </w:r>
      <w:r>
        <w:rPr>
          <w:i/>
          <w:color w:val="2B2A29"/>
          <w:sz w:val="24"/>
        </w:rPr>
        <w:t>Employee/Department/Project</w:t>
      </w:r>
      <w:r>
        <w:rPr>
          <w:i/>
          <w:color w:val="2B2A29"/>
          <w:spacing w:val="15"/>
          <w:sz w:val="24"/>
        </w:rPr>
        <w:t xml:space="preserve"> </w:t>
      </w:r>
      <w:r>
        <w:rPr>
          <w:i/>
          <w:color w:val="2B2A29"/>
          <w:sz w:val="24"/>
        </w:rPr>
        <w:t>final</w:t>
      </w:r>
      <w:r>
        <w:rPr>
          <w:i/>
          <w:color w:val="2B2A29"/>
          <w:spacing w:val="15"/>
          <w:sz w:val="24"/>
        </w:rPr>
        <w:t xml:space="preserve"> </w:t>
      </w:r>
      <w:r>
        <w:rPr>
          <w:i/>
          <w:color w:val="2B2A29"/>
          <w:sz w:val="24"/>
        </w:rPr>
        <w:t>ER</w:t>
      </w:r>
      <w:r>
        <w:rPr>
          <w:i/>
          <w:color w:val="2B2A29"/>
          <w:spacing w:val="15"/>
          <w:sz w:val="24"/>
        </w:rPr>
        <w:t xml:space="preserve"> </w:t>
      </w:r>
      <w:r>
        <w:rPr>
          <w:i/>
          <w:color w:val="2B2A29"/>
          <w:sz w:val="24"/>
        </w:rPr>
        <w:t>diagram</w:t>
      </w:r>
    </w:p>
    <w:p>
      <w:pPr>
        <w:spacing w:before="89"/>
        <w:ind w:left="160" w:right="0" w:firstLine="0"/>
        <w:jc w:val="left"/>
        <w:rPr>
          <w:i/>
          <w:sz w:val="24"/>
        </w:rPr>
      </w:pPr>
      <w:r>
        <w:rPr>
          <w:rFonts w:ascii="Cambria"/>
          <w:b/>
          <w:i/>
          <w:color w:val="2B2A29"/>
          <w:sz w:val="24"/>
        </w:rPr>
        <w:t>图10-5。</w:t>
      </w:r>
      <w:r>
        <w:rPr>
          <w:i/>
          <w:color w:val="2B2A29"/>
          <w:sz w:val="24"/>
        </w:rPr>
        <w:t>员工/部门/项目最终ER图</w:t>
      </w:r>
    </w:p>
    <w:p>
      <w:pPr>
        <w:pStyle w:val="11"/>
        <w:spacing w:before="10"/>
        <w:rPr>
          <w:i/>
          <w:sz w:val="28"/>
        </w:rPr>
      </w:pPr>
    </w:p>
    <w:p>
      <w:r>
        <w:rPr>
          <w:color w:val="2B2A29"/>
          <w:w w:val="80"/>
        </w:rPr>
        <w:t>Creating</w:t>
      </w:r>
      <w:r>
        <w:rPr>
          <w:color w:val="2B2A29"/>
          <w:spacing w:val="18"/>
          <w:w w:val="80"/>
        </w:rPr>
        <w:t xml:space="preserve"> </w:t>
      </w:r>
      <w:r>
        <w:rPr>
          <w:color w:val="2B2A29"/>
          <w:w w:val="80"/>
        </w:rPr>
        <w:t>Tables</w:t>
      </w:r>
    </w:p>
    <w:p>
      <w:pPr>
        <w:pStyle w:val="7"/>
      </w:pPr>
      <w:r>
        <w:rPr>
          <w:color w:val="2B2A29"/>
          <w:w w:val="80"/>
        </w:rPr>
        <w:t>创建表格</w:t>
      </w:r>
    </w:p>
    <w:p>
      <w:r>
        <w:rPr>
          <w:color w:val="2B2A29"/>
          <w:w w:val="105"/>
        </w:rPr>
        <w:t>Tables</w:t>
      </w:r>
      <w:r>
        <w:rPr>
          <w:color w:val="2B2A29"/>
          <w:spacing w:val="-11"/>
          <w:w w:val="105"/>
        </w:rPr>
        <w:t xml:space="preserve"> </w:t>
      </w:r>
      <w:r>
        <w:rPr>
          <w:color w:val="2B2A29"/>
          <w:w w:val="105"/>
        </w:rPr>
        <w:t>are</w:t>
      </w:r>
      <w:r>
        <w:rPr>
          <w:color w:val="2B2A29"/>
          <w:spacing w:val="-11"/>
          <w:w w:val="105"/>
        </w:rPr>
        <w:t xml:space="preserve"> </w:t>
      </w:r>
      <w:r>
        <w:rPr>
          <w:color w:val="2B2A29"/>
          <w:w w:val="105"/>
        </w:rPr>
        <w:t>created</w:t>
      </w:r>
      <w:r>
        <w:rPr>
          <w:color w:val="2B2A29"/>
          <w:spacing w:val="-11"/>
          <w:w w:val="105"/>
        </w:rPr>
        <w:t xml:space="preserve"> </w:t>
      </w:r>
      <w:r>
        <w:rPr>
          <w:color w:val="2B2A29"/>
          <w:w w:val="105"/>
        </w:rPr>
        <w:t>in</w:t>
      </w:r>
      <w:r>
        <w:rPr>
          <w:color w:val="2B2A29"/>
          <w:spacing w:val="-11"/>
          <w:w w:val="105"/>
        </w:rPr>
        <w:t xml:space="preserve"> </w:t>
      </w:r>
      <w:r>
        <w:rPr>
          <w:color w:val="2B2A29"/>
          <w:w w:val="105"/>
        </w:rPr>
        <w:t>SQL</w:t>
      </w:r>
      <w:r>
        <w:rPr>
          <w:color w:val="2B2A29"/>
          <w:spacing w:val="-11"/>
          <w:w w:val="105"/>
        </w:rPr>
        <w:t xml:space="preserve"> </w:t>
      </w:r>
      <w:r>
        <w:rPr>
          <w:color w:val="2B2A29"/>
          <w:w w:val="105"/>
        </w:rPr>
        <w:t>using</w:t>
      </w:r>
      <w:r>
        <w:rPr>
          <w:color w:val="2B2A29"/>
          <w:spacing w:val="-10"/>
          <w:w w:val="105"/>
        </w:rPr>
        <w:t xml:space="preserve"> </w:t>
      </w:r>
      <w:r>
        <w:rPr>
          <w:color w:val="2B2A29"/>
          <w:w w:val="105"/>
        </w:rPr>
        <w:t>the</w:t>
      </w:r>
      <w:r>
        <w:rPr>
          <w:color w:val="2B2A29"/>
          <w:spacing w:val="-11"/>
          <w:w w:val="105"/>
        </w:rPr>
        <w:t xml:space="preserve"> </w:t>
      </w:r>
      <w:r>
        <w:rPr>
          <w:rFonts w:ascii="宋体"/>
          <w:color w:val="2B2A29"/>
          <w:w w:val="105"/>
        </w:rPr>
        <w:t>CREATE</w:t>
      </w:r>
      <w:r>
        <w:rPr>
          <w:rFonts w:ascii="宋体"/>
          <w:color w:val="2B2A29"/>
          <w:spacing w:val="-1"/>
          <w:w w:val="105"/>
        </w:rPr>
        <w:t xml:space="preserve"> </w:t>
      </w:r>
      <w:r>
        <w:rPr>
          <w:rFonts w:ascii="宋体"/>
          <w:color w:val="2B2A29"/>
          <w:w w:val="105"/>
        </w:rPr>
        <w:t>TABLE</w:t>
      </w:r>
      <w:r>
        <w:rPr>
          <w:rFonts w:ascii="宋体"/>
          <w:color w:val="2B2A29"/>
          <w:spacing w:val="-69"/>
          <w:w w:val="105"/>
        </w:rPr>
        <w:t xml:space="preserve"> </w:t>
      </w:r>
      <w:r>
        <w:rPr>
          <w:color w:val="2B2A29"/>
          <w:w w:val="105"/>
        </w:rPr>
        <w:t>statement,</w:t>
      </w:r>
      <w:r>
        <w:rPr>
          <w:color w:val="2B2A29"/>
          <w:spacing w:val="-10"/>
          <w:w w:val="105"/>
        </w:rPr>
        <w:t xml:space="preserve"> </w:t>
      </w:r>
      <w:r>
        <w:rPr>
          <w:color w:val="2B2A29"/>
          <w:w w:val="105"/>
        </w:rPr>
        <w:t>which</w:t>
      </w:r>
      <w:r>
        <w:rPr>
          <w:color w:val="2B2A29"/>
          <w:spacing w:val="-11"/>
          <w:w w:val="105"/>
        </w:rPr>
        <w:t xml:space="preserve"> </w:t>
      </w:r>
      <w:r>
        <w:rPr>
          <w:color w:val="2B2A29"/>
          <w:w w:val="105"/>
        </w:rPr>
        <w:t>has</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r>
        <w:rPr>
          <w:color w:val="2B2A29"/>
          <w:spacing w:val="-55"/>
          <w:w w:val="105"/>
        </w:rPr>
        <w:t xml:space="preserve"> </w:t>
      </w:r>
      <w:r>
        <w:rPr>
          <w:color w:val="2B2A29"/>
          <w:w w:val="110"/>
        </w:rPr>
        <w:t>structure:</w:t>
      </w:r>
    </w:p>
    <w:p>
      <w:pPr>
        <w:pStyle w:val="11"/>
        <w:spacing w:before="192" w:line="285" w:lineRule="auto"/>
        <w:ind w:left="160"/>
      </w:pPr>
      <w:r>
        <w:rPr>
          <w:color w:val="2B2A29"/>
          <w:w w:val="105"/>
        </w:rPr>
        <w:t>使用</w:t>
      </w:r>
      <w:r>
        <w:rPr>
          <w:rFonts w:ascii="宋体"/>
          <w:color w:val="2B2A29"/>
          <w:w w:val="105"/>
        </w:rPr>
        <w:t>CREATE</w:t>
      </w:r>
      <w:r>
        <w:t xml:space="preserve"> </w:t>
      </w:r>
      <w:r>
        <w:rPr>
          <w:rFonts w:ascii="宋体"/>
          <w:color w:val="2B2A29"/>
          <w:w w:val="105"/>
        </w:rPr>
        <w:t>TABLE</w:t>
      </w:r>
      <w:r>
        <w:rPr>
          <w:color w:val="2B2A29"/>
          <w:w w:val="105"/>
        </w:rPr>
        <w:t>语句在SQL中创建表，该</w:t>
      </w:r>
      <w:r>
        <w:rPr>
          <w:color w:val="2B2A29"/>
          <w:spacing w:val="-11"/>
          <w:w w:val="105"/>
        </w:rPr>
        <w:t>语句</w:t>
      </w:r>
      <w:r>
        <w:rPr>
          <w:color w:val="2B2A29"/>
          <w:w w:val="105"/>
        </w:rPr>
        <w:t>具有以下</w:t>
      </w:r>
      <w:r>
        <w:rPr>
          <w:color w:val="2B2A29"/>
          <w:w w:val="110"/>
        </w:rPr>
        <w:t>结构：</w:t>
      </w:r>
    </w:p>
    <w:p>
      <w:r>
        <w:rPr>
          <w:rFonts w:ascii="宋体"/>
          <w:color w:val="2B2A29"/>
        </w:rPr>
        <w:t>CREATE TABLE &lt;table_name&gt; (&lt;column1&gt; &lt;datatype&gt;, &lt;column2&gt; &lt;datatype&gt;,...);</w:t>
      </w:r>
    </w:p>
    <w:p>
      <w:pPr>
        <w:pStyle w:val="11"/>
        <w:spacing w:before="164"/>
        <w:ind w:left="160"/>
        <w:rPr>
          <w:rFonts w:ascii="宋体"/>
        </w:rPr>
      </w:pPr>
      <w:r>
        <w:rPr>
          <w:rFonts w:ascii="宋体"/>
          <w:color w:val="2B2A29"/>
        </w:rPr>
        <w:t>CREATE TABLE＜TABLE_name＞（＜column1＞＜datatype＞，＜column2＞＜datadata＞，…）；</w:t>
      </w:r>
    </w:p>
    <w:p>
      <w:pPr>
        <w:spacing w:after="0"/>
        <w:rPr>
          <w:rFonts w:ascii="宋体"/>
        </w:rPr>
        <w:sectPr>
          <w:pgSz w:w="10080" w:h="14400"/>
          <w:pgMar w:top="1260" w:right="560" w:bottom="1260" w:left="560" w:header="1037" w:footer="1070" w:gutter="0"/>
          <w:cols w:space="720" w:num="1"/>
        </w:sectPr>
      </w:pPr>
    </w:p>
    <w:p>
      <w:pPr>
        <w:pStyle w:val="11"/>
        <w:spacing w:before="10"/>
        <w:rPr>
          <w:rFonts w:ascii="宋体"/>
          <w:sz w:val="12"/>
        </w:rPr>
      </w:pPr>
    </w:p>
    <w:p>
      <w:bookmarkStart w:id="241" w:name="_bookmark226"/>
      <w:bookmarkEnd w:id="241"/>
      <w:r>
        <w:rPr>
          <w:color w:val="2B2A29"/>
          <w:w w:val="105"/>
        </w:rPr>
        <w:t>The</w:t>
      </w:r>
      <w:r>
        <w:rPr>
          <w:color w:val="2B2A29"/>
          <w:spacing w:val="-10"/>
          <w:w w:val="105"/>
        </w:rPr>
        <w:t xml:space="preserve"> </w:t>
      </w:r>
      <w:r>
        <w:rPr>
          <w:color w:val="2B2A29"/>
          <w:w w:val="105"/>
        </w:rPr>
        <w:t>SQL</w:t>
      </w:r>
      <w:r>
        <w:rPr>
          <w:color w:val="2B2A29"/>
          <w:spacing w:val="-10"/>
          <w:w w:val="105"/>
        </w:rPr>
        <w:t xml:space="preserve"> </w:t>
      </w:r>
      <w:r>
        <w:rPr>
          <w:color w:val="2B2A29"/>
          <w:w w:val="105"/>
        </w:rPr>
        <w:t>statement</w:t>
      </w:r>
      <w:r>
        <w:rPr>
          <w:color w:val="2B2A29"/>
          <w:spacing w:val="-9"/>
          <w:w w:val="105"/>
        </w:rPr>
        <w:t xml:space="preserve"> </w:t>
      </w:r>
      <w:r>
        <w:rPr>
          <w:color w:val="2B2A29"/>
          <w:w w:val="105"/>
        </w:rPr>
        <w:t>for</w:t>
      </w:r>
      <w:r>
        <w:rPr>
          <w:color w:val="2B2A29"/>
          <w:spacing w:val="-10"/>
          <w:w w:val="105"/>
        </w:rPr>
        <w:t xml:space="preserve"> </w:t>
      </w:r>
      <w:r>
        <w:rPr>
          <w:color w:val="2B2A29"/>
          <w:w w:val="105"/>
        </w:rPr>
        <w:t>creating</w:t>
      </w:r>
      <w:r>
        <w:rPr>
          <w:color w:val="2B2A29"/>
          <w:spacing w:val="-9"/>
          <w:w w:val="105"/>
        </w:rPr>
        <w:t xml:space="preserve"> </w:t>
      </w:r>
      <w:r>
        <w:rPr>
          <w:color w:val="2B2A29"/>
          <w:w w:val="105"/>
        </w:rPr>
        <w:t>the</w:t>
      </w:r>
      <w:r>
        <w:rPr>
          <w:color w:val="2B2A29"/>
          <w:spacing w:val="-10"/>
          <w:w w:val="105"/>
        </w:rPr>
        <w:t xml:space="preserve"> </w:t>
      </w:r>
      <w:r>
        <w:rPr>
          <w:color w:val="2B2A29"/>
          <w:w w:val="105"/>
        </w:rPr>
        <w:t>Employees</w:t>
      </w:r>
      <w:r>
        <w:rPr>
          <w:color w:val="2B2A29"/>
          <w:spacing w:val="-9"/>
          <w:w w:val="105"/>
        </w:rPr>
        <w:t xml:space="preserve"> </w:t>
      </w:r>
      <w:r>
        <w:rPr>
          <w:color w:val="2B2A29"/>
          <w:w w:val="105"/>
        </w:rPr>
        <w:t>table</w:t>
      </w:r>
      <w:r>
        <w:rPr>
          <w:color w:val="2B2A29"/>
          <w:spacing w:val="-10"/>
          <w:w w:val="105"/>
        </w:rPr>
        <w:t xml:space="preserve"> </w:t>
      </w:r>
      <w:r>
        <w:rPr>
          <w:color w:val="2B2A29"/>
          <w:w w:val="105"/>
        </w:rPr>
        <w:t>is</w:t>
      </w:r>
      <w:r>
        <w:rPr>
          <w:color w:val="2B2A29"/>
          <w:spacing w:val="-9"/>
          <w:w w:val="105"/>
        </w:rPr>
        <w:t xml:space="preserve"> </w:t>
      </w:r>
      <w:r>
        <w:rPr>
          <w:color w:val="2B2A29"/>
          <w:w w:val="105"/>
        </w:rPr>
        <w:t>as</w:t>
      </w:r>
      <w:r>
        <w:rPr>
          <w:color w:val="2B2A29"/>
          <w:spacing w:val="-10"/>
          <w:w w:val="105"/>
        </w:rPr>
        <w:t xml:space="preserve"> </w:t>
      </w:r>
      <w:r>
        <w:rPr>
          <w:color w:val="2B2A29"/>
          <w:w w:val="105"/>
        </w:rPr>
        <w:t>follows:</w:t>
      </w:r>
    </w:p>
    <w:p>
      <w:pPr>
        <w:pStyle w:val="11"/>
        <w:spacing w:before="85"/>
        <w:ind w:left="880"/>
      </w:pPr>
      <w:r>
        <w:rPr>
          <w:color w:val="2B2A29"/>
          <w:w w:val="105"/>
        </w:rPr>
        <w:t>用于创建Employees表</w:t>
      </w:r>
      <w:r>
        <w:rPr>
          <w:color w:val="2B2A29"/>
          <w:spacing w:val="-10"/>
          <w:w w:val="105"/>
        </w:rPr>
        <w:t>的</w:t>
      </w:r>
      <w:r>
        <w:rPr>
          <w:color w:val="2B2A29"/>
          <w:w w:val="105"/>
        </w:rPr>
        <w:t>SQL语句如下</w:t>
      </w:r>
      <w:r>
        <w:rPr>
          <w:color w:val="2B2A29"/>
          <w:spacing w:val="-10"/>
          <w:w w:val="105"/>
        </w:rPr>
        <w:t>：</w:t>
      </w:r>
    </w:p>
    <w:p>
      <w:r>
        <w:rPr>
          <w:rFonts w:ascii="宋体"/>
          <w:color w:val="2B2A29"/>
        </w:rPr>
        <w:t>CREATE TABLE Departments (DeptId INT, Name VARCHAR(200), Location</w:t>
      </w:r>
      <w:r>
        <w:rPr>
          <w:rFonts w:ascii="宋体"/>
          <w:color w:val="2B2A29"/>
          <w:spacing w:val="-108"/>
        </w:rPr>
        <w:t xml:space="preserve"> </w:t>
      </w:r>
      <w:r>
        <w:rPr>
          <w:rFonts w:ascii="宋体"/>
          <w:color w:val="2B2A29"/>
        </w:rPr>
        <w:t>VARCHAR(200), PRIMARY KEY(DeptId));</w:t>
      </w:r>
    </w:p>
    <w:p>
      <w:pPr>
        <w:pStyle w:val="11"/>
        <w:spacing w:before="212" w:line="273" w:lineRule="auto"/>
        <w:ind w:left="520" w:right="1270"/>
        <w:rPr>
          <w:rFonts w:ascii="宋体"/>
        </w:rPr>
      </w:pPr>
      <w:r>
        <w:rPr>
          <w:rFonts w:ascii="宋体"/>
          <w:color w:val="2B2A29"/>
        </w:rPr>
        <w:t>创建表格部门（部门ID INT，名称VARCHAR（200），位置VARCHAR（200）、主键（部门ID））；</w:t>
      </w:r>
    </w:p>
    <w:p>
      <w:r>
        <w:rPr>
          <w:color w:val="2B2A29"/>
          <w:w w:val="105"/>
        </w:rPr>
        <w:t>Here, with the previous DDL SQL statement, we have created the Departments</w:t>
      </w:r>
      <w:r>
        <w:rPr>
          <w:color w:val="2B2A29"/>
          <w:spacing w:val="1"/>
          <w:w w:val="105"/>
        </w:rPr>
        <w:t xml:space="preserve"> </w:t>
      </w:r>
      <w:r>
        <w:rPr>
          <w:color w:val="2B2A29"/>
          <w:w w:val="105"/>
        </w:rPr>
        <w:t>table with</w:t>
      </w:r>
      <w:r>
        <w:rPr>
          <w:color w:val="2B2A29"/>
          <w:spacing w:val="1"/>
          <w:w w:val="105"/>
        </w:rPr>
        <w:t xml:space="preserve"> </w:t>
      </w:r>
      <w:r>
        <w:rPr>
          <w:color w:val="2B2A29"/>
          <w:w w:val="105"/>
        </w:rPr>
        <w:t>its</w:t>
      </w:r>
      <w:r>
        <w:rPr>
          <w:color w:val="2B2A29"/>
          <w:spacing w:val="1"/>
          <w:w w:val="105"/>
        </w:rPr>
        <w:t xml:space="preserve"> </w:t>
      </w:r>
      <w:r>
        <w:rPr>
          <w:color w:val="2B2A29"/>
          <w:w w:val="105"/>
        </w:rPr>
        <w:t>attributes and</w:t>
      </w:r>
      <w:r>
        <w:rPr>
          <w:color w:val="2B2A29"/>
          <w:spacing w:val="1"/>
          <w:w w:val="105"/>
        </w:rPr>
        <w:t xml:space="preserve"> </w:t>
      </w:r>
      <w:r>
        <w:rPr>
          <w:color w:val="2B2A29"/>
          <w:w w:val="105"/>
        </w:rPr>
        <w:t>data</w:t>
      </w:r>
      <w:r>
        <w:rPr>
          <w:color w:val="2B2A29"/>
          <w:spacing w:val="1"/>
          <w:w w:val="105"/>
        </w:rPr>
        <w:t xml:space="preserve"> </w:t>
      </w:r>
      <w:r>
        <w:rPr>
          <w:color w:val="2B2A29"/>
          <w:w w:val="105"/>
        </w:rPr>
        <w:t>types.</w:t>
      </w:r>
      <w:r>
        <w:rPr>
          <w:color w:val="2B2A29"/>
          <w:spacing w:val="1"/>
          <w:w w:val="105"/>
        </w:rPr>
        <w:t xml:space="preserve"> </w:t>
      </w:r>
      <w:r>
        <w:rPr>
          <w:color w:val="2B2A29"/>
          <w:w w:val="105"/>
        </w:rPr>
        <w:t>We have</w:t>
      </w:r>
      <w:r>
        <w:rPr>
          <w:color w:val="2B2A29"/>
          <w:spacing w:val="1"/>
          <w:w w:val="105"/>
        </w:rPr>
        <w:t xml:space="preserve"> </w:t>
      </w:r>
      <w:r>
        <w:rPr>
          <w:color w:val="2B2A29"/>
          <w:w w:val="105"/>
        </w:rPr>
        <w:t>also</w:t>
      </w:r>
      <w:r>
        <w:rPr>
          <w:color w:val="2B2A29"/>
          <w:spacing w:val="1"/>
          <w:w w:val="105"/>
        </w:rPr>
        <w:t xml:space="preserve"> </w:t>
      </w:r>
      <w:r>
        <w:rPr>
          <w:color w:val="2B2A29"/>
          <w:w w:val="105"/>
        </w:rPr>
        <w:t>mentioned</w:t>
      </w:r>
      <w:r>
        <w:rPr>
          <w:color w:val="2B2A29"/>
          <w:spacing w:val="1"/>
          <w:w w:val="105"/>
        </w:rPr>
        <w:t xml:space="preserve"> </w:t>
      </w:r>
      <w:r>
        <w:rPr>
          <w:color w:val="2B2A29"/>
          <w:w w:val="105"/>
        </w:rPr>
        <w:t>that our</w:t>
      </w:r>
      <w:r>
        <w:rPr>
          <w:color w:val="2B2A29"/>
          <w:spacing w:val="1"/>
          <w:w w:val="105"/>
        </w:rPr>
        <w:t xml:space="preserve"> </w:t>
      </w:r>
      <w:r>
        <w:rPr>
          <w:color w:val="2B2A29"/>
          <w:w w:val="105"/>
        </w:rPr>
        <w:t>primary</w:t>
      </w:r>
      <w:r>
        <w:rPr>
          <w:color w:val="2B2A29"/>
          <w:spacing w:val="1"/>
          <w:w w:val="105"/>
        </w:rPr>
        <w:t xml:space="preserve"> </w:t>
      </w:r>
      <w:r>
        <w:rPr>
          <w:color w:val="2B2A29"/>
          <w:w w:val="105"/>
        </w:rPr>
        <w:t>key</w:t>
      </w:r>
      <w:r>
        <w:rPr>
          <w:color w:val="2B2A29"/>
          <w:spacing w:val="1"/>
          <w:w w:val="105"/>
        </w:rPr>
        <w:t xml:space="preserve"> </w:t>
      </w:r>
      <w:r>
        <w:rPr>
          <w:color w:val="2B2A29"/>
          <w:w w:val="105"/>
        </w:rPr>
        <w:t>is</w:t>
      </w:r>
      <w:r>
        <w:rPr>
          <w:color w:val="2B2A29"/>
          <w:spacing w:val="-55"/>
          <w:w w:val="105"/>
        </w:rPr>
        <w:t xml:space="preserve"> </w:t>
      </w:r>
      <w:r>
        <w:rPr>
          <w:color w:val="2B2A29"/>
          <w:w w:val="110"/>
        </w:rPr>
        <w:t>represented</w:t>
      </w:r>
      <w:r>
        <w:rPr>
          <w:color w:val="2B2A29"/>
          <w:spacing w:val="-16"/>
          <w:w w:val="110"/>
        </w:rPr>
        <w:t xml:space="preserve"> </w:t>
      </w:r>
      <w:r>
        <w:rPr>
          <w:color w:val="2B2A29"/>
          <w:w w:val="110"/>
        </w:rPr>
        <w:t>by</w:t>
      </w:r>
      <w:r>
        <w:rPr>
          <w:color w:val="2B2A29"/>
          <w:spacing w:val="-16"/>
          <w:w w:val="110"/>
        </w:rPr>
        <w:t xml:space="preserve"> </w:t>
      </w:r>
      <w:r>
        <w:rPr>
          <w:color w:val="2B2A29"/>
          <w:w w:val="110"/>
        </w:rPr>
        <w:t>the</w:t>
      </w:r>
      <w:r>
        <w:rPr>
          <w:color w:val="2B2A29"/>
          <w:spacing w:val="-16"/>
          <w:w w:val="110"/>
        </w:rPr>
        <w:t xml:space="preserve"> </w:t>
      </w:r>
      <w:r>
        <w:rPr>
          <w:color w:val="2B2A29"/>
          <w:w w:val="110"/>
        </w:rPr>
        <w:t>field</w:t>
      </w:r>
      <w:r>
        <w:rPr>
          <w:color w:val="2B2A29"/>
          <w:spacing w:val="-16"/>
          <w:w w:val="110"/>
        </w:rPr>
        <w:t xml:space="preserve"> </w:t>
      </w:r>
      <w:r>
        <w:rPr>
          <w:color w:val="2B2A29"/>
          <w:w w:val="110"/>
        </w:rPr>
        <w:t>DeptId.</w:t>
      </w:r>
    </w:p>
    <w:p>
      <w:pPr>
        <w:pStyle w:val="11"/>
        <w:spacing w:before="173" w:line="304" w:lineRule="auto"/>
        <w:ind w:left="520" w:right="335" w:firstLine="359"/>
      </w:pPr>
      <w:r>
        <w:rPr>
          <w:color w:val="2B2A29"/>
          <w:w w:val="105"/>
        </w:rPr>
        <w:t>在这里，使用前面的DDL SQL语句，我们创建了Departments表及其属性和数据类型。我们还提到主键</w:t>
      </w:r>
      <w:r>
        <w:rPr>
          <w:color w:val="2B2A29"/>
          <w:w w:val="110"/>
        </w:rPr>
        <w:t>由字段DeptId表示。</w:t>
      </w:r>
    </w:p>
    <w:p>
      <w:r>
        <w:rPr>
          <w:color w:val="2B2A29"/>
          <w:w w:val="105"/>
        </w:rPr>
        <w:t>Table</w:t>
      </w:r>
      <w:r>
        <w:rPr>
          <w:color w:val="2B2A29"/>
          <w:spacing w:val="-2"/>
          <w:w w:val="105"/>
        </w:rPr>
        <w:t xml:space="preserve"> </w:t>
      </w:r>
      <w:r>
        <w:rPr>
          <w:color w:val="0000FF"/>
          <w:w w:val="105"/>
        </w:rPr>
        <w:t>10-6</w:t>
      </w:r>
      <w:r>
        <w:rPr>
          <w:color w:val="0000FF"/>
          <w:spacing w:val="-1"/>
          <w:w w:val="105"/>
        </w:rPr>
        <w:t xml:space="preserve"> </w:t>
      </w:r>
      <w:r>
        <w:rPr>
          <w:color w:val="2B2A29"/>
          <w:w w:val="105"/>
        </w:rPr>
        <w:t>shows</w:t>
      </w:r>
      <w:r>
        <w:rPr>
          <w:color w:val="2B2A29"/>
          <w:spacing w:val="-1"/>
          <w:w w:val="105"/>
        </w:rPr>
        <w:t xml:space="preserve"> </w:t>
      </w:r>
      <w:r>
        <w:rPr>
          <w:color w:val="2B2A29"/>
          <w:w w:val="105"/>
        </w:rPr>
        <w:t>the</w:t>
      </w:r>
      <w:r>
        <w:rPr>
          <w:color w:val="2B2A29"/>
          <w:spacing w:val="-2"/>
          <w:w w:val="105"/>
        </w:rPr>
        <w:t xml:space="preserve"> </w:t>
      </w:r>
      <w:r>
        <w:rPr>
          <w:color w:val="2B2A29"/>
          <w:w w:val="105"/>
        </w:rPr>
        <w:t>possible</w:t>
      </w:r>
      <w:r>
        <w:rPr>
          <w:color w:val="2B2A29"/>
          <w:spacing w:val="-1"/>
          <w:w w:val="105"/>
        </w:rPr>
        <w:t xml:space="preserve"> </w:t>
      </w:r>
      <w:r>
        <w:rPr>
          <w:color w:val="2B2A29"/>
          <w:w w:val="105"/>
        </w:rPr>
        <w:t>data</w:t>
      </w:r>
      <w:r>
        <w:rPr>
          <w:color w:val="2B2A29"/>
          <w:spacing w:val="-1"/>
          <w:w w:val="105"/>
        </w:rPr>
        <w:t xml:space="preserve"> </w:t>
      </w:r>
      <w:r>
        <w:rPr>
          <w:color w:val="2B2A29"/>
          <w:w w:val="105"/>
        </w:rPr>
        <w:t>types</w:t>
      </w:r>
      <w:r>
        <w:rPr>
          <w:color w:val="2B2A29"/>
          <w:spacing w:val="-2"/>
          <w:w w:val="105"/>
        </w:rPr>
        <w:t xml:space="preserve"> </w:t>
      </w:r>
      <w:r>
        <w:rPr>
          <w:color w:val="2B2A29"/>
          <w:w w:val="105"/>
        </w:rPr>
        <w:t>that</w:t>
      </w:r>
      <w:r>
        <w:rPr>
          <w:color w:val="2B2A29"/>
          <w:spacing w:val="-1"/>
          <w:w w:val="105"/>
        </w:rPr>
        <w:t xml:space="preserve"> </w:t>
      </w:r>
      <w:r>
        <w:rPr>
          <w:color w:val="2B2A29"/>
          <w:w w:val="105"/>
        </w:rPr>
        <w:t>can</w:t>
      </w:r>
      <w:r>
        <w:rPr>
          <w:color w:val="2B2A29"/>
          <w:spacing w:val="-1"/>
          <w:w w:val="105"/>
        </w:rPr>
        <w:t xml:space="preserve"> </w:t>
      </w:r>
      <w:r>
        <w:rPr>
          <w:color w:val="2B2A29"/>
          <w:w w:val="105"/>
        </w:rPr>
        <w:t>be</w:t>
      </w:r>
      <w:r>
        <w:rPr>
          <w:color w:val="2B2A29"/>
          <w:spacing w:val="-2"/>
          <w:w w:val="105"/>
        </w:rPr>
        <w:t xml:space="preserve"> </w:t>
      </w:r>
      <w:r>
        <w:rPr>
          <w:color w:val="2B2A29"/>
          <w:w w:val="105"/>
        </w:rPr>
        <w:t>used</w:t>
      </w:r>
      <w:r>
        <w:rPr>
          <w:color w:val="2B2A29"/>
          <w:spacing w:val="-1"/>
          <w:w w:val="105"/>
        </w:rPr>
        <w:t xml:space="preserve"> </w:t>
      </w:r>
      <w:r>
        <w:rPr>
          <w:color w:val="2B2A29"/>
          <w:w w:val="105"/>
        </w:rPr>
        <w:t>in</w:t>
      </w:r>
      <w:r>
        <w:rPr>
          <w:color w:val="2B2A29"/>
          <w:spacing w:val="-1"/>
          <w:w w:val="105"/>
        </w:rPr>
        <w:t xml:space="preserve"> </w:t>
      </w:r>
      <w:r>
        <w:rPr>
          <w:color w:val="2B2A29"/>
          <w:w w:val="105"/>
        </w:rPr>
        <w:t>table</w:t>
      </w:r>
      <w:r>
        <w:rPr>
          <w:color w:val="2B2A29"/>
          <w:spacing w:val="-2"/>
          <w:w w:val="105"/>
        </w:rPr>
        <w:t xml:space="preserve"> </w:t>
      </w:r>
      <w:r>
        <w:rPr>
          <w:color w:val="2B2A29"/>
          <w:w w:val="105"/>
        </w:rPr>
        <w:t>columns</w:t>
      </w:r>
      <w:r>
        <w:rPr>
          <w:color w:val="2B2A29"/>
          <w:spacing w:val="-1"/>
          <w:w w:val="105"/>
        </w:rPr>
        <w:t xml:space="preserve"> </w:t>
      </w:r>
      <w:r>
        <w:rPr>
          <w:color w:val="2B2A29"/>
          <w:w w:val="105"/>
        </w:rPr>
        <w:t>(fields).</w:t>
      </w:r>
    </w:p>
    <w:p>
      <w:pPr>
        <w:pStyle w:val="11"/>
        <w:spacing w:line="249" w:lineRule="exact"/>
        <w:ind w:left="880"/>
      </w:pPr>
      <w:r>
        <w:rPr>
          <w:color w:val="2B2A29"/>
          <w:w w:val="105"/>
        </w:rPr>
        <w:t>表</w:t>
      </w:r>
      <w:r>
        <w:rPr>
          <w:color w:val="0000FF"/>
          <w:w w:val="105"/>
        </w:rPr>
        <w:t>10-6</w:t>
      </w:r>
      <w:r>
        <w:rPr>
          <w:color w:val="2B2A29"/>
          <w:w w:val="105"/>
        </w:rPr>
        <w:t>显示</w:t>
      </w:r>
      <w:r>
        <w:rPr>
          <w:color w:val="2B2A29"/>
          <w:spacing w:val="-1"/>
          <w:w w:val="105"/>
        </w:rPr>
        <w:t>了</w:t>
      </w:r>
      <w:r>
        <w:rPr>
          <w:color w:val="2B2A29"/>
          <w:w w:val="105"/>
        </w:rPr>
        <w:t>可用于表列（字段）的可能数据类型。</w:t>
      </w:r>
    </w:p>
    <w:p>
      <w:r>
        <w:rPr>
          <w:color w:val="2B2A29"/>
          <w:w w:val="105"/>
        </w:rPr>
        <w:t>This is not meant as an exhaustive list, but it lists some of the main types you will use</w:t>
      </w:r>
      <w:r>
        <w:rPr>
          <w:color w:val="2B2A29"/>
          <w:spacing w:val="-55"/>
          <w:w w:val="105"/>
        </w:rPr>
        <w:t xml:space="preserve"> </w:t>
      </w:r>
      <w:r>
        <w:rPr>
          <w:color w:val="2B2A29"/>
          <w:w w:val="105"/>
        </w:rPr>
        <w:t>on</w:t>
      </w:r>
      <w:r>
        <w:rPr>
          <w:color w:val="2B2A29"/>
          <w:spacing w:val="-7"/>
          <w:w w:val="105"/>
        </w:rPr>
        <w:t xml:space="preserve"> </w:t>
      </w:r>
      <w:r>
        <w:rPr>
          <w:color w:val="2B2A29"/>
          <w:w w:val="105"/>
        </w:rPr>
        <w:t>a</w:t>
      </w:r>
      <w:r>
        <w:rPr>
          <w:color w:val="2B2A29"/>
          <w:spacing w:val="-6"/>
          <w:w w:val="105"/>
        </w:rPr>
        <w:t xml:space="preserve"> </w:t>
      </w:r>
      <w:r>
        <w:rPr>
          <w:color w:val="2B2A29"/>
          <w:w w:val="105"/>
        </w:rPr>
        <w:t>daily</w:t>
      </w:r>
      <w:r>
        <w:rPr>
          <w:color w:val="2B2A29"/>
          <w:spacing w:val="-6"/>
          <w:w w:val="105"/>
        </w:rPr>
        <w:t xml:space="preserve"> </w:t>
      </w:r>
      <w:r>
        <w:rPr>
          <w:color w:val="2B2A29"/>
          <w:w w:val="105"/>
        </w:rPr>
        <w:t>basis.</w:t>
      </w:r>
      <w:r>
        <w:rPr>
          <w:color w:val="2B2A29"/>
          <w:spacing w:val="-7"/>
          <w:w w:val="105"/>
        </w:rPr>
        <w:t xml:space="preserve"> </w:t>
      </w:r>
      <w:r>
        <w:rPr>
          <w:color w:val="2B2A29"/>
          <w:w w:val="105"/>
        </w:rPr>
        <w:t>Also,</w:t>
      </w:r>
      <w:r>
        <w:rPr>
          <w:color w:val="2B2A29"/>
          <w:spacing w:val="-6"/>
          <w:w w:val="105"/>
        </w:rPr>
        <w:t xml:space="preserve"> </w:t>
      </w:r>
      <w:r>
        <w:rPr>
          <w:color w:val="2B2A29"/>
          <w:w w:val="105"/>
        </w:rPr>
        <w:t>some</w:t>
      </w:r>
      <w:r>
        <w:rPr>
          <w:color w:val="2B2A29"/>
          <w:spacing w:val="-6"/>
          <w:w w:val="105"/>
        </w:rPr>
        <w:t xml:space="preserve"> </w:t>
      </w:r>
      <w:r>
        <w:rPr>
          <w:color w:val="2B2A29"/>
          <w:w w:val="105"/>
        </w:rPr>
        <w:t>of</w:t>
      </w:r>
      <w:r>
        <w:rPr>
          <w:color w:val="2B2A29"/>
          <w:spacing w:val="-6"/>
          <w:w w:val="105"/>
        </w:rPr>
        <w:t xml:space="preserve"> </w:t>
      </w:r>
      <w:r>
        <w:rPr>
          <w:color w:val="2B2A29"/>
          <w:w w:val="105"/>
        </w:rPr>
        <w:t>the</w:t>
      </w:r>
      <w:r>
        <w:rPr>
          <w:color w:val="2B2A29"/>
          <w:spacing w:val="-7"/>
          <w:w w:val="105"/>
        </w:rPr>
        <w:t xml:space="preserve"> </w:t>
      </w:r>
      <w:r>
        <w:rPr>
          <w:color w:val="2B2A29"/>
          <w:w w:val="105"/>
        </w:rPr>
        <w:t>names</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different</w:t>
      </w:r>
      <w:r>
        <w:rPr>
          <w:color w:val="2B2A29"/>
          <w:spacing w:val="-7"/>
          <w:w w:val="105"/>
        </w:rPr>
        <w:t xml:space="preserve"> </w:t>
      </w:r>
      <w:r>
        <w:rPr>
          <w:color w:val="2B2A29"/>
          <w:w w:val="105"/>
        </w:rPr>
        <w:t>in</w:t>
      </w:r>
      <w:r>
        <w:rPr>
          <w:color w:val="2B2A29"/>
          <w:spacing w:val="-6"/>
          <w:w w:val="105"/>
        </w:rPr>
        <w:t xml:space="preserve"> </w:t>
      </w:r>
      <w:r>
        <w:rPr>
          <w:color w:val="2B2A29"/>
          <w:w w:val="105"/>
        </w:rPr>
        <w:t>each</w:t>
      </w:r>
      <w:r>
        <w:rPr>
          <w:color w:val="2B2A29"/>
          <w:spacing w:val="-6"/>
          <w:w w:val="105"/>
        </w:rPr>
        <w:t xml:space="preserve"> </w:t>
      </w:r>
      <w:r>
        <w:rPr>
          <w:color w:val="2B2A29"/>
          <w:w w:val="105"/>
        </w:rPr>
        <w:t>DBMS,</w:t>
      </w:r>
      <w:r>
        <w:rPr>
          <w:color w:val="2B2A29"/>
          <w:spacing w:val="-6"/>
          <w:w w:val="105"/>
        </w:rPr>
        <w:t xml:space="preserve"> </w:t>
      </w:r>
      <w:r>
        <w:rPr>
          <w:color w:val="2B2A29"/>
          <w:w w:val="105"/>
        </w:rPr>
        <w:t>and</w:t>
      </w:r>
      <w:r>
        <w:rPr>
          <w:color w:val="2B2A29"/>
          <w:spacing w:val="-7"/>
          <w:w w:val="105"/>
        </w:rPr>
        <w:t xml:space="preserve"> </w:t>
      </w:r>
      <w:r>
        <w:rPr>
          <w:color w:val="2B2A29"/>
          <w:w w:val="105"/>
        </w:rPr>
        <w:t>they</w:t>
      </w:r>
      <w:r>
        <w:rPr>
          <w:color w:val="2B2A29"/>
          <w:spacing w:val="-6"/>
          <w:w w:val="105"/>
        </w:rPr>
        <w:t xml:space="preserve"> </w:t>
      </w:r>
      <w:r>
        <w:rPr>
          <w:color w:val="2B2A29"/>
          <w:w w:val="105"/>
        </w:rPr>
        <w:t>can</w:t>
      </w:r>
      <w:r>
        <w:rPr>
          <w:color w:val="2B2A29"/>
          <w:spacing w:val="-55"/>
          <w:w w:val="105"/>
        </w:rPr>
        <w:t xml:space="preserve"> </w:t>
      </w:r>
      <w:r>
        <w:rPr>
          <w:color w:val="2B2A29"/>
          <w:w w:val="105"/>
        </w:rPr>
        <w:t>contain</w:t>
      </w:r>
      <w:r>
        <w:rPr>
          <w:color w:val="2B2A29"/>
          <w:spacing w:val="-12"/>
          <w:w w:val="105"/>
        </w:rPr>
        <w:t xml:space="preserve"> </w:t>
      </w:r>
      <w:r>
        <w:rPr>
          <w:color w:val="2B2A29"/>
          <w:w w:val="105"/>
        </w:rPr>
        <w:t>their</w:t>
      </w:r>
      <w:r>
        <w:rPr>
          <w:color w:val="2B2A29"/>
          <w:spacing w:val="-11"/>
          <w:w w:val="105"/>
        </w:rPr>
        <w:t xml:space="preserve"> </w:t>
      </w:r>
      <w:r>
        <w:rPr>
          <w:color w:val="2B2A29"/>
          <w:w w:val="105"/>
        </w:rPr>
        <w:t>own</w:t>
      </w:r>
      <w:r>
        <w:rPr>
          <w:color w:val="2B2A29"/>
          <w:spacing w:val="-12"/>
          <w:w w:val="105"/>
        </w:rPr>
        <w:t xml:space="preserve"> </w:t>
      </w:r>
      <w:r>
        <w:rPr>
          <w:color w:val="2B2A29"/>
          <w:w w:val="105"/>
        </w:rPr>
        <w:t>specialized</w:t>
      </w:r>
      <w:r>
        <w:rPr>
          <w:color w:val="2B2A29"/>
          <w:spacing w:val="-11"/>
          <w:w w:val="105"/>
        </w:rPr>
        <w:t xml:space="preserve"> </w:t>
      </w:r>
      <w:r>
        <w:rPr>
          <w:color w:val="2B2A29"/>
          <w:w w:val="105"/>
        </w:rPr>
        <w:t>data</w:t>
      </w:r>
      <w:r>
        <w:rPr>
          <w:color w:val="2B2A29"/>
          <w:spacing w:val="-12"/>
          <w:w w:val="105"/>
        </w:rPr>
        <w:t xml:space="preserve"> </w:t>
      </w:r>
      <w:r>
        <w:rPr>
          <w:color w:val="2B2A29"/>
          <w:w w:val="105"/>
        </w:rPr>
        <w:t>types</w:t>
      </w:r>
      <w:r>
        <w:rPr>
          <w:color w:val="2B2A29"/>
          <w:spacing w:val="-11"/>
          <w:w w:val="105"/>
        </w:rPr>
        <w:t xml:space="preserve"> </w:t>
      </w:r>
      <w:r>
        <w:rPr>
          <w:color w:val="2B2A29"/>
          <w:w w:val="105"/>
        </w:rPr>
        <w:t>as</w:t>
      </w:r>
      <w:r>
        <w:rPr>
          <w:color w:val="2B2A29"/>
          <w:spacing w:val="-12"/>
          <w:w w:val="105"/>
        </w:rPr>
        <w:t xml:space="preserve"> </w:t>
      </w:r>
      <w:r>
        <w:rPr>
          <w:color w:val="2B2A29"/>
          <w:w w:val="105"/>
        </w:rPr>
        <w:t>well.</w:t>
      </w:r>
    </w:p>
    <w:p>
      <w:pPr>
        <w:pStyle w:val="11"/>
        <w:spacing w:before="67" w:line="304" w:lineRule="auto"/>
        <w:ind w:left="520" w:right="335"/>
      </w:pPr>
      <w:r>
        <w:rPr>
          <w:color w:val="2B2A29"/>
          <w:w w:val="105"/>
        </w:rPr>
        <w:t>这并不是一个详尽的列表，但它列出了您每天使用</w:t>
      </w:r>
      <w:r>
        <w:rPr>
          <w:color w:val="2B2A29"/>
          <w:spacing w:val="-7"/>
          <w:w w:val="105"/>
        </w:rPr>
        <w:t>的一些主要类型</w:t>
      </w:r>
      <w:r>
        <w:rPr>
          <w:color w:val="2B2A29"/>
          <w:w w:val="105"/>
        </w:rPr>
        <w:t>。此外，每个DBMS中的一些名称可能不同，它们也可以包含自己</w:t>
      </w:r>
      <w:r>
        <w:rPr>
          <w:color w:val="2B2A29"/>
          <w:spacing w:val="-12"/>
          <w:w w:val="105"/>
        </w:rPr>
        <w:t>的</w:t>
      </w:r>
      <w:r>
        <w:rPr>
          <w:color w:val="2B2A29"/>
          <w:w w:val="105"/>
        </w:rPr>
        <w:t>专用数据类型。</w:t>
      </w:r>
    </w:p>
    <w:p>
      <w:pPr>
        <w:pStyle w:val="11"/>
        <w:spacing w:before="1"/>
        <w:rPr>
          <w:sz w:val="24"/>
        </w:rPr>
      </w:pPr>
    </w:p>
    <w:p>
      <w:r>
        <w:rPr>
          <w:rFonts w:ascii="Cambria"/>
          <w:b/>
          <w:i/>
          <w:color w:val="2B2A29"/>
          <w:sz w:val="24"/>
        </w:rPr>
        <w:t>Table</w:t>
      </w:r>
      <w:r>
        <w:rPr>
          <w:rFonts w:ascii="Cambria"/>
          <w:b/>
          <w:i/>
          <w:color w:val="2B2A29"/>
          <w:spacing w:val="-6"/>
          <w:sz w:val="24"/>
        </w:rPr>
        <w:t xml:space="preserve"> </w:t>
      </w:r>
      <w:r>
        <w:rPr>
          <w:rFonts w:ascii="Cambria"/>
          <w:b/>
          <w:i/>
          <w:color w:val="2B2A29"/>
          <w:sz w:val="24"/>
        </w:rPr>
        <w:t>10-6.</w:t>
      </w:r>
      <w:r>
        <w:rPr>
          <w:rFonts w:ascii="Cambria"/>
          <w:b/>
          <w:i/>
          <w:color w:val="2B2A29"/>
          <w:spacing w:val="16"/>
          <w:sz w:val="24"/>
        </w:rPr>
        <w:t xml:space="preserve"> </w:t>
      </w:r>
      <w:r>
        <w:rPr>
          <w:i/>
          <w:color w:val="2B2A29"/>
          <w:sz w:val="24"/>
        </w:rPr>
        <w:t>SQL</w:t>
      </w:r>
      <w:r>
        <w:rPr>
          <w:i/>
          <w:color w:val="2B2A29"/>
          <w:spacing w:val="-10"/>
          <w:sz w:val="24"/>
        </w:rPr>
        <w:t xml:space="preserve"> </w:t>
      </w:r>
      <w:r>
        <w:rPr>
          <w:i/>
          <w:color w:val="2B2A29"/>
          <w:sz w:val="24"/>
        </w:rPr>
        <w:t>Data</w:t>
      </w:r>
      <w:r>
        <w:rPr>
          <w:i/>
          <w:color w:val="2B2A29"/>
          <w:spacing w:val="-10"/>
          <w:sz w:val="24"/>
        </w:rPr>
        <w:t xml:space="preserve"> </w:t>
      </w:r>
      <w:r>
        <w:rPr>
          <w:i/>
          <w:color w:val="2B2A29"/>
          <w:sz w:val="24"/>
        </w:rPr>
        <w:t>Types</w:t>
      </w:r>
    </w:p>
    <w:p>
      <w:pPr>
        <w:spacing w:before="0"/>
        <w:ind w:left="520" w:right="0" w:firstLine="0"/>
        <w:jc w:val="left"/>
        <w:rPr>
          <w:i/>
          <w:sz w:val="24"/>
        </w:rPr>
      </w:pPr>
      <w:r>
        <w:rPr>
          <w:rFonts w:ascii="Cambria"/>
          <w:b/>
          <w:i/>
          <w:color w:val="2B2A29"/>
          <w:sz w:val="24"/>
        </w:rPr>
        <w:t>表10-6。</w:t>
      </w:r>
      <w:r>
        <w:rPr>
          <w:i/>
          <w:color w:val="2B2A29"/>
          <w:sz w:val="24"/>
        </w:rPr>
        <w:t>SQL数据类型</w:t>
      </w:r>
    </w:p>
    <w:p>
      <w:pPr>
        <w:pStyle w:val="11"/>
        <w:spacing w:before="4"/>
        <w:rPr>
          <w:i/>
          <w:sz w:val="6"/>
        </w:rPr>
      </w:pPr>
      <w:r>
        <w:pict>
          <v:group id="docshapegroup231" o:spid="_x0000_s1296" o:spt="203" style="position:absolute;left:0pt;margin-left:54pt;margin-top:4.85pt;height:0.5pt;width:414pt;mso-position-horizontal-relative:page;mso-wrap-distance-bottom:0pt;mso-wrap-distance-top:0pt;z-index:-251557888;mso-width-relative:page;mso-height-relative:page;" coordorigin="1080,97" coordsize="8280,10">
            <o:lock v:ext="edit"/>
            <v:line id="_x0000_s1297" o:spid="_x0000_s1297" o:spt="20" style="position:absolute;left:1080;top:102;height:0;width:1545;" stroked="t" coordsize="21600,21600">
              <v:path arrowok="t"/>
              <v:fill focussize="0,0"/>
              <v:stroke weight="0.5pt" color="#2B2A29"/>
              <v:imagedata o:title=""/>
              <o:lock v:ext="edit"/>
            </v:line>
            <v:line id="_x0000_s1298" o:spid="_x0000_s1298" o:spt="20" style="position:absolute;left:2625;top:102;height:0;width:6735;" stroked="t" coordsize="21600,21600">
              <v:path arrowok="t"/>
              <v:fill focussize="0,0"/>
              <v:stroke weight="0.5pt" color="#2B2A29"/>
              <v:imagedata o:title=""/>
              <o:lock v:ext="edit"/>
            </v:line>
            <w10:wrap type="topAndBottom"/>
          </v:group>
        </w:pict>
      </w:r>
    </w:p>
    <w:p>
      <w:r>
        <w:rPr>
          <w:rFonts w:ascii="Arial"/>
          <w:b/>
          <w:color w:val="2B2A29"/>
          <w:spacing w:val="-3"/>
          <w:w w:val="80"/>
          <w:sz w:val="22"/>
        </w:rPr>
        <w:t>SQL</w:t>
      </w:r>
      <w:r>
        <w:rPr>
          <w:rFonts w:ascii="Arial"/>
          <w:b/>
          <w:color w:val="2B2A29"/>
          <w:w w:val="80"/>
          <w:sz w:val="22"/>
        </w:rPr>
        <w:t xml:space="preserve"> </w:t>
      </w:r>
      <w:r>
        <w:rPr>
          <w:rFonts w:ascii="Arial"/>
          <w:b/>
          <w:color w:val="2B2A29"/>
          <w:spacing w:val="-3"/>
          <w:w w:val="80"/>
          <w:sz w:val="22"/>
        </w:rPr>
        <w:t>Type</w:t>
      </w:r>
      <w:r>
        <w:rPr>
          <w:rFonts w:ascii="Arial"/>
          <w:b/>
          <w:color w:val="2B2A29"/>
          <w:spacing w:val="-3"/>
          <w:w w:val="80"/>
          <w:sz w:val="22"/>
        </w:rPr>
        <w:tab/>
      </w:r>
      <w:r>
        <w:rPr>
          <w:rFonts w:ascii="Arial"/>
          <w:b/>
          <w:color w:val="2B2A29"/>
          <w:w w:val="90"/>
          <w:sz w:val="22"/>
        </w:rPr>
        <w:t>Description</w:t>
      </w:r>
    </w:p>
    <w:p>
      <w:pPr>
        <w:tabs>
          <w:tab w:val="left" w:pos="2064"/>
        </w:tabs>
        <w:spacing w:before="112"/>
        <w:ind w:left="520" w:right="0" w:firstLine="0"/>
        <w:jc w:val="left"/>
        <w:rPr>
          <w:rFonts w:ascii="Arial"/>
          <w:b/>
          <w:sz w:val="22"/>
        </w:rPr>
      </w:pPr>
      <w:r>
        <w:rPr>
          <w:rFonts w:ascii="Arial"/>
          <w:b/>
          <w:color w:val="2B2A29"/>
          <w:spacing w:val="-3"/>
          <w:w w:val="80"/>
          <w:sz w:val="22"/>
        </w:rPr>
        <w:t>SQL</w:t>
      </w:r>
      <w:r>
        <w:t xml:space="preserve"> </w:t>
      </w:r>
      <w:r>
        <w:rPr>
          <w:rFonts w:ascii="Arial"/>
          <w:b/>
          <w:color w:val="2B2A29"/>
          <w:spacing w:val="-3"/>
          <w:w w:val="80"/>
          <w:sz w:val="22"/>
        </w:rPr>
        <w:t>Type</w:t>
      </w:r>
      <w:r>
        <w:rPr>
          <w:rFonts w:ascii="Arial"/>
          <w:b/>
          <w:color w:val="2B2A29"/>
          <w:spacing w:val="-3"/>
          <w:w w:val="80"/>
          <w:sz w:val="22"/>
        </w:rPr>
        <w:tab/>
      </w:r>
      <w:r>
        <w:rPr>
          <w:rFonts w:ascii="Arial"/>
          <w:b/>
          <w:color w:val="2B2A29"/>
          <w:w w:val="90"/>
          <w:sz w:val="22"/>
        </w:rPr>
        <w:t>Description</w:t>
      </w:r>
    </w:p>
    <w:p>
      <w:pPr>
        <w:pStyle w:val="11"/>
        <w:spacing w:before="11"/>
        <w:rPr>
          <w:rFonts w:ascii="Arial"/>
          <w:b/>
          <w:sz w:val="6"/>
        </w:rPr>
      </w:pPr>
      <w:r>
        <w:pict>
          <v:group id="docshapegroup232" o:spid="_x0000_s1299" o:spt="203" style="position:absolute;left:0pt;margin-left:54pt;margin-top:5.2pt;height:0.5pt;width:414pt;mso-position-horizontal-relative:page;mso-wrap-distance-bottom:0pt;mso-wrap-distance-top:0pt;z-index:-251556864;mso-width-relative:page;mso-height-relative:page;" coordorigin="1080,104" coordsize="8280,10">
            <o:lock v:ext="edit"/>
            <v:line id="_x0000_s1300" o:spid="_x0000_s1300" o:spt="20" style="position:absolute;left:1080;top:109;height:0;width:1545;" stroked="t" coordsize="21600,21600">
              <v:path arrowok="t"/>
              <v:fill focussize="0,0"/>
              <v:stroke weight="0.5pt" color="#2B2A29"/>
              <v:imagedata o:title=""/>
              <o:lock v:ext="edit"/>
            </v:line>
            <v:line id="_x0000_s1301" o:spid="_x0000_s1301" o:spt="20" style="position:absolute;left:2625;top:109;height:0;width:6735;" stroked="t" coordsize="21600,21600">
              <v:path arrowok="t"/>
              <v:fill focussize="0,0"/>
              <v:stroke weight="0.5pt" color="#2B2A29"/>
              <v:imagedata o:title=""/>
              <o:lock v:ext="edit"/>
            </v:line>
            <w10:wrap type="topAndBottom"/>
          </v:group>
        </w:pict>
      </w:r>
    </w:p>
    <w:p>
      <w:r>
        <w:rPr>
          <w:rFonts w:ascii="宋体"/>
          <w:color w:val="2B2A29"/>
          <w:w w:val="90"/>
        </w:rPr>
        <w:t>INT</w:t>
      </w:r>
      <w:r>
        <w:rPr>
          <w:rFonts w:ascii="宋体"/>
          <w:color w:val="2B2A29"/>
          <w:w w:val="90"/>
        </w:rPr>
        <w:tab/>
      </w:r>
      <w:r>
        <w:rPr>
          <w:rFonts w:ascii="Arial"/>
          <w:color w:val="2B2A29"/>
          <w:w w:val="80"/>
        </w:rPr>
        <w:t>An</w:t>
      </w:r>
      <w:r>
        <w:rPr>
          <w:rFonts w:ascii="Arial"/>
          <w:color w:val="2B2A29"/>
          <w:spacing w:val="15"/>
          <w:w w:val="80"/>
        </w:rPr>
        <w:t xml:space="preserve"> </w:t>
      </w:r>
      <w:r>
        <w:rPr>
          <w:rFonts w:ascii="Arial"/>
          <w:color w:val="2B2A29"/>
          <w:w w:val="80"/>
        </w:rPr>
        <w:t>integer</w:t>
      </w:r>
      <w:r>
        <w:rPr>
          <w:rFonts w:ascii="Arial"/>
          <w:color w:val="2B2A29"/>
          <w:spacing w:val="16"/>
          <w:w w:val="80"/>
        </w:rPr>
        <w:t xml:space="preserve"> </w:t>
      </w:r>
      <w:r>
        <w:rPr>
          <w:rFonts w:ascii="Arial"/>
          <w:color w:val="2B2A29"/>
          <w:w w:val="80"/>
        </w:rPr>
        <w:t>type,</w:t>
      </w:r>
      <w:r>
        <w:rPr>
          <w:rFonts w:ascii="Arial"/>
          <w:color w:val="2B2A29"/>
          <w:spacing w:val="7"/>
          <w:w w:val="80"/>
        </w:rPr>
        <w:t xml:space="preserve"> </w:t>
      </w:r>
      <w:r>
        <w:rPr>
          <w:rFonts w:ascii="Arial"/>
          <w:color w:val="2B2A29"/>
          <w:w w:val="80"/>
        </w:rPr>
        <w:t>usually</w:t>
      </w:r>
      <w:r>
        <w:rPr>
          <w:rFonts w:ascii="Arial"/>
          <w:color w:val="2B2A29"/>
          <w:spacing w:val="15"/>
          <w:w w:val="80"/>
        </w:rPr>
        <w:t xml:space="preserve"> </w:t>
      </w:r>
      <w:r>
        <w:rPr>
          <w:rFonts w:ascii="Arial"/>
          <w:color w:val="2B2A29"/>
          <w:w w:val="80"/>
        </w:rPr>
        <w:t>a</w:t>
      </w:r>
      <w:r>
        <w:rPr>
          <w:rFonts w:ascii="Arial"/>
          <w:color w:val="2B2A29"/>
          <w:spacing w:val="16"/>
          <w:w w:val="80"/>
        </w:rPr>
        <w:t xml:space="preserve"> </w:t>
      </w:r>
      <w:r>
        <w:rPr>
          <w:rFonts w:ascii="Arial"/>
          <w:color w:val="2B2A29"/>
          <w:w w:val="80"/>
        </w:rPr>
        <w:t>4-byte</w:t>
      </w:r>
      <w:r>
        <w:rPr>
          <w:rFonts w:ascii="Arial"/>
          <w:color w:val="2B2A29"/>
          <w:spacing w:val="16"/>
          <w:w w:val="80"/>
        </w:rPr>
        <w:t xml:space="preserve"> </w:t>
      </w:r>
      <w:r>
        <w:rPr>
          <w:rFonts w:ascii="Arial"/>
          <w:color w:val="2B2A29"/>
          <w:w w:val="80"/>
        </w:rPr>
        <w:t>value,</w:t>
      </w:r>
      <w:r>
        <w:rPr>
          <w:rFonts w:ascii="Arial"/>
          <w:color w:val="2B2A29"/>
          <w:spacing w:val="6"/>
          <w:w w:val="80"/>
        </w:rPr>
        <w:t xml:space="preserve"> </w:t>
      </w:r>
      <w:r>
        <w:rPr>
          <w:rFonts w:ascii="Arial"/>
          <w:color w:val="2B2A29"/>
          <w:w w:val="80"/>
        </w:rPr>
        <w:t>but</w:t>
      </w:r>
      <w:r>
        <w:rPr>
          <w:rFonts w:ascii="Arial"/>
          <w:color w:val="2B2A29"/>
          <w:spacing w:val="16"/>
          <w:w w:val="80"/>
        </w:rPr>
        <w:t xml:space="preserve"> </w:t>
      </w:r>
      <w:r>
        <w:rPr>
          <w:rFonts w:ascii="Arial"/>
          <w:color w:val="2B2A29"/>
          <w:w w:val="80"/>
        </w:rPr>
        <w:t>the</w:t>
      </w:r>
      <w:r>
        <w:rPr>
          <w:rFonts w:ascii="Arial"/>
          <w:color w:val="2B2A29"/>
          <w:spacing w:val="16"/>
          <w:w w:val="80"/>
        </w:rPr>
        <w:t xml:space="preserve"> </w:t>
      </w:r>
      <w:r>
        <w:rPr>
          <w:rFonts w:ascii="Arial"/>
          <w:color w:val="2B2A29"/>
          <w:w w:val="80"/>
        </w:rPr>
        <w:t>size</w:t>
      </w:r>
      <w:r>
        <w:rPr>
          <w:rFonts w:ascii="Arial"/>
          <w:color w:val="2B2A29"/>
          <w:spacing w:val="16"/>
          <w:w w:val="80"/>
        </w:rPr>
        <w:t xml:space="preserve"> </w:t>
      </w:r>
      <w:r>
        <w:rPr>
          <w:rFonts w:ascii="Arial"/>
          <w:color w:val="2B2A29"/>
          <w:w w:val="80"/>
        </w:rPr>
        <w:t>depends</w:t>
      </w:r>
      <w:r>
        <w:rPr>
          <w:rFonts w:ascii="Arial"/>
          <w:color w:val="2B2A29"/>
          <w:spacing w:val="16"/>
          <w:w w:val="80"/>
        </w:rPr>
        <w:t xml:space="preserve"> </w:t>
      </w:r>
      <w:r>
        <w:rPr>
          <w:rFonts w:ascii="Arial"/>
          <w:color w:val="2B2A29"/>
          <w:w w:val="80"/>
        </w:rPr>
        <w:t>on</w:t>
      </w:r>
      <w:r>
        <w:rPr>
          <w:rFonts w:ascii="Arial"/>
          <w:color w:val="2B2A29"/>
          <w:spacing w:val="16"/>
          <w:w w:val="80"/>
        </w:rPr>
        <w:t xml:space="preserve"> </w:t>
      </w:r>
      <w:r>
        <w:rPr>
          <w:rFonts w:ascii="Arial"/>
          <w:color w:val="2B2A29"/>
          <w:w w:val="80"/>
        </w:rPr>
        <w:t>the</w:t>
      </w:r>
      <w:r>
        <w:rPr>
          <w:rFonts w:ascii="Arial"/>
          <w:color w:val="2B2A29"/>
          <w:spacing w:val="16"/>
          <w:w w:val="80"/>
        </w:rPr>
        <w:t xml:space="preserve"> </w:t>
      </w:r>
      <w:r>
        <w:rPr>
          <w:rFonts w:ascii="Arial"/>
          <w:color w:val="2B2A29"/>
          <w:w w:val="80"/>
        </w:rPr>
        <w:t>DBMS.</w:t>
      </w:r>
    </w:p>
    <w:p>
      <w:pPr>
        <w:pStyle w:val="11"/>
        <w:tabs>
          <w:tab w:val="left" w:pos="2064"/>
        </w:tabs>
        <w:spacing w:before="90"/>
        <w:ind w:left="520"/>
        <w:rPr>
          <w:rFonts w:ascii="Arial"/>
        </w:rPr>
      </w:pPr>
      <w:r>
        <w:rPr>
          <w:rFonts w:ascii="宋体"/>
          <w:color w:val="2B2A29"/>
          <w:w w:val="90"/>
        </w:rPr>
        <w:t>INT</w:t>
      </w:r>
      <w:r>
        <w:rPr>
          <w:rFonts w:ascii="宋体"/>
          <w:color w:val="2B2A29"/>
          <w:w w:val="90"/>
        </w:rPr>
        <w:tab/>
      </w:r>
      <w:r>
        <w:rPr>
          <w:rFonts w:ascii="Arial"/>
          <w:color w:val="2B2A29"/>
          <w:w w:val="80"/>
        </w:rPr>
        <w:t>整数类型，通常</w:t>
      </w:r>
      <w:r>
        <w:rPr>
          <w:rFonts w:ascii="Arial"/>
          <w:color w:val="2B2A29"/>
          <w:spacing w:val="15"/>
          <w:w w:val="80"/>
        </w:rPr>
        <w:t>为</w:t>
      </w:r>
      <w:r>
        <w:rPr>
          <w:rFonts w:ascii="Arial"/>
          <w:color w:val="2B2A29"/>
          <w:w w:val="80"/>
        </w:rPr>
        <w:t>4字节值，但大小取决于DBMS。</w:t>
      </w:r>
    </w:p>
    <w:p>
      <w:r>
        <w:rPr>
          <w:rFonts w:ascii="宋体"/>
          <w:color w:val="2B2A29"/>
          <w:w w:val="95"/>
        </w:rPr>
        <w:t>BIGINT</w:t>
      </w:r>
      <w:r>
        <w:rPr>
          <w:rFonts w:ascii="宋体"/>
          <w:color w:val="2B2A29"/>
          <w:w w:val="95"/>
        </w:rPr>
        <w:tab/>
      </w:r>
      <w:r>
        <w:rPr>
          <w:rFonts w:ascii="Arial"/>
          <w:color w:val="2B2A29"/>
          <w:w w:val="80"/>
        </w:rPr>
        <w:t>An</w:t>
      </w:r>
      <w:r>
        <w:rPr>
          <w:rFonts w:ascii="Arial"/>
          <w:color w:val="2B2A29"/>
          <w:spacing w:val="23"/>
          <w:w w:val="80"/>
        </w:rPr>
        <w:t xml:space="preserve"> </w:t>
      </w:r>
      <w:r>
        <w:rPr>
          <w:rFonts w:ascii="Arial"/>
          <w:color w:val="2B2A29"/>
          <w:w w:val="80"/>
        </w:rPr>
        <w:t>integer</w:t>
      </w:r>
      <w:r>
        <w:rPr>
          <w:rFonts w:ascii="Arial"/>
          <w:color w:val="2B2A29"/>
          <w:spacing w:val="23"/>
          <w:w w:val="80"/>
        </w:rPr>
        <w:t xml:space="preserve"> </w:t>
      </w:r>
      <w:r>
        <w:rPr>
          <w:rFonts w:ascii="Arial"/>
          <w:color w:val="2B2A29"/>
          <w:w w:val="80"/>
        </w:rPr>
        <w:t>type,</w:t>
      </w:r>
      <w:r>
        <w:rPr>
          <w:rFonts w:ascii="Arial"/>
          <w:color w:val="2B2A29"/>
          <w:spacing w:val="12"/>
          <w:w w:val="80"/>
        </w:rPr>
        <w:t xml:space="preserve"> </w:t>
      </w:r>
      <w:r>
        <w:rPr>
          <w:rFonts w:ascii="Arial"/>
          <w:color w:val="2B2A29"/>
          <w:w w:val="80"/>
        </w:rPr>
        <w:t>which</w:t>
      </w:r>
      <w:r>
        <w:rPr>
          <w:rFonts w:ascii="Arial"/>
          <w:color w:val="2B2A29"/>
          <w:spacing w:val="23"/>
          <w:w w:val="80"/>
        </w:rPr>
        <w:t xml:space="preserve"> </w:t>
      </w:r>
      <w:r>
        <w:rPr>
          <w:rFonts w:ascii="Arial"/>
          <w:color w:val="2B2A29"/>
          <w:w w:val="80"/>
        </w:rPr>
        <w:t>can</w:t>
      </w:r>
      <w:r>
        <w:rPr>
          <w:rFonts w:ascii="Arial"/>
          <w:color w:val="2B2A29"/>
          <w:spacing w:val="23"/>
          <w:w w:val="80"/>
        </w:rPr>
        <w:t xml:space="preserve"> </w:t>
      </w:r>
      <w:r>
        <w:rPr>
          <w:rFonts w:ascii="Arial"/>
          <w:color w:val="2B2A29"/>
          <w:w w:val="80"/>
        </w:rPr>
        <w:t>hold</w:t>
      </w:r>
      <w:r>
        <w:rPr>
          <w:rFonts w:ascii="Arial"/>
          <w:color w:val="2B2A29"/>
          <w:spacing w:val="23"/>
          <w:w w:val="80"/>
        </w:rPr>
        <w:t xml:space="preserve"> </w:t>
      </w:r>
      <w:r>
        <w:rPr>
          <w:rFonts w:ascii="Arial"/>
          <w:color w:val="2B2A29"/>
          <w:w w:val="80"/>
        </w:rPr>
        <w:t>larger</w:t>
      </w:r>
      <w:r>
        <w:rPr>
          <w:rFonts w:ascii="Arial"/>
          <w:color w:val="2B2A29"/>
          <w:spacing w:val="23"/>
          <w:w w:val="80"/>
        </w:rPr>
        <w:t xml:space="preserve"> </w:t>
      </w:r>
      <w:r>
        <w:rPr>
          <w:rFonts w:ascii="Arial"/>
          <w:color w:val="2B2A29"/>
          <w:w w:val="80"/>
        </w:rPr>
        <w:t>values,</w:t>
      </w:r>
      <w:r>
        <w:rPr>
          <w:rFonts w:ascii="Arial"/>
          <w:color w:val="2B2A29"/>
          <w:spacing w:val="12"/>
          <w:w w:val="80"/>
        </w:rPr>
        <w:t xml:space="preserve"> </w:t>
      </w:r>
      <w:r>
        <w:rPr>
          <w:rFonts w:ascii="Arial"/>
          <w:color w:val="2B2A29"/>
          <w:w w:val="80"/>
        </w:rPr>
        <w:t>in</w:t>
      </w:r>
      <w:r>
        <w:rPr>
          <w:rFonts w:ascii="Arial"/>
          <w:color w:val="2B2A29"/>
          <w:spacing w:val="23"/>
          <w:w w:val="80"/>
        </w:rPr>
        <w:t xml:space="preserve"> </w:t>
      </w:r>
      <w:r>
        <w:rPr>
          <w:rFonts w:ascii="Arial"/>
          <w:color w:val="2B2A29"/>
          <w:w w:val="80"/>
        </w:rPr>
        <w:t>relation</w:t>
      </w:r>
      <w:r>
        <w:rPr>
          <w:rFonts w:ascii="Arial"/>
          <w:color w:val="2B2A29"/>
          <w:spacing w:val="23"/>
          <w:w w:val="80"/>
        </w:rPr>
        <w:t xml:space="preserve"> </w:t>
      </w:r>
      <w:r>
        <w:rPr>
          <w:rFonts w:ascii="Arial"/>
          <w:color w:val="2B2A29"/>
          <w:w w:val="80"/>
        </w:rPr>
        <w:t>to</w:t>
      </w:r>
      <w:r>
        <w:rPr>
          <w:rFonts w:ascii="Arial"/>
          <w:color w:val="2B2A29"/>
          <w:spacing w:val="23"/>
          <w:w w:val="80"/>
        </w:rPr>
        <w:t xml:space="preserve"> </w:t>
      </w:r>
      <w:r>
        <w:rPr>
          <w:rFonts w:ascii="Arial"/>
          <w:color w:val="2B2A29"/>
          <w:w w:val="80"/>
        </w:rPr>
        <w:t>the</w:t>
      </w:r>
      <w:r>
        <w:rPr>
          <w:rFonts w:ascii="Arial"/>
          <w:color w:val="2B2A29"/>
          <w:spacing w:val="23"/>
          <w:w w:val="80"/>
        </w:rPr>
        <w:t xml:space="preserve"> </w:t>
      </w:r>
      <w:r>
        <w:rPr>
          <w:rFonts w:ascii="宋体"/>
          <w:color w:val="2B2A29"/>
          <w:w w:val="80"/>
        </w:rPr>
        <w:t>INT</w:t>
      </w:r>
      <w:r>
        <w:rPr>
          <w:rFonts w:ascii="宋体"/>
          <w:color w:val="2B2A29"/>
          <w:spacing w:val="-16"/>
          <w:w w:val="80"/>
        </w:rPr>
        <w:t xml:space="preserve"> </w:t>
      </w:r>
      <w:r>
        <w:rPr>
          <w:rFonts w:ascii="Arial"/>
          <w:color w:val="2B2A29"/>
          <w:w w:val="80"/>
        </w:rPr>
        <w:t>value.</w:t>
      </w:r>
    </w:p>
    <w:p>
      <w:pPr>
        <w:pStyle w:val="11"/>
        <w:tabs>
          <w:tab w:val="left" w:pos="2064"/>
        </w:tabs>
        <w:spacing w:before="118"/>
        <w:ind w:left="520"/>
        <w:rPr>
          <w:rFonts w:ascii="Arial"/>
        </w:rPr>
      </w:pPr>
      <w:r>
        <w:rPr>
          <w:rFonts w:ascii="宋体"/>
          <w:color w:val="2B2A29"/>
          <w:w w:val="95"/>
        </w:rPr>
        <w:t>BIGINTA</w:t>
      </w:r>
      <w:r>
        <w:rPr>
          <w:rFonts w:ascii="宋体"/>
          <w:color w:val="2B2A29"/>
          <w:w w:val="95"/>
        </w:rPr>
        <w:tab/>
      </w:r>
      <w:r>
        <w:rPr>
          <w:rFonts w:ascii="宋体"/>
          <w:color w:val="2B2A29"/>
          <w:w w:val="95"/>
        </w:rPr>
        <w:t>-</w:t>
      </w:r>
      <w:r>
        <w:rPr>
          <w:rFonts w:ascii="宋体"/>
          <w:color w:val="2B2A29"/>
          <w:w w:val="95"/>
        </w:rPr>
        <w:tab/>
      </w:r>
      <w:r>
        <w:rPr>
          <w:rFonts w:ascii="Arial"/>
          <w:color w:val="2B2A29"/>
          <w:w w:val="80"/>
        </w:rPr>
        <w:t>一</w:t>
      </w:r>
      <w:r>
        <w:rPr>
          <w:rFonts w:ascii="Arial"/>
          <w:color w:val="2B2A29"/>
          <w:spacing w:val="23"/>
          <w:w w:val="80"/>
        </w:rPr>
        <w:t>种</w:t>
      </w:r>
      <w:r>
        <w:rPr>
          <w:rFonts w:ascii="Arial"/>
          <w:color w:val="2B2A29"/>
          <w:w w:val="80"/>
        </w:rPr>
        <w:t>整数类型，可以保存与</w:t>
      </w:r>
      <w:r>
        <w:rPr>
          <w:rFonts w:ascii="宋体"/>
          <w:color w:val="2B2A29"/>
          <w:w w:val="80"/>
        </w:rPr>
        <w:t>INT</w:t>
      </w:r>
      <w:r>
        <w:rPr>
          <w:rFonts w:ascii="Arial"/>
          <w:color w:val="2B2A29"/>
          <w:w w:val="80"/>
        </w:rPr>
        <w:t>值相关</w:t>
      </w:r>
      <w:r>
        <w:rPr>
          <w:rFonts w:ascii="Arial"/>
          <w:color w:val="2B2A29"/>
          <w:spacing w:val="23"/>
          <w:w w:val="80"/>
        </w:rPr>
        <w:t>的</w:t>
      </w:r>
      <w:r>
        <w:rPr>
          <w:rFonts w:ascii="Arial"/>
          <w:color w:val="2B2A29"/>
          <w:w w:val="80"/>
        </w:rPr>
        <w:t>较大值。</w:t>
      </w:r>
    </w:p>
    <w:p>
      <w:r>
        <w:rPr>
          <w:rFonts w:ascii="Arial"/>
          <w:color w:val="2B2A29"/>
          <w:w w:val="80"/>
        </w:rPr>
        <w:t>This</w:t>
      </w:r>
      <w:r>
        <w:rPr>
          <w:rFonts w:ascii="Arial"/>
          <w:color w:val="2B2A29"/>
          <w:spacing w:val="15"/>
          <w:w w:val="80"/>
        </w:rPr>
        <w:t xml:space="preserve"> </w:t>
      </w:r>
      <w:r>
        <w:rPr>
          <w:rFonts w:ascii="Arial"/>
          <w:color w:val="2B2A29"/>
          <w:w w:val="80"/>
        </w:rPr>
        <w:t>is</w:t>
      </w:r>
      <w:r>
        <w:rPr>
          <w:rFonts w:ascii="Arial"/>
          <w:color w:val="2B2A29"/>
          <w:spacing w:val="16"/>
          <w:w w:val="80"/>
        </w:rPr>
        <w:t xml:space="preserve"> </w:t>
      </w:r>
      <w:r>
        <w:rPr>
          <w:rFonts w:ascii="Arial"/>
          <w:color w:val="2B2A29"/>
          <w:w w:val="80"/>
        </w:rPr>
        <w:t>usually</w:t>
      </w:r>
      <w:r>
        <w:rPr>
          <w:rFonts w:ascii="Arial"/>
          <w:color w:val="2B2A29"/>
          <w:spacing w:val="16"/>
          <w:w w:val="80"/>
        </w:rPr>
        <w:t xml:space="preserve"> </w:t>
      </w:r>
      <w:r>
        <w:rPr>
          <w:rFonts w:ascii="Arial"/>
          <w:color w:val="2B2A29"/>
          <w:w w:val="80"/>
        </w:rPr>
        <w:t>an</w:t>
      </w:r>
      <w:r>
        <w:rPr>
          <w:rFonts w:ascii="Arial"/>
          <w:color w:val="2B2A29"/>
          <w:spacing w:val="15"/>
          <w:w w:val="80"/>
        </w:rPr>
        <w:t xml:space="preserve"> </w:t>
      </w:r>
      <w:r>
        <w:rPr>
          <w:rFonts w:ascii="Arial"/>
          <w:color w:val="2B2A29"/>
          <w:w w:val="80"/>
        </w:rPr>
        <w:t>8-byte</w:t>
      </w:r>
      <w:r>
        <w:rPr>
          <w:rFonts w:ascii="Arial"/>
          <w:color w:val="2B2A29"/>
          <w:spacing w:val="16"/>
          <w:w w:val="80"/>
        </w:rPr>
        <w:t xml:space="preserve"> </w:t>
      </w:r>
      <w:r>
        <w:rPr>
          <w:rFonts w:ascii="Arial"/>
          <w:color w:val="2B2A29"/>
          <w:w w:val="80"/>
        </w:rPr>
        <w:t>value,</w:t>
      </w:r>
      <w:r>
        <w:rPr>
          <w:rFonts w:ascii="Arial"/>
          <w:color w:val="2B2A29"/>
          <w:spacing w:val="6"/>
          <w:w w:val="80"/>
        </w:rPr>
        <w:t xml:space="preserve"> </w:t>
      </w:r>
      <w:r>
        <w:rPr>
          <w:rFonts w:ascii="Arial"/>
          <w:color w:val="2B2A29"/>
          <w:w w:val="80"/>
        </w:rPr>
        <w:t>but</w:t>
      </w:r>
      <w:r>
        <w:rPr>
          <w:rFonts w:ascii="Arial"/>
          <w:color w:val="2B2A29"/>
          <w:spacing w:val="15"/>
          <w:w w:val="80"/>
        </w:rPr>
        <w:t xml:space="preserve"> </w:t>
      </w:r>
      <w:r>
        <w:rPr>
          <w:rFonts w:ascii="Arial"/>
          <w:color w:val="2B2A29"/>
          <w:w w:val="80"/>
        </w:rPr>
        <w:t>it</w:t>
      </w:r>
      <w:r>
        <w:rPr>
          <w:rFonts w:ascii="Arial"/>
          <w:color w:val="2B2A29"/>
          <w:spacing w:val="16"/>
          <w:w w:val="80"/>
        </w:rPr>
        <w:t xml:space="preserve"> </w:t>
      </w:r>
      <w:r>
        <w:rPr>
          <w:rFonts w:ascii="Arial"/>
          <w:color w:val="2B2A29"/>
          <w:w w:val="80"/>
        </w:rPr>
        <w:t>depends</w:t>
      </w:r>
      <w:r>
        <w:rPr>
          <w:rFonts w:ascii="Arial"/>
          <w:color w:val="2B2A29"/>
          <w:spacing w:val="16"/>
          <w:w w:val="80"/>
        </w:rPr>
        <w:t xml:space="preserve"> </w:t>
      </w:r>
      <w:r>
        <w:rPr>
          <w:rFonts w:ascii="Arial"/>
          <w:color w:val="2B2A29"/>
          <w:w w:val="80"/>
        </w:rPr>
        <w:t>on</w:t>
      </w:r>
      <w:r>
        <w:rPr>
          <w:rFonts w:ascii="Arial"/>
          <w:color w:val="2B2A29"/>
          <w:spacing w:val="15"/>
          <w:w w:val="80"/>
        </w:rPr>
        <w:t xml:space="preserve"> </w:t>
      </w:r>
      <w:r>
        <w:rPr>
          <w:rFonts w:ascii="Arial"/>
          <w:color w:val="2B2A29"/>
          <w:w w:val="80"/>
        </w:rPr>
        <w:t>the</w:t>
      </w:r>
      <w:r>
        <w:rPr>
          <w:rFonts w:ascii="Arial"/>
          <w:color w:val="2B2A29"/>
          <w:spacing w:val="16"/>
          <w:w w:val="80"/>
        </w:rPr>
        <w:t xml:space="preserve"> </w:t>
      </w:r>
      <w:r>
        <w:rPr>
          <w:rFonts w:ascii="Arial"/>
          <w:color w:val="2B2A29"/>
          <w:w w:val="80"/>
        </w:rPr>
        <w:t>DBMS.</w:t>
      </w:r>
    </w:p>
    <w:p>
      <w:pPr>
        <w:pStyle w:val="11"/>
        <w:spacing w:before="52"/>
        <w:ind w:left="2065"/>
        <w:rPr>
          <w:rFonts w:ascii="Arial"/>
        </w:rPr>
      </w:pPr>
      <w:r>
        <w:rPr>
          <w:rFonts w:ascii="Arial"/>
          <w:color w:val="2B2A29"/>
          <w:w w:val="80"/>
        </w:rPr>
        <w:t>这通常是一个8字节</w:t>
      </w:r>
      <w:r>
        <w:rPr>
          <w:rFonts w:ascii="Arial"/>
          <w:color w:val="2B2A29"/>
          <w:spacing w:val="16"/>
          <w:w w:val="80"/>
        </w:rPr>
        <w:t>的</w:t>
      </w:r>
      <w:r>
        <w:rPr>
          <w:rFonts w:ascii="Arial"/>
          <w:color w:val="2B2A29"/>
          <w:w w:val="80"/>
        </w:rPr>
        <w:t>值，但取决于DBMS。</w:t>
      </w:r>
    </w:p>
    <w:p>
      <w:r>
        <w:rPr>
          <w:rFonts w:ascii="宋体"/>
          <w:color w:val="2B2A29"/>
          <w:w w:val="95"/>
        </w:rPr>
        <w:t>FLOAT</w:t>
      </w:r>
      <w:r>
        <w:rPr>
          <w:rFonts w:ascii="宋体"/>
          <w:color w:val="2B2A29"/>
          <w:w w:val="95"/>
        </w:rPr>
        <w:tab/>
      </w:r>
      <w:r>
        <w:rPr>
          <w:rFonts w:ascii="Arial"/>
          <w:color w:val="2B2A29"/>
          <w:w w:val="85"/>
        </w:rPr>
        <w:t>A</w:t>
      </w:r>
      <w:r>
        <w:rPr>
          <w:rFonts w:ascii="Arial"/>
          <w:color w:val="2B2A29"/>
          <w:spacing w:val="-5"/>
          <w:w w:val="85"/>
        </w:rPr>
        <w:t xml:space="preserve"> </w:t>
      </w:r>
      <w:r>
        <w:rPr>
          <w:rFonts w:ascii="Arial"/>
          <w:color w:val="2B2A29"/>
          <w:w w:val="85"/>
        </w:rPr>
        <w:t>single-precision</w:t>
      </w:r>
      <w:r>
        <w:rPr>
          <w:rFonts w:ascii="Arial"/>
          <w:color w:val="2B2A29"/>
          <w:spacing w:val="-4"/>
          <w:w w:val="85"/>
        </w:rPr>
        <w:t xml:space="preserve"> </w:t>
      </w:r>
      <w:r>
        <w:rPr>
          <w:rFonts w:ascii="Arial"/>
          <w:color w:val="2B2A29"/>
          <w:w w:val="85"/>
        </w:rPr>
        <w:t>floating-point</w:t>
      </w:r>
      <w:r>
        <w:rPr>
          <w:rFonts w:ascii="Arial"/>
          <w:color w:val="2B2A29"/>
          <w:spacing w:val="-4"/>
          <w:w w:val="85"/>
        </w:rPr>
        <w:t xml:space="preserve"> </w:t>
      </w:r>
      <w:r>
        <w:rPr>
          <w:rFonts w:ascii="Arial"/>
          <w:color w:val="2B2A29"/>
          <w:w w:val="85"/>
        </w:rPr>
        <w:t>value.</w:t>
      </w:r>
    </w:p>
    <w:p>
      <w:pPr>
        <w:pStyle w:val="11"/>
        <w:tabs>
          <w:tab w:val="left" w:pos="2064"/>
        </w:tabs>
        <w:spacing w:before="133"/>
        <w:ind w:left="520"/>
        <w:rPr>
          <w:rFonts w:ascii="Arial"/>
        </w:rPr>
      </w:pPr>
      <w:r>
        <w:rPr>
          <w:rFonts w:ascii="宋体"/>
          <w:color w:val="2B2A29"/>
          <w:w w:val="95"/>
        </w:rPr>
        <w:t>FLOAT</w:t>
      </w:r>
      <w:r>
        <w:rPr>
          <w:rFonts w:ascii="宋体"/>
          <w:color w:val="2B2A29"/>
          <w:w w:val="95"/>
        </w:rPr>
        <w:tab/>
      </w:r>
      <w:r>
        <w:rPr>
          <w:rFonts w:ascii="Arial"/>
          <w:color w:val="2B2A29"/>
          <w:w w:val="85"/>
        </w:rPr>
        <w:t>单精度浮点值。</w:t>
      </w:r>
    </w:p>
    <w:p>
      <w:r>
        <w:rPr>
          <w:rFonts w:ascii="宋体"/>
          <w:color w:val="2B2A29"/>
          <w:w w:val="95"/>
        </w:rPr>
        <w:t>DOUBLE</w:t>
      </w:r>
      <w:r>
        <w:rPr>
          <w:rFonts w:ascii="宋体"/>
          <w:color w:val="2B2A29"/>
          <w:w w:val="95"/>
        </w:rPr>
        <w:tab/>
      </w:r>
      <w:r>
        <w:rPr>
          <w:rFonts w:ascii="Arial"/>
          <w:color w:val="2B2A29"/>
          <w:w w:val="85"/>
        </w:rPr>
        <w:t>A double-precision floating-point value.</w:t>
      </w:r>
      <w:r>
        <w:rPr>
          <w:rFonts w:ascii="Arial"/>
          <w:color w:val="2B2A29"/>
          <w:spacing w:val="1"/>
          <w:w w:val="85"/>
        </w:rPr>
        <w:t xml:space="preserve"> </w:t>
      </w:r>
      <w:r>
        <w:rPr>
          <w:rFonts w:ascii="宋体"/>
          <w:color w:val="2B2A29"/>
          <w:w w:val="95"/>
        </w:rPr>
        <w:t>BOOLEAN</w:t>
      </w:r>
      <w:r>
        <w:rPr>
          <w:rFonts w:ascii="宋体"/>
          <w:color w:val="2B2A29"/>
          <w:w w:val="95"/>
        </w:rPr>
        <w:tab/>
      </w:r>
      <w:r>
        <w:rPr>
          <w:rFonts w:ascii="Arial"/>
          <w:color w:val="2B2A29"/>
          <w:w w:val="80"/>
        </w:rPr>
        <w:t>A</w:t>
      </w:r>
      <w:r>
        <w:rPr>
          <w:rFonts w:ascii="Arial"/>
          <w:color w:val="2B2A29"/>
          <w:spacing w:val="15"/>
          <w:w w:val="80"/>
        </w:rPr>
        <w:t xml:space="preserve"> </w:t>
      </w:r>
      <w:r>
        <w:rPr>
          <w:rFonts w:ascii="Arial"/>
          <w:color w:val="2B2A29"/>
          <w:w w:val="80"/>
        </w:rPr>
        <w:t>Boolean</w:t>
      </w:r>
      <w:r>
        <w:rPr>
          <w:rFonts w:ascii="Arial"/>
          <w:color w:val="2B2A29"/>
          <w:spacing w:val="16"/>
          <w:w w:val="80"/>
        </w:rPr>
        <w:t xml:space="preserve"> </w:t>
      </w:r>
      <w:r>
        <w:rPr>
          <w:rFonts w:ascii="Arial"/>
          <w:color w:val="2B2A29"/>
          <w:w w:val="80"/>
        </w:rPr>
        <w:t>type,</w:t>
      </w:r>
      <w:r>
        <w:rPr>
          <w:rFonts w:ascii="Arial"/>
          <w:color w:val="2B2A29"/>
          <w:spacing w:val="6"/>
          <w:w w:val="80"/>
        </w:rPr>
        <w:t xml:space="preserve"> </w:t>
      </w:r>
      <w:r>
        <w:rPr>
          <w:rFonts w:ascii="Arial"/>
          <w:color w:val="2B2A29"/>
          <w:w w:val="80"/>
        </w:rPr>
        <w:t>with</w:t>
      </w:r>
      <w:r>
        <w:rPr>
          <w:rFonts w:ascii="Arial"/>
          <w:color w:val="2B2A29"/>
          <w:spacing w:val="16"/>
          <w:w w:val="80"/>
        </w:rPr>
        <w:t xml:space="preserve"> </w:t>
      </w:r>
      <w:r>
        <w:rPr>
          <w:rFonts w:ascii="Arial"/>
          <w:color w:val="2B2A29"/>
          <w:w w:val="80"/>
        </w:rPr>
        <w:t>either</w:t>
      </w:r>
      <w:r>
        <w:rPr>
          <w:rFonts w:ascii="Arial"/>
          <w:color w:val="2B2A29"/>
          <w:spacing w:val="15"/>
          <w:w w:val="80"/>
        </w:rPr>
        <w:t xml:space="preserve"> </w:t>
      </w:r>
      <w:r>
        <w:rPr>
          <w:rFonts w:ascii="Arial"/>
          <w:color w:val="2B2A29"/>
          <w:w w:val="80"/>
        </w:rPr>
        <w:t>a</w:t>
      </w:r>
      <w:r>
        <w:rPr>
          <w:rFonts w:ascii="Arial"/>
          <w:color w:val="2B2A29"/>
          <w:spacing w:val="16"/>
          <w:w w:val="80"/>
        </w:rPr>
        <w:t xml:space="preserve"> </w:t>
      </w:r>
      <w:r>
        <w:rPr>
          <w:rFonts w:ascii="Arial"/>
          <w:color w:val="2B2A29"/>
          <w:w w:val="80"/>
        </w:rPr>
        <w:t>true</w:t>
      </w:r>
      <w:r>
        <w:rPr>
          <w:rFonts w:ascii="Arial"/>
          <w:color w:val="2B2A29"/>
          <w:spacing w:val="16"/>
          <w:w w:val="80"/>
        </w:rPr>
        <w:t xml:space="preserve"> </w:t>
      </w:r>
      <w:r>
        <w:rPr>
          <w:rFonts w:ascii="Arial"/>
          <w:color w:val="2B2A29"/>
          <w:w w:val="80"/>
        </w:rPr>
        <w:t>or</w:t>
      </w:r>
      <w:r>
        <w:rPr>
          <w:rFonts w:ascii="Arial"/>
          <w:color w:val="2B2A29"/>
          <w:spacing w:val="16"/>
          <w:w w:val="80"/>
        </w:rPr>
        <w:t xml:space="preserve"> </w:t>
      </w:r>
      <w:r>
        <w:rPr>
          <w:rFonts w:ascii="Arial"/>
          <w:color w:val="2B2A29"/>
          <w:w w:val="80"/>
        </w:rPr>
        <w:t>false</w:t>
      </w:r>
      <w:r>
        <w:rPr>
          <w:rFonts w:ascii="Arial"/>
          <w:color w:val="2B2A29"/>
          <w:spacing w:val="16"/>
          <w:w w:val="80"/>
        </w:rPr>
        <w:t xml:space="preserve"> </w:t>
      </w:r>
      <w:r>
        <w:rPr>
          <w:rFonts w:ascii="Arial"/>
          <w:color w:val="2B2A29"/>
          <w:w w:val="80"/>
        </w:rPr>
        <w:t>value.</w:t>
      </w:r>
      <w:r>
        <w:rPr>
          <w:rFonts w:ascii="Arial"/>
          <w:color w:val="2B2A29"/>
          <w:spacing w:val="-46"/>
          <w:w w:val="80"/>
        </w:rPr>
        <w:t xml:space="preserve"> </w:t>
      </w:r>
      <w:r>
        <w:rPr>
          <w:rFonts w:ascii="宋体"/>
          <w:color w:val="2B2A29"/>
          <w:w w:val="95"/>
        </w:rPr>
        <w:t>CHAR</w:t>
      </w:r>
      <w:r>
        <w:rPr>
          <w:rFonts w:ascii="宋体"/>
          <w:color w:val="2B2A29"/>
          <w:spacing w:val="21"/>
          <w:w w:val="95"/>
        </w:rPr>
        <w:t xml:space="preserve"> </w:t>
      </w:r>
      <w:r>
        <w:rPr>
          <w:rFonts w:ascii="宋体"/>
          <w:color w:val="2B2A29"/>
          <w:w w:val="95"/>
        </w:rPr>
        <w:t>(n)</w:t>
      </w:r>
      <w:r>
        <w:rPr>
          <w:rFonts w:ascii="宋体"/>
          <w:color w:val="2B2A29"/>
          <w:w w:val="95"/>
        </w:rPr>
        <w:tab/>
      </w:r>
      <w:r>
        <w:rPr>
          <w:rFonts w:ascii="Arial"/>
          <w:color w:val="2B2A29"/>
          <w:w w:val="85"/>
        </w:rPr>
        <w:t>A</w:t>
      </w:r>
      <w:r>
        <w:rPr>
          <w:rFonts w:ascii="Arial"/>
          <w:color w:val="2B2A29"/>
          <w:spacing w:val="7"/>
          <w:w w:val="85"/>
        </w:rPr>
        <w:t xml:space="preserve"> </w:t>
      </w:r>
      <w:r>
        <w:rPr>
          <w:rFonts w:ascii="Arial"/>
          <w:color w:val="2B2A29"/>
          <w:w w:val="85"/>
        </w:rPr>
        <w:t>fixed-size</w:t>
      </w:r>
      <w:r>
        <w:rPr>
          <w:rFonts w:ascii="Arial"/>
          <w:color w:val="2B2A29"/>
          <w:spacing w:val="6"/>
          <w:w w:val="85"/>
        </w:rPr>
        <w:t xml:space="preserve"> </w:t>
      </w:r>
      <w:r>
        <w:rPr>
          <w:rFonts w:ascii="Arial"/>
          <w:color w:val="2B2A29"/>
          <w:w w:val="85"/>
        </w:rPr>
        <w:t>string,</w:t>
      </w:r>
      <w:r>
        <w:rPr>
          <w:rFonts w:ascii="Arial"/>
          <w:color w:val="2B2A29"/>
          <w:spacing w:val="-3"/>
          <w:w w:val="85"/>
        </w:rPr>
        <w:t xml:space="preserve"> </w:t>
      </w:r>
      <w:r>
        <w:rPr>
          <w:rFonts w:ascii="Arial"/>
          <w:color w:val="2B2A29"/>
          <w:w w:val="85"/>
        </w:rPr>
        <w:t>e.g.,</w:t>
      </w:r>
      <w:r>
        <w:rPr>
          <w:rFonts w:ascii="Arial"/>
          <w:color w:val="2B2A29"/>
          <w:spacing w:val="-2"/>
          <w:w w:val="85"/>
        </w:rPr>
        <w:t xml:space="preserve"> </w:t>
      </w:r>
      <w:r>
        <w:rPr>
          <w:rFonts w:ascii="宋体"/>
          <w:color w:val="2B2A29"/>
          <w:w w:val="85"/>
        </w:rPr>
        <w:t>CHAR(100)</w:t>
      </w:r>
      <w:r>
        <w:rPr>
          <w:rFonts w:ascii="Arial"/>
          <w:color w:val="2B2A29"/>
          <w:w w:val="85"/>
        </w:rPr>
        <w:t>.</w:t>
      </w:r>
    </w:p>
    <w:p>
      <w:pPr>
        <w:pStyle w:val="11"/>
        <w:tabs>
          <w:tab w:val="left" w:pos="2064"/>
        </w:tabs>
        <w:spacing w:before="118" w:line="340" w:lineRule="auto"/>
        <w:ind w:left="520" w:right="3002"/>
        <w:rPr>
          <w:rFonts w:ascii="Arial"/>
        </w:rPr>
      </w:pPr>
      <w:r>
        <w:rPr>
          <w:rFonts w:ascii="Arial"/>
          <w:color w:val="2B2A29"/>
          <w:w w:val="85"/>
        </w:rPr>
        <w:t>双精度浮点值。</w:t>
      </w:r>
      <w:r>
        <w:rPr>
          <w:rFonts w:ascii="宋体"/>
          <w:color w:val="2B2A29"/>
          <w:w w:val="95"/>
        </w:rPr>
        <w:t>BOOLEANA</w:t>
      </w:r>
      <w:r>
        <w:rPr>
          <w:rFonts w:ascii="宋体"/>
          <w:color w:val="2B2A29"/>
          <w:w w:val="95"/>
        </w:rPr>
        <w:tab/>
      </w:r>
      <w:r>
        <w:rPr>
          <w:rFonts w:ascii="Arial"/>
          <w:color w:val="2B2A29"/>
          <w:w w:val="80"/>
        </w:rPr>
        <w:t>布尔类型，值为真或假。</w:t>
      </w:r>
      <w:r>
        <w:rPr>
          <w:rFonts w:ascii="宋体"/>
          <w:color w:val="2B2A29"/>
          <w:w w:val="95"/>
        </w:rPr>
        <w:t>CHAR（n）</w:t>
      </w:r>
      <w:r>
        <w:rPr>
          <w:rFonts w:ascii="宋体"/>
          <w:color w:val="2B2A29"/>
          <w:w w:val="95"/>
        </w:rPr>
        <w:tab/>
      </w:r>
      <w:r>
        <w:rPr>
          <w:rFonts w:ascii="Arial"/>
          <w:color w:val="2B2A29"/>
          <w:w w:val="85"/>
        </w:rPr>
        <w:t>固定大小</w:t>
      </w:r>
      <w:r>
        <w:rPr>
          <w:rFonts w:ascii="Arial"/>
          <w:color w:val="2B2A29"/>
          <w:spacing w:val="6"/>
          <w:w w:val="85"/>
        </w:rPr>
        <w:t>的</w:t>
      </w:r>
      <w:r>
        <w:rPr>
          <w:rFonts w:ascii="Arial"/>
          <w:color w:val="2B2A29"/>
          <w:w w:val="85"/>
        </w:rPr>
        <w:t>字符串，例如</w:t>
      </w:r>
      <w:r>
        <w:rPr>
          <w:rFonts w:ascii="宋体"/>
          <w:color w:val="2B2A29"/>
          <w:w w:val="95"/>
        </w:rPr>
        <w:t>CHAR</w:t>
      </w:r>
      <w:r>
        <w:rPr>
          <w:rFonts w:ascii="宋体"/>
          <w:color w:val="2B2A29"/>
          <w:spacing w:val="21"/>
          <w:w w:val="95"/>
        </w:rPr>
        <w:t>（100）</w:t>
      </w:r>
      <w:r>
        <w:rPr>
          <w:rFonts w:ascii="Arial"/>
          <w:color w:val="2B2A29"/>
          <w:w w:val="85"/>
        </w:rPr>
        <w:t>。</w:t>
      </w:r>
    </w:p>
    <w:p>
      <w:r>
        <w:rPr>
          <w:rFonts w:ascii="宋体"/>
          <w:color w:val="2B2A29"/>
        </w:rPr>
        <w:t>VARCHAR (n)</w:t>
      </w:r>
      <w:r>
        <w:rPr>
          <w:rFonts w:ascii="宋体"/>
          <w:color w:val="2B2A29"/>
        </w:rPr>
        <w:tab/>
      </w:r>
      <w:r>
        <w:rPr>
          <w:rFonts w:ascii="Arial"/>
          <w:color w:val="2B2A29"/>
          <w:w w:val="85"/>
        </w:rPr>
        <w:t>A</w:t>
      </w:r>
      <w:r>
        <w:rPr>
          <w:rFonts w:ascii="Arial"/>
          <w:color w:val="2B2A29"/>
          <w:spacing w:val="32"/>
          <w:w w:val="85"/>
        </w:rPr>
        <w:t xml:space="preserve"> </w:t>
      </w:r>
      <w:r>
        <w:rPr>
          <w:rFonts w:ascii="Arial"/>
          <w:color w:val="2B2A29"/>
          <w:w w:val="85"/>
        </w:rPr>
        <w:t>variable-size</w:t>
      </w:r>
      <w:r>
        <w:rPr>
          <w:rFonts w:ascii="Arial"/>
          <w:color w:val="2B2A29"/>
          <w:spacing w:val="33"/>
          <w:w w:val="85"/>
        </w:rPr>
        <w:t xml:space="preserve"> </w:t>
      </w:r>
      <w:r>
        <w:rPr>
          <w:rFonts w:ascii="Arial"/>
          <w:color w:val="2B2A29"/>
          <w:w w:val="85"/>
        </w:rPr>
        <w:t>string,</w:t>
      </w:r>
      <w:r>
        <w:rPr>
          <w:rFonts w:ascii="Arial"/>
          <w:color w:val="2B2A29"/>
          <w:spacing w:val="20"/>
          <w:w w:val="85"/>
        </w:rPr>
        <w:t xml:space="preserve"> </w:t>
      </w:r>
      <w:r>
        <w:rPr>
          <w:rFonts w:ascii="Arial"/>
          <w:color w:val="2B2A29"/>
          <w:w w:val="85"/>
        </w:rPr>
        <w:t>e.g.,</w:t>
      </w:r>
      <w:r>
        <w:rPr>
          <w:rFonts w:ascii="Arial"/>
          <w:color w:val="2B2A29"/>
          <w:spacing w:val="20"/>
          <w:w w:val="85"/>
        </w:rPr>
        <w:t xml:space="preserve"> </w:t>
      </w:r>
      <w:r>
        <w:rPr>
          <w:rFonts w:ascii="宋体"/>
          <w:color w:val="2B2A29"/>
          <w:w w:val="85"/>
        </w:rPr>
        <w:t>VARCHAR(100)</w:t>
      </w:r>
      <w:r>
        <w:rPr>
          <w:rFonts w:ascii="Arial"/>
          <w:color w:val="2B2A29"/>
          <w:w w:val="85"/>
        </w:rPr>
        <w:t>.</w:t>
      </w:r>
    </w:p>
    <w:p>
      <w:pPr>
        <w:pStyle w:val="11"/>
        <w:tabs>
          <w:tab w:val="left" w:pos="2064"/>
        </w:tabs>
        <w:spacing w:line="281" w:lineRule="exact"/>
        <w:ind w:left="520"/>
        <w:rPr>
          <w:rFonts w:ascii="Arial"/>
        </w:rPr>
      </w:pPr>
      <w:r>
        <w:rPr>
          <w:rFonts w:ascii="宋体"/>
          <w:color w:val="2B2A29"/>
        </w:rPr>
        <w:t>VARCHAR（n）</w:t>
      </w:r>
      <w:r>
        <w:rPr>
          <w:rFonts w:ascii="宋体"/>
          <w:color w:val="2B2A29"/>
        </w:rPr>
        <w:tab/>
      </w:r>
      <w:r>
        <w:rPr>
          <w:rFonts w:ascii="宋体"/>
          <w:color w:val="2B2A29"/>
        </w:rPr>
        <w:t>可</w:t>
      </w:r>
      <w:r>
        <w:rPr>
          <w:rFonts w:ascii="宋体"/>
          <w:color w:val="2B2A29"/>
        </w:rPr>
        <w:tab/>
      </w:r>
      <w:r>
        <w:rPr>
          <w:rFonts w:ascii="Arial"/>
          <w:color w:val="2B2A29"/>
          <w:w w:val="85"/>
        </w:rPr>
        <w:t>变大小</w:t>
      </w:r>
      <w:r>
        <w:rPr>
          <w:rFonts w:ascii="Arial"/>
          <w:color w:val="2B2A29"/>
          <w:spacing w:val="33"/>
          <w:w w:val="85"/>
        </w:rPr>
        <w:t>的</w:t>
      </w:r>
      <w:r>
        <w:rPr>
          <w:rFonts w:ascii="Arial"/>
          <w:color w:val="2B2A29"/>
          <w:w w:val="85"/>
        </w:rPr>
        <w:t>字符串，例如</w:t>
      </w:r>
      <w:r>
        <w:rPr>
          <w:rFonts w:ascii="宋体"/>
          <w:color w:val="2B2A29"/>
          <w:w w:val="85"/>
        </w:rPr>
        <w:t>VARCHAR</w:t>
      </w:r>
      <w:r>
        <w:rPr>
          <w:rFonts w:ascii="宋体"/>
          <w:color w:val="2B2A29"/>
          <w:w w:val="85"/>
        </w:rPr>
        <w:tab/>
      </w:r>
      <w:r>
        <w:rPr>
          <w:rFonts w:ascii="宋体"/>
          <w:color w:val="2B2A29"/>
          <w:w w:val="85"/>
        </w:rPr>
        <w:t>（100）</w:t>
      </w:r>
      <w:r>
        <w:rPr>
          <w:rFonts w:ascii="宋体"/>
          <w:color w:val="2B2A29"/>
          <w:w w:val="85"/>
        </w:rPr>
        <w:tab/>
      </w:r>
      <w:r>
        <w:rPr>
          <w:rFonts w:ascii="Arial"/>
          <w:color w:val="2B2A29"/>
          <w:w w:val="85"/>
        </w:rPr>
        <w:t>。</w:t>
      </w:r>
    </w:p>
    <w:p>
      <w:r>
        <w:rPr>
          <w:rFonts w:ascii="宋体"/>
          <w:color w:val="2B2A29"/>
          <w:w w:val="95"/>
        </w:rPr>
        <w:t>DATE</w:t>
      </w:r>
      <w:r>
        <w:rPr>
          <w:rFonts w:ascii="宋体"/>
          <w:color w:val="2B2A29"/>
          <w:w w:val="95"/>
        </w:rPr>
        <w:tab/>
      </w:r>
      <w:r>
        <w:rPr>
          <w:rFonts w:ascii="Arial"/>
          <w:color w:val="2B2A29"/>
          <w:w w:val="80"/>
        </w:rPr>
        <w:t>Represents</w:t>
      </w:r>
      <w:r>
        <w:rPr>
          <w:rFonts w:ascii="Arial"/>
          <w:color w:val="2B2A29"/>
          <w:spacing w:val="14"/>
          <w:w w:val="80"/>
        </w:rPr>
        <w:t xml:space="preserve"> </w:t>
      </w:r>
      <w:r>
        <w:rPr>
          <w:rFonts w:ascii="Arial"/>
          <w:color w:val="2B2A29"/>
          <w:w w:val="80"/>
        </w:rPr>
        <w:t>a</w:t>
      </w:r>
      <w:r>
        <w:rPr>
          <w:rFonts w:ascii="Arial"/>
          <w:color w:val="2B2A29"/>
          <w:spacing w:val="15"/>
          <w:w w:val="80"/>
        </w:rPr>
        <w:t xml:space="preserve"> </w:t>
      </w:r>
      <w:r>
        <w:rPr>
          <w:rFonts w:ascii="Arial"/>
          <w:color w:val="2B2A29"/>
          <w:w w:val="80"/>
        </w:rPr>
        <w:t>type</w:t>
      </w:r>
      <w:r>
        <w:rPr>
          <w:rFonts w:ascii="Arial"/>
          <w:color w:val="2B2A29"/>
          <w:spacing w:val="15"/>
          <w:w w:val="80"/>
        </w:rPr>
        <w:t xml:space="preserve"> </w:t>
      </w:r>
      <w:r>
        <w:rPr>
          <w:rFonts w:ascii="Arial"/>
          <w:color w:val="2B2A29"/>
          <w:w w:val="80"/>
        </w:rPr>
        <w:t>to</w:t>
      </w:r>
      <w:r>
        <w:rPr>
          <w:rFonts w:ascii="Arial"/>
          <w:color w:val="2B2A29"/>
          <w:spacing w:val="15"/>
          <w:w w:val="80"/>
        </w:rPr>
        <w:t xml:space="preserve"> </w:t>
      </w:r>
      <w:r>
        <w:rPr>
          <w:rFonts w:ascii="Arial"/>
          <w:color w:val="2B2A29"/>
          <w:w w:val="80"/>
        </w:rPr>
        <w:t>store</w:t>
      </w:r>
      <w:r>
        <w:rPr>
          <w:rFonts w:ascii="Arial"/>
          <w:color w:val="2B2A29"/>
          <w:spacing w:val="15"/>
          <w:w w:val="80"/>
        </w:rPr>
        <w:t xml:space="preserve"> </w:t>
      </w:r>
      <w:r>
        <w:rPr>
          <w:rFonts w:ascii="Arial"/>
          <w:color w:val="2B2A29"/>
          <w:w w:val="80"/>
        </w:rPr>
        <w:t>a</w:t>
      </w:r>
      <w:r>
        <w:rPr>
          <w:rFonts w:ascii="Arial"/>
          <w:color w:val="2B2A29"/>
          <w:spacing w:val="15"/>
          <w:w w:val="80"/>
        </w:rPr>
        <w:t xml:space="preserve"> </w:t>
      </w:r>
      <w:r>
        <w:rPr>
          <w:rFonts w:ascii="Arial"/>
          <w:color w:val="2B2A29"/>
          <w:w w:val="80"/>
        </w:rPr>
        <w:t>date</w:t>
      </w:r>
      <w:r>
        <w:rPr>
          <w:rFonts w:ascii="Arial"/>
          <w:color w:val="2B2A29"/>
          <w:spacing w:val="15"/>
          <w:w w:val="80"/>
        </w:rPr>
        <w:t xml:space="preserve"> </w:t>
      </w:r>
      <w:r>
        <w:rPr>
          <w:rFonts w:ascii="Arial"/>
          <w:color w:val="2B2A29"/>
          <w:w w:val="80"/>
        </w:rPr>
        <w:t>value;</w:t>
      </w:r>
      <w:r>
        <w:rPr>
          <w:rFonts w:ascii="Arial"/>
          <w:color w:val="2B2A29"/>
          <w:spacing w:val="15"/>
          <w:w w:val="80"/>
        </w:rPr>
        <w:t xml:space="preserve"> </w:t>
      </w:r>
      <w:r>
        <w:rPr>
          <w:rFonts w:ascii="Arial"/>
          <w:color w:val="2B2A29"/>
          <w:w w:val="80"/>
        </w:rPr>
        <w:t>the</w:t>
      </w:r>
      <w:r>
        <w:rPr>
          <w:rFonts w:ascii="Arial"/>
          <w:color w:val="2B2A29"/>
          <w:spacing w:val="15"/>
          <w:w w:val="80"/>
        </w:rPr>
        <w:t xml:space="preserve"> </w:t>
      </w:r>
      <w:r>
        <w:rPr>
          <w:rFonts w:ascii="Arial"/>
          <w:color w:val="2B2A29"/>
          <w:w w:val="80"/>
        </w:rPr>
        <w:t>format</w:t>
      </w:r>
      <w:r>
        <w:rPr>
          <w:rFonts w:ascii="Arial"/>
          <w:color w:val="2B2A29"/>
          <w:spacing w:val="14"/>
          <w:w w:val="80"/>
        </w:rPr>
        <w:t xml:space="preserve"> </w:t>
      </w:r>
      <w:r>
        <w:rPr>
          <w:rFonts w:ascii="Arial"/>
          <w:color w:val="2B2A29"/>
          <w:w w:val="80"/>
        </w:rPr>
        <w:t>depends</w:t>
      </w:r>
      <w:r>
        <w:rPr>
          <w:rFonts w:ascii="Arial"/>
          <w:color w:val="2B2A29"/>
          <w:spacing w:val="15"/>
          <w:w w:val="80"/>
        </w:rPr>
        <w:t xml:space="preserve"> </w:t>
      </w:r>
      <w:r>
        <w:rPr>
          <w:rFonts w:ascii="Arial"/>
          <w:color w:val="2B2A29"/>
          <w:w w:val="80"/>
        </w:rPr>
        <w:t>on</w:t>
      </w:r>
      <w:r>
        <w:rPr>
          <w:rFonts w:ascii="Arial"/>
          <w:color w:val="2B2A29"/>
          <w:spacing w:val="15"/>
          <w:w w:val="80"/>
        </w:rPr>
        <w:t xml:space="preserve"> </w:t>
      </w:r>
      <w:r>
        <w:rPr>
          <w:rFonts w:ascii="Arial"/>
          <w:color w:val="2B2A29"/>
          <w:w w:val="80"/>
        </w:rPr>
        <w:t>the</w:t>
      </w:r>
      <w:r>
        <w:rPr>
          <w:rFonts w:ascii="Arial"/>
          <w:color w:val="2B2A29"/>
          <w:spacing w:val="15"/>
          <w:w w:val="80"/>
        </w:rPr>
        <w:t xml:space="preserve"> </w:t>
      </w:r>
      <w:r>
        <w:rPr>
          <w:rFonts w:ascii="Arial"/>
          <w:color w:val="2B2A29"/>
          <w:w w:val="80"/>
        </w:rPr>
        <w:t>DBMS.</w:t>
      </w:r>
      <w:r>
        <w:rPr>
          <w:rFonts w:ascii="Arial"/>
          <w:color w:val="2B2A29"/>
          <w:spacing w:val="-46"/>
          <w:w w:val="80"/>
        </w:rPr>
        <w:t xml:space="preserve"> </w:t>
      </w:r>
      <w:r>
        <w:rPr>
          <w:rFonts w:ascii="宋体"/>
          <w:color w:val="2B2A29"/>
          <w:w w:val="95"/>
        </w:rPr>
        <w:t>TIME</w:t>
      </w:r>
      <w:r>
        <w:rPr>
          <w:rFonts w:ascii="宋体"/>
          <w:color w:val="2B2A29"/>
          <w:w w:val="95"/>
        </w:rPr>
        <w:tab/>
      </w:r>
      <w:r>
        <w:rPr>
          <w:rFonts w:ascii="Arial"/>
          <w:color w:val="2B2A29"/>
          <w:w w:val="80"/>
        </w:rPr>
        <w:t>Represent</w:t>
      </w:r>
      <w:r>
        <w:rPr>
          <w:rFonts w:ascii="Arial"/>
          <w:color w:val="2B2A29"/>
          <w:spacing w:val="14"/>
          <w:w w:val="80"/>
        </w:rPr>
        <w:t xml:space="preserve"> </w:t>
      </w:r>
      <w:r>
        <w:rPr>
          <w:rFonts w:ascii="Arial"/>
          <w:color w:val="2B2A29"/>
          <w:w w:val="80"/>
        </w:rPr>
        <w:t>a</w:t>
      </w:r>
      <w:r>
        <w:rPr>
          <w:rFonts w:ascii="Arial"/>
          <w:color w:val="2B2A29"/>
          <w:spacing w:val="14"/>
          <w:w w:val="80"/>
        </w:rPr>
        <w:t xml:space="preserve"> </w:t>
      </w:r>
      <w:r>
        <w:rPr>
          <w:rFonts w:ascii="Arial"/>
          <w:color w:val="2B2A29"/>
          <w:w w:val="80"/>
        </w:rPr>
        <w:t>type</w:t>
      </w:r>
      <w:r>
        <w:rPr>
          <w:rFonts w:ascii="Arial"/>
          <w:color w:val="2B2A29"/>
          <w:spacing w:val="14"/>
          <w:w w:val="80"/>
        </w:rPr>
        <w:t xml:space="preserve"> </w:t>
      </w:r>
      <w:r>
        <w:rPr>
          <w:rFonts w:ascii="Arial"/>
          <w:color w:val="2B2A29"/>
          <w:w w:val="80"/>
        </w:rPr>
        <w:t>to</w:t>
      </w:r>
      <w:r>
        <w:rPr>
          <w:rFonts w:ascii="Arial"/>
          <w:color w:val="2B2A29"/>
          <w:spacing w:val="14"/>
          <w:w w:val="80"/>
        </w:rPr>
        <w:t xml:space="preserve"> </w:t>
      </w:r>
      <w:r>
        <w:rPr>
          <w:rFonts w:ascii="Arial"/>
          <w:color w:val="2B2A29"/>
          <w:w w:val="80"/>
        </w:rPr>
        <w:t>store</w:t>
      </w:r>
      <w:r>
        <w:rPr>
          <w:rFonts w:ascii="Arial"/>
          <w:color w:val="2B2A29"/>
          <w:spacing w:val="15"/>
          <w:w w:val="80"/>
        </w:rPr>
        <w:t xml:space="preserve"> </w:t>
      </w:r>
      <w:r>
        <w:rPr>
          <w:rFonts w:ascii="Arial"/>
          <w:color w:val="2B2A29"/>
          <w:w w:val="80"/>
        </w:rPr>
        <w:t>a</w:t>
      </w:r>
      <w:r>
        <w:rPr>
          <w:rFonts w:ascii="Arial"/>
          <w:color w:val="2B2A29"/>
          <w:spacing w:val="14"/>
          <w:w w:val="80"/>
        </w:rPr>
        <w:t xml:space="preserve"> </w:t>
      </w:r>
      <w:r>
        <w:rPr>
          <w:rFonts w:ascii="Arial"/>
          <w:color w:val="2B2A29"/>
          <w:w w:val="80"/>
        </w:rPr>
        <w:t>time</w:t>
      </w:r>
      <w:r>
        <w:rPr>
          <w:rFonts w:ascii="Arial"/>
          <w:color w:val="2B2A29"/>
          <w:spacing w:val="14"/>
          <w:w w:val="80"/>
        </w:rPr>
        <w:t xml:space="preserve"> </w:t>
      </w:r>
      <w:r>
        <w:rPr>
          <w:rFonts w:ascii="Arial"/>
          <w:color w:val="2B2A29"/>
          <w:w w:val="80"/>
        </w:rPr>
        <w:t>value;</w:t>
      </w:r>
      <w:r>
        <w:rPr>
          <w:rFonts w:ascii="Arial"/>
          <w:color w:val="2B2A29"/>
          <w:spacing w:val="14"/>
          <w:w w:val="80"/>
        </w:rPr>
        <w:t xml:space="preserve"> </w:t>
      </w:r>
      <w:r>
        <w:rPr>
          <w:rFonts w:ascii="Arial"/>
          <w:color w:val="2B2A29"/>
          <w:w w:val="80"/>
        </w:rPr>
        <w:t>the</w:t>
      </w:r>
      <w:r>
        <w:rPr>
          <w:rFonts w:ascii="Arial"/>
          <w:color w:val="2B2A29"/>
          <w:spacing w:val="14"/>
          <w:w w:val="80"/>
        </w:rPr>
        <w:t xml:space="preserve"> </w:t>
      </w:r>
      <w:r>
        <w:rPr>
          <w:rFonts w:ascii="Arial"/>
          <w:color w:val="2B2A29"/>
          <w:w w:val="80"/>
        </w:rPr>
        <w:t>format</w:t>
      </w:r>
      <w:r>
        <w:rPr>
          <w:rFonts w:ascii="Arial"/>
          <w:color w:val="2B2A29"/>
          <w:spacing w:val="15"/>
          <w:w w:val="80"/>
        </w:rPr>
        <w:t xml:space="preserve"> </w:t>
      </w:r>
      <w:r>
        <w:rPr>
          <w:rFonts w:ascii="Arial"/>
          <w:color w:val="2B2A29"/>
          <w:w w:val="80"/>
        </w:rPr>
        <w:t>depends</w:t>
      </w:r>
      <w:r>
        <w:rPr>
          <w:rFonts w:ascii="Arial"/>
          <w:color w:val="2B2A29"/>
          <w:spacing w:val="14"/>
          <w:w w:val="80"/>
        </w:rPr>
        <w:t xml:space="preserve"> </w:t>
      </w:r>
      <w:r>
        <w:rPr>
          <w:rFonts w:ascii="Arial"/>
          <w:color w:val="2B2A29"/>
          <w:w w:val="80"/>
        </w:rPr>
        <w:t>on</w:t>
      </w:r>
      <w:r>
        <w:rPr>
          <w:rFonts w:ascii="Arial"/>
          <w:color w:val="2B2A29"/>
          <w:spacing w:val="14"/>
          <w:w w:val="80"/>
        </w:rPr>
        <w:t xml:space="preserve"> </w:t>
      </w:r>
      <w:r>
        <w:rPr>
          <w:rFonts w:ascii="Arial"/>
          <w:color w:val="2B2A29"/>
          <w:w w:val="80"/>
        </w:rPr>
        <w:t>the</w:t>
      </w:r>
      <w:r>
        <w:rPr>
          <w:rFonts w:ascii="Arial"/>
          <w:color w:val="2B2A29"/>
          <w:spacing w:val="14"/>
          <w:w w:val="80"/>
        </w:rPr>
        <w:t xml:space="preserve"> </w:t>
      </w:r>
      <w:r>
        <w:rPr>
          <w:rFonts w:ascii="Arial"/>
          <w:color w:val="2B2A29"/>
          <w:w w:val="80"/>
        </w:rPr>
        <w:t>DBMS.</w:t>
      </w:r>
      <w:r>
        <w:rPr>
          <w:rFonts w:ascii="Arial"/>
          <w:color w:val="2B2A29"/>
          <w:spacing w:val="1"/>
          <w:w w:val="80"/>
        </w:rPr>
        <w:t xml:space="preserve"> </w:t>
      </w:r>
      <w:r>
        <w:rPr>
          <w:rFonts w:ascii="宋体"/>
          <w:color w:val="2B2A29"/>
          <w:w w:val="95"/>
        </w:rPr>
        <w:t>DATETIME</w:t>
      </w:r>
      <w:r>
        <w:rPr>
          <w:rFonts w:ascii="宋体"/>
          <w:color w:val="2B2A29"/>
          <w:w w:val="95"/>
        </w:rPr>
        <w:tab/>
      </w:r>
      <w:r>
        <w:rPr>
          <w:rFonts w:ascii="Arial"/>
          <w:color w:val="2B2A29"/>
          <w:spacing w:val="-1"/>
          <w:w w:val="85"/>
        </w:rPr>
        <w:t xml:space="preserve">A combination of a date and </w:t>
      </w:r>
      <w:r>
        <w:rPr>
          <w:rFonts w:ascii="Arial"/>
          <w:color w:val="2B2A29"/>
          <w:w w:val="85"/>
        </w:rPr>
        <w:t>a time; the format depends on the DBMS.</w:t>
      </w:r>
      <w:r>
        <w:rPr>
          <w:rFonts w:ascii="Arial"/>
          <w:color w:val="2B2A29"/>
          <w:spacing w:val="1"/>
          <w:w w:val="85"/>
        </w:rPr>
        <w:t xml:space="preserve"> </w:t>
      </w:r>
      <w:r>
        <w:rPr>
          <w:rFonts w:ascii="宋体"/>
          <w:color w:val="2B2A29"/>
          <w:w w:val="95"/>
        </w:rPr>
        <w:t>BLOB</w:t>
      </w:r>
      <w:r>
        <w:rPr>
          <w:rFonts w:ascii="宋体"/>
          <w:color w:val="2B2A29"/>
          <w:w w:val="95"/>
        </w:rPr>
        <w:tab/>
      </w:r>
      <w:r>
        <w:rPr>
          <w:rFonts w:ascii="Arial"/>
          <w:color w:val="2B2A29"/>
          <w:w w:val="85"/>
        </w:rPr>
        <w:t>Binary</w:t>
      </w:r>
      <w:r>
        <w:rPr>
          <w:rFonts w:ascii="Arial"/>
          <w:color w:val="2B2A29"/>
          <w:spacing w:val="-4"/>
          <w:w w:val="85"/>
        </w:rPr>
        <w:t xml:space="preserve"> </w:t>
      </w:r>
      <w:r>
        <w:rPr>
          <w:rFonts w:ascii="Arial"/>
          <w:color w:val="2B2A29"/>
          <w:w w:val="85"/>
        </w:rPr>
        <w:t>Large</w:t>
      </w:r>
      <w:r>
        <w:rPr>
          <w:rFonts w:ascii="Arial"/>
          <w:color w:val="2B2A29"/>
          <w:spacing w:val="-3"/>
          <w:w w:val="85"/>
        </w:rPr>
        <w:t xml:space="preserve"> </w:t>
      </w:r>
      <w:r>
        <w:rPr>
          <w:rFonts w:ascii="Arial"/>
          <w:color w:val="2B2A29"/>
          <w:w w:val="85"/>
        </w:rPr>
        <w:t>Object;</w:t>
      </w:r>
      <w:r>
        <w:rPr>
          <w:rFonts w:ascii="Arial"/>
          <w:color w:val="2B2A29"/>
          <w:spacing w:val="-4"/>
          <w:w w:val="85"/>
        </w:rPr>
        <w:t xml:space="preserve"> </w:t>
      </w:r>
      <w:r>
        <w:rPr>
          <w:rFonts w:ascii="Arial"/>
          <w:color w:val="2B2A29"/>
          <w:w w:val="85"/>
        </w:rPr>
        <w:t>this</w:t>
      </w:r>
      <w:r>
        <w:rPr>
          <w:rFonts w:ascii="Arial"/>
          <w:color w:val="2B2A29"/>
          <w:spacing w:val="-3"/>
          <w:w w:val="85"/>
        </w:rPr>
        <w:t xml:space="preserve"> </w:t>
      </w:r>
      <w:r>
        <w:rPr>
          <w:rFonts w:ascii="Arial"/>
          <w:color w:val="2B2A29"/>
          <w:w w:val="85"/>
        </w:rPr>
        <w:t>is</w:t>
      </w:r>
      <w:r>
        <w:rPr>
          <w:rFonts w:ascii="Arial"/>
          <w:color w:val="2B2A29"/>
          <w:spacing w:val="-4"/>
          <w:w w:val="85"/>
        </w:rPr>
        <w:t xml:space="preserve"> </w:t>
      </w:r>
      <w:r>
        <w:rPr>
          <w:rFonts w:ascii="Arial"/>
          <w:color w:val="2B2A29"/>
          <w:w w:val="85"/>
        </w:rPr>
        <w:t>used</w:t>
      </w:r>
      <w:r>
        <w:rPr>
          <w:rFonts w:ascii="Arial"/>
          <w:color w:val="2B2A29"/>
          <w:spacing w:val="-3"/>
          <w:w w:val="85"/>
        </w:rPr>
        <w:t xml:space="preserve"> </w:t>
      </w:r>
      <w:r>
        <w:rPr>
          <w:rFonts w:ascii="Arial"/>
          <w:color w:val="2B2A29"/>
          <w:w w:val="85"/>
        </w:rPr>
        <w:t>to</w:t>
      </w:r>
      <w:r>
        <w:rPr>
          <w:rFonts w:ascii="Arial"/>
          <w:color w:val="2B2A29"/>
          <w:spacing w:val="-4"/>
          <w:w w:val="85"/>
        </w:rPr>
        <w:t xml:space="preserve"> </w:t>
      </w:r>
      <w:r>
        <w:rPr>
          <w:rFonts w:ascii="Arial"/>
          <w:color w:val="2B2A29"/>
          <w:w w:val="85"/>
        </w:rPr>
        <w:t>store</w:t>
      </w:r>
      <w:r>
        <w:rPr>
          <w:rFonts w:ascii="Arial"/>
          <w:color w:val="2B2A29"/>
          <w:spacing w:val="-3"/>
          <w:w w:val="85"/>
        </w:rPr>
        <w:t xml:space="preserve"> </w:t>
      </w:r>
      <w:r>
        <w:rPr>
          <w:rFonts w:ascii="Arial"/>
          <w:color w:val="2B2A29"/>
          <w:w w:val="85"/>
        </w:rPr>
        <w:t>a</w:t>
      </w:r>
      <w:r>
        <w:rPr>
          <w:rFonts w:ascii="Arial"/>
          <w:color w:val="2B2A29"/>
          <w:spacing w:val="-4"/>
          <w:w w:val="85"/>
        </w:rPr>
        <w:t xml:space="preserve"> </w:t>
      </w:r>
      <w:r>
        <w:rPr>
          <w:rFonts w:ascii="Arial"/>
          <w:color w:val="2B2A29"/>
          <w:w w:val="85"/>
        </w:rPr>
        <w:t>large</w:t>
      </w:r>
      <w:r>
        <w:rPr>
          <w:rFonts w:ascii="Arial"/>
          <w:color w:val="2B2A29"/>
          <w:spacing w:val="-3"/>
          <w:w w:val="85"/>
        </w:rPr>
        <w:t xml:space="preserve"> </w:t>
      </w:r>
      <w:r>
        <w:rPr>
          <w:rFonts w:ascii="Arial"/>
          <w:color w:val="2B2A29"/>
          <w:w w:val="85"/>
        </w:rPr>
        <w:t>binary</w:t>
      </w:r>
      <w:r>
        <w:rPr>
          <w:rFonts w:ascii="Arial"/>
          <w:color w:val="2B2A29"/>
          <w:spacing w:val="-4"/>
          <w:w w:val="85"/>
        </w:rPr>
        <w:t xml:space="preserve"> </w:t>
      </w:r>
      <w:r>
        <w:rPr>
          <w:rFonts w:ascii="Arial"/>
          <w:color w:val="2B2A29"/>
          <w:w w:val="85"/>
        </w:rPr>
        <w:t>value.</w:t>
      </w:r>
    </w:p>
    <w:p>
      <w:pPr>
        <w:pStyle w:val="11"/>
        <w:tabs>
          <w:tab w:val="left" w:pos="2064"/>
        </w:tabs>
        <w:spacing w:before="118" w:line="340" w:lineRule="auto"/>
        <w:ind w:left="519" w:right="856"/>
        <w:rPr>
          <w:rFonts w:ascii="Arial"/>
        </w:rPr>
      </w:pPr>
      <w:r>
        <w:rPr>
          <w:rFonts w:ascii="宋体"/>
          <w:color w:val="2B2A29"/>
          <w:w w:val="95"/>
        </w:rPr>
        <w:t>date</w:t>
      </w:r>
      <w:r>
        <w:rPr>
          <w:rFonts w:ascii="宋体"/>
          <w:color w:val="2B2A29"/>
          <w:w w:val="95"/>
        </w:rPr>
        <w:tab/>
      </w:r>
      <w:r>
        <w:rPr>
          <w:rFonts w:ascii="Arial"/>
          <w:color w:val="2B2A29"/>
          <w:w w:val="80"/>
        </w:rPr>
        <w:t>表示存储日期值的类型；格式取决于DBMS。</w:t>
      </w:r>
      <w:r>
        <w:rPr>
          <w:rFonts w:ascii="宋体"/>
          <w:color w:val="2B2A29"/>
          <w:w w:val="95"/>
        </w:rPr>
        <w:t>time</w:t>
      </w:r>
      <w:r>
        <w:rPr>
          <w:rFonts w:ascii="宋体"/>
          <w:color w:val="2B2A29"/>
          <w:w w:val="95"/>
        </w:rPr>
        <w:tab/>
      </w:r>
      <w:r>
        <w:rPr>
          <w:rFonts w:ascii="Arial"/>
          <w:color w:val="2B2A29"/>
          <w:w w:val="80"/>
        </w:rPr>
        <w:t>表示存储时间值的类型；格式取决于DBMS。</w:t>
      </w:r>
      <w:r>
        <w:rPr>
          <w:rFonts w:ascii="宋体"/>
          <w:color w:val="2B2A29"/>
          <w:w w:val="95"/>
        </w:rPr>
        <w:t>DATETIME</w:t>
      </w:r>
      <w:r>
        <w:rPr>
          <w:rFonts w:ascii="宋体"/>
          <w:color w:val="2B2A29"/>
          <w:w w:val="95"/>
        </w:rPr>
        <w:tab/>
      </w:r>
      <w:r>
        <w:rPr>
          <w:rFonts w:ascii="Arial"/>
          <w:color w:val="2B2A29"/>
          <w:spacing w:val="-1"/>
          <w:w w:val="85"/>
        </w:rPr>
        <w:t>日期和</w:t>
      </w:r>
      <w:r>
        <w:rPr>
          <w:rFonts w:ascii="Arial"/>
          <w:color w:val="2B2A29"/>
          <w:w w:val="85"/>
        </w:rPr>
        <w:t>时间</w:t>
      </w:r>
      <w:r>
        <w:rPr>
          <w:rFonts w:ascii="Arial"/>
          <w:color w:val="2B2A29"/>
          <w:spacing w:val="-1"/>
          <w:w w:val="85"/>
        </w:rPr>
        <w:t>的组合</w:t>
      </w:r>
      <w:r>
        <w:rPr>
          <w:rFonts w:ascii="Arial"/>
          <w:color w:val="2B2A29"/>
          <w:w w:val="85"/>
        </w:rPr>
        <w:t>；格式取决于DBMS。</w:t>
      </w:r>
      <w:r>
        <w:rPr>
          <w:rFonts w:ascii="宋体"/>
          <w:color w:val="2B2A29"/>
          <w:w w:val="95"/>
        </w:rPr>
        <w:t>BLOB</w:t>
      </w:r>
      <w:r>
        <w:rPr>
          <w:rFonts w:ascii="宋体"/>
          <w:color w:val="2B2A29"/>
          <w:w w:val="95"/>
        </w:rPr>
        <w:tab/>
      </w:r>
      <w:r>
        <w:rPr>
          <w:rFonts w:ascii="Arial"/>
          <w:color w:val="2B2A29"/>
          <w:w w:val="85"/>
        </w:rPr>
        <w:t>二进制大型对象；这用于存储大</w:t>
      </w:r>
      <w:r>
        <w:rPr>
          <w:rFonts w:ascii="Arial"/>
          <w:color w:val="2B2A29"/>
          <w:spacing w:val="-3"/>
          <w:w w:val="85"/>
        </w:rPr>
        <w:t>的</w:t>
      </w:r>
      <w:r>
        <w:rPr>
          <w:rFonts w:ascii="Arial"/>
          <w:color w:val="2B2A29"/>
          <w:w w:val="85"/>
        </w:rPr>
        <w:t>二进制值。</w:t>
      </w:r>
    </w:p>
    <w:p>
      <w:r>
        <w:rPr>
          <w:rFonts w:ascii="宋体"/>
          <w:color w:val="2B2A29"/>
          <w:w w:val="90"/>
        </w:rPr>
        <w:t>CLOB</w:t>
      </w:r>
      <w:r>
        <w:rPr>
          <w:rFonts w:ascii="宋体"/>
          <w:color w:val="2B2A29"/>
          <w:w w:val="90"/>
        </w:rPr>
        <w:tab/>
      </w:r>
      <w:r>
        <w:rPr>
          <w:rFonts w:ascii="Arial"/>
          <w:color w:val="2B2A29"/>
          <w:w w:val="80"/>
        </w:rPr>
        <w:t>Character</w:t>
      </w:r>
      <w:r>
        <w:rPr>
          <w:rFonts w:ascii="Arial"/>
          <w:color w:val="2B2A29"/>
          <w:spacing w:val="16"/>
          <w:w w:val="80"/>
        </w:rPr>
        <w:t xml:space="preserve"> </w:t>
      </w:r>
      <w:r>
        <w:rPr>
          <w:rFonts w:ascii="Arial"/>
          <w:color w:val="2B2A29"/>
          <w:w w:val="80"/>
        </w:rPr>
        <w:t>Large</w:t>
      </w:r>
      <w:r>
        <w:rPr>
          <w:rFonts w:ascii="Arial"/>
          <w:color w:val="2B2A29"/>
          <w:spacing w:val="16"/>
          <w:w w:val="80"/>
        </w:rPr>
        <w:t xml:space="preserve"> </w:t>
      </w:r>
      <w:r>
        <w:rPr>
          <w:rFonts w:ascii="Arial"/>
          <w:color w:val="2B2A29"/>
          <w:w w:val="80"/>
        </w:rPr>
        <w:t>Object;</w:t>
      </w:r>
      <w:r>
        <w:rPr>
          <w:rFonts w:ascii="Arial"/>
          <w:color w:val="2B2A29"/>
          <w:spacing w:val="16"/>
          <w:w w:val="80"/>
        </w:rPr>
        <w:t xml:space="preserve"> </w:t>
      </w:r>
      <w:r>
        <w:rPr>
          <w:rFonts w:ascii="Arial"/>
          <w:color w:val="2B2A29"/>
          <w:w w:val="80"/>
        </w:rPr>
        <w:t>this</w:t>
      </w:r>
      <w:r>
        <w:rPr>
          <w:rFonts w:ascii="Arial"/>
          <w:color w:val="2B2A29"/>
          <w:spacing w:val="16"/>
          <w:w w:val="80"/>
        </w:rPr>
        <w:t xml:space="preserve"> </w:t>
      </w:r>
      <w:r>
        <w:rPr>
          <w:rFonts w:ascii="Arial"/>
          <w:color w:val="2B2A29"/>
          <w:w w:val="80"/>
        </w:rPr>
        <w:t>is</w:t>
      </w:r>
      <w:r>
        <w:rPr>
          <w:rFonts w:ascii="Arial"/>
          <w:color w:val="2B2A29"/>
          <w:spacing w:val="16"/>
          <w:w w:val="80"/>
        </w:rPr>
        <w:t xml:space="preserve"> </w:t>
      </w:r>
      <w:r>
        <w:rPr>
          <w:rFonts w:ascii="Arial"/>
          <w:color w:val="2B2A29"/>
          <w:w w:val="80"/>
        </w:rPr>
        <w:t>used</w:t>
      </w:r>
      <w:r>
        <w:rPr>
          <w:rFonts w:ascii="Arial"/>
          <w:color w:val="2B2A29"/>
          <w:spacing w:val="16"/>
          <w:w w:val="80"/>
        </w:rPr>
        <w:t xml:space="preserve"> </w:t>
      </w:r>
      <w:r>
        <w:rPr>
          <w:rFonts w:ascii="Arial"/>
          <w:color w:val="2B2A29"/>
          <w:w w:val="80"/>
        </w:rPr>
        <w:t>to</w:t>
      </w:r>
      <w:r>
        <w:rPr>
          <w:rFonts w:ascii="Arial"/>
          <w:color w:val="2B2A29"/>
          <w:spacing w:val="16"/>
          <w:w w:val="80"/>
        </w:rPr>
        <w:t xml:space="preserve"> </w:t>
      </w:r>
      <w:r>
        <w:rPr>
          <w:rFonts w:ascii="Arial"/>
          <w:color w:val="2B2A29"/>
          <w:w w:val="80"/>
        </w:rPr>
        <w:t>store</w:t>
      </w:r>
      <w:r>
        <w:rPr>
          <w:rFonts w:ascii="Arial"/>
          <w:color w:val="2B2A29"/>
          <w:spacing w:val="16"/>
          <w:w w:val="80"/>
        </w:rPr>
        <w:t xml:space="preserve"> </w:t>
      </w:r>
      <w:r>
        <w:rPr>
          <w:rFonts w:ascii="Arial"/>
          <w:color w:val="2B2A29"/>
          <w:w w:val="80"/>
        </w:rPr>
        <w:t>a</w:t>
      </w:r>
      <w:r>
        <w:rPr>
          <w:rFonts w:ascii="Arial"/>
          <w:color w:val="2B2A29"/>
          <w:spacing w:val="16"/>
          <w:w w:val="80"/>
        </w:rPr>
        <w:t xml:space="preserve"> </w:t>
      </w:r>
      <w:r>
        <w:rPr>
          <w:rFonts w:ascii="Arial"/>
          <w:color w:val="2B2A29"/>
          <w:w w:val="80"/>
        </w:rPr>
        <w:t>large</w:t>
      </w:r>
      <w:r>
        <w:rPr>
          <w:rFonts w:ascii="Arial"/>
          <w:color w:val="2B2A29"/>
          <w:spacing w:val="16"/>
          <w:w w:val="80"/>
        </w:rPr>
        <w:t xml:space="preserve"> </w:t>
      </w:r>
      <w:r>
        <w:rPr>
          <w:rFonts w:ascii="Arial"/>
          <w:color w:val="2B2A29"/>
          <w:w w:val="80"/>
        </w:rPr>
        <w:t>string</w:t>
      </w:r>
      <w:r>
        <w:rPr>
          <w:rFonts w:ascii="Arial"/>
          <w:color w:val="2B2A29"/>
          <w:spacing w:val="16"/>
          <w:w w:val="80"/>
        </w:rPr>
        <w:t xml:space="preserve"> </w:t>
      </w:r>
      <w:r>
        <w:rPr>
          <w:rFonts w:ascii="Arial"/>
          <w:color w:val="2B2A29"/>
          <w:w w:val="80"/>
        </w:rPr>
        <w:t>value.</w:t>
      </w:r>
    </w:p>
    <w:p>
      <w:pPr>
        <w:pStyle w:val="11"/>
        <w:tabs>
          <w:tab w:val="left" w:pos="2064"/>
        </w:tabs>
        <w:spacing w:line="281" w:lineRule="exact"/>
        <w:ind w:left="520"/>
        <w:rPr>
          <w:rFonts w:ascii="Arial"/>
        </w:rPr>
      </w:pPr>
      <w:r>
        <w:rPr>
          <w:rFonts w:ascii="宋体"/>
          <w:color w:val="2B2A29"/>
          <w:w w:val="90"/>
        </w:rPr>
        <w:t>CLOB</w:t>
      </w:r>
      <w:r>
        <w:rPr>
          <w:rFonts w:ascii="宋体"/>
          <w:color w:val="2B2A29"/>
          <w:w w:val="90"/>
        </w:rPr>
        <w:tab/>
      </w:r>
      <w:r>
        <w:rPr>
          <w:rFonts w:ascii="Arial"/>
          <w:color w:val="2B2A29"/>
          <w:w w:val="80"/>
        </w:rPr>
        <w:t>字符大型对象；这用于存储大字符串值。</w:t>
      </w:r>
    </w:p>
    <w:p>
      <w:pPr>
        <w:pStyle w:val="11"/>
        <w:spacing w:before="7"/>
        <w:rPr>
          <w:rFonts w:ascii="Arial"/>
          <w:sz w:val="5"/>
        </w:rPr>
      </w:pPr>
      <w:r>
        <w:pict>
          <v:group id="docshapegroup233" o:spid="_x0000_s1302" o:spt="203" style="position:absolute;left:0pt;margin-left:54pt;margin-top:4.4pt;height:0.5pt;width:414pt;mso-position-horizontal-relative:page;mso-wrap-distance-bottom:0pt;mso-wrap-distance-top:0pt;z-index:-251556864;mso-width-relative:page;mso-height-relative:page;" coordorigin="1080,88" coordsize="8280,10">
            <o:lock v:ext="edit"/>
            <v:line id="_x0000_s1303" o:spid="_x0000_s1303" o:spt="20" style="position:absolute;left:2625;top:93;height:0;width:6735;" stroked="t" coordsize="21600,21600">
              <v:path arrowok="t"/>
              <v:fill focussize="0,0"/>
              <v:stroke weight="0.5pt" color="#2B2A29"/>
              <v:imagedata o:title=""/>
              <o:lock v:ext="edit"/>
            </v:line>
            <v:line id="_x0000_s1304" o:spid="_x0000_s1304" o:spt="20" style="position:absolute;left:1080;top:93;height:0;width:1545;" stroked="t" coordsize="21600,21600">
              <v:path arrowok="t"/>
              <v:fill focussize="0,0"/>
              <v:stroke weight="0.5pt" color="#2B2A29"/>
              <v:imagedata o:title=""/>
              <o:lock v:ext="edit"/>
            </v:line>
            <w10:wrap type="topAndBottom"/>
          </v:group>
        </w:pict>
      </w:r>
    </w:p>
    <w:p>
      <w:pPr>
        <w:spacing w:after="0"/>
        <w:rPr>
          <w:rFonts w:ascii="Arial"/>
          <w:sz w:val="5"/>
        </w:rPr>
        <w:sectPr>
          <w:pgSz w:w="10080" w:h="14400"/>
          <w:pgMar w:top="1260" w:right="560" w:bottom="1260" w:left="560" w:header="1037" w:footer="1070" w:gutter="0"/>
          <w:cols w:space="720" w:num="1"/>
        </w:sectPr>
      </w:pPr>
    </w:p>
    <w:p>
      <w:pPr>
        <w:pStyle w:val="11"/>
        <w:spacing w:before="3"/>
        <w:rPr>
          <w:rFonts w:ascii="Arial"/>
          <w:sz w:val="14"/>
        </w:rPr>
      </w:pPr>
    </w:p>
    <w:p>
      <w:r>
        <w:rPr>
          <w:color w:val="2B2A29"/>
          <w:w w:val="105"/>
        </w:rPr>
        <w:t>The DDL</w:t>
      </w:r>
      <w:r>
        <w:rPr>
          <w:color w:val="2B2A29"/>
          <w:spacing w:val="1"/>
          <w:w w:val="105"/>
        </w:rPr>
        <w:t xml:space="preserve"> </w:t>
      </w:r>
      <w:r>
        <w:rPr>
          <w:color w:val="2B2A29"/>
          <w:w w:val="105"/>
        </w:rPr>
        <w:t>statement</w:t>
      </w:r>
      <w:r>
        <w:rPr>
          <w:color w:val="2B2A29"/>
          <w:spacing w:val="1"/>
          <w:w w:val="105"/>
        </w:rPr>
        <w:t xml:space="preserve"> </w:t>
      </w:r>
      <w:r>
        <w:rPr>
          <w:color w:val="2B2A29"/>
          <w:w w:val="105"/>
        </w:rPr>
        <w:t>required</w:t>
      </w:r>
      <w:r>
        <w:rPr>
          <w:color w:val="2B2A29"/>
          <w:spacing w:val="1"/>
          <w:w w:val="105"/>
        </w:rPr>
        <w:t xml:space="preserve"> </w:t>
      </w:r>
      <w:r>
        <w:rPr>
          <w:color w:val="2B2A29"/>
          <w:w w:val="105"/>
        </w:rPr>
        <w:t>to</w:t>
      </w:r>
      <w:r>
        <w:rPr>
          <w:color w:val="2B2A29"/>
          <w:spacing w:val="1"/>
          <w:w w:val="105"/>
        </w:rPr>
        <w:t xml:space="preserve"> </w:t>
      </w:r>
      <w:r>
        <w:rPr>
          <w:color w:val="2B2A29"/>
          <w:w w:val="105"/>
        </w:rPr>
        <w:t>create the</w:t>
      </w:r>
      <w:r>
        <w:rPr>
          <w:color w:val="2B2A29"/>
          <w:spacing w:val="1"/>
          <w:w w:val="105"/>
        </w:rPr>
        <w:t xml:space="preserve"> </w:t>
      </w:r>
      <w:r>
        <w:rPr>
          <w:color w:val="2B2A29"/>
          <w:w w:val="105"/>
        </w:rPr>
        <w:t>Employees</w:t>
      </w:r>
      <w:r>
        <w:rPr>
          <w:color w:val="2B2A29"/>
          <w:spacing w:val="1"/>
          <w:w w:val="105"/>
        </w:rPr>
        <w:t xml:space="preserve"> </w:t>
      </w:r>
      <w:r>
        <w:rPr>
          <w:color w:val="2B2A29"/>
          <w:w w:val="105"/>
        </w:rPr>
        <w:t>table</w:t>
      </w:r>
      <w:r>
        <w:rPr>
          <w:color w:val="2B2A29"/>
          <w:spacing w:val="1"/>
          <w:w w:val="105"/>
        </w:rPr>
        <w:t xml:space="preserve"> </w:t>
      </w:r>
      <w:r>
        <w:rPr>
          <w:color w:val="2B2A29"/>
          <w:w w:val="105"/>
        </w:rPr>
        <w:t>is</w:t>
      </w:r>
      <w:r>
        <w:rPr>
          <w:color w:val="2B2A29"/>
          <w:spacing w:val="1"/>
          <w:w w:val="105"/>
        </w:rPr>
        <w:t xml:space="preserve"> </w:t>
      </w:r>
      <w:r>
        <w:rPr>
          <w:color w:val="2B2A29"/>
          <w:w w:val="105"/>
        </w:rPr>
        <w:t>shown here:</w:t>
      </w:r>
    </w:p>
    <w:p>
      <w:pPr>
        <w:pStyle w:val="11"/>
        <w:spacing w:before="85"/>
        <w:ind w:left="519"/>
      </w:pPr>
      <w:r>
        <w:rPr>
          <w:color w:val="2B2A29"/>
          <w:w w:val="105"/>
        </w:rPr>
        <w:t>创建Employees表所需</w:t>
      </w:r>
      <w:r>
        <w:rPr>
          <w:color w:val="2B2A29"/>
          <w:spacing w:val="1"/>
          <w:w w:val="105"/>
        </w:rPr>
        <w:t>的</w:t>
      </w:r>
      <w:bookmarkStart w:id="242" w:name="_bookmark227"/>
      <w:bookmarkEnd w:id="242"/>
      <w:r>
        <w:rPr>
          <w:color w:val="2B2A29"/>
          <w:w w:val="105"/>
        </w:rPr>
        <w:t>DDL语句如下所示：</w:t>
      </w:r>
    </w:p>
    <w:p>
      <w:r>
        <w:rPr>
          <w:rFonts w:ascii="宋体"/>
          <w:color w:val="2B2A29"/>
        </w:rPr>
        <w:t>CREATE TABLE Employees (EmployeeId INT, Name VARCHAR, DeptId</w:t>
      </w:r>
      <w:r>
        <w:rPr>
          <w:rFonts w:ascii="宋体"/>
          <w:color w:val="2B2A29"/>
          <w:spacing w:val="1"/>
        </w:rPr>
        <w:t xml:space="preserve"> </w:t>
      </w:r>
      <w:r>
        <w:rPr>
          <w:rFonts w:ascii="宋体"/>
          <w:color w:val="2B2A29"/>
        </w:rPr>
        <w:t>INT,</w:t>
      </w:r>
      <w:r>
        <w:rPr>
          <w:rFonts w:ascii="宋体"/>
          <w:color w:val="2B2A29"/>
          <w:spacing w:val="1"/>
        </w:rPr>
        <w:t xml:space="preserve"> </w:t>
      </w:r>
      <w:r>
        <w:rPr>
          <w:rFonts w:ascii="宋体"/>
          <w:color w:val="2B2A29"/>
        </w:rPr>
        <w:t>Telephone</w:t>
      </w:r>
      <w:r>
        <w:rPr>
          <w:rFonts w:ascii="宋体"/>
          <w:color w:val="2B2A29"/>
          <w:spacing w:val="-4"/>
        </w:rPr>
        <w:t xml:space="preserve"> </w:t>
      </w:r>
      <w:r>
        <w:rPr>
          <w:rFonts w:ascii="宋体"/>
          <w:color w:val="2B2A29"/>
        </w:rPr>
        <w:t>VARCHAR,</w:t>
      </w:r>
      <w:r>
        <w:rPr>
          <w:rFonts w:ascii="宋体"/>
          <w:color w:val="2B2A29"/>
          <w:spacing w:val="-3"/>
        </w:rPr>
        <w:t xml:space="preserve"> </w:t>
      </w:r>
      <w:r>
        <w:rPr>
          <w:rFonts w:ascii="宋体"/>
          <w:color w:val="2B2A29"/>
        </w:rPr>
        <w:t>PRIMARY</w:t>
      </w:r>
      <w:r>
        <w:rPr>
          <w:rFonts w:ascii="宋体"/>
          <w:color w:val="2B2A29"/>
          <w:spacing w:val="-3"/>
        </w:rPr>
        <w:t xml:space="preserve"> </w:t>
      </w:r>
      <w:r>
        <w:rPr>
          <w:rFonts w:ascii="宋体"/>
          <w:color w:val="2B2A29"/>
        </w:rPr>
        <w:t>KEY(EmployeeId),</w:t>
      </w:r>
      <w:r>
        <w:rPr>
          <w:rFonts w:ascii="宋体"/>
          <w:color w:val="2B2A29"/>
          <w:spacing w:val="-3"/>
        </w:rPr>
        <w:t xml:space="preserve"> </w:t>
      </w:r>
      <w:r>
        <w:rPr>
          <w:rFonts w:ascii="宋体"/>
          <w:color w:val="2B2A29"/>
        </w:rPr>
        <w:t>FOREIGN</w:t>
      </w:r>
      <w:r>
        <w:rPr>
          <w:rFonts w:ascii="宋体"/>
          <w:color w:val="2B2A29"/>
          <w:spacing w:val="-3"/>
        </w:rPr>
        <w:t xml:space="preserve"> </w:t>
      </w:r>
      <w:r>
        <w:rPr>
          <w:rFonts w:ascii="宋体"/>
          <w:color w:val="2B2A29"/>
        </w:rPr>
        <w:t>KEY(DeptId)</w:t>
      </w:r>
      <w:r>
        <w:rPr>
          <w:rFonts w:ascii="宋体"/>
          <w:color w:val="2B2A29"/>
          <w:spacing w:val="-3"/>
        </w:rPr>
        <w:t xml:space="preserve"> </w:t>
      </w:r>
      <w:r>
        <w:rPr>
          <w:rFonts w:ascii="宋体"/>
          <w:color w:val="2B2A29"/>
        </w:rPr>
        <w:t>REFERENCES</w:t>
      </w:r>
    </w:p>
    <w:p>
      <w:pPr>
        <w:pStyle w:val="11"/>
        <w:spacing w:before="212" w:line="273" w:lineRule="auto"/>
        <w:ind w:left="160" w:right="659"/>
        <w:rPr>
          <w:rFonts w:ascii="宋体"/>
        </w:rPr>
      </w:pPr>
      <w:r>
        <w:rPr>
          <w:rFonts w:ascii="宋体"/>
          <w:color w:val="2B2A29"/>
        </w:rPr>
        <w:t>创建表员工（EmployeeId INT，姓名VARCHAR，部门ID INT，电话VARCHAR，</w:t>
      </w:r>
      <w:r>
        <w:rPr>
          <w:rFonts w:ascii="宋体"/>
          <w:color w:val="2B2A29"/>
          <w:spacing w:val="-3"/>
        </w:rPr>
        <w:t>主键</w:t>
      </w:r>
      <w:r>
        <w:rPr>
          <w:rFonts w:ascii="宋体"/>
          <w:color w:val="2B2A29"/>
        </w:rPr>
        <w:t>（EmploymeId），外键（部门ID）参考</w:t>
      </w:r>
    </w:p>
    <w:p>
      <w:r>
        <w:rPr>
          <w:rFonts w:ascii="宋体"/>
          <w:color w:val="2B2A29"/>
        </w:rPr>
        <w:t>Departments(DeptId));</w:t>
      </w:r>
    </w:p>
    <w:p>
      <w:pPr>
        <w:pStyle w:val="11"/>
        <w:spacing w:line="279" w:lineRule="exact"/>
        <w:ind w:left="160"/>
        <w:rPr>
          <w:rFonts w:ascii="宋体"/>
        </w:rPr>
      </w:pPr>
      <w:r>
        <w:rPr>
          <w:rFonts w:ascii="宋体"/>
          <w:color w:val="2B2A29"/>
        </w:rPr>
        <w:t>部门（DeptId））；</w:t>
      </w:r>
    </w:p>
    <w:p>
      <w:r>
        <w:rPr>
          <w:color w:val="2B2A29"/>
          <w:w w:val="105"/>
        </w:rPr>
        <w:t>Here, we are marking the DeptId field as a foreign key, which points to the field</w:t>
      </w:r>
      <w:r>
        <w:rPr>
          <w:color w:val="2B2A29"/>
          <w:spacing w:val="1"/>
          <w:w w:val="105"/>
        </w:rPr>
        <w:t xml:space="preserve"> </w:t>
      </w:r>
      <w:r>
        <w:rPr>
          <w:color w:val="2B2A29"/>
          <w:w w:val="105"/>
        </w:rPr>
        <w:t>DeptId</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table</w:t>
      </w:r>
      <w:r>
        <w:rPr>
          <w:color w:val="2B2A29"/>
          <w:spacing w:val="3"/>
          <w:w w:val="105"/>
        </w:rPr>
        <w:t xml:space="preserve"> </w:t>
      </w:r>
      <w:r>
        <w:rPr>
          <w:color w:val="2B2A29"/>
          <w:w w:val="105"/>
        </w:rPr>
        <w:t>Departments.</w:t>
      </w:r>
      <w:r>
        <w:rPr>
          <w:color w:val="2B2A29"/>
          <w:spacing w:val="2"/>
          <w:w w:val="105"/>
        </w:rPr>
        <w:t xml:space="preserve"> </w:t>
      </w:r>
      <w:r>
        <w:rPr>
          <w:color w:val="2B2A29"/>
          <w:w w:val="105"/>
        </w:rPr>
        <w:t>This</w:t>
      </w:r>
      <w:r>
        <w:rPr>
          <w:color w:val="2B2A29"/>
          <w:spacing w:val="2"/>
          <w:w w:val="105"/>
        </w:rPr>
        <w:t xml:space="preserve"> </w:t>
      </w:r>
      <w:r>
        <w:rPr>
          <w:color w:val="2B2A29"/>
          <w:w w:val="105"/>
        </w:rPr>
        <w:t>creates</w:t>
      </w:r>
      <w:r>
        <w:rPr>
          <w:color w:val="2B2A29"/>
          <w:spacing w:val="3"/>
          <w:w w:val="105"/>
        </w:rPr>
        <w:t xml:space="preserve"> </w:t>
      </w:r>
      <w:r>
        <w:rPr>
          <w:color w:val="2B2A29"/>
          <w:w w:val="105"/>
        </w:rPr>
        <w:t>the</w:t>
      </w:r>
      <w:r>
        <w:rPr>
          <w:color w:val="2B2A29"/>
          <w:spacing w:val="2"/>
          <w:w w:val="105"/>
        </w:rPr>
        <w:t xml:space="preserve"> </w:t>
      </w:r>
      <w:r>
        <w:rPr>
          <w:color w:val="2B2A29"/>
          <w:w w:val="105"/>
        </w:rPr>
        <w:t>link</w:t>
      </w:r>
      <w:r>
        <w:rPr>
          <w:color w:val="2B2A29"/>
          <w:spacing w:val="2"/>
          <w:w w:val="105"/>
        </w:rPr>
        <w:t xml:space="preserve"> </w:t>
      </w:r>
      <w:r>
        <w:rPr>
          <w:color w:val="2B2A29"/>
          <w:w w:val="105"/>
        </w:rPr>
        <w:t>between</w:t>
      </w:r>
      <w:r>
        <w:rPr>
          <w:color w:val="2B2A29"/>
          <w:spacing w:val="3"/>
          <w:w w:val="105"/>
        </w:rPr>
        <w:t xml:space="preserve"> </w:t>
      </w:r>
      <w:r>
        <w:rPr>
          <w:color w:val="2B2A29"/>
          <w:w w:val="105"/>
        </w:rPr>
        <w:t>the</w:t>
      </w:r>
      <w:r>
        <w:rPr>
          <w:color w:val="2B2A29"/>
          <w:spacing w:val="2"/>
          <w:w w:val="105"/>
        </w:rPr>
        <w:t xml:space="preserve"> </w:t>
      </w:r>
      <w:r>
        <w:rPr>
          <w:color w:val="2B2A29"/>
          <w:w w:val="105"/>
        </w:rPr>
        <w:t>tables,</w:t>
      </w:r>
      <w:r>
        <w:rPr>
          <w:color w:val="2B2A29"/>
          <w:spacing w:val="2"/>
          <w:w w:val="105"/>
        </w:rPr>
        <w:t xml:space="preserve"> </w:t>
      </w:r>
      <w:r>
        <w:rPr>
          <w:color w:val="2B2A29"/>
          <w:w w:val="105"/>
        </w:rPr>
        <w:t>and</w:t>
      </w:r>
      <w:r>
        <w:rPr>
          <w:color w:val="2B2A29"/>
          <w:spacing w:val="3"/>
          <w:w w:val="105"/>
        </w:rPr>
        <w:t xml:space="preserve"> </w:t>
      </w:r>
      <w:r>
        <w:rPr>
          <w:color w:val="2B2A29"/>
          <w:w w:val="105"/>
        </w:rPr>
        <w:t>it</w:t>
      </w:r>
      <w:r>
        <w:rPr>
          <w:color w:val="2B2A29"/>
          <w:spacing w:val="2"/>
          <w:w w:val="105"/>
        </w:rPr>
        <w:t xml:space="preserve"> </w:t>
      </w:r>
      <w:r>
        <w:rPr>
          <w:color w:val="2B2A29"/>
          <w:w w:val="105"/>
        </w:rPr>
        <w:t>also</w:t>
      </w:r>
      <w:r>
        <w:rPr>
          <w:color w:val="2B2A29"/>
          <w:spacing w:val="1"/>
          <w:w w:val="105"/>
        </w:rPr>
        <w:t xml:space="preserve"> </w:t>
      </w:r>
      <w:r>
        <w:rPr>
          <w:color w:val="2B2A29"/>
          <w:w w:val="105"/>
        </w:rPr>
        <w:t>has the added benefit of the DBMS validating the field values when data updates are</w:t>
      </w:r>
      <w:r>
        <w:rPr>
          <w:color w:val="2B2A29"/>
          <w:spacing w:val="1"/>
          <w:w w:val="105"/>
        </w:rPr>
        <w:t xml:space="preserve"> </w:t>
      </w:r>
      <w:r>
        <w:rPr>
          <w:color w:val="2B2A29"/>
          <w:w w:val="105"/>
        </w:rPr>
        <w:t>done. For example, when a new entry is added to the Employees table, the DBMS</w:t>
      </w:r>
      <w:r>
        <w:rPr>
          <w:color w:val="2B2A29"/>
          <w:spacing w:val="1"/>
          <w:w w:val="105"/>
        </w:rPr>
        <w:t xml:space="preserve"> </w:t>
      </w:r>
      <w:r>
        <w:rPr>
          <w:color w:val="2B2A29"/>
          <w:w w:val="105"/>
        </w:rPr>
        <w:t>checks whether the DeptId value given is actually an existing value in a record in the</w:t>
      </w:r>
      <w:r>
        <w:rPr>
          <w:color w:val="2B2A29"/>
          <w:spacing w:val="1"/>
          <w:w w:val="105"/>
        </w:rPr>
        <w:t xml:space="preserve"> </w:t>
      </w:r>
      <w:r>
        <w:rPr>
          <w:color w:val="2B2A29"/>
          <w:w w:val="105"/>
        </w:rPr>
        <w:t>Departments</w:t>
      </w:r>
      <w:r>
        <w:rPr>
          <w:color w:val="2B2A29"/>
          <w:spacing w:val="-2"/>
          <w:w w:val="105"/>
        </w:rPr>
        <w:t xml:space="preserve"> </w:t>
      </w:r>
      <w:r>
        <w:rPr>
          <w:color w:val="2B2A29"/>
          <w:w w:val="105"/>
        </w:rPr>
        <w:t>table.</w:t>
      </w:r>
      <w:r>
        <w:rPr>
          <w:color w:val="2B2A29"/>
          <w:spacing w:val="-2"/>
          <w:w w:val="105"/>
        </w:rPr>
        <w:t xml:space="preserve"> </w:t>
      </w:r>
      <w:r>
        <w:rPr>
          <w:color w:val="2B2A29"/>
          <w:w w:val="105"/>
        </w:rPr>
        <w:t>We</w:t>
      </w:r>
      <w:r>
        <w:rPr>
          <w:color w:val="2B2A29"/>
          <w:spacing w:val="-2"/>
          <w:w w:val="105"/>
        </w:rPr>
        <w:t xml:space="preserve"> </w:t>
      </w:r>
      <w:r>
        <w:rPr>
          <w:color w:val="2B2A29"/>
          <w:w w:val="105"/>
        </w:rPr>
        <w:t>call</w:t>
      </w:r>
      <w:r>
        <w:rPr>
          <w:color w:val="2B2A29"/>
          <w:spacing w:val="-1"/>
          <w:w w:val="105"/>
        </w:rPr>
        <w:t xml:space="preserve"> </w:t>
      </w:r>
      <w:r>
        <w:rPr>
          <w:color w:val="2B2A29"/>
          <w:w w:val="105"/>
        </w:rPr>
        <w:t>this</w:t>
      </w:r>
      <w:r>
        <w:rPr>
          <w:color w:val="2B2A29"/>
          <w:spacing w:val="-2"/>
          <w:w w:val="105"/>
        </w:rPr>
        <w:t xml:space="preserve"> </w:t>
      </w:r>
      <w:r>
        <w:rPr>
          <w:color w:val="2B2A29"/>
          <w:w w:val="105"/>
        </w:rPr>
        <w:t>maintaining</w:t>
      </w:r>
      <w:r>
        <w:rPr>
          <w:color w:val="2B2A29"/>
          <w:spacing w:val="-2"/>
          <w:w w:val="105"/>
        </w:rPr>
        <w:t xml:space="preserve"> </w:t>
      </w:r>
      <w:r>
        <w:rPr>
          <w:color w:val="2B2A29"/>
          <w:w w:val="105"/>
        </w:rPr>
        <w:t>the</w:t>
      </w:r>
      <w:r>
        <w:rPr>
          <w:color w:val="2B2A29"/>
          <w:spacing w:val="-2"/>
          <w:w w:val="105"/>
        </w:rPr>
        <w:t xml:space="preserve"> </w:t>
      </w:r>
      <w:r>
        <w:rPr>
          <w:i/>
          <w:color w:val="2B2A29"/>
          <w:w w:val="105"/>
        </w:rPr>
        <w:t>referential integrity</w:t>
      </w:r>
      <w:r>
        <w:rPr>
          <w:i/>
          <w:color w:val="2B2A29"/>
          <w:spacing w:val="-2"/>
          <w:w w:val="105"/>
        </w:rPr>
        <w:t xml:space="preserve"> </w:t>
      </w:r>
      <w:r>
        <w:rPr>
          <w:color w:val="2B2A29"/>
          <w:w w:val="105"/>
        </w:rPr>
        <w:t>among</w:t>
      </w:r>
      <w:r>
        <w:rPr>
          <w:color w:val="2B2A29"/>
          <w:spacing w:val="-2"/>
          <w:w w:val="105"/>
        </w:rPr>
        <w:t xml:space="preserve"> </w:t>
      </w:r>
      <w:r>
        <w:rPr>
          <w:color w:val="2B2A29"/>
          <w:w w:val="105"/>
        </w:rPr>
        <w:t>the</w:t>
      </w:r>
      <w:r>
        <w:rPr>
          <w:color w:val="2B2A29"/>
          <w:spacing w:val="-2"/>
          <w:w w:val="105"/>
        </w:rPr>
        <w:t xml:space="preserve"> </w:t>
      </w:r>
      <w:r>
        <w:rPr>
          <w:color w:val="2B2A29"/>
          <w:w w:val="105"/>
        </w:rPr>
        <w:t>tables.</w:t>
      </w:r>
    </w:p>
    <w:p>
      <w:pPr>
        <w:pStyle w:val="11"/>
        <w:spacing w:before="213" w:line="304" w:lineRule="auto"/>
        <w:ind w:left="160" w:right="817" w:firstLine="359"/>
      </w:pPr>
      <w:r>
        <w:rPr>
          <w:color w:val="2B2A29"/>
          <w:w w:val="105"/>
        </w:rPr>
        <w:t>这里，我们将DeptId字段标记为外键，该外键指向表Departments中</w:t>
      </w:r>
      <w:r>
        <w:rPr>
          <w:color w:val="2B2A29"/>
          <w:spacing w:val="2"/>
          <w:w w:val="105"/>
        </w:rPr>
        <w:t>的</w:t>
      </w:r>
      <w:r>
        <w:rPr>
          <w:color w:val="2B2A29"/>
          <w:w w:val="105"/>
        </w:rPr>
        <w:t>字段DeptId。这在表之间创建</w:t>
      </w:r>
      <w:r>
        <w:rPr>
          <w:color w:val="2B2A29"/>
          <w:spacing w:val="3"/>
          <w:w w:val="105"/>
        </w:rPr>
        <w:t>了</w:t>
      </w:r>
      <w:r>
        <w:rPr>
          <w:color w:val="2B2A29"/>
          <w:w w:val="105"/>
        </w:rPr>
        <w:t>链接，并且</w:t>
      </w:r>
      <w:r>
        <w:rPr>
          <w:color w:val="2B2A29"/>
          <w:spacing w:val="3"/>
          <w:w w:val="105"/>
        </w:rPr>
        <w:t>还</w:t>
      </w:r>
      <w:r>
        <w:rPr>
          <w:color w:val="2B2A29"/>
          <w:w w:val="105"/>
        </w:rPr>
        <w:t>具有DBMS在数据更新完成时验证字段值的额外好处。例如，当向Employees表中添加新条目时，DBMS检查给定的DeptId值是否实际上是Departments表中记录中的现有值。我们称之为保持表之间</w:t>
      </w:r>
      <w:r>
        <w:rPr>
          <w:color w:val="2B2A29"/>
          <w:spacing w:val="-2"/>
          <w:w w:val="105"/>
        </w:rPr>
        <w:t>的</w:t>
      </w:r>
      <w:r>
        <w:rPr>
          <w:i/>
          <w:color w:val="2B2A29"/>
          <w:w w:val="105"/>
        </w:rPr>
        <w:t>引用完整性</w:t>
      </w:r>
      <w:r>
        <w:rPr>
          <w:color w:val="2B2A29"/>
          <w:w w:val="105"/>
        </w:rPr>
        <w:t>。</w:t>
      </w:r>
    </w:p>
    <w:p>
      <w:r>
        <w:rPr>
          <w:color w:val="2B2A29"/>
          <w:w w:val="105"/>
        </w:rPr>
        <w:t>In</w:t>
      </w:r>
      <w:r>
        <w:rPr>
          <w:color w:val="2B2A29"/>
          <w:spacing w:val="1"/>
          <w:w w:val="105"/>
        </w:rPr>
        <w:t xml:space="preserve"> </w:t>
      </w:r>
      <w:r>
        <w:rPr>
          <w:color w:val="2B2A29"/>
          <w:w w:val="105"/>
        </w:rPr>
        <w:t>a</w:t>
      </w:r>
      <w:r>
        <w:rPr>
          <w:color w:val="2B2A29"/>
          <w:spacing w:val="2"/>
          <w:w w:val="105"/>
        </w:rPr>
        <w:t xml:space="preserve"> </w:t>
      </w:r>
      <w:r>
        <w:rPr>
          <w:color w:val="2B2A29"/>
          <w:w w:val="105"/>
        </w:rPr>
        <w:t>similar</w:t>
      </w:r>
      <w:r>
        <w:rPr>
          <w:color w:val="2B2A29"/>
          <w:spacing w:val="2"/>
          <w:w w:val="105"/>
        </w:rPr>
        <w:t xml:space="preserve"> </w:t>
      </w:r>
      <w:r>
        <w:rPr>
          <w:color w:val="2B2A29"/>
          <w:w w:val="105"/>
        </w:rPr>
        <w:t>manner,</w:t>
      </w:r>
      <w:r>
        <w:rPr>
          <w:color w:val="2B2A29"/>
          <w:spacing w:val="1"/>
          <w:w w:val="105"/>
        </w:rPr>
        <w:t xml:space="preserve"> </w:t>
      </w:r>
      <w:r>
        <w:rPr>
          <w:color w:val="2B2A29"/>
          <w:w w:val="105"/>
        </w:rPr>
        <w:t>the</w:t>
      </w:r>
      <w:r>
        <w:rPr>
          <w:color w:val="2B2A29"/>
          <w:spacing w:val="2"/>
          <w:w w:val="105"/>
        </w:rPr>
        <w:t xml:space="preserve"> </w:t>
      </w:r>
      <w:r>
        <w:rPr>
          <w:color w:val="2B2A29"/>
          <w:w w:val="105"/>
        </w:rPr>
        <w:t>following</w:t>
      </w:r>
      <w:r>
        <w:rPr>
          <w:color w:val="2B2A29"/>
          <w:spacing w:val="2"/>
          <w:w w:val="105"/>
        </w:rPr>
        <w:t xml:space="preserve"> </w:t>
      </w:r>
      <w:r>
        <w:rPr>
          <w:color w:val="2B2A29"/>
          <w:w w:val="105"/>
        </w:rPr>
        <w:t>contains</w:t>
      </w:r>
      <w:r>
        <w:rPr>
          <w:color w:val="2B2A29"/>
          <w:spacing w:val="2"/>
          <w:w w:val="105"/>
        </w:rPr>
        <w:t xml:space="preserve"> </w:t>
      </w:r>
      <w:r>
        <w:rPr>
          <w:color w:val="2B2A29"/>
          <w:w w:val="105"/>
        </w:rPr>
        <w:t>the</w:t>
      </w:r>
      <w:r>
        <w:rPr>
          <w:color w:val="2B2A29"/>
          <w:spacing w:val="1"/>
          <w:w w:val="105"/>
        </w:rPr>
        <w:t xml:space="preserve"> </w:t>
      </w:r>
      <w:r>
        <w:rPr>
          <w:color w:val="2B2A29"/>
          <w:w w:val="105"/>
        </w:rPr>
        <w:t>SQL</w:t>
      </w:r>
      <w:r>
        <w:rPr>
          <w:color w:val="2B2A29"/>
          <w:spacing w:val="2"/>
          <w:w w:val="105"/>
        </w:rPr>
        <w:t xml:space="preserve"> </w:t>
      </w:r>
      <w:r>
        <w:rPr>
          <w:color w:val="2B2A29"/>
          <w:w w:val="105"/>
        </w:rPr>
        <w:t>statements</w:t>
      </w:r>
      <w:r>
        <w:rPr>
          <w:color w:val="2B2A29"/>
          <w:spacing w:val="2"/>
          <w:w w:val="105"/>
        </w:rPr>
        <w:t xml:space="preserve"> </w:t>
      </w:r>
      <w:r>
        <w:rPr>
          <w:color w:val="2B2A29"/>
          <w:w w:val="105"/>
        </w:rPr>
        <w:t>required</w:t>
      </w:r>
      <w:r>
        <w:rPr>
          <w:color w:val="2B2A29"/>
          <w:spacing w:val="2"/>
          <w:w w:val="105"/>
        </w:rPr>
        <w:t xml:space="preserve"> </w:t>
      </w:r>
      <w:r>
        <w:rPr>
          <w:color w:val="2B2A29"/>
          <w:w w:val="105"/>
        </w:rPr>
        <w:t>to</w:t>
      </w:r>
      <w:r>
        <w:rPr>
          <w:color w:val="2B2A29"/>
          <w:spacing w:val="1"/>
          <w:w w:val="105"/>
        </w:rPr>
        <w:t xml:space="preserve"> </w:t>
      </w:r>
      <w:r>
        <w:rPr>
          <w:color w:val="2B2A29"/>
          <w:w w:val="105"/>
        </w:rPr>
        <w:t>create</w:t>
      </w:r>
      <w:r>
        <w:rPr>
          <w:color w:val="2B2A29"/>
          <w:spacing w:val="2"/>
          <w:w w:val="105"/>
        </w:rPr>
        <w:t xml:space="preserve"> </w:t>
      </w:r>
      <w:r>
        <w:rPr>
          <w:color w:val="2B2A29"/>
          <w:w w:val="105"/>
        </w:rPr>
        <w:t>the</w:t>
      </w:r>
      <w:r>
        <w:rPr>
          <w:color w:val="2B2A29"/>
          <w:spacing w:val="-55"/>
          <w:w w:val="105"/>
        </w:rPr>
        <w:t xml:space="preserve"> </w:t>
      </w:r>
      <w:r>
        <w:rPr>
          <w:color w:val="2B2A29"/>
          <w:w w:val="105"/>
        </w:rPr>
        <w:t>Projects</w:t>
      </w:r>
      <w:r>
        <w:rPr>
          <w:color w:val="2B2A29"/>
          <w:spacing w:val="-13"/>
          <w:w w:val="105"/>
        </w:rPr>
        <w:t xml:space="preserve"> </w:t>
      </w:r>
      <w:r>
        <w:rPr>
          <w:color w:val="2B2A29"/>
          <w:w w:val="105"/>
        </w:rPr>
        <w:t>and</w:t>
      </w:r>
      <w:r>
        <w:rPr>
          <w:color w:val="2B2A29"/>
          <w:spacing w:val="-12"/>
          <w:w w:val="105"/>
        </w:rPr>
        <w:t xml:space="preserve"> </w:t>
      </w:r>
      <w:r>
        <w:rPr>
          <w:color w:val="2B2A29"/>
          <w:w w:val="105"/>
        </w:rPr>
        <w:t>Project_Assignments</w:t>
      </w:r>
      <w:r>
        <w:rPr>
          <w:color w:val="2B2A29"/>
          <w:spacing w:val="-12"/>
          <w:w w:val="105"/>
        </w:rPr>
        <w:t xml:space="preserve"> </w:t>
      </w:r>
      <w:r>
        <w:rPr>
          <w:color w:val="2B2A29"/>
          <w:w w:val="105"/>
        </w:rPr>
        <w:t>tables:</w:t>
      </w:r>
    </w:p>
    <w:p>
      <w:pPr>
        <w:pStyle w:val="11"/>
        <w:spacing w:line="304" w:lineRule="auto"/>
        <w:ind w:left="160" w:firstLine="359"/>
      </w:pPr>
      <w:r>
        <w:rPr>
          <w:color w:val="2B2A29"/>
          <w:w w:val="105"/>
        </w:rPr>
        <w:t>以类似的方式，以下</w:t>
      </w:r>
      <w:r>
        <w:rPr>
          <w:color w:val="2B2A29"/>
          <w:spacing w:val="2"/>
          <w:w w:val="105"/>
        </w:rPr>
        <w:t>内容</w:t>
      </w:r>
      <w:r>
        <w:rPr>
          <w:color w:val="2B2A29"/>
          <w:w w:val="105"/>
        </w:rPr>
        <w:t>包含创建Projects和Project_Assignments表所需</w:t>
      </w:r>
      <w:r>
        <w:rPr>
          <w:color w:val="2B2A29"/>
          <w:spacing w:val="2"/>
          <w:w w:val="105"/>
        </w:rPr>
        <w:t>的</w:t>
      </w:r>
      <w:r>
        <w:rPr>
          <w:color w:val="2B2A29"/>
          <w:w w:val="105"/>
        </w:rPr>
        <w:t>SQL语句：</w:t>
      </w:r>
    </w:p>
    <w:p>
      <w:r>
        <w:rPr>
          <w:rFonts w:ascii="宋体"/>
          <w:color w:val="2B2A29"/>
        </w:rPr>
        <w:t>CREATE</w:t>
      </w:r>
      <w:r>
        <w:rPr>
          <w:rFonts w:ascii="宋体"/>
          <w:color w:val="2B2A29"/>
          <w:spacing w:val="-3"/>
        </w:rPr>
        <w:t xml:space="preserve"> </w:t>
      </w:r>
      <w:r>
        <w:rPr>
          <w:rFonts w:ascii="宋体"/>
          <w:color w:val="2B2A29"/>
        </w:rPr>
        <w:t>TABLE</w:t>
      </w:r>
      <w:r>
        <w:rPr>
          <w:rFonts w:ascii="宋体"/>
          <w:color w:val="2B2A29"/>
          <w:spacing w:val="-2"/>
        </w:rPr>
        <w:t xml:space="preserve"> </w:t>
      </w:r>
      <w:r>
        <w:rPr>
          <w:rFonts w:ascii="宋体"/>
          <w:color w:val="2B2A29"/>
        </w:rPr>
        <w:t>Projects</w:t>
      </w:r>
      <w:r>
        <w:rPr>
          <w:rFonts w:ascii="宋体"/>
          <w:color w:val="2B2A29"/>
          <w:spacing w:val="-2"/>
        </w:rPr>
        <w:t xml:space="preserve"> </w:t>
      </w:r>
      <w:r>
        <w:rPr>
          <w:rFonts w:ascii="宋体"/>
          <w:color w:val="2B2A29"/>
        </w:rPr>
        <w:t>(ProjId</w:t>
      </w:r>
      <w:r>
        <w:rPr>
          <w:rFonts w:ascii="宋体"/>
          <w:color w:val="2B2A29"/>
          <w:spacing w:val="-2"/>
        </w:rPr>
        <w:t xml:space="preserve"> </w:t>
      </w:r>
      <w:r>
        <w:rPr>
          <w:rFonts w:ascii="宋体"/>
          <w:color w:val="2B2A29"/>
        </w:rPr>
        <w:t>INT,</w:t>
      </w:r>
      <w:r>
        <w:rPr>
          <w:rFonts w:ascii="宋体"/>
          <w:color w:val="2B2A29"/>
          <w:spacing w:val="-2"/>
        </w:rPr>
        <w:t xml:space="preserve"> </w:t>
      </w:r>
      <w:r>
        <w:rPr>
          <w:rFonts w:ascii="宋体"/>
          <w:color w:val="2B2A29"/>
        </w:rPr>
        <w:t>Name</w:t>
      </w:r>
      <w:r>
        <w:rPr>
          <w:rFonts w:ascii="宋体"/>
          <w:color w:val="2B2A29"/>
          <w:spacing w:val="-2"/>
        </w:rPr>
        <w:t xml:space="preserve"> </w:t>
      </w:r>
      <w:r>
        <w:rPr>
          <w:rFonts w:ascii="宋体"/>
          <w:color w:val="2B2A29"/>
        </w:rPr>
        <w:t>VARCHAR</w:t>
      </w:r>
      <w:r>
        <w:rPr>
          <w:rFonts w:ascii="宋体"/>
          <w:color w:val="2B2A29"/>
          <w:spacing w:val="-2"/>
        </w:rPr>
        <w:t xml:space="preserve"> </w:t>
      </w:r>
      <w:r>
        <w:rPr>
          <w:rFonts w:ascii="宋体"/>
          <w:color w:val="2B2A29"/>
        </w:rPr>
        <w:t>(200),</w:t>
      </w:r>
      <w:r>
        <w:rPr>
          <w:rFonts w:ascii="宋体"/>
          <w:color w:val="2B2A29"/>
          <w:spacing w:val="-2"/>
        </w:rPr>
        <w:t xml:space="preserve"> </w:t>
      </w:r>
      <w:r>
        <w:rPr>
          <w:rFonts w:ascii="宋体"/>
          <w:color w:val="2B2A29"/>
        </w:rPr>
        <w:t>Description</w:t>
      </w:r>
      <w:r>
        <w:rPr>
          <w:rFonts w:ascii="宋体"/>
          <w:color w:val="2B2A29"/>
          <w:spacing w:val="-2"/>
        </w:rPr>
        <w:t xml:space="preserve"> </w:t>
      </w:r>
      <w:r>
        <w:rPr>
          <w:rFonts w:ascii="宋体"/>
          <w:color w:val="2B2A29"/>
        </w:rPr>
        <w:t>VARCHAR</w:t>
      </w:r>
      <w:r>
        <w:rPr>
          <w:rFonts w:ascii="宋体"/>
          <w:color w:val="2B2A29"/>
          <w:spacing w:val="-107"/>
        </w:rPr>
        <w:t xml:space="preserve"> </w:t>
      </w:r>
      <w:r>
        <w:rPr>
          <w:rFonts w:ascii="宋体"/>
          <w:color w:val="2B2A29"/>
        </w:rPr>
        <w:t>(200), PRIMARY KEY(ProjId));</w:t>
      </w:r>
    </w:p>
    <w:p>
      <w:pPr>
        <w:pStyle w:val="11"/>
        <w:spacing w:before="136" w:line="273" w:lineRule="auto"/>
        <w:ind w:left="160" w:right="510"/>
        <w:rPr>
          <w:rFonts w:ascii="宋体"/>
        </w:rPr>
      </w:pPr>
      <w:r>
        <w:rPr>
          <w:rFonts w:ascii="宋体"/>
          <w:color w:val="2B2A29"/>
        </w:rPr>
        <w:t>创建表项目（ProjId</w:t>
      </w:r>
      <w:r>
        <w:t xml:space="preserve"> </w:t>
      </w:r>
      <w:r>
        <w:rPr>
          <w:rFonts w:ascii="宋体"/>
          <w:color w:val="2B2A29"/>
        </w:rPr>
        <w:t>INT，名称VARCHAR（200），描述VARCHAR（200）、主</w:t>
      </w:r>
      <w:r>
        <w:rPr>
          <w:rFonts w:ascii="宋体"/>
          <w:color w:val="2B2A29"/>
          <w:spacing w:val="-3"/>
        </w:rPr>
        <w:t>键</w:t>
      </w:r>
      <w:r>
        <w:rPr>
          <w:rFonts w:ascii="宋体"/>
          <w:color w:val="2B2A29"/>
        </w:rPr>
        <w:t>（ProjId））；</w:t>
      </w:r>
    </w:p>
    <w:p>
      <w:pPr>
        <w:pStyle w:val="11"/>
        <w:spacing w:before="10"/>
        <w:rPr>
          <w:rFonts w:ascii="宋体"/>
          <w:sz w:val="24"/>
        </w:rPr>
      </w:pPr>
    </w:p>
    <w:p>
      <w:r>
        <w:rPr>
          <w:rFonts w:ascii="宋体"/>
          <w:color w:val="2B2A29"/>
        </w:rPr>
        <w:t>CREATE TABLE Project_Assignments (EmployeeId INT, ProjId</w:t>
      </w:r>
      <w:r>
        <w:rPr>
          <w:rFonts w:ascii="宋体"/>
          <w:color w:val="2B2A29"/>
          <w:spacing w:val="1"/>
        </w:rPr>
        <w:t xml:space="preserve"> </w:t>
      </w:r>
      <w:r>
        <w:rPr>
          <w:rFonts w:ascii="宋体"/>
          <w:color w:val="2B2A29"/>
        </w:rPr>
        <w:t>INT,</w:t>
      </w:r>
      <w:r>
        <w:rPr>
          <w:rFonts w:ascii="宋体"/>
          <w:color w:val="2B2A29"/>
          <w:spacing w:val="1"/>
        </w:rPr>
        <w:t xml:space="preserve"> </w:t>
      </w:r>
      <w:r>
        <w:rPr>
          <w:rFonts w:ascii="宋体"/>
          <w:color w:val="2B2A29"/>
        </w:rPr>
        <w:t>PRIMARY</w:t>
      </w:r>
      <w:r>
        <w:rPr>
          <w:rFonts w:ascii="宋体"/>
          <w:color w:val="2B2A29"/>
          <w:spacing w:val="-4"/>
        </w:rPr>
        <w:t xml:space="preserve"> </w:t>
      </w:r>
      <w:r>
        <w:rPr>
          <w:rFonts w:ascii="宋体"/>
          <w:color w:val="2B2A29"/>
        </w:rPr>
        <w:t>KEY(EmployeeId,</w:t>
      </w:r>
      <w:r>
        <w:rPr>
          <w:rFonts w:ascii="宋体"/>
          <w:color w:val="2B2A29"/>
          <w:spacing w:val="-3"/>
        </w:rPr>
        <w:t xml:space="preserve"> </w:t>
      </w:r>
      <w:r>
        <w:rPr>
          <w:rFonts w:ascii="宋体"/>
          <w:color w:val="2B2A29"/>
        </w:rPr>
        <w:t>ProjId),</w:t>
      </w:r>
      <w:r>
        <w:rPr>
          <w:rFonts w:ascii="宋体"/>
          <w:color w:val="2B2A29"/>
          <w:spacing w:val="-3"/>
        </w:rPr>
        <w:t xml:space="preserve"> </w:t>
      </w:r>
      <w:r>
        <w:rPr>
          <w:rFonts w:ascii="宋体"/>
          <w:color w:val="2B2A29"/>
        </w:rPr>
        <w:t>FOREIGN</w:t>
      </w:r>
      <w:r>
        <w:rPr>
          <w:rFonts w:ascii="宋体"/>
          <w:color w:val="2B2A29"/>
          <w:spacing w:val="-3"/>
        </w:rPr>
        <w:t xml:space="preserve"> </w:t>
      </w:r>
      <w:r>
        <w:rPr>
          <w:rFonts w:ascii="宋体"/>
          <w:color w:val="2B2A29"/>
        </w:rPr>
        <w:t>KEY</w:t>
      </w:r>
      <w:r>
        <w:rPr>
          <w:rFonts w:ascii="宋体"/>
          <w:color w:val="2B2A29"/>
          <w:spacing w:val="-3"/>
        </w:rPr>
        <w:t xml:space="preserve"> </w:t>
      </w:r>
      <w:r>
        <w:rPr>
          <w:rFonts w:ascii="宋体"/>
          <w:color w:val="2B2A29"/>
        </w:rPr>
        <w:t>(EmployeeId)</w:t>
      </w:r>
      <w:r>
        <w:rPr>
          <w:rFonts w:ascii="宋体"/>
          <w:color w:val="2B2A29"/>
          <w:spacing w:val="-3"/>
        </w:rPr>
        <w:t xml:space="preserve"> </w:t>
      </w:r>
      <w:r>
        <w:rPr>
          <w:rFonts w:ascii="宋体"/>
          <w:color w:val="2B2A29"/>
        </w:rPr>
        <w:t>REFERENCES</w:t>
      </w:r>
    </w:p>
    <w:p>
      <w:pPr>
        <w:pStyle w:val="11"/>
        <w:spacing w:line="273" w:lineRule="auto"/>
        <w:ind w:left="160" w:right="1319"/>
        <w:rPr>
          <w:rFonts w:ascii="宋体"/>
        </w:rPr>
      </w:pPr>
      <w:r>
        <w:rPr>
          <w:rFonts w:ascii="宋体"/>
          <w:color w:val="2B2A29"/>
        </w:rPr>
        <w:t>创建表项目_分配（EmployeeId INT、ProjId</w:t>
      </w:r>
      <w:r>
        <w:t xml:space="preserve"> </w:t>
      </w:r>
      <w:r>
        <w:rPr>
          <w:rFonts w:ascii="宋体"/>
          <w:color w:val="2B2A29"/>
        </w:rPr>
        <w:t>INT、</w:t>
      </w:r>
      <w:r>
        <w:rPr>
          <w:rFonts w:ascii="宋体"/>
          <w:color w:val="2B2A29"/>
          <w:spacing w:val="1"/>
        </w:rPr>
        <w:t>主</w:t>
      </w:r>
      <w:r>
        <w:rPr>
          <w:rFonts w:ascii="宋体"/>
          <w:color w:val="2B2A29"/>
        </w:rPr>
        <w:t>键（EmploymeId、ProjId）、外键（Employer Id）</w:t>
      </w:r>
      <w:r>
        <w:rPr>
          <w:rFonts w:ascii="宋体"/>
          <w:color w:val="2B2A29"/>
          <w:spacing w:val="-3"/>
        </w:rPr>
        <w:t>参考</w:t>
      </w:r>
    </w:p>
    <w:p>
      <w:r>
        <w:rPr>
          <w:rFonts w:ascii="宋体"/>
          <w:color w:val="2B2A29"/>
        </w:rPr>
        <w:t>Employees(EmployeeId), FOREIGN KEY (ProjId) REFERENCES Projects(ProjId));</w:t>
      </w:r>
    </w:p>
    <w:p>
      <w:pPr>
        <w:pStyle w:val="11"/>
        <w:spacing w:line="279" w:lineRule="exact"/>
        <w:ind w:left="160"/>
        <w:rPr>
          <w:rFonts w:ascii="宋体"/>
        </w:rPr>
      </w:pPr>
      <w:r>
        <w:rPr>
          <w:rFonts w:ascii="宋体"/>
          <w:color w:val="2B2A29"/>
        </w:rPr>
        <w:t>员工（EmployeeId）、外键（ProjId）参考项目（ProjId））；</w:t>
      </w:r>
    </w:p>
    <w:p>
      <w:pPr>
        <w:pStyle w:val="11"/>
        <w:spacing w:before="2"/>
        <w:rPr>
          <w:rFonts w:ascii="宋体"/>
          <w:sz w:val="31"/>
        </w:rPr>
      </w:pPr>
    </w:p>
    <w:p>
      <w:r>
        <w:rPr>
          <w:color w:val="2B2A29"/>
          <w:w w:val="80"/>
        </w:rPr>
        <w:t>Data</w:t>
      </w:r>
      <w:r>
        <w:rPr>
          <w:color w:val="2B2A29"/>
          <w:spacing w:val="42"/>
          <w:w w:val="80"/>
        </w:rPr>
        <w:t xml:space="preserve"> </w:t>
      </w:r>
      <w:r>
        <w:rPr>
          <w:color w:val="2B2A29"/>
          <w:w w:val="80"/>
        </w:rPr>
        <w:t>Definition</w:t>
      </w:r>
      <w:r>
        <w:rPr>
          <w:color w:val="2B2A29"/>
          <w:spacing w:val="43"/>
          <w:w w:val="80"/>
        </w:rPr>
        <w:t xml:space="preserve"> </w:t>
      </w:r>
      <w:r>
        <w:rPr>
          <w:color w:val="2B2A29"/>
          <w:w w:val="80"/>
        </w:rPr>
        <w:t>Language</w:t>
      </w:r>
    </w:p>
    <w:p>
      <w:pPr>
        <w:pStyle w:val="5"/>
        <w:ind w:left="160"/>
      </w:pPr>
      <w:r>
        <w:rPr>
          <w:color w:val="2B2A29"/>
          <w:w w:val="80"/>
        </w:rPr>
        <w:t>数据定义语言</w:t>
      </w:r>
    </w:p>
    <w:p>
      <w:r>
        <w:rPr>
          <w:color w:val="2B2A29"/>
          <w:w w:val="105"/>
        </w:rPr>
        <w:t>DDL is</w:t>
      </w:r>
      <w:r>
        <w:rPr>
          <w:color w:val="2B2A29"/>
          <w:spacing w:val="1"/>
          <w:w w:val="105"/>
        </w:rPr>
        <w:t xml:space="preserve"> </w:t>
      </w:r>
      <w:r>
        <w:rPr>
          <w:color w:val="2B2A29"/>
          <w:w w:val="105"/>
        </w:rPr>
        <w:t>where you</w:t>
      </w:r>
      <w:r>
        <w:rPr>
          <w:color w:val="2B2A29"/>
          <w:spacing w:val="1"/>
          <w:w w:val="105"/>
        </w:rPr>
        <w:t xml:space="preserve"> </w:t>
      </w:r>
      <w:r>
        <w:rPr>
          <w:color w:val="2B2A29"/>
          <w:w w:val="105"/>
        </w:rPr>
        <w:t>access and</w:t>
      </w:r>
      <w:r>
        <w:rPr>
          <w:color w:val="2B2A29"/>
          <w:spacing w:val="1"/>
          <w:w w:val="105"/>
        </w:rPr>
        <w:t xml:space="preserve"> </w:t>
      </w:r>
      <w:r>
        <w:rPr>
          <w:color w:val="2B2A29"/>
          <w:w w:val="105"/>
        </w:rPr>
        <w:t>manipulate the</w:t>
      </w:r>
      <w:r>
        <w:rPr>
          <w:color w:val="2B2A29"/>
          <w:spacing w:val="1"/>
          <w:w w:val="105"/>
        </w:rPr>
        <w:t xml:space="preserve"> </w:t>
      </w:r>
      <w:r>
        <w:rPr>
          <w:color w:val="2B2A29"/>
          <w:w w:val="105"/>
        </w:rPr>
        <w:t>data you</w:t>
      </w:r>
      <w:r>
        <w:rPr>
          <w:color w:val="2B2A29"/>
          <w:spacing w:val="1"/>
          <w:w w:val="105"/>
        </w:rPr>
        <w:t xml:space="preserve"> </w:t>
      </w:r>
      <w:r>
        <w:rPr>
          <w:color w:val="2B2A29"/>
          <w:w w:val="105"/>
        </w:rPr>
        <w:t>have</w:t>
      </w:r>
      <w:r>
        <w:rPr>
          <w:color w:val="2B2A29"/>
          <w:spacing w:val="1"/>
          <w:w w:val="105"/>
        </w:rPr>
        <w:t xml:space="preserve"> </w:t>
      </w:r>
      <w:r>
        <w:rPr>
          <w:color w:val="2B2A29"/>
          <w:w w:val="105"/>
        </w:rPr>
        <w:t>in tables.</w:t>
      </w:r>
      <w:r>
        <w:rPr>
          <w:color w:val="2B2A29"/>
          <w:spacing w:val="1"/>
          <w:w w:val="105"/>
        </w:rPr>
        <w:t xml:space="preserve"> </w:t>
      </w:r>
      <w:r>
        <w:rPr>
          <w:color w:val="2B2A29"/>
          <w:w w:val="105"/>
        </w:rPr>
        <w:t>The operations</w:t>
      </w:r>
      <w:r>
        <w:rPr>
          <w:color w:val="2B2A29"/>
          <w:spacing w:val="-55"/>
          <w:w w:val="105"/>
        </w:rPr>
        <w:t xml:space="preserve"> </w:t>
      </w:r>
      <w:r>
        <w:rPr>
          <w:color w:val="2B2A29"/>
          <w:w w:val="105"/>
        </w:rPr>
        <w:t>we</w:t>
      </w:r>
      <w:r>
        <w:rPr>
          <w:color w:val="2B2A29"/>
          <w:spacing w:val="1"/>
          <w:w w:val="105"/>
        </w:rPr>
        <w:t xml:space="preserve"> </w:t>
      </w:r>
      <w:r>
        <w:rPr>
          <w:color w:val="2B2A29"/>
          <w:w w:val="105"/>
        </w:rPr>
        <w:t>can</w:t>
      </w:r>
      <w:r>
        <w:rPr>
          <w:color w:val="2B2A29"/>
          <w:spacing w:val="1"/>
          <w:w w:val="105"/>
        </w:rPr>
        <w:t xml:space="preserve"> </w:t>
      </w:r>
      <w:r>
        <w:rPr>
          <w:color w:val="2B2A29"/>
          <w:w w:val="105"/>
        </w:rPr>
        <w:t>do</w:t>
      </w:r>
      <w:r>
        <w:rPr>
          <w:color w:val="2B2A29"/>
          <w:spacing w:val="1"/>
          <w:w w:val="105"/>
        </w:rPr>
        <w:t xml:space="preserve"> </w:t>
      </w:r>
      <w:r>
        <w:rPr>
          <w:color w:val="2B2A29"/>
          <w:w w:val="105"/>
        </w:rPr>
        <w:t>consist</w:t>
      </w:r>
      <w:r>
        <w:rPr>
          <w:color w:val="2B2A29"/>
          <w:spacing w:val="1"/>
          <w:w w:val="105"/>
        </w:rPr>
        <w:t xml:space="preserve"> </w:t>
      </w:r>
      <w:r>
        <w:rPr>
          <w:color w:val="2B2A29"/>
          <w:w w:val="105"/>
        </w:rPr>
        <w:t>of</w:t>
      </w:r>
      <w:r>
        <w:rPr>
          <w:color w:val="2B2A29"/>
          <w:spacing w:val="1"/>
          <w:w w:val="105"/>
        </w:rPr>
        <w:t xml:space="preserve"> </w:t>
      </w:r>
      <w:r>
        <w:rPr>
          <w:color w:val="2B2A29"/>
          <w:w w:val="105"/>
        </w:rPr>
        <w:t>four</w:t>
      </w:r>
      <w:r>
        <w:rPr>
          <w:color w:val="2B2A29"/>
          <w:spacing w:val="1"/>
          <w:w w:val="105"/>
        </w:rPr>
        <w:t xml:space="preserve"> </w:t>
      </w:r>
      <w:r>
        <w:rPr>
          <w:color w:val="2B2A29"/>
          <w:w w:val="105"/>
        </w:rPr>
        <w:t>operations.</w:t>
      </w:r>
      <w:r>
        <w:rPr>
          <w:color w:val="2B2A29"/>
          <w:spacing w:val="2"/>
          <w:w w:val="105"/>
        </w:rPr>
        <w:t xml:space="preserve"> </w:t>
      </w:r>
      <w:r>
        <w:rPr>
          <w:color w:val="2B2A29"/>
          <w:w w:val="105"/>
        </w:rPr>
        <w:t>They</w:t>
      </w:r>
      <w:r>
        <w:rPr>
          <w:color w:val="2B2A29"/>
          <w:spacing w:val="1"/>
          <w:w w:val="105"/>
        </w:rPr>
        <w:t xml:space="preserve"> </w:t>
      </w:r>
      <w:r>
        <w:rPr>
          <w:color w:val="2B2A29"/>
          <w:w w:val="105"/>
        </w:rPr>
        <w:t>are</w:t>
      </w:r>
      <w:r>
        <w:rPr>
          <w:color w:val="2B2A29"/>
          <w:spacing w:val="1"/>
          <w:w w:val="105"/>
        </w:rPr>
        <w:t xml:space="preserve"> </w:t>
      </w:r>
      <w:r>
        <w:rPr>
          <w:color w:val="2B2A29"/>
          <w:w w:val="105"/>
        </w:rPr>
        <w:t>the</w:t>
      </w:r>
      <w:r>
        <w:rPr>
          <w:color w:val="2B2A29"/>
          <w:spacing w:val="1"/>
          <w:w w:val="105"/>
        </w:rPr>
        <w:t xml:space="preserve"> </w:t>
      </w:r>
      <w:r>
        <w:rPr>
          <w:color w:val="2B2A29"/>
          <w:w w:val="105"/>
        </w:rPr>
        <w:t>create,</w:t>
      </w:r>
      <w:r>
        <w:rPr>
          <w:color w:val="2B2A29"/>
          <w:spacing w:val="1"/>
          <w:w w:val="105"/>
        </w:rPr>
        <w:t xml:space="preserve"> </w:t>
      </w:r>
      <w:r>
        <w:rPr>
          <w:color w:val="2B2A29"/>
          <w:w w:val="105"/>
        </w:rPr>
        <w:t>retrieve,</w:t>
      </w:r>
      <w:r>
        <w:rPr>
          <w:color w:val="2B2A29"/>
          <w:spacing w:val="1"/>
          <w:w w:val="105"/>
        </w:rPr>
        <w:t xml:space="preserve"> </w:t>
      </w:r>
      <w:r>
        <w:rPr>
          <w:color w:val="2B2A29"/>
          <w:w w:val="105"/>
        </w:rPr>
        <w:t>update,</w:t>
      </w:r>
      <w:r>
        <w:rPr>
          <w:color w:val="2B2A29"/>
          <w:spacing w:val="1"/>
          <w:w w:val="105"/>
        </w:rPr>
        <w:t xml:space="preserve"> </w:t>
      </w:r>
      <w:r>
        <w:rPr>
          <w:color w:val="2B2A29"/>
          <w:w w:val="105"/>
        </w:rPr>
        <w:t>and</w:t>
      </w:r>
      <w:r>
        <w:rPr>
          <w:color w:val="2B2A29"/>
          <w:spacing w:val="2"/>
          <w:w w:val="105"/>
        </w:rPr>
        <w:t xml:space="preserve"> </w:t>
      </w:r>
      <w:r>
        <w:rPr>
          <w:color w:val="2B2A29"/>
          <w:w w:val="105"/>
        </w:rPr>
        <w:t>delete</w:t>
      </w:r>
      <w:r>
        <w:rPr>
          <w:color w:val="2B2A29"/>
          <w:spacing w:val="-55"/>
          <w:w w:val="105"/>
        </w:rPr>
        <w:t xml:space="preserve"> </w:t>
      </w:r>
      <w:r>
        <w:rPr>
          <w:color w:val="2B2A29"/>
          <w:w w:val="105"/>
        </w:rPr>
        <w:t>(CRUD) operations. Let’s see the SQL statements that are used to accomplish the</w:t>
      </w:r>
      <w:r>
        <w:rPr>
          <w:color w:val="2B2A29"/>
          <w:spacing w:val="1"/>
          <w:w w:val="105"/>
        </w:rPr>
        <w:t xml:space="preserve"> </w:t>
      </w:r>
      <w:r>
        <w:rPr>
          <w:color w:val="2B2A29"/>
          <w:w w:val="110"/>
        </w:rPr>
        <w:t>previous</w:t>
      </w:r>
      <w:r>
        <w:rPr>
          <w:color w:val="2B2A29"/>
          <w:spacing w:val="-16"/>
          <w:w w:val="110"/>
        </w:rPr>
        <w:t xml:space="preserve"> </w:t>
      </w:r>
      <w:r>
        <w:rPr>
          <w:color w:val="2B2A29"/>
          <w:w w:val="110"/>
        </w:rPr>
        <w:t>actions.</w:t>
      </w:r>
    </w:p>
    <w:p>
      <w:pPr>
        <w:pStyle w:val="11"/>
        <w:spacing w:before="198" w:line="304" w:lineRule="auto"/>
        <w:ind w:left="160" w:right="817"/>
      </w:pPr>
      <w:r>
        <w:rPr>
          <w:color w:val="2B2A29"/>
          <w:w w:val="105"/>
        </w:rPr>
        <w:t>DDL是访问和操作表中数据的地方。我们可以做</w:t>
      </w:r>
      <w:r>
        <w:rPr>
          <w:color w:val="2B2A29"/>
          <w:spacing w:val="1"/>
          <w:w w:val="105"/>
        </w:rPr>
        <w:t>的</w:t>
      </w:r>
      <w:r>
        <w:rPr>
          <w:color w:val="2B2A29"/>
          <w:w w:val="105"/>
        </w:rPr>
        <w:t>操作包括四</w:t>
      </w:r>
      <w:r>
        <w:rPr>
          <w:color w:val="2B2A29"/>
          <w:spacing w:val="1"/>
          <w:w w:val="105"/>
        </w:rPr>
        <w:t>个</w:t>
      </w:r>
      <w:r>
        <w:rPr>
          <w:color w:val="2B2A29"/>
          <w:w w:val="105"/>
        </w:rPr>
        <w:t>操作。它们是创建、检索、</w:t>
      </w:r>
      <w:r>
        <w:rPr>
          <w:color w:val="2B2A29"/>
          <w:spacing w:val="1"/>
          <w:w w:val="105"/>
        </w:rPr>
        <w:t>更新</w:t>
      </w:r>
      <w:r>
        <w:rPr>
          <w:color w:val="2B2A29"/>
          <w:w w:val="105"/>
        </w:rPr>
        <w:t>和删除（CRUD）操作。让我们看看用于完成</w:t>
      </w:r>
      <w:r>
        <w:rPr>
          <w:color w:val="2B2A29"/>
          <w:w w:val="110"/>
        </w:rPr>
        <w:t>前面操作</w:t>
      </w:r>
      <w:r>
        <w:rPr>
          <w:color w:val="2B2A29"/>
          <w:w w:val="105"/>
        </w:rPr>
        <w:t>的SQL语句</w:t>
      </w:r>
      <w:r>
        <w:rPr>
          <w:color w:val="2B2A29"/>
          <w:w w:val="110"/>
        </w:rPr>
        <w:t>。</w:t>
      </w:r>
    </w:p>
    <w:p>
      <w:pPr>
        <w:pStyle w:val="11"/>
        <w:spacing w:before="2"/>
        <w:rPr>
          <w:sz w:val="19"/>
        </w:rPr>
      </w:pPr>
    </w:p>
    <w:p>
      <w:r>
        <w:rPr>
          <w:color w:val="2B2A29"/>
          <w:w w:val="75"/>
        </w:rPr>
        <w:t>SQL</w:t>
      </w:r>
      <w:r>
        <w:rPr>
          <w:color w:val="2B2A29"/>
          <w:spacing w:val="21"/>
          <w:w w:val="75"/>
        </w:rPr>
        <w:t xml:space="preserve"> </w:t>
      </w:r>
      <w:r>
        <w:rPr>
          <w:color w:val="2B2A29"/>
          <w:w w:val="75"/>
        </w:rPr>
        <w:t>INSERT</w:t>
      </w:r>
    </w:p>
    <w:p>
      <w:pPr>
        <w:pStyle w:val="6"/>
      </w:pPr>
      <w:r>
        <w:rPr>
          <w:color w:val="2B2A29"/>
          <w:w w:val="75"/>
        </w:rPr>
        <w:t>SQL插入</w:t>
      </w:r>
    </w:p>
    <w:p>
      <w:r>
        <w:rPr>
          <w:color w:val="2B2A29"/>
          <w:w w:val="105"/>
        </w:rPr>
        <w:t>The</w:t>
      </w:r>
      <w:r>
        <w:rPr>
          <w:color w:val="2B2A29"/>
          <w:spacing w:val="-2"/>
          <w:w w:val="105"/>
        </w:rPr>
        <w:t xml:space="preserve"> </w:t>
      </w:r>
      <w:r>
        <w:rPr>
          <w:color w:val="2B2A29"/>
          <w:w w:val="105"/>
        </w:rPr>
        <w:t>SQL</w:t>
      </w:r>
      <w:r>
        <w:rPr>
          <w:color w:val="2B2A29"/>
          <w:spacing w:val="-1"/>
          <w:w w:val="105"/>
        </w:rPr>
        <w:t xml:space="preserve"> </w:t>
      </w:r>
      <w:r>
        <w:rPr>
          <w:rFonts w:ascii="宋体"/>
          <w:color w:val="2B2A29"/>
          <w:w w:val="105"/>
        </w:rPr>
        <w:t>INSERT</w:t>
      </w:r>
      <w:r>
        <w:rPr>
          <w:rFonts w:ascii="宋体"/>
          <w:color w:val="2B2A29"/>
          <w:spacing w:val="-59"/>
          <w:w w:val="105"/>
        </w:rPr>
        <w:t xml:space="preserve"> </w:t>
      </w:r>
      <w:r>
        <w:rPr>
          <w:color w:val="2B2A29"/>
          <w:w w:val="105"/>
        </w:rPr>
        <w:t>statements</w:t>
      </w:r>
      <w:r>
        <w:rPr>
          <w:color w:val="2B2A29"/>
          <w:spacing w:val="-2"/>
          <w:w w:val="105"/>
        </w:rPr>
        <w:t xml:space="preserve"> </w:t>
      </w:r>
      <w:r>
        <w:rPr>
          <w:color w:val="2B2A29"/>
          <w:w w:val="105"/>
        </w:rPr>
        <w:t>are</w:t>
      </w:r>
      <w:r>
        <w:rPr>
          <w:color w:val="2B2A29"/>
          <w:spacing w:val="-1"/>
          <w:w w:val="105"/>
        </w:rPr>
        <w:t xml:space="preserve"> </w:t>
      </w:r>
      <w:r>
        <w:rPr>
          <w:color w:val="2B2A29"/>
          <w:w w:val="105"/>
        </w:rPr>
        <w:t>used</w:t>
      </w:r>
      <w:r>
        <w:rPr>
          <w:color w:val="2B2A29"/>
          <w:spacing w:val="-2"/>
          <w:w w:val="105"/>
        </w:rPr>
        <w:t xml:space="preserve"> </w:t>
      </w:r>
      <w:r>
        <w:rPr>
          <w:color w:val="2B2A29"/>
          <w:w w:val="105"/>
        </w:rPr>
        <w:t>to</w:t>
      </w:r>
      <w:r>
        <w:rPr>
          <w:color w:val="2B2A29"/>
          <w:spacing w:val="-1"/>
          <w:w w:val="105"/>
        </w:rPr>
        <w:t xml:space="preserve"> </w:t>
      </w:r>
      <w:r>
        <w:rPr>
          <w:color w:val="2B2A29"/>
          <w:w w:val="105"/>
        </w:rPr>
        <w:t>populate</w:t>
      </w:r>
      <w:r>
        <w:rPr>
          <w:color w:val="2B2A29"/>
          <w:spacing w:val="-1"/>
          <w:w w:val="105"/>
        </w:rPr>
        <w:t xml:space="preserve"> </w:t>
      </w:r>
      <w:r>
        <w:rPr>
          <w:color w:val="2B2A29"/>
          <w:w w:val="105"/>
        </w:rPr>
        <w:t>data</w:t>
      </w:r>
      <w:r>
        <w:rPr>
          <w:color w:val="2B2A29"/>
          <w:spacing w:val="-2"/>
          <w:w w:val="105"/>
        </w:rPr>
        <w:t xml:space="preserve"> </w:t>
      </w:r>
      <w:r>
        <w:rPr>
          <w:color w:val="2B2A29"/>
          <w:w w:val="105"/>
        </w:rPr>
        <w:t>in</w:t>
      </w:r>
      <w:r>
        <w:rPr>
          <w:color w:val="2B2A29"/>
          <w:spacing w:val="-1"/>
          <w:w w:val="105"/>
        </w:rPr>
        <w:t xml:space="preserve"> </w:t>
      </w:r>
      <w:r>
        <w:rPr>
          <w:color w:val="2B2A29"/>
          <w:w w:val="105"/>
        </w:rPr>
        <w:t>a</w:t>
      </w:r>
      <w:r>
        <w:rPr>
          <w:color w:val="2B2A29"/>
          <w:spacing w:val="-2"/>
          <w:w w:val="105"/>
        </w:rPr>
        <w:t xml:space="preserve"> </w:t>
      </w:r>
      <w:r>
        <w:rPr>
          <w:color w:val="2B2A29"/>
          <w:w w:val="105"/>
        </w:rPr>
        <w:t>table</w:t>
      </w:r>
      <w:r>
        <w:rPr>
          <w:color w:val="2B2A29"/>
          <w:spacing w:val="-1"/>
          <w:w w:val="105"/>
        </w:rPr>
        <w:t xml:space="preserve"> </w:t>
      </w:r>
      <w:r>
        <w:rPr>
          <w:color w:val="2B2A29"/>
          <w:w w:val="105"/>
        </w:rPr>
        <w:t>by</w:t>
      </w:r>
      <w:r>
        <w:rPr>
          <w:color w:val="2B2A29"/>
          <w:spacing w:val="-1"/>
          <w:w w:val="105"/>
        </w:rPr>
        <w:t xml:space="preserve"> </w:t>
      </w:r>
      <w:r>
        <w:rPr>
          <w:color w:val="2B2A29"/>
          <w:w w:val="105"/>
        </w:rPr>
        <w:t>adding</w:t>
      </w:r>
      <w:r>
        <w:rPr>
          <w:color w:val="2B2A29"/>
          <w:spacing w:val="-2"/>
          <w:w w:val="105"/>
        </w:rPr>
        <w:t xml:space="preserve"> </w:t>
      </w:r>
      <w:r>
        <w:rPr>
          <w:color w:val="2B2A29"/>
          <w:w w:val="105"/>
        </w:rPr>
        <w:t>new</w:t>
      </w:r>
      <w:r>
        <w:rPr>
          <w:color w:val="2B2A29"/>
          <w:spacing w:val="-1"/>
          <w:w w:val="105"/>
        </w:rPr>
        <w:t xml:space="preserve"> </w:t>
      </w:r>
      <w:r>
        <w:rPr>
          <w:color w:val="2B2A29"/>
          <w:w w:val="105"/>
        </w:rPr>
        <w:t>rows/</w:t>
      </w:r>
      <w:r>
        <w:rPr>
          <w:color w:val="2B2A29"/>
          <w:spacing w:val="-55"/>
          <w:w w:val="105"/>
        </w:rPr>
        <w:t xml:space="preserve"> </w:t>
      </w:r>
      <w:r>
        <w:rPr>
          <w:color w:val="2B2A29"/>
          <w:w w:val="105"/>
        </w:rPr>
        <w:t>records</w:t>
      </w:r>
      <w:r>
        <w:rPr>
          <w:color w:val="2B2A29"/>
          <w:spacing w:val="-11"/>
          <w:w w:val="105"/>
        </w:rPr>
        <w:t xml:space="preserve"> </w:t>
      </w:r>
      <w:r>
        <w:rPr>
          <w:color w:val="2B2A29"/>
          <w:w w:val="105"/>
        </w:rPr>
        <w:t>to</w:t>
      </w:r>
      <w:r>
        <w:rPr>
          <w:color w:val="2B2A29"/>
          <w:spacing w:val="-11"/>
          <w:w w:val="105"/>
        </w:rPr>
        <w:t xml:space="preserve"> </w:t>
      </w:r>
      <w:r>
        <w:rPr>
          <w:color w:val="2B2A29"/>
          <w:w w:val="105"/>
        </w:rPr>
        <w:t>a</w:t>
      </w:r>
      <w:r>
        <w:rPr>
          <w:color w:val="2B2A29"/>
          <w:spacing w:val="-11"/>
          <w:w w:val="105"/>
        </w:rPr>
        <w:t xml:space="preserve"> </w:t>
      </w:r>
      <w:r>
        <w:rPr>
          <w:color w:val="2B2A29"/>
          <w:w w:val="105"/>
        </w:rPr>
        <w:t>table.</w:t>
      </w:r>
      <w:r>
        <w:rPr>
          <w:color w:val="2B2A29"/>
          <w:spacing w:val="-11"/>
          <w:w w:val="105"/>
        </w:rPr>
        <w:t xml:space="preserve"> </w:t>
      </w:r>
      <w:r>
        <w:rPr>
          <w:color w:val="2B2A29"/>
          <w:w w:val="105"/>
        </w:rPr>
        <w:t>The</w:t>
      </w:r>
      <w:r>
        <w:rPr>
          <w:color w:val="2B2A29"/>
          <w:spacing w:val="-11"/>
          <w:w w:val="105"/>
        </w:rPr>
        <w:t xml:space="preserve"> </w:t>
      </w:r>
      <w:r>
        <w:rPr>
          <w:rFonts w:ascii="宋体"/>
          <w:color w:val="2B2A29"/>
          <w:w w:val="105"/>
        </w:rPr>
        <w:t>INSERT</w:t>
      </w:r>
      <w:r>
        <w:rPr>
          <w:rFonts w:ascii="宋体"/>
          <w:color w:val="2B2A29"/>
          <w:spacing w:val="-69"/>
          <w:w w:val="105"/>
        </w:rPr>
        <w:t xml:space="preserve"> </w:t>
      </w:r>
      <w:r>
        <w:rPr>
          <w:color w:val="2B2A29"/>
          <w:w w:val="105"/>
        </w:rPr>
        <w:t>statements</w:t>
      </w:r>
      <w:r>
        <w:rPr>
          <w:color w:val="2B2A29"/>
          <w:spacing w:val="-11"/>
          <w:w w:val="105"/>
        </w:rPr>
        <w:t xml:space="preserve"> </w:t>
      </w:r>
      <w:r>
        <w:rPr>
          <w:color w:val="2B2A29"/>
          <w:w w:val="105"/>
        </w:rPr>
        <w:t>have</w:t>
      </w:r>
      <w:r>
        <w:rPr>
          <w:color w:val="2B2A29"/>
          <w:spacing w:val="-11"/>
          <w:w w:val="105"/>
        </w:rPr>
        <w:t xml:space="preserve"> </w:t>
      </w:r>
      <w:r>
        <w:rPr>
          <w:color w:val="2B2A29"/>
          <w:w w:val="105"/>
        </w:rPr>
        <w:t>the</w:t>
      </w:r>
      <w:r>
        <w:rPr>
          <w:color w:val="2B2A29"/>
          <w:spacing w:val="-10"/>
          <w:w w:val="105"/>
        </w:rPr>
        <w:t xml:space="preserve"> </w:t>
      </w:r>
      <w:r>
        <w:rPr>
          <w:color w:val="2B2A29"/>
          <w:w w:val="105"/>
        </w:rPr>
        <w:t>following</w:t>
      </w:r>
      <w:r>
        <w:rPr>
          <w:color w:val="2B2A29"/>
          <w:spacing w:val="-11"/>
          <w:w w:val="105"/>
        </w:rPr>
        <w:t xml:space="preserve"> </w:t>
      </w:r>
      <w:r>
        <w:rPr>
          <w:color w:val="2B2A29"/>
          <w:w w:val="105"/>
        </w:rPr>
        <w:t>format:</w:t>
      </w:r>
    </w:p>
    <w:p>
      <w:pPr>
        <w:pStyle w:val="11"/>
        <w:spacing w:before="192" w:line="273" w:lineRule="auto"/>
        <w:ind w:left="160" w:right="510"/>
      </w:pPr>
      <w:r>
        <w:rPr>
          <w:rFonts w:ascii="宋体"/>
          <w:color w:val="2B2A29"/>
          <w:w w:val="105"/>
        </w:rPr>
        <w:t>SQLINSERT</w:t>
      </w:r>
      <w:r>
        <w:rPr>
          <w:color w:val="2B2A29"/>
          <w:w w:val="105"/>
        </w:rPr>
        <w:t>语句用于通过向表中添加新行/记录</w:t>
      </w:r>
      <w:r>
        <w:rPr>
          <w:color w:val="2B2A29"/>
          <w:spacing w:val="-11"/>
          <w:w w:val="105"/>
        </w:rPr>
        <w:t>来</w:t>
      </w:r>
      <w:r>
        <w:rPr>
          <w:color w:val="2B2A29"/>
          <w:w w:val="105"/>
        </w:rPr>
        <w:t>填充表中</w:t>
      </w:r>
      <w:r>
        <w:rPr>
          <w:color w:val="2B2A29"/>
          <w:spacing w:val="-1"/>
          <w:w w:val="105"/>
        </w:rPr>
        <w:t>的</w:t>
      </w:r>
      <w:r>
        <w:rPr>
          <w:color w:val="2B2A29"/>
          <w:w w:val="105"/>
        </w:rPr>
        <w:t>数据。</w:t>
      </w:r>
      <w:r>
        <w:rPr>
          <w:rFonts w:ascii="宋体"/>
          <w:color w:val="2B2A29"/>
          <w:w w:val="105"/>
        </w:rPr>
        <w:t>INSERT</w:t>
      </w:r>
      <w:r>
        <w:rPr>
          <w:color w:val="2B2A29"/>
          <w:w w:val="105"/>
        </w:rPr>
        <w:t>语句</w:t>
      </w:r>
      <w:r>
        <w:rPr>
          <w:color w:val="2B2A29"/>
          <w:spacing w:val="-11"/>
          <w:w w:val="105"/>
        </w:rPr>
        <w:t>的</w:t>
      </w:r>
      <w:r>
        <w:rPr>
          <w:color w:val="2B2A29"/>
          <w:w w:val="105"/>
        </w:rPr>
        <w:t>格式如下：</w:t>
      </w:r>
    </w:p>
    <w:p>
      <w:r>
        <w:rPr>
          <w:rFonts w:ascii="宋体"/>
          <w:color w:val="2B2A29"/>
        </w:rPr>
        <w:t>INSERT</w:t>
      </w:r>
      <w:r>
        <w:rPr>
          <w:rFonts w:ascii="宋体"/>
          <w:color w:val="2B2A29"/>
          <w:spacing w:val="-4"/>
        </w:rPr>
        <w:t xml:space="preserve"> </w:t>
      </w:r>
      <w:r>
        <w:rPr>
          <w:rFonts w:ascii="宋体"/>
          <w:color w:val="2B2A29"/>
        </w:rPr>
        <w:t>INTO</w:t>
      </w:r>
      <w:r>
        <w:rPr>
          <w:rFonts w:ascii="宋体"/>
          <w:color w:val="2B2A29"/>
          <w:spacing w:val="-3"/>
        </w:rPr>
        <w:t xml:space="preserve"> </w:t>
      </w:r>
      <w:r>
        <w:rPr>
          <w:rFonts w:ascii="宋体"/>
          <w:color w:val="2B2A29"/>
        </w:rPr>
        <w:t>&lt;table_name&gt;</w:t>
      </w:r>
      <w:r>
        <w:rPr>
          <w:rFonts w:ascii="宋体"/>
          <w:color w:val="2B2A29"/>
          <w:spacing w:val="-3"/>
        </w:rPr>
        <w:t xml:space="preserve"> </w:t>
      </w:r>
      <w:r>
        <w:rPr>
          <w:rFonts w:ascii="宋体"/>
          <w:color w:val="2B2A29"/>
        </w:rPr>
        <w:t>(column1,</w:t>
      </w:r>
      <w:r>
        <w:rPr>
          <w:rFonts w:ascii="宋体"/>
          <w:color w:val="2B2A29"/>
          <w:spacing w:val="-3"/>
        </w:rPr>
        <w:t xml:space="preserve"> </w:t>
      </w:r>
      <w:r>
        <w:rPr>
          <w:rFonts w:ascii="宋体"/>
          <w:color w:val="2B2A29"/>
        </w:rPr>
        <w:t>column2,...)</w:t>
      </w:r>
      <w:r>
        <w:rPr>
          <w:rFonts w:ascii="宋体"/>
          <w:color w:val="2B2A29"/>
          <w:spacing w:val="-3"/>
        </w:rPr>
        <w:t xml:space="preserve"> </w:t>
      </w:r>
      <w:r>
        <w:rPr>
          <w:rFonts w:ascii="宋体"/>
          <w:color w:val="2B2A29"/>
        </w:rPr>
        <w:t>VALUES</w:t>
      </w:r>
      <w:r>
        <w:rPr>
          <w:rFonts w:ascii="宋体"/>
          <w:color w:val="2B2A29"/>
          <w:spacing w:val="-3"/>
        </w:rPr>
        <w:t xml:space="preserve"> </w:t>
      </w:r>
      <w:r>
        <w:rPr>
          <w:rFonts w:ascii="宋体"/>
          <w:color w:val="2B2A29"/>
        </w:rPr>
        <w:t>(value1,</w:t>
      </w:r>
      <w:r>
        <w:rPr>
          <w:rFonts w:ascii="宋体"/>
          <w:color w:val="2B2A29"/>
          <w:spacing w:val="-107"/>
        </w:rPr>
        <w:t xml:space="preserve"> </w:t>
      </w:r>
      <w:r>
        <w:rPr>
          <w:rFonts w:ascii="宋体"/>
          <w:color w:val="2B2A29"/>
        </w:rPr>
        <w:t>value2,...);</w:t>
      </w:r>
    </w:p>
    <w:p>
      <w:pPr>
        <w:pStyle w:val="11"/>
        <w:spacing w:before="157" w:line="273" w:lineRule="auto"/>
        <w:ind w:left="160" w:right="817"/>
        <w:rPr>
          <w:rFonts w:ascii="宋体"/>
        </w:rPr>
      </w:pPr>
      <w:r>
        <w:rPr>
          <w:rFonts w:ascii="宋体"/>
          <w:color w:val="2B2A29"/>
        </w:rPr>
        <w:t>插入＜table_name＞（column1，column2，…）</w:t>
      </w:r>
      <w:r>
        <w:rPr>
          <w:rFonts w:ascii="宋体"/>
          <w:color w:val="2B2A29"/>
          <w:spacing w:val="-3"/>
        </w:rPr>
        <w:t>值</w:t>
      </w:r>
      <w:r>
        <w:rPr>
          <w:rFonts w:ascii="宋体"/>
          <w:color w:val="2B2A29"/>
        </w:rPr>
        <w:t>（value1，value2，…）；</w:t>
      </w:r>
    </w:p>
    <w:p>
      <w:pPr>
        <w:spacing w:after="0" w:line="273" w:lineRule="auto"/>
        <w:rPr>
          <w:rFonts w:ascii="宋体"/>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Let’s</w:t>
      </w:r>
      <w:r>
        <w:rPr>
          <w:color w:val="2B2A29"/>
          <w:spacing w:val="-6"/>
          <w:w w:val="105"/>
        </w:rPr>
        <w:t xml:space="preserve"> </w:t>
      </w:r>
      <w:r>
        <w:rPr>
          <w:color w:val="2B2A29"/>
          <w:w w:val="105"/>
        </w:rPr>
        <w:t>see</w:t>
      </w:r>
      <w:r>
        <w:rPr>
          <w:color w:val="2B2A29"/>
          <w:spacing w:val="-6"/>
          <w:w w:val="105"/>
        </w:rPr>
        <w:t xml:space="preserve"> </w:t>
      </w:r>
      <w:r>
        <w:rPr>
          <w:color w:val="2B2A29"/>
          <w:w w:val="105"/>
        </w:rPr>
        <w:t>a</w:t>
      </w:r>
      <w:r>
        <w:rPr>
          <w:color w:val="2B2A29"/>
          <w:spacing w:val="-6"/>
          <w:w w:val="105"/>
        </w:rPr>
        <w:t xml:space="preserve"> </w:t>
      </w:r>
      <w:r>
        <w:rPr>
          <w:color w:val="2B2A29"/>
          <w:w w:val="105"/>
        </w:rPr>
        <w:t>few</w:t>
      </w:r>
      <w:r>
        <w:rPr>
          <w:color w:val="2B2A29"/>
          <w:spacing w:val="-6"/>
          <w:w w:val="105"/>
        </w:rPr>
        <w:t xml:space="preserve"> </w:t>
      </w:r>
      <w:r>
        <w:rPr>
          <w:color w:val="2B2A29"/>
          <w:w w:val="105"/>
        </w:rPr>
        <w:t>SQL</w:t>
      </w:r>
      <w:r>
        <w:rPr>
          <w:color w:val="2B2A29"/>
          <w:spacing w:val="-6"/>
          <w:w w:val="105"/>
        </w:rPr>
        <w:t xml:space="preserve"> </w:t>
      </w:r>
      <w:r>
        <w:rPr>
          <w:rFonts w:ascii="宋体" w:hAnsi="宋体"/>
          <w:color w:val="2B2A29"/>
          <w:w w:val="105"/>
        </w:rPr>
        <w:t>INSERT</w:t>
      </w:r>
      <w:r>
        <w:rPr>
          <w:rFonts w:ascii="宋体" w:hAnsi="宋体"/>
          <w:color w:val="2B2A29"/>
          <w:spacing w:val="-64"/>
          <w:w w:val="105"/>
        </w:rPr>
        <w:t xml:space="preserve"> </w:t>
      </w:r>
      <w:r>
        <w:rPr>
          <w:color w:val="2B2A29"/>
          <w:w w:val="105"/>
        </w:rPr>
        <w:t>statements</w:t>
      </w:r>
      <w:r>
        <w:rPr>
          <w:color w:val="2B2A29"/>
          <w:spacing w:val="-6"/>
          <w:w w:val="105"/>
        </w:rPr>
        <w:t xml:space="preserve"> </w:t>
      </w:r>
      <w:r>
        <w:rPr>
          <w:color w:val="2B2A29"/>
          <w:w w:val="105"/>
        </w:rPr>
        <w:t>used</w:t>
      </w:r>
      <w:r>
        <w:rPr>
          <w:color w:val="2B2A29"/>
          <w:spacing w:val="-6"/>
          <w:w w:val="105"/>
        </w:rPr>
        <w:t xml:space="preserve"> </w:t>
      </w:r>
      <w:r>
        <w:rPr>
          <w:color w:val="2B2A29"/>
          <w:w w:val="105"/>
        </w:rPr>
        <w:t>to</w:t>
      </w:r>
      <w:r>
        <w:rPr>
          <w:color w:val="2B2A29"/>
          <w:spacing w:val="-6"/>
          <w:w w:val="105"/>
        </w:rPr>
        <w:t xml:space="preserve"> </w:t>
      </w:r>
      <w:r>
        <w:rPr>
          <w:color w:val="2B2A29"/>
          <w:w w:val="105"/>
        </w:rPr>
        <w:t>populate</w:t>
      </w:r>
      <w:r>
        <w:rPr>
          <w:color w:val="2B2A29"/>
          <w:spacing w:val="-6"/>
          <w:w w:val="105"/>
        </w:rPr>
        <w:t xml:space="preserve"> </w:t>
      </w:r>
      <w:r>
        <w:rPr>
          <w:color w:val="2B2A29"/>
          <w:w w:val="105"/>
        </w:rPr>
        <w:t>data</w:t>
      </w:r>
      <w:r>
        <w:rPr>
          <w:color w:val="2B2A29"/>
          <w:spacing w:val="-6"/>
          <w:w w:val="105"/>
        </w:rPr>
        <w:t xml:space="preserve"> </w:t>
      </w:r>
      <w:r>
        <w:rPr>
          <w:color w:val="2B2A29"/>
          <w:w w:val="105"/>
        </w:rPr>
        <w:t>in</w:t>
      </w:r>
      <w:r>
        <w:rPr>
          <w:color w:val="2B2A29"/>
          <w:spacing w:val="-6"/>
          <w:w w:val="105"/>
        </w:rPr>
        <w:t xml:space="preserve"> </w:t>
      </w:r>
      <w:r>
        <w:rPr>
          <w:color w:val="2B2A29"/>
          <w:w w:val="105"/>
        </w:rPr>
        <w:t>our</w:t>
      </w:r>
      <w:r>
        <w:rPr>
          <w:color w:val="2B2A29"/>
          <w:spacing w:val="-6"/>
          <w:w w:val="105"/>
        </w:rPr>
        <w:t xml:space="preserve"> </w:t>
      </w:r>
      <w:r>
        <w:rPr>
          <w:color w:val="2B2A29"/>
          <w:w w:val="105"/>
        </w:rPr>
        <w:t>earlier</w:t>
      </w:r>
      <w:r>
        <w:rPr>
          <w:color w:val="2B2A29"/>
          <w:spacing w:val="-6"/>
          <w:w w:val="105"/>
        </w:rPr>
        <w:t xml:space="preserve"> </w:t>
      </w:r>
      <w:r>
        <w:rPr>
          <w:color w:val="2B2A29"/>
          <w:w w:val="105"/>
        </w:rPr>
        <w:t>defined</w:t>
      </w:r>
      <w:r>
        <w:rPr>
          <w:color w:val="2B2A29"/>
          <w:spacing w:val="-55"/>
          <w:w w:val="105"/>
        </w:rPr>
        <w:t xml:space="preserve"> </w:t>
      </w:r>
      <w:r>
        <w:rPr>
          <w:color w:val="2B2A29"/>
          <w:w w:val="110"/>
        </w:rPr>
        <w:t>database</w:t>
      </w:r>
      <w:r>
        <w:rPr>
          <w:color w:val="2B2A29"/>
          <w:spacing w:val="-16"/>
          <w:w w:val="110"/>
        </w:rPr>
        <w:t xml:space="preserve"> </w:t>
      </w:r>
      <w:r>
        <w:rPr>
          <w:color w:val="2B2A29"/>
          <w:w w:val="110"/>
        </w:rPr>
        <w:t>tables.</w:t>
      </w:r>
    </w:p>
    <w:p>
      <w:pPr>
        <w:pStyle w:val="11"/>
        <w:spacing w:before="70" w:line="285" w:lineRule="auto"/>
        <w:ind w:left="520" w:firstLine="359"/>
      </w:pPr>
      <w:bookmarkStart w:id="243" w:name="_bookmark228"/>
      <w:bookmarkEnd w:id="243"/>
      <w:r>
        <w:rPr>
          <w:color w:val="2B2A29"/>
          <w:w w:val="105"/>
        </w:rPr>
        <w:t>让我们</w:t>
      </w:r>
      <w:r>
        <w:rPr>
          <w:color w:val="2B2A29"/>
          <w:spacing w:val="-6"/>
          <w:w w:val="105"/>
        </w:rPr>
        <w:t>来</w:t>
      </w:r>
      <w:r>
        <w:rPr>
          <w:color w:val="2B2A29"/>
          <w:w w:val="105"/>
        </w:rPr>
        <w:t>看看一</w:t>
      </w:r>
      <w:r>
        <w:rPr>
          <w:color w:val="2B2A29"/>
          <w:spacing w:val="-6"/>
          <w:w w:val="105"/>
        </w:rPr>
        <w:t>些</w:t>
      </w:r>
      <w:r>
        <w:rPr>
          <w:color w:val="2B2A29"/>
          <w:w w:val="105"/>
        </w:rPr>
        <w:t>SQL</w:t>
      </w:r>
      <w:r>
        <w:t xml:space="preserve"> </w:t>
      </w:r>
      <w:r>
        <w:rPr>
          <w:rFonts w:ascii="宋体" w:hAnsi="宋体"/>
          <w:color w:val="2B2A29"/>
          <w:w w:val="105"/>
        </w:rPr>
        <w:t>INSERT</w:t>
      </w:r>
      <w:r>
        <w:rPr>
          <w:color w:val="2B2A29"/>
          <w:w w:val="105"/>
        </w:rPr>
        <w:t>语句</w:t>
      </w:r>
      <w:r>
        <w:rPr>
          <w:color w:val="2B2A29"/>
          <w:spacing w:val="-6"/>
          <w:w w:val="105"/>
        </w:rPr>
        <w:t>，这些语句</w:t>
      </w:r>
      <w:r>
        <w:rPr>
          <w:color w:val="2B2A29"/>
          <w:w w:val="105"/>
        </w:rPr>
        <w:t>用于填充前面定义的</w:t>
      </w:r>
      <w:r>
        <w:rPr>
          <w:color w:val="2B2A29"/>
          <w:w w:val="110"/>
        </w:rPr>
        <w:t>数据库表</w:t>
      </w:r>
      <w:r>
        <w:rPr>
          <w:color w:val="2B2A29"/>
          <w:w w:val="105"/>
        </w:rPr>
        <w:t>中</w:t>
      </w:r>
      <w:r>
        <w:rPr>
          <w:color w:val="2B2A29"/>
          <w:spacing w:val="-6"/>
          <w:w w:val="105"/>
        </w:rPr>
        <w:t>的</w:t>
      </w:r>
      <w:r>
        <w:rPr>
          <w:color w:val="2B2A29"/>
          <w:w w:val="105"/>
        </w:rPr>
        <w:t>数据</w:t>
      </w:r>
      <w:r>
        <w:rPr>
          <w:color w:val="2B2A29"/>
          <w:w w:val="110"/>
        </w:rPr>
        <w:t>。</w:t>
      </w:r>
    </w:p>
    <w:p>
      <w:r>
        <w:rPr>
          <w:rFonts w:ascii="宋体"/>
          <w:color w:val="2B2A29"/>
        </w:rPr>
        <w:t>INSERT INTO Departments (DeptId, Name, Location) VALUES</w:t>
      </w:r>
      <w:r>
        <w:rPr>
          <w:rFonts w:ascii="宋体"/>
          <w:color w:val="2B2A29"/>
          <w:spacing w:val="-107"/>
        </w:rPr>
        <w:t xml:space="preserve"> </w:t>
      </w:r>
      <w:r>
        <w:rPr>
          <w:rFonts w:ascii="宋体"/>
          <w:color w:val="2B2A29"/>
        </w:rPr>
        <w:t>(1, 'Marketing', 'Building-1');</w:t>
      </w:r>
    </w:p>
    <w:p>
      <w:pPr>
        <w:pStyle w:val="11"/>
        <w:spacing w:before="164" w:line="273" w:lineRule="auto"/>
        <w:ind w:left="520" w:right="2370"/>
        <w:rPr>
          <w:rFonts w:ascii="宋体"/>
        </w:rPr>
      </w:pPr>
      <w:r>
        <w:rPr>
          <w:rFonts w:ascii="宋体"/>
          <w:color w:val="2B2A29"/>
        </w:rPr>
        <w:t>插入部门（部门ID、名称、位置）价值观（1，“营销”，“建筑-1”）；</w:t>
      </w:r>
    </w:p>
    <w:p>
      <w:r>
        <w:rPr>
          <w:rFonts w:ascii="宋体"/>
          <w:color w:val="2B2A29"/>
        </w:rPr>
        <w:t>INSERT INTO Departments VALUES (2, 'Sales', 'Building-2');</w:t>
      </w:r>
    </w:p>
    <w:p>
      <w:pPr>
        <w:pStyle w:val="11"/>
        <w:spacing w:line="279" w:lineRule="exact"/>
        <w:ind w:left="520"/>
        <w:rPr>
          <w:rFonts w:ascii="宋体"/>
        </w:rPr>
      </w:pPr>
      <w:r>
        <w:rPr>
          <w:rFonts w:ascii="宋体"/>
          <w:color w:val="2B2A29"/>
        </w:rPr>
        <w:t>插入部门价值观（2，“销售”，“建筑-2”）；</w:t>
      </w:r>
    </w:p>
    <w:p>
      <w:r>
        <w:rPr>
          <w:rFonts w:ascii="宋体"/>
          <w:color w:val="2B2A29"/>
        </w:rPr>
        <w:t>INSERT INTO Employees(EmployeeId, Name, DeptId, Telephone) VALUES</w:t>
      </w:r>
      <w:r>
        <w:rPr>
          <w:rFonts w:ascii="宋体"/>
          <w:color w:val="2B2A29"/>
          <w:spacing w:val="-108"/>
        </w:rPr>
        <w:t xml:space="preserve"> </w:t>
      </w:r>
      <w:r>
        <w:rPr>
          <w:rFonts w:ascii="宋体"/>
          <w:color w:val="2B2A29"/>
        </w:rPr>
        <w:t>(1, 'Will Smith', 1, 4081125918);</w:t>
      </w:r>
    </w:p>
    <w:p>
      <w:pPr>
        <w:pStyle w:val="11"/>
        <w:spacing w:before="198" w:line="273" w:lineRule="auto"/>
        <w:ind w:left="520" w:right="1270"/>
        <w:rPr>
          <w:rFonts w:ascii="宋体"/>
        </w:rPr>
      </w:pPr>
      <w:r>
        <w:rPr>
          <w:rFonts w:ascii="宋体"/>
          <w:color w:val="2B2A29"/>
        </w:rPr>
        <w:t>插入员工（员工ID、姓名、部门ID、电话）价值观（1，“Will Smith”，14081125918）；</w:t>
      </w:r>
    </w:p>
    <w:p>
      <w:r>
        <w:rPr>
          <w:rFonts w:ascii="宋体"/>
          <w:color w:val="2B2A29"/>
        </w:rPr>
        <w:t>INSERT INTO Employees(EmployeeId, Name, DeptId, Telephone) VALUES</w:t>
      </w:r>
      <w:r>
        <w:rPr>
          <w:rFonts w:ascii="宋体"/>
          <w:color w:val="2B2A29"/>
          <w:spacing w:val="-108"/>
        </w:rPr>
        <w:t xml:space="preserve"> </w:t>
      </w:r>
      <w:r>
        <w:rPr>
          <w:rFonts w:ascii="宋体"/>
          <w:color w:val="2B2A29"/>
        </w:rPr>
        <w:t>(2, 'Peter Parker', 2, 1771959901);</w:t>
      </w:r>
    </w:p>
    <w:p>
      <w:pPr>
        <w:pStyle w:val="11"/>
        <w:spacing w:line="273" w:lineRule="auto"/>
        <w:ind w:left="520" w:right="1270"/>
        <w:rPr>
          <w:rFonts w:ascii="宋体"/>
        </w:rPr>
      </w:pPr>
      <w:r>
        <w:rPr>
          <w:rFonts w:ascii="宋体"/>
          <w:color w:val="2B2A29"/>
        </w:rPr>
        <w:t>插入员工（员工ID、姓名、部门ID、电话）价值观（2，“Peter Parker”，2177199901）；</w:t>
      </w:r>
    </w:p>
    <w:p>
      <w:r>
        <w:rPr>
          <w:rFonts w:ascii="宋体"/>
          <w:color w:val="2B2A29"/>
        </w:rPr>
        <w:t>INSERT INTO</w:t>
      </w:r>
      <w:r>
        <w:rPr>
          <w:rFonts w:ascii="宋体"/>
          <w:color w:val="2B2A29"/>
          <w:spacing w:val="1"/>
        </w:rPr>
        <w:t xml:space="preserve"> </w:t>
      </w:r>
      <w:r>
        <w:rPr>
          <w:rFonts w:ascii="宋体"/>
          <w:color w:val="2B2A29"/>
        </w:rPr>
        <w:t>Projects (ProjId,</w:t>
      </w:r>
      <w:r>
        <w:rPr>
          <w:rFonts w:ascii="宋体"/>
          <w:color w:val="2B2A29"/>
          <w:spacing w:val="1"/>
        </w:rPr>
        <w:t xml:space="preserve"> </w:t>
      </w:r>
      <w:r>
        <w:rPr>
          <w:rFonts w:ascii="宋体"/>
          <w:color w:val="2B2A29"/>
        </w:rPr>
        <w:t>Name, Description)</w:t>
      </w:r>
      <w:r>
        <w:rPr>
          <w:rFonts w:ascii="宋体"/>
          <w:color w:val="2B2A29"/>
          <w:spacing w:val="1"/>
        </w:rPr>
        <w:t xml:space="preserve"> </w:t>
      </w:r>
      <w:r>
        <w:rPr>
          <w:rFonts w:ascii="宋体"/>
          <w:color w:val="2B2A29"/>
        </w:rPr>
        <w:t>VALUES</w:t>
      </w:r>
      <w:r>
        <w:rPr>
          <w:rFonts w:ascii="宋体"/>
          <w:color w:val="2B2A29"/>
          <w:spacing w:val="1"/>
        </w:rPr>
        <w:t xml:space="preserve"> </w:t>
      </w:r>
      <w:r>
        <w:rPr>
          <w:rFonts w:ascii="宋体"/>
          <w:color w:val="2B2A29"/>
        </w:rPr>
        <w:t>(1,</w:t>
      </w:r>
      <w:r>
        <w:rPr>
          <w:rFonts w:ascii="宋体"/>
          <w:color w:val="2B2A29"/>
          <w:spacing w:val="-3"/>
        </w:rPr>
        <w:t xml:space="preserve"> </w:t>
      </w:r>
      <w:r>
        <w:rPr>
          <w:rFonts w:ascii="宋体"/>
          <w:color w:val="2B2A29"/>
        </w:rPr>
        <w:t>'SaveTheWorld1',</w:t>
      </w:r>
      <w:r>
        <w:rPr>
          <w:rFonts w:ascii="宋体"/>
          <w:color w:val="2B2A29"/>
          <w:spacing w:val="-2"/>
        </w:rPr>
        <w:t xml:space="preserve"> </w:t>
      </w:r>
      <w:r>
        <w:rPr>
          <w:rFonts w:ascii="宋体"/>
          <w:color w:val="2B2A29"/>
        </w:rPr>
        <w:t>'Save</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world</w:t>
      </w:r>
      <w:r>
        <w:rPr>
          <w:rFonts w:ascii="宋体"/>
          <w:color w:val="2B2A29"/>
          <w:spacing w:val="-2"/>
        </w:rPr>
        <w:t xml:space="preserve"> </w:t>
      </w:r>
      <w:r>
        <w:rPr>
          <w:rFonts w:ascii="宋体"/>
          <w:color w:val="2B2A29"/>
        </w:rPr>
        <w:t>for</w:t>
      </w:r>
      <w:r>
        <w:rPr>
          <w:rFonts w:ascii="宋体"/>
          <w:color w:val="2B2A29"/>
          <w:spacing w:val="-2"/>
        </w:rPr>
        <w:t xml:space="preserve"> </w:t>
      </w:r>
      <w:r>
        <w:rPr>
          <w:rFonts w:ascii="宋体"/>
          <w:color w:val="2B2A29"/>
        </w:rPr>
        <w:t>the</w:t>
      </w:r>
      <w:r>
        <w:rPr>
          <w:rFonts w:ascii="宋体"/>
          <w:color w:val="2B2A29"/>
          <w:spacing w:val="-2"/>
        </w:rPr>
        <w:t xml:space="preserve"> </w:t>
      </w:r>
      <w:r>
        <w:rPr>
          <w:rFonts w:ascii="宋体"/>
          <w:color w:val="2B2A29"/>
        </w:rPr>
        <w:t>first</w:t>
      </w:r>
      <w:r>
        <w:rPr>
          <w:rFonts w:ascii="宋体"/>
          <w:color w:val="2B2A29"/>
          <w:spacing w:val="-2"/>
        </w:rPr>
        <w:t xml:space="preserve"> </w:t>
      </w:r>
      <w:r>
        <w:rPr>
          <w:rFonts w:ascii="宋体"/>
          <w:color w:val="2B2A29"/>
        </w:rPr>
        <w:t>time');</w:t>
      </w:r>
    </w:p>
    <w:p>
      <w:pPr>
        <w:pStyle w:val="11"/>
        <w:spacing w:before="155" w:line="273" w:lineRule="auto"/>
        <w:ind w:left="520" w:right="2057"/>
        <w:rPr>
          <w:rFonts w:ascii="宋体"/>
        </w:rPr>
      </w:pPr>
      <w:r>
        <w:rPr>
          <w:rFonts w:ascii="宋体"/>
          <w:color w:val="2B2A29"/>
        </w:rPr>
        <w:t>插入项目（项目ID、</w:t>
      </w:r>
      <w:r>
        <w:rPr>
          <w:rFonts w:ascii="宋体"/>
          <w:color w:val="2B2A29"/>
          <w:spacing w:val="1"/>
        </w:rPr>
        <w:t>名称、描述）值</w:t>
      </w:r>
      <w:r>
        <w:rPr>
          <w:rFonts w:ascii="宋体"/>
          <w:color w:val="2B2A29"/>
        </w:rPr>
        <w:t>（1，“SaveTheWorld1”，“首次拯救世界”）；</w:t>
      </w:r>
    </w:p>
    <w:p>
      <w:r>
        <w:rPr>
          <w:rFonts w:ascii="宋体"/>
          <w:color w:val="2B2A29"/>
        </w:rPr>
        <w:t>INSERT INTO Project_Assignments VALUES (1, 1);</w:t>
      </w:r>
    </w:p>
    <w:p>
      <w:pPr>
        <w:pStyle w:val="11"/>
        <w:spacing w:before="158"/>
        <w:ind w:left="520"/>
        <w:rPr>
          <w:rFonts w:ascii="宋体"/>
        </w:rPr>
      </w:pPr>
      <w:r>
        <w:rPr>
          <w:rFonts w:ascii="宋体"/>
          <w:color w:val="2B2A29"/>
        </w:rPr>
        <w:t>插入项目分配值（1，1）；</w:t>
      </w:r>
    </w:p>
    <w:p>
      <w:r>
        <w:rPr>
          <w:rFonts w:ascii="宋体"/>
          <w:color w:val="2B2A29"/>
        </w:rPr>
        <w:t>INSERT INTO Project_Assignments VALUES (2, 1);</w:t>
      </w:r>
    </w:p>
    <w:p>
      <w:pPr>
        <w:pStyle w:val="11"/>
        <w:spacing w:before="38"/>
        <w:ind w:left="520"/>
        <w:rPr>
          <w:rFonts w:ascii="宋体"/>
        </w:rPr>
      </w:pPr>
      <w:r>
        <w:rPr>
          <w:rFonts w:ascii="宋体"/>
          <w:color w:val="2B2A29"/>
        </w:rPr>
        <w:t>插入项目分配值（2，1）；</w:t>
      </w:r>
    </w:p>
    <w:p>
      <w:r>
        <w:rPr>
          <w:color w:val="2B2A29"/>
          <w:w w:val="105"/>
        </w:rPr>
        <w:t>Here,</w:t>
      </w:r>
      <w:r>
        <w:rPr>
          <w:color w:val="2B2A29"/>
          <w:spacing w:val="-1"/>
          <w:w w:val="105"/>
        </w:rPr>
        <w:t xml:space="preserve"> </w:t>
      </w:r>
      <w:r>
        <w:rPr>
          <w:color w:val="2B2A29"/>
          <w:w w:val="105"/>
        </w:rPr>
        <w:t>we start by populating the Departments table by adding</w:t>
      </w:r>
      <w:r>
        <w:rPr>
          <w:color w:val="2B2A29"/>
          <w:spacing w:val="-1"/>
          <w:w w:val="105"/>
        </w:rPr>
        <w:t xml:space="preserve"> </w:t>
      </w:r>
      <w:r>
        <w:rPr>
          <w:color w:val="2B2A29"/>
          <w:w w:val="105"/>
        </w:rPr>
        <w:t>two records to it.</w:t>
      </w:r>
    </w:p>
    <w:p>
      <w:pPr>
        <w:pStyle w:val="11"/>
        <w:spacing w:before="213"/>
        <w:ind w:left="880"/>
      </w:pPr>
      <w:r>
        <w:rPr>
          <w:color w:val="2B2A29"/>
          <w:w w:val="105"/>
        </w:rPr>
        <w:t>在这里，我们首先通过向Departments表中添加两条记录来填充该表。</w:t>
      </w:r>
    </w:p>
    <w:p>
      <w:r>
        <w:rPr>
          <w:color w:val="2B2A29"/>
          <w:w w:val="105"/>
        </w:rPr>
        <w:t>You will notice that the list of columns followed by the table name does not exist in the</w:t>
      </w:r>
      <w:r>
        <w:rPr>
          <w:color w:val="2B2A29"/>
          <w:spacing w:val="1"/>
          <w:w w:val="105"/>
        </w:rPr>
        <w:t xml:space="preserve"> </w:t>
      </w:r>
      <w:r>
        <w:rPr>
          <w:color w:val="2B2A29"/>
          <w:w w:val="105"/>
        </w:rPr>
        <w:t>second query. This is valid syntax, because we can omit the list of columns when we are</w:t>
      </w:r>
      <w:r>
        <w:rPr>
          <w:color w:val="2B2A29"/>
          <w:spacing w:val="1"/>
          <w:w w:val="105"/>
        </w:rPr>
        <w:t xml:space="preserve"> </w:t>
      </w:r>
      <w:r>
        <w:rPr>
          <w:color w:val="2B2A29"/>
          <w:w w:val="105"/>
        </w:rPr>
        <w:t>providing</w:t>
      </w:r>
      <w:r>
        <w:rPr>
          <w:color w:val="2B2A29"/>
          <w:spacing w:val="-2"/>
          <w:w w:val="105"/>
        </w:rPr>
        <w:t xml:space="preserve"> </w:t>
      </w:r>
      <w:r>
        <w:rPr>
          <w:color w:val="2B2A29"/>
          <w:w w:val="105"/>
        </w:rPr>
        <w:t>values</w:t>
      </w:r>
      <w:r>
        <w:rPr>
          <w:color w:val="2B2A29"/>
          <w:spacing w:val="-2"/>
          <w:w w:val="105"/>
        </w:rPr>
        <w:t xml:space="preserve"> </w:t>
      </w:r>
      <w:r>
        <w:rPr>
          <w:color w:val="2B2A29"/>
          <w:w w:val="105"/>
        </w:rPr>
        <w:t>for</w:t>
      </w:r>
      <w:r>
        <w:rPr>
          <w:color w:val="2B2A29"/>
          <w:spacing w:val="-2"/>
          <w:w w:val="105"/>
        </w:rPr>
        <w:t xml:space="preserve"> </w:t>
      </w:r>
      <w:r>
        <w:rPr>
          <w:color w:val="2B2A29"/>
          <w:w w:val="105"/>
        </w:rPr>
        <w:t>all</w:t>
      </w:r>
      <w:r>
        <w:rPr>
          <w:color w:val="2B2A29"/>
          <w:spacing w:val="-2"/>
          <w:w w:val="105"/>
        </w:rPr>
        <w:t xml:space="preserve"> </w:t>
      </w:r>
      <w:r>
        <w:rPr>
          <w:color w:val="2B2A29"/>
          <w:w w:val="105"/>
        </w:rPr>
        <w:t>the</w:t>
      </w:r>
      <w:r>
        <w:rPr>
          <w:color w:val="2B2A29"/>
          <w:spacing w:val="-1"/>
          <w:w w:val="105"/>
        </w:rPr>
        <w:t xml:space="preserve"> </w:t>
      </w:r>
      <w:r>
        <w:rPr>
          <w:color w:val="2B2A29"/>
          <w:w w:val="105"/>
        </w:rPr>
        <w:t>columns/fields</w:t>
      </w:r>
      <w:r>
        <w:rPr>
          <w:color w:val="2B2A29"/>
          <w:spacing w:val="-2"/>
          <w:w w:val="105"/>
        </w:rPr>
        <w:t xml:space="preserve"> </w:t>
      </w:r>
      <w:r>
        <w:rPr>
          <w:color w:val="2B2A29"/>
          <w:w w:val="105"/>
        </w:rPr>
        <w:t>of</w:t>
      </w:r>
      <w:r>
        <w:rPr>
          <w:color w:val="2B2A29"/>
          <w:spacing w:val="-2"/>
          <w:w w:val="105"/>
        </w:rPr>
        <w:t xml:space="preserve"> </w:t>
      </w:r>
      <w:r>
        <w:rPr>
          <w:color w:val="2B2A29"/>
          <w:w w:val="105"/>
        </w:rPr>
        <w:t>the</w:t>
      </w:r>
      <w:r>
        <w:rPr>
          <w:color w:val="2B2A29"/>
          <w:spacing w:val="-2"/>
          <w:w w:val="105"/>
        </w:rPr>
        <w:t xml:space="preserve"> </w:t>
      </w:r>
      <w:r>
        <w:rPr>
          <w:color w:val="2B2A29"/>
          <w:w w:val="105"/>
        </w:rPr>
        <w:t>table,</w:t>
      </w:r>
      <w:r>
        <w:rPr>
          <w:color w:val="2B2A29"/>
          <w:spacing w:val="-1"/>
          <w:w w:val="105"/>
        </w:rPr>
        <w:t xml:space="preserve"> </w:t>
      </w:r>
      <w:r>
        <w:rPr>
          <w:color w:val="2B2A29"/>
          <w:w w:val="105"/>
        </w:rPr>
        <w:t>but</w:t>
      </w:r>
      <w:r>
        <w:rPr>
          <w:color w:val="2B2A29"/>
          <w:spacing w:val="-2"/>
          <w:w w:val="105"/>
        </w:rPr>
        <w:t xml:space="preserve"> </w:t>
      </w:r>
      <w:r>
        <w:rPr>
          <w:color w:val="2B2A29"/>
          <w:w w:val="105"/>
        </w:rPr>
        <w:t>we</w:t>
      </w:r>
      <w:r>
        <w:rPr>
          <w:color w:val="2B2A29"/>
          <w:spacing w:val="-2"/>
          <w:w w:val="105"/>
        </w:rPr>
        <w:t xml:space="preserve"> </w:t>
      </w:r>
      <w:r>
        <w:rPr>
          <w:color w:val="2B2A29"/>
          <w:w w:val="105"/>
        </w:rPr>
        <w:t>must</w:t>
      </w:r>
      <w:r>
        <w:rPr>
          <w:color w:val="2B2A29"/>
          <w:spacing w:val="-2"/>
          <w:w w:val="105"/>
        </w:rPr>
        <w:t xml:space="preserve"> </w:t>
      </w:r>
      <w:r>
        <w:rPr>
          <w:color w:val="2B2A29"/>
          <w:w w:val="105"/>
        </w:rPr>
        <w:t>give</w:t>
      </w:r>
      <w:r>
        <w:rPr>
          <w:color w:val="2B2A29"/>
          <w:spacing w:val="-2"/>
          <w:w w:val="105"/>
        </w:rPr>
        <w:t xml:space="preserve"> </w:t>
      </w:r>
      <w:r>
        <w:rPr>
          <w:color w:val="2B2A29"/>
          <w:w w:val="105"/>
        </w:rPr>
        <w:t>the</w:t>
      </w:r>
      <w:r>
        <w:rPr>
          <w:color w:val="2B2A29"/>
          <w:spacing w:val="-1"/>
          <w:w w:val="105"/>
        </w:rPr>
        <w:t xml:space="preserve"> </w:t>
      </w:r>
      <w:r>
        <w:rPr>
          <w:color w:val="2B2A29"/>
          <w:w w:val="105"/>
        </w:rPr>
        <w:t>values</w:t>
      </w:r>
      <w:r>
        <w:rPr>
          <w:color w:val="2B2A29"/>
          <w:spacing w:val="-2"/>
          <w:w w:val="105"/>
        </w:rPr>
        <w:t xml:space="preserve"> </w:t>
      </w:r>
      <w:r>
        <w:rPr>
          <w:color w:val="2B2A29"/>
          <w:w w:val="105"/>
        </w:rPr>
        <w:t>in</w:t>
      </w:r>
      <w:r>
        <w:rPr>
          <w:color w:val="2B2A29"/>
          <w:spacing w:val="-2"/>
          <w:w w:val="105"/>
        </w:rPr>
        <w:t xml:space="preserve"> </w:t>
      </w:r>
      <w:r>
        <w:rPr>
          <w:color w:val="2B2A29"/>
          <w:w w:val="105"/>
        </w:rPr>
        <w:t>the</w:t>
      </w:r>
      <w:r>
        <w:rPr>
          <w:color w:val="2B2A29"/>
          <w:spacing w:val="-55"/>
          <w:w w:val="105"/>
        </w:rPr>
        <w:t xml:space="preserve"> </w:t>
      </w:r>
      <w:r>
        <w:rPr>
          <w:color w:val="2B2A29"/>
          <w:w w:val="105"/>
        </w:rPr>
        <w:t>same</w:t>
      </w:r>
      <w:r>
        <w:rPr>
          <w:color w:val="2B2A29"/>
          <w:spacing w:val="-11"/>
          <w:w w:val="105"/>
        </w:rPr>
        <w:t xml:space="preserve"> </w:t>
      </w:r>
      <w:r>
        <w:rPr>
          <w:color w:val="2B2A29"/>
          <w:w w:val="105"/>
        </w:rPr>
        <w:t>order</w:t>
      </w:r>
      <w:r>
        <w:rPr>
          <w:color w:val="2B2A29"/>
          <w:spacing w:val="-11"/>
          <w:w w:val="105"/>
        </w:rPr>
        <w:t xml:space="preserve"> </w:t>
      </w:r>
      <w:r>
        <w:rPr>
          <w:color w:val="2B2A29"/>
          <w:w w:val="105"/>
        </w:rPr>
        <w:t>as</w:t>
      </w:r>
      <w:r>
        <w:rPr>
          <w:color w:val="2B2A29"/>
          <w:spacing w:val="-10"/>
          <w:w w:val="105"/>
        </w:rPr>
        <w:t xml:space="preserve"> </w:t>
      </w:r>
      <w:r>
        <w:rPr>
          <w:color w:val="2B2A29"/>
          <w:w w:val="105"/>
        </w:rPr>
        <w:t>when</w:t>
      </w:r>
      <w:r>
        <w:rPr>
          <w:color w:val="2B2A29"/>
          <w:spacing w:val="-11"/>
          <w:w w:val="105"/>
        </w:rPr>
        <w:t xml:space="preserve"> </w:t>
      </w:r>
      <w:r>
        <w:rPr>
          <w:color w:val="2B2A29"/>
          <w:w w:val="105"/>
        </w:rPr>
        <w:t>the</w:t>
      </w:r>
      <w:r>
        <w:rPr>
          <w:color w:val="2B2A29"/>
          <w:spacing w:val="-11"/>
          <w:w w:val="105"/>
        </w:rPr>
        <w:t xml:space="preserve"> </w:t>
      </w:r>
      <w:r>
        <w:rPr>
          <w:color w:val="2B2A29"/>
          <w:w w:val="105"/>
        </w:rPr>
        <w:t>table</w:t>
      </w:r>
      <w:r>
        <w:rPr>
          <w:color w:val="2B2A29"/>
          <w:spacing w:val="-10"/>
          <w:w w:val="105"/>
        </w:rPr>
        <w:t xml:space="preserve"> </w:t>
      </w:r>
      <w:r>
        <w:rPr>
          <w:color w:val="2B2A29"/>
          <w:w w:val="105"/>
        </w:rPr>
        <w:t>columns</w:t>
      </w:r>
      <w:r>
        <w:rPr>
          <w:color w:val="2B2A29"/>
          <w:spacing w:val="-11"/>
          <w:w w:val="105"/>
        </w:rPr>
        <w:t xml:space="preserve"> </w:t>
      </w:r>
      <w:r>
        <w:rPr>
          <w:color w:val="2B2A29"/>
          <w:w w:val="105"/>
        </w:rPr>
        <w:t>were</w:t>
      </w:r>
      <w:r>
        <w:rPr>
          <w:color w:val="2B2A29"/>
          <w:spacing w:val="-11"/>
          <w:w w:val="105"/>
        </w:rPr>
        <w:t xml:space="preserve"> </w:t>
      </w:r>
      <w:r>
        <w:rPr>
          <w:color w:val="2B2A29"/>
          <w:w w:val="105"/>
        </w:rPr>
        <w:t>defined.</w:t>
      </w:r>
    </w:p>
    <w:p>
      <w:pPr>
        <w:pStyle w:val="11"/>
        <w:spacing w:before="67" w:line="304" w:lineRule="auto"/>
        <w:ind w:left="520" w:right="166"/>
      </w:pPr>
      <w:r>
        <w:rPr>
          <w:color w:val="2B2A29"/>
          <w:w w:val="105"/>
        </w:rPr>
        <w:t>您将注意到，第二个查询中不存在后跟表名的列列表。这是有效的语法，因为当我们为表的所有列/字段提供值时，可以省略列列表，但我们必须按照定义表列时的相同顺序提供值。</w:t>
      </w:r>
    </w:p>
    <w:p>
      <w:r>
        <w:rPr>
          <w:color w:val="2B2A29"/>
          <w:w w:val="105"/>
        </w:rPr>
        <w:t>If we do not give the full list of columns in the table, and in turn its values, these</w:t>
      </w:r>
      <w:r>
        <w:rPr>
          <w:color w:val="2B2A29"/>
          <w:spacing w:val="1"/>
          <w:w w:val="105"/>
        </w:rPr>
        <w:t xml:space="preserve"> </w:t>
      </w:r>
      <w:r>
        <w:rPr>
          <w:color w:val="2B2A29"/>
          <w:w w:val="105"/>
        </w:rPr>
        <w:t>values</w:t>
      </w:r>
      <w:r>
        <w:rPr>
          <w:color w:val="2B2A29"/>
          <w:spacing w:val="-11"/>
          <w:w w:val="105"/>
        </w:rPr>
        <w:t xml:space="preserve"> </w:t>
      </w:r>
      <w:r>
        <w:rPr>
          <w:color w:val="2B2A29"/>
          <w:w w:val="105"/>
        </w:rPr>
        <w:t>will</w:t>
      </w:r>
      <w:r>
        <w:rPr>
          <w:color w:val="2B2A29"/>
          <w:spacing w:val="-10"/>
          <w:w w:val="105"/>
        </w:rPr>
        <w:t xml:space="preserve"> </w:t>
      </w:r>
      <w:r>
        <w:rPr>
          <w:color w:val="2B2A29"/>
          <w:w w:val="105"/>
        </w:rPr>
        <w:t>be</w:t>
      </w:r>
      <w:r>
        <w:rPr>
          <w:color w:val="2B2A29"/>
          <w:spacing w:val="-10"/>
          <w:w w:val="105"/>
        </w:rPr>
        <w:t xml:space="preserve"> </w:t>
      </w:r>
      <w:r>
        <w:rPr>
          <w:color w:val="2B2A29"/>
          <w:w w:val="105"/>
        </w:rPr>
        <w:t>set</w:t>
      </w:r>
      <w:r>
        <w:rPr>
          <w:color w:val="2B2A29"/>
          <w:spacing w:val="-11"/>
          <w:w w:val="105"/>
        </w:rPr>
        <w:t xml:space="preserve"> </w:t>
      </w:r>
      <w:r>
        <w:rPr>
          <w:color w:val="2B2A29"/>
          <w:w w:val="105"/>
        </w:rPr>
        <w:t>to</w:t>
      </w:r>
      <w:r>
        <w:rPr>
          <w:color w:val="2B2A29"/>
          <w:spacing w:val="-10"/>
          <w:w w:val="105"/>
        </w:rPr>
        <w:t xml:space="preserve"> </w:t>
      </w:r>
      <w:r>
        <w:rPr>
          <w:rFonts w:ascii="宋体"/>
          <w:color w:val="2B2A29"/>
          <w:w w:val="105"/>
        </w:rPr>
        <w:t>NULL</w:t>
      </w:r>
      <w:r>
        <w:rPr>
          <w:rFonts w:ascii="宋体"/>
          <w:color w:val="2B2A29"/>
          <w:spacing w:val="-68"/>
          <w:w w:val="105"/>
        </w:rPr>
        <w:t xml:space="preserve"> </w:t>
      </w:r>
      <w:r>
        <w:rPr>
          <w:color w:val="2B2A29"/>
          <w:w w:val="105"/>
        </w:rPr>
        <w:t>in</w:t>
      </w:r>
      <w:r>
        <w:rPr>
          <w:color w:val="2B2A29"/>
          <w:spacing w:val="-10"/>
          <w:w w:val="105"/>
        </w:rPr>
        <w:t xml:space="preserve"> </w:t>
      </w:r>
      <w:r>
        <w:rPr>
          <w:color w:val="2B2A29"/>
          <w:w w:val="105"/>
        </w:rPr>
        <w:t>the</w:t>
      </w:r>
      <w:r>
        <w:rPr>
          <w:color w:val="2B2A29"/>
          <w:spacing w:val="-10"/>
          <w:w w:val="105"/>
        </w:rPr>
        <w:t xml:space="preserve"> </w:t>
      </w:r>
      <w:r>
        <w:rPr>
          <w:color w:val="2B2A29"/>
          <w:w w:val="105"/>
        </w:rPr>
        <w:t>record.</w:t>
      </w:r>
      <w:r>
        <w:rPr>
          <w:color w:val="2B2A29"/>
          <w:spacing w:val="-11"/>
          <w:w w:val="105"/>
        </w:rPr>
        <w:t xml:space="preserve"> </w:t>
      </w:r>
      <w:r>
        <w:rPr>
          <w:color w:val="2B2A29"/>
          <w:w w:val="105"/>
        </w:rPr>
        <w:t>A</w:t>
      </w:r>
      <w:r>
        <w:rPr>
          <w:color w:val="2B2A29"/>
          <w:spacing w:val="-10"/>
          <w:w w:val="105"/>
        </w:rPr>
        <w:t xml:space="preserve"> </w:t>
      </w:r>
      <w:r>
        <w:rPr>
          <w:rFonts w:ascii="宋体"/>
          <w:color w:val="2B2A29"/>
          <w:w w:val="105"/>
        </w:rPr>
        <w:t>NULL</w:t>
      </w:r>
      <w:r>
        <w:rPr>
          <w:rFonts w:ascii="宋体"/>
          <w:color w:val="2B2A29"/>
          <w:spacing w:val="-68"/>
          <w:w w:val="105"/>
        </w:rPr>
        <w:t xml:space="preserve"> </w:t>
      </w:r>
      <w:r>
        <w:rPr>
          <w:color w:val="2B2A29"/>
          <w:w w:val="105"/>
        </w:rPr>
        <w:t>value</w:t>
      </w:r>
      <w:r>
        <w:rPr>
          <w:color w:val="2B2A29"/>
          <w:spacing w:val="-10"/>
          <w:w w:val="105"/>
        </w:rPr>
        <w:t xml:space="preserve"> </w:t>
      </w:r>
      <w:r>
        <w:rPr>
          <w:color w:val="2B2A29"/>
          <w:w w:val="105"/>
        </w:rPr>
        <w:t>is</w:t>
      </w:r>
      <w:r>
        <w:rPr>
          <w:color w:val="2B2A29"/>
          <w:spacing w:val="-10"/>
          <w:w w:val="105"/>
        </w:rPr>
        <w:t xml:space="preserve"> </w:t>
      </w:r>
      <w:r>
        <w:rPr>
          <w:color w:val="2B2A29"/>
          <w:w w:val="105"/>
        </w:rPr>
        <w:t>saying</w:t>
      </w:r>
      <w:r>
        <w:rPr>
          <w:color w:val="2B2A29"/>
          <w:spacing w:val="-11"/>
          <w:w w:val="105"/>
        </w:rPr>
        <w:t xml:space="preserve"> </w:t>
      </w:r>
      <w:r>
        <w:rPr>
          <w:color w:val="2B2A29"/>
          <w:w w:val="105"/>
        </w:rPr>
        <w:t>there</w:t>
      </w:r>
      <w:r>
        <w:rPr>
          <w:color w:val="2B2A29"/>
          <w:spacing w:val="-10"/>
          <w:w w:val="105"/>
        </w:rPr>
        <w:t xml:space="preserve"> </w:t>
      </w:r>
      <w:r>
        <w:rPr>
          <w:color w:val="2B2A29"/>
          <w:w w:val="105"/>
        </w:rPr>
        <w:t>is</w:t>
      </w:r>
      <w:r>
        <w:rPr>
          <w:color w:val="2B2A29"/>
          <w:spacing w:val="-10"/>
          <w:w w:val="105"/>
        </w:rPr>
        <w:t xml:space="preserve"> </w:t>
      </w:r>
      <w:r>
        <w:rPr>
          <w:color w:val="2B2A29"/>
          <w:w w:val="105"/>
        </w:rPr>
        <w:t>no</w:t>
      </w:r>
      <w:r>
        <w:rPr>
          <w:color w:val="2B2A29"/>
          <w:spacing w:val="-10"/>
          <w:w w:val="105"/>
        </w:rPr>
        <w:t xml:space="preserve"> </w:t>
      </w:r>
      <w:r>
        <w:rPr>
          <w:color w:val="2B2A29"/>
          <w:w w:val="105"/>
        </w:rPr>
        <w:t>value</w:t>
      </w:r>
      <w:r>
        <w:rPr>
          <w:color w:val="2B2A29"/>
          <w:spacing w:val="-11"/>
          <w:w w:val="105"/>
        </w:rPr>
        <w:t xml:space="preserve"> </w:t>
      </w:r>
      <w:r>
        <w:rPr>
          <w:color w:val="2B2A29"/>
          <w:w w:val="105"/>
        </w:rPr>
        <w:t>there</w:t>
      </w:r>
      <w:r>
        <w:rPr>
          <w:color w:val="2B2A29"/>
          <w:spacing w:val="-10"/>
          <w:w w:val="105"/>
        </w:rPr>
        <w:t xml:space="preserve"> </w:t>
      </w:r>
      <w:r>
        <w:rPr>
          <w:color w:val="2B2A29"/>
          <w:w w:val="105"/>
        </w:rPr>
        <w:t>for</w:t>
      </w:r>
      <w:r>
        <w:rPr>
          <w:color w:val="2B2A29"/>
          <w:spacing w:val="-55"/>
          <w:w w:val="105"/>
        </w:rPr>
        <w:t xml:space="preserve"> </w:t>
      </w:r>
      <w:r>
        <w:rPr>
          <w:color w:val="2B2A29"/>
          <w:w w:val="105"/>
        </w:rPr>
        <w:t>the</w:t>
      </w:r>
      <w:r>
        <w:rPr>
          <w:color w:val="2B2A29"/>
          <w:spacing w:val="-12"/>
          <w:w w:val="105"/>
        </w:rPr>
        <w:t xml:space="preserve"> </w:t>
      </w:r>
      <w:r>
        <w:rPr>
          <w:color w:val="2B2A29"/>
          <w:w w:val="105"/>
        </w:rPr>
        <w:t>specific</w:t>
      </w:r>
      <w:r>
        <w:rPr>
          <w:color w:val="2B2A29"/>
          <w:spacing w:val="-12"/>
          <w:w w:val="105"/>
        </w:rPr>
        <w:t xml:space="preserve"> </w:t>
      </w:r>
      <w:r>
        <w:rPr>
          <w:color w:val="2B2A29"/>
          <w:w w:val="105"/>
        </w:rPr>
        <w:t>field.</w:t>
      </w:r>
      <w:r>
        <w:rPr>
          <w:color w:val="2B2A29"/>
          <w:spacing w:val="-12"/>
          <w:w w:val="105"/>
        </w:rPr>
        <w:t xml:space="preserve"> </w:t>
      </w:r>
      <w:r>
        <w:rPr>
          <w:color w:val="2B2A29"/>
          <w:w w:val="105"/>
        </w:rPr>
        <w:t>An</w:t>
      </w:r>
      <w:r>
        <w:rPr>
          <w:color w:val="2B2A29"/>
          <w:spacing w:val="-11"/>
          <w:w w:val="105"/>
        </w:rPr>
        <w:t xml:space="preserve"> </w:t>
      </w:r>
      <w:r>
        <w:rPr>
          <w:color w:val="2B2A29"/>
          <w:w w:val="105"/>
        </w:rPr>
        <w:t>example</w:t>
      </w:r>
      <w:r>
        <w:rPr>
          <w:color w:val="2B2A29"/>
          <w:spacing w:val="-12"/>
          <w:w w:val="105"/>
        </w:rPr>
        <w:t xml:space="preserve"> </w:t>
      </w:r>
      <w:r>
        <w:rPr>
          <w:color w:val="2B2A29"/>
          <w:w w:val="105"/>
        </w:rPr>
        <w:t>of</w:t>
      </w:r>
      <w:r>
        <w:rPr>
          <w:color w:val="2B2A29"/>
          <w:spacing w:val="-12"/>
          <w:w w:val="105"/>
        </w:rPr>
        <w:t xml:space="preserve"> </w:t>
      </w:r>
      <w:r>
        <w:rPr>
          <w:color w:val="2B2A29"/>
          <w:w w:val="105"/>
        </w:rPr>
        <w:t>this</w:t>
      </w:r>
      <w:r>
        <w:rPr>
          <w:color w:val="2B2A29"/>
          <w:spacing w:val="-11"/>
          <w:w w:val="105"/>
        </w:rPr>
        <w:t xml:space="preserve"> </w:t>
      </w:r>
      <w:r>
        <w:rPr>
          <w:color w:val="2B2A29"/>
          <w:w w:val="105"/>
        </w:rPr>
        <w:t>scenario</w:t>
      </w:r>
      <w:r>
        <w:rPr>
          <w:color w:val="2B2A29"/>
          <w:spacing w:val="-12"/>
          <w:w w:val="105"/>
        </w:rPr>
        <w:t xml:space="preserve"> </w:t>
      </w:r>
      <w:r>
        <w:rPr>
          <w:color w:val="2B2A29"/>
          <w:w w:val="105"/>
        </w:rPr>
        <w:t>is</w:t>
      </w:r>
      <w:r>
        <w:rPr>
          <w:color w:val="2B2A29"/>
          <w:spacing w:val="-12"/>
          <w:w w:val="105"/>
        </w:rPr>
        <w:t xml:space="preserve"> </w:t>
      </w:r>
      <w:r>
        <w:rPr>
          <w:color w:val="2B2A29"/>
          <w:w w:val="105"/>
        </w:rPr>
        <w:t>shown</w:t>
      </w:r>
      <w:r>
        <w:rPr>
          <w:color w:val="2B2A29"/>
          <w:spacing w:val="-11"/>
          <w:w w:val="105"/>
        </w:rPr>
        <w:t xml:space="preserve"> </w:t>
      </w:r>
      <w:r>
        <w:rPr>
          <w:color w:val="2B2A29"/>
          <w:w w:val="105"/>
        </w:rPr>
        <w:t>here:</w:t>
      </w:r>
    </w:p>
    <w:p>
      <w:pPr>
        <w:pStyle w:val="11"/>
        <w:spacing w:line="288" w:lineRule="auto"/>
        <w:ind w:left="520" w:right="266" w:firstLine="359"/>
      </w:pPr>
      <w:r>
        <w:rPr>
          <w:color w:val="2B2A29"/>
          <w:w w:val="105"/>
        </w:rPr>
        <w:t>如果我们没有给出表中列的完整列表，并且没有给出其值，那么这些值将在记录中设置为</w:t>
      </w:r>
      <w:r>
        <w:rPr>
          <w:rFonts w:ascii="宋体"/>
          <w:color w:val="2B2A29"/>
          <w:w w:val="105"/>
        </w:rPr>
        <w:t>NULL</w:t>
      </w:r>
      <w:r>
        <w:rPr>
          <w:color w:val="2B2A29"/>
          <w:w w:val="105"/>
        </w:rPr>
        <w:t>。</w:t>
      </w:r>
      <w:r>
        <w:rPr>
          <w:rFonts w:ascii="宋体"/>
          <w:color w:val="2B2A29"/>
          <w:w w:val="105"/>
        </w:rPr>
        <w:t>NULL</w:t>
      </w:r>
      <w:r>
        <w:rPr>
          <w:color w:val="2B2A29"/>
          <w:w w:val="105"/>
        </w:rPr>
        <w:t>值表示特定字段没有值。此场景的示例</w:t>
      </w:r>
      <w:r>
        <w:rPr>
          <w:color w:val="2B2A29"/>
          <w:spacing w:val="-12"/>
          <w:w w:val="105"/>
        </w:rPr>
        <w:t>如</w:t>
      </w:r>
      <w:r>
        <w:rPr>
          <w:color w:val="2B2A29"/>
          <w:w w:val="105"/>
        </w:rPr>
        <w:t>下所示：</w:t>
      </w:r>
    </w:p>
    <w:p>
      <w:r>
        <w:rPr>
          <w:rFonts w:ascii="宋体"/>
          <w:color w:val="2B2A29"/>
        </w:rPr>
        <w:t>INSERT</w:t>
      </w:r>
      <w:r>
        <w:rPr>
          <w:rFonts w:ascii="宋体"/>
          <w:color w:val="2B2A29"/>
          <w:spacing w:val="-16"/>
        </w:rPr>
        <w:t xml:space="preserve"> </w:t>
      </w:r>
      <w:r>
        <w:rPr>
          <w:rFonts w:ascii="宋体"/>
          <w:color w:val="2B2A29"/>
        </w:rPr>
        <w:t>INTO</w:t>
      </w:r>
      <w:r>
        <w:rPr>
          <w:rFonts w:ascii="宋体"/>
          <w:color w:val="2B2A29"/>
          <w:spacing w:val="-16"/>
        </w:rPr>
        <w:t xml:space="preserve"> </w:t>
      </w:r>
      <w:r>
        <w:rPr>
          <w:rFonts w:ascii="宋体"/>
          <w:color w:val="2B2A29"/>
        </w:rPr>
        <w:t>Employees(EmployeeId,</w:t>
      </w:r>
      <w:r>
        <w:rPr>
          <w:rFonts w:ascii="宋体"/>
          <w:color w:val="2B2A29"/>
          <w:spacing w:val="-16"/>
        </w:rPr>
        <w:t xml:space="preserve"> </w:t>
      </w:r>
      <w:r>
        <w:rPr>
          <w:rFonts w:ascii="宋体"/>
          <w:color w:val="2B2A29"/>
        </w:rPr>
        <w:t>Name,</w:t>
      </w:r>
      <w:r>
        <w:rPr>
          <w:rFonts w:ascii="宋体"/>
          <w:color w:val="2B2A29"/>
          <w:spacing w:val="-16"/>
        </w:rPr>
        <w:t xml:space="preserve"> </w:t>
      </w:r>
      <w:r>
        <w:rPr>
          <w:rFonts w:ascii="宋体"/>
          <w:color w:val="2B2A29"/>
        </w:rPr>
        <w:t>DeptId)</w:t>
      </w:r>
      <w:r>
        <w:rPr>
          <w:rFonts w:ascii="宋体"/>
          <w:color w:val="2B2A29"/>
          <w:spacing w:val="-16"/>
        </w:rPr>
        <w:t xml:space="preserve"> </w:t>
      </w:r>
      <w:r>
        <w:rPr>
          <w:rFonts w:ascii="宋体"/>
          <w:color w:val="2B2A29"/>
        </w:rPr>
        <w:t>VALUES</w:t>
      </w:r>
      <w:r>
        <w:rPr>
          <w:rFonts w:ascii="宋体"/>
          <w:color w:val="2B2A29"/>
          <w:spacing w:val="-16"/>
        </w:rPr>
        <w:t xml:space="preserve"> </w:t>
      </w:r>
      <w:r>
        <w:rPr>
          <w:rFonts w:ascii="宋体"/>
          <w:color w:val="2B2A29"/>
        </w:rPr>
        <w:t>(10,</w:t>
      </w:r>
      <w:r>
        <w:rPr>
          <w:rFonts w:ascii="宋体"/>
          <w:color w:val="2B2A29"/>
          <w:spacing w:val="-16"/>
        </w:rPr>
        <w:t xml:space="preserve"> </w:t>
      </w:r>
      <w:r>
        <w:rPr>
          <w:rFonts w:ascii="宋体"/>
          <w:color w:val="2B2A29"/>
        </w:rPr>
        <w:t>"John</w:t>
      </w:r>
      <w:r>
        <w:rPr>
          <w:rFonts w:ascii="宋体"/>
          <w:color w:val="2B2A29"/>
          <w:spacing w:val="-16"/>
        </w:rPr>
        <w:t xml:space="preserve"> </w:t>
      </w:r>
      <w:r>
        <w:rPr>
          <w:rFonts w:ascii="宋体"/>
          <w:color w:val="2B2A29"/>
        </w:rPr>
        <w:t>Wick",</w:t>
      </w:r>
      <w:r>
        <w:rPr>
          <w:rFonts w:ascii="宋体"/>
          <w:color w:val="2B2A29"/>
          <w:spacing w:val="-16"/>
        </w:rPr>
        <w:t xml:space="preserve"> </w:t>
      </w:r>
      <w:r>
        <w:rPr>
          <w:rFonts w:ascii="宋体"/>
          <w:color w:val="2B2A29"/>
        </w:rPr>
        <w:t>2);</w:t>
      </w:r>
    </w:p>
    <w:p>
      <w:pPr>
        <w:pStyle w:val="11"/>
        <w:spacing w:before="155"/>
        <w:ind w:left="520"/>
        <w:rPr>
          <w:rFonts w:ascii="宋体"/>
        </w:rPr>
      </w:pPr>
      <w:r>
        <w:rPr>
          <w:rFonts w:ascii="宋体"/>
          <w:color w:val="2B2A29"/>
        </w:rPr>
        <w:t>插入员工（雇员ID、姓名、部门ID）价值观（10，“John</w:t>
      </w:r>
      <w:r>
        <w:t xml:space="preserve"> </w:t>
      </w:r>
      <w:r>
        <w:rPr>
          <w:rFonts w:ascii="宋体"/>
          <w:color w:val="2B2A29"/>
        </w:rPr>
        <w:t>Wick”，2）；</w:t>
      </w:r>
    </w:p>
    <w:p>
      <w:r>
        <w:rPr>
          <w:color w:val="2B2A29"/>
          <w:w w:val="105"/>
        </w:rPr>
        <w:t>At</w:t>
      </w:r>
      <w:r>
        <w:rPr>
          <w:color w:val="2B2A29"/>
          <w:spacing w:val="-10"/>
          <w:w w:val="105"/>
        </w:rPr>
        <w:t xml:space="preserve"> </w:t>
      </w:r>
      <w:r>
        <w:rPr>
          <w:color w:val="2B2A29"/>
          <w:w w:val="105"/>
        </w:rPr>
        <w:t>this</w:t>
      </w:r>
      <w:r>
        <w:rPr>
          <w:color w:val="2B2A29"/>
          <w:spacing w:val="-9"/>
          <w:w w:val="105"/>
        </w:rPr>
        <w:t xml:space="preserve"> </w:t>
      </w:r>
      <w:r>
        <w:rPr>
          <w:color w:val="2B2A29"/>
          <w:w w:val="105"/>
        </w:rPr>
        <w:t>point,</w:t>
      </w:r>
      <w:r>
        <w:rPr>
          <w:color w:val="2B2A29"/>
          <w:spacing w:val="-9"/>
          <w:w w:val="105"/>
        </w:rPr>
        <w:t xml:space="preserve"> </w:t>
      </w:r>
      <w:r>
        <w:rPr>
          <w:color w:val="2B2A29"/>
          <w:w w:val="105"/>
        </w:rPr>
        <w:t>the</w:t>
      </w:r>
      <w:r>
        <w:rPr>
          <w:color w:val="2B2A29"/>
          <w:spacing w:val="-10"/>
          <w:w w:val="105"/>
        </w:rPr>
        <w:t xml:space="preserve"> </w:t>
      </w:r>
      <w:r>
        <w:rPr>
          <w:color w:val="2B2A29"/>
          <w:w w:val="105"/>
        </w:rPr>
        <w:t>data</w:t>
      </w:r>
      <w:r>
        <w:rPr>
          <w:color w:val="2B2A29"/>
          <w:spacing w:val="-9"/>
          <w:w w:val="105"/>
        </w:rPr>
        <w:t xml:space="preserve"> </w:t>
      </w:r>
      <w:r>
        <w:rPr>
          <w:color w:val="2B2A29"/>
          <w:w w:val="105"/>
        </w:rPr>
        <w:t>in</w:t>
      </w:r>
      <w:r>
        <w:rPr>
          <w:color w:val="2B2A29"/>
          <w:spacing w:val="-9"/>
          <w:w w:val="105"/>
        </w:rPr>
        <w:t xml:space="preserve"> </w:t>
      </w:r>
      <w:r>
        <w:rPr>
          <w:color w:val="2B2A29"/>
          <w:w w:val="105"/>
        </w:rPr>
        <w:t>the</w:t>
      </w:r>
      <w:r>
        <w:rPr>
          <w:color w:val="2B2A29"/>
          <w:spacing w:val="-10"/>
          <w:w w:val="105"/>
        </w:rPr>
        <w:t xml:space="preserve"> </w:t>
      </w:r>
      <w:r>
        <w:rPr>
          <w:color w:val="2B2A29"/>
          <w:w w:val="105"/>
        </w:rPr>
        <w:t>table</w:t>
      </w:r>
      <w:r>
        <w:rPr>
          <w:color w:val="2B2A29"/>
          <w:spacing w:val="-9"/>
          <w:w w:val="105"/>
        </w:rPr>
        <w:t xml:space="preserve"> </w:t>
      </w:r>
      <w:r>
        <w:rPr>
          <w:color w:val="2B2A29"/>
          <w:w w:val="105"/>
        </w:rPr>
        <w:t>Employees</w:t>
      </w:r>
      <w:r>
        <w:rPr>
          <w:color w:val="2B2A29"/>
          <w:spacing w:val="-9"/>
          <w:w w:val="105"/>
        </w:rPr>
        <w:t xml:space="preserve"> </w:t>
      </w:r>
      <w:r>
        <w:rPr>
          <w:color w:val="2B2A29"/>
          <w:w w:val="105"/>
        </w:rPr>
        <w:t>will</w:t>
      </w:r>
      <w:r>
        <w:rPr>
          <w:color w:val="2B2A29"/>
          <w:spacing w:val="-10"/>
          <w:w w:val="105"/>
        </w:rPr>
        <w:t xml:space="preserve"> </w:t>
      </w:r>
      <w:r>
        <w:rPr>
          <w:color w:val="2B2A29"/>
          <w:w w:val="105"/>
        </w:rPr>
        <w:t>look</w:t>
      </w:r>
      <w:r>
        <w:rPr>
          <w:color w:val="2B2A29"/>
          <w:spacing w:val="-9"/>
          <w:w w:val="105"/>
        </w:rPr>
        <w:t xml:space="preserve"> </w:t>
      </w:r>
      <w:r>
        <w:rPr>
          <w:color w:val="2B2A29"/>
          <w:w w:val="105"/>
        </w:rPr>
        <w:t>similar</w:t>
      </w:r>
      <w:r>
        <w:rPr>
          <w:color w:val="2B2A29"/>
          <w:spacing w:val="-9"/>
          <w:w w:val="105"/>
        </w:rPr>
        <w:t xml:space="preserve"> </w:t>
      </w:r>
      <w:r>
        <w:rPr>
          <w:color w:val="2B2A29"/>
          <w:w w:val="105"/>
        </w:rPr>
        <w:t>to</w:t>
      </w:r>
      <w:r>
        <w:rPr>
          <w:color w:val="2B2A29"/>
          <w:spacing w:val="-10"/>
          <w:w w:val="105"/>
        </w:rPr>
        <w:t xml:space="preserve"> </w:t>
      </w:r>
      <w:r>
        <w:rPr>
          <w:color w:val="2B2A29"/>
          <w:w w:val="105"/>
        </w:rPr>
        <w:t>Table</w:t>
      </w:r>
      <w:r>
        <w:rPr>
          <w:color w:val="2B2A29"/>
          <w:spacing w:val="-9"/>
          <w:w w:val="105"/>
        </w:rPr>
        <w:t xml:space="preserve"> </w:t>
      </w:r>
      <w:r>
        <w:rPr>
          <w:color w:val="0000FF"/>
          <w:w w:val="105"/>
        </w:rPr>
        <w:t>10-7</w:t>
      </w:r>
      <w:r>
        <w:rPr>
          <w:color w:val="2B2A29"/>
          <w:w w:val="105"/>
        </w:rPr>
        <w:t>.</w:t>
      </w:r>
    </w:p>
    <w:p>
      <w:pPr>
        <w:pStyle w:val="11"/>
        <w:spacing w:before="213"/>
        <w:ind w:left="880"/>
      </w:pPr>
      <w:r>
        <w:rPr>
          <w:color w:val="2B2A29"/>
          <w:w w:val="105"/>
        </w:rPr>
        <w:t>此时</w:t>
      </w:r>
      <w:r>
        <w:rPr>
          <w:color w:val="2B2A29"/>
          <w:spacing w:val="-9"/>
          <w:w w:val="105"/>
        </w:rPr>
        <w:t>，</w:t>
      </w:r>
      <w:r>
        <w:rPr>
          <w:color w:val="2B2A29"/>
          <w:w w:val="105"/>
        </w:rPr>
        <w:t>雇员表中</w:t>
      </w:r>
      <w:r>
        <w:rPr>
          <w:color w:val="2B2A29"/>
          <w:spacing w:val="-9"/>
          <w:w w:val="105"/>
        </w:rPr>
        <w:t>的</w:t>
      </w:r>
      <w:r>
        <w:rPr>
          <w:color w:val="2B2A29"/>
          <w:w w:val="105"/>
        </w:rPr>
        <w:t>数据将与表</w:t>
      </w:r>
      <w:r>
        <w:rPr>
          <w:color w:val="0000FF"/>
          <w:w w:val="105"/>
        </w:rPr>
        <w:t>10-7</w:t>
      </w:r>
      <w:r>
        <w:rPr>
          <w:color w:val="2B2A29"/>
          <w:w w:val="105"/>
        </w:rPr>
        <w:t>相似。</w:t>
      </w:r>
    </w:p>
    <w:p>
      <w:pPr>
        <w:pStyle w:val="11"/>
        <w:rPr>
          <w:sz w:val="20"/>
        </w:rPr>
      </w:pPr>
    </w:p>
    <w:p>
      <w:pPr>
        <w:pStyle w:val="11"/>
        <w:spacing w:before="8" w:after="1"/>
        <w:rPr>
          <w:sz w:val="13"/>
        </w:rPr>
      </w:pPr>
    </w:p>
    <w:tbl>
      <w:tblPr>
        <w:tblStyle w:val="13"/>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2"/>
        <w:gridCol w:w="2526"/>
        <w:gridCol w:w="1731"/>
        <w:gridCol w:w="2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7" w:hRule="atLeast"/>
        </w:trPr>
        <w:tc>
          <w:tcPr>
            <w:tcW w:w="1222" w:type="dxa"/>
            <w:tcBorders>
              <w:bottom w:val="single" w:color="2B2A29" w:sz="4" w:space="0"/>
            </w:tcBorders>
          </w:tcPr>
          <w:p>
            <w:r>
              <w:rPr>
                <w:rFonts w:ascii="Cambria"/>
                <w:b/>
                <w:i/>
                <w:color w:val="2B2A29"/>
                <w:w w:val="95"/>
                <w:sz w:val="24"/>
              </w:rPr>
              <w:t>Table</w:t>
            </w:r>
            <w:r>
              <w:rPr>
                <w:rFonts w:ascii="Cambria"/>
                <w:b/>
                <w:i/>
                <w:color w:val="2B2A29"/>
                <w:spacing w:val="4"/>
                <w:w w:val="95"/>
                <w:sz w:val="24"/>
              </w:rPr>
              <w:t xml:space="preserve"> </w:t>
            </w:r>
            <w:r>
              <w:rPr>
                <w:rFonts w:ascii="Cambria"/>
                <w:b/>
                <w:i/>
                <w:color w:val="2B2A29"/>
                <w:w w:val="95"/>
                <w:sz w:val="24"/>
              </w:rPr>
              <w:t>10-7.</w:t>
            </w:r>
          </w:p>
          <w:p>
            <w:pPr>
              <w:pStyle w:val="17"/>
              <w:spacing w:before="0" w:line="271" w:lineRule="exact"/>
              <w:ind w:left="-1"/>
              <w:rPr>
                <w:rFonts w:ascii="Cambria"/>
                <w:b/>
                <w:i/>
                <w:sz w:val="24"/>
              </w:rPr>
            </w:pPr>
            <w:r>
              <w:rPr>
                <w:rFonts w:ascii="Cambria"/>
                <w:b/>
                <w:i/>
                <w:color w:val="2B2A29"/>
                <w:w w:val="95"/>
                <w:sz w:val="24"/>
              </w:rPr>
              <w:t>表10-7。</w:t>
            </w:r>
          </w:p>
        </w:tc>
        <w:tc>
          <w:tcPr>
            <w:tcW w:w="2526" w:type="dxa"/>
            <w:tcBorders>
              <w:bottom w:val="single" w:color="2B2A29" w:sz="4" w:space="0"/>
            </w:tcBorders>
          </w:tcPr>
          <w:p>
            <w:r>
              <w:rPr>
                <w:rFonts w:ascii="Times New Roman"/>
                <w:i/>
                <w:color w:val="2B2A29"/>
                <w:sz w:val="24"/>
              </w:rPr>
              <w:t>Employees</w:t>
            </w:r>
            <w:r>
              <w:rPr>
                <w:rFonts w:ascii="Times New Roman"/>
                <w:i/>
                <w:color w:val="2B2A29"/>
                <w:spacing w:val="-3"/>
                <w:sz w:val="24"/>
              </w:rPr>
              <w:t xml:space="preserve"> </w:t>
            </w:r>
            <w:r>
              <w:rPr>
                <w:rFonts w:ascii="Times New Roman"/>
                <w:i/>
                <w:color w:val="2B2A29"/>
                <w:sz w:val="24"/>
              </w:rPr>
              <w:t>Table</w:t>
            </w:r>
          </w:p>
          <w:p>
            <w:pPr>
              <w:pStyle w:val="17"/>
              <w:spacing w:before="0" w:line="269" w:lineRule="exact"/>
              <w:ind w:left="59"/>
              <w:rPr>
                <w:rFonts w:ascii="Times New Roman"/>
                <w:i/>
                <w:sz w:val="24"/>
              </w:rPr>
            </w:pPr>
            <w:r>
              <w:rPr>
                <w:rFonts w:ascii="Times New Roman"/>
                <w:i/>
                <w:color w:val="2B2A29"/>
                <w:sz w:val="24"/>
              </w:rPr>
              <w:t>员工表</w:t>
            </w:r>
          </w:p>
        </w:tc>
        <w:tc>
          <w:tcPr>
            <w:tcW w:w="4532" w:type="dxa"/>
            <w:gridSpan w:val="2"/>
            <w:tcBorders>
              <w:bottom w:val="single" w:color="2B2A29" w:sz="4" w:space="0"/>
            </w:tcBorders>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222" w:type="dxa"/>
            <w:tcBorders>
              <w:top w:val="single" w:color="2B2A29" w:sz="4" w:space="0"/>
              <w:bottom w:val="single" w:color="2B2A29" w:sz="4" w:space="0"/>
            </w:tcBorders>
          </w:tcPr>
          <w:p>
            <w:r>
              <w:rPr>
                <w:rFonts w:ascii="Arial"/>
                <w:b/>
                <w:color w:val="2B2A29"/>
                <w:w w:val="90"/>
                <w:sz w:val="22"/>
              </w:rPr>
              <w:t>EmployeeId</w:t>
            </w:r>
          </w:p>
          <w:p>
            <w:pPr>
              <w:pStyle w:val="17"/>
              <w:spacing w:before="112"/>
              <w:rPr>
                <w:rFonts w:ascii="Arial"/>
                <w:b/>
                <w:sz w:val="22"/>
              </w:rPr>
            </w:pPr>
            <w:r>
              <w:rPr>
                <w:rFonts w:ascii="Arial"/>
                <w:b/>
                <w:color w:val="2B2A29"/>
                <w:w w:val="90"/>
                <w:sz w:val="22"/>
              </w:rPr>
              <w:t>雇员ID</w:t>
            </w:r>
          </w:p>
        </w:tc>
        <w:tc>
          <w:tcPr>
            <w:tcW w:w="2526" w:type="dxa"/>
            <w:tcBorders>
              <w:top w:val="single" w:color="2B2A29" w:sz="4" w:space="0"/>
              <w:bottom w:val="single" w:color="2B2A29" w:sz="4" w:space="0"/>
            </w:tcBorders>
          </w:tcPr>
          <w:p>
            <w:r>
              <w:rPr>
                <w:rFonts w:ascii="Arial"/>
                <w:b/>
                <w:color w:val="2B2A29"/>
                <w:w w:val="95"/>
                <w:sz w:val="22"/>
              </w:rPr>
              <w:t>Name</w:t>
            </w:r>
          </w:p>
          <w:p>
            <w:pPr>
              <w:pStyle w:val="17"/>
              <w:spacing w:before="112"/>
              <w:ind w:left="896" w:right="1019"/>
              <w:jc w:val="center"/>
              <w:rPr>
                <w:rFonts w:ascii="Arial"/>
                <w:b/>
                <w:sz w:val="22"/>
              </w:rPr>
            </w:pPr>
            <w:r>
              <w:rPr>
                <w:rFonts w:ascii="Arial"/>
                <w:b/>
                <w:color w:val="2B2A29"/>
                <w:w w:val="95"/>
                <w:sz w:val="22"/>
              </w:rPr>
              <w:t>名称</w:t>
            </w:r>
          </w:p>
        </w:tc>
        <w:tc>
          <w:tcPr>
            <w:tcW w:w="1731" w:type="dxa"/>
            <w:tcBorders>
              <w:top w:val="single" w:color="2B2A29" w:sz="4" w:space="0"/>
              <w:bottom w:val="single" w:color="2B2A29" w:sz="4" w:space="0"/>
            </w:tcBorders>
          </w:tcPr>
          <w:p>
            <w:r>
              <w:rPr>
                <w:rFonts w:ascii="Arial"/>
                <w:b/>
                <w:color w:val="2B2A29"/>
                <w:w w:val="95"/>
                <w:sz w:val="22"/>
              </w:rPr>
              <w:t>DeptId</w:t>
            </w:r>
          </w:p>
          <w:p>
            <w:pPr>
              <w:pStyle w:val="17"/>
              <w:spacing w:before="112"/>
              <w:ind w:left="579"/>
              <w:rPr>
                <w:rFonts w:ascii="Arial"/>
                <w:b/>
                <w:sz w:val="22"/>
              </w:rPr>
            </w:pPr>
            <w:r>
              <w:rPr>
                <w:rFonts w:ascii="Arial"/>
                <w:b/>
                <w:color w:val="2B2A29"/>
                <w:w w:val="95"/>
                <w:sz w:val="22"/>
              </w:rPr>
              <w:t>部门ID</w:t>
            </w:r>
          </w:p>
        </w:tc>
        <w:tc>
          <w:tcPr>
            <w:tcW w:w="2801" w:type="dxa"/>
            <w:tcBorders>
              <w:top w:val="single" w:color="2B2A29" w:sz="4" w:space="0"/>
              <w:bottom w:val="single" w:color="2B2A29" w:sz="4" w:space="0"/>
            </w:tcBorders>
          </w:tcPr>
          <w:p>
            <w:r>
              <w:rPr>
                <w:rFonts w:ascii="Arial"/>
                <w:b/>
                <w:color w:val="2B2A29"/>
                <w:w w:val="90"/>
                <w:sz w:val="22"/>
              </w:rPr>
              <w:t>Telephone</w:t>
            </w:r>
          </w:p>
          <w:p>
            <w:pPr>
              <w:pStyle w:val="17"/>
              <w:spacing w:before="112"/>
              <w:ind w:left="581"/>
              <w:rPr>
                <w:rFonts w:ascii="Arial"/>
                <w:b/>
                <w:sz w:val="22"/>
              </w:rPr>
            </w:pPr>
            <w:r>
              <w:rPr>
                <w:rFonts w:ascii="Arial"/>
                <w:b/>
                <w:color w:val="2B2A29"/>
                <w:w w:val="90"/>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222" w:type="dxa"/>
            <w:tcBorders>
              <w:top w:val="single" w:color="2B2A29" w:sz="4" w:space="0"/>
            </w:tcBorders>
          </w:tcPr>
          <w:p>
            <w:r>
              <w:rPr>
                <w:rFonts w:ascii="Arial"/>
                <w:color w:val="2B2A29"/>
                <w:w w:val="86"/>
                <w:sz w:val="22"/>
              </w:rPr>
              <w:t>1</w:t>
            </w:r>
          </w:p>
          <w:p>
            <w:pPr>
              <w:pStyle w:val="17"/>
              <w:spacing w:before="103"/>
              <w:ind w:left="-1"/>
              <w:rPr>
                <w:rFonts w:ascii="Arial"/>
                <w:sz w:val="22"/>
              </w:rPr>
            </w:pPr>
            <w:r>
              <w:rPr>
                <w:rFonts w:ascii="Arial"/>
                <w:color w:val="2B2A29"/>
                <w:w w:val="86"/>
                <w:sz w:val="22"/>
              </w:rPr>
              <w:t>1.</w:t>
            </w:r>
          </w:p>
        </w:tc>
        <w:tc>
          <w:tcPr>
            <w:tcW w:w="2526" w:type="dxa"/>
            <w:tcBorders>
              <w:top w:val="single" w:color="2B2A29" w:sz="4" w:space="0"/>
            </w:tcBorders>
          </w:tcPr>
          <w:p>
            <w:r>
              <w:rPr>
                <w:rFonts w:ascii="Arial"/>
                <w:color w:val="2B2A29"/>
                <w:w w:val="85"/>
                <w:sz w:val="22"/>
              </w:rPr>
              <w:t>Will</w:t>
            </w:r>
            <w:r>
              <w:rPr>
                <w:rFonts w:ascii="Arial"/>
                <w:color w:val="2B2A29"/>
                <w:spacing w:val="-6"/>
                <w:w w:val="85"/>
                <w:sz w:val="22"/>
              </w:rPr>
              <w:t xml:space="preserve"> </w:t>
            </w:r>
            <w:r>
              <w:rPr>
                <w:rFonts w:ascii="Arial"/>
                <w:color w:val="2B2A29"/>
                <w:w w:val="85"/>
                <w:sz w:val="22"/>
              </w:rPr>
              <w:t>Smith</w:t>
            </w:r>
          </w:p>
          <w:p>
            <w:pPr>
              <w:pStyle w:val="17"/>
              <w:spacing w:before="103"/>
              <w:ind w:left="949"/>
              <w:rPr>
                <w:rFonts w:ascii="Arial"/>
                <w:sz w:val="22"/>
              </w:rPr>
            </w:pPr>
            <w:r>
              <w:rPr>
                <w:rFonts w:ascii="Arial"/>
                <w:color w:val="2B2A29"/>
                <w:w w:val="85"/>
                <w:sz w:val="22"/>
              </w:rPr>
              <w:t>威尔</w:t>
            </w:r>
            <w:r>
              <w:rPr>
                <w:rFonts w:ascii="Arial"/>
                <w:color w:val="2B2A29"/>
                <w:spacing w:val="-6"/>
                <w:w w:val="85"/>
                <w:sz w:val="22"/>
              </w:rPr>
              <w:t>·</w:t>
            </w:r>
            <w:r>
              <w:rPr>
                <w:rFonts w:ascii="Arial"/>
                <w:color w:val="2B2A29"/>
                <w:w w:val="85"/>
                <w:sz w:val="22"/>
              </w:rPr>
              <w:t>史密斯</w:t>
            </w:r>
          </w:p>
        </w:tc>
        <w:tc>
          <w:tcPr>
            <w:tcW w:w="1731" w:type="dxa"/>
            <w:tcBorders>
              <w:top w:val="single" w:color="2B2A29" w:sz="4" w:space="0"/>
            </w:tcBorders>
          </w:tcPr>
          <w:p>
            <w:r>
              <w:rPr>
                <w:rFonts w:ascii="Arial"/>
                <w:color w:val="2B2A29"/>
                <w:w w:val="86"/>
                <w:sz w:val="22"/>
              </w:rPr>
              <w:t>1</w:t>
            </w:r>
          </w:p>
          <w:p>
            <w:pPr>
              <w:pStyle w:val="17"/>
              <w:spacing w:before="103"/>
              <w:ind w:left="579"/>
              <w:rPr>
                <w:rFonts w:ascii="Arial"/>
                <w:sz w:val="22"/>
              </w:rPr>
            </w:pPr>
            <w:r>
              <w:rPr>
                <w:rFonts w:ascii="Arial"/>
                <w:color w:val="2B2A29"/>
                <w:w w:val="86"/>
                <w:sz w:val="22"/>
              </w:rPr>
              <w:t>1.</w:t>
            </w:r>
          </w:p>
        </w:tc>
        <w:tc>
          <w:tcPr>
            <w:tcW w:w="2801" w:type="dxa"/>
            <w:tcBorders>
              <w:top w:val="single" w:color="2B2A29" w:sz="4" w:space="0"/>
            </w:tcBorders>
          </w:tcPr>
          <w:p>
            <w:r>
              <w:rPr>
                <w:rFonts w:ascii="Arial"/>
                <w:color w:val="2B2A29"/>
                <w:w w:val="95"/>
                <w:sz w:val="22"/>
              </w:rPr>
              <w:t>4081125918</w:t>
            </w:r>
          </w:p>
          <w:p>
            <w:pPr>
              <w:pStyle w:val="17"/>
              <w:spacing w:before="103"/>
              <w:ind w:left="581"/>
              <w:rPr>
                <w:rFonts w:ascii="Arial"/>
                <w:sz w:val="22"/>
              </w:rPr>
            </w:pPr>
            <w:r>
              <w:rPr>
                <w:rFonts w:ascii="Arial"/>
                <w:color w:val="2B2A29"/>
                <w:w w:val="95"/>
                <w:sz w:val="22"/>
              </w:rPr>
              <w:t>4081125918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222" w:type="dxa"/>
          </w:tcPr>
          <w:p>
            <w:r>
              <w:rPr>
                <w:rFonts w:ascii="Arial"/>
                <w:color w:val="2B2A29"/>
                <w:w w:val="86"/>
                <w:sz w:val="22"/>
              </w:rPr>
              <w:t>2</w:t>
            </w:r>
          </w:p>
          <w:p>
            <w:pPr>
              <w:pStyle w:val="17"/>
              <w:spacing w:before="73"/>
              <w:ind w:left="-1"/>
              <w:rPr>
                <w:rFonts w:ascii="Arial"/>
                <w:sz w:val="22"/>
              </w:rPr>
            </w:pPr>
            <w:r>
              <w:rPr>
                <w:rFonts w:ascii="Arial"/>
                <w:color w:val="2B2A29"/>
                <w:w w:val="86"/>
                <w:sz w:val="22"/>
              </w:rPr>
              <w:t>2.</w:t>
            </w:r>
          </w:p>
        </w:tc>
        <w:tc>
          <w:tcPr>
            <w:tcW w:w="2526" w:type="dxa"/>
          </w:tcPr>
          <w:p>
            <w:r>
              <w:rPr>
                <w:rFonts w:ascii="Arial"/>
                <w:color w:val="2B2A29"/>
                <w:w w:val="80"/>
                <w:sz w:val="22"/>
              </w:rPr>
              <w:t>Peter</w:t>
            </w:r>
            <w:r>
              <w:rPr>
                <w:rFonts w:ascii="Arial"/>
                <w:color w:val="2B2A29"/>
                <w:spacing w:val="5"/>
                <w:w w:val="80"/>
                <w:sz w:val="22"/>
              </w:rPr>
              <w:t xml:space="preserve"> </w:t>
            </w:r>
            <w:r>
              <w:rPr>
                <w:rFonts w:ascii="Arial"/>
                <w:color w:val="2B2A29"/>
                <w:w w:val="80"/>
                <w:sz w:val="22"/>
              </w:rPr>
              <w:t>Parker</w:t>
            </w:r>
          </w:p>
          <w:p>
            <w:pPr>
              <w:pStyle w:val="17"/>
              <w:spacing w:before="73"/>
              <w:ind w:left="949"/>
              <w:rPr>
                <w:rFonts w:ascii="Arial"/>
                <w:sz w:val="22"/>
              </w:rPr>
            </w:pPr>
            <w:r>
              <w:rPr>
                <w:rFonts w:ascii="Arial"/>
                <w:color w:val="2B2A29"/>
                <w:w w:val="80"/>
                <w:sz w:val="22"/>
              </w:rPr>
              <w:t>伯驾</w:t>
            </w:r>
          </w:p>
        </w:tc>
        <w:tc>
          <w:tcPr>
            <w:tcW w:w="1731" w:type="dxa"/>
          </w:tcPr>
          <w:p>
            <w:r>
              <w:rPr>
                <w:rFonts w:ascii="Arial"/>
                <w:color w:val="2B2A29"/>
                <w:w w:val="86"/>
                <w:sz w:val="22"/>
              </w:rPr>
              <w:t>2</w:t>
            </w:r>
          </w:p>
          <w:p>
            <w:pPr>
              <w:pStyle w:val="17"/>
              <w:spacing w:before="73"/>
              <w:ind w:left="579"/>
              <w:rPr>
                <w:rFonts w:ascii="Arial"/>
                <w:sz w:val="22"/>
              </w:rPr>
            </w:pPr>
            <w:r>
              <w:rPr>
                <w:rFonts w:ascii="Arial"/>
                <w:color w:val="2B2A29"/>
                <w:w w:val="86"/>
                <w:sz w:val="22"/>
              </w:rPr>
              <w:t>2.</w:t>
            </w:r>
          </w:p>
        </w:tc>
        <w:tc>
          <w:tcPr>
            <w:tcW w:w="2801" w:type="dxa"/>
          </w:tcPr>
          <w:p>
            <w:r>
              <w:rPr>
                <w:rFonts w:ascii="Arial"/>
                <w:color w:val="2B2A29"/>
                <w:w w:val="95"/>
                <w:sz w:val="22"/>
              </w:rPr>
              <w:t>1771959901</w:t>
            </w:r>
          </w:p>
          <w:p>
            <w:pPr>
              <w:pStyle w:val="17"/>
              <w:spacing w:before="73"/>
              <w:ind w:left="581"/>
              <w:rPr>
                <w:rFonts w:ascii="Arial"/>
                <w:sz w:val="22"/>
              </w:rPr>
            </w:pPr>
            <w:r>
              <w:rPr>
                <w:rFonts w:ascii="Arial"/>
                <w:color w:val="2B2A29"/>
                <w:w w:val="95"/>
                <w:sz w:val="22"/>
              </w:rPr>
              <w:t>1771959901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222" w:type="dxa"/>
            <w:tcBorders>
              <w:bottom w:val="single" w:color="2B2A29" w:sz="4" w:space="0"/>
            </w:tcBorders>
          </w:tcPr>
          <w:p>
            <w:r>
              <w:rPr>
                <w:rFonts w:ascii="Arial"/>
                <w:color w:val="2B2A29"/>
                <w:w w:val="95"/>
                <w:sz w:val="22"/>
              </w:rPr>
              <w:t>10</w:t>
            </w:r>
          </w:p>
          <w:p>
            <w:pPr>
              <w:pStyle w:val="17"/>
              <w:spacing w:before="73"/>
              <w:ind w:left="-1"/>
              <w:rPr>
                <w:rFonts w:ascii="Arial"/>
                <w:sz w:val="22"/>
              </w:rPr>
            </w:pPr>
            <w:r>
              <w:rPr>
                <w:rFonts w:ascii="Arial"/>
                <w:color w:val="2B2A29"/>
                <w:w w:val="95"/>
                <w:sz w:val="22"/>
              </w:rPr>
              <w:t>10</w:t>
            </w:r>
          </w:p>
        </w:tc>
        <w:tc>
          <w:tcPr>
            <w:tcW w:w="2526" w:type="dxa"/>
            <w:tcBorders>
              <w:bottom w:val="single" w:color="2B2A29" w:sz="4" w:space="0"/>
            </w:tcBorders>
          </w:tcPr>
          <w:p>
            <w:r>
              <w:rPr>
                <w:rFonts w:ascii="Arial"/>
                <w:color w:val="2B2A29"/>
                <w:w w:val="80"/>
                <w:sz w:val="22"/>
              </w:rPr>
              <w:t>John</w:t>
            </w:r>
            <w:r>
              <w:rPr>
                <w:rFonts w:ascii="Arial"/>
                <w:color w:val="2B2A29"/>
                <w:spacing w:val="5"/>
                <w:w w:val="80"/>
                <w:sz w:val="22"/>
              </w:rPr>
              <w:t xml:space="preserve"> </w:t>
            </w:r>
            <w:r>
              <w:rPr>
                <w:rFonts w:ascii="Arial"/>
                <w:color w:val="2B2A29"/>
                <w:w w:val="80"/>
                <w:sz w:val="22"/>
              </w:rPr>
              <w:t>Wick</w:t>
            </w:r>
          </w:p>
          <w:p>
            <w:pPr>
              <w:pStyle w:val="17"/>
              <w:spacing w:before="73"/>
              <w:ind w:left="949"/>
              <w:rPr>
                <w:rFonts w:ascii="Arial"/>
                <w:sz w:val="22"/>
              </w:rPr>
            </w:pPr>
            <w:r>
              <w:rPr>
                <w:rFonts w:ascii="Arial"/>
                <w:color w:val="2B2A29"/>
                <w:w w:val="80"/>
                <w:sz w:val="22"/>
              </w:rPr>
              <w:t>约翰</w:t>
            </w:r>
            <w:r>
              <w:rPr>
                <w:rFonts w:ascii="Arial"/>
                <w:color w:val="2B2A29"/>
                <w:spacing w:val="5"/>
                <w:w w:val="80"/>
                <w:sz w:val="22"/>
              </w:rPr>
              <w:t>·</w:t>
            </w:r>
            <w:r>
              <w:rPr>
                <w:rFonts w:ascii="Arial"/>
                <w:color w:val="2B2A29"/>
                <w:w w:val="80"/>
                <w:sz w:val="22"/>
              </w:rPr>
              <w:t>威克</w:t>
            </w:r>
          </w:p>
        </w:tc>
        <w:tc>
          <w:tcPr>
            <w:tcW w:w="1731" w:type="dxa"/>
            <w:tcBorders>
              <w:bottom w:val="single" w:color="2B2A29" w:sz="4" w:space="0"/>
            </w:tcBorders>
          </w:tcPr>
          <w:p>
            <w:r>
              <w:rPr>
                <w:rFonts w:ascii="Arial"/>
                <w:color w:val="2B2A29"/>
                <w:w w:val="86"/>
                <w:sz w:val="22"/>
              </w:rPr>
              <w:t>2</w:t>
            </w:r>
          </w:p>
          <w:p>
            <w:pPr>
              <w:pStyle w:val="17"/>
              <w:spacing w:before="73"/>
              <w:ind w:left="579"/>
              <w:rPr>
                <w:rFonts w:ascii="Arial"/>
                <w:sz w:val="22"/>
              </w:rPr>
            </w:pPr>
            <w:r>
              <w:rPr>
                <w:rFonts w:ascii="Arial"/>
                <w:color w:val="2B2A29"/>
                <w:w w:val="86"/>
                <w:sz w:val="22"/>
              </w:rPr>
              <w:t>2.</w:t>
            </w:r>
          </w:p>
        </w:tc>
        <w:tc>
          <w:tcPr>
            <w:tcW w:w="2801" w:type="dxa"/>
            <w:tcBorders>
              <w:bottom w:val="single" w:color="2B2A29" w:sz="4" w:space="0"/>
            </w:tcBorders>
          </w:tcPr>
          <w:p>
            <w:r>
              <w:rPr>
                <w:rFonts w:ascii="Arial"/>
                <w:color w:val="2B2A29"/>
                <w:w w:val="85"/>
                <w:sz w:val="22"/>
              </w:rPr>
              <w:t>NULL</w:t>
            </w:r>
          </w:p>
          <w:p>
            <w:pPr>
              <w:pStyle w:val="17"/>
              <w:spacing w:before="73"/>
              <w:ind w:left="581"/>
              <w:rPr>
                <w:rFonts w:ascii="Arial"/>
                <w:sz w:val="22"/>
              </w:rPr>
            </w:pPr>
            <w:r>
              <w:rPr>
                <w:rFonts w:ascii="Arial"/>
                <w:color w:val="2B2A29"/>
                <w:w w:val="85"/>
                <w:sz w:val="22"/>
              </w:rPr>
              <w:t>无效的</w:t>
            </w:r>
          </w:p>
        </w:tc>
      </w:tr>
    </w:tbl>
    <w:p>
      <w:pPr>
        <w:spacing w:after="0"/>
        <w:rPr>
          <w:rFonts w:ascii="Arial"/>
          <w:sz w:val="22"/>
        </w:rPr>
        <w:sectPr>
          <w:pgSz w:w="10080" w:h="14400"/>
          <w:pgMar w:top="1260" w:right="560" w:bottom="1260" w:left="560" w:header="1037" w:footer="1070" w:gutter="0"/>
          <w:cols w:space="720" w:num="1"/>
        </w:sectPr>
      </w:pPr>
    </w:p>
    <w:p>
      <w:pPr>
        <w:pStyle w:val="11"/>
        <w:spacing w:before="6"/>
        <w:rPr>
          <w:sz w:val="14"/>
        </w:rPr>
      </w:pPr>
    </w:p>
    <w:p>
      <w:r>
        <w:rPr>
          <w:color w:val="2B2A29"/>
          <w:w w:val="105"/>
        </w:rPr>
        <w:t>A</w:t>
      </w:r>
      <w:r>
        <w:rPr>
          <w:color w:val="2B2A29"/>
          <w:spacing w:val="-7"/>
          <w:w w:val="105"/>
        </w:rPr>
        <w:t xml:space="preserve"> </w:t>
      </w:r>
      <w:r>
        <w:rPr>
          <w:color w:val="2B2A29"/>
          <w:w w:val="105"/>
        </w:rPr>
        <w:t>point</w:t>
      </w:r>
      <w:r>
        <w:rPr>
          <w:color w:val="2B2A29"/>
          <w:spacing w:val="-7"/>
          <w:w w:val="105"/>
        </w:rPr>
        <w:t xml:space="preserve"> </w:t>
      </w:r>
      <w:r>
        <w:rPr>
          <w:color w:val="2B2A29"/>
          <w:w w:val="105"/>
        </w:rPr>
        <w:t>to</w:t>
      </w:r>
      <w:r>
        <w:rPr>
          <w:color w:val="2B2A29"/>
          <w:spacing w:val="-6"/>
          <w:w w:val="105"/>
        </w:rPr>
        <w:t xml:space="preserve"> </w:t>
      </w:r>
      <w:r>
        <w:rPr>
          <w:color w:val="2B2A29"/>
          <w:w w:val="105"/>
        </w:rPr>
        <w:t>note</w:t>
      </w:r>
      <w:r>
        <w:rPr>
          <w:color w:val="2B2A29"/>
          <w:spacing w:val="-7"/>
          <w:w w:val="105"/>
        </w:rPr>
        <w:t xml:space="preserve"> </w:t>
      </w:r>
      <w:r>
        <w:rPr>
          <w:color w:val="2B2A29"/>
          <w:w w:val="105"/>
        </w:rPr>
        <w:t>here</w:t>
      </w:r>
      <w:r>
        <w:rPr>
          <w:color w:val="2B2A29"/>
          <w:spacing w:val="-7"/>
          <w:w w:val="105"/>
        </w:rPr>
        <w:t xml:space="preserve"> </w:t>
      </w:r>
      <w:r>
        <w:rPr>
          <w:color w:val="2B2A29"/>
          <w:w w:val="105"/>
        </w:rPr>
        <w:t>is</w:t>
      </w:r>
      <w:r>
        <w:rPr>
          <w:color w:val="2B2A29"/>
          <w:spacing w:val="-6"/>
          <w:w w:val="105"/>
        </w:rPr>
        <w:t xml:space="preserve"> </w:t>
      </w:r>
      <w:r>
        <w:rPr>
          <w:color w:val="2B2A29"/>
          <w:w w:val="105"/>
        </w:rPr>
        <w:t>that</w:t>
      </w:r>
      <w:r>
        <w:rPr>
          <w:color w:val="2B2A29"/>
          <w:spacing w:val="-7"/>
          <w:w w:val="105"/>
        </w:rPr>
        <w:t xml:space="preserve"> </w:t>
      </w:r>
      <w:r>
        <w:rPr>
          <w:color w:val="2B2A29"/>
          <w:w w:val="105"/>
        </w:rPr>
        <w:t>the</w:t>
      </w:r>
      <w:r>
        <w:rPr>
          <w:color w:val="2B2A29"/>
          <w:spacing w:val="-6"/>
          <w:w w:val="105"/>
        </w:rPr>
        <w:t xml:space="preserve"> </w:t>
      </w:r>
      <w:r>
        <w:rPr>
          <w:color w:val="2B2A29"/>
          <w:w w:val="105"/>
        </w:rPr>
        <w:t>value</w:t>
      </w:r>
      <w:r>
        <w:rPr>
          <w:color w:val="2B2A29"/>
          <w:spacing w:val="-7"/>
          <w:w w:val="105"/>
        </w:rPr>
        <w:t xml:space="preserve"> </w:t>
      </w:r>
      <w:r>
        <w:rPr>
          <w:rFonts w:ascii="宋体"/>
          <w:color w:val="2B2A29"/>
          <w:w w:val="105"/>
        </w:rPr>
        <w:t>NULL</w:t>
      </w:r>
      <w:r>
        <w:rPr>
          <w:rFonts w:ascii="宋体"/>
          <w:color w:val="2B2A29"/>
          <w:spacing w:val="-64"/>
          <w:w w:val="105"/>
        </w:rPr>
        <w:t xml:space="preserve"> </w:t>
      </w:r>
      <w:r>
        <w:rPr>
          <w:color w:val="2B2A29"/>
          <w:w w:val="105"/>
        </w:rPr>
        <w:t>is</w:t>
      </w:r>
      <w:r>
        <w:rPr>
          <w:color w:val="2B2A29"/>
          <w:spacing w:val="-7"/>
          <w:w w:val="105"/>
        </w:rPr>
        <w:t xml:space="preserve"> </w:t>
      </w:r>
      <w:r>
        <w:rPr>
          <w:color w:val="2B2A29"/>
          <w:w w:val="105"/>
        </w:rPr>
        <w:t>not</w:t>
      </w:r>
      <w:r>
        <w:rPr>
          <w:color w:val="2B2A29"/>
          <w:spacing w:val="-7"/>
          <w:w w:val="105"/>
        </w:rPr>
        <w:t xml:space="preserve"> </w:t>
      </w:r>
      <w:r>
        <w:rPr>
          <w:color w:val="2B2A29"/>
          <w:w w:val="105"/>
        </w:rPr>
        <w:t>similar</w:t>
      </w:r>
      <w:r>
        <w:rPr>
          <w:color w:val="2B2A29"/>
          <w:spacing w:val="-6"/>
          <w:w w:val="105"/>
        </w:rPr>
        <w:t xml:space="preserve"> </w:t>
      </w:r>
      <w:r>
        <w:rPr>
          <w:color w:val="2B2A29"/>
          <w:w w:val="105"/>
        </w:rPr>
        <w:t>to</w:t>
      </w:r>
      <w:r>
        <w:rPr>
          <w:color w:val="2B2A29"/>
          <w:spacing w:val="-7"/>
          <w:w w:val="105"/>
        </w:rPr>
        <w:t xml:space="preserve"> </w:t>
      </w:r>
      <w:r>
        <w:rPr>
          <w:color w:val="2B2A29"/>
          <w:w w:val="105"/>
        </w:rPr>
        <w:t>the</w:t>
      </w:r>
      <w:r>
        <w:rPr>
          <w:color w:val="2B2A29"/>
          <w:spacing w:val="-7"/>
          <w:w w:val="105"/>
        </w:rPr>
        <w:t xml:space="preserve"> </w:t>
      </w:r>
      <w:r>
        <w:rPr>
          <w:color w:val="2B2A29"/>
          <w:w w:val="105"/>
        </w:rPr>
        <w:t>string</w:t>
      </w:r>
      <w:r>
        <w:rPr>
          <w:color w:val="2B2A29"/>
          <w:spacing w:val="-6"/>
          <w:w w:val="105"/>
        </w:rPr>
        <w:t xml:space="preserve"> </w:t>
      </w:r>
      <w:r>
        <w:rPr>
          <w:color w:val="2B2A29"/>
          <w:w w:val="105"/>
        </w:rPr>
        <w:t>value</w:t>
      </w:r>
      <w:r>
        <w:rPr>
          <w:color w:val="2B2A29"/>
          <w:spacing w:val="-7"/>
          <w:w w:val="105"/>
        </w:rPr>
        <w:t xml:space="preserve"> </w:t>
      </w:r>
      <w:r>
        <w:rPr>
          <w:rFonts w:ascii="宋体"/>
          <w:color w:val="2B2A29"/>
          <w:w w:val="105"/>
        </w:rPr>
        <w:t>"NULL"</w:t>
      </w:r>
      <w:r>
        <w:rPr>
          <w:color w:val="2B2A29"/>
          <w:w w:val="105"/>
        </w:rPr>
        <w:t>,</w:t>
      </w:r>
      <w:r>
        <w:rPr>
          <w:color w:val="2B2A29"/>
          <w:spacing w:val="-54"/>
          <w:w w:val="105"/>
        </w:rPr>
        <w:t xml:space="preserve"> </w:t>
      </w:r>
      <w:r>
        <w:rPr>
          <w:color w:val="2B2A29"/>
          <w:w w:val="105"/>
        </w:rPr>
        <w:t xml:space="preserve">which has four characters defining that value. </w:t>
      </w:r>
      <w:r>
        <w:rPr>
          <w:rFonts w:ascii="宋体"/>
          <w:color w:val="2B2A29"/>
          <w:w w:val="105"/>
        </w:rPr>
        <w:t xml:space="preserve">NULL </w:t>
      </w:r>
      <w:r>
        <w:rPr>
          <w:color w:val="2B2A29"/>
          <w:w w:val="105"/>
        </w:rPr>
        <w:t>is a special value, and it will be</w:t>
      </w:r>
      <w:r>
        <w:rPr>
          <w:color w:val="2B2A29"/>
          <w:spacing w:val="1"/>
          <w:w w:val="105"/>
        </w:rPr>
        <w:t xml:space="preserve"> </w:t>
      </w:r>
      <w:r>
        <w:rPr>
          <w:color w:val="2B2A29"/>
          <w:w w:val="105"/>
        </w:rPr>
        <w:t xml:space="preserve">simply shown in table data renderings with the </w:t>
      </w:r>
      <w:r>
        <w:rPr>
          <w:rFonts w:ascii="宋体"/>
          <w:color w:val="2B2A29"/>
          <w:w w:val="105"/>
        </w:rPr>
        <w:t xml:space="preserve">NULL </w:t>
      </w:r>
      <w:r>
        <w:rPr>
          <w:color w:val="2B2A29"/>
          <w:w w:val="105"/>
        </w:rPr>
        <w:t>representation. Providing string</w:t>
      </w:r>
      <w:r>
        <w:rPr>
          <w:color w:val="2B2A29"/>
          <w:spacing w:val="1"/>
          <w:w w:val="105"/>
        </w:rPr>
        <w:t xml:space="preserve"> </w:t>
      </w:r>
      <w:r>
        <w:rPr>
          <w:color w:val="2B2A29"/>
          <w:w w:val="105"/>
        </w:rPr>
        <w:t>values in SQL statements is always done with quotes, which makes it possible to</w:t>
      </w:r>
      <w:r>
        <w:rPr>
          <w:color w:val="2B2A29"/>
          <w:spacing w:val="1"/>
          <w:w w:val="105"/>
        </w:rPr>
        <w:t xml:space="preserve"> </w:t>
      </w:r>
      <w:r>
        <w:rPr>
          <w:color w:val="2B2A29"/>
          <w:w w:val="105"/>
        </w:rPr>
        <w:t>distinguish</w:t>
      </w:r>
      <w:r>
        <w:rPr>
          <w:color w:val="2B2A29"/>
          <w:spacing w:val="-8"/>
          <w:w w:val="105"/>
        </w:rPr>
        <w:t xml:space="preserve"> </w:t>
      </w:r>
      <w:r>
        <w:rPr>
          <w:color w:val="2B2A29"/>
          <w:w w:val="105"/>
        </w:rPr>
        <w:t>between</w:t>
      </w:r>
      <w:r>
        <w:rPr>
          <w:color w:val="2B2A29"/>
          <w:spacing w:val="-7"/>
          <w:w w:val="105"/>
        </w:rPr>
        <w:t xml:space="preserve"> </w:t>
      </w:r>
      <w:r>
        <w:rPr>
          <w:color w:val="2B2A29"/>
          <w:w w:val="105"/>
        </w:rPr>
        <w:t>the</w:t>
      </w:r>
      <w:r>
        <w:rPr>
          <w:color w:val="2B2A29"/>
          <w:spacing w:val="-8"/>
          <w:w w:val="105"/>
        </w:rPr>
        <w:t xml:space="preserve"> </w:t>
      </w:r>
      <w:r>
        <w:rPr>
          <w:rFonts w:ascii="宋体"/>
          <w:color w:val="2B2A29"/>
          <w:w w:val="105"/>
        </w:rPr>
        <w:t>NULL</w:t>
      </w:r>
      <w:r>
        <w:rPr>
          <w:rFonts w:ascii="宋体"/>
          <w:color w:val="2B2A29"/>
          <w:spacing w:val="-65"/>
          <w:w w:val="105"/>
        </w:rPr>
        <w:t xml:space="preserve"> </w:t>
      </w:r>
      <w:r>
        <w:rPr>
          <w:color w:val="2B2A29"/>
          <w:w w:val="105"/>
        </w:rPr>
        <w:t>symbol</w:t>
      </w:r>
      <w:r>
        <w:rPr>
          <w:color w:val="2B2A29"/>
          <w:spacing w:val="-7"/>
          <w:w w:val="105"/>
        </w:rPr>
        <w:t xml:space="preserve"> </w:t>
      </w:r>
      <w:r>
        <w:rPr>
          <w:color w:val="2B2A29"/>
          <w:w w:val="105"/>
        </w:rPr>
        <w:t>and</w:t>
      </w:r>
      <w:r>
        <w:rPr>
          <w:color w:val="2B2A29"/>
          <w:spacing w:val="-7"/>
          <w:w w:val="105"/>
        </w:rPr>
        <w:t xml:space="preserve"> </w:t>
      </w:r>
      <w:r>
        <w:rPr>
          <w:color w:val="2B2A29"/>
          <w:w w:val="105"/>
        </w:rPr>
        <w:t>a</w:t>
      </w:r>
      <w:r>
        <w:rPr>
          <w:color w:val="2B2A29"/>
          <w:spacing w:val="-8"/>
          <w:w w:val="105"/>
        </w:rPr>
        <w:t xml:space="preserve"> </w:t>
      </w:r>
      <w:r>
        <w:rPr>
          <w:color w:val="2B2A29"/>
          <w:w w:val="105"/>
        </w:rPr>
        <w:t>possible</w:t>
      </w:r>
      <w:r>
        <w:rPr>
          <w:color w:val="2B2A29"/>
          <w:spacing w:val="-7"/>
          <w:w w:val="105"/>
        </w:rPr>
        <w:t xml:space="preserve"> </w:t>
      </w:r>
      <w:r>
        <w:rPr>
          <w:color w:val="2B2A29"/>
          <w:w w:val="105"/>
        </w:rPr>
        <w:t>string</w:t>
      </w:r>
      <w:r>
        <w:rPr>
          <w:color w:val="2B2A29"/>
          <w:spacing w:val="-8"/>
          <w:w w:val="105"/>
        </w:rPr>
        <w:t xml:space="preserve"> </w:t>
      </w:r>
      <w:r>
        <w:rPr>
          <w:color w:val="2B2A29"/>
          <w:w w:val="105"/>
        </w:rPr>
        <w:t>value</w:t>
      </w:r>
      <w:r>
        <w:rPr>
          <w:color w:val="2B2A29"/>
          <w:spacing w:val="-7"/>
          <w:w w:val="105"/>
        </w:rPr>
        <w:t xml:space="preserve"> </w:t>
      </w:r>
      <w:r>
        <w:rPr>
          <w:color w:val="2B2A29"/>
          <w:w w:val="105"/>
        </w:rPr>
        <w:t>such</w:t>
      </w:r>
      <w:r>
        <w:rPr>
          <w:color w:val="2B2A29"/>
          <w:spacing w:val="-7"/>
          <w:w w:val="105"/>
        </w:rPr>
        <w:t xml:space="preserve"> </w:t>
      </w:r>
      <w:r>
        <w:rPr>
          <w:color w:val="2B2A29"/>
          <w:w w:val="105"/>
        </w:rPr>
        <w:t>as</w:t>
      </w:r>
      <w:r>
        <w:rPr>
          <w:color w:val="2B2A29"/>
          <w:spacing w:val="-8"/>
          <w:w w:val="105"/>
        </w:rPr>
        <w:t xml:space="preserve"> </w:t>
      </w:r>
      <w:r>
        <w:rPr>
          <w:rFonts w:ascii="宋体"/>
          <w:color w:val="2B2A29"/>
          <w:w w:val="105"/>
        </w:rPr>
        <w:t>"NULL"</w:t>
      </w:r>
      <w:r>
        <w:rPr>
          <w:color w:val="2B2A29"/>
          <w:w w:val="105"/>
        </w:rPr>
        <w:t>.</w:t>
      </w:r>
    </w:p>
    <w:p>
      <w:pPr>
        <w:pStyle w:val="11"/>
        <w:spacing w:before="71" w:line="280" w:lineRule="auto"/>
        <w:ind w:left="160" w:right="510" w:firstLine="359"/>
      </w:pPr>
      <w:r>
        <w:rPr>
          <w:color w:val="2B2A29"/>
          <w:w w:val="105"/>
        </w:rPr>
        <w:t>这里需要注意的</w:t>
      </w:r>
      <w:bookmarkStart w:id="244" w:name="_bookmark229"/>
      <w:bookmarkEnd w:id="244"/>
      <w:r>
        <w:rPr>
          <w:color w:val="2B2A29"/>
          <w:w w:val="105"/>
        </w:rPr>
        <w:t>一点是，</w:t>
      </w:r>
      <w:r>
        <w:rPr>
          <w:rFonts w:ascii="宋体"/>
          <w:color w:val="2B2A29"/>
          <w:w w:val="105"/>
        </w:rPr>
        <w:t>NULL</w:t>
      </w:r>
      <w:r>
        <w:rPr>
          <w:color w:val="2B2A29"/>
          <w:w w:val="105"/>
        </w:rPr>
        <w:t>值与字符串值</w:t>
      </w:r>
      <w:r>
        <w:rPr>
          <w:rFonts w:ascii="宋体"/>
          <w:color w:val="2B2A29"/>
          <w:w w:val="105"/>
        </w:rPr>
        <w:t>“NULL”</w:t>
      </w:r>
      <w:r>
        <w:rPr>
          <w:color w:val="2B2A29"/>
          <w:w w:val="105"/>
        </w:rPr>
        <w:t>不</w:t>
      </w:r>
      <w:r>
        <w:rPr>
          <w:color w:val="2B2A29"/>
          <w:spacing w:val="-7"/>
          <w:w w:val="105"/>
        </w:rPr>
        <w:t>同</w:t>
      </w:r>
      <w:r>
        <w:rPr>
          <w:color w:val="2B2A29"/>
          <w:w w:val="105"/>
        </w:rPr>
        <w:t>，</w:t>
      </w:r>
      <w:r>
        <w:rPr>
          <w:color w:val="2B2A29"/>
          <w:spacing w:val="-54"/>
          <w:w w:val="105"/>
        </w:rPr>
        <w:t>后者</w:t>
      </w:r>
      <w:r>
        <w:rPr>
          <w:color w:val="2B2A29"/>
          <w:w w:val="105"/>
        </w:rPr>
        <w:t>有四个字符定义该值。</w:t>
      </w:r>
      <w:r>
        <w:rPr>
          <w:rFonts w:ascii="宋体"/>
          <w:color w:val="2B2A29"/>
          <w:w w:val="105"/>
        </w:rPr>
        <w:t>NULL</w:t>
      </w:r>
      <w:r>
        <w:rPr>
          <w:color w:val="2B2A29"/>
          <w:w w:val="105"/>
        </w:rPr>
        <w:t>是一个特殊的值，它将以</w:t>
      </w:r>
      <w:r>
        <w:rPr>
          <w:rFonts w:ascii="宋体"/>
          <w:color w:val="2B2A29"/>
          <w:w w:val="105"/>
        </w:rPr>
        <w:t>NULL</w:t>
      </w:r>
      <w:r>
        <w:rPr>
          <w:color w:val="2B2A29"/>
          <w:w w:val="105"/>
        </w:rPr>
        <w:t>表示形式简单地显示在表数据呈现中。在SQL语句中提供字符串值总是使用引号，这使得可以区分</w:t>
      </w:r>
      <w:r>
        <w:rPr>
          <w:rFonts w:ascii="宋体"/>
          <w:color w:val="2B2A29"/>
          <w:w w:val="105"/>
        </w:rPr>
        <w:t>NULL</w:t>
      </w:r>
      <w:r>
        <w:rPr>
          <w:color w:val="2B2A29"/>
          <w:w w:val="105"/>
        </w:rPr>
        <w:t>符号和可能</w:t>
      </w:r>
      <w:r>
        <w:rPr>
          <w:color w:val="2B2A29"/>
          <w:spacing w:val="-7"/>
          <w:w w:val="105"/>
        </w:rPr>
        <w:t>的</w:t>
      </w:r>
      <w:r>
        <w:rPr>
          <w:color w:val="2B2A29"/>
          <w:w w:val="105"/>
        </w:rPr>
        <w:t>字符串值</w:t>
      </w:r>
      <w:r>
        <w:rPr>
          <w:color w:val="2B2A29"/>
          <w:spacing w:val="-7"/>
          <w:w w:val="105"/>
        </w:rPr>
        <w:t>（</w:t>
      </w:r>
      <w:r>
        <w:rPr>
          <w:color w:val="2B2A29"/>
          <w:w w:val="105"/>
        </w:rPr>
        <w:t>如</w:t>
      </w:r>
      <w:r>
        <w:rPr>
          <w:rFonts w:ascii="宋体"/>
          <w:color w:val="2B2A29"/>
          <w:w w:val="105"/>
        </w:rPr>
        <w:t>“NULL”）</w:t>
      </w:r>
      <w:r>
        <w:rPr>
          <w:color w:val="2B2A29"/>
          <w:w w:val="105"/>
        </w:rPr>
        <w:t>。</w:t>
      </w:r>
    </w:p>
    <w:p>
      <w:r>
        <w:rPr>
          <w:color w:val="2B2A29"/>
          <w:w w:val="105"/>
        </w:rPr>
        <w:t>Using</w:t>
      </w:r>
      <w:r>
        <w:rPr>
          <w:color w:val="2B2A29"/>
          <w:spacing w:val="3"/>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pattern,</w:t>
      </w:r>
      <w:r>
        <w:rPr>
          <w:color w:val="2B2A29"/>
          <w:spacing w:val="4"/>
          <w:w w:val="105"/>
        </w:rPr>
        <w:t xml:space="preserve"> </w:t>
      </w:r>
      <w:r>
        <w:rPr>
          <w:color w:val="2B2A29"/>
          <w:w w:val="105"/>
        </w:rPr>
        <w:t>the</w:t>
      </w:r>
      <w:r>
        <w:rPr>
          <w:color w:val="2B2A29"/>
          <w:spacing w:val="4"/>
          <w:w w:val="105"/>
        </w:rPr>
        <w:t xml:space="preserve"> </w:t>
      </w:r>
      <w:r>
        <w:rPr>
          <w:color w:val="2B2A29"/>
          <w:w w:val="105"/>
        </w:rPr>
        <w:t>previous</w:t>
      </w:r>
      <w:r>
        <w:rPr>
          <w:color w:val="2B2A29"/>
          <w:spacing w:val="4"/>
          <w:w w:val="105"/>
        </w:rPr>
        <w:t xml:space="preserve"> </w:t>
      </w:r>
      <w:r>
        <w:rPr>
          <w:color w:val="2B2A29"/>
          <w:w w:val="105"/>
        </w:rPr>
        <w:t>SQL</w:t>
      </w:r>
      <w:r>
        <w:rPr>
          <w:color w:val="2B2A29"/>
          <w:spacing w:val="4"/>
          <w:w w:val="105"/>
        </w:rPr>
        <w:t xml:space="preserve"> </w:t>
      </w:r>
      <w:r>
        <w:rPr>
          <w:color w:val="2B2A29"/>
          <w:w w:val="105"/>
        </w:rPr>
        <w:t>statements</w:t>
      </w:r>
      <w:r>
        <w:rPr>
          <w:color w:val="2B2A29"/>
          <w:spacing w:val="3"/>
          <w:w w:val="105"/>
        </w:rPr>
        <w:t xml:space="preserve"> </w:t>
      </w:r>
      <w:r>
        <w:rPr>
          <w:color w:val="2B2A29"/>
          <w:w w:val="105"/>
        </w:rPr>
        <w:t>add</w:t>
      </w:r>
      <w:r>
        <w:rPr>
          <w:color w:val="2B2A29"/>
          <w:spacing w:val="4"/>
          <w:w w:val="105"/>
        </w:rPr>
        <w:t xml:space="preserve"> </w:t>
      </w:r>
      <w:r>
        <w:rPr>
          <w:color w:val="2B2A29"/>
          <w:w w:val="105"/>
        </w:rPr>
        <w:t>records</w:t>
      </w:r>
      <w:r>
        <w:rPr>
          <w:color w:val="2B2A29"/>
          <w:spacing w:val="4"/>
          <w:w w:val="105"/>
        </w:rPr>
        <w:t xml:space="preserve"> </w:t>
      </w:r>
      <w:r>
        <w:rPr>
          <w:color w:val="2B2A29"/>
          <w:w w:val="105"/>
        </w:rPr>
        <w:t>to</w:t>
      </w:r>
      <w:r>
        <w:rPr>
          <w:color w:val="2B2A29"/>
          <w:spacing w:val="4"/>
          <w:w w:val="105"/>
        </w:rPr>
        <w:t xml:space="preserve"> </w:t>
      </w:r>
      <w:r>
        <w:rPr>
          <w:color w:val="2B2A29"/>
          <w:w w:val="105"/>
        </w:rPr>
        <w:t>the</w:t>
      </w:r>
      <w:r>
        <w:rPr>
          <w:color w:val="2B2A29"/>
          <w:spacing w:val="4"/>
          <w:w w:val="105"/>
        </w:rPr>
        <w:t xml:space="preserve"> </w:t>
      </w:r>
      <w:r>
        <w:rPr>
          <w:color w:val="2B2A29"/>
          <w:w w:val="105"/>
        </w:rPr>
        <w:t>Projects</w:t>
      </w:r>
      <w:r>
        <w:rPr>
          <w:color w:val="2B2A29"/>
          <w:spacing w:val="4"/>
          <w:w w:val="105"/>
        </w:rPr>
        <w:t xml:space="preserve"> </w:t>
      </w:r>
      <w:r>
        <w:rPr>
          <w:color w:val="2B2A29"/>
          <w:w w:val="105"/>
        </w:rPr>
        <w:t>and</w:t>
      </w:r>
      <w:r>
        <w:rPr>
          <w:color w:val="2B2A29"/>
          <w:spacing w:val="-55"/>
          <w:w w:val="105"/>
        </w:rPr>
        <w:t xml:space="preserve"> </w:t>
      </w:r>
      <w:r>
        <w:rPr>
          <w:color w:val="2B2A29"/>
          <w:w w:val="105"/>
        </w:rPr>
        <w:t>Project_Assignments</w:t>
      </w:r>
      <w:r>
        <w:rPr>
          <w:color w:val="2B2A29"/>
          <w:spacing w:val="1"/>
          <w:w w:val="105"/>
        </w:rPr>
        <w:t xml:space="preserve"> </w:t>
      </w:r>
      <w:r>
        <w:rPr>
          <w:color w:val="2B2A29"/>
          <w:w w:val="105"/>
        </w:rPr>
        <w:t>tables.</w:t>
      </w:r>
      <w:r>
        <w:rPr>
          <w:color w:val="2B2A29"/>
          <w:spacing w:val="1"/>
          <w:w w:val="105"/>
        </w:rPr>
        <w:t xml:space="preserve"> </w:t>
      </w:r>
      <w:r>
        <w:rPr>
          <w:color w:val="2B2A29"/>
          <w:w w:val="105"/>
        </w:rPr>
        <w:t>The</w:t>
      </w:r>
      <w:r>
        <w:rPr>
          <w:color w:val="2B2A29"/>
          <w:spacing w:val="1"/>
          <w:w w:val="105"/>
        </w:rPr>
        <w:t xml:space="preserve"> </w:t>
      </w:r>
      <w:r>
        <w:rPr>
          <w:color w:val="2B2A29"/>
          <w:w w:val="105"/>
        </w:rPr>
        <w:t>ordering</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inserts</w:t>
      </w:r>
      <w:r>
        <w:rPr>
          <w:color w:val="2B2A29"/>
          <w:spacing w:val="1"/>
          <w:w w:val="105"/>
        </w:rPr>
        <w:t xml:space="preserve"> </w:t>
      </w:r>
      <w:r>
        <w:rPr>
          <w:color w:val="2B2A29"/>
          <w:w w:val="105"/>
        </w:rPr>
        <w:t>is</w:t>
      </w:r>
      <w:r>
        <w:rPr>
          <w:color w:val="2B2A29"/>
          <w:spacing w:val="1"/>
          <w:w w:val="105"/>
        </w:rPr>
        <w:t xml:space="preserve"> </w:t>
      </w:r>
      <w:r>
        <w:rPr>
          <w:color w:val="2B2A29"/>
          <w:w w:val="105"/>
        </w:rPr>
        <w:t>important</w:t>
      </w:r>
      <w:r>
        <w:rPr>
          <w:color w:val="2B2A29"/>
          <w:spacing w:val="1"/>
          <w:w w:val="105"/>
        </w:rPr>
        <w:t xml:space="preserve"> </w:t>
      </w:r>
      <w:r>
        <w:rPr>
          <w:color w:val="2B2A29"/>
          <w:w w:val="105"/>
        </w:rPr>
        <w:t>here;</w:t>
      </w:r>
      <w:r>
        <w:rPr>
          <w:color w:val="2B2A29"/>
          <w:spacing w:val="1"/>
          <w:w w:val="105"/>
        </w:rPr>
        <w:t xml:space="preserve"> </w:t>
      </w:r>
      <w:r>
        <w:rPr>
          <w:color w:val="2B2A29"/>
          <w:w w:val="105"/>
        </w:rPr>
        <w:t>before</w:t>
      </w:r>
      <w:r>
        <w:rPr>
          <w:color w:val="2B2A29"/>
          <w:spacing w:val="1"/>
          <w:w w:val="105"/>
        </w:rPr>
        <w:t xml:space="preserve"> </w:t>
      </w:r>
      <w:r>
        <w:rPr>
          <w:color w:val="2B2A29"/>
          <w:w w:val="105"/>
        </w:rPr>
        <w:t>adding</w:t>
      </w:r>
      <w:r>
        <w:rPr>
          <w:color w:val="2B2A29"/>
          <w:spacing w:val="1"/>
          <w:w w:val="105"/>
        </w:rPr>
        <w:t xml:space="preserve"> </w:t>
      </w:r>
      <w:r>
        <w:rPr>
          <w:color w:val="2B2A29"/>
          <w:w w:val="105"/>
        </w:rPr>
        <w:t>records</w:t>
      </w:r>
      <w:r>
        <w:rPr>
          <w:color w:val="2B2A29"/>
          <w:spacing w:val="2"/>
          <w:w w:val="105"/>
        </w:rPr>
        <w:t xml:space="preserve"> </w:t>
      </w:r>
      <w:r>
        <w:rPr>
          <w:color w:val="2B2A29"/>
          <w:w w:val="105"/>
        </w:rPr>
        <w:t>that</w:t>
      </w:r>
      <w:r>
        <w:rPr>
          <w:color w:val="2B2A29"/>
          <w:spacing w:val="2"/>
          <w:w w:val="105"/>
        </w:rPr>
        <w:t xml:space="preserve"> </w:t>
      </w:r>
      <w:r>
        <w:rPr>
          <w:color w:val="2B2A29"/>
          <w:w w:val="105"/>
        </w:rPr>
        <w:t>have</w:t>
      </w:r>
      <w:r>
        <w:rPr>
          <w:color w:val="2B2A29"/>
          <w:spacing w:val="3"/>
          <w:w w:val="105"/>
        </w:rPr>
        <w:t xml:space="preserve"> </w:t>
      </w:r>
      <w:r>
        <w:rPr>
          <w:color w:val="2B2A29"/>
          <w:w w:val="105"/>
        </w:rPr>
        <w:t>foreign</w:t>
      </w:r>
      <w:r>
        <w:rPr>
          <w:color w:val="2B2A29"/>
          <w:spacing w:val="2"/>
          <w:w w:val="105"/>
        </w:rPr>
        <w:t xml:space="preserve"> </w:t>
      </w:r>
      <w:r>
        <w:rPr>
          <w:color w:val="2B2A29"/>
          <w:w w:val="105"/>
        </w:rPr>
        <w:t>keys,</w:t>
      </w:r>
      <w:r>
        <w:rPr>
          <w:color w:val="2B2A29"/>
          <w:spacing w:val="2"/>
          <w:w w:val="105"/>
        </w:rPr>
        <w:t xml:space="preserve"> </w:t>
      </w:r>
      <w:r>
        <w:rPr>
          <w:color w:val="2B2A29"/>
          <w:w w:val="105"/>
        </w:rPr>
        <w:t>make</w:t>
      </w:r>
      <w:r>
        <w:rPr>
          <w:color w:val="2B2A29"/>
          <w:spacing w:val="3"/>
          <w:w w:val="105"/>
        </w:rPr>
        <w:t xml:space="preserve"> </w:t>
      </w:r>
      <w:r>
        <w:rPr>
          <w:color w:val="2B2A29"/>
          <w:w w:val="105"/>
        </w:rPr>
        <w:t>sure</w:t>
      </w:r>
      <w:r>
        <w:rPr>
          <w:color w:val="2B2A29"/>
          <w:spacing w:val="2"/>
          <w:w w:val="105"/>
        </w:rPr>
        <w:t xml:space="preserve"> </w:t>
      </w:r>
      <w:r>
        <w:rPr>
          <w:color w:val="2B2A29"/>
          <w:w w:val="105"/>
        </w:rPr>
        <w:t>the</w:t>
      </w:r>
      <w:r>
        <w:rPr>
          <w:color w:val="2B2A29"/>
          <w:spacing w:val="2"/>
          <w:w w:val="105"/>
        </w:rPr>
        <w:t xml:space="preserve"> </w:t>
      </w:r>
      <w:r>
        <w:rPr>
          <w:color w:val="2B2A29"/>
          <w:w w:val="105"/>
        </w:rPr>
        <w:t>tables</w:t>
      </w:r>
      <w:r>
        <w:rPr>
          <w:color w:val="2B2A29"/>
          <w:spacing w:val="3"/>
          <w:w w:val="105"/>
        </w:rPr>
        <w:t xml:space="preserve"> </w:t>
      </w:r>
      <w:r>
        <w:rPr>
          <w:color w:val="2B2A29"/>
          <w:w w:val="105"/>
        </w:rPr>
        <w:t>and</w:t>
      </w:r>
      <w:r>
        <w:rPr>
          <w:color w:val="2B2A29"/>
          <w:spacing w:val="2"/>
          <w:w w:val="105"/>
        </w:rPr>
        <w:t xml:space="preserve"> </w:t>
      </w:r>
      <w:r>
        <w:rPr>
          <w:color w:val="2B2A29"/>
          <w:w w:val="105"/>
        </w:rPr>
        <w:t>the</w:t>
      </w:r>
      <w:r>
        <w:rPr>
          <w:color w:val="2B2A29"/>
          <w:spacing w:val="2"/>
          <w:w w:val="105"/>
        </w:rPr>
        <w:t xml:space="preserve"> </w:t>
      </w:r>
      <w:r>
        <w:rPr>
          <w:color w:val="2B2A29"/>
          <w:w w:val="105"/>
        </w:rPr>
        <w:t>records</w:t>
      </w:r>
      <w:r>
        <w:rPr>
          <w:color w:val="2B2A29"/>
          <w:spacing w:val="3"/>
          <w:w w:val="105"/>
        </w:rPr>
        <w:t xml:space="preserve"> </w:t>
      </w:r>
      <w:r>
        <w:rPr>
          <w:color w:val="2B2A29"/>
          <w:w w:val="105"/>
        </w:rPr>
        <w:t>that</w:t>
      </w:r>
      <w:r>
        <w:rPr>
          <w:color w:val="2B2A29"/>
          <w:spacing w:val="2"/>
          <w:w w:val="105"/>
        </w:rPr>
        <w:t xml:space="preserve"> </w:t>
      </w:r>
      <w:r>
        <w:rPr>
          <w:color w:val="2B2A29"/>
          <w:w w:val="105"/>
        </w:rPr>
        <w:t>are</w:t>
      </w:r>
      <w:r>
        <w:rPr>
          <w:color w:val="2B2A29"/>
          <w:spacing w:val="2"/>
          <w:w w:val="105"/>
        </w:rPr>
        <w:t xml:space="preserve"> </w:t>
      </w:r>
      <w:r>
        <w:rPr>
          <w:color w:val="2B2A29"/>
          <w:w w:val="105"/>
        </w:rPr>
        <w:t>referenced</w:t>
      </w:r>
      <w:r>
        <w:rPr>
          <w:color w:val="2B2A29"/>
          <w:spacing w:val="1"/>
          <w:w w:val="105"/>
        </w:rPr>
        <w:t xml:space="preserve"> </w:t>
      </w:r>
      <w:r>
        <w:rPr>
          <w:color w:val="2B2A29"/>
          <w:w w:val="105"/>
        </w:rPr>
        <w:t>in the foreign keys are added first. Otherwise, you are trying to refer to a record that has</w:t>
      </w:r>
      <w:r>
        <w:rPr>
          <w:color w:val="2B2A29"/>
          <w:spacing w:val="1"/>
          <w:w w:val="105"/>
        </w:rPr>
        <w:t xml:space="preserve"> </w:t>
      </w:r>
      <w:r>
        <w:rPr>
          <w:color w:val="2B2A29"/>
          <w:w w:val="105"/>
        </w:rPr>
        <w:t>not been</w:t>
      </w:r>
      <w:r>
        <w:rPr>
          <w:color w:val="2B2A29"/>
          <w:spacing w:val="1"/>
          <w:w w:val="105"/>
        </w:rPr>
        <w:t xml:space="preserve"> </w:t>
      </w:r>
      <w:r>
        <w:rPr>
          <w:color w:val="2B2A29"/>
          <w:w w:val="105"/>
        </w:rPr>
        <w:t>added yet,</w:t>
      </w:r>
      <w:r>
        <w:rPr>
          <w:color w:val="2B2A29"/>
          <w:spacing w:val="1"/>
          <w:w w:val="105"/>
        </w:rPr>
        <w:t xml:space="preserve"> </w:t>
      </w:r>
      <w:r>
        <w:rPr>
          <w:color w:val="2B2A29"/>
          <w:w w:val="105"/>
        </w:rPr>
        <w:t>and this</w:t>
      </w:r>
      <w:r>
        <w:rPr>
          <w:color w:val="2B2A29"/>
          <w:spacing w:val="1"/>
          <w:w w:val="105"/>
        </w:rPr>
        <w:t xml:space="preserve"> </w:t>
      </w:r>
      <w:r>
        <w:rPr>
          <w:color w:val="2B2A29"/>
          <w:w w:val="105"/>
        </w:rPr>
        <w:t>breaks</w:t>
      </w:r>
      <w:r>
        <w:rPr>
          <w:color w:val="2B2A29"/>
          <w:spacing w:val="1"/>
          <w:w w:val="105"/>
        </w:rPr>
        <w:t xml:space="preserve"> </w:t>
      </w:r>
      <w:r>
        <w:rPr>
          <w:color w:val="2B2A29"/>
          <w:w w:val="105"/>
        </w:rPr>
        <w:t>the referential</w:t>
      </w:r>
      <w:r>
        <w:rPr>
          <w:color w:val="2B2A29"/>
          <w:spacing w:val="1"/>
          <w:w w:val="105"/>
        </w:rPr>
        <w:t xml:space="preserve"> </w:t>
      </w:r>
      <w:r>
        <w:rPr>
          <w:color w:val="2B2A29"/>
          <w:w w:val="105"/>
        </w:rPr>
        <w:t>integrity rule.</w:t>
      </w:r>
      <w:r>
        <w:rPr>
          <w:color w:val="2B2A29"/>
          <w:spacing w:val="1"/>
          <w:w w:val="105"/>
        </w:rPr>
        <w:t xml:space="preserve"> </w:t>
      </w:r>
      <w:r>
        <w:rPr>
          <w:color w:val="2B2A29"/>
          <w:w w:val="105"/>
        </w:rPr>
        <w:t>This</w:t>
      </w:r>
      <w:r>
        <w:rPr>
          <w:color w:val="2B2A29"/>
          <w:spacing w:val="1"/>
          <w:w w:val="105"/>
        </w:rPr>
        <w:t xml:space="preserve"> </w:t>
      </w:r>
      <w:r>
        <w:rPr>
          <w:color w:val="2B2A29"/>
          <w:w w:val="105"/>
        </w:rPr>
        <w:t>is shown</w:t>
      </w:r>
      <w:r>
        <w:rPr>
          <w:color w:val="2B2A29"/>
          <w:spacing w:val="1"/>
          <w:w w:val="105"/>
        </w:rPr>
        <w:t xml:space="preserve"> </w:t>
      </w:r>
      <w:r>
        <w:rPr>
          <w:color w:val="2B2A29"/>
          <w:w w:val="105"/>
        </w:rPr>
        <w:t>where we</w:t>
      </w:r>
      <w:r>
        <w:rPr>
          <w:color w:val="2B2A29"/>
          <w:spacing w:val="-54"/>
          <w:w w:val="105"/>
        </w:rPr>
        <w:t xml:space="preserve"> </w:t>
      </w:r>
      <w:r>
        <w:rPr>
          <w:color w:val="2B2A29"/>
          <w:w w:val="105"/>
        </w:rPr>
        <w:t>first added the Projects and Employees records before adding the Project_Assignments</w:t>
      </w:r>
      <w:r>
        <w:rPr>
          <w:color w:val="2B2A29"/>
          <w:spacing w:val="1"/>
          <w:w w:val="105"/>
        </w:rPr>
        <w:t xml:space="preserve"> </w:t>
      </w:r>
      <w:r>
        <w:rPr>
          <w:color w:val="2B2A29"/>
          <w:w w:val="105"/>
        </w:rPr>
        <w:t>records,</w:t>
      </w:r>
      <w:r>
        <w:rPr>
          <w:color w:val="2B2A29"/>
          <w:spacing w:val="-10"/>
          <w:w w:val="105"/>
        </w:rPr>
        <w:t xml:space="preserve"> </w:t>
      </w:r>
      <w:r>
        <w:rPr>
          <w:color w:val="2B2A29"/>
          <w:w w:val="105"/>
        </w:rPr>
        <w:t>which</w:t>
      </w:r>
      <w:r>
        <w:rPr>
          <w:color w:val="2B2A29"/>
          <w:spacing w:val="-10"/>
          <w:w w:val="105"/>
        </w:rPr>
        <w:t xml:space="preserve"> </w:t>
      </w:r>
      <w:r>
        <w:rPr>
          <w:color w:val="2B2A29"/>
          <w:w w:val="105"/>
        </w:rPr>
        <w:t>has</w:t>
      </w:r>
      <w:r>
        <w:rPr>
          <w:color w:val="2B2A29"/>
          <w:spacing w:val="-10"/>
          <w:w w:val="105"/>
        </w:rPr>
        <w:t xml:space="preserve"> </w:t>
      </w:r>
      <w:r>
        <w:rPr>
          <w:color w:val="2B2A29"/>
          <w:w w:val="105"/>
        </w:rPr>
        <w:t>foreign</w:t>
      </w:r>
      <w:r>
        <w:rPr>
          <w:color w:val="2B2A29"/>
          <w:spacing w:val="-10"/>
          <w:w w:val="105"/>
        </w:rPr>
        <w:t xml:space="preserve"> </w:t>
      </w:r>
      <w:r>
        <w:rPr>
          <w:color w:val="2B2A29"/>
          <w:w w:val="105"/>
        </w:rPr>
        <w:t>keys</w:t>
      </w:r>
      <w:r>
        <w:rPr>
          <w:color w:val="2B2A29"/>
          <w:spacing w:val="-9"/>
          <w:w w:val="105"/>
        </w:rPr>
        <w:t xml:space="preserve"> </w:t>
      </w:r>
      <w:r>
        <w:rPr>
          <w:color w:val="2B2A29"/>
          <w:w w:val="105"/>
        </w:rPr>
        <w:t>to</w:t>
      </w:r>
      <w:r>
        <w:rPr>
          <w:color w:val="2B2A29"/>
          <w:spacing w:val="-10"/>
          <w:w w:val="105"/>
        </w:rPr>
        <w:t xml:space="preserve"> </w:t>
      </w:r>
      <w:r>
        <w:rPr>
          <w:color w:val="2B2A29"/>
          <w:w w:val="105"/>
        </w:rPr>
        <w:t>both</w:t>
      </w:r>
      <w:r>
        <w:rPr>
          <w:color w:val="2B2A29"/>
          <w:spacing w:val="-10"/>
          <w:w w:val="105"/>
        </w:rPr>
        <w:t xml:space="preserve"> </w:t>
      </w:r>
      <w:r>
        <w:rPr>
          <w:color w:val="2B2A29"/>
          <w:w w:val="105"/>
        </w:rPr>
        <w:t>the</w:t>
      </w:r>
      <w:r>
        <w:rPr>
          <w:color w:val="2B2A29"/>
          <w:spacing w:val="-10"/>
          <w:w w:val="105"/>
        </w:rPr>
        <w:t xml:space="preserve"> </w:t>
      </w:r>
      <w:r>
        <w:rPr>
          <w:color w:val="2B2A29"/>
          <w:w w:val="105"/>
        </w:rPr>
        <w:t>Projects</w:t>
      </w:r>
      <w:r>
        <w:rPr>
          <w:color w:val="2B2A29"/>
          <w:spacing w:val="-9"/>
          <w:w w:val="105"/>
        </w:rPr>
        <w:t xml:space="preserve"> </w:t>
      </w:r>
      <w:r>
        <w:rPr>
          <w:color w:val="2B2A29"/>
          <w:w w:val="105"/>
        </w:rPr>
        <w:t>and</w:t>
      </w:r>
      <w:r>
        <w:rPr>
          <w:color w:val="2B2A29"/>
          <w:spacing w:val="-10"/>
          <w:w w:val="105"/>
        </w:rPr>
        <w:t xml:space="preserve"> </w:t>
      </w:r>
      <w:r>
        <w:rPr>
          <w:color w:val="2B2A29"/>
          <w:w w:val="105"/>
        </w:rPr>
        <w:t>Employees</w:t>
      </w:r>
      <w:r>
        <w:rPr>
          <w:color w:val="2B2A29"/>
          <w:spacing w:val="-10"/>
          <w:w w:val="105"/>
        </w:rPr>
        <w:t xml:space="preserve"> </w:t>
      </w:r>
      <w:r>
        <w:rPr>
          <w:color w:val="2B2A29"/>
          <w:w w:val="105"/>
        </w:rPr>
        <w:t>tables.</w:t>
      </w:r>
    </w:p>
    <w:p>
      <w:pPr>
        <w:pStyle w:val="11"/>
        <w:spacing w:line="304" w:lineRule="auto"/>
        <w:ind w:left="160" w:right="564" w:firstLine="359"/>
      </w:pPr>
      <w:r>
        <w:rPr>
          <w:color w:val="2B2A29"/>
          <w:w w:val="105"/>
        </w:rPr>
        <w:t>使用相同的模式，前面</w:t>
      </w:r>
      <w:r>
        <w:rPr>
          <w:color w:val="2B2A29"/>
          <w:spacing w:val="4"/>
          <w:w w:val="105"/>
        </w:rPr>
        <w:t>的</w:t>
      </w:r>
      <w:r>
        <w:rPr>
          <w:color w:val="2B2A29"/>
          <w:w w:val="105"/>
        </w:rPr>
        <w:t>SQL语句</w:t>
      </w:r>
      <w:r>
        <w:rPr>
          <w:color w:val="2B2A29"/>
          <w:spacing w:val="3"/>
          <w:w w:val="105"/>
        </w:rPr>
        <w:t>将</w:t>
      </w:r>
      <w:r>
        <w:rPr>
          <w:color w:val="2B2A29"/>
          <w:w w:val="105"/>
        </w:rPr>
        <w:t>记录添加到Projects和Project_Assignments表中。插入件的顺序</w:t>
      </w:r>
      <w:r>
        <w:rPr>
          <w:color w:val="2B2A29"/>
          <w:spacing w:val="1"/>
          <w:w w:val="105"/>
        </w:rPr>
        <w:t>在</w:t>
      </w:r>
      <w:r>
        <w:rPr>
          <w:color w:val="2B2A29"/>
          <w:w w:val="105"/>
        </w:rPr>
        <w:t>此很重要；在添加具有外键的记录之前，</w:t>
      </w:r>
      <w:r>
        <w:rPr>
          <w:color w:val="2B2A29"/>
          <w:spacing w:val="2"/>
          <w:w w:val="105"/>
        </w:rPr>
        <w:t>请</w:t>
      </w:r>
      <w:r>
        <w:rPr>
          <w:color w:val="2B2A29"/>
          <w:w w:val="105"/>
        </w:rPr>
        <w:t>确保首先添加外键中引用的表和记录。否则，您将尝试引用尚未添加的记录，这</w:t>
      </w:r>
      <w:r>
        <w:rPr>
          <w:color w:val="2B2A29"/>
          <w:spacing w:val="1"/>
          <w:w w:val="105"/>
        </w:rPr>
        <w:t>将</w:t>
      </w:r>
      <w:r>
        <w:rPr>
          <w:color w:val="2B2A29"/>
          <w:w w:val="105"/>
        </w:rPr>
        <w:t>打破引用完整性规则。这里显示</w:t>
      </w:r>
      <w:r>
        <w:rPr>
          <w:color w:val="2B2A29"/>
          <w:spacing w:val="1"/>
          <w:w w:val="105"/>
        </w:rPr>
        <w:t>了我们在</w:t>
      </w:r>
      <w:r>
        <w:rPr>
          <w:color w:val="2B2A29"/>
          <w:w w:val="105"/>
        </w:rPr>
        <w:t>添加Project_Assignments记录之前首先添加Projects和Employees记录的位置，该</w:t>
      </w:r>
      <w:r>
        <w:rPr>
          <w:color w:val="2B2A29"/>
          <w:spacing w:val="1"/>
          <w:w w:val="105"/>
        </w:rPr>
        <w:t>记录</w:t>
      </w:r>
      <w:r>
        <w:rPr>
          <w:color w:val="2B2A29"/>
          <w:w w:val="105"/>
        </w:rPr>
        <w:t>在Projects和Employees表中都有外键。</w:t>
      </w:r>
    </w:p>
    <w:p>
      <w:pPr>
        <w:pStyle w:val="11"/>
      </w:pPr>
    </w:p>
    <w:p>
      <w:r>
        <w:rPr>
          <w:color w:val="2B2A29"/>
          <w:w w:val="80"/>
        </w:rPr>
        <w:t>Identity</w:t>
      </w:r>
      <w:r>
        <w:rPr>
          <w:color w:val="2B2A29"/>
          <w:spacing w:val="26"/>
          <w:w w:val="80"/>
        </w:rPr>
        <w:t xml:space="preserve"> </w:t>
      </w:r>
      <w:r>
        <w:rPr>
          <w:color w:val="2B2A29"/>
          <w:w w:val="80"/>
        </w:rPr>
        <w:t>Columns</w:t>
      </w:r>
    </w:p>
    <w:p>
      <w:pPr>
        <w:pStyle w:val="8"/>
        <w:ind w:left="160"/>
      </w:pPr>
      <w:r>
        <w:rPr>
          <w:color w:val="2B2A29"/>
          <w:w w:val="80"/>
        </w:rPr>
        <w:t>标识列</w:t>
      </w:r>
    </w:p>
    <w:p>
      <w:r>
        <w:rPr>
          <w:color w:val="2B2A29"/>
          <w:w w:val="105"/>
        </w:rPr>
        <w:t>In</w:t>
      </w:r>
      <w:r>
        <w:rPr>
          <w:color w:val="2B2A29"/>
          <w:spacing w:val="7"/>
          <w:w w:val="105"/>
        </w:rPr>
        <w:t xml:space="preserve"> </w:t>
      </w:r>
      <w:r>
        <w:rPr>
          <w:color w:val="2B2A29"/>
          <w:w w:val="105"/>
        </w:rPr>
        <w:t>database</w:t>
      </w:r>
      <w:r>
        <w:rPr>
          <w:color w:val="2B2A29"/>
          <w:spacing w:val="7"/>
          <w:w w:val="105"/>
        </w:rPr>
        <w:t xml:space="preserve"> </w:t>
      </w:r>
      <w:r>
        <w:rPr>
          <w:color w:val="2B2A29"/>
          <w:w w:val="105"/>
        </w:rPr>
        <w:t>tables,</w:t>
      </w:r>
      <w:r>
        <w:rPr>
          <w:color w:val="2B2A29"/>
          <w:spacing w:val="7"/>
          <w:w w:val="105"/>
        </w:rPr>
        <w:t xml:space="preserve"> </w:t>
      </w:r>
      <w:r>
        <w:rPr>
          <w:color w:val="2B2A29"/>
          <w:w w:val="105"/>
        </w:rPr>
        <w:t>numerical</w:t>
      </w:r>
      <w:r>
        <w:rPr>
          <w:color w:val="2B2A29"/>
          <w:spacing w:val="8"/>
          <w:w w:val="105"/>
        </w:rPr>
        <w:t xml:space="preserve"> </w:t>
      </w:r>
      <w:r>
        <w:rPr>
          <w:color w:val="2B2A29"/>
          <w:w w:val="105"/>
        </w:rPr>
        <w:t>primary</w:t>
      </w:r>
      <w:r>
        <w:rPr>
          <w:color w:val="2B2A29"/>
          <w:spacing w:val="7"/>
          <w:w w:val="105"/>
        </w:rPr>
        <w:t xml:space="preserve"> </w:t>
      </w:r>
      <w:r>
        <w:rPr>
          <w:color w:val="2B2A29"/>
          <w:w w:val="105"/>
        </w:rPr>
        <w:t>key</w:t>
      </w:r>
      <w:r>
        <w:rPr>
          <w:color w:val="2B2A29"/>
          <w:spacing w:val="7"/>
          <w:w w:val="105"/>
        </w:rPr>
        <w:t xml:space="preserve"> </w:t>
      </w:r>
      <w:r>
        <w:rPr>
          <w:color w:val="2B2A29"/>
          <w:w w:val="105"/>
        </w:rPr>
        <w:t>columns,</w:t>
      </w:r>
      <w:r>
        <w:rPr>
          <w:color w:val="2B2A29"/>
          <w:spacing w:val="8"/>
          <w:w w:val="105"/>
        </w:rPr>
        <w:t xml:space="preserve"> </w:t>
      </w:r>
      <w:r>
        <w:rPr>
          <w:color w:val="2B2A29"/>
          <w:w w:val="105"/>
        </w:rPr>
        <w:t>such</w:t>
      </w:r>
      <w:r>
        <w:rPr>
          <w:color w:val="2B2A29"/>
          <w:spacing w:val="7"/>
          <w:w w:val="105"/>
        </w:rPr>
        <w:t xml:space="preserve"> </w:t>
      </w:r>
      <w:r>
        <w:rPr>
          <w:color w:val="2B2A29"/>
          <w:w w:val="105"/>
        </w:rPr>
        <w:t>as</w:t>
      </w:r>
      <w:r>
        <w:rPr>
          <w:color w:val="2B2A29"/>
          <w:spacing w:val="7"/>
          <w:w w:val="105"/>
        </w:rPr>
        <w:t xml:space="preserve"> </w:t>
      </w:r>
      <w:r>
        <w:rPr>
          <w:color w:val="2B2A29"/>
          <w:w w:val="105"/>
        </w:rPr>
        <w:t>the</w:t>
      </w:r>
      <w:r>
        <w:rPr>
          <w:color w:val="2B2A29"/>
          <w:spacing w:val="8"/>
          <w:w w:val="105"/>
        </w:rPr>
        <w:t xml:space="preserve"> </w:t>
      </w:r>
      <w:r>
        <w:rPr>
          <w:color w:val="2B2A29"/>
          <w:w w:val="105"/>
        </w:rPr>
        <w:t>ones</w:t>
      </w:r>
      <w:r>
        <w:rPr>
          <w:color w:val="2B2A29"/>
          <w:spacing w:val="7"/>
          <w:w w:val="105"/>
        </w:rPr>
        <w:t xml:space="preserve"> </w:t>
      </w:r>
      <w:r>
        <w:rPr>
          <w:color w:val="2B2A29"/>
          <w:w w:val="105"/>
        </w:rPr>
        <w:t>we</w:t>
      </w:r>
      <w:r>
        <w:rPr>
          <w:color w:val="2B2A29"/>
          <w:spacing w:val="7"/>
          <w:w w:val="105"/>
        </w:rPr>
        <w:t xml:space="preserve"> </w:t>
      </w:r>
      <w:r>
        <w:rPr>
          <w:color w:val="2B2A29"/>
          <w:w w:val="105"/>
        </w:rPr>
        <w:t>have</w:t>
      </w:r>
      <w:r>
        <w:rPr>
          <w:color w:val="2B2A29"/>
          <w:spacing w:val="8"/>
          <w:w w:val="105"/>
        </w:rPr>
        <w:t xml:space="preserve"> </w:t>
      </w:r>
      <w:r>
        <w:rPr>
          <w:color w:val="2B2A29"/>
          <w:w w:val="105"/>
        </w:rPr>
        <w:t>used</w:t>
      </w:r>
      <w:r>
        <w:rPr>
          <w:color w:val="2B2A29"/>
          <w:spacing w:val="7"/>
          <w:w w:val="105"/>
        </w:rPr>
        <w:t xml:space="preserve"> </w:t>
      </w:r>
      <w:r>
        <w:rPr>
          <w:color w:val="2B2A29"/>
          <w:w w:val="105"/>
        </w:rPr>
        <w:t>in</w:t>
      </w:r>
      <w:r>
        <w:rPr>
          <w:color w:val="2B2A29"/>
          <w:spacing w:val="1"/>
          <w:w w:val="105"/>
        </w:rPr>
        <w:t xml:space="preserve"> </w:t>
      </w:r>
      <w:r>
        <w:rPr>
          <w:color w:val="2B2A29"/>
          <w:w w:val="105"/>
        </w:rPr>
        <w:t xml:space="preserve">our tables earlier, are often marked as identity columns. These are also called </w:t>
      </w:r>
      <w:r>
        <w:rPr>
          <w:i/>
          <w:color w:val="2B2A29"/>
          <w:w w:val="105"/>
        </w:rPr>
        <w:t>auto-incrementing</w:t>
      </w:r>
      <w:r>
        <w:rPr>
          <w:i/>
          <w:color w:val="2B2A29"/>
          <w:spacing w:val="-2"/>
          <w:w w:val="105"/>
        </w:rPr>
        <w:t xml:space="preserve"> </w:t>
      </w:r>
      <w:r>
        <w:rPr>
          <w:i/>
          <w:color w:val="2B2A29"/>
          <w:w w:val="105"/>
        </w:rPr>
        <w:t>columns</w:t>
      </w:r>
      <w:r>
        <w:rPr>
          <w:color w:val="2B2A29"/>
          <w:w w:val="105"/>
        </w:rPr>
        <w:t>.</w:t>
      </w:r>
      <w:r>
        <w:rPr>
          <w:color w:val="2B2A29"/>
          <w:spacing w:val="-4"/>
          <w:w w:val="105"/>
        </w:rPr>
        <w:t xml:space="preserve"> </w:t>
      </w:r>
      <w:r>
        <w:rPr>
          <w:color w:val="2B2A29"/>
          <w:w w:val="105"/>
        </w:rPr>
        <w:t>This</w:t>
      </w:r>
      <w:r>
        <w:rPr>
          <w:color w:val="2B2A29"/>
          <w:spacing w:val="-3"/>
          <w:w w:val="105"/>
        </w:rPr>
        <w:t xml:space="preserve"> </w:t>
      </w:r>
      <w:r>
        <w:rPr>
          <w:color w:val="2B2A29"/>
          <w:w w:val="105"/>
        </w:rPr>
        <w:t>signals</w:t>
      </w:r>
      <w:r>
        <w:rPr>
          <w:color w:val="2B2A29"/>
          <w:spacing w:val="-3"/>
          <w:w w:val="105"/>
        </w:rPr>
        <w:t xml:space="preserve"> </w:t>
      </w:r>
      <w:r>
        <w:rPr>
          <w:color w:val="2B2A29"/>
          <w:w w:val="105"/>
        </w:rPr>
        <w:t>the</w:t>
      </w:r>
      <w:r>
        <w:rPr>
          <w:color w:val="2B2A29"/>
          <w:spacing w:val="-3"/>
          <w:w w:val="105"/>
        </w:rPr>
        <w:t xml:space="preserve"> </w:t>
      </w:r>
      <w:r>
        <w:rPr>
          <w:color w:val="2B2A29"/>
          <w:w w:val="105"/>
        </w:rPr>
        <w:t>DBMS</w:t>
      </w:r>
      <w:r>
        <w:rPr>
          <w:color w:val="2B2A29"/>
          <w:spacing w:val="-3"/>
          <w:w w:val="105"/>
        </w:rPr>
        <w:t xml:space="preserve"> </w:t>
      </w:r>
      <w:r>
        <w:rPr>
          <w:color w:val="2B2A29"/>
          <w:w w:val="105"/>
        </w:rPr>
        <w:t>to</w:t>
      </w:r>
      <w:r>
        <w:rPr>
          <w:color w:val="2B2A29"/>
          <w:spacing w:val="-4"/>
          <w:w w:val="105"/>
        </w:rPr>
        <w:t xml:space="preserve"> </w:t>
      </w:r>
      <w:r>
        <w:rPr>
          <w:color w:val="2B2A29"/>
          <w:w w:val="105"/>
        </w:rPr>
        <w:t>generate</w:t>
      </w:r>
      <w:r>
        <w:rPr>
          <w:color w:val="2B2A29"/>
          <w:spacing w:val="-3"/>
          <w:w w:val="105"/>
        </w:rPr>
        <w:t xml:space="preserve"> </w:t>
      </w:r>
      <w:r>
        <w:rPr>
          <w:color w:val="2B2A29"/>
          <w:w w:val="105"/>
        </w:rPr>
        <w:t>an</w:t>
      </w:r>
      <w:r>
        <w:rPr>
          <w:color w:val="2B2A29"/>
          <w:spacing w:val="-3"/>
          <w:w w:val="105"/>
        </w:rPr>
        <w:t xml:space="preserve"> </w:t>
      </w:r>
      <w:r>
        <w:rPr>
          <w:color w:val="2B2A29"/>
          <w:w w:val="105"/>
        </w:rPr>
        <w:t>automatically</w:t>
      </w:r>
      <w:r>
        <w:rPr>
          <w:color w:val="2B2A29"/>
          <w:spacing w:val="-3"/>
          <w:w w:val="105"/>
        </w:rPr>
        <w:t xml:space="preserve"> </w:t>
      </w:r>
      <w:r>
        <w:rPr>
          <w:color w:val="2B2A29"/>
          <w:w w:val="105"/>
        </w:rPr>
        <w:t>incrementing</w:t>
      </w:r>
      <w:r>
        <w:rPr>
          <w:color w:val="2B2A29"/>
          <w:spacing w:val="-55"/>
          <w:w w:val="105"/>
        </w:rPr>
        <w:t xml:space="preserve"> </w:t>
      </w:r>
      <w:r>
        <w:rPr>
          <w:color w:val="2B2A29"/>
          <w:w w:val="105"/>
        </w:rPr>
        <w:t>number</w:t>
      </w:r>
      <w:r>
        <w:rPr>
          <w:color w:val="2B2A29"/>
          <w:spacing w:val="9"/>
          <w:w w:val="105"/>
        </w:rPr>
        <w:t xml:space="preserve"> </w:t>
      </w:r>
      <w:r>
        <w:rPr>
          <w:color w:val="2B2A29"/>
          <w:w w:val="105"/>
        </w:rPr>
        <w:t>to</w:t>
      </w:r>
      <w:r>
        <w:rPr>
          <w:color w:val="2B2A29"/>
          <w:spacing w:val="10"/>
          <w:w w:val="105"/>
        </w:rPr>
        <w:t xml:space="preserve"> </w:t>
      </w:r>
      <w:r>
        <w:rPr>
          <w:color w:val="2B2A29"/>
          <w:w w:val="105"/>
        </w:rPr>
        <w:t>be</w:t>
      </w:r>
      <w:r>
        <w:rPr>
          <w:color w:val="2B2A29"/>
          <w:spacing w:val="9"/>
          <w:w w:val="105"/>
        </w:rPr>
        <w:t xml:space="preserve"> </w:t>
      </w:r>
      <w:r>
        <w:rPr>
          <w:color w:val="2B2A29"/>
          <w:w w:val="105"/>
        </w:rPr>
        <w:t>added</w:t>
      </w:r>
      <w:r>
        <w:rPr>
          <w:color w:val="2B2A29"/>
          <w:spacing w:val="10"/>
          <w:w w:val="105"/>
        </w:rPr>
        <w:t xml:space="preserve"> </w:t>
      </w:r>
      <w:r>
        <w:rPr>
          <w:color w:val="2B2A29"/>
          <w:w w:val="105"/>
        </w:rPr>
        <w:t>to</w:t>
      </w:r>
      <w:r>
        <w:rPr>
          <w:color w:val="2B2A29"/>
          <w:spacing w:val="10"/>
          <w:w w:val="105"/>
        </w:rPr>
        <w:t xml:space="preserve"> </w:t>
      </w:r>
      <w:r>
        <w:rPr>
          <w:color w:val="2B2A29"/>
          <w:w w:val="105"/>
        </w:rPr>
        <w:t>the</w:t>
      </w:r>
      <w:r>
        <w:rPr>
          <w:color w:val="2B2A29"/>
          <w:spacing w:val="9"/>
          <w:w w:val="105"/>
        </w:rPr>
        <w:t xml:space="preserve"> </w:t>
      </w:r>
      <w:r>
        <w:rPr>
          <w:color w:val="2B2A29"/>
          <w:w w:val="105"/>
        </w:rPr>
        <w:t>column</w:t>
      </w:r>
      <w:r>
        <w:rPr>
          <w:color w:val="2B2A29"/>
          <w:spacing w:val="10"/>
          <w:w w:val="105"/>
        </w:rPr>
        <w:t xml:space="preserve"> </w:t>
      </w:r>
      <w:r>
        <w:rPr>
          <w:color w:val="2B2A29"/>
          <w:w w:val="105"/>
        </w:rPr>
        <w:t>value.</w:t>
      </w:r>
      <w:r>
        <w:rPr>
          <w:color w:val="2B2A29"/>
          <w:spacing w:val="9"/>
          <w:w w:val="105"/>
        </w:rPr>
        <w:t xml:space="preserve"> </w:t>
      </w:r>
      <w:r>
        <w:rPr>
          <w:color w:val="2B2A29"/>
          <w:w w:val="105"/>
        </w:rPr>
        <w:t>The</w:t>
      </w:r>
      <w:r>
        <w:rPr>
          <w:color w:val="2B2A29"/>
          <w:spacing w:val="10"/>
          <w:w w:val="105"/>
        </w:rPr>
        <w:t xml:space="preserve"> </w:t>
      </w:r>
      <w:r>
        <w:rPr>
          <w:color w:val="2B2A29"/>
          <w:w w:val="105"/>
        </w:rPr>
        <w:t>exact</w:t>
      </w:r>
      <w:r>
        <w:rPr>
          <w:color w:val="2B2A29"/>
          <w:spacing w:val="10"/>
          <w:w w:val="105"/>
        </w:rPr>
        <w:t xml:space="preserve"> </w:t>
      </w:r>
      <w:r>
        <w:rPr>
          <w:color w:val="2B2A29"/>
          <w:w w:val="105"/>
        </w:rPr>
        <w:t>mechanism</w:t>
      </w:r>
      <w:r>
        <w:rPr>
          <w:color w:val="2B2A29"/>
          <w:spacing w:val="9"/>
          <w:w w:val="105"/>
        </w:rPr>
        <w:t xml:space="preserve"> </w:t>
      </w:r>
      <w:r>
        <w:rPr>
          <w:color w:val="2B2A29"/>
          <w:w w:val="105"/>
        </w:rPr>
        <w:t>that</w:t>
      </w:r>
      <w:r>
        <w:rPr>
          <w:color w:val="2B2A29"/>
          <w:spacing w:val="10"/>
          <w:w w:val="105"/>
        </w:rPr>
        <w:t xml:space="preserve"> </w:t>
      </w:r>
      <w:r>
        <w:rPr>
          <w:color w:val="2B2A29"/>
          <w:w w:val="105"/>
        </w:rPr>
        <w:t>does</w:t>
      </w:r>
      <w:r>
        <w:rPr>
          <w:color w:val="2B2A29"/>
          <w:spacing w:val="9"/>
          <w:w w:val="105"/>
        </w:rPr>
        <w:t xml:space="preserve"> </w:t>
      </w:r>
      <w:r>
        <w:rPr>
          <w:color w:val="2B2A29"/>
          <w:w w:val="105"/>
        </w:rPr>
        <w:t>this</w:t>
      </w:r>
      <w:r>
        <w:rPr>
          <w:color w:val="2B2A29"/>
          <w:spacing w:val="10"/>
          <w:w w:val="105"/>
        </w:rPr>
        <w:t xml:space="preserve"> </w:t>
      </w:r>
      <w:r>
        <w:rPr>
          <w:color w:val="2B2A29"/>
          <w:w w:val="105"/>
        </w:rPr>
        <w:t>is</w:t>
      </w:r>
      <w:r>
        <w:rPr>
          <w:color w:val="2B2A29"/>
          <w:spacing w:val="1"/>
          <w:w w:val="105"/>
        </w:rPr>
        <w:t xml:space="preserve"> </w:t>
      </w:r>
      <w:r>
        <w:rPr>
          <w:color w:val="2B2A29"/>
          <w:w w:val="105"/>
        </w:rPr>
        <w:t>different between DBMSs. For example, in MySQL/H2, this is done in the following</w:t>
      </w:r>
      <w:r>
        <w:rPr>
          <w:color w:val="2B2A29"/>
          <w:spacing w:val="1"/>
          <w:w w:val="105"/>
        </w:rPr>
        <w:t xml:space="preserve"> </w:t>
      </w:r>
      <w:r>
        <w:rPr>
          <w:color w:val="2B2A29"/>
          <w:w w:val="105"/>
        </w:rPr>
        <w:t>manner:</w:t>
      </w:r>
    </w:p>
    <w:p>
      <w:pPr>
        <w:pStyle w:val="11"/>
        <w:spacing w:before="215" w:line="304" w:lineRule="auto"/>
        <w:ind w:left="160" w:right="538"/>
      </w:pPr>
      <w:r>
        <w:rPr>
          <w:color w:val="2B2A29"/>
          <w:w w:val="105"/>
        </w:rPr>
        <w:t>在数据库表中，数字主</w:t>
      </w:r>
      <w:r>
        <w:rPr>
          <w:color w:val="2B2A29"/>
          <w:spacing w:val="7"/>
          <w:w w:val="105"/>
        </w:rPr>
        <w:t>键</w:t>
      </w:r>
      <w:r>
        <w:rPr>
          <w:color w:val="2B2A29"/>
          <w:w w:val="105"/>
        </w:rPr>
        <w:t>列（如我们之前在表中使用</w:t>
      </w:r>
      <w:r>
        <w:rPr>
          <w:color w:val="2B2A29"/>
          <w:spacing w:val="7"/>
          <w:w w:val="105"/>
        </w:rPr>
        <w:t>的列</w:t>
      </w:r>
      <w:r>
        <w:rPr>
          <w:color w:val="2B2A29"/>
          <w:w w:val="105"/>
        </w:rPr>
        <w:t>）通常标记为标识列。这些列也称为</w:t>
      </w:r>
      <w:r>
        <w:rPr>
          <w:i/>
          <w:color w:val="2B2A29"/>
          <w:w w:val="105"/>
        </w:rPr>
        <w:t>自动递增列</w:t>
      </w:r>
      <w:r>
        <w:rPr>
          <w:color w:val="2B2A29"/>
          <w:w w:val="105"/>
        </w:rPr>
        <w:t>。这向DBMS</w:t>
      </w:r>
      <w:r>
        <w:rPr>
          <w:color w:val="2B2A29"/>
          <w:spacing w:val="-3"/>
          <w:w w:val="105"/>
        </w:rPr>
        <w:t>发出</w:t>
      </w:r>
      <w:r>
        <w:rPr>
          <w:color w:val="2B2A29"/>
          <w:w w:val="105"/>
        </w:rPr>
        <w:t>信号</w:t>
      </w:r>
      <w:r>
        <w:rPr>
          <w:color w:val="2B2A29"/>
          <w:spacing w:val="-3"/>
          <w:w w:val="105"/>
        </w:rPr>
        <w:t>，</w:t>
      </w:r>
      <w:r>
        <w:rPr>
          <w:color w:val="2B2A29"/>
          <w:w w:val="105"/>
        </w:rPr>
        <w:t>使</w:t>
      </w:r>
      <w:r>
        <w:rPr>
          <w:color w:val="2B2A29"/>
          <w:spacing w:val="-4"/>
          <w:w w:val="105"/>
        </w:rPr>
        <w:t>其</w:t>
      </w:r>
      <w:r>
        <w:rPr>
          <w:color w:val="2B2A29"/>
          <w:w w:val="105"/>
        </w:rPr>
        <w:t>生成一个自动递增的数字</w:t>
      </w:r>
      <w:r>
        <w:rPr>
          <w:color w:val="2B2A29"/>
          <w:spacing w:val="9"/>
          <w:w w:val="105"/>
        </w:rPr>
        <w:t>，并</w:t>
      </w:r>
      <w:r>
        <w:rPr>
          <w:color w:val="2B2A29"/>
          <w:w w:val="105"/>
        </w:rPr>
        <w:t>将</w:t>
      </w:r>
      <w:r>
        <w:rPr>
          <w:color w:val="2B2A29"/>
          <w:spacing w:val="9"/>
          <w:w w:val="105"/>
        </w:rPr>
        <w:t>其</w:t>
      </w:r>
      <w:r>
        <w:rPr>
          <w:color w:val="2B2A29"/>
          <w:w w:val="105"/>
        </w:rPr>
        <w:t>添加到列值中。DBMS之间执行此</w:t>
      </w:r>
      <w:r>
        <w:rPr>
          <w:color w:val="2B2A29"/>
          <w:spacing w:val="10"/>
          <w:w w:val="105"/>
        </w:rPr>
        <w:t>操作</w:t>
      </w:r>
      <w:r>
        <w:rPr>
          <w:color w:val="2B2A29"/>
          <w:w w:val="105"/>
        </w:rPr>
        <w:t>的确切机制不同。例如，在MySQL/H2中，这是通过以下方式完成的：</w:t>
      </w:r>
    </w:p>
    <w:p>
      <w:r>
        <w:rPr>
          <w:rFonts w:ascii="宋体"/>
          <w:color w:val="2B2A29"/>
          <w:w w:val="95"/>
        </w:rPr>
        <w:t>CREATE</w:t>
      </w:r>
      <w:r>
        <w:rPr>
          <w:rFonts w:ascii="宋体"/>
          <w:color w:val="2B2A29"/>
          <w:spacing w:val="6"/>
          <w:w w:val="95"/>
        </w:rPr>
        <w:t xml:space="preserve"> </w:t>
      </w:r>
      <w:r>
        <w:rPr>
          <w:rFonts w:ascii="宋体"/>
          <w:color w:val="2B2A29"/>
          <w:w w:val="95"/>
        </w:rPr>
        <w:t>TABLE</w:t>
      </w:r>
      <w:r>
        <w:rPr>
          <w:rFonts w:ascii="宋体"/>
          <w:color w:val="2B2A29"/>
          <w:spacing w:val="7"/>
          <w:w w:val="95"/>
        </w:rPr>
        <w:t xml:space="preserve"> </w:t>
      </w:r>
      <w:r>
        <w:rPr>
          <w:rFonts w:ascii="宋体"/>
          <w:color w:val="2B2A29"/>
          <w:w w:val="95"/>
        </w:rPr>
        <w:t>Departments</w:t>
      </w:r>
      <w:r>
        <w:rPr>
          <w:rFonts w:ascii="宋体"/>
          <w:color w:val="2B2A29"/>
          <w:spacing w:val="7"/>
          <w:w w:val="95"/>
        </w:rPr>
        <w:t xml:space="preserve"> </w:t>
      </w:r>
      <w:r>
        <w:rPr>
          <w:rFonts w:ascii="宋体"/>
          <w:color w:val="2B2A29"/>
          <w:w w:val="95"/>
        </w:rPr>
        <w:t>(DeptId</w:t>
      </w:r>
      <w:r>
        <w:rPr>
          <w:rFonts w:ascii="宋体"/>
          <w:color w:val="2B2A29"/>
          <w:spacing w:val="7"/>
          <w:w w:val="95"/>
        </w:rPr>
        <w:t xml:space="preserve"> </w:t>
      </w:r>
      <w:r>
        <w:rPr>
          <w:rFonts w:ascii="宋体"/>
          <w:color w:val="2B2A29"/>
          <w:w w:val="95"/>
        </w:rPr>
        <w:t>INT</w:t>
      </w:r>
      <w:r>
        <w:rPr>
          <w:rFonts w:ascii="宋体"/>
          <w:color w:val="2B2A29"/>
          <w:spacing w:val="7"/>
          <w:w w:val="95"/>
        </w:rPr>
        <w:t xml:space="preserve"> </w:t>
      </w:r>
      <w:r>
        <w:rPr>
          <w:rFonts w:ascii="Trebuchet MS"/>
          <w:b/>
          <w:color w:val="2B2A29"/>
          <w:w w:val="95"/>
        </w:rPr>
        <w:t>AUTO_INCREMENT</w:t>
      </w:r>
      <w:r>
        <w:rPr>
          <w:rFonts w:ascii="宋体"/>
          <w:color w:val="2B2A29"/>
          <w:w w:val="95"/>
        </w:rPr>
        <w:t>,</w:t>
      </w:r>
      <w:r>
        <w:rPr>
          <w:rFonts w:ascii="宋体"/>
          <w:color w:val="2B2A29"/>
          <w:spacing w:val="7"/>
          <w:w w:val="95"/>
        </w:rPr>
        <w:t xml:space="preserve"> </w:t>
      </w:r>
      <w:r>
        <w:rPr>
          <w:rFonts w:ascii="宋体"/>
          <w:color w:val="2B2A29"/>
          <w:w w:val="95"/>
        </w:rPr>
        <w:t>Name</w:t>
      </w:r>
      <w:r>
        <w:rPr>
          <w:rFonts w:ascii="宋体"/>
          <w:color w:val="2B2A29"/>
          <w:spacing w:val="7"/>
          <w:w w:val="95"/>
        </w:rPr>
        <w:t xml:space="preserve"> </w:t>
      </w:r>
      <w:r>
        <w:rPr>
          <w:rFonts w:ascii="宋体"/>
          <w:color w:val="2B2A29"/>
          <w:w w:val="95"/>
        </w:rPr>
        <w:t>VARCHAR(200),</w:t>
      </w:r>
      <w:r>
        <w:rPr>
          <w:rFonts w:ascii="宋体"/>
          <w:color w:val="2B2A29"/>
          <w:spacing w:val="-101"/>
          <w:w w:val="95"/>
        </w:rPr>
        <w:t xml:space="preserve"> </w:t>
      </w:r>
      <w:r>
        <w:rPr>
          <w:rFonts w:ascii="宋体"/>
          <w:color w:val="2B2A29"/>
        </w:rPr>
        <w:t>Location VARCHAR(200), PRIMARY KEY(DeptId));</w:t>
      </w:r>
    </w:p>
    <w:p>
      <w:pPr>
        <w:pStyle w:val="11"/>
        <w:spacing w:before="139" w:line="273" w:lineRule="auto"/>
        <w:ind w:left="160" w:right="510"/>
        <w:rPr>
          <w:rFonts w:ascii="宋体"/>
        </w:rPr>
      </w:pPr>
      <w:r>
        <w:rPr>
          <w:rFonts w:ascii="宋体"/>
          <w:color w:val="2B2A29"/>
          <w:w w:val="95"/>
        </w:rPr>
        <w:t>创建表格部门（部门ID</w:t>
      </w:r>
      <w:r>
        <w:t xml:space="preserve"> </w:t>
      </w:r>
      <w:r>
        <w:rPr>
          <w:rFonts w:ascii="宋体"/>
          <w:color w:val="2B2A29"/>
          <w:w w:val="95"/>
        </w:rPr>
        <w:t>INT</w:t>
      </w:r>
      <w:r>
        <w:t xml:space="preserve"> </w:t>
      </w:r>
      <w:r>
        <w:rPr>
          <w:rFonts w:ascii="Trebuchet MS"/>
          <w:b/>
          <w:color w:val="2B2A29"/>
          <w:w w:val="95"/>
        </w:rPr>
        <w:t>AUTO_INCREMENT</w:t>
      </w:r>
      <w:r>
        <w:rPr>
          <w:rFonts w:ascii="宋体"/>
          <w:color w:val="2B2A29"/>
          <w:w w:val="95"/>
        </w:rPr>
        <w:t>，名称VARCHAR（200），</w:t>
      </w:r>
      <w:r>
        <w:rPr>
          <w:rFonts w:ascii="宋体"/>
          <w:color w:val="2B2A29"/>
        </w:rPr>
        <w:t>位置VARCHAR（200）、</w:t>
      </w:r>
      <w:r>
        <w:rPr>
          <w:rFonts w:ascii="宋体"/>
          <w:color w:val="2B2A29"/>
          <w:w w:val="95"/>
        </w:rPr>
        <w:t>主键</w:t>
      </w:r>
      <w:r>
        <w:rPr>
          <w:rFonts w:ascii="宋体"/>
          <w:color w:val="2B2A29"/>
        </w:rPr>
        <w:t>（部门ID））；</w:t>
      </w:r>
    </w:p>
    <w:p>
      <w:r>
        <w:rPr>
          <w:color w:val="2B2A29"/>
          <w:w w:val="105"/>
        </w:rPr>
        <w:t>If the table is created in the previous manner, when you are inserting records to the</w:t>
      </w:r>
      <w:r>
        <w:rPr>
          <w:color w:val="2B2A29"/>
          <w:spacing w:val="1"/>
          <w:w w:val="105"/>
        </w:rPr>
        <w:t xml:space="preserve"> </w:t>
      </w:r>
      <w:r>
        <w:rPr>
          <w:color w:val="2B2A29"/>
          <w:w w:val="105"/>
        </w:rPr>
        <w:t>table, the DeptId column value can be omitted, and the DBMS will automatically set a</w:t>
      </w:r>
      <w:r>
        <w:rPr>
          <w:color w:val="2B2A29"/>
          <w:spacing w:val="1"/>
          <w:w w:val="105"/>
        </w:rPr>
        <w:t xml:space="preserve"> </w:t>
      </w:r>
      <w:r>
        <w:rPr>
          <w:color w:val="2B2A29"/>
          <w:w w:val="105"/>
        </w:rPr>
        <w:t>unique incremental value for the record. This behavior makes generating a unique value</w:t>
      </w:r>
      <w:r>
        <w:rPr>
          <w:color w:val="2B2A29"/>
          <w:spacing w:val="1"/>
          <w:w w:val="105"/>
        </w:rPr>
        <w:t xml:space="preserve"> </w:t>
      </w:r>
      <w:r>
        <w:rPr>
          <w:color w:val="2B2A29"/>
          <w:spacing w:val="-1"/>
          <w:w w:val="105"/>
        </w:rPr>
        <w:t>for</w:t>
      </w:r>
      <w:r>
        <w:rPr>
          <w:color w:val="2B2A29"/>
          <w:spacing w:val="-18"/>
          <w:w w:val="105"/>
        </w:rPr>
        <w:t xml:space="preserve"> </w:t>
      </w:r>
      <w:r>
        <w:rPr>
          <w:color w:val="2B2A29"/>
          <w:spacing w:val="-1"/>
          <w:w w:val="105"/>
        </w:rPr>
        <w:t>the</w:t>
      </w:r>
      <w:r>
        <w:rPr>
          <w:color w:val="2B2A29"/>
          <w:spacing w:val="-18"/>
          <w:w w:val="105"/>
        </w:rPr>
        <w:t xml:space="preserve"> </w:t>
      </w:r>
      <w:r>
        <w:rPr>
          <w:color w:val="2B2A29"/>
          <w:w w:val="105"/>
        </w:rPr>
        <w:t>primary</w:t>
      </w:r>
      <w:r>
        <w:rPr>
          <w:color w:val="2B2A29"/>
          <w:spacing w:val="-17"/>
          <w:w w:val="105"/>
        </w:rPr>
        <w:t xml:space="preserve"> </w:t>
      </w:r>
      <w:r>
        <w:rPr>
          <w:color w:val="2B2A29"/>
          <w:w w:val="105"/>
        </w:rPr>
        <w:t>key</w:t>
      </w:r>
      <w:r>
        <w:rPr>
          <w:color w:val="2B2A29"/>
          <w:spacing w:val="-18"/>
          <w:w w:val="105"/>
        </w:rPr>
        <w:t xml:space="preserve"> </w:t>
      </w:r>
      <w:r>
        <w:rPr>
          <w:color w:val="2B2A29"/>
          <w:w w:val="105"/>
        </w:rPr>
        <w:t>much</w:t>
      </w:r>
      <w:r>
        <w:rPr>
          <w:color w:val="2B2A29"/>
          <w:spacing w:val="-17"/>
          <w:w w:val="105"/>
        </w:rPr>
        <w:t xml:space="preserve"> </w:t>
      </w:r>
      <w:r>
        <w:rPr>
          <w:color w:val="2B2A29"/>
          <w:w w:val="105"/>
        </w:rPr>
        <w:t>easier</w:t>
      </w:r>
      <w:r>
        <w:rPr>
          <w:color w:val="2B2A29"/>
          <w:spacing w:val="-18"/>
          <w:w w:val="105"/>
        </w:rPr>
        <w:t xml:space="preserve"> </w:t>
      </w:r>
      <w:r>
        <w:rPr>
          <w:color w:val="2B2A29"/>
          <w:w w:val="105"/>
        </w:rPr>
        <w:t>for</w:t>
      </w:r>
      <w:r>
        <w:rPr>
          <w:color w:val="2B2A29"/>
          <w:spacing w:val="-18"/>
          <w:w w:val="105"/>
        </w:rPr>
        <w:t xml:space="preserve"> </w:t>
      </w:r>
      <w:r>
        <w:rPr>
          <w:color w:val="2B2A29"/>
          <w:w w:val="105"/>
        </w:rPr>
        <w:t>the</w:t>
      </w:r>
      <w:r>
        <w:rPr>
          <w:color w:val="2B2A29"/>
          <w:spacing w:val="-17"/>
          <w:w w:val="105"/>
        </w:rPr>
        <w:t xml:space="preserve"> </w:t>
      </w:r>
      <w:r>
        <w:rPr>
          <w:color w:val="2B2A29"/>
          <w:w w:val="105"/>
        </w:rPr>
        <w:t>user</w:t>
      </w:r>
      <w:r>
        <w:rPr>
          <w:color w:val="2B2A29"/>
          <w:spacing w:val="-18"/>
          <w:w w:val="105"/>
        </w:rPr>
        <w:t xml:space="preserve"> </w:t>
      </w:r>
      <w:r>
        <w:rPr>
          <w:color w:val="2B2A29"/>
          <w:w w:val="105"/>
        </w:rPr>
        <w:t>and</w:t>
      </w:r>
      <w:r>
        <w:rPr>
          <w:color w:val="2B2A29"/>
          <w:spacing w:val="-17"/>
          <w:w w:val="105"/>
        </w:rPr>
        <w:t xml:space="preserve"> </w:t>
      </w:r>
      <w:r>
        <w:rPr>
          <w:color w:val="2B2A29"/>
          <w:w w:val="105"/>
        </w:rPr>
        <w:t>delegates</w:t>
      </w:r>
      <w:r>
        <w:rPr>
          <w:color w:val="2B2A29"/>
          <w:spacing w:val="-18"/>
          <w:w w:val="105"/>
        </w:rPr>
        <w:t xml:space="preserve"> </w:t>
      </w:r>
      <w:r>
        <w:rPr>
          <w:color w:val="2B2A29"/>
          <w:w w:val="105"/>
        </w:rPr>
        <w:t>this</w:t>
      </w:r>
      <w:r>
        <w:rPr>
          <w:color w:val="2B2A29"/>
          <w:spacing w:val="-18"/>
          <w:w w:val="105"/>
        </w:rPr>
        <w:t xml:space="preserve"> </w:t>
      </w:r>
      <w:r>
        <w:rPr>
          <w:color w:val="2B2A29"/>
          <w:w w:val="105"/>
        </w:rPr>
        <w:t>responsibility</w:t>
      </w:r>
      <w:r>
        <w:rPr>
          <w:color w:val="2B2A29"/>
          <w:spacing w:val="-17"/>
          <w:w w:val="105"/>
        </w:rPr>
        <w:t xml:space="preserve"> </w:t>
      </w:r>
      <w:r>
        <w:rPr>
          <w:color w:val="2B2A29"/>
          <w:w w:val="105"/>
        </w:rPr>
        <w:t>to</w:t>
      </w:r>
      <w:r>
        <w:rPr>
          <w:color w:val="2B2A29"/>
          <w:spacing w:val="-18"/>
          <w:w w:val="105"/>
        </w:rPr>
        <w:t xml:space="preserve"> </w:t>
      </w:r>
      <w:r>
        <w:rPr>
          <w:color w:val="2B2A29"/>
          <w:w w:val="105"/>
        </w:rPr>
        <w:t>the</w:t>
      </w:r>
      <w:r>
        <w:rPr>
          <w:color w:val="2B2A29"/>
          <w:spacing w:val="-17"/>
          <w:w w:val="105"/>
        </w:rPr>
        <w:t xml:space="preserve"> </w:t>
      </w:r>
      <w:r>
        <w:rPr>
          <w:color w:val="2B2A29"/>
          <w:w w:val="105"/>
        </w:rPr>
        <w:t>DBMS.</w:t>
      </w:r>
    </w:p>
    <w:p>
      <w:pPr>
        <w:pStyle w:val="11"/>
        <w:spacing w:before="172" w:line="304" w:lineRule="auto"/>
        <w:ind w:left="160" w:right="510" w:firstLine="359"/>
      </w:pPr>
      <w:r>
        <w:rPr>
          <w:color w:val="2B2A29"/>
          <w:w w:val="105"/>
        </w:rPr>
        <w:t>如果表是以以前的方式创建的，则在将记录插入表时，可以省略DeptId列值，DBMS将自动为记录设置唯一的增量值。这种行为使得用户更容易</w:t>
      </w:r>
      <w:r>
        <w:rPr>
          <w:color w:val="2B2A29"/>
          <w:spacing w:val="-1"/>
          <w:w w:val="105"/>
        </w:rPr>
        <w:t>为</w:t>
      </w:r>
      <w:r>
        <w:rPr>
          <w:color w:val="2B2A29"/>
          <w:w w:val="105"/>
        </w:rPr>
        <w:t>主键生成唯一值，并</w:t>
      </w:r>
      <w:r>
        <w:rPr>
          <w:color w:val="2B2A29"/>
          <w:spacing w:val="-17"/>
          <w:w w:val="105"/>
        </w:rPr>
        <w:t>将</w:t>
      </w:r>
      <w:r>
        <w:rPr>
          <w:color w:val="2B2A29"/>
          <w:w w:val="105"/>
        </w:rPr>
        <w:t>此责任委托给DBMS。</w:t>
      </w:r>
    </w:p>
    <w:p>
      <w:pPr>
        <w:pStyle w:val="11"/>
        <w:rPr>
          <w:sz w:val="19"/>
        </w:rPr>
      </w:pPr>
    </w:p>
    <w:p>
      <w:r>
        <w:rPr>
          <w:color w:val="2B2A29"/>
          <w:w w:val="75"/>
        </w:rPr>
        <w:t>SQL</w:t>
      </w:r>
      <w:r>
        <w:rPr>
          <w:color w:val="2B2A29"/>
          <w:spacing w:val="9"/>
          <w:w w:val="75"/>
        </w:rPr>
        <w:t xml:space="preserve"> </w:t>
      </w:r>
      <w:r>
        <w:rPr>
          <w:color w:val="2B2A29"/>
          <w:w w:val="75"/>
        </w:rPr>
        <w:t>SELECT</w:t>
      </w:r>
    </w:p>
    <w:p>
      <w:pPr>
        <w:pStyle w:val="6"/>
        <w:spacing w:before="1"/>
      </w:pPr>
      <w:r>
        <w:rPr>
          <w:color w:val="2B2A29"/>
          <w:w w:val="75"/>
        </w:rPr>
        <w:t>SQL选择</w:t>
      </w:r>
    </w:p>
    <w:p>
      <w:r>
        <w:rPr>
          <w:color w:val="2B2A29"/>
          <w:w w:val="105"/>
        </w:rPr>
        <w:t>The</w:t>
      </w:r>
      <w:r>
        <w:rPr>
          <w:color w:val="2B2A29"/>
          <w:spacing w:val="1"/>
          <w:w w:val="105"/>
        </w:rPr>
        <w:t xml:space="preserve"> </w:t>
      </w:r>
      <w:r>
        <w:rPr>
          <w:rFonts w:ascii="宋体"/>
          <w:color w:val="2B2A29"/>
          <w:w w:val="105"/>
        </w:rPr>
        <w:t>SELECT</w:t>
      </w:r>
      <w:r>
        <w:rPr>
          <w:rFonts w:ascii="宋体"/>
          <w:color w:val="2B2A29"/>
          <w:spacing w:val="-56"/>
          <w:w w:val="105"/>
        </w:rPr>
        <w:t xml:space="preserve"> </w:t>
      </w:r>
      <w:r>
        <w:rPr>
          <w:color w:val="2B2A29"/>
          <w:w w:val="105"/>
        </w:rPr>
        <w:t>statements</w:t>
      </w:r>
      <w:r>
        <w:rPr>
          <w:color w:val="2B2A29"/>
          <w:spacing w:val="1"/>
          <w:w w:val="105"/>
        </w:rPr>
        <w:t xml:space="preserve"> </w:t>
      </w:r>
      <w:r>
        <w:rPr>
          <w:color w:val="2B2A29"/>
          <w:w w:val="105"/>
        </w:rPr>
        <w:t>are</w:t>
      </w:r>
      <w:r>
        <w:rPr>
          <w:color w:val="2B2A29"/>
          <w:spacing w:val="1"/>
          <w:w w:val="105"/>
        </w:rPr>
        <w:t xml:space="preserve"> </w:t>
      </w:r>
      <w:r>
        <w:rPr>
          <w:color w:val="2B2A29"/>
          <w:w w:val="105"/>
        </w:rPr>
        <w:t>used</w:t>
      </w:r>
      <w:r>
        <w:rPr>
          <w:color w:val="2B2A29"/>
          <w:spacing w:val="2"/>
          <w:w w:val="105"/>
        </w:rPr>
        <w:t xml:space="preserve"> </w:t>
      </w:r>
      <w:r>
        <w:rPr>
          <w:color w:val="2B2A29"/>
          <w:w w:val="105"/>
        </w:rPr>
        <w:t>to</w:t>
      </w:r>
      <w:r>
        <w:rPr>
          <w:color w:val="2B2A29"/>
          <w:spacing w:val="1"/>
          <w:w w:val="105"/>
        </w:rPr>
        <w:t xml:space="preserve"> </w:t>
      </w:r>
      <w:r>
        <w:rPr>
          <w:color w:val="2B2A29"/>
          <w:w w:val="105"/>
        </w:rPr>
        <w:t>retrieve</w:t>
      </w:r>
      <w:r>
        <w:rPr>
          <w:color w:val="2B2A29"/>
          <w:spacing w:val="2"/>
          <w:w w:val="105"/>
        </w:rPr>
        <w:t xml:space="preserve"> </w:t>
      </w:r>
      <w:r>
        <w:rPr>
          <w:color w:val="2B2A29"/>
          <w:w w:val="105"/>
        </w:rPr>
        <w:t>data</w:t>
      </w:r>
      <w:r>
        <w:rPr>
          <w:color w:val="2B2A29"/>
          <w:spacing w:val="1"/>
          <w:w w:val="105"/>
        </w:rPr>
        <w:t xml:space="preserve"> </w:t>
      </w:r>
      <w:r>
        <w:rPr>
          <w:color w:val="2B2A29"/>
          <w:w w:val="105"/>
        </w:rPr>
        <w:t>in</w:t>
      </w:r>
      <w:r>
        <w:rPr>
          <w:color w:val="2B2A29"/>
          <w:spacing w:val="2"/>
          <w:w w:val="105"/>
        </w:rPr>
        <w:t xml:space="preserve"> </w:t>
      </w:r>
      <w:r>
        <w:rPr>
          <w:color w:val="2B2A29"/>
          <w:w w:val="105"/>
        </w:rPr>
        <w:t>a</w:t>
      </w:r>
      <w:r>
        <w:rPr>
          <w:color w:val="2B2A29"/>
          <w:spacing w:val="1"/>
          <w:w w:val="105"/>
        </w:rPr>
        <w:t xml:space="preserve"> </w:t>
      </w:r>
      <w:r>
        <w:rPr>
          <w:color w:val="2B2A29"/>
          <w:w w:val="105"/>
        </w:rPr>
        <w:t>database.</w:t>
      </w:r>
      <w:r>
        <w:rPr>
          <w:color w:val="2B2A29"/>
          <w:spacing w:val="1"/>
          <w:w w:val="105"/>
        </w:rPr>
        <w:t xml:space="preserve"> </w:t>
      </w:r>
      <w:r>
        <w:rPr>
          <w:color w:val="2B2A29"/>
          <w:w w:val="105"/>
        </w:rPr>
        <w:t>Here,</w:t>
      </w:r>
      <w:r>
        <w:rPr>
          <w:color w:val="2B2A29"/>
          <w:spacing w:val="2"/>
          <w:w w:val="105"/>
        </w:rPr>
        <w:t xml:space="preserve"> </w:t>
      </w:r>
      <w:r>
        <w:rPr>
          <w:color w:val="2B2A29"/>
          <w:w w:val="105"/>
        </w:rPr>
        <w:t>we</w:t>
      </w:r>
      <w:r>
        <w:rPr>
          <w:color w:val="2B2A29"/>
          <w:spacing w:val="1"/>
          <w:w w:val="105"/>
        </w:rPr>
        <w:t xml:space="preserve"> </w:t>
      </w:r>
      <w:r>
        <w:rPr>
          <w:color w:val="2B2A29"/>
          <w:w w:val="105"/>
        </w:rPr>
        <w:t>can</w:t>
      </w:r>
      <w:r>
        <w:rPr>
          <w:color w:val="2B2A29"/>
          <w:spacing w:val="2"/>
          <w:w w:val="105"/>
        </w:rPr>
        <w:t xml:space="preserve"> </w:t>
      </w:r>
      <w:r>
        <w:rPr>
          <w:color w:val="2B2A29"/>
          <w:w w:val="105"/>
        </w:rPr>
        <w:t>instruct</w:t>
      </w:r>
      <w:r>
        <w:rPr>
          <w:color w:val="2B2A29"/>
          <w:spacing w:val="1"/>
          <w:w w:val="105"/>
        </w:rPr>
        <w:t xml:space="preserve"> </w:t>
      </w:r>
      <w:r>
        <w:rPr>
          <w:color w:val="2B2A29"/>
          <w:w w:val="105"/>
        </w:rPr>
        <w:t>the</w:t>
      </w:r>
      <w:r>
        <w:rPr>
          <w:color w:val="2B2A29"/>
          <w:spacing w:val="-55"/>
          <w:w w:val="105"/>
        </w:rPr>
        <w:t xml:space="preserve"> </w:t>
      </w:r>
      <w:r>
        <w:rPr>
          <w:color w:val="2B2A29"/>
          <w:w w:val="105"/>
        </w:rPr>
        <w:t>DBMS which database table or tables to retrieve data from and optionally give some</w:t>
      </w:r>
      <w:r>
        <w:rPr>
          <w:color w:val="2B2A29"/>
          <w:spacing w:val="1"/>
          <w:w w:val="105"/>
        </w:rPr>
        <w:t xml:space="preserve"> </w:t>
      </w:r>
      <w:r>
        <w:rPr>
          <w:color w:val="2B2A29"/>
          <w:w w:val="105"/>
        </w:rPr>
        <w:t xml:space="preserve">conditions on how to filter the records in a table. The general format of an SQL </w:t>
      </w:r>
      <w:r>
        <w:rPr>
          <w:rFonts w:ascii="宋体"/>
          <w:color w:val="2B2A29"/>
          <w:w w:val="105"/>
        </w:rPr>
        <w:t>SELECT</w:t>
      </w:r>
      <w:r>
        <w:rPr>
          <w:rFonts w:ascii="宋体"/>
          <w:color w:val="2B2A29"/>
          <w:spacing w:val="-113"/>
          <w:w w:val="105"/>
        </w:rPr>
        <w:t xml:space="preserve"> </w:t>
      </w:r>
      <w:r>
        <w:rPr>
          <w:color w:val="2B2A29"/>
          <w:w w:val="110"/>
        </w:rPr>
        <w:t>statement</w:t>
      </w:r>
      <w:r>
        <w:rPr>
          <w:color w:val="2B2A29"/>
          <w:spacing w:val="-17"/>
          <w:w w:val="110"/>
        </w:rPr>
        <w:t xml:space="preserve"> </w:t>
      </w:r>
      <w:r>
        <w:rPr>
          <w:color w:val="2B2A29"/>
          <w:w w:val="110"/>
        </w:rPr>
        <w:t>is</w:t>
      </w:r>
      <w:r>
        <w:rPr>
          <w:color w:val="2B2A29"/>
          <w:spacing w:val="-16"/>
          <w:w w:val="110"/>
        </w:rPr>
        <w:t xml:space="preserve"> </w:t>
      </w:r>
      <w:r>
        <w:rPr>
          <w:color w:val="2B2A29"/>
          <w:w w:val="110"/>
        </w:rPr>
        <w:t>as</w:t>
      </w:r>
      <w:r>
        <w:rPr>
          <w:color w:val="2B2A29"/>
          <w:spacing w:val="-16"/>
          <w:w w:val="110"/>
        </w:rPr>
        <w:t xml:space="preserve"> </w:t>
      </w:r>
      <w:r>
        <w:rPr>
          <w:color w:val="2B2A29"/>
          <w:w w:val="110"/>
        </w:rPr>
        <w:t>follows:</w:t>
      </w:r>
    </w:p>
    <w:p>
      <w:pPr>
        <w:pStyle w:val="11"/>
        <w:spacing w:before="192" w:line="285" w:lineRule="auto"/>
        <w:ind w:left="160" w:right="510"/>
      </w:pPr>
      <w:r>
        <w:rPr>
          <w:rFonts w:ascii="宋体"/>
          <w:color w:val="2B2A29"/>
          <w:w w:val="105"/>
        </w:rPr>
        <w:t>SELECT</w:t>
      </w:r>
      <w:r>
        <w:rPr>
          <w:color w:val="2B2A29"/>
          <w:w w:val="105"/>
        </w:rPr>
        <w:t>语句用于检索数据库中</w:t>
      </w:r>
      <w:r>
        <w:rPr>
          <w:color w:val="2B2A29"/>
          <w:spacing w:val="2"/>
          <w:w w:val="105"/>
        </w:rPr>
        <w:t>的</w:t>
      </w:r>
      <w:r>
        <w:rPr>
          <w:color w:val="2B2A29"/>
          <w:w w:val="105"/>
        </w:rPr>
        <w:t>数据。</w:t>
      </w:r>
      <w:r>
        <w:rPr>
          <w:color w:val="2B2A29"/>
          <w:spacing w:val="1"/>
          <w:w w:val="105"/>
        </w:rPr>
        <w:t>在</w:t>
      </w:r>
      <w:r>
        <w:rPr>
          <w:color w:val="2B2A29"/>
          <w:w w:val="105"/>
        </w:rPr>
        <w:t>这里，我们可以指示DBMS从哪个数据库表中检索数据，也可以选择给出一些条件，说明如何过滤表中的记录。SQL</w:t>
      </w:r>
      <w:r>
        <w:t xml:space="preserve"> </w:t>
      </w:r>
      <w:r>
        <w:rPr>
          <w:rFonts w:ascii="宋体"/>
          <w:color w:val="2B2A29"/>
          <w:w w:val="105"/>
        </w:rPr>
        <w:t>SELECT</w:t>
      </w:r>
      <w:r>
        <w:rPr>
          <w:color w:val="2B2A29"/>
          <w:w w:val="110"/>
        </w:rPr>
        <w:t>语句</w:t>
      </w:r>
      <w:r>
        <w:rPr>
          <w:color w:val="2B2A29"/>
          <w:w w:val="105"/>
        </w:rPr>
        <w:t>的一般格式</w:t>
      </w:r>
      <w:r>
        <w:rPr>
          <w:color w:val="2B2A29"/>
          <w:w w:val="110"/>
        </w:rPr>
        <w:t>如下</w:t>
      </w:r>
      <w:r>
        <w:rPr>
          <w:color w:val="2B2A29"/>
          <w:spacing w:val="-16"/>
          <w:w w:val="110"/>
        </w:rPr>
        <w:t>：</w:t>
      </w:r>
    </w:p>
    <w:p>
      <w:r>
        <w:rPr>
          <w:rFonts w:ascii="宋体"/>
          <w:color w:val="2B2A29"/>
        </w:rPr>
        <w:t>SELECT &lt;column1&gt;, &lt;column2&gt;,... FROM &lt;table&gt; WHERE &lt;conditions&gt;;</w:t>
      </w:r>
    </w:p>
    <w:p>
      <w:pPr>
        <w:pStyle w:val="11"/>
        <w:spacing w:before="167"/>
        <w:ind w:left="160"/>
        <w:rPr>
          <w:rFonts w:ascii="宋体"/>
        </w:rPr>
      </w:pPr>
      <w:r>
        <w:rPr>
          <w:rFonts w:ascii="宋体"/>
          <w:color w:val="2B2A29"/>
        </w:rPr>
        <w:t>SELECT＜column1＞，＜column2＞，。。。FROM＜table＞WHERE＜conditions＞；</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13"/>
        </w:rPr>
      </w:pPr>
    </w:p>
    <w:p>
      <w:bookmarkStart w:id="245" w:name="_bookmark230"/>
      <w:bookmarkEnd w:id="245"/>
      <w:r>
        <w:rPr>
          <w:color w:val="2B2A29"/>
          <w:w w:val="105"/>
        </w:rPr>
        <w:t>The</w:t>
      </w:r>
      <w:r>
        <w:rPr>
          <w:color w:val="2B2A29"/>
          <w:spacing w:val="-5"/>
          <w:w w:val="105"/>
        </w:rPr>
        <w:t xml:space="preserve"> </w:t>
      </w:r>
      <w:r>
        <w:rPr>
          <w:rFonts w:ascii="宋体"/>
          <w:color w:val="2B2A29"/>
          <w:w w:val="105"/>
        </w:rPr>
        <w:t>WHERE</w:t>
      </w:r>
      <w:r>
        <w:rPr>
          <w:rFonts w:ascii="宋体"/>
          <w:color w:val="2B2A29"/>
          <w:spacing w:val="-63"/>
          <w:w w:val="105"/>
        </w:rPr>
        <w:t xml:space="preserve"> </w:t>
      </w:r>
      <w:r>
        <w:rPr>
          <w:color w:val="2B2A29"/>
          <w:w w:val="105"/>
        </w:rPr>
        <w:t>clause</w:t>
      </w:r>
      <w:r>
        <w:rPr>
          <w:color w:val="2B2A29"/>
          <w:spacing w:val="-5"/>
          <w:w w:val="105"/>
        </w:rPr>
        <w:t xml:space="preserve"> </w:t>
      </w:r>
      <w:r>
        <w:rPr>
          <w:color w:val="2B2A29"/>
          <w:w w:val="105"/>
        </w:rPr>
        <w:t>is</w:t>
      </w:r>
      <w:r>
        <w:rPr>
          <w:color w:val="2B2A29"/>
          <w:spacing w:val="-5"/>
          <w:w w:val="105"/>
        </w:rPr>
        <w:t xml:space="preserve"> </w:t>
      </w:r>
      <w:r>
        <w:rPr>
          <w:color w:val="2B2A29"/>
          <w:w w:val="105"/>
        </w:rPr>
        <w:t>optional,</w:t>
      </w:r>
      <w:r>
        <w:rPr>
          <w:color w:val="2B2A29"/>
          <w:spacing w:val="-5"/>
          <w:w w:val="105"/>
        </w:rPr>
        <w:t xml:space="preserve"> </w:t>
      </w:r>
      <w:r>
        <w:rPr>
          <w:color w:val="2B2A29"/>
          <w:w w:val="105"/>
        </w:rPr>
        <w:t>but</w:t>
      </w:r>
      <w:r>
        <w:rPr>
          <w:color w:val="2B2A29"/>
          <w:spacing w:val="-5"/>
          <w:w w:val="105"/>
        </w:rPr>
        <w:t xml:space="preserve"> </w:t>
      </w:r>
      <w:r>
        <w:rPr>
          <w:color w:val="2B2A29"/>
          <w:w w:val="105"/>
        </w:rPr>
        <w:t>is</w:t>
      </w:r>
      <w:r>
        <w:rPr>
          <w:color w:val="2B2A29"/>
          <w:spacing w:val="-5"/>
          <w:w w:val="105"/>
        </w:rPr>
        <w:t xml:space="preserve"> </w:t>
      </w:r>
      <w:r>
        <w:rPr>
          <w:color w:val="2B2A29"/>
          <w:w w:val="105"/>
        </w:rPr>
        <w:t>required</w:t>
      </w:r>
      <w:r>
        <w:rPr>
          <w:color w:val="2B2A29"/>
          <w:spacing w:val="-4"/>
          <w:w w:val="105"/>
        </w:rPr>
        <w:t xml:space="preserve"> </w:t>
      </w:r>
      <w:r>
        <w:rPr>
          <w:color w:val="2B2A29"/>
          <w:w w:val="105"/>
        </w:rPr>
        <w:t>for</w:t>
      </w:r>
      <w:r>
        <w:rPr>
          <w:color w:val="2B2A29"/>
          <w:spacing w:val="-5"/>
          <w:w w:val="105"/>
        </w:rPr>
        <w:t xml:space="preserve"> </w:t>
      </w:r>
      <w:r>
        <w:rPr>
          <w:color w:val="2B2A29"/>
          <w:w w:val="105"/>
        </w:rPr>
        <w:t>filtering</w:t>
      </w:r>
      <w:r>
        <w:rPr>
          <w:color w:val="2B2A29"/>
          <w:spacing w:val="-5"/>
          <w:w w:val="105"/>
        </w:rPr>
        <w:t xml:space="preserve"> </w:t>
      </w:r>
      <w:r>
        <w:rPr>
          <w:color w:val="2B2A29"/>
          <w:w w:val="105"/>
        </w:rPr>
        <w:t>records</w:t>
      </w:r>
      <w:r>
        <w:rPr>
          <w:color w:val="2B2A29"/>
          <w:spacing w:val="-5"/>
          <w:w w:val="105"/>
        </w:rPr>
        <w:t xml:space="preserve"> </w:t>
      </w:r>
      <w:r>
        <w:rPr>
          <w:color w:val="2B2A29"/>
          <w:w w:val="105"/>
        </w:rPr>
        <w:t>in</w:t>
      </w:r>
      <w:r>
        <w:rPr>
          <w:color w:val="2B2A29"/>
          <w:spacing w:val="-5"/>
          <w:w w:val="105"/>
        </w:rPr>
        <w:t xml:space="preserve"> </w:t>
      </w:r>
      <w:r>
        <w:rPr>
          <w:color w:val="2B2A29"/>
          <w:w w:val="105"/>
        </w:rPr>
        <w:t>a</w:t>
      </w:r>
      <w:r>
        <w:rPr>
          <w:color w:val="2B2A29"/>
          <w:spacing w:val="-5"/>
          <w:w w:val="105"/>
        </w:rPr>
        <w:t xml:space="preserve"> </w:t>
      </w:r>
      <w:r>
        <w:rPr>
          <w:color w:val="2B2A29"/>
          <w:w w:val="105"/>
        </w:rPr>
        <w:t>table.</w:t>
      </w:r>
    </w:p>
    <w:p>
      <w:pPr>
        <w:pStyle w:val="11"/>
        <w:spacing w:before="70"/>
        <w:ind w:left="880"/>
      </w:pPr>
      <w:r>
        <w:rPr>
          <w:rFonts w:ascii="宋体"/>
          <w:color w:val="2B2A29"/>
          <w:w w:val="105"/>
        </w:rPr>
        <w:t>WHERE</w:t>
      </w:r>
      <w:r>
        <w:rPr>
          <w:color w:val="2B2A29"/>
          <w:w w:val="105"/>
        </w:rPr>
        <w:t>子句是</w:t>
      </w:r>
      <w:r>
        <w:rPr>
          <w:color w:val="2B2A29"/>
          <w:spacing w:val="-5"/>
          <w:w w:val="105"/>
        </w:rPr>
        <w:t>可选的</w:t>
      </w:r>
      <w:r>
        <w:rPr>
          <w:color w:val="2B2A29"/>
          <w:w w:val="105"/>
        </w:rPr>
        <w:t>，但对于筛选表中</w:t>
      </w:r>
      <w:r>
        <w:rPr>
          <w:color w:val="2B2A29"/>
          <w:spacing w:val="-5"/>
          <w:w w:val="105"/>
        </w:rPr>
        <w:t>的</w:t>
      </w:r>
      <w:r>
        <w:rPr>
          <w:color w:val="2B2A29"/>
          <w:w w:val="105"/>
        </w:rPr>
        <w:t>记录是必需</w:t>
      </w:r>
      <w:r>
        <w:rPr>
          <w:color w:val="2B2A29"/>
          <w:spacing w:val="-4"/>
          <w:w w:val="105"/>
        </w:rPr>
        <w:t>的</w:t>
      </w:r>
      <w:r>
        <w:rPr>
          <w:color w:val="2B2A29"/>
          <w:w w:val="105"/>
        </w:rPr>
        <w:t>。</w:t>
      </w:r>
    </w:p>
    <w:p>
      <w:r>
        <w:rPr>
          <w:color w:val="2B2A29"/>
          <w:w w:val="105"/>
        </w:rPr>
        <w:t>A</w:t>
      </w:r>
      <w:r>
        <w:rPr>
          <w:color w:val="2B2A29"/>
          <w:spacing w:val="1"/>
          <w:w w:val="105"/>
        </w:rPr>
        <w:t xml:space="preserve"> </w:t>
      </w:r>
      <w:r>
        <w:rPr>
          <w:color w:val="2B2A29"/>
          <w:w w:val="105"/>
        </w:rPr>
        <w:t>simple</w:t>
      </w:r>
      <w:r>
        <w:rPr>
          <w:color w:val="2B2A29"/>
          <w:spacing w:val="1"/>
          <w:w w:val="105"/>
        </w:rPr>
        <w:t xml:space="preserve"> </w:t>
      </w:r>
      <w:r>
        <w:rPr>
          <w:color w:val="2B2A29"/>
          <w:w w:val="105"/>
        </w:rPr>
        <w:t>statement</w:t>
      </w:r>
      <w:r>
        <w:rPr>
          <w:color w:val="2B2A29"/>
          <w:spacing w:val="1"/>
          <w:w w:val="105"/>
        </w:rPr>
        <w:t xml:space="preserve"> </w:t>
      </w:r>
      <w:r>
        <w:rPr>
          <w:color w:val="2B2A29"/>
          <w:w w:val="105"/>
        </w:rPr>
        <w:t>for</w:t>
      </w:r>
      <w:r>
        <w:rPr>
          <w:color w:val="2B2A29"/>
          <w:spacing w:val="1"/>
          <w:w w:val="105"/>
        </w:rPr>
        <w:t xml:space="preserve"> </w:t>
      </w:r>
      <w:r>
        <w:rPr>
          <w:color w:val="2B2A29"/>
          <w:w w:val="105"/>
        </w:rPr>
        <w:t>retrieving</w:t>
      </w:r>
      <w:r>
        <w:rPr>
          <w:color w:val="2B2A29"/>
          <w:spacing w:val="1"/>
          <w:w w:val="105"/>
        </w:rPr>
        <w:t xml:space="preserve"> </w:t>
      </w:r>
      <w:r>
        <w:rPr>
          <w:color w:val="2B2A29"/>
          <w:w w:val="105"/>
        </w:rPr>
        <w:t>all</w:t>
      </w:r>
      <w:r>
        <w:rPr>
          <w:color w:val="2B2A29"/>
          <w:spacing w:val="1"/>
          <w:w w:val="105"/>
        </w:rPr>
        <w:t xml:space="preserve"> </w:t>
      </w:r>
      <w:r>
        <w:rPr>
          <w:color w:val="2B2A29"/>
          <w:w w:val="105"/>
        </w:rPr>
        <w:t>the</w:t>
      </w:r>
      <w:r>
        <w:rPr>
          <w:color w:val="2B2A29"/>
          <w:spacing w:val="1"/>
          <w:w w:val="105"/>
        </w:rPr>
        <w:t xml:space="preserve"> </w:t>
      </w:r>
      <w:r>
        <w:rPr>
          <w:color w:val="2B2A29"/>
          <w:w w:val="105"/>
        </w:rPr>
        <w:t>records</w:t>
      </w:r>
      <w:r>
        <w:rPr>
          <w:color w:val="2B2A29"/>
          <w:spacing w:val="1"/>
          <w:w w:val="105"/>
        </w:rPr>
        <w:t xml:space="preserve"> </w:t>
      </w:r>
      <w:r>
        <w:rPr>
          <w:color w:val="2B2A29"/>
          <w:w w:val="105"/>
        </w:rPr>
        <w:t>from</w:t>
      </w:r>
      <w:r>
        <w:rPr>
          <w:color w:val="2B2A29"/>
          <w:spacing w:val="1"/>
          <w:w w:val="105"/>
        </w:rPr>
        <w:t xml:space="preserve"> </w:t>
      </w:r>
      <w:r>
        <w:rPr>
          <w:color w:val="2B2A29"/>
          <w:w w:val="105"/>
        </w:rPr>
        <w:t>the</w:t>
      </w:r>
      <w:r>
        <w:rPr>
          <w:color w:val="2B2A29"/>
          <w:spacing w:val="1"/>
          <w:w w:val="105"/>
        </w:rPr>
        <w:t xml:space="preserve"> </w:t>
      </w:r>
      <w:r>
        <w:rPr>
          <w:color w:val="2B2A29"/>
          <w:w w:val="105"/>
        </w:rPr>
        <w:t>Departments</w:t>
      </w:r>
      <w:r>
        <w:rPr>
          <w:color w:val="2B2A29"/>
          <w:spacing w:val="1"/>
          <w:w w:val="105"/>
        </w:rPr>
        <w:t xml:space="preserve"> </w:t>
      </w:r>
      <w:r>
        <w:rPr>
          <w:color w:val="2B2A29"/>
          <w:w w:val="105"/>
        </w:rPr>
        <w:t>table</w:t>
      </w:r>
      <w:r>
        <w:rPr>
          <w:color w:val="2B2A29"/>
          <w:spacing w:val="1"/>
          <w:w w:val="105"/>
        </w:rPr>
        <w:t xml:space="preserve"> </w:t>
      </w:r>
      <w:r>
        <w:rPr>
          <w:color w:val="2B2A29"/>
          <w:w w:val="105"/>
        </w:rPr>
        <w:t>is</w:t>
      </w:r>
      <w:r>
        <w:rPr>
          <w:color w:val="2B2A29"/>
          <w:spacing w:val="-55"/>
          <w:w w:val="105"/>
        </w:rPr>
        <w:t xml:space="preserve"> </w:t>
      </w:r>
      <w:r>
        <w:rPr>
          <w:color w:val="2B2A29"/>
          <w:w w:val="105"/>
        </w:rPr>
        <w:t>shown</w:t>
      </w:r>
      <w:r>
        <w:rPr>
          <w:color w:val="2B2A29"/>
          <w:spacing w:val="-13"/>
          <w:w w:val="105"/>
        </w:rPr>
        <w:t xml:space="preserve"> </w:t>
      </w:r>
      <w:r>
        <w:rPr>
          <w:color w:val="2B2A29"/>
          <w:w w:val="105"/>
        </w:rPr>
        <w:t>here:</w:t>
      </w:r>
    </w:p>
    <w:p>
      <w:pPr>
        <w:pStyle w:val="11"/>
        <w:spacing w:before="53" w:line="304" w:lineRule="auto"/>
        <w:ind w:left="520" w:right="510" w:firstLine="359"/>
      </w:pPr>
      <w:r>
        <w:rPr>
          <w:color w:val="2B2A29"/>
          <w:w w:val="105"/>
        </w:rPr>
        <w:t>从Departments表</w:t>
      </w:r>
      <w:r>
        <w:rPr>
          <w:color w:val="2B2A29"/>
          <w:spacing w:val="1"/>
          <w:w w:val="105"/>
        </w:rPr>
        <w:t>中</w:t>
      </w:r>
      <w:r>
        <w:rPr>
          <w:color w:val="2B2A29"/>
          <w:w w:val="105"/>
        </w:rPr>
        <w:t>检索所有记录的简单语句如下所示：</w:t>
      </w:r>
    </w:p>
    <w:p>
      <w:r>
        <w:rPr>
          <w:rFonts w:ascii="宋体"/>
          <w:color w:val="2B2A29"/>
        </w:rPr>
        <w:t>SELECT DeptId, Name, Location FROM Departments;</w:t>
      </w:r>
    </w:p>
    <w:p>
      <w:pPr>
        <w:pStyle w:val="11"/>
        <w:spacing w:before="143"/>
        <w:ind w:left="520"/>
        <w:rPr>
          <w:rFonts w:ascii="宋体"/>
        </w:rPr>
      </w:pPr>
      <w:r>
        <w:rPr>
          <w:rFonts w:ascii="宋体"/>
          <w:color w:val="2B2A29"/>
        </w:rPr>
        <w:t>从部门中选择部门ID、名称和位置；</w:t>
      </w:r>
    </w:p>
    <w:p>
      <w:r>
        <w:rPr>
          <w:color w:val="2B2A29"/>
          <w:w w:val="105"/>
        </w:rPr>
        <w:t>The</w:t>
      </w:r>
      <w:r>
        <w:rPr>
          <w:color w:val="2B2A29"/>
          <w:spacing w:val="-10"/>
          <w:w w:val="105"/>
        </w:rPr>
        <w:t xml:space="preserve"> </w:t>
      </w:r>
      <w:r>
        <w:rPr>
          <w:color w:val="2B2A29"/>
          <w:w w:val="105"/>
        </w:rPr>
        <w:t>result</w:t>
      </w:r>
      <w:r>
        <w:rPr>
          <w:color w:val="2B2A29"/>
          <w:spacing w:val="-10"/>
          <w:w w:val="105"/>
        </w:rPr>
        <w:t xml:space="preserve"> </w:t>
      </w:r>
      <w:r>
        <w:rPr>
          <w:color w:val="2B2A29"/>
          <w:w w:val="105"/>
        </w:rPr>
        <w:t>of</w:t>
      </w:r>
      <w:r>
        <w:rPr>
          <w:color w:val="2B2A29"/>
          <w:spacing w:val="-10"/>
          <w:w w:val="105"/>
        </w:rPr>
        <w:t xml:space="preserve"> </w:t>
      </w:r>
      <w:r>
        <w:rPr>
          <w:color w:val="2B2A29"/>
          <w:w w:val="105"/>
        </w:rPr>
        <w:t>executing</w:t>
      </w:r>
      <w:r>
        <w:rPr>
          <w:color w:val="2B2A29"/>
          <w:spacing w:val="-10"/>
          <w:w w:val="105"/>
        </w:rPr>
        <w:t xml:space="preserve"> </w:t>
      </w:r>
      <w:r>
        <w:rPr>
          <w:color w:val="2B2A29"/>
          <w:w w:val="105"/>
        </w:rPr>
        <w:t>such</w:t>
      </w:r>
      <w:r>
        <w:rPr>
          <w:color w:val="2B2A29"/>
          <w:spacing w:val="-10"/>
          <w:w w:val="105"/>
        </w:rPr>
        <w:t xml:space="preserve"> </w:t>
      </w:r>
      <w:r>
        <w:rPr>
          <w:color w:val="2B2A29"/>
          <w:w w:val="105"/>
        </w:rPr>
        <w:t>an</w:t>
      </w:r>
      <w:r>
        <w:rPr>
          <w:color w:val="2B2A29"/>
          <w:spacing w:val="-10"/>
          <w:w w:val="105"/>
        </w:rPr>
        <w:t xml:space="preserve"> </w:t>
      </w:r>
      <w:r>
        <w:rPr>
          <w:color w:val="2B2A29"/>
          <w:w w:val="105"/>
        </w:rPr>
        <w:t>SQL</w:t>
      </w:r>
      <w:r>
        <w:rPr>
          <w:color w:val="2B2A29"/>
          <w:spacing w:val="-10"/>
          <w:w w:val="105"/>
        </w:rPr>
        <w:t xml:space="preserve"> </w:t>
      </w:r>
      <w:r>
        <w:rPr>
          <w:color w:val="2B2A29"/>
          <w:w w:val="105"/>
        </w:rPr>
        <w:t>statement</w:t>
      </w:r>
      <w:r>
        <w:rPr>
          <w:color w:val="2B2A29"/>
          <w:spacing w:val="-10"/>
          <w:w w:val="105"/>
        </w:rPr>
        <w:t xml:space="preserve"> </w:t>
      </w:r>
      <w:r>
        <w:rPr>
          <w:color w:val="2B2A29"/>
          <w:w w:val="105"/>
        </w:rPr>
        <w:t>against</w:t>
      </w:r>
      <w:r>
        <w:rPr>
          <w:color w:val="2B2A29"/>
          <w:spacing w:val="-10"/>
          <w:w w:val="105"/>
        </w:rPr>
        <w:t xml:space="preserve"> </w:t>
      </w:r>
      <w:r>
        <w:rPr>
          <w:color w:val="2B2A29"/>
          <w:w w:val="105"/>
        </w:rPr>
        <w:t>a</w:t>
      </w:r>
      <w:r>
        <w:rPr>
          <w:color w:val="2B2A29"/>
          <w:spacing w:val="-10"/>
          <w:w w:val="105"/>
        </w:rPr>
        <w:t xml:space="preserve"> </w:t>
      </w:r>
      <w:r>
        <w:rPr>
          <w:color w:val="2B2A29"/>
          <w:w w:val="105"/>
        </w:rPr>
        <w:t>DBMS</w:t>
      </w:r>
      <w:r>
        <w:rPr>
          <w:color w:val="2B2A29"/>
          <w:spacing w:val="-10"/>
          <w:w w:val="105"/>
        </w:rPr>
        <w:t xml:space="preserve"> </w:t>
      </w:r>
      <w:r>
        <w:rPr>
          <w:color w:val="2B2A29"/>
          <w:w w:val="105"/>
        </w:rPr>
        <w:t>will</w:t>
      </w:r>
      <w:r>
        <w:rPr>
          <w:color w:val="2B2A29"/>
          <w:spacing w:val="-10"/>
          <w:w w:val="105"/>
        </w:rPr>
        <w:t xml:space="preserve"> </w:t>
      </w:r>
      <w:r>
        <w:rPr>
          <w:color w:val="2B2A29"/>
          <w:w w:val="105"/>
        </w:rPr>
        <w:t>result</w:t>
      </w:r>
      <w:r>
        <w:rPr>
          <w:color w:val="2B2A29"/>
          <w:spacing w:val="-10"/>
          <w:w w:val="105"/>
        </w:rPr>
        <w:t xml:space="preserve"> </w:t>
      </w:r>
      <w:r>
        <w:rPr>
          <w:color w:val="2B2A29"/>
          <w:w w:val="105"/>
        </w:rPr>
        <w:t>in</w:t>
      </w:r>
      <w:r>
        <w:rPr>
          <w:color w:val="2B2A29"/>
          <w:spacing w:val="-10"/>
          <w:w w:val="105"/>
        </w:rPr>
        <w:t xml:space="preserve"> </w:t>
      </w:r>
      <w:r>
        <w:rPr>
          <w:color w:val="2B2A29"/>
          <w:w w:val="105"/>
        </w:rPr>
        <w:t>what</w:t>
      </w:r>
      <w:r>
        <w:rPr>
          <w:color w:val="2B2A29"/>
          <w:spacing w:val="-10"/>
          <w:w w:val="105"/>
        </w:rPr>
        <w:t xml:space="preserve"> </w:t>
      </w:r>
      <w:r>
        <w:rPr>
          <w:color w:val="2B2A29"/>
          <w:w w:val="105"/>
        </w:rPr>
        <w:t>is</w:t>
      </w:r>
      <w:r>
        <w:rPr>
          <w:color w:val="2B2A29"/>
          <w:spacing w:val="1"/>
          <w:w w:val="105"/>
        </w:rPr>
        <w:t xml:space="preserve"> </w:t>
      </w:r>
      <w:r>
        <w:rPr>
          <w:color w:val="2B2A29"/>
          <w:w w:val="105"/>
        </w:rPr>
        <w:t>known</w:t>
      </w:r>
      <w:r>
        <w:rPr>
          <w:color w:val="2B2A29"/>
          <w:spacing w:val="-10"/>
          <w:w w:val="105"/>
        </w:rPr>
        <w:t xml:space="preserve"> </w:t>
      </w:r>
      <w:r>
        <w:rPr>
          <w:color w:val="2B2A29"/>
          <w:w w:val="105"/>
        </w:rPr>
        <w:t>as</w:t>
      </w:r>
      <w:r>
        <w:rPr>
          <w:color w:val="2B2A29"/>
          <w:spacing w:val="-10"/>
          <w:w w:val="105"/>
        </w:rPr>
        <w:t xml:space="preserve"> </w:t>
      </w:r>
      <w:r>
        <w:rPr>
          <w:color w:val="2B2A29"/>
          <w:w w:val="105"/>
        </w:rPr>
        <w:t>a</w:t>
      </w:r>
      <w:r>
        <w:rPr>
          <w:color w:val="2B2A29"/>
          <w:spacing w:val="-10"/>
          <w:w w:val="105"/>
        </w:rPr>
        <w:t xml:space="preserve"> </w:t>
      </w:r>
      <w:r>
        <w:rPr>
          <w:i/>
          <w:color w:val="2B2A29"/>
          <w:w w:val="105"/>
        </w:rPr>
        <w:t>record</w:t>
      </w:r>
      <w:r>
        <w:rPr>
          <w:i/>
          <w:color w:val="2B2A29"/>
          <w:spacing w:val="-8"/>
          <w:w w:val="105"/>
        </w:rPr>
        <w:t xml:space="preserve"> </w:t>
      </w:r>
      <w:r>
        <w:rPr>
          <w:i/>
          <w:color w:val="2B2A29"/>
          <w:w w:val="105"/>
        </w:rPr>
        <w:t>set</w:t>
      </w:r>
      <w:r>
        <w:rPr>
          <w:i/>
          <w:color w:val="2B2A29"/>
          <w:spacing w:val="-10"/>
          <w:w w:val="105"/>
        </w:rPr>
        <w:t xml:space="preserve"> </w:t>
      </w:r>
      <w:r>
        <w:rPr>
          <w:color w:val="2B2A29"/>
          <w:w w:val="105"/>
        </w:rPr>
        <w:t>or</w:t>
      </w:r>
      <w:r>
        <w:rPr>
          <w:color w:val="2B2A29"/>
          <w:spacing w:val="-10"/>
          <w:w w:val="105"/>
        </w:rPr>
        <w:t xml:space="preserve"> </w:t>
      </w:r>
      <w:r>
        <w:rPr>
          <w:color w:val="2B2A29"/>
          <w:w w:val="105"/>
        </w:rPr>
        <w:t>a</w:t>
      </w:r>
      <w:r>
        <w:rPr>
          <w:color w:val="2B2A29"/>
          <w:spacing w:val="-10"/>
          <w:w w:val="105"/>
        </w:rPr>
        <w:t xml:space="preserve"> </w:t>
      </w:r>
      <w:r>
        <w:rPr>
          <w:i/>
          <w:color w:val="2B2A29"/>
          <w:w w:val="105"/>
        </w:rPr>
        <w:t>result</w:t>
      </w:r>
      <w:r>
        <w:rPr>
          <w:i/>
          <w:color w:val="2B2A29"/>
          <w:spacing w:val="-8"/>
          <w:w w:val="105"/>
        </w:rPr>
        <w:t xml:space="preserve"> </w:t>
      </w:r>
      <w:r>
        <w:rPr>
          <w:i/>
          <w:color w:val="2B2A29"/>
          <w:w w:val="105"/>
        </w:rPr>
        <w:t>set</w:t>
      </w:r>
      <w:r>
        <w:rPr>
          <w:color w:val="2B2A29"/>
          <w:w w:val="105"/>
        </w:rPr>
        <w:t>.</w:t>
      </w:r>
      <w:r>
        <w:rPr>
          <w:color w:val="2B2A29"/>
          <w:spacing w:val="-10"/>
          <w:w w:val="105"/>
        </w:rPr>
        <w:t xml:space="preserve"> </w:t>
      </w:r>
      <w:r>
        <w:rPr>
          <w:color w:val="2B2A29"/>
          <w:w w:val="105"/>
        </w:rPr>
        <w:t>It</w:t>
      </w:r>
      <w:r>
        <w:rPr>
          <w:color w:val="2B2A29"/>
          <w:spacing w:val="-10"/>
          <w:w w:val="105"/>
        </w:rPr>
        <w:t xml:space="preserve"> </w:t>
      </w:r>
      <w:r>
        <w:rPr>
          <w:color w:val="2B2A29"/>
          <w:w w:val="105"/>
        </w:rPr>
        <w:t>is</w:t>
      </w:r>
      <w:r>
        <w:rPr>
          <w:color w:val="2B2A29"/>
          <w:spacing w:val="-9"/>
          <w:w w:val="105"/>
        </w:rPr>
        <w:t xml:space="preserve"> </w:t>
      </w:r>
      <w:r>
        <w:rPr>
          <w:color w:val="2B2A29"/>
          <w:w w:val="105"/>
        </w:rPr>
        <w:t>basically</w:t>
      </w:r>
      <w:r>
        <w:rPr>
          <w:color w:val="2B2A29"/>
          <w:spacing w:val="-10"/>
          <w:w w:val="105"/>
        </w:rPr>
        <w:t xml:space="preserve"> </w:t>
      </w:r>
      <w:r>
        <w:rPr>
          <w:color w:val="2B2A29"/>
          <w:w w:val="105"/>
        </w:rPr>
        <w:t>a</w:t>
      </w:r>
      <w:r>
        <w:rPr>
          <w:color w:val="2B2A29"/>
          <w:spacing w:val="-10"/>
          <w:w w:val="105"/>
        </w:rPr>
        <w:t xml:space="preserve"> </w:t>
      </w:r>
      <w:r>
        <w:rPr>
          <w:color w:val="2B2A29"/>
          <w:w w:val="105"/>
        </w:rPr>
        <w:t>set</w:t>
      </w:r>
      <w:r>
        <w:rPr>
          <w:color w:val="2B2A29"/>
          <w:spacing w:val="-10"/>
          <w:w w:val="105"/>
        </w:rPr>
        <w:t xml:space="preserve"> </w:t>
      </w:r>
      <w:r>
        <w:rPr>
          <w:color w:val="2B2A29"/>
          <w:w w:val="105"/>
        </w:rPr>
        <w:t>of</w:t>
      </w:r>
      <w:r>
        <w:rPr>
          <w:color w:val="2B2A29"/>
          <w:spacing w:val="-9"/>
          <w:w w:val="105"/>
        </w:rPr>
        <w:t xml:space="preserve"> </w:t>
      </w:r>
      <w:r>
        <w:rPr>
          <w:color w:val="2B2A29"/>
          <w:w w:val="105"/>
        </w:rPr>
        <w:t>records</w:t>
      </w:r>
      <w:r>
        <w:rPr>
          <w:color w:val="2B2A29"/>
          <w:spacing w:val="-10"/>
          <w:w w:val="105"/>
        </w:rPr>
        <w:t xml:space="preserve"> </w:t>
      </w:r>
      <w:r>
        <w:rPr>
          <w:color w:val="2B2A29"/>
          <w:w w:val="105"/>
        </w:rPr>
        <w:t>returned,</w:t>
      </w:r>
      <w:r>
        <w:rPr>
          <w:color w:val="2B2A29"/>
          <w:spacing w:val="-10"/>
          <w:w w:val="105"/>
        </w:rPr>
        <w:t xml:space="preserve"> </w:t>
      </w:r>
      <w:r>
        <w:rPr>
          <w:color w:val="2B2A29"/>
          <w:w w:val="105"/>
        </w:rPr>
        <w:t>that</w:t>
      </w:r>
      <w:r>
        <w:rPr>
          <w:color w:val="2B2A29"/>
          <w:spacing w:val="-10"/>
          <w:w w:val="105"/>
        </w:rPr>
        <w:t xml:space="preserve"> </w:t>
      </w:r>
      <w:r>
        <w:rPr>
          <w:color w:val="2B2A29"/>
          <w:w w:val="105"/>
        </w:rPr>
        <w:t>is,</w:t>
      </w:r>
      <w:r>
        <w:rPr>
          <w:color w:val="2B2A29"/>
          <w:spacing w:val="-9"/>
          <w:w w:val="105"/>
        </w:rPr>
        <w:t xml:space="preserve"> </w:t>
      </w:r>
      <w:r>
        <w:rPr>
          <w:color w:val="2B2A29"/>
          <w:w w:val="105"/>
        </w:rPr>
        <w:t>a</w:t>
      </w:r>
      <w:r>
        <w:rPr>
          <w:color w:val="2B2A29"/>
          <w:spacing w:val="-10"/>
          <w:w w:val="105"/>
        </w:rPr>
        <w:t xml:space="preserve"> </w:t>
      </w:r>
      <w:r>
        <w:rPr>
          <w:color w:val="2B2A29"/>
          <w:w w:val="105"/>
        </w:rPr>
        <w:t>table</w:t>
      </w:r>
      <w:r>
        <w:rPr>
          <w:color w:val="2B2A29"/>
          <w:spacing w:val="-55"/>
          <w:w w:val="105"/>
        </w:rPr>
        <w:t xml:space="preserve"> </w:t>
      </w:r>
      <w:r>
        <w:rPr>
          <w:color w:val="2B2A29"/>
          <w:w w:val="105"/>
        </w:rPr>
        <w:t>structure</w:t>
      </w:r>
      <w:r>
        <w:rPr>
          <w:color w:val="2B2A29"/>
          <w:spacing w:val="-3"/>
          <w:w w:val="105"/>
        </w:rPr>
        <w:t xml:space="preserve"> </w:t>
      </w:r>
      <w:r>
        <w:rPr>
          <w:color w:val="2B2A29"/>
          <w:w w:val="105"/>
        </w:rPr>
        <w:t>representing</w:t>
      </w:r>
      <w:r>
        <w:rPr>
          <w:color w:val="2B2A29"/>
          <w:spacing w:val="-2"/>
          <w:w w:val="105"/>
        </w:rPr>
        <w:t xml:space="preserve"> </w:t>
      </w:r>
      <w:r>
        <w:rPr>
          <w:color w:val="2B2A29"/>
          <w:w w:val="105"/>
        </w:rPr>
        <w:t>the</w:t>
      </w:r>
      <w:r>
        <w:rPr>
          <w:color w:val="2B2A29"/>
          <w:spacing w:val="-2"/>
          <w:w w:val="105"/>
        </w:rPr>
        <w:t xml:space="preserve"> </w:t>
      </w:r>
      <w:r>
        <w:rPr>
          <w:color w:val="2B2A29"/>
          <w:w w:val="105"/>
        </w:rPr>
        <w:t>result.</w:t>
      </w:r>
      <w:r>
        <w:rPr>
          <w:color w:val="2B2A29"/>
          <w:spacing w:val="-3"/>
          <w:w w:val="105"/>
        </w:rPr>
        <w:t xml:space="preserve"> </w:t>
      </w:r>
      <w:r>
        <w:rPr>
          <w:color w:val="2B2A29"/>
          <w:w w:val="105"/>
        </w:rPr>
        <w:t>The</w:t>
      </w:r>
      <w:r>
        <w:rPr>
          <w:color w:val="2B2A29"/>
          <w:spacing w:val="-2"/>
          <w:w w:val="105"/>
        </w:rPr>
        <w:t xml:space="preserve"> </w:t>
      </w:r>
      <w:r>
        <w:rPr>
          <w:color w:val="2B2A29"/>
          <w:w w:val="105"/>
        </w:rPr>
        <w:t>result</w:t>
      </w:r>
      <w:r>
        <w:rPr>
          <w:color w:val="2B2A29"/>
          <w:spacing w:val="-2"/>
          <w:w w:val="105"/>
        </w:rPr>
        <w:t xml:space="preserve"> </w:t>
      </w:r>
      <w:r>
        <w:rPr>
          <w:color w:val="2B2A29"/>
          <w:w w:val="105"/>
        </w:rPr>
        <w:t>of</w:t>
      </w:r>
      <w:r>
        <w:rPr>
          <w:color w:val="2B2A29"/>
          <w:spacing w:val="-3"/>
          <w:w w:val="105"/>
        </w:rPr>
        <w:t xml:space="preserve"> </w:t>
      </w:r>
      <w:r>
        <w:rPr>
          <w:color w:val="2B2A29"/>
          <w:w w:val="105"/>
        </w:rPr>
        <w:t>the</w:t>
      </w:r>
      <w:r>
        <w:rPr>
          <w:color w:val="2B2A29"/>
          <w:spacing w:val="-2"/>
          <w:w w:val="105"/>
        </w:rPr>
        <w:t xml:space="preserve"> </w:t>
      </w:r>
      <w:r>
        <w:rPr>
          <w:color w:val="2B2A29"/>
          <w:w w:val="105"/>
        </w:rPr>
        <w:t>previous</w:t>
      </w:r>
      <w:r>
        <w:rPr>
          <w:color w:val="2B2A29"/>
          <w:spacing w:val="-2"/>
          <w:w w:val="105"/>
        </w:rPr>
        <w:t xml:space="preserve"> </w:t>
      </w:r>
      <w:r>
        <w:rPr>
          <w:color w:val="2B2A29"/>
          <w:w w:val="105"/>
        </w:rPr>
        <w:t>code</w:t>
      </w:r>
      <w:r>
        <w:rPr>
          <w:color w:val="2B2A29"/>
          <w:spacing w:val="-2"/>
          <w:w w:val="105"/>
        </w:rPr>
        <w:t xml:space="preserve"> </w:t>
      </w:r>
      <w:r>
        <w:rPr>
          <w:color w:val="2B2A29"/>
          <w:w w:val="105"/>
        </w:rPr>
        <w:t>is</w:t>
      </w:r>
      <w:r>
        <w:rPr>
          <w:color w:val="2B2A29"/>
          <w:spacing w:val="-3"/>
          <w:w w:val="105"/>
        </w:rPr>
        <w:t xml:space="preserve"> </w:t>
      </w:r>
      <w:r>
        <w:rPr>
          <w:color w:val="2B2A29"/>
          <w:w w:val="105"/>
        </w:rPr>
        <w:t>shown</w:t>
      </w:r>
      <w:r>
        <w:rPr>
          <w:color w:val="2B2A29"/>
          <w:spacing w:val="-2"/>
          <w:w w:val="105"/>
        </w:rPr>
        <w:t xml:space="preserve"> </w:t>
      </w:r>
      <w:r>
        <w:rPr>
          <w:color w:val="2B2A29"/>
          <w:w w:val="105"/>
        </w:rPr>
        <w:t>in</w:t>
      </w:r>
      <w:r>
        <w:rPr>
          <w:color w:val="2B2A29"/>
          <w:spacing w:val="-2"/>
          <w:w w:val="105"/>
        </w:rPr>
        <w:t xml:space="preserve"> </w:t>
      </w:r>
      <w:r>
        <w:rPr>
          <w:color w:val="2B2A29"/>
          <w:w w:val="105"/>
        </w:rPr>
        <w:t>Table</w:t>
      </w:r>
      <w:r>
        <w:rPr>
          <w:color w:val="2B2A29"/>
          <w:spacing w:val="-3"/>
          <w:w w:val="105"/>
        </w:rPr>
        <w:t xml:space="preserve"> </w:t>
      </w:r>
      <w:r>
        <w:rPr>
          <w:color w:val="0000FF"/>
          <w:w w:val="105"/>
        </w:rPr>
        <w:t>10-8</w:t>
      </w:r>
      <w:r>
        <w:rPr>
          <w:color w:val="2B2A29"/>
          <w:w w:val="105"/>
        </w:rPr>
        <w:t>.</w:t>
      </w:r>
    </w:p>
    <w:p>
      <w:pPr>
        <w:pStyle w:val="11"/>
        <w:spacing w:before="213" w:line="304" w:lineRule="auto"/>
        <w:ind w:left="520" w:firstLine="359"/>
      </w:pPr>
      <w:r>
        <w:rPr>
          <w:color w:val="2B2A29"/>
          <w:w w:val="105"/>
        </w:rPr>
        <w:t>对DBMS执行这样</w:t>
      </w:r>
      <w:r>
        <w:rPr>
          <w:color w:val="2B2A29"/>
          <w:spacing w:val="-10"/>
          <w:w w:val="105"/>
        </w:rPr>
        <w:t>的</w:t>
      </w:r>
      <w:r>
        <w:rPr>
          <w:color w:val="2B2A29"/>
          <w:w w:val="105"/>
        </w:rPr>
        <w:t>SQL语句的结果将产生所</w:t>
      </w:r>
      <w:r>
        <w:rPr>
          <w:color w:val="2B2A29"/>
          <w:spacing w:val="-10"/>
          <w:w w:val="105"/>
        </w:rPr>
        <w:t>谓的</w:t>
      </w:r>
      <w:r>
        <w:rPr>
          <w:i/>
          <w:color w:val="2B2A29"/>
          <w:w w:val="105"/>
        </w:rPr>
        <w:t>记录集</w:t>
      </w:r>
      <w:r>
        <w:rPr>
          <w:color w:val="2B2A29"/>
          <w:w w:val="105"/>
        </w:rPr>
        <w:t>或</w:t>
      </w:r>
      <w:r>
        <w:rPr>
          <w:i/>
          <w:color w:val="2B2A29"/>
          <w:w w:val="105"/>
        </w:rPr>
        <w:t>结果集</w:t>
      </w:r>
      <w:r>
        <w:rPr>
          <w:color w:val="2B2A29"/>
          <w:w w:val="105"/>
        </w:rPr>
        <w:t>。它基本上是返回的一组记录，即表示结果的表结构。上一代码的结果如表</w:t>
      </w:r>
      <w:r>
        <w:rPr>
          <w:color w:val="0000FF"/>
          <w:w w:val="105"/>
        </w:rPr>
        <w:t>10-8所</w:t>
      </w:r>
      <w:r>
        <w:rPr>
          <w:color w:val="2B2A29"/>
          <w:w w:val="105"/>
        </w:rPr>
        <w:t>示。</w:t>
      </w:r>
    </w:p>
    <w:p>
      <w:pPr>
        <w:pStyle w:val="11"/>
        <w:spacing w:before="1"/>
        <w:rPr>
          <w:sz w:val="20"/>
        </w:rPr>
      </w:pPr>
    </w:p>
    <w:p>
      <w:r>
        <w:rPr>
          <w:rFonts w:ascii="Cambria"/>
          <w:b/>
          <w:i/>
          <w:color w:val="2B2A29"/>
          <w:sz w:val="24"/>
        </w:rPr>
        <w:t>Table</w:t>
      </w:r>
      <w:r>
        <w:rPr>
          <w:rFonts w:ascii="Cambria"/>
          <w:b/>
          <w:i/>
          <w:color w:val="2B2A29"/>
          <w:spacing w:val="-2"/>
          <w:sz w:val="24"/>
        </w:rPr>
        <w:t xml:space="preserve"> </w:t>
      </w:r>
      <w:r>
        <w:rPr>
          <w:rFonts w:ascii="Cambria"/>
          <w:b/>
          <w:i/>
          <w:color w:val="2B2A29"/>
          <w:sz w:val="24"/>
        </w:rPr>
        <w:t>10-8.</w:t>
      </w:r>
      <w:r>
        <w:rPr>
          <w:rFonts w:ascii="Cambria"/>
          <w:b/>
          <w:i/>
          <w:color w:val="2B2A29"/>
          <w:spacing w:val="26"/>
          <w:sz w:val="24"/>
        </w:rPr>
        <w:t xml:space="preserve"> </w:t>
      </w:r>
      <w:r>
        <w:rPr>
          <w:i/>
          <w:color w:val="2B2A29"/>
          <w:sz w:val="24"/>
        </w:rPr>
        <w:t>SQL</w:t>
      </w:r>
      <w:r>
        <w:rPr>
          <w:i/>
          <w:color w:val="2B2A29"/>
          <w:spacing w:val="-5"/>
          <w:sz w:val="24"/>
        </w:rPr>
        <w:t xml:space="preserve"> </w:t>
      </w:r>
      <w:r>
        <w:rPr>
          <w:i/>
          <w:color w:val="2B2A29"/>
          <w:sz w:val="24"/>
        </w:rPr>
        <w:t>SELECT</w:t>
      </w:r>
      <w:r>
        <w:rPr>
          <w:i/>
          <w:color w:val="2B2A29"/>
          <w:spacing w:val="-6"/>
          <w:sz w:val="24"/>
        </w:rPr>
        <w:t xml:space="preserve"> </w:t>
      </w:r>
      <w:r>
        <w:rPr>
          <w:i/>
          <w:color w:val="2B2A29"/>
          <w:sz w:val="24"/>
        </w:rPr>
        <w:t>of</w:t>
      </w:r>
      <w:r>
        <w:rPr>
          <w:i/>
          <w:color w:val="2B2A29"/>
          <w:spacing w:val="-5"/>
          <w:sz w:val="24"/>
        </w:rPr>
        <w:t xml:space="preserve"> </w:t>
      </w:r>
      <w:r>
        <w:rPr>
          <w:i/>
          <w:color w:val="2B2A29"/>
          <w:sz w:val="24"/>
        </w:rPr>
        <w:t>Departments</w:t>
      </w:r>
      <w:r>
        <w:rPr>
          <w:i/>
          <w:color w:val="2B2A29"/>
          <w:spacing w:val="-5"/>
          <w:sz w:val="24"/>
        </w:rPr>
        <w:t xml:space="preserve"> </w:t>
      </w:r>
      <w:r>
        <w:rPr>
          <w:i/>
          <w:color w:val="2B2A29"/>
          <w:sz w:val="24"/>
        </w:rPr>
        <w:t>Result</w:t>
      </w:r>
      <w:r>
        <w:rPr>
          <w:i/>
          <w:color w:val="2B2A29"/>
          <w:spacing w:val="-5"/>
          <w:sz w:val="24"/>
        </w:rPr>
        <w:t xml:space="preserve"> </w:t>
      </w:r>
      <w:r>
        <w:rPr>
          <w:i/>
          <w:color w:val="2B2A29"/>
          <w:sz w:val="24"/>
        </w:rPr>
        <w:t>Set</w:t>
      </w:r>
    </w:p>
    <w:p>
      <w:pPr>
        <w:spacing w:before="0"/>
        <w:ind w:left="150" w:right="0" w:firstLine="0"/>
        <w:jc w:val="center"/>
        <w:rPr>
          <w:i/>
          <w:sz w:val="24"/>
        </w:rPr>
      </w:pPr>
      <w:r>
        <w:rPr>
          <w:rFonts w:ascii="Cambria"/>
          <w:b/>
          <w:i/>
          <w:color w:val="2B2A29"/>
          <w:sz w:val="24"/>
        </w:rPr>
        <w:t>表10-8。</w:t>
      </w:r>
      <w:r>
        <w:rPr>
          <w:i/>
          <w:color w:val="2B2A29"/>
          <w:sz w:val="24"/>
        </w:rPr>
        <w:t>部门结果集的SQL</w:t>
      </w:r>
      <w:r>
        <w:t xml:space="preserve"> </w:t>
      </w:r>
      <w:r>
        <w:rPr>
          <w:i/>
          <w:color w:val="2B2A29"/>
          <w:sz w:val="24"/>
        </w:rPr>
        <w:t>SELECT</w:t>
      </w:r>
    </w:p>
    <w:p>
      <w:pPr>
        <w:pStyle w:val="11"/>
        <w:rPr>
          <w:i/>
          <w:sz w:val="11"/>
        </w:rPr>
      </w:pPr>
    </w:p>
    <w:tbl>
      <w:tblPr>
        <w:tblStyle w:val="13"/>
        <w:tblW w:w="0" w:type="auto"/>
        <w:tblInd w:w="20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82"/>
        <w:gridCol w:w="1953"/>
        <w:gridCol w:w="24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082" w:type="dxa"/>
            <w:tcBorders>
              <w:top w:val="single" w:color="2B2A29" w:sz="4" w:space="0"/>
              <w:bottom w:val="single" w:color="2B2A29" w:sz="4" w:space="0"/>
            </w:tcBorders>
          </w:tcPr>
          <w:p>
            <w:r>
              <w:rPr>
                <w:rFonts w:ascii="Arial"/>
                <w:b/>
                <w:color w:val="2B2A29"/>
                <w:w w:val="95"/>
                <w:sz w:val="22"/>
              </w:rPr>
              <w:t>DeptId</w:t>
            </w:r>
          </w:p>
          <w:p>
            <w:pPr>
              <w:pStyle w:val="17"/>
              <w:spacing w:before="112"/>
              <w:rPr>
                <w:rFonts w:ascii="Arial"/>
                <w:b/>
                <w:sz w:val="22"/>
              </w:rPr>
            </w:pPr>
            <w:r>
              <w:rPr>
                <w:rFonts w:ascii="Arial"/>
                <w:b/>
                <w:color w:val="2B2A29"/>
                <w:w w:val="95"/>
                <w:sz w:val="22"/>
              </w:rPr>
              <w:t>部门ID</w:t>
            </w:r>
          </w:p>
        </w:tc>
        <w:tc>
          <w:tcPr>
            <w:tcW w:w="1953" w:type="dxa"/>
            <w:tcBorders>
              <w:top w:val="single" w:color="2B2A29" w:sz="4" w:space="0"/>
              <w:bottom w:val="single" w:color="2B2A29" w:sz="4" w:space="0"/>
            </w:tcBorders>
          </w:tcPr>
          <w:p>
            <w:r>
              <w:rPr>
                <w:rFonts w:ascii="Arial"/>
                <w:b/>
                <w:color w:val="2B2A29"/>
                <w:w w:val="95"/>
                <w:sz w:val="22"/>
              </w:rPr>
              <w:t>Name</w:t>
            </w:r>
          </w:p>
          <w:p>
            <w:pPr>
              <w:pStyle w:val="17"/>
              <w:spacing w:before="112"/>
              <w:ind w:left="511"/>
              <w:rPr>
                <w:rFonts w:ascii="Arial"/>
                <w:b/>
                <w:sz w:val="22"/>
              </w:rPr>
            </w:pPr>
            <w:r>
              <w:rPr>
                <w:rFonts w:ascii="Arial"/>
                <w:b/>
                <w:color w:val="2B2A29"/>
                <w:w w:val="95"/>
                <w:sz w:val="22"/>
              </w:rPr>
              <w:t>名称</w:t>
            </w:r>
          </w:p>
        </w:tc>
        <w:tc>
          <w:tcPr>
            <w:tcW w:w="2491" w:type="dxa"/>
            <w:tcBorders>
              <w:top w:val="single" w:color="2B2A29" w:sz="4" w:space="0"/>
              <w:bottom w:val="single" w:color="2B2A29" w:sz="4" w:space="0"/>
            </w:tcBorders>
          </w:tcPr>
          <w:p>
            <w:r>
              <w:rPr>
                <w:rFonts w:ascii="Arial"/>
                <w:b/>
                <w:color w:val="2B2A29"/>
                <w:w w:val="90"/>
                <w:sz w:val="22"/>
              </w:rPr>
              <w:t>Location</w:t>
            </w:r>
          </w:p>
          <w:p>
            <w:pPr>
              <w:pStyle w:val="17"/>
              <w:spacing w:before="112"/>
              <w:ind w:left="478"/>
              <w:rPr>
                <w:rFonts w:ascii="Arial"/>
                <w:b/>
                <w:sz w:val="22"/>
              </w:rPr>
            </w:pPr>
            <w:r>
              <w:rPr>
                <w:rFonts w:ascii="Arial"/>
                <w:b/>
                <w:color w:val="2B2A29"/>
                <w:w w:val="90"/>
                <w:sz w:val="22"/>
              </w:rPr>
              <w:t>地方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082" w:type="dxa"/>
            <w:tcBorders>
              <w:top w:val="single" w:color="2B2A29" w:sz="4" w:space="0"/>
            </w:tcBorders>
          </w:tcPr>
          <w:p>
            <w:r>
              <w:rPr>
                <w:rFonts w:ascii="Arial"/>
                <w:color w:val="2B2A29"/>
                <w:w w:val="86"/>
                <w:sz w:val="22"/>
              </w:rPr>
              <w:t>1</w:t>
            </w:r>
          </w:p>
          <w:p>
            <w:pPr>
              <w:pStyle w:val="17"/>
              <w:spacing w:before="103"/>
              <w:ind w:left="-1"/>
              <w:rPr>
                <w:rFonts w:ascii="Arial"/>
                <w:sz w:val="22"/>
              </w:rPr>
            </w:pPr>
            <w:r>
              <w:rPr>
                <w:rFonts w:ascii="Arial"/>
                <w:color w:val="2B2A29"/>
                <w:w w:val="86"/>
                <w:sz w:val="22"/>
              </w:rPr>
              <w:t>1.</w:t>
            </w:r>
          </w:p>
        </w:tc>
        <w:tc>
          <w:tcPr>
            <w:tcW w:w="1953" w:type="dxa"/>
            <w:tcBorders>
              <w:top w:val="single" w:color="2B2A29" w:sz="4" w:space="0"/>
            </w:tcBorders>
          </w:tcPr>
          <w:p>
            <w:r>
              <w:rPr>
                <w:rFonts w:ascii="Arial"/>
                <w:color w:val="2B2A29"/>
                <w:w w:val="95"/>
                <w:sz w:val="22"/>
              </w:rPr>
              <w:t>Marketing</w:t>
            </w:r>
          </w:p>
          <w:p>
            <w:pPr>
              <w:pStyle w:val="17"/>
              <w:spacing w:before="103"/>
              <w:ind w:left="511"/>
              <w:rPr>
                <w:rFonts w:ascii="Arial"/>
                <w:sz w:val="22"/>
              </w:rPr>
            </w:pPr>
            <w:r>
              <w:rPr>
                <w:rFonts w:ascii="Arial"/>
                <w:color w:val="2B2A29"/>
                <w:w w:val="95"/>
                <w:sz w:val="22"/>
              </w:rPr>
              <w:t>营销</w:t>
            </w:r>
          </w:p>
        </w:tc>
        <w:tc>
          <w:tcPr>
            <w:tcW w:w="2491" w:type="dxa"/>
            <w:tcBorders>
              <w:top w:val="single" w:color="2B2A29" w:sz="4" w:space="0"/>
            </w:tcBorders>
          </w:tcPr>
          <w:p>
            <w:r>
              <w:rPr>
                <w:rFonts w:ascii="Arial"/>
                <w:color w:val="2B2A29"/>
                <w:w w:val="95"/>
                <w:sz w:val="22"/>
              </w:rPr>
              <w:t>Building-1</w:t>
            </w:r>
          </w:p>
          <w:p>
            <w:pPr>
              <w:pStyle w:val="17"/>
              <w:spacing w:before="103"/>
              <w:ind w:left="478"/>
              <w:rPr>
                <w:rFonts w:ascii="Arial"/>
                <w:sz w:val="22"/>
              </w:rPr>
            </w:pPr>
            <w:r>
              <w:rPr>
                <w:rFonts w:ascii="Arial"/>
                <w:color w:val="2B2A29"/>
                <w:w w:val="95"/>
                <w:sz w:val="22"/>
              </w:rPr>
              <w:t>建筑物-1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082" w:type="dxa"/>
          </w:tcPr>
          <w:p>
            <w:r>
              <w:rPr>
                <w:rFonts w:ascii="Arial"/>
                <w:color w:val="2B2A29"/>
                <w:w w:val="86"/>
                <w:sz w:val="22"/>
              </w:rPr>
              <w:t>2</w:t>
            </w:r>
          </w:p>
          <w:p>
            <w:pPr>
              <w:pStyle w:val="17"/>
              <w:spacing w:before="73"/>
              <w:ind w:left="-1"/>
              <w:rPr>
                <w:rFonts w:ascii="Arial"/>
                <w:sz w:val="22"/>
              </w:rPr>
            </w:pPr>
            <w:r>
              <w:rPr>
                <w:rFonts w:ascii="Arial"/>
                <w:color w:val="2B2A29"/>
                <w:w w:val="86"/>
                <w:sz w:val="22"/>
              </w:rPr>
              <w:t>2.</w:t>
            </w:r>
          </w:p>
        </w:tc>
        <w:tc>
          <w:tcPr>
            <w:tcW w:w="1953" w:type="dxa"/>
          </w:tcPr>
          <w:p>
            <w:r>
              <w:rPr>
                <w:rFonts w:ascii="Arial"/>
                <w:color w:val="2B2A29"/>
                <w:w w:val="90"/>
                <w:sz w:val="22"/>
              </w:rPr>
              <w:t>Sales</w:t>
            </w:r>
          </w:p>
          <w:p>
            <w:pPr>
              <w:pStyle w:val="17"/>
              <w:spacing w:before="73"/>
              <w:ind w:left="511"/>
              <w:rPr>
                <w:rFonts w:ascii="Arial"/>
                <w:sz w:val="22"/>
              </w:rPr>
            </w:pPr>
            <w:r>
              <w:rPr>
                <w:rFonts w:ascii="Arial"/>
                <w:color w:val="2B2A29"/>
                <w:w w:val="90"/>
                <w:sz w:val="22"/>
              </w:rPr>
              <w:t>销售额</w:t>
            </w:r>
          </w:p>
        </w:tc>
        <w:tc>
          <w:tcPr>
            <w:tcW w:w="2491" w:type="dxa"/>
          </w:tcPr>
          <w:p>
            <w:r>
              <w:rPr>
                <w:rFonts w:ascii="Arial"/>
                <w:color w:val="2B2A29"/>
                <w:w w:val="95"/>
                <w:sz w:val="22"/>
              </w:rPr>
              <w:t>Building-2</w:t>
            </w:r>
          </w:p>
          <w:p>
            <w:pPr>
              <w:pStyle w:val="17"/>
              <w:spacing w:before="73"/>
              <w:ind w:left="478"/>
              <w:rPr>
                <w:rFonts w:ascii="Arial"/>
                <w:sz w:val="22"/>
              </w:rPr>
            </w:pPr>
            <w:r>
              <w:rPr>
                <w:rFonts w:ascii="Arial"/>
                <w:color w:val="2B2A29"/>
                <w:w w:val="95"/>
                <w:sz w:val="22"/>
              </w:rPr>
              <w:t>建筑-2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082" w:type="dxa"/>
            <w:tcBorders>
              <w:bottom w:val="single" w:color="2B2A29" w:sz="4" w:space="0"/>
            </w:tcBorders>
          </w:tcPr>
          <w:p>
            <w:r>
              <w:rPr>
                <w:rFonts w:ascii="Arial"/>
                <w:color w:val="2B2A29"/>
                <w:w w:val="86"/>
                <w:sz w:val="22"/>
              </w:rPr>
              <w:t>3</w:t>
            </w:r>
          </w:p>
          <w:p>
            <w:pPr>
              <w:pStyle w:val="17"/>
              <w:spacing w:before="73"/>
              <w:ind w:left="-1"/>
              <w:rPr>
                <w:rFonts w:ascii="Arial"/>
                <w:sz w:val="22"/>
              </w:rPr>
            </w:pPr>
            <w:r>
              <w:rPr>
                <w:rFonts w:ascii="Arial"/>
                <w:color w:val="2B2A29"/>
                <w:w w:val="86"/>
                <w:sz w:val="22"/>
              </w:rPr>
              <w:t>3.</w:t>
            </w:r>
          </w:p>
        </w:tc>
        <w:tc>
          <w:tcPr>
            <w:tcW w:w="1953" w:type="dxa"/>
            <w:tcBorders>
              <w:bottom w:val="single" w:color="2B2A29" w:sz="4" w:space="0"/>
            </w:tcBorders>
          </w:tcPr>
          <w:p>
            <w:r>
              <w:rPr>
                <w:rFonts w:ascii="Arial"/>
                <w:color w:val="2B2A29"/>
                <w:w w:val="90"/>
                <w:sz w:val="22"/>
              </w:rPr>
              <w:t>Engineering</w:t>
            </w:r>
          </w:p>
          <w:p>
            <w:pPr>
              <w:pStyle w:val="17"/>
              <w:spacing w:before="73"/>
              <w:ind w:left="511"/>
              <w:rPr>
                <w:rFonts w:ascii="Arial"/>
                <w:sz w:val="22"/>
              </w:rPr>
            </w:pPr>
            <w:r>
              <w:rPr>
                <w:rFonts w:ascii="Arial"/>
                <w:color w:val="2B2A29"/>
                <w:w w:val="90"/>
                <w:sz w:val="22"/>
              </w:rPr>
              <w:t>工程</w:t>
            </w:r>
          </w:p>
        </w:tc>
        <w:tc>
          <w:tcPr>
            <w:tcW w:w="2491" w:type="dxa"/>
            <w:tcBorders>
              <w:bottom w:val="single" w:color="2B2A29" w:sz="4" w:space="0"/>
            </w:tcBorders>
          </w:tcPr>
          <w:p>
            <w:r>
              <w:rPr>
                <w:rFonts w:ascii="Arial"/>
                <w:color w:val="2B2A29"/>
                <w:w w:val="95"/>
                <w:sz w:val="22"/>
              </w:rPr>
              <w:t>Building-1</w:t>
            </w:r>
          </w:p>
          <w:p>
            <w:pPr>
              <w:pStyle w:val="17"/>
              <w:spacing w:before="73"/>
              <w:ind w:left="477"/>
              <w:rPr>
                <w:rFonts w:ascii="Arial"/>
                <w:sz w:val="22"/>
              </w:rPr>
            </w:pPr>
            <w:r>
              <w:rPr>
                <w:rFonts w:ascii="Arial"/>
                <w:color w:val="2B2A29"/>
                <w:w w:val="95"/>
                <w:sz w:val="22"/>
              </w:rPr>
              <w:t>建筑物-1</w:t>
            </w:r>
          </w:p>
        </w:tc>
      </w:tr>
    </w:tbl>
    <w:p>
      <w:pPr>
        <w:pStyle w:val="11"/>
        <w:spacing w:before="5"/>
        <w:rPr>
          <w:i/>
          <w:sz w:val="27"/>
        </w:rPr>
      </w:pPr>
    </w:p>
    <w:p>
      <w:r>
        <w:rPr>
          <w:color w:val="2B2A29"/>
          <w:w w:val="105"/>
        </w:rPr>
        <w:t xml:space="preserve">Table </w:t>
      </w:r>
      <w:r>
        <w:rPr>
          <w:color w:val="0000FF"/>
          <w:w w:val="105"/>
        </w:rPr>
        <w:t xml:space="preserve">10-8 </w:t>
      </w:r>
      <w:r>
        <w:rPr>
          <w:color w:val="2B2A29"/>
          <w:w w:val="105"/>
        </w:rPr>
        <w:t>represents the result set you would get with the previous SELECT</w:t>
      </w:r>
      <w:r>
        <w:rPr>
          <w:color w:val="2B2A29"/>
          <w:spacing w:val="1"/>
          <w:w w:val="105"/>
        </w:rPr>
        <w:t xml:space="preserve"> </w:t>
      </w:r>
      <w:r>
        <w:rPr>
          <w:color w:val="2B2A29"/>
          <w:w w:val="105"/>
        </w:rPr>
        <w:t>statement. Notice that it is the same as the whole database table. This is true because</w:t>
      </w:r>
      <w:r>
        <w:rPr>
          <w:color w:val="2B2A29"/>
          <w:spacing w:val="1"/>
          <w:w w:val="105"/>
        </w:rPr>
        <w:t xml:space="preserve"> </w:t>
      </w:r>
      <w:r>
        <w:rPr>
          <w:color w:val="2B2A29"/>
          <w:w w:val="105"/>
        </w:rPr>
        <w:t>we</w:t>
      </w:r>
      <w:r>
        <w:rPr>
          <w:color w:val="2B2A29"/>
          <w:spacing w:val="3"/>
          <w:w w:val="105"/>
        </w:rPr>
        <w:t xml:space="preserve"> </w:t>
      </w:r>
      <w:r>
        <w:rPr>
          <w:color w:val="2B2A29"/>
          <w:w w:val="105"/>
        </w:rPr>
        <w:t>asked</w:t>
      </w:r>
      <w:r>
        <w:rPr>
          <w:color w:val="2B2A29"/>
          <w:spacing w:val="3"/>
          <w:w w:val="105"/>
        </w:rPr>
        <w:t xml:space="preserve"> </w:t>
      </w:r>
      <w:r>
        <w:rPr>
          <w:color w:val="2B2A29"/>
          <w:w w:val="105"/>
        </w:rPr>
        <w:t>the</w:t>
      </w:r>
      <w:r>
        <w:rPr>
          <w:color w:val="2B2A29"/>
          <w:spacing w:val="3"/>
          <w:w w:val="105"/>
        </w:rPr>
        <w:t xml:space="preserve"> </w:t>
      </w:r>
      <w:r>
        <w:rPr>
          <w:color w:val="2B2A29"/>
          <w:w w:val="105"/>
        </w:rPr>
        <w:t>DBMS</w:t>
      </w:r>
      <w:r>
        <w:rPr>
          <w:color w:val="2B2A29"/>
          <w:spacing w:val="3"/>
          <w:w w:val="105"/>
        </w:rPr>
        <w:t xml:space="preserve"> </w:t>
      </w:r>
      <w:r>
        <w:rPr>
          <w:color w:val="2B2A29"/>
          <w:w w:val="105"/>
        </w:rPr>
        <w:t>to</w:t>
      </w:r>
      <w:r>
        <w:rPr>
          <w:color w:val="2B2A29"/>
          <w:spacing w:val="3"/>
          <w:w w:val="105"/>
        </w:rPr>
        <w:t xml:space="preserve"> </w:t>
      </w:r>
      <w:r>
        <w:rPr>
          <w:color w:val="2B2A29"/>
          <w:w w:val="105"/>
        </w:rPr>
        <w:t>return</w:t>
      </w:r>
      <w:r>
        <w:rPr>
          <w:color w:val="2B2A29"/>
          <w:spacing w:val="4"/>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records</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database</w:t>
      </w:r>
      <w:r>
        <w:rPr>
          <w:color w:val="2B2A29"/>
          <w:spacing w:val="4"/>
          <w:w w:val="105"/>
        </w:rPr>
        <w:t xml:space="preserve"> </w:t>
      </w:r>
      <w:r>
        <w:rPr>
          <w:color w:val="2B2A29"/>
          <w:w w:val="105"/>
        </w:rPr>
        <w:t>table</w:t>
      </w:r>
      <w:r>
        <w:rPr>
          <w:color w:val="2B2A29"/>
          <w:spacing w:val="3"/>
          <w:w w:val="105"/>
        </w:rPr>
        <w:t xml:space="preserve"> </w:t>
      </w:r>
      <w:r>
        <w:rPr>
          <w:color w:val="2B2A29"/>
          <w:w w:val="105"/>
        </w:rPr>
        <w:t>and</w:t>
      </w:r>
      <w:r>
        <w:rPr>
          <w:color w:val="2B2A29"/>
          <w:spacing w:val="3"/>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columns/</w:t>
      </w:r>
      <w:r>
        <w:rPr>
          <w:color w:val="2B2A29"/>
          <w:spacing w:val="-54"/>
          <w:w w:val="105"/>
        </w:rPr>
        <w:t xml:space="preserve"> </w:t>
      </w:r>
      <w:r>
        <w:rPr>
          <w:color w:val="2B2A29"/>
          <w:w w:val="110"/>
        </w:rPr>
        <w:t>fields.</w:t>
      </w:r>
    </w:p>
    <w:p>
      <w:pPr>
        <w:pStyle w:val="11"/>
        <w:spacing w:line="304" w:lineRule="auto"/>
        <w:ind w:left="529" w:right="373" w:firstLine="359"/>
      </w:pPr>
      <w:r>
        <w:rPr>
          <w:color w:val="2B2A29"/>
          <w:w w:val="105"/>
        </w:rPr>
        <w:t>表</w:t>
      </w:r>
      <w:r>
        <w:rPr>
          <w:color w:val="0000FF"/>
          <w:w w:val="105"/>
        </w:rPr>
        <w:t>10-8</w:t>
      </w:r>
      <w:r>
        <w:rPr>
          <w:color w:val="2B2A29"/>
          <w:w w:val="105"/>
        </w:rPr>
        <w:t>表示使用上一条SELECT语句将得到的结果集。注意，它与整个数据库表相同。这是正确的，因为我们要求DBMS返回数据库表中</w:t>
      </w:r>
      <w:r>
        <w:rPr>
          <w:color w:val="2B2A29"/>
          <w:spacing w:val="3"/>
          <w:w w:val="105"/>
        </w:rPr>
        <w:t>的</w:t>
      </w:r>
      <w:r>
        <w:rPr>
          <w:color w:val="2B2A29"/>
          <w:w w:val="105"/>
        </w:rPr>
        <w:t>所有记录和所有列/</w:t>
      </w:r>
      <w:r>
        <w:rPr>
          <w:color w:val="2B2A29"/>
          <w:w w:val="110"/>
        </w:rPr>
        <w:t>字段。</w:t>
      </w:r>
    </w:p>
    <w:p>
      <w:r>
        <w:rPr>
          <w:color w:val="2B2A29"/>
          <w:w w:val="105"/>
        </w:rPr>
        <w:t>A</w:t>
      </w:r>
      <w:r>
        <w:rPr>
          <w:color w:val="2B2A29"/>
          <w:spacing w:val="-9"/>
          <w:w w:val="105"/>
        </w:rPr>
        <w:t xml:space="preserve"> </w:t>
      </w:r>
      <w:r>
        <w:rPr>
          <w:color w:val="2B2A29"/>
          <w:w w:val="105"/>
        </w:rPr>
        <w:t>shortcut</w:t>
      </w:r>
      <w:r>
        <w:rPr>
          <w:color w:val="2B2A29"/>
          <w:spacing w:val="-9"/>
          <w:w w:val="105"/>
        </w:rPr>
        <w:t xml:space="preserve"> </w:t>
      </w:r>
      <w:r>
        <w:rPr>
          <w:color w:val="2B2A29"/>
          <w:w w:val="105"/>
        </w:rPr>
        <w:t>for</w:t>
      </w:r>
      <w:r>
        <w:rPr>
          <w:color w:val="2B2A29"/>
          <w:spacing w:val="-9"/>
          <w:w w:val="105"/>
        </w:rPr>
        <w:t xml:space="preserve"> </w:t>
      </w:r>
      <w:r>
        <w:rPr>
          <w:color w:val="2B2A29"/>
          <w:w w:val="105"/>
        </w:rPr>
        <w:t>retrieving</w:t>
      </w:r>
      <w:r>
        <w:rPr>
          <w:color w:val="2B2A29"/>
          <w:spacing w:val="-9"/>
          <w:w w:val="105"/>
        </w:rPr>
        <w:t xml:space="preserve"> </w:t>
      </w:r>
      <w:r>
        <w:rPr>
          <w:color w:val="2B2A29"/>
          <w:w w:val="105"/>
        </w:rPr>
        <w:t>all</w:t>
      </w:r>
      <w:r>
        <w:rPr>
          <w:color w:val="2B2A29"/>
          <w:spacing w:val="-9"/>
          <w:w w:val="105"/>
        </w:rPr>
        <w:t xml:space="preserve"> </w:t>
      </w:r>
      <w:r>
        <w:rPr>
          <w:color w:val="2B2A29"/>
          <w:w w:val="105"/>
        </w:rPr>
        <w:t>the</w:t>
      </w:r>
      <w:r>
        <w:rPr>
          <w:color w:val="2B2A29"/>
          <w:spacing w:val="-8"/>
          <w:w w:val="105"/>
        </w:rPr>
        <w:t xml:space="preserve"> </w:t>
      </w:r>
      <w:r>
        <w:rPr>
          <w:color w:val="2B2A29"/>
          <w:w w:val="105"/>
        </w:rPr>
        <w:t>fields</w:t>
      </w:r>
      <w:r>
        <w:rPr>
          <w:color w:val="2B2A29"/>
          <w:spacing w:val="-9"/>
          <w:w w:val="105"/>
        </w:rPr>
        <w:t xml:space="preserve"> </w:t>
      </w:r>
      <w:r>
        <w:rPr>
          <w:color w:val="2B2A29"/>
          <w:w w:val="105"/>
        </w:rPr>
        <w:t>in</w:t>
      </w:r>
      <w:r>
        <w:rPr>
          <w:color w:val="2B2A29"/>
          <w:spacing w:val="-9"/>
          <w:w w:val="105"/>
        </w:rPr>
        <w:t xml:space="preserve"> </w:t>
      </w:r>
      <w:r>
        <w:rPr>
          <w:color w:val="2B2A29"/>
          <w:w w:val="105"/>
        </w:rPr>
        <w:t>an</w:t>
      </w:r>
      <w:r>
        <w:rPr>
          <w:color w:val="2B2A29"/>
          <w:spacing w:val="-9"/>
          <w:w w:val="105"/>
        </w:rPr>
        <w:t xml:space="preserve"> </w:t>
      </w:r>
      <w:r>
        <w:rPr>
          <w:color w:val="2B2A29"/>
          <w:w w:val="105"/>
        </w:rPr>
        <w:t>SQL</w:t>
      </w:r>
      <w:r>
        <w:rPr>
          <w:color w:val="2B2A29"/>
          <w:spacing w:val="-9"/>
          <w:w w:val="105"/>
        </w:rPr>
        <w:t xml:space="preserve"> </w:t>
      </w:r>
      <w:r>
        <w:rPr>
          <w:rFonts w:ascii="宋体" w:hAnsi="宋体"/>
          <w:color w:val="2B2A29"/>
          <w:w w:val="105"/>
        </w:rPr>
        <w:t>SELECT</w:t>
      </w:r>
      <w:r>
        <w:rPr>
          <w:rFonts w:ascii="宋体" w:hAnsi="宋体"/>
          <w:color w:val="2B2A29"/>
          <w:spacing w:val="-66"/>
          <w:w w:val="105"/>
        </w:rPr>
        <w:t xml:space="preserve"> </w:t>
      </w:r>
      <w:r>
        <w:rPr>
          <w:color w:val="2B2A29"/>
          <w:w w:val="105"/>
        </w:rPr>
        <w:t>statement</w:t>
      </w:r>
      <w:r>
        <w:rPr>
          <w:color w:val="2B2A29"/>
          <w:spacing w:val="-9"/>
          <w:w w:val="105"/>
        </w:rPr>
        <w:t xml:space="preserve"> </w:t>
      </w:r>
      <w:r>
        <w:rPr>
          <w:color w:val="2B2A29"/>
          <w:w w:val="105"/>
        </w:rPr>
        <w:t>is</w:t>
      </w:r>
      <w:r>
        <w:rPr>
          <w:color w:val="2B2A29"/>
          <w:spacing w:val="-9"/>
          <w:w w:val="105"/>
        </w:rPr>
        <w:t xml:space="preserve"> </w:t>
      </w:r>
      <w:r>
        <w:rPr>
          <w:color w:val="2B2A29"/>
          <w:w w:val="105"/>
        </w:rPr>
        <w:t>to</w:t>
      </w:r>
      <w:r>
        <w:rPr>
          <w:color w:val="2B2A29"/>
          <w:spacing w:val="-9"/>
          <w:w w:val="105"/>
        </w:rPr>
        <w:t xml:space="preserve"> </w:t>
      </w:r>
      <w:r>
        <w:rPr>
          <w:color w:val="2B2A29"/>
          <w:w w:val="105"/>
        </w:rPr>
        <w:t>use</w:t>
      </w:r>
      <w:r>
        <w:rPr>
          <w:color w:val="2B2A29"/>
          <w:spacing w:val="-8"/>
          <w:w w:val="105"/>
        </w:rPr>
        <w:t xml:space="preserve"> </w:t>
      </w:r>
      <w:r>
        <w:rPr>
          <w:color w:val="2B2A29"/>
          <w:w w:val="105"/>
        </w:rPr>
        <w:t>the</w:t>
      </w:r>
      <w:r>
        <w:rPr>
          <w:color w:val="2B2A29"/>
          <w:spacing w:val="-9"/>
          <w:w w:val="105"/>
        </w:rPr>
        <w:t xml:space="preserve"> </w:t>
      </w:r>
      <w:r>
        <w:rPr>
          <w:rFonts w:ascii="Cambria" w:hAnsi="Cambria"/>
          <w:color w:val="2B2A29"/>
          <w:w w:val="105"/>
        </w:rPr>
        <w:t>∗</w:t>
      </w:r>
    </w:p>
    <w:p>
      <w:pPr>
        <w:pStyle w:val="11"/>
        <w:spacing w:line="263" w:lineRule="exact"/>
        <w:ind w:left="173"/>
        <w:jc w:val="center"/>
        <w:rPr>
          <w:rFonts w:ascii="Cambria" w:hAnsi="Cambria"/>
        </w:rPr>
      </w:pPr>
      <w:r>
        <w:rPr>
          <w:color w:val="2B2A29"/>
          <w:w w:val="105"/>
        </w:rPr>
        <w:t>检索SQL</w:t>
      </w:r>
      <w:r>
        <w:t xml:space="preserve"> </w:t>
      </w:r>
      <w:r>
        <w:rPr>
          <w:rFonts w:ascii="宋体" w:hAnsi="宋体"/>
          <w:color w:val="2B2A29"/>
          <w:w w:val="105"/>
        </w:rPr>
        <w:t>SELECT</w:t>
      </w:r>
      <w:r>
        <w:rPr>
          <w:color w:val="2B2A29"/>
          <w:w w:val="105"/>
        </w:rPr>
        <w:t>语句中所有字段的快捷</w:t>
      </w:r>
      <w:r>
        <w:rPr>
          <w:color w:val="2B2A29"/>
          <w:spacing w:val="-9"/>
          <w:w w:val="105"/>
        </w:rPr>
        <w:t>方式</w:t>
      </w:r>
      <w:r>
        <w:rPr>
          <w:color w:val="2B2A29"/>
          <w:w w:val="105"/>
        </w:rPr>
        <w:t>是使用</w:t>
      </w:r>
      <w:r>
        <w:rPr>
          <w:rFonts w:ascii="Cambria" w:hAnsi="Cambria"/>
          <w:color w:val="2B2A29"/>
          <w:w w:val="105"/>
        </w:rPr>
        <w:t>*</w:t>
      </w:r>
    </w:p>
    <w:p>
      <w:r>
        <w:rPr>
          <w:color w:val="2B2A29"/>
          <w:w w:val="105"/>
        </w:rPr>
        <w:t>character</w:t>
      </w:r>
      <w:r>
        <w:rPr>
          <w:color w:val="2B2A29"/>
          <w:spacing w:val="1"/>
          <w:w w:val="105"/>
        </w:rPr>
        <w:t xml:space="preserve"> </w:t>
      </w:r>
      <w:r>
        <w:rPr>
          <w:color w:val="2B2A29"/>
          <w:w w:val="105"/>
        </w:rPr>
        <w:t>in</w:t>
      </w:r>
      <w:r>
        <w:rPr>
          <w:color w:val="2B2A29"/>
          <w:spacing w:val="2"/>
          <w:w w:val="105"/>
        </w:rPr>
        <w:t xml:space="preserve"> </w:t>
      </w:r>
      <w:r>
        <w:rPr>
          <w:color w:val="2B2A29"/>
          <w:w w:val="105"/>
        </w:rPr>
        <w:t>place</w:t>
      </w:r>
      <w:r>
        <w:rPr>
          <w:color w:val="2B2A29"/>
          <w:spacing w:val="2"/>
          <w:w w:val="105"/>
        </w:rPr>
        <w:t xml:space="preserve"> </w:t>
      </w:r>
      <w:r>
        <w:rPr>
          <w:color w:val="2B2A29"/>
          <w:w w:val="105"/>
        </w:rPr>
        <w:t>of</w:t>
      </w:r>
      <w:r>
        <w:rPr>
          <w:color w:val="2B2A29"/>
          <w:spacing w:val="1"/>
          <w:w w:val="105"/>
        </w:rPr>
        <w:t xml:space="preserve"> </w:t>
      </w:r>
      <w:r>
        <w:rPr>
          <w:color w:val="2B2A29"/>
          <w:w w:val="105"/>
        </w:rPr>
        <w:t>listing</w:t>
      </w:r>
      <w:r>
        <w:rPr>
          <w:color w:val="2B2A29"/>
          <w:spacing w:val="2"/>
          <w:w w:val="105"/>
        </w:rPr>
        <w:t xml:space="preserve"> </w:t>
      </w:r>
      <w:r>
        <w:rPr>
          <w:color w:val="2B2A29"/>
          <w:w w:val="105"/>
        </w:rPr>
        <w:t>the</w:t>
      </w:r>
      <w:r>
        <w:rPr>
          <w:color w:val="2B2A29"/>
          <w:spacing w:val="2"/>
          <w:w w:val="105"/>
        </w:rPr>
        <w:t xml:space="preserve"> </w:t>
      </w:r>
      <w:r>
        <w:rPr>
          <w:color w:val="2B2A29"/>
          <w:w w:val="105"/>
        </w:rPr>
        <w:t>table</w:t>
      </w:r>
      <w:r>
        <w:rPr>
          <w:color w:val="2B2A29"/>
          <w:spacing w:val="1"/>
          <w:w w:val="105"/>
        </w:rPr>
        <w:t xml:space="preserve"> </w:t>
      </w:r>
      <w:r>
        <w:rPr>
          <w:color w:val="2B2A29"/>
          <w:w w:val="105"/>
        </w:rPr>
        <w:t>columns.</w:t>
      </w:r>
      <w:r>
        <w:rPr>
          <w:color w:val="2B2A29"/>
          <w:spacing w:val="2"/>
          <w:w w:val="105"/>
        </w:rPr>
        <w:t xml:space="preserve"> </w:t>
      </w:r>
      <w:r>
        <w:rPr>
          <w:color w:val="2B2A29"/>
          <w:w w:val="105"/>
        </w:rPr>
        <w:t>So,</w:t>
      </w:r>
      <w:r>
        <w:rPr>
          <w:color w:val="2B2A29"/>
          <w:spacing w:val="2"/>
          <w:w w:val="105"/>
        </w:rPr>
        <w:t xml:space="preserve"> </w:t>
      </w:r>
      <w:r>
        <w:rPr>
          <w:color w:val="2B2A29"/>
          <w:w w:val="105"/>
        </w:rPr>
        <w:t>the</w:t>
      </w:r>
      <w:r>
        <w:rPr>
          <w:color w:val="2B2A29"/>
          <w:spacing w:val="1"/>
          <w:w w:val="105"/>
        </w:rPr>
        <w:t xml:space="preserve"> </w:t>
      </w:r>
      <w:r>
        <w:rPr>
          <w:color w:val="2B2A29"/>
          <w:w w:val="105"/>
        </w:rPr>
        <w:t>following</w:t>
      </w:r>
      <w:r>
        <w:rPr>
          <w:color w:val="2B2A29"/>
          <w:spacing w:val="2"/>
          <w:w w:val="105"/>
        </w:rPr>
        <w:t xml:space="preserve"> </w:t>
      </w:r>
      <w:r>
        <w:rPr>
          <w:color w:val="2B2A29"/>
          <w:w w:val="105"/>
        </w:rPr>
        <w:t>statement</w:t>
      </w:r>
      <w:r>
        <w:rPr>
          <w:color w:val="2B2A29"/>
          <w:spacing w:val="2"/>
          <w:w w:val="105"/>
        </w:rPr>
        <w:t xml:space="preserve"> </w:t>
      </w:r>
      <w:r>
        <w:rPr>
          <w:color w:val="2B2A29"/>
          <w:w w:val="105"/>
        </w:rPr>
        <w:t>returns</w:t>
      </w:r>
      <w:r>
        <w:rPr>
          <w:color w:val="2B2A29"/>
          <w:spacing w:val="1"/>
          <w:w w:val="105"/>
        </w:rPr>
        <w:t xml:space="preserve"> </w:t>
      </w:r>
      <w:r>
        <w:rPr>
          <w:color w:val="2B2A29"/>
          <w:w w:val="105"/>
        </w:rPr>
        <w:t>the</w:t>
      </w:r>
      <w:r>
        <w:rPr>
          <w:color w:val="2B2A29"/>
          <w:spacing w:val="-54"/>
          <w:w w:val="105"/>
        </w:rPr>
        <w:t xml:space="preserve"> </w:t>
      </w:r>
      <w:r>
        <w:rPr>
          <w:color w:val="2B2A29"/>
          <w:w w:val="110"/>
        </w:rPr>
        <w:t>same</w:t>
      </w:r>
      <w:r>
        <w:rPr>
          <w:color w:val="2B2A29"/>
          <w:spacing w:val="-16"/>
          <w:w w:val="110"/>
        </w:rPr>
        <w:t xml:space="preserve"> </w:t>
      </w:r>
      <w:r>
        <w:rPr>
          <w:color w:val="2B2A29"/>
          <w:w w:val="110"/>
        </w:rPr>
        <w:t>result</w:t>
      </w:r>
      <w:r>
        <w:rPr>
          <w:color w:val="2B2A29"/>
          <w:spacing w:val="-16"/>
          <w:w w:val="110"/>
        </w:rPr>
        <w:t xml:space="preserve"> </w:t>
      </w:r>
      <w:r>
        <w:rPr>
          <w:color w:val="2B2A29"/>
          <w:w w:val="110"/>
        </w:rPr>
        <w:t>as</w:t>
      </w:r>
      <w:r>
        <w:rPr>
          <w:color w:val="2B2A29"/>
          <w:spacing w:val="-16"/>
          <w:w w:val="110"/>
        </w:rPr>
        <w:t xml:space="preserve"> </w:t>
      </w:r>
      <w:r>
        <w:rPr>
          <w:color w:val="2B2A29"/>
          <w:w w:val="110"/>
        </w:rPr>
        <w:t>the</w:t>
      </w:r>
      <w:r>
        <w:rPr>
          <w:color w:val="2B2A29"/>
          <w:spacing w:val="-16"/>
          <w:w w:val="110"/>
        </w:rPr>
        <w:t xml:space="preserve"> </w:t>
      </w:r>
      <w:r>
        <w:rPr>
          <w:color w:val="2B2A29"/>
          <w:w w:val="110"/>
        </w:rPr>
        <w:t>previous</w:t>
      </w:r>
      <w:r>
        <w:rPr>
          <w:color w:val="2B2A29"/>
          <w:spacing w:val="-15"/>
          <w:w w:val="110"/>
        </w:rPr>
        <w:t xml:space="preserve"> </w:t>
      </w:r>
      <w:r>
        <w:rPr>
          <w:color w:val="2B2A29"/>
          <w:w w:val="110"/>
        </w:rPr>
        <w:t>one:</w:t>
      </w:r>
    </w:p>
    <w:p>
      <w:pPr>
        <w:pStyle w:val="11"/>
        <w:spacing w:before="53" w:line="304" w:lineRule="auto"/>
        <w:ind w:left="529" w:right="266"/>
      </w:pPr>
      <w:r>
        <w:rPr>
          <w:color w:val="2B2A29"/>
          <w:w w:val="105"/>
        </w:rPr>
        <w:t>字符</w:t>
      </w:r>
      <w:r>
        <w:rPr>
          <w:color w:val="2B2A29"/>
          <w:spacing w:val="1"/>
          <w:w w:val="105"/>
        </w:rPr>
        <w:t>，</w:t>
      </w:r>
      <w:r>
        <w:rPr>
          <w:color w:val="2B2A29"/>
          <w:w w:val="105"/>
        </w:rPr>
        <w:t>而不</w:t>
      </w:r>
      <w:r>
        <w:rPr>
          <w:color w:val="2B2A29"/>
          <w:spacing w:val="2"/>
          <w:w w:val="105"/>
        </w:rPr>
        <w:t>是</w:t>
      </w:r>
      <w:r>
        <w:rPr>
          <w:color w:val="2B2A29"/>
          <w:w w:val="105"/>
        </w:rPr>
        <w:t>列出表列</w:t>
      </w:r>
      <w:r>
        <w:rPr>
          <w:color w:val="2B2A29"/>
          <w:spacing w:val="1"/>
          <w:w w:val="105"/>
        </w:rPr>
        <w:t>。</w:t>
      </w:r>
      <w:r>
        <w:rPr>
          <w:color w:val="2B2A29"/>
          <w:w w:val="105"/>
        </w:rPr>
        <w:t>因此，以下语句返回</w:t>
      </w:r>
      <w:r>
        <w:rPr>
          <w:color w:val="2B2A29"/>
          <w:spacing w:val="1"/>
          <w:w w:val="105"/>
        </w:rPr>
        <w:t>的</w:t>
      </w:r>
      <w:r>
        <w:rPr>
          <w:color w:val="2B2A29"/>
          <w:w w:val="110"/>
        </w:rPr>
        <w:t>结果与前一个相同：</w:t>
      </w:r>
    </w:p>
    <w:p>
      <w:r>
        <w:rPr>
          <w:rFonts w:ascii="宋体"/>
          <w:color w:val="2B2A29"/>
        </w:rPr>
        <w:t xml:space="preserve">SELECT </w:t>
      </w:r>
      <w:r>
        <w:rPr>
          <w:rFonts w:ascii="宋体"/>
          <w:color w:val="2B2A29"/>
          <w:position w:val="-5"/>
        </w:rPr>
        <w:t xml:space="preserve">* </w:t>
      </w:r>
      <w:r>
        <w:rPr>
          <w:rFonts w:ascii="宋体"/>
          <w:color w:val="2B2A29"/>
        </w:rPr>
        <w:t>FROM Departments;</w:t>
      </w:r>
    </w:p>
    <w:p>
      <w:pPr>
        <w:pStyle w:val="11"/>
        <w:spacing w:before="143"/>
        <w:ind w:left="529"/>
        <w:rPr>
          <w:rFonts w:ascii="宋体"/>
        </w:rPr>
      </w:pPr>
      <w:r>
        <w:rPr>
          <w:rFonts w:ascii="宋体"/>
          <w:color w:val="2B2A29"/>
        </w:rPr>
        <w:t>从部门中选择</w:t>
      </w:r>
      <w:r>
        <w:rPr>
          <w:rFonts w:ascii="宋体"/>
          <w:color w:val="2B2A29"/>
          <w:position w:val="-5"/>
        </w:rPr>
        <w:t>*</w:t>
      </w:r>
      <w:r>
        <w:rPr>
          <w:rFonts w:ascii="宋体"/>
          <w:color w:val="2B2A29"/>
        </w:rPr>
        <w:t>；</w:t>
      </w:r>
    </w:p>
    <w:p>
      <w:r>
        <w:rPr>
          <w:color w:val="2B2A29"/>
          <w:w w:val="105"/>
        </w:rPr>
        <w:t>As you probably have guessed by now, if we list only a subset of the columns in</w:t>
      </w:r>
      <w:r>
        <w:rPr>
          <w:color w:val="2B2A29"/>
          <w:spacing w:val="1"/>
          <w:w w:val="105"/>
        </w:rPr>
        <w:t xml:space="preserve"> </w:t>
      </w:r>
      <w:r>
        <w:rPr>
          <w:color w:val="2B2A29"/>
          <w:w w:val="105"/>
        </w:rPr>
        <w:t xml:space="preserve">the table in the </w:t>
      </w:r>
      <w:r>
        <w:rPr>
          <w:rFonts w:ascii="宋体"/>
          <w:color w:val="2B2A29"/>
          <w:w w:val="105"/>
        </w:rPr>
        <w:t xml:space="preserve">SELECT </w:t>
      </w:r>
      <w:r>
        <w:rPr>
          <w:color w:val="2B2A29"/>
          <w:w w:val="105"/>
        </w:rPr>
        <w:t>statement, the result set will contain only those columns and</w:t>
      </w:r>
      <w:r>
        <w:rPr>
          <w:color w:val="2B2A29"/>
          <w:spacing w:val="1"/>
          <w:w w:val="105"/>
        </w:rPr>
        <w:t xml:space="preserve"> </w:t>
      </w:r>
      <w:r>
        <w:rPr>
          <w:color w:val="2B2A29"/>
          <w:w w:val="105"/>
        </w:rPr>
        <w:t>their</w:t>
      </w:r>
      <w:r>
        <w:rPr>
          <w:color w:val="2B2A29"/>
          <w:spacing w:val="-5"/>
          <w:w w:val="105"/>
        </w:rPr>
        <w:t xml:space="preserve"> </w:t>
      </w:r>
      <w:r>
        <w:rPr>
          <w:color w:val="2B2A29"/>
          <w:w w:val="105"/>
        </w:rPr>
        <w:t>values.</w:t>
      </w:r>
      <w:r>
        <w:rPr>
          <w:color w:val="2B2A29"/>
          <w:spacing w:val="-4"/>
          <w:w w:val="105"/>
        </w:rPr>
        <w:t xml:space="preserve"> </w:t>
      </w:r>
      <w:r>
        <w:rPr>
          <w:color w:val="2B2A29"/>
          <w:w w:val="105"/>
        </w:rPr>
        <w:t>The</w:t>
      </w:r>
      <w:r>
        <w:rPr>
          <w:color w:val="2B2A29"/>
          <w:spacing w:val="-5"/>
          <w:w w:val="105"/>
        </w:rPr>
        <w:t xml:space="preserve"> </w:t>
      </w:r>
      <w:r>
        <w:rPr>
          <w:color w:val="2B2A29"/>
          <w:w w:val="105"/>
        </w:rPr>
        <w:t>following</w:t>
      </w:r>
      <w:r>
        <w:rPr>
          <w:color w:val="2B2A29"/>
          <w:spacing w:val="-4"/>
          <w:w w:val="105"/>
        </w:rPr>
        <w:t xml:space="preserve"> </w:t>
      </w:r>
      <w:r>
        <w:rPr>
          <w:color w:val="2B2A29"/>
          <w:w w:val="105"/>
        </w:rPr>
        <w:t>statement</w:t>
      </w:r>
      <w:r>
        <w:rPr>
          <w:color w:val="2B2A29"/>
          <w:spacing w:val="-5"/>
          <w:w w:val="105"/>
        </w:rPr>
        <w:t xml:space="preserve"> </w:t>
      </w:r>
      <w:r>
        <w:rPr>
          <w:color w:val="2B2A29"/>
          <w:w w:val="105"/>
        </w:rPr>
        <w:t>and</w:t>
      </w:r>
      <w:r>
        <w:rPr>
          <w:color w:val="2B2A29"/>
          <w:spacing w:val="-4"/>
          <w:w w:val="105"/>
        </w:rPr>
        <w:t xml:space="preserve"> </w:t>
      </w:r>
      <w:r>
        <w:rPr>
          <w:color w:val="2B2A29"/>
          <w:w w:val="105"/>
        </w:rPr>
        <w:t>its</w:t>
      </w:r>
      <w:r>
        <w:rPr>
          <w:color w:val="2B2A29"/>
          <w:spacing w:val="-5"/>
          <w:w w:val="105"/>
        </w:rPr>
        <w:t xml:space="preserve"> </w:t>
      </w:r>
      <w:r>
        <w:rPr>
          <w:color w:val="2B2A29"/>
          <w:w w:val="105"/>
        </w:rPr>
        <w:t>result</w:t>
      </w:r>
      <w:r>
        <w:rPr>
          <w:color w:val="2B2A29"/>
          <w:spacing w:val="-4"/>
          <w:w w:val="105"/>
        </w:rPr>
        <w:t xml:space="preserve"> </w:t>
      </w:r>
      <w:r>
        <w:rPr>
          <w:color w:val="2B2A29"/>
          <w:w w:val="105"/>
        </w:rPr>
        <w:t>set</w:t>
      </w:r>
      <w:r>
        <w:rPr>
          <w:color w:val="2B2A29"/>
          <w:spacing w:val="-5"/>
          <w:w w:val="105"/>
        </w:rPr>
        <w:t xml:space="preserve"> </w:t>
      </w:r>
      <w:r>
        <w:rPr>
          <w:color w:val="2B2A29"/>
          <w:w w:val="105"/>
        </w:rPr>
        <w:t>shown</w:t>
      </w:r>
      <w:r>
        <w:rPr>
          <w:color w:val="2B2A29"/>
          <w:spacing w:val="-4"/>
          <w:w w:val="105"/>
        </w:rPr>
        <w:t xml:space="preserve"> </w:t>
      </w:r>
      <w:r>
        <w:rPr>
          <w:color w:val="2B2A29"/>
          <w:w w:val="105"/>
        </w:rPr>
        <w:t>in</w:t>
      </w:r>
      <w:r>
        <w:rPr>
          <w:color w:val="2B2A29"/>
          <w:spacing w:val="-5"/>
          <w:w w:val="105"/>
        </w:rPr>
        <w:t xml:space="preserve"> </w:t>
      </w:r>
      <w:r>
        <w:rPr>
          <w:color w:val="2B2A29"/>
          <w:w w:val="105"/>
        </w:rPr>
        <w:t>Table</w:t>
      </w:r>
      <w:r>
        <w:rPr>
          <w:color w:val="2B2A29"/>
          <w:spacing w:val="-4"/>
          <w:w w:val="105"/>
        </w:rPr>
        <w:t xml:space="preserve"> </w:t>
      </w:r>
      <w:r>
        <w:rPr>
          <w:color w:val="0000FF"/>
          <w:w w:val="105"/>
        </w:rPr>
        <w:t>10-9</w:t>
      </w:r>
      <w:r>
        <w:rPr>
          <w:color w:val="0000FF"/>
          <w:spacing w:val="-4"/>
          <w:w w:val="105"/>
        </w:rPr>
        <w:t xml:space="preserve"> </w:t>
      </w:r>
      <w:r>
        <w:rPr>
          <w:color w:val="2B2A29"/>
          <w:w w:val="105"/>
        </w:rPr>
        <w:t>shows</w:t>
      </w:r>
      <w:r>
        <w:rPr>
          <w:color w:val="2B2A29"/>
          <w:spacing w:val="-5"/>
          <w:w w:val="105"/>
        </w:rPr>
        <w:t xml:space="preserve"> </w:t>
      </w:r>
      <w:r>
        <w:rPr>
          <w:color w:val="2B2A29"/>
          <w:w w:val="105"/>
        </w:rPr>
        <w:t>this</w:t>
      </w:r>
      <w:r>
        <w:rPr>
          <w:color w:val="2B2A29"/>
          <w:spacing w:val="-55"/>
          <w:w w:val="105"/>
        </w:rPr>
        <w:t xml:space="preserve"> </w:t>
      </w:r>
      <w:r>
        <w:rPr>
          <w:color w:val="2B2A29"/>
          <w:w w:val="110"/>
        </w:rPr>
        <w:t>behavior:</w:t>
      </w:r>
    </w:p>
    <w:p>
      <w:pPr>
        <w:pStyle w:val="11"/>
        <w:spacing w:before="153" w:line="292" w:lineRule="auto"/>
        <w:ind w:left="529" w:right="409" w:firstLine="359"/>
      </w:pPr>
      <w:r>
        <w:rPr>
          <w:color w:val="2B2A29"/>
          <w:w w:val="105"/>
        </w:rPr>
        <w:t>正如您可能已经猜到的，如果我们在</w:t>
      </w:r>
      <w:r>
        <w:rPr>
          <w:rFonts w:ascii="宋体"/>
          <w:color w:val="2B2A29"/>
          <w:w w:val="105"/>
        </w:rPr>
        <w:t>SELECT</w:t>
      </w:r>
      <w:r>
        <w:rPr>
          <w:color w:val="2B2A29"/>
          <w:w w:val="105"/>
        </w:rPr>
        <w:t>语句中只列出表中列的子集，那么结果集将只包含这些列及其值。表</w:t>
      </w:r>
      <w:r>
        <w:rPr>
          <w:color w:val="0000FF"/>
          <w:w w:val="105"/>
        </w:rPr>
        <w:t>10-9</w:t>
      </w:r>
      <w:r>
        <w:rPr>
          <w:color w:val="2B2A29"/>
          <w:w w:val="105"/>
        </w:rPr>
        <w:t>所示</w:t>
      </w:r>
      <w:r>
        <w:rPr>
          <w:color w:val="2B2A29"/>
          <w:spacing w:val="-4"/>
          <w:w w:val="105"/>
        </w:rPr>
        <w:t>的</w:t>
      </w:r>
      <w:r>
        <w:rPr>
          <w:color w:val="2B2A29"/>
          <w:w w:val="105"/>
        </w:rPr>
        <w:t>以下语句及其结果集显示</w:t>
      </w:r>
      <w:r>
        <w:rPr>
          <w:color w:val="2B2A29"/>
          <w:spacing w:val="-5"/>
          <w:w w:val="105"/>
        </w:rPr>
        <w:t>了</w:t>
      </w:r>
      <w:r>
        <w:rPr>
          <w:color w:val="2B2A29"/>
          <w:w w:val="105"/>
        </w:rPr>
        <w:t>这种</w:t>
      </w:r>
      <w:r>
        <w:rPr>
          <w:color w:val="2B2A29"/>
          <w:w w:val="110"/>
        </w:rPr>
        <w:t>行为：</w:t>
      </w:r>
    </w:p>
    <w:p>
      <w:r>
        <w:rPr>
          <w:rFonts w:ascii="宋体"/>
          <w:color w:val="2B2A29"/>
        </w:rPr>
        <w:t>SELECT DeptId, Name FROM Departments;</w:t>
      </w:r>
    </w:p>
    <w:p>
      <w:pPr>
        <w:pStyle w:val="11"/>
        <w:spacing w:before="156"/>
        <w:ind w:left="529"/>
        <w:rPr>
          <w:rFonts w:ascii="宋体"/>
        </w:rPr>
      </w:pPr>
      <w:r>
        <w:rPr>
          <w:rFonts w:ascii="宋体"/>
          <w:color w:val="2B2A29"/>
        </w:rPr>
        <w:t>选择部门ID、部门名称；</w:t>
      </w:r>
    </w:p>
    <w:p>
      <w:pPr>
        <w:spacing w:after="0"/>
        <w:rPr>
          <w:rFonts w:ascii="宋体"/>
        </w:rPr>
        <w:sectPr>
          <w:pgSz w:w="10080" w:h="14400"/>
          <w:pgMar w:top="1260" w:right="560" w:bottom="1260" w:left="560" w:header="1037" w:footer="1070" w:gutter="0"/>
          <w:cols w:space="720" w:num="1"/>
        </w:sectPr>
      </w:pPr>
    </w:p>
    <w:p>
      <w:pPr>
        <w:pStyle w:val="11"/>
        <w:spacing w:before="2"/>
        <w:rPr>
          <w:rFonts w:ascii="宋体"/>
          <w:sz w:val="13"/>
        </w:rPr>
      </w:pPr>
    </w:p>
    <w:p>
      <w:r>
        <w:rPr>
          <w:rFonts w:ascii="Cambria"/>
          <w:b/>
          <w:i/>
          <w:color w:val="2B2A29"/>
          <w:sz w:val="24"/>
        </w:rPr>
        <w:t>Table</w:t>
      </w:r>
      <w:r>
        <w:rPr>
          <w:rFonts w:ascii="Cambria"/>
          <w:b/>
          <w:i/>
          <w:color w:val="2B2A29"/>
          <w:spacing w:val="-3"/>
          <w:sz w:val="24"/>
        </w:rPr>
        <w:t xml:space="preserve"> </w:t>
      </w:r>
      <w:r>
        <w:rPr>
          <w:rFonts w:ascii="Cambria"/>
          <w:b/>
          <w:i/>
          <w:color w:val="2B2A29"/>
          <w:sz w:val="24"/>
        </w:rPr>
        <w:t>10-9.</w:t>
      </w:r>
      <w:r>
        <w:rPr>
          <w:rFonts w:ascii="Cambria"/>
          <w:b/>
          <w:i/>
          <w:color w:val="2B2A29"/>
          <w:spacing w:val="24"/>
          <w:sz w:val="24"/>
        </w:rPr>
        <w:t xml:space="preserve"> </w:t>
      </w:r>
      <w:r>
        <w:rPr>
          <w:i/>
          <w:color w:val="2B2A29"/>
          <w:sz w:val="24"/>
        </w:rPr>
        <w:t>SQL</w:t>
      </w:r>
      <w:r>
        <w:rPr>
          <w:i/>
          <w:color w:val="2B2A29"/>
          <w:spacing w:val="-6"/>
          <w:sz w:val="24"/>
        </w:rPr>
        <w:t xml:space="preserve"> </w:t>
      </w:r>
      <w:r>
        <w:rPr>
          <w:i/>
          <w:color w:val="2B2A29"/>
          <w:sz w:val="24"/>
        </w:rPr>
        <w:t>SELECT</w:t>
      </w:r>
      <w:r>
        <w:rPr>
          <w:i/>
          <w:color w:val="2B2A29"/>
          <w:spacing w:val="-6"/>
          <w:sz w:val="24"/>
        </w:rPr>
        <w:t xml:space="preserve"> </w:t>
      </w:r>
      <w:r>
        <w:rPr>
          <w:i/>
          <w:color w:val="2B2A29"/>
          <w:sz w:val="24"/>
        </w:rPr>
        <w:t>of</w:t>
      </w:r>
      <w:r>
        <w:rPr>
          <w:i/>
          <w:color w:val="2B2A29"/>
          <w:spacing w:val="-6"/>
          <w:sz w:val="24"/>
        </w:rPr>
        <w:t xml:space="preserve"> </w:t>
      </w:r>
      <w:r>
        <w:rPr>
          <w:i/>
          <w:color w:val="2B2A29"/>
          <w:sz w:val="24"/>
        </w:rPr>
        <w:t>Departments</w:t>
      </w:r>
      <w:r>
        <w:rPr>
          <w:i/>
          <w:color w:val="2B2A29"/>
          <w:spacing w:val="-57"/>
          <w:sz w:val="24"/>
        </w:rPr>
        <w:t xml:space="preserve"> </w:t>
      </w:r>
      <w:r>
        <w:rPr>
          <w:i/>
          <w:color w:val="2B2A29"/>
          <w:w w:val="105"/>
          <w:sz w:val="24"/>
        </w:rPr>
        <w:t>Result</w:t>
      </w:r>
      <w:r>
        <w:rPr>
          <w:i/>
          <w:color w:val="2B2A29"/>
          <w:spacing w:val="-12"/>
          <w:w w:val="105"/>
          <w:sz w:val="24"/>
        </w:rPr>
        <w:t xml:space="preserve"> </w:t>
      </w:r>
      <w:r>
        <w:rPr>
          <w:i/>
          <w:color w:val="2B2A29"/>
          <w:w w:val="105"/>
          <w:sz w:val="24"/>
        </w:rPr>
        <w:t>Set</w:t>
      </w:r>
      <w:r>
        <w:rPr>
          <w:i/>
          <w:color w:val="2B2A29"/>
          <w:spacing w:val="-12"/>
          <w:w w:val="105"/>
          <w:sz w:val="24"/>
        </w:rPr>
        <w:t xml:space="preserve"> </w:t>
      </w:r>
      <w:r>
        <w:rPr>
          <w:i/>
          <w:color w:val="2B2A29"/>
          <w:w w:val="105"/>
          <w:sz w:val="24"/>
        </w:rPr>
        <w:t>with</w:t>
      </w:r>
      <w:r>
        <w:rPr>
          <w:i/>
          <w:color w:val="2B2A29"/>
          <w:spacing w:val="-13"/>
          <w:w w:val="105"/>
          <w:sz w:val="24"/>
        </w:rPr>
        <w:t xml:space="preserve"> </w:t>
      </w:r>
      <w:r>
        <w:rPr>
          <w:i/>
          <w:color w:val="2B2A29"/>
          <w:w w:val="105"/>
          <w:sz w:val="24"/>
        </w:rPr>
        <w:t>Limited</w:t>
      </w:r>
      <w:r>
        <w:rPr>
          <w:i/>
          <w:color w:val="2B2A29"/>
          <w:spacing w:val="-12"/>
          <w:w w:val="105"/>
          <w:sz w:val="24"/>
        </w:rPr>
        <w:t xml:space="preserve"> </w:t>
      </w:r>
      <w:r>
        <w:rPr>
          <w:i/>
          <w:color w:val="2B2A29"/>
          <w:w w:val="105"/>
          <w:sz w:val="24"/>
        </w:rPr>
        <w:t>Columns</w:t>
      </w:r>
    </w:p>
    <w:p>
      <w:pPr>
        <w:spacing w:before="89" w:line="292" w:lineRule="auto"/>
        <w:ind w:left="2060" w:right="2547" w:firstLine="0"/>
        <w:jc w:val="left"/>
        <w:rPr>
          <w:i/>
          <w:sz w:val="24"/>
        </w:rPr>
      </w:pPr>
      <w:bookmarkStart w:id="246" w:name="_bookmark231"/>
      <w:bookmarkEnd w:id="246"/>
      <w:r>
        <w:rPr>
          <w:rFonts w:ascii="Cambria"/>
          <w:b/>
          <w:i/>
          <w:color w:val="2B2A29"/>
          <w:sz w:val="24"/>
        </w:rPr>
        <w:t>表10-9。</w:t>
      </w:r>
      <w:r>
        <w:rPr>
          <w:i/>
          <w:color w:val="2B2A29"/>
          <w:w w:val="105"/>
          <w:sz w:val="24"/>
        </w:rPr>
        <w:t>具有有限</w:t>
      </w:r>
      <w:r>
        <w:rPr>
          <w:i/>
          <w:color w:val="2B2A29"/>
          <w:spacing w:val="-12"/>
          <w:w w:val="105"/>
          <w:sz w:val="24"/>
        </w:rPr>
        <w:t>列的</w:t>
      </w:r>
      <w:r>
        <w:rPr>
          <w:i/>
          <w:color w:val="2B2A29"/>
          <w:sz w:val="24"/>
        </w:rPr>
        <w:t>部门</w:t>
      </w:r>
      <w:r>
        <w:rPr>
          <w:i/>
          <w:color w:val="2B2A29"/>
          <w:w w:val="105"/>
          <w:sz w:val="24"/>
        </w:rPr>
        <w:t>结果集</w:t>
      </w:r>
      <w:r>
        <w:rPr>
          <w:i/>
          <w:color w:val="2B2A29"/>
          <w:sz w:val="24"/>
        </w:rPr>
        <w:t>的SQL</w:t>
      </w:r>
      <w:r>
        <w:t xml:space="preserve"> </w:t>
      </w:r>
      <w:r>
        <w:rPr>
          <w:i/>
          <w:color w:val="2B2A29"/>
          <w:sz w:val="24"/>
        </w:rPr>
        <w:t>SELECT</w:t>
      </w:r>
    </w:p>
    <w:p>
      <w:pPr>
        <w:pStyle w:val="11"/>
        <w:spacing w:before="3"/>
        <w:rPr>
          <w:i/>
          <w:sz w:val="4"/>
        </w:rPr>
      </w:pPr>
      <w:r>
        <w:pict>
          <v:group id="docshapegroup234" o:spid="_x0000_s1305" o:spt="203" style="position:absolute;left:0pt;margin-left:133.5pt;margin-top:3.65pt;height:0.5pt;width:222.75pt;mso-position-horizontal-relative:page;mso-wrap-distance-bottom:0pt;mso-wrap-distance-top:0pt;z-index:-251555840;mso-width-relative:page;mso-height-relative:page;" coordorigin="2670,74" coordsize="4455,10">
            <o:lock v:ext="edit"/>
            <v:line id="_x0000_s1306" o:spid="_x0000_s1306" o:spt="20" style="position:absolute;left:2670;top:79;height:0;width:1620;" stroked="t" coordsize="21600,21600">
              <v:path arrowok="t"/>
              <v:fill focussize="0,0"/>
              <v:stroke weight="0.5pt" color="#2B2A29"/>
              <v:imagedata o:title=""/>
              <o:lock v:ext="edit"/>
            </v:line>
            <v:line id="_x0000_s1307" o:spid="_x0000_s1307" o:spt="20" style="position:absolute;left:4290;top:79;height:0;width:2835;" stroked="t" coordsize="21600,21600">
              <v:path arrowok="t"/>
              <v:fill focussize="0,0"/>
              <v:stroke weight="0.5pt" color="#2B2A29"/>
              <v:imagedata o:title=""/>
              <o:lock v:ext="edit"/>
            </v:line>
            <w10:wrap type="topAndBottom"/>
          </v:group>
        </w:pict>
      </w:r>
    </w:p>
    <w:p>
      <w:r>
        <w:rPr>
          <w:rFonts w:ascii="Arial"/>
          <w:b/>
          <w:color w:val="2B2A29"/>
          <w:w w:val="95"/>
          <w:sz w:val="22"/>
        </w:rPr>
        <w:t>DeptId</w:t>
      </w:r>
      <w:r>
        <w:rPr>
          <w:rFonts w:ascii="Arial"/>
          <w:b/>
          <w:color w:val="2B2A29"/>
          <w:w w:val="95"/>
          <w:sz w:val="22"/>
        </w:rPr>
        <w:tab/>
      </w:r>
      <w:r>
        <w:rPr>
          <w:rFonts w:ascii="Arial"/>
          <w:b/>
          <w:color w:val="2B2A29"/>
          <w:w w:val="95"/>
          <w:sz w:val="22"/>
        </w:rPr>
        <w:t>Name</w:t>
      </w:r>
    </w:p>
    <w:p>
      <w:pPr>
        <w:tabs>
          <w:tab w:val="left" w:pos="3729"/>
        </w:tabs>
        <w:spacing w:before="112"/>
        <w:ind w:left="2110" w:right="0" w:firstLine="0"/>
        <w:jc w:val="left"/>
        <w:rPr>
          <w:rFonts w:ascii="Arial"/>
          <w:b/>
          <w:sz w:val="22"/>
        </w:rPr>
      </w:pPr>
      <w:r>
        <w:rPr>
          <w:rFonts w:ascii="Arial"/>
          <w:b/>
          <w:color w:val="2B2A29"/>
          <w:w w:val="95"/>
          <w:sz w:val="22"/>
        </w:rPr>
        <w:t>部门ID名称</w:t>
      </w:r>
      <w:r>
        <w:rPr>
          <w:rFonts w:ascii="Arial"/>
          <w:b/>
          <w:color w:val="2B2A29"/>
          <w:w w:val="95"/>
          <w:sz w:val="22"/>
        </w:rPr>
        <w:tab/>
      </w:r>
    </w:p>
    <w:p>
      <w:pPr>
        <w:pStyle w:val="11"/>
        <w:spacing w:before="11"/>
        <w:rPr>
          <w:rFonts w:ascii="Arial"/>
          <w:b/>
          <w:sz w:val="6"/>
        </w:rPr>
      </w:pPr>
      <w:r>
        <w:pict>
          <v:group id="docshapegroup235" o:spid="_x0000_s1308" o:spt="203" style="position:absolute;left:0pt;margin-left:133.5pt;margin-top:5.2pt;height:0.5pt;width:222.75pt;mso-position-horizontal-relative:page;mso-wrap-distance-bottom:0pt;mso-wrap-distance-top:0pt;z-index:-251555840;mso-width-relative:page;mso-height-relative:page;" coordorigin="2670,104" coordsize="4455,10">
            <o:lock v:ext="edit"/>
            <v:line id="_x0000_s1309" o:spid="_x0000_s1309" o:spt="20" style="position:absolute;left:2670;top:109;height:0;width:1620;" stroked="t" coordsize="21600,21600">
              <v:path arrowok="t"/>
              <v:fill focussize="0,0"/>
              <v:stroke weight="0.5pt" color="#2B2A29"/>
              <v:imagedata o:title=""/>
              <o:lock v:ext="edit"/>
            </v:line>
            <v:line id="_x0000_s1310" o:spid="_x0000_s1310" o:spt="20" style="position:absolute;left:4290;top:109;height:0;width:2835;" stroked="t" coordsize="21600,21600">
              <v:path arrowok="t"/>
              <v:fill focussize="0,0"/>
              <v:stroke weight="0.5pt" color="#2B2A29"/>
              <v:imagedata o:title=""/>
              <o:lock v:ext="edit"/>
            </v:line>
            <w10:wrap type="topAndBottom"/>
          </v:group>
        </w:pict>
      </w:r>
    </w:p>
    <w:p>
      <w:r>
        <w:rPr>
          <w:rFonts w:ascii="Arial"/>
          <w:color w:val="2B2A29"/>
          <w:w w:val="95"/>
          <w:sz w:val="22"/>
        </w:rPr>
        <w:t>Marketing</w:t>
      </w:r>
    </w:p>
    <w:p>
      <w:pPr>
        <w:pStyle w:val="16"/>
        <w:numPr>
          <w:ilvl w:val="1"/>
          <w:numId w:val="228"/>
        </w:numPr>
        <w:tabs>
          <w:tab w:val="left" w:pos="3729"/>
          <w:tab w:val="left" w:pos="3731"/>
        </w:tabs>
        <w:spacing w:before="103" w:after="0" w:line="240" w:lineRule="auto"/>
        <w:ind w:left="3730" w:right="0" w:hanging="1621"/>
        <w:jc w:val="left"/>
        <w:rPr>
          <w:rFonts w:ascii="Arial"/>
          <w:sz w:val="22"/>
        </w:rPr>
      </w:pPr>
      <w:r>
        <w:rPr>
          <w:rFonts w:ascii="Arial"/>
          <w:color w:val="2B2A29"/>
          <w:w w:val="95"/>
          <w:sz w:val="22"/>
        </w:rPr>
        <w:t>营销</w:t>
      </w:r>
    </w:p>
    <w:p>
      <w:r>
        <w:rPr>
          <w:rFonts w:ascii="Arial"/>
          <w:color w:val="2B2A29"/>
          <w:w w:val="90"/>
          <w:sz w:val="22"/>
        </w:rPr>
        <w:t>Sales</w:t>
      </w:r>
    </w:p>
    <w:p>
      <w:pPr>
        <w:pStyle w:val="16"/>
        <w:numPr>
          <w:ilvl w:val="1"/>
          <w:numId w:val="228"/>
        </w:numPr>
        <w:tabs>
          <w:tab w:val="left" w:pos="3729"/>
          <w:tab w:val="left" w:pos="3731"/>
        </w:tabs>
        <w:spacing w:before="147" w:after="0" w:line="240" w:lineRule="auto"/>
        <w:ind w:left="3730" w:right="0" w:hanging="1621"/>
        <w:jc w:val="left"/>
        <w:rPr>
          <w:rFonts w:ascii="Arial"/>
          <w:sz w:val="22"/>
        </w:rPr>
      </w:pPr>
      <w:r>
        <w:rPr>
          <w:rFonts w:ascii="Arial"/>
          <w:color w:val="2B2A29"/>
          <w:w w:val="90"/>
          <w:sz w:val="22"/>
        </w:rPr>
        <w:t>销售额</w:t>
      </w:r>
    </w:p>
    <w:p>
      <w:r>
        <w:rPr>
          <w:rFonts w:ascii="Arial"/>
          <w:color w:val="2B2A29"/>
          <w:w w:val="90"/>
          <w:sz w:val="22"/>
        </w:rPr>
        <w:t>Engineering</w:t>
      </w:r>
    </w:p>
    <w:p>
      <w:pPr>
        <w:pStyle w:val="16"/>
        <w:numPr>
          <w:ilvl w:val="1"/>
          <w:numId w:val="228"/>
        </w:numPr>
        <w:tabs>
          <w:tab w:val="left" w:pos="3729"/>
          <w:tab w:val="left" w:pos="3731"/>
        </w:tabs>
        <w:spacing w:before="147" w:after="0" w:line="240" w:lineRule="auto"/>
        <w:ind w:left="3730" w:right="0" w:hanging="1621"/>
        <w:jc w:val="left"/>
        <w:rPr>
          <w:rFonts w:ascii="Arial"/>
          <w:sz w:val="22"/>
        </w:rPr>
      </w:pPr>
      <w:r>
        <w:rPr>
          <w:rFonts w:ascii="Arial"/>
          <w:color w:val="2B2A29"/>
          <w:w w:val="90"/>
          <w:sz w:val="22"/>
        </w:rPr>
        <w:t>工程</w:t>
      </w:r>
    </w:p>
    <w:p>
      <w:pPr>
        <w:pStyle w:val="11"/>
        <w:spacing w:before="11"/>
        <w:rPr>
          <w:rFonts w:ascii="Arial"/>
          <w:sz w:val="6"/>
        </w:rPr>
      </w:pPr>
      <w:r>
        <w:pict>
          <v:group id="docshapegroup236" o:spid="_x0000_s1311" o:spt="203" style="position:absolute;left:0pt;margin-left:133.5pt;margin-top:5.2pt;height:0.5pt;width:222.75pt;mso-position-horizontal-relative:page;mso-wrap-distance-bottom:0pt;mso-wrap-distance-top:0pt;z-index:-251554816;mso-width-relative:page;mso-height-relative:page;" coordorigin="2670,104" coordsize="4455,10">
            <o:lock v:ext="edit"/>
            <v:line id="_x0000_s1312" o:spid="_x0000_s1312" o:spt="20" style="position:absolute;left:4290;top:109;height:0;width:2835;" stroked="t" coordsize="21600,21600">
              <v:path arrowok="t"/>
              <v:fill focussize="0,0"/>
              <v:stroke weight="0.5pt" color="#2B2A29"/>
              <v:imagedata o:title=""/>
              <o:lock v:ext="edit"/>
            </v:line>
            <v:line id="_x0000_s1313" o:spid="_x0000_s1313" o:spt="20" style="position:absolute;left:2670;top:109;height:0;width:1620;" stroked="t" coordsize="21600,21600">
              <v:path arrowok="t"/>
              <v:fill focussize="0,0"/>
              <v:stroke weight="0.5pt" color="#2B2A29"/>
              <v:imagedata o:title=""/>
              <o:lock v:ext="edit"/>
            </v:line>
            <w10:wrap type="topAndBottom"/>
          </v:group>
        </w:pict>
      </w:r>
    </w:p>
    <w:p>
      <w:pPr>
        <w:pStyle w:val="11"/>
        <w:rPr>
          <w:rFonts w:ascii="Arial"/>
          <w:sz w:val="23"/>
        </w:rPr>
      </w:pPr>
    </w:p>
    <w:p>
      <w:r>
        <w:rPr>
          <w:color w:val="2B2A29"/>
          <w:w w:val="80"/>
        </w:rPr>
        <w:t>Filtering</w:t>
      </w:r>
      <w:r>
        <w:rPr>
          <w:color w:val="2B2A29"/>
          <w:spacing w:val="22"/>
          <w:w w:val="80"/>
        </w:rPr>
        <w:t xml:space="preserve"> </w:t>
      </w:r>
      <w:r>
        <w:rPr>
          <w:color w:val="2B2A29"/>
          <w:w w:val="80"/>
        </w:rPr>
        <w:t>Records</w:t>
      </w:r>
    </w:p>
    <w:p>
      <w:pPr>
        <w:pStyle w:val="8"/>
        <w:spacing w:before="107"/>
        <w:ind w:left="160"/>
      </w:pPr>
      <w:r>
        <w:rPr>
          <w:color w:val="2B2A29"/>
          <w:w w:val="80"/>
        </w:rPr>
        <w:t>筛选记录</w:t>
      </w:r>
    </w:p>
    <w:p>
      <w:r>
        <w:rPr>
          <w:color w:val="2B2A29"/>
          <w:w w:val="105"/>
        </w:rPr>
        <w:t>Record</w:t>
      </w:r>
      <w:r>
        <w:rPr>
          <w:color w:val="2B2A29"/>
          <w:spacing w:val="-7"/>
          <w:w w:val="105"/>
        </w:rPr>
        <w:t xml:space="preserve"> </w:t>
      </w:r>
      <w:r>
        <w:rPr>
          <w:color w:val="2B2A29"/>
          <w:w w:val="105"/>
        </w:rPr>
        <w:t>filtering</w:t>
      </w:r>
      <w:r>
        <w:rPr>
          <w:color w:val="2B2A29"/>
          <w:spacing w:val="-6"/>
          <w:w w:val="105"/>
        </w:rPr>
        <w:t xml:space="preserve"> </w:t>
      </w:r>
      <w:r>
        <w:rPr>
          <w:color w:val="2B2A29"/>
          <w:w w:val="105"/>
        </w:rPr>
        <w:t>while</w:t>
      </w:r>
      <w:r>
        <w:rPr>
          <w:color w:val="2B2A29"/>
          <w:spacing w:val="-6"/>
          <w:w w:val="105"/>
        </w:rPr>
        <w:t xml:space="preserve"> </w:t>
      </w:r>
      <w:r>
        <w:rPr>
          <w:color w:val="2B2A29"/>
          <w:w w:val="105"/>
        </w:rPr>
        <w:t>retrieval</w:t>
      </w:r>
      <w:r>
        <w:rPr>
          <w:color w:val="2B2A29"/>
          <w:spacing w:val="-6"/>
          <w:w w:val="105"/>
        </w:rPr>
        <w:t xml:space="preserve"> </w:t>
      </w:r>
      <w:r>
        <w:rPr>
          <w:color w:val="2B2A29"/>
          <w:w w:val="105"/>
        </w:rPr>
        <w:t>can</w:t>
      </w:r>
      <w:r>
        <w:rPr>
          <w:color w:val="2B2A29"/>
          <w:spacing w:val="-6"/>
          <w:w w:val="105"/>
        </w:rPr>
        <w:t xml:space="preserve"> </w:t>
      </w:r>
      <w:r>
        <w:rPr>
          <w:color w:val="2B2A29"/>
          <w:w w:val="105"/>
        </w:rPr>
        <w:t>be</w:t>
      </w:r>
      <w:r>
        <w:rPr>
          <w:color w:val="2B2A29"/>
          <w:spacing w:val="-6"/>
          <w:w w:val="105"/>
        </w:rPr>
        <w:t xml:space="preserve"> </w:t>
      </w:r>
      <w:r>
        <w:rPr>
          <w:color w:val="2B2A29"/>
          <w:w w:val="105"/>
        </w:rPr>
        <w:t>done</w:t>
      </w:r>
      <w:r>
        <w:rPr>
          <w:color w:val="2B2A29"/>
          <w:spacing w:val="-7"/>
          <w:w w:val="105"/>
        </w:rPr>
        <w:t xml:space="preserve"> </w:t>
      </w:r>
      <w:r>
        <w:rPr>
          <w:color w:val="2B2A29"/>
          <w:w w:val="105"/>
        </w:rPr>
        <w:t>with</w:t>
      </w:r>
      <w:r>
        <w:rPr>
          <w:color w:val="2B2A29"/>
          <w:spacing w:val="-6"/>
          <w:w w:val="105"/>
        </w:rPr>
        <w:t xml:space="preserve"> </w:t>
      </w:r>
      <w:r>
        <w:rPr>
          <w:color w:val="2B2A29"/>
          <w:w w:val="105"/>
        </w:rPr>
        <w:t>the</w:t>
      </w:r>
      <w:r>
        <w:rPr>
          <w:color w:val="2B2A29"/>
          <w:spacing w:val="-6"/>
          <w:w w:val="105"/>
        </w:rPr>
        <w:t xml:space="preserve"> </w:t>
      </w:r>
      <w:r>
        <w:rPr>
          <w:rFonts w:ascii="宋体"/>
          <w:color w:val="2B2A29"/>
          <w:w w:val="105"/>
        </w:rPr>
        <w:t>WHERE</w:t>
      </w:r>
      <w:r>
        <w:rPr>
          <w:rFonts w:ascii="宋体"/>
          <w:color w:val="2B2A29"/>
          <w:spacing w:val="-64"/>
          <w:w w:val="105"/>
        </w:rPr>
        <w:t xml:space="preserve"> </w:t>
      </w:r>
      <w:r>
        <w:rPr>
          <w:color w:val="2B2A29"/>
          <w:w w:val="105"/>
        </w:rPr>
        <w:t>clause</w:t>
      </w:r>
      <w:r>
        <w:rPr>
          <w:color w:val="2B2A29"/>
          <w:spacing w:val="-6"/>
          <w:w w:val="105"/>
        </w:rPr>
        <w:t xml:space="preserve"> </w:t>
      </w:r>
      <w:r>
        <w:rPr>
          <w:color w:val="2B2A29"/>
          <w:w w:val="105"/>
        </w:rPr>
        <w:t>in</w:t>
      </w:r>
      <w:r>
        <w:rPr>
          <w:color w:val="2B2A29"/>
          <w:spacing w:val="-6"/>
          <w:w w:val="105"/>
        </w:rPr>
        <w:t xml:space="preserve"> </w:t>
      </w:r>
      <w:r>
        <w:rPr>
          <w:rFonts w:ascii="宋体"/>
          <w:color w:val="2B2A29"/>
          <w:w w:val="105"/>
        </w:rPr>
        <w:t>SELECT</w:t>
      </w:r>
      <w:r>
        <w:rPr>
          <w:rFonts w:ascii="宋体"/>
          <w:color w:val="2B2A29"/>
          <w:spacing w:val="-64"/>
          <w:w w:val="105"/>
        </w:rPr>
        <w:t xml:space="preserve"> </w:t>
      </w:r>
      <w:r>
        <w:rPr>
          <w:color w:val="2B2A29"/>
          <w:w w:val="105"/>
        </w:rPr>
        <w:t>statements.</w:t>
      </w:r>
      <w:r>
        <w:rPr>
          <w:color w:val="2B2A29"/>
          <w:spacing w:val="-55"/>
          <w:w w:val="105"/>
        </w:rPr>
        <w:t xml:space="preserve"> </w:t>
      </w:r>
      <w:r>
        <w:rPr>
          <w:color w:val="2B2A29"/>
          <w:w w:val="105"/>
        </w:rPr>
        <w:t>The following SQL statement shows how to select all the departments that reside in</w:t>
      </w:r>
      <w:r>
        <w:rPr>
          <w:color w:val="2B2A29"/>
          <w:spacing w:val="1"/>
          <w:w w:val="105"/>
        </w:rPr>
        <w:t xml:space="preserve"> </w:t>
      </w:r>
      <w:r>
        <w:rPr>
          <w:color w:val="2B2A29"/>
          <w:w w:val="110"/>
        </w:rPr>
        <w:t>Building-1</w:t>
      </w:r>
      <w:r>
        <w:rPr>
          <w:color w:val="2B2A29"/>
          <w:spacing w:val="-17"/>
          <w:w w:val="110"/>
        </w:rPr>
        <w:t xml:space="preserve"> </w:t>
      </w:r>
      <w:r>
        <w:rPr>
          <w:color w:val="2B2A29"/>
          <w:w w:val="110"/>
        </w:rPr>
        <w:t>(see</w:t>
      </w:r>
      <w:r>
        <w:rPr>
          <w:color w:val="2B2A29"/>
          <w:spacing w:val="-17"/>
          <w:w w:val="110"/>
        </w:rPr>
        <w:t xml:space="preserve"> </w:t>
      </w:r>
      <w:r>
        <w:rPr>
          <w:color w:val="2B2A29"/>
          <w:w w:val="110"/>
        </w:rPr>
        <w:t>Table</w:t>
      </w:r>
      <w:r>
        <w:rPr>
          <w:color w:val="2B2A29"/>
          <w:spacing w:val="-17"/>
          <w:w w:val="110"/>
        </w:rPr>
        <w:t xml:space="preserve"> </w:t>
      </w:r>
      <w:r>
        <w:rPr>
          <w:color w:val="0000FF"/>
          <w:w w:val="110"/>
        </w:rPr>
        <w:t>10-10</w:t>
      </w:r>
      <w:r>
        <w:rPr>
          <w:color w:val="2B2A29"/>
          <w:w w:val="110"/>
        </w:rPr>
        <w:t>):</w:t>
      </w:r>
    </w:p>
    <w:p>
      <w:pPr>
        <w:pStyle w:val="11"/>
        <w:spacing w:before="200" w:line="295" w:lineRule="auto"/>
        <w:ind w:left="160" w:right="672"/>
      </w:pPr>
      <w:r>
        <w:rPr>
          <w:color w:val="2B2A29"/>
          <w:w w:val="105"/>
        </w:rPr>
        <w:t>检索时</w:t>
      </w:r>
      <w:r>
        <w:rPr>
          <w:color w:val="2B2A29"/>
          <w:spacing w:val="-6"/>
          <w:w w:val="105"/>
        </w:rPr>
        <w:t>的</w:t>
      </w:r>
      <w:r>
        <w:rPr>
          <w:color w:val="2B2A29"/>
          <w:w w:val="105"/>
        </w:rPr>
        <w:t>记录过滤可以使用</w:t>
      </w:r>
      <w:r>
        <w:rPr>
          <w:rFonts w:ascii="宋体"/>
          <w:color w:val="2B2A29"/>
          <w:w w:val="105"/>
        </w:rPr>
        <w:t>SELECT</w:t>
      </w:r>
      <w:r>
        <w:rPr>
          <w:color w:val="2B2A29"/>
          <w:w w:val="105"/>
        </w:rPr>
        <w:t>语句中</w:t>
      </w:r>
      <w:r>
        <w:rPr>
          <w:color w:val="2B2A29"/>
          <w:spacing w:val="-6"/>
          <w:w w:val="105"/>
        </w:rPr>
        <w:t>的</w:t>
      </w:r>
      <w:r>
        <w:rPr>
          <w:rFonts w:ascii="宋体"/>
          <w:color w:val="2B2A29"/>
          <w:w w:val="105"/>
        </w:rPr>
        <w:t>WHERE</w:t>
      </w:r>
      <w:r>
        <w:rPr>
          <w:color w:val="2B2A29"/>
          <w:w w:val="105"/>
        </w:rPr>
        <w:t>子句完成。以下SQL语句显示了如何选择</w:t>
      </w:r>
      <w:r>
        <w:rPr>
          <w:color w:val="2B2A29"/>
          <w:w w:val="110"/>
        </w:rPr>
        <w:t>Building-1</w:t>
      </w:r>
      <w:r>
        <w:rPr>
          <w:color w:val="2B2A29"/>
          <w:w w:val="105"/>
        </w:rPr>
        <w:t>中的所有部门</w:t>
      </w:r>
      <w:r>
        <w:rPr>
          <w:color w:val="2B2A29"/>
          <w:w w:val="110"/>
        </w:rPr>
        <w:t>（请参见表</w:t>
      </w:r>
      <w:r>
        <w:rPr>
          <w:color w:val="0000FF"/>
          <w:w w:val="110"/>
        </w:rPr>
        <w:t>10-10</w:t>
      </w:r>
      <w:r>
        <w:rPr>
          <w:color w:val="2B2A29"/>
          <w:w w:val="110"/>
        </w:rPr>
        <w:t>）：</w:t>
      </w:r>
    </w:p>
    <w:p>
      <w:r>
        <w:rPr>
          <w:rFonts w:ascii="宋体"/>
          <w:color w:val="2B2A29"/>
        </w:rPr>
        <w:t>SELECT Name FROM Departments WHERE Location = "Building-1";</w:t>
      </w:r>
    </w:p>
    <w:p>
      <w:pPr>
        <w:pStyle w:val="11"/>
        <w:spacing w:before="152"/>
        <w:ind w:left="160"/>
        <w:rPr>
          <w:rFonts w:ascii="宋体"/>
        </w:rPr>
      </w:pPr>
      <w:r>
        <w:rPr>
          <w:rFonts w:ascii="宋体"/>
          <w:color w:val="2B2A29"/>
        </w:rPr>
        <w:t>从部门选择名称WHERE Location=“Building-1”；</w:t>
      </w:r>
    </w:p>
    <w:p>
      <w:pPr>
        <w:pStyle w:val="11"/>
        <w:spacing w:before="4"/>
        <w:rPr>
          <w:rFonts w:ascii="宋体"/>
          <w:sz w:val="24"/>
        </w:rPr>
      </w:pPr>
    </w:p>
    <w:p>
      <w:r>
        <w:rPr>
          <w:rFonts w:ascii="Cambria"/>
          <w:b/>
          <w:i/>
          <w:color w:val="2B2A29"/>
          <w:w w:val="95"/>
          <w:sz w:val="24"/>
        </w:rPr>
        <w:t>Table</w:t>
      </w:r>
      <w:r>
        <w:rPr>
          <w:rFonts w:ascii="Cambria"/>
          <w:b/>
          <w:i/>
          <w:color w:val="2B2A29"/>
          <w:spacing w:val="6"/>
          <w:w w:val="95"/>
          <w:sz w:val="24"/>
        </w:rPr>
        <w:t xml:space="preserve"> </w:t>
      </w:r>
      <w:r>
        <w:rPr>
          <w:rFonts w:ascii="Cambria"/>
          <w:b/>
          <w:i/>
          <w:color w:val="2B2A29"/>
          <w:w w:val="95"/>
          <w:sz w:val="24"/>
        </w:rPr>
        <w:t>10-10.</w:t>
      </w:r>
      <w:r>
        <w:rPr>
          <w:rFonts w:ascii="Cambria"/>
          <w:b/>
          <w:i/>
          <w:color w:val="2B2A29"/>
          <w:spacing w:val="47"/>
          <w:w w:val="95"/>
          <w:sz w:val="24"/>
        </w:rPr>
        <w:t xml:space="preserve"> </w:t>
      </w:r>
      <w:r>
        <w:rPr>
          <w:i/>
          <w:color w:val="2B2A29"/>
          <w:w w:val="95"/>
          <w:sz w:val="24"/>
        </w:rPr>
        <w:t>SQL</w:t>
      </w:r>
      <w:r>
        <w:rPr>
          <w:i/>
          <w:color w:val="2B2A29"/>
          <w:spacing w:val="4"/>
          <w:w w:val="95"/>
          <w:sz w:val="24"/>
        </w:rPr>
        <w:t xml:space="preserve"> </w:t>
      </w:r>
      <w:r>
        <w:rPr>
          <w:i/>
          <w:color w:val="2B2A29"/>
          <w:w w:val="95"/>
          <w:sz w:val="24"/>
        </w:rPr>
        <w:t>SELECT</w:t>
      </w:r>
      <w:r>
        <w:rPr>
          <w:i/>
          <w:color w:val="2B2A29"/>
          <w:spacing w:val="4"/>
          <w:w w:val="95"/>
          <w:sz w:val="24"/>
        </w:rPr>
        <w:t xml:space="preserve"> </w:t>
      </w:r>
      <w:r>
        <w:rPr>
          <w:i/>
          <w:color w:val="2B2A29"/>
          <w:w w:val="95"/>
          <w:sz w:val="24"/>
        </w:rPr>
        <w:t>of</w:t>
      </w:r>
      <w:r>
        <w:rPr>
          <w:i/>
          <w:color w:val="2B2A29"/>
          <w:spacing w:val="-1"/>
          <w:w w:val="105"/>
          <w:sz w:val="24"/>
        </w:rPr>
        <w:t xml:space="preserve"> Departments</w:t>
      </w:r>
      <w:r>
        <w:rPr>
          <w:i/>
          <w:color w:val="2B2A29"/>
          <w:spacing w:val="-14"/>
          <w:w w:val="105"/>
          <w:sz w:val="24"/>
        </w:rPr>
        <w:t xml:space="preserve"> </w:t>
      </w:r>
      <w:r>
        <w:rPr>
          <w:i/>
          <w:color w:val="2B2A29"/>
          <w:w w:val="105"/>
          <w:sz w:val="24"/>
        </w:rPr>
        <w:t>Residing</w:t>
      </w:r>
      <w:r>
        <w:rPr>
          <w:i/>
          <w:color w:val="2B2A29"/>
          <w:spacing w:val="-13"/>
          <w:w w:val="105"/>
          <w:sz w:val="24"/>
        </w:rPr>
        <w:t xml:space="preserve"> </w:t>
      </w:r>
      <w:r>
        <w:rPr>
          <w:i/>
          <w:color w:val="2B2A29"/>
          <w:w w:val="105"/>
          <w:sz w:val="24"/>
        </w:rPr>
        <w:t>in</w:t>
      </w:r>
      <w:r>
        <w:rPr>
          <w:i/>
          <w:color w:val="2B2A29"/>
          <w:spacing w:val="-14"/>
          <w:w w:val="105"/>
          <w:sz w:val="24"/>
        </w:rPr>
        <w:t xml:space="preserve"> </w:t>
      </w:r>
      <w:r>
        <w:rPr>
          <w:i/>
          <w:color w:val="2B2A29"/>
          <w:w w:val="105"/>
          <w:sz w:val="24"/>
        </w:rPr>
        <w:t>Building-1</w:t>
      </w:r>
    </w:p>
    <w:p>
      <w:pPr>
        <w:spacing w:before="90"/>
        <w:ind w:left="2410" w:right="0" w:firstLine="0"/>
        <w:jc w:val="left"/>
        <w:rPr>
          <w:i/>
          <w:sz w:val="24"/>
        </w:rPr>
      </w:pPr>
      <w:r>
        <w:rPr>
          <w:rFonts w:ascii="Cambria"/>
          <w:b/>
          <w:i/>
          <w:color w:val="2B2A29"/>
          <w:w w:val="95"/>
          <w:sz w:val="24"/>
        </w:rPr>
        <w:t>表10-10。</w:t>
      </w:r>
      <w:r>
        <w:rPr>
          <w:i/>
          <w:color w:val="2B2A29"/>
          <w:w w:val="105"/>
          <w:sz w:val="24"/>
        </w:rPr>
        <w:t>驻1号楼</w:t>
      </w:r>
      <w:r>
        <w:rPr>
          <w:i/>
          <w:color w:val="2B2A29"/>
          <w:spacing w:val="-1"/>
          <w:w w:val="105"/>
          <w:sz w:val="24"/>
        </w:rPr>
        <w:t>部门</w:t>
      </w:r>
      <w:r>
        <w:rPr>
          <w:i/>
          <w:color w:val="2B2A29"/>
          <w:w w:val="95"/>
          <w:sz w:val="24"/>
        </w:rPr>
        <w:t>的SQL</w:t>
      </w:r>
      <w:r>
        <w:t xml:space="preserve"> </w:t>
      </w:r>
      <w:r>
        <w:rPr>
          <w:i/>
          <w:color w:val="2B2A29"/>
          <w:w w:val="95"/>
          <w:sz w:val="24"/>
        </w:rPr>
        <w:t>SELECT</w:t>
      </w:r>
    </w:p>
    <w:p>
      <w:pPr>
        <w:pStyle w:val="11"/>
        <w:spacing w:before="10"/>
        <w:rPr>
          <w:i/>
          <w:sz w:val="5"/>
        </w:rPr>
      </w:pPr>
      <w:r>
        <w:pict>
          <v:shape id="docshape237" o:spid="_x0000_s1314" style="position:absolute;left:0pt;margin-left:151.25pt;margin-top:4.6pt;height:0.1pt;width:198.5pt;mso-position-horizontal-relative:page;mso-wrap-distance-bottom:0pt;mso-wrap-distance-top:0pt;z-index:-251554816;mso-width-relative:page;mso-height-relative:page;" filled="f" stroked="t" coordorigin="3025,92" coordsize="3970,0" path="m3025,92l6995,92e">
            <v:path arrowok="t"/>
            <v:fill on="f" focussize="0,0"/>
            <v:stroke weight="0.5pt" color="#2B2A29"/>
            <v:imagedata o:title=""/>
            <o:lock v:ext="edit"/>
            <w10:wrap type="topAndBottom"/>
          </v:shape>
        </w:pict>
      </w:r>
    </w:p>
    <w:p>
      <w:r>
        <w:rPr>
          <w:rFonts w:ascii="Arial"/>
          <w:b/>
          <w:color w:val="2B2A29"/>
          <w:w w:val="95"/>
          <w:sz w:val="22"/>
        </w:rPr>
        <w:t>Name</w:t>
      </w:r>
    </w:p>
    <w:p>
      <w:pPr>
        <w:spacing w:before="112"/>
        <w:ind w:left="2465" w:right="0" w:firstLine="0"/>
        <w:jc w:val="left"/>
        <w:rPr>
          <w:rFonts w:ascii="Arial"/>
          <w:b/>
          <w:sz w:val="22"/>
        </w:rPr>
      </w:pPr>
      <w:r>
        <w:rPr>
          <w:rFonts w:ascii="Arial"/>
          <w:b/>
          <w:color w:val="2B2A29"/>
          <w:w w:val="95"/>
          <w:sz w:val="22"/>
        </w:rPr>
        <w:t>名称</w:t>
      </w:r>
    </w:p>
    <w:p>
      <w:pPr>
        <w:pStyle w:val="11"/>
        <w:spacing w:before="4"/>
        <w:rPr>
          <w:rFonts w:ascii="Arial"/>
          <w:b/>
          <w:sz w:val="7"/>
        </w:rPr>
      </w:pPr>
      <w:r>
        <w:pict>
          <v:shape id="docshape238" o:spid="_x0000_s1315" style="position:absolute;left:0pt;margin-left:151.25pt;margin-top:5.45pt;height:0.1pt;width:198.5pt;mso-position-horizontal-relative:page;mso-wrap-distance-bottom:0pt;mso-wrap-distance-top:0pt;z-index:-251553792;mso-width-relative:page;mso-height-relative:page;" filled="f" stroked="t" coordorigin="3025,109" coordsize="3970,0" path="m3025,109l6995,109e">
            <v:path arrowok="t"/>
            <v:fill on="f" focussize="0,0"/>
            <v:stroke weight="0.5pt" color="#2B2A29"/>
            <v:imagedata o:title=""/>
            <o:lock v:ext="edit"/>
            <w10:wrap type="topAndBottom"/>
          </v:shape>
        </w:pict>
      </w:r>
    </w:p>
    <w:p>
      <w:r>
        <w:rPr>
          <w:rFonts w:ascii="Arial"/>
          <w:color w:val="2B2A29"/>
          <w:w w:val="90"/>
        </w:rPr>
        <w:t>Marketing</w:t>
      </w:r>
      <w:r>
        <w:rPr>
          <w:rFonts w:ascii="Arial"/>
          <w:color w:val="2B2A29"/>
          <w:spacing w:val="1"/>
          <w:w w:val="90"/>
        </w:rPr>
        <w:t xml:space="preserve"> </w:t>
      </w:r>
      <w:r>
        <w:rPr>
          <w:rFonts w:ascii="Arial"/>
          <w:color w:val="2B2A29"/>
          <w:w w:val="80"/>
        </w:rPr>
        <w:t>Engineering</w:t>
      </w:r>
    </w:p>
    <w:p>
      <w:pPr>
        <w:pStyle w:val="11"/>
        <w:spacing w:before="103" w:line="379" w:lineRule="auto"/>
        <w:ind w:left="2465" w:right="5248"/>
        <w:rPr>
          <w:rFonts w:ascii="Arial"/>
        </w:rPr>
      </w:pPr>
      <w:r>
        <w:rPr>
          <w:rFonts w:ascii="Arial"/>
          <w:color w:val="2B2A29"/>
          <w:w w:val="90"/>
        </w:rPr>
        <w:t>市场营销</w:t>
      </w:r>
      <w:r>
        <w:rPr>
          <w:rFonts w:ascii="Arial"/>
          <w:color w:val="2B2A29"/>
          <w:w w:val="80"/>
        </w:rPr>
        <w:t>工程</w:t>
      </w:r>
    </w:p>
    <w:p>
      <w:pPr>
        <w:pStyle w:val="11"/>
        <w:spacing w:before="4"/>
        <w:rPr>
          <w:rFonts w:ascii="Arial"/>
          <w:sz w:val="32"/>
        </w:rPr>
      </w:pPr>
    </w:p>
    <w:p>
      <w:r>
        <w:rPr>
          <w:color w:val="2B2A29"/>
          <w:spacing w:val="-1"/>
          <w:w w:val="105"/>
        </w:rPr>
        <w:t>More</w:t>
      </w:r>
      <w:r>
        <w:rPr>
          <w:color w:val="2B2A29"/>
          <w:spacing w:val="-13"/>
          <w:w w:val="105"/>
        </w:rPr>
        <w:t xml:space="preserve"> </w:t>
      </w:r>
      <w:r>
        <w:rPr>
          <w:color w:val="2B2A29"/>
          <w:spacing w:val="-1"/>
          <w:w w:val="105"/>
        </w:rPr>
        <w:t>operators</w:t>
      </w:r>
      <w:r>
        <w:rPr>
          <w:color w:val="2B2A29"/>
          <w:spacing w:val="-12"/>
          <w:w w:val="105"/>
        </w:rPr>
        <w:t xml:space="preserve"> </w:t>
      </w:r>
      <w:r>
        <w:rPr>
          <w:color w:val="2B2A29"/>
          <w:w w:val="105"/>
        </w:rPr>
        <w:t>such</w:t>
      </w:r>
      <w:r>
        <w:rPr>
          <w:color w:val="2B2A29"/>
          <w:spacing w:val="-13"/>
          <w:w w:val="105"/>
        </w:rPr>
        <w:t xml:space="preserve"> </w:t>
      </w:r>
      <w:r>
        <w:rPr>
          <w:color w:val="2B2A29"/>
          <w:w w:val="105"/>
        </w:rPr>
        <w:t>as</w:t>
      </w:r>
      <w:r>
        <w:rPr>
          <w:color w:val="2B2A29"/>
          <w:spacing w:val="-12"/>
          <w:w w:val="105"/>
        </w:rPr>
        <w:t xml:space="preserve"> </w:t>
      </w:r>
      <w:r>
        <w:rPr>
          <w:rFonts w:ascii="宋体"/>
          <w:color w:val="2B2A29"/>
          <w:w w:val="105"/>
        </w:rPr>
        <w:t>&lt;</w:t>
      </w:r>
      <w:r>
        <w:rPr>
          <w:color w:val="2B2A29"/>
          <w:w w:val="105"/>
        </w:rPr>
        <w:t>,</w:t>
      </w:r>
      <w:r>
        <w:rPr>
          <w:color w:val="2B2A29"/>
          <w:spacing w:val="-13"/>
          <w:w w:val="105"/>
        </w:rPr>
        <w:t xml:space="preserve"> </w:t>
      </w:r>
      <w:r>
        <w:rPr>
          <w:rFonts w:ascii="宋体"/>
          <w:color w:val="2B2A29"/>
          <w:w w:val="105"/>
        </w:rPr>
        <w:t>&gt;</w:t>
      </w:r>
      <w:r>
        <w:rPr>
          <w:color w:val="2B2A29"/>
          <w:w w:val="105"/>
        </w:rPr>
        <w:t>,</w:t>
      </w:r>
      <w:r>
        <w:rPr>
          <w:color w:val="2B2A29"/>
          <w:spacing w:val="-12"/>
          <w:w w:val="105"/>
        </w:rPr>
        <w:t xml:space="preserve"> </w:t>
      </w:r>
      <w:r>
        <w:rPr>
          <w:rFonts w:ascii="宋体"/>
          <w:color w:val="2B2A29"/>
          <w:w w:val="105"/>
        </w:rPr>
        <w:t>&gt;=</w:t>
      </w:r>
      <w:r>
        <w:rPr>
          <w:color w:val="2B2A29"/>
          <w:w w:val="105"/>
        </w:rPr>
        <w:t>,</w:t>
      </w:r>
      <w:r>
        <w:rPr>
          <w:color w:val="2B2A29"/>
          <w:spacing w:val="-13"/>
          <w:w w:val="105"/>
        </w:rPr>
        <w:t xml:space="preserve"> </w:t>
      </w:r>
      <w:r>
        <w:rPr>
          <w:rFonts w:ascii="宋体"/>
          <w:color w:val="2B2A29"/>
          <w:w w:val="105"/>
        </w:rPr>
        <w:t>&lt;=</w:t>
      </w:r>
      <w:r>
        <w:rPr>
          <w:color w:val="2B2A29"/>
          <w:w w:val="105"/>
        </w:rPr>
        <w:t>,</w:t>
      </w:r>
      <w:r>
        <w:rPr>
          <w:color w:val="2B2A29"/>
          <w:spacing w:val="-12"/>
          <w:w w:val="105"/>
        </w:rPr>
        <w:t xml:space="preserve"> </w:t>
      </w:r>
      <w:r>
        <w:rPr>
          <w:rFonts w:ascii="宋体"/>
          <w:color w:val="2B2A29"/>
          <w:w w:val="105"/>
        </w:rPr>
        <w:t>IS</w:t>
      </w:r>
      <w:r>
        <w:rPr>
          <w:rFonts w:ascii="宋体"/>
          <w:color w:val="2B2A29"/>
          <w:spacing w:val="-5"/>
          <w:w w:val="105"/>
        </w:rPr>
        <w:t xml:space="preserve"> </w:t>
      </w:r>
      <w:r>
        <w:rPr>
          <w:rFonts w:ascii="宋体"/>
          <w:color w:val="2B2A29"/>
          <w:w w:val="105"/>
        </w:rPr>
        <w:t>NULL</w:t>
      </w:r>
      <w:r>
        <w:rPr>
          <w:color w:val="2B2A29"/>
          <w:w w:val="105"/>
        </w:rPr>
        <w:t>,</w:t>
      </w:r>
      <w:r>
        <w:rPr>
          <w:color w:val="2B2A29"/>
          <w:spacing w:val="-12"/>
          <w:w w:val="105"/>
        </w:rPr>
        <w:t xml:space="preserve"> </w:t>
      </w:r>
      <w:r>
        <w:rPr>
          <w:rFonts w:ascii="宋体"/>
          <w:color w:val="2B2A29"/>
          <w:w w:val="105"/>
        </w:rPr>
        <w:t>IS</w:t>
      </w:r>
      <w:r>
        <w:rPr>
          <w:rFonts w:ascii="宋体"/>
          <w:color w:val="2B2A29"/>
          <w:spacing w:val="-5"/>
          <w:w w:val="105"/>
        </w:rPr>
        <w:t xml:space="preserve"> </w:t>
      </w:r>
      <w:r>
        <w:rPr>
          <w:rFonts w:ascii="宋体"/>
          <w:color w:val="2B2A29"/>
          <w:w w:val="105"/>
        </w:rPr>
        <w:t>NOT</w:t>
      </w:r>
      <w:r>
        <w:rPr>
          <w:rFonts w:ascii="宋体"/>
          <w:color w:val="2B2A29"/>
          <w:spacing w:val="-5"/>
          <w:w w:val="105"/>
        </w:rPr>
        <w:t xml:space="preserve"> </w:t>
      </w:r>
      <w:r>
        <w:rPr>
          <w:rFonts w:ascii="宋体"/>
          <w:color w:val="2B2A29"/>
          <w:w w:val="105"/>
        </w:rPr>
        <w:t>NULL</w:t>
      </w:r>
      <w:r>
        <w:rPr>
          <w:color w:val="2B2A29"/>
          <w:w w:val="105"/>
        </w:rPr>
        <w:t>,</w:t>
      </w:r>
      <w:r>
        <w:rPr>
          <w:color w:val="2B2A29"/>
          <w:spacing w:val="-13"/>
          <w:w w:val="105"/>
        </w:rPr>
        <w:t xml:space="preserve"> </w:t>
      </w:r>
      <w:r>
        <w:rPr>
          <w:color w:val="2B2A29"/>
          <w:w w:val="105"/>
        </w:rPr>
        <w:t>and</w:t>
      </w:r>
      <w:r>
        <w:rPr>
          <w:color w:val="2B2A29"/>
          <w:spacing w:val="-12"/>
          <w:w w:val="105"/>
        </w:rPr>
        <w:t xml:space="preserve"> </w:t>
      </w:r>
      <w:r>
        <w:rPr>
          <w:rFonts w:ascii="宋体"/>
          <w:color w:val="2B2A29"/>
          <w:w w:val="105"/>
        </w:rPr>
        <w:t>LIKE</w:t>
      </w:r>
      <w:r>
        <w:rPr>
          <w:rFonts w:ascii="宋体"/>
          <w:color w:val="2B2A29"/>
          <w:spacing w:val="-70"/>
          <w:w w:val="105"/>
        </w:rPr>
        <w:t xml:space="preserve"> </w:t>
      </w:r>
      <w:r>
        <w:rPr>
          <w:color w:val="2B2A29"/>
          <w:w w:val="105"/>
        </w:rPr>
        <w:t>can</w:t>
      </w:r>
      <w:r>
        <w:rPr>
          <w:color w:val="2B2A29"/>
          <w:spacing w:val="-13"/>
          <w:w w:val="105"/>
        </w:rPr>
        <w:t xml:space="preserve"> </w:t>
      </w:r>
      <w:r>
        <w:rPr>
          <w:color w:val="2B2A29"/>
          <w:w w:val="105"/>
        </w:rPr>
        <w:t>be</w:t>
      </w:r>
      <w:r>
        <w:rPr>
          <w:color w:val="2B2A29"/>
          <w:spacing w:val="-12"/>
          <w:w w:val="105"/>
        </w:rPr>
        <w:t xml:space="preserve"> </w:t>
      </w:r>
      <w:r>
        <w:rPr>
          <w:color w:val="2B2A29"/>
          <w:w w:val="105"/>
        </w:rPr>
        <w:t>used</w:t>
      </w:r>
      <w:r>
        <w:rPr>
          <w:color w:val="2B2A29"/>
          <w:spacing w:val="1"/>
          <w:w w:val="105"/>
        </w:rPr>
        <w:t xml:space="preserve"> </w:t>
      </w:r>
      <w:r>
        <w:rPr>
          <w:color w:val="2B2A29"/>
          <w:w w:val="105"/>
        </w:rPr>
        <w:t>when defining the predicates. Also, more complex conditions can be created by</w:t>
      </w:r>
      <w:r>
        <w:rPr>
          <w:color w:val="2B2A29"/>
          <w:spacing w:val="1"/>
          <w:w w:val="105"/>
        </w:rPr>
        <w:t xml:space="preserve"> </w:t>
      </w:r>
      <w:r>
        <w:rPr>
          <w:color w:val="2B2A29"/>
          <w:w w:val="105"/>
        </w:rPr>
        <w:t>combining</w:t>
      </w:r>
      <w:r>
        <w:rPr>
          <w:color w:val="2B2A29"/>
          <w:spacing w:val="-5"/>
          <w:w w:val="105"/>
        </w:rPr>
        <w:t xml:space="preserve"> </w:t>
      </w:r>
      <w:r>
        <w:rPr>
          <w:color w:val="2B2A29"/>
          <w:w w:val="105"/>
        </w:rPr>
        <w:t>predicates</w:t>
      </w:r>
      <w:r>
        <w:rPr>
          <w:color w:val="2B2A29"/>
          <w:spacing w:val="-5"/>
          <w:w w:val="105"/>
        </w:rPr>
        <w:t xml:space="preserve"> </w:t>
      </w:r>
      <w:r>
        <w:rPr>
          <w:color w:val="2B2A29"/>
          <w:w w:val="105"/>
        </w:rPr>
        <w:t>using</w:t>
      </w:r>
      <w:r>
        <w:rPr>
          <w:color w:val="2B2A29"/>
          <w:spacing w:val="-4"/>
          <w:w w:val="105"/>
        </w:rPr>
        <w:t xml:space="preserve"> </w:t>
      </w:r>
      <w:r>
        <w:rPr>
          <w:color w:val="2B2A29"/>
          <w:w w:val="105"/>
        </w:rPr>
        <w:t>AND</w:t>
      </w:r>
      <w:r>
        <w:rPr>
          <w:color w:val="2B2A29"/>
          <w:spacing w:val="-5"/>
          <w:w w:val="105"/>
        </w:rPr>
        <w:t xml:space="preserve"> </w:t>
      </w:r>
      <w:r>
        <w:rPr>
          <w:color w:val="2B2A29"/>
          <w:w w:val="105"/>
        </w:rPr>
        <w:t>and</w:t>
      </w:r>
      <w:r>
        <w:rPr>
          <w:color w:val="2B2A29"/>
          <w:spacing w:val="-5"/>
          <w:w w:val="105"/>
        </w:rPr>
        <w:t xml:space="preserve"> </w:t>
      </w:r>
      <w:r>
        <w:rPr>
          <w:color w:val="2B2A29"/>
          <w:w w:val="105"/>
        </w:rPr>
        <w:t>OR</w:t>
      </w:r>
      <w:r>
        <w:rPr>
          <w:color w:val="2B2A29"/>
          <w:spacing w:val="-4"/>
          <w:w w:val="105"/>
        </w:rPr>
        <w:t xml:space="preserve"> </w:t>
      </w:r>
      <w:r>
        <w:rPr>
          <w:color w:val="2B2A29"/>
          <w:w w:val="105"/>
        </w:rPr>
        <w:t>operators.</w:t>
      </w:r>
      <w:r>
        <w:rPr>
          <w:color w:val="2B2A29"/>
          <w:spacing w:val="-5"/>
          <w:w w:val="105"/>
        </w:rPr>
        <w:t xml:space="preserve"> </w:t>
      </w:r>
      <w:r>
        <w:rPr>
          <w:color w:val="2B2A29"/>
          <w:w w:val="105"/>
        </w:rPr>
        <w:t>For</w:t>
      </w:r>
      <w:r>
        <w:rPr>
          <w:color w:val="2B2A29"/>
          <w:spacing w:val="-5"/>
          <w:w w:val="105"/>
        </w:rPr>
        <w:t xml:space="preserve"> </w:t>
      </w:r>
      <w:r>
        <w:rPr>
          <w:color w:val="2B2A29"/>
          <w:w w:val="105"/>
        </w:rPr>
        <w:t>example,</w:t>
      </w:r>
      <w:r>
        <w:rPr>
          <w:color w:val="2B2A29"/>
          <w:spacing w:val="-4"/>
          <w:w w:val="105"/>
        </w:rPr>
        <w:t xml:space="preserve"> </w:t>
      </w:r>
      <w:r>
        <w:rPr>
          <w:color w:val="2B2A29"/>
          <w:w w:val="105"/>
        </w:rPr>
        <w:t>the</w:t>
      </w:r>
      <w:r>
        <w:rPr>
          <w:color w:val="2B2A29"/>
          <w:spacing w:val="-5"/>
          <w:w w:val="105"/>
        </w:rPr>
        <w:t xml:space="preserve"> </w:t>
      </w:r>
      <w:r>
        <w:rPr>
          <w:color w:val="2B2A29"/>
          <w:w w:val="105"/>
        </w:rPr>
        <w:t>following</w:t>
      </w:r>
      <w:r>
        <w:rPr>
          <w:color w:val="2B2A29"/>
          <w:spacing w:val="-5"/>
          <w:w w:val="105"/>
        </w:rPr>
        <w:t xml:space="preserve"> </w:t>
      </w:r>
      <w:r>
        <w:rPr>
          <w:color w:val="2B2A29"/>
          <w:w w:val="105"/>
        </w:rPr>
        <w:t>query</w:t>
      </w:r>
      <w:r>
        <w:rPr>
          <w:color w:val="2B2A29"/>
          <w:spacing w:val="-54"/>
          <w:w w:val="105"/>
        </w:rPr>
        <w:t xml:space="preserve"> </w:t>
      </w:r>
      <w:r>
        <w:rPr>
          <w:color w:val="2B2A29"/>
          <w:w w:val="105"/>
        </w:rPr>
        <w:t>lists</w:t>
      </w:r>
      <w:r>
        <w:rPr>
          <w:color w:val="2B2A29"/>
          <w:spacing w:val="-8"/>
          <w:w w:val="105"/>
        </w:rPr>
        <w:t xml:space="preserve"> </w:t>
      </w:r>
      <w:r>
        <w:rPr>
          <w:color w:val="2B2A29"/>
          <w:w w:val="105"/>
        </w:rPr>
        <w:t>all</w:t>
      </w:r>
      <w:r>
        <w:rPr>
          <w:color w:val="2B2A29"/>
          <w:spacing w:val="-7"/>
          <w:w w:val="105"/>
        </w:rPr>
        <w:t xml:space="preserve"> </w:t>
      </w:r>
      <w:r>
        <w:rPr>
          <w:color w:val="2B2A29"/>
          <w:w w:val="105"/>
        </w:rPr>
        <w:t>the</w:t>
      </w:r>
      <w:r>
        <w:rPr>
          <w:color w:val="2B2A29"/>
          <w:spacing w:val="-8"/>
          <w:w w:val="105"/>
        </w:rPr>
        <w:t xml:space="preserve"> </w:t>
      </w:r>
      <w:r>
        <w:rPr>
          <w:color w:val="2B2A29"/>
          <w:w w:val="105"/>
        </w:rPr>
        <w:t>departments</w:t>
      </w:r>
      <w:r>
        <w:rPr>
          <w:color w:val="2B2A29"/>
          <w:spacing w:val="-7"/>
          <w:w w:val="105"/>
        </w:rPr>
        <w:t xml:space="preserve"> </w:t>
      </w:r>
      <w:r>
        <w:rPr>
          <w:color w:val="2B2A29"/>
          <w:w w:val="105"/>
        </w:rPr>
        <w:t>that</w:t>
      </w:r>
      <w:r>
        <w:rPr>
          <w:color w:val="2B2A29"/>
          <w:spacing w:val="-8"/>
          <w:w w:val="105"/>
        </w:rPr>
        <w:t xml:space="preserve"> </w:t>
      </w:r>
      <w:r>
        <w:rPr>
          <w:color w:val="2B2A29"/>
          <w:w w:val="105"/>
        </w:rPr>
        <w:t>live</w:t>
      </w:r>
      <w:r>
        <w:rPr>
          <w:color w:val="2B2A29"/>
          <w:spacing w:val="-7"/>
          <w:w w:val="105"/>
        </w:rPr>
        <w:t xml:space="preserve"> </w:t>
      </w:r>
      <w:r>
        <w:rPr>
          <w:color w:val="2B2A29"/>
          <w:w w:val="105"/>
        </w:rPr>
        <w:t>in</w:t>
      </w:r>
      <w:r>
        <w:rPr>
          <w:color w:val="2B2A29"/>
          <w:spacing w:val="-8"/>
          <w:w w:val="105"/>
        </w:rPr>
        <w:t xml:space="preserve"> </w:t>
      </w:r>
      <w:r>
        <w:rPr>
          <w:color w:val="2B2A29"/>
          <w:w w:val="105"/>
        </w:rPr>
        <w:t>either</w:t>
      </w:r>
      <w:r>
        <w:rPr>
          <w:color w:val="2B2A29"/>
          <w:spacing w:val="-7"/>
          <w:w w:val="105"/>
        </w:rPr>
        <w:t xml:space="preserve"> </w:t>
      </w:r>
      <w:r>
        <w:rPr>
          <w:color w:val="2B2A29"/>
          <w:w w:val="105"/>
        </w:rPr>
        <w:t>Building-1</w:t>
      </w:r>
      <w:r>
        <w:rPr>
          <w:color w:val="2B2A29"/>
          <w:spacing w:val="-7"/>
          <w:w w:val="105"/>
        </w:rPr>
        <w:t xml:space="preserve"> </w:t>
      </w:r>
      <w:r>
        <w:rPr>
          <w:color w:val="2B2A29"/>
          <w:w w:val="105"/>
        </w:rPr>
        <w:t>or</w:t>
      </w:r>
      <w:r>
        <w:rPr>
          <w:color w:val="2B2A29"/>
          <w:spacing w:val="-8"/>
          <w:w w:val="105"/>
        </w:rPr>
        <w:t xml:space="preserve"> </w:t>
      </w:r>
      <w:r>
        <w:rPr>
          <w:color w:val="2B2A29"/>
          <w:w w:val="105"/>
        </w:rPr>
        <w:t>Building-2</w:t>
      </w:r>
      <w:r>
        <w:rPr>
          <w:color w:val="2B2A29"/>
          <w:spacing w:val="-7"/>
          <w:w w:val="105"/>
        </w:rPr>
        <w:t xml:space="preserve"> </w:t>
      </w:r>
      <w:r>
        <w:rPr>
          <w:color w:val="2B2A29"/>
          <w:w w:val="105"/>
        </w:rPr>
        <w:t>(see</w:t>
      </w:r>
      <w:r>
        <w:rPr>
          <w:color w:val="2B2A29"/>
          <w:spacing w:val="-8"/>
          <w:w w:val="105"/>
        </w:rPr>
        <w:t xml:space="preserve"> </w:t>
      </w:r>
      <w:r>
        <w:rPr>
          <w:color w:val="2B2A29"/>
          <w:w w:val="105"/>
        </w:rPr>
        <w:t>Table</w:t>
      </w:r>
      <w:r>
        <w:rPr>
          <w:color w:val="2B2A29"/>
          <w:spacing w:val="-7"/>
          <w:w w:val="105"/>
        </w:rPr>
        <w:t xml:space="preserve"> </w:t>
      </w:r>
      <w:r>
        <w:rPr>
          <w:color w:val="0000FF"/>
          <w:w w:val="105"/>
        </w:rPr>
        <w:t>10-11</w:t>
      </w:r>
      <w:r>
        <w:rPr>
          <w:color w:val="2B2A29"/>
          <w:w w:val="105"/>
        </w:rPr>
        <w:t>):</w:t>
      </w:r>
    </w:p>
    <w:p>
      <w:pPr>
        <w:pStyle w:val="11"/>
        <w:spacing w:line="297" w:lineRule="auto"/>
        <w:ind w:left="160" w:right="510" w:firstLine="359"/>
      </w:pPr>
      <w:r>
        <w:rPr>
          <w:color w:val="2B2A29"/>
          <w:w w:val="105"/>
        </w:rPr>
        <w:t>在定义谓词时，可以使用</w:t>
      </w:r>
      <w:r>
        <w:pict>
          <v:line id="_x0000_s1316" o:spid="_x0000_s1316" o:spt="20" style="position:absolute;left:0pt;margin-left:151.25pt;margin-top:-20.45pt;height:0pt;width:198.5pt;mso-position-horizontal-relative:page;z-index:251687936;mso-width-relative:page;mso-height-relative:page;" stroked="t" coordsize="21600,21600">
            <v:path arrowok="t"/>
            <v:fill focussize="0,0"/>
            <v:stroke weight="0.5pt" color="#2B2A29"/>
            <v:imagedata o:title=""/>
            <o:lock v:ext="edit"/>
          </v:line>
        </w:pict>
      </w:r>
      <w:r>
        <w:rPr>
          <w:color w:val="2B2A29"/>
          <w:spacing w:val="-1"/>
          <w:w w:val="105"/>
        </w:rPr>
        <w:t>更多运算符</w:t>
      </w:r>
      <w:r>
        <w:rPr>
          <w:color w:val="2B2A29"/>
          <w:spacing w:val="-12"/>
          <w:w w:val="105"/>
        </w:rPr>
        <w:t>，</w:t>
      </w:r>
      <w:r>
        <w:rPr>
          <w:color w:val="2B2A29"/>
          <w:w w:val="105"/>
        </w:rPr>
        <w:t>如</w:t>
      </w:r>
      <w:r>
        <w:rPr>
          <w:rFonts w:ascii="宋体"/>
          <w:color w:val="2B2A29"/>
          <w:w w:val="105"/>
        </w:rPr>
        <w:t>&lt;</w:t>
      </w:r>
      <w:r>
        <w:rPr>
          <w:color w:val="2B2A29"/>
          <w:w w:val="105"/>
        </w:rPr>
        <w:t>、</w:t>
      </w:r>
      <w:r>
        <w:rPr>
          <w:rFonts w:ascii="宋体"/>
          <w:color w:val="2B2A29"/>
          <w:w w:val="105"/>
        </w:rPr>
        <w:t>&gt;</w:t>
      </w:r>
      <w:r>
        <w:rPr>
          <w:color w:val="2B2A29"/>
          <w:w w:val="105"/>
        </w:rPr>
        <w:t>、</w:t>
      </w:r>
      <w:r>
        <w:rPr>
          <w:rFonts w:ascii="宋体"/>
          <w:color w:val="2B2A29"/>
          <w:w w:val="105"/>
        </w:rPr>
        <w:t>&gt;=</w:t>
      </w:r>
      <w:r>
        <w:rPr>
          <w:color w:val="2B2A29"/>
          <w:w w:val="105"/>
        </w:rPr>
        <w:t>、</w:t>
      </w:r>
      <w:r>
        <w:rPr>
          <w:rFonts w:ascii="宋体"/>
          <w:color w:val="2B2A29"/>
          <w:w w:val="105"/>
        </w:rPr>
        <w:t>&lt;=</w:t>
      </w:r>
      <w:r>
        <w:rPr>
          <w:color w:val="2B2A29"/>
          <w:w w:val="105"/>
        </w:rPr>
        <w:t>、</w:t>
      </w:r>
      <w:r>
        <w:rPr>
          <w:rFonts w:ascii="宋体"/>
          <w:color w:val="2B2A29"/>
          <w:w w:val="105"/>
        </w:rPr>
        <w:t>ISNULL</w:t>
      </w:r>
      <w:r>
        <w:rPr>
          <w:color w:val="2B2A29"/>
          <w:w w:val="105"/>
        </w:rPr>
        <w:t>、</w:t>
      </w:r>
      <w:r>
        <w:rPr>
          <w:rFonts w:ascii="宋体"/>
          <w:color w:val="2B2A29"/>
          <w:w w:val="105"/>
        </w:rPr>
        <w:t>ISNOT</w:t>
      </w:r>
      <w:r>
        <w:t xml:space="preserve"> </w:t>
      </w:r>
      <w:r>
        <w:rPr>
          <w:rFonts w:ascii="宋体"/>
          <w:color w:val="2B2A29"/>
          <w:w w:val="105"/>
        </w:rPr>
        <w:t>NULL</w:t>
      </w:r>
      <w:r>
        <w:rPr>
          <w:color w:val="2B2A29"/>
          <w:w w:val="105"/>
        </w:rPr>
        <w:t>和</w:t>
      </w:r>
      <w:r>
        <w:rPr>
          <w:rFonts w:ascii="宋体"/>
          <w:color w:val="2B2A29"/>
          <w:w w:val="105"/>
        </w:rPr>
        <w:t>LIKE</w:t>
      </w:r>
      <w:r>
        <w:rPr>
          <w:color w:val="2B2A29"/>
          <w:w w:val="105"/>
        </w:rPr>
        <w:t>。此外，通过使用AND和OR运算符组合谓词</w:t>
      </w:r>
      <w:r>
        <w:rPr>
          <w:color w:val="2B2A29"/>
          <w:spacing w:val="-5"/>
          <w:w w:val="105"/>
        </w:rPr>
        <w:t>，</w:t>
      </w:r>
      <w:r>
        <w:rPr>
          <w:color w:val="2B2A29"/>
          <w:w w:val="105"/>
        </w:rPr>
        <w:t>可以创建更复杂的条件。例如</w:t>
      </w:r>
      <w:r>
        <w:rPr>
          <w:color w:val="2B2A29"/>
          <w:spacing w:val="-5"/>
          <w:w w:val="105"/>
        </w:rPr>
        <w:t>，</w:t>
      </w:r>
      <w:r>
        <w:rPr>
          <w:color w:val="2B2A29"/>
          <w:w w:val="105"/>
        </w:rPr>
        <w:t>以下查询列出</w:t>
      </w:r>
      <w:r>
        <w:rPr>
          <w:color w:val="2B2A29"/>
          <w:spacing w:val="-8"/>
          <w:w w:val="105"/>
        </w:rPr>
        <w:t>了</w:t>
      </w:r>
      <w:r>
        <w:rPr>
          <w:color w:val="2B2A29"/>
          <w:w w:val="105"/>
        </w:rPr>
        <w:t>位</w:t>
      </w:r>
      <w:r>
        <w:rPr>
          <w:color w:val="2B2A29"/>
          <w:spacing w:val="-7"/>
          <w:w w:val="105"/>
        </w:rPr>
        <w:t>于</w:t>
      </w:r>
      <w:r>
        <w:rPr>
          <w:color w:val="2B2A29"/>
          <w:w w:val="105"/>
        </w:rPr>
        <w:t>Building-1或Building-2中的所有部门（请参见表</w:t>
      </w:r>
      <w:r>
        <w:rPr>
          <w:color w:val="0000FF"/>
          <w:w w:val="105"/>
        </w:rPr>
        <w:t>10-11</w:t>
      </w:r>
      <w:r>
        <w:rPr>
          <w:color w:val="2B2A29"/>
          <w:w w:val="105"/>
        </w:rPr>
        <w:t>）：</w:t>
      </w:r>
    </w:p>
    <w:p>
      <w:r>
        <w:rPr>
          <w:rFonts w:ascii="宋体"/>
          <w:color w:val="2B2A29"/>
        </w:rPr>
        <w:t>SELECT Name FROM Departments WHERE Location = "Building-1" OR Location =</w:t>
      </w:r>
      <w:r>
        <w:rPr>
          <w:rFonts w:ascii="宋体"/>
          <w:color w:val="2B2A29"/>
          <w:spacing w:val="-108"/>
        </w:rPr>
        <w:t xml:space="preserve"> </w:t>
      </w:r>
      <w:r>
        <w:rPr>
          <w:rFonts w:ascii="宋体"/>
          <w:color w:val="2B2A29"/>
        </w:rPr>
        <w:t>"Building-2";</w:t>
      </w:r>
    </w:p>
    <w:p>
      <w:pPr>
        <w:pStyle w:val="11"/>
        <w:spacing w:before="149" w:line="273" w:lineRule="auto"/>
        <w:ind w:left="160" w:right="877"/>
        <w:rPr>
          <w:rFonts w:ascii="宋体"/>
        </w:rPr>
      </w:pPr>
      <w:r>
        <w:rPr>
          <w:rFonts w:ascii="宋体"/>
          <w:color w:val="2B2A29"/>
        </w:rPr>
        <w:t>从部门中选择名称，其中位置=“Building-1”或位置=“Build-2”；</w:t>
      </w:r>
    </w:p>
    <w:p>
      <w:pPr>
        <w:spacing w:after="0" w:line="273" w:lineRule="auto"/>
        <w:rPr>
          <w:rFonts w:ascii="宋体"/>
        </w:rPr>
        <w:sectPr>
          <w:pgSz w:w="10080" w:h="14400"/>
          <w:pgMar w:top="1260" w:right="560" w:bottom="1260" w:left="560" w:header="1037" w:footer="1070" w:gutter="0"/>
          <w:cols w:space="720" w:num="1"/>
        </w:sectPr>
      </w:pPr>
    </w:p>
    <w:p>
      <w:pPr>
        <w:pStyle w:val="11"/>
        <w:rPr>
          <w:rFonts w:ascii="宋体"/>
          <w:sz w:val="20"/>
        </w:rPr>
      </w:pPr>
    </w:p>
    <w:p>
      <w:pPr>
        <w:pStyle w:val="11"/>
        <w:rPr>
          <w:rFonts w:ascii="宋体"/>
          <w:sz w:val="20"/>
        </w:rPr>
      </w:pPr>
    </w:p>
    <w:p>
      <w:r>
        <w:rPr>
          <w:rFonts w:ascii="Cambria"/>
          <w:b/>
          <w:i/>
          <w:color w:val="2B2A29"/>
          <w:sz w:val="24"/>
        </w:rPr>
        <w:t>Table 10-11.</w:t>
      </w:r>
      <w:r>
        <w:rPr>
          <w:rFonts w:ascii="Cambria"/>
          <w:b/>
          <w:i/>
          <w:color w:val="2B2A29"/>
          <w:spacing w:val="1"/>
          <w:sz w:val="24"/>
        </w:rPr>
        <w:t xml:space="preserve"> </w:t>
      </w:r>
      <w:r>
        <w:rPr>
          <w:i/>
          <w:color w:val="2B2A29"/>
          <w:sz w:val="24"/>
        </w:rPr>
        <w:t>SQL SELECT of Departments</w:t>
      </w:r>
      <w:r>
        <w:rPr>
          <w:i/>
          <w:color w:val="2B2A29"/>
          <w:spacing w:val="-57"/>
          <w:sz w:val="24"/>
        </w:rPr>
        <w:t xml:space="preserve"> </w:t>
      </w:r>
      <w:r>
        <w:rPr>
          <w:i/>
          <w:color w:val="2B2A29"/>
          <w:w w:val="105"/>
          <w:sz w:val="24"/>
        </w:rPr>
        <w:t>Residing</w:t>
      </w:r>
      <w:r>
        <w:rPr>
          <w:i/>
          <w:color w:val="2B2A29"/>
          <w:spacing w:val="-16"/>
          <w:w w:val="105"/>
          <w:sz w:val="24"/>
        </w:rPr>
        <w:t xml:space="preserve"> </w:t>
      </w:r>
      <w:r>
        <w:rPr>
          <w:i/>
          <w:color w:val="2B2A29"/>
          <w:w w:val="105"/>
          <w:sz w:val="24"/>
        </w:rPr>
        <w:t>in</w:t>
      </w:r>
      <w:r>
        <w:rPr>
          <w:i/>
          <w:color w:val="2B2A29"/>
          <w:spacing w:val="-16"/>
          <w:w w:val="105"/>
          <w:sz w:val="24"/>
        </w:rPr>
        <w:t xml:space="preserve"> </w:t>
      </w:r>
      <w:r>
        <w:rPr>
          <w:i/>
          <w:color w:val="2B2A29"/>
          <w:w w:val="105"/>
          <w:sz w:val="24"/>
        </w:rPr>
        <w:t>Building-1</w:t>
      </w:r>
      <w:r>
        <w:rPr>
          <w:i/>
          <w:color w:val="2B2A29"/>
          <w:spacing w:val="-16"/>
          <w:w w:val="105"/>
          <w:sz w:val="24"/>
        </w:rPr>
        <w:t xml:space="preserve"> </w:t>
      </w:r>
      <w:r>
        <w:rPr>
          <w:i/>
          <w:color w:val="2B2A29"/>
          <w:w w:val="105"/>
          <w:sz w:val="24"/>
        </w:rPr>
        <w:t>or</w:t>
      </w:r>
      <w:r>
        <w:rPr>
          <w:i/>
          <w:color w:val="2B2A29"/>
          <w:spacing w:val="-15"/>
          <w:w w:val="105"/>
          <w:sz w:val="24"/>
        </w:rPr>
        <w:t xml:space="preserve"> </w:t>
      </w:r>
      <w:r>
        <w:rPr>
          <w:i/>
          <w:color w:val="2B2A29"/>
          <w:w w:val="105"/>
          <w:sz w:val="24"/>
        </w:rPr>
        <w:t>Building-2</w:t>
      </w:r>
    </w:p>
    <w:p>
      <w:pPr>
        <w:spacing w:before="0" w:line="292" w:lineRule="auto"/>
        <w:ind w:left="2310" w:right="2309" w:firstLine="0"/>
        <w:jc w:val="left"/>
        <w:rPr>
          <w:i/>
          <w:sz w:val="24"/>
        </w:rPr>
      </w:pPr>
      <w:r>
        <w:pict>
          <v:line id="_x0000_s1317" o:spid="_x0000_s1317" o:spt="20" style="position:absolute;left:0pt;margin-left:146.25pt;margin-top:64pt;height:0pt;width:220.75pt;mso-position-horizontal-relative:page;z-index:-251585536;mso-width-relative:page;mso-height-relative:page;" stroked="t" coordsize="21600,21600">
            <v:path arrowok="t"/>
            <v:fill focussize="0,0"/>
            <v:stroke weight="0.5pt" color="#2B2A29"/>
            <v:imagedata o:title=""/>
            <o:lock v:ext="edit"/>
          </v:line>
        </w:pict>
      </w:r>
      <w:bookmarkStart w:id="247" w:name="_bookmark232"/>
      <w:bookmarkEnd w:id="247"/>
      <w:r>
        <w:rPr>
          <w:rFonts w:ascii="Cambria"/>
          <w:b/>
          <w:i/>
          <w:color w:val="2B2A29"/>
          <w:sz w:val="24"/>
        </w:rPr>
        <w:t>表10-11。</w:t>
      </w:r>
      <w:r>
        <w:rPr>
          <w:i/>
          <w:color w:val="2B2A29"/>
          <w:w w:val="105"/>
          <w:sz w:val="24"/>
        </w:rPr>
        <w:t>1</w:t>
      </w:r>
      <w:r>
        <w:rPr>
          <w:i/>
          <w:color w:val="2B2A29"/>
          <w:spacing w:val="-16"/>
          <w:w w:val="105"/>
          <w:sz w:val="24"/>
        </w:rPr>
        <w:t>号楼</w:t>
      </w:r>
      <w:r>
        <w:rPr>
          <w:i/>
          <w:color w:val="2B2A29"/>
          <w:w w:val="105"/>
          <w:sz w:val="24"/>
        </w:rPr>
        <w:t>或2号楼</w:t>
      </w:r>
      <w:r>
        <w:rPr>
          <w:i/>
          <w:color w:val="2B2A29"/>
          <w:sz w:val="24"/>
        </w:rPr>
        <w:t>部门的SQL SELECT</w:t>
      </w:r>
    </w:p>
    <w:p>
      <w:pPr>
        <w:pStyle w:val="11"/>
        <w:spacing w:before="5"/>
        <w:rPr>
          <w:i/>
          <w:sz w:val="8"/>
        </w:rPr>
      </w:pPr>
      <w:r>
        <w:pict>
          <v:shape id="docshape239" o:spid="_x0000_s1318" style="position:absolute;left:0pt;margin-left:146.25pt;margin-top:6.05pt;height:0.1pt;width:220.75pt;mso-position-horizontal-relative:page;mso-wrap-distance-bottom:0pt;mso-wrap-distance-top:0pt;z-index:-251552768;mso-width-relative:page;mso-height-relative:page;" filled="f" stroked="t" coordorigin="2925,122" coordsize="4415,0" path="m2925,122l7340,122e">
            <v:path arrowok="t"/>
            <v:fill on="f" focussize="0,0"/>
            <v:stroke weight="0.5pt" color="#2B2A29"/>
            <v:imagedata o:title=""/>
            <o:lock v:ext="edit"/>
            <w10:wrap type="topAndBottom"/>
          </v:shape>
        </w:pict>
      </w:r>
    </w:p>
    <w:p>
      <w:r>
        <w:rPr>
          <w:rFonts w:ascii="Arial"/>
          <w:b/>
          <w:color w:val="2B2A29"/>
          <w:w w:val="95"/>
        </w:rPr>
        <w:t>Name</w:t>
      </w:r>
      <w:r>
        <w:rPr>
          <w:rFonts w:ascii="Arial"/>
          <w:b/>
          <w:color w:val="2B2A29"/>
          <w:spacing w:val="1"/>
          <w:w w:val="95"/>
        </w:rPr>
        <w:t xml:space="preserve"> </w:t>
      </w:r>
      <w:r>
        <w:rPr>
          <w:rFonts w:ascii="Arial"/>
          <w:color w:val="2B2A29"/>
          <w:w w:val="90"/>
        </w:rPr>
        <w:t>Marketing</w:t>
      </w:r>
      <w:r>
        <w:rPr>
          <w:rFonts w:ascii="Arial"/>
          <w:color w:val="2B2A29"/>
          <w:spacing w:val="1"/>
          <w:w w:val="90"/>
        </w:rPr>
        <w:t xml:space="preserve"> </w:t>
      </w:r>
      <w:r>
        <w:rPr>
          <w:rFonts w:ascii="Arial"/>
          <w:color w:val="2B2A29"/>
          <w:w w:val="95"/>
        </w:rPr>
        <w:t>Sales</w:t>
      </w:r>
      <w:r>
        <w:rPr>
          <w:rFonts w:ascii="Arial"/>
          <w:color w:val="2B2A29"/>
          <w:spacing w:val="1"/>
          <w:w w:val="95"/>
        </w:rPr>
        <w:t xml:space="preserve"> </w:t>
      </w:r>
      <w:r>
        <w:rPr>
          <w:rFonts w:ascii="Arial"/>
          <w:color w:val="2B2A29"/>
          <w:w w:val="80"/>
        </w:rPr>
        <w:t>Engineering</w:t>
      </w:r>
    </w:p>
    <w:p>
      <w:pPr>
        <w:pStyle w:val="11"/>
        <w:spacing w:before="112" w:line="434" w:lineRule="auto"/>
        <w:ind w:left="2365" w:right="5248"/>
        <w:rPr>
          <w:rFonts w:ascii="Arial"/>
        </w:rPr>
      </w:pPr>
      <w:r>
        <w:rPr>
          <w:rFonts w:ascii="Arial"/>
          <w:b/>
          <w:color w:val="2B2A29"/>
          <w:w w:val="95"/>
        </w:rPr>
        <w:t>名称</w:t>
      </w:r>
      <w:r>
        <w:rPr>
          <w:rFonts w:ascii="Arial"/>
          <w:color w:val="2B2A29"/>
          <w:w w:val="90"/>
        </w:rPr>
        <w:t>营销</w:t>
      </w:r>
      <w:r>
        <w:rPr>
          <w:rFonts w:ascii="Arial"/>
          <w:color w:val="2B2A29"/>
          <w:spacing w:val="1"/>
          <w:w w:val="95"/>
        </w:rPr>
        <w:t>销</w:t>
      </w:r>
      <w:r>
        <w:rPr>
          <w:rFonts w:ascii="Arial"/>
          <w:color w:val="2B2A29"/>
          <w:w w:val="90"/>
        </w:rPr>
        <w:t>售</w:t>
      </w:r>
      <w:r>
        <w:rPr>
          <w:rFonts w:ascii="Arial"/>
          <w:color w:val="2B2A29"/>
          <w:w w:val="80"/>
        </w:rPr>
        <w:t>工程</w:t>
      </w:r>
    </w:p>
    <w:p>
      <w:pPr>
        <w:pStyle w:val="11"/>
        <w:spacing w:before="10"/>
        <w:rPr>
          <w:rFonts w:ascii="Arial"/>
          <w:sz w:val="21"/>
        </w:rPr>
      </w:pPr>
    </w:p>
    <w:p>
      <w:r>
        <w:rPr>
          <w:color w:val="2B2A29"/>
          <w:w w:val="105"/>
        </w:rPr>
        <w:t>Since</w:t>
      </w:r>
      <w:r>
        <w:rPr>
          <w:color w:val="2B2A29"/>
          <w:spacing w:val="-1"/>
          <w:w w:val="105"/>
        </w:rPr>
        <w:t xml:space="preserve"> </w:t>
      </w:r>
      <w:r>
        <w:rPr>
          <w:color w:val="2B2A29"/>
          <w:w w:val="105"/>
        </w:rPr>
        <w:t>we have only</w:t>
      </w:r>
      <w:r>
        <w:rPr>
          <w:color w:val="2B2A29"/>
          <w:spacing w:val="-1"/>
          <w:w w:val="105"/>
        </w:rPr>
        <w:t xml:space="preserve"> </w:t>
      </w:r>
      <w:r>
        <w:rPr>
          <w:color w:val="2B2A29"/>
          <w:w w:val="105"/>
        </w:rPr>
        <w:t>two buildings, this</w:t>
      </w:r>
      <w:r>
        <w:rPr>
          <w:color w:val="2B2A29"/>
          <w:spacing w:val="-1"/>
          <w:w w:val="105"/>
        </w:rPr>
        <w:t xml:space="preserve"> </w:t>
      </w:r>
      <w:r>
        <w:rPr>
          <w:color w:val="2B2A29"/>
          <w:w w:val="105"/>
        </w:rPr>
        <w:t>returns all the</w:t>
      </w:r>
      <w:r>
        <w:rPr>
          <w:color w:val="2B2A29"/>
          <w:spacing w:val="-1"/>
          <w:w w:val="105"/>
        </w:rPr>
        <w:t xml:space="preserve"> </w:t>
      </w:r>
      <w:r>
        <w:rPr>
          <w:color w:val="2B2A29"/>
          <w:w w:val="105"/>
        </w:rPr>
        <w:t>departments in our</w:t>
      </w:r>
      <w:r>
        <w:rPr>
          <w:color w:val="2B2A29"/>
          <w:spacing w:val="-1"/>
          <w:w w:val="105"/>
        </w:rPr>
        <w:t xml:space="preserve"> </w:t>
      </w:r>
      <w:r>
        <w:rPr>
          <w:color w:val="2B2A29"/>
          <w:w w:val="105"/>
        </w:rPr>
        <w:t>result set.</w:t>
      </w:r>
    </w:p>
    <w:p>
      <w:pPr>
        <w:pStyle w:val="11"/>
        <w:spacing w:before="84"/>
        <w:ind w:left="880"/>
      </w:pPr>
      <w:r>
        <w:pict>
          <v:line id="_x0000_s1319" o:spid="_x0000_s1319" o:spt="20" style="position:absolute;left:0pt;margin-left:146.25pt;margin-top:-17.55pt;height:0pt;width:220.75pt;mso-position-horizontal-relative:page;z-index:-251584512;mso-width-relative:page;mso-height-relative:page;" stroked="t" coordsize="21600,21600">
            <v:path arrowok="t"/>
            <v:fill focussize="0,0"/>
            <v:stroke weight="0.5pt" color="#2B2A29"/>
            <v:imagedata o:title=""/>
            <o:lock v:ext="edit"/>
          </v:line>
        </w:pict>
      </w:r>
      <w:r>
        <w:rPr>
          <w:color w:val="2B2A29"/>
          <w:w w:val="105"/>
        </w:rPr>
        <w:t>由于我们只有两栋楼，这</w:t>
      </w:r>
      <w:r>
        <w:rPr>
          <w:color w:val="2B2A29"/>
          <w:spacing w:val="-1"/>
          <w:w w:val="105"/>
        </w:rPr>
        <w:t>将</w:t>
      </w:r>
      <w:r>
        <w:rPr>
          <w:color w:val="2B2A29"/>
          <w:w w:val="105"/>
        </w:rPr>
        <w:t>返回结果集中的所有部门。</w:t>
      </w:r>
    </w:p>
    <w:p>
      <w:pPr>
        <w:pStyle w:val="11"/>
        <w:spacing w:before="8"/>
        <w:rPr>
          <w:sz w:val="28"/>
        </w:rPr>
      </w:pPr>
    </w:p>
    <w:p>
      <w:r>
        <w:rPr>
          <w:color w:val="2B2A29"/>
          <w:w w:val="80"/>
        </w:rPr>
        <w:t>Joining</w:t>
      </w:r>
      <w:r>
        <w:rPr>
          <w:color w:val="2B2A29"/>
          <w:spacing w:val="13"/>
          <w:w w:val="80"/>
        </w:rPr>
        <w:t xml:space="preserve"> </w:t>
      </w:r>
      <w:r>
        <w:rPr>
          <w:color w:val="2B2A29"/>
          <w:w w:val="80"/>
        </w:rPr>
        <w:t>Tables</w:t>
      </w:r>
    </w:p>
    <w:p>
      <w:pPr>
        <w:pStyle w:val="8"/>
      </w:pPr>
      <w:r>
        <w:rPr>
          <w:color w:val="2B2A29"/>
          <w:w w:val="80"/>
        </w:rPr>
        <w:t>联接表</w:t>
      </w:r>
    </w:p>
    <w:p>
      <w:r>
        <w:rPr>
          <w:color w:val="2B2A29"/>
          <w:w w:val="105"/>
        </w:rPr>
        <w:t>Let’s say we want a result set in which we retrieve all the employee information, as well</w:t>
      </w:r>
      <w:r>
        <w:rPr>
          <w:color w:val="2B2A29"/>
          <w:spacing w:val="1"/>
          <w:w w:val="105"/>
        </w:rPr>
        <w:t xml:space="preserve"> </w:t>
      </w:r>
      <w:r>
        <w:rPr>
          <w:color w:val="2B2A29"/>
          <w:w w:val="105"/>
        </w:rPr>
        <w:t>as</w:t>
      </w:r>
      <w:r>
        <w:rPr>
          <w:color w:val="2B2A29"/>
          <w:spacing w:val="2"/>
          <w:w w:val="105"/>
        </w:rPr>
        <w:t xml:space="preserve"> </w:t>
      </w:r>
      <w:r>
        <w:rPr>
          <w:color w:val="2B2A29"/>
          <w:w w:val="105"/>
        </w:rPr>
        <w:t>the</w:t>
      </w:r>
      <w:r>
        <w:rPr>
          <w:color w:val="2B2A29"/>
          <w:spacing w:val="2"/>
          <w:w w:val="105"/>
        </w:rPr>
        <w:t xml:space="preserve"> </w:t>
      </w:r>
      <w:r>
        <w:rPr>
          <w:color w:val="2B2A29"/>
          <w:w w:val="105"/>
        </w:rPr>
        <w:t>department</w:t>
      </w:r>
      <w:r>
        <w:rPr>
          <w:color w:val="2B2A29"/>
          <w:spacing w:val="2"/>
          <w:w w:val="105"/>
        </w:rPr>
        <w:t xml:space="preserve"> </w:t>
      </w:r>
      <w:r>
        <w:rPr>
          <w:color w:val="2B2A29"/>
          <w:w w:val="105"/>
        </w:rPr>
        <w:t>name</w:t>
      </w:r>
      <w:r>
        <w:rPr>
          <w:color w:val="2B2A29"/>
          <w:spacing w:val="2"/>
          <w:w w:val="105"/>
        </w:rPr>
        <w:t xml:space="preserve"> </w:t>
      </w:r>
      <w:r>
        <w:rPr>
          <w:color w:val="2B2A29"/>
          <w:w w:val="105"/>
        </w:rPr>
        <w:t>that</w:t>
      </w:r>
      <w:r>
        <w:rPr>
          <w:color w:val="2B2A29"/>
          <w:spacing w:val="2"/>
          <w:w w:val="105"/>
        </w:rPr>
        <w:t xml:space="preserve"> </w:t>
      </w:r>
      <w:r>
        <w:rPr>
          <w:color w:val="2B2A29"/>
          <w:w w:val="105"/>
        </w:rPr>
        <w:t>is</w:t>
      </w:r>
      <w:r>
        <w:rPr>
          <w:color w:val="2B2A29"/>
          <w:spacing w:val="3"/>
          <w:w w:val="105"/>
        </w:rPr>
        <w:t xml:space="preserve"> </w:t>
      </w:r>
      <w:r>
        <w:rPr>
          <w:color w:val="2B2A29"/>
          <w:w w:val="105"/>
        </w:rPr>
        <w:t>associated</w:t>
      </w:r>
      <w:r>
        <w:rPr>
          <w:color w:val="2B2A29"/>
          <w:spacing w:val="2"/>
          <w:w w:val="105"/>
        </w:rPr>
        <w:t xml:space="preserve"> </w:t>
      </w:r>
      <w:r>
        <w:rPr>
          <w:color w:val="2B2A29"/>
          <w:w w:val="105"/>
        </w:rPr>
        <w:t>with</w:t>
      </w:r>
      <w:r>
        <w:rPr>
          <w:color w:val="2B2A29"/>
          <w:spacing w:val="2"/>
          <w:w w:val="105"/>
        </w:rPr>
        <w:t xml:space="preserve"> </w:t>
      </w:r>
      <w:r>
        <w:rPr>
          <w:color w:val="2B2A29"/>
          <w:w w:val="105"/>
        </w:rPr>
        <w:t>each</w:t>
      </w:r>
      <w:r>
        <w:rPr>
          <w:color w:val="2B2A29"/>
          <w:spacing w:val="2"/>
          <w:w w:val="105"/>
        </w:rPr>
        <w:t xml:space="preserve"> </w:t>
      </w:r>
      <w:r>
        <w:rPr>
          <w:color w:val="2B2A29"/>
          <w:w w:val="105"/>
        </w:rPr>
        <w:t>resultant</w:t>
      </w:r>
      <w:r>
        <w:rPr>
          <w:color w:val="2B2A29"/>
          <w:spacing w:val="2"/>
          <w:w w:val="105"/>
        </w:rPr>
        <w:t xml:space="preserve"> </w:t>
      </w:r>
      <w:r>
        <w:rPr>
          <w:color w:val="2B2A29"/>
          <w:w w:val="105"/>
        </w:rPr>
        <w:t>record.</w:t>
      </w:r>
      <w:r>
        <w:rPr>
          <w:color w:val="2B2A29"/>
          <w:spacing w:val="2"/>
          <w:w w:val="105"/>
        </w:rPr>
        <w:t xml:space="preserve"> </w:t>
      </w:r>
      <w:r>
        <w:rPr>
          <w:color w:val="2B2A29"/>
          <w:w w:val="105"/>
        </w:rPr>
        <w:t>If</w:t>
      </w:r>
      <w:r>
        <w:rPr>
          <w:color w:val="2B2A29"/>
          <w:spacing w:val="3"/>
          <w:w w:val="105"/>
        </w:rPr>
        <w:t xml:space="preserve"> </w:t>
      </w:r>
      <w:r>
        <w:rPr>
          <w:color w:val="2B2A29"/>
          <w:w w:val="105"/>
        </w:rPr>
        <w:t>we</w:t>
      </w:r>
      <w:r>
        <w:rPr>
          <w:color w:val="2B2A29"/>
          <w:spacing w:val="2"/>
          <w:w w:val="105"/>
        </w:rPr>
        <w:t xml:space="preserve"> </w:t>
      </w:r>
      <w:r>
        <w:rPr>
          <w:color w:val="2B2A29"/>
          <w:w w:val="105"/>
        </w:rPr>
        <w:t>simply</w:t>
      </w:r>
      <w:r>
        <w:rPr>
          <w:color w:val="2B2A29"/>
          <w:spacing w:val="2"/>
          <w:w w:val="105"/>
        </w:rPr>
        <w:t xml:space="preserve"> </w:t>
      </w:r>
      <w:r>
        <w:rPr>
          <w:color w:val="2B2A29"/>
          <w:w w:val="105"/>
        </w:rPr>
        <w:t>list</w:t>
      </w:r>
      <w:r>
        <w:rPr>
          <w:color w:val="2B2A29"/>
          <w:spacing w:val="2"/>
          <w:w w:val="105"/>
        </w:rPr>
        <w:t xml:space="preserve"> </w:t>
      </w:r>
      <w:r>
        <w:rPr>
          <w:color w:val="2B2A29"/>
          <w:w w:val="105"/>
        </w:rPr>
        <w:t>all</w:t>
      </w:r>
      <w:r>
        <w:rPr>
          <w:color w:val="2B2A29"/>
          <w:spacing w:val="-55"/>
          <w:w w:val="105"/>
        </w:rPr>
        <w:t xml:space="preserve"> </w:t>
      </w:r>
      <w:r>
        <w:rPr>
          <w:color w:val="2B2A29"/>
          <w:w w:val="105"/>
        </w:rPr>
        <w:t>the</w:t>
      </w:r>
      <w:r>
        <w:rPr>
          <w:color w:val="2B2A29"/>
          <w:spacing w:val="-11"/>
          <w:w w:val="105"/>
        </w:rPr>
        <w:t xml:space="preserve"> </w:t>
      </w:r>
      <w:r>
        <w:rPr>
          <w:color w:val="2B2A29"/>
          <w:w w:val="105"/>
        </w:rPr>
        <w:t>records</w:t>
      </w:r>
      <w:r>
        <w:rPr>
          <w:color w:val="2B2A29"/>
          <w:spacing w:val="-11"/>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color w:val="2B2A29"/>
          <w:w w:val="105"/>
        </w:rPr>
        <w:t>Employees</w:t>
      </w:r>
      <w:r>
        <w:rPr>
          <w:color w:val="2B2A29"/>
          <w:spacing w:val="-11"/>
          <w:w w:val="105"/>
        </w:rPr>
        <w:t xml:space="preserve"> </w:t>
      </w:r>
      <w:r>
        <w:rPr>
          <w:color w:val="2B2A29"/>
          <w:w w:val="105"/>
        </w:rPr>
        <w:t>table,</w:t>
      </w:r>
      <w:r>
        <w:rPr>
          <w:color w:val="2B2A29"/>
          <w:spacing w:val="-11"/>
          <w:w w:val="105"/>
        </w:rPr>
        <w:t xml:space="preserve"> </w:t>
      </w:r>
      <w:r>
        <w:rPr>
          <w:color w:val="2B2A29"/>
          <w:w w:val="105"/>
        </w:rPr>
        <w:t>we</w:t>
      </w:r>
      <w:r>
        <w:rPr>
          <w:color w:val="2B2A29"/>
          <w:spacing w:val="-11"/>
          <w:w w:val="105"/>
        </w:rPr>
        <w:t xml:space="preserve"> </w:t>
      </w:r>
      <w:r>
        <w:rPr>
          <w:color w:val="2B2A29"/>
          <w:w w:val="105"/>
        </w:rPr>
        <w:t>would</w:t>
      </w:r>
      <w:r>
        <w:rPr>
          <w:color w:val="2B2A29"/>
          <w:spacing w:val="-11"/>
          <w:w w:val="105"/>
        </w:rPr>
        <w:t xml:space="preserve"> </w:t>
      </w:r>
      <w:r>
        <w:rPr>
          <w:color w:val="2B2A29"/>
          <w:w w:val="105"/>
        </w:rPr>
        <w:t>get</w:t>
      </w:r>
      <w:r>
        <w:rPr>
          <w:color w:val="2B2A29"/>
          <w:spacing w:val="-11"/>
          <w:w w:val="105"/>
        </w:rPr>
        <w:t xml:space="preserve"> </w:t>
      </w:r>
      <w:r>
        <w:rPr>
          <w:color w:val="2B2A29"/>
          <w:w w:val="105"/>
        </w:rPr>
        <w:t>the</w:t>
      </w:r>
      <w:r>
        <w:rPr>
          <w:color w:val="2B2A29"/>
          <w:spacing w:val="-11"/>
          <w:w w:val="105"/>
        </w:rPr>
        <w:t xml:space="preserve"> </w:t>
      </w:r>
      <w:r>
        <w:rPr>
          <w:color w:val="2B2A29"/>
          <w:w w:val="105"/>
        </w:rPr>
        <w:t>following</w:t>
      </w:r>
      <w:r>
        <w:rPr>
          <w:color w:val="2B2A29"/>
          <w:spacing w:val="-11"/>
          <w:w w:val="105"/>
        </w:rPr>
        <w:t xml:space="preserve"> </w:t>
      </w:r>
      <w:r>
        <w:rPr>
          <w:color w:val="2B2A29"/>
          <w:w w:val="105"/>
        </w:rPr>
        <w:t>(see</w:t>
      </w:r>
      <w:r>
        <w:rPr>
          <w:color w:val="2B2A29"/>
          <w:spacing w:val="-11"/>
          <w:w w:val="105"/>
        </w:rPr>
        <w:t xml:space="preserve"> </w:t>
      </w:r>
      <w:r>
        <w:rPr>
          <w:color w:val="2B2A29"/>
          <w:w w:val="105"/>
        </w:rPr>
        <w:t>Table</w:t>
      </w:r>
      <w:r>
        <w:rPr>
          <w:color w:val="2B2A29"/>
          <w:spacing w:val="-11"/>
          <w:w w:val="105"/>
        </w:rPr>
        <w:t xml:space="preserve"> </w:t>
      </w:r>
      <w:r>
        <w:rPr>
          <w:color w:val="0000FF"/>
          <w:w w:val="105"/>
        </w:rPr>
        <w:t>10-12</w:t>
      </w:r>
      <w:r>
        <w:rPr>
          <w:color w:val="2B2A29"/>
          <w:w w:val="105"/>
        </w:rPr>
        <w:t>):</w:t>
      </w:r>
    </w:p>
    <w:p>
      <w:pPr>
        <w:pStyle w:val="11"/>
        <w:spacing w:before="215" w:line="304" w:lineRule="auto"/>
        <w:ind w:left="520" w:right="170"/>
      </w:pPr>
      <w:r>
        <w:rPr>
          <w:color w:val="2B2A29"/>
          <w:w w:val="105"/>
        </w:rPr>
        <w:t>假设我们需要一个结果集，在其中检索所有员工信息，以及与每个结果记录关联</w:t>
      </w:r>
      <w:r>
        <w:rPr>
          <w:color w:val="2B2A29"/>
          <w:spacing w:val="2"/>
          <w:w w:val="105"/>
        </w:rPr>
        <w:t>的</w:t>
      </w:r>
      <w:r>
        <w:rPr>
          <w:color w:val="2B2A29"/>
          <w:w w:val="105"/>
        </w:rPr>
        <w:t>部门名称。如果我们简单</w:t>
      </w:r>
      <w:r>
        <w:rPr>
          <w:color w:val="2B2A29"/>
          <w:spacing w:val="2"/>
          <w:w w:val="105"/>
        </w:rPr>
        <w:t>地</w:t>
      </w:r>
      <w:r>
        <w:rPr>
          <w:color w:val="2B2A29"/>
          <w:w w:val="105"/>
        </w:rPr>
        <w:t>列出雇员表中</w:t>
      </w:r>
      <w:r>
        <w:rPr>
          <w:color w:val="2B2A29"/>
          <w:spacing w:val="-11"/>
          <w:w w:val="105"/>
        </w:rPr>
        <w:t>的</w:t>
      </w:r>
      <w:r>
        <w:rPr>
          <w:color w:val="2B2A29"/>
          <w:w w:val="105"/>
        </w:rPr>
        <w:t>所有记录，我们将得到以下</w:t>
      </w:r>
      <w:r>
        <w:rPr>
          <w:color w:val="2B2A29"/>
          <w:spacing w:val="-11"/>
          <w:w w:val="105"/>
        </w:rPr>
        <w:t>结果</w:t>
      </w:r>
      <w:r>
        <w:rPr>
          <w:color w:val="2B2A29"/>
          <w:w w:val="105"/>
        </w:rPr>
        <w:t>（见表</w:t>
      </w:r>
      <w:r>
        <w:rPr>
          <w:color w:val="0000FF"/>
          <w:w w:val="105"/>
        </w:rPr>
        <w:t>10-12</w:t>
      </w:r>
      <w:r>
        <w:rPr>
          <w:color w:val="2B2A29"/>
          <w:w w:val="105"/>
        </w:rPr>
        <w:t>）：</w:t>
      </w:r>
    </w:p>
    <w:p>
      <w:r>
        <w:rPr>
          <w:rFonts w:ascii="宋体"/>
          <w:color w:val="2B2A29"/>
        </w:rPr>
        <w:t xml:space="preserve">SELECT </w:t>
      </w:r>
      <w:r>
        <w:rPr>
          <w:rFonts w:ascii="宋体"/>
          <w:color w:val="2B2A29"/>
          <w:position w:val="-5"/>
        </w:rPr>
        <w:t xml:space="preserve">* </w:t>
      </w:r>
      <w:r>
        <w:rPr>
          <w:rFonts w:ascii="宋体"/>
          <w:color w:val="2B2A29"/>
        </w:rPr>
        <w:t>FROM Employees;</w:t>
      </w:r>
    </w:p>
    <w:p>
      <w:pPr>
        <w:pStyle w:val="11"/>
        <w:spacing w:before="142"/>
        <w:ind w:left="520"/>
        <w:rPr>
          <w:rFonts w:ascii="宋体"/>
        </w:rPr>
      </w:pPr>
      <w:r>
        <w:rPr>
          <w:rFonts w:ascii="宋体"/>
          <w:color w:val="2B2A29"/>
        </w:rPr>
        <w:t>选择</w:t>
      </w:r>
      <w:r>
        <w:rPr>
          <w:rFonts w:ascii="宋体"/>
          <w:color w:val="2B2A29"/>
          <w:position w:val="-5"/>
        </w:rPr>
        <w:t>*</w:t>
      </w:r>
      <w:r>
        <w:rPr>
          <w:rFonts w:ascii="宋体"/>
          <w:color w:val="2B2A29"/>
        </w:rPr>
        <w:t>来自员工；</w:t>
      </w:r>
    </w:p>
    <w:p>
      <w:pPr>
        <w:pStyle w:val="11"/>
        <w:spacing w:before="5"/>
        <w:rPr>
          <w:rFonts w:ascii="宋体"/>
          <w:sz w:val="25"/>
        </w:rPr>
      </w:pPr>
    </w:p>
    <w:tbl>
      <w:tblPr>
        <w:tblStyle w:val="13"/>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49"/>
        <w:gridCol w:w="2850"/>
        <w:gridCol w:w="1279"/>
        <w:gridCol w:w="2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7" w:hRule="atLeast"/>
        </w:trPr>
        <w:tc>
          <w:tcPr>
            <w:tcW w:w="1349" w:type="dxa"/>
            <w:tcBorders>
              <w:bottom w:val="single" w:color="2B2A29" w:sz="4" w:space="0"/>
            </w:tcBorders>
          </w:tcPr>
          <w:p>
            <w:r>
              <w:rPr>
                <w:rFonts w:ascii="Cambria"/>
                <w:b/>
                <w:i/>
                <w:color w:val="2B2A29"/>
                <w:w w:val="95"/>
                <w:sz w:val="24"/>
              </w:rPr>
              <w:t>Table</w:t>
            </w:r>
            <w:r>
              <w:rPr>
                <w:rFonts w:ascii="Cambria"/>
                <w:b/>
                <w:i/>
                <w:color w:val="2B2A29"/>
                <w:spacing w:val="2"/>
                <w:w w:val="95"/>
                <w:sz w:val="24"/>
              </w:rPr>
              <w:t xml:space="preserve"> </w:t>
            </w:r>
            <w:r>
              <w:rPr>
                <w:rFonts w:ascii="Cambria"/>
                <w:b/>
                <w:i/>
                <w:color w:val="2B2A29"/>
                <w:w w:val="95"/>
                <w:sz w:val="24"/>
              </w:rPr>
              <w:t>10-12.</w:t>
            </w:r>
          </w:p>
          <w:p>
            <w:pPr>
              <w:pStyle w:val="17"/>
              <w:spacing w:before="0" w:line="271" w:lineRule="exact"/>
              <w:ind w:left="-1"/>
              <w:rPr>
                <w:rFonts w:ascii="Cambria"/>
                <w:b/>
                <w:i/>
                <w:sz w:val="24"/>
              </w:rPr>
            </w:pPr>
            <w:r>
              <w:rPr>
                <w:rFonts w:ascii="Cambria"/>
                <w:b/>
                <w:i/>
                <w:color w:val="2B2A29"/>
                <w:w w:val="95"/>
                <w:sz w:val="24"/>
              </w:rPr>
              <w:t>表10-12。</w:t>
            </w:r>
          </w:p>
        </w:tc>
        <w:tc>
          <w:tcPr>
            <w:tcW w:w="2850" w:type="dxa"/>
            <w:tcBorders>
              <w:bottom w:val="single" w:color="2B2A29" w:sz="4" w:space="0"/>
            </w:tcBorders>
          </w:tcPr>
          <w:p>
            <w:r>
              <w:rPr>
                <w:rFonts w:ascii="Times New Roman"/>
                <w:i/>
                <w:color w:val="2B2A29"/>
                <w:sz w:val="24"/>
              </w:rPr>
              <w:t>SQL</w:t>
            </w:r>
            <w:r>
              <w:rPr>
                <w:rFonts w:ascii="Times New Roman"/>
                <w:i/>
                <w:color w:val="2B2A29"/>
                <w:spacing w:val="-8"/>
                <w:sz w:val="24"/>
              </w:rPr>
              <w:t xml:space="preserve"> </w:t>
            </w:r>
            <w:r>
              <w:rPr>
                <w:rFonts w:ascii="Times New Roman"/>
                <w:i/>
                <w:color w:val="2B2A29"/>
                <w:sz w:val="24"/>
              </w:rPr>
              <w:t>SELECT</w:t>
            </w:r>
            <w:r>
              <w:rPr>
                <w:rFonts w:ascii="Times New Roman"/>
                <w:i/>
                <w:color w:val="2B2A29"/>
                <w:spacing w:val="-8"/>
                <w:sz w:val="24"/>
              </w:rPr>
              <w:t xml:space="preserve"> </w:t>
            </w:r>
            <w:r>
              <w:rPr>
                <w:rFonts w:ascii="Times New Roman"/>
                <w:i/>
                <w:color w:val="2B2A29"/>
                <w:sz w:val="24"/>
              </w:rPr>
              <w:t>of</w:t>
            </w:r>
            <w:r>
              <w:rPr>
                <w:rFonts w:ascii="Times New Roman"/>
                <w:i/>
                <w:color w:val="2B2A29"/>
                <w:spacing w:val="-8"/>
                <w:sz w:val="24"/>
              </w:rPr>
              <w:t xml:space="preserve"> </w:t>
            </w:r>
            <w:r>
              <w:rPr>
                <w:rFonts w:ascii="Times New Roman"/>
                <w:i/>
                <w:color w:val="2B2A29"/>
                <w:sz w:val="24"/>
              </w:rPr>
              <w:t>Employees</w:t>
            </w:r>
          </w:p>
          <w:p>
            <w:pPr>
              <w:pStyle w:val="17"/>
              <w:spacing w:before="0" w:line="269" w:lineRule="exact"/>
              <w:ind w:left="60"/>
              <w:rPr>
                <w:rFonts w:ascii="Times New Roman"/>
                <w:i/>
                <w:sz w:val="24"/>
              </w:rPr>
            </w:pPr>
            <w:r>
              <w:rPr>
                <w:rFonts w:ascii="Times New Roman"/>
                <w:i/>
                <w:color w:val="2B2A29"/>
                <w:sz w:val="24"/>
              </w:rPr>
              <w:t>员工SQL</w:t>
            </w:r>
            <w:r>
              <w:t xml:space="preserve"> </w:t>
            </w:r>
            <w:r>
              <w:rPr>
                <w:rFonts w:ascii="Times New Roman"/>
                <w:i/>
                <w:color w:val="2B2A29"/>
                <w:sz w:val="24"/>
              </w:rPr>
              <w:t>SELECT</w:t>
            </w:r>
          </w:p>
        </w:tc>
        <w:tc>
          <w:tcPr>
            <w:tcW w:w="4080" w:type="dxa"/>
            <w:gridSpan w:val="2"/>
            <w:tcBorders>
              <w:bottom w:val="single" w:color="2B2A29" w:sz="4" w:space="0"/>
            </w:tcBorders>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349" w:type="dxa"/>
            <w:tcBorders>
              <w:top w:val="single" w:color="2B2A29" w:sz="4" w:space="0"/>
              <w:bottom w:val="single" w:color="2B2A29" w:sz="4" w:space="0"/>
            </w:tcBorders>
          </w:tcPr>
          <w:p>
            <w:r>
              <w:rPr>
                <w:rFonts w:ascii="Arial"/>
                <w:b/>
                <w:color w:val="2B2A29"/>
                <w:w w:val="90"/>
                <w:sz w:val="22"/>
              </w:rPr>
              <w:t>EmployeeId</w:t>
            </w:r>
          </w:p>
          <w:p>
            <w:pPr>
              <w:pStyle w:val="17"/>
              <w:spacing w:before="112"/>
              <w:rPr>
                <w:rFonts w:ascii="Arial"/>
                <w:b/>
                <w:sz w:val="22"/>
              </w:rPr>
            </w:pPr>
            <w:r>
              <w:rPr>
                <w:rFonts w:ascii="Arial"/>
                <w:b/>
                <w:color w:val="2B2A29"/>
                <w:w w:val="90"/>
                <w:sz w:val="22"/>
              </w:rPr>
              <w:t>雇员ID</w:t>
            </w:r>
          </w:p>
        </w:tc>
        <w:tc>
          <w:tcPr>
            <w:tcW w:w="2850" w:type="dxa"/>
            <w:tcBorders>
              <w:top w:val="single" w:color="2B2A29" w:sz="4" w:space="0"/>
              <w:bottom w:val="single" w:color="2B2A29" w:sz="4" w:space="0"/>
            </w:tcBorders>
          </w:tcPr>
          <w:p>
            <w:r>
              <w:rPr>
                <w:rFonts w:ascii="Arial"/>
                <w:b/>
                <w:color w:val="2B2A29"/>
                <w:w w:val="95"/>
                <w:sz w:val="22"/>
              </w:rPr>
              <w:t>Name</w:t>
            </w:r>
          </w:p>
          <w:p>
            <w:pPr>
              <w:pStyle w:val="17"/>
              <w:spacing w:before="112"/>
              <w:ind w:left="823"/>
              <w:rPr>
                <w:rFonts w:ascii="Arial"/>
                <w:b/>
                <w:sz w:val="22"/>
              </w:rPr>
            </w:pPr>
            <w:r>
              <w:rPr>
                <w:rFonts w:ascii="Arial"/>
                <w:b/>
                <w:color w:val="2B2A29"/>
                <w:w w:val="95"/>
                <w:sz w:val="22"/>
              </w:rPr>
              <w:t>名称</w:t>
            </w:r>
          </w:p>
        </w:tc>
        <w:tc>
          <w:tcPr>
            <w:tcW w:w="1279" w:type="dxa"/>
            <w:tcBorders>
              <w:top w:val="single" w:color="2B2A29" w:sz="4" w:space="0"/>
              <w:bottom w:val="single" w:color="2B2A29" w:sz="4" w:space="0"/>
            </w:tcBorders>
          </w:tcPr>
          <w:p>
            <w:r>
              <w:rPr>
                <w:rFonts w:ascii="Arial"/>
                <w:b/>
                <w:color w:val="2B2A29"/>
                <w:w w:val="95"/>
                <w:sz w:val="22"/>
              </w:rPr>
              <w:t>DeptId</w:t>
            </w:r>
          </w:p>
          <w:p>
            <w:pPr>
              <w:pStyle w:val="17"/>
              <w:spacing w:before="112"/>
              <w:ind w:left="128"/>
              <w:rPr>
                <w:rFonts w:ascii="Arial"/>
                <w:b/>
                <w:sz w:val="22"/>
              </w:rPr>
            </w:pPr>
            <w:r>
              <w:rPr>
                <w:rFonts w:ascii="Arial"/>
                <w:b/>
                <w:color w:val="2B2A29"/>
                <w:w w:val="95"/>
                <w:sz w:val="22"/>
              </w:rPr>
              <w:t>部门ID</w:t>
            </w:r>
          </w:p>
        </w:tc>
        <w:tc>
          <w:tcPr>
            <w:tcW w:w="2801" w:type="dxa"/>
            <w:tcBorders>
              <w:top w:val="single" w:color="2B2A29" w:sz="4" w:space="0"/>
              <w:bottom w:val="single" w:color="2B2A29" w:sz="4" w:space="0"/>
            </w:tcBorders>
          </w:tcPr>
          <w:p>
            <w:r>
              <w:rPr>
                <w:rFonts w:ascii="Arial"/>
                <w:b/>
                <w:color w:val="2B2A29"/>
                <w:w w:val="90"/>
                <w:sz w:val="22"/>
              </w:rPr>
              <w:t>Telephone</w:t>
            </w:r>
          </w:p>
          <w:p>
            <w:pPr>
              <w:pStyle w:val="17"/>
              <w:spacing w:before="112"/>
              <w:ind w:left="582"/>
              <w:rPr>
                <w:rFonts w:ascii="Arial"/>
                <w:b/>
                <w:sz w:val="22"/>
              </w:rPr>
            </w:pPr>
            <w:r>
              <w:rPr>
                <w:rFonts w:ascii="Arial"/>
                <w:b/>
                <w:color w:val="2B2A29"/>
                <w:w w:val="90"/>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349" w:type="dxa"/>
            <w:tcBorders>
              <w:top w:val="single" w:color="2B2A29" w:sz="4" w:space="0"/>
            </w:tcBorders>
          </w:tcPr>
          <w:p>
            <w:r>
              <w:rPr>
                <w:rFonts w:ascii="Arial"/>
                <w:color w:val="2B2A29"/>
                <w:w w:val="86"/>
                <w:sz w:val="22"/>
              </w:rPr>
              <w:t>1</w:t>
            </w:r>
          </w:p>
          <w:p>
            <w:pPr>
              <w:pStyle w:val="17"/>
              <w:spacing w:before="103"/>
              <w:ind w:left="-1"/>
              <w:rPr>
                <w:rFonts w:ascii="Arial"/>
                <w:sz w:val="22"/>
              </w:rPr>
            </w:pPr>
            <w:r>
              <w:rPr>
                <w:rFonts w:ascii="Arial"/>
                <w:color w:val="2B2A29"/>
                <w:w w:val="86"/>
                <w:sz w:val="22"/>
              </w:rPr>
              <w:t>1.</w:t>
            </w:r>
          </w:p>
        </w:tc>
        <w:tc>
          <w:tcPr>
            <w:tcW w:w="2850" w:type="dxa"/>
            <w:tcBorders>
              <w:top w:val="single" w:color="2B2A29" w:sz="4" w:space="0"/>
            </w:tcBorders>
          </w:tcPr>
          <w:p>
            <w:r>
              <w:rPr>
                <w:rFonts w:ascii="Arial"/>
                <w:color w:val="2B2A29"/>
                <w:w w:val="85"/>
                <w:sz w:val="22"/>
              </w:rPr>
              <w:t>Will</w:t>
            </w:r>
            <w:r>
              <w:rPr>
                <w:rFonts w:ascii="Arial"/>
                <w:color w:val="2B2A29"/>
                <w:spacing w:val="-6"/>
                <w:w w:val="85"/>
                <w:sz w:val="22"/>
              </w:rPr>
              <w:t xml:space="preserve"> </w:t>
            </w:r>
            <w:r>
              <w:rPr>
                <w:rFonts w:ascii="Arial"/>
                <w:color w:val="2B2A29"/>
                <w:w w:val="85"/>
                <w:sz w:val="22"/>
              </w:rPr>
              <w:t>Smith</w:t>
            </w:r>
          </w:p>
          <w:p>
            <w:pPr>
              <w:pStyle w:val="17"/>
              <w:spacing w:before="103"/>
              <w:ind w:left="822"/>
              <w:rPr>
                <w:rFonts w:ascii="Arial"/>
                <w:sz w:val="22"/>
              </w:rPr>
            </w:pPr>
            <w:r>
              <w:rPr>
                <w:rFonts w:ascii="Arial"/>
                <w:color w:val="2B2A29"/>
                <w:w w:val="85"/>
                <w:sz w:val="22"/>
              </w:rPr>
              <w:t>威尔</w:t>
            </w:r>
            <w:r>
              <w:rPr>
                <w:rFonts w:ascii="Arial"/>
                <w:color w:val="2B2A29"/>
                <w:spacing w:val="-6"/>
                <w:w w:val="85"/>
                <w:sz w:val="22"/>
              </w:rPr>
              <w:t>·</w:t>
            </w:r>
            <w:r>
              <w:rPr>
                <w:rFonts w:ascii="Arial"/>
                <w:color w:val="2B2A29"/>
                <w:w w:val="85"/>
                <w:sz w:val="22"/>
              </w:rPr>
              <w:t>史密斯</w:t>
            </w:r>
          </w:p>
        </w:tc>
        <w:tc>
          <w:tcPr>
            <w:tcW w:w="1279" w:type="dxa"/>
            <w:tcBorders>
              <w:top w:val="single" w:color="2B2A29" w:sz="4" w:space="0"/>
            </w:tcBorders>
          </w:tcPr>
          <w:p>
            <w:r>
              <w:rPr>
                <w:rFonts w:ascii="Arial"/>
                <w:color w:val="2B2A29"/>
                <w:w w:val="86"/>
                <w:sz w:val="22"/>
              </w:rPr>
              <w:t>1</w:t>
            </w:r>
          </w:p>
          <w:p>
            <w:pPr>
              <w:pStyle w:val="17"/>
              <w:spacing w:before="103"/>
              <w:ind w:left="128"/>
              <w:rPr>
                <w:rFonts w:ascii="Arial"/>
                <w:sz w:val="22"/>
              </w:rPr>
            </w:pPr>
            <w:r>
              <w:rPr>
                <w:rFonts w:ascii="Arial"/>
                <w:color w:val="2B2A29"/>
                <w:w w:val="86"/>
                <w:sz w:val="22"/>
              </w:rPr>
              <w:t>1.</w:t>
            </w:r>
          </w:p>
        </w:tc>
        <w:tc>
          <w:tcPr>
            <w:tcW w:w="2801" w:type="dxa"/>
            <w:tcBorders>
              <w:top w:val="single" w:color="2B2A29" w:sz="4" w:space="0"/>
            </w:tcBorders>
          </w:tcPr>
          <w:p>
            <w:r>
              <w:rPr>
                <w:rFonts w:ascii="Arial"/>
                <w:color w:val="2B2A29"/>
                <w:w w:val="95"/>
                <w:sz w:val="22"/>
              </w:rPr>
              <w:t>4081125918</w:t>
            </w:r>
          </w:p>
          <w:p>
            <w:pPr>
              <w:pStyle w:val="17"/>
              <w:spacing w:before="103"/>
              <w:ind w:left="582"/>
              <w:rPr>
                <w:rFonts w:ascii="Arial"/>
                <w:sz w:val="22"/>
              </w:rPr>
            </w:pPr>
            <w:r>
              <w:rPr>
                <w:rFonts w:ascii="Arial"/>
                <w:color w:val="2B2A29"/>
                <w:w w:val="95"/>
                <w:sz w:val="22"/>
              </w:rPr>
              <w:t>4081125918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349" w:type="dxa"/>
          </w:tcPr>
          <w:p>
            <w:r>
              <w:rPr>
                <w:rFonts w:ascii="Arial"/>
                <w:color w:val="2B2A29"/>
                <w:w w:val="86"/>
                <w:sz w:val="22"/>
              </w:rPr>
              <w:t>2</w:t>
            </w:r>
          </w:p>
          <w:p>
            <w:pPr>
              <w:pStyle w:val="17"/>
              <w:spacing w:before="73"/>
              <w:ind w:left="-1"/>
              <w:rPr>
                <w:rFonts w:ascii="Arial"/>
                <w:sz w:val="22"/>
              </w:rPr>
            </w:pPr>
            <w:r>
              <w:rPr>
                <w:rFonts w:ascii="Arial"/>
                <w:color w:val="2B2A29"/>
                <w:w w:val="86"/>
                <w:sz w:val="22"/>
              </w:rPr>
              <w:t>2.</w:t>
            </w:r>
          </w:p>
        </w:tc>
        <w:tc>
          <w:tcPr>
            <w:tcW w:w="2850" w:type="dxa"/>
          </w:tcPr>
          <w:p>
            <w:r>
              <w:rPr>
                <w:rFonts w:ascii="Arial"/>
                <w:color w:val="2B2A29"/>
                <w:w w:val="80"/>
                <w:sz w:val="22"/>
              </w:rPr>
              <w:t>Peter</w:t>
            </w:r>
            <w:r>
              <w:rPr>
                <w:rFonts w:ascii="Arial"/>
                <w:color w:val="2B2A29"/>
                <w:spacing w:val="5"/>
                <w:w w:val="80"/>
                <w:sz w:val="22"/>
              </w:rPr>
              <w:t xml:space="preserve"> </w:t>
            </w:r>
            <w:r>
              <w:rPr>
                <w:rFonts w:ascii="Arial"/>
                <w:color w:val="2B2A29"/>
                <w:w w:val="80"/>
                <w:sz w:val="22"/>
              </w:rPr>
              <w:t>Parker</w:t>
            </w:r>
          </w:p>
          <w:p>
            <w:pPr>
              <w:pStyle w:val="17"/>
              <w:spacing w:before="73"/>
              <w:ind w:left="822"/>
              <w:rPr>
                <w:rFonts w:ascii="Arial"/>
                <w:sz w:val="22"/>
              </w:rPr>
            </w:pPr>
            <w:r>
              <w:rPr>
                <w:rFonts w:ascii="Arial"/>
                <w:color w:val="2B2A29"/>
                <w:w w:val="80"/>
                <w:sz w:val="22"/>
              </w:rPr>
              <w:t>伯驾</w:t>
            </w:r>
          </w:p>
        </w:tc>
        <w:tc>
          <w:tcPr>
            <w:tcW w:w="1279" w:type="dxa"/>
          </w:tcPr>
          <w:p>
            <w:r>
              <w:rPr>
                <w:rFonts w:ascii="Arial"/>
                <w:color w:val="2B2A29"/>
                <w:w w:val="86"/>
                <w:sz w:val="22"/>
              </w:rPr>
              <w:t>2</w:t>
            </w:r>
          </w:p>
          <w:p>
            <w:pPr>
              <w:pStyle w:val="17"/>
              <w:spacing w:before="73"/>
              <w:ind w:left="128"/>
              <w:rPr>
                <w:rFonts w:ascii="Arial"/>
                <w:sz w:val="22"/>
              </w:rPr>
            </w:pPr>
            <w:r>
              <w:rPr>
                <w:rFonts w:ascii="Arial"/>
                <w:color w:val="2B2A29"/>
                <w:w w:val="86"/>
                <w:sz w:val="22"/>
              </w:rPr>
              <w:t>2.</w:t>
            </w:r>
          </w:p>
        </w:tc>
        <w:tc>
          <w:tcPr>
            <w:tcW w:w="2801" w:type="dxa"/>
          </w:tcPr>
          <w:p>
            <w:r>
              <w:rPr>
                <w:rFonts w:ascii="Arial"/>
                <w:color w:val="2B2A29"/>
                <w:w w:val="95"/>
                <w:sz w:val="22"/>
              </w:rPr>
              <w:t>1771959901</w:t>
            </w:r>
          </w:p>
          <w:p>
            <w:pPr>
              <w:pStyle w:val="17"/>
              <w:spacing w:before="73"/>
              <w:ind w:left="582"/>
              <w:rPr>
                <w:rFonts w:ascii="Arial"/>
                <w:sz w:val="22"/>
              </w:rPr>
            </w:pPr>
            <w:r>
              <w:rPr>
                <w:rFonts w:ascii="Arial"/>
                <w:color w:val="2B2A29"/>
                <w:w w:val="95"/>
                <w:sz w:val="22"/>
              </w:rPr>
              <w:t>1771959901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349" w:type="dxa"/>
            <w:tcBorders>
              <w:bottom w:val="single" w:color="2B2A29" w:sz="4" w:space="0"/>
            </w:tcBorders>
          </w:tcPr>
          <w:p>
            <w:r>
              <w:rPr>
                <w:rFonts w:ascii="Arial"/>
                <w:color w:val="2B2A29"/>
                <w:w w:val="95"/>
                <w:sz w:val="22"/>
              </w:rPr>
              <w:t>10</w:t>
            </w:r>
          </w:p>
          <w:p>
            <w:pPr>
              <w:pStyle w:val="17"/>
              <w:spacing w:before="73"/>
              <w:ind w:left="-1"/>
              <w:rPr>
                <w:rFonts w:ascii="Arial"/>
                <w:sz w:val="22"/>
              </w:rPr>
            </w:pPr>
            <w:r>
              <w:rPr>
                <w:rFonts w:ascii="Arial"/>
                <w:color w:val="2B2A29"/>
                <w:w w:val="95"/>
                <w:sz w:val="22"/>
              </w:rPr>
              <w:t>10</w:t>
            </w:r>
          </w:p>
        </w:tc>
        <w:tc>
          <w:tcPr>
            <w:tcW w:w="2850" w:type="dxa"/>
            <w:tcBorders>
              <w:bottom w:val="single" w:color="2B2A29" w:sz="4" w:space="0"/>
            </w:tcBorders>
          </w:tcPr>
          <w:p>
            <w:r>
              <w:rPr>
                <w:rFonts w:ascii="Arial"/>
                <w:color w:val="2B2A29"/>
                <w:w w:val="80"/>
                <w:sz w:val="22"/>
              </w:rPr>
              <w:t>John</w:t>
            </w:r>
            <w:r>
              <w:rPr>
                <w:rFonts w:ascii="Arial"/>
                <w:color w:val="2B2A29"/>
                <w:spacing w:val="5"/>
                <w:w w:val="80"/>
                <w:sz w:val="22"/>
              </w:rPr>
              <w:t xml:space="preserve"> </w:t>
            </w:r>
            <w:r>
              <w:rPr>
                <w:rFonts w:ascii="Arial"/>
                <w:color w:val="2B2A29"/>
                <w:w w:val="80"/>
                <w:sz w:val="22"/>
              </w:rPr>
              <w:t>Wick</w:t>
            </w:r>
          </w:p>
          <w:p>
            <w:pPr>
              <w:pStyle w:val="17"/>
              <w:spacing w:before="73"/>
              <w:ind w:left="822"/>
              <w:rPr>
                <w:rFonts w:ascii="Arial"/>
                <w:sz w:val="22"/>
              </w:rPr>
            </w:pPr>
            <w:r>
              <w:rPr>
                <w:rFonts w:ascii="Arial"/>
                <w:color w:val="2B2A29"/>
                <w:w w:val="80"/>
                <w:sz w:val="22"/>
              </w:rPr>
              <w:t>约翰</w:t>
            </w:r>
            <w:r>
              <w:rPr>
                <w:rFonts w:ascii="Arial"/>
                <w:color w:val="2B2A29"/>
                <w:spacing w:val="5"/>
                <w:w w:val="80"/>
                <w:sz w:val="22"/>
              </w:rPr>
              <w:t>·</w:t>
            </w:r>
            <w:r>
              <w:rPr>
                <w:rFonts w:ascii="Arial"/>
                <w:color w:val="2B2A29"/>
                <w:w w:val="80"/>
                <w:sz w:val="22"/>
              </w:rPr>
              <w:t>威克</w:t>
            </w:r>
          </w:p>
        </w:tc>
        <w:tc>
          <w:tcPr>
            <w:tcW w:w="1279" w:type="dxa"/>
            <w:tcBorders>
              <w:bottom w:val="single" w:color="2B2A29" w:sz="4" w:space="0"/>
            </w:tcBorders>
          </w:tcPr>
          <w:p>
            <w:r>
              <w:rPr>
                <w:rFonts w:ascii="Arial"/>
                <w:color w:val="2B2A29"/>
                <w:w w:val="86"/>
                <w:sz w:val="22"/>
              </w:rPr>
              <w:t>2</w:t>
            </w:r>
          </w:p>
          <w:p>
            <w:pPr>
              <w:pStyle w:val="17"/>
              <w:spacing w:before="73"/>
              <w:ind w:left="128"/>
              <w:rPr>
                <w:rFonts w:ascii="Arial"/>
                <w:sz w:val="22"/>
              </w:rPr>
            </w:pPr>
            <w:r>
              <w:rPr>
                <w:rFonts w:ascii="Arial"/>
                <w:color w:val="2B2A29"/>
                <w:w w:val="86"/>
                <w:sz w:val="22"/>
              </w:rPr>
              <w:t>2.</w:t>
            </w:r>
          </w:p>
        </w:tc>
        <w:tc>
          <w:tcPr>
            <w:tcW w:w="2801" w:type="dxa"/>
            <w:tcBorders>
              <w:bottom w:val="single" w:color="2B2A29" w:sz="4" w:space="0"/>
            </w:tcBorders>
          </w:tcPr>
          <w:p>
            <w:r>
              <w:rPr>
                <w:rFonts w:ascii="Arial"/>
                <w:color w:val="2B2A29"/>
                <w:w w:val="85"/>
                <w:sz w:val="22"/>
              </w:rPr>
              <w:t>NULL</w:t>
            </w:r>
          </w:p>
          <w:p>
            <w:pPr>
              <w:pStyle w:val="17"/>
              <w:spacing w:before="73"/>
              <w:ind w:left="582"/>
              <w:rPr>
                <w:rFonts w:ascii="Arial"/>
                <w:sz w:val="22"/>
              </w:rPr>
            </w:pPr>
            <w:r>
              <w:rPr>
                <w:rFonts w:ascii="Arial"/>
                <w:color w:val="2B2A29"/>
                <w:w w:val="85"/>
                <w:sz w:val="22"/>
              </w:rPr>
              <w:t>无效的</w:t>
            </w:r>
          </w:p>
        </w:tc>
      </w:tr>
    </w:tbl>
    <w:p>
      <w:pPr>
        <w:pStyle w:val="11"/>
        <w:spacing w:before="6"/>
        <w:rPr>
          <w:rFonts w:ascii="宋体"/>
          <w:sz w:val="31"/>
        </w:rPr>
      </w:pPr>
    </w:p>
    <w:p>
      <w:r>
        <w:rPr>
          <w:color w:val="2B2A29"/>
          <w:w w:val="105"/>
        </w:rPr>
        <w:t xml:space="preserve">The result set of Table </w:t>
      </w:r>
      <w:r>
        <w:rPr>
          <w:color w:val="0000FF"/>
          <w:w w:val="105"/>
        </w:rPr>
        <w:t xml:space="preserve">10-12 </w:t>
      </w:r>
      <w:r>
        <w:rPr>
          <w:color w:val="2B2A29"/>
          <w:w w:val="105"/>
        </w:rPr>
        <w:t>has only the DeptId, not the actual name of the</w:t>
      </w:r>
      <w:r>
        <w:rPr>
          <w:color w:val="2B2A29"/>
          <w:spacing w:val="1"/>
          <w:w w:val="105"/>
        </w:rPr>
        <w:t xml:space="preserve"> </w:t>
      </w:r>
      <w:r>
        <w:rPr>
          <w:color w:val="2B2A29"/>
          <w:w w:val="105"/>
        </w:rPr>
        <w:t>department. Because of our normalization effort, we have put the actual department</w:t>
      </w:r>
      <w:r>
        <w:rPr>
          <w:color w:val="2B2A29"/>
          <w:spacing w:val="1"/>
          <w:w w:val="105"/>
        </w:rPr>
        <w:t xml:space="preserve"> </w:t>
      </w:r>
      <w:r>
        <w:rPr>
          <w:color w:val="2B2A29"/>
          <w:w w:val="105"/>
        </w:rPr>
        <w:t>information in</w:t>
      </w:r>
      <w:r>
        <w:rPr>
          <w:color w:val="2B2A29"/>
          <w:spacing w:val="1"/>
          <w:w w:val="105"/>
        </w:rPr>
        <w:t xml:space="preserve"> </w:t>
      </w:r>
      <w:r>
        <w:rPr>
          <w:color w:val="2B2A29"/>
          <w:w w:val="105"/>
        </w:rPr>
        <w:t>a</w:t>
      </w:r>
      <w:r>
        <w:rPr>
          <w:color w:val="2B2A29"/>
          <w:spacing w:val="1"/>
          <w:w w:val="105"/>
        </w:rPr>
        <w:t xml:space="preserve"> </w:t>
      </w:r>
      <w:r>
        <w:rPr>
          <w:color w:val="2B2A29"/>
          <w:w w:val="105"/>
        </w:rPr>
        <w:t>separate</w:t>
      </w:r>
      <w:r>
        <w:rPr>
          <w:color w:val="2B2A29"/>
          <w:spacing w:val="1"/>
          <w:w w:val="105"/>
        </w:rPr>
        <w:t xml:space="preserve"> </w:t>
      </w:r>
      <w:r>
        <w:rPr>
          <w:color w:val="2B2A29"/>
          <w:w w:val="105"/>
        </w:rPr>
        <w:t>Departments table.</w:t>
      </w:r>
      <w:r>
        <w:rPr>
          <w:color w:val="2B2A29"/>
          <w:spacing w:val="1"/>
          <w:w w:val="105"/>
        </w:rPr>
        <w:t xml:space="preserve"> </w:t>
      </w:r>
      <w:r>
        <w:rPr>
          <w:color w:val="2B2A29"/>
          <w:w w:val="105"/>
        </w:rPr>
        <w:t>When</w:t>
      </w:r>
      <w:r>
        <w:rPr>
          <w:color w:val="2B2A29"/>
          <w:spacing w:val="1"/>
          <w:w w:val="105"/>
        </w:rPr>
        <w:t xml:space="preserve"> </w:t>
      </w:r>
      <w:r>
        <w:rPr>
          <w:color w:val="2B2A29"/>
          <w:w w:val="105"/>
        </w:rPr>
        <w:t>we</w:t>
      </w:r>
      <w:r>
        <w:rPr>
          <w:color w:val="2B2A29"/>
          <w:spacing w:val="1"/>
          <w:w w:val="105"/>
        </w:rPr>
        <w:t xml:space="preserve"> </w:t>
      </w:r>
      <w:r>
        <w:rPr>
          <w:color w:val="2B2A29"/>
          <w:w w:val="105"/>
        </w:rPr>
        <w:t>retrieve data,</w:t>
      </w:r>
      <w:r>
        <w:rPr>
          <w:color w:val="2B2A29"/>
          <w:spacing w:val="1"/>
          <w:w w:val="105"/>
        </w:rPr>
        <w:t xml:space="preserve"> </w:t>
      </w:r>
      <w:r>
        <w:rPr>
          <w:color w:val="2B2A29"/>
          <w:w w:val="105"/>
        </w:rPr>
        <w:t>we</w:t>
      </w:r>
      <w:r>
        <w:rPr>
          <w:color w:val="2B2A29"/>
          <w:spacing w:val="1"/>
          <w:w w:val="105"/>
        </w:rPr>
        <w:t xml:space="preserve"> </w:t>
      </w:r>
      <w:r>
        <w:rPr>
          <w:color w:val="2B2A29"/>
          <w:w w:val="105"/>
        </w:rPr>
        <w:t>want</w:t>
      </w:r>
      <w:r>
        <w:rPr>
          <w:color w:val="2B2A29"/>
          <w:spacing w:val="1"/>
          <w:w w:val="105"/>
        </w:rPr>
        <w:t xml:space="preserve"> </w:t>
      </w:r>
      <w:r>
        <w:rPr>
          <w:color w:val="2B2A29"/>
          <w:w w:val="105"/>
        </w:rPr>
        <w:t>it back</w:t>
      </w:r>
      <w:r>
        <w:rPr>
          <w:color w:val="2B2A29"/>
          <w:spacing w:val="1"/>
          <w:w w:val="105"/>
        </w:rPr>
        <w:t xml:space="preserve"> </w:t>
      </w:r>
      <w:r>
        <w:rPr>
          <w:color w:val="2B2A29"/>
          <w:w w:val="105"/>
        </w:rPr>
        <w:t>like</w:t>
      </w:r>
      <w:r>
        <w:rPr>
          <w:color w:val="2B2A29"/>
          <w:spacing w:val="-55"/>
          <w:w w:val="105"/>
        </w:rPr>
        <w:t xml:space="preserve"> </w:t>
      </w:r>
      <w:r>
        <w:rPr>
          <w:color w:val="2B2A29"/>
          <w:w w:val="105"/>
        </w:rPr>
        <w:t>our</w:t>
      </w:r>
      <w:r>
        <w:rPr>
          <w:color w:val="2B2A29"/>
          <w:spacing w:val="-2"/>
          <w:w w:val="105"/>
        </w:rPr>
        <w:t xml:space="preserve"> </w:t>
      </w:r>
      <w:r>
        <w:rPr>
          <w:color w:val="2B2A29"/>
          <w:w w:val="105"/>
        </w:rPr>
        <w:t>older</w:t>
      </w:r>
      <w:r>
        <w:rPr>
          <w:color w:val="2B2A29"/>
          <w:spacing w:val="-2"/>
          <w:w w:val="105"/>
        </w:rPr>
        <w:t xml:space="preserve"> </w:t>
      </w:r>
      <w:r>
        <w:rPr>
          <w:color w:val="2B2A29"/>
          <w:w w:val="105"/>
        </w:rPr>
        <w:t>way,</w:t>
      </w:r>
      <w:r>
        <w:rPr>
          <w:color w:val="2B2A29"/>
          <w:spacing w:val="-1"/>
          <w:w w:val="105"/>
        </w:rPr>
        <w:t xml:space="preserve"> </w:t>
      </w:r>
      <w:r>
        <w:rPr>
          <w:color w:val="2B2A29"/>
          <w:w w:val="105"/>
        </w:rPr>
        <w:t>where</w:t>
      </w:r>
      <w:r>
        <w:rPr>
          <w:color w:val="2B2A29"/>
          <w:spacing w:val="-2"/>
          <w:w w:val="105"/>
        </w:rPr>
        <w:t xml:space="preserve"> </w:t>
      </w:r>
      <w:r>
        <w:rPr>
          <w:color w:val="2B2A29"/>
          <w:w w:val="105"/>
        </w:rPr>
        <w:t>the</w:t>
      </w:r>
      <w:r>
        <w:rPr>
          <w:color w:val="2B2A29"/>
          <w:spacing w:val="-1"/>
          <w:w w:val="105"/>
        </w:rPr>
        <w:t xml:space="preserve"> </w:t>
      </w:r>
      <w:r>
        <w:rPr>
          <w:color w:val="2B2A29"/>
          <w:w w:val="105"/>
        </w:rPr>
        <w:t>department</w:t>
      </w:r>
      <w:r>
        <w:rPr>
          <w:color w:val="2B2A29"/>
          <w:spacing w:val="-2"/>
          <w:w w:val="105"/>
        </w:rPr>
        <w:t xml:space="preserve"> </w:t>
      </w:r>
      <w:r>
        <w:rPr>
          <w:color w:val="2B2A29"/>
          <w:w w:val="105"/>
        </w:rPr>
        <w:t>name</w:t>
      </w:r>
      <w:r>
        <w:rPr>
          <w:color w:val="2B2A29"/>
          <w:spacing w:val="-2"/>
          <w:w w:val="105"/>
        </w:rPr>
        <w:t xml:space="preserve"> </w:t>
      </w:r>
      <w:r>
        <w:rPr>
          <w:color w:val="2B2A29"/>
          <w:w w:val="105"/>
        </w:rPr>
        <w:t>there</w:t>
      </w:r>
      <w:r>
        <w:rPr>
          <w:color w:val="2B2A29"/>
          <w:spacing w:val="-1"/>
          <w:w w:val="105"/>
        </w:rPr>
        <w:t xml:space="preserve"> </w:t>
      </w:r>
      <w:r>
        <w:rPr>
          <w:color w:val="2B2A29"/>
          <w:w w:val="105"/>
        </w:rPr>
        <w:t>instead</w:t>
      </w:r>
      <w:r>
        <w:rPr>
          <w:color w:val="2B2A29"/>
          <w:spacing w:val="-2"/>
          <w:w w:val="105"/>
        </w:rPr>
        <w:t xml:space="preserve"> </w:t>
      </w:r>
      <w:r>
        <w:rPr>
          <w:color w:val="2B2A29"/>
          <w:w w:val="105"/>
        </w:rPr>
        <w:t>of</w:t>
      </w:r>
      <w:r>
        <w:rPr>
          <w:color w:val="2B2A29"/>
          <w:spacing w:val="-1"/>
          <w:w w:val="105"/>
        </w:rPr>
        <w:t xml:space="preserve"> </w:t>
      </w:r>
      <w:r>
        <w:rPr>
          <w:color w:val="2B2A29"/>
          <w:w w:val="105"/>
        </w:rPr>
        <w:t>just</w:t>
      </w:r>
      <w:r>
        <w:rPr>
          <w:color w:val="2B2A29"/>
          <w:spacing w:val="-2"/>
          <w:w w:val="105"/>
        </w:rPr>
        <w:t xml:space="preserve"> </w:t>
      </w:r>
      <w:r>
        <w:rPr>
          <w:color w:val="2B2A29"/>
          <w:w w:val="105"/>
        </w:rPr>
        <w:t>a</w:t>
      </w:r>
      <w:r>
        <w:rPr>
          <w:color w:val="2B2A29"/>
          <w:spacing w:val="-1"/>
          <w:w w:val="105"/>
        </w:rPr>
        <w:t xml:space="preserve"> </w:t>
      </w:r>
      <w:r>
        <w:rPr>
          <w:color w:val="2B2A29"/>
          <w:w w:val="105"/>
        </w:rPr>
        <w:t>department</w:t>
      </w:r>
      <w:r>
        <w:rPr>
          <w:color w:val="2B2A29"/>
          <w:spacing w:val="-2"/>
          <w:w w:val="105"/>
        </w:rPr>
        <w:t xml:space="preserve"> </w:t>
      </w:r>
      <w:r>
        <w:rPr>
          <w:color w:val="2B2A29"/>
          <w:w w:val="105"/>
        </w:rPr>
        <w:t>ID.</w:t>
      </w:r>
      <w:r>
        <w:rPr>
          <w:color w:val="2B2A29"/>
          <w:spacing w:val="-2"/>
          <w:w w:val="105"/>
        </w:rPr>
        <w:t xml:space="preserve"> </w:t>
      </w:r>
      <w:r>
        <w:rPr>
          <w:color w:val="2B2A29"/>
          <w:w w:val="105"/>
        </w:rPr>
        <w:t>So, we need to merge the data between the two tables to get what we want. This is done by</w:t>
      </w:r>
      <w:r>
        <w:rPr>
          <w:color w:val="2B2A29"/>
          <w:spacing w:val="-55"/>
          <w:w w:val="105"/>
        </w:rPr>
        <w:t xml:space="preserve"> </w:t>
      </w:r>
      <w:r>
        <w:rPr>
          <w:color w:val="2B2A29"/>
          <w:w w:val="105"/>
        </w:rPr>
        <w:t xml:space="preserve">table </w:t>
      </w:r>
      <w:r>
        <w:rPr>
          <w:i/>
          <w:color w:val="2B2A29"/>
          <w:w w:val="105"/>
        </w:rPr>
        <w:t>joins</w:t>
      </w:r>
      <w:r>
        <w:rPr>
          <w:color w:val="2B2A29"/>
          <w:w w:val="105"/>
        </w:rPr>
        <w:t>. We basically tell the tables to join the records of one table with the records</w:t>
      </w:r>
      <w:r>
        <w:rPr>
          <w:color w:val="2B2A29"/>
          <w:spacing w:val="-55"/>
          <w:w w:val="105"/>
        </w:rPr>
        <w:t xml:space="preserve"> </w:t>
      </w:r>
      <w:r>
        <w:rPr>
          <w:color w:val="2B2A29"/>
          <w:w w:val="105"/>
        </w:rPr>
        <w:t>of another table, and we can give some conditions saying how this joining of records</w:t>
      </w:r>
      <w:r>
        <w:rPr>
          <w:color w:val="2B2A29"/>
          <w:spacing w:val="1"/>
          <w:w w:val="105"/>
        </w:rPr>
        <w:t xml:space="preserve"> </w:t>
      </w:r>
      <w:r>
        <w:rPr>
          <w:color w:val="2B2A29"/>
          <w:w w:val="110"/>
        </w:rPr>
        <w:t>should</w:t>
      </w:r>
      <w:r>
        <w:rPr>
          <w:color w:val="2B2A29"/>
          <w:spacing w:val="-16"/>
          <w:w w:val="110"/>
        </w:rPr>
        <w:t xml:space="preserve"> </w:t>
      </w:r>
      <w:r>
        <w:rPr>
          <w:color w:val="2B2A29"/>
          <w:w w:val="110"/>
        </w:rPr>
        <w:t>happen.</w:t>
      </w:r>
    </w:p>
    <w:p>
      <w:pPr>
        <w:pStyle w:val="11"/>
        <w:spacing w:line="304" w:lineRule="auto"/>
        <w:ind w:left="519" w:firstLine="359"/>
      </w:pPr>
      <w:r>
        <w:rPr>
          <w:color w:val="2B2A29"/>
          <w:w w:val="105"/>
        </w:rPr>
        <w:t>表</w:t>
      </w:r>
      <w:r>
        <w:rPr>
          <w:color w:val="0000FF"/>
          <w:w w:val="105"/>
        </w:rPr>
        <w:t>10-12</w:t>
      </w:r>
      <w:r>
        <w:rPr>
          <w:color w:val="2B2A29"/>
          <w:w w:val="105"/>
        </w:rPr>
        <w:t>的结果集只有DeptId，而不是部门的实际名称。由于我们的标准化工作，我们将实际部门信息放在单独</w:t>
      </w:r>
      <w:r>
        <w:rPr>
          <w:color w:val="2B2A29"/>
          <w:spacing w:val="1"/>
          <w:w w:val="105"/>
        </w:rPr>
        <w:t>的</w:t>
      </w:r>
      <w:r>
        <w:rPr>
          <w:color w:val="2B2A29"/>
          <w:w w:val="105"/>
        </w:rPr>
        <w:t>部门表中。当我们检索数据时，我们希望它像我们以前</w:t>
      </w:r>
      <w:r>
        <w:rPr>
          <w:color w:val="2B2A29"/>
          <w:spacing w:val="-2"/>
          <w:w w:val="105"/>
        </w:rPr>
        <w:t>的</w:t>
      </w:r>
      <w:r>
        <w:rPr>
          <w:color w:val="2B2A29"/>
          <w:w w:val="105"/>
        </w:rPr>
        <w:t>方式一样，部门名称</w:t>
      </w:r>
      <w:r>
        <w:rPr>
          <w:color w:val="2B2A29"/>
          <w:spacing w:val="-2"/>
          <w:w w:val="105"/>
        </w:rPr>
        <w:t>在</w:t>
      </w:r>
      <w:r>
        <w:rPr>
          <w:color w:val="2B2A29"/>
          <w:w w:val="105"/>
        </w:rPr>
        <w:t>那里</w:t>
      </w:r>
      <w:r>
        <w:rPr>
          <w:color w:val="2B2A29"/>
          <w:spacing w:val="-1"/>
          <w:w w:val="105"/>
        </w:rPr>
        <w:t>，而</w:t>
      </w:r>
      <w:r>
        <w:rPr>
          <w:color w:val="2B2A29"/>
          <w:w w:val="105"/>
        </w:rPr>
        <w:t>不仅仅</w:t>
      </w:r>
      <w:r>
        <w:rPr>
          <w:color w:val="2B2A29"/>
          <w:spacing w:val="-2"/>
          <w:w w:val="105"/>
        </w:rPr>
        <w:t>是</w:t>
      </w:r>
      <w:r>
        <w:rPr>
          <w:color w:val="2B2A29"/>
          <w:w w:val="105"/>
        </w:rPr>
        <w:t>部门ID。因此，我们需要将两个表之间的数据合并，以获得所需的数据。这是通过表</w:t>
      </w:r>
      <w:r>
        <w:rPr>
          <w:i/>
          <w:color w:val="2B2A29"/>
          <w:w w:val="105"/>
        </w:rPr>
        <w:t>连接</w:t>
      </w:r>
      <w:r>
        <w:rPr>
          <w:color w:val="2B2A29"/>
          <w:w w:val="105"/>
        </w:rPr>
        <w:t>完成的。我们基本上告诉表将一个表的记录与另一个表中的记录连接起来，我们可以给出一些条件来说明记录的连接</w:t>
      </w:r>
      <w:r>
        <w:rPr>
          <w:color w:val="2B2A29"/>
          <w:w w:val="110"/>
        </w:rPr>
        <w:t>应该</w:t>
      </w:r>
      <w:r>
        <w:rPr>
          <w:color w:val="2B2A29"/>
          <w:w w:val="105"/>
        </w:rPr>
        <w:t>如何</w:t>
      </w:r>
      <w:r>
        <w:rPr>
          <w:color w:val="2B2A29"/>
          <w:w w:val="110"/>
        </w:rPr>
        <w:t>发生。</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In this</w:t>
      </w:r>
      <w:r>
        <w:rPr>
          <w:color w:val="2B2A29"/>
          <w:spacing w:val="1"/>
          <w:w w:val="105"/>
        </w:rPr>
        <w:t xml:space="preserve"> </w:t>
      </w:r>
      <w:r>
        <w:rPr>
          <w:color w:val="2B2A29"/>
          <w:w w:val="105"/>
        </w:rPr>
        <w:t>scenario,</w:t>
      </w:r>
      <w:r>
        <w:rPr>
          <w:color w:val="2B2A29"/>
          <w:spacing w:val="1"/>
          <w:w w:val="105"/>
        </w:rPr>
        <w:t xml:space="preserve"> </w:t>
      </w:r>
      <w:r>
        <w:rPr>
          <w:color w:val="2B2A29"/>
          <w:w w:val="105"/>
        </w:rPr>
        <w:t>we</w:t>
      </w:r>
      <w:r>
        <w:rPr>
          <w:color w:val="2B2A29"/>
          <w:spacing w:val="1"/>
          <w:w w:val="105"/>
        </w:rPr>
        <w:t xml:space="preserve"> </w:t>
      </w:r>
      <w:r>
        <w:rPr>
          <w:color w:val="2B2A29"/>
          <w:w w:val="105"/>
        </w:rPr>
        <w:t>want the</w:t>
      </w:r>
      <w:r>
        <w:rPr>
          <w:color w:val="2B2A29"/>
          <w:spacing w:val="1"/>
          <w:w w:val="105"/>
        </w:rPr>
        <w:t xml:space="preserve"> </w:t>
      </w:r>
      <w:r>
        <w:rPr>
          <w:color w:val="2B2A29"/>
          <w:w w:val="105"/>
        </w:rPr>
        <w:t>tables</w:t>
      </w:r>
      <w:r>
        <w:rPr>
          <w:color w:val="2B2A29"/>
          <w:spacing w:val="1"/>
          <w:w w:val="105"/>
        </w:rPr>
        <w:t xml:space="preserve"> </w:t>
      </w:r>
      <w:r>
        <w:rPr>
          <w:color w:val="2B2A29"/>
          <w:w w:val="105"/>
        </w:rPr>
        <w:t>Employees</w:t>
      </w:r>
      <w:r>
        <w:rPr>
          <w:color w:val="2B2A29"/>
          <w:spacing w:val="1"/>
          <w:w w:val="105"/>
        </w:rPr>
        <w:t xml:space="preserve"> </w:t>
      </w:r>
      <w:r>
        <w:rPr>
          <w:color w:val="2B2A29"/>
          <w:w w:val="105"/>
        </w:rPr>
        <w:t>and</w:t>
      </w:r>
      <w:r>
        <w:rPr>
          <w:color w:val="2B2A29"/>
          <w:spacing w:val="1"/>
          <w:w w:val="105"/>
        </w:rPr>
        <w:t xml:space="preserve"> </w:t>
      </w:r>
      <w:r>
        <w:rPr>
          <w:color w:val="2B2A29"/>
          <w:w w:val="105"/>
        </w:rPr>
        <w:t>Departments to</w:t>
      </w:r>
      <w:r>
        <w:rPr>
          <w:color w:val="2B2A29"/>
          <w:spacing w:val="1"/>
          <w:w w:val="105"/>
        </w:rPr>
        <w:t xml:space="preserve"> </w:t>
      </w:r>
      <w:r>
        <w:rPr>
          <w:color w:val="2B2A29"/>
          <w:w w:val="105"/>
        </w:rPr>
        <w:t>join</w:t>
      </w:r>
      <w:r>
        <w:rPr>
          <w:color w:val="2B2A29"/>
          <w:spacing w:val="1"/>
          <w:w w:val="105"/>
        </w:rPr>
        <w:t xml:space="preserve"> </w:t>
      </w:r>
      <w:r>
        <w:rPr>
          <w:color w:val="2B2A29"/>
          <w:w w:val="105"/>
        </w:rPr>
        <w:t>in</w:t>
      </w:r>
      <w:r>
        <w:rPr>
          <w:color w:val="2B2A29"/>
          <w:spacing w:val="1"/>
          <w:w w:val="105"/>
        </w:rPr>
        <w:t xml:space="preserve"> </w:t>
      </w:r>
      <w:r>
        <w:rPr>
          <w:color w:val="2B2A29"/>
          <w:w w:val="105"/>
        </w:rPr>
        <w:t>a way</w:t>
      </w:r>
      <w:r>
        <w:rPr>
          <w:color w:val="2B2A29"/>
          <w:spacing w:val="1"/>
          <w:w w:val="105"/>
        </w:rPr>
        <w:t xml:space="preserve"> </w:t>
      </w:r>
      <w:r>
        <w:rPr>
          <w:color w:val="2B2A29"/>
          <w:w w:val="105"/>
        </w:rPr>
        <w:t>that</w:t>
      </w:r>
      <w:r>
        <w:rPr>
          <w:color w:val="2B2A29"/>
          <w:spacing w:val="-55"/>
          <w:w w:val="105"/>
        </w:rPr>
        <w:t xml:space="preserve"> </w:t>
      </w:r>
      <w:r>
        <w:rPr>
          <w:color w:val="2B2A29"/>
          <w:w w:val="105"/>
        </w:rPr>
        <w:t>records that have the same DeptId from both table’s records should join together. Let’s</w:t>
      </w:r>
      <w:r>
        <w:rPr>
          <w:color w:val="2B2A29"/>
          <w:spacing w:val="1"/>
          <w:w w:val="105"/>
        </w:rPr>
        <w:t xml:space="preserve"> </w:t>
      </w:r>
      <w:r>
        <w:rPr>
          <w:color w:val="2B2A29"/>
          <w:w w:val="110"/>
        </w:rPr>
        <w:t>see</w:t>
      </w:r>
      <w:r>
        <w:rPr>
          <w:color w:val="2B2A29"/>
          <w:spacing w:val="-17"/>
          <w:w w:val="110"/>
        </w:rPr>
        <w:t xml:space="preserve"> </w:t>
      </w:r>
      <w:r>
        <w:rPr>
          <w:color w:val="2B2A29"/>
          <w:w w:val="110"/>
        </w:rPr>
        <w:t>how</w:t>
      </w:r>
      <w:r>
        <w:rPr>
          <w:color w:val="2B2A29"/>
          <w:spacing w:val="-16"/>
          <w:w w:val="110"/>
        </w:rPr>
        <w:t xml:space="preserve"> </w:t>
      </w:r>
      <w:r>
        <w:rPr>
          <w:color w:val="2B2A29"/>
          <w:w w:val="110"/>
        </w:rPr>
        <w:t>this</w:t>
      </w:r>
      <w:r>
        <w:rPr>
          <w:color w:val="2B2A29"/>
          <w:spacing w:val="-17"/>
          <w:w w:val="110"/>
        </w:rPr>
        <w:t xml:space="preserve"> </w:t>
      </w:r>
      <w:r>
        <w:rPr>
          <w:color w:val="2B2A29"/>
          <w:w w:val="110"/>
        </w:rPr>
        <w:t>SQL</w:t>
      </w:r>
      <w:r>
        <w:rPr>
          <w:color w:val="2B2A29"/>
          <w:spacing w:val="-16"/>
          <w:w w:val="110"/>
        </w:rPr>
        <w:t xml:space="preserve"> </w:t>
      </w:r>
      <w:r>
        <w:rPr>
          <w:color w:val="2B2A29"/>
          <w:w w:val="110"/>
        </w:rPr>
        <w:t>statement</w:t>
      </w:r>
      <w:r>
        <w:rPr>
          <w:color w:val="2B2A29"/>
          <w:spacing w:val="-17"/>
          <w:w w:val="110"/>
        </w:rPr>
        <w:t xml:space="preserve"> </w:t>
      </w:r>
      <w:r>
        <w:rPr>
          <w:color w:val="2B2A29"/>
          <w:w w:val="110"/>
        </w:rPr>
        <w:t>looks:</w:t>
      </w:r>
    </w:p>
    <w:p>
      <w:pPr>
        <w:pStyle w:val="11"/>
        <w:spacing w:before="85" w:line="304" w:lineRule="auto"/>
        <w:ind w:left="160" w:right="510" w:firstLine="359"/>
      </w:pPr>
      <w:r>
        <w:rPr>
          <w:color w:val="2B2A29"/>
          <w:w w:val="105"/>
        </w:rPr>
        <w:t>在此场景中，我们希望表Employees和Departments以这样的方式连接</w:t>
      </w:r>
      <w:r>
        <w:rPr>
          <w:color w:val="2B2A29"/>
          <w:spacing w:val="1"/>
          <w:w w:val="105"/>
        </w:rPr>
        <w:t>，</w:t>
      </w:r>
      <w:r>
        <w:rPr>
          <w:color w:val="2B2A29"/>
          <w:w w:val="105"/>
        </w:rPr>
        <w:t>即两个表的记录中具有相同DeptId的记录应该连接在一起。让我们</w:t>
      </w:r>
      <w:r>
        <w:rPr>
          <w:color w:val="2B2A29"/>
          <w:w w:val="110"/>
        </w:rPr>
        <w:t>看看此SQL语句</w:t>
      </w:r>
      <w:r>
        <w:rPr>
          <w:color w:val="2B2A29"/>
          <w:spacing w:val="-17"/>
          <w:w w:val="110"/>
        </w:rPr>
        <w:t>的</w:t>
      </w:r>
      <w:r>
        <w:rPr>
          <w:color w:val="2B2A29"/>
          <w:w w:val="110"/>
        </w:rPr>
        <w:t>外观：</w:t>
      </w:r>
    </w:p>
    <w:p>
      <w:r>
        <w:rPr>
          <w:rFonts w:ascii="宋体"/>
          <w:color w:val="2B2A29"/>
        </w:rPr>
        <w:t>SELECT</w:t>
      </w:r>
      <w:r>
        <w:rPr>
          <w:rFonts w:ascii="宋体"/>
          <w:color w:val="2B2A29"/>
          <w:spacing w:val="-3"/>
        </w:rPr>
        <w:t xml:space="preserve"> </w:t>
      </w:r>
      <w:r>
        <w:rPr>
          <w:rFonts w:ascii="宋体"/>
          <w:color w:val="2B2A29"/>
        </w:rPr>
        <w:t>E.EmployeeId,</w:t>
      </w:r>
      <w:r>
        <w:rPr>
          <w:rFonts w:ascii="宋体"/>
          <w:color w:val="2B2A29"/>
          <w:spacing w:val="-2"/>
        </w:rPr>
        <w:t xml:space="preserve"> </w:t>
      </w:r>
      <w:r>
        <w:rPr>
          <w:rFonts w:ascii="宋体"/>
          <w:color w:val="2B2A29"/>
        </w:rPr>
        <w:t>E.Name</w:t>
      </w:r>
      <w:r>
        <w:rPr>
          <w:rFonts w:ascii="宋体"/>
          <w:color w:val="2B2A29"/>
          <w:spacing w:val="-2"/>
        </w:rPr>
        <w:t xml:space="preserve"> </w:t>
      </w:r>
      <w:r>
        <w:rPr>
          <w:rFonts w:ascii="宋体"/>
          <w:color w:val="2B2A29"/>
        </w:rPr>
        <w:t>AS</w:t>
      </w:r>
      <w:r>
        <w:rPr>
          <w:rFonts w:ascii="宋体"/>
          <w:color w:val="2B2A29"/>
          <w:spacing w:val="-3"/>
        </w:rPr>
        <w:t xml:space="preserve"> </w:t>
      </w:r>
      <w:r>
        <w:rPr>
          <w:rFonts w:ascii="宋体"/>
          <w:color w:val="2B2A29"/>
        </w:rPr>
        <w:t>EmpName,</w:t>
      </w:r>
      <w:r>
        <w:rPr>
          <w:rFonts w:ascii="宋体"/>
          <w:color w:val="2B2A29"/>
          <w:spacing w:val="-2"/>
        </w:rPr>
        <w:t xml:space="preserve"> </w:t>
      </w:r>
      <w:r>
        <w:rPr>
          <w:rFonts w:ascii="宋体"/>
          <w:color w:val="2B2A29"/>
        </w:rPr>
        <w:t>D.Name</w:t>
      </w:r>
      <w:r>
        <w:rPr>
          <w:rFonts w:ascii="宋体"/>
          <w:color w:val="2B2A29"/>
          <w:spacing w:val="-2"/>
        </w:rPr>
        <w:t xml:space="preserve"> </w:t>
      </w:r>
      <w:r>
        <w:rPr>
          <w:rFonts w:ascii="宋体"/>
          <w:color w:val="2B2A29"/>
        </w:rPr>
        <w:t>AS</w:t>
      </w:r>
      <w:r>
        <w:rPr>
          <w:rFonts w:ascii="宋体"/>
          <w:color w:val="2B2A29"/>
          <w:spacing w:val="-3"/>
        </w:rPr>
        <w:t xml:space="preserve"> </w:t>
      </w:r>
      <w:r>
        <w:rPr>
          <w:rFonts w:ascii="宋体"/>
          <w:color w:val="2B2A29"/>
        </w:rPr>
        <w:t>DeptName,</w:t>
      </w:r>
      <w:r>
        <w:rPr>
          <w:rFonts w:ascii="宋体"/>
          <w:color w:val="2B2A29"/>
          <w:spacing w:val="-2"/>
        </w:rPr>
        <w:t xml:space="preserve"> </w:t>
      </w:r>
      <w:r>
        <w:rPr>
          <w:rFonts w:ascii="宋体"/>
          <w:color w:val="2B2A29"/>
        </w:rPr>
        <w:t>E.Telephone</w:t>
      </w:r>
      <w:r>
        <w:rPr>
          <w:rFonts w:ascii="宋体"/>
          <w:color w:val="2B2A29"/>
          <w:spacing w:val="-107"/>
        </w:rPr>
        <w:t xml:space="preserve"> </w:t>
      </w:r>
      <w:r>
        <w:rPr>
          <w:rFonts w:ascii="宋体"/>
          <w:color w:val="2B2A29"/>
        </w:rPr>
        <w:t>FROM Employees E, Departments D WHERE E. DeptId = D.DeptId;</w:t>
      </w:r>
    </w:p>
    <w:p>
      <w:pPr>
        <w:pStyle w:val="11"/>
        <w:spacing w:before="142" w:line="273" w:lineRule="auto"/>
        <w:ind w:left="160" w:right="817"/>
        <w:rPr>
          <w:rFonts w:ascii="宋体"/>
        </w:rPr>
      </w:pPr>
      <w:r>
        <w:rPr>
          <w:rFonts w:ascii="宋体"/>
          <w:color w:val="2B2A29"/>
        </w:rPr>
        <w:t>选择E.EmployeeId，E.Name作为EmpName，D.Name作为DeptName，E.来自员工E的电话，部门D，其中E.DeptId=D.DeptId；</w:t>
      </w:r>
    </w:p>
    <w:p>
      <w:r>
        <w:rPr>
          <w:color w:val="2B2A29"/>
          <w:w w:val="105"/>
        </w:rPr>
        <w:t>We</w:t>
      </w:r>
      <w:r>
        <w:rPr>
          <w:color w:val="2B2A29"/>
          <w:spacing w:val="-7"/>
          <w:w w:val="105"/>
        </w:rPr>
        <w:t xml:space="preserve"> </w:t>
      </w:r>
      <w:r>
        <w:rPr>
          <w:color w:val="2B2A29"/>
          <w:w w:val="105"/>
        </w:rPr>
        <w:t>can</w:t>
      </w:r>
      <w:r>
        <w:rPr>
          <w:color w:val="2B2A29"/>
          <w:spacing w:val="-7"/>
          <w:w w:val="105"/>
        </w:rPr>
        <w:t xml:space="preserve"> </w:t>
      </w:r>
      <w:r>
        <w:rPr>
          <w:color w:val="2B2A29"/>
          <w:w w:val="105"/>
        </w:rPr>
        <w:t>see</w:t>
      </w:r>
      <w:r>
        <w:rPr>
          <w:color w:val="2B2A29"/>
          <w:spacing w:val="-6"/>
          <w:w w:val="105"/>
        </w:rPr>
        <w:t xml:space="preserve"> </w:t>
      </w:r>
      <w:r>
        <w:rPr>
          <w:color w:val="2B2A29"/>
          <w:w w:val="105"/>
        </w:rPr>
        <w:t>that,</w:t>
      </w:r>
      <w:r>
        <w:rPr>
          <w:color w:val="2B2A29"/>
          <w:spacing w:val="-7"/>
          <w:w w:val="105"/>
        </w:rPr>
        <w:t xml:space="preserve"> </w:t>
      </w:r>
      <w:r>
        <w:rPr>
          <w:color w:val="2B2A29"/>
          <w:w w:val="105"/>
        </w:rPr>
        <w:t>in</w:t>
      </w:r>
      <w:r>
        <w:rPr>
          <w:color w:val="2B2A29"/>
          <w:spacing w:val="-6"/>
          <w:w w:val="105"/>
        </w:rPr>
        <w:t xml:space="preserve"> </w:t>
      </w:r>
      <w:r>
        <w:rPr>
          <w:color w:val="2B2A29"/>
          <w:w w:val="105"/>
        </w:rPr>
        <w:t>Table</w:t>
      </w:r>
      <w:r>
        <w:rPr>
          <w:color w:val="2B2A29"/>
          <w:spacing w:val="-7"/>
          <w:w w:val="105"/>
        </w:rPr>
        <w:t xml:space="preserve"> </w:t>
      </w:r>
      <w:r>
        <w:rPr>
          <w:color w:val="0000FF"/>
          <w:w w:val="105"/>
        </w:rPr>
        <w:t>10-13</w:t>
      </w:r>
      <w:r>
        <w:rPr>
          <w:color w:val="2B2A29"/>
          <w:w w:val="105"/>
        </w:rPr>
        <w:t>,</w:t>
      </w:r>
      <w:r>
        <w:rPr>
          <w:color w:val="2B2A29"/>
          <w:spacing w:val="-6"/>
          <w:w w:val="105"/>
        </w:rPr>
        <w:t xml:space="preserve"> </w:t>
      </w:r>
      <w:r>
        <w:rPr>
          <w:color w:val="2B2A29"/>
          <w:w w:val="105"/>
        </w:rPr>
        <w:t>all</w:t>
      </w:r>
      <w:r>
        <w:rPr>
          <w:color w:val="2B2A29"/>
          <w:spacing w:val="-7"/>
          <w:w w:val="105"/>
        </w:rPr>
        <w:t xml:space="preserve"> </w:t>
      </w:r>
      <w:r>
        <w:rPr>
          <w:color w:val="2B2A29"/>
          <w:w w:val="105"/>
        </w:rPr>
        <w:t>the</w:t>
      </w:r>
      <w:r>
        <w:rPr>
          <w:color w:val="2B2A29"/>
          <w:spacing w:val="-6"/>
          <w:w w:val="105"/>
        </w:rPr>
        <w:t xml:space="preserve"> </w:t>
      </w:r>
      <w:r>
        <w:rPr>
          <w:color w:val="2B2A29"/>
          <w:w w:val="105"/>
        </w:rPr>
        <w:t>employee</w:t>
      </w:r>
      <w:r>
        <w:rPr>
          <w:color w:val="2B2A29"/>
          <w:spacing w:val="-7"/>
          <w:w w:val="105"/>
        </w:rPr>
        <w:t xml:space="preserve"> </w:t>
      </w:r>
      <w:r>
        <w:rPr>
          <w:color w:val="2B2A29"/>
          <w:w w:val="105"/>
        </w:rPr>
        <w:t>information</w:t>
      </w:r>
      <w:r>
        <w:rPr>
          <w:color w:val="2B2A29"/>
          <w:spacing w:val="-6"/>
          <w:w w:val="105"/>
        </w:rPr>
        <w:t xml:space="preserve"> </w:t>
      </w:r>
      <w:r>
        <w:rPr>
          <w:color w:val="2B2A29"/>
          <w:w w:val="105"/>
        </w:rPr>
        <w:t>with</w:t>
      </w:r>
      <w:r>
        <w:rPr>
          <w:color w:val="2B2A29"/>
          <w:spacing w:val="-7"/>
          <w:w w:val="105"/>
        </w:rPr>
        <w:t xml:space="preserve"> </w:t>
      </w:r>
      <w:r>
        <w:rPr>
          <w:color w:val="2B2A29"/>
          <w:w w:val="105"/>
        </w:rPr>
        <w:t>its</w:t>
      </w:r>
      <w:r>
        <w:rPr>
          <w:color w:val="2B2A29"/>
          <w:spacing w:val="-6"/>
          <w:w w:val="105"/>
        </w:rPr>
        <w:t xml:space="preserve"> </w:t>
      </w:r>
      <w:r>
        <w:rPr>
          <w:color w:val="2B2A29"/>
          <w:w w:val="105"/>
        </w:rPr>
        <w:t>respective</w:t>
      </w:r>
      <w:r>
        <w:rPr>
          <w:color w:val="2B2A29"/>
          <w:spacing w:val="-55"/>
          <w:w w:val="105"/>
        </w:rPr>
        <w:t xml:space="preserve"> </w:t>
      </w:r>
      <w:r>
        <w:rPr>
          <w:color w:val="2B2A29"/>
          <w:spacing w:val="-1"/>
          <w:w w:val="110"/>
        </w:rPr>
        <w:t>department</w:t>
      </w:r>
      <w:r>
        <w:rPr>
          <w:color w:val="2B2A29"/>
          <w:spacing w:val="-16"/>
          <w:w w:val="110"/>
        </w:rPr>
        <w:t xml:space="preserve"> </w:t>
      </w:r>
      <w:r>
        <w:rPr>
          <w:color w:val="2B2A29"/>
          <w:spacing w:val="-1"/>
          <w:w w:val="110"/>
        </w:rPr>
        <w:t>names</w:t>
      </w:r>
      <w:r>
        <w:rPr>
          <w:color w:val="2B2A29"/>
          <w:spacing w:val="-15"/>
          <w:w w:val="110"/>
        </w:rPr>
        <w:t xml:space="preserve"> </w:t>
      </w:r>
      <w:r>
        <w:rPr>
          <w:color w:val="2B2A29"/>
          <w:spacing w:val="-1"/>
          <w:w w:val="110"/>
        </w:rPr>
        <w:t>is</w:t>
      </w:r>
      <w:r>
        <w:rPr>
          <w:color w:val="2B2A29"/>
          <w:spacing w:val="-16"/>
          <w:w w:val="110"/>
        </w:rPr>
        <w:t xml:space="preserve"> </w:t>
      </w:r>
      <w:r>
        <w:rPr>
          <w:color w:val="2B2A29"/>
          <w:spacing w:val="-1"/>
          <w:w w:val="110"/>
        </w:rPr>
        <w:t>available</w:t>
      </w:r>
      <w:r>
        <w:rPr>
          <w:color w:val="2B2A29"/>
          <w:spacing w:val="-15"/>
          <w:w w:val="110"/>
        </w:rPr>
        <w:t xml:space="preserve"> </w:t>
      </w:r>
      <w:r>
        <w:rPr>
          <w:color w:val="2B2A29"/>
          <w:spacing w:val="-1"/>
          <w:w w:val="110"/>
        </w:rPr>
        <w:t>in</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result</w:t>
      </w:r>
      <w:r>
        <w:rPr>
          <w:color w:val="2B2A29"/>
          <w:spacing w:val="-16"/>
          <w:w w:val="110"/>
        </w:rPr>
        <w:t xml:space="preserve"> </w:t>
      </w:r>
      <w:r>
        <w:rPr>
          <w:color w:val="2B2A29"/>
          <w:w w:val="110"/>
        </w:rPr>
        <w:t>set.</w:t>
      </w:r>
    </w:p>
    <w:p>
      <w:pPr>
        <w:pStyle w:val="11"/>
        <w:spacing w:before="172" w:line="304" w:lineRule="auto"/>
        <w:ind w:left="160" w:right="510" w:firstLine="359"/>
      </w:pPr>
      <w:r>
        <w:rPr>
          <w:color w:val="2B2A29"/>
          <w:w w:val="105"/>
        </w:rPr>
        <w:t>我们可以看到，在表</w:t>
      </w:r>
      <w:r>
        <w:rPr>
          <w:color w:val="0000FF"/>
          <w:w w:val="105"/>
        </w:rPr>
        <w:t>10-13</w:t>
      </w:r>
      <w:r>
        <w:rPr>
          <w:color w:val="2B2A29"/>
          <w:spacing w:val="-1"/>
          <w:w w:val="105"/>
        </w:rPr>
        <w:t>中</w:t>
      </w:r>
      <w:r>
        <w:rPr>
          <w:color w:val="2B2A29"/>
          <w:w w:val="105"/>
        </w:rPr>
        <w:t>，</w:t>
      </w:r>
      <w:r>
        <w:rPr>
          <w:color w:val="2B2A29"/>
          <w:spacing w:val="-1"/>
          <w:w w:val="110"/>
        </w:rPr>
        <w:t>结果</w:t>
      </w:r>
      <w:r>
        <w:rPr>
          <w:color w:val="2B2A29"/>
          <w:w w:val="110"/>
        </w:rPr>
        <w:t>集</w:t>
      </w:r>
      <w:r>
        <w:rPr>
          <w:color w:val="2B2A29"/>
          <w:spacing w:val="-1"/>
          <w:w w:val="110"/>
        </w:rPr>
        <w:t>中</w:t>
      </w:r>
      <w:r>
        <w:rPr>
          <w:color w:val="2B2A29"/>
          <w:spacing w:val="-1"/>
          <w:w w:val="105"/>
        </w:rPr>
        <w:t>包含</w:t>
      </w:r>
      <w:r>
        <w:rPr>
          <w:color w:val="2B2A29"/>
          <w:w w:val="105"/>
        </w:rPr>
        <w:t>所有员工信息及其各自的</w:t>
      </w:r>
      <w:r>
        <w:rPr>
          <w:color w:val="2B2A29"/>
          <w:spacing w:val="-1"/>
          <w:w w:val="110"/>
        </w:rPr>
        <w:t>部门名称</w:t>
      </w:r>
      <w:r>
        <w:rPr>
          <w:color w:val="2B2A29"/>
          <w:w w:val="110"/>
        </w:rPr>
        <w:t>。</w:t>
      </w:r>
    </w:p>
    <w:p>
      <w:r>
        <w:rPr>
          <w:rFonts w:ascii="Cambria"/>
          <w:b/>
          <w:i/>
          <w:color w:val="2B2A29"/>
          <w:sz w:val="24"/>
        </w:rPr>
        <w:t>Table</w:t>
      </w:r>
      <w:r>
        <w:rPr>
          <w:rFonts w:ascii="Cambria"/>
          <w:b/>
          <w:i/>
          <w:color w:val="2B2A29"/>
          <w:spacing w:val="4"/>
          <w:sz w:val="24"/>
        </w:rPr>
        <w:t xml:space="preserve"> </w:t>
      </w:r>
      <w:r>
        <w:rPr>
          <w:rFonts w:ascii="Cambria"/>
          <w:b/>
          <w:i/>
          <w:color w:val="2B2A29"/>
          <w:sz w:val="24"/>
        </w:rPr>
        <w:t>10-13.</w:t>
      </w:r>
      <w:r>
        <w:rPr>
          <w:rFonts w:ascii="Cambria"/>
          <w:b/>
          <w:i/>
          <w:color w:val="2B2A29"/>
          <w:spacing w:val="42"/>
          <w:sz w:val="24"/>
        </w:rPr>
        <w:t xml:space="preserve"> </w:t>
      </w:r>
      <w:r>
        <w:rPr>
          <w:i/>
          <w:color w:val="2B2A29"/>
          <w:sz w:val="24"/>
        </w:rPr>
        <w:t>Table</w:t>
      </w:r>
      <w:r>
        <w:rPr>
          <w:i/>
          <w:color w:val="2B2A29"/>
          <w:spacing w:val="1"/>
          <w:sz w:val="24"/>
        </w:rPr>
        <w:t xml:space="preserve"> </w:t>
      </w:r>
      <w:r>
        <w:rPr>
          <w:i/>
          <w:color w:val="2B2A29"/>
          <w:sz w:val="24"/>
        </w:rPr>
        <w:t>Join</w:t>
      </w:r>
      <w:r>
        <w:rPr>
          <w:i/>
          <w:color w:val="2B2A29"/>
          <w:spacing w:val="1"/>
          <w:sz w:val="24"/>
        </w:rPr>
        <w:t xml:space="preserve"> </w:t>
      </w:r>
      <w:r>
        <w:rPr>
          <w:i/>
          <w:color w:val="2B2A29"/>
          <w:sz w:val="24"/>
        </w:rPr>
        <w:t>Between</w:t>
      </w:r>
      <w:r>
        <w:rPr>
          <w:i/>
          <w:color w:val="2B2A29"/>
          <w:spacing w:val="2"/>
          <w:sz w:val="24"/>
        </w:rPr>
        <w:t xml:space="preserve"> </w:t>
      </w:r>
      <w:r>
        <w:rPr>
          <w:i/>
          <w:color w:val="2B2A29"/>
          <w:sz w:val="24"/>
        </w:rPr>
        <w:t>Employees</w:t>
      </w:r>
      <w:r>
        <w:rPr>
          <w:i/>
          <w:color w:val="2B2A29"/>
          <w:spacing w:val="1"/>
          <w:sz w:val="24"/>
        </w:rPr>
        <w:t xml:space="preserve"> </w:t>
      </w:r>
      <w:r>
        <w:rPr>
          <w:i/>
          <w:color w:val="2B2A29"/>
          <w:sz w:val="24"/>
        </w:rPr>
        <w:t>and</w:t>
      </w:r>
      <w:r>
        <w:rPr>
          <w:i/>
          <w:color w:val="2B2A29"/>
          <w:spacing w:val="1"/>
          <w:sz w:val="24"/>
        </w:rPr>
        <w:t xml:space="preserve"> </w:t>
      </w:r>
      <w:r>
        <w:rPr>
          <w:i/>
          <w:color w:val="2B2A29"/>
          <w:sz w:val="24"/>
        </w:rPr>
        <w:t>Departments</w:t>
      </w:r>
    </w:p>
    <w:p>
      <w:pPr>
        <w:spacing w:before="194"/>
        <w:ind w:left="160" w:right="0" w:firstLine="0"/>
        <w:jc w:val="left"/>
        <w:rPr>
          <w:i/>
          <w:sz w:val="24"/>
        </w:rPr>
      </w:pPr>
      <w:r>
        <w:rPr>
          <w:rFonts w:ascii="Cambria"/>
          <w:b/>
          <w:i/>
          <w:color w:val="2B2A29"/>
          <w:sz w:val="24"/>
        </w:rPr>
        <w:t>表10-13。</w:t>
      </w:r>
      <w:r>
        <w:rPr>
          <w:i/>
          <w:color w:val="2B2A29"/>
          <w:sz w:val="24"/>
        </w:rPr>
        <w:t>表员工和部门之间</w:t>
      </w:r>
      <w:r>
        <w:rPr>
          <w:i/>
          <w:color w:val="2B2A29"/>
          <w:spacing w:val="2"/>
          <w:sz w:val="24"/>
        </w:rPr>
        <w:t>的</w:t>
      </w:r>
      <w:r>
        <w:rPr>
          <w:i/>
          <w:color w:val="2B2A29"/>
          <w:sz w:val="24"/>
        </w:rPr>
        <w:t>联接</w:t>
      </w:r>
    </w:p>
    <w:p>
      <w:pPr>
        <w:pStyle w:val="11"/>
        <w:spacing w:before="9" w:after="1"/>
        <w:rPr>
          <w:i/>
          <w:sz w:val="8"/>
        </w:rPr>
      </w:pPr>
    </w:p>
    <w:tbl>
      <w:tblPr>
        <w:tblStyle w:val="13"/>
        <w:tblW w:w="0" w:type="auto"/>
        <w:tblInd w:w="1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49"/>
        <w:gridCol w:w="2075"/>
        <w:gridCol w:w="1982"/>
        <w:gridCol w:w="2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549" w:type="dxa"/>
            <w:tcBorders>
              <w:top w:val="single" w:color="2B2A29" w:sz="4" w:space="0"/>
              <w:bottom w:val="single" w:color="2B2A29" w:sz="4" w:space="0"/>
            </w:tcBorders>
          </w:tcPr>
          <w:p>
            <w:r>
              <w:rPr>
                <w:rFonts w:ascii="Arial"/>
                <w:b/>
                <w:color w:val="2B2A29"/>
                <w:w w:val="90"/>
                <w:sz w:val="22"/>
              </w:rPr>
              <w:t>EmployeeId</w:t>
            </w:r>
          </w:p>
          <w:p>
            <w:pPr>
              <w:pStyle w:val="17"/>
              <w:spacing w:before="112"/>
              <w:ind w:left="-1"/>
              <w:rPr>
                <w:rFonts w:ascii="Arial"/>
                <w:b/>
                <w:sz w:val="22"/>
              </w:rPr>
            </w:pPr>
            <w:r>
              <w:rPr>
                <w:rFonts w:ascii="Arial"/>
                <w:b/>
                <w:color w:val="2B2A29"/>
                <w:w w:val="90"/>
                <w:sz w:val="22"/>
              </w:rPr>
              <w:t>雇员ID</w:t>
            </w:r>
          </w:p>
        </w:tc>
        <w:tc>
          <w:tcPr>
            <w:tcW w:w="2075" w:type="dxa"/>
            <w:tcBorders>
              <w:top w:val="single" w:color="2B2A29" w:sz="4" w:space="0"/>
              <w:bottom w:val="single" w:color="2B2A29" w:sz="4" w:space="0"/>
            </w:tcBorders>
          </w:tcPr>
          <w:p>
            <w:r>
              <w:rPr>
                <w:rFonts w:ascii="Arial"/>
                <w:b/>
                <w:color w:val="2B2A29"/>
                <w:w w:val="90"/>
                <w:sz w:val="22"/>
              </w:rPr>
              <w:t>EmpName</w:t>
            </w:r>
          </w:p>
          <w:p>
            <w:pPr>
              <w:pStyle w:val="17"/>
              <w:spacing w:before="112"/>
              <w:ind w:left="539"/>
              <w:rPr>
                <w:rFonts w:ascii="Arial"/>
                <w:b/>
                <w:sz w:val="22"/>
              </w:rPr>
            </w:pPr>
            <w:r>
              <w:rPr>
                <w:rFonts w:ascii="Arial"/>
                <w:b/>
                <w:color w:val="2B2A29"/>
                <w:w w:val="90"/>
                <w:sz w:val="22"/>
              </w:rPr>
              <w:t>员工姓名</w:t>
            </w:r>
          </w:p>
        </w:tc>
        <w:tc>
          <w:tcPr>
            <w:tcW w:w="1982" w:type="dxa"/>
            <w:tcBorders>
              <w:top w:val="single" w:color="2B2A29" w:sz="4" w:space="0"/>
              <w:bottom w:val="single" w:color="2B2A29" w:sz="4" w:space="0"/>
            </w:tcBorders>
          </w:tcPr>
          <w:p>
            <w:r>
              <w:rPr>
                <w:rFonts w:ascii="Arial"/>
                <w:b/>
                <w:color w:val="2B2A29"/>
                <w:w w:val="95"/>
                <w:sz w:val="22"/>
              </w:rPr>
              <w:t>DeptName</w:t>
            </w:r>
          </w:p>
          <w:p>
            <w:pPr>
              <w:pStyle w:val="17"/>
              <w:spacing w:before="112"/>
              <w:ind w:left="537"/>
              <w:rPr>
                <w:rFonts w:ascii="Arial"/>
                <w:b/>
                <w:sz w:val="22"/>
              </w:rPr>
            </w:pPr>
            <w:r>
              <w:rPr>
                <w:rFonts w:ascii="Arial"/>
                <w:b/>
                <w:color w:val="2B2A29"/>
                <w:w w:val="95"/>
                <w:sz w:val="22"/>
              </w:rPr>
              <w:t>系名</w:t>
            </w:r>
          </w:p>
        </w:tc>
        <w:tc>
          <w:tcPr>
            <w:tcW w:w="2676" w:type="dxa"/>
            <w:tcBorders>
              <w:top w:val="single" w:color="2B2A29" w:sz="4" w:space="0"/>
              <w:bottom w:val="single" w:color="2B2A29" w:sz="4" w:space="0"/>
            </w:tcBorders>
          </w:tcPr>
          <w:p>
            <w:r>
              <w:rPr>
                <w:rFonts w:ascii="Arial"/>
                <w:b/>
                <w:color w:val="2B2A29"/>
                <w:w w:val="90"/>
                <w:sz w:val="22"/>
              </w:rPr>
              <w:t>Telephone</w:t>
            </w:r>
          </w:p>
          <w:p>
            <w:pPr>
              <w:pStyle w:val="17"/>
              <w:spacing w:before="112"/>
              <w:ind w:left="538"/>
              <w:rPr>
                <w:rFonts w:ascii="Arial"/>
                <w:b/>
                <w:sz w:val="22"/>
              </w:rPr>
            </w:pPr>
            <w:r>
              <w:rPr>
                <w:rFonts w:ascii="Arial"/>
                <w:b/>
                <w:color w:val="2B2A29"/>
                <w:w w:val="90"/>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549" w:type="dxa"/>
            <w:tcBorders>
              <w:top w:val="single" w:color="2B2A29" w:sz="4" w:space="0"/>
            </w:tcBorders>
          </w:tcPr>
          <w:p>
            <w:r>
              <w:rPr>
                <w:rFonts w:ascii="Arial"/>
                <w:color w:val="2B2A29"/>
                <w:w w:val="86"/>
                <w:sz w:val="22"/>
              </w:rPr>
              <w:t>1</w:t>
            </w:r>
          </w:p>
          <w:p>
            <w:pPr>
              <w:pStyle w:val="17"/>
              <w:spacing w:before="103"/>
              <w:ind w:left="-1"/>
              <w:rPr>
                <w:rFonts w:ascii="Arial"/>
                <w:sz w:val="22"/>
              </w:rPr>
            </w:pPr>
            <w:r>
              <w:rPr>
                <w:rFonts w:ascii="Arial"/>
                <w:color w:val="2B2A29"/>
                <w:w w:val="86"/>
                <w:sz w:val="22"/>
              </w:rPr>
              <w:t>1.</w:t>
            </w:r>
          </w:p>
        </w:tc>
        <w:tc>
          <w:tcPr>
            <w:tcW w:w="2075" w:type="dxa"/>
            <w:tcBorders>
              <w:top w:val="single" w:color="2B2A29" w:sz="4" w:space="0"/>
            </w:tcBorders>
          </w:tcPr>
          <w:p>
            <w:r>
              <w:rPr>
                <w:rFonts w:ascii="Arial"/>
                <w:color w:val="2B2A29"/>
                <w:w w:val="85"/>
                <w:sz w:val="22"/>
              </w:rPr>
              <w:t>Will</w:t>
            </w:r>
            <w:r>
              <w:rPr>
                <w:rFonts w:ascii="Arial"/>
                <w:color w:val="2B2A29"/>
                <w:spacing w:val="-6"/>
                <w:w w:val="85"/>
                <w:sz w:val="22"/>
              </w:rPr>
              <w:t xml:space="preserve"> </w:t>
            </w:r>
            <w:r>
              <w:rPr>
                <w:rFonts w:ascii="Arial"/>
                <w:color w:val="2B2A29"/>
                <w:w w:val="85"/>
                <w:sz w:val="22"/>
              </w:rPr>
              <w:t>Smith</w:t>
            </w:r>
          </w:p>
          <w:p>
            <w:pPr>
              <w:pStyle w:val="17"/>
              <w:spacing w:before="103"/>
              <w:ind w:left="539"/>
              <w:rPr>
                <w:rFonts w:ascii="Arial"/>
                <w:sz w:val="22"/>
              </w:rPr>
            </w:pPr>
            <w:r>
              <w:rPr>
                <w:rFonts w:ascii="Arial"/>
                <w:color w:val="2B2A29"/>
                <w:w w:val="85"/>
                <w:sz w:val="22"/>
              </w:rPr>
              <w:t>威尔</w:t>
            </w:r>
            <w:r>
              <w:rPr>
                <w:rFonts w:ascii="Arial"/>
                <w:color w:val="2B2A29"/>
                <w:spacing w:val="-6"/>
                <w:w w:val="85"/>
                <w:sz w:val="22"/>
              </w:rPr>
              <w:t>·</w:t>
            </w:r>
            <w:r>
              <w:rPr>
                <w:rFonts w:ascii="Arial"/>
                <w:color w:val="2B2A29"/>
                <w:w w:val="85"/>
                <w:sz w:val="22"/>
              </w:rPr>
              <w:t>史密斯</w:t>
            </w:r>
          </w:p>
        </w:tc>
        <w:tc>
          <w:tcPr>
            <w:tcW w:w="1982" w:type="dxa"/>
            <w:tcBorders>
              <w:top w:val="single" w:color="2B2A29" w:sz="4" w:space="0"/>
            </w:tcBorders>
          </w:tcPr>
          <w:p>
            <w:r>
              <w:rPr>
                <w:rFonts w:ascii="Arial"/>
                <w:color w:val="2B2A29"/>
                <w:w w:val="95"/>
                <w:sz w:val="22"/>
              </w:rPr>
              <w:t>Marketing</w:t>
            </w:r>
          </w:p>
          <w:p>
            <w:pPr>
              <w:pStyle w:val="17"/>
              <w:spacing w:before="103"/>
              <w:ind w:left="537"/>
              <w:rPr>
                <w:rFonts w:ascii="Arial"/>
                <w:sz w:val="22"/>
              </w:rPr>
            </w:pPr>
            <w:r>
              <w:rPr>
                <w:rFonts w:ascii="Arial"/>
                <w:color w:val="2B2A29"/>
                <w:w w:val="95"/>
                <w:sz w:val="22"/>
              </w:rPr>
              <w:t>营销</w:t>
            </w:r>
          </w:p>
        </w:tc>
        <w:tc>
          <w:tcPr>
            <w:tcW w:w="2676" w:type="dxa"/>
            <w:tcBorders>
              <w:top w:val="single" w:color="2B2A29" w:sz="4" w:space="0"/>
            </w:tcBorders>
          </w:tcPr>
          <w:p>
            <w:r>
              <w:rPr>
                <w:rFonts w:ascii="Arial"/>
                <w:color w:val="2B2A29"/>
                <w:w w:val="95"/>
                <w:sz w:val="22"/>
              </w:rPr>
              <w:t>4081125918</w:t>
            </w:r>
          </w:p>
          <w:p>
            <w:pPr>
              <w:pStyle w:val="17"/>
              <w:spacing w:before="103"/>
              <w:ind w:left="538"/>
              <w:rPr>
                <w:rFonts w:ascii="Arial"/>
                <w:sz w:val="22"/>
              </w:rPr>
            </w:pPr>
            <w:r>
              <w:rPr>
                <w:rFonts w:ascii="Arial"/>
                <w:color w:val="2B2A29"/>
                <w:w w:val="95"/>
                <w:sz w:val="22"/>
              </w:rPr>
              <w:t>4081125918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1549" w:type="dxa"/>
          </w:tcPr>
          <w:p>
            <w:r>
              <w:rPr>
                <w:rFonts w:ascii="Arial"/>
                <w:color w:val="2B2A29"/>
                <w:w w:val="86"/>
                <w:sz w:val="22"/>
              </w:rPr>
              <w:t>2</w:t>
            </w:r>
          </w:p>
          <w:p>
            <w:pPr>
              <w:pStyle w:val="17"/>
              <w:spacing w:before="73"/>
              <w:ind w:left="-1"/>
              <w:rPr>
                <w:rFonts w:ascii="Arial"/>
                <w:sz w:val="22"/>
              </w:rPr>
            </w:pPr>
            <w:r>
              <w:rPr>
                <w:rFonts w:ascii="Arial"/>
                <w:color w:val="2B2A29"/>
                <w:w w:val="86"/>
                <w:sz w:val="22"/>
              </w:rPr>
              <w:t>2.</w:t>
            </w:r>
          </w:p>
        </w:tc>
        <w:tc>
          <w:tcPr>
            <w:tcW w:w="2075" w:type="dxa"/>
          </w:tcPr>
          <w:p>
            <w:r>
              <w:rPr>
                <w:rFonts w:ascii="Arial"/>
                <w:color w:val="2B2A29"/>
                <w:w w:val="80"/>
                <w:sz w:val="22"/>
              </w:rPr>
              <w:t>Peter</w:t>
            </w:r>
            <w:r>
              <w:rPr>
                <w:rFonts w:ascii="Arial"/>
                <w:color w:val="2B2A29"/>
                <w:spacing w:val="5"/>
                <w:w w:val="80"/>
                <w:sz w:val="22"/>
              </w:rPr>
              <w:t xml:space="preserve"> </w:t>
            </w:r>
            <w:r>
              <w:rPr>
                <w:rFonts w:ascii="Arial"/>
                <w:color w:val="2B2A29"/>
                <w:w w:val="80"/>
                <w:sz w:val="22"/>
              </w:rPr>
              <w:t>Parker</w:t>
            </w:r>
          </w:p>
          <w:p>
            <w:pPr>
              <w:pStyle w:val="17"/>
              <w:spacing w:before="73"/>
              <w:ind w:left="539"/>
              <w:rPr>
                <w:rFonts w:ascii="Arial"/>
                <w:sz w:val="22"/>
              </w:rPr>
            </w:pPr>
            <w:r>
              <w:rPr>
                <w:rFonts w:ascii="Arial"/>
                <w:color w:val="2B2A29"/>
                <w:w w:val="80"/>
                <w:sz w:val="22"/>
              </w:rPr>
              <w:t>伯驾</w:t>
            </w:r>
          </w:p>
        </w:tc>
        <w:tc>
          <w:tcPr>
            <w:tcW w:w="1982" w:type="dxa"/>
          </w:tcPr>
          <w:p>
            <w:r>
              <w:rPr>
                <w:rFonts w:ascii="Arial"/>
                <w:color w:val="2B2A29"/>
                <w:w w:val="90"/>
                <w:sz w:val="22"/>
              </w:rPr>
              <w:t>Sales</w:t>
            </w:r>
          </w:p>
          <w:p>
            <w:pPr>
              <w:pStyle w:val="17"/>
              <w:spacing w:before="73"/>
              <w:ind w:left="537"/>
              <w:rPr>
                <w:rFonts w:ascii="Arial"/>
                <w:sz w:val="22"/>
              </w:rPr>
            </w:pPr>
            <w:r>
              <w:rPr>
                <w:rFonts w:ascii="Arial"/>
                <w:color w:val="2B2A29"/>
                <w:w w:val="90"/>
                <w:sz w:val="22"/>
              </w:rPr>
              <w:t>销售额</w:t>
            </w:r>
          </w:p>
        </w:tc>
        <w:tc>
          <w:tcPr>
            <w:tcW w:w="2676" w:type="dxa"/>
          </w:tcPr>
          <w:p>
            <w:r>
              <w:rPr>
                <w:rFonts w:ascii="Arial"/>
                <w:color w:val="2B2A29"/>
                <w:w w:val="95"/>
                <w:sz w:val="22"/>
              </w:rPr>
              <w:t>1771959901</w:t>
            </w:r>
          </w:p>
          <w:p>
            <w:pPr>
              <w:pStyle w:val="17"/>
              <w:spacing w:before="73"/>
              <w:ind w:left="538"/>
              <w:rPr>
                <w:rFonts w:ascii="Arial"/>
                <w:sz w:val="22"/>
              </w:rPr>
            </w:pPr>
            <w:r>
              <w:rPr>
                <w:rFonts w:ascii="Arial"/>
                <w:color w:val="2B2A29"/>
                <w:w w:val="95"/>
                <w:sz w:val="22"/>
              </w:rPr>
              <w:t>1771959901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549" w:type="dxa"/>
            <w:tcBorders>
              <w:bottom w:val="single" w:color="2B2A29" w:sz="4" w:space="0"/>
            </w:tcBorders>
          </w:tcPr>
          <w:p>
            <w:r>
              <w:rPr>
                <w:rFonts w:ascii="Arial"/>
                <w:color w:val="2B2A29"/>
                <w:w w:val="95"/>
                <w:sz w:val="22"/>
              </w:rPr>
              <w:t>10</w:t>
            </w:r>
          </w:p>
          <w:p>
            <w:pPr>
              <w:pStyle w:val="17"/>
              <w:spacing w:before="73"/>
              <w:ind w:left="-1"/>
              <w:rPr>
                <w:rFonts w:ascii="Arial"/>
                <w:sz w:val="22"/>
              </w:rPr>
            </w:pPr>
            <w:r>
              <w:rPr>
                <w:rFonts w:ascii="Arial"/>
                <w:color w:val="2B2A29"/>
                <w:w w:val="95"/>
                <w:sz w:val="22"/>
              </w:rPr>
              <w:t>10</w:t>
            </w:r>
          </w:p>
        </w:tc>
        <w:tc>
          <w:tcPr>
            <w:tcW w:w="2075" w:type="dxa"/>
            <w:tcBorders>
              <w:bottom w:val="single" w:color="2B2A29" w:sz="4" w:space="0"/>
            </w:tcBorders>
          </w:tcPr>
          <w:p>
            <w:r>
              <w:rPr>
                <w:rFonts w:ascii="Arial"/>
                <w:color w:val="2B2A29"/>
                <w:w w:val="80"/>
                <w:sz w:val="22"/>
              </w:rPr>
              <w:t>John</w:t>
            </w:r>
            <w:r>
              <w:rPr>
                <w:rFonts w:ascii="Arial"/>
                <w:color w:val="2B2A29"/>
                <w:spacing w:val="5"/>
                <w:w w:val="80"/>
                <w:sz w:val="22"/>
              </w:rPr>
              <w:t xml:space="preserve"> </w:t>
            </w:r>
            <w:r>
              <w:rPr>
                <w:rFonts w:ascii="Arial"/>
                <w:color w:val="2B2A29"/>
                <w:w w:val="80"/>
                <w:sz w:val="22"/>
              </w:rPr>
              <w:t>Wick</w:t>
            </w:r>
          </w:p>
          <w:p>
            <w:pPr>
              <w:pStyle w:val="17"/>
              <w:spacing w:before="73"/>
              <w:ind w:left="539"/>
              <w:rPr>
                <w:rFonts w:ascii="Arial"/>
                <w:sz w:val="22"/>
              </w:rPr>
            </w:pPr>
            <w:r>
              <w:rPr>
                <w:rFonts w:ascii="Arial"/>
                <w:color w:val="2B2A29"/>
                <w:w w:val="80"/>
                <w:sz w:val="22"/>
              </w:rPr>
              <w:t>约翰</w:t>
            </w:r>
            <w:r>
              <w:rPr>
                <w:rFonts w:ascii="Arial"/>
                <w:color w:val="2B2A29"/>
                <w:spacing w:val="5"/>
                <w:w w:val="80"/>
                <w:sz w:val="22"/>
              </w:rPr>
              <w:t>·</w:t>
            </w:r>
            <w:r>
              <w:rPr>
                <w:rFonts w:ascii="Arial"/>
                <w:color w:val="2B2A29"/>
                <w:w w:val="80"/>
                <w:sz w:val="22"/>
              </w:rPr>
              <w:t>威克</w:t>
            </w:r>
          </w:p>
        </w:tc>
        <w:tc>
          <w:tcPr>
            <w:tcW w:w="1982" w:type="dxa"/>
            <w:tcBorders>
              <w:bottom w:val="single" w:color="2B2A29" w:sz="4" w:space="0"/>
            </w:tcBorders>
          </w:tcPr>
          <w:p>
            <w:r>
              <w:rPr>
                <w:rFonts w:ascii="Arial"/>
                <w:color w:val="2B2A29"/>
                <w:w w:val="90"/>
                <w:sz w:val="22"/>
              </w:rPr>
              <w:t>Sales</w:t>
            </w:r>
          </w:p>
          <w:p>
            <w:pPr>
              <w:pStyle w:val="17"/>
              <w:spacing w:before="73"/>
              <w:ind w:left="537"/>
              <w:rPr>
                <w:rFonts w:ascii="Arial"/>
                <w:sz w:val="22"/>
              </w:rPr>
            </w:pPr>
            <w:r>
              <w:rPr>
                <w:rFonts w:ascii="Arial"/>
                <w:color w:val="2B2A29"/>
                <w:w w:val="90"/>
                <w:sz w:val="22"/>
              </w:rPr>
              <w:t>销售额</w:t>
            </w:r>
          </w:p>
        </w:tc>
        <w:tc>
          <w:tcPr>
            <w:tcW w:w="2676" w:type="dxa"/>
            <w:tcBorders>
              <w:bottom w:val="single" w:color="2B2A29" w:sz="4" w:space="0"/>
            </w:tcBorders>
          </w:tcPr>
          <w:p>
            <w:r>
              <w:rPr>
                <w:rFonts w:ascii="Arial"/>
                <w:color w:val="2B2A29"/>
                <w:w w:val="85"/>
                <w:sz w:val="22"/>
              </w:rPr>
              <w:t>NULL</w:t>
            </w:r>
          </w:p>
          <w:p>
            <w:pPr>
              <w:pStyle w:val="17"/>
              <w:spacing w:before="73"/>
              <w:ind w:left="538"/>
              <w:rPr>
                <w:rFonts w:ascii="Arial"/>
                <w:sz w:val="22"/>
              </w:rPr>
            </w:pPr>
            <w:r>
              <w:rPr>
                <w:rFonts w:ascii="Arial"/>
                <w:color w:val="2B2A29"/>
                <w:w w:val="85"/>
                <w:sz w:val="22"/>
              </w:rPr>
              <w:t>无效的</w:t>
            </w:r>
          </w:p>
        </w:tc>
      </w:tr>
    </w:tbl>
    <w:p>
      <w:pPr>
        <w:pStyle w:val="11"/>
        <w:rPr>
          <w:i/>
          <w:sz w:val="28"/>
        </w:rPr>
      </w:pPr>
    </w:p>
    <w:p>
      <w:r>
        <w:rPr>
          <w:color w:val="2B2A29"/>
          <w:w w:val="105"/>
        </w:rPr>
        <w:t>When</w:t>
      </w:r>
      <w:r>
        <w:rPr>
          <w:color w:val="2B2A29"/>
          <w:spacing w:val="-5"/>
          <w:w w:val="105"/>
        </w:rPr>
        <w:t xml:space="preserve"> </w:t>
      </w:r>
      <w:r>
        <w:rPr>
          <w:color w:val="2B2A29"/>
          <w:w w:val="105"/>
        </w:rPr>
        <w:t>joining</w:t>
      </w:r>
      <w:r>
        <w:rPr>
          <w:color w:val="2B2A29"/>
          <w:spacing w:val="-5"/>
          <w:w w:val="105"/>
        </w:rPr>
        <w:t xml:space="preserve"> </w:t>
      </w:r>
      <w:r>
        <w:rPr>
          <w:color w:val="2B2A29"/>
          <w:w w:val="105"/>
        </w:rPr>
        <w:t>tables,</w:t>
      </w:r>
      <w:r>
        <w:rPr>
          <w:color w:val="2B2A29"/>
          <w:spacing w:val="-5"/>
          <w:w w:val="105"/>
        </w:rPr>
        <w:t xml:space="preserve"> </w:t>
      </w:r>
      <w:r>
        <w:rPr>
          <w:color w:val="2B2A29"/>
          <w:w w:val="105"/>
        </w:rPr>
        <w:t>the</w:t>
      </w:r>
      <w:r>
        <w:rPr>
          <w:color w:val="2B2A29"/>
          <w:spacing w:val="-5"/>
          <w:w w:val="105"/>
        </w:rPr>
        <w:t xml:space="preserve"> </w:t>
      </w:r>
      <w:r>
        <w:rPr>
          <w:color w:val="2B2A29"/>
          <w:w w:val="105"/>
        </w:rPr>
        <w:t>previous</w:t>
      </w:r>
      <w:r>
        <w:rPr>
          <w:color w:val="2B2A29"/>
          <w:spacing w:val="-5"/>
          <w:w w:val="105"/>
        </w:rPr>
        <w:t xml:space="preserve"> </w:t>
      </w:r>
      <w:r>
        <w:rPr>
          <w:color w:val="2B2A29"/>
          <w:w w:val="105"/>
        </w:rPr>
        <w:t>SQL</w:t>
      </w:r>
      <w:r>
        <w:rPr>
          <w:color w:val="2B2A29"/>
          <w:spacing w:val="-5"/>
          <w:w w:val="105"/>
        </w:rPr>
        <w:t xml:space="preserve"> </w:t>
      </w:r>
      <w:r>
        <w:rPr>
          <w:color w:val="2B2A29"/>
          <w:w w:val="105"/>
        </w:rPr>
        <w:t>query</w:t>
      </w:r>
      <w:r>
        <w:rPr>
          <w:color w:val="2B2A29"/>
          <w:spacing w:val="-4"/>
          <w:w w:val="105"/>
        </w:rPr>
        <w:t xml:space="preserve"> </w:t>
      </w:r>
      <w:r>
        <w:rPr>
          <w:color w:val="2B2A29"/>
          <w:w w:val="105"/>
        </w:rPr>
        <w:t>used</w:t>
      </w:r>
      <w:r>
        <w:rPr>
          <w:color w:val="2B2A29"/>
          <w:spacing w:val="-5"/>
          <w:w w:val="105"/>
        </w:rPr>
        <w:t xml:space="preserve"> </w:t>
      </w:r>
      <w:r>
        <w:rPr>
          <w:color w:val="2B2A29"/>
          <w:w w:val="105"/>
        </w:rPr>
        <w:t>table</w:t>
      </w:r>
      <w:r>
        <w:rPr>
          <w:color w:val="2B2A29"/>
          <w:spacing w:val="-5"/>
          <w:w w:val="105"/>
        </w:rPr>
        <w:t xml:space="preserve"> </w:t>
      </w:r>
      <w:r>
        <w:rPr>
          <w:color w:val="2B2A29"/>
          <w:w w:val="105"/>
        </w:rPr>
        <w:t>aliases</w:t>
      </w:r>
      <w:r>
        <w:rPr>
          <w:color w:val="2B2A29"/>
          <w:spacing w:val="-5"/>
          <w:w w:val="105"/>
        </w:rPr>
        <w:t xml:space="preserve"> </w:t>
      </w:r>
      <w:r>
        <w:rPr>
          <w:color w:val="2B2A29"/>
          <w:w w:val="105"/>
        </w:rPr>
        <w:t>E</w:t>
      </w:r>
      <w:r>
        <w:rPr>
          <w:color w:val="2B2A29"/>
          <w:spacing w:val="-5"/>
          <w:w w:val="105"/>
        </w:rPr>
        <w:t xml:space="preserve"> </w:t>
      </w:r>
      <w:r>
        <w:rPr>
          <w:color w:val="2B2A29"/>
          <w:w w:val="105"/>
        </w:rPr>
        <w:t>and</w:t>
      </w:r>
      <w:r>
        <w:rPr>
          <w:color w:val="2B2A29"/>
          <w:spacing w:val="-5"/>
          <w:w w:val="105"/>
        </w:rPr>
        <w:t xml:space="preserve"> </w:t>
      </w:r>
      <w:r>
        <w:rPr>
          <w:color w:val="2B2A29"/>
          <w:w w:val="105"/>
        </w:rPr>
        <w:t>D</w:t>
      </w:r>
      <w:r>
        <w:rPr>
          <w:color w:val="2B2A29"/>
          <w:spacing w:val="-5"/>
          <w:w w:val="105"/>
        </w:rPr>
        <w:t xml:space="preserve"> </w:t>
      </w:r>
      <w:r>
        <w:rPr>
          <w:color w:val="2B2A29"/>
          <w:w w:val="105"/>
        </w:rPr>
        <w:t>to</w:t>
      </w:r>
      <w:r>
        <w:rPr>
          <w:color w:val="2B2A29"/>
          <w:spacing w:val="-4"/>
          <w:w w:val="105"/>
        </w:rPr>
        <w:t xml:space="preserve"> </w:t>
      </w:r>
      <w:r>
        <w:rPr>
          <w:color w:val="2B2A29"/>
          <w:w w:val="105"/>
        </w:rPr>
        <w:t>refer</w:t>
      </w:r>
      <w:r>
        <w:rPr>
          <w:color w:val="2B2A29"/>
          <w:spacing w:val="-5"/>
          <w:w w:val="105"/>
        </w:rPr>
        <w:t xml:space="preserve"> </w:t>
      </w:r>
      <w:r>
        <w:rPr>
          <w:color w:val="2B2A29"/>
          <w:w w:val="105"/>
        </w:rPr>
        <w:t>to</w:t>
      </w:r>
      <w:r>
        <w:rPr>
          <w:color w:val="2B2A29"/>
          <w:spacing w:val="-55"/>
          <w:w w:val="105"/>
        </w:rPr>
        <w:t xml:space="preserve"> </w:t>
      </w:r>
      <w:r>
        <w:rPr>
          <w:color w:val="2B2A29"/>
          <w:w w:val="105"/>
        </w:rPr>
        <w:t>their respective table fields; otherwise, we would have a problem of ambiguous table</w:t>
      </w:r>
      <w:r>
        <w:rPr>
          <w:color w:val="2B2A29"/>
          <w:spacing w:val="1"/>
          <w:w w:val="105"/>
        </w:rPr>
        <w:t xml:space="preserve"> </w:t>
      </w:r>
      <w:r>
        <w:rPr>
          <w:color w:val="2B2A29"/>
          <w:w w:val="105"/>
        </w:rPr>
        <w:t>column</w:t>
      </w:r>
      <w:r>
        <w:rPr>
          <w:color w:val="2B2A29"/>
          <w:spacing w:val="-1"/>
          <w:w w:val="105"/>
        </w:rPr>
        <w:t xml:space="preserve"> </w:t>
      </w:r>
      <w:r>
        <w:rPr>
          <w:color w:val="2B2A29"/>
          <w:w w:val="105"/>
        </w:rPr>
        <w:t>names,</w:t>
      </w:r>
      <w:r>
        <w:rPr>
          <w:color w:val="2B2A29"/>
          <w:spacing w:val="-1"/>
          <w:w w:val="105"/>
        </w:rPr>
        <w:t xml:space="preserve"> </w:t>
      </w:r>
      <w:r>
        <w:rPr>
          <w:color w:val="2B2A29"/>
          <w:w w:val="105"/>
        </w:rPr>
        <w:t>because we</w:t>
      </w:r>
      <w:r>
        <w:rPr>
          <w:color w:val="2B2A29"/>
          <w:spacing w:val="-1"/>
          <w:w w:val="105"/>
        </w:rPr>
        <w:t xml:space="preserve"> </w:t>
      </w:r>
      <w:r>
        <w:rPr>
          <w:color w:val="2B2A29"/>
          <w:w w:val="105"/>
        </w:rPr>
        <w:t>have</w:t>
      </w:r>
      <w:r>
        <w:rPr>
          <w:color w:val="2B2A29"/>
          <w:spacing w:val="-1"/>
          <w:w w:val="105"/>
        </w:rPr>
        <w:t xml:space="preserve"> </w:t>
      </w:r>
      <w:r>
        <w:rPr>
          <w:color w:val="2B2A29"/>
          <w:w w:val="105"/>
        </w:rPr>
        <w:t>the</w:t>
      </w:r>
      <w:r>
        <w:rPr>
          <w:color w:val="2B2A29"/>
          <w:spacing w:val="-1"/>
          <w:w w:val="105"/>
        </w:rPr>
        <w:t xml:space="preserve"> </w:t>
      </w:r>
      <w:r>
        <w:rPr>
          <w:color w:val="2B2A29"/>
          <w:w w:val="105"/>
        </w:rPr>
        <w:t>requirement of</w:t>
      </w:r>
      <w:r>
        <w:rPr>
          <w:color w:val="2B2A29"/>
          <w:spacing w:val="-1"/>
          <w:w w:val="105"/>
        </w:rPr>
        <w:t xml:space="preserve"> </w:t>
      </w:r>
      <w:r>
        <w:rPr>
          <w:color w:val="2B2A29"/>
          <w:w w:val="105"/>
        </w:rPr>
        <w:t>addressing</w:t>
      </w:r>
      <w:r>
        <w:rPr>
          <w:color w:val="2B2A29"/>
          <w:spacing w:val="-1"/>
          <w:w w:val="105"/>
        </w:rPr>
        <w:t xml:space="preserve"> </w:t>
      </w:r>
      <w:r>
        <w:rPr>
          <w:color w:val="2B2A29"/>
          <w:w w:val="105"/>
        </w:rPr>
        <w:t>specific columns.</w:t>
      </w:r>
    </w:p>
    <w:p>
      <w:pPr>
        <w:pStyle w:val="11"/>
        <w:spacing w:line="304" w:lineRule="auto"/>
        <w:ind w:left="160" w:right="510" w:firstLine="359"/>
      </w:pPr>
      <w:r>
        <w:rPr>
          <w:color w:val="2B2A29"/>
          <w:w w:val="105"/>
        </w:rPr>
        <w:t>在连接表时，前面的SQL查询使用表别名E和D来引用它们各自的表字段；否则，我们会遇到表列</w:t>
      </w:r>
      <w:r>
        <w:rPr>
          <w:color w:val="2B2A29"/>
          <w:spacing w:val="-1"/>
          <w:w w:val="105"/>
        </w:rPr>
        <w:t>名</w:t>
      </w:r>
      <w:r>
        <w:rPr>
          <w:color w:val="2B2A29"/>
          <w:w w:val="105"/>
        </w:rPr>
        <w:t>不明确的问题，因为我们需要寻址特定的列。</w:t>
      </w:r>
    </w:p>
    <w:p>
      <w:r>
        <w:rPr>
          <w:color w:val="2B2A29"/>
          <w:w w:val="105"/>
        </w:rPr>
        <w:t>Also, we can provide aliases for the column names that are returned in the result set by</w:t>
      </w:r>
      <w:r>
        <w:rPr>
          <w:color w:val="2B2A29"/>
          <w:spacing w:val="1"/>
          <w:w w:val="105"/>
        </w:rPr>
        <w:t xml:space="preserve"> </w:t>
      </w:r>
      <w:r>
        <w:rPr>
          <w:color w:val="2B2A29"/>
          <w:w w:val="105"/>
        </w:rPr>
        <w:t xml:space="preserve">using the </w:t>
      </w:r>
      <w:r>
        <w:rPr>
          <w:rFonts w:ascii="宋体"/>
          <w:color w:val="2B2A29"/>
          <w:w w:val="105"/>
        </w:rPr>
        <w:t xml:space="preserve">AS </w:t>
      </w:r>
      <w:r>
        <w:rPr>
          <w:color w:val="2B2A29"/>
          <w:w w:val="105"/>
        </w:rPr>
        <w:t>keyword in front of the table column. This is also used to make the result</w:t>
      </w:r>
      <w:r>
        <w:rPr>
          <w:color w:val="2B2A29"/>
          <w:spacing w:val="1"/>
          <w:w w:val="105"/>
        </w:rPr>
        <w:t xml:space="preserve"> </w:t>
      </w:r>
      <w:r>
        <w:rPr>
          <w:color w:val="2B2A29"/>
          <w:w w:val="105"/>
        </w:rPr>
        <w:t>set</w:t>
      </w:r>
      <w:r>
        <w:rPr>
          <w:color w:val="2B2A29"/>
          <w:spacing w:val="5"/>
          <w:w w:val="105"/>
        </w:rPr>
        <w:t xml:space="preserve"> </w:t>
      </w:r>
      <w:r>
        <w:rPr>
          <w:color w:val="2B2A29"/>
          <w:w w:val="105"/>
        </w:rPr>
        <w:t>clearer;</w:t>
      </w:r>
      <w:r>
        <w:rPr>
          <w:color w:val="2B2A29"/>
          <w:spacing w:val="5"/>
          <w:w w:val="105"/>
        </w:rPr>
        <w:t xml:space="preserve"> </w:t>
      </w:r>
      <w:r>
        <w:rPr>
          <w:color w:val="2B2A29"/>
          <w:w w:val="105"/>
        </w:rPr>
        <w:t>otherwise,</w:t>
      </w:r>
      <w:r>
        <w:rPr>
          <w:color w:val="2B2A29"/>
          <w:spacing w:val="6"/>
          <w:w w:val="105"/>
        </w:rPr>
        <w:t xml:space="preserve"> </w:t>
      </w:r>
      <w:r>
        <w:rPr>
          <w:color w:val="2B2A29"/>
          <w:w w:val="105"/>
        </w:rPr>
        <w:t>both</w:t>
      </w:r>
      <w:r>
        <w:rPr>
          <w:color w:val="2B2A29"/>
          <w:spacing w:val="5"/>
          <w:w w:val="105"/>
        </w:rPr>
        <w:t xml:space="preserve"> </w:t>
      </w:r>
      <w:r>
        <w:rPr>
          <w:color w:val="2B2A29"/>
          <w:w w:val="105"/>
        </w:rPr>
        <w:t>the</w:t>
      </w:r>
      <w:r>
        <w:rPr>
          <w:color w:val="2B2A29"/>
          <w:spacing w:val="5"/>
          <w:w w:val="105"/>
        </w:rPr>
        <w:t xml:space="preserve"> </w:t>
      </w:r>
      <w:r>
        <w:rPr>
          <w:color w:val="2B2A29"/>
          <w:w w:val="105"/>
        </w:rPr>
        <w:t>Name</w:t>
      </w:r>
      <w:r>
        <w:rPr>
          <w:color w:val="2B2A29"/>
          <w:spacing w:val="6"/>
          <w:w w:val="105"/>
        </w:rPr>
        <w:t xml:space="preserve"> </w:t>
      </w:r>
      <w:r>
        <w:rPr>
          <w:color w:val="2B2A29"/>
          <w:w w:val="105"/>
        </w:rPr>
        <w:t>values</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6"/>
          <w:w w:val="105"/>
        </w:rPr>
        <w:t xml:space="preserve"> </w:t>
      </w:r>
      <w:r>
        <w:rPr>
          <w:color w:val="2B2A29"/>
          <w:w w:val="105"/>
        </w:rPr>
        <w:t>Employees</w:t>
      </w:r>
      <w:r>
        <w:rPr>
          <w:color w:val="2B2A29"/>
          <w:spacing w:val="5"/>
          <w:w w:val="105"/>
        </w:rPr>
        <w:t xml:space="preserve"> </w:t>
      </w:r>
      <w:r>
        <w:rPr>
          <w:color w:val="2B2A29"/>
          <w:w w:val="105"/>
        </w:rPr>
        <w:t>and</w:t>
      </w:r>
      <w:r>
        <w:rPr>
          <w:color w:val="2B2A29"/>
          <w:spacing w:val="5"/>
          <w:w w:val="105"/>
        </w:rPr>
        <w:t xml:space="preserve"> </w:t>
      </w:r>
      <w:r>
        <w:rPr>
          <w:color w:val="2B2A29"/>
          <w:w w:val="105"/>
        </w:rPr>
        <w:t>Departments</w:t>
      </w:r>
      <w:r>
        <w:rPr>
          <w:color w:val="2B2A29"/>
          <w:spacing w:val="6"/>
          <w:w w:val="105"/>
        </w:rPr>
        <w:t xml:space="preserve"> </w:t>
      </w:r>
      <w:r>
        <w:rPr>
          <w:color w:val="2B2A29"/>
          <w:w w:val="105"/>
        </w:rPr>
        <w:t>tables</w:t>
      </w:r>
      <w:r>
        <w:rPr>
          <w:color w:val="2B2A29"/>
          <w:spacing w:val="1"/>
          <w:w w:val="105"/>
        </w:rPr>
        <w:t xml:space="preserve"> </w:t>
      </w:r>
      <w:r>
        <w:rPr>
          <w:color w:val="2B2A29"/>
          <w:w w:val="105"/>
        </w:rPr>
        <w:t>would</w:t>
      </w:r>
      <w:r>
        <w:rPr>
          <w:color w:val="2B2A29"/>
          <w:spacing w:val="-4"/>
          <w:w w:val="105"/>
        </w:rPr>
        <w:t xml:space="preserve"> </w:t>
      </w:r>
      <w:r>
        <w:rPr>
          <w:color w:val="2B2A29"/>
          <w:w w:val="105"/>
        </w:rPr>
        <w:t>be</w:t>
      </w:r>
      <w:r>
        <w:rPr>
          <w:color w:val="2B2A29"/>
          <w:spacing w:val="-4"/>
          <w:w w:val="105"/>
        </w:rPr>
        <w:t xml:space="preserve"> </w:t>
      </w:r>
      <w:r>
        <w:rPr>
          <w:color w:val="2B2A29"/>
          <w:w w:val="105"/>
        </w:rPr>
        <w:t>called</w:t>
      </w:r>
      <w:r>
        <w:rPr>
          <w:color w:val="2B2A29"/>
          <w:spacing w:val="-3"/>
          <w:w w:val="105"/>
        </w:rPr>
        <w:t xml:space="preserve"> </w:t>
      </w:r>
      <w:r>
        <w:rPr>
          <w:color w:val="2B2A29"/>
          <w:w w:val="105"/>
        </w:rPr>
        <w:t>Name</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color w:val="2B2A29"/>
          <w:w w:val="105"/>
        </w:rPr>
        <w:t>final</w:t>
      </w:r>
      <w:r>
        <w:rPr>
          <w:color w:val="2B2A29"/>
          <w:spacing w:val="-3"/>
          <w:w w:val="105"/>
        </w:rPr>
        <w:t xml:space="preserve"> </w:t>
      </w:r>
      <w:r>
        <w:rPr>
          <w:color w:val="2B2A29"/>
          <w:w w:val="105"/>
        </w:rPr>
        <w:t>joined</w:t>
      </w:r>
      <w:r>
        <w:rPr>
          <w:color w:val="2B2A29"/>
          <w:spacing w:val="-4"/>
          <w:w w:val="105"/>
        </w:rPr>
        <w:t xml:space="preserve"> </w:t>
      </w:r>
      <w:r>
        <w:rPr>
          <w:color w:val="2B2A29"/>
          <w:w w:val="105"/>
        </w:rPr>
        <w:t>result</w:t>
      </w:r>
      <w:r>
        <w:rPr>
          <w:color w:val="2B2A29"/>
          <w:spacing w:val="-3"/>
          <w:w w:val="105"/>
        </w:rPr>
        <w:t xml:space="preserve"> </w:t>
      </w:r>
      <w:r>
        <w:rPr>
          <w:color w:val="2B2A29"/>
          <w:w w:val="105"/>
        </w:rPr>
        <w:t>set.</w:t>
      </w:r>
      <w:r>
        <w:rPr>
          <w:color w:val="2B2A29"/>
          <w:spacing w:val="-4"/>
          <w:w w:val="105"/>
        </w:rPr>
        <w:t xml:space="preserve"> </w:t>
      </w:r>
      <w:r>
        <w:rPr>
          <w:color w:val="2B2A29"/>
          <w:w w:val="105"/>
        </w:rPr>
        <w:t>So,</w:t>
      </w:r>
      <w:r>
        <w:rPr>
          <w:color w:val="2B2A29"/>
          <w:spacing w:val="-3"/>
          <w:w w:val="105"/>
        </w:rPr>
        <w:t xml:space="preserve"> </w:t>
      </w:r>
      <w:r>
        <w:rPr>
          <w:color w:val="2B2A29"/>
          <w:w w:val="105"/>
        </w:rPr>
        <w:t>we</w:t>
      </w:r>
      <w:r>
        <w:rPr>
          <w:color w:val="2B2A29"/>
          <w:spacing w:val="-4"/>
          <w:w w:val="105"/>
        </w:rPr>
        <w:t xml:space="preserve"> </w:t>
      </w:r>
      <w:r>
        <w:rPr>
          <w:color w:val="2B2A29"/>
          <w:w w:val="105"/>
        </w:rPr>
        <w:t>give</w:t>
      </w:r>
      <w:r>
        <w:rPr>
          <w:color w:val="2B2A29"/>
          <w:spacing w:val="-3"/>
          <w:w w:val="105"/>
        </w:rPr>
        <w:t xml:space="preserve"> </w:t>
      </w:r>
      <w:r>
        <w:rPr>
          <w:color w:val="2B2A29"/>
          <w:w w:val="105"/>
        </w:rPr>
        <w:t>separate</w:t>
      </w:r>
      <w:r>
        <w:rPr>
          <w:color w:val="2B2A29"/>
          <w:spacing w:val="-4"/>
          <w:w w:val="105"/>
        </w:rPr>
        <w:t xml:space="preserve"> </w:t>
      </w:r>
      <w:r>
        <w:rPr>
          <w:color w:val="2B2A29"/>
          <w:w w:val="105"/>
        </w:rPr>
        <w:t>aliases</w:t>
      </w:r>
      <w:r>
        <w:rPr>
          <w:color w:val="2B2A29"/>
          <w:spacing w:val="-3"/>
          <w:w w:val="105"/>
        </w:rPr>
        <w:t xml:space="preserve"> </w:t>
      </w:r>
      <w:r>
        <w:rPr>
          <w:color w:val="2B2A29"/>
          <w:w w:val="105"/>
        </w:rPr>
        <w:t>to</w:t>
      </w:r>
      <w:r>
        <w:rPr>
          <w:color w:val="2B2A29"/>
          <w:spacing w:val="-4"/>
          <w:w w:val="105"/>
        </w:rPr>
        <w:t xml:space="preserve"> </w:t>
      </w:r>
      <w:r>
        <w:rPr>
          <w:color w:val="2B2A29"/>
          <w:w w:val="105"/>
        </w:rPr>
        <w:t>better</w:t>
      </w:r>
      <w:r>
        <w:rPr>
          <w:color w:val="2B2A29"/>
          <w:spacing w:val="-54"/>
          <w:w w:val="105"/>
        </w:rPr>
        <w:t xml:space="preserve"> </w:t>
      </w:r>
      <w:r>
        <w:rPr>
          <w:color w:val="2B2A29"/>
          <w:w w:val="105"/>
        </w:rPr>
        <w:t>identify</w:t>
      </w:r>
      <w:r>
        <w:rPr>
          <w:color w:val="2B2A29"/>
          <w:spacing w:val="-12"/>
          <w:w w:val="105"/>
        </w:rPr>
        <w:t xml:space="preserve"> </w:t>
      </w:r>
      <w:r>
        <w:rPr>
          <w:color w:val="2B2A29"/>
          <w:w w:val="105"/>
        </w:rPr>
        <w:t>the</w:t>
      </w:r>
      <w:r>
        <w:rPr>
          <w:color w:val="2B2A29"/>
          <w:spacing w:val="-11"/>
          <w:w w:val="105"/>
        </w:rPr>
        <w:t xml:space="preserve"> </w:t>
      </w:r>
      <w:r>
        <w:rPr>
          <w:color w:val="2B2A29"/>
          <w:w w:val="105"/>
        </w:rPr>
        <w:t>resultant</w:t>
      </w:r>
      <w:r>
        <w:rPr>
          <w:color w:val="2B2A29"/>
          <w:spacing w:val="-11"/>
          <w:w w:val="105"/>
        </w:rPr>
        <w:t xml:space="preserve"> </w:t>
      </w:r>
      <w:r>
        <w:rPr>
          <w:color w:val="2B2A29"/>
          <w:w w:val="105"/>
        </w:rPr>
        <w:t>columns</w:t>
      </w:r>
      <w:r>
        <w:rPr>
          <w:color w:val="2B2A29"/>
          <w:spacing w:val="-11"/>
          <w:w w:val="105"/>
        </w:rPr>
        <w:t xml:space="preserve"> </w:t>
      </w:r>
      <w:r>
        <w:rPr>
          <w:color w:val="2B2A29"/>
          <w:w w:val="105"/>
        </w:rPr>
        <w:t>in</w:t>
      </w:r>
      <w:r>
        <w:rPr>
          <w:color w:val="2B2A29"/>
          <w:spacing w:val="-12"/>
          <w:w w:val="105"/>
        </w:rPr>
        <w:t xml:space="preserve"> </w:t>
      </w:r>
      <w:r>
        <w:rPr>
          <w:color w:val="2B2A29"/>
          <w:w w:val="105"/>
        </w:rPr>
        <w:t>the</w:t>
      </w:r>
      <w:r>
        <w:rPr>
          <w:color w:val="2B2A29"/>
          <w:spacing w:val="-11"/>
          <w:w w:val="105"/>
        </w:rPr>
        <w:t xml:space="preserve"> </w:t>
      </w:r>
      <w:r>
        <w:rPr>
          <w:color w:val="2B2A29"/>
          <w:w w:val="105"/>
        </w:rPr>
        <w:t>result</w:t>
      </w:r>
      <w:r>
        <w:rPr>
          <w:color w:val="2B2A29"/>
          <w:spacing w:val="-11"/>
          <w:w w:val="105"/>
        </w:rPr>
        <w:t xml:space="preserve"> </w:t>
      </w:r>
      <w:r>
        <w:rPr>
          <w:color w:val="2B2A29"/>
          <w:w w:val="105"/>
        </w:rPr>
        <w:t>set.</w:t>
      </w:r>
    </w:p>
    <w:p>
      <w:pPr>
        <w:pStyle w:val="11"/>
        <w:spacing w:line="295" w:lineRule="auto"/>
        <w:ind w:left="160" w:right="632"/>
      </w:pPr>
      <w:r>
        <w:rPr>
          <w:color w:val="2B2A29"/>
          <w:w w:val="105"/>
        </w:rPr>
        <w:t>此外，我们可以通过在表列前面使用</w:t>
      </w:r>
      <w:r>
        <w:rPr>
          <w:rFonts w:ascii="宋体"/>
          <w:color w:val="2B2A29"/>
          <w:w w:val="105"/>
        </w:rPr>
        <w:t>AS</w:t>
      </w:r>
      <w:r>
        <w:rPr>
          <w:color w:val="2B2A29"/>
          <w:w w:val="105"/>
        </w:rPr>
        <w:t>关键字为结果集中返回的列名提供别名。这也用于使结果集更清晰；否则，Employees和Departments表中</w:t>
      </w:r>
      <w:r>
        <w:rPr>
          <w:color w:val="2B2A29"/>
          <w:spacing w:val="5"/>
          <w:w w:val="105"/>
        </w:rPr>
        <w:t>的</w:t>
      </w:r>
      <w:r>
        <w:rPr>
          <w:color w:val="2B2A29"/>
          <w:w w:val="105"/>
        </w:rPr>
        <w:t>Name值都将在最终</w:t>
      </w:r>
      <w:r>
        <w:rPr>
          <w:color w:val="2B2A29"/>
          <w:spacing w:val="-3"/>
          <w:w w:val="105"/>
        </w:rPr>
        <w:t>的</w:t>
      </w:r>
      <w:r>
        <w:rPr>
          <w:color w:val="2B2A29"/>
          <w:w w:val="105"/>
        </w:rPr>
        <w:t>连接结果集中称为Name。因此，我们给出</w:t>
      </w:r>
      <w:r>
        <w:rPr>
          <w:color w:val="2B2A29"/>
          <w:spacing w:val="-3"/>
          <w:w w:val="105"/>
        </w:rPr>
        <w:t>了</w:t>
      </w:r>
      <w:r>
        <w:rPr>
          <w:color w:val="2B2A29"/>
          <w:w w:val="105"/>
        </w:rPr>
        <w:t>单独的别名</w:t>
      </w:r>
      <w:r>
        <w:rPr>
          <w:color w:val="2B2A29"/>
          <w:spacing w:val="-3"/>
          <w:w w:val="105"/>
        </w:rPr>
        <w:t>，</w:t>
      </w:r>
      <w:r>
        <w:rPr>
          <w:color w:val="2B2A29"/>
          <w:w w:val="105"/>
        </w:rPr>
        <w:t>以</w:t>
      </w:r>
      <w:r>
        <w:rPr>
          <w:color w:val="2B2A29"/>
          <w:spacing w:val="-12"/>
          <w:w w:val="105"/>
        </w:rPr>
        <w:t>更好地</w:t>
      </w:r>
      <w:r>
        <w:rPr>
          <w:color w:val="2B2A29"/>
          <w:w w:val="105"/>
        </w:rPr>
        <w:t>识别结果</w:t>
      </w:r>
      <w:r>
        <w:rPr>
          <w:color w:val="2B2A29"/>
          <w:spacing w:val="-11"/>
          <w:w w:val="105"/>
        </w:rPr>
        <w:t>集中的</w:t>
      </w:r>
      <w:r>
        <w:rPr>
          <w:color w:val="2B2A29"/>
          <w:w w:val="105"/>
        </w:rPr>
        <w:t>结果列。</w:t>
      </w:r>
    </w:p>
    <w:p>
      <w:r>
        <w:rPr>
          <w:color w:val="2B2A29"/>
          <w:w w:val="105"/>
        </w:rPr>
        <w:t>The exact nature of how the join operation happens can be visualized by first</w:t>
      </w:r>
      <w:r>
        <w:rPr>
          <w:color w:val="2B2A29"/>
          <w:spacing w:val="1"/>
          <w:w w:val="105"/>
        </w:rPr>
        <w:t xml:space="preserve"> </w:t>
      </w:r>
      <w:r>
        <w:rPr>
          <w:color w:val="2B2A29"/>
          <w:w w:val="105"/>
        </w:rPr>
        <w:t>considering the records of the first table, Employees; each record individually tries</w:t>
      </w:r>
      <w:r>
        <w:rPr>
          <w:color w:val="2B2A29"/>
          <w:spacing w:val="1"/>
          <w:w w:val="105"/>
        </w:rPr>
        <w:t xml:space="preserve"> </w:t>
      </w:r>
      <w:r>
        <w:rPr>
          <w:color w:val="2B2A29"/>
          <w:w w:val="105"/>
        </w:rPr>
        <w:t>to</w:t>
      </w:r>
      <w:r>
        <w:rPr>
          <w:color w:val="2B2A29"/>
          <w:spacing w:val="4"/>
          <w:w w:val="105"/>
        </w:rPr>
        <w:t xml:space="preserve"> </w:t>
      </w:r>
      <w:r>
        <w:rPr>
          <w:color w:val="2B2A29"/>
          <w:w w:val="105"/>
        </w:rPr>
        <w:t>combine</w:t>
      </w:r>
      <w:r>
        <w:rPr>
          <w:color w:val="2B2A29"/>
          <w:spacing w:val="5"/>
          <w:w w:val="105"/>
        </w:rPr>
        <w:t xml:space="preserve"> </w:t>
      </w:r>
      <w:r>
        <w:rPr>
          <w:color w:val="2B2A29"/>
          <w:w w:val="105"/>
        </w:rPr>
        <w:t>or</w:t>
      </w:r>
      <w:r>
        <w:rPr>
          <w:color w:val="2B2A29"/>
          <w:spacing w:val="4"/>
          <w:w w:val="105"/>
        </w:rPr>
        <w:t xml:space="preserve"> </w:t>
      </w:r>
      <w:r>
        <w:rPr>
          <w:color w:val="2B2A29"/>
          <w:w w:val="105"/>
        </w:rPr>
        <w:t>join</w:t>
      </w:r>
      <w:r>
        <w:rPr>
          <w:color w:val="2B2A29"/>
          <w:spacing w:val="5"/>
          <w:w w:val="105"/>
        </w:rPr>
        <w:t xml:space="preserve"> </w:t>
      </w:r>
      <w:r>
        <w:rPr>
          <w:color w:val="2B2A29"/>
          <w:w w:val="105"/>
        </w:rPr>
        <w:t>with</w:t>
      </w:r>
      <w:r>
        <w:rPr>
          <w:color w:val="2B2A29"/>
          <w:spacing w:val="5"/>
          <w:w w:val="105"/>
        </w:rPr>
        <w:t xml:space="preserve"> </w:t>
      </w:r>
      <w:r>
        <w:rPr>
          <w:color w:val="2B2A29"/>
          <w:w w:val="105"/>
        </w:rPr>
        <w:t>the</w:t>
      </w:r>
      <w:r>
        <w:rPr>
          <w:color w:val="2B2A29"/>
          <w:spacing w:val="4"/>
          <w:w w:val="105"/>
        </w:rPr>
        <w:t xml:space="preserve"> </w:t>
      </w:r>
      <w:r>
        <w:rPr>
          <w:color w:val="2B2A29"/>
          <w:w w:val="105"/>
        </w:rPr>
        <w:t>records</w:t>
      </w:r>
      <w:r>
        <w:rPr>
          <w:color w:val="2B2A29"/>
          <w:spacing w:val="5"/>
          <w:w w:val="105"/>
        </w:rPr>
        <w:t xml:space="preserve"> </w:t>
      </w:r>
      <w:r>
        <w:rPr>
          <w:color w:val="2B2A29"/>
          <w:w w:val="105"/>
        </w:rPr>
        <w:t>in</w:t>
      </w:r>
      <w:r>
        <w:rPr>
          <w:color w:val="2B2A29"/>
          <w:spacing w:val="5"/>
          <w:w w:val="105"/>
        </w:rPr>
        <w:t xml:space="preserve"> </w:t>
      </w:r>
      <w:r>
        <w:rPr>
          <w:color w:val="2B2A29"/>
          <w:w w:val="105"/>
        </w:rPr>
        <w:t>the</w:t>
      </w:r>
      <w:r>
        <w:rPr>
          <w:color w:val="2B2A29"/>
          <w:spacing w:val="4"/>
          <w:w w:val="105"/>
        </w:rPr>
        <w:t xml:space="preserve"> </w:t>
      </w:r>
      <w:r>
        <w:rPr>
          <w:color w:val="2B2A29"/>
          <w:w w:val="105"/>
        </w:rPr>
        <w:t>second</w:t>
      </w:r>
      <w:r>
        <w:rPr>
          <w:color w:val="2B2A29"/>
          <w:spacing w:val="5"/>
          <w:w w:val="105"/>
        </w:rPr>
        <w:t xml:space="preserve"> </w:t>
      </w:r>
      <w:r>
        <w:rPr>
          <w:color w:val="2B2A29"/>
          <w:w w:val="105"/>
        </w:rPr>
        <w:t>table,</w:t>
      </w:r>
      <w:r>
        <w:rPr>
          <w:color w:val="2B2A29"/>
          <w:spacing w:val="5"/>
          <w:w w:val="105"/>
        </w:rPr>
        <w:t xml:space="preserve"> </w:t>
      </w:r>
      <w:r>
        <w:rPr>
          <w:color w:val="2B2A29"/>
          <w:w w:val="105"/>
        </w:rPr>
        <w:t>Departments.</w:t>
      </w:r>
      <w:r>
        <w:rPr>
          <w:color w:val="2B2A29"/>
          <w:spacing w:val="4"/>
          <w:w w:val="105"/>
        </w:rPr>
        <w:t xml:space="preserve"> </w:t>
      </w:r>
      <w:r>
        <w:rPr>
          <w:color w:val="2B2A29"/>
          <w:w w:val="105"/>
        </w:rPr>
        <w:t>Each</w:t>
      </w:r>
      <w:r>
        <w:rPr>
          <w:color w:val="2B2A29"/>
          <w:spacing w:val="5"/>
          <w:w w:val="105"/>
        </w:rPr>
        <w:t xml:space="preserve"> </w:t>
      </w:r>
      <w:r>
        <w:rPr>
          <w:color w:val="2B2A29"/>
          <w:w w:val="105"/>
        </w:rPr>
        <w:t>record</w:t>
      </w:r>
      <w:r>
        <w:rPr>
          <w:color w:val="2B2A29"/>
          <w:spacing w:val="1"/>
          <w:w w:val="105"/>
        </w:rPr>
        <w:t xml:space="preserve"> </w:t>
      </w:r>
      <w:r>
        <w:rPr>
          <w:color w:val="2B2A29"/>
          <w:w w:val="105"/>
        </w:rPr>
        <w:t>in</w:t>
      </w:r>
      <w:r>
        <w:rPr>
          <w:color w:val="2B2A29"/>
          <w:spacing w:val="3"/>
          <w:w w:val="105"/>
        </w:rPr>
        <w:t xml:space="preserve"> </w:t>
      </w:r>
      <w:r>
        <w:rPr>
          <w:color w:val="2B2A29"/>
          <w:w w:val="105"/>
        </w:rPr>
        <w:t>Employees</w:t>
      </w:r>
      <w:r>
        <w:rPr>
          <w:color w:val="2B2A29"/>
          <w:spacing w:val="3"/>
          <w:w w:val="105"/>
        </w:rPr>
        <w:t xml:space="preserve"> </w:t>
      </w:r>
      <w:r>
        <w:rPr>
          <w:color w:val="2B2A29"/>
          <w:w w:val="105"/>
        </w:rPr>
        <w:t>cannot</w:t>
      </w:r>
      <w:r>
        <w:rPr>
          <w:color w:val="2B2A29"/>
          <w:spacing w:val="3"/>
          <w:w w:val="105"/>
        </w:rPr>
        <w:t xml:space="preserve"> </w:t>
      </w:r>
      <w:r>
        <w:rPr>
          <w:color w:val="2B2A29"/>
          <w:w w:val="105"/>
        </w:rPr>
        <w:t>join</w:t>
      </w:r>
      <w:r>
        <w:rPr>
          <w:color w:val="2B2A29"/>
          <w:spacing w:val="3"/>
          <w:w w:val="105"/>
        </w:rPr>
        <w:t xml:space="preserve"> </w:t>
      </w:r>
      <w:r>
        <w:rPr>
          <w:color w:val="2B2A29"/>
          <w:w w:val="105"/>
        </w:rPr>
        <w:t>with</w:t>
      </w:r>
      <w:r>
        <w:rPr>
          <w:color w:val="2B2A29"/>
          <w:spacing w:val="4"/>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records</w:t>
      </w:r>
      <w:r>
        <w:rPr>
          <w:color w:val="2B2A29"/>
          <w:spacing w:val="3"/>
          <w:w w:val="105"/>
        </w:rPr>
        <w:t xml:space="preserve"> </w:t>
      </w:r>
      <w:r>
        <w:rPr>
          <w:color w:val="2B2A29"/>
          <w:w w:val="105"/>
        </w:rPr>
        <w:t>in</w:t>
      </w:r>
      <w:r>
        <w:rPr>
          <w:color w:val="2B2A29"/>
          <w:spacing w:val="4"/>
          <w:w w:val="105"/>
        </w:rPr>
        <w:t xml:space="preserve"> </w:t>
      </w:r>
      <w:r>
        <w:rPr>
          <w:color w:val="2B2A29"/>
          <w:w w:val="105"/>
        </w:rPr>
        <w:t>the</w:t>
      </w:r>
      <w:r>
        <w:rPr>
          <w:color w:val="2B2A29"/>
          <w:spacing w:val="3"/>
          <w:w w:val="105"/>
        </w:rPr>
        <w:t xml:space="preserve"> </w:t>
      </w:r>
      <w:r>
        <w:rPr>
          <w:color w:val="2B2A29"/>
          <w:w w:val="105"/>
        </w:rPr>
        <w:t>Departments</w:t>
      </w:r>
      <w:r>
        <w:rPr>
          <w:color w:val="2B2A29"/>
          <w:spacing w:val="3"/>
          <w:w w:val="105"/>
        </w:rPr>
        <w:t xml:space="preserve"> </w:t>
      </w:r>
      <w:r>
        <w:rPr>
          <w:color w:val="2B2A29"/>
          <w:w w:val="105"/>
        </w:rPr>
        <w:t>due</w:t>
      </w:r>
      <w:r>
        <w:rPr>
          <w:color w:val="2B2A29"/>
          <w:spacing w:val="3"/>
          <w:w w:val="105"/>
        </w:rPr>
        <w:t xml:space="preserve"> </w:t>
      </w:r>
      <w:r>
        <w:rPr>
          <w:color w:val="2B2A29"/>
          <w:w w:val="105"/>
        </w:rPr>
        <w:t>to</w:t>
      </w:r>
      <w:r>
        <w:rPr>
          <w:color w:val="2B2A29"/>
          <w:spacing w:val="4"/>
          <w:w w:val="105"/>
        </w:rPr>
        <w:t xml:space="preserve"> </w:t>
      </w:r>
      <w:r>
        <w:rPr>
          <w:color w:val="2B2A29"/>
          <w:w w:val="105"/>
        </w:rPr>
        <w:t>the</w:t>
      </w:r>
      <w:r>
        <w:rPr>
          <w:color w:val="2B2A29"/>
          <w:spacing w:val="3"/>
          <w:w w:val="105"/>
        </w:rPr>
        <w:t xml:space="preserve"> </w:t>
      </w:r>
      <w:r>
        <w:rPr>
          <w:color w:val="2B2A29"/>
          <w:w w:val="105"/>
        </w:rPr>
        <w:t>explicit</w:t>
      </w:r>
      <w:r>
        <w:rPr>
          <w:color w:val="2B2A29"/>
          <w:spacing w:val="-55"/>
          <w:w w:val="105"/>
        </w:rPr>
        <w:t xml:space="preserve"> </w:t>
      </w:r>
      <w:r>
        <w:rPr>
          <w:color w:val="2B2A29"/>
          <w:w w:val="105"/>
        </w:rPr>
        <w:t>condition</w:t>
      </w:r>
      <w:r>
        <w:rPr>
          <w:color w:val="2B2A29"/>
          <w:spacing w:val="-2"/>
          <w:w w:val="105"/>
        </w:rPr>
        <w:t xml:space="preserve"> </w:t>
      </w:r>
      <w:r>
        <w:rPr>
          <w:color w:val="2B2A29"/>
          <w:w w:val="105"/>
        </w:rPr>
        <w:t>given</w:t>
      </w:r>
      <w:r>
        <w:rPr>
          <w:color w:val="2B2A29"/>
          <w:spacing w:val="-1"/>
          <w:w w:val="105"/>
        </w:rPr>
        <w:t xml:space="preserve"> </w:t>
      </w:r>
      <w:r>
        <w:rPr>
          <w:color w:val="2B2A29"/>
          <w:w w:val="105"/>
        </w:rPr>
        <w:t>that</w:t>
      </w:r>
      <w:r>
        <w:rPr>
          <w:color w:val="2B2A29"/>
          <w:spacing w:val="-1"/>
          <w:w w:val="105"/>
        </w:rPr>
        <w:t xml:space="preserve"> </w:t>
      </w:r>
      <w:r>
        <w:rPr>
          <w:color w:val="2B2A29"/>
          <w:w w:val="105"/>
        </w:rPr>
        <w:t>it</w:t>
      </w:r>
      <w:r>
        <w:rPr>
          <w:color w:val="2B2A29"/>
          <w:spacing w:val="-1"/>
          <w:w w:val="105"/>
        </w:rPr>
        <w:t xml:space="preserve"> </w:t>
      </w:r>
      <w:r>
        <w:rPr>
          <w:color w:val="2B2A29"/>
          <w:w w:val="105"/>
        </w:rPr>
        <w:t>should</w:t>
      </w:r>
      <w:r>
        <w:rPr>
          <w:color w:val="2B2A29"/>
          <w:spacing w:val="-1"/>
          <w:w w:val="105"/>
        </w:rPr>
        <w:t xml:space="preserve"> </w:t>
      </w:r>
      <w:r>
        <w:rPr>
          <w:color w:val="2B2A29"/>
          <w:w w:val="105"/>
        </w:rPr>
        <w:t>match</w:t>
      </w:r>
      <w:r>
        <w:rPr>
          <w:color w:val="2B2A29"/>
          <w:spacing w:val="-1"/>
          <w:w w:val="105"/>
        </w:rPr>
        <w:t xml:space="preserve"> </w:t>
      </w:r>
      <w:r>
        <w:rPr>
          <w:color w:val="2B2A29"/>
          <w:w w:val="105"/>
        </w:rPr>
        <w:t>each</w:t>
      </w:r>
      <w:r>
        <w:rPr>
          <w:color w:val="2B2A29"/>
          <w:spacing w:val="-2"/>
          <w:w w:val="105"/>
        </w:rPr>
        <w:t xml:space="preserve"> </w:t>
      </w:r>
      <w:r>
        <w:rPr>
          <w:color w:val="2B2A29"/>
          <w:w w:val="105"/>
        </w:rPr>
        <w:t>table’s</w:t>
      </w:r>
      <w:r>
        <w:rPr>
          <w:color w:val="2B2A29"/>
          <w:spacing w:val="-1"/>
          <w:w w:val="105"/>
        </w:rPr>
        <w:t xml:space="preserve"> </w:t>
      </w:r>
      <w:r>
        <w:rPr>
          <w:color w:val="2B2A29"/>
          <w:w w:val="105"/>
        </w:rPr>
        <w:t>DeptId</w:t>
      </w:r>
      <w:r>
        <w:rPr>
          <w:color w:val="2B2A29"/>
          <w:spacing w:val="-1"/>
          <w:w w:val="105"/>
        </w:rPr>
        <w:t xml:space="preserve"> </w:t>
      </w:r>
      <w:r>
        <w:rPr>
          <w:color w:val="2B2A29"/>
          <w:w w:val="105"/>
        </w:rPr>
        <w:t>value.</w:t>
      </w:r>
      <w:r>
        <w:rPr>
          <w:color w:val="2B2A29"/>
          <w:spacing w:val="-1"/>
          <w:w w:val="105"/>
        </w:rPr>
        <w:t xml:space="preserve"> </w:t>
      </w:r>
      <w:r>
        <w:rPr>
          <w:color w:val="2B2A29"/>
          <w:w w:val="105"/>
        </w:rPr>
        <w:t>This</w:t>
      </w:r>
      <w:r>
        <w:rPr>
          <w:color w:val="2B2A29"/>
          <w:spacing w:val="-1"/>
          <w:w w:val="105"/>
        </w:rPr>
        <w:t xml:space="preserve"> </w:t>
      </w:r>
      <w:r>
        <w:rPr>
          <w:color w:val="2B2A29"/>
          <w:w w:val="105"/>
        </w:rPr>
        <w:t>makes</w:t>
      </w:r>
      <w:r>
        <w:rPr>
          <w:color w:val="2B2A29"/>
          <w:spacing w:val="-1"/>
          <w:w w:val="105"/>
        </w:rPr>
        <w:t xml:space="preserve"> </w:t>
      </w:r>
      <w:r>
        <w:rPr>
          <w:color w:val="2B2A29"/>
          <w:w w:val="105"/>
        </w:rPr>
        <w:t>it</w:t>
      </w:r>
      <w:r>
        <w:rPr>
          <w:color w:val="2B2A29"/>
          <w:spacing w:val="-1"/>
          <w:w w:val="105"/>
        </w:rPr>
        <w:t xml:space="preserve"> </w:t>
      </w:r>
      <w:r>
        <w:rPr>
          <w:color w:val="2B2A29"/>
          <w:w w:val="105"/>
        </w:rPr>
        <w:t>so</w:t>
      </w:r>
      <w:r>
        <w:rPr>
          <w:color w:val="2B2A29"/>
          <w:spacing w:val="-2"/>
          <w:w w:val="105"/>
        </w:rPr>
        <w:t xml:space="preserve"> </w:t>
      </w:r>
      <w:r>
        <w:rPr>
          <w:color w:val="2B2A29"/>
          <w:w w:val="105"/>
        </w:rPr>
        <w:t>that only one record from Department matches exactly one record in Employees (with the</w:t>
      </w:r>
      <w:r>
        <w:rPr>
          <w:color w:val="2B2A29"/>
          <w:spacing w:val="1"/>
          <w:w w:val="105"/>
        </w:rPr>
        <w:t xml:space="preserve"> </w:t>
      </w:r>
      <w:r>
        <w:rPr>
          <w:color w:val="2B2A29"/>
          <w:w w:val="105"/>
        </w:rPr>
        <w:t>specific department ID), and it merges all the columns in those records and creates a</w:t>
      </w:r>
      <w:r>
        <w:rPr>
          <w:color w:val="2B2A29"/>
          <w:spacing w:val="1"/>
          <w:w w:val="105"/>
        </w:rPr>
        <w:t xml:space="preserve"> </w:t>
      </w:r>
      <w:r>
        <w:rPr>
          <w:color w:val="2B2A29"/>
          <w:w w:val="105"/>
        </w:rPr>
        <w:t>new record. This is the final record where we will select the columns to be returned in</w:t>
      </w:r>
      <w:r>
        <w:rPr>
          <w:color w:val="2B2A29"/>
          <w:spacing w:val="-55"/>
          <w:w w:val="105"/>
        </w:rPr>
        <w:t xml:space="preserve"> </w:t>
      </w:r>
      <w:r>
        <w:rPr>
          <w:color w:val="2B2A29"/>
          <w:w w:val="105"/>
        </w:rPr>
        <w:t>the</w:t>
      </w:r>
      <w:r>
        <w:rPr>
          <w:color w:val="2B2A29"/>
          <w:spacing w:val="-4"/>
          <w:w w:val="105"/>
        </w:rPr>
        <w:t xml:space="preserve"> </w:t>
      </w:r>
      <w:r>
        <w:rPr>
          <w:color w:val="2B2A29"/>
          <w:w w:val="105"/>
        </w:rPr>
        <w:t>result</w:t>
      </w:r>
      <w:r>
        <w:rPr>
          <w:color w:val="2B2A29"/>
          <w:spacing w:val="-3"/>
          <w:w w:val="105"/>
        </w:rPr>
        <w:t xml:space="preserve"> </w:t>
      </w:r>
      <w:r>
        <w:rPr>
          <w:color w:val="2B2A29"/>
          <w:w w:val="105"/>
        </w:rPr>
        <w:t>set.</w:t>
      </w:r>
      <w:r>
        <w:rPr>
          <w:color w:val="2B2A29"/>
          <w:spacing w:val="-4"/>
          <w:w w:val="105"/>
        </w:rPr>
        <w:t xml:space="preserve"> </w:t>
      </w:r>
      <w:r>
        <w:rPr>
          <w:color w:val="2B2A29"/>
          <w:w w:val="105"/>
        </w:rPr>
        <w:t>When</w:t>
      </w:r>
      <w:r>
        <w:rPr>
          <w:color w:val="2B2A29"/>
          <w:spacing w:val="-3"/>
          <w:w w:val="105"/>
        </w:rPr>
        <w:t xml:space="preserve"> </w:t>
      </w:r>
      <w:r>
        <w:rPr>
          <w:color w:val="2B2A29"/>
          <w:w w:val="105"/>
        </w:rPr>
        <w:t>a</w:t>
      </w:r>
      <w:r>
        <w:rPr>
          <w:color w:val="2B2A29"/>
          <w:spacing w:val="-3"/>
          <w:w w:val="105"/>
        </w:rPr>
        <w:t xml:space="preserve"> </w:t>
      </w:r>
      <w:r>
        <w:rPr>
          <w:color w:val="2B2A29"/>
          <w:w w:val="105"/>
        </w:rPr>
        <w:t>joining</w:t>
      </w:r>
      <w:r>
        <w:rPr>
          <w:color w:val="2B2A29"/>
          <w:spacing w:val="-4"/>
          <w:w w:val="105"/>
        </w:rPr>
        <w:t xml:space="preserve"> </w:t>
      </w:r>
      <w:r>
        <w:rPr>
          <w:color w:val="2B2A29"/>
          <w:w w:val="105"/>
        </w:rPr>
        <w:t>condition</w:t>
      </w:r>
      <w:r>
        <w:rPr>
          <w:color w:val="2B2A29"/>
          <w:spacing w:val="-3"/>
          <w:w w:val="105"/>
        </w:rPr>
        <w:t xml:space="preserve"> </w:t>
      </w:r>
      <w:r>
        <w:rPr>
          <w:color w:val="2B2A29"/>
          <w:w w:val="105"/>
        </w:rPr>
        <w:t>is</w:t>
      </w:r>
      <w:r>
        <w:rPr>
          <w:color w:val="2B2A29"/>
          <w:spacing w:val="-3"/>
          <w:w w:val="105"/>
        </w:rPr>
        <w:t xml:space="preserve"> </w:t>
      </w:r>
      <w:r>
        <w:rPr>
          <w:color w:val="2B2A29"/>
          <w:w w:val="105"/>
        </w:rPr>
        <w:t>not</w:t>
      </w:r>
      <w:r>
        <w:rPr>
          <w:color w:val="2B2A29"/>
          <w:spacing w:val="-4"/>
          <w:w w:val="105"/>
        </w:rPr>
        <w:t xml:space="preserve"> </w:t>
      </w:r>
      <w:r>
        <w:rPr>
          <w:color w:val="2B2A29"/>
          <w:w w:val="105"/>
        </w:rPr>
        <w:t>given,</w:t>
      </w:r>
      <w:r>
        <w:rPr>
          <w:color w:val="2B2A29"/>
          <w:spacing w:val="-3"/>
          <w:w w:val="105"/>
        </w:rPr>
        <w:t xml:space="preserve"> </w:t>
      </w:r>
      <w:r>
        <w:rPr>
          <w:color w:val="2B2A29"/>
          <w:w w:val="105"/>
        </w:rPr>
        <w:t>each</w:t>
      </w:r>
      <w:r>
        <w:rPr>
          <w:color w:val="2B2A29"/>
          <w:spacing w:val="-4"/>
          <w:w w:val="105"/>
        </w:rPr>
        <w:t xml:space="preserve"> </w:t>
      </w:r>
      <w:r>
        <w:rPr>
          <w:color w:val="2B2A29"/>
          <w:w w:val="105"/>
        </w:rPr>
        <w:t>record</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4"/>
          <w:w w:val="105"/>
        </w:rPr>
        <w:t xml:space="preserve"> </w:t>
      </w:r>
      <w:r>
        <w:rPr>
          <w:color w:val="2B2A29"/>
          <w:w w:val="105"/>
        </w:rPr>
        <w:t>first</w:t>
      </w:r>
      <w:r>
        <w:rPr>
          <w:color w:val="2B2A29"/>
          <w:spacing w:val="-3"/>
          <w:w w:val="105"/>
        </w:rPr>
        <w:t xml:space="preserve"> </w:t>
      </w:r>
      <w:r>
        <w:rPr>
          <w:color w:val="2B2A29"/>
          <w:w w:val="105"/>
        </w:rPr>
        <w:t>table</w:t>
      </w:r>
      <w:r>
        <w:rPr>
          <w:color w:val="2B2A29"/>
          <w:spacing w:val="-3"/>
          <w:w w:val="105"/>
        </w:rPr>
        <w:t xml:space="preserve"> </w:t>
      </w:r>
      <w:r>
        <w:rPr>
          <w:color w:val="2B2A29"/>
          <w:w w:val="105"/>
        </w:rPr>
        <w:t>will</w:t>
      </w:r>
    </w:p>
    <w:p>
      <w:pPr>
        <w:pStyle w:val="11"/>
        <w:spacing w:before="6" w:line="304" w:lineRule="auto"/>
        <w:ind w:left="160" w:right="1010" w:firstLine="359"/>
      </w:pPr>
      <w:r>
        <w:rPr>
          <w:color w:val="2B2A29"/>
          <w:w w:val="105"/>
        </w:rPr>
        <w:t>通过首先考虑第一个表Employees的记录，可以直观地看到联接操作发生的确切性质；每个记录单独尝试与第二</w:t>
      </w:r>
      <w:r>
        <w:rPr>
          <w:color w:val="2B2A29"/>
          <w:spacing w:val="5"/>
          <w:w w:val="105"/>
        </w:rPr>
        <w:t>个</w:t>
      </w:r>
      <w:r>
        <w:rPr>
          <w:color w:val="2B2A29"/>
          <w:w w:val="105"/>
        </w:rPr>
        <w:t>表Departments中</w:t>
      </w:r>
      <w:r>
        <w:rPr>
          <w:color w:val="2B2A29"/>
          <w:spacing w:val="5"/>
          <w:w w:val="105"/>
        </w:rPr>
        <w:t>的</w:t>
      </w:r>
      <w:r>
        <w:rPr>
          <w:color w:val="2B2A29"/>
          <w:w w:val="105"/>
        </w:rPr>
        <w:t>记录组合或联接。Employees中</w:t>
      </w:r>
      <w:r>
        <w:rPr>
          <w:color w:val="2B2A29"/>
          <w:spacing w:val="3"/>
          <w:w w:val="105"/>
        </w:rPr>
        <w:t>的</w:t>
      </w:r>
      <w:r>
        <w:rPr>
          <w:color w:val="2B2A29"/>
          <w:w w:val="105"/>
        </w:rPr>
        <w:t>每个</w:t>
      </w:r>
      <w:r>
        <w:rPr>
          <w:color w:val="2B2A29"/>
          <w:spacing w:val="5"/>
          <w:w w:val="105"/>
        </w:rPr>
        <w:t>记录都</w:t>
      </w:r>
      <w:r>
        <w:rPr>
          <w:color w:val="2B2A29"/>
          <w:w w:val="105"/>
        </w:rPr>
        <w:t>不能与Departments中</w:t>
      </w:r>
      <w:r>
        <w:rPr>
          <w:color w:val="2B2A29"/>
          <w:spacing w:val="4"/>
          <w:w w:val="105"/>
        </w:rPr>
        <w:t>的</w:t>
      </w:r>
      <w:r>
        <w:rPr>
          <w:color w:val="2B2A29"/>
          <w:w w:val="105"/>
        </w:rPr>
        <w:t>所有记录联接</w:t>
      </w:r>
      <w:r>
        <w:rPr>
          <w:color w:val="2B2A29"/>
          <w:spacing w:val="3"/>
          <w:w w:val="105"/>
        </w:rPr>
        <w:t>，</w:t>
      </w:r>
      <w:r>
        <w:rPr>
          <w:color w:val="2B2A29"/>
          <w:w w:val="105"/>
        </w:rPr>
        <w:t>因为</w:t>
      </w:r>
      <w:r>
        <w:rPr>
          <w:color w:val="2B2A29"/>
          <w:spacing w:val="-1"/>
          <w:w w:val="105"/>
        </w:rPr>
        <w:t>给定的</w:t>
      </w:r>
      <w:r>
        <w:rPr>
          <w:color w:val="2B2A29"/>
          <w:w w:val="105"/>
        </w:rPr>
        <w:t>明确条件</w:t>
      </w:r>
      <w:r>
        <w:rPr>
          <w:color w:val="2B2A29"/>
          <w:spacing w:val="-2"/>
          <w:w w:val="105"/>
        </w:rPr>
        <w:t>是</w:t>
      </w:r>
      <w:r>
        <w:rPr>
          <w:color w:val="2B2A29"/>
          <w:w w:val="105"/>
        </w:rPr>
        <w:t>它应该</w:t>
      </w:r>
      <w:r>
        <w:rPr>
          <w:color w:val="2B2A29"/>
          <w:spacing w:val="-1"/>
          <w:w w:val="105"/>
        </w:rPr>
        <w:t>与</w:t>
      </w:r>
      <w:r>
        <w:rPr>
          <w:color w:val="2B2A29"/>
          <w:w w:val="105"/>
        </w:rPr>
        <w:t>每个表的DeptId值匹配。这使得部门中只有一条记录与雇员中的一条记录（具有特定的部门ID）完全匹配，并合并这些记录中的所有列并创建一</w:t>
      </w:r>
      <w:r>
        <w:rPr>
          <w:color w:val="2B2A29"/>
          <w:spacing w:val="1"/>
          <w:w w:val="105"/>
        </w:rPr>
        <w:t>条</w:t>
      </w:r>
      <w:r>
        <w:rPr>
          <w:color w:val="2B2A29"/>
          <w:w w:val="105"/>
        </w:rPr>
        <w:t>新记录。这是最后一条记录，我们将在其中选择要在结果集中返回的列。当未给定联接条件时，第一</w:t>
      </w:r>
      <w:r>
        <w:rPr>
          <w:color w:val="2B2A29"/>
          <w:spacing w:val="-3"/>
          <w:w w:val="105"/>
        </w:rPr>
        <w:t>个</w:t>
      </w:r>
      <w:r>
        <w:rPr>
          <w:color w:val="2B2A29"/>
          <w:w w:val="105"/>
        </w:rPr>
        <w:t>表中</w:t>
      </w:r>
      <w:r>
        <w:rPr>
          <w:color w:val="2B2A29"/>
          <w:spacing w:val="-3"/>
          <w:w w:val="105"/>
        </w:rPr>
        <w:t>的</w:t>
      </w:r>
      <w:r>
        <w:rPr>
          <w:color w:val="2B2A29"/>
          <w:w w:val="105"/>
        </w:rPr>
        <w:t>每个记录</w:t>
      </w:r>
      <w:r>
        <w:rPr>
          <w:color w:val="2B2A29"/>
          <w:spacing w:val="-3"/>
          <w:w w:val="105"/>
        </w:rPr>
        <w:t>都</w:t>
      </w:r>
      <w:r>
        <w:rPr>
          <w:color w:val="2B2A29"/>
          <w:w w:val="105"/>
        </w:rPr>
        <w:t>将</w:t>
      </w:r>
    </w:p>
    <w:p>
      <w:pPr>
        <w:spacing w:after="0" w:line="304" w:lineRule="auto"/>
        <w:jc w:val="both"/>
        <w:sectPr>
          <w:pgSz w:w="10080" w:h="14400"/>
          <w:pgMar w:top="1260" w:right="560" w:bottom="1260" w:left="560" w:header="1037" w:footer="1070" w:gutter="0"/>
          <w:cols w:space="720" w:num="1"/>
        </w:sectPr>
      </w:pPr>
    </w:p>
    <w:p>
      <w:pPr>
        <w:pStyle w:val="11"/>
        <w:spacing w:before="3"/>
        <w:rPr>
          <w:sz w:val="14"/>
        </w:rPr>
      </w:pPr>
    </w:p>
    <w:p>
      <w:r>
        <w:rPr>
          <w:color w:val="2B2A29"/>
          <w:w w:val="105"/>
        </w:rPr>
        <w:t>match with all the records in the second table and will create new records for all of these</w:t>
      </w:r>
      <w:r>
        <w:rPr>
          <w:color w:val="2B2A29"/>
          <w:spacing w:val="-55"/>
          <w:w w:val="105"/>
        </w:rPr>
        <w:t xml:space="preserve"> </w:t>
      </w:r>
      <w:r>
        <w:rPr>
          <w:color w:val="2B2A29"/>
          <w:w w:val="105"/>
        </w:rPr>
        <w:t>merged columns. We call this the Cartesian product of the two tables, which means if</w:t>
      </w:r>
      <w:r>
        <w:rPr>
          <w:color w:val="2B2A29"/>
          <w:spacing w:val="1"/>
          <w:w w:val="105"/>
        </w:rPr>
        <w:t xml:space="preserve"> </w:t>
      </w:r>
      <w:r>
        <w:rPr>
          <w:color w:val="2B2A29"/>
          <w:w w:val="105"/>
        </w:rPr>
        <w:t xml:space="preserve">there are </w:t>
      </w:r>
      <w:r>
        <w:rPr>
          <w:rFonts w:ascii="宋体"/>
          <w:color w:val="2B2A29"/>
          <w:w w:val="105"/>
        </w:rPr>
        <w:t xml:space="preserve">n </w:t>
      </w:r>
      <w:r>
        <w:rPr>
          <w:color w:val="2B2A29"/>
          <w:w w:val="105"/>
        </w:rPr>
        <w:t>records in the first table and there are m records in the second table, we will</w:t>
      </w:r>
      <w:r>
        <w:rPr>
          <w:color w:val="2B2A29"/>
          <w:spacing w:val="1"/>
          <w:w w:val="105"/>
        </w:rPr>
        <w:t xml:space="preserve"> </w:t>
      </w:r>
      <w:r>
        <w:rPr>
          <w:color w:val="2B2A29"/>
          <w:w w:val="105"/>
        </w:rPr>
        <w:t>get</w:t>
      </w:r>
      <w:r>
        <w:rPr>
          <w:color w:val="2B2A29"/>
          <w:spacing w:val="-9"/>
          <w:w w:val="105"/>
        </w:rPr>
        <w:t xml:space="preserve"> </w:t>
      </w:r>
      <w:r>
        <w:rPr>
          <w:rFonts w:ascii="宋体"/>
          <w:color w:val="2B2A29"/>
          <w:w w:val="105"/>
        </w:rPr>
        <w:t>n</w:t>
      </w:r>
      <w:r>
        <w:rPr>
          <w:rFonts w:ascii="宋体"/>
          <w:color w:val="2B2A29"/>
          <w:spacing w:val="5"/>
          <w:w w:val="105"/>
        </w:rPr>
        <w:t xml:space="preserve"> </w:t>
      </w:r>
      <w:r>
        <w:rPr>
          <w:rFonts w:ascii="宋体"/>
          <w:color w:val="2B2A29"/>
          <w:w w:val="105"/>
          <w:position w:val="-5"/>
        </w:rPr>
        <w:t>*</w:t>
      </w:r>
      <w:r>
        <w:rPr>
          <w:rFonts w:ascii="宋体"/>
          <w:color w:val="2B2A29"/>
          <w:spacing w:val="4"/>
          <w:w w:val="105"/>
          <w:position w:val="-5"/>
        </w:rPr>
        <w:t xml:space="preserve"> </w:t>
      </w:r>
      <w:r>
        <w:rPr>
          <w:rFonts w:ascii="宋体"/>
          <w:color w:val="2B2A29"/>
          <w:w w:val="105"/>
        </w:rPr>
        <w:t>m</w:t>
      </w:r>
      <w:r>
        <w:rPr>
          <w:rFonts w:ascii="宋体"/>
          <w:color w:val="2B2A29"/>
          <w:spacing w:val="-66"/>
          <w:w w:val="105"/>
        </w:rPr>
        <w:t xml:space="preserve"> </w:t>
      </w:r>
      <w:r>
        <w:rPr>
          <w:color w:val="2B2A29"/>
          <w:w w:val="105"/>
        </w:rPr>
        <w:t>records</w:t>
      </w:r>
      <w:r>
        <w:rPr>
          <w:color w:val="2B2A29"/>
          <w:spacing w:val="-9"/>
          <w:w w:val="105"/>
        </w:rPr>
        <w:t xml:space="preserve"> </w:t>
      </w:r>
      <w:r>
        <w:rPr>
          <w:color w:val="2B2A29"/>
          <w:w w:val="105"/>
        </w:rPr>
        <w:t>in</w:t>
      </w:r>
      <w:r>
        <w:rPr>
          <w:color w:val="2B2A29"/>
          <w:spacing w:val="-8"/>
          <w:w w:val="105"/>
        </w:rPr>
        <w:t xml:space="preserve"> </w:t>
      </w:r>
      <w:r>
        <w:rPr>
          <w:color w:val="2B2A29"/>
          <w:w w:val="105"/>
        </w:rPr>
        <w:t>the</w:t>
      </w:r>
      <w:r>
        <w:rPr>
          <w:color w:val="2B2A29"/>
          <w:spacing w:val="-9"/>
          <w:w w:val="105"/>
        </w:rPr>
        <w:t xml:space="preserve"> </w:t>
      </w:r>
      <w:r>
        <w:rPr>
          <w:color w:val="2B2A29"/>
          <w:w w:val="105"/>
        </w:rPr>
        <w:t>final</w:t>
      </w:r>
      <w:r>
        <w:rPr>
          <w:color w:val="2B2A29"/>
          <w:spacing w:val="-8"/>
          <w:w w:val="105"/>
        </w:rPr>
        <w:t xml:space="preserve"> </w:t>
      </w:r>
      <w:r>
        <w:rPr>
          <w:color w:val="2B2A29"/>
          <w:w w:val="105"/>
        </w:rPr>
        <w:t>result</w:t>
      </w:r>
      <w:r>
        <w:rPr>
          <w:color w:val="2B2A29"/>
          <w:spacing w:val="-9"/>
          <w:w w:val="105"/>
        </w:rPr>
        <w:t xml:space="preserve"> </w:t>
      </w:r>
      <w:r>
        <w:rPr>
          <w:color w:val="2B2A29"/>
          <w:w w:val="105"/>
        </w:rPr>
        <w:t>set</w:t>
      </w:r>
      <w:r>
        <w:rPr>
          <w:color w:val="2B2A29"/>
          <w:spacing w:val="-9"/>
          <w:w w:val="105"/>
        </w:rPr>
        <w:t xml:space="preserve"> </w:t>
      </w:r>
      <w:r>
        <w:rPr>
          <w:color w:val="2B2A29"/>
          <w:w w:val="105"/>
        </w:rPr>
        <w:t>with</w:t>
      </w:r>
      <w:r>
        <w:rPr>
          <w:color w:val="2B2A29"/>
          <w:spacing w:val="-8"/>
          <w:w w:val="105"/>
        </w:rPr>
        <w:t xml:space="preserve"> </w:t>
      </w:r>
      <w:r>
        <w:rPr>
          <w:color w:val="2B2A29"/>
          <w:w w:val="105"/>
        </w:rPr>
        <w:t>the</w:t>
      </w:r>
      <w:r>
        <w:rPr>
          <w:color w:val="2B2A29"/>
          <w:spacing w:val="-9"/>
          <w:w w:val="105"/>
        </w:rPr>
        <w:t xml:space="preserve"> </w:t>
      </w:r>
      <w:r>
        <w:rPr>
          <w:color w:val="2B2A29"/>
          <w:w w:val="105"/>
        </w:rPr>
        <w:t>table</w:t>
      </w:r>
      <w:r>
        <w:rPr>
          <w:color w:val="2B2A29"/>
          <w:spacing w:val="-8"/>
          <w:w w:val="105"/>
        </w:rPr>
        <w:t xml:space="preserve"> </w:t>
      </w:r>
      <w:r>
        <w:rPr>
          <w:color w:val="2B2A29"/>
          <w:w w:val="105"/>
        </w:rPr>
        <w:t>join.</w:t>
      </w:r>
      <w:r>
        <w:rPr>
          <w:color w:val="2B2A29"/>
          <w:spacing w:val="-9"/>
          <w:w w:val="105"/>
        </w:rPr>
        <w:t xml:space="preserve"> </w:t>
      </w:r>
      <w:r>
        <w:rPr>
          <w:color w:val="2B2A29"/>
          <w:w w:val="105"/>
        </w:rPr>
        <w:t>And</w:t>
      </w:r>
      <w:r>
        <w:rPr>
          <w:color w:val="2B2A29"/>
          <w:spacing w:val="-8"/>
          <w:w w:val="105"/>
        </w:rPr>
        <w:t xml:space="preserve"> </w:t>
      </w:r>
      <w:r>
        <w:rPr>
          <w:color w:val="2B2A29"/>
          <w:w w:val="105"/>
        </w:rPr>
        <w:t>of</w:t>
      </w:r>
      <w:r>
        <w:rPr>
          <w:color w:val="2B2A29"/>
          <w:spacing w:val="-9"/>
          <w:w w:val="105"/>
        </w:rPr>
        <w:t xml:space="preserve"> </w:t>
      </w:r>
      <w:r>
        <w:rPr>
          <w:color w:val="2B2A29"/>
          <w:w w:val="105"/>
        </w:rPr>
        <w:t>course,</w:t>
      </w:r>
      <w:r>
        <w:rPr>
          <w:color w:val="2B2A29"/>
          <w:spacing w:val="-9"/>
          <w:w w:val="105"/>
        </w:rPr>
        <w:t xml:space="preserve"> </w:t>
      </w:r>
      <w:r>
        <w:rPr>
          <w:color w:val="2B2A29"/>
          <w:w w:val="105"/>
        </w:rPr>
        <w:t>table</w:t>
      </w:r>
      <w:r>
        <w:rPr>
          <w:color w:val="2B2A29"/>
          <w:spacing w:val="-8"/>
          <w:w w:val="105"/>
        </w:rPr>
        <w:t xml:space="preserve"> </w:t>
      </w:r>
      <w:r>
        <w:rPr>
          <w:color w:val="2B2A29"/>
          <w:w w:val="105"/>
        </w:rPr>
        <w:t>joins can</w:t>
      </w:r>
      <w:r>
        <w:rPr>
          <w:color w:val="2B2A29"/>
          <w:spacing w:val="3"/>
          <w:w w:val="105"/>
        </w:rPr>
        <w:t xml:space="preserve"> </w:t>
      </w:r>
      <w:r>
        <w:rPr>
          <w:color w:val="2B2A29"/>
          <w:w w:val="105"/>
        </w:rPr>
        <w:t>be</w:t>
      </w:r>
      <w:r>
        <w:rPr>
          <w:color w:val="2B2A29"/>
          <w:spacing w:val="4"/>
          <w:w w:val="105"/>
        </w:rPr>
        <w:t xml:space="preserve"> </w:t>
      </w:r>
      <w:r>
        <w:rPr>
          <w:color w:val="2B2A29"/>
          <w:w w:val="105"/>
        </w:rPr>
        <w:t>done</w:t>
      </w:r>
      <w:r>
        <w:rPr>
          <w:color w:val="2B2A29"/>
          <w:spacing w:val="4"/>
          <w:w w:val="105"/>
        </w:rPr>
        <w:t xml:space="preserve"> </w:t>
      </w:r>
      <w:r>
        <w:rPr>
          <w:color w:val="2B2A29"/>
          <w:w w:val="105"/>
        </w:rPr>
        <w:t>with</w:t>
      </w:r>
      <w:r>
        <w:rPr>
          <w:color w:val="2B2A29"/>
          <w:spacing w:val="4"/>
          <w:w w:val="105"/>
        </w:rPr>
        <w:t xml:space="preserve"> </w:t>
      </w:r>
      <w:r>
        <w:rPr>
          <w:color w:val="2B2A29"/>
          <w:w w:val="105"/>
        </w:rPr>
        <w:t>more</w:t>
      </w:r>
      <w:r>
        <w:rPr>
          <w:color w:val="2B2A29"/>
          <w:spacing w:val="4"/>
          <w:w w:val="105"/>
        </w:rPr>
        <w:t xml:space="preserve"> </w:t>
      </w:r>
      <w:r>
        <w:rPr>
          <w:color w:val="2B2A29"/>
          <w:w w:val="105"/>
        </w:rPr>
        <w:t>than</w:t>
      </w:r>
      <w:r>
        <w:rPr>
          <w:color w:val="2B2A29"/>
          <w:spacing w:val="3"/>
          <w:w w:val="105"/>
        </w:rPr>
        <w:t xml:space="preserve"> </w:t>
      </w:r>
      <w:r>
        <w:rPr>
          <w:color w:val="2B2A29"/>
          <w:w w:val="105"/>
        </w:rPr>
        <w:t>two</w:t>
      </w:r>
      <w:r>
        <w:rPr>
          <w:color w:val="2B2A29"/>
          <w:spacing w:val="4"/>
          <w:w w:val="105"/>
        </w:rPr>
        <w:t xml:space="preserve"> </w:t>
      </w:r>
      <w:r>
        <w:rPr>
          <w:color w:val="2B2A29"/>
          <w:w w:val="105"/>
        </w:rPr>
        <w:t>tables,</w:t>
      </w:r>
      <w:r>
        <w:rPr>
          <w:color w:val="2B2A29"/>
          <w:spacing w:val="4"/>
          <w:w w:val="105"/>
        </w:rPr>
        <w:t xml:space="preserve"> </w:t>
      </w:r>
      <w:r>
        <w:rPr>
          <w:color w:val="2B2A29"/>
          <w:w w:val="105"/>
        </w:rPr>
        <w:t>and</w:t>
      </w:r>
      <w:r>
        <w:rPr>
          <w:color w:val="2B2A29"/>
          <w:spacing w:val="4"/>
          <w:w w:val="105"/>
        </w:rPr>
        <w:t xml:space="preserve"> </w:t>
      </w:r>
      <w:r>
        <w:rPr>
          <w:color w:val="2B2A29"/>
          <w:w w:val="105"/>
        </w:rPr>
        <w:t>the</w:t>
      </w:r>
      <w:r>
        <w:rPr>
          <w:color w:val="2B2A29"/>
          <w:spacing w:val="4"/>
          <w:w w:val="105"/>
        </w:rPr>
        <w:t xml:space="preserve"> </w:t>
      </w:r>
      <w:r>
        <w:rPr>
          <w:color w:val="2B2A29"/>
          <w:w w:val="105"/>
        </w:rPr>
        <w:t>same</w:t>
      </w:r>
      <w:r>
        <w:rPr>
          <w:color w:val="2B2A29"/>
          <w:spacing w:val="3"/>
          <w:w w:val="105"/>
        </w:rPr>
        <w:t xml:space="preserve"> </w:t>
      </w:r>
      <w:r>
        <w:rPr>
          <w:color w:val="2B2A29"/>
          <w:w w:val="105"/>
        </w:rPr>
        <w:t>pattern</w:t>
      </w:r>
      <w:r>
        <w:rPr>
          <w:color w:val="2B2A29"/>
          <w:spacing w:val="4"/>
          <w:w w:val="105"/>
        </w:rPr>
        <w:t xml:space="preserve"> </w:t>
      </w:r>
      <w:r>
        <w:rPr>
          <w:color w:val="2B2A29"/>
          <w:w w:val="105"/>
        </w:rPr>
        <w:t>will</w:t>
      </w:r>
      <w:r>
        <w:rPr>
          <w:color w:val="2B2A29"/>
          <w:spacing w:val="4"/>
          <w:w w:val="105"/>
        </w:rPr>
        <w:t xml:space="preserve"> </w:t>
      </w:r>
      <w:r>
        <w:rPr>
          <w:color w:val="2B2A29"/>
          <w:w w:val="105"/>
        </w:rPr>
        <w:t>hold</w:t>
      </w:r>
      <w:r>
        <w:rPr>
          <w:color w:val="2B2A29"/>
          <w:spacing w:val="4"/>
          <w:w w:val="105"/>
        </w:rPr>
        <w:t xml:space="preserve"> </w:t>
      </w:r>
      <w:r>
        <w:rPr>
          <w:color w:val="2B2A29"/>
          <w:w w:val="105"/>
        </w:rPr>
        <w:t>true</w:t>
      </w:r>
      <w:r>
        <w:rPr>
          <w:color w:val="2B2A29"/>
          <w:spacing w:val="4"/>
          <w:w w:val="105"/>
        </w:rPr>
        <w:t xml:space="preserve"> </w:t>
      </w:r>
      <w:r>
        <w:rPr>
          <w:color w:val="2B2A29"/>
          <w:w w:val="105"/>
        </w:rPr>
        <w:t>for</w:t>
      </w:r>
      <w:r>
        <w:rPr>
          <w:color w:val="2B2A29"/>
          <w:spacing w:val="3"/>
          <w:w w:val="105"/>
        </w:rPr>
        <w:t xml:space="preserve"> </w:t>
      </w:r>
      <w:r>
        <w:rPr>
          <w:color w:val="2B2A29"/>
          <w:w w:val="105"/>
        </w:rPr>
        <w:t>those situations</w:t>
      </w:r>
      <w:r>
        <w:rPr>
          <w:color w:val="2B2A29"/>
          <w:spacing w:val="-7"/>
          <w:w w:val="105"/>
        </w:rPr>
        <w:t xml:space="preserve"> </w:t>
      </w:r>
      <w:r>
        <w:rPr>
          <w:color w:val="2B2A29"/>
          <w:w w:val="105"/>
        </w:rPr>
        <w:t>as</w:t>
      </w:r>
      <w:r>
        <w:rPr>
          <w:color w:val="2B2A29"/>
          <w:spacing w:val="-6"/>
          <w:w w:val="105"/>
        </w:rPr>
        <w:t xml:space="preserve"> </w:t>
      </w:r>
      <w:r>
        <w:rPr>
          <w:color w:val="2B2A29"/>
          <w:w w:val="105"/>
        </w:rPr>
        <w:t>well.</w:t>
      </w:r>
    </w:p>
    <w:p>
      <w:pPr>
        <w:pStyle w:val="11"/>
        <w:spacing w:before="85" w:line="288" w:lineRule="auto"/>
        <w:ind w:left="520" w:right="241"/>
      </w:pPr>
      <w:bookmarkStart w:id="248" w:name="_bookmark233"/>
      <w:bookmarkEnd w:id="248"/>
      <w:r>
        <w:rPr>
          <w:color w:val="2B2A29"/>
          <w:w w:val="105"/>
        </w:rPr>
        <w:t>与第二个表中的所有记录匹配，并将为所有这些合并列创建新记录。我们称之为两个表的笛卡尔积，这意味着如果第一个表中有</w:t>
      </w:r>
      <w:r>
        <w:rPr>
          <w:rFonts w:ascii="宋体"/>
          <w:color w:val="2B2A29"/>
          <w:w w:val="105"/>
        </w:rPr>
        <w:t>n条</w:t>
      </w:r>
      <w:r>
        <w:rPr>
          <w:color w:val="2B2A29"/>
          <w:w w:val="105"/>
        </w:rPr>
        <w:t>记录，而第二个表中则有m条记录，我们将在具有表连接的最终结果集</w:t>
      </w:r>
      <w:r>
        <w:rPr>
          <w:color w:val="2B2A29"/>
          <w:spacing w:val="-9"/>
          <w:w w:val="105"/>
        </w:rPr>
        <w:t>中</w:t>
      </w:r>
      <w:r>
        <w:rPr>
          <w:color w:val="2B2A29"/>
          <w:w w:val="105"/>
        </w:rPr>
        <w:t>获得</w:t>
      </w:r>
      <w:r>
        <w:rPr>
          <w:rFonts w:ascii="宋体"/>
          <w:color w:val="2B2A29"/>
          <w:w w:val="105"/>
          <w:position w:val="-5"/>
        </w:rPr>
        <w:t>n*m</w:t>
      </w:r>
      <w:r>
        <w:rPr>
          <w:rFonts w:ascii="宋体"/>
          <w:color w:val="2B2A29"/>
          <w:spacing w:val="-66"/>
          <w:w w:val="105"/>
        </w:rPr>
        <w:t>条</w:t>
      </w:r>
      <w:r>
        <w:rPr>
          <w:color w:val="2B2A29"/>
          <w:w w:val="105"/>
        </w:rPr>
        <w:t>记录。当然</w:t>
      </w:r>
      <w:r>
        <w:rPr>
          <w:color w:val="2B2A29"/>
          <w:spacing w:val="-9"/>
          <w:w w:val="105"/>
        </w:rPr>
        <w:t>，</w:t>
      </w:r>
      <w:r>
        <w:rPr>
          <w:color w:val="2B2A29"/>
          <w:w w:val="105"/>
        </w:rPr>
        <w:t>可以使</w:t>
      </w:r>
      <w:r>
        <w:rPr>
          <w:color w:val="2B2A29"/>
          <w:spacing w:val="4"/>
          <w:w w:val="105"/>
        </w:rPr>
        <w:t>用</w:t>
      </w:r>
      <w:r>
        <w:rPr>
          <w:color w:val="2B2A29"/>
          <w:w w:val="105"/>
        </w:rPr>
        <w:t>两</w:t>
      </w:r>
      <w:r>
        <w:rPr>
          <w:color w:val="2B2A29"/>
          <w:spacing w:val="4"/>
          <w:w w:val="105"/>
        </w:rPr>
        <w:t>个</w:t>
      </w:r>
      <w:r>
        <w:rPr>
          <w:color w:val="2B2A29"/>
          <w:w w:val="105"/>
        </w:rPr>
        <w:t>以上</w:t>
      </w:r>
      <w:r>
        <w:rPr>
          <w:color w:val="2B2A29"/>
          <w:spacing w:val="3"/>
          <w:w w:val="105"/>
        </w:rPr>
        <w:t>的</w:t>
      </w:r>
      <w:r>
        <w:rPr>
          <w:color w:val="2B2A29"/>
          <w:w w:val="105"/>
        </w:rPr>
        <w:t>表进行表连接，同样</w:t>
      </w:r>
      <w:r>
        <w:rPr>
          <w:color w:val="2B2A29"/>
          <w:spacing w:val="3"/>
          <w:w w:val="105"/>
        </w:rPr>
        <w:t>的</w:t>
      </w:r>
      <w:r>
        <w:rPr>
          <w:color w:val="2B2A29"/>
          <w:w w:val="105"/>
        </w:rPr>
        <w:t>模式也适</w:t>
      </w:r>
      <w:r>
        <w:rPr>
          <w:color w:val="2B2A29"/>
          <w:spacing w:val="4"/>
          <w:w w:val="105"/>
        </w:rPr>
        <w:t>用</w:t>
      </w:r>
      <w:r>
        <w:rPr>
          <w:color w:val="2B2A29"/>
          <w:w w:val="105"/>
        </w:rPr>
        <w:t>于这些情况。</w:t>
      </w:r>
    </w:p>
    <w:p>
      <w:pPr>
        <w:pStyle w:val="11"/>
        <w:spacing w:before="4"/>
        <w:rPr>
          <w:sz w:val="25"/>
        </w:rPr>
      </w:pPr>
    </w:p>
    <w:p>
      <w:r>
        <w:rPr>
          <w:color w:val="2B2A29"/>
          <w:w w:val="75"/>
        </w:rPr>
        <w:t>SQL</w:t>
      </w:r>
      <w:r>
        <w:rPr>
          <w:color w:val="2B2A29"/>
          <w:spacing w:val="5"/>
          <w:w w:val="75"/>
        </w:rPr>
        <w:t xml:space="preserve"> </w:t>
      </w:r>
      <w:r>
        <w:rPr>
          <w:color w:val="2B2A29"/>
          <w:w w:val="75"/>
        </w:rPr>
        <w:t>UPDATE</w:t>
      </w:r>
    </w:p>
    <w:p>
      <w:pPr>
        <w:pStyle w:val="6"/>
        <w:ind w:left="519"/>
      </w:pPr>
      <w:r>
        <w:rPr>
          <w:color w:val="2B2A29"/>
          <w:w w:val="75"/>
        </w:rPr>
        <w:t>SQL更新</w:t>
      </w:r>
    </w:p>
    <w:p>
      <w:r>
        <w:rPr>
          <w:color w:val="2B2A29"/>
          <w:w w:val="105"/>
        </w:rPr>
        <w:t>The</w:t>
      </w:r>
      <w:r>
        <w:rPr>
          <w:color w:val="2B2A29"/>
          <w:spacing w:val="-3"/>
          <w:w w:val="105"/>
        </w:rPr>
        <w:t xml:space="preserve"> </w:t>
      </w:r>
      <w:r>
        <w:rPr>
          <w:rFonts w:ascii="宋体"/>
          <w:color w:val="2B2A29"/>
          <w:w w:val="105"/>
        </w:rPr>
        <w:t>UPDATE</w:t>
      </w:r>
      <w:r>
        <w:rPr>
          <w:rFonts w:ascii="宋体"/>
          <w:color w:val="2B2A29"/>
          <w:spacing w:val="-60"/>
          <w:w w:val="105"/>
        </w:rPr>
        <w:t xml:space="preserve"> </w:t>
      </w:r>
      <w:r>
        <w:rPr>
          <w:color w:val="2B2A29"/>
          <w:w w:val="105"/>
        </w:rPr>
        <w:t>operation</w:t>
      </w:r>
      <w:r>
        <w:rPr>
          <w:color w:val="2B2A29"/>
          <w:spacing w:val="-3"/>
          <w:w w:val="105"/>
        </w:rPr>
        <w:t xml:space="preserve"> </w:t>
      </w:r>
      <w:r>
        <w:rPr>
          <w:color w:val="2B2A29"/>
          <w:w w:val="105"/>
        </w:rPr>
        <w:t>is</w:t>
      </w:r>
      <w:r>
        <w:rPr>
          <w:color w:val="2B2A29"/>
          <w:spacing w:val="-3"/>
          <w:w w:val="105"/>
        </w:rPr>
        <w:t xml:space="preserve"> </w:t>
      </w:r>
      <w:r>
        <w:rPr>
          <w:color w:val="2B2A29"/>
          <w:w w:val="105"/>
        </w:rPr>
        <w:t>used</w:t>
      </w:r>
      <w:r>
        <w:rPr>
          <w:color w:val="2B2A29"/>
          <w:spacing w:val="-2"/>
          <w:w w:val="105"/>
        </w:rPr>
        <w:t xml:space="preserve"> </w:t>
      </w:r>
      <w:r>
        <w:rPr>
          <w:color w:val="2B2A29"/>
          <w:w w:val="105"/>
        </w:rPr>
        <w:t>for,</w:t>
      </w:r>
      <w:r>
        <w:rPr>
          <w:color w:val="2B2A29"/>
          <w:spacing w:val="-3"/>
          <w:w w:val="105"/>
        </w:rPr>
        <w:t xml:space="preserve"> </w:t>
      </w:r>
      <w:r>
        <w:rPr>
          <w:color w:val="2B2A29"/>
          <w:w w:val="105"/>
        </w:rPr>
        <w:t>as</w:t>
      </w:r>
      <w:r>
        <w:rPr>
          <w:color w:val="2B2A29"/>
          <w:spacing w:val="-2"/>
          <w:w w:val="105"/>
        </w:rPr>
        <w:t xml:space="preserve"> </w:t>
      </w:r>
      <w:r>
        <w:rPr>
          <w:color w:val="2B2A29"/>
          <w:w w:val="105"/>
        </w:rPr>
        <w:t>it</w:t>
      </w:r>
      <w:r>
        <w:rPr>
          <w:color w:val="2B2A29"/>
          <w:spacing w:val="-3"/>
          <w:w w:val="105"/>
        </w:rPr>
        <w:t xml:space="preserve"> </w:t>
      </w:r>
      <w:r>
        <w:rPr>
          <w:color w:val="2B2A29"/>
          <w:w w:val="105"/>
        </w:rPr>
        <w:t>sounds,</w:t>
      </w:r>
      <w:r>
        <w:rPr>
          <w:color w:val="2B2A29"/>
          <w:spacing w:val="-3"/>
          <w:w w:val="105"/>
        </w:rPr>
        <w:t xml:space="preserve"> </w:t>
      </w:r>
      <w:r>
        <w:rPr>
          <w:color w:val="2B2A29"/>
          <w:w w:val="105"/>
        </w:rPr>
        <w:t>to</w:t>
      </w:r>
      <w:r>
        <w:rPr>
          <w:color w:val="2B2A29"/>
          <w:spacing w:val="-2"/>
          <w:w w:val="105"/>
        </w:rPr>
        <w:t xml:space="preserve"> </w:t>
      </w:r>
      <w:r>
        <w:rPr>
          <w:color w:val="2B2A29"/>
          <w:w w:val="105"/>
        </w:rPr>
        <w:t>update</w:t>
      </w:r>
      <w:r>
        <w:rPr>
          <w:color w:val="2B2A29"/>
          <w:spacing w:val="-3"/>
          <w:w w:val="105"/>
        </w:rPr>
        <w:t xml:space="preserve"> </w:t>
      </w:r>
      <w:r>
        <w:rPr>
          <w:color w:val="2B2A29"/>
          <w:w w:val="105"/>
        </w:rPr>
        <w:t>the</w:t>
      </w:r>
      <w:r>
        <w:rPr>
          <w:color w:val="2B2A29"/>
          <w:spacing w:val="-2"/>
          <w:w w:val="105"/>
        </w:rPr>
        <w:t xml:space="preserve"> </w:t>
      </w:r>
      <w:r>
        <w:rPr>
          <w:color w:val="2B2A29"/>
          <w:w w:val="105"/>
        </w:rPr>
        <w:t>records</w:t>
      </w:r>
      <w:r>
        <w:rPr>
          <w:color w:val="2B2A29"/>
          <w:spacing w:val="-3"/>
          <w:w w:val="105"/>
        </w:rPr>
        <w:t xml:space="preserve"> </w:t>
      </w:r>
      <w:r>
        <w:rPr>
          <w:color w:val="2B2A29"/>
          <w:w w:val="105"/>
        </w:rPr>
        <w:t>in</w:t>
      </w:r>
      <w:r>
        <w:rPr>
          <w:color w:val="2B2A29"/>
          <w:spacing w:val="-3"/>
          <w:w w:val="105"/>
        </w:rPr>
        <w:t xml:space="preserve"> </w:t>
      </w:r>
      <w:r>
        <w:rPr>
          <w:color w:val="2B2A29"/>
          <w:w w:val="105"/>
        </w:rPr>
        <w:t>a</w:t>
      </w:r>
      <w:r>
        <w:rPr>
          <w:color w:val="2B2A29"/>
          <w:spacing w:val="-2"/>
          <w:w w:val="105"/>
        </w:rPr>
        <w:t xml:space="preserve"> </w:t>
      </w:r>
      <w:r>
        <w:rPr>
          <w:color w:val="2B2A29"/>
          <w:w w:val="105"/>
        </w:rPr>
        <w:t>table.</w:t>
      </w:r>
      <w:r>
        <w:rPr>
          <w:color w:val="2B2A29"/>
          <w:spacing w:val="-3"/>
          <w:w w:val="105"/>
        </w:rPr>
        <w:t xml:space="preserve"> </w:t>
      </w:r>
      <w:r>
        <w:rPr>
          <w:color w:val="2B2A29"/>
          <w:w w:val="105"/>
        </w:rPr>
        <w:t>The</w:t>
      </w:r>
      <w:r>
        <w:rPr>
          <w:color w:val="2B2A29"/>
          <w:spacing w:val="-55"/>
          <w:w w:val="105"/>
        </w:rPr>
        <w:t xml:space="preserve"> </w:t>
      </w:r>
      <w:r>
        <w:rPr>
          <w:color w:val="2B2A29"/>
          <w:w w:val="105"/>
        </w:rPr>
        <w:t>format</w:t>
      </w:r>
      <w:r>
        <w:rPr>
          <w:color w:val="2B2A29"/>
          <w:spacing w:val="-13"/>
          <w:w w:val="105"/>
        </w:rPr>
        <w:t xml:space="preserve"> </w:t>
      </w:r>
      <w:r>
        <w:rPr>
          <w:color w:val="2B2A29"/>
          <w:w w:val="105"/>
        </w:rPr>
        <w:t>for</w:t>
      </w:r>
      <w:r>
        <w:rPr>
          <w:color w:val="2B2A29"/>
          <w:spacing w:val="-12"/>
          <w:w w:val="105"/>
        </w:rPr>
        <w:t xml:space="preserve"> </w:t>
      </w:r>
      <w:r>
        <w:rPr>
          <w:color w:val="2B2A29"/>
          <w:w w:val="105"/>
        </w:rPr>
        <w:t>the</w:t>
      </w:r>
      <w:r>
        <w:rPr>
          <w:color w:val="2B2A29"/>
          <w:spacing w:val="-13"/>
          <w:w w:val="105"/>
        </w:rPr>
        <w:t xml:space="preserve"> </w:t>
      </w:r>
      <w:r>
        <w:rPr>
          <w:rFonts w:ascii="宋体"/>
          <w:color w:val="2B2A29"/>
          <w:w w:val="105"/>
        </w:rPr>
        <w:t>UPDATE</w:t>
      </w:r>
      <w:r>
        <w:rPr>
          <w:rFonts w:ascii="宋体"/>
          <w:color w:val="2B2A29"/>
          <w:spacing w:val="-70"/>
          <w:w w:val="105"/>
        </w:rPr>
        <w:t xml:space="preserve"> </w:t>
      </w:r>
      <w:r>
        <w:rPr>
          <w:color w:val="2B2A29"/>
          <w:w w:val="105"/>
        </w:rPr>
        <w:t>statements</w:t>
      </w:r>
      <w:r>
        <w:rPr>
          <w:color w:val="2B2A29"/>
          <w:spacing w:val="-13"/>
          <w:w w:val="105"/>
        </w:rPr>
        <w:t xml:space="preserve"> </w:t>
      </w:r>
      <w:r>
        <w:rPr>
          <w:color w:val="2B2A29"/>
          <w:w w:val="105"/>
        </w:rPr>
        <w:t>is</w:t>
      </w:r>
      <w:r>
        <w:rPr>
          <w:color w:val="2B2A29"/>
          <w:spacing w:val="-12"/>
          <w:w w:val="105"/>
        </w:rPr>
        <w:t xml:space="preserve"> </w:t>
      </w:r>
      <w:r>
        <w:rPr>
          <w:color w:val="2B2A29"/>
          <w:w w:val="105"/>
        </w:rPr>
        <w:t>as</w:t>
      </w:r>
      <w:r>
        <w:rPr>
          <w:color w:val="2B2A29"/>
          <w:spacing w:val="-13"/>
          <w:w w:val="105"/>
        </w:rPr>
        <w:t xml:space="preserve"> </w:t>
      </w:r>
      <w:r>
        <w:rPr>
          <w:color w:val="2B2A29"/>
          <w:w w:val="105"/>
        </w:rPr>
        <w:t>follows:</w:t>
      </w:r>
    </w:p>
    <w:p>
      <w:pPr>
        <w:pStyle w:val="11"/>
        <w:spacing w:before="192" w:line="273" w:lineRule="auto"/>
        <w:ind w:left="520" w:right="510"/>
      </w:pPr>
      <w:r>
        <w:rPr>
          <w:color w:val="2B2A29"/>
          <w:w w:val="105"/>
        </w:rPr>
        <w:t>听起来，</w:t>
      </w:r>
      <w:r>
        <w:rPr>
          <w:rFonts w:ascii="宋体"/>
          <w:color w:val="2B2A29"/>
          <w:w w:val="105"/>
        </w:rPr>
        <w:t>UPDATE</w:t>
      </w:r>
      <w:r>
        <w:rPr>
          <w:color w:val="2B2A29"/>
          <w:w w:val="105"/>
        </w:rPr>
        <w:t>操作用于更新表中</w:t>
      </w:r>
      <w:r>
        <w:rPr>
          <w:color w:val="2B2A29"/>
          <w:spacing w:val="-3"/>
          <w:w w:val="105"/>
        </w:rPr>
        <w:t>的</w:t>
      </w:r>
      <w:r>
        <w:rPr>
          <w:color w:val="2B2A29"/>
          <w:w w:val="105"/>
        </w:rPr>
        <w:t>记录。</w:t>
      </w:r>
      <w:r>
        <w:rPr>
          <w:rFonts w:ascii="宋体"/>
          <w:color w:val="2B2A29"/>
          <w:w w:val="105"/>
        </w:rPr>
        <w:t>UPDATE</w:t>
      </w:r>
      <w:r>
        <w:rPr>
          <w:color w:val="2B2A29"/>
          <w:w w:val="105"/>
        </w:rPr>
        <w:t>语句的格式如下</w:t>
      </w:r>
      <w:r>
        <w:rPr>
          <w:color w:val="2B2A29"/>
          <w:spacing w:val="-13"/>
          <w:w w:val="105"/>
        </w:rPr>
        <w:t>：</w:t>
      </w:r>
    </w:p>
    <w:p>
      <w:r>
        <w:rPr>
          <w:rFonts w:ascii="宋体"/>
          <w:color w:val="2B2A29"/>
        </w:rPr>
        <w:t>UPDATE &lt;table_name&gt; SET &lt;column1&gt;=&lt;value1&gt;, &lt;column2&gt;=&lt;value2&gt;,... WHERE</w:t>
      </w:r>
    </w:p>
    <w:p>
      <w:pPr>
        <w:pStyle w:val="11"/>
        <w:spacing w:before="158"/>
        <w:ind w:left="520"/>
        <w:rPr>
          <w:rFonts w:ascii="宋体"/>
        </w:rPr>
      </w:pPr>
      <w:r>
        <w:rPr>
          <w:rFonts w:ascii="宋体"/>
          <w:color w:val="2B2A29"/>
        </w:rPr>
        <w:t>UPDATE＜table_name＞SET＜column1＞＝＜value1＞，＜column2＞＝＜value 2＞，。。。哪里</w:t>
      </w:r>
    </w:p>
    <w:p>
      <w:r>
        <w:rPr>
          <w:rFonts w:ascii="宋体"/>
          <w:color w:val="2B2A29"/>
        </w:rPr>
        <w:t>&lt;conditions&gt;</w:t>
      </w:r>
    </w:p>
    <w:p>
      <w:pPr>
        <w:pStyle w:val="11"/>
        <w:spacing w:before="38"/>
        <w:ind w:left="520"/>
        <w:rPr>
          <w:rFonts w:ascii="宋体"/>
        </w:rPr>
      </w:pPr>
      <w:r>
        <w:rPr>
          <w:rFonts w:ascii="宋体"/>
          <w:color w:val="2B2A29"/>
        </w:rPr>
        <w:t>&lt;条件&gt;</w:t>
      </w:r>
    </w:p>
    <w:p>
      <w:r>
        <w:rPr>
          <w:color w:val="2B2A29"/>
          <w:w w:val="105"/>
        </w:rPr>
        <w:t>This SQL statement provides the target table, the set of columns, and the new values</w:t>
      </w:r>
      <w:r>
        <w:rPr>
          <w:color w:val="2B2A29"/>
          <w:spacing w:val="-55"/>
          <w:w w:val="105"/>
        </w:rPr>
        <w:t xml:space="preserve"> </w:t>
      </w:r>
      <w:r>
        <w:rPr>
          <w:color w:val="2B2A29"/>
          <w:w w:val="105"/>
        </w:rPr>
        <w:t xml:space="preserve">of those columns in each record. The </w:t>
      </w:r>
      <w:r>
        <w:rPr>
          <w:rFonts w:ascii="宋体"/>
          <w:color w:val="2B2A29"/>
          <w:w w:val="105"/>
        </w:rPr>
        <w:t xml:space="preserve">WHERE </w:t>
      </w:r>
      <w:r>
        <w:rPr>
          <w:color w:val="2B2A29"/>
          <w:w w:val="105"/>
        </w:rPr>
        <w:t>clause is optional; it is used to filter the</w:t>
      </w:r>
      <w:r>
        <w:rPr>
          <w:color w:val="2B2A29"/>
          <w:spacing w:val="1"/>
          <w:w w:val="105"/>
        </w:rPr>
        <w:t xml:space="preserve"> </w:t>
      </w:r>
      <w:r>
        <w:rPr>
          <w:color w:val="2B2A29"/>
          <w:w w:val="105"/>
        </w:rPr>
        <w:t>records</w:t>
      </w:r>
      <w:r>
        <w:rPr>
          <w:color w:val="2B2A29"/>
          <w:spacing w:val="2"/>
          <w:w w:val="105"/>
        </w:rPr>
        <w:t xml:space="preserve"> </w:t>
      </w:r>
      <w:r>
        <w:rPr>
          <w:color w:val="2B2A29"/>
          <w:w w:val="105"/>
        </w:rPr>
        <w:t>that</w:t>
      </w:r>
      <w:r>
        <w:rPr>
          <w:color w:val="2B2A29"/>
          <w:spacing w:val="2"/>
          <w:w w:val="105"/>
        </w:rPr>
        <w:t xml:space="preserve"> </w:t>
      </w:r>
      <w:r>
        <w:rPr>
          <w:color w:val="2B2A29"/>
          <w:w w:val="105"/>
        </w:rPr>
        <w:t>the</w:t>
      </w:r>
      <w:r>
        <w:rPr>
          <w:color w:val="2B2A29"/>
          <w:spacing w:val="3"/>
          <w:w w:val="105"/>
        </w:rPr>
        <w:t xml:space="preserve"> </w:t>
      </w:r>
      <w:r>
        <w:rPr>
          <w:color w:val="2B2A29"/>
          <w:w w:val="105"/>
        </w:rPr>
        <w:t>update</w:t>
      </w:r>
      <w:r>
        <w:rPr>
          <w:color w:val="2B2A29"/>
          <w:spacing w:val="2"/>
          <w:w w:val="105"/>
        </w:rPr>
        <w:t xml:space="preserve"> </w:t>
      </w:r>
      <w:r>
        <w:rPr>
          <w:color w:val="2B2A29"/>
          <w:w w:val="105"/>
        </w:rPr>
        <w:t>operation</w:t>
      </w:r>
      <w:r>
        <w:rPr>
          <w:color w:val="2B2A29"/>
          <w:spacing w:val="2"/>
          <w:w w:val="105"/>
        </w:rPr>
        <w:t xml:space="preserve"> </w:t>
      </w:r>
      <w:r>
        <w:rPr>
          <w:color w:val="2B2A29"/>
          <w:w w:val="105"/>
        </w:rPr>
        <w:t>will</w:t>
      </w:r>
      <w:r>
        <w:rPr>
          <w:color w:val="2B2A29"/>
          <w:spacing w:val="3"/>
          <w:w w:val="105"/>
        </w:rPr>
        <w:t xml:space="preserve"> </w:t>
      </w:r>
      <w:r>
        <w:rPr>
          <w:color w:val="2B2A29"/>
          <w:w w:val="105"/>
        </w:rPr>
        <w:t>be</w:t>
      </w:r>
      <w:r>
        <w:rPr>
          <w:color w:val="2B2A29"/>
          <w:spacing w:val="2"/>
          <w:w w:val="105"/>
        </w:rPr>
        <w:t xml:space="preserve"> </w:t>
      </w:r>
      <w:r>
        <w:rPr>
          <w:color w:val="2B2A29"/>
          <w:w w:val="105"/>
        </w:rPr>
        <w:t>applied</w:t>
      </w:r>
      <w:r>
        <w:rPr>
          <w:color w:val="2B2A29"/>
          <w:spacing w:val="3"/>
          <w:w w:val="105"/>
        </w:rPr>
        <w:t xml:space="preserve"> </w:t>
      </w:r>
      <w:r>
        <w:rPr>
          <w:color w:val="2B2A29"/>
          <w:w w:val="105"/>
        </w:rPr>
        <w:t>on.</w:t>
      </w:r>
      <w:r>
        <w:rPr>
          <w:color w:val="2B2A29"/>
          <w:spacing w:val="2"/>
          <w:w w:val="105"/>
        </w:rPr>
        <w:t xml:space="preserve"> </w:t>
      </w:r>
      <w:r>
        <w:rPr>
          <w:color w:val="2B2A29"/>
          <w:w w:val="105"/>
        </w:rPr>
        <w:t>If</w:t>
      </w:r>
      <w:r>
        <w:rPr>
          <w:color w:val="2B2A29"/>
          <w:spacing w:val="2"/>
          <w:w w:val="105"/>
        </w:rPr>
        <w:t xml:space="preserve"> </w:t>
      </w:r>
      <w:r>
        <w:rPr>
          <w:color w:val="2B2A29"/>
          <w:w w:val="105"/>
        </w:rPr>
        <w:t>this</w:t>
      </w:r>
      <w:r>
        <w:rPr>
          <w:color w:val="2B2A29"/>
          <w:spacing w:val="3"/>
          <w:w w:val="105"/>
        </w:rPr>
        <w:t xml:space="preserve"> </w:t>
      </w:r>
      <w:r>
        <w:rPr>
          <w:color w:val="2B2A29"/>
          <w:w w:val="105"/>
        </w:rPr>
        <w:t>is</w:t>
      </w:r>
      <w:r>
        <w:rPr>
          <w:color w:val="2B2A29"/>
          <w:spacing w:val="2"/>
          <w:w w:val="105"/>
        </w:rPr>
        <w:t xml:space="preserve"> </w:t>
      </w:r>
      <w:r>
        <w:rPr>
          <w:color w:val="2B2A29"/>
          <w:w w:val="105"/>
        </w:rPr>
        <w:t>not</w:t>
      </w:r>
      <w:r>
        <w:rPr>
          <w:color w:val="2B2A29"/>
          <w:spacing w:val="2"/>
          <w:w w:val="105"/>
        </w:rPr>
        <w:t xml:space="preserve"> </w:t>
      </w:r>
      <w:r>
        <w:rPr>
          <w:color w:val="2B2A29"/>
          <w:w w:val="105"/>
        </w:rPr>
        <w:t>given,</w:t>
      </w:r>
      <w:r>
        <w:rPr>
          <w:color w:val="2B2A29"/>
          <w:spacing w:val="3"/>
          <w:w w:val="105"/>
        </w:rPr>
        <w:t xml:space="preserve"> </w:t>
      </w:r>
      <w:r>
        <w:rPr>
          <w:color w:val="2B2A29"/>
          <w:w w:val="105"/>
        </w:rPr>
        <w:t>all</w:t>
      </w:r>
      <w:r>
        <w:rPr>
          <w:color w:val="2B2A29"/>
          <w:spacing w:val="2"/>
          <w:w w:val="105"/>
        </w:rPr>
        <w:t xml:space="preserve"> </w:t>
      </w:r>
      <w:r>
        <w:rPr>
          <w:color w:val="2B2A29"/>
          <w:w w:val="105"/>
        </w:rPr>
        <w:t>the</w:t>
      </w:r>
      <w:r>
        <w:rPr>
          <w:color w:val="2B2A29"/>
          <w:spacing w:val="3"/>
          <w:w w:val="105"/>
        </w:rPr>
        <w:t xml:space="preserve"> </w:t>
      </w:r>
      <w:r>
        <w:rPr>
          <w:color w:val="2B2A29"/>
          <w:w w:val="105"/>
        </w:rPr>
        <w:t>records</w:t>
      </w:r>
      <w:r>
        <w:rPr>
          <w:color w:val="2B2A29"/>
          <w:spacing w:val="1"/>
          <w:w w:val="105"/>
        </w:rPr>
        <w:t xml:space="preserve"> </w:t>
      </w:r>
      <w:r>
        <w:rPr>
          <w:color w:val="2B2A29"/>
          <w:w w:val="105"/>
        </w:rPr>
        <w:t>in the table will be updated with the new given values for the columns. As an example,</w:t>
      </w:r>
      <w:r>
        <w:rPr>
          <w:color w:val="2B2A29"/>
          <w:spacing w:val="1"/>
          <w:w w:val="105"/>
        </w:rPr>
        <w:t xml:space="preserve"> </w:t>
      </w:r>
      <w:r>
        <w:rPr>
          <w:color w:val="2B2A29"/>
          <w:w w:val="105"/>
        </w:rPr>
        <w:t xml:space="preserve">the following SQL </w:t>
      </w:r>
      <w:r>
        <w:rPr>
          <w:rFonts w:ascii="宋体"/>
          <w:color w:val="2B2A29"/>
          <w:w w:val="105"/>
        </w:rPr>
        <w:t xml:space="preserve">UPDATE </w:t>
      </w:r>
      <w:r>
        <w:rPr>
          <w:color w:val="2B2A29"/>
          <w:w w:val="105"/>
        </w:rPr>
        <w:t>operation is used to update the location of the Engineering</w:t>
      </w:r>
      <w:r>
        <w:rPr>
          <w:color w:val="2B2A29"/>
          <w:spacing w:val="1"/>
          <w:w w:val="105"/>
        </w:rPr>
        <w:t xml:space="preserve"> </w:t>
      </w:r>
      <w:r>
        <w:rPr>
          <w:color w:val="2B2A29"/>
          <w:w w:val="105"/>
        </w:rPr>
        <w:t>department:</w:t>
      </w:r>
    </w:p>
    <w:p>
      <w:pPr>
        <w:pStyle w:val="11"/>
        <w:spacing w:before="213" w:line="290" w:lineRule="auto"/>
        <w:ind w:left="520" w:right="255" w:firstLine="359"/>
      </w:pPr>
      <w:r>
        <w:rPr>
          <w:color w:val="2B2A29"/>
          <w:w w:val="105"/>
        </w:rPr>
        <w:t>此SQL语句提供目标表、列集以及每个记录中这些列的新值。</w:t>
      </w:r>
      <w:r>
        <w:rPr>
          <w:rFonts w:ascii="宋体"/>
          <w:color w:val="2B2A29"/>
          <w:w w:val="105"/>
        </w:rPr>
        <w:t>WHERE</w:t>
      </w:r>
      <w:r>
        <w:rPr>
          <w:color w:val="2B2A29"/>
          <w:w w:val="105"/>
        </w:rPr>
        <w:t>子句是可选的；它用于筛选将对其应用更新操作</w:t>
      </w:r>
      <w:r>
        <w:rPr>
          <w:color w:val="2B2A29"/>
          <w:spacing w:val="2"/>
          <w:w w:val="105"/>
        </w:rPr>
        <w:t>的</w:t>
      </w:r>
      <w:r>
        <w:rPr>
          <w:color w:val="2B2A29"/>
          <w:w w:val="105"/>
        </w:rPr>
        <w:t>记录。如果未给出此</w:t>
      </w:r>
      <w:r>
        <w:rPr>
          <w:color w:val="2B2A29"/>
          <w:spacing w:val="3"/>
          <w:w w:val="105"/>
        </w:rPr>
        <w:t>选项</w:t>
      </w:r>
      <w:r>
        <w:rPr>
          <w:color w:val="2B2A29"/>
          <w:w w:val="105"/>
        </w:rPr>
        <w:t>，</w:t>
      </w:r>
      <w:r>
        <w:rPr>
          <w:color w:val="2B2A29"/>
          <w:spacing w:val="3"/>
          <w:w w:val="105"/>
        </w:rPr>
        <w:t>则</w:t>
      </w:r>
      <w:r>
        <w:rPr>
          <w:color w:val="2B2A29"/>
          <w:w w:val="105"/>
        </w:rPr>
        <w:t>表中的所有</w:t>
      </w:r>
      <w:r>
        <w:rPr>
          <w:color w:val="2B2A29"/>
          <w:spacing w:val="2"/>
          <w:w w:val="105"/>
        </w:rPr>
        <w:t>记</w:t>
      </w:r>
      <w:r>
        <w:rPr>
          <w:color w:val="2B2A29"/>
          <w:w w:val="105"/>
        </w:rPr>
        <w:t>录都将使用列的新给定值进行更新。例如，以下SQL</w:t>
      </w:r>
      <w:r>
        <w:t xml:space="preserve"> </w:t>
      </w:r>
      <w:r>
        <w:rPr>
          <w:rFonts w:ascii="宋体"/>
          <w:color w:val="2B2A29"/>
          <w:w w:val="105"/>
        </w:rPr>
        <w:t>UPDATE</w:t>
      </w:r>
      <w:r>
        <w:rPr>
          <w:color w:val="2B2A29"/>
          <w:w w:val="105"/>
        </w:rPr>
        <w:t>操作用于更新工程部门的位置：</w:t>
      </w:r>
    </w:p>
    <w:p>
      <w:r>
        <w:rPr>
          <w:rFonts w:ascii="宋体"/>
          <w:color w:val="2B2A29"/>
        </w:rPr>
        <w:t>UPDATE Departments SET Location = "Building-3" WHERE Name = "Engineering";</w:t>
      </w:r>
    </w:p>
    <w:p>
      <w:pPr>
        <w:pStyle w:val="11"/>
        <w:spacing w:before="159"/>
        <w:ind w:left="520"/>
        <w:rPr>
          <w:rFonts w:ascii="宋体"/>
        </w:rPr>
      </w:pPr>
      <w:r>
        <w:rPr>
          <w:rFonts w:ascii="宋体"/>
          <w:color w:val="2B2A29"/>
        </w:rPr>
        <w:t>更新部门SET Location=“Building-3”WHERE Name=“Engineering”；</w:t>
      </w:r>
    </w:p>
    <w:p>
      <w:r>
        <w:rPr>
          <w:color w:val="2B2A29"/>
          <w:w w:val="105"/>
        </w:rPr>
        <w:t>After the previous SQL statement is executed, the data in the Departments table will</w:t>
      </w:r>
      <w:r>
        <w:rPr>
          <w:color w:val="2B2A29"/>
          <w:spacing w:val="-55"/>
          <w:w w:val="105"/>
        </w:rPr>
        <w:t xml:space="preserve"> </w:t>
      </w:r>
      <w:r>
        <w:rPr>
          <w:color w:val="2B2A29"/>
          <w:w w:val="105"/>
        </w:rPr>
        <w:t>be</w:t>
      </w:r>
      <w:r>
        <w:rPr>
          <w:color w:val="2B2A29"/>
          <w:spacing w:val="-13"/>
          <w:w w:val="105"/>
        </w:rPr>
        <w:t xml:space="preserve"> </w:t>
      </w:r>
      <w:r>
        <w:rPr>
          <w:color w:val="2B2A29"/>
          <w:w w:val="105"/>
        </w:rPr>
        <w:t>similar</w:t>
      </w:r>
      <w:r>
        <w:rPr>
          <w:color w:val="2B2A29"/>
          <w:spacing w:val="-13"/>
          <w:w w:val="105"/>
        </w:rPr>
        <w:t xml:space="preserve"> </w:t>
      </w:r>
      <w:r>
        <w:rPr>
          <w:color w:val="2B2A29"/>
          <w:w w:val="105"/>
        </w:rPr>
        <w:t>to</w:t>
      </w:r>
      <w:r>
        <w:rPr>
          <w:color w:val="2B2A29"/>
          <w:spacing w:val="-13"/>
          <w:w w:val="105"/>
        </w:rPr>
        <w:t xml:space="preserve"> </w:t>
      </w:r>
      <w:r>
        <w:rPr>
          <w:color w:val="2B2A29"/>
          <w:w w:val="105"/>
        </w:rPr>
        <w:t>Table</w:t>
      </w:r>
      <w:r>
        <w:rPr>
          <w:color w:val="2B2A29"/>
          <w:spacing w:val="-13"/>
          <w:w w:val="105"/>
        </w:rPr>
        <w:t xml:space="preserve"> </w:t>
      </w:r>
      <w:r>
        <w:rPr>
          <w:color w:val="0000FF"/>
          <w:w w:val="105"/>
        </w:rPr>
        <w:t>10-14</w:t>
      </w:r>
      <w:r>
        <w:rPr>
          <w:color w:val="2B2A29"/>
          <w:w w:val="105"/>
        </w:rPr>
        <w:t>.</w:t>
      </w:r>
    </w:p>
    <w:p>
      <w:pPr>
        <w:pStyle w:val="11"/>
        <w:spacing w:before="213" w:line="304" w:lineRule="auto"/>
        <w:ind w:left="520" w:right="273" w:firstLine="359"/>
      </w:pPr>
      <w:r>
        <w:rPr>
          <w:color w:val="2B2A29"/>
          <w:w w:val="105"/>
        </w:rPr>
        <w:t>执行上一个SQL语句后，Departments表中的数据将类似于表</w:t>
      </w:r>
      <w:r>
        <w:rPr>
          <w:color w:val="0000FF"/>
          <w:w w:val="105"/>
        </w:rPr>
        <w:t>10-14</w:t>
      </w:r>
      <w:r>
        <w:rPr>
          <w:color w:val="2B2A29"/>
          <w:w w:val="105"/>
        </w:rPr>
        <w:t>。</w:t>
      </w:r>
    </w:p>
    <w:p>
      <w:pPr>
        <w:pStyle w:val="11"/>
        <w:spacing w:before="5"/>
        <w:rPr>
          <w:sz w:val="27"/>
        </w:rPr>
      </w:pPr>
    </w:p>
    <w:p>
      <w:r>
        <w:rPr>
          <w:rFonts w:ascii="Cambria"/>
          <w:b/>
          <w:i/>
          <w:color w:val="2B2A29"/>
          <w:sz w:val="24"/>
        </w:rPr>
        <w:t>Table</w:t>
      </w:r>
      <w:r>
        <w:rPr>
          <w:rFonts w:ascii="Cambria"/>
          <w:b/>
          <w:i/>
          <w:color w:val="2B2A29"/>
          <w:spacing w:val="-1"/>
          <w:sz w:val="24"/>
        </w:rPr>
        <w:t xml:space="preserve"> </w:t>
      </w:r>
      <w:r>
        <w:rPr>
          <w:rFonts w:ascii="Cambria"/>
          <w:b/>
          <w:i/>
          <w:color w:val="2B2A29"/>
          <w:sz w:val="24"/>
        </w:rPr>
        <w:t>10-14.</w:t>
      </w:r>
      <w:r>
        <w:rPr>
          <w:rFonts w:ascii="Cambria"/>
          <w:b/>
          <w:i/>
          <w:color w:val="2B2A29"/>
          <w:spacing w:val="29"/>
          <w:sz w:val="24"/>
        </w:rPr>
        <w:t xml:space="preserve"> </w:t>
      </w:r>
      <w:r>
        <w:rPr>
          <w:i/>
          <w:color w:val="2B2A29"/>
          <w:sz w:val="24"/>
        </w:rPr>
        <w:t>Table</w:t>
      </w:r>
      <w:r>
        <w:rPr>
          <w:i/>
          <w:color w:val="2B2A29"/>
          <w:spacing w:val="-4"/>
          <w:sz w:val="24"/>
        </w:rPr>
        <w:t xml:space="preserve"> </w:t>
      </w:r>
      <w:r>
        <w:rPr>
          <w:i/>
          <w:color w:val="2B2A29"/>
          <w:sz w:val="24"/>
        </w:rPr>
        <w:t>Departments</w:t>
      </w:r>
      <w:r>
        <w:rPr>
          <w:i/>
          <w:color w:val="2B2A29"/>
          <w:spacing w:val="-5"/>
          <w:sz w:val="24"/>
        </w:rPr>
        <w:t xml:space="preserve"> </w:t>
      </w:r>
      <w:r>
        <w:rPr>
          <w:i/>
          <w:color w:val="2B2A29"/>
          <w:sz w:val="24"/>
        </w:rPr>
        <w:t>After</w:t>
      </w:r>
      <w:r>
        <w:rPr>
          <w:i/>
          <w:color w:val="2B2A29"/>
          <w:spacing w:val="-57"/>
          <w:sz w:val="24"/>
        </w:rPr>
        <w:t xml:space="preserve"> </w:t>
      </w:r>
      <w:r>
        <w:rPr>
          <w:i/>
          <w:color w:val="2B2A29"/>
          <w:sz w:val="24"/>
        </w:rPr>
        <w:t>an</w:t>
      </w:r>
      <w:r>
        <w:rPr>
          <w:i/>
          <w:color w:val="2B2A29"/>
          <w:spacing w:val="-8"/>
          <w:sz w:val="24"/>
        </w:rPr>
        <w:t xml:space="preserve"> </w:t>
      </w:r>
      <w:r>
        <w:rPr>
          <w:i/>
          <w:color w:val="2B2A29"/>
          <w:sz w:val="24"/>
        </w:rPr>
        <w:t>SQL</w:t>
      </w:r>
      <w:r>
        <w:rPr>
          <w:i/>
          <w:color w:val="2B2A29"/>
          <w:spacing w:val="-7"/>
          <w:sz w:val="24"/>
        </w:rPr>
        <w:t xml:space="preserve"> </w:t>
      </w:r>
      <w:r>
        <w:rPr>
          <w:i/>
          <w:color w:val="2B2A29"/>
          <w:sz w:val="24"/>
        </w:rPr>
        <w:t>UPDATE</w:t>
      </w:r>
      <w:r>
        <w:rPr>
          <w:i/>
          <w:color w:val="2B2A29"/>
          <w:spacing w:val="-7"/>
          <w:sz w:val="24"/>
        </w:rPr>
        <w:t xml:space="preserve"> </w:t>
      </w:r>
      <w:r>
        <w:rPr>
          <w:i/>
          <w:color w:val="2B2A29"/>
          <w:sz w:val="24"/>
        </w:rPr>
        <w:t>Operation</w:t>
      </w:r>
    </w:p>
    <w:p>
      <w:pPr>
        <w:spacing w:before="0" w:after="32" w:line="292" w:lineRule="auto"/>
        <w:ind w:left="2490" w:right="2547" w:firstLine="0"/>
        <w:jc w:val="left"/>
        <w:rPr>
          <w:i/>
          <w:sz w:val="24"/>
        </w:rPr>
      </w:pPr>
      <w:r>
        <w:rPr>
          <w:rFonts w:ascii="Cambria"/>
          <w:b/>
          <w:i/>
          <w:color w:val="2B2A29"/>
          <w:sz w:val="24"/>
        </w:rPr>
        <w:t>表10-14。</w:t>
      </w:r>
      <w:r>
        <w:rPr>
          <w:i/>
          <w:color w:val="2B2A29"/>
          <w:sz w:val="24"/>
        </w:rPr>
        <w:t>表SQL</w:t>
      </w:r>
      <w:r>
        <w:t xml:space="preserve"> </w:t>
      </w:r>
      <w:r>
        <w:rPr>
          <w:i/>
          <w:color w:val="2B2A29"/>
          <w:sz w:val="24"/>
        </w:rPr>
        <w:t>UPDATE操作后</w:t>
      </w:r>
      <w:r>
        <w:rPr>
          <w:i/>
          <w:color w:val="2B2A29"/>
          <w:spacing w:val="-57"/>
          <w:sz w:val="24"/>
        </w:rPr>
        <w:t>的</w:t>
      </w:r>
      <w:r>
        <w:rPr>
          <w:i/>
          <w:color w:val="2B2A29"/>
          <w:sz w:val="24"/>
        </w:rPr>
        <w:t>部门</w:t>
      </w:r>
    </w:p>
    <w:tbl>
      <w:tblPr>
        <w:tblStyle w:val="13"/>
        <w:tblW w:w="0" w:type="auto"/>
        <w:tblInd w:w="24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5"/>
        <w:gridCol w:w="1736"/>
        <w:gridCol w:w="1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975" w:type="dxa"/>
            <w:tcBorders>
              <w:top w:val="single" w:color="2B2A29" w:sz="4" w:space="0"/>
              <w:bottom w:val="single" w:color="2B2A29" w:sz="4" w:space="0"/>
            </w:tcBorders>
          </w:tcPr>
          <w:p>
            <w:r>
              <w:rPr>
                <w:rFonts w:ascii="Arial"/>
                <w:b/>
                <w:color w:val="2B2A29"/>
                <w:w w:val="95"/>
                <w:sz w:val="22"/>
              </w:rPr>
              <w:t>DeptId</w:t>
            </w:r>
          </w:p>
          <w:p>
            <w:pPr>
              <w:pStyle w:val="17"/>
              <w:spacing w:before="112"/>
              <w:rPr>
                <w:rFonts w:ascii="Arial"/>
                <w:b/>
                <w:sz w:val="22"/>
              </w:rPr>
            </w:pPr>
            <w:r>
              <w:rPr>
                <w:rFonts w:ascii="Arial"/>
                <w:b/>
                <w:color w:val="2B2A29"/>
                <w:w w:val="95"/>
                <w:sz w:val="22"/>
              </w:rPr>
              <w:t>部门ID</w:t>
            </w:r>
          </w:p>
        </w:tc>
        <w:tc>
          <w:tcPr>
            <w:tcW w:w="1736" w:type="dxa"/>
            <w:tcBorders>
              <w:top w:val="single" w:color="2B2A29" w:sz="4" w:space="0"/>
              <w:bottom w:val="single" w:color="2B2A29" w:sz="4" w:space="0"/>
            </w:tcBorders>
          </w:tcPr>
          <w:p>
            <w:r>
              <w:rPr>
                <w:rFonts w:ascii="Arial"/>
                <w:b/>
                <w:color w:val="2B2A29"/>
                <w:w w:val="95"/>
                <w:sz w:val="22"/>
              </w:rPr>
              <w:t>Name</w:t>
            </w:r>
          </w:p>
          <w:p>
            <w:pPr>
              <w:pStyle w:val="17"/>
              <w:spacing w:before="112"/>
              <w:ind w:left="405"/>
              <w:rPr>
                <w:rFonts w:ascii="Arial"/>
                <w:b/>
                <w:sz w:val="22"/>
              </w:rPr>
            </w:pPr>
            <w:r>
              <w:rPr>
                <w:rFonts w:ascii="Arial"/>
                <w:b/>
                <w:color w:val="2B2A29"/>
                <w:w w:val="95"/>
                <w:sz w:val="22"/>
              </w:rPr>
              <w:t>名称</w:t>
            </w:r>
          </w:p>
        </w:tc>
        <w:tc>
          <w:tcPr>
            <w:tcW w:w="1600" w:type="dxa"/>
            <w:tcBorders>
              <w:top w:val="single" w:color="2B2A29" w:sz="4" w:space="0"/>
              <w:bottom w:val="single" w:color="2B2A29" w:sz="4" w:space="0"/>
            </w:tcBorders>
          </w:tcPr>
          <w:p>
            <w:r>
              <w:rPr>
                <w:rFonts w:ascii="Arial"/>
                <w:b/>
                <w:color w:val="2B2A29"/>
                <w:w w:val="90"/>
                <w:sz w:val="22"/>
              </w:rPr>
              <w:t>Location</w:t>
            </w:r>
          </w:p>
          <w:p>
            <w:pPr>
              <w:pStyle w:val="17"/>
              <w:spacing w:before="112"/>
              <w:ind w:left="214" w:right="325"/>
              <w:jc w:val="center"/>
              <w:rPr>
                <w:rFonts w:ascii="Arial"/>
                <w:b/>
                <w:sz w:val="22"/>
              </w:rPr>
            </w:pPr>
            <w:r>
              <w:rPr>
                <w:rFonts w:ascii="Arial"/>
                <w:b/>
                <w:color w:val="2B2A29"/>
                <w:w w:val="90"/>
                <w:sz w:val="22"/>
              </w:rPr>
              <w:t>地方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975" w:type="dxa"/>
            <w:tcBorders>
              <w:top w:val="single" w:color="2B2A29" w:sz="4" w:space="0"/>
            </w:tcBorders>
          </w:tcPr>
          <w:p>
            <w:r>
              <w:rPr>
                <w:rFonts w:ascii="Arial"/>
                <w:color w:val="2B2A29"/>
                <w:w w:val="86"/>
                <w:sz w:val="22"/>
              </w:rPr>
              <w:t>1</w:t>
            </w:r>
          </w:p>
          <w:p>
            <w:pPr>
              <w:pStyle w:val="17"/>
              <w:spacing w:before="103"/>
              <w:rPr>
                <w:rFonts w:ascii="Arial"/>
                <w:sz w:val="22"/>
              </w:rPr>
            </w:pPr>
            <w:r>
              <w:rPr>
                <w:rFonts w:ascii="Arial"/>
                <w:color w:val="2B2A29"/>
                <w:w w:val="86"/>
                <w:sz w:val="22"/>
              </w:rPr>
              <w:t>1.</w:t>
            </w:r>
          </w:p>
        </w:tc>
        <w:tc>
          <w:tcPr>
            <w:tcW w:w="1736" w:type="dxa"/>
            <w:tcBorders>
              <w:top w:val="single" w:color="2B2A29" w:sz="4" w:space="0"/>
            </w:tcBorders>
          </w:tcPr>
          <w:p>
            <w:r>
              <w:rPr>
                <w:rFonts w:ascii="Arial"/>
                <w:color w:val="2B2A29"/>
                <w:w w:val="95"/>
                <w:sz w:val="22"/>
              </w:rPr>
              <w:t>Marketing</w:t>
            </w:r>
          </w:p>
          <w:p>
            <w:pPr>
              <w:pStyle w:val="17"/>
              <w:spacing w:before="103"/>
              <w:ind w:left="405"/>
              <w:rPr>
                <w:rFonts w:ascii="Arial"/>
                <w:sz w:val="22"/>
              </w:rPr>
            </w:pPr>
            <w:r>
              <w:rPr>
                <w:rFonts w:ascii="Arial"/>
                <w:color w:val="2B2A29"/>
                <w:w w:val="95"/>
                <w:sz w:val="22"/>
              </w:rPr>
              <w:t>营销</w:t>
            </w:r>
          </w:p>
        </w:tc>
        <w:tc>
          <w:tcPr>
            <w:tcW w:w="1600" w:type="dxa"/>
            <w:tcBorders>
              <w:top w:val="single" w:color="2B2A29" w:sz="4" w:space="0"/>
            </w:tcBorders>
          </w:tcPr>
          <w:p>
            <w:r>
              <w:rPr>
                <w:rFonts w:ascii="Arial"/>
                <w:color w:val="2B2A29"/>
                <w:w w:val="95"/>
                <w:sz w:val="22"/>
              </w:rPr>
              <w:t>Building-1</w:t>
            </w:r>
          </w:p>
          <w:p>
            <w:pPr>
              <w:pStyle w:val="17"/>
              <w:spacing w:before="103"/>
              <w:ind w:left="305" w:right="325"/>
              <w:jc w:val="center"/>
              <w:rPr>
                <w:rFonts w:ascii="Arial"/>
                <w:sz w:val="22"/>
              </w:rPr>
            </w:pPr>
            <w:r>
              <w:rPr>
                <w:rFonts w:ascii="Arial"/>
                <w:color w:val="2B2A29"/>
                <w:w w:val="95"/>
                <w:sz w:val="22"/>
              </w:rPr>
              <w:t>建筑物-1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975" w:type="dxa"/>
          </w:tcPr>
          <w:p>
            <w:r>
              <w:rPr>
                <w:rFonts w:ascii="Arial"/>
                <w:color w:val="2B2A29"/>
                <w:w w:val="86"/>
                <w:sz w:val="22"/>
              </w:rPr>
              <w:t>2</w:t>
            </w:r>
          </w:p>
          <w:p>
            <w:pPr>
              <w:pStyle w:val="17"/>
              <w:spacing w:before="73"/>
              <w:rPr>
                <w:rFonts w:ascii="Arial"/>
                <w:sz w:val="22"/>
              </w:rPr>
            </w:pPr>
            <w:r>
              <w:rPr>
                <w:rFonts w:ascii="Arial"/>
                <w:color w:val="2B2A29"/>
                <w:w w:val="86"/>
                <w:sz w:val="22"/>
              </w:rPr>
              <w:t>2.</w:t>
            </w:r>
          </w:p>
        </w:tc>
        <w:tc>
          <w:tcPr>
            <w:tcW w:w="1736" w:type="dxa"/>
          </w:tcPr>
          <w:p>
            <w:r>
              <w:rPr>
                <w:rFonts w:ascii="Arial"/>
                <w:color w:val="2B2A29"/>
                <w:w w:val="90"/>
                <w:sz w:val="22"/>
              </w:rPr>
              <w:t>Sales</w:t>
            </w:r>
          </w:p>
          <w:p>
            <w:pPr>
              <w:pStyle w:val="17"/>
              <w:spacing w:before="73"/>
              <w:ind w:left="405"/>
              <w:rPr>
                <w:rFonts w:ascii="Arial"/>
                <w:sz w:val="22"/>
              </w:rPr>
            </w:pPr>
            <w:r>
              <w:rPr>
                <w:rFonts w:ascii="Arial"/>
                <w:color w:val="2B2A29"/>
                <w:w w:val="90"/>
                <w:sz w:val="22"/>
              </w:rPr>
              <w:t>销售额</w:t>
            </w:r>
          </w:p>
        </w:tc>
        <w:tc>
          <w:tcPr>
            <w:tcW w:w="1600" w:type="dxa"/>
          </w:tcPr>
          <w:p>
            <w:r>
              <w:rPr>
                <w:rFonts w:ascii="Arial"/>
                <w:color w:val="2B2A29"/>
                <w:w w:val="95"/>
                <w:sz w:val="22"/>
              </w:rPr>
              <w:t>Building-2</w:t>
            </w:r>
          </w:p>
          <w:p>
            <w:pPr>
              <w:pStyle w:val="17"/>
              <w:spacing w:before="73"/>
              <w:ind w:left="305" w:right="325"/>
              <w:jc w:val="center"/>
              <w:rPr>
                <w:rFonts w:ascii="Arial"/>
                <w:sz w:val="22"/>
              </w:rPr>
            </w:pPr>
            <w:r>
              <w:rPr>
                <w:rFonts w:ascii="Arial"/>
                <w:color w:val="2B2A29"/>
                <w:w w:val="95"/>
                <w:sz w:val="22"/>
              </w:rPr>
              <w:t>建筑-2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975" w:type="dxa"/>
            <w:tcBorders>
              <w:bottom w:val="single" w:color="2B2A29" w:sz="4" w:space="0"/>
            </w:tcBorders>
          </w:tcPr>
          <w:p>
            <w:r>
              <w:rPr>
                <w:rFonts w:ascii="Arial"/>
                <w:color w:val="2B2A29"/>
                <w:w w:val="86"/>
                <w:sz w:val="22"/>
              </w:rPr>
              <w:t>3</w:t>
            </w:r>
          </w:p>
          <w:p>
            <w:pPr>
              <w:pStyle w:val="17"/>
              <w:spacing w:before="73"/>
              <w:rPr>
                <w:rFonts w:ascii="Arial"/>
                <w:sz w:val="22"/>
              </w:rPr>
            </w:pPr>
            <w:r>
              <w:rPr>
                <w:rFonts w:ascii="Arial"/>
                <w:color w:val="2B2A29"/>
                <w:w w:val="86"/>
                <w:sz w:val="22"/>
              </w:rPr>
              <w:t>3.</w:t>
            </w:r>
          </w:p>
        </w:tc>
        <w:tc>
          <w:tcPr>
            <w:tcW w:w="1736" w:type="dxa"/>
            <w:tcBorders>
              <w:bottom w:val="single" w:color="2B2A29" w:sz="4" w:space="0"/>
            </w:tcBorders>
          </w:tcPr>
          <w:p>
            <w:r>
              <w:rPr>
                <w:rFonts w:ascii="Arial"/>
                <w:color w:val="2B2A29"/>
                <w:w w:val="90"/>
                <w:sz w:val="22"/>
              </w:rPr>
              <w:t>Engineering</w:t>
            </w:r>
          </w:p>
          <w:p>
            <w:pPr>
              <w:pStyle w:val="17"/>
              <w:spacing w:before="73"/>
              <w:ind w:left="405"/>
              <w:rPr>
                <w:rFonts w:ascii="Arial"/>
                <w:sz w:val="22"/>
              </w:rPr>
            </w:pPr>
            <w:r>
              <w:rPr>
                <w:rFonts w:ascii="Arial"/>
                <w:color w:val="2B2A29"/>
                <w:w w:val="90"/>
                <w:sz w:val="22"/>
              </w:rPr>
              <w:t>工程</w:t>
            </w:r>
          </w:p>
        </w:tc>
        <w:tc>
          <w:tcPr>
            <w:tcW w:w="1600" w:type="dxa"/>
            <w:tcBorders>
              <w:bottom w:val="single" w:color="2B2A29" w:sz="4" w:space="0"/>
            </w:tcBorders>
          </w:tcPr>
          <w:p>
            <w:r>
              <w:rPr>
                <w:rFonts w:ascii="Arial"/>
                <w:color w:val="2B2A29"/>
                <w:w w:val="95"/>
                <w:sz w:val="22"/>
              </w:rPr>
              <w:t>Building-3</w:t>
            </w:r>
          </w:p>
          <w:p>
            <w:pPr>
              <w:pStyle w:val="17"/>
              <w:spacing w:before="73"/>
              <w:ind w:left="305" w:right="325"/>
              <w:jc w:val="center"/>
              <w:rPr>
                <w:rFonts w:ascii="Arial"/>
                <w:sz w:val="22"/>
              </w:rPr>
            </w:pPr>
            <w:r>
              <w:rPr>
                <w:rFonts w:ascii="Arial"/>
                <w:color w:val="2B2A29"/>
                <w:w w:val="95"/>
                <w:sz w:val="22"/>
              </w:rPr>
              <w:t>建筑物-3</w:t>
            </w:r>
          </w:p>
        </w:tc>
      </w:tr>
    </w:tbl>
    <w:p>
      <w:pPr>
        <w:spacing w:after="0"/>
        <w:jc w:val="center"/>
        <w:rPr>
          <w:rFonts w:ascii="Arial"/>
          <w:sz w:val="22"/>
        </w:rPr>
        <w:sectPr>
          <w:pgSz w:w="10080" w:h="14400"/>
          <w:pgMar w:top="1260" w:right="560" w:bottom="1260" w:left="560" w:header="1037" w:footer="1070" w:gutter="0"/>
          <w:cols w:space="720" w:num="1"/>
        </w:sectPr>
      </w:pPr>
    </w:p>
    <w:p>
      <w:pPr>
        <w:pStyle w:val="11"/>
        <w:rPr>
          <w:i/>
          <w:sz w:val="10"/>
        </w:rPr>
      </w:pPr>
    </w:p>
    <w:p>
      <w:r>
        <w:rPr>
          <w:color w:val="2B2A29"/>
          <w:w w:val="75"/>
        </w:rPr>
        <w:t>SQL</w:t>
      </w:r>
      <w:r>
        <w:rPr>
          <w:color w:val="2B2A29"/>
          <w:spacing w:val="8"/>
          <w:w w:val="75"/>
        </w:rPr>
        <w:t xml:space="preserve"> </w:t>
      </w:r>
      <w:r>
        <w:rPr>
          <w:color w:val="2B2A29"/>
          <w:w w:val="75"/>
        </w:rPr>
        <w:t>DELETE</w:t>
      </w:r>
    </w:p>
    <w:p>
      <w:pPr>
        <w:pStyle w:val="6"/>
        <w:spacing w:before="107"/>
        <w:ind w:left="159"/>
      </w:pPr>
      <w:bookmarkStart w:id="249" w:name="_bookmark234"/>
      <w:bookmarkEnd w:id="249"/>
      <w:r>
        <w:rPr>
          <w:color w:val="2B2A29"/>
          <w:w w:val="75"/>
        </w:rPr>
        <w:t>SQL删除</w:t>
      </w:r>
    </w:p>
    <w:p>
      <w:r>
        <w:rPr>
          <w:color w:val="2B2A29"/>
          <w:w w:val="105"/>
        </w:rPr>
        <w:t>The</w:t>
      </w:r>
      <w:r>
        <w:rPr>
          <w:color w:val="2B2A29"/>
          <w:spacing w:val="-8"/>
          <w:w w:val="105"/>
        </w:rPr>
        <w:t xml:space="preserve"> </w:t>
      </w:r>
      <w:r>
        <w:rPr>
          <w:color w:val="2B2A29"/>
          <w:w w:val="105"/>
        </w:rPr>
        <w:t>removal</w:t>
      </w:r>
      <w:r>
        <w:rPr>
          <w:color w:val="2B2A29"/>
          <w:spacing w:val="-7"/>
          <w:w w:val="105"/>
        </w:rPr>
        <w:t xml:space="preserve"> </w:t>
      </w:r>
      <w:r>
        <w:rPr>
          <w:color w:val="2B2A29"/>
          <w:w w:val="105"/>
        </w:rPr>
        <w:t>of</w:t>
      </w:r>
      <w:r>
        <w:rPr>
          <w:color w:val="2B2A29"/>
          <w:spacing w:val="-7"/>
          <w:w w:val="105"/>
        </w:rPr>
        <w:t xml:space="preserve"> </w:t>
      </w:r>
      <w:r>
        <w:rPr>
          <w:color w:val="2B2A29"/>
          <w:w w:val="105"/>
        </w:rPr>
        <w:t>records</w:t>
      </w:r>
      <w:r>
        <w:rPr>
          <w:color w:val="2B2A29"/>
          <w:spacing w:val="-7"/>
          <w:w w:val="105"/>
        </w:rPr>
        <w:t xml:space="preserve"> </w:t>
      </w:r>
      <w:r>
        <w:rPr>
          <w:color w:val="2B2A29"/>
          <w:w w:val="105"/>
        </w:rPr>
        <w:t>from</w:t>
      </w:r>
      <w:r>
        <w:rPr>
          <w:color w:val="2B2A29"/>
          <w:spacing w:val="-7"/>
          <w:w w:val="105"/>
        </w:rPr>
        <w:t xml:space="preserve"> </w:t>
      </w:r>
      <w:r>
        <w:rPr>
          <w:color w:val="2B2A29"/>
          <w:w w:val="105"/>
        </w:rPr>
        <w:t>a</w:t>
      </w:r>
      <w:r>
        <w:rPr>
          <w:color w:val="2B2A29"/>
          <w:spacing w:val="-7"/>
          <w:w w:val="105"/>
        </w:rPr>
        <w:t xml:space="preserve"> </w:t>
      </w:r>
      <w:r>
        <w:rPr>
          <w:color w:val="2B2A29"/>
          <w:w w:val="105"/>
        </w:rPr>
        <w:t>table</w:t>
      </w:r>
      <w:r>
        <w:rPr>
          <w:color w:val="2B2A29"/>
          <w:spacing w:val="-7"/>
          <w:w w:val="105"/>
        </w:rPr>
        <w:t xml:space="preserve"> </w:t>
      </w:r>
      <w:r>
        <w:rPr>
          <w:color w:val="2B2A29"/>
          <w:w w:val="105"/>
        </w:rPr>
        <w:t>is</w:t>
      </w:r>
      <w:r>
        <w:rPr>
          <w:color w:val="2B2A29"/>
          <w:spacing w:val="-7"/>
          <w:w w:val="105"/>
        </w:rPr>
        <w:t xml:space="preserve"> </w:t>
      </w:r>
      <w:r>
        <w:rPr>
          <w:color w:val="2B2A29"/>
          <w:w w:val="105"/>
        </w:rPr>
        <w:t>done</w:t>
      </w:r>
      <w:r>
        <w:rPr>
          <w:color w:val="2B2A29"/>
          <w:spacing w:val="-7"/>
          <w:w w:val="105"/>
        </w:rPr>
        <w:t xml:space="preserve"> </w:t>
      </w:r>
      <w:r>
        <w:rPr>
          <w:color w:val="2B2A29"/>
          <w:w w:val="105"/>
        </w:rPr>
        <w:t>with</w:t>
      </w:r>
      <w:r>
        <w:rPr>
          <w:color w:val="2B2A29"/>
          <w:spacing w:val="-7"/>
          <w:w w:val="105"/>
        </w:rPr>
        <w:t xml:space="preserve"> </w:t>
      </w:r>
      <w:r>
        <w:rPr>
          <w:color w:val="2B2A29"/>
          <w:w w:val="105"/>
        </w:rPr>
        <w:t>the</w:t>
      </w:r>
      <w:r>
        <w:rPr>
          <w:color w:val="2B2A29"/>
          <w:spacing w:val="-7"/>
          <w:w w:val="105"/>
        </w:rPr>
        <w:t xml:space="preserve"> </w:t>
      </w:r>
      <w:r>
        <w:rPr>
          <w:color w:val="2B2A29"/>
          <w:w w:val="105"/>
        </w:rPr>
        <w:t>SQL</w:t>
      </w:r>
      <w:r>
        <w:rPr>
          <w:color w:val="2B2A29"/>
          <w:spacing w:val="-7"/>
          <w:w w:val="105"/>
        </w:rPr>
        <w:t xml:space="preserve"> </w:t>
      </w:r>
      <w:r>
        <w:rPr>
          <w:rFonts w:ascii="宋体"/>
          <w:color w:val="2B2A29"/>
          <w:w w:val="105"/>
        </w:rPr>
        <w:t>DELETE</w:t>
      </w:r>
      <w:r>
        <w:rPr>
          <w:rFonts w:ascii="宋体"/>
          <w:color w:val="2B2A29"/>
          <w:spacing w:val="-65"/>
          <w:w w:val="105"/>
        </w:rPr>
        <w:t xml:space="preserve"> </w:t>
      </w:r>
      <w:r>
        <w:rPr>
          <w:color w:val="2B2A29"/>
          <w:w w:val="105"/>
        </w:rPr>
        <w:t>statement.</w:t>
      </w:r>
      <w:r>
        <w:rPr>
          <w:color w:val="2B2A29"/>
          <w:spacing w:val="-7"/>
          <w:w w:val="105"/>
        </w:rPr>
        <w:t xml:space="preserve"> </w:t>
      </w:r>
      <w:r>
        <w:rPr>
          <w:color w:val="2B2A29"/>
          <w:w w:val="105"/>
        </w:rPr>
        <w:t>The</w:t>
      </w:r>
      <w:r>
        <w:rPr>
          <w:color w:val="2B2A29"/>
          <w:spacing w:val="-7"/>
          <w:w w:val="105"/>
        </w:rPr>
        <w:t xml:space="preserve"> </w:t>
      </w:r>
      <w:r>
        <w:rPr>
          <w:color w:val="2B2A29"/>
          <w:w w:val="105"/>
        </w:rPr>
        <w:t>format</w:t>
      </w:r>
      <w:r>
        <w:rPr>
          <w:color w:val="2B2A29"/>
          <w:spacing w:val="-54"/>
          <w:w w:val="105"/>
        </w:rPr>
        <w:t xml:space="preserve"> </w:t>
      </w:r>
      <w:r>
        <w:rPr>
          <w:color w:val="2B2A29"/>
          <w:w w:val="110"/>
        </w:rPr>
        <w:t>of</w:t>
      </w:r>
      <w:r>
        <w:rPr>
          <w:color w:val="2B2A29"/>
          <w:spacing w:val="-16"/>
          <w:w w:val="110"/>
        </w:rPr>
        <w:t xml:space="preserve"> </w:t>
      </w:r>
      <w:r>
        <w:rPr>
          <w:color w:val="2B2A29"/>
          <w:w w:val="110"/>
        </w:rPr>
        <w:t>the</w:t>
      </w:r>
      <w:r>
        <w:rPr>
          <w:color w:val="2B2A29"/>
          <w:spacing w:val="-16"/>
          <w:w w:val="110"/>
        </w:rPr>
        <w:t xml:space="preserve"> </w:t>
      </w:r>
      <w:r>
        <w:rPr>
          <w:color w:val="2B2A29"/>
          <w:w w:val="110"/>
        </w:rPr>
        <w:t>statement</w:t>
      </w:r>
      <w:r>
        <w:rPr>
          <w:color w:val="2B2A29"/>
          <w:spacing w:val="-16"/>
          <w:w w:val="110"/>
        </w:rPr>
        <w:t xml:space="preserve"> </w:t>
      </w:r>
      <w:r>
        <w:rPr>
          <w:color w:val="2B2A29"/>
          <w:w w:val="110"/>
        </w:rPr>
        <w:t>is</w:t>
      </w:r>
      <w:r>
        <w:rPr>
          <w:color w:val="2B2A29"/>
          <w:spacing w:val="-16"/>
          <w:w w:val="110"/>
        </w:rPr>
        <w:t xml:space="preserve"> </w:t>
      </w:r>
      <w:r>
        <w:rPr>
          <w:color w:val="2B2A29"/>
          <w:w w:val="110"/>
        </w:rPr>
        <w:t>shown</w:t>
      </w:r>
      <w:r>
        <w:rPr>
          <w:color w:val="2B2A29"/>
          <w:spacing w:val="-15"/>
          <w:w w:val="110"/>
        </w:rPr>
        <w:t xml:space="preserve"> </w:t>
      </w:r>
      <w:r>
        <w:rPr>
          <w:color w:val="2B2A29"/>
          <w:w w:val="110"/>
        </w:rPr>
        <w:t>here:</w:t>
      </w:r>
    </w:p>
    <w:p>
      <w:pPr>
        <w:pStyle w:val="11"/>
        <w:spacing w:before="193" w:line="285" w:lineRule="auto"/>
        <w:ind w:left="160" w:right="561"/>
      </w:pPr>
      <w:r>
        <w:rPr>
          <w:color w:val="2B2A29"/>
          <w:w w:val="105"/>
        </w:rPr>
        <w:t>从表</w:t>
      </w:r>
      <w:r>
        <w:rPr>
          <w:color w:val="2B2A29"/>
          <w:spacing w:val="-7"/>
          <w:w w:val="105"/>
        </w:rPr>
        <w:t>中</w:t>
      </w:r>
      <w:r>
        <w:rPr>
          <w:color w:val="2B2A29"/>
          <w:w w:val="105"/>
        </w:rPr>
        <w:t>删除记录是使用</w:t>
      </w:r>
      <w:r>
        <w:rPr>
          <w:rFonts w:ascii="宋体"/>
          <w:color w:val="2B2A29"/>
          <w:w w:val="105"/>
        </w:rPr>
        <w:t>SQLDELETE</w:t>
      </w:r>
      <w:r>
        <w:rPr>
          <w:color w:val="2B2A29"/>
          <w:w w:val="105"/>
        </w:rPr>
        <w:t>语句完成的。</w:t>
      </w:r>
      <w:r>
        <w:rPr>
          <w:color w:val="2B2A29"/>
          <w:w w:val="110"/>
        </w:rPr>
        <w:t>语句的</w:t>
      </w:r>
      <w:r>
        <w:rPr>
          <w:color w:val="2B2A29"/>
          <w:w w:val="105"/>
        </w:rPr>
        <w:t>格式如</w:t>
      </w:r>
      <w:r>
        <w:rPr>
          <w:color w:val="2B2A29"/>
          <w:w w:val="110"/>
        </w:rPr>
        <w:t>下所示：</w:t>
      </w:r>
    </w:p>
    <w:p>
      <w:r>
        <w:rPr>
          <w:rFonts w:ascii="宋体"/>
          <w:color w:val="2B2A29"/>
        </w:rPr>
        <w:t>DELETE FROM &lt;table_name&gt; WHERE &lt;conditions&gt;</w:t>
      </w:r>
    </w:p>
    <w:p>
      <w:pPr>
        <w:pStyle w:val="11"/>
        <w:spacing w:before="163"/>
        <w:ind w:left="160"/>
        <w:rPr>
          <w:rFonts w:ascii="宋体"/>
        </w:rPr>
      </w:pPr>
      <w:r>
        <w:rPr>
          <w:rFonts w:ascii="宋体"/>
          <w:color w:val="2B2A29"/>
        </w:rPr>
        <w:t>从＜table_name＞WHERE＜conditions＞删除</w:t>
      </w:r>
    </w:p>
    <w:p>
      <w:r>
        <w:rPr>
          <w:color w:val="2B2A29"/>
          <w:w w:val="105"/>
        </w:rPr>
        <w:t>The</w:t>
      </w:r>
      <w:r>
        <w:rPr>
          <w:color w:val="2B2A29"/>
          <w:spacing w:val="-9"/>
          <w:w w:val="105"/>
        </w:rPr>
        <w:t xml:space="preserve"> </w:t>
      </w:r>
      <w:r>
        <w:rPr>
          <w:rFonts w:ascii="宋体"/>
          <w:color w:val="2B2A29"/>
          <w:w w:val="105"/>
        </w:rPr>
        <w:t>WHERE</w:t>
      </w:r>
      <w:r>
        <w:rPr>
          <w:rFonts w:ascii="宋体"/>
          <w:color w:val="2B2A29"/>
          <w:spacing w:val="-66"/>
          <w:w w:val="105"/>
        </w:rPr>
        <w:t xml:space="preserve"> </w:t>
      </w:r>
      <w:r>
        <w:rPr>
          <w:color w:val="2B2A29"/>
          <w:w w:val="105"/>
        </w:rPr>
        <w:t>clause</w:t>
      </w:r>
      <w:r>
        <w:rPr>
          <w:color w:val="2B2A29"/>
          <w:spacing w:val="-9"/>
          <w:w w:val="105"/>
        </w:rPr>
        <w:t xml:space="preserve"> </w:t>
      </w:r>
      <w:r>
        <w:rPr>
          <w:color w:val="2B2A29"/>
          <w:w w:val="105"/>
        </w:rPr>
        <w:t>is</w:t>
      </w:r>
      <w:r>
        <w:rPr>
          <w:color w:val="2B2A29"/>
          <w:spacing w:val="-8"/>
          <w:w w:val="105"/>
        </w:rPr>
        <w:t xml:space="preserve"> </w:t>
      </w:r>
      <w:r>
        <w:rPr>
          <w:color w:val="2B2A29"/>
          <w:w w:val="105"/>
        </w:rPr>
        <w:t>optional,</w:t>
      </w:r>
      <w:r>
        <w:rPr>
          <w:color w:val="2B2A29"/>
          <w:spacing w:val="-9"/>
          <w:w w:val="105"/>
        </w:rPr>
        <w:t xml:space="preserve"> </w:t>
      </w:r>
      <w:r>
        <w:rPr>
          <w:color w:val="2B2A29"/>
          <w:w w:val="105"/>
        </w:rPr>
        <w:t>and</w:t>
      </w:r>
      <w:r>
        <w:rPr>
          <w:color w:val="2B2A29"/>
          <w:spacing w:val="-8"/>
          <w:w w:val="105"/>
        </w:rPr>
        <w:t xml:space="preserve"> </w:t>
      </w:r>
      <w:r>
        <w:rPr>
          <w:color w:val="2B2A29"/>
          <w:w w:val="105"/>
        </w:rPr>
        <w:t>if</w:t>
      </w:r>
      <w:r>
        <w:rPr>
          <w:color w:val="2B2A29"/>
          <w:spacing w:val="-9"/>
          <w:w w:val="105"/>
        </w:rPr>
        <w:t xml:space="preserve"> </w:t>
      </w:r>
      <w:r>
        <w:rPr>
          <w:color w:val="2B2A29"/>
          <w:w w:val="105"/>
        </w:rPr>
        <w:t>we</w:t>
      </w:r>
      <w:r>
        <w:rPr>
          <w:color w:val="2B2A29"/>
          <w:spacing w:val="-8"/>
          <w:w w:val="105"/>
        </w:rPr>
        <w:t xml:space="preserve"> </w:t>
      </w:r>
      <w:r>
        <w:rPr>
          <w:color w:val="2B2A29"/>
          <w:w w:val="105"/>
        </w:rPr>
        <w:t>do</w:t>
      </w:r>
      <w:r>
        <w:rPr>
          <w:color w:val="2B2A29"/>
          <w:spacing w:val="-9"/>
          <w:w w:val="105"/>
        </w:rPr>
        <w:t xml:space="preserve"> </w:t>
      </w:r>
      <w:r>
        <w:rPr>
          <w:color w:val="2B2A29"/>
          <w:w w:val="105"/>
        </w:rPr>
        <w:t>not</w:t>
      </w:r>
      <w:r>
        <w:rPr>
          <w:color w:val="2B2A29"/>
          <w:spacing w:val="-8"/>
          <w:w w:val="105"/>
        </w:rPr>
        <w:t xml:space="preserve"> </w:t>
      </w:r>
      <w:r>
        <w:rPr>
          <w:color w:val="2B2A29"/>
          <w:w w:val="105"/>
        </w:rPr>
        <w:t>give</w:t>
      </w:r>
      <w:r>
        <w:rPr>
          <w:color w:val="2B2A29"/>
          <w:spacing w:val="-9"/>
          <w:w w:val="105"/>
        </w:rPr>
        <w:t xml:space="preserve"> </w:t>
      </w:r>
      <w:r>
        <w:rPr>
          <w:color w:val="2B2A29"/>
          <w:w w:val="105"/>
        </w:rPr>
        <w:t>any</w:t>
      </w:r>
      <w:r>
        <w:rPr>
          <w:color w:val="2B2A29"/>
          <w:spacing w:val="-8"/>
          <w:w w:val="105"/>
        </w:rPr>
        <w:t xml:space="preserve"> </w:t>
      </w:r>
      <w:r>
        <w:rPr>
          <w:color w:val="2B2A29"/>
          <w:w w:val="105"/>
        </w:rPr>
        <w:t>conditions</w:t>
      </w:r>
      <w:r>
        <w:rPr>
          <w:color w:val="2B2A29"/>
          <w:spacing w:val="-9"/>
          <w:w w:val="105"/>
        </w:rPr>
        <w:t xml:space="preserve"> </w:t>
      </w:r>
      <w:r>
        <w:rPr>
          <w:color w:val="2B2A29"/>
          <w:w w:val="105"/>
        </w:rPr>
        <w:t>with</w:t>
      </w:r>
      <w:r>
        <w:rPr>
          <w:color w:val="2B2A29"/>
          <w:spacing w:val="-8"/>
          <w:w w:val="105"/>
        </w:rPr>
        <w:t xml:space="preserve"> </w:t>
      </w:r>
      <w:r>
        <w:rPr>
          <w:color w:val="2B2A29"/>
          <w:w w:val="105"/>
        </w:rPr>
        <w:t>it,</w:t>
      </w:r>
      <w:r>
        <w:rPr>
          <w:color w:val="2B2A29"/>
          <w:spacing w:val="-9"/>
          <w:w w:val="105"/>
        </w:rPr>
        <w:t xml:space="preserve"> </w:t>
      </w:r>
      <w:r>
        <w:rPr>
          <w:color w:val="2B2A29"/>
          <w:w w:val="105"/>
        </w:rPr>
        <w:t>the</w:t>
      </w:r>
      <w:r>
        <w:rPr>
          <w:color w:val="2B2A29"/>
          <w:spacing w:val="-8"/>
          <w:w w:val="105"/>
        </w:rPr>
        <w:t xml:space="preserve"> </w:t>
      </w:r>
      <w:r>
        <w:rPr>
          <w:rFonts w:ascii="宋体"/>
          <w:color w:val="2B2A29"/>
          <w:w w:val="105"/>
        </w:rPr>
        <w:t>DELETE</w:t>
      </w:r>
      <w:r>
        <w:rPr>
          <w:color w:val="2B2A29"/>
          <w:w w:val="105"/>
        </w:rPr>
        <w:t xml:space="preserve"> statement</w:t>
      </w:r>
      <w:r>
        <w:rPr>
          <w:color w:val="2B2A29"/>
          <w:spacing w:val="-4"/>
          <w:w w:val="105"/>
        </w:rPr>
        <w:t xml:space="preserve"> </w:t>
      </w:r>
      <w:r>
        <w:rPr>
          <w:color w:val="2B2A29"/>
          <w:w w:val="105"/>
        </w:rPr>
        <w:t>will</w:t>
      </w:r>
      <w:r>
        <w:rPr>
          <w:color w:val="2B2A29"/>
          <w:spacing w:val="-3"/>
          <w:w w:val="105"/>
        </w:rPr>
        <w:t xml:space="preserve"> </w:t>
      </w:r>
      <w:r>
        <w:rPr>
          <w:color w:val="2B2A29"/>
          <w:w w:val="105"/>
        </w:rPr>
        <w:t>remove</w:t>
      </w:r>
      <w:r>
        <w:rPr>
          <w:color w:val="2B2A29"/>
          <w:spacing w:val="-3"/>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records</w:t>
      </w:r>
      <w:r>
        <w:rPr>
          <w:color w:val="2B2A29"/>
          <w:spacing w:val="-3"/>
          <w:w w:val="105"/>
        </w:rPr>
        <w:t xml:space="preserve"> </w:t>
      </w:r>
      <w:r>
        <w:rPr>
          <w:color w:val="2B2A29"/>
          <w:w w:val="105"/>
        </w:rPr>
        <w:t>from</w:t>
      </w:r>
      <w:r>
        <w:rPr>
          <w:color w:val="2B2A29"/>
          <w:spacing w:val="-3"/>
          <w:w w:val="105"/>
        </w:rPr>
        <w:t xml:space="preserve"> </w:t>
      </w:r>
      <w:r>
        <w:rPr>
          <w:color w:val="2B2A29"/>
          <w:w w:val="105"/>
        </w:rPr>
        <w:t>the</w:t>
      </w:r>
      <w:r>
        <w:rPr>
          <w:color w:val="2B2A29"/>
          <w:spacing w:val="-3"/>
          <w:w w:val="105"/>
        </w:rPr>
        <w:t xml:space="preserve"> </w:t>
      </w:r>
      <w:r>
        <w:rPr>
          <w:color w:val="2B2A29"/>
          <w:w w:val="105"/>
        </w:rPr>
        <w:t>given</w:t>
      </w:r>
      <w:r>
        <w:rPr>
          <w:color w:val="2B2A29"/>
          <w:spacing w:val="-3"/>
          <w:w w:val="105"/>
        </w:rPr>
        <w:t xml:space="preserve"> </w:t>
      </w:r>
      <w:r>
        <w:rPr>
          <w:color w:val="2B2A29"/>
          <w:w w:val="105"/>
        </w:rPr>
        <w:t>table.</w:t>
      </w:r>
    </w:p>
    <w:p>
      <w:pPr>
        <w:pStyle w:val="11"/>
        <w:spacing w:before="198"/>
        <w:ind w:left="519"/>
        <w:rPr>
          <w:rFonts w:ascii="宋体"/>
        </w:rPr>
      </w:pPr>
      <w:r>
        <w:rPr>
          <w:rFonts w:ascii="宋体"/>
          <w:color w:val="2B2A29"/>
          <w:w w:val="105"/>
        </w:rPr>
        <w:t>WHERE</w:t>
      </w:r>
      <w:r>
        <w:rPr>
          <w:color w:val="2B2A29"/>
          <w:w w:val="105"/>
        </w:rPr>
        <w:t>子句是可选的，如果我们不给它任何条件，</w:t>
      </w:r>
      <w:r>
        <w:rPr>
          <w:rFonts w:ascii="宋体"/>
          <w:color w:val="2B2A29"/>
          <w:w w:val="105"/>
        </w:rPr>
        <w:t>DELETE</w:t>
      </w:r>
      <w:r>
        <w:rPr>
          <w:color w:val="2B2A29"/>
          <w:w w:val="105"/>
        </w:rPr>
        <w:t>语句将从给定表中删除所有记录。</w:t>
      </w:r>
    </w:p>
    <w:p>
      <w:r>
        <w:rPr>
          <w:color w:val="2B2A29"/>
          <w:w w:val="105"/>
        </w:rPr>
        <w:t>In</w:t>
      </w:r>
      <w:r>
        <w:rPr>
          <w:color w:val="2B2A29"/>
          <w:spacing w:val="-4"/>
          <w:w w:val="105"/>
        </w:rPr>
        <w:t xml:space="preserve"> </w:t>
      </w:r>
      <w:r>
        <w:rPr>
          <w:color w:val="2B2A29"/>
          <w:w w:val="105"/>
        </w:rPr>
        <w:t>the</w:t>
      </w:r>
      <w:r>
        <w:rPr>
          <w:color w:val="2B2A29"/>
          <w:spacing w:val="-3"/>
          <w:w w:val="105"/>
        </w:rPr>
        <w:t xml:space="preserve"> </w:t>
      </w:r>
      <w:r>
        <w:rPr>
          <w:color w:val="2B2A29"/>
          <w:w w:val="105"/>
        </w:rPr>
        <w:t>following</w:t>
      </w:r>
      <w:r>
        <w:rPr>
          <w:color w:val="2B2A29"/>
          <w:spacing w:val="-4"/>
          <w:w w:val="105"/>
        </w:rPr>
        <w:t xml:space="preserve"> </w:t>
      </w:r>
      <w:r>
        <w:rPr>
          <w:color w:val="2B2A29"/>
          <w:w w:val="105"/>
        </w:rPr>
        <w:t>example,</w:t>
      </w:r>
      <w:r>
        <w:rPr>
          <w:color w:val="2B2A29"/>
          <w:spacing w:val="-3"/>
          <w:w w:val="105"/>
        </w:rPr>
        <w:t xml:space="preserve"> </w:t>
      </w:r>
      <w:r>
        <w:rPr>
          <w:color w:val="2B2A29"/>
          <w:w w:val="105"/>
        </w:rPr>
        <w:t>a</w:t>
      </w:r>
      <w:r>
        <w:rPr>
          <w:color w:val="2B2A29"/>
          <w:spacing w:val="-3"/>
          <w:w w:val="105"/>
        </w:rPr>
        <w:t xml:space="preserve"> </w:t>
      </w:r>
      <w:r>
        <w:rPr>
          <w:rFonts w:ascii="宋体"/>
          <w:color w:val="2B2A29"/>
          <w:w w:val="105"/>
        </w:rPr>
        <w:t>DELETE</w:t>
      </w:r>
      <w:r>
        <w:rPr>
          <w:rFonts w:ascii="宋体"/>
          <w:color w:val="2B2A29"/>
          <w:spacing w:val="-62"/>
          <w:w w:val="105"/>
        </w:rPr>
        <w:t xml:space="preserve"> </w:t>
      </w:r>
      <w:r>
        <w:rPr>
          <w:color w:val="2B2A29"/>
          <w:w w:val="105"/>
        </w:rPr>
        <w:t>statement</w:t>
      </w:r>
      <w:r>
        <w:rPr>
          <w:color w:val="2B2A29"/>
          <w:spacing w:val="-3"/>
          <w:w w:val="105"/>
        </w:rPr>
        <w:t xml:space="preserve"> </w:t>
      </w:r>
      <w:r>
        <w:rPr>
          <w:color w:val="2B2A29"/>
          <w:w w:val="105"/>
        </w:rPr>
        <w:t>is</w:t>
      </w:r>
      <w:r>
        <w:rPr>
          <w:color w:val="2B2A29"/>
          <w:spacing w:val="-3"/>
          <w:w w:val="105"/>
        </w:rPr>
        <w:t xml:space="preserve"> </w:t>
      </w:r>
      <w:r>
        <w:rPr>
          <w:color w:val="2B2A29"/>
          <w:w w:val="105"/>
        </w:rPr>
        <w:t>used</w:t>
      </w:r>
      <w:r>
        <w:rPr>
          <w:color w:val="2B2A29"/>
          <w:spacing w:val="-4"/>
          <w:w w:val="105"/>
        </w:rPr>
        <w:t xml:space="preserve"> </w:t>
      </w:r>
      <w:r>
        <w:rPr>
          <w:color w:val="2B2A29"/>
          <w:w w:val="105"/>
        </w:rPr>
        <w:t>to</w:t>
      </w:r>
      <w:r>
        <w:rPr>
          <w:color w:val="2B2A29"/>
          <w:spacing w:val="-3"/>
          <w:w w:val="105"/>
        </w:rPr>
        <w:t xml:space="preserve"> </w:t>
      </w:r>
      <w:r>
        <w:rPr>
          <w:color w:val="2B2A29"/>
          <w:w w:val="105"/>
        </w:rPr>
        <w:t>remove</w:t>
      </w:r>
      <w:r>
        <w:rPr>
          <w:color w:val="2B2A29"/>
          <w:spacing w:val="-4"/>
          <w:w w:val="105"/>
        </w:rPr>
        <w:t xml:space="preserve"> </w:t>
      </w:r>
      <w:r>
        <w:rPr>
          <w:color w:val="2B2A29"/>
          <w:w w:val="105"/>
        </w:rPr>
        <w:t>all</w:t>
      </w:r>
      <w:r>
        <w:rPr>
          <w:color w:val="2B2A29"/>
          <w:spacing w:val="-3"/>
          <w:w w:val="105"/>
        </w:rPr>
        <w:t xml:space="preserve"> </w:t>
      </w:r>
      <w:r>
        <w:rPr>
          <w:color w:val="2B2A29"/>
          <w:w w:val="105"/>
        </w:rPr>
        <w:t>the</w:t>
      </w:r>
      <w:r>
        <w:rPr>
          <w:color w:val="2B2A29"/>
          <w:spacing w:val="-3"/>
          <w:w w:val="105"/>
        </w:rPr>
        <w:t xml:space="preserve"> </w:t>
      </w:r>
      <w:r>
        <w:rPr>
          <w:color w:val="2B2A29"/>
          <w:w w:val="105"/>
        </w:rPr>
        <w:t>records</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55"/>
          <w:w w:val="105"/>
        </w:rPr>
        <w:t xml:space="preserve"> </w:t>
      </w:r>
      <w:r>
        <w:rPr>
          <w:color w:val="2B2A29"/>
          <w:w w:val="105"/>
        </w:rPr>
        <w:t>Employees</w:t>
      </w:r>
      <w:r>
        <w:rPr>
          <w:color w:val="2B2A29"/>
          <w:spacing w:val="-12"/>
          <w:w w:val="105"/>
        </w:rPr>
        <w:t xml:space="preserve"> </w:t>
      </w:r>
      <w:r>
        <w:rPr>
          <w:color w:val="2B2A29"/>
          <w:w w:val="105"/>
        </w:rPr>
        <w:t>table,</w:t>
      </w:r>
      <w:r>
        <w:rPr>
          <w:color w:val="2B2A29"/>
          <w:spacing w:val="-11"/>
          <w:w w:val="105"/>
        </w:rPr>
        <w:t xml:space="preserve"> </w:t>
      </w:r>
      <w:r>
        <w:rPr>
          <w:color w:val="2B2A29"/>
          <w:w w:val="105"/>
        </w:rPr>
        <w:t>which</w:t>
      </w:r>
      <w:r>
        <w:rPr>
          <w:color w:val="2B2A29"/>
          <w:spacing w:val="-12"/>
          <w:w w:val="105"/>
        </w:rPr>
        <w:t xml:space="preserve"> </w:t>
      </w:r>
      <w:r>
        <w:rPr>
          <w:color w:val="2B2A29"/>
          <w:w w:val="105"/>
        </w:rPr>
        <w:t>does</w:t>
      </w:r>
      <w:r>
        <w:rPr>
          <w:color w:val="2B2A29"/>
          <w:spacing w:val="-11"/>
          <w:w w:val="105"/>
        </w:rPr>
        <w:t xml:space="preserve"> </w:t>
      </w:r>
      <w:r>
        <w:rPr>
          <w:color w:val="2B2A29"/>
          <w:w w:val="105"/>
        </w:rPr>
        <w:t>not</w:t>
      </w:r>
      <w:r>
        <w:rPr>
          <w:color w:val="2B2A29"/>
          <w:spacing w:val="-11"/>
          <w:w w:val="105"/>
        </w:rPr>
        <w:t xml:space="preserve"> </w:t>
      </w:r>
      <w:r>
        <w:rPr>
          <w:color w:val="2B2A29"/>
          <w:w w:val="105"/>
        </w:rPr>
        <w:t>have</w:t>
      </w:r>
      <w:r>
        <w:rPr>
          <w:color w:val="2B2A29"/>
          <w:spacing w:val="-12"/>
          <w:w w:val="105"/>
        </w:rPr>
        <w:t xml:space="preserve"> </w:t>
      </w:r>
      <w:r>
        <w:rPr>
          <w:color w:val="2B2A29"/>
          <w:w w:val="105"/>
        </w:rPr>
        <w:t>a</w:t>
      </w:r>
      <w:r>
        <w:rPr>
          <w:color w:val="2B2A29"/>
          <w:spacing w:val="-11"/>
          <w:w w:val="105"/>
        </w:rPr>
        <w:t xml:space="preserve"> </w:t>
      </w:r>
      <w:r>
        <w:rPr>
          <w:color w:val="2B2A29"/>
          <w:w w:val="105"/>
        </w:rPr>
        <w:t>Telephone</w:t>
      </w:r>
      <w:r>
        <w:rPr>
          <w:color w:val="2B2A29"/>
          <w:spacing w:val="-12"/>
          <w:w w:val="105"/>
        </w:rPr>
        <w:t xml:space="preserve"> </w:t>
      </w:r>
      <w:r>
        <w:rPr>
          <w:color w:val="2B2A29"/>
          <w:w w:val="105"/>
        </w:rPr>
        <w:t>value</w:t>
      </w:r>
      <w:r>
        <w:rPr>
          <w:color w:val="2B2A29"/>
          <w:spacing w:val="-11"/>
          <w:w w:val="105"/>
        </w:rPr>
        <w:t xml:space="preserve"> </w:t>
      </w:r>
      <w:r>
        <w:rPr>
          <w:color w:val="2B2A29"/>
          <w:w w:val="105"/>
        </w:rPr>
        <w:t>set,</w:t>
      </w:r>
      <w:r>
        <w:rPr>
          <w:color w:val="2B2A29"/>
          <w:spacing w:val="-11"/>
          <w:w w:val="105"/>
        </w:rPr>
        <w:t xml:space="preserve"> </w:t>
      </w:r>
      <w:r>
        <w:rPr>
          <w:color w:val="2B2A29"/>
          <w:w w:val="105"/>
        </w:rPr>
        <w:t>i.e.,</w:t>
      </w:r>
      <w:r>
        <w:rPr>
          <w:color w:val="2B2A29"/>
          <w:spacing w:val="-12"/>
          <w:w w:val="105"/>
        </w:rPr>
        <w:t xml:space="preserve"> </w:t>
      </w:r>
      <w:r>
        <w:rPr>
          <w:rFonts w:ascii="宋体"/>
          <w:color w:val="2B2A29"/>
          <w:w w:val="105"/>
        </w:rPr>
        <w:t>NULL</w:t>
      </w:r>
      <w:r>
        <w:rPr>
          <w:color w:val="2B2A29"/>
          <w:w w:val="105"/>
        </w:rPr>
        <w:t>.</w:t>
      </w:r>
    </w:p>
    <w:p>
      <w:pPr>
        <w:pStyle w:val="11"/>
        <w:spacing w:before="53" w:line="273" w:lineRule="auto"/>
        <w:ind w:left="160" w:firstLine="359"/>
      </w:pPr>
      <w:r>
        <w:rPr>
          <w:color w:val="2B2A29"/>
          <w:w w:val="105"/>
        </w:rPr>
        <w:t>在以下示例中，</w:t>
      </w:r>
      <w:r>
        <w:rPr>
          <w:rFonts w:ascii="宋体"/>
          <w:color w:val="2B2A29"/>
          <w:w w:val="105"/>
        </w:rPr>
        <w:t>DELETE</w:t>
      </w:r>
      <w:r>
        <w:rPr>
          <w:color w:val="2B2A29"/>
          <w:w w:val="105"/>
        </w:rPr>
        <w:t>语句用于删除Employees表中</w:t>
      </w:r>
      <w:r>
        <w:rPr>
          <w:color w:val="2B2A29"/>
          <w:spacing w:val="-3"/>
          <w:w w:val="105"/>
        </w:rPr>
        <w:t>的</w:t>
      </w:r>
      <w:r>
        <w:rPr>
          <w:color w:val="2B2A29"/>
          <w:w w:val="105"/>
        </w:rPr>
        <w:t>所有记录，该表未设置Telephone值，即</w:t>
      </w:r>
      <w:r>
        <w:rPr>
          <w:rFonts w:ascii="宋体"/>
          <w:color w:val="2B2A29"/>
          <w:w w:val="105"/>
        </w:rPr>
        <w:t>NULL</w:t>
      </w:r>
      <w:r>
        <w:rPr>
          <w:color w:val="2B2A29"/>
          <w:w w:val="105"/>
        </w:rPr>
        <w:t>。</w:t>
      </w:r>
    </w:p>
    <w:p>
      <w:r>
        <w:rPr>
          <w:rFonts w:ascii="宋体"/>
          <w:color w:val="2B2A29"/>
        </w:rPr>
        <w:t>DELETE FROM Employees WHERE Telephone IS NULL;</w:t>
      </w:r>
    </w:p>
    <w:p>
      <w:pPr>
        <w:pStyle w:val="11"/>
        <w:spacing w:before="157"/>
        <w:ind w:left="160"/>
        <w:rPr>
          <w:rFonts w:ascii="宋体"/>
        </w:rPr>
      </w:pPr>
      <w:r>
        <w:rPr>
          <w:rFonts w:ascii="宋体"/>
          <w:color w:val="2B2A29"/>
        </w:rPr>
        <w:t>从电话为空的员工中删除；</w:t>
      </w:r>
    </w:p>
    <w:p>
      <w:r>
        <w:rPr>
          <w:color w:val="2B2A29"/>
          <w:w w:val="105"/>
        </w:rPr>
        <w:t>After</w:t>
      </w:r>
      <w:r>
        <w:rPr>
          <w:color w:val="2B2A29"/>
          <w:spacing w:val="-3"/>
          <w:w w:val="105"/>
        </w:rPr>
        <w:t xml:space="preserve"> </w:t>
      </w:r>
      <w:r>
        <w:rPr>
          <w:color w:val="2B2A29"/>
          <w:w w:val="105"/>
        </w:rPr>
        <w:t>the</w:t>
      </w:r>
      <w:r>
        <w:rPr>
          <w:color w:val="2B2A29"/>
          <w:spacing w:val="-3"/>
          <w:w w:val="105"/>
        </w:rPr>
        <w:t xml:space="preserve"> </w:t>
      </w:r>
      <w:r>
        <w:rPr>
          <w:color w:val="2B2A29"/>
          <w:w w:val="105"/>
        </w:rPr>
        <w:t>previous</w:t>
      </w:r>
      <w:r>
        <w:rPr>
          <w:color w:val="2B2A29"/>
          <w:spacing w:val="-3"/>
          <w:w w:val="105"/>
        </w:rPr>
        <w:t xml:space="preserve"> </w:t>
      </w:r>
      <w:r>
        <w:rPr>
          <w:color w:val="2B2A29"/>
          <w:w w:val="105"/>
        </w:rPr>
        <w:t>statement</w:t>
      </w:r>
      <w:r>
        <w:rPr>
          <w:color w:val="2B2A29"/>
          <w:spacing w:val="-3"/>
          <w:w w:val="105"/>
        </w:rPr>
        <w:t xml:space="preserve"> </w:t>
      </w:r>
      <w:r>
        <w:rPr>
          <w:color w:val="2B2A29"/>
          <w:w w:val="105"/>
        </w:rPr>
        <w:t>is</w:t>
      </w:r>
      <w:r>
        <w:rPr>
          <w:color w:val="2B2A29"/>
          <w:spacing w:val="-3"/>
          <w:w w:val="105"/>
        </w:rPr>
        <w:t xml:space="preserve"> </w:t>
      </w:r>
      <w:r>
        <w:rPr>
          <w:color w:val="2B2A29"/>
          <w:w w:val="105"/>
        </w:rPr>
        <w:t>executed,</w:t>
      </w:r>
      <w:r>
        <w:rPr>
          <w:color w:val="2B2A29"/>
          <w:spacing w:val="-3"/>
          <w:w w:val="105"/>
        </w:rPr>
        <w:t xml:space="preserve"> </w:t>
      </w:r>
      <w:r>
        <w:rPr>
          <w:color w:val="2B2A29"/>
          <w:w w:val="105"/>
        </w:rPr>
        <w:t>the</w:t>
      </w:r>
      <w:r>
        <w:rPr>
          <w:color w:val="2B2A29"/>
          <w:spacing w:val="-3"/>
          <w:w w:val="105"/>
        </w:rPr>
        <w:t xml:space="preserve"> </w:t>
      </w:r>
      <w:r>
        <w:rPr>
          <w:color w:val="2B2A29"/>
          <w:w w:val="105"/>
        </w:rPr>
        <w:t>records</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3"/>
          <w:w w:val="105"/>
        </w:rPr>
        <w:t xml:space="preserve"> </w:t>
      </w:r>
      <w:r>
        <w:rPr>
          <w:color w:val="2B2A29"/>
          <w:w w:val="105"/>
        </w:rPr>
        <w:t>Employees</w:t>
      </w:r>
      <w:r>
        <w:rPr>
          <w:color w:val="2B2A29"/>
          <w:spacing w:val="-3"/>
          <w:w w:val="105"/>
        </w:rPr>
        <w:t xml:space="preserve"> </w:t>
      </w:r>
      <w:r>
        <w:rPr>
          <w:color w:val="2B2A29"/>
          <w:w w:val="105"/>
        </w:rPr>
        <w:t>table</w:t>
      </w:r>
      <w:r>
        <w:rPr>
          <w:color w:val="2B2A29"/>
          <w:spacing w:val="-3"/>
          <w:w w:val="105"/>
        </w:rPr>
        <w:t xml:space="preserve"> </w:t>
      </w:r>
      <w:r>
        <w:rPr>
          <w:color w:val="2B2A29"/>
          <w:w w:val="105"/>
        </w:rPr>
        <w:t>will</w:t>
      </w:r>
      <w:r>
        <w:rPr>
          <w:color w:val="2B2A29"/>
          <w:spacing w:val="-3"/>
          <w:w w:val="105"/>
        </w:rPr>
        <w:t xml:space="preserve"> </w:t>
      </w:r>
      <w:r>
        <w:rPr>
          <w:color w:val="2B2A29"/>
          <w:w w:val="105"/>
        </w:rPr>
        <w:t>look</w:t>
      </w:r>
      <w:r>
        <w:rPr>
          <w:color w:val="2B2A29"/>
          <w:spacing w:val="-55"/>
          <w:w w:val="105"/>
        </w:rPr>
        <w:t xml:space="preserve"> </w:t>
      </w:r>
      <w:r>
        <w:rPr>
          <w:color w:val="2B2A29"/>
          <w:w w:val="105"/>
        </w:rPr>
        <w:t>like</w:t>
      </w:r>
      <w:r>
        <w:rPr>
          <w:color w:val="2B2A29"/>
          <w:spacing w:val="-14"/>
          <w:w w:val="105"/>
        </w:rPr>
        <w:t xml:space="preserve"> </w:t>
      </w:r>
      <w:r>
        <w:rPr>
          <w:color w:val="2B2A29"/>
          <w:w w:val="105"/>
        </w:rPr>
        <w:t>Table</w:t>
      </w:r>
      <w:r>
        <w:rPr>
          <w:color w:val="2B2A29"/>
          <w:spacing w:val="-13"/>
          <w:w w:val="105"/>
        </w:rPr>
        <w:t xml:space="preserve"> </w:t>
      </w:r>
      <w:r>
        <w:rPr>
          <w:color w:val="0000FF"/>
          <w:w w:val="105"/>
        </w:rPr>
        <w:t>10-15</w:t>
      </w:r>
      <w:r>
        <w:rPr>
          <w:color w:val="2B2A29"/>
          <w:w w:val="105"/>
        </w:rPr>
        <w:t>.</w:t>
      </w:r>
    </w:p>
    <w:p>
      <w:pPr>
        <w:pStyle w:val="11"/>
        <w:spacing w:before="213" w:line="304" w:lineRule="auto"/>
        <w:ind w:left="160" w:right="510" w:firstLine="359"/>
      </w:pPr>
      <w:r>
        <w:rPr>
          <w:color w:val="2B2A29"/>
          <w:w w:val="105"/>
        </w:rPr>
        <w:t>执行上一</w:t>
      </w:r>
      <w:r>
        <w:rPr>
          <w:color w:val="2B2A29"/>
          <w:spacing w:val="-3"/>
          <w:w w:val="105"/>
        </w:rPr>
        <w:t>条</w:t>
      </w:r>
      <w:r>
        <w:rPr>
          <w:color w:val="2B2A29"/>
          <w:w w:val="105"/>
        </w:rPr>
        <w:t>语句后，Employees表中</w:t>
      </w:r>
      <w:r>
        <w:rPr>
          <w:color w:val="2B2A29"/>
          <w:spacing w:val="-2"/>
          <w:w w:val="105"/>
        </w:rPr>
        <w:t>的</w:t>
      </w:r>
      <w:r>
        <w:rPr>
          <w:color w:val="2B2A29"/>
          <w:w w:val="105"/>
        </w:rPr>
        <w:t>记录将类似</w:t>
      </w:r>
      <w:r>
        <w:rPr>
          <w:color w:val="2B2A29"/>
          <w:spacing w:val="-14"/>
          <w:w w:val="105"/>
        </w:rPr>
        <w:t>于</w:t>
      </w:r>
      <w:r>
        <w:rPr>
          <w:color w:val="2B2A29"/>
          <w:w w:val="105"/>
        </w:rPr>
        <w:t>表</w:t>
      </w:r>
      <w:r>
        <w:rPr>
          <w:color w:val="0000FF"/>
          <w:w w:val="105"/>
        </w:rPr>
        <w:t>10-15</w:t>
      </w:r>
      <w:r>
        <w:rPr>
          <w:color w:val="2B2A29"/>
          <w:w w:val="105"/>
        </w:rPr>
        <w:t>。</w:t>
      </w:r>
    </w:p>
    <w:p>
      <w:pPr>
        <w:pStyle w:val="11"/>
        <w:spacing w:before="3"/>
        <w:rPr>
          <w:sz w:val="25"/>
        </w:rPr>
      </w:pPr>
    </w:p>
    <w:p>
      <w:r>
        <w:rPr>
          <w:rFonts w:ascii="Cambria"/>
          <w:b/>
          <w:i/>
          <w:color w:val="2B2A29"/>
          <w:sz w:val="24"/>
        </w:rPr>
        <w:t>Table</w:t>
      </w:r>
      <w:r>
        <w:rPr>
          <w:rFonts w:ascii="Cambria"/>
          <w:b/>
          <w:i/>
          <w:color w:val="2B2A29"/>
          <w:spacing w:val="-4"/>
          <w:sz w:val="24"/>
        </w:rPr>
        <w:t xml:space="preserve"> </w:t>
      </w:r>
      <w:r>
        <w:rPr>
          <w:rFonts w:ascii="Cambria"/>
          <w:b/>
          <w:i/>
          <w:color w:val="2B2A29"/>
          <w:sz w:val="24"/>
        </w:rPr>
        <w:t>10-15.</w:t>
      </w:r>
      <w:r>
        <w:rPr>
          <w:rFonts w:ascii="Cambria"/>
          <w:b/>
          <w:i/>
          <w:color w:val="2B2A29"/>
          <w:spacing w:val="22"/>
          <w:sz w:val="24"/>
        </w:rPr>
        <w:t xml:space="preserve"> </w:t>
      </w:r>
      <w:r>
        <w:rPr>
          <w:i/>
          <w:color w:val="2B2A29"/>
          <w:sz w:val="24"/>
        </w:rPr>
        <w:t>Table</w:t>
      </w:r>
      <w:r>
        <w:rPr>
          <w:i/>
          <w:color w:val="2B2A29"/>
          <w:spacing w:val="-7"/>
          <w:sz w:val="24"/>
        </w:rPr>
        <w:t xml:space="preserve"> </w:t>
      </w:r>
      <w:r>
        <w:rPr>
          <w:i/>
          <w:color w:val="2B2A29"/>
          <w:sz w:val="24"/>
        </w:rPr>
        <w:t>Employees</w:t>
      </w:r>
      <w:r>
        <w:rPr>
          <w:i/>
          <w:color w:val="2B2A29"/>
          <w:spacing w:val="-7"/>
          <w:sz w:val="24"/>
        </w:rPr>
        <w:t xml:space="preserve"> </w:t>
      </w:r>
      <w:r>
        <w:rPr>
          <w:i/>
          <w:color w:val="2B2A29"/>
          <w:sz w:val="24"/>
        </w:rPr>
        <w:t>After</w:t>
      </w:r>
      <w:r>
        <w:rPr>
          <w:i/>
          <w:color w:val="2B2A29"/>
          <w:spacing w:val="-7"/>
          <w:sz w:val="24"/>
        </w:rPr>
        <w:t xml:space="preserve"> </w:t>
      </w:r>
      <w:r>
        <w:rPr>
          <w:i/>
          <w:color w:val="2B2A29"/>
          <w:sz w:val="24"/>
        </w:rPr>
        <w:t>an</w:t>
      </w:r>
      <w:r>
        <w:rPr>
          <w:i/>
          <w:color w:val="2B2A29"/>
          <w:spacing w:val="-7"/>
          <w:sz w:val="24"/>
        </w:rPr>
        <w:t xml:space="preserve"> </w:t>
      </w:r>
      <w:r>
        <w:rPr>
          <w:i/>
          <w:color w:val="2B2A29"/>
          <w:sz w:val="24"/>
        </w:rPr>
        <w:t>SQL</w:t>
      </w:r>
      <w:r>
        <w:rPr>
          <w:i/>
          <w:color w:val="2B2A29"/>
          <w:spacing w:val="-7"/>
          <w:sz w:val="24"/>
        </w:rPr>
        <w:t xml:space="preserve"> </w:t>
      </w:r>
      <w:r>
        <w:rPr>
          <w:i/>
          <w:color w:val="2B2A29"/>
          <w:sz w:val="24"/>
        </w:rPr>
        <w:t>DELETE</w:t>
      </w:r>
      <w:r>
        <w:rPr>
          <w:i/>
          <w:color w:val="2B2A29"/>
          <w:spacing w:val="-7"/>
          <w:sz w:val="24"/>
        </w:rPr>
        <w:t xml:space="preserve"> </w:t>
      </w:r>
      <w:r>
        <w:rPr>
          <w:i/>
          <w:color w:val="2B2A29"/>
          <w:sz w:val="24"/>
        </w:rPr>
        <w:t>Operation</w:t>
      </w:r>
    </w:p>
    <w:p>
      <w:pPr>
        <w:spacing w:before="0"/>
        <w:ind w:left="160" w:right="0" w:firstLine="0"/>
        <w:jc w:val="left"/>
        <w:rPr>
          <w:i/>
          <w:sz w:val="24"/>
        </w:rPr>
      </w:pPr>
      <w:r>
        <w:rPr>
          <w:rFonts w:ascii="Cambria"/>
          <w:b/>
          <w:i/>
          <w:color w:val="2B2A29"/>
          <w:sz w:val="24"/>
        </w:rPr>
        <w:t>表10-15。</w:t>
      </w:r>
      <w:r>
        <w:rPr>
          <w:i/>
          <w:color w:val="2B2A29"/>
          <w:sz w:val="24"/>
        </w:rPr>
        <w:t>表SQL</w:t>
      </w:r>
      <w:r>
        <w:t xml:space="preserve"> </w:t>
      </w:r>
      <w:r>
        <w:rPr>
          <w:i/>
          <w:color w:val="2B2A29"/>
          <w:sz w:val="24"/>
        </w:rPr>
        <w:t>DELETE操作后</w:t>
      </w:r>
      <w:r>
        <w:rPr>
          <w:i/>
          <w:color w:val="2B2A29"/>
          <w:spacing w:val="-7"/>
          <w:sz w:val="24"/>
        </w:rPr>
        <w:t>的</w:t>
      </w:r>
      <w:r>
        <w:rPr>
          <w:i/>
          <w:color w:val="2B2A29"/>
          <w:sz w:val="24"/>
        </w:rPr>
        <w:t>员工</w:t>
      </w:r>
    </w:p>
    <w:p>
      <w:pPr>
        <w:pStyle w:val="11"/>
        <w:spacing w:before="10"/>
        <w:rPr>
          <w:i/>
          <w:sz w:val="8"/>
        </w:rPr>
      </w:pPr>
    </w:p>
    <w:tbl>
      <w:tblPr>
        <w:tblStyle w:val="13"/>
        <w:tblW w:w="0" w:type="auto"/>
        <w:tblInd w:w="1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90"/>
        <w:gridCol w:w="2157"/>
        <w:gridCol w:w="173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1590" w:type="dxa"/>
            <w:tcBorders>
              <w:top w:val="single" w:color="2B2A29" w:sz="4" w:space="0"/>
              <w:bottom w:val="single" w:color="2B2A29" w:sz="4" w:space="0"/>
            </w:tcBorders>
          </w:tcPr>
          <w:p>
            <w:r>
              <w:rPr>
                <w:rFonts w:ascii="Arial"/>
                <w:b/>
                <w:color w:val="2B2A29"/>
                <w:w w:val="90"/>
                <w:sz w:val="22"/>
              </w:rPr>
              <w:t>EmployeeId</w:t>
            </w:r>
          </w:p>
          <w:p>
            <w:pPr>
              <w:pStyle w:val="17"/>
              <w:spacing w:before="112"/>
              <w:ind w:left="-1"/>
              <w:rPr>
                <w:rFonts w:ascii="Arial"/>
                <w:b/>
                <w:sz w:val="22"/>
              </w:rPr>
            </w:pPr>
            <w:r>
              <w:rPr>
                <w:rFonts w:ascii="Arial"/>
                <w:b/>
                <w:color w:val="2B2A29"/>
                <w:w w:val="90"/>
                <w:sz w:val="22"/>
              </w:rPr>
              <w:t>雇员ID</w:t>
            </w:r>
          </w:p>
        </w:tc>
        <w:tc>
          <w:tcPr>
            <w:tcW w:w="2157" w:type="dxa"/>
            <w:tcBorders>
              <w:top w:val="single" w:color="2B2A29" w:sz="4" w:space="0"/>
              <w:bottom w:val="single" w:color="2B2A29" w:sz="4" w:space="0"/>
            </w:tcBorders>
          </w:tcPr>
          <w:p>
            <w:r>
              <w:rPr>
                <w:rFonts w:ascii="Arial"/>
                <w:b/>
                <w:color w:val="2B2A29"/>
                <w:w w:val="95"/>
                <w:sz w:val="22"/>
              </w:rPr>
              <w:t>Name</w:t>
            </w:r>
          </w:p>
          <w:p>
            <w:pPr>
              <w:pStyle w:val="17"/>
              <w:spacing w:before="112"/>
              <w:ind w:left="582"/>
              <w:rPr>
                <w:rFonts w:ascii="Arial"/>
                <w:b/>
                <w:sz w:val="22"/>
              </w:rPr>
            </w:pPr>
            <w:r>
              <w:rPr>
                <w:rFonts w:ascii="Arial"/>
                <w:b/>
                <w:color w:val="2B2A29"/>
                <w:w w:val="95"/>
                <w:sz w:val="22"/>
              </w:rPr>
              <w:t>名称</w:t>
            </w:r>
          </w:p>
        </w:tc>
        <w:tc>
          <w:tcPr>
            <w:tcW w:w="1730" w:type="dxa"/>
            <w:tcBorders>
              <w:top w:val="single" w:color="2B2A29" w:sz="4" w:space="0"/>
              <w:bottom w:val="single" w:color="2B2A29" w:sz="4" w:space="0"/>
            </w:tcBorders>
          </w:tcPr>
          <w:p>
            <w:r>
              <w:rPr>
                <w:rFonts w:ascii="Arial"/>
                <w:b/>
                <w:color w:val="2B2A29"/>
                <w:w w:val="95"/>
                <w:sz w:val="22"/>
              </w:rPr>
              <w:t>DeptId</w:t>
            </w:r>
          </w:p>
          <w:p>
            <w:pPr>
              <w:pStyle w:val="17"/>
              <w:spacing w:before="112"/>
              <w:ind w:left="580"/>
              <w:rPr>
                <w:rFonts w:ascii="Arial"/>
                <w:b/>
                <w:sz w:val="22"/>
              </w:rPr>
            </w:pPr>
            <w:r>
              <w:rPr>
                <w:rFonts w:ascii="Arial"/>
                <w:b/>
                <w:color w:val="2B2A29"/>
                <w:w w:val="95"/>
                <w:sz w:val="22"/>
              </w:rPr>
              <w:t>部门ID</w:t>
            </w:r>
          </w:p>
        </w:tc>
        <w:tc>
          <w:tcPr>
            <w:tcW w:w="2800" w:type="dxa"/>
            <w:tcBorders>
              <w:top w:val="single" w:color="2B2A29" w:sz="4" w:space="0"/>
              <w:bottom w:val="single" w:color="2B2A29" w:sz="4" w:space="0"/>
            </w:tcBorders>
          </w:tcPr>
          <w:p>
            <w:r>
              <w:rPr>
                <w:rFonts w:ascii="Arial"/>
                <w:b/>
                <w:color w:val="2B2A29"/>
                <w:w w:val="90"/>
                <w:sz w:val="22"/>
              </w:rPr>
              <w:t>Telephone</w:t>
            </w:r>
          </w:p>
          <w:p>
            <w:pPr>
              <w:pStyle w:val="17"/>
              <w:spacing w:before="112"/>
              <w:ind w:left="583"/>
              <w:rPr>
                <w:rFonts w:ascii="Arial"/>
                <w:b/>
                <w:sz w:val="22"/>
              </w:rPr>
            </w:pPr>
            <w:r>
              <w:rPr>
                <w:rFonts w:ascii="Arial"/>
                <w:b/>
                <w:color w:val="2B2A29"/>
                <w:w w:val="90"/>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1590" w:type="dxa"/>
            <w:tcBorders>
              <w:top w:val="single" w:color="2B2A29" w:sz="4" w:space="0"/>
            </w:tcBorders>
          </w:tcPr>
          <w:p>
            <w:r>
              <w:rPr>
                <w:rFonts w:ascii="Arial"/>
                <w:color w:val="2B2A29"/>
                <w:w w:val="86"/>
                <w:sz w:val="22"/>
              </w:rPr>
              <w:t>1</w:t>
            </w:r>
          </w:p>
          <w:p>
            <w:pPr>
              <w:pStyle w:val="17"/>
              <w:spacing w:before="103"/>
              <w:ind w:left="-1"/>
              <w:rPr>
                <w:rFonts w:ascii="Arial"/>
                <w:sz w:val="22"/>
              </w:rPr>
            </w:pPr>
            <w:r>
              <w:rPr>
                <w:rFonts w:ascii="Arial"/>
                <w:color w:val="2B2A29"/>
                <w:w w:val="86"/>
                <w:sz w:val="22"/>
              </w:rPr>
              <w:t>1.</w:t>
            </w:r>
          </w:p>
        </w:tc>
        <w:tc>
          <w:tcPr>
            <w:tcW w:w="2157" w:type="dxa"/>
            <w:tcBorders>
              <w:top w:val="single" w:color="2B2A29" w:sz="4" w:space="0"/>
            </w:tcBorders>
          </w:tcPr>
          <w:p>
            <w:r>
              <w:rPr>
                <w:rFonts w:ascii="Arial"/>
                <w:color w:val="2B2A29"/>
                <w:w w:val="85"/>
                <w:sz w:val="22"/>
              </w:rPr>
              <w:t>Will</w:t>
            </w:r>
            <w:r>
              <w:rPr>
                <w:rFonts w:ascii="Arial"/>
                <w:color w:val="2B2A29"/>
                <w:spacing w:val="-6"/>
                <w:w w:val="85"/>
                <w:sz w:val="22"/>
              </w:rPr>
              <w:t xml:space="preserve"> </w:t>
            </w:r>
            <w:r>
              <w:rPr>
                <w:rFonts w:ascii="Arial"/>
                <w:color w:val="2B2A29"/>
                <w:w w:val="85"/>
                <w:sz w:val="22"/>
              </w:rPr>
              <w:t>Smith</w:t>
            </w:r>
          </w:p>
          <w:p>
            <w:pPr>
              <w:pStyle w:val="17"/>
              <w:spacing w:before="103"/>
              <w:ind w:left="581"/>
              <w:rPr>
                <w:rFonts w:ascii="Arial"/>
                <w:sz w:val="22"/>
              </w:rPr>
            </w:pPr>
            <w:r>
              <w:rPr>
                <w:rFonts w:ascii="Arial"/>
                <w:color w:val="2B2A29"/>
                <w:w w:val="85"/>
                <w:sz w:val="22"/>
              </w:rPr>
              <w:t>威尔</w:t>
            </w:r>
            <w:r>
              <w:rPr>
                <w:rFonts w:ascii="Arial"/>
                <w:color w:val="2B2A29"/>
                <w:spacing w:val="-6"/>
                <w:w w:val="85"/>
                <w:sz w:val="22"/>
              </w:rPr>
              <w:t>·</w:t>
            </w:r>
            <w:r>
              <w:rPr>
                <w:rFonts w:ascii="Arial"/>
                <w:color w:val="2B2A29"/>
                <w:w w:val="85"/>
                <w:sz w:val="22"/>
              </w:rPr>
              <w:t>史密斯</w:t>
            </w:r>
          </w:p>
        </w:tc>
        <w:tc>
          <w:tcPr>
            <w:tcW w:w="1730" w:type="dxa"/>
            <w:tcBorders>
              <w:top w:val="single" w:color="2B2A29" w:sz="4" w:space="0"/>
            </w:tcBorders>
          </w:tcPr>
          <w:p>
            <w:r>
              <w:rPr>
                <w:rFonts w:ascii="Arial"/>
                <w:color w:val="2B2A29"/>
                <w:w w:val="86"/>
                <w:sz w:val="22"/>
              </w:rPr>
              <w:t>1</w:t>
            </w:r>
          </w:p>
          <w:p>
            <w:pPr>
              <w:pStyle w:val="17"/>
              <w:spacing w:before="103"/>
              <w:ind w:left="580"/>
              <w:rPr>
                <w:rFonts w:ascii="Arial"/>
                <w:sz w:val="22"/>
              </w:rPr>
            </w:pPr>
            <w:r>
              <w:rPr>
                <w:rFonts w:ascii="Arial"/>
                <w:color w:val="2B2A29"/>
                <w:w w:val="86"/>
                <w:sz w:val="22"/>
              </w:rPr>
              <w:t>1.</w:t>
            </w:r>
          </w:p>
        </w:tc>
        <w:tc>
          <w:tcPr>
            <w:tcW w:w="2800" w:type="dxa"/>
            <w:tcBorders>
              <w:top w:val="single" w:color="2B2A29" w:sz="4" w:space="0"/>
            </w:tcBorders>
          </w:tcPr>
          <w:p>
            <w:r>
              <w:rPr>
                <w:rFonts w:ascii="Arial"/>
                <w:color w:val="2B2A29"/>
                <w:w w:val="95"/>
                <w:sz w:val="22"/>
              </w:rPr>
              <w:t>4081125918</w:t>
            </w:r>
          </w:p>
          <w:p>
            <w:pPr>
              <w:pStyle w:val="17"/>
              <w:spacing w:before="103"/>
              <w:ind w:left="583"/>
              <w:rPr>
                <w:rFonts w:ascii="Arial"/>
                <w:sz w:val="22"/>
              </w:rPr>
            </w:pPr>
            <w:r>
              <w:rPr>
                <w:rFonts w:ascii="Arial"/>
                <w:color w:val="2B2A29"/>
                <w:w w:val="95"/>
                <w:sz w:val="22"/>
              </w:rPr>
              <w:t>4081125918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9" w:hRule="atLeast"/>
        </w:trPr>
        <w:tc>
          <w:tcPr>
            <w:tcW w:w="1590" w:type="dxa"/>
            <w:tcBorders>
              <w:bottom w:val="single" w:color="2B2A29" w:sz="4" w:space="0"/>
            </w:tcBorders>
          </w:tcPr>
          <w:p>
            <w:r>
              <w:rPr>
                <w:rFonts w:ascii="Arial"/>
                <w:color w:val="2B2A29"/>
                <w:w w:val="86"/>
                <w:sz w:val="22"/>
              </w:rPr>
              <w:t>2</w:t>
            </w:r>
          </w:p>
          <w:p>
            <w:pPr>
              <w:pStyle w:val="17"/>
              <w:spacing w:before="73"/>
              <w:ind w:left="-1"/>
              <w:rPr>
                <w:rFonts w:ascii="Arial"/>
                <w:sz w:val="22"/>
              </w:rPr>
            </w:pPr>
            <w:r>
              <w:rPr>
                <w:rFonts w:ascii="Arial"/>
                <w:color w:val="2B2A29"/>
                <w:w w:val="86"/>
                <w:sz w:val="22"/>
              </w:rPr>
              <w:t>2.</w:t>
            </w:r>
          </w:p>
        </w:tc>
        <w:tc>
          <w:tcPr>
            <w:tcW w:w="2157" w:type="dxa"/>
            <w:tcBorders>
              <w:bottom w:val="single" w:color="2B2A29" w:sz="4" w:space="0"/>
            </w:tcBorders>
          </w:tcPr>
          <w:p>
            <w:r>
              <w:rPr>
                <w:rFonts w:ascii="Arial"/>
                <w:color w:val="2B2A29"/>
                <w:w w:val="80"/>
                <w:sz w:val="22"/>
              </w:rPr>
              <w:t>Peter</w:t>
            </w:r>
            <w:r>
              <w:rPr>
                <w:rFonts w:ascii="Arial"/>
                <w:color w:val="2B2A29"/>
                <w:spacing w:val="5"/>
                <w:w w:val="80"/>
                <w:sz w:val="22"/>
              </w:rPr>
              <w:t xml:space="preserve"> </w:t>
            </w:r>
            <w:r>
              <w:rPr>
                <w:rFonts w:ascii="Arial"/>
                <w:color w:val="2B2A29"/>
                <w:w w:val="80"/>
                <w:sz w:val="22"/>
              </w:rPr>
              <w:t>Parker</w:t>
            </w:r>
          </w:p>
          <w:p>
            <w:pPr>
              <w:pStyle w:val="17"/>
              <w:spacing w:before="73"/>
              <w:ind w:left="581"/>
              <w:rPr>
                <w:rFonts w:ascii="Arial"/>
                <w:sz w:val="22"/>
              </w:rPr>
            </w:pPr>
            <w:r>
              <w:rPr>
                <w:rFonts w:ascii="Arial"/>
                <w:color w:val="2B2A29"/>
                <w:w w:val="80"/>
                <w:sz w:val="22"/>
              </w:rPr>
              <w:t>伯驾</w:t>
            </w:r>
          </w:p>
        </w:tc>
        <w:tc>
          <w:tcPr>
            <w:tcW w:w="1730" w:type="dxa"/>
            <w:tcBorders>
              <w:bottom w:val="single" w:color="2B2A29" w:sz="4" w:space="0"/>
            </w:tcBorders>
          </w:tcPr>
          <w:p>
            <w:r>
              <w:rPr>
                <w:rFonts w:ascii="Arial"/>
                <w:color w:val="2B2A29"/>
                <w:w w:val="86"/>
                <w:sz w:val="22"/>
              </w:rPr>
              <w:t>2</w:t>
            </w:r>
          </w:p>
          <w:p>
            <w:pPr>
              <w:pStyle w:val="17"/>
              <w:spacing w:before="73"/>
              <w:ind w:left="580"/>
              <w:rPr>
                <w:rFonts w:ascii="Arial"/>
                <w:sz w:val="22"/>
              </w:rPr>
            </w:pPr>
            <w:r>
              <w:rPr>
                <w:rFonts w:ascii="Arial"/>
                <w:color w:val="2B2A29"/>
                <w:w w:val="86"/>
                <w:sz w:val="22"/>
              </w:rPr>
              <w:t>2.</w:t>
            </w:r>
          </w:p>
        </w:tc>
        <w:tc>
          <w:tcPr>
            <w:tcW w:w="2800" w:type="dxa"/>
            <w:tcBorders>
              <w:bottom w:val="single" w:color="2B2A29" w:sz="4" w:space="0"/>
            </w:tcBorders>
          </w:tcPr>
          <w:p>
            <w:r>
              <w:rPr>
                <w:rFonts w:ascii="Arial"/>
                <w:color w:val="2B2A29"/>
                <w:w w:val="95"/>
                <w:sz w:val="22"/>
              </w:rPr>
              <w:t>1771959901</w:t>
            </w:r>
          </w:p>
          <w:p>
            <w:pPr>
              <w:pStyle w:val="17"/>
              <w:spacing w:before="73"/>
              <w:ind w:left="583"/>
              <w:rPr>
                <w:rFonts w:ascii="Arial"/>
                <w:sz w:val="22"/>
              </w:rPr>
            </w:pPr>
            <w:r>
              <w:rPr>
                <w:rFonts w:ascii="Arial"/>
                <w:color w:val="2B2A29"/>
                <w:w w:val="95"/>
                <w:sz w:val="22"/>
              </w:rPr>
              <w:t>1771959901</w:t>
            </w:r>
          </w:p>
        </w:tc>
      </w:tr>
    </w:tbl>
    <w:p>
      <w:pPr>
        <w:pStyle w:val="11"/>
        <w:spacing w:before="1"/>
        <w:rPr>
          <w:i/>
          <w:sz w:val="34"/>
        </w:rPr>
      </w:pPr>
    </w:p>
    <w:p>
      <w:r>
        <w:rPr>
          <w:color w:val="2B2A29"/>
          <w:w w:val="80"/>
        </w:rPr>
        <w:t>Ballerina</w:t>
      </w:r>
      <w:r>
        <w:rPr>
          <w:color w:val="2B2A29"/>
          <w:spacing w:val="11"/>
          <w:w w:val="80"/>
        </w:rPr>
        <w:t xml:space="preserve"> </w:t>
      </w:r>
      <w:r>
        <w:rPr>
          <w:color w:val="2B2A29"/>
          <w:w w:val="80"/>
        </w:rPr>
        <w:t>SQL</w:t>
      </w:r>
      <w:r>
        <w:rPr>
          <w:color w:val="2B2A29"/>
          <w:spacing w:val="12"/>
          <w:w w:val="80"/>
        </w:rPr>
        <w:t xml:space="preserve"> </w:t>
      </w:r>
      <w:r>
        <w:rPr>
          <w:color w:val="2B2A29"/>
          <w:w w:val="80"/>
        </w:rPr>
        <w:t>API</w:t>
      </w:r>
    </w:p>
    <w:p>
      <w:pPr>
        <w:pStyle w:val="4"/>
        <w:spacing w:before="0"/>
        <w:ind w:left="159"/>
      </w:pPr>
      <w:r>
        <w:rPr>
          <w:color w:val="2B2A29"/>
          <w:w w:val="80"/>
        </w:rPr>
        <w:t>Ballerina</w:t>
      </w:r>
      <w:r>
        <w:t xml:space="preserve"> </w:t>
      </w:r>
      <w:r>
        <w:rPr>
          <w:color w:val="2B2A29"/>
          <w:w w:val="80"/>
        </w:rPr>
        <w:t>SQL</w:t>
      </w:r>
      <w:r>
        <w:t xml:space="preserve"> </w:t>
      </w:r>
      <w:r>
        <w:rPr>
          <w:color w:val="2B2A29"/>
          <w:w w:val="80"/>
        </w:rPr>
        <w:t>API</w:t>
      </w:r>
    </w:p>
    <w:p>
      <w:r>
        <w:rPr>
          <w:color w:val="2B2A29"/>
          <w:w w:val="105"/>
        </w:rPr>
        <w:t>We</w:t>
      </w:r>
      <w:r>
        <w:rPr>
          <w:color w:val="2B2A29"/>
          <w:spacing w:val="3"/>
          <w:w w:val="105"/>
        </w:rPr>
        <w:t xml:space="preserve"> </w:t>
      </w:r>
      <w:r>
        <w:rPr>
          <w:color w:val="2B2A29"/>
          <w:w w:val="105"/>
        </w:rPr>
        <w:t>have</w:t>
      </w:r>
      <w:r>
        <w:rPr>
          <w:color w:val="2B2A29"/>
          <w:spacing w:val="4"/>
          <w:w w:val="105"/>
        </w:rPr>
        <w:t xml:space="preserve"> </w:t>
      </w:r>
      <w:r>
        <w:rPr>
          <w:color w:val="2B2A29"/>
          <w:w w:val="105"/>
        </w:rPr>
        <w:t>learned</w:t>
      </w:r>
      <w:r>
        <w:rPr>
          <w:color w:val="2B2A29"/>
          <w:spacing w:val="4"/>
          <w:w w:val="105"/>
        </w:rPr>
        <w:t xml:space="preserve"> </w:t>
      </w:r>
      <w:r>
        <w:rPr>
          <w:color w:val="2B2A29"/>
          <w:w w:val="105"/>
        </w:rPr>
        <w:t>the</w:t>
      </w:r>
      <w:r>
        <w:rPr>
          <w:color w:val="2B2A29"/>
          <w:spacing w:val="4"/>
          <w:w w:val="105"/>
        </w:rPr>
        <w:t xml:space="preserve"> </w:t>
      </w:r>
      <w:r>
        <w:rPr>
          <w:color w:val="2B2A29"/>
          <w:w w:val="105"/>
        </w:rPr>
        <w:t>basics</w:t>
      </w:r>
      <w:r>
        <w:rPr>
          <w:color w:val="2B2A29"/>
          <w:spacing w:val="4"/>
          <w:w w:val="105"/>
        </w:rPr>
        <w:t xml:space="preserve"> </w:t>
      </w:r>
      <w:r>
        <w:rPr>
          <w:color w:val="2B2A29"/>
          <w:w w:val="105"/>
        </w:rPr>
        <w:t>of</w:t>
      </w:r>
      <w:r>
        <w:rPr>
          <w:color w:val="2B2A29"/>
          <w:spacing w:val="4"/>
          <w:w w:val="105"/>
        </w:rPr>
        <w:t xml:space="preserve"> </w:t>
      </w:r>
      <w:r>
        <w:rPr>
          <w:color w:val="2B2A29"/>
          <w:w w:val="105"/>
        </w:rPr>
        <w:t>relational</w:t>
      </w:r>
      <w:r>
        <w:rPr>
          <w:color w:val="2B2A29"/>
          <w:spacing w:val="4"/>
          <w:w w:val="105"/>
        </w:rPr>
        <w:t xml:space="preserve"> </w:t>
      </w:r>
      <w:r>
        <w:rPr>
          <w:color w:val="2B2A29"/>
          <w:w w:val="105"/>
        </w:rPr>
        <w:t>database</w:t>
      </w:r>
      <w:r>
        <w:rPr>
          <w:color w:val="2B2A29"/>
          <w:spacing w:val="4"/>
          <w:w w:val="105"/>
        </w:rPr>
        <w:t xml:space="preserve"> </w:t>
      </w:r>
      <w:r>
        <w:rPr>
          <w:color w:val="2B2A29"/>
          <w:w w:val="105"/>
        </w:rPr>
        <w:t>modeling</w:t>
      </w:r>
      <w:r>
        <w:rPr>
          <w:color w:val="2B2A29"/>
          <w:spacing w:val="4"/>
          <w:w w:val="105"/>
        </w:rPr>
        <w:t xml:space="preserve"> </w:t>
      </w:r>
      <w:r>
        <w:rPr>
          <w:color w:val="2B2A29"/>
          <w:w w:val="105"/>
        </w:rPr>
        <w:t>and</w:t>
      </w:r>
      <w:r>
        <w:rPr>
          <w:color w:val="2B2A29"/>
          <w:spacing w:val="4"/>
          <w:w w:val="105"/>
        </w:rPr>
        <w:t xml:space="preserve"> </w:t>
      </w:r>
      <w:r>
        <w:rPr>
          <w:color w:val="2B2A29"/>
          <w:w w:val="105"/>
        </w:rPr>
        <w:t>how</w:t>
      </w:r>
      <w:r>
        <w:rPr>
          <w:color w:val="2B2A29"/>
          <w:spacing w:val="4"/>
          <w:w w:val="105"/>
        </w:rPr>
        <w:t xml:space="preserve"> </w:t>
      </w:r>
      <w:r>
        <w:rPr>
          <w:color w:val="2B2A29"/>
          <w:w w:val="105"/>
        </w:rPr>
        <w:t>to</w:t>
      </w:r>
      <w:r>
        <w:rPr>
          <w:color w:val="2B2A29"/>
          <w:spacing w:val="4"/>
          <w:w w:val="105"/>
        </w:rPr>
        <w:t xml:space="preserve"> </w:t>
      </w:r>
      <w:r>
        <w:rPr>
          <w:color w:val="2B2A29"/>
          <w:w w:val="105"/>
        </w:rPr>
        <w:t>access</w:t>
      </w:r>
      <w:r>
        <w:rPr>
          <w:color w:val="2B2A29"/>
          <w:spacing w:val="4"/>
          <w:w w:val="105"/>
        </w:rPr>
        <w:t xml:space="preserve"> </w:t>
      </w:r>
      <w:r>
        <w:rPr>
          <w:color w:val="2B2A29"/>
          <w:w w:val="105"/>
        </w:rPr>
        <w:t>databases</w:t>
      </w:r>
      <w:r>
        <w:rPr>
          <w:color w:val="2B2A29"/>
          <w:spacing w:val="-55"/>
          <w:w w:val="105"/>
        </w:rPr>
        <w:t xml:space="preserve"> </w:t>
      </w:r>
      <w:r>
        <w:rPr>
          <w:color w:val="2B2A29"/>
          <w:w w:val="105"/>
        </w:rPr>
        <w:t>using</w:t>
      </w:r>
      <w:r>
        <w:rPr>
          <w:color w:val="2B2A29"/>
          <w:spacing w:val="-12"/>
          <w:w w:val="105"/>
        </w:rPr>
        <w:t xml:space="preserve"> </w:t>
      </w:r>
      <w:r>
        <w:rPr>
          <w:color w:val="2B2A29"/>
          <w:w w:val="105"/>
        </w:rPr>
        <w:t>SQL.</w:t>
      </w:r>
      <w:r>
        <w:rPr>
          <w:color w:val="2B2A29"/>
          <w:spacing w:val="-11"/>
          <w:w w:val="105"/>
        </w:rPr>
        <w:t xml:space="preserve"> </w:t>
      </w:r>
      <w:r>
        <w:rPr>
          <w:color w:val="2B2A29"/>
          <w:w w:val="105"/>
        </w:rPr>
        <w:t>It’s</w:t>
      </w:r>
      <w:r>
        <w:rPr>
          <w:color w:val="2B2A29"/>
          <w:spacing w:val="-12"/>
          <w:w w:val="105"/>
        </w:rPr>
        <w:t xml:space="preserve"> </w:t>
      </w:r>
      <w:r>
        <w:rPr>
          <w:color w:val="2B2A29"/>
          <w:w w:val="105"/>
        </w:rPr>
        <w:t>time</w:t>
      </w:r>
      <w:r>
        <w:rPr>
          <w:color w:val="2B2A29"/>
          <w:spacing w:val="-11"/>
          <w:w w:val="105"/>
        </w:rPr>
        <w:t xml:space="preserve"> </w:t>
      </w:r>
      <w:r>
        <w:rPr>
          <w:color w:val="2B2A29"/>
          <w:w w:val="105"/>
        </w:rPr>
        <w:t>to</w:t>
      </w:r>
      <w:r>
        <w:rPr>
          <w:color w:val="2B2A29"/>
          <w:spacing w:val="-12"/>
          <w:w w:val="105"/>
        </w:rPr>
        <w:t xml:space="preserve"> </w:t>
      </w:r>
      <w:r>
        <w:rPr>
          <w:color w:val="2B2A29"/>
          <w:w w:val="105"/>
        </w:rPr>
        <w:t>get</w:t>
      </w:r>
      <w:r>
        <w:rPr>
          <w:color w:val="2B2A29"/>
          <w:spacing w:val="-11"/>
          <w:w w:val="105"/>
        </w:rPr>
        <w:t xml:space="preserve"> </w:t>
      </w:r>
      <w:r>
        <w:rPr>
          <w:color w:val="2B2A29"/>
          <w:w w:val="105"/>
        </w:rPr>
        <w:t>our</w:t>
      </w:r>
      <w:r>
        <w:rPr>
          <w:color w:val="2B2A29"/>
          <w:spacing w:val="-11"/>
          <w:w w:val="105"/>
        </w:rPr>
        <w:t xml:space="preserve"> </w:t>
      </w:r>
      <w:r>
        <w:rPr>
          <w:color w:val="2B2A29"/>
          <w:w w:val="105"/>
        </w:rPr>
        <w:t>hands</w:t>
      </w:r>
      <w:r>
        <w:rPr>
          <w:color w:val="2B2A29"/>
          <w:spacing w:val="-12"/>
          <w:w w:val="105"/>
        </w:rPr>
        <w:t xml:space="preserve"> </w:t>
      </w:r>
      <w:r>
        <w:rPr>
          <w:color w:val="2B2A29"/>
          <w:w w:val="105"/>
        </w:rPr>
        <w:t>dirty</w:t>
      </w:r>
      <w:r>
        <w:rPr>
          <w:color w:val="2B2A29"/>
          <w:spacing w:val="-11"/>
          <w:w w:val="105"/>
        </w:rPr>
        <w:t xml:space="preserve"> </w:t>
      </w:r>
      <w:r>
        <w:rPr>
          <w:color w:val="2B2A29"/>
          <w:w w:val="105"/>
        </w:rPr>
        <w:t>with</w:t>
      </w:r>
      <w:r>
        <w:rPr>
          <w:color w:val="2B2A29"/>
          <w:spacing w:val="-12"/>
          <w:w w:val="105"/>
        </w:rPr>
        <w:t xml:space="preserve"> </w:t>
      </w:r>
      <w:r>
        <w:rPr>
          <w:color w:val="2B2A29"/>
          <w:w w:val="105"/>
        </w:rPr>
        <w:t>some</w:t>
      </w:r>
      <w:r>
        <w:rPr>
          <w:color w:val="2B2A29"/>
          <w:spacing w:val="-11"/>
          <w:w w:val="105"/>
        </w:rPr>
        <w:t xml:space="preserve"> </w:t>
      </w:r>
      <w:r>
        <w:rPr>
          <w:color w:val="2B2A29"/>
          <w:w w:val="105"/>
        </w:rPr>
        <w:t>actual</w:t>
      </w:r>
      <w:r>
        <w:rPr>
          <w:color w:val="2B2A29"/>
          <w:spacing w:val="-12"/>
          <w:w w:val="105"/>
        </w:rPr>
        <w:t xml:space="preserve"> </w:t>
      </w:r>
      <w:r>
        <w:rPr>
          <w:color w:val="2B2A29"/>
          <w:w w:val="105"/>
        </w:rPr>
        <w:t>code.</w:t>
      </w:r>
    </w:p>
    <w:p>
      <w:pPr>
        <w:pStyle w:val="11"/>
        <w:spacing w:before="190" w:line="304" w:lineRule="auto"/>
        <w:ind w:left="159" w:right="510"/>
      </w:pPr>
      <w:r>
        <w:rPr>
          <w:color w:val="2B2A29"/>
          <w:w w:val="105"/>
        </w:rPr>
        <w:t>我们已经学习</w:t>
      </w:r>
      <w:r>
        <w:rPr>
          <w:color w:val="2B2A29"/>
          <w:spacing w:val="4"/>
          <w:w w:val="105"/>
        </w:rPr>
        <w:t>了</w:t>
      </w:r>
      <w:r>
        <w:rPr>
          <w:color w:val="2B2A29"/>
          <w:w w:val="105"/>
        </w:rPr>
        <w:t>关系数据库建模的基础</w:t>
      </w:r>
      <w:r>
        <w:rPr>
          <w:color w:val="2B2A29"/>
          <w:spacing w:val="4"/>
          <w:w w:val="105"/>
        </w:rPr>
        <w:t>知识</w:t>
      </w:r>
      <w:r>
        <w:rPr>
          <w:color w:val="2B2A29"/>
          <w:w w:val="105"/>
        </w:rPr>
        <w:t>以及如何使用SQL访问数据库。是时候用一些实际的代码弄脏我们的手</w:t>
      </w:r>
      <w:r>
        <w:rPr>
          <w:color w:val="2B2A29"/>
          <w:spacing w:val="-12"/>
          <w:w w:val="105"/>
        </w:rPr>
        <w:t>了</w:t>
      </w:r>
      <w:r>
        <w:rPr>
          <w:color w:val="2B2A29"/>
          <w:w w:val="105"/>
        </w:rPr>
        <w:t>。</w:t>
      </w:r>
    </w:p>
    <w:p>
      <w:r>
        <w:rPr>
          <w:color w:val="2B2A29"/>
        </w:rPr>
        <w:t>The</w:t>
      </w:r>
      <w:r>
        <w:rPr>
          <w:color w:val="2B2A29"/>
          <w:spacing w:val="8"/>
        </w:rPr>
        <w:t xml:space="preserve"> </w:t>
      </w:r>
      <w:r>
        <w:rPr>
          <w:color w:val="2B2A29"/>
        </w:rPr>
        <w:t>Ballerina</w:t>
      </w:r>
      <w:r>
        <w:rPr>
          <w:color w:val="2B2A29"/>
          <w:spacing w:val="9"/>
        </w:rPr>
        <w:t xml:space="preserve"> </w:t>
      </w:r>
      <w:r>
        <w:rPr>
          <w:color w:val="2B2A29"/>
        </w:rPr>
        <w:t>SQL</w:t>
      </w:r>
      <w:r>
        <w:rPr>
          <w:color w:val="2B2A29"/>
          <w:spacing w:val="9"/>
        </w:rPr>
        <w:t xml:space="preserve"> </w:t>
      </w:r>
      <w:r>
        <w:rPr>
          <w:color w:val="2B2A29"/>
        </w:rPr>
        <w:t>API</w:t>
      </w:r>
      <w:r>
        <w:rPr>
          <w:color w:val="2B2A29"/>
          <w:spacing w:val="9"/>
        </w:rPr>
        <w:t xml:space="preserve"> </w:t>
      </w:r>
      <w:r>
        <w:rPr>
          <w:color w:val="2B2A29"/>
        </w:rPr>
        <w:t>is</w:t>
      </w:r>
      <w:r>
        <w:rPr>
          <w:color w:val="2B2A29"/>
          <w:spacing w:val="9"/>
        </w:rPr>
        <w:t xml:space="preserve"> </w:t>
      </w:r>
      <w:r>
        <w:rPr>
          <w:color w:val="2B2A29"/>
        </w:rPr>
        <w:t>based</w:t>
      </w:r>
      <w:r>
        <w:rPr>
          <w:color w:val="2B2A29"/>
          <w:spacing w:val="9"/>
        </w:rPr>
        <w:t xml:space="preserve"> </w:t>
      </w:r>
      <w:r>
        <w:rPr>
          <w:color w:val="2B2A29"/>
        </w:rPr>
        <w:t>on</w:t>
      </w:r>
      <w:r>
        <w:rPr>
          <w:color w:val="2B2A29"/>
          <w:spacing w:val="8"/>
        </w:rPr>
        <w:t xml:space="preserve"> </w:t>
      </w:r>
      <w:r>
        <w:rPr>
          <w:color w:val="2B2A29"/>
        </w:rPr>
        <w:t>the</w:t>
      </w:r>
      <w:r>
        <w:rPr>
          <w:color w:val="2B2A29"/>
          <w:spacing w:val="9"/>
        </w:rPr>
        <w:t xml:space="preserve"> </w:t>
      </w:r>
      <w:r>
        <w:rPr>
          <w:color w:val="2B2A29"/>
        </w:rPr>
        <w:t>Java</w:t>
      </w:r>
      <w:r>
        <w:rPr>
          <w:color w:val="2B2A29"/>
          <w:spacing w:val="9"/>
        </w:rPr>
        <w:t xml:space="preserve"> </w:t>
      </w:r>
      <w:r>
        <w:rPr>
          <w:color w:val="2B2A29"/>
        </w:rPr>
        <w:t>Database</w:t>
      </w:r>
      <w:r>
        <w:rPr>
          <w:color w:val="2B2A29"/>
          <w:spacing w:val="9"/>
        </w:rPr>
        <w:t xml:space="preserve"> </w:t>
      </w:r>
      <w:r>
        <w:rPr>
          <w:color w:val="2B2A29"/>
        </w:rPr>
        <w:t>Connectivity</w:t>
      </w:r>
      <w:r>
        <w:rPr>
          <w:color w:val="2B2A29"/>
          <w:spacing w:val="9"/>
        </w:rPr>
        <w:t xml:space="preserve"> </w:t>
      </w:r>
      <w:r>
        <w:rPr>
          <w:color w:val="2B2A29"/>
        </w:rPr>
        <w:t>(JDBC)</w:t>
      </w:r>
      <w:r>
        <w:rPr>
          <w:color w:val="2B2A29"/>
          <w:spacing w:val="9"/>
        </w:rPr>
        <w:t xml:space="preserve"> </w:t>
      </w:r>
      <w:r>
        <w:rPr>
          <w:color w:val="2B2A29"/>
        </w:rPr>
        <w:t>API.</w:t>
      </w:r>
      <w:r>
        <w:rPr>
          <w:color w:val="2B2A29"/>
          <w:spacing w:val="8"/>
        </w:rPr>
        <w:t xml:space="preserve"> </w:t>
      </w:r>
      <w:r>
        <w:rPr>
          <w:color w:val="2B2A29"/>
        </w:rPr>
        <w:t>This</w:t>
      </w:r>
      <w:r>
        <w:rPr>
          <w:color w:val="2B2A29"/>
          <w:spacing w:val="-52"/>
        </w:rPr>
        <w:t xml:space="preserve"> </w:t>
      </w:r>
      <w:r>
        <w:rPr>
          <w:color w:val="2B2A29"/>
          <w:w w:val="105"/>
        </w:rPr>
        <w:t>is an SQL-based database abstraction API used in the Java runtime. Thus, for the JVM-based Ballerina runtime jBallerina, we use this to get our SQL API functionality. The</w:t>
      </w:r>
      <w:r>
        <w:rPr>
          <w:color w:val="2B2A29"/>
          <w:spacing w:val="1"/>
          <w:w w:val="105"/>
        </w:rPr>
        <w:t xml:space="preserve"> </w:t>
      </w:r>
      <w:r>
        <w:rPr>
          <w:color w:val="2B2A29"/>
          <w:w w:val="105"/>
        </w:rPr>
        <w:t>Ballerina</w:t>
      </w:r>
      <w:r>
        <w:rPr>
          <w:color w:val="2B2A29"/>
          <w:spacing w:val="-10"/>
          <w:w w:val="105"/>
        </w:rPr>
        <w:t xml:space="preserve"> </w:t>
      </w:r>
      <w:r>
        <w:rPr>
          <w:color w:val="2B2A29"/>
          <w:w w:val="105"/>
        </w:rPr>
        <w:t>module</w:t>
      </w:r>
      <w:r>
        <w:rPr>
          <w:color w:val="2B2A29"/>
          <w:spacing w:val="-10"/>
          <w:w w:val="105"/>
        </w:rPr>
        <w:t xml:space="preserve"> </w:t>
      </w:r>
      <w:r>
        <w:rPr>
          <w:rFonts w:ascii="宋体"/>
          <w:color w:val="2B2A29"/>
          <w:w w:val="105"/>
        </w:rPr>
        <w:t>ballerinax/java.jdbc</w:t>
      </w:r>
      <w:r>
        <w:rPr>
          <w:rFonts w:ascii="宋体"/>
          <w:color w:val="2B2A29"/>
          <w:spacing w:val="-67"/>
          <w:w w:val="105"/>
        </w:rPr>
        <w:t xml:space="preserve"> </w:t>
      </w:r>
      <w:r>
        <w:rPr>
          <w:color w:val="2B2A29"/>
          <w:w w:val="105"/>
        </w:rPr>
        <w:t>provides</w:t>
      </w:r>
      <w:r>
        <w:rPr>
          <w:color w:val="2B2A29"/>
          <w:spacing w:val="-10"/>
          <w:w w:val="105"/>
        </w:rPr>
        <w:t xml:space="preserve"> </w:t>
      </w:r>
      <w:r>
        <w:rPr>
          <w:color w:val="2B2A29"/>
          <w:w w:val="105"/>
        </w:rPr>
        <w:t>the</w:t>
      </w:r>
      <w:r>
        <w:rPr>
          <w:color w:val="2B2A29"/>
          <w:spacing w:val="-9"/>
          <w:w w:val="105"/>
        </w:rPr>
        <w:t xml:space="preserve"> </w:t>
      </w:r>
      <w:r>
        <w:rPr>
          <w:color w:val="2B2A29"/>
          <w:w w:val="105"/>
        </w:rPr>
        <w:t>aforementioned</w:t>
      </w:r>
      <w:r>
        <w:rPr>
          <w:color w:val="2B2A29"/>
          <w:spacing w:val="-10"/>
          <w:w w:val="105"/>
        </w:rPr>
        <w:t xml:space="preserve"> </w:t>
      </w:r>
      <w:r>
        <w:rPr>
          <w:color w:val="2B2A29"/>
          <w:w w:val="105"/>
        </w:rPr>
        <w:t>functionality.</w:t>
      </w:r>
    </w:p>
    <w:p>
      <w:pPr>
        <w:pStyle w:val="11"/>
        <w:spacing w:line="300" w:lineRule="auto"/>
        <w:ind w:left="159" w:right="697" w:firstLine="359"/>
      </w:pPr>
      <w:r>
        <w:rPr>
          <w:color w:val="2B2A29"/>
        </w:rPr>
        <w:t>Ballerina</w:t>
      </w:r>
      <w:r>
        <w:t xml:space="preserve"> </w:t>
      </w:r>
      <w:r>
        <w:rPr>
          <w:color w:val="2B2A29"/>
        </w:rPr>
        <w:t>SQL</w:t>
      </w:r>
      <w:r>
        <w:t xml:space="preserve"> </w:t>
      </w:r>
      <w:r>
        <w:rPr>
          <w:color w:val="2B2A29"/>
        </w:rPr>
        <w:t>API基于Java数据库连接（JDBC）API。这</w:t>
      </w:r>
      <w:r>
        <w:rPr>
          <w:color w:val="2B2A29"/>
          <w:w w:val="105"/>
        </w:rPr>
        <w:t>是Java运行时使用的基于SQL的数据库抽象API。因此，对于基于JVM的Ballerina运行时jBallerina，我们使用它来获得SQLAPI功能。Ballerina模块</w:t>
      </w:r>
      <w:r>
        <w:rPr>
          <w:rFonts w:ascii="宋体"/>
          <w:color w:val="2B2A29"/>
          <w:w w:val="105"/>
        </w:rPr>
        <w:t>ballerinax/java.jdbc</w:t>
      </w:r>
      <w:r>
        <w:rPr>
          <w:color w:val="2B2A29"/>
          <w:w w:val="105"/>
        </w:rPr>
        <w:t>提供</w:t>
      </w:r>
      <w:r>
        <w:rPr>
          <w:color w:val="2B2A29"/>
          <w:spacing w:val="-10"/>
          <w:w w:val="105"/>
        </w:rPr>
        <w:t>了</w:t>
      </w:r>
      <w:r>
        <w:rPr>
          <w:color w:val="2B2A29"/>
          <w:w w:val="105"/>
        </w:rPr>
        <w:t>上述功能。</w:t>
      </w:r>
    </w:p>
    <w:p>
      <w:r>
        <w:rPr>
          <w:color w:val="2B2A29"/>
          <w:spacing w:val="-3"/>
          <w:w w:val="105"/>
        </w:rPr>
        <w:t>The</w:t>
      </w:r>
      <w:r>
        <w:rPr>
          <w:color w:val="2B2A29"/>
          <w:spacing w:val="-20"/>
          <w:w w:val="105"/>
        </w:rPr>
        <w:t xml:space="preserve"> </w:t>
      </w:r>
      <w:r>
        <w:rPr>
          <w:color w:val="2B2A29"/>
          <w:spacing w:val="-3"/>
          <w:w w:val="105"/>
        </w:rPr>
        <w:t>JDBC</w:t>
      </w:r>
      <w:r>
        <w:rPr>
          <w:color w:val="2B2A29"/>
          <w:spacing w:val="-20"/>
          <w:w w:val="105"/>
        </w:rPr>
        <w:t xml:space="preserve"> </w:t>
      </w:r>
      <w:r>
        <w:rPr>
          <w:color w:val="2B2A29"/>
          <w:spacing w:val="-3"/>
          <w:w w:val="105"/>
        </w:rPr>
        <w:t>module</w:t>
      </w:r>
      <w:r>
        <w:rPr>
          <w:color w:val="2B2A29"/>
          <w:spacing w:val="-19"/>
          <w:w w:val="105"/>
        </w:rPr>
        <w:t xml:space="preserve"> </w:t>
      </w:r>
      <w:r>
        <w:rPr>
          <w:color w:val="2B2A29"/>
          <w:spacing w:val="-3"/>
          <w:w w:val="105"/>
        </w:rPr>
        <w:t>provides</w:t>
      </w:r>
      <w:r>
        <w:rPr>
          <w:color w:val="2B2A29"/>
          <w:spacing w:val="-20"/>
          <w:w w:val="105"/>
        </w:rPr>
        <w:t xml:space="preserve"> </w:t>
      </w:r>
      <w:r>
        <w:rPr>
          <w:color w:val="2B2A29"/>
          <w:spacing w:val="-2"/>
          <w:w w:val="105"/>
        </w:rPr>
        <w:t>the</w:t>
      </w:r>
      <w:r>
        <w:rPr>
          <w:color w:val="2B2A29"/>
          <w:spacing w:val="-20"/>
          <w:w w:val="105"/>
        </w:rPr>
        <w:t xml:space="preserve"> </w:t>
      </w:r>
      <w:r>
        <w:rPr>
          <w:color w:val="2B2A29"/>
          <w:spacing w:val="-2"/>
          <w:w w:val="105"/>
        </w:rPr>
        <w:t>general</w:t>
      </w:r>
      <w:r>
        <w:rPr>
          <w:color w:val="2B2A29"/>
          <w:spacing w:val="-19"/>
          <w:w w:val="105"/>
        </w:rPr>
        <w:t xml:space="preserve"> </w:t>
      </w:r>
      <w:r>
        <w:rPr>
          <w:color w:val="2B2A29"/>
          <w:spacing w:val="-2"/>
          <w:w w:val="105"/>
        </w:rPr>
        <w:t>SQL</w:t>
      </w:r>
      <w:r>
        <w:rPr>
          <w:color w:val="2B2A29"/>
          <w:spacing w:val="-20"/>
          <w:w w:val="105"/>
        </w:rPr>
        <w:t xml:space="preserve"> </w:t>
      </w:r>
      <w:r>
        <w:rPr>
          <w:color w:val="2B2A29"/>
          <w:spacing w:val="-2"/>
          <w:w w:val="105"/>
        </w:rPr>
        <w:t>API,</w:t>
      </w:r>
      <w:r>
        <w:rPr>
          <w:color w:val="2B2A29"/>
          <w:spacing w:val="-20"/>
          <w:w w:val="105"/>
        </w:rPr>
        <w:t xml:space="preserve"> </w:t>
      </w:r>
      <w:r>
        <w:rPr>
          <w:color w:val="2B2A29"/>
          <w:spacing w:val="-2"/>
          <w:w w:val="105"/>
        </w:rPr>
        <w:t>which</w:t>
      </w:r>
      <w:r>
        <w:rPr>
          <w:color w:val="2B2A29"/>
          <w:spacing w:val="-19"/>
          <w:w w:val="105"/>
        </w:rPr>
        <w:t xml:space="preserve"> </w:t>
      </w:r>
      <w:r>
        <w:rPr>
          <w:color w:val="2B2A29"/>
          <w:spacing w:val="-2"/>
          <w:w w:val="105"/>
        </w:rPr>
        <w:t>will</w:t>
      </w:r>
      <w:r>
        <w:rPr>
          <w:color w:val="2B2A29"/>
          <w:spacing w:val="-20"/>
          <w:w w:val="105"/>
        </w:rPr>
        <w:t xml:space="preserve"> </w:t>
      </w:r>
      <w:r>
        <w:rPr>
          <w:color w:val="2B2A29"/>
          <w:spacing w:val="-2"/>
          <w:w w:val="105"/>
        </w:rPr>
        <w:t>interact</w:t>
      </w:r>
      <w:r>
        <w:rPr>
          <w:color w:val="2B2A29"/>
          <w:spacing w:val="-20"/>
          <w:w w:val="105"/>
        </w:rPr>
        <w:t xml:space="preserve"> </w:t>
      </w:r>
      <w:r>
        <w:rPr>
          <w:color w:val="2B2A29"/>
          <w:spacing w:val="-2"/>
          <w:w w:val="105"/>
        </w:rPr>
        <w:t>with</w:t>
      </w:r>
      <w:r>
        <w:rPr>
          <w:color w:val="2B2A29"/>
          <w:spacing w:val="-19"/>
          <w:w w:val="105"/>
        </w:rPr>
        <w:t xml:space="preserve"> </w:t>
      </w:r>
      <w:r>
        <w:rPr>
          <w:color w:val="2B2A29"/>
          <w:spacing w:val="-2"/>
          <w:w w:val="105"/>
        </w:rPr>
        <w:t>any</w:t>
      </w:r>
      <w:r>
        <w:rPr>
          <w:color w:val="2B2A29"/>
          <w:spacing w:val="-20"/>
          <w:w w:val="105"/>
        </w:rPr>
        <w:t xml:space="preserve"> </w:t>
      </w:r>
      <w:r>
        <w:rPr>
          <w:color w:val="2B2A29"/>
          <w:spacing w:val="-2"/>
          <w:w w:val="105"/>
        </w:rPr>
        <w:t>supported</w:t>
      </w:r>
      <w:r>
        <w:rPr>
          <w:color w:val="2B2A29"/>
          <w:spacing w:val="-3"/>
          <w:w w:val="105"/>
        </w:rPr>
        <w:t xml:space="preserve"> DBMS with its database driver configured. These drivers </w:t>
      </w:r>
      <w:r>
        <w:rPr>
          <w:color w:val="2B2A29"/>
          <w:spacing w:val="-2"/>
          <w:w w:val="105"/>
        </w:rPr>
        <w:t>are JDBC drivers, which are</w:t>
      </w:r>
      <w:r>
        <w:rPr>
          <w:color w:val="2B2A29"/>
          <w:spacing w:val="-1"/>
          <w:w w:val="105"/>
        </w:rPr>
        <w:t xml:space="preserve"> </w:t>
      </w:r>
      <w:r>
        <w:rPr>
          <w:color w:val="2B2A29"/>
          <w:spacing w:val="-2"/>
          <w:w w:val="105"/>
        </w:rPr>
        <w:t>provided</w:t>
      </w:r>
      <w:r>
        <w:rPr>
          <w:color w:val="2B2A29"/>
          <w:spacing w:val="-20"/>
          <w:w w:val="105"/>
        </w:rPr>
        <w:t xml:space="preserve"> </w:t>
      </w:r>
      <w:r>
        <w:rPr>
          <w:color w:val="2B2A29"/>
          <w:spacing w:val="-2"/>
          <w:w w:val="105"/>
        </w:rPr>
        <w:t>as</w:t>
      </w:r>
      <w:r>
        <w:rPr>
          <w:color w:val="2B2A29"/>
          <w:spacing w:val="-20"/>
          <w:w w:val="105"/>
        </w:rPr>
        <w:t xml:space="preserve"> </w:t>
      </w:r>
      <w:r>
        <w:rPr>
          <w:color w:val="2B2A29"/>
          <w:spacing w:val="-2"/>
          <w:w w:val="105"/>
        </w:rPr>
        <w:t>Java</w:t>
      </w:r>
      <w:r>
        <w:rPr>
          <w:color w:val="2B2A29"/>
          <w:spacing w:val="-19"/>
          <w:w w:val="105"/>
        </w:rPr>
        <w:t xml:space="preserve"> </w:t>
      </w:r>
      <w:r>
        <w:rPr>
          <w:color w:val="2B2A29"/>
          <w:spacing w:val="-2"/>
          <w:w w:val="105"/>
        </w:rPr>
        <w:t>archive</w:t>
      </w:r>
      <w:r>
        <w:rPr>
          <w:color w:val="2B2A29"/>
          <w:spacing w:val="-20"/>
          <w:w w:val="105"/>
        </w:rPr>
        <w:t xml:space="preserve"> </w:t>
      </w:r>
      <w:r>
        <w:rPr>
          <w:color w:val="2B2A29"/>
          <w:spacing w:val="-2"/>
          <w:w w:val="105"/>
        </w:rPr>
        <w:t>(</w:t>
      </w:r>
      <w:r>
        <w:rPr>
          <w:rFonts w:ascii="宋体"/>
          <w:color w:val="2B2A29"/>
          <w:spacing w:val="-2"/>
          <w:w w:val="105"/>
        </w:rPr>
        <w:t>.jar</w:t>
      </w:r>
      <w:r>
        <w:rPr>
          <w:color w:val="2B2A29"/>
          <w:spacing w:val="-2"/>
          <w:w w:val="105"/>
        </w:rPr>
        <w:t>)</w:t>
      </w:r>
      <w:r>
        <w:rPr>
          <w:color w:val="2B2A29"/>
          <w:spacing w:val="-19"/>
          <w:w w:val="105"/>
        </w:rPr>
        <w:t xml:space="preserve"> </w:t>
      </w:r>
      <w:r>
        <w:rPr>
          <w:color w:val="2B2A29"/>
          <w:spacing w:val="-2"/>
          <w:w w:val="105"/>
        </w:rPr>
        <w:t>files,</w:t>
      </w:r>
      <w:r>
        <w:rPr>
          <w:color w:val="2B2A29"/>
          <w:spacing w:val="-20"/>
          <w:w w:val="105"/>
        </w:rPr>
        <w:t xml:space="preserve"> </w:t>
      </w:r>
      <w:r>
        <w:rPr>
          <w:color w:val="2B2A29"/>
          <w:spacing w:val="-2"/>
          <w:w w:val="105"/>
        </w:rPr>
        <w:t>that</w:t>
      </w:r>
      <w:r>
        <w:rPr>
          <w:color w:val="2B2A29"/>
          <w:spacing w:val="-19"/>
          <w:w w:val="105"/>
        </w:rPr>
        <w:t xml:space="preserve"> </w:t>
      </w:r>
      <w:r>
        <w:rPr>
          <w:color w:val="2B2A29"/>
          <w:spacing w:val="-2"/>
          <w:w w:val="105"/>
        </w:rPr>
        <w:t>needs</w:t>
      </w:r>
      <w:r>
        <w:rPr>
          <w:color w:val="2B2A29"/>
          <w:spacing w:val="-20"/>
          <w:w w:val="105"/>
        </w:rPr>
        <w:t xml:space="preserve"> </w:t>
      </w:r>
      <w:r>
        <w:rPr>
          <w:color w:val="2B2A29"/>
          <w:spacing w:val="-2"/>
          <w:w w:val="105"/>
        </w:rPr>
        <w:t>to</w:t>
      </w:r>
      <w:r>
        <w:rPr>
          <w:color w:val="2B2A29"/>
          <w:spacing w:val="-19"/>
          <w:w w:val="105"/>
        </w:rPr>
        <w:t xml:space="preserve"> </w:t>
      </w:r>
      <w:r>
        <w:rPr>
          <w:color w:val="2B2A29"/>
          <w:spacing w:val="-2"/>
          <w:w w:val="105"/>
        </w:rPr>
        <w:t>be</w:t>
      </w:r>
      <w:r>
        <w:rPr>
          <w:color w:val="2B2A29"/>
          <w:spacing w:val="-20"/>
          <w:w w:val="105"/>
        </w:rPr>
        <w:t xml:space="preserve"> </w:t>
      </w:r>
      <w:r>
        <w:rPr>
          <w:color w:val="2B2A29"/>
          <w:spacing w:val="-2"/>
          <w:w w:val="105"/>
        </w:rPr>
        <w:t>packaged</w:t>
      </w:r>
      <w:r>
        <w:rPr>
          <w:color w:val="2B2A29"/>
          <w:spacing w:val="-20"/>
          <w:w w:val="105"/>
        </w:rPr>
        <w:t xml:space="preserve"> </w:t>
      </w:r>
      <w:r>
        <w:rPr>
          <w:color w:val="2B2A29"/>
          <w:spacing w:val="-2"/>
          <w:w w:val="105"/>
        </w:rPr>
        <w:t>with</w:t>
      </w:r>
      <w:r>
        <w:rPr>
          <w:color w:val="2B2A29"/>
          <w:spacing w:val="-19"/>
          <w:w w:val="105"/>
        </w:rPr>
        <w:t xml:space="preserve"> </w:t>
      </w:r>
      <w:r>
        <w:rPr>
          <w:color w:val="2B2A29"/>
          <w:spacing w:val="-2"/>
          <w:w w:val="105"/>
        </w:rPr>
        <w:t>our</w:t>
      </w:r>
      <w:r>
        <w:rPr>
          <w:color w:val="2B2A29"/>
          <w:spacing w:val="-20"/>
          <w:w w:val="105"/>
        </w:rPr>
        <w:t xml:space="preserve"> </w:t>
      </w:r>
      <w:r>
        <w:rPr>
          <w:color w:val="2B2A29"/>
          <w:spacing w:val="-1"/>
          <w:w w:val="105"/>
        </w:rPr>
        <w:t>Ballerina</w:t>
      </w:r>
      <w:r>
        <w:rPr>
          <w:color w:val="2B2A29"/>
          <w:spacing w:val="-19"/>
          <w:w w:val="105"/>
        </w:rPr>
        <w:t xml:space="preserve"> </w:t>
      </w:r>
      <w:r>
        <w:rPr>
          <w:color w:val="2B2A29"/>
          <w:spacing w:val="-1"/>
          <w:w w:val="105"/>
        </w:rPr>
        <w:t>projects.</w:t>
      </w:r>
      <w:r>
        <w:rPr>
          <w:color w:val="2B2A29"/>
          <w:spacing w:val="-55"/>
          <w:w w:val="105"/>
        </w:rPr>
        <w:t xml:space="preserve"> </w:t>
      </w:r>
      <w:r>
        <w:rPr>
          <w:color w:val="2B2A29"/>
          <w:spacing w:val="-2"/>
          <w:w w:val="105"/>
        </w:rPr>
        <w:t>For</w:t>
      </w:r>
      <w:r>
        <w:rPr>
          <w:color w:val="2B2A29"/>
          <w:spacing w:val="-20"/>
          <w:w w:val="105"/>
        </w:rPr>
        <w:t xml:space="preserve"> </w:t>
      </w:r>
      <w:r>
        <w:rPr>
          <w:color w:val="2B2A29"/>
          <w:spacing w:val="-2"/>
          <w:w w:val="105"/>
        </w:rPr>
        <w:t>our</w:t>
      </w:r>
      <w:r>
        <w:rPr>
          <w:color w:val="2B2A29"/>
          <w:spacing w:val="-19"/>
          <w:w w:val="105"/>
        </w:rPr>
        <w:t xml:space="preserve"> </w:t>
      </w:r>
      <w:r>
        <w:rPr>
          <w:color w:val="2B2A29"/>
          <w:spacing w:val="-2"/>
          <w:w w:val="105"/>
        </w:rPr>
        <w:t>samples</w:t>
      </w:r>
      <w:r>
        <w:rPr>
          <w:color w:val="2B2A29"/>
          <w:spacing w:val="-20"/>
          <w:w w:val="105"/>
        </w:rPr>
        <w:t xml:space="preserve"> </w:t>
      </w:r>
      <w:r>
        <w:rPr>
          <w:color w:val="2B2A29"/>
          <w:spacing w:val="-2"/>
          <w:w w:val="105"/>
        </w:rPr>
        <w:t>for</w:t>
      </w:r>
      <w:r>
        <w:rPr>
          <w:color w:val="2B2A29"/>
          <w:spacing w:val="-19"/>
          <w:w w:val="105"/>
        </w:rPr>
        <w:t xml:space="preserve"> </w:t>
      </w:r>
      <w:r>
        <w:rPr>
          <w:color w:val="2B2A29"/>
          <w:spacing w:val="-2"/>
          <w:w w:val="105"/>
        </w:rPr>
        <w:t>this</w:t>
      </w:r>
      <w:r>
        <w:rPr>
          <w:color w:val="2B2A29"/>
          <w:spacing w:val="-19"/>
          <w:w w:val="105"/>
        </w:rPr>
        <w:t xml:space="preserve"> </w:t>
      </w:r>
      <w:r>
        <w:rPr>
          <w:color w:val="2B2A29"/>
          <w:spacing w:val="-2"/>
          <w:w w:val="105"/>
        </w:rPr>
        <w:t>chapter,</w:t>
      </w:r>
      <w:r>
        <w:rPr>
          <w:color w:val="2B2A29"/>
          <w:spacing w:val="-20"/>
          <w:w w:val="105"/>
        </w:rPr>
        <w:t xml:space="preserve"> </w:t>
      </w:r>
      <w:r>
        <w:rPr>
          <w:color w:val="2B2A29"/>
          <w:spacing w:val="-2"/>
          <w:w w:val="105"/>
        </w:rPr>
        <w:t>we</w:t>
      </w:r>
      <w:r>
        <w:rPr>
          <w:color w:val="2B2A29"/>
          <w:spacing w:val="-19"/>
          <w:w w:val="105"/>
        </w:rPr>
        <w:t xml:space="preserve"> </w:t>
      </w:r>
      <w:r>
        <w:rPr>
          <w:color w:val="2B2A29"/>
          <w:spacing w:val="-2"/>
          <w:w w:val="105"/>
        </w:rPr>
        <w:t>will</w:t>
      </w:r>
      <w:r>
        <w:rPr>
          <w:color w:val="2B2A29"/>
          <w:spacing w:val="-19"/>
          <w:w w:val="105"/>
        </w:rPr>
        <w:t xml:space="preserve"> </w:t>
      </w:r>
      <w:r>
        <w:rPr>
          <w:color w:val="2B2A29"/>
          <w:spacing w:val="-2"/>
          <w:w w:val="105"/>
        </w:rPr>
        <w:t>be</w:t>
      </w:r>
      <w:r>
        <w:rPr>
          <w:color w:val="2B2A29"/>
          <w:spacing w:val="-20"/>
          <w:w w:val="105"/>
        </w:rPr>
        <w:t xml:space="preserve"> </w:t>
      </w:r>
      <w:r>
        <w:rPr>
          <w:color w:val="2B2A29"/>
          <w:spacing w:val="-2"/>
          <w:w w:val="105"/>
        </w:rPr>
        <w:t>using</w:t>
      </w:r>
      <w:r>
        <w:rPr>
          <w:color w:val="2B2A29"/>
          <w:spacing w:val="-19"/>
          <w:w w:val="105"/>
        </w:rPr>
        <w:t xml:space="preserve"> </w:t>
      </w:r>
      <w:r>
        <w:rPr>
          <w:color w:val="2B2A29"/>
          <w:spacing w:val="-2"/>
          <w:w w:val="105"/>
        </w:rPr>
        <w:t>H2</w:t>
      </w:r>
      <w:r>
        <w:rPr>
          <w:color w:val="2B2A29"/>
          <w:spacing w:val="-19"/>
          <w:w w:val="105"/>
        </w:rPr>
        <w:t xml:space="preserve"> </w:t>
      </w:r>
      <w:r>
        <w:rPr>
          <w:color w:val="2B2A29"/>
          <w:spacing w:val="-2"/>
          <w:w w:val="105"/>
        </w:rPr>
        <w:t>as</w:t>
      </w:r>
      <w:r>
        <w:rPr>
          <w:color w:val="2B2A29"/>
          <w:spacing w:val="-20"/>
          <w:w w:val="105"/>
        </w:rPr>
        <w:t xml:space="preserve"> </w:t>
      </w:r>
      <w:r>
        <w:rPr>
          <w:color w:val="2B2A29"/>
          <w:spacing w:val="-2"/>
          <w:w w:val="105"/>
        </w:rPr>
        <w:t>the</w:t>
      </w:r>
      <w:r>
        <w:rPr>
          <w:color w:val="2B2A29"/>
          <w:spacing w:val="-19"/>
          <w:w w:val="105"/>
        </w:rPr>
        <w:t xml:space="preserve"> </w:t>
      </w:r>
      <w:r>
        <w:rPr>
          <w:color w:val="2B2A29"/>
          <w:spacing w:val="-2"/>
          <w:w w:val="105"/>
        </w:rPr>
        <w:t>database</w:t>
      </w:r>
      <w:r>
        <w:rPr>
          <w:color w:val="2B2A29"/>
          <w:spacing w:val="-19"/>
          <w:w w:val="105"/>
        </w:rPr>
        <w:t xml:space="preserve"> </w:t>
      </w:r>
      <w:r>
        <w:rPr>
          <w:color w:val="2B2A29"/>
          <w:spacing w:val="-1"/>
          <w:w w:val="105"/>
        </w:rPr>
        <w:t>engine.</w:t>
      </w:r>
      <w:r>
        <w:rPr>
          <w:color w:val="2B2A29"/>
          <w:spacing w:val="-20"/>
          <w:w w:val="105"/>
        </w:rPr>
        <w:t xml:space="preserve"> </w:t>
      </w:r>
      <w:r>
        <w:rPr>
          <w:color w:val="2B2A29"/>
          <w:spacing w:val="-1"/>
          <w:w w:val="105"/>
        </w:rPr>
        <w:t>This</w:t>
      </w:r>
      <w:r>
        <w:rPr>
          <w:color w:val="2B2A29"/>
          <w:spacing w:val="-19"/>
          <w:w w:val="105"/>
        </w:rPr>
        <w:t xml:space="preserve"> </w:t>
      </w:r>
      <w:r>
        <w:rPr>
          <w:color w:val="2B2A29"/>
          <w:spacing w:val="-1"/>
          <w:w w:val="105"/>
        </w:rPr>
        <w:t>DBMS</w:t>
      </w:r>
      <w:r>
        <w:rPr>
          <w:color w:val="2B2A29"/>
          <w:spacing w:val="-19"/>
          <w:w w:val="105"/>
        </w:rPr>
        <w:t xml:space="preserve"> </w:t>
      </w:r>
      <w:r>
        <w:rPr>
          <w:color w:val="2B2A29"/>
          <w:spacing w:val="-1"/>
          <w:w w:val="105"/>
        </w:rPr>
        <w:t>is</w:t>
      </w:r>
      <w:r>
        <w:rPr>
          <w:color w:val="2B2A29"/>
          <w:w w:val="105"/>
        </w:rPr>
        <w:t xml:space="preserve"> </w:t>
      </w:r>
      <w:r>
        <w:rPr>
          <w:color w:val="2B2A29"/>
          <w:spacing w:val="-4"/>
          <w:w w:val="110"/>
        </w:rPr>
        <w:t>implemented</w:t>
      </w:r>
      <w:r>
        <w:rPr>
          <w:color w:val="2B2A29"/>
          <w:spacing w:val="-23"/>
          <w:w w:val="110"/>
        </w:rPr>
        <w:t xml:space="preserve"> </w:t>
      </w:r>
      <w:r>
        <w:rPr>
          <w:color w:val="2B2A29"/>
          <w:spacing w:val="-4"/>
          <w:w w:val="110"/>
        </w:rPr>
        <w:t>in</w:t>
      </w:r>
      <w:r>
        <w:rPr>
          <w:color w:val="2B2A29"/>
          <w:spacing w:val="-22"/>
          <w:w w:val="110"/>
        </w:rPr>
        <w:t xml:space="preserve"> </w:t>
      </w:r>
      <w:r>
        <w:rPr>
          <w:color w:val="2B2A29"/>
          <w:spacing w:val="-4"/>
          <w:w w:val="110"/>
        </w:rPr>
        <w:t>Java</w:t>
      </w:r>
      <w:r>
        <w:rPr>
          <w:color w:val="2B2A29"/>
          <w:spacing w:val="-22"/>
          <w:w w:val="110"/>
        </w:rPr>
        <w:t xml:space="preserve"> </w:t>
      </w:r>
      <w:r>
        <w:rPr>
          <w:color w:val="2B2A29"/>
          <w:spacing w:val="-4"/>
          <w:w w:val="110"/>
        </w:rPr>
        <w:t>and</w:t>
      </w:r>
      <w:r>
        <w:rPr>
          <w:color w:val="2B2A29"/>
          <w:spacing w:val="-23"/>
          <w:w w:val="110"/>
        </w:rPr>
        <w:t xml:space="preserve"> </w:t>
      </w:r>
      <w:r>
        <w:rPr>
          <w:color w:val="2B2A29"/>
          <w:spacing w:val="-4"/>
          <w:w w:val="110"/>
        </w:rPr>
        <w:t>can</w:t>
      </w:r>
      <w:r>
        <w:rPr>
          <w:color w:val="2B2A29"/>
          <w:spacing w:val="-22"/>
          <w:w w:val="110"/>
        </w:rPr>
        <w:t xml:space="preserve"> </w:t>
      </w:r>
      <w:r>
        <w:rPr>
          <w:color w:val="2B2A29"/>
          <w:spacing w:val="-4"/>
          <w:w w:val="110"/>
        </w:rPr>
        <w:t>work</w:t>
      </w:r>
      <w:r>
        <w:rPr>
          <w:color w:val="2B2A29"/>
          <w:spacing w:val="-22"/>
          <w:w w:val="110"/>
        </w:rPr>
        <w:t xml:space="preserve"> </w:t>
      </w:r>
      <w:r>
        <w:rPr>
          <w:color w:val="2B2A29"/>
          <w:spacing w:val="-4"/>
          <w:w w:val="110"/>
        </w:rPr>
        <w:t>as</w:t>
      </w:r>
      <w:r>
        <w:rPr>
          <w:color w:val="2B2A29"/>
          <w:spacing w:val="-22"/>
          <w:w w:val="110"/>
        </w:rPr>
        <w:t xml:space="preserve"> </w:t>
      </w:r>
      <w:r>
        <w:rPr>
          <w:color w:val="2B2A29"/>
          <w:spacing w:val="-4"/>
          <w:w w:val="110"/>
        </w:rPr>
        <w:t>an</w:t>
      </w:r>
      <w:r>
        <w:rPr>
          <w:color w:val="2B2A29"/>
          <w:spacing w:val="-23"/>
          <w:w w:val="110"/>
        </w:rPr>
        <w:t xml:space="preserve"> </w:t>
      </w:r>
      <w:r>
        <w:rPr>
          <w:color w:val="2B2A29"/>
          <w:spacing w:val="-4"/>
          <w:w w:val="110"/>
        </w:rPr>
        <w:t>embedded</w:t>
      </w:r>
      <w:r>
        <w:rPr>
          <w:color w:val="2B2A29"/>
          <w:spacing w:val="-22"/>
          <w:w w:val="110"/>
        </w:rPr>
        <w:t xml:space="preserve"> </w:t>
      </w:r>
      <w:r>
        <w:rPr>
          <w:color w:val="2B2A29"/>
          <w:spacing w:val="-4"/>
          <w:w w:val="110"/>
        </w:rPr>
        <w:t>database,</w:t>
      </w:r>
      <w:r>
        <w:rPr>
          <w:color w:val="2B2A29"/>
          <w:spacing w:val="-22"/>
          <w:w w:val="110"/>
        </w:rPr>
        <w:t xml:space="preserve"> </w:t>
      </w:r>
      <w:r>
        <w:rPr>
          <w:color w:val="2B2A29"/>
          <w:spacing w:val="-3"/>
          <w:w w:val="110"/>
        </w:rPr>
        <w:t>which</w:t>
      </w:r>
      <w:r>
        <w:rPr>
          <w:color w:val="2B2A29"/>
          <w:spacing w:val="-23"/>
          <w:w w:val="110"/>
        </w:rPr>
        <w:t xml:space="preserve"> </w:t>
      </w:r>
      <w:r>
        <w:rPr>
          <w:color w:val="2B2A29"/>
          <w:spacing w:val="-3"/>
          <w:w w:val="110"/>
        </w:rPr>
        <w:t>stores</w:t>
      </w:r>
      <w:r>
        <w:rPr>
          <w:color w:val="2B2A29"/>
          <w:spacing w:val="-22"/>
          <w:w w:val="110"/>
        </w:rPr>
        <w:t xml:space="preserve"> </w:t>
      </w:r>
      <w:r>
        <w:rPr>
          <w:color w:val="2B2A29"/>
          <w:spacing w:val="-3"/>
          <w:w w:val="110"/>
        </w:rPr>
        <w:t>the</w:t>
      </w:r>
      <w:r>
        <w:rPr>
          <w:color w:val="2B2A29"/>
          <w:spacing w:val="-22"/>
          <w:w w:val="110"/>
        </w:rPr>
        <w:t xml:space="preserve"> </w:t>
      </w:r>
      <w:r>
        <w:rPr>
          <w:color w:val="2B2A29"/>
          <w:spacing w:val="-3"/>
          <w:w w:val="110"/>
        </w:rPr>
        <w:t>database</w:t>
      </w:r>
      <w:r>
        <w:rPr>
          <w:color w:val="2B2A29"/>
          <w:spacing w:val="-2"/>
          <w:w w:val="110"/>
        </w:rPr>
        <w:t xml:space="preserve"> </w:t>
      </w:r>
      <w:r>
        <w:rPr>
          <w:color w:val="2B2A29"/>
          <w:spacing w:val="-1"/>
          <w:w w:val="105"/>
        </w:rPr>
        <w:t>data</w:t>
      </w:r>
      <w:r>
        <w:rPr>
          <w:color w:val="2B2A29"/>
          <w:spacing w:val="-20"/>
          <w:w w:val="105"/>
        </w:rPr>
        <w:t xml:space="preserve"> </w:t>
      </w:r>
      <w:r>
        <w:rPr>
          <w:color w:val="2B2A29"/>
          <w:spacing w:val="-1"/>
          <w:w w:val="105"/>
        </w:rPr>
        <w:t>in</w:t>
      </w:r>
      <w:r>
        <w:rPr>
          <w:color w:val="2B2A29"/>
          <w:spacing w:val="-20"/>
          <w:w w:val="105"/>
        </w:rPr>
        <w:t xml:space="preserve"> </w:t>
      </w:r>
      <w:r>
        <w:rPr>
          <w:color w:val="2B2A29"/>
          <w:spacing w:val="-1"/>
          <w:w w:val="105"/>
        </w:rPr>
        <w:t>the</w:t>
      </w:r>
      <w:r>
        <w:rPr>
          <w:color w:val="2B2A29"/>
          <w:spacing w:val="-20"/>
          <w:w w:val="105"/>
        </w:rPr>
        <w:t xml:space="preserve"> </w:t>
      </w:r>
      <w:r>
        <w:rPr>
          <w:color w:val="2B2A29"/>
          <w:w w:val="105"/>
        </w:rPr>
        <w:t>local</w:t>
      </w:r>
      <w:r>
        <w:rPr>
          <w:color w:val="2B2A29"/>
          <w:spacing w:val="-19"/>
          <w:w w:val="105"/>
        </w:rPr>
        <w:t xml:space="preserve"> </w:t>
      </w:r>
      <w:r>
        <w:rPr>
          <w:color w:val="2B2A29"/>
          <w:w w:val="105"/>
        </w:rPr>
        <w:t>file</w:t>
      </w:r>
      <w:r>
        <w:rPr>
          <w:color w:val="2B2A29"/>
          <w:spacing w:val="-20"/>
          <w:w w:val="105"/>
        </w:rPr>
        <w:t xml:space="preserve"> </w:t>
      </w:r>
      <w:r>
        <w:rPr>
          <w:color w:val="2B2A29"/>
          <w:w w:val="105"/>
        </w:rPr>
        <w:t>system,</w:t>
      </w:r>
      <w:r>
        <w:rPr>
          <w:color w:val="2B2A29"/>
          <w:spacing w:val="-20"/>
          <w:w w:val="105"/>
        </w:rPr>
        <w:t xml:space="preserve"> </w:t>
      </w:r>
      <w:r>
        <w:rPr>
          <w:color w:val="2B2A29"/>
          <w:w w:val="105"/>
        </w:rPr>
        <w:t>thus</w:t>
      </w:r>
      <w:r>
        <w:rPr>
          <w:color w:val="2B2A29"/>
          <w:spacing w:val="-20"/>
          <w:w w:val="105"/>
        </w:rPr>
        <w:t xml:space="preserve"> </w:t>
      </w:r>
      <w:r>
        <w:rPr>
          <w:color w:val="2B2A29"/>
          <w:w w:val="105"/>
        </w:rPr>
        <w:t>not</w:t>
      </w:r>
      <w:r>
        <w:rPr>
          <w:color w:val="2B2A29"/>
          <w:spacing w:val="-19"/>
          <w:w w:val="105"/>
        </w:rPr>
        <w:t xml:space="preserve"> </w:t>
      </w:r>
      <w:r>
        <w:rPr>
          <w:color w:val="2B2A29"/>
          <w:w w:val="105"/>
        </w:rPr>
        <w:t>requiring</w:t>
      </w:r>
      <w:r>
        <w:rPr>
          <w:color w:val="2B2A29"/>
          <w:spacing w:val="-20"/>
          <w:w w:val="105"/>
        </w:rPr>
        <w:t xml:space="preserve"> </w:t>
      </w:r>
      <w:r>
        <w:rPr>
          <w:color w:val="2B2A29"/>
          <w:w w:val="105"/>
        </w:rPr>
        <w:t>a</w:t>
      </w:r>
      <w:r>
        <w:rPr>
          <w:color w:val="2B2A29"/>
          <w:spacing w:val="-20"/>
          <w:w w:val="105"/>
        </w:rPr>
        <w:t xml:space="preserve"> </w:t>
      </w:r>
      <w:r>
        <w:rPr>
          <w:color w:val="2B2A29"/>
          <w:w w:val="105"/>
        </w:rPr>
        <w:t>separate</w:t>
      </w:r>
      <w:r>
        <w:rPr>
          <w:color w:val="2B2A29"/>
          <w:spacing w:val="-19"/>
          <w:w w:val="105"/>
        </w:rPr>
        <w:t xml:space="preserve"> </w:t>
      </w:r>
      <w:r>
        <w:rPr>
          <w:color w:val="2B2A29"/>
          <w:w w:val="105"/>
        </w:rPr>
        <w:t>server</w:t>
      </w:r>
      <w:r>
        <w:rPr>
          <w:color w:val="2B2A29"/>
          <w:spacing w:val="-20"/>
          <w:w w:val="105"/>
        </w:rPr>
        <w:t xml:space="preserve"> </w:t>
      </w:r>
      <w:r>
        <w:rPr>
          <w:color w:val="2B2A29"/>
          <w:w w:val="105"/>
        </w:rPr>
        <w:t>to</w:t>
      </w:r>
      <w:r>
        <w:rPr>
          <w:color w:val="2B2A29"/>
          <w:spacing w:val="-20"/>
          <w:w w:val="105"/>
        </w:rPr>
        <w:t xml:space="preserve"> </w:t>
      </w:r>
      <w:r>
        <w:rPr>
          <w:color w:val="2B2A29"/>
          <w:w w:val="105"/>
        </w:rPr>
        <w:t>be</w:t>
      </w:r>
      <w:r>
        <w:rPr>
          <w:color w:val="2B2A29"/>
          <w:spacing w:val="-20"/>
          <w:w w:val="105"/>
        </w:rPr>
        <w:t xml:space="preserve"> </w:t>
      </w:r>
      <w:r>
        <w:rPr>
          <w:color w:val="2B2A29"/>
          <w:w w:val="105"/>
        </w:rPr>
        <w:t>executing.</w:t>
      </w:r>
    </w:p>
    <w:p>
      <w:pPr>
        <w:pStyle w:val="11"/>
        <w:spacing w:line="232" w:lineRule="exact"/>
        <w:ind w:left="519"/>
      </w:pPr>
      <w:r>
        <w:rPr>
          <w:color w:val="2B2A29"/>
          <w:spacing w:val="-3"/>
          <w:w w:val="105"/>
        </w:rPr>
        <w:t>JDBC模块提供</w:t>
      </w:r>
      <w:r>
        <w:rPr>
          <w:color w:val="2B2A29"/>
          <w:spacing w:val="-20"/>
          <w:w w:val="105"/>
        </w:rPr>
        <w:t>了</w:t>
      </w:r>
      <w:r>
        <w:rPr>
          <w:color w:val="2B2A29"/>
          <w:spacing w:val="-2"/>
          <w:w w:val="105"/>
        </w:rPr>
        <w:t>通用的SQLAPI</w:t>
      </w:r>
      <w:r>
        <w:rPr>
          <w:color w:val="2B2A29"/>
          <w:spacing w:val="-20"/>
          <w:w w:val="105"/>
        </w:rPr>
        <w:t>，</w:t>
      </w:r>
      <w:r>
        <w:rPr>
          <w:color w:val="2B2A29"/>
          <w:spacing w:val="-2"/>
          <w:w w:val="105"/>
        </w:rPr>
        <w:t>它将与</w:t>
      </w:r>
      <w:r>
        <w:rPr>
          <w:color w:val="2B2A29"/>
          <w:spacing w:val="-3"/>
          <w:w w:val="105"/>
        </w:rPr>
        <w:t>配置了数据库驱动程序的</w:t>
      </w:r>
      <w:r>
        <w:rPr>
          <w:color w:val="2B2A29"/>
          <w:spacing w:val="-2"/>
          <w:w w:val="105"/>
        </w:rPr>
        <w:t>任何</w:t>
      </w:r>
      <w:r>
        <w:rPr>
          <w:color w:val="2B2A29"/>
          <w:spacing w:val="-20"/>
          <w:w w:val="105"/>
        </w:rPr>
        <w:t>受</w:t>
      </w:r>
      <w:r>
        <w:rPr>
          <w:color w:val="2B2A29"/>
          <w:spacing w:val="-2"/>
          <w:w w:val="105"/>
        </w:rPr>
        <w:t>支持的</w:t>
      </w:r>
      <w:r>
        <w:rPr>
          <w:color w:val="2B2A29"/>
          <w:spacing w:val="-3"/>
          <w:w w:val="105"/>
        </w:rPr>
        <w:t>DBMS</w:t>
      </w:r>
      <w:r>
        <w:rPr>
          <w:color w:val="2B2A29"/>
          <w:spacing w:val="-2"/>
          <w:w w:val="105"/>
        </w:rPr>
        <w:t>交互</w:t>
      </w:r>
      <w:r>
        <w:rPr>
          <w:color w:val="2B2A29"/>
          <w:spacing w:val="-3"/>
          <w:w w:val="105"/>
        </w:rPr>
        <w:t>。这些驱动程序</w:t>
      </w:r>
      <w:r>
        <w:rPr>
          <w:color w:val="2B2A29"/>
          <w:spacing w:val="-2"/>
          <w:w w:val="105"/>
        </w:rPr>
        <w:t>是JDBC驱动程序，作为Java存档（</w:t>
      </w:r>
      <w:r>
        <w:rPr>
          <w:rFonts w:ascii="宋体"/>
          <w:color w:val="2B2A29"/>
          <w:spacing w:val="-2"/>
          <w:w w:val="105"/>
        </w:rPr>
        <w:t>.jar</w:t>
      </w:r>
      <w:r>
        <w:rPr>
          <w:color w:val="2B2A29"/>
          <w:spacing w:val="-2"/>
          <w:w w:val="105"/>
        </w:rPr>
        <w:t>）文件提供，需要与我们的</w:t>
      </w:r>
      <w:r>
        <w:rPr>
          <w:color w:val="2B2A29"/>
          <w:spacing w:val="-1"/>
          <w:w w:val="105"/>
        </w:rPr>
        <w:t>Ballerina项目一起</w:t>
      </w:r>
      <w:r>
        <w:rPr>
          <w:color w:val="2B2A29"/>
          <w:spacing w:val="-2"/>
          <w:w w:val="105"/>
        </w:rPr>
        <w:t>打包</w:t>
      </w:r>
      <w:r>
        <w:rPr>
          <w:color w:val="2B2A29"/>
          <w:spacing w:val="-1"/>
          <w:w w:val="105"/>
        </w:rPr>
        <w:t>。</w:t>
      </w:r>
      <w:r>
        <w:rPr>
          <w:color w:val="2B2A29"/>
          <w:spacing w:val="-2"/>
          <w:w w:val="105"/>
        </w:rPr>
        <w:t>对于本章的示例，我们将使用H2作为数据库</w:t>
      </w:r>
      <w:r>
        <w:rPr>
          <w:color w:val="2B2A29"/>
          <w:spacing w:val="-1"/>
          <w:w w:val="105"/>
        </w:rPr>
        <w:t>引擎。该DBMS是</w:t>
      </w:r>
      <w:r>
        <w:rPr>
          <w:color w:val="2B2A29"/>
          <w:spacing w:val="-4"/>
          <w:w w:val="110"/>
        </w:rPr>
        <w:t>用Java实现</w:t>
      </w:r>
      <w:r>
        <w:rPr>
          <w:color w:val="2B2A29"/>
          <w:spacing w:val="-23"/>
          <w:w w:val="110"/>
        </w:rPr>
        <w:t>的</w:t>
      </w:r>
      <w:r>
        <w:rPr>
          <w:color w:val="2B2A29"/>
          <w:spacing w:val="-4"/>
          <w:w w:val="110"/>
        </w:rPr>
        <w:t>，可以作为嵌入式数据库工作，</w:t>
      </w:r>
      <w:r>
        <w:rPr>
          <w:color w:val="2B2A29"/>
          <w:spacing w:val="-3"/>
          <w:w w:val="110"/>
        </w:rPr>
        <w:t>将数据库</w:t>
      </w:r>
      <w:r>
        <w:rPr>
          <w:color w:val="2B2A29"/>
          <w:spacing w:val="-1"/>
          <w:w w:val="105"/>
        </w:rPr>
        <w:t>数据</w:t>
      </w:r>
      <w:r>
        <w:rPr>
          <w:color w:val="2B2A29"/>
          <w:spacing w:val="-3"/>
          <w:w w:val="110"/>
        </w:rPr>
        <w:t>存储</w:t>
      </w:r>
      <w:r>
        <w:rPr>
          <w:color w:val="2B2A29"/>
          <w:spacing w:val="-1"/>
          <w:w w:val="105"/>
        </w:rPr>
        <w:t>在</w:t>
      </w:r>
      <w:r>
        <w:rPr>
          <w:color w:val="2B2A29"/>
          <w:w w:val="105"/>
        </w:rPr>
        <w:t>本地文件系统</w:t>
      </w:r>
      <w:r>
        <w:rPr>
          <w:color w:val="2B2A29"/>
          <w:spacing w:val="-1"/>
          <w:w w:val="105"/>
        </w:rPr>
        <w:t>中</w:t>
      </w:r>
      <w:r>
        <w:rPr>
          <w:color w:val="2B2A29"/>
          <w:w w:val="105"/>
        </w:rPr>
        <w:t>，因此不需要单独</w:t>
      </w:r>
      <w:r>
        <w:rPr>
          <w:color w:val="2B2A29"/>
          <w:spacing w:val="-19"/>
          <w:w w:val="105"/>
        </w:rPr>
        <w:t>的</w:t>
      </w:r>
      <w:r>
        <w:rPr>
          <w:color w:val="2B2A29"/>
          <w:w w:val="105"/>
        </w:rPr>
        <w:t>服务器来执行。</w:t>
      </w:r>
    </w:p>
    <w:p>
      <w:pPr>
        <w:spacing w:after="0" w:line="295" w:lineRule="auto"/>
        <w:sectPr>
          <w:pgSz w:w="10080" w:h="14400"/>
          <w:pgMar w:top="1260" w:right="560" w:bottom="1260" w:left="560" w:header="1037" w:footer="1070" w:gutter="0"/>
          <w:cols w:space="720" w:num="1"/>
        </w:sectPr>
      </w:pPr>
    </w:p>
    <w:p>
      <w:pPr>
        <w:pStyle w:val="11"/>
        <w:spacing w:before="1"/>
        <w:rPr>
          <w:sz w:val="9"/>
        </w:rPr>
      </w:pPr>
    </w:p>
    <w:p>
      <w:r>
        <w:rPr>
          <w:color w:val="2B2A29"/>
          <w:w w:val="80"/>
        </w:rPr>
        <w:t>Database</w:t>
      </w:r>
      <w:r>
        <w:rPr>
          <w:color w:val="2B2A29"/>
          <w:spacing w:val="78"/>
        </w:rPr>
        <w:t xml:space="preserve"> </w:t>
      </w:r>
      <w:r>
        <w:rPr>
          <w:color w:val="2B2A29"/>
          <w:w w:val="80"/>
        </w:rPr>
        <w:t>Client</w:t>
      </w:r>
      <w:r>
        <w:rPr>
          <w:color w:val="2B2A29"/>
          <w:spacing w:val="78"/>
        </w:rPr>
        <w:t xml:space="preserve"> </w:t>
      </w:r>
      <w:r>
        <w:rPr>
          <w:color w:val="2B2A29"/>
          <w:w w:val="80"/>
        </w:rPr>
        <w:t>Initialization</w:t>
      </w:r>
    </w:p>
    <w:p>
      <w:pPr>
        <w:pStyle w:val="5"/>
        <w:spacing w:before="109"/>
      </w:pPr>
      <w:bookmarkStart w:id="250" w:name="_bookmark235"/>
      <w:bookmarkEnd w:id="250"/>
      <w:r>
        <w:rPr>
          <w:color w:val="2B2A29"/>
          <w:w w:val="80"/>
        </w:rPr>
        <w:t>数据库客户端初始化</w:t>
      </w:r>
    </w:p>
    <w:p>
      <w:r>
        <w:rPr>
          <w:color w:val="2B2A29"/>
          <w:w w:val="105"/>
        </w:rPr>
        <w:t>Listing</w:t>
      </w:r>
      <w:r>
        <w:rPr>
          <w:color w:val="2B2A29"/>
          <w:spacing w:val="1"/>
          <w:w w:val="105"/>
        </w:rPr>
        <w:t xml:space="preserve"> </w:t>
      </w:r>
      <w:r>
        <w:rPr>
          <w:color w:val="0000FF"/>
          <w:w w:val="105"/>
        </w:rPr>
        <w:t>10-1</w:t>
      </w:r>
      <w:r>
        <w:rPr>
          <w:color w:val="0000FF"/>
          <w:spacing w:val="1"/>
          <w:w w:val="105"/>
        </w:rPr>
        <w:t xml:space="preserve"> </w:t>
      </w:r>
      <w:r>
        <w:rPr>
          <w:color w:val="2B2A29"/>
          <w:w w:val="105"/>
        </w:rPr>
        <w:t>shows</w:t>
      </w:r>
      <w:r>
        <w:rPr>
          <w:color w:val="2B2A29"/>
          <w:spacing w:val="1"/>
          <w:w w:val="105"/>
        </w:rPr>
        <w:t xml:space="preserve"> </w:t>
      </w:r>
      <w:r>
        <w:rPr>
          <w:color w:val="2B2A29"/>
          <w:w w:val="105"/>
        </w:rPr>
        <w:t>the</w:t>
      </w:r>
      <w:r>
        <w:rPr>
          <w:color w:val="2B2A29"/>
          <w:spacing w:val="1"/>
          <w:w w:val="105"/>
        </w:rPr>
        <w:t xml:space="preserve"> </w:t>
      </w:r>
      <w:r>
        <w:rPr>
          <w:color w:val="2B2A29"/>
          <w:w w:val="105"/>
        </w:rPr>
        <w:t>initialization</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H2</w:t>
      </w:r>
      <w:r>
        <w:rPr>
          <w:color w:val="2B2A29"/>
          <w:spacing w:val="1"/>
          <w:w w:val="105"/>
        </w:rPr>
        <w:t xml:space="preserve"> </w:t>
      </w:r>
      <w:r>
        <w:rPr>
          <w:color w:val="2B2A29"/>
          <w:w w:val="105"/>
        </w:rPr>
        <w:t>client</w:t>
      </w:r>
      <w:r>
        <w:rPr>
          <w:color w:val="2B2A29"/>
          <w:spacing w:val="1"/>
          <w:w w:val="105"/>
        </w:rPr>
        <w:t xml:space="preserve"> </w:t>
      </w:r>
      <w:r>
        <w:rPr>
          <w:color w:val="2B2A29"/>
          <w:w w:val="105"/>
        </w:rPr>
        <w:t>and</w:t>
      </w:r>
      <w:r>
        <w:rPr>
          <w:color w:val="2B2A29"/>
          <w:spacing w:val="1"/>
          <w:w w:val="105"/>
        </w:rPr>
        <w:t xml:space="preserve"> </w:t>
      </w:r>
      <w:r>
        <w:rPr>
          <w:color w:val="2B2A29"/>
          <w:w w:val="105"/>
        </w:rPr>
        <w:t>provides</w:t>
      </w:r>
      <w:r>
        <w:rPr>
          <w:color w:val="2B2A29"/>
          <w:spacing w:val="1"/>
          <w:w w:val="105"/>
        </w:rPr>
        <w:t xml:space="preserve"> </w:t>
      </w:r>
      <w:r>
        <w:rPr>
          <w:color w:val="2B2A29"/>
          <w:w w:val="105"/>
        </w:rPr>
        <w:t>the</w:t>
      </w:r>
      <w:r>
        <w:rPr>
          <w:color w:val="2B2A29"/>
          <w:spacing w:val="1"/>
          <w:w w:val="105"/>
        </w:rPr>
        <w:t xml:space="preserve"> </w:t>
      </w:r>
      <w:r>
        <w:rPr>
          <w:color w:val="2B2A29"/>
          <w:w w:val="105"/>
        </w:rPr>
        <w:t>connection-related</w:t>
      </w:r>
      <w:r>
        <w:rPr>
          <w:color w:val="2B2A29"/>
          <w:spacing w:val="-55"/>
          <w:w w:val="105"/>
        </w:rPr>
        <w:t xml:space="preserve"> </w:t>
      </w:r>
      <w:r>
        <w:rPr>
          <w:color w:val="2B2A29"/>
          <w:w w:val="110"/>
        </w:rPr>
        <w:t>properties</w:t>
      </w:r>
      <w:r>
        <w:rPr>
          <w:color w:val="2B2A29"/>
          <w:spacing w:val="-16"/>
          <w:w w:val="110"/>
        </w:rPr>
        <w:t xml:space="preserve"> </w:t>
      </w:r>
      <w:r>
        <w:rPr>
          <w:color w:val="2B2A29"/>
          <w:w w:val="110"/>
        </w:rPr>
        <w:t>in</w:t>
      </w:r>
      <w:r>
        <w:rPr>
          <w:color w:val="2B2A29"/>
          <w:spacing w:val="-16"/>
          <w:w w:val="110"/>
        </w:rPr>
        <w:t xml:space="preserve"> </w:t>
      </w:r>
      <w:r>
        <w:rPr>
          <w:color w:val="2B2A29"/>
          <w:w w:val="110"/>
        </w:rPr>
        <w:t>order</w:t>
      </w:r>
      <w:r>
        <w:rPr>
          <w:color w:val="2B2A29"/>
          <w:spacing w:val="-16"/>
          <w:w w:val="110"/>
        </w:rPr>
        <w:t xml:space="preserve"> </w:t>
      </w:r>
      <w:r>
        <w:rPr>
          <w:color w:val="2B2A29"/>
          <w:w w:val="110"/>
        </w:rPr>
        <w:t>to</w:t>
      </w:r>
      <w:r>
        <w:rPr>
          <w:color w:val="2B2A29"/>
          <w:spacing w:val="-16"/>
          <w:w w:val="110"/>
        </w:rPr>
        <w:t xml:space="preserve"> </w:t>
      </w:r>
      <w:r>
        <w:rPr>
          <w:color w:val="2B2A29"/>
          <w:w w:val="110"/>
        </w:rPr>
        <w:t>initialize</w:t>
      </w:r>
      <w:r>
        <w:rPr>
          <w:color w:val="2B2A29"/>
          <w:spacing w:val="-16"/>
          <w:w w:val="110"/>
        </w:rPr>
        <w:t xml:space="preserve"> </w:t>
      </w:r>
      <w:r>
        <w:rPr>
          <w:color w:val="2B2A29"/>
          <w:w w:val="110"/>
        </w:rPr>
        <w:t>it.</w:t>
      </w:r>
    </w:p>
    <w:p>
      <w:pPr>
        <w:pStyle w:val="11"/>
        <w:spacing w:before="198" w:line="304" w:lineRule="auto"/>
        <w:ind w:left="520"/>
      </w:pPr>
      <w:r>
        <w:rPr>
          <w:color w:val="2B2A29"/>
          <w:w w:val="105"/>
        </w:rPr>
        <w:t>清单</w:t>
      </w:r>
      <w:r>
        <w:rPr>
          <w:color w:val="0000FF"/>
          <w:w w:val="105"/>
        </w:rPr>
        <w:t>10-1</w:t>
      </w:r>
      <w:r>
        <w:rPr>
          <w:color w:val="2B2A29"/>
          <w:w w:val="105"/>
        </w:rPr>
        <w:t>显示</w:t>
      </w:r>
      <w:r>
        <w:rPr>
          <w:color w:val="2B2A29"/>
          <w:spacing w:val="1"/>
          <w:w w:val="105"/>
        </w:rPr>
        <w:t>了</w:t>
      </w:r>
      <w:r>
        <w:rPr>
          <w:color w:val="2B2A29"/>
          <w:w w:val="105"/>
        </w:rPr>
        <w:t>H2客户端的初始化</w:t>
      </w:r>
      <w:r>
        <w:rPr>
          <w:color w:val="2B2A29"/>
          <w:spacing w:val="1"/>
          <w:w w:val="105"/>
        </w:rPr>
        <w:t>，</w:t>
      </w:r>
      <w:r>
        <w:rPr>
          <w:color w:val="2B2A29"/>
          <w:w w:val="105"/>
        </w:rPr>
        <w:t>并提供</w:t>
      </w:r>
      <w:r>
        <w:rPr>
          <w:color w:val="2B2A29"/>
          <w:spacing w:val="1"/>
          <w:w w:val="105"/>
        </w:rPr>
        <w:t>了与</w:t>
      </w:r>
      <w:r>
        <w:rPr>
          <w:color w:val="2B2A29"/>
          <w:w w:val="105"/>
        </w:rPr>
        <w:t>连接相关的</w:t>
      </w:r>
      <w:r>
        <w:rPr>
          <w:color w:val="2B2A29"/>
          <w:w w:val="110"/>
        </w:rPr>
        <w:t>财产</w:t>
      </w:r>
      <w:r>
        <w:rPr>
          <w:color w:val="2B2A29"/>
          <w:spacing w:val="-16"/>
          <w:w w:val="110"/>
        </w:rPr>
        <w:t>，</w:t>
      </w:r>
      <w:r>
        <w:rPr>
          <w:color w:val="2B2A29"/>
          <w:w w:val="110"/>
        </w:rPr>
        <w:t>以</w:t>
      </w:r>
      <w:r>
        <w:rPr>
          <w:color w:val="2B2A29"/>
          <w:spacing w:val="-16"/>
          <w:w w:val="110"/>
        </w:rPr>
        <w:t>便对</w:t>
      </w:r>
      <w:r>
        <w:rPr>
          <w:color w:val="2B2A29"/>
          <w:w w:val="110"/>
        </w:rPr>
        <w:t>其进行初始化。</w:t>
      </w:r>
    </w:p>
    <w:p>
      <w:pPr>
        <w:pStyle w:val="11"/>
        <w:spacing w:before="6"/>
        <w:rPr>
          <w:sz w:val="19"/>
        </w:rPr>
      </w:pPr>
    </w:p>
    <w:p>
      <w:r>
        <w:rPr>
          <w:rFonts w:ascii="Cambria"/>
          <w:b/>
          <w:i/>
          <w:color w:val="2B2A29"/>
          <w:spacing w:val="-1"/>
          <w:w w:val="105"/>
          <w:sz w:val="24"/>
        </w:rPr>
        <w:t>Listing</w:t>
      </w:r>
      <w:r>
        <w:rPr>
          <w:rFonts w:ascii="Cambria"/>
          <w:b/>
          <w:i/>
          <w:color w:val="2B2A29"/>
          <w:spacing w:val="-9"/>
          <w:w w:val="105"/>
          <w:sz w:val="24"/>
        </w:rPr>
        <w:t xml:space="preserve"> </w:t>
      </w:r>
      <w:r>
        <w:rPr>
          <w:rFonts w:ascii="Cambria"/>
          <w:b/>
          <w:i/>
          <w:color w:val="2B2A29"/>
          <w:spacing w:val="-1"/>
          <w:w w:val="105"/>
          <w:sz w:val="24"/>
        </w:rPr>
        <w:t>10-1.</w:t>
      </w:r>
      <w:r>
        <w:rPr>
          <w:rFonts w:ascii="Cambria"/>
          <w:b/>
          <w:i/>
          <w:color w:val="2B2A29"/>
          <w:spacing w:val="11"/>
          <w:w w:val="105"/>
          <w:sz w:val="24"/>
        </w:rPr>
        <w:t xml:space="preserve"> </w:t>
      </w:r>
      <w:r>
        <w:rPr>
          <w:color w:val="2B2A29"/>
          <w:spacing w:val="-1"/>
          <w:w w:val="105"/>
          <w:sz w:val="24"/>
        </w:rPr>
        <w:t>dbtest.bal</w:t>
      </w:r>
      <w:r>
        <w:rPr>
          <w:color w:val="2B2A29"/>
          <w:spacing w:val="-14"/>
          <w:w w:val="105"/>
          <w:sz w:val="24"/>
        </w:rPr>
        <w:t xml:space="preserve"> </w:t>
      </w:r>
      <w:r>
        <w:rPr>
          <w:color w:val="2B2A29"/>
          <w:spacing w:val="-1"/>
          <w:w w:val="105"/>
          <w:sz w:val="24"/>
        </w:rPr>
        <w:t>(Client</w:t>
      </w:r>
      <w:r>
        <w:rPr>
          <w:color w:val="2B2A29"/>
          <w:spacing w:val="-14"/>
          <w:w w:val="105"/>
          <w:sz w:val="24"/>
        </w:rPr>
        <w:t xml:space="preserve"> </w:t>
      </w:r>
      <w:r>
        <w:rPr>
          <w:color w:val="2B2A29"/>
          <w:w w:val="105"/>
          <w:sz w:val="24"/>
        </w:rPr>
        <w:t>Initialization)</w:t>
      </w:r>
    </w:p>
    <w:p>
      <w:pPr>
        <w:spacing w:before="1"/>
        <w:ind w:left="520" w:right="0" w:firstLine="0"/>
        <w:jc w:val="left"/>
        <w:rPr>
          <w:sz w:val="24"/>
        </w:rPr>
      </w:pPr>
      <w:r>
        <w:rPr>
          <w:rFonts w:ascii="Cambria"/>
          <w:b/>
          <w:i/>
          <w:color w:val="2B2A29"/>
          <w:spacing w:val="-1"/>
          <w:w w:val="105"/>
          <w:sz w:val="24"/>
        </w:rPr>
        <w:t>清单10-1。</w:t>
      </w:r>
      <w:r>
        <w:rPr>
          <w:color w:val="2B2A29"/>
          <w:spacing w:val="-1"/>
          <w:w w:val="105"/>
          <w:sz w:val="24"/>
        </w:rPr>
        <w:t>dbtest.bal（客户端</w:t>
      </w:r>
      <w:r>
        <w:rPr>
          <w:color w:val="2B2A29"/>
          <w:w w:val="105"/>
          <w:sz w:val="24"/>
        </w:rPr>
        <w:t>初始化）</w:t>
      </w:r>
    </w:p>
    <w:p>
      <w:r>
        <w:rPr>
          <w:rFonts w:ascii="宋体"/>
          <w:color w:val="2B2A29"/>
        </w:rPr>
        <w:t>01 import ballerinax/java.jdbc;</w:t>
      </w:r>
    </w:p>
    <w:p>
      <w:pPr>
        <w:pStyle w:val="11"/>
        <w:spacing w:before="206"/>
        <w:ind w:left="520"/>
        <w:rPr>
          <w:rFonts w:ascii="宋体"/>
        </w:rPr>
      </w:pPr>
      <w:r>
        <w:rPr>
          <w:rFonts w:ascii="宋体"/>
          <w:color w:val="2B2A29"/>
        </w:rPr>
        <w:t>01导入ballerinax/java.jdbc；</w:t>
      </w:r>
    </w:p>
    <w:p>
      <w:r>
        <w:rPr>
          <w:rFonts w:ascii="宋体"/>
          <w:color w:val="2B2A29"/>
        </w:rPr>
        <w:t>02</w:t>
      </w:r>
    </w:p>
    <w:p>
      <w:pPr>
        <w:pStyle w:val="11"/>
        <w:spacing w:before="38"/>
        <w:ind w:left="520"/>
        <w:rPr>
          <w:rFonts w:ascii="宋体"/>
        </w:rPr>
      </w:pPr>
      <w:r>
        <w:rPr>
          <w:rFonts w:ascii="宋体"/>
          <w:color w:val="2B2A29"/>
        </w:rPr>
        <w:t>02</w:t>
      </w:r>
    </w:p>
    <w:p>
      <w:r>
        <w:rPr>
          <w:color w:val="2B2A29"/>
          <w:sz w:val="22"/>
        </w:rPr>
        <w:t>jdbc:Client db = new ({</w:t>
      </w:r>
    </w:p>
    <w:p>
      <w:pPr>
        <w:pStyle w:val="16"/>
        <w:numPr>
          <w:ilvl w:val="0"/>
          <w:numId w:val="230"/>
        </w:numPr>
        <w:tabs>
          <w:tab w:val="left" w:pos="850"/>
        </w:tabs>
        <w:spacing w:before="39" w:after="0" w:line="240" w:lineRule="auto"/>
        <w:ind w:left="850" w:right="0" w:hanging="330"/>
        <w:jc w:val="left"/>
        <w:rPr>
          <w:sz w:val="22"/>
        </w:rPr>
      </w:pPr>
      <w:r>
        <w:rPr>
          <w:color w:val="2B2A29"/>
          <w:sz w:val="22"/>
        </w:rPr>
        <w:t>jdbc:客户端db=新({</w:t>
      </w:r>
    </w:p>
    <w:p>
      <w:r>
        <w:rPr>
          <w:color w:val="2B2A29"/>
          <w:sz w:val="22"/>
        </w:rPr>
        <w:t>url: "jdbc:h2:file:./mydb",</w:t>
      </w:r>
    </w:p>
    <w:p>
      <w:pPr>
        <w:pStyle w:val="16"/>
        <w:numPr>
          <w:ilvl w:val="0"/>
          <w:numId w:val="230"/>
        </w:numPr>
        <w:tabs>
          <w:tab w:val="left" w:pos="1289"/>
          <w:tab w:val="left" w:pos="1290"/>
        </w:tabs>
        <w:spacing w:before="38" w:after="0" w:line="240" w:lineRule="auto"/>
        <w:ind w:left="1290" w:right="0" w:hanging="770"/>
        <w:jc w:val="left"/>
        <w:rPr>
          <w:sz w:val="22"/>
        </w:rPr>
      </w:pPr>
      <w:r>
        <w:rPr>
          <w:color w:val="2B2A29"/>
          <w:sz w:val="22"/>
        </w:rPr>
        <w:t>url:“jdbc:h2:file:./mydb”，</w:t>
      </w:r>
    </w:p>
    <w:p>
      <w:r>
        <w:rPr>
          <w:color w:val="2B2A29"/>
          <w:sz w:val="22"/>
        </w:rPr>
        <w:t>username: "user",</w:t>
      </w:r>
    </w:p>
    <w:p>
      <w:pPr>
        <w:pStyle w:val="16"/>
        <w:numPr>
          <w:ilvl w:val="0"/>
          <w:numId w:val="230"/>
        </w:numPr>
        <w:tabs>
          <w:tab w:val="left" w:pos="1289"/>
          <w:tab w:val="left" w:pos="1290"/>
        </w:tabs>
        <w:spacing w:before="38" w:after="0" w:line="240" w:lineRule="auto"/>
        <w:ind w:left="1290" w:right="0" w:hanging="770"/>
        <w:jc w:val="left"/>
        <w:rPr>
          <w:sz w:val="22"/>
        </w:rPr>
      </w:pPr>
      <w:r>
        <w:rPr>
          <w:color w:val="2B2A29"/>
          <w:sz w:val="22"/>
        </w:rPr>
        <w:t>用户名：“user”，</w:t>
      </w:r>
    </w:p>
    <w:p>
      <w:r>
        <w:rPr>
          <w:color w:val="2B2A29"/>
          <w:sz w:val="22"/>
        </w:rPr>
        <w:t>password: "pass"</w:t>
      </w:r>
    </w:p>
    <w:p>
      <w:pPr>
        <w:pStyle w:val="16"/>
        <w:numPr>
          <w:ilvl w:val="0"/>
          <w:numId w:val="230"/>
        </w:numPr>
        <w:tabs>
          <w:tab w:val="left" w:pos="1289"/>
          <w:tab w:val="left" w:pos="1290"/>
        </w:tabs>
        <w:spacing w:before="38" w:after="0" w:line="240" w:lineRule="auto"/>
        <w:ind w:left="1290" w:right="0" w:hanging="770"/>
        <w:jc w:val="left"/>
        <w:rPr>
          <w:sz w:val="22"/>
        </w:rPr>
      </w:pPr>
      <w:r>
        <w:rPr>
          <w:color w:val="2B2A29"/>
          <w:sz w:val="22"/>
        </w:rPr>
        <w:t>密码：“pass”</w:t>
      </w:r>
    </w:p>
    <w:p>
      <w:r>
        <w:rPr>
          <w:rFonts w:ascii="宋体"/>
          <w:color w:val="2B2A29"/>
        </w:rPr>
        <w:t>07 });</w:t>
      </w:r>
    </w:p>
    <w:p>
      <w:pPr>
        <w:pStyle w:val="11"/>
        <w:spacing w:before="39"/>
        <w:ind w:left="520"/>
        <w:rPr>
          <w:rFonts w:ascii="宋体"/>
        </w:rPr>
      </w:pPr>
      <w:r>
        <w:rPr>
          <w:rFonts w:ascii="宋体"/>
          <w:color w:val="2B2A29"/>
        </w:rPr>
        <w:t>07 });</w:t>
      </w:r>
    </w:p>
    <w:p>
      <w:r>
        <w:rPr>
          <w:color w:val="2B2A29"/>
          <w:w w:val="105"/>
        </w:rPr>
        <w:t>The</w:t>
      </w:r>
      <w:r>
        <w:rPr>
          <w:color w:val="2B2A29"/>
          <w:spacing w:val="1"/>
          <w:w w:val="105"/>
        </w:rPr>
        <w:t xml:space="preserve"> </w:t>
      </w:r>
      <w:r>
        <w:rPr>
          <w:color w:val="2B2A29"/>
          <w:w w:val="105"/>
        </w:rPr>
        <w:t>previous</w:t>
      </w:r>
      <w:r>
        <w:rPr>
          <w:color w:val="2B2A29"/>
          <w:spacing w:val="1"/>
          <w:w w:val="105"/>
        </w:rPr>
        <w:t xml:space="preserve"> </w:t>
      </w:r>
      <w:r>
        <w:rPr>
          <w:color w:val="2B2A29"/>
          <w:w w:val="105"/>
        </w:rPr>
        <w:t>code</w:t>
      </w:r>
      <w:r>
        <w:rPr>
          <w:color w:val="2B2A29"/>
          <w:spacing w:val="1"/>
          <w:w w:val="105"/>
        </w:rPr>
        <w:t xml:space="preserve"> </w:t>
      </w:r>
      <w:r>
        <w:rPr>
          <w:color w:val="2B2A29"/>
          <w:w w:val="105"/>
        </w:rPr>
        <w:t>snippet</w:t>
      </w:r>
      <w:r>
        <w:rPr>
          <w:color w:val="2B2A29"/>
          <w:spacing w:val="1"/>
          <w:w w:val="105"/>
        </w:rPr>
        <w:t xml:space="preserve"> </w:t>
      </w:r>
      <w:r>
        <w:rPr>
          <w:color w:val="2B2A29"/>
          <w:w w:val="105"/>
        </w:rPr>
        <w:t>starts</w:t>
      </w:r>
      <w:r>
        <w:rPr>
          <w:color w:val="2B2A29"/>
          <w:spacing w:val="1"/>
          <w:w w:val="105"/>
        </w:rPr>
        <w:t xml:space="preserve"> </w:t>
      </w:r>
      <w:r>
        <w:rPr>
          <w:color w:val="2B2A29"/>
          <w:w w:val="105"/>
        </w:rPr>
        <w:t>by</w:t>
      </w:r>
      <w:r>
        <w:rPr>
          <w:color w:val="2B2A29"/>
          <w:spacing w:val="1"/>
          <w:w w:val="105"/>
        </w:rPr>
        <w:t xml:space="preserve"> </w:t>
      </w:r>
      <w:r>
        <w:rPr>
          <w:color w:val="2B2A29"/>
          <w:w w:val="105"/>
        </w:rPr>
        <w:t>creating</w:t>
      </w:r>
      <w:r>
        <w:rPr>
          <w:color w:val="2B2A29"/>
          <w:spacing w:val="1"/>
          <w:w w:val="105"/>
        </w:rPr>
        <w:t xml:space="preserve"> </w:t>
      </w:r>
      <w:r>
        <w:rPr>
          <w:color w:val="2B2A29"/>
          <w:w w:val="105"/>
        </w:rPr>
        <w:t>a</w:t>
      </w:r>
      <w:r>
        <w:rPr>
          <w:color w:val="2B2A29"/>
          <w:spacing w:val="1"/>
          <w:w w:val="105"/>
        </w:rPr>
        <w:t xml:space="preserve"> </w:t>
      </w:r>
      <w:r>
        <w:rPr>
          <w:color w:val="2B2A29"/>
          <w:w w:val="105"/>
        </w:rPr>
        <w:t>global</w:t>
      </w:r>
      <w:r>
        <w:rPr>
          <w:color w:val="2B2A29"/>
          <w:spacing w:val="1"/>
          <w:w w:val="105"/>
        </w:rPr>
        <w:t xml:space="preserve"> </w:t>
      </w:r>
      <w:r>
        <w:rPr>
          <w:color w:val="2B2A29"/>
          <w:w w:val="105"/>
        </w:rPr>
        <w:t>variable</w:t>
      </w:r>
      <w:r>
        <w:rPr>
          <w:color w:val="2B2A29"/>
          <w:spacing w:val="1"/>
          <w:w w:val="105"/>
        </w:rPr>
        <w:t xml:space="preserve"> </w:t>
      </w:r>
      <w:r>
        <w:rPr>
          <w:rFonts w:ascii="宋体"/>
          <w:color w:val="2B2A29"/>
          <w:w w:val="105"/>
        </w:rPr>
        <w:t>db</w:t>
      </w:r>
      <w:r>
        <w:rPr>
          <w:color w:val="2B2A29"/>
          <w:w w:val="105"/>
        </w:rPr>
        <w:t>,</w:t>
      </w:r>
      <w:r>
        <w:rPr>
          <w:color w:val="2B2A29"/>
          <w:spacing w:val="1"/>
          <w:w w:val="105"/>
        </w:rPr>
        <w:t xml:space="preserve"> </w:t>
      </w:r>
      <w:r>
        <w:rPr>
          <w:color w:val="2B2A29"/>
          <w:w w:val="105"/>
        </w:rPr>
        <w:t>which</w:t>
      </w:r>
      <w:r>
        <w:rPr>
          <w:color w:val="2B2A29"/>
          <w:spacing w:val="1"/>
          <w:w w:val="105"/>
        </w:rPr>
        <w:t xml:space="preserve"> </w:t>
      </w:r>
      <w:r>
        <w:rPr>
          <w:color w:val="2B2A29"/>
          <w:w w:val="105"/>
        </w:rPr>
        <w:t>represents</w:t>
      </w:r>
      <w:r>
        <w:rPr>
          <w:color w:val="2B2A29"/>
          <w:spacing w:val="1"/>
          <w:w w:val="105"/>
        </w:rPr>
        <w:t xml:space="preserve"> </w:t>
      </w:r>
      <w:r>
        <w:rPr>
          <w:color w:val="2B2A29"/>
          <w:w w:val="105"/>
        </w:rPr>
        <w:t>the</w:t>
      </w:r>
      <w:r>
        <w:rPr>
          <w:color w:val="2B2A29"/>
          <w:spacing w:val="3"/>
          <w:w w:val="105"/>
        </w:rPr>
        <w:t xml:space="preserve"> </w:t>
      </w:r>
      <w:r>
        <w:rPr>
          <w:color w:val="2B2A29"/>
          <w:w w:val="105"/>
        </w:rPr>
        <w:t>JDBC</w:t>
      </w:r>
      <w:r>
        <w:rPr>
          <w:color w:val="2B2A29"/>
          <w:spacing w:val="3"/>
          <w:w w:val="105"/>
        </w:rPr>
        <w:t xml:space="preserve"> </w:t>
      </w:r>
      <w:r>
        <w:rPr>
          <w:color w:val="2B2A29"/>
          <w:w w:val="105"/>
        </w:rPr>
        <w:t>database</w:t>
      </w:r>
      <w:r>
        <w:rPr>
          <w:color w:val="2B2A29"/>
          <w:spacing w:val="3"/>
          <w:w w:val="105"/>
        </w:rPr>
        <w:t xml:space="preserve"> </w:t>
      </w:r>
      <w:r>
        <w:rPr>
          <w:color w:val="2B2A29"/>
          <w:w w:val="105"/>
        </w:rPr>
        <w:t>client.</w:t>
      </w:r>
      <w:r>
        <w:rPr>
          <w:color w:val="2B2A29"/>
          <w:spacing w:val="3"/>
          <w:w w:val="105"/>
        </w:rPr>
        <w:t xml:space="preserve"> </w:t>
      </w:r>
      <w:r>
        <w:rPr>
          <w:color w:val="2B2A29"/>
          <w:w w:val="105"/>
        </w:rPr>
        <w:t>The</w:t>
      </w:r>
      <w:r>
        <w:rPr>
          <w:color w:val="2B2A29"/>
          <w:spacing w:val="4"/>
          <w:w w:val="105"/>
        </w:rPr>
        <w:t xml:space="preserve"> </w:t>
      </w:r>
      <w:r>
        <w:rPr>
          <w:color w:val="2B2A29"/>
          <w:w w:val="105"/>
        </w:rPr>
        <w:t>connection</w:t>
      </w:r>
      <w:r>
        <w:rPr>
          <w:color w:val="2B2A29"/>
          <w:spacing w:val="3"/>
          <w:w w:val="105"/>
        </w:rPr>
        <w:t xml:space="preserve"> </w:t>
      </w:r>
      <w:r>
        <w:rPr>
          <w:color w:val="2B2A29"/>
          <w:w w:val="105"/>
        </w:rPr>
        <w:t>properties</w:t>
      </w:r>
      <w:r>
        <w:rPr>
          <w:color w:val="2B2A29"/>
          <w:spacing w:val="3"/>
          <w:w w:val="105"/>
        </w:rPr>
        <w:t xml:space="preserve"> </w:t>
      </w:r>
      <w:r>
        <w:rPr>
          <w:color w:val="2B2A29"/>
          <w:w w:val="105"/>
        </w:rPr>
        <w:t>are</w:t>
      </w:r>
      <w:r>
        <w:rPr>
          <w:color w:val="2B2A29"/>
          <w:spacing w:val="3"/>
          <w:w w:val="105"/>
        </w:rPr>
        <w:t xml:space="preserve"> </w:t>
      </w:r>
      <w:r>
        <w:rPr>
          <w:color w:val="2B2A29"/>
          <w:w w:val="105"/>
        </w:rPr>
        <w:t>passed</w:t>
      </w:r>
      <w:r>
        <w:rPr>
          <w:color w:val="2B2A29"/>
          <w:spacing w:val="4"/>
          <w:w w:val="105"/>
        </w:rPr>
        <w:t xml:space="preserve"> </w:t>
      </w:r>
      <w:r>
        <w:rPr>
          <w:color w:val="2B2A29"/>
          <w:w w:val="105"/>
        </w:rPr>
        <w:t>into</w:t>
      </w:r>
      <w:r>
        <w:rPr>
          <w:color w:val="2B2A29"/>
          <w:spacing w:val="3"/>
          <w:w w:val="105"/>
        </w:rPr>
        <w:t xml:space="preserve"> </w:t>
      </w:r>
      <w:r>
        <w:rPr>
          <w:color w:val="2B2A29"/>
          <w:w w:val="105"/>
        </w:rPr>
        <w:t>the</w:t>
      </w:r>
      <w:r>
        <w:rPr>
          <w:color w:val="2B2A29"/>
          <w:spacing w:val="3"/>
          <w:w w:val="105"/>
        </w:rPr>
        <w:t xml:space="preserve"> </w:t>
      </w:r>
      <w:r>
        <w:rPr>
          <w:color w:val="2B2A29"/>
          <w:w w:val="105"/>
        </w:rPr>
        <w:t>constructor</w:t>
      </w:r>
      <w:r>
        <w:rPr>
          <w:color w:val="2B2A29"/>
          <w:spacing w:val="3"/>
          <w:w w:val="105"/>
        </w:rPr>
        <w:t xml:space="preserve"> </w:t>
      </w:r>
      <w:r>
        <w:rPr>
          <w:color w:val="2B2A29"/>
          <w:w w:val="105"/>
        </w:rPr>
        <w:t>of</w:t>
      </w:r>
      <w:r>
        <w:rPr>
          <w:color w:val="2B2A29"/>
          <w:spacing w:val="1"/>
          <w:w w:val="105"/>
        </w:rPr>
        <w:t xml:space="preserve"> </w:t>
      </w:r>
      <w:r>
        <w:rPr>
          <w:color w:val="2B2A29"/>
        </w:rPr>
        <w:t>the</w:t>
      </w:r>
      <w:r>
        <w:rPr>
          <w:color w:val="2B2A29"/>
          <w:spacing w:val="2"/>
        </w:rPr>
        <w:t xml:space="preserve"> </w:t>
      </w:r>
      <w:r>
        <w:rPr>
          <w:color w:val="2B2A29"/>
        </w:rPr>
        <w:t>client.</w:t>
      </w:r>
      <w:r>
        <w:rPr>
          <w:color w:val="2B2A29"/>
          <w:spacing w:val="3"/>
        </w:rPr>
        <w:t xml:space="preserve"> </w:t>
      </w:r>
      <w:r>
        <w:rPr>
          <w:color w:val="2B2A29"/>
        </w:rPr>
        <w:t>In</w:t>
      </w:r>
      <w:r>
        <w:rPr>
          <w:color w:val="2B2A29"/>
          <w:spacing w:val="3"/>
        </w:rPr>
        <w:t xml:space="preserve"> </w:t>
      </w:r>
      <w:r>
        <w:rPr>
          <w:color w:val="2B2A29"/>
        </w:rPr>
        <w:t>typical</w:t>
      </w:r>
      <w:r>
        <w:rPr>
          <w:color w:val="2B2A29"/>
          <w:spacing w:val="2"/>
        </w:rPr>
        <w:t xml:space="preserve"> </w:t>
      </w:r>
      <w:r>
        <w:rPr>
          <w:color w:val="2B2A29"/>
        </w:rPr>
        <w:t>server-based</w:t>
      </w:r>
      <w:r>
        <w:rPr>
          <w:color w:val="2B2A29"/>
          <w:spacing w:val="3"/>
        </w:rPr>
        <w:t xml:space="preserve"> </w:t>
      </w:r>
      <w:r>
        <w:rPr>
          <w:color w:val="2B2A29"/>
        </w:rPr>
        <w:t>DBMSs,</w:t>
      </w:r>
      <w:r>
        <w:rPr>
          <w:color w:val="2B2A29"/>
          <w:spacing w:val="3"/>
        </w:rPr>
        <w:t xml:space="preserve"> </w:t>
      </w:r>
      <w:r>
        <w:rPr>
          <w:color w:val="2B2A29"/>
        </w:rPr>
        <w:t>such</w:t>
      </w:r>
      <w:r>
        <w:rPr>
          <w:color w:val="2B2A29"/>
          <w:spacing w:val="2"/>
        </w:rPr>
        <w:t xml:space="preserve"> </w:t>
      </w:r>
      <w:r>
        <w:rPr>
          <w:color w:val="2B2A29"/>
        </w:rPr>
        <w:t>as</w:t>
      </w:r>
      <w:r>
        <w:rPr>
          <w:color w:val="2B2A29"/>
          <w:spacing w:val="3"/>
        </w:rPr>
        <w:t xml:space="preserve"> </w:t>
      </w:r>
      <w:r>
        <w:rPr>
          <w:color w:val="2B2A29"/>
        </w:rPr>
        <w:t>Oracle,</w:t>
      </w:r>
      <w:r>
        <w:rPr>
          <w:color w:val="2B2A29"/>
          <w:spacing w:val="3"/>
        </w:rPr>
        <w:t xml:space="preserve"> </w:t>
      </w:r>
      <w:r>
        <w:rPr>
          <w:color w:val="2B2A29"/>
        </w:rPr>
        <w:t>MSSQL,</w:t>
      </w:r>
      <w:r>
        <w:rPr>
          <w:color w:val="2B2A29"/>
          <w:spacing w:val="2"/>
        </w:rPr>
        <w:t xml:space="preserve"> </w:t>
      </w:r>
      <w:r>
        <w:rPr>
          <w:color w:val="2B2A29"/>
        </w:rPr>
        <w:t>or</w:t>
      </w:r>
      <w:r>
        <w:rPr>
          <w:color w:val="2B2A29"/>
          <w:spacing w:val="3"/>
        </w:rPr>
        <w:t xml:space="preserve"> </w:t>
      </w:r>
      <w:r>
        <w:rPr>
          <w:color w:val="2B2A29"/>
        </w:rPr>
        <w:t>MySQL,</w:t>
      </w:r>
      <w:r>
        <w:rPr>
          <w:color w:val="2B2A29"/>
          <w:spacing w:val="3"/>
        </w:rPr>
        <w:t xml:space="preserve"> </w:t>
      </w:r>
      <w:r>
        <w:rPr>
          <w:color w:val="2B2A29"/>
        </w:rPr>
        <w:t>the</w:t>
      </w:r>
      <w:r>
        <w:rPr>
          <w:color w:val="2B2A29"/>
          <w:spacing w:val="2"/>
        </w:rPr>
        <w:t xml:space="preserve"> </w:t>
      </w:r>
      <w:r>
        <w:rPr>
          <w:rFonts w:ascii="宋体"/>
          <w:color w:val="2B2A29"/>
        </w:rPr>
        <w:t>url</w:t>
      </w:r>
      <w:r>
        <w:rPr>
          <w:rFonts w:ascii="宋体"/>
          <w:color w:val="2B2A29"/>
          <w:spacing w:val="1"/>
        </w:rPr>
        <w:t xml:space="preserve"> </w:t>
      </w:r>
      <w:r>
        <w:rPr>
          <w:color w:val="2B2A29"/>
          <w:w w:val="105"/>
        </w:rPr>
        <w:t>property</w:t>
      </w:r>
      <w:r>
        <w:rPr>
          <w:color w:val="2B2A29"/>
          <w:spacing w:val="-3"/>
          <w:w w:val="105"/>
        </w:rPr>
        <w:t xml:space="preserve"> </w:t>
      </w:r>
      <w:r>
        <w:rPr>
          <w:color w:val="2B2A29"/>
          <w:w w:val="105"/>
        </w:rPr>
        <w:t>will</w:t>
      </w:r>
      <w:r>
        <w:rPr>
          <w:color w:val="2B2A29"/>
          <w:spacing w:val="-2"/>
          <w:w w:val="105"/>
        </w:rPr>
        <w:t xml:space="preserve"> </w:t>
      </w:r>
      <w:r>
        <w:rPr>
          <w:color w:val="2B2A29"/>
          <w:w w:val="105"/>
        </w:rPr>
        <w:t>contain</w:t>
      </w:r>
      <w:r>
        <w:rPr>
          <w:color w:val="2B2A29"/>
          <w:spacing w:val="-2"/>
          <w:w w:val="105"/>
        </w:rPr>
        <w:t xml:space="preserve"> </w:t>
      </w:r>
      <w:r>
        <w:rPr>
          <w:color w:val="2B2A29"/>
          <w:w w:val="105"/>
        </w:rPr>
        <w:t>a</w:t>
      </w:r>
      <w:r>
        <w:rPr>
          <w:color w:val="2B2A29"/>
          <w:spacing w:val="-3"/>
          <w:w w:val="105"/>
        </w:rPr>
        <w:t xml:space="preserve"> </w:t>
      </w:r>
      <w:r>
        <w:rPr>
          <w:color w:val="2B2A29"/>
          <w:w w:val="105"/>
        </w:rPr>
        <w:t>remote</w:t>
      </w:r>
      <w:r>
        <w:rPr>
          <w:color w:val="2B2A29"/>
          <w:spacing w:val="-2"/>
          <w:w w:val="105"/>
        </w:rPr>
        <w:t xml:space="preserve"> </w:t>
      </w:r>
      <w:r>
        <w:rPr>
          <w:color w:val="2B2A29"/>
          <w:w w:val="105"/>
        </w:rPr>
        <w:t>network</w:t>
      </w:r>
      <w:r>
        <w:rPr>
          <w:color w:val="2B2A29"/>
          <w:spacing w:val="-2"/>
          <w:w w:val="105"/>
        </w:rPr>
        <w:t xml:space="preserve"> </w:t>
      </w:r>
      <w:r>
        <w:rPr>
          <w:color w:val="2B2A29"/>
          <w:w w:val="105"/>
        </w:rPr>
        <w:t>URL</w:t>
      </w:r>
      <w:r>
        <w:rPr>
          <w:color w:val="2B2A29"/>
          <w:spacing w:val="-3"/>
          <w:w w:val="105"/>
        </w:rPr>
        <w:t xml:space="preserve"> </w:t>
      </w:r>
      <w:r>
        <w:rPr>
          <w:color w:val="2B2A29"/>
          <w:w w:val="105"/>
        </w:rPr>
        <w:t>that</w:t>
      </w:r>
      <w:r>
        <w:rPr>
          <w:color w:val="2B2A29"/>
          <w:spacing w:val="-2"/>
          <w:w w:val="105"/>
        </w:rPr>
        <w:t xml:space="preserve"> </w:t>
      </w:r>
      <w:r>
        <w:rPr>
          <w:color w:val="2B2A29"/>
          <w:w w:val="105"/>
        </w:rPr>
        <w:t>points</w:t>
      </w:r>
      <w:r>
        <w:rPr>
          <w:color w:val="2B2A29"/>
          <w:spacing w:val="-2"/>
          <w:w w:val="105"/>
        </w:rPr>
        <w:t xml:space="preserve"> </w:t>
      </w:r>
      <w:r>
        <w:rPr>
          <w:color w:val="2B2A29"/>
          <w:w w:val="105"/>
        </w:rPr>
        <w:t>to</w:t>
      </w:r>
      <w:r>
        <w:rPr>
          <w:color w:val="2B2A29"/>
          <w:spacing w:val="-3"/>
          <w:w w:val="105"/>
        </w:rPr>
        <w:t xml:space="preserve"> </w:t>
      </w:r>
      <w:r>
        <w:rPr>
          <w:color w:val="2B2A29"/>
          <w:w w:val="105"/>
        </w:rPr>
        <w:t>the</w:t>
      </w:r>
      <w:r>
        <w:rPr>
          <w:color w:val="2B2A29"/>
          <w:spacing w:val="-2"/>
          <w:w w:val="105"/>
        </w:rPr>
        <w:t xml:space="preserve"> </w:t>
      </w:r>
      <w:r>
        <w:rPr>
          <w:color w:val="2B2A29"/>
          <w:w w:val="105"/>
        </w:rPr>
        <w:t>database</w:t>
      </w:r>
      <w:r>
        <w:rPr>
          <w:color w:val="2B2A29"/>
          <w:spacing w:val="-2"/>
          <w:w w:val="105"/>
        </w:rPr>
        <w:t xml:space="preserve"> </w:t>
      </w:r>
      <w:r>
        <w:rPr>
          <w:color w:val="2B2A29"/>
          <w:w w:val="105"/>
        </w:rPr>
        <w:t>server.</w:t>
      </w:r>
      <w:r>
        <w:rPr>
          <w:color w:val="2B2A29"/>
          <w:spacing w:val="-3"/>
          <w:w w:val="105"/>
        </w:rPr>
        <w:t xml:space="preserve"> </w:t>
      </w:r>
      <w:r>
        <w:rPr>
          <w:color w:val="2B2A29"/>
          <w:w w:val="105"/>
        </w:rPr>
        <w:t>But</w:t>
      </w:r>
      <w:r>
        <w:rPr>
          <w:color w:val="2B2A29"/>
          <w:spacing w:val="-2"/>
          <w:w w:val="105"/>
        </w:rPr>
        <w:t xml:space="preserve"> </w:t>
      </w:r>
      <w:r>
        <w:rPr>
          <w:color w:val="2B2A29"/>
          <w:w w:val="105"/>
        </w:rPr>
        <w:t>in</w:t>
      </w:r>
      <w:r>
        <w:rPr>
          <w:color w:val="2B2A29"/>
          <w:spacing w:val="-2"/>
          <w:w w:val="105"/>
        </w:rPr>
        <w:t xml:space="preserve"> </w:t>
      </w:r>
      <w:r>
        <w:rPr>
          <w:color w:val="2B2A29"/>
          <w:w w:val="105"/>
        </w:rPr>
        <w:t>this</w:t>
      </w:r>
      <w:r>
        <w:rPr>
          <w:color w:val="2B2A29"/>
          <w:spacing w:val="-55"/>
          <w:w w:val="105"/>
        </w:rPr>
        <w:t xml:space="preserve"> </w:t>
      </w:r>
      <w:r>
        <w:rPr>
          <w:color w:val="2B2A29"/>
          <w:w w:val="105"/>
        </w:rPr>
        <w:t>situation, the URL simply points to a local file system location to initialize and use as the</w:t>
      </w:r>
      <w:r>
        <w:rPr>
          <w:color w:val="2B2A29"/>
          <w:spacing w:val="-55"/>
          <w:w w:val="105"/>
        </w:rPr>
        <w:t xml:space="preserve"> </w:t>
      </w:r>
      <w:r>
        <w:rPr>
          <w:color w:val="2B2A29"/>
          <w:spacing w:val="-1"/>
          <w:w w:val="110"/>
        </w:rPr>
        <w:t>database. Also, in this case of using an embedded H2 database, the username and the</w:t>
      </w:r>
      <w:r>
        <w:rPr>
          <w:color w:val="2B2A29"/>
          <w:w w:val="110"/>
        </w:rPr>
        <w:t xml:space="preserve"> </w:t>
      </w:r>
      <w:r>
        <w:rPr>
          <w:color w:val="2B2A29"/>
          <w:w w:val="105"/>
        </w:rPr>
        <w:t>password values can be given as any value, since this is the first time we are creating the</w:t>
      </w:r>
      <w:r>
        <w:rPr>
          <w:color w:val="2B2A29"/>
          <w:spacing w:val="1"/>
          <w:w w:val="105"/>
        </w:rPr>
        <w:t xml:space="preserve"> </w:t>
      </w:r>
      <w:r>
        <w:rPr>
          <w:color w:val="2B2A29"/>
          <w:w w:val="110"/>
        </w:rPr>
        <w:t>database.</w:t>
      </w:r>
    </w:p>
    <w:p>
      <w:pPr>
        <w:pStyle w:val="11"/>
        <w:spacing w:before="198" w:line="295" w:lineRule="auto"/>
        <w:ind w:left="520" w:right="159" w:firstLine="359"/>
      </w:pPr>
      <w:r>
        <w:rPr>
          <w:color w:val="2B2A29"/>
          <w:w w:val="105"/>
        </w:rPr>
        <w:t>前面的代码片段首先创建一个全局变量</w:t>
      </w:r>
      <w:r>
        <w:rPr>
          <w:rFonts w:ascii="宋体"/>
          <w:color w:val="2B2A29"/>
          <w:w w:val="105"/>
        </w:rPr>
        <w:t>db</w:t>
      </w:r>
      <w:r>
        <w:rPr>
          <w:color w:val="2B2A29"/>
          <w:w w:val="105"/>
        </w:rPr>
        <w:t>，它表示JDBC数据库客户端。连接财产被传递到</w:t>
      </w:r>
      <w:r>
        <w:rPr>
          <w:color w:val="2B2A29"/>
        </w:rPr>
        <w:t>客户端</w:t>
      </w:r>
      <w:r>
        <w:rPr>
          <w:color w:val="2B2A29"/>
          <w:w w:val="105"/>
        </w:rPr>
        <w:t>的构造</w:t>
      </w:r>
      <w:r>
        <w:rPr>
          <w:color w:val="2B2A29"/>
          <w:spacing w:val="3"/>
          <w:w w:val="105"/>
        </w:rPr>
        <w:t>函数中</w:t>
      </w:r>
      <w:r>
        <w:rPr>
          <w:color w:val="2B2A29"/>
        </w:rPr>
        <w:t>。在典型的基于</w:t>
      </w:r>
      <w:r>
        <w:rPr>
          <w:color w:val="2B2A29"/>
          <w:spacing w:val="3"/>
        </w:rPr>
        <w:t>服务器</w:t>
      </w:r>
      <w:r>
        <w:rPr>
          <w:color w:val="2B2A29"/>
        </w:rPr>
        <w:t>的DBMS（如Oracle、MSSQL或MySQL）中，</w:t>
      </w:r>
      <w:r>
        <w:rPr>
          <w:rFonts w:ascii="宋体"/>
          <w:color w:val="2B2A29"/>
        </w:rPr>
        <w:t>url</w:t>
      </w:r>
      <w:r>
        <w:rPr>
          <w:color w:val="2B2A29"/>
          <w:w w:val="105"/>
        </w:rPr>
        <w:t>属性将包含指向数据库服务器的远程网络url。但在这种情况下，URL只指向本地文件系统位置，以便初始化并用作</w:t>
      </w:r>
      <w:r>
        <w:rPr>
          <w:color w:val="2B2A29"/>
          <w:spacing w:val="-1"/>
          <w:w w:val="110"/>
        </w:rPr>
        <w:t>数据库。此外，在使用嵌入式H2数据库的情况下，用户名和</w:t>
      </w:r>
      <w:r>
        <w:rPr>
          <w:color w:val="2B2A29"/>
          <w:w w:val="105"/>
        </w:rPr>
        <w:t>密码值可以作为任何值给出，因为这是我们第一次创建</w:t>
      </w:r>
      <w:r>
        <w:rPr>
          <w:color w:val="2B2A29"/>
          <w:w w:val="110"/>
        </w:rPr>
        <w:t>数据库。</w:t>
      </w:r>
    </w:p>
    <w:p>
      <w:pPr>
        <w:pStyle w:val="11"/>
        <w:spacing w:before="8"/>
        <w:rPr>
          <w:sz w:val="20"/>
        </w:rPr>
      </w:pPr>
    </w:p>
    <w:p>
      <w:r>
        <w:rPr>
          <w:color w:val="2B2A29"/>
          <w:w w:val="80"/>
        </w:rPr>
        <w:t>JDBC</w:t>
      </w:r>
      <w:r>
        <w:rPr>
          <w:color w:val="2B2A29"/>
          <w:spacing w:val="8"/>
          <w:w w:val="80"/>
        </w:rPr>
        <w:t xml:space="preserve"> </w:t>
      </w:r>
      <w:r>
        <w:rPr>
          <w:color w:val="2B2A29"/>
          <w:w w:val="80"/>
        </w:rPr>
        <w:t>Drivers</w:t>
      </w:r>
    </w:p>
    <w:p>
      <w:pPr>
        <w:pStyle w:val="7"/>
        <w:spacing w:before="1"/>
        <w:ind w:left="519"/>
      </w:pPr>
      <w:r>
        <w:rPr>
          <w:color w:val="2B2A29"/>
          <w:w w:val="80"/>
        </w:rPr>
        <w:t>JDBC驱动程序</w:t>
      </w:r>
    </w:p>
    <w:p>
      <w:r>
        <w:rPr>
          <w:color w:val="2B2A29"/>
          <w:w w:val="105"/>
        </w:rPr>
        <w:t>Ballerina</w:t>
      </w:r>
      <w:r>
        <w:rPr>
          <w:color w:val="2B2A29"/>
          <w:spacing w:val="2"/>
          <w:w w:val="105"/>
        </w:rPr>
        <w:t xml:space="preserve"> </w:t>
      </w:r>
      <w:r>
        <w:rPr>
          <w:color w:val="2B2A29"/>
          <w:w w:val="105"/>
        </w:rPr>
        <w:t>depends</w:t>
      </w:r>
      <w:r>
        <w:rPr>
          <w:color w:val="2B2A29"/>
          <w:spacing w:val="2"/>
          <w:w w:val="105"/>
        </w:rPr>
        <w:t xml:space="preserve"> </w:t>
      </w:r>
      <w:r>
        <w:rPr>
          <w:color w:val="2B2A29"/>
          <w:w w:val="105"/>
        </w:rPr>
        <w:t>on</w:t>
      </w:r>
      <w:r>
        <w:rPr>
          <w:color w:val="2B2A29"/>
          <w:spacing w:val="2"/>
          <w:w w:val="105"/>
        </w:rPr>
        <w:t xml:space="preserve"> </w:t>
      </w:r>
      <w:r>
        <w:rPr>
          <w:color w:val="2B2A29"/>
          <w:w w:val="105"/>
        </w:rPr>
        <w:t>JDBC</w:t>
      </w:r>
      <w:r>
        <w:rPr>
          <w:color w:val="2B2A29"/>
          <w:spacing w:val="2"/>
          <w:w w:val="105"/>
        </w:rPr>
        <w:t xml:space="preserve"> </w:t>
      </w:r>
      <w:r>
        <w:rPr>
          <w:color w:val="2B2A29"/>
          <w:w w:val="105"/>
        </w:rPr>
        <w:t>to</w:t>
      </w:r>
      <w:r>
        <w:rPr>
          <w:color w:val="2B2A29"/>
          <w:spacing w:val="2"/>
          <w:w w:val="105"/>
        </w:rPr>
        <w:t xml:space="preserve"> </w:t>
      </w:r>
      <w:r>
        <w:rPr>
          <w:color w:val="2B2A29"/>
          <w:w w:val="105"/>
        </w:rPr>
        <w:t>find</w:t>
      </w:r>
      <w:r>
        <w:rPr>
          <w:color w:val="2B2A29"/>
          <w:spacing w:val="2"/>
          <w:w w:val="105"/>
        </w:rPr>
        <w:t xml:space="preserve"> </w:t>
      </w:r>
      <w:r>
        <w:rPr>
          <w:color w:val="2B2A29"/>
          <w:w w:val="105"/>
        </w:rPr>
        <w:t>the</w:t>
      </w:r>
      <w:r>
        <w:rPr>
          <w:color w:val="2B2A29"/>
          <w:spacing w:val="2"/>
          <w:w w:val="105"/>
        </w:rPr>
        <w:t xml:space="preserve"> </w:t>
      </w:r>
      <w:r>
        <w:rPr>
          <w:color w:val="2B2A29"/>
          <w:w w:val="105"/>
        </w:rPr>
        <w:t>required</w:t>
      </w:r>
      <w:r>
        <w:rPr>
          <w:color w:val="2B2A29"/>
          <w:spacing w:val="2"/>
          <w:w w:val="105"/>
        </w:rPr>
        <w:t xml:space="preserve"> </w:t>
      </w:r>
      <w:r>
        <w:rPr>
          <w:color w:val="2B2A29"/>
          <w:w w:val="105"/>
        </w:rPr>
        <w:t>database</w:t>
      </w:r>
      <w:r>
        <w:rPr>
          <w:color w:val="2B2A29"/>
          <w:spacing w:val="2"/>
          <w:w w:val="105"/>
        </w:rPr>
        <w:t xml:space="preserve"> </w:t>
      </w:r>
      <w:r>
        <w:rPr>
          <w:color w:val="2B2A29"/>
          <w:w w:val="105"/>
        </w:rPr>
        <w:t>driver</w:t>
      </w:r>
      <w:r>
        <w:rPr>
          <w:color w:val="2B2A29"/>
          <w:spacing w:val="2"/>
          <w:w w:val="105"/>
        </w:rPr>
        <w:t xml:space="preserve"> </w:t>
      </w:r>
      <w:r>
        <w:rPr>
          <w:color w:val="2B2A29"/>
          <w:w w:val="105"/>
        </w:rPr>
        <w:t>for</w:t>
      </w:r>
      <w:r>
        <w:rPr>
          <w:color w:val="2B2A29"/>
          <w:spacing w:val="2"/>
          <w:w w:val="105"/>
        </w:rPr>
        <w:t xml:space="preserve"> </w:t>
      </w:r>
      <w:r>
        <w:rPr>
          <w:color w:val="2B2A29"/>
          <w:w w:val="105"/>
        </w:rPr>
        <w:t>connecting</w:t>
      </w:r>
      <w:r>
        <w:rPr>
          <w:color w:val="2B2A29"/>
          <w:spacing w:val="2"/>
          <w:w w:val="105"/>
        </w:rPr>
        <w:t xml:space="preserve"> </w:t>
      </w:r>
      <w:r>
        <w:rPr>
          <w:color w:val="2B2A29"/>
          <w:w w:val="105"/>
        </w:rPr>
        <w:t>to</w:t>
      </w:r>
      <w:r>
        <w:rPr>
          <w:color w:val="2B2A29"/>
          <w:spacing w:val="2"/>
          <w:w w:val="105"/>
        </w:rPr>
        <w:t xml:space="preserve"> </w:t>
      </w:r>
      <w:r>
        <w:rPr>
          <w:color w:val="2B2A29"/>
          <w:w w:val="105"/>
        </w:rPr>
        <w:t>the</w:t>
      </w:r>
      <w:r>
        <w:rPr>
          <w:color w:val="2B2A29"/>
          <w:spacing w:val="-55"/>
          <w:w w:val="105"/>
        </w:rPr>
        <w:t xml:space="preserve"> </w:t>
      </w:r>
      <w:r>
        <w:rPr>
          <w:color w:val="2B2A29"/>
          <w:w w:val="105"/>
        </w:rPr>
        <w:t>target database. JDBC drivers are automatically looked up and used by analyzing the</w:t>
      </w:r>
      <w:r>
        <w:rPr>
          <w:color w:val="2B2A29"/>
          <w:spacing w:val="-55"/>
          <w:w w:val="105"/>
        </w:rPr>
        <w:t xml:space="preserve"> </w:t>
      </w:r>
      <w:r>
        <w:rPr>
          <w:color w:val="2B2A29"/>
          <w:spacing w:val="-1"/>
          <w:w w:val="105"/>
        </w:rPr>
        <w:t>JDBC</w:t>
      </w:r>
      <w:r>
        <w:rPr>
          <w:color w:val="2B2A29"/>
          <w:spacing w:val="-13"/>
          <w:w w:val="105"/>
        </w:rPr>
        <w:t xml:space="preserve"> </w:t>
      </w:r>
      <w:r>
        <w:rPr>
          <w:color w:val="2B2A29"/>
          <w:spacing w:val="-1"/>
          <w:w w:val="105"/>
        </w:rPr>
        <w:t>URL,</w:t>
      </w:r>
      <w:r>
        <w:rPr>
          <w:color w:val="2B2A29"/>
          <w:spacing w:val="-13"/>
          <w:w w:val="105"/>
        </w:rPr>
        <w:t xml:space="preserve"> </w:t>
      </w:r>
      <w:r>
        <w:rPr>
          <w:color w:val="2B2A29"/>
          <w:spacing w:val="-1"/>
          <w:w w:val="105"/>
        </w:rPr>
        <w:t>which</w:t>
      </w:r>
      <w:r>
        <w:rPr>
          <w:color w:val="2B2A29"/>
          <w:spacing w:val="-13"/>
          <w:w w:val="105"/>
        </w:rPr>
        <w:t xml:space="preserve"> </w:t>
      </w:r>
      <w:r>
        <w:rPr>
          <w:color w:val="2B2A29"/>
          <w:spacing w:val="-1"/>
          <w:w w:val="105"/>
        </w:rPr>
        <w:t>is</w:t>
      </w:r>
      <w:r>
        <w:rPr>
          <w:color w:val="2B2A29"/>
          <w:spacing w:val="-12"/>
          <w:w w:val="105"/>
        </w:rPr>
        <w:t xml:space="preserve"> </w:t>
      </w:r>
      <w:r>
        <w:rPr>
          <w:color w:val="2B2A29"/>
          <w:spacing w:val="-1"/>
          <w:w w:val="105"/>
        </w:rPr>
        <w:t>the</w:t>
      </w:r>
      <w:r>
        <w:rPr>
          <w:color w:val="2B2A29"/>
          <w:spacing w:val="-13"/>
          <w:w w:val="105"/>
        </w:rPr>
        <w:t xml:space="preserve"> </w:t>
      </w:r>
      <w:r>
        <w:rPr>
          <w:rFonts w:ascii="宋体"/>
          <w:color w:val="2B2A29"/>
          <w:spacing w:val="-1"/>
          <w:w w:val="105"/>
        </w:rPr>
        <w:t>url</w:t>
      </w:r>
      <w:r>
        <w:rPr>
          <w:rFonts w:ascii="宋体"/>
          <w:color w:val="2B2A29"/>
          <w:spacing w:val="-71"/>
          <w:w w:val="105"/>
        </w:rPr>
        <w:t xml:space="preserve"> </w:t>
      </w:r>
      <w:r>
        <w:rPr>
          <w:color w:val="2B2A29"/>
          <w:spacing w:val="-1"/>
          <w:w w:val="105"/>
        </w:rPr>
        <w:t>property</w:t>
      </w:r>
      <w:r>
        <w:rPr>
          <w:color w:val="2B2A29"/>
          <w:spacing w:val="-12"/>
          <w:w w:val="105"/>
        </w:rPr>
        <w:t xml:space="preserve"> </w:t>
      </w:r>
      <w:r>
        <w:rPr>
          <w:color w:val="2B2A29"/>
          <w:w w:val="105"/>
        </w:rPr>
        <w:t>we</w:t>
      </w:r>
      <w:r>
        <w:rPr>
          <w:color w:val="2B2A29"/>
          <w:spacing w:val="-13"/>
          <w:w w:val="105"/>
        </w:rPr>
        <w:t xml:space="preserve"> </w:t>
      </w:r>
      <w:r>
        <w:rPr>
          <w:color w:val="2B2A29"/>
          <w:w w:val="105"/>
        </w:rPr>
        <w:t>used</w:t>
      </w:r>
      <w:r>
        <w:rPr>
          <w:color w:val="2B2A29"/>
          <w:spacing w:val="-13"/>
          <w:w w:val="105"/>
        </w:rPr>
        <w:t xml:space="preserve"> </w:t>
      </w:r>
      <w:r>
        <w:rPr>
          <w:color w:val="2B2A29"/>
          <w:w w:val="105"/>
        </w:rPr>
        <w:t>in</w:t>
      </w:r>
      <w:r>
        <w:rPr>
          <w:color w:val="2B2A29"/>
          <w:spacing w:val="-12"/>
          <w:w w:val="105"/>
        </w:rPr>
        <w:t xml:space="preserve"> </w:t>
      </w:r>
      <w:r>
        <w:rPr>
          <w:color w:val="2B2A29"/>
          <w:w w:val="105"/>
        </w:rPr>
        <w:t>our</w:t>
      </w:r>
      <w:r>
        <w:rPr>
          <w:color w:val="2B2A29"/>
          <w:spacing w:val="-13"/>
          <w:w w:val="105"/>
        </w:rPr>
        <w:t xml:space="preserve"> </w:t>
      </w:r>
      <w:r>
        <w:rPr>
          <w:color w:val="2B2A29"/>
          <w:w w:val="105"/>
        </w:rPr>
        <w:t>JDBC</w:t>
      </w:r>
      <w:r>
        <w:rPr>
          <w:color w:val="2B2A29"/>
          <w:spacing w:val="-13"/>
          <w:w w:val="105"/>
        </w:rPr>
        <w:t xml:space="preserve"> </w:t>
      </w:r>
      <w:r>
        <w:rPr>
          <w:color w:val="2B2A29"/>
          <w:w w:val="105"/>
        </w:rPr>
        <w:t>client</w:t>
      </w:r>
      <w:r>
        <w:rPr>
          <w:color w:val="2B2A29"/>
          <w:spacing w:val="-13"/>
          <w:w w:val="105"/>
        </w:rPr>
        <w:t xml:space="preserve"> </w:t>
      </w:r>
      <w:r>
        <w:rPr>
          <w:color w:val="2B2A29"/>
          <w:w w:val="105"/>
        </w:rPr>
        <w:t>configuration.</w:t>
      </w:r>
      <w:r>
        <w:rPr>
          <w:color w:val="2B2A29"/>
          <w:spacing w:val="-12"/>
          <w:w w:val="105"/>
        </w:rPr>
        <w:t xml:space="preserve"> </w:t>
      </w:r>
      <w:r>
        <w:rPr>
          <w:color w:val="2B2A29"/>
          <w:w w:val="105"/>
        </w:rPr>
        <w:t>The</w:t>
      </w:r>
      <w:r>
        <w:rPr>
          <w:color w:val="2B2A29"/>
          <w:spacing w:val="1"/>
          <w:w w:val="105"/>
        </w:rPr>
        <w:t xml:space="preserve"> </w:t>
      </w:r>
      <w:r>
        <w:rPr>
          <w:color w:val="2B2A29"/>
          <w:w w:val="105"/>
        </w:rPr>
        <w:t>general</w:t>
      </w:r>
      <w:r>
        <w:rPr>
          <w:color w:val="2B2A29"/>
          <w:spacing w:val="-14"/>
          <w:w w:val="105"/>
        </w:rPr>
        <w:t xml:space="preserve"> </w:t>
      </w:r>
      <w:r>
        <w:rPr>
          <w:color w:val="2B2A29"/>
          <w:w w:val="105"/>
        </w:rPr>
        <w:t>structure</w:t>
      </w:r>
      <w:r>
        <w:rPr>
          <w:color w:val="2B2A29"/>
          <w:spacing w:val="-13"/>
          <w:w w:val="105"/>
        </w:rPr>
        <w:t xml:space="preserve"> </w:t>
      </w:r>
      <w:r>
        <w:rPr>
          <w:color w:val="2B2A29"/>
          <w:w w:val="105"/>
        </w:rPr>
        <w:t>of</w:t>
      </w:r>
      <w:r>
        <w:rPr>
          <w:color w:val="2B2A29"/>
          <w:spacing w:val="-14"/>
          <w:w w:val="105"/>
        </w:rPr>
        <w:t xml:space="preserve"> </w:t>
      </w:r>
      <w:r>
        <w:rPr>
          <w:color w:val="2B2A29"/>
          <w:w w:val="105"/>
        </w:rPr>
        <w:t>the</w:t>
      </w:r>
      <w:r>
        <w:rPr>
          <w:color w:val="2B2A29"/>
          <w:spacing w:val="-13"/>
          <w:w w:val="105"/>
        </w:rPr>
        <w:t xml:space="preserve"> </w:t>
      </w:r>
      <w:r>
        <w:rPr>
          <w:color w:val="2B2A29"/>
          <w:w w:val="105"/>
        </w:rPr>
        <w:t>JDBC</w:t>
      </w:r>
      <w:r>
        <w:rPr>
          <w:color w:val="2B2A29"/>
          <w:spacing w:val="-14"/>
          <w:w w:val="105"/>
        </w:rPr>
        <w:t xml:space="preserve"> </w:t>
      </w:r>
      <w:r>
        <w:rPr>
          <w:color w:val="2B2A29"/>
          <w:w w:val="105"/>
        </w:rPr>
        <w:t>URL</w:t>
      </w:r>
      <w:r>
        <w:rPr>
          <w:color w:val="2B2A29"/>
          <w:spacing w:val="-13"/>
          <w:w w:val="105"/>
        </w:rPr>
        <w:t xml:space="preserve"> </w:t>
      </w:r>
      <w:r>
        <w:rPr>
          <w:color w:val="2B2A29"/>
          <w:w w:val="105"/>
        </w:rPr>
        <w:t>is</w:t>
      </w:r>
      <w:r>
        <w:rPr>
          <w:color w:val="2B2A29"/>
          <w:spacing w:val="-13"/>
          <w:w w:val="105"/>
        </w:rPr>
        <w:t xml:space="preserve"> </w:t>
      </w:r>
      <w:r>
        <w:rPr>
          <w:color w:val="2B2A29"/>
          <w:w w:val="105"/>
        </w:rPr>
        <w:t>as</w:t>
      </w:r>
      <w:r>
        <w:rPr>
          <w:color w:val="2B2A29"/>
          <w:spacing w:val="-14"/>
          <w:w w:val="105"/>
        </w:rPr>
        <w:t xml:space="preserve"> </w:t>
      </w:r>
      <w:r>
        <w:rPr>
          <w:color w:val="2B2A29"/>
          <w:w w:val="105"/>
        </w:rPr>
        <w:t>follows:</w:t>
      </w:r>
    </w:p>
    <w:p>
      <w:pPr>
        <w:pStyle w:val="11"/>
        <w:spacing w:before="206" w:line="292" w:lineRule="auto"/>
        <w:ind w:left="520" w:right="510"/>
      </w:pPr>
      <w:r>
        <w:rPr>
          <w:color w:val="2B2A29"/>
          <w:w w:val="105"/>
        </w:rPr>
        <w:t>Ballerina依靠JDBC查找连接到目标数据库所需</w:t>
      </w:r>
      <w:r>
        <w:rPr>
          <w:color w:val="2B2A29"/>
          <w:spacing w:val="2"/>
          <w:w w:val="105"/>
        </w:rPr>
        <w:t>的</w:t>
      </w:r>
      <w:r>
        <w:rPr>
          <w:color w:val="2B2A29"/>
          <w:w w:val="105"/>
        </w:rPr>
        <w:t>数据库驱动</w:t>
      </w:r>
      <w:r>
        <w:rPr>
          <w:color w:val="2B2A29"/>
          <w:spacing w:val="2"/>
          <w:w w:val="105"/>
        </w:rPr>
        <w:t>程序</w:t>
      </w:r>
      <w:r>
        <w:rPr>
          <w:color w:val="2B2A29"/>
          <w:w w:val="105"/>
        </w:rPr>
        <w:t>。JDBC驱动程序通过分析</w:t>
      </w:r>
      <w:r>
        <w:rPr>
          <w:color w:val="2B2A29"/>
          <w:spacing w:val="-1"/>
          <w:w w:val="105"/>
        </w:rPr>
        <w:t>JDBCURL</w:t>
      </w:r>
      <w:r>
        <w:rPr>
          <w:color w:val="2B2A29"/>
          <w:w w:val="105"/>
        </w:rPr>
        <w:t>自动查找和使用</w:t>
      </w:r>
      <w:r>
        <w:rPr>
          <w:color w:val="2B2A29"/>
          <w:spacing w:val="-1"/>
          <w:w w:val="105"/>
        </w:rPr>
        <w:t>，</w:t>
      </w:r>
      <w:r>
        <w:rPr>
          <w:color w:val="2B2A29"/>
          <w:w w:val="105"/>
        </w:rPr>
        <w:t>JDBCURL</w:t>
      </w:r>
      <w:r>
        <w:rPr>
          <w:color w:val="2B2A29"/>
          <w:spacing w:val="-1"/>
          <w:w w:val="105"/>
        </w:rPr>
        <w:t>是</w:t>
      </w:r>
      <w:r>
        <w:rPr>
          <w:color w:val="2B2A29"/>
          <w:w w:val="105"/>
        </w:rPr>
        <w:t>我们在JDBC客户端配置中使用</w:t>
      </w:r>
      <w:r>
        <w:rPr>
          <w:color w:val="2B2A29"/>
          <w:spacing w:val="-13"/>
          <w:w w:val="105"/>
        </w:rPr>
        <w:t>的</w:t>
      </w:r>
      <w:r>
        <w:rPr>
          <w:rFonts w:ascii="宋体"/>
          <w:color w:val="2B2A29"/>
          <w:spacing w:val="-1"/>
          <w:w w:val="105"/>
        </w:rPr>
        <w:t>URL</w:t>
      </w:r>
      <w:r>
        <w:rPr>
          <w:color w:val="2B2A29"/>
          <w:spacing w:val="-1"/>
          <w:w w:val="105"/>
        </w:rPr>
        <w:t>属性</w:t>
      </w:r>
      <w:r>
        <w:rPr>
          <w:color w:val="2B2A29"/>
          <w:w w:val="105"/>
        </w:rPr>
        <w:t>。JDBC</w:t>
      </w:r>
      <w:r>
        <w:t xml:space="preserve"> </w:t>
      </w:r>
      <w:r>
        <w:rPr>
          <w:color w:val="2B2A29"/>
          <w:w w:val="105"/>
        </w:rPr>
        <w:t>URL的一般结构如下</w:t>
      </w:r>
      <w:r>
        <w:rPr>
          <w:color w:val="2B2A29"/>
          <w:spacing w:val="-14"/>
          <w:w w:val="105"/>
        </w:rPr>
        <w:t>：</w:t>
      </w:r>
    </w:p>
    <w:p>
      <w:r>
        <w:rPr>
          <w:rFonts w:ascii="宋体"/>
          <w:color w:val="2B2A29"/>
        </w:rPr>
        <w:t>jdbc:&lt;subprotocol&gt;:&lt;subname&gt;</w:t>
      </w:r>
    </w:p>
    <w:p>
      <w:pPr>
        <w:pStyle w:val="11"/>
        <w:spacing w:before="156"/>
        <w:ind w:left="520"/>
        <w:rPr>
          <w:rFonts w:ascii="宋体"/>
        </w:rPr>
      </w:pPr>
      <w:r>
        <w:rPr>
          <w:rFonts w:ascii="宋体"/>
          <w:color w:val="2B2A29"/>
        </w:rPr>
        <w:t>jdbc:&lt;subprotocol&gt;：&lt;subname&gt;</w:t>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13"/>
        </w:rPr>
      </w:pPr>
    </w:p>
    <w:p>
      <w:bookmarkStart w:id="251" w:name="_bookmark236"/>
      <w:bookmarkEnd w:id="251"/>
      <w:r>
        <w:rPr>
          <w:color w:val="2B2A29"/>
          <w:w w:val="105"/>
        </w:rPr>
        <w:t>The</w:t>
      </w:r>
      <w:r>
        <w:rPr>
          <w:color w:val="2B2A29"/>
          <w:spacing w:val="-8"/>
          <w:w w:val="105"/>
        </w:rPr>
        <w:t xml:space="preserve"> </w:t>
      </w:r>
      <w:r>
        <w:rPr>
          <w:rFonts w:ascii="宋体"/>
          <w:color w:val="2B2A29"/>
          <w:w w:val="105"/>
        </w:rPr>
        <w:t>subprotocol</w:t>
      </w:r>
      <w:r>
        <w:rPr>
          <w:rFonts w:ascii="宋体"/>
          <w:color w:val="2B2A29"/>
          <w:spacing w:val="-65"/>
          <w:w w:val="105"/>
        </w:rPr>
        <w:t xml:space="preserve"> </w:t>
      </w:r>
      <w:r>
        <w:rPr>
          <w:color w:val="2B2A29"/>
          <w:w w:val="105"/>
        </w:rPr>
        <w:t>is</w:t>
      </w:r>
      <w:r>
        <w:rPr>
          <w:color w:val="2B2A29"/>
          <w:spacing w:val="-7"/>
          <w:w w:val="105"/>
        </w:rPr>
        <w:t xml:space="preserve"> </w:t>
      </w:r>
      <w:r>
        <w:rPr>
          <w:color w:val="2B2A29"/>
          <w:w w:val="105"/>
        </w:rPr>
        <w:t>used</w:t>
      </w:r>
      <w:r>
        <w:rPr>
          <w:color w:val="2B2A29"/>
          <w:spacing w:val="-7"/>
          <w:w w:val="105"/>
        </w:rPr>
        <w:t xml:space="preserve"> </w:t>
      </w:r>
      <w:r>
        <w:rPr>
          <w:color w:val="2B2A29"/>
          <w:w w:val="105"/>
        </w:rPr>
        <w:t>to</w:t>
      </w:r>
      <w:r>
        <w:rPr>
          <w:color w:val="2B2A29"/>
          <w:spacing w:val="-8"/>
          <w:w w:val="105"/>
        </w:rPr>
        <w:t xml:space="preserve"> </w:t>
      </w:r>
      <w:r>
        <w:rPr>
          <w:color w:val="2B2A29"/>
          <w:w w:val="105"/>
        </w:rPr>
        <w:t>identify</w:t>
      </w:r>
      <w:r>
        <w:rPr>
          <w:color w:val="2B2A29"/>
          <w:spacing w:val="-7"/>
          <w:w w:val="105"/>
        </w:rPr>
        <w:t xml:space="preserve"> </w:t>
      </w:r>
      <w:r>
        <w:rPr>
          <w:color w:val="2B2A29"/>
          <w:w w:val="105"/>
        </w:rPr>
        <w:t>the</w:t>
      </w:r>
      <w:r>
        <w:rPr>
          <w:color w:val="2B2A29"/>
          <w:spacing w:val="-7"/>
          <w:w w:val="105"/>
        </w:rPr>
        <w:t xml:space="preserve"> </w:t>
      </w:r>
      <w:r>
        <w:rPr>
          <w:color w:val="2B2A29"/>
          <w:w w:val="105"/>
        </w:rPr>
        <w:t>DBMS</w:t>
      </w:r>
      <w:r>
        <w:rPr>
          <w:color w:val="2B2A29"/>
          <w:spacing w:val="-8"/>
          <w:w w:val="105"/>
        </w:rPr>
        <w:t xml:space="preserve"> </w:t>
      </w:r>
      <w:r>
        <w:rPr>
          <w:color w:val="2B2A29"/>
          <w:w w:val="105"/>
        </w:rPr>
        <w:t>and</w:t>
      </w:r>
      <w:r>
        <w:rPr>
          <w:color w:val="2B2A29"/>
          <w:spacing w:val="-7"/>
          <w:w w:val="105"/>
        </w:rPr>
        <w:t xml:space="preserve"> </w:t>
      </w:r>
      <w:r>
        <w:rPr>
          <w:color w:val="2B2A29"/>
          <w:w w:val="105"/>
        </w:rPr>
        <w:t>in</w:t>
      </w:r>
      <w:r>
        <w:rPr>
          <w:color w:val="2B2A29"/>
          <w:spacing w:val="-7"/>
          <w:w w:val="105"/>
        </w:rPr>
        <w:t xml:space="preserve"> </w:t>
      </w:r>
      <w:r>
        <w:rPr>
          <w:color w:val="2B2A29"/>
          <w:w w:val="105"/>
        </w:rPr>
        <w:t>turn</w:t>
      </w:r>
      <w:r>
        <w:rPr>
          <w:color w:val="2B2A29"/>
          <w:spacing w:val="-7"/>
          <w:w w:val="105"/>
        </w:rPr>
        <w:t xml:space="preserve"> </w:t>
      </w:r>
      <w:r>
        <w:rPr>
          <w:color w:val="2B2A29"/>
          <w:w w:val="105"/>
        </w:rPr>
        <w:t>the</w:t>
      </w:r>
      <w:r>
        <w:rPr>
          <w:color w:val="2B2A29"/>
          <w:spacing w:val="-8"/>
          <w:w w:val="105"/>
        </w:rPr>
        <w:t xml:space="preserve"> </w:t>
      </w:r>
      <w:r>
        <w:rPr>
          <w:color w:val="2B2A29"/>
          <w:w w:val="105"/>
        </w:rPr>
        <w:t>driver</w:t>
      </w:r>
      <w:r>
        <w:rPr>
          <w:color w:val="2B2A29"/>
          <w:spacing w:val="-7"/>
          <w:w w:val="105"/>
        </w:rPr>
        <w:t xml:space="preserve"> </w:t>
      </w:r>
      <w:r>
        <w:rPr>
          <w:color w:val="2B2A29"/>
          <w:w w:val="105"/>
        </w:rPr>
        <w:t>that</w:t>
      </w:r>
      <w:r>
        <w:rPr>
          <w:color w:val="2B2A29"/>
          <w:spacing w:val="-7"/>
          <w:w w:val="105"/>
        </w:rPr>
        <w:t xml:space="preserve"> </w:t>
      </w:r>
      <w:r>
        <w:rPr>
          <w:color w:val="2B2A29"/>
          <w:w w:val="105"/>
        </w:rPr>
        <w:t>is</w:t>
      </w:r>
      <w:r>
        <w:rPr>
          <w:color w:val="2B2A29"/>
          <w:spacing w:val="-8"/>
          <w:w w:val="105"/>
        </w:rPr>
        <w:t xml:space="preserve"> </w:t>
      </w:r>
      <w:r>
        <w:rPr>
          <w:color w:val="2B2A29"/>
          <w:w w:val="105"/>
        </w:rPr>
        <w:t>used</w:t>
      </w:r>
      <w:r>
        <w:rPr>
          <w:color w:val="2B2A29"/>
          <w:spacing w:val="-54"/>
          <w:w w:val="105"/>
        </w:rPr>
        <w:t xml:space="preserve"> </w:t>
      </w:r>
      <w:r>
        <w:rPr>
          <w:color w:val="2B2A29"/>
          <w:w w:val="105"/>
        </w:rPr>
        <w:t>to</w:t>
      </w:r>
      <w:r>
        <w:rPr>
          <w:color w:val="2B2A29"/>
          <w:spacing w:val="-4"/>
          <w:w w:val="105"/>
        </w:rPr>
        <w:t xml:space="preserve"> </w:t>
      </w:r>
      <w:r>
        <w:rPr>
          <w:color w:val="2B2A29"/>
          <w:w w:val="105"/>
        </w:rPr>
        <w:t>communicate</w:t>
      </w:r>
      <w:r>
        <w:rPr>
          <w:color w:val="2B2A29"/>
          <w:spacing w:val="-4"/>
          <w:w w:val="105"/>
        </w:rPr>
        <w:t xml:space="preserve"> </w:t>
      </w:r>
      <w:r>
        <w:rPr>
          <w:color w:val="2B2A29"/>
          <w:w w:val="105"/>
        </w:rPr>
        <w:t>with</w:t>
      </w:r>
      <w:r>
        <w:rPr>
          <w:color w:val="2B2A29"/>
          <w:spacing w:val="-4"/>
          <w:w w:val="105"/>
        </w:rPr>
        <w:t xml:space="preserve"> </w:t>
      </w:r>
      <w:r>
        <w:rPr>
          <w:color w:val="2B2A29"/>
          <w:w w:val="105"/>
        </w:rPr>
        <w:t>the</w:t>
      </w:r>
      <w:r>
        <w:rPr>
          <w:color w:val="2B2A29"/>
          <w:spacing w:val="-4"/>
          <w:w w:val="105"/>
        </w:rPr>
        <w:t xml:space="preserve"> </w:t>
      </w:r>
      <w:r>
        <w:rPr>
          <w:color w:val="2B2A29"/>
          <w:w w:val="105"/>
        </w:rPr>
        <w:t>database.</w:t>
      </w:r>
      <w:r>
        <w:rPr>
          <w:color w:val="2B2A29"/>
          <w:spacing w:val="-4"/>
          <w:w w:val="105"/>
        </w:rPr>
        <w:t xml:space="preserve"> </w:t>
      </w:r>
      <w:r>
        <w:rPr>
          <w:color w:val="2B2A29"/>
          <w:w w:val="105"/>
        </w:rPr>
        <w:t>The</w:t>
      </w:r>
      <w:r>
        <w:rPr>
          <w:color w:val="2B2A29"/>
          <w:spacing w:val="-4"/>
          <w:w w:val="105"/>
        </w:rPr>
        <w:t xml:space="preserve"> </w:t>
      </w:r>
      <w:r>
        <w:rPr>
          <w:rFonts w:ascii="宋体"/>
          <w:color w:val="2B2A29"/>
          <w:w w:val="105"/>
        </w:rPr>
        <w:t>subname</w:t>
      </w:r>
      <w:r>
        <w:rPr>
          <w:rFonts w:ascii="宋体"/>
          <w:color w:val="2B2A29"/>
          <w:spacing w:val="-61"/>
          <w:w w:val="105"/>
        </w:rPr>
        <w:t xml:space="preserve"> </w:t>
      </w:r>
      <w:r>
        <w:rPr>
          <w:color w:val="2B2A29"/>
          <w:w w:val="105"/>
        </w:rPr>
        <w:t>part</w:t>
      </w:r>
      <w:r>
        <w:rPr>
          <w:color w:val="2B2A29"/>
          <w:spacing w:val="-4"/>
          <w:w w:val="105"/>
        </w:rPr>
        <w:t xml:space="preserve"> </w:t>
      </w:r>
      <w:r>
        <w:rPr>
          <w:color w:val="2B2A29"/>
          <w:w w:val="105"/>
        </w:rPr>
        <w:t>is</w:t>
      </w:r>
      <w:r>
        <w:rPr>
          <w:color w:val="2B2A29"/>
          <w:spacing w:val="-4"/>
          <w:w w:val="105"/>
        </w:rPr>
        <w:t xml:space="preserve"> </w:t>
      </w:r>
      <w:r>
        <w:rPr>
          <w:color w:val="2B2A29"/>
          <w:w w:val="105"/>
        </w:rPr>
        <w:t>basically</w:t>
      </w:r>
      <w:r>
        <w:rPr>
          <w:color w:val="2B2A29"/>
          <w:spacing w:val="-4"/>
          <w:w w:val="105"/>
        </w:rPr>
        <w:t xml:space="preserve"> </w:t>
      </w:r>
      <w:r>
        <w:rPr>
          <w:color w:val="2B2A29"/>
          <w:w w:val="105"/>
        </w:rPr>
        <w:t>dependent</w:t>
      </w:r>
      <w:r>
        <w:rPr>
          <w:color w:val="2B2A29"/>
          <w:spacing w:val="-4"/>
          <w:w w:val="105"/>
        </w:rPr>
        <w:t xml:space="preserve"> </w:t>
      </w:r>
      <w:r>
        <w:rPr>
          <w:color w:val="2B2A29"/>
          <w:w w:val="105"/>
        </w:rPr>
        <w:t>on the</w:t>
      </w:r>
      <w:r>
        <w:rPr>
          <w:color w:val="2B2A29"/>
          <w:spacing w:val="1"/>
          <w:w w:val="105"/>
        </w:rPr>
        <w:t xml:space="preserve"> </w:t>
      </w:r>
      <w:r>
        <w:rPr>
          <w:color w:val="2B2A29"/>
          <w:w w:val="105"/>
        </w:rPr>
        <w:t>subprotocol,</w:t>
      </w:r>
      <w:r>
        <w:rPr>
          <w:color w:val="2B2A29"/>
          <w:spacing w:val="1"/>
          <w:w w:val="105"/>
        </w:rPr>
        <w:t xml:space="preserve"> </w:t>
      </w:r>
      <w:r>
        <w:rPr>
          <w:color w:val="2B2A29"/>
          <w:w w:val="105"/>
        </w:rPr>
        <w:t>which</w:t>
      </w:r>
      <w:r>
        <w:rPr>
          <w:color w:val="2B2A29"/>
          <w:spacing w:val="2"/>
          <w:w w:val="105"/>
        </w:rPr>
        <w:t xml:space="preserve"> </w:t>
      </w:r>
      <w:r>
        <w:rPr>
          <w:color w:val="2B2A29"/>
          <w:w w:val="105"/>
        </w:rPr>
        <w:t>can</w:t>
      </w:r>
      <w:r>
        <w:rPr>
          <w:color w:val="2B2A29"/>
          <w:spacing w:val="1"/>
          <w:w w:val="105"/>
        </w:rPr>
        <w:t xml:space="preserve"> </w:t>
      </w:r>
      <w:r>
        <w:rPr>
          <w:color w:val="2B2A29"/>
          <w:w w:val="105"/>
        </w:rPr>
        <w:t>pass</w:t>
      </w:r>
      <w:r>
        <w:rPr>
          <w:color w:val="2B2A29"/>
          <w:spacing w:val="2"/>
          <w:w w:val="105"/>
        </w:rPr>
        <w:t xml:space="preserve"> </w:t>
      </w:r>
      <w:r>
        <w:rPr>
          <w:color w:val="2B2A29"/>
          <w:w w:val="105"/>
        </w:rPr>
        <w:t>in</w:t>
      </w:r>
      <w:r>
        <w:rPr>
          <w:color w:val="2B2A29"/>
          <w:spacing w:val="1"/>
          <w:w w:val="105"/>
        </w:rPr>
        <w:t xml:space="preserve"> </w:t>
      </w:r>
      <w:r>
        <w:rPr>
          <w:color w:val="2B2A29"/>
          <w:w w:val="105"/>
        </w:rPr>
        <w:t>any</w:t>
      </w:r>
      <w:r>
        <w:rPr>
          <w:color w:val="2B2A29"/>
          <w:spacing w:val="2"/>
          <w:w w:val="105"/>
        </w:rPr>
        <w:t xml:space="preserve"> </w:t>
      </w:r>
      <w:r>
        <w:rPr>
          <w:color w:val="2B2A29"/>
          <w:w w:val="105"/>
        </w:rPr>
        <w:t>additional</w:t>
      </w:r>
      <w:r>
        <w:rPr>
          <w:color w:val="2B2A29"/>
          <w:spacing w:val="1"/>
          <w:w w:val="105"/>
        </w:rPr>
        <w:t xml:space="preserve"> </w:t>
      </w:r>
      <w:r>
        <w:rPr>
          <w:color w:val="2B2A29"/>
          <w:w w:val="105"/>
        </w:rPr>
        <w:t>properties</w:t>
      </w:r>
      <w:r>
        <w:rPr>
          <w:color w:val="2B2A29"/>
          <w:spacing w:val="1"/>
          <w:w w:val="105"/>
        </w:rPr>
        <w:t xml:space="preserve"> </w:t>
      </w:r>
      <w:r>
        <w:rPr>
          <w:color w:val="2B2A29"/>
          <w:w w:val="105"/>
        </w:rPr>
        <w:t>it</w:t>
      </w:r>
      <w:r>
        <w:rPr>
          <w:color w:val="2B2A29"/>
          <w:spacing w:val="2"/>
          <w:w w:val="105"/>
        </w:rPr>
        <w:t xml:space="preserve"> </w:t>
      </w:r>
      <w:r>
        <w:rPr>
          <w:color w:val="2B2A29"/>
          <w:w w:val="105"/>
        </w:rPr>
        <w:t>requires,</w:t>
      </w:r>
      <w:r>
        <w:rPr>
          <w:color w:val="2B2A29"/>
          <w:spacing w:val="1"/>
          <w:w w:val="105"/>
        </w:rPr>
        <w:t xml:space="preserve"> </w:t>
      </w:r>
      <w:r>
        <w:rPr>
          <w:color w:val="2B2A29"/>
          <w:w w:val="105"/>
        </w:rPr>
        <w:t>such</w:t>
      </w:r>
      <w:r>
        <w:rPr>
          <w:color w:val="2B2A29"/>
          <w:spacing w:val="2"/>
          <w:w w:val="105"/>
        </w:rPr>
        <w:t xml:space="preserve"> </w:t>
      </w:r>
      <w:r>
        <w:rPr>
          <w:color w:val="2B2A29"/>
          <w:w w:val="105"/>
        </w:rPr>
        <w:t>as</w:t>
      </w:r>
      <w:r>
        <w:rPr>
          <w:color w:val="2B2A29"/>
          <w:spacing w:val="1"/>
          <w:w w:val="105"/>
        </w:rPr>
        <w:t xml:space="preserve"> </w:t>
      </w:r>
      <w:r>
        <w:rPr>
          <w:color w:val="2B2A29"/>
          <w:w w:val="105"/>
        </w:rPr>
        <w:t>a</w:t>
      </w:r>
      <w:r>
        <w:rPr>
          <w:color w:val="2B2A29"/>
          <w:spacing w:val="1"/>
          <w:w w:val="105"/>
        </w:rPr>
        <w:t xml:space="preserve"> </w:t>
      </w:r>
      <w:r>
        <w:rPr>
          <w:color w:val="2B2A29"/>
          <w:w w:val="105"/>
        </w:rPr>
        <w:t>network address or a location in the local file system. For example, the subprotocol</w:t>
      </w:r>
      <w:r>
        <w:rPr>
          <w:color w:val="2B2A29"/>
          <w:spacing w:val="1"/>
          <w:w w:val="105"/>
        </w:rPr>
        <w:t xml:space="preserve"> </w:t>
      </w:r>
      <w:r>
        <w:rPr>
          <w:rFonts w:ascii="宋体"/>
          <w:color w:val="2B2A29"/>
          <w:w w:val="105"/>
        </w:rPr>
        <w:t xml:space="preserve">h2 </w:t>
      </w:r>
      <w:r>
        <w:rPr>
          <w:color w:val="2B2A29"/>
          <w:w w:val="105"/>
        </w:rPr>
        <w:t>is used to identify the H2 database driver to be used in this client. This mapping</w:t>
      </w:r>
      <w:r>
        <w:rPr>
          <w:color w:val="2B2A29"/>
          <w:spacing w:val="-55"/>
          <w:w w:val="105"/>
        </w:rPr>
        <w:t xml:space="preserve"> </w:t>
      </w:r>
      <w:r>
        <w:rPr>
          <w:color w:val="2B2A29"/>
          <w:spacing w:val="-1"/>
          <w:w w:val="110"/>
        </w:rPr>
        <w:t>between</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subprotocol</w:t>
      </w:r>
      <w:r>
        <w:rPr>
          <w:color w:val="2B2A29"/>
          <w:spacing w:val="-15"/>
          <w:w w:val="110"/>
        </w:rPr>
        <w:t xml:space="preserve"> </w:t>
      </w:r>
      <w:r>
        <w:rPr>
          <w:color w:val="2B2A29"/>
          <w:spacing w:val="-1"/>
          <w:w w:val="110"/>
        </w:rPr>
        <w:t>and</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driver</w:t>
      </w:r>
      <w:r>
        <w:rPr>
          <w:color w:val="2B2A29"/>
          <w:spacing w:val="-15"/>
          <w:w w:val="110"/>
        </w:rPr>
        <w:t xml:space="preserve"> </w:t>
      </w:r>
      <w:r>
        <w:rPr>
          <w:color w:val="2B2A29"/>
          <w:spacing w:val="-1"/>
          <w:w w:val="110"/>
        </w:rPr>
        <w:t>implementation</w:t>
      </w:r>
      <w:r>
        <w:rPr>
          <w:color w:val="2B2A29"/>
          <w:spacing w:val="-15"/>
          <w:w w:val="110"/>
        </w:rPr>
        <w:t xml:space="preserve"> </w:t>
      </w:r>
      <w:r>
        <w:rPr>
          <w:color w:val="2B2A29"/>
          <w:spacing w:val="-1"/>
          <w:w w:val="110"/>
        </w:rPr>
        <w:t>happens</w:t>
      </w:r>
      <w:r>
        <w:rPr>
          <w:color w:val="2B2A29"/>
          <w:spacing w:val="-15"/>
          <w:w w:val="110"/>
        </w:rPr>
        <w:t xml:space="preserve"> </w:t>
      </w:r>
      <w:r>
        <w:rPr>
          <w:color w:val="2B2A29"/>
          <w:w w:val="110"/>
        </w:rPr>
        <w:t>automatically</w:t>
      </w:r>
      <w:r>
        <w:rPr>
          <w:color w:val="2B2A29"/>
          <w:spacing w:val="-15"/>
          <w:w w:val="110"/>
        </w:rPr>
        <w:t xml:space="preserve"> </w:t>
      </w:r>
      <w:r>
        <w:rPr>
          <w:color w:val="2B2A29"/>
          <w:w w:val="110"/>
        </w:rPr>
        <w:t>by</w:t>
      </w:r>
      <w:r>
        <w:rPr>
          <w:color w:val="2B2A29"/>
          <w:spacing w:val="1"/>
          <w:w w:val="110"/>
        </w:rPr>
        <w:t xml:space="preserve"> </w:t>
      </w:r>
      <w:r>
        <w:rPr>
          <w:color w:val="2B2A29"/>
          <w:w w:val="105"/>
        </w:rPr>
        <w:t>the JDBC drivers, which automatically register themselves with the runtime context</w:t>
      </w:r>
      <w:r>
        <w:rPr>
          <w:color w:val="2B2A29"/>
          <w:spacing w:val="-55"/>
          <w:w w:val="105"/>
        </w:rPr>
        <w:t xml:space="preserve"> </w:t>
      </w:r>
      <w:r>
        <w:rPr>
          <w:color w:val="2B2A29"/>
          <w:w w:val="105"/>
        </w:rPr>
        <w:t>when</w:t>
      </w:r>
      <w:r>
        <w:rPr>
          <w:color w:val="2B2A29"/>
          <w:spacing w:val="-3"/>
          <w:w w:val="105"/>
        </w:rPr>
        <w:t xml:space="preserve"> </w:t>
      </w:r>
      <w:r>
        <w:rPr>
          <w:color w:val="2B2A29"/>
          <w:w w:val="105"/>
        </w:rPr>
        <w:t>they</w:t>
      </w:r>
      <w:r>
        <w:rPr>
          <w:color w:val="2B2A29"/>
          <w:spacing w:val="-3"/>
          <w:w w:val="105"/>
        </w:rPr>
        <w:t xml:space="preserve"> </w:t>
      </w:r>
      <w:r>
        <w:rPr>
          <w:color w:val="2B2A29"/>
          <w:w w:val="105"/>
        </w:rPr>
        <w:t>are</w:t>
      </w:r>
      <w:r>
        <w:rPr>
          <w:color w:val="2B2A29"/>
          <w:spacing w:val="-2"/>
          <w:w w:val="105"/>
        </w:rPr>
        <w:t xml:space="preserve"> </w:t>
      </w:r>
      <w:r>
        <w:rPr>
          <w:color w:val="2B2A29"/>
          <w:w w:val="105"/>
        </w:rPr>
        <w:t>loaded</w:t>
      </w:r>
      <w:r>
        <w:rPr>
          <w:color w:val="2B2A29"/>
          <w:spacing w:val="-3"/>
          <w:w w:val="105"/>
        </w:rPr>
        <w:t xml:space="preserve"> </w:t>
      </w:r>
      <w:r>
        <w:rPr>
          <w:color w:val="2B2A29"/>
          <w:w w:val="105"/>
        </w:rPr>
        <w:t>into</w:t>
      </w:r>
      <w:r>
        <w:rPr>
          <w:color w:val="2B2A29"/>
          <w:spacing w:val="-2"/>
          <w:w w:val="105"/>
        </w:rPr>
        <w:t xml:space="preserve"> </w:t>
      </w:r>
      <w:r>
        <w:rPr>
          <w:color w:val="2B2A29"/>
          <w:w w:val="105"/>
        </w:rPr>
        <w:t>the</w:t>
      </w:r>
      <w:r>
        <w:rPr>
          <w:color w:val="2B2A29"/>
          <w:spacing w:val="-3"/>
          <w:w w:val="105"/>
        </w:rPr>
        <w:t xml:space="preserve"> </w:t>
      </w:r>
      <w:r>
        <w:rPr>
          <w:color w:val="2B2A29"/>
          <w:w w:val="105"/>
        </w:rPr>
        <w:t>Ballerina/JVM</w:t>
      </w:r>
      <w:r>
        <w:rPr>
          <w:color w:val="2B2A29"/>
          <w:spacing w:val="-2"/>
          <w:w w:val="105"/>
        </w:rPr>
        <w:t xml:space="preserve"> </w:t>
      </w:r>
      <w:r>
        <w:rPr>
          <w:color w:val="2B2A29"/>
          <w:w w:val="105"/>
        </w:rPr>
        <w:t>environment.</w:t>
      </w:r>
      <w:r>
        <w:rPr>
          <w:color w:val="2B2A29"/>
          <w:spacing w:val="-3"/>
          <w:w w:val="105"/>
        </w:rPr>
        <w:t xml:space="preserve"> </w:t>
      </w:r>
      <w:r>
        <w:rPr>
          <w:color w:val="2B2A29"/>
          <w:w w:val="105"/>
        </w:rPr>
        <w:t>Basically,</w:t>
      </w:r>
      <w:r>
        <w:rPr>
          <w:color w:val="2B2A29"/>
          <w:spacing w:val="-3"/>
          <w:w w:val="105"/>
        </w:rPr>
        <w:t xml:space="preserve"> </w:t>
      </w:r>
      <w:r>
        <w:rPr>
          <w:color w:val="2B2A29"/>
          <w:w w:val="105"/>
        </w:rPr>
        <w:t>when</w:t>
      </w:r>
      <w:r>
        <w:rPr>
          <w:color w:val="2B2A29"/>
          <w:spacing w:val="-2"/>
          <w:w w:val="105"/>
        </w:rPr>
        <w:t xml:space="preserve"> </w:t>
      </w:r>
      <w:r>
        <w:rPr>
          <w:color w:val="2B2A29"/>
          <w:w w:val="105"/>
        </w:rPr>
        <w:t>we</w:t>
      </w:r>
      <w:r>
        <w:rPr>
          <w:color w:val="2B2A29"/>
          <w:spacing w:val="-3"/>
          <w:w w:val="105"/>
        </w:rPr>
        <w:t xml:space="preserve"> </w:t>
      </w:r>
      <w:r>
        <w:rPr>
          <w:color w:val="2B2A29"/>
          <w:w w:val="105"/>
        </w:rPr>
        <w:t>add any</w:t>
      </w:r>
      <w:r>
        <w:rPr>
          <w:color w:val="2B2A29"/>
          <w:spacing w:val="-7"/>
          <w:w w:val="105"/>
        </w:rPr>
        <w:t xml:space="preserve"> </w:t>
      </w:r>
      <w:r>
        <w:rPr>
          <w:color w:val="2B2A29"/>
          <w:w w:val="105"/>
        </w:rPr>
        <w:t>JDBC</w:t>
      </w:r>
      <w:r>
        <w:rPr>
          <w:color w:val="2B2A29"/>
          <w:spacing w:val="-7"/>
          <w:w w:val="105"/>
        </w:rPr>
        <w:t xml:space="preserve"> </w:t>
      </w:r>
      <w:r>
        <w:rPr>
          <w:color w:val="2B2A29"/>
          <w:w w:val="105"/>
        </w:rPr>
        <w:t>driver</w:t>
      </w:r>
      <w:r>
        <w:rPr>
          <w:color w:val="2B2A29"/>
          <w:spacing w:val="-7"/>
          <w:w w:val="105"/>
        </w:rPr>
        <w:t xml:space="preserve"> </w:t>
      </w:r>
      <w:r>
        <w:rPr>
          <w:color w:val="2B2A29"/>
          <w:w w:val="105"/>
        </w:rPr>
        <w:t>as</w:t>
      </w:r>
      <w:r>
        <w:rPr>
          <w:color w:val="2B2A29"/>
          <w:spacing w:val="-7"/>
          <w:w w:val="105"/>
        </w:rPr>
        <w:t xml:space="preserve"> </w:t>
      </w:r>
      <w:r>
        <w:rPr>
          <w:color w:val="2B2A29"/>
          <w:w w:val="105"/>
        </w:rPr>
        <w:t>a</w:t>
      </w:r>
      <w:r>
        <w:rPr>
          <w:color w:val="2B2A29"/>
          <w:spacing w:val="-7"/>
          <w:w w:val="105"/>
        </w:rPr>
        <w:t xml:space="preserve"> </w:t>
      </w:r>
      <w:r>
        <w:rPr>
          <w:color w:val="2B2A29"/>
          <w:w w:val="105"/>
        </w:rPr>
        <w:t>Ballerina</w:t>
      </w:r>
      <w:r>
        <w:rPr>
          <w:color w:val="2B2A29"/>
          <w:spacing w:val="-7"/>
          <w:w w:val="105"/>
        </w:rPr>
        <w:t xml:space="preserve"> </w:t>
      </w:r>
      <w:r>
        <w:rPr>
          <w:color w:val="2B2A29"/>
          <w:w w:val="105"/>
        </w:rPr>
        <w:t>project</w:t>
      </w:r>
      <w:r>
        <w:rPr>
          <w:color w:val="2B2A29"/>
          <w:spacing w:val="-7"/>
          <w:w w:val="105"/>
        </w:rPr>
        <w:t xml:space="preserve"> </w:t>
      </w:r>
      <w:r>
        <w:rPr>
          <w:color w:val="2B2A29"/>
          <w:w w:val="105"/>
        </w:rPr>
        <w:t>dependency,</w:t>
      </w:r>
      <w:r>
        <w:rPr>
          <w:color w:val="2B2A29"/>
          <w:spacing w:val="-7"/>
          <w:w w:val="105"/>
        </w:rPr>
        <w:t xml:space="preserve"> </w:t>
      </w:r>
      <w:r>
        <w:rPr>
          <w:color w:val="2B2A29"/>
          <w:w w:val="105"/>
        </w:rPr>
        <w:t>it</w:t>
      </w:r>
      <w:r>
        <w:rPr>
          <w:color w:val="2B2A29"/>
          <w:spacing w:val="-7"/>
          <w:w w:val="105"/>
        </w:rPr>
        <w:t xml:space="preserve"> </w:t>
      </w:r>
      <w:r>
        <w:rPr>
          <w:color w:val="2B2A29"/>
          <w:w w:val="105"/>
        </w:rPr>
        <w:t>registers</w:t>
      </w:r>
      <w:r>
        <w:rPr>
          <w:color w:val="2B2A29"/>
          <w:spacing w:val="-7"/>
          <w:w w:val="105"/>
        </w:rPr>
        <w:t xml:space="preserve"> </w:t>
      </w:r>
      <w:r>
        <w:rPr>
          <w:color w:val="2B2A29"/>
          <w:w w:val="105"/>
        </w:rPr>
        <w:t>itself</w:t>
      </w:r>
      <w:r>
        <w:rPr>
          <w:color w:val="2B2A29"/>
          <w:spacing w:val="-7"/>
          <w:w w:val="105"/>
        </w:rPr>
        <w:t xml:space="preserve"> </w:t>
      </w:r>
      <w:r>
        <w:rPr>
          <w:color w:val="2B2A29"/>
          <w:w w:val="105"/>
        </w:rPr>
        <w:t>as</w:t>
      </w:r>
      <w:r>
        <w:rPr>
          <w:color w:val="2B2A29"/>
          <w:spacing w:val="-7"/>
          <w:w w:val="105"/>
        </w:rPr>
        <w:t xml:space="preserve"> </w:t>
      </w:r>
      <w:r>
        <w:rPr>
          <w:color w:val="2B2A29"/>
          <w:w w:val="105"/>
        </w:rPr>
        <w:t>the</w:t>
      </w:r>
      <w:r>
        <w:rPr>
          <w:color w:val="2B2A29"/>
          <w:spacing w:val="-7"/>
          <w:w w:val="105"/>
        </w:rPr>
        <w:t xml:space="preserve"> </w:t>
      </w:r>
      <w:r>
        <w:rPr>
          <w:color w:val="2B2A29"/>
          <w:w w:val="105"/>
        </w:rPr>
        <w:t>provider</w:t>
      </w:r>
      <w:r>
        <w:rPr>
          <w:color w:val="2B2A29"/>
          <w:spacing w:val="-6"/>
          <w:w w:val="105"/>
        </w:rPr>
        <w:t xml:space="preserve"> </w:t>
      </w:r>
      <w:r>
        <w:rPr>
          <w:color w:val="2B2A29"/>
          <w:w w:val="105"/>
        </w:rPr>
        <w:t>for</w:t>
      </w:r>
      <w:r>
        <w:rPr>
          <w:color w:val="2B2A29"/>
          <w:spacing w:val="-55"/>
          <w:w w:val="105"/>
        </w:rPr>
        <w:t xml:space="preserve"> </w:t>
      </w:r>
      <w:r>
        <w:rPr>
          <w:color w:val="2B2A29"/>
        </w:rPr>
        <w:t>its</w:t>
      </w:r>
      <w:r>
        <w:rPr>
          <w:color w:val="2B2A29"/>
          <w:spacing w:val="11"/>
        </w:rPr>
        <w:t xml:space="preserve"> </w:t>
      </w:r>
      <w:r>
        <w:rPr>
          <w:color w:val="2B2A29"/>
        </w:rPr>
        <w:t>subprotocol.</w:t>
      </w:r>
      <w:r>
        <w:rPr>
          <w:color w:val="2B2A29"/>
          <w:spacing w:val="12"/>
        </w:rPr>
        <w:t xml:space="preserve"> </w:t>
      </w:r>
      <w:r>
        <w:rPr>
          <w:color w:val="2B2A29"/>
        </w:rPr>
        <w:t>For</w:t>
      </w:r>
      <w:r>
        <w:rPr>
          <w:color w:val="2B2A29"/>
          <w:spacing w:val="12"/>
        </w:rPr>
        <w:t xml:space="preserve"> </w:t>
      </w:r>
      <w:r>
        <w:rPr>
          <w:color w:val="2B2A29"/>
        </w:rPr>
        <w:t>example,</w:t>
      </w:r>
      <w:r>
        <w:rPr>
          <w:color w:val="2B2A29"/>
          <w:spacing w:val="12"/>
        </w:rPr>
        <w:t xml:space="preserve"> </w:t>
      </w:r>
      <w:r>
        <w:rPr>
          <w:color w:val="2B2A29"/>
        </w:rPr>
        <w:t>MySQL</w:t>
      </w:r>
      <w:r>
        <w:rPr>
          <w:color w:val="2B2A29"/>
          <w:spacing w:val="12"/>
        </w:rPr>
        <w:t xml:space="preserve"> </w:t>
      </w:r>
      <w:r>
        <w:rPr>
          <w:color w:val="2B2A29"/>
        </w:rPr>
        <w:t>connection</w:t>
      </w:r>
      <w:r>
        <w:rPr>
          <w:color w:val="2B2A29"/>
          <w:spacing w:val="12"/>
        </w:rPr>
        <w:t xml:space="preserve"> </w:t>
      </w:r>
      <w:r>
        <w:rPr>
          <w:color w:val="2B2A29"/>
        </w:rPr>
        <w:t>URLs</w:t>
      </w:r>
      <w:r>
        <w:rPr>
          <w:color w:val="2B2A29"/>
          <w:spacing w:val="11"/>
        </w:rPr>
        <w:t xml:space="preserve"> </w:t>
      </w:r>
      <w:r>
        <w:rPr>
          <w:color w:val="2B2A29"/>
        </w:rPr>
        <w:t>take</w:t>
      </w:r>
      <w:r>
        <w:rPr>
          <w:color w:val="2B2A29"/>
          <w:spacing w:val="12"/>
        </w:rPr>
        <w:t xml:space="preserve"> </w:t>
      </w:r>
      <w:r>
        <w:rPr>
          <w:color w:val="2B2A29"/>
        </w:rPr>
        <w:t>the</w:t>
      </w:r>
      <w:r>
        <w:rPr>
          <w:color w:val="2B2A29"/>
          <w:spacing w:val="12"/>
        </w:rPr>
        <w:t xml:space="preserve"> </w:t>
      </w:r>
      <w:r>
        <w:rPr>
          <w:color w:val="2B2A29"/>
        </w:rPr>
        <w:t>form</w:t>
      </w:r>
      <w:r>
        <w:rPr>
          <w:color w:val="2B2A29"/>
          <w:spacing w:val="12"/>
        </w:rPr>
        <w:t xml:space="preserve"> </w:t>
      </w:r>
      <w:r>
        <w:rPr>
          <w:rFonts w:ascii="宋体"/>
          <w:color w:val="2B2A29"/>
        </w:rPr>
        <w:t>jdbc:mysql://</w:t>
      </w:r>
      <w:r>
        <w:rPr>
          <w:rFonts w:ascii="宋体"/>
          <w:color w:val="2B2A29"/>
          <w:spacing w:val="1"/>
        </w:rPr>
        <w:t xml:space="preserve"> </w:t>
      </w:r>
      <w:r>
        <w:rPr>
          <w:rFonts w:ascii="宋体"/>
          <w:color w:val="2B2A29"/>
        </w:rPr>
        <w:t>localhost:3306/&lt;database&gt;</w:t>
      </w:r>
      <w:r>
        <w:rPr>
          <w:color w:val="2B2A29"/>
        </w:rPr>
        <w:t>, and by adding the MySQL JDBC driver as a project</w:t>
      </w:r>
      <w:r>
        <w:rPr>
          <w:color w:val="2B2A29"/>
          <w:spacing w:val="1"/>
        </w:rPr>
        <w:t xml:space="preserve"> </w:t>
      </w:r>
      <w:r>
        <w:rPr>
          <w:color w:val="2B2A29"/>
          <w:w w:val="105"/>
        </w:rPr>
        <w:t>dependency,</w:t>
      </w:r>
      <w:r>
        <w:rPr>
          <w:color w:val="2B2A29"/>
          <w:spacing w:val="-10"/>
          <w:w w:val="105"/>
        </w:rPr>
        <w:t xml:space="preserve"> </w:t>
      </w:r>
      <w:r>
        <w:rPr>
          <w:color w:val="2B2A29"/>
          <w:w w:val="105"/>
        </w:rPr>
        <w:t>it</w:t>
      </w:r>
      <w:r>
        <w:rPr>
          <w:color w:val="2B2A29"/>
          <w:spacing w:val="-10"/>
          <w:w w:val="105"/>
        </w:rPr>
        <w:t xml:space="preserve"> </w:t>
      </w:r>
      <w:r>
        <w:rPr>
          <w:color w:val="2B2A29"/>
          <w:w w:val="105"/>
        </w:rPr>
        <w:t>registers</w:t>
      </w:r>
      <w:r>
        <w:rPr>
          <w:color w:val="2B2A29"/>
          <w:spacing w:val="-10"/>
          <w:w w:val="105"/>
        </w:rPr>
        <w:t xml:space="preserve"> </w:t>
      </w:r>
      <w:r>
        <w:rPr>
          <w:color w:val="2B2A29"/>
          <w:w w:val="105"/>
        </w:rPr>
        <w:t>itself</w:t>
      </w:r>
      <w:r>
        <w:rPr>
          <w:color w:val="2B2A29"/>
          <w:spacing w:val="-10"/>
          <w:w w:val="105"/>
        </w:rPr>
        <w:t xml:space="preserve"> </w:t>
      </w:r>
      <w:r>
        <w:rPr>
          <w:color w:val="2B2A29"/>
          <w:w w:val="105"/>
        </w:rPr>
        <w:t>as</w:t>
      </w:r>
      <w:r>
        <w:rPr>
          <w:color w:val="2B2A29"/>
          <w:spacing w:val="-10"/>
          <w:w w:val="105"/>
        </w:rPr>
        <w:t xml:space="preserve"> </w:t>
      </w:r>
      <w:r>
        <w:rPr>
          <w:color w:val="2B2A29"/>
          <w:w w:val="105"/>
        </w:rPr>
        <w:t>the</w:t>
      </w:r>
      <w:r>
        <w:rPr>
          <w:color w:val="2B2A29"/>
          <w:spacing w:val="-10"/>
          <w:w w:val="105"/>
        </w:rPr>
        <w:t xml:space="preserve"> </w:t>
      </w:r>
      <w:r>
        <w:rPr>
          <w:color w:val="2B2A29"/>
          <w:w w:val="105"/>
        </w:rPr>
        <w:t>provider</w:t>
      </w:r>
      <w:r>
        <w:rPr>
          <w:color w:val="2B2A29"/>
          <w:spacing w:val="-10"/>
          <w:w w:val="105"/>
        </w:rPr>
        <w:t xml:space="preserve"> </w:t>
      </w:r>
      <w:r>
        <w:rPr>
          <w:color w:val="2B2A29"/>
          <w:w w:val="105"/>
        </w:rPr>
        <w:t>for</w:t>
      </w:r>
      <w:r>
        <w:rPr>
          <w:color w:val="2B2A29"/>
          <w:spacing w:val="-10"/>
          <w:w w:val="105"/>
        </w:rPr>
        <w:t xml:space="preserve"> </w:t>
      </w:r>
      <w:r>
        <w:rPr>
          <w:color w:val="2B2A29"/>
          <w:w w:val="105"/>
        </w:rPr>
        <w:t>the</w:t>
      </w:r>
      <w:r>
        <w:rPr>
          <w:color w:val="2B2A29"/>
          <w:spacing w:val="-10"/>
          <w:w w:val="105"/>
        </w:rPr>
        <w:t xml:space="preserve"> </w:t>
      </w:r>
      <w:r>
        <w:rPr>
          <w:rFonts w:ascii="宋体"/>
          <w:color w:val="2B2A29"/>
          <w:w w:val="105"/>
        </w:rPr>
        <w:t>mysql</w:t>
      </w:r>
      <w:r>
        <w:rPr>
          <w:rFonts w:ascii="宋体"/>
          <w:color w:val="2B2A29"/>
          <w:spacing w:val="-67"/>
          <w:w w:val="105"/>
        </w:rPr>
        <w:t xml:space="preserve"> </w:t>
      </w:r>
      <w:r>
        <w:rPr>
          <w:color w:val="2B2A29"/>
          <w:w w:val="105"/>
        </w:rPr>
        <w:t>subprotocol.</w:t>
      </w:r>
    </w:p>
    <w:p>
      <w:pPr>
        <w:pStyle w:val="11"/>
        <w:spacing w:before="70" w:line="273" w:lineRule="auto"/>
        <w:ind w:left="160" w:right="979" w:firstLine="359"/>
      </w:pPr>
      <w:r>
        <w:rPr>
          <w:rFonts w:ascii="宋体"/>
          <w:color w:val="2B2A29"/>
          <w:w w:val="105"/>
        </w:rPr>
        <w:t>子协议</w:t>
      </w:r>
      <w:r>
        <w:rPr>
          <w:color w:val="2B2A29"/>
          <w:w w:val="105"/>
        </w:rPr>
        <w:t>用于标识DBMS</w:t>
      </w:r>
      <w:r>
        <w:rPr>
          <w:color w:val="2B2A29"/>
          <w:spacing w:val="-8"/>
          <w:w w:val="105"/>
        </w:rPr>
        <w:t>，</w:t>
      </w:r>
      <w:r>
        <w:rPr>
          <w:color w:val="2B2A29"/>
          <w:w w:val="105"/>
        </w:rPr>
        <w:t>进而标识用于与数据库通信</w:t>
      </w:r>
      <w:r>
        <w:rPr>
          <w:color w:val="2B2A29"/>
          <w:spacing w:val="-4"/>
          <w:w w:val="105"/>
        </w:rPr>
        <w:t>的</w:t>
      </w:r>
      <w:r>
        <w:rPr>
          <w:color w:val="2B2A29"/>
          <w:w w:val="105"/>
        </w:rPr>
        <w:t>驱动</w:t>
      </w:r>
      <w:r>
        <w:rPr>
          <w:color w:val="2B2A29"/>
          <w:spacing w:val="-7"/>
          <w:w w:val="105"/>
        </w:rPr>
        <w:t>程序</w:t>
      </w:r>
      <w:r>
        <w:rPr>
          <w:color w:val="2B2A29"/>
          <w:w w:val="105"/>
        </w:rPr>
        <w:t>。</w:t>
      </w:r>
      <w:r>
        <w:rPr>
          <w:rFonts w:ascii="宋体"/>
          <w:color w:val="2B2A29"/>
          <w:w w:val="105"/>
        </w:rPr>
        <w:t>子名称</w:t>
      </w:r>
      <w:r>
        <w:rPr>
          <w:color w:val="2B2A29"/>
          <w:w w:val="105"/>
        </w:rPr>
        <w:t>部分基本上依赖于子协议，</w:t>
      </w:r>
      <w:r>
        <w:rPr>
          <w:color w:val="2B2A29"/>
          <w:spacing w:val="1"/>
          <w:w w:val="105"/>
        </w:rPr>
        <w:t>子协议</w:t>
      </w:r>
      <w:r>
        <w:rPr>
          <w:color w:val="2B2A29"/>
          <w:w w:val="105"/>
        </w:rPr>
        <w:t>可以传递它需要的任何其他财产，例如网络地址或本地文件系统中的位置。例如，子协议</w:t>
      </w:r>
      <w:r>
        <w:rPr>
          <w:rFonts w:ascii="宋体"/>
          <w:color w:val="2B2A29"/>
          <w:w w:val="105"/>
        </w:rPr>
        <w:t>h2</w:t>
      </w:r>
      <w:r>
        <w:rPr>
          <w:color w:val="2B2A29"/>
          <w:w w:val="105"/>
        </w:rPr>
        <w:t>用于标识要在此客户端中使用的h2数据库驱动程序。</w:t>
      </w:r>
      <w:r>
        <w:rPr>
          <w:color w:val="2B2A29"/>
          <w:spacing w:val="-1"/>
          <w:w w:val="110"/>
        </w:rPr>
        <w:t>子协议和驱动</w:t>
      </w:r>
      <w:r>
        <w:rPr>
          <w:color w:val="2B2A29"/>
          <w:spacing w:val="-15"/>
          <w:w w:val="110"/>
        </w:rPr>
        <w:t>程序</w:t>
      </w:r>
      <w:r>
        <w:rPr>
          <w:color w:val="2B2A29"/>
          <w:spacing w:val="-1"/>
          <w:w w:val="110"/>
        </w:rPr>
        <w:t>实现之间</w:t>
      </w:r>
      <w:r>
        <w:rPr>
          <w:color w:val="2B2A29"/>
          <w:spacing w:val="-15"/>
          <w:w w:val="110"/>
        </w:rPr>
        <w:t>的</w:t>
      </w:r>
      <w:r>
        <w:rPr>
          <w:color w:val="2B2A29"/>
          <w:w w:val="105"/>
        </w:rPr>
        <w:t>映射由JDBC驱动程序</w:t>
      </w:r>
      <w:r>
        <w:rPr>
          <w:color w:val="2B2A29"/>
          <w:w w:val="110"/>
        </w:rPr>
        <w:t>自动</w:t>
      </w:r>
      <w:r>
        <w:rPr>
          <w:color w:val="2B2A29"/>
          <w:spacing w:val="-1"/>
          <w:w w:val="110"/>
        </w:rPr>
        <w:t>实现</w:t>
      </w:r>
      <w:r>
        <w:rPr>
          <w:color w:val="2B2A29"/>
          <w:w w:val="105"/>
        </w:rPr>
        <w:t>，当它们加载到Ballerina/JVM环境中时，JDBC驱动程序会</w:t>
      </w:r>
      <w:r>
        <w:rPr>
          <w:color w:val="2B2A29"/>
          <w:w w:val="110"/>
        </w:rPr>
        <w:t>自动</w:t>
      </w:r>
      <w:r>
        <w:rPr>
          <w:color w:val="2B2A29"/>
          <w:w w:val="105"/>
        </w:rPr>
        <w:t>向运行时上下文注册它们自己。基本上，当我们</w:t>
      </w:r>
      <w:r>
        <w:rPr>
          <w:color w:val="2B2A29"/>
          <w:spacing w:val="-3"/>
          <w:w w:val="105"/>
        </w:rPr>
        <w:t>将</w:t>
      </w:r>
      <w:r>
        <w:rPr>
          <w:color w:val="2B2A29"/>
          <w:w w:val="105"/>
        </w:rPr>
        <w:t>任何JDBC驱动</w:t>
      </w:r>
      <w:r>
        <w:rPr>
          <w:color w:val="2B2A29"/>
          <w:spacing w:val="-7"/>
          <w:w w:val="105"/>
        </w:rPr>
        <w:t>程序</w:t>
      </w:r>
      <w:r>
        <w:rPr>
          <w:color w:val="2B2A29"/>
          <w:w w:val="105"/>
        </w:rPr>
        <w:t>添加为Ballerina项目依赖项时，它</w:t>
      </w:r>
      <w:r>
        <w:rPr>
          <w:color w:val="2B2A29"/>
          <w:spacing w:val="-7"/>
          <w:w w:val="105"/>
        </w:rPr>
        <w:t>将</w:t>
      </w:r>
      <w:r>
        <w:rPr>
          <w:color w:val="2B2A29"/>
          <w:w w:val="105"/>
        </w:rPr>
        <w:t>自己注册为</w:t>
      </w:r>
      <w:r>
        <w:rPr>
          <w:color w:val="2B2A29"/>
        </w:rPr>
        <w:t>其子协议的</w:t>
      </w:r>
      <w:r>
        <w:rPr>
          <w:color w:val="2B2A29"/>
          <w:w w:val="105"/>
        </w:rPr>
        <w:t>提供者</w:t>
      </w:r>
      <w:r>
        <w:rPr>
          <w:color w:val="2B2A29"/>
        </w:rPr>
        <w:t>。例如</w:t>
      </w:r>
      <w:r>
        <w:rPr>
          <w:color w:val="2B2A29"/>
          <w:spacing w:val="12"/>
        </w:rPr>
        <w:t>，</w:t>
      </w:r>
      <w:r>
        <w:rPr>
          <w:color w:val="2B2A29"/>
        </w:rPr>
        <w:t>MySQL连接URL的形式为</w:t>
      </w:r>
      <w:r>
        <w:rPr>
          <w:rFonts w:ascii="宋体"/>
          <w:color w:val="2B2A29"/>
        </w:rPr>
        <w:t>jdbc:MySQL://localhost:3306/&lt;database&gt;</w:t>
      </w:r>
      <w:r>
        <w:rPr>
          <w:color w:val="2B2A29"/>
        </w:rPr>
        <w:t>，通过添加MySQL jdbc驱动程序作为项目</w:t>
      </w:r>
      <w:r>
        <w:rPr>
          <w:color w:val="2B2A29"/>
          <w:w w:val="105"/>
        </w:rPr>
        <w:t>依赖项，它</w:t>
      </w:r>
      <w:r>
        <w:rPr>
          <w:color w:val="2B2A29"/>
          <w:spacing w:val="-10"/>
          <w:w w:val="105"/>
        </w:rPr>
        <w:t>将</w:t>
      </w:r>
      <w:r>
        <w:rPr>
          <w:color w:val="2B2A29"/>
          <w:w w:val="105"/>
        </w:rPr>
        <w:t>自己注册为</w:t>
      </w:r>
      <w:r>
        <w:rPr>
          <w:rFonts w:ascii="宋体"/>
          <w:color w:val="2B2A29"/>
          <w:w w:val="105"/>
        </w:rPr>
        <w:t>MySQL</w:t>
      </w:r>
      <w:r>
        <w:rPr>
          <w:color w:val="2B2A29"/>
          <w:w w:val="105"/>
        </w:rPr>
        <w:t>子协议的提供者。</w:t>
      </w:r>
    </w:p>
    <w:p>
      <w:r>
        <w:rPr>
          <w:color w:val="2B2A29"/>
          <w:w w:val="105"/>
        </w:rPr>
        <w:t>The H2 database driver</w:t>
      </w:r>
      <w:r>
        <w:rPr>
          <w:color w:val="2B2A29"/>
          <w:spacing w:val="1"/>
          <w:w w:val="105"/>
        </w:rPr>
        <w:t xml:space="preserve"> </w:t>
      </w:r>
      <w:r>
        <w:rPr>
          <w:color w:val="2B2A29"/>
          <w:w w:val="105"/>
        </w:rPr>
        <w:t>by default ships</w:t>
      </w:r>
      <w:r>
        <w:rPr>
          <w:color w:val="2B2A29"/>
          <w:spacing w:val="1"/>
          <w:w w:val="105"/>
        </w:rPr>
        <w:t xml:space="preserve"> </w:t>
      </w:r>
      <w:r>
        <w:rPr>
          <w:color w:val="2B2A29"/>
          <w:w w:val="105"/>
        </w:rPr>
        <w:t>with the Ballerina runtime;</w:t>
      </w:r>
      <w:r>
        <w:rPr>
          <w:color w:val="2B2A29"/>
          <w:spacing w:val="1"/>
          <w:w w:val="105"/>
        </w:rPr>
        <w:t xml:space="preserve"> </w:t>
      </w:r>
      <w:r>
        <w:rPr>
          <w:color w:val="2B2A29"/>
          <w:w w:val="105"/>
        </w:rPr>
        <w:t>thus, this driver</w:t>
      </w:r>
      <w:r>
        <w:rPr>
          <w:color w:val="2B2A29"/>
          <w:spacing w:val="-54"/>
          <w:w w:val="105"/>
        </w:rPr>
        <w:t xml:space="preserve"> </w:t>
      </w:r>
      <w:r>
        <w:rPr>
          <w:color w:val="2B2A29"/>
          <w:w w:val="105"/>
        </w:rPr>
        <w:t>is already registered in the environment, and we do not have to explicitly add it to our</w:t>
      </w:r>
      <w:r>
        <w:rPr>
          <w:color w:val="2B2A29"/>
          <w:spacing w:val="1"/>
          <w:w w:val="105"/>
        </w:rPr>
        <w:t xml:space="preserve"> </w:t>
      </w:r>
      <w:r>
        <w:rPr>
          <w:color w:val="2B2A29"/>
          <w:w w:val="110"/>
        </w:rPr>
        <w:t>Ballerina</w:t>
      </w:r>
      <w:r>
        <w:rPr>
          <w:color w:val="2B2A29"/>
          <w:spacing w:val="-16"/>
          <w:w w:val="110"/>
        </w:rPr>
        <w:t xml:space="preserve"> </w:t>
      </w:r>
      <w:r>
        <w:rPr>
          <w:color w:val="2B2A29"/>
          <w:w w:val="110"/>
        </w:rPr>
        <w:t>projects</w:t>
      </w:r>
      <w:r>
        <w:rPr>
          <w:color w:val="2B2A29"/>
          <w:spacing w:val="-16"/>
          <w:w w:val="110"/>
        </w:rPr>
        <w:t xml:space="preserve"> </w:t>
      </w:r>
      <w:r>
        <w:rPr>
          <w:color w:val="2B2A29"/>
          <w:w w:val="110"/>
        </w:rPr>
        <w:t>as</w:t>
      </w:r>
      <w:r>
        <w:rPr>
          <w:color w:val="2B2A29"/>
          <w:spacing w:val="-16"/>
          <w:w w:val="110"/>
        </w:rPr>
        <w:t xml:space="preserve"> </w:t>
      </w:r>
      <w:r>
        <w:rPr>
          <w:color w:val="2B2A29"/>
          <w:w w:val="110"/>
        </w:rPr>
        <w:t>a</w:t>
      </w:r>
      <w:r>
        <w:rPr>
          <w:color w:val="2B2A29"/>
          <w:spacing w:val="-16"/>
          <w:w w:val="110"/>
        </w:rPr>
        <w:t xml:space="preserve"> </w:t>
      </w:r>
      <w:r>
        <w:rPr>
          <w:color w:val="2B2A29"/>
          <w:w w:val="110"/>
        </w:rPr>
        <w:t>dependency.</w:t>
      </w:r>
    </w:p>
    <w:p>
      <w:pPr>
        <w:pStyle w:val="11"/>
        <w:spacing w:before="6" w:line="304" w:lineRule="auto"/>
        <w:ind w:left="160" w:right="632" w:firstLine="359"/>
      </w:pPr>
      <w:r>
        <w:rPr>
          <w:color w:val="2B2A29"/>
          <w:w w:val="105"/>
        </w:rPr>
        <w:t>默认情况下，H2数据库驱动</w:t>
      </w:r>
      <w:r>
        <w:rPr>
          <w:color w:val="2B2A29"/>
          <w:spacing w:val="1"/>
          <w:w w:val="105"/>
        </w:rPr>
        <w:t>程序</w:t>
      </w:r>
      <w:r>
        <w:rPr>
          <w:color w:val="2B2A29"/>
          <w:w w:val="105"/>
        </w:rPr>
        <w:t>随Ballerina运行时一起提供；因此，该驱动程序已经在环境中注册，我们不必将其</w:t>
      </w:r>
      <w:r>
        <w:rPr>
          <w:color w:val="2B2A29"/>
          <w:w w:val="110"/>
        </w:rPr>
        <w:t>作为依赖项</w:t>
      </w:r>
      <w:r>
        <w:rPr>
          <w:color w:val="2B2A29"/>
          <w:w w:val="105"/>
        </w:rPr>
        <w:t>显式添加到</w:t>
      </w:r>
      <w:r>
        <w:rPr>
          <w:color w:val="2B2A29"/>
          <w:w w:val="110"/>
        </w:rPr>
        <w:t>Ballerina项目</w:t>
      </w:r>
      <w:r>
        <w:rPr>
          <w:color w:val="2B2A29"/>
          <w:spacing w:val="-16"/>
          <w:w w:val="110"/>
        </w:rPr>
        <w:t>中</w:t>
      </w:r>
      <w:r>
        <w:rPr>
          <w:color w:val="2B2A29"/>
          <w:w w:val="110"/>
        </w:rPr>
        <w:t>。</w:t>
      </w:r>
    </w:p>
    <w:p>
      <w:pPr>
        <w:pStyle w:val="11"/>
        <w:spacing w:before="9"/>
        <w:rPr>
          <w:sz w:val="29"/>
        </w:rPr>
      </w:pPr>
    </w:p>
    <w:p>
      <w:r>
        <w:rPr>
          <w:color w:val="2B2A29"/>
          <w:w w:val="80"/>
        </w:rPr>
        <w:t>Database</w:t>
      </w:r>
      <w:r>
        <w:rPr>
          <w:color w:val="2B2A29"/>
          <w:spacing w:val="36"/>
          <w:w w:val="80"/>
        </w:rPr>
        <w:t xml:space="preserve"> </w:t>
      </w:r>
      <w:r>
        <w:rPr>
          <w:color w:val="2B2A29"/>
          <w:w w:val="80"/>
        </w:rPr>
        <w:t>Client</w:t>
      </w:r>
      <w:r>
        <w:rPr>
          <w:color w:val="2B2A29"/>
          <w:spacing w:val="36"/>
          <w:w w:val="80"/>
        </w:rPr>
        <w:t xml:space="preserve"> </w:t>
      </w:r>
      <w:r>
        <w:rPr>
          <w:color w:val="2B2A29"/>
          <w:w w:val="80"/>
        </w:rPr>
        <w:t>Operations</w:t>
      </w:r>
    </w:p>
    <w:p>
      <w:pPr>
        <w:pStyle w:val="5"/>
        <w:ind w:left="160"/>
      </w:pPr>
      <w:r>
        <w:rPr>
          <w:color w:val="2B2A29"/>
          <w:w w:val="80"/>
        </w:rPr>
        <w:t>数据库客户端操作</w:t>
      </w:r>
    </w:p>
    <w:p>
      <w:r>
        <w:rPr>
          <w:color w:val="2B2A29"/>
          <w:w w:val="105"/>
        </w:rPr>
        <w:t>The</w:t>
      </w:r>
      <w:r>
        <w:rPr>
          <w:color w:val="2B2A29"/>
          <w:spacing w:val="-12"/>
          <w:w w:val="105"/>
        </w:rPr>
        <w:t xml:space="preserve"> </w:t>
      </w:r>
      <w:r>
        <w:rPr>
          <w:color w:val="2B2A29"/>
          <w:w w:val="105"/>
        </w:rPr>
        <w:t>Ballerina</w:t>
      </w:r>
      <w:r>
        <w:rPr>
          <w:color w:val="2B2A29"/>
          <w:spacing w:val="-11"/>
          <w:w w:val="105"/>
        </w:rPr>
        <w:t xml:space="preserve"> </w:t>
      </w:r>
      <w:r>
        <w:rPr>
          <w:color w:val="2B2A29"/>
          <w:w w:val="105"/>
        </w:rPr>
        <w:t>SQL</w:t>
      </w:r>
      <w:r>
        <w:rPr>
          <w:color w:val="2B2A29"/>
          <w:spacing w:val="-11"/>
          <w:w w:val="105"/>
        </w:rPr>
        <w:t xml:space="preserve"> </w:t>
      </w:r>
      <w:r>
        <w:rPr>
          <w:color w:val="2B2A29"/>
          <w:w w:val="105"/>
        </w:rPr>
        <w:t>interface</w:t>
      </w:r>
      <w:r>
        <w:rPr>
          <w:color w:val="2B2A29"/>
          <w:spacing w:val="-11"/>
          <w:w w:val="105"/>
        </w:rPr>
        <w:t xml:space="preserve"> </w:t>
      </w:r>
      <w:r>
        <w:rPr>
          <w:color w:val="2B2A29"/>
          <w:w w:val="105"/>
        </w:rPr>
        <w:t>is</w:t>
      </w:r>
      <w:r>
        <w:rPr>
          <w:color w:val="2B2A29"/>
          <w:spacing w:val="-11"/>
          <w:w w:val="105"/>
        </w:rPr>
        <w:t xml:space="preserve"> </w:t>
      </w:r>
      <w:r>
        <w:rPr>
          <w:color w:val="2B2A29"/>
          <w:w w:val="105"/>
        </w:rPr>
        <w:t>divided</w:t>
      </w:r>
      <w:r>
        <w:rPr>
          <w:color w:val="2B2A29"/>
          <w:spacing w:val="-11"/>
          <w:w w:val="105"/>
        </w:rPr>
        <w:t xml:space="preserve"> </w:t>
      </w:r>
      <w:r>
        <w:rPr>
          <w:color w:val="2B2A29"/>
          <w:w w:val="105"/>
        </w:rPr>
        <w:t>into</w:t>
      </w:r>
      <w:r>
        <w:rPr>
          <w:color w:val="2B2A29"/>
          <w:spacing w:val="-11"/>
          <w:w w:val="105"/>
        </w:rPr>
        <w:t xml:space="preserve"> </w:t>
      </w:r>
      <w:r>
        <w:rPr>
          <w:color w:val="2B2A29"/>
          <w:w w:val="105"/>
        </w:rPr>
        <w:t>two</w:t>
      </w:r>
      <w:r>
        <w:rPr>
          <w:color w:val="2B2A29"/>
          <w:spacing w:val="-11"/>
          <w:w w:val="105"/>
        </w:rPr>
        <w:t xml:space="preserve"> </w:t>
      </w:r>
      <w:r>
        <w:rPr>
          <w:color w:val="2B2A29"/>
          <w:w w:val="105"/>
        </w:rPr>
        <w:t>main</w:t>
      </w:r>
      <w:r>
        <w:rPr>
          <w:color w:val="2B2A29"/>
          <w:spacing w:val="-11"/>
          <w:w w:val="105"/>
        </w:rPr>
        <w:t xml:space="preserve"> </w:t>
      </w:r>
      <w:r>
        <w:rPr>
          <w:color w:val="2B2A29"/>
          <w:w w:val="105"/>
        </w:rPr>
        <w:t>API</w:t>
      </w:r>
      <w:r>
        <w:rPr>
          <w:color w:val="2B2A29"/>
          <w:spacing w:val="-11"/>
          <w:w w:val="105"/>
        </w:rPr>
        <w:t xml:space="preserve"> </w:t>
      </w:r>
      <w:r>
        <w:rPr>
          <w:color w:val="2B2A29"/>
          <w:w w:val="105"/>
        </w:rPr>
        <w:t>actions.</w:t>
      </w:r>
    </w:p>
    <w:p>
      <w:pPr>
        <w:pStyle w:val="11"/>
        <w:spacing w:before="198"/>
        <w:ind w:left="160"/>
      </w:pPr>
      <w:r>
        <w:rPr>
          <w:color w:val="2B2A29"/>
          <w:w w:val="105"/>
        </w:rPr>
        <w:t>Ballerina</w:t>
      </w:r>
      <w:r>
        <w:t xml:space="preserve"> </w:t>
      </w:r>
      <w:r>
        <w:rPr>
          <w:color w:val="2B2A29"/>
          <w:w w:val="105"/>
        </w:rPr>
        <w:t>SQL接口分为两</w:t>
      </w:r>
      <w:r>
        <w:rPr>
          <w:color w:val="2B2A29"/>
          <w:spacing w:val="-11"/>
          <w:w w:val="105"/>
        </w:rPr>
        <w:t>个</w:t>
      </w:r>
      <w:r>
        <w:rPr>
          <w:color w:val="2B2A29"/>
          <w:w w:val="105"/>
        </w:rPr>
        <w:t>主要</w:t>
      </w:r>
      <w:r>
        <w:rPr>
          <w:color w:val="2B2A29"/>
          <w:spacing w:val="-11"/>
          <w:w w:val="105"/>
        </w:rPr>
        <w:t>的</w:t>
      </w:r>
      <w:r>
        <w:rPr>
          <w:color w:val="2B2A29"/>
          <w:w w:val="105"/>
        </w:rPr>
        <w:t>API操作。</w:t>
      </w:r>
    </w:p>
    <w:p>
      <w:r>
        <w:rPr>
          <w:rFonts w:ascii="Times New Roman" w:hAnsi="Times New Roman"/>
          <w:color w:val="2B2A29"/>
          <w:w w:val="105"/>
          <w:sz w:val="22"/>
        </w:rPr>
        <w:t>Data</w:t>
      </w:r>
      <w:r>
        <w:rPr>
          <w:rFonts w:ascii="Times New Roman" w:hAnsi="Times New Roman"/>
          <w:color w:val="2B2A29"/>
          <w:spacing w:val="2"/>
          <w:w w:val="105"/>
          <w:sz w:val="22"/>
        </w:rPr>
        <w:t xml:space="preserve"> </w:t>
      </w:r>
      <w:r>
        <w:rPr>
          <w:rFonts w:ascii="Times New Roman" w:hAnsi="Times New Roman"/>
          <w:color w:val="2B2A29"/>
          <w:w w:val="105"/>
          <w:sz w:val="22"/>
        </w:rPr>
        <w:t>read</w:t>
      </w:r>
      <w:r>
        <w:rPr>
          <w:rFonts w:ascii="Times New Roman" w:hAnsi="Times New Roman"/>
          <w:color w:val="2B2A29"/>
          <w:spacing w:val="3"/>
          <w:w w:val="105"/>
          <w:sz w:val="22"/>
        </w:rPr>
        <w:t xml:space="preserve"> </w:t>
      </w:r>
      <w:r>
        <w:rPr>
          <w:rFonts w:ascii="Times New Roman" w:hAnsi="Times New Roman"/>
          <w:color w:val="2B2A29"/>
          <w:w w:val="105"/>
          <w:sz w:val="22"/>
        </w:rPr>
        <w:t>actions</w:t>
      </w:r>
    </w:p>
    <w:p>
      <w:pPr>
        <w:pStyle w:val="16"/>
        <w:numPr>
          <w:ilvl w:val="0"/>
          <w:numId w:val="231"/>
        </w:numPr>
        <w:tabs>
          <w:tab w:val="left" w:pos="1095"/>
          <w:tab w:val="left" w:pos="1096"/>
        </w:tabs>
        <w:spacing w:before="188" w:after="0" w:line="240" w:lineRule="auto"/>
        <w:ind w:left="1095" w:right="0" w:hanging="358"/>
        <w:jc w:val="left"/>
        <w:rPr>
          <w:rFonts w:ascii="Times New Roman" w:hAnsi="Times New Roman"/>
          <w:sz w:val="22"/>
        </w:rPr>
      </w:pPr>
      <w:r>
        <w:rPr>
          <w:rFonts w:ascii="Times New Roman" w:hAnsi="Times New Roman"/>
          <w:color w:val="2B2A29"/>
          <w:w w:val="105"/>
          <w:sz w:val="22"/>
        </w:rPr>
        <w:t>数据读取操作</w:t>
      </w:r>
    </w:p>
    <w:p>
      <w:r>
        <w:rPr>
          <w:rFonts w:ascii="Times New Roman" w:hAnsi="Times New Roman"/>
          <w:b/>
          <w:color w:val="2B2A29"/>
          <w:w w:val="105"/>
          <w:sz w:val="22"/>
        </w:rPr>
        <w:t>select</w:t>
      </w:r>
      <w:r>
        <w:rPr>
          <w:rFonts w:ascii="Times New Roman" w:hAnsi="Times New Roman"/>
          <w:color w:val="2B2A29"/>
          <w:w w:val="105"/>
          <w:sz w:val="22"/>
        </w:rPr>
        <w:t>:</w:t>
      </w:r>
      <w:r>
        <w:rPr>
          <w:rFonts w:ascii="Times New Roman" w:hAnsi="Times New Roman"/>
          <w:color w:val="2B2A29"/>
          <w:spacing w:val="-12"/>
          <w:w w:val="105"/>
          <w:sz w:val="22"/>
        </w:rPr>
        <w:t xml:space="preserve"> </w:t>
      </w:r>
      <w:r>
        <w:rPr>
          <w:rFonts w:ascii="Times New Roman" w:hAnsi="Times New Roman"/>
          <w:color w:val="2B2A29"/>
          <w:w w:val="105"/>
          <w:sz w:val="22"/>
        </w:rPr>
        <w:t>Supports</w:t>
      </w:r>
      <w:r>
        <w:rPr>
          <w:rFonts w:ascii="Times New Roman" w:hAnsi="Times New Roman"/>
          <w:color w:val="2B2A29"/>
          <w:spacing w:val="-11"/>
          <w:w w:val="105"/>
          <w:sz w:val="22"/>
        </w:rPr>
        <w:t xml:space="preserve"> </w:t>
      </w:r>
      <w:r>
        <w:rPr>
          <w:rFonts w:ascii="Times New Roman" w:hAnsi="Times New Roman"/>
          <w:color w:val="2B2A29"/>
          <w:w w:val="105"/>
          <w:sz w:val="22"/>
        </w:rPr>
        <w:t>executing</w:t>
      </w:r>
      <w:r>
        <w:rPr>
          <w:rFonts w:ascii="Times New Roman" w:hAnsi="Times New Roman"/>
          <w:color w:val="2B2A29"/>
          <w:spacing w:val="-11"/>
          <w:w w:val="105"/>
          <w:sz w:val="22"/>
        </w:rPr>
        <w:t xml:space="preserve"> </w:t>
      </w:r>
      <w:r>
        <w:rPr>
          <w:color w:val="2B2A29"/>
          <w:w w:val="105"/>
          <w:sz w:val="22"/>
        </w:rPr>
        <w:t>SELECT</w:t>
      </w:r>
      <w:r>
        <w:rPr>
          <w:color w:val="2B2A29"/>
          <w:spacing w:val="-69"/>
          <w:w w:val="105"/>
          <w:sz w:val="22"/>
        </w:rPr>
        <w:t xml:space="preserve"> </w:t>
      </w:r>
      <w:r>
        <w:rPr>
          <w:rFonts w:ascii="Times New Roman" w:hAnsi="Times New Roman"/>
          <w:color w:val="2B2A29"/>
          <w:w w:val="105"/>
          <w:sz w:val="22"/>
        </w:rPr>
        <w:t>SQL</w:t>
      </w:r>
      <w:r>
        <w:rPr>
          <w:rFonts w:ascii="Times New Roman" w:hAnsi="Times New Roman"/>
          <w:color w:val="2B2A29"/>
          <w:spacing w:val="-11"/>
          <w:w w:val="105"/>
          <w:sz w:val="22"/>
        </w:rPr>
        <w:t xml:space="preserve"> </w:t>
      </w:r>
      <w:r>
        <w:rPr>
          <w:rFonts w:ascii="Times New Roman" w:hAnsi="Times New Roman"/>
          <w:color w:val="2B2A29"/>
          <w:w w:val="105"/>
          <w:sz w:val="22"/>
        </w:rPr>
        <w:t>queries</w:t>
      </w:r>
    </w:p>
    <w:p>
      <w:pPr>
        <w:pStyle w:val="16"/>
        <w:numPr>
          <w:ilvl w:val="1"/>
          <w:numId w:val="231"/>
        </w:numPr>
        <w:tabs>
          <w:tab w:val="left" w:pos="1452"/>
          <w:tab w:val="left" w:pos="1453"/>
        </w:tabs>
        <w:spacing w:before="172" w:after="0" w:line="240" w:lineRule="auto"/>
        <w:ind w:left="1452" w:right="0" w:hanging="358"/>
        <w:jc w:val="left"/>
        <w:rPr>
          <w:rFonts w:ascii="Times New Roman" w:hAnsi="Times New Roman"/>
          <w:sz w:val="22"/>
        </w:rPr>
      </w:pPr>
      <w:r>
        <w:rPr>
          <w:rFonts w:ascii="Times New Roman" w:hAnsi="Times New Roman"/>
          <w:b/>
          <w:color w:val="2B2A29"/>
          <w:w w:val="105"/>
          <w:sz w:val="22"/>
        </w:rPr>
        <w:t>select</w:t>
      </w:r>
      <w:r>
        <w:rPr>
          <w:rFonts w:ascii="Times New Roman" w:hAnsi="Times New Roman"/>
          <w:color w:val="2B2A29"/>
          <w:w w:val="105"/>
          <w:sz w:val="22"/>
        </w:rPr>
        <w:t>：支持执行</w:t>
      </w:r>
      <w:r>
        <w:rPr>
          <w:rFonts w:ascii="Times New Roman" w:hAnsi="Times New Roman"/>
          <w:color w:val="2B2A29"/>
          <w:spacing w:val="-11"/>
          <w:w w:val="105"/>
          <w:sz w:val="22"/>
        </w:rPr>
        <w:t xml:space="preserve">select </w:t>
      </w:r>
      <w:r>
        <w:rPr>
          <w:rFonts w:ascii="Times New Roman" w:hAnsi="Times New Roman"/>
          <w:color w:val="2B2A29"/>
          <w:w w:val="105"/>
          <w:sz w:val="22"/>
        </w:rPr>
        <w:t>SQL查询</w:t>
      </w:r>
    </w:p>
    <w:p>
      <w:r>
        <w:rPr>
          <w:rFonts w:ascii="Times New Roman" w:hAnsi="Times New Roman"/>
          <w:color w:val="2B2A29"/>
          <w:w w:val="110"/>
          <w:sz w:val="22"/>
        </w:rPr>
        <w:t>Data</w:t>
      </w:r>
      <w:r>
        <w:rPr>
          <w:rFonts w:ascii="Times New Roman" w:hAnsi="Times New Roman"/>
          <w:color w:val="2B2A29"/>
          <w:spacing w:val="-14"/>
          <w:w w:val="110"/>
          <w:sz w:val="22"/>
        </w:rPr>
        <w:t xml:space="preserve"> </w:t>
      </w:r>
      <w:r>
        <w:rPr>
          <w:rFonts w:ascii="Times New Roman" w:hAnsi="Times New Roman"/>
          <w:color w:val="2B2A29"/>
          <w:w w:val="110"/>
          <w:sz w:val="22"/>
        </w:rPr>
        <w:t>and</w:t>
      </w:r>
      <w:r>
        <w:rPr>
          <w:rFonts w:ascii="Times New Roman" w:hAnsi="Times New Roman"/>
          <w:color w:val="2B2A29"/>
          <w:spacing w:val="-14"/>
          <w:w w:val="110"/>
          <w:sz w:val="22"/>
        </w:rPr>
        <w:t xml:space="preserve"> </w:t>
      </w:r>
      <w:r>
        <w:rPr>
          <w:rFonts w:ascii="Times New Roman" w:hAnsi="Times New Roman"/>
          <w:color w:val="2B2A29"/>
          <w:w w:val="110"/>
          <w:sz w:val="22"/>
        </w:rPr>
        <w:t>schema</w:t>
      </w:r>
      <w:r>
        <w:rPr>
          <w:rFonts w:ascii="Times New Roman" w:hAnsi="Times New Roman"/>
          <w:color w:val="2B2A29"/>
          <w:spacing w:val="-14"/>
          <w:w w:val="110"/>
          <w:sz w:val="22"/>
        </w:rPr>
        <w:t xml:space="preserve"> </w:t>
      </w:r>
      <w:r>
        <w:rPr>
          <w:rFonts w:ascii="Times New Roman" w:hAnsi="Times New Roman"/>
          <w:color w:val="2B2A29"/>
          <w:w w:val="110"/>
          <w:sz w:val="22"/>
        </w:rPr>
        <w:t>update</w:t>
      </w:r>
      <w:r>
        <w:rPr>
          <w:rFonts w:ascii="Times New Roman" w:hAnsi="Times New Roman"/>
          <w:color w:val="2B2A29"/>
          <w:spacing w:val="-14"/>
          <w:w w:val="110"/>
          <w:sz w:val="22"/>
        </w:rPr>
        <w:t xml:space="preserve"> </w:t>
      </w:r>
      <w:r>
        <w:rPr>
          <w:rFonts w:ascii="Times New Roman" w:hAnsi="Times New Roman"/>
          <w:color w:val="2B2A29"/>
          <w:w w:val="110"/>
          <w:sz w:val="22"/>
        </w:rPr>
        <w:t>actions</w:t>
      </w:r>
    </w:p>
    <w:p>
      <w:pPr>
        <w:pStyle w:val="16"/>
        <w:numPr>
          <w:ilvl w:val="0"/>
          <w:numId w:val="231"/>
        </w:numPr>
        <w:tabs>
          <w:tab w:val="left" w:pos="1095"/>
          <w:tab w:val="left" w:pos="1096"/>
        </w:tabs>
        <w:spacing w:before="173" w:after="0" w:line="240" w:lineRule="auto"/>
        <w:ind w:left="1095" w:right="0" w:hanging="358"/>
        <w:jc w:val="left"/>
        <w:rPr>
          <w:rFonts w:ascii="Times New Roman" w:hAnsi="Times New Roman"/>
          <w:sz w:val="22"/>
        </w:rPr>
      </w:pPr>
      <w:r>
        <w:rPr>
          <w:rFonts w:ascii="Times New Roman" w:hAnsi="Times New Roman"/>
          <w:color w:val="2B2A29"/>
          <w:w w:val="110"/>
          <w:sz w:val="22"/>
        </w:rPr>
        <w:t>数据和架构更新操作</w:t>
      </w:r>
    </w:p>
    <w:p>
      <w:r>
        <w:rPr>
          <w:rFonts w:ascii="Times New Roman" w:hAnsi="Times New Roman"/>
          <w:b/>
          <w:color w:val="2B2A29"/>
          <w:w w:val="105"/>
          <w:sz w:val="22"/>
        </w:rPr>
        <w:t>update</w:t>
      </w:r>
      <w:r>
        <w:rPr>
          <w:rFonts w:ascii="Times New Roman" w:hAnsi="Times New Roman"/>
          <w:color w:val="2B2A29"/>
          <w:w w:val="105"/>
          <w:sz w:val="22"/>
        </w:rPr>
        <w:t>:</w:t>
      </w:r>
      <w:r>
        <w:rPr>
          <w:rFonts w:ascii="Times New Roman" w:hAnsi="Times New Roman"/>
          <w:color w:val="2B2A29"/>
          <w:spacing w:val="-8"/>
          <w:w w:val="105"/>
          <w:sz w:val="22"/>
        </w:rPr>
        <w:t xml:space="preserve"> </w:t>
      </w:r>
      <w:r>
        <w:rPr>
          <w:rFonts w:ascii="Times New Roman" w:hAnsi="Times New Roman"/>
          <w:color w:val="2B2A29"/>
          <w:w w:val="105"/>
          <w:sz w:val="22"/>
        </w:rPr>
        <w:t>Supports</w:t>
      </w:r>
      <w:r>
        <w:rPr>
          <w:rFonts w:ascii="Times New Roman" w:hAnsi="Times New Roman"/>
          <w:color w:val="2B2A29"/>
          <w:spacing w:val="-8"/>
          <w:w w:val="105"/>
          <w:sz w:val="22"/>
        </w:rPr>
        <w:t xml:space="preserve"> </w:t>
      </w:r>
      <w:r>
        <w:rPr>
          <w:rFonts w:ascii="Times New Roman" w:hAnsi="Times New Roman"/>
          <w:color w:val="2B2A29"/>
          <w:w w:val="105"/>
          <w:sz w:val="22"/>
        </w:rPr>
        <w:t>executing</w:t>
      </w:r>
      <w:r>
        <w:rPr>
          <w:rFonts w:ascii="Times New Roman" w:hAnsi="Times New Roman"/>
          <w:color w:val="2B2A29"/>
          <w:spacing w:val="-8"/>
          <w:w w:val="105"/>
          <w:sz w:val="22"/>
        </w:rPr>
        <w:t xml:space="preserve"> </w:t>
      </w:r>
      <w:r>
        <w:rPr>
          <w:rFonts w:ascii="Times New Roman" w:hAnsi="Times New Roman"/>
          <w:color w:val="2B2A29"/>
          <w:w w:val="105"/>
          <w:sz w:val="22"/>
        </w:rPr>
        <w:t>other</w:t>
      </w:r>
      <w:r>
        <w:rPr>
          <w:rFonts w:ascii="Times New Roman" w:hAnsi="Times New Roman"/>
          <w:color w:val="2B2A29"/>
          <w:spacing w:val="-8"/>
          <w:w w:val="105"/>
          <w:sz w:val="22"/>
        </w:rPr>
        <w:t xml:space="preserve"> </w:t>
      </w:r>
      <w:r>
        <w:rPr>
          <w:rFonts w:ascii="Times New Roman" w:hAnsi="Times New Roman"/>
          <w:color w:val="2B2A29"/>
          <w:w w:val="105"/>
          <w:sz w:val="22"/>
        </w:rPr>
        <w:t>non-</w:t>
      </w:r>
      <w:r>
        <w:rPr>
          <w:color w:val="2B2A29"/>
          <w:w w:val="105"/>
          <w:sz w:val="22"/>
        </w:rPr>
        <w:t>SELECT</w:t>
      </w:r>
      <w:r>
        <w:rPr>
          <w:color w:val="2B2A29"/>
          <w:spacing w:val="-66"/>
          <w:w w:val="105"/>
          <w:sz w:val="22"/>
        </w:rPr>
        <w:t xml:space="preserve"> </w:t>
      </w:r>
      <w:r>
        <w:rPr>
          <w:rFonts w:ascii="Times New Roman" w:hAnsi="Times New Roman"/>
          <w:color w:val="2B2A29"/>
          <w:w w:val="105"/>
          <w:sz w:val="22"/>
        </w:rPr>
        <w:t>SQL</w:t>
      </w:r>
      <w:r>
        <w:rPr>
          <w:rFonts w:ascii="Times New Roman" w:hAnsi="Times New Roman"/>
          <w:color w:val="2B2A29"/>
          <w:spacing w:val="-8"/>
          <w:w w:val="105"/>
          <w:sz w:val="22"/>
        </w:rPr>
        <w:t xml:space="preserve"> </w:t>
      </w:r>
      <w:r>
        <w:rPr>
          <w:rFonts w:ascii="Times New Roman" w:hAnsi="Times New Roman"/>
          <w:color w:val="2B2A29"/>
          <w:w w:val="105"/>
          <w:sz w:val="22"/>
        </w:rPr>
        <w:t>queries,</w:t>
      </w:r>
      <w:r>
        <w:rPr>
          <w:rFonts w:ascii="Times New Roman" w:hAnsi="Times New Roman"/>
          <w:color w:val="2B2A29"/>
          <w:spacing w:val="-7"/>
          <w:w w:val="105"/>
          <w:sz w:val="22"/>
        </w:rPr>
        <w:t xml:space="preserve"> </w:t>
      </w:r>
      <w:r>
        <w:rPr>
          <w:rFonts w:ascii="Times New Roman" w:hAnsi="Times New Roman"/>
          <w:color w:val="2B2A29"/>
          <w:w w:val="105"/>
          <w:sz w:val="22"/>
        </w:rPr>
        <w:t>i.e.,</w:t>
      </w:r>
      <w:r>
        <w:rPr>
          <w:rFonts w:ascii="Times New Roman" w:hAnsi="Times New Roman"/>
          <w:color w:val="2B2A29"/>
          <w:spacing w:val="-55"/>
          <w:w w:val="105"/>
          <w:sz w:val="22"/>
        </w:rPr>
        <w:t xml:space="preserve"> </w:t>
      </w:r>
      <w:r>
        <w:rPr>
          <w:rFonts w:ascii="Times New Roman" w:hAnsi="Times New Roman"/>
          <w:color w:val="2B2A29"/>
          <w:w w:val="110"/>
          <w:sz w:val="22"/>
        </w:rPr>
        <w:t>operations</w:t>
      </w:r>
      <w:r>
        <w:rPr>
          <w:rFonts w:ascii="Times New Roman" w:hAnsi="Times New Roman"/>
          <w:color w:val="2B2A29"/>
          <w:spacing w:val="-13"/>
          <w:w w:val="110"/>
          <w:sz w:val="22"/>
        </w:rPr>
        <w:t xml:space="preserve"> </w:t>
      </w:r>
      <w:r>
        <w:rPr>
          <w:rFonts w:ascii="Times New Roman" w:hAnsi="Times New Roman"/>
          <w:color w:val="2B2A29"/>
          <w:w w:val="110"/>
          <w:sz w:val="22"/>
        </w:rPr>
        <w:t>used</w:t>
      </w:r>
      <w:r>
        <w:rPr>
          <w:rFonts w:ascii="Times New Roman" w:hAnsi="Times New Roman"/>
          <w:color w:val="2B2A29"/>
          <w:spacing w:val="-12"/>
          <w:w w:val="110"/>
          <w:sz w:val="22"/>
        </w:rPr>
        <w:t xml:space="preserve"> </w:t>
      </w:r>
      <w:r>
        <w:rPr>
          <w:rFonts w:ascii="Times New Roman" w:hAnsi="Times New Roman"/>
          <w:color w:val="2B2A29"/>
          <w:w w:val="110"/>
          <w:sz w:val="22"/>
        </w:rPr>
        <w:t>to</w:t>
      </w:r>
      <w:r>
        <w:rPr>
          <w:rFonts w:ascii="Times New Roman" w:hAnsi="Times New Roman"/>
          <w:color w:val="2B2A29"/>
          <w:spacing w:val="-13"/>
          <w:w w:val="110"/>
          <w:sz w:val="22"/>
        </w:rPr>
        <w:t xml:space="preserve"> </w:t>
      </w:r>
      <w:r>
        <w:rPr>
          <w:rFonts w:ascii="Times New Roman" w:hAnsi="Times New Roman"/>
          <w:color w:val="2B2A29"/>
          <w:w w:val="110"/>
          <w:sz w:val="22"/>
        </w:rPr>
        <w:t>create/insert/update/delete</w:t>
      </w:r>
      <w:r>
        <w:rPr>
          <w:rFonts w:ascii="Times New Roman" w:hAnsi="Times New Roman"/>
          <w:color w:val="2B2A29"/>
          <w:spacing w:val="-12"/>
          <w:w w:val="110"/>
          <w:sz w:val="22"/>
        </w:rPr>
        <w:t xml:space="preserve"> </w:t>
      </w:r>
      <w:r>
        <w:rPr>
          <w:rFonts w:ascii="Times New Roman" w:hAnsi="Times New Roman"/>
          <w:color w:val="2B2A29"/>
          <w:w w:val="110"/>
          <w:sz w:val="22"/>
        </w:rPr>
        <w:t>data</w:t>
      </w:r>
    </w:p>
    <w:p>
      <w:pPr>
        <w:pStyle w:val="16"/>
        <w:numPr>
          <w:ilvl w:val="1"/>
          <w:numId w:val="231"/>
        </w:numPr>
        <w:tabs>
          <w:tab w:val="left" w:pos="1452"/>
          <w:tab w:val="left" w:pos="1453"/>
        </w:tabs>
        <w:spacing w:before="172" w:after="0" w:line="285" w:lineRule="auto"/>
        <w:ind w:left="1452" w:right="1590" w:hanging="358"/>
        <w:jc w:val="left"/>
        <w:rPr>
          <w:rFonts w:ascii="Times New Roman" w:hAnsi="Times New Roman"/>
          <w:sz w:val="22"/>
        </w:rPr>
      </w:pPr>
      <w:r>
        <w:rPr>
          <w:rFonts w:ascii="Times New Roman" w:hAnsi="Times New Roman"/>
          <w:b/>
          <w:color w:val="2B2A29"/>
          <w:w w:val="105"/>
          <w:sz w:val="22"/>
        </w:rPr>
        <w:t>update</w:t>
      </w:r>
      <w:r>
        <w:rPr>
          <w:rFonts w:ascii="Times New Roman" w:hAnsi="Times New Roman"/>
          <w:color w:val="2B2A29"/>
          <w:w w:val="105"/>
          <w:sz w:val="22"/>
        </w:rPr>
        <w:t>：支持执行其他</w:t>
      </w:r>
      <w:r>
        <w:rPr>
          <w:rFonts w:ascii="Times New Roman" w:hAnsi="Times New Roman"/>
          <w:color w:val="2B2A29"/>
          <w:spacing w:val="-8"/>
          <w:w w:val="105"/>
          <w:sz w:val="22"/>
        </w:rPr>
        <w:t>非</w:t>
      </w:r>
      <w:r>
        <w:rPr>
          <w:rFonts w:ascii="Times New Roman" w:hAnsi="Times New Roman"/>
          <w:color w:val="2B2A29"/>
          <w:w w:val="105"/>
          <w:sz w:val="22"/>
        </w:rPr>
        <w:t>SELECT</w:t>
      </w:r>
      <w:r>
        <w:t xml:space="preserve"> </w:t>
      </w:r>
      <w:r>
        <w:rPr>
          <w:rFonts w:ascii="Times New Roman" w:hAnsi="Times New Roman"/>
          <w:color w:val="2B2A29"/>
          <w:w w:val="105"/>
          <w:sz w:val="22"/>
        </w:rPr>
        <w:t>SQL查询，即</w:t>
      </w:r>
      <w:r>
        <w:rPr>
          <w:rFonts w:ascii="Times New Roman" w:hAnsi="Times New Roman"/>
          <w:color w:val="2B2A29"/>
          <w:w w:val="110"/>
          <w:sz w:val="22"/>
        </w:rPr>
        <w:t>用于创建/插入/更新/删除数据的操作</w:t>
      </w:r>
    </w:p>
    <w:p>
      <w:r>
        <w:rPr>
          <w:rFonts w:ascii="Times New Roman" w:hAnsi="Times New Roman"/>
          <w:b/>
          <w:color w:val="2B2A29"/>
          <w:w w:val="105"/>
          <w:sz w:val="22"/>
        </w:rPr>
        <w:t>batchUpdate</w:t>
      </w:r>
      <w:r>
        <w:rPr>
          <w:rFonts w:ascii="Times New Roman" w:hAnsi="Times New Roman"/>
          <w:color w:val="2B2A29"/>
          <w:w w:val="105"/>
          <w:sz w:val="22"/>
        </w:rPr>
        <w:t>:</w:t>
      </w:r>
      <w:r>
        <w:rPr>
          <w:rFonts w:ascii="Times New Roman" w:hAnsi="Times New Roman"/>
          <w:color w:val="2B2A29"/>
          <w:spacing w:val="6"/>
          <w:w w:val="105"/>
          <w:sz w:val="22"/>
        </w:rPr>
        <w:t xml:space="preserve"> </w:t>
      </w:r>
      <w:r>
        <w:rPr>
          <w:rFonts w:ascii="Times New Roman" w:hAnsi="Times New Roman"/>
          <w:color w:val="2B2A29"/>
          <w:w w:val="105"/>
          <w:sz w:val="22"/>
        </w:rPr>
        <w:t>Update</w:t>
      </w:r>
      <w:r>
        <w:rPr>
          <w:rFonts w:ascii="Times New Roman" w:hAnsi="Times New Roman"/>
          <w:color w:val="2B2A29"/>
          <w:spacing w:val="7"/>
          <w:w w:val="105"/>
          <w:sz w:val="22"/>
        </w:rPr>
        <w:t xml:space="preserve"> </w:t>
      </w:r>
      <w:r>
        <w:rPr>
          <w:rFonts w:ascii="Times New Roman" w:hAnsi="Times New Roman"/>
          <w:color w:val="2B2A29"/>
          <w:w w:val="105"/>
          <w:sz w:val="22"/>
        </w:rPr>
        <w:t>operations</w:t>
      </w:r>
      <w:r>
        <w:rPr>
          <w:rFonts w:ascii="Times New Roman" w:hAnsi="Times New Roman"/>
          <w:color w:val="2B2A29"/>
          <w:spacing w:val="6"/>
          <w:w w:val="105"/>
          <w:sz w:val="22"/>
        </w:rPr>
        <w:t xml:space="preserve"> </w:t>
      </w:r>
      <w:r>
        <w:rPr>
          <w:rFonts w:ascii="Times New Roman" w:hAnsi="Times New Roman"/>
          <w:color w:val="2B2A29"/>
          <w:w w:val="105"/>
          <w:sz w:val="22"/>
        </w:rPr>
        <w:t>done</w:t>
      </w:r>
      <w:r>
        <w:rPr>
          <w:rFonts w:ascii="Times New Roman" w:hAnsi="Times New Roman"/>
          <w:color w:val="2B2A29"/>
          <w:spacing w:val="7"/>
          <w:w w:val="105"/>
          <w:sz w:val="22"/>
        </w:rPr>
        <w:t xml:space="preserve"> </w:t>
      </w:r>
      <w:r>
        <w:rPr>
          <w:rFonts w:ascii="Times New Roman" w:hAnsi="Times New Roman"/>
          <w:color w:val="2B2A29"/>
          <w:w w:val="105"/>
          <w:sz w:val="22"/>
        </w:rPr>
        <w:t>in</w:t>
      </w:r>
      <w:r>
        <w:rPr>
          <w:rFonts w:ascii="Times New Roman" w:hAnsi="Times New Roman"/>
          <w:color w:val="2B2A29"/>
          <w:spacing w:val="7"/>
          <w:w w:val="105"/>
          <w:sz w:val="22"/>
        </w:rPr>
        <w:t xml:space="preserve"> </w:t>
      </w:r>
      <w:r>
        <w:rPr>
          <w:rFonts w:ascii="Times New Roman" w:hAnsi="Times New Roman"/>
          <w:color w:val="2B2A29"/>
          <w:w w:val="105"/>
          <w:sz w:val="22"/>
        </w:rPr>
        <w:t>record</w:t>
      </w:r>
      <w:r>
        <w:rPr>
          <w:rFonts w:ascii="Times New Roman" w:hAnsi="Times New Roman"/>
          <w:color w:val="2B2A29"/>
          <w:spacing w:val="6"/>
          <w:w w:val="105"/>
          <w:sz w:val="22"/>
        </w:rPr>
        <w:t xml:space="preserve"> </w:t>
      </w:r>
      <w:r>
        <w:rPr>
          <w:rFonts w:ascii="Times New Roman" w:hAnsi="Times New Roman"/>
          <w:color w:val="2B2A29"/>
          <w:w w:val="105"/>
          <w:sz w:val="22"/>
        </w:rPr>
        <w:t>value</w:t>
      </w:r>
      <w:r>
        <w:rPr>
          <w:rFonts w:ascii="Times New Roman" w:hAnsi="Times New Roman"/>
          <w:color w:val="2B2A29"/>
          <w:spacing w:val="7"/>
          <w:w w:val="105"/>
          <w:sz w:val="22"/>
        </w:rPr>
        <w:t xml:space="preserve"> </w:t>
      </w:r>
      <w:r>
        <w:rPr>
          <w:rFonts w:ascii="Times New Roman" w:hAnsi="Times New Roman"/>
          <w:color w:val="2B2A29"/>
          <w:w w:val="105"/>
          <w:sz w:val="22"/>
        </w:rPr>
        <w:t>batches</w:t>
      </w:r>
      <w:r>
        <w:rPr>
          <w:rFonts w:ascii="Times New Roman" w:hAnsi="Times New Roman"/>
          <w:color w:val="2B2A29"/>
          <w:spacing w:val="-55"/>
          <w:w w:val="105"/>
          <w:sz w:val="22"/>
        </w:rPr>
        <w:t xml:space="preserve"> </w:t>
      </w:r>
      <w:r>
        <w:rPr>
          <w:rFonts w:ascii="Times New Roman" w:hAnsi="Times New Roman"/>
          <w:color w:val="2B2A29"/>
          <w:w w:val="110"/>
          <w:sz w:val="22"/>
        </w:rPr>
        <w:t>for</w:t>
      </w:r>
      <w:r>
        <w:rPr>
          <w:rFonts w:ascii="Times New Roman" w:hAnsi="Times New Roman"/>
          <w:color w:val="2B2A29"/>
          <w:spacing w:val="-16"/>
          <w:w w:val="110"/>
          <w:sz w:val="22"/>
        </w:rPr>
        <w:t xml:space="preserve"> </w:t>
      </w:r>
      <w:r>
        <w:rPr>
          <w:rFonts w:ascii="Times New Roman" w:hAnsi="Times New Roman"/>
          <w:color w:val="2B2A29"/>
          <w:w w:val="110"/>
          <w:sz w:val="22"/>
        </w:rPr>
        <w:t>increased</w:t>
      </w:r>
      <w:r>
        <w:rPr>
          <w:rFonts w:ascii="Times New Roman" w:hAnsi="Times New Roman"/>
          <w:color w:val="2B2A29"/>
          <w:spacing w:val="-15"/>
          <w:w w:val="110"/>
          <w:sz w:val="22"/>
        </w:rPr>
        <w:t xml:space="preserve"> </w:t>
      </w:r>
      <w:r>
        <w:rPr>
          <w:rFonts w:ascii="Times New Roman" w:hAnsi="Times New Roman"/>
          <w:color w:val="2B2A29"/>
          <w:w w:val="110"/>
          <w:sz w:val="22"/>
        </w:rPr>
        <w:t>performance/throughput</w:t>
      </w:r>
    </w:p>
    <w:p>
      <w:pPr>
        <w:pStyle w:val="16"/>
        <w:numPr>
          <w:ilvl w:val="1"/>
          <w:numId w:val="231"/>
        </w:numPr>
        <w:tabs>
          <w:tab w:val="left" w:pos="1452"/>
          <w:tab w:val="left" w:pos="1453"/>
        </w:tabs>
        <w:spacing w:before="138" w:after="0" w:line="304" w:lineRule="auto"/>
        <w:ind w:left="1452" w:right="1655" w:hanging="358"/>
        <w:jc w:val="left"/>
        <w:rPr>
          <w:rFonts w:ascii="Times New Roman" w:hAnsi="Times New Roman"/>
          <w:sz w:val="22"/>
        </w:rPr>
      </w:pPr>
      <w:r>
        <w:rPr>
          <w:rFonts w:ascii="Times New Roman" w:hAnsi="Times New Roman"/>
          <w:b/>
          <w:color w:val="2B2A29"/>
          <w:w w:val="105"/>
          <w:sz w:val="22"/>
        </w:rPr>
        <w:t>batchUpdate</w:t>
      </w:r>
      <w:r>
        <w:rPr>
          <w:rFonts w:ascii="Times New Roman" w:hAnsi="Times New Roman"/>
          <w:color w:val="2B2A29"/>
          <w:w w:val="105"/>
          <w:sz w:val="22"/>
        </w:rPr>
        <w:t>：更新记录值批处理中完成</w:t>
      </w:r>
      <w:r>
        <w:rPr>
          <w:rFonts w:ascii="Times New Roman" w:hAnsi="Times New Roman"/>
          <w:color w:val="2B2A29"/>
          <w:spacing w:val="7"/>
          <w:w w:val="105"/>
          <w:sz w:val="22"/>
        </w:rPr>
        <w:t>的</w:t>
      </w:r>
      <w:r>
        <w:rPr>
          <w:rFonts w:ascii="Times New Roman" w:hAnsi="Times New Roman"/>
          <w:color w:val="2B2A29"/>
          <w:w w:val="105"/>
          <w:sz w:val="22"/>
        </w:rPr>
        <w:t>操作</w:t>
      </w:r>
      <w:r>
        <w:rPr>
          <w:rFonts w:ascii="Times New Roman" w:hAnsi="Times New Roman"/>
          <w:color w:val="2B2A29"/>
          <w:spacing w:val="6"/>
          <w:w w:val="105"/>
          <w:sz w:val="22"/>
        </w:rPr>
        <w:t>，</w:t>
      </w:r>
      <w:r>
        <w:rPr>
          <w:rFonts w:ascii="Times New Roman" w:hAnsi="Times New Roman"/>
          <w:color w:val="2B2A29"/>
          <w:w w:val="110"/>
          <w:sz w:val="22"/>
        </w:rPr>
        <w:t>以提高性能/吞吐量</w:t>
      </w:r>
    </w:p>
    <w:p>
      <w:r>
        <w:rPr>
          <w:rFonts w:ascii="Times New Roman" w:hAnsi="Times New Roman"/>
          <w:color w:val="2B2A29"/>
          <w:spacing w:val="-1"/>
          <w:w w:val="110"/>
          <w:sz w:val="22"/>
        </w:rPr>
        <w:t>Stored</w:t>
      </w:r>
      <w:r>
        <w:rPr>
          <w:rFonts w:ascii="Times New Roman" w:hAnsi="Times New Roman"/>
          <w:color w:val="2B2A29"/>
          <w:spacing w:val="-12"/>
          <w:w w:val="110"/>
          <w:sz w:val="22"/>
        </w:rPr>
        <w:t xml:space="preserve"> </w:t>
      </w:r>
      <w:r>
        <w:rPr>
          <w:rFonts w:ascii="Times New Roman" w:hAnsi="Times New Roman"/>
          <w:color w:val="2B2A29"/>
          <w:spacing w:val="-1"/>
          <w:w w:val="110"/>
          <w:sz w:val="22"/>
        </w:rPr>
        <w:t>functions/procedures</w:t>
      </w:r>
    </w:p>
    <w:p>
      <w:pPr>
        <w:pStyle w:val="16"/>
        <w:numPr>
          <w:ilvl w:val="0"/>
          <w:numId w:val="231"/>
        </w:numPr>
        <w:tabs>
          <w:tab w:val="left" w:pos="1094"/>
          <w:tab w:val="left" w:pos="1095"/>
        </w:tabs>
        <w:spacing w:before="118" w:after="0" w:line="240" w:lineRule="auto"/>
        <w:ind w:left="1095" w:right="0" w:hanging="358"/>
        <w:jc w:val="left"/>
        <w:rPr>
          <w:rFonts w:ascii="Times New Roman" w:hAnsi="Times New Roman"/>
          <w:sz w:val="22"/>
        </w:rPr>
      </w:pPr>
      <w:r>
        <w:rPr>
          <w:rFonts w:ascii="Times New Roman" w:hAnsi="Times New Roman"/>
          <w:color w:val="2B2A29"/>
          <w:spacing w:val="-1"/>
          <w:w w:val="110"/>
          <w:sz w:val="22"/>
        </w:rPr>
        <w:t>存储的函数/过程</w:t>
      </w:r>
    </w:p>
    <w:p>
      <w:r>
        <w:rPr>
          <w:rFonts w:ascii="Times New Roman" w:hAnsi="Times New Roman"/>
          <w:b/>
          <w:color w:val="2B2A29"/>
          <w:w w:val="105"/>
          <w:sz w:val="22"/>
        </w:rPr>
        <w:t>call</w:t>
      </w:r>
      <w:r>
        <w:rPr>
          <w:rFonts w:ascii="Times New Roman" w:hAnsi="Times New Roman"/>
          <w:color w:val="2B2A29"/>
          <w:w w:val="105"/>
          <w:sz w:val="22"/>
        </w:rPr>
        <w:t>:</w:t>
      </w:r>
      <w:r>
        <w:rPr>
          <w:rFonts w:ascii="Times New Roman" w:hAnsi="Times New Roman"/>
          <w:color w:val="2B2A29"/>
          <w:spacing w:val="5"/>
          <w:w w:val="105"/>
          <w:sz w:val="22"/>
        </w:rPr>
        <w:t xml:space="preserve"> </w:t>
      </w:r>
      <w:r>
        <w:rPr>
          <w:rFonts w:ascii="Times New Roman" w:hAnsi="Times New Roman"/>
          <w:color w:val="2B2A29"/>
          <w:w w:val="105"/>
          <w:sz w:val="22"/>
        </w:rPr>
        <w:t>Executes</w:t>
      </w:r>
      <w:r>
        <w:rPr>
          <w:rFonts w:ascii="Times New Roman" w:hAnsi="Times New Roman"/>
          <w:color w:val="2B2A29"/>
          <w:spacing w:val="5"/>
          <w:w w:val="105"/>
          <w:sz w:val="22"/>
        </w:rPr>
        <w:t xml:space="preserve"> </w:t>
      </w:r>
      <w:r>
        <w:rPr>
          <w:rFonts w:ascii="Times New Roman" w:hAnsi="Times New Roman"/>
          <w:color w:val="2B2A29"/>
          <w:w w:val="105"/>
          <w:sz w:val="22"/>
        </w:rPr>
        <w:t>stored</w:t>
      </w:r>
      <w:r>
        <w:rPr>
          <w:rFonts w:ascii="Times New Roman" w:hAnsi="Times New Roman"/>
          <w:color w:val="2B2A29"/>
          <w:spacing w:val="5"/>
          <w:w w:val="105"/>
          <w:sz w:val="22"/>
        </w:rPr>
        <w:t xml:space="preserve"> </w:t>
      </w:r>
      <w:r>
        <w:rPr>
          <w:rFonts w:ascii="Times New Roman" w:hAnsi="Times New Roman"/>
          <w:color w:val="2B2A29"/>
          <w:w w:val="105"/>
          <w:sz w:val="22"/>
        </w:rPr>
        <w:t>functions/procedures</w:t>
      </w:r>
      <w:r>
        <w:rPr>
          <w:rFonts w:ascii="Times New Roman" w:hAnsi="Times New Roman"/>
          <w:color w:val="2B2A29"/>
          <w:spacing w:val="6"/>
          <w:w w:val="105"/>
          <w:sz w:val="22"/>
        </w:rPr>
        <w:t xml:space="preserve"> </w:t>
      </w:r>
      <w:r>
        <w:rPr>
          <w:rFonts w:ascii="Times New Roman" w:hAnsi="Times New Roman"/>
          <w:color w:val="2B2A29"/>
          <w:w w:val="105"/>
          <w:sz w:val="22"/>
        </w:rPr>
        <w:t>found</w:t>
      </w:r>
      <w:r>
        <w:rPr>
          <w:rFonts w:ascii="Times New Roman" w:hAnsi="Times New Roman"/>
          <w:color w:val="2B2A29"/>
          <w:spacing w:val="5"/>
          <w:w w:val="105"/>
          <w:sz w:val="22"/>
        </w:rPr>
        <w:t xml:space="preserve"> </w:t>
      </w:r>
      <w:r>
        <w:rPr>
          <w:rFonts w:ascii="Times New Roman" w:hAnsi="Times New Roman"/>
          <w:color w:val="2B2A29"/>
          <w:w w:val="105"/>
          <w:sz w:val="22"/>
        </w:rPr>
        <w:t>in</w:t>
      </w:r>
      <w:r>
        <w:rPr>
          <w:rFonts w:ascii="Times New Roman" w:hAnsi="Times New Roman"/>
          <w:color w:val="2B2A29"/>
          <w:spacing w:val="5"/>
          <w:w w:val="105"/>
          <w:sz w:val="22"/>
        </w:rPr>
        <w:t xml:space="preserve"> </w:t>
      </w:r>
      <w:r>
        <w:rPr>
          <w:rFonts w:ascii="Times New Roman" w:hAnsi="Times New Roman"/>
          <w:color w:val="2B2A29"/>
          <w:w w:val="105"/>
          <w:sz w:val="22"/>
        </w:rPr>
        <w:t>a</w:t>
      </w:r>
      <w:r>
        <w:rPr>
          <w:rFonts w:ascii="Times New Roman" w:hAnsi="Times New Roman"/>
          <w:color w:val="2B2A29"/>
          <w:spacing w:val="6"/>
          <w:w w:val="105"/>
          <w:sz w:val="22"/>
        </w:rPr>
        <w:t xml:space="preserve"> </w:t>
      </w:r>
      <w:r>
        <w:rPr>
          <w:rFonts w:ascii="Times New Roman" w:hAnsi="Times New Roman"/>
          <w:color w:val="2B2A29"/>
          <w:w w:val="105"/>
          <w:sz w:val="22"/>
        </w:rPr>
        <w:t>database</w:t>
      </w:r>
      <w:r>
        <w:rPr>
          <w:rFonts w:ascii="Times New Roman" w:hAnsi="Times New Roman"/>
          <w:color w:val="2B2A29"/>
          <w:spacing w:val="1"/>
          <w:w w:val="105"/>
          <w:sz w:val="22"/>
        </w:rPr>
        <w:t xml:space="preserve"> </w:t>
      </w:r>
      <w:r>
        <w:rPr>
          <w:rFonts w:ascii="Times New Roman" w:hAnsi="Times New Roman"/>
          <w:color w:val="2B2A29"/>
          <w:spacing w:val="-1"/>
          <w:w w:val="105"/>
          <w:sz w:val="22"/>
        </w:rPr>
        <w:t>We</w:t>
      </w:r>
      <w:r>
        <w:rPr>
          <w:rFonts w:ascii="Times New Roman" w:hAnsi="Times New Roman"/>
          <w:color w:val="2B2A29"/>
          <w:spacing w:val="-13"/>
          <w:w w:val="105"/>
          <w:sz w:val="22"/>
        </w:rPr>
        <w:t xml:space="preserve"> </w:t>
      </w:r>
      <w:r>
        <w:rPr>
          <w:rFonts w:ascii="Times New Roman" w:hAnsi="Times New Roman"/>
          <w:color w:val="2B2A29"/>
          <w:spacing w:val="-1"/>
          <w:w w:val="105"/>
          <w:sz w:val="22"/>
        </w:rPr>
        <w:t>will</w:t>
      </w:r>
      <w:r>
        <w:rPr>
          <w:rFonts w:ascii="Times New Roman" w:hAnsi="Times New Roman"/>
          <w:color w:val="2B2A29"/>
          <w:spacing w:val="-13"/>
          <w:w w:val="105"/>
          <w:sz w:val="22"/>
        </w:rPr>
        <w:t xml:space="preserve"> </w:t>
      </w:r>
      <w:r>
        <w:rPr>
          <w:rFonts w:ascii="Times New Roman" w:hAnsi="Times New Roman"/>
          <w:color w:val="2B2A29"/>
          <w:spacing w:val="-1"/>
          <w:w w:val="105"/>
          <w:sz w:val="22"/>
        </w:rPr>
        <w:t>be</w:t>
      </w:r>
      <w:r>
        <w:rPr>
          <w:rFonts w:ascii="Times New Roman" w:hAnsi="Times New Roman"/>
          <w:color w:val="2B2A29"/>
          <w:spacing w:val="-13"/>
          <w:w w:val="105"/>
          <w:sz w:val="22"/>
        </w:rPr>
        <w:t xml:space="preserve"> </w:t>
      </w:r>
      <w:r>
        <w:rPr>
          <w:rFonts w:ascii="Times New Roman" w:hAnsi="Times New Roman"/>
          <w:color w:val="2B2A29"/>
          <w:spacing w:val="-1"/>
          <w:w w:val="105"/>
          <w:sz w:val="22"/>
        </w:rPr>
        <w:t>concentrating</w:t>
      </w:r>
      <w:r>
        <w:rPr>
          <w:rFonts w:ascii="Times New Roman" w:hAnsi="Times New Roman"/>
          <w:color w:val="2B2A29"/>
          <w:spacing w:val="-12"/>
          <w:w w:val="105"/>
          <w:sz w:val="22"/>
        </w:rPr>
        <w:t xml:space="preserve"> </w:t>
      </w:r>
      <w:r>
        <w:rPr>
          <w:rFonts w:ascii="Times New Roman" w:hAnsi="Times New Roman"/>
          <w:color w:val="2B2A29"/>
          <w:spacing w:val="-1"/>
          <w:w w:val="105"/>
          <w:sz w:val="22"/>
        </w:rPr>
        <w:t>here</w:t>
      </w:r>
      <w:r>
        <w:rPr>
          <w:rFonts w:ascii="Times New Roman" w:hAnsi="Times New Roman"/>
          <w:color w:val="2B2A29"/>
          <w:spacing w:val="-13"/>
          <w:w w:val="105"/>
          <w:sz w:val="22"/>
        </w:rPr>
        <w:t xml:space="preserve"> </w:t>
      </w:r>
      <w:r>
        <w:rPr>
          <w:rFonts w:ascii="Times New Roman" w:hAnsi="Times New Roman"/>
          <w:color w:val="2B2A29"/>
          <w:spacing w:val="-1"/>
          <w:w w:val="105"/>
          <w:sz w:val="22"/>
        </w:rPr>
        <w:t>on</w:t>
      </w:r>
      <w:r>
        <w:rPr>
          <w:rFonts w:ascii="Times New Roman" w:hAnsi="Times New Roman"/>
          <w:color w:val="2B2A29"/>
          <w:spacing w:val="-13"/>
          <w:w w:val="105"/>
          <w:sz w:val="22"/>
        </w:rPr>
        <w:t xml:space="preserve"> </w:t>
      </w:r>
      <w:r>
        <w:rPr>
          <w:color w:val="2B2A29"/>
          <w:spacing w:val="-1"/>
          <w:w w:val="105"/>
          <w:sz w:val="22"/>
        </w:rPr>
        <w:t>select</w:t>
      </w:r>
      <w:r>
        <w:rPr>
          <w:rFonts w:ascii="Times New Roman" w:hAnsi="Times New Roman"/>
          <w:color w:val="2B2A29"/>
          <w:spacing w:val="-1"/>
          <w:w w:val="105"/>
          <w:sz w:val="22"/>
        </w:rPr>
        <w:t>,</w:t>
      </w:r>
      <w:r>
        <w:rPr>
          <w:rFonts w:ascii="Times New Roman" w:hAnsi="Times New Roman"/>
          <w:color w:val="2B2A29"/>
          <w:spacing w:val="-12"/>
          <w:w w:val="105"/>
          <w:sz w:val="22"/>
        </w:rPr>
        <w:t xml:space="preserve"> </w:t>
      </w:r>
      <w:r>
        <w:rPr>
          <w:color w:val="2B2A29"/>
          <w:w w:val="105"/>
          <w:sz w:val="22"/>
        </w:rPr>
        <w:t>update</w:t>
      </w:r>
      <w:r>
        <w:rPr>
          <w:rFonts w:ascii="Times New Roman" w:hAnsi="Times New Roman"/>
          <w:color w:val="2B2A29"/>
          <w:w w:val="105"/>
          <w:sz w:val="22"/>
        </w:rPr>
        <w:t>,</w:t>
      </w:r>
      <w:r>
        <w:rPr>
          <w:rFonts w:ascii="Times New Roman" w:hAnsi="Times New Roman"/>
          <w:color w:val="2B2A29"/>
          <w:spacing w:val="-13"/>
          <w:w w:val="105"/>
          <w:sz w:val="22"/>
        </w:rPr>
        <w:t xml:space="preserve"> </w:t>
      </w:r>
      <w:r>
        <w:rPr>
          <w:rFonts w:ascii="Times New Roman" w:hAnsi="Times New Roman"/>
          <w:color w:val="2B2A29"/>
          <w:w w:val="105"/>
          <w:sz w:val="22"/>
        </w:rPr>
        <w:t>and</w:t>
      </w:r>
      <w:r>
        <w:rPr>
          <w:rFonts w:ascii="Times New Roman" w:hAnsi="Times New Roman"/>
          <w:color w:val="2B2A29"/>
          <w:spacing w:val="-13"/>
          <w:w w:val="105"/>
          <w:sz w:val="22"/>
        </w:rPr>
        <w:t xml:space="preserve"> </w:t>
      </w:r>
      <w:r>
        <w:rPr>
          <w:color w:val="2B2A29"/>
          <w:w w:val="105"/>
          <w:sz w:val="22"/>
        </w:rPr>
        <w:t>batchUpdate</w:t>
      </w:r>
      <w:r>
        <w:rPr>
          <w:color w:val="2B2A29"/>
          <w:spacing w:val="-70"/>
          <w:w w:val="105"/>
          <w:sz w:val="22"/>
        </w:rPr>
        <w:t xml:space="preserve"> </w:t>
      </w:r>
      <w:r>
        <w:rPr>
          <w:rFonts w:ascii="Times New Roman" w:hAnsi="Times New Roman"/>
          <w:color w:val="2B2A29"/>
          <w:w w:val="105"/>
          <w:sz w:val="22"/>
        </w:rPr>
        <w:t>actions</w:t>
      </w:r>
    </w:p>
    <w:p>
      <w:pPr>
        <w:pStyle w:val="16"/>
        <w:numPr>
          <w:ilvl w:val="1"/>
          <w:numId w:val="231"/>
        </w:numPr>
        <w:tabs>
          <w:tab w:val="left" w:pos="1451"/>
          <w:tab w:val="left" w:pos="1453"/>
        </w:tabs>
        <w:spacing w:before="40" w:after="0" w:line="440" w:lineRule="exact"/>
        <w:ind w:left="519" w:right="1461" w:firstLine="575"/>
        <w:jc w:val="left"/>
        <w:rPr>
          <w:rFonts w:ascii="Times New Roman" w:hAnsi="Times New Roman"/>
          <w:sz w:val="22"/>
        </w:rPr>
      </w:pPr>
      <w:r>
        <w:rPr>
          <w:rFonts w:ascii="Times New Roman" w:hAnsi="Times New Roman"/>
          <w:b/>
          <w:color w:val="2B2A29"/>
          <w:w w:val="105"/>
          <w:sz w:val="22"/>
        </w:rPr>
        <w:t>call</w:t>
      </w:r>
      <w:r>
        <w:rPr>
          <w:rFonts w:ascii="Times New Roman" w:hAnsi="Times New Roman"/>
          <w:color w:val="2B2A29"/>
          <w:w w:val="105"/>
          <w:sz w:val="22"/>
        </w:rPr>
        <w:t>：执行数据库中找到</w:t>
      </w:r>
      <w:r>
        <w:rPr>
          <w:rFonts w:ascii="Times New Roman" w:hAnsi="Times New Roman"/>
          <w:color w:val="2B2A29"/>
          <w:spacing w:val="5"/>
          <w:w w:val="105"/>
          <w:sz w:val="22"/>
        </w:rPr>
        <w:t>的</w:t>
      </w:r>
      <w:r>
        <w:rPr>
          <w:rFonts w:ascii="Times New Roman" w:hAnsi="Times New Roman"/>
          <w:color w:val="2B2A29"/>
          <w:w w:val="105"/>
          <w:sz w:val="22"/>
        </w:rPr>
        <w:t>存储函数/过程</w:t>
      </w:r>
      <w:r>
        <w:rPr>
          <w:rFonts w:ascii="Times New Roman" w:hAnsi="Times New Roman"/>
          <w:color w:val="2B2A29"/>
          <w:spacing w:val="-1"/>
          <w:w w:val="105"/>
          <w:sz w:val="22"/>
        </w:rPr>
        <w:t>我们将集中在</w:t>
      </w:r>
      <w:r>
        <w:rPr>
          <w:color w:val="2B2A29"/>
          <w:spacing w:val="-1"/>
          <w:w w:val="105"/>
          <w:sz w:val="22"/>
        </w:rPr>
        <w:t>select</w:t>
      </w:r>
      <w:r>
        <w:rPr>
          <w:rFonts w:ascii="Times New Roman" w:hAnsi="Times New Roman"/>
          <w:color w:val="2B2A29"/>
          <w:spacing w:val="-1"/>
          <w:w w:val="105"/>
          <w:sz w:val="22"/>
        </w:rPr>
        <w:t>、</w:t>
      </w:r>
      <w:r>
        <w:rPr>
          <w:color w:val="2B2A29"/>
          <w:w w:val="105"/>
          <w:sz w:val="22"/>
        </w:rPr>
        <w:t>update</w:t>
      </w:r>
      <w:r>
        <w:rPr>
          <w:rFonts w:ascii="Times New Roman" w:hAnsi="Times New Roman"/>
          <w:color w:val="2B2A29"/>
          <w:w w:val="105"/>
          <w:sz w:val="22"/>
        </w:rPr>
        <w:t>和</w:t>
      </w:r>
      <w:r>
        <w:rPr>
          <w:color w:val="2B2A29"/>
          <w:w w:val="105"/>
          <w:sz w:val="22"/>
        </w:rPr>
        <w:t>batchUpdate</w:t>
      </w:r>
      <w:r>
        <w:rPr>
          <w:rFonts w:ascii="Times New Roman" w:hAnsi="Times New Roman"/>
          <w:color w:val="2B2A29"/>
          <w:w w:val="105"/>
          <w:sz w:val="22"/>
        </w:rPr>
        <w:t>操作上</w:t>
      </w:r>
    </w:p>
    <w:p>
      <w:r>
        <w:rPr>
          <w:color w:val="2B2A29"/>
          <w:w w:val="105"/>
        </w:rPr>
        <w:t>supported</w:t>
      </w:r>
      <w:r>
        <w:rPr>
          <w:color w:val="2B2A29"/>
          <w:spacing w:val="-8"/>
          <w:w w:val="105"/>
        </w:rPr>
        <w:t xml:space="preserve"> </w:t>
      </w:r>
      <w:r>
        <w:rPr>
          <w:color w:val="2B2A29"/>
          <w:w w:val="105"/>
        </w:rPr>
        <w:t>in</w:t>
      </w:r>
      <w:r>
        <w:rPr>
          <w:color w:val="2B2A29"/>
          <w:spacing w:val="-7"/>
          <w:w w:val="105"/>
        </w:rPr>
        <w:t xml:space="preserve"> </w:t>
      </w:r>
      <w:r>
        <w:rPr>
          <w:color w:val="2B2A29"/>
          <w:w w:val="105"/>
        </w:rPr>
        <w:t>the</w:t>
      </w:r>
      <w:r>
        <w:rPr>
          <w:color w:val="2B2A29"/>
          <w:spacing w:val="-7"/>
          <w:w w:val="105"/>
        </w:rPr>
        <w:t xml:space="preserve"> </w:t>
      </w:r>
      <w:r>
        <w:rPr>
          <w:color w:val="2B2A29"/>
          <w:w w:val="105"/>
        </w:rPr>
        <w:t>Ballerina</w:t>
      </w:r>
      <w:r>
        <w:rPr>
          <w:color w:val="2B2A29"/>
          <w:spacing w:val="-7"/>
          <w:w w:val="105"/>
        </w:rPr>
        <w:t xml:space="preserve"> </w:t>
      </w:r>
      <w:r>
        <w:rPr>
          <w:color w:val="2B2A29"/>
          <w:w w:val="105"/>
        </w:rPr>
        <w:t>SQL</w:t>
      </w:r>
      <w:r>
        <w:rPr>
          <w:color w:val="2B2A29"/>
          <w:spacing w:val="-7"/>
          <w:w w:val="105"/>
        </w:rPr>
        <w:t xml:space="preserve"> </w:t>
      </w:r>
      <w:r>
        <w:rPr>
          <w:color w:val="2B2A29"/>
          <w:w w:val="105"/>
        </w:rPr>
        <w:t>API.</w:t>
      </w:r>
      <w:r>
        <w:rPr>
          <w:color w:val="2B2A29"/>
          <w:spacing w:val="-7"/>
          <w:w w:val="105"/>
        </w:rPr>
        <w:t xml:space="preserve"> </w:t>
      </w:r>
      <w:r>
        <w:rPr>
          <w:color w:val="2B2A29"/>
          <w:w w:val="105"/>
        </w:rPr>
        <w:t>Let’s</w:t>
      </w:r>
      <w:r>
        <w:rPr>
          <w:color w:val="2B2A29"/>
          <w:spacing w:val="-7"/>
          <w:w w:val="105"/>
        </w:rPr>
        <w:t xml:space="preserve"> </w:t>
      </w:r>
      <w:r>
        <w:rPr>
          <w:color w:val="2B2A29"/>
          <w:w w:val="105"/>
        </w:rPr>
        <w:t>start</w:t>
      </w:r>
      <w:r>
        <w:rPr>
          <w:color w:val="2B2A29"/>
          <w:spacing w:val="-7"/>
          <w:w w:val="105"/>
        </w:rPr>
        <w:t xml:space="preserve"> </w:t>
      </w:r>
      <w:r>
        <w:rPr>
          <w:color w:val="2B2A29"/>
          <w:w w:val="105"/>
        </w:rPr>
        <w:t>with</w:t>
      </w:r>
      <w:r>
        <w:rPr>
          <w:color w:val="2B2A29"/>
          <w:spacing w:val="-8"/>
          <w:w w:val="105"/>
        </w:rPr>
        <w:t xml:space="preserve"> </w:t>
      </w:r>
      <w:r>
        <w:rPr>
          <w:color w:val="2B2A29"/>
          <w:w w:val="105"/>
        </w:rPr>
        <w:t>the</w:t>
      </w:r>
      <w:r>
        <w:rPr>
          <w:color w:val="2B2A29"/>
          <w:spacing w:val="-7"/>
          <w:w w:val="105"/>
        </w:rPr>
        <w:t xml:space="preserve"> </w:t>
      </w:r>
      <w:r>
        <w:rPr>
          <w:rFonts w:ascii="宋体" w:hAnsi="宋体"/>
          <w:color w:val="2B2A29"/>
          <w:w w:val="105"/>
        </w:rPr>
        <w:t>update</w:t>
      </w:r>
      <w:r>
        <w:rPr>
          <w:rFonts w:ascii="宋体" w:hAnsi="宋体"/>
          <w:color w:val="2B2A29"/>
          <w:spacing w:val="-64"/>
          <w:w w:val="105"/>
        </w:rPr>
        <w:t xml:space="preserve"> </w:t>
      </w:r>
      <w:r>
        <w:rPr>
          <w:color w:val="2B2A29"/>
          <w:w w:val="105"/>
        </w:rPr>
        <w:t>remote</w:t>
      </w:r>
      <w:r>
        <w:rPr>
          <w:color w:val="2B2A29"/>
          <w:spacing w:val="-8"/>
          <w:w w:val="105"/>
        </w:rPr>
        <w:t xml:space="preserve"> </w:t>
      </w:r>
      <w:r>
        <w:rPr>
          <w:color w:val="2B2A29"/>
          <w:w w:val="105"/>
        </w:rPr>
        <w:t>method</w:t>
      </w:r>
      <w:r>
        <w:rPr>
          <w:color w:val="2B2A29"/>
          <w:spacing w:val="-7"/>
          <w:w w:val="105"/>
        </w:rPr>
        <w:t xml:space="preserve"> </w:t>
      </w:r>
      <w:r>
        <w:rPr>
          <w:color w:val="2B2A29"/>
          <w:w w:val="105"/>
        </w:rPr>
        <w:t>when</w:t>
      </w:r>
      <w:r>
        <w:rPr>
          <w:color w:val="2B2A29"/>
          <w:spacing w:val="-54"/>
          <w:w w:val="105"/>
        </w:rPr>
        <w:t xml:space="preserve"> </w:t>
      </w:r>
      <w:r>
        <w:rPr>
          <w:color w:val="2B2A29"/>
          <w:spacing w:val="-1"/>
          <w:w w:val="110"/>
        </w:rPr>
        <w:t>creating</w:t>
      </w:r>
      <w:r>
        <w:rPr>
          <w:color w:val="2B2A29"/>
          <w:spacing w:val="-16"/>
          <w:w w:val="110"/>
        </w:rPr>
        <w:t xml:space="preserve"> </w:t>
      </w:r>
      <w:r>
        <w:rPr>
          <w:color w:val="2B2A29"/>
          <w:spacing w:val="-1"/>
          <w:w w:val="110"/>
        </w:rPr>
        <w:t>and</w:t>
      </w:r>
      <w:r>
        <w:rPr>
          <w:color w:val="2B2A29"/>
          <w:spacing w:val="-15"/>
          <w:w w:val="110"/>
        </w:rPr>
        <w:t xml:space="preserve"> </w:t>
      </w:r>
      <w:r>
        <w:rPr>
          <w:color w:val="2B2A29"/>
          <w:spacing w:val="-1"/>
          <w:w w:val="110"/>
        </w:rPr>
        <w:t>populating</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database</w:t>
      </w:r>
      <w:r>
        <w:rPr>
          <w:color w:val="2B2A29"/>
          <w:spacing w:val="-16"/>
          <w:w w:val="110"/>
        </w:rPr>
        <w:t xml:space="preserve"> </w:t>
      </w:r>
      <w:r>
        <w:rPr>
          <w:color w:val="2B2A29"/>
          <w:w w:val="110"/>
        </w:rPr>
        <w:t>tables.</w:t>
      </w:r>
    </w:p>
    <w:p>
      <w:pPr>
        <w:pStyle w:val="11"/>
        <w:spacing w:before="12" w:line="285" w:lineRule="auto"/>
        <w:ind w:left="159" w:right="510"/>
      </w:pPr>
      <w:r>
        <w:rPr>
          <w:color w:val="2B2A29"/>
          <w:w w:val="105"/>
        </w:rPr>
        <w:t>Ballerina</w:t>
      </w:r>
      <w:r>
        <w:t xml:space="preserve"> </w:t>
      </w:r>
      <w:r>
        <w:rPr>
          <w:color w:val="2B2A29"/>
          <w:w w:val="105"/>
        </w:rPr>
        <w:t>SQL</w:t>
      </w:r>
      <w:r>
        <w:t xml:space="preserve"> </w:t>
      </w:r>
      <w:r>
        <w:rPr>
          <w:color w:val="2B2A29"/>
          <w:w w:val="105"/>
        </w:rPr>
        <w:t>API支持。让我们从</w:t>
      </w:r>
      <w:r>
        <w:rPr>
          <w:color w:val="2B2A29"/>
          <w:spacing w:val="-1"/>
          <w:w w:val="110"/>
        </w:rPr>
        <w:t>创建和填充数据库</w:t>
      </w:r>
      <w:r>
        <w:rPr>
          <w:color w:val="2B2A29"/>
          <w:spacing w:val="-16"/>
          <w:w w:val="110"/>
        </w:rPr>
        <w:t>表</w:t>
      </w:r>
      <w:r>
        <w:rPr>
          <w:color w:val="2B2A29"/>
          <w:w w:val="105"/>
        </w:rPr>
        <w:t>时</w:t>
      </w:r>
      <w:r>
        <w:rPr>
          <w:color w:val="2B2A29"/>
          <w:spacing w:val="-54"/>
          <w:w w:val="105"/>
        </w:rPr>
        <w:t>的</w:t>
      </w:r>
      <w:r>
        <w:rPr>
          <w:rFonts w:ascii="宋体" w:hAnsi="宋体"/>
          <w:color w:val="2B2A29"/>
          <w:w w:val="105"/>
        </w:rPr>
        <w:t>updateremote</w:t>
      </w:r>
      <w:r>
        <w:rPr>
          <w:color w:val="2B2A29"/>
          <w:w w:val="105"/>
        </w:rPr>
        <w:t>方法开始</w:t>
      </w:r>
      <w:r>
        <w:rPr>
          <w:color w:val="2B2A29"/>
          <w:w w:val="110"/>
        </w:rPr>
        <w:t>。</w:t>
      </w:r>
    </w:p>
    <w:p>
      <w:pPr>
        <w:spacing w:after="0" w:line="285" w:lineRule="auto"/>
        <w:sectPr>
          <w:pgSz w:w="10080" w:h="14400"/>
          <w:pgMar w:top="1260" w:right="560" w:bottom="1260" w:left="560" w:header="1037" w:footer="1070" w:gutter="0"/>
          <w:cols w:space="720" w:num="1"/>
        </w:sectPr>
      </w:pPr>
    </w:p>
    <w:p>
      <w:pPr>
        <w:pStyle w:val="11"/>
        <w:rPr>
          <w:sz w:val="10"/>
        </w:rPr>
      </w:pPr>
    </w:p>
    <w:p>
      <w:r>
        <w:rPr>
          <w:color w:val="2B2A29"/>
          <w:w w:val="90"/>
        </w:rPr>
        <w:t>Update</w:t>
      </w:r>
    </w:p>
    <w:p>
      <w:pPr>
        <w:pStyle w:val="7"/>
        <w:spacing w:before="107"/>
        <w:ind w:left="519"/>
      </w:pPr>
      <w:bookmarkStart w:id="252" w:name="_bookmark237"/>
      <w:bookmarkEnd w:id="252"/>
      <w:r>
        <w:rPr>
          <w:color w:val="2B2A29"/>
          <w:w w:val="90"/>
        </w:rPr>
        <w:t>使现代化</w:t>
      </w:r>
    </w:p>
    <w:p>
      <w:r>
        <w:rPr>
          <w:color w:val="2B2A29"/>
          <w:w w:val="105"/>
        </w:rPr>
        <w:t>The</w:t>
      </w:r>
      <w:r>
        <w:rPr>
          <w:color w:val="2B2A29"/>
          <w:spacing w:val="-1"/>
          <w:w w:val="105"/>
        </w:rPr>
        <w:t xml:space="preserve"> </w:t>
      </w:r>
      <w:r>
        <w:rPr>
          <w:rFonts w:ascii="宋体"/>
          <w:color w:val="2B2A29"/>
          <w:w w:val="105"/>
        </w:rPr>
        <w:t>update</w:t>
      </w:r>
      <w:r>
        <w:rPr>
          <w:rFonts w:ascii="宋体"/>
          <w:color w:val="2B2A29"/>
          <w:spacing w:val="-58"/>
          <w:w w:val="105"/>
        </w:rPr>
        <w:t xml:space="preserve"> </w:t>
      </w:r>
      <w:r>
        <w:rPr>
          <w:color w:val="2B2A29"/>
          <w:w w:val="105"/>
        </w:rPr>
        <w:t>remote method has the following parameters:</w:t>
      </w:r>
    </w:p>
    <w:p>
      <w:pPr>
        <w:pStyle w:val="11"/>
        <w:spacing w:before="193"/>
        <w:ind w:left="520"/>
      </w:pPr>
      <w:r>
        <w:rPr>
          <w:rFonts w:ascii="宋体"/>
          <w:color w:val="2B2A29"/>
          <w:w w:val="105"/>
        </w:rPr>
        <w:t>更新</w:t>
      </w:r>
      <w:r>
        <w:rPr>
          <w:color w:val="2B2A29"/>
          <w:w w:val="105"/>
        </w:rPr>
        <w:t>远程方法具有以下参数：</w:t>
      </w:r>
    </w:p>
    <w:p>
      <w:r>
        <w:rPr>
          <w:rFonts w:ascii="Times New Roman" w:hAnsi="Times New Roman"/>
          <w:b/>
          <w:color w:val="2B2A29"/>
          <w:w w:val="105"/>
          <w:sz w:val="22"/>
        </w:rPr>
        <w:t>sqlQuery</w:t>
      </w:r>
      <w:r>
        <w:rPr>
          <w:rFonts w:ascii="Times New Roman" w:hAnsi="Times New Roman"/>
          <w:color w:val="2B2A29"/>
          <w:w w:val="105"/>
          <w:sz w:val="22"/>
        </w:rPr>
        <w:t>:</w:t>
      </w:r>
      <w:r>
        <w:rPr>
          <w:rFonts w:ascii="Times New Roman" w:hAnsi="Times New Roman"/>
          <w:color w:val="2B2A29"/>
          <w:spacing w:val="-9"/>
          <w:w w:val="105"/>
          <w:sz w:val="22"/>
        </w:rPr>
        <w:t xml:space="preserve"> </w:t>
      </w:r>
      <w:r>
        <w:rPr>
          <w:rFonts w:ascii="Times New Roman" w:hAnsi="Times New Roman"/>
          <w:color w:val="2B2A29"/>
          <w:w w:val="105"/>
          <w:sz w:val="22"/>
        </w:rPr>
        <w:t>This</w:t>
      </w:r>
      <w:r>
        <w:rPr>
          <w:rFonts w:ascii="Times New Roman" w:hAnsi="Times New Roman"/>
          <w:color w:val="2B2A29"/>
          <w:spacing w:val="-8"/>
          <w:w w:val="105"/>
          <w:sz w:val="22"/>
        </w:rPr>
        <w:t xml:space="preserve"> </w:t>
      </w:r>
      <w:r>
        <w:rPr>
          <w:rFonts w:ascii="Times New Roman" w:hAnsi="Times New Roman"/>
          <w:color w:val="2B2A29"/>
          <w:w w:val="105"/>
          <w:sz w:val="22"/>
        </w:rPr>
        <w:t>is</w:t>
      </w:r>
      <w:r>
        <w:rPr>
          <w:rFonts w:ascii="Times New Roman" w:hAnsi="Times New Roman"/>
          <w:color w:val="2B2A29"/>
          <w:spacing w:val="-8"/>
          <w:w w:val="105"/>
          <w:sz w:val="22"/>
        </w:rPr>
        <w:t xml:space="preserve"> </w:t>
      </w:r>
      <w:r>
        <w:rPr>
          <w:rFonts w:ascii="Times New Roman" w:hAnsi="Times New Roman"/>
          <w:color w:val="2B2A29"/>
          <w:w w:val="105"/>
          <w:sz w:val="22"/>
        </w:rPr>
        <w:t>the</w:t>
      </w:r>
      <w:r>
        <w:rPr>
          <w:rFonts w:ascii="Times New Roman" w:hAnsi="Times New Roman"/>
          <w:color w:val="2B2A29"/>
          <w:spacing w:val="-8"/>
          <w:w w:val="105"/>
          <w:sz w:val="22"/>
        </w:rPr>
        <w:t xml:space="preserve"> </w:t>
      </w:r>
      <w:r>
        <w:rPr>
          <w:rFonts w:ascii="Times New Roman" w:hAnsi="Times New Roman"/>
          <w:color w:val="2B2A29"/>
          <w:w w:val="105"/>
          <w:sz w:val="22"/>
        </w:rPr>
        <w:t>SQL</w:t>
      </w:r>
      <w:r>
        <w:rPr>
          <w:rFonts w:ascii="Times New Roman" w:hAnsi="Times New Roman"/>
          <w:color w:val="2B2A29"/>
          <w:spacing w:val="-8"/>
          <w:w w:val="105"/>
          <w:sz w:val="22"/>
        </w:rPr>
        <w:t xml:space="preserve"> </w:t>
      </w:r>
      <w:r>
        <w:rPr>
          <w:rFonts w:ascii="Times New Roman" w:hAnsi="Times New Roman"/>
          <w:color w:val="2B2A29"/>
          <w:w w:val="105"/>
          <w:sz w:val="22"/>
        </w:rPr>
        <w:t>statement</w:t>
      </w:r>
      <w:r>
        <w:rPr>
          <w:rFonts w:ascii="Times New Roman" w:hAnsi="Times New Roman"/>
          <w:color w:val="2B2A29"/>
          <w:spacing w:val="-8"/>
          <w:w w:val="105"/>
          <w:sz w:val="22"/>
        </w:rPr>
        <w:t xml:space="preserve"> </w:t>
      </w:r>
      <w:r>
        <w:rPr>
          <w:rFonts w:ascii="Times New Roman" w:hAnsi="Times New Roman"/>
          <w:color w:val="2B2A29"/>
          <w:w w:val="105"/>
          <w:sz w:val="22"/>
        </w:rPr>
        <w:t>to</w:t>
      </w:r>
      <w:r>
        <w:rPr>
          <w:rFonts w:ascii="Times New Roman" w:hAnsi="Times New Roman"/>
          <w:color w:val="2B2A29"/>
          <w:spacing w:val="-8"/>
          <w:w w:val="105"/>
          <w:sz w:val="22"/>
        </w:rPr>
        <w:t xml:space="preserve"> </w:t>
      </w:r>
      <w:r>
        <w:rPr>
          <w:rFonts w:ascii="Times New Roman" w:hAnsi="Times New Roman"/>
          <w:color w:val="2B2A29"/>
          <w:w w:val="105"/>
          <w:sz w:val="22"/>
        </w:rPr>
        <w:t>be</w:t>
      </w:r>
      <w:r>
        <w:rPr>
          <w:rFonts w:ascii="Times New Roman" w:hAnsi="Times New Roman"/>
          <w:color w:val="2B2A29"/>
          <w:spacing w:val="-8"/>
          <w:w w:val="105"/>
          <w:sz w:val="22"/>
        </w:rPr>
        <w:t xml:space="preserve"> </w:t>
      </w:r>
      <w:r>
        <w:rPr>
          <w:rFonts w:ascii="Times New Roman" w:hAnsi="Times New Roman"/>
          <w:color w:val="2B2A29"/>
          <w:w w:val="105"/>
          <w:sz w:val="22"/>
        </w:rPr>
        <w:t>executed,</w:t>
      </w:r>
      <w:r>
        <w:rPr>
          <w:rFonts w:ascii="Times New Roman" w:hAnsi="Times New Roman"/>
          <w:color w:val="2B2A29"/>
          <w:spacing w:val="-8"/>
          <w:w w:val="105"/>
          <w:sz w:val="22"/>
        </w:rPr>
        <w:t xml:space="preserve"> </w:t>
      </w:r>
      <w:r>
        <w:rPr>
          <w:rFonts w:ascii="Times New Roman" w:hAnsi="Times New Roman"/>
          <w:color w:val="2B2A29"/>
          <w:w w:val="105"/>
          <w:sz w:val="22"/>
        </w:rPr>
        <w:t>given</w:t>
      </w:r>
      <w:r>
        <w:rPr>
          <w:rFonts w:ascii="Times New Roman" w:hAnsi="Times New Roman"/>
          <w:color w:val="2B2A29"/>
          <w:spacing w:val="-8"/>
          <w:w w:val="105"/>
          <w:sz w:val="22"/>
        </w:rPr>
        <w:t xml:space="preserve"> </w:t>
      </w:r>
      <w:r>
        <w:rPr>
          <w:rFonts w:ascii="Times New Roman" w:hAnsi="Times New Roman"/>
          <w:color w:val="2B2A29"/>
          <w:w w:val="105"/>
          <w:sz w:val="22"/>
        </w:rPr>
        <w:t>as</w:t>
      </w:r>
      <w:r>
        <w:rPr>
          <w:rFonts w:ascii="Times New Roman" w:hAnsi="Times New Roman"/>
          <w:color w:val="2B2A29"/>
          <w:spacing w:val="-8"/>
          <w:w w:val="105"/>
          <w:sz w:val="22"/>
        </w:rPr>
        <w:t xml:space="preserve"> </w:t>
      </w:r>
      <w:r>
        <w:rPr>
          <w:rFonts w:ascii="Times New Roman" w:hAnsi="Times New Roman"/>
          <w:color w:val="2B2A29"/>
          <w:w w:val="105"/>
          <w:sz w:val="22"/>
        </w:rPr>
        <w:t>a</w:t>
      </w:r>
      <w:r>
        <w:rPr>
          <w:rFonts w:ascii="Times New Roman" w:hAnsi="Times New Roman"/>
          <w:color w:val="2B2A29"/>
          <w:spacing w:val="-8"/>
          <w:w w:val="105"/>
          <w:sz w:val="22"/>
        </w:rPr>
        <w:t xml:space="preserve"> </w:t>
      </w:r>
      <w:r>
        <w:rPr>
          <w:rFonts w:ascii="Times New Roman" w:hAnsi="Times New Roman"/>
          <w:color w:val="2B2A29"/>
          <w:w w:val="105"/>
          <w:sz w:val="22"/>
        </w:rPr>
        <w:t>string</w:t>
      </w:r>
      <w:r>
        <w:rPr>
          <w:rFonts w:ascii="Times New Roman" w:hAnsi="Times New Roman"/>
          <w:color w:val="2B2A29"/>
          <w:spacing w:val="-54"/>
          <w:w w:val="105"/>
          <w:sz w:val="22"/>
        </w:rPr>
        <w:t xml:space="preserve"> </w:t>
      </w:r>
      <w:r>
        <w:rPr>
          <w:rFonts w:ascii="Times New Roman" w:hAnsi="Times New Roman"/>
          <w:color w:val="2B2A29"/>
          <w:w w:val="110"/>
          <w:sz w:val="22"/>
        </w:rPr>
        <w:t>value.</w:t>
      </w:r>
    </w:p>
    <w:p>
      <w:pPr>
        <w:pStyle w:val="16"/>
        <w:numPr>
          <w:ilvl w:val="1"/>
          <w:numId w:val="231"/>
        </w:numPr>
        <w:tabs>
          <w:tab w:val="left" w:pos="1455"/>
          <w:tab w:val="left" w:pos="1456"/>
        </w:tabs>
        <w:spacing w:before="172" w:after="0" w:line="304" w:lineRule="auto"/>
        <w:ind w:left="1455" w:right="1134" w:hanging="358"/>
        <w:jc w:val="left"/>
        <w:rPr>
          <w:rFonts w:ascii="Times New Roman" w:hAnsi="Times New Roman"/>
          <w:sz w:val="22"/>
        </w:rPr>
      </w:pPr>
      <w:r>
        <w:rPr>
          <w:rFonts w:ascii="Times New Roman" w:hAnsi="Times New Roman"/>
          <w:b/>
          <w:color w:val="2B2A29"/>
          <w:w w:val="105"/>
          <w:sz w:val="22"/>
        </w:rPr>
        <w:t>sqlQuery</w:t>
      </w:r>
      <w:r>
        <w:rPr>
          <w:rFonts w:ascii="Times New Roman" w:hAnsi="Times New Roman"/>
          <w:color w:val="2B2A29"/>
          <w:w w:val="105"/>
          <w:sz w:val="22"/>
        </w:rPr>
        <w:t>：这是要执行的SQL语句，以字符串</w:t>
      </w:r>
      <w:r>
        <w:rPr>
          <w:rFonts w:ascii="Times New Roman" w:hAnsi="Times New Roman"/>
          <w:color w:val="2B2A29"/>
          <w:w w:val="110"/>
          <w:sz w:val="22"/>
        </w:rPr>
        <w:t>值</w:t>
      </w:r>
      <w:r>
        <w:rPr>
          <w:rFonts w:ascii="Times New Roman" w:hAnsi="Times New Roman"/>
          <w:color w:val="2B2A29"/>
          <w:w w:val="105"/>
          <w:sz w:val="22"/>
        </w:rPr>
        <w:t>给出</w:t>
      </w:r>
      <w:r>
        <w:rPr>
          <w:rFonts w:ascii="Times New Roman" w:hAnsi="Times New Roman"/>
          <w:color w:val="2B2A29"/>
          <w:w w:val="110"/>
          <w:sz w:val="22"/>
        </w:rPr>
        <w:t>。</w:t>
      </w:r>
    </w:p>
    <w:p>
      <w:r>
        <w:rPr>
          <w:rFonts w:ascii="Times New Roman" w:hAnsi="Times New Roman"/>
          <w:b/>
          <w:color w:val="2B2A29"/>
          <w:w w:val="105"/>
          <w:sz w:val="22"/>
        </w:rPr>
        <w:t>parameters</w:t>
      </w:r>
      <w:r>
        <w:rPr>
          <w:rFonts w:ascii="Times New Roman" w:hAnsi="Times New Roman"/>
          <w:color w:val="2B2A29"/>
          <w:w w:val="105"/>
          <w:sz w:val="22"/>
        </w:rPr>
        <w:t>:</w:t>
      </w:r>
      <w:r>
        <w:rPr>
          <w:rFonts w:ascii="Times New Roman" w:hAnsi="Times New Roman"/>
          <w:color w:val="2B2A29"/>
          <w:spacing w:val="1"/>
          <w:w w:val="105"/>
          <w:sz w:val="22"/>
        </w:rPr>
        <w:t xml:space="preserve"> </w:t>
      </w:r>
      <w:r>
        <w:rPr>
          <w:rFonts w:ascii="Times New Roman" w:hAnsi="Times New Roman"/>
          <w:color w:val="2B2A29"/>
          <w:w w:val="105"/>
          <w:sz w:val="22"/>
        </w:rPr>
        <w:t>This</w:t>
      </w:r>
      <w:r>
        <w:rPr>
          <w:rFonts w:ascii="Times New Roman" w:hAnsi="Times New Roman"/>
          <w:color w:val="2B2A29"/>
          <w:spacing w:val="1"/>
          <w:w w:val="105"/>
          <w:sz w:val="22"/>
        </w:rPr>
        <w:t xml:space="preserve"> </w:t>
      </w:r>
      <w:r>
        <w:rPr>
          <w:rFonts w:ascii="Times New Roman" w:hAnsi="Times New Roman"/>
          <w:color w:val="2B2A29"/>
          <w:w w:val="105"/>
          <w:sz w:val="22"/>
        </w:rPr>
        <w:t>is</w:t>
      </w:r>
      <w:r>
        <w:rPr>
          <w:rFonts w:ascii="Times New Roman" w:hAnsi="Times New Roman"/>
          <w:color w:val="2B2A29"/>
          <w:spacing w:val="1"/>
          <w:w w:val="105"/>
          <w:sz w:val="22"/>
        </w:rPr>
        <w:t xml:space="preserve"> </w:t>
      </w:r>
      <w:r>
        <w:rPr>
          <w:rFonts w:ascii="Times New Roman" w:hAnsi="Times New Roman"/>
          <w:color w:val="2B2A29"/>
          <w:w w:val="105"/>
          <w:sz w:val="22"/>
        </w:rPr>
        <w:t>a</w:t>
      </w:r>
      <w:r>
        <w:rPr>
          <w:rFonts w:ascii="Times New Roman" w:hAnsi="Times New Roman"/>
          <w:color w:val="2B2A29"/>
          <w:spacing w:val="2"/>
          <w:w w:val="105"/>
          <w:sz w:val="22"/>
        </w:rPr>
        <w:t xml:space="preserve"> </w:t>
      </w:r>
      <w:r>
        <w:rPr>
          <w:rFonts w:ascii="Times New Roman" w:hAnsi="Times New Roman"/>
          <w:color w:val="2B2A29"/>
          <w:w w:val="105"/>
          <w:sz w:val="22"/>
        </w:rPr>
        <w:t>rest</w:t>
      </w:r>
      <w:r>
        <w:rPr>
          <w:rFonts w:ascii="Times New Roman" w:hAnsi="Times New Roman"/>
          <w:color w:val="2B2A29"/>
          <w:spacing w:val="1"/>
          <w:w w:val="105"/>
          <w:sz w:val="22"/>
        </w:rPr>
        <w:t xml:space="preserve"> </w:t>
      </w:r>
      <w:r>
        <w:rPr>
          <w:rFonts w:ascii="Times New Roman" w:hAnsi="Times New Roman"/>
          <w:color w:val="2B2A29"/>
          <w:w w:val="105"/>
          <w:sz w:val="22"/>
        </w:rPr>
        <w:t>parameter,</w:t>
      </w:r>
      <w:r>
        <w:rPr>
          <w:rFonts w:ascii="Times New Roman" w:hAnsi="Times New Roman"/>
          <w:color w:val="2B2A29"/>
          <w:spacing w:val="1"/>
          <w:w w:val="105"/>
          <w:sz w:val="22"/>
        </w:rPr>
        <w:t xml:space="preserve"> </w:t>
      </w:r>
      <w:r>
        <w:rPr>
          <w:rFonts w:ascii="Times New Roman" w:hAnsi="Times New Roman"/>
          <w:color w:val="2B2A29"/>
          <w:w w:val="105"/>
          <w:sz w:val="22"/>
        </w:rPr>
        <w:t>used</w:t>
      </w:r>
      <w:r>
        <w:rPr>
          <w:rFonts w:ascii="Times New Roman" w:hAnsi="Times New Roman"/>
          <w:color w:val="2B2A29"/>
          <w:spacing w:val="2"/>
          <w:w w:val="105"/>
          <w:sz w:val="22"/>
        </w:rPr>
        <w:t xml:space="preserve"> </w:t>
      </w:r>
      <w:r>
        <w:rPr>
          <w:rFonts w:ascii="Times New Roman" w:hAnsi="Times New Roman"/>
          <w:color w:val="2B2A29"/>
          <w:w w:val="105"/>
          <w:sz w:val="22"/>
        </w:rPr>
        <w:t>to</w:t>
      </w:r>
      <w:r>
        <w:rPr>
          <w:rFonts w:ascii="Times New Roman" w:hAnsi="Times New Roman"/>
          <w:color w:val="2B2A29"/>
          <w:spacing w:val="1"/>
          <w:w w:val="105"/>
          <w:sz w:val="22"/>
        </w:rPr>
        <w:t xml:space="preserve"> </w:t>
      </w:r>
      <w:r>
        <w:rPr>
          <w:rFonts w:ascii="Times New Roman" w:hAnsi="Times New Roman"/>
          <w:color w:val="2B2A29"/>
          <w:w w:val="105"/>
          <w:sz w:val="22"/>
        </w:rPr>
        <w:t>provide</w:t>
      </w:r>
      <w:r>
        <w:rPr>
          <w:rFonts w:ascii="Times New Roman" w:hAnsi="Times New Roman"/>
          <w:color w:val="2B2A29"/>
          <w:spacing w:val="1"/>
          <w:w w:val="105"/>
          <w:sz w:val="22"/>
        </w:rPr>
        <w:t xml:space="preserve"> </w:t>
      </w:r>
      <w:r>
        <w:rPr>
          <w:rFonts w:ascii="Times New Roman" w:hAnsi="Times New Roman"/>
          <w:color w:val="2B2A29"/>
          <w:w w:val="105"/>
          <w:sz w:val="22"/>
        </w:rPr>
        <w:t>parameter</w:t>
      </w:r>
      <w:r>
        <w:rPr>
          <w:rFonts w:ascii="Times New Roman" w:hAnsi="Times New Roman"/>
          <w:color w:val="2B2A29"/>
          <w:spacing w:val="-55"/>
          <w:w w:val="105"/>
          <w:sz w:val="22"/>
        </w:rPr>
        <w:t xml:space="preserve"> </w:t>
      </w:r>
      <w:r>
        <w:rPr>
          <w:rFonts w:ascii="Times New Roman" w:hAnsi="Times New Roman"/>
          <w:color w:val="2B2A29"/>
          <w:w w:val="105"/>
          <w:sz w:val="22"/>
        </w:rPr>
        <w:t>values</w:t>
      </w:r>
      <w:r>
        <w:rPr>
          <w:rFonts w:ascii="Times New Roman" w:hAnsi="Times New Roman"/>
          <w:color w:val="2B2A29"/>
          <w:spacing w:val="-13"/>
          <w:w w:val="105"/>
          <w:sz w:val="22"/>
        </w:rPr>
        <w:t xml:space="preserve"> </w:t>
      </w:r>
      <w:r>
        <w:rPr>
          <w:rFonts w:ascii="Times New Roman" w:hAnsi="Times New Roman"/>
          <w:color w:val="2B2A29"/>
          <w:w w:val="105"/>
          <w:sz w:val="22"/>
        </w:rPr>
        <w:t>in</w:t>
      </w:r>
      <w:r>
        <w:rPr>
          <w:rFonts w:ascii="Times New Roman" w:hAnsi="Times New Roman"/>
          <w:color w:val="2B2A29"/>
          <w:spacing w:val="-12"/>
          <w:w w:val="105"/>
          <w:sz w:val="22"/>
        </w:rPr>
        <w:t xml:space="preserve"> </w:t>
      </w:r>
      <w:r>
        <w:rPr>
          <w:rFonts w:ascii="Times New Roman" w:hAnsi="Times New Roman"/>
          <w:color w:val="2B2A29"/>
          <w:w w:val="105"/>
          <w:sz w:val="22"/>
        </w:rPr>
        <w:t>an</w:t>
      </w:r>
      <w:r>
        <w:rPr>
          <w:rFonts w:ascii="Times New Roman" w:hAnsi="Times New Roman"/>
          <w:color w:val="2B2A29"/>
          <w:spacing w:val="-12"/>
          <w:w w:val="105"/>
          <w:sz w:val="22"/>
        </w:rPr>
        <w:t xml:space="preserve"> </w:t>
      </w:r>
      <w:r>
        <w:rPr>
          <w:rFonts w:ascii="Times New Roman" w:hAnsi="Times New Roman"/>
          <w:color w:val="2B2A29"/>
          <w:w w:val="105"/>
          <w:sz w:val="22"/>
        </w:rPr>
        <w:t>SQL</w:t>
      </w:r>
      <w:r>
        <w:rPr>
          <w:rFonts w:ascii="Times New Roman" w:hAnsi="Times New Roman"/>
          <w:color w:val="2B2A29"/>
          <w:spacing w:val="-13"/>
          <w:w w:val="105"/>
          <w:sz w:val="22"/>
        </w:rPr>
        <w:t xml:space="preserve"> </w:t>
      </w:r>
      <w:r>
        <w:rPr>
          <w:rFonts w:ascii="Times New Roman" w:hAnsi="Times New Roman"/>
          <w:color w:val="2B2A29"/>
          <w:w w:val="105"/>
          <w:sz w:val="22"/>
        </w:rPr>
        <w:t>statement.</w:t>
      </w:r>
    </w:p>
    <w:p>
      <w:pPr>
        <w:pStyle w:val="16"/>
        <w:numPr>
          <w:ilvl w:val="1"/>
          <w:numId w:val="231"/>
        </w:numPr>
        <w:tabs>
          <w:tab w:val="left" w:pos="1455"/>
          <w:tab w:val="left" w:pos="1456"/>
        </w:tabs>
        <w:spacing w:before="118" w:after="0" w:line="304" w:lineRule="auto"/>
        <w:ind w:left="1455" w:right="1542" w:hanging="358"/>
        <w:jc w:val="left"/>
        <w:rPr>
          <w:rFonts w:ascii="Times New Roman" w:hAnsi="Times New Roman"/>
          <w:sz w:val="22"/>
        </w:rPr>
      </w:pPr>
      <w:r>
        <w:rPr>
          <w:rFonts w:ascii="Times New Roman" w:hAnsi="Times New Roman"/>
          <w:b/>
          <w:color w:val="2B2A29"/>
          <w:w w:val="105"/>
          <w:sz w:val="22"/>
        </w:rPr>
        <w:t>parameters</w:t>
      </w:r>
      <w:r>
        <w:rPr>
          <w:rFonts w:ascii="Times New Roman" w:hAnsi="Times New Roman"/>
          <w:color w:val="2B2A29"/>
          <w:w w:val="105"/>
          <w:sz w:val="22"/>
        </w:rPr>
        <w:t>：这是一个rest参数，用于在SQL语句中提供参数值。</w:t>
      </w:r>
    </w:p>
    <w:p>
      <w:r>
        <w:rPr>
          <w:color w:val="2B2A29"/>
          <w:w w:val="105"/>
        </w:rPr>
        <w:t>The previous remote method also returns a value of the type</w:t>
      </w:r>
      <w:r>
        <w:rPr>
          <w:color w:val="2B2A29"/>
          <w:spacing w:val="1"/>
          <w:w w:val="105"/>
        </w:rPr>
        <w:t xml:space="preserve"> </w:t>
      </w:r>
      <w:r>
        <w:rPr>
          <w:rFonts w:ascii="宋体"/>
          <w:color w:val="2B2A29"/>
        </w:rPr>
        <w:t>jdbc:UpdateResult|error</w:t>
      </w:r>
      <w:r>
        <w:rPr>
          <w:color w:val="2B2A29"/>
        </w:rPr>
        <w:t>.</w:t>
      </w:r>
      <w:r>
        <w:rPr>
          <w:color w:val="2B2A29"/>
          <w:spacing w:val="17"/>
        </w:rPr>
        <w:t xml:space="preserve"> </w:t>
      </w:r>
      <w:r>
        <w:rPr>
          <w:color w:val="2B2A29"/>
        </w:rPr>
        <w:t>An</w:t>
      </w:r>
      <w:r>
        <w:rPr>
          <w:color w:val="2B2A29"/>
          <w:spacing w:val="17"/>
        </w:rPr>
        <w:t xml:space="preserve"> </w:t>
      </w:r>
      <w:r>
        <w:rPr>
          <w:rFonts w:ascii="宋体"/>
          <w:color w:val="2B2A29"/>
        </w:rPr>
        <w:t>error</w:t>
      </w:r>
      <w:r>
        <w:rPr>
          <w:rFonts w:ascii="宋体"/>
          <w:color w:val="2B2A29"/>
          <w:spacing w:val="-38"/>
        </w:rPr>
        <w:t xml:space="preserve"> </w:t>
      </w:r>
      <w:r>
        <w:rPr>
          <w:color w:val="2B2A29"/>
        </w:rPr>
        <w:t>value</w:t>
      </w:r>
      <w:r>
        <w:rPr>
          <w:color w:val="2B2A29"/>
          <w:spacing w:val="17"/>
        </w:rPr>
        <w:t xml:space="preserve"> </w:t>
      </w:r>
      <w:r>
        <w:rPr>
          <w:color w:val="2B2A29"/>
        </w:rPr>
        <w:t>will</w:t>
      </w:r>
      <w:r>
        <w:rPr>
          <w:color w:val="2B2A29"/>
          <w:spacing w:val="17"/>
        </w:rPr>
        <w:t xml:space="preserve"> </w:t>
      </w:r>
      <w:r>
        <w:rPr>
          <w:color w:val="2B2A29"/>
        </w:rPr>
        <w:t>be</w:t>
      </w:r>
      <w:r>
        <w:rPr>
          <w:color w:val="2B2A29"/>
          <w:spacing w:val="17"/>
        </w:rPr>
        <w:t xml:space="preserve"> </w:t>
      </w:r>
      <w:r>
        <w:rPr>
          <w:color w:val="2B2A29"/>
        </w:rPr>
        <w:t>returned</w:t>
      </w:r>
      <w:r>
        <w:rPr>
          <w:color w:val="2B2A29"/>
          <w:spacing w:val="17"/>
        </w:rPr>
        <w:t xml:space="preserve"> </w:t>
      </w:r>
      <w:r>
        <w:rPr>
          <w:color w:val="2B2A29"/>
        </w:rPr>
        <w:t>in</w:t>
      </w:r>
      <w:r>
        <w:rPr>
          <w:color w:val="2B2A29"/>
          <w:spacing w:val="17"/>
        </w:rPr>
        <w:t xml:space="preserve"> </w:t>
      </w:r>
      <w:r>
        <w:rPr>
          <w:color w:val="2B2A29"/>
        </w:rPr>
        <w:t>an</w:t>
      </w:r>
      <w:r>
        <w:rPr>
          <w:color w:val="2B2A29"/>
          <w:spacing w:val="17"/>
        </w:rPr>
        <w:t xml:space="preserve"> </w:t>
      </w:r>
      <w:r>
        <w:rPr>
          <w:color w:val="2B2A29"/>
        </w:rPr>
        <w:t>error</w:t>
      </w:r>
      <w:r>
        <w:rPr>
          <w:color w:val="2B2A29"/>
          <w:spacing w:val="17"/>
        </w:rPr>
        <w:t xml:space="preserve"> </w:t>
      </w:r>
      <w:r>
        <w:rPr>
          <w:color w:val="2B2A29"/>
        </w:rPr>
        <w:t>situation,</w:t>
      </w:r>
      <w:r>
        <w:rPr>
          <w:color w:val="2B2A29"/>
          <w:spacing w:val="18"/>
        </w:rPr>
        <w:t xml:space="preserve"> </w:t>
      </w:r>
      <w:r>
        <w:rPr>
          <w:color w:val="2B2A29"/>
        </w:rPr>
        <w:t>or</w:t>
      </w:r>
      <w:r>
        <w:rPr>
          <w:color w:val="2B2A29"/>
          <w:spacing w:val="17"/>
        </w:rPr>
        <w:t xml:space="preserve"> </w:t>
      </w:r>
      <w:r>
        <w:rPr>
          <w:color w:val="2B2A29"/>
        </w:rPr>
        <w:t>else</w:t>
      </w:r>
      <w:r>
        <w:rPr>
          <w:color w:val="2B2A29"/>
          <w:spacing w:val="-52"/>
        </w:rPr>
        <w:t xml:space="preserve"> </w:t>
      </w:r>
      <w:r>
        <w:rPr>
          <w:color w:val="2B2A29"/>
          <w:w w:val="105"/>
        </w:rPr>
        <w:t xml:space="preserve">the </w:t>
      </w:r>
      <w:r>
        <w:rPr>
          <w:rFonts w:ascii="宋体"/>
          <w:color w:val="2B2A29"/>
          <w:w w:val="105"/>
        </w:rPr>
        <w:t xml:space="preserve">sql:UpdateResult </w:t>
      </w:r>
      <w:r>
        <w:rPr>
          <w:color w:val="2B2A29"/>
          <w:w w:val="105"/>
        </w:rPr>
        <w:t>value is returned that specifies the number of records updated/</w:t>
      </w:r>
      <w:r>
        <w:rPr>
          <w:color w:val="2B2A29"/>
          <w:spacing w:val="1"/>
          <w:w w:val="105"/>
        </w:rPr>
        <w:t xml:space="preserve"> </w:t>
      </w:r>
      <w:r>
        <w:rPr>
          <w:color w:val="2B2A29"/>
          <w:w w:val="105"/>
        </w:rPr>
        <w:t>created</w:t>
      </w:r>
      <w:r>
        <w:rPr>
          <w:color w:val="2B2A29"/>
          <w:spacing w:val="-12"/>
          <w:w w:val="105"/>
        </w:rPr>
        <w:t xml:space="preserve"> </w:t>
      </w:r>
      <w:r>
        <w:rPr>
          <w:color w:val="2B2A29"/>
          <w:w w:val="105"/>
        </w:rPr>
        <w:t>and</w:t>
      </w:r>
      <w:r>
        <w:rPr>
          <w:color w:val="2B2A29"/>
          <w:spacing w:val="-12"/>
          <w:w w:val="105"/>
        </w:rPr>
        <w:t xml:space="preserve"> </w:t>
      </w:r>
      <w:r>
        <w:rPr>
          <w:color w:val="2B2A29"/>
          <w:w w:val="105"/>
        </w:rPr>
        <w:t>any</w:t>
      </w:r>
      <w:r>
        <w:rPr>
          <w:color w:val="2B2A29"/>
          <w:spacing w:val="-12"/>
          <w:w w:val="105"/>
        </w:rPr>
        <w:t xml:space="preserve"> </w:t>
      </w:r>
      <w:r>
        <w:rPr>
          <w:color w:val="2B2A29"/>
          <w:w w:val="105"/>
        </w:rPr>
        <w:t>automatically</w:t>
      </w:r>
      <w:r>
        <w:rPr>
          <w:color w:val="2B2A29"/>
          <w:spacing w:val="-12"/>
          <w:w w:val="105"/>
        </w:rPr>
        <w:t xml:space="preserve"> </w:t>
      </w:r>
      <w:r>
        <w:rPr>
          <w:color w:val="2B2A29"/>
          <w:w w:val="105"/>
        </w:rPr>
        <w:t>generated</w:t>
      </w:r>
      <w:r>
        <w:rPr>
          <w:color w:val="2B2A29"/>
          <w:spacing w:val="-12"/>
          <w:w w:val="105"/>
        </w:rPr>
        <w:t xml:space="preserve"> </w:t>
      </w:r>
      <w:r>
        <w:rPr>
          <w:color w:val="2B2A29"/>
          <w:w w:val="105"/>
        </w:rPr>
        <w:t>keys</w:t>
      </w:r>
      <w:r>
        <w:rPr>
          <w:color w:val="2B2A29"/>
          <w:spacing w:val="-11"/>
          <w:w w:val="105"/>
        </w:rPr>
        <w:t xml:space="preserve"> </w:t>
      </w:r>
      <w:r>
        <w:rPr>
          <w:color w:val="2B2A29"/>
          <w:w w:val="105"/>
        </w:rPr>
        <w:t>by</w:t>
      </w:r>
      <w:r>
        <w:rPr>
          <w:color w:val="2B2A29"/>
          <w:spacing w:val="-12"/>
          <w:w w:val="105"/>
        </w:rPr>
        <w:t xml:space="preserve"> </w:t>
      </w:r>
      <w:r>
        <w:rPr>
          <w:color w:val="2B2A29"/>
          <w:w w:val="105"/>
        </w:rPr>
        <w:t>the</w:t>
      </w:r>
      <w:r>
        <w:rPr>
          <w:color w:val="2B2A29"/>
          <w:spacing w:val="-12"/>
          <w:w w:val="105"/>
        </w:rPr>
        <w:t xml:space="preserve"> </w:t>
      </w:r>
      <w:r>
        <w:rPr>
          <w:color w:val="2B2A29"/>
          <w:w w:val="105"/>
        </w:rPr>
        <w:t>DBMS.</w:t>
      </w:r>
    </w:p>
    <w:p>
      <w:pPr>
        <w:pStyle w:val="11"/>
        <w:spacing w:before="117" w:line="283" w:lineRule="auto"/>
        <w:ind w:left="520" w:right="204" w:firstLine="359"/>
      </w:pPr>
      <w:r>
        <w:rPr>
          <w:color w:val="2B2A29"/>
          <w:w w:val="105"/>
        </w:rPr>
        <w:t>上一个远程方法还返回</w:t>
      </w:r>
      <w:r>
        <w:rPr>
          <w:rFonts w:ascii="宋体"/>
          <w:color w:val="2B2A29"/>
        </w:rPr>
        <w:t>jdbc:UpdateResult|error</w:t>
      </w:r>
      <w:r>
        <w:rPr>
          <w:color w:val="2B2A29"/>
          <w:w w:val="105"/>
        </w:rPr>
        <w:t>类型的值</w:t>
      </w:r>
      <w:r>
        <w:rPr>
          <w:color w:val="2B2A29"/>
        </w:rPr>
        <w:t>。在错误情况下将返回一个</w:t>
      </w:r>
      <w:r>
        <w:rPr>
          <w:rFonts w:ascii="宋体"/>
          <w:color w:val="2B2A29"/>
        </w:rPr>
        <w:t>错误</w:t>
      </w:r>
      <w:r>
        <w:rPr>
          <w:color w:val="2B2A29"/>
        </w:rPr>
        <w:t>值，否则</w:t>
      </w:r>
      <w:r>
        <w:rPr>
          <w:color w:val="2B2A29"/>
          <w:spacing w:val="17"/>
        </w:rPr>
        <w:t>将</w:t>
      </w:r>
      <w:r>
        <w:rPr>
          <w:color w:val="2B2A29"/>
          <w:w w:val="105"/>
        </w:rPr>
        <w:t>返回</w:t>
      </w:r>
      <w:r>
        <w:rPr>
          <w:rFonts w:ascii="宋体"/>
          <w:color w:val="2B2A29"/>
          <w:w w:val="105"/>
        </w:rPr>
        <w:t>sql:UpdateResult</w:t>
      </w:r>
      <w:r>
        <w:rPr>
          <w:color w:val="2B2A29"/>
          <w:w w:val="105"/>
        </w:rPr>
        <w:t>值，该</w:t>
      </w:r>
      <w:r>
        <w:rPr>
          <w:color w:val="2B2A29"/>
        </w:rPr>
        <w:t>值</w:t>
      </w:r>
      <w:r>
        <w:rPr>
          <w:color w:val="2B2A29"/>
          <w:w w:val="105"/>
        </w:rPr>
        <w:t>指定DBMS更新/创建</w:t>
      </w:r>
      <w:r>
        <w:rPr>
          <w:color w:val="2B2A29"/>
          <w:spacing w:val="-12"/>
          <w:w w:val="105"/>
        </w:rPr>
        <w:t>的</w:t>
      </w:r>
      <w:r>
        <w:rPr>
          <w:color w:val="2B2A29"/>
          <w:w w:val="105"/>
        </w:rPr>
        <w:t>记录数和任何自动生成</w:t>
      </w:r>
      <w:r>
        <w:rPr>
          <w:color w:val="2B2A29"/>
          <w:spacing w:val="-12"/>
          <w:w w:val="105"/>
        </w:rPr>
        <w:t>的</w:t>
      </w:r>
      <w:r>
        <w:rPr>
          <w:color w:val="2B2A29"/>
          <w:w w:val="105"/>
        </w:rPr>
        <w:t>键。</w:t>
      </w:r>
    </w:p>
    <w:p>
      <w:r>
        <w:rPr>
          <w:color w:val="2B2A29"/>
          <w:w w:val="105"/>
        </w:rPr>
        <w:t xml:space="preserve">Let’s continue the example in Listing </w:t>
      </w:r>
      <w:r>
        <w:rPr>
          <w:color w:val="0000FF"/>
          <w:w w:val="105"/>
        </w:rPr>
        <w:t xml:space="preserve">10-2 </w:t>
      </w:r>
      <w:r>
        <w:rPr>
          <w:color w:val="2B2A29"/>
          <w:w w:val="105"/>
        </w:rPr>
        <w:t>to create the tables in the database. Note</w:t>
      </w:r>
      <w:r>
        <w:rPr>
          <w:color w:val="2B2A29"/>
          <w:spacing w:val="-55"/>
          <w:w w:val="105"/>
        </w:rPr>
        <w:t xml:space="preserve"> </w:t>
      </w:r>
      <w:r>
        <w:rPr>
          <w:color w:val="2B2A29"/>
          <w:w w:val="105"/>
        </w:rPr>
        <w:t>that</w:t>
      </w:r>
      <w:r>
        <w:rPr>
          <w:color w:val="2B2A29"/>
          <w:spacing w:val="-4"/>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4"/>
          <w:w w:val="105"/>
        </w:rPr>
        <w:t xml:space="preserve"> </w:t>
      </w:r>
      <w:r>
        <w:rPr>
          <w:color w:val="2B2A29"/>
          <w:w w:val="105"/>
        </w:rPr>
        <w:t>making</w:t>
      </w:r>
      <w:r>
        <w:rPr>
          <w:color w:val="2B2A29"/>
          <w:spacing w:val="-3"/>
          <w:w w:val="105"/>
        </w:rPr>
        <w:t xml:space="preserve"> </w:t>
      </w:r>
      <w:r>
        <w:rPr>
          <w:color w:val="2B2A29"/>
          <w:w w:val="105"/>
        </w:rPr>
        <w:t>the</w:t>
      </w:r>
      <w:r>
        <w:rPr>
          <w:color w:val="2B2A29"/>
          <w:spacing w:val="-3"/>
          <w:w w:val="105"/>
        </w:rPr>
        <w:t xml:space="preserve"> </w:t>
      </w:r>
      <w:r>
        <w:rPr>
          <w:color w:val="2B2A29"/>
          <w:w w:val="105"/>
        </w:rPr>
        <w:t>primary</w:t>
      </w:r>
      <w:r>
        <w:rPr>
          <w:color w:val="2B2A29"/>
          <w:spacing w:val="-4"/>
          <w:w w:val="105"/>
        </w:rPr>
        <w:t xml:space="preserve"> </w:t>
      </w:r>
      <w:r>
        <w:rPr>
          <w:color w:val="2B2A29"/>
          <w:w w:val="105"/>
        </w:rPr>
        <w:t>keys</w:t>
      </w:r>
      <w:r>
        <w:rPr>
          <w:color w:val="2B2A29"/>
          <w:spacing w:val="-3"/>
          <w:w w:val="105"/>
        </w:rPr>
        <w:t xml:space="preserve"> </w:t>
      </w:r>
      <w:r>
        <w:rPr>
          <w:color w:val="2B2A29"/>
          <w:w w:val="105"/>
        </w:rPr>
        <w:t>in</w:t>
      </w:r>
      <w:r>
        <w:rPr>
          <w:color w:val="2B2A29"/>
          <w:spacing w:val="-3"/>
          <w:w w:val="105"/>
        </w:rPr>
        <w:t xml:space="preserve"> </w:t>
      </w:r>
      <w:r>
        <w:rPr>
          <w:color w:val="2B2A29"/>
          <w:w w:val="105"/>
        </w:rPr>
        <w:t>all</w:t>
      </w:r>
      <w:r>
        <w:rPr>
          <w:color w:val="2B2A29"/>
          <w:spacing w:val="-4"/>
          <w:w w:val="105"/>
        </w:rPr>
        <w:t xml:space="preserve"> </w:t>
      </w:r>
      <w:r>
        <w:rPr>
          <w:color w:val="2B2A29"/>
          <w:w w:val="105"/>
        </w:rPr>
        <w:t>of</w:t>
      </w:r>
      <w:r>
        <w:rPr>
          <w:color w:val="2B2A29"/>
          <w:spacing w:val="-3"/>
          <w:w w:val="105"/>
        </w:rPr>
        <w:t xml:space="preserve"> </w:t>
      </w:r>
      <w:r>
        <w:rPr>
          <w:color w:val="2B2A29"/>
          <w:w w:val="105"/>
        </w:rPr>
        <w:t>our</w:t>
      </w:r>
      <w:r>
        <w:rPr>
          <w:color w:val="2B2A29"/>
          <w:spacing w:val="-3"/>
          <w:w w:val="105"/>
        </w:rPr>
        <w:t xml:space="preserve"> </w:t>
      </w:r>
      <w:r>
        <w:rPr>
          <w:color w:val="2B2A29"/>
          <w:w w:val="105"/>
        </w:rPr>
        <w:t>tables</w:t>
      </w:r>
      <w:r>
        <w:rPr>
          <w:color w:val="2B2A29"/>
          <w:spacing w:val="-3"/>
          <w:w w:val="105"/>
        </w:rPr>
        <w:t xml:space="preserve"> </w:t>
      </w:r>
      <w:r>
        <w:rPr>
          <w:color w:val="2B2A29"/>
          <w:w w:val="105"/>
        </w:rPr>
        <w:t>as</w:t>
      </w:r>
      <w:r>
        <w:rPr>
          <w:color w:val="2B2A29"/>
          <w:spacing w:val="-4"/>
          <w:w w:val="105"/>
        </w:rPr>
        <w:t xml:space="preserve"> </w:t>
      </w:r>
      <w:r>
        <w:rPr>
          <w:color w:val="2B2A29"/>
          <w:w w:val="105"/>
        </w:rPr>
        <w:t>identity</w:t>
      </w:r>
      <w:r>
        <w:rPr>
          <w:color w:val="2B2A29"/>
          <w:spacing w:val="-3"/>
          <w:w w:val="105"/>
        </w:rPr>
        <w:t xml:space="preserve"> </w:t>
      </w:r>
      <w:r>
        <w:rPr>
          <w:color w:val="2B2A29"/>
          <w:w w:val="105"/>
        </w:rPr>
        <w:t>columns</w:t>
      </w:r>
      <w:r>
        <w:rPr>
          <w:color w:val="2B2A29"/>
          <w:spacing w:val="-3"/>
          <w:w w:val="105"/>
        </w:rPr>
        <w:t xml:space="preserve"> </w:t>
      </w:r>
      <w:r>
        <w:rPr>
          <w:color w:val="2B2A29"/>
          <w:w w:val="105"/>
        </w:rPr>
        <w:t>with</w:t>
      </w:r>
      <w:r>
        <w:rPr>
          <w:color w:val="2B2A29"/>
          <w:spacing w:val="-4"/>
          <w:w w:val="105"/>
        </w:rPr>
        <w:t xml:space="preserve"> </w:t>
      </w:r>
      <w:r>
        <w:rPr>
          <w:color w:val="2B2A29"/>
          <w:w w:val="105"/>
        </w:rPr>
        <w:t>the</w:t>
      </w:r>
      <w:r>
        <w:rPr>
          <w:color w:val="2B2A29"/>
          <w:spacing w:val="-55"/>
          <w:w w:val="105"/>
        </w:rPr>
        <w:t xml:space="preserve"> </w:t>
      </w:r>
      <w:r>
        <w:rPr>
          <w:color w:val="2B2A29"/>
          <w:w w:val="110"/>
        </w:rPr>
        <w:t>use</w:t>
      </w:r>
      <w:r>
        <w:rPr>
          <w:color w:val="2B2A29"/>
          <w:spacing w:val="-17"/>
          <w:w w:val="110"/>
        </w:rPr>
        <w:t xml:space="preserve"> </w:t>
      </w:r>
      <w:r>
        <w:rPr>
          <w:color w:val="2B2A29"/>
          <w:w w:val="110"/>
        </w:rPr>
        <w:t>of</w:t>
      </w:r>
      <w:r>
        <w:rPr>
          <w:color w:val="2B2A29"/>
          <w:spacing w:val="-17"/>
          <w:w w:val="110"/>
        </w:rPr>
        <w:t xml:space="preserve"> </w:t>
      </w:r>
      <w:r>
        <w:rPr>
          <w:rFonts w:ascii="宋体" w:hAnsi="宋体"/>
          <w:color w:val="2B2A29"/>
          <w:w w:val="110"/>
        </w:rPr>
        <w:t>AUTO_INCREMENT</w:t>
      </w:r>
      <w:r>
        <w:rPr>
          <w:color w:val="2B2A29"/>
          <w:w w:val="110"/>
        </w:rPr>
        <w:t>.</w:t>
      </w:r>
    </w:p>
    <w:p>
      <w:pPr>
        <w:pStyle w:val="11"/>
        <w:spacing w:before="19" w:line="297" w:lineRule="auto"/>
        <w:ind w:left="520" w:right="345" w:firstLine="359"/>
        <w:jc w:val="both"/>
      </w:pPr>
      <w:r>
        <w:rPr>
          <w:color w:val="2B2A29"/>
          <w:w w:val="105"/>
        </w:rPr>
        <w:t>让我们继续清单</w:t>
      </w:r>
      <w:r>
        <w:rPr>
          <w:color w:val="0000FF"/>
          <w:w w:val="105"/>
        </w:rPr>
        <w:t>10-2</w:t>
      </w:r>
      <w:r>
        <w:rPr>
          <w:color w:val="2B2A29"/>
          <w:w w:val="105"/>
        </w:rPr>
        <w:t>中的示例，在数据库中创建表。注意，我们将</w:t>
      </w:r>
      <w:r>
        <w:rPr>
          <w:color w:val="2B2A29"/>
          <w:w w:val="110"/>
        </w:rPr>
        <w:t>使用</w:t>
      </w:r>
      <w:r>
        <w:rPr>
          <w:rFonts w:ascii="宋体" w:hAnsi="宋体"/>
          <w:color w:val="2B2A29"/>
          <w:w w:val="110"/>
        </w:rPr>
        <w:t>AUTO_INCREMENT将</w:t>
      </w:r>
      <w:r>
        <w:rPr>
          <w:color w:val="2B2A29"/>
          <w:w w:val="105"/>
        </w:rPr>
        <w:t>所有表中的主键作为标识列</w:t>
      </w:r>
      <w:r>
        <w:rPr>
          <w:color w:val="2B2A29"/>
          <w:w w:val="110"/>
        </w:rPr>
        <w:t>。</w:t>
      </w:r>
    </w:p>
    <w:p>
      <w:r>
        <w:rPr>
          <w:rFonts w:ascii="Cambria"/>
          <w:b/>
          <w:i/>
          <w:color w:val="2B2A29"/>
          <w:sz w:val="24"/>
        </w:rPr>
        <w:t>Listing</w:t>
      </w:r>
      <w:r>
        <w:rPr>
          <w:rFonts w:ascii="Cambria"/>
          <w:b/>
          <w:i/>
          <w:color w:val="2B2A29"/>
          <w:spacing w:val="11"/>
          <w:sz w:val="24"/>
        </w:rPr>
        <w:t xml:space="preserve"> </w:t>
      </w:r>
      <w:r>
        <w:rPr>
          <w:rFonts w:ascii="Cambria"/>
          <w:b/>
          <w:i/>
          <w:color w:val="2B2A29"/>
          <w:sz w:val="24"/>
        </w:rPr>
        <w:t xml:space="preserve">10-2.  </w:t>
      </w:r>
      <w:r>
        <w:rPr>
          <w:rFonts w:ascii="Cambria"/>
          <w:b/>
          <w:i/>
          <w:color w:val="2B2A29"/>
          <w:spacing w:val="5"/>
          <w:sz w:val="24"/>
        </w:rPr>
        <w:t xml:space="preserve"> </w:t>
      </w:r>
      <w:r>
        <w:rPr>
          <w:color w:val="2B2A29"/>
          <w:sz w:val="24"/>
        </w:rPr>
        <w:t>dbtest.bal</w:t>
      </w:r>
      <w:r>
        <w:rPr>
          <w:color w:val="2B2A29"/>
          <w:spacing w:val="7"/>
          <w:sz w:val="24"/>
        </w:rPr>
        <w:t xml:space="preserve"> </w:t>
      </w:r>
      <w:r>
        <w:rPr>
          <w:color w:val="2B2A29"/>
          <w:sz w:val="24"/>
        </w:rPr>
        <w:t>(Creating</w:t>
      </w:r>
      <w:r>
        <w:rPr>
          <w:color w:val="2B2A29"/>
          <w:spacing w:val="8"/>
          <w:sz w:val="24"/>
        </w:rPr>
        <w:t xml:space="preserve"> </w:t>
      </w:r>
      <w:r>
        <w:rPr>
          <w:color w:val="2B2A29"/>
          <w:sz w:val="24"/>
        </w:rPr>
        <w:t>Tables)</w:t>
      </w:r>
    </w:p>
    <w:p>
      <w:pPr>
        <w:spacing w:before="209"/>
        <w:ind w:left="520" w:right="0" w:firstLine="0"/>
        <w:jc w:val="left"/>
        <w:rPr>
          <w:sz w:val="24"/>
        </w:rPr>
      </w:pPr>
      <w:r>
        <w:rPr>
          <w:rFonts w:ascii="Cambria"/>
          <w:b/>
          <w:i/>
          <w:color w:val="2B2A29"/>
          <w:sz w:val="24"/>
        </w:rPr>
        <w:t>清单10-2。</w:t>
      </w:r>
      <w:r>
        <w:rPr>
          <w:color w:val="2B2A29"/>
          <w:sz w:val="24"/>
        </w:rPr>
        <w:t>dbtest.bal（创建表）</w:t>
      </w:r>
    </w:p>
    <w:p>
      <w:r>
        <w:rPr>
          <w:color w:val="2B2A29"/>
          <w:sz w:val="22"/>
        </w:rPr>
        <w:t>public function initTables() {</w:t>
      </w:r>
    </w:p>
    <w:p>
      <w:pPr>
        <w:pStyle w:val="16"/>
        <w:numPr>
          <w:ilvl w:val="0"/>
          <w:numId w:val="232"/>
        </w:numPr>
        <w:tabs>
          <w:tab w:val="left" w:pos="850"/>
        </w:tabs>
        <w:spacing w:before="207" w:after="0" w:line="240" w:lineRule="auto"/>
        <w:ind w:left="850" w:right="0" w:hanging="330"/>
        <w:jc w:val="left"/>
        <w:rPr>
          <w:sz w:val="22"/>
        </w:rPr>
      </w:pPr>
      <w:r>
        <w:rPr>
          <w:color w:val="2B2A29"/>
          <w:sz w:val="22"/>
        </w:rPr>
        <w:t>公共函数initTables（）{</w:t>
      </w:r>
    </w:p>
    <w:p>
      <w:r>
        <w:rPr>
          <w:color w:val="2B2A29"/>
          <w:sz w:val="22"/>
        </w:rPr>
        <w:t>var</w:t>
      </w:r>
      <w:r>
        <w:rPr>
          <w:color w:val="2B2A29"/>
          <w:spacing w:val="-3"/>
          <w:sz w:val="22"/>
        </w:rPr>
        <w:t xml:space="preserve"> </w:t>
      </w:r>
      <w:r>
        <w:rPr>
          <w:color w:val="2B2A29"/>
          <w:sz w:val="22"/>
        </w:rPr>
        <w:t>result</w:t>
      </w:r>
      <w:r>
        <w:rPr>
          <w:color w:val="2B2A29"/>
          <w:spacing w:val="-3"/>
          <w:sz w:val="22"/>
        </w:rPr>
        <w:t xml:space="preserve"> </w:t>
      </w:r>
      <w:r>
        <w:rPr>
          <w:color w:val="2B2A29"/>
          <w:sz w:val="22"/>
        </w:rPr>
        <w:t>=</w:t>
      </w:r>
      <w:r>
        <w:rPr>
          <w:color w:val="2B2A29"/>
          <w:spacing w:val="-2"/>
          <w:sz w:val="22"/>
        </w:rPr>
        <w:t xml:space="preserve"> </w:t>
      </w:r>
      <w:r>
        <w:rPr>
          <w:color w:val="2B2A29"/>
          <w:sz w:val="22"/>
        </w:rPr>
        <w:t>db-&gt;update("CREATE</w:t>
      </w:r>
      <w:r>
        <w:rPr>
          <w:color w:val="2B2A29"/>
          <w:spacing w:val="-3"/>
          <w:sz w:val="22"/>
        </w:rPr>
        <w:t xml:space="preserve"> </w:t>
      </w:r>
      <w:r>
        <w:rPr>
          <w:color w:val="2B2A29"/>
          <w:sz w:val="22"/>
        </w:rPr>
        <w:t>TABLE</w:t>
      </w:r>
      <w:r>
        <w:rPr>
          <w:color w:val="2B2A29"/>
          <w:spacing w:val="-2"/>
          <w:sz w:val="22"/>
        </w:rPr>
        <w:t xml:space="preserve"> </w:t>
      </w:r>
      <w:r>
        <w:rPr>
          <w:color w:val="2B2A29"/>
          <w:sz w:val="22"/>
        </w:rPr>
        <w:t>Departments</w:t>
      </w:r>
      <w:r>
        <w:rPr>
          <w:color w:val="2B2A29"/>
          <w:spacing w:val="-3"/>
          <w:sz w:val="22"/>
        </w:rPr>
        <w:t xml:space="preserve"> </w:t>
      </w:r>
      <w:r>
        <w:rPr>
          <w:color w:val="2B2A29"/>
          <w:sz w:val="22"/>
        </w:rPr>
        <w:t>(DeptId</w:t>
      </w:r>
      <w:r>
        <w:rPr>
          <w:color w:val="2B2A29"/>
          <w:spacing w:val="-2"/>
          <w:sz w:val="22"/>
        </w:rPr>
        <w:t xml:space="preserve"> </w:t>
      </w:r>
      <w:r>
        <w:rPr>
          <w:color w:val="2B2A29"/>
          <w:sz w:val="22"/>
        </w:rPr>
        <w:t>INT</w:t>
      </w:r>
      <w:r>
        <w:rPr>
          <w:color w:val="2B2A29"/>
          <w:spacing w:val="-107"/>
          <w:sz w:val="22"/>
        </w:rPr>
        <w:t xml:space="preserve"> </w:t>
      </w:r>
      <w:r>
        <w:rPr>
          <w:color w:val="2B2A29"/>
          <w:sz w:val="22"/>
        </w:rPr>
        <w:t>AUTO_INCREMENT,</w:t>
      </w:r>
    </w:p>
    <w:p>
      <w:pPr>
        <w:pStyle w:val="16"/>
        <w:numPr>
          <w:ilvl w:val="0"/>
          <w:numId w:val="232"/>
        </w:numPr>
        <w:tabs>
          <w:tab w:val="left" w:pos="1289"/>
          <w:tab w:val="left" w:pos="1290"/>
        </w:tabs>
        <w:spacing w:before="38" w:after="0" w:line="273" w:lineRule="auto"/>
        <w:ind w:left="1290" w:right="959" w:hanging="770"/>
        <w:jc w:val="left"/>
        <w:rPr>
          <w:sz w:val="22"/>
        </w:rPr>
      </w:pPr>
      <w:r>
        <w:rPr>
          <w:color w:val="2B2A29"/>
          <w:sz w:val="22"/>
        </w:rPr>
        <w:t>var</w:t>
      </w:r>
      <w:r>
        <w:t xml:space="preserve"> </w:t>
      </w:r>
      <w:r>
        <w:rPr>
          <w:color w:val="2B2A29"/>
          <w:sz w:val="22"/>
        </w:rPr>
        <w:t>result=db-&gt;update（“CREATE</w:t>
      </w:r>
      <w:r>
        <w:t xml:space="preserve"> </w:t>
      </w:r>
      <w:r>
        <w:rPr>
          <w:color w:val="2B2A29"/>
          <w:sz w:val="22"/>
        </w:rPr>
        <w:t>TABLE</w:t>
      </w:r>
      <w:r>
        <w:t xml:space="preserve"> </w:t>
      </w:r>
      <w:r>
        <w:rPr>
          <w:color w:val="2B2A29"/>
          <w:sz w:val="22"/>
        </w:rPr>
        <w:t>Departments（DeptId</w:t>
      </w:r>
      <w:r>
        <w:t xml:space="preserve"> </w:t>
      </w:r>
      <w:r>
        <w:rPr>
          <w:color w:val="2B2A29"/>
          <w:sz w:val="22"/>
        </w:rPr>
        <w:t>INT</w:t>
      </w:r>
      <w:r>
        <w:t xml:space="preserve"> </w:t>
      </w:r>
      <w:r>
        <w:rPr>
          <w:color w:val="2B2A29"/>
          <w:sz w:val="22"/>
        </w:rPr>
        <w:t>AUTO_INCREMENT，</w:t>
      </w:r>
    </w:p>
    <w:p>
      <w:r>
        <w:rPr>
          <w:color w:val="2B2A29"/>
          <w:sz w:val="22"/>
        </w:rPr>
        <w:t>Name VARCHAR(200), Location VARCHAR(200),</w:t>
      </w:r>
    </w:p>
    <w:p>
      <w:pPr>
        <w:pStyle w:val="16"/>
        <w:numPr>
          <w:ilvl w:val="0"/>
          <w:numId w:val="232"/>
        </w:numPr>
        <w:tabs>
          <w:tab w:val="left" w:pos="4039"/>
          <w:tab w:val="left" w:pos="4040"/>
        </w:tabs>
        <w:spacing w:before="0" w:after="0" w:line="279" w:lineRule="exact"/>
        <w:ind w:left="4040" w:right="0" w:hanging="3520"/>
        <w:jc w:val="left"/>
        <w:rPr>
          <w:sz w:val="22"/>
        </w:rPr>
      </w:pPr>
      <w:r>
        <w:rPr>
          <w:color w:val="2B2A29"/>
          <w:sz w:val="22"/>
        </w:rPr>
        <w:t>名称VARCHAR（200），</w:t>
      </w:r>
    </w:p>
    <w:p>
      <w:r>
        <w:rPr>
          <w:color w:val="2B2A29"/>
          <w:sz w:val="22"/>
        </w:rPr>
        <w:t>PRIMARY KEY(DeptId))");</w:t>
      </w:r>
    </w:p>
    <w:p>
      <w:pPr>
        <w:pStyle w:val="16"/>
        <w:numPr>
          <w:ilvl w:val="0"/>
          <w:numId w:val="232"/>
        </w:numPr>
        <w:tabs>
          <w:tab w:val="left" w:pos="4039"/>
          <w:tab w:val="left" w:pos="4040"/>
        </w:tabs>
        <w:spacing w:before="39" w:after="0" w:line="240" w:lineRule="auto"/>
        <w:ind w:left="4040" w:right="0" w:hanging="3520"/>
        <w:jc w:val="left"/>
        <w:rPr>
          <w:sz w:val="22"/>
        </w:rPr>
      </w:pPr>
      <w:r>
        <w:rPr>
          <w:color w:val="2B2A29"/>
          <w:sz w:val="22"/>
        </w:rPr>
        <w:t>主键（DeptId）“）；</w:t>
      </w:r>
    </w:p>
    <w:p>
      <w:r>
        <w:rPr>
          <w:color w:val="2B2A29"/>
          <w:sz w:val="22"/>
        </w:rPr>
        <w:t>io:println("Result: ", result);</w:t>
      </w:r>
    </w:p>
    <w:p>
      <w:pPr>
        <w:pStyle w:val="16"/>
        <w:numPr>
          <w:ilvl w:val="0"/>
          <w:numId w:val="232"/>
        </w:numPr>
        <w:tabs>
          <w:tab w:val="left" w:pos="1289"/>
          <w:tab w:val="left" w:pos="1290"/>
        </w:tabs>
        <w:spacing w:before="38" w:after="0" w:line="240" w:lineRule="auto"/>
        <w:ind w:left="1290" w:right="0" w:hanging="770"/>
        <w:jc w:val="left"/>
        <w:rPr>
          <w:sz w:val="22"/>
        </w:rPr>
      </w:pPr>
      <w:r>
        <w:rPr>
          <w:color w:val="2B2A29"/>
          <w:sz w:val="22"/>
        </w:rPr>
        <w:t>io:println（“结果：”，Result）；</w:t>
      </w:r>
    </w:p>
    <w:p>
      <w:r>
        <w:rPr>
          <w:color w:val="2B2A29"/>
          <w:sz w:val="22"/>
        </w:rPr>
        <w:t>result</w:t>
      </w:r>
      <w:r>
        <w:rPr>
          <w:color w:val="2B2A29"/>
          <w:spacing w:val="-3"/>
          <w:sz w:val="22"/>
        </w:rPr>
        <w:t xml:space="preserve"> </w:t>
      </w:r>
      <w:r>
        <w:rPr>
          <w:color w:val="2B2A29"/>
          <w:sz w:val="22"/>
        </w:rPr>
        <w:t>=</w:t>
      </w:r>
      <w:r>
        <w:rPr>
          <w:color w:val="2B2A29"/>
          <w:spacing w:val="-3"/>
          <w:sz w:val="22"/>
        </w:rPr>
        <w:t xml:space="preserve"> </w:t>
      </w:r>
      <w:r>
        <w:rPr>
          <w:color w:val="2B2A29"/>
          <w:sz w:val="22"/>
        </w:rPr>
        <w:t>db-&gt;update("CREATE</w:t>
      </w:r>
      <w:r>
        <w:rPr>
          <w:color w:val="2B2A29"/>
          <w:spacing w:val="-3"/>
          <w:sz w:val="22"/>
        </w:rPr>
        <w:t xml:space="preserve"> </w:t>
      </w:r>
      <w:r>
        <w:rPr>
          <w:color w:val="2B2A29"/>
          <w:sz w:val="22"/>
        </w:rPr>
        <w:t>TABLE</w:t>
      </w:r>
      <w:r>
        <w:rPr>
          <w:color w:val="2B2A29"/>
          <w:spacing w:val="-3"/>
          <w:sz w:val="22"/>
        </w:rPr>
        <w:t xml:space="preserve"> </w:t>
      </w:r>
      <w:r>
        <w:rPr>
          <w:color w:val="2B2A29"/>
          <w:sz w:val="22"/>
        </w:rPr>
        <w:t>Employees</w:t>
      </w:r>
      <w:r>
        <w:rPr>
          <w:color w:val="2B2A29"/>
          <w:spacing w:val="-3"/>
          <w:sz w:val="22"/>
        </w:rPr>
        <w:t xml:space="preserve"> </w:t>
      </w:r>
      <w:r>
        <w:rPr>
          <w:color w:val="2B2A29"/>
          <w:sz w:val="22"/>
        </w:rPr>
        <w:t>(EmployeeId</w:t>
      </w:r>
      <w:r>
        <w:rPr>
          <w:color w:val="2B2A29"/>
          <w:spacing w:val="-3"/>
          <w:sz w:val="22"/>
        </w:rPr>
        <w:t xml:space="preserve"> </w:t>
      </w:r>
      <w:r>
        <w:rPr>
          <w:color w:val="2B2A29"/>
          <w:sz w:val="22"/>
        </w:rPr>
        <w:t>INT</w:t>
      </w:r>
      <w:r>
        <w:rPr>
          <w:color w:val="2B2A29"/>
          <w:spacing w:val="-107"/>
          <w:sz w:val="22"/>
        </w:rPr>
        <w:t xml:space="preserve"> </w:t>
      </w:r>
      <w:r>
        <w:rPr>
          <w:color w:val="2B2A29"/>
          <w:sz w:val="22"/>
        </w:rPr>
        <w:t>AUTO_INCREMENT,</w:t>
      </w:r>
    </w:p>
    <w:p>
      <w:pPr>
        <w:pStyle w:val="16"/>
        <w:numPr>
          <w:ilvl w:val="0"/>
          <w:numId w:val="232"/>
        </w:numPr>
        <w:tabs>
          <w:tab w:val="left" w:pos="1289"/>
          <w:tab w:val="left" w:pos="1290"/>
        </w:tabs>
        <w:spacing w:before="38" w:after="0" w:line="273" w:lineRule="auto"/>
        <w:ind w:left="1290" w:right="1179" w:hanging="770"/>
        <w:jc w:val="left"/>
        <w:rPr>
          <w:sz w:val="22"/>
        </w:rPr>
      </w:pPr>
      <w:r>
        <w:rPr>
          <w:color w:val="2B2A29"/>
          <w:sz w:val="22"/>
        </w:rPr>
        <w:t>result=db-&gt;update（“CREATE</w:t>
      </w:r>
      <w:r>
        <w:t xml:space="preserve"> </w:t>
      </w:r>
      <w:r>
        <w:rPr>
          <w:color w:val="2B2A29"/>
          <w:sz w:val="22"/>
        </w:rPr>
        <w:t>TABLE</w:t>
      </w:r>
      <w:r>
        <w:t xml:space="preserve"> </w:t>
      </w:r>
      <w:r>
        <w:rPr>
          <w:color w:val="2B2A29"/>
          <w:sz w:val="22"/>
        </w:rPr>
        <w:t>Employees（EmployeeId</w:t>
      </w:r>
      <w:r>
        <w:t xml:space="preserve"> </w:t>
      </w:r>
      <w:r>
        <w:rPr>
          <w:color w:val="2B2A29"/>
          <w:sz w:val="22"/>
        </w:rPr>
        <w:t>INT</w:t>
      </w:r>
      <w:r>
        <w:t xml:space="preserve"> </w:t>
      </w:r>
      <w:r>
        <w:rPr>
          <w:color w:val="2B2A29"/>
          <w:sz w:val="22"/>
        </w:rPr>
        <w:t>AUTO_INCREMENT，</w:t>
      </w:r>
    </w:p>
    <w:p>
      <w:r>
        <w:rPr>
          <w:color w:val="2B2A29"/>
          <w:sz w:val="22"/>
        </w:rPr>
        <w:t>Name VARCHAR, DeptId INT, Telephone VARCHAR,</w:t>
      </w:r>
    </w:p>
    <w:p>
      <w:pPr>
        <w:pStyle w:val="16"/>
        <w:numPr>
          <w:ilvl w:val="0"/>
          <w:numId w:val="232"/>
        </w:numPr>
        <w:tabs>
          <w:tab w:val="left" w:pos="3599"/>
          <w:tab w:val="left" w:pos="3600"/>
        </w:tabs>
        <w:spacing w:before="0" w:after="0" w:line="279" w:lineRule="exact"/>
        <w:ind w:left="3600" w:right="0" w:hanging="3080"/>
        <w:jc w:val="left"/>
        <w:rPr>
          <w:sz w:val="22"/>
        </w:rPr>
      </w:pPr>
      <w:r>
        <w:rPr>
          <w:color w:val="2B2A29"/>
          <w:sz w:val="22"/>
        </w:rPr>
        <w:t>姓名VARCHAR，部门ID INT，电话VARCHAR，</w:t>
      </w:r>
    </w:p>
    <w:p>
      <w:r>
        <w:rPr>
          <w:color w:val="2B2A29"/>
          <w:sz w:val="22"/>
        </w:rPr>
        <w:t>PRIMARY KEY(EmployeeId),</w:t>
      </w:r>
    </w:p>
    <w:p>
      <w:pPr>
        <w:pStyle w:val="16"/>
        <w:numPr>
          <w:ilvl w:val="0"/>
          <w:numId w:val="232"/>
        </w:numPr>
        <w:tabs>
          <w:tab w:val="left" w:pos="3599"/>
          <w:tab w:val="left" w:pos="3600"/>
        </w:tabs>
        <w:spacing w:before="38" w:after="0" w:line="240" w:lineRule="auto"/>
        <w:ind w:left="3600" w:right="0" w:hanging="3080"/>
        <w:jc w:val="left"/>
        <w:rPr>
          <w:sz w:val="22"/>
        </w:rPr>
      </w:pPr>
      <w:r>
        <w:rPr>
          <w:color w:val="2B2A29"/>
          <w:sz w:val="22"/>
        </w:rPr>
        <w:t>主键（EmployeeId），</w:t>
      </w:r>
    </w:p>
    <w:p>
      <w:r>
        <w:rPr>
          <w:color w:val="2B2A29"/>
          <w:sz w:val="22"/>
        </w:rPr>
        <w:t>FOREIGN KEY(DeptId) REFERENCES</w:t>
      </w:r>
    </w:p>
    <w:p>
      <w:pPr>
        <w:pStyle w:val="16"/>
        <w:numPr>
          <w:ilvl w:val="0"/>
          <w:numId w:val="232"/>
        </w:numPr>
        <w:tabs>
          <w:tab w:val="left" w:pos="3599"/>
          <w:tab w:val="left" w:pos="3600"/>
        </w:tabs>
        <w:spacing w:before="38" w:after="0" w:line="240" w:lineRule="auto"/>
        <w:ind w:left="3600" w:right="0" w:hanging="3080"/>
        <w:jc w:val="left"/>
        <w:rPr>
          <w:sz w:val="22"/>
        </w:rPr>
      </w:pPr>
      <w:r>
        <w:rPr>
          <w:color w:val="2B2A29"/>
          <w:sz w:val="22"/>
        </w:rPr>
        <w:t>外键（DeptId）参考</w:t>
      </w:r>
    </w:p>
    <w:p>
      <w:r>
        <w:rPr>
          <w:rFonts w:ascii="宋体"/>
          <w:color w:val="2B2A29"/>
        </w:rPr>
        <w:t>Departments(DeptId))");</w:t>
      </w:r>
    </w:p>
    <w:p>
      <w:pPr>
        <w:pStyle w:val="11"/>
        <w:spacing w:before="39"/>
        <w:ind w:left="3600"/>
        <w:rPr>
          <w:rFonts w:ascii="宋体"/>
        </w:rPr>
      </w:pPr>
      <w:r>
        <w:rPr>
          <w:rFonts w:ascii="宋体"/>
          <w:color w:val="2B2A29"/>
        </w:rPr>
        <w:t>部门（DeptId）”）；</w:t>
      </w:r>
    </w:p>
    <w:p>
      <w:r>
        <w:rPr>
          <w:color w:val="2B2A29"/>
          <w:sz w:val="22"/>
        </w:rPr>
        <w:t>io:println("Result: ", result);</w:t>
      </w:r>
    </w:p>
    <w:p>
      <w:pPr>
        <w:pStyle w:val="16"/>
        <w:numPr>
          <w:ilvl w:val="0"/>
          <w:numId w:val="233"/>
        </w:numPr>
        <w:tabs>
          <w:tab w:val="left" w:pos="1289"/>
          <w:tab w:val="left" w:pos="1290"/>
        </w:tabs>
        <w:spacing w:before="38" w:after="0" w:line="240" w:lineRule="auto"/>
        <w:ind w:left="1290" w:right="0" w:hanging="770"/>
        <w:jc w:val="left"/>
        <w:rPr>
          <w:sz w:val="22"/>
        </w:rPr>
      </w:pPr>
      <w:r>
        <w:rPr>
          <w:color w:val="2B2A29"/>
          <w:sz w:val="22"/>
        </w:rPr>
        <w:t>io:println（“结果：”，Result）；</w:t>
      </w:r>
    </w:p>
    <w:p>
      <w:r>
        <w:rPr>
          <w:color w:val="2B2A29"/>
          <w:spacing w:val="-2"/>
          <w:sz w:val="22"/>
        </w:rPr>
        <w:t>result</w:t>
      </w:r>
      <w:r>
        <w:rPr>
          <w:color w:val="2B2A29"/>
          <w:spacing w:val="-25"/>
          <w:sz w:val="22"/>
        </w:rPr>
        <w:t xml:space="preserve"> </w:t>
      </w:r>
      <w:r>
        <w:rPr>
          <w:color w:val="2B2A29"/>
          <w:spacing w:val="-2"/>
          <w:sz w:val="22"/>
        </w:rPr>
        <w:t>=</w:t>
      </w:r>
      <w:r>
        <w:rPr>
          <w:color w:val="2B2A29"/>
          <w:spacing w:val="-25"/>
          <w:sz w:val="22"/>
        </w:rPr>
        <w:t xml:space="preserve"> </w:t>
      </w:r>
      <w:r>
        <w:rPr>
          <w:color w:val="2B2A29"/>
          <w:spacing w:val="-2"/>
          <w:sz w:val="22"/>
        </w:rPr>
        <w:t>db-&gt;update("CREATE</w:t>
      </w:r>
      <w:r>
        <w:rPr>
          <w:color w:val="2B2A29"/>
          <w:spacing w:val="-24"/>
          <w:sz w:val="22"/>
        </w:rPr>
        <w:t xml:space="preserve"> </w:t>
      </w:r>
      <w:r>
        <w:rPr>
          <w:color w:val="2B2A29"/>
          <w:spacing w:val="-1"/>
          <w:sz w:val="22"/>
        </w:rPr>
        <w:t>TABLE</w:t>
      </w:r>
      <w:r>
        <w:rPr>
          <w:color w:val="2B2A29"/>
          <w:spacing w:val="-25"/>
          <w:sz w:val="22"/>
        </w:rPr>
        <w:t xml:space="preserve"> </w:t>
      </w:r>
      <w:r>
        <w:rPr>
          <w:color w:val="2B2A29"/>
          <w:spacing w:val="-1"/>
          <w:sz w:val="22"/>
        </w:rPr>
        <w:t>Projects</w:t>
      </w:r>
      <w:r>
        <w:rPr>
          <w:color w:val="2B2A29"/>
          <w:spacing w:val="-25"/>
          <w:sz w:val="22"/>
        </w:rPr>
        <w:t xml:space="preserve"> </w:t>
      </w:r>
      <w:r>
        <w:rPr>
          <w:color w:val="2B2A29"/>
          <w:spacing w:val="-1"/>
          <w:sz w:val="22"/>
        </w:rPr>
        <w:t>(ProjId</w:t>
      </w:r>
      <w:r>
        <w:rPr>
          <w:color w:val="2B2A29"/>
          <w:spacing w:val="-24"/>
          <w:sz w:val="22"/>
        </w:rPr>
        <w:t xml:space="preserve"> </w:t>
      </w:r>
      <w:r>
        <w:rPr>
          <w:color w:val="2B2A29"/>
          <w:spacing w:val="-1"/>
          <w:sz w:val="22"/>
        </w:rPr>
        <w:t>INT</w:t>
      </w:r>
      <w:r>
        <w:rPr>
          <w:color w:val="2B2A29"/>
          <w:spacing w:val="-25"/>
          <w:sz w:val="22"/>
        </w:rPr>
        <w:t xml:space="preserve"> </w:t>
      </w:r>
      <w:r>
        <w:rPr>
          <w:color w:val="2B2A29"/>
          <w:spacing w:val="-1"/>
          <w:sz w:val="22"/>
        </w:rPr>
        <w:t>AUTO_INCREMENT,</w:t>
      </w:r>
    </w:p>
    <w:p>
      <w:pPr>
        <w:pStyle w:val="16"/>
        <w:numPr>
          <w:ilvl w:val="0"/>
          <w:numId w:val="233"/>
        </w:numPr>
        <w:tabs>
          <w:tab w:val="left" w:pos="1289"/>
          <w:tab w:val="left" w:pos="1290"/>
        </w:tabs>
        <w:spacing w:before="38" w:after="0" w:line="240" w:lineRule="auto"/>
        <w:ind w:left="1290" w:right="0" w:hanging="770"/>
        <w:jc w:val="left"/>
        <w:rPr>
          <w:sz w:val="22"/>
        </w:rPr>
      </w:pPr>
      <w:r>
        <w:rPr>
          <w:color w:val="2B2A29"/>
          <w:spacing w:val="-2"/>
          <w:sz w:val="22"/>
        </w:rPr>
        <w:t>result=db-&gt;update（“CREATE</w:t>
      </w:r>
      <w:r>
        <w:t xml:space="preserve"> </w:t>
      </w:r>
      <w:r>
        <w:rPr>
          <w:color w:val="2B2A29"/>
          <w:spacing w:val="-1"/>
          <w:sz w:val="22"/>
        </w:rPr>
        <w:t>TABLE</w:t>
      </w:r>
      <w:r>
        <w:t xml:space="preserve"> </w:t>
      </w:r>
      <w:r>
        <w:rPr>
          <w:color w:val="2B2A29"/>
          <w:spacing w:val="-1"/>
          <w:sz w:val="22"/>
        </w:rPr>
        <w:t>Projects（ProjId</w:t>
      </w:r>
      <w:r>
        <w:t xml:space="preserve"> </w:t>
      </w:r>
      <w:r>
        <w:rPr>
          <w:color w:val="2B2A29"/>
          <w:spacing w:val="-1"/>
          <w:sz w:val="22"/>
        </w:rPr>
        <w:t>INT</w:t>
      </w:r>
      <w:r>
        <w:t xml:space="preserve"> </w:t>
      </w:r>
      <w:r>
        <w:rPr>
          <w:color w:val="2B2A29"/>
          <w:spacing w:val="-1"/>
          <w:sz w:val="22"/>
        </w:rPr>
        <w:t>AUTO_INCREMENT，</w:t>
      </w:r>
    </w:p>
    <w:p>
      <w:r>
        <w:rPr>
          <w:color w:val="2B2A29"/>
          <w:sz w:val="22"/>
        </w:rPr>
        <w:t>Name VARCHAR (200), Description VARCHAR (200),</w:t>
      </w:r>
    </w:p>
    <w:p>
      <w:pPr>
        <w:pStyle w:val="16"/>
        <w:numPr>
          <w:ilvl w:val="0"/>
          <w:numId w:val="233"/>
        </w:numPr>
        <w:tabs>
          <w:tab w:val="left" w:pos="3599"/>
          <w:tab w:val="left" w:pos="3600"/>
        </w:tabs>
        <w:spacing w:before="38" w:after="0" w:line="240" w:lineRule="auto"/>
        <w:ind w:left="3600" w:right="0" w:hanging="3080"/>
        <w:jc w:val="left"/>
        <w:rPr>
          <w:sz w:val="22"/>
        </w:rPr>
      </w:pPr>
      <w:r>
        <w:rPr>
          <w:color w:val="2B2A29"/>
          <w:sz w:val="22"/>
        </w:rPr>
        <w:t>名称VARCHAR（200），</w:t>
      </w:r>
    </w:p>
    <w:p>
      <w:r>
        <w:rPr>
          <w:color w:val="2B2A29"/>
          <w:sz w:val="22"/>
        </w:rPr>
        <w:t>PRIMARY KEY(ProjId))");</w:t>
      </w:r>
    </w:p>
    <w:p>
      <w:pPr>
        <w:pStyle w:val="16"/>
        <w:numPr>
          <w:ilvl w:val="0"/>
          <w:numId w:val="233"/>
        </w:numPr>
        <w:tabs>
          <w:tab w:val="left" w:pos="3599"/>
          <w:tab w:val="left" w:pos="3600"/>
        </w:tabs>
        <w:spacing w:before="39" w:after="0" w:line="240" w:lineRule="auto"/>
        <w:ind w:left="3600" w:right="0" w:hanging="3080"/>
        <w:jc w:val="left"/>
        <w:rPr>
          <w:sz w:val="22"/>
        </w:rPr>
      </w:pPr>
      <w:r>
        <w:rPr>
          <w:color w:val="2B2A29"/>
          <w:sz w:val="22"/>
        </w:rPr>
        <w:t>主键（ProjId）“）；</w:t>
      </w:r>
    </w:p>
    <w:p>
      <w:r>
        <w:rPr>
          <w:color w:val="2B2A29"/>
          <w:sz w:val="22"/>
        </w:rPr>
        <w:t>io:println("Result: ", result);</w:t>
      </w:r>
    </w:p>
    <w:p>
      <w:pPr>
        <w:pStyle w:val="16"/>
        <w:numPr>
          <w:ilvl w:val="0"/>
          <w:numId w:val="233"/>
        </w:numPr>
        <w:tabs>
          <w:tab w:val="left" w:pos="1289"/>
          <w:tab w:val="left" w:pos="1290"/>
        </w:tabs>
        <w:spacing w:before="38" w:after="0" w:line="240" w:lineRule="auto"/>
        <w:ind w:left="1290" w:right="0" w:hanging="770"/>
        <w:jc w:val="left"/>
        <w:rPr>
          <w:sz w:val="22"/>
        </w:rPr>
      </w:pPr>
      <w:r>
        <w:rPr>
          <w:color w:val="2B2A29"/>
          <w:sz w:val="22"/>
        </w:rPr>
        <w:t>io:println（“结果：”，Result）；</w:t>
      </w:r>
    </w:p>
    <w:p>
      <w:r>
        <w:rPr>
          <w:color w:val="2B2A29"/>
          <w:spacing w:val="-3"/>
          <w:sz w:val="22"/>
        </w:rPr>
        <w:t>result</w:t>
      </w:r>
      <w:r>
        <w:rPr>
          <w:color w:val="2B2A29"/>
          <w:spacing w:val="-25"/>
          <w:sz w:val="22"/>
        </w:rPr>
        <w:t xml:space="preserve"> </w:t>
      </w:r>
      <w:r>
        <w:rPr>
          <w:color w:val="2B2A29"/>
          <w:spacing w:val="-3"/>
          <w:sz w:val="22"/>
        </w:rPr>
        <w:t>=</w:t>
      </w:r>
      <w:r>
        <w:rPr>
          <w:color w:val="2B2A29"/>
          <w:spacing w:val="-24"/>
          <w:sz w:val="22"/>
        </w:rPr>
        <w:t xml:space="preserve"> </w:t>
      </w:r>
      <w:r>
        <w:rPr>
          <w:color w:val="2B2A29"/>
          <w:spacing w:val="-3"/>
          <w:sz w:val="22"/>
        </w:rPr>
        <w:t>db-&gt;update("CREATE</w:t>
      </w:r>
      <w:r>
        <w:rPr>
          <w:color w:val="2B2A29"/>
          <w:spacing w:val="-24"/>
          <w:sz w:val="22"/>
        </w:rPr>
        <w:t xml:space="preserve"> </w:t>
      </w:r>
      <w:r>
        <w:rPr>
          <w:color w:val="2B2A29"/>
          <w:spacing w:val="-3"/>
          <w:sz w:val="22"/>
        </w:rPr>
        <w:t>TABLE</w:t>
      </w:r>
      <w:r>
        <w:rPr>
          <w:color w:val="2B2A29"/>
          <w:spacing w:val="-24"/>
          <w:sz w:val="22"/>
        </w:rPr>
        <w:t xml:space="preserve"> </w:t>
      </w:r>
      <w:r>
        <w:rPr>
          <w:color w:val="2B2A29"/>
          <w:spacing w:val="-3"/>
          <w:sz w:val="22"/>
        </w:rPr>
        <w:t>Project_Assignments</w:t>
      </w:r>
      <w:r>
        <w:rPr>
          <w:color w:val="2B2A29"/>
          <w:spacing w:val="-24"/>
          <w:sz w:val="22"/>
        </w:rPr>
        <w:t xml:space="preserve"> </w:t>
      </w:r>
      <w:r>
        <w:rPr>
          <w:color w:val="2B2A29"/>
          <w:spacing w:val="-3"/>
          <w:sz w:val="22"/>
        </w:rPr>
        <w:t>(EmployeeId</w:t>
      </w:r>
      <w:r>
        <w:rPr>
          <w:color w:val="2B2A29"/>
          <w:spacing w:val="-24"/>
          <w:sz w:val="22"/>
        </w:rPr>
        <w:t xml:space="preserve"> </w:t>
      </w:r>
      <w:r>
        <w:rPr>
          <w:color w:val="2B2A29"/>
          <w:spacing w:val="-2"/>
          <w:sz w:val="22"/>
        </w:rPr>
        <w:t>INT,</w:t>
      </w:r>
    </w:p>
    <w:p>
      <w:pPr>
        <w:pStyle w:val="16"/>
        <w:numPr>
          <w:ilvl w:val="0"/>
          <w:numId w:val="233"/>
        </w:numPr>
        <w:tabs>
          <w:tab w:val="left" w:pos="1289"/>
          <w:tab w:val="left" w:pos="1290"/>
        </w:tabs>
        <w:spacing w:before="38" w:after="0" w:line="240" w:lineRule="auto"/>
        <w:ind w:left="1290" w:right="0" w:hanging="770"/>
        <w:jc w:val="left"/>
        <w:rPr>
          <w:sz w:val="22"/>
        </w:rPr>
      </w:pPr>
      <w:r>
        <w:rPr>
          <w:color w:val="2B2A29"/>
          <w:spacing w:val="-3"/>
          <w:sz w:val="22"/>
        </w:rPr>
        <w:t>result=db-&gt;update（“CREATE</w:t>
      </w:r>
      <w:r>
        <w:t xml:space="preserve"> </w:t>
      </w:r>
      <w:r>
        <w:rPr>
          <w:color w:val="2B2A29"/>
          <w:spacing w:val="-3"/>
          <w:sz w:val="22"/>
        </w:rPr>
        <w:t>TABLE</w:t>
      </w:r>
      <w:r>
        <w:t xml:space="preserve"> </w:t>
      </w:r>
      <w:r>
        <w:rPr>
          <w:color w:val="2B2A29"/>
          <w:spacing w:val="-3"/>
          <w:sz w:val="22"/>
        </w:rPr>
        <w:t>Project_Assignments（EmployeeId</w:t>
      </w:r>
      <w:r>
        <w:t xml:space="preserve"> </w:t>
      </w:r>
      <w:r>
        <w:rPr>
          <w:color w:val="2B2A29"/>
          <w:spacing w:val="-2"/>
          <w:sz w:val="22"/>
        </w:rPr>
        <w:t>INT，</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ProjId INT, PRIMARY KEY(EmployeeId, ProjId),</w:t>
      </w:r>
    </w:p>
    <w:p>
      <w:pPr>
        <w:pStyle w:val="16"/>
        <w:numPr>
          <w:ilvl w:val="0"/>
          <w:numId w:val="233"/>
        </w:numPr>
        <w:tabs>
          <w:tab w:val="left" w:pos="3239"/>
          <w:tab w:val="left" w:pos="3240"/>
        </w:tabs>
        <w:spacing w:before="68" w:after="0" w:line="240" w:lineRule="auto"/>
        <w:ind w:left="3240" w:right="0" w:hanging="3080"/>
        <w:jc w:val="left"/>
        <w:rPr>
          <w:sz w:val="22"/>
        </w:rPr>
      </w:pPr>
      <w:r>
        <w:rPr>
          <w:color w:val="2B2A29"/>
          <w:sz w:val="22"/>
        </w:rPr>
        <w:t>项目ID INT，主键（EmployeeId，项目ID），</w:t>
      </w:r>
    </w:p>
    <w:p>
      <w:r>
        <w:rPr>
          <w:color w:val="2B2A29"/>
          <w:sz w:val="22"/>
        </w:rPr>
        <w:t>FOREIGN</w:t>
      </w:r>
      <w:r>
        <w:rPr>
          <w:color w:val="2B2A29"/>
          <w:spacing w:val="-6"/>
          <w:sz w:val="22"/>
        </w:rPr>
        <w:t xml:space="preserve"> </w:t>
      </w:r>
      <w:r>
        <w:rPr>
          <w:color w:val="2B2A29"/>
          <w:sz w:val="22"/>
        </w:rPr>
        <w:t>KEY</w:t>
      </w:r>
      <w:r>
        <w:rPr>
          <w:color w:val="2B2A29"/>
          <w:spacing w:val="-6"/>
          <w:sz w:val="22"/>
        </w:rPr>
        <w:t xml:space="preserve"> </w:t>
      </w:r>
      <w:r>
        <w:rPr>
          <w:color w:val="2B2A29"/>
          <w:sz w:val="22"/>
        </w:rPr>
        <w:t>(EmployeeId)</w:t>
      </w:r>
      <w:r>
        <w:rPr>
          <w:color w:val="2B2A29"/>
          <w:spacing w:val="-6"/>
          <w:sz w:val="22"/>
        </w:rPr>
        <w:t xml:space="preserve"> </w:t>
      </w:r>
      <w:r>
        <w:rPr>
          <w:color w:val="2B2A29"/>
          <w:sz w:val="22"/>
        </w:rPr>
        <w:t>REFERENCES</w:t>
      </w:r>
      <w:r>
        <w:rPr>
          <w:color w:val="2B2A29"/>
          <w:spacing w:val="-107"/>
          <w:sz w:val="22"/>
        </w:rPr>
        <w:t xml:space="preserve"> </w:t>
      </w:r>
      <w:r>
        <w:rPr>
          <w:color w:val="2B2A29"/>
          <w:sz w:val="22"/>
        </w:rPr>
        <w:t>Employees(EmployeeId),</w:t>
      </w:r>
    </w:p>
    <w:p>
      <w:pPr>
        <w:pStyle w:val="16"/>
        <w:numPr>
          <w:ilvl w:val="0"/>
          <w:numId w:val="233"/>
        </w:numPr>
        <w:tabs>
          <w:tab w:val="left" w:pos="3239"/>
          <w:tab w:val="left" w:pos="3240"/>
        </w:tabs>
        <w:spacing w:before="38" w:after="0" w:line="273" w:lineRule="auto"/>
        <w:ind w:left="3240" w:right="1869" w:hanging="3080"/>
        <w:jc w:val="left"/>
        <w:rPr>
          <w:sz w:val="22"/>
        </w:rPr>
      </w:pPr>
      <w:r>
        <w:rPr>
          <w:color w:val="2B2A29"/>
          <w:sz w:val="22"/>
        </w:rPr>
        <w:t>外键（EmployeeId）引用员工（EmploymeId）</w:t>
      </w:r>
      <w:r>
        <w:rPr>
          <w:color w:val="2B2A29"/>
          <w:spacing w:val="-6"/>
          <w:sz w:val="22"/>
        </w:rPr>
        <w:t>，</w:t>
      </w:r>
    </w:p>
    <w:p>
      <w:r>
        <w:rPr>
          <w:color w:val="2B2A29"/>
          <w:spacing w:val="-11"/>
          <w:sz w:val="22"/>
        </w:rPr>
        <w:t>FOREIGN</w:t>
      </w:r>
      <w:r>
        <w:rPr>
          <w:color w:val="2B2A29"/>
          <w:spacing w:val="-22"/>
          <w:sz w:val="22"/>
        </w:rPr>
        <w:t xml:space="preserve"> </w:t>
      </w:r>
      <w:r>
        <w:rPr>
          <w:color w:val="2B2A29"/>
          <w:spacing w:val="-10"/>
          <w:sz w:val="22"/>
        </w:rPr>
        <w:t>KEY</w:t>
      </w:r>
      <w:r>
        <w:rPr>
          <w:color w:val="2B2A29"/>
          <w:spacing w:val="-21"/>
          <w:sz w:val="22"/>
        </w:rPr>
        <w:t xml:space="preserve"> </w:t>
      </w:r>
      <w:r>
        <w:rPr>
          <w:color w:val="2B2A29"/>
          <w:spacing w:val="-10"/>
          <w:sz w:val="22"/>
        </w:rPr>
        <w:t>(ProjId)</w:t>
      </w:r>
      <w:r>
        <w:rPr>
          <w:color w:val="2B2A29"/>
          <w:spacing w:val="-22"/>
          <w:sz w:val="22"/>
        </w:rPr>
        <w:t xml:space="preserve"> </w:t>
      </w:r>
      <w:r>
        <w:rPr>
          <w:color w:val="2B2A29"/>
          <w:spacing w:val="-10"/>
          <w:sz w:val="22"/>
        </w:rPr>
        <w:t>REFERENCES</w:t>
      </w:r>
      <w:r>
        <w:rPr>
          <w:color w:val="2B2A29"/>
          <w:spacing w:val="-21"/>
          <w:sz w:val="22"/>
        </w:rPr>
        <w:t xml:space="preserve"> </w:t>
      </w:r>
      <w:r>
        <w:rPr>
          <w:color w:val="2B2A29"/>
          <w:spacing w:val="-10"/>
          <w:sz w:val="22"/>
        </w:rPr>
        <w:t>Projects(ProjId))");</w:t>
      </w:r>
    </w:p>
    <w:p>
      <w:pPr>
        <w:pStyle w:val="16"/>
        <w:numPr>
          <w:ilvl w:val="0"/>
          <w:numId w:val="233"/>
        </w:numPr>
        <w:tabs>
          <w:tab w:val="left" w:pos="3239"/>
          <w:tab w:val="left" w:pos="3240"/>
        </w:tabs>
        <w:spacing w:before="0" w:after="0" w:line="279" w:lineRule="exact"/>
        <w:ind w:left="3240" w:right="0" w:hanging="3080"/>
        <w:jc w:val="left"/>
        <w:rPr>
          <w:sz w:val="22"/>
        </w:rPr>
      </w:pPr>
      <w:r>
        <w:rPr>
          <w:color w:val="2B2A29"/>
          <w:spacing w:val="-11"/>
          <w:sz w:val="22"/>
        </w:rPr>
        <w:t>外</w:t>
      </w:r>
      <w:r>
        <w:rPr>
          <w:color w:val="2B2A29"/>
          <w:spacing w:val="-10"/>
          <w:sz w:val="22"/>
        </w:rPr>
        <w:t>键（ProjId）参考项目（ProjId）</w:t>
      </w:r>
      <w:r>
        <w:rPr>
          <w:color w:val="2B2A29"/>
          <w:spacing w:val="-22"/>
          <w:sz w:val="22"/>
        </w:rPr>
        <w:t>“）；</w:t>
      </w:r>
    </w:p>
    <w:p>
      <w:r>
        <w:rPr>
          <w:color w:val="2B2A29"/>
          <w:sz w:val="22"/>
        </w:rPr>
        <w:t>io:println("Result:</w:t>
      </w:r>
      <w:r>
        <w:rPr>
          <w:color w:val="2B2A29"/>
          <w:spacing w:val="-9"/>
          <w:sz w:val="22"/>
        </w:rPr>
        <w:t xml:space="preserve"> </w:t>
      </w:r>
      <w:r>
        <w:rPr>
          <w:color w:val="2B2A29"/>
          <w:sz w:val="22"/>
        </w:rPr>
        <w:t>",</w:t>
      </w:r>
      <w:r>
        <w:rPr>
          <w:color w:val="2B2A29"/>
          <w:spacing w:val="-8"/>
          <w:sz w:val="22"/>
        </w:rPr>
        <w:t xml:space="preserve"> </w:t>
      </w:r>
      <w:r>
        <w:rPr>
          <w:color w:val="2B2A29"/>
          <w:sz w:val="22"/>
        </w:rPr>
        <w:t>result);</w:t>
      </w:r>
      <w:r>
        <w:rPr>
          <w:color w:val="2B2A29"/>
          <w:spacing w:val="-107"/>
          <w:sz w:val="22"/>
        </w:rPr>
        <w:t xml:space="preserve"> </w:t>
      </w:r>
      <w:r>
        <w:rPr>
          <w:color w:val="2B2A29"/>
          <w:sz w:val="22"/>
        </w:rPr>
        <w:t>20 }</w:t>
      </w:r>
    </w:p>
    <w:p>
      <w:pPr>
        <w:pStyle w:val="16"/>
        <w:numPr>
          <w:ilvl w:val="0"/>
          <w:numId w:val="233"/>
        </w:numPr>
        <w:tabs>
          <w:tab w:val="left" w:pos="929"/>
          <w:tab w:val="left" w:pos="930"/>
        </w:tabs>
        <w:spacing w:before="39" w:after="0" w:line="273" w:lineRule="auto"/>
        <w:ind w:left="160" w:right="4619" w:firstLine="0"/>
        <w:jc w:val="left"/>
        <w:rPr>
          <w:sz w:val="22"/>
        </w:rPr>
      </w:pPr>
      <w:r>
        <w:rPr>
          <w:color w:val="2B2A29"/>
          <w:sz w:val="22"/>
        </w:rPr>
        <w:t>io:println（“结果：”，Result）；20 }</w:t>
      </w:r>
    </w:p>
    <w:p>
      <w:r>
        <w:rPr>
          <w:rFonts w:ascii="宋体"/>
          <w:color w:val="2B2A29"/>
        </w:rPr>
        <w:t>21</w:t>
      </w:r>
    </w:p>
    <w:p>
      <w:pPr>
        <w:pStyle w:val="11"/>
        <w:spacing w:line="279" w:lineRule="exact"/>
        <w:ind w:left="160"/>
        <w:rPr>
          <w:rFonts w:ascii="宋体"/>
        </w:rPr>
      </w:pPr>
      <w:r>
        <w:rPr>
          <w:rFonts w:ascii="宋体"/>
          <w:color w:val="2B2A29"/>
        </w:rPr>
        <w:t>21</w:t>
      </w:r>
    </w:p>
    <w:p>
      <w:r>
        <w:rPr>
          <w:color w:val="2B2A29"/>
          <w:sz w:val="22"/>
        </w:rPr>
        <w:t>public function main() {</w:t>
      </w:r>
    </w:p>
    <w:p>
      <w:pPr>
        <w:pStyle w:val="16"/>
        <w:numPr>
          <w:ilvl w:val="0"/>
          <w:numId w:val="234"/>
        </w:numPr>
        <w:tabs>
          <w:tab w:val="left" w:pos="490"/>
        </w:tabs>
        <w:spacing w:before="38" w:after="0" w:line="240" w:lineRule="auto"/>
        <w:ind w:left="490" w:right="0" w:hanging="330"/>
        <w:jc w:val="left"/>
        <w:rPr>
          <w:sz w:val="22"/>
        </w:rPr>
      </w:pPr>
      <w:r>
        <w:rPr>
          <w:color w:val="2B2A29"/>
          <w:sz w:val="22"/>
        </w:rPr>
        <w:t>公共函数main（）{</w:t>
      </w:r>
    </w:p>
    <w:p>
      <w:r>
        <w:rPr>
          <w:color w:val="2B2A29"/>
          <w:spacing w:val="-1"/>
          <w:sz w:val="22"/>
        </w:rPr>
        <w:t>initTables();</w:t>
      </w:r>
      <w:r>
        <w:rPr>
          <w:color w:val="2B2A29"/>
          <w:spacing w:val="-107"/>
          <w:sz w:val="22"/>
        </w:rPr>
        <w:t xml:space="preserve"> </w:t>
      </w:r>
      <w:r>
        <w:rPr>
          <w:color w:val="2B2A29"/>
          <w:sz w:val="22"/>
        </w:rPr>
        <w:t>24 }</w:t>
      </w:r>
    </w:p>
    <w:p>
      <w:pPr>
        <w:pStyle w:val="16"/>
        <w:numPr>
          <w:ilvl w:val="0"/>
          <w:numId w:val="234"/>
        </w:numPr>
        <w:tabs>
          <w:tab w:val="left" w:pos="929"/>
          <w:tab w:val="left" w:pos="930"/>
        </w:tabs>
        <w:spacing w:before="38" w:after="0" w:line="273" w:lineRule="auto"/>
        <w:ind w:left="160" w:right="6599" w:firstLine="0"/>
        <w:jc w:val="left"/>
        <w:rPr>
          <w:sz w:val="22"/>
        </w:rPr>
      </w:pPr>
      <w:r>
        <w:rPr>
          <w:color w:val="2B2A29"/>
          <w:spacing w:val="-1"/>
          <w:sz w:val="22"/>
        </w:rPr>
        <w:t>initTables（）；</w:t>
      </w:r>
      <w:r>
        <w:rPr>
          <w:color w:val="2B2A29"/>
          <w:sz w:val="22"/>
        </w:rPr>
        <w:t>24 }</w:t>
      </w:r>
    </w:p>
    <w:p>
      <w:r>
        <w:rPr>
          <w:rFonts w:ascii="Trebuchet MS"/>
          <w:b/>
          <w:color w:val="2B2A29"/>
          <w:sz w:val="22"/>
        </w:rPr>
        <w:t>$</w:t>
      </w:r>
      <w:r>
        <w:rPr>
          <w:rFonts w:ascii="Trebuchet MS"/>
          <w:b/>
          <w:color w:val="2B2A29"/>
          <w:spacing w:val="69"/>
          <w:sz w:val="22"/>
        </w:rPr>
        <w:t xml:space="preserve"> </w:t>
      </w:r>
      <w:r>
        <w:rPr>
          <w:rFonts w:ascii="Trebuchet MS"/>
          <w:b/>
          <w:color w:val="2B2A29"/>
          <w:sz w:val="22"/>
        </w:rPr>
        <w:t>ballerina</w:t>
      </w:r>
      <w:r>
        <w:rPr>
          <w:rFonts w:ascii="Trebuchet MS"/>
          <w:b/>
          <w:color w:val="2B2A29"/>
          <w:spacing w:val="70"/>
          <w:sz w:val="22"/>
        </w:rPr>
        <w:t xml:space="preserve"> </w:t>
      </w:r>
      <w:r>
        <w:rPr>
          <w:rFonts w:ascii="Trebuchet MS"/>
          <w:b/>
          <w:color w:val="2B2A29"/>
          <w:sz w:val="22"/>
        </w:rPr>
        <w:t>run</w:t>
      </w:r>
      <w:r>
        <w:rPr>
          <w:rFonts w:ascii="Trebuchet MS"/>
          <w:b/>
          <w:color w:val="2B2A29"/>
          <w:spacing w:val="70"/>
          <w:sz w:val="22"/>
        </w:rPr>
        <w:t xml:space="preserve"> </w:t>
      </w:r>
      <w:r>
        <w:rPr>
          <w:rFonts w:ascii="Trebuchet MS"/>
          <w:b/>
          <w:color w:val="2B2A29"/>
          <w:sz w:val="22"/>
        </w:rPr>
        <w:t>dbtest.bal</w:t>
      </w:r>
    </w:p>
    <w:p>
      <w:pPr>
        <w:spacing w:before="171"/>
        <w:ind w:left="160" w:right="0" w:firstLine="0"/>
        <w:jc w:val="left"/>
        <w:rPr>
          <w:rFonts w:ascii="Trebuchet MS"/>
          <w:b/>
          <w:sz w:val="22"/>
        </w:rPr>
      </w:pPr>
      <w:r>
        <w:rPr>
          <w:rFonts w:ascii="Trebuchet MS"/>
          <w:b/>
          <w:color w:val="2B2A29"/>
          <w:sz w:val="22"/>
        </w:rPr>
        <w:t>$balletina运行dbtest.bal</w:t>
      </w:r>
    </w:p>
    <w:p>
      <w:r>
        <w:rPr>
          <w:rFonts w:ascii="宋体"/>
          <w:color w:val="2B2A29"/>
        </w:rPr>
        <w:t>Result: updatedRowCount=0 generatedKeys=</w:t>
      </w:r>
      <w:r>
        <w:rPr>
          <w:rFonts w:ascii="宋体"/>
          <w:color w:val="2B2A29"/>
          <w:spacing w:val="-108"/>
        </w:rPr>
        <w:t xml:space="preserve"> </w:t>
      </w:r>
      <w:r>
        <w:rPr>
          <w:rFonts w:ascii="宋体"/>
          <w:color w:val="2B2A29"/>
        </w:rPr>
        <w:t>Result: updatedRowCount=0 generatedKeys=</w:t>
      </w:r>
      <w:r>
        <w:rPr>
          <w:rFonts w:ascii="宋体"/>
          <w:color w:val="2B2A29"/>
          <w:spacing w:val="-108"/>
        </w:rPr>
        <w:t xml:space="preserve"> </w:t>
      </w:r>
      <w:r>
        <w:rPr>
          <w:rFonts w:ascii="宋体"/>
          <w:color w:val="2B2A29"/>
        </w:rPr>
        <w:t>Result: updatedRowCount=0 generatedKeys=</w:t>
      </w:r>
      <w:r>
        <w:rPr>
          <w:rFonts w:ascii="宋体"/>
          <w:color w:val="2B2A29"/>
          <w:spacing w:val="-108"/>
        </w:rPr>
        <w:t xml:space="preserve"> </w:t>
      </w:r>
      <w:r>
        <w:rPr>
          <w:rFonts w:ascii="宋体"/>
          <w:color w:val="2B2A29"/>
        </w:rPr>
        <w:t>Result:</w:t>
      </w:r>
      <w:r>
        <w:rPr>
          <w:rFonts w:ascii="宋体"/>
          <w:color w:val="2B2A29"/>
          <w:spacing w:val="-9"/>
        </w:rPr>
        <w:t xml:space="preserve"> </w:t>
      </w:r>
      <w:r>
        <w:rPr>
          <w:rFonts w:ascii="宋体"/>
          <w:color w:val="2B2A29"/>
        </w:rPr>
        <w:t>updatedRowCount=0</w:t>
      </w:r>
      <w:r>
        <w:rPr>
          <w:rFonts w:ascii="宋体"/>
          <w:color w:val="2B2A29"/>
          <w:spacing w:val="-9"/>
        </w:rPr>
        <w:t xml:space="preserve"> </w:t>
      </w:r>
      <w:r>
        <w:rPr>
          <w:rFonts w:ascii="宋体"/>
          <w:color w:val="2B2A29"/>
        </w:rPr>
        <w:t>generatedKeys=</w:t>
      </w:r>
    </w:p>
    <w:p>
      <w:pPr>
        <w:pStyle w:val="11"/>
        <w:spacing w:before="51" w:line="273" w:lineRule="auto"/>
        <w:ind w:left="160" w:right="4399"/>
        <w:jc w:val="both"/>
        <w:rPr>
          <w:rFonts w:ascii="宋体"/>
        </w:rPr>
      </w:pPr>
      <w:r>
        <w:rPr>
          <w:rFonts w:ascii="宋体"/>
          <w:color w:val="2B2A29"/>
        </w:rPr>
        <w:t>结果：updatedRowCount=0 generatedKeys=结果：updatedCowCount=0 generatedKeys=结果=</w:t>
      </w:r>
    </w:p>
    <w:p>
      <w:r>
        <w:rPr>
          <w:color w:val="2B2A29"/>
          <w:w w:val="105"/>
        </w:rPr>
        <w:t>When</w:t>
      </w:r>
      <w:r>
        <w:rPr>
          <w:color w:val="2B2A29"/>
          <w:spacing w:val="-6"/>
          <w:w w:val="105"/>
        </w:rPr>
        <w:t xml:space="preserve"> </w:t>
      </w:r>
      <w:r>
        <w:rPr>
          <w:color w:val="2B2A29"/>
          <w:w w:val="105"/>
        </w:rPr>
        <w:t>executing</w:t>
      </w:r>
      <w:r>
        <w:rPr>
          <w:color w:val="2B2A29"/>
          <w:spacing w:val="-5"/>
          <w:w w:val="105"/>
        </w:rPr>
        <w:t xml:space="preserve"> </w:t>
      </w:r>
      <w:r>
        <w:rPr>
          <w:color w:val="2B2A29"/>
          <w:w w:val="105"/>
        </w:rPr>
        <w:t>our</w:t>
      </w:r>
      <w:r>
        <w:rPr>
          <w:color w:val="2B2A29"/>
          <w:spacing w:val="-6"/>
          <w:w w:val="105"/>
        </w:rPr>
        <w:t xml:space="preserve"> </w:t>
      </w:r>
      <w:r>
        <w:rPr>
          <w:color w:val="2B2A29"/>
          <w:w w:val="105"/>
        </w:rPr>
        <w:t>sample</w:t>
      </w:r>
      <w:r>
        <w:rPr>
          <w:color w:val="2B2A29"/>
          <w:spacing w:val="-5"/>
          <w:w w:val="105"/>
        </w:rPr>
        <w:t xml:space="preserve"> </w:t>
      </w:r>
      <w:r>
        <w:rPr>
          <w:color w:val="2B2A29"/>
          <w:w w:val="105"/>
        </w:rPr>
        <w:t>program,</w:t>
      </w:r>
      <w:r>
        <w:rPr>
          <w:color w:val="2B2A29"/>
          <w:spacing w:val="-6"/>
          <w:w w:val="105"/>
        </w:rPr>
        <w:t xml:space="preserve"> </w:t>
      </w:r>
      <w:r>
        <w:rPr>
          <w:color w:val="2B2A29"/>
          <w:w w:val="105"/>
        </w:rPr>
        <w:t>it</w:t>
      </w:r>
      <w:r>
        <w:rPr>
          <w:color w:val="2B2A29"/>
          <w:spacing w:val="-5"/>
          <w:w w:val="105"/>
        </w:rPr>
        <w:t xml:space="preserve"> </w:t>
      </w:r>
      <w:r>
        <w:rPr>
          <w:color w:val="2B2A29"/>
          <w:w w:val="105"/>
        </w:rPr>
        <w:t>will</w:t>
      </w:r>
      <w:r>
        <w:rPr>
          <w:color w:val="2B2A29"/>
          <w:spacing w:val="-6"/>
          <w:w w:val="105"/>
        </w:rPr>
        <w:t xml:space="preserve"> </w:t>
      </w:r>
      <w:r>
        <w:rPr>
          <w:color w:val="2B2A29"/>
          <w:w w:val="105"/>
        </w:rPr>
        <w:t>initialize</w:t>
      </w:r>
      <w:r>
        <w:rPr>
          <w:color w:val="2B2A29"/>
          <w:spacing w:val="-5"/>
          <w:w w:val="105"/>
        </w:rPr>
        <w:t xml:space="preserve"> </w:t>
      </w:r>
      <w:r>
        <w:rPr>
          <w:color w:val="2B2A29"/>
          <w:w w:val="105"/>
        </w:rPr>
        <w:t>the</w:t>
      </w:r>
      <w:r>
        <w:rPr>
          <w:color w:val="2B2A29"/>
          <w:spacing w:val="-5"/>
          <w:w w:val="105"/>
        </w:rPr>
        <w:t xml:space="preserve"> </w:t>
      </w:r>
      <w:r>
        <w:rPr>
          <w:color w:val="2B2A29"/>
          <w:w w:val="105"/>
        </w:rPr>
        <w:t>H2</w:t>
      </w:r>
      <w:r>
        <w:rPr>
          <w:color w:val="2B2A29"/>
          <w:spacing w:val="-6"/>
          <w:w w:val="105"/>
        </w:rPr>
        <w:t xml:space="preserve"> </w:t>
      </w:r>
      <w:r>
        <w:rPr>
          <w:color w:val="2B2A29"/>
          <w:w w:val="105"/>
        </w:rPr>
        <w:t>SQL</w:t>
      </w:r>
      <w:r>
        <w:rPr>
          <w:color w:val="2B2A29"/>
          <w:spacing w:val="-5"/>
          <w:w w:val="105"/>
        </w:rPr>
        <w:t xml:space="preserve"> </w:t>
      </w:r>
      <w:r>
        <w:rPr>
          <w:color w:val="2B2A29"/>
          <w:w w:val="105"/>
        </w:rPr>
        <w:t>client</w:t>
      </w:r>
      <w:r>
        <w:rPr>
          <w:color w:val="2B2A29"/>
          <w:spacing w:val="-6"/>
          <w:w w:val="105"/>
        </w:rPr>
        <w:t xml:space="preserve"> </w:t>
      </w:r>
      <w:r>
        <w:rPr>
          <w:color w:val="2B2A29"/>
          <w:w w:val="105"/>
        </w:rPr>
        <w:t>and</w:t>
      </w:r>
      <w:r>
        <w:rPr>
          <w:color w:val="2B2A29"/>
          <w:spacing w:val="-5"/>
          <w:w w:val="105"/>
        </w:rPr>
        <w:t xml:space="preserve"> </w:t>
      </w:r>
      <w:r>
        <w:rPr>
          <w:color w:val="2B2A29"/>
          <w:w w:val="105"/>
        </w:rPr>
        <w:t>create</w:t>
      </w:r>
      <w:r>
        <w:rPr>
          <w:color w:val="2B2A29"/>
          <w:spacing w:val="-55"/>
          <w:w w:val="105"/>
        </w:rPr>
        <w:t xml:space="preserve"> </w:t>
      </w:r>
      <w:r>
        <w:rPr>
          <w:color w:val="2B2A29"/>
          <w:w w:val="105"/>
        </w:rPr>
        <w:t>the</w:t>
      </w:r>
      <w:r>
        <w:rPr>
          <w:color w:val="2B2A29"/>
          <w:spacing w:val="-11"/>
          <w:w w:val="105"/>
        </w:rPr>
        <w:t xml:space="preserve"> </w:t>
      </w:r>
      <w:r>
        <w:rPr>
          <w:color w:val="2B2A29"/>
          <w:w w:val="105"/>
        </w:rPr>
        <w:t>tables</w:t>
      </w:r>
      <w:r>
        <w:rPr>
          <w:color w:val="2B2A29"/>
          <w:spacing w:val="-10"/>
          <w:w w:val="105"/>
        </w:rPr>
        <w:t xml:space="preserve"> </w:t>
      </w:r>
      <w:r>
        <w:rPr>
          <w:color w:val="2B2A29"/>
          <w:w w:val="105"/>
        </w:rPr>
        <w:t>in</w:t>
      </w:r>
      <w:r>
        <w:rPr>
          <w:color w:val="2B2A29"/>
          <w:spacing w:val="-10"/>
          <w:w w:val="105"/>
        </w:rPr>
        <w:t xml:space="preserve"> </w:t>
      </w:r>
      <w:r>
        <w:rPr>
          <w:color w:val="2B2A29"/>
          <w:w w:val="105"/>
        </w:rPr>
        <w:t>the</w:t>
      </w:r>
      <w:r>
        <w:rPr>
          <w:color w:val="2B2A29"/>
          <w:spacing w:val="-11"/>
          <w:w w:val="105"/>
        </w:rPr>
        <w:t xml:space="preserve"> </w:t>
      </w:r>
      <w:r>
        <w:rPr>
          <w:color w:val="2B2A29"/>
          <w:w w:val="105"/>
        </w:rPr>
        <w:t>database</w:t>
      </w:r>
      <w:r>
        <w:rPr>
          <w:color w:val="2B2A29"/>
          <w:spacing w:val="-10"/>
          <w:w w:val="105"/>
        </w:rPr>
        <w:t xml:space="preserve"> </w:t>
      </w:r>
      <w:r>
        <w:rPr>
          <w:color w:val="2B2A29"/>
          <w:w w:val="105"/>
        </w:rPr>
        <w:t>with</w:t>
      </w:r>
      <w:r>
        <w:rPr>
          <w:color w:val="2B2A29"/>
          <w:spacing w:val="-10"/>
          <w:w w:val="105"/>
        </w:rPr>
        <w:t xml:space="preserve"> </w:t>
      </w:r>
      <w:r>
        <w:rPr>
          <w:color w:val="2B2A29"/>
          <w:w w:val="105"/>
        </w:rPr>
        <w:t>the</w:t>
      </w:r>
      <w:r>
        <w:rPr>
          <w:color w:val="2B2A29"/>
          <w:spacing w:val="-10"/>
          <w:w w:val="105"/>
        </w:rPr>
        <w:t xml:space="preserve"> </w:t>
      </w:r>
      <w:r>
        <w:rPr>
          <w:color w:val="2B2A29"/>
          <w:w w:val="105"/>
        </w:rPr>
        <w:t>call</w:t>
      </w:r>
      <w:r>
        <w:rPr>
          <w:color w:val="2B2A29"/>
          <w:spacing w:val="-11"/>
          <w:w w:val="105"/>
        </w:rPr>
        <w:t xml:space="preserve"> </w:t>
      </w:r>
      <w:r>
        <w:rPr>
          <w:color w:val="2B2A29"/>
          <w:w w:val="105"/>
        </w:rPr>
        <w:t>to</w:t>
      </w:r>
      <w:r>
        <w:rPr>
          <w:color w:val="2B2A29"/>
          <w:spacing w:val="-10"/>
          <w:w w:val="105"/>
        </w:rPr>
        <w:t xml:space="preserve"> </w:t>
      </w:r>
      <w:r>
        <w:rPr>
          <w:color w:val="2B2A29"/>
          <w:w w:val="105"/>
        </w:rPr>
        <w:t>the</w:t>
      </w:r>
      <w:r>
        <w:rPr>
          <w:color w:val="2B2A29"/>
          <w:spacing w:val="-10"/>
          <w:w w:val="105"/>
        </w:rPr>
        <w:t xml:space="preserve"> </w:t>
      </w:r>
      <w:r>
        <w:rPr>
          <w:rFonts w:ascii="宋体"/>
          <w:color w:val="2B2A29"/>
          <w:w w:val="105"/>
        </w:rPr>
        <w:t>initTables</w:t>
      </w:r>
      <w:r>
        <w:rPr>
          <w:rFonts w:ascii="宋体"/>
          <w:color w:val="2B2A29"/>
          <w:spacing w:val="-68"/>
          <w:w w:val="105"/>
        </w:rPr>
        <w:t xml:space="preserve"> </w:t>
      </w:r>
      <w:r>
        <w:rPr>
          <w:color w:val="2B2A29"/>
          <w:w w:val="105"/>
        </w:rPr>
        <w:t>function.</w:t>
      </w:r>
    </w:p>
    <w:p>
      <w:pPr>
        <w:pStyle w:val="11"/>
        <w:spacing w:before="170" w:line="290" w:lineRule="auto"/>
        <w:ind w:left="160" w:right="561" w:firstLine="359"/>
      </w:pPr>
      <w:r>
        <w:rPr>
          <w:color w:val="2B2A29"/>
          <w:w w:val="105"/>
        </w:rPr>
        <w:t>在执行我们的示例程序时，它将初始化H2SQL客户端</w:t>
      </w:r>
      <w:r>
        <w:rPr>
          <w:color w:val="2B2A29"/>
          <w:spacing w:val="-6"/>
          <w:w w:val="105"/>
        </w:rPr>
        <w:t>，</w:t>
      </w:r>
      <w:r>
        <w:rPr>
          <w:color w:val="2B2A29"/>
          <w:w w:val="105"/>
        </w:rPr>
        <w:t>并通过</w:t>
      </w:r>
      <w:r>
        <w:rPr>
          <w:color w:val="2B2A29"/>
          <w:spacing w:val="-10"/>
          <w:w w:val="105"/>
        </w:rPr>
        <w:t>调用</w:t>
      </w:r>
      <w:r>
        <w:rPr>
          <w:rFonts w:ascii="宋体"/>
          <w:color w:val="2B2A29"/>
          <w:w w:val="105"/>
        </w:rPr>
        <w:t>initTables</w:t>
      </w:r>
      <w:r>
        <w:rPr>
          <w:color w:val="2B2A29"/>
          <w:w w:val="105"/>
        </w:rPr>
        <w:t>函数在数据库</w:t>
      </w:r>
      <w:r>
        <w:rPr>
          <w:color w:val="2B2A29"/>
          <w:spacing w:val="-10"/>
          <w:w w:val="105"/>
        </w:rPr>
        <w:t>中</w:t>
      </w:r>
      <w:r>
        <w:rPr>
          <w:color w:val="2B2A29"/>
          <w:w w:val="105"/>
        </w:rPr>
        <w:t>创建表。</w:t>
      </w:r>
    </w:p>
    <w:p>
      <w:r>
        <w:rPr>
          <w:color w:val="2B2A29"/>
          <w:w w:val="105"/>
        </w:rPr>
        <w:t>Let’s</w:t>
      </w:r>
      <w:r>
        <w:rPr>
          <w:color w:val="2B2A29"/>
          <w:spacing w:val="-4"/>
          <w:w w:val="105"/>
        </w:rPr>
        <w:t xml:space="preserve"> </w:t>
      </w:r>
      <w:r>
        <w:rPr>
          <w:color w:val="2B2A29"/>
          <w:w w:val="105"/>
        </w:rPr>
        <w:t>look</w:t>
      </w:r>
      <w:r>
        <w:rPr>
          <w:color w:val="2B2A29"/>
          <w:spacing w:val="-4"/>
          <w:w w:val="105"/>
        </w:rPr>
        <w:t xml:space="preserve"> </w:t>
      </w:r>
      <w:r>
        <w:rPr>
          <w:color w:val="2B2A29"/>
          <w:w w:val="105"/>
        </w:rPr>
        <w:t>at</w:t>
      </w:r>
      <w:r>
        <w:rPr>
          <w:color w:val="2B2A29"/>
          <w:spacing w:val="-4"/>
          <w:w w:val="105"/>
        </w:rPr>
        <w:t xml:space="preserve"> </w:t>
      </w:r>
      <w:r>
        <w:rPr>
          <w:color w:val="2B2A29"/>
          <w:w w:val="105"/>
        </w:rPr>
        <w:t>how</w:t>
      </w:r>
      <w:r>
        <w:rPr>
          <w:color w:val="2B2A29"/>
          <w:spacing w:val="-4"/>
          <w:w w:val="105"/>
        </w:rPr>
        <w:t xml:space="preserve"> </w:t>
      </w:r>
      <w:r>
        <w:rPr>
          <w:color w:val="2B2A29"/>
          <w:w w:val="105"/>
        </w:rPr>
        <w:t>we</w:t>
      </w:r>
      <w:r>
        <w:rPr>
          <w:color w:val="2B2A29"/>
          <w:spacing w:val="-3"/>
          <w:w w:val="105"/>
        </w:rPr>
        <w:t xml:space="preserve"> </w:t>
      </w:r>
      <w:r>
        <w:rPr>
          <w:color w:val="2B2A29"/>
          <w:w w:val="105"/>
        </w:rPr>
        <w:t>can</w:t>
      </w:r>
      <w:r>
        <w:rPr>
          <w:color w:val="2B2A29"/>
          <w:spacing w:val="-4"/>
          <w:w w:val="105"/>
        </w:rPr>
        <w:t xml:space="preserve"> </w:t>
      </w:r>
      <w:r>
        <w:rPr>
          <w:color w:val="2B2A29"/>
          <w:w w:val="105"/>
        </w:rPr>
        <w:t>insert</w:t>
      </w:r>
      <w:r>
        <w:rPr>
          <w:color w:val="2B2A29"/>
          <w:spacing w:val="-4"/>
          <w:w w:val="105"/>
        </w:rPr>
        <w:t xml:space="preserve"> </w:t>
      </w:r>
      <w:r>
        <w:rPr>
          <w:color w:val="2B2A29"/>
          <w:w w:val="105"/>
        </w:rPr>
        <w:t>data</w:t>
      </w:r>
      <w:r>
        <w:rPr>
          <w:color w:val="2B2A29"/>
          <w:spacing w:val="-4"/>
          <w:w w:val="105"/>
        </w:rPr>
        <w:t xml:space="preserve"> </w:t>
      </w:r>
      <w:r>
        <w:rPr>
          <w:color w:val="2B2A29"/>
          <w:w w:val="105"/>
        </w:rPr>
        <w:t>into</w:t>
      </w:r>
      <w:r>
        <w:rPr>
          <w:color w:val="2B2A29"/>
          <w:spacing w:val="-4"/>
          <w:w w:val="105"/>
        </w:rPr>
        <w:t xml:space="preserve"> </w:t>
      </w:r>
      <w:r>
        <w:rPr>
          <w:color w:val="2B2A29"/>
          <w:w w:val="105"/>
        </w:rPr>
        <w:t>tables.</w:t>
      </w:r>
      <w:r>
        <w:rPr>
          <w:color w:val="2B2A29"/>
          <w:spacing w:val="-3"/>
          <w:w w:val="105"/>
        </w:rPr>
        <w:t xml:space="preserve"> </w:t>
      </w:r>
      <w:r>
        <w:rPr>
          <w:color w:val="2B2A29"/>
          <w:w w:val="105"/>
        </w:rPr>
        <w:t>One</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4"/>
          <w:w w:val="105"/>
        </w:rPr>
        <w:t xml:space="preserve"> </w:t>
      </w:r>
      <w:r>
        <w:rPr>
          <w:color w:val="2B2A29"/>
          <w:w w:val="105"/>
        </w:rPr>
        <w:t>approaches</w:t>
      </w:r>
      <w:r>
        <w:rPr>
          <w:color w:val="2B2A29"/>
          <w:spacing w:val="-4"/>
          <w:w w:val="105"/>
        </w:rPr>
        <w:t xml:space="preserve"> </w:t>
      </w:r>
      <w:r>
        <w:rPr>
          <w:color w:val="2B2A29"/>
          <w:w w:val="105"/>
        </w:rPr>
        <w:t>is</w:t>
      </w:r>
      <w:r>
        <w:rPr>
          <w:color w:val="2B2A29"/>
          <w:spacing w:val="-3"/>
          <w:w w:val="105"/>
        </w:rPr>
        <w:t xml:space="preserve"> </w:t>
      </w:r>
      <w:r>
        <w:rPr>
          <w:color w:val="2B2A29"/>
          <w:w w:val="105"/>
        </w:rPr>
        <w:t>to</w:t>
      </w:r>
      <w:r>
        <w:rPr>
          <w:color w:val="2B2A29"/>
          <w:spacing w:val="-4"/>
          <w:w w:val="105"/>
        </w:rPr>
        <w:t xml:space="preserve"> </w:t>
      </w:r>
      <w:r>
        <w:rPr>
          <w:color w:val="2B2A29"/>
          <w:w w:val="105"/>
        </w:rPr>
        <w:t>execute</w:t>
      </w:r>
      <w:r>
        <w:rPr>
          <w:color w:val="2B2A29"/>
          <w:spacing w:val="-55"/>
          <w:w w:val="105"/>
        </w:rPr>
        <w:t xml:space="preserve"> </w:t>
      </w:r>
      <w:r>
        <w:rPr>
          <w:color w:val="2B2A29"/>
          <w:w w:val="110"/>
        </w:rPr>
        <w:t>code</w:t>
      </w:r>
      <w:r>
        <w:rPr>
          <w:color w:val="2B2A29"/>
          <w:spacing w:val="-17"/>
          <w:w w:val="110"/>
        </w:rPr>
        <w:t xml:space="preserve"> </w:t>
      </w:r>
      <w:r>
        <w:rPr>
          <w:color w:val="2B2A29"/>
          <w:w w:val="110"/>
        </w:rPr>
        <w:t>similar</w:t>
      </w:r>
      <w:r>
        <w:rPr>
          <w:color w:val="2B2A29"/>
          <w:spacing w:val="-16"/>
          <w:w w:val="110"/>
        </w:rPr>
        <w:t xml:space="preserve"> </w:t>
      </w:r>
      <w:r>
        <w:rPr>
          <w:color w:val="2B2A29"/>
          <w:w w:val="110"/>
        </w:rPr>
        <w:t>to</w:t>
      </w:r>
      <w:r>
        <w:rPr>
          <w:color w:val="2B2A29"/>
          <w:spacing w:val="-16"/>
          <w:w w:val="110"/>
        </w:rPr>
        <w:t xml:space="preserve"> </w:t>
      </w:r>
      <w:r>
        <w:rPr>
          <w:color w:val="2B2A29"/>
          <w:w w:val="110"/>
        </w:rPr>
        <w:t>the</w:t>
      </w:r>
      <w:r>
        <w:rPr>
          <w:color w:val="2B2A29"/>
          <w:spacing w:val="-17"/>
          <w:w w:val="110"/>
        </w:rPr>
        <w:t xml:space="preserve"> </w:t>
      </w:r>
      <w:r>
        <w:rPr>
          <w:color w:val="2B2A29"/>
          <w:w w:val="110"/>
        </w:rPr>
        <w:t>following:</w:t>
      </w:r>
    </w:p>
    <w:p>
      <w:pPr>
        <w:pStyle w:val="11"/>
        <w:spacing w:line="304" w:lineRule="auto"/>
        <w:ind w:left="160" w:right="510" w:firstLine="359"/>
      </w:pPr>
      <w:r>
        <w:rPr>
          <w:color w:val="2B2A29"/>
          <w:w w:val="105"/>
        </w:rPr>
        <w:t>让我们看看如何将数据插入到表中。其</w:t>
      </w:r>
      <w:r>
        <w:rPr>
          <w:color w:val="2B2A29"/>
          <w:spacing w:val="-4"/>
          <w:w w:val="105"/>
        </w:rPr>
        <w:t>中</w:t>
      </w:r>
      <w:r>
        <w:rPr>
          <w:color w:val="2B2A29"/>
          <w:w w:val="105"/>
        </w:rPr>
        <w:t>一</w:t>
      </w:r>
      <w:r>
        <w:rPr>
          <w:color w:val="2B2A29"/>
          <w:spacing w:val="-4"/>
          <w:w w:val="105"/>
        </w:rPr>
        <w:t>种</w:t>
      </w:r>
      <w:r>
        <w:rPr>
          <w:color w:val="2B2A29"/>
          <w:w w:val="105"/>
        </w:rPr>
        <w:t>方法是执行</w:t>
      </w:r>
      <w:r>
        <w:rPr>
          <w:color w:val="2B2A29"/>
          <w:w w:val="110"/>
        </w:rPr>
        <w:t>与以下类似</w:t>
      </w:r>
      <w:r>
        <w:rPr>
          <w:color w:val="2B2A29"/>
          <w:spacing w:val="-16"/>
          <w:w w:val="110"/>
        </w:rPr>
        <w:t>的</w:t>
      </w:r>
      <w:r>
        <w:rPr>
          <w:color w:val="2B2A29"/>
          <w:w w:val="110"/>
        </w:rPr>
        <w:t>代码：</w:t>
      </w:r>
    </w:p>
    <w:p>
      <w:r>
        <w:rPr>
          <w:rFonts w:ascii="宋体"/>
          <w:color w:val="2B2A29"/>
        </w:rPr>
        <w:t>var</w:t>
      </w:r>
      <w:r>
        <w:rPr>
          <w:rFonts w:ascii="宋体"/>
          <w:color w:val="2B2A29"/>
          <w:spacing w:val="-3"/>
        </w:rPr>
        <w:t xml:space="preserve"> </w:t>
      </w:r>
      <w:r>
        <w:rPr>
          <w:rFonts w:ascii="宋体"/>
          <w:color w:val="2B2A29"/>
        </w:rPr>
        <w:t>result</w:t>
      </w:r>
      <w:r>
        <w:rPr>
          <w:rFonts w:ascii="宋体"/>
          <w:color w:val="2B2A29"/>
          <w:spacing w:val="-2"/>
        </w:rPr>
        <w:t xml:space="preserve"> </w:t>
      </w:r>
      <w:r>
        <w:rPr>
          <w:rFonts w:ascii="宋体"/>
          <w:color w:val="2B2A29"/>
        </w:rPr>
        <w:t>=</w:t>
      </w:r>
      <w:r>
        <w:rPr>
          <w:rFonts w:ascii="宋体"/>
          <w:color w:val="2B2A29"/>
          <w:spacing w:val="-2"/>
        </w:rPr>
        <w:t xml:space="preserve"> </w:t>
      </w:r>
      <w:r>
        <w:rPr>
          <w:rFonts w:ascii="宋体"/>
          <w:color w:val="2B2A29"/>
        </w:rPr>
        <w:t>db-&gt;update("INSERT</w:t>
      </w:r>
      <w:r>
        <w:rPr>
          <w:rFonts w:ascii="宋体"/>
          <w:color w:val="2B2A29"/>
          <w:spacing w:val="-3"/>
        </w:rPr>
        <w:t xml:space="preserve"> </w:t>
      </w:r>
      <w:r>
        <w:rPr>
          <w:rFonts w:ascii="宋体"/>
          <w:color w:val="2B2A29"/>
        </w:rPr>
        <w:t>INTO</w:t>
      </w:r>
      <w:r>
        <w:rPr>
          <w:rFonts w:ascii="宋体"/>
          <w:color w:val="2B2A29"/>
          <w:spacing w:val="-2"/>
        </w:rPr>
        <w:t xml:space="preserve"> </w:t>
      </w:r>
      <w:r>
        <w:rPr>
          <w:rFonts w:ascii="宋体"/>
          <w:color w:val="2B2A29"/>
        </w:rPr>
        <w:t>Departments</w:t>
      </w:r>
      <w:r>
        <w:rPr>
          <w:rFonts w:ascii="宋体"/>
          <w:color w:val="2B2A29"/>
          <w:spacing w:val="-2"/>
        </w:rPr>
        <w:t xml:space="preserve"> </w:t>
      </w:r>
      <w:r>
        <w:rPr>
          <w:rFonts w:ascii="宋体"/>
          <w:color w:val="2B2A29"/>
        </w:rPr>
        <w:t>(Name,</w:t>
      </w:r>
      <w:r>
        <w:rPr>
          <w:rFonts w:ascii="宋体"/>
          <w:color w:val="2B2A29"/>
          <w:spacing w:val="-3"/>
        </w:rPr>
        <w:t xml:space="preserve"> </w:t>
      </w:r>
      <w:r>
        <w:rPr>
          <w:rFonts w:ascii="宋体"/>
          <w:color w:val="2B2A29"/>
        </w:rPr>
        <w:t>Location)</w:t>
      </w:r>
      <w:r>
        <w:rPr>
          <w:rFonts w:ascii="宋体"/>
          <w:color w:val="2B2A29"/>
          <w:spacing w:val="-2"/>
        </w:rPr>
        <w:t xml:space="preserve"> </w:t>
      </w:r>
      <w:r>
        <w:rPr>
          <w:rFonts w:ascii="宋体"/>
          <w:color w:val="2B2A29"/>
        </w:rPr>
        <w:t>VALUES</w:t>
      </w:r>
      <w:r>
        <w:rPr>
          <w:rFonts w:ascii="宋体"/>
          <w:color w:val="2B2A29"/>
          <w:spacing w:val="-107"/>
        </w:rPr>
        <w:t xml:space="preserve"> </w:t>
      </w:r>
      <w:r>
        <w:rPr>
          <w:rFonts w:ascii="宋体"/>
          <w:color w:val="2B2A29"/>
        </w:rPr>
        <w:t>('Marketing', 'Building-1')");</w:t>
      </w:r>
    </w:p>
    <w:p>
      <w:pPr>
        <w:pStyle w:val="11"/>
        <w:spacing w:before="136" w:line="273" w:lineRule="auto"/>
        <w:ind w:left="160"/>
        <w:rPr>
          <w:rFonts w:ascii="宋体"/>
        </w:rPr>
      </w:pPr>
      <w:r>
        <w:rPr>
          <w:rFonts w:ascii="宋体"/>
          <w:color w:val="2B2A29"/>
        </w:rPr>
        <w:t>var</w:t>
      </w:r>
      <w:r>
        <w:t xml:space="preserve"> </w:t>
      </w:r>
      <w:r>
        <w:rPr>
          <w:rFonts w:ascii="宋体"/>
          <w:color w:val="2B2A29"/>
        </w:rPr>
        <w:t>result=db-&gt;update（“插入部门（名称、位置）</w:t>
      </w:r>
      <w:r>
        <w:rPr>
          <w:rFonts w:ascii="宋体"/>
          <w:color w:val="2B2A29"/>
          <w:spacing w:val="-2"/>
        </w:rPr>
        <w:t>值</w:t>
      </w:r>
      <w:r>
        <w:rPr>
          <w:rFonts w:ascii="宋体"/>
          <w:color w:val="2B2A29"/>
        </w:rPr>
        <w:t>（‘营销’、‘建筑-1’）”）；</w:t>
      </w:r>
    </w:p>
    <w:p>
      <w:r>
        <w:rPr>
          <w:color w:val="2B2A29"/>
          <w:w w:val="105"/>
        </w:rPr>
        <w:t>This code has embedded the field values of the record into the SQL statement itself,</w:t>
      </w:r>
      <w:r>
        <w:rPr>
          <w:color w:val="2B2A29"/>
          <w:spacing w:val="-55"/>
          <w:w w:val="105"/>
        </w:rPr>
        <w:t xml:space="preserve"> </w:t>
      </w:r>
      <w:r>
        <w:rPr>
          <w:color w:val="2B2A29"/>
          <w:w w:val="105"/>
        </w:rPr>
        <w:t>i.e., Marketing and Building-1. What if these values are not known at compile time and</w:t>
      </w:r>
      <w:r>
        <w:rPr>
          <w:color w:val="2B2A29"/>
          <w:spacing w:val="-55"/>
          <w:w w:val="105"/>
        </w:rPr>
        <w:t xml:space="preserve"> </w:t>
      </w:r>
      <w:r>
        <w:rPr>
          <w:color w:val="2B2A29"/>
          <w:w w:val="105"/>
        </w:rPr>
        <w:t>are</w:t>
      </w:r>
      <w:r>
        <w:rPr>
          <w:color w:val="2B2A29"/>
          <w:spacing w:val="-10"/>
          <w:w w:val="105"/>
        </w:rPr>
        <w:t xml:space="preserve"> </w:t>
      </w:r>
      <w:r>
        <w:rPr>
          <w:color w:val="2B2A29"/>
          <w:w w:val="105"/>
        </w:rPr>
        <w:t>available</w:t>
      </w:r>
      <w:r>
        <w:rPr>
          <w:color w:val="2B2A29"/>
          <w:spacing w:val="-9"/>
          <w:w w:val="105"/>
        </w:rPr>
        <w:t xml:space="preserve"> </w:t>
      </w:r>
      <w:r>
        <w:rPr>
          <w:color w:val="2B2A29"/>
          <w:w w:val="105"/>
        </w:rPr>
        <w:t>only</w:t>
      </w:r>
      <w:r>
        <w:rPr>
          <w:color w:val="2B2A29"/>
          <w:spacing w:val="-9"/>
          <w:w w:val="105"/>
        </w:rPr>
        <w:t xml:space="preserve"> </w:t>
      </w:r>
      <w:r>
        <w:rPr>
          <w:color w:val="2B2A29"/>
          <w:w w:val="105"/>
        </w:rPr>
        <w:t>in</w:t>
      </w:r>
      <w:r>
        <w:rPr>
          <w:color w:val="2B2A29"/>
          <w:spacing w:val="-10"/>
          <w:w w:val="105"/>
        </w:rPr>
        <w:t xml:space="preserve"> </w:t>
      </w:r>
      <w:r>
        <w:rPr>
          <w:color w:val="2B2A29"/>
          <w:w w:val="105"/>
        </w:rPr>
        <w:t>the</w:t>
      </w:r>
      <w:r>
        <w:rPr>
          <w:color w:val="2B2A29"/>
          <w:spacing w:val="-9"/>
          <w:w w:val="105"/>
        </w:rPr>
        <w:t xml:space="preserve"> </w:t>
      </w:r>
      <w:r>
        <w:rPr>
          <w:color w:val="2B2A29"/>
          <w:w w:val="105"/>
        </w:rPr>
        <w:t>runtime</w:t>
      </w:r>
      <w:r>
        <w:rPr>
          <w:color w:val="2B2A29"/>
          <w:spacing w:val="-9"/>
          <w:w w:val="105"/>
        </w:rPr>
        <w:t xml:space="preserve"> </w:t>
      </w:r>
      <w:r>
        <w:rPr>
          <w:color w:val="2B2A29"/>
          <w:w w:val="105"/>
        </w:rPr>
        <w:t>as</w:t>
      </w:r>
      <w:r>
        <w:rPr>
          <w:color w:val="2B2A29"/>
          <w:spacing w:val="-10"/>
          <w:w w:val="105"/>
        </w:rPr>
        <w:t xml:space="preserve"> </w:t>
      </w:r>
      <w:r>
        <w:rPr>
          <w:color w:val="2B2A29"/>
          <w:w w:val="105"/>
        </w:rPr>
        <w:t>variables?</w:t>
      </w:r>
      <w:r>
        <w:rPr>
          <w:color w:val="2B2A29"/>
          <w:spacing w:val="-9"/>
          <w:w w:val="105"/>
        </w:rPr>
        <w:t xml:space="preserve"> </w:t>
      </w:r>
      <w:r>
        <w:rPr>
          <w:color w:val="2B2A29"/>
          <w:w w:val="105"/>
        </w:rPr>
        <w:t>Then,</w:t>
      </w:r>
      <w:r>
        <w:rPr>
          <w:color w:val="2B2A29"/>
          <w:spacing w:val="-9"/>
          <w:w w:val="105"/>
        </w:rPr>
        <w:t xml:space="preserve"> </w:t>
      </w:r>
      <w:r>
        <w:rPr>
          <w:color w:val="2B2A29"/>
          <w:w w:val="105"/>
        </w:rPr>
        <w:t>we</w:t>
      </w:r>
      <w:r>
        <w:rPr>
          <w:color w:val="2B2A29"/>
          <w:spacing w:val="-10"/>
          <w:w w:val="105"/>
        </w:rPr>
        <w:t xml:space="preserve"> </w:t>
      </w:r>
      <w:r>
        <w:rPr>
          <w:color w:val="2B2A29"/>
          <w:w w:val="105"/>
        </w:rPr>
        <w:t>can</w:t>
      </w:r>
      <w:r>
        <w:rPr>
          <w:color w:val="2B2A29"/>
          <w:spacing w:val="-9"/>
          <w:w w:val="105"/>
        </w:rPr>
        <w:t xml:space="preserve"> </w:t>
      </w:r>
      <w:r>
        <w:rPr>
          <w:color w:val="2B2A29"/>
          <w:w w:val="105"/>
        </w:rPr>
        <w:t>do</w:t>
      </w:r>
      <w:r>
        <w:rPr>
          <w:color w:val="2B2A29"/>
          <w:spacing w:val="-9"/>
          <w:w w:val="105"/>
        </w:rPr>
        <w:t xml:space="preserve"> </w:t>
      </w:r>
      <w:r>
        <w:rPr>
          <w:color w:val="2B2A29"/>
          <w:w w:val="105"/>
        </w:rPr>
        <w:t>the</w:t>
      </w:r>
      <w:r>
        <w:rPr>
          <w:color w:val="2B2A29"/>
          <w:spacing w:val="-9"/>
          <w:w w:val="105"/>
        </w:rPr>
        <w:t xml:space="preserve"> </w:t>
      </w:r>
      <w:r>
        <w:rPr>
          <w:color w:val="2B2A29"/>
          <w:w w:val="105"/>
        </w:rPr>
        <w:t>following:</w:t>
      </w:r>
    </w:p>
    <w:p>
      <w:pPr>
        <w:pStyle w:val="11"/>
        <w:spacing w:before="172" w:line="304" w:lineRule="auto"/>
        <w:ind w:left="160" w:right="665" w:firstLine="359"/>
      </w:pPr>
      <w:r>
        <w:rPr>
          <w:color w:val="2B2A29"/>
          <w:w w:val="105"/>
        </w:rPr>
        <w:t>这段代码将记录的字段值嵌入到SQL语句本身中，即Marketing和Building-1。如果这些值在编译时未知，并且仅在运行时作为变量可用</w:t>
      </w:r>
      <w:r>
        <w:rPr>
          <w:color w:val="2B2A29"/>
          <w:spacing w:val="-9"/>
          <w:w w:val="105"/>
        </w:rPr>
        <w:t>，该</w:t>
      </w:r>
      <w:r>
        <w:rPr>
          <w:color w:val="2B2A29"/>
          <w:w w:val="105"/>
        </w:rPr>
        <w:t>怎么办？然后，我们可以执行以下操作：</w:t>
      </w:r>
    </w:p>
    <w:p>
      <w:r>
        <w:rPr>
          <w:rFonts w:ascii="宋体"/>
          <w:color w:val="2B2A29"/>
        </w:rPr>
        <w:t>string deptName = "Sales";</w:t>
      </w:r>
    </w:p>
    <w:p>
      <w:pPr>
        <w:pStyle w:val="11"/>
        <w:spacing w:before="142"/>
        <w:ind w:left="160"/>
        <w:rPr>
          <w:rFonts w:ascii="宋体"/>
        </w:rPr>
      </w:pPr>
      <w:r>
        <w:rPr>
          <w:rFonts w:ascii="宋体"/>
          <w:color w:val="2B2A29"/>
        </w:rPr>
        <w:t>string deptName=“Sales”；</w:t>
      </w:r>
    </w:p>
    <w:p>
      <w:r>
        <w:rPr>
          <w:rFonts w:ascii="宋体"/>
          <w:color w:val="2B2A29"/>
        </w:rPr>
        <w:t>string deptLocation = io:readln("Sales Location: ");</w:t>
      </w:r>
    </w:p>
    <w:p>
      <w:pPr>
        <w:pStyle w:val="11"/>
        <w:spacing w:before="38"/>
        <w:ind w:left="160"/>
        <w:rPr>
          <w:rFonts w:ascii="宋体"/>
        </w:rPr>
      </w:pPr>
      <w:r>
        <w:rPr>
          <w:rFonts w:ascii="宋体"/>
          <w:color w:val="2B2A29"/>
        </w:rPr>
        <w:t>string deptRocation=io:readln（“销售地点：”）；</w:t>
      </w:r>
    </w:p>
    <w:p>
      <w:r>
        <w:rPr>
          <w:rFonts w:ascii="宋体"/>
          <w:color w:val="2B2A29"/>
        </w:rPr>
        <w:t>result = db-&gt;update("INSERT INTO Departments (Name, Location) VALUES (' +"</w:t>
      </w:r>
    </w:p>
    <w:p>
      <w:pPr>
        <w:pStyle w:val="11"/>
        <w:spacing w:before="38"/>
        <w:ind w:left="160"/>
        <w:rPr>
          <w:rFonts w:ascii="宋体"/>
        </w:rPr>
      </w:pPr>
      <w:r>
        <w:rPr>
          <w:rFonts w:ascii="宋体"/>
          <w:color w:val="2B2A29"/>
        </w:rPr>
        <w:t>result=db-&gt;update（“插入部门（名称、位置）值（'+”</w:t>
      </w:r>
    </w:p>
    <w:p>
      <w:r>
        <w:rPr>
          <w:rFonts w:ascii="宋体"/>
          <w:color w:val="2B2A29"/>
        </w:rPr>
        <w:t>+ deptName + "', '" + deptLocation + "')");</w:t>
      </w:r>
    </w:p>
    <w:p>
      <w:pPr>
        <w:pStyle w:val="11"/>
        <w:spacing w:before="38"/>
        <w:ind w:left="160"/>
        <w:rPr>
          <w:rFonts w:ascii="宋体"/>
        </w:rPr>
      </w:pPr>
      <w:r>
        <w:rPr>
          <w:rFonts w:ascii="宋体"/>
          <w:color w:val="2B2A29"/>
        </w:rPr>
        <w:t>+deptName+“'，'”+deptLocation+“'）“）；</w:t>
      </w:r>
    </w:p>
    <w:p>
      <w:r>
        <w:rPr>
          <w:color w:val="2B2A29"/>
          <w:w w:val="105"/>
        </w:rPr>
        <w:t>In this approach, we have simply emulated our earlier SQL statement with the values</w:t>
      </w:r>
      <w:r>
        <w:rPr>
          <w:color w:val="2B2A29"/>
          <w:spacing w:val="-55"/>
          <w:w w:val="105"/>
        </w:rPr>
        <w:t xml:space="preserve"> </w:t>
      </w:r>
      <w:r>
        <w:rPr>
          <w:color w:val="2B2A29"/>
          <w:w w:val="105"/>
        </w:rPr>
        <w:t>embedded</w:t>
      </w:r>
      <w:r>
        <w:rPr>
          <w:color w:val="2B2A29"/>
          <w:spacing w:val="3"/>
          <w:w w:val="105"/>
        </w:rPr>
        <w:t xml:space="preserve"> </w:t>
      </w:r>
      <w:r>
        <w:rPr>
          <w:color w:val="2B2A29"/>
          <w:w w:val="105"/>
        </w:rPr>
        <w:t>by</w:t>
      </w:r>
      <w:r>
        <w:rPr>
          <w:color w:val="2B2A29"/>
          <w:spacing w:val="4"/>
          <w:w w:val="105"/>
        </w:rPr>
        <w:t xml:space="preserve"> </w:t>
      </w:r>
      <w:r>
        <w:rPr>
          <w:color w:val="2B2A29"/>
          <w:w w:val="105"/>
        </w:rPr>
        <w:t>generating</w:t>
      </w:r>
      <w:r>
        <w:rPr>
          <w:color w:val="2B2A29"/>
          <w:spacing w:val="3"/>
          <w:w w:val="105"/>
        </w:rPr>
        <w:t xml:space="preserve"> </w:t>
      </w:r>
      <w:r>
        <w:rPr>
          <w:color w:val="2B2A29"/>
          <w:w w:val="105"/>
        </w:rPr>
        <w:t>the</w:t>
      </w:r>
      <w:r>
        <w:rPr>
          <w:color w:val="2B2A29"/>
          <w:spacing w:val="4"/>
          <w:w w:val="105"/>
        </w:rPr>
        <w:t xml:space="preserve"> </w:t>
      </w:r>
      <w:r>
        <w:rPr>
          <w:color w:val="2B2A29"/>
          <w:w w:val="105"/>
        </w:rPr>
        <w:t>same</w:t>
      </w:r>
      <w:r>
        <w:rPr>
          <w:color w:val="2B2A29"/>
          <w:spacing w:val="3"/>
          <w:w w:val="105"/>
        </w:rPr>
        <w:t xml:space="preserve"> </w:t>
      </w:r>
      <w:r>
        <w:rPr>
          <w:color w:val="2B2A29"/>
          <w:w w:val="105"/>
        </w:rPr>
        <w:t>SQL</w:t>
      </w:r>
      <w:r>
        <w:rPr>
          <w:color w:val="2B2A29"/>
          <w:spacing w:val="4"/>
          <w:w w:val="105"/>
        </w:rPr>
        <w:t xml:space="preserve"> </w:t>
      </w:r>
      <w:r>
        <w:rPr>
          <w:color w:val="2B2A29"/>
          <w:w w:val="105"/>
        </w:rPr>
        <w:t>statement</w:t>
      </w:r>
      <w:r>
        <w:rPr>
          <w:color w:val="2B2A29"/>
          <w:spacing w:val="3"/>
          <w:w w:val="105"/>
        </w:rPr>
        <w:t xml:space="preserve"> </w:t>
      </w:r>
      <w:r>
        <w:rPr>
          <w:color w:val="2B2A29"/>
          <w:w w:val="105"/>
        </w:rPr>
        <w:t>by</w:t>
      </w:r>
      <w:r>
        <w:rPr>
          <w:color w:val="2B2A29"/>
          <w:spacing w:val="4"/>
          <w:w w:val="105"/>
        </w:rPr>
        <w:t xml:space="preserve"> </w:t>
      </w:r>
      <w:r>
        <w:rPr>
          <w:color w:val="2B2A29"/>
          <w:w w:val="105"/>
        </w:rPr>
        <w:t>concatenating</w:t>
      </w:r>
      <w:r>
        <w:rPr>
          <w:color w:val="2B2A29"/>
          <w:spacing w:val="4"/>
          <w:w w:val="105"/>
        </w:rPr>
        <w:t xml:space="preserve"> </w:t>
      </w:r>
      <w:r>
        <w:rPr>
          <w:color w:val="2B2A29"/>
          <w:w w:val="105"/>
        </w:rPr>
        <w:t>the</w:t>
      </w:r>
      <w:r>
        <w:rPr>
          <w:color w:val="2B2A29"/>
          <w:spacing w:val="3"/>
          <w:w w:val="105"/>
        </w:rPr>
        <w:t xml:space="preserve"> </w:t>
      </w:r>
      <w:r>
        <w:rPr>
          <w:color w:val="2B2A29"/>
          <w:w w:val="105"/>
        </w:rPr>
        <w:t>field</w:t>
      </w:r>
      <w:r>
        <w:rPr>
          <w:color w:val="2B2A29"/>
          <w:spacing w:val="4"/>
          <w:w w:val="105"/>
        </w:rPr>
        <w:t xml:space="preserve"> </w:t>
      </w:r>
      <w:r>
        <w:rPr>
          <w:color w:val="2B2A29"/>
          <w:w w:val="105"/>
        </w:rPr>
        <w:t>values</w:t>
      </w:r>
      <w:r>
        <w:rPr>
          <w:color w:val="2B2A29"/>
          <w:spacing w:val="3"/>
          <w:w w:val="105"/>
        </w:rPr>
        <w:t xml:space="preserve"> </w:t>
      </w:r>
      <w:r>
        <w:rPr>
          <w:color w:val="2B2A29"/>
          <w:w w:val="105"/>
        </w:rPr>
        <w:t>to</w:t>
      </w:r>
      <w:r>
        <w:rPr>
          <w:color w:val="2B2A29"/>
          <w:spacing w:val="1"/>
          <w:w w:val="105"/>
        </w:rPr>
        <w:t xml:space="preserve"> </w:t>
      </w:r>
      <w:r>
        <w:rPr>
          <w:color w:val="2B2A29"/>
          <w:w w:val="110"/>
        </w:rPr>
        <w:t>the</w:t>
      </w:r>
      <w:r>
        <w:rPr>
          <w:color w:val="2B2A29"/>
          <w:spacing w:val="-16"/>
          <w:w w:val="110"/>
        </w:rPr>
        <w:t xml:space="preserve"> </w:t>
      </w:r>
      <w:r>
        <w:rPr>
          <w:color w:val="2B2A29"/>
          <w:w w:val="110"/>
        </w:rPr>
        <w:t>same</w:t>
      </w:r>
      <w:r>
        <w:rPr>
          <w:color w:val="2B2A29"/>
          <w:spacing w:val="-16"/>
          <w:w w:val="110"/>
        </w:rPr>
        <w:t xml:space="preserve"> </w:t>
      </w:r>
      <w:r>
        <w:rPr>
          <w:color w:val="2B2A29"/>
          <w:w w:val="110"/>
        </w:rPr>
        <w:t>string</w:t>
      </w:r>
      <w:r>
        <w:rPr>
          <w:color w:val="2B2A29"/>
          <w:spacing w:val="-16"/>
          <w:w w:val="110"/>
        </w:rPr>
        <w:t xml:space="preserve"> </w:t>
      </w:r>
      <w:r>
        <w:rPr>
          <w:color w:val="2B2A29"/>
          <w:w w:val="110"/>
        </w:rPr>
        <w:t>value.</w:t>
      </w:r>
    </w:p>
    <w:p>
      <w:pPr>
        <w:pStyle w:val="11"/>
        <w:spacing w:before="213" w:line="304" w:lineRule="auto"/>
        <w:ind w:left="160" w:right="546" w:firstLine="359"/>
      </w:pPr>
      <w:r>
        <w:rPr>
          <w:color w:val="2B2A29"/>
          <w:w w:val="105"/>
        </w:rPr>
        <w:t>在这种方法中，我们通过</w:t>
      </w:r>
      <w:r>
        <w:rPr>
          <w:color w:val="2B2A29"/>
          <w:spacing w:val="4"/>
          <w:w w:val="105"/>
        </w:rPr>
        <w:t>将</w:t>
      </w:r>
      <w:r>
        <w:rPr>
          <w:color w:val="2B2A29"/>
          <w:w w:val="105"/>
        </w:rPr>
        <w:t>字段值</w:t>
      </w:r>
      <w:r>
        <w:rPr>
          <w:color w:val="2B2A29"/>
          <w:spacing w:val="3"/>
          <w:w w:val="105"/>
        </w:rPr>
        <w:t>连接到</w:t>
      </w:r>
      <w:r>
        <w:rPr>
          <w:color w:val="2B2A29"/>
          <w:w w:val="105"/>
        </w:rPr>
        <w:t>相</w:t>
      </w:r>
      <w:r>
        <w:rPr>
          <w:color w:val="2B2A29"/>
          <w:spacing w:val="3"/>
          <w:w w:val="105"/>
        </w:rPr>
        <w:t>同</w:t>
      </w:r>
      <w:r>
        <w:rPr>
          <w:color w:val="2B2A29"/>
          <w:spacing w:val="-16"/>
          <w:w w:val="110"/>
        </w:rPr>
        <w:t>的字</w:t>
      </w:r>
      <w:r>
        <w:rPr>
          <w:color w:val="2B2A29"/>
          <w:w w:val="110"/>
        </w:rPr>
        <w:t>符串</w:t>
      </w:r>
      <w:r>
        <w:rPr>
          <w:color w:val="2B2A29"/>
          <w:w w:val="105"/>
        </w:rPr>
        <w:t>值</w:t>
      </w:r>
      <w:r>
        <w:rPr>
          <w:color w:val="2B2A29"/>
          <w:w w:val="110"/>
        </w:rPr>
        <w:t>来</w:t>
      </w:r>
      <w:r>
        <w:rPr>
          <w:color w:val="2B2A29"/>
          <w:w w:val="105"/>
        </w:rPr>
        <w:t>生成相同</w:t>
      </w:r>
      <w:r>
        <w:rPr>
          <w:color w:val="2B2A29"/>
          <w:spacing w:val="3"/>
          <w:w w:val="105"/>
        </w:rPr>
        <w:t>的</w:t>
      </w:r>
      <w:r>
        <w:rPr>
          <w:color w:val="2B2A29"/>
          <w:w w:val="105"/>
        </w:rPr>
        <w:t>SQL语句，从而简单地模拟了前面的SQL语句</w:t>
      </w:r>
      <w:r>
        <w:rPr>
          <w:color w:val="2B2A29"/>
          <w:spacing w:val="3"/>
          <w:w w:val="105"/>
        </w:rPr>
        <w:t>中</w:t>
      </w:r>
      <w:r>
        <w:rPr>
          <w:color w:val="2B2A29"/>
          <w:w w:val="105"/>
        </w:rPr>
        <w:t>嵌入</w:t>
      </w:r>
      <w:r>
        <w:rPr>
          <w:color w:val="2B2A29"/>
          <w:spacing w:val="3"/>
          <w:w w:val="105"/>
        </w:rPr>
        <w:t>的</w:t>
      </w:r>
      <w:r>
        <w:rPr>
          <w:color w:val="2B2A29"/>
          <w:w w:val="105"/>
        </w:rPr>
        <w:t>值</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However, this approach is very dangerous and can cause malicious attacks known</w:t>
      </w:r>
      <w:r>
        <w:rPr>
          <w:color w:val="2B2A29"/>
          <w:spacing w:val="-55"/>
          <w:w w:val="105"/>
        </w:rPr>
        <w:t xml:space="preserve"> </w:t>
      </w:r>
      <w:r>
        <w:rPr>
          <w:color w:val="2B2A29"/>
          <w:w w:val="105"/>
        </w:rPr>
        <w:t>as</w:t>
      </w:r>
      <w:r>
        <w:rPr>
          <w:color w:val="2B2A29"/>
          <w:spacing w:val="-10"/>
          <w:w w:val="105"/>
        </w:rPr>
        <w:t xml:space="preserve"> </w:t>
      </w:r>
      <w:r>
        <w:rPr>
          <w:i/>
          <w:color w:val="2B2A29"/>
          <w:w w:val="105"/>
        </w:rPr>
        <w:t>SQL</w:t>
      </w:r>
      <w:r>
        <w:rPr>
          <w:i/>
          <w:color w:val="2B2A29"/>
          <w:spacing w:val="-8"/>
          <w:w w:val="105"/>
        </w:rPr>
        <w:t xml:space="preserve"> </w:t>
      </w:r>
      <w:r>
        <w:rPr>
          <w:i/>
          <w:color w:val="2B2A29"/>
          <w:w w:val="105"/>
        </w:rPr>
        <w:t>injection</w:t>
      </w:r>
      <w:r>
        <w:rPr>
          <w:i/>
          <w:color w:val="2B2A29"/>
          <w:spacing w:val="-8"/>
          <w:w w:val="105"/>
        </w:rPr>
        <w:t xml:space="preserve"> </w:t>
      </w:r>
      <w:r>
        <w:rPr>
          <w:i/>
          <w:color w:val="2B2A29"/>
          <w:w w:val="105"/>
        </w:rPr>
        <w:t>attacks</w:t>
      </w:r>
      <w:r>
        <w:rPr>
          <w:color w:val="2B2A29"/>
          <w:w w:val="105"/>
        </w:rPr>
        <w:t>.</w:t>
      </w:r>
      <w:r>
        <w:rPr>
          <w:color w:val="2B2A29"/>
          <w:spacing w:val="-9"/>
          <w:w w:val="105"/>
        </w:rPr>
        <w:t xml:space="preserve"> </w:t>
      </w:r>
      <w:r>
        <w:rPr>
          <w:color w:val="2B2A29"/>
          <w:w w:val="105"/>
        </w:rPr>
        <w:t>This</w:t>
      </w:r>
      <w:r>
        <w:rPr>
          <w:color w:val="2B2A29"/>
          <w:spacing w:val="-9"/>
          <w:w w:val="105"/>
        </w:rPr>
        <w:t xml:space="preserve"> </w:t>
      </w:r>
      <w:r>
        <w:rPr>
          <w:color w:val="2B2A29"/>
          <w:w w:val="105"/>
        </w:rPr>
        <w:t>happens</w:t>
      </w:r>
      <w:r>
        <w:rPr>
          <w:color w:val="2B2A29"/>
          <w:spacing w:val="-9"/>
          <w:w w:val="105"/>
        </w:rPr>
        <w:t xml:space="preserve"> </w:t>
      </w:r>
      <w:r>
        <w:rPr>
          <w:color w:val="2B2A29"/>
          <w:w w:val="105"/>
        </w:rPr>
        <w:t>when</w:t>
      </w:r>
      <w:r>
        <w:rPr>
          <w:color w:val="2B2A29"/>
          <w:spacing w:val="-9"/>
          <w:w w:val="105"/>
        </w:rPr>
        <w:t xml:space="preserve"> </w:t>
      </w:r>
      <w:r>
        <w:rPr>
          <w:color w:val="2B2A29"/>
          <w:w w:val="105"/>
        </w:rPr>
        <w:t>an</w:t>
      </w:r>
      <w:r>
        <w:rPr>
          <w:color w:val="2B2A29"/>
          <w:spacing w:val="-9"/>
          <w:w w:val="105"/>
        </w:rPr>
        <w:t xml:space="preserve"> </w:t>
      </w:r>
      <w:r>
        <w:rPr>
          <w:color w:val="2B2A29"/>
          <w:w w:val="105"/>
        </w:rPr>
        <w:t>external</w:t>
      </w:r>
      <w:r>
        <w:rPr>
          <w:color w:val="2B2A29"/>
          <w:spacing w:val="-9"/>
          <w:w w:val="105"/>
        </w:rPr>
        <w:t xml:space="preserve"> </w:t>
      </w:r>
      <w:r>
        <w:rPr>
          <w:color w:val="2B2A29"/>
          <w:w w:val="105"/>
        </w:rPr>
        <w:t>value</w:t>
      </w:r>
      <w:r>
        <w:rPr>
          <w:color w:val="2B2A29"/>
          <w:spacing w:val="-9"/>
          <w:w w:val="105"/>
        </w:rPr>
        <w:t xml:space="preserve"> </w:t>
      </w:r>
      <w:r>
        <w:rPr>
          <w:color w:val="2B2A29"/>
          <w:w w:val="105"/>
        </w:rPr>
        <w:t>such</w:t>
      </w:r>
      <w:r>
        <w:rPr>
          <w:color w:val="2B2A29"/>
          <w:spacing w:val="-9"/>
          <w:w w:val="105"/>
        </w:rPr>
        <w:t xml:space="preserve"> </w:t>
      </w:r>
      <w:r>
        <w:rPr>
          <w:color w:val="2B2A29"/>
          <w:w w:val="105"/>
        </w:rPr>
        <w:t>as</w:t>
      </w:r>
      <w:r>
        <w:rPr>
          <w:color w:val="2B2A29"/>
          <w:spacing w:val="-9"/>
          <w:w w:val="105"/>
        </w:rPr>
        <w:t xml:space="preserve"> </w:t>
      </w:r>
      <w:r>
        <w:rPr>
          <w:rFonts w:ascii="宋体"/>
          <w:color w:val="2B2A29"/>
          <w:w w:val="105"/>
        </w:rPr>
        <w:t>deptLocation</w:t>
      </w:r>
      <w:r>
        <w:rPr>
          <w:color w:val="2B2A29"/>
          <w:w w:val="105"/>
        </w:rPr>
        <w:t>,</w:t>
      </w:r>
      <w:r>
        <w:rPr>
          <w:color w:val="2B2A29"/>
          <w:spacing w:val="1"/>
          <w:w w:val="105"/>
        </w:rPr>
        <w:t xml:space="preserve"> </w:t>
      </w:r>
      <w:r>
        <w:rPr>
          <w:color w:val="2B2A29"/>
          <w:w w:val="105"/>
        </w:rPr>
        <w:t>which</w:t>
      </w:r>
      <w:r>
        <w:rPr>
          <w:color w:val="2B2A29"/>
          <w:spacing w:val="-8"/>
          <w:w w:val="105"/>
        </w:rPr>
        <w:t xml:space="preserve"> </w:t>
      </w:r>
      <w:r>
        <w:rPr>
          <w:color w:val="2B2A29"/>
          <w:w w:val="105"/>
        </w:rPr>
        <w:t>is</w:t>
      </w:r>
      <w:r>
        <w:rPr>
          <w:color w:val="2B2A29"/>
          <w:spacing w:val="-7"/>
          <w:w w:val="105"/>
        </w:rPr>
        <w:t xml:space="preserve"> </w:t>
      </w:r>
      <w:r>
        <w:rPr>
          <w:color w:val="2B2A29"/>
          <w:w w:val="105"/>
        </w:rPr>
        <w:t>read</w:t>
      </w:r>
      <w:r>
        <w:rPr>
          <w:color w:val="2B2A29"/>
          <w:spacing w:val="-7"/>
          <w:w w:val="105"/>
        </w:rPr>
        <w:t xml:space="preserve"> </w:t>
      </w:r>
      <w:r>
        <w:rPr>
          <w:color w:val="2B2A29"/>
          <w:w w:val="105"/>
        </w:rPr>
        <w:t>in</w:t>
      </w:r>
      <w:r>
        <w:rPr>
          <w:color w:val="2B2A29"/>
          <w:spacing w:val="-7"/>
          <w:w w:val="105"/>
        </w:rPr>
        <w:t xml:space="preserve"> </w:t>
      </w:r>
      <w:r>
        <w:rPr>
          <w:color w:val="2B2A29"/>
          <w:w w:val="105"/>
        </w:rPr>
        <w:t>from</w:t>
      </w:r>
      <w:r>
        <w:rPr>
          <w:color w:val="2B2A29"/>
          <w:spacing w:val="-7"/>
          <w:w w:val="105"/>
        </w:rPr>
        <w:t xml:space="preserve"> </w:t>
      </w:r>
      <w:r>
        <w:rPr>
          <w:color w:val="2B2A29"/>
          <w:w w:val="105"/>
        </w:rPr>
        <w:t>the</w:t>
      </w:r>
      <w:r>
        <w:rPr>
          <w:color w:val="2B2A29"/>
          <w:spacing w:val="-7"/>
          <w:w w:val="105"/>
        </w:rPr>
        <w:t xml:space="preserve"> </w:t>
      </w:r>
      <w:r>
        <w:rPr>
          <w:color w:val="2B2A29"/>
          <w:w w:val="105"/>
        </w:rPr>
        <w:t>user,</w:t>
      </w:r>
      <w:r>
        <w:rPr>
          <w:color w:val="2B2A29"/>
          <w:spacing w:val="-7"/>
          <w:w w:val="105"/>
        </w:rPr>
        <w:t xml:space="preserve"> </w:t>
      </w:r>
      <w:r>
        <w:rPr>
          <w:color w:val="2B2A29"/>
          <w:w w:val="105"/>
        </w:rPr>
        <w:t>modifies</w:t>
      </w:r>
      <w:r>
        <w:rPr>
          <w:color w:val="2B2A29"/>
          <w:spacing w:val="-7"/>
          <w:w w:val="105"/>
        </w:rPr>
        <w:t xml:space="preserve"> </w:t>
      </w:r>
      <w:r>
        <w:rPr>
          <w:color w:val="2B2A29"/>
          <w:w w:val="105"/>
        </w:rPr>
        <w:t>the</w:t>
      </w:r>
      <w:r>
        <w:rPr>
          <w:color w:val="2B2A29"/>
          <w:spacing w:val="-7"/>
          <w:w w:val="105"/>
        </w:rPr>
        <w:t xml:space="preserve"> </w:t>
      </w:r>
      <w:r>
        <w:rPr>
          <w:color w:val="2B2A29"/>
          <w:w w:val="105"/>
        </w:rPr>
        <w:t>SQL</w:t>
      </w:r>
      <w:r>
        <w:rPr>
          <w:color w:val="2B2A29"/>
          <w:spacing w:val="-7"/>
          <w:w w:val="105"/>
        </w:rPr>
        <w:t xml:space="preserve"> </w:t>
      </w:r>
      <w:r>
        <w:rPr>
          <w:color w:val="2B2A29"/>
          <w:w w:val="105"/>
        </w:rPr>
        <w:t>statement</w:t>
      </w:r>
      <w:r>
        <w:rPr>
          <w:color w:val="2B2A29"/>
          <w:spacing w:val="-7"/>
          <w:w w:val="105"/>
        </w:rPr>
        <w:t xml:space="preserve"> </w:t>
      </w:r>
      <w:r>
        <w:rPr>
          <w:color w:val="2B2A29"/>
          <w:w w:val="105"/>
        </w:rPr>
        <w:t>that</w:t>
      </w:r>
      <w:r>
        <w:rPr>
          <w:color w:val="2B2A29"/>
          <w:spacing w:val="-7"/>
          <w:w w:val="105"/>
        </w:rPr>
        <w:t xml:space="preserve"> </w:t>
      </w:r>
      <w:r>
        <w:rPr>
          <w:color w:val="2B2A29"/>
          <w:w w:val="105"/>
        </w:rPr>
        <w:t>is</w:t>
      </w:r>
      <w:r>
        <w:rPr>
          <w:color w:val="2B2A29"/>
          <w:spacing w:val="-7"/>
          <w:w w:val="105"/>
        </w:rPr>
        <w:t xml:space="preserve"> </w:t>
      </w:r>
      <w:r>
        <w:rPr>
          <w:color w:val="2B2A29"/>
          <w:w w:val="105"/>
        </w:rPr>
        <w:t>going</w:t>
      </w:r>
      <w:r>
        <w:rPr>
          <w:color w:val="2B2A29"/>
          <w:spacing w:val="-7"/>
          <w:w w:val="105"/>
        </w:rPr>
        <w:t xml:space="preserve"> </w:t>
      </w:r>
      <w:r>
        <w:rPr>
          <w:color w:val="2B2A29"/>
          <w:w w:val="105"/>
        </w:rPr>
        <w:t>to</w:t>
      </w:r>
      <w:r>
        <w:rPr>
          <w:color w:val="2B2A29"/>
          <w:spacing w:val="-7"/>
          <w:w w:val="105"/>
        </w:rPr>
        <w:t xml:space="preserve"> </w:t>
      </w:r>
      <w:r>
        <w:rPr>
          <w:color w:val="2B2A29"/>
          <w:w w:val="105"/>
        </w:rPr>
        <w:t>execute.</w:t>
      </w:r>
    </w:p>
    <w:p>
      <w:pPr>
        <w:pStyle w:val="11"/>
        <w:spacing w:before="85" w:line="288" w:lineRule="auto"/>
        <w:ind w:left="520" w:right="465" w:firstLine="359"/>
        <w:jc w:val="both"/>
      </w:pPr>
      <w:bookmarkStart w:id="253" w:name="_bookmark238"/>
      <w:bookmarkEnd w:id="253"/>
      <w:r>
        <w:rPr>
          <w:color w:val="2B2A29"/>
          <w:w w:val="105"/>
        </w:rPr>
        <w:t>然而，这种方法非常危险，可能会导致被称为</w:t>
      </w:r>
      <w:r>
        <w:rPr>
          <w:i/>
          <w:color w:val="2B2A29"/>
          <w:w w:val="105"/>
        </w:rPr>
        <w:t>SQL注入攻击的</w:t>
      </w:r>
      <w:r>
        <w:rPr>
          <w:color w:val="2B2A29"/>
          <w:w w:val="105"/>
        </w:rPr>
        <w:t>恶意攻击。当从用户读入</w:t>
      </w:r>
      <w:r>
        <w:rPr>
          <w:color w:val="2B2A29"/>
          <w:spacing w:val="-7"/>
          <w:w w:val="105"/>
        </w:rPr>
        <w:t>的</w:t>
      </w:r>
      <w:r>
        <w:rPr>
          <w:color w:val="2B2A29"/>
          <w:w w:val="105"/>
        </w:rPr>
        <w:t>外部值</w:t>
      </w:r>
      <w:r>
        <w:rPr>
          <w:color w:val="2B2A29"/>
          <w:spacing w:val="-9"/>
          <w:w w:val="105"/>
        </w:rPr>
        <w:t>（</w:t>
      </w:r>
      <w:r>
        <w:rPr>
          <w:color w:val="2B2A29"/>
          <w:w w:val="105"/>
        </w:rPr>
        <w:t>如</w:t>
      </w:r>
      <w:r>
        <w:rPr>
          <w:rFonts w:ascii="宋体"/>
          <w:color w:val="2B2A29"/>
          <w:w w:val="105"/>
        </w:rPr>
        <w:t>deptLocation</w:t>
      </w:r>
      <w:r>
        <w:rPr>
          <w:color w:val="2B2A29"/>
          <w:w w:val="105"/>
        </w:rPr>
        <w:t>）修改要执行的SQL语句时，</w:t>
      </w:r>
      <w:r>
        <w:rPr>
          <w:color w:val="2B2A29"/>
          <w:spacing w:val="-7"/>
          <w:w w:val="105"/>
        </w:rPr>
        <w:t>就会</w:t>
      </w:r>
      <w:r>
        <w:rPr>
          <w:color w:val="2B2A29"/>
          <w:w w:val="105"/>
        </w:rPr>
        <w:t>发生这种</w:t>
      </w:r>
      <w:r>
        <w:rPr>
          <w:color w:val="2B2A29"/>
          <w:spacing w:val="-9"/>
          <w:w w:val="105"/>
        </w:rPr>
        <w:t>情况</w:t>
      </w:r>
      <w:r>
        <w:rPr>
          <w:color w:val="2B2A29"/>
          <w:w w:val="105"/>
        </w:rPr>
        <w:t>。</w:t>
      </w:r>
    </w:p>
    <w:p>
      <w:r>
        <w:rPr>
          <w:color w:val="2B2A29"/>
          <w:w w:val="105"/>
        </w:rPr>
        <w:t>Since we are appending the user input value directly to the SQL statement string, we can</w:t>
      </w:r>
      <w:r>
        <w:rPr>
          <w:color w:val="2B2A29"/>
          <w:spacing w:val="1"/>
          <w:w w:val="105"/>
        </w:rPr>
        <w:t xml:space="preserve"> </w:t>
      </w:r>
      <w:r>
        <w:rPr>
          <w:color w:val="2B2A29"/>
          <w:w w:val="105"/>
        </w:rPr>
        <w:t>update</w:t>
      </w:r>
      <w:r>
        <w:rPr>
          <w:color w:val="2B2A29"/>
          <w:spacing w:val="1"/>
          <w:w w:val="105"/>
        </w:rPr>
        <w:t xml:space="preserve"> </w:t>
      </w:r>
      <w:r>
        <w:rPr>
          <w:color w:val="2B2A29"/>
          <w:w w:val="105"/>
        </w:rPr>
        <w:t>the</w:t>
      </w:r>
      <w:r>
        <w:rPr>
          <w:color w:val="2B2A29"/>
          <w:spacing w:val="1"/>
          <w:w w:val="105"/>
        </w:rPr>
        <w:t xml:space="preserve"> </w:t>
      </w:r>
      <w:r>
        <w:rPr>
          <w:color w:val="2B2A29"/>
          <w:w w:val="105"/>
        </w:rPr>
        <w:t>SQL</w:t>
      </w:r>
      <w:r>
        <w:rPr>
          <w:color w:val="2B2A29"/>
          <w:spacing w:val="2"/>
          <w:w w:val="105"/>
        </w:rPr>
        <w:t xml:space="preserve"> </w:t>
      </w:r>
      <w:r>
        <w:rPr>
          <w:color w:val="2B2A29"/>
          <w:w w:val="105"/>
        </w:rPr>
        <w:t>string</w:t>
      </w:r>
      <w:r>
        <w:rPr>
          <w:color w:val="2B2A29"/>
          <w:spacing w:val="1"/>
          <w:w w:val="105"/>
        </w:rPr>
        <w:t xml:space="preserve"> </w:t>
      </w:r>
      <w:r>
        <w:rPr>
          <w:color w:val="2B2A29"/>
          <w:w w:val="105"/>
        </w:rPr>
        <w:t>or</w:t>
      </w:r>
      <w:r>
        <w:rPr>
          <w:color w:val="2B2A29"/>
          <w:spacing w:val="1"/>
          <w:w w:val="105"/>
        </w:rPr>
        <w:t xml:space="preserve"> </w:t>
      </w:r>
      <w:r>
        <w:rPr>
          <w:color w:val="2B2A29"/>
          <w:w w:val="105"/>
        </w:rPr>
        <w:t>otherwise</w:t>
      </w:r>
      <w:r>
        <w:rPr>
          <w:color w:val="2B2A29"/>
          <w:spacing w:val="2"/>
          <w:w w:val="105"/>
        </w:rPr>
        <w:t xml:space="preserve"> </w:t>
      </w:r>
      <w:r>
        <w:rPr>
          <w:color w:val="2B2A29"/>
          <w:w w:val="105"/>
        </w:rPr>
        <w:t>extend</w:t>
      </w:r>
      <w:r>
        <w:rPr>
          <w:color w:val="2B2A29"/>
          <w:spacing w:val="1"/>
          <w:w w:val="105"/>
        </w:rPr>
        <w:t xml:space="preserve"> </w:t>
      </w:r>
      <w:r>
        <w:rPr>
          <w:color w:val="2B2A29"/>
          <w:w w:val="105"/>
        </w:rPr>
        <w:t>the</w:t>
      </w:r>
      <w:r>
        <w:rPr>
          <w:color w:val="2B2A29"/>
          <w:spacing w:val="1"/>
          <w:w w:val="105"/>
        </w:rPr>
        <w:t xml:space="preserve"> </w:t>
      </w:r>
      <w:r>
        <w:rPr>
          <w:color w:val="2B2A29"/>
          <w:w w:val="105"/>
        </w:rPr>
        <w:t>SQL</w:t>
      </w:r>
      <w:r>
        <w:rPr>
          <w:color w:val="2B2A29"/>
          <w:spacing w:val="2"/>
          <w:w w:val="105"/>
        </w:rPr>
        <w:t xml:space="preserve"> </w:t>
      </w:r>
      <w:r>
        <w:rPr>
          <w:color w:val="2B2A29"/>
          <w:w w:val="105"/>
        </w:rPr>
        <w:t>statement</w:t>
      </w:r>
      <w:r>
        <w:rPr>
          <w:color w:val="2B2A29"/>
          <w:spacing w:val="1"/>
          <w:w w:val="105"/>
        </w:rPr>
        <w:t xml:space="preserve"> </w:t>
      </w:r>
      <w:r>
        <w:rPr>
          <w:color w:val="2B2A29"/>
          <w:w w:val="105"/>
        </w:rPr>
        <w:t>by</w:t>
      </w:r>
      <w:r>
        <w:rPr>
          <w:color w:val="2B2A29"/>
          <w:spacing w:val="2"/>
          <w:w w:val="105"/>
        </w:rPr>
        <w:t xml:space="preserve"> </w:t>
      </w:r>
      <w:r>
        <w:rPr>
          <w:color w:val="2B2A29"/>
          <w:w w:val="105"/>
        </w:rPr>
        <w:t>adding</w:t>
      </w:r>
      <w:r>
        <w:rPr>
          <w:color w:val="2B2A29"/>
          <w:spacing w:val="1"/>
          <w:w w:val="105"/>
        </w:rPr>
        <w:t xml:space="preserve"> </w:t>
      </w:r>
      <w:r>
        <w:rPr>
          <w:color w:val="2B2A29"/>
          <w:w w:val="105"/>
        </w:rPr>
        <w:t>more</w:t>
      </w:r>
      <w:r>
        <w:rPr>
          <w:color w:val="2B2A29"/>
          <w:spacing w:val="1"/>
          <w:w w:val="105"/>
        </w:rPr>
        <w:t xml:space="preserve"> </w:t>
      </w:r>
      <w:r>
        <w:rPr>
          <w:color w:val="2B2A29"/>
          <w:w w:val="105"/>
        </w:rPr>
        <w:t>statements</w:t>
      </w:r>
      <w:r>
        <w:rPr>
          <w:color w:val="2B2A29"/>
          <w:spacing w:val="-54"/>
          <w:w w:val="105"/>
        </w:rPr>
        <w:t xml:space="preserve"> </w:t>
      </w:r>
      <w:r>
        <w:rPr>
          <w:color w:val="2B2A29"/>
          <w:w w:val="105"/>
        </w:rPr>
        <w:t>to</w:t>
      </w:r>
      <w:r>
        <w:rPr>
          <w:color w:val="2B2A29"/>
          <w:spacing w:val="-11"/>
          <w:w w:val="105"/>
        </w:rPr>
        <w:t xml:space="preserve"> </w:t>
      </w:r>
      <w:r>
        <w:rPr>
          <w:color w:val="2B2A29"/>
          <w:w w:val="105"/>
        </w:rPr>
        <w:t>be</w:t>
      </w:r>
      <w:r>
        <w:rPr>
          <w:color w:val="2B2A29"/>
          <w:spacing w:val="-11"/>
          <w:w w:val="105"/>
        </w:rPr>
        <w:t xml:space="preserve"> </w:t>
      </w:r>
      <w:r>
        <w:rPr>
          <w:color w:val="2B2A29"/>
          <w:w w:val="105"/>
        </w:rPr>
        <w:t>executed.</w:t>
      </w:r>
      <w:r>
        <w:rPr>
          <w:color w:val="2B2A29"/>
          <w:spacing w:val="-11"/>
          <w:w w:val="105"/>
        </w:rPr>
        <w:t xml:space="preserve"> </w:t>
      </w:r>
      <w:r>
        <w:rPr>
          <w:color w:val="2B2A29"/>
          <w:w w:val="105"/>
        </w:rPr>
        <w:t>For</w:t>
      </w:r>
      <w:r>
        <w:rPr>
          <w:color w:val="2B2A29"/>
          <w:spacing w:val="-11"/>
          <w:w w:val="105"/>
        </w:rPr>
        <w:t xml:space="preserve"> </w:t>
      </w:r>
      <w:r>
        <w:rPr>
          <w:color w:val="2B2A29"/>
          <w:w w:val="105"/>
        </w:rPr>
        <w:t>example,</w:t>
      </w:r>
      <w:r>
        <w:rPr>
          <w:color w:val="2B2A29"/>
          <w:spacing w:val="-11"/>
          <w:w w:val="105"/>
        </w:rPr>
        <w:t xml:space="preserve"> </w:t>
      </w:r>
      <w:r>
        <w:rPr>
          <w:color w:val="2B2A29"/>
          <w:w w:val="105"/>
        </w:rPr>
        <w:t>let’s</w:t>
      </w:r>
      <w:r>
        <w:rPr>
          <w:color w:val="2B2A29"/>
          <w:spacing w:val="-11"/>
          <w:w w:val="105"/>
        </w:rPr>
        <w:t xml:space="preserve"> </w:t>
      </w:r>
      <w:r>
        <w:rPr>
          <w:color w:val="2B2A29"/>
          <w:w w:val="105"/>
        </w:rPr>
        <w:t>say</w:t>
      </w:r>
      <w:r>
        <w:rPr>
          <w:color w:val="2B2A29"/>
          <w:spacing w:val="-11"/>
          <w:w w:val="105"/>
        </w:rPr>
        <w:t xml:space="preserve"> </w:t>
      </w:r>
      <w:r>
        <w:rPr>
          <w:color w:val="2B2A29"/>
          <w:w w:val="105"/>
        </w:rPr>
        <w:t>the</w:t>
      </w:r>
      <w:r>
        <w:rPr>
          <w:color w:val="2B2A29"/>
          <w:spacing w:val="-11"/>
          <w:w w:val="105"/>
        </w:rPr>
        <w:t xml:space="preserve"> </w:t>
      </w:r>
      <w:r>
        <w:rPr>
          <w:color w:val="2B2A29"/>
          <w:w w:val="105"/>
        </w:rPr>
        <w:t>user</w:t>
      </w:r>
      <w:r>
        <w:rPr>
          <w:color w:val="2B2A29"/>
          <w:spacing w:val="-11"/>
          <w:w w:val="105"/>
        </w:rPr>
        <w:t xml:space="preserve"> </w:t>
      </w:r>
      <w:r>
        <w:rPr>
          <w:color w:val="2B2A29"/>
          <w:w w:val="105"/>
        </w:rPr>
        <w:t>entered</w:t>
      </w:r>
      <w:r>
        <w:rPr>
          <w:color w:val="2B2A29"/>
          <w:spacing w:val="-11"/>
          <w:w w:val="105"/>
        </w:rPr>
        <w:t xml:space="preserve"> </w:t>
      </w:r>
      <w:r>
        <w:rPr>
          <w:color w:val="2B2A29"/>
          <w:w w:val="105"/>
        </w:rPr>
        <w:t>the</w:t>
      </w:r>
      <w:r>
        <w:rPr>
          <w:color w:val="2B2A29"/>
          <w:spacing w:val="-10"/>
          <w:w w:val="105"/>
        </w:rPr>
        <w:t xml:space="preserve"> </w:t>
      </w:r>
      <w:r>
        <w:rPr>
          <w:color w:val="2B2A29"/>
          <w:w w:val="105"/>
        </w:rPr>
        <w:t>following</w:t>
      </w:r>
      <w:r>
        <w:rPr>
          <w:color w:val="2B2A29"/>
          <w:spacing w:val="-11"/>
          <w:w w:val="105"/>
        </w:rPr>
        <w:t xml:space="preserve"> </w:t>
      </w:r>
      <w:r>
        <w:rPr>
          <w:color w:val="2B2A29"/>
          <w:w w:val="105"/>
        </w:rPr>
        <w:t>value:</w:t>
      </w:r>
    </w:p>
    <w:p>
      <w:pPr>
        <w:pStyle w:val="11"/>
        <w:spacing w:before="15" w:line="304" w:lineRule="auto"/>
        <w:ind w:left="520" w:right="157"/>
      </w:pPr>
      <w:r>
        <w:rPr>
          <w:color w:val="2B2A29"/>
          <w:w w:val="105"/>
        </w:rPr>
        <w:t>由于我们将用户输入值直接附加到SQL语句字符串，因此我们可以更新SQL字符串</w:t>
      </w:r>
      <w:r>
        <w:rPr>
          <w:color w:val="2B2A29"/>
          <w:spacing w:val="1"/>
          <w:w w:val="105"/>
        </w:rPr>
        <w:t>，</w:t>
      </w:r>
      <w:r>
        <w:rPr>
          <w:color w:val="2B2A29"/>
          <w:w w:val="105"/>
        </w:rPr>
        <w:t>或者通过添加更多</w:t>
      </w:r>
      <w:r>
        <w:rPr>
          <w:color w:val="2B2A29"/>
          <w:spacing w:val="1"/>
          <w:w w:val="105"/>
        </w:rPr>
        <w:t>要</w:t>
      </w:r>
      <w:r>
        <w:rPr>
          <w:color w:val="2B2A29"/>
          <w:w w:val="105"/>
        </w:rPr>
        <w:t>执行的语句来扩展SQL语句。例如</w:t>
      </w:r>
      <w:r>
        <w:rPr>
          <w:color w:val="2B2A29"/>
          <w:spacing w:val="-11"/>
          <w:w w:val="105"/>
        </w:rPr>
        <w:t>，</w:t>
      </w:r>
      <w:r>
        <w:rPr>
          <w:color w:val="2B2A29"/>
          <w:w w:val="105"/>
        </w:rPr>
        <w:t>假设用户输入</w:t>
      </w:r>
      <w:r>
        <w:rPr>
          <w:color w:val="2B2A29"/>
          <w:spacing w:val="-11"/>
          <w:w w:val="105"/>
        </w:rPr>
        <w:t>了</w:t>
      </w:r>
      <w:r>
        <w:rPr>
          <w:color w:val="2B2A29"/>
          <w:w w:val="105"/>
        </w:rPr>
        <w:t>以下值：</w:t>
      </w:r>
    </w:p>
    <w:p>
      <w:r>
        <w:rPr>
          <w:rFonts w:ascii="宋体"/>
          <w:color w:val="2B2A29"/>
        </w:rPr>
        <w:t>"Building-2'); DELETE FROM Departments; INSERT INTO Departments (Name,</w:t>
      </w:r>
      <w:r>
        <w:rPr>
          <w:rFonts w:ascii="宋体"/>
          <w:color w:val="2B2A29"/>
          <w:spacing w:val="-108"/>
        </w:rPr>
        <w:t xml:space="preserve"> </w:t>
      </w:r>
      <w:r>
        <w:rPr>
          <w:rFonts w:ascii="宋体"/>
          <w:color w:val="2B2A29"/>
        </w:rPr>
        <w:t>Location) VALUES ('A','B"</w:t>
      </w:r>
    </w:p>
    <w:p>
      <w:pPr>
        <w:pStyle w:val="11"/>
        <w:spacing w:before="141" w:line="273" w:lineRule="auto"/>
        <w:ind w:left="520" w:right="720"/>
        <w:rPr>
          <w:rFonts w:ascii="宋体"/>
        </w:rPr>
      </w:pPr>
      <w:r>
        <w:rPr>
          <w:rFonts w:ascii="宋体"/>
          <w:color w:val="2B2A29"/>
        </w:rPr>
        <w:t>建筑-2'）；从部门删除；插入部门（名称、位置）值（'A'、'B”</w:t>
      </w:r>
    </w:p>
    <w:p>
      <w:r>
        <w:rPr>
          <w:color w:val="2B2A29"/>
          <w:w w:val="105"/>
        </w:rPr>
        <w:t>This</w:t>
      </w:r>
      <w:r>
        <w:rPr>
          <w:color w:val="2B2A29"/>
          <w:spacing w:val="-9"/>
          <w:w w:val="105"/>
        </w:rPr>
        <w:t xml:space="preserve"> </w:t>
      </w:r>
      <w:r>
        <w:rPr>
          <w:color w:val="2B2A29"/>
          <w:w w:val="105"/>
        </w:rPr>
        <w:t>is</w:t>
      </w:r>
      <w:r>
        <w:rPr>
          <w:color w:val="2B2A29"/>
          <w:spacing w:val="-9"/>
          <w:w w:val="105"/>
        </w:rPr>
        <w:t xml:space="preserve"> </w:t>
      </w:r>
      <w:r>
        <w:rPr>
          <w:color w:val="2B2A29"/>
          <w:w w:val="105"/>
        </w:rPr>
        <w:t>a</w:t>
      </w:r>
      <w:r>
        <w:rPr>
          <w:color w:val="2B2A29"/>
          <w:spacing w:val="-9"/>
          <w:w w:val="105"/>
        </w:rPr>
        <w:t xml:space="preserve"> </w:t>
      </w:r>
      <w:r>
        <w:rPr>
          <w:color w:val="2B2A29"/>
          <w:w w:val="105"/>
        </w:rPr>
        <w:t>carefully</w:t>
      </w:r>
      <w:r>
        <w:rPr>
          <w:color w:val="2B2A29"/>
          <w:spacing w:val="-8"/>
          <w:w w:val="105"/>
        </w:rPr>
        <w:t xml:space="preserve"> </w:t>
      </w:r>
      <w:r>
        <w:rPr>
          <w:color w:val="2B2A29"/>
          <w:w w:val="105"/>
        </w:rPr>
        <w:t>created</w:t>
      </w:r>
      <w:r>
        <w:rPr>
          <w:color w:val="2B2A29"/>
          <w:spacing w:val="-9"/>
          <w:w w:val="105"/>
        </w:rPr>
        <w:t xml:space="preserve"> </w:t>
      </w:r>
      <w:r>
        <w:rPr>
          <w:color w:val="2B2A29"/>
          <w:w w:val="105"/>
        </w:rPr>
        <w:t>value</w:t>
      </w:r>
      <w:r>
        <w:rPr>
          <w:color w:val="2B2A29"/>
          <w:spacing w:val="-9"/>
          <w:w w:val="105"/>
        </w:rPr>
        <w:t xml:space="preserve"> </w:t>
      </w:r>
      <w:r>
        <w:rPr>
          <w:color w:val="2B2A29"/>
          <w:w w:val="105"/>
        </w:rPr>
        <w:t>for</w:t>
      </w:r>
      <w:r>
        <w:rPr>
          <w:color w:val="2B2A29"/>
          <w:spacing w:val="-8"/>
          <w:w w:val="105"/>
        </w:rPr>
        <w:t xml:space="preserve"> </w:t>
      </w:r>
      <w:r>
        <w:rPr>
          <w:color w:val="2B2A29"/>
          <w:w w:val="105"/>
        </w:rPr>
        <w:t>the</w:t>
      </w:r>
      <w:r>
        <w:rPr>
          <w:color w:val="2B2A29"/>
          <w:spacing w:val="-9"/>
          <w:w w:val="105"/>
        </w:rPr>
        <w:t xml:space="preserve"> </w:t>
      </w:r>
      <w:r>
        <w:rPr>
          <w:color w:val="2B2A29"/>
          <w:w w:val="105"/>
        </w:rPr>
        <w:t>final</w:t>
      </w:r>
      <w:r>
        <w:rPr>
          <w:color w:val="2B2A29"/>
          <w:spacing w:val="-9"/>
          <w:w w:val="105"/>
        </w:rPr>
        <w:t xml:space="preserve"> </w:t>
      </w:r>
      <w:r>
        <w:rPr>
          <w:color w:val="2B2A29"/>
          <w:w w:val="105"/>
        </w:rPr>
        <w:t>SQL</w:t>
      </w:r>
      <w:r>
        <w:rPr>
          <w:color w:val="2B2A29"/>
          <w:spacing w:val="-9"/>
          <w:w w:val="105"/>
        </w:rPr>
        <w:t xml:space="preserve"> </w:t>
      </w:r>
      <w:r>
        <w:rPr>
          <w:color w:val="2B2A29"/>
          <w:w w:val="105"/>
        </w:rPr>
        <w:t>statement</w:t>
      </w:r>
      <w:r>
        <w:rPr>
          <w:color w:val="2B2A29"/>
          <w:spacing w:val="-8"/>
          <w:w w:val="105"/>
        </w:rPr>
        <w:t xml:space="preserve"> </w:t>
      </w:r>
      <w:r>
        <w:rPr>
          <w:color w:val="2B2A29"/>
          <w:w w:val="105"/>
        </w:rPr>
        <w:t>to</w:t>
      </w:r>
      <w:r>
        <w:rPr>
          <w:color w:val="2B2A29"/>
          <w:spacing w:val="-9"/>
          <w:w w:val="105"/>
        </w:rPr>
        <w:t xml:space="preserve"> </w:t>
      </w:r>
      <w:r>
        <w:rPr>
          <w:color w:val="2B2A29"/>
          <w:w w:val="105"/>
        </w:rPr>
        <w:t>not</w:t>
      </w:r>
      <w:r>
        <w:rPr>
          <w:color w:val="2B2A29"/>
          <w:spacing w:val="-9"/>
          <w:w w:val="105"/>
        </w:rPr>
        <w:t xml:space="preserve"> </w:t>
      </w:r>
      <w:r>
        <w:rPr>
          <w:color w:val="2B2A29"/>
          <w:w w:val="105"/>
        </w:rPr>
        <w:t>have</w:t>
      </w:r>
      <w:r>
        <w:rPr>
          <w:color w:val="2B2A29"/>
          <w:spacing w:val="-9"/>
          <w:w w:val="105"/>
        </w:rPr>
        <w:t xml:space="preserve"> </w:t>
      </w:r>
      <w:r>
        <w:rPr>
          <w:color w:val="2B2A29"/>
          <w:w w:val="105"/>
        </w:rPr>
        <w:t>any</w:t>
      </w:r>
      <w:r>
        <w:rPr>
          <w:color w:val="2B2A29"/>
          <w:spacing w:val="-8"/>
          <w:w w:val="105"/>
        </w:rPr>
        <w:t xml:space="preserve"> </w:t>
      </w:r>
      <w:r>
        <w:rPr>
          <w:color w:val="2B2A29"/>
          <w:w w:val="105"/>
        </w:rPr>
        <w:t>syntax</w:t>
      </w:r>
      <w:r>
        <w:rPr>
          <w:color w:val="2B2A29"/>
          <w:spacing w:val="1"/>
          <w:w w:val="105"/>
        </w:rPr>
        <w:t xml:space="preserve"> </w:t>
      </w:r>
      <w:r>
        <w:rPr>
          <w:color w:val="2B2A29"/>
          <w:w w:val="105"/>
        </w:rPr>
        <w:t>errors</w:t>
      </w:r>
      <w:r>
        <w:rPr>
          <w:color w:val="2B2A29"/>
          <w:spacing w:val="-4"/>
          <w:w w:val="105"/>
        </w:rPr>
        <w:t xml:space="preserve"> </w:t>
      </w:r>
      <w:r>
        <w:rPr>
          <w:color w:val="2B2A29"/>
          <w:w w:val="105"/>
        </w:rPr>
        <w:t>while</w:t>
      </w:r>
      <w:r>
        <w:rPr>
          <w:color w:val="2B2A29"/>
          <w:spacing w:val="-4"/>
          <w:w w:val="105"/>
        </w:rPr>
        <w:t xml:space="preserve"> </w:t>
      </w:r>
      <w:r>
        <w:rPr>
          <w:color w:val="2B2A29"/>
          <w:w w:val="105"/>
        </w:rPr>
        <w:t>injecting</w:t>
      </w:r>
      <w:r>
        <w:rPr>
          <w:color w:val="2B2A29"/>
          <w:spacing w:val="-3"/>
          <w:w w:val="105"/>
        </w:rPr>
        <w:t xml:space="preserve"> </w:t>
      </w:r>
      <w:r>
        <w:rPr>
          <w:color w:val="2B2A29"/>
          <w:w w:val="105"/>
        </w:rPr>
        <w:t>the</w:t>
      </w:r>
      <w:r>
        <w:rPr>
          <w:color w:val="2B2A29"/>
          <w:spacing w:val="-4"/>
          <w:w w:val="105"/>
        </w:rPr>
        <w:t xml:space="preserve"> </w:t>
      </w:r>
      <w:r>
        <w:rPr>
          <w:color w:val="2B2A29"/>
          <w:w w:val="105"/>
        </w:rPr>
        <w:t>user’s</w:t>
      </w:r>
      <w:r>
        <w:rPr>
          <w:color w:val="2B2A29"/>
          <w:spacing w:val="-3"/>
          <w:w w:val="105"/>
        </w:rPr>
        <w:t xml:space="preserve"> </w:t>
      </w:r>
      <w:r>
        <w:rPr>
          <w:color w:val="2B2A29"/>
          <w:w w:val="105"/>
        </w:rPr>
        <w:t>own</w:t>
      </w:r>
      <w:r>
        <w:rPr>
          <w:color w:val="2B2A29"/>
          <w:spacing w:val="-4"/>
          <w:w w:val="105"/>
        </w:rPr>
        <w:t xml:space="preserve"> </w:t>
      </w:r>
      <w:r>
        <w:rPr>
          <w:color w:val="2B2A29"/>
          <w:w w:val="105"/>
        </w:rPr>
        <w:t>logic</w:t>
      </w:r>
      <w:r>
        <w:rPr>
          <w:color w:val="2B2A29"/>
          <w:spacing w:val="-3"/>
          <w:w w:val="105"/>
        </w:rPr>
        <w:t xml:space="preserve"> </w:t>
      </w:r>
      <w:r>
        <w:rPr>
          <w:color w:val="2B2A29"/>
          <w:w w:val="105"/>
        </w:rPr>
        <w:t>into</w:t>
      </w:r>
      <w:r>
        <w:rPr>
          <w:color w:val="2B2A29"/>
          <w:spacing w:val="-4"/>
          <w:w w:val="105"/>
        </w:rPr>
        <w:t xml:space="preserve"> </w:t>
      </w:r>
      <w:r>
        <w:rPr>
          <w:color w:val="2B2A29"/>
          <w:w w:val="105"/>
        </w:rPr>
        <w:t>the</w:t>
      </w:r>
      <w:r>
        <w:rPr>
          <w:color w:val="2B2A29"/>
          <w:spacing w:val="-3"/>
          <w:w w:val="105"/>
        </w:rPr>
        <w:t xml:space="preserve"> </w:t>
      </w:r>
      <w:r>
        <w:rPr>
          <w:color w:val="2B2A29"/>
          <w:w w:val="105"/>
        </w:rPr>
        <w:t>statement.</w:t>
      </w:r>
      <w:r>
        <w:rPr>
          <w:color w:val="2B2A29"/>
          <w:spacing w:val="-4"/>
          <w:w w:val="105"/>
        </w:rPr>
        <w:t xml:space="preserve"> </w:t>
      </w:r>
      <w:r>
        <w:rPr>
          <w:color w:val="2B2A29"/>
          <w:w w:val="105"/>
        </w:rPr>
        <w:t>The</w:t>
      </w:r>
      <w:r>
        <w:rPr>
          <w:color w:val="2B2A29"/>
          <w:spacing w:val="-3"/>
          <w:w w:val="105"/>
        </w:rPr>
        <w:t xml:space="preserve"> </w:t>
      </w:r>
      <w:r>
        <w:rPr>
          <w:color w:val="2B2A29"/>
          <w:w w:val="105"/>
        </w:rPr>
        <w:t>final</w:t>
      </w:r>
      <w:r>
        <w:rPr>
          <w:color w:val="2B2A29"/>
          <w:spacing w:val="-4"/>
          <w:w w:val="105"/>
        </w:rPr>
        <w:t xml:space="preserve"> </w:t>
      </w:r>
      <w:r>
        <w:rPr>
          <w:color w:val="2B2A29"/>
          <w:w w:val="105"/>
        </w:rPr>
        <w:t>SQL</w:t>
      </w:r>
      <w:r>
        <w:rPr>
          <w:color w:val="2B2A29"/>
          <w:spacing w:val="-3"/>
          <w:w w:val="105"/>
        </w:rPr>
        <w:t xml:space="preserve"> </w:t>
      </w:r>
      <w:r>
        <w:rPr>
          <w:color w:val="2B2A29"/>
          <w:w w:val="105"/>
        </w:rPr>
        <w:t>statement</w:t>
      </w:r>
      <w:r>
        <w:rPr>
          <w:color w:val="2B2A29"/>
          <w:spacing w:val="-55"/>
          <w:w w:val="105"/>
        </w:rPr>
        <w:t xml:space="preserve"> </w:t>
      </w:r>
      <w:r>
        <w:rPr>
          <w:color w:val="2B2A29"/>
          <w:w w:val="105"/>
        </w:rPr>
        <w:t>that</w:t>
      </w:r>
      <w:r>
        <w:rPr>
          <w:color w:val="2B2A29"/>
          <w:spacing w:val="-13"/>
          <w:w w:val="105"/>
        </w:rPr>
        <w:t xml:space="preserve"> </w:t>
      </w:r>
      <w:r>
        <w:rPr>
          <w:color w:val="2B2A29"/>
          <w:w w:val="105"/>
        </w:rPr>
        <w:t>will</w:t>
      </w:r>
      <w:r>
        <w:rPr>
          <w:color w:val="2B2A29"/>
          <w:spacing w:val="-13"/>
          <w:w w:val="105"/>
        </w:rPr>
        <w:t xml:space="preserve"> </w:t>
      </w:r>
      <w:r>
        <w:rPr>
          <w:color w:val="2B2A29"/>
          <w:w w:val="105"/>
        </w:rPr>
        <w:t>result</w:t>
      </w:r>
      <w:r>
        <w:rPr>
          <w:color w:val="2B2A29"/>
          <w:spacing w:val="-12"/>
          <w:w w:val="105"/>
        </w:rPr>
        <w:t xml:space="preserve"> </w:t>
      </w:r>
      <w:r>
        <w:rPr>
          <w:color w:val="2B2A29"/>
          <w:w w:val="105"/>
        </w:rPr>
        <w:t>from</w:t>
      </w:r>
      <w:r>
        <w:rPr>
          <w:color w:val="2B2A29"/>
          <w:spacing w:val="-13"/>
          <w:w w:val="105"/>
        </w:rPr>
        <w:t xml:space="preserve"> </w:t>
      </w:r>
      <w:r>
        <w:rPr>
          <w:color w:val="2B2A29"/>
          <w:w w:val="105"/>
        </w:rPr>
        <w:t>this</w:t>
      </w:r>
      <w:r>
        <w:rPr>
          <w:color w:val="2B2A29"/>
          <w:spacing w:val="-12"/>
          <w:w w:val="105"/>
        </w:rPr>
        <w:t xml:space="preserve"> </w:t>
      </w:r>
      <w:r>
        <w:rPr>
          <w:color w:val="2B2A29"/>
          <w:w w:val="105"/>
        </w:rPr>
        <w:t>value</w:t>
      </w:r>
      <w:r>
        <w:rPr>
          <w:color w:val="2B2A29"/>
          <w:spacing w:val="-13"/>
          <w:w w:val="105"/>
        </w:rPr>
        <w:t xml:space="preserve"> </w:t>
      </w:r>
      <w:r>
        <w:rPr>
          <w:color w:val="2B2A29"/>
          <w:w w:val="105"/>
        </w:rPr>
        <w:t>is</w:t>
      </w:r>
      <w:r>
        <w:rPr>
          <w:color w:val="2B2A29"/>
          <w:spacing w:val="-12"/>
          <w:w w:val="105"/>
        </w:rPr>
        <w:t xml:space="preserve"> </w:t>
      </w:r>
      <w:r>
        <w:rPr>
          <w:color w:val="2B2A29"/>
          <w:w w:val="105"/>
        </w:rPr>
        <w:t>the</w:t>
      </w:r>
      <w:r>
        <w:rPr>
          <w:color w:val="2B2A29"/>
          <w:spacing w:val="-13"/>
          <w:w w:val="105"/>
        </w:rPr>
        <w:t xml:space="preserve"> </w:t>
      </w:r>
      <w:r>
        <w:rPr>
          <w:color w:val="2B2A29"/>
          <w:w w:val="105"/>
        </w:rPr>
        <w:t>following:</w:t>
      </w:r>
    </w:p>
    <w:p>
      <w:pPr>
        <w:pStyle w:val="11"/>
        <w:spacing w:before="173" w:line="304" w:lineRule="auto"/>
        <w:ind w:left="520" w:right="469" w:firstLine="359"/>
        <w:jc w:val="both"/>
      </w:pPr>
      <w:r>
        <w:rPr>
          <w:color w:val="2B2A29"/>
          <w:w w:val="105"/>
        </w:rPr>
        <w:t>这是一个为最终SQL语句精心创建</w:t>
      </w:r>
      <w:r>
        <w:rPr>
          <w:color w:val="2B2A29"/>
          <w:spacing w:val="-9"/>
          <w:w w:val="105"/>
        </w:rPr>
        <w:t>的</w:t>
      </w:r>
      <w:r>
        <w:rPr>
          <w:color w:val="2B2A29"/>
          <w:w w:val="105"/>
        </w:rPr>
        <w:t>值</w:t>
      </w:r>
      <w:r>
        <w:rPr>
          <w:color w:val="2B2A29"/>
          <w:spacing w:val="-9"/>
          <w:w w:val="105"/>
        </w:rPr>
        <w:t>，</w:t>
      </w:r>
      <w:r>
        <w:rPr>
          <w:color w:val="2B2A29"/>
          <w:w w:val="105"/>
        </w:rPr>
        <w:t>在</w:t>
      </w:r>
      <w:r>
        <w:rPr>
          <w:color w:val="2B2A29"/>
          <w:spacing w:val="-4"/>
          <w:w w:val="105"/>
        </w:rPr>
        <w:t>将</w:t>
      </w:r>
      <w:r>
        <w:rPr>
          <w:color w:val="2B2A29"/>
          <w:w w:val="105"/>
        </w:rPr>
        <w:t>用户自己</w:t>
      </w:r>
      <w:r>
        <w:rPr>
          <w:color w:val="2B2A29"/>
          <w:spacing w:val="-4"/>
          <w:w w:val="105"/>
        </w:rPr>
        <w:t>的</w:t>
      </w:r>
      <w:r>
        <w:rPr>
          <w:color w:val="2B2A29"/>
          <w:w w:val="105"/>
        </w:rPr>
        <w:t>逻辑注入语句时不</w:t>
      </w:r>
      <w:r>
        <w:rPr>
          <w:color w:val="2B2A29"/>
          <w:spacing w:val="-9"/>
          <w:w w:val="105"/>
        </w:rPr>
        <w:t>会</w:t>
      </w:r>
      <w:r>
        <w:rPr>
          <w:color w:val="2B2A29"/>
          <w:w w:val="105"/>
        </w:rPr>
        <w:t>出现任何</w:t>
      </w:r>
      <w:r>
        <w:rPr>
          <w:color w:val="2B2A29"/>
          <w:spacing w:val="-8"/>
          <w:w w:val="105"/>
        </w:rPr>
        <w:t>语法</w:t>
      </w:r>
      <w:r>
        <w:rPr>
          <w:color w:val="2B2A29"/>
          <w:w w:val="105"/>
        </w:rPr>
        <w:t>错误。此值产生的最终SQL语句如下：</w:t>
      </w:r>
    </w:p>
    <w:p>
      <w:r>
        <w:rPr>
          <w:rFonts w:ascii="宋体"/>
          <w:color w:val="2B2A29"/>
        </w:rPr>
        <w:t>INSERT INTO Departments (Name, Location) VALUES ('Sales', 'Building-2');</w:t>
      </w:r>
      <w:r>
        <w:rPr>
          <w:rFonts w:ascii="宋体"/>
          <w:color w:val="2B2A29"/>
          <w:spacing w:val="-108"/>
        </w:rPr>
        <w:t xml:space="preserve"> </w:t>
      </w:r>
      <w:r>
        <w:rPr>
          <w:rFonts w:ascii="宋体"/>
          <w:color w:val="2B2A29"/>
        </w:rPr>
        <w:t>DELETE FROM Departments; INSERT INTO Departments (Name, Location) VALUES</w:t>
      </w:r>
      <w:r>
        <w:rPr>
          <w:rFonts w:ascii="宋体"/>
          <w:color w:val="2B2A29"/>
          <w:spacing w:val="-108"/>
        </w:rPr>
        <w:t xml:space="preserve"> </w:t>
      </w:r>
      <w:r>
        <w:rPr>
          <w:rFonts w:ascii="宋体"/>
          <w:color w:val="2B2A29"/>
        </w:rPr>
        <w:t>('A','B')</w:t>
      </w:r>
    </w:p>
    <w:p>
      <w:pPr>
        <w:pStyle w:val="11"/>
        <w:spacing w:before="141" w:line="273" w:lineRule="auto"/>
        <w:ind w:left="520" w:right="517"/>
        <w:jc w:val="both"/>
        <w:rPr>
          <w:rFonts w:ascii="宋体"/>
        </w:rPr>
      </w:pPr>
      <w:r>
        <w:rPr>
          <w:rFonts w:ascii="宋体"/>
          <w:color w:val="2B2A29"/>
        </w:rPr>
        <w:t>插入部门（名称、位置）价值（“销售”、“建筑-2”）；从部门中删除；插入部门（名称、位置）值（'A'、'B'）</w:t>
      </w:r>
    </w:p>
    <w:p>
      <w:r>
        <w:rPr>
          <w:color w:val="2B2A29"/>
          <w:w w:val="105"/>
        </w:rPr>
        <w:t>Here,</w:t>
      </w:r>
      <w:r>
        <w:rPr>
          <w:color w:val="2B2A29"/>
          <w:spacing w:val="4"/>
          <w:w w:val="105"/>
        </w:rPr>
        <w:t xml:space="preserve"> </w:t>
      </w:r>
      <w:r>
        <w:rPr>
          <w:color w:val="2B2A29"/>
          <w:w w:val="105"/>
        </w:rPr>
        <w:t>the</w:t>
      </w:r>
      <w:r>
        <w:rPr>
          <w:color w:val="2B2A29"/>
          <w:spacing w:val="4"/>
          <w:w w:val="105"/>
        </w:rPr>
        <w:t xml:space="preserve"> </w:t>
      </w:r>
      <w:r>
        <w:rPr>
          <w:color w:val="2B2A29"/>
          <w:w w:val="105"/>
        </w:rPr>
        <w:t>malicious</w:t>
      </w:r>
      <w:r>
        <w:rPr>
          <w:color w:val="2B2A29"/>
          <w:spacing w:val="5"/>
          <w:w w:val="105"/>
        </w:rPr>
        <w:t xml:space="preserve"> </w:t>
      </w:r>
      <w:r>
        <w:rPr>
          <w:color w:val="2B2A29"/>
          <w:w w:val="105"/>
        </w:rPr>
        <w:t>user</w:t>
      </w:r>
      <w:r>
        <w:rPr>
          <w:color w:val="2B2A29"/>
          <w:spacing w:val="4"/>
          <w:w w:val="105"/>
        </w:rPr>
        <w:t xml:space="preserve"> </w:t>
      </w:r>
      <w:r>
        <w:rPr>
          <w:color w:val="2B2A29"/>
          <w:w w:val="105"/>
        </w:rPr>
        <w:t>has</w:t>
      </w:r>
      <w:r>
        <w:rPr>
          <w:color w:val="2B2A29"/>
          <w:spacing w:val="5"/>
          <w:w w:val="105"/>
        </w:rPr>
        <w:t xml:space="preserve"> </w:t>
      </w:r>
      <w:r>
        <w:rPr>
          <w:color w:val="2B2A29"/>
          <w:w w:val="105"/>
        </w:rPr>
        <w:t>added</w:t>
      </w:r>
      <w:r>
        <w:rPr>
          <w:color w:val="2B2A29"/>
          <w:spacing w:val="4"/>
          <w:w w:val="105"/>
        </w:rPr>
        <w:t xml:space="preserve"> </w:t>
      </w:r>
      <w:r>
        <w:rPr>
          <w:color w:val="2B2A29"/>
          <w:w w:val="105"/>
        </w:rPr>
        <w:t>extra</w:t>
      </w:r>
      <w:r>
        <w:rPr>
          <w:color w:val="2B2A29"/>
          <w:spacing w:val="5"/>
          <w:w w:val="105"/>
        </w:rPr>
        <w:t xml:space="preserve"> </w:t>
      </w:r>
      <w:r>
        <w:rPr>
          <w:color w:val="2B2A29"/>
          <w:w w:val="105"/>
        </w:rPr>
        <w:t>SQL</w:t>
      </w:r>
      <w:r>
        <w:rPr>
          <w:color w:val="2B2A29"/>
          <w:spacing w:val="4"/>
          <w:w w:val="105"/>
        </w:rPr>
        <w:t xml:space="preserve"> </w:t>
      </w:r>
      <w:r>
        <w:rPr>
          <w:color w:val="2B2A29"/>
          <w:w w:val="105"/>
        </w:rPr>
        <w:t>statements</w:t>
      </w:r>
      <w:r>
        <w:rPr>
          <w:color w:val="2B2A29"/>
          <w:spacing w:val="4"/>
          <w:w w:val="105"/>
        </w:rPr>
        <w:t xml:space="preserve"> </w:t>
      </w:r>
      <w:r>
        <w:rPr>
          <w:color w:val="2B2A29"/>
          <w:w w:val="105"/>
        </w:rPr>
        <w:t>into</w:t>
      </w:r>
      <w:r>
        <w:rPr>
          <w:color w:val="2B2A29"/>
          <w:spacing w:val="5"/>
          <w:w w:val="105"/>
        </w:rPr>
        <w:t xml:space="preserve"> </w:t>
      </w:r>
      <w:r>
        <w:rPr>
          <w:color w:val="2B2A29"/>
          <w:w w:val="105"/>
        </w:rPr>
        <w:t>the</w:t>
      </w:r>
      <w:r>
        <w:rPr>
          <w:color w:val="2B2A29"/>
          <w:spacing w:val="4"/>
          <w:w w:val="105"/>
        </w:rPr>
        <w:t xml:space="preserve"> </w:t>
      </w:r>
      <w:r>
        <w:rPr>
          <w:color w:val="2B2A29"/>
          <w:w w:val="105"/>
        </w:rPr>
        <w:t>same</w:t>
      </w:r>
      <w:r>
        <w:rPr>
          <w:color w:val="2B2A29"/>
          <w:spacing w:val="5"/>
          <w:w w:val="105"/>
        </w:rPr>
        <w:t xml:space="preserve"> </w:t>
      </w:r>
      <w:r>
        <w:rPr>
          <w:color w:val="2B2A29"/>
          <w:w w:val="105"/>
        </w:rPr>
        <w:t>statement</w:t>
      </w:r>
      <w:r>
        <w:rPr>
          <w:color w:val="2B2A29"/>
          <w:spacing w:val="1"/>
          <w:w w:val="105"/>
        </w:rPr>
        <w:t xml:space="preserve"> </w:t>
      </w:r>
      <w:r>
        <w:rPr>
          <w:color w:val="2B2A29"/>
          <w:w w:val="105"/>
        </w:rPr>
        <w:t xml:space="preserve">by using the </w:t>
      </w:r>
      <w:r>
        <w:rPr>
          <w:rFonts w:ascii="宋体"/>
          <w:color w:val="2B2A29"/>
          <w:w w:val="105"/>
        </w:rPr>
        <w:t xml:space="preserve">; </w:t>
      </w:r>
      <w:r>
        <w:rPr>
          <w:color w:val="2B2A29"/>
          <w:w w:val="105"/>
        </w:rPr>
        <w:t>character to terminate SQL statements so they can keep adding new</w:t>
      </w:r>
      <w:r>
        <w:rPr>
          <w:color w:val="2B2A29"/>
          <w:spacing w:val="1"/>
          <w:w w:val="105"/>
        </w:rPr>
        <w:t xml:space="preserve"> </w:t>
      </w:r>
      <w:r>
        <w:rPr>
          <w:color w:val="2B2A29"/>
          <w:w w:val="105"/>
        </w:rPr>
        <w:t xml:space="preserve">statements to the same string. In this manner, the user was able to execute a </w:t>
      </w:r>
      <w:r>
        <w:rPr>
          <w:rFonts w:ascii="宋体"/>
          <w:color w:val="2B2A29"/>
          <w:w w:val="105"/>
        </w:rPr>
        <w:t>DELETE</w:t>
      </w:r>
      <w:r>
        <w:rPr>
          <w:rFonts w:ascii="宋体"/>
          <w:color w:val="2B2A29"/>
          <w:spacing w:val="1"/>
          <w:w w:val="105"/>
        </w:rPr>
        <w:t xml:space="preserve"> </w:t>
      </w:r>
      <w:r>
        <w:rPr>
          <w:color w:val="2B2A29"/>
          <w:spacing w:val="-1"/>
          <w:w w:val="110"/>
        </w:rPr>
        <w:t xml:space="preserve">statement that deletes </w:t>
      </w:r>
      <w:r>
        <w:rPr>
          <w:color w:val="2B2A29"/>
          <w:w w:val="110"/>
        </w:rPr>
        <w:t>all our records in the table, and they have put another dummy</w:t>
      </w:r>
      <w:r>
        <w:rPr>
          <w:color w:val="2B2A29"/>
          <w:spacing w:val="1"/>
          <w:w w:val="110"/>
        </w:rPr>
        <w:t xml:space="preserve"> </w:t>
      </w:r>
      <w:r>
        <w:rPr>
          <w:color w:val="2B2A29"/>
          <w:w w:val="105"/>
        </w:rPr>
        <w:t>statement</w:t>
      </w:r>
      <w:r>
        <w:rPr>
          <w:color w:val="2B2A29"/>
          <w:spacing w:val="1"/>
          <w:w w:val="105"/>
        </w:rPr>
        <w:t xml:space="preserve"> </w:t>
      </w:r>
      <w:r>
        <w:rPr>
          <w:color w:val="2B2A29"/>
          <w:w w:val="105"/>
        </w:rPr>
        <w:t>at</w:t>
      </w:r>
      <w:r>
        <w:rPr>
          <w:color w:val="2B2A29"/>
          <w:spacing w:val="1"/>
          <w:w w:val="105"/>
        </w:rPr>
        <w:t xml:space="preserve"> </w:t>
      </w:r>
      <w:r>
        <w:rPr>
          <w:color w:val="2B2A29"/>
          <w:w w:val="105"/>
        </w:rPr>
        <w:t>the</w:t>
      </w:r>
      <w:r>
        <w:rPr>
          <w:color w:val="2B2A29"/>
          <w:spacing w:val="1"/>
          <w:w w:val="105"/>
        </w:rPr>
        <w:t xml:space="preserve"> </w:t>
      </w:r>
      <w:r>
        <w:rPr>
          <w:color w:val="2B2A29"/>
          <w:w w:val="105"/>
        </w:rPr>
        <w:t>end</w:t>
      </w:r>
      <w:r>
        <w:rPr>
          <w:color w:val="2B2A29"/>
          <w:spacing w:val="1"/>
          <w:w w:val="105"/>
        </w:rPr>
        <w:t xml:space="preserve"> </w:t>
      </w:r>
      <w:r>
        <w:rPr>
          <w:color w:val="2B2A29"/>
          <w:w w:val="105"/>
        </w:rPr>
        <w:t>to</w:t>
      </w:r>
      <w:r>
        <w:rPr>
          <w:color w:val="2B2A29"/>
          <w:spacing w:val="1"/>
          <w:w w:val="105"/>
        </w:rPr>
        <w:t xml:space="preserve"> </w:t>
      </w:r>
      <w:r>
        <w:rPr>
          <w:color w:val="2B2A29"/>
          <w:w w:val="105"/>
        </w:rPr>
        <w:t>match</w:t>
      </w:r>
      <w:r>
        <w:rPr>
          <w:color w:val="2B2A29"/>
          <w:spacing w:val="2"/>
          <w:w w:val="105"/>
        </w:rPr>
        <w:t xml:space="preserve"> </w:t>
      </w:r>
      <w:r>
        <w:rPr>
          <w:color w:val="2B2A29"/>
          <w:w w:val="105"/>
        </w:rPr>
        <w:t>the</w:t>
      </w:r>
      <w:r>
        <w:rPr>
          <w:color w:val="2B2A29"/>
          <w:spacing w:val="1"/>
          <w:w w:val="105"/>
        </w:rPr>
        <w:t xml:space="preserve"> </w:t>
      </w:r>
      <w:r>
        <w:rPr>
          <w:color w:val="2B2A29"/>
          <w:w w:val="105"/>
        </w:rPr>
        <w:t>ending</w:t>
      </w:r>
      <w:r>
        <w:rPr>
          <w:color w:val="2B2A29"/>
          <w:spacing w:val="1"/>
          <w:w w:val="105"/>
        </w:rPr>
        <w:t xml:space="preserve"> </w:t>
      </w:r>
      <w:r>
        <w:rPr>
          <w:color w:val="2B2A29"/>
          <w:w w:val="105"/>
        </w:rPr>
        <w:t>of</w:t>
      </w:r>
      <w:r>
        <w:rPr>
          <w:color w:val="2B2A29"/>
          <w:spacing w:val="1"/>
          <w:w w:val="105"/>
        </w:rPr>
        <w:t xml:space="preserve"> </w:t>
      </w:r>
      <w:r>
        <w:rPr>
          <w:color w:val="2B2A29"/>
          <w:w w:val="105"/>
        </w:rPr>
        <w:t>our</w:t>
      </w:r>
      <w:r>
        <w:rPr>
          <w:color w:val="2B2A29"/>
          <w:spacing w:val="1"/>
          <w:w w:val="105"/>
        </w:rPr>
        <w:t xml:space="preserve"> </w:t>
      </w:r>
      <w:r>
        <w:rPr>
          <w:color w:val="2B2A29"/>
          <w:w w:val="105"/>
        </w:rPr>
        <w:t>previous</w:t>
      </w:r>
      <w:r>
        <w:rPr>
          <w:color w:val="2B2A29"/>
          <w:spacing w:val="1"/>
          <w:w w:val="105"/>
        </w:rPr>
        <w:t xml:space="preserve"> </w:t>
      </w:r>
      <w:r>
        <w:rPr>
          <w:color w:val="2B2A29"/>
          <w:w w:val="105"/>
        </w:rPr>
        <w:t>SQL</w:t>
      </w:r>
      <w:r>
        <w:rPr>
          <w:color w:val="2B2A29"/>
          <w:spacing w:val="2"/>
          <w:w w:val="105"/>
        </w:rPr>
        <w:t xml:space="preserve"> </w:t>
      </w:r>
      <w:r>
        <w:rPr>
          <w:color w:val="2B2A29"/>
          <w:w w:val="105"/>
        </w:rPr>
        <w:t>string</w:t>
      </w:r>
      <w:r>
        <w:rPr>
          <w:color w:val="2B2A29"/>
          <w:spacing w:val="1"/>
          <w:w w:val="105"/>
        </w:rPr>
        <w:t xml:space="preserve"> </w:t>
      </w:r>
      <w:r>
        <w:rPr>
          <w:color w:val="2B2A29"/>
          <w:w w:val="105"/>
        </w:rPr>
        <w:t>template</w:t>
      </w:r>
      <w:r>
        <w:rPr>
          <w:color w:val="2B2A29"/>
          <w:spacing w:val="1"/>
          <w:w w:val="105"/>
        </w:rPr>
        <w:t xml:space="preserve"> </w:t>
      </w:r>
      <w:r>
        <w:rPr>
          <w:color w:val="2B2A29"/>
          <w:w w:val="105"/>
        </w:rPr>
        <w:t>to</w:t>
      </w:r>
      <w:r>
        <w:rPr>
          <w:color w:val="2B2A29"/>
          <w:spacing w:val="1"/>
          <w:w w:val="105"/>
        </w:rPr>
        <w:t xml:space="preserve"> </w:t>
      </w:r>
      <w:r>
        <w:rPr>
          <w:color w:val="2B2A29"/>
          <w:w w:val="105"/>
        </w:rPr>
        <w:t>avoid</w:t>
      </w:r>
      <w:r>
        <w:rPr>
          <w:color w:val="2B2A29"/>
          <w:spacing w:val="1"/>
          <w:w w:val="105"/>
        </w:rPr>
        <w:t xml:space="preserve"> </w:t>
      </w:r>
      <w:r>
        <w:rPr>
          <w:color w:val="2B2A29"/>
          <w:w w:val="105"/>
        </w:rPr>
        <w:t>a</w:t>
      </w:r>
      <w:r>
        <w:rPr>
          <w:color w:val="2B2A29"/>
          <w:spacing w:val="-55"/>
          <w:w w:val="105"/>
        </w:rPr>
        <w:t xml:space="preserve"> </w:t>
      </w:r>
      <w:r>
        <w:rPr>
          <w:color w:val="2B2A29"/>
          <w:w w:val="110"/>
        </w:rPr>
        <w:t>syntax</w:t>
      </w:r>
      <w:r>
        <w:rPr>
          <w:color w:val="2B2A29"/>
          <w:spacing w:val="-16"/>
          <w:w w:val="110"/>
        </w:rPr>
        <w:t xml:space="preserve"> </w:t>
      </w:r>
      <w:r>
        <w:rPr>
          <w:color w:val="2B2A29"/>
          <w:w w:val="110"/>
        </w:rPr>
        <w:t>error.</w:t>
      </w:r>
    </w:p>
    <w:p>
      <w:pPr>
        <w:pStyle w:val="11"/>
        <w:spacing w:before="171" w:line="290" w:lineRule="auto"/>
        <w:ind w:left="520" w:right="298" w:firstLine="359"/>
      </w:pPr>
      <w:r>
        <w:rPr>
          <w:color w:val="2B2A29"/>
          <w:w w:val="105"/>
        </w:rPr>
        <w:t>在这里，恶意用户通过使用</w:t>
      </w:r>
      <w:r>
        <w:rPr>
          <w:rFonts w:ascii="宋体"/>
          <w:color w:val="2B2A29"/>
          <w:w w:val="105"/>
        </w:rPr>
        <w:t>；</w:t>
      </w:r>
      <w:r>
        <w:rPr>
          <w:color w:val="2B2A29"/>
          <w:w w:val="105"/>
        </w:rPr>
        <w:t>字符终止SQL语句，以便它们可以继续向同一字符串中添加新语句。通过这种方式，用户能够执行</w:t>
      </w:r>
      <w:r>
        <w:rPr>
          <w:color w:val="2B2A29"/>
          <w:spacing w:val="-1"/>
          <w:w w:val="110"/>
        </w:rPr>
        <w:t>删除</w:t>
      </w:r>
      <w:r>
        <w:rPr>
          <w:color w:val="2B2A29"/>
          <w:w w:val="110"/>
        </w:rPr>
        <w:t>表中所有记录的</w:t>
      </w:r>
      <w:r>
        <w:rPr>
          <w:rFonts w:ascii="宋体"/>
          <w:color w:val="2B2A29"/>
          <w:w w:val="105"/>
        </w:rPr>
        <w:t>DELETE</w:t>
      </w:r>
      <w:r>
        <w:rPr>
          <w:color w:val="2B2A29"/>
          <w:spacing w:val="-1"/>
          <w:w w:val="110"/>
        </w:rPr>
        <w:t>语句</w:t>
      </w:r>
      <w:r>
        <w:rPr>
          <w:color w:val="2B2A29"/>
          <w:w w:val="110"/>
        </w:rPr>
        <w:t>，并且他们</w:t>
      </w:r>
      <w:r>
        <w:rPr>
          <w:color w:val="2B2A29"/>
          <w:w w:val="105"/>
        </w:rPr>
        <w:t>在末尾</w:t>
      </w:r>
      <w:r>
        <w:rPr>
          <w:color w:val="2B2A29"/>
          <w:w w:val="110"/>
        </w:rPr>
        <w:t>放置了另一个伪</w:t>
      </w:r>
      <w:r>
        <w:rPr>
          <w:color w:val="2B2A29"/>
          <w:w w:val="105"/>
        </w:rPr>
        <w:t>语句</w:t>
      </w:r>
      <w:r>
        <w:rPr>
          <w:color w:val="2B2A29"/>
          <w:spacing w:val="1"/>
          <w:w w:val="105"/>
        </w:rPr>
        <w:t>，</w:t>
      </w:r>
      <w:r>
        <w:rPr>
          <w:color w:val="2B2A29"/>
          <w:w w:val="105"/>
        </w:rPr>
        <w:t>以匹配</w:t>
      </w:r>
      <w:r>
        <w:rPr>
          <w:color w:val="2B2A29"/>
          <w:spacing w:val="2"/>
          <w:w w:val="105"/>
        </w:rPr>
        <w:t>上</w:t>
      </w:r>
      <w:r>
        <w:rPr>
          <w:color w:val="2B2A29"/>
          <w:w w:val="105"/>
        </w:rPr>
        <w:t>一个SQL字符串模板的结尾</w:t>
      </w:r>
      <w:r>
        <w:rPr>
          <w:color w:val="2B2A29"/>
          <w:spacing w:val="1"/>
          <w:w w:val="105"/>
        </w:rPr>
        <w:t>，</w:t>
      </w:r>
      <w:r>
        <w:rPr>
          <w:color w:val="2B2A29"/>
          <w:w w:val="105"/>
        </w:rPr>
        <w:t>以避免</w:t>
      </w:r>
      <w:r>
        <w:rPr>
          <w:color w:val="2B2A29"/>
          <w:w w:val="110"/>
        </w:rPr>
        <w:t>语法错误。</w:t>
      </w:r>
    </w:p>
    <w:p>
      <w:r>
        <w:rPr>
          <w:color w:val="2B2A29"/>
          <w:w w:val="105"/>
        </w:rPr>
        <w:t>How can we avoid such SQL injection attacks? The answer is to not create a string</w:t>
      </w:r>
      <w:r>
        <w:rPr>
          <w:color w:val="2B2A29"/>
          <w:spacing w:val="1"/>
          <w:w w:val="105"/>
        </w:rPr>
        <w:t xml:space="preserve"> </w:t>
      </w:r>
      <w:r>
        <w:rPr>
          <w:color w:val="2B2A29"/>
          <w:w w:val="105"/>
        </w:rPr>
        <w:t>template</w:t>
      </w:r>
      <w:r>
        <w:rPr>
          <w:color w:val="2B2A29"/>
          <w:spacing w:val="4"/>
          <w:w w:val="105"/>
        </w:rPr>
        <w:t xml:space="preserve"> </w:t>
      </w:r>
      <w:r>
        <w:rPr>
          <w:color w:val="2B2A29"/>
          <w:w w:val="105"/>
        </w:rPr>
        <w:t>as</w:t>
      </w:r>
      <w:r>
        <w:rPr>
          <w:color w:val="2B2A29"/>
          <w:spacing w:val="5"/>
          <w:w w:val="105"/>
        </w:rPr>
        <w:t xml:space="preserve"> </w:t>
      </w:r>
      <w:r>
        <w:rPr>
          <w:color w:val="2B2A29"/>
          <w:w w:val="105"/>
        </w:rPr>
        <w:t>shown</w:t>
      </w:r>
      <w:r>
        <w:rPr>
          <w:color w:val="2B2A29"/>
          <w:spacing w:val="4"/>
          <w:w w:val="105"/>
        </w:rPr>
        <w:t xml:space="preserve"> </w:t>
      </w:r>
      <w:r>
        <w:rPr>
          <w:color w:val="2B2A29"/>
          <w:w w:val="105"/>
        </w:rPr>
        <w:t>previously</w:t>
      </w:r>
      <w:r>
        <w:rPr>
          <w:color w:val="2B2A29"/>
          <w:spacing w:val="5"/>
          <w:w w:val="105"/>
        </w:rPr>
        <w:t xml:space="preserve"> </w:t>
      </w:r>
      <w:r>
        <w:rPr>
          <w:color w:val="2B2A29"/>
          <w:w w:val="105"/>
        </w:rPr>
        <w:t>but</w:t>
      </w:r>
      <w:r>
        <w:rPr>
          <w:color w:val="2B2A29"/>
          <w:spacing w:val="4"/>
          <w:w w:val="105"/>
        </w:rPr>
        <w:t xml:space="preserve"> </w:t>
      </w:r>
      <w:r>
        <w:rPr>
          <w:color w:val="2B2A29"/>
          <w:w w:val="105"/>
        </w:rPr>
        <w:t>rather</w:t>
      </w:r>
      <w:r>
        <w:rPr>
          <w:color w:val="2B2A29"/>
          <w:spacing w:val="5"/>
          <w:w w:val="105"/>
        </w:rPr>
        <w:t xml:space="preserve"> </w:t>
      </w:r>
      <w:r>
        <w:rPr>
          <w:color w:val="2B2A29"/>
          <w:w w:val="105"/>
        </w:rPr>
        <w:t>to</w:t>
      </w:r>
      <w:r>
        <w:rPr>
          <w:color w:val="2B2A29"/>
          <w:spacing w:val="4"/>
          <w:w w:val="105"/>
        </w:rPr>
        <w:t xml:space="preserve"> </w:t>
      </w:r>
      <w:r>
        <w:rPr>
          <w:color w:val="2B2A29"/>
          <w:w w:val="105"/>
        </w:rPr>
        <w:t>pass</w:t>
      </w:r>
      <w:r>
        <w:rPr>
          <w:color w:val="2B2A29"/>
          <w:spacing w:val="5"/>
          <w:w w:val="105"/>
        </w:rPr>
        <w:t xml:space="preserve"> </w:t>
      </w:r>
      <w:r>
        <w:rPr>
          <w:color w:val="2B2A29"/>
          <w:w w:val="105"/>
        </w:rPr>
        <w:t>in</w:t>
      </w:r>
      <w:r>
        <w:rPr>
          <w:color w:val="2B2A29"/>
          <w:spacing w:val="4"/>
          <w:w w:val="105"/>
        </w:rPr>
        <w:t xml:space="preserve"> </w:t>
      </w:r>
      <w:r>
        <w:rPr>
          <w:color w:val="2B2A29"/>
          <w:w w:val="105"/>
        </w:rPr>
        <w:t>the</w:t>
      </w:r>
      <w:r>
        <w:rPr>
          <w:color w:val="2B2A29"/>
          <w:spacing w:val="5"/>
          <w:w w:val="105"/>
        </w:rPr>
        <w:t xml:space="preserve"> </w:t>
      </w:r>
      <w:r>
        <w:rPr>
          <w:color w:val="2B2A29"/>
          <w:w w:val="105"/>
        </w:rPr>
        <w:t>parameters</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5"/>
          <w:w w:val="105"/>
        </w:rPr>
        <w:t xml:space="preserve"> </w:t>
      </w:r>
      <w:r>
        <w:rPr>
          <w:color w:val="2B2A29"/>
          <w:w w:val="105"/>
        </w:rPr>
        <w:t>SQL</w:t>
      </w:r>
      <w:r>
        <w:rPr>
          <w:color w:val="2B2A29"/>
          <w:spacing w:val="4"/>
          <w:w w:val="105"/>
        </w:rPr>
        <w:t xml:space="preserve"> </w:t>
      </w:r>
      <w:r>
        <w:rPr>
          <w:color w:val="2B2A29"/>
          <w:w w:val="105"/>
        </w:rPr>
        <w:t>statement</w:t>
      </w:r>
      <w:r>
        <w:rPr>
          <w:color w:val="2B2A29"/>
          <w:spacing w:val="-55"/>
          <w:w w:val="105"/>
        </w:rPr>
        <w:t xml:space="preserve"> </w:t>
      </w:r>
      <w:r>
        <w:rPr>
          <w:color w:val="2B2A29"/>
          <w:w w:val="105"/>
        </w:rPr>
        <w:t>separately.</w:t>
      </w:r>
      <w:r>
        <w:rPr>
          <w:color w:val="2B2A29"/>
          <w:spacing w:val="-12"/>
          <w:w w:val="105"/>
        </w:rPr>
        <w:t xml:space="preserve"> </w:t>
      </w:r>
      <w:r>
        <w:rPr>
          <w:color w:val="2B2A29"/>
          <w:w w:val="105"/>
        </w:rPr>
        <w:t>This</w:t>
      </w:r>
      <w:r>
        <w:rPr>
          <w:color w:val="2B2A29"/>
          <w:spacing w:val="-11"/>
          <w:w w:val="105"/>
        </w:rPr>
        <w:t xml:space="preserve"> </w:t>
      </w:r>
      <w:r>
        <w:rPr>
          <w:color w:val="2B2A29"/>
          <w:w w:val="105"/>
        </w:rPr>
        <w:t>approach</w:t>
      </w:r>
      <w:r>
        <w:rPr>
          <w:color w:val="2B2A29"/>
          <w:spacing w:val="-11"/>
          <w:w w:val="105"/>
        </w:rPr>
        <w:t xml:space="preserve"> </w:t>
      </w:r>
      <w:r>
        <w:rPr>
          <w:color w:val="2B2A29"/>
          <w:w w:val="105"/>
        </w:rPr>
        <w:t>is</w:t>
      </w:r>
      <w:r>
        <w:rPr>
          <w:color w:val="2B2A29"/>
          <w:spacing w:val="-11"/>
          <w:w w:val="105"/>
        </w:rPr>
        <w:t xml:space="preserve"> </w:t>
      </w:r>
      <w:r>
        <w:rPr>
          <w:color w:val="2B2A29"/>
          <w:w w:val="105"/>
        </w:rPr>
        <w:t>demonstrated</w:t>
      </w:r>
      <w:r>
        <w:rPr>
          <w:color w:val="2B2A29"/>
          <w:spacing w:val="-11"/>
          <w:w w:val="105"/>
        </w:rPr>
        <w:t xml:space="preserve"> </w:t>
      </w:r>
      <w:r>
        <w:rPr>
          <w:color w:val="2B2A29"/>
          <w:w w:val="105"/>
        </w:rPr>
        <w:t>here:</w:t>
      </w:r>
    </w:p>
    <w:p>
      <w:pPr>
        <w:pStyle w:val="11"/>
        <w:spacing w:before="14" w:line="304" w:lineRule="auto"/>
        <w:ind w:left="520" w:firstLine="359"/>
      </w:pPr>
      <w:r>
        <w:rPr>
          <w:color w:val="2B2A29"/>
          <w:w w:val="105"/>
        </w:rPr>
        <w:t>我们如何避免这种SQL注入攻击？答案是不要像前面</w:t>
      </w:r>
      <w:r>
        <w:rPr>
          <w:color w:val="2B2A29"/>
          <w:spacing w:val="5"/>
          <w:w w:val="105"/>
        </w:rPr>
        <w:t>所</w:t>
      </w:r>
      <w:r>
        <w:rPr>
          <w:color w:val="2B2A29"/>
          <w:w w:val="105"/>
        </w:rPr>
        <w:t>示</w:t>
      </w:r>
      <w:r>
        <w:rPr>
          <w:color w:val="2B2A29"/>
          <w:spacing w:val="4"/>
          <w:w w:val="105"/>
        </w:rPr>
        <w:t>那样</w:t>
      </w:r>
      <w:r>
        <w:rPr>
          <w:color w:val="2B2A29"/>
          <w:w w:val="105"/>
        </w:rPr>
        <w:t>创建字</w:t>
      </w:r>
      <w:r>
        <w:rPr>
          <w:color w:val="2B2A29"/>
          <w:spacing w:val="1"/>
          <w:w w:val="105"/>
        </w:rPr>
        <w:t>符</w:t>
      </w:r>
      <w:r>
        <w:rPr>
          <w:color w:val="2B2A29"/>
          <w:w w:val="105"/>
        </w:rPr>
        <w:t>串模板</w:t>
      </w:r>
      <w:r>
        <w:rPr>
          <w:color w:val="2B2A29"/>
          <w:spacing w:val="4"/>
          <w:w w:val="105"/>
        </w:rPr>
        <w:t>，</w:t>
      </w:r>
      <w:r>
        <w:rPr>
          <w:color w:val="2B2A29"/>
          <w:w w:val="105"/>
        </w:rPr>
        <w:t>而是将参数分别传递给SQL语句。此方法</w:t>
      </w:r>
      <w:r>
        <w:rPr>
          <w:color w:val="2B2A29"/>
          <w:spacing w:val="-11"/>
          <w:w w:val="105"/>
        </w:rPr>
        <w:t>在</w:t>
      </w:r>
      <w:r>
        <w:rPr>
          <w:color w:val="2B2A29"/>
          <w:w w:val="105"/>
        </w:rPr>
        <w:t>这里进行</w:t>
      </w:r>
      <w:r>
        <w:rPr>
          <w:color w:val="2B2A29"/>
          <w:spacing w:val="-11"/>
          <w:w w:val="105"/>
        </w:rPr>
        <w:t>了</w:t>
      </w:r>
      <w:r>
        <w:rPr>
          <w:color w:val="2B2A29"/>
          <w:w w:val="105"/>
        </w:rPr>
        <w:t>演示：</w:t>
      </w:r>
    </w:p>
    <w:p>
      <w:r>
        <w:rPr>
          <w:rFonts w:ascii="宋体"/>
          <w:color w:val="2B2A29"/>
        </w:rPr>
        <w:t>result = db-&gt;update("INSERT INTO Departments (Name, Location) VALUES (?,</w:t>
      </w:r>
    </w:p>
    <w:p>
      <w:pPr>
        <w:pStyle w:val="11"/>
        <w:spacing w:before="142"/>
        <w:ind w:left="520"/>
        <w:jc w:val="both"/>
        <w:rPr>
          <w:rFonts w:ascii="宋体"/>
        </w:rPr>
      </w:pPr>
      <w:r>
        <w:rPr>
          <w:rFonts w:ascii="宋体"/>
          <w:color w:val="2B2A29"/>
        </w:rPr>
        <w:t>result=db-&gt;update（“插入部门（名称、位置）值（？，</w:t>
      </w:r>
    </w:p>
    <w:p>
      <w:r>
        <w:rPr>
          <w:rFonts w:ascii="宋体"/>
          <w:color w:val="2B2A29"/>
        </w:rPr>
        <w:t>?)", deptName, deptLocation);</w:t>
      </w:r>
    </w:p>
    <w:p>
      <w:pPr>
        <w:pStyle w:val="11"/>
        <w:spacing w:before="38"/>
        <w:ind w:left="520"/>
        <w:jc w:val="both"/>
        <w:rPr>
          <w:rFonts w:ascii="宋体"/>
        </w:rPr>
      </w:pPr>
      <w:r>
        <w:rPr>
          <w:rFonts w:ascii="宋体"/>
          <w:color w:val="2B2A29"/>
        </w:rPr>
        <w:t>?)“，deptName，deptLocation）；</w:t>
      </w:r>
    </w:p>
    <w:p>
      <w:r>
        <w:rPr>
          <w:color w:val="2B2A29"/>
          <w:w w:val="105"/>
        </w:rPr>
        <w:t xml:space="preserve">The previous code snippet shows how the SQL statement is marked with </w:t>
      </w:r>
      <w:r>
        <w:rPr>
          <w:rFonts w:ascii="宋体"/>
          <w:color w:val="2B2A29"/>
          <w:w w:val="105"/>
        </w:rPr>
        <w:t xml:space="preserve">? </w:t>
      </w:r>
      <w:r>
        <w:rPr>
          <w:color w:val="2B2A29"/>
          <w:w w:val="105"/>
        </w:rPr>
        <w:t>values as</w:t>
      </w:r>
      <w:r>
        <w:rPr>
          <w:color w:val="2B2A29"/>
          <w:spacing w:val="-55"/>
          <w:w w:val="105"/>
        </w:rPr>
        <w:t xml:space="preserve"> </w:t>
      </w:r>
      <w:r>
        <w:rPr>
          <w:color w:val="2B2A29"/>
          <w:w w:val="105"/>
        </w:rPr>
        <w:t>placeholders</w:t>
      </w:r>
      <w:r>
        <w:rPr>
          <w:color w:val="2B2A29"/>
          <w:spacing w:val="4"/>
          <w:w w:val="105"/>
        </w:rPr>
        <w:t xml:space="preserve"> </w:t>
      </w:r>
      <w:r>
        <w:rPr>
          <w:color w:val="2B2A29"/>
          <w:w w:val="105"/>
        </w:rPr>
        <w:t>for</w:t>
      </w:r>
      <w:r>
        <w:rPr>
          <w:color w:val="2B2A29"/>
          <w:spacing w:val="5"/>
          <w:w w:val="105"/>
        </w:rPr>
        <w:t xml:space="preserve"> </w:t>
      </w:r>
      <w:r>
        <w:rPr>
          <w:color w:val="2B2A29"/>
          <w:w w:val="105"/>
        </w:rPr>
        <w:t>the</w:t>
      </w:r>
      <w:r>
        <w:rPr>
          <w:color w:val="2B2A29"/>
          <w:spacing w:val="4"/>
          <w:w w:val="105"/>
        </w:rPr>
        <w:t xml:space="preserve"> </w:t>
      </w:r>
      <w:r>
        <w:rPr>
          <w:color w:val="2B2A29"/>
          <w:w w:val="105"/>
        </w:rPr>
        <w:t>parameter</w:t>
      </w:r>
      <w:r>
        <w:rPr>
          <w:color w:val="2B2A29"/>
          <w:spacing w:val="5"/>
          <w:w w:val="105"/>
        </w:rPr>
        <w:t xml:space="preserve"> </w:t>
      </w:r>
      <w:r>
        <w:rPr>
          <w:color w:val="2B2A29"/>
          <w:w w:val="105"/>
        </w:rPr>
        <w:t>values.</w:t>
      </w:r>
      <w:r>
        <w:rPr>
          <w:color w:val="2B2A29"/>
          <w:spacing w:val="4"/>
          <w:w w:val="105"/>
        </w:rPr>
        <w:t xml:space="preserve"> </w:t>
      </w:r>
      <w:r>
        <w:rPr>
          <w:color w:val="2B2A29"/>
          <w:w w:val="105"/>
        </w:rPr>
        <w:t>The</w:t>
      </w:r>
      <w:r>
        <w:rPr>
          <w:color w:val="2B2A29"/>
          <w:spacing w:val="5"/>
          <w:w w:val="105"/>
        </w:rPr>
        <w:t xml:space="preserve"> </w:t>
      </w:r>
      <w:r>
        <w:rPr>
          <w:color w:val="2B2A29"/>
          <w:w w:val="105"/>
        </w:rPr>
        <w:t>actual</w:t>
      </w:r>
      <w:r>
        <w:rPr>
          <w:color w:val="2B2A29"/>
          <w:spacing w:val="4"/>
          <w:w w:val="105"/>
        </w:rPr>
        <w:t xml:space="preserve"> </w:t>
      </w:r>
      <w:r>
        <w:rPr>
          <w:color w:val="2B2A29"/>
          <w:w w:val="105"/>
        </w:rPr>
        <w:t>parameter</w:t>
      </w:r>
      <w:r>
        <w:rPr>
          <w:color w:val="2B2A29"/>
          <w:spacing w:val="5"/>
          <w:w w:val="105"/>
        </w:rPr>
        <w:t xml:space="preserve"> </w:t>
      </w:r>
      <w:r>
        <w:rPr>
          <w:color w:val="2B2A29"/>
          <w:w w:val="105"/>
        </w:rPr>
        <w:t>values</w:t>
      </w:r>
      <w:r>
        <w:rPr>
          <w:color w:val="2B2A29"/>
          <w:spacing w:val="4"/>
          <w:w w:val="105"/>
        </w:rPr>
        <w:t xml:space="preserve"> </w:t>
      </w:r>
      <w:r>
        <w:rPr>
          <w:color w:val="2B2A29"/>
          <w:w w:val="105"/>
        </w:rPr>
        <w:t>are</w:t>
      </w:r>
      <w:r>
        <w:rPr>
          <w:color w:val="2B2A29"/>
          <w:spacing w:val="5"/>
          <w:w w:val="105"/>
        </w:rPr>
        <w:t xml:space="preserve"> </w:t>
      </w:r>
      <w:r>
        <w:rPr>
          <w:color w:val="2B2A29"/>
          <w:w w:val="105"/>
        </w:rPr>
        <w:t>passed</w:t>
      </w:r>
      <w:r>
        <w:rPr>
          <w:color w:val="2B2A29"/>
          <w:spacing w:val="4"/>
          <w:w w:val="105"/>
        </w:rPr>
        <w:t xml:space="preserve"> </w:t>
      </w:r>
      <w:r>
        <w:rPr>
          <w:color w:val="2B2A29"/>
          <w:w w:val="105"/>
        </w:rPr>
        <w:t>into</w:t>
      </w:r>
      <w:r>
        <w:rPr>
          <w:color w:val="2B2A29"/>
          <w:spacing w:val="5"/>
          <w:w w:val="105"/>
        </w:rPr>
        <w:t xml:space="preserve"> </w:t>
      </w:r>
      <w:r>
        <w:rPr>
          <w:color w:val="2B2A29"/>
          <w:w w:val="105"/>
        </w:rPr>
        <w:t>the</w:t>
      </w:r>
      <w:r>
        <w:rPr>
          <w:color w:val="2B2A29"/>
          <w:spacing w:val="1"/>
          <w:w w:val="105"/>
        </w:rPr>
        <w:t xml:space="preserve"> </w:t>
      </w:r>
      <w:r>
        <w:rPr>
          <w:rFonts w:ascii="宋体"/>
          <w:color w:val="2B2A29"/>
          <w:w w:val="105"/>
        </w:rPr>
        <w:t xml:space="preserve">update </w:t>
      </w:r>
      <w:r>
        <w:rPr>
          <w:color w:val="2B2A29"/>
          <w:w w:val="105"/>
        </w:rPr>
        <w:t>remote method as values to its rest parameter. In this way, the DBMS explicitly</w:t>
      </w:r>
      <w:r>
        <w:rPr>
          <w:color w:val="2B2A29"/>
          <w:spacing w:val="1"/>
          <w:w w:val="105"/>
        </w:rPr>
        <w:t xml:space="preserve"> </w:t>
      </w:r>
      <w:r>
        <w:rPr>
          <w:color w:val="2B2A29"/>
          <w:w w:val="105"/>
        </w:rPr>
        <w:t>knows the</w:t>
      </w:r>
      <w:r>
        <w:rPr>
          <w:color w:val="2B2A29"/>
          <w:spacing w:val="1"/>
          <w:w w:val="105"/>
        </w:rPr>
        <w:t xml:space="preserve"> </w:t>
      </w:r>
      <w:r>
        <w:rPr>
          <w:color w:val="2B2A29"/>
          <w:w w:val="105"/>
        </w:rPr>
        <w:t>final</w:t>
      </w:r>
      <w:r>
        <w:rPr>
          <w:color w:val="2B2A29"/>
          <w:spacing w:val="1"/>
          <w:w w:val="105"/>
        </w:rPr>
        <w:t xml:space="preserve"> </w:t>
      </w:r>
      <w:r>
        <w:rPr>
          <w:color w:val="2B2A29"/>
          <w:w w:val="105"/>
        </w:rPr>
        <w:t>structure</w:t>
      </w:r>
      <w:r>
        <w:rPr>
          <w:color w:val="2B2A29"/>
          <w:spacing w:val="1"/>
          <w:w w:val="105"/>
        </w:rPr>
        <w:t xml:space="preserve"> </w:t>
      </w:r>
      <w:r>
        <w:rPr>
          <w:color w:val="2B2A29"/>
          <w:w w:val="105"/>
        </w:rPr>
        <w:t>of</w:t>
      </w:r>
      <w:r>
        <w:rPr>
          <w:color w:val="2B2A29"/>
          <w:spacing w:val="1"/>
          <w:w w:val="105"/>
        </w:rPr>
        <w:t xml:space="preserve"> </w:t>
      </w:r>
      <w:r>
        <w:rPr>
          <w:color w:val="2B2A29"/>
          <w:w w:val="105"/>
        </w:rPr>
        <w:t>the SQL</w:t>
      </w:r>
      <w:r>
        <w:rPr>
          <w:color w:val="2B2A29"/>
          <w:spacing w:val="1"/>
          <w:w w:val="105"/>
        </w:rPr>
        <w:t xml:space="preserve"> </w:t>
      </w:r>
      <w:r>
        <w:rPr>
          <w:color w:val="2B2A29"/>
          <w:w w:val="105"/>
        </w:rPr>
        <w:t>statement</w:t>
      </w:r>
      <w:r>
        <w:rPr>
          <w:color w:val="2B2A29"/>
          <w:spacing w:val="1"/>
          <w:w w:val="105"/>
        </w:rPr>
        <w:t xml:space="preserve"> </w:t>
      </w:r>
      <w:r>
        <w:rPr>
          <w:color w:val="2B2A29"/>
          <w:w w:val="105"/>
        </w:rPr>
        <w:t>and</w:t>
      </w:r>
      <w:r>
        <w:rPr>
          <w:color w:val="2B2A29"/>
          <w:spacing w:val="1"/>
          <w:w w:val="105"/>
        </w:rPr>
        <w:t xml:space="preserve"> </w:t>
      </w:r>
      <w:r>
        <w:rPr>
          <w:color w:val="2B2A29"/>
          <w:w w:val="105"/>
        </w:rPr>
        <w:t>that</w:t>
      </w:r>
      <w:r>
        <w:rPr>
          <w:color w:val="2B2A29"/>
          <w:spacing w:val="1"/>
          <w:w w:val="105"/>
        </w:rPr>
        <w:t xml:space="preserve"> </w:t>
      </w:r>
      <w:r>
        <w:rPr>
          <w:color w:val="2B2A29"/>
          <w:w w:val="105"/>
        </w:rPr>
        <w:t>the</w:t>
      </w:r>
      <w:r>
        <w:rPr>
          <w:color w:val="2B2A29"/>
          <w:spacing w:val="1"/>
          <w:w w:val="105"/>
        </w:rPr>
        <w:t xml:space="preserve"> </w:t>
      </w:r>
      <w:r>
        <w:rPr>
          <w:color w:val="2B2A29"/>
          <w:w w:val="105"/>
        </w:rPr>
        <w:t>parameter values</w:t>
      </w:r>
      <w:r>
        <w:rPr>
          <w:color w:val="2B2A29"/>
          <w:spacing w:val="1"/>
          <w:w w:val="105"/>
        </w:rPr>
        <w:t xml:space="preserve"> </w:t>
      </w:r>
      <w:r>
        <w:rPr>
          <w:color w:val="2B2A29"/>
          <w:w w:val="105"/>
        </w:rPr>
        <w:t>passed</w:t>
      </w:r>
      <w:r>
        <w:rPr>
          <w:color w:val="2B2A29"/>
          <w:spacing w:val="1"/>
          <w:w w:val="105"/>
        </w:rPr>
        <w:t xml:space="preserve"> </w:t>
      </w:r>
      <w:r>
        <w:rPr>
          <w:color w:val="2B2A29"/>
          <w:w w:val="105"/>
        </w:rPr>
        <w:t>in</w:t>
      </w:r>
      <w:r>
        <w:rPr>
          <w:color w:val="2B2A29"/>
          <w:spacing w:val="1"/>
          <w:w w:val="105"/>
        </w:rPr>
        <w:t xml:space="preserve"> </w:t>
      </w:r>
      <w:r>
        <w:rPr>
          <w:color w:val="2B2A29"/>
          <w:w w:val="105"/>
        </w:rPr>
        <w:t>are only the</w:t>
      </w:r>
      <w:r>
        <w:rPr>
          <w:color w:val="2B2A29"/>
          <w:spacing w:val="1"/>
          <w:w w:val="105"/>
        </w:rPr>
        <w:t xml:space="preserve"> </w:t>
      </w:r>
      <w:r>
        <w:rPr>
          <w:color w:val="2B2A29"/>
          <w:w w:val="105"/>
        </w:rPr>
        <w:t>values of</w:t>
      </w:r>
      <w:r>
        <w:rPr>
          <w:color w:val="2B2A29"/>
          <w:spacing w:val="1"/>
          <w:w w:val="105"/>
        </w:rPr>
        <w:t xml:space="preserve"> </w:t>
      </w:r>
      <w:r>
        <w:rPr>
          <w:color w:val="2B2A29"/>
          <w:w w:val="105"/>
        </w:rPr>
        <w:t>the parameters</w:t>
      </w:r>
      <w:r>
        <w:rPr>
          <w:color w:val="2B2A29"/>
          <w:spacing w:val="1"/>
          <w:w w:val="105"/>
        </w:rPr>
        <w:t xml:space="preserve"> </w:t>
      </w:r>
      <w:r>
        <w:rPr>
          <w:color w:val="2B2A29"/>
          <w:w w:val="105"/>
        </w:rPr>
        <w:t>for the</w:t>
      </w:r>
      <w:r>
        <w:rPr>
          <w:color w:val="2B2A29"/>
          <w:spacing w:val="1"/>
          <w:w w:val="105"/>
        </w:rPr>
        <w:t xml:space="preserve"> </w:t>
      </w:r>
      <w:r>
        <w:rPr>
          <w:color w:val="2B2A29"/>
          <w:w w:val="105"/>
        </w:rPr>
        <w:t>placeholder field</w:t>
      </w:r>
      <w:r>
        <w:rPr>
          <w:color w:val="2B2A29"/>
          <w:spacing w:val="1"/>
          <w:w w:val="105"/>
        </w:rPr>
        <w:t xml:space="preserve"> </w:t>
      </w:r>
      <w:r>
        <w:rPr>
          <w:color w:val="2B2A29"/>
          <w:w w:val="105"/>
        </w:rPr>
        <w:t>values, not</w:t>
      </w:r>
      <w:r>
        <w:rPr>
          <w:color w:val="2B2A29"/>
          <w:spacing w:val="1"/>
          <w:w w:val="105"/>
        </w:rPr>
        <w:t xml:space="preserve"> </w:t>
      </w:r>
      <w:r>
        <w:rPr>
          <w:color w:val="2B2A29"/>
          <w:w w:val="105"/>
        </w:rPr>
        <w:t>an extension</w:t>
      </w:r>
      <w:r>
        <w:rPr>
          <w:color w:val="2B2A29"/>
          <w:spacing w:val="1"/>
          <w:w w:val="105"/>
        </w:rPr>
        <w:t xml:space="preserve"> </w:t>
      </w:r>
      <w:r>
        <w:rPr>
          <w:color w:val="2B2A29"/>
          <w:w w:val="105"/>
        </w:rPr>
        <w:t>of</w:t>
      </w:r>
      <w:r>
        <w:rPr>
          <w:color w:val="2B2A29"/>
          <w:spacing w:val="-55"/>
          <w:w w:val="105"/>
        </w:rPr>
        <w:t xml:space="preserve"> </w:t>
      </w:r>
      <w:r>
        <w:rPr>
          <w:color w:val="2B2A29"/>
          <w:w w:val="110"/>
        </w:rPr>
        <w:t>the</w:t>
      </w:r>
      <w:r>
        <w:rPr>
          <w:color w:val="2B2A29"/>
          <w:spacing w:val="-16"/>
          <w:w w:val="110"/>
        </w:rPr>
        <w:t xml:space="preserve"> </w:t>
      </w:r>
      <w:r>
        <w:rPr>
          <w:color w:val="2B2A29"/>
          <w:w w:val="110"/>
        </w:rPr>
        <w:t>SQL</w:t>
      </w:r>
      <w:r>
        <w:rPr>
          <w:color w:val="2B2A29"/>
          <w:spacing w:val="-16"/>
          <w:w w:val="110"/>
        </w:rPr>
        <w:t xml:space="preserve"> </w:t>
      </w:r>
      <w:r>
        <w:rPr>
          <w:color w:val="2B2A29"/>
          <w:w w:val="110"/>
        </w:rPr>
        <w:t>statement.</w:t>
      </w:r>
    </w:p>
    <w:p>
      <w:pPr>
        <w:pStyle w:val="11"/>
        <w:spacing w:before="198" w:line="292" w:lineRule="auto"/>
        <w:ind w:left="520" w:right="192" w:firstLine="359"/>
      </w:pPr>
      <w:r>
        <w:rPr>
          <w:color w:val="2B2A29"/>
          <w:w w:val="105"/>
        </w:rPr>
        <w:t>上一段代码显示了SQL语句是如何标记的</w:t>
      </w:r>
      <w:r>
        <w:rPr>
          <w:rFonts w:ascii="宋体"/>
          <w:color w:val="2B2A29"/>
          <w:w w:val="105"/>
        </w:rPr>
        <w:t>？</w:t>
      </w:r>
      <w:r>
        <w:rPr>
          <w:color w:val="2B2A29"/>
          <w:w w:val="105"/>
        </w:rPr>
        <w:t>值作为参数值的占位</w:t>
      </w:r>
      <w:r>
        <w:rPr>
          <w:color w:val="2B2A29"/>
          <w:spacing w:val="4"/>
          <w:w w:val="105"/>
        </w:rPr>
        <w:t>符</w:t>
      </w:r>
      <w:r>
        <w:rPr>
          <w:color w:val="2B2A29"/>
          <w:w w:val="105"/>
        </w:rPr>
        <w:t>。实际参数值作为其rest参数的值传递给</w:t>
      </w:r>
      <w:r>
        <w:rPr>
          <w:rFonts w:ascii="宋体"/>
          <w:color w:val="2B2A29"/>
          <w:w w:val="105"/>
        </w:rPr>
        <w:t>update</w:t>
      </w:r>
      <w:r>
        <w:rPr>
          <w:color w:val="2B2A29"/>
          <w:w w:val="105"/>
        </w:rPr>
        <w:t>远程方法。通过这种方式，DBMS明确地知道SQL语句的最终结构</w:t>
      </w:r>
      <w:r>
        <w:rPr>
          <w:color w:val="2B2A29"/>
          <w:spacing w:val="1"/>
          <w:w w:val="105"/>
        </w:rPr>
        <w:t>，</w:t>
      </w:r>
      <w:r>
        <w:rPr>
          <w:color w:val="2B2A29"/>
          <w:w w:val="105"/>
        </w:rPr>
        <w:t>并且传入</w:t>
      </w:r>
      <w:r>
        <w:rPr>
          <w:color w:val="2B2A29"/>
          <w:spacing w:val="1"/>
          <w:w w:val="105"/>
        </w:rPr>
        <w:t>的</w:t>
      </w:r>
      <w:r>
        <w:rPr>
          <w:color w:val="2B2A29"/>
          <w:w w:val="105"/>
        </w:rPr>
        <w:t>参数值只是占位符字段值的</w:t>
      </w:r>
      <w:r>
        <w:rPr>
          <w:color w:val="2B2A29"/>
          <w:spacing w:val="1"/>
          <w:w w:val="105"/>
        </w:rPr>
        <w:t>参数值</w:t>
      </w:r>
      <w:r>
        <w:rPr>
          <w:color w:val="2B2A29"/>
          <w:w w:val="105"/>
        </w:rPr>
        <w:t>，而不</w:t>
      </w:r>
      <w:r>
        <w:rPr>
          <w:color w:val="2B2A29"/>
          <w:spacing w:val="1"/>
          <w:w w:val="105"/>
        </w:rPr>
        <w:t>是</w:t>
      </w:r>
      <w:r>
        <w:rPr>
          <w:color w:val="2B2A29"/>
          <w:w w:val="110"/>
        </w:rPr>
        <w:t>SQL语句</w:t>
      </w:r>
      <w:r>
        <w:rPr>
          <w:color w:val="2B2A29"/>
          <w:w w:val="105"/>
        </w:rPr>
        <w:t>的扩展</w:t>
      </w:r>
      <w:r>
        <w:rPr>
          <w:color w:val="2B2A29"/>
          <w:w w:val="110"/>
        </w:rPr>
        <w:t>。</w:t>
      </w:r>
    </w:p>
    <w:p>
      <w:r>
        <w:rPr>
          <w:color w:val="2B2A29"/>
          <w:w w:val="105"/>
        </w:rPr>
        <w:t>Listing</w:t>
      </w:r>
      <w:r>
        <w:rPr>
          <w:color w:val="2B2A29"/>
          <w:spacing w:val="-3"/>
          <w:w w:val="105"/>
        </w:rPr>
        <w:t xml:space="preserve"> </w:t>
      </w:r>
      <w:r>
        <w:rPr>
          <w:color w:val="0000FF"/>
          <w:w w:val="105"/>
        </w:rPr>
        <w:t>10-3</w:t>
      </w:r>
      <w:r>
        <w:rPr>
          <w:color w:val="0000FF"/>
          <w:spacing w:val="-3"/>
          <w:w w:val="105"/>
        </w:rPr>
        <w:t xml:space="preserve"> </w:t>
      </w:r>
      <w:r>
        <w:rPr>
          <w:color w:val="2B2A29"/>
          <w:w w:val="105"/>
        </w:rPr>
        <w:t>shows</w:t>
      </w:r>
      <w:r>
        <w:rPr>
          <w:color w:val="2B2A29"/>
          <w:spacing w:val="-3"/>
          <w:w w:val="105"/>
        </w:rPr>
        <w:t xml:space="preserve"> </w:t>
      </w:r>
      <w:r>
        <w:rPr>
          <w:color w:val="2B2A29"/>
          <w:w w:val="105"/>
        </w:rPr>
        <w:t>the</w:t>
      </w:r>
      <w:r>
        <w:rPr>
          <w:color w:val="2B2A29"/>
          <w:spacing w:val="-3"/>
          <w:w w:val="105"/>
        </w:rPr>
        <w:t xml:space="preserve"> </w:t>
      </w:r>
      <w:r>
        <w:rPr>
          <w:color w:val="2B2A29"/>
          <w:w w:val="105"/>
        </w:rPr>
        <w:t>full</w:t>
      </w:r>
      <w:r>
        <w:rPr>
          <w:color w:val="2B2A29"/>
          <w:spacing w:val="-3"/>
          <w:w w:val="105"/>
        </w:rPr>
        <w:t xml:space="preserve"> </w:t>
      </w:r>
      <w:r>
        <w:rPr>
          <w:color w:val="2B2A29"/>
          <w:w w:val="105"/>
        </w:rPr>
        <w:t>code</w:t>
      </w:r>
      <w:r>
        <w:rPr>
          <w:color w:val="2B2A29"/>
          <w:spacing w:val="-3"/>
          <w:w w:val="105"/>
        </w:rPr>
        <w:t xml:space="preserve"> </w:t>
      </w:r>
      <w:r>
        <w:rPr>
          <w:color w:val="2B2A29"/>
          <w:w w:val="105"/>
        </w:rPr>
        <w:t>to</w:t>
      </w:r>
      <w:r>
        <w:rPr>
          <w:color w:val="2B2A29"/>
          <w:spacing w:val="-3"/>
          <w:w w:val="105"/>
        </w:rPr>
        <w:t xml:space="preserve"> </w:t>
      </w:r>
      <w:r>
        <w:rPr>
          <w:color w:val="2B2A29"/>
          <w:w w:val="105"/>
        </w:rPr>
        <w:t>populate</w:t>
      </w:r>
      <w:r>
        <w:rPr>
          <w:color w:val="2B2A29"/>
          <w:spacing w:val="-3"/>
          <w:w w:val="105"/>
        </w:rPr>
        <w:t xml:space="preserve"> </w:t>
      </w:r>
      <w:r>
        <w:rPr>
          <w:color w:val="2B2A29"/>
          <w:w w:val="105"/>
        </w:rPr>
        <w:t>the</w:t>
      </w:r>
      <w:r>
        <w:rPr>
          <w:color w:val="2B2A29"/>
          <w:spacing w:val="-3"/>
          <w:w w:val="105"/>
        </w:rPr>
        <w:t xml:space="preserve"> </w:t>
      </w:r>
      <w:r>
        <w:rPr>
          <w:color w:val="2B2A29"/>
          <w:w w:val="105"/>
        </w:rPr>
        <w:t>data</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tables.</w:t>
      </w:r>
    </w:p>
    <w:p>
      <w:pPr>
        <w:pStyle w:val="11"/>
        <w:spacing w:before="13"/>
        <w:ind w:left="880"/>
      </w:pPr>
      <w:r>
        <w:rPr>
          <w:color w:val="2B2A29"/>
          <w:w w:val="105"/>
        </w:rPr>
        <w:t>清单</w:t>
      </w:r>
      <w:r>
        <w:rPr>
          <w:color w:val="0000FF"/>
          <w:w w:val="105"/>
        </w:rPr>
        <w:t>10-3</w:t>
      </w:r>
      <w:r>
        <w:rPr>
          <w:color w:val="2B2A29"/>
          <w:w w:val="105"/>
        </w:rPr>
        <w:t>显示</w:t>
      </w:r>
      <w:r>
        <w:rPr>
          <w:color w:val="2B2A29"/>
          <w:spacing w:val="-3"/>
          <w:w w:val="105"/>
        </w:rPr>
        <w:t>了</w:t>
      </w:r>
      <w:r>
        <w:rPr>
          <w:color w:val="2B2A29"/>
          <w:w w:val="105"/>
        </w:rPr>
        <w:t>填充表中数据的完整代码。</w:t>
      </w:r>
    </w:p>
    <w:p>
      <w:pPr>
        <w:spacing w:after="0"/>
        <w:sectPr>
          <w:pgSz w:w="10080" w:h="14400"/>
          <w:pgMar w:top="1260" w:right="560" w:bottom="1260" w:left="560" w:header="1037" w:footer="1070" w:gutter="0"/>
          <w:cols w:space="720" w:num="1"/>
        </w:sectPr>
      </w:pPr>
    </w:p>
    <w:p>
      <w:pPr>
        <w:pStyle w:val="11"/>
        <w:spacing w:before="2"/>
        <w:rPr>
          <w:sz w:val="13"/>
        </w:rPr>
      </w:pPr>
    </w:p>
    <w:p>
      <w:r>
        <w:rPr>
          <w:rFonts w:ascii="Cambria"/>
          <w:b/>
          <w:i/>
          <w:color w:val="2B2A29"/>
          <w:spacing w:val="-1"/>
          <w:w w:val="105"/>
          <w:sz w:val="24"/>
        </w:rPr>
        <w:t>Listing</w:t>
      </w:r>
      <w:r>
        <w:rPr>
          <w:rFonts w:ascii="Cambria"/>
          <w:b/>
          <w:i/>
          <w:color w:val="2B2A29"/>
          <w:spacing w:val="-11"/>
          <w:w w:val="105"/>
          <w:sz w:val="24"/>
        </w:rPr>
        <w:t xml:space="preserve"> </w:t>
      </w:r>
      <w:r>
        <w:rPr>
          <w:rFonts w:ascii="Cambria"/>
          <w:b/>
          <w:i/>
          <w:color w:val="2B2A29"/>
          <w:w w:val="105"/>
          <w:sz w:val="24"/>
        </w:rPr>
        <w:t xml:space="preserve">10-3. </w:t>
      </w:r>
      <w:r>
        <w:rPr>
          <w:rFonts w:ascii="Cambria"/>
          <w:b/>
          <w:i/>
          <w:color w:val="2B2A29"/>
          <w:spacing w:val="5"/>
          <w:w w:val="105"/>
          <w:sz w:val="24"/>
        </w:rPr>
        <w:t xml:space="preserve"> </w:t>
      </w:r>
      <w:r>
        <w:rPr>
          <w:color w:val="2B2A29"/>
          <w:w w:val="105"/>
          <w:sz w:val="24"/>
        </w:rPr>
        <w:t>dbtest.bal</w:t>
      </w:r>
      <w:r>
        <w:rPr>
          <w:color w:val="2B2A29"/>
          <w:spacing w:val="-15"/>
          <w:w w:val="105"/>
          <w:sz w:val="24"/>
        </w:rPr>
        <w:t xml:space="preserve"> </w:t>
      </w:r>
      <w:r>
        <w:rPr>
          <w:color w:val="2B2A29"/>
          <w:w w:val="105"/>
          <w:sz w:val="24"/>
        </w:rPr>
        <w:t>(Populating</w:t>
      </w:r>
      <w:r>
        <w:rPr>
          <w:color w:val="2B2A29"/>
          <w:spacing w:val="-16"/>
          <w:w w:val="105"/>
          <w:sz w:val="24"/>
        </w:rPr>
        <w:t xml:space="preserve"> </w:t>
      </w:r>
      <w:r>
        <w:rPr>
          <w:color w:val="2B2A29"/>
          <w:w w:val="105"/>
          <w:sz w:val="24"/>
        </w:rPr>
        <w:t>Data)</w:t>
      </w:r>
    </w:p>
    <w:p>
      <w:pPr>
        <w:spacing w:before="89"/>
        <w:ind w:left="160" w:right="0" w:firstLine="0"/>
        <w:jc w:val="left"/>
        <w:rPr>
          <w:sz w:val="24"/>
        </w:rPr>
      </w:pPr>
      <w:r>
        <w:rPr>
          <w:rFonts w:ascii="Cambria"/>
          <w:b/>
          <w:i/>
          <w:color w:val="2B2A29"/>
          <w:spacing w:val="-1"/>
          <w:w w:val="105"/>
          <w:sz w:val="24"/>
        </w:rPr>
        <w:t>清单</w:t>
      </w:r>
      <w:r>
        <w:rPr>
          <w:rFonts w:ascii="Cambria"/>
          <w:b/>
          <w:i/>
          <w:color w:val="2B2A29"/>
          <w:w w:val="105"/>
          <w:sz w:val="24"/>
        </w:rPr>
        <w:t>10-3。</w:t>
      </w:r>
      <w:r>
        <w:rPr>
          <w:color w:val="2B2A29"/>
          <w:w w:val="105"/>
          <w:sz w:val="24"/>
        </w:rPr>
        <w:t>dbtest.bal（填充数据）</w:t>
      </w:r>
    </w:p>
    <w:p>
      <w:r>
        <w:rPr>
          <w:color w:val="2B2A29"/>
          <w:sz w:val="22"/>
        </w:rPr>
        <w:t>public function populateData() {</w:t>
      </w:r>
    </w:p>
    <w:p>
      <w:pPr>
        <w:pStyle w:val="16"/>
        <w:numPr>
          <w:ilvl w:val="0"/>
          <w:numId w:val="235"/>
        </w:numPr>
        <w:tabs>
          <w:tab w:val="left" w:pos="490"/>
        </w:tabs>
        <w:spacing w:before="207" w:after="0" w:line="240" w:lineRule="auto"/>
        <w:ind w:left="490" w:right="0" w:hanging="330"/>
        <w:jc w:val="left"/>
        <w:rPr>
          <w:sz w:val="22"/>
        </w:rPr>
      </w:pPr>
      <w:r>
        <w:rPr>
          <w:color w:val="2B2A29"/>
          <w:sz w:val="22"/>
        </w:rPr>
        <w:t>公共函数populateData（）{</w:t>
      </w:r>
    </w:p>
    <w:p>
      <w:r>
        <w:rPr>
          <w:color w:val="2B2A29"/>
          <w:sz w:val="22"/>
        </w:rPr>
        <w:t>var</w:t>
      </w:r>
      <w:r>
        <w:rPr>
          <w:color w:val="2B2A29"/>
          <w:spacing w:val="-3"/>
          <w:sz w:val="22"/>
        </w:rPr>
        <w:t xml:space="preserve"> </w:t>
      </w:r>
      <w:r>
        <w:rPr>
          <w:color w:val="2B2A29"/>
          <w:sz w:val="22"/>
        </w:rPr>
        <w:t>result</w:t>
      </w:r>
      <w:r>
        <w:rPr>
          <w:color w:val="2B2A29"/>
          <w:spacing w:val="-3"/>
          <w:sz w:val="22"/>
        </w:rPr>
        <w:t xml:space="preserve"> </w:t>
      </w:r>
      <w:r>
        <w:rPr>
          <w:color w:val="2B2A29"/>
          <w:sz w:val="22"/>
        </w:rPr>
        <w:t>=</w:t>
      </w:r>
      <w:r>
        <w:rPr>
          <w:color w:val="2B2A29"/>
          <w:spacing w:val="-2"/>
          <w:sz w:val="22"/>
        </w:rPr>
        <w:t xml:space="preserve"> </w:t>
      </w:r>
      <w:r>
        <w:rPr>
          <w:color w:val="2B2A29"/>
          <w:sz w:val="22"/>
        </w:rPr>
        <w:t>db-&gt;update("INSERT</w:t>
      </w:r>
      <w:r>
        <w:rPr>
          <w:color w:val="2B2A29"/>
          <w:spacing w:val="-3"/>
          <w:sz w:val="22"/>
        </w:rPr>
        <w:t xml:space="preserve"> </w:t>
      </w:r>
      <w:r>
        <w:rPr>
          <w:color w:val="2B2A29"/>
          <w:sz w:val="22"/>
        </w:rPr>
        <w:t>INTO</w:t>
      </w:r>
      <w:r>
        <w:rPr>
          <w:color w:val="2B2A29"/>
          <w:spacing w:val="-2"/>
          <w:sz w:val="22"/>
        </w:rPr>
        <w:t xml:space="preserve"> </w:t>
      </w:r>
      <w:r>
        <w:rPr>
          <w:color w:val="2B2A29"/>
          <w:sz w:val="22"/>
        </w:rPr>
        <w:t>Departments</w:t>
      </w:r>
      <w:r>
        <w:rPr>
          <w:color w:val="2B2A29"/>
          <w:spacing w:val="-3"/>
          <w:sz w:val="22"/>
        </w:rPr>
        <w:t xml:space="preserve"> </w:t>
      </w:r>
      <w:r>
        <w:rPr>
          <w:color w:val="2B2A29"/>
          <w:sz w:val="22"/>
        </w:rPr>
        <w:t>(Name,</w:t>
      </w:r>
      <w:r>
        <w:rPr>
          <w:color w:val="2B2A29"/>
          <w:spacing w:val="-2"/>
          <w:sz w:val="22"/>
        </w:rPr>
        <w:t xml:space="preserve"> </w:t>
      </w:r>
      <w:r>
        <w:rPr>
          <w:color w:val="2B2A29"/>
          <w:sz w:val="22"/>
        </w:rPr>
        <w:t>Location)</w:t>
      </w:r>
      <w:r>
        <w:rPr>
          <w:color w:val="2B2A29"/>
          <w:spacing w:val="-107"/>
          <w:sz w:val="22"/>
        </w:rPr>
        <w:t xml:space="preserve"> </w:t>
      </w:r>
      <w:r>
        <w:rPr>
          <w:color w:val="2B2A29"/>
          <w:sz w:val="22"/>
        </w:rPr>
        <w:t>03</w:t>
      </w:r>
      <w:r>
        <w:rPr>
          <w:color w:val="2B2A29"/>
          <w:sz w:val="22"/>
        </w:rPr>
        <w:tab/>
      </w:r>
      <w:r>
        <w:rPr>
          <w:color w:val="2B2A29"/>
          <w:sz w:val="22"/>
        </w:rPr>
        <w:tab/>
      </w:r>
      <w:r>
        <w:rPr>
          <w:color w:val="2B2A29"/>
          <w:sz w:val="22"/>
        </w:rPr>
        <w:t>VALUES ('Marketing', 'Building-1')");</w:t>
      </w:r>
    </w:p>
    <w:p>
      <w:pPr>
        <w:pStyle w:val="16"/>
        <w:numPr>
          <w:ilvl w:val="0"/>
          <w:numId w:val="235"/>
        </w:numPr>
        <w:tabs>
          <w:tab w:val="left" w:pos="929"/>
          <w:tab w:val="left" w:pos="930"/>
          <w:tab w:val="left" w:pos="3679"/>
        </w:tabs>
        <w:spacing w:before="38" w:after="0" w:line="273" w:lineRule="auto"/>
        <w:ind w:left="160" w:right="879" w:firstLine="0"/>
        <w:jc w:val="left"/>
        <w:rPr>
          <w:sz w:val="22"/>
        </w:rPr>
      </w:pPr>
      <w:r>
        <w:rPr>
          <w:color w:val="2B2A29"/>
          <w:sz w:val="22"/>
        </w:rPr>
        <w:t>var</w:t>
      </w:r>
      <w:r>
        <w:t xml:space="preserve"> </w:t>
      </w:r>
      <w:r>
        <w:rPr>
          <w:color w:val="2B2A29"/>
          <w:sz w:val="22"/>
        </w:rPr>
        <w:t>result=db-&gt;update（“插入部门（名称、位置）03VALUES（‘营销’、‘建筑-1’）”）；</w:t>
      </w:r>
      <w:r>
        <w:rPr>
          <w:color w:val="2B2A29"/>
          <w:sz w:val="22"/>
        </w:rPr>
        <w:tab/>
      </w:r>
      <w:r>
        <w:rPr>
          <w:color w:val="2B2A29"/>
          <w:sz w:val="22"/>
        </w:rPr>
        <w:tab/>
      </w:r>
    </w:p>
    <w:p>
      <w:r>
        <w:rPr>
          <w:rFonts w:ascii="宋体"/>
          <w:color w:val="2B2A29"/>
        </w:rPr>
        <w:t>04</w:t>
      </w:r>
      <w:r>
        <w:rPr>
          <w:rFonts w:ascii="宋体"/>
          <w:color w:val="2B2A29"/>
        </w:rPr>
        <w:tab/>
      </w:r>
      <w:r>
        <w:rPr>
          <w:rFonts w:ascii="宋体"/>
          <w:color w:val="2B2A29"/>
        </w:rPr>
        <w:t>io:println("Result: ", result);</w:t>
      </w:r>
      <w:r>
        <w:rPr>
          <w:rFonts w:ascii="宋体"/>
          <w:color w:val="2B2A29"/>
          <w:spacing w:val="-108"/>
        </w:rPr>
        <w:t xml:space="preserve"> </w:t>
      </w:r>
      <w:r>
        <w:rPr>
          <w:rFonts w:ascii="宋体"/>
          <w:color w:val="2B2A29"/>
        </w:rPr>
        <w:t>05</w:t>
      </w:r>
      <w:r>
        <w:rPr>
          <w:rFonts w:ascii="宋体"/>
          <w:color w:val="2B2A29"/>
        </w:rPr>
        <w:tab/>
      </w:r>
      <w:r>
        <w:rPr>
          <w:rFonts w:ascii="宋体"/>
          <w:color w:val="2B2A29"/>
        </w:rPr>
        <w:t>string deptName = "Sales";</w:t>
      </w:r>
    </w:p>
    <w:p>
      <w:pPr>
        <w:pStyle w:val="11"/>
        <w:tabs>
          <w:tab w:val="left" w:pos="929"/>
        </w:tabs>
        <w:spacing w:line="273" w:lineRule="auto"/>
        <w:ind w:left="160" w:right="4619"/>
        <w:rPr>
          <w:rFonts w:ascii="宋体"/>
        </w:rPr>
      </w:pPr>
      <w:r>
        <w:rPr>
          <w:rFonts w:ascii="宋体"/>
          <w:color w:val="2B2A29"/>
        </w:rPr>
        <w:t>04io:println（“结果：”，结果）</w:t>
      </w:r>
      <w:r>
        <w:rPr>
          <w:rFonts w:ascii="宋体"/>
          <w:color w:val="2B2A29"/>
        </w:rPr>
        <w:tab/>
      </w:r>
      <w:r>
        <w:rPr>
          <w:rFonts w:ascii="宋体"/>
          <w:color w:val="2B2A29"/>
        </w:rPr>
        <w:t>；05string deptName=“销售”；</w:t>
      </w:r>
      <w:r>
        <w:rPr>
          <w:rFonts w:ascii="宋体"/>
          <w:color w:val="2B2A29"/>
        </w:rPr>
        <w:tab/>
      </w:r>
    </w:p>
    <w:p>
      <w:r>
        <w:rPr>
          <w:color w:val="2B2A29"/>
          <w:sz w:val="22"/>
        </w:rPr>
        <w:t>string deptLocation = io:readln("Sales Location: ");</w:t>
      </w:r>
    </w:p>
    <w:p>
      <w:pPr>
        <w:pStyle w:val="16"/>
        <w:numPr>
          <w:ilvl w:val="0"/>
          <w:numId w:val="236"/>
        </w:numPr>
        <w:tabs>
          <w:tab w:val="left" w:pos="929"/>
          <w:tab w:val="left" w:pos="930"/>
        </w:tabs>
        <w:spacing w:before="0" w:after="0" w:line="279" w:lineRule="exact"/>
        <w:ind w:left="930" w:right="0" w:hanging="770"/>
        <w:jc w:val="left"/>
        <w:rPr>
          <w:sz w:val="22"/>
        </w:rPr>
      </w:pPr>
      <w:r>
        <w:rPr>
          <w:color w:val="2B2A29"/>
          <w:sz w:val="22"/>
        </w:rPr>
        <w:t>string deptRocation=io:readln（“销售地点：”）；</w:t>
      </w:r>
    </w:p>
    <w:p>
      <w:r>
        <w:rPr>
          <w:color w:val="2B2A29"/>
          <w:sz w:val="22"/>
        </w:rPr>
        <w:t>result = db-&gt;update("INSERT INTO Departments (Name, Location)</w:t>
      </w:r>
      <w:r>
        <w:rPr>
          <w:color w:val="2B2A29"/>
          <w:spacing w:val="-108"/>
          <w:sz w:val="22"/>
        </w:rPr>
        <w:t xml:space="preserve"> </w:t>
      </w:r>
      <w:r>
        <w:rPr>
          <w:color w:val="2B2A29"/>
          <w:sz w:val="22"/>
        </w:rPr>
        <w:t>08</w:t>
      </w:r>
      <w:r>
        <w:rPr>
          <w:color w:val="2B2A29"/>
          <w:sz w:val="22"/>
        </w:rPr>
        <w:tab/>
      </w:r>
      <w:r>
        <w:rPr>
          <w:color w:val="2B2A29"/>
          <w:sz w:val="22"/>
        </w:rPr>
        <w:t>VALUES (?, ?)", deptName, deptLocation); 09</w:t>
      </w:r>
      <w:r>
        <w:rPr>
          <w:color w:val="2B2A29"/>
          <w:spacing w:val="1"/>
          <w:sz w:val="22"/>
        </w:rPr>
        <w:t xml:space="preserve"> </w:t>
      </w:r>
      <w:r>
        <w:rPr>
          <w:color w:val="2B2A29"/>
          <w:sz w:val="22"/>
        </w:rPr>
        <w:t>io:println("Result: ", result);</w:t>
      </w:r>
    </w:p>
    <w:p>
      <w:pPr>
        <w:pStyle w:val="16"/>
        <w:numPr>
          <w:ilvl w:val="0"/>
          <w:numId w:val="236"/>
        </w:numPr>
        <w:tabs>
          <w:tab w:val="left" w:pos="930"/>
          <w:tab w:val="left" w:pos="3239"/>
        </w:tabs>
        <w:spacing w:before="36" w:after="0" w:line="273" w:lineRule="auto"/>
        <w:ind w:left="160" w:right="1319" w:firstLine="0"/>
        <w:jc w:val="both"/>
        <w:rPr>
          <w:sz w:val="22"/>
        </w:rPr>
      </w:pPr>
      <w:r>
        <w:rPr>
          <w:color w:val="2B2A29"/>
          <w:sz w:val="22"/>
        </w:rPr>
        <w:t>result=db-&gt;update（“INSERT INTO Departments（Name，Location）08VALUES（？，？）”，deptName，deptLocation）</w:t>
      </w:r>
      <w:r>
        <w:rPr>
          <w:color w:val="2B2A29"/>
          <w:sz w:val="22"/>
        </w:rPr>
        <w:tab/>
      </w:r>
      <w:r>
        <w:rPr>
          <w:color w:val="2B2A29"/>
          <w:sz w:val="22"/>
        </w:rPr>
        <w:t>；09</w:t>
      </w:r>
      <w:r>
        <w:t xml:space="preserve"> </w:t>
      </w:r>
      <w:r>
        <w:rPr>
          <w:color w:val="2B2A29"/>
          <w:sz w:val="22"/>
        </w:rPr>
        <w:t>io:println（“结果：”，结果）；</w:t>
      </w:r>
    </w:p>
    <w:p>
      <w:r>
        <w:rPr>
          <w:rFonts w:ascii="宋体"/>
          <w:color w:val="2B2A29"/>
        </w:rPr>
        <w:t>10</w:t>
      </w:r>
      <w:r>
        <w:rPr>
          <w:rFonts w:ascii="宋体"/>
          <w:color w:val="2B2A29"/>
        </w:rPr>
        <w:tab/>
      </w:r>
      <w:r>
        <w:rPr>
          <w:rFonts w:ascii="宋体"/>
          <w:color w:val="2B2A29"/>
        </w:rPr>
        <w:t>result = db-&gt;update("INSERT INTO Employees(Name, DeptId, Telephone)</w:t>
      </w:r>
      <w:r>
        <w:rPr>
          <w:rFonts w:ascii="宋体"/>
          <w:color w:val="2B2A29"/>
          <w:spacing w:val="-108"/>
        </w:rPr>
        <w:t xml:space="preserve"> </w:t>
      </w:r>
      <w:r>
        <w:rPr>
          <w:rFonts w:ascii="宋体"/>
          <w:color w:val="2B2A29"/>
        </w:rPr>
        <w:t>11</w:t>
      </w:r>
      <w:r>
        <w:rPr>
          <w:rFonts w:ascii="宋体"/>
          <w:color w:val="2B2A29"/>
        </w:rPr>
        <w:tab/>
      </w:r>
      <w:r>
        <w:rPr>
          <w:rFonts w:ascii="宋体"/>
          <w:color w:val="2B2A29"/>
        </w:rPr>
        <w:tab/>
      </w:r>
      <w:r>
        <w:rPr>
          <w:rFonts w:ascii="宋体"/>
          <w:color w:val="2B2A29"/>
        </w:rPr>
        <w:t>VALUES ('Will Smith', 1, 4081125918)");</w:t>
      </w:r>
    </w:p>
    <w:p>
      <w:pPr>
        <w:pStyle w:val="11"/>
        <w:tabs>
          <w:tab w:val="left" w:pos="929"/>
          <w:tab w:val="left" w:pos="3239"/>
        </w:tabs>
        <w:spacing w:line="273" w:lineRule="auto"/>
        <w:ind w:left="160" w:right="659"/>
        <w:rPr>
          <w:rFonts w:ascii="宋体"/>
        </w:rPr>
      </w:pPr>
      <w:r>
        <w:rPr>
          <w:rFonts w:ascii="宋体"/>
          <w:color w:val="2B2A29"/>
        </w:rPr>
        <w:t>10result=db-&gt;update（“插入员工（姓名、</w:t>
      </w:r>
      <w:r>
        <w:rPr>
          <w:rFonts w:ascii="宋体"/>
          <w:color w:val="2B2A29"/>
        </w:rPr>
        <w:tab/>
      </w:r>
      <w:r>
        <w:rPr>
          <w:rFonts w:ascii="宋体"/>
          <w:color w:val="2B2A29"/>
        </w:rPr>
        <w:t>部门</w:t>
      </w:r>
      <w:r>
        <w:rPr>
          <w:rFonts w:ascii="宋体"/>
          <w:color w:val="2B2A29"/>
        </w:rPr>
        <w:tab/>
      </w:r>
      <w:r>
        <w:rPr>
          <w:rFonts w:ascii="宋体"/>
          <w:color w:val="2B2A29"/>
        </w:rPr>
        <w:t>ID、电话</w:t>
      </w:r>
      <w:r>
        <w:rPr>
          <w:rFonts w:ascii="宋体"/>
          <w:color w:val="2B2A29"/>
        </w:rPr>
        <w:tab/>
      </w:r>
      <w:r>
        <w:rPr>
          <w:rFonts w:ascii="宋体"/>
          <w:color w:val="2B2A29"/>
        </w:rPr>
        <w:t>）11VALUES（'威尔</w:t>
      </w:r>
      <w:r>
        <w:rPr>
          <w:rFonts w:ascii="宋体"/>
          <w:color w:val="2B2A29"/>
        </w:rPr>
        <w:tab/>
      </w:r>
      <w:r>
        <w:rPr>
          <w:rFonts w:ascii="宋体"/>
          <w:color w:val="2B2A29"/>
        </w:rPr>
        <w:tab/>
      </w:r>
      <w:r>
        <w:rPr>
          <w:rFonts w:ascii="宋体"/>
          <w:color w:val="2B2A29"/>
        </w:rPr>
        <w:t>·</w:t>
      </w:r>
      <w:r>
        <w:rPr>
          <w:rFonts w:ascii="宋体"/>
          <w:color w:val="2B2A29"/>
        </w:rPr>
        <w:tab/>
      </w:r>
      <w:r>
        <w:rPr>
          <w:rFonts w:ascii="宋体"/>
          <w:color w:val="2B2A29"/>
        </w:rPr>
        <w:tab/>
      </w:r>
      <w:r>
        <w:rPr>
          <w:rFonts w:ascii="宋体"/>
          <w:color w:val="2B2A29"/>
        </w:rPr>
        <w:t>史密斯'，14081125918）”）；</w:t>
      </w:r>
      <w:r>
        <w:rPr>
          <w:rFonts w:ascii="宋体"/>
          <w:color w:val="2B2A29"/>
        </w:rPr>
        <w:tab/>
      </w:r>
      <w:r>
        <w:rPr>
          <w:rFonts w:ascii="宋体"/>
          <w:color w:val="2B2A29"/>
        </w:rPr>
        <w:tab/>
      </w:r>
    </w:p>
    <w:p>
      <w:r>
        <w:rPr>
          <w:color w:val="2B2A29"/>
          <w:sz w:val="22"/>
        </w:rPr>
        <w:t>io:println("Result: ", result);</w:t>
      </w:r>
    </w:p>
    <w:p>
      <w:pPr>
        <w:pStyle w:val="16"/>
        <w:numPr>
          <w:ilvl w:val="0"/>
          <w:numId w:val="237"/>
        </w:numPr>
        <w:tabs>
          <w:tab w:val="left" w:pos="929"/>
          <w:tab w:val="left" w:pos="930"/>
        </w:tabs>
        <w:spacing w:before="0" w:after="0" w:line="279" w:lineRule="exact"/>
        <w:ind w:left="930" w:right="0" w:hanging="770"/>
        <w:jc w:val="left"/>
        <w:rPr>
          <w:sz w:val="22"/>
        </w:rPr>
      </w:pPr>
      <w:r>
        <w:rPr>
          <w:color w:val="2B2A29"/>
          <w:sz w:val="22"/>
        </w:rPr>
        <w:t>io:println（“结果：”，Result）；</w:t>
      </w:r>
    </w:p>
    <w:p>
      <w:r>
        <w:rPr>
          <w:color w:val="2B2A29"/>
          <w:sz w:val="22"/>
        </w:rPr>
        <w:t>result</w:t>
      </w:r>
      <w:r>
        <w:rPr>
          <w:color w:val="2B2A29"/>
          <w:spacing w:val="-3"/>
          <w:sz w:val="22"/>
        </w:rPr>
        <w:t xml:space="preserve"> </w:t>
      </w:r>
      <w:r>
        <w:rPr>
          <w:color w:val="2B2A29"/>
          <w:sz w:val="22"/>
        </w:rPr>
        <w:t>=</w:t>
      </w:r>
      <w:r>
        <w:rPr>
          <w:color w:val="2B2A29"/>
          <w:spacing w:val="-3"/>
          <w:sz w:val="22"/>
        </w:rPr>
        <w:t xml:space="preserve"> </w:t>
      </w:r>
      <w:r>
        <w:rPr>
          <w:color w:val="2B2A29"/>
          <w:sz w:val="22"/>
        </w:rPr>
        <w:t>db-&gt;update("INSERT</w:t>
      </w:r>
      <w:r>
        <w:rPr>
          <w:color w:val="2B2A29"/>
          <w:spacing w:val="-3"/>
          <w:sz w:val="22"/>
        </w:rPr>
        <w:t xml:space="preserve"> </w:t>
      </w:r>
      <w:r>
        <w:rPr>
          <w:color w:val="2B2A29"/>
          <w:sz w:val="22"/>
        </w:rPr>
        <w:t>INTO</w:t>
      </w:r>
      <w:r>
        <w:rPr>
          <w:color w:val="2B2A29"/>
          <w:spacing w:val="-3"/>
          <w:sz w:val="22"/>
        </w:rPr>
        <w:t xml:space="preserve"> </w:t>
      </w:r>
      <w:r>
        <w:rPr>
          <w:color w:val="2B2A29"/>
          <w:sz w:val="22"/>
        </w:rPr>
        <w:t>Employees(Name,</w:t>
      </w:r>
      <w:r>
        <w:rPr>
          <w:color w:val="2B2A29"/>
          <w:spacing w:val="-3"/>
          <w:sz w:val="22"/>
        </w:rPr>
        <w:t xml:space="preserve"> </w:t>
      </w:r>
      <w:r>
        <w:rPr>
          <w:color w:val="2B2A29"/>
          <w:sz w:val="22"/>
        </w:rPr>
        <w:t>DeptId,</w:t>
      </w:r>
      <w:r>
        <w:rPr>
          <w:color w:val="2B2A29"/>
          <w:spacing w:val="-3"/>
          <w:sz w:val="22"/>
        </w:rPr>
        <w:t xml:space="preserve"> </w:t>
      </w:r>
      <w:r>
        <w:rPr>
          <w:color w:val="2B2A29"/>
          <w:sz w:val="22"/>
        </w:rPr>
        <w:t>Telephone)</w:t>
      </w:r>
      <w:r>
        <w:rPr>
          <w:color w:val="2B2A29"/>
          <w:spacing w:val="-107"/>
          <w:sz w:val="22"/>
        </w:rPr>
        <w:t xml:space="preserve"> </w:t>
      </w:r>
      <w:r>
        <w:rPr>
          <w:color w:val="2B2A29"/>
          <w:sz w:val="22"/>
        </w:rPr>
        <w:t>14</w:t>
      </w:r>
      <w:r>
        <w:rPr>
          <w:color w:val="2B2A29"/>
          <w:sz w:val="22"/>
        </w:rPr>
        <w:tab/>
      </w:r>
      <w:r>
        <w:rPr>
          <w:color w:val="2B2A29"/>
          <w:sz w:val="22"/>
        </w:rPr>
        <w:tab/>
      </w:r>
      <w:r>
        <w:rPr>
          <w:color w:val="2B2A29"/>
          <w:sz w:val="22"/>
        </w:rPr>
        <w:t>VALUES ('Peter Parker', 2, 1771959901)");</w:t>
      </w:r>
    </w:p>
    <w:p>
      <w:pPr>
        <w:pStyle w:val="16"/>
        <w:numPr>
          <w:ilvl w:val="0"/>
          <w:numId w:val="237"/>
        </w:numPr>
        <w:tabs>
          <w:tab w:val="left" w:pos="929"/>
          <w:tab w:val="left" w:pos="930"/>
          <w:tab w:val="left" w:pos="3239"/>
        </w:tabs>
        <w:spacing w:before="34" w:after="0" w:line="273" w:lineRule="auto"/>
        <w:ind w:left="160" w:right="659" w:firstLine="0"/>
        <w:jc w:val="left"/>
        <w:rPr>
          <w:sz w:val="22"/>
        </w:rPr>
      </w:pPr>
      <w:r>
        <w:rPr>
          <w:color w:val="2B2A29"/>
          <w:sz w:val="22"/>
        </w:rPr>
        <w:t>result=db-&gt;update（“插入员工（姓名、</w:t>
      </w:r>
      <w:r>
        <w:rPr>
          <w:color w:val="2B2A29"/>
          <w:spacing w:val="-3"/>
          <w:sz w:val="22"/>
        </w:rPr>
        <w:t>部门</w:t>
      </w:r>
      <w:r>
        <w:rPr>
          <w:color w:val="2B2A29"/>
          <w:sz w:val="22"/>
        </w:rPr>
        <w:t>ID、电话）14VALUES（‘皮特</w:t>
      </w:r>
      <w:r>
        <w:rPr>
          <w:color w:val="2B2A29"/>
          <w:sz w:val="22"/>
        </w:rPr>
        <w:tab/>
      </w:r>
      <w:r>
        <w:rPr>
          <w:color w:val="2B2A29"/>
          <w:sz w:val="22"/>
        </w:rPr>
        <w:tab/>
      </w:r>
      <w:r>
        <w:rPr>
          <w:color w:val="2B2A29"/>
          <w:sz w:val="22"/>
        </w:rPr>
        <w:t>·</w:t>
      </w:r>
      <w:r>
        <w:rPr>
          <w:color w:val="2B2A29"/>
          <w:sz w:val="22"/>
        </w:rPr>
        <w:tab/>
      </w:r>
      <w:r>
        <w:rPr>
          <w:color w:val="2B2A29"/>
          <w:sz w:val="22"/>
        </w:rPr>
        <w:tab/>
      </w:r>
      <w:r>
        <w:rPr>
          <w:color w:val="2B2A29"/>
          <w:sz w:val="22"/>
        </w:rPr>
        <w:t>帕克’，2177199901）”）；</w:t>
      </w:r>
      <w:r>
        <w:rPr>
          <w:color w:val="2B2A29"/>
          <w:sz w:val="22"/>
        </w:rPr>
        <w:tab/>
      </w:r>
      <w:r>
        <w:rPr>
          <w:color w:val="2B2A29"/>
          <w:sz w:val="22"/>
        </w:rPr>
        <w:tab/>
      </w:r>
    </w:p>
    <w:p>
      <w:r>
        <w:rPr>
          <w:color w:val="2B2A29"/>
          <w:sz w:val="22"/>
        </w:rPr>
        <w:t>io:println("Result: ", result);</w:t>
      </w:r>
    </w:p>
    <w:p>
      <w:pPr>
        <w:pStyle w:val="16"/>
        <w:numPr>
          <w:ilvl w:val="0"/>
          <w:numId w:val="238"/>
        </w:numPr>
        <w:tabs>
          <w:tab w:val="left" w:pos="929"/>
          <w:tab w:val="left" w:pos="930"/>
        </w:tabs>
        <w:spacing w:before="0" w:after="0" w:line="279" w:lineRule="exact"/>
        <w:ind w:left="930" w:right="0" w:hanging="770"/>
        <w:jc w:val="left"/>
        <w:rPr>
          <w:sz w:val="22"/>
        </w:rPr>
      </w:pPr>
      <w:r>
        <w:rPr>
          <w:color w:val="2B2A29"/>
          <w:sz w:val="22"/>
        </w:rPr>
        <w:t>io:println（“结果：”，Result）；</w:t>
      </w:r>
    </w:p>
    <w:p>
      <w:r>
        <w:rPr>
          <w:color w:val="2B2A29"/>
          <w:sz w:val="22"/>
        </w:rPr>
        <w:t>result = db-&gt;update("INSERT INTO Projects (Name, Description)</w:t>
      </w:r>
    </w:p>
    <w:p>
      <w:pPr>
        <w:pStyle w:val="16"/>
        <w:numPr>
          <w:ilvl w:val="0"/>
          <w:numId w:val="238"/>
        </w:numPr>
        <w:tabs>
          <w:tab w:val="left" w:pos="929"/>
          <w:tab w:val="left" w:pos="930"/>
        </w:tabs>
        <w:spacing w:before="39" w:after="0" w:line="240" w:lineRule="auto"/>
        <w:ind w:left="930" w:right="0" w:hanging="770"/>
        <w:jc w:val="left"/>
        <w:rPr>
          <w:sz w:val="22"/>
        </w:rPr>
      </w:pPr>
      <w:r>
        <w:rPr>
          <w:color w:val="2B2A29"/>
          <w:sz w:val="22"/>
        </w:rPr>
        <w:t>result=db-&gt;update（“INSERT INTO项目（名称，描述）”</w:t>
      </w:r>
    </w:p>
    <w:p>
      <w:r>
        <w:rPr>
          <w:color w:val="2B2A29"/>
          <w:sz w:val="22"/>
        </w:rPr>
        <w:t>VALUES ('SaveTheWorld1',</w:t>
      </w:r>
    </w:p>
    <w:p>
      <w:pPr>
        <w:pStyle w:val="16"/>
        <w:numPr>
          <w:ilvl w:val="0"/>
          <w:numId w:val="238"/>
        </w:numPr>
        <w:tabs>
          <w:tab w:val="left" w:pos="3239"/>
          <w:tab w:val="left" w:pos="3240"/>
        </w:tabs>
        <w:spacing w:before="38" w:after="0" w:line="240" w:lineRule="auto"/>
        <w:ind w:left="3240" w:right="0" w:hanging="3080"/>
        <w:jc w:val="left"/>
        <w:rPr>
          <w:sz w:val="22"/>
        </w:rPr>
      </w:pPr>
      <w:r>
        <w:rPr>
          <w:color w:val="2B2A29"/>
          <w:sz w:val="22"/>
        </w:rPr>
        <w:t>价值观（“拯救世界1”，</w:t>
      </w:r>
    </w:p>
    <w:p>
      <w:r>
        <w:rPr>
          <w:color w:val="2B2A29"/>
          <w:sz w:val="22"/>
        </w:rPr>
        <w:t>'Save the world for the first time')");</w:t>
      </w:r>
    </w:p>
    <w:p>
      <w:pPr>
        <w:pStyle w:val="16"/>
        <w:numPr>
          <w:ilvl w:val="0"/>
          <w:numId w:val="238"/>
        </w:numPr>
        <w:tabs>
          <w:tab w:val="left" w:pos="3239"/>
          <w:tab w:val="left" w:pos="3240"/>
        </w:tabs>
        <w:spacing w:before="38" w:after="0" w:line="240" w:lineRule="auto"/>
        <w:ind w:left="3240" w:right="0" w:hanging="3080"/>
        <w:jc w:val="left"/>
        <w:rPr>
          <w:sz w:val="22"/>
        </w:rPr>
      </w:pPr>
      <w:r>
        <w:rPr>
          <w:color w:val="2B2A29"/>
          <w:sz w:val="22"/>
        </w:rPr>
        <w:t>'第一次拯救世界'）”）；</w:t>
      </w:r>
    </w:p>
    <w:p>
      <w:r>
        <w:rPr>
          <w:color w:val="2B2A29"/>
          <w:sz w:val="22"/>
        </w:rPr>
        <w:t>io:println("Result: ", result);</w:t>
      </w:r>
    </w:p>
    <w:p>
      <w:pPr>
        <w:pStyle w:val="16"/>
        <w:numPr>
          <w:ilvl w:val="0"/>
          <w:numId w:val="238"/>
        </w:numPr>
        <w:tabs>
          <w:tab w:val="left" w:pos="929"/>
          <w:tab w:val="left" w:pos="930"/>
        </w:tabs>
        <w:spacing w:before="38" w:after="0" w:line="240" w:lineRule="auto"/>
        <w:ind w:left="930" w:right="0" w:hanging="770"/>
        <w:jc w:val="left"/>
        <w:rPr>
          <w:sz w:val="22"/>
        </w:rPr>
      </w:pPr>
      <w:r>
        <w:rPr>
          <w:color w:val="2B2A29"/>
          <w:sz w:val="22"/>
        </w:rPr>
        <w:t>io:println（“结果：”，Result）；</w:t>
      </w:r>
    </w:p>
    <w:p>
      <w:r>
        <w:rPr>
          <w:color w:val="2B2A29"/>
          <w:sz w:val="22"/>
        </w:rPr>
        <w:t>result</w:t>
      </w:r>
      <w:r>
        <w:rPr>
          <w:color w:val="2B2A29"/>
          <w:spacing w:val="-27"/>
          <w:sz w:val="22"/>
        </w:rPr>
        <w:t xml:space="preserve"> </w:t>
      </w:r>
      <w:r>
        <w:rPr>
          <w:color w:val="2B2A29"/>
          <w:sz w:val="22"/>
        </w:rPr>
        <w:t>=</w:t>
      </w:r>
      <w:r>
        <w:rPr>
          <w:color w:val="2B2A29"/>
          <w:spacing w:val="-26"/>
          <w:sz w:val="22"/>
        </w:rPr>
        <w:t xml:space="preserve"> </w:t>
      </w:r>
      <w:r>
        <w:rPr>
          <w:color w:val="2B2A29"/>
          <w:sz w:val="22"/>
        </w:rPr>
        <w:t>db-&gt;update("INSERT</w:t>
      </w:r>
      <w:r>
        <w:rPr>
          <w:color w:val="2B2A29"/>
          <w:spacing w:val="-27"/>
          <w:sz w:val="22"/>
        </w:rPr>
        <w:t xml:space="preserve"> </w:t>
      </w:r>
      <w:r>
        <w:rPr>
          <w:color w:val="2B2A29"/>
          <w:sz w:val="22"/>
        </w:rPr>
        <w:t>INTO</w:t>
      </w:r>
      <w:r>
        <w:rPr>
          <w:color w:val="2B2A29"/>
          <w:spacing w:val="-26"/>
          <w:sz w:val="22"/>
        </w:rPr>
        <w:t xml:space="preserve"> </w:t>
      </w:r>
      <w:r>
        <w:rPr>
          <w:color w:val="2B2A29"/>
          <w:sz w:val="22"/>
        </w:rPr>
        <w:t>Project_Assignments</w:t>
      </w:r>
      <w:r>
        <w:rPr>
          <w:color w:val="2B2A29"/>
          <w:spacing w:val="-27"/>
          <w:sz w:val="22"/>
        </w:rPr>
        <w:t xml:space="preserve"> </w:t>
      </w:r>
      <w:r>
        <w:rPr>
          <w:color w:val="2B2A29"/>
          <w:sz w:val="22"/>
        </w:rPr>
        <w:t>VALUES</w:t>
      </w:r>
      <w:r>
        <w:rPr>
          <w:color w:val="2B2A29"/>
          <w:spacing w:val="-26"/>
          <w:sz w:val="22"/>
        </w:rPr>
        <w:t xml:space="preserve"> </w:t>
      </w:r>
      <w:r>
        <w:rPr>
          <w:color w:val="2B2A29"/>
          <w:sz w:val="22"/>
        </w:rPr>
        <w:t>(1,</w:t>
      </w:r>
      <w:r>
        <w:rPr>
          <w:color w:val="2B2A29"/>
          <w:spacing w:val="-27"/>
          <w:sz w:val="22"/>
        </w:rPr>
        <w:t xml:space="preserve"> </w:t>
      </w:r>
      <w:r>
        <w:rPr>
          <w:color w:val="2B2A29"/>
          <w:sz w:val="22"/>
        </w:rPr>
        <w:t>1)");</w:t>
      </w:r>
    </w:p>
    <w:p>
      <w:pPr>
        <w:pStyle w:val="16"/>
        <w:numPr>
          <w:ilvl w:val="0"/>
          <w:numId w:val="238"/>
        </w:numPr>
        <w:tabs>
          <w:tab w:val="left" w:pos="929"/>
          <w:tab w:val="left" w:pos="930"/>
        </w:tabs>
        <w:spacing w:before="39" w:after="0" w:line="240" w:lineRule="auto"/>
        <w:ind w:left="930" w:right="0" w:hanging="770"/>
        <w:jc w:val="left"/>
        <w:rPr>
          <w:sz w:val="22"/>
        </w:rPr>
      </w:pPr>
      <w:r>
        <w:rPr>
          <w:color w:val="2B2A29"/>
          <w:sz w:val="22"/>
        </w:rPr>
        <w:t>result=db-&gt;update（“INSERT</w:t>
      </w:r>
      <w:r>
        <w:t xml:space="preserve"> </w:t>
      </w:r>
      <w:r>
        <w:rPr>
          <w:color w:val="2B2A29"/>
          <w:sz w:val="22"/>
        </w:rPr>
        <w:t>INTO</w:t>
      </w:r>
      <w:r>
        <w:t xml:space="preserve"> </w:t>
      </w:r>
      <w:r>
        <w:rPr>
          <w:color w:val="2B2A29"/>
          <w:sz w:val="22"/>
        </w:rPr>
        <w:t>Project_Assignments</w:t>
      </w:r>
      <w:r>
        <w:t xml:space="preserve"> </w:t>
      </w:r>
      <w:r>
        <w:rPr>
          <w:color w:val="2B2A29"/>
          <w:sz w:val="22"/>
        </w:rPr>
        <w:t>VALUES（1，1）”）；</w:t>
      </w:r>
    </w:p>
    <w:p>
      <w:r>
        <w:rPr>
          <w:color w:val="2B2A29"/>
          <w:sz w:val="22"/>
        </w:rPr>
        <w:t>io:println("Result: ", result);</w:t>
      </w:r>
    </w:p>
    <w:p>
      <w:pPr>
        <w:pStyle w:val="16"/>
        <w:numPr>
          <w:ilvl w:val="0"/>
          <w:numId w:val="238"/>
        </w:numPr>
        <w:tabs>
          <w:tab w:val="left" w:pos="929"/>
          <w:tab w:val="left" w:pos="930"/>
        </w:tabs>
        <w:spacing w:before="38" w:after="0" w:line="240" w:lineRule="auto"/>
        <w:ind w:left="930" w:right="0" w:hanging="770"/>
        <w:jc w:val="left"/>
        <w:rPr>
          <w:sz w:val="22"/>
        </w:rPr>
      </w:pPr>
      <w:r>
        <w:rPr>
          <w:color w:val="2B2A29"/>
          <w:sz w:val="22"/>
        </w:rPr>
        <w:t>io:println（“结果：”，Result）；</w:t>
      </w:r>
    </w:p>
    <w:p>
      <w:r>
        <w:rPr>
          <w:color w:val="2B2A29"/>
          <w:sz w:val="22"/>
        </w:rPr>
        <w:t>result</w:t>
      </w:r>
      <w:r>
        <w:rPr>
          <w:color w:val="2B2A29"/>
          <w:spacing w:val="-27"/>
          <w:sz w:val="22"/>
        </w:rPr>
        <w:t xml:space="preserve"> </w:t>
      </w:r>
      <w:r>
        <w:rPr>
          <w:color w:val="2B2A29"/>
          <w:sz w:val="22"/>
        </w:rPr>
        <w:t>=</w:t>
      </w:r>
      <w:r>
        <w:rPr>
          <w:color w:val="2B2A29"/>
          <w:spacing w:val="-26"/>
          <w:sz w:val="22"/>
        </w:rPr>
        <w:t xml:space="preserve"> </w:t>
      </w:r>
      <w:r>
        <w:rPr>
          <w:color w:val="2B2A29"/>
          <w:sz w:val="22"/>
        </w:rPr>
        <w:t>db-&gt;update("INSERT</w:t>
      </w:r>
      <w:r>
        <w:rPr>
          <w:color w:val="2B2A29"/>
          <w:spacing w:val="-27"/>
          <w:sz w:val="22"/>
        </w:rPr>
        <w:t xml:space="preserve"> </w:t>
      </w:r>
      <w:r>
        <w:rPr>
          <w:color w:val="2B2A29"/>
          <w:sz w:val="22"/>
        </w:rPr>
        <w:t>INTO</w:t>
      </w:r>
      <w:r>
        <w:rPr>
          <w:color w:val="2B2A29"/>
          <w:spacing w:val="-26"/>
          <w:sz w:val="22"/>
        </w:rPr>
        <w:t xml:space="preserve"> </w:t>
      </w:r>
      <w:r>
        <w:rPr>
          <w:color w:val="2B2A29"/>
          <w:sz w:val="22"/>
        </w:rPr>
        <w:t>Project_Assignments</w:t>
      </w:r>
      <w:r>
        <w:rPr>
          <w:color w:val="2B2A29"/>
          <w:spacing w:val="-27"/>
          <w:sz w:val="22"/>
        </w:rPr>
        <w:t xml:space="preserve"> </w:t>
      </w:r>
      <w:r>
        <w:rPr>
          <w:color w:val="2B2A29"/>
          <w:sz w:val="22"/>
        </w:rPr>
        <w:t>VALUES</w:t>
      </w:r>
      <w:r>
        <w:rPr>
          <w:color w:val="2B2A29"/>
          <w:spacing w:val="-26"/>
          <w:sz w:val="22"/>
        </w:rPr>
        <w:t xml:space="preserve"> </w:t>
      </w:r>
      <w:r>
        <w:rPr>
          <w:color w:val="2B2A29"/>
          <w:sz w:val="22"/>
        </w:rPr>
        <w:t>(2,</w:t>
      </w:r>
      <w:r>
        <w:rPr>
          <w:color w:val="2B2A29"/>
          <w:spacing w:val="-27"/>
          <w:sz w:val="22"/>
        </w:rPr>
        <w:t xml:space="preserve"> </w:t>
      </w:r>
      <w:r>
        <w:rPr>
          <w:color w:val="2B2A29"/>
          <w:sz w:val="22"/>
        </w:rPr>
        <w:t>1)");</w:t>
      </w:r>
    </w:p>
    <w:p>
      <w:pPr>
        <w:pStyle w:val="16"/>
        <w:numPr>
          <w:ilvl w:val="0"/>
          <w:numId w:val="238"/>
        </w:numPr>
        <w:tabs>
          <w:tab w:val="left" w:pos="929"/>
          <w:tab w:val="left" w:pos="930"/>
        </w:tabs>
        <w:spacing w:before="38" w:after="0" w:line="240" w:lineRule="auto"/>
        <w:ind w:left="930" w:right="0" w:hanging="770"/>
        <w:jc w:val="left"/>
        <w:rPr>
          <w:sz w:val="22"/>
        </w:rPr>
      </w:pPr>
      <w:r>
        <w:rPr>
          <w:color w:val="2B2A29"/>
          <w:sz w:val="22"/>
        </w:rPr>
        <w:t>result=db-&gt;update（“INSERT</w:t>
      </w:r>
      <w:r>
        <w:t xml:space="preserve"> </w:t>
      </w:r>
      <w:r>
        <w:rPr>
          <w:color w:val="2B2A29"/>
          <w:sz w:val="22"/>
        </w:rPr>
        <w:t>INTO</w:t>
      </w:r>
      <w:r>
        <w:t xml:space="preserve"> </w:t>
      </w:r>
      <w:r>
        <w:rPr>
          <w:color w:val="2B2A29"/>
          <w:sz w:val="22"/>
        </w:rPr>
        <w:t>Project_Assignments</w:t>
      </w:r>
      <w:r>
        <w:t xml:space="preserve"> </w:t>
      </w:r>
      <w:r>
        <w:rPr>
          <w:color w:val="2B2A29"/>
          <w:sz w:val="22"/>
        </w:rPr>
        <w:t>VALUES（2，1）”）；</w:t>
      </w:r>
    </w:p>
    <w:p>
      <w:r>
        <w:rPr>
          <w:color w:val="2B2A29"/>
          <w:sz w:val="22"/>
        </w:rPr>
        <w:t>io:println("Result:</w:t>
      </w:r>
      <w:r>
        <w:rPr>
          <w:color w:val="2B2A29"/>
          <w:spacing w:val="-9"/>
          <w:sz w:val="22"/>
        </w:rPr>
        <w:t xml:space="preserve"> </w:t>
      </w:r>
      <w:r>
        <w:rPr>
          <w:color w:val="2B2A29"/>
          <w:sz w:val="22"/>
        </w:rPr>
        <w:t>",</w:t>
      </w:r>
      <w:r>
        <w:rPr>
          <w:color w:val="2B2A29"/>
          <w:spacing w:val="-8"/>
          <w:sz w:val="22"/>
        </w:rPr>
        <w:t xml:space="preserve"> </w:t>
      </w:r>
      <w:r>
        <w:rPr>
          <w:color w:val="2B2A29"/>
          <w:sz w:val="22"/>
        </w:rPr>
        <w:t>result);</w:t>
      </w:r>
      <w:r>
        <w:rPr>
          <w:color w:val="2B2A29"/>
          <w:spacing w:val="-107"/>
          <w:sz w:val="22"/>
        </w:rPr>
        <w:t xml:space="preserve"> </w:t>
      </w:r>
      <w:r>
        <w:rPr>
          <w:color w:val="2B2A29"/>
          <w:sz w:val="22"/>
        </w:rPr>
        <w:t>24 }</w:t>
      </w:r>
    </w:p>
    <w:p>
      <w:pPr>
        <w:pStyle w:val="16"/>
        <w:numPr>
          <w:ilvl w:val="0"/>
          <w:numId w:val="238"/>
        </w:numPr>
        <w:tabs>
          <w:tab w:val="left" w:pos="929"/>
          <w:tab w:val="left" w:pos="930"/>
        </w:tabs>
        <w:spacing w:before="38" w:after="0" w:line="273" w:lineRule="auto"/>
        <w:ind w:left="160" w:right="4619" w:firstLine="0"/>
        <w:jc w:val="left"/>
        <w:rPr>
          <w:sz w:val="22"/>
        </w:rPr>
      </w:pPr>
      <w:r>
        <w:rPr>
          <w:color w:val="2B2A29"/>
          <w:sz w:val="22"/>
        </w:rPr>
        <w:t>io:println（“结果：”，Result）；24 }</w:t>
      </w:r>
    </w:p>
    <w:p>
      <w:r>
        <w:rPr>
          <w:rFonts w:ascii="宋体"/>
          <w:color w:val="2B2A29"/>
        </w:rPr>
        <w:t>25</w:t>
      </w:r>
    </w:p>
    <w:p>
      <w:pPr>
        <w:pStyle w:val="11"/>
        <w:spacing w:line="279" w:lineRule="exact"/>
        <w:ind w:left="160"/>
        <w:rPr>
          <w:rFonts w:ascii="宋体"/>
        </w:rPr>
      </w:pPr>
      <w:r>
        <w:rPr>
          <w:rFonts w:ascii="宋体"/>
          <w:color w:val="2B2A29"/>
        </w:rPr>
        <w:t>25</w:t>
      </w:r>
    </w:p>
    <w:p>
      <w:r>
        <w:rPr>
          <w:color w:val="2B2A29"/>
          <w:sz w:val="22"/>
        </w:rPr>
        <w:t>public function main() {</w:t>
      </w:r>
    </w:p>
    <w:p>
      <w:pPr>
        <w:pStyle w:val="16"/>
        <w:numPr>
          <w:ilvl w:val="0"/>
          <w:numId w:val="239"/>
        </w:numPr>
        <w:tabs>
          <w:tab w:val="left" w:pos="490"/>
        </w:tabs>
        <w:spacing w:before="38" w:after="0" w:line="240" w:lineRule="auto"/>
        <w:ind w:left="490" w:right="0" w:hanging="330"/>
        <w:jc w:val="left"/>
        <w:rPr>
          <w:sz w:val="22"/>
        </w:rPr>
      </w:pPr>
      <w:r>
        <w:rPr>
          <w:color w:val="2B2A29"/>
          <w:sz w:val="22"/>
        </w:rPr>
        <w:t>公共函数main（）{</w:t>
      </w:r>
    </w:p>
    <w:p>
      <w:r>
        <w:rPr>
          <w:color w:val="2B2A29"/>
          <w:sz w:val="22"/>
        </w:rPr>
        <w:t>// initTables();</w:t>
      </w:r>
    </w:p>
    <w:p>
      <w:pPr>
        <w:pStyle w:val="16"/>
        <w:numPr>
          <w:ilvl w:val="0"/>
          <w:numId w:val="239"/>
        </w:numPr>
        <w:tabs>
          <w:tab w:val="left" w:pos="929"/>
          <w:tab w:val="left" w:pos="930"/>
        </w:tabs>
        <w:spacing w:before="39" w:after="0" w:line="240" w:lineRule="auto"/>
        <w:ind w:left="930" w:right="0" w:hanging="770"/>
        <w:jc w:val="left"/>
        <w:rPr>
          <w:sz w:val="22"/>
        </w:rPr>
      </w:pPr>
      <w:r>
        <w:rPr>
          <w:color w:val="2B2A29"/>
          <w:sz w:val="22"/>
        </w:rPr>
        <w:t>//initTables（）；</w:t>
      </w:r>
    </w:p>
    <w:p>
      <w:r>
        <w:rPr>
          <w:color w:val="2B2A29"/>
          <w:spacing w:val="-1"/>
          <w:sz w:val="22"/>
        </w:rPr>
        <w:t>populateData();</w:t>
      </w:r>
      <w:r>
        <w:rPr>
          <w:color w:val="2B2A29"/>
          <w:spacing w:val="-107"/>
          <w:sz w:val="22"/>
        </w:rPr>
        <w:t xml:space="preserve"> </w:t>
      </w:r>
      <w:r>
        <w:rPr>
          <w:color w:val="2B2A29"/>
          <w:sz w:val="22"/>
        </w:rPr>
        <w:t>29 }</w:t>
      </w:r>
    </w:p>
    <w:p>
      <w:pPr>
        <w:pStyle w:val="16"/>
        <w:numPr>
          <w:ilvl w:val="0"/>
          <w:numId w:val="239"/>
        </w:numPr>
        <w:tabs>
          <w:tab w:val="left" w:pos="929"/>
          <w:tab w:val="left" w:pos="930"/>
        </w:tabs>
        <w:spacing w:before="38" w:after="0" w:line="273" w:lineRule="auto"/>
        <w:ind w:left="160" w:right="6379" w:firstLine="0"/>
        <w:jc w:val="left"/>
        <w:rPr>
          <w:sz w:val="22"/>
        </w:rPr>
      </w:pPr>
      <w:r>
        <w:rPr>
          <w:color w:val="2B2A29"/>
          <w:spacing w:val="-1"/>
          <w:sz w:val="22"/>
        </w:rPr>
        <w:t>populateData（）；</w:t>
      </w:r>
      <w:r>
        <w:rPr>
          <w:color w:val="2B2A29"/>
          <w:sz w:val="22"/>
        </w:rPr>
        <w:t>29 }</w:t>
      </w:r>
    </w:p>
    <w:p>
      <w:r>
        <w:rPr>
          <w:rFonts w:ascii="Trebuchet MS"/>
          <w:b/>
          <w:color w:val="2B2A29"/>
          <w:sz w:val="22"/>
        </w:rPr>
        <w:t>$</w:t>
      </w:r>
      <w:r>
        <w:rPr>
          <w:rFonts w:ascii="Trebuchet MS"/>
          <w:b/>
          <w:color w:val="2B2A29"/>
          <w:spacing w:val="75"/>
          <w:sz w:val="22"/>
        </w:rPr>
        <w:t xml:space="preserve"> </w:t>
      </w:r>
      <w:r>
        <w:rPr>
          <w:rFonts w:ascii="Trebuchet MS"/>
          <w:b/>
          <w:color w:val="2B2A29"/>
          <w:sz w:val="22"/>
        </w:rPr>
        <w:t>ballerina</w:t>
      </w:r>
      <w:r>
        <w:rPr>
          <w:rFonts w:ascii="Trebuchet MS"/>
          <w:b/>
          <w:color w:val="2B2A29"/>
          <w:spacing w:val="76"/>
          <w:sz w:val="22"/>
        </w:rPr>
        <w:t xml:space="preserve"> </w:t>
      </w:r>
      <w:r>
        <w:rPr>
          <w:rFonts w:ascii="Trebuchet MS"/>
          <w:b/>
          <w:color w:val="2B2A29"/>
          <w:sz w:val="22"/>
        </w:rPr>
        <w:t>run</w:t>
      </w:r>
      <w:r>
        <w:rPr>
          <w:rFonts w:ascii="Trebuchet MS"/>
          <w:b/>
          <w:color w:val="2B2A29"/>
          <w:spacing w:val="75"/>
          <w:sz w:val="22"/>
        </w:rPr>
        <w:t xml:space="preserve"> </w:t>
      </w:r>
      <w:r>
        <w:rPr>
          <w:rFonts w:ascii="Trebuchet MS"/>
          <w:b/>
          <w:color w:val="2B2A29"/>
          <w:sz w:val="22"/>
        </w:rPr>
        <w:t>dbtest.bal</w:t>
      </w:r>
    </w:p>
    <w:p>
      <w:pPr>
        <w:spacing w:before="171"/>
        <w:ind w:left="160" w:right="0" w:firstLine="0"/>
        <w:jc w:val="both"/>
        <w:rPr>
          <w:rFonts w:ascii="Trebuchet MS"/>
          <w:b/>
          <w:sz w:val="22"/>
        </w:rPr>
      </w:pPr>
      <w:r>
        <w:rPr>
          <w:rFonts w:ascii="Trebuchet MS"/>
          <w:b/>
          <w:color w:val="2B2A29"/>
          <w:sz w:val="22"/>
        </w:rPr>
        <w:t>$balletina运行dbtest.bal</w:t>
      </w:r>
    </w:p>
    <w:p>
      <w:r>
        <w:rPr>
          <w:rFonts w:ascii="宋体"/>
          <w:color w:val="2B2A29"/>
        </w:rPr>
        <w:t>Result:</w:t>
      </w:r>
      <w:r>
        <w:rPr>
          <w:rFonts w:ascii="宋体"/>
          <w:color w:val="2B2A29"/>
          <w:spacing w:val="-9"/>
        </w:rPr>
        <w:t xml:space="preserve"> </w:t>
      </w:r>
      <w:r>
        <w:rPr>
          <w:rFonts w:ascii="宋体"/>
          <w:color w:val="2B2A29"/>
        </w:rPr>
        <w:t>updatedRowCount=1</w:t>
      </w:r>
      <w:r>
        <w:rPr>
          <w:rFonts w:ascii="宋体"/>
          <w:color w:val="2B2A29"/>
          <w:spacing w:val="-9"/>
        </w:rPr>
        <w:t xml:space="preserve"> </w:t>
      </w:r>
      <w:r>
        <w:rPr>
          <w:rFonts w:ascii="宋体"/>
          <w:color w:val="2B2A29"/>
        </w:rPr>
        <w:t>generatedKeys=DEPTID=1</w:t>
      </w:r>
      <w:r>
        <w:rPr>
          <w:rFonts w:ascii="宋体"/>
          <w:color w:val="2B2A29"/>
          <w:spacing w:val="-107"/>
        </w:rPr>
        <w:t xml:space="preserve"> </w:t>
      </w:r>
      <w:r>
        <w:rPr>
          <w:rFonts w:ascii="宋体"/>
          <w:color w:val="2B2A29"/>
        </w:rPr>
        <w:t>Sales Location: Building-2</w:t>
      </w:r>
    </w:p>
    <w:p>
      <w:pPr>
        <w:pStyle w:val="11"/>
        <w:spacing w:before="51" w:line="273" w:lineRule="auto"/>
        <w:ind w:left="160" w:right="3518"/>
        <w:rPr>
          <w:rFonts w:ascii="宋体"/>
        </w:rPr>
      </w:pPr>
      <w:r>
        <w:rPr>
          <w:rFonts w:ascii="宋体"/>
          <w:color w:val="2B2A29"/>
        </w:rPr>
        <w:t>结果：updatedRowCount=1</w:t>
      </w:r>
      <w:r>
        <w:t xml:space="preserve"> </w:t>
      </w:r>
      <w:r>
        <w:rPr>
          <w:rFonts w:ascii="宋体"/>
          <w:color w:val="2B2A29"/>
        </w:rPr>
        <w:t>generatedKeys=DEPTID=1销售地点：Building-2</w:t>
      </w:r>
    </w:p>
    <w:p>
      <w:r>
        <w:rPr>
          <w:rFonts w:ascii="宋体"/>
          <w:color w:val="2B2A29"/>
        </w:rPr>
        <w:t>Result: updatedRowCount=1 generatedKeys=DEPTID=2</w:t>
      </w:r>
    </w:p>
    <w:p>
      <w:pPr>
        <w:pStyle w:val="11"/>
        <w:spacing w:line="279" w:lineRule="exact"/>
        <w:ind w:left="160"/>
        <w:rPr>
          <w:rFonts w:ascii="宋体"/>
        </w:rPr>
      </w:pPr>
      <w:r>
        <w:rPr>
          <w:rFonts w:ascii="宋体"/>
          <w:color w:val="2B2A29"/>
        </w:rPr>
        <w:t>结果：updatedRowCount=1 generatedKeys=DEPTID=2</w:t>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Result: updatedRowCount=1 generatedKeys=EMPLOYEEID=1</w:t>
      </w:r>
      <w:r>
        <w:rPr>
          <w:rFonts w:ascii="宋体"/>
          <w:color w:val="2B2A29"/>
          <w:spacing w:val="-108"/>
        </w:rPr>
        <w:t xml:space="preserve"> </w:t>
      </w:r>
      <w:r>
        <w:rPr>
          <w:rFonts w:ascii="宋体"/>
          <w:color w:val="2B2A29"/>
        </w:rPr>
        <w:t>Result: updatedRowCount=1 generatedKeys=EMPLOYEEID=2</w:t>
      </w:r>
      <w:r>
        <w:rPr>
          <w:rFonts w:ascii="宋体"/>
          <w:color w:val="2B2A29"/>
          <w:spacing w:val="-108"/>
        </w:rPr>
        <w:t xml:space="preserve"> </w:t>
      </w:r>
      <w:r>
        <w:rPr>
          <w:rFonts w:ascii="宋体"/>
          <w:color w:val="2B2A29"/>
        </w:rPr>
        <w:t>Result: updatedRowCount=1 generatedKeys=PROJID=1</w:t>
      </w:r>
      <w:r>
        <w:rPr>
          <w:rFonts w:ascii="宋体"/>
          <w:color w:val="2B2A29"/>
          <w:spacing w:val="1"/>
        </w:rPr>
        <w:t xml:space="preserve"> </w:t>
      </w:r>
      <w:r>
        <w:rPr>
          <w:rFonts w:ascii="宋体"/>
          <w:color w:val="2B2A29"/>
        </w:rPr>
        <w:t>Result: updatedRowCount=1 generatedKeys=</w:t>
      </w:r>
    </w:p>
    <w:p>
      <w:pPr>
        <w:pStyle w:val="11"/>
        <w:spacing w:before="68" w:line="273" w:lineRule="auto"/>
        <w:ind w:left="520" w:right="2700"/>
        <w:rPr>
          <w:rFonts w:ascii="宋体"/>
        </w:rPr>
      </w:pPr>
      <w:bookmarkStart w:id="254" w:name="_bookmark239"/>
      <w:bookmarkEnd w:id="254"/>
      <w:r>
        <w:rPr>
          <w:rFonts w:ascii="宋体"/>
          <w:color w:val="2B2A29"/>
        </w:rPr>
        <w:t>结果：updatedRowCount=1 generatedKeys=EMPLOYEEID=1结果：updatedCowCount=1 generatedKeys=EMPLOYEEID=2结果：updatedRowCount=1 generated Keys=PROJID=1结果=</w:t>
      </w:r>
    </w:p>
    <w:p>
      <w:r>
        <w:rPr>
          <w:rFonts w:ascii="宋体"/>
          <w:color w:val="2B2A29"/>
        </w:rPr>
        <w:t>Result: updatedRowCount=1 generatedKeys=</w:t>
      </w:r>
    </w:p>
    <w:p>
      <w:pPr>
        <w:pStyle w:val="11"/>
        <w:spacing w:line="277" w:lineRule="exact"/>
        <w:ind w:left="520"/>
        <w:rPr>
          <w:rFonts w:ascii="宋体"/>
        </w:rPr>
      </w:pPr>
      <w:r>
        <w:rPr>
          <w:rFonts w:ascii="宋体"/>
          <w:color w:val="2B2A29"/>
        </w:rPr>
        <w:t>结果：updatedRowCount=1 generatedKeys=</w:t>
      </w:r>
    </w:p>
    <w:p>
      <w:r>
        <w:rPr>
          <w:color w:val="2B2A29"/>
          <w:w w:val="105"/>
        </w:rPr>
        <w:t>We can see that when inserting records into tables with identity columns, the</w:t>
      </w:r>
      <w:r>
        <w:rPr>
          <w:color w:val="2B2A29"/>
          <w:spacing w:val="1"/>
          <w:w w:val="105"/>
        </w:rPr>
        <w:t xml:space="preserve"> </w:t>
      </w:r>
      <w:r>
        <w:rPr>
          <w:color w:val="2B2A29"/>
          <w:w w:val="105"/>
        </w:rPr>
        <w:t>execution</w:t>
      </w:r>
      <w:r>
        <w:rPr>
          <w:color w:val="2B2A29"/>
          <w:spacing w:val="3"/>
          <w:w w:val="105"/>
        </w:rPr>
        <w:t xml:space="preserve"> </w:t>
      </w:r>
      <w:r>
        <w:rPr>
          <w:color w:val="2B2A29"/>
          <w:w w:val="105"/>
        </w:rPr>
        <w:t>result</w:t>
      </w:r>
      <w:r>
        <w:rPr>
          <w:color w:val="2B2A29"/>
          <w:spacing w:val="4"/>
          <w:w w:val="105"/>
        </w:rPr>
        <w:t xml:space="preserve"> </w:t>
      </w:r>
      <w:r>
        <w:rPr>
          <w:color w:val="2B2A29"/>
          <w:w w:val="105"/>
        </w:rPr>
        <w:t>of</w:t>
      </w:r>
      <w:r>
        <w:rPr>
          <w:color w:val="2B2A29"/>
          <w:spacing w:val="4"/>
          <w:w w:val="105"/>
        </w:rPr>
        <w:t xml:space="preserve"> </w:t>
      </w:r>
      <w:r>
        <w:rPr>
          <w:color w:val="2B2A29"/>
          <w:w w:val="105"/>
        </w:rPr>
        <w:t>the</w:t>
      </w:r>
      <w:r>
        <w:rPr>
          <w:color w:val="2B2A29"/>
          <w:spacing w:val="3"/>
          <w:w w:val="105"/>
        </w:rPr>
        <w:t xml:space="preserve"> </w:t>
      </w:r>
      <w:r>
        <w:rPr>
          <w:color w:val="2B2A29"/>
          <w:w w:val="105"/>
        </w:rPr>
        <w:t>remote</w:t>
      </w:r>
      <w:r>
        <w:rPr>
          <w:color w:val="2B2A29"/>
          <w:spacing w:val="4"/>
          <w:w w:val="105"/>
        </w:rPr>
        <w:t xml:space="preserve"> </w:t>
      </w:r>
      <w:r>
        <w:rPr>
          <w:color w:val="2B2A29"/>
          <w:w w:val="105"/>
        </w:rPr>
        <w:t>method</w:t>
      </w:r>
      <w:r>
        <w:rPr>
          <w:color w:val="2B2A29"/>
          <w:spacing w:val="4"/>
          <w:w w:val="105"/>
        </w:rPr>
        <w:t xml:space="preserve"> </w:t>
      </w:r>
      <w:r>
        <w:rPr>
          <w:color w:val="2B2A29"/>
          <w:w w:val="105"/>
        </w:rPr>
        <w:t>returns</w:t>
      </w:r>
      <w:r>
        <w:rPr>
          <w:color w:val="2B2A29"/>
          <w:spacing w:val="3"/>
          <w:w w:val="105"/>
        </w:rPr>
        <w:t xml:space="preserve"> </w:t>
      </w:r>
      <w:r>
        <w:rPr>
          <w:color w:val="2B2A29"/>
          <w:w w:val="105"/>
        </w:rPr>
        <w:t>the</w:t>
      </w:r>
      <w:r>
        <w:rPr>
          <w:color w:val="2B2A29"/>
          <w:spacing w:val="4"/>
          <w:w w:val="105"/>
        </w:rPr>
        <w:t xml:space="preserve"> </w:t>
      </w:r>
      <w:r>
        <w:rPr>
          <w:color w:val="2B2A29"/>
          <w:w w:val="105"/>
        </w:rPr>
        <w:t>generated</w:t>
      </w:r>
      <w:r>
        <w:rPr>
          <w:color w:val="2B2A29"/>
          <w:spacing w:val="4"/>
          <w:w w:val="105"/>
        </w:rPr>
        <w:t xml:space="preserve"> </w:t>
      </w:r>
      <w:r>
        <w:rPr>
          <w:color w:val="2B2A29"/>
          <w:w w:val="105"/>
        </w:rPr>
        <w:t>key</w:t>
      </w:r>
      <w:r>
        <w:rPr>
          <w:color w:val="2B2A29"/>
          <w:spacing w:val="3"/>
          <w:w w:val="105"/>
        </w:rPr>
        <w:t xml:space="preserve"> </w:t>
      </w:r>
      <w:r>
        <w:rPr>
          <w:color w:val="2B2A29"/>
          <w:w w:val="105"/>
        </w:rPr>
        <w:t>values,</w:t>
      </w:r>
      <w:r>
        <w:rPr>
          <w:color w:val="2B2A29"/>
          <w:spacing w:val="4"/>
          <w:w w:val="105"/>
        </w:rPr>
        <w:t xml:space="preserve"> </w:t>
      </w:r>
      <w:r>
        <w:rPr>
          <w:color w:val="2B2A29"/>
          <w:w w:val="105"/>
        </w:rPr>
        <w:t>along</w:t>
      </w:r>
      <w:r>
        <w:rPr>
          <w:color w:val="2B2A29"/>
          <w:spacing w:val="4"/>
          <w:w w:val="105"/>
        </w:rPr>
        <w:t xml:space="preserve"> </w:t>
      </w:r>
      <w:r>
        <w:rPr>
          <w:color w:val="2B2A29"/>
          <w:w w:val="105"/>
        </w:rPr>
        <w:t>with</w:t>
      </w:r>
      <w:r>
        <w:rPr>
          <w:color w:val="2B2A29"/>
          <w:spacing w:val="3"/>
          <w:w w:val="105"/>
        </w:rPr>
        <w:t xml:space="preserve"> </w:t>
      </w:r>
      <w:r>
        <w:rPr>
          <w:color w:val="2B2A29"/>
          <w:w w:val="105"/>
        </w:rPr>
        <w:t>the</w:t>
      </w:r>
      <w:r>
        <w:rPr>
          <w:color w:val="2B2A29"/>
          <w:spacing w:val="1"/>
          <w:w w:val="105"/>
        </w:rPr>
        <w:t xml:space="preserve"> </w:t>
      </w:r>
      <w:r>
        <w:rPr>
          <w:color w:val="2B2A29"/>
          <w:w w:val="105"/>
        </w:rPr>
        <w:t>count of</w:t>
      </w:r>
      <w:r>
        <w:rPr>
          <w:color w:val="2B2A29"/>
          <w:spacing w:val="1"/>
          <w:w w:val="105"/>
        </w:rPr>
        <w:t xml:space="preserve"> </w:t>
      </w:r>
      <w:r>
        <w:rPr>
          <w:color w:val="2B2A29"/>
          <w:w w:val="105"/>
        </w:rPr>
        <w:t>the updated</w:t>
      </w:r>
      <w:r>
        <w:rPr>
          <w:color w:val="2B2A29"/>
          <w:spacing w:val="1"/>
          <w:w w:val="105"/>
        </w:rPr>
        <w:t xml:space="preserve"> </w:t>
      </w:r>
      <w:r>
        <w:rPr>
          <w:color w:val="2B2A29"/>
          <w:w w:val="105"/>
        </w:rPr>
        <w:t>rows. Now</w:t>
      </w:r>
      <w:r>
        <w:rPr>
          <w:color w:val="2B2A29"/>
          <w:spacing w:val="1"/>
          <w:w w:val="105"/>
        </w:rPr>
        <w:t xml:space="preserve"> </w:t>
      </w:r>
      <w:r>
        <w:rPr>
          <w:color w:val="2B2A29"/>
          <w:w w:val="105"/>
        </w:rPr>
        <w:t>that we</w:t>
      </w:r>
      <w:r>
        <w:rPr>
          <w:color w:val="2B2A29"/>
          <w:spacing w:val="1"/>
          <w:w w:val="105"/>
        </w:rPr>
        <w:t xml:space="preserve"> </w:t>
      </w:r>
      <w:r>
        <w:rPr>
          <w:color w:val="2B2A29"/>
          <w:w w:val="105"/>
        </w:rPr>
        <w:t>have created</w:t>
      </w:r>
      <w:r>
        <w:rPr>
          <w:color w:val="2B2A29"/>
          <w:spacing w:val="1"/>
          <w:w w:val="105"/>
        </w:rPr>
        <w:t xml:space="preserve"> </w:t>
      </w:r>
      <w:r>
        <w:rPr>
          <w:color w:val="2B2A29"/>
          <w:w w:val="105"/>
        </w:rPr>
        <w:t>and populated</w:t>
      </w:r>
      <w:r>
        <w:rPr>
          <w:color w:val="2B2A29"/>
          <w:spacing w:val="1"/>
          <w:w w:val="105"/>
        </w:rPr>
        <w:t xml:space="preserve"> </w:t>
      </w:r>
      <w:r>
        <w:rPr>
          <w:color w:val="2B2A29"/>
          <w:w w:val="105"/>
        </w:rPr>
        <w:t>the tables,</w:t>
      </w:r>
      <w:r>
        <w:rPr>
          <w:color w:val="2B2A29"/>
          <w:spacing w:val="1"/>
          <w:w w:val="105"/>
        </w:rPr>
        <w:t xml:space="preserve"> </w:t>
      </w:r>
      <w:r>
        <w:rPr>
          <w:color w:val="2B2A29"/>
          <w:w w:val="105"/>
        </w:rPr>
        <w:t>let’s see</w:t>
      </w:r>
      <w:r>
        <w:rPr>
          <w:color w:val="2B2A29"/>
          <w:spacing w:val="-55"/>
          <w:w w:val="105"/>
        </w:rPr>
        <w:t xml:space="preserve"> </w:t>
      </w:r>
      <w:r>
        <w:rPr>
          <w:color w:val="2B2A29"/>
          <w:w w:val="105"/>
        </w:rPr>
        <w:t>how</w:t>
      </w:r>
      <w:r>
        <w:rPr>
          <w:color w:val="2B2A29"/>
          <w:spacing w:val="-12"/>
          <w:w w:val="105"/>
        </w:rPr>
        <w:t xml:space="preserve"> </w:t>
      </w:r>
      <w:r>
        <w:rPr>
          <w:color w:val="2B2A29"/>
          <w:w w:val="105"/>
        </w:rPr>
        <w:t>we</w:t>
      </w:r>
      <w:r>
        <w:rPr>
          <w:color w:val="2B2A29"/>
          <w:spacing w:val="-12"/>
          <w:w w:val="105"/>
        </w:rPr>
        <w:t xml:space="preserve"> </w:t>
      </w:r>
      <w:r>
        <w:rPr>
          <w:color w:val="2B2A29"/>
          <w:w w:val="105"/>
        </w:rPr>
        <w:t>can</w:t>
      </w:r>
      <w:r>
        <w:rPr>
          <w:color w:val="2B2A29"/>
          <w:spacing w:val="-12"/>
          <w:w w:val="105"/>
        </w:rPr>
        <w:t xml:space="preserve"> </w:t>
      </w:r>
      <w:r>
        <w:rPr>
          <w:color w:val="2B2A29"/>
          <w:w w:val="105"/>
        </w:rPr>
        <w:t>use</w:t>
      </w:r>
      <w:r>
        <w:rPr>
          <w:color w:val="2B2A29"/>
          <w:spacing w:val="-11"/>
          <w:w w:val="105"/>
        </w:rPr>
        <w:t xml:space="preserve"> </w:t>
      </w:r>
      <w:r>
        <w:rPr>
          <w:color w:val="2B2A29"/>
          <w:w w:val="105"/>
        </w:rPr>
        <w:t>the</w:t>
      </w:r>
      <w:r>
        <w:rPr>
          <w:color w:val="2B2A29"/>
          <w:spacing w:val="-12"/>
          <w:w w:val="105"/>
        </w:rPr>
        <w:t xml:space="preserve"> </w:t>
      </w:r>
      <w:r>
        <w:rPr>
          <w:color w:val="2B2A29"/>
          <w:w w:val="105"/>
        </w:rPr>
        <w:t>SQL</w:t>
      </w:r>
      <w:r>
        <w:rPr>
          <w:color w:val="2B2A29"/>
          <w:spacing w:val="-12"/>
          <w:w w:val="105"/>
        </w:rPr>
        <w:t xml:space="preserve"> </w:t>
      </w:r>
      <w:r>
        <w:rPr>
          <w:color w:val="2B2A29"/>
          <w:w w:val="105"/>
        </w:rPr>
        <w:t>API</w:t>
      </w:r>
      <w:r>
        <w:rPr>
          <w:color w:val="2B2A29"/>
          <w:spacing w:val="-12"/>
          <w:w w:val="105"/>
        </w:rPr>
        <w:t xml:space="preserve"> </w:t>
      </w:r>
      <w:r>
        <w:rPr>
          <w:color w:val="2B2A29"/>
          <w:w w:val="105"/>
        </w:rPr>
        <w:t>in</w:t>
      </w:r>
      <w:r>
        <w:rPr>
          <w:color w:val="2B2A29"/>
          <w:spacing w:val="-11"/>
          <w:w w:val="105"/>
        </w:rPr>
        <w:t xml:space="preserve"> </w:t>
      </w:r>
      <w:r>
        <w:rPr>
          <w:color w:val="2B2A29"/>
          <w:w w:val="105"/>
        </w:rPr>
        <w:t>Ballerina</w:t>
      </w:r>
      <w:r>
        <w:rPr>
          <w:color w:val="2B2A29"/>
          <w:spacing w:val="-12"/>
          <w:w w:val="105"/>
        </w:rPr>
        <w:t xml:space="preserve"> </w:t>
      </w:r>
      <w:r>
        <w:rPr>
          <w:color w:val="2B2A29"/>
          <w:w w:val="105"/>
        </w:rPr>
        <w:t>to</w:t>
      </w:r>
      <w:r>
        <w:rPr>
          <w:color w:val="2B2A29"/>
          <w:spacing w:val="-12"/>
          <w:w w:val="105"/>
        </w:rPr>
        <w:t xml:space="preserve"> </w:t>
      </w:r>
      <w:r>
        <w:rPr>
          <w:color w:val="2B2A29"/>
          <w:w w:val="105"/>
        </w:rPr>
        <w:t>read</w:t>
      </w:r>
      <w:r>
        <w:rPr>
          <w:color w:val="2B2A29"/>
          <w:spacing w:val="-12"/>
          <w:w w:val="105"/>
        </w:rPr>
        <w:t xml:space="preserve"> </w:t>
      </w:r>
      <w:r>
        <w:rPr>
          <w:color w:val="2B2A29"/>
          <w:w w:val="105"/>
        </w:rPr>
        <w:t>in</w:t>
      </w:r>
      <w:r>
        <w:rPr>
          <w:color w:val="2B2A29"/>
          <w:spacing w:val="-11"/>
          <w:w w:val="105"/>
        </w:rPr>
        <w:t xml:space="preserve"> </w:t>
      </w:r>
      <w:r>
        <w:rPr>
          <w:color w:val="2B2A29"/>
          <w:w w:val="105"/>
        </w:rPr>
        <w:t>the</w:t>
      </w:r>
      <w:r>
        <w:rPr>
          <w:color w:val="2B2A29"/>
          <w:spacing w:val="-12"/>
          <w:w w:val="105"/>
        </w:rPr>
        <w:t xml:space="preserve"> </w:t>
      </w:r>
      <w:r>
        <w:rPr>
          <w:color w:val="2B2A29"/>
          <w:w w:val="105"/>
        </w:rPr>
        <w:t>records.</w:t>
      </w:r>
    </w:p>
    <w:p>
      <w:pPr>
        <w:pStyle w:val="11"/>
        <w:spacing w:before="213" w:line="304" w:lineRule="auto"/>
        <w:ind w:left="520" w:right="266" w:firstLine="359"/>
      </w:pPr>
      <w:r>
        <w:rPr>
          <w:color w:val="2B2A29"/>
          <w:w w:val="105"/>
        </w:rPr>
        <w:t>我们可以看到，当将记录插入具有标识列的表时，远程方法的执行结果</w:t>
      </w:r>
      <w:r>
        <w:rPr>
          <w:color w:val="2B2A29"/>
          <w:spacing w:val="4"/>
          <w:w w:val="105"/>
        </w:rPr>
        <w:t>将</w:t>
      </w:r>
      <w:r>
        <w:rPr>
          <w:color w:val="2B2A29"/>
          <w:w w:val="105"/>
        </w:rPr>
        <w:t>返回生成</w:t>
      </w:r>
      <w:r>
        <w:rPr>
          <w:color w:val="2B2A29"/>
          <w:spacing w:val="4"/>
          <w:w w:val="105"/>
        </w:rPr>
        <w:t>的</w:t>
      </w:r>
      <w:r>
        <w:rPr>
          <w:color w:val="2B2A29"/>
          <w:w w:val="105"/>
        </w:rPr>
        <w:t>键值以及更新的行数。现在我们已经创建并填充</w:t>
      </w:r>
      <w:r>
        <w:rPr>
          <w:color w:val="2B2A29"/>
          <w:spacing w:val="1"/>
          <w:w w:val="105"/>
        </w:rPr>
        <w:t>了</w:t>
      </w:r>
      <w:r>
        <w:rPr>
          <w:color w:val="2B2A29"/>
          <w:w w:val="105"/>
        </w:rPr>
        <w:t>表，让我们</w:t>
      </w:r>
      <w:r>
        <w:rPr>
          <w:color w:val="2B2A29"/>
          <w:spacing w:val="-12"/>
          <w:w w:val="105"/>
        </w:rPr>
        <w:t>看看</w:t>
      </w:r>
      <w:r>
        <w:rPr>
          <w:color w:val="2B2A29"/>
          <w:w w:val="105"/>
        </w:rPr>
        <w:t>如何使用Ballerina中</w:t>
      </w:r>
      <w:r>
        <w:rPr>
          <w:color w:val="2B2A29"/>
          <w:spacing w:val="-11"/>
          <w:w w:val="105"/>
        </w:rPr>
        <w:t>的</w:t>
      </w:r>
      <w:r>
        <w:rPr>
          <w:color w:val="2B2A29"/>
          <w:w w:val="105"/>
        </w:rPr>
        <w:t>SQLAPI读取记录。</w:t>
      </w:r>
    </w:p>
    <w:p>
      <w:pPr>
        <w:pStyle w:val="11"/>
        <w:spacing w:before="1"/>
        <w:rPr>
          <w:sz w:val="19"/>
        </w:rPr>
      </w:pPr>
    </w:p>
    <w:p>
      <w:r>
        <w:rPr>
          <w:color w:val="2B2A29"/>
          <w:w w:val="95"/>
        </w:rPr>
        <w:t>Select</w:t>
      </w:r>
    </w:p>
    <w:p>
      <w:pPr>
        <w:pStyle w:val="7"/>
        <w:ind w:left="520"/>
      </w:pPr>
      <w:r>
        <w:rPr>
          <w:color w:val="2B2A29"/>
          <w:w w:val="95"/>
        </w:rPr>
        <w:t>选择</w:t>
      </w:r>
    </w:p>
    <w:p>
      <w:r>
        <w:rPr>
          <w:color w:val="2B2A29"/>
          <w:w w:val="105"/>
        </w:rPr>
        <w:t>The</w:t>
      </w:r>
      <w:r>
        <w:rPr>
          <w:color w:val="2B2A29"/>
          <w:spacing w:val="-12"/>
          <w:w w:val="105"/>
        </w:rPr>
        <w:t xml:space="preserve"> </w:t>
      </w:r>
      <w:r>
        <w:rPr>
          <w:rFonts w:ascii="宋体"/>
          <w:color w:val="2B2A29"/>
          <w:w w:val="105"/>
        </w:rPr>
        <w:t>select</w:t>
      </w:r>
      <w:r>
        <w:rPr>
          <w:rFonts w:ascii="宋体"/>
          <w:color w:val="2B2A29"/>
          <w:spacing w:val="-69"/>
          <w:w w:val="105"/>
        </w:rPr>
        <w:t xml:space="preserve"> </w:t>
      </w:r>
      <w:r>
        <w:rPr>
          <w:color w:val="2B2A29"/>
          <w:w w:val="105"/>
        </w:rPr>
        <w:t>remote</w:t>
      </w:r>
      <w:r>
        <w:rPr>
          <w:color w:val="2B2A29"/>
          <w:spacing w:val="-11"/>
          <w:w w:val="105"/>
        </w:rPr>
        <w:t xml:space="preserve"> </w:t>
      </w:r>
      <w:r>
        <w:rPr>
          <w:color w:val="2B2A29"/>
          <w:w w:val="105"/>
        </w:rPr>
        <w:t>method</w:t>
      </w:r>
      <w:r>
        <w:rPr>
          <w:color w:val="2B2A29"/>
          <w:spacing w:val="-11"/>
          <w:w w:val="105"/>
        </w:rPr>
        <w:t xml:space="preserve"> </w:t>
      </w:r>
      <w:r>
        <w:rPr>
          <w:color w:val="2B2A29"/>
          <w:w w:val="105"/>
        </w:rPr>
        <w:t>in</w:t>
      </w:r>
      <w:r>
        <w:rPr>
          <w:color w:val="2B2A29"/>
          <w:spacing w:val="-11"/>
          <w:w w:val="105"/>
        </w:rPr>
        <w:t xml:space="preserve"> </w:t>
      </w:r>
      <w:r>
        <w:rPr>
          <w:color w:val="2B2A29"/>
          <w:w w:val="105"/>
        </w:rPr>
        <w:t>the</w:t>
      </w:r>
      <w:r>
        <w:rPr>
          <w:color w:val="2B2A29"/>
          <w:spacing w:val="-11"/>
          <w:w w:val="105"/>
        </w:rPr>
        <w:t xml:space="preserve"> </w:t>
      </w:r>
      <w:r>
        <w:rPr>
          <w:color w:val="2B2A29"/>
          <w:w w:val="105"/>
        </w:rPr>
        <w:t>SQL</w:t>
      </w:r>
      <w:r>
        <w:rPr>
          <w:color w:val="2B2A29"/>
          <w:spacing w:val="-11"/>
          <w:w w:val="105"/>
        </w:rPr>
        <w:t xml:space="preserve"> </w:t>
      </w:r>
      <w:r>
        <w:rPr>
          <w:color w:val="2B2A29"/>
          <w:w w:val="105"/>
        </w:rPr>
        <w:t>API</w:t>
      </w:r>
      <w:r>
        <w:rPr>
          <w:color w:val="2B2A29"/>
          <w:spacing w:val="-11"/>
          <w:w w:val="105"/>
        </w:rPr>
        <w:t xml:space="preserve"> </w:t>
      </w:r>
      <w:r>
        <w:rPr>
          <w:color w:val="2B2A29"/>
          <w:w w:val="105"/>
        </w:rPr>
        <w:t>is</w:t>
      </w:r>
      <w:r>
        <w:rPr>
          <w:color w:val="2B2A29"/>
          <w:spacing w:val="-11"/>
          <w:w w:val="105"/>
        </w:rPr>
        <w:t xml:space="preserve"> </w:t>
      </w:r>
      <w:r>
        <w:rPr>
          <w:color w:val="2B2A29"/>
          <w:w w:val="105"/>
        </w:rPr>
        <w:t>used</w:t>
      </w:r>
      <w:r>
        <w:rPr>
          <w:color w:val="2B2A29"/>
          <w:spacing w:val="-12"/>
          <w:w w:val="105"/>
        </w:rPr>
        <w:t xml:space="preserve"> </w:t>
      </w:r>
      <w:r>
        <w:rPr>
          <w:color w:val="2B2A29"/>
          <w:w w:val="105"/>
        </w:rPr>
        <w:t>to</w:t>
      </w:r>
      <w:r>
        <w:rPr>
          <w:color w:val="2B2A29"/>
          <w:spacing w:val="-11"/>
          <w:w w:val="105"/>
        </w:rPr>
        <w:t xml:space="preserve"> </w:t>
      </w:r>
      <w:r>
        <w:rPr>
          <w:color w:val="2B2A29"/>
          <w:w w:val="105"/>
        </w:rPr>
        <w:t>execute</w:t>
      </w:r>
      <w:r>
        <w:rPr>
          <w:color w:val="2B2A29"/>
          <w:spacing w:val="-11"/>
          <w:w w:val="105"/>
        </w:rPr>
        <w:t xml:space="preserve"> </w:t>
      </w:r>
      <w:r>
        <w:rPr>
          <w:color w:val="2B2A29"/>
          <w:w w:val="105"/>
        </w:rPr>
        <w:t>any</w:t>
      </w:r>
      <w:r>
        <w:rPr>
          <w:color w:val="2B2A29"/>
          <w:spacing w:val="-11"/>
          <w:w w:val="105"/>
        </w:rPr>
        <w:t xml:space="preserve"> </w:t>
      </w:r>
      <w:r>
        <w:rPr>
          <w:rFonts w:ascii="宋体"/>
          <w:color w:val="2B2A29"/>
          <w:w w:val="105"/>
        </w:rPr>
        <w:t>SELECT</w:t>
      </w:r>
      <w:r>
        <w:rPr>
          <w:rFonts w:ascii="宋体"/>
          <w:color w:val="2B2A29"/>
          <w:spacing w:val="-69"/>
          <w:w w:val="105"/>
        </w:rPr>
        <w:t xml:space="preserve"> </w:t>
      </w:r>
      <w:r>
        <w:rPr>
          <w:color w:val="2B2A29"/>
          <w:w w:val="105"/>
        </w:rPr>
        <w:t>SQL</w:t>
      </w:r>
      <w:r>
        <w:rPr>
          <w:color w:val="2B2A29"/>
          <w:spacing w:val="-11"/>
          <w:w w:val="105"/>
        </w:rPr>
        <w:t xml:space="preserve"> </w:t>
      </w:r>
      <w:r>
        <w:rPr>
          <w:color w:val="2B2A29"/>
          <w:w w:val="105"/>
        </w:rPr>
        <w:t>statement</w:t>
      </w:r>
      <w:r>
        <w:rPr>
          <w:color w:val="2B2A29"/>
          <w:spacing w:val="-55"/>
          <w:w w:val="105"/>
        </w:rPr>
        <w:t xml:space="preserve"> </w:t>
      </w:r>
      <w:r>
        <w:rPr>
          <w:color w:val="2B2A29"/>
          <w:w w:val="105"/>
        </w:rPr>
        <w:t>in</w:t>
      </w:r>
      <w:r>
        <w:rPr>
          <w:color w:val="2B2A29"/>
          <w:spacing w:val="-12"/>
          <w:w w:val="105"/>
        </w:rPr>
        <w:t xml:space="preserve"> </w:t>
      </w:r>
      <w:r>
        <w:rPr>
          <w:color w:val="2B2A29"/>
          <w:w w:val="105"/>
        </w:rPr>
        <w:t>order</w:t>
      </w:r>
      <w:r>
        <w:rPr>
          <w:color w:val="2B2A29"/>
          <w:spacing w:val="-11"/>
          <w:w w:val="105"/>
        </w:rPr>
        <w:t xml:space="preserve"> </w:t>
      </w:r>
      <w:r>
        <w:rPr>
          <w:color w:val="2B2A29"/>
          <w:w w:val="105"/>
        </w:rPr>
        <w:t>to</w:t>
      </w:r>
      <w:r>
        <w:rPr>
          <w:color w:val="2B2A29"/>
          <w:spacing w:val="-12"/>
          <w:w w:val="105"/>
        </w:rPr>
        <w:t xml:space="preserve"> </w:t>
      </w:r>
      <w:r>
        <w:rPr>
          <w:color w:val="2B2A29"/>
          <w:w w:val="105"/>
        </w:rPr>
        <w:t>retrieve</w:t>
      </w:r>
      <w:r>
        <w:rPr>
          <w:color w:val="2B2A29"/>
          <w:spacing w:val="-11"/>
          <w:w w:val="105"/>
        </w:rPr>
        <w:t xml:space="preserve"> </w:t>
      </w:r>
      <w:r>
        <w:rPr>
          <w:color w:val="2B2A29"/>
          <w:w w:val="105"/>
        </w:rPr>
        <w:t>records</w:t>
      </w:r>
      <w:r>
        <w:rPr>
          <w:color w:val="2B2A29"/>
          <w:spacing w:val="-11"/>
          <w:w w:val="105"/>
        </w:rPr>
        <w:t xml:space="preserve"> </w:t>
      </w:r>
      <w:r>
        <w:rPr>
          <w:color w:val="2B2A29"/>
          <w:w w:val="105"/>
        </w:rPr>
        <w:t>from</w:t>
      </w:r>
      <w:r>
        <w:rPr>
          <w:color w:val="2B2A29"/>
          <w:spacing w:val="-12"/>
          <w:w w:val="105"/>
        </w:rPr>
        <w:t xml:space="preserve"> </w:t>
      </w:r>
      <w:r>
        <w:rPr>
          <w:color w:val="2B2A29"/>
          <w:w w:val="105"/>
        </w:rPr>
        <w:t>database</w:t>
      </w:r>
      <w:r>
        <w:rPr>
          <w:color w:val="2B2A29"/>
          <w:spacing w:val="-11"/>
          <w:w w:val="105"/>
        </w:rPr>
        <w:t xml:space="preserve"> </w:t>
      </w:r>
      <w:r>
        <w:rPr>
          <w:color w:val="2B2A29"/>
          <w:w w:val="105"/>
        </w:rPr>
        <w:t>tables.</w:t>
      </w:r>
    </w:p>
    <w:p>
      <w:pPr>
        <w:pStyle w:val="11"/>
        <w:spacing w:before="192" w:line="285" w:lineRule="auto"/>
        <w:ind w:left="520" w:right="253"/>
      </w:pPr>
      <w:r>
        <w:rPr>
          <w:color w:val="2B2A29"/>
          <w:w w:val="105"/>
        </w:rPr>
        <w:t>SQLAPI中</w:t>
      </w:r>
      <w:r>
        <w:rPr>
          <w:color w:val="2B2A29"/>
          <w:spacing w:val="-11"/>
          <w:w w:val="105"/>
        </w:rPr>
        <w:t>的</w:t>
      </w:r>
      <w:r>
        <w:rPr>
          <w:rFonts w:ascii="宋体"/>
          <w:color w:val="2B2A29"/>
          <w:w w:val="105"/>
        </w:rPr>
        <w:t>select</w:t>
      </w:r>
      <w:r>
        <w:t xml:space="preserve"> </w:t>
      </w:r>
      <w:r>
        <w:rPr>
          <w:color w:val="2B2A29"/>
          <w:w w:val="105"/>
        </w:rPr>
        <w:t>remote方法用于执行任何</w:t>
      </w:r>
      <w:r>
        <w:rPr>
          <w:color w:val="2B2A29"/>
          <w:spacing w:val="-11"/>
          <w:w w:val="105"/>
        </w:rPr>
        <w:t xml:space="preserve">select </w:t>
      </w:r>
      <w:r>
        <w:rPr>
          <w:color w:val="2B2A29"/>
          <w:w w:val="105"/>
        </w:rPr>
        <w:t>SQL语句</w:t>
      </w:r>
      <w:r>
        <w:rPr>
          <w:color w:val="2B2A29"/>
          <w:spacing w:val="-55"/>
          <w:w w:val="105"/>
        </w:rPr>
        <w:t>，</w:t>
      </w:r>
      <w:r>
        <w:rPr>
          <w:color w:val="2B2A29"/>
          <w:w w:val="105"/>
        </w:rPr>
        <w:t>以</w:t>
      </w:r>
      <w:r>
        <w:rPr>
          <w:color w:val="2B2A29"/>
          <w:spacing w:val="-12"/>
          <w:w w:val="105"/>
        </w:rPr>
        <w:t>便</w:t>
      </w:r>
      <w:r>
        <w:rPr>
          <w:color w:val="2B2A29"/>
          <w:w w:val="105"/>
        </w:rPr>
        <w:t>从数据库表中检索记录。</w:t>
      </w:r>
    </w:p>
    <w:p>
      <w:r>
        <w:rPr>
          <w:color w:val="2B2A29"/>
          <w:w w:val="105"/>
        </w:rPr>
        <w:t>The</w:t>
      </w:r>
      <w:r>
        <w:rPr>
          <w:color w:val="2B2A29"/>
          <w:spacing w:val="-1"/>
          <w:w w:val="105"/>
        </w:rPr>
        <w:t xml:space="preserve"> </w:t>
      </w:r>
      <w:r>
        <w:rPr>
          <w:rFonts w:ascii="宋体"/>
          <w:color w:val="2B2A29"/>
          <w:w w:val="105"/>
        </w:rPr>
        <w:t>select</w:t>
      </w:r>
      <w:r>
        <w:rPr>
          <w:rFonts w:ascii="宋体"/>
          <w:color w:val="2B2A29"/>
          <w:spacing w:val="-58"/>
          <w:w w:val="105"/>
        </w:rPr>
        <w:t xml:space="preserve"> </w:t>
      </w:r>
      <w:r>
        <w:rPr>
          <w:color w:val="2B2A29"/>
          <w:w w:val="105"/>
        </w:rPr>
        <w:t>remote method has the following parameters:</w:t>
      </w:r>
    </w:p>
    <w:p>
      <w:pPr>
        <w:pStyle w:val="11"/>
        <w:spacing w:before="4"/>
        <w:ind w:left="879"/>
      </w:pPr>
      <w:r>
        <w:rPr>
          <w:rFonts w:ascii="宋体"/>
          <w:color w:val="2B2A29"/>
          <w:w w:val="105"/>
        </w:rPr>
        <w:t>选择</w:t>
      </w:r>
      <w:r>
        <w:rPr>
          <w:color w:val="2B2A29"/>
          <w:w w:val="105"/>
        </w:rPr>
        <w:t>远程方法具有以下参数：</w:t>
      </w:r>
    </w:p>
    <w:p>
      <w:r>
        <w:rPr>
          <w:rFonts w:ascii="Times New Roman" w:hAnsi="Times New Roman"/>
          <w:b/>
          <w:color w:val="2B2A29"/>
          <w:w w:val="105"/>
          <w:sz w:val="22"/>
        </w:rPr>
        <w:t>sqlQuery</w:t>
      </w:r>
      <w:r>
        <w:rPr>
          <w:rFonts w:ascii="Times New Roman" w:hAnsi="Times New Roman"/>
          <w:color w:val="2B2A29"/>
          <w:w w:val="105"/>
          <w:sz w:val="22"/>
        </w:rPr>
        <w:t>:</w:t>
      </w:r>
      <w:r>
        <w:rPr>
          <w:rFonts w:ascii="Times New Roman" w:hAnsi="Times New Roman"/>
          <w:color w:val="2B2A29"/>
          <w:spacing w:val="-9"/>
          <w:w w:val="105"/>
          <w:sz w:val="22"/>
        </w:rPr>
        <w:t xml:space="preserve"> </w:t>
      </w:r>
      <w:r>
        <w:rPr>
          <w:rFonts w:ascii="Times New Roman" w:hAnsi="Times New Roman"/>
          <w:color w:val="2B2A29"/>
          <w:w w:val="105"/>
          <w:sz w:val="22"/>
        </w:rPr>
        <w:t>The</w:t>
      </w:r>
      <w:r>
        <w:rPr>
          <w:rFonts w:ascii="Times New Roman" w:hAnsi="Times New Roman"/>
          <w:color w:val="2B2A29"/>
          <w:spacing w:val="-9"/>
          <w:w w:val="105"/>
          <w:sz w:val="22"/>
        </w:rPr>
        <w:t xml:space="preserve"> </w:t>
      </w:r>
      <w:r>
        <w:rPr>
          <w:rFonts w:ascii="Times New Roman" w:hAnsi="Times New Roman"/>
          <w:color w:val="2B2A29"/>
          <w:w w:val="105"/>
          <w:sz w:val="22"/>
        </w:rPr>
        <w:t>SQL</w:t>
      </w:r>
      <w:r>
        <w:rPr>
          <w:rFonts w:ascii="Times New Roman" w:hAnsi="Times New Roman"/>
          <w:color w:val="2B2A29"/>
          <w:spacing w:val="-9"/>
          <w:w w:val="105"/>
          <w:sz w:val="22"/>
        </w:rPr>
        <w:t xml:space="preserve"> </w:t>
      </w:r>
      <w:r>
        <w:rPr>
          <w:rFonts w:ascii="Times New Roman" w:hAnsi="Times New Roman"/>
          <w:color w:val="2B2A29"/>
          <w:w w:val="105"/>
          <w:sz w:val="22"/>
        </w:rPr>
        <w:t>statement</w:t>
      </w:r>
      <w:r>
        <w:rPr>
          <w:rFonts w:ascii="Times New Roman" w:hAnsi="Times New Roman"/>
          <w:color w:val="2B2A29"/>
          <w:spacing w:val="-9"/>
          <w:w w:val="105"/>
          <w:sz w:val="22"/>
        </w:rPr>
        <w:t xml:space="preserve"> </w:t>
      </w:r>
      <w:r>
        <w:rPr>
          <w:rFonts w:ascii="Times New Roman" w:hAnsi="Times New Roman"/>
          <w:color w:val="2B2A29"/>
          <w:w w:val="105"/>
          <w:sz w:val="22"/>
        </w:rPr>
        <w:t>to</w:t>
      </w:r>
      <w:r>
        <w:rPr>
          <w:rFonts w:ascii="Times New Roman" w:hAnsi="Times New Roman"/>
          <w:color w:val="2B2A29"/>
          <w:spacing w:val="-9"/>
          <w:w w:val="105"/>
          <w:sz w:val="22"/>
        </w:rPr>
        <w:t xml:space="preserve"> </w:t>
      </w:r>
      <w:r>
        <w:rPr>
          <w:rFonts w:ascii="Times New Roman" w:hAnsi="Times New Roman"/>
          <w:color w:val="2B2A29"/>
          <w:w w:val="105"/>
          <w:sz w:val="22"/>
        </w:rPr>
        <w:t>be</w:t>
      </w:r>
      <w:r>
        <w:rPr>
          <w:rFonts w:ascii="Times New Roman" w:hAnsi="Times New Roman"/>
          <w:color w:val="2B2A29"/>
          <w:spacing w:val="-9"/>
          <w:w w:val="105"/>
          <w:sz w:val="22"/>
        </w:rPr>
        <w:t xml:space="preserve"> </w:t>
      </w:r>
      <w:r>
        <w:rPr>
          <w:rFonts w:ascii="Times New Roman" w:hAnsi="Times New Roman"/>
          <w:color w:val="2B2A29"/>
          <w:w w:val="105"/>
          <w:sz w:val="22"/>
        </w:rPr>
        <w:t>executed,</w:t>
      </w:r>
      <w:r>
        <w:rPr>
          <w:rFonts w:ascii="Times New Roman" w:hAnsi="Times New Roman"/>
          <w:color w:val="2B2A29"/>
          <w:spacing w:val="-9"/>
          <w:w w:val="105"/>
          <w:sz w:val="22"/>
        </w:rPr>
        <w:t xml:space="preserve"> </w:t>
      </w:r>
      <w:r>
        <w:rPr>
          <w:rFonts w:ascii="Times New Roman" w:hAnsi="Times New Roman"/>
          <w:color w:val="2B2A29"/>
          <w:w w:val="105"/>
          <w:sz w:val="22"/>
        </w:rPr>
        <w:t>given</w:t>
      </w:r>
      <w:r>
        <w:rPr>
          <w:rFonts w:ascii="Times New Roman" w:hAnsi="Times New Roman"/>
          <w:color w:val="2B2A29"/>
          <w:spacing w:val="-9"/>
          <w:w w:val="105"/>
          <w:sz w:val="22"/>
        </w:rPr>
        <w:t xml:space="preserve"> </w:t>
      </w:r>
      <w:r>
        <w:rPr>
          <w:rFonts w:ascii="Times New Roman" w:hAnsi="Times New Roman"/>
          <w:color w:val="2B2A29"/>
          <w:w w:val="105"/>
          <w:sz w:val="22"/>
        </w:rPr>
        <w:t>as</w:t>
      </w:r>
      <w:r>
        <w:rPr>
          <w:rFonts w:ascii="Times New Roman" w:hAnsi="Times New Roman"/>
          <w:color w:val="2B2A29"/>
          <w:spacing w:val="-9"/>
          <w:w w:val="105"/>
          <w:sz w:val="22"/>
        </w:rPr>
        <w:t xml:space="preserve"> </w:t>
      </w:r>
      <w:r>
        <w:rPr>
          <w:rFonts w:ascii="Times New Roman" w:hAnsi="Times New Roman"/>
          <w:color w:val="2B2A29"/>
          <w:w w:val="105"/>
          <w:sz w:val="22"/>
        </w:rPr>
        <w:t>a</w:t>
      </w:r>
      <w:r>
        <w:rPr>
          <w:rFonts w:ascii="Times New Roman" w:hAnsi="Times New Roman"/>
          <w:color w:val="2B2A29"/>
          <w:spacing w:val="-9"/>
          <w:w w:val="105"/>
          <w:sz w:val="22"/>
        </w:rPr>
        <w:t xml:space="preserve"> </w:t>
      </w:r>
      <w:r>
        <w:rPr>
          <w:rFonts w:ascii="Times New Roman" w:hAnsi="Times New Roman"/>
          <w:color w:val="2B2A29"/>
          <w:w w:val="105"/>
          <w:sz w:val="22"/>
        </w:rPr>
        <w:t>string</w:t>
      </w:r>
      <w:r>
        <w:rPr>
          <w:rFonts w:ascii="Times New Roman" w:hAnsi="Times New Roman"/>
          <w:color w:val="2B2A29"/>
          <w:spacing w:val="-9"/>
          <w:w w:val="105"/>
          <w:sz w:val="22"/>
        </w:rPr>
        <w:t xml:space="preserve"> </w:t>
      </w:r>
      <w:r>
        <w:rPr>
          <w:rFonts w:ascii="Times New Roman" w:hAnsi="Times New Roman"/>
          <w:color w:val="2B2A29"/>
          <w:w w:val="105"/>
          <w:sz w:val="22"/>
        </w:rPr>
        <w:t>value.</w:t>
      </w:r>
    </w:p>
    <w:p>
      <w:pPr>
        <w:pStyle w:val="16"/>
        <w:numPr>
          <w:ilvl w:val="0"/>
          <w:numId w:val="240"/>
        </w:numPr>
        <w:tabs>
          <w:tab w:val="left" w:pos="1455"/>
          <w:tab w:val="left" w:pos="1456"/>
        </w:tabs>
        <w:spacing w:before="173" w:after="0" w:line="240" w:lineRule="auto"/>
        <w:ind w:left="1455" w:right="0" w:hanging="358"/>
        <w:jc w:val="left"/>
        <w:rPr>
          <w:rFonts w:ascii="Times New Roman" w:hAnsi="Times New Roman"/>
          <w:sz w:val="22"/>
        </w:rPr>
      </w:pPr>
      <w:r>
        <w:rPr>
          <w:rFonts w:ascii="Times New Roman" w:hAnsi="Times New Roman"/>
          <w:b/>
          <w:color w:val="2B2A29"/>
          <w:w w:val="105"/>
          <w:sz w:val="22"/>
        </w:rPr>
        <w:t>sqlQuery</w:t>
      </w:r>
      <w:r>
        <w:rPr>
          <w:rFonts w:ascii="Times New Roman" w:hAnsi="Times New Roman"/>
          <w:color w:val="2B2A29"/>
          <w:w w:val="105"/>
          <w:sz w:val="22"/>
        </w:rPr>
        <w:t>：要执行的SQL语句，以字符串值给出。</w:t>
      </w:r>
    </w:p>
    <w:p>
      <w:r>
        <w:rPr>
          <w:rFonts w:ascii="Times New Roman" w:hAnsi="Times New Roman"/>
          <w:b/>
          <w:color w:val="2B2A29"/>
          <w:w w:val="105"/>
          <w:sz w:val="22"/>
        </w:rPr>
        <w:t>recordType</w:t>
      </w:r>
      <w:r>
        <w:rPr>
          <w:rFonts w:ascii="Times New Roman" w:hAnsi="Times New Roman"/>
          <w:color w:val="2B2A29"/>
          <w:w w:val="105"/>
          <w:sz w:val="22"/>
        </w:rPr>
        <w:t>: Type of the returned table. This is used to do data</w:t>
      </w:r>
      <w:r>
        <w:rPr>
          <w:rFonts w:ascii="Times New Roman" w:hAnsi="Times New Roman"/>
          <w:color w:val="2B2A29"/>
          <w:spacing w:val="1"/>
          <w:w w:val="105"/>
          <w:sz w:val="22"/>
        </w:rPr>
        <w:t xml:space="preserve"> </w:t>
      </w:r>
      <w:r>
        <w:rPr>
          <w:rFonts w:ascii="Times New Roman" w:hAnsi="Times New Roman"/>
          <w:color w:val="2B2A29"/>
          <w:w w:val="105"/>
          <w:sz w:val="22"/>
        </w:rPr>
        <w:t>binding</w:t>
      </w:r>
      <w:r>
        <w:rPr>
          <w:rFonts w:ascii="Times New Roman" w:hAnsi="Times New Roman"/>
          <w:color w:val="2B2A29"/>
          <w:spacing w:val="-5"/>
          <w:w w:val="105"/>
          <w:sz w:val="22"/>
        </w:rPr>
        <w:t xml:space="preserve"> </w:t>
      </w:r>
      <w:r>
        <w:rPr>
          <w:rFonts w:ascii="Times New Roman" w:hAnsi="Times New Roman"/>
          <w:color w:val="2B2A29"/>
          <w:w w:val="105"/>
          <w:sz w:val="22"/>
        </w:rPr>
        <w:t>with</w:t>
      </w:r>
      <w:r>
        <w:rPr>
          <w:rFonts w:ascii="Times New Roman" w:hAnsi="Times New Roman"/>
          <w:color w:val="2B2A29"/>
          <w:spacing w:val="-4"/>
          <w:w w:val="105"/>
          <w:sz w:val="22"/>
        </w:rPr>
        <w:t xml:space="preserve"> </w:t>
      </w:r>
      <w:r>
        <w:rPr>
          <w:rFonts w:ascii="Times New Roman" w:hAnsi="Times New Roman"/>
          <w:color w:val="2B2A29"/>
          <w:w w:val="105"/>
          <w:sz w:val="22"/>
        </w:rPr>
        <w:t>a</w:t>
      </w:r>
      <w:r>
        <w:rPr>
          <w:rFonts w:ascii="Times New Roman" w:hAnsi="Times New Roman"/>
          <w:color w:val="2B2A29"/>
          <w:spacing w:val="-4"/>
          <w:w w:val="105"/>
          <w:sz w:val="22"/>
        </w:rPr>
        <w:t xml:space="preserve"> </w:t>
      </w:r>
      <w:r>
        <w:rPr>
          <w:rFonts w:ascii="Times New Roman" w:hAnsi="Times New Roman"/>
          <w:color w:val="2B2A29"/>
          <w:w w:val="105"/>
          <w:sz w:val="22"/>
        </w:rPr>
        <w:t>record</w:t>
      </w:r>
      <w:r>
        <w:rPr>
          <w:rFonts w:ascii="Times New Roman" w:hAnsi="Times New Roman"/>
          <w:color w:val="2B2A29"/>
          <w:spacing w:val="-5"/>
          <w:w w:val="105"/>
          <w:sz w:val="22"/>
        </w:rPr>
        <w:t xml:space="preserve"> </w:t>
      </w:r>
      <w:r>
        <w:rPr>
          <w:rFonts w:ascii="Times New Roman" w:hAnsi="Times New Roman"/>
          <w:color w:val="2B2A29"/>
          <w:w w:val="105"/>
          <w:sz w:val="22"/>
        </w:rPr>
        <w:t>type</w:t>
      </w:r>
      <w:r>
        <w:rPr>
          <w:rFonts w:ascii="Times New Roman" w:hAnsi="Times New Roman"/>
          <w:color w:val="2B2A29"/>
          <w:spacing w:val="-4"/>
          <w:w w:val="105"/>
          <w:sz w:val="22"/>
        </w:rPr>
        <w:t xml:space="preserve"> </w:t>
      </w:r>
      <w:r>
        <w:rPr>
          <w:rFonts w:ascii="Times New Roman" w:hAnsi="Times New Roman"/>
          <w:color w:val="2B2A29"/>
          <w:w w:val="105"/>
          <w:sz w:val="22"/>
        </w:rPr>
        <w:t>given</w:t>
      </w:r>
      <w:r>
        <w:rPr>
          <w:rFonts w:ascii="Times New Roman" w:hAnsi="Times New Roman"/>
          <w:color w:val="2B2A29"/>
          <w:spacing w:val="-5"/>
          <w:w w:val="105"/>
          <w:sz w:val="22"/>
        </w:rPr>
        <w:t xml:space="preserve"> </w:t>
      </w:r>
      <w:r>
        <w:rPr>
          <w:rFonts w:ascii="Times New Roman" w:hAnsi="Times New Roman"/>
          <w:color w:val="2B2A29"/>
          <w:w w:val="105"/>
          <w:sz w:val="22"/>
        </w:rPr>
        <w:t>by</w:t>
      </w:r>
      <w:r>
        <w:rPr>
          <w:rFonts w:ascii="Times New Roman" w:hAnsi="Times New Roman"/>
          <w:color w:val="2B2A29"/>
          <w:spacing w:val="-4"/>
          <w:w w:val="105"/>
          <w:sz w:val="22"/>
        </w:rPr>
        <w:t xml:space="preserve"> </w:t>
      </w:r>
      <w:r>
        <w:rPr>
          <w:rFonts w:ascii="Times New Roman" w:hAnsi="Times New Roman"/>
          <w:color w:val="2B2A29"/>
          <w:w w:val="105"/>
          <w:sz w:val="22"/>
        </w:rPr>
        <w:t>the</w:t>
      </w:r>
      <w:r>
        <w:rPr>
          <w:rFonts w:ascii="Times New Roman" w:hAnsi="Times New Roman"/>
          <w:color w:val="2B2A29"/>
          <w:spacing w:val="-4"/>
          <w:w w:val="105"/>
          <w:sz w:val="22"/>
        </w:rPr>
        <w:t xml:space="preserve"> </w:t>
      </w:r>
      <w:r>
        <w:rPr>
          <w:rFonts w:ascii="Times New Roman" w:hAnsi="Times New Roman"/>
          <w:color w:val="2B2A29"/>
          <w:w w:val="105"/>
          <w:sz w:val="22"/>
        </w:rPr>
        <w:t>user.</w:t>
      </w:r>
      <w:r>
        <w:rPr>
          <w:rFonts w:ascii="Times New Roman" w:hAnsi="Times New Roman"/>
          <w:color w:val="2B2A29"/>
          <w:spacing w:val="-5"/>
          <w:w w:val="105"/>
          <w:sz w:val="22"/>
        </w:rPr>
        <w:t xml:space="preserve"> </w:t>
      </w:r>
      <w:r>
        <w:rPr>
          <w:rFonts w:ascii="Times New Roman" w:hAnsi="Times New Roman"/>
          <w:color w:val="2B2A29"/>
          <w:w w:val="105"/>
          <w:sz w:val="22"/>
        </w:rPr>
        <w:t>In</w:t>
      </w:r>
      <w:r>
        <w:rPr>
          <w:rFonts w:ascii="Times New Roman" w:hAnsi="Times New Roman"/>
          <w:color w:val="2B2A29"/>
          <w:spacing w:val="-4"/>
          <w:w w:val="105"/>
          <w:sz w:val="22"/>
        </w:rPr>
        <w:t xml:space="preserve"> </w:t>
      </w:r>
      <w:r>
        <w:rPr>
          <w:rFonts w:ascii="Times New Roman" w:hAnsi="Times New Roman"/>
          <w:color w:val="2B2A29"/>
          <w:w w:val="105"/>
          <w:sz w:val="22"/>
        </w:rPr>
        <w:t>this</w:t>
      </w:r>
      <w:r>
        <w:rPr>
          <w:rFonts w:ascii="Times New Roman" w:hAnsi="Times New Roman"/>
          <w:color w:val="2B2A29"/>
          <w:spacing w:val="-4"/>
          <w:w w:val="105"/>
          <w:sz w:val="22"/>
        </w:rPr>
        <w:t xml:space="preserve"> </w:t>
      </w:r>
      <w:r>
        <w:rPr>
          <w:rFonts w:ascii="Times New Roman" w:hAnsi="Times New Roman"/>
          <w:color w:val="2B2A29"/>
          <w:w w:val="105"/>
          <w:sz w:val="22"/>
        </w:rPr>
        <w:t>way,</w:t>
      </w:r>
      <w:r>
        <w:rPr>
          <w:rFonts w:ascii="Times New Roman" w:hAnsi="Times New Roman"/>
          <w:color w:val="2B2A29"/>
          <w:spacing w:val="-5"/>
          <w:w w:val="105"/>
          <w:sz w:val="22"/>
        </w:rPr>
        <w:t xml:space="preserve"> </w:t>
      </w:r>
      <w:r>
        <w:rPr>
          <w:rFonts w:ascii="Times New Roman" w:hAnsi="Times New Roman"/>
          <w:color w:val="2B2A29"/>
          <w:w w:val="105"/>
          <w:sz w:val="22"/>
        </w:rPr>
        <w:t>each</w:t>
      </w:r>
      <w:r>
        <w:rPr>
          <w:rFonts w:ascii="Times New Roman" w:hAnsi="Times New Roman"/>
          <w:color w:val="2B2A29"/>
          <w:spacing w:val="-4"/>
          <w:w w:val="105"/>
          <w:sz w:val="22"/>
        </w:rPr>
        <w:t xml:space="preserve"> </w:t>
      </w:r>
      <w:r>
        <w:rPr>
          <w:rFonts w:ascii="Times New Roman" w:hAnsi="Times New Roman"/>
          <w:color w:val="2B2A29"/>
          <w:w w:val="105"/>
          <w:sz w:val="22"/>
        </w:rPr>
        <w:t>record</w:t>
      </w:r>
      <w:r>
        <w:rPr>
          <w:rFonts w:ascii="Times New Roman" w:hAnsi="Times New Roman"/>
          <w:color w:val="2B2A29"/>
          <w:spacing w:val="-55"/>
          <w:w w:val="105"/>
          <w:sz w:val="22"/>
        </w:rPr>
        <w:t xml:space="preserve"> </w:t>
      </w:r>
      <w:r>
        <w:rPr>
          <w:rFonts w:ascii="Times New Roman" w:hAnsi="Times New Roman"/>
          <w:color w:val="2B2A29"/>
          <w:w w:val="105"/>
          <w:sz w:val="22"/>
        </w:rPr>
        <w:t>can be returned as a record value when we are iterating the table.</w:t>
      </w:r>
      <w:r>
        <w:rPr>
          <w:rFonts w:ascii="Times New Roman" w:hAnsi="Times New Roman"/>
          <w:color w:val="2B2A29"/>
          <w:spacing w:val="1"/>
          <w:w w:val="105"/>
          <w:sz w:val="22"/>
        </w:rPr>
        <w:t xml:space="preserve"> </w:t>
      </w:r>
      <w:r>
        <w:rPr>
          <w:rFonts w:ascii="Times New Roman" w:hAnsi="Times New Roman"/>
          <w:color w:val="2B2A29"/>
          <w:w w:val="105"/>
          <w:sz w:val="22"/>
        </w:rPr>
        <w:t xml:space="preserve">This can also be given as a </w:t>
      </w:r>
      <w:r>
        <w:rPr>
          <w:color w:val="2B2A29"/>
          <w:w w:val="105"/>
          <w:sz w:val="22"/>
        </w:rPr>
        <w:t xml:space="preserve">nil - () </w:t>
      </w:r>
      <w:r>
        <w:rPr>
          <w:rFonts w:ascii="Times New Roman" w:hAnsi="Times New Roman"/>
          <w:color w:val="2B2A29"/>
          <w:w w:val="105"/>
          <w:sz w:val="22"/>
        </w:rPr>
        <w:t>value; in this situation, you</w:t>
      </w:r>
      <w:r>
        <w:rPr>
          <w:rFonts w:ascii="Times New Roman" w:hAnsi="Times New Roman"/>
          <w:color w:val="2B2A29"/>
          <w:spacing w:val="1"/>
          <w:w w:val="105"/>
          <w:sz w:val="22"/>
        </w:rPr>
        <w:t xml:space="preserve"> </w:t>
      </w:r>
      <w:r>
        <w:rPr>
          <w:rFonts w:ascii="Times New Roman" w:hAnsi="Times New Roman"/>
          <w:color w:val="2B2A29"/>
          <w:w w:val="105"/>
          <w:sz w:val="22"/>
        </w:rPr>
        <w:t>cannot iterate the table</w:t>
      </w:r>
      <w:r>
        <w:rPr>
          <w:rFonts w:ascii="Times New Roman" w:hAnsi="Times New Roman"/>
          <w:color w:val="2B2A29"/>
          <w:spacing w:val="1"/>
          <w:w w:val="105"/>
          <w:sz w:val="22"/>
        </w:rPr>
        <w:t xml:space="preserve"> </w:t>
      </w:r>
      <w:r>
        <w:rPr>
          <w:rFonts w:ascii="Times New Roman" w:hAnsi="Times New Roman"/>
          <w:color w:val="2B2A29"/>
          <w:w w:val="105"/>
          <w:sz w:val="22"/>
        </w:rPr>
        <w:t>but can only do</w:t>
      </w:r>
      <w:r>
        <w:rPr>
          <w:rFonts w:ascii="Times New Roman" w:hAnsi="Times New Roman"/>
          <w:color w:val="2B2A29"/>
          <w:spacing w:val="1"/>
          <w:w w:val="105"/>
          <w:sz w:val="22"/>
        </w:rPr>
        <w:t xml:space="preserve"> </w:t>
      </w:r>
      <w:r>
        <w:rPr>
          <w:rFonts w:ascii="Times New Roman" w:hAnsi="Times New Roman"/>
          <w:color w:val="2B2A29"/>
          <w:w w:val="105"/>
          <w:sz w:val="22"/>
        </w:rPr>
        <w:t>direct conversions to types</w:t>
      </w:r>
      <w:r>
        <w:rPr>
          <w:rFonts w:ascii="Times New Roman" w:hAnsi="Times New Roman"/>
          <w:color w:val="2B2A29"/>
          <w:spacing w:val="1"/>
          <w:w w:val="105"/>
          <w:sz w:val="22"/>
        </w:rPr>
        <w:t xml:space="preserve"> </w:t>
      </w:r>
      <w:r>
        <w:rPr>
          <w:rFonts w:ascii="Times New Roman" w:hAnsi="Times New Roman"/>
          <w:color w:val="2B2A29"/>
          <w:w w:val="110"/>
          <w:sz w:val="22"/>
        </w:rPr>
        <w:t>such</w:t>
      </w:r>
      <w:r>
        <w:rPr>
          <w:rFonts w:ascii="Times New Roman" w:hAnsi="Times New Roman"/>
          <w:color w:val="2B2A29"/>
          <w:spacing w:val="-17"/>
          <w:w w:val="110"/>
          <w:sz w:val="22"/>
        </w:rPr>
        <w:t xml:space="preserve"> </w:t>
      </w:r>
      <w:r>
        <w:rPr>
          <w:rFonts w:ascii="Times New Roman" w:hAnsi="Times New Roman"/>
          <w:color w:val="2B2A29"/>
          <w:w w:val="110"/>
          <w:sz w:val="22"/>
        </w:rPr>
        <w:t>as</w:t>
      </w:r>
      <w:r>
        <w:rPr>
          <w:rFonts w:ascii="Times New Roman" w:hAnsi="Times New Roman"/>
          <w:color w:val="2B2A29"/>
          <w:spacing w:val="-16"/>
          <w:w w:val="110"/>
          <w:sz w:val="22"/>
        </w:rPr>
        <w:t xml:space="preserve"> </w:t>
      </w:r>
      <w:r>
        <w:rPr>
          <w:rFonts w:ascii="Times New Roman" w:hAnsi="Times New Roman"/>
          <w:color w:val="2B2A29"/>
          <w:w w:val="110"/>
          <w:sz w:val="22"/>
        </w:rPr>
        <w:t>JSON.</w:t>
      </w:r>
    </w:p>
    <w:p>
      <w:pPr>
        <w:pStyle w:val="16"/>
        <w:numPr>
          <w:ilvl w:val="0"/>
          <w:numId w:val="240"/>
        </w:numPr>
        <w:tabs>
          <w:tab w:val="left" w:pos="1455"/>
          <w:tab w:val="left" w:pos="1456"/>
        </w:tabs>
        <w:spacing w:before="187" w:after="0" w:line="297" w:lineRule="auto"/>
        <w:ind w:left="1455" w:right="1133" w:hanging="358"/>
        <w:jc w:val="left"/>
        <w:rPr>
          <w:rFonts w:ascii="Times New Roman" w:hAnsi="Times New Roman"/>
          <w:sz w:val="22"/>
        </w:rPr>
      </w:pPr>
      <w:r>
        <w:rPr>
          <w:rFonts w:ascii="Times New Roman" w:hAnsi="Times New Roman"/>
          <w:b/>
          <w:color w:val="2B2A29"/>
          <w:w w:val="105"/>
          <w:sz w:val="22"/>
        </w:rPr>
        <w:t>recordType</w:t>
      </w:r>
      <w:r>
        <w:rPr>
          <w:rFonts w:ascii="Times New Roman" w:hAnsi="Times New Roman"/>
          <w:color w:val="2B2A29"/>
          <w:w w:val="105"/>
          <w:sz w:val="22"/>
        </w:rPr>
        <w:t>：返回表的类型。这用于与用户给定</w:t>
      </w:r>
      <w:r>
        <w:rPr>
          <w:rFonts w:ascii="Times New Roman" w:hAnsi="Times New Roman"/>
          <w:color w:val="2B2A29"/>
          <w:spacing w:val="-5"/>
          <w:w w:val="105"/>
          <w:sz w:val="22"/>
        </w:rPr>
        <w:t>的</w:t>
      </w:r>
      <w:r>
        <w:rPr>
          <w:rFonts w:ascii="Times New Roman" w:hAnsi="Times New Roman"/>
          <w:color w:val="2B2A29"/>
          <w:w w:val="105"/>
          <w:sz w:val="22"/>
        </w:rPr>
        <w:t>记录类型进行数据绑定。这样</w:t>
      </w:r>
      <w:r>
        <w:rPr>
          <w:rFonts w:ascii="Times New Roman" w:hAnsi="Times New Roman"/>
          <w:color w:val="2B2A29"/>
          <w:spacing w:val="-4"/>
          <w:w w:val="105"/>
          <w:sz w:val="22"/>
        </w:rPr>
        <w:t>，</w:t>
      </w:r>
      <w:r>
        <w:rPr>
          <w:rFonts w:ascii="Times New Roman" w:hAnsi="Times New Roman"/>
          <w:color w:val="2B2A29"/>
          <w:w w:val="105"/>
          <w:sz w:val="22"/>
        </w:rPr>
        <w:t>当我们迭代表时，每个记录</w:t>
      </w:r>
      <w:r>
        <w:rPr>
          <w:rFonts w:ascii="Times New Roman" w:hAnsi="Times New Roman"/>
          <w:color w:val="2B2A29"/>
          <w:spacing w:val="-55"/>
          <w:w w:val="105"/>
          <w:sz w:val="22"/>
        </w:rPr>
        <w:t>都</w:t>
      </w:r>
      <w:r>
        <w:rPr>
          <w:rFonts w:ascii="Times New Roman" w:hAnsi="Times New Roman"/>
          <w:color w:val="2B2A29"/>
          <w:w w:val="105"/>
          <w:sz w:val="22"/>
        </w:rPr>
        <w:t>可以作为记录值返回。这也可以作为</w:t>
      </w:r>
      <w:r>
        <w:rPr>
          <w:color w:val="2B2A29"/>
          <w:w w:val="105"/>
          <w:sz w:val="22"/>
        </w:rPr>
        <w:t>nil-（）</w:t>
      </w:r>
      <w:r>
        <w:rPr>
          <w:rFonts w:ascii="Times New Roman" w:hAnsi="Times New Roman"/>
          <w:color w:val="2B2A29"/>
          <w:w w:val="105"/>
          <w:sz w:val="22"/>
        </w:rPr>
        <w:t>值给出；在这种情况下，不能迭代表</w:t>
      </w:r>
      <w:r>
        <w:rPr>
          <w:rFonts w:ascii="Times New Roman" w:hAnsi="Times New Roman"/>
          <w:color w:val="2B2A29"/>
          <w:spacing w:val="1"/>
          <w:w w:val="105"/>
          <w:sz w:val="22"/>
        </w:rPr>
        <w:t>，</w:t>
      </w:r>
      <w:r>
        <w:rPr>
          <w:rFonts w:ascii="Times New Roman" w:hAnsi="Times New Roman"/>
          <w:color w:val="2B2A29"/>
          <w:w w:val="105"/>
          <w:sz w:val="22"/>
        </w:rPr>
        <w:t>只能直接转换为</w:t>
      </w:r>
      <w:r>
        <w:rPr>
          <w:rFonts w:ascii="Times New Roman" w:hAnsi="Times New Roman"/>
          <w:color w:val="2B2A29"/>
          <w:w w:val="110"/>
          <w:sz w:val="22"/>
        </w:rPr>
        <w:t>JSON等</w:t>
      </w:r>
      <w:r>
        <w:rPr>
          <w:rFonts w:ascii="Times New Roman" w:hAnsi="Times New Roman"/>
          <w:color w:val="2B2A29"/>
          <w:w w:val="105"/>
          <w:sz w:val="22"/>
        </w:rPr>
        <w:t>类型</w:t>
      </w:r>
      <w:r>
        <w:rPr>
          <w:rFonts w:ascii="Times New Roman" w:hAnsi="Times New Roman"/>
          <w:color w:val="2B2A29"/>
          <w:w w:val="110"/>
          <w:sz w:val="22"/>
        </w:rPr>
        <w:t>。</w:t>
      </w:r>
    </w:p>
    <w:p>
      <w:r>
        <w:rPr>
          <w:rFonts w:ascii="Times New Roman" w:hAnsi="Times New Roman"/>
          <w:b/>
          <w:color w:val="2B2A29"/>
          <w:w w:val="105"/>
          <w:sz w:val="22"/>
        </w:rPr>
        <w:t>parameters</w:t>
      </w:r>
      <w:r>
        <w:rPr>
          <w:rFonts w:ascii="Times New Roman" w:hAnsi="Times New Roman"/>
          <w:color w:val="2B2A29"/>
          <w:w w:val="105"/>
          <w:sz w:val="22"/>
        </w:rPr>
        <w:t>:</w:t>
      </w:r>
      <w:r>
        <w:rPr>
          <w:rFonts w:ascii="Times New Roman" w:hAnsi="Times New Roman"/>
          <w:color w:val="2B2A29"/>
          <w:spacing w:val="-3"/>
          <w:w w:val="105"/>
          <w:sz w:val="22"/>
        </w:rPr>
        <w:t xml:space="preserve"> </w:t>
      </w:r>
      <w:r>
        <w:rPr>
          <w:rFonts w:ascii="Times New Roman" w:hAnsi="Times New Roman"/>
          <w:color w:val="2B2A29"/>
          <w:w w:val="105"/>
          <w:sz w:val="22"/>
        </w:rPr>
        <w:t>A</w:t>
      </w:r>
      <w:r>
        <w:rPr>
          <w:rFonts w:ascii="Times New Roman" w:hAnsi="Times New Roman"/>
          <w:color w:val="2B2A29"/>
          <w:spacing w:val="-3"/>
          <w:w w:val="105"/>
          <w:sz w:val="22"/>
        </w:rPr>
        <w:t xml:space="preserve"> </w:t>
      </w:r>
      <w:r>
        <w:rPr>
          <w:rFonts w:ascii="Times New Roman" w:hAnsi="Times New Roman"/>
          <w:color w:val="2B2A29"/>
          <w:w w:val="105"/>
          <w:sz w:val="22"/>
        </w:rPr>
        <w:t>rest</w:t>
      </w:r>
      <w:r>
        <w:rPr>
          <w:rFonts w:ascii="Times New Roman" w:hAnsi="Times New Roman"/>
          <w:color w:val="2B2A29"/>
          <w:spacing w:val="-3"/>
          <w:w w:val="105"/>
          <w:sz w:val="22"/>
        </w:rPr>
        <w:t xml:space="preserve"> </w:t>
      </w:r>
      <w:r>
        <w:rPr>
          <w:rFonts w:ascii="Times New Roman" w:hAnsi="Times New Roman"/>
          <w:color w:val="2B2A29"/>
          <w:w w:val="105"/>
          <w:sz w:val="22"/>
        </w:rPr>
        <w:t>parameter,</w:t>
      </w:r>
      <w:r>
        <w:rPr>
          <w:rFonts w:ascii="Times New Roman" w:hAnsi="Times New Roman"/>
          <w:color w:val="2B2A29"/>
          <w:spacing w:val="-3"/>
          <w:w w:val="105"/>
          <w:sz w:val="22"/>
        </w:rPr>
        <w:t xml:space="preserve"> </w:t>
      </w:r>
      <w:r>
        <w:rPr>
          <w:rFonts w:ascii="Times New Roman" w:hAnsi="Times New Roman"/>
          <w:color w:val="2B2A29"/>
          <w:w w:val="105"/>
          <w:sz w:val="22"/>
        </w:rPr>
        <w:t>used</w:t>
      </w:r>
      <w:r>
        <w:rPr>
          <w:rFonts w:ascii="Times New Roman" w:hAnsi="Times New Roman"/>
          <w:color w:val="2B2A29"/>
          <w:spacing w:val="-3"/>
          <w:w w:val="105"/>
          <w:sz w:val="22"/>
        </w:rPr>
        <w:t xml:space="preserve"> </w:t>
      </w:r>
      <w:r>
        <w:rPr>
          <w:rFonts w:ascii="Times New Roman" w:hAnsi="Times New Roman"/>
          <w:color w:val="2B2A29"/>
          <w:w w:val="105"/>
          <w:sz w:val="22"/>
        </w:rPr>
        <w:t>to</w:t>
      </w:r>
      <w:r>
        <w:rPr>
          <w:rFonts w:ascii="Times New Roman" w:hAnsi="Times New Roman"/>
          <w:color w:val="2B2A29"/>
          <w:spacing w:val="-3"/>
          <w:w w:val="105"/>
          <w:sz w:val="22"/>
        </w:rPr>
        <w:t xml:space="preserve"> </w:t>
      </w:r>
      <w:r>
        <w:rPr>
          <w:rFonts w:ascii="Times New Roman" w:hAnsi="Times New Roman"/>
          <w:color w:val="2B2A29"/>
          <w:w w:val="105"/>
          <w:sz w:val="22"/>
        </w:rPr>
        <w:t>give</w:t>
      </w:r>
      <w:r>
        <w:rPr>
          <w:rFonts w:ascii="Times New Roman" w:hAnsi="Times New Roman"/>
          <w:color w:val="2B2A29"/>
          <w:spacing w:val="-3"/>
          <w:w w:val="105"/>
          <w:sz w:val="22"/>
        </w:rPr>
        <w:t xml:space="preserve"> </w:t>
      </w:r>
      <w:r>
        <w:rPr>
          <w:rFonts w:ascii="Times New Roman" w:hAnsi="Times New Roman"/>
          <w:color w:val="2B2A29"/>
          <w:w w:val="105"/>
          <w:sz w:val="22"/>
        </w:rPr>
        <w:t>provide</w:t>
      </w:r>
      <w:r>
        <w:rPr>
          <w:rFonts w:ascii="Times New Roman" w:hAnsi="Times New Roman"/>
          <w:color w:val="2B2A29"/>
          <w:spacing w:val="-3"/>
          <w:w w:val="105"/>
          <w:sz w:val="22"/>
        </w:rPr>
        <w:t xml:space="preserve"> </w:t>
      </w:r>
      <w:r>
        <w:rPr>
          <w:rFonts w:ascii="Times New Roman" w:hAnsi="Times New Roman"/>
          <w:color w:val="2B2A29"/>
          <w:w w:val="105"/>
          <w:sz w:val="22"/>
        </w:rPr>
        <w:t>parameter</w:t>
      </w:r>
      <w:r>
        <w:rPr>
          <w:rFonts w:ascii="Times New Roman" w:hAnsi="Times New Roman"/>
          <w:color w:val="2B2A29"/>
          <w:spacing w:val="-3"/>
          <w:w w:val="105"/>
          <w:sz w:val="22"/>
        </w:rPr>
        <w:t xml:space="preserve"> </w:t>
      </w:r>
      <w:r>
        <w:rPr>
          <w:rFonts w:ascii="Times New Roman" w:hAnsi="Times New Roman"/>
          <w:color w:val="2B2A29"/>
          <w:w w:val="105"/>
          <w:sz w:val="22"/>
        </w:rPr>
        <w:t>values</w:t>
      </w:r>
      <w:r>
        <w:rPr>
          <w:rFonts w:ascii="Times New Roman" w:hAnsi="Times New Roman"/>
          <w:color w:val="2B2A29"/>
          <w:spacing w:val="-55"/>
          <w:w w:val="105"/>
          <w:sz w:val="22"/>
        </w:rPr>
        <w:t xml:space="preserve"> </w:t>
      </w:r>
      <w:r>
        <w:rPr>
          <w:rFonts w:ascii="Times New Roman" w:hAnsi="Times New Roman"/>
          <w:color w:val="2B2A29"/>
          <w:w w:val="105"/>
          <w:sz w:val="22"/>
        </w:rPr>
        <w:t>in</w:t>
      </w:r>
      <w:r>
        <w:rPr>
          <w:rFonts w:ascii="Times New Roman" w:hAnsi="Times New Roman"/>
          <w:color w:val="2B2A29"/>
          <w:spacing w:val="-13"/>
          <w:w w:val="105"/>
          <w:sz w:val="22"/>
        </w:rPr>
        <w:t xml:space="preserve"> </w:t>
      </w:r>
      <w:r>
        <w:rPr>
          <w:rFonts w:ascii="Times New Roman" w:hAnsi="Times New Roman"/>
          <w:color w:val="2B2A29"/>
          <w:w w:val="105"/>
          <w:sz w:val="22"/>
        </w:rPr>
        <w:t>an</w:t>
      </w:r>
      <w:r>
        <w:rPr>
          <w:rFonts w:ascii="Times New Roman" w:hAnsi="Times New Roman"/>
          <w:color w:val="2B2A29"/>
          <w:spacing w:val="-12"/>
          <w:w w:val="105"/>
          <w:sz w:val="22"/>
        </w:rPr>
        <w:t xml:space="preserve"> </w:t>
      </w:r>
      <w:r>
        <w:rPr>
          <w:rFonts w:ascii="Times New Roman" w:hAnsi="Times New Roman"/>
          <w:color w:val="2B2A29"/>
          <w:w w:val="105"/>
          <w:sz w:val="22"/>
        </w:rPr>
        <w:t>SQL</w:t>
      </w:r>
      <w:r>
        <w:rPr>
          <w:rFonts w:ascii="Times New Roman" w:hAnsi="Times New Roman"/>
          <w:color w:val="2B2A29"/>
          <w:spacing w:val="-13"/>
          <w:w w:val="105"/>
          <w:sz w:val="22"/>
        </w:rPr>
        <w:t xml:space="preserve"> </w:t>
      </w:r>
      <w:r>
        <w:rPr>
          <w:rFonts w:ascii="Times New Roman" w:hAnsi="Times New Roman"/>
          <w:color w:val="2B2A29"/>
          <w:w w:val="105"/>
          <w:sz w:val="22"/>
        </w:rPr>
        <w:t>statement.</w:t>
      </w:r>
    </w:p>
    <w:p>
      <w:pPr>
        <w:pStyle w:val="16"/>
        <w:numPr>
          <w:ilvl w:val="0"/>
          <w:numId w:val="240"/>
        </w:numPr>
        <w:tabs>
          <w:tab w:val="left" w:pos="1455"/>
          <w:tab w:val="left" w:pos="1456"/>
        </w:tabs>
        <w:spacing w:before="122" w:after="0" w:line="304" w:lineRule="auto"/>
        <w:ind w:left="1455" w:right="1094" w:hanging="358"/>
        <w:jc w:val="left"/>
        <w:rPr>
          <w:rFonts w:ascii="Times New Roman" w:hAnsi="Times New Roman"/>
          <w:sz w:val="22"/>
        </w:rPr>
      </w:pPr>
      <w:r>
        <w:rPr>
          <w:rFonts w:ascii="Times New Roman" w:hAnsi="Times New Roman"/>
          <w:b/>
          <w:color w:val="2B2A29"/>
          <w:w w:val="105"/>
          <w:sz w:val="22"/>
        </w:rPr>
        <w:t>parameters</w:t>
      </w:r>
      <w:r>
        <w:rPr>
          <w:rFonts w:ascii="Times New Roman" w:hAnsi="Times New Roman"/>
          <w:color w:val="2B2A29"/>
          <w:w w:val="105"/>
          <w:sz w:val="22"/>
        </w:rPr>
        <w:t>：一个rest参数，用于在SQL语句中提供参数值。</w:t>
      </w:r>
    </w:p>
    <w:p>
      <w:r>
        <w:rPr>
          <w:color w:val="2B2A29"/>
          <w:w w:val="105"/>
        </w:rPr>
        <w:t>The</w:t>
      </w:r>
      <w:r>
        <w:rPr>
          <w:color w:val="2B2A29"/>
          <w:spacing w:val="-11"/>
          <w:w w:val="105"/>
        </w:rPr>
        <w:t xml:space="preserve"> </w:t>
      </w:r>
      <w:r>
        <w:rPr>
          <w:color w:val="2B2A29"/>
          <w:w w:val="105"/>
        </w:rPr>
        <w:t>return</w:t>
      </w:r>
      <w:r>
        <w:rPr>
          <w:color w:val="2B2A29"/>
          <w:spacing w:val="-10"/>
          <w:w w:val="105"/>
        </w:rPr>
        <w:t xml:space="preserve"> </w:t>
      </w:r>
      <w:r>
        <w:rPr>
          <w:color w:val="2B2A29"/>
          <w:w w:val="105"/>
        </w:rPr>
        <w:t>value</w:t>
      </w:r>
      <w:r>
        <w:rPr>
          <w:color w:val="2B2A29"/>
          <w:spacing w:val="-10"/>
          <w:w w:val="105"/>
        </w:rPr>
        <w:t xml:space="preserve"> </w:t>
      </w:r>
      <w:r>
        <w:rPr>
          <w:color w:val="2B2A29"/>
          <w:w w:val="105"/>
        </w:rPr>
        <w:t>of</w:t>
      </w:r>
      <w:r>
        <w:rPr>
          <w:color w:val="2B2A29"/>
          <w:spacing w:val="-10"/>
          <w:w w:val="105"/>
        </w:rPr>
        <w:t xml:space="preserve"> </w:t>
      </w:r>
      <w:r>
        <w:rPr>
          <w:color w:val="2B2A29"/>
          <w:w w:val="105"/>
        </w:rPr>
        <w:t>this</w:t>
      </w:r>
      <w:r>
        <w:rPr>
          <w:color w:val="2B2A29"/>
          <w:spacing w:val="-10"/>
          <w:w w:val="105"/>
        </w:rPr>
        <w:t xml:space="preserve"> </w:t>
      </w:r>
      <w:r>
        <w:rPr>
          <w:color w:val="2B2A29"/>
          <w:w w:val="105"/>
        </w:rPr>
        <w:t>operation</w:t>
      </w:r>
      <w:r>
        <w:rPr>
          <w:color w:val="2B2A29"/>
          <w:spacing w:val="-10"/>
          <w:w w:val="105"/>
        </w:rPr>
        <w:t xml:space="preserve"> </w:t>
      </w:r>
      <w:r>
        <w:rPr>
          <w:color w:val="2B2A29"/>
          <w:w w:val="105"/>
        </w:rPr>
        <w:t>is</w:t>
      </w:r>
      <w:r>
        <w:rPr>
          <w:color w:val="2B2A29"/>
          <w:spacing w:val="-10"/>
          <w:w w:val="105"/>
        </w:rPr>
        <w:t xml:space="preserve"> </w:t>
      </w:r>
      <w:r>
        <w:rPr>
          <w:rFonts w:ascii="宋体"/>
          <w:color w:val="2B2A29"/>
          <w:w w:val="105"/>
        </w:rPr>
        <w:t>table|error</w:t>
      </w:r>
      <w:r>
        <w:rPr>
          <w:color w:val="2B2A29"/>
          <w:w w:val="105"/>
        </w:rPr>
        <w:t>.</w:t>
      </w:r>
    </w:p>
    <w:p>
      <w:pPr>
        <w:pStyle w:val="11"/>
        <w:spacing w:before="103"/>
        <w:ind w:left="879"/>
      </w:pPr>
      <w:r>
        <w:rPr>
          <w:color w:val="2B2A29"/>
          <w:w w:val="105"/>
        </w:rPr>
        <w:t>此操作的返回值为</w:t>
      </w:r>
      <w:r>
        <w:rPr>
          <w:rFonts w:ascii="宋体"/>
          <w:color w:val="2B2A29"/>
          <w:w w:val="105"/>
        </w:rPr>
        <w:t>table | error</w:t>
      </w:r>
      <w:r>
        <w:rPr>
          <w:color w:val="2B2A29"/>
          <w:w w:val="105"/>
        </w:rPr>
        <w:t>。</w:t>
      </w:r>
    </w:p>
    <w:p>
      <w:r>
        <w:rPr>
          <w:color w:val="2B2A29"/>
          <w:w w:val="105"/>
        </w:rPr>
        <w:t>Let’s</w:t>
      </w:r>
      <w:r>
        <w:rPr>
          <w:color w:val="2B2A29"/>
          <w:spacing w:val="-6"/>
          <w:w w:val="105"/>
        </w:rPr>
        <w:t xml:space="preserve"> </w:t>
      </w:r>
      <w:r>
        <w:rPr>
          <w:color w:val="2B2A29"/>
          <w:w w:val="105"/>
        </w:rPr>
        <w:t>see</w:t>
      </w:r>
      <w:r>
        <w:rPr>
          <w:color w:val="2B2A29"/>
          <w:spacing w:val="-6"/>
          <w:w w:val="105"/>
        </w:rPr>
        <w:t xml:space="preserve"> </w:t>
      </w:r>
      <w:r>
        <w:rPr>
          <w:color w:val="2B2A29"/>
          <w:w w:val="105"/>
        </w:rPr>
        <w:t>an</w:t>
      </w:r>
      <w:r>
        <w:rPr>
          <w:color w:val="2B2A29"/>
          <w:spacing w:val="-6"/>
          <w:w w:val="105"/>
        </w:rPr>
        <w:t xml:space="preserve"> </w:t>
      </w:r>
      <w:r>
        <w:rPr>
          <w:color w:val="2B2A29"/>
          <w:w w:val="105"/>
        </w:rPr>
        <w:t>example</w:t>
      </w:r>
      <w:r>
        <w:rPr>
          <w:color w:val="2B2A29"/>
          <w:spacing w:val="-6"/>
          <w:w w:val="105"/>
        </w:rPr>
        <w:t xml:space="preserve"> </w:t>
      </w:r>
      <w:r>
        <w:rPr>
          <w:color w:val="2B2A29"/>
          <w:w w:val="105"/>
        </w:rPr>
        <w:t>of</w:t>
      </w:r>
      <w:r>
        <w:rPr>
          <w:color w:val="2B2A29"/>
          <w:spacing w:val="-6"/>
          <w:w w:val="105"/>
        </w:rPr>
        <w:t xml:space="preserve"> </w:t>
      </w:r>
      <w:r>
        <w:rPr>
          <w:color w:val="2B2A29"/>
          <w:w w:val="105"/>
        </w:rPr>
        <w:t>how</w:t>
      </w:r>
      <w:r>
        <w:rPr>
          <w:color w:val="2B2A29"/>
          <w:spacing w:val="-5"/>
          <w:w w:val="105"/>
        </w:rPr>
        <w:t xml:space="preserve"> </w:t>
      </w:r>
      <w:r>
        <w:rPr>
          <w:color w:val="2B2A29"/>
          <w:w w:val="105"/>
        </w:rPr>
        <w:t>a</w:t>
      </w:r>
      <w:r>
        <w:rPr>
          <w:color w:val="2B2A29"/>
          <w:spacing w:val="-6"/>
          <w:w w:val="105"/>
        </w:rPr>
        <w:t xml:space="preserve"> </w:t>
      </w:r>
      <w:r>
        <w:rPr>
          <w:rFonts w:ascii="宋体" w:hAnsi="宋体"/>
          <w:color w:val="2B2A29"/>
          <w:w w:val="105"/>
        </w:rPr>
        <w:t>select</w:t>
      </w:r>
      <w:r>
        <w:rPr>
          <w:rFonts w:ascii="宋体" w:hAnsi="宋体"/>
          <w:color w:val="2B2A29"/>
          <w:spacing w:val="-64"/>
          <w:w w:val="105"/>
        </w:rPr>
        <w:t xml:space="preserve"> </w:t>
      </w:r>
      <w:r>
        <w:rPr>
          <w:color w:val="2B2A29"/>
          <w:w w:val="105"/>
        </w:rPr>
        <w:t>operation</w:t>
      </w:r>
      <w:r>
        <w:rPr>
          <w:color w:val="2B2A29"/>
          <w:spacing w:val="-6"/>
          <w:w w:val="105"/>
        </w:rPr>
        <w:t xml:space="preserve"> </w:t>
      </w:r>
      <w:r>
        <w:rPr>
          <w:color w:val="2B2A29"/>
          <w:w w:val="105"/>
        </w:rPr>
        <w:t>can</w:t>
      </w:r>
      <w:r>
        <w:rPr>
          <w:color w:val="2B2A29"/>
          <w:spacing w:val="-5"/>
          <w:w w:val="105"/>
        </w:rPr>
        <w:t xml:space="preserve"> </w:t>
      </w:r>
      <w:r>
        <w:rPr>
          <w:color w:val="2B2A29"/>
          <w:w w:val="105"/>
        </w:rPr>
        <w:t>be</w:t>
      </w:r>
      <w:r>
        <w:rPr>
          <w:color w:val="2B2A29"/>
          <w:spacing w:val="-6"/>
          <w:w w:val="105"/>
        </w:rPr>
        <w:t xml:space="preserve"> </w:t>
      </w:r>
      <w:r>
        <w:rPr>
          <w:color w:val="2B2A29"/>
          <w:w w:val="105"/>
        </w:rPr>
        <w:t>executed,</w:t>
      </w:r>
      <w:r>
        <w:rPr>
          <w:color w:val="2B2A29"/>
          <w:spacing w:val="-6"/>
          <w:w w:val="105"/>
        </w:rPr>
        <w:t xml:space="preserve"> </w:t>
      </w:r>
      <w:r>
        <w:rPr>
          <w:color w:val="2B2A29"/>
          <w:w w:val="105"/>
        </w:rPr>
        <w:t>as</w:t>
      </w:r>
      <w:r>
        <w:rPr>
          <w:color w:val="2B2A29"/>
          <w:spacing w:val="-6"/>
          <w:w w:val="105"/>
        </w:rPr>
        <w:t xml:space="preserve"> </w:t>
      </w:r>
      <w:r>
        <w:rPr>
          <w:color w:val="2B2A29"/>
          <w:w w:val="105"/>
        </w:rPr>
        <w:t>shown</w:t>
      </w:r>
      <w:r>
        <w:rPr>
          <w:color w:val="2B2A29"/>
          <w:spacing w:val="-6"/>
          <w:w w:val="105"/>
        </w:rPr>
        <w:t xml:space="preserve"> </w:t>
      </w:r>
      <w:r>
        <w:rPr>
          <w:color w:val="2B2A29"/>
          <w:w w:val="105"/>
        </w:rPr>
        <w:t>here:</w:t>
      </w:r>
    </w:p>
    <w:p>
      <w:pPr>
        <w:pStyle w:val="11"/>
        <w:spacing w:before="39"/>
        <w:ind w:left="879"/>
      </w:pPr>
      <w:r>
        <w:rPr>
          <w:color w:val="2B2A29"/>
          <w:w w:val="105"/>
        </w:rPr>
        <w:t>让我们看一个如何执行</w:t>
      </w:r>
      <w:r>
        <w:rPr>
          <w:rFonts w:ascii="宋体" w:hAnsi="宋体"/>
          <w:color w:val="2B2A29"/>
          <w:w w:val="105"/>
        </w:rPr>
        <w:t>选择</w:t>
      </w:r>
      <w:r>
        <w:rPr>
          <w:color w:val="2B2A29"/>
          <w:w w:val="105"/>
        </w:rPr>
        <w:t>操作的示例，如下所示：</w:t>
      </w:r>
    </w:p>
    <w:p>
      <w:r>
        <w:rPr>
          <w:rFonts w:ascii="宋体"/>
          <w:color w:val="2B2A29"/>
          <w:spacing w:val="-3"/>
        </w:rPr>
        <w:t>var</w:t>
      </w:r>
      <w:r>
        <w:rPr>
          <w:rFonts w:ascii="宋体"/>
          <w:color w:val="2B2A29"/>
          <w:spacing w:val="-24"/>
        </w:rPr>
        <w:t xml:space="preserve"> </w:t>
      </w:r>
      <w:r>
        <w:rPr>
          <w:rFonts w:ascii="宋体"/>
          <w:color w:val="2B2A29"/>
          <w:spacing w:val="-3"/>
        </w:rPr>
        <w:t>result</w:t>
      </w:r>
      <w:r>
        <w:rPr>
          <w:rFonts w:ascii="宋体"/>
          <w:color w:val="2B2A29"/>
          <w:spacing w:val="-23"/>
        </w:rPr>
        <w:t xml:space="preserve"> </w:t>
      </w:r>
      <w:r>
        <w:rPr>
          <w:rFonts w:ascii="宋体"/>
          <w:color w:val="2B2A29"/>
          <w:spacing w:val="-3"/>
        </w:rPr>
        <w:t>=</w:t>
      </w:r>
      <w:r>
        <w:rPr>
          <w:rFonts w:ascii="宋体"/>
          <w:color w:val="2B2A29"/>
          <w:spacing w:val="-23"/>
        </w:rPr>
        <w:t xml:space="preserve"> </w:t>
      </w:r>
      <w:r>
        <w:rPr>
          <w:rFonts w:ascii="宋体"/>
          <w:color w:val="2B2A29"/>
          <w:spacing w:val="-3"/>
        </w:rPr>
        <w:t>db-&gt;select("SELECT</w:t>
      </w:r>
      <w:r>
        <w:rPr>
          <w:rFonts w:ascii="宋体"/>
          <w:color w:val="2B2A29"/>
          <w:spacing w:val="-23"/>
        </w:rPr>
        <w:t xml:space="preserve"> </w:t>
      </w:r>
      <w:r>
        <w:rPr>
          <w:rFonts w:ascii="宋体"/>
          <w:color w:val="2B2A29"/>
          <w:spacing w:val="-2"/>
        </w:rPr>
        <w:t>DeptId,</w:t>
      </w:r>
      <w:r>
        <w:rPr>
          <w:rFonts w:ascii="宋体"/>
          <w:color w:val="2B2A29"/>
          <w:spacing w:val="-24"/>
        </w:rPr>
        <w:t xml:space="preserve"> </w:t>
      </w:r>
      <w:r>
        <w:rPr>
          <w:rFonts w:ascii="宋体"/>
          <w:color w:val="2B2A29"/>
          <w:spacing w:val="-2"/>
        </w:rPr>
        <w:t>Name,</w:t>
      </w:r>
      <w:r>
        <w:rPr>
          <w:rFonts w:ascii="宋体"/>
          <w:color w:val="2B2A29"/>
          <w:spacing w:val="-23"/>
        </w:rPr>
        <w:t xml:space="preserve"> </w:t>
      </w:r>
      <w:r>
        <w:rPr>
          <w:rFonts w:ascii="宋体"/>
          <w:color w:val="2B2A29"/>
          <w:spacing w:val="-2"/>
        </w:rPr>
        <w:t>Location</w:t>
      </w:r>
      <w:r>
        <w:rPr>
          <w:rFonts w:ascii="宋体"/>
          <w:color w:val="2B2A29"/>
          <w:spacing w:val="-23"/>
        </w:rPr>
        <w:t xml:space="preserve"> </w:t>
      </w:r>
      <w:r>
        <w:rPr>
          <w:rFonts w:ascii="宋体"/>
          <w:color w:val="2B2A29"/>
          <w:spacing w:val="-2"/>
        </w:rPr>
        <w:t>FROM</w:t>
      </w:r>
      <w:r>
        <w:rPr>
          <w:rFonts w:ascii="宋体"/>
          <w:color w:val="2B2A29"/>
          <w:spacing w:val="-23"/>
        </w:rPr>
        <w:t xml:space="preserve"> </w:t>
      </w:r>
      <w:r>
        <w:rPr>
          <w:rFonts w:ascii="宋体"/>
          <w:color w:val="2B2A29"/>
          <w:spacing w:val="-2"/>
        </w:rPr>
        <w:t>Departments",</w:t>
      </w:r>
      <w:r>
        <w:rPr>
          <w:rFonts w:ascii="宋体"/>
          <w:color w:val="2B2A29"/>
          <w:spacing w:val="-24"/>
        </w:rPr>
        <w:t xml:space="preserve"> </w:t>
      </w:r>
      <w:r>
        <w:rPr>
          <w:rFonts w:ascii="宋体"/>
          <w:color w:val="2B2A29"/>
          <w:spacing w:val="-2"/>
        </w:rPr>
        <w:t>());</w:t>
      </w:r>
      <w:r>
        <w:rPr>
          <w:rFonts w:ascii="宋体"/>
          <w:color w:val="2B2A29"/>
          <w:spacing w:val="-107"/>
        </w:rPr>
        <w:t xml:space="preserve"> </w:t>
      </w:r>
      <w:r>
        <w:rPr>
          <w:rFonts w:ascii="宋体"/>
          <w:color w:val="2B2A29"/>
        </w:rPr>
        <w:t>if (result is error) {</w:t>
      </w:r>
    </w:p>
    <w:p>
      <w:pPr>
        <w:pStyle w:val="11"/>
        <w:spacing w:before="198" w:line="273" w:lineRule="auto"/>
        <w:ind w:left="519" w:right="170"/>
        <w:rPr>
          <w:rFonts w:ascii="宋体"/>
        </w:rPr>
      </w:pPr>
      <w:r>
        <w:rPr>
          <w:rFonts w:ascii="宋体"/>
          <w:color w:val="2B2A29"/>
          <w:spacing w:val="-3"/>
        </w:rPr>
        <w:t>var</w:t>
      </w:r>
      <w:r>
        <w:t xml:space="preserve"> </w:t>
      </w:r>
      <w:r>
        <w:rPr>
          <w:rFonts w:ascii="宋体"/>
          <w:color w:val="2B2A29"/>
          <w:spacing w:val="-3"/>
        </w:rPr>
        <w:t>result=db-&gt;select（“select</w:t>
      </w:r>
      <w:r>
        <w:t xml:space="preserve"> </w:t>
      </w:r>
      <w:r>
        <w:rPr>
          <w:rFonts w:ascii="宋体"/>
          <w:color w:val="2B2A29"/>
          <w:spacing w:val="-2"/>
        </w:rPr>
        <w:t>DeptId，Name，Location</w:t>
      </w:r>
      <w:r>
        <w:t xml:space="preserve"> </w:t>
      </w:r>
      <w:r>
        <w:rPr>
          <w:rFonts w:ascii="宋体"/>
          <w:color w:val="2B2A29"/>
          <w:spacing w:val="-2"/>
        </w:rPr>
        <w:t>FROM</w:t>
      </w:r>
      <w:r>
        <w:t xml:space="preserve"> </w:t>
      </w:r>
      <w:r>
        <w:rPr>
          <w:rFonts w:ascii="宋体"/>
          <w:color w:val="2B2A29"/>
          <w:spacing w:val="-2"/>
        </w:rPr>
        <w:t>Departments”，（））；</w:t>
      </w:r>
      <w:r>
        <w:rPr>
          <w:rFonts w:ascii="宋体"/>
          <w:color w:val="2B2A29"/>
        </w:rPr>
        <w:t>if（结果为错误）{</w:t>
      </w:r>
    </w:p>
    <w:p>
      <w:r>
        <w:rPr>
          <w:rFonts w:ascii="宋体"/>
          <w:color w:val="2B2A29"/>
        </w:rPr>
        <w:t>io:println("Error: ", result);</w:t>
      </w:r>
    </w:p>
    <w:p>
      <w:pPr>
        <w:pStyle w:val="11"/>
        <w:spacing w:line="279" w:lineRule="exact"/>
        <w:ind w:left="959"/>
        <w:rPr>
          <w:rFonts w:ascii="宋体"/>
        </w:rPr>
      </w:pPr>
      <w:r>
        <w:rPr>
          <w:rFonts w:ascii="宋体"/>
          <w:color w:val="2B2A29"/>
        </w:rPr>
        <w:t>io:println（“错误：”，结果）；</w:t>
      </w:r>
    </w:p>
    <w:p>
      <w:r>
        <w:rPr>
          <w:rFonts w:ascii="宋体"/>
          <w:color w:val="2B2A29"/>
        </w:rPr>
        <w:t>} else {</w:t>
      </w:r>
    </w:p>
    <w:p>
      <w:pPr>
        <w:pStyle w:val="11"/>
        <w:spacing w:before="38"/>
        <w:ind w:left="519"/>
        <w:rPr>
          <w:rFonts w:ascii="宋体"/>
        </w:rPr>
      </w:pPr>
      <w:r>
        <w:rPr>
          <w:rFonts w:ascii="宋体"/>
          <w:color w:val="2B2A29"/>
        </w:rPr>
        <w:t>}其他{</w:t>
      </w:r>
    </w:p>
    <w:p>
      <w:r>
        <w:rPr>
          <w:rFonts w:ascii="宋体"/>
          <w:color w:val="2B2A29"/>
        </w:rPr>
        <w:t>io:println(jsonutils:fromTable(result));</w:t>
      </w:r>
    </w:p>
    <w:p>
      <w:pPr>
        <w:pStyle w:val="11"/>
        <w:spacing w:before="38"/>
        <w:ind w:left="959"/>
        <w:rPr>
          <w:rFonts w:ascii="宋体"/>
        </w:rPr>
      </w:pPr>
      <w:r>
        <w:rPr>
          <w:rFonts w:ascii="宋体"/>
          <w:color w:val="2B2A29"/>
        </w:rPr>
        <w:t>io:println（jsonutils:fromTable（结果））；</w:t>
      </w:r>
    </w:p>
    <w:p>
      <w:r>
        <w:rPr>
          <w:rFonts w:ascii="宋体"/>
          <w:color w:val="2B2A29"/>
          <w:sz w:val="22"/>
        </w:rPr>
        <w:t>}</w:t>
      </w:r>
    </w:p>
    <w:p>
      <w:pPr>
        <w:spacing w:before="38"/>
        <w:ind w:left="519" w:right="0" w:firstLine="0"/>
        <w:jc w:val="left"/>
        <w:rPr>
          <w:rFonts w:ascii="宋体"/>
          <w:sz w:val="22"/>
        </w:rPr>
      </w:pPr>
      <w:r>
        <w:rPr>
          <w:rFonts w:ascii="宋体"/>
          <w:color w:val="2B2A29"/>
          <w:sz w:val="22"/>
        </w:rPr>
        <w:t>}</w:t>
      </w:r>
    </w:p>
    <w:p>
      <w:pPr>
        <w:spacing w:after="0"/>
        <w:jc w:val="left"/>
        <w:rPr>
          <w:rFonts w:ascii="宋体"/>
          <w:sz w:val="22"/>
        </w:rPr>
        <w:sectPr>
          <w:pgSz w:w="10080" w:h="14400"/>
          <w:pgMar w:top="1260" w:right="560" w:bottom="1260" w:left="560" w:header="1037" w:footer="1070" w:gutter="0"/>
          <w:cols w:space="720" w:num="1"/>
        </w:sectPr>
      </w:pPr>
    </w:p>
    <w:p>
      <w:pPr>
        <w:pStyle w:val="11"/>
        <w:spacing w:before="10"/>
        <w:rPr>
          <w:rFonts w:ascii="宋体"/>
          <w:sz w:val="12"/>
        </w:rPr>
      </w:pPr>
    </w:p>
    <w:p>
      <w:r>
        <w:rPr>
          <w:color w:val="2B2A29"/>
          <w:w w:val="105"/>
        </w:rPr>
        <w:t>The</w:t>
      </w:r>
      <w:r>
        <w:rPr>
          <w:color w:val="2B2A29"/>
          <w:spacing w:val="-10"/>
          <w:w w:val="105"/>
        </w:rPr>
        <w:t xml:space="preserve"> </w:t>
      </w:r>
      <w:r>
        <w:rPr>
          <w:color w:val="2B2A29"/>
          <w:w w:val="105"/>
        </w:rPr>
        <w:t>following</w:t>
      </w:r>
      <w:r>
        <w:rPr>
          <w:color w:val="2B2A29"/>
          <w:spacing w:val="-10"/>
          <w:w w:val="105"/>
        </w:rPr>
        <w:t xml:space="preserve"> </w:t>
      </w:r>
      <w:r>
        <w:rPr>
          <w:color w:val="2B2A29"/>
          <w:w w:val="105"/>
        </w:rPr>
        <w:t>is</w:t>
      </w:r>
      <w:r>
        <w:rPr>
          <w:color w:val="2B2A29"/>
          <w:spacing w:val="-10"/>
          <w:w w:val="105"/>
        </w:rPr>
        <w:t xml:space="preserve"> </w:t>
      </w:r>
      <w:r>
        <w:rPr>
          <w:color w:val="2B2A29"/>
          <w:w w:val="105"/>
        </w:rPr>
        <w:t>the</w:t>
      </w:r>
      <w:r>
        <w:rPr>
          <w:color w:val="2B2A29"/>
          <w:spacing w:val="-10"/>
          <w:w w:val="105"/>
        </w:rPr>
        <w:t xml:space="preserve"> </w:t>
      </w:r>
      <w:r>
        <w:rPr>
          <w:color w:val="2B2A29"/>
          <w:w w:val="105"/>
        </w:rPr>
        <w:t>result</w:t>
      </w:r>
      <w:r>
        <w:rPr>
          <w:color w:val="2B2A29"/>
          <w:spacing w:val="-10"/>
          <w:w w:val="105"/>
        </w:rPr>
        <w:t xml:space="preserve"> </w:t>
      </w:r>
      <w:r>
        <w:rPr>
          <w:color w:val="2B2A29"/>
          <w:w w:val="105"/>
        </w:rPr>
        <w:t>of</w:t>
      </w:r>
      <w:r>
        <w:rPr>
          <w:color w:val="2B2A29"/>
          <w:spacing w:val="-10"/>
          <w:w w:val="105"/>
        </w:rPr>
        <w:t xml:space="preserve"> </w:t>
      </w:r>
      <w:r>
        <w:rPr>
          <w:color w:val="2B2A29"/>
          <w:w w:val="105"/>
        </w:rPr>
        <w:t>this</w:t>
      </w:r>
      <w:r>
        <w:rPr>
          <w:color w:val="2B2A29"/>
          <w:spacing w:val="-10"/>
          <w:w w:val="105"/>
        </w:rPr>
        <w:t xml:space="preserve"> </w:t>
      </w:r>
      <w:r>
        <w:rPr>
          <w:color w:val="2B2A29"/>
          <w:w w:val="105"/>
        </w:rPr>
        <w:t>code:</w:t>
      </w:r>
    </w:p>
    <w:p>
      <w:pPr>
        <w:pStyle w:val="11"/>
        <w:spacing w:before="85"/>
        <w:ind w:left="211" w:right="4551"/>
        <w:jc w:val="center"/>
      </w:pPr>
      <w:r>
        <w:rPr>
          <w:color w:val="2B2A29"/>
          <w:w w:val="105"/>
        </w:rPr>
        <w:t>以下是此代码的结果：</w:t>
      </w:r>
    </w:p>
    <w:p>
      <w:r>
        <w:rPr>
          <w:rFonts w:ascii="宋体"/>
          <w:color w:val="2B2A29"/>
        </w:rPr>
        <w:t>[{"DEPTID":1,</w:t>
      </w:r>
      <w:r>
        <w:rPr>
          <w:rFonts w:ascii="宋体"/>
          <w:color w:val="2B2A29"/>
          <w:spacing w:val="-6"/>
        </w:rPr>
        <w:t xml:space="preserve"> </w:t>
      </w:r>
      <w:r>
        <w:rPr>
          <w:rFonts w:ascii="宋体"/>
          <w:color w:val="2B2A29"/>
        </w:rPr>
        <w:t>"NAME":"Marketing",</w:t>
      </w:r>
      <w:r>
        <w:rPr>
          <w:rFonts w:ascii="宋体"/>
          <w:color w:val="2B2A29"/>
          <w:spacing w:val="-6"/>
        </w:rPr>
        <w:t xml:space="preserve"> </w:t>
      </w:r>
      <w:r>
        <w:rPr>
          <w:rFonts w:ascii="宋体"/>
          <w:color w:val="2B2A29"/>
        </w:rPr>
        <w:t>"LOCATION":"Building-1"},</w:t>
      </w:r>
      <w:r>
        <w:rPr>
          <w:rFonts w:ascii="宋体"/>
          <w:color w:val="2B2A29"/>
          <w:spacing w:val="-6"/>
        </w:rPr>
        <w:t xml:space="preserve"> </w:t>
      </w:r>
      <w:r>
        <w:rPr>
          <w:rFonts w:ascii="宋体"/>
          <w:color w:val="2B2A29"/>
        </w:rPr>
        <w:t>{"DEPTID":2,</w:t>
      </w:r>
      <w:r>
        <w:rPr>
          <w:rFonts w:ascii="宋体"/>
          <w:color w:val="2B2A29"/>
          <w:spacing w:val="-107"/>
        </w:rPr>
        <w:t xml:space="preserve"> </w:t>
      </w:r>
      <w:r>
        <w:rPr>
          <w:rFonts w:ascii="宋体"/>
          <w:color w:val="2B2A29"/>
        </w:rPr>
        <w:t>"NAME":"Sales", "LOCATION":"Building-2"}]</w:t>
      </w:r>
    </w:p>
    <w:p>
      <w:pPr>
        <w:pStyle w:val="11"/>
        <w:spacing w:before="212" w:line="273" w:lineRule="auto"/>
        <w:ind w:left="160" w:right="878"/>
        <w:rPr>
          <w:rFonts w:ascii="宋体"/>
        </w:rPr>
      </w:pPr>
      <w:r>
        <w:rPr>
          <w:rFonts w:ascii="宋体"/>
          <w:color w:val="2B2A29"/>
        </w:rPr>
        <w:t>〔｛“DEPTID”：1，“NAME”：“Marketing”，“LOCATION”：“Building-1”｝，｛“DEPTID”:2，“NAME”：“Sales”，“LOCATION”：“Build-2”｝〕</w:t>
      </w:r>
    </w:p>
    <w:p>
      <w:r>
        <w:rPr>
          <w:color w:val="2B2A29"/>
          <w:w w:val="105"/>
        </w:rPr>
        <w:t>Here, the select operation retrieves all the records from the Departments table,</w:t>
      </w:r>
      <w:r>
        <w:rPr>
          <w:color w:val="2B2A29"/>
          <w:spacing w:val="1"/>
          <w:w w:val="105"/>
        </w:rPr>
        <w:t xml:space="preserve"> </w:t>
      </w:r>
      <w:r>
        <w:rPr>
          <w:color w:val="2B2A29"/>
          <w:w w:val="105"/>
        </w:rPr>
        <w:t xml:space="preserve">without providing a </w:t>
      </w:r>
      <w:r>
        <w:rPr>
          <w:rFonts w:ascii="宋体"/>
          <w:color w:val="2B2A29"/>
          <w:w w:val="105"/>
        </w:rPr>
        <w:t xml:space="preserve">recordType </w:t>
      </w:r>
      <w:r>
        <w:rPr>
          <w:color w:val="2B2A29"/>
          <w:w w:val="105"/>
        </w:rPr>
        <w:t xml:space="preserve">value (given as </w:t>
      </w:r>
      <w:r>
        <w:rPr>
          <w:rFonts w:ascii="宋体"/>
          <w:color w:val="2B2A29"/>
          <w:w w:val="105"/>
        </w:rPr>
        <w:t>nil</w:t>
      </w:r>
      <w:r>
        <w:rPr>
          <w:color w:val="2B2A29"/>
          <w:w w:val="105"/>
        </w:rPr>
        <w:t>), which causes the execution to</w:t>
      </w:r>
      <w:r>
        <w:rPr>
          <w:color w:val="2B2A29"/>
          <w:spacing w:val="1"/>
          <w:w w:val="105"/>
        </w:rPr>
        <w:t xml:space="preserve"> </w:t>
      </w:r>
      <w:r>
        <w:rPr>
          <w:color w:val="2B2A29"/>
          <w:w w:val="105"/>
        </w:rPr>
        <w:t>not do any data binding operations. So, we have opted to directly convert the table</w:t>
      </w:r>
      <w:r>
        <w:rPr>
          <w:color w:val="2B2A29"/>
          <w:spacing w:val="1"/>
          <w:w w:val="105"/>
        </w:rPr>
        <w:t xml:space="preserve"> </w:t>
      </w:r>
      <w:r>
        <w:rPr>
          <w:color w:val="2B2A29"/>
        </w:rPr>
        <w:t>structure</w:t>
      </w:r>
      <w:r>
        <w:rPr>
          <w:color w:val="2B2A29"/>
          <w:spacing w:val="1"/>
        </w:rPr>
        <w:t xml:space="preserve"> </w:t>
      </w:r>
      <w:r>
        <w:rPr>
          <w:color w:val="2B2A29"/>
        </w:rPr>
        <w:t>to</w:t>
      </w:r>
      <w:r>
        <w:rPr>
          <w:color w:val="2B2A29"/>
          <w:spacing w:val="1"/>
        </w:rPr>
        <w:t xml:space="preserve"> </w:t>
      </w:r>
      <w:r>
        <w:rPr>
          <w:color w:val="2B2A29"/>
        </w:rPr>
        <w:t>a</w:t>
      </w:r>
      <w:r>
        <w:rPr>
          <w:color w:val="2B2A29"/>
          <w:spacing w:val="1"/>
        </w:rPr>
        <w:t xml:space="preserve"> </w:t>
      </w:r>
      <w:r>
        <w:rPr>
          <w:color w:val="2B2A29"/>
        </w:rPr>
        <w:t>JSON</w:t>
      </w:r>
      <w:r>
        <w:rPr>
          <w:color w:val="2B2A29"/>
          <w:spacing w:val="1"/>
        </w:rPr>
        <w:t xml:space="preserve"> </w:t>
      </w:r>
      <w:r>
        <w:rPr>
          <w:color w:val="2B2A29"/>
        </w:rPr>
        <w:t>value</w:t>
      </w:r>
      <w:r>
        <w:rPr>
          <w:color w:val="2B2A29"/>
          <w:spacing w:val="1"/>
        </w:rPr>
        <w:t xml:space="preserve"> </w:t>
      </w:r>
      <w:r>
        <w:rPr>
          <w:color w:val="2B2A29"/>
        </w:rPr>
        <w:t>using</w:t>
      </w:r>
      <w:r>
        <w:rPr>
          <w:color w:val="2B2A29"/>
          <w:spacing w:val="55"/>
        </w:rPr>
        <w:t xml:space="preserve"> </w:t>
      </w:r>
      <w:r>
        <w:rPr>
          <w:color w:val="2B2A29"/>
        </w:rPr>
        <w:t>the</w:t>
      </w:r>
      <w:r>
        <w:rPr>
          <w:color w:val="2B2A29"/>
          <w:spacing w:val="55"/>
        </w:rPr>
        <w:t xml:space="preserve"> </w:t>
      </w:r>
      <w:r>
        <w:rPr>
          <w:rFonts w:ascii="宋体"/>
          <w:color w:val="2B2A29"/>
        </w:rPr>
        <w:t xml:space="preserve">jsonutils:fromTable(result) </w:t>
      </w:r>
      <w:r>
        <w:rPr>
          <w:color w:val="2B2A29"/>
        </w:rPr>
        <w:t>function.</w:t>
      </w:r>
      <w:r>
        <w:rPr>
          <w:color w:val="2B2A29"/>
          <w:spacing w:val="55"/>
        </w:rPr>
        <w:t xml:space="preserve"> </w:t>
      </w:r>
      <w:r>
        <w:rPr>
          <w:color w:val="2B2A29"/>
        </w:rPr>
        <w:t>The</w:t>
      </w:r>
      <w:r>
        <w:rPr>
          <w:color w:val="2B2A29"/>
          <w:spacing w:val="1"/>
        </w:rPr>
        <w:t xml:space="preserve"> </w:t>
      </w:r>
      <w:r>
        <w:rPr>
          <w:color w:val="2B2A29"/>
          <w:w w:val="105"/>
        </w:rPr>
        <w:t>result</w:t>
      </w:r>
      <w:r>
        <w:rPr>
          <w:color w:val="2B2A29"/>
          <w:spacing w:val="-7"/>
          <w:w w:val="105"/>
        </w:rPr>
        <w:t xml:space="preserve"> </w:t>
      </w:r>
      <w:r>
        <w:rPr>
          <w:color w:val="2B2A29"/>
          <w:w w:val="105"/>
        </w:rPr>
        <w:t>of</w:t>
      </w:r>
      <w:r>
        <w:rPr>
          <w:color w:val="2B2A29"/>
          <w:spacing w:val="-8"/>
          <w:w w:val="105"/>
        </w:rPr>
        <w:t xml:space="preserve"> </w:t>
      </w:r>
      <w:r>
        <w:rPr>
          <w:color w:val="2B2A29"/>
          <w:w w:val="105"/>
        </w:rPr>
        <w:t>converting</w:t>
      </w:r>
      <w:r>
        <w:rPr>
          <w:color w:val="2B2A29"/>
          <w:spacing w:val="-7"/>
          <w:w w:val="105"/>
        </w:rPr>
        <w:t xml:space="preserve"> </w:t>
      </w:r>
      <w:r>
        <w:rPr>
          <w:color w:val="2B2A29"/>
          <w:w w:val="105"/>
        </w:rPr>
        <w:t>the</w:t>
      </w:r>
      <w:r>
        <w:rPr>
          <w:color w:val="2B2A29"/>
          <w:spacing w:val="-7"/>
          <w:w w:val="105"/>
        </w:rPr>
        <w:t xml:space="preserve"> </w:t>
      </w:r>
      <w:r>
        <w:rPr>
          <w:color w:val="2B2A29"/>
          <w:w w:val="105"/>
        </w:rPr>
        <w:t>table</w:t>
      </w:r>
      <w:r>
        <w:rPr>
          <w:color w:val="2B2A29"/>
          <w:spacing w:val="-7"/>
          <w:w w:val="105"/>
        </w:rPr>
        <w:t xml:space="preserve"> </w:t>
      </w:r>
      <w:r>
        <w:rPr>
          <w:color w:val="2B2A29"/>
          <w:w w:val="105"/>
        </w:rPr>
        <w:t>structure</w:t>
      </w:r>
      <w:r>
        <w:rPr>
          <w:color w:val="2B2A29"/>
          <w:spacing w:val="-7"/>
          <w:w w:val="105"/>
        </w:rPr>
        <w:t xml:space="preserve"> </w:t>
      </w:r>
      <w:r>
        <w:rPr>
          <w:color w:val="2B2A29"/>
          <w:w w:val="105"/>
        </w:rPr>
        <w:t>into</w:t>
      </w:r>
      <w:r>
        <w:rPr>
          <w:color w:val="2B2A29"/>
          <w:spacing w:val="-7"/>
          <w:w w:val="105"/>
        </w:rPr>
        <w:t xml:space="preserve"> </w:t>
      </w:r>
      <w:r>
        <w:rPr>
          <w:color w:val="2B2A29"/>
          <w:w w:val="105"/>
        </w:rPr>
        <w:t>a</w:t>
      </w:r>
      <w:r>
        <w:rPr>
          <w:color w:val="2B2A29"/>
          <w:spacing w:val="-7"/>
          <w:w w:val="105"/>
        </w:rPr>
        <w:t xml:space="preserve"> </w:t>
      </w:r>
      <w:r>
        <w:rPr>
          <w:color w:val="2B2A29"/>
          <w:w w:val="105"/>
        </w:rPr>
        <w:t>JSON</w:t>
      </w:r>
      <w:r>
        <w:rPr>
          <w:color w:val="2B2A29"/>
          <w:spacing w:val="-7"/>
          <w:w w:val="105"/>
        </w:rPr>
        <w:t xml:space="preserve"> </w:t>
      </w:r>
      <w:r>
        <w:rPr>
          <w:color w:val="2B2A29"/>
          <w:w w:val="105"/>
        </w:rPr>
        <w:t>array</w:t>
      </w:r>
      <w:r>
        <w:rPr>
          <w:color w:val="2B2A29"/>
          <w:spacing w:val="-7"/>
          <w:w w:val="105"/>
        </w:rPr>
        <w:t xml:space="preserve"> </w:t>
      </w:r>
      <w:r>
        <w:rPr>
          <w:color w:val="2B2A29"/>
          <w:w w:val="105"/>
        </w:rPr>
        <w:t>is</w:t>
      </w:r>
      <w:r>
        <w:rPr>
          <w:color w:val="2B2A29"/>
          <w:spacing w:val="-7"/>
          <w:w w:val="105"/>
        </w:rPr>
        <w:t xml:space="preserve"> </w:t>
      </w:r>
      <w:r>
        <w:rPr>
          <w:color w:val="2B2A29"/>
          <w:w w:val="105"/>
        </w:rPr>
        <w:t>that</w:t>
      </w:r>
      <w:r>
        <w:rPr>
          <w:color w:val="2B2A29"/>
          <w:spacing w:val="-7"/>
          <w:w w:val="105"/>
        </w:rPr>
        <w:t xml:space="preserve"> </w:t>
      </w:r>
      <w:r>
        <w:rPr>
          <w:color w:val="2B2A29"/>
          <w:w w:val="105"/>
        </w:rPr>
        <w:t>every</w:t>
      </w:r>
      <w:r>
        <w:rPr>
          <w:color w:val="2B2A29"/>
          <w:spacing w:val="-7"/>
          <w:w w:val="105"/>
        </w:rPr>
        <w:t xml:space="preserve"> </w:t>
      </w:r>
      <w:r>
        <w:rPr>
          <w:color w:val="2B2A29"/>
          <w:w w:val="105"/>
        </w:rPr>
        <w:t>element</w:t>
      </w:r>
      <w:r>
        <w:rPr>
          <w:color w:val="2B2A29"/>
          <w:spacing w:val="-7"/>
          <w:w w:val="105"/>
        </w:rPr>
        <w:t xml:space="preserve"> </w:t>
      </w:r>
      <w:r>
        <w:rPr>
          <w:color w:val="2B2A29"/>
          <w:w w:val="105"/>
        </w:rPr>
        <w:t>is</w:t>
      </w:r>
      <w:r>
        <w:rPr>
          <w:color w:val="2B2A29"/>
          <w:spacing w:val="-7"/>
          <w:w w:val="105"/>
        </w:rPr>
        <w:t xml:space="preserve"> </w:t>
      </w:r>
      <w:r>
        <w:rPr>
          <w:color w:val="2B2A29"/>
          <w:w w:val="105"/>
        </w:rPr>
        <w:t>a</w:t>
      </w:r>
      <w:r>
        <w:rPr>
          <w:color w:val="2B2A29"/>
          <w:spacing w:val="-7"/>
          <w:w w:val="105"/>
        </w:rPr>
        <w:t xml:space="preserve"> </w:t>
      </w:r>
      <w:r>
        <w:rPr>
          <w:color w:val="2B2A29"/>
          <w:w w:val="105"/>
        </w:rPr>
        <w:t>JSON</w:t>
      </w:r>
      <w:r>
        <w:rPr>
          <w:color w:val="2B2A29"/>
          <w:spacing w:val="-54"/>
          <w:w w:val="105"/>
        </w:rPr>
        <w:t xml:space="preserve"> </w:t>
      </w:r>
      <w:r>
        <w:rPr>
          <w:color w:val="2B2A29"/>
          <w:w w:val="105"/>
        </w:rPr>
        <w:t>object</w:t>
      </w:r>
      <w:r>
        <w:rPr>
          <w:color w:val="2B2A29"/>
          <w:spacing w:val="1"/>
          <w:w w:val="105"/>
        </w:rPr>
        <w:t xml:space="preserve"> </w:t>
      </w:r>
      <w:r>
        <w:rPr>
          <w:color w:val="2B2A29"/>
          <w:w w:val="105"/>
        </w:rPr>
        <w:t>representing</w:t>
      </w:r>
      <w:r>
        <w:rPr>
          <w:color w:val="2B2A29"/>
          <w:spacing w:val="1"/>
          <w:w w:val="105"/>
        </w:rPr>
        <w:t xml:space="preserve"> </w:t>
      </w:r>
      <w:r>
        <w:rPr>
          <w:color w:val="2B2A29"/>
          <w:w w:val="105"/>
        </w:rPr>
        <w:t>every</w:t>
      </w:r>
      <w:r>
        <w:rPr>
          <w:color w:val="2B2A29"/>
          <w:spacing w:val="1"/>
          <w:w w:val="105"/>
        </w:rPr>
        <w:t xml:space="preserve"> </w:t>
      </w:r>
      <w:r>
        <w:rPr>
          <w:color w:val="2B2A29"/>
          <w:w w:val="105"/>
        </w:rPr>
        <w:t>record</w:t>
      </w:r>
      <w:r>
        <w:rPr>
          <w:color w:val="2B2A29"/>
          <w:spacing w:val="2"/>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result</w:t>
      </w:r>
      <w:r>
        <w:rPr>
          <w:color w:val="2B2A29"/>
          <w:spacing w:val="1"/>
          <w:w w:val="105"/>
        </w:rPr>
        <w:t xml:space="preserve"> </w:t>
      </w:r>
      <w:r>
        <w:rPr>
          <w:color w:val="2B2A29"/>
          <w:w w:val="105"/>
        </w:rPr>
        <w:t>set,</w:t>
      </w:r>
      <w:r>
        <w:rPr>
          <w:color w:val="2B2A29"/>
          <w:spacing w:val="2"/>
          <w:w w:val="105"/>
        </w:rPr>
        <w:t xml:space="preserve"> </w:t>
      </w:r>
      <w:r>
        <w:rPr>
          <w:color w:val="2B2A29"/>
          <w:w w:val="105"/>
        </w:rPr>
        <w:t>and</w:t>
      </w:r>
      <w:r>
        <w:rPr>
          <w:color w:val="2B2A29"/>
          <w:spacing w:val="1"/>
          <w:w w:val="105"/>
        </w:rPr>
        <w:t xml:space="preserve"> </w:t>
      </w:r>
      <w:r>
        <w:rPr>
          <w:color w:val="2B2A29"/>
          <w:w w:val="105"/>
        </w:rPr>
        <w:t>each</w:t>
      </w:r>
      <w:r>
        <w:rPr>
          <w:color w:val="2B2A29"/>
          <w:spacing w:val="1"/>
          <w:w w:val="105"/>
        </w:rPr>
        <w:t xml:space="preserve"> </w:t>
      </w:r>
      <w:r>
        <w:rPr>
          <w:color w:val="2B2A29"/>
          <w:w w:val="105"/>
        </w:rPr>
        <w:t>attribute</w:t>
      </w:r>
      <w:r>
        <w:rPr>
          <w:color w:val="2B2A29"/>
          <w:spacing w:val="2"/>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JSON</w:t>
      </w:r>
      <w:r>
        <w:rPr>
          <w:color w:val="2B2A29"/>
          <w:spacing w:val="1"/>
          <w:w w:val="105"/>
        </w:rPr>
        <w:t xml:space="preserve"> </w:t>
      </w:r>
      <w:r>
        <w:rPr>
          <w:color w:val="2B2A29"/>
          <w:w w:val="105"/>
        </w:rPr>
        <w:t>object</w:t>
      </w:r>
      <w:r>
        <w:rPr>
          <w:color w:val="2B2A29"/>
          <w:spacing w:val="1"/>
          <w:w w:val="105"/>
        </w:rPr>
        <w:t xml:space="preserve"> </w:t>
      </w:r>
      <w:r>
        <w:rPr>
          <w:color w:val="2B2A29"/>
          <w:w w:val="105"/>
        </w:rPr>
        <w:t>represents</w:t>
      </w:r>
      <w:r>
        <w:rPr>
          <w:color w:val="2B2A29"/>
          <w:spacing w:val="-12"/>
          <w:w w:val="105"/>
        </w:rPr>
        <w:t xml:space="preserve"> </w:t>
      </w:r>
      <w:r>
        <w:rPr>
          <w:color w:val="2B2A29"/>
          <w:w w:val="105"/>
        </w:rPr>
        <w:t>each</w:t>
      </w:r>
      <w:r>
        <w:rPr>
          <w:color w:val="2B2A29"/>
          <w:spacing w:val="-12"/>
          <w:w w:val="105"/>
        </w:rPr>
        <w:t xml:space="preserve"> </w:t>
      </w:r>
      <w:r>
        <w:rPr>
          <w:color w:val="2B2A29"/>
          <w:w w:val="105"/>
        </w:rPr>
        <w:t>field</w:t>
      </w:r>
      <w:r>
        <w:rPr>
          <w:color w:val="2B2A29"/>
          <w:spacing w:val="-12"/>
          <w:w w:val="105"/>
        </w:rPr>
        <w:t xml:space="preserve"> </w:t>
      </w:r>
      <w:r>
        <w:rPr>
          <w:color w:val="2B2A29"/>
          <w:w w:val="105"/>
        </w:rPr>
        <w:t>in</w:t>
      </w:r>
      <w:r>
        <w:rPr>
          <w:color w:val="2B2A29"/>
          <w:spacing w:val="-12"/>
          <w:w w:val="105"/>
        </w:rPr>
        <w:t xml:space="preserve"> </w:t>
      </w:r>
      <w:r>
        <w:rPr>
          <w:color w:val="2B2A29"/>
          <w:w w:val="105"/>
        </w:rPr>
        <w:t>the</w:t>
      </w:r>
      <w:r>
        <w:rPr>
          <w:color w:val="2B2A29"/>
          <w:spacing w:val="-12"/>
          <w:w w:val="105"/>
        </w:rPr>
        <w:t xml:space="preserve"> </w:t>
      </w:r>
      <w:r>
        <w:rPr>
          <w:color w:val="2B2A29"/>
          <w:w w:val="105"/>
        </w:rPr>
        <w:t>record.</w:t>
      </w:r>
    </w:p>
    <w:p>
      <w:pPr>
        <w:pStyle w:val="11"/>
        <w:spacing w:before="173" w:line="292" w:lineRule="auto"/>
        <w:ind w:left="160" w:right="692" w:firstLine="359"/>
      </w:pPr>
      <w:r>
        <w:rPr>
          <w:color w:val="2B2A29"/>
          <w:w w:val="105"/>
        </w:rPr>
        <w:t>这里，select操作从Departments表中检索所有记录，</w:t>
      </w:r>
      <w:r>
        <w:rPr>
          <w:color w:val="2B2A29"/>
          <w:spacing w:val="1"/>
          <w:w w:val="105"/>
        </w:rPr>
        <w:t>而</w:t>
      </w:r>
      <w:r>
        <w:rPr>
          <w:color w:val="2B2A29"/>
          <w:w w:val="105"/>
        </w:rPr>
        <w:t>不提供</w:t>
      </w:r>
      <w:r>
        <w:rPr>
          <w:rFonts w:ascii="宋体"/>
          <w:color w:val="2B2A29"/>
          <w:w w:val="105"/>
        </w:rPr>
        <w:t>recordType</w:t>
      </w:r>
      <w:r>
        <w:rPr>
          <w:color w:val="2B2A29"/>
          <w:w w:val="105"/>
        </w:rPr>
        <w:t>值（给定为</w:t>
      </w:r>
      <w:r>
        <w:rPr>
          <w:rFonts w:ascii="宋体"/>
          <w:color w:val="2B2A29"/>
          <w:w w:val="105"/>
        </w:rPr>
        <w:t>nil</w:t>
      </w:r>
      <w:r>
        <w:rPr>
          <w:color w:val="2B2A29"/>
          <w:w w:val="105"/>
        </w:rPr>
        <w:t>），这将导致执行不执行任何数据绑定操作。因此，我们选择</w:t>
      </w:r>
      <w:r>
        <w:rPr>
          <w:color w:val="2B2A29"/>
        </w:rPr>
        <w:t>使用</w:t>
      </w:r>
      <w:r>
        <w:rPr>
          <w:rFonts w:ascii="宋体"/>
          <w:color w:val="2B2A29"/>
        </w:rPr>
        <w:t>jsonutils:fromTable（result）</w:t>
      </w:r>
      <w:r>
        <w:rPr>
          <w:color w:val="2B2A29"/>
        </w:rPr>
        <w:t>函数将表结构</w:t>
      </w:r>
      <w:r>
        <w:rPr>
          <w:color w:val="2B2A29"/>
          <w:w w:val="105"/>
        </w:rPr>
        <w:t>直接转换</w:t>
      </w:r>
      <w:r>
        <w:rPr>
          <w:color w:val="2B2A29"/>
        </w:rPr>
        <w:t>为JSON值。</w:t>
      </w:r>
      <w:r>
        <w:rPr>
          <w:color w:val="2B2A29"/>
          <w:spacing w:val="55"/>
        </w:rPr>
        <w:t>将</w:t>
      </w:r>
      <w:r>
        <w:rPr>
          <w:color w:val="2B2A29"/>
          <w:w w:val="105"/>
        </w:rPr>
        <w:t>表结构转换为JSON数组的结果是，每个元素</w:t>
      </w:r>
      <w:r>
        <w:rPr>
          <w:color w:val="2B2A29"/>
          <w:spacing w:val="-7"/>
          <w:w w:val="105"/>
        </w:rPr>
        <w:t>都</w:t>
      </w:r>
      <w:r>
        <w:rPr>
          <w:color w:val="2B2A29"/>
          <w:w w:val="105"/>
        </w:rPr>
        <w:t>是表示结果</w:t>
      </w:r>
      <w:r>
        <w:rPr>
          <w:color w:val="2B2A29"/>
          <w:spacing w:val="1"/>
          <w:w w:val="105"/>
        </w:rPr>
        <w:t>集中</w:t>
      </w:r>
      <w:r>
        <w:rPr>
          <w:color w:val="2B2A29"/>
          <w:w w:val="105"/>
        </w:rPr>
        <w:t>每个记录</w:t>
      </w:r>
      <w:r>
        <w:rPr>
          <w:color w:val="2B2A29"/>
          <w:spacing w:val="2"/>
          <w:w w:val="105"/>
        </w:rPr>
        <w:t>的</w:t>
      </w:r>
      <w:r>
        <w:rPr>
          <w:color w:val="2B2A29"/>
          <w:w w:val="105"/>
        </w:rPr>
        <w:t>JSON对象，JSON</w:t>
      </w:r>
      <w:r>
        <w:rPr>
          <w:color w:val="2B2A29"/>
          <w:spacing w:val="1"/>
          <w:w w:val="105"/>
        </w:rPr>
        <w:t>对</w:t>
      </w:r>
      <w:r>
        <w:rPr>
          <w:color w:val="2B2A29"/>
          <w:w w:val="105"/>
        </w:rPr>
        <w:t>象中</w:t>
      </w:r>
      <w:r>
        <w:rPr>
          <w:color w:val="2B2A29"/>
          <w:spacing w:val="1"/>
          <w:w w:val="105"/>
        </w:rPr>
        <w:t>的</w:t>
      </w:r>
      <w:r>
        <w:rPr>
          <w:color w:val="2B2A29"/>
          <w:w w:val="105"/>
        </w:rPr>
        <w:t>每个属性</w:t>
      </w:r>
      <w:r>
        <w:rPr>
          <w:color w:val="2B2A29"/>
          <w:spacing w:val="2"/>
          <w:w w:val="105"/>
        </w:rPr>
        <w:t>都</w:t>
      </w:r>
      <w:r>
        <w:rPr>
          <w:color w:val="2B2A29"/>
          <w:w w:val="105"/>
        </w:rPr>
        <w:t>表示记录中</w:t>
      </w:r>
      <w:r>
        <w:rPr>
          <w:color w:val="2B2A29"/>
          <w:spacing w:val="-12"/>
          <w:w w:val="105"/>
        </w:rPr>
        <w:t>的</w:t>
      </w:r>
      <w:r>
        <w:rPr>
          <w:color w:val="2B2A29"/>
          <w:w w:val="105"/>
        </w:rPr>
        <w:t>每</w:t>
      </w:r>
      <w:r>
        <w:rPr>
          <w:color w:val="2B2A29"/>
          <w:spacing w:val="1"/>
          <w:w w:val="105"/>
        </w:rPr>
        <w:t>个</w:t>
      </w:r>
      <w:r>
        <w:rPr>
          <w:color w:val="2B2A29"/>
          <w:w w:val="105"/>
        </w:rPr>
        <w:t>字段。</w:t>
      </w:r>
    </w:p>
    <w:p>
      <w:r>
        <w:rPr>
          <w:color w:val="2B2A29"/>
          <w:w w:val="105"/>
        </w:rPr>
        <w:t>Let’s update our earlier example code to select employee records by means of data</w:t>
      </w:r>
      <w:r>
        <w:rPr>
          <w:color w:val="2B2A29"/>
          <w:spacing w:val="-55"/>
          <w:w w:val="105"/>
        </w:rPr>
        <w:t xml:space="preserve"> </w:t>
      </w:r>
      <w:r>
        <w:rPr>
          <w:color w:val="2B2A29"/>
          <w:w w:val="105"/>
        </w:rPr>
        <w:t>binding</w:t>
      </w:r>
      <w:r>
        <w:rPr>
          <w:color w:val="2B2A29"/>
          <w:spacing w:val="-13"/>
          <w:w w:val="105"/>
        </w:rPr>
        <w:t xml:space="preserve"> </w:t>
      </w:r>
      <w:r>
        <w:rPr>
          <w:color w:val="2B2A29"/>
          <w:w w:val="105"/>
        </w:rPr>
        <w:t>to</w:t>
      </w:r>
      <w:r>
        <w:rPr>
          <w:color w:val="2B2A29"/>
          <w:spacing w:val="-12"/>
          <w:w w:val="105"/>
        </w:rPr>
        <w:t xml:space="preserve"> </w:t>
      </w:r>
      <w:r>
        <w:rPr>
          <w:color w:val="2B2A29"/>
          <w:w w:val="105"/>
        </w:rPr>
        <w:t>a</w:t>
      </w:r>
      <w:r>
        <w:rPr>
          <w:color w:val="2B2A29"/>
          <w:spacing w:val="-12"/>
          <w:w w:val="105"/>
        </w:rPr>
        <w:t xml:space="preserve"> </w:t>
      </w:r>
      <w:r>
        <w:rPr>
          <w:color w:val="2B2A29"/>
          <w:w w:val="105"/>
        </w:rPr>
        <w:t>record,</w:t>
      </w:r>
      <w:r>
        <w:rPr>
          <w:color w:val="2B2A29"/>
          <w:spacing w:val="-12"/>
          <w:w w:val="105"/>
        </w:rPr>
        <w:t xml:space="preserve"> </w:t>
      </w:r>
      <w:r>
        <w:rPr>
          <w:color w:val="2B2A29"/>
          <w:w w:val="105"/>
        </w:rPr>
        <w:t>as</w:t>
      </w:r>
      <w:r>
        <w:rPr>
          <w:color w:val="2B2A29"/>
          <w:spacing w:val="-12"/>
          <w:w w:val="105"/>
        </w:rPr>
        <w:t xml:space="preserve"> </w:t>
      </w:r>
      <w:r>
        <w:rPr>
          <w:color w:val="2B2A29"/>
          <w:w w:val="105"/>
        </w:rPr>
        <w:t>shown</w:t>
      </w:r>
      <w:r>
        <w:rPr>
          <w:color w:val="2B2A29"/>
          <w:spacing w:val="-12"/>
          <w:w w:val="105"/>
        </w:rPr>
        <w:t xml:space="preserve"> </w:t>
      </w:r>
      <w:r>
        <w:rPr>
          <w:color w:val="2B2A29"/>
          <w:w w:val="105"/>
        </w:rPr>
        <w:t>in</w:t>
      </w:r>
      <w:r>
        <w:rPr>
          <w:color w:val="2B2A29"/>
          <w:spacing w:val="-12"/>
          <w:w w:val="105"/>
        </w:rPr>
        <w:t xml:space="preserve"> </w:t>
      </w:r>
      <w:r>
        <w:rPr>
          <w:color w:val="2B2A29"/>
          <w:w w:val="105"/>
        </w:rPr>
        <w:t>Listing</w:t>
      </w:r>
      <w:r>
        <w:rPr>
          <w:color w:val="2B2A29"/>
          <w:spacing w:val="-13"/>
          <w:w w:val="105"/>
        </w:rPr>
        <w:t xml:space="preserve"> </w:t>
      </w:r>
      <w:r>
        <w:rPr>
          <w:color w:val="0000FF"/>
          <w:w w:val="105"/>
        </w:rPr>
        <w:t>10-4</w:t>
      </w:r>
      <w:r>
        <w:rPr>
          <w:color w:val="2B2A29"/>
          <w:w w:val="105"/>
        </w:rPr>
        <w:t>.</w:t>
      </w:r>
    </w:p>
    <w:p>
      <w:pPr>
        <w:pStyle w:val="11"/>
        <w:spacing w:before="9" w:line="304" w:lineRule="auto"/>
        <w:ind w:left="160" w:right="510" w:firstLine="359"/>
      </w:pPr>
      <w:r>
        <w:rPr>
          <w:color w:val="2B2A29"/>
          <w:w w:val="105"/>
        </w:rPr>
        <w:t>让我们更新前面的示例代码，通过将数据绑定到记录来选择员工记录，如清单</w:t>
      </w:r>
      <w:r>
        <w:rPr>
          <w:color w:val="0000FF"/>
          <w:w w:val="105"/>
        </w:rPr>
        <w:t>10-4</w:t>
      </w:r>
      <w:r>
        <w:rPr>
          <w:color w:val="2B2A29"/>
          <w:w w:val="105"/>
        </w:rPr>
        <w:t>所示。</w:t>
      </w:r>
    </w:p>
    <w:p>
      <w:pPr>
        <w:pStyle w:val="11"/>
        <w:spacing w:before="6"/>
        <w:rPr>
          <w:sz w:val="19"/>
        </w:rPr>
      </w:pPr>
    </w:p>
    <w:p>
      <w:r>
        <w:rPr>
          <w:rFonts w:ascii="Cambria"/>
          <w:b/>
          <w:i/>
          <w:color w:val="2B2A29"/>
          <w:sz w:val="24"/>
        </w:rPr>
        <w:t>Listing</w:t>
      </w:r>
      <w:r>
        <w:rPr>
          <w:rFonts w:ascii="Cambria"/>
          <w:b/>
          <w:i/>
          <w:color w:val="2B2A29"/>
          <w:spacing w:val="12"/>
          <w:sz w:val="24"/>
        </w:rPr>
        <w:t xml:space="preserve"> </w:t>
      </w:r>
      <w:r>
        <w:rPr>
          <w:rFonts w:ascii="Cambria"/>
          <w:b/>
          <w:i/>
          <w:color w:val="2B2A29"/>
          <w:sz w:val="24"/>
        </w:rPr>
        <w:t xml:space="preserve">10-4.  </w:t>
      </w:r>
      <w:r>
        <w:rPr>
          <w:rFonts w:ascii="Cambria"/>
          <w:b/>
          <w:i/>
          <w:color w:val="2B2A29"/>
          <w:spacing w:val="8"/>
          <w:sz w:val="24"/>
        </w:rPr>
        <w:t xml:space="preserve"> </w:t>
      </w:r>
      <w:r>
        <w:rPr>
          <w:color w:val="2B2A29"/>
          <w:sz w:val="24"/>
        </w:rPr>
        <w:t>dbtest.bal</w:t>
      </w:r>
      <w:r>
        <w:rPr>
          <w:color w:val="2B2A29"/>
          <w:spacing w:val="8"/>
          <w:sz w:val="24"/>
        </w:rPr>
        <w:t xml:space="preserve"> </w:t>
      </w:r>
      <w:r>
        <w:rPr>
          <w:color w:val="2B2A29"/>
          <w:sz w:val="24"/>
        </w:rPr>
        <w:t>(Retrieving</w:t>
      </w:r>
      <w:r>
        <w:rPr>
          <w:color w:val="2B2A29"/>
          <w:spacing w:val="9"/>
          <w:sz w:val="24"/>
        </w:rPr>
        <w:t xml:space="preserve"> </w:t>
      </w:r>
      <w:r>
        <w:rPr>
          <w:color w:val="2B2A29"/>
          <w:sz w:val="24"/>
        </w:rPr>
        <w:t>Data)</w:t>
      </w:r>
    </w:p>
    <w:p>
      <w:pPr>
        <w:spacing w:before="0"/>
        <w:ind w:left="0" w:right="4390" w:firstLine="0"/>
        <w:jc w:val="center"/>
        <w:rPr>
          <w:sz w:val="24"/>
        </w:rPr>
      </w:pPr>
      <w:r>
        <w:rPr>
          <w:rFonts w:ascii="Cambria"/>
          <w:b/>
          <w:i/>
          <w:color w:val="2B2A29"/>
          <w:sz w:val="24"/>
        </w:rPr>
        <w:t>清单10-4。</w:t>
      </w:r>
      <w:r>
        <w:rPr>
          <w:color w:val="2B2A29"/>
          <w:sz w:val="24"/>
        </w:rPr>
        <w:t>dbtest.bal（检索数据）</w:t>
      </w:r>
    </w:p>
    <w:p>
      <w:r>
        <w:rPr>
          <w:rFonts w:ascii="宋体"/>
          <w:color w:val="2B2A29"/>
        </w:rPr>
        <w:t>01</w:t>
      </w:r>
      <w:r>
        <w:rPr>
          <w:rFonts w:ascii="宋体"/>
          <w:color w:val="2B2A29"/>
          <w:spacing w:val="-5"/>
        </w:rPr>
        <w:t xml:space="preserve"> </w:t>
      </w:r>
      <w:r>
        <w:rPr>
          <w:rFonts w:ascii="宋体"/>
          <w:color w:val="2B2A29"/>
        </w:rPr>
        <w:t>type</w:t>
      </w:r>
      <w:r>
        <w:rPr>
          <w:rFonts w:ascii="宋体"/>
          <w:color w:val="2B2A29"/>
          <w:spacing w:val="-5"/>
        </w:rPr>
        <w:t xml:space="preserve"> </w:t>
      </w:r>
      <w:r>
        <w:rPr>
          <w:rFonts w:ascii="宋体"/>
          <w:color w:val="2B2A29"/>
        </w:rPr>
        <w:t>Employee</w:t>
      </w:r>
      <w:r>
        <w:rPr>
          <w:rFonts w:ascii="宋体"/>
          <w:color w:val="2B2A29"/>
          <w:spacing w:val="-4"/>
        </w:rPr>
        <w:t xml:space="preserve"> </w:t>
      </w:r>
      <w:r>
        <w:rPr>
          <w:rFonts w:ascii="宋体"/>
          <w:color w:val="2B2A29"/>
        </w:rPr>
        <w:t>record</w:t>
      </w:r>
      <w:r>
        <w:rPr>
          <w:rFonts w:ascii="宋体"/>
          <w:color w:val="2B2A29"/>
          <w:spacing w:val="-5"/>
        </w:rPr>
        <w:t xml:space="preserve"> </w:t>
      </w:r>
      <w:r>
        <w:rPr>
          <w:rFonts w:ascii="宋体"/>
          <w:color w:val="2B2A29"/>
        </w:rPr>
        <w:t>{</w:t>
      </w:r>
      <w:r>
        <w:rPr>
          <w:rFonts w:ascii="宋体"/>
          <w:color w:val="2B2A29"/>
          <w:spacing w:val="-107"/>
        </w:rPr>
        <w:t xml:space="preserve"> </w:t>
      </w:r>
      <w:r>
        <w:rPr>
          <w:rFonts w:ascii="宋体"/>
          <w:color w:val="2B2A29"/>
        </w:rPr>
        <w:t>02</w:t>
      </w:r>
      <w:r>
        <w:rPr>
          <w:rFonts w:ascii="宋体"/>
          <w:color w:val="2B2A29"/>
        </w:rPr>
        <w:tab/>
      </w:r>
      <w:r>
        <w:rPr>
          <w:rFonts w:ascii="宋体"/>
          <w:color w:val="2B2A29"/>
        </w:rPr>
        <w:t>int id;</w:t>
      </w:r>
    </w:p>
    <w:p>
      <w:pPr>
        <w:pStyle w:val="11"/>
        <w:tabs>
          <w:tab w:val="left" w:pos="929"/>
        </w:tabs>
        <w:spacing w:before="207" w:after="30" w:line="273" w:lineRule="auto"/>
        <w:ind w:left="160" w:right="6049"/>
        <w:rPr>
          <w:rFonts w:ascii="宋体"/>
        </w:rPr>
      </w:pPr>
      <w:r>
        <w:rPr>
          <w:rFonts w:ascii="宋体"/>
          <w:color w:val="2B2A29"/>
        </w:rPr>
        <w:t>01类型员工记录｛02int id；</w:t>
      </w:r>
      <w:r>
        <w:rPr>
          <w:rFonts w:ascii="宋体"/>
          <w:color w:val="2B2A29"/>
        </w:rPr>
        <w:tab/>
      </w:r>
    </w:p>
    <w:tbl>
      <w:tblPr>
        <w:tblStyle w:val="13"/>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10"/>
        <w:gridCol w:w="825"/>
        <w:gridCol w:w="1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710" w:type="dxa"/>
          </w:tcPr>
          <w:p>
            <w:r>
              <w:rPr>
                <w:color w:val="2B2A29"/>
                <w:sz w:val="22"/>
              </w:rPr>
              <w:t>03</w:t>
            </w:r>
          </w:p>
          <w:p>
            <w:pPr>
              <w:pStyle w:val="17"/>
              <w:spacing w:before="0" w:line="250" w:lineRule="exact"/>
              <w:ind w:left="50"/>
              <w:rPr>
                <w:sz w:val="22"/>
              </w:rPr>
            </w:pPr>
            <w:r>
              <w:rPr>
                <w:color w:val="2B2A29"/>
                <w:sz w:val="22"/>
              </w:rPr>
              <w:t>03</w:t>
            </w:r>
          </w:p>
        </w:tc>
        <w:tc>
          <w:tcPr>
            <w:tcW w:w="825" w:type="dxa"/>
          </w:tcPr>
          <w:p>
            <w:r>
              <w:rPr>
                <w:color w:val="2B2A29"/>
                <w:sz w:val="22"/>
              </w:rPr>
              <w:t>string</w:t>
            </w:r>
          </w:p>
          <w:p>
            <w:pPr>
              <w:pStyle w:val="17"/>
              <w:spacing w:before="0" w:line="250" w:lineRule="exact"/>
              <w:ind w:right="54"/>
              <w:jc w:val="right"/>
              <w:rPr>
                <w:sz w:val="22"/>
              </w:rPr>
            </w:pPr>
            <w:r>
              <w:rPr>
                <w:color w:val="2B2A29"/>
                <w:sz w:val="22"/>
              </w:rPr>
              <w:t>一串</w:t>
            </w:r>
          </w:p>
        </w:tc>
        <w:tc>
          <w:tcPr>
            <w:tcW w:w="1315" w:type="dxa"/>
          </w:tcPr>
          <w:p>
            <w:r>
              <w:rPr>
                <w:color w:val="2B2A29"/>
                <w:sz w:val="22"/>
              </w:rPr>
              <w:t>name;</w:t>
            </w:r>
          </w:p>
          <w:p>
            <w:pPr>
              <w:pStyle w:val="17"/>
              <w:spacing w:before="0" w:line="250" w:lineRule="exact"/>
              <w:ind w:left="55"/>
              <w:rPr>
                <w:sz w:val="22"/>
              </w:rPr>
            </w:pPr>
            <w:r>
              <w:rPr>
                <w:color w:val="2B2A29"/>
                <w:sz w:val="22"/>
              </w:rPr>
              <w:t>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04</w:t>
            </w:r>
          </w:p>
          <w:p>
            <w:pPr>
              <w:pStyle w:val="17"/>
              <w:ind w:left="50"/>
              <w:rPr>
                <w:sz w:val="22"/>
              </w:rPr>
            </w:pPr>
            <w:r>
              <w:rPr>
                <w:color w:val="2B2A29"/>
                <w:sz w:val="22"/>
              </w:rPr>
              <w:t>04</w:t>
            </w:r>
          </w:p>
        </w:tc>
        <w:tc>
          <w:tcPr>
            <w:tcW w:w="825" w:type="dxa"/>
          </w:tcPr>
          <w:p>
            <w:r>
              <w:rPr>
                <w:color w:val="2B2A29"/>
                <w:sz w:val="22"/>
              </w:rPr>
              <w:t>string</w:t>
            </w:r>
          </w:p>
          <w:p>
            <w:pPr>
              <w:pStyle w:val="17"/>
              <w:ind w:right="54"/>
              <w:jc w:val="right"/>
              <w:rPr>
                <w:sz w:val="22"/>
              </w:rPr>
            </w:pPr>
            <w:r>
              <w:rPr>
                <w:color w:val="2B2A29"/>
                <w:sz w:val="22"/>
              </w:rPr>
              <w:t>一串</w:t>
            </w:r>
          </w:p>
        </w:tc>
        <w:tc>
          <w:tcPr>
            <w:tcW w:w="1315" w:type="dxa"/>
          </w:tcPr>
          <w:p>
            <w:r>
              <w:rPr>
                <w:color w:val="2B2A29"/>
                <w:sz w:val="22"/>
              </w:rPr>
              <w:t>department;</w:t>
            </w:r>
          </w:p>
          <w:p>
            <w:pPr>
              <w:pStyle w:val="17"/>
              <w:ind w:left="55"/>
              <w:rPr>
                <w:sz w:val="22"/>
              </w:rPr>
            </w:pPr>
            <w:r>
              <w:rPr>
                <w:color w:val="2B2A29"/>
                <w:sz w:val="22"/>
              </w:rPr>
              <w:t>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710" w:type="dxa"/>
          </w:tcPr>
          <w:p>
            <w:r>
              <w:rPr>
                <w:color w:val="2B2A29"/>
                <w:sz w:val="22"/>
              </w:rPr>
              <w:t>05</w:t>
            </w:r>
          </w:p>
          <w:p>
            <w:pPr>
              <w:pStyle w:val="17"/>
              <w:ind w:left="50"/>
              <w:rPr>
                <w:sz w:val="22"/>
              </w:rPr>
            </w:pPr>
            <w:r>
              <w:rPr>
                <w:color w:val="2B2A29"/>
                <w:sz w:val="22"/>
              </w:rPr>
              <w:t>05</w:t>
            </w:r>
          </w:p>
        </w:tc>
        <w:tc>
          <w:tcPr>
            <w:tcW w:w="825" w:type="dxa"/>
          </w:tcPr>
          <w:p>
            <w:r>
              <w:rPr>
                <w:color w:val="2B2A29"/>
                <w:sz w:val="22"/>
              </w:rPr>
              <w:t>string</w:t>
            </w:r>
          </w:p>
          <w:p>
            <w:pPr>
              <w:pStyle w:val="17"/>
              <w:ind w:right="54"/>
              <w:jc w:val="right"/>
              <w:rPr>
                <w:sz w:val="22"/>
              </w:rPr>
            </w:pPr>
            <w:r>
              <w:rPr>
                <w:color w:val="2B2A29"/>
                <w:sz w:val="22"/>
              </w:rPr>
              <w:t>一串</w:t>
            </w:r>
          </w:p>
        </w:tc>
        <w:tc>
          <w:tcPr>
            <w:tcW w:w="1315" w:type="dxa"/>
          </w:tcPr>
          <w:p>
            <w:r>
              <w:rPr>
                <w:color w:val="2B2A29"/>
                <w:sz w:val="22"/>
              </w:rPr>
              <w:t>telephone;</w:t>
            </w:r>
          </w:p>
          <w:p>
            <w:pPr>
              <w:pStyle w:val="17"/>
              <w:ind w:left="55"/>
              <w:rPr>
                <w:sz w:val="22"/>
              </w:rPr>
            </w:pPr>
            <w:r>
              <w:rPr>
                <w:color w:val="2B2A29"/>
                <w:sz w:val="22"/>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710" w:type="dxa"/>
          </w:tcPr>
          <w:p>
            <w:r>
              <w:rPr>
                <w:color w:val="2B2A29"/>
                <w:sz w:val="22"/>
              </w:rPr>
              <w:t>06 };</w:t>
            </w:r>
          </w:p>
          <w:p>
            <w:pPr>
              <w:pStyle w:val="17"/>
              <w:spacing w:line="256" w:lineRule="exact"/>
              <w:ind w:left="50"/>
              <w:rPr>
                <w:sz w:val="22"/>
              </w:rPr>
            </w:pPr>
            <w:r>
              <w:rPr>
                <w:color w:val="2B2A29"/>
                <w:sz w:val="22"/>
              </w:rPr>
              <w:t>06 };</w:t>
            </w:r>
          </w:p>
        </w:tc>
        <w:tc>
          <w:tcPr>
            <w:tcW w:w="825" w:type="dxa"/>
          </w:tcPr>
          <w:p>
            <w:pPr>
              <w:pStyle w:val="17"/>
              <w:spacing w:before="0"/>
              <w:rPr>
                <w:rFonts w:ascii="Times New Roman"/>
                <w:sz w:val="20"/>
              </w:rPr>
            </w:pPr>
          </w:p>
        </w:tc>
        <w:tc>
          <w:tcPr>
            <w:tcW w:w="1315" w:type="dxa"/>
          </w:tcPr>
          <w:p>
            <w:pPr>
              <w:pStyle w:val="17"/>
              <w:spacing w:before="0"/>
              <w:rPr>
                <w:rFonts w:ascii="Times New Roman"/>
                <w:sz w:val="20"/>
              </w:rPr>
            </w:pPr>
          </w:p>
        </w:tc>
      </w:tr>
    </w:tbl>
    <w:p>
      <w:r>
        <w:rPr>
          <w:rFonts w:ascii="宋体"/>
          <w:color w:val="2B2A29"/>
        </w:rPr>
        <w:t>07</w:t>
      </w:r>
    </w:p>
    <w:p>
      <w:pPr>
        <w:pStyle w:val="11"/>
        <w:spacing w:before="44"/>
        <w:ind w:left="160"/>
        <w:rPr>
          <w:rFonts w:ascii="宋体"/>
        </w:rPr>
      </w:pPr>
      <w:r>
        <w:rPr>
          <w:rFonts w:ascii="宋体"/>
          <w:color w:val="2B2A29"/>
        </w:rPr>
        <w:t>07</w:t>
      </w:r>
    </w:p>
    <w:p>
      <w:r>
        <w:rPr>
          <w:color w:val="2B2A29"/>
          <w:sz w:val="22"/>
        </w:rPr>
        <w:t>public function queryData() {</w:t>
      </w:r>
    </w:p>
    <w:p>
      <w:pPr>
        <w:pStyle w:val="16"/>
        <w:numPr>
          <w:ilvl w:val="0"/>
          <w:numId w:val="241"/>
        </w:numPr>
        <w:tabs>
          <w:tab w:val="left" w:pos="490"/>
        </w:tabs>
        <w:spacing w:before="38" w:after="0" w:line="240" w:lineRule="auto"/>
        <w:ind w:left="490" w:right="0" w:hanging="330"/>
        <w:jc w:val="left"/>
        <w:rPr>
          <w:sz w:val="22"/>
        </w:rPr>
      </w:pPr>
      <w:r>
        <w:rPr>
          <w:color w:val="2B2A29"/>
          <w:sz w:val="22"/>
        </w:rPr>
        <w:t>公共函数queryData（）{</w:t>
      </w:r>
    </w:p>
    <w:p>
      <w:r>
        <w:rPr>
          <w:color w:val="2B2A29"/>
          <w:spacing w:val="-1"/>
          <w:sz w:val="22"/>
        </w:rPr>
        <w:t>table&lt;Employee&gt;|error</w:t>
      </w:r>
      <w:r>
        <w:rPr>
          <w:color w:val="2B2A29"/>
          <w:spacing w:val="-27"/>
          <w:sz w:val="22"/>
        </w:rPr>
        <w:t xml:space="preserve"> </w:t>
      </w:r>
      <w:r>
        <w:rPr>
          <w:color w:val="2B2A29"/>
          <w:spacing w:val="-1"/>
          <w:sz w:val="22"/>
        </w:rPr>
        <w:t>result</w:t>
      </w:r>
      <w:r>
        <w:rPr>
          <w:color w:val="2B2A29"/>
          <w:spacing w:val="-26"/>
          <w:sz w:val="22"/>
        </w:rPr>
        <w:t xml:space="preserve"> </w:t>
      </w:r>
      <w:r>
        <w:rPr>
          <w:color w:val="2B2A29"/>
          <w:sz w:val="22"/>
        </w:rPr>
        <w:t>=</w:t>
      </w:r>
      <w:r>
        <w:rPr>
          <w:color w:val="2B2A29"/>
          <w:spacing w:val="-27"/>
          <w:sz w:val="22"/>
        </w:rPr>
        <w:t xml:space="preserve"> </w:t>
      </w:r>
      <w:r>
        <w:rPr>
          <w:color w:val="2B2A29"/>
          <w:sz w:val="22"/>
        </w:rPr>
        <w:t>db-&gt;select("SELECT</w:t>
      </w:r>
      <w:r>
        <w:rPr>
          <w:color w:val="2B2A29"/>
          <w:spacing w:val="-26"/>
          <w:sz w:val="22"/>
        </w:rPr>
        <w:t xml:space="preserve"> </w:t>
      </w:r>
      <w:r>
        <w:rPr>
          <w:color w:val="2B2A29"/>
          <w:sz w:val="22"/>
        </w:rPr>
        <w:t>E.EmployeeId</w:t>
      </w:r>
      <w:r>
        <w:rPr>
          <w:color w:val="2B2A29"/>
          <w:spacing w:val="-27"/>
          <w:sz w:val="22"/>
        </w:rPr>
        <w:t xml:space="preserve"> </w:t>
      </w:r>
      <w:r>
        <w:rPr>
          <w:color w:val="2B2A29"/>
          <w:sz w:val="22"/>
        </w:rPr>
        <w:t>as</w:t>
      </w:r>
      <w:r>
        <w:rPr>
          <w:color w:val="2B2A29"/>
          <w:spacing w:val="-26"/>
          <w:sz w:val="22"/>
        </w:rPr>
        <w:t xml:space="preserve"> </w:t>
      </w:r>
      <w:r>
        <w:rPr>
          <w:color w:val="2B2A29"/>
          <w:sz w:val="22"/>
        </w:rPr>
        <w:t>id,</w:t>
      </w:r>
    </w:p>
    <w:p>
      <w:pPr>
        <w:pStyle w:val="16"/>
        <w:numPr>
          <w:ilvl w:val="0"/>
          <w:numId w:val="241"/>
        </w:numPr>
        <w:tabs>
          <w:tab w:val="left" w:pos="929"/>
          <w:tab w:val="left" w:pos="930"/>
        </w:tabs>
        <w:spacing w:before="38" w:after="0" w:line="240" w:lineRule="auto"/>
        <w:ind w:left="930" w:right="0" w:hanging="770"/>
        <w:jc w:val="left"/>
        <w:rPr>
          <w:sz w:val="22"/>
        </w:rPr>
      </w:pPr>
      <w:r>
        <w:rPr>
          <w:color w:val="2B2A29"/>
          <w:spacing w:val="-1"/>
          <w:sz w:val="22"/>
        </w:rPr>
        <w:t>table＜Employee＞| error</w:t>
      </w:r>
      <w:r>
        <w:t xml:space="preserve"> </w:t>
      </w:r>
      <w:r>
        <w:rPr>
          <w:color w:val="2B2A29"/>
          <w:spacing w:val="-1"/>
          <w:sz w:val="22"/>
        </w:rPr>
        <w:t>result</w:t>
      </w:r>
      <w:r>
        <w:rPr>
          <w:color w:val="2B2A29"/>
          <w:sz w:val="22"/>
        </w:rPr>
        <w:t>=db-&gt;select（“select</w:t>
      </w:r>
      <w:r>
        <w:t xml:space="preserve"> </w:t>
      </w:r>
      <w:r>
        <w:rPr>
          <w:color w:val="2B2A29"/>
          <w:sz w:val="22"/>
        </w:rPr>
        <w:t>E.EmployeeId</w:t>
      </w:r>
      <w:r>
        <w:t xml:space="preserve"> </w:t>
      </w:r>
      <w:r>
        <w:rPr>
          <w:color w:val="2B2A29"/>
          <w:sz w:val="22"/>
        </w:rPr>
        <w:t>as</w:t>
      </w:r>
      <w:r>
        <w:t xml:space="preserve"> </w:t>
      </w:r>
      <w:r>
        <w:rPr>
          <w:color w:val="2B2A29"/>
          <w:sz w:val="22"/>
        </w:rPr>
        <w:t>id，</w:t>
      </w:r>
    </w:p>
    <w:p>
      <w:r>
        <w:rPr>
          <w:color w:val="2B2A29"/>
          <w:sz w:val="22"/>
        </w:rPr>
        <w:t>E.Name as name, D.Name AS department,</w:t>
      </w:r>
    </w:p>
    <w:p>
      <w:pPr>
        <w:pStyle w:val="16"/>
        <w:numPr>
          <w:ilvl w:val="0"/>
          <w:numId w:val="242"/>
        </w:numPr>
        <w:tabs>
          <w:tab w:val="left" w:pos="3569"/>
          <w:tab w:val="left" w:pos="3570"/>
        </w:tabs>
        <w:spacing w:before="38" w:after="0" w:line="240" w:lineRule="auto"/>
        <w:ind w:left="3570" w:right="0" w:hanging="3410"/>
        <w:jc w:val="left"/>
        <w:rPr>
          <w:sz w:val="22"/>
        </w:rPr>
      </w:pPr>
      <w:r>
        <w:rPr>
          <w:color w:val="2B2A29"/>
          <w:sz w:val="22"/>
        </w:rPr>
        <w:t>E.名称为名称，D.名称为部门，</w:t>
      </w:r>
    </w:p>
    <w:p>
      <w:r>
        <w:rPr>
          <w:color w:val="2B2A29"/>
          <w:sz w:val="22"/>
        </w:rPr>
        <w:t>E.Telephone as telephone FROM Employees E,</w:t>
      </w:r>
    </w:p>
    <w:p>
      <w:pPr>
        <w:pStyle w:val="16"/>
        <w:numPr>
          <w:ilvl w:val="0"/>
          <w:numId w:val="242"/>
        </w:numPr>
        <w:tabs>
          <w:tab w:val="left" w:pos="3569"/>
          <w:tab w:val="left" w:pos="3570"/>
        </w:tabs>
        <w:spacing w:before="39" w:after="0" w:line="240" w:lineRule="auto"/>
        <w:ind w:left="3570" w:right="0" w:hanging="3410"/>
        <w:jc w:val="left"/>
        <w:rPr>
          <w:sz w:val="22"/>
        </w:rPr>
      </w:pPr>
      <w:r>
        <w:rPr>
          <w:color w:val="2B2A29"/>
          <w:sz w:val="22"/>
        </w:rPr>
        <w:t>E.员工E的电话，</w:t>
      </w:r>
    </w:p>
    <w:p>
      <w:r>
        <w:rPr>
          <w:color w:val="2B2A29"/>
          <w:sz w:val="22"/>
        </w:rPr>
        <w:t>Departments D WHERE E.DeptId = D.DeptId",</w:t>
      </w:r>
    </w:p>
    <w:p>
      <w:pPr>
        <w:pStyle w:val="16"/>
        <w:numPr>
          <w:ilvl w:val="0"/>
          <w:numId w:val="242"/>
        </w:numPr>
        <w:tabs>
          <w:tab w:val="left" w:pos="3569"/>
          <w:tab w:val="left" w:pos="3570"/>
        </w:tabs>
        <w:spacing w:before="38" w:after="0" w:line="240" w:lineRule="auto"/>
        <w:ind w:left="3570" w:right="0" w:hanging="3410"/>
        <w:jc w:val="left"/>
        <w:rPr>
          <w:sz w:val="22"/>
        </w:rPr>
      </w:pPr>
      <w:r>
        <w:rPr>
          <w:color w:val="2B2A29"/>
          <w:sz w:val="22"/>
        </w:rPr>
        <w:t>部门D，其中E.DeptId=D.DeptId“，</w:t>
      </w:r>
    </w:p>
    <w:p>
      <w:r>
        <w:rPr>
          <w:color w:val="2B2A29"/>
          <w:sz w:val="22"/>
        </w:rPr>
        <w:t>Employee);</w:t>
      </w:r>
    </w:p>
    <w:p>
      <w:pPr>
        <w:pStyle w:val="16"/>
        <w:numPr>
          <w:ilvl w:val="0"/>
          <w:numId w:val="242"/>
        </w:numPr>
        <w:tabs>
          <w:tab w:val="left" w:pos="3569"/>
          <w:tab w:val="left" w:pos="3570"/>
        </w:tabs>
        <w:spacing w:before="38" w:after="0" w:line="240" w:lineRule="auto"/>
        <w:ind w:left="3570" w:right="0" w:hanging="3410"/>
        <w:jc w:val="left"/>
        <w:rPr>
          <w:sz w:val="22"/>
        </w:rPr>
      </w:pPr>
      <w:r>
        <w:rPr>
          <w:color w:val="2B2A29"/>
          <w:sz w:val="22"/>
        </w:rPr>
        <w:t>员工）；</w:t>
      </w:r>
    </w:p>
    <w:p>
      <w:r>
        <w:rPr>
          <w:color w:val="2B2A29"/>
          <w:sz w:val="22"/>
        </w:rPr>
        <w:t>if (result is error) {</w:t>
      </w:r>
    </w:p>
    <w:p>
      <w:pPr>
        <w:pStyle w:val="16"/>
        <w:numPr>
          <w:ilvl w:val="0"/>
          <w:numId w:val="242"/>
        </w:numPr>
        <w:tabs>
          <w:tab w:val="left" w:pos="929"/>
          <w:tab w:val="left" w:pos="930"/>
        </w:tabs>
        <w:spacing w:before="38" w:after="0" w:line="240" w:lineRule="auto"/>
        <w:ind w:left="930" w:right="0" w:hanging="770"/>
        <w:jc w:val="left"/>
        <w:rPr>
          <w:sz w:val="22"/>
        </w:rPr>
      </w:pPr>
      <w:r>
        <w:rPr>
          <w:color w:val="2B2A29"/>
          <w:sz w:val="22"/>
        </w:rPr>
        <w:t>if（结果为错误）{</w:t>
      </w:r>
    </w:p>
    <w:p>
      <w:r>
        <w:rPr>
          <w:color w:val="2B2A29"/>
          <w:sz w:val="22"/>
        </w:rPr>
        <w:t>io:println("Error: ", result);</w:t>
      </w:r>
    </w:p>
    <w:p>
      <w:pPr>
        <w:pStyle w:val="16"/>
        <w:numPr>
          <w:ilvl w:val="0"/>
          <w:numId w:val="242"/>
        </w:numPr>
        <w:tabs>
          <w:tab w:val="left" w:pos="1369"/>
          <w:tab w:val="left" w:pos="1370"/>
        </w:tabs>
        <w:spacing w:before="39" w:after="0" w:line="240" w:lineRule="auto"/>
        <w:ind w:left="1370" w:right="0" w:hanging="1210"/>
        <w:jc w:val="left"/>
        <w:rPr>
          <w:sz w:val="22"/>
        </w:rPr>
      </w:pPr>
      <w:r>
        <w:rPr>
          <w:color w:val="2B2A29"/>
          <w:sz w:val="22"/>
        </w:rPr>
        <w:t>io:println（“错误：”，结果）；</w:t>
      </w:r>
    </w:p>
    <w:p>
      <w:r>
        <w:rPr>
          <w:color w:val="2B2A29"/>
          <w:sz w:val="22"/>
        </w:rPr>
        <w:t>} else {</w:t>
      </w:r>
    </w:p>
    <w:p>
      <w:pPr>
        <w:pStyle w:val="16"/>
        <w:numPr>
          <w:ilvl w:val="0"/>
          <w:numId w:val="242"/>
        </w:numPr>
        <w:tabs>
          <w:tab w:val="left" w:pos="929"/>
          <w:tab w:val="left" w:pos="930"/>
        </w:tabs>
        <w:spacing w:before="38" w:after="0" w:line="240" w:lineRule="auto"/>
        <w:ind w:left="930" w:right="0" w:hanging="770"/>
        <w:jc w:val="left"/>
        <w:rPr>
          <w:sz w:val="22"/>
        </w:rPr>
      </w:pPr>
      <w:r>
        <w:rPr>
          <w:color w:val="2B2A29"/>
          <w:sz w:val="22"/>
        </w:rPr>
        <w:t>}其他{</w:t>
      </w:r>
    </w:p>
    <w:p>
      <w:r>
        <w:rPr>
          <w:color w:val="2B2A29"/>
          <w:sz w:val="22"/>
        </w:rPr>
        <w:t>foreach var entry in result {</w:t>
      </w:r>
    </w:p>
    <w:p>
      <w:pPr>
        <w:pStyle w:val="16"/>
        <w:numPr>
          <w:ilvl w:val="0"/>
          <w:numId w:val="242"/>
        </w:numPr>
        <w:tabs>
          <w:tab w:val="left" w:pos="1369"/>
          <w:tab w:val="left" w:pos="1370"/>
        </w:tabs>
        <w:spacing w:before="38" w:after="0" w:line="240" w:lineRule="auto"/>
        <w:ind w:left="1370" w:right="0" w:hanging="1210"/>
        <w:jc w:val="left"/>
        <w:rPr>
          <w:sz w:val="22"/>
        </w:rPr>
      </w:pPr>
      <w:r>
        <w:rPr>
          <w:color w:val="2B2A29"/>
          <w:sz w:val="22"/>
        </w:rPr>
        <w:t>结果中的foreach var条目{</w:t>
      </w:r>
    </w:p>
    <w:p>
      <w:r>
        <w:rPr>
          <w:color w:val="2B2A29"/>
          <w:sz w:val="22"/>
        </w:rPr>
        <w:t>io:println("ID: ", entry.id);</w:t>
      </w:r>
    </w:p>
    <w:p>
      <w:pPr>
        <w:pStyle w:val="16"/>
        <w:numPr>
          <w:ilvl w:val="0"/>
          <w:numId w:val="242"/>
        </w:numPr>
        <w:tabs>
          <w:tab w:val="left" w:pos="1809"/>
          <w:tab w:val="left" w:pos="1810"/>
        </w:tabs>
        <w:spacing w:before="38" w:after="0" w:line="240" w:lineRule="auto"/>
        <w:ind w:left="1810" w:right="0" w:hanging="1650"/>
        <w:jc w:val="left"/>
        <w:rPr>
          <w:sz w:val="22"/>
        </w:rPr>
      </w:pPr>
      <w:r>
        <w:rPr>
          <w:color w:val="2B2A29"/>
          <w:sz w:val="22"/>
        </w:rPr>
        <w:t>io:println（“ID:”，entry.ID）；</w:t>
      </w:r>
    </w:p>
    <w:p>
      <w:r>
        <w:rPr>
          <w:color w:val="2B2A29"/>
          <w:sz w:val="22"/>
        </w:rPr>
        <w:t>io:println("Name: ", entry.name);</w:t>
      </w:r>
    </w:p>
    <w:p>
      <w:pPr>
        <w:pStyle w:val="16"/>
        <w:numPr>
          <w:ilvl w:val="0"/>
          <w:numId w:val="242"/>
        </w:numPr>
        <w:tabs>
          <w:tab w:val="left" w:pos="1809"/>
          <w:tab w:val="left" w:pos="1810"/>
        </w:tabs>
        <w:spacing w:before="38" w:after="0" w:line="240" w:lineRule="auto"/>
        <w:ind w:left="1810" w:right="0" w:hanging="1650"/>
        <w:jc w:val="left"/>
        <w:rPr>
          <w:sz w:val="22"/>
        </w:rPr>
      </w:pPr>
      <w:r>
        <w:rPr>
          <w:color w:val="2B2A29"/>
          <w:sz w:val="22"/>
        </w:rPr>
        <w:t>io:println（“名称：”，entry.Name）；</w:t>
      </w:r>
    </w:p>
    <w:p>
      <w:r>
        <w:rPr>
          <w:color w:val="2B2A29"/>
          <w:sz w:val="22"/>
        </w:rPr>
        <w:t>io:println("Department: ", entry.department);</w:t>
      </w:r>
    </w:p>
    <w:p>
      <w:pPr>
        <w:pStyle w:val="16"/>
        <w:numPr>
          <w:ilvl w:val="0"/>
          <w:numId w:val="242"/>
        </w:numPr>
        <w:tabs>
          <w:tab w:val="left" w:pos="1809"/>
          <w:tab w:val="left" w:pos="1810"/>
        </w:tabs>
        <w:spacing w:before="39" w:after="0" w:line="240" w:lineRule="auto"/>
        <w:ind w:left="1810" w:right="0" w:hanging="1650"/>
        <w:jc w:val="left"/>
        <w:rPr>
          <w:sz w:val="22"/>
        </w:rPr>
      </w:pPr>
      <w:r>
        <w:rPr>
          <w:color w:val="2B2A29"/>
          <w:sz w:val="22"/>
        </w:rPr>
        <w:t>io:println（“部门：”，entry.Department）；</w:t>
      </w:r>
    </w:p>
    <w:p>
      <w:pPr>
        <w:spacing w:after="0" w:line="240" w:lineRule="auto"/>
        <w:jc w:val="left"/>
        <w:rPr>
          <w:sz w:val="22"/>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55"/>
        <w:gridCol w:w="440"/>
        <w:gridCol w:w="440"/>
        <w:gridCol w:w="4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21</w:t>
            </w:r>
          </w:p>
          <w:p>
            <w:pPr>
              <w:pStyle w:val="17"/>
              <w:spacing w:before="0" w:line="250" w:lineRule="exact"/>
              <w:ind w:left="50"/>
              <w:rPr>
                <w:sz w:val="22"/>
              </w:rPr>
            </w:pPr>
            <w:bookmarkStart w:id="255" w:name="_bookmark240"/>
            <w:bookmarkEnd w:id="255"/>
            <w:r>
              <w:rPr>
                <w:color w:val="2B2A29"/>
                <w:sz w:val="22"/>
              </w:rPr>
              <w:t>21</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4945" w:type="dxa"/>
          </w:tcPr>
          <w:p>
            <w:r>
              <w:rPr>
                <w:color w:val="2B2A29"/>
                <w:sz w:val="22"/>
              </w:rPr>
              <w:t>io:println("Telephone: ", entry.telephone);</w:t>
            </w:r>
          </w:p>
          <w:p>
            <w:pPr>
              <w:pStyle w:val="17"/>
              <w:spacing w:before="0" w:line="250" w:lineRule="exact"/>
              <w:ind w:left="165"/>
              <w:rPr>
                <w:sz w:val="22"/>
              </w:rPr>
            </w:pPr>
            <w:r>
              <w:rPr>
                <w:color w:val="2B2A29"/>
                <w:sz w:val="22"/>
              </w:rPr>
              <w:t>io:println（“电话：”，entry.Telephone）；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22</w:t>
            </w:r>
          </w:p>
          <w:p>
            <w:pPr>
              <w:pStyle w:val="17"/>
              <w:ind w:left="50"/>
              <w:rPr>
                <w:sz w:val="22"/>
              </w:rPr>
            </w:pPr>
            <w:r>
              <w:rPr>
                <w:color w:val="2B2A29"/>
                <w:sz w:val="22"/>
              </w:rPr>
              <w:t>22</w:t>
            </w:r>
          </w:p>
        </w:tc>
        <w:tc>
          <w:tcPr>
            <w:tcW w:w="440" w:type="dxa"/>
          </w:tcPr>
          <w:p>
            <w:pPr>
              <w:pStyle w:val="17"/>
              <w:spacing w:before="0"/>
              <w:rPr>
                <w:rFonts w:ascii="Times New Roman"/>
                <w:sz w:val="22"/>
              </w:rPr>
            </w:pPr>
          </w:p>
        </w:tc>
        <w:tc>
          <w:tcPr>
            <w:tcW w:w="440" w:type="dxa"/>
          </w:tcPr>
          <w:p>
            <w:pPr>
              <w:pStyle w:val="17"/>
              <w:spacing w:before="0"/>
              <w:rPr>
                <w:rFonts w:ascii="Times New Roman"/>
                <w:sz w:val="22"/>
              </w:rPr>
            </w:pPr>
          </w:p>
        </w:tc>
        <w:tc>
          <w:tcPr>
            <w:tcW w:w="4945" w:type="dxa"/>
          </w:tcPr>
          <w:p>
            <w:r>
              <w:rPr>
                <w:color w:val="2B2A29"/>
                <w:sz w:val="22"/>
              </w:rPr>
              <w:t>io:println("=========================");</w:t>
            </w:r>
          </w:p>
          <w:p>
            <w:pPr>
              <w:pStyle w:val="17"/>
              <w:ind w:left="165"/>
              <w:rPr>
                <w:sz w:val="22"/>
              </w:rPr>
            </w:pPr>
            <w:r>
              <w:rPr>
                <w:color w:val="2B2A29"/>
                <w:sz w:val="22"/>
              </w:rPr>
              <w:t>io:println（“======================”）；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23</w:t>
            </w:r>
          </w:p>
          <w:p>
            <w:pPr>
              <w:pStyle w:val="17"/>
              <w:ind w:left="50"/>
              <w:rPr>
                <w:sz w:val="22"/>
              </w:rPr>
            </w:pPr>
            <w:r>
              <w:rPr>
                <w:color w:val="2B2A29"/>
                <w:sz w:val="22"/>
              </w:rPr>
              <w:t>23</w:t>
            </w:r>
          </w:p>
        </w:tc>
        <w:tc>
          <w:tcPr>
            <w:tcW w:w="440" w:type="dxa"/>
          </w:tcPr>
          <w:p>
            <w:pPr>
              <w:pStyle w:val="17"/>
              <w:spacing w:before="0"/>
              <w:rPr>
                <w:rFonts w:ascii="Times New Roman"/>
                <w:sz w:val="22"/>
              </w:rPr>
            </w:pPr>
          </w:p>
        </w:tc>
        <w:tc>
          <w:tcPr>
            <w:tcW w:w="440" w:type="dxa"/>
          </w:tcPr>
          <w:p>
            <w:r>
              <w:rPr>
                <w:color w:val="2B2A29"/>
                <w:sz w:val="22"/>
              </w:rPr>
              <w:t>}</w:t>
            </w:r>
          </w:p>
          <w:p>
            <w:pPr>
              <w:pStyle w:val="17"/>
              <w:jc w:val="center"/>
              <w:rPr>
                <w:sz w:val="22"/>
              </w:rPr>
            </w:pPr>
            <w:r>
              <w:rPr>
                <w:color w:val="2B2A29"/>
                <w:sz w:val="22"/>
              </w:rPr>
              <w:t>}</w:t>
            </w:r>
          </w:p>
        </w:tc>
        <w:tc>
          <w:tcPr>
            <w:tcW w:w="494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655" w:type="dxa"/>
          </w:tcPr>
          <w:p>
            <w:r>
              <w:rPr>
                <w:color w:val="2B2A29"/>
                <w:sz w:val="22"/>
              </w:rPr>
              <w:t>24</w:t>
            </w:r>
          </w:p>
          <w:p>
            <w:pPr>
              <w:pStyle w:val="17"/>
              <w:ind w:left="50"/>
              <w:rPr>
                <w:sz w:val="22"/>
              </w:rPr>
            </w:pPr>
            <w:r>
              <w:rPr>
                <w:color w:val="2B2A29"/>
                <w:sz w:val="22"/>
              </w:rPr>
              <w:t>24</w:t>
            </w:r>
          </w:p>
        </w:tc>
        <w:tc>
          <w:tcPr>
            <w:tcW w:w="440" w:type="dxa"/>
          </w:tcPr>
          <w:p>
            <w:r>
              <w:rPr>
                <w:color w:val="2B2A29"/>
                <w:sz w:val="22"/>
              </w:rPr>
              <w:t>}</w:t>
            </w:r>
          </w:p>
          <w:p>
            <w:pPr>
              <w:pStyle w:val="17"/>
              <w:jc w:val="center"/>
              <w:rPr>
                <w:sz w:val="22"/>
              </w:rPr>
            </w:pPr>
            <w:r>
              <w:rPr>
                <w:color w:val="2B2A29"/>
                <w:sz w:val="22"/>
              </w:rPr>
              <w:t>}</w:t>
            </w:r>
          </w:p>
        </w:tc>
        <w:tc>
          <w:tcPr>
            <w:tcW w:w="440" w:type="dxa"/>
          </w:tcPr>
          <w:p>
            <w:pPr>
              <w:pStyle w:val="17"/>
              <w:spacing w:before="0"/>
              <w:rPr>
                <w:rFonts w:ascii="Times New Roman"/>
                <w:sz w:val="22"/>
              </w:rPr>
            </w:pPr>
          </w:p>
        </w:tc>
        <w:tc>
          <w:tcPr>
            <w:tcW w:w="4945" w:type="dxa"/>
          </w:tcPr>
          <w:p>
            <w:pPr>
              <w:pStyle w:val="17"/>
              <w:spacing w:before="0"/>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655" w:type="dxa"/>
          </w:tcPr>
          <w:p>
            <w:r>
              <w:rPr>
                <w:color w:val="2B2A29"/>
                <w:sz w:val="22"/>
              </w:rPr>
              <w:t>25 }</w:t>
            </w:r>
          </w:p>
          <w:p>
            <w:pPr>
              <w:pStyle w:val="17"/>
              <w:spacing w:line="256" w:lineRule="exact"/>
              <w:ind w:left="50"/>
              <w:rPr>
                <w:sz w:val="22"/>
              </w:rPr>
            </w:pPr>
            <w:r>
              <w:rPr>
                <w:color w:val="2B2A29"/>
                <w:sz w:val="22"/>
              </w:rPr>
              <w:t>25 }</w:t>
            </w:r>
          </w:p>
        </w:tc>
        <w:tc>
          <w:tcPr>
            <w:tcW w:w="440" w:type="dxa"/>
          </w:tcPr>
          <w:p>
            <w:pPr>
              <w:pStyle w:val="17"/>
              <w:spacing w:before="0"/>
              <w:rPr>
                <w:rFonts w:ascii="Times New Roman"/>
                <w:sz w:val="20"/>
              </w:rPr>
            </w:pPr>
          </w:p>
        </w:tc>
        <w:tc>
          <w:tcPr>
            <w:tcW w:w="440" w:type="dxa"/>
          </w:tcPr>
          <w:p>
            <w:pPr>
              <w:pStyle w:val="17"/>
              <w:spacing w:before="0"/>
              <w:rPr>
                <w:rFonts w:ascii="Times New Roman"/>
                <w:sz w:val="20"/>
              </w:rPr>
            </w:pPr>
          </w:p>
        </w:tc>
        <w:tc>
          <w:tcPr>
            <w:tcW w:w="4945" w:type="dxa"/>
          </w:tcPr>
          <w:p>
            <w:pPr>
              <w:pStyle w:val="17"/>
              <w:spacing w:before="0"/>
              <w:rPr>
                <w:rFonts w:ascii="Times New Roman"/>
                <w:sz w:val="20"/>
              </w:rPr>
            </w:pPr>
          </w:p>
        </w:tc>
      </w:tr>
    </w:tbl>
    <w:p>
      <w:r>
        <w:rPr>
          <w:rFonts w:ascii="宋体"/>
          <w:color w:val="2B2A29"/>
        </w:rPr>
        <w:t>26</w:t>
      </w:r>
    </w:p>
    <w:p>
      <w:pPr>
        <w:pStyle w:val="11"/>
        <w:spacing w:before="44"/>
        <w:ind w:left="520"/>
        <w:rPr>
          <w:rFonts w:ascii="宋体"/>
        </w:rPr>
      </w:pPr>
      <w:r>
        <w:rPr>
          <w:rFonts w:ascii="宋体"/>
          <w:color w:val="2B2A29"/>
        </w:rPr>
        <w:t>26</w:t>
      </w:r>
    </w:p>
    <w:p>
      <w:r>
        <w:rPr>
          <w:color w:val="2B2A29"/>
          <w:sz w:val="22"/>
        </w:rPr>
        <w:t>public function main() {</w:t>
      </w:r>
    </w:p>
    <w:p>
      <w:pPr>
        <w:pStyle w:val="16"/>
        <w:numPr>
          <w:ilvl w:val="1"/>
          <w:numId w:val="242"/>
        </w:numPr>
        <w:tabs>
          <w:tab w:val="left" w:pos="851"/>
        </w:tabs>
        <w:spacing w:before="38" w:after="0" w:line="240" w:lineRule="auto"/>
        <w:ind w:left="850" w:right="0" w:hanging="331"/>
        <w:jc w:val="left"/>
        <w:rPr>
          <w:sz w:val="22"/>
        </w:rPr>
      </w:pPr>
      <w:r>
        <w:rPr>
          <w:color w:val="2B2A29"/>
          <w:sz w:val="22"/>
        </w:rPr>
        <w:t>公共函数main（）{</w:t>
      </w:r>
    </w:p>
    <w:p>
      <w:r>
        <w:rPr>
          <w:color w:val="2B2A29"/>
          <w:sz w:val="22"/>
        </w:rPr>
        <w:t>//initTables();</w:t>
      </w:r>
    </w:p>
    <w:p>
      <w:pPr>
        <w:pStyle w:val="16"/>
        <w:numPr>
          <w:ilvl w:val="1"/>
          <w:numId w:val="242"/>
        </w:numPr>
        <w:tabs>
          <w:tab w:val="left" w:pos="1289"/>
          <w:tab w:val="left" w:pos="1291"/>
        </w:tabs>
        <w:spacing w:before="38" w:after="0" w:line="240" w:lineRule="auto"/>
        <w:ind w:left="1290" w:right="0" w:hanging="771"/>
        <w:jc w:val="left"/>
        <w:rPr>
          <w:sz w:val="22"/>
        </w:rPr>
      </w:pPr>
      <w:r>
        <w:rPr>
          <w:color w:val="2B2A29"/>
          <w:sz w:val="22"/>
        </w:rPr>
        <w:t>//initTables（）；</w:t>
      </w:r>
    </w:p>
    <w:p>
      <w:r>
        <w:rPr>
          <w:color w:val="2B2A29"/>
          <w:sz w:val="22"/>
        </w:rPr>
        <w:t>//populateData();</w:t>
      </w:r>
    </w:p>
    <w:p>
      <w:pPr>
        <w:pStyle w:val="16"/>
        <w:numPr>
          <w:ilvl w:val="1"/>
          <w:numId w:val="242"/>
        </w:numPr>
        <w:tabs>
          <w:tab w:val="left" w:pos="1289"/>
          <w:tab w:val="left" w:pos="1291"/>
        </w:tabs>
        <w:spacing w:before="39" w:after="0" w:line="240" w:lineRule="auto"/>
        <w:ind w:left="1290" w:right="0" w:hanging="771"/>
        <w:jc w:val="left"/>
        <w:rPr>
          <w:sz w:val="22"/>
        </w:rPr>
      </w:pPr>
      <w:r>
        <w:rPr>
          <w:color w:val="2B2A29"/>
          <w:sz w:val="22"/>
        </w:rPr>
        <w:t>//populateData（）；</w:t>
      </w:r>
    </w:p>
    <w:p>
      <w:r>
        <w:rPr>
          <w:color w:val="2B2A29"/>
          <w:spacing w:val="-1"/>
          <w:sz w:val="22"/>
        </w:rPr>
        <w:t>queryData();</w:t>
      </w:r>
    </w:p>
    <w:p>
      <w:pPr>
        <w:pStyle w:val="16"/>
        <w:numPr>
          <w:ilvl w:val="1"/>
          <w:numId w:val="242"/>
        </w:numPr>
        <w:tabs>
          <w:tab w:val="left" w:pos="1289"/>
          <w:tab w:val="left" w:pos="1291"/>
        </w:tabs>
        <w:spacing w:before="38" w:after="0" w:line="240" w:lineRule="auto"/>
        <w:ind w:left="1290" w:right="6347" w:hanging="771"/>
        <w:jc w:val="left"/>
        <w:rPr>
          <w:sz w:val="22"/>
        </w:rPr>
      </w:pPr>
      <w:r>
        <w:rPr>
          <w:color w:val="2B2A29"/>
          <w:spacing w:val="-1"/>
          <w:sz w:val="22"/>
        </w:rPr>
        <w:t>queryData（）；</w:t>
      </w:r>
    </w:p>
    <w:p>
      <w:r>
        <w:rPr>
          <w:rFonts w:ascii="宋体"/>
          <w:color w:val="2B2A29"/>
        </w:rPr>
        <w:t>31 }</w:t>
      </w:r>
    </w:p>
    <w:p>
      <w:pPr>
        <w:pStyle w:val="11"/>
        <w:spacing w:before="38"/>
        <w:ind w:left="520" w:right="6347"/>
        <w:rPr>
          <w:rFonts w:ascii="宋体"/>
        </w:rPr>
      </w:pPr>
      <w:r>
        <w:rPr>
          <w:rFonts w:ascii="宋体"/>
          <w:color w:val="2B2A29"/>
        </w:rPr>
        <w:t>31 }</w:t>
      </w:r>
    </w:p>
    <w:p>
      <w:r>
        <w:rPr>
          <w:rFonts w:ascii="Trebuchet MS"/>
          <w:b/>
          <w:color w:val="2B2A29"/>
          <w:sz w:val="22"/>
        </w:rPr>
        <w:t>$</w:t>
      </w:r>
      <w:r>
        <w:rPr>
          <w:rFonts w:ascii="Trebuchet MS"/>
          <w:b/>
          <w:color w:val="2B2A29"/>
          <w:spacing w:val="69"/>
          <w:sz w:val="22"/>
        </w:rPr>
        <w:t xml:space="preserve"> </w:t>
      </w:r>
      <w:r>
        <w:rPr>
          <w:rFonts w:ascii="Trebuchet MS"/>
          <w:b/>
          <w:color w:val="2B2A29"/>
          <w:sz w:val="22"/>
        </w:rPr>
        <w:t>ballerina</w:t>
      </w:r>
      <w:r>
        <w:rPr>
          <w:rFonts w:ascii="Trebuchet MS"/>
          <w:b/>
          <w:color w:val="2B2A29"/>
          <w:spacing w:val="70"/>
          <w:sz w:val="22"/>
        </w:rPr>
        <w:t xml:space="preserve"> </w:t>
      </w:r>
      <w:r>
        <w:rPr>
          <w:rFonts w:ascii="Trebuchet MS"/>
          <w:b/>
          <w:color w:val="2B2A29"/>
          <w:sz w:val="22"/>
        </w:rPr>
        <w:t>run</w:t>
      </w:r>
      <w:r>
        <w:rPr>
          <w:rFonts w:ascii="Trebuchet MS"/>
          <w:b/>
          <w:color w:val="2B2A29"/>
          <w:spacing w:val="70"/>
          <w:sz w:val="22"/>
        </w:rPr>
        <w:t xml:space="preserve"> </w:t>
      </w:r>
      <w:r>
        <w:rPr>
          <w:rFonts w:ascii="Trebuchet MS"/>
          <w:b/>
          <w:color w:val="2B2A29"/>
          <w:sz w:val="22"/>
        </w:rPr>
        <w:t>dbtest.bal</w:t>
      </w:r>
    </w:p>
    <w:p>
      <w:pPr>
        <w:spacing w:before="212"/>
        <w:ind w:left="520" w:right="0" w:firstLine="0"/>
        <w:jc w:val="left"/>
        <w:rPr>
          <w:rFonts w:ascii="Trebuchet MS"/>
          <w:b/>
          <w:sz w:val="22"/>
        </w:rPr>
      </w:pPr>
      <w:r>
        <w:rPr>
          <w:rFonts w:ascii="Trebuchet MS"/>
          <w:b/>
          <w:color w:val="2B2A29"/>
          <w:sz w:val="22"/>
        </w:rPr>
        <w:t>$balletina运行dbtest.bal</w:t>
      </w:r>
    </w:p>
    <w:p>
      <w:r>
        <w:rPr>
          <w:rFonts w:ascii="宋体"/>
          <w:color w:val="2B2A29"/>
        </w:rPr>
        <w:t>ID: 1</w:t>
      </w:r>
    </w:p>
    <w:p>
      <w:pPr>
        <w:pStyle w:val="11"/>
        <w:spacing w:before="51"/>
        <w:ind w:left="520"/>
        <w:rPr>
          <w:rFonts w:ascii="宋体"/>
        </w:rPr>
      </w:pPr>
      <w:r>
        <w:rPr>
          <w:rFonts w:ascii="宋体"/>
          <w:color w:val="2B2A29"/>
        </w:rPr>
        <w:t>编号：1</w:t>
      </w:r>
    </w:p>
    <w:p>
      <w:r>
        <w:rPr>
          <w:rFonts w:ascii="宋体"/>
          <w:color w:val="2B2A29"/>
        </w:rPr>
        <w:t>Name: Will Smith</w:t>
      </w:r>
      <w:r>
        <w:rPr>
          <w:rFonts w:ascii="宋体"/>
          <w:color w:val="2B2A29"/>
          <w:spacing w:val="1"/>
        </w:rPr>
        <w:t xml:space="preserve"> </w:t>
      </w:r>
      <w:r>
        <w:rPr>
          <w:rFonts w:ascii="宋体"/>
          <w:color w:val="2B2A29"/>
        </w:rPr>
        <w:t>Department: Marketing</w:t>
      </w:r>
      <w:r>
        <w:rPr>
          <w:rFonts w:ascii="宋体"/>
          <w:color w:val="2B2A29"/>
          <w:spacing w:val="-108"/>
        </w:rPr>
        <w:t xml:space="preserve"> </w:t>
      </w:r>
      <w:r>
        <w:rPr>
          <w:rFonts w:ascii="宋体"/>
          <w:color w:val="2B2A29"/>
        </w:rPr>
        <w:t>Telephone:</w:t>
      </w:r>
      <w:r>
        <w:rPr>
          <w:rFonts w:ascii="宋体"/>
          <w:color w:val="2B2A29"/>
          <w:spacing w:val="-15"/>
        </w:rPr>
        <w:t xml:space="preserve"> </w:t>
      </w:r>
      <w:r>
        <w:rPr>
          <w:rFonts w:ascii="宋体"/>
          <w:color w:val="2B2A29"/>
        </w:rPr>
        <w:t>4081125918</w:t>
      </w:r>
    </w:p>
    <w:p>
      <w:pPr>
        <w:pStyle w:val="11"/>
        <w:spacing w:before="38" w:line="273" w:lineRule="auto"/>
        <w:ind w:left="520" w:right="6110"/>
        <w:rPr>
          <w:rFonts w:ascii="宋体"/>
        </w:rPr>
      </w:pPr>
      <w:r>
        <w:rPr>
          <w:rFonts w:ascii="宋体"/>
          <w:color w:val="2B2A29"/>
        </w:rPr>
        <w:t>姓名：Will</w:t>
      </w:r>
      <w:r>
        <w:t xml:space="preserve"> </w:t>
      </w:r>
      <w:r>
        <w:rPr>
          <w:rFonts w:ascii="宋体"/>
          <w:color w:val="2B2A29"/>
        </w:rPr>
        <w:t>Smith部门：营销电话：4081125918</w:t>
      </w:r>
    </w:p>
    <w:p>
      <w:r>
        <w:rPr>
          <w:rFonts w:ascii="宋体"/>
          <w:color w:val="2B2A29"/>
        </w:rPr>
        <w:t>=========================</w:t>
      </w:r>
      <w:r>
        <w:rPr>
          <w:rFonts w:ascii="宋体"/>
          <w:color w:val="2B2A29"/>
          <w:spacing w:val="-108"/>
        </w:rPr>
        <w:t xml:space="preserve"> </w:t>
      </w:r>
      <w:r>
        <w:rPr>
          <w:rFonts w:ascii="宋体"/>
          <w:color w:val="2B2A29"/>
        </w:rPr>
        <w:t>ID: 2</w:t>
      </w:r>
    </w:p>
    <w:p>
      <w:pPr>
        <w:pStyle w:val="11"/>
        <w:spacing w:line="273" w:lineRule="auto"/>
        <w:ind w:left="520" w:right="5670"/>
        <w:rPr>
          <w:rFonts w:ascii="宋体"/>
        </w:rPr>
      </w:pPr>
      <w:r>
        <w:rPr>
          <w:rFonts w:ascii="宋体"/>
          <w:color w:val="2B2A29"/>
        </w:rPr>
        <w:t>======================ID:2</w:t>
      </w:r>
    </w:p>
    <w:p>
      <w:r>
        <w:rPr>
          <w:rFonts w:ascii="宋体"/>
          <w:color w:val="2B2A29"/>
        </w:rPr>
        <w:t>Name: Peter Parker</w:t>
      </w:r>
      <w:r>
        <w:rPr>
          <w:rFonts w:ascii="宋体"/>
          <w:color w:val="2B2A29"/>
          <w:spacing w:val="1"/>
        </w:rPr>
        <w:t xml:space="preserve"> </w:t>
      </w:r>
      <w:r>
        <w:rPr>
          <w:rFonts w:ascii="宋体"/>
          <w:color w:val="2B2A29"/>
        </w:rPr>
        <w:t>Department: Sales</w:t>
      </w:r>
      <w:r>
        <w:rPr>
          <w:rFonts w:ascii="宋体"/>
          <w:color w:val="2B2A29"/>
          <w:spacing w:val="1"/>
        </w:rPr>
        <w:t xml:space="preserve"> </w:t>
      </w:r>
      <w:r>
        <w:rPr>
          <w:rFonts w:ascii="宋体"/>
          <w:color w:val="2B2A29"/>
        </w:rPr>
        <w:t>Telephone:</w:t>
      </w:r>
      <w:r>
        <w:rPr>
          <w:rFonts w:ascii="宋体"/>
          <w:color w:val="2B2A29"/>
          <w:spacing w:val="-15"/>
        </w:rPr>
        <w:t xml:space="preserve"> </w:t>
      </w:r>
      <w:r>
        <w:rPr>
          <w:rFonts w:ascii="宋体"/>
          <w:color w:val="2B2A29"/>
        </w:rPr>
        <w:t>1771959901</w:t>
      </w:r>
    </w:p>
    <w:p>
      <w:pPr>
        <w:pStyle w:val="11"/>
        <w:spacing w:line="273" w:lineRule="auto"/>
        <w:ind w:left="520" w:right="6125"/>
        <w:rPr>
          <w:rFonts w:ascii="宋体"/>
        </w:rPr>
      </w:pPr>
      <w:r>
        <w:rPr>
          <w:rFonts w:ascii="宋体"/>
          <w:color w:val="2B2A29"/>
        </w:rPr>
        <w:t>姓名：Peter</w:t>
      </w:r>
      <w:r>
        <w:t xml:space="preserve"> </w:t>
      </w:r>
      <w:r>
        <w:rPr>
          <w:rFonts w:ascii="宋体"/>
          <w:color w:val="2B2A29"/>
        </w:rPr>
        <w:t>Parker部门：销售电话：1771959901</w:t>
      </w:r>
    </w:p>
    <w:p>
      <w:r>
        <w:rPr>
          <w:rFonts w:ascii="宋体"/>
          <w:color w:val="2B2A29"/>
          <w:sz w:val="22"/>
        </w:rPr>
        <w:t>=========================</w:t>
      </w:r>
    </w:p>
    <w:p>
      <w:pPr>
        <w:spacing w:before="0" w:line="278" w:lineRule="exact"/>
        <w:ind w:left="520" w:right="0" w:firstLine="0"/>
        <w:jc w:val="left"/>
        <w:rPr>
          <w:rFonts w:ascii="宋体"/>
          <w:sz w:val="22"/>
        </w:rPr>
      </w:pPr>
      <w:r>
        <w:rPr>
          <w:rFonts w:ascii="宋体"/>
          <w:color w:val="2B2A29"/>
          <w:sz w:val="22"/>
        </w:rPr>
        <w:t>=========================</w:t>
      </w:r>
    </w:p>
    <w:p>
      <w:r>
        <w:rPr>
          <w:color w:val="2B2A29"/>
          <w:w w:val="105"/>
        </w:rPr>
        <w:t>We have now seen the basics of using the SQL API in Ballerina and how we can</w:t>
      </w:r>
      <w:r>
        <w:rPr>
          <w:color w:val="2B2A29"/>
          <w:spacing w:val="1"/>
          <w:w w:val="105"/>
        </w:rPr>
        <w:t xml:space="preserve"> </w:t>
      </w:r>
      <w:r>
        <w:rPr>
          <w:color w:val="2B2A29"/>
          <w:w w:val="105"/>
        </w:rPr>
        <w:t>execute CRUD operations. In the next section, we will dive into some more advanced</w:t>
      </w:r>
      <w:r>
        <w:rPr>
          <w:color w:val="2B2A29"/>
          <w:spacing w:val="1"/>
          <w:w w:val="105"/>
        </w:rPr>
        <w:t xml:space="preserve"> </w:t>
      </w:r>
      <w:r>
        <w:rPr>
          <w:color w:val="2B2A29"/>
          <w:w w:val="105"/>
        </w:rPr>
        <w:t>features</w:t>
      </w:r>
      <w:r>
        <w:rPr>
          <w:color w:val="2B2A29"/>
          <w:spacing w:val="6"/>
          <w:w w:val="105"/>
        </w:rPr>
        <w:t xml:space="preserve"> </w:t>
      </w:r>
      <w:r>
        <w:rPr>
          <w:color w:val="2B2A29"/>
          <w:w w:val="105"/>
        </w:rPr>
        <w:t>of</w:t>
      </w:r>
      <w:r>
        <w:rPr>
          <w:color w:val="2B2A29"/>
          <w:spacing w:val="6"/>
          <w:w w:val="105"/>
        </w:rPr>
        <w:t xml:space="preserve"> </w:t>
      </w:r>
      <w:r>
        <w:rPr>
          <w:color w:val="2B2A29"/>
          <w:w w:val="105"/>
        </w:rPr>
        <w:t>database</w:t>
      </w:r>
      <w:r>
        <w:rPr>
          <w:color w:val="2B2A29"/>
          <w:spacing w:val="6"/>
          <w:w w:val="105"/>
        </w:rPr>
        <w:t xml:space="preserve"> </w:t>
      </w:r>
      <w:r>
        <w:rPr>
          <w:color w:val="2B2A29"/>
          <w:w w:val="105"/>
        </w:rPr>
        <w:t>programming</w:t>
      </w:r>
      <w:r>
        <w:rPr>
          <w:color w:val="2B2A29"/>
          <w:spacing w:val="6"/>
          <w:w w:val="105"/>
        </w:rPr>
        <w:t xml:space="preserve"> </w:t>
      </w:r>
      <w:r>
        <w:rPr>
          <w:color w:val="2B2A29"/>
          <w:w w:val="105"/>
        </w:rPr>
        <w:t>by</w:t>
      </w:r>
      <w:r>
        <w:rPr>
          <w:color w:val="2B2A29"/>
          <w:spacing w:val="7"/>
          <w:w w:val="105"/>
        </w:rPr>
        <w:t xml:space="preserve"> </w:t>
      </w:r>
      <w:r>
        <w:rPr>
          <w:color w:val="2B2A29"/>
          <w:w w:val="105"/>
        </w:rPr>
        <w:t>demonstrating</w:t>
      </w:r>
      <w:r>
        <w:rPr>
          <w:color w:val="2B2A29"/>
          <w:spacing w:val="6"/>
          <w:w w:val="105"/>
        </w:rPr>
        <w:t xml:space="preserve"> </w:t>
      </w:r>
      <w:r>
        <w:rPr>
          <w:color w:val="2B2A29"/>
          <w:w w:val="105"/>
        </w:rPr>
        <w:t>them</w:t>
      </w:r>
      <w:r>
        <w:rPr>
          <w:color w:val="2B2A29"/>
          <w:spacing w:val="6"/>
          <w:w w:val="105"/>
        </w:rPr>
        <w:t xml:space="preserve"> </w:t>
      </w:r>
      <w:r>
        <w:rPr>
          <w:color w:val="2B2A29"/>
          <w:w w:val="105"/>
        </w:rPr>
        <w:t>in</w:t>
      </w:r>
      <w:r>
        <w:rPr>
          <w:color w:val="2B2A29"/>
          <w:spacing w:val="6"/>
          <w:w w:val="105"/>
        </w:rPr>
        <w:t xml:space="preserve"> </w:t>
      </w:r>
      <w:r>
        <w:rPr>
          <w:color w:val="2B2A29"/>
          <w:w w:val="105"/>
        </w:rPr>
        <w:t>the</w:t>
      </w:r>
      <w:r>
        <w:rPr>
          <w:color w:val="2B2A29"/>
          <w:spacing w:val="6"/>
          <w:w w:val="105"/>
        </w:rPr>
        <w:t xml:space="preserve"> </w:t>
      </w:r>
      <w:r>
        <w:rPr>
          <w:color w:val="2B2A29"/>
          <w:w w:val="105"/>
        </w:rPr>
        <w:t>context</w:t>
      </w:r>
      <w:r>
        <w:rPr>
          <w:color w:val="2B2A29"/>
          <w:spacing w:val="7"/>
          <w:w w:val="105"/>
        </w:rPr>
        <w:t xml:space="preserve"> </w:t>
      </w:r>
      <w:r>
        <w:rPr>
          <w:color w:val="2B2A29"/>
          <w:w w:val="105"/>
        </w:rPr>
        <w:t>of</w:t>
      </w:r>
      <w:r>
        <w:rPr>
          <w:color w:val="2B2A29"/>
          <w:spacing w:val="6"/>
          <w:w w:val="105"/>
        </w:rPr>
        <w:t xml:space="preserve"> </w:t>
      </w:r>
      <w:r>
        <w:rPr>
          <w:color w:val="2B2A29"/>
          <w:w w:val="105"/>
        </w:rPr>
        <w:t>creating</w:t>
      </w:r>
      <w:r>
        <w:rPr>
          <w:color w:val="2B2A29"/>
          <w:spacing w:val="6"/>
          <w:w w:val="105"/>
        </w:rPr>
        <w:t xml:space="preserve"> </w:t>
      </w:r>
      <w:r>
        <w:rPr>
          <w:color w:val="2B2A29"/>
          <w:w w:val="105"/>
        </w:rPr>
        <w:t>data</w:t>
      </w:r>
      <w:r>
        <w:rPr>
          <w:color w:val="2B2A29"/>
          <w:spacing w:val="-55"/>
          <w:w w:val="105"/>
        </w:rPr>
        <w:t xml:space="preserve"> </w:t>
      </w:r>
      <w:r>
        <w:rPr>
          <w:color w:val="2B2A29"/>
          <w:w w:val="110"/>
        </w:rPr>
        <w:t>services.</w:t>
      </w:r>
    </w:p>
    <w:p>
      <w:pPr>
        <w:pStyle w:val="11"/>
        <w:spacing w:before="207" w:line="304" w:lineRule="auto"/>
        <w:ind w:left="520" w:firstLine="359"/>
      </w:pPr>
      <w:r>
        <w:rPr>
          <w:color w:val="2B2A29"/>
          <w:w w:val="105"/>
        </w:rPr>
        <w:t>现在，我们已经了解了在Ballerina中使用SQL API的基础知识以及如何执行CRUD操作。在下一节中，我们将通过在创建</w:t>
      </w:r>
      <w:r>
        <w:rPr>
          <w:color w:val="2B2A29"/>
          <w:spacing w:val="6"/>
          <w:w w:val="105"/>
        </w:rPr>
        <w:t>数据</w:t>
      </w:r>
      <w:r>
        <w:rPr>
          <w:color w:val="2B2A29"/>
          <w:w w:val="110"/>
        </w:rPr>
        <w:t>服务</w:t>
      </w:r>
      <w:r>
        <w:rPr>
          <w:color w:val="2B2A29"/>
          <w:w w:val="105"/>
        </w:rPr>
        <w:t>的上</w:t>
      </w:r>
      <w:r>
        <w:rPr>
          <w:color w:val="2B2A29"/>
          <w:spacing w:val="7"/>
          <w:w w:val="105"/>
        </w:rPr>
        <w:t>下</w:t>
      </w:r>
      <w:r>
        <w:rPr>
          <w:color w:val="2B2A29"/>
          <w:w w:val="105"/>
        </w:rPr>
        <w:t>文中演示数据库编程的一些更高级的特性</w:t>
      </w:r>
      <w:r>
        <w:rPr>
          <w:color w:val="2B2A29"/>
          <w:w w:val="110"/>
        </w:rPr>
        <w:t>。</w:t>
      </w:r>
    </w:p>
    <w:p>
      <w:pPr>
        <w:pStyle w:val="11"/>
        <w:rPr>
          <w:sz w:val="24"/>
        </w:rPr>
      </w:pPr>
    </w:p>
    <w:p>
      <w:r>
        <w:rPr>
          <w:color w:val="2B2A29"/>
          <w:w w:val="80"/>
        </w:rPr>
        <w:t>Creating</w:t>
      </w:r>
      <w:r>
        <w:rPr>
          <w:color w:val="2B2A29"/>
          <w:spacing w:val="41"/>
          <w:w w:val="80"/>
        </w:rPr>
        <w:t xml:space="preserve"> </w:t>
      </w:r>
      <w:r>
        <w:rPr>
          <w:color w:val="2B2A29"/>
          <w:w w:val="80"/>
        </w:rPr>
        <w:t>Data</w:t>
      </w:r>
      <w:r>
        <w:rPr>
          <w:color w:val="2B2A29"/>
          <w:spacing w:val="41"/>
          <w:w w:val="80"/>
        </w:rPr>
        <w:t xml:space="preserve"> </w:t>
      </w:r>
      <w:r>
        <w:rPr>
          <w:color w:val="2B2A29"/>
          <w:w w:val="80"/>
        </w:rPr>
        <w:t>Services</w:t>
      </w:r>
    </w:p>
    <w:p>
      <w:pPr>
        <w:pStyle w:val="4"/>
        <w:spacing w:before="187"/>
      </w:pPr>
      <w:r>
        <w:rPr>
          <w:color w:val="2B2A29"/>
          <w:w w:val="80"/>
        </w:rPr>
        <w:t>创建数据服务</w:t>
      </w:r>
    </w:p>
    <w:p>
      <w:r>
        <w:rPr>
          <w:color w:val="2B2A29"/>
          <w:w w:val="105"/>
        </w:rPr>
        <w:t>Data</w:t>
      </w:r>
      <w:r>
        <w:rPr>
          <w:color w:val="2B2A29"/>
          <w:spacing w:val="11"/>
          <w:w w:val="105"/>
        </w:rPr>
        <w:t xml:space="preserve"> </w:t>
      </w:r>
      <w:r>
        <w:rPr>
          <w:color w:val="2B2A29"/>
          <w:w w:val="105"/>
        </w:rPr>
        <w:t>services</w:t>
      </w:r>
      <w:r>
        <w:rPr>
          <w:color w:val="2B2A29"/>
          <w:spacing w:val="12"/>
          <w:w w:val="105"/>
        </w:rPr>
        <w:t xml:space="preserve"> </w:t>
      </w:r>
      <w:r>
        <w:rPr>
          <w:color w:val="2B2A29"/>
          <w:w w:val="105"/>
        </w:rPr>
        <w:t>are</w:t>
      </w:r>
      <w:r>
        <w:rPr>
          <w:color w:val="2B2A29"/>
          <w:spacing w:val="11"/>
          <w:w w:val="105"/>
        </w:rPr>
        <w:t xml:space="preserve"> </w:t>
      </w:r>
      <w:r>
        <w:rPr>
          <w:color w:val="2B2A29"/>
          <w:w w:val="105"/>
        </w:rPr>
        <w:t>a</w:t>
      </w:r>
      <w:r>
        <w:rPr>
          <w:color w:val="2B2A29"/>
          <w:spacing w:val="12"/>
          <w:w w:val="105"/>
        </w:rPr>
        <w:t xml:space="preserve"> </w:t>
      </w:r>
      <w:r>
        <w:rPr>
          <w:color w:val="2B2A29"/>
          <w:w w:val="105"/>
        </w:rPr>
        <w:t>mechanism</w:t>
      </w:r>
      <w:r>
        <w:rPr>
          <w:color w:val="2B2A29"/>
          <w:spacing w:val="11"/>
          <w:w w:val="105"/>
        </w:rPr>
        <w:t xml:space="preserve"> </w:t>
      </w:r>
      <w:r>
        <w:rPr>
          <w:color w:val="2B2A29"/>
          <w:w w:val="105"/>
        </w:rPr>
        <w:t>where</w:t>
      </w:r>
      <w:r>
        <w:rPr>
          <w:color w:val="2B2A29"/>
          <w:spacing w:val="12"/>
          <w:w w:val="105"/>
        </w:rPr>
        <w:t xml:space="preserve"> </w:t>
      </w:r>
      <w:r>
        <w:rPr>
          <w:color w:val="2B2A29"/>
          <w:w w:val="105"/>
        </w:rPr>
        <w:t>your</w:t>
      </w:r>
      <w:r>
        <w:rPr>
          <w:color w:val="2B2A29"/>
          <w:spacing w:val="12"/>
          <w:w w:val="105"/>
        </w:rPr>
        <w:t xml:space="preserve"> </w:t>
      </w:r>
      <w:r>
        <w:rPr>
          <w:color w:val="2B2A29"/>
          <w:w w:val="105"/>
        </w:rPr>
        <w:t>data</w:t>
      </w:r>
      <w:r>
        <w:rPr>
          <w:color w:val="2B2A29"/>
          <w:spacing w:val="11"/>
          <w:w w:val="105"/>
        </w:rPr>
        <w:t xml:space="preserve"> </w:t>
      </w:r>
      <w:r>
        <w:rPr>
          <w:color w:val="2B2A29"/>
          <w:w w:val="105"/>
        </w:rPr>
        <w:t>access</w:t>
      </w:r>
      <w:r>
        <w:rPr>
          <w:color w:val="2B2A29"/>
          <w:spacing w:val="12"/>
          <w:w w:val="105"/>
        </w:rPr>
        <w:t xml:space="preserve"> </w:t>
      </w:r>
      <w:r>
        <w:rPr>
          <w:color w:val="2B2A29"/>
          <w:w w:val="105"/>
        </w:rPr>
        <w:t>and</w:t>
      </w:r>
      <w:r>
        <w:rPr>
          <w:color w:val="2B2A29"/>
          <w:spacing w:val="11"/>
          <w:w w:val="105"/>
        </w:rPr>
        <w:t xml:space="preserve"> </w:t>
      </w:r>
      <w:r>
        <w:rPr>
          <w:color w:val="2B2A29"/>
          <w:w w:val="105"/>
        </w:rPr>
        <w:t>manipulation</w:t>
      </w:r>
      <w:r>
        <w:rPr>
          <w:color w:val="2B2A29"/>
          <w:spacing w:val="12"/>
          <w:w w:val="105"/>
        </w:rPr>
        <w:t xml:space="preserve"> </w:t>
      </w:r>
      <w:r>
        <w:rPr>
          <w:color w:val="2B2A29"/>
          <w:w w:val="105"/>
        </w:rPr>
        <w:t>operations</w:t>
      </w:r>
      <w:r>
        <w:rPr>
          <w:color w:val="2B2A29"/>
          <w:spacing w:val="-55"/>
          <w:w w:val="105"/>
        </w:rPr>
        <w:t xml:space="preserve"> </w:t>
      </w:r>
      <w:r>
        <w:rPr>
          <w:color w:val="2B2A29"/>
          <w:w w:val="105"/>
        </w:rPr>
        <w:t>are shared through the network as a</w:t>
      </w:r>
      <w:r>
        <w:rPr>
          <w:color w:val="2B2A29"/>
          <w:spacing w:val="1"/>
          <w:w w:val="105"/>
        </w:rPr>
        <w:t xml:space="preserve"> </w:t>
      </w:r>
      <w:r>
        <w:rPr>
          <w:color w:val="2B2A29"/>
          <w:w w:val="105"/>
        </w:rPr>
        <w:t>service. In this way, you can better</w:t>
      </w:r>
      <w:r>
        <w:rPr>
          <w:color w:val="2B2A29"/>
          <w:spacing w:val="1"/>
          <w:w w:val="105"/>
        </w:rPr>
        <w:t xml:space="preserve"> </w:t>
      </w:r>
      <w:r>
        <w:rPr>
          <w:color w:val="2B2A29"/>
          <w:w w:val="105"/>
        </w:rPr>
        <w:t>manage your</w:t>
      </w:r>
      <w:r>
        <w:rPr>
          <w:color w:val="2B2A29"/>
          <w:spacing w:val="1"/>
          <w:w w:val="105"/>
        </w:rPr>
        <w:t xml:space="preserve"> </w:t>
      </w:r>
      <w:r>
        <w:rPr>
          <w:color w:val="2B2A29"/>
          <w:w w:val="105"/>
        </w:rPr>
        <w:t>data</w:t>
      </w:r>
      <w:r>
        <w:rPr>
          <w:color w:val="2B2A29"/>
          <w:spacing w:val="8"/>
          <w:w w:val="105"/>
        </w:rPr>
        <w:t xml:space="preserve"> </w:t>
      </w:r>
      <w:r>
        <w:rPr>
          <w:color w:val="2B2A29"/>
          <w:w w:val="105"/>
        </w:rPr>
        <w:t>access</w:t>
      </w:r>
      <w:r>
        <w:rPr>
          <w:color w:val="2B2A29"/>
          <w:spacing w:val="8"/>
          <w:w w:val="105"/>
        </w:rPr>
        <w:t xml:space="preserve"> </w:t>
      </w:r>
      <w:r>
        <w:rPr>
          <w:color w:val="2B2A29"/>
          <w:w w:val="105"/>
        </w:rPr>
        <w:t>and</w:t>
      </w:r>
      <w:r>
        <w:rPr>
          <w:color w:val="2B2A29"/>
          <w:spacing w:val="9"/>
          <w:w w:val="105"/>
        </w:rPr>
        <w:t xml:space="preserve"> </w:t>
      </w:r>
      <w:r>
        <w:rPr>
          <w:color w:val="2B2A29"/>
          <w:w w:val="105"/>
        </w:rPr>
        <w:t>share</w:t>
      </w:r>
      <w:r>
        <w:rPr>
          <w:color w:val="2B2A29"/>
          <w:spacing w:val="8"/>
          <w:w w:val="105"/>
        </w:rPr>
        <w:t xml:space="preserve"> </w:t>
      </w:r>
      <w:r>
        <w:rPr>
          <w:color w:val="2B2A29"/>
          <w:w w:val="105"/>
        </w:rPr>
        <w:t>the</w:t>
      </w:r>
      <w:r>
        <w:rPr>
          <w:color w:val="2B2A29"/>
          <w:spacing w:val="8"/>
          <w:w w:val="105"/>
        </w:rPr>
        <w:t xml:space="preserve"> </w:t>
      </w:r>
      <w:r>
        <w:rPr>
          <w:color w:val="2B2A29"/>
          <w:w w:val="105"/>
        </w:rPr>
        <w:t>functionality</w:t>
      </w:r>
      <w:r>
        <w:rPr>
          <w:color w:val="2B2A29"/>
          <w:spacing w:val="9"/>
          <w:w w:val="105"/>
        </w:rPr>
        <w:t xml:space="preserve"> </w:t>
      </w:r>
      <w:r>
        <w:rPr>
          <w:color w:val="2B2A29"/>
          <w:w w:val="105"/>
        </w:rPr>
        <w:t>across</w:t>
      </w:r>
      <w:r>
        <w:rPr>
          <w:color w:val="2B2A29"/>
          <w:spacing w:val="8"/>
          <w:w w:val="105"/>
        </w:rPr>
        <w:t xml:space="preserve"> </w:t>
      </w:r>
      <w:r>
        <w:rPr>
          <w:color w:val="2B2A29"/>
          <w:w w:val="105"/>
        </w:rPr>
        <w:t>multiple</w:t>
      </w:r>
      <w:r>
        <w:rPr>
          <w:color w:val="2B2A29"/>
          <w:spacing w:val="8"/>
          <w:w w:val="105"/>
        </w:rPr>
        <w:t xml:space="preserve"> </w:t>
      </w:r>
      <w:r>
        <w:rPr>
          <w:color w:val="2B2A29"/>
          <w:w w:val="105"/>
        </w:rPr>
        <w:t>projects/customers</w:t>
      </w:r>
      <w:r>
        <w:rPr>
          <w:color w:val="2B2A29"/>
          <w:spacing w:val="9"/>
          <w:w w:val="105"/>
        </w:rPr>
        <w:t xml:space="preserve"> </w:t>
      </w:r>
      <w:r>
        <w:rPr>
          <w:color w:val="2B2A29"/>
          <w:w w:val="105"/>
        </w:rPr>
        <w:t>without</w:t>
      </w:r>
      <w:r>
        <w:rPr>
          <w:color w:val="2B2A29"/>
          <w:spacing w:val="1"/>
          <w:w w:val="105"/>
        </w:rPr>
        <w:t xml:space="preserve"> </w:t>
      </w:r>
      <w:r>
        <w:rPr>
          <w:color w:val="2B2A29"/>
          <w:w w:val="110"/>
        </w:rPr>
        <w:t>duplicating</w:t>
      </w:r>
      <w:r>
        <w:rPr>
          <w:color w:val="2B2A29"/>
          <w:spacing w:val="-16"/>
          <w:w w:val="110"/>
        </w:rPr>
        <w:t xml:space="preserve"> </w:t>
      </w:r>
      <w:r>
        <w:rPr>
          <w:color w:val="2B2A29"/>
          <w:w w:val="110"/>
        </w:rPr>
        <w:t>code</w:t>
      </w:r>
      <w:r>
        <w:rPr>
          <w:color w:val="2B2A29"/>
          <w:spacing w:val="-16"/>
          <w:w w:val="110"/>
        </w:rPr>
        <w:t xml:space="preserve"> </w:t>
      </w:r>
      <w:r>
        <w:rPr>
          <w:color w:val="2B2A29"/>
          <w:w w:val="110"/>
        </w:rPr>
        <w:t>and</w:t>
      </w:r>
      <w:r>
        <w:rPr>
          <w:color w:val="2B2A29"/>
          <w:spacing w:val="-15"/>
          <w:w w:val="110"/>
        </w:rPr>
        <w:t xml:space="preserve"> </w:t>
      </w:r>
      <w:r>
        <w:rPr>
          <w:color w:val="2B2A29"/>
          <w:w w:val="110"/>
        </w:rPr>
        <w:t>data.</w:t>
      </w:r>
    </w:p>
    <w:p>
      <w:pPr>
        <w:pStyle w:val="11"/>
        <w:spacing w:before="190" w:line="304" w:lineRule="auto"/>
        <w:ind w:left="520" w:right="510"/>
      </w:pPr>
      <w:r>
        <w:rPr>
          <w:color w:val="2B2A29"/>
          <w:w w:val="105"/>
        </w:rPr>
        <w:t>数据服务是一</w:t>
      </w:r>
      <w:r>
        <w:rPr>
          <w:color w:val="2B2A29"/>
          <w:spacing w:val="12"/>
          <w:w w:val="105"/>
        </w:rPr>
        <w:t>种</w:t>
      </w:r>
      <w:r>
        <w:rPr>
          <w:color w:val="2B2A29"/>
          <w:w w:val="105"/>
        </w:rPr>
        <w:t>机制，您的数据访问和操作操作作为服务通过网络共享。通过这种方式，您可以更好</w:t>
      </w:r>
      <w:r>
        <w:rPr>
          <w:color w:val="2B2A29"/>
          <w:spacing w:val="1"/>
          <w:w w:val="105"/>
        </w:rPr>
        <w:t>地</w:t>
      </w:r>
      <w:r>
        <w:rPr>
          <w:color w:val="2B2A29"/>
          <w:w w:val="105"/>
        </w:rPr>
        <w:t>管理数据访问并跨多个项目/客户共享功能</w:t>
      </w:r>
      <w:r>
        <w:rPr>
          <w:color w:val="2B2A29"/>
          <w:spacing w:val="9"/>
          <w:w w:val="105"/>
        </w:rPr>
        <w:t>，而</w:t>
      </w:r>
      <w:r>
        <w:rPr>
          <w:color w:val="2B2A29"/>
          <w:w w:val="105"/>
        </w:rPr>
        <w:t>无需</w:t>
      </w:r>
      <w:r>
        <w:rPr>
          <w:color w:val="2B2A29"/>
          <w:w w:val="110"/>
        </w:rPr>
        <w:t>重复代码和数据。</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As we have seen, Ballerina specializes in making network access operations</w:t>
      </w:r>
      <w:r>
        <w:rPr>
          <w:color w:val="2B2A29"/>
          <w:spacing w:val="1"/>
          <w:w w:val="105"/>
        </w:rPr>
        <w:t xml:space="preserve"> </w:t>
      </w:r>
      <w:r>
        <w:rPr>
          <w:color w:val="2B2A29"/>
          <w:w w:val="105"/>
        </w:rPr>
        <w:t>productive</w:t>
      </w:r>
      <w:r>
        <w:rPr>
          <w:color w:val="2B2A29"/>
          <w:spacing w:val="-3"/>
          <w:w w:val="105"/>
        </w:rPr>
        <w:t xml:space="preserve"> </w:t>
      </w:r>
      <w:r>
        <w:rPr>
          <w:color w:val="2B2A29"/>
          <w:w w:val="105"/>
        </w:rPr>
        <w:t>and</w:t>
      </w:r>
      <w:r>
        <w:rPr>
          <w:color w:val="2B2A29"/>
          <w:spacing w:val="-3"/>
          <w:w w:val="105"/>
        </w:rPr>
        <w:t xml:space="preserve"> </w:t>
      </w:r>
      <w:r>
        <w:rPr>
          <w:color w:val="2B2A29"/>
          <w:w w:val="105"/>
        </w:rPr>
        <w:t>intuitive</w:t>
      </w:r>
      <w:r>
        <w:rPr>
          <w:color w:val="2B2A29"/>
          <w:spacing w:val="-3"/>
          <w:w w:val="105"/>
        </w:rPr>
        <w:t xml:space="preserve"> </w:t>
      </w:r>
      <w:r>
        <w:rPr>
          <w:color w:val="2B2A29"/>
          <w:w w:val="105"/>
        </w:rPr>
        <w:t>to</w:t>
      </w:r>
      <w:r>
        <w:rPr>
          <w:color w:val="2B2A29"/>
          <w:spacing w:val="-3"/>
          <w:w w:val="105"/>
        </w:rPr>
        <w:t xml:space="preserve"> </w:t>
      </w:r>
      <w:r>
        <w:rPr>
          <w:color w:val="2B2A29"/>
          <w:w w:val="105"/>
        </w:rPr>
        <w:t>the</w:t>
      </w:r>
      <w:r>
        <w:rPr>
          <w:color w:val="2B2A29"/>
          <w:spacing w:val="-3"/>
          <w:w w:val="105"/>
        </w:rPr>
        <w:t xml:space="preserve"> </w:t>
      </w:r>
      <w:r>
        <w:rPr>
          <w:color w:val="2B2A29"/>
          <w:w w:val="105"/>
        </w:rPr>
        <w:t>developer.</w:t>
      </w:r>
      <w:r>
        <w:rPr>
          <w:color w:val="2B2A29"/>
          <w:spacing w:val="-3"/>
          <w:w w:val="105"/>
        </w:rPr>
        <w:t xml:space="preserve"> </w:t>
      </w:r>
      <w:r>
        <w:rPr>
          <w:color w:val="2B2A29"/>
          <w:w w:val="105"/>
        </w:rPr>
        <w:t>So,</w:t>
      </w:r>
      <w:r>
        <w:rPr>
          <w:color w:val="2B2A29"/>
          <w:spacing w:val="-3"/>
          <w:w w:val="105"/>
        </w:rPr>
        <w:t xml:space="preserve"> </w:t>
      </w:r>
      <w:r>
        <w:rPr>
          <w:color w:val="2B2A29"/>
          <w:w w:val="105"/>
        </w:rPr>
        <w:t>creating</w:t>
      </w:r>
      <w:r>
        <w:rPr>
          <w:color w:val="2B2A29"/>
          <w:spacing w:val="-3"/>
          <w:w w:val="105"/>
        </w:rPr>
        <w:t xml:space="preserve"> </w:t>
      </w:r>
      <w:r>
        <w:rPr>
          <w:color w:val="2B2A29"/>
          <w:w w:val="105"/>
        </w:rPr>
        <w:t>a</w:t>
      </w:r>
      <w:r>
        <w:rPr>
          <w:color w:val="2B2A29"/>
          <w:spacing w:val="-3"/>
          <w:w w:val="105"/>
        </w:rPr>
        <w:t xml:space="preserve"> </w:t>
      </w:r>
      <w:r>
        <w:rPr>
          <w:color w:val="2B2A29"/>
          <w:w w:val="105"/>
        </w:rPr>
        <w:t>data</w:t>
      </w:r>
      <w:r>
        <w:rPr>
          <w:color w:val="2B2A29"/>
          <w:spacing w:val="-3"/>
          <w:w w:val="105"/>
        </w:rPr>
        <w:t xml:space="preserve"> </w:t>
      </w:r>
      <w:r>
        <w:rPr>
          <w:color w:val="2B2A29"/>
          <w:w w:val="105"/>
        </w:rPr>
        <w:t>service</w:t>
      </w:r>
      <w:r>
        <w:rPr>
          <w:color w:val="2B2A29"/>
          <w:spacing w:val="-3"/>
          <w:w w:val="105"/>
        </w:rPr>
        <w:t xml:space="preserve"> </w:t>
      </w:r>
      <w:r>
        <w:rPr>
          <w:color w:val="2B2A29"/>
          <w:w w:val="105"/>
        </w:rPr>
        <w:t>in</w:t>
      </w:r>
      <w:r>
        <w:rPr>
          <w:color w:val="2B2A29"/>
          <w:spacing w:val="-3"/>
          <w:w w:val="105"/>
        </w:rPr>
        <w:t xml:space="preserve"> </w:t>
      </w:r>
      <w:r>
        <w:rPr>
          <w:color w:val="2B2A29"/>
          <w:w w:val="105"/>
        </w:rPr>
        <w:t>Ballerina</w:t>
      </w:r>
      <w:r>
        <w:rPr>
          <w:color w:val="2B2A29"/>
          <w:spacing w:val="-3"/>
          <w:w w:val="105"/>
        </w:rPr>
        <w:t xml:space="preserve"> </w:t>
      </w:r>
      <w:r>
        <w:rPr>
          <w:color w:val="2B2A29"/>
          <w:w w:val="105"/>
        </w:rPr>
        <w:t>is</w:t>
      </w:r>
      <w:r>
        <w:rPr>
          <w:color w:val="2B2A29"/>
          <w:spacing w:val="-3"/>
          <w:w w:val="105"/>
        </w:rPr>
        <w:t xml:space="preserve"> </w:t>
      </w:r>
      <w:r>
        <w:rPr>
          <w:color w:val="2B2A29"/>
          <w:w w:val="105"/>
        </w:rPr>
        <w:t>a</w:t>
      </w:r>
      <w:r>
        <w:rPr>
          <w:color w:val="2B2A29"/>
          <w:spacing w:val="-55"/>
          <w:w w:val="105"/>
        </w:rPr>
        <w:t xml:space="preserve"> </w:t>
      </w:r>
      <w:r>
        <w:rPr>
          <w:color w:val="2B2A29"/>
          <w:w w:val="105"/>
        </w:rPr>
        <w:t>trivial</w:t>
      </w:r>
      <w:r>
        <w:rPr>
          <w:color w:val="2B2A29"/>
          <w:spacing w:val="-10"/>
          <w:w w:val="105"/>
        </w:rPr>
        <w:t xml:space="preserve"> </w:t>
      </w:r>
      <w:r>
        <w:rPr>
          <w:color w:val="2B2A29"/>
          <w:w w:val="105"/>
        </w:rPr>
        <w:t>task</w:t>
      </w:r>
      <w:r>
        <w:rPr>
          <w:color w:val="2B2A29"/>
          <w:spacing w:val="-9"/>
          <w:w w:val="105"/>
        </w:rPr>
        <w:t xml:space="preserve"> </w:t>
      </w:r>
      <w:r>
        <w:rPr>
          <w:color w:val="2B2A29"/>
          <w:w w:val="105"/>
        </w:rPr>
        <w:t>compared</w:t>
      </w:r>
      <w:r>
        <w:rPr>
          <w:color w:val="2B2A29"/>
          <w:spacing w:val="-9"/>
          <w:w w:val="105"/>
        </w:rPr>
        <w:t xml:space="preserve"> </w:t>
      </w:r>
      <w:r>
        <w:rPr>
          <w:color w:val="2B2A29"/>
          <w:w w:val="105"/>
        </w:rPr>
        <w:t>to</w:t>
      </w:r>
      <w:r>
        <w:rPr>
          <w:color w:val="2B2A29"/>
          <w:spacing w:val="-10"/>
          <w:w w:val="105"/>
        </w:rPr>
        <w:t xml:space="preserve"> </w:t>
      </w:r>
      <w:r>
        <w:rPr>
          <w:color w:val="2B2A29"/>
          <w:w w:val="105"/>
        </w:rPr>
        <w:t>most</w:t>
      </w:r>
      <w:r>
        <w:rPr>
          <w:color w:val="2B2A29"/>
          <w:spacing w:val="-9"/>
          <w:w w:val="105"/>
        </w:rPr>
        <w:t xml:space="preserve"> </w:t>
      </w:r>
      <w:r>
        <w:rPr>
          <w:color w:val="2B2A29"/>
          <w:w w:val="105"/>
        </w:rPr>
        <w:t>other</w:t>
      </w:r>
      <w:r>
        <w:rPr>
          <w:color w:val="2B2A29"/>
          <w:spacing w:val="-9"/>
          <w:w w:val="105"/>
        </w:rPr>
        <w:t xml:space="preserve"> </w:t>
      </w:r>
      <w:r>
        <w:rPr>
          <w:color w:val="2B2A29"/>
          <w:w w:val="105"/>
        </w:rPr>
        <w:t>general-purpose</w:t>
      </w:r>
      <w:r>
        <w:rPr>
          <w:color w:val="2B2A29"/>
          <w:spacing w:val="-10"/>
          <w:w w:val="105"/>
        </w:rPr>
        <w:t xml:space="preserve"> </w:t>
      </w:r>
      <w:r>
        <w:rPr>
          <w:color w:val="2B2A29"/>
          <w:w w:val="105"/>
        </w:rPr>
        <w:t>languages.</w:t>
      </w:r>
    </w:p>
    <w:p>
      <w:pPr>
        <w:pStyle w:val="11"/>
        <w:spacing w:before="85" w:line="304" w:lineRule="auto"/>
        <w:ind w:left="160" w:right="510" w:firstLine="359"/>
      </w:pPr>
      <w:bookmarkStart w:id="256" w:name="_bookmark241"/>
      <w:bookmarkEnd w:id="256"/>
      <w:r>
        <w:rPr>
          <w:color w:val="2B2A29"/>
          <w:w w:val="105"/>
        </w:rPr>
        <w:t>正如我们所看到的，Ballerina致力于使网络访问操作对开发人员来说高效且直观。因此，与大多数其他通用语言相比</w:t>
      </w:r>
      <w:r>
        <w:rPr>
          <w:color w:val="2B2A29"/>
          <w:spacing w:val="-9"/>
          <w:w w:val="105"/>
        </w:rPr>
        <w:t>，</w:t>
      </w:r>
      <w:r>
        <w:rPr>
          <w:color w:val="2B2A29"/>
          <w:w w:val="105"/>
        </w:rPr>
        <w:t>在Ballerina</w:t>
      </w:r>
      <w:r>
        <w:rPr>
          <w:color w:val="2B2A29"/>
          <w:spacing w:val="-3"/>
          <w:w w:val="105"/>
        </w:rPr>
        <w:t>中</w:t>
      </w:r>
      <w:r>
        <w:rPr>
          <w:color w:val="2B2A29"/>
          <w:w w:val="105"/>
        </w:rPr>
        <w:t>创建数据服务是一</w:t>
      </w:r>
      <w:r>
        <w:rPr>
          <w:color w:val="2B2A29"/>
          <w:spacing w:val="-55"/>
          <w:w w:val="105"/>
        </w:rPr>
        <w:t>项</w:t>
      </w:r>
      <w:r>
        <w:rPr>
          <w:color w:val="2B2A29"/>
          <w:w w:val="105"/>
        </w:rPr>
        <w:t>微不足道</w:t>
      </w:r>
      <w:r>
        <w:rPr>
          <w:color w:val="2B2A29"/>
          <w:spacing w:val="-10"/>
          <w:w w:val="105"/>
        </w:rPr>
        <w:t>的</w:t>
      </w:r>
      <w:r>
        <w:rPr>
          <w:color w:val="2B2A29"/>
          <w:w w:val="105"/>
        </w:rPr>
        <w:t>任务。</w:t>
      </w:r>
    </w:p>
    <w:p>
      <w:r>
        <w:rPr>
          <w:color w:val="2B2A29"/>
          <w:w w:val="105"/>
        </w:rPr>
        <w:t>In the sample scenario we are going to discuss, we will dive deep into more advanced</w:t>
      </w:r>
      <w:r>
        <w:rPr>
          <w:color w:val="2B2A29"/>
          <w:spacing w:val="-55"/>
          <w:w w:val="105"/>
        </w:rPr>
        <w:t xml:space="preserve"> </w:t>
      </w:r>
      <w:r>
        <w:rPr>
          <w:color w:val="2B2A29"/>
          <w:w w:val="105"/>
        </w:rPr>
        <w:t>scenarios</w:t>
      </w:r>
      <w:r>
        <w:rPr>
          <w:color w:val="2B2A29"/>
          <w:spacing w:val="1"/>
          <w:w w:val="105"/>
        </w:rPr>
        <w:t xml:space="preserve"> </w:t>
      </w:r>
      <w:r>
        <w:rPr>
          <w:color w:val="2B2A29"/>
          <w:w w:val="105"/>
        </w:rPr>
        <w:t>of</w:t>
      </w:r>
      <w:r>
        <w:rPr>
          <w:color w:val="2B2A29"/>
          <w:spacing w:val="1"/>
          <w:w w:val="105"/>
        </w:rPr>
        <w:t xml:space="preserve"> </w:t>
      </w:r>
      <w:r>
        <w:rPr>
          <w:color w:val="2B2A29"/>
          <w:w w:val="105"/>
        </w:rPr>
        <w:t>our</w:t>
      </w:r>
      <w:r>
        <w:rPr>
          <w:color w:val="2B2A29"/>
          <w:spacing w:val="2"/>
          <w:w w:val="105"/>
        </w:rPr>
        <w:t xml:space="preserve"> </w:t>
      </w:r>
      <w:r>
        <w:rPr>
          <w:color w:val="2B2A29"/>
          <w:w w:val="105"/>
        </w:rPr>
        <w:t>SQL</w:t>
      </w:r>
      <w:r>
        <w:rPr>
          <w:color w:val="2B2A29"/>
          <w:spacing w:val="1"/>
          <w:w w:val="105"/>
        </w:rPr>
        <w:t xml:space="preserve"> </w:t>
      </w:r>
      <w:r>
        <w:rPr>
          <w:color w:val="2B2A29"/>
          <w:w w:val="105"/>
        </w:rPr>
        <w:t>API,</w:t>
      </w:r>
      <w:r>
        <w:rPr>
          <w:color w:val="2B2A29"/>
          <w:spacing w:val="2"/>
          <w:w w:val="105"/>
        </w:rPr>
        <w:t xml:space="preserve"> </w:t>
      </w:r>
      <w:r>
        <w:rPr>
          <w:color w:val="2B2A29"/>
          <w:w w:val="105"/>
        </w:rPr>
        <w:t>such</w:t>
      </w:r>
      <w:r>
        <w:rPr>
          <w:color w:val="2B2A29"/>
          <w:spacing w:val="1"/>
          <w:w w:val="105"/>
        </w:rPr>
        <w:t xml:space="preserve"> </w:t>
      </w:r>
      <w:r>
        <w:rPr>
          <w:color w:val="2B2A29"/>
          <w:w w:val="105"/>
        </w:rPr>
        <w:t>as</w:t>
      </w:r>
      <w:r>
        <w:rPr>
          <w:color w:val="2B2A29"/>
          <w:spacing w:val="1"/>
          <w:w w:val="105"/>
        </w:rPr>
        <w:t xml:space="preserve"> </w:t>
      </w:r>
      <w:r>
        <w:rPr>
          <w:color w:val="2B2A29"/>
          <w:w w:val="105"/>
        </w:rPr>
        <w:t>implementing</w:t>
      </w:r>
      <w:r>
        <w:rPr>
          <w:color w:val="2B2A29"/>
          <w:spacing w:val="2"/>
          <w:w w:val="105"/>
        </w:rPr>
        <w:t xml:space="preserve"> </w:t>
      </w:r>
      <w:r>
        <w:rPr>
          <w:color w:val="2B2A29"/>
          <w:w w:val="105"/>
        </w:rPr>
        <w:t>batch</w:t>
      </w:r>
      <w:r>
        <w:rPr>
          <w:color w:val="2B2A29"/>
          <w:spacing w:val="1"/>
          <w:w w:val="105"/>
        </w:rPr>
        <w:t xml:space="preserve"> </w:t>
      </w:r>
      <w:r>
        <w:rPr>
          <w:color w:val="2B2A29"/>
          <w:w w:val="105"/>
        </w:rPr>
        <w:t>insert</w:t>
      </w:r>
      <w:r>
        <w:rPr>
          <w:color w:val="2B2A29"/>
          <w:spacing w:val="2"/>
          <w:w w:val="105"/>
        </w:rPr>
        <w:t xml:space="preserve"> </w:t>
      </w:r>
      <w:r>
        <w:rPr>
          <w:color w:val="2B2A29"/>
          <w:w w:val="105"/>
        </w:rPr>
        <w:t>scenarios</w:t>
      </w:r>
      <w:r>
        <w:rPr>
          <w:color w:val="2B2A29"/>
          <w:spacing w:val="1"/>
          <w:w w:val="105"/>
        </w:rPr>
        <w:t xml:space="preserve"> </w:t>
      </w:r>
      <w:r>
        <w:rPr>
          <w:color w:val="2B2A29"/>
          <w:w w:val="105"/>
        </w:rPr>
        <w:t>and</w:t>
      </w:r>
      <w:r>
        <w:rPr>
          <w:color w:val="2B2A29"/>
          <w:spacing w:val="1"/>
          <w:w w:val="105"/>
        </w:rPr>
        <w:t xml:space="preserve"> </w:t>
      </w:r>
      <w:r>
        <w:rPr>
          <w:color w:val="2B2A29"/>
          <w:w w:val="105"/>
        </w:rPr>
        <w:t>transactions.</w:t>
      </w:r>
      <w:r>
        <w:rPr>
          <w:color w:val="2B2A29"/>
          <w:spacing w:val="1"/>
          <w:w w:val="105"/>
        </w:rPr>
        <w:t xml:space="preserve"> </w:t>
      </w:r>
      <w:r>
        <w:rPr>
          <w:color w:val="2B2A29"/>
          <w:w w:val="105"/>
        </w:rPr>
        <w:t>To effectively demonstrate these, we will be creating a new use case based on customer</w:t>
      </w:r>
      <w:r>
        <w:rPr>
          <w:color w:val="2B2A29"/>
          <w:spacing w:val="1"/>
          <w:w w:val="105"/>
        </w:rPr>
        <w:t xml:space="preserve"> </w:t>
      </w:r>
      <w:r>
        <w:rPr>
          <w:color w:val="2B2A29"/>
          <w:w w:val="105"/>
        </w:rPr>
        <w:t xml:space="preserve">accounts management in a bank. This will of course be a simplified view of how a real-world implementation would turn out. Figure </w:t>
      </w:r>
      <w:r>
        <w:rPr>
          <w:color w:val="0000FF"/>
          <w:w w:val="105"/>
        </w:rPr>
        <w:t xml:space="preserve">10-6 </w:t>
      </w:r>
      <w:r>
        <w:rPr>
          <w:color w:val="2B2A29"/>
          <w:w w:val="105"/>
        </w:rPr>
        <w:t>shows the single entity we will be</w:t>
      </w:r>
      <w:r>
        <w:rPr>
          <w:color w:val="2B2A29"/>
          <w:spacing w:val="1"/>
          <w:w w:val="105"/>
        </w:rPr>
        <w:t xml:space="preserve"> </w:t>
      </w:r>
      <w:r>
        <w:rPr>
          <w:color w:val="2B2A29"/>
          <w:w w:val="110"/>
        </w:rPr>
        <w:t>using</w:t>
      </w:r>
      <w:r>
        <w:rPr>
          <w:color w:val="2B2A29"/>
          <w:spacing w:val="-16"/>
          <w:w w:val="110"/>
        </w:rPr>
        <w:t xml:space="preserve"> </w:t>
      </w:r>
      <w:r>
        <w:rPr>
          <w:color w:val="2B2A29"/>
          <w:w w:val="110"/>
        </w:rPr>
        <w:t>to</w:t>
      </w:r>
      <w:r>
        <w:rPr>
          <w:color w:val="2B2A29"/>
          <w:spacing w:val="-16"/>
          <w:w w:val="110"/>
        </w:rPr>
        <w:t xml:space="preserve"> </w:t>
      </w:r>
      <w:r>
        <w:rPr>
          <w:color w:val="2B2A29"/>
          <w:w w:val="110"/>
        </w:rPr>
        <w:t>implement</w:t>
      </w:r>
      <w:r>
        <w:rPr>
          <w:color w:val="2B2A29"/>
          <w:spacing w:val="-16"/>
          <w:w w:val="110"/>
        </w:rPr>
        <w:t xml:space="preserve"> </w:t>
      </w:r>
      <w:r>
        <w:rPr>
          <w:color w:val="2B2A29"/>
          <w:w w:val="110"/>
        </w:rPr>
        <w:t>our</w:t>
      </w:r>
      <w:r>
        <w:rPr>
          <w:color w:val="2B2A29"/>
          <w:spacing w:val="-16"/>
          <w:w w:val="110"/>
        </w:rPr>
        <w:t xml:space="preserve"> </w:t>
      </w:r>
      <w:r>
        <w:rPr>
          <w:color w:val="2B2A29"/>
          <w:w w:val="110"/>
        </w:rPr>
        <w:t>scenario.</w:t>
      </w:r>
    </w:p>
    <w:p>
      <w:pPr>
        <w:pStyle w:val="11"/>
        <w:spacing w:line="304" w:lineRule="auto"/>
        <w:ind w:left="160" w:right="505" w:firstLine="359"/>
      </w:pPr>
      <w:r>
        <w:rPr>
          <w:color w:val="2B2A29"/>
          <w:w w:val="105"/>
        </w:rPr>
        <w:t>在我们将要讨论的示例场景中，我们将深入了解SQLAPI的更高级场景，例如实现批插</w:t>
      </w:r>
      <w:r>
        <w:rPr>
          <w:color w:val="2B2A29"/>
          <w:spacing w:val="1"/>
          <w:w w:val="105"/>
        </w:rPr>
        <w:t>入</w:t>
      </w:r>
      <w:r>
        <w:rPr>
          <w:color w:val="2B2A29"/>
          <w:w w:val="105"/>
        </w:rPr>
        <w:t>场景和事务。为了有效地证明这些，我们将创建一个基于银行客户账户管理的新用例。当然，这将是一个真实世界实现结果的简化视图。图</w:t>
      </w:r>
      <w:r>
        <w:rPr>
          <w:color w:val="0000FF"/>
          <w:w w:val="105"/>
        </w:rPr>
        <w:t>10-6</w:t>
      </w:r>
      <w:r>
        <w:rPr>
          <w:color w:val="2B2A29"/>
          <w:w w:val="105"/>
        </w:rPr>
        <w:t>显示了我们将</w:t>
      </w:r>
      <w:r>
        <w:rPr>
          <w:color w:val="2B2A29"/>
          <w:w w:val="110"/>
        </w:rPr>
        <w:t>用于实现场景的</w:t>
      </w:r>
      <w:r>
        <w:rPr>
          <w:color w:val="2B2A29"/>
          <w:w w:val="105"/>
        </w:rPr>
        <w:t>单个实体</w:t>
      </w:r>
      <w:r>
        <w:rPr>
          <w:color w:val="2B2A29"/>
          <w:w w:val="110"/>
        </w:rPr>
        <w:t>。</w:t>
      </w:r>
    </w:p>
    <w:p>
      <w:pPr>
        <w:pStyle w:val="11"/>
        <w:rPr>
          <w:sz w:val="20"/>
        </w:rPr>
      </w:pPr>
    </w:p>
    <w:p>
      <w:pPr>
        <w:pStyle w:val="11"/>
        <w:spacing w:before="7"/>
        <w:rPr>
          <w:sz w:val="15"/>
        </w:rPr>
      </w:pPr>
      <w:r>
        <w:drawing>
          <wp:anchor distT="0" distB="0" distL="0" distR="0" simplePos="0" relativeHeight="251659264" behindDoc="0" locked="0" layoutInCell="1" allowOverlap="1">
            <wp:simplePos x="0" y="0"/>
            <wp:positionH relativeFrom="page">
              <wp:posOffset>1860550</wp:posOffset>
            </wp:positionH>
            <wp:positionV relativeFrom="paragraph">
              <wp:posOffset>128905</wp:posOffset>
            </wp:positionV>
            <wp:extent cx="2458720" cy="1591310"/>
            <wp:effectExtent l="0" t="0" r="0" b="0"/>
            <wp:wrapTopAndBottom/>
            <wp:docPr id="9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3.png"/>
                    <pic:cNvPicPr>
                      <a:picLocks noChangeAspect="1"/>
                    </pic:cNvPicPr>
                  </pic:nvPicPr>
                  <pic:blipFill>
                    <a:blip r:embed="rId156" cstate="print"/>
                    <a:stretch>
                      <a:fillRect/>
                    </a:stretch>
                  </pic:blipFill>
                  <pic:spPr>
                    <a:xfrm>
                      <a:off x="0" y="0"/>
                      <a:ext cx="2458666" cy="1591055"/>
                    </a:xfrm>
                    <a:prstGeom prst="rect">
                      <a:avLst/>
                    </a:prstGeom>
                  </pic:spPr>
                </pic:pic>
              </a:graphicData>
            </a:graphic>
          </wp:anchor>
        </w:drawing>
      </w:r>
    </w:p>
    <w:p>
      <w:pPr>
        <w:pStyle w:val="11"/>
        <w:spacing w:before="10"/>
        <w:rPr>
          <w:sz w:val="7"/>
        </w:rPr>
      </w:pPr>
    </w:p>
    <w:p>
      <w:r>
        <w:rPr>
          <w:rFonts w:ascii="Cambria"/>
          <w:b/>
          <w:i/>
          <w:color w:val="2B2A29"/>
          <w:sz w:val="24"/>
        </w:rPr>
        <w:t>Figure</w:t>
      </w:r>
      <w:r>
        <w:rPr>
          <w:rFonts w:ascii="Cambria"/>
          <w:b/>
          <w:i/>
          <w:color w:val="2B2A29"/>
          <w:spacing w:val="-1"/>
          <w:sz w:val="24"/>
        </w:rPr>
        <w:t xml:space="preserve"> </w:t>
      </w:r>
      <w:r>
        <w:rPr>
          <w:rFonts w:ascii="Cambria"/>
          <w:b/>
          <w:i/>
          <w:color w:val="2B2A29"/>
          <w:sz w:val="24"/>
        </w:rPr>
        <w:t>10-6.</w:t>
      </w:r>
      <w:r>
        <w:rPr>
          <w:rFonts w:ascii="Cambria"/>
          <w:b/>
          <w:i/>
          <w:color w:val="2B2A29"/>
          <w:spacing w:val="28"/>
          <w:sz w:val="24"/>
        </w:rPr>
        <w:t xml:space="preserve"> </w:t>
      </w:r>
      <w:r>
        <w:rPr>
          <w:i/>
          <w:color w:val="2B2A29"/>
          <w:sz w:val="24"/>
        </w:rPr>
        <w:t>Account</w:t>
      </w:r>
      <w:r>
        <w:rPr>
          <w:i/>
          <w:color w:val="2B2A29"/>
          <w:spacing w:val="-4"/>
          <w:sz w:val="24"/>
        </w:rPr>
        <w:t xml:space="preserve"> </w:t>
      </w:r>
      <w:r>
        <w:rPr>
          <w:i/>
          <w:color w:val="2B2A29"/>
          <w:sz w:val="24"/>
        </w:rPr>
        <w:t>ER</w:t>
      </w:r>
      <w:r>
        <w:rPr>
          <w:i/>
          <w:color w:val="2B2A29"/>
          <w:spacing w:val="-4"/>
          <w:sz w:val="24"/>
        </w:rPr>
        <w:t xml:space="preserve"> </w:t>
      </w:r>
      <w:r>
        <w:rPr>
          <w:i/>
          <w:color w:val="2B2A29"/>
          <w:sz w:val="24"/>
        </w:rPr>
        <w:t>diagram</w:t>
      </w:r>
    </w:p>
    <w:p>
      <w:pPr>
        <w:spacing w:before="89"/>
        <w:ind w:left="160" w:right="0" w:firstLine="0"/>
        <w:jc w:val="both"/>
        <w:rPr>
          <w:i/>
          <w:sz w:val="24"/>
        </w:rPr>
      </w:pPr>
      <w:r>
        <w:rPr>
          <w:rFonts w:ascii="Cambria"/>
          <w:b/>
          <w:i/>
          <w:color w:val="2B2A29"/>
          <w:sz w:val="24"/>
        </w:rPr>
        <w:t>图10-6。</w:t>
      </w:r>
      <w:r>
        <w:rPr>
          <w:i/>
          <w:color w:val="2B2A29"/>
          <w:sz w:val="24"/>
        </w:rPr>
        <w:t>账户ER图</w:t>
      </w:r>
    </w:p>
    <w:p>
      <w:pPr>
        <w:pStyle w:val="11"/>
        <w:spacing w:before="2"/>
        <w:rPr>
          <w:i/>
          <w:sz w:val="27"/>
        </w:rPr>
      </w:pPr>
    </w:p>
    <w:p>
      <w:r>
        <w:rPr>
          <w:color w:val="2B2A29"/>
          <w:w w:val="80"/>
        </w:rPr>
        <w:t>Designing</w:t>
      </w:r>
      <w:r>
        <w:rPr>
          <w:color w:val="2B2A29"/>
          <w:spacing w:val="34"/>
          <w:w w:val="80"/>
        </w:rPr>
        <w:t xml:space="preserve"> </w:t>
      </w:r>
      <w:r>
        <w:rPr>
          <w:color w:val="2B2A29"/>
          <w:w w:val="80"/>
        </w:rPr>
        <w:t>the</w:t>
      </w:r>
      <w:r>
        <w:rPr>
          <w:color w:val="2B2A29"/>
          <w:spacing w:val="34"/>
          <w:w w:val="80"/>
        </w:rPr>
        <w:t xml:space="preserve"> </w:t>
      </w:r>
      <w:r>
        <w:rPr>
          <w:color w:val="2B2A29"/>
          <w:w w:val="80"/>
        </w:rPr>
        <w:t>Data</w:t>
      </w:r>
      <w:r>
        <w:rPr>
          <w:color w:val="2B2A29"/>
          <w:spacing w:val="35"/>
          <w:w w:val="80"/>
        </w:rPr>
        <w:t xml:space="preserve"> </w:t>
      </w:r>
      <w:r>
        <w:rPr>
          <w:color w:val="2B2A29"/>
          <w:w w:val="80"/>
        </w:rPr>
        <w:t>Service</w:t>
      </w:r>
    </w:p>
    <w:p>
      <w:pPr>
        <w:pStyle w:val="5"/>
        <w:ind w:left="160"/>
        <w:jc w:val="both"/>
      </w:pPr>
      <w:r>
        <w:rPr>
          <w:color w:val="2B2A29"/>
          <w:w w:val="80"/>
        </w:rPr>
        <w:t>设计数据服务</w:t>
      </w:r>
    </w:p>
    <w:p>
      <w:r>
        <w:rPr>
          <w:color w:val="2B2A29"/>
          <w:w w:val="105"/>
        </w:rPr>
        <w:t>The</w:t>
      </w:r>
      <w:r>
        <w:rPr>
          <w:color w:val="2B2A29"/>
          <w:spacing w:val="-4"/>
          <w:w w:val="105"/>
        </w:rPr>
        <w:t xml:space="preserve"> </w:t>
      </w:r>
      <w:r>
        <w:rPr>
          <w:color w:val="2B2A29"/>
          <w:w w:val="105"/>
        </w:rPr>
        <w:t>first</w:t>
      </w:r>
      <w:r>
        <w:rPr>
          <w:color w:val="2B2A29"/>
          <w:spacing w:val="-3"/>
          <w:w w:val="105"/>
        </w:rPr>
        <w:t xml:space="preserve"> </w:t>
      </w:r>
      <w:r>
        <w:rPr>
          <w:color w:val="2B2A29"/>
          <w:w w:val="105"/>
        </w:rPr>
        <w:t>thing</w:t>
      </w:r>
      <w:r>
        <w:rPr>
          <w:color w:val="2B2A29"/>
          <w:spacing w:val="-3"/>
          <w:w w:val="105"/>
        </w:rPr>
        <w:t xml:space="preserve"> </w:t>
      </w:r>
      <w:r>
        <w:rPr>
          <w:color w:val="2B2A29"/>
          <w:w w:val="105"/>
        </w:rPr>
        <w:t>to</w:t>
      </w:r>
      <w:r>
        <w:rPr>
          <w:color w:val="2B2A29"/>
          <w:spacing w:val="-3"/>
          <w:w w:val="105"/>
        </w:rPr>
        <w:t xml:space="preserve"> </w:t>
      </w:r>
      <w:r>
        <w:rPr>
          <w:color w:val="2B2A29"/>
          <w:w w:val="105"/>
        </w:rPr>
        <w:t>do</w:t>
      </w:r>
      <w:r>
        <w:rPr>
          <w:color w:val="2B2A29"/>
          <w:spacing w:val="-3"/>
          <w:w w:val="105"/>
        </w:rPr>
        <w:t xml:space="preserve"> </w:t>
      </w:r>
      <w:r>
        <w:rPr>
          <w:color w:val="2B2A29"/>
          <w:w w:val="105"/>
        </w:rPr>
        <w:t>is</w:t>
      </w:r>
      <w:r>
        <w:rPr>
          <w:color w:val="2B2A29"/>
          <w:spacing w:val="-3"/>
          <w:w w:val="105"/>
        </w:rPr>
        <w:t xml:space="preserve"> </w:t>
      </w:r>
      <w:r>
        <w:rPr>
          <w:color w:val="2B2A29"/>
          <w:w w:val="105"/>
        </w:rPr>
        <w:t>to</w:t>
      </w:r>
      <w:r>
        <w:rPr>
          <w:color w:val="2B2A29"/>
          <w:spacing w:val="-3"/>
          <w:w w:val="105"/>
        </w:rPr>
        <w:t xml:space="preserve"> </w:t>
      </w:r>
      <w:r>
        <w:rPr>
          <w:color w:val="2B2A29"/>
          <w:w w:val="105"/>
        </w:rPr>
        <w:t>plan</w:t>
      </w:r>
      <w:r>
        <w:rPr>
          <w:color w:val="2B2A29"/>
          <w:spacing w:val="-3"/>
          <w:w w:val="105"/>
        </w:rPr>
        <w:t xml:space="preserve"> </w:t>
      </w:r>
      <w:r>
        <w:rPr>
          <w:color w:val="2B2A29"/>
          <w:w w:val="105"/>
        </w:rPr>
        <w:t>the</w:t>
      </w:r>
      <w:r>
        <w:rPr>
          <w:color w:val="2B2A29"/>
          <w:spacing w:val="-3"/>
          <w:w w:val="105"/>
        </w:rPr>
        <w:t xml:space="preserve"> </w:t>
      </w:r>
      <w:r>
        <w:rPr>
          <w:color w:val="2B2A29"/>
          <w:w w:val="105"/>
        </w:rPr>
        <w:t>resources</w:t>
      </w:r>
      <w:r>
        <w:rPr>
          <w:color w:val="2B2A29"/>
          <w:spacing w:val="-3"/>
          <w:w w:val="105"/>
        </w:rPr>
        <w:t xml:space="preserve"> </w:t>
      </w:r>
      <w:r>
        <w:rPr>
          <w:color w:val="2B2A29"/>
          <w:w w:val="105"/>
        </w:rPr>
        <w:t>we</w:t>
      </w:r>
      <w:r>
        <w:rPr>
          <w:color w:val="2B2A29"/>
          <w:spacing w:val="-3"/>
          <w:w w:val="105"/>
        </w:rPr>
        <w:t xml:space="preserve"> </w:t>
      </w:r>
      <w:r>
        <w:rPr>
          <w:color w:val="2B2A29"/>
          <w:w w:val="105"/>
        </w:rPr>
        <w:t>will</w:t>
      </w:r>
      <w:r>
        <w:rPr>
          <w:color w:val="2B2A29"/>
          <w:spacing w:val="-3"/>
          <w:w w:val="105"/>
        </w:rPr>
        <w:t xml:space="preserve"> </w:t>
      </w:r>
      <w:r>
        <w:rPr>
          <w:color w:val="2B2A29"/>
          <w:w w:val="105"/>
        </w:rPr>
        <w:t>be</w:t>
      </w:r>
      <w:r>
        <w:rPr>
          <w:color w:val="2B2A29"/>
          <w:spacing w:val="-3"/>
          <w:w w:val="105"/>
        </w:rPr>
        <w:t xml:space="preserve"> </w:t>
      </w:r>
      <w:r>
        <w:rPr>
          <w:color w:val="2B2A29"/>
          <w:w w:val="105"/>
        </w:rPr>
        <w:t>exposing</w:t>
      </w:r>
      <w:r>
        <w:rPr>
          <w:color w:val="2B2A29"/>
          <w:spacing w:val="-3"/>
          <w:w w:val="105"/>
        </w:rPr>
        <w:t xml:space="preserve"> </w:t>
      </w:r>
      <w:r>
        <w:rPr>
          <w:color w:val="2B2A29"/>
          <w:w w:val="105"/>
        </w:rPr>
        <w:t>through</w:t>
      </w:r>
      <w:r>
        <w:rPr>
          <w:color w:val="2B2A29"/>
          <w:spacing w:val="-3"/>
          <w:w w:val="105"/>
        </w:rPr>
        <w:t xml:space="preserve"> </w:t>
      </w:r>
      <w:r>
        <w:rPr>
          <w:color w:val="2B2A29"/>
          <w:w w:val="105"/>
        </w:rPr>
        <w:t>the</w:t>
      </w:r>
      <w:r>
        <w:rPr>
          <w:color w:val="2B2A29"/>
          <w:spacing w:val="-3"/>
          <w:w w:val="105"/>
        </w:rPr>
        <w:t xml:space="preserve"> </w:t>
      </w:r>
      <w:r>
        <w:rPr>
          <w:color w:val="2B2A29"/>
          <w:w w:val="105"/>
        </w:rPr>
        <w:t>data</w:t>
      </w:r>
      <w:r>
        <w:rPr>
          <w:color w:val="2B2A29"/>
          <w:spacing w:val="-3"/>
          <w:w w:val="105"/>
        </w:rPr>
        <w:t xml:space="preserve"> </w:t>
      </w:r>
      <w:r>
        <w:rPr>
          <w:color w:val="2B2A29"/>
          <w:w w:val="105"/>
        </w:rPr>
        <w:t>service.</w:t>
      </w:r>
      <w:r>
        <w:rPr>
          <w:color w:val="2B2A29"/>
          <w:spacing w:val="-56"/>
          <w:w w:val="105"/>
        </w:rPr>
        <w:t xml:space="preserve"> </w:t>
      </w:r>
      <w:r>
        <w:rPr>
          <w:color w:val="2B2A29"/>
          <w:w w:val="105"/>
        </w:rPr>
        <w:t>This</w:t>
      </w:r>
      <w:r>
        <w:rPr>
          <w:color w:val="2B2A29"/>
          <w:spacing w:val="-9"/>
          <w:w w:val="105"/>
        </w:rPr>
        <w:t xml:space="preserve"> </w:t>
      </w:r>
      <w:r>
        <w:rPr>
          <w:color w:val="2B2A29"/>
          <w:w w:val="105"/>
        </w:rPr>
        <w:t>will</w:t>
      </w:r>
      <w:r>
        <w:rPr>
          <w:color w:val="2B2A29"/>
          <w:spacing w:val="-8"/>
          <w:w w:val="105"/>
        </w:rPr>
        <w:t xml:space="preserve"> </w:t>
      </w:r>
      <w:r>
        <w:rPr>
          <w:color w:val="2B2A29"/>
          <w:w w:val="105"/>
        </w:rPr>
        <w:t>represent</w:t>
      </w:r>
      <w:r>
        <w:rPr>
          <w:color w:val="2B2A29"/>
          <w:spacing w:val="-9"/>
          <w:w w:val="105"/>
        </w:rPr>
        <w:t xml:space="preserve"> </w:t>
      </w:r>
      <w:r>
        <w:rPr>
          <w:color w:val="2B2A29"/>
          <w:w w:val="105"/>
        </w:rPr>
        <w:t>the</w:t>
      </w:r>
      <w:r>
        <w:rPr>
          <w:color w:val="2B2A29"/>
          <w:spacing w:val="-8"/>
          <w:w w:val="105"/>
        </w:rPr>
        <w:t xml:space="preserve"> </w:t>
      </w:r>
      <w:r>
        <w:rPr>
          <w:color w:val="2B2A29"/>
          <w:w w:val="105"/>
        </w:rPr>
        <w:t>functionality</w:t>
      </w:r>
      <w:r>
        <w:rPr>
          <w:color w:val="2B2A29"/>
          <w:spacing w:val="-8"/>
          <w:w w:val="105"/>
        </w:rPr>
        <w:t xml:space="preserve"> </w:t>
      </w:r>
      <w:r>
        <w:rPr>
          <w:color w:val="2B2A29"/>
          <w:w w:val="105"/>
        </w:rPr>
        <w:t>that</w:t>
      </w:r>
      <w:r>
        <w:rPr>
          <w:color w:val="2B2A29"/>
          <w:spacing w:val="-9"/>
          <w:w w:val="105"/>
        </w:rPr>
        <w:t xml:space="preserve"> </w:t>
      </w:r>
      <w:r>
        <w:rPr>
          <w:color w:val="2B2A29"/>
          <w:w w:val="105"/>
        </w:rPr>
        <w:t>is</w:t>
      </w:r>
      <w:r>
        <w:rPr>
          <w:color w:val="2B2A29"/>
          <w:spacing w:val="-8"/>
          <w:w w:val="105"/>
        </w:rPr>
        <w:t xml:space="preserve"> </w:t>
      </w:r>
      <w:r>
        <w:rPr>
          <w:color w:val="2B2A29"/>
          <w:w w:val="105"/>
        </w:rPr>
        <w:t>exposed.</w:t>
      </w:r>
      <w:r>
        <w:rPr>
          <w:color w:val="2B2A29"/>
          <w:spacing w:val="-8"/>
          <w:w w:val="105"/>
        </w:rPr>
        <w:t xml:space="preserve"> </w:t>
      </w:r>
      <w:r>
        <w:rPr>
          <w:color w:val="2B2A29"/>
          <w:w w:val="105"/>
        </w:rPr>
        <w:t>We</w:t>
      </w:r>
      <w:r>
        <w:rPr>
          <w:color w:val="2B2A29"/>
          <w:spacing w:val="-9"/>
          <w:w w:val="105"/>
        </w:rPr>
        <w:t xml:space="preserve"> </w:t>
      </w:r>
      <w:r>
        <w:rPr>
          <w:color w:val="2B2A29"/>
          <w:w w:val="105"/>
        </w:rPr>
        <w:t>will</w:t>
      </w:r>
      <w:r>
        <w:rPr>
          <w:color w:val="2B2A29"/>
          <w:spacing w:val="-8"/>
          <w:w w:val="105"/>
        </w:rPr>
        <w:t xml:space="preserve"> </w:t>
      </w:r>
      <w:r>
        <w:rPr>
          <w:color w:val="2B2A29"/>
          <w:w w:val="105"/>
        </w:rPr>
        <w:t>be</w:t>
      </w:r>
      <w:r>
        <w:rPr>
          <w:color w:val="2B2A29"/>
          <w:spacing w:val="-8"/>
          <w:w w:val="105"/>
        </w:rPr>
        <w:t xml:space="preserve"> </w:t>
      </w:r>
      <w:r>
        <w:rPr>
          <w:color w:val="2B2A29"/>
          <w:w w:val="105"/>
        </w:rPr>
        <w:t>creating</w:t>
      </w:r>
      <w:r>
        <w:rPr>
          <w:color w:val="2B2A29"/>
          <w:spacing w:val="-9"/>
          <w:w w:val="105"/>
        </w:rPr>
        <w:t xml:space="preserve"> </w:t>
      </w:r>
      <w:r>
        <w:rPr>
          <w:color w:val="2B2A29"/>
          <w:w w:val="105"/>
        </w:rPr>
        <w:t>an</w:t>
      </w:r>
      <w:r>
        <w:rPr>
          <w:color w:val="2B2A29"/>
          <w:spacing w:val="-8"/>
          <w:w w:val="105"/>
        </w:rPr>
        <w:t xml:space="preserve"> </w:t>
      </w:r>
      <w:r>
        <w:rPr>
          <w:color w:val="2B2A29"/>
          <w:w w:val="105"/>
        </w:rPr>
        <w:t>HTTP</w:t>
      </w:r>
      <w:r>
        <w:rPr>
          <w:color w:val="2B2A29"/>
          <w:spacing w:val="-9"/>
          <w:w w:val="105"/>
        </w:rPr>
        <w:t xml:space="preserve"> </w:t>
      </w:r>
      <w:r>
        <w:rPr>
          <w:color w:val="2B2A29"/>
          <w:w w:val="105"/>
        </w:rPr>
        <w:t>service,</w:t>
      </w:r>
      <w:r>
        <w:rPr>
          <w:color w:val="2B2A29"/>
          <w:spacing w:val="-55"/>
          <w:w w:val="105"/>
        </w:rPr>
        <w:t xml:space="preserve"> </w:t>
      </w:r>
      <w:r>
        <w:rPr>
          <w:color w:val="2B2A29"/>
          <w:w w:val="105"/>
        </w:rPr>
        <w:t>with</w:t>
      </w:r>
      <w:r>
        <w:rPr>
          <w:color w:val="2B2A29"/>
          <w:spacing w:val="-8"/>
          <w:w w:val="105"/>
        </w:rPr>
        <w:t xml:space="preserve"> </w:t>
      </w:r>
      <w:r>
        <w:rPr>
          <w:color w:val="2B2A29"/>
          <w:w w:val="105"/>
        </w:rPr>
        <w:t>each</w:t>
      </w:r>
      <w:r>
        <w:rPr>
          <w:color w:val="2B2A29"/>
          <w:spacing w:val="-8"/>
          <w:w w:val="105"/>
        </w:rPr>
        <w:t xml:space="preserve"> </w:t>
      </w:r>
      <w:r>
        <w:rPr>
          <w:color w:val="2B2A29"/>
          <w:w w:val="105"/>
        </w:rPr>
        <w:t>resource</w:t>
      </w:r>
      <w:r>
        <w:rPr>
          <w:color w:val="2B2A29"/>
          <w:spacing w:val="-8"/>
          <w:w w:val="105"/>
        </w:rPr>
        <w:t xml:space="preserve"> </w:t>
      </w:r>
      <w:r>
        <w:rPr>
          <w:color w:val="2B2A29"/>
          <w:w w:val="105"/>
        </w:rPr>
        <w:t>path</w:t>
      </w:r>
      <w:r>
        <w:rPr>
          <w:color w:val="2B2A29"/>
          <w:spacing w:val="-8"/>
          <w:w w:val="105"/>
        </w:rPr>
        <w:t xml:space="preserve"> </w:t>
      </w:r>
      <w:r>
        <w:rPr>
          <w:color w:val="2B2A29"/>
          <w:w w:val="105"/>
        </w:rPr>
        <w:t>and</w:t>
      </w:r>
      <w:r>
        <w:rPr>
          <w:color w:val="2B2A29"/>
          <w:spacing w:val="-7"/>
          <w:w w:val="105"/>
        </w:rPr>
        <w:t xml:space="preserve"> </w:t>
      </w:r>
      <w:r>
        <w:rPr>
          <w:color w:val="2B2A29"/>
          <w:w w:val="105"/>
        </w:rPr>
        <w:t>HTTP</w:t>
      </w:r>
      <w:r>
        <w:rPr>
          <w:color w:val="2B2A29"/>
          <w:spacing w:val="-8"/>
          <w:w w:val="105"/>
        </w:rPr>
        <w:t xml:space="preserve"> </w:t>
      </w:r>
      <w:r>
        <w:rPr>
          <w:color w:val="2B2A29"/>
          <w:w w:val="105"/>
        </w:rPr>
        <w:t>method</w:t>
      </w:r>
      <w:r>
        <w:rPr>
          <w:color w:val="2B2A29"/>
          <w:spacing w:val="-8"/>
          <w:w w:val="105"/>
        </w:rPr>
        <w:t xml:space="preserve"> </w:t>
      </w:r>
      <w:r>
        <w:rPr>
          <w:color w:val="2B2A29"/>
          <w:w w:val="105"/>
        </w:rPr>
        <w:t>to</w:t>
      </w:r>
      <w:r>
        <w:rPr>
          <w:color w:val="2B2A29"/>
          <w:spacing w:val="-8"/>
          <w:w w:val="105"/>
        </w:rPr>
        <w:t xml:space="preserve"> </w:t>
      </w:r>
      <w:r>
        <w:rPr>
          <w:color w:val="2B2A29"/>
          <w:w w:val="105"/>
        </w:rPr>
        <w:t>represent</w:t>
      </w:r>
      <w:r>
        <w:rPr>
          <w:color w:val="2B2A29"/>
          <w:spacing w:val="-7"/>
          <w:w w:val="105"/>
        </w:rPr>
        <w:t xml:space="preserve"> </w:t>
      </w:r>
      <w:r>
        <w:rPr>
          <w:color w:val="2B2A29"/>
          <w:w w:val="105"/>
        </w:rPr>
        <w:t>the</w:t>
      </w:r>
      <w:r>
        <w:rPr>
          <w:color w:val="2B2A29"/>
          <w:spacing w:val="-8"/>
          <w:w w:val="105"/>
        </w:rPr>
        <w:t xml:space="preserve"> </w:t>
      </w:r>
      <w:r>
        <w:rPr>
          <w:color w:val="2B2A29"/>
          <w:w w:val="105"/>
        </w:rPr>
        <w:t>operation.</w:t>
      </w:r>
    </w:p>
    <w:p>
      <w:pPr>
        <w:pStyle w:val="11"/>
        <w:spacing w:before="198" w:line="304" w:lineRule="auto"/>
        <w:ind w:left="160" w:right="542"/>
        <w:jc w:val="both"/>
      </w:pPr>
      <w:r>
        <w:rPr>
          <w:color w:val="2B2A29"/>
          <w:w w:val="105"/>
        </w:rPr>
        <w:t>首先要做的是计划我们将通过数据服务公开</w:t>
      </w:r>
      <w:r>
        <w:rPr>
          <w:color w:val="2B2A29"/>
          <w:spacing w:val="-3"/>
          <w:w w:val="105"/>
        </w:rPr>
        <w:t>的</w:t>
      </w:r>
      <w:r>
        <w:rPr>
          <w:color w:val="2B2A29"/>
          <w:w w:val="105"/>
        </w:rPr>
        <w:t>资源。这将代表公开的功能。我们将创建一个HTTP服务，其中包含表示操作的每个资源路径和HTTP方法。</w:t>
      </w:r>
    </w:p>
    <w:p>
      <w:r>
        <w:rPr>
          <w:rFonts w:ascii="Times New Roman" w:hAnsi="Times New Roman"/>
          <w:color w:val="2B2A29"/>
          <w:w w:val="105"/>
          <w:sz w:val="22"/>
        </w:rPr>
        <w:t>Create</w:t>
      </w:r>
      <w:r>
        <w:rPr>
          <w:rFonts w:ascii="Times New Roman" w:hAnsi="Times New Roman"/>
          <w:color w:val="2B2A29"/>
          <w:spacing w:val="-10"/>
          <w:w w:val="105"/>
          <w:sz w:val="22"/>
        </w:rPr>
        <w:t xml:space="preserve"> </w:t>
      </w:r>
      <w:r>
        <w:rPr>
          <w:rFonts w:ascii="Times New Roman" w:hAnsi="Times New Roman"/>
          <w:color w:val="2B2A29"/>
          <w:w w:val="105"/>
          <w:sz w:val="22"/>
        </w:rPr>
        <w:t>Account</w:t>
      </w:r>
    </w:p>
    <w:p>
      <w:pPr>
        <w:pStyle w:val="16"/>
        <w:numPr>
          <w:ilvl w:val="0"/>
          <w:numId w:val="243"/>
        </w:numPr>
        <w:tabs>
          <w:tab w:val="left" w:pos="1096"/>
        </w:tabs>
        <w:spacing w:before="117" w:after="0" w:line="240" w:lineRule="auto"/>
        <w:ind w:left="1095" w:right="0" w:hanging="358"/>
        <w:jc w:val="both"/>
        <w:rPr>
          <w:rFonts w:ascii="Times New Roman" w:hAnsi="Times New Roman"/>
          <w:sz w:val="22"/>
        </w:rPr>
      </w:pPr>
      <w:r>
        <w:rPr>
          <w:rFonts w:ascii="Times New Roman" w:hAnsi="Times New Roman"/>
          <w:color w:val="2B2A29"/>
          <w:w w:val="105"/>
          <w:sz w:val="22"/>
        </w:rPr>
        <w:t>创建帐户</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/account</w:t>
      </w:r>
    </w:p>
    <w:p>
      <w:pPr>
        <w:pStyle w:val="16"/>
        <w:numPr>
          <w:ilvl w:val="1"/>
          <w:numId w:val="243"/>
        </w:numPr>
        <w:tabs>
          <w:tab w:val="left" w:pos="1452"/>
          <w:tab w:val="left" w:pos="1453"/>
        </w:tabs>
        <w:spacing w:before="172" w:after="0" w:line="240" w:lineRule="auto"/>
        <w:ind w:left="145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/帐户</w:t>
      </w:r>
    </w:p>
    <w:p>
      <w:r>
        <w:rPr>
          <w:rFonts w:ascii="Times New Roman" w:hAnsi="Times New Roman"/>
          <w:b/>
          <w:color w:val="2B2A29"/>
          <w:spacing w:val="-1"/>
          <w:sz w:val="22"/>
        </w:rPr>
        <w:t>HTTP</w:t>
      </w:r>
      <w:r>
        <w:rPr>
          <w:rFonts w:ascii="Times New Roman" w:hAnsi="Times New Roman"/>
          <w:b/>
          <w:color w:val="2B2A29"/>
          <w:spacing w:val="-13"/>
          <w:sz w:val="22"/>
        </w:rPr>
        <w:t xml:space="preserve"> </w:t>
      </w:r>
      <w:r>
        <w:rPr>
          <w:rFonts w:ascii="Times New Roman" w:hAnsi="Times New Roman"/>
          <w:b/>
          <w:color w:val="2B2A29"/>
          <w:spacing w:val="-1"/>
          <w:sz w:val="22"/>
        </w:rPr>
        <w:t>Method</w:t>
      </w:r>
      <w:r>
        <w:rPr>
          <w:rFonts w:ascii="Times New Roman" w:hAnsi="Times New Roman"/>
          <w:color w:val="2B2A29"/>
          <w:spacing w:val="-1"/>
          <w:sz w:val="22"/>
        </w:rPr>
        <w:t>:</w:t>
      </w:r>
      <w:r>
        <w:rPr>
          <w:rFonts w:ascii="Times New Roman" w:hAnsi="Times New Roman"/>
          <w:color w:val="2B2A29"/>
          <w:spacing w:val="-11"/>
          <w:sz w:val="22"/>
        </w:rPr>
        <w:t xml:space="preserve"> </w:t>
      </w:r>
      <w:r>
        <w:rPr>
          <w:rFonts w:ascii="Times New Roman" w:hAnsi="Times New Roman"/>
          <w:color w:val="2B2A29"/>
          <w:spacing w:val="-1"/>
          <w:sz w:val="22"/>
        </w:rPr>
        <w:t>POST</w:t>
      </w:r>
    </w:p>
    <w:p>
      <w:pPr>
        <w:pStyle w:val="16"/>
        <w:numPr>
          <w:ilvl w:val="1"/>
          <w:numId w:val="243"/>
        </w:numPr>
        <w:tabs>
          <w:tab w:val="left" w:pos="1452"/>
          <w:tab w:val="left" w:pos="1453"/>
        </w:tabs>
        <w:spacing w:before="173" w:after="0" w:line="240" w:lineRule="auto"/>
        <w:ind w:left="1452" w:right="0" w:hanging="358"/>
        <w:jc w:val="left"/>
        <w:rPr>
          <w:rFonts w:ascii="Times New Roman" w:hAnsi="Times New Roman"/>
          <w:sz w:val="22"/>
        </w:rPr>
      </w:pPr>
      <w:r>
        <w:rPr>
          <w:rFonts w:ascii="Times New Roman" w:hAnsi="Times New Roman"/>
          <w:b/>
          <w:color w:val="2B2A29"/>
          <w:spacing w:val="-1"/>
          <w:sz w:val="22"/>
        </w:rPr>
        <w:t>HTTP方法</w:t>
      </w:r>
      <w:r>
        <w:rPr>
          <w:rFonts w:ascii="Times New Roman" w:hAnsi="Times New Roman"/>
          <w:color w:val="2B2A29"/>
          <w:spacing w:val="-1"/>
          <w:sz w:val="22"/>
        </w:rPr>
        <w:t>：POST</w:t>
      </w:r>
    </w:p>
    <w:p>
      <w:r>
        <w:rPr>
          <w:rFonts w:ascii="Times New Roman" w:hAnsi="Times New Roman"/>
          <w:b/>
          <w:color w:val="2B2A29"/>
          <w:sz w:val="22"/>
        </w:rPr>
        <w:t>Request</w:t>
      </w:r>
      <w:r>
        <w:rPr>
          <w:rFonts w:ascii="Times New Roman" w:hAnsi="Times New Roman"/>
          <w:b/>
          <w:color w:val="2B2A29"/>
          <w:spacing w:val="-1"/>
          <w:sz w:val="22"/>
        </w:rPr>
        <w:t xml:space="preserve"> </w:t>
      </w:r>
      <w:r>
        <w:rPr>
          <w:rFonts w:ascii="Times New Roman" w:hAnsi="Times New Roman"/>
          <w:b/>
          <w:color w:val="2B2A29"/>
          <w:sz w:val="22"/>
        </w:rPr>
        <w:t>Payload Type</w:t>
      </w:r>
      <w:r>
        <w:rPr>
          <w:rFonts w:ascii="Times New Roman" w:hAnsi="Times New Roman"/>
          <w:color w:val="2B2A29"/>
          <w:sz w:val="22"/>
        </w:rPr>
        <w:t>:</w:t>
      </w:r>
      <w:r>
        <w:rPr>
          <w:rFonts w:ascii="Times New Roman" w:hAnsi="Times New Roman"/>
          <w:color w:val="2B2A29"/>
          <w:spacing w:val="2"/>
          <w:sz w:val="22"/>
        </w:rPr>
        <w:t xml:space="preserve"> </w:t>
      </w:r>
      <w:r>
        <w:rPr>
          <w:rFonts w:ascii="Times New Roman" w:hAnsi="Times New Roman"/>
          <w:color w:val="2B2A29"/>
          <w:sz w:val="22"/>
        </w:rPr>
        <w:t>JSON</w:t>
      </w:r>
    </w:p>
    <w:p>
      <w:pPr>
        <w:pStyle w:val="16"/>
        <w:numPr>
          <w:ilvl w:val="1"/>
          <w:numId w:val="243"/>
        </w:numPr>
        <w:tabs>
          <w:tab w:val="left" w:pos="1452"/>
          <w:tab w:val="left" w:pos="1453"/>
        </w:tabs>
        <w:spacing w:before="187" w:after="0" w:line="240" w:lineRule="auto"/>
        <w:ind w:left="1452" w:right="0" w:hanging="358"/>
        <w:jc w:val="left"/>
        <w:rPr>
          <w:rFonts w:ascii="Times New Roman" w:hAnsi="Times New Roman"/>
          <w:sz w:val="22"/>
        </w:rPr>
      </w:pPr>
      <w:r>
        <w:rPr>
          <w:rFonts w:ascii="Times New Roman" w:hAnsi="Times New Roman"/>
          <w:b/>
          <w:color w:val="2B2A29"/>
          <w:sz w:val="22"/>
        </w:rPr>
        <w:t>请求负载类型</w:t>
      </w:r>
      <w:r>
        <w:rPr>
          <w:rFonts w:ascii="Times New Roman" w:hAnsi="Times New Roman"/>
          <w:color w:val="2B2A29"/>
          <w:sz w:val="22"/>
        </w:rPr>
        <w:t>：JSON</w:t>
      </w:r>
    </w:p>
    <w:p>
      <w:r>
        <w:rPr>
          <w:rFonts w:ascii="宋体"/>
          <w:color w:val="2B2A29"/>
          <w:sz w:val="22"/>
        </w:rPr>
        <w:t>{</w:t>
      </w:r>
    </w:p>
    <w:p>
      <w:pPr>
        <w:spacing w:before="52"/>
        <w:ind w:left="1439" w:right="0" w:firstLine="0"/>
        <w:jc w:val="left"/>
        <w:rPr>
          <w:rFonts w:ascii="宋体"/>
          <w:sz w:val="22"/>
        </w:rPr>
      </w:pPr>
      <w:r>
        <w:rPr>
          <w:rFonts w:ascii="宋体"/>
          <w:color w:val="2B2A29"/>
          <w:sz w:val="22"/>
        </w:rPr>
        <w:t>{</w:t>
      </w:r>
    </w:p>
    <w:p>
      <w:r>
        <w:rPr>
          <w:rFonts w:ascii="宋体"/>
          <w:color w:val="2B2A29"/>
        </w:rPr>
        <w:t>"name": $name,</w:t>
      </w:r>
    </w:p>
    <w:p>
      <w:pPr>
        <w:pStyle w:val="11"/>
        <w:spacing w:before="159"/>
        <w:ind w:left="1879"/>
        <w:rPr>
          <w:rFonts w:ascii="宋体"/>
        </w:rPr>
      </w:pPr>
      <w:r>
        <w:rPr>
          <w:rFonts w:ascii="宋体"/>
          <w:color w:val="2B2A29"/>
        </w:rPr>
        <w:t>“name”：$name，</w:t>
      </w:r>
    </w:p>
    <w:p>
      <w:r>
        <w:rPr>
          <w:rFonts w:ascii="宋体"/>
          <w:color w:val="2B2A29"/>
        </w:rPr>
        <w:t>"nic": $nic,</w:t>
      </w:r>
    </w:p>
    <w:p>
      <w:pPr>
        <w:pStyle w:val="11"/>
        <w:spacing w:before="158"/>
        <w:ind w:left="1879"/>
        <w:rPr>
          <w:rFonts w:ascii="宋体"/>
        </w:rPr>
      </w:pPr>
      <w:r>
        <w:rPr>
          <w:rFonts w:ascii="宋体"/>
          <w:color w:val="2B2A29"/>
        </w:rPr>
        <w:t>“nic”：$nic，</w:t>
      </w:r>
    </w:p>
    <w:p>
      <w:pPr>
        <w:spacing w:after="0"/>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rFonts w:ascii="宋体"/>
          <w:color w:val="2B2A29"/>
        </w:rPr>
        <w:t>"savings": $savings,</w:t>
      </w:r>
      <w:r>
        <w:rPr>
          <w:rFonts w:ascii="宋体"/>
          <w:color w:val="2B2A29"/>
          <w:spacing w:val="-107"/>
        </w:rPr>
        <w:t xml:space="preserve"> </w:t>
      </w:r>
      <w:r>
        <w:rPr>
          <w:rFonts w:ascii="宋体"/>
          <w:color w:val="2B2A29"/>
        </w:rPr>
        <w:t>"balance": $balance,</w:t>
      </w:r>
      <w:r>
        <w:rPr>
          <w:rFonts w:ascii="宋体"/>
          <w:color w:val="2B2A29"/>
          <w:spacing w:val="-107"/>
        </w:rPr>
        <w:t xml:space="preserve"> </w:t>
      </w:r>
      <w:r>
        <w:rPr>
          <w:rFonts w:ascii="宋体"/>
          <w:color w:val="2B2A29"/>
        </w:rPr>
        <w:t>"address": $address</w:t>
      </w:r>
    </w:p>
    <w:p>
      <w:pPr>
        <w:pStyle w:val="11"/>
        <w:spacing w:before="68" w:line="374" w:lineRule="auto"/>
        <w:ind w:left="2240" w:right="4517"/>
        <w:jc w:val="both"/>
        <w:rPr>
          <w:rFonts w:ascii="宋体"/>
        </w:rPr>
      </w:pPr>
      <w:r>
        <w:rPr>
          <w:rFonts w:ascii="宋体"/>
          <w:color w:val="2B2A29"/>
        </w:rPr>
        <w:t>“saves”：$saves，“balance”：$balance，“address”：$address</w:t>
      </w:r>
    </w:p>
    <w:p>
      <w:r>
        <w:rPr>
          <w:rFonts w:ascii="宋体"/>
          <w:color w:val="2B2A29"/>
          <w:sz w:val="22"/>
        </w:rPr>
        <w:t>}</w:t>
      </w:r>
    </w:p>
    <w:p>
      <w:pPr>
        <w:spacing w:before="1"/>
        <w:ind w:left="1800" w:right="0" w:firstLine="0"/>
        <w:jc w:val="left"/>
        <w:rPr>
          <w:rFonts w:ascii="宋体"/>
          <w:sz w:val="22"/>
        </w:rPr>
      </w:pPr>
      <w:r>
        <w:rPr>
          <w:rFonts w:ascii="宋体"/>
          <w:color w:val="2B2A29"/>
          <w:sz w:val="22"/>
        </w:rPr>
        <w:t>}</w:t>
      </w:r>
    </w:p>
    <w:p>
      <w:pPr>
        <w:pStyle w:val="11"/>
        <w:spacing w:before="6"/>
        <w:rPr>
          <w:rFonts w:ascii="宋体"/>
          <w:sz w:val="15"/>
        </w:rPr>
      </w:pPr>
    </w:p>
    <w:p>
      <w:r>
        <w:rPr>
          <w:rFonts w:ascii="Times New Roman" w:hAnsi="Times New Roman"/>
          <w:b/>
          <w:color w:val="2B2A29"/>
          <w:sz w:val="22"/>
        </w:rPr>
        <w:t>Response</w:t>
      </w:r>
      <w:r>
        <w:rPr>
          <w:rFonts w:ascii="Times New Roman" w:hAnsi="Times New Roman"/>
          <w:b/>
          <w:color w:val="2B2A29"/>
          <w:spacing w:val="5"/>
          <w:sz w:val="22"/>
        </w:rPr>
        <w:t xml:space="preserve"> </w:t>
      </w:r>
      <w:r>
        <w:rPr>
          <w:rFonts w:ascii="Times New Roman" w:hAnsi="Times New Roman"/>
          <w:b/>
          <w:color w:val="2B2A29"/>
          <w:sz w:val="22"/>
        </w:rPr>
        <w:t>Payload</w:t>
      </w:r>
      <w:r>
        <w:rPr>
          <w:rFonts w:ascii="Times New Roman" w:hAnsi="Times New Roman"/>
          <w:b/>
          <w:color w:val="2B2A29"/>
          <w:spacing w:val="6"/>
          <w:sz w:val="22"/>
        </w:rPr>
        <w:t xml:space="preserve"> </w:t>
      </w:r>
      <w:r>
        <w:rPr>
          <w:rFonts w:ascii="Times New Roman" w:hAnsi="Times New Roman"/>
          <w:b/>
          <w:color w:val="2B2A29"/>
          <w:sz w:val="22"/>
        </w:rPr>
        <w:t>Type</w:t>
      </w:r>
      <w:r>
        <w:rPr>
          <w:rFonts w:ascii="Times New Roman" w:hAnsi="Times New Roman"/>
          <w:color w:val="2B2A29"/>
          <w:sz w:val="22"/>
        </w:rPr>
        <w:t>:</w:t>
      </w:r>
      <w:r>
        <w:rPr>
          <w:rFonts w:ascii="Times New Roman" w:hAnsi="Times New Roman"/>
          <w:color w:val="2B2A29"/>
          <w:spacing w:val="8"/>
          <w:sz w:val="22"/>
        </w:rPr>
        <w:t xml:space="preserve"> </w:t>
      </w:r>
      <w:r>
        <w:rPr>
          <w:rFonts w:ascii="Times New Roman" w:hAnsi="Times New Roman"/>
          <w:color w:val="2B2A29"/>
          <w:sz w:val="22"/>
        </w:rPr>
        <w:t>JSON</w:t>
      </w:r>
    </w:p>
    <w:p>
      <w:pPr>
        <w:pStyle w:val="16"/>
        <w:numPr>
          <w:ilvl w:val="2"/>
          <w:numId w:val="243"/>
        </w:numPr>
        <w:tabs>
          <w:tab w:val="left" w:pos="1812"/>
          <w:tab w:val="left" w:pos="1813"/>
        </w:tabs>
        <w:spacing w:before="94" w:after="0" w:line="240" w:lineRule="auto"/>
        <w:ind w:left="1812" w:right="0" w:hanging="358"/>
        <w:jc w:val="left"/>
        <w:rPr>
          <w:rFonts w:ascii="Times New Roman" w:hAnsi="Times New Roman"/>
          <w:sz w:val="22"/>
        </w:rPr>
      </w:pPr>
      <w:r>
        <w:rPr>
          <w:rFonts w:ascii="Times New Roman" w:hAnsi="Times New Roman"/>
          <w:b/>
          <w:color w:val="2B2A29"/>
          <w:sz w:val="22"/>
        </w:rPr>
        <w:t>响应负载类型</w:t>
      </w:r>
      <w:r>
        <w:rPr>
          <w:rFonts w:ascii="Times New Roman" w:hAnsi="Times New Roman"/>
          <w:color w:val="2B2A29"/>
          <w:sz w:val="22"/>
        </w:rPr>
        <w:t>：JSON</w:t>
      </w:r>
    </w:p>
    <w:p>
      <w:r>
        <w:rPr>
          <w:rFonts w:ascii="宋体"/>
          <w:color w:val="2B2A29"/>
          <w:sz w:val="22"/>
        </w:rPr>
        <w:t>{</w:t>
      </w:r>
    </w:p>
    <w:p>
      <w:pPr>
        <w:spacing w:before="173"/>
        <w:ind w:left="1800" w:right="0" w:firstLine="0"/>
        <w:jc w:val="left"/>
        <w:rPr>
          <w:rFonts w:ascii="宋体"/>
          <w:sz w:val="22"/>
        </w:rPr>
      </w:pPr>
      <w:r>
        <w:rPr>
          <w:rFonts w:ascii="宋体"/>
          <w:color w:val="2B2A29"/>
          <w:sz w:val="22"/>
        </w:rPr>
        <w:t>{</w:t>
      </w:r>
    </w:p>
    <w:p>
      <w:r>
        <w:rPr>
          <w:rFonts w:ascii="宋体"/>
          <w:color w:val="2B2A29"/>
        </w:rPr>
        <w:t>"AccountId": $accountId</w:t>
      </w:r>
    </w:p>
    <w:p>
      <w:pPr>
        <w:pStyle w:val="11"/>
        <w:spacing w:before="158"/>
        <w:ind w:left="2240"/>
        <w:rPr>
          <w:rFonts w:ascii="宋体"/>
        </w:rPr>
      </w:pPr>
      <w:r>
        <w:rPr>
          <w:rFonts w:ascii="宋体"/>
          <w:color w:val="2B2A29"/>
        </w:rPr>
        <w:t>“帐户ID”：$AccountId</w:t>
      </w:r>
    </w:p>
    <w:p>
      <w:r>
        <w:rPr>
          <w:rFonts w:ascii="宋体"/>
          <w:color w:val="2B2A29"/>
          <w:sz w:val="22"/>
        </w:rPr>
        <w:t>}</w:t>
      </w:r>
    </w:p>
    <w:p>
      <w:pPr>
        <w:spacing w:before="158"/>
        <w:ind w:left="1800" w:right="0" w:firstLine="0"/>
        <w:jc w:val="left"/>
        <w:rPr>
          <w:rFonts w:ascii="宋体"/>
          <w:sz w:val="22"/>
        </w:rPr>
      </w:pPr>
      <w:r>
        <w:rPr>
          <w:rFonts w:ascii="宋体"/>
          <w:color w:val="2B2A29"/>
          <w:sz w:val="22"/>
        </w:rPr>
        <w:t>}</w:t>
      </w:r>
    </w:p>
    <w:p>
      <w:pPr>
        <w:pStyle w:val="11"/>
        <w:spacing w:before="3"/>
        <w:rPr>
          <w:rFonts w:ascii="宋体"/>
          <w:sz w:val="16"/>
        </w:rPr>
      </w:pPr>
    </w:p>
    <w:p>
      <w:r>
        <w:rPr>
          <w:rFonts w:ascii="Times New Roman" w:hAnsi="Times New Roman"/>
          <w:color w:val="2B2A29"/>
          <w:spacing w:val="-1"/>
          <w:w w:val="105"/>
          <w:sz w:val="22"/>
        </w:rPr>
        <w:t>Retrieve</w:t>
      </w:r>
      <w:r>
        <w:rPr>
          <w:rFonts w:ascii="Times New Roman" w:hAnsi="Times New Roman"/>
          <w:color w:val="2B2A29"/>
          <w:spacing w:val="-13"/>
          <w:w w:val="105"/>
          <w:sz w:val="22"/>
        </w:rPr>
        <w:t xml:space="preserve"> </w:t>
      </w:r>
      <w:r>
        <w:rPr>
          <w:rFonts w:ascii="Times New Roman" w:hAnsi="Times New Roman"/>
          <w:color w:val="2B2A29"/>
          <w:w w:val="105"/>
          <w:sz w:val="22"/>
        </w:rPr>
        <w:t>Account</w:t>
      </w:r>
      <w:r>
        <w:rPr>
          <w:rFonts w:ascii="Times New Roman" w:hAnsi="Times New Roman"/>
          <w:color w:val="2B2A29"/>
          <w:spacing w:val="-12"/>
          <w:w w:val="105"/>
          <w:sz w:val="22"/>
        </w:rPr>
        <w:t xml:space="preserve"> </w:t>
      </w:r>
      <w:r>
        <w:rPr>
          <w:rFonts w:ascii="Times New Roman" w:hAnsi="Times New Roman"/>
          <w:color w:val="2B2A29"/>
          <w:w w:val="105"/>
          <w:sz w:val="22"/>
        </w:rPr>
        <w:t>Details</w:t>
      </w:r>
    </w:p>
    <w:p>
      <w:pPr>
        <w:pStyle w:val="16"/>
        <w:numPr>
          <w:ilvl w:val="1"/>
          <w:numId w:val="243"/>
        </w:numPr>
        <w:tabs>
          <w:tab w:val="left" w:pos="1454"/>
          <w:tab w:val="left" w:pos="1455"/>
        </w:tabs>
        <w:spacing w:before="85" w:after="0" w:line="240" w:lineRule="auto"/>
        <w:ind w:left="1454" w:right="0" w:hanging="358"/>
        <w:jc w:val="left"/>
        <w:rPr>
          <w:rFonts w:ascii="Times New Roman" w:hAnsi="Times New Roman"/>
          <w:sz w:val="22"/>
        </w:rPr>
      </w:pPr>
      <w:r>
        <w:rPr>
          <w:rFonts w:ascii="Times New Roman" w:hAnsi="Times New Roman"/>
          <w:color w:val="2B2A29"/>
          <w:spacing w:val="-1"/>
          <w:w w:val="105"/>
          <w:sz w:val="22"/>
        </w:rPr>
        <w:t>检索</w:t>
      </w:r>
      <w:r>
        <w:rPr>
          <w:rFonts w:ascii="Times New Roman" w:hAnsi="Times New Roman"/>
          <w:color w:val="2B2A29"/>
          <w:w w:val="105"/>
          <w:sz w:val="22"/>
        </w:rPr>
        <w:t>帐户详细信息</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/account/{accountId}</w:t>
      </w:r>
    </w:p>
    <w:p>
      <w:pPr>
        <w:pStyle w:val="16"/>
        <w:numPr>
          <w:ilvl w:val="2"/>
          <w:numId w:val="243"/>
        </w:numPr>
        <w:tabs>
          <w:tab w:val="left" w:pos="1812"/>
          <w:tab w:val="left" w:pos="1813"/>
        </w:tabs>
        <w:spacing w:before="172" w:after="0" w:line="240" w:lineRule="auto"/>
        <w:ind w:left="181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/account/｛accountId｝</w:t>
      </w:r>
    </w:p>
    <w:p>
      <w:r>
        <w:rPr>
          <w:rFonts w:ascii="Times New Roman" w:hAnsi="Times New Roman"/>
          <w:b/>
          <w:color w:val="2B2A29"/>
          <w:w w:val="95"/>
          <w:sz w:val="22"/>
        </w:rPr>
        <w:t>HTTP</w:t>
      </w:r>
      <w:r>
        <w:rPr>
          <w:rFonts w:ascii="Times New Roman" w:hAnsi="Times New Roman"/>
          <w:b/>
          <w:color w:val="2B2A29"/>
          <w:spacing w:val="8"/>
          <w:w w:val="95"/>
          <w:sz w:val="22"/>
        </w:rPr>
        <w:t xml:space="preserve"> </w:t>
      </w:r>
      <w:r>
        <w:rPr>
          <w:rFonts w:ascii="Times New Roman" w:hAnsi="Times New Roman"/>
          <w:b/>
          <w:color w:val="2B2A29"/>
          <w:w w:val="95"/>
          <w:sz w:val="22"/>
        </w:rPr>
        <w:t>Method</w:t>
      </w:r>
      <w:r>
        <w:rPr>
          <w:rFonts w:ascii="Times New Roman" w:hAnsi="Times New Roman"/>
          <w:color w:val="2B2A29"/>
          <w:w w:val="95"/>
          <w:sz w:val="22"/>
        </w:rPr>
        <w:t>:</w:t>
      </w:r>
      <w:r>
        <w:rPr>
          <w:rFonts w:ascii="Times New Roman" w:hAnsi="Times New Roman"/>
          <w:color w:val="2B2A29"/>
          <w:spacing w:val="12"/>
          <w:w w:val="95"/>
          <w:sz w:val="22"/>
        </w:rPr>
        <w:t xml:space="preserve"> </w:t>
      </w:r>
      <w:r>
        <w:rPr>
          <w:rFonts w:ascii="Times New Roman" w:hAnsi="Times New Roman"/>
          <w:color w:val="2B2A29"/>
          <w:w w:val="95"/>
          <w:sz w:val="22"/>
        </w:rPr>
        <w:t>GET</w:t>
      </w:r>
    </w:p>
    <w:p>
      <w:pPr>
        <w:pStyle w:val="16"/>
        <w:numPr>
          <w:ilvl w:val="2"/>
          <w:numId w:val="243"/>
        </w:numPr>
        <w:tabs>
          <w:tab w:val="left" w:pos="1812"/>
          <w:tab w:val="left" w:pos="1813"/>
        </w:tabs>
        <w:spacing w:before="173" w:after="0" w:line="240" w:lineRule="auto"/>
        <w:ind w:left="1812" w:right="0" w:hanging="358"/>
        <w:jc w:val="left"/>
        <w:rPr>
          <w:rFonts w:ascii="Times New Roman" w:hAnsi="Times New Roman"/>
          <w:sz w:val="22"/>
        </w:rPr>
      </w:pPr>
      <w:r>
        <w:rPr>
          <w:rFonts w:ascii="Times New Roman" w:hAnsi="Times New Roman"/>
          <w:b/>
          <w:color w:val="2B2A29"/>
          <w:w w:val="95"/>
          <w:sz w:val="22"/>
        </w:rPr>
        <w:t>HTTP方法</w:t>
      </w:r>
      <w:r>
        <w:rPr>
          <w:rFonts w:ascii="Times New Roman" w:hAnsi="Times New Roman"/>
          <w:color w:val="2B2A29"/>
          <w:w w:val="95"/>
          <w:sz w:val="22"/>
        </w:rPr>
        <w:t>：GET</w:t>
      </w:r>
    </w:p>
    <w:p>
      <w:r>
        <w:rPr>
          <w:rFonts w:ascii="Times New Roman" w:hAnsi="Times New Roman"/>
          <w:b/>
          <w:color w:val="2B2A29"/>
          <w:sz w:val="22"/>
        </w:rPr>
        <w:t>Response</w:t>
      </w:r>
      <w:r>
        <w:rPr>
          <w:rFonts w:ascii="Times New Roman" w:hAnsi="Times New Roman"/>
          <w:b/>
          <w:color w:val="2B2A29"/>
          <w:spacing w:val="5"/>
          <w:sz w:val="22"/>
        </w:rPr>
        <w:t xml:space="preserve"> </w:t>
      </w:r>
      <w:r>
        <w:rPr>
          <w:rFonts w:ascii="Times New Roman" w:hAnsi="Times New Roman"/>
          <w:b/>
          <w:color w:val="2B2A29"/>
          <w:sz w:val="22"/>
        </w:rPr>
        <w:t>Payload</w:t>
      </w:r>
      <w:r>
        <w:rPr>
          <w:rFonts w:ascii="Times New Roman" w:hAnsi="Times New Roman"/>
          <w:b/>
          <w:color w:val="2B2A29"/>
          <w:spacing w:val="6"/>
          <w:sz w:val="22"/>
        </w:rPr>
        <w:t xml:space="preserve"> </w:t>
      </w:r>
      <w:r>
        <w:rPr>
          <w:rFonts w:ascii="Times New Roman" w:hAnsi="Times New Roman"/>
          <w:b/>
          <w:color w:val="2B2A29"/>
          <w:sz w:val="22"/>
        </w:rPr>
        <w:t>Type</w:t>
      </w:r>
      <w:r>
        <w:rPr>
          <w:rFonts w:ascii="Times New Roman" w:hAnsi="Times New Roman"/>
          <w:color w:val="2B2A29"/>
          <w:sz w:val="22"/>
        </w:rPr>
        <w:t>:</w:t>
      </w:r>
      <w:r>
        <w:rPr>
          <w:rFonts w:ascii="Times New Roman" w:hAnsi="Times New Roman"/>
          <w:color w:val="2B2A29"/>
          <w:spacing w:val="8"/>
          <w:sz w:val="22"/>
        </w:rPr>
        <w:t xml:space="preserve"> </w:t>
      </w:r>
      <w:r>
        <w:rPr>
          <w:rFonts w:ascii="Times New Roman" w:hAnsi="Times New Roman"/>
          <w:color w:val="2B2A29"/>
          <w:sz w:val="22"/>
        </w:rPr>
        <w:t>JSON</w:t>
      </w:r>
    </w:p>
    <w:p>
      <w:pPr>
        <w:pStyle w:val="16"/>
        <w:numPr>
          <w:ilvl w:val="2"/>
          <w:numId w:val="243"/>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b/>
          <w:color w:val="2B2A29"/>
          <w:sz w:val="22"/>
        </w:rPr>
        <w:t>响应负载类型</w:t>
      </w:r>
      <w:r>
        <w:rPr>
          <w:rFonts w:ascii="Times New Roman" w:hAnsi="Times New Roman"/>
          <w:color w:val="2B2A29"/>
          <w:sz w:val="22"/>
        </w:rPr>
        <w:t>：JSON</w:t>
      </w:r>
    </w:p>
    <w:p>
      <w:r>
        <w:rPr>
          <w:rFonts w:ascii="宋体"/>
          <w:color w:val="2B2A29"/>
          <w:sz w:val="22"/>
        </w:rPr>
        <w:t>{</w:t>
      </w:r>
    </w:p>
    <w:p>
      <w:pPr>
        <w:spacing w:before="172"/>
        <w:ind w:left="1799" w:right="0" w:firstLine="0"/>
        <w:jc w:val="left"/>
        <w:rPr>
          <w:rFonts w:ascii="宋体"/>
          <w:sz w:val="22"/>
        </w:rPr>
      </w:pPr>
      <w:r>
        <w:rPr>
          <w:rFonts w:ascii="宋体"/>
          <w:color w:val="2B2A29"/>
          <w:sz w:val="22"/>
        </w:rPr>
        <w:t>{</w:t>
      </w:r>
    </w:p>
    <w:p>
      <w:r>
        <w:rPr>
          <w:rFonts w:ascii="宋体"/>
          <w:color w:val="2B2A29"/>
        </w:rPr>
        <w:t>"accountId": $accountId,</w:t>
      </w:r>
      <w:r>
        <w:rPr>
          <w:rFonts w:ascii="宋体"/>
          <w:color w:val="2B2A29"/>
          <w:spacing w:val="-107"/>
        </w:rPr>
        <w:t xml:space="preserve"> </w:t>
      </w:r>
      <w:r>
        <w:rPr>
          <w:rFonts w:ascii="宋体"/>
          <w:color w:val="2B2A29"/>
        </w:rPr>
        <w:t>"name": $name,</w:t>
      </w:r>
    </w:p>
    <w:p>
      <w:pPr>
        <w:pStyle w:val="11"/>
        <w:spacing w:before="158" w:line="374" w:lineRule="auto"/>
        <w:ind w:left="2239" w:right="4061"/>
        <w:rPr>
          <w:rFonts w:ascii="宋体"/>
        </w:rPr>
      </w:pPr>
      <w:r>
        <w:rPr>
          <w:rFonts w:ascii="宋体"/>
          <w:color w:val="2B2A29"/>
        </w:rPr>
        <w:t>“accountId”：$accountId，“name”：$name，</w:t>
      </w:r>
    </w:p>
    <w:p>
      <w:r>
        <w:rPr>
          <w:rFonts w:ascii="宋体"/>
          <w:color w:val="2B2A29"/>
        </w:rPr>
        <w:t>"nic": $nic,</w:t>
      </w:r>
      <w:r>
        <w:rPr>
          <w:rFonts w:ascii="宋体"/>
          <w:color w:val="2B2A29"/>
          <w:spacing w:val="1"/>
        </w:rPr>
        <w:t xml:space="preserve"> </w:t>
      </w:r>
      <w:r>
        <w:rPr>
          <w:rFonts w:ascii="宋体"/>
          <w:color w:val="2B2A29"/>
        </w:rPr>
        <w:t>"savings": $savings,</w:t>
      </w:r>
      <w:r>
        <w:rPr>
          <w:rFonts w:ascii="宋体"/>
          <w:color w:val="2B2A29"/>
          <w:spacing w:val="-107"/>
        </w:rPr>
        <w:t xml:space="preserve"> </w:t>
      </w:r>
      <w:r>
        <w:rPr>
          <w:rFonts w:ascii="宋体"/>
          <w:color w:val="2B2A29"/>
        </w:rPr>
        <w:t>"balance": $balance,</w:t>
      </w:r>
      <w:r>
        <w:rPr>
          <w:rFonts w:ascii="宋体"/>
          <w:color w:val="2B2A29"/>
          <w:spacing w:val="-107"/>
        </w:rPr>
        <w:t xml:space="preserve"> </w:t>
      </w:r>
      <w:r>
        <w:rPr>
          <w:rFonts w:ascii="宋体"/>
          <w:color w:val="2B2A29"/>
        </w:rPr>
        <w:t>"address": $address</w:t>
      </w:r>
    </w:p>
    <w:p>
      <w:pPr>
        <w:pStyle w:val="11"/>
        <w:spacing w:before="1" w:line="374" w:lineRule="auto"/>
        <w:ind w:left="2239" w:right="4501"/>
        <w:rPr>
          <w:rFonts w:ascii="宋体"/>
        </w:rPr>
      </w:pPr>
      <w:r>
        <w:rPr>
          <w:rFonts w:ascii="宋体"/>
          <w:color w:val="2B2A29"/>
        </w:rPr>
        <w:t>“nic”：$nic，“saves”：$saves，“balance”：$balance，“address”：$address</w:t>
      </w:r>
    </w:p>
    <w:p>
      <w:r>
        <w:rPr>
          <w:rFonts w:ascii="宋体"/>
          <w:color w:val="2B2A29"/>
          <w:sz w:val="22"/>
        </w:rPr>
        <w:t>}</w:t>
      </w:r>
    </w:p>
    <w:p>
      <w:pPr>
        <w:spacing w:before="1"/>
        <w:ind w:left="1799" w:right="0" w:firstLine="0"/>
        <w:jc w:val="left"/>
        <w:rPr>
          <w:rFonts w:ascii="宋体"/>
          <w:sz w:val="22"/>
        </w:rPr>
      </w:pPr>
      <w:r>
        <w:rPr>
          <w:rFonts w:ascii="宋体"/>
          <w:color w:val="2B2A29"/>
          <w:sz w:val="22"/>
        </w:rPr>
        <w:t>}</w:t>
      </w:r>
    </w:p>
    <w:p>
      <w:pPr>
        <w:pStyle w:val="11"/>
        <w:spacing w:before="3"/>
        <w:rPr>
          <w:rFonts w:ascii="宋体"/>
          <w:sz w:val="16"/>
        </w:rPr>
      </w:pPr>
    </w:p>
    <w:p>
      <w:r>
        <w:rPr>
          <w:rFonts w:ascii="Times New Roman" w:hAnsi="Times New Roman"/>
          <w:color w:val="2B2A29"/>
          <w:sz w:val="22"/>
        </w:rPr>
        <w:t>Retrieve</w:t>
      </w:r>
      <w:r>
        <w:rPr>
          <w:rFonts w:ascii="Times New Roman" w:hAnsi="Times New Roman"/>
          <w:color w:val="2B2A29"/>
          <w:spacing w:val="6"/>
          <w:sz w:val="22"/>
        </w:rPr>
        <w:t xml:space="preserve"> </w:t>
      </w:r>
      <w:r>
        <w:rPr>
          <w:rFonts w:ascii="Times New Roman" w:hAnsi="Times New Roman"/>
          <w:color w:val="2B2A29"/>
          <w:sz w:val="22"/>
        </w:rPr>
        <w:t>All</w:t>
      </w:r>
      <w:r>
        <w:rPr>
          <w:rFonts w:ascii="Times New Roman" w:hAnsi="Times New Roman"/>
          <w:color w:val="2B2A29"/>
          <w:spacing w:val="6"/>
          <w:sz w:val="22"/>
        </w:rPr>
        <w:t xml:space="preserve"> </w:t>
      </w:r>
      <w:r>
        <w:rPr>
          <w:rFonts w:ascii="Times New Roman" w:hAnsi="Times New Roman"/>
          <w:color w:val="2B2A29"/>
          <w:sz w:val="22"/>
        </w:rPr>
        <w:t>Account</w:t>
      </w:r>
      <w:r>
        <w:rPr>
          <w:rFonts w:ascii="Times New Roman" w:hAnsi="Times New Roman"/>
          <w:color w:val="2B2A29"/>
          <w:spacing w:val="6"/>
          <w:sz w:val="22"/>
        </w:rPr>
        <w:t xml:space="preserve"> </w:t>
      </w:r>
      <w:r>
        <w:rPr>
          <w:rFonts w:ascii="Times New Roman" w:hAnsi="Times New Roman"/>
          <w:color w:val="2B2A29"/>
          <w:sz w:val="22"/>
        </w:rPr>
        <w:t>Details</w:t>
      </w:r>
    </w:p>
    <w:p>
      <w:pPr>
        <w:pStyle w:val="16"/>
        <w:numPr>
          <w:ilvl w:val="1"/>
          <w:numId w:val="243"/>
        </w:numPr>
        <w:tabs>
          <w:tab w:val="left" w:pos="1454"/>
          <w:tab w:val="left" w:pos="1455"/>
        </w:tabs>
        <w:spacing w:before="85" w:after="0" w:line="240" w:lineRule="auto"/>
        <w:ind w:left="1454" w:right="0" w:hanging="358"/>
        <w:jc w:val="left"/>
        <w:rPr>
          <w:rFonts w:ascii="Times New Roman" w:hAnsi="Times New Roman"/>
          <w:sz w:val="22"/>
        </w:rPr>
      </w:pPr>
      <w:r>
        <w:rPr>
          <w:rFonts w:ascii="Times New Roman" w:hAnsi="Times New Roman"/>
          <w:color w:val="2B2A29"/>
          <w:sz w:val="22"/>
        </w:rPr>
        <w:t>检索所有帐户详细信息</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/accounts</w:t>
      </w:r>
    </w:p>
    <w:p>
      <w:pPr>
        <w:pStyle w:val="16"/>
        <w:numPr>
          <w:ilvl w:val="2"/>
          <w:numId w:val="243"/>
        </w:numPr>
        <w:tabs>
          <w:tab w:val="left" w:pos="1812"/>
          <w:tab w:val="left" w:pos="1813"/>
        </w:tabs>
        <w:spacing w:before="172" w:after="0" w:line="240" w:lineRule="auto"/>
        <w:ind w:left="181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/accounts</w:t>
      </w:r>
    </w:p>
    <w:p>
      <w:r>
        <w:rPr>
          <w:rFonts w:ascii="Times New Roman" w:hAnsi="Times New Roman"/>
          <w:b/>
          <w:color w:val="2B2A29"/>
          <w:w w:val="95"/>
          <w:sz w:val="22"/>
        </w:rPr>
        <w:t>HTTP</w:t>
      </w:r>
      <w:r>
        <w:rPr>
          <w:rFonts w:ascii="Times New Roman" w:hAnsi="Times New Roman"/>
          <w:b/>
          <w:color w:val="2B2A29"/>
          <w:spacing w:val="8"/>
          <w:w w:val="95"/>
          <w:sz w:val="22"/>
        </w:rPr>
        <w:t xml:space="preserve"> </w:t>
      </w:r>
      <w:r>
        <w:rPr>
          <w:rFonts w:ascii="Times New Roman" w:hAnsi="Times New Roman"/>
          <w:b/>
          <w:color w:val="2B2A29"/>
          <w:w w:val="95"/>
          <w:sz w:val="22"/>
        </w:rPr>
        <w:t>Method</w:t>
      </w:r>
      <w:r>
        <w:rPr>
          <w:rFonts w:ascii="Times New Roman" w:hAnsi="Times New Roman"/>
          <w:color w:val="2B2A29"/>
          <w:w w:val="95"/>
          <w:sz w:val="22"/>
        </w:rPr>
        <w:t>:</w:t>
      </w:r>
      <w:r>
        <w:rPr>
          <w:rFonts w:ascii="Times New Roman" w:hAnsi="Times New Roman"/>
          <w:color w:val="2B2A29"/>
          <w:spacing w:val="12"/>
          <w:w w:val="95"/>
          <w:sz w:val="22"/>
        </w:rPr>
        <w:t xml:space="preserve"> </w:t>
      </w:r>
      <w:r>
        <w:rPr>
          <w:rFonts w:ascii="Times New Roman" w:hAnsi="Times New Roman"/>
          <w:color w:val="2B2A29"/>
          <w:w w:val="95"/>
          <w:sz w:val="22"/>
        </w:rPr>
        <w:t>GET</w:t>
      </w:r>
    </w:p>
    <w:p>
      <w:pPr>
        <w:pStyle w:val="16"/>
        <w:numPr>
          <w:ilvl w:val="2"/>
          <w:numId w:val="243"/>
        </w:numPr>
        <w:tabs>
          <w:tab w:val="left" w:pos="1812"/>
          <w:tab w:val="left" w:pos="1813"/>
        </w:tabs>
        <w:spacing w:before="173" w:after="0" w:line="240" w:lineRule="auto"/>
        <w:ind w:left="1812" w:right="0" w:hanging="358"/>
        <w:jc w:val="left"/>
        <w:rPr>
          <w:rFonts w:ascii="Times New Roman" w:hAnsi="Times New Roman"/>
          <w:sz w:val="22"/>
        </w:rPr>
      </w:pPr>
      <w:r>
        <w:rPr>
          <w:rFonts w:ascii="Times New Roman" w:hAnsi="Times New Roman"/>
          <w:b/>
          <w:color w:val="2B2A29"/>
          <w:w w:val="95"/>
          <w:sz w:val="22"/>
        </w:rPr>
        <w:t>HTTP方法</w:t>
      </w:r>
      <w:r>
        <w:rPr>
          <w:rFonts w:ascii="Times New Roman" w:hAnsi="Times New Roman"/>
          <w:color w:val="2B2A29"/>
          <w:w w:val="95"/>
          <w:sz w:val="22"/>
        </w:rPr>
        <w:t>：GET</w:t>
      </w:r>
    </w:p>
    <w:p>
      <w:r>
        <w:rPr>
          <w:rFonts w:ascii="Times New Roman" w:hAnsi="Times New Roman"/>
          <w:b/>
          <w:color w:val="2B2A29"/>
          <w:sz w:val="22"/>
        </w:rPr>
        <w:t>Response</w:t>
      </w:r>
      <w:r>
        <w:rPr>
          <w:rFonts w:ascii="Times New Roman" w:hAnsi="Times New Roman"/>
          <w:b/>
          <w:color w:val="2B2A29"/>
          <w:spacing w:val="5"/>
          <w:sz w:val="22"/>
        </w:rPr>
        <w:t xml:space="preserve"> </w:t>
      </w:r>
      <w:r>
        <w:rPr>
          <w:rFonts w:ascii="Times New Roman" w:hAnsi="Times New Roman"/>
          <w:b/>
          <w:color w:val="2B2A29"/>
          <w:sz w:val="22"/>
        </w:rPr>
        <w:t>Payload</w:t>
      </w:r>
      <w:r>
        <w:rPr>
          <w:rFonts w:ascii="Times New Roman" w:hAnsi="Times New Roman"/>
          <w:b/>
          <w:color w:val="2B2A29"/>
          <w:spacing w:val="6"/>
          <w:sz w:val="22"/>
        </w:rPr>
        <w:t xml:space="preserve"> </w:t>
      </w:r>
      <w:r>
        <w:rPr>
          <w:rFonts w:ascii="Times New Roman" w:hAnsi="Times New Roman"/>
          <w:b/>
          <w:color w:val="2B2A29"/>
          <w:sz w:val="22"/>
        </w:rPr>
        <w:t>Type</w:t>
      </w:r>
      <w:r>
        <w:rPr>
          <w:rFonts w:ascii="Times New Roman" w:hAnsi="Times New Roman"/>
          <w:color w:val="2B2A29"/>
          <w:sz w:val="22"/>
        </w:rPr>
        <w:t>:</w:t>
      </w:r>
      <w:r>
        <w:rPr>
          <w:rFonts w:ascii="Times New Roman" w:hAnsi="Times New Roman"/>
          <w:color w:val="2B2A29"/>
          <w:spacing w:val="8"/>
          <w:sz w:val="22"/>
        </w:rPr>
        <w:t xml:space="preserve"> </w:t>
      </w:r>
      <w:r>
        <w:rPr>
          <w:rFonts w:ascii="Times New Roman" w:hAnsi="Times New Roman"/>
          <w:color w:val="2B2A29"/>
          <w:sz w:val="22"/>
        </w:rPr>
        <w:t>JSON</w:t>
      </w:r>
    </w:p>
    <w:p>
      <w:pPr>
        <w:pStyle w:val="16"/>
        <w:numPr>
          <w:ilvl w:val="2"/>
          <w:numId w:val="243"/>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b/>
          <w:color w:val="2B2A29"/>
          <w:sz w:val="22"/>
        </w:rPr>
        <w:t>响应负载类型</w:t>
      </w:r>
      <w:r>
        <w:rPr>
          <w:rFonts w:ascii="Times New Roman" w:hAnsi="Times New Roman"/>
          <w:color w:val="2B2A29"/>
          <w:sz w:val="22"/>
        </w:rPr>
        <w:t>：JSON</w:t>
      </w:r>
    </w:p>
    <w:p>
      <w:pPr>
        <w:spacing w:after="0" w:line="240" w:lineRule="auto"/>
        <w:jc w:val="left"/>
        <w:rPr>
          <w:rFonts w:ascii="Times New Roman" w:hAnsi="Times New Roman"/>
          <w:sz w:val="22"/>
        </w:rPr>
        <w:sectPr>
          <w:pgSz w:w="10080" w:h="14400"/>
          <w:pgMar w:top="1260" w:right="560" w:bottom="1260" w:left="560" w:header="1037" w:footer="1070" w:gutter="0"/>
          <w:cols w:space="720" w:num="1"/>
        </w:sectPr>
      </w:pPr>
    </w:p>
    <w:p>
      <w:pPr>
        <w:pStyle w:val="11"/>
        <w:spacing w:before="9"/>
        <w:rPr>
          <w:sz w:val="14"/>
        </w:rPr>
      </w:pPr>
    </w:p>
    <w:p>
      <w:r>
        <w:rPr>
          <w:rFonts w:ascii="宋体"/>
          <w:color w:val="2B2A29"/>
          <w:sz w:val="22"/>
        </w:rPr>
        <w:t>[{</w:t>
      </w:r>
    </w:p>
    <w:p>
      <w:pPr>
        <w:spacing w:before="68"/>
        <w:ind w:left="1439" w:right="0" w:firstLine="0"/>
        <w:jc w:val="left"/>
        <w:rPr>
          <w:rFonts w:ascii="宋体"/>
          <w:sz w:val="22"/>
        </w:rPr>
      </w:pPr>
      <w:r>
        <w:rPr>
          <w:rFonts w:ascii="宋体"/>
          <w:color w:val="2B2A29"/>
          <w:sz w:val="22"/>
        </w:rPr>
        <w:t>[{</w:t>
      </w:r>
    </w:p>
    <w:p>
      <w:r>
        <w:rPr>
          <w:rFonts w:ascii="宋体"/>
          <w:color w:val="2B2A29"/>
        </w:rPr>
        <w:t>"accountId": $accountId,</w:t>
      </w:r>
      <w:r>
        <w:rPr>
          <w:rFonts w:ascii="宋体"/>
          <w:color w:val="2B2A29"/>
          <w:spacing w:val="-108"/>
        </w:rPr>
        <w:t xml:space="preserve"> </w:t>
      </w:r>
      <w:r>
        <w:rPr>
          <w:rFonts w:ascii="宋体"/>
          <w:color w:val="2B2A29"/>
        </w:rPr>
        <w:t>"name": $name,</w:t>
      </w:r>
    </w:p>
    <w:p>
      <w:pPr>
        <w:pStyle w:val="11"/>
        <w:spacing w:before="158" w:line="374" w:lineRule="auto"/>
        <w:ind w:left="1879" w:right="4421"/>
        <w:rPr>
          <w:rFonts w:ascii="宋体"/>
        </w:rPr>
      </w:pPr>
      <w:r>
        <w:rPr>
          <w:rFonts w:ascii="宋体"/>
          <w:color w:val="2B2A29"/>
        </w:rPr>
        <w:t>“accountId”：$accountId，“name”：$name，</w:t>
      </w:r>
    </w:p>
    <w:p>
      <w:r>
        <w:rPr>
          <w:rFonts w:ascii="宋体"/>
          <w:color w:val="2B2A29"/>
        </w:rPr>
        <w:t>"nic": $nic,</w:t>
      </w:r>
      <w:r>
        <w:rPr>
          <w:rFonts w:ascii="宋体"/>
          <w:color w:val="2B2A29"/>
          <w:spacing w:val="1"/>
        </w:rPr>
        <w:t xml:space="preserve"> </w:t>
      </w:r>
      <w:r>
        <w:rPr>
          <w:rFonts w:ascii="宋体"/>
          <w:color w:val="2B2A29"/>
        </w:rPr>
        <w:t>"savings": $savings,</w:t>
      </w:r>
      <w:r>
        <w:rPr>
          <w:rFonts w:ascii="宋体"/>
          <w:color w:val="2B2A29"/>
          <w:spacing w:val="-108"/>
        </w:rPr>
        <w:t xml:space="preserve"> </w:t>
      </w:r>
      <w:r>
        <w:rPr>
          <w:rFonts w:ascii="宋体"/>
          <w:color w:val="2B2A29"/>
        </w:rPr>
        <w:t>"balance": $balance,</w:t>
      </w:r>
      <w:r>
        <w:rPr>
          <w:rFonts w:ascii="宋体"/>
          <w:color w:val="2B2A29"/>
          <w:spacing w:val="-108"/>
        </w:rPr>
        <w:t xml:space="preserve"> </w:t>
      </w:r>
      <w:r>
        <w:rPr>
          <w:rFonts w:ascii="宋体"/>
          <w:color w:val="2B2A29"/>
        </w:rPr>
        <w:t>"address": $address</w:t>
      </w:r>
    </w:p>
    <w:p>
      <w:pPr>
        <w:pStyle w:val="11"/>
        <w:spacing w:line="374" w:lineRule="auto"/>
        <w:ind w:left="1879" w:right="4861"/>
        <w:rPr>
          <w:rFonts w:ascii="宋体"/>
        </w:rPr>
      </w:pPr>
      <w:r>
        <w:rPr>
          <w:rFonts w:ascii="宋体"/>
          <w:color w:val="2B2A29"/>
        </w:rPr>
        <w:t>“nic”：$nic，“saves”：$saves，“balance”：$balance，“address”：$address</w:t>
      </w:r>
    </w:p>
    <w:p>
      <w:r>
        <w:rPr>
          <w:rFonts w:ascii="宋体"/>
          <w:color w:val="2B2A29"/>
          <w:sz w:val="22"/>
        </w:rPr>
        <w:t>},...]</w:t>
      </w:r>
    </w:p>
    <w:p>
      <w:pPr>
        <w:spacing w:before="1"/>
        <w:ind w:left="1439" w:right="0" w:firstLine="0"/>
        <w:jc w:val="left"/>
        <w:rPr>
          <w:rFonts w:ascii="宋体"/>
          <w:sz w:val="22"/>
        </w:rPr>
      </w:pPr>
      <w:r>
        <w:rPr>
          <w:rFonts w:ascii="宋体"/>
          <w:color w:val="2B2A29"/>
          <w:sz w:val="22"/>
        </w:rPr>
        <w:t>},...]</w:t>
      </w:r>
    </w:p>
    <w:p>
      <w:pPr>
        <w:pStyle w:val="11"/>
        <w:spacing w:before="11"/>
        <w:rPr>
          <w:rFonts w:ascii="宋体"/>
        </w:rPr>
      </w:pPr>
    </w:p>
    <w:p>
      <w:r>
        <w:rPr>
          <w:rFonts w:ascii="Times New Roman" w:hAnsi="Times New Roman"/>
          <w:color w:val="2B2A29"/>
          <w:sz w:val="22"/>
        </w:rPr>
        <w:t>Retrieve</w:t>
      </w:r>
      <w:r>
        <w:rPr>
          <w:rFonts w:ascii="Times New Roman" w:hAnsi="Times New Roman"/>
          <w:color w:val="2B2A29"/>
          <w:spacing w:val="19"/>
          <w:sz w:val="22"/>
        </w:rPr>
        <w:t xml:space="preserve"> </w:t>
      </w:r>
      <w:r>
        <w:rPr>
          <w:rFonts w:ascii="Times New Roman" w:hAnsi="Times New Roman"/>
          <w:color w:val="2B2A29"/>
          <w:sz w:val="22"/>
        </w:rPr>
        <w:t>Account</w:t>
      </w:r>
      <w:r>
        <w:rPr>
          <w:rFonts w:ascii="Times New Roman" w:hAnsi="Times New Roman"/>
          <w:color w:val="2B2A29"/>
          <w:spacing w:val="20"/>
          <w:sz w:val="22"/>
        </w:rPr>
        <w:t xml:space="preserve"> </w:t>
      </w:r>
      <w:r>
        <w:rPr>
          <w:rFonts w:ascii="Times New Roman" w:hAnsi="Times New Roman"/>
          <w:color w:val="2B2A29"/>
          <w:sz w:val="22"/>
        </w:rPr>
        <w:t>Details</w:t>
      </w:r>
      <w:r>
        <w:rPr>
          <w:rFonts w:ascii="Times New Roman" w:hAnsi="Times New Roman"/>
          <w:color w:val="2B2A29"/>
          <w:spacing w:val="19"/>
          <w:sz w:val="22"/>
        </w:rPr>
        <w:t xml:space="preserve"> </w:t>
      </w:r>
      <w:r>
        <w:rPr>
          <w:rFonts w:ascii="Times New Roman" w:hAnsi="Times New Roman"/>
          <w:color w:val="2B2A29"/>
          <w:sz w:val="22"/>
        </w:rPr>
        <w:t>with</w:t>
      </w:r>
      <w:r>
        <w:rPr>
          <w:rFonts w:ascii="Times New Roman" w:hAnsi="Times New Roman"/>
          <w:color w:val="2B2A29"/>
          <w:spacing w:val="20"/>
          <w:sz w:val="22"/>
        </w:rPr>
        <w:t xml:space="preserve"> </w:t>
      </w:r>
      <w:r>
        <w:rPr>
          <w:rFonts w:ascii="Times New Roman" w:hAnsi="Times New Roman"/>
          <w:color w:val="2B2A29"/>
          <w:sz w:val="22"/>
        </w:rPr>
        <w:t>NIC</w:t>
      </w:r>
    </w:p>
    <w:p>
      <w:pPr>
        <w:pStyle w:val="16"/>
        <w:numPr>
          <w:ilvl w:val="0"/>
          <w:numId w:val="243"/>
        </w:numPr>
        <w:tabs>
          <w:tab w:val="left" w:pos="356"/>
          <w:tab w:val="left" w:pos="358"/>
        </w:tabs>
        <w:spacing w:before="0" w:after="0" w:line="240" w:lineRule="auto"/>
        <w:ind w:left="1094" w:right="4672" w:hanging="1095"/>
        <w:jc w:val="right"/>
        <w:rPr>
          <w:rFonts w:ascii="Times New Roman" w:hAnsi="Times New Roman"/>
          <w:sz w:val="22"/>
        </w:rPr>
      </w:pPr>
      <w:r>
        <w:rPr>
          <w:rFonts w:ascii="Times New Roman" w:hAnsi="Times New Roman"/>
          <w:color w:val="2B2A29"/>
          <w:sz w:val="22"/>
        </w:rPr>
        <w:t>使用NIC检索帐户详细</w:t>
      </w:r>
      <w:r>
        <w:rPr>
          <w:rFonts w:ascii="Times New Roman" w:hAnsi="Times New Roman"/>
          <w:color w:val="2B2A29"/>
          <w:spacing w:val="19"/>
          <w:sz w:val="22"/>
        </w:rPr>
        <w:t>信息</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/search?nic=?</w:t>
      </w:r>
    </w:p>
    <w:p>
      <w:pPr>
        <w:pStyle w:val="16"/>
        <w:numPr>
          <w:ilvl w:val="1"/>
          <w:numId w:val="243"/>
        </w:numPr>
        <w:tabs>
          <w:tab w:val="left" w:pos="1452"/>
          <w:tab w:val="left" w:pos="1453"/>
        </w:tabs>
        <w:spacing w:before="173" w:after="0" w:line="240" w:lineRule="auto"/>
        <w:ind w:left="145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/search？nic=？</w:t>
      </w:r>
    </w:p>
    <w:p>
      <w:r>
        <w:rPr>
          <w:rFonts w:ascii="Times New Roman" w:hAnsi="Times New Roman"/>
          <w:b/>
          <w:color w:val="2B2A29"/>
          <w:w w:val="95"/>
          <w:sz w:val="22"/>
        </w:rPr>
        <w:t>HTTP</w:t>
      </w:r>
      <w:r>
        <w:rPr>
          <w:rFonts w:ascii="Times New Roman" w:hAnsi="Times New Roman"/>
          <w:b/>
          <w:color w:val="2B2A29"/>
          <w:spacing w:val="8"/>
          <w:w w:val="95"/>
          <w:sz w:val="22"/>
        </w:rPr>
        <w:t xml:space="preserve"> </w:t>
      </w:r>
      <w:r>
        <w:rPr>
          <w:rFonts w:ascii="Times New Roman" w:hAnsi="Times New Roman"/>
          <w:b/>
          <w:color w:val="2B2A29"/>
          <w:w w:val="95"/>
          <w:sz w:val="22"/>
        </w:rPr>
        <w:t>Method</w:t>
      </w:r>
      <w:r>
        <w:rPr>
          <w:rFonts w:ascii="Times New Roman" w:hAnsi="Times New Roman"/>
          <w:color w:val="2B2A29"/>
          <w:w w:val="95"/>
          <w:sz w:val="22"/>
        </w:rPr>
        <w:t>:</w:t>
      </w:r>
      <w:r>
        <w:rPr>
          <w:rFonts w:ascii="Times New Roman" w:hAnsi="Times New Roman"/>
          <w:color w:val="2B2A29"/>
          <w:spacing w:val="12"/>
          <w:w w:val="95"/>
          <w:sz w:val="22"/>
        </w:rPr>
        <w:t xml:space="preserve"> </w:t>
      </w:r>
      <w:r>
        <w:rPr>
          <w:rFonts w:ascii="Times New Roman" w:hAnsi="Times New Roman"/>
          <w:color w:val="2B2A29"/>
          <w:w w:val="95"/>
          <w:sz w:val="22"/>
        </w:rPr>
        <w:t>GET</w:t>
      </w:r>
    </w:p>
    <w:p>
      <w:pPr>
        <w:pStyle w:val="16"/>
        <w:numPr>
          <w:ilvl w:val="1"/>
          <w:numId w:val="243"/>
        </w:numPr>
        <w:tabs>
          <w:tab w:val="left" w:pos="1452"/>
          <w:tab w:val="left" w:pos="1453"/>
        </w:tabs>
        <w:spacing w:before="172" w:after="0" w:line="240" w:lineRule="auto"/>
        <w:ind w:left="1452" w:right="0" w:hanging="358"/>
        <w:jc w:val="left"/>
        <w:rPr>
          <w:rFonts w:ascii="Times New Roman" w:hAnsi="Times New Roman"/>
          <w:sz w:val="22"/>
        </w:rPr>
      </w:pPr>
      <w:r>
        <w:rPr>
          <w:rFonts w:ascii="Times New Roman" w:hAnsi="Times New Roman"/>
          <w:b/>
          <w:color w:val="2B2A29"/>
          <w:w w:val="95"/>
          <w:sz w:val="22"/>
        </w:rPr>
        <w:t>HTTP方法</w:t>
      </w:r>
      <w:r>
        <w:rPr>
          <w:rFonts w:ascii="Times New Roman" w:hAnsi="Times New Roman"/>
          <w:color w:val="2B2A29"/>
          <w:w w:val="95"/>
          <w:sz w:val="22"/>
        </w:rPr>
        <w:t>：GET</w:t>
      </w:r>
    </w:p>
    <w:p>
      <w:r>
        <w:rPr>
          <w:rFonts w:ascii="Times New Roman" w:hAnsi="Times New Roman"/>
          <w:b/>
          <w:color w:val="2B2A29"/>
          <w:sz w:val="22"/>
        </w:rPr>
        <w:t>Response</w:t>
      </w:r>
      <w:r>
        <w:rPr>
          <w:rFonts w:ascii="Times New Roman" w:hAnsi="Times New Roman"/>
          <w:b/>
          <w:color w:val="2B2A29"/>
          <w:spacing w:val="13"/>
          <w:sz w:val="22"/>
        </w:rPr>
        <w:t xml:space="preserve"> </w:t>
      </w:r>
      <w:r>
        <w:rPr>
          <w:rFonts w:ascii="Times New Roman" w:hAnsi="Times New Roman"/>
          <w:b/>
          <w:color w:val="2B2A29"/>
          <w:sz w:val="22"/>
        </w:rPr>
        <w:t>Payload</w:t>
      </w:r>
      <w:r>
        <w:rPr>
          <w:rFonts w:ascii="Times New Roman" w:hAnsi="Times New Roman"/>
          <w:b/>
          <w:color w:val="2B2A29"/>
          <w:spacing w:val="14"/>
          <w:sz w:val="22"/>
        </w:rPr>
        <w:t xml:space="preserve"> </w:t>
      </w:r>
      <w:r>
        <w:rPr>
          <w:rFonts w:ascii="Times New Roman" w:hAnsi="Times New Roman"/>
          <w:b/>
          <w:color w:val="2B2A29"/>
          <w:sz w:val="22"/>
        </w:rPr>
        <w:t>Type</w:t>
      </w:r>
      <w:r>
        <w:rPr>
          <w:rFonts w:ascii="Times New Roman" w:hAnsi="Times New Roman"/>
          <w:color w:val="2B2A29"/>
          <w:sz w:val="22"/>
        </w:rPr>
        <w:t>:</w:t>
      </w:r>
      <w:r>
        <w:rPr>
          <w:rFonts w:ascii="Times New Roman" w:hAnsi="Times New Roman"/>
          <w:color w:val="2B2A29"/>
          <w:spacing w:val="16"/>
          <w:sz w:val="22"/>
        </w:rPr>
        <w:t xml:space="preserve"> </w:t>
      </w:r>
      <w:r>
        <w:rPr>
          <w:rFonts w:ascii="Times New Roman" w:hAnsi="Times New Roman"/>
          <w:color w:val="2B2A29"/>
          <w:sz w:val="22"/>
        </w:rPr>
        <w:t>JSON</w:t>
      </w:r>
    </w:p>
    <w:p>
      <w:pPr>
        <w:pStyle w:val="16"/>
        <w:numPr>
          <w:ilvl w:val="1"/>
          <w:numId w:val="243"/>
        </w:numPr>
        <w:tabs>
          <w:tab w:val="left" w:pos="356"/>
          <w:tab w:val="left" w:pos="1453"/>
        </w:tabs>
        <w:spacing w:before="187" w:after="0" w:line="240" w:lineRule="auto"/>
        <w:ind w:left="1452" w:right="4581" w:hanging="1453"/>
        <w:jc w:val="right"/>
        <w:rPr>
          <w:rFonts w:ascii="Times New Roman" w:hAnsi="Times New Roman"/>
          <w:sz w:val="22"/>
        </w:rPr>
      </w:pPr>
      <w:r>
        <w:rPr>
          <w:rFonts w:ascii="Times New Roman" w:hAnsi="Times New Roman"/>
          <w:b/>
          <w:color w:val="2B2A29"/>
          <w:sz w:val="22"/>
        </w:rPr>
        <w:t>响应负载类型</w:t>
      </w:r>
      <w:r>
        <w:rPr>
          <w:rFonts w:ascii="Times New Roman" w:hAnsi="Times New Roman"/>
          <w:color w:val="2B2A29"/>
          <w:sz w:val="22"/>
        </w:rPr>
        <w:t>：JSON</w:t>
      </w:r>
    </w:p>
    <w:p>
      <w:r>
        <w:rPr>
          <w:rFonts w:ascii="宋体"/>
          <w:color w:val="2B2A29"/>
          <w:sz w:val="22"/>
        </w:rPr>
        <w:t>{</w:t>
      </w:r>
    </w:p>
    <w:p>
      <w:pPr>
        <w:spacing w:before="173"/>
        <w:ind w:left="1439" w:right="0" w:firstLine="0"/>
        <w:jc w:val="left"/>
        <w:rPr>
          <w:rFonts w:ascii="宋体"/>
          <w:sz w:val="22"/>
        </w:rPr>
      </w:pPr>
      <w:r>
        <w:rPr>
          <w:rFonts w:ascii="宋体"/>
          <w:color w:val="2B2A29"/>
          <w:sz w:val="22"/>
        </w:rPr>
        <w:t>{</w:t>
      </w:r>
    </w:p>
    <w:p>
      <w:r>
        <w:rPr>
          <w:rFonts w:ascii="宋体"/>
          <w:color w:val="2B2A29"/>
        </w:rPr>
        <w:t>"accountId": $accountId,</w:t>
      </w:r>
      <w:r>
        <w:rPr>
          <w:rFonts w:ascii="宋体"/>
          <w:color w:val="2B2A29"/>
          <w:spacing w:val="-108"/>
        </w:rPr>
        <w:t xml:space="preserve"> </w:t>
      </w:r>
      <w:r>
        <w:rPr>
          <w:rFonts w:ascii="宋体"/>
          <w:color w:val="2B2A29"/>
        </w:rPr>
        <w:t>"name": $name,</w:t>
      </w:r>
    </w:p>
    <w:p>
      <w:pPr>
        <w:pStyle w:val="11"/>
        <w:spacing w:before="158" w:line="374" w:lineRule="auto"/>
        <w:ind w:left="1879" w:right="4421"/>
        <w:rPr>
          <w:rFonts w:ascii="宋体"/>
        </w:rPr>
      </w:pPr>
      <w:r>
        <w:rPr>
          <w:rFonts w:ascii="宋体"/>
          <w:color w:val="2B2A29"/>
        </w:rPr>
        <w:t>“accountId”：$accountId，“name”：$name，</w:t>
      </w:r>
    </w:p>
    <w:p>
      <w:r>
        <w:rPr>
          <w:rFonts w:ascii="宋体"/>
          <w:color w:val="2B2A29"/>
        </w:rPr>
        <w:t>"nic": $nic,</w:t>
      </w:r>
      <w:r>
        <w:rPr>
          <w:rFonts w:ascii="宋体"/>
          <w:color w:val="2B2A29"/>
          <w:spacing w:val="1"/>
        </w:rPr>
        <w:t xml:space="preserve"> </w:t>
      </w:r>
      <w:r>
        <w:rPr>
          <w:rFonts w:ascii="宋体"/>
          <w:color w:val="2B2A29"/>
        </w:rPr>
        <w:t>"savings": $savings,</w:t>
      </w:r>
      <w:r>
        <w:rPr>
          <w:rFonts w:ascii="宋体"/>
          <w:color w:val="2B2A29"/>
          <w:spacing w:val="-108"/>
        </w:rPr>
        <w:t xml:space="preserve"> </w:t>
      </w:r>
      <w:r>
        <w:rPr>
          <w:rFonts w:ascii="宋体"/>
          <w:color w:val="2B2A29"/>
        </w:rPr>
        <w:t>"balance": $balance,</w:t>
      </w:r>
      <w:r>
        <w:rPr>
          <w:rFonts w:ascii="宋体"/>
          <w:color w:val="2B2A29"/>
          <w:spacing w:val="-108"/>
        </w:rPr>
        <w:t xml:space="preserve"> </w:t>
      </w:r>
      <w:r>
        <w:rPr>
          <w:rFonts w:ascii="宋体"/>
          <w:color w:val="2B2A29"/>
        </w:rPr>
        <w:t>"address": $address</w:t>
      </w:r>
    </w:p>
    <w:p>
      <w:pPr>
        <w:pStyle w:val="11"/>
        <w:spacing w:line="374" w:lineRule="auto"/>
        <w:ind w:left="1879" w:right="4861"/>
        <w:rPr>
          <w:rFonts w:ascii="宋体"/>
        </w:rPr>
      </w:pPr>
      <w:r>
        <w:rPr>
          <w:rFonts w:ascii="宋体"/>
          <w:color w:val="2B2A29"/>
        </w:rPr>
        <w:t>“nic”：$nic，“saves”：$saves，“balance”：$balance，“address”：$address</w:t>
      </w:r>
    </w:p>
    <w:p>
      <w:r>
        <w:rPr>
          <w:rFonts w:ascii="宋体"/>
          <w:color w:val="2B2A29"/>
          <w:sz w:val="22"/>
        </w:rPr>
        <w:t>}</w:t>
      </w:r>
    </w:p>
    <w:p>
      <w:pPr>
        <w:spacing w:before="2"/>
        <w:ind w:left="1439" w:right="0" w:firstLine="0"/>
        <w:jc w:val="left"/>
        <w:rPr>
          <w:rFonts w:ascii="宋体"/>
          <w:sz w:val="22"/>
        </w:rPr>
      </w:pPr>
      <w:r>
        <w:rPr>
          <w:rFonts w:ascii="宋体"/>
          <w:color w:val="2B2A29"/>
          <w:sz w:val="22"/>
        </w:rPr>
        <w:t>}</w:t>
      </w:r>
    </w:p>
    <w:p>
      <w:pPr>
        <w:pStyle w:val="11"/>
        <w:spacing w:before="2"/>
        <w:rPr>
          <w:rFonts w:ascii="宋体"/>
          <w:sz w:val="16"/>
        </w:rPr>
      </w:pPr>
    </w:p>
    <w:p>
      <w:r>
        <w:rPr>
          <w:rFonts w:ascii="Times New Roman" w:hAnsi="Times New Roman"/>
          <w:color w:val="2B2A29"/>
          <w:w w:val="105"/>
          <w:sz w:val="22"/>
        </w:rPr>
        <w:t>Update</w:t>
      </w:r>
      <w:r>
        <w:rPr>
          <w:rFonts w:ascii="Times New Roman" w:hAnsi="Times New Roman"/>
          <w:color w:val="2B2A29"/>
          <w:spacing w:val="-7"/>
          <w:w w:val="105"/>
          <w:sz w:val="22"/>
        </w:rPr>
        <w:t xml:space="preserve"> </w:t>
      </w:r>
      <w:r>
        <w:rPr>
          <w:rFonts w:ascii="Times New Roman" w:hAnsi="Times New Roman"/>
          <w:color w:val="2B2A29"/>
          <w:w w:val="105"/>
          <w:sz w:val="22"/>
        </w:rPr>
        <w:t>Account</w:t>
      </w:r>
      <w:r>
        <w:rPr>
          <w:rFonts w:ascii="Times New Roman" w:hAnsi="Times New Roman"/>
          <w:color w:val="2B2A29"/>
          <w:spacing w:val="-7"/>
          <w:w w:val="105"/>
          <w:sz w:val="22"/>
        </w:rPr>
        <w:t xml:space="preserve"> </w:t>
      </w:r>
      <w:r>
        <w:rPr>
          <w:rFonts w:ascii="Times New Roman" w:hAnsi="Times New Roman"/>
          <w:color w:val="2B2A29"/>
          <w:w w:val="105"/>
          <w:sz w:val="22"/>
        </w:rPr>
        <w:t>Details</w:t>
      </w:r>
    </w:p>
    <w:p>
      <w:pPr>
        <w:pStyle w:val="16"/>
        <w:numPr>
          <w:ilvl w:val="0"/>
          <w:numId w:val="243"/>
        </w:numPr>
        <w:tabs>
          <w:tab w:val="left" w:pos="1094"/>
          <w:tab w:val="left" w:pos="1095"/>
        </w:tabs>
        <w:spacing w:before="85" w:after="0" w:line="240" w:lineRule="auto"/>
        <w:ind w:left="1094" w:right="0" w:hanging="358"/>
        <w:jc w:val="left"/>
        <w:rPr>
          <w:rFonts w:ascii="Times New Roman" w:hAnsi="Times New Roman"/>
          <w:sz w:val="22"/>
        </w:rPr>
      </w:pPr>
      <w:r>
        <w:rPr>
          <w:rFonts w:ascii="Times New Roman" w:hAnsi="Times New Roman"/>
          <w:color w:val="2B2A29"/>
          <w:w w:val="105"/>
          <w:sz w:val="22"/>
        </w:rPr>
        <w:t>更新帐户详细信息</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/account/{accountId}</w:t>
      </w:r>
    </w:p>
    <w:p>
      <w:pPr>
        <w:pStyle w:val="16"/>
        <w:numPr>
          <w:ilvl w:val="1"/>
          <w:numId w:val="243"/>
        </w:numPr>
        <w:tabs>
          <w:tab w:val="left" w:pos="1451"/>
          <w:tab w:val="left" w:pos="1453"/>
        </w:tabs>
        <w:spacing w:before="173" w:after="0" w:line="240" w:lineRule="auto"/>
        <w:ind w:left="145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/account/｛accountId｝</w:t>
      </w:r>
    </w:p>
    <w:p>
      <w:r>
        <w:rPr>
          <w:rFonts w:ascii="Times New Roman" w:hAnsi="Times New Roman"/>
          <w:b/>
          <w:color w:val="2B2A29"/>
          <w:spacing w:val="-1"/>
          <w:sz w:val="22"/>
        </w:rPr>
        <w:t>HTTP</w:t>
      </w:r>
      <w:r>
        <w:rPr>
          <w:rFonts w:ascii="Times New Roman" w:hAnsi="Times New Roman"/>
          <w:b/>
          <w:color w:val="2B2A29"/>
          <w:spacing w:val="-12"/>
          <w:sz w:val="22"/>
        </w:rPr>
        <w:t xml:space="preserve"> </w:t>
      </w:r>
      <w:r>
        <w:rPr>
          <w:rFonts w:ascii="Times New Roman" w:hAnsi="Times New Roman"/>
          <w:b/>
          <w:color w:val="2B2A29"/>
          <w:spacing w:val="-1"/>
          <w:sz w:val="22"/>
        </w:rPr>
        <w:t>Method</w:t>
      </w:r>
      <w:r>
        <w:rPr>
          <w:rFonts w:ascii="Times New Roman" w:hAnsi="Times New Roman"/>
          <w:color w:val="2B2A29"/>
          <w:spacing w:val="-1"/>
          <w:sz w:val="22"/>
        </w:rPr>
        <w:t>:</w:t>
      </w:r>
      <w:r>
        <w:rPr>
          <w:rFonts w:ascii="Times New Roman" w:hAnsi="Times New Roman"/>
          <w:color w:val="2B2A29"/>
          <w:spacing w:val="-9"/>
          <w:sz w:val="22"/>
        </w:rPr>
        <w:t xml:space="preserve"> </w:t>
      </w:r>
      <w:r>
        <w:rPr>
          <w:rFonts w:ascii="Times New Roman" w:hAnsi="Times New Roman"/>
          <w:color w:val="2B2A29"/>
          <w:sz w:val="22"/>
        </w:rPr>
        <w:t>PUT</w:t>
      </w:r>
    </w:p>
    <w:p>
      <w:pPr>
        <w:pStyle w:val="16"/>
        <w:numPr>
          <w:ilvl w:val="1"/>
          <w:numId w:val="243"/>
        </w:numPr>
        <w:tabs>
          <w:tab w:val="left" w:pos="1451"/>
          <w:tab w:val="left" w:pos="1453"/>
        </w:tabs>
        <w:spacing w:before="172" w:after="0" w:line="240" w:lineRule="auto"/>
        <w:ind w:left="1452" w:right="0" w:hanging="358"/>
        <w:jc w:val="left"/>
        <w:rPr>
          <w:rFonts w:ascii="Times New Roman" w:hAnsi="Times New Roman"/>
          <w:sz w:val="22"/>
        </w:rPr>
      </w:pPr>
      <w:r>
        <w:rPr>
          <w:rFonts w:ascii="Times New Roman" w:hAnsi="Times New Roman"/>
          <w:b/>
          <w:color w:val="2B2A29"/>
          <w:spacing w:val="-1"/>
          <w:sz w:val="22"/>
        </w:rPr>
        <w:t>HTTP方法</w:t>
      </w:r>
      <w:r>
        <w:rPr>
          <w:rFonts w:ascii="Times New Roman" w:hAnsi="Times New Roman"/>
          <w:color w:val="2B2A29"/>
          <w:spacing w:val="-1"/>
          <w:sz w:val="22"/>
        </w:rPr>
        <w:t>：</w:t>
      </w:r>
      <w:r>
        <w:rPr>
          <w:rFonts w:ascii="Times New Roman" w:hAnsi="Times New Roman"/>
          <w:color w:val="2B2A29"/>
          <w:sz w:val="22"/>
        </w:rPr>
        <w:t>PUT</w:t>
      </w:r>
    </w:p>
    <w:p>
      <w:r>
        <w:rPr>
          <w:rFonts w:ascii="Times New Roman" w:hAnsi="Times New Roman"/>
          <w:b/>
          <w:color w:val="2B2A29"/>
          <w:sz w:val="22"/>
        </w:rPr>
        <w:t>Request</w:t>
      </w:r>
      <w:r>
        <w:rPr>
          <w:rFonts w:ascii="Times New Roman" w:hAnsi="Times New Roman"/>
          <w:b/>
          <w:color w:val="2B2A29"/>
          <w:spacing w:val="-1"/>
          <w:sz w:val="22"/>
        </w:rPr>
        <w:t xml:space="preserve"> </w:t>
      </w:r>
      <w:r>
        <w:rPr>
          <w:rFonts w:ascii="Times New Roman" w:hAnsi="Times New Roman"/>
          <w:b/>
          <w:color w:val="2B2A29"/>
          <w:sz w:val="22"/>
        </w:rPr>
        <w:t>Payload Type</w:t>
      </w:r>
      <w:r>
        <w:rPr>
          <w:rFonts w:ascii="Times New Roman" w:hAnsi="Times New Roman"/>
          <w:color w:val="2B2A29"/>
          <w:sz w:val="22"/>
        </w:rPr>
        <w:t>:</w:t>
      </w:r>
      <w:r>
        <w:rPr>
          <w:rFonts w:ascii="Times New Roman" w:hAnsi="Times New Roman"/>
          <w:color w:val="2B2A29"/>
          <w:spacing w:val="2"/>
          <w:sz w:val="22"/>
        </w:rPr>
        <w:t xml:space="preserve"> </w:t>
      </w:r>
      <w:r>
        <w:rPr>
          <w:rFonts w:ascii="Times New Roman" w:hAnsi="Times New Roman"/>
          <w:color w:val="2B2A29"/>
          <w:sz w:val="22"/>
        </w:rPr>
        <w:t>JSON</w:t>
      </w:r>
    </w:p>
    <w:p>
      <w:pPr>
        <w:pStyle w:val="16"/>
        <w:numPr>
          <w:ilvl w:val="1"/>
          <w:numId w:val="243"/>
        </w:numPr>
        <w:tabs>
          <w:tab w:val="left" w:pos="1451"/>
          <w:tab w:val="left" w:pos="1453"/>
        </w:tabs>
        <w:spacing w:before="187" w:after="0" w:line="240" w:lineRule="auto"/>
        <w:ind w:left="1452" w:right="0" w:hanging="358"/>
        <w:jc w:val="left"/>
        <w:rPr>
          <w:rFonts w:ascii="Times New Roman" w:hAnsi="Times New Roman"/>
          <w:sz w:val="22"/>
        </w:rPr>
      </w:pPr>
      <w:r>
        <w:rPr>
          <w:rFonts w:ascii="Times New Roman" w:hAnsi="Times New Roman"/>
          <w:b/>
          <w:color w:val="2B2A29"/>
          <w:sz w:val="22"/>
        </w:rPr>
        <w:t>请求负载类型</w:t>
      </w:r>
      <w:r>
        <w:rPr>
          <w:rFonts w:ascii="Times New Roman" w:hAnsi="Times New Roman"/>
          <w:color w:val="2B2A29"/>
          <w:sz w:val="22"/>
        </w:rPr>
        <w:t>：JSON</w:t>
      </w:r>
    </w:p>
    <w:p>
      <w:pPr>
        <w:spacing w:after="0" w:line="240" w:lineRule="auto"/>
        <w:jc w:val="left"/>
        <w:rPr>
          <w:rFonts w:ascii="Times New Roman" w:hAnsi="Times New Roman"/>
          <w:sz w:val="22"/>
        </w:rPr>
        <w:sectPr>
          <w:pgSz w:w="10080" w:h="14400"/>
          <w:pgMar w:top="1260" w:right="560" w:bottom="1260" w:left="560" w:header="1037" w:footer="1070" w:gutter="0"/>
          <w:cols w:space="720" w:num="1"/>
        </w:sectPr>
      </w:pPr>
    </w:p>
    <w:p>
      <w:pPr>
        <w:pStyle w:val="11"/>
        <w:spacing w:before="9"/>
        <w:rPr>
          <w:sz w:val="14"/>
        </w:rPr>
      </w:pPr>
    </w:p>
    <w:p>
      <w:r>
        <w:rPr>
          <w:rFonts w:ascii="宋体"/>
          <w:color w:val="2B2A29"/>
          <w:sz w:val="22"/>
        </w:rPr>
        <w:t>{</w:t>
      </w:r>
    </w:p>
    <w:p>
      <w:pPr>
        <w:spacing w:before="68"/>
        <w:ind w:left="1800" w:right="0" w:firstLine="0"/>
        <w:jc w:val="left"/>
        <w:rPr>
          <w:rFonts w:ascii="宋体"/>
          <w:sz w:val="22"/>
        </w:rPr>
      </w:pPr>
      <w:r>
        <w:rPr>
          <w:rFonts w:ascii="宋体"/>
          <w:color w:val="2B2A29"/>
          <w:sz w:val="22"/>
        </w:rPr>
        <w:t>{</w:t>
      </w:r>
    </w:p>
    <w:p>
      <w:r>
        <w:rPr>
          <w:rFonts w:ascii="宋体"/>
          <w:color w:val="2B2A29"/>
        </w:rPr>
        <w:t>"name": $name,</w:t>
      </w:r>
    </w:p>
    <w:p>
      <w:pPr>
        <w:pStyle w:val="11"/>
        <w:spacing w:before="158"/>
        <w:ind w:left="2460"/>
        <w:rPr>
          <w:rFonts w:ascii="宋体"/>
        </w:rPr>
      </w:pPr>
      <w:r>
        <w:rPr>
          <w:rFonts w:ascii="宋体"/>
          <w:color w:val="2B2A29"/>
        </w:rPr>
        <w:t>“name”：$name，</w:t>
      </w:r>
    </w:p>
    <w:p>
      <w:r>
        <w:rPr>
          <w:rFonts w:ascii="宋体"/>
          <w:color w:val="2B2A29"/>
        </w:rPr>
        <w:t>"nic": $nic,</w:t>
      </w:r>
      <w:r>
        <w:rPr>
          <w:rFonts w:ascii="宋体"/>
          <w:color w:val="2B2A29"/>
          <w:spacing w:val="1"/>
        </w:rPr>
        <w:t xml:space="preserve"> </w:t>
      </w:r>
      <w:r>
        <w:rPr>
          <w:rFonts w:ascii="宋体"/>
          <w:color w:val="2B2A29"/>
        </w:rPr>
        <w:t>"savings": $savings,</w:t>
      </w:r>
      <w:r>
        <w:rPr>
          <w:rFonts w:ascii="宋体"/>
          <w:color w:val="2B2A29"/>
          <w:spacing w:val="-108"/>
        </w:rPr>
        <w:t xml:space="preserve"> </w:t>
      </w:r>
      <w:r>
        <w:rPr>
          <w:rFonts w:ascii="宋体"/>
          <w:color w:val="2B2A29"/>
        </w:rPr>
        <w:t>"balance": $balance,</w:t>
      </w:r>
      <w:r>
        <w:rPr>
          <w:rFonts w:ascii="宋体"/>
          <w:color w:val="2B2A29"/>
          <w:spacing w:val="-108"/>
        </w:rPr>
        <w:t xml:space="preserve"> </w:t>
      </w:r>
      <w:r>
        <w:rPr>
          <w:rFonts w:ascii="宋体"/>
          <w:color w:val="2B2A29"/>
        </w:rPr>
        <w:t>"address": $address</w:t>
      </w:r>
    </w:p>
    <w:p>
      <w:pPr>
        <w:pStyle w:val="11"/>
        <w:spacing w:before="158" w:line="374" w:lineRule="auto"/>
        <w:ind w:left="2460" w:right="4280"/>
        <w:rPr>
          <w:rFonts w:ascii="宋体"/>
        </w:rPr>
      </w:pPr>
      <w:r>
        <w:rPr>
          <w:rFonts w:ascii="宋体"/>
          <w:color w:val="2B2A29"/>
        </w:rPr>
        <w:t>“nic”：$nic，“saves”：$saves，“balance”：$balance，“address”：$address</w:t>
      </w:r>
    </w:p>
    <w:p>
      <w:r>
        <w:rPr>
          <w:rFonts w:ascii="宋体"/>
          <w:color w:val="2B2A29"/>
          <w:sz w:val="22"/>
        </w:rPr>
        <w:t>}</w:t>
      </w:r>
    </w:p>
    <w:p>
      <w:pPr>
        <w:spacing w:before="1"/>
        <w:ind w:left="1800" w:right="0" w:firstLine="0"/>
        <w:jc w:val="left"/>
        <w:rPr>
          <w:rFonts w:ascii="宋体"/>
          <w:sz w:val="22"/>
        </w:rPr>
      </w:pPr>
      <w:r>
        <w:rPr>
          <w:rFonts w:ascii="宋体"/>
          <w:color w:val="2B2A29"/>
          <w:sz w:val="22"/>
        </w:rPr>
        <w:t>}</w:t>
      </w:r>
    </w:p>
    <w:p>
      <w:pPr>
        <w:pStyle w:val="11"/>
        <w:spacing w:before="3"/>
        <w:rPr>
          <w:rFonts w:ascii="宋体"/>
          <w:sz w:val="16"/>
        </w:rPr>
      </w:pPr>
    </w:p>
    <w:p>
      <w:r>
        <w:rPr>
          <w:rFonts w:ascii="Times New Roman" w:hAnsi="Times New Roman"/>
          <w:color w:val="2B2A29"/>
          <w:w w:val="105"/>
          <w:sz w:val="22"/>
        </w:rPr>
        <w:t>Delete</w:t>
      </w:r>
      <w:r>
        <w:rPr>
          <w:rFonts w:ascii="Times New Roman" w:hAnsi="Times New Roman"/>
          <w:color w:val="2B2A29"/>
          <w:spacing w:val="-9"/>
          <w:w w:val="105"/>
          <w:sz w:val="22"/>
        </w:rPr>
        <w:t xml:space="preserve"> </w:t>
      </w:r>
      <w:r>
        <w:rPr>
          <w:rFonts w:ascii="Times New Roman" w:hAnsi="Times New Roman"/>
          <w:color w:val="2B2A29"/>
          <w:w w:val="105"/>
          <w:sz w:val="22"/>
        </w:rPr>
        <w:t>Account</w:t>
      </w:r>
    </w:p>
    <w:p>
      <w:pPr>
        <w:pStyle w:val="16"/>
        <w:numPr>
          <w:ilvl w:val="1"/>
          <w:numId w:val="243"/>
        </w:numPr>
        <w:tabs>
          <w:tab w:val="left" w:pos="1454"/>
          <w:tab w:val="left" w:pos="1455"/>
        </w:tabs>
        <w:spacing w:before="85" w:after="0" w:line="240" w:lineRule="auto"/>
        <w:ind w:left="1454" w:right="0" w:hanging="358"/>
        <w:jc w:val="left"/>
        <w:rPr>
          <w:rFonts w:ascii="Times New Roman" w:hAnsi="Times New Roman"/>
          <w:sz w:val="22"/>
        </w:rPr>
      </w:pPr>
      <w:r>
        <w:rPr>
          <w:rFonts w:ascii="Times New Roman" w:hAnsi="Times New Roman"/>
          <w:color w:val="2B2A29"/>
          <w:w w:val="105"/>
          <w:sz w:val="22"/>
        </w:rPr>
        <w:t>删除帐户</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/account/{accountId}</w:t>
      </w:r>
    </w:p>
    <w:p>
      <w:pPr>
        <w:pStyle w:val="16"/>
        <w:numPr>
          <w:ilvl w:val="2"/>
          <w:numId w:val="243"/>
        </w:numPr>
        <w:tabs>
          <w:tab w:val="left" w:pos="1812"/>
          <w:tab w:val="left" w:pos="1813"/>
        </w:tabs>
        <w:spacing w:before="172" w:after="0" w:line="240" w:lineRule="auto"/>
        <w:ind w:left="181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/account/｛accountId｝</w:t>
      </w:r>
    </w:p>
    <w:p>
      <w:r>
        <w:rPr>
          <w:rFonts w:ascii="Times New Roman" w:hAnsi="Times New Roman"/>
          <w:b/>
          <w:color w:val="2B2A29"/>
          <w:w w:val="95"/>
          <w:sz w:val="22"/>
        </w:rPr>
        <w:t>HTTP</w:t>
      </w:r>
      <w:r>
        <w:rPr>
          <w:rFonts w:ascii="Times New Roman" w:hAnsi="Times New Roman"/>
          <w:b/>
          <w:color w:val="2B2A29"/>
          <w:spacing w:val="8"/>
          <w:w w:val="95"/>
          <w:sz w:val="22"/>
        </w:rPr>
        <w:t xml:space="preserve"> </w:t>
      </w:r>
      <w:r>
        <w:rPr>
          <w:rFonts w:ascii="Times New Roman" w:hAnsi="Times New Roman"/>
          <w:b/>
          <w:color w:val="2B2A29"/>
          <w:w w:val="95"/>
          <w:sz w:val="22"/>
        </w:rPr>
        <w:t>Method</w:t>
      </w:r>
      <w:r>
        <w:rPr>
          <w:rFonts w:ascii="Times New Roman" w:hAnsi="Times New Roman"/>
          <w:color w:val="2B2A29"/>
          <w:w w:val="95"/>
          <w:sz w:val="22"/>
        </w:rPr>
        <w:t>:</w:t>
      </w:r>
      <w:r>
        <w:rPr>
          <w:rFonts w:ascii="Times New Roman" w:hAnsi="Times New Roman"/>
          <w:color w:val="2B2A29"/>
          <w:spacing w:val="11"/>
          <w:w w:val="95"/>
          <w:sz w:val="22"/>
        </w:rPr>
        <w:t xml:space="preserve"> </w:t>
      </w:r>
      <w:r>
        <w:rPr>
          <w:rFonts w:ascii="Times New Roman" w:hAnsi="Times New Roman"/>
          <w:color w:val="2B2A29"/>
          <w:w w:val="95"/>
          <w:sz w:val="22"/>
        </w:rPr>
        <w:t>DELETE</w:t>
      </w:r>
    </w:p>
    <w:p>
      <w:pPr>
        <w:pStyle w:val="16"/>
        <w:numPr>
          <w:ilvl w:val="2"/>
          <w:numId w:val="243"/>
        </w:numPr>
        <w:tabs>
          <w:tab w:val="left" w:pos="1812"/>
          <w:tab w:val="left" w:pos="1813"/>
        </w:tabs>
        <w:spacing w:before="173" w:after="0" w:line="240" w:lineRule="auto"/>
        <w:ind w:left="1812" w:right="0" w:hanging="358"/>
        <w:jc w:val="left"/>
        <w:rPr>
          <w:rFonts w:ascii="Times New Roman" w:hAnsi="Times New Roman"/>
          <w:sz w:val="22"/>
        </w:rPr>
      </w:pPr>
      <w:r>
        <w:rPr>
          <w:rFonts w:ascii="Times New Roman" w:hAnsi="Times New Roman"/>
          <w:b/>
          <w:color w:val="2B2A29"/>
          <w:w w:val="95"/>
          <w:sz w:val="22"/>
        </w:rPr>
        <w:t>HTTP方法</w:t>
      </w:r>
      <w:r>
        <w:rPr>
          <w:rFonts w:ascii="Times New Roman" w:hAnsi="Times New Roman"/>
          <w:color w:val="2B2A29"/>
          <w:w w:val="95"/>
          <w:sz w:val="22"/>
        </w:rPr>
        <w:t>：DELETE</w:t>
      </w:r>
    </w:p>
    <w:p>
      <w:r>
        <w:rPr>
          <w:rFonts w:ascii="Times New Roman" w:hAnsi="Times New Roman"/>
          <w:color w:val="2B2A29"/>
          <w:w w:val="105"/>
          <w:sz w:val="22"/>
        </w:rPr>
        <w:t>Create</w:t>
      </w:r>
      <w:r>
        <w:rPr>
          <w:rFonts w:ascii="Times New Roman" w:hAnsi="Times New Roman"/>
          <w:color w:val="2B2A29"/>
          <w:spacing w:val="-12"/>
          <w:w w:val="105"/>
          <w:sz w:val="22"/>
        </w:rPr>
        <w:t xml:space="preserve"> </w:t>
      </w:r>
      <w:r>
        <w:rPr>
          <w:rFonts w:ascii="Times New Roman" w:hAnsi="Times New Roman"/>
          <w:color w:val="2B2A29"/>
          <w:w w:val="105"/>
          <w:sz w:val="22"/>
        </w:rPr>
        <w:t>Accounts</w:t>
      </w:r>
      <w:r>
        <w:rPr>
          <w:rFonts w:ascii="Times New Roman" w:hAnsi="Times New Roman"/>
          <w:color w:val="2B2A29"/>
          <w:spacing w:val="-11"/>
          <w:w w:val="105"/>
          <w:sz w:val="22"/>
        </w:rPr>
        <w:t xml:space="preserve"> </w:t>
      </w:r>
      <w:r>
        <w:rPr>
          <w:rFonts w:ascii="Times New Roman" w:hAnsi="Times New Roman"/>
          <w:color w:val="2B2A29"/>
          <w:w w:val="105"/>
          <w:sz w:val="22"/>
        </w:rPr>
        <w:t>Batch</w:t>
      </w:r>
    </w:p>
    <w:p>
      <w:pPr>
        <w:pStyle w:val="16"/>
        <w:numPr>
          <w:ilvl w:val="1"/>
          <w:numId w:val="243"/>
        </w:numPr>
        <w:tabs>
          <w:tab w:val="left" w:pos="1454"/>
          <w:tab w:val="left" w:pos="1456"/>
        </w:tabs>
        <w:spacing w:before="187" w:after="0" w:line="240" w:lineRule="auto"/>
        <w:ind w:left="1455" w:right="0" w:hanging="358"/>
        <w:jc w:val="left"/>
        <w:rPr>
          <w:rFonts w:ascii="Times New Roman" w:hAnsi="Times New Roman"/>
          <w:sz w:val="22"/>
        </w:rPr>
      </w:pPr>
      <w:r>
        <w:rPr>
          <w:rFonts w:ascii="Times New Roman" w:hAnsi="Times New Roman"/>
          <w:color w:val="2B2A29"/>
          <w:w w:val="105"/>
          <w:sz w:val="22"/>
        </w:rPr>
        <w:t>创建帐户批</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/accounts</w:t>
      </w:r>
    </w:p>
    <w:p>
      <w:pPr>
        <w:pStyle w:val="16"/>
        <w:numPr>
          <w:ilvl w:val="2"/>
          <w:numId w:val="243"/>
        </w:numPr>
        <w:tabs>
          <w:tab w:val="left" w:pos="1812"/>
          <w:tab w:val="left" w:pos="1813"/>
        </w:tabs>
        <w:spacing w:before="172" w:after="0" w:line="240" w:lineRule="auto"/>
        <w:ind w:left="181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/accounts</w:t>
      </w:r>
    </w:p>
    <w:p>
      <w:r>
        <w:rPr>
          <w:rFonts w:ascii="Times New Roman" w:hAnsi="Times New Roman"/>
          <w:b/>
          <w:color w:val="2B2A29"/>
          <w:spacing w:val="-1"/>
          <w:sz w:val="22"/>
        </w:rPr>
        <w:t>HTTP</w:t>
      </w:r>
      <w:r>
        <w:rPr>
          <w:rFonts w:ascii="Times New Roman" w:hAnsi="Times New Roman"/>
          <w:b/>
          <w:color w:val="2B2A29"/>
          <w:spacing w:val="-13"/>
          <w:sz w:val="22"/>
        </w:rPr>
        <w:t xml:space="preserve"> </w:t>
      </w:r>
      <w:r>
        <w:rPr>
          <w:rFonts w:ascii="Times New Roman" w:hAnsi="Times New Roman"/>
          <w:b/>
          <w:color w:val="2B2A29"/>
          <w:spacing w:val="-1"/>
          <w:sz w:val="22"/>
        </w:rPr>
        <w:t>Method</w:t>
      </w:r>
      <w:r>
        <w:rPr>
          <w:rFonts w:ascii="Times New Roman" w:hAnsi="Times New Roman"/>
          <w:color w:val="2B2A29"/>
          <w:spacing w:val="-1"/>
          <w:sz w:val="22"/>
        </w:rPr>
        <w:t>:</w:t>
      </w:r>
      <w:r>
        <w:rPr>
          <w:rFonts w:ascii="Times New Roman" w:hAnsi="Times New Roman"/>
          <w:color w:val="2B2A29"/>
          <w:spacing w:val="-11"/>
          <w:sz w:val="22"/>
        </w:rPr>
        <w:t xml:space="preserve"> </w:t>
      </w:r>
      <w:r>
        <w:rPr>
          <w:rFonts w:ascii="Times New Roman" w:hAnsi="Times New Roman"/>
          <w:color w:val="2B2A29"/>
          <w:spacing w:val="-1"/>
          <w:sz w:val="22"/>
        </w:rPr>
        <w:t>POST</w:t>
      </w:r>
    </w:p>
    <w:p>
      <w:pPr>
        <w:pStyle w:val="16"/>
        <w:numPr>
          <w:ilvl w:val="2"/>
          <w:numId w:val="243"/>
        </w:numPr>
        <w:tabs>
          <w:tab w:val="left" w:pos="1812"/>
          <w:tab w:val="left" w:pos="1813"/>
        </w:tabs>
        <w:spacing w:before="173" w:after="0" w:line="240" w:lineRule="auto"/>
        <w:ind w:left="1812" w:right="0" w:hanging="358"/>
        <w:jc w:val="left"/>
        <w:rPr>
          <w:rFonts w:ascii="Times New Roman" w:hAnsi="Times New Roman"/>
          <w:sz w:val="22"/>
        </w:rPr>
      </w:pPr>
      <w:r>
        <w:rPr>
          <w:rFonts w:ascii="Times New Roman" w:hAnsi="Times New Roman"/>
          <w:b/>
          <w:color w:val="2B2A29"/>
          <w:spacing w:val="-1"/>
          <w:sz w:val="22"/>
        </w:rPr>
        <w:t>HTTP方法</w:t>
      </w:r>
      <w:r>
        <w:rPr>
          <w:rFonts w:ascii="Times New Roman" w:hAnsi="Times New Roman"/>
          <w:color w:val="2B2A29"/>
          <w:spacing w:val="-1"/>
          <w:sz w:val="22"/>
        </w:rPr>
        <w:t>：POST</w:t>
      </w:r>
    </w:p>
    <w:p>
      <w:r>
        <w:rPr>
          <w:rFonts w:ascii="Times New Roman" w:hAnsi="Times New Roman"/>
          <w:b/>
          <w:color w:val="2B2A29"/>
          <w:sz w:val="22"/>
        </w:rPr>
        <w:t>Request</w:t>
      </w:r>
      <w:r>
        <w:rPr>
          <w:rFonts w:ascii="Times New Roman" w:hAnsi="Times New Roman"/>
          <w:b/>
          <w:color w:val="2B2A29"/>
          <w:spacing w:val="-1"/>
          <w:sz w:val="22"/>
        </w:rPr>
        <w:t xml:space="preserve"> </w:t>
      </w:r>
      <w:r>
        <w:rPr>
          <w:rFonts w:ascii="Times New Roman" w:hAnsi="Times New Roman"/>
          <w:b/>
          <w:color w:val="2B2A29"/>
          <w:sz w:val="22"/>
        </w:rPr>
        <w:t>Payload Type</w:t>
      </w:r>
      <w:r>
        <w:rPr>
          <w:rFonts w:ascii="Times New Roman" w:hAnsi="Times New Roman"/>
          <w:color w:val="2B2A29"/>
          <w:sz w:val="22"/>
        </w:rPr>
        <w:t>:</w:t>
      </w:r>
      <w:r>
        <w:rPr>
          <w:rFonts w:ascii="Times New Roman" w:hAnsi="Times New Roman"/>
          <w:color w:val="2B2A29"/>
          <w:spacing w:val="2"/>
          <w:sz w:val="22"/>
        </w:rPr>
        <w:t xml:space="preserve"> </w:t>
      </w:r>
      <w:r>
        <w:rPr>
          <w:rFonts w:ascii="Times New Roman" w:hAnsi="Times New Roman"/>
          <w:color w:val="2B2A29"/>
          <w:sz w:val="22"/>
        </w:rPr>
        <w:t>JSON</w:t>
      </w:r>
    </w:p>
    <w:p>
      <w:pPr>
        <w:pStyle w:val="16"/>
        <w:numPr>
          <w:ilvl w:val="2"/>
          <w:numId w:val="243"/>
        </w:numPr>
        <w:tabs>
          <w:tab w:val="left" w:pos="1812"/>
          <w:tab w:val="left" w:pos="1813"/>
        </w:tabs>
        <w:spacing w:before="187" w:after="0" w:line="240" w:lineRule="auto"/>
        <w:ind w:left="1812" w:right="0" w:hanging="358"/>
        <w:jc w:val="left"/>
        <w:rPr>
          <w:rFonts w:ascii="Times New Roman" w:hAnsi="Times New Roman"/>
          <w:sz w:val="22"/>
        </w:rPr>
      </w:pPr>
      <w:r>
        <w:rPr>
          <w:rFonts w:ascii="Times New Roman" w:hAnsi="Times New Roman"/>
          <w:b/>
          <w:color w:val="2B2A29"/>
          <w:sz w:val="22"/>
        </w:rPr>
        <w:t>请求负载类型</w:t>
      </w:r>
      <w:r>
        <w:rPr>
          <w:rFonts w:ascii="Times New Roman" w:hAnsi="Times New Roman"/>
          <w:color w:val="2B2A29"/>
          <w:sz w:val="22"/>
        </w:rPr>
        <w:t>：JSON</w:t>
      </w:r>
    </w:p>
    <w:p>
      <w:r>
        <w:rPr>
          <w:rFonts w:ascii="宋体"/>
          <w:color w:val="2B2A29"/>
          <w:sz w:val="22"/>
        </w:rPr>
        <w:t>[{</w:t>
      </w:r>
    </w:p>
    <w:p>
      <w:pPr>
        <w:spacing w:before="53"/>
        <w:ind w:left="1799" w:right="0" w:firstLine="0"/>
        <w:jc w:val="left"/>
        <w:rPr>
          <w:rFonts w:ascii="宋体"/>
          <w:sz w:val="22"/>
        </w:rPr>
      </w:pPr>
      <w:r>
        <w:rPr>
          <w:rFonts w:ascii="宋体"/>
          <w:color w:val="2B2A29"/>
          <w:sz w:val="22"/>
        </w:rPr>
        <w:t>[{</w:t>
      </w:r>
    </w:p>
    <w:p>
      <w:r>
        <w:rPr>
          <w:rFonts w:ascii="宋体"/>
          <w:color w:val="2B2A29"/>
        </w:rPr>
        <w:t>"name": $name,</w:t>
      </w:r>
    </w:p>
    <w:p>
      <w:pPr>
        <w:pStyle w:val="11"/>
        <w:spacing w:before="158"/>
        <w:ind w:left="2239"/>
        <w:rPr>
          <w:rFonts w:ascii="宋体"/>
        </w:rPr>
      </w:pPr>
      <w:r>
        <w:rPr>
          <w:rFonts w:ascii="宋体"/>
          <w:color w:val="2B2A29"/>
        </w:rPr>
        <w:t>“name”：$name，</w:t>
      </w:r>
    </w:p>
    <w:p>
      <w:r>
        <w:rPr>
          <w:rFonts w:ascii="宋体"/>
          <w:color w:val="2B2A29"/>
        </w:rPr>
        <w:t>"nic": $nic,</w:t>
      </w:r>
      <w:r>
        <w:rPr>
          <w:rFonts w:ascii="宋体"/>
          <w:color w:val="2B2A29"/>
          <w:spacing w:val="1"/>
        </w:rPr>
        <w:t xml:space="preserve"> </w:t>
      </w:r>
      <w:r>
        <w:rPr>
          <w:rFonts w:ascii="宋体"/>
          <w:color w:val="2B2A29"/>
        </w:rPr>
        <w:t>"savings": $savings,</w:t>
      </w:r>
      <w:r>
        <w:rPr>
          <w:rFonts w:ascii="宋体"/>
          <w:color w:val="2B2A29"/>
          <w:spacing w:val="-107"/>
        </w:rPr>
        <w:t xml:space="preserve"> </w:t>
      </w:r>
      <w:r>
        <w:rPr>
          <w:rFonts w:ascii="宋体"/>
          <w:color w:val="2B2A29"/>
        </w:rPr>
        <w:t>"balance": $balance,</w:t>
      </w:r>
      <w:r>
        <w:rPr>
          <w:rFonts w:ascii="宋体"/>
          <w:color w:val="2B2A29"/>
          <w:spacing w:val="-107"/>
        </w:rPr>
        <w:t xml:space="preserve"> </w:t>
      </w:r>
      <w:r>
        <w:rPr>
          <w:rFonts w:ascii="宋体"/>
          <w:color w:val="2B2A29"/>
        </w:rPr>
        <w:t>"address": $address</w:t>
      </w:r>
    </w:p>
    <w:p>
      <w:pPr>
        <w:pStyle w:val="11"/>
        <w:spacing w:before="158" w:line="374" w:lineRule="auto"/>
        <w:ind w:left="2239" w:right="4501"/>
        <w:rPr>
          <w:rFonts w:ascii="宋体"/>
        </w:rPr>
      </w:pPr>
      <w:r>
        <w:rPr>
          <w:rFonts w:ascii="宋体"/>
          <w:color w:val="2B2A29"/>
        </w:rPr>
        <w:t>“nic”：$nic，“saves”：$saves，“balance”：$balance，“address”：$address</w:t>
      </w:r>
    </w:p>
    <w:p>
      <w:r>
        <w:rPr>
          <w:rFonts w:ascii="宋体"/>
          <w:color w:val="2B2A29"/>
          <w:sz w:val="22"/>
        </w:rPr>
        <w:t>},...]</w:t>
      </w:r>
    </w:p>
    <w:p>
      <w:pPr>
        <w:spacing w:before="1"/>
        <w:ind w:left="1799" w:right="0" w:firstLine="0"/>
        <w:jc w:val="left"/>
        <w:rPr>
          <w:rFonts w:ascii="宋体"/>
          <w:sz w:val="22"/>
        </w:rPr>
      </w:pPr>
      <w:r>
        <w:rPr>
          <w:rFonts w:ascii="宋体"/>
          <w:color w:val="2B2A29"/>
          <w:sz w:val="22"/>
        </w:rPr>
        <w:t>},...]</w:t>
      </w:r>
    </w:p>
    <w:p>
      <w:pPr>
        <w:pStyle w:val="11"/>
        <w:spacing w:before="10"/>
        <w:rPr>
          <w:rFonts w:ascii="宋体"/>
        </w:rPr>
      </w:pPr>
    </w:p>
    <w:p>
      <w:r>
        <w:rPr>
          <w:rFonts w:ascii="Times New Roman" w:hAnsi="Times New Roman"/>
          <w:b/>
          <w:color w:val="2B2A29"/>
          <w:sz w:val="22"/>
        </w:rPr>
        <w:t>Response</w:t>
      </w:r>
      <w:r>
        <w:rPr>
          <w:rFonts w:ascii="Times New Roman" w:hAnsi="Times New Roman"/>
          <w:b/>
          <w:color w:val="2B2A29"/>
          <w:spacing w:val="5"/>
          <w:sz w:val="22"/>
        </w:rPr>
        <w:t xml:space="preserve"> </w:t>
      </w:r>
      <w:r>
        <w:rPr>
          <w:rFonts w:ascii="Times New Roman" w:hAnsi="Times New Roman"/>
          <w:b/>
          <w:color w:val="2B2A29"/>
          <w:sz w:val="22"/>
        </w:rPr>
        <w:t>Payload</w:t>
      </w:r>
      <w:r>
        <w:rPr>
          <w:rFonts w:ascii="Times New Roman" w:hAnsi="Times New Roman"/>
          <w:b/>
          <w:color w:val="2B2A29"/>
          <w:spacing w:val="6"/>
          <w:sz w:val="22"/>
        </w:rPr>
        <w:t xml:space="preserve"> </w:t>
      </w:r>
      <w:r>
        <w:rPr>
          <w:rFonts w:ascii="Times New Roman" w:hAnsi="Times New Roman"/>
          <w:b/>
          <w:color w:val="2B2A29"/>
          <w:sz w:val="22"/>
        </w:rPr>
        <w:t>Type</w:t>
      </w:r>
      <w:r>
        <w:rPr>
          <w:rFonts w:ascii="Times New Roman" w:hAnsi="Times New Roman"/>
          <w:color w:val="2B2A29"/>
          <w:sz w:val="22"/>
        </w:rPr>
        <w:t>:</w:t>
      </w:r>
      <w:r>
        <w:rPr>
          <w:rFonts w:ascii="Times New Roman" w:hAnsi="Times New Roman"/>
          <w:color w:val="2B2A29"/>
          <w:spacing w:val="8"/>
          <w:sz w:val="22"/>
        </w:rPr>
        <w:t xml:space="preserve"> </w:t>
      </w:r>
      <w:r>
        <w:rPr>
          <w:rFonts w:ascii="Times New Roman" w:hAnsi="Times New Roman"/>
          <w:color w:val="2B2A29"/>
          <w:sz w:val="22"/>
        </w:rPr>
        <w:t>JSON</w:t>
      </w:r>
    </w:p>
    <w:p>
      <w:pPr>
        <w:pStyle w:val="16"/>
        <w:numPr>
          <w:ilvl w:val="1"/>
          <w:numId w:val="243"/>
        </w:numPr>
        <w:tabs>
          <w:tab w:val="left" w:pos="1454"/>
          <w:tab w:val="left" w:pos="1455"/>
        </w:tabs>
        <w:spacing w:before="1" w:after="0" w:line="240" w:lineRule="auto"/>
        <w:ind w:left="1454" w:right="0" w:hanging="358"/>
        <w:jc w:val="left"/>
        <w:rPr>
          <w:rFonts w:ascii="Times New Roman" w:hAnsi="Times New Roman"/>
          <w:sz w:val="22"/>
        </w:rPr>
      </w:pPr>
      <w:r>
        <w:rPr>
          <w:rFonts w:ascii="Times New Roman" w:hAnsi="Times New Roman"/>
          <w:b/>
          <w:color w:val="2B2A29"/>
          <w:sz w:val="22"/>
        </w:rPr>
        <w:t>响应负载类型</w:t>
      </w:r>
      <w:r>
        <w:rPr>
          <w:rFonts w:ascii="Times New Roman" w:hAnsi="Times New Roman"/>
          <w:color w:val="2B2A29"/>
          <w:sz w:val="22"/>
        </w:rPr>
        <w:t>：JSON</w:t>
      </w:r>
    </w:p>
    <w:p>
      <w:r>
        <w:rPr>
          <w:rFonts w:ascii="宋体"/>
          <w:color w:val="2B2A29"/>
          <w:sz w:val="22"/>
        </w:rPr>
        <w:t>[{</w:t>
      </w:r>
    </w:p>
    <w:p>
      <w:pPr>
        <w:spacing w:before="172"/>
        <w:ind w:left="1799" w:right="0" w:firstLine="0"/>
        <w:jc w:val="left"/>
        <w:rPr>
          <w:rFonts w:ascii="宋体"/>
          <w:sz w:val="22"/>
        </w:rPr>
      </w:pPr>
      <w:r>
        <w:rPr>
          <w:rFonts w:ascii="宋体"/>
          <w:color w:val="2B2A29"/>
          <w:sz w:val="22"/>
        </w:rPr>
        <w:t>[{</w:t>
      </w:r>
    </w:p>
    <w:p>
      <w:r>
        <w:rPr>
          <w:rFonts w:ascii="宋体"/>
          <w:color w:val="2B2A29"/>
        </w:rPr>
        <w:t>"AccountId": $accountId</w:t>
      </w:r>
    </w:p>
    <w:p>
      <w:pPr>
        <w:pStyle w:val="11"/>
        <w:spacing w:before="158"/>
        <w:ind w:left="2239"/>
        <w:rPr>
          <w:rFonts w:ascii="宋体"/>
        </w:rPr>
      </w:pPr>
      <w:r>
        <w:rPr>
          <w:rFonts w:ascii="宋体"/>
          <w:color w:val="2B2A29"/>
        </w:rPr>
        <w:t>“帐户ID”：$AccountId</w:t>
      </w:r>
    </w:p>
    <w:p>
      <w:r>
        <w:rPr>
          <w:rFonts w:ascii="宋体"/>
          <w:color w:val="2B2A29"/>
          <w:sz w:val="22"/>
        </w:rPr>
        <w:t>},...]</w:t>
      </w:r>
    </w:p>
    <w:p>
      <w:pPr>
        <w:spacing w:before="158"/>
        <w:ind w:left="1799" w:right="0" w:firstLine="0"/>
        <w:jc w:val="left"/>
        <w:rPr>
          <w:rFonts w:ascii="宋体"/>
          <w:sz w:val="22"/>
        </w:rPr>
      </w:pPr>
      <w:r>
        <w:rPr>
          <w:rFonts w:ascii="宋体"/>
          <w:color w:val="2B2A29"/>
          <w:sz w:val="22"/>
        </w:rPr>
        <w:t>},...]</w:t>
      </w:r>
    </w:p>
    <w:p>
      <w:pPr>
        <w:spacing w:after="0"/>
        <w:jc w:val="left"/>
        <w:rPr>
          <w:rFonts w:ascii="宋体"/>
          <w:sz w:val="22"/>
        </w:rPr>
        <w:sectPr>
          <w:pgSz w:w="10080" w:h="14400"/>
          <w:pgMar w:top="1260" w:right="560" w:bottom="1260" w:left="560" w:header="1037" w:footer="1070" w:gutter="0"/>
          <w:cols w:space="720" w:num="1"/>
        </w:sectPr>
      </w:pPr>
    </w:p>
    <w:p>
      <w:pPr>
        <w:pStyle w:val="11"/>
        <w:spacing w:before="10"/>
        <w:rPr>
          <w:rFonts w:ascii="宋体"/>
          <w:sz w:val="12"/>
        </w:rPr>
      </w:pPr>
    </w:p>
    <w:p>
      <w:bookmarkStart w:id="257" w:name="_bookmark242"/>
      <w:bookmarkEnd w:id="257"/>
      <w:bookmarkStart w:id="258" w:name="_bookmark242"/>
      <w:bookmarkEnd w:id="258"/>
      <w:r>
        <w:rPr>
          <w:rFonts w:ascii="Times New Roman" w:hAnsi="Times New Roman"/>
          <w:color w:val="2B2A29"/>
          <w:w w:val="105"/>
          <w:sz w:val="22"/>
        </w:rPr>
        <w:t>Transfer</w:t>
      </w:r>
      <w:r>
        <w:rPr>
          <w:rFonts w:ascii="Times New Roman" w:hAnsi="Times New Roman"/>
          <w:color w:val="2B2A29"/>
          <w:spacing w:val="13"/>
          <w:w w:val="105"/>
          <w:sz w:val="22"/>
        </w:rPr>
        <w:t xml:space="preserve"> </w:t>
      </w:r>
      <w:r>
        <w:rPr>
          <w:rFonts w:ascii="Times New Roman" w:hAnsi="Times New Roman"/>
          <w:color w:val="2B2A29"/>
          <w:w w:val="105"/>
          <w:sz w:val="22"/>
        </w:rPr>
        <w:t>Funds</w:t>
      </w:r>
    </w:p>
    <w:p>
      <w:pPr>
        <w:pStyle w:val="16"/>
        <w:numPr>
          <w:ilvl w:val="0"/>
          <w:numId w:val="243"/>
        </w:numPr>
        <w:tabs>
          <w:tab w:val="left" w:pos="1094"/>
          <w:tab w:val="left" w:pos="1095"/>
        </w:tabs>
        <w:spacing w:before="85" w:after="0" w:line="240" w:lineRule="auto"/>
        <w:ind w:left="1095" w:right="0" w:hanging="358"/>
        <w:jc w:val="left"/>
        <w:rPr>
          <w:rFonts w:ascii="Times New Roman" w:hAnsi="Times New Roman"/>
          <w:sz w:val="22"/>
        </w:rPr>
      </w:pPr>
      <w:r>
        <w:rPr>
          <w:rFonts w:ascii="Times New Roman" w:hAnsi="Times New Roman"/>
          <w:color w:val="2B2A29"/>
          <w:w w:val="105"/>
          <w:sz w:val="22"/>
        </w:rPr>
        <w:t>转移资金</w:t>
      </w:r>
    </w:p>
    <w:p>
      <w:r>
        <w:rPr>
          <w:rFonts w:ascii="Times New Roman" w:hAnsi="Times New Roman"/>
          <w:b/>
          <w:color w:val="2B2A29"/>
          <w:sz w:val="22"/>
        </w:rPr>
        <w:t>Path</w:t>
      </w:r>
      <w:r>
        <w:rPr>
          <w:rFonts w:ascii="Times New Roman" w:hAnsi="Times New Roman"/>
          <w:color w:val="2B2A29"/>
          <w:sz w:val="22"/>
        </w:rPr>
        <w:t>:</w:t>
      </w:r>
      <w:r>
        <w:rPr>
          <w:rFonts w:ascii="Times New Roman" w:hAnsi="Times New Roman"/>
          <w:color w:val="2B2A29"/>
          <w:spacing w:val="-7"/>
          <w:sz w:val="22"/>
        </w:rPr>
        <w:t xml:space="preserve"> </w:t>
      </w:r>
      <w:r>
        <w:rPr>
          <w:color w:val="2B2A29"/>
          <w:sz w:val="22"/>
        </w:rPr>
        <w:t>/funds_transfer</w:t>
      </w:r>
    </w:p>
    <w:p>
      <w:pPr>
        <w:pStyle w:val="16"/>
        <w:numPr>
          <w:ilvl w:val="1"/>
          <w:numId w:val="243"/>
        </w:numPr>
        <w:tabs>
          <w:tab w:val="left" w:pos="1452"/>
          <w:tab w:val="left" w:pos="1453"/>
        </w:tabs>
        <w:spacing w:before="172" w:after="0" w:line="240" w:lineRule="auto"/>
        <w:ind w:left="1452" w:right="0" w:hanging="358"/>
        <w:jc w:val="left"/>
        <w:rPr>
          <w:sz w:val="22"/>
        </w:rPr>
      </w:pPr>
      <w:r>
        <w:rPr>
          <w:rFonts w:ascii="Times New Roman" w:hAnsi="Times New Roman"/>
          <w:b/>
          <w:color w:val="2B2A29"/>
          <w:sz w:val="22"/>
        </w:rPr>
        <w:t>路径</w:t>
      </w:r>
      <w:r>
        <w:rPr>
          <w:rFonts w:ascii="Times New Roman" w:hAnsi="Times New Roman"/>
          <w:color w:val="2B2A29"/>
          <w:sz w:val="22"/>
        </w:rPr>
        <w:t>：</w:t>
      </w:r>
      <w:r>
        <w:rPr>
          <w:color w:val="2B2A29"/>
          <w:sz w:val="22"/>
        </w:rPr>
        <w:t>/funds_transfer</w:t>
      </w:r>
    </w:p>
    <w:p>
      <w:r>
        <w:rPr>
          <w:rFonts w:ascii="Times New Roman" w:hAnsi="Times New Roman"/>
          <w:b/>
          <w:color w:val="2B2A29"/>
          <w:spacing w:val="-1"/>
          <w:sz w:val="22"/>
        </w:rPr>
        <w:t>HTTP</w:t>
      </w:r>
      <w:r>
        <w:rPr>
          <w:rFonts w:ascii="Times New Roman" w:hAnsi="Times New Roman"/>
          <w:b/>
          <w:color w:val="2B2A29"/>
          <w:spacing w:val="-13"/>
          <w:sz w:val="22"/>
        </w:rPr>
        <w:t xml:space="preserve"> </w:t>
      </w:r>
      <w:r>
        <w:rPr>
          <w:rFonts w:ascii="Times New Roman" w:hAnsi="Times New Roman"/>
          <w:b/>
          <w:color w:val="2B2A29"/>
          <w:spacing w:val="-1"/>
          <w:sz w:val="22"/>
        </w:rPr>
        <w:t>Method</w:t>
      </w:r>
      <w:r>
        <w:rPr>
          <w:rFonts w:ascii="Times New Roman" w:hAnsi="Times New Roman"/>
          <w:color w:val="2B2A29"/>
          <w:spacing w:val="-1"/>
          <w:sz w:val="22"/>
        </w:rPr>
        <w:t>:</w:t>
      </w:r>
      <w:r>
        <w:rPr>
          <w:rFonts w:ascii="Times New Roman" w:hAnsi="Times New Roman"/>
          <w:color w:val="2B2A29"/>
          <w:spacing w:val="-11"/>
          <w:sz w:val="22"/>
        </w:rPr>
        <w:t xml:space="preserve"> </w:t>
      </w:r>
      <w:r>
        <w:rPr>
          <w:rFonts w:ascii="Times New Roman" w:hAnsi="Times New Roman"/>
          <w:color w:val="2B2A29"/>
          <w:spacing w:val="-1"/>
          <w:sz w:val="22"/>
        </w:rPr>
        <w:t>POST</w:t>
      </w:r>
    </w:p>
    <w:p>
      <w:pPr>
        <w:pStyle w:val="16"/>
        <w:numPr>
          <w:ilvl w:val="1"/>
          <w:numId w:val="243"/>
        </w:numPr>
        <w:tabs>
          <w:tab w:val="left" w:pos="1452"/>
          <w:tab w:val="left" w:pos="1453"/>
        </w:tabs>
        <w:spacing w:before="173" w:after="0" w:line="240" w:lineRule="auto"/>
        <w:ind w:left="1452" w:right="0" w:hanging="358"/>
        <w:jc w:val="left"/>
        <w:rPr>
          <w:rFonts w:ascii="Times New Roman" w:hAnsi="Times New Roman"/>
          <w:sz w:val="22"/>
        </w:rPr>
      </w:pPr>
      <w:r>
        <w:rPr>
          <w:rFonts w:ascii="Times New Roman" w:hAnsi="Times New Roman"/>
          <w:b/>
          <w:color w:val="2B2A29"/>
          <w:spacing w:val="-1"/>
          <w:sz w:val="22"/>
        </w:rPr>
        <w:t>HTTP方法</w:t>
      </w:r>
      <w:r>
        <w:rPr>
          <w:rFonts w:ascii="Times New Roman" w:hAnsi="Times New Roman"/>
          <w:color w:val="2B2A29"/>
          <w:spacing w:val="-1"/>
          <w:sz w:val="22"/>
        </w:rPr>
        <w:t>：POST</w:t>
      </w:r>
    </w:p>
    <w:p>
      <w:r>
        <w:rPr>
          <w:rFonts w:ascii="Times New Roman" w:hAnsi="Times New Roman"/>
          <w:b/>
          <w:color w:val="2B2A29"/>
          <w:sz w:val="22"/>
        </w:rPr>
        <w:t>Request</w:t>
      </w:r>
      <w:r>
        <w:rPr>
          <w:rFonts w:ascii="Times New Roman" w:hAnsi="Times New Roman"/>
          <w:b/>
          <w:color w:val="2B2A29"/>
          <w:spacing w:val="-1"/>
          <w:sz w:val="22"/>
        </w:rPr>
        <w:t xml:space="preserve"> </w:t>
      </w:r>
      <w:r>
        <w:rPr>
          <w:rFonts w:ascii="Times New Roman" w:hAnsi="Times New Roman"/>
          <w:b/>
          <w:color w:val="2B2A29"/>
          <w:sz w:val="22"/>
        </w:rPr>
        <w:t>Payload Type</w:t>
      </w:r>
      <w:r>
        <w:rPr>
          <w:rFonts w:ascii="Times New Roman" w:hAnsi="Times New Roman"/>
          <w:color w:val="2B2A29"/>
          <w:sz w:val="22"/>
        </w:rPr>
        <w:t>:</w:t>
      </w:r>
      <w:r>
        <w:rPr>
          <w:rFonts w:ascii="Times New Roman" w:hAnsi="Times New Roman"/>
          <w:color w:val="2B2A29"/>
          <w:spacing w:val="2"/>
          <w:sz w:val="22"/>
        </w:rPr>
        <w:t xml:space="preserve"> </w:t>
      </w:r>
      <w:r>
        <w:rPr>
          <w:rFonts w:ascii="Times New Roman" w:hAnsi="Times New Roman"/>
          <w:color w:val="2B2A29"/>
          <w:sz w:val="22"/>
        </w:rPr>
        <w:t>JSON</w:t>
      </w:r>
    </w:p>
    <w:p>
      <w:pPr>
        <w:pStyle w:val="16"/>
        <w:numPr>
          <w:ilvl w:val="1"/>
          <w:numId w:val="243"/>
        </w:numPr>
        <w:tabs>
          <w:tab w:val="left" w:pos="1452"/>
          <w:tab w:val="left" w:pos="1453"/>
        </w:tabs>
        <w:spacing w:before="187" w:after="0" w:line="240" w:lineRule="auto"/>
        <w:ind w:left="1452" w:right="0" w:hanging="358"/>
        <w:jc w:val="left"/>
        <w:rPr>
          <w:rFonts w:ascii="Times New Roman" w:hAnsi="Times New Roman"/>
          <w:sz w:val="22"/>
        </w:rPr>
      </w:pPr>
      <w:r>
        <w:rPr>
          <w:rFonts w:ascii="Times New Roman" w:hAnsi="Times New Roman"/>
          <w:b/>
          <w:color w:val="2B2A29"/>
          <w:sz w:val="22"/>
        </w:rPr>
        <w:t>请求负载类型</w:t>
      </w:r>
      <w:r>
        <w:rPr>
          <w:rFonts w:ascii="Times New Roman" w:hAnsi="Times New Roman"/>
          <w:color w:val="2B2A29"/>
          <w:sz w:val="22"/>
        </w:rPr>
        <w:t>：JSON</w:t>
      </w:r>
    </w:p>
    <w:p>
      <w:r>
        <w:rPr>
          <w:rFonts w:ascii="宋体"/>
          <w:color w:val="2B2A29"/>
          <w:sz w:val="22"/>
        </w:rPr>
        <w:t>{</w:t>
      </w:r>
    </w:p>
    <w:p>
      <w:pPr>
        <w:spacing w:before="173"/>
        <w:ind w:left="1439" w:right="0" w:firstLine="0"/>
        <w:jc w:val="left"/>
        <w:rPr>
          <w:rFonts w:ascii="宋体"/>
          <w:sz w:val="22"/>
        </w:rPr>
      </w:pPr>
      <w:r>
        <w:rPr>
          <w:rFonts w:ascii="宋体"/>
          <w:color w:val="2B2A29"/>
          <w:sz w:val="22"/>
        </w:rPr>
        <w:t>{</w:t>
      </w:r>
    </w:p>
    <w:p>
      <w:r>
        <w:rPr>
          <w:rFonts w:ascii="宋体"/>
          <w:color w:val="2B2A29"/>
        </w:rPr>
        <w:t>"fromAccount": $fid,</w:t>
      </w:r>
      <w:r>
        <w:rPr>
          <w:rFonts w:ascii="宋体"/>
          <w:color w:val="2B2A29"/>
          <w:spacing w:val="-107"/>
        </w:rPr>
        <w:t xml:space="preserve"> </w:t>
      </w:r>
      <w:r>
        <w:rPr>
          <w:rFonts w:ascii="宋体"/>
          <w:color w:val="2B2A29"/>
        </w:rPr>
        <w:t>"toAccount": $tid,</w:t>
      </w:r>
      <w:r>
        <w:rPr>
          <w:rFonts w:ascii="宋体"/>
          <w:color w:val="2B2A29"/>
          <w:spacing w:val="1"/>
        </w:rPr>
        <w:t xml:space="preserve"> </w:t>
      </w:r>
      <w:r>
        <w:rPr>
          <w:rFonts w:ascii="宋体"/>
          <w:color w:val="2B2A29"/>
        </w:rPr>
        <w:t>"amount": $amount</w:t>
      </w:r>
    </w:p>
    <w:p>
      <w:pPr>
        <w:pStyle w:val="11"/>
        <w:spacing w:before="158" w:line="374" w:lineRule="auto"/>
        <w:ind w:left="2099" w:right="4641"/>
        <w:rPr>
          <w:rFonts w:ascii="宋体"/>
        </w:rPr>
      </w:pPr>
      <w:r>
        <w:rPr>
          <w:rFonts w:ascii="宋体"/>
          <w:color w:val="2B2A29"/>
        </w:rPr>
        <w:t>“fromAccount”：$fid，“toAccount”：$stid，“amount”：$amount</w:t>
      </w:r>
    </w:p>
    <w:p>
      <w:r>
        <w:rPr>
          <w:rFonts w:ascii="宋体"/>
          <w:color w:val="2B2A29"/>
          <w:sz w:val="22"/>
        </w:rPr>
        <w:t>}</w:t>
      </w:r>
    </w:p>
    <w:p>
      <w:pPr>
        <w:spacing w:before="1"/>
        <w:ind w:left="1439" w:right="0" w:firstLine="0"/>
        <w:jc w:val="left"/>
        <w:rPr>
          <w:rFonts w:ascii="宋体"/>
          <w:sz w:val="22"/>
        </w:rPr>
      </w:pPr>
      <w:r>
        <w:rPr>
          <w:rFonts w:ascii="宋体"/>
          <w:color w:val="2B2A29"/>
          <w:sz w:val="22"/>
        </w:rPr>
        <w:t>}</w:t>
      </w:r>
    </w:p>
    <w:p>
      <w:pPr>
        <w:pStyle w:val="11"/>
        <w:spacing w:before="4"/>
        <w:rPr>
          <w:rFonts w:ascii="宋体"/>
          <w:sz w:val="24"/>
        </w:rPr>
      </w:pPr>
    </w:p>
    <w:p>
      <w:r>
        <w:rPr>
          <w:color w:val="2B2A29"/>
          <w:w w:val="80"/>
        </w:rPr>
        <w:t>Implementing</w:t>
      </w:r>
      <w:r>
        <w:rPr>
          <w:color w:val="2B2A29"/>
          <w:spacing w:val="49"/>
          <w:w w:val="80"/>
        </w:rPr>
        <w:t xml:space="preserve"> </w:t>
      </w:r>
      <w:r>
        <w:rPr>
          <w:color w:val="2B2A29"/>
          <w:w w:val="80"/>
        </w:rPr>
        <w:t>the</w:t>
      </w:r>
      <w:r>
        <w:rPr>
          <w:color w:val="2B2A29"/>
          <w:spacing w:val="49"/>
          <w:w w:val="80"/>
        </w:rPr>
        <w:t xml:space="preserve"> </w:t>
      </w:r>
      <w:r>
        <w:rPr>
          <w:color w:val="2B2A29"/>
          <w:w w:val="80"/>
        </w:rPr>
        <w:t>Data</w:t>
      </w:r>
      <w:r>
        <w:rPr>
          <w:color w:val="2B2A29"/>
          <w:spacing w:val="49"/>
          <w:w w:val="80"/>
        </w:rPr>
        <w:t xml:space="preserve"> </w:t>
      </w:r>
      <w:r>
        <w:rPr>
          <w:color w:val="2B2A29"/>
          <w:w w:val="80"/>
        </w:rPr>
        <w:t>Service</w:t>
      </w:r>
    </w:p>
    <w:p>
      <w:pPr>
        <w:pStyle w:val="5"/>
        <w:spacing w:before="109"/>
        <w:ind w:left="160"/>
      </w:pPr>
      <w:r>
        <w:rPr>
          <w:color w:val="2B2A29"/>
          <w:w w:val="80"/>
        </w:rPr>
        <w:t>实施数据服务</w:t>
      </w:r>
    </w:p>
    <w:p>
      <w:r>
        <w:rPr>
          <w:color w:val="2B2A29"/>
          <w:w w:val="105"/>
        </w:rPr>
        <w:t>Now that we have designed the structure of the data service, let’s get into creating the</w:t>
      </w:r>
      <w:r>
        <w:rPr>
          <w:color w:val="2B2A29"/>
          <w:spacing w:val="1"/>
          <w:w w:val="105"/>
        </w:rPr>
        <w:t xml:space="preserve"> </w:t>
      </w:r>
      <w:r>
        <w:rPr>
          <w:color w:val="2B2A29"/>
          <w:w w:val="105"/>
        </w:rPr>
        <w:t>actual implementation as a Ballerina service. We will start with the initial skeleton of the</w:t>
      </w:r>
      <w:r>
        <w:rPr>
          <w:color w:val="2B2A29"/>
          <w:spacing w:val="-55"/>
          <w:w w:val="105"/>
        </w:rPr>
        <w:t xml:space="preserve"> </w:t>
      </w:r>
      <w:r>
        <w:rPr>
          <w:color w:val="2B2A29"/>
          <w:w w:val="105"/>
        </w:rPr>
        <w:t>HTTP service in Ballerina, with</w:t>
      </w:r>
      <w:r>
        <w:rPr>
          <w:color w:val="2B2A29"/>
          <w:spacing w:val="1"/>
          <w:w w:val="105"/>
        </w:rPr>
        <w:t xml:space="preserve"> </w:t>
      </w:r>
      <w:r>
        <w:rPr>
          <w:color w:val="2B2A29"/>
          <w:w w:val="105"/>
        </w:rPr>
        <w:t>the database client and the other</w:t>
      </w:r>
      <w:r>
        <w:rPr>
          <w:color w:val="2B2A29"/>
          <w:spacing w:val="1"/>
          <w:w w:val="105"/>
        </w:rPr>
        <w:t xml:space="preserve"> </w:t>
      </w:r>
      <w:r>
        <w:rPr>
          <w:color w:val="2B2A29"/>
          <w:w w:val="105"/>
        </w:rPr>
        <w:t>structures we will need.</w:t>
      </w:r>
      <w:r>
        <w:rPr>
          <w:color w:val="2B2A29"/>
          <w:spacing w:val="-54"/>
          <w:w w:val="105"/>
        </w:rPr>
        <w:t xml:space="preserve"> </w:t>
      </w:r>
      <w:r>
        <w:rPr>
          <w:color w:val="2B2A29"/>
          <w:w w:val="110"/>
        </w:rPr>
        <w:t>See</w:t>
      </w:r>
      <w:r>
        <w:rPr>
          <w:color w:val="2B2A29"/>
          <w:spacing w:val="-17"/>
          <w:w w:val="110"/>
        </w:rPr>
        <w:t xml:space="preserve"> </w:t>
      </w:r>
      <w:r>
        <w:rPr>
          <w:color w:val="2B2A29"/>
          <w:w w:val="110"/>
        </w:rPr>
        <w:t>Listing</w:t>
      </w:r>
      <w:r>
        <w:rPr>
          <w:color w:val="2B2A29"/>
          <w:spacing w:val="-16"/>
          <w:w w:val="110"/>
        </w:rPr>
        <w:t xml:space="preserve"> </w:t>
      </w:r>
      <w:r>
        <w:rPr>
          <w:color w:val="0000FF"/>
          <w:w w:val="110"/>
        </w:rPr>
        <w:t>10-5</w:t>
      </w:r>
      <w:r>
        <w:rPr>
          <w:color w:val="2B2A29"/>
          <w:w w:val="110"/>
        </w:rPr>
        <w:t>.</w:t>
      </w:r>
    </w:p>
    <w:p>
      <w:pPr>
        <w:pStyle w:val="11"/>
        <w:spacing w:before="198" w:line="304" w:lineRule="auto"/>
        <w:ind w:left="160" w:right="510"/>
      </w:pPr>
      <w:r>
        <w:rPr>
          <w:color w:val="2B2A29"/>
          <w:w w:val="105"/>
        </w:rPr>
        <w:t>现在我们已经设计了数据服务的结构，让我们开始将实际实现创建为Ballerina服务。我们将从Ballerina中HTTP服务的初始框架、数据库客户端和我们需要的其他结构开始。</w:t>
      </w:r>
      <w:r>
        <w:rPr>
          <w:color w:val="2B2A29"/>
          <w:spacing w:val="-54"/>
          <w:w w:val="105"/>
        </w:rPr>
        <w:t>请</w:t>
      </w:r>
      <w:r>
        <w:rPr>
          <w:color w:val="2B2A29"/>
          <w:w w:val="110"/>
        </w:rPr>
        <w:t>参见清单</w:t>
      </w:r>
      <w:r>
        <w:rPr>
          <w:color w:val="0000FF"/>
          <w:w w:val="110"/>
        </w:rPr>
        <w:t>10-5</w:t>
      </w:r>
      <w:r>
        <w:rPr>
          <w:color w:val="2B2A29"/>
          <w:w w:val="110"/>
        </w:rPr>
        <w:t>。</w:t>
      </w:r>
    </w:p>
    <w:p>
      <w:pPr>
        <w:pStyle w:val="11"/>
        <w:spacing w:before="3"/>
        <w:rPr>
          <w:sz w:val="19"/>
        </w:rPr>
      </w:pPr>
    </w:p>
    <w:p>
      <w:r>
        <w:rPr>
          <w:rFonts w:ascii="Cambria"/>
          <w:b/>
          <w:i/>
          <w:color w:val="2B2A29"/>
          <w:sz w:val="24"/>
        </w:rPr>
        <w:t>Listing</w:t>
      </w:r>
      <w:r>
        <w:rPr>
          <w:rFonts w:ascii="Cambria"/>
          <w:b/>
          <w:i/>
          <w:color w:val="2B2A29"/>
          <w:spacing w:val="17"/>
          <w:sz w:val="24"/>
        </w:rPr>
        <w:t xml:space="preserve"> </w:t>
      </w:r>
      <w:r>
        <w:rPr>
          <w:rFonts w:ascii="Cambria"/>
          <w:b/>
          <w:i/>
          <w:color w:val="2B2A29"/>
          <w:sz w:val="24"/>
        </w:rPr>
        <w:t xml:space="preserve">10-5.  </w:t>
      </w:r>
      <w:r>
        <w:rPr>
          <w:rFonts w:ascii="Cambria"/>
          <w:b/>
          <w:i/>
          <w:color w:val="2B2A29"/>
          <w:spacing w:val="21"/>
          <w:sz w:val="24"/>
        </w:rPr>
        <w:t xml:space="preserve"> </w:t>
      </w:r>
      <w:r>
        <w:rPr>
          <w:color w:val="2B2A29"/>
          <w:sz w:val="24"/>
        </w:rPr>
        <w:t>accounts_ds.bal</w:t>
      </w:r>
      <w:r>
        <w:rPr>
          <w:color w:val="2B2A29"/>
          <w:spacing w:val="14"/>
          <w:sz w:val="24"/>
        </w:rPr>
        <w:t xml:space="preserve"> </w:t>
      </w:r>
      <w:r>
        <w:rPr>
          <w:color w:val="2B2A29"/>
          <w:sz w:val="24"/>
        </w:rPr>
        <w:t>(Initial</w:t>
      </w:r>
      <w:r>
        <w:rPr>
          <w:color w:val="2B2A29"/>
          <w:spacing w:val="13"/>
          <w:sz w:val="24"/>
        </w:rPr>
        <w:t xml:space="preserve"> </w:t>
      </w:r>
      <w:r>
        <w:rPr>
          <w:color w:val="2B2A29"/>
          <w:sz w:val="24"/>
        </w:rPr>
        <w:t>Skeleton)</w:t>
      </w:r>
    </w:p>
    <w:p>
      <w:pPr>
        <w:spacing w:before="1"/>
        <w:ind w:left="160" w:right="0" w:firstLine="0"/>
        <w:jc w:val="left"/>
        <w:rPr>
          <w:sz w:val="24"/>
        </w:rPr>
      </w:pPr>
      <w:r>
        <w:rPr>
          <w:rFonts w:ascii="Cambria"/>
          <w:b/>
          <w:i/>
          <w:color w:val="2B2A29"/>
          <w:sz w:val="24"/>
        </w:rPr>
        <w:t>清单10-5。</w:t>
      </w:r>
      <w:r>
        <w:rPr>
          <w:color w:val="2B2A29"/>
          <w:sz w:val="24"/>
        </w:rPr>
        <w:t>accounts_ds.bal（初始骨架）</w:t>
      </w:r>
    </w:p>
    <w:p>
      <w:r>
        <w:rPr>
          <w:color w:val="2B2A29"/>
          <w:sz w:val="22"/>
        </w:rPr>
        <w:t>import ballerinax/java.jdbc;</w:t>
      </w:r>
    </w:p>
    <w:p>
      <w:pPr>
        <w:pStyle w:val="16"/>
        <w:numPr>
          <w:ilvl w:val="0"/>
          <w:numId w:val="244"/>
        </w:numPr>
        <w:tabs>
          <w:tab w:val="left" w:pos="490"/>
        </w:tabs>
        <w:spacing w:before="206" w:after="0" w:line="240" w:lineRule="auto"/>
        <w:ind w:left="490" w:right="0" w:hanging="330"/>
        <w:jc w:val="left"/>
        <w:rPr>
          <w:sz w:val="22"/>
        </w:rPr>
      </w:pPr>
      <w:r>
        <w:rPr>
          <w:color w:val="2B2A29"/>
          <w:sz w:val="22"/>
        </w:rPr>
        <w:t>导入ballerinax/java.jdbc；</w:t>
      </w:r>
    </w:p>
    <w:p>
      <w:r>
        <w:rPr>
          <w:color w:val="2B2A29"/>
          <w:sz w:val="22"/>
        </w:rPr>
        <w:t>import ballerina/http;</w:t>
      </w:r>
    </w:p>
    <w:p>
      <w:pPr>
        <w:pStyle w:val="16"/>
        <w:numPr>
          <w:ilvl w:val="0"/>
          <w:numId w:val="244"/>
        </w:numPr>
        <w:tabs>
          <w:tab w:val="left" w:pos="490"/>
        </w:tabs>
        <w:spacing w:before="39" w:after="0" w:line="240" w:lineRule="auto"/>
        <w:ind w:left="490" w:right="0" w:hanging="330"/>
        <w:jc w:val="left"/>
        <w:rPr>
          <w:sz w:val="22"/>
        </w:rPr>
      </w:pPr>
      <w:r>
        <w:rPr>
          <w:color w:val="2B2A29"/>
          <w:sz w:val="22"/>
        </w:rPr>
        <w:t>导入芭蕾舞演员http；</w:t>
      </w:r>
    </w:p>
    <w:p>
      <w:r>
        <w:rPr>
          <w:rFonts w:ascii="宋体"/>
          <w:color w:val="2B2A29"/>
        </w:rPr>
        <w:t>03</w:t>
      </w:r>
    </w:p>
    <w:p>
      <w:pPr>
        <w:pStyle w:val="11"/>
        <w:spacing w:before="38"/>
        <w:ind w:left="160"/>
        <w:rPr>
          <w:rFonts w:ascii="宋体"/>
        </w:rPr>
      </w:pPr>
      <w:r>
        <w:rPr>
          <w:rFonts w:ascii="宋体"/>
          <w:color w:val="2B2A29"/>
        </w:rPr>
        <w:t>03</w:t>
      </w:r>
    </w:p>
    <w:p>
      <w:r>
        <w:rPr>
          <w:rFonts w:ascii="宋体"/>
          <w:color w:val="2B2A29"/>
        </w:rPr>
        <w:t>04 type Account record</w:t>
      </w:r>
      <w:r>
        <w:rPr>
          <w:rFonts w:ascii="宋体"/>
          <w:color w:val="2B2A29"/>
          <w:spacing w:val="1"/>
        </w:rPr>
        <w:t xml:space="preserve"> </w:t>
      </w:r>
      <w:r>
        <w:rPr>
          <w:rFonts w:ascii="宋体"/>
          <w:color w:val="2B2A29"/>
        </w:rPr>
        <w:t>{</w:t>
      </w:r>
      <w:r>
        <w:rPr>
          <w:rFonts w:ascii="宋体"/>
          <w:color w:val="2B2A29"/>
          <w:spacing w:val="1"/>
        </w:rPr>
        <w:t xml:space="preserve"> </w:t>
      </w:r>
      <w:r>
        <w:rPr>
          <w:rFonts w:ascii="宋体"/>
          <w:color w:val="2B2A29"/>
        </w:rPr>
        <w:t>05</w:t>
      </w:r>
      <w:r>
        <w:rPr>
          <w:rFonts w:ascii="宋体"/>
          <w:color w:val="2B2A29"/>
        </w:rPr>
        <w:tab/>
      </w:r>
      <w:r>
        <w:rPr>
          <w:rFonts w:ascii="宋体"/>
          <w:color w:val="2B2A29"/>
        </w:rPr>
        <w:t>int</w:t>
      </w:r>
      <w:r>
        <w:rPr>
          <w:rFonts w:ascii="宋体"/>
          <w:color w:val="2B2A29"/>
          <w:spacing w:val="-6"/>
        </w:rPr>
        <w:t xml:space="preserve"> </w:t>
      </w:r>
      <w:r>
        <w:rPr>
          <w:rFonts w:ascii="宋体"/>
          <w:color w:val="2B2A29"/>
        </w:rPr>
        <w:t>accountId</w:t>
      </w:r>
      <w:r>
        <w:rPr>
          <w:rFonts w:ascii="宋体"/>
          <w:color w:val="2B2A29"/>
          <w:spacing w:val="-6"/>
        </w:rPr>
        <w:t xml:space="preserve"> </w:t>
      </w:r>
      <w:r>
        <w:rPr>
          <w:rFonts w:ascii="宋体"/>
          <w:color w:val="2B2A29"/>
        </w:rPr>
        <w:t>=</w:t>
      </w:r>
      <w:r>
        <w:rPr>
          <w:rFonts w:ascii="宋体"/>
          <w:color w:val="2B2A29"/>
          <w:spacing w:val="-5"/>
        </w:rPr>
        <w:t xml:space="preserve"> </w:t>
      </w:r>
      <w:r>
        <w:rPr>
          <w:rFonts w:ascii="宋体"/>
          <w:color w:val="2B2A29"/>
        </w:rPr>
        <w:t>-1;</w:t>
      </w:r>
    </w:p>
    <w:p>
      <w:pPr>
        <w:pStyle w:val="11"/>
        <w:tabs>
          <w:tab w:val="left" w:pos="929"/>
        </w:tabs>
        <w:spacing w:before="38" w:line="273" w:lineRule="auto"/>
        <w:ind w:left="160" w:right="5939"/>
        <w:rPr>
          <w:rFonts w:ascii="宋体"/>
        </w:rPr>
      </w:pPr>
      <w:r>
        <w:rPr>
          <w:rFonts w:ascii="宋体"/>
          <w:color w:val="2B2A29"/>
        </w:rPr>
        <w:t>04类型帐户记录｛05int</w:t>
      </w:r>
      <w:r>
        <w:rPr>
          <w:rFonts w:ascii="宋体"/>
          <w:color w:val="2B2A29"/>
        </w:rPr>
        <w:tab/>
      </w:r>
      <w:r>
        <w:t xml:space="preserve"> </w:t>
      </w:r>
      <w:r>
        <w:rPr>
          <w:rFonts w:ascii="宋体"/>
          <w:color w:val="2B2A29"/>
        </w:rPr>
        <w:t>accountId＝</w:t>
      </w:r>
      <w:r>
        <w:rPr>
          <w:rFonts w:ascii="宋体"/>
          <w:color w:val="2B2A29"/>
          <w:spacing w:val="-5"/>
        </w:rPr>
        <w:t>-1；</w:t>
      </w:r>
    </w:p>
    <w:p>
      <w:r>
        <w:rPr>
          <w:color w:val="2B2A29"/>
          <w:sz w:val="22"/>
        </w:rPr>
        <w:t>string name;</w:t>
      </w:r>
    </w:p>
    <w:p>
      <w:pPr>
        <w:pStyle w:val="16"/>
        <w:numPr>
          <w:ilvl w:val="0"/>
          <w:numId w:val="245"/>
        </w:numPr>
        <w:tabs>
          <w:tab w:val="left" w:pos="929"/>
          <w:tab w:val="left" w:pos="930"/>
        </w:tabs>
        <w:spacing w:before="0" w:after="0" w:line="279" w:lineRule="exact"/>
        <w:ind w:left="930" w:right="0" w:hanging="770"/>
        <w:jc w:val="left"/>
        <w:rPr>
          <w:sz w:val="22"/>
        </w:rPr>
      </w:pPr>
      <w:r>
        <w:rPr>
          <w:color w:val="2B2A29"/>
          <w:sz w:val="22"/>
        </w:rPr>
        <w:t>字符串名称；</w:t>
      </w:r>
    </w:p>
    <w:p>
      <w:r>
        <w:rPr>
          <w:color w:val="2B2A29"/>
          <w:sz w:val="22"/>
        </w:rPr>
        <w:t>string nic;</w:t>
      </w:r>
    </w:p>
    <w:p>
      <w:pPr>
        <w:pStyle w:val="16"/>
        <w:numPr>
          <w:ilvl w:val="0"/>
          <w:numId w:val="245"/>
        </w:numPr>
        <w:tabs>
          <w:tab w:val="left" w:pos="929"/>
          <w:tab w:val="left" w:pos="930"/>
        </w:tabs>
        <w:spacing w:before="38" w:after="0" w:line="240" w:lineRule="auto"/>
        <w:ind w:left="930" w:right="0" w:hanging="770"/>
        <w:jc w:val="left"/>
        <w:rPr>
          <w:sz w:val="22"/>
        </w:rPr>
      </w:pPr>
      <w:r>
        <w:rPr>
          <w:color w:val="2B2A29"/>
          <w:sz w:val="22"/>
        </w:rPr>
        <w:t>字符串nic；</w:t>
      </w:r>
    </w:p>
    <w:p>
      <w:r>
        <w:rPr>
          <w:color w:val="2B2A29"/>
          <w:sz w:val="22"/>
        </w:rPr>
        <w:t>boolean savings;</w:t>
      </w:r>
    </w:p>
    <w:p>
      <w:pPr>
        <w:pStyle w:val="16"/>
        <w:numPr>
          <w:ilvl w:val="0"/>
          <w:numId w:val="245"/>
        </w:numPr>
        <w:tabs>
          <w:tab w:val="left" w:pos="929"/>
          <w:tab w:val="left" w:pos="930"/>
        </w:tabs>
        <w:spacing w:before="38" w:after="0" w:line="240" w:lineRule="auto"/>
        <w:ind w:left="930" w:right="0" w:hanging="770"/>
        <w:jc w:val="left"/>
        <w:rPr>
          <w:sz w:val="22"/>
        </w:rPr>
      </w:pPr>
      <w:r>
        <w:rPr>
          <w:color w:val="2B2A29"/>
          <w:sz w:val="22"/>
        </w:rPr>
        <w:t>布尔节省；</w:t>
      </w:r>
    </w:p>
    <w:p>
      <w:r>
        <w:rPr>
          <w:color w:val="2B2A29"/>
          <w:sz w:val="22"/>
        </w:rPr>
        <w:t>decimal balance;</w:t>
      </w:r>
    </w:p>
    <w:p>
      <w:pPr>
        <w:pStyle w:val="16"/>
        <w:numPr>
          <w:ilvl w:val="0"/>
          <w:numId w:val="245"/>
        </w:numPr>
        <w:tabs>
          <w:tab w:val="left" w:pos="929"/>
          <w:tab w:val="left" w:pos="930"/>
        </w:tabs>
        <w:spacing w:before="39" w:after="0" w:line="240" w:lineRule="auto"/>
        <w:ind w:left="930" w:right="0" w:hanging="770"/>
        <w:jc w:val="left"/>
        <w:rPr>
          <w:sz w:val="22"/>
        </w:rPr>
      </w:pPr>
      <w:r>
        <w:rPr>
          <w:color w:val="2B2A29"/>
          <w:sz w:val="22"/>
        </w:rPr>
        <w:t>十进制余额；</w:t>
      </w:r>
    </w:p>
    <w:p>
      <w:r>
        <w:rPr>
          <w:rFonts w:ascii="宋体"/>
          <w:color w:val="2B2A29"/>
        </w:rPr>
        <w:t>10</w:t>
      </w:r>
      <w:r>
        <w:rPr>
          <w:rFonts w:ascii="宋体"/>
          <w:color w:val="2B2A29"/>
        </w:rPr>
        <w:tab/>
      </w:r>
      <w:r>
        <w:rPr>
          <w:rFonts w:ascii="宋体"/>
          <w:color w:val="2B2A29"/>
        </w:rPr>
        <w:t>string address;</w:t>
      </w:r>
      <w:r>
        <w:rPr>
          <w:rFonts w:ascii="宋体"/>
          <w:color w:val="2B2A29"/>
          <w:spacing w:val="-108"/>
        </w:rPr>
        <w:t xml:space="preserve"> </w:t>
      </w:r>
      <w:r>
        <w:rPr>
          <w:rFonts w:ascii="宋体"/>
          <w:color w:val="2B2A29"/>
        </w:rPr>
        <w:t>11 };</w:t>
      </w:r>
    </w:p>
    <w:p>
      <w:pPr>
        <w:pStyle w:val="11"/>
        <w:tabs>
          <w:tab w:val="left" w:pos="929"/>
        </w:tabs>
        <w:spacing w:before="38" w:line="273" w:lineRule="auto"/>
        <w:ind w:left="160" w:right="6379"/>
        <w:rPr>
          <w:rFonts w:ascii="宋体"/>
        </w:rPr>
      </w:pPr>
      <w:r>
        <w:rPr>
          <w:rFonts w:ascii="宋体"/>
          <w:color w:val="2B2A29"/>
        </w:rPr>
        <w:t>10字符串地址</w:t>
      </w:r>
      <w:r>
        <w:rPr>
          <w:rFonts w:ascii="宋体"/>
          <w:color w:val="2B2A29"/>
        </w:rPr>
        <w:tab/>
      </w:r>
      <w:r>
        <w:rPr>
          <w:rFonts w:ascii="宋体"/>
          <w:color w:val="2B2A29"/>
        </w:rPr>
        <w:t>；11 };</w:t>
      </w:r>
    </w:p>
    <w:p>
      <w:r>
        <w:rPr>
          <w:rFonts w:ascii="宋体"/>
          <w:color w:val="2B2A29"/>
        </w:rPr>
        <w:t>12</w:t>
      </w:r>
    </w:p>
    <w:p>
      <w:pPr>
        <w:pStyle w:val="11"/>
        <w:spacing w:line="279" w:lineRule="exact"/>
        <w:ind w:left="160"/>
        <w:rPr>
          <w:rFonts w:ascii="宋体"/>
        </w:rPr>
      </w:pPr>
      <w:r>
        <w:rPr>
          <w:rFonts w:ascii="宋体"/>
          <w:color w:val="2B2A29"/>
        </w:rPr>
        <w:t>12</w:t>
      </w:r>
    </w:p>
    <w:p>
      <w:r>
        <w:rPr>
          <w:color w:val="2B2A29"/>
          <w:sz w:val="22"/>
        </w:rPr>
        <w:t>type TransferInfo record {</w:t>
      </w:r>
    </w:p>
    <w:p>
      <w:pPr>
        <w:pStyle w:val="16"/>
        <w:numPr>
          <w:ilvl w:val="0"/>
          <w:numId w:val="246"/>
        </w:numPr>
        <w:tabs>
          <w:tab w:val="left" w:pos="490"/>
        </w:tabs>
        <w:spacing w:before="38" w:after="0" w:line="240" w:lineRule="auto"/>
        <w:ind w:left="490" w:right="0" w:hanging="330"/>
        <w:jc w:val="left"/>
        <w:rPr>
          <w:sz w:val="22"/>
        </w:rPr>
      </w:pPr>
      <w:r>
        <w:rPr>
          <w:color w:val="2B2A29"/>
          <w:sz w:val="22"/>
        </w:rPr>
        <w:t>类型TransferInfo记录{</w:t>
      </w:r>
    </w:p>
    <w:p>
      <w:r>
        <w:rPr>
          <w:color w:val="2B2A29"/>
          <w:sz w:val="22"/>
        </w:rPr>
        <w:t>int fromAccount;</w:t>
      </w:r>
    </w:p>
    <w:p>
      <w:pPr>
        <w:pStyle w:val="16"/>
        <w:numPr>
          <w:ilvl w:val="0"/>
          <w:numId w:val="246"/>
        </w:numPr>
        <w:tabs>
          <w:tab w:val="left" w:pos="929"/>
          <w:tab w:val="left" w:pos="930"/>
        </w:tabs>
        <w:spacing w:before="38" w:after="0" w:line="240" w:lineRule="auto"/>
        <w:ind w:left="930" w:right="0" w:hanging="770"/>
        <w:jc w:val="left"/>
        <w:rPr>
          <w:sz w:val="22"/>
        </w:rPr>
      </w:pPr>
      <w:r>
        <w:rPr>
          <w:color w:val="2B2A29"/>
          <w:sz w:val="22"/>
        </w:rPr>
        <w:t>int来自帐户；</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int toAccount;</w:t>
      </w:r>
    </w:p>
    <w:p>
      <w:pPr>
        <w:pStyle w:val="16"/>
        <w:numPr>
          <w:ilvl w:val="0"/>
          <w:numId w:val="246"/>
        </w:numPr>
        <w:tabs>
          <w:tab w:val="left" w:pos="1289"/>
          <w:tab w:val="left" w:pos="1291"/>
        </w:tabs>
        <w:spacing w:before="68" w:after="0" w:line="240" w:lineRule="auto"/>
        <w:ind w:left="1290" w:right="0" w:hanging="771"/>
        <w:jc w:val="left"/>
        <w:rPr>
          <w:sz w:val="22"/>
        </w:rPr>
      </w:pPr>
      <w:bookmarkStart w:id="259" w:name="_bookmark243"/>
      <w:bookmarkEnd w:id="259"/>
      <w:bookmarkStart w:id="260" w:name="_bookmark243"/>
      <w:bookmarkEnd w:id="260"/>
      <w:r>
        <w:rPr>
          <w:color w:val="2B2A29"/>
          <w:sz w:val="22"/>
        </w:rPr>
        <w:t>int至账户；</w:t>
      </w:r>
    </w:p>
    <w:p>
      <w:r>
        <w:rPr>
          <w:color w:val="2B2A29"/>
          <w:sz w:val="22"/>
        </w:rPr>
        <w:t>decimal amount;</w:t>
      </w:r>
      <w:r>
        <w:rPr>
          <w:color w:val="2B2A29"/>
          <w:spacing w:val="-108"/>
          <w:sz w:val="22"/>
        </w:rPr>
        <w:t xml:space="preserve"> </w:t>
      </w:r>
      <w:r>
        <w:rPr>
          <w:color w:val="2B2A29"/>
          <w:sz w:val="22"/>
        </w:rPr>
        <w:t>17 };</w:t>
      </w:r>
    </w:p>
    <w:p>
      <w:pPr>
        <w:pStyle w:val="16"/>
        <w:numPr>
          <w:ilvl w:val="0"/>
          <w:numId w:val="246"/>
        </w:numPr>
        <w:tabs>
          <w:tab w:val="left" w:pos="1289"/>
          <w:tab w:val="left" w:pos="1291"/>
        </w:tabs>
        <w:spacing w:before="38" w:after="0" w:line="273" w:lineRule="auto"/>
        <w:ind w:left="520" w:right="6017" w:firstLine="0"/>
        <w:jc w:val="left"/>
        <w:rPr>
          <w:sz w:val="22"/>
        </w:rPr>
      </w:pPr>
      <w:r>
        <w:rPr>
          <w:color w:val="2B2A29"/>
          <w:sz w:val="22"/>
        </w:rPr>
        <w:t>小数位数；17 };</w:t>
      </w:r>
    </w:p>
    <w:p>
      <w:r>
        <w:rPr>
          <w:rFonts w:ascii="宋体"/>
          <w:color w:val="2B2A29"/>
        </w:rPr>
        <w:t>18</w:t>
      </w:r>
    </w:p>
    <w:p>
      <w:pPr>
        <w:pStyle w:val="11"/>
        <w:spacing w:line="279" w:lineRule="exact"/>
        <w:ind w:left="520"/>
        <w:rPr>
          <w:rFonts w:ascii="宋体"/>
        </w:rPr>
      </w:pPr>
      <w:r>
        <w:rPr>
          <w:rFonts w:ascii="宋体"/>
          <w:color w:val="2B2A29"/>
        </w:rPr>
        <w:t>18</w:t>
      </w:r>
    </w:p>
    <w:p>
      <w:r>
        <w:rPr>
          <w:color w:val="2B2A29"/>
          <w:sz w:val="22"/>
        </w:rPr>
        <w:t>jdbc:Client db = new ({</w:t>
      </w:r>
    </w:p>
    <w:p>
      <w:pPr>
        <w:pStyle w:val="16"/>
        <w:numPr>
          <w:ilvl w:val="0"/>
          <w:numId w:val="247"/>
        </w:numPr>
        <w:tabs>
          <w:tab w:val="left" w:pos="851"/>
        </w:tabs>
        <w:spacing w:before="39" w:after="0" w:line="240" w:lineRule="auto"/>
        <w:ind w:left="850" w:right="0" w:hanging="331"/>
        <w:jc w:val="left"/>
        <w:rPr>
          <w:sz w:val="22"/>
        </w:rPr>
      </w:pPr>
      <w:r>
        <w:rPr>
          <w:color w:val="2B2A29"/>
          <w:sz w:val="22"/>
        </w:rPr>
        <w:t>jdbc:客户端db=新({</w:t>
      </w:r>
    </w:p>
    <w:p>
      <w:r>
        <w:rPr>
          <w:color w:val="2B2A29"/>
          <w:sz w:val="22"/>
        </w:rPr>
        <w:t>url: "jdbc:h2:file:./accounts_db",</w:t>
      </w:r>
    </w:p>
    <w:p>
      <w:pPr>
        <w:pStyle w:val="16"/>
        <w:numPr>
          <w:ilvl w:val="0"/>
          <w:numId w:val="247"/>
        </w:numPr>
        <w:tabs>
          <w:tab w:val="left" w:pos="1289"/>
          <w:tab w:val="left" w:pos="1291"/>
        </w:tabs>
        <w:spacing w:before="38" w:after="0" w:line="240" w:lineRule="auto"/>
        <w:ind w:left="1290" w:right="0" w:hanging="771"/>
        <w:jc w:val="left"/>
        <w:rPr>
          <w:sz w:val="22"/>
        </w:rPr>
      </w:pPr>
      <w:r>
        <w:rPr>
          <w:color w:val="2B2A29"/>
          <w:sz w:val="22"/>
        </w:rPr>
        <w:t>url:“jdbc:h2:file:./accounts_db”，</w:t>
      </w:r>
    </w:p>
    <w:p>
      <w:r>
        <w:rPr>
          <w:color w:val="2B2A29"/>
          <w:sz w:val="22"/>
        </w:rPr>
        <w:t>username: "user",</w:t>
      </w:r>
    </w:p>
    <w:p>
      <w:pPr>
        <w:pStyle w:val="16"/>
        <w:numPr>
          <w:ilvl w:val="0"/>
          <w:numId w:val="247"/>
        </w:numPr>
        <w:tabs>
          <w:tab w:val="left" w:pos="1289"/>
          <w:tab w:val="left" w:pos="1291"/>
        </w:tabs>
        <w:spacing w:before="38" w:after="0" w:line="240" w:lineRule="auto"/>
        <w:ind w:left="1290" w:right="0" w:hanging="771"/>
        <w:jc w:val="left"/>
        <w:rPr>
          <w:sz w:val="22"/>
        </w:rPr>
      </w:pPr>
      <w:r>
        <w:rPr>
          <w:color w:val="2B2A29"/>
          <w:sz w:val="22"/>
        </w:rPr>
        <w:t>用户名：“user”，</w:t>
      </w:r>
    </w:p>
    <w:p>
      <w:r>
        <w:rPr>
          <w:color w:val="2B2A29"/>
          <w:sz w:val="22"/>
        </w:rPr>
        <w:t>password: "pass"</w:t>
      </w:r>
      <w:r>
        <w:rPr>
          <w:color w:val="2B2A29"/>
          <w:spacing w:val="-108"/>
          <w:sz w:val="22"/>
        </w:rPr>
        <w:t xml:space="preserve"> </w:t>
      </w:r>
      <w:r>
        <w:rPr>
          <w:color w:val="2B2A29"/>
          <w:sz w:val="22"/>
        </w:rPr>
        <w:t>23 });</w:t>
      </w:r>
    </w:p>
    <w:p>
      <w:pPr>
        <w:pStyle w:val="16"/>
        <w:numPr>
          <w:ilvl w:val="0"/>
          <w:numId w:val="247"/>
        </w:numPr>
        <w:tabs>
          <w:tab w:val="left" w:pos="1289"/>
          <w:tab w:val="left" w:pos="1291"/>
        </w:tabs>
        <w:spacing w:before="38" w:after="0" w:line="273" w:lineRule="auto"/>
        <w:ind w:left="520" w:right="5907" w:firstLine="0"/>
        <w:jc w:val="left"/>
        <w:rPr>
          <w:sz w:val="22"/>
        </w:rPr>
      </w:pPr>
      <w:r>
        <w:rPr>
          <w:color w:val="2B2A29"/>
          <w:sz w:val="22"/>
        </w:rPr>
        <w:t>密码：“pass”23}）；</w:t>
      </w:r>
    </w:p>
    <w:p>
      <w:r>
        <w:rPr>
          <w:rFonts w:ascii="宋体"/>
          <w:color w:val="2B2A29"/>
        </w:rPr>
        <w:t>24</w:t>
      </w:r>
    </w:p>
    <w:p>
      <w:pPr>
        <w:pStyle w:val="11"/>
        <w:spacing w:line="279" w:lineRule="exact"/>
        <w:ind w:left="520"/>
        <w:rPr>
          <w:rFonts w:ascii="宋体"/>
        </w:rPr>
      </w:pPr>
      <w:r>
        <w:rPr>
          <w:rFonts w:ascii="宋体"/>
          <w:color w:val="2B2A29"/>
        </w:rPr>
        <w:t>24</w:t>
      </w:r>
    </w:p>
    <w:p>
      <w:r>
        <w:rPr>
          <w:rFonts w:ascii="宋体"/>
          <w:color w:val="2B2A29"/>
        </w:rPr>
        <w:t>25 type dbfield string|int|boolean|decimal;</w:t>
      </w:r>
      <w:r>
        <w:rPr>
          <w:rFonts w:ascii="宋体"/>
          <w:color w:val="2B2A29"/>
          <w:spacing w:val="-108"/>
        </w:rPr>
        <w:t xml:space="preserve"> </w:t>
      </w:r>
      <w:r>
        <w:rPr>
          <w:rFonts w:ascii="宋体"/>
          <w:color w:val="2B2A29"/>
        </w:rPr>
        <w:t>26</w:t>
      </w:r>
    </w:p>
    <w:p>
      <w:pPr>
        <w:pStyle w:val="11"/>
        <w:spacing w:before="38" w:line="273" w:lineRule="auto"/>
        <w:ind w:left="520" w:right="3690"/>
        <w:rPr>
          <w:rFonts w:ascii="宋体"/>
        </w:rPr>
      </w:pPr>
      <w:r>
        <w:rPr>
          <w:rFonts w:ascii="宋体"/>
          <w:color w:val="2B2A29"/>
        </w:rPr>
        <w:t>25类型dbfield string | int | boolean | decimal；26</w:t>
      </w:r>
    </w:p>
    <w:p>
      <w:r>
        <w:rPr>
          <w:color w:val="2B2A29"/>
          <w:sz w:val="22"/>
        </w:rPr>
        <w:t>@http:ServiceConfig {</w:t>
      </w:r>
    </w:p>
    <w:p>
      <w:pPr>
        <w:pStyle w:val="16"/>
        <w:numPr>
          <w:ilvl w:val="0"/>
          <w:numId w:val="248"/>
        </w:numPr>
        <w:tabs>
          <w:tab w:val="left" w:pos="851"/>
        </w:tabs>
        <w:spacing w:before="0" w:after="0" w:line="279" w:lineRule="exact"/>
        <w:ind w:left="850" w:right="0" w:hanging="331"/>
        <w:jc w:val="left"/>
        <w:rPr>
          <w:sz w:val="22"/>
        </w:rPr>
      </w:pPr>
      <w:r>
        <w:rPr>
          <w:color w:val="2B2A29"/>
          <w:sz w:val="22"/>
        </w:rPr>
        <w:t>@http:ServiceConfig{</w:t>
      </w:r>
    </w:p>
    <w:p>
      <w:r>
        <w:rPr>
          <w:color w:val="2B2A29"/>
          <w:sz w:val="22"/>
        </w:rPr>
        <w:t>basePath: "accounts_ds"</w:t>
      </w:r>
      <w:r>
        <w:rPr>
          <w:color w:val="2B2A29"/>
          <w:spacing w:val="-108"/>
          <w:sz w:val="22"/>
        </w:rPr>
        <w:t xml:space="preserve"> </w:t>
      </w:r>
      <w:r>
        <w:rPr>
          <w:color w:val="2B2A29"/>
          <w:sz w:val="22"/>
        </w:rPr>
        <w:t>29 }</w:t>
      </w:r>
    </w:p>
    <w:p>
      <w:pPr>
        <w:pStyle w:val="16"/>
        <w:numPr>
          <w:ilvl w:val="0"/>
          <w:numId w:val="248"/>
        </w:numPr>
        <w:tabs>
          <w:tab w:val="left" w:pos="1289"/>
          <w:tab w:val="left" w:pos="1291"/>
        </w:tabs>
        <w:spacing w:before="39" w:after="0" w:line="273" w:lineRule="auto"/>
        <w:ind w:left="520" w:right="5137" w:firstLine="0"/>
        <w:jc w:val="left"/>
        <w:rPr>
          <w:sz w:val="22"/>
        </w:rPr>
      </w:pPr>
      <w:r>
        <w:rPr>
          <w:color w:val="2B2A29"/>
          <w:sz w:val="22"/>
        </w:rPr>
        <w:t>basePath:“accounts_ds”29}</w:t>
      </w:r>
    </w:p>
    <w:p>
      <w:r>
        <w:rPr>
          <w:rFonts w:ascii="宋体"/>
          <w:color w:val="2B2A29"/>
        </w:rPr>
        <w:t>30 service AccountsDS on new http:Listener(8080) {</w:t>
      </w:r>
      <w:r>
        <w:rPr>
          <w:rFonts w:ascii="宋体"/>
          <w:color w:val="2B2A29"/>
          <w:spacing w:val="-108"/>
        </w:rPr>
        <w:t xml:space="preserve"> </w:t>
      </w:r>
      <w:r>
        <w:rPr>
          <w:rFonts w:ascii="宋体"/>
          <w:color w:val="2B2A29"/>
        </w:rPr>
        <w:t>31</w:t>
      </w:r>
    </w:p>
    <w:p>
      <w:pPr>
        <w:pStyle w:val="11"/>
        <w:spacing w:line="273" w:lineRule="auto"/>
        <w:ind w:left="520" w:right="2920"/>
        <w:rPr>
          <w:rFonts w:ascii="宋体"/>
        </w:rPr>
      </w:pPr>
      <w:r>
        <w:rPr>
          <w:rFonts w:ascii="宋体"/>
          <w:color w:val="2B2A29"/>
        </w:rPr>
        <w:t>30 service AccountsDS on new http:Listener（8080）｛31</w:t>
      </w:r>
    </w:p>
    <w:p>
      <w:r>
        <w:rPr>
          <w:color w:val="2B2A29"/>
          <w:sz w:val="22"/>
        </w:rPr>
        <w:t>function sendNotFoundError(http:Caller caller, string msg) returns</w:t>
      </w:r>
      <w:r>
        <w:rPr>
          <w:color w:val="2B2A29"/>
          <w:spacing w:val="-108"/>
          <w:sz w:val="22"/>
        </w:rPr>
        <w:t xml:space="preserve"> </w:t>
      </w:r>
      <w:r>
        <w:rPr>
          <w:color w:val="2B2A29"/>
          <w:sz w:val="22"/>
        </w:rPr>
        <w:t>error? {</w:t>
      </w:r>
    </w:p>
    <w:p>
      <w:pPr>
        <w:pStyle w:val="16"/>
        <w:numPr>
          <w:ilvl w:val="0"/>
          <w:numId w:val="249"/>
        </w:numPr>
        <w:tabs>
          <w:tab w:val="left" w:pos="1289"/>
          <w:tab w:val="left" w:pos="1291"/>
        </w:tabs>
        <w:spacing w:before="0" w:after="0" w:line="273" w:lineRule="auto"/>
        <w:ind w:left="1290" w:right="407" w:hanging="770"/>
        <w:jc w:val="left"/>
        <w:rPr>
          <w:sz w:val="22"/>
        </w:rPr>
      </w:pPr>
      <w:r>
        <w:rPr>
          <w:color w:val="2B2A29"/>
          <w:sz w:val="22"/>
        </w:rPr>
        <w:t>函数sendNotFoundError（http:Caller Caller，string msg）返回错误？{</w:t>
      </w:r>
    </w:p>
    <w:p>
      <w:r>
        <w:rPr>
          <w:color w:val="2B2A29"/>
          <w:sz w:val="22"/>
        </w:rPr>
        <w:t>http:Response resp = new;</w:t>
      </w:r>
    </w:p>
    <w:p>
      <w:pPr>
        <w:pStyle w:val="16"/>
        <w:numPr>
          <w:ilvl w:val="0"/>
          <w:numId w:val="249"/>
        </w:numPr>
        <w:tabs>
          <w:tab w:val="left" w:pos="1729"/>
          <w:tab w:val="left" w:pos="1731"/>
        </w:tabs>
        <w:spacing w:before="0" w:after="0" w:line="279" w:lineRule="exact"/>
        <w:ind w:left="1730" w:right="0" w:hanging="1211"/>
        <w:jc w:val="left"/>
        <w:rPr>
          <w:sz w:val="22"/>
        </w:rPr>
      </w:pPr>
      <w:r>
        <w:rPr>
          <w:color w:val="2B2A29"/>
          <w:sz w:val="22"/>
        </w:rPr>
        <w:t>http:Response resp=new；</w:t>
      </w:r>
    </w:p>
    <w:p>
      <w:r>
        <w:rPr>
          <w:color w:val="2B2A29"/>
          <w:sz w:val="22"/>
        </w:rPr>
        <w:t>resp.statusCode = 404;</w:t>
      </w:r>
    </w:p>
    <w:p>
      <w:pPr>
        <w:pStyle w:val="16"/>
        <w:numPr>
          <w:ilvl w:val="0"/>
          <w:numId w:val="249"/>
        </w:numPr>
        <w:tabs>
          <w:tab w:val="left" w:pos="1729"/>
          <w:tab w:val="left" w:pos="1731"/>
        </w:tabs>
        <w:spacing w:before="33" w:after="0" w:line="240" w:lineRule="auto"/>
        <w:ind w:left="1730" w:right="0" w:hanging="1211"/>
        <w:jc w:val="left"/>
        <w:rPr>
          <w:sz w:val="22"/>
        </w:rPr>
      </w:pPr>
      <w:r>
        <w:rPr>
          <w:color w:val="2B2A29"/>
          <w:sz w:val="22"/>
        </w:rPr>
        <w:t>resp.statusCode=404；</w:t>
      </w:r>
    </w:p>
    <w:p>
      <w:r>
        <w:rPr>
          <w:color w:val="2B2A29"/>
          <w:sz w:val="22"/>
        </w:rPr>
        <w:t>resp.setPayload(msg);</w:t>
      </w:r>
    </w:p>
    <w:p>
      <w:pPr>
        <w:pStyle w:val="16"/>
        <w:numPr>
          <w:ilvl w:val="0"/>
          <w:numId w:val="249"/>
        </w:numPr>
        <w:tabs>
          <w:tab w:val="left" w:pos="1729"/>
          <w:tab w:val="left" w:pos="1731"/>
        </w:tabs>
        <w:spacing w:before="38" w:after="0" w:line="240" w:lineRule="auto"/>
        <w:ind w:left="1730" w:right="0" w:hanging="1211"/>
        <w:jc w:val="left"/>
        <w:rPr>
          <w:sz w:val="22"/>
        </w:rPr>
      </w:pPr>
      <w:r>
        <w:rPr>
          <w:color w:val="2B2A29"/>
          <w:sz w:val="22"/>
        </w:rPr>
        <w:t>resp.setPayload（消息）；</w:t>
      </w:r>
    </w:p>
    <w:p>
      <w:r>
        <w:rPr>
          <w:color w:val="2B2A29"/>
          <w:sz w:val="22"/>
        </w:rPr>
        <w:t>check caller-&gt;respond(resp);</w:t>
      </w:r>
      <w:r>
        <w:rPr>
          <w:color w:val="2B2A29"/>
          <w:spacing w:val="-108"/>
          <w:sz w:val="22"/>
        </w:rPr>
        <w:t xml:space="preserve"> </w:t>
      </w:r>
      <w:r>
        <w:rPr>
          <w:color w:val="2B2A29"/>
          <w:sz w:val="22"/>
        </w:rPr>
        <w:t>37</w:t>
      </w:r>
      <w:r>
        <w:rPr>
          <w:color w:val="2B2A29"/>
          <w:sz w:val="22"/>
        </w:rPr>
        <w:tab/>
      </w:r>
      <w:r>
        <w:rPr>
          <w:color w:val="2B2A29"/>
          <w:sz w:val="22"/>
        </w:rPr>
        <w:t>}</w:t>
      </w:r>
    </w:p>
    <w:p>
      <w:pPr>
        <w:pStyle w:val="16"/>
        <w:numPr>
          <w:ilvl w:val="0"/>
          <w:numId w:val="249"/>
        </w:numPr>
        <w:tabs>
          <w:tab w:val="left" w:pos="1289"/>
          <w:tab w:val="left" w:pos="1729"/>
          <w:tab w:val="left" w:pos="1731"/>
        </w:tabs>
        <w:spacing w:before="38" w:after="0" w:line="273" w:lineRule="auto"/>
        <w:ind w:left="520" w:right="4147" w:firstLine="0"/>
        <w:jc w:val="left"/>
        <w:rPr>
          <w:sz w:val="22"/>
        </w:rPr>
      </w:pPr>
      <w:r>
        <w:rPr>
          <w:color w:val="2B2A29"/>
          <w:sz w:val="22"/>
        </w:rPr>
        <w:t>检查呼叫者-&gt;响应（resp）；37}</w:t>
      </w:r>
      <w:r>
        <w:rPr>
          <w:color w:val="2B2A29"/>
          <w:sz w:val="22"/>
        </w:rPr>
        <w:tab/>
      </w:r>
    </w:p>
    <w:p>
      <w:r>
        <w:rPr>
          <w:rFonts w:ascii="宋体"/>
          <w:color w:val="2B2A29"/>
        </w:rPr>
        <w:t>38</w:t>
      </w:r>
    </w:p>
    <w:p>
      <w:pPr>
        <w:pStyle w:val="11"/>
        <w:spacing w:line="279" w:lineRule="exact"/>
        <w:ind w:left="520"/>
        <w:rPr>
          <w:rFonts w:ascii="宋体"/>
        </w:rPr>
      </w:pPr>
      <w:r>
        <w:rPr>
          <w:rFonts w:ascii="宋体"/>
          <w:color w:val="2B2A29"/>
        </w:rPr>
        <w:t>38</w:t>
      </w:r>
    </w:p>
    <w:p>
      <w:r>
        <w:rPr>
          <w:rFonts w:ascii="宋体"/>
          <w:color w:val="2B2A29"/>
        </w:rPr>
        <w:t>39 }</w:t>
      </w:r>
    </w:p>
    <w:p>
      <w:pPr>
        <w:pStyle w:val="11"/>
        <w:spacing w:before="39"/>
        <w:ind w:left="520"/>
        <w:rPr>
          <w:rFonts w:ascii="宋体"/>
        </w:rPr>
      </w:pPr>
      <w:r>
        <w:rPr>
          <w:rFonts w:ascii="宋体"/>
          <w:color w:val="2B2A29"/>
        </w:rPr>
        <w:t>39 }</w:t>
      </w:r>
    </w:p>
    <w:p>
      <w:pPr>
        <w:pStyle w:val="11"/>
        <w:spacing w:before="9"/>
        <w:rPr>
          <w:rFonts w:ascii="宋体"/>
          <w:sz w:val="27"/>
        </w:rPr>
      </w:pPr>
    </w:p>
    <w:p>
      <w:r>
        <w:rPr>
          <w:color w:val="2B2A29"/>
          <w:w w:val="85"/>
        </w:rPr>
        <w:t>Initializing</w:t>
      </w:r>
      <w:r>
        <w:rPr>
          <w:color w:val="2B2A29"/>
          <w:spacing w:val="-7"/>
          <w:w w:val="85"/>
        </w:rPr>
        <w:t xml:space="preserve"> </w:t>
      </w:r>
      <w:r>
        <w:rPr>
          <w:color w:val="2B2A29"/>
          <w:w w:val="85"/>
        </w:rPr>
        <w:t>the</w:t>
      </w:r>
      <w:r>
        <w:rPr>
          <w:color w:val="2B2A29"/>
          <w:spacing w:val="-6"/>
          <w:w w:val="85"/>
        </w:rPr>
        <w:t xml:space="preserve"> </w:t>
      </w:r>
      <w:r>
        <w:rPr>
          <w:color w:val="2B2A29"/>
          <w:w w:val="85"/>
        </w:rPr>
        <w:t>Database</w:t>
      </w:r>
    </w:p>
    <w:p>
      <w:pPr>
        <w:pStyle w:val="7"/>
        <w:ind w:left="519"/>
      </w:pPr>
      <w:r>
        <w:rPr>
          <w:color w:val="2B2A29"/>
          <w:w w:val="85"/>
        </w:rPr>
        <w:t>初始化数据库</w:t>
      </w:r>
    </w:p>
    <w:p>
      <w:r>
        <w:rPr>
          <w:color w:val="2B2A29"/>
          <w:spacing w:val="-1"/>
          <w:w w:val="105"/>
        </w:rPr>
        <w:t>Now</w:t>
      </w:r>
      <w:r>
        <w:rPr>
          <w:color w:val="2B2A29"/>
          <w:spacing w:val="-19"/>
          <w:w w:val="105"/>
        </w:rPr>
        <w:t xml:space="preserve"> </w:t>
      </w:r>
      <w:r>
        <w:rPr>
          <w:color w:val="2B2A29"/>
          <w:spacing w:val="-1"/>
          <w:w w:val="105"/>
        </w:rPr>
        <w:t>that</w:t>
      </w:r>
      <w:r>
        <w:rPr>
          <w:color w:val="2B2A29"/>
          <w:spacing w:val="-19"/>
          <w:w w:val="105"/>
        </w:rPr>
        <w:t xml:space="preserve"> </w:t>
      </w:r>
      <w:r>
        <w:rPr>
          <w:color w:val="2B2A29"/>
          <w:spacing w:val="-1"/>
          <w:w w:val="105"/>
        </w:rPr>
        <w:t>we</w:t>
      </w:r>
      <w:r>
        <w:rPr>
          <w:color w:val="2B2A29"/>
          <w:spacing w:val="-19"/>
          <w:w w:val="105"/>
        </w:rPr>
        <w:t xml:space="preserve"> </w:t>
      </w:r>
      <w:r>
        <w:rPr>
          <w:color w:val="2B2A29"/>
          <w:spacing w:val="-1"/>
          <w:w w:val="105"/>
        </w:rPr>
        <w:t>have</w:t>
      </w:r>
      <w:r>
        <w:rPr>
          <w:color w:val="2B2A29"/>
          <w:spacing w:val="-18"/>
          <w:w w:val="105"/>
        </w:rPr>
        <w:t xml:space="preserve"> </w:t>
      </w:r>
      <w:r>
        <w:rPr>
          <w:color w:val="2B2A29"/>
          <w:spacing w:val="-1"/>
          <w:w w:val="105"/>
        </w:rPr>
        <w:t>the</w:t>
      </w:r>
      <w:r>
        <w:rPr>
          <w:color w:val="2B2A29"/>
          <w:spacing w:val="-19"/>
          <w:w w:val="105"/>
        </w:rPr>
        <w:t xml:space="preserve"> </w:t>
      </w:r>
      <w:r>
        <w:rPr>
          <w:color w:val="2B2A29"/>
          <w:spacing w:val="-1"/>
          <w:w w:val="105"/>
        </w:rPr>
        <w:t>skeleton</w:t>
      </w:r>
      <w:r>
        <w:rPr>
          <w:color w:val="2B2A29"/>
          <w:spacing w:val="-19"/>
          <w:w w:val="105"/>
        </w:rPr>
        <w:t xml:space="preserve"> </w:t>
      </w:r>
      <w:r>
        <w:rPr>
          <w:color w:val="2B2A29"/>
          <w:spacing w:val="-1"/>
          <w:w w:val="105"/>
        </w:rPr>
        <w:t>code</w:t>
      </w:r>
      <w:r>
        <w:rPr>
          <w:color w:val="2B2A29"/>
          <w:spacing w:val="-19"/>
          <w:w w:val="105"/>
        </w:rPr>
        <w:t xml:space="preserve"> </w:t>
      </w:r>
      <w:r>
        <w:rPr>
          <w:color w:val="2B2A29"/>
          <w:spacing w:val="-1"/>
          <w:w w:val="105"/>
        </w:rPr>
        <w:t>for</w:t>
      </w:r>
      <w:r>
        <w:rPr>
          <w:color w:val="2B2A29"/>
          <w:spacing w:val="-18"/>
          <w:w w:val="105"/>
        </w:rPr>
        <w:t xml:space="preserve"> </w:t>
      </w:r>
      <w:r>
        <w:rPr>
          <w:color w:val="2B2A29"/>
          <w:spacing w:val="-1"/>
          <w:w w:val="105"/>
        </w:rPr>
        <w:t>our</w:t>
      </w:r>
      <w:r>
        <w:rPr>
          <w:color w:val="2B2A29"/>
          <w:spacing w:val="-19"/>
          <w:w w:val="105"/>
        </w:rPr>
        <w:t xml:space="preserve"> </w:t>
      </w:r>
      <w:r>
        <w:rPr>
          <w:color w:val="2B2A29"/>
          <w:spacing w:val="-1"/>
          <w:w w:val="105"/>
        </w:rPr>
        <w:t>accounts</w:t>
      </w:r>
      <w:r>
        <w:rPr>
          <w:color w:val="2B2A29"/>
          <w:spacing w:val="-19"/>
          <w:w w:val="105"/>
        </w:rPr>
        <w:t xml:space="preserve"> </w:t>
      </w:r>
      <w:r>
        <w:rPr>
          <w:color w:val="2B2A29"/>
          <w:w w:val="105"/>
        </w:rPr>
        <w:t>data</w:t>
      </w:r>
      <w:r>
        <w:rPr>
          <w:color w:val="2B2A29"/>
          <w:spacing w:val="-19"/>
          <w:w w:val="105"/>
        </w:rPr>
        <w:t xml:space="preserve"> </w:t>
      </w:r>
      <w:r>
        <w:rPr>
          <w:color w:val="2B2A29"/>
          <w:w w:val="105"/>
        </w:rPr>
        <w:t>service,</w:t>
      </w:r>
      <w:r>
        <w:rPr>
          <w:color w:val="2B2A29"/>
          <w:spacing w:val="-18"/>
          <w:w w:val="105"/>
        </w:rPr>
        <w:t xml:space="preserve"> </w:t>
      </w:r>
      <w:r>
        <w:rPr>
          <w:color w:val="2B2A29"/>
          <w:w w:val="105"/>
        </w:rPr>
        <w:t>let’s</w:t>
      </w:r>
      <w:r>
        <w:rPr>
          <w:color w:val="2B2A29"/>
          <w:spacing w:val="-19"/>
          <w:w w:val="105"/>
        </w:rPr>
        <w:t xml:space="preserve"> </w:t>
      </w:r>
      <w:r>
        <w:rPr>
          <w:color w:val="2B2A29"/>
          <w:w w:val="105"/>
        </w:rPr>
        <w:t>start</w:t>
      </w:r>
      <w:r>
        <w:rPr>
          <w:color w:val="2B2A29"/>
          <w:spacing w:val="-19"/>
          <w:w w:val="105"/>
        </w:rPr>
        <w:t xml:space="preserve"> </w:t>
      </w:r>
      <w:r>
        <w:rPr>
          <w:color w:val="2B2A29"/>
          <w:w w:val="105"/>
        </w:rPr>
        <w:t>implementing</w:t>
      </w:r>
      <w:r>
        <w:rPr>
          <w:color w:val="2B2A29"/>
          <w:spacing w:val="1"/>
          <w:w w:val="105"/>
        </w:rPr>
        <w:t xml:space="preserve"> </w:t>
      </w:r>
      <w:r>
        <w:rPr>
          <w:color w:val="2B2A29"/>
          <w:spacing w:val="-2"/>
          <w:w w:val="105"/>
        </w:rPr>
        <w:t xml:space="preserve">the service </w:t>
      </w:r>
      <w:r>
        <w:rPr>
          <w:color w:val="2B2A29"/>
          <w:spacing w:val="-1"/>
          <w:w w:val="105"/>
        </w:rPr>
        <w:t>resources. Here, we will create a special resource for initializing the database</w:t>
      </w:r>
      <w:r>
        <w:rPr>
          <w:color w:val="2B2A29"/>
          <w:w w:val="105"/>
        </w:rPr>
        <w:t xml:space="preserve"> </w:t>
      </w:r>
      <w:r>
        <w:rPr>
          <w:color w:val="2B2A29"/>
          <w:spacing w:val="-2"/>
          <w:w w:val="105"/>
        </w:rPr>
        <w:t xml:space="preserve">schema. In </w:t>
      </w:r>
      <w:r>
        <w:rPr>
          <w:color w:val="2B2A29"/>
          <w:spacing w:val="-1"/>
          <w:w w:val="105"/>
        </w:rPr>
        <w:t>real-world scenarios, we will not have this; we would have initialized the</w:t>
      </w:r>
      <w:r>
        <w:rPr>
          <w:color w:val="2B2A29"/>
          <w:w w:val="105"/>
        </w:rPr>
        <w:t xml:space="preserve"> </w:t>
      </w:r>
      <w:r>
        <w:rPr>
          <w:color w:val="2B2A29"/>
          <w:spacing w:val="-1"/>
          <w:w w:val="105"/>
        </w:rPr>
        <w:t>database</w:t>
      </w:r>
      <w:r>
        <w:rPr>
          <w:color w:val="2B2A29"/>
          <w:spacing w:val="-19"/>
          <w:w w:val="105"/>
        </w:rPr>
        <w:t xml:space="preserve"> </w:t>
      </w:r>
      <w:r>
        <w:rPr>
          <w:color w:val="2B2A29"/>
          <w:spacing w:val="-1"/>
          <w:w w:val="105"/>
        </w:rPr>
        <w:t>schema</w:t>
      </w:r>
      <w:r>
        <w:rPr>
          <w:color w:val="2B2A29"/>
          <w:spacing w:val="-19"/>
          <w:w w:val="105"/>
        </w:rPr>
        <w:t xml:space="preserve"> </w:t>
      </w:r>
      <w:r>
        <w:rPr>
          <w:color w:val="2B2A29"/>
          <w:spacing w:val="-1"/>
          <w:w w:val="105"/>
        </w:rPr>
        <w:t>by</w:t>
      </w:r>
      <w:r>
        <w:rPr>
          <w:color w:val="2B2A29"/>
          <w:spacing w:val="-18"/>
          <w:w w:val="105"/>
        </w:rPr>
        <w:t xml:space="preserve"> </w:t>
      </w:r>
      <w:r>
        <w:rPr>
          <w:color w:val="2B2A29"/>
          <w:spacing w:val="-1"/>
          <w:w w:val="105"/>
        </w:rPr>
        <w:t>using</w:t>
      </w:r>
      <w:r>
        <w:rPr>
          <w:color w:val="2B2A29"/>
          <w:spacing w:val="-19"/>
          <w:w w:val="105"/>
        </w:rPr>
        <w:t xml:space="preserve"> </w:t>
      </w:r>
      <w:r>
        <w:rPr>
          <w:color w:val="2B2A29"/>
          <w:w w:val="105"/>
        </w:rPr>
        <w:t>external</w:t>
      </w:r>
      <w:r>
        <w:rPr>
          <w:color w:val="2B2A29"/>
          <w:spacing w:val="-18"/>
          <w:w w:val="105"/>
        </w:rPr>
        <w:t xml:space="preserve"> </w:t>
      </w:r>
      <w:r>
        <w:rPr>
          <w:color w:val="2B2A29"/>
          <w:w w:val="105"/>
        </w:rPr>
        <w:t>database</w:t>
      </w:r>
      <w:r>
        <w:rPr>
          <w:color w:val="2B2A29"/>
          <w:spacing w:val="-19"/>
          <w:w w:val="105"/>
        </w:rPr>
        <w:t xml:space="preserve"> </w:t>
      </w:r>
      <w:r>
        <w:rPr>
          <w:color w:val="2B2A29"/>
          <w:w w:val="105"/>
        </w:rPr>
        <w:t>tools</w:t>
      </w:r>
      <w:r>
        <w:rPr>
          <w:color w:val="2B2A29"/>
          <w:spacing w:val="-18"/>
          <w:w w:val="105"/>
        </w:rPr>
        <w:t xml:space="preserve"> </w:t>
      </w:r>
      <w:r>
        <w:rPr>
          <w:color w:val="2B2A29"/>
          <w:w w:val="105"/>
        </w:rPr>
        <w:t>to</w:t>
      </w:r>
      <w:r>
        <w:rPr>
          <w:color w:val="2B2A29"/>
          <w:spacing w:val="-19"/>
          <w:w w:val="105"/>
        </w:rPr>
        <w:t xml:space="preserve"> </w:t>
      </w:r>
      <w:r>
        <w:rPr>
          <w:color w:val="2B2A29"/>
          <w:w w:val="105"/>
        </w:rPr>
        <w:t>create</w:t>
      </w:r>
      <w:r>
        <w:rPr>
          <w:color w:val="2B2A29"/>
          <w:spacing w:val="-18"/>
          <w:w w:val="105"/>
        </w:rPr>
        <w:t xml:space="preserve"> </w:t>
      </w:r>
      <w:r>
        <w:rPr>
          <w:color w:val="2B2A29"/>
          <w:w w:val="105"/>
        </w:rPr>
        <w:t>its</w:t>
      </w:r>
      <w:r>
        <w:rPr>
          <w:color w:val="2B2A29"/>
          <w:spacing w:val="-19"/>
          <w:w w:val="105"/>
        </w:rPr>
        <w:t xml:space="preserve"> </w:t>
      </w:r>
      <w:r>
        <w:rPr>
          <w:color w:val="2B2A29"/>
          <w:w w:val="105"/>
        </w:rPr>
        <w:t>tables,</w:t>
      </w:r>
      <w:r>
        <w:rPr>
          <w:color w:val="2B2A29"/>
          <w:spacing w:val="-18"/>
          <w:w w:val="105"/>
        </w:rPr>
        <w:t xml:space="preserve"> </w:t>
      </w:r>
      <w:r>
        <w:rPr>
          <w:color w:val="2B2A29"/>
          <w:w w:val="105"/>
        </w:rPr>
        <w:t>etc.</w:t>
      </w:r>
      <w:r>
        <w:rPr>
          <w:color w:val="2B2A29"/>
          <w:spacing w:val="-19"/>
          <w:w w:val="105"/>
        </w:rPr>
        <w:t xml:space="preserve"> </w:t>
      </w:r>
      <w:r>
        <w:rPr>
          <w:color w:val="2B2A29"/>
          <w:w w:val="105"/>
        </w:rPr>
        <w:t>Since</w:t>
      </w:r>
      <w:r>
        <w:rPr>
          <w:color w:val="2B2A29"/>
          <w:spacing w:val="-18"/>
          <w:w w:val="105"/>
        </w:rPr>
        <w:t xml:space="preserve"> </w:t>
      </w:r>
      <w:r>
        <w:rPr>
          <w:color w:val="2B2A29"/>
          <w:w w:val="105"/>
        </w:rPr>
        <w:t>we</w:t>
      </w:r>
      <w:r>
        <w:rPr>
          <w:color w:val="2B2A29"/>
          <w:spacing w:val="-19"/>
          <w:w w:val="105"/>
        </w:rPr>
        <w:t xml:space="preserve"> </w:t>
      </w:r>
      <w:r>
        <w:rPr>
          <w:color w:val="2B2A29"/>
          <w:w w:val="105"/>
        </w:rPr>
        <w:t>are</w:t>
      </w:r>
      <w:r>
        <w:rPr>
          <w:color w:val="2B2A29"/>
          <w:spacing w:val="-18"/>
          <w:w w:val="105"/>
        </w:rPr>
        <w:t xml:space="preserve"> </w:t>
      </w:r>
      <w:r>
        <w:rPr>
          <w:color w:val="2B2A29"/>
          <w:w w:val="105"/>
        </w:rPr>
        <w:t>using</w:t>
      </w:r>
      <w:r>
        <w:rPr>
          <w:color w:val="2B2A29"/>
          <w:spacing w:val="-55"/>
          <w:w w:val="105"/>
        </w:rPr>
        <w:t xml:space="preserve"> </w:t>
      </w:r>
      <w:r>
        <w:rPr>
          <w:color w:val="2B2A29"/>
          <w:spacing w:val="-1"/>
          <w:w w:val="105"/>
        </w:rPr>
        <w:t xml:space="preserve">an embedded database, </w:t>
      </w:r>
      <w:r>
        <w:rPr>
          <w:color w:val="2B2A29"/>
          <w:w w:val="105"/>
        </w:rPr>
        <w:t>we will be initializing the database explicitly using the code in</w:t>
      </w:r>
      <w:r>
        <w:rPr>
          <w:color w:val="2B2A29"/>
          <w:spacing w:val="1"/>
          <w:w w:val="105"/>
        </w:rPr>
        <w:t xml:space="preserve"> </w:t>
      </w:r>
      <w:r>
        <w:rPr>
          <w:color w:val="2B2A29"/>
          <w:w w:val="110"/>
        </w:rPr>
        <w:t>Listing</w:t>
      </w:r>
      <w:r>
        <w:rPr>
          <w:color w:val="2B2A29"/>
          <w:spacing w:val="-23"/>
          <w:w w:val="110"/>
        </w:rPr>
        <w:t xml:space="preserve"> </w:t>
      </w:r>
      <w:r>
        <w:rPr>
          <w:color w:val="0000FF"/>
          <w:w w:val="110"/>
        </w:rPr>
        <w:t>10-6</w:t>
      </w:r>
      <w:r>
        <w:rPr>
          <w:color w:val="2B2A29"/>
          <w:w w:val="110"/>
        </w:rPr>
        <w:t>.</w:t>
      </w:r>
    </w:p>
    <w:p>
      <w:pPr>
        <w:pStyle w:val="11"/>
        <w:spacing w:before="207" w:line="304" w:lineRule="auto"/>
        <w:ind w:left="520" w:right="170"/>
      </w:pPr>
      <w:r>
        <w:rPr>
          <w:color w:val="2B2A29"/>
          <w:spacing w:val="-1"/>
          <w:w w:val="105"/>
        </w:rPr>
        <w:t>现在我们有</w:t>
      </w:r>
      <w:r>
        <w:rPr>
          <w:color w:val="2B2A29"/>
          <w:spacing w:val="-18"/>
          <w:w w:val="105"/>
        </w:rPr>
        <w:t>了</w:t>
      </w:r>
      <w:r>
        <w:rPr>
          <w:color w:val="2B2A29"/>
          <w:spacing w:val="-1"/>
          <w:w w:val="105"/>
        </w:rPr>
        <w:t>帐户</w:t>
      </w:r>
      <w:r>
        <w:rPr>
          <w:color w:val="2B2A29"/>
          <w:w w:val="105"/>
        </w:rPr>
        <w:t>数据服务</w:t>
      </w:r>
      <w:r>
        <w:rPr>
          <w:color w:val="2B2A29"/>
          <w:spacing w:val="-1"/>
          <w:w w:val="105"/>
        </w:rPr>
        <w:t>的框架代码</w:t>
      </w:r>
      <w:r>
        <w:rPr>
          <w:color w:val="2B2A29"/>
          <w:w w:val="105"/>
        </w:rPr>
        <w:t>，让我们开始实现</w:t>
      </w:r>
      <w:r>
        <w:rPr>
          <w:color w:val="2B2A29"/>
          <w:spacing w:val="-2"/>
          <w:w w:val="105"/>
        </w:rPr>
        <w:t>服务</w:t>
      </w:r>
      <w:r>
        <w:rPr>
          <w:color w:val="2B2A29"/>
          <w:spacing w:val="-1"/>
          <w:w w:val="105"/>
        </w:rPr>
        <w:t>资源。在这里，我们将创建一个用于初始化数据库</w:t>
      </w:r>
      <w:r>
        <w:rPr>
          <w:color w:val="2B2A29"/>
          <w:spacing w:val="-2"/>
          <w:w w:val="105"/>
        </w:rPr>
        <w:t>模式的</w:t>
      </w:r>
      <w:r>
        <w:rPr>
          <w:color w:val="2B2A29"/>
          <w:spacing w:val="-1"/>
          <w:w w:val="105"/>
        </w:rPr>
        <w:t>特殊资源</w:t>
      </w:r>
      <w:r>
        <w:rPr>
          <w:color w:val="2B2A29"/>
          <w:spacing w:val="-2"/>
          <w:w w:val="105"/>
        </w:rPr>
        <w:t>。在</w:t>
      </w:r>
      <w:r>
        <w:rPr>
          <w:color w:val="2B2A29"/>
          <w:spacing w:val="-1"/>
          <w:w w:val="105"/>
        </w:rPr>
        <w:t>现实世界</w:t>
      </w:r>
      <w:r>
        <w:rPr>
          <w:color w:val="2B2A29"/>
          <w:spacing w:val="-2"/>
          <w:w w:val="105"/>
        </w:rPr>
        <w:t>中</w:t>
      </w:r>
      <w:r>
        <w:rPr>
          <w:color w:val="2B2A29"/>
          <w:spacing w:val="-1"/>
          <w:w w:val="105"/>
        </w:rPr>
        <w:t>，我们不会这样做；我们将通过使用</w:t>
      </w:r>
      <w:r>
        <w:rPr>
          <w:color w:val="2B2A29"/>
          <w:w w:val="105"/>
        </w:rPr>
        <w:t>外部数据库工具来创建其表等来初始化数据库</w:t>
      </w:r>
      <w:r>
        <w:rPr>
          <w:color w:val="2B2A29"/>
          <w:spacing w:val="-1"/>
          <w:w w:val="105"/>
        </w:rPr>
        <w:t>模式</w:t>
      </w:r>
      <w:r>
        <w:rPr>
          <w:color w:val="2B2A29"/>
          <w:spacing w:val="-19"/>
          <w:w w:val="105"/>
        </w:rPr>
        <w:t>。</w:t>
      </w:r>
      <w:r>
        <w:rPr>
          <w:color w:val="2B2A29"/>
          <w:w w:val="105"/>
        </w:rPr>
        <w:t>由于我们</w:t>
      </w:r>
      <w:r>
        <w:rPr>
          <w:color w:val="2B2A29"/>
          <w:spacing w:val="-19"/>
          <w:w w:val="105"/>
        </w:rPr>
        <w:t>使用的</w:t>
      </w:r>
      <w:r>
        <w:rPr>
          <w:color w:val="2B2A29"/>
          <w:w w:val="105"/>
        </w:rPr>
        <w:t>是</w:t>
      </w:r>
      <w:r>
        <w:rPr>
          <w:color w:val="2B2A29"/>
          <w:spacing w:val="-1"/>
          <w:w w:val="105"/>
        </w:rPr>
        <w:t>嵌入式数据库，因此我们将使用</w:t>
      </w:r>
      <w:r>
        <w:rPr>
          <w:color w:val="2B2A29"/>
          <w:w w:val="110"/>
        </w:rPr>
        <w:t>清单</w:t>
      </w:r>
      <w:r>
        <w:rPr>
          <w:color w:val="0000FF"/>
          <w:w w:val="110"/>
        </w:rPr>
        <w:t>10-6</w:t>
      </w:r>
      <w:r>
        <w:rPr>
          <w:color w:val="2B2A29"/>
          <w:w w:val="105"/>
        </w:rPr>
        <w:t>中</w:t>
      </w:r>
      <w:r>
        <w:rPr>
          <w:color w:val="2B2A29"/>
          <w:spacing w:val="1"/>
          <w:w w:val="105"/>
        </w:rPr>
        <w:t>的</w:t>
      </w:r>
      <w:r>
        <w:rPr>
          <w:color w:val="2B2A29"/>
          <w:w w:val="105"/>
        </w:rPr>
        <w:t>代码显式</w:t>
      </w:r>
      <w:r>
        <w:rPr>
          <w:color w:val="2B2A29"/>
          <w:spacing w:val="-1"/>
          <w:w w:val="105"/>
        </w:rPr>
        <w:t>初始化数据</w:t>
      </w:r>
      <w:r>
        <w:rPr>
          <w:color w:val="2B2A29"/>
          <w:spacing w:val="-19"/>
          <w:w w:val="105"/>
        </w:rPr>
        <w:t>库</w:t>
      </w:r>
      <w:r>
        <w:rPr>
          <w:color w:val="2B2A29"/>
          <w:w w:val="105"/>
        </w:rPr>
        <w:t>。</w:t>
      </w:r>
    </w:p>
    <w:p>
      <w:pPr>
        <w:spacing w:after="0" w:line="304" w:lineRule="auto"/>
        <w:sectPr>
          <w:pgSz w:w="10080" w:h="14400"/>
          <w:pgMar w:top="1260" w:right="560" w:bottom="1260" w:left="560" w:header="1037" w:footer="1070" w:gutter="0"/>
          <w:cols w:space="720" w:num="1"/>
        </w:sectPr>
      </w:pPr>
    </w:p>
    <w:p>
      <w:pPr>
        <w:pStyle w:val="11"/>
        <w:spacing w:before="2"/>
        <w:rPr>
          <w:sz w:val="13"/>
        </w:rPr>
      </w:pPr>
    </w:p>
    <w:p>
      <w:r>
        <w:rPr>
          <w:rFonts w:ascii="Cambria"/>
          <w:b/>
          <w:i/>
          <w:color w:val="2B2A29"/>
          <w:w w:val="105"/>
          <w:sz w:val="24"/>
        </w:rPr>
        <w:t>Listing</w:t>
      </w:r>
      <w:r>
        <w:rPr>
          <w:rFonts w:ascii="Cambria"/>
          <w:b/>
          <w:i/>
          <w:color w:val="2B2A29"/>
          <w:spacing w:val="-9"/>
          <w:w w:val="105"/>
          <w:sz w:val="24"/>
        </w:rPr>
        <w:t xml:space="preserve"> </w:t>
      </w:r>
      <w:r>
        <w:rPr>
          <w:rFonts w:ascii="Cambria"/>
          <w:b/>
          <w:i/>
          <w:color w:val="2B2A29"/>
          <w:w w:val="105"/>
          <w:sz w:val="24"/>
        </w:rPr>
        <w:t xml:space="preserve">10-6. </w:t>
      </w:r>
      <w:r>
        <w:rPr>
          <w:rFonts w:ascii="Cambria"/>
          <w:b/>
          <w:i/>
          <w:color w:val="2B2A29"/>
          <w:spacing w:val="11"/>
          <w:w w:val="105"/>
          <w:sz w:val="24"/>
        </w:rPr>
        <w:t xml:space="preserve"> </w:t>
      </w:r>
      <w:r>
        <w:rPr>
          <w:color w:val="2B2A29"/>
          <w:w w:val="105"/>
          <w:sz w:val="24"/>
        </w:rPr>
        <w:t>accounts_ds.bal</w:t>
      </w:r>
      <w:r>
        <w:rPr>
          <w:color w:val="2B2A29"/>
          <w:spacing w:val="-14"/>
          <w:w w:val="105"/>
          <w:sz w:val="24"/>
        </w:rPr>
        <w:t xml:space="preserve"> </w:t>
      </w:r>
      <w:r>
        <w:rPr>
          <w:color w:val="2B2A29"/>
          <w:w w:val="105"/>
          <w:sz w:val="24"/>
        </w:rPr>
        <w:t>(Database</w:t>
      </w:r>
      <w:r>
        <w:rPr>
          <w:color w:val="2B2A29"/>
          <w:spacing w:val="-13"/>
          <w:w w:val="105"/>
          <w:sz w:val="24"/>
        </w:rPr>
        <w:t xml:space="preserve"> </w:t>
      </w:r>
      <w:r>
        <w:rPr>
          <w:color w:val="2B2A29"/>
          <w:w w:val="105"/>
          <w:sz w:val="24"/>
        </w:rPr>
        <w:t>Initialization)</w:t>
      </w:r>
    </w:p>
    <w:p>
      <w:pPr>
        <w:spacing w:before="89"/>
        <w:ind w:left="160" w:right="0" w:firstLine="0"/>
        <w:jc w:val="left"/>
        <w:rPr>
          <w:sz w:val="24"/>
        </w:rPr>
      </w:pPr>
      <w:bookmarkStart w:id="261" w:name="_bookmark244"/>
      <w:bookmarkEnd w:id="261"/>
      <w:r>
        <w:rPr>
          <w:rFonts w:ascii="Cambria"/>
          <w:b/>
          <w:i/>
          <w:color w:val="2B2A29"/>
          <w:w w:val="105"/>
          <w:sz w:val="24"/>
        </w:rPr>
        <w:t>清单10-6。</w:t>
      </w:r>
      <w:r>
        <w:rPr>
          <w:color w:val="2B2A29"/>
          <w:w w:val="105"/>
          <w:sz w:val="24"/>
        </w:rPr>
        <w:t>accounts_ds.bal（数据库初始化）</w:t>
      </w:r>
    </w:p>
    <w:p>
      <w:r>
        <w:rPr>
          <w:color w:val="2B2A29"/>
          <w:sz w:val="22"/>
        </w:rPr>
        <w:t>resource</w:t>
      </w:r>
      <w:r>
        <w:rPr>
          <w:color w:val="2B2A29"/>
          <w:spacing w:val="-4"/>
          <w:sz w:val="22"/>
        </w:rPr>
        <w:t xml:space="preserve"> </w:t>
      </w:r>
      <w:r>
        <w:rPr>
          <w:color w:val="2B2A29"/>
          <w:sz w:val="22"/>
        </w:rPr>
        <w:t>function</w:t>
      </w:r>
      <w:r>
        <w:rPr>
          <w:color w:val="2B2A29"/>
          <w:spacing w:val="-4"/>
          <w:sz w:val="22"/>
        </w:rPr>
        <w:t xml:space="preserve"> </w:t>
      </w:r>
      <w:r>
        <w:rPr>
          <w:color w:val="2B2A29"/>
          <w:sz w:val="22"/>
        </w:rPr>
        <w:t>initDB(http:Caller</w:t>
      </w:r>
      <w:r>
        <w:rPr>
          <w:color w:val="2B2A29"/>
          <w:spacing w:val="-4"/>
          <w:sz w:val="22"/>
        </w:rPr>
        <w:t xml:space="preserve"> </w:t>
      </w:r>
      <w:r>
        <w:rPr>
          <w:color w:val="2B2A29"/>
          <w:sz w:val="22"/>
        </w:rPr>
        <w:t>caller,</w:t>
      </w:r>
      <w:r>
        <w:rPr>
          <w:color w:val="2B2A29"/>
          <w:spacing w:val="-3"/>
          <w:sz w:val="22"/>
        </w:rPr>
        <w:t xml:space="preserve"> </w:t>
      </w:r>
      <w:r>
        <w:rPr>
          <w:color w:val="2B2A29"/>
          <w:sz w:val="22"/>
        </w:rPr>
        <w:t>http:Request</w:t>
      </w:r>
      <w:r>
        <w:rPr>
          <w:color w:val="2B2A29"/>
          <w:spacing w:val="-4"/>
          <w:sz w:val="22"/>
        </w:rPr>
        <w:t xml:space="preserve"> </w:t>
      </w:r>
      <w:r>
        <w:rPr>
          <w:color w:val="2B2A29"/>
          <w:sz w:val="22"/>
        </w:rPr>
        <w:t>request)</w:t>
      </w:r>
      <w:r>
        <w:rPr>
          <w:color w:val="2B2A29"/>
          <w:spacing w:val="-107"/>
          <w:sz w:val="22"/>
        </w:rPr>
        <w:t xml:space="preserve"> </w:t>
      </w:r>
      <w:r>
        <w:rPr>
          <w:color w:val="2B2A29"/>
          <w:sz w:val="22"/>
        </w:rPr>
        <w:t>returns error? {</w:t>
      </w:r>
    </w:p>
    <w:p>
      <w:pPr>
        <w:pStyle w:val="16"/>
        <w:numPr>
          <w:ilvl w:val="0"/>
          <w:numId w:val="250"/>
        </w:numPr>
        <w:tabs>
          <w:tab w:val="left" w:pos="490"/>
        </w:tabs>
        <w:spacing w:before="207" w:after="0" w:line="273" w:lineRule="auto"/>
        <w:ind w:left="490" w:right="1209" w:hanging="330"/>
        <w:jc w:val="left"/>
        <w:rPr>
          <w:sz w:val="22"/>
        </w:rPr>
      </w:pPr>
      <w:r>
        <w:rPr>
          <w:color w:val="2B2A29"/>
          <w:sz w:val="22"/>
        </w:rPr>
        <w:t>资源函数initDB（http:Caller</w:t>
      </w:r>
      <w:r>
        <w:rPr>
          <w:color w:val="2B2A29"/>
          <w:spacing w:val="-4"/>
          <w:sz w:val="22"/>
        </w:rPr>
        <w:t>调</w:t>
      </w:r>
      <w:r>
        <w:rPr>
          <w:color w:val="2B2A29"/>
          <w:sz w:val="22"/>
        </w:rPr>
        <w:t>用者，http:Request请求）返回错误？{</w:t>
      </w:r>
    </w:p>
    <w:p>
      <w:pPr>
        <w:pStyle w:val="16"/>
        <w:numPr>
          <w:ilvl w:val="0"/>
          <w:numId w:val="250"/>
        </w:numPr>
        <w:tabs>
          <w:tab w:val="left" w:pos="929"/>
          <w:tab w:val="left" w:pos="930"/>
        </w:tabs>
        <w:spacing w:before="0" w:after="0" w:line="273" w:lineRule="auto"/>
        <w:ind w:left="1370" w:right="879" w:hanging="1210"/>
        <w:jc w:val="left"/>
        <w:rPr>
          <w:sz w:val="22"/>
        </w:rPr>
      </w:pPr>
      <w:r>
        <w:rPr>
          <w:color w:val="2B2A29"/>
          <w:sz w:val="22"/>
        </w:rPr>
        <w:t>_</w:t>
      </w:r>
      <w:r>
        <w:rPr>
          <w:color w:val="2B2A29"/>
          <w:spacing w:val="-3"/>
          <w:sz w:val="22"/>
        </w:rPr>
        <w:t xml:space="preserve"> </w:t>
      </w:r>
      <w:r>
        <w:rPr>
          <w:color w:val="2B2A29"/>
          <w:sz w:val="22"/>
        </w:rPr>
        <w:t>=</w:t>
      </w:r>
    </w:p>
    <w:p>
      <w:r>
        <w:rPr>
          <w:color w:val="2B2A29"/>
          <w:spacing w:val="-2"/>
          <w:sz w:val="22"/>
        </w:rPr>
        <w:t xml:space="preserve"> </w:t>
      </w:r>
      <w:r>
        <w:rPr>
          <w:color w:val="2B2A29"/>
          <w:sz w:val="22"/>
        </w:rPr>
        <w:t>check</w:t>
      </w:r>
      <w:r>
        <w:rPr>
          <w:color w:val="2B2A29"/>
          <w:spacing w:val="-2"/>
          <w:sz w:val="22"/>
        </w:rPr>
        <w:t xml:space="preserve"> </w:t>
      </w:r>
      <w:r>
        <w:rPr>
          <w:color w:val="2B2A29"/>
          <w:sz w:val="22"/>
        </w:rPr>
        <w:t>db-&gt;update("CREATE</w:t>
      </w:r>
      <w:r>
        <w:rPr>
          <w:color w:val="2B2A29"/>
          <w:spacing w:val="-2"/>
          <w:sz w:val="22"/>
        </w:rPr>
        <w:t xml:space="preserve"> </w:t>
      </w:r>
      <w:r>
        <w:rPr>
          <w:color w:val="2B2A29"/>
          <w:sz w:val="22"/>
        </w:rPr>
        <w:t>TABLE</w:t>
      </w:r>
      <w:r>
        <w:rPr>
          <w:color w:val="2B2A29"/>
          <w:spacing w:val="-3"/>
          <w:sz w:val="22"/>
        </w:rPr>
        <w:t xml:space="preserve"> </w:t>
      </w:r>
      <w:r>
        <w:rPr>
          <w:color w:val="2B2A29"/>
          <w:sz w:val="22"/>
        </w:rPr>
        <w:t>ACCOUNTS</w:t>
      </w:r>
      <w:r>
        <w:rPr>
          <w:color w:val="2B2A29"/>
          <w:spacing w:val="-2"/>
          <w:sz w:val="22"/>
        </w:rPr>
        <w:t xml:space="preserve"> </w:t>
      </w:r>
      <w:r>
        <w:rPr>
          <w:color w:val="2B2A29"/>
          <w:sz w:val="22"/>
        </w:rPr>
        <w:t>(ACCOUNT_ID</w:t>
      </w:r>
      <w:r>
        <w:rPr>
          <w:color w:val="2B2A29"/>
          <w:spacing w:val="-2"/>
          <w:sz w:val="22"/>
        </w:rPr>
        <w:t xml:space="preserve"> </w:t>
      </w:r>
      <w:r>
        <w:rPr>
          <w:color w:val="2B2A29"/>
          <w:sz w:val="22"/>
        </w:rPr>
        <w:t>INT</w:t>
      </w:r>
      <w:r>
        <w:rPr>
          <w:color w:val="2B2A29"/>
          <w:spacing w:val="-2"/>
          <w:sz w:val="22"/>
        </w:rPr>
        <w:t xml:space="preserve"> </w:t>
      </w:r>
      <w:r>
        <w:rPr>
          <w:color w:val="2B2A29"/>
          <w:sz w:val="22"/>
        </w:rPr>
        <w:t>AUTO_</w:t>
      </w:r>
      <w:r>
        <w:rPr>
          <w:color w:val="2B2A29"/>
          <w:spacing w:val="-107"/>
          <w:sz w:val="22"/>
        </w:rPr>
        <w:t xml:space="preserve"> </w:t>
      </w:r>
      <w:r>
        <w:rPr>
          <w:color w:val="2B2A29"/>
          <w:sz w:val="22"/>
        </w:rPr>
        <w:t>INCREMENT,</w:t>
      </w:r>
    </w:p>
    <w:p>
      <w:pPr>
        <w:pStyle w:val="16"/>
      </w:pPr>
      <w:r>
        <w:rPr>
          <w:color w:val="2B2A29"/>
          <w:spacing w:val="-2"/>
          <w:sz w:val="22"/>
        </w:rPr>
        <w:t>check</w:t>
      </w:r>
      <w:r>
        <w:t xml:space="preserve"> </w:t>
      </w:r>
      <w:r>
        <w:rPr>
          <w:color w:val="2B2A29"/>
          <w:sz w:val="22"/>
        </w:rPr>
        <w:t>db-&gt;update（“CREATE</w:t>
      </w:r>
      <w:r>
        <w:t xml:space="preserve"> </w:t>
      </w:r>
      <w:r>
        <w:rPr>
          <w:color w:val="2B2A29"/>
          <w:sz w:val="22"/>
        </w:rPr>
        <w:t>TABLE</w:t>
      </w:r>
      <w:r>
        <w:t xml:space="preserve"> </w:t>
      </w:r>
      <w:r>
        <w:rPr>
          <w:color w:val="2B2A29"/>
          <w:sz w:val="22"/>
        </w:rPr>
        <w:t>ACCOUNTS（ACCOUNT_ID</w:t>
      </w:r>
      <w:r>
        <w:t xml:space="preserve"> </w:t>
      </w:r>
      <w:r>
        <w:rPr>
          <w:color w:val="2B2A29"/>
          <w:sz w:val="22"/>
        </w:rPr>
        <w:t>INT</w:t>
      </w:r>
      <w:r>
        <w:t xml:space="preserve"> </w:t>
      </w:r>
      <w:r>
        <w:rPr>
          <w:color w:val="2B2A29"/>
          <w:sz w:val="22"/>
        </w:rPr>
        <w:t>AUTO_</w:t>
      </w:r>
      <w:r>
        <w:t xml:space="preserve"> </w:t>
      </w:r>
      <w:r>
        <w:rPr>
          <w:color w:val="2B2A29"/>
          <w:sz w:val="22"/>
        </w:rPr>
        <w:t>INCREMENT，</w:t>
      </w:r>
    </w:p>
    <w:p>
      <w:r>
        <w:rPr>
          <w:color w:val="2B2A29"/>
          <w:sz w:val="22"/>
        </w:rPr>
        <w:t>NAME VARCHAR(200),</w:t>
      </w:r>
    </w:p>
    <w:p>
      <w:pPr>
        <w:pStyle w:val="16"/>
        <w:numPr>
          <w:ilvl w:val="0"/>
          <w:numId w:val="250"/>
        </w:numPr>
        <w:tabs>
          <w:tab w:val="left" w:pos="5439"/>
          <w:tab w:val="left" w:pos="5440"/>
        </w:tabs>
        <w:spacing w:before="0" w:after="0" w:line="279" w:lineRule="exact"/>
        <w:ind w:left="5440" w:right="0" w:hanging="5280"/>
        <w:jc w:val="left"/>
        <w:rPr>
          <w:sz w:val="22"/>
        </w:rPr>
      </w:pPr>
      <w:r>
        <w:rPr>
          <w:color w:val="2B2A29"/>
          <w:sz w:val="22"/>
        </w:rPr>
        <w:t>名称VARCHAR（200），</w:t>
      </w:r>
    </w:p>
    <w:p>
      <w:r>
        <w:rPr>
          <w:color w:val="2B2A29"/>
          <w:sz w:val="22"/>
        </w:rPr>
        <w:t>NIC VARCHAR(20),</w:t>
      </w:r>
    </w:p>
    <w:p>
      <w:pPr>
        <w:pStyle w:val="16"/>
        <w:numPr>
          <w:ilvl w:val="0"/>
          <w:numId w:val="250"/>
        </w:numPr>
        <w:tabs>
          <w:tab w:val="left" w:pos="5439"/>
          <w:tab w:val="left" w:pos="5440"/>
        </w:tabs>
        <w:spacing w:before="36" w:after="0" w:line="240" w:lineRule="auto"/>
        <w:ind w:left="5440" w:right="0" w:hanging="5280"/>
        <w:jc w:val="left"/>
        <w:rPr>
          <w:sz w:val="22"/>
        </w:rPr>
      </w:pPr>
      <w:r>
        <w:rPr>
          <w:color w:val="2B2A29"/>
          <w:sz w:val="22"/>
        </w:rPr>
        <w:t>NIC VARCHAR（20），</w:t>
      </w:r>
    </w:p>
    <w:p>
      <w:r>
        <w:rPr>
          <w:color w:val="2B2A29"/>
          <w:sz w:val="22"/>
        </w:rPr>
        <w:t>SAVINGS BOOLEAN,</w:t>
      </w:r>
    </w:p>
    <w:p>
      <w:pPr>
        <w:pStyle w:val="16"/>
        <w:numPr>
          <w:ilvl w:val="0"/>
          <w:numId w:val="250"/>
        </w:numPr>
        <w:tabs>
          <w:tab w:val="left" w:pos="5439"/>
          <w:tab w:val="left" w:pos="5440"/>
        </w:tabs>
        <w:spacing w:before="38" w:after="0" w:line="240" w:lineRule="auto"/>
        <w:ind w:left="5440" w:right="0" w:hanging="5280"/>
        <w:jc w:val="left"/>
        <w:rPr>
          <w:sz w:val="22"/>
        </w:rPr>
      </w:pPr>
      <w:r>
        <w:rPr>
          <w:color w:val="2B2A29"/>
          <w:sz w:val="22"/>
        </w:rPr>
        <w:t>节省布尔值，</w:t>
      </w:r>
    </w:p>
    <w:p>
      <w:r>
        <w:rPr>
          <w:color w:val="2B2A29"/>
          <w:sz w:val="22"/>
        </w:rPr>
        <w:t>BALANCE DECIMAL,</w:t>
      </w:r>
    </w:p>
    <w:p>
      <w:pPr>
        <w:pStyle w:val="16"/>
        <w:numPr>
          <w:ilvl w:val="0"/>
          <w:numId w:val="250"/>
        </w:numPr>
        <w:tabs>
          <w:tab w:val="left" w:pos="5439"/>
          <w:tab w:val="left" w:pos="5440"/>
        </w:tabs>
        <w:spacing w:before="38" w:after="0" w:line="240" w:lineRule="auto"/>
        <w:ind w:left="5440" w:right="0" w:hanging="5280"/>
        <w:jc w:val="left"/>
        <w:rPr>
          <w:sz w:val="22"/>
        </w:rPr>
      </w:pPr>
      <w:r>
        <w:rPr>
          <w:color w:val="2B2A29"/>
          <w:sz w:val="22"/>
        </w:rPr>
        <w:t>余额小数，</w:t>
      </w:r>
    </w:p>
    <w:p>
      <w:r>
        <w:rPr>
          <w:color w:val="2B2A29"/>
          <w:sz w:val="22"/>
        </w:rPr>
        <w:t>ADDRESS VARCHAR(200),</w:t>
      </w:r>
    </w:p>
    <w:p>
      <w:pPr>
        <w:pStyle w:val="16"/>
        <w:numPr>
          <w:ilvl w:val="0"/>
          <w:numId w:val="250"/>
        </w:numPr>
        <w:tabs>
          <w:tab w:val="left" w:pos="5439"/>
          <w:tab w:val="left" w:pos="5440"/>
        </w:tabs>
        <w:spacing w:before="38" w:after="0" w:line="240" w:lineRule="auto"/>
        <w:ind w:left="5440" w:right="0" w:hanging="5280"/>
        <w:jc w:val="left"/>
        <w:rPr>
          <w:sz w:val="22"/>
        </w:rPr>
      </w:pPr>
      <w:r>
        <w:rPr>
          <w:color w:val="2B2A29"/>
          <w:sz w:val="22"/>
        </w:rPr>
        <w:t>地址VARCHAR（200），</w:t>
      </w:r>
    </w:p>
    <w:p>
      <w:r>
        <w:rPr>
          <w:color w:val="2B2A29"/>
          <w:sz w:val="22"/>
        </w:rPr>
        <w:t>PRIMARY KEY(ACCOUNT_ID))");</w:t>
      </w:r>
    </w:p>
    <w:p>
      <w:pPr>
        <w:pStyle w:val="16"/>
        <w:numPr>
          <w:ilvl w:val="0"/>
          <w:numId w:val="250"/>
        </w:numPr>
        <w:tabs>
          <w:tab w:val="left" w:pos="5439"/>
          <w:tab w:val="left" w:pos="5440"/>
        </w:tabs>
        <w:spacing w:before="39" w:after="0" w:line="240" w:lineRule="auto"/>
        <w:ind w:left="5440" w:right="0" w:hanging="5280"/>
        <w:jc w:val="left"/>
        <w:rPr>
          <w:sz w:val="22"/>
        </w:rPr>
      </w:pPr>
      <w:r>
        <w:rPr>
          <w:color w:val="2B2A29"/>
          <w:sz w:val="22"/>
        </w:rPr>
        <w:t>主键（ACCOUNT_ID））“）；</w:t>
      </w:r>
    </w:p>
    <w:p>
      <w:r>
        <w:rPr>
          <w:color w:val="2B2A29"/>
          <w:sz w:val="22"/>
        </w:rPr>
        <w:t>_ = check db-&gt;update("CREATE INDEX ACCOUNTS_NIC on ACCOUNTS(NIC)");</w:t>
      </w:r>
    </w:p>
    <w:p>
      <w:pPr>
        <w:pStyle w:val="16"/>
        <w:numPr>
          <w:ilvl w:val="0"/>
          <w:numId w:val="250"/>
        </w:numPr>
        <w:tabs>
          <w:tab w:val="left" w:pos="929"/>
          <w:tab w:val="left" w:pos="930"/>
        </w:tabs>
        <w:spacing w:before="38" w:after="0" w:line="240" w:lineRule="auto"/>
        <w:ind w:left="930" w:right="0" w:hanging="770"/>
        <w:jc w:val="left"/>
        <w:rPr>
          <w:sz w:val="22"/>
        </w:rPr>
      </w:pPr>
      <w:r>
        <w:rPr>
          <w:color w:val="2B2A29"/>
          <w:sz w:val="22"/>
        </w:rPr>
        <w:t>_=check db-&gt;update（“CREATE INDEX ACCOUNTS_NIC on ACCOUNTS（NIC）”）；</w:t>
      </w:r>
    </w:p>
    <w:p>
      <w:r>
        <w:rPr>
          <w:rFonts w:ascii="宋体"/>
          <w:color w:val="2B2A29"/>
        </w:rPr>
        <w:t>10</w:t>
      </w:r>
      <w:r>
        <w:rPr>
          <w:rFonts w:ascii="宋体"/>
          <w:color w:val="2B2A29"/>
        </w:rPr>
        <w:tab/>
      </w:r>
      <w:r>
        <w:rPr>
          <w:rFonts w:ascii="宋体"/>
          <w:color w:val="2B2A29"/>
        </w:rPr>
        <w:t>check caller-&gt;respond("Database Created.");</w:t>
      </w:r>
      <w:r>
        <w:rPr>
          <w:rFonts w:ascii="宋体"/>
          <w:color w:val="2B2A29"/>
          <w:spacing w:val="-108"/>
        </w:rPr>
        <w:t xml:space="preserve"> </w:t>
      </w:r>
      <w:r>
        <w:rPr>
          <w:rFonts w:ascii="宋体"/>
          <w:color w:val="2B2A29"/>
        </w:rPr>
        <w:t>11 }</w:t>
      </w:r>
    </w:p>
    <w:p>
      <w:pPr>
        <w:pStyle w:val="11"/>
        <w:tabs>
          <w:tab w:val="left" w:pos="929"/>
        </w:tabs>
        <w:spacing w:before="38" w:line="273" w:lineRule="auto"/>
        <w:ind w:left="160" w:right="3299"/>
        <w:rPr>
          <w:rFonts w:ascii="宋体"/>
        </w:rPr>
      </w:pPr>
      <w:r>
        <w:rPr>
          <w:rFonts w:ascii="宋体"/>
          <w:color w:val="2B2A29"/>
        </w:rPr>
        <w:t>10</w:t>
      </w:r>
      <w:r>
        <w:rPr>
          <w:rFonts w:ascii="宋体"/>
          <w:color w:val="2B2A29"/>
        </w:rPr>
        <w:tab/>
      </w:r>
      <w:r>
        <w:rPr>
          <w:rFonts w:ascii="宋体"/>
          <w:color w:val="2B2A29"/>
        </w:rPr>
        <w:t>检查</w:t>
      </w:r>
      <w:r>
        <w:rPr>
          <w:rFonts w:ascii="宋体"/>
          <w:color w:val="2B2A29"/>
        </w:rPr>
        <w:tab/>
      </w:r>
      <w:r>
        <w:rPr>
          <w:rFonts w:ascii="宋体"/>
          <w:color w:val="2B2A29"/>
        </w:rPr>
        <w:t>呼叫者-&gt;响应（“数据库</w:t>
      </w:r>
      <w:r>
        <w:rPr>
          <w:rFonts w:ascii="宋体"/>
          <w:color w:val="2B2A29"/>
        </w:rPr>
        <w:tab/>
      </w:r>
      <w:r>
        <w:rPr>
          <w:rFonts w:ascii="宋体"/>
          <w:color w:val="2B2A29"/>
        </w:rPr>
        <w:t>已</w:t>
      </w:r>
      <w:r>
        <w:rPr>
          <w:rFonts w:ascii="宋体"/>
          <w:color w:val="2B2A29"/>
        </w:rPr>
        <w:tab/>
      </w:r>
      <w:r>
        <w:rPr>
          <w:rFonts w:ascii="宋体"/>
          <w:color w:val="2B2A29"/>
        </w:rPr>
        <w:t>创建”）</w:t>
      </w:r>
      <w:r>
        <w:rPr>
          <w:rFonts w:ascii="宋体"/>
          <w:color w:val="2B2A29"/>
        </w:rPr>
        <w:tab/>
      </w:r>
      <w:r>
        <w:rPr>
          <w:rFonts w:ascii="宋体"/>
          <w:color w:val="2B2A29"/>
        </w:rPr>
        <w:t>；11 }</w:t>
      </w:r>
    </w:p>
    <w:p>
      <w:r>
        <w:rPr>
          <w:color w:val="2B2A29"/>
          <w:w w:val="105"/>
        </w:rPr>
        <w:t xml:space="preserve">Listing </w:t>
      </w:r>
      <w:r>
        <w:rPr>
          <w:color w:val="0000FF"/>
          <w:w w:val="105"/>
        </w:rPr>
        <w:t xml:space="preserve">10-6 </w:t>
      </w:r>
      <w:r>
        <w:rPr>
          <w:color w:val="2B2A29"/>
          <w:w w:val="105"/>
        </w:rPr>
        <w:t>shows how we are executing a few SQL queries to create the database</w:t>
      </w:r>
      <w:r>
        <w:rPr>
          <w:color w:val="2B2A29"/>
          <w:spacing w:val="1"/>
          <w:w w:val="105"/>
        </w:rPr>
        <w:t xml:space="preserve"> </w:t>
      </w:r>
      <w:r>
        <w:rPr>
          <w:color w:val="2B2A29"/>
          <w:w w:val="105"/>
        </w:rPr>
        <w:t xml:space="preserve">objects we will need. First, in line 2, we create the table </w:t>
      </w:r>
      <w:r>
        <w:rPr>
          <w:rFonts w:ascii="宋体"/>
          <w:color w:val="2B2A29"/>
          <w:w w:val="105"/>
        </w:rPr>
        <w:t>ACCOUNTS</w:t>
      </w:r>
      <w:r>
        <w:rPr>
          <w:color w:val="2B2A29"/>
          <w:w w:val="105"/>
        </w:rPr>
        <w:t>, which will hold our</w:t>
      </w:r>
      <w:r>
        <w:rPr>
          <w:color w:val="2B2A29"/>
          <w:spacing w:val="1"/>
          <w:w w:val="105"/>
        </w:rPr>
        <w:t xml:space="preserve"> </w:t>
      </w:r>
      <w:r>
        <w:rPr>
          <w:color w:val="2B2A29"/>
          <w:w w:val="105"/>
        </w:rPr>
        <w:t>account data. It contains a single primary key, which is an auto-incremented</w:t>
      </w:r>
      <w:r>
        <w:rPr>
          <w:color w:val="2B2A29"/>
          <w:spacing w:val="1"/>
          <w:w w:val="105"/>
        </w:rPr>
        <w:t xml:space="preserve"> </w:t>
      </w:r>
      <w:r>
        <w:rPr>
          <w:color w:val="2B2A29"/>
          <w:w w:val="105"/>
        </w:rPr>
        <w:t>value. Also,</w:t>
      </w:r>
      <w:r>
        <w:rPr>
          <w:color w:val="2B2A29"/>
          <w:spacing w:val="-55"/>
          <w:w w:val="105"/>
        </w:rPr>
        <w:t xml:space="preserve"> </w:t>
      </w:r>
      <w:r>
        <w:rPr>
          <w:color w:val="2B2A29"/>
          <w:w w:val="105"/>
        </w:rPr>
        <w:t xml:space="preserve">in line 9, we have created an index to the column </w:t>
      </w:r>
      <w:r>
        <w:rPr>
          <w:rFonts w:ascii="宋体"/>
          <w:color w:val="2B2A29"/>
          <w:w w:val="105"/>
        </w:rPr>
        <w:t>NIC</w:t>
      </w:r>
      <w:r>
        <w:rPr>
          <w:color w:val="2B2A29"/>
          <w:w w:val="105"/>
        </w:rPr>
        <w:t>, which is used to hold a national</w:t>
      </w:r>
      <w:r>
        <w:rPr>
          <w:color w:val="2B2A29"/>
          <w:spacing w:val="1"/>
          <w:w w:val="105"/>
        </w:rPr>
        <w:t xml:space="preserve"> </w:t>
      </w:r>
      <w:r>
        <w:rPr>
          <w:color w:val="2B2A29"/>
          <w:w w:val="105"/>
        </w:rPr>
        <w:t>identification</w:t>
      </w:r>
      <w:r>
        <w:rPr>
          <w:color w:val="2B2A29"/>
          <w:spacing w:val="-9"/>
          <w:w w:val="105"/>
        </w:rPr>
        <w:t xml:space="preserve"> </w:t>
      </w:r>
      <w:r>
        <w:rPr>
          <w:color w:val="2B2A29"/>
          <w:w w:val="105"/>
        </w:rPr>
        <w:t>number,</w:t>
      </w:r>
      <w:r>
        <w:rPr>
          <w:color w:val="2B2A29"/>
          <w:spacing w:val="-9"/>
          <w:w w:val="105"/>
        </w:rPr>
        <w:t xml:space="preserve"> </w:t>
      </w:r>
      <w:r>
        <w:rPr>
          <w:color w:val="2B2A29"/>
          <w:w w:val="105"/>
        </w:rPr>
        <w:t>which</w:t>
      </w:r>
      <w:r>
        <w:rPr>
          <w:color w:val="2B2A29"/>
          <w:spacing w:val="-9"/>
          <w:w w:val="105"/>
        </w:rPr>
        <w:t xml:space="preserve"> </w:t>
      </w:r>
      <w:r>
        <w:rPr>
          <w:color w:val="2B2A29"/>
          <w:w w:val="105"/>
        </w:rPr>
        <w:t>identifies</w:t>
      </w:r>
      <w:r>
        <w:rPr>
          <w:color w:val="2B2A29"/>
          <w:spacing w:val="-9"/>
          <w:w w:val="105"/>
        </w:rPr>
        <w:t xml:space="preserve"> </w:t>
      </w:r>
      <w:r>
        <w:rPr>
          <w:color w:val="2B2A29"/>
          <w:w w:val="105"/>
        </w:rPr>
        <w:t>a</w:t>
      </w:r>
      <w:r>
        <w:rPr>
          <w:color w:val="2B2A29"/>
          <w:spacing w:val="-9"/>
          <w:w w:val="105"/>
        </w:rPr>
        <w:t xml:space="preserve"> </w:t>
      </w:r>
      <w:r>
        <w:rPr>
          <w:color w:val="2B2A29"/>
          <w:w w:val="105"/>
        </w:rPr>
        <w:t>person</w:t>
      </w:r>
      <w:r>
        <w:rPr>
          <w:color w:val="2B2A29"/>
          <w:spacing w:val="-9"/>
          <w:w w:val="105"/>
        </w:rPr>
        <w:t xml:space="preserve"> </w:t>
      </w:r>
      <w:r>
        <w:rPr>
          <w:color w:val="2B2A29"/>
          <w:w w:val="105"/>
        </w:rPr>
        <w:t>uniquely</w:t>
      </w:r>
      <w:r>
        <w:rPr>
          <w:color w:val="2B2A29"/>
          <w:spacing w:val="-9"/>
          <w:w w:val="105"/>
        </w:rPr>
        <w:t xml:space="preserve"> </w:t>
      </w:r>
      <w:r>
        <w:rPr>
          <w:color w:val="2B2A29"/>
          <w:w w:val="105"/>
        </w:rPr>
        <w:t>in</w:t>
      </w:r>
      <w:r>
        <w:rPr>
          <w:color w:val="2B2A29"/>
          <w:spacing w:val="-8"/>
          <w:w w:val="105"/>
        </w:rPr>
        <w:t xml:space="preserve"> </w:t>
      </w:r>
      <w:r>
        <w:rPr>
          <w:color w:val="2B2A29"/>
          <w:w w:val="105"/>
        </w:rPr>
        <w:t>a</w:t>
      </w:r>
      <w:r>
        <w:rPr>
          <w:color w:val="2B2A29"/>
          <w:spacing w:val="-9"/>
          <w:w w:val="105"/>
        </w:rPr>
        <w:t xml:space="preserve"> </w:t>
      </w:r>
      <w:r>
        <w:rPr>
          <w:color w:val="2B2A29"/>
          <w:w w:val="105"/>
        </w:rPr>
        <w:t>country.</w:t>
      </w:r>
    </w:p>
    <w:p>
      <w:pPr>
        <w:pStyle w:val="11"/>
        <w:spacing w:before="172" w:line="288" w:lineRule="auto"/>
        <w:ind w:left="160" w:right="510" w:firstLine="359"/>
      </w:pPr>
      <w:r>
        <w:rPr>
          <w:color w:val="2B2A29"/>
          <w:w w:val="105"/>
        </w:rPr>
        <w:t>清单</w:t>
      </w:r>
      <w:r>
        <w:rPr>
          <w:color w:val="0000FF"/>
          <w:w w:val="105"/>
        </w:rPr>
        <w:t>10-6</w:t>
      </w:r>
      <w:r>
        <w:rPr>
          <w:color w:val="2B2A29"/>
          <w:w w:val="105"/>
        </w:rPr>
        <w:t>显示了我们如何执行一些SQL查询来创建所需的数据库对象。首先，在第2行中，我们创建</w:t>
      </w:r>
      <w:r>
        <w:rPr>
          <w:rFonts w:ascii="宋体"/>
          <w:color w:val="2B2A29"/>
          <w:w w:val="105"/>
        </w:rPr>
        <w:t>ACCOUNTS</w:t>
      </w:r>
      <w:r>
        <w:rPr>
          <w:color w:val="2B2A29"/>
          <w:w w:val="105"/>
        </w:rPr>
        <w:t>表，该表将保存我们的帐户数据。它包含一个主键，这是一个自动递增的值。此外，在第9行中，我们创建了</w:t>
      </w:r>
      <w:r>
        <w:rPr>
          <w:rFonts w:ascii="宋体"/>
          <w:color w:val="2B2A29"/>
          <w:w w:val="105"/>
        </w:rPr>
        <w:t>NIC</w:t>
      </w:r>
      <w:r>
        <w:rPr>
          <w:color w:val="2B2A29"/>
          <w:w w:val="105"/>
        </w:rPr>
        <w:t>列的索引，该列用于保存国家身份号码，该</w:t>
      </w:r>
      <w:r>
        <w:rPr>
          <w:color w:val="2B2A29"/>
          <w:spacing w:val="-9"/>
          <w:w w:val="105"/>
        </w:rPr>
        <w:t>号码</w:t>
      </w:r>
      <w:r>
        <w:rPr>
          <w:color w:val="2B2A29"/>
          <w:w w:val="105"/>
        </w:rPr>
        <w:t>在一个国家中唯一</w:t>
      </w:r>
      <w:r>
        <w:rPr>
          <w:color w:val="2B2A29"/>
          <w:spacing w:val="-9"/>
          <w:w w:val="105"/>
        </w:rPr>
        <w:t>地</w:t>
      </w:r>
      <w:r>
        <w:rPr>
          <w:color w:val="2B2A29"/>
          <w:w w:val="105"/>
        </w:rPr>
        <w:t>标识一</w:t>
      </w:r>
      <w:r>
        <w:rPr>
          <w:color w:val="2B2A29"/>
          <w:spacing w:val="-9"/>
          <w:w w:val="105"/>
        </w:rPr>
        <w:t>个</w:t>
      </w:r>
      <w:r>
        <w:rPr>
          <w:color w:val="2B2A29"/>
          <w:w w:val="105"/>
        </w:rPr>
        <w:t>人。</w:t>
      </w:r>
    </w:p>
    <w:p>
      <w:pPr>
        <w:pStyle w:val="11"/>
        <w:spacing w:before="10"/>
        <w:rPr>
          <w:sz w:val="23"/>
        </w:rPr>
      </w:pPr>
    </w:p>
    <w:p>
      <w:r>
        <w:rPr>
          <w:color w:val="2B2A29"/>
          <w:w w:val="80"/>
        </w:rPr>
        <w:t>When</w:t>
      </w:r>
      <w:r>
        <w:rPr>
          <w:color w:val="2B2A29"/>
          <w:spacing w:val="19"/>
          <w:w w:val="80"/>
        </w:rPr>
        <w:t xml:space="preserve"> </w:t>
      </w:r>
      <w:r>
        <w:rPr>
          <w:color w:val="2B2A29"/>
          <w:w w:val="80"/>
        </w:rPr>
        <w:t>to</w:t>
      </w:r>
      <w:r>
        <w:rPr>
          <w:color w:val="2B2A29"/>
          <w:spacing w:val="19"/>
          <w:w w:val="80"/>
        </w:rPr>
        <w:t xml:space="preserve"> </w:t>
      </w:r>
      <w:r>
        <w:rPr>
          <w:color w:val="2B2A29"/>
          <w:w w:val="80"/>
        </w:rPr>
        <w:t>Create</w:t>
      </w:r>
      <w:r>
        <w:rPr>
          <w:color w:val="2B2A29"/>
          <w:spacing w:val="19"/>
          <w:w w:val="80"/>
        </w:rPr>
        <w:t xml:space="preserve"> </w:t>
      </w:r>
      <w:r>
        <w:rPr>
          <w:color w:val="2B2A29"/>
          <w:w w:val="80"/>
        </w:rPr>
        <w:t>an</w:t>
      </w:r>
      <w:r>
        <w:rPr>
          <w:color w:val="2B2A29"/>
          <w:spacing w:val="19"/>
          <w:w w:val="80"/>
        </w:rPr>
        <w:t xml:space="preserve"> </w:t>
      </w:r>
      <w:r>
        <w:rPr>
          <w:color w:val="2B2A29"/>
          <w:w w:val="80"/>
        </w:rPr>
        <w:t>Index</w:t>
      </w:r>
    </w:p>
    <w:p>
      <w:pPr>
        <w:pStyle w:val="8"/>
        <w:ind w:left="160"/>
      </w:pPr>
      <w:r>
        <w:rPr>
          <w:color w:val="2B2A29"/>
          <w:w w:val="80"/>
        </w:rPr>
        <w:t>何时创建索引</w:t>
      </w:r>
    </w:p>
    <w:p>
      <w:r>
        <w:rPr>
          <w:color w:val="2B2A29"/>
          <w:w w:val="105"/>
        </w:rPr>
        <w:t>An</w:t>
      </w:r>
      <w:r>
        <w:rPr>
          <w:color w:val="2B2A29"/>
          <w:spacing w:val="-9"/>
          <w:w w:val="105"/>
        </w:rPr>
        <w:t xml:space="preserve"> </w:t>
      </w:r>
      <w:r>
        <w:rPr>
          <w:color w:val="2B2A29"/>
          <w:w w:val="105"/>
        </w:rPr>
        <w:t>index</w:t>
      </w:r>
      <w:r>
        <w:rPr>
          <w:color w:val="2B2A29"/>
          <w:spacing w:val="-8"/>
          <w:w w:val="105"/>
        </w:rPr>
        <w:t xml:space="preserve"> </w:t>
      </w:r>
      <w:r>
        <w:rPr>
          <w:color w:val="2B2A29"/>
          <w:w w:val="105"/>
        </w:rPr>
        <w:t>is</w:t>
      </w:r>
      <w:r>
        <w:rPr>
          <w:color w:val="2B2A29"/>
          <w:spacing w:val="-8"/>
          <w:w w:val="105"/>
        </w:rPr>
        <w:t xml:space="preserve"> </w:t>
      </w:r>
      <w:r>
        <w:rPr>
          <w:color w:val="2B2A29"/>
          <w:w w:val="105"/>
        </w:rPr>
        <w:t>created</w:t>
      </w:r>
      <w:r>
        <w:rPr>
          <w:color w:val="2B2A29"/>
          <w:spacing w:val="-9"/>
          <w:w w:val="105"/>
        </w:rPr>
        <w:t xml:space="preserve"> </w:t>
      </w:r>
      <w:r>
        <w:rPr>
          <w:color w:val="2B2A29"/>
          <w:w w:val="105"/>
        </w:rPr>
        <w:t>to</w:t>
      </w:r>
      <w:r>
        <w:rPr>
          <w:color w:val="2B2A29"/>
          <w:spacing w:val="-8"/>
          <w:w w:val="105"/>
        </w:rPr>
        <w:t xml:space="preserve"> </w:t>
      </w:r>
      <w:r>
        <w:rPr>
          <w:color w:val="2B2A29"/>
          <w:w w:val="105"/>
        </w:rPr>
        <w:t>efficiently</w:t>
      </w:r>
      <w:r>
        <w:rPr>
          <w:color w:val="2B2A29"/>
          <w:spacing w:val="-8"/>
          <w:w w:val="105"/>
        </w:rPr>
        <w:t xml:space="preserve"> </w:t>
      </w:r>
      <w:r>
        <w:rPr>
          <w:color w:val="2B2A29"/>
          <w:w w:val="105"/>
        </w:rPr>
        <w:t>retrieve</w:t>
      </w:r>
      <w:r>
        <w:rPr>
          <w:color w:val="2B2A29"/>
          <w:spacing w:val="-9"/>
          <w:w w:val="105"/>
        </w:rPr>
        <w:t xml:space="preserve"> </w:t>
      </w:r>
      <w:r>
        <w:rPr>
          <w:color w:val="2B2A29"/>
          <w:w w:val="105"/>
        </w:rPr>
        <w:t>records</w:t>
      </w:r>
      <w:r>
        <w:rPr>
          <w:color w:val="2B2A29"/>
          <w:spacing w:val="-8"/>
          <w:w w:val="105"/>
        </w:rPr>
        <w:t xml:space="preserve"> </w:t>
      </w:r>
      <w:r>
        <w:rPr>
          <w:color w:val="2B2A29"/>
          <w:w w:val="105"/>
        </w:rPr>
        <w:t>by</w:t>
      </w:r>
      <w:r>
        <w:rPr>
          <w:color w:val="2B2A29"/>
          <w:spacing w:val="-8"/>
          <w:w w:val="105"/>
        </w:rPr>
        <w:t xml:space="preserve"> </w:t>
      </w:r>
      <w:r>
        <w:rPr>
          <w:color w:val="2B2A29"/>
          <w:w w:val="105"/>
        </w:rPr>
        <w:t>giving</w:t>
      </w:r>
      <w:r>
        <w:rPr>
          <w:color w:val="2B2A29"/>
          <w:spacing w:val="-9"/>
          <w:w w:val="105"/>
        </w:rPr>
        <w:t xml:space="preserve"> </w:t>
      </w:r>
      <w:r>
        <w:rPr>
          <w:color w:val="2B2A29"/>
          <w:w w:val="105"/>
        </w:rPr>
        <w:t>a</w:t>
      </w:r>
      <w:r>
        <w:rPr>
          <w:color w:val="2B2A29"/>
          <w:spacing w:val="-8"/>
          <w:w w:val="105"/>
        </w:rPr>
        <w:t xml:space="preserve"> </w:t>
      </w:r>
      <w:r>
        <w:rPr>
          <w:color w:val="2B2A29"/>
          <w:w w:val="105"/>
        </w:rPr>
        <w:t>conditional</w:t>
      </w:r>
      <w:r>
        <w:rPr>
          <w:color w:val="2B2A29"/>
          <w:spacing w:val="-8"/>
          <w:w w:val="105"/>
        </w:rPr>
        <w:t xml:space="preserve"> </w:t>
      </w:r>
      <w:r>
        <w:rPr>
          <w:color w:val="2B2A29"/>
          <w:w w:val="105"/>
        </w:rPr>
        <w:t>value</w:t>
      </w:r>
      <w:r>
        <w:rPr>
          <w:color w:val="2B2A29"/>
          <w:spacing w:val="-9"/>
          <w:w w:val="105"/>
        </w:rPr>
        <w:t xml:space="preserve"> </w:t>
      </w:r>
      <w:r>
        <w:rPr>
          <w:color w:val="2B2A29"/>
          <w:w w:val="105"/>
        </w:rPr>
        <w:t>to</w:t>
      </w:r>
      <w:r>
        <w:rPr>
          <w:color w:val="2B2A29"/>
          <w:spacing w:val="-8"/>
          <w:w w:val="105"/>
        </w:rPr>
        <w:t xml:space="preserve"> </w:t>
      </w:r>
      <w:r>
        <w:rPr>
          <w:color w:val="2B2A29"/>
          <w:w w:val="105"/>
        </w:rPr>
        <w:t>a</w:t>
      </w:r>
      <w:r>
        <w:rPr>
          <w:color w:val="2B2A29"/>
          <w:spacing w:val="-55"/>
          <w:w w:val="105"/>
        </w:rPr>
        <w:t xml:space="preserve"> </w:t>
      </w:r>
      <w:r>
        <w:rPr>
          <w:color w:val="2B2A29"/>
          <w:w w:val="110"/>
        </w:rPr>
        <w:t>specific</w:t>
      </w:r>
      <w:r>
        <w:rPr>
          <w:color w:val="2B2A29"/>
          <w:spacing w:val="-16"/>
          <w:w w:val="110"/>
        </w:rPr>
        <w:t xml:space="preserve"> </w:t>
      </w:r>
      <w:r>
        <w:rPr>
          <w:color w:val="2B2A29"/>
          <w:w w:val="110"/>
        </w:rPr>
        <w:t>column.</w:t>
      </w:r>
    </w:p>
    <w:p>
      <w:pPr>
        <w:pStyle w:val="11"/>
        <w:spacing w:before="215" w:line="304" w:lineRule="auto"/>
        <w:ind w:left="160" w:right="510"/>
      </w:pPr>
      <w:r>
        <w:rPr>
          <w:color w:val="2B2A29"/>
          <w:w w:val="105"/>
        </w:rPr>
        <w:t>创建索引是为了通过向</w:t>
      </w:r>
      <w:r>
        <w:rPr>
          <w:color w:val="2B2A29"/>
          <w:w w:val="110"/>
        </w:rPr>
        <w:t>特定列</w:t>
      </w:r>
      <w:r>
        <w:rPr>
          <w:color w:val="2B2A29"/>
          <w:w w:val="105"/>
        </w:rPr>
        <w:t>提供条件值</w:t>
      </w:r>
      <w:r>
        <w:rPr>
          <w:color w:val="2B2A29"/>
          <w:spacing w:val="-9"/>
          <w:w w:val="105"/>
        </w:rPr>
        <w:t>来</w:t>
      </w:r>
      <w:r>
        <w:rPr>
          <w:color w:val="2B2A29"/>
          <w:w w:val="105"/>
        </w:rPr>
        <w:t>有效</w:t>
      </w:r>
      <w:r>
        <w:rPr>
          <w:color w:val="2B2A29"/>
          <w:spacing w:val="-8"/>
          <w:w w:val="105"/>
        </w:rPr>
        <w:t>地</w:t>
      </w:r>
      <w:r>
        <w:rPr>
          <w:color w:val="2B2A29"/>
          <w:w w:val="105"/>
        </w:rPr>
        <w:t>检索记录</w:t>
      </w:r>
      <w:r>
        <w:rPr>
          <w:color w:val="2B2A29"/>
          <w:w w:val="110"/>
        </w:rPr>
        <w:t>。</w:t>
      </w:r>
    </w:p>
    <w:p>
      <w:r>
        <w:rPr>
          <w:color w:val="2B2A29"/>
          <w:w w:val="105"/>
        </w:rPr>
        <w:t>In</w:t>
      </w:r>
      <w:r>
        <w:rPr>
          <w:color w:val="2B2A29"/>
          <w:spacing w:val="-6"/>
          <w:w w:val="105"/>
        </w:rPr>
        <w:t xml:space="preserve"> </w:t>
      </w:r>
      <w:r>
        <w:rPr>
          <w:color w:val="2B2A29"/>
          <w:w w:val="105"/>
        </w:rPr>
        <w:t>the</w:t>
      </w:r>
      <w:r>
        <w:rPr>
          <w:color w:val="2B2A29"/>
          <w:spacing w:val="-5"/>
          <w:w w:val="105"/>
        </w:rPr>
        <w:t xml:space="preserve"> </w:t>
      </w:r>
      <w:r>
        <w:rPr>
          <w:color w:val="2B2A29"/>
          <w:w w:val="105"/>
        </w:rPr>
        <w:t>previous</w:t>
      </w:r>
      <w:r>
        <w:rPr>
          <w:color w:val="2B2A29"/>
          <w:spacing w:val="-6"/>
          <w:w w:val="105"/>
        </w:rPr>
        <w:t xml:space="preserve"> </w:t>
      </w:r>
      <w:r>
        <w:rPr>
          <w:color w:val="2B2A29"/>
          <w:w w:val="105"/>
        </w:rPr>
        <w:t>code,</w:t>
      </w:r>
      <w:r>
        <w:rPr>
          <w:color w:val="2B2A29"/>
          <w:spacing w:val="-5"/>
          <w:w w:val="105"/>
        </w:rPr>
        <w:t xml:space="preserve"> </w:t>
      </w:r>
      <w:r>
        <w:rPr>
          <w:color w:val="2B2A29"/>
          <w:w w:val="105"/>
        </w:rPr>
        <w:t>we</w:t>
      </w:r>
      <w:r>
        <w:rPr>
          <w:color w:val="2B2A29"/>
          <w:spacing w:val="-5"/>
          <w:w w:val="105"/>
        </w:rPr>
        <w:t xml:space="preserve"> </w:t>
      </w:r>
      <w:r>
        <w:rPr>
          <w:color w:val="2B2A29"/>
          <w:w w:val="105"/>
        </w:rPr>
        <w:t>created</w:t>
      </w:r>
      <w:r>
        <w:rPr>
          <w:color w:val="2B2A29"/>
          <w:spacing w:val="-6"/>
          <w:w w:val="105"/>
        </w:rPr>
        <w:t xml:space="preserve"> </w:t>
      </w:r>
      <w:r>
        <w:rPr>
          <w:color w:val="2B2A29"/>
          <w:w w:val="105"/>
        </w:rPr>
        <w:t>an</w:t>
      </w:r>
      <w:r>
        <w:rPr>
          <w:color w:val="2B2A29"/>
          <w:spacing w:val="-5"/>
          <w:w w:val="105"/>
        </w:rPr>
        <w:t xml:space="preserve"> </w:t>
      </w:r>
      <w:r>
        <w:rPr>
          <w:color w:val="2B2A29"/>
          <w:w w:val="105"/>
        </w:rPr>
        <w:t>index</w:t>
      </w:r>
      <w:r>
        <w:rPr>
          <w:color w:val="2B2A29"/>
          <w:spacing w:val="-5"/>
          <w:w w:val="105"/>
        </w:rPr>
        <w:t xml:space="preserve"> </w:t>
      </w:r>
      <w:r>
        <w:rPr>
          <w:color w:val="2B2A29"/>
          <w:w w:val="105"/>
        </w:rPr>
        <w:t>to</w:t>
      </w:r>
      <w:r>
        <w:rPr>
          <w:color w:val="2B2A29"/>
          <w:spacing w:val="-6"/>
          <w:w w:val="105"/>
        </w:rPr>
        <w:t xml:space="preserve"> </w:t>
      </w:r>
      <w:r>
        <w:rPr>
          <w:color w:val="2B2A29"/>
          <w:w w:val="105"/>
        </w:rPr>
        <w:t>the</w:t>
      </w:r>
      <w:r>
        <w:rPr>
          <w:color w:val="2B2A29"/>
          <w:spacing w:val="-5"/>
          <w:w w:val="105"/>
        </w:rPr>
        <w:t xml:space="preserve"> </w:t>
      </w:r>
      <w:r>
        <w:rPr>
          <w:color w:val="2B2A29"/>
          <w:w w:val="105"/>
        </w:rPr>
        <w:t>column</w:t>
      </w:r>
      <w:r>
        <w:rPr>
          <w:color w:val="2B2A29"/>
          <w:spacing w:val="-5"/>
          <w:w w:val="105"/>
        </w:rPr>
        <w:t xml:space="preserve"> </w:t>
      </w:r>
      <w:r>
        <w:rPr>
          <w:rFonts w:ascii="宋体"/>
          <w:color w:val="2B2A29"/>
          <w:w w:val="105"/>
        </w:rPr>
        <w:t>NIC</w:t>
      </w:r>
      <w:r>
        <w:rPr>
          <w:color w:val="2B2A29"/>
          <w:w w:val="105"/>
        </w:rPr>
        <w:t>.</w:t>
      </w:r>
      <w:r>
        <w:rPr>
          <w:color w:val="2B2A29"/>
          <w:spacing w:val="-6"/>
          <w:w w:val="105"/>
        </w:rPr>
        <w:t xml:space="preserve"> </w:t>
      </w:r>
      <w:r>
        <w:rPr>
          <w:color w:val="2B2A29"/>
          <w:w w:val="105"/>
        </w:rPr>
        <w:t>In</w:t>
      </w:r>
      <w:r>
        <w:rPr>
          <w:color w:val="2B2A29"/>
          <w:spacing w:val="-5"/>
          <w:w w:val="105"/>
        </w:rPr>
        <w:t xml:space="preserve"> </w:t>
      </w:r>
      <w:r>
        <w:rPr>
          <w:color w:val="2B2A29"/>
          <w:w w:val="105"/>
        </w:rPr>
        <w:t>this</w:t>
      </w:r>
      <w:r>
        <w:rPr>
          <w:color w:val="2B2A29"/>
          <w:spacing w:val="-5"/>
          <w:w w:val="105"/>
        </w:rPr>
        <w:t xml:space="preserve"> </w:t>
      </w:r>
      <w:r>
        <w:rPr>
          <w:color w:val="2B2A29"/>
          <w:w w:val="105"/>
        </w:rPr>
        <w:t>way,</w:t>
      </w:r>
      <w:r>
        <w:rPr>
          <w:color w:val="2B2A29"/>
          <w:spacing w:val="-6"/>
          <w:w w:val="105"/>
        </w:rPr>
        <w:t xml:space="preserve"> </w:t>
      </w:r>
      <w:r>
        <w:rPr>
          <w:color w:val="2B2A29"/>
          <w:w w:val="105"/>
        </w:rPr>
        <w:t>in</w:t>
      </w:r>
      <w:r>
        <w:rPr>
          <w:color w:val="2B2A29"/>
          <w:spacing w:val="-5"/>
          <w:w w:val="105"/>
        </w:rPr>
        <w:t xml:space="preserve"> </w:t>
      </w:r>
      <w:r>
        <w:rPr>
          <w:color w:val="2B2A29"/>
          <w:w w:val="105"/>
        </w:rPr>
        <w:t>an</w:t>
      </w:r>
      <w:r>
        <w:rPr>
          <w:color w:val="2B2A29"/>
          <w:spacing w:val="-5"/>
          <w:w w:val="105"/>
        </w:rPr>
        <w:t xml:space="preserve"> </w:t>
      </w:r>
      <w:r>
        <w:rPr>
          <w:color w:val="2B2A29"/>
          <w:w w:val="105"/>
        </w:rPr>
        <w:t>SQL statement,</w:t>
      </w:r>
      <w:r>
        <w:rPr>
          <w:color w:val="2B2A29"/>
          <w:spacing w:val="-8"/>
          <w:w w:val="105"/>
        </w:rPr>
        <w:t xml:space="preserve"> </w:t>
      </w:r>
      <w:r>
        <w:rPr>
          <w:color w:val="2B2A29"/>
          <w:w w:val="105"/>
        </w:rPr>
        <w:t>we</w:t>
      </w:r>
      <w:r>
        <w:rPr>
          <w:color w:val="2B2A29"/>
          <w:spacing w:val="-8"/>
          <w:w w:val="105"/>
        </w:rPr>
        <w:t xml:space="preserve"> </w:t>
      </w:r>
      <w:r>
        <w:rPr>
          <w:color w:val="2B2A29"/>
          <w:w w:val="105"/>
        </w:rPr>
        <w:t>can</w:t>
      </w:r>
      <w:r>
        <w:rPr>
          <w:color w:val="2B2A29"/>
          <w:spacing w:val="-8"/>
          <w:w w:val="105"/>
        </w:rPr>
        <w:t xml:space="preserve"> </w:t>
      </w:r>
      <w:r>
        <w:rPr>
          <w:color w:val="2B2A29"/>
          <w:w w:val="105"/>
        </w:rPr>
        <w:t>look</w:t>
      </w:r>
      <w:r>
        <w:rPr>
          <w:color w:val="2B2A29"/>
          <w:spacing w:val="-8"/>
          <w:w w:val="105"/>
        </w:rPr>
        <w:t xml:space="preserve"> </w:t>
      </w:r>
      <w:r>
        <w:rPr>
          <w:color w:val="2B2A29"/>
          <w:w w:val="105"/>
        </w:rPr>
        <w:t>up</w:t>
      </w:r>
      <w:r>
        <w:rPr>
          <w:color w:val="2B2A29"/>
          <w:spacing w:val="-8"/>
          <w:w w:val="105"/>
        </w:rPr>
        <w:t xml:space="preserve"> </w:t>
      </w:r>
      <w:r>
        <w:rPr>
          <w:color w:val="2B2A29"/>
          <w:w w:val="105"/>
        </w:rPr>
        <w:t>a</w:t>
      </w:r>
      <w:r>
        <w:rPr>
          <w:color w:val="2B2A29"/>
          <w:spacing w:val="-8"/>
          <w:w w:val="105"/>
        </w:rPr>
        <w:t xml:space="preserve"> </w:t>
      </w:r>
      <w:r>
        <w:rPr>
          <w:color w:val="2B2A29"/>
          <w:w w:val="105"/>
        </w:rPr>
        <w:t>record</w:t>
      </w:r>
      <w:r>
        <w:rPr>
          <w:color w:val="2B2A29"/>
          <w:spacing w:val="-8"/>
          <w:w w:val="105"/>
        </w:rPr>
        <w:t xml:space="preserve"> </w:t>
      </w:r>
      <w:r>
        <w:rPr>
          <w:color w:val="2B2A29"/>
          <w:w w:val="105"/>
        </w:rPr>
        <w:t>by</w:t>
      </w:r>
      <w:r>
        <w:rPr>
          <w:color w:val="2B2A29"/>
          <w:spacing w:val="-7"/>
          <w:w w:val="105"/>
        </w:rPr>
        <w:t xml:space="preserve"> </w:t>
      </w:r>
      <w:r>
        <w:rPr>
          <w:color w:val="2B2A29"/>
          <w:w w:val="105"/>
        </w:rPr>
        <w:t>giving</w:t>
      </w:r>
      <w:r>
        <w:rPr>
          <w:color w:val="2B2A29"/>
          <w:spacing w:val="-8"/>
          <w:w w:val="105"/>
        </w:rPr>
        <w:t xml:space="preserve"> </w:t>
      </w:r>
      <w:r>
        <w:rPr>
          <w:color w:val="2B2A29"/>
          <w:w w:val="105"/>
        </w:rPr>
        <w:t>a</w:t>
      </w:r>
      <w:r>
        <w:rPr>
          <w:color w:val="2B2A29"/>
          <w:spacing w:val="-8"/>
          <w:w w:val="105"/>
        </w:rPr>
        <w:t xml:space="preserve"> </w:t>
      </w:r>
      <w:r>
        <w:rPr>
          <w:color w:val="2B2A29"/>
          <w:w w:val="105"/>
        </w:rPr>
        <w:t>value</w:t>
      </w:r>
      <w:r>
        <w:rPr>
          <w:color w:val="2B2A29"/>
          <w:spacing w:val="-8"/>
          <w:w w:val="105"/>
        </w:rPr>
        <w:t xml:space="preserve"> </w:t>
      </w:r>
      <w:r>
        <w:rPr>
          <w:color w:val="2B2A29"/>
          <w:w w:val="105"/>
        </w:rPr>
        <w:t>of</w:t>
      </w:r>
      <w:r>
        <w:rPr>
          <w:color w:val="2B2A29"/>
          <w:spacing w:val="-8"/>
          <w:w w:val="105"/>
        </w:rPr>
        <w:t xml:space="preserve"> </w:t>
      </w:r>
      <w:r>
        <w:rPr>
          <w:color w:val="2B2A29"/>
          <w:w w:val="105"/>
        </w:rPr>
        <w:t>the</w:t>
      </w:r>
      <w:r>
        <w:rPr>
          <w:color w:val="2B2A29"/>
          <w:spacing w:val="-8"/>
          <w:w w:val="105"/>
        </w:rPr>
        <w:t xml:space="preserve"> </w:t>
      </w:r>
      <w:r>
        <w:rPr>
          <w:rFonts w:ascii="宋体"/>
          <w:color w:val="2B2A29"/>
          <w:w w:val="105"/>
        </w:rPr>
        <w:t>NIC</w:t>
      </w:r>
      <w:r>
        <w:rPr>
          <w:rFonts w:ascii="宋体"/>
          <w:color w:val="2B2A29"/>
          <w:spacing w:val="-65"/>
          <w:w w:val="105"/>
        </w:rPr>
        <w:t xml:space="preserve"> </w:t>
      </w:r>
      <w:r>
        <w:rPr>
          <w:color w:val="2B2A29"/>
          <w:w w:val="105"/>
        </w:rPr>
        <w:t>field.</w:t>
      </w:r>
      <w:r>
        <w:rPr>
          <w:color w:val="2B2A29"/>
          <w:spacing w:val="-8"/>
          <w:w w:val="105"/>
        </w:rPr>
        <w:t xml:space="preserve"> </w:t>
      </w:r>
      <w:r>
        <w:rPr>
          <w:color w:val="2B2A29"/>
          <w:w w:val="105"/>
        </w:rPr>
        <w:t>For</w:t>
      </w:r>
      <w:r>
        <w:rPr>
          <w:color w:val="2B2A29"/>
          <w:spacing w:val="-8"/>
          <w:w w:val="105"/>
        </w:rPr>
        <w:t xml:space="preserve"> </w:t>
      </w:r>
      <w:r>
        <w:rPr>
          <w:color w:val="2B2A29"/>
          <w:w w:val="105"/>
        </w:rPr>
        <w:t>example,</w:t>
      </w:r>
      <w:r>
        <w:rPr>
          <w:color w:val="2B2A29"/>
          <w:spacing w:val="-8"/>
          <w:w w:val="105"/>
        </w:rPr>
        <w:t xml:space="preserve"> </w:t>
      </w:r>
      <w:r>
        <w:rPr>
          <w:color w:val="2B2A29"/>
          <w:w w:val="105"/>
        </w:rPr>
        <w:t>we</w:t>
      </w:r>
      <w:r>
        <w:rPr>
          <w:color w:val="2B2A29"/>
          <w:spacing w:val="-8"/>
          <w:w w:val="105"/>
        </w:rPr>
        <w:t xml:space="preserve"> </w:t>
      </w:r>
      <w:r>
        <w:rPr>
          <w:color w:val="2B2A29"/>
          <w:w w:val="105"/>
        </w:rPr>
        <w:t>can</w:t>
      </w:r>
      <w:r>
        <w:rPr>
          <w:color w:val="2B2A29"/>
          <w:spacing w:val="-55"/>
          <w:w w:val="105"/>
        </w:rPr>
        <w:t xml:space="preserve"> </w:t>
      </w:r>
      <w:r>
        <w:rPr>
          <w:color w:val="2B2A29"/>
          <w:w w:val="110"/>
        </w:rPr>
        <w:t>execute</w:t>
      </w:r>
      <w:r>
        <w:rPr>
          <w:color w:val="2B2A29"/>
          <w:spacing w:val="-17"/>
          <w:w w:val="110"/>
        </w:rPr>
        <w:t xml:space="preserve"> </w:t>
      </w:r>
      <w:r>
        <w:rPr>
          <w:color w:val="2B2A29"/>
          <w:w w:val="110"/>
        </w:rPr>
        <w:t>the</w:t>
      </w:r>
      <w:r>
        <w:rPr>
          <w:color w:val="2B2A29"/>
          <w:spacing w:val="-17"/>
          <w:w w:val="110"/>
        </w:rPr>
        <w:t xml:space="preserve"> </w:t>
      </w:r>
      <w:r>
        <w:rPr>
          <w:color w:val="2B2A29"/>
          <w:w w:val="110"/>
        </w:rPr>
        <w:t>following</w:t>
      </w:r>
      <w:r>
        <w:rPr>
          <w:color w:val="2B2A29"/>
          <w:spacing w:val="-17"/>
          <w:w w:val="110"/>
        </w:rPr>
        <w:t xml:space="preserve"> </w:t>
      </w:r>
      <w:r>
        <w:rPr>
          <w:color w:val="2B2A29"/>
          <w:w w:val="110"/>
        </w:rPr>
        <w:t>SQL</w:t>
      </w:r>
      <w:r>
        <w:rPr>
          <w:color w:val="2B2A29"/>
          <w:spacing w:val="-16"/>
          <w:w w:val="110"/>
        </w:rPr>
        <w:t xml:space="preserve"> </w:t>
      </w:r>
      <w:r>
        <w:rPr>
          <w:color w:val="2B2A29"/>
          <w:w w:val="110"/>
        </w:rPr>
        <w:t>statement:</w:t>
      </w:r>
    </w:p>
    <w:p>
      <w:pPr>
        <w:pStyle w:val="11"/>
        <w:spacing w:line="265" w:lineRule="exact"/>
        <w:ind w:left="519"/>
      </w:pPr>
      <w:r>
        <w:rPr>
          <w:color w:val="2B2A29"/>
          <w:w w:val="105"/>
        </w:rPr>
        <w:t>在前面的代码中，我们创建</w:t>
      </w:r>
      <w:r>
        <w:rPr>
          <w:color w:val="2B2A29"/>
          <w:spacing w:val="-6"/>
          <w:w w:val="105"/>
        </w:rPr>
        <w:t>了</w:t>
      </w:r>
      <w:r>
        <w:rPr>
          <w:color w:val="2B2A29"/>
          <w:w w:val="105"/>
        </w:rPr>
        <w:t>列</w:t>
      </w:r>
      <w:r>
        <w:rPr>
          <w:rFonts w:ascii="宋体"/>
          <w:color w:val="2B2A29"/>
          <w:w w:val="105"/>
        </w:rPr>
        <w:t>NIC的</w:t>
      </w:r>
      <w:r>
        <w:rPr>
          <w:color w:val="2B2A29"/>
          <w:w w:val="105"/>
        </w:rPr>
        <w:t>索引。这样</w:t>
      </w:r>
      <w:r>
        <w:rPr>
          <w:color w:val="2B2A29"/>
          <w:spacing w:val="-5"/>
          <w:w w:val="105"/>
        </w:rPr>
        <w:t>，</w:t>
      </w:r>
      <w:r>
        <w:rPr>
          <w:color w:val="2B2A29"/>
          <w:w w:val="105"/>
        </w:rPr>
        <w:t>在SQL语句中，我们可以通过提供</w:t>
      </w:r>
      <w:r>
        <w:rPr>
          <w:rFonts w:ascii="宋体"/>
          <w:color w:val="2B2A29"/>
          <w:w w:val="105"/>
        </w:rPr>
        <w:t>NIC</w:t>
      </w:r>
      <w:r>
        <w:rPr>
          <w:color w:val="2B2A29"/>
          <w:w w:val="105"/>
        </w:rPr>
        <w:t>字段的值</w:t>
      </w:r>
      <w:r>
        <w:rPr>
          <w:color w:val="2B2A29"/>
          <w:spacing w:val="-8"/>
          <w:w w:val="105"/>
        </w:rPr>
        <w:t>来</w:t>
      </w:r>
      <w:r>
        <w:rPr>
          <w:color w:val="2B2A29"/>
          <w:w w:val="105"/>
        </w:rPr>
        <w:t>查找记录。例如</w:t>
      </w:r>
      <w:r>
        <w:rPr>
          <w:color w:val="2B2A29"/>
          <w:spacing w:val="-8"/>
          <w:w w:val="105"/>
        </w:rPr>
        <w:t>，</w:t>
      </w:r>
      <w:r>
        <w:rPr>
          <w:color w:val="2B2A29"/>
          <w:w w:val="105"/>
        </w:rPr>
        <w:t>我们</w:t>
      </w:r>
      <w:r>
        <w:rPr>
          <w:color w:val="2B2A29"/>
          <w:spacing w:val="-8"/>
          <w:w w:val="105"/>
        </w:rPr>
        <w:t>可以</w:t>
      </w:r>
      <w:r>
        <w:rPr>
          <w:color w:val="2B2A29"/>
          <w:w w:val="110"/>
        </w:rPr>
        <w:t>执行以下SQL语句：</w:t>
      </w:r>
    </w:p>
    <w:p>
      <w:r>
        <w:rPr>
          <w:rFonts w:ascii="宋体"/>
          <w:color w:val="2B2A29"/>
        </w:rPr>
        <w:t xml:space="preserve">SELECT </w:t>
      </w:r>
      <w:r>
        <w:rPr>
          <w:rFonts w:ascii="宋体"/>
          <w:color w:val="2B2A29"/>
          <w:position w:val="-5"/>
        </w:rPr>
        <w:t xml:space="preserve">* </w:t>
      </w:r>
      <w:r>
        <w:rPr>
          <w:rFonts w:ascii="宋体"/>
          <w:color w:val="2B2A29"/>
        </w:rPr>
        <w:t>FROM ACCOUNTS WHERE NIC='481895819v';</w:t>
      </w:r>
    </w:p>
    <w:p>
      <w:pPr>
        <w:pStyle w:val="11"/>
        <w:spacing w:before="164"/>
        <w:ind w:left="160"/>
        <w:rPr>
          <w:rFonts w:ascii="宋体"/>
        </w:rPr>
      </w:pPr>
      <w:r>
        <w:rPr>
          <w:rFonts w:ascii="宋体"/>
          <w:color w:val="2B2A29"/>
        </w:rPr>
        <w:t>从NIC='481895819v'的帐户中选择</w:t>
      </w:r>
      <w:r>
        <w:rPr>
          <w:rFonts w:ascii="宋体"/>
          <w:color w:val="2B2A29"/>
          <w:position w:val="-5"/>
        </w:rPr>
        <w:t>*</w:t>
      </w:r>
      <w:r>
        <w:rPr>
          <w:rFonts w:ascii="宋体"/>
          <w:color w:val="2B2A29"/>
        </w:rPr>
        <w:t>；</w:t>
      </w:r>
    </w:p>
    <w:p>
      <w:r>
        <w:rPr>
          <w:color w:val="2B2A29"/>
          <w:spacing w:val="-2"/>
          <w:w w:val="105"/>
        </w:rPr>
        <w:t>Here,</w:t>
      </w:r>
      <w:r>
        <w:rPr>
          <w:color w:val="2B2A29"/>
          <w:spacing w:val="-16"/>
          <w:w w:val="105"/>
        </w:rPr>
        <w:t xml:space="preserve"> </w:t>
      </w:r>
      <w:r>
        <w:rPr>
          <w:color w:val="2B2A29"/>
          <w:spacing w:val="-1"/>
          <w:w w:val="105"/>
        </w:rPr>
        <w:t>the</w:t>
      </w:r>
      <w:r>
        <w:rPr>
          <w:color w:val="2B2A29"/>
          <w:spacing w:val="-16"/>
          <w:w w:val="105"/>
        </w:rPr>
        <w:t xml:space="preserve"> </w:t>
      </w:r>
      <w:r>
        <w:rPr>
          <w:color w:val="2B2A29"/>
          <w:spacing w:val="-1"/>
          <w:w w:val="105"/>
        </w:rPr>
        <w:t>DBMS</w:t>
      </w:r>
      <w:r>
        <w:rPr>
          <w:color w:val="2B2A29"/>
          <w:spacing w:val="-15"/>
          <w:w w:val="105"/>
        </w:rPr>
        <w:t xml:space="preserve"> </w:t>
      </w:r>
      <w:r>
        <w:rPr>
          <w:color w:val="2B2A29"/>
          <w:spacing w:val="-1"/>
          <w:w w:val="105"/>
        </w:rPr>
        <w:t>will</w:t>
      </w:r>
      <w:r>
        <w:rPr>
          <w:color w:val="2B2A29"/>
          <w:spacing w:val="-16"/>
          <w:w w:val="105"/>
        </w:rPr>
        <w:t xml:space="preserve"> </w:t>
      </w:r>
      <w:r>
        <w:rPr>
          <w:color w:val="2B2A29"/>
          <w:spacing w:val="-1"/>
          <w:w w:val="105"/>
        </w:rPr>
        <w:t>look</w:t>
      </w:r>
      <w:r>
        <w:rPr>
          <w:color w:val="2B2A29"/>
          <w:spacing w:val="-16"/>
          <w:w w:val="105"/>
        </w:rPr>
        <w:t xml:space="preserve"> </w:t>
      </w:r>
      <w:r>
        <w:rPr>
          <w:color w:val="2B2A29"/>
          <w:spacing w:val="-1"/>
          <w:w w:val="105"/>
        </w:rPr>
        <w:t>up</w:t>
      </w:r>
      <w:r>
        <w:rPr>
          <w:color w:val="2B2A29"/>
          <w:spacing w:val="-15"/>
          <w:w w:val="105"/>
        </w:rPr>
        <w:t xml:space="preserve"> </w:t>
      </w:r>
      <w:r>
        <w:rPr>
          <w:color w:val="2B2A29"/>
          <w:spacing w:val="-1"/>
          <w:w w:val="105"/>
        </w:rPr>
        <w:t>the</w:t>
      </w:r>
      <w:r>
        <w:rPr>
          <w:color w:val="2B2A29"/>
          <w:spacing w:val="-16"/>
          <w:w w:val="105"/>
        </w:rPr>
        <w:t xml:space="preserve"> </w:t>
      </w:r>
      <w:r>
        <w:rPr>
          <w:color w:val="2B2A29"/>
          <w:spacing w:val="-1"/>
          <w:w w:val="105"/>
        </w:rPr>
        <w:t>records</w:t>
      </w:r>
      <w:r>
        <w:rPr>
          <w:color w:val="2B2A29"/>
          <w:spacing w:val="-16"/>
          <w:w w:val="105"/>
        </w:rPr>
        <w:t xml:space="preserve"> </w:t>
      </w:r>
      <w:r>
        <w:rPr>
          <w:color w:val="2B2A29"/>
          <w:spacing w:val="-1"/>
          <w:w w:val="105"/>
        </w:rPr>
        <w:t>where</w:t>
      </w:r>
      <w:r>
        <w:rPr>
          <w:color w:val="2B2A29"/>
          <w:spacing w:val="-15"/>
          <w:w w:val="105"/>
        </w:rPr>
        <w:t xml:space="preserve"> </w:t>
      </w:r>
      <w:r>
        <w:rPr>
          <w:color w:val="2B2A29"/>
          <w:spacing w:val="-1"/>
          <w:w w:val="105"/>
        </w:rPr>
        <w:t>its</w:t>
      </w:r>
      <w:r>
        <w:rPr>
          <w:color w:val="2B2A29"/>
          <w:spacing w:val="-16"/>
          <w:w w:val="105"/>
        </w:rPr>
        <w:t xml:space="preserve"> </w:t>
      </w:r>
      <w:r>
        <w:rPr>
          <w:rFonts w:ascii="宋体"/>
          <w:color w:val="2B2A29"/>
          <w:spacing w:val="-1"/>
          <w:w w:val="105"/>
        </w:rPr>
        <w:t>NIC</w:t>
      </w:r>
      <w:r>
        <w:rPr>
          <w:rFonts w:ascii="宋体"/>
          <w:color w:val="2B2A29"/>
          <w:spacing w:val="-73"/>
          <w:w w:val="105"/>
        </w:rPr>
        <w:t xml:space="preserve"> </w:t>
      </w:r>
      <w:r>
        <w:rPr>
          <w:color w:val="2B2A29"/>
          <w:spacing w:val="-1"/>
          <w:w w:val="105"/>
        </w:rPr>
        <w:t>field</w:t>
      </w:r>
      <w:r>
        <w:rPr>
          <w:color w:val="2B2A29"/>
          <w:spacing w:val="-16"/>
          <w:w w:val="105"/>
        </w:rPr>
        <w:t xml:space="preserve"> </w:t>
      </w:r>
      <w:r>
        <w:rPr>
          <w:color w:val="2B2A29"/>
          <w:spacing w:val="-1"/>
          <w:w w:val="105"/>
        </w:rPr>
        <w:t>equals</w:t>
      </w:r>
      <w:r>
        <w:rPr>
          <w:color w:val="2B2A29"/>
          <w:spacing w:val="-16"/>
          <w:w w:val="105"/>
        </w:rPr>
        <w:t xml:space="preserve"> </w:t>
      </w:r>
      <w:r>
        <w:rPr>
          <w:color w:val="2B2A29"/>
          <w:spacing w:val="-1"/>
          <w:w w:val="105"/>
        </w:rPr>
        <w:t>the</w:t>
      </w:r>
      <w:r>
        <w:rPr>
          <w:color w:val="2B2A29"/>
          <w:spacing w:val="-15"/>
          <w:w w:val="105"/>
        </w:rPr>
        <w:t xml:space="preserve"> </w:t>
      </w:r>
      <w:r>
        <w:rPr>
          <w:color w:val="2B2A29"/>
          <w:spacing w:val="-1"/>
          <w:w w:val="105"/>
        </w:rPr>
        <w:t>given</w:t>
      </w:r>
      <w:r>
        <w:rPr>
          <w:color w:val="2B2A29"/>
          <w:spacing w:val="-16"/>
          <w:w w:val="105"/>
        </w:rPr>
        <w:t xml:space="preserve"> </w:t>
      </w:r>
      <w:r>
        <w:rPr>
          <w:color w:val="2B2A29"/>
          <w:spacing w:val="-1"/>
          <w:w w:val="105"/>
        </w:rPr>
        <w:t>value.</w:t>
      </w:r>
      <w:r>
        <w:rPr>
          <w:color w:val="2B2A29"/>
          <w:spacing w:val="-16"/>
          <w:w w:val="105"/>
        </w:rPr>
        <w:t xml:space="preserve"> </w:t>
      </w:r>
      <w:r>
        <w:rPr>
          <w:color w:val="2B2A29"/>
          <w:spacing w:val="-1"/>
          <w:w w:val="105"/>
        </w:rPr>
        <w:t>If</w:t>
      </w:r>
      <w:r>
        <w:rPr>
          <w:color w:val="2B2A29"/>
          <w:w w:val="105"/>
        </w:rPr>
        <w:t xml:space="preserve"> we</w:t>
      </w:r>
      <w:r>
        <w:rPr>
          <w:color w:val="2B2A29"/>
          <w:spacing w:val="-13"/>
          <w:w w:val="105"/>
        </w:rPr>
        <w:t xml:space="preserve"> </w:t>
      </w:r>
      <w:r>
        <w:rPr>
          <w:color w:val="2B2A29"/>
          <w:w w:val="105"/>
        </w:rPr>
        <w:t>did</w:t>
      </w:r>
      <w:r>
        <w:rPr>
          <w:color w:val="2B2A29"/>
          <w:spacing w:val="-12"/>
          <w:w w:val="105"/>
        </w:rPr>
        <w:t xml:space="preserve"> </w:t>
      </w:r>
      <w:r>
        <w:rPr>
          <w:color w:val="2B2A29"/>
          <w:w w:val="105"/>
        </w:rPr>
        <w:t>not</w:t>
      </w:r>
      <w:r>
        <w:rPr>
          <w:color w:val="2B2A29"/>
          <w:spacing w:val="-12"/>
          <w:w w:val="105"/>
        </w:rPr>
        <w:t xml:space="preserve"> </w:t>
      </w:r>
      <w:r>
        <w:rPr>
          <w:color w:val="2B2A29"/>
          <w:w w:val="105"/>
        </w:rPr>
        <w:t>have</w:t>
      </w:r>
      <w:r>
        <w:rPr>
          <w:color w:val="2B2A29"/>
          <w:spacing w:val="-13"/>
          <w:w w:val="105"/>
        </w:rPr>
        <w:t xml:space="preserve"> </w:t>
      </w:r>
      <w:r>
        <w:rPr>
          <w:color w:val="2B2A29"/>
          <w:w w:val="105"/>
        </w:rPr>
        <w:t>an</w:t>
      </w:r>
      <w:r>
        <w:rPr>
          <w:color w:val="2B2A29"/>
          <w:spacing w:val="-12"/>
          <w:w w:val="105"/>
        </w:rPr>
        <w:t xml:space="preserve"> </w:t>
      </w:r>
      <w:r>
        <w:rPr>
          <w:color w:val="2B2A29"/>
          <w:w w:val="105"/>
        </w:rPr>
        <w:t>index</w:t>
      </w:r>
      <w:r>
        <w:rPr>
          <w:color w:val="2B2A29"/>
          <w:spacing w:val="-12"/>
          <w:w w:val="105"/>
        </w:rPr>
        <w:t xml:space="preserve"> </w:t>
      </w:r>
      <w:r>
        <w:rPr>
          <w:color w:val="2B2A29"/>
          <w:w w:val="105"/>
        </w:rPr>
        <w:t>created</w:t>
      </w:r>
      <w:r>
        <w:rPr>
          <w:color w:val="2B2A29"/>
          <w:spacing w:val="-13"/>
          <w:w w:val="105"/>
        </w:rPr>
        <w:t xml:space="preserve"> </w:t>
      </w:r>
      <w:r>
        <w:rPr>
          <w:color w:val="2B2A29"/>
          <w:w w:val="105"/>
        </w:rPr>
        <w:t>for</w:t>
      </w:r>
      <w:r>
        <w:rPr>
          <w:color w:val="2B2A29"/>
          <w:spacing w:val="-12"/>
          <w:w w:val="105"/>
        </w:rPr>
        <w:t xml:space="preserve"> </w:t>
      </w:r>
      <w:r>
        <w:rPr>
          <w:color w:val="2B2A29"/>
          <w:w w:val="105"/>
        </w:rPr>
        <w:t>this</w:t>
      </w:r>
      <w:r>
        <w:rPr>
          <w:color w:val="2B2A29"/>
          <w:spacing w:val="-12"/>
          <w:w w:val="105"/>
        </w:rPr>
        <w:t xml:space="preserve"> </w:t>
      </w:r>
      <w:r>
        <w:rPr>
          <w:color w:val="2B2A29"/>
          <w:w w:val="105"/>
        </w:rPr>
        <w:t>field,</w:t>
      </w:r>
      <w:r>
        <w:rPr>
          <w:color w:val="2B2A29"/>
          <w:spacing w:val="-12"/>
          <w:w w:val="105"/>
        </w:rPr>
        <w:t xml:space="preserve"> </w:t>
      </w:r>
      <w:r>
        <w:rPr>
          <w:color w:val="2B2A29"/>
          <w:w w:val="105"/>
        </w:rPr>
        <w:t>the</w:t>
      </w:r>
      <w:r>
        <w:rPr>
          <w:color w:val="2B2A29"/>
          <w:spacing w:val="-13"/>
          <w:w w:val="105"/>
        </w:rPr>
        <w:t xml:space="preserve"> </w:t>
      </w:r>
      <w:r>
        <w:rPr>
          <w:color w:val="2B2A29"/>
          <w:w w:val="105"/>
        </w:rPr>
        <w:t>DBMS</w:t>
      </w:r>
      <w:r>
        <w:rPr>
          <w:color w:val="2B2A29"/>
          <w:spacing w:val="-12"/>
          <w:w w:val="105"/>
        </w:rPr>
        <w:t xml:space="preserve"> </w:t>
      </w:r>
      <w:r>
        <w:rPr>
          <w:color w:val="2B2A29"/>
          <w:w w:val="105"/>
        </w:rPr>
        <w:t>would</w:t>
      </w:r>
      <w:r>
        <w:rPr>
          <w:color w:val="2B2A29"/>
          <w:spacing w:val="-12"/>
          <w:w w:val="105"/>
        </w:rPr>
        <w:t xml:space="preserve"> </w:t>
      </w:r>
      <w:r>
        <w:rPr>
          <w:color w:val="2B2A29"/>
          <w:w w:val="105"/>
        </w:rPr>
        <w:t>need</w:t>
      </w:r>
      <w:r>
        <w:rPr>
          <w:color w:val="2B2A29"/>
          <w:spacing w:val="-13"/>
          <w:w w:val="105"/>
        </w:rPr>
        <w:t xml:space="preserve"> </w:t>
      </w:r>
      <w:r>
        <w:rPr>
          <w:color w:val="2B2A29"/>
          <w:w w:val="105"/>
        </w:rPr>
        <w:t>to</w:t>
      </w:r>
      <w:r>
        <w:rPr>
          <w:color w:val="2B2A29"/>
          <w:spacing w:val="-12"/>
          <w:w w:val="105"/>
        </w:rPr>
        <w:t xml:space="preserve"> </w:t>
      </w:r>
      <w:r>
        <w:rPr>
          <w:color w:val="2B2A29"/>
          <w:w w:val="105"/>
        </w:rPr>
        <w:t>go</w:t>
      </w:r>
      <w:r>
        <w:rPr>
          <w:color w:val="2B2A29"/>
          <w:spacing w:val="-12"/>
          <w:w w:val="105"/>
        </w:rPr>
        <w:t xml:space="preserve"> </w:t>
      </w:r>
      <w:r>
        <w:rPr>
          <w:color w:val="2B2A29"/>
          <w:w w:val="105"/>
        </w:rPr>
        <w:t>through</w:t>
      </w:r>
      <w:r>
        <w:rPr>
          <w:color w:val="2B2A29"/>
          <w:spacing w:val="-12"/>
          <w:w w:val="105"/>
        </w:rPr>
        <w:t xml:space="preserve"> </w:t>
      </w:r>
      <w:r>
        <w:rPr>
          <w:color w:val="2B2A29"/>
          <w:w w:val="105"/>
        </w:rPr>
        <w:t>all</w:t>
      </w:r>
      <w:r>
        <w:rPr>
          <w:color w:val="2B2A29"/>
          <w:spacing w:val="-13"/>
          <w:w w:val="105"/>
        </w:rPr>
        <w:t xml:space="preserve"> </w:t>
      </w:r>
      <w:r>
        <w:rPr>
          <w:color w:val="2B2A29"/>
          <w:w w:val="105"/>
        </w:rPr>
        <w:t>the</w:t>
      </w:r>
      <w:r>
        <w:rPr>
          <w:color w:val="2B2A29"/>
          <w:spacing w:val="-54"/>
          <w:w w:val="105"/>
        </w:rPr>
        <w:t xml:space="preserve"> </w:t>
      </w:r>
      <w:r>
        <w:rPr>
          <w:color w:val="2B2A29"/>
          <w:w w:val="105"/>
        </w:rPr>
        <w:t>records</w:t>
      </w:r>
      <w:r>
        <w:rPr>
          <w:color w:val="2B2A29"/>
          <w:spacing w:val="-9"/>
          <w:w w:val="105"/>
        </w:rPr>
        <w:t xml:space="preserve"> </w:t>
      </w:r>
      <w:r>
        <w:rPr>
          <w:color w:val="2B2A29"/>
          <w:w w:val="105"/>
        </w:rPr>
        <w:t>in</w:t>
      </w:r>
      <w:r>
        <w:rPr>
          <w:color w:val="2B2A29"/>
          <w:spacing w:val="-9"/>
          <w:w w:val="105"/>
        </w:rPr>
        <w:t xml:space="preserve"> </w:t>
      </w:r>
      <w:r>
        <w:rPr>
          <w:color w:val="2B2A29"/>
          <w:w w:val="105"/>
        </w:rPr>
        <w:t>the</w:t>
      </w:r>
      <w:r>
        <w:rPr>
          <w:color w:val="2B2A29"/>
          <w:spacing w:val="-9"/>
          <w:w w:val="105"/>
        </w:rPr>
        <w:t xml:space="preserve"> </w:t>
      </w:r>
      <w:r>
        <w:rPr>
          <w:color w:val="2B2A29"/>
          <w:w w:val="105"/>
        </w:rPr>
        <w:t>table</w:t>
      </w:r>
      <w:r>
        <w:rPr>
          <w:color w:val="2B2A29"/>
          <w:spacing w:val="-9"/>
          <w:w w:val="105"/>
        </w:rPr>
        <w:t xml:space="preserve"> </w:t>
      </w:r>
      <w:r>
        <w:rPr>
          <w:color w:val="2B2A29"/>
          <w:w w:val="105"/>
        </w:rPr>
        <w:t>to</w:t>
      </w:r>
      <w:r>
        <w:rPr>
          <w:color w:val="2B2A29"/>
          <w:spacing w:val="-8"/>
          <w:w w:val="105"/>
        </w:rPr>
        <w:t xml:space="preserve"> </w:t>
      </w:r>
      <w:r>
        <w:rPr>
          <w:color w:val="2B2A29"/>
          <w:w w:val="105"/>
        </w:rPr>
        <w:t>find</w:t>
      </w:r>
      <w:r>
        <w:rPr>
          <w:color w:val="2B2A29"/>
          <w:spacing w:val="-9"/>
          <w:w w:val="105"/>
        </w:rPr>
        <w:t xml:space="preserve"> </w:t>
      </w:r>
      <w:r>
        <w:rPr>
          <w:color w:val="2B2A29"/>
          <w:w w:val="105"/>
        </w:rPr>
        <w:t>all</w:t>
      </w:r>
      <w:r>
        <w:rPr>
          <w:color w:val="2B2A29"/>
          <w:spacing w:val="-9"/>
          <w:w w:val="105"/>
        </w:rPr>
        <w:t xml:space="preserve"> </w:t>
      </w:r>
      <w:r>
        <w:rPr>
          <w:color w:val="2B2A29"/>
          <w:w w:val="105"/>
        </w:rPr>
        <w:t>the</w:t>
      </w:r>
      <w:r>
        <w:rPr>
          <w:color w:val="2B2A29"/>
          <w:spacing w:val="-9"/>
          <w:w w:val="105"/>
        </w:rPr>
        <w:t xml:space="preserve"> </w:t>
      </w:r>
      <w:r>
        <w:rPr>
          <w:color w:val="2B2A29"/>
          <w:w w:val="105"/>
        </w:rPr>
        <w:t>matching</w:t>
      </w:r>
      <w:r>
        <w:rPr>
          <w:color w:val="2B2A29"/>
          <w:spacing w:val="-8"/>
          <w:w w:val="105"/>
        </w:rPr>
        <w:t xml:space="preserve"> </w:t>
      </w:r>
      <w:r>
        <w:rPr>
          <w:color w:val="2B2A29"/>
          <w:w w:val="105"/>
        </w:rPr>
        <w:t>records.</w:t>
      </w:r>
      <w:r>
        <w:rPr>
          <w:color w:val="2B2A29"/>
          <w:spacing w:val="-9"/>
          <w:w w:val="105"/>
        </w:rPr>
        <w:t xml:space="preserve"> </w:t>
      </w:r>
      <w:r>
        <w:rPr>
          <w:color w:val="2B2A29"/>
          <w:w w:val="105"/>
        </w:rPr>
        <w:t>That</w:t>
      </w:r>
      <w:r>
        <w:rPr>
          <w:color w:val="2B2A29"/>
          <w:spacing w:val="-9"/>
          <w:w w:val="105"/>
        </w:rPr>
        <w:t xml:space="preserve"> </w:t>
      </w:r>
      <w:r>
        <w:rPr>
          <w:color w:val="2B2A29"/>
          <w:w w:val="105"/>
        </w:rPr>
        <w:t>is,</w:t>
      </w:r>
      <w:r>
        <w:rPr>
          <w:color w:val="2B2A29"/>
          <w:spacing w:val="-9"/>
          <w:w w:val="105"/>
        </w:rPr>
        <w:t xml:space="preserve"> </w:t>
      </w:r>
      <w:r>
        <w:rPr>
          <w:color w:val="2B2A29"/>
          <w:w w:val="105"/>
        </w:rPr>
        <w:t>we</w:t>
      </w:r>
      <w:r>
        <w:rPr>
          <w:color w:val="2B2A29"/>
          <w:spacing w:val="-8"/>
          <w:w w:val="105"/>
        </w:rPr>
        <w:t xml:space="preserve"> </w:t>
      </w:r>
      <w:r>
        <w:rPr>
          <w:color w:val="2B2A29"/>
          <w:w w:val="105"/>
        </w:rPr>
        <w:t>need</w:t>
      </w:r>
      <w:r>
        <w:rPr>
          <w:color w:val="2B2A29"/>
          <w:spacing w:val="-9"/>
          <w:w w:val="105"/>
        </w:rPr>
        <w:t xml:space="preserve"> </w:t>
      </w:r>
      <w:r>
        <w:rPr>
          <w:color w:val="2B2A29"/>
          <w:w w:val="105"/>
        </w:rPr>
        <w:t>to</w:t>
      </w:r>
      <w:r>
        <w:rPr>
          <w:color w:val="2B2A29"/>
          <w:spacing w:val="-9"/>
          <w:w w:val="105"/>
        </w:rPr>
        <w:t xml:space="preserve"> </w:t>
      </w:r>
      <w:r>
        <w:rPr>
          <w:color w:val="2B2A29"/>
          <w:w w:val="105"/>
        </w:rPr>
        <w:t>do</w:t>
      </w:r>
      <w:r>
        <w:rPr>
          <w:color w:val="2B2A29"/>
          <w:spacing w:val="-9"/>
          <w:w w:val="105"/>
        </w:rPr>
        <w:t xml:space="preserve"> </w:t>
      </w:r>
      <w:r>
        <w:rPr>
          <w:color w:val="2B2A29"/>
          <w:w w:val="105"/>
        </w:rPr>
        <w:t>a</w:t>
      </w:r>
      <w:r>
        <w:rPr>
          <w:color w:val="2B2A29"/>
          <w:spacing w:val="-8"/>
          <w:w w:val="105"/>
        </w:rPr>
        <w:t xml:space="preserve"> </w:t>
      </w:r>
      <w:r>
        <w:rPr>
          <w:color w:val="2B2A29"/>
          <w:w w:val="105"/>
        </w:rPr>
        <w:t>linear</w:t>
      </w:r>
      <w:r>
        <w:rPr>
          <w:color w:val="2B2A29"/>
          <w:spacing w:val="-9"/>
          <w:w w:val="105"/>
        </w:rPr>
        <w:t xml:space="preserve"> </w:t>
      </w:r>
      <w:r>
        <w:rPr>
          <w:color w:val="2B2A29"/>
          <w:w w:val="105"/>
        </w:rPr>
        <w:t>search</w:t>
      </w:r>
      <w:r>
        <w:rPr>
          <w:color w:val="2B2A29"/>
          <w:spacing w:val="1"/>
          <w:w w:val="105"/>
        </w:rPr>
        <w:t xml:space="preserve"> </w:t>
      </w:r>
      <w:r>
        <w:rPr>
          <w:color w:val="2B2A29"/>
          <w:w w:val="105"/>
        </w:rPr>
        <w:t>to scan all the records. When we have a large number of records, this is an expensive</w:t>
      </w:r>
      <w:r>
        <w:rPr>
          <w:color w:val="2B2A29"/>
          <w:spacing w:val="1"/>
          <w:w w:val="105"/>
        </w:rPr>
        <w:t xml:space="preserve"> </w:t>
      </w:r>
      <w:r>
        <w:rPr>
          <w:color w:val="2B2A29"/>
          <w:w w:val="105"/>
        </w:rPr>
        <w:t>operation</w:t>
      </w:r>
      <w:r>
        <w:rPr>
          <w:color w:val="2B2A29"/>
          <w:spacing w:val="-13"/>
          <w:w w:val="105"/>
        </w:rPr>
        <w:t xml:space="preserve"> </w:t>
      </w:r>
      <w:r>
        <w:rPr>
          <w:color w:val="2B2A29"/>
          <w:w w:val="105"/>
        </w:rPr>
        <w:t>to</w:t>
      </w:r>
      <w:r>
        <w:rPr>
          <w:color w:val="2B2A29"/>
          <w:spacing w:val="-12"/>
          <w:w w:val="105"/>
        </w:rPr>
        <w:t xml:space="preserve"> </w:t>
      </w:r>
      <w:r>
        <w:rPr>
          <w:color w:val="2B2A29"/>
          <w:w w:val="105"/>
        </w:rPr>
        <w:t>do</w:t>
      </w:r>
      <w:r>
        <w:rPr>
          <w:color w:val="2B2A29"/>
          <w:spacing w:val="-12"/>
          <w:w w:val="105"/>
        </w:rPr>
        <w:t xml:space="preserve"> </w:t>
      </w:r>
      <w:r>
        <w:rPr>
          <w:color w:val="2B2A29"/>
          <w:w w:val="105"/>
        </w:rPr>
        <w:t>each</w:t>
      </w:r>
      <w:r>
        <w:rPr>
          <w:color w:val="2B2A29"/>
          <w:spacing w:val="-12"/>
          <w:w w:val="105"/>
        </w:rPr>
        <w:t xml:space="preserve"> </w:t>
      </w:r>
      <w:r>
        <w:rPr>
          <w:color w:val="2B2A29"/>
          <w:w w:val="105"/>
        </w:rPr>
        <w:t>time</w:t>
      </w:r>
      <w:r>
        <w:rPr>
          <w:color w:val="2B2A29"/>
          <w:spacing w:val="-13"/>
          <w:w w:val="105"/>
        </w:rPr>
        <w:t xml:space="preserve"> </w:t>
      </w:r>
      <w:r>
        <w:rPr>
          <w:color w:val="2B2A29"/>
          <w:w w:val="105"/>
        </w:rPr>
        <w:t>we</w:t>
      </w:r>
      <w:r>
        <w:rPr>
          <w:color w:val="2B2A29"/>
          <w:spacing w:val="-12"/>
          <w:w w:val="105"/>
        </w:rPr>
        <w:t xml:space="preserve"> </w:t>
      </w:r>
      <w:r>
        <w:rPr>
          <w:color w:val="2B2A29"/>
          <w:w w:val="105"/>
        </w:rPr>
        <w:t>search</w:t>
      </w:r>
      <w:r>
        <w:rPr>
          <w:color w:val="2B2A29"/>
          <w:spacing w:val="-12"/>
          <w:w w:val="105"/>
        </w:rPr>
        <w:t xml:space="preserve"> </w:t>
      </w:r>
      <w:r>
        <w:rPr>
          <w:color w:val="2B2A29"/>
          <w:w w:val="105"/>
        </w:rPr>
        <w:t>for</w:t>
      </w:r>
      <w:r>
        <w:rPr>
          <w:color w:val="2B2A29"/>
          <w:spacing w:val="-12"/>
          <w:w w:val="105"/>
        </w:rPr>
        <w:t xml:space="preserve"> </w:t>
      </w:r>
      <w:r>
        <w:rPr>
          <w:color w:val="2B2A29"/>
          <w:w w:val="105"/>
        </w:rPr>
        <w:t>a</w:t>
      </w:r>
      <w:r>
        <w:rPr>
          <w:color w:val="2B2A29"/>
          <w:spacing w:val="-13"/>
          <w:w w:val="105"/>
        </w:rPr>
        <w:t xml:space="preserve"> </w:t>
      </w:r>
      <w:r>
        <w:rPr>
          <w:color w:val="2B2A29"/>
          <w:w w:val="105"/>
        </w:rPr>
        <w:t>specific</w:t>
      </w:r>
      <w:r>
        <w:rPr>
          <w:color w:val="2B2A29"/>
          <w:spacing w:val="-12"/>
          <w:w w:val="105"/>
        </w:rPr>
        <w:t xml:space="preserve"> </w:t>
      </w:r>
      <w:r>
        <w:rPr>
          <w:color w:val="2B2A29"/>
          <w:w w:val="105"/>
        </w:rPr>
        <w:t>record.</w:t>
      </w:r>
      <w:r>
        <w:rPr>
          <w:color w:val="2B2A29"/>
          <w:spacing w:val="-12"/>
          <w:w w:val="105"/>
        </w:rPr>
        <w:t xml:space="preserve"> </w:t>
      </w:r>
      <w:r>
        <w:rPr>
          <w:color w:val="2B2A29"/>
          <w:w w:val="105"/>
        </w:rPr>
        <w:t>But</w:t>
      </w:r>
      <w:r>
        <w:rPr>
          <w:color w:val="2B2A29"/>
          <w:spacing w:val="-12"/>
          <w:w w:val="105"/>
        </w:rPr>
        <w:t xml:space="preserve"> </w:t>
      </w:r>
      <w:r>
        <w:rPr>
          <w:color w:val="2B2A29"/>
          <w:w w:val="105"/>
        </w:rPr>
        <w:t>when</w:t>
      </w:r>
      <w:r>
        <w:rPr>
          <w:color w:val="2B2A29"/>
          <w:spacing w:val="-13"/>
          <w:w w:val="105"/>
        </w:rPr>
        <w:t xml:space="preserve"> </w:t>
      </w:r>
      <w:r>
        <w:rPr>
          <w:color w:val="2B2A29"/>
          <w:w w:val="105"/>
        </w:rPr>
        <w:t>we</w:t>
      </w:r>
      <w:r>
        <w:rPr>
          <w:color w:val="2B2A29"/>
          <w:spacing w:val="-12"/>
          <w:w w:val="105"/>
        </w:rPr>
        <w:t xml:space="preserve"> </w:t>
      </w:r>
      <w:r>
        <w:rPr>
          <w:color w:val="2B2A29"/>
          <w:w w:val="105"/>
        </w:rPr>
        <w:t>have</w:t>
      </w:r>
      <w:r>
        <w:rPr>
          <w:color w:val="2B2A29"/>
          <w:spacing w:val="-12"/>
          <w:w w:val="105"/>
        </w:rPr>
        <w:t xml:space="preserve"> </w:t>
      </w:r>
      <w:r>
        <w:rPr>
          <w:color w:val="2B2A29"/>
          <w:w w:val="105"/>
        </w:rPr>
        <w:t>an</w:t>
      </w:r>
      <w:r>
        <w:rPr>
          <w:color w:val="2B2A29"/>
          <w:spacing w:val="-12"/>
          <w:w w:val="105"/>
        </w:rPr>
        <w:t xml:space="preserve"> </w:t>
      </w:r>
      <w:r>
        <w:rPr>
          <w:color w:val="2B2A29"/>
          <w:w w:val="105"/>
        </w:rPr>
        <w:t>index</w:t>
      </w:r>
    </w:p>
    <w:p>
      <w:pPr>
        <w:pStyle w:val="11"/>
        <w:spacing w:before="138" w:line="300" w:lineRule="auto"/>
        <w:ind w:left="160" w:right="561" w:firstLine="359"/>
      </w:pPr>
      <w:r>
        <w:rPr>
          <w:color w:val="2B2A29"/>
          <w:spacing w:val="-2"/>
          <w:w w:val="105"/>
        </w:rPr>
        <w:t>在这里，</w:t>
      </w:r>
      <w:r>
        <w:rPr>
          <w:color w:val="2B2A29"/>
          <w:spacing w:val="-1"/>
          <w:w w:val="105"/>
        </w:rPr>
        <w:t>DBMS将查找其</w:t>
      </w:r>
      <w:r>
        <w:rPr>
          <w:rFonts w:ascii="宋体"/>
          <w:color w:val="2B2A29"/>
          <w:spacing w:val="-1"/>
          <w:w w:val="105"/>
        </w:rPr>
        <w:t>NIC</w:t>
      </w:r>
      <w:r>
        <w:rPr>
          <w:color w:val="2B2A29"/>
          <w:spacing w:val="-1"/>
          <w:w w:val="105"/>
        </w:rPr>
        <w:t>字段等于给定值的记录。如果</w:t>
      </w:r>
      <w:r>
        <w:rPr>
          <w:color w:val="2B2A29"/>
          <w:w w:val="105"/>
        </w:rPr>
        <w:t>没有为该字段创建索引，DBMS将需要遍</w:t>
      </w:r>
      <w:r>
        <w:rPr>
          <w:color w:val="2B2A29"/>
          <w:spacing w:val="-12"/>
          <w:w w:val="105"/>
        </w:rPr>
        <w:t>历</w:t>
      </w:r>
      <w:r>
        <w:rPr>
          <w:color w:val="2B2A29"/>
          <w:w w:val="105"/>
        </w:rPr>
        <w:t>表中</w:t>
      </w:r>
      <w:r>
        <w:rPr>
          <w:color w:val="2B2A29"/>
          <w:spacing w:val="-9"/>
          <w:w w:val="105"/>
        </w:rPr>
        <w:t>的</w:t>
      </w:r>
      <w:r>
        <w:rPr>
          <w:color w:val="2B2A29"/>
          <w:w w:val="105"/>
        </w:rPr>
        <w:t>所有记录以查找所有匹配</w:t>
      </w:r>
      <w:r>
        <w:rPr>
          <w:color w:val="2B2A29"/>
          <w:spacing w:val="-8"/>
          <w:w w:val="105"/>
        </w:rPr>
        <w:t>的</w:t>
      </w:r>
      <w:r>
        <w:rPr>
          <w:color w:val="2B2A29"/>
          <w:w w:val="105"/>
        </w:rPr>
        <w:t>记录。也就是说，我们需要进行线性</w:t>
      </w:r>
      <w:r>
        <w:rPr>
          <w:color w:val="2B2A29"/>
          <w:spacing w:val="-9"/>
          <w:w w:val="105"/>
        </w:rPr>
        <w:t>搜索</w:t>
      </w:r>
      <w:r>
        <w:rPr>
          <w:color w:val="2B2A29"/>
          <w:w w:val="105"/>
        </w:rPr>
        <w:t>来扫描所有记录。当我们有大量记录时，每次搜索特定记录时，这是一项昂贵的操作。但当我们有一个索引</w:t>
      </w:r>
    </w:p>
    <w:p>
      <w:pPr>
        <w:spacing w:after="0" w:line="300"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defined,</w:t>
      </w:r>
      <w:r>
        <w:rPr>
          <w:color w:val="2B2A29"/>
          <w:spacing w:val="-9"/>
          <w:w w:val="105"/>
        </w:rPr>
        <w:t xml:space="preserve"> </w:t>
      </w:r>
      <w:r>
        <w:rPr>
          <w:color w:val="2B2A29"/>
          <w:w w:val="105"/>
        </w:rPr>
        <w:t>the</w:t>
      </w:r>
      <w:r>
        <w:rPr>
          <w:color w:val="2B2A29"/>
          <w:spacing w:val="-9"/>
          <w:w w:val="105"/>
        </w:rPr>
        <w:t xml:space="preserve"> </w:t>
      </w:r>
      <w:r>
        <w:rPr>
          <w:color w:val="2B2A29"/>
          <w:w w:val="105"/>
        </w:rPr>
        <w:t>system</w:t>
      </w:r>
      <w:r>
        <w:rPr>
          <w:color w:val="2B2A29"/>
          <w:spacing w:val="-8"/>
          <w:w w:val="105"/>
        </w:rPr>
        <w:t xml:space="preserve"> </w:t>
      </w:r>
      <w:r>
        <w:rPr>
          <w:color w:val="2B2A29"/>
          <w:w w:val="105"/>
        </w:rPr>
        <w:t>checks</w:t>
      </w:r>
      <w:r>
        <w:rPr>
          <w:color w:val="2B2A29"/>
          <w:spacing w:val="-9"/>
          <w:w w:val="105"/>
        </w:rPr>
        <w:t xml:space="preserve"> </w:t>
      </w:r>
      <w:r>
        <w:rPr>
          <w:color w:val="2B2A29"/>
          <w:w w:val="105"/>
        </w:rPr>
        <w:t>the</w:t>
      </w:r>
      <w:r>
        <w:rPr>
          <w:color w:val="2B2A29"/>
          <w:spacing w:val="-9"/>
          <w:w w:val="105"/>
        </w:rPr>
        <w:t xml:space="preserve"> </w:t>
      </w:r>
      <w:r>
        <w:rPr>
          <w:color w:val="2B2A29"/>
          <w:w w:val="105"/>
        </w:rPr>
        <w:t>index</w:t>
      </w:r>
      <w:r>
        <w:rPr>
          <w:color w:val="2B2A29"/>
          <w:spacing w:val="-8"/>
          <w:w w:val="105"/>
        </w:rPr>
        <w:t xml:space="preserve"> </w:t>
      </w:r>
      <w:r>
        <w:rPr>
          <w:color w:val="2B2A29"/>
          <w:w w:val="105"/>
        </w:rPr>
        <w:t>to</w:t>
      </w:r>
      <w:r>
        <w:rPr>
          <w:color w:val="2B2A29"/>
          <w:spacing w:val="-9"/>
          <w:w w:val="105"/>
        </w:rPr>
        <w:t xml:space="preserve"> </w:t>
      </w:r>
      <w:r>
        <w:rPr>
          <w:color w:val="2B2A29"/>
          <w:w w:val="105"/>
        </w:rPr>
        <w:t>find</w:t>
      </w:r>
      <w:r>
        <w:rPr>
          <w:color w:val="2B2A29"/>
          <w:spacing w:val="-9"/>
          <w:w w:val="105"/>
        </w:rPr>
        <w:t xml:space="preserve"> </w:t>
      </w:r>
      <w:r>
        <w:rPr>
          <w:color w:val="2B2A29"/>
          <w:w w:val="105"/>
        </w:rPr>
        <w:t>the</w:t>
      </w:r>
      <w:r>
        <w:rPr>
          <w:color w:val="2B2A29"/>
          <w:spacing w:val="-8"/>
          <w:w w:val="105"/>
        </w:rPr>
        <w:t xml:space="preserve"> </w:t>
      </w:r>
      <w:r>
        <w:rPr>
          <w:color w:val="2B2A29"/>
          <w:w w:val="105"/>
        </w:rPr>
        <w:t>record</w:t>
      </w:r>
      <w:r>
        <w:rPr>
          <w:color w:val="2B2A29"/>
          <w:spacing w:val="-9"/>
          <w:w w:val="105"/>
        </w:rPr>
        <w:t xml:space="preserve"> </w:t>
      </w:r>
      <w:r>
        <w:rPr>
          <w:color w:val="2B2A29"/>
          <w:w w:val="105"/>
        </w:rPr>
        <w:t>locations</w:t>
      </w:r>
      <w:r>
        <w:rPr>
          <w:color w:val="2B2A29"/>
          <w:spacing w:val="-9"/>
          <w:w w:val="105"/>
        </w:rPr>
        <w:t xml:space="preserve"> </w:t>
      </w:r>
      <w:r>
        <w:rPr>
          <w:color w:val="2B2A29"/>
          <w:w w:val="105"/>
        </w:rPr>
        <w:t>that</w:t>
      </w:r>
      <w:r>
        <w:rPr>
          <w:color w:val="2B2A29"/>
          <w:spacing w:val="-8"/>
          <w:w w:val="105"/>
        </w:rPr>
        <w:t xml:space="preserve"> </w:t>
      </w:r>
      <w:r>
        <w:rPr>
          <w:color w:val="2B2A29"/>
          <w:w w:val="105"/>
        </w:rPr>
        <w:t>match</w:t>
      </w:r>
      <w:r>
        <w:rPr>
          <w:color w:val="2B2A29"/>
          <w:spacing w:val="-9"/>
          <w:w w:val="105"/>
        </w:rPr>
        <w:t xml:space="preserve"> </w:t>
      </w:r>
      <w:r>
        <w:rPr>
          <w:color w:val="2B2A29"/>
          <w:w w:val="105"/>
        </w:rPr>
        <w:t>the</w:t>
      </w:r>
      <w:r>
        <w:rPr>
          <w:color w:val="2B2A29"/>
          <w:spacing w:val="-8"/>
          <w:w w:val="105"/>
        </w:rPr>
        <w:t xml:space="preserve"> </w:t>
      </w:r>
      <w:r>
        <w:rPr>
          <w:color w:val="2B2A29"/>
          <w:w w:val="105"/>
        </w:rPr>
        <w:t>given</w:t>
      </w:r>
      <w:r>
        <w:rPr>
          <w:color w:val="2B2A29"/>
          <w:spacing w:val="-9"/>
          <w:w w:val="105"/>
        </w:rPr>
        <w:t xml:space="preserve"> </w:t>
      </w:r>
      <w:r>
        <w:rPr>
          <w:color w:val="2B2A29"/>
          <w:w w:val="105"/>
        </w:rPr>
        <w:t>field</w:t>
      </w:r>
      <w:r>
        <w:rPr>
          <w:color w:val="2B2A29"/>
          <w:spacing w:val="-55"/>
          <w:w w:val="105"/>
        </w:rPr>
        <w:t xml:space="preserve"> </w:t>
      </w:r>
      <w:r>
        <w:rPr>
          <w:color w:val="2B2A29"/>
          <w:w w:val="105"/>
        </w:rPr>
        <w:t>value,</w:t>
      </w:r>
      <w:r>
        <w:rPr>
          <w:color w:val="2B2A29"/>
          <w:spacing w:val="-14"/>
          <w:w w:val="105"/>
        </w:rPr>
        <w:t xml:space="preserve"> </w:t>
      </w:r>
      <w:r>
        <w:rPr>
          <w:color w:val="2B2A29"/>
          <w:w w:val="105"/>
        </w:rPr>
        <w:t>and</w:t>
      </w:r>
      <w:r>
        <w:rPr>
          <w:color w:val="2B2A29"/>
          <w:spacing w:val="-13"/>
          <w:w w:val="105"/>
        </w:rPr>
        <w:t xml:space="preserve"> </w:t>
      </w:r>
      <w:r>
        <w:rPr>
          <w:color w:val="2B2A29"/>
          <w:w w:val="105"/>
        </w:rPr>
        <w:t>the</w:t>
      </w:r>
      <w:r>
        <w:rPr>
          <w:color w:val="2B2A29"/>
          <w:spacing w:val="-14"/>
          <w:w w:val="105"/>
        </w:rPr>
        <w:t xml:space="preserve"> </w:t>
      </w:r>
      <w:r>
        <w:rPr>
          <w:color w:val="2B2A29"/>
          <w:w w:val="105"/>
        </w:rPr>
        <w:t>DBMS</w:t>
      </w:r>
      <w:r>
        <w:rPr>
          <w:color w:val="2B2A29"/>
          <w:spacing w:val="-13"/>
          <w:w w:val="105"/>
        </w:rPr>
        <w:t xml:space="preserve"> </w:t>
      </w:r>
      <w:r>
        <w:rPr>
          <w:color w:val="2B2A29"/>
          <w:w w:val="105"/>
        </w:rPr>
        <w:t>can</w:t>
      </w:r>
      <w:r>
        <w:rPr>
          <w:color w:val="2B2A29"/>
          <w:spacing w:val="-14"/>
          <w:w w:val="105"/>
        </w:rPr>
        <w:t xml:space="preserve"> </w:t>
      </w:r>
      <w:r>
        <w:rPr>
          <w:color w:val="2B2A29"/>
          <w:w w:val="105"/>
        </w:rPr>
        <w:t>quickly</w:t>
      </w:r>
      <w:r>
        <w:rPr>
          <w:color w:val="2B2A29"/>
          <w:spacing w:val="-13"/>
          <w:w w:val="105"/>
        </w:rPr>
        <w:t xml:space="preserve"> </w:t>
      </w:r>
      <w:r>
        <w:rPr>
          <w:color w:val="2B2A29"/>
          <w:w w:val="105"/>
        </w:rPr>
        <w:t>jump</w:t>
      </w:r>
      <w:r>
        <w:rPr>
          <w:color w:val="2B2A29"/>
          <w:spacing w:val="-14"/>
          <w:w w:val="105"/>
        </w:rPr>
        <w:t xml:space="preserve"> </w:t>
      </w:r>
      <w:r>
        <w:rPr>
          <w:color w:val="2B2A29"/>
          <w:w w:val="105"/>
        </w:rPr>
        <w:t>to</w:t>
      </w:r>
      <w:r>
        <w:rPr>
          <w:color w:val="2B2A29"/>
          <w:spacing w:val="-13"/>
          <w:w w:val="105"/>
        </w:rPr>
        <w:t xml:space="preserve"> </w:t>
      </w:r>
      <w:r>
        <w:rPr>
          <w:color w:val="2B2A29"/>
          <w:w w:val="105"/>
        </w:rPr>
        <w:t>the</w:t>
      </w:r>
      <w:r>
        <w:rPr>
          <w:color w:val="2B2A29"/>
          <w:spacing w:val="-14"/>
          <w:w w:val="105"/>
        </w:rPr>
        <w:t xml:space="preserve"> </w:t>
      </w:r>
      <w:r>
        <w:rPr>
          <w:color w:val="2B2A29"/>
          <w:w w:val="105"/>
        </w:rPr>
        <w:t>locations</w:t>
      </w:r>
      <w:r>
        <w:rPr>
          <w:color w:val="2B2A29"/>
          <w:spacing w:val="-13"/>
          <w:w w:val="105"/>
        </w:rPr>
        <w:t xml:space="preserve"> </w:t>
      </w:r>
      <w:r>
        <w:rPr>
          <w:color w:val="2B2A29"/>
          <w:w w:val="105"/>
        </w:rPr>
        <w:t>where</w:t>
      </w:r>
      <w:r>
        <w:rPr>
          <w:color w:val="2B2A29"/>
          <w:spacing w:val="-14"/>
          <w:w w:val="105"/>
        </w:rPr>
        <w:t xml:space="preserve"> </w:t>
      </w:r>
      <w:r>
        <w:rPr>
          <w:color w:val="2B2A29"/>
          <w:w w:val="105"/>
        </w:rPr>
        <w:t>it</w:t>
      </w:r>
      <w:r>
        <w:rPr>
          <w:color w:val="2B2A29"/>
          <w:spacing w:val="-13"/>
          <w:w w:val="105"/>
        </w:rPr>
        <w:t xml:space="preserve"> </w:t>
      </w:r>
      <w:r>
        <w:rPr>
          <w:color w:val="2B2A29"/>
          <w:w w:val="105"/>
        </w:rPr>
        <w:t>matches</w:t>
      </w:r>
      <w:r>
        <w:rPr>
          <w:color w:val="2B2A29"/>
          <w:spacing w:val="-14"/>
          <w:w w:val="105"/>
        </w:rPr>
        <w:t xml:space="preserve"> </w:t>
      </w:r>
      <w:r>
        <w:rPr>
          <w:color w:val="2B2A29"/>
          <w:w w:val="105"/>
        </w:rPr>
        <w:t>the</w:t>
      </w:r>
      <w:r>
        <w:rPr>
          <w:color w:val="2B2A29"/>
          <w:spacing w:val="-13"/>
          <w:w w:val="105"/>
        </w:rPr>
        <w:t xml:space="preserve"> </w:t>
      </w:r>
      <w:r>
        <w:rPr>
          <w:color w:val="2B2A29"/>
          <w:w w:val="105"/>
        </w:rPr>
        <w:t>given</w:t>
      </w:r>
      <w:r>
        <w:rPr>
          <w:color w:val="2B2A29"/>
          <w:spacing w:val="-14"/>
          <w:w w:val="105"/>
        </w:rPr>
        <w:t xml:space="preserve"> </w:t>
      </w:r>
      <w:r>
        <w:rPr>
          <w:color w:val="2B2A29"/>
          <w:w w:val="105"/>
        </w:rPr>
        <w:t>value.</w:t>
      </w:r>
      <w:r>
        <w:rPr>
          <w:color w:val="2B2A29"/>
          <w:spacing w:val="1"/>
          <w:w w:val="105"/>
        </w:rPr>
        <w:t xml:space="preserve"> </w:t>
      </w:r>
      <w:r>
        <w:rPr>
          <w:color w:val="2B2A29"/>
          <w:w w:val="105"/>
        </w:rPr>
        <w:t>So, it will no longer require us to go through all the records but rather uses the index to</w:t>
      </w:r>
      <w:r>
        <w:rPr>
          <w:color w:val="2B2A29"/>
          <w:spacing w:val="1"/>
          <w:w w:val="105"/>
        </w:rPr>
        <w:t xml:space="preserve"> </w:t>
      </w:r>
      <w:r>
        <w:rPr>
          <w:color w:val="2B2A29"/>
          <w:w w:val="105"/>
        </w:rPr>
        <w:t>look</w:t>
      </w:r>
      <w:r>
        <w:rPr>
          <w:color w:val="2B2A29"/>
          <w:spacing w:val="-15"/>
          <w:w w:val="105"/>
        </w:rPr>
        <w:t xml:space="preserve"> </w:t>
      </w:r>
      <w:r>
        <w:rPr>
          <w:color w:val="2B2A29"/>
          <w:w w:val="105"/>
        </w:rPr>
        <w:t>up</w:t>
      </w:r>
      <w:r>
        <w:rPr>
          <w:color w:val="2B2A29"/>
          <w:spacing w:val="-14"/>
          <w:w w:val="105"/>
        </w:rPr>
        <w:t xml:space="preserve"> </w:t>
      </w:r>
      <w:r>
        <w:rPr>
          <w:color w:val="2B2A29"/>
          <w:w w:val="105"/>
        </w:rPr>
        <w:t>the</w:t>
      </w:r>
      <w:r>
        <w:rPr>
          <w:color w:val="2B2A29"/>
          <w:spacing w:val="-14"/>
          <w:w w:val="105"/>
        </w:rPr>
        <w:t xml:space="preserve"> </w:t>
      </w:r>
      <w:r>
        <w:rPr>
          <w:color w:val="2B2A29"/>
          <w:w w:val="105"/>
        </w:rPr>
        <w:t>values.</w:t>
      </w:r>
      <w:r>
        <w:rPr>
          <w:color w:val="2B2A29"/>
          <w:spacing w:val="-14"/>
          <w:w w:val="105"/>
        </w:rPr>
        <w:t xml:space="preserve"> </w:t>
      </w:r>
      <w:r>
        <w:rPr>
          <w:color w:val="2B2A29"/>
          <w:w w:val="105"/>
        </w:rPr>
        <w:t>This</w:t>
      </w:r>
      <w:r>
        <w:rPr>
          <w:color w:val="2B2A29"/>
          <w:spacing w:val="-14"/>
          <w:w w:val="105"/>
        </w:rPr>
        <w:t xml:space="preserve"> </w:t>
      </w:r>
      <w:r>
        <w:rPr>
          <w:color w:val="2B2A29"/>
          <w:w w:val="105"/>
        </w:rPr>
        <w:t>is</w:t>
      </w:r>
      <w:r>
        <w:rPr>
          <w:color w:val="2B2A29"/>
          <w:spacing w:val="-14"/>
          <w:w w:val="105"/>
        </w:rPr>
        <w:t xml:space="preserve"> </w:t>
      </w:r>
      <w:r>
        <w:rPr>
          <w:color w:val="2B2A29"/>
          <w:w w:val="105"/>
        </w:rPr>
        <w:t>similar</w:t>
      </w:r>
      <w:r>
        <w:rPr>
          <w:color w:val="2B2A29"/>
          <w:spacing w:val="-14"/>
          <w:w w:val="105"/>
        </w:rPr>
        <w:t xml:space="preserve"> </w:t>
      </w:r>
      <w:r>
        <w:rPr>
          <w:color w:val="2B2A29"/>
          <w:w w:val="105"/>
        </w:rPr>
        <w:t>to</w:t>
      </w:r>
      <w:r>
        <w:rPr>
          <w:color w:val="2B2A29"/>
          <w:spacing w:val="-14"/>
          <w:w w:val="105"/>
        </w:rPr>
        <w:t xml:space="preserve"> </w:t>
      </w:r>
      <w:r>
        <w:rPr>
          <w:color w:val="2B2A29"/>
          <w:w w:val="105"/>
        </w:rPr>
        <w:t>an</w:t>
      </w:r>
      <w:r>
        <w:rPr>
          <w:color w:val="2B2A29"/>
          <w:spacing w:val="-14"/>
          <w:w w:val="105"/>
        </w:rPr>
        <w:t xml:space="preserve"> </w:t>
      </w:r>
      <w:r>
        <w:rPr>
          <w:color w:val="2B2A29"/>
          <w:w w:val="105"/>
        </w:rPr>
        <w:t>index</w:t>
      </w:r>
      <w:r>
        <w:rPr>
          <w:color w:val="2B2A29"/>
          <w:spacing w:val="-14"/>
          <w:w w:val="105"/>
        </w:rPr>
        <w:t xml:space="preserve"> </w:t>
      </w:r>
      <w:r>
        <w:rPr>
          <w:color w:val="2B2A29"/>
          <w:w w:val="105"/>
        </w:rPr>
        <w:t>you</w:t>
      </w:r>
      <w:r>
        <w:rPr>
          <w:color w:val="2B2A29"/>
          <w:spacing w:val="-14"/>
          <w:w w:val="105"/>
        </w:rPr>
        <w:t xml:space="preserve"> </w:t>
      </w:r>
      <w:r>
        <w:rPr>
          <w:color w:val="2B2A29"/>
          <w:w w:val="105"/>
        </w:rPr>
        <w:t>find</w:t>
      </w:r>
      <w:r>
        <w:rPr>
          <w:color w:val="2B2A29"/>
          <w:spacing w:val="-15"/>
          <w:w w:val="105"/>
        </w:rPr>
        <w:t xml:space="preserve"> </w:t>
      </w:r>
      <w:r>
        <w:rPr>
          <w:color w:val="2B2A29"/>
          <w:w w:val="105"/>
        </w:rPr>
        <w:t>in</w:t>
      </w:r>
      <w:r>
        <w:rPr>
          <w:color w:val="2B2A29"/>
          <w:spacing w:val="-14"/>
          <w:w w:val="105"/>
        </w:rPr>
        <w:t xml:space="preserve"> </w:t>
      </w:r>
      <w:r>
        <w:rPr>
          <w:color w:val="2B2A29"/>
          <w:w w:val="105"/>
        </w:rPr>
        <w:t>books,</w:t>
      </w:r>
      <w:r>
        <w:rPr>
          <w:color w:val="2B2A29"/>
          <w:spacing w:val="-14"/>
          <w:w w:val="105"/>
        </w:rPr>
        <w:t xml:space="preserve"> </w:t>
      </w:r>
      <w:r>
        <w:rPr>
          <w:color w:val="2B2A29"/>
          <w:w w:val="105"/>
        </w:rPr>
        <w:t>where</w:t>
      </w:r>
      <w:r>
        <w:rPr>
          <w:color w:val="2B2A29"/>
          <w:spacing w:val="-14"/>
          <w:w w:val="105"/>
        </w:rPr>
        <w:t xml:space="preserve"> </w:t>
      </w:r>
      <w:r>
        <w:rPr>
          <w:color w:val="2B2A29"/>
          <w:w w:val="105"/>
        </w:rPr>
        <w:t>you</w:t>
      </w:r>
      <w:r>
        <w:rPr>
          <w:color w:val="2B2A29"/>
          <w:spacing w:val="-14"/>
          <w:w w:val="105"/>
        </w:rPr>
        <w:t xml:space="preserve"> </w:t>
      </w:r>
      <w:r>
        <w:rPr>
          <w:color w:val="2B2A29"/>
          <w:w w:val="105"/>
        </w:rPr>
        <w:t>look</w:t>
      </w:r>
      <w:r>
        <w:rPr>
          <w:color w:val="2B2A29"/>
          <w:spacing w:val="-14"/>
          <w:w w:val="105"/>
        </w:rPr>
        <w:t xml:space="preserve"> </w:t>
      </w:r>
      <w:r>
        <w:rPr>
          <w:color w:val="2B2A29"/>
          <w:w w:val="105"/>
        </w:rPr>
        <w:t>up</w:t>
      </w:r>
      <w:r>
        <w:rPr>
          <w:color w:val="2B2A29"/>
          <w:spacing w:val="-14"/>
          <w:w w:val="105"/>
        </w:rPr>
        <w:t xml:space="preserve"> </w:t>
      </w:r>
      <w:r>
        <w:rPr>
          <w:color w:val="2B2A29"/>
          <w:w w:val="105"/>
        </w:rPr>
        <w:t>pages</w:t>
      </w:r>
      <w:r>
        <w:rPr>
          <w:color w:val="2B2A29"/>
          <w:spacing w:val="1"/>
          <w:w w:val="105"/>
        </w:rPr>
        <w:t xml:space="preserve"> </w:t>
      </w:r>
      <w:r>
        <w:rPr>
          <w:color w:val="2B2A29"/>
          <w:w w:val="105"/>
        </w:rPr>
        <w:t>that</w:t>
      </w:r>
      <w:r>
        <w:rPr>
          <w:color w:val="2B2A29"/>
          <w:spacing w:val="-11"/>
          <w:w w:val="105"/>
        </w:rPr>
        <w:t xml:space="preserve"> </w:t>
      </w:r>
      <w:r>
        <w:rPr>
          <w:color w:val="2B2A29"/>
          <w:w w:val="105"/>
        </w:rPr>
        <w:t>contain</w:t>
      </w:r>
      <w:r>
        <w:rPr>
          <w:color w:val="2B2A29"/>
          <w:spacing w:val="-10"/>
          <w:w w:val="105"/>
        </w:rPr>
        <w:t xml:space="preserve"> </w:t>
      </w:r>
      <w:r>
        <w:rPr>
          <w:color w:val="2B2A29"/>
          <w:w w:val="105"/>
        </w:rPr>
        <w:t>specific</w:t>
      </w:r>
      <w:r>
        <w:rPr>
          <w:color w:val="2B2A29"/>
          <w:spacing w:val="-11"/>
          <w:w w:val="105"/>
        </w:rPr>
        <w:t xml:space="preserve"> </w:t>
      </w:r>
      <w:r>
        <w:rPr>
          <w:color w:val="2B2A29"/>
          <w:w w:val="105"/>
        </w:rPr>
        <w:t>terms</w:t>
      </w:r>
      <w:r>
        <w:rPr>
          <w:color w:val="2B2A29"/>
          <w:spacing w:val="-10"/>
          <w:w w:val="105"/>
        </w:rPr>
        <w:t xml:space="preserve"> </w:t>
      </w:r>
      <w:r>
        <w:rPr>
          <w:color w:val="2B2A29"/>
          <w:w w:val="105"/>
        </w:rPr>
        <w:t>in</w:t>
      </w:r>
      <w:r>
        <w:rPr>
          <w:color w:val="2B2A29"/>
          <w:spacing w:val="-11"/>
          <w:w w:val="105"/>
        </w:rPr>
        <w:t xml:space="preserve"> </w:t>
      </w:r>
      <w:r>
        <w:rPr>
          <w:color w:val="2B2A29"/>
          <w:w w:val="105"/>
        </w:rPr>
        <w:t>the</w:t>
      </w:r>
      <w:r>
        <w:rPr>
          <w:color w:val="2B2A29"/>
          <w:spacing w:val="-10"/>
          <w:w w:val="105"/>
        </w:rPr>
        <w:t xml:space="preserve"> </w:t>
      </w:r>
      <w:r>
        <w:rPr>
          <w:color w:val="2B2A29"/>
          <w:w w:val="105"/>
        </w:rPr>
        <w:t>book,</w:t>
      </w:r>
      <w:r>
        <w:rPr>
          <w:color w:val="2B2A29"/>
          <w:spacing w:val="-11"/>
          <w:w w:val="105"/>
        </w:rPr>
        <w:t xml:space="preserve"> </w:t>
      </w:r>
      <w:r>
        <w:rPr>
          <w:color w:val="2B2A29"/>
          <w:w w:val="105"/>
        </w:rPr>
        <w:t>rather</w:t>
      </w:r>
      <w:r>
        <w:rPr>
          <w:color w:val="2B2A29"/>
          <w:spacing w:val="-10"/>
          <w:w w:val="105"/>
        </w:rPr>
        <w:t xml:space="preserve"> </w:t>
      </w:r>
      <w:r>
        <w:rPr>
          <w:color w:val="2B2A29"/>
          <w:w w:val="105"/>
        </w:rPr>
        <w:t>than</w:t>
      </w:r>
      <w:r>
        <w:rPr>
          <w:color w:val="2B2A29"/>
          <w:spacing w:val="-10"/>
          <w:w w:val="105"/>
        </w:rPr>
        <w:t xml:space="preserve"> </w:t>
      </w:r>
      <w:r>
        <w:rPr>
          <w:color w:val="2B2A29"/>
          <w:w w:val="105"/>
        </w:rPr>
        <w:t>reading</w:t>
      </w:r>
      <w:r>
        <w:rPr>
          <w:color w:val="2B2A29"/>
          <w:spacing w:val="-11"/>
          <w:w w:val="105"/>
        </w:rPr>
        <w:t xml:space="preserve"> </w:t>
      </w:r>
      <w:r>
        <w:rPr>
          <w:color w:val="2B2A29"/>
          <w:w w:val="105"/>
        </w:rPr>
        <w:t>through</w:t>
      </w:r>
      <w:r>
        <w:rPr>
          <w:color w:val="2B2A29"/>
          <w:spacing w:val="-10"/>
          <w:w w:val="105"/>
        </w:rPr>
        <w:t xml:space="preserve"> </w:t>
      </w:r>
      <w:r>
        <w:rPr>
          <w:color w:val="2B2A29"/>
          <w:w w:val="105"/>
        </w:rPr>
        <w:t>the</w:t>
      </w:r>
      <w:r>
        <w:rPr>
          <w:color w:val="2B2A29"/>
          <w:spacing w:val="-11"/>
          <w:w w:val="105"/>
        </w:rPr>
        <w:t xml:space="preserve"> </w:t>
      </w:r>
      <w:r>
        <w:rPr>
          <w:color w:val="2B2A29"/>
          <w:w w:val="105"/>
        </w:rPr>
        <w:t>whole</w:t>
      </w:r>
      <w:r>
        <w:rPr>
          <w:color w:val="2B2A29"/>
          <w:spacing w:val="-10"/>
          <w:w w:val="105"/>
        </w:rPr>
        <w:t xml:space="preserve"> </w:t>
      </w:r>
      <w:r>
        <w:rPr>
          <w:color w:val="2B2A29"/>
          <w:w w:val="105"/>
        </w:rPr>
        <w:t>book!</w:t>
      </w:r>
    </w:p>
    <w:p>
      <w:pPr>
        <w:pStyle w:val="11"/>
        <w:spacing w:before="85" w:line="304" w:lineRule="auto"/>
        <w:ind w:left="520" w:right="170"/>
      </w:pPr>
      <w:bookmarkStart w:id="262" w:name="_bookmark245"/>
      <w:bookmarkEnd w:id="262"/>
      <w:r>
        <w:rPr>
          <w:color w:val="2B2A29"/>
          <w:w w:val="105"/>
        </w:rPr>
        <w:t>定义，系统检查索引以找到</w:t>
      </w:r>
      <w:r>
        <w:rPr>
          <w:color w:val="2B2A29"/>
          <w:spacing w:val="-9"/>
          <w:w w:val="105"/>
        </w:rPr>
        <w:t>与</w:t>
      </w:r>
      <w:r>
        <w:rPr>
          <w:color w:val="2B2A29"/>
          <w:w w:val="105"/>
        </w:rPr>
        <w:t>给定字段值匹配的记录位置，DBMS可以快速跳转到</w:t>
      </w:r>
      <w:r>
        <w:rPr>
          <w:color w:val="2B2A29"/>
          <w:spacing w:val="-13"/>
          <w:w w:val="105"/>
        </w:rPr>
        <w:t>与</w:t>
      </w:r>
      <w:r>
        <w:rPr>
          <w:color w:val="2B2A29"/>
          <w:w w:val="105"/>
        </w:rPr>
        <w:t>给定值匹配</w:t>
      </w:r>
      <w:r>
        <w:rPr>
          <w:color w:val="2B2A29"/>
          <w:spacing w:val="-14"/>
          <w:w w:val="105"/>
        </w:rPr>
        <w:t>的</w:t>
      </w:r>
      <w:r>
        <w:rPr>
          <w:color w:val="2B2A29"/>
          <w:w w:val="105"/>
        </w:rPr>
        <w:t>位置。因此，它不再需要我们检查所有记录，而是使用索引来查找值。这类似于你在书中找到</w:t>
      </w:r>
      <w:r>
        <w:rPr>
          <w:color w:val="2B2A29"/>
          <w:spacing w:val="-15"/>
          <w:w w:val="105"/>
        </w:rPr>
        <w:t>的</w:t>
      </w:r>
      <w:r>
        <w:rPr>
          <w:color w:val="2B2A29"/>
          <w:w w:val="105"/>
        </w:rPr>
        <w:t>索引，你</w:t>
      </w:r>
      <w:r>
        <w:rPr>
          <w:color w:val="2B2A29"/>
          <w:spacing w:val="-14"/>
          <w:w w:val="105"/>
        </w:rPr>
        <w:t>可以</w:t>
      </w:r>
      <w:r>
        <w:rPr>
          <w:color w:val="2B2A29"/>
          <w:w w:val="105"/>
        </w:rPr>
        <w:t>在书中查找包含特定术语</w:t>
      </w:r>
      <w:r>
        <w:rPr>
          <w:color w:val="2B2A29"/>
          <w:spacing w:val="-10"/>
          <w:w w:val="105"/>
        </w:rPr>
        <w:t>的页面</w:t>
      </w:r>
      <w:r>
        <w:rPr>
          <w:color w:val="2B2A29"/>
          <w:w w:val="105"/>
        </w:rPr>
        <w:t>，而不是通读整</w:t>
      </w:r>
      <w:r>
        <w:rPr>
          <w:color w:val="2B2A29"/>
          <w:spacing w:val="-10"/>
          <w:w w:val="105"/>
        </w:rPr>
        <w:t>本</w:t>
      </w:r>
      <w:r>
        <w:rPr>
          <w:color w:val="2B2A29"/>
          <w:w w:val="105"/>
        </w:rPr>
        <w:t>书！</w:t>
      </w:r>
    </w:p>
    <w:p>
      <w:r>
        <w:rPr>
          <w:color w:val="2B2A29"/>
          <w:w w:val="105"/>
        </w:rPr>
        <w:t>The</w:t>
      </w:r>
      <w:r>
        <w:rPr>
          <w:color w:val="2B2A29"/>
          <w:spacing w:val="1"/>
          <w:w w:val="105"/>
        </w:rPr>
        <w:t xml:space="preserve"> </w:t>
      </w:r>
      <w:r>
        <w:rPr>
          <w:color w:val="2B2A29"/>
          <w:w w:val="105"/>
        </w:rPr>
        <w:t>next</w:t>
      </w:r>
      <w:r>
        <w:rPr>
          <w:color w:val="2B2A29"/>
          <w:spacing w:val="2"/>
          <w:w w:val="105"/>
        </w:rPr>
        <w:t xml:space="preserve"> </w:t>
      </w:r>
      <w:r>
        <w:rPr>
          <w:color w:val="2B2A29"/>
          <w:w w:val="105"/>
        </w:rPr>
        <w:t>question</w:t>
      </w:r>
      <w:r>
        <w:rPr>
          <w:color w:val="2B2A29"/>
          <w:spacing w:val="2"/>
          <w:w w:val="105"/>
        </w:rPr>
        <w:t xml:space="preserve"> </w:t>
      </w:r>
      <w:r>
        <w:rPr>
          <w:color w:val="2B2A29"/>
          <w:w w:val="105"/>
        </w:rPr>
        <w:t>would</w:t>
      </w:r>
      <w:r>
        <w:rPr>
          <w:color w:val="2B2A29"/>
          <w:spacing w:val="1"/>
          <w:w w:val="105"/>
        </w:rPr>
        <w:t xml:space="preserve"> </w:t>
      </w:r>
      <w:r>
        <w:rPr>
          <w:color w:val="2B2A29"/>
          <w:w w:val="105"/>
        </w:rPr>
        <w:t>be,</w:t>
      </w:r>
      <w:r>
        <w:rPr>
          <w:color w:val="2B2A29"/>
          <w:spacing w:val="2"/>
          <w:w w:val="105"/>
        </w:rPr>
        <w:t xml:space="preserve"> </w:t>
      </w:r>
      <w:r>
        <w:rPr>
          <w:color w:val="2B2A29"/>
          <w:w w:val="105"/>
        </w:rPr>
        <w:t>when</w:t>
      </w:r>
      <w:r>
        <w:rPr>
          <w:color w:val="2B2A29"/>
          <w:spacing w:val="2"/>
          <w:w w:val="105"/>
        </w:rPr>
        <w:t xml:space="preserve"> </w:t>
      </w:r>
      <w:r>
        <w:rPr>
          <w:color w:val="2B2A29"/>
          <w:w w:val="105"/>
        </w:rPr>
        <w:t>should</w:t>
      </w:r>
      <w:r>
        <w:rPr>
          <w:color w:val="2B2A29"/>
          <w:spacing w:val="2"/>
          <w:w w:val="105"/>
        </w:rPr>
        <w:t xml:space="preserve"> </w:t>
      </w:r>
      <w:r>
        <w:rPr>
          <w:color w:val="2B2A29"/>
          <w:w w:val="105"/>
        </w:rPr>
        <w:t>we</w:t>
      </w:r>
      <w:r>
        <w:rPr>
          <w:color w:val="2B2A29"/>
          <w:spacing w:val="1"/>
          <w:w w:val="105"/>
        </w:rPr>
        <w:t xml:space="preserve"> </w:t>
      </w:r>
      <w:r>
        <w:rPr>
          <w:color w:val="2B2A29"/>
          <w:w w:val="105"/>
        </w:rPr>
        <w:t>create</w:t>
      </w:r>
      <w:r>
        <w:rPr>
          <w:color w:val="2B2A29"/>
          <w:spacing w:val="2"/>
          <w:w w:val="105"/>
        </w:rPr>
        <w:t xml:space="preserve"> </w:t>
      </w:r>
      <w:r>
        <w:rPr>
          <w:color w:val="2B2A29"/>
          <w:w w:val="105"/>
        </w:rPr>
        <w:t>these</w:t>
      </w:r>
      <w:r>
        <w:rPr>
          <w:color w:val="2B2A29"/>
          <w:spacing w:val="2"/>
          <w:w w:val="105"/>
        </w:rPr>
        <w:t xml:space="preserve"> </w:t>
      </w:r>
      <w:r>
        <w:rPr>
          <w:color w:val="2B2A29"/>
          <w:w w:val="105"/>
        </w:rPr>
        <w:t>indices?</w:t>
      </w:r>
      <w:r>
        <w:rPr>
          <w:color w:val="2B2A29"/>
          <w:spacing w:val="1"/>
          <w:w w:val="105"/>
        </w:rPr>
        <w:t xml:space="preserve"> </w:t>
      </w:r>
      <w:r>
        <w:rPr>
          <w:color w:val="2B2A29"/>
          <w:w w:val="105"/>
        </w:rPr>
        <w:t>We</w:t>
      </w:r>
      <w:r>
        <w:rPr>
          <w:color w:val="2B2A29"/>
          <w:spacing w:val="2"/>
          <w:w w:val="105"/>
        </w:rPr>
        <w:t xml:space="preserve"> </w:t>
      </w:r>
      <w:r>
        <w:rPr>
          <w:color w:val="2B2A29"/>
          <w:w w:val="105"/>
        </w:rPr>
        <w:t>should</w:t>
      </w:r>
      <w:r>
        <w:rPr>
          <w:color w:val="2B2A29"/>
          <w:spacing w:val="2"/>
          <w:w w:val="105"/>
        </w:rPr>
        <w:t xml:space="preserve"> </w:t>
      </w:r>
      <w:r>
        <w:rPr>
          <w:color w:val="2B2A29"/>
          <w:w w:val="105"/>
        </w:rPr>
        <w:t>create</w:t>
      </w:r>
      <w:r>
        <w:rPr>
          <w:color w:val="2B2A29"/>
          <w:spacing w:val="-55"/>
          <w:w w:val="105"/>
        </w:rPr>
        <w:t xml:space="preserve"> </w:t>
      </w:r>
      <w:r>
        <w:rPr>
          <w:color w:val="2B2A29"/>
          <w:w w:val="105"/>
        </w:rPr>
        <w:t>an index for a column when it is often used to look up values based on it and when this</w:t>
      </w:r>
      <w:r>
        <w:rPr>
          <w:color w:val="2B2A29"/>
          <w:spacing w:val="1"/>
          <w:w w:val="105"/>
        </w:rPr>
        <w:t xml:space="preserve"> </w:t>
      </w:r>
      <w:r>
        <w:rPr>
          <w:color w:val="2B2A29"/>
          <w:w w:val="105"/>
        </w:rPr>
        <w:t>column has a large number of unique values. The number of unique values for a field is</w:t>
      </w:r>
      <w:r>
        <w:rPr>
          <w:color w:val="2B2A29"/>
          <w:spacing w:val="1"/>
          <w:w w:val="105"/>
        </w:rPr>
        <w:t xml:space="preserve"> </w:t>
      </w:r>
      <w:r>
        <w:rPr>
          <w:color w:val="2B2A29"/>
          <w:w w:val="105"/>
        </w:rPr>
        <w:t xml:space="preserve">its </w:t>
      </w:r>
      <w:r>
        <w:rPr>
          <w:i/>
          <w:color w:val="2B2A29"/>
          <w:w w:val="105"/>
        </w:rPr>
        <w:t>cardinality</w:t>
      </w:r>
      <w:r>
        <w:rPr>
          <w:color w:val="2B2A29"/>
          <w:w w:val="105"/>
        </w:rPr>
        <w:t>. The higher the cardinality, the more unique values for that column. This</w:t>
      </w:r>
      <w:r>
        <w:rPr>
          <w:color w:val="2B2A29"/>
          <w:spacing w:val="1"/>
          <w:w w:val="105"/>
        </w:rPr>
        <w:t xml:space="preserve"> </w:t>
      </w:r>
      <w:r>
        <w:rPr>
          <w:color w:val="2B2A29"/>
          <w:w w:val="105"/>
        </w:rPr>
        <w:t>is not to be confused with the cardinality concept of ERDs, which is used in a different</w:t>
      </w:r>
      <w:r>
        <w:rPr>
          <w:color w:val="2B2A29"/>
          <w:spacing w:val="1"/>
          <w:w w:val="105"/>
        </w:rPr>
        <w:t xml:space="preserve"> </w:t>
      </w:r>
      <w:r>
        <w:rPr>
          <w:color w:val="2B2A29"/>
          <w:w w:val="105"/>
        </w:rPr>
        <w:t>context. For example, you may be thinking the savings field can be indexed as well,</w:t>
      </w:r>
      <w:r>
        <w:rPr>
          <w:color w:val="2B2A29"/>
          <w:spacing w:val="1"/>
          <w:w w:val="105"/>
        </w:rPr>
        <w:t xml:space="preserve"> </w:t>
      </w:r>
      <w:r>
        <w:rPr>
          <w:color w:val="2B2A29"/>
          <w:w w:val="105"/>
        </w:rPr>
        <w:t>because this field is used to signal if this is a savings account or not. This is a Boolean</w:t>
      </w:r>
      <w:r>
        <w:rPr>
          <w:color w:val="2B2A29"/>
          <w:spacing w:val="1"/>
          <w:w w:val="105"/>
        </w:rPr>
        <w:t xml:space="preserve"> </w:t>
      </w:r>
      <w:r>
        <w:rPr>
          <w:color w:val="2B2A29"/>
          <w:w w:val="105"/>
        </w:rPr>
        <w:t xml:space="preserve">value and thus contains just two values, </w:t>
      </w:r>
      <w:r>
        <w:rPr>
          <w:rFonts w:ascii="宋体"/>
          <w:color w:val="2B2A29"/>
          <w:w w:val="105"/>
        </w:rPr>
        <w:t xml:space="preserve">true </w:t>
      </w:r>
      <w:r>
        <w:rPr>
          <w:color w:val="2B2A29"/>
          <w:w w:val="105"/>
        </w:rPr>
        <w:t xml:space="preserve">and </w:t>
      </w:r>
      <w:r>
        <w:rPr>
          <w:rFonts w:ascii="宋体"/>
          <w:color w:val="2B2A29"/>
          <w:w w:val="105"/>
        </w:rPr>
        <w:t>false</w:t>
      </w:r>
      <w:r>
        <w:rPr>
          <w:color w:val="2B2A29"/>
          <w:w w:val="105"/>
        </w:rPr>
        <w:t>. This has a low cardinality and</w:t>
      </w:r>
      <w:r>
        <w:rPr>
          <w:color w:val="2B2A29"/>
          <w:spacing w:val="-55"/>
          <w:w w:val="105"/>
        </w:rPr>
        <w:t xml:space="preserve"> </w:t>
      </w:r>
      <w:r>
        <w:rPr>
          <w:color w:val="2B2A29"/>
          <w:w w:val="105"/>
        </w:rPr>
        <w:t>is</w:t>
      </w:r>
      <w:r>
        <w:rPr>
          <w:color w:val="2B2A29"/>
          <w:spacing w:val="2"/>
          <w:w w:val="105"/>
        </w:rPr>
        <w:t xml:space="preserve"> </w:t>
      </w:r>
      <w:r>
        <w:rPr>
          <w:color w:val="2B2A29"/>
          <w:w w:val="105"/>
        </w:rPr>
        <w:t>therefore</w:t>
      </w:r>
      <w:r>
        <w:rPr>
          <w:color w:val="2B2A29"/>
          <w:spacing w:val="2"/>
          <w:w w:val="105"/>
        </w:rPr>
        <w:t xml:space="preserve"> </w:t>
      </w:r>
      <w:r>
        <w:rPr>
          <w:color w:val="2B2A29"/>
          <w:w w:val="105"/>
        </w:rPr>
        <w:t>not</w:t>
      </w:r>
      <w:r>
        <w:rPr>
          <w:color w:val="2B2A29"/>
          <w:spacing w:val="1"/>
          <w:w w:val="105"/>
        </w:rPr>
        <w:t xml:space="preserve"> </w:t>
      </w:r>
      <w:r>
        <w:rPr>
          <w:color w:val="2B2A29"/>
          <w:w w:val="105"/>
        </w:rPr>
        <w:t>suitable</w:t>
      </w:r>
      <w:r>
        <w:rPr>
          <w:color w:val="2B2A29"/>
          <w:spacing w:val="2"/>
          <w:w w:val="105"/>
        </w:rPr>
        <w:t xml:space="preserve"> </w:t>
      </w:r>
      <w:r>
        <w:rPr>
          <w:color w:val="2B2A29"/>
          <w:w w:val="105"/>
        </w:rPr>
        <w:t>for</w:t>
      </w:r>
      <w:r>
        <w:rPr>
          <w:color w:val="2B2A29"/>
          <w:spacing w:val="2"/>
          <w:w w:val="105"/>
        </w:rPr>
        <w:t xml:space="preserve"> </w:t>
      </w:r>
      <w:r>
        <w:rPr>
          <w:color w:val="2B2A29"/>
          <w:w w:val="105"/>
        </w:rPr>
        <w:t>creating</w:t>
      </w:r>
      <w:r>
        <w:rPr>
          <w:color w:val="2B2A29"/>
          <w:spacing w:val="2"/>
          <w:w w:val="105"/>
        </w:rPr>
        <w:t xml:space="preserve"> </w:t>
      </w:r>
      <w:r>
        <w:rPr>
          <w:color w:val="2B2A29"/>
          <w:w w:val="105"/>
        </w:rPr>
        <w:t>an</w:t>
      </w:r>
      <w:r>
        <w:rPr>
          <w:color w:val="2B2A29"/>
          <w:spacing w:val="2"/>
          <w:w w:val="105"/>
        </w:rPr>
        <w:t xml:space="preserve"> </w:t>
      </w:r>
      <w:r>
        <w:rPr>
          <w:color w:val="2B2A29"/>
          <w:w w:val="105"/>
        </w:rPr>
        <w:t>index.</w:t>
      </w:r>
      <w:r>
        <w:rPr>
          <w:color w:val="2B2A29"/>
          <w:spacing w:val="2"/>
          <w:w w:val="105"/>
        </w:rPr>
        <w:t xml:space="preserve"> </w:t>
      </w:r>
      <w:r>
        <w:rPr>
          <w:color w:val="2B2A29"/>
          <w:w w:val="105"/>
        </w:rPr>
        <w:t>It</w:t>
      </w:r>
      <w:r>
        <w:rPr>
          <w:color w:val="2B2A29"/>
          <w:spacing w:val="2"/>
          <w:w w:val="105"/>
        </w:rPr>
        <w:t xml:space="preserve"> </w:t>
      </w:r>
      <w:r>
        <w:rPr>
          <w:color w:val="2B2A29"/>
          <w:w w:val="105"/>
        </w:rPr>
        <w:t>would</w:t>
      </w:r>
      <w:r>
        <w:rPr>
          <w:color w:val="2B2A29"/>
          <w:spacing w:val="2"/>
          <w:w w:val="105"/>
        </w:rPr>
        <w:t xml:space="preserve"> </w:t>
      </w:r>
      <w:r>
        <w:rPr>
          <w:color w:val="2B2A29"/>
          <w:w w:val="105"/>
        </w:rPr>
        <w:t>be</w:t>
      </w:r>
      <w:r>
        <w:rPr>
          <w:color w:val="2B2A29"/>
          <w:spacing w:val="2"/>
          <w:w w:val="105"/>
        </w:rPr>
        <w:t xml:space="preserve"> </w:t>
      </w:r>
      <w:r>
        <w:rPr>
          <w:color w:val="2B2A29"/>
          <w:w w:val="105"/>
        </w:rPr>
        <w:t>better</w:t>
      </w:r>
      <w:r>
        <w:rPr>
          <w:color w:val="2B2A29"/>
          <w:spacing w:val="2"/>
          <w:w w:val="105"/>
        </w:rPr>
        <w:t xml:space="preserve"> </w:t>
      </w:r>
      <w:r>
        <w:rPr>
          <w:color w:val="2B2A29"/>
          <w:w w:val="105"/>
        </w:rPr>
        <w:t>to</w:t>
      </w:r>
      <w:r>
        <w:rPr>
          <w:color w:val="2B2A29"/>
          <w:spacing w:val="2"/>
          <w:w w:val="105"/>
        </w:rPr>
        <w:t xml:space="preserve"> </w:t>
      </w:r>
      <w:r>
        <w:rPr>
          <w:color w:val="2B2A29"/>
          <w:w w:val="105"/>
        </w:rPr>
        <w:t>do</w:t>
      </w:r>
      <w:r>
        <w:rPr>
          <w:color w:val="2B2A29"/>
          <w:spacing w:val="2"/>
          <w:w w:val="105"/>
        </w:rPr>
        <w:t xml:space="preserve"> </w:t>
      </w:r>
      <w:r>
        <w:rPr>
          <w:color w:val="2B2A29"/>
          <w:w w:val="105"/>
        </w:rPr>
        <w:t>a</w:t>
      </w:r>
      <w:r>
        <w:rPr>
          <w:color w:val="2B2A29"/>
          <w:spacing w:val="2"/>
          <w:w w:val="105"/>
        </w:rPr>
        <w:t xml:space="preserve"> </w:t>
      </w:r>
      <w:r>
        <w:rPr>
          <w:color w:val="2B2A29"/>
          <w:w w:val="105"/>
        </w:rPr>
        <w:t>table</w:t>
      </w:r>
      <w:r>
        <w:rPr>
          <w:color w:val="2B2A29"/>
          <w:spacing w:val="2"/>
          <w:w w:val="105"/>
        </w:rPr>
        <w:t xml:space="preserve"> </w:t>
      </w:r>
      <w:r>
        <w:rPr>
          <w:color w:val="2B2A29"/>
          <w:w w:val="105"/>
        </w:rPr>
        <w:t>scan</w:t>
      </w:r>
      <w:r>
        <w:rPr>
          <w:color w:val="2B2A29"/>
          <w:spacing w:val="2"/>
          <w:w w:val="105"/>
        </w:rPr>
        <w:t xml:space="preserve"> </w:t>
      </w:r>
      <w:r>
        <w:rPr>
          <w:color w:val="2B2A29"/>
          <w:w w:val="105"/>
        </w:rPr>
        <w:t>to</w:t>
      </w:r>
      <w:r>
        <w:rPr>
          <w:color w:val="2B2A29"/>
          <w:spacing w:val="1"/>
          <w:w w:val="105"/>
        </w:rPr>
        <w:t xml:space="preserve"> </w:t>
      </w:r>
      <w:r>
        <w:rPr>
          <w:color w:val="2B2A29"/>
          <w:w w:val="105"/>
        </w:rPr>
        <w:t>find all the matching records rather than</w:t>
      </w:r>
      <w:r>
        <w:rPr>
          <w:color w:val="2B2A29"/>
          <w:spacing w:val="1"/>
          <w:w w:val="105"/>
        </w:rPr>
        <w:t xml:space="preserve"> </w:t>
      </w:r>
      <w:r>
        <w:rPr>
          <w:color w:val="2B2A29"/>
          <w:w w:val="105"/>
        </w:rPr>
        <w:t>going through an index to do this</w:t>
      </w:r>
      <w:r>
        <w:rPr>
          <w:color w:val="2B2A29"/>
          <w:spacing w:val="1"/>
          <w:w w:val="105"/>
        </w:rPr>
        <w:t xml:space="preserve"> </w:t>
      </w:r>
      <w:r>
        <w:rPr>
          <w:color w:val="2B2A29"/>
          <w:w w:val="105"/>
        </w:rPr>
        <w:t>operation.</w:t>
      </w:r>
    </w:p>
    <w:p>
      <w:pPr>
        <w:pStyle w:val="11"/>
        <w:spacing w:line="300" w:lineRule="auto"/>
        <w:ind w:left="520" w:right="234" w:firstLine="359"/>
      </w:pPr>
      <w:r>
        <w:rPr>
          <w:color w:val="2B2A29"/>
          <w:w w:val="105"/>
        </w:rPr>
        <w:t>下一个问题是，我们应该何时创建这些指数？当列经常用于查找基于该列的值，并且该列具有大量唯一值时，我们应该为该列创建索引。字段的唯一值的数量是其</w:t>
      </w:r>
      <w:r>
        <w:rPr>
          <w:i/>
          <w:color w:val="2B2A29"/>
          <w:w w:val="105"/>
        </w:rPr>
        <w:t>基数</w:t>
      </w:r>
      <w:r>
        <w:rPr>
          <w:color w:val="2B2A29"/>
          <w:w w:val="105"/>
        </w:rPr>
        <w:t>。基数越高，该列的唯一值就越多。这</w:t>
      </w:r>
      <w:r>
        <w:rPr>
          <w:color w:val="2B2A29"/>
          <w:spacing w:val="1"/>
          <w:w w:val="105"/>
        </w:rPr>
        <w:t>不应与ERD的基数概念混淆，</w:t>
      </w:r>
      <w:r>
        <w:rPr>
          <w:color w:val="2B2A29"/>
          <w:w w:val="105"/>
        </w:rPr>
        <w:t>后者在不同的上下文中使用。例如，您可能认为储蓄字段也可以编制索引，因为该字段用于指示这是否是储蓄帐户。这是一个</w:t>
      </w:r>
      <w:r>
        <w:rPr>
          <w:color w:val="2B2A29"/>
          <w:spacing w:val="1"/>
          <w:w w:val="105"/>
        </w:rPr>
        <w:t>布尔</w:t>
      </w:r>
      <w:r>
        <w:rPr>
          <w:color w:val="2B2A29"/>
          <w:w w:val="105"/>
        </w:rPr>
        <w:t>值，因此只包含两个值，</w:t>
      </w:r>
      <w:r>
        <w:rPr>
          <w:rFonts w:ascii="宋体"/>
          <w:color w:val="2B2A29"/>
          <w:w w:val="105"/>
        </w:rPr>
        <w:t>true</w:t>
      </w:r>
      <w:r>
        <w:rPr>
          <w:color w:val="2B2A29"/>
          <w:w w:val="105"/>
        </w:rPr>
        <w:t>和</w:t>
      </w:r>
      <w:r>
        <w:rPr>
          <w:rFonts w:ascii="宋体"/>
          <w:color w:val="2B2A29"/>
          <w:w w:val="105"/>
        </w:rPr>
        <w:t>false</w:t>
      </w:r>
      <w:r>
        <w:rPr>
          <w:color w:val="2B2A29"/>
          <w:w w:val="105"/>
        </w:rPr>
        <w:t>。这具有低基数，因此不适合创建索引。最好是执行表扫描来查找所有匹配的记录，而不是通过索引来执行此操作。</w:t>
      </w:r>
    </w:p>
    <w:p>
      <w:r>
        <w:rPr>
          <w:color w:val="2B2A29"/>
          <w:w w:val="105"/>
        </w:rPr>
        <w:t>The</w:t>
      </w:r>
      <w:r>
        <w:rPr>
          <w:color w:val="2B2A29"/>
          <w:spacing w:val="3"/>
          <w:w w:val="105"/>
        </w:rPr>
        <w:t xml:space="preserve"> </w:t>
      </w:r>
      <w:r>
        <w:rPr>
          <w:color w:val="2B2A29"/>
          <w:w w:val="105"/>
        </w:rPr>
        <w:t>reason</w:t>
      </w:r>
      <w:r>
        <w:rPr>
          <w:color w:val="2B2A29"/>
          <w:spacing w:val="3"/>
          <w:w w:val="105"/>
        </w:rPr>
        <w:t xml:space="preserve"> </w:t>
      </w:r>
      <w:r>
        <w:rPr>
          <w:color w:val="2B2A29"/>
          <w:w w:val="105"/>
        </w:rPr>
        <w:t>is</w:t>
      </w:r>
      <w:r>
        <w:rPr>
          <w:color w:val="2B2A29"/>
          <w:spacing w:val="3"/>
          <w:w w:val="105"/>
        </w:rPr>
        <w:t xml:space="preserve"> </w:t>
      </w:r>
      <w:r>
        <w:rPr>
          <w:color w:val="2B2A29"/>
          <w:w w:val="105"/>
        </w:rPr>
        <w:t>that</w:t>
      </w:r>
      <w:r>
        <w:rPr>
          <w:color w:val="2B2A29"/>
          <w:spacing w:val="3"/>
          <w:w w:val="105"/>
        </w:rPr>
        <w:t xml:space="preserve"> </w:t>
      </w:r>
      <w:r>
        <w:rPr>
          <w:color w:val="2B2A29"/>
          <w:w w:val="105"/>
        </w:rPr>
        <w:t>traversing</w:t>
      </w:r>
      <w:r>
        <w:rPr>
          <w:color w:val="2B2A29"/>
          <w:spacing w:val="3"/>
          <w:w w:val="105"/>
        </w:rPr>
        <w:t xml:space="preserve"> </w:t>
      </w:r>
      <w:r>
        <w:rPr>
          <w:color w:val="2B2A29"/>
          <w:w w:val="105"/>
        </w:rPr>
        <w:t>the</w:t>
      </w:r>
      <w:r>
        <w:rPr>
          <w:color w:val="2B2A29"/>
          <w:spacing w:val="3"/>
          <w:w w:val="105"/>
        </w:rPr>
        <w:t xml:space="preserve"> </w:t>
      </w:r>
      <w:r>
        <w:rPr>
          <w:color w:val="2B2A29"/>
          <w:w w:val="105"/>
        </w:rPr>
        <w:t>index</w:t>
      </w:r>
      <w:r>
        <w:rPr>
          <w:color w:val="2B2A29"/>
          <w:spacing w:val="4"/>
          <w:w w:val="105"/>
        </w:rPr>
        <w:t xml:space="preserve"> </w:t>
      </w:r>
      <w:r>
        <w:rPr>
          <w:color w:val="2B2A29"/>
          <w:w w:val="105"/>
        </w:rPr>
        <w:t>structure</w:t>
      </w:r>
      <w:r>
        <w:rPr>
          <w:color w:val="2B2A29"/>
          <w:spacing w:val="3"/>
          <w:w w:val="105"/>
        </w:rPr>
        <w:t xml:space="preserve"> </w:t>
      </w:r>
      <w:r>
        <w:rPr>
          <w:color w:val="2B2A29"/>
          <w:w w:val="105"/>
        </w:rPr>
        <w:t>also</w:t>
      </w:r>
      <w:r>
        <w:rPr>
          <w:color w:val="2B2A29"/>
          <w:spacing w:val="3"/>
          <w:w w:val="105"/>
        </w:rPr>
        <w:t xml:space="preserve"> </w:t>
      </w:r>
      <w:r>
        <w:rPr>
          <w:color w:val="2B2A29"/>
          <w:w w:val="105"/>
        </w:rPr>
        <w:t>takes</w:t>
      </w:r>
      <w:r>
        <w:rPr>
          <w:color w:val="2B2A29"/>
          <w:spacing w:val="3"/>
          <w:w w:val="105"/>
        </w:rPr>
        <w:t xml:space="preserve"> </w:t>
      </w:r>
      <w:r>
        <w:rPr>
          <w:color w:val="2B2A29"/>
          <w:w w:val="105"/>
        </w:rPr>
        <w:t>up</w:t>
      </w:r>
      <w:r>
        <w:rPr>
          <w:color w:val="2B2A29"/>
          <w:spacing w:val="3"/>
          <w:w w:val="105"/>
        </w:rPr>
        <w:t xml:space="preserve"> </w:t>
      </w:r>
      <w:r>
        <w:rPr>
          <w:color w:val="2B2A29"/>
          <w:w w:val="105"/>
        </w:rPr>
        <w:t>processing</w:t>
      </w:r>
      <w:r>
        <w:rPr>
          <w:color w:val="2B2A29"/>
          <w:spacing w:val="3"/>
          <w:w w:val="105"/>
        </w:rPr>
        <w:t xml:space="preserve"> </w:t>
      </w:r>
      <w:r>
        <w:rPr>
          <w:color w:val="2B2A29"/>
          <w:w w:val="105"/>
        </w:rPr>
        <w:t>time,</w:t>
      </w:r>
      <w:r>
        <w:rPr>
          <w:color w:val="2B2A29"/>
          <w:spacing w:val="4"/>
          <w:w w:val="105"/>
        </w:rPr>
        <w:t xml:space="preserve"> </w:t>
      </w:r>
      <w:r>
        <w:rPr>
          <w:color w:val="2B2A29"/>
          <w:w w:val="105"/>
        </w:rPr>
        <w:t>and</w:t>
      </w:r>
      <w:r>
        <w:rPr>
          <w:color w:val="2B2A29"/>
          <w:spacing w:val="3"/>
          <w:w w:val="105"/>
        </w:rPr>
        <w:t xml:space="preserve"> </w:t>
      </w:r>
      <w:r>
        <w:rPr>
          <w:color w:val="2B2A29"/>
          <w:w w:val="105"/>
        </w:rPr>
        <w:t>this</w:t>
      </w:r>
      <w:r>
        <w:rPr>
          <w:color w:val="2B2A29"/>
          <w:spacing w:val="-55"/>
          <w:w w:val="105"/>
        </w:rPr>
        <w:t xml:space="preserve"> </w:t>
      </w:r>
      <w:r>
        <w:rPr>
          <w:color w:val="2B2A29"/>
          <w:w w:val="105"/>
        </w:rPr>
        <w:t>computation will take longer compared to doing a linear scan of the table. The other</w:t>
      </w:r>
      <w:r>
        <w:rPr>
          <w:color w:val="2B2A29"/>
          <w:spacing w:val="1"/>
          <w:w w:val="105"/>
        </w:rPr>
        <w:t xml:space="preserve"> </w:t>
      </w:r>
      <w:r>
        <w:rPr>
          <w:color w:val="2B2A29"/>
          <w:w w:val="105"/>
        </w:rPr>
        <w:t>implication</w:t>
      </w:r>
      <w:r>
        <w:rPr>
          <w:color w:val="2B2A29"/>
          <w:spacing w:val="7"/>
          <w:w w:val="105"/>
        </w:rPr>
        <w:t xml:space="preserve"> </w:t>
      </w:r>
      <w:r>
        <w:rPr>
          <w:color w:val="2B2A29"/>
          <w:w w:val="105"/>
        </w:rPr>
        <w:t>is</w:t>
      </w:r>
      <w:r>
        <w:rPr>
          <w:color w:val="2B2A29"/>
          <w:spacing w:val="7"/>
          <w:w w:val="105"/>
        </w:rPr>
        <w:t xml:space="preserve"> </w:t>
      </w:r>
      <w:r>
        <w:rPr>
          <w:color w:val="2B2A29"/>
          <w:w w:val="105"/>
        </w:rPr>
        <w:t>that</w:t>
      </w:r>
      <w:r>
        <w:rPr>
          <w:color w:val="2B2A29"/>
          <w:spacing w:val="7"/>
          <w:w w:val="105"/>
        </w:rPr>
        <w:t xml:space="preserve"> </w:t>
      </w:r>
      <w:r>
        <w:rPr>
          <w:color w:val="2B2A29"/>
          <w:w w:val="105"/>
        </w:rPr>
        <w:t>creating</w:t>
      </w:r>
      <w:r>
        <w:rPr>
          <w:color w:val="2B2A29"/>
          <w:spacing w:val="7"/>
          <w:w w:val="105"/>
        </w:rPr>
        <w:t xml:space="preserve"> </w:t>
      </w:r>
      <w:r>
        <w:rPr>
          <w:color w:val="2B2A29"/>
          <w:w w:val="105"/>
        </w:rPr>
        <w:t>unwanted</w:t>
      </w:r>
      <w:r>
        <w:rPr>
          <w:color w:val="2B2A29"/>
          <w:spacing w:val="7"/>
          <w:w w:val="105"/>
        </w:rPr>
        <w:t xml:space="preserve"> </w:t>
      </w:r>
      <w:r>
        <w:rPr>
          <w:color w:val="2B2A29"/>
          <w:w w:val="105"/>
        </w:rPr>
        <w:t>indices</w:t>
      </w:r>
      <w:r>
        <w:rPr>
          <w:color w:val="2B2A29"/>
          <w:spacing w:val="7"/>
          <w:w w:val="105"/>
        </w:rPr>
        <w:t xml:space="preserve"> </w:t>
      </w:r>
      <w:r>
        <w:rPr>
          <w:color w:val="2B2A29"/>
          <w:w w:val="105"/>
        </w:rPr>
        <w:t>increases</w:t>
      </w:r>
      <w:r>
        <w:rPr>
          <w:color w:val="2B2A29"/>
          <w:spacing w:val="7"/>
          <w:w w:val="105"/>
        </w:rPr>
        <w:t xml:space="preserve"> </w:t>
      </w:r>
      <w:r>
        <w:rPr>
          <w:color w:val="2B2A29"/>
          <w:w w:val="105"/>
        </w:rPr>
        <w:t>the</w:t>
      </w:r>
      <w:r>
        <w:rPr>
          <w:color w:val="2B2A29"/>
          <w:spacing w:val="7"/>
          <w:w w:val="105"/>
        </w:rPr>
        <w:t xml:space="preserve"> </w:t>
      </w:r>
      <w:r>
        <w:rPr>
          <w:color w:val="2B2A29"/>
          <w:w w:val="105"/>
        </w:rPr>
        <w:t>processing</w:t>
      </w:r>
      <w:r>
        <w:rPr>
          <w:color w:val="2B2A29"/>
          <w:spacing w:val="7"/>
          <w:w w:val="105"/>
        </w:rPr>
        <w:t xml:space="preserve"> </w:t>
      </w:r>
      <w:r>
        <w:rPr>
          <w:color w:val="2B2A29"/>
          <w:w w:val="105"/>
        </w:rPr>
        <w:t>when</w:t>
      </w:r>
      <w:r>
        <w:rPr>
          <w:color w:val="2B2A29"/>
          <w:spacing w:val="7"/>
          <w:w w:val="105"/>
        </w:rPr>
        <w:t xml:space="preserve"> </w:t>
      </w:r>
      <w:r>
        <w:rPr>
          <w:color w:val="2B2A29"/>
          <w:w w:val="105"/>
        </w:rPr>
        <w:t>inserting</w:t>
      </w:r>
      <w:r>
        <w:rPr>
          <w:color w:val="2B2A29"/>
          <w:spacing w:val="1"/>
          <w:w w:val="105"/>
        </w:rPr>
        <w:t xml:space="preserve"> </w:t>
      </w:r>
      <w:r>
        <w:rPr>
          <w:color w:val="2B2A29"/>
          <w:spacing w:val="-1"/>
          <w:w w:val="110"/>
        </w:rPr>
        <w:t>records,</w:t>
      </w:r>
      <w:r>
        <w:rPr>
          <w:color w:val="2B2A29"/>
          <w:spacing w:val="-15"/>
          <w:w w:val="110"/>
        </w:rPr>
        <w:t xml:space="preserve"> </w:t>
      </w:r>
      <w:r>
        <w:rPr>
          <w:color w:val="2B2A29"/>
          <w:spacing w:val="-1"/>
          <w:w w:val="110"/>
        </w:rPr>
        <w:t>since</w:t>
      </w:r>
      <w:r>
        <w:rPr>
          <w:color w:val="2B2A29"/>
          <w:spacing w:val="-15"/>
          <w:w w:val="110"/>
        </w:rPr>
        <w:t xml:space="preserve"> </w:t>
      </w:r>
      <w:r>
        <w:rPr>
          <w:color w:val="2B2A29"/>
          <w:spacing w:val="-1"/>
          <w:w w:val="110"/>
        </w:rPr>
        <w:t>it</w:t>
      </w:r>
      <w:r>
        <w:rPr>
          <w:color w:val="2B2A29"/>
          <w:spacing w:val="-15"/>
          <w:w w:val="110"/>
        </w:rPr>
        <w:t xml:space="preserve"> </w:t>
      </w:r>
      <w:r>
        <w:rPr>
          <w:color w:val="2B2A29"/>
          <w:spacing w:val="-1"/>
          <w:w w:val="110"/>
        </w:rPr>
        <w:t>requires</w:t>
      </w:r>
      <w:r>
        <w:rPr>
          <w:color w:val="2B2A29"/>
          <w:spacing w:val="-15"/>
          <w:w w:val="110"/>
        </w:rPr>
        <w:t xml:space="preserve"> </w:t>
      </w:r>
      <w:r>
        <w:rPr>
          <w:color w:val="2B2A29"/>
          <w:spacing w:val="-1"/>
          <w:w w:val="110"/>
        </w:rPr>
        <w:t>additional</w:t>
      </w:r>
      <w:r>
        <w:rPr>
          <w:color w:val="2B2A29"/>
          <w:spacing w:val="-15"/>
          <w:w w:val="110"/>
        </w:rPr>
        <w:t xml:space="preserve"> </w:t>
      </w:r>
      <w:r>
        <w:rPr>
          <w:color w:val="2B2A29"/>
          <w:spacing w:val="-1"/>
          <w:w w:val="110"/>
        </w:rPr>
        <w:t>computations</w:t>
      </w:r>
      <w:r>
        <w:rPr>
          <w:color w:val="2B2A29"/>
          <w:spacing w:val="-15"/>
          <w:w w:val="110"/>
        </w:rPr>
        <w:t xml:space="preserve"> </w:t>
      </w:r>
      <w:r>
        <w:rPr>
          <w:color w:val="2B2A29"/>
          <w:spacing w:val="-1"/>
          <w:w w:val="110"/>
        </w:rPr>
        <w:t>to</w:t>
      </w:r>
      <w:r>
        <w:rPr>
          <w:color w:val="2B2A29"/>
          <w:spacing w:val="-14"/>
          <w:w w:val="110"/>
        </w:rPr>
        <w:t xml:space="preserve"> </w:t>
      </w:r>
      <w:r>
        <w:rPr>
          <w:color w:val="2B2A29"/>
          <w:spacing w:val="-1"/>
          <w:w w:val="110"/>
        </w:rPr>
        <w:t>populate</w:t>
      </w:r>
      <w:r>
        <w:rPr>
          <w:color w:val="2B2A29"/>
          <w:spacing w:val="-15"/>
          <w:w w:val="110"/>
        </w:rPr>
        <w:t xml:space="preserve"> </w:t>
      </w:r>
      <w:r>
        <w:rPr>
          <w:color w:val="2B2A29"/>
          <w:w w:val="110"/>
        </w:rPr>
        <w:t>the</w:t>
      </w:r>
      <w:r>
        <w:rPr>
          <w:color w:val="2B2A29"/>
          <w:spacing w:val="-15"/>
          <w:w w:val="110"/>
        </w:rPr>
        <w:t xml:space="preserve"> </w:t>
      </w:r>
      <w:r>
        <w:rPr>
          <w:color w:val="2B2A29"/>
          <w:w w:val="110"/>
        </w:rPr>
        <w:t>indices</w:t>
      </w:r>
      <w:r>
        <w:rPr>
          <w:color w:val="2B2A29"/>
          <w:spacing w:val="-15"/>
          <w:w w:val="110"/>
        </w:rPr>
        <w:t xml:space="preserve"> </w:t>
      </w:r>
      <w:r>
        <w:rPr>
          <w:color w:val="2B2A29"/>
          <w:w w:val="110"/>
        </w:rPr>
        <w:t>and</w:t>
      </w:r>
      <w:r>
        <w:rPr>
          <w:color w:val="2B2A29"/>
          <w:spacing w:val="-15"/>
          <w:w w:val="110"/>
        </w:rPr>
        <w:t xml:space="preserve"> </w:t>
      </w:r>
      <w:r>
        <w:rPr>
          <w:color w:val="2B2A29"/>
          <w:w w:val="110"/>
        </w:rPr>
        <w:t>requires</w:t>
      </w:r>
      <w:r>
        <w:rPr>
          <w:color w:val="2B2A29"/>
          <w:spacing w:val="-57"/>
          <w:w w:val="110"/>
        </w:rPr>
        <w:t xml:space="preserve"> </w:t>
      </w:r>
      <w:r>
        <w:rPr>
          <w:color w:val="2B2A29"/>
          <w:w w:val="105"/>
        </w:rPr>
        <w:t>more memory to store the information. Therefore, we need to carefully choose which</w:t>
      </w:r>
      <w:r>
        <w:rPr>
          <w:color w:val="2B2A29"/>
          <w:spacing w:val="1"/>
          <w:w w:val="105"/>
        </w:rPr>
        <w:t xml:space="preserve"> </w:t>
      </w:r>
      <w:r>
        <w:rPr>
          <w:color w:val="2B2A29"/>
          <w:w w:val="110"/>
        </w:rPr>
        <w:t>columns</w:t>
      </w:r>
      <w:r>
        <w:rPr>
          <w:color w:val="2B2A29"/>
          <w:spacing w:val="-16"/>
          <w:w w:val="110"/>
        </w:rPr>
        <w:t xml:space="preserve"> </w:t>
      </w:r>
      <w:r>
        <w:rPr>
          <w:color w:val="2B2A29"/>
          <w:w w:val="110"/>
        </w:rPr>
        <w:t>need</w:t>
      </w:r>
      <w:r>
        <w:rPr>
          <w:color w:val="2B2A29"/>
          <w:spacing w:val="-16"/>
          <w:w w:val="110"/>
        </w:rPr>
        <w:t xml:space="preserve"> </w:t>
      </w:r>
      <w:r>
        <w:rPr>
          <w:color w:val="2B2A29"/>
          <w:w w:val="110"/>
        </w:rPr>
        <w:t>to</w:t>
      </w:r>
      <w:r>
        <w:rPr>
          <w:color w:val="2B2A29"/>
          <w:spacing w:val="-15"/>
          <w:w w:val="110"/>
        </w:rPr>
        <w:t xml:space="preserve"> </w:t>
      </w:r>
      <w:r>
        <w:rPr>
          <w:color w:val="2B2A29"/>
          <w:w w:val="110"/>
        </w:rPr>
        <w:t>be</w:t>
      </w:r>
      <w:r>
        <w:rPr>
          <w:color w:val="2B2A29"/>
          <w:spacing w:val="-16"/>
          <w:w w:val="110"/>
        </w:rPr>
        <w:t xml:space="preserve"> </w:t>
      </w:r>
      <w:r>
        <w:rPr>
          <w:color w:val="2B2A29"/>
          <w:w w:val="110"/>
        </w:rPr>
        <w:t>indexed.</w:t>
      </w:r>
    </w:p>
    <w:p>
      <w:pPr>
        <w:pStyle w:val="11"/>
        <w:spacing w:line="304" w:lineRule="auto"/>
        <w:ind w:left="520"/>
      </w:pPr>
      <w:r>
        <w:rPr>
          <w:color w:val="2B2A29"/>
          <w:w w:val="105"/>
        </w:rPr>
        <w:t>原因是遍历索引结构也</w:t>
      </w:r>
      <w:r>
        <w:rPr>
          <w:color w:val="2B2A29"/>
          <w:spacing w:val="3"/>
          <w:w w:val="105"/>
        </w:rPr>
        <w:t>会</w:t>
      </w:r>
      <w:r>
        <w:rPr>
          <w:color w:val="2B2A29"/>
          <w:w w:val="105"/>
        </w:rPr>
        <w:t>占用处理时间，与对表进行线性扫描相比，此计算将花费更长的时间。另一个含义是，创建不需要的索引</w:t>
      </w:r>
      <w:r>
        <w:rPr>
          <w:color w:val="2B2A29"/>
          <w:spacing w:val="7"/>
          <w:w w:val="105"/>
        </w:rPr>
        <w:t>会</w:t>
      </w:r>
      <w:r>
        <w:rPr>
          <w:color w:val="2B2A29"/>
          <w:w w:val="105"/>
        </w:rPr>
        <w:t>增加插入</w:t>
      </w:r>
      <w:r>
        <w:rPr>
          <w:color w:val="2B2A29"/>
          <w:spacing w:val="-1"/>
          <w:w w:val="110"/>
        </w:rPr>
        <w:t>记录</w:t>
      </w:r>
      <w:r>
        <w:rPr>
          <w:color w:val="2B2A29"/>
          <w:w w:val="105"/>
        </w:rPr>
        <w:t>时的处理</w:t>
      </w:r>
      <w:r>
        <w:rPr>
          <w:color w:val="2B2A29"/>
          <w:spacing w:val="-1"/>
          <w:w w:val="110"/>
        </w:rPr>
        <w:t>，因为它需要额外的计算来填充</w:t>
      </w:r>
      <w:r>
        <w:rPr>
          <w:color w:val="2B2A29"/>
          <w:w w:val="110"/>
        </w:rPr>
        <w:t>索引</w:t>
      </w:r>
      <w:r>
        <w:rPr>
          <w:color w:val="2B2A29"/>
          <w:spacing w:val="-15"/>
          <w:w w:val="110"/>
        </w:rPr>
        <w:t>，</w:t>
      </w:r>
      <w:r>
        <w:rPr>
          <w:color w:val="2B2A29"/>
          <w:w w:val="110"/>
        </w:rPr>
        <w:t>并且</w:t>
      </w:r>
      <w:r>
        <w:rPr>
          <w:color w:val="2B2A29"/>
          <w:spacing w:val="-15"/>
          <w:w w:val="110"/>
        </w:rPr>
        <w:t>需要</w:t>
      </w:r>
      <w:r>
        <w:rPr>
          <w:color w:val="2B2A29"/>
          <w:w w:val="105"/>
        </w:rPr>
        <w:t>更多的内存来存储信息。因此，我们需要仔细选择哪些</w:t>
      </w:r>
      <w:r>
        <w:rPr>
          <w:color w:val="2B2A29"/>
          <w:w w:val="110"/>
        </w:rPr>
        <w:t>列需要索引。</w:t>
      </w:r>
    </w:p>
    <w:p>
      <w:pPr>
        <w:pStyle w:val="11"/>
        <w:spacing w:before="9"/>
        <w:rPr>
          <w:sz w:val="21"/>
        </w:rPr>
      </w:pPr>
    </w:p>
    <w:p>
      <w:r>
        <w:rPr>
          <w:color w:val="2B2A29"/>
          <w:w w:val="80"/>
        </w:rPr>
        <w:t>Making</w:t>
      </w:r>
      <w:r>
        <w:rPr>
          <w:color w:val="2B2A29"/>
          <w:spacing w:val="36"/>
          <w:w w:val="80"/>
        </w:rPr>
        <w:t xml:space="preserve"> </w:t>
      </w:r>
      <w:r>
        <w:rPr>
          <w:color w:val="2B2A29"/>
          <w:w w:val="80"/>
        </w:rPr>
        <w:t>Requests</w:t>
      </w:r>
    </w:p>
    <w:p>
      <w:pPr>
        <w:pStyle w:val="8"/>
      </w:pPr>
      <w:r>
        <w:rPr>
          <w:color w:val="2B2A29"/>
          <w:w w:val="80"/>
        </w:rPr>
        <w:t>提出请求</w:t>
      </w:r>
    </w:p>
    <w:p>
      <w:r>
        <w:rPr>
          <w:color w:val="2B2A29"/>
          <w:spacing w:val="-1"/>
          <w:w w:val="105"/>
        </w:rPr>
        <w:t>We</w:t>
      </w:r>
      <w:r>
        <w:rPr>
          <w:color w:val="2B2A29"/>
          <w:spacing w:val="-21"/>
          <w:w w:val="105"/>
        </w:rPr>
        <w:t xml:space="preserve"> </w:t>
      </w:r>
      <w:r>
        <w:rPr>
          <w:color w:val="2B2A29"/>
          <w:spacing w:val="-1"/>
          <w:w w:val="105"/>
        </w:rPr>
        <w:t>now</w:t>
      </w:r>
      <w:r>
        <w:rPr>
          <w:color w:val="2B2A29"/>
          <w:spacing w:val="-21"/>
          <w:w w:val="105"/>
        </w:rPr>
        <w:t xml:space="preserve"> </w:t>
      </w:r>
      <w:r>
        <w:rPr>
          <w:color w:val="2B2A29"/>
          <w:spacing w:val="-1"/>
          <w:w w:val="105"/>
        </w:rPr>
        <w:t>have</w:t>
      </w:r>
      <w:r>
        <w:rPr>
          <w:color w:val="2B2A29"/>
          <w:spacing w:val="-21"/>
          <w:w w:val="105"/>
        </w:rPr>
        <w:t xml:space="preserve"> </w:t>
      </w:r>
      <w:r>
        <w:rPr>
          <w:color w:val="2B2A29"/>
          <w:spacing w:val="-1"/>
          <w:w w:val="105"/>
        </w:rPr>
        <w:t>our</w:t>
      </w:r>
      <w:r>
        <w:rPr>
          <w:color w:val="2B2A29"/>
          <w:spacing w:val="-20"/>
          <w:w w:val="105"/>
        </w:rPr>
        <w:t xml:space="preserve"> </w:t>
      </w:r>
      <w:r>
        <w:rPr>
          <w:color w:val="2B2A29"/>
          <w:spacing w:val="-1"/>
          <w:w w:val="105"/>
        </w:rPr>
        <w:t>base</w:t>
      </w:r>
      <w:r>
        <w:rPr>
          <w:color w:val="2B2A29"/>
          <w:spacing w:val="-21"/>
          <w:w w:val="105"/>
        </w:rPr>
        <w:t xml:space="preserve"> </w:t>
      </w:r>
      <w:r>
        <w:rPr>
          <w:color w:val="2B2A29"/>
          <w:w w:val="105"/>
        </w:rPr>
        <w:t>implementation</w:t>
      </w:r>
      <w:r>
        <w:rPr>
          <w:color w:val="2B2A29"/>
          <w:spacing w:val="-21"/>
          <w:w w:val="105"/>
        </w:rPr>
        <w:t xml:space="preserve"> </w:t>
      </w:r>
      <w:r>
        <w:rPr>
          <w:color w:val="2B2A29"/>
          <w:w w:val="105"/>
        </w:rPr>
        <w:t>for</w:t>
      </w:r>
      <w:r>
        <w:rPr>
          <w:color w:val="2B2A29"/>
          <w:spacing w:val="-20"/>
          <w:w w:val="105"/>
        </w:rPr>
        <w:t xml:space="preserve"> </w:t>
      </w:r>
      <w:r>
        <w:rPr>
          <w:color w:val="2B2A29"/>
          <w:w w:val="105"/>
        </w:rPr>
        <w:t>our</w:t>
      </w:r>
      <w:r>
        <w:rPr>
          <w:color w:val="2B2A29"/>
          <w:spacing w:val="-21"/>
          <w:w w:val="105"/>
        </w:rPr>
        <w:t xml:space="preserve"> </w:t>
      </w:r>
      <w:r>
        <w:rPr>
          <w:color w:val="2B2A29"/>
          <w:w w:val="105"/>
        </w:rPr>
        <w:t>data</w:t>
      </w:r>
      <w:r>
        <w:rPr>
          <w:color w:val="2B2A29"/>
          <w:spacing w:val="-21"/>
          <w:w w:val="105"/>
        </w:rPr>
        <w:t xml:space="preserve"> </w:t>
      </w:r>
      <w:r>
        <w:rPr>
          <w:color w:val="2B2A29"/>
          <w:w w:val="105"/>
        </w:rPr>
        <w:t>service.</w:t>
      </w:r>
      <w:r>
        <w:rPr>
          <w:color w:val="2B2A29"/>
          <w:spacing w:val="-21"/>
          <w:w w:val="105"/>
        </w:rPr>
        <w:t xml:space="preserve"> </w:t>
      </w:r>
      <w:r>
        <w:rPr>
          <w:color w:val="2B2A29"/>
          <w:w w:val="105"/>
        </w:rPr>
        <w:t>The</w:t>
      </w:r>
      <w:r>
        <w:rPr>
          <w:color w:val="2B2A29"/>
          <w:spacing w:val="-20"/>
          <w:w w:val="105"/>
        </w:rPr>
        <w:t xml:space="preserve"> </w:t>
      </w:r>
      <w:r>
        <w:rPr>
          <w:color w:val="2B2A29"/>
          <w:w w:val="105"/>
        </w:rPr>
        <w:t>only</w:t>
      </w:r>
      <w:r>
        <w:rPr>
          <w:color w:val="2B2A29"/>
          <w:spacing w:val="-21"/>
          <w:w w:val="105"/>
        </w:rPr>
        <w:t xml:space="preserve"> </w:t>
      </w:r>
      <w:r>
        <w:rPr>
          <w:color w:val="2B2A29"/>
          <w:w w:val="105"/>
        </w:rPr>
        <w:t>resource</w:t>
      </w:r>
      <w:r>
        <w:rPr>
          <w:color w:val="2B2A29"/>
          <w:spacing w:val="-21"/>
          <w:w w:val="105"/>
        </w:rPr>
        <w:t xml:space="preserve"> </w:t>
      </w:r>
      <w:r>
        <w:rPr>
          <w:color w:val="2B2A29"/>
          <w:w w:val="105"/>
        </w:rPr>
        <w:t>we</w:t>
      </w:r>
      <w:r>
        <w:rPr>
          <w:color w:val="2B2A29"/>
          <w:spacing w:val="-20"/>
          <w:w w:val="105"/>
        </w:rPr>
        <w:t xml:space="preserve"> </w:t>
      </w:r>
      <w:r>
        <w:rPr>
          <w:color w:val="2B2A29"/>
          <w:w w:val="105"/>
        </w:rPr>
        <w:t>can</w:t>
      </w:r>
      <w:r>
        <w:rPr>
          <w:color w:val="2B2A29"/>
          <w:spacing w:val="-21"/>
          <w:w w:val="105"/>
        </w:rPr>
        <w:t xml:space="preserve"> </w:t>
      </w:r>
      <w:r>
        <w:rPr>
          <w:color w:val="2B2A29"/>
          <w:w w:val="105"/>
        </w:rPr>
        <w:t>use</w:t>
      </w:r>
      <w:r>
        <w:rPr>
          <w:color w:val="2B2A29"/>
          <w:spacing w:val="-21"/>
          <w:w w:val="105"/>
        </w:rPr>
        <w:t xml:space="preserve"> </w:t>
      </w:r>
      <w:r>
        <w:rPr>
          <w:color w:val="2B2A29"/>
          <w:w w:val="105"/>
        </w:rPr>
        <w:t>at</w:t>
      </w:r>
      <w:r>
        <w:rPr>
          <w:color w:val="2B2A29"/>
          <w:spacing w:val="1"/>
          <w:w w:val="105"/>
        </w:rPr>
        <w:t xml:space="preserve"> </w:t>
      </w:r>
      <w:r>
        <w:rPr>
          <w:color w:val="2B2A29"/>
          <w:spacing w:val="-1"/>
          <w:w w:val="105"/>
        </w:rPr>
        <w:t>the</w:t>
      </w:r>
      <w:r>
        <w:rPr>
          <w:color w:val="2B2A29"/>
          <w:spacing w:val="-21"/>
          <w:w w:val="105"/>
        </w:rPr>
        <w:t xml:space="preserve"> </w:t>
      </w:r>
      <w:r>
        <w:rPr>
          <w:color w:val="2B2A29"/>
          <w:spacing w:val="-1"/>
          <w:w w:val="105"/>
        </w:rPr>
        <w:t>moment</w:t>
      </w:r>
      <w:r>
        <w:rPr>
          <w:color w:val="2B2A29"/>
          <w:spacing w:val="-21"/>
          <w:w w:val="105"/>
        </w:rPr>
        <w:t xml:space="preserve"> </w:t>
      </w:r>
      <w:r>
        <w:rPr>
          <w:color w:val="2B2A29"/>
          <w:spacing w:val="-1"/>
          <w:w w:val="105"/>
        </w:rPr>
        <w:t>is</w:t>
      </w:r>
      <w:r>
        <w:rPr>
          <w:color w:val="2B2A29"/>
          <w:spacing w:val="-21"/>
          <w:w w:val="105"/>
        </w:rPr>
        <w:t xml:space="preserve"> </w:t>
      </w:r>
      <w:r>
        <w:rPr>
          <w:rFonts w:ascii="宋体"/>
          <w:color w:val="2B2A29"/>
          <w:spacing w:val="-1"/>
          <w:w w:val="105"/>
        </w:rPr>
        <w:t>initDB</w:t>
      </w:r>
      <w:r>
        <w:rPr>
          <w:color w:val="2B2A29"/>
          <w:spacing w:val="-1"/>
          <w:w w:val="105"/>
        </w:rPr>
        <w:t>,</w:t>
      </w:r>
      <w:r>
        <w:rPr>
          <w:color w:val="2B2A29"/>
          <w:spacing w:val="-20"/>
          <w:w w:val="105"/>
        </w:rPr>
        <w:t xml:space="preserve"> </w:t>
      </w:r>
      <w:r>
        <w:rPr>
          <w:color w:val="2B2A29"/>
          <w:spacing w:val="-1"/>
          <w:w w:val="105"/>
        </w:rPr>
        <w:t>which</w:t>
      </w:r>
      <w:r>
        <w:rPr>
          <w:color w:val="2B2A29"/>
          <w:spacing w:val="-21"/>
          <w:w w:val="105"/>
        </w:rPr>
        <w:t xml:space="preserve"> </w:t>
      </w:r>
      <w:r>
        <w:rPr>
          <w:color w:val="2B2A29"/>
          <w:spacing w:val="-1"/>
          <w:w w:val="105"/>
        </w:rPr>
        <w:t>is</w:t>
      </w:r>
      <w:r>
        <w:rPr>
          <w:color w:val="2B2A29"/>
          <w:spacing w:val="-21"/>
          <w:w w:val="105"/>
        </w:rPr>
        <w:t xml:space="preserve"> </w:t>
      </w:r>
      <w:r>
        <w:rPr>
          <w:color w:val="2B2A29"/>
          <w:spacing w:val="-1"/>
          <w:w w:val="105"/>
        </w:rPr>
        <w:t>used</w:t>
      </w:r>
      <w:r>
        <w:rPr>
          <w:color w:val="2B2A29"/>
          <w:spacing w:val="-21"/>
          <w:w w:val="105"/>
        </w:rPr>
        <w:t xml:space="preserve"> </w:t>
      </w:r>
      <w:r>
        <w:rPr>
          <w:color w:val="2B2A29"/>
          <w:spacing w:val="-1"/>
          <w:w w:val="105"/>
        </w:rPr>
        <w:t>to</w:t>
      </w:r>
      <w:r>
        <w:rPr>
          <w:color w:val="2B2A29"/>
          <w:spacing w:val="-20"/>
          <w:w w:val="105"/>
        </w:rPr>
        <w:t xml:space="preserve"> </w:t>
      </w:r>
      <w:r>
        <w:rPr>
          <w:color w:val="2B2A29"/>
          <w:spacing w:val="-1"/>
          <w:w w:val="105"/>
        </w:rPr>
        <w:t>populate</w:t>
      </w:r>
      <w:r>
        <w:rPr>
          <w:color w:val="2B2A29"/>
          <w:spacing w:val="-21"/>
          <w:w w:val="105"/>
        </w:rPr>
        <w:t xml:space="preserve"> </w:t>
      </w:r>
      <w:r>
        <w:rPr>
          <w:color w:val="2B2A29"/>
          <w:spacing w:val="-1"/>
          <w:w w:val="105"/>
        </w:rPr>
        <w:t>and</w:t>
      </w:r>
      <w:r>
        <w:rPr>
          <w:color w:val="2B2A29"/>
          <w:spacing w:val="-21"/>
          <w:w w:val="105"/>
        </w:rPr>
        <w:t xml:space="preserve"> </w:t>
      </w:r>
      <w:r>
        <w:rPr>
          <w:color w:val="2B2A29"/>
          <w:spacing w:val="-1"/>
          <w:w w:val="105"/>
        </w:rPr>
        <w:t>initialize</w:t>
      </w:r>
      <w:r>
        <w:rPr>
          <w:color w:val="2B2A29"/>
          <w:spacing w:val="-21"/>
          <w:w w:val="105"/>
        </w:rPr>
        <w:t xml:space="preserve"> </w:t>
      </w:r>
      <w:r>
        <w:rPr>
          <w:color w:val="2B2A29"/>
          <w:spacing w:val="-1"/>
          <w:w w:val="105"/>
        </w:rPr>
        <w:t>our</w:t>
      </w:r>
      <w:r>
        <w:rPr>
          <w:color w:val="2B2A29"/>
          <w:spacing w:val="-20"/>
          <w:w w:val="105"/>
        </w:rPr>
        <w:t xml:space="preserve"> </w:t>
      </w:r>
      <w:r>
        <w:rPr>
          <w:color w:val="2B2A29"/>
          <w:spacing w:val="-1"/>
          <w:w w:val="105"/>
        </w:rPr>
        <w:t>database.</w:t>
      </w:r>
      <w:r>
        <w:rPr>
          <w:color w:val="2B2A29"/>
          <w:spacing w:val="-21"/>
          <w:w w:val="105"/>
        </w:rPr>
        <w:t xml:space="preserve"> </w:t>
      </w:r>
      <w:r>
        <w:rPr>
          <w:color w:val="2B2A29"/>
          <w:w w:val="105"/>
        </w:rPr>
        <w:t>For</w:t>
      </w:r>
      <w:r>
        <w:rPr>
          <w:color w:val="2B2A29"/>
          <w:spacing w:val="-21"/>
          <w:w w:val="105"/>
        </w:rPr>
        <w:t xml:space="preserve"> </w:t>
      </w:r>
      <w:r>
        <w:rPr>
          <w:color w:val="2B2A29"/>
          <w:w w:val="105"/>
        </w:rPr>
        <w:t>this,</w:t>
      </w:r>
      <w:r>
        <w:rPr>
          <w:color w:val="2B2A29"/>
          <w:spacing w:val="-21"/>
          <w:w w:val="105"/>
        </w:rPr>
        <w:t xml:space="preserve"> </w:t>
      </w:r>
      <w:r>
        <w:rPr>
          <w:color w:val="2B2A29"/>
          <w:w w:val="105"/>
        </w:rPr>
        <w:t>we</w:t>
      </w:r>
      <w:r>
        <w:rPr>
          <w:color w:val="2B2A29"/>
          <w:spacing w:val="-20"/>
          <w:w w:val="105"/>
        </w:rPr>
        <w:t xml:space="preserve"> </w:t>
      </w:r>
      <w:r>
        <w:rPr>
          <w:color w:val="2B2A29"/>
          <w:w w:val="105"/>
        </w:rPr>
        <w:t>will</w:t>
      </w:r>
      <w:r>
        <w:rPr>
          <w:color w:val="2B2A29"/>
          <w:spacing w:val="-56"/>
          <w:w w:val="105"/>
        </w:rPr>
        <w:t xml:space="preserve"> </w:t>
      </w:r>
      <w:r>
        <w:rPr>
          <w:color w:val="2B2A29"/>
          <w:spacing w:val="-2"/>
          <w:w w:val="105"/>
        </w:rPr>
        <w:t>execute</w:t>
      </w:r>
      <w:r>
        <w:rPr>
          <w:color w:val="2B2A29"/>
          <w:spacing w:val="-21"/>
          <w:w w:val="105"/>
        </w:rPr>
        <w:t xml:space="preserve"> </w:t>
      </w:r>
      <w:r>
        <w:rPr>
          <w:color w:val="2B2A29"/>
          <w:spacing w:val="-2"/>
          <w:w w:val="105"/>
        </w:rPr>
        <w:t>our</w:t>
      </w:r>
      <w:r>
        <w:rPr>
          <w:color w:val="2B2A29"/>
          <w:spacing w:val="-21"/>
          <w:w w:val="105"/>
        </w:rPr>
        <w:t xml:space="preserve"> </w:t>
      </w:r>
      <w:r>
        <w:rPr>
          <w:color w:val="2B2A29"/>
          <w:spacing w:val="-2"/>
          <w:w w:val="105"/>
        </w:rPr>
        <w:t>Ballerina</w:t>
      </w:r>
      <w:r>
        <w:rPr>
          <w:color w:val="2B2A29"/>
          <w:spacing w:val="-20"/>
          <w:w w:val="105"/>
        </w:rPr>
        <w:t xml:space="preserve"> </w:t>
      </w:r>
      <w:r>
        <w:rPr>
          <w:color w:val="2B2A29"/>
          <w:spacing w:val="-1"/>
          <w:w w:val="105"/>
        </w:rPr>
        <w:t>service,</w:t>
      </w:r>
      <w:r>
        <w:rPr>
          <w:color w:val="2B2A29"/>
          <w:spacing w:val="-21"/>
          <w:w w:val="105"/>
        </w:rPr>
        <w:t xml:space="preserve"> </w:t>
      </w:r>
      <w:r>
        <w:rPr>
          <w:color w:val="2B2A29"/>
          <w:spacing w:val="-1"/>
          <w:w w:val="105"/>
        </w:rPr>
        <w:t>and</w:t>
      </w:r>
      <w:r>
        <w:rPr>
          <w:color w:val="2B2A29"/>
          <w:spacing w:val="-21"/>
          <w:w w:val="105"/>
        </w:rPr>
        <w:t xml:space="preserve"> </w:t>
      </w:r>
      <w:r>
        <w:rPr>
          <w:color w:val="2B2A29"/>
          <w:spacing w:val="-1"/>
          <w:w w:val="105"/>
        </w:rPr>
        <w:t>we</w:t>
      </w:r>
      <w:r>
        <w:rPr>
          <w:color w:val="2B2A29"/>
          <w:spacing w:val="-20"/>
          <w:w w:val="105"/>
        </w:rPr>
        <w:t xml:space="preserve"> </w:t>
      </w:r>
      <w:r>
        <w:rPr>
          <w:color w:val="2B2A29"/>
          <w:spacing w:val="-1"/>
          <w:w w:val="105"/>
        </w:rPr>
        <w:t>can</w:t>
      </w:r>
      <w:r>
        <w:rPr>
          <w:color w:val="2B2A29"/>
          <w:spacing w:val="-21"/>
          <w:w w:val="105"/>
        </w:rPr>
        <w:t xml:space="preserve"> </w:t>
      </w:r>
      <w:r>
        <w:rPr>
          <w:color w:val="2B2A29"/>
          <w:spacing w:val="-1"/>
          <w:w w:val="105"/>
        </w:rPr>
        <w:t>send</w:t>
      </w:r>
      <w:r>
        <w:rPr>
          <w:color w:val="2B2A29"/>
          <w:spacing w:val="-20"/>
          <w:w w:val="105"/>
        </w:rPr>
        <w:t xml:space="preserve"> </w:t>
      </w:r>
      <w:r>
        <w:rPr>
          <w:color w:val="2B2A29"/>
          <w:spacing w:val="-1"/>
          <w:w w:val="105"/>
        </w:rPr>
        <w:t>HTTP</w:t>
      </w:r>
      <w:r>
        <w:rPr>
          <w:color w:val="2B2A29"/>
          <w:spacing w:val="-21"/>
          <w:w w:val="105"/>
        </w:rPr>
        <w:t xml:space="preserve"> </w:t>
      </w:r>
      <w:r>
        <w:rPr>
          <w:color w:val="2B2A29"/>
          <w:spacing w:val="-1"/>
          <w:w w:val="105"/>
        </w:rPr>
        <w:t>requests</w:t>
      </w:r>
      <w:r>
        <w:rPr>
          <w:color w:val="2B2A29"/>
          <w:spacing w:val="-21"/>
          <w:w w:val="105"/>
        </w:rPr>
        <w:t xml:space="preserve"> </w:t>
      </w:r>
      <w:r>
        <w:rPr>
          <w:color w:val="2B2A29"/>
          <w:spacing w:val="-1"/>
          <w:w w:val="105"/>
        </w:rPr>
        <w:t>to</w:t>
      </w:r>
      <w:r>
        <w:rPr>
          <w:color w:val="2B2A29"/>
          <w:spacing w:val="-20"/>
          <w:w w:val="105"/>
        </w:rPr>
        <w:t xml:space="preserve"> </w:t>
      </w:r>
      <w:r>
        <w:rPr>
          <w:color w:val="2B2A29"/>
          <w:spacing w:val="-1"/>
          <w:w w:val="105"/>
        </w:rPr>
        <w:t>invoke</w:t>
      </w:r>
      <w:r>
        <w:rPr>
          <w:color w:val="2B2A29"/>
          <w:spacing w:val="-21"/>
          <w:w w:val="105"/>
        </w:rPr>
        <w:t xml:space="preserve"> </w:t>
      </w:r>
      <w:r>
        <w:rPr>
          <w:color w:val="2B2A29"/>
          <w:spacing w:val="-1"/>
          <w:w w:val="105"/>
        </w:rPr>
        <w:t>its</w:t>
      </w:r>
      <w:r>
        <w:rPr>
          <w:color w:val="2B2A29"/>
          <w:spacing w:val="-21"/>
          <w:w w:val="105"/>
        </w:rPr>
        <w:t xml:space="preserve"> </w:t>
      </w:r>
      <w:r>
        <w:rPr>
          <w:color w:val="2B2A29"/>
          <w:spacing w:val="-1"/>
          <w:w w:val="105"/>
        </w:rPr>
        <w:t>resources.</w:t>
      </w:r>
    </w:p>
    <w:p>
      <w:pPr>
        <w:pStyle w:val="11"/>
        <w:spacing w:before="215" w:line="288" w:lineRule="auto"/>
        <w:ind w:left="520" w:right="172"/>
        <w:jc w:val="both"/>
      </w:pPr>
      <w:r>
        <w:rPr>
          <w:color w:val="2B2A29"/>
          <w:spacing w:val="-1"/>
          <w:w w:val="105"/>
        </w:rPr>
        <w:t>我们现在有</w:t>
      </w:r>
      <w:r>
        <w:rPr>
          <w:color w:val="2B2A29"/>
          <w:spacing w:val="-21"/>
          <w:w w:val="105"/>
        </w:rPr>
        <w:t>了</w:t>
      </w:r>
      <w:r>
        <w:rPr>
          <w:color w:val="2B2A29"/>
          <w:w w:val="105"/>
        </w:rPr>
        <w:t>数据服务的</w:t>
      </w:r>
      <w:r>
        <w:rPr>
          <w:color w:val="2B2A29"/>
          <w:spacing w:val="-1"/>
          <w:w w:val="105"/>
        </w:rPr>
        <w:t>基本</w:t>
      </w:r>
      <w:r>
        <w:rPr>
          <w:color w:val="2B2A29"/>
          <w:w w:val="105"/>
        </w:rPr>
        <w:t>实现。</w:t>
      </w:r>
      <w:r>
        <w:rPr>
          <w:color w:val="2B2A29"/>
          <w:spacing w:val="-1"/>
          <w:w w:val="105"/>
        </w:rPr>
        <w:t>目前</w:t>
      </w:r>
      <w:r>
        <w:rPr>
          <w:color w:val="2B2A29"/>
          <w:w w:val="105"/>
        </w:rPr>
        <w:t>我们可以使用</w:t>
      </w:r>
      <w:r>
        <w:rPr>
          <w:color w:val="2B2A29"/>
          <w:spacing w:val="-21"/>
          <w:w w:val="105"/>
        </w:rPr>
        <w:t>的</w:t>
      </w:r>
      <w:r>
        <w:rPr>
          <w:color w:val="2B2A29"/>
          <w:w w:val="105"/>
        </w:rPr>
        <w:t>唯一资源</w:t>
      </w:r>
      <w:r>
        <w:rPr>
          <w:color w:val="2B2A29"/>
          <w:spacing w:val="-1"/>
          <w:w w:val="105"/>
        </w:rPr>
        <w:t>是</w:t>
      </w:r>
      <w:r>
        <w:rPr>
          <w:rFonts w:ascii="宋体"/>
          <w:color w:val="2B2A29"/>
          <w:spacing w:val="-1"/>
          <w:w w:val="105"/>
        </w:rPr>
        <w:t>initDB</w:t>
      </w:r>
      <w:r>
        <w:rPr>
          <w:color w:val="2B2A29"/>
          <w:spacing w:val="-1"/>
          <w:w w:val="105"/>
        </w:rPr>
        <w:t>，它用于填充和初始化数据库。</w:t>
      </w:r>
      <w:r>
        <w:rPr>
          <w:color w:val="2B2A29"/>
          <w:w w:val="105"/>
        </w:rPr>
        <w:t>为此，我们</w:t>
      </w:r>
      <w:r>
        <w:rPr>
          <w:color w:val="2B2A29"/>
          <w:spacing w:val="-20"/>
          <w:w w:val="105"/>
        </w:rPr>
        <w:t>将</w:t>
      </w:r>
      <w:r>
        <w:rPr>
          <w:color w:val="2B2A29"/>
          <w:spacing w:val="-2"/>
          <w:w w:val="105"/>
        </w:rPr>
        <w:t>执行我们的Ballerina</w:t>
      </w:r>
      <w:r>
        <w:rPr>
          <w:color w:val="2B2A29"/>
          <w:spacing w:val="-1"/>
          <w:w w:val="105"/>
        </w:rPr>
        <w:t>服务，我们可以发送HTTP请求来调用它的资源。</w:t>
      </w:r>
    </w:p>
    <w:p>
      <w:r>
        <w:rPr>
          <w:color w:val="2B2A29"/>
          <w:w w:val="105"/>
        </w:rPr>
        <w:t xml:space="preserve">HTTP requests can be sent through a tool such as </w:t>
      </w:r>
      <w:r>
        <w:rPr>
          <w:rFonts w:ascii="宋体"/>
          <w:color w:val="2B2A29"/>
          <w:w w:val="105"/>
        </w:rPr>
        <w:t xml:space="preserve">cURL </w:t>
      </w:r>
      <w:r>
        <w:rPr>
          <w:color w:val="2B2A29"/>
          <w:w w:val="105"/>
        </w:rPr>
        <w:t>or through browser-based</w:t>
      </w:r>
      <w:r>
        <w:rPr>
          <w:color w:val="2B2A29"/>
          <w:spacing w:val="-55"/>
          <w:w w:val="105"/>
        </w:rPr>
        <w:t xml:space="preserve"> </w:t>
      </w:r>
      <w:r>
        <w:rPr>
          <w:color w:val="2B2A29"/>
          <w:spacing w:val="-1"/>
          <w:w w:val="105"/>
        </w:rPr>
        <w:t>tools</w:t>
      </w:r>
      <w:r>
        <w:rPr>
          <w:color w:val="2B2A29"/>
          <w:spacing w:val="-14"/>
          <w:w w:val="105"/>
        </w:rPr>
        <w:t xml:space="preserve"> </w:t>
      </w:r>
      <w:r>
        <w:rPr>
          <w:color w:val="2B2A29"/>
          <w:spacing w:val="-1"/>
          <w:w w:val="105"/>
        </w:rPr>
        <w:t>such</w:t>
      </w:r>
      <w:r>
        <w:rPr>
          <w:color w:val="2B2A29"/>
          <w:spacing w:val="-13"/>
          <w:w w:val="105"/>
        </w:rPr>
        <w:t xml:space="preserve"> </w:t>
      </w:r>
      <w:r>
        <w:rPr>
          <w:color w:val="2B2A29"/>
          <w:spacing w:val="-1"/>
          <w:w w:val="105"/>
        </w:rPr>
        <w:t>as</w:t>
      </w:r>
      <w:r>
        <w:rPr>
          <w:color w:val="2B2A29"/>
          <w:spacing w:val="-13"/>
          <w:w w:val="105"/>
        </w:rPr>
        <w:t xml:space="preserve"> </w:t>
      </w:r>
      <w:r>
        <w:rPr>
          <w:color w:val="2B2A29"/>
          <w:spacing w:val="-1"/>
          <w:w w:val="105"/>
        </w:rPr>
        <w:t>Advanced</w:t>
      </w:r>
      <w:r>
        <w:rPr>
          <w:color w:val="2B2A29"/>
          <w:spacing w:val="-13"/>
          <w:w w:val="105"/>
        </w:rPr>
        <w:t xml:space="preserve"> </w:t>
      </w:r>
      <w:r>
        <w:rPr>
          <w:color w:val="2B2A29"/>
          <w:spacing w:val="-1"/>
          <w:w w:val="105"/>
        </w:rPr>
        <w:t>REST</w:t>
      </w:r>
      <w:r>
        <w:rPr>
          <w:color w:val="2B2A29"/>
          <w:spacing w:val="-13"/>
          <w:w w:val="105"/>
        </w:rPr>
        <w:t xml:space="preserve"> </w:t>
      </w:r>
      <w:r>
        <w:rPr>
          <w:color w:val="2B2A29"/>
          <w:spacing w:val="-1"/>
          <w:w w:val="105"/>
        </w:rPr>
        <w:t>Client</w:t>
      </w:r>
      <w:r>
        <w:rPr>
          <w:color w:val="2B2A29"/>
          <w:spacing w:val="-13"/>
          <w:w w:val="105"/>
        </w:rPr>
        <w:t xml:space="preserve"> </w:t>
      </w:r>
      <w:r>
        <w:rPr>
          <w:color w:val="2B2A29"/>
          <w:spacing w:val="-1"/>
          <w:w w:val="105"/>
        </w:rPr>
        <w:t>or</w:t>
      </w:r>
      <w:r>
        <w:rPr>
          <w:color w:val="2B2A29"/>
          <w:spacing w:val="-13"/>
          <w:w w:val="105"/>
        </w:rPr>
        <w:t xml:space="preserve"> </w:t>
      </w:r>
      <w:r>
        <w:rPr>
          <w:color w:val="2B2A29"/>
          <w:spacing w:val="-1"/>
          <w:w w:val="105"/>
        </w:rPr>
        <w:t>Postman.</w:t>
      </w:r>
      <w:r>
        <w:rPr>
          <w:color w:val="2B2A29"/>
          <w:spacing w:val="-13"/>
          <w:w w:val="105"/>
        </w:rPr>
        <w:t xml:space="preserve"> </w:t>
      </w:r>
      <w:r>
        <w:rPr>
          <w:color w:val="2B2A29"/>
          <w:w w:val="105"/>
        </w:rPr>
        <w:t>Here,</w:t>
      </w:r>
      <w:r>
        <w:rPr>
          <w:color w:val="2B2A29"/>
          <w:spacing w:val="-13"/>
          <w:w w:val="105"/>
        </w:rPr>
        <w:t xml:space="preserve"> </w:t>
      </w:r>
      <w:r>
        <w:rPr>
          <w:color w:val="2B2A29"/>
          <w:w w:val="105"/>
        </w:rPr>
        <w:t>I</w:t>
      </w:r>
      <w:r>
        <w:rPr>
          <w:color w:val="2B2A29"/>
          <w:spacing w:val="-13"/>
          <w:w w:val="105"/>
        </w:rPr>
        <w:t xml:space="preserve"> </w:t>
      </w:r>
      <w:r>
        <w:rPr>
          <w:color w:val="2B2A29"/>
          <w:w w:val="105"/>
        </w:rPr>
        <w:t>will</w:t>
      </w:r>
      <w:r>
        <w:rPr>
          <w:color w:val="2B2A29"/>
          <w:spacing w:val="-13"/>
          <w:w w:val="105"/>
        </w:rPr>
        <w:t xml:space="preserve"> </w:t>
      </w:r>
      <w:r>
        <w:rPr>
          <w:color w:val="2B2A29"/>
          <w:w w:val="105"/>
        </w:rPr>
        <w:t>be</w:t>
      </w:r>
      <w:r>
        <w:rPr>
          <w:color w:val="2B2A29"/>
          <w:spacing w:val="-13"/>
          <w:w w:val="105"/>
        </w:rPr>
        <w:t xml:space="preserve"> </w:t>
      </w:r>
      <w:r>
        <w:rPr>
          <w:color w:val="2B2A29"/>
          <w:w w:val="105"/>
        </w:rPr>
        <w:t>using</w:t>
      </w:r>
      <w:r>
        <w:rPr>
          <w:color w:val="2B2A29"/>
          <w:spacing w:val="-13"/>
          <w:w w:val="105"/>
        </w:rPr>
        <w:t xml:space="preserve"> </w:t>
      </w:r>
      <w:r>
        <w:rPr>
          <w:color w:val="2B2A29"/>
          <w:w w:val="105"/>
        </w:rPr>
        <w:t>Advanced</w:t>
      </w:r>
      <w:r>
        <w:rPr>
          <w:color w:val="2B2A29"/>
          <w:spacing w:val="-13"/>
          <w:w w:val="105"/>
        </w:rPr>
        <w:t xml:space="preserve"> </w:t>
      </w:r>
      <w:r>
        <w:rPr>
          <w:color w:val="2B2A29"/>
          <w:w w:val="105"/>
        </w:rPr>
        <w:t>REST</w:t>
      </w:r>
      <w:r>
        <w:rPr>
          <w:color w:val="2B2A29"/>
          <w:spacing w:val="-55"/>
          <w:w w:val="105"/>
        </w:rPr>
        <w:t xml:space="preserve"> </w:t>
      </w:r>
      <w:r>
        <w:rPr>
          <w:color w:val="2B2A29"/>
          <w:w w:val="105"/>
        </w:rPr>
        <w:t>Client</w:t>
      </w:r>
      <w:r>
        <w:rPr>
          <w:color w:val="2B2A29"/>
          <w:spacing w:val="-12"/>
          <w:w w:val="105"/>
        </w:rPr>
        <w:t xml:space="preserve"> </w:t>
      </w:r>
      <w:r>
        <w:rPr>
          <w:color w:val="2B2A29"/>
          <w:w w:val="105"/>
        </w:rPr>
        <w:t>to</w:t>
      </w:r>
      <w:r>
        <w:rPr>
          <w:color w:val="2B2A29"/>
          <w:spacing w:val="-11"/>
          <w:w w:val="105"/>
        </w:rPr>
        <w:t xml:space="preserve"> </w:t>
      </w:r>
      <w:r>
        <w:rPr>
          <w:color w:val="2B2A29"/>
          <w:w w:val="105"/>
        </w:rPr>
        <w:t>show</w:t>
      </w:r>
      <w:r>
        <w:rPr>
          <w:color w:val="2B2A29"/>
          <w:spacing w:val="-11"/>
          <w:w w:val="105"/>
        </w:rPr>
        <w:t xml:space="preserve"> </w:t>
      </w:r>
      <w:r>
        <w:rPr>
          <w:color w:val="2B2A29"/>
          <w:w w:val="105"/>
        </w:rPr>
        <w:t>the</w:t>
      </w:r>
      <w:r>
        <w:rPr>
          <w:color w:val="2B2A29"/>
          <w:spacing w:val="-11"/>
          <w:w w:val="105"/>
        </w:rPr>
        <w:t xml:space="preserve"> </w:t>
      </w:r>
      <w:r>
        <w:rPr>
          <w:color w:val="2B2A29"/>
          <w:w w:val="105"/>
        </w:rPr>
        <w:t>commands</w:t>
      </w:r>
      <w:r>
        <w:rPr>
          <w:color w:val="2B2A29"/>
          <w:spacing w:val="-11"/>
          <w:w w:val="105"/>
        </w:rPr>
        <w:t xml:space="preserve"> </w:t>
      </w:r>
      <w:r>
        <w:rPr>
          <w:color w:val="2B2A29"/>
          <w:w w:val="105"/>
        </w:rPr>
        <w:t>and</w:t>
      </w:r>
      <w:r>
        <w:rPr>
          <w:color w:val="2B2A29"/>
          <w:spacing w:val="-11"/>
          <w:w w:val="105"/>
        </w:rPr>
        <w:t xml:space="preserve"> </w:t>
      </w:r>
      <w:r>
        <w:rPr>
          <w:color w:val="2B2A29"/>
          <w:w w:val="105"/>
        </w:rPr>
        <w:t>their</w:t>
      </w:r>
      <w:r>
        <w:rPr>
          <w:color w:val="2B2A29"/>
          <w:spacing w:val="-11"/>
          <w:w w:val="105"/>
        </w:rPr>
        <w:t xml:space="preserve"> </w:t>
      </w:r>
      <w:r>
        <w:rPr>
          <w:color w:val="2B2A29"/>
          <w:w w:val="105"/>
        </w:rPr>
        <w:t>results.</w:t>
      </w:r>
    </w:p>
    <w:p>
      <w:pPr>
        <w:pStyle w:val="11"/>
        <w:spacing w:line="295" w:lineRule="auto"/>
        <w:ind w:left="520" w:right="494" w:firstLine="359"/>
        <w:jc w:val="both"/>
      </w:pPr>
      <w:r>
        <w:rPr>
          <w:color w:val="2B2A29"/>
          <w:w w:val="105"/>
        </w:rPr>
        <w:t>HTTP请求可以通过</w:t>
      </w:r>
      <w:r>
        <w:rPr>
          <w:rFonts w:ascii="宋体"/>
          <w:color w:val="2B2A29"/>
          <w:w w:val="105"/>
        </w:rPr>
        <w:t>cURL等</w:t>
      </w:r>
      <w:r>
        <w:rPr>
          <w:color w:val="2B2A29"/>
          <w:w w:val="105"/>
        </w:rPr>
        <w:t>工具或基于浏览器的</w:t>
      </w:r>
      <w:r>
        <w:rPr>
          <w:color w:val="2B2A29"/>
          <w:spacing w:val="-1"/>
          <w:w w:val="105"/>
        </w:rPr>
        <w:t>工具</w:t>
      </w:r>
      <w:r>
        <w:rPr>
          <w:color w:val="2B2A29"/>
          <w:spacing w:val="-14"/>
          <w:w w:val="105"/>
        </w:rPr>
        <w:t>（</w:t>
      </w:r>
      <w:r>
        <w:rPr>
          <w:color w:val="2B2A29"/>
          <w:spacing w:val="-1"/>
          <w:w w:val="105"/>
        </w:rPr>
        <w:t>如Advanced</w:t>
      </w:r>
      <w:r>
        <w:t xml:space="preserve"> </w:t>
      </w:r>
      <w:r>
        <w:rPr>
          <w:color w:val="2B2A29"/>
          <w:spacing w:val="-1"/>
          <w:w w:val="105"/>
        </w:rPr>
        <w:t>REST</w:t>
      </w:r>
      <w:r>
        <w:t xml:space="preserve"> </w:t>
      </w:r>
      <w:r>
        <w:rPr>
          <w:color w:val="2B2A29"/>
          <w:spacing w:val="-1"/>
          <w:w w:val="105"/>
        </w:rPr>
        <w:t>Client或Postman）</w:t>
      </w:r>
      <w:r>
        <w:rPr>
          <w:color w:val="2B2A29"/>
          <w:w w:val="105"/>
        </w:rPr>
        <w:t>发送</w:t>
      </w:r>
      <w:r>
        <w:rPr>
          <w:color w:val="2B2A29"/>
          <w:spacing w:val="-1"/>
          <w:w w:val="105"/>
        </w:rPr>
        <w:t>。</w:t>
      </w:r>
      <w:r>
        <w:rPr>
          <w:color w:val="2B2A29"/>
          <w:spacing w:val="-13"/>
          <w:w w:val="105"/>
        </w:rPr>
        <w:t>在</w:t>
      </w:r>
      <w:r>
        <w:rPr>
          <w:color w:val="2B2A29"/>
          <w:w w:val="105"/>
        </w:rPr>
        <w:t>这里，我将使用高级REST客户端来显示命令及其结果。</w:t>
      </w:r>
    </w:p>
    <w:p>
      <w:r>
        <w:rPr>
          <w:color w:val="2B2A29"/>
          <w:w w:val="105"/>
        </w:rPr>
        <w:t>The following shows the Ballerina program execution and the request/response we</w:t>
      </w:r>
      <w:r>
        <w:rPr>
          <w:color w:val="2B2A29"/>
          <w:spacing w:val="1"/>
          <w:w w:val="105"/>
        </w:rPr>
        <w:t xml:space="preserve"> </w:t>
      </w:r>
      <w:r>
        <w:rPr>
          <w:color w:val="2B2A29"/>
          <w:w w:val="110"/>
        </w:rPr>
        <w:t>get</w:t>
      </w:r>
      <w:r>
        <w:rPr>
          <w:color w:val="2B2A29"/>
          <w:spacing w:val="-17"/>
          <w:w w:val="110"/>
        </w:rPr>
        <w:t xml:space="preserve"> </w:t>
      </w:r>
      <w:r>
        <w:rPr>
          <w:color w:val="2B2A29"/>
          <w:w w:val="110"/>
        </w:rPr>
        <w:t>from</w:t>
      </w:r>
      <w:r>
        <w:rPr>
          <w:color w:val="2B2A29"/>
          <w:spacing w:val="-17"/>
          <w:w w:val="110"/>
        </w:rPr>
        <w:t xml:space="preserve"> </w:t>
      </w:r>
      <w:r>
        <w:rPr>
          <w:color w:val="2B2A29"/>
          <w:w w:val="110"/>
        </w:rPr>
        <w:t>our</w:t>
      </w:r>
      <w:r>
        <w:rPr>
          <w:color w:val="2B2A29"/>
          <w:spacing w:val="-17"/>
          <w:w w:val="110"/>
        </w:rPr>
        <w:t xml:space="preserve"> </w:t>
      </w:r>
      <w:r>
        <w:rPr>
          <w:color w:val="2B2A29"/>
          <w:w w:val="110"/>
        </w:rPr>
        <w:t>clients</w:t>
      </w:r>
      <w:r>
        <w:rPr>
          <w:color w:val="2B2A29"/>
          <w:spacing w:val="-16"/>
          <w:w w:val="110"/>
        </w:rPr>
        <w:t xml:space="preserve"> </w:t>
      </w:r>
      <w:r>
        <w:rPr>
          <w:color w:val="2B2A29"/>
          <w:w w:val="110"/>
        </w:rPr>
        <w:t>(see</w:t>
      </w:r>
      <w:r>
        <w:rPr>
          <w:color w:val="2B2A29"/>
          <w:spacing w:val="-17"/>
          <w:w w:val="110"/>
        </w:rPr>
        <w:t xml:space="preserve"> </w:t>
      </w:r>
      <w:r>
        <w:rPr>
          <w:color w:val="2B2A29"/>
          <w:w w:val="110"/>
        </w:rPr>
        <w:t>Figure</w:t>
      </w:r>
      <w:r>
        <w:rPr>
          <w:color w:val="2B2A29"/>
          <w:spacing w:val="-17"/>
          <w:w w:val="110"/>
        </w:rPr>
        <w:t xml:space="preserve"> </w:t>
      </w:r>
      <w:r>
        <w:rPr>
          <w:color w:val="0000FF"/>
          <w:w w:val="110"/>
        </w:rPr>
        <w:t>10-7</w:t>
      </w:r>
      <w:r>
        <w:rPr>
          <w:color w:val="2B2A29"/>
          <w:w w:val="110"/>
        </w:rPr>
        <w:t>):</w:t>
      </w:r>
    </w:p>
    <w:p>
      <w:pPr>
        <w:pStyle w:val="11"/>
        <w:spacing w:before="6" w:line="304" w:lineRule="auto"/>
        <w:ind w:left="520" w:right="343" w:firstLine="359"/>
        <w:jc w:val="both"/>
      </w:pPr>
      <w:r>
        <w:rPr>
          <w:color w:val="2B2A29"/>
          <w:w w:val="105"/>
        </w:rPr>
        <w:t>以下显示了Ballerina程序的执行情况以及</w:t>
      </w:r>
      <w:r>
        <w:rPr>
          <w:color w:val="2B2A29"/>
          <w:w w:val="110"/>
        </w:rPr>
        <w:t>我们从客户</w:t>
      </w:r>
      <w:r>
        <w:rPr>
          <w:color w:val="2B2A29"/>
          <w:spacing w:val="-16"/>
          <w:w w:val="110"/>
        </w:rPr>
        <w:t>那里</w:t>
      </w:r>
      <w:r>
        <w:rPr>
          <w:color w:val="2B2A29"/>
          <w:w w:val="110"/>
        </w:rPr>
        <w:t>得到</w:t>
      </w:r>
      <w:r>
        <w:rPr>
          <w:color w:val="2B2A29"/>
          <w:spacing w:val="-17"/>
          <w:w w:val="110"/>
        </w:rPr>
        <w:t>的</w:t>
      </w:r>
      <w:r>
        <w:rPr>
          <w:color w:val="2B2A29"/>
          <w:w w:val="105"/>
        </w:rPr>
        <w:t>请求/响应</w:t>
      </w:r>
      <w:r>
        <w:rPr>
          <w:color w:val="2B2A29"/>
          <w:w w:val="110"/>
        </w:rPr>
        <w:t>（见图</w:t>
      </w:r>
      <w:r>
        <w:rPr>
          <w:color w:val="0000FF"/>
          <w:w w:val="110"/>
        </w:rPr>
        <w:t>10-7</w:t>
      </w:r>
      <w:r>
        <w:rPr>
          <w:color w:val="2B2A29"/>
          <w:w w:val="110"/>
        </w:rPr>
        <w:t>）：</w:t>
      </w:r>
    </w:p>
    <w:p>
      <w:r>
        <w:rPr>
          <w:rFonts w:ascii="Trebuchet MS"/>
          <w:b/>
          <w:color w:val="2B2A29"/>
          <w:sz w:val="22"/>
        </w:rPr>
        <w:t>$</w:t>
      </w:r>
      <w:r>
        <w:rPr>
          <w:rFonts w:ascii="Trebuchet MS"/>
          <w:b/>
          <w:color w:val="2B2A29"/>
          <w:spacing w:val="53"/>
          <w:sz w:val="22"/>
        </w:rPr>
        <w:t xml:space="preserve"> </w:t>
      </w:r>
      <w:r>
        <w:rPr>
          <w:rFonts w:ascii="Trebuchet MS"/>
          <w:b/>
          <w:color w:val="2B2A29"/>
          <w:sz w:val="22"/>
        </w:rPr>
        <w:t>ballerina</w:t>
      </w:r>
      <w:r>
        <w:rPr>
          <w:rFonts w:ascii="Trebuchet MS"/>
          <w:b/>
          <w:color w:val="2B2A29"/>
          <w:spacing w:val="54"/>
          <w:sz w:val="22"/>
        </w:rPr>
        <w:t xml:space="preserve"> </w:t>
      </w:r>
      <w:r>
        <w:rPr>
          <w:rFonts w:ascii="Trebuchet MS"/>
          <w:b/>
          <w:color w:val="2B2A29"/>
          <w:sz w:val="22"/>
        </w:rPr>
        <w:t>run</w:t>
      </w:r>
      <w:r>
        <w:rPr>
          <w:rFonts w:ascii="Trebuchet MS"/>
          <w:b/>
          <w:color w:val="2B2A29"/>
          <w:spacing w:val="54"/>
          <w:sz w:val="22"/>
        </w:rPr>
        <w:t xml:space="preserve"> </w:t>
      </w:r>
      <w:r>
        <w:rPr>
          <w:rFonts w:ascii="Trebuchet MS"/>
          <w:b/>
          <w:color w:val="2B2A29"/>
          <w:sz w:val="22"/>
        </w:rPr>
        <w:t>accounts_ds.bal</w:t>
      </w:r>
    </w:p>
    <w:p>
      <w:pPr>
        <w:spacing w:before="157"/>
        <w:ind w:left="520" w:right="0" w:firstLine="0"/>
        <w:jc w:val="both"/>
        <w:rPr>
          <w:rFonts w:ascii="Trebuchet MS"/>
          <w:b/>
          <w:sz w:val="22"/>
        </w:rPr>
      </w:pPr>
      <w:r>
        <w:rPr>
          <w:rFonts w:ascii="Trebuchet MS"/>
          <w:b/>
          <w:color w:val="2B2A29"/>
          <w:sz w:val="22"/>
        </w:rPr>
        <w:t>$ballerina运行帐户s_ds.bal</w:t>
      </w:r>
    </w:p>
    <w:p>
      <w:r>
        <w:rPr>
          <w:rFonts w:ascii="宋体"/>
          <w:color w:val="2B2A29"/>
        </w:rPr>
        <w:t>Initiating service(s) in 'accounts_ds.bal'</w:t>
      </w:r>
      <w:r>
        <w:rPr>
          <w:rFonts w:ascii="宋体"/>
          <w:color w:val="2B2A29"/>
          <w:spacing w:val="1"/>
        </w:rPr>
        <w:t xml:space="preserve"> </w:t>
      </w:r>
      <w:r>
        <w:rPr>
          <w:rFonts w:ascii="宋体"/>
          <w:color w:val="2B2A29"/>
        </w:rPr>
        <w:t>[ballerina/http]</w:t>
      </w:r>
      <w:r>
        <w:rPr>
          <w:rFonts w:ascii="宋体"/>
          <w:color w:val="2B2A29"/>
          <w:spacing w:val="-5"/>
        </w:rPr>
        <w:t xml:space="preserve"> </w:t>
      </w:r>
      <w:r>
        <w:rPr>
          <w:rFonts w:ascii="宋体"/>
          <w:color w:val="2B2A29"/>
        </w:rPr>
        <w:t>started</w:t>
      </w:r>
      <w:r>
        <w:rPr>
          <w:rFonts w:ascii="宋体"/>
          <w:color w:val="2B2A29"/>
          <w:spacing w:val="-5"/>
        </w:rPr>
        <w:t xml:space="preserve"> </w:t>
      </w:r>
      <w:r>
        <w:rPr>
          <w:rFonts w:ascii="宋体"/>
          <w:color w:val="2B2A29"/>
        </w:rPr>
        <w:t>HTTP/WS</w:t>
      </w:r>
      <w:r>
        <w:rPr>
          <w:rFonts w:ascii="宋体"/>
          <w:color w:val="2B2A29"/>
          <w:spacing w:val="-4"/>
        </w:rPr>
        <w:t xml:space="preserve"> </w:t>
      </w:r>
      <w:r>
        <w:rPr>
          <w:rFonts w:ascii="宋体"/>
          <w:color w:val="2B2A29"/>
        </w:rPr>
        <w:t>endpoint</w:t>
      </w:r>
      <w:r>
        <w:rPr>
          <w:rFonts w:ascii="宋体"/>
          <w:color w:val="2B2A29"/>
          <w:spacing w:val="-5"/>
        </w:rPr>
        <w:t xml:space="preserve"> </w:t>
      </w:r>
      <w:r>
        <w:rPr>
          <w:rFonts w:ascii="宋体"/>
          <w:color w:val="2B2A29"/>
        </w:rPr>
        <w:t>0.0.0.0:8080</w:t>
      </w:r>
    </w:p>
    <w:p>
      <w:pPr>
        <w:pStyle w:val="11"/>
        <w:spacing w:before="51" w:line="273" w:lineRule="auto"/>
        <w:ind w:left="520" w:right="2309"/>
        <w:rPr>
          <w:rFonts w:ascii="宋体"/>
        </w:rPr>
      </w:pPr>
      <w:r>
        <w:rPr>
          <w:rFonts w:ascii="宋体"/>
          <w:color w:val="2B2A29"/>
        </w:rPr>
        <w:t>正在“accounts_ds.bal”[ballerina/http]中启动服务已启动http/WS端点0.0.0.0:8080</w:t>
      </w:r>
    </w:p>
    <w:p>
      <w:pPr>
        <w:spacing w:after="0" w:line="273" w:lineRule="auto"/>
        <w:rPr>
          <w:rFonts w:ascii="宋体"/>
        </w:rPr>
        <w:sectPr>
          <w:pgSz w:w="10080" w:h="14400"/>
          <w:pgMar w:top="1260" w:right="560" w:bottom="1260" w:left="560" w:header="1037" w:footer="1070" w:gutter="0"/>
          <w:cols w:space="720" w:num="1"/>
        </w:sectPr>
      </w:pPr>
    </w:p>
    <w:p>
      <w:pPr>
        <w:pStyle w:val="11"/>
        <w:spacing w:before="9"/>
        <w:rPr>
          <w:rFonts w:ascii="宋体"/>
          <w:sz w:val="23"/>
        </w:rPr>
      </w:pPr>
    </w:p>
    <w:p>
      <w:pPr>
        <w:pStyle w:val="11"/>
        <w:ind w:left="187"/>
        <w:rPr>
          <w:rFonts w:ascii="宋体"/>
          <w:sz w:val="20"/>
        </w:rPr>
      </w:pPr>
      <w:r>
        <w:rPr>
          <w:rFonts w:ascii="宋体"/>
          <w:sz w:val="20"/>
        </w:rPr>
        <w:drawing>
          <wp:inline distT="0" distB="0" distL="0" distR="0">
            <wp:extent cx="5233035" cy="2218690"/>
            <wp:effectExtent l="0" t="0" r="0" b="0"/>
            <wp:docPr id="9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4.jpeg"/>
                    <pic:cNvPicPr>
                      <a:picLocks noChangeAspect="1"/>
                    </pic:cNvPicPr>
                  </pic:nvPicPr>
                  <pic:blipFill>
                    <a:blip r:embed="rId157" cstate="print"/>
                    <a:stretch>
                      <a:fillRect/>
                    </a:stretch>
                  </pic:blipFill>
                  <pic:spPr>
                    <a:xfrm>
                      <a:off x="0" y="0"/>
                      <a:ext cx="5233594" cy="2218944"/>
                    </a:xfrm>
                    <a:prstGeom prst="rect">
                      <a:avLst/>
                    </a:prstGeom>
                  </pic:spPr>
                </pic:pic>
              </a:graphicData>
            </a:graphic>
          </wp:inline>
        </w:drawing>
      </w:r>
    </w:p>
    <w:p>
      <w:pPr>
        <w:pStyle w:val="11"/>
        <w:spacing w:before="5"/>
        <w:rPr>
          <w:rFonts w:ascii="宋体"/>
          <w:sz w:val="7"/>
        </w:rPr>
      </w:pPr>
    </w:p>
    <w:p>
      <w:r>
        <w:rPr>
          <w:rFonts w:ascii="Cambria"/>
          <w:b/>
          <w:i/>
          <w:color w:val="2B2A29"/>
          <w:sz w:val="24"/>
        </w:rPr>
        <w:t>Figure</w:t>
      </w:r>
      <w:r>
        <w:rPr>
          <w:rFonts w:ascii="Cambria"/>
          <w:b/>
          <w:i/>
          <w:color w:val="2B2A29"/>
          <w:spacing w:val="1"/>
          <w:sz w:val="24"/>
        </w:rPr>
        <w:t xml:space="preserve"> </w:t>
      </w:r>
      <w:r>
        <w:rPr>
          <w:rFonts w:ascii="Cambria"/>
          <w:b/>
          <w:i/>
          <w:color w:val="2B2A29"/>
          <w:sz w:val="24"/>
        </w:rPr>
        <w:t>10-7.</w:t>
      </w:r>
      <w:r>
        <w:rPr>
          <w:rFonts w:ascii="Cambria"/>
          <w:b/>
          <w:i/>
          <w:color w:val="2B2A29"/>
          <w:spacing w:val="88"/>
          <w:sz w:val="24"/>
        </w:rPr>
        <w:t xml:space="preserve"> </w:t>
      </w:r>
      <w:r>
        <w:rPr>
          <w:i/>
          <w:color w:val="2B2A29"/>
          <w:sz w:val="24"/>
        </w:rPr>
        <w:t>HTTP</w:t>
      </w:r>
      <w:r>
        <w:rPr>
          <w:i/>
          <w:color w:val="2B2A29"/>
          <w:spacing w:val="-2"/>
          <w:sz w:val="24"/>
        </w:rPr>
        <w:t xml:space="preserve"> </w:t>
      </w:r>
      <w:r>
        <w:rPr>
          <w:i/>
          <w:color w:val="2B2A29"/>
          <w:sz w:val="24"/>
        </w:rPr>
        <w:t>request/response</w:t>
      </w:r>
      <w:r>
        <w:rPr>
          <w:i/>
          <w:color w:val="2B2A29"/>
          <w:spacing w:val="-2"/>
          <w:sz w:val="24"/>
        </w:rPr>
        <w:t xml:space="preserve"> </w:t>
      </w:r>
      <w:r>
        <w:rPr>
          <w:i/>
          <w:color w:val="2B2A29"/>
          <w:sz w:val="24"/>
        </w:rPr>
        <w:t>for</w:t>
      </w:r>
      <w:r>
        <w:rPr>
          <w:i/>
          <w:color w:val="2B2A29"/>
          <w:spacing w:val="-1"/>
          <w:sz w:val="24"/>
        </w:rPr>
        <w:t xml:space="preserve"> </w:t>
      </w:r>
      <w:r>
        <w:rPr>
          <w:i/>
          <w:color w:val="2B2A29"/>
          <w:sz w:val="24"/>
        </w:rPr>
        <w:t>initDB</w:t>
      </w:r>
      <w:r>
        <w:rPr>
          <w:i/>
          <w:color w:val="2B2A29"/>
          <w:spacing w:val="-2"/>
          <w:sz w:val="24"/>
        </w:rPr>
        <w:t xml:space="preserve"> </w:t>
      </w:r>
      <w:r>
        <w:rPr>
          <w:i/>
          <w:color w:val="2B2A29"/>
          <w:sz w:val="24"/>
        </w:rPr>
        <w:t>resource</w:t>
      </w:r>
    </w:p>
    <w:p>
      <w:pPr>
        <w:spacing w:before="90"/>
        <w:ind w:left="160" w:right="0" w:firstLine="0"/>
        <w:jc w:val="left"/>
        <w:rPr>
          <w:i/>
          <w:sz w:val="24"/>
        </w:rPr>
      </w:pPr>
      <w:bookmarkStart w:id="263" w:name="_bookmark246"/>
      <w:bookmarkEnd w:id="263"/>
      <w:r>
        <w:rPr>
          <w:rFonts w:ascii="Cambria"/>
          <w:b/>
          <w:i/>
          <w:color w:val="2B2A29"/>
          <w:sz w:val="24"/>
        </w:rPr>
        <w:t>图10-7。</w:t>
      </w:r>
      <w:r>
        <w:rPr>
          <w:i/>
          <w:color w:val="2B2A29"/>
          <w:sz w:val="24"/>
        </w:rPr>
        <w:t>initDB资源的HTTP请求/响应</w:t>
      </w:r>
    </w:p>
    <w:p>
      <w:pPr>
        <w:pStyle w:val="11"/>
        <w:spacing w:before="4"/>
        <w:rPr>
          <w:i/>
          <w:sz w:val="29"/>
        </w:rPr>
      </w:pPr>
    </w:p>
    <w:p>
      <w:r>
        <w:rPr>
          <w:color w:val="2B2A29"/>
          <w:w w:val="80"/>
        </w:rPr>
        <w:t>Creating</w:t>
      </w:r>
      <w:r>
        <w:rPr>
          <w:color w:val="2B2A29"/>
          <w:spacing w:val="26"/>
          <w:w w:val="80"/>
        </w:rPr>
        <w:t xml:space="preserve"> </w:t>
      </w:r>
      <w:r>
        <w:rPr>
          <w:color w:val="2B2A29"/>
          <w:w w:val="80"/>
        </w:rPr>
        <w:t>Accounts</w:t>
      </w:r>
    </w:p>
    <w:p>
      <w:pPr>
        <w:pStyle w:val="7"/>
        <w:ind w:left="159"/>
      </w:pPr>
      <w:r>
        <w:rPr>
          <w:color w:val="2B2A29"/>
          <w:w w:val="80"/>
        </w:rPr>
        <w:t>创建帐户</w:t>
      </w:r>
    </w:p>
    <w:p>
      <w:r>
        <w:rPr>
          <w:color w:val="2B2A29"/>
          <w:w w:val="105"/>
        </w:rPr>
        <w:t>Account creation can be done in two modes, in a single record creation or in batch</w:t>
      </w:r>
      <w:r>
        <w:rPr>
          <w:color w:val="2B2A29"/>
          <w:spacing w:val="1"/>
          <w:w w:val="105"/>
        </w:rPr>
        <w:t xml:space="preserve"> </w:t>
      </w:r>
      <w:r>
        <w:rPr>
          <w:color w:val="2B2A29"/>
          <w:w w:val="105"/>
        </w:rPr>
        <w:t>creation.</w:t>
      </w:r>
      <w:r>
        <w:rPr>
          <w:color w:val="2B2A29"/>
          <w:spacing w:val="-6"/>
          <w:w w:val="105"/>
        </w:rPr>
        <w:t xml:space="preserve"> </w:t>
      </w:r>
      <w:r>
        <w:rPr>
          <w:color w:val="2B2A29"/>
          <w:w w:val="105"/>
        </w:rPr>
        <w:t>We</w:t>
      </w:r>
      <w:r>
        <w:rPr>
          <w:color w:val="2B2A29"/>
          <w:spacing w:val="-5"/>
          <w:w w:val="105"/>
        </w:rPr>
        <w:t xml:space="preserve"> </w:t>
      </w:r>
      <w:r>
        <w:rPr>
          <w:color w:val="2B2A29"/>
          <w:w w:val="105"/>
        </w:rPr>
        <w:t>have</w:t>
      </w:r>
      <w:r>
        <w:rPr>
          <w:color w:val="2B2A29"/>
          <w:spacing w:val="-5"/>
          <w:w w:val="105"/>
        </w:rPr>
        <w:t xml:space="preserve"> </w:t>
      </w:r>
      <w:r>
        <w:rPr>
          <w:color w:val="2B2A29"/>
          <w:w w:val="105"/>
        </w:rPr>
        <w:t>created</w:t>
      </w:r>
      <w:r>
        <w:rPr>
          <w:color w:val="2B2A29"/>
          <w:spacing w:val="-6"/>
          <w:w w:val="105"/>
        </w:rPr>
        <w:t xml:space="preserve"> </w:t>
      </w:r>
      <w:r>
        <w:rPr>
          <w:color w:val="2B2A29"/>
          <w:w w:val="105"/>
        </w:rPr>
        <w:t>separate</w:t>
      </w:r>
      <w:r>
        <w:rPr>
          <w:color w:val="2B2A29"/>
          <w:spacing w:val="-5"/>
          <w:w w:val="105"/>
        </w:rPr>
        <w:t xml:space="preserve"> </w:t>
      </w:r>
      <w:r>
        <w:rPr>
          <w:color w:val="2B2A29"/>
          <w:w w:val="105"/>
        </w:rPr>
        <w:t>resources</w:t>
      </w:r>
      <w:r>
        <w:rPr>
          <w:color w:val="2B2A29"/>
          <w:spacing w:val="-5"/>
          <w:w w:val="105"/>
        </w:rPr>
        <w:t xml:space="preserve"> </w:t>
      </w:r>
      <w:r>
        <w:rPr>
          <w:color w:val="2B2A29"/>
          <w:w w:val="105"/>
        </w:rPr>
        <w:t>for</w:t>
      </w:r>
      <w:r>
        <w:rPr>
          <w:color w:val="2B2A29"/>
          <w:spacing w:val="-6"/>
          <w:w w:val="105"/>
        </w:rPr>
        <w:t xml:space="preserve"> </w:t>
      </w:r>
      <w:r>
        <w:rPr>
          <w:color w:val="2B2A29"/>
          <w:w w:val="105"/>
        </w:rPr>
        <w:t>the</w:t>
      </w:r>
      <w:r>
        <w:rPr>
          <w:color w:val="2B2A29"/>
          <w:spacing w:val="-5"/>
          <w:w w:val="105"/>
        </w:rPr>
        <w:t xml:space="preserve"> </w:t>
      </w:r>
      <w:r>
        <w:rPr>
          <w:color w:val="2B2A29"/>
          <w:w w:val="105"/>
        </w:rPr>
        <w:t>two</w:t>
      </w:r>
      <w:r>
        <w:rPr>
          <w:color w:val="2B2A29"/>
          <w:spacing w:val="-5"/>
          <w:w w:val="105"/>
        </w:rPr>
        <w:t xml:space="preserve"> </w:t>
      </w:r>
      <w:r>
        <w:rPr>
          <w:color w:val="2B2A29"/>
          <w:w w:val="105"/>
        </w:rPr>
        <w:t>scenarios.</w:t>
      </w:r>
      <w:r>
        <w:rPr>
          <w:color w:val="2B2A29"/>
          <w:spacing w:val="-6"/>
          <w:w w:val="105"/>
        </w:rPr>
        <w:t xml:space="preserve"> </w:t>
      </w:r>
      <w:r>
        <w:rPr>
          <w:color w:val="2B2A29"/>
          <w:w w:val="105"/>
        </w:rPr>
        <w:t>Let’s</w:t>
      </w:r>
      <w:r>
        <w:rPr>
          <w:color w:val="2B2A29"/>
          <w:spacing w:val="-5"/>
          <w:w w:val="105"/>
        </w:rPr>
        <w:t xml:space="preserve"> </w:t>
      </w:r>
      <w:r>
        <w:rPr>
          <w:color w:val="2B2A29"/>
          <w:w w:val="105"/>
        </w:rPr>
        <w:t>look</w:t>
      </w:r>
      <w:r>
        <w:rPr>
          <w:color w:val="2B2A29"/>
          <w:spacing w:val="-5"/>
          <w:w w:val="105"/>
        </w:rPr>
        <w:t xml:space="preserve"> </w:t>
      </w:r>
      <w:r>
        <w:rPr>
          <w:color w:val="2B2A29"/>
          <w:w w:val="105"/>
        </w:rPr>
        <w:t>at</w:t>
      </w:r>
      <w:r>
        <w:rPr>
          <w:color w:val="2B2A29"/>
          <w:spacing w:val="-6"/>
          <w:w w:val="105"/>
        </w:rPr>
        <w:t xml:space="preserve"> </w:t>
      </w:r>
      <w:r>
        <w:rPr>
          <w:color w:val="2B2A29"/>
          <w:w w:val="105"/>
        </w:rPr>
        <w:t>how</w:t>
      </w:r>
      <w:r>
        <w:rPr>
          <w:color w:val="2B2A29"/>
          <w:spacing w:val="-5"/>
          <w:w w:val="105"/>
        </w:rPr>
        <w:t xml:space="preserve"> </w:t>
      </w:r>
      <w:r>
        <w:rPr>
          <w:color w:val="2B2A29"/>
          <w:w w:val="105"/>
        </w:rPr>
        <w:t>they</w:t>
      </w:r>
      <w:r>
        <w:rPr>
          <w:color w:val="2B2A29"/>
          <w:spacing w:val="-55"/>
          <w:w w:val="105"/>
        </w:rPr>
        <w:t xml:space="preserve"> </w:t>
      </w:r>
      <w:r>
        <w:rPr>
          <w:color w:val="2B2A29"/>
          <w:w w:val="110"/>
        </w:rPr>
        <w:t>are</w:t>
      </w:r>
      <w:r>
        <w:rPr>
          <w:color w:val="2B2A29"/>
          <w:spacing w:val="-17"/>
          <w:w w:val="110"/>
        </w:rPr>
        <w:t xml:space="preserve"> </w:t>
      </w:r>
      <w:r>
        <w:rPr>
          <w:color w:val="2B2A29"/>
          <w:w w:val="110"/>
        </w:rPr>
        <w:t>implemented</w:t>
      </w:r>
      <w:r>
        <w:rPr>
          <w:color w:val="2B2A29"/>
          <w:spacing w:val="-16"/>
          <w:w w:val="110"/>
        </w:rPr>
        <w:t xml:space="preserve"> </w:t>
      </w:r>
      <w:r>
        <w:rPr>
          <w:color w:val="2B2A29"/>
          <w:w w:val="110"/>
        </w:rPr>
        <w:t>in</w:t>
      </w:r>
      <w:r>
        <w:rPr>
          <w:color w:val="2B2A29"/>
          <w:spacing w:val="-16"/>
          <w:w w:val="110"/>
        </w:rPr>
        <w:t xml:space="preserve"> </w:t>
      </w:r>
      <w:r>
        <w:rPr>
          <w:color w:val="2B2A29"/>
          <w:w w:val="110"/>
        </w:rPr>
        <w:t>Listing</w:t>
      </w:r>
      <w:r>
        <w:rPr>
          <w:color w:val="2B2A29"/>
          <w:spacing w:val="-16"/>
          <w:w w:val="110"/>
        </w:rPr>
        <w:t xml:space="preserve"> </w:t>
      </w:r>
      <w:r>
        <w:rPr>
          <w:color w:val="0000FF"/>
          <w:w w:val="110"/>
        </w:rPr>
        <w:t>10-7</w:t>
      </w:r>
      <w:r>
        <w:rPr>
          <w:color w:val="2B2A29"/>
          <w:w w:val="110"/>
        </w:rPr>
        <w:t>.</w:t>
      </w:r>
    </w:p>
    <w:p>
      <w:pPr>
        <w:pStyle w:val="11"/>
        <w:spacing w:before="207" w:line="304" w:lineRule="auto"/>
        <w:ind w:left="160" w:right="510"/>
      </w:pPr>
      <w:r>
        <w:rPr>
          <w:color w:val="2B2A29"/>
          <w:w w:val="105"/>
        </w:rPr>
        <w:t>帐户创建可以在两种模式下完成，一种是单记录创建，另一种是批量创建。我们为这两</w:t>
      </w:r>
      <w:r>
        <w:rPr>
          <w:color w:val="2B2A29"/>
          <w:spacing w:val="-5"/>
          <w:w w:val="105"/>
        </w:rPr>
        <w:t>个</w:t>
      </w:r>
      <w:r>
        <w:rPr>
          <w:color w:val="2B2A29"/>
          <w:w w:val="105"/>
        </w:rPr>
        <w:t>场景创建</w:t>
      </w:r>
      <w:r>
        <w:rPr>
          <w:color w:val="2B2A29"/>
          <w:spacing w:val="-6"/>
          <w:w w:val="105"/>
        </w:rPr>
        <w:t>了</w:t>
      </w:r>
      <w:r>
        <w:rPr>
          <w:color w:val="2B2A29"/>
          <w:w w:val="105"/>
        </w:rPr>
        <w:t>单独的资源。让我们看看</w:t>
      </w:r>
      <w:r>
        <w:rPr>
          <w:color w:val="2B2A29"/>
          <w:w w:val="110"/>
        </w:rPr>
        <w:t>清单</w:t>
      </w:r>
      <w:r>
        <w:rPr>
          <w:color w:val="0000FF"/>
          <w:w w:val="110"/>
        </w:rPr>
        <w:t>10-7</w:t>
      </w:r>
      <w:r>
        <w:rPr>
          <w:color w:val="2B2A29"/>
          <w:w w:val="110"/>
        </w:rPr>
        <w:t>中是</w:t>
      </w:r>
      <w:r>
        <w:rPr>
          <w:color w:val="2B2A29"/>
          <w:w w:val="105"/>
        </w:rPr>
        <w:t>如何</w:t>
      </w:r>
      <w:r>
        <w:rPr>
          <w:color w:val="2B2A29"/>
          <w:w w:val="110"/>
        </w:rPr>
        <w:t>实现</w:t>
      </w:r>
      <w:r>
        <w:rPr>
          <w:color w:val="2B2A29"/>
          <w:w w:val="105"/>
        </w:rPr>
        <w:t>它们的</w:t>
      </w:r>
      <w:r>
        <w:rPr>
          <w:color w:val="2B2A29"/>
          <w:w w:val="110"/>
        </w:rPr>
        <w:t>。</w:t>
      </w:r>
    </w:p>
    <w:p>
      <w:pPr>
        <w:pStyle w:val="11"/>
        <w:spacing w:before="5"/>
        <w:rPr>
          <w:sz w:val="19"/>
        </w:rPr>
      </w:pPr>
    </w:p>
    <w:p>
      <w:r>
        <w:rPr>
          <w:rFonts w:ascii="Cambria"/>
          <w:b/>
          <w:i/>
          <w:color w:val="2B2A29"/>
          <w:spacing w:val="-1"/>
          <w:w w:val="105"/>
          <w:sz w:val="24"/>
        </w:rPr>
        <w:t>Listing</w:t>
      </w:r>
      <w:r>
        <w:rPr>
          <w:rFonts w:ascii="Cambria"/>
          <w:b/>
          <w:i/>
          <w:color w:val="2B2A29"/>
          <w:spacing w:val="-10"/>
          <w:w w:val="105"/>
          <w:sz w:val="24"/>
        </w:rPr>
        <w:t xml:space="preserve"> </w:t>
      </w:r>
      <w:r>
        <w:rPr>
          <w:rFonts w:ascii="Cambria"/>
          <w:b/>
          <w:i/>
          <w:color w:val="2B2A29"/>
          <w:spacing w:val="-1"/>
          <w:w w:val="105"/>
          <w:sz w:val="24"/>
        </w:rPr>
        <w:t>10-7.</w:t>
      </w:r>
      <w:r>
        <w:rPr>
          <w:rFonts w:ascii="Cambria"/>
          <w:b/>
          <w:i/>
          <w:color w:val="2B2A29"/>
          <w:spacing w:val="10"/>
          <w:w w:val="105"/>
          <w:sz w:val="24"/>
        </w:rPr>
        <w:t xml:space="preserve"> </w:t>
      </w:r>
      <w:r>
        <w:rPr>
          <w:color w:val="2B2A29"/>
          <w:spacing w:val="-1"/>
          <w:w w:val="105"/>
          <w:sz w:val="24"/>
        </w:rPr>
        <w:t>accounts_ds.bal</w:t>
      </w:r>
      <w:r>
        <w:rPr>
          <w:color w:val="2B2A29"/>
          <w:spacing w:val="-14"/>
          <w:w w:val="105"/>
          <w:sz w:val="24"/>
        </w:rPr>
        <w:t xml:space="preserve"> </w:t>
      </w:r>
      <w:r>
        <w:rPr>
          <w:color w:val="2B2A29"/>
          <w:w w:val="105"/>
          <w:sz w:val="24"/>
        </w:rPr>
        <w:t>(Account</w:t>
      </w:r>
      <w:r>
        <w:rPr>
          <w:color w:val="2B2A29"/>
          <w:spacing w:val="-15"/>
          <w:w w:val="105"/>
          <w:sz w:val="24"/>
        </w:rPr>
        <w:t xml:space="preserve"> </w:t>
      </w:r>
      <w:r>
        <w:rPr>
          <w:color w:val="2B2A29"/>
          <w:w w:val="105"/>
          <w:sz w:val="24"/>
        </w:rPr>
        <w:t>Creation)</w:t>
      </w:r>
    </w:p>
    <w:p>
      <w:pPr>
        <w:spacing w:before="0"/>
        <w:ind w:left="160" w:right="0" w:firstLine="0"/>
        <w:jc w:val="left"/>
        <w:rPr>
          <w:sz w:val="24"/>
        </w:rPr>
      </w:pPr>
      <w:r>
        <w:rPr>
          <w:rFonts w:ascii="Cambria"/>
          <w:b/>
          <w:i/>
          <w:color w:val="2B2A29"/>
          <w:spacing w:val="-1"/>
          <w:w w:val="105"/>
          <w:sz w:val="24"/>
        </w:rPr>
        <w:t>清单10-7。</w:t>
      </w:r>
      <w:r>
        <w:rPr>
          <w:color w:val="2B2A29"/>
          <w:spacing w:val="-1"/>
          <w:w w:val="105"/>
          <w:sz w:val="24"/>
        </w:rPr>
        <w:t>accounts_ds.bal</w:t>
      </w:r>
      <w:r>
        <w:rPr>
          <w:color w:val="2B2A29"/>
          <w:w w:val="105"/>
          <w:sz w:val="24"/>
        </w:rPr>
        <w:t>（帐户创建）</w:t>
      </w:r>
    </w:p>
    <w:p>
      <w:r>
        <w:rPr>
          <w:color w:val="2B2A29"/>
          <w:sz w:val="22"/>
        </w:rPr>
        <w:t>@http:ResourceConfig {</w:t>
      </w:r>
    </w:p>
    <w:p>
      <w:pPr>
        <w:pStyle w:val="16"/>
        <w:numPr>
          <w:ilvl w:val="0"/>
          <w:numId w:val="251"/>
        </w:numPr>
        <w:tabs>
          <w:tab w:val="left" w:pos="490"/>
        </w:tabs>
        <w:spacing w:before="206" w:after="0" w:line="240" w:lineRule="auto"/>
        <w:ind w:left="490" w:right="0" w:hanging="330"/>
        <w:jc w:val="left"/>
        <w:rPr>
          <w:sz w:val="22"/>
        </w:rPr>
      </w:pPr>
      <w:r>
        <w:rPr>
          <w:color w:val="2B2A29"/>
          <w:sz w:val="22"/>
        </w:rPr>
        <w:t>@http:ResourceConfig{</w:t>
      </w:r>
    </w:p>
    <w:p>
      <w:r>
        <w:rPr>
          <w:color w:val="2B2A29"/>
          <w:sz w:val="22"/>
        </w:rPr>
        <w:t>path: "/account",</w:t>
      </w:r>
    </w:p>
    <w:p>
      <w:pPr>
        <w:pStyle w:val="16"/>
        <w:numPr>
          <w:ilvl w:val="0"/>
          <w:numId w:val="251"/>
        </w:numPr>
        <w:tabs>
          <w:tab w:val="left" w:pos="929"/>
          <w:tab w:val="left" w:pos="930"/>
        </w:tabs>
        <w:spacing w:before="39" w:after="0" w:line="240" w:lineRule="auto"/>
        <w:ind w:left="930" w:right="0" w:hanging="770"/>
        <w:jc w:val="left"/>
        <w:rPr>
          <w:sz w:val="22"/>
        </w:rPr>
      </w:pPr>
      <w:r>
        <w:rPr>
          <w:color w:val="2B2A29"/>
          <w:sz w:val="22"/>
        </w:rPr>
        <w:t>路径：“/account”，</w:t>
      </w:r>
    </w:p>
    <w:p>
      <w:r>
        <w:rPr>
          <w:color w:val="2B2A29"/>
          <w:sz w:val="22"/>
        </w:rPr>
        <w:t>methods: ["POST"],</w:t>
      </w:r>
    </w:p>
    <w:p>
      <w:pPr>
        <w:pStyle w:val="16"/>
        <w:numPr>
          <w:ilvl w:val="0"/>
          <w:numId w:val="251"/>
        </w:numPr>
        <w:tabs>
          <w:tab w:val="left" w:pos="929"/>
          <w:tab w:val="left" w:pos="930"/>
        </w:tabs>
        <w:spacing w:before="38" w:after="0" w:line="240" w:lineRule="auto"/>
        <w:ind w:left="930" w:right="0" w:hanging="770"/>
        <w:jc w:val="left"/>
        <w:rPr>
          <w:sz w:val="22"/>
        </w:rPr>
      </w:pPr>
      <w:r>
        <w:rPr>
          <w:color w:val="2B2A29"/>
          <w:sz w:val="22"/>
        </w:rPr>
        <w:t>方法：[“POST”]，</w:t>
      </w:r>
    </w:p>
    <w:p>
      <w:r>
        <w:rPr>
          <w:color w:val="2B2A29"/>
          <w:sz w:val="22"/>
        </w:rPr>
        <w:t>body: "account"</w:t>
      </w:r>
    </w:p>
    <w:p>
      <w:pPr>
        <w:pStyle w:val="16"/>
        <w:numPr>
          <w:ilvl w:val="0"/>
          <w:numId w:val="251"/>
        </w:numPr>
        <w:tabs>
          <w:tab w:val="left" w:pos="929"/>
          <w:tab w:val="left" w:pos="930"/>
        </w:tabs>
        <w:spacing w:before="38" w:after="0" w:line="240" w:lineRule="auto"/>
        <w:ind w:left="930" w:right="0" w:hanging="770"/>
        <w:jc w:val="left"/>
        <w:rPr>
          <w:sz w:val="22"/>
        </w:rPr>
      </w:pPr>
      <w:r>
        <w:rPr>
          <w:color w:val="2B2A29"/>
          <w:sz w:val="22"/>
        </w:rPr>
        <w:t>body：“帐户”</w:t>
      </w:r>
    </w:p>
    <w:p>
      <w:r>
        <w:rPr>
          <w:rFonts w:ascii="宋体"/>
          <w:color w:val="2B2A29"/>
        </w:rPr>
        <w:t>05 }</w:t>
      </w:r>
    </w:p>
    <w:p>
      <w:pPr>
        <w:pStyle w:val="11"/>
        <w:spacing w:before="38"/>
        <w:ind w:left="160"/>
        <w:rPr>
          <w:rFonts w:ascii="宋体"/>
        </w:rPr>
      </w:pPr>
      <w:r>
        <w:rPr>
          <w:rFonts w:ascii="宋体"/>
          <w:color w:val="2B2A29"/>
        </w:rPr>
        <w:t>05 }</w:t>
      </w:r>
    </w:p>
    <w:p>
      <w:r>
        <w:rPr>
          <w:rFonts w:ascii="宋体"/>
          <w:color w:val="2B2A29"/>
        </w:rPr>
        <w:t>06</w:t>
      </w:r>
      <w:r>
        <w:rPr>
          <w:rFonts w:ascii="宋体"/>
          <w:color w:val="2B2A29"/>
          <w:spacing w:val="-4"/>
        </w:rPr>
        <w:t xml:space="preserve"> </w:t>
      </w:r>
      <w:r>
        <w:rPr>
          <w:rFonts w:ascii="宋体"/>
          <w:color w:val="2B2A29"/>
        </w:rPr>
        <w:t>resource</w:t>
      </w:r>
      <w:r>
        <w:rPr>
          <w:rFonts w:ascii="宋体"/>
          <w:color w:val="2B2A29"/>
          <w:spacing w:val="-3"/>
        </w:rPr>
        <w:t xml:space="preserve"> </w:t>
      </w:r>
      <w:r>
        <w:rPr>
          <w:rFonts w:ascii="宋体"/>
          <w:color w:val="2B2A29"/>
        </w:rPr>
        <w:t>function</w:t>
      </w:r>
      <w:r>
        <w:rPr>
          <w:rFonts w:ascii="宋体"/>
          <w:color w:val="2B2A29"/>
          <w:spacing w:val="-3"/>
        </w:rPr>
        <w:t xml:space="preserve"> </w:t>
      </w:r>
      <w:r>
        <w:rPr>
          <w:rFonts w:ascii="宋体"/>
          <w:color w:val="2B2A29"/>
        </w:rPr>
        <w:t>addAccount(http:Caller</w:t>
      </w:r>
      <w:r>
        <w:rPr>
          <w:rFonts w:ascii="宋体"/>
          <w:color w:val="2B2A29"/>
          <w:spacing w:val="-3"/>
        </w:rPr>
        <w:t xml:space="preserve"> </w:t>
      </w:r>
      <w:r>
        <w:rPr>
          <w:rFonts w:ascii="宋体"/>
          <w:color w:val="2B2A29"/>
        </w:rPr>
        <w:t>caller,</w:t>
      </w:r>
      <w:r>
        <w:rPr>
          <w:rFonts w:ascii="宋体"/>
          <w:color w:val="2B2A29"/>
          <w:spacing w:val="-3"/>
        </w:rPr>
        <w:t xml:space="preserve"> </w:t>
      </w:r>
      <w:r>
        <w:rPr>
          <w:rFonts w:ascii="宋体"/>
          <w:color w:val="2B2A29"/>
        </w:rPr>
        <w:t>http:Request</w:t>
      </w:r>
      <w:r>
        <w:rPr>
          <w:rFonts w:ascii="宋体"/>
          <w:color w:val="2B2A29"/>
          <w:spacing w:val="-3"/>
        </w:rPr>
        <w:t xml:space="preserve"> </w:t>
      </w:r>
      <w:r>
        <w:rPr>
          <w:rFonts w:ascii="宋体"/>
          <w:color w:val="2B2A29"/>
        </w:rPr>
        <w:t>request,</w:t>
      </w:r>
      <w:r>
        <w:rPr>
          <w:rFonts w:ascii="宋体"/>
          <w:color w:val="2B2A29"/>
          <w:spacing w:val="-107"/>
        </w:rPr>
        <w:t xml:space="preserve"> </w:t>
      </w:r>
      <w:r>
        <w:rPr>
          <w:rFonts w:ascii="宋体"/>
          <w:color w:val="2B2A29"/>
        </w:rPr>
        <w:t>07</w:t>
      </w:r>
      <w:r>
        <w:rPr>
          <w:rFonts w:ascii="宋体"/>
          <w:color w:val="2B2A29"/>
        </w:rPr>
        <w:tab/>
      </w:r>
      <w:r>
        <w:rPr>
          <w:rFonts w:ascii="宋体"/>
          <w:color w:val="2B2A29"/>
        </w:rPr>
        <w:t>Account account) returns error? {</w:t>
      </w:r>
    </w:p>
    <w:p>
      <w:pPr>
        <w:pStyle w:val="11"/>
        <w:tabs>
          <w:tab w:val="left" w:pos="3679"/>
        </w:tabs>
        <w:spacing w:before="39" w:line="273" w:lineRule="auto"/>
        <w:ind w:left="160" w:right="769"/>
        <w:rPr>
          <w:rFonts w:ascii="宋体"/>
        </w:rPr>
      </w:pPr>
      <w:r>
        <w:rPr>
          <w:rFonts w:ascii="宋体"/>
          <w:color w:val="2B2A29"/>
        </w:rPr>
        <w:t>06资源函数addAccount（http:Caller调用者，http:Request请求，07Account帐户）返回错误？</w:t>
      </w:r>
      <w:r>
        <w:rPr>
          <w:rFonts w:ascii="宋体"/>
          <w:color w:val="2B2A29"/>
        </w:rPr>
        <w:tab/>
      </w:r>
      <w:r>
        <w:rPr>
          <w:rFonts w:ascii="宋体"/>
          <w:color w:val="2B2A29"/>
        </w:rPr>
        <w:t>{</w:t>
      </w:r>
      <w:r>
        <w:rPr>
          <w:rFonts w:ascii="宋体"/>
          <w:color w:val="2B2A29"/>
        </w:rPr>
        <w:tab/>
      </w:r>
    </w:p>
    <w:p>
      <w:r>
        <w:rPr>
          <w:rFonts w:ascii="宋体"/>
          <w:color w:val="2B2A29"/>
        </w:rPr>
        <w:t>08</w:t>
      </w:r>
      <w:r>
        <w:rPr>
          <w:rFonts w:ascii="宋体"/>
          <w:color w:val="2B2A29"/>
        </w:rPr>
        <w:tab/>
      </w:r>
      <w:r>
        <w:rPr>
          <w:rFonts w:ascii="宋体"/>
          <w:color w:val="2B2A29"/>
          <w:spacing w:val="-5"/>
        </w:rPr>
        <w:t>var</w:t>
      </w:r>
      <w:r>
        <w:rPr>
          <w:rFonts w:ascii="宋体"/>
          <w:color w:val="2B2A29"/>
          <w:spacing w:val="-23"/>
        </w:rPr>
        <w:t xml:space="preserve"> </w:t>
      </w:r>
      <w:r>
        <w:rPr>
          <w:rFonts w:ascii="宋体"/>
          <w:color w:val="2B2A29"/>
          <w:spacing w:val="-5"/>
        </w:rPr>
        <w:t>result</w:t>
      </w:r>
      <w:r>
        <w:rPr>
          <w:rFonts w:ascii="宋体"/>
          <w:color w:val="2B2A29"/>
          <w:spacing w:val="-22"/>
        </w:rPr>
        <w:t xml:space="preserve"> </w:t>
      </w:r>
      <w:r>
        <w:rPr>
          <w:rFonts w:ascii="宋体"/>
          <w:color w:val="2B2A29"/>
          <w:spacing w:val="-5"/>
        </w:rPr>
        <w:t>=</w:t>
      </w:r>
      <w:r>
        <w:rPr>
          <w:rFonts w:ascii="宋体"/>
          <w:color w:val="2B2A29"/>
          <w:spacing w:val="-22"/>
        </w:rPr>
        <w:t xml:space="preserve"> </w:t>
      </w:r>
      <w:r>
        <w:rPr>
          <w:rFonts w:ascii="宋体"/>
          <w:color w:val="2B2A29"/>
          <w:spacing w:val="-5"/>
        </w:rPr>
        <w:t>check</w:t>
      </w:r>
      <w:r>
        <w:rPr>
          <w:rFonts w:ascii="宋体"/>
          <w:color w:val="2B2A29"/>
          <w:spacing w:val="-22"/>
        </w:rPr>
        <w:t xml:space="preserve"> </w:t>
      </w:r>
      <w:r>
        <w:rPr>
          <w:rFonts w:ascii="宋体"/>
          <w:color w:val="2B2A29"/>
          <w:spacing w:val="-5"/>
        </w:rPr>
        <w:t>db-&gt;update("INSERT</w:t>
      </w:r>
      <w:r>
        <w:rPr>
          <w:rFonts w:ascii="宋体"/>
          <w:color w:val="2B2A29"/>
          <w:spacing w:val="-22"/>
        </w:rPr>
        <w:t xml:space="preserve"> </w:t>
      </w:r>
      <w:r>
        <w:rPr>
          <w:rFonts w:ascii="宋体"/>
          <w:color w:val="2B2A29"/>
          <w:spacing w:val="-5"/>
        </w:rPr>
        <w:t>INTO</w:t>
      </w:r>
      <w:r>
        <w:rPr>
          <w:rFonts w:ascii="宋体"/>
          <w:color w:val="2B2A29"/>
          <w:spacing w:val="-22"/>
        </w:rPr>
        <w:t xml:space="preserve"> </w:t>
      </w:r>
      <w:r>
        <w:rPr>
          <w:rFonts w:ascii="宋体"/>
          <w:color w:val="2B2A29"/>
          <w:spacing w:val="-5"/>
        </w:rPr>
        <w:t>ACCOUNTS</w:t>
      </w:r>
      <w:r>
        <w:rPr>
          <w:rFonts w:ascii="宋体"/>
          <w:color w:val="2B2A29"/>
          <w:spacing w:val="-22"/>
        </w:rPr>
        <w:t xml:space="preserve"> </w:t>
      </w:r>
      <w:r>
        <w:rPr>
          <w:rFonts w:ascii="宋体"/>
          <w:color w:val="2B2A29"/>
          <w:spacing w:val="-5"/>
        </w:rPr>
        <w:t>(NAME,</w:t>
      </w:r>
      <w:r>
        <w:rPr>
          <w:rFonts w:ascii="宋体"/>
          <w:color w:val="2B2A29"/>
          <w:spacing w:val="-22"/>
        </w:rPr>
        <w:t xml:space="preserve"> </w:t>
      </w:r>
      <w:r>
        <w:rPr>
          <w:rFonts w:ascii="宋体"/>
          <w:color w:val="2B2A29"/>
          <w:spacing w:val="-4"/>
        </w:rPr>
        <w:t>NIC,</w:t>
      </w:r>
      <w:r>
        <w:rPr>
          <w:rFonts w:ascii="宋体"/>
          <w:color w:val="2B2A29"/>
          <w:spacing w:val="-22"/>
        </w:rPr>
        <w:t xml:space="preserve"> </w:t>
      </w:r>
      <w:r>
        <w:rPr>
          <w:rFonts w:ascii="宋体"/>
          <w:color w:val="2B2A29"/>
          <w:spacing w:val="-4"/>
        </w:rPr>
        <w:t>SAVINGS,</w:t>
      </w:r>
      <w:r>
        <w:rPr>
          <w:rFonts w:ascii="宋体"/>
          <w:color w:val="2B2A29"/>
          <w:spacing w:val="-107"/>
        </w:rPr>
        <w:t xml:space="preserve"> </w:t>
      </w:r>
      <w:r>
        <w:rPr>
          <w:rFonts w:ascii="宋体"/>
          <w:color w:val="2B2A29"/>
        </w:rPr>
        <w:t>09</w:t>
      </w:r>
      <w:r>
        <w:rPr>
          <w:rFonts w:ascii="宋体"/>
          <w:color w:val="2B2A29"/>
        </w:rPr>
        <w:tab/>
      </w:r>
      <w:r>
        <w:rPr>
          <w:rFonts w:ascii="宋体"/>
          <w:color w:val="2B2A29"/>
        </w:rPr>
        <w:tab/>
      </w:r>
      <w:r>
        <w:rPr>
          <w:rFonts w:ascii="宋体"/>
          <w:color w:val="2B2A29"/>
          <w:spacing w:val="-7"/>
        </w:rPr>
        <w:t>BALANCE,</w:t>
      </w:r>
      <w:r>
        <w:rPr>
          <w:rFonts w:ascii="宋体"/>
          <w:color w:val="2B2A29"/>
          <w:spacing w:val="-21"/>
        </w:rPr>
        <w:t xml:space="preserve"> </w:t>
      </w:r>
      <w:r>
        <w:rPr>
          <w:rFonts w:ascii="宋体"/>
          <w:color w:val="2B2A29"/>
          <w:spacing w:val="-7"/>
        </w:rPr>
        <w:t>ADDRESS)</w:t>
      </w:r>
      <w:r>
        <w:rPr>
          <w:rFonts w:ascii="宋体"/>
          <w:color w:val="2B2A29"/>
          <w:spacing w:val="-20"/>
        </w:rPr>
        <w:t xml:space="preserve"> </w:t>
      </w:r>
      <w:r>
        <w:rPr>
          <w:rFonts w:ascii="宋体"/>
          <w:color w:val="2B2A29"/>
          <w:spacing w:val="-7"/>
        </w:rPr>
        <w:t>VALUES</w:t>
      </w:r>
      <w:r>
        <w:rPr>
          <w:rFonts w:ascii="宋体"/>
          <w:color w:val="2B2A29"/>
          <w:spacing w:val="-21"/>
        </w:rPr>
        <w:t xml:space="preserve"> </w:t>
      </w:r>
      <w:r>
        <w:rPr>
          <w:rFonts w:ascii="宋体"/>
          <w:color w:val="2B2A29"/>
          <w:spacing w:val="-7"/>
        </w:rPr>
        <w:t>(?,</w:t>
      </w:r>
      <w:r>
        <w:rPr>
          <w:rFonts w:ascii="宋体"/>
          <w:color w:val="2B2A29"/>
          <w:spacing w:val="-20"/>
        </w:rPr>
        <w:t xml:space="preserve"> </w:t>
      </w:r>
      <w:r>
        <w:rPr>
          <w:rFonts w:ascii="宋体"/>
          <w:color w:val="2B2A29"/>
          <w:spacing w:val="-6"/>
        </w:rPr>
        <w:t>?,</w:t>
      </w:r>
      <w:r>
        <w:rPr>
          <w:rFonts w:ascii="宋体"/>
          <w:color w:val="2B2A29"/>
          <w:spacing w:val="-21"/>
        </w:rPr>
        <w:t xml:space="preserve"> </w:t>
      </w:r>
      <w:r>
        <w:rPr>
          <w:rFonts w:ascii="宋体"/>
          <w:color w:val="2B2A29"/>
          <w:spacing w:val="-6"/>
        </w:rPr>
        <w:t>?,</w:t>
      </w:r>
      <w:r>
        <w:rPr>
          <w:rFonts w:ascii="宋体"/>
          <w:color w:val="2B2A29"/>
          <w:spacing w:val="-20"/>
        </w:rPr>
        <w:t xml:space="preserve"> </w:t>
      </w:r>
      <w:r>
        <w:rPr>
          <w:rFonts w:ascii="宋体"/>
          <w:color w:val="2B2A29"/>
          <w:spacing w:val="-6"/>
        </w:rPr>
        <w:t>?,</w:t>
      </w:r>
      <w:r>
        <w:rPr>
          <w:rFonts w:ascii="宋体"/>
          <w:color w:val="2B2A29"/>
          <w:spacing w:val="-20"/>
        </w:rPr>
        <w:t xml:space="preserve"> </w:t>
      </w:r>
      <w:r>
        <w:rPr>
          <w:rFonts w:ascii="宋体"/>
          <w:color w:val="2B2A29"/>
          <w:spacing w:val="-6"/>
        </w:rPr>
        <w:t>?)",</w:t>
      </w:r>
    </w:p>
    <w:p>
      <w:pPr>
        <w:pStyle w:val="11"/>
        <w:tabs>
          <w:tab w:val="left" w:pos="929"/>
          <w:tab w:val="left" w:pos="4119"/>
        </w:tabs>
        <w:spacing w:line="273" w:lineRule="auto"/>
        <w:ind w:left="160" w:right="583"/>
        <w:rPr>
          <w:rFonts w:ascii="宋体"/>
        </w:rPr>
      </w:pPr>
      <w:r>
        <w:rPr>
          <w:rFonts w:ascii="宋体"/>
          <w:color w:val="2B2A29"/>
          <w:spacing w:val="-5"/>
        </w:rPr>
        <w:t>08var</w:t>
      </w:r>
      <w:r>
        <w:rPr>
          <w:rFonts w:ascii="宋体"/>
          <w:color w:val="2B2A29"/>
          <w:spacing w:val="-5"/>
        </w:rPr>
        <w:tab/>
      </w:r>
      <w:r>
        <w:t xml:space="preserve"> </w:t>
      </w:r>
      <w:r>
        <w:rPr>
          <w:rFonts w:ascii="宋体"/>
          <w:color w:val="2B2A29"/>
          <w:spacing w:val="-5"/>
        </w:rPr>
        <w:t>result=check</w:t>
      </w:r>
      <w:r>
        <w:t xml:space="preserve"> </w:t>
      </w:r>
      <w:r>
        <w:rPr>
          <w:rFonts w:ascii="宋体"/>
          <w:color w:val="2B2A29"/>
          <w:spacing w:val="-5"/>
        </w:rPr>
        <w:t>db-&gt;update（“插入帐户（名称、</w:t>
      </w:r>
      <w:r>
        <w:rPr>
          <w:rFonts w:ascii="宋体"/>
          <w:color w:val="2B2A29"/>
          <w:spacing w:val="-4"/>
        </w:rPr>
        <w:t>NIC、储蓄、</w:t>
      </w:r>
      <w:r>
        <w:rPr>
          <w:rFonts w:ascii="宋体"/>
          <w:color w:val="2B2A29"/>
        </w:rPr>
        <w:t>09</w:t>
      </w:r>
      <w:r>
        <w:rPr>
          <w:rFonts w:ascii="宋体"/>
          <w:color w:val="2B2A29"/>
        </w:rPr>
        <w:tab/>
      </w:r>
      <w:r>
        <w:rPr>
          <w:rFonts w:ascii="宋体"/>
          <w:color w:val="2B2A29"/>
        </w:rPr>
        <w:tab/>
      </w:r>
      <w:r>
        <w:rPr>
          <w:rFonts w:ascii="宋体"/>
          <w:color w:val="2B2A29"/>
          <w:spacing w:val="-7"/>
        </w:rPr>
        <w:t>余额、地址）值（？</w:t>
      </w:r>
      <w:r>
        <w:rPr>
          <w:rFonts w:ascii="宋体"/>
          <w:color w:val="2B2A29"/>
          <w:spacing w:val="-6"/>
        </w:rPr>
        <w:t>、</w:t>
      </w:r>
      <w:r>
        <w:rPr>
          <w:rFonts w:ascii="宋体"/>
          <w:color w:val="2B2A29"/>
          <w:spacing w:val="-21"/>
        </w:rPr>
        <w:t>？、</w:t>
      </w:r>
      <w:r>
        <w:rPr>
          <w:rFonts w:ascii="宋体"/>
          <w:color w:val="2B2A29"/>
          <w:spacing w:val="-6"/>
        </w:rPr>
        <w:t>？？、？）”，</w:t>
      </w:r>
    </w:p>
    <w:p>
      <w:r>
        <w:rPr>
          <w:color w:val="2B2A29"/>
          <w:spacing w:val="-11"/>
          <w:sz w:val="22"/>
        </w:rPr>
        <w:t>account.name,</w:t>
      </w:r>
      <w:r>
        <w:rPr>
          <w:color w:val="2B2A29"/>
          <w:spacing w:val="-19"/>
          <w:sz w:val="22"/>
        </w:rPr>
        <w:t xml:space="preserve"> </w:t>
      </w:r>
      <w:r>
        <w:rPr>
          <w:color w:val="2B2A29"/>
          <w:spacing w:val="-11"/>
          <w:sz w:val="22"/>
        </w:rPr>
        <w:t>account.nic,</w:t>
      </w:r>
      <w:r>
        <w:rPr>
          <w:color w:val="2B2A29"/>
          <w:spacing w:val="-19"/>
          <w:sz w:val="22"/>
        </w:rPr>
        <w:t xml:space="preserve"> </w:t>
      </w:r>
      <w:r>
        <w:rPr>
          <w:color w:val="2B2A29"/>
          <w:spacing w:val="-10"/>
          <w:sz w:val="22"/>
        </w:rPr>
        <w:t>account.savings,</w:t>
      </w:r>
    </w:p>
    <w:p>
      <w:pPr>
        <w:pStyle w:val="16"/>
        <w:numPr>
          <w:ilvl w:val="0"/>
          <w:numId w:val="252"/>
        </w:numPr>
        <w:tabs>
          <w:tab w:val="left" w:pos="4119"/>
          <w:tab w:val="left" w:pos="4120"/>
        </w:tabs>
        <w:spacing w:before="0" w:after="0" w:line="279" w:lineRule="exact"/>
        <w:ind w:left="4120" w:right="0" w:hanging="3960"/>
        <w:jc w:val="left"/>
        <w:rPr>
          <w:sz w:val="22"/>
        </w:rPr>
      </w:pPr>
      <w:r>
        <w:rPr>
          <w:color w:val="2B2A29"/>
          <w:spacing w:val="-11"/>
          <w:sz w:val="22"/>
        </w:rPr>
        <w:t>account.name、account.nic、account.</w:t>
      </w:r>
      <w:r>
        <w:rPr>
          <w:color w:val="2B2A29"/>
          <w:spacing w:val="-10"/>
          <w:sz w:val="22"/>
        </w:rPr>
        <w:t>savings，</w:t>
      </w:r>
    </w:p>
    <w:p>
      <w:r>
        <w:rPr>
          <w:color w:val="2B2A29"/>
          <w:sz w:val="22"/>
        </w:rPr>
        <w:t>account.balance, account.address);</w:t>
      </w:r>
    </w:p>
    <w:p>
      <w:pPr>
        <w:pStyle w:val="16"/>
        <w:numPr>
          <w:ilvl w:val="0"/>
          <w:numId w:val="252"/>
        </w:numPr>
        <w:tabs>
          <w:tab w:val="left" w:pos="4119"/>
          <w:tab w:val="left" w:pos="4120"/>
        </w:tabs>
        <w:spacing w:before="35" w:after="0" w:line="240" w:lineRule="auto"/>
        <w:ind w:left="4120" w:right="0" w:hanging="3960"/>
        <w:jc w:val="left"/>
        <w:rPr>
          <w:sz w:val="22"/>
        </w:rPr>
      </w:pPr>
      <w:r>
        <w:rPr>
          <w:color w:val="2B2A29"/>
          <w:sz w:val="22"/>
        </w:rPr>
        <w:t>account.balance、account.address）；</w:t>
      </w:r>
    </w:p>
    <w:p>
      <w:r>
        <w:rPr>
          <w:color w:val="2B2A29"/>
          <w:sz w:val="22"/>
        </w:rPr>
        <w:t>check caller-&gt;respond({"AccountId":</w:t>
      </w:r>
    </w:p>
    <w:p>
      <w:pPr>
        <w:pStyle w:val="16"/>
        <w:numPr>
          <w:ilvl w:val="0"/>
          <w:numId w:val="252"/>
        </w:numPr>
        <w:tabs>
          <w:tab w:val="left" w:pos="929"/>
          <w:tab w:val="left" w:pos="930"/>
        </w:tabs>
        <w:spacing w:before="38" w:after="0" w:line="240" w:lineRule="auto"/>
        <w:ind w:left="930" w:right="0" w:hanging="770"/>
        <w:jc w:val="left"/>
        <w:rPr>
          <w:sz w:val="22"/>
        </w:rPr>
      </w:pPr>
      <w:r>
        <w:rPr>
          <w:color w:val="2B2A29"/>
          <w:sz w:val="22"/>
        </w:rPr>
        <w:t>检查呼叫者-&gt;响应（｛“AccountId”：</w:t>
      </w:r>
    </w:p>
    <w:p>
      <w:r>
        <w:rPr>
          <w:color w:val="2B2A29"/>
          <w:sz w:val="22"/>
        </w:rPr>
        <w:t>&lt;int&gt;</w:t>
      </w:r>
      <w:r>
        <w:rPr>
          <w:color w:val="2B2A29"/>
          <w:spacing w:val="-16"/>
          <w:sz w:val="22"/>
        </w:rPr>
        <w:t xml:space="preserve"> </w:t>
      </w:r>
      <w:r>
        <w:rPr>
          <w:color w:val="2B2A29"/>
          <w:sz w:val="22"/>
        </w:rPr>
        <w:t>result.generatedKeys["ACCOUNT_ID"]});</w:t>
      </w:r>
      <w:r>
        <w:rPr>
          <w:color w:val="2B2A29"/>
          <w:spacing w:val="-107"/>
          <w:sz w:val="22"/>
        </w:rPr>
        <w:t xml:space="preserve"> </w:t>
      </w:r>
      <w:r>
        <w:rPr>
          <w:color w:val="2B2A29"/>
          <w:sz w:val="22"/>
        </w:rPr>
        <w:t>14 }</w:t>
      </w:r>
    </w:p>
    <w:p>
      <w:pPr>
        <w:pStyle w:val="16"/>
        <w:numPr>
          <w:ilvl w:val="0"/>
          <w:numId w:val="252"/>
        </w:numPr>
        <w:tabs>
          <w:tab w:val="left" w:pos="3459"/>
          <w:tab w:val="left" w:pos="3460"/>
        </w:tabs>
        <w:spacing w:before="39" w:after="0" w:line="273" w:lineRule="auto"/>
        <w:ind w:left="160" w:right="769" w:firstLine="0"/>
        <w:jc w:val="left"/>
        <w:rPr>
          <w:sz w:val="22"/>
        </w:rPr>
      </w:pPr>
      <w:r>
        <w:rPr>
          <w:color w:val="2B2A29"/>
          <w:sz w:val="22"/>
        </w:rPr>
        <w:t>&lt;int&gt;result.generatedKeys[“ACCOUNT_ID”]}）；14 }</w:t>
      </w:r>
    </w:p>
    <w:p>
      <w:r>
        <w:rPr>
          <w:rFonts w:ascii="宋体"/>
          <w:color w:val="2B2A29"/>
        </w:rPr>
        <w:t>15</w:t>
      </w:r>
    </w:p>
    <w:p>
      <w:pPr>
        <w:pStyle w:val="11"/>
        <w:spacing w:line="279" w:lineRule="exact"/>
        <w:ind w:left="160"/>
        <w:rPr>
          <w:rFonts w:ascii="宋体"/>
        </w:rPr>
      </w:pPr>
      <w:r>
        <w:rPr>
          <w:rFonts w:ascii="宋体"/>
          <w:color w:val="2B2A29"/>
        </w:rPr>
        <w:t>15</w:t>
      </w:r>
    </w:p>
    <w:p>
      <w:pPr>
        <w:spacing w:after="0" w:line="279" w:lineRule="exact"/>
        <w:rPr>
          <w:rFonts w:ascii="宋体"/>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@http:ResourceConfig {</w:t>
      </w:r>
    </w:p>
    <w:p>
      <w:pPr>
        <w:pStyle w:val="16"/>
        <w:numPr>
          <w:ilvl w:val="1"/>
          <w:numId w:val="252"/>
        </w:numPr>
        <w:tabs>
          <w:tab w:val="left" w:pos="851"/>
        </w:tabs>
        <w:spacing w:before="68" w:after="0" w:line="240" w:lineRule="auto"/>
        <w:ind w:left="850" w:right="0" w:hanging="331"/>
        <w:jc w:val="left"/>
        <w:rPr>
          <w:sz w:val="22"/>
        </w:rPr>
      </w:pPr>
      <w:bookmarkStart w:id="264" w:name="_bookmark247"/>
      <w:bookmarkEnd w:id="264"/>
      <w:bookmarkStart w:id="265" w:name="_bookmark247"/>
      <w:bookmarkEnd w:id="265"/>
      <w:r>
        <w:rPr>
          <w:color w:val="2B2A29"/>
          <w:sz w:val="22"/>
        </w:rPr>
        <w:t>@http:ResourceConfig{</w:t>
      </w:r>
    </w:p>
    <w:p>
      <w:r>
        <w:rPr>
          <w:color w:val="2B2A29"/>
          <w:sz w:val="22"/>
        </w:rPr>
        <w:t>path: "/accounts",</w:t>
      </w:r>
    </w:p>
    <w:p>
      <w:pPr>
        <w:pStyle w:val="16"/>
        <w:numPr>
          <w:ilvl w:val="1"/>
          <w:numId w:val="252"/>
        </w:numPr>
        <w:tabs>
          <w:tab w:val="left" w:pos="1289"/>
          <w:tab w:val="left" w:pos="1291"/>
        </w:tabs>
        <w:spacing w:before="38" w:after="0" w:line="240" w:lineRule="auto"/>
        <w:ind w:left="1290" w:right="0" w:hanging="771"/>
        <w:jc w:val="left"/>
        <w:rPr>
          <w:sz w:val="22"/>
        </w:rPr>
      </w:pPr>
      <w:r>
        <w:rPr>
          <w:color w:val="2B2A29"/>
          <w:sz w:val="22"/>
        </w:rPr>
        <w:t>路径：“/accounts”，</w:t>
      </w:r>
    </w:p>
    <w:p>
      <w:r>
        <w:rPr>
          <w:color w:val="2B2A29"/>
          <w:sz w:val="22"/>
        </w:rPr>
        <w:t>methods: ["POST"],</w:t>
      </w:r>
    </w:p>
    <w:p>
      <w:pPr>
        <w:pStyle w:val="16"/>
        <w:numPr>
          <w:ilvl w:val="1"/>
          <w:numId w:val="252"/>
        </w:numPr>
        <w:tabs>
          <w:tab w:val="left" w:pos="1289"/>
          <w:tab w:val="left" w:pos="1291"/>
        </w:tabs>
        <w:spacing w:before="39" w:after="0" w:line="240" w:lineRule="auto"/>
        <w:ind w:left="1290" w:right="0" w:hanging="771"/>
        <w:jc w:val="left"/>
        <w:rPr>
          <w:sz w:val="22"/>
        </w:rPr>
      </w:pPr>
      <w:r>
        <w:rPr>
          <w:color w:val="2B2A29"/>
          <w:sz w:val="22"/>
        </w:rPr>
        <w:t>方法：[“POST”]，</w:t>
      </w:r>
    </w:p>
    <w:p>
      <w:r>
        <w:rPr>
          <w:color w:val="2B2A29"/>
          <w:sz w:val="22"/>
        </w:rPr>
        <w:t>body: "accounts"</w:t>
      </w:r>
      <w:r>
        <w:rPr>
          <w:color w:val="2B2A29"/>
          <w:spacing w:val="-108"/>
          <w:sz w:val="22"/>
        </w:rPr>
        <w:t xml:space="preserve"> </w:t>
      </w:r>
      <w:r>
        <w:rPr>
          <w:color w:val="2B2A29"/>
          <w:sz w:val="22"/>
        </w:rPr>
        <w:t>20 }</w:t>
      </w:r>
    </w:p>
    <w:p>
      <w:pPr>
        <w:pStyle w:val="16"/>
        <w:numPr>
          <w:ilvl w:val="1"/>
          <w:numId w:val="252"/>
        </w:numPr>
        <w:tabs>
          <w:tab w:val="left" w:pos="1289"/>
          <w:tab w:val="left" w:pos="1291"/>
        </w:tabs>
        <w:spacing w:before="38" w:after="0" w:line="273" w:lineRule="auto"/>
        <w:ind w:left="520" w:right="5907" w:firstLine="0"/>
        <w:jc w:val="left"/>
        <w:rPr>
          <w:sz w:val="22"/>
        </w:rPr>
      </w:pPr>
      <w:r>
        <w:rPr>
          <w:color w:val="2B2A29"/>
          <w:sz w:val="22"/>
        </w:rPr>
        <w:t>正文：“accounts”20}</w:t>
      </w:r>
    </w:p>
    <w:p>
      <w:r>
        <w:rPr>
          <w:color w:val="2B2A29"/>
          <w:sz w:val="22"/>
        </w:rPr>
        <w:t>resource function addAccounts(http:Caller caller, http:Request request,</w:t>
      </w:r>
    </w:p>
    <w:p>
      <w:pPr>
        <w:pStyle w:val="16"/>
        <w:numPr>
          <w:ilvl w:val="0"/>
          <w:numId w:val="253"/>
        </w:numPr>
        <w:tabs>
          <w:tab w:val="left" w:pos="851"/>
        </w:tabs>
        <w:spacing w:before="0" w:after="0" w:line="279" w:lineRule="exact"/>
        <w:ind w:left="850" w:right="0" w:hanging="331"/>
        <w:jc w:val="left"/>
        <w:rPr>
          <w:sz w:val="22"/>
        </w:rPr>
      </w:pPr>
      <w:r>
        <w:rPr>
          <w:color w:val="2B2A29"/>
          <w:sz w:val="22"/>
        </w:rPr>
        <w:t>资源函数addAccounts（http:Caller调用者，http:Request请求，</w:t>
      </w:r>
    </w:p>
    <w:p>
      <w:r>
        <w:rPr>
          <w:color w:val="2B2A29"/>
          <w:sz w:val="22"/>
        </w:rPr>
        <w:t>Account[] accounts) returns error? {</w:t>
      </w:r>
    </w:p>
    <w:p>
      <w:pPr>
        <w:pStyle w:val="16"/>
        <w:numPr>
          <w:ilvl w:val="0"/>
          <w:numId w:val="253"/>
        </w:numPr>
        <w:tabs>
          <w:tab w:val="left" w:pos="4149"/>
          <w:tab w:val="left" w:pos="4151"/>
        </w:tabs>
        <w:spacing w:before="38" w:after="0" w:line="240" w:lineRule="auto"/>
        <w:ind w:left="4150" w:right="0" w:hanging="3631"/>
        <w:jc w:val="left"/>
        <w:rPr>
          <w:sz w:val="22"/>
        </w:rPr>
      </w:pPr>
      <w:r>
        <w:rPr>
          <w:color w:val="2B2A29"/>
          <w:sz w:val="22"/>
        </w:rPr>
        <w:t>Account[]accounts）返回错误？{</w:t>
      </w:r>
    </w:p>
    <w:p>
      <w:r>
        <w:rPr>
          <w:color w:val="2B2A29"/>
          <w:sz w:val="22"/>
        </w:rPr>
        <w:t>dbfield?[][] params = [];</w:t>
      </w:r>
    </w:p>
    <w:p>
      <w:pPr>
        <w:pStyle w:val="16"/>
        <w:numPr>
          <w:ilvl w:val="0"/>
          <w:numId w:val="253"/>
        </w:numPr>
        <w:tabs>
          <w:tab w:val="left" w:pos="1289"/>
          <w:tab w:val="left" w:pos="1291"/>
        </w:tabs>
        <w:spacing w:before="38" w:after="0" w:line="240" w:lineRule="auto"/>
        <w:ind w:left="1290" w:right="0" w:hanging="771"/>
        <w:jc w:val="left"/>
        <w:rPr>
          <w:sz w:val="22"/>
        </w:rPr>
      </w:pPr>
      <w:r>
        <w:rPr>
          <w:color w:val="2B2A29"/>
          <w:sz w:val="22"/>
        </w:rPr>
        <w:t>数据库字段？[][]参数=[]；</w:t>
      </w:r>
    </w:p>
    <w:p>
      <w:r>
        <w:rPr>
          <w:color w:val="2B2A29"/>
          <w:sz w:val="22"/>
        </w:rPr>
        <w:t>foreach var account in accounts {</w:t>
      </w:r>
    </w:p>
    <w:p>
      <w:pPr>
        <w:pStyle w:val="16"/>
        <w:numPr>
          <w:ilvl w:val="0"/>
          <w:numId w:val="253"/>
        </w:numPr>
        <w:tabs>
          <w:tab w:val="left" w:pos="1289"/>
          <w:tab w:val="left" w:pos="1291"/>
        </w:tabs>
        <w:spacing w:before="38" w:after="0" w:line="240" w:lineRule="auto"/>
        <w:ind w:left="1290" w:right="0" w:hanging="771"/>
        <w:jc w:val="left"/>
        <w:rPr>
          <w:sz w:val="22"/>
        </w:rPr>
      </w:pPr>
      <w:r>
        <w:rPr>
          <w:color w:val="2B2A29"/>
          <w:sz w:val="22"/>
        </w:rPr>
        <w:t>账户中的foreach var账户{</w:t>
      </w:r>
    </w:p>
    <w:p>
      <w:r>
        <w:rPr>
          <w:color w:val="2B2A29"/>
          <w:sz w:val="22"/>
        </w:rPr>
        <w:t>params[params.length()] = [account.name, account.nic, account.</w:t>
      </w:r>
      <w:r>
        <w:rPr>
          <w:color w:val="2B2A29"/>
          <w:spacing w:val="-108"/>
          <w:sz w:val="22"/>
        </w:rPr>
        <w:t xml:space="preserve"> </w:t>
      </w:r>
      <w:r>
        <w:rPr>
          <w:color w:val="2B2A29"/>
          <w:sz w:val="22"/>
        </w:rPr>
        <w:t>savings,</w:t>
      </w:r>
    </w:p>
    <w:p>
      <w:pPr>
        <w:pStyle w:val="16"/>
        <w:numPr>
          <w:ilvl w:val="0"/>
          <w:numId w:val="253"/>
        </w:numPr>
        <w:tabs>
          <w:tab w:val="left" w:pos="1729"/>
          <w:tab w:val="left" w:pos="1731"/>
        </w:tabs>
        <w:spacing w:before="39" w:after="0" w:line="273" w:lineRule="auto"/>
        <w:ind w:left="1730" w:right="407" w:hanging="1210"/>
        <w:jc w:val="left"/>
        <w:rPr>
          <w:sz w:val="22"/>
        </w:rPr>
      </w:pPr>
      <w:r>
        <w:rPr>
          <w:color w:val="2B2A29"/>
          <w:sz w:val="22"/>
        </w:rPr>
        <w:t>params〔params.length（）〕=〔account.name，account.nic，account.saves，</w:t>
      </w:r>
    </w:p>
    <w:p>
      <w:r>
        <w:rPr>
          <w:color w:val="2B2A29"/>
          <w:sz w:val="22"/>
        </w:rPr>
        <w:t>account.balance, account.address];</w:t>
      </w:r>
      <w:r>
        <w:rPr>
          <w:color w:val="2B2A29"/>
          <w:spacing w:val="-108"/>
          <w:sz w:val="22"/>
        </w:rPr>
        <w:t xml:space="preserve"> </w:t>
      </w:r>
      <w:r>
        <w:rPr>
          <w:color w:val="2B2A29"/>
          <w:sz w:val="22"/>
        </w:rPr>
        <w:t>27</w:t>
      </w:r>
      <w:r>
        <w:rPr>
          <w:color w:val="2B2A29"/>
          <w:sz w:val="22"/>
        </w:rPr>
        <w:tab/>
      </w:r>
      <w:r>
        <w:rPr>
          <w:color w:val="2B2A29"/>
          <w:sz w:val="22"/>
        </w:rPr>
        <w:t>}</w:t>
      </w:r>
    </w:p>
    <w:p>
      <w:pPr>
        <w:pStyle w:val="16"/>
        <w:numPr>
          <w:ilvl w:val="0"/>
          <w:numId w:val="253"/>
        </w:numPr>
        <w:tabs>
          <w:tab w:val="left" w:pos="1289"/>
          <w:tab w:val="left" w:pos="4699"/>
          <w:tab w:val="left" w:pos="4701"/>
        </w:tabs>
        <w:spacing w:before="0" w:after="0" w:line="273" w:lineRule="auto"/>
        <w:ind w:left="520" w:right="517" w:firstLine="0"/>
        <w:jc w:val="left"/>
        <w:rPr>
          <w:sz w:val="22"/>
        </w:rPr>
      </w:pPr>
      <w:r>
        <w:rPr>
          <w:color w:val="2B2A29"/>
          <w:sz w:val="22"/>
        </w:rPr>
        <w:t>account.balance，account.address]；27}</w:t>
      </w:r>
      <w:r>
        <w:rPr>
          <w:color w:val="2B2A29"/>
          <w:sz w:val="22"/>
        </w:rPr>
        <w:tab/>
      </w:r>
    </w:p>
    <w:p>
      <w:r>
        <w:rPr>
          <w:color w:val="2B2A29"/>
          <w:spacing w:val="-4"/>
          <w:sz w:val="22"/>
        </w:rPr>
        <w:t>var</w:t>
      </w:r>
      <w:r>
        <w:rPr>
          <w:color w:val="2B2A29"/>
          <w:spacing w:val="-24"/>
          <w:sz w:val="22"/>
        </w:rPr>
        <w:t xml:space="preserve"> </w:t>
      </w:r>
      <w:r>
        <w:rPr>
          <w:color w:val="2B2A29"/>
          <w:spacing w:val="-4"/>
          <w:sz w:val="22"/>
        </w:rPr>
        <w:t>result</w:t>
      </w:r>
      <w:r>
        <w:rPr>
          <w:color w:val="2B2A29"/>
          <w:spacing w:val="-23"/>
          <w:sz w:val="22"/>
        </w:rPr>
        <w:t xml:space="preserve"> </w:t>
      </w:r>
      <w:r>
        <w:rPr>
          <w:color w:val="2B2A29"/>
          <w:spacing w:val="-4"/>
          <w:sz w:val="22"/>
        </w:rPr>
        <w:t>=</w:t>
      </w:r>
      <w:r>
        <w:rPr>
          <w:color w:val="2B2A29"/>
          <w:spacing w:val="-24"/>
          <w:sz w:val="22"/>
        </w:rPr>
        <w:t xml:space="preserve"> </w:t>
      </w:r>
      <w:r>
        <w:rPr>
          <w:color w:val="2B2A29"/>
          <w:spacing w:val="-4"/>
          <w:sz w:val="22"/>
        </w:rPr>
        <w:t>db-&gt;batchUpdate("INSERT</w:t>
      </w:r>
      <w:r>
        <w:rPr>
          <w:color w:val="2B2A29"/>
          <w:spacing w:val="-23"/>
          <w:sz w:val="22"/>
        </w:rPr>
        <w:t xml:space="preserve"> </w:t>
      </w:r>
      <w:r>
        <w:rPr>
          <w:color w:val="2B2A29"/>
          <w:spacing w:val="-3"/>
          <w:sz w:val="22"/>
        </w:rPr>
        <w:t>INTO</w:t>
      </w:r>
      <w:r>
        <w:rPr>
          <w:color w:val="2B2A29"/>
          <w:spacing w:val="-23"/>
          <w:sz w:val="22"/>
        </w:rPr>
        <w:t xml:space="preserve"> </w:t>
      </w:r>
      <w:r>
        <w:rPr>
          <w:color w:val="2B2A29"/>
          <w:spacing w:val="-3"/>
          <w:sz w:val="22"/>
        </w:rPr>
        <w:t>ACCOUNTS</w:t>
      </w:r>
      <w:r>
        <w:rPr>
          <w:color w:val="2B2A29"/>
          <w:spacing w:val="-24"/>
          <w:sz w:val="22"/>
        </w:rPr>
        <w:t xml:space="preserve"> </w:t>
      </w:r>
      <w:r>
        <w:rPr>
          <w:color w:val="2B2A29"/>
          <w:spacing w:val="-3"/>
          <w:sz w:val="22"/>
        </w:rPr>
        <w:t>(NAME,</w:t>
      </w:r>
      <w:r>
        <w:rPr>
          <w:color w:val="2B2A29"/>
          <w:spacing w:val="-23"/>
          <w:sz w:val="22"/>
        </w:rPr>
        <w:t xml:space="preserve"> </w:t>
      </w:r>
      <w:r>
        <w:rPr>
          <w:color w:val="2B2A29"/>
          <w:spacing w:val="-3"/>
          <w:sz w:val="22"/>
        </w:rPr>
        <w:t>NIC,</w:t>
      </w:r>
      <w:r>
        <w:rPr>
          <w:color w:val="2B2A29"/>
          <w:spacing w:val="-23"/>
          <w:sz w:val="22"/>
        </w:rPr>
        <w:t xml:space="preserve"> </w:t>
      </w:r>
      <w:r>
        <w:rPr>
          <w:color w:val="2B2A29"/>
          <w:spacing w:val="-3"/>
          <w:sz w:val="22"/>
        </w:rPr>
        <w:t>SAVINGS,</w:t>
      </w:r>
    </w:p>
    <w:p>
      <w:pPr>
        <w:pStyle w:val="16"/>
        <w:numPr>
          <w:ilvl w:val="0"/>
          <w:numId w:val="254"/>
        </w:numPr>
        <w:tabs>
          <w:tab w:val="left" w:pos="1289"/>
          <w:tab w:val="left" w:pos="1291"/>
        </w:tabs>
        <w:spacing w:before="0" w:after="0" w:line="279" w:lineRule="exact"/>
        <w:ind w:left="1290" w:right="0" w:hanging="771"/>
        <w:jc w:val="left"/>
        <w:rPr>
          <w:sz w:val="22"/>
        </w:rPr>
      </w:pPr>
      <w:r>
        <w:rPr>
          <w:color w:val="2B2A29"/>
          <w:spacing w:val="-4"/>
          <w:sz w:val="22"/>
        </w:rPr>
        <w:t>var</w:t>
      </w:r>
      <w:r>
        <w:t xml:space="preserve"> </w:t>
      </w:r>
      <w:r>
        <w:rPr>
          <w:color w:val="2B2A29"/>
          <w:spacing w:val="-4"/>
          <w:sz w:val="22"/>
        </w:rPr>
        <w:t>result=db-&gt;batchUpdate（“插入</w:t>
      </w:r>
      <w:r>
        <w:rPr>
          <w:color w:val="2B2A29"/>
          <w:spacing w:val="-23"/>
          <w:sz w:val="22"/>
        </w:rPr>
        <w:t>帐户</w:t>
      </w:r>
      <w:r>
        <w:rPr>
          <w:color w:val="2B2A29"/>
          <w:spacing w:val="-3"/>
          <w:sz w:val="22"/>
        </w:rPr>
        <w:t>（名称、NIC、保存、，</w:t>
      </w:r>
    </w:p>
    <w:p>
      <w:r>
        <w:rPr>
          <w:color w:val="2B2A29"/>
          <w:spacing w:val="-7"/>
          <w:sz w:val="22"/>
        </w:rPr>
        <w:t>BALANCE,</w:t>
      </w:r>
      <w:r>
        <w:rPr>
          <w:color w:val="2B2A29"/>
          <w:spacing w:val="-20"/>
          <w:sz w:val="22"/>
        </w:rPr>
        <w:t xml:space="preserve"> </w:t>
      </w:r>
      <w:r>
        <w:rPr>
          <w:color w:val="2B2A29"/>
          <w:spacing w:val="-7"/>
          <w:sz w:val="22"/>
        </w:rPr>
        <w:t>ADDRESS)</w:t>
      </w:r>
      <w:r>
        <w:rPr>
          <w:color w:val="2B2A29"/>
          <w:spacing w:val="-20"/>
          <w:sz w:val="22"/>
        </w:rPr>
        <w:t xml:space="preserve"> </w:t>
      </w:r>
      <w:r>
        <w:rPr>
          <w:color w:val="2B2A29"/>
          <w:spacing w:val="-6"/>
          <w:sz w:val="22"/>
        </w:rPr>
        <w:t>VALUES</w:t>
      </w:r>
      <w:r>
        <w:rPr>
          <w:color w:val="2B2A29"/>
          <w:spacing w:val="-19"/>
          <w:sz w:val="22"/>
        </w:rPr>
        <w:t xml:space="preserve"> </w:t>
      </w:r>
      <w:r>
        <w:rPr>
          <w:color w:val="2B2A29"/>
          <w:spacing w:val="-6"/>
          <w:sz w:val="22"/>
        </w:rPr>
        <w:t>(?,</w:t>
      </w:r>
      <w:r>
        <w:rPr>
          <w:color w:val="2B2A29"/>
          <w:spacing w:val="-20"/>
          <w:sz w:val="22"/>
        </w:rPr>
        <w:t xml:space="preserve"> </w:t>
      </w:r>
      <w:r>
        <w:rPr>
          <w:color w:val="2B2A29"/>
          <w:spacing w:val="-6"/>
          <w:sz w:val="22"/>
        </w:rPr>
        <w:t>?,</w:t>
      </w:r>
      <w:r>
        <w:rPr>
          <w:color w:val="2B2A29"/>
          <w:spacing w:val="-19"/>
          <w:sz w:val="22"/>
        </w:rPr>
        <w:t xml:space="preserve"> </w:t>
      </w:r>
      <w:r>
        <w:rPr>
          <w:color w:val="2B2A29"/>
          <w:spacing w:val="-6"/>
          <w:sz w:val="22"/>
        </w:rPr>
        <w:t>?,</w:t>
      </w:r>
      <w:r>
        <w:rPr>
          <w:color w:val="2B2A29"/>
          <w:spacing w:val="-20"/>
          <w:sz w:val="22"/>
        </w:rPr>
        <w:t xml:space="preserve"> </w:t>
      </w:r>
      <w:r>
        <w:rPr>
          <w:color w:val="2B2A29"/>
          <w:spacing w:val="-6"/>
          <w:sz w:val="22"/>
        </w:rPr>
        <w:t>?,</w:t>
      </w:r>
      <w:r>
        <w:rPr>
          <w:color w:val="2B2A29"/>
          <w:spacing w:val="-19"/>
          <w:sz w:val="22"/>
        </w:rPr>
        <w:t xml:space="preserve"> </w:t>
      </w:r>
      <w:r>
        <w:rPr>
          <w:color w:val="2B2A29"/>
          <w:spacing w:val="-6"/>
          <w:sz w:val="22"/>
        </w:rPr>
        <w:t>?)",</w:t>
      </w:r>
    </w:p>
    <w:p>
      <w:pPr>
        <w:pStyle w:val="16"/>
        <w:numPr>
          <w:ilvl w:val="0"/>
          <w:numId w:val="254"/>
        </w:numPr>
        <w:tabs>
          <w:tab w:val="left" w:pos="4473"/>
          <w:tab w:val="left" w:pos="4474"/>
        </w:tabs>
        <w:spacing w:before="35" w:after="0" w:line="240" w:lineRule="auto"/>
        <w:ind w:left="4473" w:right="0" w:hanging="3954"/>
        <w:jc w:val="left"/>
        <w:rPr>
          <w:sz w:val="22"/>
        </w:rPr>
      </w:pPr>
      <w:r>
        <w:rPr>
          <w:color w:val="2B2A29"/>
          <w:spacing w:val="-7"/>
          <w:sz w:val="22"/>
        </w:rPr>
        <w:t>余额，地址）</w:t>
      </w:r>
      <w:r>
        <w:rPr>
          <w:color w:val="2B2A29"/>
          <w:spacing w:val="-6"/>
          <w:sz w:val="22"/>
        </w:rPr>
        <w:t>值（？，</w:t>
      </w:r>
      <w:r>
        <w:rPr>
          <w:color w:val="2B2A29"/>
          <w:spacing w:val="-19"/>
          <w:sz w:val="22"/>
        </w:rPr>
        <w:t>？</w:t>
      </w:r>
      <w:r>
        <w:rPr>
          <w:color w:val="2B2A29"/>
          <w:spacing w:val="-6"/>
          <w:sz w:val="22"/>
        </w:rPr>
        <w:t>，</w:t>
      </w:r>
      <w:r>
        <w:rPr>
          <w:color w:val="2B2A29"/>
          <w:spacing w:val="-20"/>
          <w:sz w:val="22"/>
        </w:rPr>
        <w:t>？</w:t>
      </w:r>
      <w:r>
        <w:rPr>
          <w:color w:val="2B2A29"/>
          <w:spacing w:val="-6"/>
          <w:sz w:val="22"/>
        </w:rPr>
        <w:t>？，？</w:t>
      </w:r>
      <w:r>
        <w:rPr>
          <w:color w:val="2B2A29"/>
          <w:spacing w:val="-7"/>
          <w:sz w:val="22"/>
        </w:rPr>
        <w:t>）</w:t>
      </w:r>
      <w:r>
        <w:rPr>
          <w:color w:val="2B2A29"/>
          <w:spacing w:val="-20"/>
          <w:sz w:val="22"/>
        </w:rPr>
        <w:t>“，</w:t>
      </w:r>
    </w:p>
    <w:p>
      <w:r>
        <w:rPr>
          <w:color w:val="2B2A29"/>
          <w:sz w:val="22"/>
        </w:rPr>
        <w:t>false, ...params);</w:t>
      </w:r>
    </w:p>
    <w:p>
      <w:pPr>
        <w:pStyle w:val="16"/>
        <w:numPr>
          <w:ilvl w:val="0"/>
          <w:numId w:val="254"/>
        </w:numPr>
        <w:tabs>
          <w:tab w:val="left" w:pos="4589"/>
          <w:tab w:val="left" w:pos="4591"/>
        </w:tabs>
        <w:spacing w:before="39" w:after="0" w:line="240" w:lineRule="auto"/>
        <w:ind w:left="4590" w:right="0" w:hanging="4071"/>
        <w:jc w:val="left"/>
        <w:rPr>
          <w:sz w:val="22"/>
        </w:rPr>
      </w:pPr>
      <w:r>
        <w:rPr>
          <w:color w:val="2B2A29"/>
          <w:sz w:val="22"/>
        </w:rPr>
        <w:t>错误。。。参数）；</w:t>
      </w:r>
    </w:p>
    <w:p>
      <w:r>
        <w:rPr>
          <w:color w:val="2B2A29"/>
          <w:spacing w:val="-6"/>
          <w:sz w:val="22"/>
        </w:rPr>
        <w:t>check</w:t>
      </w:r>
      <w:r>
        <w:rPr>
          <w:color w:val="2B2A29"/>
          <w:spacing w:val="-21"/>
          <w:sz w:val="22"/>
        </w:rPr>
        <w:t xml:space="preserve"> </w:t>
      </w:r>
      <w:r>
        <w:rPr>
          <w:color w:val="2B2A29"/>
          <w:spacing w:val="-6"/>
          <w:sz w:val="22"/>
        </w:rPr>
        <w:t>caller-&gt;respond(result.length().toString()</w:t>
      </w:r>
      <w:r>
        <w:rPr>
          <w:color w:val="2B2A29"/>
          <w:spacing w:val="-20"/>
          <w:sz w:val="22"/>
        </w:rPr>
        <w:t xml:space="preserve"> </w:t>
      </w:r>
      <w:r>
        <w:rPr>
          <w:color w:val="2B2A29"/>
          <w:spacing w:val="-6"/>
          <w:sz w:val="22"/>
        </w:rPr>
        <w:t>+</w:t>
      </w:r>
      <w:r>
        <w:rPr>
          <w:color w:val="2B2A29"/>
          <w:spacing w:val="-20"/>
          <w:sz w:val="22"/>
        </w:rPr>
        <w:t xml:space="preserve"> </w:t>
      </w:r>
      <w:r>
        <w:rPr>
          <w:color w:val="2B2A29"/>
          <w:spacing w:val="-6"/>
          <w:sz w:val="22"/>
        </w:rPr>
        <w:t>"</w:t>
      </w:r>
      <w:r>
        <w:rPr>
          <w:color w:val="2B2A29"/>
          <w:spacing w:val="-20"/>
          <w:sz w:val="22"/>
        </w:rPr>
        <w:t xml:space="preserve"> </w:t>
      </w:r>
      <w:r>
        <w:rPr>
          <w:color w:val="2B2A29"/>
          <w:spacing w:val="-6"/>
          <w:sz w:val="22"/>
        </w:rPr>
        <w:t>account(s)</w:t>
      </w:r>
      <w:r>
        <w:rPr>
          <w:color w:val="2B2A29"/>
          <w:spacing w:val="-20"/>
          <w:sz w:val="22"/>
        </w:rPr>
        <w:t xml:space="preserve"> </w:t>
      </w:r>
      <w:r>
        <w:rPr>
          <w:color w:val="2B2A29"/>
          <w:spacing w:val="-6"/>
          <w:sz w:val="22"/>
        </w:rPr>
        <w:t>added");</w:t>
      </w:r>
      <w:r>
        <w:rPr>
          <w:color w:val="2B2A29"/>
          <w:spacing w:val="-107"/>
          <w:sz w:val="22"/>
        </w:rPr>
        <w:t xml:space="preserve"> </w:t>
      </w:r>
      <w:r>
        <w:rPr>
          <w:color w:val="2B2A29"/>
          <w:sz w:val="22"/>
        </w:rPr>
        <w:t>32 }</w:t>
      </w:r>
    </w:p>
    <w:p>
      <w:pPr>
        <w:pStyle w:val="16"/>
        <w:numPr>
          <w:ilvl w:val="0"/>
          <w:numId w:val="254"/>
        </w:numPr>
        <w:tabs>
          <w:tab w:val="left" w:pos="1289"/>
          <w:tab w:val="left" w:pos="1291"/>
        </w:tabs>
        <w:spacing w:before="38" w:after="0" w:line="273" w:lineRule="auto"/>
        <w:ind w:left="520" w:right="223" w:firstLine="0"/>
        <w:jc w:val="left"/>
        <w:rPr>
          <w:sz w:val="22"/>
        </w:rPr>
      </w:pPr>
      <w:r>
        <w:rPr>
          <w:color w:val="2B2A29"/>
          <w:spacing w:val="-6"/>
          <w:sz w:val="22"/>
        </w:rPr>
        <w:t>检查</w:t>
      </w:r>
      <w:r>
        <w:rPr>
          <w:color w:val="2B2A29"/>
          <w:spacing w:val="-21"/>
          <w:sz w:val="22"/>
        </w:rPr>
        <w:t>调</w:t>
      </w:r>
      <w:r>
        <w:rPr>
          <w:color w:val="2B2A29"/>
          <w:spacing w:val="-6"/>
          <w:sz w:val="22"/>
        </w:rPr>
        <w:t>用者-&gt;响应（result.length（）</w:t>
      </w:r>
      <w:r>
        <w:rPr>
          <w:color w:val="2B2A29"/>
          <w:spacing w:val="-20"/>
          <w:sz w:val="22"/>
        </w:rPr>
        <w:t>.toString（）</w:t>
      </w:r>
      <w:r>
        <w:rPr>
          <w:color w:val="2B2A29"/>
          <w:spacing w:val="-6"/>
          <w:sz w:val="22"/>
        </w:rPr>
        <w:t>+“添加的帐户”）；</w:t>
      </w:r>
      <w:r>
        <w:rPr>
          <w:color w:val="2B2A29"/>
          <w:sz w:val="22"/>
        </w:rPr>
        <w:t>32 }</w:t>
      </w:r>
    </w:p>
    <w:p>
      <w:r>
        <w:rPr>
          <w:color w:val="2B2A29"/>
          <w:spacing w:val="-1"/>
          <w:w w:val="105"/>
        </w:rPr>
        <w:t xml:space="preserve">In Listing </w:t>
      </w:r>
      <w:r>
        <w:rPr>
          <w:color w:val="0000FF"/>
          <w:w w:val="105"/>
        </w:rPr>
        <w:t>10-7</w:t>
      </w:r>
      <w:r>
        <w:rPr>
          <w:color w:val="2B2A29"/>
          <w:w w:val="105"/>
        </w:rPr>
        <w:t xml:space="preserve">, the resources </w:t>
      </w:r>
      <w:r>
        <w:rPr>
          <w:rFonts w:ascii="宋体"/>
          <w:color w:val="2B2A29"/>
          <w:w w:val="105"/>
        </w:rPr>
        <w:t xml:space="preserve">addAccount </w:t>
      </w:r>
      <w:r>
        <w:rPr>
          <w:color w:val="2B2A29"/>
          <w:w w:val="105"/>
        </w:rPr>
        <w:t xml:space="preserve">and </w:t>
      </w:r>
      <w:r>
        <w:rPr>
          <w:rFonts w:ascii="宋体"/>
          <w:color w:val="2B2A29"/>
          <w:w w:val="105"/>
        </w:rPr>
        <w:t xml:space="preserve">addAccounts </w:t>
      </w:r>
      <w:r>
        <w:rPr>
          <w:color w:val="2B2A29"/>
          <w:w w:val="105"/>
        </w:rPr>
        <w:t>represent the single</w:t>
      </w:r>
      <w:r>
        <w:rPr>
          <w:color w:val="2B2A29"/>
          <w:spacing w:val="1"/>
          <w:w w:val="105"/>
        </w:rPr>
        <w:t xml:space="preserve"> </w:t>
      </w:r>
      <w:r>
        <w:rPr>
          <w:color w:val="2B2A29"/>
          <w:w w:val="105"/>
        </w:rPr>
        <w:t>account creation and the batch account creation operations, respectively. In the</w:t>
      </w:r>
      <w:r>
        <w:rPr>
          <w:color w:val="2B2A29"/>
          <w:spacing w:val="1"/>
          <w:w w:val="105"/>
        </w:rPr>
        <w:t xml:space="preserve"> </w:t>
      </w:r>
      <w:r>
        <w:rPr>
          <w:rFonts w:ascii="宋体"/>
          <w:color w:val="2B2A29"/>
          <w:w w:val="105"/>
        </w:rPr>
        <w:t>addAccount</w:t>
      </w:r>
      <w:r>
        <w:rPr>
          <w:rFonts w:ascii="宋体"/>
          <w:color w:val="2B2A29"/>
          <w:spacing w:val="-69"/>
          <w:w w:val="105"/>
        </w:rPr>
        <w:t xml:space="preserve"> </w:t>
      </w:r>
      <w:r>
        <w:rPr>
          <w:color w:val="2B2A29"/>
          <w:w w:val="105"/>
        </w:rPr>
        <w:t>resource,</w:t>
      </w:r>
      <w:r>
        <w:rPr>
          <w:color w:val="2B2A29"/>
          <w:spacing w:val="-10"/>
          <w:w w:val="105"/>
        </w:rPr>
        <w:t xml:space="preserve"> </w:t>
      </w:r>
      <w:r>
        <w:rPr>
          <w:color w:val="2B2A29"/>
          <w:w w:val="105"/>
        </w:rPr>
        <w:t>we</w:t>
      </w:r>
      <w:r>
        <w:rPr>
          <w:color w:val="2B2A29"/>
          <w:spacing w:val="-10"/>
          <w:w w:val="105"/>
        </w:rPr>
        <w:t xml:space="preserve"> </w:t>
      </w:r>
      <w:r>
        <w:rPr>
          <w:color w:val="2B2A29"/>
          <w:w w:val="105"/>
        </w:rPr>
        <w:t>do</w:t>
      </w:r>
      <w:r>
        <w:rPr>
          <w:color w:val="2B2A29"/>
          <w:spacing w:val="-11"/>
          <w:w w:val="105"/>
        </w:rPr>
        <w:t xml:space="preserve"> </w:t>
      </w:r>
      <w:r>
        <w:rPr>
          <w:color w:val="2B2A29"/>
          <w:w w:val="105"/>
        </w:rPr>
        <w:t>an</w:t>
      </w:r>
      <w:r>
        <w:rPr>
          <w:color w:val="2B2A29"/>
          <w:spacing w:val="-10"/>
          <w:w w:val="105"/>
        </w:rPr>
        <w:t xml:space="preserve"> </w:t>
      </w:r>
      <w:r>
        <w:rPr>
          <w:rFonts w:ascii="宋体"/>
          <w:color w:val="2B2A29"/>
          <w:w w:val="105"/>
        </w:rPr>
        <w:t>INSERT</w:t>
      </w:r>
      <w:r>
        <w:rPr>
          <w:rFonts w:ascii="宋体"/>
          <w:color w:val="2B2A29"/>
          <w:spacing w:val="-68"/>
          <w:w w:val="105"/>
        </w:rPr>
        <w:t xml:space="preserve"> </w:t>
      </w:r>
      <w:r>
        <w:rPr>
          <w:color w:val="2B2A29"/>
          <w:w w:val="105"/>
        </w:rPr>
        <w:t>SQL</w:t>
      </w:r>
      <w:r>
        <w:rPr>
          <w:color w:val="2B2A29"/>
          <w:spacing w:val="-11"/>
          <w:w w:val="105"/>
        </w:rPr>
        <w:t xml:space="preserve"> </w:t>
      </w:r>
      <w:r>
        <w:rPr>
          <w:color w:val="2B2A29"/>
          <w:w w:val="105"/>
        </w:rPr>
        <w:t>query,</w:t>
      </w:r>
      <w:r>
        <w:rPr>
          <w:color w:val="2B2A29"/>
          <w:spacing w:val="-10"/>
          <w:w w:val="105"/>
        </w:rPr>
        <w:t xml:space="preserve"> </w:t>
      </w:r>
      <w:r>
        <w:rPr>
          <w:color w:val="2B2A29"/>
          <w:w w:val="105"/>
        </w:rPr>
        <w:t>and</w:t>
      </w:r>
      <w:r>
        <w:rPr>
          <w:color w:val="2B2A29"/>
          <w:spacing w:val="-11"/>
          <w:w w:val="105"/>
        </w:rPr>
        <w:t xml:space="preserve"> </w:t>
      </w:r>
      <w:r>
        <w:rPr>
          <w:color w:val="2B2A29"/>
          <w:w w:val="105"/>
        </w:rPr>
        <w:t>in</w:t>
      </w:r>
      <w:r>
        <w:rPr>
          <w:color w:val="2B2A29"/>
          <w:spacing w:val="-10"/>
          <w:w w:val="105"/>
        </w:rPr>
        <w:t xml:space="preserve"> </w:t>
      </w:r>
      <w:r>
        <w:rPr>
          <w:color w:val="2B2A29"/>
          <w:w w:val="105"/>
        </w:rPr>
        <w:t>our</w:t>
      </w:r>
      <w:r>
        <w:rPr>
          <w:color w:val="2B2A29"/>
          <w:spacing w:val="-10"/>
          <w:w w:val="105"/>
        </w:rPr>
        <w:t xml:space="preserve"> </w:t>
      </w:r>
      <w:r>
        <w:rPr>
          <w:color w:val="2B2A29"/>
          <w:w w:val="105"/>
        </w:rPr>
        <w:t>response</w:t>
      </w:r>
      <w:r>
        <w:rPr>
          <w:color w:val="2B2A29"/>
          <w:spacing w:val="-11"/>
          <w:w w:val="105"/>
        </w:rPr>
        <w:t xml:space="preserve"> </w:t>
      </w:r>
      <w:r>
        <w:rPr>
          <w:color w:val="2B2A29"/>
          <w:w w:val="105"/>
        </w:rPr>
        <w:t>to</w:t>
      </w:r>
      <w:r>
        <w:rPr>
          <w:color w:val="2B2A29"/>
          <w:spacing w:val="-10"/>
          <w:w w:val="105"/>
        </w:rPr>
        <w:t xml:space="preserve"> </w:t>
      </w:r>
      <w:r>
        <w:rPr>
          <w:color w:val="2B2A29"/>
          <w:w w:val="105"/>
        </w:rPr>
        <w:t>the</w:t>
      </w:r>
      <w:r>
        <w:rPr>
          <w:color w:val="2B2A29"/>
          <w:spacing w:val="-11"/>
          <w:w w:val="105"/>
        </w:rPr>
        <w:t xml:space="preserve"> </w:t>
      </w:r>
      <w:r>
        <w:rPr>
          <w:color w:val="2B2A29"/>
          <w:w w:val="105"/>
        </w:rPr>
        <w:t>caller,</w:t>
      </w:r>
      <w:r>
        <w:rPr>
          <w:color w:val="2B2A29"/>
          <w:spacing w:val="-10"/>
          <w:w w:val="105"/>
        </w:rPr>
        <w:t xml:space="preserve"> </w:t>
      </w:r>
      <w:r>
        <w:rPr>
          <w:color w:val="2B2A29"/>
          <w:w w:val="105"/>
        </w:rPr>
        <w:t>we</w:t>
      </w:r>
      <w:r>
        <w:rPr>
          <w:color w:val="2B2A29"/>
          <w:spacing w:val="1"/>
          <w:w w:val="105"/>
        </w:rPr>
        <w:t xml:space="preserve"> </w:t>
      </w:r>
      <w:r>
        <w:rPr>
          <w:color w:val="2B2A29"/>
          <w:w w:val="105"/>
        </w:rPr>
        <w:t>return</w:t>
      </w:r>
      <w:r>
        <w:rPr>
          <w:color w:val="2B2A29"/>
          <w:spacing w:val="9"/>
          <w:w w:val="105"/>
        </w:rPr>
        <w:t xml:space="preserve"> </w:t>
      </w:r>
      <w:r>
        <w:rPr>
          <w:color w:val="2B2A29"/>
          <w:w w:val="105"/>
        </w:rPr>
        <w:t>the</w:t>
      </w:r>
      <w:r>
        <w:rPr>
          <w:color w:val="2B2A29"/>
          <w:spacing w:val="10"/>
          <w:w w:val="105"/>
        </w:rPr>
        <w:t xml:space="preserve"> </w:t>
      </w:r>
      <w:r>
        <w:rPr>
          <w:color w:val="2B2A29"/>
          <w:w w:val="105"/>
        </w:rPr>
        <w:t>generated</w:t>
      </w:r>
      <w:r>
        <w:rPr>
          <w:color w:val="2B2A29"/>
          <w:spacing w:val="10"/>
          <w:w w:val="105"/>
        </w:rPr>
        <w:t xml:space="preserve"> </w:t>
      </w:r>
      <w:r>
        <w:rPr>
          <w:color w:val="2B2A29"/>
          <w:w w:val="105"/>
        </w:rPr>
        <w:t>key</w:t>
      </w:r>
      <w:r>
        <w:rPr>
          <w:color w:val="2B2A29"/>
          <w:spacing w:val="10"/>
          <w:w w:val="105"/>
        </w:rPr>
        <w:t xml:space="preserve"> </w:t>
      </w:r>
      <w:r>
        <w:rPr>
          <w:color w:val="2B2A29"/>
          <w:w w:val="105"/>
        </w:rPr>
        <w:t>value.</w:t>
      </w:r>
      <w:r>
        <w:rPr>
          <w:color w:val="2B2A29"/>
          <w:spacing w:val="10"/>
          <w:w w:val="105"/>
        </w:rPr>
        <w:t xml:space="preserve"> </w:t>
      </w:r>
      <w:r>
        <w:rPr>
          <w:color w:val="2B2A29"/>
          <w:w w:val="105"/>
        </w:rPr>
        <w:t>In</w:t>
      </w:r>
      <w:r>
        <w:rPr>
          <w:color w:val="2B2A29"/>
          <w:spacing w:val="10"/>
          <w:w w:val="105"/>
        </w:rPr>
        <w:t xml:space="preserve"> </w:t>
      </w:r>
      <w:r>
        <w:rPr>
          <w:color w:val="2B2A29"/>
          <w:w w:val="105"/>
        </w:rPr>
        <w:t>the</w:t>
      </w:r>
      <w:r>
        <w:rPr>
          <w:color w:val="2B2A29"/>
          <w:spacing w:val="10"/>
          <w:w w:val="105"/>
        </w:rPr>
        <w:t xml:space="preserve"> </w:t>
      </w:r>
      <w:r>
        <w:rPr>
          <w:color w:val="2B2A29"/>
          <w:w w:val="105"/>
        </w:rPr>
        <w:t>same</w:t>
      </w:r>
      <w:r>
        <w:rPr>
          <w:color w:val="2B2A29"/>
          <w:spacing w:val="10"/>
          <w:w w:val="105"/>
        </w:rPr>
        <w:t xml:space="preserve"> </w:t>
      </w:r>
      <w:r>
        <w:rPr>
          <w:color w:val="2B2A29"/>
          <w:w w:val="105"/>
        </w:rPr>
        <w:t>manner,</w:t>
      </w:r>
      <w:r>
        <w:rPr>
          <w:color w:val="2B2A29"/>
          <w:spacing w:val="10"/>
          <w:w w:val="105"/>
        </w:rPr>
        <w:t xml:space="preserve"> </w:t>
      </w:r>
      <w:r>
        <w:rPr>
          <w:color w:val="2B2A29"/>
          <w:w w:val="105"/>
        </w:rPr>
        <w:t>the</w:t>
      </w:r>
      <w:r>
        <w:rPr>
          <w:color w:val="2B2A29"/>
          <w:spacing w:val="10"/>
          <w:w w:val="105"/>
        </w:rPr>
        <w:t xml:space="preserve"> </w:t>
      </w:r>
      <w:r>
        <w:rPr>
          <w:color w:val="2B2A29"/>
          <w:w w:val="105"/>
        </w:rPr>
        <w:t>batch</w:t>
      </w:r>
      <w:r>
        <w:rPr>
          <w:color w:val="2B2A29"/>
          <w:spacing w:val="10"/>
          <w:w w:val="105"/>
        </w:rPr>
        <w:t xml:space="preserve"> </w:t>
      </w:r>
      <w:r>
        <w:rPr>
          <w:color w:val="2B2A29"/>
          <w:w w:val="105"/>
        </w:rPr>
        <w:t>update</w:t>
      </w:r>
      <w:r>
        <w:rPr>
          <w:color w:val="2B2A29"/>
          <w:spacing w:val="10"/>
          <w:w w:val="105"/>
        </w:rPr>
        <w:t xml:space="preserve"> </w:t>
      </w:r>
      <w:r>
        <w:rPr>
          <w:color w:val="2B2A29"/>
          <w:w w:val="105"/>
        </w:rPr>
        <w:t>operation</w:t>
      </w:r>
      <w:r>
        <w:rPr>
          <w:color w:val="2B2A29"/>
          <w:spacing w:val="10"/>
          <w:w w:val="105"/>
        </w:rPr>
        <w:t xml:space="preserve"> </w:t>
      </w:r>
      <w:r>
        <w:rPr>
          <w:color w:val="2B2A29"/>
          <w:w w:val="105"/>
        </w:rPr>
        <w:t>groups</w:t>
      </w:r>
      <w:r>
        <w:rPr>
          <w:color w:val="2B2A29"/>
          <w:spacing w:val="-55"/>
          <w:w w:val="105"/>
        </w:rPr>
        <w:t xml:space="preserve"> </w:t>
      </w:r>
      <w:r>
        <w:rPr>
          <w:color w:val="2B2A29"/>
          <w:w w:val="105"/>
        </w:rPr>
        <w:t xml:space="preserve">all the parameters for the multiple records and does a single call to the </w:t>
      </w:r>
      <w:r>
        <w:rPr>
          <w:rFonts w:ascii="宋体"/>
          <w:color w:val="2B2A29"/>
          <w:w w:val="105"/>
        </w:rPr>
        <w:t>batchUpdate</w:t>
      </w:r>
      <w:r>
        <w:rPr>
          <w:rFonts w:ascii="宋体"/>
          <w:color w:val="2B2A29"/>
          <w:spacing w:val="1"/>
          <w:w w:val="105"/>
        </w:rPr>
        <w:t xml:space="preserve"> </w:t>
      </w:r>
      <w:r>
        <w:rPr>
          <w:color w:val="2B2A29"/>
          <w:w w:val="105"/>
        </w:rPr>
        <w:t>operation</w:t>
      </w:r>
      <w:r>
        <w:rPr>
          <w:color w:val="2B2A29"/>
          <w:spacing w:val="-13"/>
          <w:w w:val="105"/>
        </w:rPr>
        <w:t xml:space="preserve"> </w:t>
      </w:r>
      <w:r>
        <w:rPr>
          <w:color w:val="2B2A29"/>
          <w:w w:val="105"/>
        </w:rPr>
        <w:t>in</w:t>
      </w:r>
      <w:r>
        <w:rPr>
          <w:color w:val="2B2A29"/>
          <w:spacing w:val="-13"/>
          <w:w w:val="105"/>
        </w:rPr>
        <w:t xml:space="preserve"> </w:t>
      </w:r>
      <w:r>
        <w:rPr>
          <w:color w:val="2B2A29"/>
          <w:w w:val="105"/>
        </w:rPr>
        <w:t>the</w:t>
      </w:r>
      <w:r>
        <w:rPr>
          <w:color w:val="2B2A29"/>
          <w:spacing w:val="-13"/>
          <w:w w:val="105"/>
        </w:rPr>
        <w:t xml:space="preserve"> </w:t>
      </w:r>
      <w:r>
        <w:rPr>
          <w:color w:val="2B2A29"/>
          <w:w w:val="105"/>
        </w:rPr>
        <w:t>SQL</w:t>
      </w:r>
      <w:r>
        <w:rPr>
          <w:color w:val="2B2A29"/>
          <w:spacing w:val="-13"/>
          <w:w w:val="105"/>
        </w:rPr>
        <w:t xml:space="preserve"> </w:t>
      </w:r>
      <w:r>
        <w:rPr>
          <w:color w:val="2B2A29"/>
          <w:w w:val="105"/>
        </w:rPr>
        <w:t>API.</w:t>
      </w:r>
    </w:p>
    <w:p>
      <w:pPr>
        <w:pStyle w:val="11"/>
        <w:spacing w:before="157" w:line="288" w:lineRule="auto"/>
        <w:ind w:left="520" w:right="266" w:firstLine="359"/>
      </w:pPr>
      <w:r>
        <w:rPr>
          <w:color w:val="2B2A29"/>
          <w:spacing w:val="-1"/>
          <w:w w:val="105"/>
        </w:rPr>
        <w:t>在清单</w:t>
      </w:r>
      <w:r>
        <w:rPr>
          <w:color w:val="0000FF"/>
          <w:w w:val="105"/>
        </w:rPr>
        <w:t>10-7</w:t>
      </w:r>
      <w:r>
        <w:rPr>
          <w:color w:val="2B2A29"/>
          <w:spacing w:val="-1"/>
          <w:w w:val="105"/>
        </w:rPr>
        <w:t>中</w:t>
      </w:r>
      <w:r>
        <w:rPr>
          <w:color w:val="2B2A29"/>
          <w:w w:val="105"/>
        </w:rPr>
        <w:t>，资源</w:t>
      </w:r>
      <w:r>
        <w:rPr>
          <w:rFonts w:ascii="宋体"/>
          <w:color w:val="2B2A29"/>
          <w:w w:val="105"/>
        </w:rPr>
        <w:t>addAccount</w:t>
      </w:r>
      <w:r>
        <w:rPr>
          <w:color w:val="2B2A29"/>
          <w:w w:val="105"/>
        </w:rPr>
        <w:t>和</w:t>
      </w:r>
      <w:r>
        <w:rPr>
          <w:rFonts w:ascii="宋体"/>
          <w:color w:val="2B2A29"/>
          <w:w w:val="105"/>
        </w:rPr>
        <w:t>addAccounts</w:t>
      </w:r>
      <w:r>
        <w:rPr>
          <w:color w:val="2B2A29"/>
          <w:w w:val="105"/>
        </w:rPr>
        <w:t>分别表示单个帐户创建和批量帐户创建操作。在</w:t>
      </w:r>
      <w:r>
        <w:rPr>
          <w:rFonts w:ascii="宋体"/>
          <w:color w:val="2B2A29"/>
          <w:w w:val="105"/>
        </w:rPr>
        <w:t>addAccount</w:t>
      </w:r>
      <w:r>
        <w:rPr>
          <w:color w:val="2B2A29"/>
          <w:w w:val="105"/>
        </w:rPr>
        <w:t>资源中，我们执行</w:t>
      </w:r>
      <w:r>
        <w:rPr>
          <w:rFonts w:ascii="宋体"/>
          <w:color w:val="2B2A29"/>
          <w:w w:val="105"/>
        </w:rPr>
        <w:t>INSERT</w:t>
      </w:r>
      <w:r>
        <w:t xml:space="preserve"> </w:t>
      </w:r>
      <w:r>
        <w:rPr>
          <w:color w:val="2B2A29"/>
          <w:w w:val="105"/>
        </w:rPr>
        <w:t>SQL查询，并在对调用者的响应中返回生成</w:t>
      </w:r>
      <w:r>
        <w:rPr>
          <w:color w:val="2B2A29"/>
          <w:spacing w:val="10"/>
          <w:w w:val="105"/>
        </w:rPr>
        <w:t>的</w:t>
      </w:r>
      <w:r>
        <w:rPr>
          <w:color w:val="2B2A29"/>
          <w:w w:val="105"/>
        </w:rPr>
        <w:t>键值。以同样的方式，批更新操作对多个记录的所有参数进行分组</w:t>
      </w:r>
      <w:r>
        <w:rPr>
          <w:color w:val="2B2A29"/>
          <w:spacing w:val="-55"/>
          <w:w w:val="105"/>
        </w:rPr>
        <w:t>，</w:t>
      </w:r>
      <w:r>
        <w:rPr>
          <w:color w:val="2B2A29"/>
          <w:w w:val="105"/>
        </w:rPr>
        <w:t>并对SQLAPI中</w:t>
      </w:r>
      <w:r>
        <w:rPr>
          <w:color w:val="2B2A29"/>
          <w:spacing w:val="-13"/>
          <w:w w:val="105"/>
        </w:rPr>
        <w:t>的</w:t>
      </w:r>
      <w:r>
        <w:rPr>
          <w:rFonts w:ascii="宋体"/>
          <w:color w:val="2B2A29"/>
          <w:w w:val="105"/>
        </w:rPr>
        <w:t>batchUpdate</w:t>
      </w:r>
      <w:r>
        <w:rPr>
          <w:color w:val="2B2A29"/>
          <w:w w:val="105"/>
        </w:rPr>
        <w:t>操作进行一次调用。</w:t>
      </w:r>
    </w:p>
    <w:p>
      <w:pPr>
        <w:pStyle w:val="11"/>
        <w:spacing w:before="6"/>
        <w:rPr>
          <w:sz w:val="23"/>
        </w:rPr>
      </w:pPr>
    </w:p>
    <w:p>
      <w:r>
        <w:rPr>
          <w:color w:val="2B2A29"/>
          <w:w w:val="80"/>
        </w:rPr>
        <w:t>Benefit</w:t>
      </w:r>
      <w:r>
        <w:rPr>
          <w:color w:val="2B2A29"/>
          <w:spacing w:val="21"/>
          <w:w w:val="80"/>
        </w:rPr>
        <w:t xml:space="preserve"> </w:t>
      </w:r>
      <w:r>
        <w:rPr>
          <w:color w:val="2B2A29"/>
          <w:w w:val="80"/>
        </w:rPr>
        <w:t>of</w:t>
      </w:r>
      <w:r>
        <w:rPr>
          <w:color w:val="2B2A29"/>
          <w:spacing w:val="22"/>
          <w:w w:val="80"/>
        </w:rPr>
        <w:t xml:space="preserve"> </w:t>
      </w:r>
      <w:r>
        <w:rPr>
          <w:color w:val="2B2A29"/>
          <w:w w:val="80"/>
        </w:rPr>
        <w:t>Batch</w:t>
      </w:r>
      <w:r>
        <w:rPr>
          <w:color w:val="2B2A29"/>
          <w:spacing w:val="21"/>
          <w:w w:val="80"/>
        </w:rPr>
        <w:t xml:space="preserve"> </w:t>
      </w:r>
      <w:r>
        <w:rPr>
          <w:color w:val="2B2A29"/>
          <w:w w:val="80"/>
        </w:rPr>
        <w:t>Operations</w:t>
      </w:r>
    </w:p>
    <w:p>
      <w:pPr>
        <w:pStyle w:val="8"/>
      </w:pPr>
      <w:r>
        <w:rPr>
          <w:color w:val="2B2A29"/>
          <w:w w:val="80"/>
        </w:rPr>
        <w:t>批量操作的好处</w:t>
      </w:r>
    </w:p>
    <w:p>
      <w:r>
        <w:rPr>
          <w:color w:val="2B2A29"/>
          <w:w w:val="105"/>
        </w:rPr>
        <w:t>So, why do we need batch operations? We could have simply called the general update</w:t>
      </w:r>
      <w:r>
        <w:rPr>
          <w:color w:val="2B2A29"/>
          <w:spacing w:val="1"/>
          <w:w w:val="105"/>
        </w:rPr>
        <w:t xml:space="preserve"> </w:t>
      </w:r>
      <w:r>
        <w:rPr>
          <w:color w:val="2B2A29"/>
          <w:w w:val="105"/>
        </w:rPr>
        <w:t>operation</w:t>
      </w:r>
      <w:r>
        <w:rPr>
          <w:color w:val="2B2A29"/>
          <w:spacing w:val="1"/>
          <w:w w:val="105"/>
        </w:rPr>
        <w:t xml:space="preserve"> </w:t>
      </w:r>
      <w:r>
        <w:rPr>
          <w:color w:val="2B2A29"/>
          <w:w w:val="105"/>
        </w:rPr>
        <w:t>multiple</w:t>
      </w:r>
      <w:r>
        <w:rPr>
          <w:color w:val="2B2A29"/>
          <w:spacing w:val="1"/>
          <w:w w:val="105"/>
        </w:rPr>
        <w:t xml:space="preserve"> </w:t>
      </w:r>
      <w:r>
        <w:rPr>
          <w:color w:val="2B2A29"/>
          <w:w w:val="105"/>
        </w:rPr>
        <w:t>times</w:t>
      </w:r>
      <w:r>
        <w:rPr>
          <w:color w:val="2B2A29"/>
          <w:spacing w:val="1"/>
          <w:w w:val="105"/>
        </w:rPr>
        <w:t xml:space="preserve"> </w:t>
      </w:r>
      <w:r>
        <w:rPr>
          <w:color w:val="2B2A29"/>
          <w:w w:val="105"/>
        </w:rPr>
        <w:t>to</w:t>
      </w:r>
      <w:r>
        <w:rPr>
          <w:color w:val="2B2A29"/>
          <w:spacing w:val="1"/>
          <w:w w:val="105"/>
        </w:rPr>
        <w:t xml:space="preserve"> </w:t>
      </w:r>
      <w:r>
        <w:rPr>
          <w:color w:val="2B2A29"/>
          <w:w w:val="105"/>
        </w:rPr>
        <w:t>add</w:t>
      </w:r>
      <w:r>
        <w:rPr>
          <w:color w:val="2B2A29"/>
          <w:spacing w:val="1"/>
          <w:w w:val="105"/>
        </w:rPr>
        <w:t xml:space="preserve"> </w:t>
      </w:r>
      <w:r>
        <w:rPr>
          <w:color w:val="2B2A29"/>
          <w:w w:val="105"/>
        </w:rPr>
        <w:t>many</w:t>
      </w:r>
      <w:r>
        <w:rPr>
          <w:color w:val="2B2A29"/>
          <w:spacing w:val="1"/>
          <w:w w:val="105"/>
        </w:rPr>
        <w:t xml:space="preserve"> </w:t>
      </w:r>
      <w:r>
        <w:rPr>
          <w:color w:val="2B2A29"/>
          <w:w w:val="105"/>
        </w:rPr>
        <w:t>account</w:t>
      </w:r>
      <w:r>
        <w:rPr>
          <w:color w:val="2B2A29"/>
          <w:spacing w:val="1"/>
          <w:w w:val="105"/>
        </w:rPr>
        <w:t xml:space="preserve"> </w:t>
      </w:r>
      <w:r>
        <w:rPr>
          <w:color w:val="2B2A29"/>
          <w:w w:val="105"/>
        </w:rPr>
        <w:t>entries.</w:t>
      </w:r>
      <w:r>
        <w:rPr>
          <w:color w:val="2B2A29"/>
          <w:spacing w:val="1"/>
          <w:w w:val="105"/>
        </w:rPr>
        <w:t xml:space="preserve"> </w:t>
      </w:r>
      <w:r>
        <w:rPr>
          <w:color w:val="2B2A29"/>
          <w:w w:val="105"/>
        </w:rPr>
        <w:t>This</w:t>
      </w:r>
      <w:r>
        <w:rPr>
          <w:color w:val="2B2A29"/>
          <w:spacing w:val="1"/>
          <w:w w:val="105"/>
        </w:rPr>
        <w:t xml:space="preserve"> </w:t>
      </w:r>
      <w:r>
        <w:rPr>
          <w:color w:val="2B2A29"/>
          <w:w w:val="105"/>
        </w:rPr>
        <w:t>has</w:t>
      </w:r>
      <w:r>
        <w:rPr>
          <w:color w:val="2B2A29"/>
          <w:spacing w:val="1"/>
          <w:w w:val="105"/>
        </w:rPr>
        <w:t xml:space="preserve"> </w:t>
      </w:r>
      <w:r>
        <w:rPr>
          <w:color w:val="2B2A29"/>
          <w:w w:val="105"/>
        </w:rPr>
        <w:t>to</w:t>
      </w:r>
      <w:r>
        <w:rPr>
          <w:color w:val="2B2A29"/>
          <w:spacing w:val="1"/>
          <w:w w:val="105"/>
        </w:rPr>
        <w:t xml:space="preserve"> </w:t>
      </w:r>
      <w:r>
        <w:rPr>
          <w:color w:val="2B2A29"/>
          <w:w w:val="105"/>
        </w:rPr>
        <w:t>do</w:t>
      </w:r>
      <w:r>
        <w:rPr>
          <w:color w:val="2B2A29"/>
          <w:spacing w:val="1"/>
          <w:w w:val="105"/>
        </w:rPr>
        <w:t xml:space="preserve"> </w:t>
      </w:r>
      <w:r>
        <w:rPr>
          <w:color w:val="2B2A29"/>
          <w:w w:val="105"/>
        </w:rPr>
        <w:t>with</w:t>
      </w:r>
      <w:r>
        <w:rPr>
          <w:color w:val="2B2A29"/>
          <w:spacing w:val="1"/>
          <w:w w:val="105"/>
        </w:rPr>
        <w:t xml:space="preserve"> </w:t>
      </w:r>
      <w:r>
        <w:rPr>
          <w:color w:val="2B2A29"/>
          <w:w w:val="105"/>
        </w:rPr>
        <w:t>the</w:t>
      </w:r>
      <w:r>
        <w:rPr>
          <w:color w:val="2B2A29"/>
          <w:spacing w:val="1"/>
          <w:w w:val="105"/>
        </w:rPr>
        <w:t xml:space="preserve"> </w:t>
      </w:r>
      <w:r>
        <w:rPr>
          <w:color w:val="2B2A29"/>
          <w:w w:val="105"/>
        </w:rPr>
        <w:t>efficiency</w:t>
      </w:r>
      <w:r>
        <w:rPr>
          <w:color w:val="2B2A29"/>
          <w:spacing w:val="1"/>
          <w:w w:val="105"/>
        </w:rPr>
        <w:t xml:space="preserve"> </w:t>
      </w:r>
      <w:r>
        <w:rPr>
          <w:color w:val="2B2A29"/>
          <w:w w:val="105"/>
        </w:rPr>
        <w:t>we</w:t>
      </w:r>
      <w:r>
        <w:rPr>
          <w:color w:val="2B2A29"/>
          <w:spacing w:val="1"/>
          <w:w w:val="105"/>
        </w:rPr>
        <w:t xml:space="preserve"> </w:t>
      </w:r>
      <w:r>
        <w:rPr>
          <w:color w:val="2B2A29"/>
          <w:w w:val="105"/>
        </w:rPr>
        <w:t>experience</w:t>
      </w:r>
      <w:r>
        <w:rPr>
          <w:color w:val="2B2A29"/>
          <w:spacing w:val="2"/>
          <w:w w:val="105"/>
        </w:rPr>
        <w:t xml:space="preserve"> </w:t>
      </w:r>
      <w:r>
        <w:rPr>
          <w:color w:val="2B2A29"/>
          <w:w w:val="105"/>
        </w:rPr>
        <w:t>when</w:t>
      </w:r>
      <w:r>
        <w:rPr>
          <w:color w:val="2B2A29"/>
          <w:spacing w:val="1"/>
          <w:w w:val="105"/>
        </w:rPr>
        <w:t xml:space="preserve"> </w:t>
      </w:r>
      <w:r>
        <w:rPr>
          <w:color w:val="2B2A29"/>
          <w:w w:val="105"/>
        </w:rPr>
        <w:t>we</w:t>
      </w:r>
      <w:r>
        <w:rPr>
          <w:color w:val="2B2A29"/>
          <w:spacing w:val="2"/>
          <w:w w:val="105"/>
        </w:rPr>
        <w:t xml:space="preserve"> </w:t>
      </w:r>
      <w:r>
        <w:rPr>
          <w:color w:val="2B2A29"/>
          <w:w w:val="105"/>
        </w:rPr>
        <w:t>bundle</w:t>
      </w:r>
      <w:r>
        <w:rPr>
          <w:color w:val="2B2A29"/>
          <w:spacing w:val="2"/>
          <w:w w:val="105"/>
        </w:rPr>
        <w:t xml:space="preserve"> </w:t>
      </w:r>
      <w:r>
        <w:rPr>
          <w:color w:val="2B2A29"/>
          <w:w w:val="105"/>
        </w:rPr>
        <w:t>many</w:t>
      </w:r>
      <w:r>
        <w:rPr>
          <w:color w:val="2B2A29"/>
          <w:spacing w:val="1"/>
          <w:w w:val="105"/>
        </w:rPr>
        <w:t xml:space="preserve"> </w:t>
      </w:r>
      <w:r>
        <w:rPr>
          <w:color w:val="2B2A29"/>
          <w:w w:val="105"/>
        </w:rPr>
        <w:t>things</w:t>
      </w:r>
      <w:r>
        <w:rPr>
          <w:color w:val="2B2A29"/>
          <w:spacing w:val="2"/>
          <w:w w:val="105"/>
        </w:rPr>
        <w:t xml:space="preserve"> </w:t>
      </w:r>
      <w:r>
        <w:rPr>
          <w:color w:val="2B2A29"/>
          <w:w w:val="105"/>
        </w:rPr>
        <w:t>together</w:t>
      </w:r>
      <w:r>
        <w:rPr>
          <w:color w:val="2B2A29"/>
          <w:spacing w:val="2"/>
          <w:w w:val="105"/>
        </w:rPr>
        <w:t xml:space="preserve"> </w:t>
      </w:r>
      <w:r>
        <w:rPr>
          <w:color w:val="2B2A29"/>
          <w:w w:val="105"/>
        </w:rPr>
        <w:t>and</w:t>
      </w:r>
      <w:r>
        <w:rPr>
          <w:color w:val="2B2A29"/>
          <w:spacing w:val="1"/>
          <w:w w:val="105"/>
        </w:rPr>
        <w:t xml:space="preserve"> </w:t>
      </w:r>
      <w:r>
        <w:rPr>
          <w:color w:val="2B2A29"/>
          <w:w w:val="105"/>
        </w:rPr>
        <w:t>do</w:t>
      </w:r>
      <w:r>
        <w:rPr>
          <w:color w:val="2B2A29"/>
          <w:spacing w:val="2"/>
          <w:w w:val="105"/>
        </w:rPr>
        <w:t xml:space="preserve"> </w:t>
      </w:r>
      <w:r>
        <w:rPr>
          <w:color w:val="2B2A29"/>
          <w:w w:val="105"/>
        </w:rPr>
        <w:t>them</w:t>
      </w:r>
      <w:r>
        <w:rPr>
          <w:color w:val="2B2A29"/>
          <w:spacing w:val="2"/>
          <w:w w:val="105"/>
        </w:rPr>
        <w:t xml:space="preserve"> </w:t>
      </w:r>
      <w:r>
        <w:rPr>
          <w:color w:val="2B2A29"/>
          <w:w w:val="105"/>
        </w:rPr>
        <w:t>in</w:t>
      </w:r>
      <w:r>
        <w:rPr>
          <w:color w:val="2B2A29"/>
          <w:spacing w:val="1"/>
          <w:w w:val="105"/>
        </w:rPr>
        <w:t xml:space="preserve"> </w:t>
      </w:r>
      <w:r>
        <w:rPr>
          <w:color w:val="2B2A29"/>
          <w:w w:val="105"/>
        </w:rPr>
        <w:t>a</w:t>
      </w:r>
      <w:r>
        <w:rPr>
          <w:color w:val="2B2A29"/>
          <w:spacing w:val="2"/>
          <w:w w:val="105"/>
        </w:rPr>
        <w:t xml:space="preserve"> </w:t>
      </w:r>
      <w:r>
        <w:rPr>
          <w:color w:val="2B2A29"/>
          <w:w w:val="105"/>
        </w:rPr>
        <w:t>single</w:t>
      </w:r>
      <w:r>
        <w:rPr>
          <w:color w:val="2B2A29"/>
          <w:spacing w:val="2"/>
          <w:w w:val="105"/>
        </w:rPr>
        <w:t xml:space="preserve"> </w:t>
      </w:r>
      <w:r>
        <w:rPr>
          <w:color w:val="2B2A29"/>
          <w:w w:val="105"/>
        </w:rPr>
        <w:t>trip.</w:t>
      </w:r>
      <w:r>
        <w:rPr>
          <w:color w:val="2B2A29"/>
          <w:spacing w:val="1"/>
          <w:w w:val="105"/>
        </w:rPr>
        <w:t xml:space="preserve"> </w:t>
      </w:r>
      <w:r>
        <w:rPr>
          <w:color w:val="2B2A29"/>
          <w:w w:val="105"/>
        </w:rPr>
        <w:t>This</w:t>
      </w:r>
      <w:r>
        <w:rPr>
          <w:color w:val="2B2A29"/>
          <w:spacing w:val="2"/>
          <w:w w:val="105"/>
        </w:rPr>
        <w:t xml:space="preserve"> </w:t>
      </w:r>
      <w:r>
        <w:rPr>
          <w:color w:val="2B2A29"/>
          <w:w w:val="105"/>
        </w:rPr>
        <w:t>is</w:t>
      </w:r>
      <w:r>
        <w:rPr>
          <w:color w:val="2B2A29"/>
          <w:spacing w:val="-55"/>
          <w:w w:val="105"/>
        </w:rPr>
        <w:t xml:space="preserve"> </w:t>
      </w:r>
      <w:r>
        <w:rPr>
          <w:color w:val="2B2A29"/>
          <w:w w:val="105"/>
        </w:rPr>
        <w:t>compared to</w:t>
      </w:r>
      <w:r>
        <w:rPr>
          <w:color w:val="2B2A29"/>
          <w:spacing w:val="1"/>
          <w:w w:val="105"/>
        </w:rPr>
        <w:t xml:space="preserve"> </w:t>
      </w:r>
      <w:r>
        <w:rPr>
          <w:color w:val="2B2A29"/>
          <w:w w:val="105"/>
        </w:rPr>
        <w:t>doing</w:t>
      </w:r>
      <w:r>
        <w:rPr>
          <w:color w:val="2B2A29"/>
          <w:spacing w:val="1"/>
          <w:w w:val="105"/>
        </w:rPr>
        <w:t xml:space="preserve"> </w:t>
      </w:r>
      <w:r>
        <w:rPr>
          <w:color w:val="2B2A29"/>
          <w:w w:val="105"/>
        </w:rPr>
        <w:t>something one</w:t>
      </w:r>
      <w:r>
        <w:rPr>
          <w:color w:val="2B2A29"/>
          <w:spacing w:val="1"/>
          <w:w w:val="105"/>
        </w:rPr>
        <w:t xml:space="preserve"> </w:t>
      </w:r>
      <w:r>
        <w:rPr>
          <w:color w:val="2B2A29"/>
          <w:w w:val="105"/>
        </w:rPr>
        <w:t>item</w:t>
      </w:r>
      <w:r>
        <w:rPr>
          <w:color w:val="2B2A29"/>
          <w:spacing w:val="1"/>
          <w:w w:val="105"/>
        </w:rPr>
        <w:t xml:space="preserve"> </w:t>
      </w:r>
      <w:r>
        <w:rPr>
          <w:color w:val="2B2A29"/>
          <w:w w:val="105"/>
        </w:rPr>
        <w:t>at a</w:t>
      </w:r>
      <w:r>
        <w:rPr>
          <w:color w:val="2B2A29"/>
          <w:spacing w:val="1"/>
          <w:w w:val="105"/>
        </w:rPr>
        <w:t xml:space="preserve"> </w:t>
      </w:r>
      <w:r>
        <w:rPr>
          <w:color w:val="2B2A29"/>
          <w:w w:val="105"/>
        </w:rPr>
        <w:t>time,</w:t>
      </w:r>
      <w:r>
        <w:rPr>
          <w:color w:val="2B2A29"/>
          <w:spacing w:val="1"/>
          <w:w w:val="105"/>
        </w:rPr>
        <w:t xml:space="preserve"> </w:t>
      </w:r>
      <w:r>
        <w:rPr>
          <w:color w:val="2B2A29"/>
          <w:w w:val="105"/>
        </w:rPr>
        <w:t>making one</w:t>
      </w:r>
      <w:r>
        <w:rPr>
          <w:color w:val="2B2A29"/>
          <w:spacing w:val="1"/>
          <w:w w:val="105"/>
        </w:rPr>
        <w:t xml:space="preserve"> </w:t>
      </w:r>
      <w:r>
        <w:rPr>
          <w:color w:val="2B2A29"/>
          <w:w w:val="105"/>
        </w:rPr>
        <w:t>trip</w:t>
      </w:r>
      <w:r>
        <w:rPr>
          <w:color w:val="2B2A29"/>
          <w:spacing w:val="1"/>
          <w:w w:val="105"/>
        </w:rPr>
        <w:t xml:space="preserve"> </w:t>
      </w:r>
      <w:r>
        <w:rPr>
          <w:color w:val="2B2A29"/>
          <w:w w:val="105"/>
        </w:rPr>
        <w:t>for each</w:t>
      </w:r>
      <w:r>
        <w:rPr>
          <w:color w:val="2B2A29"/>
          <w:spacing w:val="1"/>
          <w:w w:val="105"/>
        </w:rPr>
        <w:t xml:space="preserve"> </w:t>
      </w:r>
      <w:r>
        <w:rPr>
          <w:color w:val="2B2A29"/>
          <w:w w:val="105"/>
        </w:rPr>
        <w:t>item.</w:t>
      </w:r>
      <w:r>
        <w:rPr>
          <w:color w:val="2B2A29"/>
          <w:spacing w:val="1"/>
          <w:w w:val="105"/>
        </w:rPr>
        <w:t xml:space="preserve"> </w:t>
      </w:r>
      <w:r>
        <w:rPr>
          <w:color w:val="2B2A29"/>
          <w:w w:val="105"/>
        </w:rPr>
        <w:t>Making</w:t>
      </w:r>
      <w:r>
        <w:rPr>
          <w:color w:val="2B2A29"/>
          <w:spacing w:val="1"/>
          <w:w w:val="105"/>
        </w:rPr>
        <w:t xml:space="preserve"> </w:t>
      </w:r>
      <w:r>
        <w:rPr>
          <w:color w:val="2B2A29"/>
          <w:w w:val="105"/>
        </w:rPr>
        <w:t>one</w:t>
      </w:r>
      <w:r>
        <w:rPr>
          <w:color w:val="2B2A29"/>
          <w:spacing w:val="1"/>
          <w:w w:val="105"/>
        </w:rPr>
        <w:t xml:space="preserve"> </w:t>
      </w:r>
      <w:r>
        <w:rPr>
          <w:color w:val="2B2A29"/>
          <w:w w:val="105"/>
        </w:rPr>
        <w:t>trip</w:t>
      </w:r>
      <w:r>
        <w:rPr>
          <w:color w:val="2B2A29"/>
          <w:spacing w:val="1"/>
          <w:w w:val="105"/>
        </w:rPr>
        <w:t xml:space="preserve"> </w:t>
      </w:r>
      <w:r>
        <w:rPr>
          <w:color w:val="2B2A29"/>
          <w:w w:val="105"/>
        </w:rPr>
        <w:t>for</w:t>
      </w:r>
      <w:r>
        <w:rPr>
          <w:color w:val="2B2A29"/>
          <w:spacing w:val="1"/>
          <w:w w:val="105"/>
        </w:rPr>
        <w:t xml:space="preserve"> </w:t>
      </w:r>
      <w:r>
        <w:rPr>
          <w:color w:val="2B2A29"/>
          <w:w w:val="105"/>
        </w:rPr>
        <w:t>each</w:t>
      </w:r>
      <w:r>
        <w:rPr>
          <w:color w:val="2B2A29"/>
          <w:spacing w:val="1"/>
          <w:w w:val="105"/>
        </w:rPr>
        <w:t xml:space="preserve"> </w:t>
      </w:r>
      <w:r>
        <w:rPr>
          <w:color w:val="2B2A29"/>
          <w:w w:val="105"/>
        </w:rPr>
        <w:t>single</w:t>
      </w:r>
      <w:r>
        <w:rPr>
          <w:color w:val="2B2A29"/>
          <w:spacing w:val="1"/>
          <w:w w:val="105"/>
        </w:rPr>
        <w:t xml:space="preserve"> </w:t>
      </w:r>
      <w:r>
        <w:rPr>
          <w:color w:val="2B2A29"/>
          <w:w w:val="105"/>
        </w:rPr>
        <w:t>item</w:t>
      </w:r>
      <w:r>
        <w:rPr>
          <w:color w:val="2B2A29"/>
          <w:spacing w:val="1"/>
          <w:w w:val="105"/>
        </w:rPr>
        <w:t xml:space="preserve"> </w:t>
      </w:r>
      <w:r>
        <w:rPr>
          <w:color w:val="2B2A29"/>
          <w:w w:val="105"/>
        </w:rPr>
        <w:t>will</w:t>
      </w:r>
      <w:r>
        <w:rPr>
          <w:color w:val="2B2A29"/>
          <w:spacing w:val="2"/>
          <w:w w:val="105"/>
        </w:rPr>
        <w:t xml:space="preserve"> </w:t>
      </w:r>
      <w:r>
        <w:rPr>
          <w:color w:val="2B2A29"/>
          <w:w w:val="105"/>
        </w:rPr>
        <w:t>create</w:t>
      </w:r>
      <w:r>
        <w:rPr>
          <w:color w:val="2B2A29"/>
          <w:spacing w:val="1"/>
          <w:w w:val="105"/>
        </w:rPr>
        <w:t xml:space="preserve"> </w:t>
      </w:r>
      <w:r>
        <w:rPr>
          <w:color w:val="2B2A29"/>
          <w:w w:val="105"/>
        </w:rPr>
        <w:t>overall</w:t>
      </w:r>
      <w:r>
        <w:rPr>
          <w:color w:val="2B2A29"/>
          <w:spacing w:val="1"/>
          <w:w w:val="105"/>
        </w:rPr>
        <w:t xml:space="preserve"> </w:t>
      </w:r>
      <w:r>
        <w:rPr>
          <w:color w:val="2B2A29"/>
          <w:w w:val="105"/>
        </w:rPr>
        <w:t>more</w:t>
      </w:r>
      <w:r>
        <w:rPr>
          <w:color w:val="2B2A29"/>
          <w:spacing w:val="1"/>
          <w:w w:val="105"/>
        </w:rPr>
        <w:t xml:space="preserve"> </w:t>
      </w:r>
      <w:r>
        <w:rPr>
          <w:color w:val="2B2A29"/>
          <w:w w:val="105"/>
        </w:rPr>
        <w:t>overhead,</w:t>
      </w:r>
      <w:r>
        <w:rPr>
          <w:color w:val="2B2A29"/>
          <w:spacing w:val="1"/>
          <w:w w:val="105"/>
        </w:rPr>
        <w:t xml:space="preserve"> </w:t>
      </w:r>
      <w:r>
        <w:rPr>
          <w:color w:val="2B2A29"/>
          <w:w w:val="105"/>
        </w:rPr>
        <w:t>compared</w:t>
      </w:r>
      <w:r>
        <w:rPr>
          <w:color w:val="2B2A29"/>
          <w:spacing w:val="1"/>
          <w:w w:val="105"/>
        </w:rPr>
        <w:t xml:space="preserve"> </w:t>
      </w:r>
      <w:r>
        <w:rPr>
          <w:color w:val="2B2A29"/>
          <w:w w:val="105"/>
        </w:rPr>
        <w:t>to</w:t>
      </w:r>
      <w:r>
        <w:rPr>
          <w:color w:val="2B2A29"/>
          <w:spacing w:val="2"/>
          <w:w w:val="105"/>
        </w:rPr>
        <w:t xml:space="preserve"> </w:t>
      </w:r>
      <w:r>
        <w:rPr>
          <w:color w:val="2B2A29"/>
          <w:w w:val="105"/>
        </w:rPr>
        <w:t>bundling</w:t>
      </w:r>
      <w:r>
        <w:rPr>
          <w:color w:val="2B2A29"/>
          <w:spacing w:val="1"/>
          <w:w w:val="105"/>
        </w:rPr>
        <w:t xml:space="preserve"> </w:t>
      </w:r>
      <w:r>
        <w:rPr>
          <w:color w:val="2B2A29"/>
          <w:w w:val="105"/>
        </w:rPr>
        <w:t>up</w:t>
      </w:r>
      <w:r>
        <w:rPr>
          <w:color w:val="2B2A29"/>
          <w:spacing w:val="1"/>
          <w:w w:val="105"/>
        </w:rPr>
        <w:t xml:space="preserve"> </w:t>
      </w:r>
      <w:r>
        <w:rPr>
          <w:color w:val="2B2A29"/>
          <w:w w:val="110"/>
        </w:rPr>
        <w:t>more</w:t>
      </w:r>
      <w:r>
        <w:rPr>
          <w:color w:val="2B2A29"/>
          <w:spacing w:val="-16"/>
          <w:w w:val="110"/>
        </w:rPr>
        <w:t xml:space="preserve"> </w:t>
      </w:r>
      <w:r>
        <w:rPr>
          <w:color w:val="2B2A29"/>
          <w:w w:val="110"/>
        </w:rPr>
        <w:t>items</w:t>
      </w:r>
      <w:r>
        <w:rPr>
          <w:color w:val="2B2A29"/>
          <w:spacing w:val="-16"/>
          <w:w w:val="110"/>
        </w:rPr>
        <w:t xml:space="preserve"> </w:t>
      </w:r>
      <w:r>
        <w:rPr>
          <w:color w:val="2B2A29"/>
          <w:w w:val="110"/>
        </w:rPr>
        <w:t>for</w:t>
      </w:r>
      <w:r>
        <w:rPr>
          <w:color w:val="2B2A29"/>
          <w:spacing w:val="-16"/>
          <w:w w:val="110"/>
        </w:rPr>
        <w:t xml:space="preserve"> </w:t>
      </w:r>
      <w:r>
        <w:rPr>
          <w:color w:val="2B2A29"/>
          <w:w w:val="110"/>
        </w:rPr>
        <w:t>a</w:t>
      </w:r>
      <w:r>
        <w:rPr>
          <w:color w:val="2B2A29"/>
          <w:spacing w:val="-16"/>
          <w:w w:val="110"/>
        </w:rPr>
        <w:t xml:space="preserve"> </w:t>
      </w:r>
      <w:r>
        <w:rPr>
          <w:color w:val="2B2A29"/>
          <w:w w:val="110"/>
        </w:rPr>
        <w:t>single</w:t>
      </w:r>
      <w:r>
        <w:rPr>
          <w:color w:val="2B2A29"/>
          <w:spacing w:val="-16"/>
          <w:w w:val="110"/>
        </w:rPr>
        <w:t xml:space="preserve"> </w:t>
      </w:r>
      <w:r>
        <w:rPr>
          <w:color w:val="2B2A29"/>
          <w:w w:val="110"/>
        </w:rPr>
        <w:t>trip.</w:t>
      </w:r>
    </w:p>
    <w:p>
      <w:pPr>
        <w:pStyle w:val="11"/>
        <w:spacing w:before="215" w:line="304" w:lineRule="auto"/>
        <w:ind w:left="520" w:right="157"/>
      </w:pPr>
      <w:r>
        <w:rPr>
          <w:color w:val="2B2A29"/>
          <w:w w:val="105"/>
        </w:rPr>
        <w:t>那么，为什么我们需要批量操作？我们可以简单地多次调用常规更新操作来添加许多帐户条目。这与我们</w:t>
      </w:r>
      <w:r>
        <w:rPr>
          <w:color w:val="2B2A29"/>
          <w:spacing w:val="2"/>
          <w:w w:val="105"/>
        </w:rPr>
        <w:t>将</w:t>
      </w:r>
      <w:r>
        <w:rPr>
          <w:color w:val="2B2A29"/>
          <w:w w:val="105"/>
        </w:rPr>
        <w:t>许多事情捆绑</w:t>
      </w:r>
      <w:r>
        <w:rPr>
          <w:color w:val="2B2A29"/>
          <w:spacing w:val="2"/>
          <w:w w:val="105"/>
        </w:rPr>
        <w:t>在</w:t>
      </w:r>
      <w:r>
        <w:rPr>
          <w:color w:val="2B2A29"/>
          <w:w w:val="105"/>
        </w:rPr>
        <w:t>一起并在一次旅行中完成时</w:t>
      </w:r>
      <w:r>
        <w:rPr>
          <w:color w:val="2B2A29"/>
          <w:spacing w:val="1"/>
          <w:w w:val="105"/>
        </w:rPr>
        <w:t>的</w:t>
      </w:r>
      <w:r>
        <w:rPr>
          <w:color w:val="2B2A29"/>
          <w:w w:val="105"/>
        </w:rPr>
        <w:t>效率有关。这就</w:t>
      </w:r>
      <w:r>
        <w:rPr>
          <w:color w:val="2B2A29"/>
          <w:spacing w:val="-55"/>
          <w:w w:val="105"/>
        </w:rPr>
        <w:t>好</w:t>
      </w:r>
      <w:r>
        <w:rPr>
          <w:color w:val="2B2A29"/>
          <w:w w:val="105"/>
        </w:rPr>
        <w:t>比一次做一件事，每件事做一次旅行。与为</w:t>
      </w:r>
      <w:r>
        <w:rPr>
          <w:color w:val="2B2A29"/>
          <w:w w:val="110"/>
        </w:rPr>
        <w:t>一次旅行</w:t>
      </w:r>
      <w:r>
        <w:rPr>
          <w:color w:val="2B2A29"/>
          <w:w w:val="105"/>
        </w:rPr>
        <w:t>捆绑</w:t>
      </w:r>
      <w:r>
        <w:rPr>
          <w:color w:val="2B2A29"/>
          <w:w w:val="110"/>
        </w:rPr>
        <w:t>更多物品</w:t>
      </w:r>
      <w:r>
        <w:rPr>
          <w:color w:val="2B2A29"/>
          <w:w w:val="105"/>
        </w:rPr>
        <w:t>相比，为每件物品</w:t>
      </w:r>
      <w:r>
        <w:rPr>
          <w:color w:val="2B2A29"/>
          <w:spacing w:val="1"/>
          <w:w w:val="105"/>
        </w:rPr>
        <w:t>进行</w:t>
      </w:r>
      <w:r>
        <w:rPr>
          <w:color w:val="2B2A29"/>
          <w:w w:val="105"/>
        </w:rPr>
        <w:t>一</w:t>
      </w:r>
      <w:r>
        <w:rPr>
          <w:color w:val="2B2A29"/>
          <w:spacing w:val="1"/>
          <w:w w:val="105"/>
        </w:rPr>
        <w:t>次</w:t>
      </w:r>
      <w:r>
        <w:rPr>
          <w:color w:val="2B2A29"/>
          <w:w w:val="105"/>
        </w:rPr>
        <w:t>旅行将产生更多</w:t>
      </w:r>
      <w:r>
        <w:rPr>
          <w:color w:val="2B2A29"/>
          <w:spacing w:val="1"/>
          <w:w w:val="105"/>
        </w:rPr>
        <w:t>的</w:t>
      </w:r>
      <w:r>
        <w:rPr>
          <w:color w:val="2B2A29"/>
          <w:w w:val="105"/>
        </w:rPr>
        <w:t>总体</w:t>
      </w:r>
      <w:r>
        <w:rPr>
          <w:color w:val="2B2A29"/>
          <w:spacing w:val="1"/>
          <w:w w:val="105"/>
        </w:rPr>
        <w:t>开销</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Let’s take a</w:t>
      </w:r>
      <w:r>
        <w:rPr>
          <w:color w:val="2B2A29"/>
          <w:spacing w:val="1"/>
          <w:w w:val="105"/>
        </w:rPr>
        <w:t xml:space="preserve"> </w:t>
      </w:r>
      <w:r>
        <w:rPr>
          <w:color w:val="2B2A29"/>
          <w:w w:val="105"/>
        </w:rPr>
        <w:t>real-life example.</w:t>
      </w:r>
      <w:r>
        <w:rPr>
          <w:color w:val="2B2A29"/>
          <w:spacing w:val="1"/>
          <w:w w:val="105"/>
        </w:rPr>
        <w:t xml:space="preserve"> </w:t>
      </w:r>
      <w:r>
        <w:rPr>
          <w:color w:val="2B2A29"/>
          <w:w w:val="105"/>
        </w:rPr>
        <w:t>Say we</w:t>
      </w:r>
      <w:r>
        <w:rPr>
          <w:color w:val="2B2A29"/>
          <w:spacing w:val="1"/>
          <w:w w:val="105"/>
        </w:rPr>
        <w:t xml:space="preserve"> </w:t>
      </w:r>
      <w:r>
        <w:rPr>
          <w:color w:val="2B2A29"/>
          <w:w w:val="105"/>
        </w:rPr>
        <w:t>have a</w:t>
      </w:r>
      <w:r>
        <w:rPr>
          <w:color w:val="2B2A29"/>
          <w:spacing w:val="1"/>
          <w:w w:val="105"/>
        </w:rPr>
        <w:t xml:space="preserve"> </w:t>
      </w:r>
      <w:r>
        <w:rPr>
          <w:color w:val="2B2A29"/>
          <w:w w:val="105"/>
        </w:rPr>
        <w:t>mango farm</w:t>
      </w:r>
      <w:r>
        <w:rPr>
          <w:color w:val="2B2A29"/>
          <w:spacing w:val="1"/>
          <w:w w:val="105"/>
        </w:rPr>
        <w:t xml:space="preserve"> </w:t>
      </w:r>
      <w:r>
        <w:rPr>
          <w:color w:val="2B2A29"/>
          <w:w w:val="105"/>
        </w:rPr>
        <w:t>in our backyard,</w:t>
      </w:r>
      <w:r>
        <w:rPr>
          <w:color w:val="2B2A29"/>
          <w:spacing w:val="1"/>
          <w:w w:val="105"/>
        </w:rPr>
        <w:t xml:space="preserve"> </w:t>
      </w:r>
      <w:r>
        <w:rPr>
          <w:color w:val="2B2A29"/>
          <w:w w:val="105"/>
        </w:rPr>
        <w:t>and the</w:t>
      </w:r>
      <w:r>
        <w:rPr>
          <w:color w:val="2B2A29"/>
          <w:spacing w:val="1"/>
          <w:w w:val="105"/>
        </w:rPr>
        <w:t xml:space="preserve"> </w:t>
      </w:r>
      <w:r>
        <w:rPr>
          <w:color w:val="2B2A29"/>
          <w:w w:val="110"/>
        </w:rPr>
        <w:t>time comes to harvest the mangoes and sell them to a neighboring shop. The general</w:t>
      </w:r>
      <w:r>
        <w:rPr>
          <w:color w:val="2B2A29"/>
          <w:spacing w:val="1"/>
          <w:w w:val="110"/>
        </w:rPr>
        <w:t xml:space="preserve"> </w:t>
      </w:r>
      <w:r>
        <w:rPr>
          <w:color w:val="2B2A29"/>
          <w:w w:val="105"/>
        </w:rPr>
        <w:t>process</w:t>
      </w:r>
      <w:r>
        <w:rPr>
          <w:color w:val="2B2A29"/>
          <w:spacing w:val="7"/>
          <w:w w:val="105"/>
        </w:rPr>
        <w:t xml:space="preserve"> </w:t>
      </w:r>
      <w:r>
        <w:rPr>
          <w:color w:val="2B2A29"/>
          <w:w w:val="105"/>
        </w:rPr>
        <w:t>is</w:t>
      </w:r>
      <w:r>
        <w:rPr>
          <w:color w:val="2B2A29"/>
          <w:spacing w:val="8"/>
          <w:w w:val="105"/>
        </w:rPr>
        <w:t xml:space="preserve"> </w:t>
      </w:r>
      <w:r>
        <w:rPr>
          <w:color w:val="2B2A29"/>
          <w:w w:val="105"/>
        </w:rPr>
        <w:t>that</w:t>
      </w:r>
      <w:r>
        <w:rPr>
          <w:color w:val="2B2A29"/>
          <w:spacing w:val="8"/>
          <w:w w:val="105"/>
        </w:rPr>
        <w:t xml:space="preserve"> </w:t>
      </w:r>
      <w:r>
        <w:rPr>
          <w:color w:val="2B2A29"/>
          <w:w w:val="105"/>
        </w:rPr>
        <w:t>we</w:t>
      </w:r>
      <w:r>
        <w:rPr>
          <w:color w:val="2B2A29"/>
          <w:spacing w:val="7"/>
          <w:w w:val="105"/>
        </w:rPr>
        <w:t xml:space="preserve"> </w:t>
      </w:r>
      <w:r>
        <w:rPr>
          <w:color w:val="2B2A29"/>
          <w:w w:val="105"/>
        </w:rPr>
        <w:t>get</w:t>
      </w:r>
      <w:r>
        <w:rPr>
          <w:color w:val="2B2A29"/>
          <w:spacing w:val="8"/>
          <w:w w:val="105"/>
        </w:rPr>
        <w:t xml:space="preserve"> </w:t>
      </w:r>
      <w:r>
        <w:rPr>
          <w:color w:val="2B2A29"/>
          <w:w w:val="105"/>
        </w:rPr>
        <w:t>a</w:t>
      </w:r>
      <w:r>
        <w:rPr>
          <w:color w:val="2B2A29"/>
          <w:spacing w:val="8"/>
          <w:w w:val="105"/>
        </w:rPr>
        <w:t xml:space="preserve"> </w:t>
      </w:r>
      <w:r>
        <w:rPr>
          <w:color w:val="2B2A29"/>
          <w:w w:val="105"/>
        </w:rPr>
        <w:t>payment</w:t>
      </w:r>
      <w:r>
        <w:rPr>
          <w:color w:val="2B2A29"/>
          <w:spacing w:val="8"/>
          <w:w w:val="105"/>
        </w:rPr>
        <w:t xml:space="preserve"> </w:t>
      </w:r>
      <w:r>
        <w:rPr>
          <w:color w:val="2B2A29"/>
          <w:w w:val="105"/>
        </w:rPr>
        <w:t>for</w:t>
      </w:r>
      <w:r>
        <w:rPr>
          <w:color w:val="2B2A29"/>
          <w:spacing w:val="7"/>
          <w:w w:val="105"/>
        </w:rPr>
        <w:t xml:space="preserve"> </w:t>
      </w:r>
      <w:r>
        <w:rPr>
          <w:color w:val="2B2A29"/>
          <w:w w:val="105"/>
        </w:rPr>
        <w:t>a</w:t>
      </w:r>
      <w:r>
        <w:rPr>
          <w:color w:val="2B2A29"/>
          <w:spacing w:val="8"/>
          <w:w w:val="105"/>
        </w:rPr>
        <w:t xml:space="preserve"> </w:t>
      </w:r>
      <w:r>
        <w:rPr>
          <w:color w:val="2B2A29"/>
          <w:w w:val="105"/>
        </w:rPr>
        <w:t>mango</w:t>
      </w:r>
      <w:r>
        <w:rPr>
          <w:color w:val="2B2A29"/>
          <w:spacing w:val="8"/>
          <w:w w:val="105"/>
        </w:rPr>
        <w:t xml:space="preserve"> </w:t>
      </w:r>
      <w:r>
        <w:rPr>
          <w:color w:val="2B2A29"/>
          <w:w w:val="105"/>
        </w:rPr>
        <w:t>and</w:t>
      </w:r>
      <w:r>
        <w:rPr>
          <w:color w:val="2B2A29"/>
          <w:spacing w:val="8"/>
          <w:w w:val="105"/>
        </w:rPr>
        <w:t xml:space="preserve"> </w:t>
      </w:r>
      <w:r>
        <w:rPr>
          <w:color w:val="2B2A29"/>
          <w:w w:val="105"/>
        </w:rPr>
        <w:t>acquire</w:t>
      </w:r>
      <w:r>
        <w:rPr>
          <w:color w:val="2B2A29"/>
          <w:spacing w:val="7"/>
          <w:w w:val="105"/>
        </w:rPr>
        <w:t xml:space="preserve"> </w:t>
      </w:r>
      <w:r>
        <w:rPr>
          <w:color w:val="2B2A29"/>
          <w:w w:val="105"/>
        </w:rPr>
        <w:t>a</w:t>
      </w:r>
      <w:r>
        <w:rPr>
          <w:color w:val="2B2A29"/>
          <w:spacing w:val="8"/>
          <w:w w:val="105"/>
        </w:rPr>
        <w:t xml:space="preserve"> </w:t>
      </w:r>
      <w:r>
        <w:rPr>
          <w:color w:val="2B2A29"/>
          <w:w w:val="105"/>
        </w:rPr>
        <w:t>receipt.</w:t>
      </w:r>
      <w:r>
        <w:rPr>
          <w:color w:val="2B2A29"/>
          <w:spacing w:val="8"/>
          <w:w w:val="105"/>
        </w:rPr>
        <w:t xml:space="preserve"> </w:t>
      </w:r>
      <w:r>
        <w:rPr>
          <w:color w:val="2B2A29"/>
          <w:w w:val="105"/>
        </w:rPr>
        <w:t>We</w:t>
      </w:r>
      <w:r>
        <w:rPr>
          <w:color w:val="2B2A29"/>
          <w:spacing w:val="8"/>
          <w:w w:val="105"/>
        </w:rPr>
        <w:t xml:space="preserve"> </w:t>
      </w:r>
      <w:r>
        <w:rPr>
          <w:color w:val="2B2A29"/>
          <w:w w:val="105"/>
        </w:rPr>
        <w:t>can</w:t>
      </w:r>
      <w:r>
        <w:rPr>
          <w:color w:val="2B2A29"/>
          <w:spacing w:val="7"/>
          <w:w w:val="105"/>
        </w:rPr>
        <w:t xml:space="preserve"> </w:t>
      </w:r>
      <w:r>
        <w:rPr>
          <w:color w:val="2B2A29"/>
          <w:w w:val="105"/>
        </w:rPr>
        <w:t>call</w:t>
      </w:r>
      <w:r>
        <w:rPr>
          <w:color w:val="2B2A29"/>
          <w:spacing w:val="8"/>
          <w:w w:val="105"/>
        </w:rPr>
        <w:t xml:space="preserve"> </w:t>
      </w:r>
      <w:r>
        <w:rPr>
          <w:color w:val="2B2A29"/>
          <w:w w:val="105"/>
        </w:rPr>
        <w:t>this</w:t>
      </w:r>
      <w:r>
        <w:rPr>
          <w:color w:val="2B2A29"/>
          <w:spacing w:val="8"/>
          <w:w w:val="105"/>
        </w:rPr>
        <w:t xml:space="preserve"> </w:t>
      </w:r>
      <w:r>
        <w:rPr>
          <w:color w:val="2B2A29"/>
          <w:w w:val="105"/>
        </w:rPr>
        <w:t>the</w:t>
      </w:r>
      <w:r>
        <w:rPr>
          <w:color w:val="2B2A29"/>
          <w:spacing w:val="1"/>
          <w:w w:val="105"/>
        </w:rPr>
        <w:t xml:space="preserve"> </w:t>
      </w:r>
      <w:r>
        <w:rPr>
          <w:i/>
          <w:color w:val="2B2A29"/>
          <w:w w:val="105"/>
        </w:rPr>
        <w:t>protocol</w:t>
      </w:r>
      <w:r>
        <w:rPr>
          <w:i/>
          <w:color w:val="2B2A29"/>
          <w:spacing w:val="2"/>
          <w:w w:val="105"/>
        </w:rPr>
        <w:t xml:space="preserve"> </w:t>
      </w:r>
      <w:r>
        <w:rPr>
          <w:color w:val="2B2A29"/>
          <w:w w:val="105"/>
        </w:rPr>
        <w:t>we</w:t>
      </w:r>
      <w:r>
        <w:rPr>
          <w:color w:val="2B2A29"/>
          <w:spacing w:val="2"/>
          <w:w w:val="105"/>
        </w:rPr>
        <w:t xml:space="preserve"> </w:t>
      </w:r>
      <w:r>
        <w:rPr>
          <w:color w:val="2B2A29"/>
          <w:w w:val="105"/>
        </w:rPr>
        <w:t>follow.</w:t>
      </w:r>
      <w:r>
        <w:rPr>
          <w:color w:val="2B2A29"/>
          <w:spacing w:val="2"/>
          <w:w w:val="105"/>
        </w:rPr>
        <w:t xml:space="preserve"> </w:t>
      </w:r>
      <w:r>
        <w:rPr>
          <w:color w:val="2B2A29"/>
          <w:w w:val="105"/>
        </w:rPr>
        <w:t>So,</w:t>
      </w:r>
      <w:r>
        <w:rPr>
          <w:color w:val="2B2A29"/>
          <w:spacing w:val="3"/>
          <w:w w:val="105"/>
        </w:rPr>
        <w:t xml:space="preserve"> </w:t>
      </w:r>
      <w:r>
        <w:rPr>
          <w:color w:val="2B2A29"/>
          <w:w w:val="105"/>
        </w:rPr>
        <w:t>we</w:t>
      </w:r>
      <w:r>
        <w:rPr>
          <w:color w:val="2B2A29"/>
          <w:spacing w:val="2"/>
          <w:w w:val="105"/>
        </w:rPr>
        <w:t xml:space="preserve"> </w:t>
      </w:r>
      <w:r>
        <w:rPr>
          <w:color w:val="2B2A29"/>
          <w:w w:val="105"/>
        </w:rPr>
        <w:t>have</w:t>
      </w:r>
      <w:r>
        <w:rPr>
          <w:color w:val="2B2A29"/>
          <w:spacing w:val="2"/>
          <w:w w:val="105"/>
        </w:rPr>
        <w:t xml:space="preserve"> </w:t>
      </w:r>
      <w:r>
        <w:rPr>
          <w:color w:val="2B2A29"/>
          <w:w w:val="105"/>
        </w:rPr>
        <w:t>hundreds</w:t>
      </w:r>
      <w:r>
        <w:rPr>
          <w:color w:val="2B2A29"/>
          <w:spacing w:val="3"/>
          <w:w w:val="105"/>
        </w:rPr>
        <w:t xml:space="preserve"> </w:t>
      </w:r>
      <w:r>
        <w:rPr>
          <w:color w:val="2B2A29"/>
          <w:w w:val="105"/>
        </w:rPr>
        <w:t>of</w:t>
      </w:r>
      <w:r>
        <w:rPr>
          <w:color w:val="2B2A29"/>
          <w:spacing w:val="2"/>
          <w:w w:val="105"/>
        </w:rPr>
        <w:t xml:space="preserve"> </w:t>
      </w:r>
      <w:r>
        <w:rPr>
          <w:color w:val="2B2A29"/>
          <w:w w:val="105"/>
        </w:rPr>
        <w:t>picked</w:t>
      </w:r>
      <w:r>
        <w:rPr>
          <w:color w:val="2B2A29"/>
          <w:spacing w:val="2"/>
          <w:w w:val="105"/>
        </w:rPr>
        <w:t xml:space="preserve"> </w:t>
      </w:r>
      <w:r>
        <w:rPr>
          <w:color w:val="2B2A29"/>
          <w:w w:val="105"/>
        </w:rPr>
        <w:t>mangoes</w:t>
      </w:r>
      <w:r>
        <w:rPr>
          <w:color w:val="2B2A29"/>
          <w:spacing w:val="3"/>
          <w:w w:val="105"/>
        </w:rPr>
        <w:t xml:space="preserve"> </w:t>
      </w:r>
      <w:r>
        <w:rPr>
          <w:color w:val="2B2A29"/>
          <w:w w:val="105"/>
        </w:rPr>
        <w:t>in</w:t>
      </w:r>
      <w:r>
        <w:rPr>
          <w:color w:val="2B2A29"/>
          <w:spacing w:val="2"/>
          <w:w w:val="105"/>
        </w:rPr>
        <w:t xml:space="preserve"> </w:t>
      </w:r>
      <w:r>
        <w:rPr>
          <w:color w:val="2B2A29"/>
          <w:w w:val="105"/>
        </w:rPr>
        <w:t>the</w:t>
      </w:r>
      <w:r>
        <w:rPr>
          <w:color w:val="2B2A29"/>
          <w:spacing w:val="2"/>
          <w:w w:val="105"/>
        </w:rPr>
        <w:t xml:space="preserve"> </w:t>
      </w:r>
      <w:r>
        <w:rPr>
          <w:color w:val="2B2A29"/>
          <w:w w:val="105"/>
        </w:rPr>
        <w:t>farm,</w:t>
      </w:r>
      <w:r>
        <w:rPr>
          <w:color w:val="2B2A29"/>
          <w:spacing w:val="3"/>
          <w:w w:val="105"/>
        </w:rPr>
        <w:t xml:space="preserve"> </w:t>
      </w:r>
      <w:r>
        <w:rPr>
          <w:color w:val="2B2A29"/>
          <w:w w:val="105"/>
        </w:rPr>
        <w:t>and</w:t>
      </w:r>
      <w:r>
        <w:rPr>
          <w:color w:val="2B2A29"/>
          <w:spacing w:val="2"/>
          <w:w w:val="105"/>
        </w:rPr>
        <w:t xml:space="preserve"> </w:t>
      </w:r>
      <w:r>
        <w:rPr>
          <w:color w:val="2B2A29"/>
          <w:w w:val="105"/>
        </w:rPr>
        <w:t>one</w:t>
      </w:r>
      <w:r>
        <w:rPr>
          <w:color w:val="2B2A29"/>
          <w:spacing w:val="2"/>
          <w:w w:val="105"/>
        </w:rPr>
        <w:t xml:space="preserve"> </w:t>
      </w:r>
      <w:r>
        <w:rPr>
          <w:color w:val="2B2A29"/>
          <w:w w:val="105"/>
        </w:rPr>
        <w:t>way</w:t>
      </w:r>
      <w:r>
        <w:rPr>
          <w:color w:val="2B2A29"/>
          <w:spacing w:val="1"/>
          <w:w w:val="105"/>
        </w:rPr>
        <w:t xml:space="preserve"> </w:t>
      </w:r>
      <w:r>
        <w:rPr>
          <w:color w:val="2B2A29"/>
          <w:w w:val="110"/>
        </w:rPr>
        <w:t>to</w:t>
      </w:r>
      <w:r>
        <w:rPr>
          <w:color w:val="2B2A29"/>
          <w:spacing w:val="-12"/>
          <w:w w:val="110"/>
        </w:rPr>
        <w:t xml:space="preserve"> </w:t>
      </w:r>
      <w:r>
        <w:rPr>
          <w:color w:val="2B2A29"/>
          <w:w w:val="110"/>
        </w:rPr>
        <w:t>sell</w:t>
      </w:r>
      <w:r>
        <w:rPr>
          <w:color w:val="2B2A29"/>
          <w:spacing w:val="-11"/>
          <w:w w:val="110"/>
        </w:rPr>
        <w:t xml:space="preserve"> </w:t>
      </w:r>
      <w:r>
        <w:rPr>
          <w:color w:val="2B2A29"/>
          <w:w w:val="110"/>
        </w:rPr>
        <w:t>these</w:t>
      </w:r>
      <w:r>
        <w:rPr>
          <w:color w:val="2B2A29"/>
          <w:spacing w:val="-12"/>
          <w:w w:val="110"/>
        </w:rPr>
        <w:t xml:space="preserve"> </w:t>
      </w:r>
      <w:r>
        <w:rPr>
          <w:color w:val="2B2A29"/>
          <w:w w:val="110"/>
        </w:rPr>
        <w:t>would</w:t>
      </w:r>
      <w:r>
        <w:rPr>
          <w:color w:val="2B2A29"/>
          <w:spacing w:val="-11"/>
          <w:w w:val="110"/>
        </w:rPr>
        <w:t xml:space="preserve"> </w:t>
      </w:r>
      <w:r>
        <w:rPr>
          <w:color w:val="2B2A29"/>
          <w:w w:val="110"/>
        </w:rPr>
        <w:t>be</w:t>
      </w:r>
      <w:r>
        <w:rPr>
          <w:color w:val="2B2A29"/>
          <w:spacing w:val="-12"/>
          <w:w w:val="110"/>
        </w:rPr>
        <w:t xml:space="preserve"> </w:t>
      </w:r>
      <w:r>
        <w:rPr>
          <w:color w:val="2B2A29"/>
          <w:w w:val="110"/>
        </w:rPr>
        <w:t>to</w:t>
      </w:r>
      <w:r>
        <w:rPr>
          <w:color w:val="2B2A29"/>
          <w:spacing w:val="-11"/>
          <w:w w:val="110"/>
        </w:rPr>
        <w:t xml:space="preserve"> </w:t>
      </w:r>
      <w:r>
        <w:rPr>
          <w:color w:val="2B2A29"/>
          <w:w w:val="110"/>
        </w:rPr>
        <w:t>take</w:t>
      </w:r>
      <w:r>
        <w:rPr>
          <w:color w:val="2B2A29"/>
          <w:spacing w:val="-12"/>
          <w:w w:val="110"/>
        </w:rPr>
        <w:t xml:space="preserve"> </w:t>
      </w:r>
      <w:r>
        <w:rPr>
          <w:color w:val="2B2A29"/>
          <w:w w:val="110"/>
        </w:rPr>
        <w:t>one</w:t>
      </w:r>
      <w:r>
        <w:rPr>
          <w:color w:val="2B2A29"/>
          <w:spacing w:val="-11"/>
          <w:w w:val="110"/>
        </w:rPr>
        <w:t xml:space="preserve"> </w:t>
      </w:r>
      <w:r>
        <w:rPr>
          <w:color w:val="2B2A29"/>
          <w:w w:val="110"/>
        </w:rPr>
        <w:t>mango</w:t>
      </w:r>
      <w:r>
        <w:rPr>
          <w:color w:val="2B2A29"/>
          <w:spacing w:val="-12"/>
          <w:w w:val="110"/>
        </w:rPr>
        <w:t xml:space="preserve"> </w:t>
      </w:r>
      <w:r>
        <w:rPr>
          <w:color w:val="2B2A29"/>
          <w:w w:val="110"/>
        </w:rPr>
        <w:t>at</w:t>
      </w:r>
      <w:r>
        <w:rPr>
          <w:color w:val="2B2A29"/>
          <w:spacing w:val="-11"/>
          <w:w w:val="110"/>
        </w:rPr>
        <w:t xml:space="preserve"> </w:t>
      </w:r>
      <w:r>
        <w:rPr>
          <w:color w:val="2B2A29"/>
          <w:w w:val="110"/>
        </w:rPr>
        <w:t>a</w:t>
      </w:r>
      <w:r>
        <w:rPr>
          <w:color w:val="2B2A29"/>
          <w:spacing w:val="-12"/>
          <w:w w:val="110"/>
        </w:rPr>
        <w:t xml:space="preserve"> </w:t>
      </w:r>
      <w:r>
        <w:rPr>
          <w:color w:val="2B2A29"/>
          <w:w w:val="110"/>
        </w:rPr>
        <w:t>time,</w:t>
      </w:r>
      <w:r>
        <w:rPr>
          <w:color w:val="2B2A29"/>
          <w:spacing w:val="-11"/>
          <w:w w:val="110"/>
        </w:rPr>
        <w:t xml:space="preserve"> </w:t>
      </w:r>
      <w:r>
        <w:rPr>
          <w:color w:val="2B2A29"/>
          <w:w w:val="110"/>
        </w:rPr>
        <w:t>go</w:t>
      </w:r>
      <w:r>
        <w:rPr>
          <w:color w:val="2B2A29"/>
          <w:spacing w:val="-12"/>
          <w:w w:val="110"/>
        </w:rPr>
        <w:t xml:space="preserve"> </w:t>
      </w:r>
      <w:r>
        <w:rPr>
          <w:color w:val="2B2A29"/>
          <w:w w:val="110"/>
        </w:rPr>
        <w:t>to</w:t>
      </w:r>
      <w:r>
        <w:rPr>
          <w:color w:val="2B2A29"/>
          <w:spacing w:val="-11"/>
          <w:w w:val="110"/>
        </w:rPr>
        <w:t xml:space="preserve"> </w:t>
      </w:r>
      <w:r>
        <w:rPr>
          <w:color w:val="2B2A29"/>
          <w:w w:val="110"/>
        </w:rPr>
        <w:t>the</w:t>
      </w:r>
      <w:r>
        <w:rPr>
          <w:color w:val="2B2A29"/>
          <w:spacing w:val="-12"/>
          <w:w w:val="110"/>
        </w:rPr>
        <w:t xml:space="preserve"> </w:t>
      </w:r>
      <w:r>
        <w:rPr>
          <w:color w:val="2B2A29"/>
          <w:w w:val="110"/>
        </w:rPr>
        <w:t>shop,</w:t>
      </w:r>
      <w:r>
        <w:rPr>
          <w:color w:val="2B2A29"/>
          <w:spacing w:val="-11"/>
          <w:w w:val="110"/>
        </w:rPr>
        <w:t xml:space="preserve"> </w:t>
      </w:r>
      <w:r>
        <w:rPr>
          <w:color w:val="2B2A29"/>
          <w:w w:val="110"/>
        </w:rPr>
        <w:t>receive</w:t>
      </w:r>
      <w:r>
        <w:rPr>
          <w:color w:val="2B2A29"/>
          <w:spacing w:val="-12"/>
          <w:w w:val="110"/>
        </w:rPr>
        <w:t xml:space="preserve"> </w:t>
      </w:r>
      <w:r>
        <w:rPr>
          <w:color w:val="2B2A29"/>
          <w:w w:val="110"/>
        </w:rPr>
        <w:t>the</w:t>
      </w:r>
      <w:r>
        <w:rPr>
          <w:color w:val="2B2A29"/>
          <w:spacing w:val="-11"/>
          <w:w w:val="110"/>
        </w:rPr>
        <w:t xml:space="preserve"> </w:t>
      </w:r>
      <w:r>
        <w:rPr>
          <w:color w:val="2B2A29"/>
          <w:w w:val="110"/>
        </w:rPr>
        <w:t>payment,</w:t>
      </w:r>
      <w:r>
        <w:rPr>
          <w:color w:val="2B2A29"/>
          <w:spacing w:val="-58"/>
          <w:w w:val="110"/>
        </w:rPr>
        <w:t xml:space="preserve"> </w:t>
      </w:r>
      <w:r>
        <w:rPr>
          <w:color w:val="2B2A29"/>
          <w:w w:val="105"/>
        </w:rPr>
        <w:t>and</w:t>
      </w:r>
      <w:r>
        <w:rPr>
          <w:color w:val="2B2A29"/>
          <w:spacing w:val="2"/>
          <w:w w:val="105"/>
        </w:rPr>
        <w:t xml:space="preserve"> </w:t>
      </w:r>
      <w:r>
        <w:rPr>
          <w:color w:val="2B2A29"/>
          <w:w w:val="105"/>
        </w:rPr>
        <w:t>receive</w:t>
      </w:r>
      <w:r>
        <w:rPr>
          <w:color w:val="2B2A29"/>
          <w:spacing w:val="2"/>
          <w:w w:val="105"/>
        </w:rPr>
        <w:t xml:space="preserve"> </w:t>
      </w:r>
      <w:r>
        <w:rPr>
          <w:color w:val="2B2A29"/>
          <w:w w:val="105"/>
        </w:rPr>
        <w:t>a</w:t>
      </w:r>
      <w:r>
        <w:rPr>
          <w:color w:val="2B2A29"/>
          <w:spacing w:val="2"/>
          <w:w w:val="105"/>
        </w:rPr>
        <w:t xml:space="preserve"> </w:t>
      </w:r>
      <w:r>
        <w:rPr>
          <w:color w:val="2B2A29"/>
          <w:w w:val="105"/>
        </w:rPr>
        <w:t>receipt</w:t>
      </w:r>
      <w:r>
        <w:rPr>
          <w:color w:val="2B2A29"/>
          <w:spacing w:val="3"/>
          <w:w w:val="105"/>
        </w:rPr>
        <w:t xml:space="preserve"> </w:t>
      </w:r>
      <w:r>
        <w:rPr>
          <w:color w:val="2B2A29"/>
          <w:w w:val="105"/>
        </w:rPr>
        <w:t>for</w:t>
      </w:r>
      <w:r>
        <w:rPr>
          <w:color w:val="2B2A29"/>
          <w:spacing w:val="2"/>
          <w:w w:val="105"/>
        </w:rPr>
        <w:t xml:space="preserve"> </w:t>
      </w:r>
      <w:r>
        <w:rPr>
          <w:color w:val="2B2A29"/>
          <w:w w:val="105"/>
        </w:rPr>
        <w:t>the</w:t>
      </w:r>
      <w:r>
        <w:rPr>
          <w:color w:val="2B2A29"/>
          <w:spacing w:val="2"/>
          <w:w w:val="105"/>
        </w:rPr>
        <w:t xml:space="preserve"> </w:t>
      </w:r>
      <w:r>
        <w:rPr>
          <w:color w:val="2B2A29"/>
          <w:w w:val="105"/>
        </w:rPr>
        <w:t>goods.</w:t>
      </w:r>
      <w:r>
        <w:rPr>
          <w:color w:val="2B2A29"/>
          <w:spacing w:val="3"/>
          <w:w w:val="105"/>
        </w:rPr>
        <w:t xml:space="preserve"> </w:t>
      </w:r>
      <w:r>
        <w:rPr>
          <w:color w:val="2B2A29"/>
          <w:w w:val="105"/>
        </w:rPr>
        <w:t>But</w:t>
      </w:r>
      <w:r>
        <w:rPr>
          <w:color w:val="2B2A29"/>
          <w:spacing w:val="2"/>
          <w:w w:val="105"/>
        </w:rPr>
        <w:t xml:space="preserve"> </w:t>
      </w:r>
      <w:r>
        <w:rPr>
          <w:color w:val="2B2A29"/>
          <w:w w:val="105"/>
        </w:rPr>
        <w:t>as</w:t>
      </w:r>
      <w:r>
        <w:rPr>
          <w:color w:val="2B2A29"/>
          <w:spacing w:val="2"/>
          <w:w w:val="105"/>
        </w:rPr>
        <w:t xml:space="preserve"> </w:t>
      </w:r>
      <w:r>
        <w:rPr>
          <w:color w:val="2B2A29"/>
          <w:w w:val="105"/>
        </w:rPr>
        <w:t>you</w:t>
      </w:r>
      <w:r>
        <w:rPr>
          <w:color w:val="2B2A29"/>
          <w:spacing w:val="2"/>
          <w:w w:val="105"/>
        </w:rPr>
        <w:t xml:space="preserve"> </w:t>
      </w:r>
      <w:r>
        <w:rPr>
          <w:color w:val="2B2A29"/>
          <w:w w:val="105"/>
        </w:rPr>
        <w:t>probably</w:t>
      </w:r>
      <w:r>
        <w:rPr>
          <w:color w:val="2B2A29"/>
          <w:spacing w:val="3"/>
          <w:w w:val="105"/>
        </w:rPr>
        <w:t xml:space="preserve"> </w:t>
      </w:r>
      <w:r>
        <w:rPr>
          <w:color w:val="2B2A29"/>
          <w:w w:val="105"/>
        </w:rPr>
        <w:t>have</w:t>
      </w:r>
      <w:r>
        <w:rPr>
          <w:color w:val="2B2A29"/>
          <w:spacing w:val="2"/>
          <w:w w:val="105"/>
        </w:rPr>
        <w:t xml:space="preserve"> </w:t>
      </w:r>
      <w:r>
        <w:rPr>
          <w:color w:val="2B2A29"/>
          <w:w w:val="105"/>
        </w:rPr>
        <w:t>guessed,</w:t>
      </w:r>
      <w:r>
        <w:rPr>
          <w:color w:val="2B2A29"/>
          <w:spacing w:val="2"/>
          <w:w w:val="105"/>
        </w:rPr>
        <w:t xml:space="preserve"> </w:t>
      </w:r>
      <w:r>
        <w:rPr>
          <w:color w:val="2B2A29"/>
          <w:w w:val="105"/>
        </w:rPr>
        <w:t>this</w:t>
      </w:r>
      <w:r>
        <w:rPr>
          <w:color w:val="2B2A29"/>
          <w:spacing w:val="3"/>
          <w:w w:val="105"/>
        </w:rPr>
        <w:t xml:space="preserve"> </w:t>
      </w:r>
      <w:r>
        <w:rPr>
          <w:color w:val="2B2A29"/>
          <w:w w:val="105"/>
        </w:rPr>
        <w:t>is</w:t>
      </w:r>
      <w:r>
        <w:rPr>
          <w:color w:val="2B2A29"/>
          <w:spacing w:val="2"/>
          <w:w w:val="105"/>
        </w:rPr>
        <w:t xml:space="preserve"> </w:t>
      </w:r>
      <w:r>
        <w:rPr>
          <w:color w:val="2B2A29"/>
          <w:w w:val="105"/>
        </w:rPr>
        <w:t>a</w:t>
      </w:r>
      <w:r>
        <w:rPr>
          <w:color w:val="2B2A29"/>
          <w:spacing w:val="2"/>
          <w:w w:val="105"/>
        </w:rPr>
        <w:t xml:space="preserve"> </w:t>
      </w:r>
      <w:r>
        <w:rPr>
          <w:color w:val="2B2A29"/>
          <w:w w:val="105"/>
        </w:rPr>
        <w:t>waste of</w:t>
      </w:r>
      <w:r>
        <w:rPr>
          <w:color w:val="2B2A29"/>
          <w:spacing w:val="6"/>
          <w:w w:val="105"/>
        </w:rPr>
        <w:t xml:space="preserve"> </w:t>
      </w:r>
      <w:r>
        <w:rPr>
          <w:color w:val="2B2A29"/>
          <w:w w:val="105"/>
        </w:rPr>
        <w:t>time,</w:t>
      </w:r>
      <w:r>
        <w:rPr>
          <w:color w:val="2B2A29"/>
          <w:spacing w:val="7"/>
          <w:w w:val="105"/>
        </w:rPr>
        <w:t xml:space="preserve"> </w:t>
      </w:r>
      <w:r>
        <w:rPr>
          <w:color w:val="2B2A29"/>
          <w:w w:val="105"/>
        </w:rPr>
        <w:t>and</w:t>
      </w:r>
      <w:r>
        <w:rPr>
          <w:color w:val="2B2A29"/>
          <w:spacing w:val="6"/>
          <w:w w:val="105"/>
        </w:rPr>
        <w:t xml:space="preserve"> </w:t>
      </w:r>
      <w:r>
        <w:rPr>
          <w:color w:val="2B2A29"/>
          <w:w w:val="105"/>
        </w:rPr>
        <w:t>we</w:t>
      </w:r>
      <w:r>
        <w:rPr>
          <w:color w:val="2B2A29"/>
          <w:spacing w:val="7"/>
          <w:w w:val="105"/>
        </w:rPr>
        <w:t xml:space="preserve"> </w:t>
      </w:r>
      <w:r>
        <w:rPr>
          <w:color w:val="2B2A29"/>
          <w:w w:val="105"/>
        </w:rPr>
        <w:t>would</w:t>
      </w:r>
      <w:r>
        <w:rPr>
          <w:color w:val="2B2A29"/>
          <w:spacing w:val="7"/>
          <w:w w:val="105"/>
        </w:rPr>
        <w:t xml:space="preserve"> </w:t>
      </w:r>
      <w:r>
        <w:rPr>
          <w:color w:val="2B2A29"/>
          <w:w w:val="105"/>
        </w:rPr>
        <w:t>have</w:t>
      </w:r>
      <w:r>
        <w:rPr>
          <w:color w:val="2B2A29"/>
          <w:spacing w:val="6"/>
          <w:w w:val="105"/>
        </w:rPr>
        <w:t xml:space="preserve"> </w:t>
      </w:r>
      <w:r>
        <w:rPr>
          <w:color w:val="2B2A29"/>
          <w:w w:val="105"/>
        </w:rPr>
        <w:t>to</w:t>
      </w:r>
      <w:r>
        <w:rPr>
          <w:color w:val="2B2A29"/>
          <w:spacing w:val="7"/>
          <w:w w:val="105"/>
        </w:rPr>
        <w:t xml:space="preserve"> </w:t>
      </w:r>
      <w:r>
        <w:rPr>
          <w:color w:val="2B2A29"/>
          <w:w w:val="105"/>
        </w:rPr>
        <w:t>make</w:t>
      </w:r>
      <w:r>
        <w:rPr>
          <w:color w:val="2B2A29"/>
          <w:spacing w:val="6"/>
          <w:w w:val="105"/>
        </w:rPr>
        <w:t xml:space="preserve"> </w:t>
      </w:r>
      <w:r>
        <w:rPr>
          <w:color w:val="2B2A29"/>
          <w:w w:val="105"/>
        </w:rPr>
        <w:t>lots</w:t>
      </w:r>
      <w:r>
        <w:rPr>
          <w:color w:val="2B2A29"/>
          <w:spacing w:val="7"/>
          <w:w w:val="105"/>
        </w:rPr>
        <w:t xml:space="preserve"> </w:t>
      </w:r>
      <w:r>
        <w:rPr>
          <w:color w:val="2B2A29"/>
          <w:w w:val="105"/>
        </w:rPr>
        <w:t>of</w:t>
      </w:r>
      <w:r>
        <w:rPr>
          <w:color w:val="2B2A29"/>
          <w:spacing w:val="7"/>
          <w:w w:val="105"/>
        </w:rPr>
        <w:t xml:space="preserve"> </w:t>
      </w:r>
      <w:r>
        <w:rPr>
          <w:color w:val="2B2A29"/>
          <w:w w:val="105"/>
        </w:rPr>
        <w:t>trips.</w:t>
      </w:r>
      <w:r>
        <w:rPr>
          <w:color w:val="2B2A29"/>
          <w:spacing w:val="6"/>
          <w:w w:val="105"/>
        </w:rPr>
        <w:t xml:space="preserve"> </w:t>
      </w:r>
      <w:r>
        <w:rPr>
          <w:color w:val="2B2A29"/>
          <w:w w:val="105"/>
        </w:rPr>
        <w:t>Instead,</w:t>
      </w:r>
      <w:r>
        <w:rPr>
          <w:color w:val="2B2A29"/>
          <w:spacing w:val="7"/>
          <w:w w:val="105"/>
        </w:rPr>
        <w:t xml:space="preserve"> </w:t>
      </w:r>
      <w:r>
        <w:rPr>
          <w:color w:val="2B2A29"/>
          <w:w w:val="105"/>
        </w:rPr>
        <w:t>it</w:t>
      </w:r>
      <w:r>
        <w:rPr>
          <w:color w:val="2B2A29"/>
          <w:spacing w:val="6"/>
          <w:w w:val="105"/>
        </w:rPr>
        <w:t xml:space="preserve"> </w:t>
      </w:r>
      <w:r>
        <w:rPr>
          <w:color w:val="2B2A29"/>
          <w:w w:val="105"/>
        </w:rPr>
        <w:t>would</w:t>
      </w:r>
      <w:r>
        <w:rPr>
          <w:color w:val="2B2A29"/>
          <w:spacing w:val="7"/>
          <w:w w:val="105"/>
        </w:rPr>
        <w:t xml:space="preserve"> </w:t>
      </w:r>
      <w:r>
        <w:rPr>
          <w:color w:val="2B2A29"/>
          <w:w w:val="105"/>
        </w:rPr>
        <w:t>be</w:t>
      </w:r>
      <w:r>
        <w:rPr>
          <w:color w:val="2B2A29"/>
          <w:spacing w:val="7"/>
          <w:w w:val="105"/>
        </w:rPr>
        <w:t xml:space="preserve"> </w:t>
      </w:r>
      <w:r>
        <w:rPr>
          <w:color w:val="2B2A29"/>
          <w:w w:val="105"/>
        </w:rPr>
        <w:t>easier</w:t>
      </w:r>
      <w:r>
        <w:rPr>
          <w:color w:val="2B2A29"/>
          <w:spacing w:val="6"/>
          <w:w w:val="105"/>
        </w:rPr>
        <w:t xml:space="preserve"> </w:t>
      </w:r>
      <w:r>
        <w:rPr>
          <w:color w:val="2B2A29"/>
          <w:w w:val="105"/>
        </w:rPr>
        <w:t>if</w:t>
      </w:r>
      <w:r>
        <w:rPr>
          <w:color w:val="2B2A29"/>
          <w:spacing w:val="7"/>
          <w:w w:val="105"/>
        </w:rPr>
        <w:t xml:space="preserve"> </w:t>
      </w:r>
      <w:r>
        <w:rPr>
          <w:color w:val="2B2A29"/>
          <w:w w:val="105"/>
        </w:rPr>
        <w:t>we</w:t>
      </w:r>
      <w:r>
        <w:rPr>
          <w:color w:val="2B2A29"/>
          <w:spacing w:val="6"/>
          <w:w w:val="105"/>
        </w:rPr>
        <w:t xml:space="preserve"> </w:t>
      </w:r>
      <w:r>
        <w:rPr>
          <w:color w:val="2B2A29"/>
          <w:w w:val="105"/>
        </w:rPr>
        <w:t>take</w:t>
      </w:r>
      <w:r>
        <w:rPr>
          <w:color w:val="2B2A29"/>
          <w:spacing w:val="1"/>
          <w:w w:val="105"/>
        </w:rPr>
        <w:t xml:space="preserve"> </w:t>
      </w:r>
      <w:r>
        <w:rPr>
          <w:color w:val="2B2A29"/>
          <w:w w:val="105"/>
        </w:rPr>
        <w:t>a</w:t>
      </w:r>
      <w:r>
        <w:rPr>
          <w:color w:val="2B2A29"/>
          <w:spacing w:val="6"/>
          <w:w w:val="105"/>
        </w:rPr>
        <w:t xml:space="preserve"> </w:t>
      </w:r>
      <w:r>
        <w:rPr>
          <w:color w:val="2B2A29"/>
          <w:w w:val="105"/>
        </w:rPr>
        <w:t>larger</w:t>
      </w:r>
      <w:r>
        <w:rPr>
          <w:color w:val="2B2A29"/>
          <w:spacing w:val="6"/>
          <w:w w:val="105"/>
        </w:rPr>
        <w:t xml:space="preserve"> </w:t>
      </w:r>
      <w:r>
        <w:rPr>
          <w:color w:val="2B2A29"/>
          <w:w w:val="105"/>
        </w:rPr>
        <w:t>batch</w:t>
      </w:r>
      <w:r>
        <w:rPr>
          <w:color w:val="2B2A29"/>
          <w:spacing w:val="6"/>
          <w:w w:val="105"/>
        </w:rPr>
        <w:t xml:space="preserve"> </w:t>
      </w:r>
      <w:r>
        <w:rPr>
          <w:color w:val="2B2A29"/>
          <w:w w:val="105"/>
        </w:rPr>
        <w:t>of</w:t>
      </w:r>
      <w:r>
        <w:rPr>
          <w:color w:val="2B2A29"/>
          <w:spacing w:val="7"/>
          <w:w w:val="105"/>
        </w:rPr>
        <w:t xml:space="preserve"> </w:t>
      </w:r>
      <w:r>
        <w:rPr>
          <w:color w:val="2B2A29"/>
          <w:w w:val="105"/>
        </w:rPr>
        <w:t>mangoes,</w:t>
      </w:r>
      <w:r>
        <w:rPr>
          <w:color w:val="2B2A29"/>
          <w:spacing w:val="6"/>
          <w:w w:val="105"/>
        </w:rPr>
        <w:t xml:space="preserve"> </w:t>
      </w:r>
      <w:r>
        <w:rPr>
          <w:color w:val="2B2A29"/>
          <w:w w:val="105"/>
        </w:rPr>
        <w:t>like</w:t>
      </w:r>
      <w:r>
        <w:rPr>
          <w:color w:val="2B2A29"/>
          <w:spacing w:val="6"/>
          <w:w w:val="105"/>
        </w:rPr>
        <w:t xml:space="preserve"> </w:t>
      </w:r>
      <w:r>
        <w:rPr>
          <w:color w:val="2B2A29"/>
          <w:w w:val="105"/>
        </w:rPr>
        <w:t>50</w:t>
      </w:r>
      <w:r>
        <w:rPr>
          <w:color w:val="2B2A29"/>
          <w:spacing w:val="7"/>
          <w:w w:val="105"/>
        </w:rPr>
        <w:t xml:space="preserve"> </w:t>
      </w:r>
      <w:r>
        <w:rPr>
          <w:color w:val="2B2A29"/>
          <w:w w:val="105"/>
        </w:rPr>
        <w:t>mangoes</w:t>
      </w:r>
      <w:r>
        <w:rPr>
          <w:color w:val="2B2A29"/>
          <w:spacing w:val="6"/>
          <w:w w:val="105"/>
        </w:rPr>
        <w:t xml:space="preserve"> </w:t>
      </w:r>
      <w:r>
        <w:rPr>
          <w:color w:val="2B2A29"/>
          <w:w w:val="105"/>
        </w:rPr>
        <w:t>in</w:t>
      </w:r>
      <w:r>
        <w:rPr>
          <w:color w:val="2B2A29"/>
          <w:spacing w:val="6"/>
          <w:w w:val="105"/>
        </w:rPr>
        <w:t xml:space="preserve"> </w:t>
      </w:r>
      <w:r>
        <w:rPr>
          <w:color w:val="2B2A29"/>
          <w:w w:val="105"/>
        </w:rPr>
        <w:t>a</w:t>
      </w:r>
      <w:r>
        <w:rPr>
          <w:color w:val="2B2A29"/>
          <w:spacing w:val="6"/>
          <w:w w:val="105"/>
        </w:rPr>
        <w:t xml:space="preserve"> </w:t>
      </w:r>
      <w:r>
        <w:rPr>
          <w:color w:val="2B2A29"/>
          <w:w w:val="105"/>
        </w:rPr>
        <w:t>bag,</w:t>
      </w:r>
      <w:r>
        <w:rPr>
          <w:color w:val="2B2A29"/>
          <w:spacing w:val="7"/>
          <w:w w:val="105"/>
        </w:rPr>
        <w:t xml:space="preserve"> </w:t>
      </w:r>
      <w:r>
        <w:rPr>
          <w:color w:val="2B2A29"/>
          <w:w w:val="105"/>
        </w:rPr>
        <w:t>and</w:t>
      </w:r>
      <w:r>
        <w:rPr>
          <w:color w:val="2B2A29"/>
          <w:spacing w:val="6"/>
          <w:w w:val="105"/>
        </w:rPr>
        <w:t xml:space="preserve"> </w:t>
      </w:r>
      <w:r>
        <w:rPr>
          <w:color w:val="2B2A29"/>
          <w:w w:val="105"/>
        </w:rPr>
        <w:t>go</w:t>
      </w:r>
      <w:r>
        <w:rPr>
          <w:color w:val="2B2A29"/>
          <w:spacing w:val="6"/>
          <w:w w:val="105"/>
        </w:rPr>
        <w:t xml:space="preserve"> </w:t>
      </w:r>
      <w:r>
        <w:rPr>
          <w:color w:val="2B2A29"/>
          <w:w w:val="105"/>
        </w:rPr>
        <w:t>through</w:t>
      </w:r>
      <w:r>
        <w:rPr>
          <w:color w:val="2B2A29"/>
          <w:spacing w:val="7"/>
          <w:w w:val="105"/>
        </w:rPr>
        <w:t xml:space="preserve"> </w:t>
      </w:r>
      <w:r>
        <w:rPr>
          <w:color w:val="2B2A29"/>
          <w:w w:val="105"/>
        </w:rPr>
        <w:t>this</w:t>
      </w:r>
      <w:r>
        <w:rPr>
          <w:color w:val="2B2A29"/>
          <w:spacing w:val="6"/>
          <w:w w:val="105"/>
        </w:rPr>
        <w:t xml:space="preserve"> </w:t>
      </w:r>
      <w:r>
        <w:rPr>
          <w:color w:val="2B2A29"/>
          <w:w w:val="105"/>
        </w:rPr>
        <w:t>process.</w:t>
      </w:r>
      <w:r>
        <w:rPr>
          <w:color w:val="2B2A29"/>
          <w:spacing w:val="6"/>
          <w:w w:val="105"/>
        </w:rPr>
        <w:t xml:space="preserve"> </w:t>
      </w:r>
      <w:r>
        <w:rPr>
          <w:color w:val="2B2A29"/>
          <w:w w:val="105"/>
        </w:rPr>
        <w:t>This</w:t>
      </w:r>
      <w:r>
        <w:rPr>
          <w:color w:val="2B2A29"/>
          <w:spacing w:val="1"/>
          <w:w w:val="105"/>
        </w:rPr>
        <w:t xml:space="preserve"> </w:t>
      </w:r>
      <w:r>
        <w:rPr>
          <w:color w:val="2B2A29"/>
          <w:w w:val="105"/>
        </w:rPr>
        <w:t>would</w:t>
      </w:r>
      <w:r>
        <w:rPr>
          <w:color w:val="2B2A29"/>
          <w:spacing w:val="3"/>
          <w:w w:val="105"/>
        </w:rPr>
        <w:t xml:space="preserve"> </w:t>
      </w:r>
      <w:r>
        <w:rPr>
          <w:color w:val="2B2A29"/>
          <w:w w:val="105"/>
        </w:rPr>
        <w:t>be</w:t>
      </w:r>
      <w:r>
        <w:rPr>
          <w:color w:val="2B2A29"/>
          <w:spacing w:val="4"/>
          <w:w w:val="105"/>
        </w:rPr>
        <w:t xml:space="preserve"> </w:t>
      </w:r>
      <w:r>
        <w:rPr>
          <w:color w:val="2B2A29"/>
          <w:w w:val="105"/>
        </w:rPr>
        <w:t>much</w:t>
      </w:r>
      <w:r>
        <w:rPr>
          <w:color w:val="2B2A29"/>
          <w:spacing w:val="3"/>
          <w:w w:val="105"/>
        </w:rPr>
        <w:t xml:space="preserve"> </w:t>
      </w:r>
      <w:r>
        <w:rPr>
          <w:color w:val="2B2A29"/>
          <w:w w:val="105"/>
        </w:rPr>
        <w:t>more</w:t>
      </w:r>
      <w:r>
        <w:rPr>
          <w:color w:val="2B2A29"/>
          <w:spacing w:val="4"/>
          <w:w w:val="105"/>
        </w:rPr>
        <w:t xml:space="preserve"> </w:t>
      </w:r>
      <w:r>
        <w:rPr>
          <w:color w:val="2B2A29"/>
          <w:w w:val="105"/>
        </w:rPr>
        <w:t>efficient,</w:t>
      </w:r>
      <w:r>
        <w:rPr>
          <w:color w:val="2B2A29"/>
          <w:spacing w:val="3"/>
          <w:w w:val="105"/>
        </w:rPr>
        <w:t xml:space="preserve"> </w:t>
      </w:r>
      <w:r>
        <w:rPr>
          <w:color w:val="2B2A29"/>
          <w:w w:val="105"/>
        </w:rPr>
        <w:t>and</w:t>
      </w:r>
      <w:r>
        <w:rPr>
          <w:color w:val="2B2A29"/>
          <w:spacing w:val="4"/>
          <w:w w:val="105"/>
        </w:rPr>
        <w:t xml:space="preserve"> </w:t>
      </w:r>
      <w:r>
        <w:rPr>
          <w:color w:val="2B2A29"/>
          <w:w w:val="105"/>
        </w:rPr>
        <w:t>we</w:t>
      </w:r>
      <w:r>
        <w:rPr>
          <w:color w:val="2B2A29"/>
          <w:spacing w:val="3"/>
          <w:w w:val="105"/>
        </w:rPr>
        <w:t xml:space="preserve"> </w:t>
      </w:r>
      <w:r>
        <w:rPr>
          <w:color w:val="2B2A29"/>
          <w:w w:val="105"/>
        </w:rPr>
        <w:t>would</w:t>
      </w:r>
      <w:r>
        <w:rPr>
          <w:color w:val="2B2A29"/>
          <w:spacing w:val="4"/>
          <w:w w:val="105"/>
        </w:rPr>
        <w:t xml:space="preserve"> </w:t>
      </w:r>
      <w:r>
        <w:rPr>
          <w:color w:val="2B2A29"/>
          <w:w w:val="105"/>
        </w:rPr>
        <w:t>sell</w:t>
      </w:r>
      <w:r>
        <w:rPr>
          <w:color w:val="2B2A29"/>
          <w:spacing w:val="3"/>
          <w:w w:val="105"/>
        </w:rPr>
        <w:t xml:space="preserve"> </w:t>
      </w:r>
      <w:r>
        <w:rPr>
          <w:color w:val="2B2A29"/>
          <w:w w:val="105"/>
        </w:rPr>
        <w:t>many</w:t>
      </w:r>
      <w:r>
        <w:rPr>
          <w:color w:val="2B2A29"/>
          <w:spacing w:val="4"/>
          <w:w w:val="105"/>
        </w:rPr>
        <w:t xml:space="preserve"> </w:t>
      </w:r>
      <w:r>
        <w:rPr>
          <w:color w:val="2B2A29"/>
          <w:w w:val="105"/>
        </w:rPr>
        <w:t>more</w:t>
      </w:r>
      <w:r>
        <w:rPr>
          <w:color w:val="2B2A29"/>
          <w:spacing w:val="3"/>
          <w:w w:val="105"/>
        </w:rPr>
        <w:t xml:space="preserve"> </w:t>
      </w:r>
      <w:r>
        <w:rPr>
          <w:color w:val="2B2A29"/>
          <w:w w:val="105"/>
        </w:rPr>
        <w:t>mangoes</w:t>
      </w:r>
      <w:r>
        <w:rPr>
          <w:color w:val="2B2A29"/>
          <w:spacing w:val="4"/>
          <w:w w:val="105"/>
        </w:rPr>
        <w:t xml:space="preserve"> </w:t>
      </w:r>
      <w:r>
        <w:rPr>
          <w:color w:val="2B2A29"/>
          <w:w w:val="105"/>
        </w:rPr>
        <w:t>per</w:t>
      </w:r>
      <w:r>
        <w:rPr>
          <w:color w:val="2B2A29"/>
          <w:spacing w:val="3"/>
          <w:w w:val="105"/>
        </w:rPr>
        <w:t xml:space="preserve"> </w:t>
      </w:r>
      <w:r>
        <w:rPr>
          <w:color w:val="2B2A29"/>
          <w:w w:val="105"/>
        </w:rPr>
        <w:t>day.</w:t>
      </w:r>
      <w:r>
        <w:rPr>
          <w:color w:val="2B2A29"/>
          <w:spacing w:val="4"/>
          <w:w w:val="105"/>
        </w:rPr>
        <w:t xml:space="preserve"> </w:t>
      </w:r>
      <w:r>
        <w:rPr>
          <w:color w:val="2B2A29"/>
          <w:w w:val="105"/>
        </w:rPr>
        <w:t>We</w:t>
      </w:r>
      <w:r>
        <w:rPr>
          <w:color w:val="2B2A29"/>
          <w:spacing w:val="1"/>
          <w:w w:val="105"/>
        </w:rPr>
        <w:t xml:space="preserve"> </w:t>
      </w:r>
      <w:r>
        <w:rPr>
          <w:color w:val="2B2A29"/>
          <w:w w:val="105"/>
        </w:rPr>
        <w:t>basically</w:t>
      </w:r>
      <w:r>
        <w:rPr>
          <w:color w:val="2B2A29"/>
          <w:spacing w:val="12"/>
          <w:w w:val="105"/>
        </w:rPr>
        <w:t xml:space="preserve"> </w:t>
      </w:r>
      <w:r>
        <w:rPr>
          <w:color w:val="2B2A29"/>
          <w:w w:val="105"/>
        </w:rPr>
        <w:t>increased</w:t>
      </w:r>
      <w:r>
        <w:rPr>
          <w:color w:val="2B2A29"/>
          <w:spacing w:val="13"/>
          <w:w w:val="105"/>
        </w:rPr>
        <w:t xml:space="preserve"> </w:t>
      </w:r>
      <w:r>
        <w:rPr>
          <w:color w:val="2B2A29"/>
          <w:w w:val="105"/>
        </w:rPr>
        <w:t>the</w:t>
      </w:r>
      <w:r>
        <w:rPr>
          <w:color w:val="2B2A29"/>
          <w:spacing w:val="12"/>
          <w:w w:val="105"/>
        </w:rPr>
        <w:t xml:space="preserve"> </w:t>
      </w:r>
      <w:r>
        <w:rPr>
          <w:color w:val="2B2A29"/>
          <w:w w:val="105"/>
        </w:rPr>
        <w:t>efficiency</w:t>
      </w:r>
      <w:r>
        <w:rPr>
          <w:color w:val="2B2A29"/>
          <w:spacing w:val="13"/>
          <w:w w:val="105"/>
        </w:rPr>
        <w:t xml:space="preserve"> </w:t>
      </w:r>
      <w:r>
        <w:rPr>
          <w:color w:val="2B2A29"/>
          <w:w w:val="105"/>
        </w:rPr>
        <w:t>of</w:t>
      </w:r>
      <w:r>
        <w:rPr>
          <w:color w:val="2B2A29"/>
          <w:spacing w:val="13"/>
          <w:w w:val="105"/>
        </w:rPr>
        <w:t xml:space="preserve"> </w:t>
      </w:r>
      <w:r>
        <w:rPr>
          <w:color w:val="2B2A29"/>
          <w:w w:val="105"/>
        </w:rPr>
        <w:t>the</w:t>
      </w:r>
      <w:r>
        <w:rPr>
          <w:color w:val="2B2A29"/>
          <w:spacing w:val="12"/>
          <w:w w:val="105"/>
        </w:rPr>
        <w:t xml:space="preserve"> </w:t>
      </w:r>
      <w:r>
        <w:rPr>
          <w:color w:val="2B2A29"/>
          <w:w w:val="105"/>
        </w:rPr>
        <w:t>operation</w:t>
      </w:r>
      <w:r>
        <w:rPr>
          <w:color w:val="2B2A29"/>
          <w:spacing w:val="13"/>
          <w:w w:val="105"/>
        </w:rPr>
        <w:t xml:space="preserve"> </w:t>
      </w:r>
      <w:r>
        <w:rPr>
          <w:color w:val="2B2A29"/>
          <w:w w:val="105"/>
        </w:rPr>
        <w:t>by</w:t>
      </w:r>
      <w:r>
        <w:rPr>
          <w:color w:val="2B2A29"/>
          <w:spacing w:val="12"/>
          <w:w w:val="105"/>
        </w:rPr>
        <w:t xml:space="preserve"> </w:t>
      </w:r>
      <w:r>
        <w:rPr>
          <w:color w:val="2B2A29"/>
          <w:w w:val="105"/>
        </w:rPr>
        <w:t>reducing</w:t>
      </w:r>
      <w:r>
        <w:rPr>
          <w:color w:val="2B2A29"/>
          <w:spacing w:val="13"/>
          <w:w w:val="105"/>
        </w:rPr>
        <w:t xml:space="preserve"> </w:t>
      </w:r>
      <w:r>
        <w:rPr>
          <w:color w:val="2B2A29"/>
          <w:w w:val="105"/>
        </w:rPr>
        <w:t>the</w:t>
      </w:r>
      <w:r>
        <w:rPr>
          <w:color w:val="2B2A29"/>
          <w:spacing w:val="13"/>
          <w:w w:val="105"/>
        </w:rPr>
        <w:t xml:space="preserve"> </w:t>
      </w:r>
      <w:r>
        <w:rPr>
          <w:color w:val="2B2A29"/>
          <w:w w:val="105"/>
        </w:rPr>
        <w:t>total</w:t>
      </w:r>
      <w:r>
        <w:rPr>
          <w:color w:val="2B2A29"/>
          <w:spacing w:val="12"/>
          <w:w w:val="105"/>
        </w:rPr>
        <w:t xml:space="preserve"> </w:t>
      </w:r>
      <w:r>
        <w:rPr>
          <w:color w:val="2B2A29"/>
          <w:w w:val="105"/>
        </w:rPr>
        <w:t>overhead</w:t>
      </w:r>
      <w:r>
        <w:rPr>
          <w:color w:val="2B2A29"/>
          <w:spacing w:val="13"/>
          <w:w w:val="105"/>
        </w:rPr>
        <w:t xml:space="preserve"> </w:t>
      </w:r>
      <w:r>
        <w:rPr>
          <w:color w:val="2B2A29"/>
          <w:w w:val="105"/>
        </w:rPr>
        <w:t>that</w:t>
      </w:r>
      <w:r>
        <w:rPr>
          <w:color w:val="2B2A29"/>
          <w:spacing w:val="1"/>
          <w:w w:val="105"/>
        </w:rPr>
        <w:t xml:space="preserve"> </w:t>
      </w:r>
      <w:r>
        <w:rPr>
          <w:color w:val="2B2A29"/>
          <w:w w:val="105"/>
        </w:rPr>
        <w:t>will</w:t>
      </w:r>
      <w:r>
        <w:rPr>
          <w:color w:val="2B2A29"/>
          <w:spacing w:val="8"/>
          <w:w w:val="105"/>
        </w:rPr>
        <w:t xml:space="preserve"> </w:t>
      </w:r>
      <w:r>
        <w:rPr>
          <w:color w:val="2B2A29"/>
          <w:w w:val="105"/>
        </w:rPr>
        <w:t>incur.</w:t>
      </w:r>
      <w:r>
        <w:rPr>
          <w:color w:val="2B2A29"/>
          <w:spacing w:val="9"/>
          <w:w w:val="105"/>
        </w:rPr>
        <w:t xml:space="preserve"> </w:t>
      </w:r>
      <w:r>
        <w:rPr>
          <w:color w:val="2B2A29"/>
          <w:w w:val="105"/>
        </w:rPr>
        <w:t>The</w:t>
      </w:r>
      <w:r>
        <w:rPr>
          <w:color w:val="2B2A29"/>
          <w:spacing w:val="9"/>
          <w:w w:val="105"/>
        </w:rPr>
        <w:t xml:space="preserve"> </w:t>
      </w:r>
      <w:r>
        <w:rPr>
          <w:color w:val="2B2A29"/>
          <w:w w:val="105"/>
        </w:rPr>
        <w:t>main</w:t>
      </w:r>
      <w:r>
        <w:rPr>
          <w:color w:val="2B2A29"/>
          <w:spacing w:val="8"/>
          <w:w w:val="105"/>
        </w:rPr>
        <w:t xml:space="preserve"> </w:t>
      </w:r>
      <w:r>
        <w:rPr>
          <w:color w:val="2B2A29"/>
          <w:w w:val="105"/>
        </w:rPr>
        <w:t>overhead</w:t>
      </w:r>
      <w:r>
        <w:rPr>
          <w:color w:val="2B2A29"/>
          <w:spacing w:val="9"/>
          <w:w w:val="105"/>
        </w:rPr>
        <w:t xml:space="preserve"> </w:t>
      </w:r>
      <w:r>
        <w:rPr>
          <w:color w:val="2B2A29"/>
          <w:w w:val="105"/>
        </w:rPr>
        <w:t>comes</w:t>
      </w:r>
      <w:r>
        <w:rPr>
          <w:color w:val="2B2A29"/>
          <w:spacing w:val="9"/>
          <w:w w:val="105"/>
        </w:rPr>
        <w:t xml:space="preserve"> </w:t>
      </w:r>
      <w:r>
        <w:rPr>
          <w:color w:val="2B2A29"/>
          <w:w w:val="105"/>
        </w:rPr>
        <w:t>when</w:t>
      </w:r>
      <w:r>
        <w:rPr>
          <w:color w:val="2B2A29"/>
          <w:spacing w:val="9"/>
          <w:w w:val="105"/>
        </w:rPr>
        <w:t xml:space="preserve"> </w:t>
      </w:r>
      <w:r>
        <w:rPr>
          <w:color w:val="2B2A29"/>
          <w:w w:val="105"/>
        </w:rPr>
        <w:t>we</w:t>
      </w:r>
      <w:r>
        <w:rPr>
          <w:color w:val="2B2A29"/>
          <w:spacing w:val="8"/>
          <w:w w:val="105"/>
        </w:rPr>
        <w:t xml:space="preserve"> </w:t>
      </w:r>
      <w:r>
        <w:rPr>
          <w:color w:val="2B2A29"/>
          <w:w w:val="105"/>
        </w:rPr>
        <w:t>carry</w:t>
      </w:r>
      <w:r>
        <w:rPr>
          <w:color w:val="2B2A29"/>
          <w:spacing w:val="9"/>
          <w:w w:val="105"/>
        </w:rPr>
        <w:t xml:space="preserve"> </w:t>
      </w:r>
      <w:r>
        <w:rPr>
          <w:color w:val="2B2A29"/>
          <w:w w:val="105"/>
        </w:rPr>
        <w:t>just</w:t>
      </w:r>
      <w:r>
        <w:rPr>
          <w:color w:val="2B2A29"/>
          <w:spacing w:val="9"/>
          <w:w w:val="105"/>
        </w:rPr>
        <w:t xml:space="preserve"> </w:t>
      </w:r>
      <w:r>
        <w:rPr>
          <w:color w:val="2B2A29"/>
          <w:w w:val="105"/>
        </w:rPr>
        <w:t>a</w:t>
      </w:r>
      <w:r>
        <w:rPr>
          <w:color w:val="2B2A29"/>
          <w:spacing w:val="8"/>
          <w:w w:val="105"/>
        </w:rPr>
        <w:t xml:space="preserve"> </w:t>
      </w:r>
      <w:r>
        <w:rPr>
          <w:color w:val="2B2A29"/>
          <w:w w:val="105"/>
        </w:rPr>
        <w:t>single</w:t>
      </w:r>
      <w:r>
        <w:rPr>
          <w:color w:val="2B2A29"/>
          <w:spacing w:val="9"/>
          <w:w w:val="105"/>
        </w:rPr>
        <w:t xml:space="preserve"> </w:t>
      </w:r>
      <w:r>
        <w:rPr>
          <w:color w:val="2B2A29"/>
          <w:w w:val="105"/>
        </w:rPr>
        <w:t>mango</w:t>
      </w:r>
      <w:r>
        <w:rPr>
          <w:color w:val="2B2A29"/>
          <w:spacing w:val="9"/>
          <w:w w:val="105"/>
        </w:rPr>
        <w:t xml:space="preserve"> </w:t>
      </w:r>
      <w:r>
        <w:rPr>
          <w:color w:val="2B2A29"/>
          <w:w w:val="105"/>
        </w:rPr>
        <w:t>and</w:t>
      </w:r>
      <w:r>
        <w:rPr>
          <w:color w:val="2B2A29"/>
          <w:spacing w:val="9"/>
          <w:w w:val="105"/>
        </w:rPr>
        <w:t xml:space="preserve"> </w:t>
      </w:r>
      <w:r>
        <w:rPr>
          <w:color w:val="2B2A29"/>
          <w:w w:val="105"/>
        </w:rPr>
        <w:t>do</w:t>
      </w:r>
      <w:r>
        <w:rPr>
          <w:color w:val="2B2A29"/>
          <w:spacing w:val="8"/>
          <w:w w:val="105"/>
        </w:rPr>
        <w:t xml:space="preserve"> </w:t>
      </w:r>
      <w:r>
        <w:rPr>
          <w:color w:val="2B2A29"/>
          <w:w w:val="105"/>
        </w:rPr>
        <w:t>all</w:t>
      </w:r>
      <w:r>
        <w:rPr>
          <w:color w:val="2B2A29"/>
          <w:spacing w:val="9"/>
          <w:w w:val="105"/>
        </w:rPr>
        <w:t xml:space="preserve"> </w:t>
      </w:r>
      <w:r>
        <w:rPr>
          <w:color w:val="2B2A29"/>
          <w:w w:val="105"/>
        </w:rPr>
        <w:t>the paperwork</w:t>
      </w:r>
      <w:r>
        <w:rPr>
          <w:color w:val="2B2A29"/>
          <w:spacing w:val="12"/>
          <w:w w:val="105"/>
        </w:rPr>
        <w:t xml:space="preserve"> </w:t>
      </w:r>
      <w:r>
        <w:rPr>
          <w:color w:val="2B2A29"/>
          <w:w w:val="105"/>
        </w:rPr>
        <w:t>just</w:t>
      </w:r>
      <w:r>
        <w:rPr>
          <w:color w:val="2B2A29"/>
          <w:spacing w:val="13"/>
          <w:w w:val="105"/>
        </w:rPr>
        <w:t xml:space="preserve"> </w:t>
      </w:r>
      <w:r>
        <w:rPr>
          <w:color w:val="2B2A29"/>
          <w:w w:val="105"/>
        </w:rPr>
        <w:t>for</w:t>
      </w:r>
      <w:r>
        <w:rPr>
          <w:color w:val="2B2A29"/>
          <w:spacing w:val="13"/>
          <w:w w:val="105"/>
        </w:rPr>
        <w:t xml:space="preserve"> </w:t>
      </w:r>
      <w:r>
        <w:rPr>
          <w:color w:val="2B2A29"/>
          <w:w w:val="105"/>
        </w:rPr>
        <w:t>a</w:t>
      </w:r>
      <w:r>
        <w:rPr>
          <w:color w:val="2B2A29"/>
          <w:spacing w:val="13"/>
          <w:w w:val="105"/>
        </w:rPr>
        <w:t xml:space="preserve"> </w:t>
      </w:r>
      <w:r>
        <w:rPr>
          <w:color w:val="2B2A29"/>
          <w:w w:val="105"/>
        </w:rPr>
        <w:t>single</w:t>
      </w:r>
      <w:r>
        <w:rPr>
          <w:color w:val="2B2A29"/>
          <w:spacing w:val="13"/>
          <w:w w:val="105"/>
        </w:rPr>
        <w:t xml:space="preserve"> </w:t>
      </w:r>
      <w:r>
        <w:rPr>
          <w:color w:val="2B2A29"/>
          <w:w w:val="105"/>
        </w:rPr>
        <w:t>item,</w:t>
      </w:r>
      <w:r>
        <w:rPr>
          <w:color w:val="2B2A29"/>
          <w:spacing w:val="13"/>
          <w:w w:val="105"/>
        </w:rPr>
        <w:t xml:space="preserve"> </w:t>
      </w:r>
      <w:r>
        <w:rPr>
          <w:color w:val="2B2A29"/>
          <w:w w:val="105"/>
        </w:rPr>
        <w:t>when</w:t>
      </w:r>
      <w:r>
        <w:rPr>
          <w:color w:val="2B2A29"/>
          <w:spacing w:val="13"/>
          <w:w w:val="105"/>
        </w:rPr>
        <w:t xml:space="preserve"> </w:t>
      </w:r>
      <w:r>
        <w:rPr>
          <w:color w:val="2B2A29"/>
          <w:w w:val="105"/>
        </w:rPr>
        <w:t>we</w:t>
      </w:r>
      <w:r>
        <w:rPr>
          <w:color w:val="2B2A29"/>
          <w:spacing w:val="13"/>
          <w:w w:val="105"/>
        </w:rPr>
        <w:t xml:space="preserve"> </w:t>
      </w:r>
      <w:r>
        <w:rPr>
          <w:color w:val="2B2A29"/>
          <w:w w:val="105"/>
        </w:rPr>
        <w:t>could</w:t>
      </w:r>
      <w:r>
        <w:rPr>
          <w:color w:val="2B2A29"/>
          <w:spacing w:val="13"/>
          <w:w w:val="105"/>
        </w:rPr>
        <w:t xml:space="preserve"> </w:t>
      </w:r>
      <w:r>
        <w:rPr>
          <w:color w:val="2B2A29"/>
          <w:w w:val="105"/>
        </w:rPr>
        <w:t>have</w:t>
      </w:r>
      <w:r>
        <w:rPr>
          <w:color w:val="2B2A29"/>
          <w:spacing w:val="12"/>
          <w:w w:val="105"/>
        </w:rPr>
        <w:t xml:space="preserve"> </w:t>
      </w:r>
      <w:r>
        <w:rPr>
          <w:color w:val="2B2A29"/>
          <w:w w:val="105"/>
        </w:rPr>
        <w:t>done</w:t>
      </w:r>
      <w:r>
        <w:rPr>
          <w:color w:val="2B2A29"/>
          <w:spacing w:val="13"/>
          <w:w w:val="105"/>
        </w:rPr>
        <w:t xml:space="preserve"> </w:t>
      </w:r>
      <w:r>
        <w:rPr>
          <w:color w:val="2B2A29"/>
          <w:w w:val="105"/>
        </w:rPr>
        <w:t>that</w:t>
      </w:r>
      <w:r>
        <w:rPr>
          <w:color w:val="2B2A29"/>
          <w:spacing w:val="13"/>
          <w:w w:val="105"/>
        </w:rPr>
        <w:t xml:space="preserve"> </w:t>
      </w:r>
      <w:r>
        <w:rPr>
          <w:color w:val="2B2A29"/>
          <w:w w:val="105"/>
        </w:rPr>
        <w:t>paperwork</w:t>
      </w:r>
      <w:r>
        <w:rPr>
          <w:color w:val="2B2A29"/>
          <w:spacing w:val="13"/>
          <w:w w:val="105"/>
        </w:rPr>
        <w:t xml:space="preserve"> </w:t>
      </w:r>
      <w:r>
        <w:rPr>
          <w:color w:val="2B2A29"/>
          <w:w w:val="105"/>
        </w:rPr>
        <w:t>together</w:t>
      </w:r>
      <w:r>
        <w:rPr>
          <w:color w:val="2B2A29"/>
          <w:spacing w:val="13"/>
          <w:w w:val="105"/>
        </w:rPr>
        <w:t xml:space="preserve"> </w:t>
      </w:r>
      <w:r>
        <w:rPr>
          <w:color w:val="2B2A29"/>
          <w:w w:val="105"/>
        </w:rPr>
        <w:t>for</w:t>
      </w:r>
      <w:r>
        <w:rPr>
          <w:color w:val="2B2A29"/>
          <w:spacing w:val="-55"/>
          <w:w w:val="105"/>
        </w:rPr>
        <w:t xml:space="preserve"> </w:t>
      </w:r>
      <w:r>
        <w:rPr>
          <w:color w:val="2B2A29"/>
          <w:w w:val="110"/>
        </w:rPr>
        <w:t>a</w:t>
      </w:r>
      <w:r>
        <w:rPr>
          <w:color w:val="2B2A29"/>
          <w:spacing w:val="-12"/>
          <w:w w:val="110"/>
        </w:rPr>
        <w:t xml:space="preserve"> </w:t>
      </w:r>
      <w:r>
        <w:rPr>
          <w:color w:val="2B2A29"/>
          <w:w w:val="110"/>
        </w:rPr>
        <w:t>whole</w:t>
      </w:r>
      <w:r>
        <w:rPr>
          <w:color w:val="2B2A29"/>
          <w:spacing w:val="-11"/>
          <w:w w:val="110"/>
        </w:rPr>
        <w:t xml:space="preserve"> </w:t>
      </w:r>
      <w:r>
        <w:rPr>
          <w:color w:val="2B2A29"/>
          <w:w w:val="110"/>
        </w:rPr>
        <w:t>bunch.</w:t>
      </w:r>
    </w:p>
    <w:p>
      <w:pPr>
        <w:pStyle w:val="11"/>
        <w:spacing w:before="85" w:line="304" w:lineRule="auto"/>
        <w:ind w:left="160" w:right="525" w:firstLine="359"/>
      </w:pPr>
      <w:bookmarkStart w:id="266" w:name="_bookmark248"/>
      <w:bookmarkEnd w:id="266"/>
      <w:r>
        <w:rPr>
          <w:color w:val="2B2A29"/>
          <w:w w:val="105"/>
        </w:rPr>
        <w:t>让我们举一个现实生活中的例子。假设我们在后院有一个芒果农场，那么</w:t>
      </w:r>
      <w:r>
        <w:rPr>
          <w:color w:val="2B2A29"/>
          <w:spacing w:val="1"/>
          <w:w w:val="105"/>
        </w:rPr>
        <w:t>就</w:t>
      </w:r>
      <w:r>
        <w:rPr>
          <w:color w:val="2B2A29"/>
          <w:w w:val="110"/>
        </w:rPr>
        <w:t>到了收获芒果并将其出售给邻近商店的时候了。一般</w:t>
      </w:r>
      <w:r>
        <w:rPr>
          <w:color w:val="2B2A29"/>
          <w:spacing w:val="1"/>
          <w:w w:val="110"/>
        </w:rPr>
        <w:t>的</w:t>
      </w:r>
      <w:r>
        <w:rPr>
          <w:color w:val="2B2A29"/>
          <w:w w:val="105"/>
        </w:rPr>
        <w:t>流程是我们得到芒果的付款并获得收据。我们可以称之</w:t>
      </w:r>
      <w:r>
        <w:rPr>
          <w:color w:val="2B2A29"/>
          <w:spacing w:val="8"/>
          <w:w w:val="105"/>
        </w:rPr>
        <w:t>为</w:t>
      </w:r>
      <w:r>
        <w:rPr>
          <w:color w:val="2B2A29"/>
          <w:w w:val="105"/>
        </w:rPr>
        <w:t>我们遵循的</w:t>
      </w:r>
      <w:r>
        <w:rPr>
          <w:i/>
          <w:color w:val="2B2A29"/>
          <w:w w:val="105"/>
        </w:rPr>
        <w:t>协议</w:t>
      </w:r>
      <w:r>
        <w:rPr>
          <w:color w:val="2B2A29"/>
          <w:w w:val="105"/>
        </w:rPr>
        <w:t>。因此，我们在农场里有数百个采摘</w:t>
      </w:r>
      <w:r>
        <w:rPr>
          <w:color w:val="2B2A29"/>
          <w:spacing w:val="2"/>
          <w:w w:val="105"/>
        </w:rPr>
        <w:t>的</w:t>
      </w:r>
      <w:r>
        <w:rPr>
          <w:color w:val="2B2A29"/>
          <w:w w:val="105"/>
        </w:rPr>
        <w:t>芒果，</w:t>
      </w:r>
      <w:r>
        <w:rPr>
          <w:color w:val="2B2A29"/>
          <w:w w:val="110"/>
        </w:rPr>
        <w:t>出售这些</w:t>
      </w:r>
      <w:r>
        <w:rPr>
          <w:color w:val="2B2A29"/>
          <w:spacing w:val="-12"/>
          <w:w w:val="110"/>
        </w:rPr>
        <w:t>芒果的</w:t>
      </w:r>
      <w:r>
        <w:rPr>
          <w:color w:val="2B2A29"/>
          <w:w w:val="105"/>
        </w:rPr>
        <w:t>一</w:t>
      </w:r>
      <w:r>
        <w:rPr>
          <w:color w:val="2B2A29"/>
          <w:spacing w:val="2"/>
          <w:w w:val="105"/>
        </w:rPr>
        <w:t>种</w:t>
      </w:r>
      <w:r>
        <w:rPr>
          <w:color w:val="2B2A29"/>
          <w:w w:val="105"/>
        </w:rPr>
        <w:t>方法</w:t>
      </w:r>
      <w:r>
        <w:rPr>
          <w:color w:val="2B2A29"/>
          <w:w w:val="110"/>
        </w:rPr>
        <w:t>是一次拿一个芒果，去商店，收到付款，</w:t>
      </w:r>
      <w:r>
        <w:rPr>
          <w:color w:val="2B2A29"/>
          <w:w w:val="105"/>
        </w:rPr>
        <w:t>并收到货物收据。但正如你可能已经猜到的那样，这是浪费时间，我们必须进行大量旅行。相反，如果我们</w:t>
      </w:r>
      <w:r>
        <w:rPr>
          <w:color w:val="2B2A29"/>
          <w:spacing w:val="6"/>
          <w:w w:val="105"/>
        </w:rPr>
        <w:t>把</w:t>
      </w:r>
      <w:r>
        <w:rPr>
          <w:color w:val="2B2A29"/>
          <w:w w:val="105"/>
        </w:rPr>
        <w:t>更多的芒果，比如50</w:t>
      </w:r>
      <w:r>
        <w:rPr>
          <w:color w:val="2B2A29"/>
          <w:spacing w:val="7"/>
          <w:w w:val="105"/>
        </w:rPr>
        <w:t>个</w:t>
      </w:r>
      <w:r>
        <w:rPr>
          <w:color w:val="2B2A29"/>
          <w:w w:val="105"/>
        </w:rPr>
        <w:t>芒果</w:t>
      </w:r>
      <w:r>
        <w:rPr>
          <w:color w:val="2B2A29"/>
          <w:spacing w:val="6"/>
          <w:w w:val="105"/>
        </w:rPr>
        <w:t>装</w:t>
      </w:r>
      <w:r>
        <w:rPr>
          <w:color w:val="2B2A29"/>
          <w:w w:val="105"/>
        </w:rPr>
        <w:t>在一</w:t>
      </w:r>
      <w:r>
        <w:rPr>
          <w:color w:val="2B2A29"/>
          <w:spacing w:val="6"/>
          <w:w w:val="105"/>
        </w:rPr>
        <w:t>个</w:t>
      </w:r>
      <w:r>
        <w:rPr>
          <w:color w:val="2B2A29"/>
          <w:w w:val="105"/>
        </w:rPr>
        <w:t>袋子里，经</w:t>
      </w:r>
      <w:r>
        <w:rPr>
          <w:color w:val="2B2A29"/>
          <w:spacing w:val="6"/>
          <w:w w:val="105"/>
        </w:rPr>
        <w:t>过</w:t>
      </w:r>
      <w:r>
        <w:rPr>
          <w:color w:val="2B2A29"/>
          <w:w w:val="105"/>
        </w:rPr>
        <w:t>这个过程，会</w:t>
      </w:r>
      <w:r>
        <w:rPr>
          <w:color w:val="2B2A29"/>
          <w:spacing w:val="7"/>
          <w:w w:val="105"/>
        </w:rPr>
        <w:t>更</w:t>
      </w:r>
      <w:r>
        <w:rPr>
          <w:color w:val="2B2A29"/>
          <w:w w:val="105"/>
        </w:rPr>
        <w:t>容易。这</w:t>
      </w:r>
      <w:r>
        <w:rPr>
          <w:color w:val="2B2A29"/>
          <w:spacing w:val="1"/>
          <w:w w:val="105"/>
        </w:rPr>
        <w:t>样</w:t>
      </w:r>
      <w:r>
        <w:rPr>
          <w:color w:val="2B2A29"/>
          <w:w w:val="105"/>
        </w:rPr>
        <w:t>会更有效率，我们每天会卖出更多</w:t>
      </w:r>
      <w:r>
        <w:rPr>
          <w:color w:val="2B2A29"/>
          <w:spacing w:val="3"/>
          <w:w w:val="105"/>
        </w:rPr>
        <w:t>的</w:t>
      </w:r>
      <w:r>
        <w:rPr>
          <w:color w:val="2B2A29"/>
          <w:w w:val="105"/>
        </w:rPr>
        <w:t>芒果。我们通过减少将产生的总开销</w:t>
      </w:r>
      <w:r>
        <w:rPr>
          <w:color w:val="2B2A29"/>
          <w:spacing w:val="1"/>
          <w:w w:val="105"/>
        </w:rPr>
        <w:t>，</w:t>
      </w:r>
      <w:r>
        <w:rPr>
          <w:color w:val="2B2A29"/>
          <w:w w:val="105"/>
        </w:rPr>
        <w:t>基本上提高</w:t>
      </w:r>
      <w:r>
        <w:rPr>
          <w:color w:val="2B2A29"/>
          <w:spacing w:val="13"/>
          <w:w w:val="105"/>
        </w:rPr>
        <w:t>了</w:t>
      </w:r>
      <w:r>
        <w:rPr>
          <w:color w:val="2B2A29"/>
          <w:w w:val="105"/>
        </w:rPr>
        <w:t>运营效率。主要</w:t>
      </w:r>
      <w:r>
        <w:rPr>
          <w:color w:val="2B2A29"/>
          <w:spacing w:val="8"/>
          <w:w w:val="105"/>
        </w:rPr>
        <w:t>的</w:t>
      </w:r>
      <w:r>
        <w:rPr>
          <w:color w:val="2B2A29"/>
          <w:w w:val="105"/>
        </w:rPr>
        <w:t>开销来自于我们只带一个芒果，只为一个项目做所有</w:t>
      </w:r>
      <w:r>
        <w:rPr>
          <w:color w:val="2B2A29"/>
          <w:spacing w:val="9"/>
          <w:w w:val="105"/>
        </w:rPr>
        <w:t>的</w:t>
      </w:r>
      <w:r>
        <w:rPr>
          <w:color w:val="2B2A29"/>
          <w:w w:val="105"/>
        </w:rPr>
        <w:t>文书</w:t>
      </w:r>
      <w:r>
        <w:rPr>
          <w:color w:val="2B2A29"/>
          <w:spacing w:val="12"/>
          <w:w w:val="105"/>
        </w:rPr>
        <w:t>工作</w:t>
      </w:r>
      <w:r>
        <w:rPr>
          <w:color w:val="2B2A29"/>
          <w:w w:val="105"/>
        </w:rPr>
        <w:t>，而我们</w:t>
      </w:r>
      <w:r>
        <w:rPr>
          <w:color w:val="2B2A29"/>
          <w:spacing w:val="13"/>
          <w:w w:val="105"/>
        </w:rPr>
        <w:t>本</w:t>
      </w:r>
      <w:r>
        <w:rPr>
          <w:color w:val="2B2A29"/>
          <w:w w:val="105"/>
        </w:rPr>
        <w:t>可以一起做</w:t>
      </w:r>
      <w:r>
        <w:rPr>
          <w:color w:val="2B2A29"/>
          <w:w w:val="110"/>
        </w:rPr>
        <w:t>一大</w:t>
      </w:r>
      <w:r>
        <w:rPr>
          <w:color w:val="2B2A29"/>
          <w:spacing w:val="-11"/>
          <w:w w:val="110"/>
        </w:rPr>
        <w:t>堆</w:t>
      </w:r>
      <w:r>
        <w:rPr>
          <w:color w:val="2B2A29"/>
          <w:w w:val="105"/>
        </w:rPr>
        <w:t>文书</w:t>
      </w:r>
      <w:r>
        <w:rPr>
          <w:color w:val="2B2A29"/>
          <w:spacing w:val="12"/>
          <w:w w:val="105"/>
        </w:rPr>
        <w:t>工作</w:t>
      </w:r>
      <w:r>
        <w:rPr>
          <w:color w:val="2B2A29"/>
          <w:w w:val="110"/>
        </w:rPr>
        <w:t>。</w:t>
      </w:r>
    </w:p>
    <w:p>
      <w:r>
        <w:rPr>
          <w:color w:val="2B2A29"/>
          <w:w w:val="105"/>
        </w:rPr>
        <w:t>This</w:t>
      </w:r>
      <w:r>
        <w:rPr>
          <w:color w:val="2B2A29"/>
          <w:spacing w:val="1"/>
          <w:w w:val="105"/>
        </w:rPr>
        <w:t xml:space="preserve"> </w:t>
      </w:r>
      <w:r>
        <w:rPr>
          <w:color w:val="2B2A29"/>
          <w:w w:val="105"/>
        </w:rPr>
        <w:t>is</w:t>
      </w:r>
      <w:r>
        <w:rPr>
          <w:color w:val="2B2A29"/>
          <w:spacing w:val="1"/>
          <w:w w:val="105"/>
        </w:rPr>
        <w:t xml:space="preserve"> </w:t>
      </w:r>
      <w:r>
        <w:rPr>
          <w:color w:val="2B2A29"/>
          <w:w w:val="105"/>
        </w:rPr>
        <w:t>similar</w:t>
      </w:r>
      <w:r>
        <w:rPr>
          <w:color w:val="2B2A29"/>
          <w:spacing w:val="1"/>
          <w:w w:val="105"/>
        </w:rPr>
        <w:t xml:space="preserve"> </w:t>
      </w:r>
      <w:r>
        <w:rPr>
          <w:color w:val="2B2A29"/>
          <w:w w:val="105"/>
        </w:rPr>
        <w:t>to what</w:t>
      </w:r>
      <w:r>
        <w:rPr>
          <w:color w:val="2B2A29"/>
          <w:spacing w:val="1"/>
          <w:w w:val="105"/>
        </w:rPr>
        <w:t xml:space="preserve"> </w:t>
      </w:r>
      <w:r>
        <w:rPr>
          <w:color w:val="2B2A29"/>
          <w:w w:val="105"/>
        </w:rPr>
        <w:t>happens</w:t>
      </w:r>
      <w:r>
        <w:rPr>
          <w:color w:val="2B2A29"/>
          <w:spacing w:val="1"/>
          <w:w w:val="105"/>
        </w:rPr>
        <w:t xml:space="preserve"> </w:t>
      </w:r>
      <w:r>
        <w:rPr>
          <w:color w:val="2B2A29"/>
          <w:w w:val="105"/>
        </w:rPr>
        <w:t>in</w:t>
      </w:r>
      <w:r>
        <w:rPr>
          <w:color w:val="2B2A29"/>
          <w:spacing w:val="1"/>
          <w:w w:val="105"/>
        </w:rPr>
        <w:t xml:space="preserve"> </w:t>
      </w:r>
      <w:r>
        <w:rPr>
          <w:color w:val="2B2A29"/>
          <w:w w:val="105"/>
        </w:rPr>
        <w:t>our</w:t>
      </w:r>
      <w:r>
        <w:rPr>
          <w:color w:val="2B2A29"/>
          <w:spacing w:val="1"/>
          <w:w w:val="105"/>
        </w:rPr>
        <w:t xml:space="preserve"> </w:t>
      </w:r>
      <w:r>
        <w:rPr>
          <w:color w:val="2B2A29"/>
          <w:w w:val="105"/>
        </w:rPr>
        <w:t>SQL</w:t>
      </w:r>
      <w:r>
        <w:rPr>
          <w:color w:val="2B2A29"/>
          <w:spacing w:val="1"/>
          <w:w w:val="105"/>
        </w:rPr>
        <w:t xml:space="preserve"> </w:t>
      </w:r>
      <w:r>
        <w:rPr>
          <w:color w:val="2B2A29"/>
          <w:w w:val="105"/>
        </w:rPr>
        <w:t>batch</w:t>
      </w:r>
      <w:r>
        <w:rPr>
          <w:color w:val="2B2A29"/>
          <w:spacing w:val="1"/>
          <w:w w:val="105"/>
        </w:rPr>
        <w:t xml:space="preserve"> </w:t>
      </w:r>
      <w:r>
        <w:rPr>
          <w:color w:val="2B2A29"/>
          <w:w w:val="105"/>
        </w:rPr>
        <w:t>scenario.</w:t>
      </w:r>
      <w:r>
        <w:rPr>
          <w:color w:val="2B2A29"/>
          <w:spacing w:val="1"/>
          <w:w w:val="105"/>
        </w:rPr>
        <w:t xml:space="preserve"> </w:t>
      </w:r>
      <w:r>
        <w:rPr>
          <w:color w:val="2B2A29"/>
          <w:w w:val="105"/>
        </w:rPr>
        <w:t>For</w:t>
      </w:r>
      <w:r>
        <w:rPr>
          <w:color w:val="2B2A29"/>
          <w:spacing w:val="1"/>
          <w:w w:val="105"/>
        </w:rPr>
        <w:t xml:space="preserve"> </w:t>
      </w:r>
      <w:r>
        <w:rPr>
          <w:color w:val="2B2A29"/>
          <w:w w:val="105"/>
        </w:rPr>
        <w:t>each</w:t>
      </w:r>
      <w:r>
        <w:rPr>
          <w:color w:val="2B2A29"/>
          <w:spacing w:val="1"/>
          <w:w w:val="105"/>
        </w:rPr>
        <w:t xml:space="preserve"> </w:t>
      </w:r>
      <w:r>
        <w:rPr>
          <w:color w:val="2B2A29"/>
          <w:w w:val="105"/>
        </w:rPr>
        <w:t>record</w:t>
      </w:r>
      <w:r>
        <w:rPr>
          <w:color w:val="2B2A29"/>
          <w:spacing w:val="1"/>
          <w:w w:val="105"/>
        </w:rPr>
        <w:t xml:space="preserve"> </w:t>
      </w:r>
      <w:r>
        <w:rPr>
          <w:color w:val="2B2A29"/>
          <w:w w:val="105"/>
        </w:rPr>
        <w:t>insertion,</w:t>
      </w:r>
      <w:r>
        <w:rPr>
          <w:color w:val="2B2A29"/>
          <w:spacing w:val="8"/>
          <w:w w:val="105"/>
        </w:rPr>
        <w:t xml:space="preserve"> </w:t>
      </w:r>
      <w:r>
        <w:rPr>
          <w:color w:val="2B2A29"/>
          <w:w w:val="105"/>
        </w:rPr>
        <w:t>it</w:t>
      </w:r>
      <w:r>
        <w:rPr>
          <w:color w:val="2B2A29"/>
          <w:spacing w:val="9"/>
          <w:w w:val="105"/>
        </w:rPr>
        <w:t xml:space="preserve"> </w:t>
      </w:r>
      <w:r>
        <w:rPr>
          <w:color w:val="2B2A29"/>
          <w:w w:val="105"/>
        </w:rPr>
        <w:t>will</w:t>
      </w:r>
      <w:r>
        <w:rPr>
          <w:color w:val="2B2A29"/>
          <w:spacing w:val="8"/>
          <w:w w:val="105"/>
        </w:rPr>
        <w:t xml:space="preserve"> </w:t>
      </w:r>
      <w:r>
        <w:rPr>
          <w:color w:val="2B2A29"/>
          <w:w w:val="105"/>
        </w:rPr>
        <w:t>parse</w:t>
      </w:r>
      <w:r>
        <w:rPr>
          <w:color w:val="2B2A29"/>
          <w:spacing w:val="9"/>
          <w:w w:val="105"/>
        </w:rPr>
        <w:t xml:space="preserve"> </w:t>
      </w:r>
      <w:r>
        <w:rPr>
          <w:color w:val="2B2A29"/>
          <w:w w:val="105"/>
        </w:rPr>
        <w:t>the</w:t>
      </w:r>
      <w:r>
        <w:rPr>
          <w:color w:val="2B2A29"/>
          <w:spacing w:val="8"/>
          <w:w w:val="105"/>
        </w:rPr>
        <w:t xml:space="preserve"> </w:t>
      </w:r>
      <w:r>
        <w:rPr>
          <w:color w:val="2B2A29"/>
          <w:w w:val="105"/>
        </w:rPr>
        <w:t>SQL</w:t>
      </w:r>
      <w:r>
        <w:rPr>
          <w:color w:val="2B2A29"/>
          <w:spacing w:val="9"/>
          <w:w w:val="105"/>
        </w:rPr>
        <w:t xml:space="preserve"> </w:t>
      </w:r>
      <w:r>
        <w:rPr>
          <w:color w:val="2B2A29"/>
          <w:w w:val="105"/>
        </w:rPr>
        <w:t>query,</w:t>
      </w:r>
      <w:r>
        <w:rPr>
          <w:color w:val="2B2A29"/>
          <w:spacing w:val="9"/>
          <w:w w:val="105"/>
        </w:rPr>
        <w:t xml:space="preserve"> </w:t>
      </w:r>
      <w:r>
        <w:rPr>
          <w:color w:val="2B2A29"/>
          <w:w w:val="105"/>
        </w:rPr>
        <w:t>optimize</w:t>
      </w:r>
      <w:r>
        <w:rPr>
          <w:color w:val="2B2A29"/>
          <w:spacing w:val="8"/>
          <w:w w:val="105"/>
        </w:rPr>
        <w:t xml:space="preserve"> </w:t>
      </w:r>
      <w:r>
        <w:rPr>
          <w:color w:val="2B2A29"/>
          <w:w w:val="105"/>
        </w:rPr>
        <w:t>it,</w:t>
      </w:r>
      <w:r>
        <w:rPr>
          <w:color w:val="2B2A29"/>
          <w:spacing w:val="9"/>
          <w:w w:val="105"/>
        </w:rPr>
        <w:t xml:space="preserve"> </w:t>
      </w:r>
      <w:r>
        <w:rPr>
          <w:color w:val="2B2A29"/>
          <w:w w:val="105"/>
        </w:rPr>
        <w:t>validate</w:t>
      </w:r>
      <w:r>
        <w:rPr>
          <w:color w:val="2B2A29"/>
          <w:spacing w:val="8"/>
          <w:w w:val="105"/>
        </w:rPr>
        <w:t xml:space="preserve"> </w:t>
      </w:r>
      <w:r>
        <w:rPr>
          <w:color w:val="2B2A29"/>
          <w:w w:val="105"/>
        </w:rPr>
        <w:t>the</w:t>
      </w:r>
      <w:r>
        <w:rPr>
          <w:color w:val="2B2A29"/>
          <w:spacing w:val="9"/>
          <w:w w:val="105"/>
        </w:rPr>
        <w:t xml:space="preserve"> </w:t>
      </w:r>
      <w:r>
        <w:rPr>
          <w:color w:val="2B2A29"/>
          <w:w w:val="105"/>
        </w:rPr>
        <w:t>input</w:t>
      </w:r>
      <w:r>
        <w:rPr>
          <w:color w:val="2B2A29"/>
          <w:spacing w:val="9"/>
          <w:w w:val="105"/>
        </w:rPr>
        <w:t xml:space="preserve"> </w:t>
      </w:r>
      <w:r>
        <w:rPr>
          <w:color w:val="2B2A29"/>
          <w:w w:val="105"/>
        </w:rPr>
        <w:t>data,</w:t>
      </w:r>
      <w:r>
        <w:rPr>
          <w:color w:val="2B2A29"/>
          <w:spacing w:val="8"/>
          <w:w w:val="105"/>
        </w:rPr>
        <w:t xml:space="preserve"> </w:t>
      </w:r>
      <w:r>
        <w:rPr>
          <w:color w:val="2B2A29"/>
          <w:w w:val="105"/>
        </w:rPr>
        <w:t>and</w:t>
      </w:r>
      <w:r>
        <w:rPr>
          <w:color w:val="2B2A29"/>
          <w:spacing w:val="9"/>
          <w:w w:val="105"/>
        </w:rPr>
        <w:t xml:space="preserve"> </w:t>
      </w:r>
      <w:r>
        <w:rPr>
          <w:color w:val="2B2A29"/>
          <w:w w:val="105"/>
        </w:rPr>
        <w:t>do</w:t>
      </w:r>
      <w:r>
        <w:rPr>
          <w:color w:val="2B2A29"/>
          <w:spacing w:val="1"/>
          <w:w w:val="105"/>
        </w:rPr>
        <w:t xml:space="preserve"> </w:t>
      </w:r>
      <w:r>
        <w:rPr>
          <w:color w:val="2B2A29"/>
          <w:w w:val="105"/>
        </w:rPr>
        <w:t>disk</w:t>
      </w:r>
      <w:r>
        <w:rPr>
          <w:color w:val="2B2A29"/>
          <w:spacing w:val="13"/>
          <w:w w:val="105"/>
        </w:rPr>
        <w:t xml:space="preserve"> </w:t>
      </w:r>
      <w:r>
        <w:rPr>
          <w:color w:val="2B2A29"/>
          <w:w w:val="105"/>
        </w:rPr>
        <w:t>operations,</w:t>
      </w:r>
      <w:r>
        <w:rPr>
          <w:color w:val="2B2A29"/>
          <w:spacing w:val="13"/>
          <w:w w:val="105"/>
        </w:rPr>
        <w:t xml:space="preserve"> </w:t>
      </w:r>
      <w:r>
        <w:rPr>
          <w:color w:val="2B2A29"/>
          <w:w w:val="105"/>
        </w:rPr>
        <w:t>all</w:t>
      </w:r>
      <w:r>
        <w:rPr>
          <w:color w:val="2B2A29"/>
          <w:spacing w:val="13"/>
          <w:w w:val="105"/>
        </w:rPr>
        <w:t xml:space="preserve"> </w:t>
      </w:r>
      <w:r>
        <w:rPr>
          <w:color w:val="2B2A29"/>
          <w:w w:val="105"/>
        </w:rPr>
        <w:t>in</w:t>
      </w:r>
      <w:r>
        <w:rPr>
          <w:color w:val="2B2A29"/>
          <w:spacing w:val="13"/>
          <w:w w:val="105"/>
        </w:rPr>
        <w:t xml:space="preserve"> </w:t>
      </w:r>
      <w:r>
        <w:rPr>
          <w:color w:val="2B2A29"/>
          <w:w w:val="105"/>
        </w:rPr>
        <w:t>a</w:t>
      </w:r>
      <w:r>
        <w:rPr>
          <w:color w:val="2B2A29"/>
          <w:spacing w:val="14"/>
          <w:w w:val="105"/>
        </w:rPr>
        <w:t xml:space="preserve"> </w:t>
      </w:r>
      <w:r>
        <w:rPr>
          <w:color w:val="2B2A29"/>
          <w:w w:val="105"/>
        </w:rPr>
        <w:t>single</w:t>
      </w:r>
      <w:r>
        <w:rPr>
          <w:color w:val="2B2A29"/>
          <w:spacing w:val="13"/>
          <w:w w:val="105"/>
        </w:rPr>
        <w:t xml:space="preserve"> </w:t>
      </w:r>
      <w:r>
        <w:rPr>
          <w:color w:val="2B2A29"/>
          <w:w w:val="105"/>
        </w:rPr>
        <w:t>network</w:t>
      </w:r>
      <w:r>
        <w:rPr>
          <w:color w:val="2B2A29"/>
          <w:spacing w:val="13"/>
          <w:w w:val="105"/>
        </w:rPr>
        <w:t xml:space="preserve"> </w:t>
      </w:r>
      <w:r>
        <w:rPr>
          <w:color w:val="2B2A29"/>
          <w:w w:val="105"/>
        </w:rPr>
        <w:t>round-trip</w:t>
      </w:r>
      <w:r>
        <w:rPr>
          <w:color w:val="2B2A29"/>
          <w:spacing w:val="13"/>
          <w:w w:val="105"/>
        </w:rPr>
        <w:t xml:space="preserve"> </w:t>
      </w:r>
      <w:r>
        <w:rPr>
          <w:color w:val="2B2A29"/>
          <w:w w:val="105"/>
        </w:rPr>
        <w:t>for</w:t>
      </w:r>
      <w:r>
        <w:rPr>
          <w:color w:val="2B2A29"/>
          <w:spacing w:val="14"/>
          <w:w w:val="105"/>
        </w:rPr>
        <w:t xml:space="preserve"> </w:t>
      </w:r>
      <w:r>
        <w:rPr>
          <w:color w:val="2B2A29"/>
          <w:w w:val="105"/>
        </w:rPr>
        <w:t>each</w:t>
      </w:r>
      <w:r>
        <w:rPr>
          <w:color w:val="2B2A29"/>
          <w:spacing w:val="13"/>
          <w:w w:val="105"/>
        </w:rPr>
        <w:t xml:space="preserve"> </w:t>
      </w:r>
      <w:r>
        <w:rPr>
          <w:color w:val="2B2A29"/>
          <w:w w:val="105"/>
        </w:rPr>
        <w:t>operation.</w:t>
      </w:r>
      <w:r>
        <w:rPr>
          <w:color w:val="2B2A29"/>
          <w:spacing w:val="13"/>
          <w:w w:val="105"/>
        </w:rPr>
        <w:t xml:space="preserve"> </w:t>
      </w:r>
      <w:r>
        <w:rPr>
          <w:color w:val="2B2A29"/>
          <w:w w:val="105"/>
        </w:rPr>
        <w:t>But</w:t>
      </w:r>
      <w:r>
        <w:rPr>
          <w:color w:val="2B2A29"/>
          <w:spacing w:val="13"/>
          <w:w w:val="105"/>
        </w:rPr>
        <w:t xml:space="preserve"> </w:t>
      </w:r>
      <w:r>
        <w:rPr>
          <w:color w:val="2B2A29"/>
          <w:w w:val="105"/>
        </w:rPr>
        <w:t>in</w:t>
      </w:r>
      <w:r>
        <w:rPr>
          <w:color w:val="2B2A29"/>
          <w:spacing w:val="13"/>
          <w:w w:val="105"/>
        </w:rPr>
        <w:t xml:space="preserve"> </w:t>
      </w:r>
      <w:r>
        <w:rPr>
          <w:color w:val="2B2A29"/>
          <w:w w:val="105"/>
        </w:rPr>
        <w:t>a</w:t>
      </w:r>
      <w:r>
        <w:rPr>
          <w:color w:val="2B2A29"/>
          <w:spacing w:val="14"/>
          <w:w w:val="105"/>
        </w:rPr>
        <w:t xml:space="preserve"> </w:t>
      </w:r>
      <w:r>
        <w:rPr>
          <w:color w:val="2B2A29"/>
          <w:w w:val="105"/>
        </w:rPr>
        <w:t>batch operation,</w:t>
      </w:r>
      <w:r>
        <w:rPr>
          <w:color w:val="2B2A29"/>
          <w:spacing w:val="10"/>
          <w:w w:val="105"/>
        </w:rPr>
        <w:t xml:space="preserve"> </w:t>
      </w:r>
      <w:r>
        <w:rPr>
          <w:color w:val="2B2A29"/>
          <w:w w:val="105"/>
        </w:rPr>
        <w:t>in</w:t>
      </w:r>
      <w:r>
        <w:rPr>
          <w:color w:val="2B2A29"/>
          <w:spacing w:val="11"/>
          <w:w w:val="105"/>
        </w:rPr>
        <w:t xml:space="preserve"> </w:t>
      </w:r>
      <w:r>
        <w:rPr>
          <w:color w:val="2B2A29"/>
          <w:w w:val="105"/>
        </w:rPr>
        <w:t>a</w:t>
      </w:r>
      <w:r>
        <w:rPr>
          <w:color w:val="2B2A29"/>
          <w:spacing w:val="10"/>
          <w:w w:val="105"/>
        </w:rPr>
        <w:t xml:space="preserve"> </w:t>
      </w:r>
      <w:r>
        <w:rPr>
          <w:color w:val="2B2A29"/>
          <w:w w:val="105"/>
        </w:rPr>
        <w:t>single</w:t>
      </w:r>
      <w:r>
        <w:rPr>
          <w:color w:val="2B2A29"/>
          <w:spacing w:val="11"/>
          <w:w w:val="105"/>
        </w:rPr>
        <w:t xml:space="preserve"> </w:t>
      </w:r>
      <w:r>
        <w:rPr>
          <w:color w:val="2B2A29"/>
          <w:w w:val="105"/>
        </w:rPr>
        <w:t>network</w:t>
      </w:r>
      <w:r>
        <w:rPr>
          <w:color w:val="2B2A29"/>
          <w:spacing w:val="11"/>
          <w:w w:val="105"/>
        </w:rPr>
        <w:t xml:space="preserve"> </w:t>
      </w:r>
      <w:r>
        <w:rPr>
          <w:color w:val="2B2A29"/>
          <w:w w:val="105"/>
        </w:rPr>
        <w:t>round-trip,</w:t>
      </w:r>
      <w:r>
        <w:rPr>
          <w:color w:val="2B2A29"/>
          <w:spacing w:val="10"/>
          <w:w w:val="105"/>
        </w:rPr>
        <w:t xml:space="preserve"> </w:t>
      </w:r>
      <w:r>
        <w:rPr>
          <w:color w:val="2B2A29"/>
          <w:w w:val="105"/>
        </w:rPr>
        <w:t>we</w:t>
      </w:r>
      <w:r>
        <w:rPr>
          <w:color w:val="2B2A29"/>
          <w:spacing w:val="11"/>
          <w:w w:val="105"/>
        </w:rPr>
        <w:t xml:space="preserve"> </w:t>
      </w:r>
      <w:r>
        <w:rPr>
          <w:color w:val="2B2A29"/>
          <w:w w:val="105"/>
        </w:rPr>
        <w:t>can</w:t>
      </w:r>
      <w:r>
        <w:rPr>
          <w:color w:val="2B2A29"/>
          <w:spacing w:val="10"/>
          <w:w w:val="105"/>
        </w:rPr>
        <w:t xml:space="preserve"> </w:t>
      </w:r>
      <w:r>
        <w:rPr>
          <w:color w:val="2B2A29"/>
          <w:w w:val="105"/>
        </w:rPr>
        <w:t>parse</w:t>
      </w:r>
      <w:r>
        <w:rPr>
          <w:color w:val="2B2A29"/>
          <w:spacing w:val="11"/>
          <w:w w:val="105"/>
        </w:rPr>
        <w:t xml:space="preserve"> </w:t>
      </w:r>
      <w:r>
        <w:rPr>
          <w:color w:val="2B2A29"/>
          <w:w w:val="105"/>
        </w:rPr>
        <w:t>the</w:t>
      </w:r>
      <w:r>
        <w:rPr>
          <w:color w:val="2B2A29"/>
          <w:spacing w:val="11"/>
          <w:w w:val="105"/>
        </w:rPr>
        <w:t xml:space="preserve"> </w:t>
      </w:r>
      <w:r>
        <w:rPr>
          <w:color w:val="2B2A29"/>
          <w:w w:val="105"/>
        </w:rPr>
        <w:t>SQL</w:t>
      </w:r>
      <w:r>
        <w:rPr>
          <w:color w:val="2B2A29"/>
          <w:spacing w:val="10"/>
          <w:w w:val="105"/>
        </w:rPr>
        <w:t xml:space="preserve"> </w:t>
      </w:r>
      <w:r>
        <w:rPr>
          <w:color w:val="2B2A29"/>
          <w:w w:val="105"/>
        </w:rPr>
        <w:t>query,</w:t>
      </w:r>
      <w:r>
        <w:rPr>
          <w:color w:val="2B2A29"/>
          <w:spacing w:val="11"/>
          <w:w w:val="105"/>
        </w:rPr>
        <w:t xml:space="preserve"> </w:t>
      </w:r>
      <w:r>
        <w:rPr>
          <w:color w:val="2B2A29"/>
          <w:w w:val="105"/>
        </w:rPr>
        <w:t>optimize</w:t>
      </w:r>
      <w:r>
        <w:rPr>
          <w:color w:val="2B2A29"/>
          <w:spacing w:val="10"/>
          <w:w w:val="105"/>
        </w:rPr>
        <w:t xml:space="preserve"> </w:t>
      </w:r>
      <w:r>
        <w:rPr>
          <w:color w:val="2B2A29"/>
          <w:w w:val="105"/>
        </w:rPr>
        <w:t>it</w:t>
      </w:r>
      <w:r>
        <w:rPr>
          <w:color w:val="2B2A29"/>
          <w:spacing w:val="11"/>
          <w:w w:val="105"/>
        </w:rPr>
        <w:t xml:space="preserve"> </w:t>
      </w:r>
      <w:r>
        <w:rPr>
          <w:color w:val="2B2A29"/>
          <w:w w:val="105"/>
        </w:rPr>
        <w:t>one</w:t>
      </w:r>
      <w:r>
        <w:rPr>
          <w:color w:val="2B2A29"/>
          <w:spacing w:val="1"/>
          <w:w w:val="105"/>
        </w:rPr>
        <w:t xml:space="preserve"> </w:t>
      </w:r>
      <w:r>
        <w:rPr>
          <w:color w:val="2B2A29"/>
          <w:w w:val="110"/>
        </w:rPr>
        <w:t>time</w:t>
      </w:r>
      <w:r>
        <w:rPr>
          <w:color w:val="2B2A29"/>
          <w:spacing w:val="-10"/>
          <w:w w:val="110"/>
        </w:rPr>
        <w:t xml:space="preserve"> </w:t>
      </w:r>
      <w:r>
        <w:rPr>
          <w:color w:val="2B2A29"/>
          <w:w w:val="110"/>
        </w:rPr>
        <w:t>for</w:t>
      </w:r>
      <w:r>
        <w:rPr>
          <w:color w:val="2B2A29"/>
          <w:spacing w:val="-10"/>
          <w:w w:val="110"/>
        </w:rPr>
        <w:t xml:space="preserve"> </w:t>
      </w:r>
      <w:r>
        <w:rPr>
          <w:color w:val="2B2A29"/>
          <w:w w:val="110"/>
        </w:rPr>
        <w:t>multiple</w:t>
      </w:r>
      <w:r>
        <w:rPr>
          <w:color w:val="2B2A29"/>
          <w:spacing w:val="-10"/>
          <w:w w:val="110"/>
        </w:rPr>
        <w:t xml:space="preserve"> </w:t>
      </w:r>
      <w:r>
        <w:rPr>
          <w:color w:val="2B2A29"/>
          <w:w w:val="110"/>
        </w:rPr>
        <w:t>records,</w:t>
      </w:r>
      <w:r>
        <w:rPr>
          <w:color w:val="2B2A29"/>
          <w:spacing w:val="-9"/>
          <w:w w:val="110"/>
        </w:rPr>
        <w:t xml:space="preserve"> </w:t>
      </w:r>
      <w:r>
        <w:rPr>
          <w:color w:val="2B2A29"/>
          <w:w w:val="110"/>
        </w:rPr>
        <w:t>and</w:t>
      </w:r>
      <w:r>
        <w:rPr>
          <w:color w:val="2B2A29"/>
          <w:spacing w:val="-10"/>
          <w:w w:val="110"/>
        </w:rPr>
        <w:t xml:space="preserve"> </w:t>
      </w:r>
      <w:r>
        <w:rPr>
          <w:color w:val="2B2A29"/>
          <w:w w:val="110"/>
        </w:rPr>
        <w:t>also</w:t>
      </w:r>
      <w:r>
        <w:rPr>
          <w:color w:val="2B2A29"/>
          <w:spacing w:val="-10"/>
          <w:w w:val="110"/>
        </w:rPr>
        <w:t xml:space="preserve"> </w:t>
      </w:r>
      <w:r>
        <w:rPr>
          <w:color w:val="2B2A29"/>
          <w:w w:val="110"/>
        </w:rPr>
        <w:t>do</w:t>
      </w:r>
      <w:r>
        <w:rPr>
          <w:color w:val="2B2A29"/>
          <w:spacing w:val="-10"/>
          <w:w w:val="110"/>
        </w:rPr>
        <w:t xml:space="preserve"> </w:t>
      </w:r>
      <w:r>
        <w:rPr>
          <w:color w:val="2B2A29"/>
          <w:w w:val="110"/>
        </w:rPr>
        <w:t>a</w:t>
      </w:r>
      <w:r>
        <w:rPr>
          <w:color w:val="2B2A29"/>
          <w:spacing w:val="-9"/>
          <w:w w:val="110"/>
        </w:rPr>
        <w:t xml:space="preserve"> </w:t>
      </w:r>
      <w:r>
        <w:rPr>
          <w:color w:val="2B2A29"/>
          <w:w w:val="110"/>
        </w:rPr>
        <w:t>more</w:t>
      </w:r>
      <w:r>
        <w:rPr>
          <w:color w:val="2B2A29"/>
          <w:spacing w:val="-10"/>
          <w:w w:val="110"/>
        </w:rPr>
        <w:t xml:space="preserve"> </w:t>
      </w:r>
      <w:r>
        <w:rPr>
          <w:color w:val="2B2A29"/>
          <w:w w:val="110"/>
        </w:rPr>
        <w:t>optimized</w:t>
      </w:r>
      <w:r>
        <w:rPr>
          <w:color w:val="2B2A29"/>
          <w:spacing w:val="-10"/>
          <w:w w:val="110"/>
        </w:rPr>
        <w:t xml:space="preserve"> </w:t>
      </w:r>
      <w:r>
        <w:rPr>
          <w:color w:val="2B2A29"/>
          <w:w w:val="110"/>
        </w:rPr>
        <w:t>disk</w:t>
      </w:r>
      <w:r>
        <w:rPr>
          <w:color w:val="2B2A29"/>
          <w:spacing w:val="-10"/>
          <w:w w:val="110"/>
        </w:rPr>
        <w:t xml:space="preserve"> </w:t>
      </w:r>
      <w:r>
        <w:rPr>
          <w:color w:val="2B2A29"/>
          <w:w w:val="110"/>
        </w:rPr>
        <w:t>operation</w:t>
      </w:r>
      <w:r>
        <w:rPr>
          <w:color w:val="2B2A29"/>
          <w:spacing w:val="-9"/>
          <w:w w:val="110"/>
        </w:rPr>
        <w:t xml:space="preserve"> </w:t>
      </w:r>
      <w:r>
        <w:rPr>
          <w:color w:val="2B2A29"/>
          <w:w w:val="110"/>
        </w:rPr>
        <w:t>for</w:t>
      </w:r>
      <w:r>
        <w:rPr>
          <w:color w:val="2B2A29"/>
          <w:spacing w:val="-10"/>
          <w:w w:val="110"/>
        </w:rPr>
        <w:t xml:space="preserve"> </w:t>
      </w:r>
      <w:r>
        <w:rPr>
          <w:color w:val="2B2A29"/>
          <w:w w:val="110"/>
        </w:rPr>
        <w:t>the</w:t>
      </w:r>
      <w:r>
        <w:rPr>
          <w:color w:val="2B2A29"/>
          <w:spacing w:val="-10"/>
          <w:w w:val="110"/>
        </w:rPr>
        <w:t xml:space="preserve"> </w:t>
      </w:r>
      <w:r>
        <w:rPr>
          <w:color w:val="2B2A29"/>
          <w:w w:val="110"/>
        </w:rPr>
        <w:t>data</w:t>
      </w:r>
      <w:r>
        <w:rPr>
          <w:color w:val="2B2A29"/>
          <w:spacing w:val="-10"/>
          <w:w w:val="110"/>
        </w:rPr>
        <w:t xml:space="preserve"> </w:t>
      </w:r>
      <w:r>
        <w:rPr>
          <w:color w:val="2B2A29"/>
          <w:w w:val="110"/>
        </w:rPr>
        <w:t>in</w:t>
      </w:r>
      <w:r>
        <w:rPr>
          <w:color w:val="2B2A29"/>
          <w:spacing w:val="-9"/>
          <w:w w:val="110"/>
        </w:rPr>
        <w:t xml:space="preserve"> </w:t>
      </w:r>
      <w:r>
        <w:rPr>
          <w:color w:val="2B2A29"/>
          <w:w w:val="110"/>
        </w:rPr>
        <w:t>a</w:t>
      </w:r>
      <w:r>
        <w:rPr>
          <w:color w:val="2B2A29"/>
          <w:spacing w:val="-58"/>
          <w:w w:val="110"/>
        </w:rPr>
        <w:t xml:space="preserve"> </w:t>
      </w:r>
      <w:r>
        <w:rPr>
          <w:color w:val="2B2A29"/>
          <w:w w:val="110"/>
        </w:rPr>
        <w:t>batch</w:t>
      </w:r>
      <w:r>
        <w:rPr>
          <w:color w:val="2B2A29"/>
          <w:spacing w:val="-12"/>
          <w:w w:val="110"/>
        </w:rPr>
        <w:t xml:space="preserve"> </w:t>
      </w:r>
      <w:r>
        <w:rPr>
          <w:color w:val="2B2A29"/>
          <w:w w:val="110"/>
        </w:rPr>
        <w:t>of</w:t>
      </w:r>
      <w:r>
        <w:rPr>
          <w:color w:val="2B2A29"/>
          <w:spacing w:val="-12"/>
          <w:w w:val="110"/>
        </w:rPr>
        <w:t xml:space="preserve"> </w:t>
      </w:r>
      <w:r>
        <w:rPr>
          <w:color w:val="2B2A29"/>
          <w:w w:val="110"/>
        </w:rPr>
        <w:t>records,</w:t>
      </w:r>
      <w:r>
        <w:rPr>
          <w:color w:val="2B2A29"/>
          <w:spacing w:val="-12"/>
          <w:w w:val="110"/>
        </w:rPr>
        <w:t xml:space="preserve"> </w:t>
      </w:r>
      <w:r>
        <w:rPr>
          <w:color w:val="2B2A29"/>
          <w:w w:val="110"/>
        </w:rPr>
        <w:t>compared</w:t>
      </w:r>
      <w:r>
        <w:rPr>
          <w:color w:val="2B2A29"/>
          <w:spacing w:val="-11"/>
          <w:w w:val="110"/>
        </w:rPr>
        <w:t xml:space="preserve"> </w:t>
      </w:r>
      <w:r>
        <w:rPr>
          <w:color w:val="2B2A29"/>
          <w:w w:val="110"/>
        </w:rPr>
        <w:t>to</w:t>
      </w:r>
      <w:r>
        <w:rPr>
          <w:color w:val="2B2A29"/>
          <w:spacing w:val="-12"/>
          <w:w w:val="110"/>
        </w:rPr>
        <w:t xml:space="preserve"> </w:t>
      </w:r>
      <w:r>
        <w:rPr>
          <w:color w:val="2B2A29"/>
          <w:w w:val="110"/>
        </w:rPr>
        <w:t>multiple</w:t>
      </w:r>
      <w:r>
        <w:rPr>
          <w:color w:val="2B2A29"/>
          <w:spacing w:val="-12"/>
          <w:w w:val="110"/>
        </w:rPr>
        <w:t xml:space="preserve"> </w:t>
      </w:r>
      <w:r>
        <w:rPr>
          <w:color w:val="2B2A29"/>
          <w:w w:val="110"/>
        </w:rPr>
        <w:t>disk</w:t>
      </w:r>
      <w:r>
        <w:rPr>
          <w:color w:val="2B2A29"/>
          <w:spacing w:val="-11"/>
          <w:w w:val="110"/>
        </w:rPr>
        <w:t xml:space="preserve"> </w:t>
      </w:r>
      <w:r>
        <w:rPr>
          <w:color w:val="2B2A29"/>
          <w:w w:val="110"/>
        </w:rPr>
        <w:t>operations</w:t>
      </w:r>
      <w:r>
        <w:rPr>
          <w:color w:val="2B2A29"/>
          <w:spacing w:val="-12"/>
          <w:w w:val="110"/>
        </w:rPr>
        <w:t xml:space="preserve"> </w:t>
      </w:r>
      <w:r>
        <w:rPr>
          <w:color w:val="2B2A29"/>
          <w:w w:val="110"/>
        </w:rPr>
        <w:t>for</w:t>
      </w:r>
      <w:r>
        <w:rPr>
          <w:color w:val="2B2A29"/>
          <w:spacing w:val="-12"/>
          <w:w w:val="110"/>
        </w:rPr>
        <w:t xml:space="preserve"> </w:t>
      </w:r>
      <w:r>
        <w:rPr>
          <w:color w:val="2B2A29"/>
          <w:w w:val="110"/>
        </w:rPr>
        <w:t>many</w:t>
      </w:r>
      <w:r>
        <w:rPr>
          <w:color w:val="2B2A29"/>
          <w:spacing w:val="-11"/>
          <w:w w:val="110"/>
        </w:rPr>
        <w:t xml:space="preserve"> </w:t>
      </w:r>
      <w:r>
        <w:rPr>
          <w:color w:val="2B2A29"/>
          <w:w w:val="110"/>
        </w:rPr>
        <w:t>requests.</w:t>
      </w:r>
      <w:r>
        <w:rPr>
          <w:color w:val="2B2A29"/>
          <w:spacing w:val="-12"/>
          <w:w w:val="110"/>
        </w:rPr>
        <w:t xml:space="preserve"> </w:t>
      </w:r>
      <w:r>
        <w:rPr>
          <w:color w:val="2B2A29"/>
          <w:w w:val="110"/>
        </w:rPr>
        <w:t>The</w:t>
      </w:r>
      <w:r>
        <w:rPr>
          <w:color w:val="2B2A29"/>
          <w:spacing w:val="-12"/>
          <w:w w:val="110"/>
        </w:rPr>
        <w:t xml:space="preserve"> </w:t>
      </w:r>
      <w:r>
        <w:rPr>
          <w:color w:val="2B2A29"/>
          <w:w w:val="110"/>
        </w:rPr>
        <w:t>bottom</w:t>
      </w:r>
      <w:r>
        <w:rPr>
          <w:color w:val="2B2A29"/>
          <w:spacing w:val="1"/>
          <w:w w:val="110"/>
        </w:rPr>
        <w:t xml:space="preserve"> </w:t>
      </w:r>
      <w:r>
        <w:rPr>
          <w:color w:val="2B2A29"/>
          <w:w w:val="110"/>
        </w:rPr>
        <w:t>line is that, in a data/record batching scenario, the performance and throughput are</w:t>
      </w:r>
      <w:r>
        <w:rPr>
          <w:color w:val="2B2A29"/>
          <w:spacing w:val="1"/>
          <w:w w:val="110"/>
        </w:rPr>
        <w:t xml:space="preserve"> </w:t>
      </w:r>
      <w:r>
        <w:rPr>
          <w:color w:val="2B2A29"/>
          <w:w w:val="110"/>
        </w:rPr>
        <w:t>much higher because of our efforts in lowering the other overhead incurred in doing</w:t>
      </w:r>
      <w:r>
        <w:rPr>
          <w:color w:val="2B2A29"/>
          <w:spacing w:val="1"/>
          <w:w w:val="110"/>
        </w:rPr>
        <w:t xml:space="preserve"> </w:t>
      </w:r>
      <w:r>
        <w:rPr>
          <w:color w:val="2B2A29"/>
          <w:w w:val="110"/>
        </w:rPr>
        <w:t>the</w:t>
      </w:r>
      <w:r>
        <w:rPr>
          <w:color w:val="2B2A29"/>
          <w:spacing w:val="-12"/>
          <w:w w:val="110"/>
        </w:rPr>
        <w:t xml:space="preserve"> </w:t>
      </w:r>
      <w:r>
        <w:rPr>
          <w:color w:val="2B2A29"/>
          <w:w w:val="110"/>
        </w:rPr>
        <w:t>actual</w:t>
      </w:r>
      <w:r>
        <w:rPr>
          <w:color w:val="2B2A29"/>
          <w:spacing w:val="-12"/>
          <w:w w:val="110"/>
        </w:rPr>
        <w:t xml:space="preserve"> </w:t>
      </w:r>
      <w:r>
        <w:rPr>
          <w:color w:val="2B2A29"/>
          <w:w w:val="110"/>
        </w:rPr>
        <w:t>work.</w:t>
      </w:r>
    </w:p>
    <w:p>
      <w:pPr>
        <w:pStyle w:val="11"/>
        <w:spacing w:line="304" w:lineRule="auto"/>
        <w:ind w:left="160" w:right="861" w:firstLine="359"/>
      </w:pPr>
      <w:r>
        <w:rPr>
          <w:color w:val="2B2A29"/>
          <w:w w:val="105"/>
        </w:rPr>
        <w:t>这与SQL批</w:t>
      </w:r>
      <w:r>
        <w:rPr>
          <w:color w:val="2B2A29"/>
          <w:spacing w:val="1"/>
          <w:w w:val="105"/>
        </w:rPr>
        <w:t>处理</w:t>
      </w:r>
      <w:r>
        <w:rPr>
          <w:color w:val="2B2A29"/>
          <w:w w:val="105"/>
        </w:rPr>
        <w:t>场景中发生</w:t>
      </w:r>
      <w:r>
        <w:rPr>
          <w:color w:val="2B2A29"/>
          <w:spacing w:val="1"/>
          <w:w w:val="105"/>
        </w:rPr>
        <w:t>的</w:t>
      </w:r>
      <w:r>
        <w:rPr>
          <w:color w:val="2B2A29"/>
          <w:w w:val="105"/>
        </w:rPr>
        <w:t>情况类似。对于每个记录插入，它</w:t>
      </w:r>
      <w:r>
        <w:rPr>
          <w:color w:val="2B2A29"/>
          <w:spacing w:val="9"/>
          <w:w w:val="105"/>
        </w:rPr>
        <w:t>都</w:t>
      </w:r>
      <w:r>
        <w:rPr>
          <w:color w:val="2B2A29"/>
          <w:w w:val="105"/>
        </w:rPr>
        <w:t>将解析SQL查询、优化它、验证输入数据，并执行磁盘操作，所有</w:t>
      </w:r>
      <w:r>
        <w:rPr>
          <w:color w:val="2B2A29"/>
          <w:spacing w:val="13"/>
          <w:w w:val="105"/>
        </w:rPr>
        <w:t>这些都</w:t>
      </w:r>
      <w:r>
        <w:rPr>
          <w:color w:val="2B2A29"/>
          <w:w w:val="105"/>
        </w:rPr>
        <w:t>在每个操作的单个网络往返</w:t>
      </w:r>
      <w:r>
        <w:rPr>
          <w:color w:val="2B2A29"/>
          <w:spacing w:val="13"/>
          <w:w w:val="105"/>
        </w:rPr>
        <w:t>中进行</w:t>
      </w:r>
      <w:r>
        <w:rPr>
          <w:color w:val="2B2A29"/>
          <w:w w:val="105"/>
        </w:rPr>
        <w:t>。但是</w:t>
      </w:r>
      <w:r>
        <w:rPr>
          <w:color w:val="2B2A29"/>
          <w:spacing w:val="13"/>
          <w:w w:val="105"/>
        </w:rPr>
        <w:t>，</w:t>
      </w:r>
      <w:r>
        <w:rPr>
          <w:color w:val="2B2A29"/>
          <w:w w:val="105"/>
        </w:rPr>
        <w:t>在批处理操作中，在单个网络往返中，我们可以解析SQL查询，</w:t>
      </w:r>
      <w:r>
        <w:rPr>
          <w:color w:val="2B2A29"/>
          <w:w w:val="110"/>
        </w:rPr>
        <w:t>对多个记录进行</w:t>
      </w:r>
      <w:r>
        <w:rPr>
          <w:color w:val="2B2A29"/>
          <w:w w:val="105"/>
        </w:rPr>
        <w:t>一</w:t>
      </w:r>
      <w:r>
        <w:rPr>
          <w:color w:val="2B2A29"/>
          <w:w w:val="110"/>
        </w:rPr>
        <w:t>次</w:t>
      </w:r>
      <w:r>
        <w:rPr>
          <w:color w:val="2B2A29"/>
          <w:w w:val="105"/>
        </w:rPr>
        <w:t>优化</w:t>
      </w:r>
      <w:r>
        <w:rPr>
          <w:color w:val="2B2A29"/>
          <w:w w:val="110"/>
        </w:rPr>
        <w:t>，还</w:t>
      </w:r>
      <w:r>
        <w:rPr>
          <w:color w:val="2B2A29"/>
          <w:spacing w:val="-10"/>
          <w:w w:val="110"/>
        </w:rPr>
        <w:t>可以</w:t>
      </w:r>
      <w:r>
        <w:rPr>
          <w:color w:val="2B2A29"/>
          <w:w w:val="110"/>
        </w:rPr>
        <w:t>对一批记录中的数据进行更优化</w:t>
      </w:r>
      <w:r>
        <w:rPr>
          <w:color w:val="2B2A29"/>
          <w:spacing w:val="-10"/>
          <w:w w:val="110"/>
        </w:rPr>
        <w:t>的</w:t>
      </w:r>
      <w:r>
        <w:rPr>
          <w:color w:val="2B2A29"/>
          <w:w w:val="110"/>
        </w:rPr>
        <w:t>磁盘操作，</w:t>
      </w:r>
      <w:r>
        <w:rPr>
          <w:color w:val="2B2A29"/>
          <w:spacing w:val="-12"/>
          <w:w w:val="110"/>
        </w:rPr>
        <w:t>而</w:t>
      </w:r>
      <w:r>
        <w:rPr>
          <w:color w:val="2B2A29"/>
          <w:w w:val="110"/>
        </w:rPr>
        <w:t>不</w:t>
      </w:r>
      <w:r>
        <w:rPr>
          <w:color w:val="2B2A29"/>
          <w:spacing w:val="-11"/>
          <w:w w:val="110"/>
        </w:rPr>
        <w:t>是</w:t>
      </w:r>
      <w:r>
        <w:rPr>
          <w:color w:val="2B2A29"/>
          <w:w w:val="110"/>
        </w:rPr>
        <w:t>对多</w:t>
      </w:r>
      <w:r>
        <w:rPr>
          <w:color w:val="2B2A29"/>
          <w:spacing w:val="-12"/>
          <w:w w:val="110"/>
        </w:rPr>
        <w:t>个</w:t>
      </w:r>
      <w:r>
        <w:rPr>
          <w:color w:val="2B2A29"/>
          <w:w w:val="110"/>
        </w:rPr>
        <w:t>请求进行多个磁盘操作。底线是，在数据/记录批处理场景中，由于我们努力降低实际工作中产生的其他开销，因此性能和吞吐量要高得多。</w:t>
      </w:r>
    </w:p>
    <w:p>
      <w:pPr>
        <w:pStyle w:val="11"/>
        <w:spacing w:before="4"/>
        <w:rPr>
          <w:sz w:val="20"/>
        </w:rPr>
      </w:pPr>
    </w:p>
    <w:p>
      <w:r>
        <w:rPr>
          <w:color w:val="2B2A29"/>
          <w:w w:val="80"/>
        </w:rPr>
        <w:t>Accounts</w:t>
      </w:r>
      <w:r>
        <w:rPr>
          <w:color w:val="2B2A29"/>
          <w:spacing w:val="18"/>
          <w:w w:val="80"/>
        </w:rPr>
        <w:t xml:space="preserve"> </w:t>
      </w:r>
      <w:r>
        <w:rPr>
          <w:color w:val="2B2A29"/>
          <w:w w:val="80"/>
        </w:rPr>
        <w:t>Creation</w:t>
      </w:r>
      <w:r>
        <w:rPr>
          <w:color w:val="2B2A29"/>
          <w:spacing w:val="18"/>
          <w:w w:val="80"/>
        </w:rPr>
        <w:t xml:space="preserve"> </w:t>
      </w:r>
      <w:r>
        <w:rPr>
          <w:color w:val="2B2A29"/>
          <w:w w:val="80"/>
        </w:rPr>
        <w:t>in</w:t>
      </w:r>
      <w:r>
        <w:rPr>
          <w:color w:val="2B2A29"/>
          <w:spacing w:val="19"/>
          <w:w w:val="80"/>
        </w:rPr>
        <w:t xml:space="preserve"> </w:t>
      </w:r>
      <w:r>
        <w:rPr>
          <w:color w:val="2B2A29"/>
          <w:w w:val="80"/>
        </w:rPr>
        <w:t>Action</w:t>
      </w:r>
    </w:p>
    <w:p>
      <w:pPr>
        <w:pStyle w:val="8"/>
        <w:ind w:left="160"/>
      </w:pPr>
      <w:r>
        <w:rPr>
          <w:color w:val="2B2A29"/>
          <w:w w:val="80"/>
        </w:rPr>
        <w:t>正在创建帐户</w:t>
      </w:r>
    </w:p>
    <w:p>
      <w:r>
        <w:rPr>
          <w:color w:val="2B2A29"/>
          <w:w w:val="105"/>
        </w:rPr>
        <w:t>Figure</w:t>
      </w:r>
      <w:r>
        <w:rPr>
          <w:color w:val="2B2A29"/>
          <w:spacing w:val="4"/>
          <w:w w:val="105"/>
        </w:rPr>
        <w:t xml:space="preserve"> </w:t>
      </w:r>
      <w:r>
        <w:rPr>
          <w:color w:val="0000FF"/>
          <w:w w:val="105"/>
        </w:rPr>
        <w:t>10-8</w:t>
      </w:r>
      <w:r>
        <w:rPr>
          <w:color w:val="0000FF"/>
          <w:spacing w:val="4"/>
          <w:w w:val="105"/>
        </w:rPr>
        <w:t xml:space="preserve"> </w:t>
      </w:r>
      <w:r>
        <w:rPr>
          <w:color w:val="2B2A29"/>
          <w:w w:val="105"/>
        </w:rPr>
        <w:t>shows</w:t>
      </w:r>
      <w:r>
        <w:rPr>
          <w:color w:val="2B2A29"/>
          <w:spacing w:val="5"/>
          <w:w w:val="105"/>
        </w:rPr>
        <w:t xml:space="preserve"> </w:t>
      </w:r>
      <w:r>
        <w:rPr>
          <w:color w:val="2B2A29"/>
          <w:w w:val="105"/>
        </w:rPr>
        <w:t>the</w:t>
      </w:r>
      <w:r>
        <w:rPr>
          <w:color w:val="2B2A29"/>
          <w:spacing w:val="4"/>
          <w:w w:val="105"/>
        </w:rPr>
        <w:t xml:space="preserve"> </w:t>
      </w:r>
      <w:r>
        <w:rPr>
          <w:color w:val="2B2A29"/>
          <w:w w:val="105"/>
        </w:rPr>
        <w:t>sample</w:t>
      </w:r>
      <w:r>
        <w:rPr>
          <w:color w:val="2B2A29"/>
          <w:spacing w:val="4"/>
          <w:w w:val="105"/>
        </w:rPr>
        <w:t xml:space="preserve"> </w:t>
      </w:r>
      <w:r>
        <w:rPr>
          <w:color w:val="2B2A29"/>
          <w:w w:val="105"/>
        </w:rPr>
        <w:t>runs</w:t>
      </w:r>
      <w:r>
        <w:rPr>
          <w:color w:val="2B2A29"/>
          <w:spacing w:val="5"/>
          <w:w w:val="105"/>
        </w:rPr>
        <w:t xml:space="preserve"> </w:t>
      </w:r>
      <w:r>
        <w:rPr>
          <w:color w:val="2B2A29"/>
          <w:w w:val="105"/>
        </w:rPr>
        <w:t>done</w:t>
      </w:r>
      <w:r>
        <w:rPr>
          <w:color w:val="2B2A29"/>
          <w:spacing w:val="4"/>
          <w:w w:val="105"/>
        </w:rPr>
        <w:t xml:space="preserve"> </w:t>
      </w:r>
      <w:r>
        <w:rPr>
          <w:color w:val="2B2A29"/>
          <w:w w:val="105"/>
        </w:rPr>
        <w:t>to</w:t>
      </w:r>
      <w:r>
        <w:rPr>
          <w:color w:val="2B2A29"/>
          <w:spacing w:val="4"/>
          <w:w w:val="105"/>
        </w:rPr>
        <w:t xml:space="preserve"> </w:t>
      </w:r>
      <w:r>
        <w:rPr>
          <w:color w:val="2B2A29"/>
          <w:w w:val="105"/>
        </w:rPr>
        <w:t>insert</w:t>
      </w:r>
      <w:r>
        <w:rPr>
          <w:color w:val="2B2A29"/>
          <w:spacing w:val="5"/>
          <w:w w:val="105"/>
        </w:rPr>
        <w:t xml:space="preserve"> </w:t>
      </w:r>
      <w:r>
        <w:rPr>
          <w:color w:val="2B2A29"/>
          <w:w w:val="105"/>
        </w:rPr>
        <w:t>account</w:t>
      </w:r>
      <w:r>
        <w:rPr>
          <w:color w:val="2B2A29"/>
          <w:spacing w:val="4"/>
          <w:w w:val="105"/>
        </w:rPr>
        <w:t xml:space="preserve"> </w:t>
      </w:r>
      <w:r>
        <w:rPr>
          <w:color w:val="2B2A29"/>
          <w:w w:val="105"/>
        </w:rPr>
        <w:t>records</w:t>
      </w:r>
      <w:r>
        <w:rPr>
          <w:color w:val="2B2A29"/>
          <w:spacing w:val="4"/>
          <w:w w:val="105"/>
        </w:rPr>
        <w:t xml:space="preserve"> </w:t>
      </w:r>
      <w:r>
        <w:rPr>
          <w:color w:val="2B2A29"/>
          <w:w w:val="105"/>
        </w:rPr>
        <w:t>into</w:t>
      </w:r>
      <w:r>
        <w:rPr>
          <w:color w:val="2B2A29"/>
          <w:spacing w:val="5"/>
          <w:w w:val="105"/>
        </w:rPr>
        <w:t xml:space="preserve"> </w:t>
      </w:r>
      <w:r>
        <w:rPr>
          <w:color w:val="2B2A29"/>
          <w:w w:val="105"/>
        </w:rPr>
        <w:t>the</w:t>
      </w:r>
      <w:r>
        <w:rPr>
          <w:color w:val="2B2A29"/>
          <w:spacing w:val="4"/>
          <w:w w:val="105"/>
        </w:rPr>
        <w:t xml:space="preserve"> </w:t>
      </w:r>
      <w:r>
        <w:rPr>
          <w:color w:val="2B2A29"/>
          <w:w w:val="105"/>
        </w:rPr>
        <w:t>database.</w:t>
      </w:r>
    </w:p>
    <w:p>
      <w:pPr>
        <w:pStyle w:val="11"/>
        <w:spacing w:before="216"/>
        <w:ind w:left="160"/>
      </w:pPr>
      <w:r>
        <w:rPr>
          <w:color w:val="2B2A29"/>
          <w:w w:val="105"/>
        </w:rPr>
        <w:t>图</w:t>
      </w:r>
      <w:r>
        <w:rPr>
          <w:color w:val="0000FF"/>
          <w:w w:val="105"/>
        </w:rPr>
        <w:t>10-8</w:t>
      </w:r>
      <w:r>
        <w:rPr>
          <w:color w:val="2B2A29"/>
          <w:w w:val="105"/>
        </w:rPr>
        <w:t>显示</w:t>
      </w:r>
      <w:r>
        <w:rPr>
          <w:color w:val="2B2A29"/>
          <w:spacing w:val="5"/>
          <w:w w:val="105"/>
        </w:rPr>
        <w:t>了</w:t>
      </w:r>
      <w:r>
        <w:rPr>
          <w:color w:val="2B2A29"/>
          <w:w w:val="105"/>
        </w:rPr>
        <w:t>在数据库中插入帐户记录</w:t>
      </w:r>
      <w:r>
        <w:rPr>
          <w:color w:val="2B2A29"/>
          <w:spacing w:val="4"/>
          <w:w w:val="105"/>
        </w:rPr>
        <w:t>的</w:t>
      </w:r>
      <w:r>
        <w:rPr>
          <w:color w:val="2B2A29"/>
          <w:w w:val="105"/>
        </w:rPr>
        <w:t>示例运行。</w:t>
      </w:r>
    </w:p>
    <w:p>
      <w:pPr>
        <w:spacing w:after="0"/>
        <w:sectPr>
          <w:pgSz w:w="10080" w:h="14400"/>
          <w:pgMar w:top="1260" w:right="560" w:bottom="1260" w:left="560" w:header="1037" w:footer="1070" w:gutter="0"/>
          <w:cols w:space="720" w:num="1"/>
        </w:sectPr>
      </w:pPr>
    </w:p>
    <w:p>
      <w:pPr>
        <w:pStyle w:val="11"/>
        <w:spacing w:before="5"/>
        <w:rPr>
          <w:sz w:val="26"/>
        </w:rPr>
      </w:pPr>
    </w:p>
    <w:p>
      <w:pPr>
        <w:pStyle w:val="11"/>
        <w:ind w:left="547"/>
        <w:rPr>
          <w:sz w:val="20"/>
        </w:rPr>
      </w:pPr>
      <w:r>
        <w:rPr>
          <w:sz w:val="20"/>
        </w:rPr>
        <w:drawing>
          <wp:inline distT="0" distB="0" distL="0" distR="0">
            <wp:extent cx="5230495" cy="3419475"/>
            <wp:effectExtent l="0" t="0" r="0" b="0"/>
            <wp:docPr id="9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5.jpeg"/>
                    <pic:cNvPicPr>
                      <a:picLocks noChangeAspect="1"/>
                    </pic:cNvPicPr>
                  </pic:nvPicPr>
                  <pic:blipFill>
                    <a:blip r:embed="rId158" cstate="print"/>
                    <a:stretch>
                      <a:fillRect/>
                    </a:stretch>
                  </pic:blipFill>
                  <pic:spPr>
                    <a:xfrm>
                      <a:off x="0" y="0"/>
                      <a:ext cx="5230846" cy="3419855"/>
                    </a:xfrm>
                    <a:prstGeom prst="rect">
                      <a:avLst/>
                    </a:prstGeom>
                  </pic:spPr>
                </pic:pic>
              </a:graphicData>
            </a:graphic>
          </wp:inline>
        </w:drawing>
      </w:r>
    </w:p>
    <w:p>
      <w:pPr>
        <w:pStyle w:val="11"/>
        <w:spacing w:before="5"/>
        <w:rPr>
          <w:sz w:val="8"/>
        </w:rPr>
      </w:pPr>
    </w:p>
    <w:p>
      <w:r>
        <w:rPr>
          <w:rFonts w:ascii="Cambria"/>
          <w:b/>
          <w:i/>
          <w:color w:val="2B2A29"/>
          <w:sz w:val="24"/>
        </w:rPr>
        <w:t>Figure</w:t>
      </w:r>
      <w:r>
        <w:rPr>
          <w:rFonts w:ascii="Cambria"/>
          <w:b/>
          <w:i/>
          <w:color w:val="2B2A29"/>
          <w:spacing w:val="7"/>
          <w:sz w:val="24"/>
        </w:rPr>
        <w:t xml:space="preserve"> </w:t>
      </w:r>
      <w:r>
        <w:rPr>
          <w:rFonts w:ascii="Cambria"/>
          <w:b/>
          <w:i/>
          <w:color w:val="2B2A29"/>
          <w:sz w:val="24"/>
        </w:rPr>
        <w:t>10-8.</w:t>
      </w:r>
      <w:r>
        <w:rPr>
          <w:rFonts w:ascii="Cambria"/>
          <w:b/>
          <w:i/>
          <w:color w:val="2B2A29"/>
          <w:spacing w:val="100"/>
          <w:sz w:val="24"/>
        </w:rPr>
        <w:t xml:space="preserve"> </w:t>
      </w:r>
      <w:r>
        <w:rPr>
          <w:i/>
          <w:color w:val="2B2A29"/>
          <w:sz w:val="24"/>
        </w:rPr>
        <w:t>HTTP</w:t>
      </w:r>
      <w:r>
        <w:rPr>
          <w:i/>
          <w:color w:val="2B2A29"/>
          <w:spacing w:val="4"/>
          <w:sz w:val="24"/>
        </w:rPr>
        <w:t xml:space="preserve"> </w:t>
      </w:r>
      <w:r>
        <w:rPr>
          <w:i/>
          <w:color w:val="2B2A29"/>
          <w:sz w:val="24"/>
        </w:rPr>
        <w:t>request/response</w:t>
      </w:r>
      <w:r>
        <w:rPr>
          <w:i/>
          <w:color w:val="2B2A29"/>
          <w:spacing w:val="4"/>
          <w:sz w:val="24"/>
        </w:rPr>
        <w:t xml:space="preserve"> </w:t>
      </w:r>
      <w:r>
        <w:rPr>
          <w:i/>
          <w:color w:val="2B2A29"/>
          <w:sz w:val="24"/>
        </w:rPr>
        <w:t>for</w:t>
      </w:r>
      <w:r>
        <w:rPr>
          <w:i/>
          <w:color w:val="2B2A29"/>
          <w:spacing w:val="4"/>
          <w:sz w:val="24"/>
        </w:rPr>
        <w:t xml:space="preserve"> </w:t>
      </w:r>
      <w:r>
        <w:rPr>
          <w:i/>
          <w:color w:val="2B2A29"/>
          <w:sz w:val="24"/>
        </w:rPr>
        <w:t>addAccount</w:t>
      </w:r>
      <w:r>
        <w:rPr>
          <w:i/>
          <w:color w:val="2B2A29"/>
          <w:spacing w:val="4"/>
          <w:sz w:val="24"/>
        </w:rPr>
        <w:t xml:space="preserve"> </w:t>
      </w:r>
      <w:r>
        <w:rPr>
          <w:i/>
          <w:color w:val="2B2A29"/>
          <w:sz w:val="24"/>
        </w:rPr>
        <w:t>resource</w:t>
      </w:r>
    </w:p>
    <w:p>
      <w:pPr>
        <w:spacing w:before="89"/>
        <w:ind w:left="520" w:right="0" w:firstLine="0"/>
        <w:jc w:val="left"/>
        <w:rPr>
          <w:i/>
          <w:sz w:val="24"/>
        </w:rPr>
      </w:pPr>
      <w:bookmarkStart w:id="267" w:name="_bookmark249"/>
      <w:bookmarkEnd w:id="267"/>
      <w:r>
        <w:rPr>
          <w:rFonts w:ascii="Cambria"/>
          <w:b/>
          <w:i/>
          <w:color w:val="2B2A29"/>
          <w:sz w:val="24"/>
        </w:rPr>
        <w:t>图10-8。</w:t>
      </w:r>
      <w:r>
        <w:rPr>
          <w:i/>
          <w:color w:val="2B2A29"/>
          <w:sz w:val="24"/>
        </w:rPr>
        <w:t>addAccount资源的HTTP请求/响应</w:t>
      </w:r>
    </w:p>
    <w:p>
      <w:pPr>
        <w:pStyle w:val="11"/>
        <w:rPr>
          <w:i/>
          <w:sz w:val="28"/>
        </w:rPr>
      </w:pPr>
    </w:p>
    <w:p>
      <w:r>
        <w:rPr>
          <w:color w:val="2B2A29"/>
          <w:w w:val="105"/>
        </w:rPr>
        <w:t>Here,</w:t>
      </w:r>
      <w:r>
        <w:rPr>
          <w:color w:val="2B2A29"/>
          <w:spacing w:val="-6"/>
          <w:w w:val="105"/>
        </w:rPr>
        <w:t xml:space="preserve"> </w:t>
      </w:r>
      <w:r>
        <w:rPr>
          <w:color w:val="2B2A29"/>
          <w:w w:val="105"/>
        </w:rPr>
        <w:t>the</w:t>
      </w:r>
      <w:r>
        <w:rPr>
          <w:color w:val="2B2A29"/>
          <w:spacing w:val="-6"/>
          <w:w w:val="105"/>
        </w:rPr>
        <w:t xml:space="preserve"> </w:t>
      </w:r>
      <w:r>
        <w:rPr>
          <w:color w:val="2B2A29"/>
          <w:w w:val="105"/>
        </w:rPr>
        <w:t>information</w:t>
      </w:r>
      <w:r>
        <w:rPr>
          <w:color w:val="2B2A29"/>
          <w:spacing w:val="-5"/>
          <w:w w:val="105"/>
        </w:rPr>
        <w:t xml:space="preserve"> </w:t>
      </w:r>
      <w:r>
        <w:rPr>
          <w:color w:val="2B2A29"/>
          <w:w w:val="105"/>
        </w:rPr>
        <w:t>for</w:t>
      </w:r>
      <w:r>
        <w:rPr>
          <w:color w:val="2B2A29"/>
          <w:spacing w:val="-6"/>
          <w:w w:val="105"/>
        </w:rPr>
        <w:t xml:space="preserve"> </w:t>
      </w:r>
      <w:r>
        <w:rPr>
          <w:color w:val="2B2A29"/>
          <w:w w:val="105"/>
        </w:rPr>
        <w:t>a</w:t>
      </w:r>
      <w:r>
        <w:rPr>
          <w:color w:val="2B2A29"/>
          <w:spacing w:val="-6"/>
          <w:w w:val="105"/>
        </w:rPr>
        <w:t xml:space="preserve"> </w:t>
      </w:r>
      <w:r>
        <w:rPr>
          <w:color w:val="2B2A29"/>
          <w:w w:val="105"/>
        </w:rPr>
        <w:t>single</w:t>
      </w:r>
      <w:r>
        <w:rPr>
          <w:color w:val="2B2A29"/>
          <w:spacing w:val="-5"/>
          <w:w w:val="105"/>
        </w:rPr>
        <w:t xml:space="preserve"> </w:t>
      </w:r>
      <w:r>
        <w:rPr>
          <w:color w:val="2B2A29"/>
          <w:w w:val="105"/>
        </w:rPr>
        <w:t>account</w:t>
      </w:r>
      <w:r>
        <w:rPr>
          <w:color w:val="2B2A29"/>
          <w:spacing w:val="-6"/>
          <w:w w:val="105"/>
        </w:rPr>
        <w:t xml:space="preserve"> </w:t>
      </w:r>
      <w:r>
        <w:rPr>
          <w:color w:val="2B2A29"/>
          <w:w w:val="105"/>
        </w:rPr>
        <w:t>is</w:t>
      </w:r>
      <w:r>
        <w:rPr>
          <w:color w:val="2B2A29"/>
          <w:spacing w:val="-6"/>
          <w:w w:val="105"/>
        </w:rPr>
        <w:t xml:space="preserve"> </w:t>
      </w:r>
      <w:r>
        <w:rPr>
          <w:color w:val="2B2A29"/>
          <w:w w:val="105"/>
        </w:rPr>
        <w:t>added</w:t>
      </w:r>
      <w:r>
        <w:rPr>
          <w:color w:val="2B2A29"/>
          <w:spacing w:val="-5"/>
          <w:w w:val="105"/>
        </w:rPr>
        <w:t xml:space="preserve"> </w:t>
      </w:r>
      <w:r>
        <w:rPr>
          <w:color w:val="2B2A29"/>
          <w:w w:val="105"/>
        </w:rPr>
        <w:t>by</w:t>
      </w:r>
      <w:r>
        <w:rPr>
          <w:color w:val="2B2A29"/>
          <w:spacing w:val="-6"/>
          <w:w w:val="105"/>
        </w:rPr>
        <w:t xml:space="preserve"> </w:t>
      </w:r>
      <w:r>
        <w:rPr>
          <w:color w:val="2B2A29"/>
          <w:w w:val="105"/>
        </w:rPr>
        <w:t>giving</w:t>
      </w:r>
      <w:r>
        <w:rPr>
          <w:color w:val="2B2A29"/>
          <w:spacing w:val="-6"/>
          <w:w w:val="105"/>
        </w:rPr>
        <w:t xml:space="preserve"> </w:t>
      </w:r>
      <w:r>
        <w:rPr>
          <w:color w:val="2B2A29"/>
          <w:w w:val="105"/>
        </w:rPr>
        <w:t>the</w:t>
      </w:r>
      <w:r>
        <w:rPr>
          <w:color w:val="2B2A29"/>
          <w:spacing w:val="-5"/>
          <w:w w:val="105"/>
        </w:rPr>
        <w:t xml:space="preserve"> </w:t>
      </w:r>
      <w:r>
        <w:rPr>
          <w:color w:val="2B2A29"/>
          <w:w w:val="105"/>
        </w:rPr>
        <w:t>payload</w:t>
      </w:r>
      <w:r>
        <w:rPr>
          <w:color w:val="2B2A29"/>
          <w:spacing w:val="-6"/>
          <w:w w:val="105"/>
        </w:rPr>
        <w:t xml:space="preserve"> </w:t>
      </w:r>
      <w:r>
        <w:rPr>
          <w:color w:val="2B2A29"/>
          <w:w w:val="105"/>
        </w:rPr>
        <w:t>as</w:t>
      </w:r>
      <w:r>
        <w:rPr>
          <w:color w:val="2B2A29"/>
          <w:spacing w:val="-5"/>
          <w:w w:val="105"/>
        </w:rPr>
        <w:t xml:space="preserve"> </w:t>
      </w:r>
      <w:r>
        <w:rPr>
          <w:color w:val="2B2A29"/>
          <w:w w:val="105"/>
        </w:rPr>
        <w:t>a</w:t>
      </w:r>
      <w:r>
        <w:rPr>
          <w:color w:val="2B2A29"/>
          <w:spacing w:val="-6"/>
          <w:w w:val="105"/>
        </w:rPr>
        <w:t xml:space="preserve"> </w:t>
      </w:r>
      <w:r>
        <w:rPr>
          <w:color w:val="2B2A29"/>
          <w:w w:val="105"/>
        </w:rPr>
        <w:t>JSON</w:t>
      </w:r>
      <w:r>
        <w:rPr>
          <w:color w:val="2B2A29"/>
          <w:spacing w:val="-55"/>
          <w:w w:val="105"/>
        </w:rPr>
        <w:t xml:space="preserve"> </w:t>
      </w:r>
      <w:r>
        <w:rPr>
          <w:color w:val="2B2A29"/>
          <w:w w:val="105"/>
        </w:rPr>
        <w:t>object.</w:t>
      </w:r>
      <w:r>
        <w:rPr>
          <w:color w:val="2B2A29"/>
          <w:spacing w:val="-5"/>
          <w:w w:val="105"/>
        </w:rPr>
        <w:t xml:space="preserve"> </w:t>
      </w:r>
      <w:r>
        <w:rPr>
          <w:color w:val="2B2A29"/>
          <w:w w:val="105"/>
        </w:rPr>
        <w:t>The</w:t>
      </w:r>
      <w:r>
        <w:rPr>
          <w:color w:val="2B2A29"/>
          <w:spacing w:val="-5"/>
          <w:w w:val="105"/>
        </w:rPr>
        <w:t xml:space="preserve"> </w:t>
      </w:r>
      <w:r>
        <w:rPr>
          <w:color w:val="2B2A29"/>
          <w:w w:val="105"/>
        </w:rPr>
        <w:t>result</w:t>
      </w:r>
      <w:r>
        <w:rPr>
          <w:color w:val="2B2A29"/>
          <w:spacing w:val="-5"/>
          <w:w w:val="105"/>
        </w:rPr>
        <w:t xml:space="preserve"> </w:t>
      </w:r>
      <w:r>
        <w:rPr>
          <w:color w:val="2B2A29"/>
          <w:w w:val="105"/>
        </w:rPr>
        <w:t>contains</w:t>
      </w:r>
      <w:r>
        <w:rPr>
          <w:color w:val="2B2A29"/>
          <w:spacing w:val="-4"/>
          <w:w w:val="105"/>
        </w:rPr>
        <w:t xml:space="preserve"> </w:t>
      </w:r>
      <w:r>
        <w:rPr>
          <w:color w:val="2B2A29"/>
          <w:w w:val="105"/>
        </w:rPr>
        <w:t>a</w:t>
      </w:r>
      <w:r>
        <w:rPr>
          <w:color w:val="2B2A29"/>
          <w:spacing w:val="-5"/>
          <w:w w:val="105"/>
        </w:rPr>
        <w:t xml:space="preserve"> </w:t>
      </w:r>
      <w:r>
        <w:rPr>
          <w:color w:val="2B2A29"/>
          <w:w w:val="105"/>
        </w:rPr>
        <w:t>JSON</w:t>
      </w:r>
      <w:r>
        <w:rPr>
          <w:color w:val="2B2A29"/>
          <w:spacing w:val="-5"/>
          <w:w w:val="105"/>
        </w:rPr>
        <w:t xml:space="preserve"> </w:t>
      </w:r>
      <w:r>
        <w:rPr>
          <w:color w:val="2B2A29"/>
          <w:w w:val="105"/>
        </w:rPr>
        <w:t>object</w:t>
      </w:r>
      <w:r>
        <w:rPr>
          <w:color w:val="2B2A29"/>
          <w:spacing w:val="-4"/>
          <w:w w:val="105"/>
        </w:rPr>
        <w:t xml:space="preserve"> </w:t>
      </w:r>
      <w:r>
        <w:rPr>
          <w:color w:val="2B2A29"/>
          <w:w w:val="105"/>
        </w:rPr>
        <w:t>with</w:t>
      </w:r>
      <w:r>
        <w:rPr>
          <w:color w:val="2B2A29"/>
          <w:spacing w:val="-5"/>
          <w:w w:val="105"/>
        </w:rPr>
        <w:t xml:space="preserve"> </w:t>
      </w:r>
      <w:r>
        <w:rPr>
          <w:color w:val="2B2A29"/>
          <w:w w:val="105"/>
        </w:rPr>
        <w:t>the</w:t>
      </w:r>
      <w:r>
        <w:rPr>
          <w:color w:val="2B2A29"/>
          <w:spacing w:val="-5"/>
          <w:w w:val="105"/>
        </w:rPr>
        <w:t xml:space="preserve"> </w:t>
      </w:r>
      <w:r>
        <w:rPr>
          <w:color w:val="2B2A29"/>
          <w:w w:val="105"/>
        </w:rPr>
        <w:t>attribute</w:t>
      </w:r>
      <w:r>
        <w:rPr>
          <w:color w:val="2B2A29"/>
          <w:spacing w:val="-4"/>
          <w:w w:val="105"/>
        </w:rPr>
        <w:t xml:space="preserve"> </w:t>
      </w:r>
      <w:r>
        <w:rPr>
          <w:rFonts w:ascii="宋体"/>
          <w:color w:val="2B2A29"/>
          <w:w w:val="105"/>
        </w:rPr>
        <w:t>AccountId</w:t>
      </w:r>
      <w:r>
        <w:rPr>
          <w:color w:val="2B2A29"/>
          <w:w w:val="105"/>
        </w:rPr>
        <w:t>,</w:t>
      </w:r>
      <w:r>
        <w:rPr>
          <w:color w:val="2B2A29"/>
          <w:spacing w:val="-5"/>
          <w:w w:val="105"/>
        </w:rPr>
        <w:t xml:space="preserve"> </w:t>
      </w:r>
      <w:r>
        <w:rPr>
          <w:color w:val="2B2A29"/>
          <w:w w:val="105"/>
        </w:rPr>
        <w:t>which</w:t>
      </w:r>
      <w:r>
        <w:rPr>
          <w:color w:val="2B2A29"/>
          <w:spacing w:val="-5"/>
          <w:w w:val="105"/>
        </w:rPr>
        <w:t xml:space="preserve"> </w:t>
      </w:r>
      <w:r>
        <w:rPr>
          <w:color w:val="2B2A29"/>
          <w:w w:val="105"/>
        </w:rPr>
        <w:t>contains</w:t>
      </w:r>
      <w:r>
        <w:rPr>
          <w:color w:val="2B2A29"/>
          <w:spacing w:val="-55"/>
          <w:w w:val="105"/>
        </w:rPr>
        <w:t xml:space="preserve"> </w:t>
      </w:r>
      <w:r>
        <w:rPr>
          <w:color w:val="2B2A29"/>
          <w:w w:val="105"/>
        </w:rPr>
        <w:t>the</w:t>
      </w:r>
      <w:r>
        <w:rPr>
          <w:color w:val="2B2A29"/>
          <w:spacing w:val="-10"/>
          <w:w w:val="105"/>
        </w:rPr>
        <w:t xml:space="preserve"> </w:t>
      </w:r>
      <w:r>
        <w:rPr>
          <w:color w:val="2B2A29"/>
          <w:w w:val="105"/>
        </w:rPr>
        <w:t>autogenerated</w:t>
      </w:r>
      <w:r>
        <w:rPr>
          <w:color w:val="2B2A29"/>
          <w:spacing w:val="-9"/>
          <w:w w:val="105"/>
        </w:rPr>
        <w:t xml:space="preserve"> </w:t>
      </w:r>
      <w:r>
        <w:rPr>
          <w:color w:val="2B2A29"/>
          <w:w w:val="105"/>
        </w:rPr>
        <w:t>key</w:t>
      </w:r>
      <w:r>
        <w:rPr>
          <w:color w:val="2B2A29"/>
          <w:spacing w:val="-9"/>
          <w:w w:val="105"/>
        </w:rPr>
        <w:t xml:space="preserve"> </w:t>
      </w:r>
      <w:r>
        <w:rPr>
          <w:color w:val="2B2A29"/>
          <w:w w:val="105"/>
        </w:rPr>
        <w:t>value</w:t>
      </w:r>
      <w:r>
        <w:rPr>
          <w:color w:val="2B2A29"/>
          <w:spacing w:val="-10"/>
          <w:w w:val="105"/>
        </w:rPr>
        <w:t xml:space="preserve"> </w:t>
      </w:r>
      <w:r>
        <w:rPr>
          <w:color w:val="2B2A29"/>
          <w:w w:val="105"/>
        </w:rPr>
        <w:t>to</w:t>
      </w:r>
      <w:r>
        <w:rPr>
          <w:color w:val="2B2A29"/>
          <w:spacing w:val="-9"/>
          <w:w w:val="105"/>
        </w:rPr>
        <w:t xml:space="preserve"> </w:t>
      </w:r>
      <w:r>
        <w:rPr>
          <w:color w:val="2B2A29"/>
          <w:w w:val="105"/>
        </w:rPr>
        <w:t>uniquely</w:t>
      </w:r>
      <w:r>
        <w:rPr>
          <w:color w:val="2B2A29"/>
          <w:spacing w:val="-9"/>
          <w:w w:val="105"/>
        </w:rPr>
        <w:t xml:space="preserve"> </w:t>
      </w:r>
      <w:r>
        <w:rPr>
          <w:color w:val="2B2A29"/>
          <w:w w:val="105"/>
        </w:rPr>
        <w:t>identify</w:t>
      </w:r>
      <w:r>
        <w:rPr>
          <w:color w:val="2B2A29"/>
          <w:spacing w:val="-10"/>
          <w:w w:val="105"/>
        </w:rPr>
        <w:t xml:space="preserve"> </w:t>
      </w:r>
      <w:r>
        <w:rPr>
          <w:color w:val="2B2A29"/>
          <w:w w:val="105"/>
        </w:rPr>
        <w:t>the</w:t>
      </w:r>
      <w:r>
        <w:rPr>
          <w:color w:val="2B2A29"/>
          <w:spacing w:val="-9"/>
          <w:w w:val="105"/>
        </w:rPr>
        <w:t xml:space="preserve"> </w:t>
      </w:r>
      <w:r>
        <w:rPr>
          <w:color w:val="2B2A29"/>
          <w:w w:val="105"/>
        </w:rPr>
        <w:t>account</w:t>
      </w:r>
      <w:r>
        <w:rPr>
          <w:color w:val="2B2A29"/>
          <w:spacing w:val="-9"/>
          <w:w w:val="105"/>
        </w:rPr>
        <w:t xml:space="preserve"> </w:t>
      </w:r>
      <w:r>
        <w:rPr>
          <w:color w:val="2B2A29"/>
          <w:w w:val="105"/>
        </w:rPr>
        <w:t>entry.</w:t>
      </w:r>
    </w:p>
    <w:p>
      <w:pPr>
        <w:pStyle w:val="11"/>
        <w:spacing w:before="85" w:line="288" w:lineRule="auto"/>
        <w:ind w:left="520" w:right="370" w:firstLine="359"/>
        <w:jc w:val="both"/>
      </w:pPr>
      <w:r>
        <w:rPr>
          <w:color w:val="2B2A29"/>
          <w:w w:val="105"/>
        </w:rPr>
        <w:t>这里，通过</w:t>
      </w:r>
      <w:r>
        <w:rPr>
          <w:color w:val="2B2A29"/>
          <w:spacing w:val="-6"/>
          <w:w w:val="105"/>
        </w:rPr>
        <w:t>将有效</w:t>
      </w:r>
      <w:r>
        <w:rPr>
          <w:color w:val="2B2A29"/>
          <w:w w:val="105"/>
        </w:rPr>
        <w:t>负载作为JSON对象来添加单个帐户的信息。结果包含一个属性</w:t>
      </w:r>
      <w:r>
        <w:rPr>
          <w:color w:val="2B2A29"/>
          <w:spacing w:val="-4"/>
          <w:w w:val="105"/>
        </w:rPr>
        <w:t>为</w:t>
      </w:r>
      <w:r>
        <w:rPr>
          <w:rFonts w:ascii="宋体"/>
          <w:color w:val="2B2A29"/>
          <w:w w:val="105"/>
        </w:rPr>
        <w:t>AccountId的</w:t>
      </w:r>
      <w:r>
        <w:rPr>
          <w:color w:val="2B2A29"/>
          <w:w w:val="105"/>
        </w:rPr>
        <w:t>JSON对象，该</w:t>
      </w:r>
      <w:r>
        <w:rPr>
          <w:color w:val="2B2A29"/>
          <w:spacing w:val="-5"/>
          <w:w w:val="105"/>
        </w:rPr>
        <w:t>对象包含</w:t>
      </w:r>
      <w:r>
        <w:rPr>
          <w:color w:val="2B2A29"/>
          <w:w w:val="105"/>
        </w:rPr>
        <w:t>自动生成</w:t>
      </w:r>
      <w:r>
        <w:rPr>
          <w:color w:val="2B2A29"/>
          <w:spacing w:val="-9"/>
          <w:w w:val="105"/>
        </w:rPr>
        <w:t>的</w:t>
      </w:r>
      <w:r>
        <w:rPr>
          <w:color w:val="2B2A29"/>
          <w:w w:val="105"/>
        </w:rPr>
        <w:t>键值以唯一标识帐户条目。</w:t>
      </w:r>
    </w:p>
    <w:p>
      <w:r>
        <w:rPr>
          <w:color w:val="2B2A29"/>
          <w:w w:val="105"/>
        </w:rPr>
        <w:t xml:space="preserve">The request shown in Figure </w:t>
      </w:r>
      <w:r>
        <w:rPr>
          <w:color w:val="0000FF"/>
          <w:w w:val="105"/>
        </w:rPr>
        <w:t xml:space="preserve">10-9 </w:t>
      </w:r>
      <w:r>
        <w:rPr>
          <w:color w:val="2B2A29"/>
          <w:w w:val="105"/>
        </w:rPr>
        <w:t>takes in an array of JSON objects, where each</w:t>
      </w:r>
      <w:r>
        <w:rPr>
          <w:color w:val="2B2A29"/>
          <w:spacing w:val="1"/>
          <w:w w:val="105"/>
        </w:rPr>
        <w:t xml:space="preserve"> </w:t>
      </w:r>
      <w:r>
        <w:rPr>
          <w:color w:val="2B2A29"/>
          <w:w w:val="105"/>
        </w:rPr>
        <w:t>object</w:t>
      </w:r>
      <w:r>
        <w:rPr>
          <w:color w:val="2B2A29"/>
          <w:spacing w:val="-5"/>
          <w:w w:val="105"/>
        </w:rPr>
        <w:t xml:space="preserve"> </w:t>
      </w:r>
      <w:r>
        <w:rPr>
          <w:color w:val="2B2A29"/>
          <w:w w:val="105"/>
        </w:rPr>
        <w:t>is</w:t>
      </w:r>
      <w:r>
        <w:rPr>
          <w:color w:val="2B2A29"/>
          <w:spacing w:val="-5"/>
          <w:w w:val="105"/>
        </w:rPr>
        <w:t xml:space="preserve"> </w:t>
      </w:r>
      <w:r>
        <w:rPr>
          <w:color w:val="2B2A29"/>
          <w:w w:val="105"/>
        </w:rPr>
        <w:t>similar</w:t>
      </w:r>
      <w:r>
        <w:rPr>
          <w:color w:val="2B2A29"/>
          <w:spacing w:val="-5"/>
          <w:w w:val="105"/>
        </w:rPr>
        <w:t xml:space="preserve"> </w:t>
      </w:r>
      <w:r>
        <w:rPr>
          <w:color w:val="2B2A29"/>
          <w:w w:val="105"/>
        </w:rPr>
        <w:t>to</w:t>
      </w:r>
      <w:r>
        <w:rPr>
          <w:color w:val="2B2A29"/>
          <w:spacing w:val="-4"/>
          <w:w w:val="105"/>
        </w:rPr>
        <w:t xml:space="preserve"> </w:t>
      </w:r>
      <w:r>
        <w:rPr>
          <w:color w:val="2B2A29"/>
          <w:w w:val="105"/>
        </w:rPr>
        <w:t>the</w:t>
      </w:r>
      <w:r>
        <w:rPr>
          <w:color w:val="2B2A29"/>
          <w:spacing w:val="-5"/>
          <w:w w:val="105"/>
        </w:rPr>
        <w:t xml:space="preserve"> </w:t>
      </w:r>
      <w:r>
        <w:rPr>
          <w:color w:val="2B2A29"/>
          <w:w w:val="105"/>
        </w:rPr>
        <w:t>payload</w:t>
      </w:r>
      <w:r>
        <w:rPr>
          <w:color w:val="2B2A29"/>
          <w:spacing w:val="-5"/>
          <w:w w:val="105"/>
        </w:rPr>
        <w:t xml:space="preserve"> </w:t>
      </w:r>
      <w:r>
        <w:rPr>
          <w:color w:val="2B2A29"/>
          <w:w w:val="105"/>
        </w:rPr>
        <w:t>shown</w:t>
      </w:r>
      <w:r>
        <w:rPr>
          <w:color w:val="2B2A29"/>
          <w:spacing w:val="-5"/>
          <w:w w:val="105"/>
        </w:rPr>
        <w:t xml:space="preserve"> </w:t>
      </w:r>
      <w:r>
        <w:rPr>
          <w:color w:val="2B2A29"/>
          <w:w w:val="105"/>
        </w:rPr>
        <w:t>in</w:t>
      </w:r>
      <w:r>
        <w:rPr>
          <w:color w:val="2B2A29"/>
          <w:spacing w:val="-4"/>
          <w:w w:val="105"/>
        </w:rPr>
        <w:t xml:space="preserve"> </w:t>
      </w:r>
      <w:r>
        <w:rPr>
          <w:color w:val="2B2A29"/>
          <w:w w:val="105"/>
        </w:rPr>
        <w:t>our</w:t>
      </w:r>
      <w:r>
        <w:rPr>
          <w:color w:val="2B2A29"/>
          <w:spacing w:val="-5"/>
          <w:w w:val="105"/>
        </w:rPr>
        <w:t xml:space="preserve"> </w:t>
      </w:r>
      <w:r>
        <w:rPr>
          <w:color w:val="2B2A29"/>
          <w:w w:val="105"/>
        </w:rPr>
        <w:t>earlier</w:t>
      </w:r>
      <w:r>
        <w:rPr>
          <w:color w:val="2B2A29"/>
          <w:spacing w:val="-5"/>
          <w:w w:val="105"/>
        </w:rPr>
        <w:t xml:space="preserve"> </w:t>
      </w:r>
      <w:r>
        <w:rPr>
          <w:color w:val="2B2A29"/>
          <w:w w:val="105"/>
        </w:rPr>
        <w:t>request</w:t>
      </w:r>
      <w:r>
        <w:rPr>
          <w:color w:val="2B2A29"/>
          <w:spacing w:val="-4"/>
          <w:w w:val="105"/>
        </w:rPr>
        <w:t xml:space="preserve"> </w:t>
      </w:r>
      <w:r>
        <w:rPr>
          <w:color w:val="2B2A29"/>
          <w:w w:val="105"/>
        </w:rPr>
        <w:t>in</w:t>
      </w:r>
      <w:r>
        <w:rPr>
          <w:color w:val="2B2A29"/>
          <w:spacing w:val="-5"/>
          <w:w w:val="105"/>
        </w:rPr>
        <w:t xml:space="preserve"> </w:t>
      </w:r>
      <w:r>
        <w:rPr>
          <w:color w:val="2B2A29"/>
          <w:w w:val="105"/>
        </w:rPr>
        <w:t>Figure</w:t>
      </w:r>
      <w:r>
        <w:rPr>
          <w:color w:val="2B2A29"/>
          <w:spacing w:val="-5"/>
          <w:w w:val="105"/>
        </w:rPr>
        <w:t xml:space="preserve"> </w:t>
      </w:r>
      <w:r>
        <w:rPr>
          <w:color w:val="0000FF"/>
          <w:w w:val="105"/>
        </w:rPr>
        <w:t>10-8</w:t>
      </w:r>
      <w:r>
        <w:rPr>
          <w:color w:val="2B2A29"/>
          <w:w w:val="105"/>
        </w:rPr>
        <w:t>.</w:t>
      </w:r>
      <w:r>
        <w:rPr>
          <w:color w:val="2B2A29"/>
          <w:spacing w:val="-5"/>
          <w:w w:val="105"/>
        </w:rPr>
        <w:t xml:space="preserve"> </w:t>
      </w:r>
      <w:r>
        <w:rPr>
          <w:color w:val="2B2A29"/>
          <w:w w:val="105"/>
        </w:rPr>
        <w:t>The</w:t>
      </w:r>
      <w:r>
        <w:rPr>
          <w:color w:val="2B2A29"/>
          <w:spacing w:val="-4"/>
          <w:w w:val="105"/>
        </w:rPr>
        <w:t xml:space="preserve"> </w:t>
      </w:r>
      <w:r>
        <w:rPr>
          <w:color w:val="2B2A29"/>
          <w:w w:val="105"/>
        </w:rPr>
        <w:t>list</w:t>
      </w:r>
      <w:r>
        <w:rPr>
          <w:color w:val="2B2A29"/>
          <w:spacing w:val="-5"/>
          <w:w w:val="105"/>
        </w:rPr>
        <w:t xml:space="preserve"> </w:t>
      </w:r>
      <w:r>
        <w:rPr>
          <w:color w:val="2B2A29"/>
          <w:w w:val="105"/>
        </w:rPr>
        <w:t>of</w:t>
      </w:r>
      <w:r>
        <w:rPr>
          <w:color w:val="2B2A29"/>
          <w:spacing w:val="-55"/>
          <w:w w:val="105"/>
        </w:rPr>
        <w:t xml:space="preserve"> </w:t>
      </w:r>
      <w:r>
        <w:rPr>
          <w:color w:val="2B2A29"/>
          <w:w w:val="105"/>
        </w:rPr>
        <w:t>account</w:t>
      </w:r>
      <w:r>
        <w:rPr>
          <w:color w:val="2B2A29"/>
          <w:spacing w:val="-11"/>
          <w:w w:val="105"/>
        </w:rPr>
        <w:t xml:space="preserve"> </w:t>
      </w:r>
      <w:r>
        <w:rPr>
          <w:color w:val="2B2A29"/>
          <w:w w:val="105"/>
        </w:rPr>
        <w:t>details</w:t>
      </w:r>
      <w:r>
        <w:rPr>
          <w:color w:val="2B2A29"/>
          <w:spacing w:val="-10"/>
          <w:w w:val="105"/>
        </w:rPr>
        <w:t xml:space="preserve"> </w:t>
      </w:r>
      <w:r>
        <w:rPr>
          <w:color w:val="2B2A29"/>
          <w:w w:val="105"/>
        </w:rPr>
        <w:t>is</w:t>
      </w:r>
      <w:r>
        <w:rPr>
          <w:color w:val="2B2A29"/>
          <w:spacing w:val="-10"/>
          <w:w w:val="105"/>
        </w:rPr>
        <w:t xml:space="preserve"> </w:t>
      </w:r>
      <w:r>
        <w:rPr>
          <w:color w:val="2B2A29"/>
          <w:w w:val="105"/>
        </w:rPr>
        <w:t>executed</w:t>
      </w:r>
      <w:r>
        <w:rPr>
          <w:color w:val="2B2A29"/>
          <w:spacing w:val="-10"/>
          <w:w w:val="105"/>
        </w:rPr>
        <w:t xml:space="preserve"> </w:t>
      </w:r>
      <w:r>
        <w:rPr>
          <w:color w:val="2B2A29"/>
          <w:w w:val="105"/>
        </w:rPr>
        <w:t>as</w:t>
      </w:r>
      <w:r>
        <w:rPr>
          <w:color w:val="2B2A29"/>
          <w:spacing w:val="-10"/>
          <w:w w:val="105"/>
        </w:rPr>
        <w:t xml:space="preserve"> </w:t>
      </w:r>
      <w:r>
        <w:rPr>
          <w:color w:val="2B2A29"/>
          <w:w w:val="105"/>
        </w:rPr>
        <w:t>a</w:t>
      </w:r>
      <w:r>
        <w:rPr>
          <w:color w:val="2B2A29"/>
          <w:spacing w:val="-10"/>
          <w:w w:val="105"/>
        </w:rPr>
        <w:t xml:space="preserve"> </w:t>
      </w:r>
      <w:r>
        <w:rPr>
          <w:color w:val="2B2A29"/>
          <w:w w:val="105"/>
        </w:rPr>
        <w:t>single</w:t>
      </w:r>
      <w:r>
        <w:rPr>
          <w:color w:val="2B2A29"/>
          <w:spacing w:val="-10"/>
          <w:w w:val="105"/>
        </w:rPr>
        <w:t xml:space="preserve"> </w:t>
      </w:r>
      <w:r>
        <w:rPr>
          <w:color w:val="2B2A29"/>
          <w:w w:val="105"/>
        </w:rPr>
        <w:t>batch</w:t>
      </w:r>
      <w:r>
        <w:rPr>
          <w:color w:val="2B2A29"/>
          <w:spacing w:val="-10"/>
          <w:w w:val="105"/>
        </w:rPr>
        <w:t xml:space="preserve"> </w:t>
      </w:r>
      <w:r>
        <w:rPr>
          <w:color w:val="2B2A29"/>
          <w:w w:val="105"/>
        </w:rPr>
        <w:t>operation</w:t>
      </w:r>
      <w:r>
        <w:rPr>
          <w:color w:val="2B2A29"/>
          <w:spacing w:val="-10"/>
          <w:w w:val="105"/>
        </w:rPr>
        <w:t xml:space="preserve"> </w:t>
      </w:r>
      <w:r>
        <w:rPr>
          <w:color w:val="2B2A29"/>
          <w:w w:val="105"/>
        </w:rPr>
        <w:t>from</w:t>
      </w:r>
      <w:r>
        <w:rPr>
          <w:color w:val="2B2A29"/>
          <w:spacing w:val="-10"/>
          <w:w w:val="105"/>
        </w:rPr>
        <w:t xml:space="preserve"> </w:t>
      </w:r>
      <w:r>
        <w:rPr>
          <w:color w:val="2B2A29"/>
          <w:w w:val="105"/>
        </w:rPr>
        <w:t>the</w:t>
      </w:r>
      <w:r>
        <w:rPr>
          <w:color w:val="2B2A29"/>
          <w:spacing w:val="-10"/>
          <w:w w:val="105"/>
        </w:rPr>
        <w:t xml:space="preserve"> </w:t>
      </w:r>
      <w:r>
        <w:rPr>
          <w:color w:val="2B2A29"/>
          <w:w w:val="105"/>
        </w:rPr>
        <w:t>SQL</w:t>
      </w:r>
      <w:r>
        <w:rPr>
          <w:color w:val="2B2A29"/>
          <w:spacing w:val="-10"/>
          <w:w w:val="105"/>
        </w:rPr>
        <w:t xml:space="preserve"> </w:t>
      </w:r>
      <w:r>
        <w:rPr>
          <w:color w:val="2B2A29"/>
          <w:w w:val="105"/>
        </w:rPr>
        <w:t>API.</w:t>
      </w:r>
    </w:p>
    <w:p>
      <w:pPr>
        <w:pStyle w:val="11"/>
        <w:spacing w:before="14" w:line="304" w:lineRule="auto"/>
        <w:ind w:left="520" w:right="510" w:firstLine="359"/>
      </w:pPr>
      <w:r>
        <w:rPr>
          <w:color w:val="2B2A29"/>
          <w:w w:val="105"/>
        </w:rPr>
        <w:t>图</w:t>
      </w:r>
      <w:r>
        <w:rPr>
          <w:color w:val="0000FF"/>
          <w:w w:val="105"/>
        </w:rPr>
        <w:t>10-9</w:t>
      </w:r>
      <w:r>
        <w:rPr>
          <w:color w:val="2B2A29"/>
          <w:w w:val="105"/>
        </w:rPr>
        <w:t>中所示的请求接受一个JSON对象数组，其中每个对象</w:t>
      </w:r>
      <w:r>
        <w:rPr>
          <w:color w:val="2B2A29"/>
          <w:spacing w:val="-5"/>
          <w:w w:val="105"/>
        </w:rPr>
        <w:t>都</w:t>
      </w:r>
      <w:r>
        <w:rPr>
          <w:color w:val="2B2A29"/>
          <w:w w:val="105"/>
        </w:rPr>
        <w:t>与图</w:t>
      </w:r>
      <w:r>
        <w:rPr>
          <w:color w:val="0000FF"/>
          <w:w w:val="105"/>
        </w:rPr>
        <w:t>10-8</w:t>
      </w:r>
      <w:r>
        <w:rPr>
          <w:color w:val="2B2A29"/>
          <w:w w:val="105"/>
        </w:rPr>
        <w:t>中先前请求中显示</w:t>
      </w:r>
      <w:r>
        <w:rPr>
          <w:color w:val="2B2A29"/>
          <w:spacing w:val="-5"/>
          <w:w w:val="105"/>
        </w:rPr>
        <w:t>的有效</w:t>
      </w:r>
      <w:r>
        <w:rPr>
          <w:color w:val="2B2A29"/>
          <w:w w:val="105"/>
        </w:rPr>
        <w:t>负载相似。帐户详细信息列表作为来自SQL</w:t>
      </w:r>
      <w:r>
        <w:t xml:space="preserve"> </w:t>
      </w:r>
      <w:r>
        <w:rPr>
          <w:color w:val="2B2A29"/>
          <w:w w:val="105"/>
        </w:rPr>
        <w:t>API的单个批</w:t>
      </w:r>
      <w:r>
        <w:rPr>
          <w:color w:val="2B2A29"/>
          <w:spacing w:val="-10"/>
          <w:w w:val="105"/>
        </w:rPr>
        <w:t>处理</w:t>
      </w:r>
      <w:r>
        <w:rPr>
          <w:color w:val="2B2A29"/>
          <w:w w:val="105"/>
        </w:rPr>
        <w:t>操作执行。</w:t>
      </w:r>
    </w:p>
    <w:p>
      <w:pPr>
        <w:spacing w:after="0" w:line="304" w:lineRule="auto"/>
        <w:sectPr>
          <w:pgSz w:w="10080" w:h="14400"/>
          <w:pgMar w:top="1260" w:right="560" w:bottom="1260" w:left="560" w:header="1037" w:footer="1070" w:gutter="0"/>
          <w:cols w:space="720" w:num="1"/>
        </w:sectPr>
      </w:pPr>
    </w:p>
    <w:p>
      <w:pPr>
        <w:pStyle w:val="11"/>
        <w:spacing w:before="5"/>
        <w:rPr>
          <w:sz w:val="26"/>
        </w:rPr>
      </w:pPr>
    </w:p>
    <w:p>
      <w:pPr>
        <w:pStyle w:val="11"/>
        <w:ind w:left="187"/>
        <w:rPr>
          <w:sz w:val="20"/>
        </w:rPr>
      </w:pPr>
      <w:r>
        <w:rPr>
          <w:sz w:val="20"/>
        </w:rPr>
        <w:drawing>
          <wp:inline distT="0" distB="0" distL="0" distR="0">
            <wp:extent cx="5237480" cy="3267075"/>
            <wp:effectExtent l="0" t="0" r="0" b="0"/>
            <wp:docPr id="10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6.jpeg"/>
                    <pic:cNvPicPr>
                      <a:picLocks noChangeAspect="1"/>
                    </pic:cNvPicPr>
                  </pic:nvPicPr>
                  <pic:blipFill>
                    <a:blip r:embed="rId159" cstate="print"/>
                    <a:stretch>
                      <a:fillRect/>
                    </a:stretch>
                  </pic:blipFill>
                  <pic:spPr>
                    <a:xfrm>
                      <a:off x="0" y="0"/>
                      <a:ext cx="5237858" cy="3267455"/>
                    </a:xfrm>
                    <a:prstGeom prst="rect">
                      <a:avLst/>
                    </a:prstGeom>
                  </pic:spPr>
                </pic:pic>
              </a:graphicData>
            </a:graphic>
          </wp:inline>
        </w:drawing>
      </w:r>
    </w:p>
    <w:p>
      <w:pPr>
        <w:pStyle w:val="11"/>
        <w:spacing w:before="9"/>
        <w:rPr>
          <w:sz w:val="7"/>
        </w:rPr>
      </w:pPr>
    </w:p>
    <w:p>
      <w:r>
        <w:rPr>
          <w:rFonts w:ascii="Cambria"/>
          <w:b/>
          <w:i/>
          <w:color w:val="2B2A29"/>
          <w:sz w:val="24"/>
        </w:rPr>
        <w:t>Figure</w:t>
      </w:r>
      <w:r>
        <w:rPr>
          <w:rFonts w:ascii="Cambria"/>
          <w:b/>
          <w:i/>
          <w:color w:val="2B2A29"/>
          <w:spacing w:val="6"/>
          <w:sz w:val="24"/>
        </w:rPr>
        <w:t xml:space="preserve"> </w:t>
      </w:r>
      <w:r>
        <w:rPr>
          <w:rFonts w:ascii="Cambria"/>
          <w:b/>
          <w:i/>
          <w:color w:val="2B2A29"/>
          <w:sz w:val="24"/>
        </w:rPr>
        <w:t>10-9.</w:t>
      </w:r>
      <w:r>
        <w:rPr>
          <w:rFonts w:ascii="Cambria"/>
          <w:b/>
          <w:i/>
          <w:color w:val="2B2A29"/>
          <w:spacing w:val="98"/>
          <w:sz w:val="24"/>
        </w:rPr>
        <w:t xml:space="preserve"> </w:t>
      </w:r>
      <w:r>
        <w:rPr>
          <w:i/>
          <w:color w:val="2B2A29"/>
          <w:sz w:val="24"/>
        </w:rPr>
        <w:t>HTTP</w:t>
      </w:r>
      <w:r>
        <w:rPr>
          <w:i/>
          <w:color w:val="2B2A29"/>
          <w:spacing w:val="4"/>
          <w:sz w:val="24"/>
        </w:rPr>
        <w:t xml:space="preserve"> </w:t>
      </w:r>
      <w:r>
        <w:rPr>
          <w:i/>
          <w:color w:val="2B2A29"/>
          <w:sz w:val="24"/>
        </w:rPr>
        <w:t>request/response</w:t>
      </w:r>
      <w:r>
        <w:rPr>
          <w:i/>
          <w:color w:val="2B2A29"/>
          <w:spacing w:val="3"/>
          <w:sz w:val="24"/>
        </w:rPr>
        <w:t xml:space="preserve"> </w:t>
      </w:r>
      <w:r>
        <w:rPr>
          <w:i/>
          <w:color w:val="2B2A29"/>
          <w:sz w:val="24"/>
        </w:rPr>
        <w:t>for</w:t>
      </w:r>
      <w:r>
        <w:rPr>
          <w:i/>
          <w:color w:val="2B2A29"/>
          <w:spacing w:val="3"/>
          <w:sz w:val="24"/>
        </w:rPr>
        <w:t xml:space="preserve"> </w:t>
      </w:r>
      <w:r>
        <w:rPr>
          <w:i/>
          <w:color w:val="2B2A29"/>
          <w:sz w:val="24"/>
        </w:rPr>
        <w:t>addAccounts</w:t>
      </w:r>
      <w:r>
        <w:rPr>
          <w:i/>
          <w:color w:val="2B2A29"/>
          <w:spacing w:val="3"/>
          <w:sz w:val="24"/>
        </w:rPr>
        <w:t xml:space="preserve"> </w:t>
      </w:r>
      <w:r>
        <w:rPr>
          <w:i/>
          <w:color w:val="2B2A29"/>
          <w:sz w:val="24"/>
        </w:rPr>
        <w:t>resource</w:t>
      </w:r>
    </w:p>
    <w:p>
      <w:pPr>
        <w:spacing w:before="90"/>
        <w:ind w:left="160" w:right="0" w:firstLine="0"/>
        <w:jc w:val="left"/>
        <w:rPr>
          <w:i/>
          <w:sz w:val="24"/>
        </w:rPr>
      </w:pPr>
      <w:bookmarkStart w:id="268" w:name="_bookmark250"/>
      <w:bookmarkEnd w:id="268"/>
      <w:r>
        <w:rPr>
          <w:rFonts w:ascii="Cambria"/>
          <w:b/>
          <w:i/>
          <w:color w:val="2B2A29"/>
          <w:sz w:val="24"/>
        </w:rPr>
        <w:t>图10-9。</w:t>
      </w:r>
      <w:r>
        <w:rPr>
          <w:i/>
          <w:color w:val="2B2A29"/>
          <w:sz w:val="24"/>
        </w:rPr>
        <w:t>addAccounts资源的HTTP请求/响应</w:t>
      </w:r>
    </w:p>
    <w:p>
      <w:pPr>
        <w:pStyle w:val="11"/>
        <w:rPr>
          <w:i/>
          <w:sz w:val="31"/>
        </w:rPr>
      </w:pPr>
    </w:p>
    <w:p>
      <w:r>
        <w:rPr>
          <w:color w:val="2B2A29"/>
          <w:w w:val="80"/>
        </w:rPr>
        <w:t>Retrieve</w:t>
      </w:r>
      <w:r>
        <w:rPr>
          <w:color w:val="2B2A29"/>
          <w:spacing w:val="40"/>
          <w:w w:val="80"/>
        </w:rPr>
        <w:t xml:space="preserve"> </w:t>
      </w:r>
      <w:r>
        <w:rPr>
          <w:color w:val="2B2A29"/>
          <w:w w:val="80"/>
        </w:rPr>
        <w:t>Account</w:t>
      </w:r>
      <w:r>
        <w:rPr>
          <w:color w:val="2B2A29"/>
          <w:spacing w:val="41"/>
          <w:w w:val="80"/>
        </w:rPr>
        <w:t xml:space="preserve"> </w:t>
      </w:r>
      <w:r>
        <w:rPr>
          <w:color w:val="2B2A29"/>
          <w:w w:val="80"/>
        </w:rPr>
        <w:t>Information</w:t>
      </w:r>
    </w:p>
    <w:p>
      <w:pPr>
        <w:pStyle w:val="7"/>
      </w:pPr>
      <w:r>
        <w:rPr>
          <w:color w:val="2B2A29"/>
          <w:w w:val="80"/>
        </w:rPr>
        <w:t>检索帐户信息</w:t>
      </w:r>
    </w:p>
    <w:p>
      <w:r>
        <w:rPr>
          <w:color w:val="2B2A29"/>
          <w:w w:val="105"/>
        </w:rPr>
        <w:t>Account</w:t>
      </w:r>
      <w:r>
        <w:rPr>
          <w:color w:val="2B2A29"/>
          <w:spacing w:val="-10"/>
          <w:w w:val="105"/>
        </w:rPr>
        <w:t xml:space="preserve"> </w:t>
      </w:r>
      <w:r>
        <w:rPr>
          <w:color w:val="2B2A29"/>
          <w:w w:val="105"/>
        </w:rPr>
        <w:t>information</w:t>
      </w:r>
      <w:r>
        <w:rPr>
          <w:color w:val="2B2A29"/>
          <w:spacing w:val="-10"/>
          <w:w w:val="105"/>
        </w:rPr>
        <w:t xml:space="preserve"> </w:t>
      </w:r>
      <w:r>
        <w:rPr>
          <w:color w:val="2B2A29"/>
          <w:w w:val="105"/>
        </w:rPr>
        <w:t>can</w:t>
      </w:r>
      <w:r>
        <w:rPr>
          <w:color w:val="2B2A29"/>
          <w:spacing w:val="-10"/>
          <w:w w:val="105"/>
        </w:rPr>
        <w:t xml:space="preserve"> </w:t>
      </w:r>
      <w:r>
        <w:rPr>
          <w:color w:val="2B2A29"/>
          <w:w w:val="105"/>
        </w:rPr>
        <w:t>be</w:t>
      </w:r>
      <w:r>
        <w:rPr>
          <w:color w:val="2B2A29"/>
          <w:spacing w:val="-10"/>
          <w:w w:val="105"/>
        </w:rPr>
        <w:t xml:space="preserve"> </w:t>
      </w:r>
      <w:r>
        <w:rPr>
          <w:color w:val="2B2A29"/>
          <w:w w:val="105"/>
        </w:rPr>
        <w:t>queried</w:t>
      </w:r>
      <w:r>
        <w:rPr>
          <w:color w:val="2B2A29"/>
          <w:spacing w:val="-10"/>
          <w:w w:val="105"/>
        </w:rPr>
        <w:t xml:space="preserve"> </w:t>
      </w:r>
      <w:r>
        <w:rPr>
          <w:color w:val="2B2A29"/>
          <w:w w:val="105"/>
        </w:rPr>
        <w:t>using</w:t>
      </w:r>
      <w:r>
        <w:rPr>
          <w:color w:val="2B2A29"/>
          <w:spacing w:val="-10"/>
          <w:w w:val="105"/>
        </w:rPr>
        <w:t xml:space="preserve"> </w:t>
      </w:r>
      <w:r>
        <w:rPr>
          <w:color w:val="2B2A29"/>
          <w:w w:val="105"/>
        </w:rPr>
        <w:t>the</w:t>
      </w:r>
      <w:r>
        <w:rPr>
          <w:color w:val="2B2A29"/>
          <w:spacing w:val="-10"/>
          <w:w w:val="105"/>
        </w:rPr>
        <w:t xml:space="preserve"> </w:t>
      </w:r>
      <w:r>
        <w:rPr>
          <w:color w:val="2B2A29"/>
          <w:w w:val="105"/>
        </w:rPr>
        <w:t>resources</w:t>
      </w:r>
      <w:r>
        <w:rPr>
          <w:color w:val="2B2A29"/>
          <w:spacing w:val="-10"/>
          <w:w w:val="105"/>
        </w:rPr>
        <w:t xml:space="preserve"> </w:t>
      </w:r>
      <w:r>
        <w:rPr>
          <w:rFonts w:ascii="宋体"/>
          <w:color w:val="2B2A29"/>
          <w:w w:val="105"/>
        </w:rPr>
        <w:t>getAccount</w:t>
      </w:r>
      <w:r>
        <w:rPr>
          <w:color w:val="2B2A29"/>
          <w:w w:val="105"/>
        </w:rPr>
        <w:t>,</w:t>
      </w:r>
      <w:r>
        <w:rPr>
          <w:color w:val="2B2A29"/>
          <w:spacing w:val="-10"/>
          <w:w w:val="105"/>
        </w:rPr>
        <w:t xml:space="preserve"> </w:t>
      </w:r>
      <w:r>
        <w:rPr>
          <w:rFonts w:ascii="宋体"/>
          <w:color w:val="2B2A29"/>
          <w:w w:val="105"/>
        </w:rPr>
        <w:t>getAllAccounts</w:t>
      </w:r>
      <w:r>
        <w:rPr>
          <w:color w:val="2B2A29"/>
          <w:w w:val="105"/>
        </w:rPr>
        <w:t>,</w:t>
      </w:r>
      <w:r>
        <w:rPr>
          <w:color w:val="2B2A29"/>
          <w:spacing w:val="-54"/>
          <w:w w:val="105"/>
        </w:rPr>
        <w:t xml:space="preserve"> </w:t>
      </w:r>
      <w:r>
        <w:rPr>
          <w:color w:val="2B2A29"/>
          <w:w w:val="105"/>
        </w:rPr>
        <w:t>and</w:t>
      </w:r>
      <w:r>
        <w:rPr>
          <w:color w:val="2B2A29"/>
          <w:spacing w:val="-14"/>
          <w:w w:val="105"/>
        </w:rPr>
        <w:t xml:space="preserve"> </w:t>
      </w:r>
      <w:r>
        <w:rPr>
          <w:rFonts w:ascii="宋体"/>
          <w:color w:val="2B2A29"/>
          <w:w w:val="105"/>
        </w:rPr>
        <w:t>getAccountByNIC</w:t>
      </w:r>
      <w:r>
        <w:rPr>
          <w:color w:val="2B2A29"/>
          <w:w w:val="105"/>
        </w:rPr>
        <w:t>,</w:t>
      </w:r>
      <w:r>
        <w:rPr>
          <w:color w:val="2B2A29"/>
          <w:spacing w:val="-13"/>
          <w:w w:val="105"/>
        </w:rPr>
        <w:t xml:space="preserve"> </w:t>
      </w:r>
      <w:r>
        <w:rPr>
          <w:color w:val="2B2A29"/>
          <w:w w:val="105"/>
        </w:rPr>
        <w:t>as</w:t>
      </w:r>
      <w:r>
        <w:rPr>
          <w:color w:val="2B2A29"/>
          <w:spacing w:val="-14"/>
          <w:w w:val="105"/>
        </w:rPr>
        <w:t xml:space="preserve"> </w:t>
      </w:r>
      <w:r>
        <w:rPr>
          <w:color w:val="2B2A29"/>
          <w:w w:val="105"/>
        </w:rPr>
        <w:t>shown</w:t>
      </w:r>
      <w:r>
        <w:rPr>
          <w:color w:val="2B2A29"/>
          <w:spacing w:val="-13"/>
          <w:w w:val="105"/>
        </w:rPr>
        <w:t xml:space="preserve"> </w:t>
      </w:r>
      <w:r>
        <w:rPr>
          <w:color w:val="2B2A29"/>
          <w:w w:val="105"/>
        </w:rPr>
        <w:t>in</w:t>
      </w:r>
      <w:r>
        <w:rPr>
          <w:color w:val="2B2A29"/>
          <w:spacing w:val="-13"/>
          <w:w w:val="105"/>
        </w:rPr>
        <w:t xml:space="preserve"> </w:t>
      </w:r>
      <w:r>
        <w:rPr>
          <w:color w:val="2B2A29"/>
          <w:w w:val="105"/>
        </w:rPr>
        <w:t>Listing</w:t>
      </w:r>
      <w:r>
        <w:rPr>
          <w:color w:val="2B2A29"/>
          <w:spacing w:val="-14"/>
          <w:w w:val="105"/>
        </w:rPr>
        <w:t xml:space="preserve"> </w:t>
      </w:r>
      <w:r>
        <w:rPr>
          <w:color w:val="0000FF"/>
          <w:w w:val="105"/>
        </w:rPr>
        <w:t>10-8</w:t>
      </w:r>
      <w:r>
        <w:rPr>
          <w:color w:val="2B2A29"/>
          <w:w w:val="105"/>
        </w:rPr>
        <w:t>.</w:t>
      </w:r>
    </w:p>
    <w:p>
      <w:pPr>
        <w:pStyle w:val="11"/>
        <w:spacing w:before="192" w:line="273" w:lineRule="auto"/>
        <w:ind w:left="160" w:right="703"/>
      </w:pPr>
      <w:r>
        <w:rPr>
          <w:color w:val="2B2A29"/>
          <w:w w:val="105"/>
        </w:rPr>
        <w:t>可以使用资源</w:t>
      </w:r>
      <w:r>
        <w:rPr>
          <w:rFonts w:ascii="宋体"/>
          <w:color w:val="2B2A29"/>
          <w:w w:val="105"/>
        </w:rPr>
        <w:t>getAccount</w:t>
      </w:r>
      <w:r>
        <w:rPr>
          <w:color w:val="2B2A29"/>
          <w:w w:val="105"/>
        </w:rPr>
        <w:t>、</w:t>
      </w:r>
      <w:r>
        <w:rPr>
          <w:rFonts w:ascii="宋体"/>
          <w:color w:val="2B2A29"/>
          <w:w w:val="105"/>
        </w:rPr>
        <w:t>getAllAccounts</w:t>
      </w:r>
      <w:r>
        <w:rPr>
          <w:color w:val="2B2A29"/>
          <w:w w:val="105"/>
        </w:rPr>
        <w:t>和</w:t>
      </w:r>
      <w:r>
        <w:rPr>
          <w:rFonts w:ascii="宋体"/>
          <w:color w:val="2B2A29"/>
          <w:w w:val="105"/>
        </w:rPr>
        <w:t>getAccountByNIC</w:t>
      </w:r>
      <w:r>
        <w:rPr>
          <w:color w:val="2B2A29"/>
          <w:w w:val="105"/>
        </w:rPr>
        <w:t>查询帐户信息，如清单</w:t>
      </w:r>
      <w:r>
        <w:rPr>
          <w:color w:val="0000FF"/>
          <w:w w:val="105"/>
        </w:rPr>
        <w:t>10-8</w:t>
      </w:r>
      <w:r>
        <w:rPr>
          <w:color w:val="2B2A29"/>
          <w:w w:val="105"/>
        </w:rPr>
        <w:t>所示。</w:t>
      </w:r>
    </w:p>
    <w:p>
      <w:pPr>
        <w:pStyle w:val="11"/>
        <w:spacing w:before="9"/>
        <w:rPr>
          <w:sz w:val="20"/>
        </w:rPr>
      </w:pPr>
    </w:p>
    <w:p>
      <w:r>
        <w:rPr>
          <w:rFonts w:ascii="Cambria"/>
          <w:b/>
          <w:i/>
          <w:color w:val="2B2A29"/>
          <w:sz w:val="24"/>
        </w:rPr>
        <w:t>Listing</w:t>
      </w:r>
      <w:r>
        <w:rPr>
          <w:rFonts w:ascii="Cambria"/>
          <w:b/>
          <w:i/>
          <w:color w:val="2B2A29"/>
          <w:spacing w:val="17"/>
          <w:sz w:val="24"/>
        </w:rPr>
        <w:t xml:space="preserve"> </w:t>
      </w:r>
      <w:r>
        <w:rPr>
          <w:rFonts w:ascii="Cambria"/>
          <w:b/>
          <w:i/>
          <w:color w:val="2B2A29"/>
          <w:sz w:val="24"/>
        </w:rPr>
        <w:t xml:space="preserve">10-8.  </w:t>
      </w:r>
      <w:r>
        <w:rPr>
          <w:rFonts w:ascii="Cambria"/>
          <w:b/>
          <w:i/>
          <w:color w:val="2B2A29"/>
          <w:spacing w:val="21"/>
          <w:sz w:val="24"/>
        </w:rPr>
        <w:t xml:space="preserve"> </w:t>
      </w:r>
      <w:r>
        <w:rPr>
          <w:color w:val="2B2A29"/>
          <w:sz w:val="24"/>
        </w:rPr>
        <w:t>accounts_ds.bal</w:t>
      </w:r>
      <w:r>
        <w:rPr>
          <w:color w:val="2B2A29"/>
          <w:spacing w:val="13"/>
          <w:sz w:val="24"/>
        </w:rPr>
        <w:t xml:space="preserve"> </w:t>
      </w:r>
      <w:r>
        <w:rPr>
          <w:color w:val="2B2A29"/>
          <w:sz w:val="24"/>
        </w:rPr>
        <w:t>(Accounts</w:t>
      </w:r>
      <w:r>
        <w:rPr>
          <w:color w:val="2B2A29"/>
          <w:spacing w:val="14"/>
          <w:sz w:val="24"/>
        </w:rPr>
        <w:t xml:space="preserve"> </w:t>
      </w:r>
      <w:r>
        <w:rPr>
          <w:color w:val="2B2A29"/>
          <w:sz w:val="24"/>
        </w:rPr>
        <w:t>Retrieval)</w:t>
      </w:r>
    </w:p>
    <w:p>
      <w:pPr>
        <w:spacing w:before="1"/>
        <w:ind w:left="160" w:right="0" w:firstLine="0"/>
        <w:jc w:val="left"/>
        <w:rPr>
          <w:sz w:val="24"/>
        </w:rPr>
      </w:pPr>
      <w:r>
        <w:rPr>
          <w:rFonts w:ascii="Cambria"/>
          <w:b/>
          <w:i/>
          <w:color w:val="2B2A29"/>
          <w:sz w:val="24"/>
        </w:rPr>
        <w:t>清单10-8。</w:t>
      </w:r>
      <w:r>
        <w:rPr>
          <w:color w:val="2B2A29"/>
          <w:sz w:val="24"/>
        </w:rPr>
        <w:t>accounts_ds.bal（帐户检索）</w:t>
      </w:r>
    </w:p>
    <w:p>
      <w:r>
        <w:rPr>
          <w:color w:val="2B2A29"/>
          <w:sz w:val="22"/>
        </w:rPr>
        <w:t>@http:ResourceConfig {</w:t>
      </w:r>
    </w:p>
    <w:p>
      <w:pPr>
        <w:pStyle w:val="16"/>
        <w:numPr>
          <w:ilvl w:val="0"/>
          <w:numId w:val="255"/>
        </w:numPr>
        <w:tabs>
          <w:tab w:val="left" w:pos="490"/>
        </w:tabs>
        <w:spacing w:before="206" w:after="0" w:line="240" w:lineRule="auto"/>
        <w:ind w:left="490" w:right="0" w:hanging="330"/>
        <w:jc w:val="left"/>
        <w:rPr>
          <w:sz w:val="22"/>
        </w:rPr>
      </w:pPr>
      <w:r>
        <w:rPr>
          <w:color w:val="2B2A29"/>
          <w:sz w:val="22"/>
        </w:rPr>
        <w:t>@http:ResourceConfig{</w:t>
      </w:r>
    </w:p>
    <w:p>
      <w:r>
        <w:rPr>
          <w:color w:val="2B2A29"/>
          <w:sz w:val="22"/>
        </w:rPr>
        <w:t>path: "/account/{accountId}",</w:t>
      </w:r>
    </w:p>
    <w:p>
      <w:pPr>
        <w:pStyle w:val="16"/>
        <w:numPr>
          <w:ilvl w:val="0"/>
          <w:numId w:val="255"/>
        </w:numPr>
        <w:tabs>
          <w:tab w:val="left" w:pos="929"/>
          <w:tab w:val="left" w:pos="930"/>
        </w:tabs>
        <w:spacing w:before="38" w:after="0" w:line="240" w:lineRule="auto"/>
        <w:ind w:left="930" w:right="0" w:hanging="770"/>
        <w:jc w:val="left"/>
        <w:rPr>
          <w:sz w:val="22"/>
        </w:rPr>
      </w:pPr>
      <w:r>
        <w:rPr>
          <w:color w:val="2B2A29"/>
          <w:sz w:val="22"/>
        </w:rPr>
        <w:t>路径：“/account/｛accountId｝”，</w:t>
      </w:r>
    </w:p>
    <w:p>
      <w:r>
        <w:rPr>
          <w:color w:val="2B2A29"/>
          <w:sz w:val="22"/>
        </w:rPr>
        <w:t>methods: ["GET"]</w:t>
      </w:r>
    </w:p>
    <w:p>
      <w:pPr>
        <w:pStyle w:val="16"/>
        <w:numPr>
          <w:ilvl w:val="0"/>
          <w:numId w:val="255"/>
        </w:numPr>
        <w:tabs>
          <w:tab w:val="left" w:pos="929"/>
          <w:tab w:val="left" w:pos="930"/>
        </w:tabs>
        <w:spacing w:before="39" w:after="0" w:line="240" w:lineRule="auto"/>
        <w:ind w:left="930" w:right="0" w:hanging="770"/>
        <w:jc w:val="left"/>
        <w:rPr>
          <w:sz w:val="22"/>
        </w:rPr>
      </w:pPr>
      <w:r>
        <w:rPr>
          <w:color w:val="2B2A29"/>
          <w:sz w:val="22"/>
        </w:rPr>
        <w:t>方法：[“GET”]</w:t>
      </w:r>
    </w:p>
    <w:p>
      <w:r>
        <w:rPr>
          <w:rFonts w:ascii="宋体"/>
          <w:color w:val="2B2A29"/>
        </w:rPr>
        <w:t>04 }</w:t>
      </w:r>
    </w:p>
    <w:p>
      <w:pPr>
        <w:pStyle w:val="11"/>
        <w:spacing w:before="38"/>
        <w:ind w:left="160"/>
        <w:rPr>
          <w:rFonts w:ascii="宋体"/>
        </w:rPr>
      </w:pPr>
      <w:r>
        <w:rPr>
          <w:rFonts w:ascii="宋体"/>
          <w:color w:val="2B2A29"/>
        </w:rPr>
        <w:t>04 }</w:t>
      </w:r>
    </w:p>
    <w:p>
      <w:r>
        <w:rPr>
          <w:rFonts w:ascii="宋体"/>
          <w:color w:val="2B2A29"/>
        </w:rPr>
        <w:t>05</w:t>
      </w:r>
      <w:r>
        <w:rPr>
          <w:rFonts w:ascii="宋体"/>
          <w:color w:val="2B2A29"/>
          <w:spacing w:val="-4"/>
        </w:rPr>
        <w:t xml:space="preserve"> </w:t>
      </w:r>
      <w:r>
        <w:rPr>
          <w:rFonts w:ascii="宋体"/>
          <w:color w:val="2B2A29"/>
        </w:rPr>
        <w:t>resource</w:t>
      </w:r>
      <w:r>
        <w:rPr>
          <w:rFonts w:ascii="宋体"/>
          <w:color w:val="2B2A29"/>
          <w:spacing w:val="-3"/>
        </w:rPr>
        <w:t xml:space="preserve"> </w:t>
      </w:r>
      <w:r>
        <w:rPr>
          <w:rFonts w:ascii="宋体"/>
          <w:color w:val="2B2A29"/>
        </w:rPr>
        <w:t>function</w:t>
      </w:r>
      <w:r>
        <w:rPr>
          <w:rFonts w:ascii="宋体"/>
          <w:color w:val="2B2A29"/>
          <w:spacing w:val="-3"/>
        </w:rPr>
        <w:t xml:space="preserve"> </w:t>
      </w:r>
      <w:r>
        <w:rPr>
          <w:rFonts w:ascii="宋体"/>
          <w:color w:val="2B2A29"/>
        </w:rPr>
        <w:t>getAccount(http:Caller</w:t>
      </w:r>
      <w:r>
        <w:rPr>
          <w:rFonts w:ascii="宋体"/>
          <w:color w:val="2B2A29"/>
          <w:spacing w:val="-3"/>
        </w:rPr>
        <w:t xml:space="preserve"> </w:t>
      </w:r>
      <w:r>
        <w:rPr>
          <w:rFonts w:ascii="宋体"/>
          <w:color w:val="2B2A29"/>
        </w:rPr>
        <w:t>caller,</w:t>
      </w:r>
      <w:r>
        <w:rPr>
          <w:rFonts w:ascii="宋体"/>
          <w:color w:val="2B2A29"/>
          <w:spacing w:val="-3"/>
        </w:rPr>
        <w:t xml:space="preserve"> </w:t>
      </w:r>
      <w:r>
        <w:rPr>
          <w:rFonts w:ascii="宋体"/>
          <w:color w:val="2B2A29"/>
        </w:rPr>
        <w:t>http:Request</w:t>
      </w:r>
      <w:r>
        <w:rPr>
          <w:rFonts w:ascii="宋体"/>
          <w:color w:val="2B2A29"/>
          <w:spacing w:val="-3"/>
        </w:rPr>
        <w:t xml:space="preserve"> </w:t>
      </w:r>
      <w:r>
        <w:rPr>
          <w:rFonts w:ascii="宋体"/>
          <w:color w:val="2B2A29"/>
        </w:rPr>
        <w:t>request,</w:t>
      </w:r>
      <w:r>
        <w:rPr>
          <w:rFonts w:ascii="宋体"/>
          <w:color w:val="2B2A29"/>
          <w:spacing w:val="-107"/>
        </w:rPr>
        <w:t xml:space="preserve"> </w:t>
      </w:r>
      <w:r>
        <w:rPr>
          <w:rFonts w:ascii="宋体"/>
          <w:color w:val="2B2A29"/>
        </w:rPr>
        <w:t>06</w:t>
      </w:r>
      <w:r>
        <w:rPr>
          <w:rFonts w:ascii="宋体"/>
          <w:color w:val="2B2A29"/>
        </w:rPr>
        <w:tab/>
      </w:r>
      <w:r>
        <w:rPr>
          <w:rFonts w:ascii="宋体"/>
          <w:color w:val="2B2A29"/>
        </w:rPr>
        <w:t>int accountId) returns error? {</w:t>
      </w:r>
    </w:p>
    <w:p>
      <w:pPr>
        <w:pStyle w:val="11"/>
        <w:tabs>
          <w:tab w:val="left" w:pos="3569"/>
        </w:tabs>
        <w:spacing w:before="38" w:line="273" w:lineRule="auto"/>
        <w:ind w:left="160" w:right="769"/>
        <w:rPr>
          <w:rFonts w:ascii="宋体"/>
        </w:rPr>
      </w:pPr>
      <w:r>
        <w:rPr>
          <w:rFonts w:ascii="宋体"/>
          <w:color w:val="2B2A29"/>
        </w:rPr>
        <w:t>05资源函数getAccount（http:Caller</w:t>
      </w:r>
      <w:r>
        <w:t xml:space="preserve"> </w:t>
      </w:r>
      <w:r>
        <w:rPr>
          <w:rFonts w:ascii="宋体"/>
          <w:color w:val="2B2A29"/>
        </w:rPr>
        <w:t>Caller，http:Request</w:t>
      </w:r>
      <w:r>
        <w:t xml:space="preserve"> </w:t>
      </w:r>
      <w:r>
        <w:rPr>
          <w:rFonts w:ascii="宋体"/>
          <w:color w:val="2B2A29"/>
        </w:rPr>
        <w:t>Request，06int accountId）返回错误？</w:t>
      </w:r>
      <w:r>
        <w:rPr>
          <w:rFonts w:ascii="宋体"/>
          <w:color w:val="2B2A29"/>
        </w:rPr>
        <w:tab/>
      </w:r>
      <w:r>
        <w:rPr>
          <w:rFonts w:ascii="宋体"/>
          <w:color w:val="2B2A29"/>
        </w:rPr>
        <w:t>{</w:t>
      </w:r>
      <w:r>
        <w:rPr>
          <w:rFonts w:ascii="宋体"/>
          <w:color w:val="2B2A29"/>
        </w:rPr>
        <w:tab/>
      </w:r>
    </w:p>
    <w:p>
      <w:r>
        <w:rPr>
          <w:rFonts w:ascii="宋体"/>
          <w:color w:val="2B2A29"/>
        </w:rPr>
        <w:t>07</w:t>
      </w:r>
      <w:r>
        <w:rPr>
          <w:rFonts w:ascii="宋体"/>
          <w:color w:val="2B2A29"/>
        </w:rPr>
        <w:tab/>
      </w:r>
      <w:r>
        <w:rPr>
          <w:rFonts w:ascii="宋体"/>
          <w:color w:val="2B2A29"/>
          <w:spacing w:val="-7"/>
        </w:rPr>
        <w:t>table&lt;Account&gt;</w:t>
      </w:r>
      <w:r>
        <w:rPr>
          <w:rFonts w:ascii="宋体"/>
          <w:color w:val="2B2A29"/>
          <w:spacing w:val="-21"/>
        </w:rPr>
        <w:t xml:space="preserve"> </w:t>
      </w:r>
      <w:r>
        <w:rPr>
          <w:rFonts w:ascii="宋体"/>
          <w:color w:val="2B2A29"/>
          <w:spacing w:val="-7"/>
        </w:rPr>
        <w:t>result</w:t>
      </w:r>
      <w:r>
        <w:rPr>
          <w:rFonts w:ascii="宋体"/>
          <w:color w:val="2B2A29"/>
          <w:spacing w:val="-20"/>
        </w:rPr>
        <w:t xml:space="preserve"> </w:t>
      </w:r>
      <w:r>
        <w:rPr>
          <w:rFonts w:ascii="宋体"/>
          <w:color w:val="2B2A29"/>
          <w:spacing w:val="-7"/>
        </w:rPr>
        <w:t>=</w:t>
      </w:r>
      <w:r>
        <w:rPr>
          <w:rFonts w:ascii="宋体"/>
          <w:color w:val="2B2A29"/>
          <w:spacing w:val="-21"/>
        </w:rPr>
        <w:t xml:space="preserve"> </w:t>
      </w:r>
      <w:r>
        <w:rPr>
          <w:rFonts w:ascii="宋体"/>
          <w:color w:val="2B2A29"/>
          <w:spacing w:val="-7"/>
        </w:rPr>
        <w:t>check</w:t>
      </w:r>
      <w:r>
        <w:rPr>
          <w:rFonts w:ascii="宋体"/>
          <w:color w:val="2B2A29"/>
          <w:spacing w:val="-20"/>
        </w:rPr>
        <w:t xml:space="preserve"> </w:t>
      </w:r>
      <w:r>
        <w:rPr>
          <w:rFonts w:ascii="宋体"/>
          <w:color w:val="2B2A29"/>
          <w:spacing w:val="-7"/>
        </w:rPr>
        <w:t>db-&gt;select("SELECT</w:t>
      </w:r>
      <w:r>
        <w:rPr>
          <w:rFonts w:ascii="宋体"/>
          <w:color w:val="2B2A29"/>
          <w:spacing w:val="-21"/>
        </w:rPr>
        <w:t xml:space="preserve"> </w:t>
      </w:r>
      <w:r>
        <w:rPr>
          <w:rFonts w:ascii="宋体"/>
          <w:color w:val="2B2A29"/>
          <w:spacing w:val="-6"/>
        </w:rPr>
        <w:t>ACCOUNT_ID</w:t>
      </w:r>
      <w:r>
        <w:rPr>
          <w:rFonts w:ascii="宋体"/>
          <w:color w:val="2B2A29"/>
          <w:spacing w:val="-20"/>
        </w:rPr>
        <w:t xml:space="preserve"> </w:t>
      </w:r>
      <w:r>
        <w:rPr>
          <w:rFonts w:ascii="宋体"/>
          <w:color w:val="2B2A29"/>
          <w:spacing w:val="-6"/>
        </w:rPr>
        <w:t>as</w:t>
      </w:r>
      <w:r>
        <w:rPr>
          <w:rFonts w:ascii="宋体"/>
          <w:color w:val="2B2A29"/>
          <w:spacing w:val="-20"/>
        </w:rPr>
        <w:t xml:space="preserve"> </w:t>
      </w:r>
      <w:r>
        <w:rPr>
          <w:rFonts w:ascii="宋体"/>
          <w:color w:val="2B2A29"/>
          <w:spacing w:val="-6"/>
        </w:rPr>
        <w:t>accountId,</w:t>
      </w:r>
      <w:r>
        <w:rPr>
          <w:rFonts w:ascii="宋体"/>
          <w:color w:val="2B2A29"/>
          <w:spacing w:val="-107"/>
        </w:rPr>
        <w:t xml:space="preserve"> </w:t>
      </w:r>
      <w:r>
        <w:rPr>
          <w:rFonts w:ascii="宋体"/>
          <w:color w:val="2B2A29"/>
        </w:rPr>
        <w:t>08</w:t>
      </w:r>
      <w:r>
        <w:rPr>
          <w:rFonts w:ascii="宋体"/>
          <w:color w:val="2B2A29"/>
        </w:rPr>
        <w:tab/>
      </w:r>
      <w:r>
        <w:rPr>
          <w:rFonts w:ascii="宋体"/>
          <w:color w:val="2B2A29"/>
        </w:rPr>
        <w:tab/>
      </w:r>
      <w:r>
        <w:rPr>
          <w:rFonts w:ascii="宋体"/>
          <w:color w:val="2B2A29"/>
        </w:rPr>
        <w:t>NAME as name, NIC as nic,</w:t>
      </w:r>
    </w:p>
    <w:p>
      <w:pPr>
        <w:pStyle w:val="11"/>
        <w:tabs>
          <w:tab w:val="left" w:pos="929"/>
          <w:tab w:val="left" w:pos="5549"/>
        </w:tabs>
        <w:spacing w:line="273" w:lineRule="auto"/>
        <w:ind w:left="160" w:right="560"/>
        <w:rPr>
          <w:rFonts w:ascii="宋体"/>
        </w:rPr>
      </w:pPr>
      <w:r>
        <w:rPr>
          <w:rFonts w:ascii="宋体"/>
          <w:color w:val="2B2A29"/>
          <w:spacing w:val="-7"/>
        </w:rPr>
        <w:t>07table＜Account＞result</w:t>
      </w:r>
      <w:r>
        <w:rPr>
          <w:rFonts w:ascii="宋体"/>
          <w:color w:val="2B2A29"/>
          <w:spacing w:val="-7"/>
        </w:rPr>
        <w:tab/>
      </w:r>
      <w:r>
        <w:rPr>
          <w:rFonts w:ascii="宋体"/>
          <w:color w:val="2B2A29"/>
          <w:spacing w:val="-7"/>
        </w:rPr>
        <w:t>=check</w:t>
      </w:r>
      <w:r>
        <w:t xml:space="preserve"> </w:t>
      </w:r>
      <w:r>
        <w:rPr>
          <w:rFonts w:ascii="宋体"/>
          <w:color w:val="2B2A29"/>
          <w:spacing w:val="-7"/>
        </w:rPr>
        <w:t>db-&gt;select（“select</w:t>
      </w:r>
      <w:r>
        <w:t xml:space="preserve"> </w:t>
      </w:r>
      <w:r>
        <w:rPr>
          <w:rFonts w:ascii="宋体"/>
          <w:color w:val="2B2A29"/>
          <w:spacing w:val="-6"/>
        </w:rPr>
        <w:t>Account</w:t>
      </w:r>
      <w:r>
        <w:rPr>
          <w:rFonts w:ascii="宋体"/>
          <w:color w:val="2B2A29"/>
          <w:spacing w:val="-20"/>
        </w:rPr>
        <w:t>_ID</w:t>
      </w:r>
      <w:r>
        <w:t xml:space="preserve"> </w:t>
      </w:r>
      <w:r>
        <w:rPr>
          <w:rFonts w:ascii="宋体"/>
          <w:color w:val="2B2A29"/>
          <w:spacing w:val="-6"/>
        </w:rPr>
        <w:t>as</w:t>
      </w:r>
      <w:r>
        <w:t xml:space="preserve"> </w:t>
      </w:r>
      <w:r>
        <w:rPr>
          <w:rFonts w:ascii="宋体"/>
          <w:color w:val="2B2A29"/>
          <w:spacing w:val="-6"/>
        </w:rPr>
        <w:t>accountId，</w:t>
      </w:r>
      <w:r>
        <w:rPr>
          <w:rFonts w:ascii="宋体"/>
          <w:color w:val="2B2A29"/>
        </w:rPr>
        <w:t>08NAME as name，NIC as NIC，</w:t>
      </w:r>
      <w:r>
        <w:rPr>
          <w:rFonts w:ascii="宋体"/>
          <w:color w:val="2B2A29"/>
        </w:rPr>
        <w:tab/>
      </w:r>
      <w:r>
        <w:rPr>
          <w:rFonts w:ascii="宋体"/>
          <w:color w:val="2B2A29"/>
        </w:rPr>
        <w:tab/>
      </w:r>
    </w:p>
    <w:p>
      <w:r>
        <w:rPr>
          <w:rFonts w:ascii="宋体"/>
          <w:color w:val="2B2A29"/>
        </w:rPr>
        <w:t>09</w:t>
      </w:r>
      <w:r>
        <w:rPr>
          <w:rFonts w:ascii="宋体"/>
          <w:color w:val="2B2A29"/>
        </w:rPr>
        <w:tab/>
      </w:r>
      <w:r>
        <w:rPr>
          <w:rFonts w:ascii="宋体"/>
          <w:color w:val="2B2A29"/>
        </w:rPr>
        <w:t>SAVINGS as savings,</w:t>
      </w:r>
    </w:p>
    <w:p>
      <w:pPr>
        <w:pStyle w:val="11"/>
        <w:tabs>
          <w:tab w:val="left" w:pos="5549"/>
        </w:tabs>
        <w:spacing w:line="279" w:lineRule="exact"/>
        <w:ind w:left="160"/>
        <w:rPr>
          <w:rFonts w:ascii="宋体"/>
        </w:rPr>
      </w:pPr>
      <w:r>
        <w:rPr>
          <w:rFonts w:ascii="宋体"/>
          <w:color w:val="2B2A29"/>
        </w:rPr>
        <w:t>09节省成本，</w:t>
      </w:r>
      <w:r>
        <w:rPr>
          <w:rFonts w:ascii="宋体"/>
          <w:color w:val="2B2A29"/>
        </w:rPr>
        <w:tab/>
      </w:r>
    </w:p>
    <w:p>
      <w:r>
        <w:rPr>
          <w:rFonts w:ascii="宋体"/>
          <w:color w:val="2B2A29"/>
        </w:rPr>
        <w:t>10</w:t>
      </w:r>
      <w:r>
        <w:rPr>
          <w:rFonts w:ascii="宋体"/>
          <w:color w:val="2B2A29"/>
        </w:rPr>
        <w:tab/>
      </w:r>
      <w:r>
        <w:rPr>
          <w:rFonts w:ascii="宋体"/>
          <w:color w:val="2B2A29"/>
        </w:rPr>
        <w:t>BALANCE as balance,</w:t>
      </w:r>
    </w:p>
    <w:p>
      <w:pPr>
        <w:pStyle w:val="11"/>
        <w:tabs>
          <w:tab w:val="left" w:pos="5549"/>
        </w:tabs>
        <w:spacing w:before="36"/>
        <w:ind w:left="160"/>
        <w:rPr>
          <w:rFonts w:ascii="宋体"/>
        </w:rPr>
      </w:pPr>
      <w:r>
        <w:rPr>
          <w:rFonts w:ascii="宋体"/>
          <w:color w:val="2B2A29"/>
        </w:rPr>
        <w:t>10BALANCE作为余额，</w:t>
      </w:r>
      <w:r>
        <w:rPr>
          <w:rFonts w:ascii="宋体"/>
          <w:color w:val="2B2A29"/>
        </w:rPr>
        <w:tab/>
      </w:r>
    </w:p>
    <w:p>
      <w:pPr>
        <w:spacing w:after="0"/>
        <w:rPr>
          <w:rFonts w:ascii="宋体"/>
        </w:rPr>
        <w:sectPr>
          <w:pgSz w:w="10080" w:h="14400"/>
          <w:pgMar w:top="1260" w:right="560" w:bottom="1260" w:left="560" w:header="1037" w:footer="1070" w:gutter="0"/>
          <w:cols w:space="720" w:num="1"/>
        </w:sectPr>
      </w:pPr>
    </w:p>
    <w:p>
      <w:pPr>
        <w:pStyle w:val="11"/>
        <w:spacing w:before="1"/>
        <w:rPr>
          <w:rFonts w:ascii="宋体"/>
          <w:sz w:val="21"/>
        </w:rPr>
      </w:pPr>
    </w:p>
    <w:tbl>
      <w:tblPr>
        <w:tblStyle w:val="13"/>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5"/>
        <w:gridCol w:w="770"/>
        <w:gridCol w:w="6870"/>
        <w:gridCol w:w="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11</w:t>
            </w:r>
          </w:p>
          <w:p>
            <w:pPr>
              <w:pStyle w:val="17"/>
              <w:spacing w:before="0" w:line="250" w:lineRule="exact"/>
              <w:ind w:left="21" w:right="25"/>
              <w:jc w:val="center"/>
              <w:rPr>
                <w:sz w:val="22"/>
              </w:rPr>
            </w:pPr>
            <w:r>
              <w:rPr>
                <w:color w:val="2B2A29"/>
                <w:sz w:val="22"/>
              </w:rPr>
              <w:t>11</w:t>
            </w:r>
          </w:p>
        </w:tc>
        <w:tc>
          <w:tcPr>
            <w:tcW w:w="770" w:type="dxa"/>
          </w:tcPr>
          <w:p>
            <w:pPr>
              <w:pStyle w:val="17"/>
              <w:spacing w:before="0"/>
              <w:rPr>
                <w:rFonts w:ascii="Times New Roman"/>
                <w:sz w:val="20"/>
              </w:rPr>
            </w:pPr>
          </w:p>
        </w:tc>
        <w:tc>
          <w:tcPr>
            <w:tcW w:w="7145" w:type="dxa"/>
            <w:gridSpan w:val="2"/>
          </w:tcPr>
          <w:p>
            <w:r>
              <w:rPr>
                <w:color w:val="2B2A29"/>
                <w:sz w:val="22"/>
              </w:rPr>
              <w:t>ADDRESS as address</w:t>
            </w:r>
          </w:p>
          <w:p>
            <w:pPr>
              <w:pStyle w:val="17"/>
              <w:spacing w:before="0" w:line="250" w:lineRule="exact"/>
              <w:ind w:left="4344"/>
              <w:rPr>
                <w:sz w:val="22"/>
              </w:rPr>
            </w:pPr>
            <w:r>
              <w:rPr>
                <w:color w:val="2B2A29"/>
                <w:sz w:val="22"/>
              </w:rPr>
              <w:t>地址作为地址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12</w:t>
            </w:r>
          </w:p>
          <w:p>
            <w:pPr>
              <w:pStyle w:val="17"/>
              <w:ind w:left="21" w:right="25"/>
              <w:jc w:val="center"/>
              <w:rPr>
                <w:sz w:val="22"/>
              </w:rPr>
            </w:pPr>
            <w:r>
              <w:rPr>
                <w:color w:val="2B2A29"/>
                <w:sz w:val="22"/>
              </w:rPr>
              <w:t>12</w:t>
            </w:r>
          </w:p>
        </w:tc>
        <w:tc>
          <w:tcPr>
            <w:tcW w:w="770" w:type="dxa"/>
          </w:tcPr>
          <w:p>
            <w:pPr>
              <w:pStyle w:val="17"/>
              <w:spacing w:before="0"/>
              <w:rPr>
                <w:rFonts w:ascii="Times New Roman"/>
                <w:sz w:val="20"/>
              </w:rPr>
            </w:pPr>
          </w:p>
        </w:tc>
        <w:tc>
          <w:tcPr>
            <w:tcW w:w="7145" w:type="dxa"/>
            <w:gridSpan w:val="2"/>
          </w:tcPr>
          <w:p>
            <w:r>
              <w:rPr>
                <w:color w:val="2B2A29"/>
                <w:sz w:val="22"/>
              </w:rPr>
              <w:t>FROM Accounts WHERE</w:t>
            </w:r>
          </w:p>
          <w:p>
            <w:pPr>
              <w:pStyle w:val="17"/>
              <w:ind w:left="4344"/>
              <w:rPr>
                <w:sz w:val="22"/>
              </w:rPr>
            </w:pPr>
            <w:r>
              <w:rPr>
                <w:color w:val="2B2A29"/>
                <w:sz w:val="22"/>
              </w:rPr>
              <w:t>FROM帐户WHERE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pPr>
              <w:pStyle w:val="17"/>
              <w:spacing w:before="0"/>
              <w:rPr>
                <w:rFonts w:ascii="Times New Roman"/>
                <w:sz w:val="20"/>
              </w:rPr>
            </w:pPr>
          </w:p>
        </w:tc>
        <w:tc>
          <w:tcPr>
            <w:tcW w:w="770" w:type="dxa"/>
          </w:tcPr>
          <w:p>
            <w:pPr>
              <w:pStyle w:val="17"/>
              <w:spacing w:before="0"/>
              <w:rPr>
                <w:rFonts w:ascii="Times New Roman"/>
                <w:sz w:val="20"/>
              </w:rPr>
            </w:pPr>
          </w:p>
        </w:tc>
        <w:tc>
          <w:tcPr>
            <w:tcW w:w="7145" w:type="dxa"/>
            <w:gridSpan w:val="2"/>
          </w:tcPr>
          <w:p>
            <w:r>
              <w:rPr>
                <w:color w:val="2B2A29"/>
                <w:sz w:val="22"/>
              </w:rPr>
              <w:t>ACCOUNT_ID = ?",</w:t>
            </w:r>
          </w:p>
          <w:p>
            <w:pPr>
              <w:pStyle w:val="17"/>
              <w:ind w:left="4344"/>
              <w:rPr>
                <w:sz w:val="22"/>
              </w:rPr>
            </w:pPr>
            <w:r>
              <w:rPr>
                <w:color w:val="2B2A29"/>
                <w:sz w:val="22"/>
              </w:rPr>
              <w:t>ACCOUNT_ID=？",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13</w:t>
            </w:r>
          </w:p>
          <w:p>
            <w:pPr>
              <w:pStyle w:val="17"/>
              <w:ind w:left="21" w:right="25"/>
              <w:jc w:val="center"/>
              <w:rPr>
                <w:sz w:val="22"/>
              </w:rPr>
            </w:pPr>
            <w:r>
              <w:rPr>
                <w:color w:val="2B2A29"/>
                <w:sz w:val="22"/>
              </w:rPr>
              <w:t>13</w:t>
            </w:r>
          </w:p>
        </w:tc>
        <w:tc>
          <w:tcPr>
            <w:tcW w:w="770" w:type="dxa"/>
          </w:tcPr>
          <w:p>
            <w:pPr>
              <w:pStyle w:val="17"/>
              <w:spacing w:before="0"/>
              <w:rPr>
                <w:rFonts w:ascii="Times New Roman"/>
                <w:sz w:val="20"/>
              </w:rPr>
            </w:pPr>
          </w:p>
        </w:tc>
        <w:tc>
          <w:tcPr>
            <w:tcW w:w="7145" w:type="dxa"/>
            <w:gridSpan w:val="2"/>
          </w:tcPr>
          <w:p>
            <w:r>
              <w:rPr>
                <w:color w:val="2B2A29"/>
                <w:sz w:val="22"/>
              </w:rPr>
              <w:t>Account, accountId);</w:t>
            </w:r>
          </w:p>
          <w:p>
            <w:pPr>
              <w:pStyle w:val="17"/>
              <w:ind w:left="4344"/>
              <w:rPr>
                <w:sz w:val="22"/>
              </w:rPr>
            </w:pPr>
            <w:r>
              <w:rPr>
                <w:color w:val="2B2A29"/>
                <w:sz w:val="22"/>
              </w:rPr>
              <w:t>帐户，accountId）；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14</w:t>
            </w:r>
          </w:p>
          <w:p>
            <w:pPr>
              <w:pStyle w:val="17"/>
              <w:ind w:left="21" w:right="25"/>
              <w:jc w:val="center"/>
              <w:rPr>
                <w:sz w:val="22"/>
              </w:rPr>
            </w:pPr>
            <w:r>
              <w:rPr>
                <w:color w:val="2B2A29"/>
                <w:sz w:val="22"/>
              </w:rPr>
              <w:t>14</w:t>
            </w:r>
          </w:p>
        </w:tc>
        <w:tc>
          <w:tcPr>
            <w:tcW w:w="770" w:type="dxa"/>
          </w:tcPr>
          <w:p>
            <w:r>
              <w:rPr>
                <w:color w:val="2B2A29"/>
                <w:sz w:val="22"/>
              </w:rPr>
              <w:t>if</w:t>
            </w:r>
          </w:p>
          <w:p>
            <w:pPr>
              <w:pStyle w:val="17"/>
              <w:ind w:left="495"/>
              <w:rPr>
                <w:sz w:val="22"/>
              </w:rPr>
            </w:pPr>
            <w:r>
              <w:rPr>
                <w:color w:val="2B2A29"/>
                <w:sz w:val="22"/>
              </w:rPr>
              <w:t>如果</w:t>
            </w:r>
          </w:p>
        </w:tc>
        <w:tc>
          <w:tcPr>
            <w:tcW w:w="7145" w:type="dxa"/>
            <w:gridSpan w:val="2"/>
          </w:tcPr>
          <w:p>
            <w:r>
              <w:rPr>
                <w:color w:val="2B2A29"/>
                <w:sz w:val="22"/>
              </w:rPr>
              <w:t>(result.hasNext()) {</w:t>
            </w:r>
          </w:p>
          <w:p>
            <w:pPr>
              <w:pStyle w:val="17"/>
              <w:ind w:left="55"/>
              <w:rPr>
                <w:sz w:val="22"/>
              </w:rPr>
            </w:pPr>
            <w:r>
              <w:rPr>
                <w:color w:val="2B2A29"/>
                <w:sz w:val="22"/>
              </w:rPr>
              <w:t>（result.hasNext（））{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r>
              <w:rPr>
                <w:color w:val="2B2A29"/>
                <w:sz w:val="22"/>
              </w:rPr>
              <w:t>15</w:t>
            </w:r>
          </w:p>
          <w:p>
            <w:pPr>
              <w:pStyle w:val="17"/>
              <w:spacing w:line="256" w:lineRule="exact"/>
              <w:ind w:left="21" w:right="25"/>
              <w:jc w:val="center"/>
              <w:rPr>
                <w:sz w:val="22"/>
              </w:rPr>
            </w:pPr>
            <w:r>
              <w:rPr>
                <w:color w:val="2B2A29"/>
                <w:sz w:val="22"/>
              </w:rPr>
              <w:t>15</w:t>
            </w:r>
          </w:p>
        </w:tc>
        <w:tc>
          <w:tcPr>
            <w:tcW w:w="770" w:type="dxa"/>
          </w:tcPr>
          <w:p>
            <w:pPr>
              <w:pStyle w:val="17"/>
              <w:spacing w:before="0"/>
              <w:rPr>
                <w:rFonts w:ascii="Times New Roman"/>
                <w:sz w:val="20"/>
              </w:rPr>
            </w:pPr>
          </w:p>
        </w:tc>
        <w:tc>
          <w:tcPr>
            <w:tcW w:w="7145" w:type="dxa"/>
            <w:gridSpan w:val="2"/>
          </w:tcPr>
          <w:p>
            <w:r>
              <w:rPr>
                <w:color w:val="2B2A29"/>
                <w:sz w:val="22"/>
              </w:rPr>
              <w:t>check caller-&gt;respond(&lt;@untainted&gt; check json.constructFrom(</w:t>
            </w:r>
          </w:p>
          <w:p>
            <w:pPr>
              <w:pStyle w:val="17"/>
              <w:spacing w:line="256" w:lineRule="exact"/>
              <w:ind w:left="165"/>
              <w:rPr>
                <w:sz w:val="22"/>
              </w:rPr>
            </w:pPr>
            <w:r>
              <w:rPr>
                <w:color w:val="2B2A29"/>
                <w:sz w:val="22"/>
              </w:rPr>
              <w:t>check caller-&gt;response（&lt;@unpaint&gt;检查json.constructFrom(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25" w:type="dxa"/>
          </w:tcPr>
          <w:p>
            <w:r>
              <w:rPr>
                <w:color w:val="2B2A29"/>
                <w:sz w:val="22"/>
              </w:rPr>
              <w:t>16</w:t>
            </w:r>
          </w:p>
          <w:p>
            <w:pPr>
              <w:pStyle w:val="17"/>
              <w:spacing w:before="43"/>
              <w:ind w:left="21" w:right="25"/>
              <w:jc w:val="center"/>
              <w:rPr>
                <w:sz w:val="22"/>
              </w:rPr>
            </w:pPr>
            <w:r>
              <w:rPr>
                <w:color w:val="2B2A29"/>
                <w:sz w:val="22"/>
              </w:rPr>
              <w:t>16</w:t>
            </w:r>
          </w:p>
        </w:tc>
        <w:tc>
          <w:tcPr>
            <w:tcW w:w="7640" w:type="dxa"/>
            <w:gridSpan w:val="2"/>
          </w:tcPr>
          <w:p>
            <w:r>
              <w:rPr>
                <w:color w:val="2B2A29"/>
                <w:sz w:val="22"/>
              </w:rPr>
              <w:t>result.getNext()));</w:t>
            </w:r>
          </w:p>
          <w:p>
            <w:pPr>
              <w:pStyle w:val="17"/>
              <w:spacing w:before="43"/>
              <w:ind w:left="3355"/>
              <w:rPr>
                <w:sz w:val="22"/>
              </w:rPr>
            </w:pPr>
            <w:r>
              <w:rPr>
                <w:color w:val="2B2A29"/>
                <w:sz w:val="22"/>
              </w:rPr>
              <w:t>result.getNext（）））；</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17</w:t>
            </w:r>
          </w:p>
          <w:p>
            <w:pPr>
              <w:pStyle w:val="17"/>
              <w:ind w:left="21" w:right="25"/>
              <w:jc w:val="center"/>
              <w:rPr>
                <w:sz w:val="22"/>
              </w:rPr>
            </w:pPr>
            <w:r>
              <w:rPr>
                <w:color w:val="2B2A29"/>
                <w:sz w:val="22"/>
              </w:rPr>
              <w:t>17</w:t>
            </w:r>
          </w:p>
        </w:tc>
        <w:tc>
          <w:tcPr>
            <w:tcW w:w="7640" w:type="dxa"/>
            <w:gridSpan w:val="2"/>
          </w:tcPr>
          <w:p>
            <w:r>
              <w:rPr>
                <w:color w:val="2B2A29"/>
                <w:sz w:val="22"/>
              </w:rPr>
              <w:t>} else {</w:t>
            </w:r>
          </w:p>
          <w:p>
            <w:pPr>
              <w:pStyle w:val="17"/>
              <w:ind w:left="495"/>
              <w:rPr>
                <w:sz w:val="22"/>
              </w:rPr>
            </w:pPr>
            <w:r>
              <w:rPr>
                <w:color w:val="2B2A29"/>
                <w:sz w:val="22"/>
              </w:rPr>
              <w:t>}其他{</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18</w:t>
            </w:r>
          </w:p>
          <w:p>
            <w:pPr>
              <w:pStyle w:val="17"/>
              <w:ind w:left="21" w:right="25"/>
              <w:jc w:val="center"/>
              <w:rPr>
                <w:sz w:val="22"/>
              </w:rPr>
            </w:pPr>
            <w:r>
              <w:rPr>
                <w:color w:val="2B2A29"/>
                <w:sz w:val="22"/>
              </w:rPr>
              <w:t>18</w:t>
            </w:r>
          </w:p>
        </w:tc>
        <w:tc>
          <w:tcPr>
            <w:tcW w:w="7640" w:type="dxa"/>
            <w:gridSpan w:val="2"/>
          </w:tcPr>
          <w:p>
            <w:r>
              <w:rPr>
                <w:color w:val="2B2A29"/>
                <w:sz w:val="22"/>
              </w:rPr>
              <w:t>check self.sendNotFoundError(caller, "Account not found: " +</w:t>
            </w:r>
          </w:p>
          <w:p>
            <w:pPr>
              <w:pStyle w:val="17"/>
              <w:ind w:left="935"/>
              <w:rPr>
                <w:sz w:val="22"/>
              </w:rPr>
            </w:pPr>
            <w:r>
              <w:rPr>
                <w:color w:val="2B2A29"/>
                <w:sz w:val="22"/>
              </w:rPr>
              <w:t>check self.sendNotFoundError（调用者，“找不到帐户：”+</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19</w:t>
            </w:r>
          </w:p>
          <w:p>
            <w:pPr>
              <w:pStyle w:val="17"/>
              <w:ind w:left="21" w:right="25"/>
              <w:jc w:val="center"/>
              <w:rPr>
                <w:sz w:val="22"/>
              </w:rPr>
            </w:pPr>
            <w:r>
              <w:rPr>
                <w:color w:val="2B2A29"/>
                <w:sz w:val="22"/>
              </w:rPr>
              <w:t>19</w:t>
            </w:r>
          </w:p>
        </w:tc>
        <w:tc>
          <w:tcPr>
            <w:tcW w:w="7640" w:type="dxa"/>
            <w:gridSpan w:val="2"/>
          </w:tcPr>
          <w:p>
            <w:r>
              <w:rPr>
                <w:color w:val="2B2A29"/>
                <w:sz w:val="22"/>
              </w:rPr>
              <w:t>accountId.toString());</w:t>
            </w:r>
          </w:p>
          <w:p>
            <w:pPr>
              <w:pStyle w:val="17"/>
              <w:ind w:left="4124"/>
              <w:rPr>
                <w:sz w:val="22"/>
              </w:rPr>
            </w:pPr>
            <w:r>
              <w:rPr>
                <w:color w:val="2B2A29"/>
                <w:sz w:val="22"/>
              </w:rPr>
              <w:t>accountId.toString（））；</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20</w:t>
            </w:r>
          </w:p>
          <w:p>
            <w:pPr>
              <w:pStyle w:val="17"/>
              <w:ind w:left="21" w:right="25"/>
              <w:jc w:val="center"/>
              <w:rPr>
                <w:sz w:val="22"/>
              </w:rPr>
            </w:pPr>
            <w:r>
              <w:rPr>
                <w:color w:val="2B2A29"/>
                <w:sz w:val="22"/>
              </w:rPr>
              <w:t>20</w:t>
            </w:r>
          </w:p>
        </w:tc>
        <w:tc>
          <w:tcPr>
            <w:tcW w:w="7640" w:type="dxa"/>
            <w:gridSpan w:val="2"/>
          </w:tcPr>
          <w:p>
            <w:r>
              <w:rPr>
                <w:color w:val="2B2A29"/>
                <w:sz w:val="22"/>
              </w:rPr>
              <w:t>}</w:t>
            </w:r>
          </w:p>
          <w:p>
            <w:pPr>
              <w:pStyle w:val="17"/>
              <w:ind w:left="495"/>
              <w:rPr>
                <w:sz w:val="22"/>
              </w:rPr>
            </w:pPr>
            <w:r>
              <w:rPr>
                <w:color w:val="2B2A29"/>
                <w:sz w:val="22"/>
              </w:rPr>
              <w:t>}</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21</w:t>
            </w:r>
          </w:p>
          <w:p>
            <w:pPr>
              <w:pStyle w:val="17"/>
              <w:ind w:left="21" w:right="25"/>
              <w:jc w:val="center"/>
              <w:rPr>
                <w:sz w:val="22"/>
              </w:rPr>
            </w:pPr>
            <w:r>
              <w:rPr>
                <w:color w:val="2B2A29"/>
                <w:sz w:val="22"/>
              </w:rPr>
              <w:t>21</w:t>
            </w:r>
          </w:p>
        </w:tc>
        <w:tc>
          <w:tcPr>
            <w:tcW w:w="7640" w:type="dxa"/>
            <w:gridSpan w:val="2"/>
          </w:tcPr>
          <w:p>
            <w:r>
              <w:rPr>
                <w:color w:val="2B2A29"/>
                <w:sz w:val="22"/>
              </w:rPr>
              <w:t>}</w:t>
            </w:r>
          </w:p>
          <w:p>
            <w:pPr>
              <w:pStyle w:val="17"/>
              <w:ind w:left="55"/>
              <w:rPr>
                <w:sz w:val="22"/>
              </w:rPr>
            </w:pPr>
            <w:r>
              <w:rPr>
                <w:color w:val="2B2A29"/>
                <w:sz w:val="22"/>
              </w:rPr>
              <w:t>}</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22</w:t>
            </w:r>
          </w:p>
          <w:p>
            <w:pPr>
              <w:pStyle w:val="17"/>
              <w:ind w:left="21" w:right="25"/>
              <w:jc w:val="center"/>
              <w:rPr>
                <w:sz w:val="22"/>
              </w:rPr>
            </w:pPr>
            <w:r>
              <w:rPr>
                <w:color w:val="2B2A29"/>
                <w:sz w:val="22"/>
              </w:rPr>
              <w:t>22</w:t>
            </w:r>
          </w:p>
        </w:tc>
        <w:tc>
          <w:tcPr>
            <w:tcW w:w="7640" w:type="dxa"/>
            <w:gridSpan w:val="2"/>
          </w:tcPr>
          <w:p>
            <w:pPr>
              <w:pStyle w:val="17"/>
              <w:spacing w:before="0"/>
              <w:rPr>
                <w:rFonts w:ascii="Times New Roman"/>
                <w:sz w:val="20"/>
              </w:rPr>
            </w:pP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23</w:t>
            </w:r>
          </w:p>
          <w:p>
            <w:pPr>
              <w:pStyle w:val="17"/>
              <w:ind w:left="21" w:right="25"/>
              <w:jc w:val="center"/>
              <w:rPr>
                <w:sz w:val="22"/>
              </w:rPr>
            </w:pPr>
            <w:r>
              <w:rPr>
                <w:color w:val="2B2A29"/>
                <w:sz w:val="22"/>
              </w:rPr>
              <w:t>23</w:t>
            </w:r>
          </w:p>
        </w:tc>
        <w:tc>
          <w:tcPr>
            <w:tcW w:w="7640" w:type="dxa"/>
            <w:gridSpan w:val="2"/>
          </w:tcPr>
          <w:p>
            <w:r>
              <w:rPr>
                <w:color w:val="2B2A29"/>
                <w:sz w:val="22"/>
              </w:rPr>
              <w:t>@http:ResourceConfig {</w:t>
            </w:r>
          </w:p>
          <w:p>
            <w:pPr>
              <w:pStyle w:val="17"/>
              <w:ind w:left="55"/>
              <w:rPr>
                <w:sz w:val="22"/>
              </w:rPr>
            </w:pPr>
            <w:r>
              <w:rPr>
                <w:color w:val="2B2A29"/>
                <w:sz w:val="22"/>
              </w:rPr>
              <w:t>@http:ResourceConfig{</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24</w:t>
            </w:r>
          </w:p>
          <w:p>
            <w:pPr>
              <w:pStyle w:val="17"/>
              <w:ind w:left="21" w:right="25"/>
              <w:jc w:val="center"/>
              <w:rPr>
                <w:sz w:val="22"/>
              </w:rPr>
            </w:pPr>
            <w:r>
              <w:rPr>
                <w:color w:val="2B2A29"/>
                <w:sz w:val="22"/>
              </w:rPr>
              <w:t>24</w:t>
            </w:r>
          </w:p>
        </w:tc>
        <w:tc>
          <w:tcPr>
            <w:tcW w:w="7640" w:type="dxa"/>
            <w:gridSpan w:val="2"/>
          </w:tcPr>
          <w:p>
            <w:r>
              <w:rPr>
                <w:color w:val="2B2A29"/>
                <w:sz w:val="22"/>
              </w:rPr>
              <w:t>path: "/accounts",</w:t>
            </w:r>
          </w:p>
          <w:p>
            <w:pPr>
              <w:pStyle w:val="17"/>
              <w:ind w:left="495"/>
              <w:rPr>
                <w:sz w:val="22"/>
              </w:rPr>
            </w:pPr>
            <w:r>
              <w:rPr>
                <w:color w:val="2B2A29"/>
                <w:sz w:val="22"/>
              </w:rPr>
              <w:t>路径：“/accounts”，</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25</w:t>
            </w:r>
          </w:p>
          <w:p>
            <w:pPr>
              <w:pStyle w:val="17"/>
              <w:ind w:left="21" w:right="25"/>
              <w:jc w:val="center"/>
              <w:rPr>
                <w:sz w:val="22"/>
              </w:rPr>
            </w:pPr>
            <w:r>
              <w:rPr>
                <w:color w:val="2B2A29"/>
                <w:sz w:val="22"/>
              </w:rPr>
              <w:t>25</w:t>
            </w:r>
          </w:p>
        </w:tc>
        <w:tc>
          <w:tcPr>
            <w:tcW w:w="7640" w:type="dxa"/>
            <w:gridSpan w:val="2"/>
          </w:tcPr>
          <w:p>
            <w:r>
              <w:rPr>
                <w:color w:val="2B2A29"/>
                <w:sz w:val="22"/>
              </w:rPr>
              <w:t>methods: ["GET"]</w:t>
            </w:r>
          </w:p>
          <w:p>
            <w:pPr>
              <w:pStyle w:val="17"/>
              <w:ind w:left="495"/>
              <w:rPr>
                <w:sz w:val="22"/>
              </w:rPr>
            </w:pPr>
            <w:r>
              <w:rPr>
                <w:color w:val="2B2A29"/>
                <w:sz w:val="22"/>
              </w:rPr>
              <w:t>方法：[“GET”]</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26</w:t>
            </w:r>
          </w:p>
          <w:p>
            <w:pPr>
              <w:pStyle w:val="17"/>
              <w:ind w:left="21" w:right="25"/>
              <w:jc w:val="center"/>
              <w:rPr>
                <w:sz w:val="22"/>
              </w:rPr>
            </w:pPr>
            <w:r>
              <w:rPr>
                <w:color w:val="2B2A29"/>
                <w:sz w:val="22"/>
              </w:rPr>
              <w:t>26</w:t>
            </w:r>
          </w:p>
        </w:tc>
        <w:tc>
          <w:tcPr>
            <w:tcW w:w="7640" w:type="dxa"/>
            <w:gridSpan w:val="2"/>
          </w:tcPr>
          <w:p>
            <w:r>
              <w:rPr>
                <w:color w:val="2B2A29"/>
                <w:sz w:val="22"/>
              </w:rPr>
              <w:t>}</w:t>
            </w:r>
          </w:p>
          <w:p>
            <w:pPr>
              <w:pStyle w:val="17"/>
              <w:ind w:left="55"/>
              <w:rPr>
                <w:sz w:val="22"/>
              </w:rPr>
            </w:pPr>
            <w:r>
              <w:rPr>
                <w:color w:val="2B2A29"/>
                <w:sz w:val="22"/>
              </w:rPr>
              <w:t>}</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27</w:t>
            </w:r>
          </w:p>
          <w:p>
            <w:pPr>
              <w:pStyle w:val="17"/>
              <w:ind w:left="21" w:right="25"/>
              <w:jc w:val="center"/>
              <w:rPr>
                <w:sz w:val="22"/>
              </w:rPr>
            </w:pPr>
            <w:r>
              <w:rPr>
                <w:color w:val="2B2A29"/>
                <w:sz w:val="22"/>
              </w:rPr>
              <w:t>27</w:t>
            </w:r>
          </w:p>
        </w:tc>
        <w:tc>
          <w:tcPr>
            <w:tcW w:w="7640" w:type="dxa"/>
            <w:gridSpan w:val="2"/>
          </w:tcPr>
          <w:p>
            <w:r>
              <w:rPr>
                <w:color w:val="2B2A29"/>
                <w:sz w:val="22"/>
              </w:rPr>
              <w:t>resource function getAllAccounts(http:Caller caller,</w:t>
            </w:r>
          </w:p>
          <w:p>
            <w:pPr>
              <w:pStyle w:val="17"/>
              <w:ind w:left="55"/>
              <w:rPr>
                <w:sz w:val="22"/>
              </w:rPr>
            </w:pPr>
            <w:r>
              <w:rPr>
                <w:color w:val="2B2A29"/>
                <w:sz w:val="22"/>
              </w:rPr>
              <w:t>资源函数getAllAccounts（http:Caller调用者，</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28</w:t>
            </w:r>
          </w:p>
          <w:p>
            <w:pPr>
              <w:pStyle w:val="17"/>
              <w:ind w:left="21" w:right="25"/>
              <w:jc w:val="center"/>
              <w:rPr>
                <w:sz w:val="22"/>
              </w:rPr>
            </w:pPr>
            <w:r>
              <w:rPr>
                <w:color w:val="2B2A29"/>
                <w:sz w:val="22"/>
              </w:rPr>
              <w:t>28</w:t>
            </w:r>
          </w:p>
        </w:tc>
        <w:tc>
          <w:tcPr>
            <w:tcW w:w="7640" w:type="dxa"/>
            <w:gridSpan w:val="2"/>
          </w:tcPr>
          <w:p>
            <w:r>
              <w:rPr>
                <w:color w:val="2B2A29"/>
                <w:sz w:val="22"/>
              </w:rPr>
              <w:t>http:Request</w:t>
            </w:r>
            <w:r>
              <w:rPr>
                <w:color w:val="2B2A29"/>
                <w:spacing w:val="-4"/>
                <w:sz w:val="22"/>
              </w:rPr>
              <w:t xml:space="preserve"> </w:t>
            </w:r>
            <w:r>
              <w:rPr>
                <w:color w:val="2B2A29"/>
                <w:sz w:val="22"/>
              </w:rPr>
              <w:t>request)</w:t>
            </w:r>
            <w:r>
              <w:rPr>
                <w:color w:val="2B2A29"/>
                <w:spacing w:val="-3"/>
                <w:sz w:val="22"/>
              </w:rPr>
              <w:t xml:space="preserve"> </w:t>
            </w:r>
            <w:r>
              <w:rPr>
                <w:color w:val="2B2A29"/>
                <w:sz w:val="22"/>
              </w:rPr>
              <w:t>returns</w:t>
            </w:r>
            <w:r>
              <w:rPr>
                <w:color w:val="2B2A29"/>
                <w:spacing w:val="-3"/>
                <w:sz w:val="22"/>
              </w:rPr>
              <w:t xml:space="preserve"> </w:t>
            </w:r>
            <w:r>
              <w:rPr>
                <w:color w:val="2B2A29"/>
                <w:sz w:val="22"/>
              </w:rPr>
              <w:t>error?</w:t>
            </w:r>
          </w:p>
          <w:p>
            <w:pPr>
              <w:pStyle w:val="17"/>
              <w:ind w:left="3685" w:right="-15"/>
              <w:rPr>
                <w:sz w:val="22"/>
              </w:rPr>
            </w:pPr>
            <w:r>
              <w:rPr>
                <w:color w:val="2B2A29"/>
                <w:sz w:val="22"/>
              </w:rPr>
              <w:t>http:Request请求）返回错误？</w:t>
            </w:r>
          </w:p>
        </w:tc>
        <w:tc>
          <w:tcPr>
            <w:tcW w:w="275" w:type="dxa"/>
          </w:tcPr>
          <w:p>
            <w:r>
              <w:rPr>
                <w:color w:val="2B2A29"/>
                <w:sz w:val="22"/>
              </w:rPr>
              <w:t>{</w:t>
            </w:r>
          </w:p>
          <w:p>
            <w:pPr>
              <w:pStyle w:val="17"/>
              <w:ind w:left="115"/>
              <w:rPr>
                <w:sz w:val="22"/>
              </w:rPr>
            </w:pPr>
            <w:r>
              <w:rPr>
                <w:color w:val="2B2A29"/>
                <w:sz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25" w:type="dxa"/>
          </w:tcPr>
          <w:p>
            <w:r>
              <w:rPr>
                <w:color w:val="2B2A29"/>
                <w:sz w:val="22"/>
              </w:rPr>
              <w:t>29</w:t>
            </w:r>
          </w:p>
          <w:p>
            <w:pPr>
              <w:pStyle w:val="17"/>
              <w:ind w:left="21" w:right="25"/>
              <w:jc w:val="center"/>
              <w:rPr>
                <w:sz w:val="22"/>
              </w:rPr>
            </w:pPr>
            <w:r>
              <w:rPr>
                <w:color w:val="2B2A29"/>
                <w:sz w:val="22"/>
              </w:rPr>
              <w:t>29</w:t>
            </w:r>
          </w:p>
        </w:tc>
        <w:tc>
          <w:tcPr>
            <w:tcW w:w="7640" w:type="dxa"/>
            <w:gridSpan w:val="2"/>
          </w:tcPr>
          <w:p>
            <w:r>
              <w:rPr>
                <w:color w:val="2B2A29"/>
                <w:sz w:val="22"/>
              </w:rPr>
              <w:t>table&lt;Account&gt; result = check db-&gt;select("SELECT ACCOUNT_ID as</w:t>
            </w:r>
          </w:p>
          <w:p>
            <w:pPr>
              <w:pStyle w:val="17"/>
              <w:ind w:left="495"/>
              <w:rPr>
                <w:sz w:val="22"/>
              </w:rPr>
            </w:pPr>
            <w:r>
              <w:rPr>
                <w:color w:val="2B2A29"/>
                <w:sz w:val="22"/>
              </w:rPr>
              <w:t>table＜Account＞result＝check db-&gt;select（“select Account_ID as</w:t>
            </w:r>
          </w:p>
        </w:tc>
        <w:tc>
          <w:tcPr>
            <w:tcW w:w="275" w:type="dxa"/>
          </w:tcPr>
          <w:p>
            <w:pPr>
              <w:pStyle w:val="17"/>
              <w:spacing w:before="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25" w:type="dxa"/>
          </w:tcPr>
          <w:p>
            <w:pPr>
              <w:pStyle w:val="17"/>
              <w:spacing w:before="0"/>
              <w:rPr>
                <w:rFonts w:ascii="Times New Roman"/>
                <w:sz w:val="20"/>
              </w:rPr>
            </w:pPr>
          </w:p>
        </w:tc>
        <w:tc>
          <w:tcPr>
            <w:tcW w:w="7640" w:type="dxa"/>
            <w:gridSpan w:val="2"/>
          </w:tcPr>
          <w:p>
            <w:r>
              <w:rPr>
                <w:color w:val="2B2A29"/>
                <w:sz w:val="22"/>
              </w:rPr>
              <w:t>accountId,</w:t>
            </w:r>
          </w:p>
          <w:p>
            <w:pPr>
              <w:pStyle w:val="17"/>
              <w:spacing w:line="256" w:lineRule="exact"/>
              <w:ind w:left="495"/>
              <w:rPr>
                <w:sz w:val="22"/>
              </w:rPr>
            </w:pPr>
            <w:r>
              <w:rPr>
                <w:color w:val="2B2A29"/>
                <w:sz w:val="22"/>
              </w:rPr>
              <w:t>accountId，</w:t>
            </w:r>
          </w:p>
        </w:tc>
        <w:tc>
          <w:tcPr>
            <w:tcW w:w="275" w:type="dxa"/>
          </w:tcPr>
          <w:p>
            <w:pPr>
              <w:pStyle w:val="17"/>
              <w:spacing w:before="0"/>
              <w:rPr>
                <w:rFonts w:ascii="Times New Roman"/>
                <w:sz w:val="20"/>
              </w:rPr>
            </w:pPr>
          </w:p>
        </w:tc>
      </w:tr>
    </w:tbl>
    <w:p>
      <w:r>
        <w:rPr>
          <w:color w:val="2B2A29"/>
          <w:sz w:val="22"/>
        </w:rPr>
        <w:t>NAME as name, NIC as nic,</w:t>
      </w:r>
    </w:p>
    <w:p>
      <w:pPr>
        <w:pStyle w:val="16"/>
        <w:numPr>
          <w:ilvl w:val="0"/>
          <w:numId w:val="256"/>
        </w:numPr>
        <w:tabs>
          <w:tab w:val="left" w:pos="5909"/>
          <w:tab w:val="left" w:pos="5911"/>
        </w:tabs>
        <w:spacing w:before="45" w:after="0" w:line="240" w:lineRule="auto"/>
        <w:ind w:left="5910" w:right="0" w:hanging="5391"/>
        <w:jc w:val="left"/>
        <w:rPr>
          <w:sz w:val="22"/>
        </w:rPr>
      </w:pPr>
      <w:r>
        <w:rPr>
          <w:color w:val="2B2A29"/>
          <w:sz w:val="22"/>
        </w:rPr>
        <w:t>NAME作为名称，NIC作为NIC，</w:t>
      </w:r>
    </w:p>
    <w:p>
      <w:r>
        <w:rPr>
          <w:color w:val="2B2A29"/>
          <w:sz w:val="22"/>
        </w:rPr>
        <w:t>SAVINGS as savings,</w:t>
      </w:r>
    </w:p>
    <w:p>
      <w:pPr>
        <w:pStyle w:val="16"/>
        <w:numPr>
          <w:ilvl w:val="0"/>
          <w:numId w:val="256"/>
        </w:numPr>
        <w:tabs>
          <w:tab w:val="left" w:pos="5909"/>
          <w:tab w:val="left" w:pos="5911"/>
        </w:tabs>
        <w:spacing w:before="39" w:after="0" w:line="240" w:lineRule="auto"/>
        <w:ind w:left="5910" w:right="0" w:hanging="5391"/>
        <w:jc w:val="left"/>
        <w:rPr>
          <w:sz w:val="22"/>
        </w:rPr>
      </w:pPr>
      <w:r>
        <w:rPr>
          <w:color w:val="2B2A29"/>
          <w:sz w:val="22"/>
        </w:rPr>
        <w:t>节省成本，</w:t>
      </w:r>
    </w:p>
    <w:p>
      <w:r>
        <w:rPr>
          <w:color w:val="2B2A29"/>
          <w:sz w:val="22"/>
        </w:rPr>
        <w:t>BALANCE as balance,</w:t>
      </w:r>
    </w:p>
    <w:p>
      <w:pPr>
        <w:pStyle w:val="16"/>
        <w:numPr>
          <w:ilvl w:val="0"/>
          <w:numId w:val="256"/>
        </w:numPr>
        <w:tabs>
          <w:tab w:val="left" w:pos="5909"/>
          <w:tab w:val="left" w:pos="5911"/>
        </w:tabs>
        <w:spacing w:before="38" w:after="0" w:line="240" w:lineRule="auto"/>
        <w:ind w:left="5910" w:right="0" w:hanging="5391"/>
        <w:jc w:val="left"/>
        <w:rPr>
          <w:sz w:val="22"/>
        </w:rPr>
      </w:pPr>
      <w:r>
        <w:rPr>
          <w:color w:val="2B2A29"/>
          <w:sz w:val="22"/>
        </w:rPr>
        <w:t>余额作为余额，</w:t>
      </w:r>
    </w:p>
    <w:p>
      <w:r>
        <w:rPr>
          <w:color w:val="2B2A29"/>
          <w:sz w:val="22"/>
        </w:rPr>
        <w:t>ADDRESS as address</w:t>
      </w:r>
    </w:p>
    <w:p>
      <w:pPr>
        <w:pStyle w:val="16"/>
        <w:numPr>
          <w:ilvl w:val="0"/>
          <w:numId w:val="256"/>
        </w:numPr>
        <w:tabs>
          <w:tab w:val="left" w:pos="5909"/>
          <w:tab w:val="left" w:pos="5911"/>
        </w:tabs>
        <w:spacing w:before="38" w:after="0" w:line="240" w:lineRule="auto"/>
        <w:ind w:left="5910" w:right="0" w:hanging="5391"/>
        <w:jc w:val="left"/>
        <w:rPr>
          <w:sz w:val="22"/>
        </w:rPr>
      </w:pPr>
      <w:r>
        <w:rPr>
          <w:color w:val="2B2A29"/>
          <w:sz w:val="22"/>
        </w:rPr>
        <w:t>地址作为地址</w:t>
      </w:r>
    </w:p>
    <w:p>
      <w:r>
        <w:rPr>
          <w:color w:val="2B2A29"/>
          <w:sz w:val="22"/>
        </w:rPr>
        <w:t>FROM Accounts", Account);</w:t>
      </w:r>
    </w:p>
    <w:p>
      <w:pPr>
        <w:pStyle w:val="16"/>
        <w:numPr>
          <w:ilvl w:val="0"/>
          <w:numId w:val="256"/>
        </w:numPr>
        <w:tabs>
          <w:tab w:val="left" w:pos="5909"/>
          <w:tab w:val="left" w:pos="5911"/>
        </w:tabs>
        <w:spacing w:before="38" w:after="0" w:line="240" w:lineRule="auto"/>
        <w:ind w:left="5910" w:right="0" w:hanging="5391"/>
        <w:jc w:val="left"/>
        <w:rPr>
          <w:sz w:val="22"/>
        </w:rPr>
      </w:pPr>
      <w:r>
        <w:rPr>
          <w:color w:val="2B2A29"/>
          <w:sz w:val="22"/>
        </w:rPr>
        <w:t>FROM账户”，账户）；</w:t>
      </w:r>
    </w:p>
    <w:p>
      <w:r>
        <w:rPr>
          <w:color w:val="2B2A29"/>
          <w:spacing w:val="-2"/>
          <w:sz w:val="22"/>
        </w:rPr>
        <w:t>check</w:t>
      </w:r>
      <w:r>
        <w:rPr>
          <w:color w:val="2B2A29"/>
          <w:spacing w:val="-22"/>
          <w:sz w:val="22"/>
        </w:rPr>
        <w:t xml:space="preserve"> </w:t>
      </w:r>
      <w:r>
        <w:rPr>
          <w:color w:val="2B2A29"/>
          <w:spacing w:val="-2"/>
          <w:sz w:val="22"/>
        </w:rPr>
        <w:t>caller-&gt;respond(&lt;@untainted&gt;</w:t>
      </w:r>
      <w:r>
        <w:rPr>
          <w:color w:val="2B2A29"/>
          <w:spacing w:val="-21"/>
          <w:sz w:val="22"/>
        </w:rPr>
        <w:t xml:space="preserve"> </w:t>
      </w:r>
      <w:r>
        <w:rPr>
          <w:color w:val="2B2A29"/>
          <w:spacing w:val="-2"/>
          <w:sz w:val="22"/>
        </w:rPr>
        <w:t>check</w:t>
      </w:r>
      <w:r>
        <w:rPr>
          <w:color w:val="2B2A29"/>
          <w:spacing w:val="-21"/>
          <w:sz w:val="22"/>
        </w:rPr>
        <w:t xml:space="preserve"> </w:t>
      </w:r>
      <w:r>
        <w:rPr>
          <w:color w:val="2B2A29"/>
          <w:spacing w:val="-2"/>
          <w:sz w:val="22"/>
        </w:rPr>
        <w:t>json.constructFrom(result));</w:t>
      </w:r>
      <w:r>
        <w:rPr>
          <w:color w:val="2B2A29"/>
          <w:spacing w:val="-107"/>
          <w:sz w:val="22"/>
        </w:rPr>
        <w:t xml:space="preserve"> </w:t>
      </w:r>
      <w:r>
        <w:rPr>
          <w:color w:val="2B2A29"/>
          <w:sz w:val="22"/>
        </w:rPr>
        <w:t>36 }</w:t>
      </w:r>
    </w:p>
    <w:p>
      <w:pPr>
        <w:pStyle w:val="16"/>
        <w:numPr>
          <w:ilvl w:val="0"/>
          <w:numId w:val="256"/>
        </w:numPr>
        <w:tabs>
          <w:tab w:val="left" w:pos="1289"/>
          <w:tab w:val="left" w:pos="1291"/>
        </w:tabs>
        <w:spacing w:before="39" w:after="0" w:line="273" w:lineRule="auto"/>
        <w:ind w:left="520" w:right="229" w:firstLine="0"/>
        <w:jc w:val="left"/>
        <w:rPr>
          <w:sz w:val="22"/>
        </w:rPr>
      </w:pPr>
      <w:r>
        <w:rPr>
          <w:color w:val="2B2A29"/>
          <w:spacing w:val="-2"/>
          <w:sz w:val="22"/>
        </w:rPr>
        <w:t>check</w:t>
      </w:r>
      <w:r>
        <w:t xml:space="preserve"> </w:t>
      </w:r>
      <w:r>
        <w:rPr>
          <w:color w:val="2B2A29"/>
          <w:spacing w:val="-2"/>
          <w:sz w:val="22"/>
        </w:rPr>
        <w:t>caller-&gt;response（&lt;@unpaint&gt;check</w:t>
      </w:r>
      <w:r>
        <w:t xml:space="preserve"> </w:t>
      </w:r>
      <w:r>
        <w:rPr>
          <w:color w:val="2B2A29"/>
          <w:spacing w:val="-2"/>
          <w:sz w:val="22"/>
        </w:rPr>
        <w:t>json.constructFrom（result））；</w:t>
      </w:r>
      <w:r>
        <w:rPr>
          <w:color w:val="2B2A29"/>
          <w:sz w:val="22"/>
        </w:rPr>
        <w:t>36 }</w:t>
      </w:r>
    </w:p>
    <w:p>
      <w:r>
        <w:rPr>
          <w:rFonts w:ascii="宋体"/>
          <w:color w:val="2B2A29"/>
        </w:rPr>
        <w:t>37</w:t>
      </w:r>
    </w:p>
    <w:p>
      <w:pPr>
        <w:pStyle w:val="11"/>
        <w:spacing w:line="279" w:lineRule="exact"/>
        <w:ind w:left="520"/>
        <w:rPr>
          <w:rFonts w:ascii="宋体"/>
        </w:rPr>
      </w:pPr>
      <w:r>
        <w:rPr>
          <w:rFonts w:ascii="宋体"/>
          <w:color w:val="2B2A29"/>
        </w:rPr>
        <w:t>37</w:t>
      </w:r>
    </w:p>
    <w:p>
      <w:r>
        <w:rPr>
          <w:color w:val="2B2A29"/>
          <w:sz w:val="22"/>
        </w:rPr>
        <w:t>@http:ResourceConfig {</w:t>
      </w:r>
    </w:p>
    <w:p>
      <w:pPr>
        <w:pStyle w:val="16"/>
        <w:numPr>
          <w:ilvl w:val="0"/>
          <w:numId w:val="257"/>
        </w:numPr>
        <w:tabs>
          <w:tab w:val="left" w:pos="851"/>
        </w:tabs>
        <w:spacing w:before="38" w:after="0" w:line="240" w:lineRule="auto"/>
        <w:ind w:left="850" w:right="0" w:hanging="331"/>
        <w:jc w:val="left"/>
        <w:rPr>
          <w:sz w:val="22"/>
        </w:rPr>
      </w:pPr>
      <w:r>
        <w:rPr>
          <w:color w:val="2B2A29"/>
          <w:sz w:val="22"/>
        </w:rPr>
        <w:t>@http:ResourceConfig{</w:t>
      </w:r>
    </w:p>
    <w:p>
      <w:r>
        <w:rPr>
          <w:color w:val="2B2A29"/>
          <w:sz w:val="22"/>
        </w:rPr>
        <w:t>path: "/search",</w:t>
      </w:r>
    </w:p>
    <w:p>
      <w:pPr>
        <w:pStyle w:val="16"/>
        <w:numPr>
          <w:ilvl w:val="0"/>
          <w:numId w:val="257"/>
        </w:numPr>
        <w:tabs>
          <w:tab w:val="left" w:pos="1289"/>
          <w:tab w:val="left" w:pos="1291"/>
        </w:tabs>
        <w:spacing w:before="38" w:after="0" w:line="240" w:lineRule="auto"/>
        <w:ind w:left="1290" w:right="0" w:hanging="771"/>
        <w:jc w:val="left"/>
        <w:rPr>
          <w:sz w:val="22"/>
        </w:rPr>
      </w:pPr>
      <w:r>
        <w:rPr>
          <w:color w:val="2B2A29"/>
          <w:sz w:val="22"/>
        </w:rPr>
        <w:t>路径：“/search”，</w:t>
      </w:r>
    </w:p>
    <w:p>
      <w:r>
        <w:rPr>
          <w:color w:val="2B2A29"/>
          <w:sz w:val="22"/>
        </w:rPr>
        <w:t>methods: ["GET"]</w:t>
      </w:r>
      <w:r>
        <w:rPr>
          <w:color w:val="2B2A29"/>
          <w:spacing w:val="-108"/>
          <w:sz w:val="22"/>
        </w:rPr>
        <w:t xml:space="preserve"> </w:t>
      </w:r>
      <w:r>
        <w:rPr>
          <w:color w:val="2B2A29"/>
          <w:sz w:val="22"/>
        </w:rPr>
        <w:t>41 }</w:t>
      </w:r>
    </w:p>
    <w:p>
      <w:pPr>
        <w:pStyle w:val="16"/>
        <w:numPr>
          <w:ilvl w:val="0"/>
          <w:numId w:val="257"/>
        </w:numPr>
        <w:tabs>
          <w:tab w:val="left" w:pos="1289"/>
          <w:tab w:val="left" w:pos="1291"/>
        </w:tabs>
        <w:spacing w:before="38" w:after="0" w:line="273" w:lineRule="auto"/>
        <w:ind w:left="520" w:right="5907" w:firstLine="0"/>
        <w:jc w:val="left"/>
        <w:rPr>
          <w:sz w:val="22"/>
        </w:rPr>
      </w:pPr>
      <w:r>
        <w:rPr>
          <w:color w:val="2B2A29"/>
          <w:sz w:val="22"/>
        </w:rPr>
        <w:t>方法：[“GET”]41}</w:t>
      </w:r>
    </w:p>
    <w:p>
      <w:r>
        <w:rPr>
          <w:color w:val="2B2A29"/>
          <w:sz w:val="22"/>
        </w:rPr>
        <w:t>resource function getAccountByNIC(http:Caller caller,</w:t>
      </w:r>
    </w:p>
    <w:p>
      <w:pPr>
        <w:pStyle w:val="16"/>
        <w:numPr>
          <w:ilvl w:val="0"/>
          <w:numId w:val="258"/>
        </w:numPr>
        <w:tabs>
          <w:tab w:val="left" w:pos="851"/>
        </w:tabs>
        <w:spacing w:before="0" w:after="0" w:line="279" w:lineRule="exact"/>
        <w:ind w:left="850" w:right="0" w:hanging="331"/>
        <w:jc w:val="left"/>
        <w:rPr>
          <w:sz w:val="22"/>
        </w:rPr>
      </w:pPr>
      <w:r>
        <w:rPr>
          <w:color w:val="2B2A29"/>
          <w:sz w:val="22"/>
        </w:rPr>
        <w:t>资源函数getAccountByNIC（http:Caller Caller，</w:t>
      </w:r>
    </w:p>
    <w:p>
      <w:r>
        <w:rPr>
          <w:color w:val="2B2A29"/>
          <w:sz w:val="22"/>
        </w:rPr>
        <w:t>http:Request request) returns error? {</w:t>
      </w:r>
    </w:p>
    <w:p>
      <w:pPr>
        <w:pStyle w:val="16"/>
        <w:numPr>
          <w:ilvl w:val="0"/>
          <w:numId w:val="258"/>
        </w:numPr>
        <w:tabs>
          <w:tab w:val="left" w:pos="4589"/>
          <w:tab w:val="left" w:pos="4591"/>
        </w:tabs>
        <w:spacing w:before="38" w:after="0" w:line="240" w:lineRule="auto"/>
        <w:ind w:left="4590" w:right="0" w:hanging="4071"/>
        <w:jc w:val="left"/>
        <w:rPr>
          <w:sz w:val="22"/>
        </w:rPr>
      </w:pPr>
      <w:r>
        <w:rPr>
          <w:color w:val="2B2A29"/>
          <w:sz w:val="22"/>
        </w:rPr>
        <w:t>http:Request请求）返回错误？{</w:t>
      </w:r>
    </w:p>
    <w:p>
      <w:pPr>
        <w:spacing w:after="0" w:line="240" w:lineRule="auto"/>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var nic = request.getQueryParams()["nic"];</w:t>
      </w:r>
    </w:p>
    <w:p>
      <w:pPr>
        <w:pStyle w:val="16"/>
        <w:numPr>
          <w:ilvl w:val="0"/>
          <w:numId w:val="258"/>
        </w:numPr>
        <w:tabs>
          <w:tab w:val="left" w:pos="929"/>
          <w:tab w:val="left" w:pos="930"/>
        </w:tabs>
        <w:spacing w:before="68" w:after="0" w:line="240" w:lineRule="auto"/>
        <w:ind w:left="930" w:right="0" w:hanging="770"/>
        <w:jc w:val="left"/>
        <w:rPr>
          <w:sz w:val="22"/>
        </w:rPr>
      </w:pPr>
      <w:bookmarkStart w:id="269" w:name="_bookmark251"/>
      <w:bookmarkEnd w:id="269"/>
      <w:bookmarkStart w:id="270" w:name="_bookmark251"/>
      <w:bookmarkEnd w:id="270"/>
      <w:r>
        <w:rPr>
          <w:color w:val="2B2A29"/>
          <w:sz w:val="22"/>
        </w:rPr>
        <w:t>var</w:t>
      </w:r>
      <w:r>
        <w:t xml:space="preserve"> </w:t>
      </w:r>
      <w:r>
        <w:rPr>
          <w:color w:val="2B2A29"/>
          <w:sz w:val="22"/>
        </w:rPr>
        <w:t>nic=request.getQueryParams（）[“nic”]；</w:t>
      </w:r>
    </w:p>
    <w:p>
      <w:r>
        <w:rPr>
          <w:color w:val="2B2A29"/>
          <w:sz w:val="22"/>
        </w:rPr>
        <w:t>if (nic is string[]) {</w:t>
      </w:r>
    </w:p>
    <w:p>
      <w:pPr>
        <w:pStyle w:val="16"/>
        <w:numPr>
          <w:ilvl w:val="0"/>
          <w:numId w:val="258"/>
        </w:numPr>
        <w:tabs>
          <w:tab w:val="left" w:pos="929"/>
          <w:tab w:val="left" w:pos="930"/>
        </w:tabs>
        <w:spacing w:before="38" w:after="0" w:line="240" w:lineRule="auto"/>
        <w:ind w:left="930" w:right="0" w:hanging="770"/>
        <w:jc w:val="left"/>
        <w:rPr>
          <w:sz w:val="22"/>
        </w:rPr>
      </w:pPr>
      <w:r>
        <w:rPr>
          <w:color w:val="2B2A29"/>
          <w:sz w:val="22"/>
        </w:rPr>
        <w:t>if（nic是字符串[]）{</w:t>
      </w:r>
    </w:p>
    <w:p>
      <w:r>
        <w:rPr>
          <w:color w:val="2B2A29"/>
          <w:sz w:val="22"/>
        </w:rPr>
        <w:t>table&lt;Account&gt;</w:t>
      </w:r>
      <w:r>
        <w:rPr>
          <w:color w:val="2B2A29"/>
          <w:spacing w:val="-3"/>
          <w:sz w:val="22"/>
        </w:rPr>
        <w:t xml:space="preserve"> </w:t>
      </w:r>
      <w:r>
        <w:rPr>
          <w:color w:val="2B2A29"/>
          <w:sz w:val="22"/>
        </w:rPr>
        <w:t>result</w:t>
      </w:r>
      <w:r>
        <w:rPr>
          <w:color w:val="2B2A29"/>
          <w:spacing w:val="-3"/>
          <w:sz w:val="22"/>
        </w:rPr>
        <w:t xml:space="preserve"> </w:t>
      </w:r>
      <w:r>
        <w:rPr>
          <w:color w:val="2B2A29"/>
          <w:sz w:val="22"/>
        </w:rPr>
        <w:t>=</w:t>
      </w:r>
      <w:r>
        <w:rPr>
          <w:color w:val="2B2A29"/>
          <w:spacing w:val="-3"/>
          <w:sz w:val="22"/>
        </w:rPr>
        <w:t xml:space="preserve"> </w:t>
      </w:r>
      <w:r>
        <w:rPr>
          <w:color w:val="2B2A29"/>
          <w:sz w:val="22"/>
        </w:rPr>
        <w:t>check</w:t>
      </w:r>
      <w:r>
        <w:rPr>
          <w:color w:val="2B2A29"/>
          <w:spacing w:val="-3"/>
          <w:sz w:val="22"/>
        </w:rPr>
        <w:t xml:space="preserve"> </w:t>
      </w:r>
      <w:r>
        <w:rPr>
          <w:color w:val="2B2A29"/>
          <w:sz w:val="22"/>
        </w:rPr>
        <w:t>db-&gt;select("SELECT</w:t>
      </w:r>
      <w:r>
        <w:rPr>
          <w:color w:val="2B2A29"/>
          <w:spacing w:val="-3"/>
          <w:sz w:val="22"/>
        </w:rPr>
        <w:t xml:space="preserve"> </w:t>
      </w:r>
      <w:r>
        <w:rPr>
          <w:color w:val="2B2A29"/>
          <w:sz w:val="22"/>
        </w:rPr>
        <w:t>ACCOUNT_ID</w:t>
      </w:r>
      <w:r>
        <w:rPr>
          <w:color w:val="2B2A29"/>
          <w:spacing w:val="-3"/>
          <w:sz w:val="22"/>
        </w:rPr>
        <w:t xml:space="preserve"> </w:t>
      </w:r>
      <w:r>
        <w:rPr>
          <w:color w:val="2B2A29"/>
          <w:sz w:val="22"/>
        </w:rPr>
        <w:t>as</w:t>
      </w:r>
      <w:r>
        <w:rPr>
          <w:color w:val="2B2A29"/>
          <w:spacing w:val="-107"/>
          <w:sz w:val="22"/>
        </w:rPr>
        <w:t xml:space="preserve"> </w:t>
      </w:r>
      <w:r>
        <w:rPr>
          <w:color w:val="2B2A29"/>
          <w:sz w:val="22"/>
        </w:rPr>
        <w:t>accountId,</w:t>
      </w:r>
    </w:p>
    <w:p>
      <w:pPr>
        <w:pStyle w:val="16"/>
        <w:numPr>
          <w:ilvl w:val="0"/>
          <w:numId w:val="258"/>
        </w:numPr>
        <w:tabs>
          <w:tab w:val="left" w:pos="1369"/>
          <w:tab w:val="left" w:pos="1370"/>
        </w:tabs>
        <w:spacing w:before="39" w:after="0" w:line="273" w:lineRule="auto"/>
        <w:ind w:left="1370" w:right="769" w:hanging="1210"/>
        <w:jc w:val="left"/>
        <w:rPr>
          <w:sz w:val="22"/>
        </w:rPr>
      </w:pPr>
      <w:r>
        <w:rPr>
          <w:color w:val="2B2A29"/>
          <w:sz w:val="22"/>
        </w:rPr>
        <w:t>table＜Account＞result＝check</w:t>
      </w:r>
      <w:r>
        <w:t xml:space="preserve"> </w:t>
      </w:r>
      <w:r>
        <w:rPr>
          <w:color w:val="2B2A29"/>
          <w:sz w:val="22"/>
        </w:rPr>
        <w:t>db-&gt;select（“select</w:t>
      </w:r>
      <w:r>
        <w:t xml:space="preserve"> </w:t>
      </w:r>
      <w:r>
        <w:rPr>
          <w:color w:val="2B2A29"/>
          <w:sz w:val="22"/>
        </w:rPr>
        <w:t>Account_ID</w:t>
      </w:r>
      <w:r>
        <w:t xml:space="preserve"> </w:t>
      </w:r>
      <w:r>
        <w:rPr>
          <w:color w:val="2B2A29"/>
          <w:sz w:val="22"/>
        </w:rPr>
        <w:t>as</w:t>
      </w:r>
      <w:r>
        <w:t xml:space="preserve"> </w:t>
      </w:r>
      <w:r>
        <w:rPr>
          <w:color w:val="2B2A29"/>
          <w:sz w:val="22"/>
        </w:rPr>
        <w:t>accountId，</w:t>
      </w:r>
    </w:p>
    <w:p>
      <w:r>
        <w:rPr>
          <w:color w:val="2B2A29"/>
          <w:sz w:val="22"/>
        </w:rPr>
        <w:t>NAME as name, NIC as nic,</w:t>
      </w:r>
    </w:p>
    <w:p>
      <w:pPr>
        <w:pStyle w:val="16"/>
        <w:numPr>
          <w:ilvl w:val="0"/>
          <w:numId w:val="258"/>
        </w:numPr>
        <w:tabs>
          <w:tab w:val="left" w:pos="5549"/>
          <w:tab w:val="left" w:pos="5550"/>
        </w:tabs>
        <w:spacing w:before="0" w:after="0" w:line="279" w:lineRule="exact"/>
        <w:ind w:left="5550" w:right="0" w:hanging="5390"/>
        <w:jc w:val="left"/>
        <w:rPr>
          <w:sz w:val="22"/>
        </w:rPr>
      </w:pPr>
      <w:r>
        <w:rPr>
          <w:color w:val="2B2A29"/>
          <w:sz w:val="22"/>
        </w:rPr>
        <w:t>NAME作为名称，NIC作为NIC，</w:t>
      </w:r>
    </w:p>
    <w:p>
      <w:r>
        <w:rPr>
          <w:color w:val="2B2A29"/>
          <w:sz w:val="22"/>
        </w:rPr>
        <w:t>SAVINGS as savings, 01</w:t>
      </w:r>
    </w:p>
    <w:p>
      <w:pPr>
        <w:pStyle w:val="16"/>
        <w:numPr>
          <w:ilvl w:val="0"/>
          <w:numId w:val="258"/>
        </w:numPr>
        <w:tabs>
          <w:tab w:val="left" w:pos="5549"/>
          <w:tab w:val="left" w:pos="5550"/>
        </w:tabs>
        <w:spacing w:before="38" w:after="0" w:line="240" w:lineRule="auto"/>
        <w:ind w:left="5550" w:right="0" w:hanging="5390"/>
        <w:jc w:val="left"/>
        <w:rPr>
          <w:sz w:val="22"/>
        </w:rPr>
      </w:pPr>
      <w:r>
        <w:rPr>
          <w:color w:val="2B2A29"/>
          <w:sz w:val="22"/>
        </w:rPr>
        <w:t>储蓄为储蓄，01</w:t>
      </w:r>
    </w:p>
    <w:p>
      <w:r>
        <w:rPr>
          <w:color w:val="2B2A29"/>
          <w:sz w:val="22"/>
        </w:rPr>
        <w:t>BALANCE as balance,</w:t>
      </w:r>
    </w:p>
    <w:p>
      <w:pPr>
        <w:pStyle w:val="16"/>
        <w:numPr>
          <w:ilvl w:val="0"/>
          <w:numId w:val="258"/>
        </w:numPr>
        <w:tabs>
          <w:tab w:val="left" w:pos="5549"/>
          <w:tab w:val="left" w:pos="5550"/>
        </w:tabs>
        <w:spacing w:before="38" w:after="0" w:line="240" w:lineRule="auto"/>
        <w:ind w:left="5550" w:right="0" w:hanging="5390"/>
        <w:jc w:val="left"/>
        <w:rPr>
          <w:sz w:val="22"/>
        </w:rPr>
      </w:pPr>
      <w:r>
        <w:rPr>
          <w:color w:val="2B2A29"/>
          <w:sz w:val="22"/>
        </w:rPr>
        <w:t>余额作为余额，</w:t>
      </w:r>
    </w:p>
    <w:p>
      <w:r>
        <w:rPr>
          <w:color w:val="2B2A29"/>
          <w:sz w:val="22"/>
        </w:rPr>
        <w:t>ADDRESS as address</w:t>
      </w:r>
    </w:p>
    <w:p>
      <w:pPr>
        <w:pStyle w:val="16"/>
        <w:numPr>
          <w:ilvl w:val="0"/>
          <w:numId w:val="258"/>
        </w:numPr>
        <w:tabs>
          <w:tab w:val="left" w:pos="5549"/>
          <w:tab w:val="left" w:pos="5550"/>
        </w:tabs>
        <w:spacing w:before="38" w:after="0" w:line="240" w:lineRule="auto"/>
        <w:ind w:left="5550" w:right="0" w:hanging="5390"/>
        <w:jc w:val="left"/>
        <w:rPr>
          <w:sz w:val="22"/>
        </w:rPr>
      </w:pPr>
      <w:r>
        <w:rPr>
          <w:color w:val="2B2A29"/>
          <w:sz w:val="22"/>
        </w:rPr>
        <w:t>地址作为地址</w:t>
      </w:r>
    </w:p>
    <w:p>
      <w:r>
        <w:rPr>
          <w:color w:val="2B2A29"/>
          <w:spacing w:val="-9"/>
          <w:sz w:val="22"/>
        </w:rPr>
        <w:t>FROM</w:t>
      </w:r>
      <w:r>
        <w:rPr>
          <w:color w:val="2B2A29"/>
          <w:spacing w:val="-14"/>
          <w:sz w:val="22"/>
        </w:rPr>
        <w:t xml:space="preserve"> </w:t>
      </w:r>
      <w:r>
        <w:rPr>
          <w:color w:val="2B2A29"/>
          <w:spacing w:val="-8"/>
          <w:sz w:val="22"/>
        </w:rPr>
        <w:t>Accounts</w:t>
      </w:r>
      <w:r>
        <w:rPr>
          <w:color w:val="2B2A29"/>
          <w:spacing w:val="-22"/>
          <w:sz w:val="22"/>
        </w:rPr>
        <w:t xml:space="preserve"> </w:t>
      </w:r>
      <w:r>
        <w:rPr>
          <w:color w:val="2B2A29"/>
          <w:spacing w:val="-8"/>
          <w:sz w:val="22"/>
        </w:rPr>
        <w:t>WHERE</w:t>
      </w:r>
      <w:r>
        <w:rPr>
          <w:color w:val="2B2A29"/>
          <w:spacing w:val="-22"/>
          <w:sz w:val="22"/>
        </w:rPr>
        <w:t xml:space="preserve"> </w:t>
      </w:r>
      <w:r>
        <w:rPr>
          <w:color w:val="2B2A29"/>
          <w:spacing w:val="-8"/>
          <w:sz w:val="22"/>
        </w:rPr>
        <w:t>NIC</w:t>
      </w:r>
      <w:r>
        <w:rPr>
          <w:color w:val="2B2A29"/>
          <w:spacing w:val="-44"/>
          <w:sz w:val="22"/>
        </w:rPr>
        <w:t xml:space="preserve"> </w:t>
      </w:r>
      <w:r>
        <w:rPr>
          <w:color w:val="2B2A29"/>
          <w:spacing w:val="-8"/>
          <w:sz w:val="22"/>
        </w:rPr>
        <w:t>=</w:t>
      </w:r>
      <w:r>
        <w:rPr>
          <w:color w:val="2B2A29"/>
          <w:spacing w:val="-44"/>
          <w:sz w:val="22"/>
        </w:rPr>
        <w:t xml:space="preserve"> </w:t>
      </w:r>
      <w:r>
        <w:rPr>
          <w:color w:val="2B2A29"/>
          <w:spacing w:val="-8"/>
          <w:sz w:val="22"/>
        </w:rPr>
        <w:t>?",</w:t>
      </w:r>
    </w:p>
    <w:p>
      <w:pPr>
        <w:pStyle w:val="16"/>
        <w:numPr>
          <w:ilvl w:val="0"/>
          <w:numId w:val="258"/>
        </w:numPr>
        <w:tabs>
          <w:tab w:val="left" w:pos="5549"/>
          <w:tab w:val="left" w:pos="5550"/>
        </w:tabs>
        <w:spacing w:before="38" w:after="0" w:line="240" w:lineRule="auto"/>
        <w:ind w:left="5550" w:right="0" w:hanging="5390"/>
        <w:jc w:val="left"/>
        <w:rPr>
          <w:sz w:val="22"/>
        </w:rPr>
      </w:pPr>
      <w:r>
        <w:rPr>
          <w:color w:val="2B2A29"/>
          <w:spacing w:val="-9"/>
          <w:sz w:val="22"/>
        </w:rPr>
        <w:t>来自</w:t>
      </w:r>
      <w:r>
        <w:rPr>
          <w:color w:val="2B2A29"/>
          <w:spacing w:val="-8"/>
          <w:sz w:val="22"/>
        </w:rPr>
        <w:t>NIC=？",</w:t>
      </w:r>
    </w:p>
    <w:p>
      <w:r>
        <w:rPr>
          <w:color w:val="2B2A29"/>
          <w:sz w:val="22"/>
        </w:rPr>
        <w:t>Account, nic[0]);</w:t>
      </w:r>
    </w:p>
    <w:p>
      <w:pPr>
        <w:pStyle w:val="16"/>
        <w:numPr>
          <w:ilvl w:val="0"/>
          <w:numId w:val="258"/>
        </w:numPr>
        <w:tabs>
          <w:tab w:val="left" w:pos="5549"/>
          <w:tab w:val="left" w:pos="5550"/>
        </w:tabs>
        <w:spacing w:before="39" w:after="0" w:line="240" w:lineRule="auto"/>
        <w:ind w:left="5550" w:right="0" w:hanging="5390"/>
        <w:jc w:val="left"/>
        <w:rPr>
          <w:sz w:val="22"/>
        </w:rPr>
      </w:pPr>
      <w:r>
        <w:rPr>
          <w:color w:val="2B2A29"/>
          <w:sz w:val="22"/>
        </w:rPr>
        <w:t>帐户，nic[0]）；</w:t>
      </w:r>
    </w:p>
    <w:p>
      <w:r>
        <w:rPr>
          <w:color w:val="2B2A29"/>
          <w:sz w:val="22"/>
        </w:rPr>
        <w:t>if (result.hasNext()) {</w:t>
      </w:r>
    </w:p>
    <w:p>
      <w:pPr>
        <w:pStyle w:val="16"/>
        <w:numPr>
          <w:ilvl w:val="0"/>
          <w:numId w:val="258"/>
        </w:numPr>
        <w:tabs>
          <w:tab w:val="left" w:pos="1369"/>
          <w:tab w:val="left" w:pos="1370"/>
        </w:tabs>
        <w:spacing w:before="38" w:after="0" w:line="240" w:lineRule="auto"/>
        <w:ind w:left="1370" w:right="0" w:hanging="1210"/>
        <w:jc w:val="left"/>
        <w:rPr>
          <w:sz w:val="22"/>
        </w:rPr>
      </w:pPr>
      <w:r>
        <w:rPr>
          <w:color w:val="2B2A29"/>
          <w:sz w:val="22"/>
        </w:rPr>
        <w:t>if（result.hasNext（））{</w:t>
      </w:r>
    </w:p>
    <w:p>
      <w:r>
        <w:rPr>
          <w:color w:val="2B2A29"/>
          <w:sz w:val="22"/>
        </w:rPr>
        <w:t>check caller-&gt;respond(&lt;@untainted&gt; check json.constructFrom(</w:t>
      </w:r>
    </w:p>
    <w:p>
      <w:pPr>
        <w:pStyle w:val="16"/>
        <w:numPr>
          <w:ilvl w:val="0"/>
          <w:numId w:val="258"/>
        </w:numPr>
        <w:tabs>
          <w:tab w:val="left" w:pos="1809"/>
          <w:tab w:val="left" w:pos="1810"/>
        </w:tabs>
        <w:spacing w:before="38" w:after="0" w:line="240" w:lineRule="auto"/>
        <w:ind w:left="1810" w:right="0" w:hanging="1650"/>
        <w:jc w:val="left"/>
        <w:rPr>
          <w:sz w:val="22"/>
        </w:rPr>
      </w:pPr>
      <w:r>
        <w:rPr>
          <w:color w:val="2B2A29"/>
          <w:sz w:val="22"/>
        </w:rPr>
        <w:t>check caller-&gt;response（&lt;@unpaint&gt;检查json.constructFrom(</w:t>
      </w:r>
    </w:p>
    <w:p>
      <w:r>
        <w:rPr>
          <w:color w:val="2B2A29"/>
          <w:sz w:val="22"/>
        </w:rPr>
        <w:t>result.getNext()));</w:t>
      </w:r>
    </w:p>
    <w:p>
      <w:pPr>
        <w:pStyle w:val="16"/>
        <w:numPr>
          <w:ilvl w:val="0"/>
          <w:numId w:val="258"/>
        </w:numPr>
        <w:tabs>
          <w:tab w:val="left" w:pos="4339"/>
          <w:tab w:val="left" w:pos="4340"/>
        </w:tabs>
        <w:spacing w:before="38" w:after="0" w:line="240" w:lineRule="auto"/>
        <w:ind w:left="4340" w:right="0" w:hanging="4180"/>
        <w:jc w:val="left"/>
        <w:rPr>
          <w:sz w:val="22"/>
        </w:rPr>
      </w:pPr>
      <w:r>
        <w:rPr>
          <w:color w:val="2B2A29"/>
          <w:sz w:val="22"/>
        </w:rPr>
        <w:t>result.getNext（）））；</w:t>
      </w:r>
    </w:p>
    <w:p>
      <w:r>
        <w:rPr>
          <w:color w:val="2B2A29"/>
          <w:sz w:val="22"/>
        </w:rPr>
        <w:t>} else {</w:t>
      </w:r>
    </w:p>
    <w:p>
      <w:pPr>
        <w:pStyle w:val="16"/>
        <w:numPr>
          <w:ilvl w:val="0"/>
          <w:numId w:val="258"/>
        </w:numPr>
        <w:tabs>
          <w:tab w:val="left" w:pos="1369"/>
          <w:tab w:val="left" w:pos="1370"/>
        </w:tabs>
        <w:spacing w:before="39" w:after="0" w:line="240" w:lineRule="auto"/>
        <w:ind w:left="1370" w:right="0" w:hanging="1210"/>
        <w:jc w:val="left"/>
        <w:rPr>
          <w:sz w:val="22"/>
        </w:rPr>
      </w:pPr>
      <w:r>
        <w:rPr>
          <w:color w:val="2B2A29"/>
          <w:sz w:val="22"/>
        </w:rPr>
        <w:t>}其他{</w:t>
      </w:r>
    </w:p>
    <w:p>
      <w:r>
        <w:rPr>
          <w:color w:val="2B2A29"/>
          <w:spacing w:val="-10"/>
          <w:sz w:val="22"/>
        </w:rPr>
        <w:t>check</w:t>
      </w:r>
      <w:r>
        <w:rPr>
          <w:color w:val="2B2A29"/>
          <w:spacing w:val="-18"/>
          <w:sz w:val="22"/>
        </w:rPr>
        <w:t xml:space="preserve"> </w:t>
      </w:r>
      <w:r>
        <w:rPr>
          <w:color w:val="2B2A29"/>
          <w:spacing w:val="-10"/>
          <w:sz w:val="22"/>
        </w:rPr>
        <w:t>self.sendNotFoundError(caller,</w:t>
      </w:r>
      <w:r>
        <w:rPr>
          <w:color w:val="2B2A29"/>
          <w:spacing w:val="-44"/>
          <w:sz w:val="22"/>
        </w:rPr>
        <w:t xml:space="preserve"> </w:t>
      </w:r>
      <w:r>
        <w:rPr>
          <w:color w:val="2B2A29"/>
          <w:spacing w:val="-10"/>
          <w:sz w:val="22"/>
        </w:rPr>
        <w:t>"Account</w:t>
      </w:r>
      <w:r>
        <w:rPr>
          <w:color w:val="2B2A29"/>
          <w:spacing w:val="-26"/>
          <w:sz w:val="22"/>
        </w:rPr>
        <w:t xml:space="preserve"> </w:t>
      </w:r>
      <w:r>
        <w:rPr>
          <w:color w:val="2B2A29"/>
          <w:spacing w:val="-9"/>
          <w:sz w:val="22"/>
        </w:rPr>
        <w:t>not</w:t>
      </w:r>
      <w:r>
        <w:rPr>
          <w:color w:val="2B2A29"/>
          <w:spacing w:val="-26"/>
          <w:sz w:val="22"/>
        </w:rPr>
        <w:t xml:space="preserve"> </w:t>
      </w:r>
      <w:r>
        <w:rPr>
          <w:color w:val="2B2A29"/>
          <w:spacing w:val="-9"/>
          <w:sz w:val="22"/>
        </w:rPr>
        <w:t>found</w:t>
      </w:r>
      <w:r>
        <w:rPr>
          <w:color w:val="2B2A29"/>
          <w:spacing w:val="-26"/>
          <w:sz w:val="22"/>
        </w:rPr>
        <w:t xml:space="preserve"> </w:t>
      </w:r>
      <w:r>
        <w:rPr>
          <w:color w:val="2B2A29"/>
          <w:spacing w:val="-9"/>
          <w:sz w:val="22"/>
        </w:rPr>
        <w:t>with</w:t>
      </w:r>
      <w:r>
        <w:rPr>
          <w:color w:val="2B2A29"/>
          <w:spacing w:val="-26"/>
          <w:sz w:val="22"/>
        </w:rPr>
        <w:t xml:space="preserve"> </w:t>
      </w:r>
      <w:r>
        <w:rPr>
          <w:color w:val="2B2A29"/>
          <w:spacing w:val="-9"/>
          <w:sz w:val="22"/>
        </w:rPr>
        <w:t>NIC:</w:t>
      </w:r>
      <w:r>
        <w:rPr>
          <w:color w:val="2B2A29"/>
          <w:spacing w:val="-43"/>
          <w:sz w:val="22"/>
        </w:rPr>
        <w:t xml:space="preserve"> </w:t>
      </w:r>
      <w:r>
        <w:rPr>
          <w:color w:val="2B2A29"/>
          <w:spacing w:val="-9"/>
          <w:sz w:val="22"/>
        </w:rPr>
        <w:t>"</w:t>
      </w:r>
      <w:r>
        <w:rPr>
          <w:color w:val="2B2A29"/>
          <w:spacing w:val="-107"/>
          <w:sz w:val="22"/>
        </w:rPr>
        <w:t xml:space="preserve"> </w:t>
      </w:r>
      <w:r>
        <w:rPr>
          <w:color w:val="2B2A29"/>
          <w:sz w:val="22"/>
        </w:rPr>
        <w:t>58</w:t>
      </w:r>
      <w:r>
        <w:rPr>
          <w:color w:val="2B2A29"/>
          <w:sz w:val="22"/>
        </w:rPr>
        <w:tab/>
      </w:r>
      <w:r>
        <w:rPr>
          <w:color w:val="2B2A29"/>
          <w:sz w:val="22"/>
        </w:rPr>
        <w:tab/>
      </w:r>
      <w:r>
        <w:rPr>
          <w:color w:val="2B2A29"/>
          <w:sz w:val="22"/>
        </w:rPr>
        <w:t>+ nic[0]);</w:t>
      </w:r>
    </w:p>
    <w:p>
      <w:pPr>
        <w:pStyle w:val="16"/>
        <w:numPr>
          <w:ilvl w:val="0"/>
          <w:numId w:val="258"/>
        </w:numPr>
        <w:tabs>
          <w:tab w:val="left" w:pos="1809"/>
          <w:tab w:val="left" w:pos="1810"/>
          <w:tab w:val="left" w:pos="4999"/>
        </w:tabs>
        <w:spacing w:before="38" w:after="0" w:line="273" w:lineRule="auto"/>
        <w:ind w:left="160" w:right="532" w:firstLine="0"/>
        <w:jc w:val="left"/>
        <w:rPr>
          <w:sz w:val="22"/>
        </w:rPr>
      </w:pPr>
      <w:r>
        <w:rPr>
          <w:color w:val="2B2A29"/>
          <w:spacing w:val="-10"/>
          <w:sz w:val="22"/>
        </w:rPr>
        <w:t>check</w:t>
      </w:r>
      <w:r>
        <w:t xml:space="preserve"> </w:t>
      </w:r>
      <w:r>
        <w:rPr>
          <w:color w:val="2B2A29"/>
          <w:spacing w:val="-10"/>
          <w:sz w:val="22"/>
        </w:rPr>
        <w:t>self.sendNotFoundError（调用者，“</w:t>
      </w:r>
      <w:r>
        <w:rPr>
          <w:color w:val="2B2A29"/>
          <w:spacing w:val="-9"/>
          <w:sz w:val="22"/>
        </w:rPr>
        <w:t>找不到NIC的</w:t>
      </w:r>
      <w:r>
        <w:rPr>
          <w:color w:val="2B2A29"/>
          <w:spacing w:val="-10"/>
          <w:sz w:val="22"/>
        </w:rPr>
        <w:t>帐户</w:t>
      </w:r>
      <w:r>
        <w:rPr>
          <w:color w:val="2B2A29"/>
          <w:spacing w:val="-9"/>
          <w:sz w:val="22"/>
        </w:rPr>
        <w:t>：”</w:t>
      </w:r>
      <w:r>
        <w:rPr>
          <w:color w:val="2B2A29"/>
          <w:sz w:val="22"/>
        </w:rPr>
        <w:t>58+NIC[0]）；</w:t>
      </w:r>
      <w:r>
        <w:rPr>
          <w:color w:val="2B2A29"/>
          <w:sz w:val="22"/>
        </w:rPr>
        <w:tab/>
      </w:r>
      <w:r>
        <w:rPr>
          <w:color w:val="2B2A29"/>
          <w:sz w:val="22"/>
        </w:rPr>
        <w:tab/>
      </w:r>
    </w:p>
    <w:p>
      <w:r>
        <w:rPr>
          <w:rFonts w:ascii="宋体"/>
          <w:color w:val="2B2A29"/>
        </w:rPr>
        <w:t>59</w:t>
      </w:r>
      <w:r>
        <w:rPr>
          <w:rFonts w:ascii="宋体"/>
          <w:color w:val="2B2A29"/>
        </w:rPr>
        <w:tab/>
      </w:r>
      <w:r>
        <w:rPr>
          <w:rFonts w:ascii="宋体"/>
          <w:color w:val="2B2A29"/>
        </w:rPr>
        <w:t>}</w:t>
      </w:r>
    </w:p>
    <w:p>
      <w:pPr>
        <w:pStyle w:val="11"/>
        <w:tabs>
          <w:tab w:val="left" w:pos="1369"/>
        </w:tabs>
        <w:spacing w:line="279" w:lineRule="exact"/>
        <w:ind w:left="160"/>
        <w:rPr>
          <w:rFonts w:ascii="宋体"/>
        </w:rPr>
      </w:pPr>
      <w:r>
        <w:rPr>
          <w:rFonts w:ascii="宋体"/>
          <w:color w:val="2B2A29"/>
        </w:rPr>
        <w:t>59}</w:t>
      </w:r>
      <w:r>
        <w:rPr>
          <w:rFonts w:ascii="宋体"/>
          <w:color w:val="2B2A29"/>
        </w:rPr>
        <w:tab/>
      </w:r>
    </w:p>
    <w:p>
      <w:r>
        <w:rPr>
          <w:rFonts w:ascii="宋体"/>
          <w:color w:val="2B2A29"/>
        </w:rPr>
        <w:t>60</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60}</w:t>
      </w:r>
      <w:r>
        <w:rPr>
          <w:rFonts w:ascii="宋体"/>
          <w:color w:val="2B2A29"/>
        </w:rPr>
        <w:tab/>
      </w:r>
    </w:p>
    <w:p>
      <w:r>
        <w:rPr>
          <w:rFonts w:ascii="宋体"/>
          <w:color w:val="2B2A29"/>
        </w:rPr>
        <w:t>61 }</w:t>
      </w:r>
    </w:p>
    <w:p>
      <w:pPr>
        <w:pStyle w:val="11"/>
        <w:spacing w:before="38"/>
        <w:ind w:left="160"/>
        <w:rPr>
          <w:rFonts w:ascii="宋体"/>
        </w:rPr>
      </w:pPr>
      <w:r>
        <w:rPr>
          <w:rFonts w:ascii="宋体"/>
          <w:color w:val="2B2A29"/>
        </w:rPr>
        <w:t>61 }</w:t>
      </w:r>
    </w:p>
    <w:p>
      <w:pPr>
        <w:pStyle w:val="11"/>
        <w:spacing w:before="6"/>
        <w:rPr>
          <w:rFonts w:ascii="宋体"/>
          <w:sz w:val="24"/>
        </w:rPr>
      </w:pPr>
    </w:p>
    <w:p>
      <w:r>
        <w:rPr>
          <w:color w:val="2B2A29"/>
          <w:w w:val="80"/>
        </w:rPr>
        <w:t>Accounts</w:t>
      </w:r>
      <w:r>
        <w:rPr>
          <w:color w:val="2B2A29"/>
          <w:spacing w:val="20"/>
          <w:w w:val="80"/>
        </w:rPr>
        <w:t xml:space="preserve"> </w:t>
      </w:r>
      <w:r>
        <w:rPr>
          <w:color w:val="2B2A29"/>
          <w:w w:val="80"/>
        </w:rPr>
        <w:t>Retrieval</w:t>
      </w:r>
      <w:r>
        <w:rPr>
          <w:color w:val="2B2A29"/>
          <w:spacing w:val="21"/>
          <w:w w:val="80"/>
        </w:rPr>
        <w:t xml:space="preserve"> </w:t>
      </w:r>
      <w:r>
        <w:rPr>
          <w:color w:val="2B2A29"/>
          <w:w w:val="80"/>
        </w:rPr>
        <w:t>in</w:t>
      </w:r>
      <w:r>
        <w:rPr>
          <w:color w:val="2B2A29"/>
          <w:spacing w:val="20"/>
          <w:w w:val="80"/>
        </w:rPr>
        <w:t xml:space="preserve"> </w:t>
      </w:r>
      <w:r>
        <w:rPr>
          <w:color w:val="2B2A29"/>
          <w:w w:val="80"/>
        </w:rPr>
        <w:t>Action</w:t>
      </w:r>
    </w:p>
    <w:p>
      <w:pPr>
        <w:pStyle w:val="8"/>
        <w:spacing w:before="1"/>
        <w:ind w:left="160"/>
      </w:pPr>
      <w:r>
        <w:rPr>
          <w:color w:val="2B2A29"/>
          <w:w w:val="80"/>
        </w:rPr>
        <w:t>正在进行的帐户检索</w:t>
      </w:r>
    </w:p>
    <w:p>
      <w:r>
        <w:rPr>
          <w:color w:val="2B2A29"/>
          <w:w w:val="105"/>
        </w:rPr>
        <w:t>Figure</w:t>
      </w:r>
      <w:r>
        <w:rPr>
          <w:color w:val="2B2A29"/>
          <w:spacing w:val="3"/>
          <w:w w:val="105"/>
        </w:rPr>
        <w:t xml:space="preserve"> </w:t>
      </w:r>
      <w:r>
        <w:rPr>
          <w:color w:val="0000FF"/>
          <w:w w:val="105"/>
        </w:rPr>
        <w:t>10-10</w:t>
      </w:r>
      <w:r>
        <w:rPr>
          <w:color w:val="0000FF"/>
          <w:spacing w:val="3"/>
          <w:w w:val="105"/>
        </w:rPr>
        <w:t xml:space="preserve"> </w:t>
      </w:r>
      <w:r>
        <w:rPr>
          <w:color w:val="2B2A29"/>
          <w:w w:val="105"/>
        </w:rPr>
        <w:t>shows</w:t>
      </w:r>
      <w:r>
        <w:rPr>
          <w:color w:val="2B2A29"/>
          <w:spacing w:val="3"/>
          <w:w w:val="105"/>
        </w:rPr>
        <w:t xml:space="preserve"> </w:t>
      </w:r>
      <w:r>
        <w:rPr>
          <w:color w:val="2B2A29"/>
          <w:w w:val="105"/>
        </w:rPr>
        <w:t>the</w:t>
      </w:r>
      <w:r>
        <w:rPr>
          <w:color w:val="2B2A29"/>
          <w:spacing w:val="4"/>
          <w:w w:val="105"/>
        </w:rPr>
        <w:t xml:space="preserve"> </w:t>
      </w:r>
      <w:r>
        <w:rPr>
          <w:color w:val="2B2A29"/>
          <w:w w:val="105"/>
        </w:rPr>
        <w:t>HTTP</w:t>
      </w:r>
      <w:r>
        <w:rPr>
          <w:color w:val="2B2A29"/>
          <w:spacing w:val="3"/>
          <w:w w:val="105"/>
        </w:rPr>
        <w:t xml:space="preserve"> </w:t>
      </w:r>
      <w:r>
        <w:rPr>
          <w:color w:val="2B2A29"/>
          <w:w w:val="105"/>
        </w:rPr>
        <w:t>requests/responses</w:t>
      </w:r>
      <w:r>
        <w:rPr>
          <w:color w:val="2B2A29"/>
          <w:spacing w:val="3"/>
          <w:w w:val="105"/>
        </w:rPr>
        <w:t xml:space="preserve"> </w:t>
      </w:r>
      <w:r>
        <w:rPr>
          <w:color w:val="2B2A29"/>
          <w:w w:val="105"/>
        </w:rPr>
        <w:t>for</w:t>
      </w:r>
      <w:r>
        <w:rPr>
          <w:color w:val="2B2A29"/>
          <w:spacing w:val="4"/>
          <w:w w:val="105"/>
        </w:rPr>
        <w:t xml:space="preserve"> </w:t>
      </w:r>
      <w:r>
        <w:rPr>
          <w:color w:val="2B2A29"/>
          <w:w w:val="105"/>
        </w:rPr>
        <w:t>account</w:t>
      </w:r>
      <w:r>
        <w:rPr>
          <w:color w:val="2B2A29"/>
          <w:spacing w:val="3"/>
          <w:w w:val="105"/>
        </w:rPr>
        <w:t xml:space="preserve"> </w:t>
      </w:r>
      <w:r>
        <w:rPr>
          <w:color w:val="2B2A29"/>
          <w:w w:val="105"/>
        </w:rPr>
        <w:t>retrieval</w:t>
      </w:r>
      <w:r>
        <w:rPr>
          <w:color w:val="2B2A29"/>
          <w:spacing w:val="3"/>
          <w:w w:val="105"/>
        </w:rPr>
        <w:t xml:space="preserve"> </w:t>
      </w:r>
      <w:r>
        <w:rPr>
          <w:color w:val="2B2A29"/>
          <w:w w:val="105"/>
        </w:rPr>
        <w:t>operations</w:t>
      </w:r>
      <w:r>
        <w:rPr>
          <w:color w:val="2B2A29"/>
          <w:spacing w:val="4"/>
          <w:w w:val="105"/>
        </w:rPr>
        <w:t xml:space="preserve"> </w:t>
      </w:r>
      <w:r>
        <w:rPr>
          <w:color w:val="2B2A29"/>
          <w:w w:val="105"/>
        </w:rPr>
        <w:t>in</w:t>
      </w:r>
      <w:r>
        <w:rPr>
          <w:color w:val="2B2A29"/>
          <w:spacing w:val="3"/>
          <w:w w:val="105"/>
        </w:rPr>
        <w:t xml:space="preserve"> </w:t>
      </w:r>
      <w:r>
        <w:rPr>
          <w:color w:val="2B2A29"/>
          <w:w w:val="105"/>
        </w:rPr>
        <w:t>the</w:t>
      </w:r>
      <w:r>
        <w:rPr>
          <w:color w:val="2B2A29"/>
          <w:spacing w:val="-55"/>
          <w:w w:val="105"/>
        </w:rPr>
        <w:t xml:space="preserve"> </w:t>
      </w:r>
      <w:r>
        <w:rPr>
          <w:color w:val="2B2A29"/>
          <w:w w:val="110"/>
        </w:rPr>
        <w:t>data</w:t>
      </w:r>
      <w:r>
        <w:rPr>
          <w:color w:val="2B2A29"/>
          <w:spacing w:val="-16"/>
          <w:w w:val="110"/>
        </w:rPr>
        <w:t xml:space="preserve"> </w:t>
      </w:r>
      <w:r>
        <w:rPr>
          <w:color w:val="2B2A29"/>
          <w:w w:val="110"/>
        </w:rPr>
        <w:t>service.</w:t>
      </w:r>
    </w:p>
    <w:p>
      <w:pPr>
        <w:pStyle w:val="11"/>
        <w:spacing w:before="215" w:line="304" w:lineRule="auto"/>
        <w:ind w:left="160" w:right="510"/>
      </w:pPr>
      <w:r>
        <w:rPr>
          <w:color w:val="2B2A29"/>
          <w:w w:val="105"/>
        </w:rPr>
        <w:t>图</w:t>
      </w:r>
      <w:r>
        <w:rPr>
          <w:color w:val="0000FF"/>
          <w:w w:val="105"/>
        </w:rPr>
        <w:t>10-10</w:t>
      </w:r>
      <w:r>
        <w:rPr>
          <w:color w:val="2B2A29"/>
          <w:w w:val="105"/>
        </w:rPr>
        <w:t>显示</w:t>
      </w:r>
      <w:r>
        <w:rPr>
          <w:color w:val="2B2A29"/>
          <w:spacing w:val="3"/>
          <w:w w:val="105"/>
        </w:rPr>
        <w:t>了</w:t>
      </w:r>
      <w:r>
        <w:rPr>
          <w:color w:val="2B2A29"/>
          <w:w w:val="110"/>
        </w:rPr>
        <w:t>数据服务</w:t>
      </w:r>
      <w:r>
        <w:rPr>
          <w:color w:val="2B2A29"/>
          <w:w w:val="105"/>
        </w:rPr>
        <w:t>中帐户检索操作的HTTP请求/响应</w:t>
      </w:r>
      <w:r>
        <w:rPr>
          <w:color w:val="2B2A29"/>
          <w:w w:val="110"/>
        </w:rPr>
        <w:t>。</w:t>
      </w:r>
    </w:p>
    <w:p>
      <w:pPr>
        <w:spacing w:after="0" w:line="304" w:lineRule="auto"/>
        <w:sectPr>
          <w:pgSz w:w="10080" w:h="14400"/>
          <w:pgMar w:top="1260" w:right="560" w:bottom="1260" w:left="560" w:header="1037" w:footer="1070" w:gutter="0"/>
          <w:cols w:space="720" w:num="1"/>
        </w:sectPr>
      </w:pPr>
    </w:p>
    <w:p>
      <w:pPr>
        <w:pStyle w:val="11"/>
        <w:spacing w:before="5"/>
        <w:rPr>
          <w:sz w:val="26"/>
        </w:rPr>
      </w:pPr>
    </w:p>
    <w:p>
      <w:pPr>
        <w:pStyle w:val="11"/>
        <w:ind w:left="547"/>
        <w:rPr>
          <w:sz w:val="20"/>
        </w:rPr>
      </w:pPr>
      <w:r>
        <w:rPr>
          <w:sz w:val="20"/>
        </w:rPr>
        <w:drawing>
          <wp:inline distT="0" distB="0" distL="0" distR="0">
            <wp:extent cx="5229225" cy="4199890"/>
            <wp:effectExtent l="0" t="0" r="0" b="0"/>
            <wp:docPr id="10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7.jpeg"/>
                    <pic:cNvPicPr>
                      <a:picLocks noChangeAspect="1"/>
                    </pic:cNvPicPr>
                  </pic:nvPicPr>
                  <pic:blipFill>
                    <a:blip r:embed="rId160" cstate="print"/>
                    <a:stretch>
                      <a:fillRect/>
                    </a:stretch>
                  </pic:blipFill>
                  <pic:spPr>
                    <a:xfrm>
                      <a:off x="0" y="0"/>
                      <a:ext cx="5229498" cy="4200144"/>
                    </a:xfrm>
                    <a:prstGeom prst="rect">
                      <a:avLst/>
                    </a:prstGeom>
                  </pic:spPr>
                </pic:pic>
              </a:graphicData>
            </a:graphic>
          </wp:inline>
        </w:drawing>
      </w:r>
    </w:p>
    <w:p>
      <w:pPr>
        <w:pStyle w:val="11"/>
        <w:spacing w:before="6"/>
        <w:rPr>
          <w:sz w:val="8"/>
        </w:rPr>
      </w:pPr>
    </w:p>
    <w:p>
      <w:r>
        <w:rPr>
          <w:rFonts w:ascii="Cambria"/>
          <w:b/>
          <w:i/>
          <w:color w:val="2B2A29"/>
          <w:sz w:val="24"/>
        </w:rPr>
        <w:t>Figure 10-10.</w:t>
      </w:r>
      <w:r>
        <w:rPr>
          <w:rFonts w:ascii="Cambria"/>
          <w:b/>
          <w:i/>
          <w:color w:val="2B2A29"/>
          <w:spacing w:val="83"/>
          <w:sz w:val="24"/>
        </w:rPr>
        <w:t xml:space="preserve"> </w:t>
      </w:r>
      <w:r>
        <w:rPr>
          <w:i/>
          <w:color w:val="2B2A29"/>
          <w:sz w:val="24"/>
        </w:rPr>
        <w:t>HTTP</w:t>
      </w:r>
      <w:r>
        <w:rPr>
          <w:i/>
          <w:color w:val="2B2A29"/>
          <w:spacing w:val="-3"/>
          <w:sz w:val="24"/>
        </w:rPr>
        <w:t xml:space="preserve"> </w:t>
      </w:r>
      <w:r>
        <w:rPr>
          <w:i/>
          <w:color w:val="2B2A29"/>
          <w:sz w:val="24"/>
        </w:rPr>
        <w:t>request/response</w:t>
      </w:r>
      <w:r>
        <w:rPr>
          <w:i/>
          <w:color w:val="2B2A29"/>
          <w:spacing w:val="-3"/>
          <w:sz w:val="24"/>
        </w:rPr>
        <w:t xml:space="preserve"> </w:t>
      </w:r>
      <w:r>
        <w:rPr>
          <w:i/>
          <w:color w:val="2B2A29"/>
          <w:sz w:val="24"/>
        </w:rPr>
        <w:t>for</w:t>
      </w:r>
      <w:r>
        <w:rPr>
          <w:i/>
          <w:color w:val="2B2A29"/>
          <w:spacing w:val="-3"/>
          <w:sz w:val="24"/>
        </w:rPr>
        <w:t xml:space="preserve"> </w:t>
      </w:r>
      <w:r>
        <w:rPr>
          <w:i/>
          <w:color w:val="2B2A29"/>
          <w:sz w:val="24"/>
        </w:rPr>
        <w:t>getAllAccounts</w:t>
      </w:r>
      <w:r>
        <w:rPr>
          <w:i/>
          <w:color w:val="2B2A29"/>
          <w:spacing w:val="-3"/>
          <w:sz w:val="24"/>
        </w:rPr>
        <w:t xml:space="preserve"> </w:t>
      </w:r>
      <w:r>
        <w:rPr>
          <w:i/>
          <w:color w:val="2B2A29"/>
          <w:sz w:val="24"/>
        </w:rPr>
        <w:t>resource</w:t>
      </w:r>
    </w:p>
    <w:p>
      <w:pPr>
        <w:spacing w:before="89"/>
        <w:ind w:left="520" w:right="0" w:firstLine="0"/>
        <w:jc w:val="left"/>
        <w:rPr>
          <w:i/>
          <w:sz w:val="24"/>
        </w:rPr>
      </w:pPr>
      <w:bookmarkStart w:id="271" w:name="_bookmark252"/>
      <w:bookmarkEnd w:id="271"/>
      <w:r>
        <w:rPr>
          <w:rFonts w:ascii="Cambria"/>
          <w:b/>
          <w:i/>
          <w:color w:val="2B2A29"/>
          <w:sz w:val="24"/>
        </w:rPr>
        <w:t>图10-10。</w:t>
      </w:r>
      <w:r>
        <w:rPr>
          <w:i/>
          <w:color w:val="2B2A29"/>
          <w:sz w:val="24"/>
        </w:rPr>
        <w:t>getAllAccounts资源的HTTP请求/响应</w:t>
      </w:r>
    </w:p>
    <w:p>
      <w:pPr>
        <w:pStyle w:val="11"/>
        <w:rPr>
          <w:i/>
          <w:sz w:val="20"/>
        </w:rPr>
      </w:pPr>
    </w:p>
    <w:p>
      <w:r>
        <w:rPr>
          <w:color w:val="2B2A29"/>
          <w:w w:val="105"/>
        </w:rPr>
        <w:t xml:space="preserve">The previous request invokes the </w:t>
      </w:r>
      <w:r>
        <w:rPr>
          <w:rFonts w:ascii="宋体"/>
          <w:color w:val="2B2A29"/>
          <w:w w:val="105"/>
        </w:rPr>
        <w:t xml:space="preserve">getAllAccounts </w:t>
      </w:r>
      <w:r>
        <w:rPr>
          <w:color w:val="2B2A29"/>
          <w:w w:val="105"/>
        </w:rPr>
        <w:t>resource and retrieves</w:t>
      </w:r>
      <w:r>
        <w:rPr>
          <w:color w:val="2B2A29"/>
          <w:spacing w:val="1"/>
          <w:w w:val="105"/>
        </w:rPr>
        <w:t xml:space="preserve"> </w:t>
      </w:r>
      <w:r>
        <w:rPr>
          <w:color w:val="2B2A29"/>
          <w:w w:val="105"/>
        </w:rPr>
        <w:t>information</w:t>
      </w:r>
      <w:r>
        <w:rPr>
          <w:color w:val="2B2A29"/>
          <w:spacing w:val="1"/>
          <w:w w:val="105"/>
        </w:rPr>
        <w:t xml:space="preserve"> </w:t>
      </w:r>
      <w:r>
        <w:rPr>
          <w:color w:val="2B2A29"/>
          <w:w w:val="105"/>
        </w:rPr>
        <w:t>on</w:t>
      </w:r>
      <w:r>
        <w:rPr>
          <w:color w:val="2B2A29"/>
          <w:spacing w:val="2"/>
          <w:w w:val="105"/>
        </w:rPr>
        <w:t xml:space="preserve"> </w:t>
      </w:r>
      <w:r>
        <w:rPr>
          <w:color w:val="2B2A29"/>
          <w:w w:val="105"/>
        </w:rPr>
        <w:t>all</w:t>
      </w:r>
      <w:r>
        <w:rPr>
          <w:color w:val="2B2A29"/>
          <w:spacing w:val="1"/>
          <w:w w:val="105"/>
        </w:rPr>
        <w:t xml:space="preserve"> </w:t>
      </w:r>
      <w:r>
        <w:rPr>
          <w:color w:val="2B2A29"/>
          <w:w w:val="105"/>
        </w:rPr>
        <w:t>the</w:t>
      </w:r>
      <w:r>
        <w:rPr>
          <w:color w:val="2B2A29"/>
          <w:spacing w:val="2"/>
          <w:w w:val="105"/>
        </w:rPr>
        <w:t xml:space="preserve"> </w:t>
      </w:r>
      <w:r>
        <w:rPr>
          <w:color w:val="2B2A29"/>
          <w:w w:val="105"/>
        </w:rPr>
        <w:t>accounts</w:t>
      </w:r>
      <w:r>
        <w:rPr>
          <w:color w:val="2B2A29"/>
          <w:spacing w:val="1"/>
          <w:w w:val="105"/>
        </w:rPr>
        <w:t xml:space="preserve"> </w:t>
      </w:r>
      <w:r>
        <w:rPr>
          <w:color w:val="2B2A29"/>
          <w:w w:val="105"/>
        </w:rPr>
        <w:t>in</w:t>
      </w:r>
      <w:r>
        <w:rPr>
          <w:color w:val="2B2A29"/>
          <w:spacing w:val="2"/>
          <w:w w:val="105"/>
        </w:rPr>
        <w:t xml:space="preserve"> </w:t>
      </w:r>
      <w:r>
        <w:rPr>
          <w:color w:val="2B2A29"/>
          <w:w w:val="105"/>
        </w:rPr>
        <w:t>the</w:t>
      </w:r>
      <w:r>
        <w:rPr>
          <w:color w:val="2B2A29"/>
          <w:spacing w:val="1"/>
          <w:w w:val="105"/>
        </w:rPr>
        <w:t xml:space="preserve"> </w:t>
      </w:r>
      <w:r>
        <w:rPr>
          <w:color w:val="2B2A29"/>
          <w:w w:val="105"/>
        </w:rPr>
        <w:t>database.</w:t>
      </w:r>
      <w:r>
        <w:rPr>
          <w:color w:val="2B2A29"/>
          <w:spacing w:val="2"/>
          <w:w w:val="105"/>
        </w:rPr>
        <w:t xml:space="preserve"> </w:t>
      </w:r>
      <w:r>
        <w:rPr>
          <w:color w:val="2B2A29"/>
          <w:w w:val="105"/>
        </w:rPr>
        <w:t>The</w:t>
      </w:r>
      <w:r>
        <w:rPr>
          <w:color w:val="2B2A29"/>
          <w:spacing w:val="1"/>
          <w:w w:val="105"/>
        </w:rPr>
        <w:t xml:space="preserve"> </w:t>
      </w:r>
      <w:r>
        <w:rPr>
          <w:color w:val="2B2A29"/>
          <w:w w:val="105"/>
        </w:rPr>
        <w:t>response</w:t>
      </w:r>
      <w:r>
        <w:rPr>
          <w:color w:val="2B2A29"/>
          <w:spacing w:val="2"/>
          <w:w w:val="105"/>
        </w:rPr>
        <w:t xml:space="preserve"> </w:t>
      </w:r>
      <w:r>
        <w:rPr>
          <w:color w:val="2B2A29"/>
          <w:w w:val="105"/>
        </w:rPr>
        <w:t>is</w:t>
      </w:r>
      <w:r>
        <w:rPr>
          <w:color w:val="2B2A29"/>
          <w:spacing w:val="1"/>
          <w:w w:val="105"/>
        </w:rPr>
        <w:t xml:space="preserve"> </w:t>
      </w:r>
      <w:r>
        <w:rPr>
          <w:color w:val="2B2A29"/>
          <w:w w:val="105"/>
        </w:rPr>
        <w:t>returned</w:t>
      </w:r>
      <w:r>
        <w:rPr>
          <w:color w:val="2B2A29"/>
          <w:spacing w:val="2"/>
          <w:w w:val="105"/>
        </w:rPr>
        <w:t xml:space="preserve"> </w:t>
      </w:r>
      <w:r>
        <w:rPr>
          <w:color w:val="2B2A29"/>
          <w:w w:val="105"/>
        </w:rPr>
        <w:t>as</w:t>
      </w:r>
      <w:r>
        <w:rPr>
          <w:color w:val="2B2A29"/>
          <w:spacing w:val="2"/>
          <w:w w:val="105"/>
        </w:rPr>
        <w:t xml:space="preserve"> </w:t>
      </w:r>
      <w:r>
        <w:rPr>
          <w:color w:val="2B2A29"/>
          <w:w w:val="105"/>
        </w:rPr>
        <w:t>a</w:t>
      </w:r>
      <w:r>
        <w:rPr>
          <w:color w:val="2B2A29"/>
          <w:spacing w:val="1"/>
          <w:w w:val="105"/>
        </w:rPr>
        <w:t xml:space="preserve"> </w:t>
      </w:r>
      <w:r>
        <w:rPr>
          <w:color w:val="2B2A29"/>
          <w:w w:val="105"/>
        </w:rPr>
        <w:t>JSON</w:t>
      </w:r>
      <w:r>
        <w:rPr>
          <w:color w:val="2B2A29"/>
          <w:spacing w:val="1"/>
          <w:w w:val="105"/>
        </w:rPr>
        <w:t xml:space="preserve"> </w:t>
      </w:r>
      <w:r>
        <w:rPr>
          <w:color w:val="2B2A29"/>
          <w:w w:val="105"/>
        </w:rPr>
        <w:t>array</w:t>
      </w:r>
      <w:r>
        <w:rPr>
          <w:color w:val="2B2A29"/>
          <w:spacing w:val="2"/>
          <w:w w:val="105"/>
        </w:rPr>
        <w:t xml:space="preserve"> </w:t>
      </w:r>
      <w:r>
        <w:rPr>
          <w:color w:val="2B2A29"/>
          <w:w w:val="105"/>
        </w:rPr>
        <w:t>of</w:t>
      </w:r>
      <w:r>
        <w:rPr>
          <w:color w:val="2B2A29"/>
          <w:spacing w:val="2"/>
          <w:w w:val="105"/>
        </w:rPr>
        <w:t xml:space="preserve"> </w:t>
      </w:r>
      <w:r>
        <w:rPr>
          <w:color w:val="2B2A29"/>
          <w:w w:val="105"/>
        </w:rPr>
        <w:t>objects,</w:t>
      </w:r>
      <w:r>
        <w:rPr>
          <w:color w:val="2B2A29"/>
          <w:spacing w:val="2"/>
          <w:w w:val="105"/>
        </w:rPr>
        <w:t xml:space="preserve"> </w:t>
      </w:r>
      <w:r>
        <w:rPr>
          <w:color w:val="2B2A29"/>
          <w:w w:val="105"/>
        </w:rPr>
        <w:t>with</w:t>
      </w:r>
      <w:r>
        <w:rPr>
          <w:color w:val="2B2A29"/>
          <w:spacing w:val="2"/>
          <w:w w:val="105"/>
        </w:rPr>
        <w:t xml:space="preserve"> </w:t>
      </w:r>
      <w:r>
        <w:rPr>
          <w:color w:val="2B2A29"/>
          <w:w w:val="105"/>
        </w:rPr>
        <w:t>each</w:t>
      </w:r>
      <w:r>
        <w:rPr>
          <w:color w:val="2B2A29"/>
          <w:spacing w:val="2"/>
          <w:w w:val="105"/>
        </w:rPr>
        <w:t xml:space="preserve"> </w:t>
      </w:r>
      <w:r>
        <w:rPr>
          <w:color w:val="2B2A29"/>
          <w:w w:val="105"/>
        </w:rPr>
        <w:t>object</w:t>
      </w:r>
      <w:r>
        <w:rPr>
          <w:color w:val="2B2A29"/>
          <w:spacing w:val="2"/>
          <w:w w:val="105"/>
        </w:rPr>
        <w:t xml:space="preserve"> </w:t>
      </w:r>
      <w:r>
        <w:rPr>
          <w:color w:val="2B2A29"/>
          <w:w w:val="105"/>
        </w:rPr>
        <w:t>containing</w:t>
      </w:r>
      <w:r>
        <w:rPr>
          <w:color w:val="2B2A29"/>
          <w:spacing w:val="2"/>
          <w:w w:val="105"/>
        </w:rPr>
        <w:t xml:space="preserve"> </w:t>
      </w:r>
      <w:r>
        <w:rPr>
          <w:color w:val="2B2A29"/>
          <w:w w:val="105"/>
        </w:rPr>
        <w:t>information</w:t>
      </w:r>
      <w:r>
        <w:rPr>
          <w:color w:val="2B2A29"/>
          <w:spacing w:val="2"/>
          <w:w w:val="105"/>
        </w:rPr>
        <w:t xml:space="preserve"> </w:t>
      </w:r>
      <w:r>
        <w:rPr>
          <w:color w:val="2B2A29"/>
          <w:w w:val="105"/>
        </w:rPr>
        <w:t>about</w:t>
      </w:r>
      <w:r>
        <w:rPr>
          <w:color w:val="2B2A29"/>
          <w:spacing w:val="2"/>
          <w:w w:val="105"/>
        </w:rPr>
        <w:t xml:space="preserve"> </w:t>
      </w:r>
      <w:r>
        <w:rPr>
          <w:color w:val="2B2A29"/>
          <w:w w:val="105"/>
        </w:rPr>
        <w:t>a</w:t>
      </w:r>
      <w:r>
        <w:rPr>
          <w:color w:val="2B2A29"/>
          <w:spacing w:val="3"/>
          <w:w w:val="105"/>
        </w:rPr>
        <w:t xml:space="preserve"> </w:t>
      </w:r>
      <w:r>
        <w:rPr>
          <w:color w:val="2B2A29"/>
          <w:w w:val="105"/>
        </w:rPr>
        <w:t>single</w:t>
      </w:r>
      <w:r>
        <w:rPr>
          <w:color w:val="2B2A29"/>
          <w:spacing w:val="2"/>
          <w:w w:val="105"/>
        </w:rPr>
        <w:t xml:space="preserve"> </w:t>
      </w:r>
      <w:r>
        <w:rPr>
          <w:color w:val="2B2A29"/>
          <w:w w:val="105"/>
        </w:rPr>
        <w:t>account.</w:t>
      </w:r>
      <w:r>
        <w:rPr>
          <w:color w:val="2B2A29"/>
          <w:spacing w:val="2"/>
          <w:w w:val="105"/>
        </w:rPr>
        <w:t xml:space="preserve"> </w:t>
      </w:r>
      <w:r>
        <w:rPr>
          <w:color w:val="2B2A29"/>
          <w:w w:val="105"/>
        </w:rPr>
        <w:t>See</w:t>
      </w:r>
      <w:r>
        <w:rPr>
          <w:color w:val="2B2A29"/>
          <w:spacing w:val="-55"/>
          <w:w w:val="105"/>
        </w:rPr>
        <w:t xml:space="preserve"> </w:t>
      </w:r>
      <w:r>
        <w:rPr>
          <w:color w:val="2B2A29"/>
          <w:w w:val="110"/>
        </w:rPr>
        <w:t>Figure</w:t>
      </w:r>
      <w:r>
        <w:rPr>
          <w:color w:val="2B2A29"/>
          <w:spacing w:val="-17"/>
          <w:w w:val="110"/>
        </w:rPr>
        <w:t xml:space="preserve"> </w:t>
      </w:r>
      <w:r>
        <w:rPr>
          <w:color w:val="0000FF"/>
          <w:w w:val="110"/>
        </w:rPr>
        <w:t>10-11</w:t>
      </w:r>
      <w:r>
        <w:rPr>
          <w:color w:val="2B2A29"/>
          <w:w w:val="110"/>
        </w:rPr>
        <w:t>.</w:t>
      </w:r>
    </w:p>
    <w:p>
      <w:pPr>
        <w:pStyle w:val="11"/>
        <w:spacing w:before="200" w:line="297" w:lineRule="auto"/>
        <w:ind w:left="520" w:right="510" w:firstLine="359"/>
      </w:pPr>
      <w:r>
        <w:rPr>
          <w:color w:val="2B2A29"/>
          <w:w w:val="105"/>
        </w:rPr>
        <w:t>前一个请求调用</w:t>
      </w:r>
      <w:r>
        <w:rPr>
          <w:rFonts w:ascii="宋体"/>
          <w:color w:val="2B2A29"/>
          <w:w w:val="105"/>
        </w:rPr>
        <w:t>getAllAccounts</w:t>
      </w:r>
      <w:r>
        <w:rPr>
          <w:color w:val="2B2A29"/>
          <w:w w:val="105"/>
        </w:rPr>
        <w:t>资源并检索数据库中所有帐户</w:t>
      </w:r>
      <w:r>
        <w:rPr>
          <w:color w:val="2B2A29"/>
          <w:spacing w:val="1"/>
          <w:w w:val="105"/>
        </w:rPr>
        <w:t>的</w:t>
      </w:r>
      <w:r>
        <w:rPr>
          <w:color w:val="2B2A29"/>
          <w:w w:val="105"/>
        </w:rPr>
        <w:t>信息。响应以JSON对象数组的</w:t>
      </w:r>
      <w:r>
        <w:rPr>
          <w:color w:val="2B2A29"/>
          <w:spacing w:val="2"/>
          <w:w w:val="105"/>
        </w:rPr>
        <w:t>形式</w:t>
      </w:r>
      <w:r>
        <w:rPr>
          <w:color w:val="2B2A29"/>
          <w:w w:val="105"/>
        </w:rPr>
        <w:t>返回，每个对象包含单个帐户的信息。见</w:t>
      </w:r>
      <w:r>
        <w:rPr>
          <w:color w:val="2B2A29"/>
          <w:w w:val="110"/>
        </w:rPr>
        <w:t>图</w:t>
      </w:r>
      <w:r>
        <w:rPr>
          <w:color w:val="0000FF"/>
          <w:w w:val="110"/>
        </w:rPr>
        <w:t>10-11</w:t>
      </w:r>
      <w:r>
        <w:rPr>
          <w:color w:val="2B2A29"/>
          <w:w w:val="110"/>
        </w:rPr>
        <w:t>。</w:t>
      </w:r>
    </w:p>
    <w:p>
      <w:pPr>
        <w:spacing w:after="0" w:line="297" w:lineRule="auto"/>
        <w:sectPr>
          <w:pgSz w:w="10080" w:h="14400"/>
          <w:pgMar w:top="1260" w:right="560" w:bottom="1260" w:left="560" w:header="1037" w:footer="1070" w:gutter="0"/>
          <w:cols w:space="720" w:num="1"/>
        </w:sectPr>
      </w:pPr>
    </w:p>
    <w:p>
      <w:pPr>
        <w:pStyle w:val="11"/>
        <w:spacing w:before="5"/>
        <w:rPr>
          <w:sz w:val="26"/>
        </w:rPr>
      </w:pPr>
    </w:p>
    <w:p>
      <w:pPr>
        <w:pStyle w:val="11"/>
        <w:ind w:left="204"/>
        <w:rPr>
          <w:sz w:val="20"/>
        </w:rPr>
      </w:pPr>
      <w:r>
        <w:rPr>
          <w:sz w:val="20"/>
        </w:rPr>
        <w:drawing>
          <wp:inline distT="0" distB="0" distL="0" distR="0">
            <wp:extent cx="5237480" cy="2767330"/>
            <wp:effectExtent l="0" t="0" r="0" b="0"/>
            <wp:docPr id="10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8.jpeg"/>
                    <pic:cNvPicPr>
                      <a:picLocks noChangeAspect="1"/>
                    </pic:cNvPicPr>
                  </pic:nvPicPr>
                  <pic:blipFill>
                    <a:blip r:embed="rId161" cstate="print"/>
                    <a:stretch>
                      <a:fillRect/>
                    </a:stretch>
                  </pic:blipFill>
                  <pic:spPr>
                    <a:xfrm>
                      <a:off x="0" y="0"/>
                      <a:ext cx="5237742" cy="2767583"/>
                    </a:xfrm>
                    <a:prstGeom prst="rect">
                      <a:avLst/>
                    </a:prstGeom>
                  </pic:spPr>
                </pic:pic>
              </a:graphicData>
            </a:graphic>
          </wp:inline>
        </w:drawing>
      </w:r>
    </w:p>
    <w:p>
      <w:pPr>
        <w:pStyle w:val="11"/>
        <w:spacing w:before="11"/>
        <w:rPr>
          <w:sz w:val="7"/>
        </w:rPr>
      </w:pPr>
    </w:p>
    <w:p>
      <w:r>
        <w:rPr>
          <w:rFonts w:ascii="Cambria"/>
          <w:b/>
          <w:i/>
          <w:color w:val="2B2A29"/>
          <w:sz w:val="24"/>
        </w:rPr>
        <w:t>Figure 10-11.</w:t>
      </w:r>
      <w:r>
        <w:rPr>
          <w:rFonts w:ascii="Cambria"/>
          <w:b/>
          <w:i/>
          <w:color w:val="2B2A29"/>
          <w:spacing w:val="84"/>
          <w:sz w:val="24"/>
        </w:rPr>
        <w:t xml:space="preserve"> </w:t>
      </w:r>
      <w:r>
        <w:rPr>
          <w:i/>
          <w:color w:val="2B2A29"/>
          <w:sz w:val="24"/>
        </w:rPr>
        <w:t>HTTP</w:t>
      </w:r>
      <w:r>
        <w:rPr>
          <w:i/>
          <w:color w:val="2B2A29"/>
          <w:spacing w:val="-3"/>
          <w:sz w:val="24"/>
        </w:rPr>
        <w:t xml:space="preserve"> </w:t>
      </w:r>
      <w:r>
        <w:rPr>
          <w:i/>
          <w:color w:val="2B2A29"/>
          <w:sz w:val="24"/>
        </w:rPr>
        <w:t>request/response</w:t>
      </w:r>
      <w:r>
        <w:rPr>
          <w:i/>
          <w:color w:val="2B2A29"/>
          <w:spacing w:val="-3"/>
          <w:sz w:val="24"/>
        </w:rPr>
        <w:t xml:space="preserve"> </w:t>
      </w:r>
      <w:r>
        <w:rPr>
          <w:i/>
          <w:color w:val="2B2A29"/>
          <w:sz w:val="24"/>
        </w:rPr>
        <w:t>for</w:t>
      </w:r>
      <w:r>
        <w:rPr>
          <w:i/>
          <w:color w:val="2B2A29"/>
          <w:spacing w:val="-3"/>
          <w:sz w:val="24"/>
        </w:rPr>
        <w:t xml:space="preserve"> </w:t>
      </w:r>
      <w:r>
        <w:rPr>
          <w:i/>
          <w:color w:val="2B2A29"/>
          <w:sz w:val="24"/>
        </w:rPr>
        <w:t>getAccount</w:t>
      </w:r>
      <w:r>
        <w:rPr>
          <w:i/>
          <w:color w:val="2B2A29"/>
          <w:spacing w:val="-3"/>
          <w:sz w:val="24"/>
        </w:rPr>
        <w:t xml:space="preserve"> </w:t>
      </w:r>
      <w:r>
        <w:rPr>
          <w:i/>
          <w:color w:val="2B2A29"/>
          <w:sz w:val="24"/>
        </w:rPr>
        <w:t>resource</w:t>
      </w:r>
    </w:p>
    <w:p>
      <w:pPr>
        <w:spacing w:before="89"/>
        <w:ind w:left="177" w:right="0" w:firstLine="0"/>
        <w:jc w:val="left"/>
        <w:rPr>
          <w:i/>
          <w:sz w:val="24"/>
        </w:rPr>
      </w:pPr>
      <w:bookmarkStart w:id="272" w:name="_bookmark253"/>
      <w:bookmarkEnd w:id="272"/>
      <w:r>
        <w:rPr>
          <w:rFonts w:ascii="Cambria"/>
          <w:b/>
          <w:i/>
          <w:color w:val="2B2A29"/>
          <w:sz w:val="24"/>
        </w:rPr>
        <w:t>图10-11。</w:t>
      </w:r>
      <w:r>
        <w:rPr>
          <w:i/>
          <w:color w:val="2B2A29"/>
          <w:sz w:val="24"/>
        </w:rPr>
        <w:t>getAccount资源的HTTP请求/响应</w:t>
      </w:r>
    </w:p>
    <w:p>
      <w:pPr>
        <w:pStyle w:val="11"/>
        <w:spacing w:before="1"/>
        <w:rPr>
          <w:i/>
          <w:sz w:val="19"/>
        </w:rPr>
      </w:pPr>
    </w:p>
    <w:p>
      <w:r>
        <w:rPr>
          <w:color w:val="2B2A29"/>
          <w:w w:val="105"/>
        </w:rPr>
        <w:t>Here, we are retrieving information on a specific account by passing in the account</w:t>
      </w:r>
      <w:r>
        <w:rPr>
          <w:color w:val="2B2A29"/>
          <w:spacing w:val="1"/>
          <w:w w:val="105"/>
        </w:rPr>
        <w:t xml:space="preserve"> </w:t>
      </w:r>
      <w:r>
        <w:rPr>
          <w:color w:val="2B2A29"/>
          <w:w w:val="105"/>
        </w:rPr>
        <w:t>ID</w:t>
      </w:r>
      <w:r>
        <w:rPr>
          <w:color w:val="2B2A29"/>
          <w:spacing w:val="-9"/>
          <w:w w:val="105"/>
        </w:rPr>
        <w:t xml:space="preserve"> </w:t>
      </w:r>
      <w:r>
        <w:rPr>
          <w:color w:val="2B2A29"/>
          <w:w w:val="105"/>
        </w:rPr>
        <w:t>as</w:t>
      </w:r>
      <w:r>
        <w:rPr>
          <w:color w:val="2B2A29"/>
          <w:spacing w:val="-9"/>
          <w:w w:val="105"/>
        </w:rPr>
        <w:t xml:space="preserve"> </w:t>
      </w:r>
      <w:r>
        <w:rPr>
          <w:color w:val="2B2A29"/>
          <w:w w:val="105"/>
        </w:rPr>
        <w:t>a</w:t>
      </w:r>
      <w:r>
        <w:rPr>
          <w:color w:val="2B2A29"/>
          <w:spacing w:val="-9"/>
          <w:w w:val="105"/>
        </w:rPr>
        <w:t xml:space="preserve"> </w:t>
      </w:r>
      <w:r>
        <w:rPr>
          <w:color w:val="2B2A29"/>
          <w:w w:val="105"/>
        </w:rPr>
        <w:t>path</w:t>
      </w:r>
      <w:r>
        <w:rPr>
          <w:color w:val="2B2A29"/>
          <w:spacing w:val="-9"/>
          <w:w w:val="105"/>
        </w:rPr>
        <w:t xml:space="preserve"> </w:t>
      </w:r>
      <w:r>
        <w:rPr>
          <w:color w:val="2B2A29"/>
          <w:w w:val="105"/>
        </w:rPr>
        <w:t>parameter.</w:t>
      </w:r>
      <w:r>
        <w:rPr>
          <w:color w:val="2B2A29"/>
          <w:spacing w:val="-8"/>
          <w:w w:val="105"/>
        </w:rPr>
        <w:t xml:space="preserve"> </w:t>
      </w:r>
      <w:r>
        <w:rPr>
          <w:color w:val="2B2A29"/>
          <w:w w:val="105"/>
        </w:rPr>
        <w:t>The</w:t>
      </w:r>
      <w:r>
        <w:rPr>
          <w:color w:val="2B2A29"/>
          <w:spacing w:val="-9"/>
          <w:w w:val="105"/>
        </w:rPr>
        <w:t xml:space="preserve"> </w:t>
      </w:r>
      <w:r>
        <w:rPr>
          <w:color w:val="2B2A29"/>
          <w:w w:val="105"/>
        </w:rPr>
        <w:t>primary</w:t>
      </w:r>
      <w:r>
        <w:rPr>
          <w:color w:val="2B2A29"/>
          <w:spacing w:val="-9"/>
          <w:w w:val="105"/>
        </w:rPr>
        <w:t xml:space="preserve"> </w:t>
      </w:r>
      <w:r>
        <w:rPr>
          <w:color w:val="2B2A29"/>
          <w:w w:val="105"/>
        </w:rPr>
        <w:t>key</w:t>
      </w:r>
      <w:r>
        <w:rPr>
          <w:color w:val="2B2A29"/>
          <w:spacing w:val="-9"/>
          <w:w w:val="105"/>
        </w:rPr>
        <w:t xml:space="preserve"> </w:t>
      </w:r>
      <w:r>
        <w:rPr>
          <w:color w:val="2B2A29"/>
          <w:w w:val="105"/>
        </w:rPr>
        <w:t>is</w:t>
      </w:r>
      <w:r>
        <w:rPr>
          <w:color w:val="2B2A29"/>
          <w:spacing w:val="-9"/>
          <w:w w:val="105"/>
        </w:rPr>
        <w:t xml:space="preserve"> </w:t>
      </w:r>
      <w:r>
        <w:rPr>
          <w:color w:val="2B2A29"/>
          <w:w w:val="105"/>
        </w:rPr>
        <w:t>always</w:t>
      </w:r>
      <w:r>
        <w:rPr>
          <w:color w:val="2B2A29"/>
          <w:spacing w:val="-8"/>
          <w:w w:val="105"/>
        </w:rPr>
        <w:t xml:space="preserve"> </w:t>
      </w:r>
      <w:r>
        <w:rPr>
          <w:color w:val="2B2A29"/>
          <w:w w:val="105"/>
        </w:rPr>
        <w:t>naturally</w:t>
      </w:r>
      <w:r>
        <w:rPr>
          <w:color w:val="2B2A29"/>
          <w:spacing w:val="-9"/>
          <w:w w:val="105"/>
        </w:rPr>
        <w:t xml:space="preserve"> </w:t>
      </w:r>
      <w:r>
        <w:rPr>
          <w:color w:val="2B2A29"/>
          <w:w w:val="105"/>
        </w:rPr>
        <w:t>indexed</w:t>
      </w:r>
      <w:r>
        <w:rPr>
          <w:color w:val="2B2A29"/>
          <w:spacing w:val="-9"/>
          <w:w w:val="105"/>
        </w:rPr>
        <w:t xml:space="preserve"> </w:t>
      </w:r>
      <w:r>
        <w:rPr>
          <w:color w:val="2B2A29"/>
          <w:w w:val="105"/>
        </w:rPr>
        <w:t>in</w:t>
      </w:r>
      <w:r>
        <w:rPr>
          <w:color w:val="2B2A29"/>
          <w:spacing w:val="-9"/>
          <w:w w:val="105"/>
        </w:rPr>
        <w:t xml:space="preserve"> </w:t>
      </w:r>
      <w:r>
        <w:rPr>
          <w:color w:val="2B2A29"/>
          <w:w w:val="105"/>
        </w:rPr>
        <w:t>RDBMS,</w:t>
      </w:r>
      <w:r>
        <w:rPr>
          <w:color w:val="2B2A29"/>
          <w:spacing w:val="-9"/>
          <w:w w:val="105"/>
        </w:rPr>
        <w:t xml:space="preserve"> </w:t>
      </w:r>
      <w:r>
        <w:rPr>
          <w:color w:val="2B2A29"/>
          <w:w w:val="105"/>
        </w:rPr>
        <w:t>so</w:t>
      </w:r>
      <w:r>
        <w:rPr>
          <w:color w:val="2B2A29"/>
          <w:spacing w:val="-8"/>
          <w:w w:val="105"/>
        </w:rPr>
        <w:t xml:space="preserve"> </w:t>
      </w:r>
      <w:r>
        <w:rPr>
          <w:color w:val="2B2A29"/>
          <w:w w:val="105"/>
        </w:rPr>
        <w:t>these</w:t>
      </w:r>
      <w:r>
        <w:rPr>
          <w:color w:val="2B2A29"/>
          <w:spacing w:val="-55"/>
          <w:w w:val="105"/>
        </w:rPr>
        <w:t xml:space="preserve"> </w:t>
      </w:r>
      <w:r>
        <w:rPr>
          <w:color w:val="2B2A29"/>
          <w:w w:val="110"/>
        </w:rPr>
        <w:t>requests</w:t>
      </w:r>
      <w:r>
        <w:rPr>
          <w:color w:val="2B2A29"/>
          <w:spacing w:val="-17"/>
          <w:w w:val="110"/>
        </w:rPr>
        <w:t xml:space="preserve"> </w:t>
      </w:r>
      <w:r>
        <w:rPr>
          <w:color w:val="2B2A29"/>
          <w:w w:val="110"/>
        </w:rPr>
        <w:t>are</w:t>
      </w:r>
      <w:r>
        <w:rPr>
          <w:color w:val="2B2A29"/>
          <w:spacing w:val="-16"/>
          <w:w w:val="110"/>
        </w:rPr>
        <w:t xml:space="preserve"> </w:t>
      </w:r>
      <w:r>
        <w:rPr>
          <w:color w:val="2B2A29"/>
          <w:w w:val="110"/>
        </w:rPr>
        <w:t>executed</w:t>
      </w:r>
      <w:r>
        <w:rPr>
          <w:color w:val="2B2A29"/>
          <w:spacing w:val="-16"/>
          <w:w w:val="110"/>
        </w:rPr>
        <w:t xml:space="preserve"> </w:t>
      </w:r>
      <w:r>
        <w:rPr>
          <w:color w:val="2B2A29"/>
          <w:w w:val="110"/>
        </w:rPr>
        <w:t>optimally.</w:t>
      </w:r>
    </w:p>
    <w:p>
      <w:pPr>
        <w:pStyle w:val="11"/>
        <w:spacing w:before="85" w:line="304" w:lineRule="auto"/>
        <w:ind w:left="160" w:right="561" w:firstLine="359"/>
      </w:pPr>
      <w:r>
        <w:rPr>
          <w:color w:val="2B2A29"/>
          <w:w w:val="105"/>
        </w:rPr>
        <w:t>在这里，我们通过将帐户ID作为路径参数传递来检索特定帐户的信息。主键在RDBMS中总是自然</w:t>
      </w:r>
      <w:r>
        <w:rPr>
          <w:color w:val="2B2A29"/>
          <w:spacing w:val="-9"/>
          <w:w w:val="105"/>
        </w:rPr>
        <w:t>地</w:t>
      </w:r>
      <w:r>
        <w:rPr>
          <w:color w:val="2B2A29"/>
          <w:w w:val="110"/>
        </w:rPr>
        <w:t>被</w:t>
      </w:r>
      <w:r>
        <w:rPr>
          <w:color w:val="2B2A29"/>
          <w:w w:val="105"/>
        </w:rPr>
        <w:t>索引，因此这些</w:t>
      </w:r>
      <w:r>
        <w:rPr>
          <w:color w:val="2B2A29"/>
          <w:w w:val="110"/>
        </w:rPr>
        <w:t>请求</w:t>
      </w:r>
      <w:r>
        <w:rPr>
          <w:color w:val="2B2A29"/>
          <w:spacing w:val="-17"/>
          <w:w w:val="110"/>
        </w:rPr>
        <w:t>以</w:t>
      </w:r>
      <w:r>
        <w:rPr>
          <w:color w:val="2B2A29"/>
          <w:w w:val="110"/>
        </w:rPr>
        <w:t>最佳方式执行。</w:t>
      </w:r>
    </w:p>
    <w:p>
      <w:r>
        <w:rPr>
          <w:color w:val="2B2A29"/>
          <w:w w:val="105"/>
        </w:rPr>
        <w:t xml:space="preserve">In Figure </w:t>
      </w:r>
      <w:r>
        <w:rPr>
          <w:color w:val="0000FF"/>
          <w:w w:val="105"/>
        </w:rPr>
        <w:t>10-12</w:t>
      </w:r>
      <w:r>
        <w:rPr>
          <w:color w:val="2B2A29"/>
          <w:w w:val="105"/>
        </w:rPr>
        <w:t>, we are searching our database for an account with a specific NIC,</w:t>
      </w:r>
      <w:r>
        <w:rPr>
          <w:color w:val="2B2A29"/>
          <w:spacing w:val="1"/>
          <w:w w:val="105"/>
        </w:rPr>
        <w:t xml:space="preserve"> </w:t>
      </w:r>
      <w:r>
        <w:rPr>
          <w:color w:val="2B2A29"/>
          <w:w w:val="105"/>
        </w:rPr>
        <w:t xml:space="preserve">where the value is given as a query parameter to the resource. The </w:t>
      </w:r>
      <w:r>
        <w:rPr>
          <w:rFonts w:ascii="宋体"/>
          <w:color w:val="2B2A29"/>
          <w:w w:val="105"/>
        </w:rPr>
        <w:t xml:space="preserve">NIC </w:t>
      </w:r>
      <w:r>
        <w:rPr>
          <w:color w:val="2B2A29"/>
          <w:w w:val="105"/>
        </w:rPr>
        <w:t>field is indexed</w:t>
      </w:r>
      <w:r>
        <w:rPr>
          <w:color w:val="2B2A29"/>
          <w:spacing w:val="1"/>
          <w:w w:val="105"/>
        </w:rPr>
        <w:t xml:space="preserve"> </w:t>
      </w:r>
      <w:r>
        <w:rPr>
          <w:color w:val="2B2A29"/>
          <w:w w:val="105"/>
        </w:rPr>
        <w:t>explicitly in the database table, so this should provide consistent and fast lookup</w:t>
      </w:r>
      <w:r>
        <w:rPr>
          <w:color w:val="2B2A29"/>
          <w:spacing w:val="1"/>
          <w:w w:val="105"/>
        </w:rPr>
        <w:t xml:space="preserve"> </w:t>
      </w:r>
      <w:r>
        <w:rPr>
          <w:color w:val="2B2A29"/>
          <w:w w:val="105"/>
        </w:rPr>
        <w:t>performance,</w:t>
      </w:r>
      <w:r>
        <w:rPr>
          <w:color w:val="2B2A29"/>
          <w:spacing w:val="3"/>
          <w:w w:val="105"/>
        </w:rPr>
        <w:t xml:space="preserve"> </w:t>
      </w:r>
      <w:r>
        <w:rPr>
          <w:color w:val="2B2A29"/>
          <w:w w:val="105"/>
        </w:rPr>
        <w:t>even</w:t>
      </w:r>
      <w:r>
        <w:rPr>
          <w:color w:val="2B2A29"/>
          <w:spacing w:val="4"/>
          <w:w w:val="105"/>
        </w:rPr>
        <w:t xml:space="preserve"> </w:t>
      </w:r>
      <w:r>
        <w:rPr>
          <w:color w:val="2B2A29"/>
          <w:w w:val="105"/>
        </w:rPr>
        <w:t>in</w:t>
      </w:r>
      <w:r>
        <w:rPr>
          <w:color w:val="2B2A29"/>
          <w:spacing w:val="4"/>
          <w:w w:val="105"/>
        </w:rPr>
        <w:t xml:space="preserve"> </w:t>
      </w:r>
      <w:r>
        <w:rPr>
          <w:color w:val="2B2A29"/>
          <w:w w:val="105"/>
        </w:rPr>
        <w:t>a</w:t>
      </w:r>
      <w:r>
        <w:rPr>
          <w:color w:val="2B2A29"/>
          <w:spacing w:val="4"/>
          <w:w w:val="105"/>
        </w:rPr>
        <w:t xml:space="preserve"> </w:t>
      </w:r>
      <w:r>
        <w:rPr>
          <w:color w:val="2B2A29"/>
          <w:w w:val="105"/>
        </w:rPr>
        <w:t>situation</w:t>
      </w:r>
      <w:r>
        <w:rPr>
          <w:color w:val="2B2A29"/>
          <w:spacing w:val="4"/>
          <w:w w:val="105"/>
        </w:rPr>
        <w:t xml:space="preserve"> </w:t>
      </w:r>
      <w:r>
        <w:rPr>
          <w:color w:val="2B2A29"/>
          <w:w w:val="105"/>
        </w:rPr>
        <w:t>where</w:t>
      </w:r>
      <w:r>
        <w:rPr>
          <w:color w:val="2B2A29"/>
          <w:spacing w:val="3"/>
          <w:w w:val="105"/>
        </w:rPr>
        <w:t xml:space="preserve"> </w:t>
      </w:r>
      <w:r>
        <w:rPr>
          <w:color w:val="2B2A29"/>
          <w:w w:val="105"/>
        </w:rPr>
        <w:t>a</w:t>
      </w:r>
      <w:r>
        <w:rPr>
          <w:color w:val="2B2A29"/>
          <w:spacing w:val="4"/>
          <w:w w:val="105"/>
        </w:rPr>
        <w:t xml:space="preserve"> </w:t>
      </w:r>
      <w:r>
        <w:rPr>
          <w:color w:val="2B2A29"/>
          <w:w w:val="105"/>
        </w:rPr>
        <w:t>large</w:t>
      </w:r>
      <w:r>
        <w:rPr>
          <w:color w:val="2B2A29"/>
          <w:spacing w:val="4"/>
          <w:w w:val="105"/>
        </w:rPr>
        <w:t xml:space="preserve"> </w:t>
      </w:r>
      <w:r>
        <w:rPr>
          <w:color w:val="2B2A29"/>
          <w:w w:val="105"/>
        </w:rPr>
        <w:t>number</w:t>
      </w:r>
      <w:r>
        <w:rPr>
          <w:color w:val="2B2A29"/>
          <w:spacing w:val="4"/>
          <w:w w:val="105"/>
        </w:rPr>
        <w:t xml:space="preserve"> </w:t>
      </w:r>
      <w:r>
        <w:rPr>
          <w:color w:val="2B2A29"/>
          <w:w w:val="105"/>
        </w:rPr>
        <w:t>of</w:t>
      </w:r>
      <w:r>
        <w:rPr>
          <w:color w:val="2B2A29"/>
          <w:spacing w:val="4"/>
          <w:w w:val="105"/>
        </w:rPr>
        <w:t xml:space="preserve"> </w:t>
      </w:r>
      <w:r>
        <w:rPr>
          <w:color w:val="2B2A29"/>
          <w:w w:val="105"/>
        </w:rPr>
        <w:t>records</w:t>
      </w:r>
      <w:r>
        <w:rPr>
          <w:color w:val="2B2A29"/>
          <w:spacing w:val="3"/>
          <w:w w:val="105"/>
        </w:rPr>
        <w:t xml:space="preserve"> </w:t>
      </w:r>
      <w:r>
        <w:rPr>
          <w:color w:val="2B2A29"/>
          <w:w w:val="105"/>
        </w:rPr>
        <w:t>are</w:t>
      </w:r>
      <w:r>
        <w:rPr>
          <w:color w:val="2B2A29"/>
          <w:spacing w:val="4"/>
          <w:w w:val="105"/>
        </w:rPr>
        <w:t xml:space="preserve"> </w:t>
      </w:r>
      <w:r>
        <w:rPr>
          <w:color w:val="2B2A29"/>
          <w:w w:val="105"/>
        </w:rPr>
        <w:t>stored</w:t>
      </w:r>
      <w:r>
        <w:rPr>
          <w:color w:val="2B2A29"/>
          <w:spacing w:val="4"/>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table.</w:t>
      </w:r>
    </w:p>
    <w:p>
      <w:pPr>
        <w:pStyle w:val="11"/>
        <w:spacing w:line="292" w:lineRule="auto"/>
        <w:ind w:left="160" w:right="510" w:firstLine="359"/>
      </w:pPr>
      <w:r>
        <w:rPr>
          <w:color w:val="2B2A29"/>
          <w:w w:val="105"/>
        </w:rPr>
        <w:t>在图</w:t>
      </w:r>
      <w:r>
        <w:rPr>
          <w:color w:val="0000FF"/>
          <w:w w:val="105"/>
        </w:rPr>
        <w:t>10-12中</w:t>
      </w:r>
      <w:r>
        <w:rPr>
          <w:color w:val="2B2A29"/>
          <w:w w:val="105"/>
        </w:rPr>
        <w:t>，我们正在数据库中搜索具有特定NIC的帐户，其中该值作为资源的查询参数提供。</w:t>
      </w:r>
      <w:r>
        <w:rPr>
          <w:rFonts w:ascii="宋体"/>
          <w:color w:val="2B2A29"/>
          <w:w w:val="105"/>
        </w:rPr>
        <w:t>NIC</w:t>
      </w:r>
      <w:r>
        <w:rPr>
          <w:color w:val="2B2A29"/>
          <w:w w:val="105"/>
        </w:rPr>
        <w:t>字段在数据库表中显式索引，因此即使在表中存储</w:t>
      </w:r>
      <w:r>
        <w:rPr>
          <w:color w:val="2B2A29"/>
          <w:spacing w:val="4"/>
          <w:w w:val="105"/>
        </w:rPr>
        <w:t>了</w:t>
      </w:r>
      <w:r>
        <w:rPr>
          <w:color w:val="2B2A29"/>
          <w:w w:val="105"/>
        </w:rPr>
        <w:t>大量记录</w:t>
      </w:r>
      <w:r>
        <w:rPr>
          <w:color w:val="2B2A29"/>
          <w:spacing w:val="3"/>
          <w:w w:val="105"/>
        </w:rPr>
        <w:t>的</w:t>
      </w:r>
      <w:r>
        <w:rPr>
          <w:color w:val="2B2A29"/>
          <w:w w:val="105"/>
        </w:rPr>
        <w:t>情况下，这也应提供一致且快速的查找性能。</w:t>
      </w:r>
    </w:p>
    <w:p>
      <w:pPr>
        <w:spacing w:after="0" w:line="292" w:lineRule="auto"/>
        <w:sectPr>
          <w:pgSz w:w="10080" w:h="14400"/>
          <w:pgMar w:top="1260" w:right="560" w:bottom="1260" w:left="560" w:header="1037" w:footer="1070" w:gutter="0"/>
          <w:cols w:space="720" w:num="1"/>
        </w:sectPr>
      </w:pPr>
    </w:p>
    <w:p>
      <w:pPr>
        <w:pStyle w:val="11"/>
        <w:spacing w:before="5"/>
        <w:rPr>
          <w:sz w:val="26"/>
        </w:rPr>
      </w:pPr>
    </w:p>
    <w:p>
      <w:pPr>
        <w:pStyle w:val="11"/>
        <w:ind w:left="547"/>
        <w:rPr>
          <w:sz w:val="20"/>
        </w:rPr>
      </w:pPr>
      <w:r>
        <w:rPr>
          <w:sz w:val="20"/>
        </w:rPr>
        <w:drawing>
          <wp:inline distT="0" distB="0" distL="0" distR="0">
            <wp:extent cx="5234305" cy="2773045"/>
            <wp:effectExtent l="0" t="0" r="0" b="0"/>
            <wp:docPr id="10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9.jpeg"/>
                    <pic:cNvPicPr>
                      <a:picLocks noChangeAspect="1"/>
                    </pic:cNvPicPr>
                  </pic:nvPicPr>
                  <pic:blipFill>
                    <a:blip r:embed="rId162" cstate="print"/>
                    <a:stretch>
                      <a:fillRect/>
                    </a:stretch>
                  </pic:blipFill>
                  <pic:spPr>
                    <a:xfrm>
                      <a:off x="0" y="0"/>
                      <a:ext cx="5234417" cy="2773679"/>
                    </a:xfrm>
                    <a:prstGeom prst="rect">
                      <a:avLst/>
                    </a:prstGeom>
                  </pic:spPr>
                </pic:pic>
              </a:graphicData>
            </a:graphic>
          </wp:inline>
        </w:drawing>
      </w:r>
    </w:p>
    <w:p>
      <w:pPr>
        <w:pStyle w:val="11"/>
        <w:spacing w:before="2"/>
        <w:rPr>
          <w:sz w:val="8"/>
        </w:rPr>
      </w:pPr>
    </w:p>
    <w:p>
      <w:r>
        <w:rPr>
          <w:rFonts w:ascii="Cambria"/>
          <w:b/>
          <w:i/>
          <w:color w:val="2B2A29"/>
          <w:sz w:val="24"/>
        </w:rPr>
        <w:t>Figure</w:t>
      </w:r>
      <w:r>
        <w:rPr>
          <w:rFonts w:ascii="Cambria"/>
          <w:b/>
          <w:i/>
          <w:color w:val="2B2A29"/>
          <w:spacing w:val="1"/>
          <w:sz w:val="24"/>
        </w:rPr>
        <w:t xml:space="preserve"> </w:t>
      </w:r>
      <w:r>
        <w:rPr>
          <w:rFonts w:ascii="Cambria"/>
          <w:b/>
          <w:i/>
          <w:color w:val="2B2A29"/>
          <w:sz w:val="24"/>
        </w:rPr>
        <w:t>10-12.</w:t>
      </w:r>
      <w:r>
        <w:rPr>
          <w:rFonts w:ascii="Cambria"/>
          <w:b/>
          <w:i/>
          <w:color w:val="2B2A29"/>
          <w:spacing w:val="85"/>
          <w:sz w:val="24"/>
        </w:rPr>
        <w:t xml:space="preserve"> </w:t>
      </w:r>
      <w:r>
        <w:rPr>
          <w:i/>
          <w:color w:val="2B2A29"/>
          <w:sz w:val="24"/>
        </w:rPr>
        <w:t>HTTP</w:t>
      </w:r>
      <w:r>
        <w:rPr>
          <w:i/>
          <w:color w:val="2B2A29"/>
          <w:spacing w:val="-2"/>
          <w:sz w:val="24"/>
        </w:rPr>
        <w:t xml:space="preserve"> </w:t>
      </w:r>
      <w:r>
        <w:rPr>
          <w:i/>
          <w:color w:val="2B2A29"/>
          <w:sz w:val="24"/>
        </w:rPr>
        <w:t>request/response</w:t>
      </w:r>
      <w:r>
        <w:rPr>
          <w:i/>
          <w:color w:val="2B2A29"/>
          <w:spacing w:val="-2"/>
          <w:sz w:val="24"/>
        </w:rPr>
        <w:t xml:space="preserve"> </w:t>
      </w:r>
      <w:r>
        <w:rPr>
          <w:i/>
          <w:color w:val="2B2A29"/>
          <w:sz w:val="24"/>
        </w:rPr>
        <w:t>for</w:t>
      </w:r>
      <w:r>
        <w:rPr>
          <w:i/>
          <w:color w:val="2B2A29"/>
          <w:spacing w:val="-3"/>
          <w:sz w:val="24"/>
        </w:rPr>
        <w:t xml:space="preserve"> </w:t>
      </w:r>
      <w:r>
        <w:rPr>
          <w:i/>
          <w:color w:val="2B2A29"/>
          <w:sz w:val="24"/>
        </w:rPr>
        <w:t>getAccountByNIC</w:t>
      </w:r>
      <w:r>
        <w:rPr>
          <w:i/>
          <w:color w:val="2B2A29"/>
          <w:spacing w:val="-2"/>
          <w:sz w:val="24"/>
        </w:rPr>
        <w:t xml:space="preserve"> </w:t>
      </w:r>
      <w:r>
        <w:rPr>
          <w:i/>
          <w:color w:val="2B2A29"/>
          <w:sz w:val="24"/>
        </w:rPr>
        <w:t>resource</w:t>
      </w:r>
    </w:p>
    <w:p>
      <w:pPr>
        <w:spacing w:before="90"/>
        <w:ind w:left="520" w:right="0" w:firstLine="0"/>
        <w:jc w:val="left"/>
        <w:rPr>
          <w:i/>
          <w:sz w:val="24"/>
        </w:rPr>
      </w:pPr>
      <w:bookmarkStart w:id="273" w:name="_bookmark254"/>
      <w:bookmarkEnd w:id="273"/>
      <w:r>
        <w:rPr>
          <w:rFonts w:ascii="Cambria"/>
          <w:b/>
          <w:i/>
          <w:color w:val="2B2A29"/>
          <w:sz w:val="24"/>
        </w:rPr>
        <w:t>图10-12。</w:t>
      </w:r>
      <w:r>
        <w:rPr>
          <w:i/>
          <w:color w:val="2B2A29"/>
          <w:sz w:val="24"/>
        </w:rPr>
        <w:t>getAccountByNIC资源的HTTP请求/响应</w:t>
      </w:r>
    </w:p>
    <w:p>
      <w:pPr>
        <w:pStyle w:val="11"/>
        <w:rPr>
          <w:i/>
          <w:sz w:val="20"/>
        </w:rPr>
      </w:pPr>
    </w:p>
    <w:p>
      <w:pPr>
        <w:pStyle w:val="11"/>
        <w:rPr>
          <w:i/>
          <w:sz w:val="20"/>
        </w:rPr>
      </w:pPr>
    </w:p>
    <w:p>
      <w:r>
        <w:rPr>
          <w:color w:val="2B2A29"/>
          <w:w w:val="80"/>
        </w:rPr>
        <w:t>Update</w:t>
      </w:r>
      <w:r>
        <w:rPr>
          <w:color w:val="2B2A29"/>
          <w:spacing w:val="34"/>
          <w:w w:val="80"/>
        </w:rPr>
        <w:t xml:space="preserve"> </w:t>
      </w:r>
      <w:r>
        <w:rPr>
          <w:color w:val="2B2A29"/>
          <w:w w:val="80"/>
        </w:rPr>
        <w:t>and</w:t>
      </w:r>
      <w:r>
        <w:rPr>
          <w:color w:val="2B2A29"/>
          <w:spacing w:val="35"/>
          <w:w w:val="80"/>
        </w:rPr>
        <w:t xml:space="preserve"> </w:t>
      </w:r>
      <w:r>
        <w:rPr>
          <w:color w:val="2B2A29"/>
          <w:w w:val="80"/>
        </w:rPr>
        <w:t>Delete</w:t>
      </w:r>
      <w:r>
        <w:rPr>
          <w:color w:val="2B2A29"/>
          <w:spacing w:val="34"/>
          <w:w w:val="80"/>
        </w:rPr>
        <w:t xml:space="preserve"> </w:t>
      </w:r>
      <w:r>
        <w:rPr>
          <w:color w:val="2B2A29"/>
          <w:w w:val="80"/>
        </w:rPr>
        <w:t>Account</w:t>
      </w:r>
      <w:r>
        <w:rPr>
          <w:color w:val="2B2A29"/>
          <w:spacing w:val="35"/>
          <w:w w:val="80"/>
        </w:rPr>
        <w:t xml:space="preserve"> </w:t>
      </w:r>
      <w:r>
        <w:rPr>
          <w:color w:val="2B2A29"/>
          <w:w w:val="80"/>
        </w:rPr>
        <w:t>Information</w:t>
      </w:r>
    </w:p>
    <w:p>
      <w:pPr>
        <w:pStyle w:val="7"/>
        <w:spacing w:before="225"/>
        <w:ind w:left="520"/>
      </w:pPr>
      <w:r>
        <w:rPr>
          <w:color w:val="2B2A29"/>
          <w:w w:val="80"/>
        </w:rPr>
        <w:t>更新和删除帐户信息</w:t>
      </w:r>
    </w:p>
    <w:p>
      <w:r>
        <w:rPr>
          <w:color w:val="2B2A29"/>
        </w:rPr>
        <w:t>Listing</w:t>
      </w:r>
      <w:r>
        <w:rPr>
          <w:color w:val="2B2A29"/>
          <w:spacing w:val="18"/>
        </w:rPr>
        <w:t xml:space="preserve"> </w:t>
      </w:r>
      <w:r>
        <w:rPr>
          <w:color w:val="0000FF"/>
        </w:rPr>
        <w:t>10-9</w:t>
      </w:r>
      <w:r>
        <w:rPr>
          <w:color w:val="0000FF"/>
          <w:spacing w:val="18"/>
        </w:rPr>
        <w:t xml:space="preserve"> </w:t>
      </w:r>
      <w:r>
        <w:rPr>
          <w:color w:val="2B2A29"/>
        </w:rPr>
        <w:t>shows</w:t>
      </w:r>
      <w:r>
        <w:rPr>
          <w:color w:val="2B2A29"/>
          <w:spacing w:val="18"/>
        </w:rPr>
        <w:t xml:space="preserve"> </w:t>
      </w:r>
      <w:r>
        <w:rPr>
          <w:color w:val="2B2A29"/>
        </w:rPr>
        <w:t>the</w:t>
      </w:r>
      <w:r>
        <w:rPr>
          <w:color w:val="2B2A29"/>
          <w:spacing w:val="18"/>
        </w:rPr>
        <w:t xml:space="preserve"> </w:t>
      </w:r>
      <w:r>
        <w:rPr>
          <w:color w:val="2B2A29"/>
        </w:rPr>
        <w:t>code</w:t>
      </w:r>
      <w:r>
        <w:rPr>
          <w:color w:val="2B2A29"/>
          <w:spacing w:val="19"/>
        </w:rPr>
        <w:t xml:space="preserve"> </w:t>
      </w:r>
      <w:r>
        <w:rPr>
          <w:color w:val="2B2A29"/>
        </w:rPr>
        <w:t>for</w:t>
      </w:r>
      <w:r>
        <w:rPr>
          <w:color w:val="2B2A29"/>
          <w:spacing w:val="18"/>
        </w:rPr>
        <w:t xml:space="preserve"> </w:t>
      </w:r>
      <w:r>
        <w:rPr>
          <w:color w:val="2B2A29"/>
        </w:rPr>
        <w:t>the</w:t>
      </w:r>
      <w:r>
        <w:rPr>
          <w:color w:val="2B2A29"/>
          <w:spacing w:val="18"/>
        </w:rPr>
        <w:t xml:space="preserve"> </w:t>
      </w:r>
      <w:r>
        <w:rPr>
          <w:color w:val="2B2A29"/>
        </w:rPr>
        <w:t>resources</w:t>
      </w:r>
      <w:r>
        <w:rPr>
          <w:color w:val="2B2A29"/>
          <w:spacing w:val="18"/>
        </w:rPr>
        <w:t xml:space="preserve"> </w:t>
      </w:r>
      <w:r>
        <w:rPr>
          <w:rFonts w:ascii="宋体"/>
          <w:color w:val="2B2A29"/>
        </w:rPr>
        <w:t>updateAccount</w:t>
      </w:r>
      <w:r>
        <w:rPr>
          <w:rFonts w:ascii="宋体"/>
          <w:color w:val="2B2A29"/>
          <w:spacing w:val="-36"/>
        </w:rPr>
        <w:t xml:space="preserve"> </w:t>
      </w:r>
      <w:r>
        <w:rPr>
          <w:color w:val="2B2A29"/>
        </w:rPr>
        <w:t>and</w:t>
      </w:r>
      <w:r>
        <w:rPr>
          <w:color w:val="2B2A29"/>
          <w:spacing w:val="18"/>
        </w:rPr>
        <w:t xml:space="preserve"> </w:t>
      </w:r>
      <w:r>
        <w:rPr>
          <w:rFonts w:ascii="宋体"/>
          <w:color w:val="2B2A29"/>
        </w:rPr>
        <w:t>deleteAccount</w:t>
      </w:r>
      <w:r>
        <w:rPr>
          <w:color w:val="2B2A29"/>
        </w:rPr>
        <w:t>,</w:t>
      </w:r>
      <w:r>
        <w:rPr>
          <w:color w:val="2B2A29"/>
          <w:spacing w:val="18"/>
        </w:rPr>
        <w:t xml:space="preserve"> </w:t>
      </w:r>
      <w:r>
        <w:rPr>
          <w:color w:val="2B2A29"/>
        </w:rPr>
        <w:t>which</w:t>
      </w:r>
      <w:r>
        <w:rPr>
          <w:color w:val="2B2A29"/>
          <w:spacing w:val="-52"/>
        </w:rPr>
        <w:t xml:space="preserve"> </w:t>
      </w:r>
      <w:r>
        <w:rPr>
          <w:color w:val="2B2A29"/>
          <w:w w:val="105"/>
        </w:rPr>
        <w:t>represent</w:t>
      </w:r>
      <w:r>
        <w:rPr>
          <w:color w:val="2B2A29"/>
          <w:spacing w:val="-8"/>
          <w:w w:val="105"/>
        </w:rPr>
        <w:t xml:space="preserve"> </w:t>
      </w:r>
      <w:r>
        <w:rPr>
          <w:color w:val="2B2A29"/>
          <w:w w:val="105"/>
        </w:rPr>
        <w:t>the</w:t>
      </w:r>
      <w:r>
        <w:rPr>
          <w:color w:val="2B2A29"/>
          <w:spacing w:val="-7"/>
          <w:w w:val="105"/>
        </w:rPr>
        <w:t xml:space="preserve"> </w:t>
      </w:r>
      <w:r>
        <w:rPr>
          <w:color w:val="2B2A29"/>
          <w:w w:val="105"/>
        </w:rPr>
        <w:t>functionality</w:t>
      </w:r>
      <w:r>
        <w:rPr>
          <w:color w:val="2B2A29"/>
          <w:spacing w:val="-8"/>
          <w:w w:val="105"/>
        </w:rPr>
        <w:t xml:space="preserve"> </w:t>
      </w:r>
      <w:r>
        <w:rPr>
          <w:color w:val="2B2A29"/>
          <w:w w:val="105"/>
        </w:rPr>
        <w:t>for</w:t>
      </w:r>
      <w:r>
        <w:rPr>
          <w:color w:val="2B2A29"/>
          <w:spacing w:val="-7"/>
          <w:w w:val="105"/>
        </w:rPr>
        <w:t xml:space="preserve"> </w:t>
      </w:r>
      <w:r>
        <w:rPr>
          <w:color w:val="2B2A29"/>
          <w:w w:val="105"/>
        </w:rPr>
        <w:t>updating</w:t>
      </w:r>
      <w:r>
        <w:rPr>
          <w:color w:val="2B2A29"/>
          <w:spacing w:val="-8"/>
          <w:w w:val="105"/>
        </w:rPr>
        <w:t xml:space="preserve"> </w:t>
      </w:r>
      <w:r>
        <w:rPr>
          <w:color w:val="2B2A29"/>
          <w:w w:val="105"/>
        </w:rPr>
        <w:t>and</w:t>
      </w:r>
      <w:r>
        <w:rPr>
          <w:color w:val="2B2A29"/>
          <w:spacing w:val="-7"/>
          <w:w w:val="105"/>
        </w:rPr>
        <w:t xml:space="preserve"> </w:t>
      </w:r>
      <w:r>
        <w:rPr>
          <w:color w:val="2B2A29"/>
          <w:w w:val="105"/>
        </w:rPr>
        <w:t>deleting</w:t>
      </w:r>
      <w:r>
        <w:rPr>
          <w:color w:val="2B2A29"/>
          <w:spacing w:val="-8"/>
          <w:w w:val="105"/>
        </w:rPr>
        <w:t xml:space="preserve"> </w:t>
      </w:r>
      <w:r>
        <w:rPr>
          <w:color w:val="2B2A29"/>
          <w:w w:val="105"/>
        </w:rPr>
        <w:t>accounts,</w:t>
      </w:r>
      <w:r>
        <w:rPr>
          <w:color w:val="2B2A29"/>
          <w:spacing w:val="-7"/>
          <w:w w:val="105"/>
        </w:rPr>
        <w:t xml:space="preserve"> </w:t>
      </w:r>
      <w:r>
        <w:rPr>
          <w:color w:val="2B2A29"/>
          <w:w w:val="105"/>
        </w:rPr>
        <w:t>respectively.</w:t>
      </w:r>
    </w:p>
    <w:p>
      <w:pPr>
        <w:pStyle w:val="11"/>
        <w:spacing w:before="192" w:line="285" w:lineRule="auto"/>
        <w:ind w:left="520" w:right="227"/>
      </w:pPr>
      <w:r>
        <w:rPr>
          <w:color w:val="2B2A29"/>
        </w:rPr>
        <w:t>清单</w:t>
      </w:r>
      <w:r>
        <w:rPr>
          <w:color w:val="0000FF"/>
        </w:rPr>
        <w:t>10-9</w:t>
      </w:r>
      <w:r>
        <w:rPr>
          <w:color w:val="2B2A29"/>
        </w:rPr>
        <w:t>显示</w:t>
      </w:r>
      <w:r>
        <w:rPr>
          <w:color w:val="2B2A29"/>
          <w:spacing w:val="18"/>
        </w:rPr>
        <w:t>了</w:t>
      </w:r>
      <w:r>
        <w:rPr>
          <w:color w:val="2B2A29"/>
        </w:rPr>
        <w:t>资源</w:t>
      </w:r>
      <w:r>
        <w:rPr>
          <w:rFonts w:ascii="宋体"/>
          <w:color w:val="2B2A29"/>
        </w:rPr>
        <w:t>updateAccount</w:t>
      </w:r>
      <w:r>
        <w:rPr>
          <w:color w:val="2B2A29"/>
        </w:rPr>
        <w:t>和</w:t>
      </w:r>
      <w:r>
        <w:rPr>
          <w:rFonts w:ascii="宋体"/>
          <w:color w:val="2B2A29"/>
        </w:rPr>
        <w:t>deleteAccount</w:t>
      </w:r>
      <w:r>
        <w:rPr>
          <w:color w:val="2B2A29"/>
        </w:rPr>
        <w:t>的代码，它们</w:t>
      </w:r>
      <w:r>
        <w:rPr>
          <w:color w:val="2B2A29"/>
          <w:w w:val="105"/>
        </w:rPr>
        <w:t>分别表示更新和删除帐户的功能。</w:t>
      </w:r>
    </w:p>
    <w:p>
      <w:pPr>
        <w:pStyle w:val="11"/>
        <w:spacing w:before="4"/>
        <w:rPr>
          <w:sz w:val="21"/>
        </w:rPr>
      </w:pPr>
    </w:p>
    <w:p>
      <w:r>
        <w:rPr>
          <w:rFonts w:ascii="Cambria"/>
          <w:b/>
          <w:i/>
          <w:color w:val="2B2A29"/>
          <w:w w:val="105"/>
          <w:sz w:val="24"/>
        </w:rPr>
        <w:t>Listing</w:t>
      </w:r>
      <w:r>
        <w:rPr>
          <w:rFonts w:ascii="Cambria"/>
          <w:b/>
          <w:i/>
          <w:color w:val="2B2A29"/>
          <w:spacing w:val="-7"/>
          <w:w w:val="105"/>
          <w:sz w:val="24"/>
        </w:rPr>
        <w:t xml:space="preserve"> </w:t>
      </w:r>
      <w:r>
        <w:rPr>
          <w:rFonts w:ascii="Cambria"/>
          <w:b/>
          <w:i/>
          <w:color w:val="2B2A29"/>
          <w:w w:val="105"/>
          <w:sz w:val="24"/>
        </w:rPr>
        <w:t>10-9.</w:t>
      </w:r>
      <w:r>
        <w:rPr>
          <w:rFonts w:ascii="Cambria"/>
          <w:b/>
          <w:i/>
          <w:color w:val="2B2A29"/>
          <w:spacing w:val="15"/>
          <w:w w:val="105"/>
          <w:sz w:val="24"/>
        </w:rPr>
        <w:t xml:space="preserve"> </w:t>
      </w:r>
      <w:r>
        <w:rPr>
          <w:color w:val="2B2A29"/>
          <w:w w:val="105"/>
          <w:sz w:val="24"/>
        </w:rPr>
        <w:t>accounts_ds.bal</w:t>
      </w:r>
      <w:r>
        <w:rPr>
          <w:color w:val="2B2A29"/>
          <w:spacing w:val="-13"/>
          <w:w w:val="105"/>
          <w:sz w:val="24"/>
        </w:rPr>
        <w:t xml:space="preserve"> </w:t>
      </w:r>
      <w:r>
        <w:rPr>
          <w:color w:val="2B2A29"/>
          <w:w w:val="105"/>
          <w:sz w:val="24"/>
        </w:rPr>
        <w:t>(Accounts</w:t>
      </w:r>
      <w:r>
        <w:rPr>
          <w:color w:val="2B2A29"/>
          <w:spacing w:val="-12"/>
          <w:w w:val="105"/>
          <w:sz w:val="24"/>
        </w:rPr>
        <w:t xml:space="preserve"> </w:t>
      </w:r>
      <w:r>
        <w:rPr>
          <w:color w:val="2B2A29"/>
          <w:w w:val="105"/>
          <w:sz w:val="24"/>
        </w:rPr>
        <w:t>Update/Delete)</w:t>
      </w:r>
    </w:p>
    <w:p>
      <w:pPr>
        <w:spacing w:before="0"/>
        <w:ind w:left="520" w:right="0" w:firstLine="0"/>
        <w:jc w:val="left"/>
        <w:rPr>
          <w:sz w:val="24"/>
        </w:rPr>
      </w:pPr>
      <w:r>
        <w:rPr>
          <w:rFonts w:ascii="Cambria"/>
          <w:b/>
          <w:i/>
          <w:color w:val="2B2A29"/>
          <w:w w:val="105"/>
          <w:sz w:val="24"/>
        </w:rPr>
        <w:t>清单10-9。</w:t>
      </w:r>
      <w:r>
        <w:rPr>
          <w:color w:val="2B2A29"/>
          <w:w w:val="105"/>
          <w:sz w:val="24"/>
        </w:rPr>
        <w:t>accounts_ds.bal（帐户更新/删除）</w:t>
      </w:r>
    </w:p>
    <w:p>
      <w:r>
        <w:rPr>
          <w:color w:val="2B2A29"/>
          <w:sz w:val="22"/>
        </w:rPr>
        <w:t>@http:ResourceConfig {</w:t>
      </w:r>
    </w:p>
    <w:p>
      <w:pPr>
        <w:pStyle w:val="16"/>
        <w:numPr>
          <w:ilvl w:val="1"/>
          <w:numId w:val="258"/>
        </w:numPr>
        <w:tabs>
          <w:tab w:val="left" w:pos="850"/>
        </w:tabs>
        <w:spacing w:before="207" w:after="0" w:line="240" w:lineRule="auto"/>
        <w:ind w:left="850" w:right="0" w:hanging="330"/>
        <w:jc w:val="left"/>
        <w:rPr>
          <w:sz w:val="22"/>
        </w:rPr>
      </w:pPr>
      <w:r>
        <w:rPr>
          <w:color w:val="2B2A29"/>
          <w:sz w:val="22"/>
        </w:rPr>
        <w:t>@http:ResourceConfig{</w:t>
      </w:r>
    </w:p>
    <w:p>
      <w:r>
        <w:rPr>
          <w:color w:val="2B2A29"/>
          <w:sz w:val="22"/>
        </w:rPr>
        <w:t>path: "/account",</w:t>
      </w:r>
    </w:p>
    <w:p>
      <w:pPr>
        <w:pStyle w:val="16"/>
        <w:numPr>
          <w:ilvl w:val="1"/>
          <w:numId w:val="258"/>
        </w:numPr>
        <w:tabs>
          <w:tab w:val="left" w:pos="1289"/>
          <w:tab w:val="left" w:pos="1290"/>
        </w:tabs>
        <w:spacing w:before="38" w:after="0" w:line="240" w:lineRule="auto"/>
        <w:ind w:left="1290" w:right="0" w:hanging="770"/>
        <w:jc w:val="left"/>
        <w:rPr>
          <w:sz w:val="22"/>
        </w:rPr>
      </w:pPr>
      <w:r>
        <w:rPr>
          <w:color w:val="2B2A29"/>
          <w:sz w:val="22"/>
        </w:rPr>
        <w:t>路径：“/account”，</w:t>
      </w:r>
    </w:p>
    <w:p>
      <w:r>
        <w:rPr>
          <w:color w:val="2B2A29"/>
          <w:sz w:val="22"/>
        </w:rPr>
        <w:t>methods: ["PUT"],</w:t>
      </w:r>
    </w:p>
    <w:p>
      <w:pPr>
        <w:pStyle w:val="16"/>
        <w:numPr>
          <w:ilvl w:val="1"/>
          <w:numId w:val="258"/>
        </w:numPr>
        <w:tabs>
          <w:tab w:val="left" w:pos="1289"/>
          <w:tab w:val="left" w:pos="1290"/>
        </w:tabs>
        <w:spacing w:before="38" w:after="0" w:line="240" w:lineRule="auto"/>
        <w:ind w:left="1290" w:right="0" w:hanging="770"/>
        <w:jc w:val="left"/>
        <w:rPr>
          <w:sz w:val="22"/>
        </w:rPr>
      </w:pPr>
      <w:r>
        <w:rPr>
          <w:color w:val="2B2A29"/>
          <w:sz w:val="22"/>
        </w:rPr>
        <w:t>方法：[“PUT”]，</w:t>
      </w:r>
    </w:p>
    <w:p>
      <w:r>
        <w:rPr>
          <w:color w:val="2B2A29"/>
          <w:sz w:val="22"/>
        </w:rPr>
        <w:t>body: "account"</w:t>
      </w:r>
    </w:p>
    <w:p>
      <w:pPr>
        <w:pStyle w:val="16"/>
        <w:numPr>
          <w:ilvl w:val="1"/>
          <w:numId w:val="258"/>
        </w:numPr>
        <w:tabs>
          <w:tab w:val="left" w:pos="1289"/>
          <w:tab w:val="left" w:pos="1290"/>
        </w:tabs>
        <w:spacing w:before="39" w:after="0" w:line="240" w:lineRule="auto"/>
        <w:ind w:left="1290" w:right="0" w:hanging="770"/>
        <w:jc w:val="left"/>
        <w:rPr>
          <w:sz w:val="22"/>
        </w:rPr>
      </w:pPr>
      <w:r>
        <w:rPr>
          <w:color w:val="2B2A29"/>
          <w:sz w:val="22"/>
        </w:rPr>
        <w:t>body：“帐户”</w:t>
      </w:r>
    </w:p>
    <w:p>
      <w:r>
        <w:rPr>
          <w:rFonts w:ascii="宋体"/>
          <w:color w:val="2B2A29"/>
        </w:rPr>
        <w:t>05 }</w:t>
      </w:r>
    </w:p>
    <w:p>
      <w:pPr>
        <w:pStyle w:val="11"/>
        <w:spacing w:before="38"/>
        <w:ind w:left="520"/>
        <w:rPr>
          <w:rFonts w:ascii="宋体"/>
        </w:rPr>
      </w:pPr>
      <w:r>
        <w:rPr>
          <w:rFonts w:ascii="宋体"/>
          <w:color w:val="2B2A29"/>
        </w:rPr>
        <w:t>05 }</w:t>
      </w:r>
    </w:p>
    <w:p>
      <w:r>
        <w:rPr>
          <w:rFonts w:ascii="宋体"/>
          <w:color w:val="2B2A29"/>
          <w:spacing w:val="-1"/>
        </w:rPr>
        <w:t>06</w:t>
      </w:r>
      <w:r>
        <w:rPr>
          <w:rFonts w:ascii="宋体"/>
          <w:color w:val="2B2A29"/>
          <w:spacing w:val="-23"/>
        </w:rPr>
        <w:t xml:space="preserve"> </w:t>
      </w:r>
      <w:r>
        <w:rPr>
          <w:rFonts w:ascii="宋体"/>
          <w:color w:val="2B2A29"/>
          <w:spacing w:val="-1"/>
        </w:rPr>
        <w:t>resource</w:t>
      </w:r>
      <w:r>
        <w:rPr>
          <w:rFonts w:ascii="宋体"/>
          <w:color w:val="2B2A29"/>
          <w:spacing w:val="-26"/>
        </w:rPr>
        <w:t xml:space="preserve"> </w:t>
      </w:r>
      <w:r>
        <w:rPr>
          <w:rFonts w:ascii="宋体"/>
          <w:color w:val="2B2A29"/>
          <w:spacing w:val="-1"/>
        </w:rPr>
        <w:t>function</w:t>
      </w:r>
      <w:r>
        <w:rPr>
          <w:rFonts w:ascii="宋体"/>
          <w:color w:val="2B2A29"/>
          <w:spacing w:val="-26"/>
        </w:rPr>
        <w:t xml:space="preserve"> </w:t>
      </w:r>
      <w:r>
        <w:rPr>
          <w:rFonts w:ascii="宋体"/>
          <w:color w:val="2B2A29"/>
          <w:spacing w:val="-1"/>
        </w:rPr>
        <w:t>updateAccount(http:Caller</w:t>
      </w:r>
      <w:r>
        <w:rPr>
          <w:rFonts w:ascii="宋体"/>
          <w:color w:val="2B2A29"/>
          <w:spacing w:val="-26"/>
        </w:rPr>
        <w:t xml:space="preserve"> </w:t>
      </w:r>
      <w:r>
        <w:rPr>
          <w:rFonts w:ascii="宋体"/>
          <w:color w:val="2B2A29"/>
          <w:spacing w:val="-1"/>
        </w:rPr>
        <w:t>caller,</w:t>
      </w:r>
      <w:r>
        <w:rPr>
          <w:rFonts w:ascii="宋体"/>
          <w:color w:val="2B2A29"/>
          <w:spacing w:val="-26"/>
        </w:rPr>
        <w:t xml:space="preserve"> </w:t>
      </w:r>
      <w:r>
        <w:rPr>
          <w:rFonts w:ascii="宋体"/>
          <w:color w:val="2B2A29"/>
        </w:rPr>
        <w:t>http:Request</w:t>
      </w:r>
      <w:r>
        <w:rPr>
          <w:rFonts w:ascii="宋体"/>
          <w:color w:val="2B2A29"/>
          <w:spacing w:val="-26"/>
        </w:rPr>
        <w:t xml:space="preserve"> </w:t>
      </w:r>
      <w:r>
        <w:rPr>
          <w:rFonts w:ascii="宋体"/>
          <w:color w:val="2B2A29"/>
        </w:rPr>
        <w:t>request,</w:t>
      </w:r>
      <w:r>
        <w:rPr>
          <w:rFonts w:ascii="宋体"/>
          <w:color w:val="2B2A29"/>
          <w:spacing w:val="-107"/>
        </w:rPr>
        <w:t xml:space="preserve"> </w:t>
      </w:r>
      <w:r>
        <w:rPr>
          <w:rFonts w:ascii="宋体"/>
          <w:color w:val="2B2A29"/>
        </w:rPr>
        <w:t>07</w:t>
      </w:r>
      <w:r>
        <w:rPr>
          <w:rFonts w:ascii="宋体"/>
          <w:color w:val="2B2A29"/>
        </w:rPr>
        <w:tab/>
      </w:r>
      <w:r>
        <w:rPr>
          <w:rFonts w:ascii="宋体"/>
          <w:color w:val="2B2A29"/>
        </w:rPr>
        <w:t>Account account) returns error? {</w:t>
      </w:r>
    </w:p>
    <w:p>
      <w:pPr>
        <w:pStyle w:val="11"/>
        <w:tabs>
          <w:tab w:val="left" w:pos="4369"/>
        </w:tabs>
        <w:spacing w:before="38" w:line="273" w:lineRule="auto"/>
        <w:ind w:left="520" w:right="241"/>
        <w:rPr>
          <w:rFonts w:ascii="宋体"/>
        </w:rPr>
      </w:pPr>
      <w:r>
        <w:rPr>
          <w:rFonts w:ascii="宋体"/>
          <w:color w:val="2B2A29"/>
          <w:spacing w:val="-1"/>
        </w:rPr>
        <w:t>06资源函数updateAccount（http:Caller</w:t>
      </w:r>
      <w:r>
        <w:t xml:space="preserve"> </w:t>
      </w:r>
      <w:r>
        <w:rPr>
          <w:rFonts w:ascii="宋体"/>
          <w:color w:val="2B2A29"/>
          <w:spacing w:val="-1"/>
        </w:rPr>
        <w:t>Caller，</w:t>
      </w:r>
      <w:r>
        <w:rPr>
          <w:rFonts w:ascii="宋体"/>
          <w:color w:val="2B2A29"/>
        </w:rPr>
        <w:t>http:Request</w:t>
      </w:r>
      <w:r>
        <w:t xml:space="preserve"> </w:t>
      </w:r>
      <w:r>
        <w:rPr>
          <w:rFonts w:ascii="宋体"/>
          <w:color w:val="2B2A29"/>
        </w:rPr>
        <w:t>Request，07Account account）返回错误？</w:t>
      </w:r>
      <w:r>
        <w:rPr>
          <w:rFonts w:ascii="宋体"/>
          <w:color w:val="2B2A29"/>
        </w:rPr>
        <w:tab/>
      </w:r>
      <w:r>
        <w:rPr>
          <w:rFonts w:ascii="宋体"/>
          <w:color w:val="2B2A29"/>
        </w:rPr>
        <w:t>{</w:t>
      </w:r>
      <w:r>
        <w:rPr>
          <w:rFonts w:ascii="宋体"/>
          <w:color w:val="2B2A29"/>
        </w:rPr>
        <w:tab/>
      </w:r>
    </w:p>
    <w:p>
      <w:r>
        <w:rPr>
          <w:color w:val="2B2A29"/>
          <w:sz w:val="22"/>
        </w:rPr>
        <w:t>var</w:t>
      </w:r>
      <w:r>
        <w:rPr>
          <w:color w:val="2B2A29"/>
          <w:spacing w:val="-3"/>
          <w:sz w:val="22"/>
        </w:rPr>
        <w:t xml:space="preserve"> </w:t>
      </w:r>
      <w:r>
        <w:rPr>
          <w:color w:val="2B2A29"/>
          <w:sz w:val="22"/>
        </w:rPr>
        <w:t>result</w:t>
      </w:r>
      <w:r>
        <w:rPr>
          <w:color w:val="2B2A29"/>
          <w:spacing w:val="-2"/>
          <w:sz w:val="22"/>
        </w:rPr>
        <w:t xml:space="preserve"> </w:t>
      </w:r>
      <w:r>
        <w:rPr>
          <w:color w:val="2B2A29"/>
          <w:sz w:val="22"/>
        </w:rPr>
        <w:t>=</w:t>
      </w:r>
      <w:r>
        <w:rPr>
          <w:color w:val="2B2A29"/>
          <w:spacing w:val="-2"/>
          <w:sz w:val="22"/>
        </w:rPr>
        <w:t xml:space="preserve"> </w:t>
      </w:r>
      <w:r>
        <w:rPr>
          <w:color w:val="2B2A29"/>
          <w:sz w:val="22"/>
        </w:rPr>
        <w:t>check</w:t>
      </w:r>
      <w:r>
        <w:rPr>
          <w:color w:val="2B2A29"/>
          <w:spacing w:val="-2"/>
          <w:sz w:val="22"/>
        </w:rPr>
        <w:t xml:space="preserve"> </w:t>
      </w:r>
      <w:r>
        <w:rPr>
          <w:color w:val="2B2A29"/>
          <w:sz w:val="22"/>
        </w:rPr>
        <w:t>db-&gt;update("UPDATE</w:t>
      </w:r>
      <w:r>
        <w:rPr>
          <w:color w:val="2B2A29"/>
          <w:spacing w:val="-3"/>
          <w:sz w:val="22"/>
        </w:rPr>
        <w:t xml:space="preserve"> </w:t>
      </w:r>
      <w:r>
        <w:rPr>
          <w:color w:val="2B2A29"/>
          <w:sz w:val="22"/>
        </w:rPr>
        <w:t>ACCOUNTS</w:t>
      </w:r>
      <w:r>
        <w:rPr>
          <w:color w:val="2B2A29"/>
          <w:spacing w:val="-2"/>
          <w:sz w:val="22"/>
        </w:rPr>
        <w:t xml:space="preserve"> </w:t>
      </w:r>
      <w:r>
        <w:rPr>
          <w:color w:val="2B2A29"/>
          <w:sz w:val="22"/>
        </w:rPr>
        <w:t>SET</w:t>
      </w:r>
      <w:r>
        <w:rPr>
          <w:color w:val="2B2A29"/>
          <w:spacing w:val="-2"/>
          <w:sz w:val="22"/>
        </w:rPr>
        <w:t xml:space="preserve"> </w:t>
      </w:r>
      <w:r>
        <w:rPr>
          <w:color w:val="2B2A29"/>
          <w:sz w:val="22"/>
        </w:rPr>
        <w:t>NAME=?,</w:t>
      </w:r>
      <w:r>
        <w:rPr>
          <w:color w:val="2B2A29"/>
          <w:spacing w:val="-2"/>
          <w:sz w:val="22"/>
        </w:rPr>
        <w:t xml:space="preserve"> </w:t>
      </w:r>
      <w:r>
        <w:rPr>
          <w:color w:val="2B2A29"/>
          <w:sz w:val="22"/>
        </w:rPr>
        <w:t>NIC=?,</w:t>
      </w:r>
      <w:r>
        <w:rPr>
          <w:color w:val="2B2A29"/>
          <w:spacing w:val="-107"/>
          <w:sz w:val="22"/>
        </w:rPr>
        <w:t xml:space="preserve"> </w:t>
      </w:r>
      <w:r>
        <w:rPr>
          <w:color w:val="2B2A29"/>
          <w:sz w:val="22"/>
        </w:rPr>
        <w:t>SAVINGS=?,</w:t>
      </w:r>
    </w:p>
    <w:p>
      <w:pPr>
        <w:pStyle w:val="16"/>
        <w:numPr>
          <w:ilvl w:val="0"/>
          <w:numId w:val="259"/>
        </w:numPr>
        <w:tabs>
          <w:tab w:val="left" w:pos="1289"/>
          <w:tab w:val="left" w:pos="1290"/>
        </w:tabs>
        <w:spacing w:before="0" w:after="0" w:line="273" w:lineRule="auto"/>
        <w:ind w:left="1290" w:right="519" w:hanging="770"/>
        <w:jc w:val="left"/>
        <w:rPr>
          <w:sz w:val="22"/>
        </w:rPr>
      </w:pPr>
      <w:r>
        <w:rPr>
          <w:color w:val="2B2A29"/>
          <w:sz w:val="22"/>
        </w:rPr>
        <w:t>var</w:t>
      </w:r>
      <w:r>
        <w:t xml:space="preserve"> </w:t>
      </w:r>
      <w:r>
        <w:rPr>
          <w:color w:val="2B2A29"/>
          <w:sz w:val="22"/>
        </w:rPr>
        <w:t>result=check</w:t>
      </w:r>
      <w:r>
        <w:t xml:space="preserve"> </w:t>
      </w:r>
      <w:r>
        <w:rPr>
          <w:color w:val="2B2A29"/>
          <w:sz w:val="22"/>
        </w:rPr>
        <w:t>db-&gt;update（“update ACCOUNTS</w:t>
      </w:r>
      <w:r>
        <w:t xml:space="preserve"> </w:t>
      </w:r>
      <w:r>
        <w:rPr>
          <w:color w:val="2B2A29"/>
          <w:sz w:val="22"/>
        </w:rPr>
        <w:t>SET</w:t>
      </w:r>
      <w:r>
        <w:t xml:space="preserve"> </w:t>
      </w:r>
      <w:r>
        <w:rPr>
          <w:color w:val="2B2A29"/>
          <w:sz w:val="22"/>
        </w:rPr>
        <w:t>NAME=？，NIC=？，SAVINGS=？，</w:t>
      </w:r>
    </w:p>
    <w:p>
      <w:r>
        <w:rPr>
          <w:color w:val="2B2A29"/>
          <w:spacing w:val="-1"/>
          <w:sz w:val="22"/>
        </w:rPr>
        <w:t>BALANCE=?,</w:t>
      </w:r>
      <w:r>
        <w:rPr>
          <w:color w:val="2B2A29"/>
          <w:spacing w:val="-24"/>
          <w:sz w:val="22"/>
        </w:rPr>
        <w:t xml:space="preserve"> </w:t>
      </w:r>
      <w:r>
        <w:rPr>
          <w:color w:val="2B2A29"/>
          <w:spacing w:val="-1"/>
          <w:sz w:val="22"/>
        </w:rPr>
        <w:t>ADDRESS=?</w:t>
      </w:r>
      <w:r>
        <w:rPr>
          <w:color w:val="2B2A29"/>
          <w:spacing w:val="-23"/>
          <w:sz w:val="22"/>
        </w:rPr>
        <w:t xml:space="preserve"> </w:t>
      </w:r>
      <w:r>
        <w:rPr>
          <w:color w:val="2B2A29"/>
          <w:spacing w:val="-1"/>
          <w:sz w:val="22"/>
        </w:rPr>
        <w:t>WHERE</w:t>
      </w:r>
      <w:r>
        <w:rPr>
          <w:color w:val="2B2A29"/>
          <w:spacing w:val="-23"/>
          <w:sz w:val="22"/>
        </w:rPr>
        <w:t xml:space="preserve"> </w:t>
      </w:r>
      <w:r>
        <w:rPr>
          <w:color w:val="2B2A29"/>
          <w:spacing w:val="-1"/>
          <w:sz w:val="22"/>
        </w:rPr>
        <w:t>ACCOUNT_ID=?",</w:t>
      </w:r>
    </w:p>
    <w:p>
      <w:pPr>
        <w:pStyle w:val="16"/>
        <w:numPr>
          <w:ilvl w:val="0"/>
          <w:numId w:val="259"/>
        </w:numPr>
        <w:tabs>
          <w:tab w:val="left" w:pos="4369"/>
          <w:tab w:val="left" w:pos="4370"/>
        </w:tabs>
        <w:spacing w:before="0" w:after="0" w:line="279" w:lineRule="exact"/>
        <w:ind w:left="4370" w:right="0" w:hanging="3850"/>
        <w:jc w:val="left"/>
        <w:rPr>
          <w:sz w:val="22"/>
        </w:rPr>
      </w:pPr>
      <w:r>
        <w:rPr>
          <w:color w:val="2B2A29"/>
          <w:spacing w:val="-1"/>
          <w:sz w:val="22"/>
        </w:rPr>
        <w:t>平衡=？，地址=？其</w:t>
      </w:r>
      <w:r>
        <w:rPr>
          <w:color w:val="2B2A29"/>
          <w:spacing w:val="-23"/>
          <w:sz w:val="22"/>
        </w:rPr>
        <w:t>中</w:t>
      </w:r>
      <w:r>
        <w:rPr>
          <w:color w:val="2B2A29"/>
          <w:spacing w:val="-1"/>
          <w:sz w:val="22"/>
        </w:rPr>
        <w:t>ACCOUNT_ID=？",</w:t>
      </w:r>
    </w:p>
    <w:p>
      <w:pPr>
        <w:spacing w:after="0" w:line="279" w:lineRule="exact"/>
        <w:jc w:val="left"/>
        <w:rPr>
          <w:sz w:val="22"/>
        </w:rPr>
        <w:sectPr>
          <w:pgSz w:w="10080" w:h="14400"/>
          <w:pgMar w:top="1260" w:right="560" w:bottom="1260" w:left="560" w:header="1037" w:footer="1070" w:gutter="0"/>
          <w:cols w:space="720" w:num="1"/>
        </w:sectPr>
      </w:pPr>
    </w:p>
    <w:p>
      <w:pPr>
        <w:pStyle w:val="11"/>
        <w:spacing w:before="3"/>
        <w:rPr>
          <w:rFonts w:ascii="宋体"/>
          <w:sz w:val="13"/>
        </w:rPr>
      </w:pPr>
    </w:p>
    <w:p>
      <w:r>
        <w:rPr>
          <w:color w:val="2B2A29"/>
          <w:sz w:val="22"/>
        </w:rPr>
        <w:t>account.name,</w:t>
      </w:r>
      <w:r>
        <w:rPr>
          <w:color w:val="2B2A29"/>
          <w:spacing w:val="-9"/>
          <w:sz w:val="22"/>
        </w:rPr>
        <w:t xml:space="preserve"> </w:t>
      </w:r>
      <w:r>
        <w:rPr>
          <w:color w:val="2B2A29"/>
          <w:sz w:val="22"/>
        </w:rPr>
        <w:t>account.nic,</w:t>
      </w:r>
      <w:r>
        <w:rPr>
          <w:color w:val="2B2A29"/>
          <w:spacing w:val="-8"/>
          <w:sz w:val="22"/>
        </w:rPr>
        <w:t xml:space="preserve"> </w:t>
      </w:r>
      <w:r>
        <w:rPr>
          <w:color w:val="2B2A29"/>
          <w:sz w:val="22"/>
        </w:rPr>
        <w:t>account.</w:t>
      </w:r>
      <w:r>
        <w:rPr>
          <w:color w:val="2B2A29"/>
          <w:spacing w:val="-107"/>
          <w:sz w:val="22"/>
        </w:rPr>
        <w:t xml:space="preserve"> </w:t>
      </w:r>
      <w:r>
        <w:rPr>
          <w:color w:val="2B2A29"/>
          <w:sz w:val="22"/>
        </w:rPr>
        <w:t>savings,</w:t>
      </w:r>
    </w:p>
    <w:p>
      <w:pPr>
        <w:pStyle w:val="16"/>
        <w:numPr>
          <w:ilvl w:val="0"/>
          <w:numId w:val="260"/>
        </w:numPr>
        <w:tabs>
          <w:tab w:val="left" w:pos="4009"/>
          <w:tab w:val="left" w:pos="4010"/>
        </w:tabs>
        <w:spacing w:before="68" w:after="0" w:line="273" w:lineRule="auto"/>
        <w:ind w:left="4010" w:right="1099" w:hanging="3850"/>
        <w:jc w:val="left"/>
        <w:rPr>
          <w:sz w:val="22"/>
        </w:rPr>
      </w:pPr>
      <w:r>
        <w:rPr>
          <w:color w:val="2B2A29"/>
          <w:sz w:val="22"/>
        </w:rPr>
        <w:t>account.name，</w:t>
      </w:r>
      <w:r>
        <w:rPr>
          <w:color w:val="2B2A29"/>
          <w:spacing w:val="-8"/>
          <w:sz w:val="22"/>
        </w:rPr>
        <w:t>account.nic，</w:t>
      </w:r>
      <w:r>
        <w:rPr>
          <w:color w:val="2B2A29"/>
          <w:sz w:val="22"/>
        </w:rPr>
        <w:t>帐户。节省物</w:t>
      </w:r>
    </w:p>
    <w:p>
      <w:r>
        <w:rPr>
          <w:color w:val="2B2A29"/>
          <w:sz w:val="22"/>
        </w:rPr>
        <w:t>account.balance, account.address,</w:t>
      </w:r>
    </w:p>
    <w:p>
      <w:pPr>
        <w:pStyle w:val="16"/>
        <w:numPr>
          <w:ilvl w:val="0"/>
          <w:numId w:val="260"/>
        </w:numPr>
        <w:tabs>
          <w:tab w:val="left" w:pos="4009"/>
          <w:tab w:val="left" w:pos="4010"/>
        </w:tabs>
        <w:spacing w:before="0" w:after="0" w:line="279" w:lineRule="exact"/>
        <w:ind w:left="4010" w:right="0" w:hanging="3850"/>
        <w:jc w:val="left"/>
        <w:rPr>
          <w:sz w:val="22"/>
        </w:rPr>
      </w:pPr>
      <w:r>
        <w:rPr>
          <w:color w:val="2B2A29"/>
          <w:sz w:val="22"/>
        </w:rPr>
        <w:t>账户余额，账户地址，</w:t>
      </w:r>
    </w:p>
    <w:p>
      <w:r>
        <w:rPr>
          <w:color w:val="2B2A29"/>
          <w:sz w:val="22"/>
        </w:rPr>
        <w:t>account.accountId);</w:t>
      </w:r>
    </w:p>
    <w:p>
      <w:pPr>
        <w:pStyle w:val="16"/>
        <w:numPr>
          <w:ilvl w:val="0"/>
          <w:numId w:val="260"/>
        </w:numPr>
        <w:tabs>
          <w:tab w:val="left" w:pos="4009"/>
          <w:tab w:val="left" w:pos="4010"/>
        </w:tabs>
        <w:spacing w:before="38" w:after="0" w:line="240" w:lineRule="auto"/>
        <w:ind w:left="4010" w:right="0" w:hanging="3850"/>
        <w:jc w:val="left"/>
        <w:rPr>
          <w:sz w:val="22"/>
        </w:rPr>
      </w:pPr>
      <w:r>
        <w:rPr>
          <w:color w:val="2B2A29"/>
          <w:sz w:val="22"/>
        </w:rPr>
        <w:t>account.accountId）；</w:t>
      </w:r>
    </w:p>
    <w:p>
      <w:r>
        <w:rPr>
          <w:color w:val="2B2A29"/>
          <w:sz w:val="22"/>
        </w:rPr>
        <w:t>if (result.updatedRowCount &gt; 0) {</w:t>
      </w:r>
    </w:p>
    <w:p>
      <w:pPr>
        <w:pStyle w:val="16"/>
        <w:numPr>
          <w:ilvl w:val="0"/>
          <w:numId w:val="260"/>
        </w:numPr>
        <w:tabs>
          <w:tab w:val="left" w:pos="929"/>
          <w:tab w:val="left" w:pos="930"/>
        </w:tabs>
        <w:spacing w:before="39" w:after="0" w:line="240" w:lineRule="auto"/>
        <w:ind w:left="930" w:right="0" w:hanging="770"/>
        <w:jc w:val="left"/>
        <w:rPr>
          <w:sz w:val="22"/>
        </w:rPr>
      </w:pPr>
      <w:r>
        <w:rPr>
          <w:color w:val="2B2A29"/>
          <w:sz w:val="22"/>
        </w:rPr>
        <w:t>如果（result.updatedRowCount&gt;0）{</w:t>
      </w:r>
    </w:p>
    <w:p>
      <w:r>
        <w:rPr>
          <w:color w:val="2B2A29"/>
          <w:sz w:val="22"/>
        </w:rPr>
        <w:t>check caller-&gt;respond("Account updated");</w:t>
      </w:r>
    </w:p>
    <w:p>
      <w:pPr>
        <w:pStyle w:val="16"/>
        <w:numPr>
          <w:ilvl w:val="0"/>
          <w:numId w:val="260"/>
        </w:numPr>
        <w:tabs>
          <w:tab w:val="left" w:pos="1369"/>
          <w:tab w:val="left" w:pos="1370"/>
        </w:tabs>
        <w:spacing w:before="38" w:after="0" w:line="240" w:lineRule="auto"/>
        <w:ind w:left="1370" w:right="0" w:hanging="1210"/>
        <w:jc w:val="left"/>
        <w:rPr>
          <w:sz w:val="22"/>
        </w:rPr>
      </w:pPr>
      <w:r>
        <w:rPr>
          <w:color w:val="2B2A29"/>
          <w:sz w:val="22"/>
        </w:rPr>
        <w:t>检查呼叫者-&gt;响应（“帐户已更新”）；</w:t>
      </w:r>
    </w:p>
    <w:p>
      <w:r>
        <w:rPr>
          <w:color w:val="2B2A29"/>
          <w:sz w:val="22"/>
        </w:rPr>
        <w:t>} else {</w:t>
      </w:r>
    </w:p>
    <w:p>
      <w:pPr>
        <w:pStyle w:val="16"/>
        <w:numPr>
          <w:ilvl w:val="0"/>
          <w:numId w:val="260"/>
        </w:numPr>
        <w:tabs>
          <w:tab w:val="left" w:pos="929"/>
          <w:tab w:val="left" w:pos="930"/>
        </w:tabs>
        <w:spacing w:before="38" w:after="0" w:line="240" w:lineRule="auto"/>
        <w:ind w:left="930" w:right="0" w:hanging="770"/>
        <w:jc w:val="left"/>
        <w:rPr>
          <w:sz w:val="22"/>
        </w:rPr>
      </w:pPr>
      <w:r>
        <w:rPr>
          <w:color w:val="2B2A29"/>
          <w:sz w:val="22"/>
        </w:rPr>
        <w:t>}其他{</w:t>
      </w:r>
    </w:p>
    <w:p>
      <w:r>
        <w:rPr>
          <w:color w:val="2B2A29"/>
          <w:sz w:val="22"/>
        </w:rPr>
        <w:t>check self.sendNotFoundError(caller, "Account not found: " +</w:t>
      </w:r>
    </w:p>
    <w:p>
      <w:pPr>
        <w:pStyle w:val="16"/>
        <w:numPr>
          <w:ilvl w:val="0"/>
          <w:numId w:val="260"/>
        </w:numPr>
        <w:tabs>
          <w:tab w:val="left" w:pos="1369"/>
          <w:tab w:val="left" w:pos="1370"/>
        </w:tabs>
        <w:spacing w:before="38" w:after="0" w:line="240" w:lineRule="auto"/>
        <w:ind w:left="1370" w:right="0" w:hanging="1210"/>
        <w:jc w:val="left"/>
        <w:rPr>
          <w:sz w:val="22"/>
        </w:rPr>
      </w:pPr>
      <w:r>
        <w:rPr>
          <w:color w:val="2B2A29"/>
          <w:sz w:val="22"/>
        </w:rPr>
        <w:t>check self.sendNotFoundError（调用者，“找不到帐户：”+</w:t>
      </w:r>
    </w:p>
    <w:p>
      <w:r>
        <w:rPr>
          <w:color w:val="2B2A29"/>
          <w:sz w:val="22"/>
        </w:rPr>
        <w:t>account.accountId.toString());</w:t>
      </w:r>
    </w:p>
    <w:p>
      <w:pPr>
        <w:pStyle w:val="16"/>
        <w:numPr>
          <w:ilvl w:val="0"/>
          <w:numId w:val="260"/>
        </w:numPr>
        <w:tabs>
          <w:tab w:val="left" w:pos="4119"/>
          <w:tab w:val="left" w:pos="4120"/>
        </w:tabs>
        <w:spacing w:before="38" w:after="0" w:line="240" w:lineRule="auto"/>
        <w:ind w:left="4120" w:right="0" w:hanging="3960"/>
        <w:jc w:val="left"/>
        <w:rPr>
          <w:sz w:val="22"/>
        </w:rPr>
      </w:pPr>
      <w:r>
        <w:rPr>
          <w:color w:val="2B2A29"/>
          <w:sz w:val="22"/>
        </w:rPr>
        <w:t>account.accountId.toString（））；</w:t>
      </w:r>
    </w:p>
    <w:p>
      <w:r>
        <w:rPr>
          <w:rFonts w:ascii="宋体"/>
          <w:color w:val="2B2A29"/>
        </w:rPr>
        <w:t>18</w:t>
      </w:r>
      <w:r>
        <w:rPr>
          <w:rFonts w:ascii="宋体"/>
          <w:color w:val="2B2A29"/>
        </w:rPr>
        <w:tab/>
      </w:r>
      <w:r>
        <w:rPr>
          <w:rFonts w:ascii="宋体"/>
          <w:color w:val="2B2A29"/>
        </w:rPr>
        <w:t>}</w:t>
      </w:r>
    </w:p>
    <w:p>
      <w:pPr>
        <w:pStyle w:val="11"/>
        <w:tabs>
          <w:tab w:val="left" w:pos="929"/>
        </w:tabs>
        <w:spacing w:before="39"/>
        <w:ind w:left="160"/>
        <w:rPr>
          <w:rFonts w:ascii="宋体"/>
        </w:rPr>
      </w:pPr>
      <w:r>
        <w:rPr>
          <w:rFonts w:ascii="宋体"/>
          <w:color w:val="2B2A29"/>
        </w:rPr>
        <w:t>18}</w:t>
      </w:r>
      <w:r>
        <w:rPr>
          <w:rFonts w:ascii="宋体"/>
          <w:color w:val="2B2A29"/>
        </w:rPr>
        <w:tab/>
      </w:r>
    </w:p>
    <w:p>
      <w:r>
        <w:rPr>
          <w:rFonts w:ascii="宋体"/>
          <w:color w:val="2B2A29"/>
        </w:rPr>
        <w:t>19 }</w:t>
      </w:r>
    </w:p>
    <w:p>
      <w:pPr>
        <w:pStyle w:val="11"/>
        <w:spacing w:before="38"/>
        <w:ind w:left="160"/>
        <w:rPr>
          <w:rFonts w:ascii="宋体"/>
        </w:rPr>
      </w:pPr>
      <w:r>
        <w:rPr>
          <w:rFonts w:ascii="宋体"/>
          <w:color w:val="2B2A29"/>
        </w:rPr>
        <w:t>19 }</w:t>
      </w:r>
    </w:p>
    <w:p>
      <w:r>
        <w:rPr>
          <w:rFonts w:ascii="宋体"/>
          <w:color w:val="2B2A29"/>
        </w:rPr>
        <w:t>20</w:t>
      </w:r>
    </w:p>
    <w:p>
      <w:pPr>
        <w:pStyle w:val="11"/>
        <w:spacing w:before="38"/>
        <w:ind w:left="160"/>
        <w:rPr>
          <w:rFonts w:ascii="宋体"/>
        </w:rPr>
      </w:pPr>
      <w:r>
        <w:rPr>
          <w:rFonts w:ascii="宋体"/>
          <w:color w:val="2B2A29"/>
        </w:rPr>
        <w:t>20</w:t>
      </w:r>
    </w:p>
    <w:p>
      <w:r>
        <w:rPr>
          <w:color w:val="2B2A29"/>
          <w:sz w:val="22"/>
        </w:rPr>
        <w:t>@http:ResourceConfig {</w:t>
      </w:r>
    </w:p>
    <w:p>
      <w:pPr>
        <w:pStyle w:val="16"/>
        <w:numPr>
          <w:ilvl w:val="0"/>
          <w:numId w:val="261"/>
        </w:numPr>
        <w:tabs>
          <w:tab w:val="left" w:pos="490"/>
        </w:tabs>
        <w:spacing w:before="38" w:after="0" w:line="240" w:lineRule="auto"/>
        <w:ind w:left="490" w:right="0" w:hanging="330"/>
        <w:jc w:val="left"/>
        <w:rPr>
          <w:sz w:val="22"/>
        </w:rPr>
      </w:pPr>
      <w:r>
        <w:rPr>
          <w:color w:val="2B2A29"/>
          <w:sz w:val="22"/>
        </w:rPr>
        <w:t>@http:ResourceConfig{</w:t>
      </w:r>
    </w:p>
    <w:p>
      <w:r>
        <w:rPr>
          <w:color w:val="2B2A29"/>
          <w:sz w:val="22"/>
        </w:rPr>
        <w:t>path: "/account/{accountId}",</w:t>
      </w:r>
    </w:p>
    <w:p>
      <w:pPr>
        <w:pStyle w:val="16"/>
        <w:numPr>
          <w:ilvl w:val="0"/>
          <w:numId w:val="261"/>
        </w:numPr>
        <w:tabs>
          <w:tab w:val="left" w:pos="929"/>
          <w:tab w:val="left" w:pos="930"/>
        </w:tabs>
        <w:spacing w:before="39" w:after="0" w:line="240" w:lineRule="auto"/>
        <w:ind w:left="930" w:right="0" w:hanging="770"/>
        <w:jc w:val="left"/>
        <w:rPr>
          <w:sz w:val="22"/>
        </w:rPr>
      </w:pPr>
      <w:r>
        <w:rPr>
          <w:color w:val="2B2A29"/>
          <w:sz w:val="22"/>
        </w:rPr>
        <w:t>路径：“/account/｛accountId｝”，</w:t>
      </w:r>
    </w:p>
    <w:p>
      <w:r>
        <w:rPr>
          <w:color w:val="2B2A29"/>
          <w:sz w:val="22"/>
        </w:rPr>
        <w:t>methods:</w:t>
      </w:r>
      <w:r>
        <w:rPr>
          <w:color w:val="2B2A29"/>
          <w:spacing w:val="-16"/>
          <w:sz w:val="22"/>
        </w:rPr>
        <w:t xml:space="preserve"> </w:t>
      </w:r>
      <w:r>
        <w:rPr>
          <w:color w:val="2B2A29"/>
          <w:sz w:val="22"/>
        </w:rPr>
        <w:t>["DELETE"]</w:t>
      </w:r>
      <w:r>
        <w:rPr>
          <w:color w:val="2B2A29"/>
          <w:spacing w:val="-107"/>
          <w:sz w:val="22"/>
        </w:rPr>
        <w:t xml:space="preserve"> </w:t>
      </w:r>
      <w:r>
        <w:rPr>
          <w:color w:val="2B2A29"/>
          <w:sz w:val="22"/>
        </w:rPr>
        <w:t>24 }</w:t>
      </w:r>
    </w:p>
    <w:p>
      <w:pPr>
        <w:pStyle w:val="16"/>
        <w:numPr>
          <w:ilvl w:val="0"/>
          <w:numId w:val="261"/>
        </w:numPr>
        <w:tabs>
          <w:tab w:val="left" w:pos="929"/>
          <w:tab w:val="left" w:pos="930"/>
        </w:tabs>
        <w:spacing w:before="38" w:after="0" w:line="273" w:lineRule="auto"/>
        <w:ind w:left="160" w:right="5939" w:firstLine="0"/>
        <w:jc w:val="left"/>
        <w:rPr>
          <w:sz w:val="22"/>
        </w:rPr>
      </w:pPr>
      <w:r>
        <w:rPr>
          <w:color w:val="2B2A29"/>
          <w:sz w:val="22"/>
        </w:rPr>
        <w:t>方法：[“DELETE”]24}</w:t>
      </w:r>
    </w:p>
    <w:p>
      <w:r>
        <w:rPr>
          <w:color w:val="2B2A29"/>
          <w:spacing w:val="-1"/>
          <w:sz w:val="22"/>
        </w:rPr>
        <w:t>resource</w:t>
      </w:r>
      <w:r>
        <w:rPr>
          <w:color w:val="2B2A29"/>
          <w:spacing w:val="-27"/>
          <w:sz w:val="22"/>
        </w:rPr>
        <w:t xml:space="preserve"> </w:t>
      </w:r>
      <w:r>
        <w:rPr>
          <w:color w:val="2B2A29"/>
          <w:spacing w:val="-1"/>
          <w:sz w:val="22"/>
        </w:rPr>
        <w:t>function</w:t>
      </w:r>
      <w:r>
        <w:rPr>
          <w:color w:val="2B2A29"/>
          <w:spacing w:val="-26"/>
          <w:sz w:val="22"/>
        </w:rPr>
        <w:t xml:space="preserve"> </w:t>
      </w:r>
      <w:r>
        <w:rPr>
          <w:color w:val="2B2A29"/>
          <w:spacing w:val="-1"/>
          <w:sz w:val="22"/>
        </w:rPr>
        <w:t>deleteAccount(http:Caller</w:t>
      </w:r>
      <w:r>
        <w:rPr>
          <w:color w:val="2B2A29"/>
          <w:spacing w:val="-26"/>
          <w:sz w:val="22"/>
        </w:rPr>
        <w:t xml:space="preserve"> </w:t>
      </w:r>
      <w:r>
        <w:rPr>
          <w:color w:val="2B2A29"/>
          <w:spacing w:val="-1"/>
          <w:sz w:val="22"/>
        </w:rPr>
        <w:t>caller,</w:t>
      </w:r>
      <w:r>
        <w:rPr>
          <w:color w:val="2B2A29"/>
          <w:spacing w:val="-26"/>
          <w:sz w:val="22"/>
        </w:rPr>
        <w:t xml:space="preserve"> </w:t>
      </w:r>
      <w:r>
        <w:rPr>
          <w:color w:val="2B2A29"/>
          <w:spacing w:val="-1"/>
          <w:sz w:val="22"/>
        </w:rPr>
        <w:t>http:Request</w:t>
      </w:r>
      <w:r>
        <w:rPr>
          <w:color w:val="2B2A29"/>
          <w:spacing w:val="-27"/>
          <w:sz w:val="22"/>
        </w:rPr>
        <w:t xml:space="preserve"> </w:t>
      </w:r>
      <w:r>
        <w:rPr>
          <w:color w:val="2B2A29"/>
          <w:spacing w:val="-1"/>
          <w:sz w:val="22"/>
        </w:rPr>
        <w:t>request,</w:t>
      </w:r>
    </w:p>
    <w:p>
      <w:pPr>
        <w:pStyle w:val="16"/>
        <w:numPr>
          <w:ilvl w:val="0"/>
          <w:numId w:val="262"/>
        </w:numPr>
        <w:tabs>
          <w:tab w:val="left" w:pos="490"/>
        </w:tabs>
        <w:spacing w:before="0" w:after="0" w:line="279" w:lineRule="exact"/>
        <w:ind w:left="490" w:right="0" w:hanging="330"/>
        <w:jc w:val="left"/>
        <w:rPr>
          <w:sz w:val="22"/>
        </w:rPr>
      </w:pPr>
      <w:r>
        <w:rPr>
          <w:color w:val="2B2A29"/>
          <w:spacing w:val="-1"/>
          <w:sz w:val="22"/>
        </w:rPr>
        <w:t>资源函数deleteAccount（http:Caller</w:t>
      </w:r>
      <w:r>
        <w:rPr>
          <w:color w:val="2B2A29"/>
          <w:spacing w:val="-26"/>
          <w:sz w:val="22"/>
        </w:rPr>
        <w:t>调</w:t>
      </w:r>
      <w:r>
        <w:rPr>
          <w:color w:val="2B2A29"/>
          <w:spacing w:val="-1"/>
          <w:sz w:val="22"/>
        </w:rPr>
        <w:t>用者，http:Request请求，</w:t>
      </w:r>
    </w:p>
    <w:p>
      <w:r>
        <w:rPr>
          <w:color w:val="2B2A29"/>
          <w:sz w:val="22"/>
        </w:rPr>
        <w:t>int accountId) returns error? {</w:t>
      </w:r>
    </w:p>
    <w:p>
      <w:pPr>
        <w:pStyle w:val="16"/>
        <w:numPr>
          <w:ilvl w:val="0"/>
          <w:numId w:val="262"/>
        </w:numPr>
        <w:tabs>
          <w:tab w:val="left" w:pos="4009"/>
          <w:tab w:val="left" w:pos="4010"/>
        </w:tabs>
        <w:spacing w:before="38" w:after="0" w:line="240" w:lineRule="auto"/>
        <w:ind w:left="4010" w:right="0" w:hanging="3850"/>
        <w:jc w:val="left"/>
        <w:rPr>
          <w:sz w:val="22"/>
        </w:rPr>
      </w:pPr>
      <w:r>
        <w:rPr>
          <w:color w:val="2B2A29"/>
          <w:sz w:val="22"/>
        </w:rPr>
        <w:t>int accountId）返回错误？{</w:t>
      </w:r>
    </w:p>
    <w:p>
      <w:r>
        <w:rPr>
          <w:color w:val="2B2A29"/>
          <w:spacing w:val="-5"/>
          <w:sz w:val="22"/>
        </w:rPr>
        <w:t>var</w:t>
      </w:r>
      <w:r>
        <w:rPr>
          <w:color w:val="2B2A29"/>
          <w:spacing w:val="-23"/>
          <w:sz w:val="22"/>
        </w:rPr>
        <w:t xml:space="preserve"> </w:t>
      </w:r>
      <w:r>
        <w:rPr>
          <w:color w:val="2B2A29"/>
          <w:spacing w:val="-5"/>
          <w:sz w:val="22"/>
        </w:rPr>
        <w:t>result</w:t>
      </w:r>
      <w:r>
        <w:rPr>
          <w:color w:val="2B2A29"/>
          <w:spacing w:val="-22"/>
          <w:sz w:val="22"/>
        </w:rPr>
        <w:t xml:space="preserve"> </w:t>
      </w:r>
      <w:r>
        <w:rPr>
          <w:color w:val="2B2A29"/>
          <w:spacing w:val="-5"/>
          <w:sz w:val="22"/>
        </w:rPr>
        <w:t>=</w:t>
      </w:r>
      <w:r>
        <w:rPr>
          <w:color w:val="2B2A29"/>
          <w:spacing w:val="-22"/>
          <w:sz w:val="22"/>
        </w:rPr>
        <w:t xml:space="preserve"> </w:t>
      </w:r>
      <w:r>
        <w:rPr>
          <w:color w:val="2B2A29"/>
          <w:spacing w:val="-5"/>
          <w:sz w:val="22"/>
        </w:rPr>
        <w:t>check</w:t>
      </w:r>
      <w:r>
        <w:rPr>
          <w:color w:val="2B2A29"/>
          <w:spacing w:val="-22"/>
          <w:sz w:val="22"/>
        </w:rPr>
        <w:t xml:space="preserve"> </w:t>
      </w:r>
      <w:r>
        <w:rPr>
          <w:color w:val="2B2A29"/>
          <w:spacing w:val="-5"/>
          <w:sz w:val="22"/>
        </w:rPr>
        <w:t>db-&gt;update("DELETE</w:t>
      </w:r>
      <w:r>
        <w:rPr>
          <w:color w:val="2B2A29"/>
          <w:spacing w:val="-23"/>
          <w:sz w:val="22"/>
        </w:rPr>
        <w:t xml:space="preserve"> </w:t>
      </w:r>
      <w:r>
        <w:rPr>
          <w:color w:val="2B2A29"/>
          <w:spacing w:val="-5"/>
          <w:sz w:val="22"/>
        </w:rPr>
        <w:t>FROM</w:t>
      </w:r>
      <w:r>
        <w:rPr>
          <w:color w:val="2B2A29"/>
          <w:spacing w:val="-22"/>
          <w:sz w:val="22"/>
        </w:rPr>
        <w:t xml:space="preserve"> </w:t>
      </w:r>
      <w:r>
        <w:rPr>
          <w:color w:val="2B2A29"/>
          <w:spacing w:val="-5"/>
          <w:sz w:val="22"/>
        </w:rPr>
        <w:t>ACCOUNTS</w:t>
      </w:r>
      <w:r>
        <w:rPr>
          <w:color w:val="2B2A29"/>
          <w:spacing w:val="-22"/>
          <w:sz w:val="22"/>
        </w:rPr>
        <w:t xml:space="preserve"> </w:t>
      </w:r>
      <w:r>
        <w:rPr>
          <w:color w:val="2B2A29"/>
          <w:spacing w:val="-5"/>
          <w:sz w:val="22"/>
        </w:rPr>
        <w:t>WHERE</w:t>
      </w:r>
      <w:r>
        <w:rPr>
          <w:color w:val="2B2A29"/>
          <w:spacing w:val="-22"/>
          <w:sz w:val="22"/>
        </w:rPr>
        <w:t xml:space="preserve"> </w:t>
      </w:r>
      <w:r>
        <w:rPr>
          <w:color w:val="2B2A29"/>
          <w:spacing w:val="-5"/>
          <w:sz w:val="22"/>
        </w:rPr>
        <w:t>ACCOUNT_ID=?",</w:t>
      </w:r>
    </w:p>
    <w:p>
      <w:pPr>
        <w:pStyle w:val="16"/>
        <w:numPr>
          <w:ilvl w:val="0"/>
          <w:numId w:val="262"/>
        </w:numPr>
        <w:tabs>
          <w:tab w:val="left" w:pos="929"/>
          <w:tab w:val="left" w:pos="930"/>
        </w:tabs>
        <w:spacing w:before="38" w:after="0" w:line="240" w:lineRule="auto"/>
        <w:ind w:left="930" w:right="0" w:hanging="770"/>
        <w:jc w:val="left"/>
        <w:rPr>
          <w:sz w:val="22"/>
        </w:rPr>
      </w:pPr>
      <w:r>
        <w:rPr>
          <w:color w:val="2B2A29"/>
          <w:spacing w:val="-5"/>
          <w:sz w:val="22"/>
        </w:rPr>
        <w:t>var</w:t>
      </w:r>
      <w:r>
        <w:t xml:space="preserve"> </w:t>
      </w:r>
      <w:r>
        <w:rPr>
          <w:color w:val="2B2A29"/>
          <w:spacing w:val="-5"/>
          <w:sz w:val="22"/>
        </w:rPr>
        <w:t>result=check</w:t>
      </w:r>
      <w:r>
        <w:t xml:space="preserve"> </w:t>
      </w:r>
      <w:r>
        <w:rPr>
          <w:color w:val="2B2A29"/>
          <w:spacing w:val="-5"/>
          <w:sz w:val="22"/>
        </w:rPr>
        <w:t>db-&gt;update（“DELETE</w:t>
      </w:r>
      <w:r>
        <w:t xml:space="preserve"> </w:t>
      </w:r>
      <w:r>
        <w:rPr>
          <w:color w:val="2B2A29"/>
          <w:spacing w:val="-5"/>
          <w:sz w:val="22"/>
        </w:rPr>
        <w:t>FROM</w:t>
      </w:r>
      <w:r>
        <w:t xml:space="preserve"> </w:t>
      </w:r>
      <w:r>
        <w:rPr>
          <w:color w:val="2B2A29"/>
          <w:spacing w:val="-5"/>
          <w:sz w:val="22"/>
        </w:rPr>
        <w:t>ACCOUNTS</w:t>
      </w:r>
      <w:r>
        <w:t xml:space="preserve"> </w:t>
      </w:r>
      <w:r>
        <w:rPr>
          <w:color w:val="2B2A29"/>
          <w:spacing w:val="-5"/>
          <w:sz w:val="22"/>
        </w:rPr>
        <w:t>WHERE</w:t>
      </w:r>
      <w:r>
        <w:t xml:space="preserve"> </w:t>
      </w:r>
      <w:r>
        <w:rPr>
          <w:color w:val="2B2A29"/>
          <w:spacing w:val="-5"/>
          <w:sz w:val="22"/>
        </w:rPr>
        <w:t>ACCOUNT_ID=？”，</w:t>
      </w:r>
    </w:p>
    <w:p>
      <w:r>
        <w:rPr>
          <w:color w:val="2B2A29"/>
          <w:sz w:val="22"/>
        </w:rPr>
        <w:t>accountId);</w:t>
      </w:r>
    </w:p>
    <w:p>
      <w:pPr>
        <w:pStyle w:val="16"/>
        <w:numPr>
          <w:ilvl w:val="0"/>
          <w:numId w:val="262"/>
        </w:numPr>
        <w:tabs>
          <w:tab w:val="left" w:pos="4009"/>
          <w:tab w:val="left" w:pos="4010"/>
        </w:tabs>
        <w:spacing w:before="38" w:after="0" w:line="240" w:lineRule="auto"/>
        <w:ind w:left="4010" w:right="0" w:hanging="3850"/>
        <w:jc w:val="left"/>
        <w:rPr>
          <w:sz w:val="22"/>
        </w:rPr>
      </w:pPr>
      <w:r>
        <w:rPr>
          <w:color w:val="2B2A29"/>
          <w:sz w:val="22"/>
        </w:rPr>
        <w:t>accountId）；</w:t>
      </w:r>
    </w:p>
    <w:p>
      <w:r>
        <w:rPr>
          <w:color w:val="2B2A29"/>
          <w:sz w:val="22"/>
        </w:rPr>
        <w:t>if (result.updatedRowCount &gt; 0) {</w:t>
      </w:r>
    </w:p>
    <w:p>
      <w:pPr>
        <w:pStyle w:val="16"/>
        <w:numPr>
          <w:ilvl w:val="0"/>
          <w:numId w:val="262"/>
        </w:numPr>
        <w:tabs>
          <w:tab w:val="left" w:pos="929"/>
          <w:tab w:val="left" w:pos="930"/>
        </w:tabs>
        <w:spacing w:before="39" w:after="0" w:line="240" w:lineRule="auto"/>
        <w:ind w:left="930" w:right="0" w:hanging="770"/>
        <w:jc w:val="left"/>
        <w:rPr>
          <w:sz w:val="22"/>
        </w:rPr>
      </w:pPr>
      <w:r>
        <w:rPr>
          <w:color w:val="2B2A29"/>
          <w:sz w:val="22"/>
        </w:rPr>
        <w:t>如果（result.updatedRowCount&gt;0）{</w:t>
      </w:r>
    </w:p>
    <w:p>
      <w:r>
        <w:rPr>
          <w:color w:val="2B2A29"/>
          <w:sz w:val="22"/>
        </w:rPr>
        <w:t>check caller-&gt;respond("Account deleted");</w:t>
      </w:r>
    </w:p>
    <w:p>
      <w:pPr>
        <w:pStyle w:val="16"/>
        <w:numPr>
          <w:ilvl w:val="0"/>
          <w:numId w:val="262"/>
        </w:numPr>
        <w:tabs>
          <w:tab w:val="left" w:pos="1369"/>
          <w:tab w:val="left" w:pos="1370"/>
        </w:tabs>
        <w:spacing w:before="38" w:after="0" w:line="240" w:lineRule="auto"/>
        <w:ind w:left="1370" w:right="0" w:hanging="1210"/>
        <w:jc w:val="left"/>
        <w:rPr>
          <w:sz w:val="22"/>
        </w:rPr>
      </w:pPr>
      <w:r>
        <w:rPr>
          <w:color w:val="2B2A29"/>
          <w:sz w:val="22"/>
        </w:rPr>
        <w:t>检查呼叫者-&gt;响应（“帐户已删除”）；</w:t>
      </w:r>
    </w:p>
    <w:p>
      <w:r>
        <w:rPr>
          <w:color w:val="2B2A29"/>
          <w:sz w:val="22"/>
        </w:rPr>
        <w:t>} else {</w:t>
      </w:r>
    </w:p>
    <w:p>
      <w:pPr>
        <w:pStyle w:val="16"/>
        <w:numPr>
          <w:ilvl w:val="0"/>
          <w:numId w:val="262"/>
        </w:numPr>
        <w:tabs>
          <w:tab w:val="left" w:pos="929"/>
          <w:tab w:val="left" w:pos="930"/>
        </w:tabs>
        <w:spacing w:before="38" w:after="0" w:line="240" w:lineRule="auto"/>
        <w:ind w:left="930" w:right="0" w:hanging="770"/>
        <w:jc w:val="left"/>
        <w:rPr>
          <w:sz w:val="22"/>
        </w:rPr>
      </w:pPr>
      <w:r>
        <w:rPr>
          <w:color w:val="2B2A29"/>
          <w:sz w:val="22"/>
        </w:rPr>
        <w:t>}其他{</w:t>
      </w:r>
    </w:p>
    <w:p>
      <w:r>
        <w:rPr>
          <w:color w:val="2B2A29"/>
          <w:sz w:val="22"/>
        </w:rPr>
        <w:t>check self.sendNotFoundError(caller, "Account not found: " +</w:t>
      </w:r>
    </w:p>
    <w:p>
      <w:pPr>
        <w:pStyle w:val="16"/>
        <w:numPr>
          <w:ilvl w:val="0"/>
          <w:numId w:val="262"/>
        </w:numPr>
        <w:tabs>
          <w:tab w:val="left" w:pos="1369"/>
          <w:tab w:val="left" w:pos="1370"/>
        </w:tabs>
        <w:spacing w:before="38" w:after="0" w:line="240" w:lineRule="auto"/>
        <w:ind w:left="1370" w:right="0" w:hanging="1210"/>
        <w:jc w:val="left"/>
        <w:rPr>
          <w:sz w:val="22"/>
        </w:rPr>
      </w:pPr>
      <w:r>
        <w:rPr>
          <w:color w:val="2B2A29"/>
          <w:sz w:val="22"/>
        </w:rPr>
        <w:t>check self.sendNotFoundError（调用者，“找不到帐户：”+</w:t>
      </w:r>
    </w:p>
    <w:p>
      <w:r>
        <w:rPr>
          <w:color w:val="2B2A29"/>
          <w:sz w:val="22"/>
        </w:rPr>
        <w:t>accountId.toString());</w:t>
      </w:r>
    </w:p>
    <w:p>
      <w:pPr>
        <w:pStyle w:val="16"/>
        <w:numPr>
          <w:ilvl w:val="0"/>
          <w:numId w:val="262"/>
        </w:numPr>
        <w:tabs>
          <w:tab w:val="left" w:pos="4009"/>
          <w:tab w:val="left" w:pos="4010"/>
        </w:tabs>
        <w:spacing w:before="39" w:after="0" w:line="240" w:lineRule="auto"/>
        <w:ind w:left="4010" w:right="0" w:hanging="3850"/>
        <w:jc w:val="left"/>
        <w:rPr>
          <w:sz w:val="22"/>
        </w:rPr>
      </w:pPr>
      <w:r>
        <w:rPr>
          <w:color w:val="2B2A29"/>
          <w:sz w:val="22"/>
        </w:rPr>
        <w:t>accountId.toString（））；</w:t>
      </w:r>
    </w:p>
    <w:p>
      <w:r>
        <w:rPr>
          <w:rFonts w:ascii="宋体"/>
          <w:color w:val="2B2A29"/>
        </w:rPr>
        <w:t>34</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34}</w:t>
      </w:r>
      <w:r>
        <w:rPr>
          <w:rFonts w:ascii="宋体"/>
          <w:color w:val="2B2A29"/>
        </w:rPr>
        <w:tab/>
      </w:r>
    </w:p>
    <w:p>
      <w:r>
        <w:rPr>
          <w:rFonts w:ascii="宋体"/>
          <w:color w:val="2B2A29"/>
        </w:rPr>
        <w:t>35 }</w:t>
      </w:r>
    </w:p>
    <w:p>
      <w:pPr>
        <w:pStyle w:val="11"/>
        <w:spacing w:before="38"/>
        <w:ind w:left="160"/>
        <w:rPr>
          <w:rFonts w:ascii="宋体"/>
        </w:rPr>
      </w:pPr>
      <w:r>
        <w:rPr>
          <w:rFonts w:ascii="宋体"/>
          <w:color w:val="2B2A29"/>
        </w:rPr>
        <w:t>35 }</w:t>
      </w:r>
    </w:p>
    <w:p>
      <w:pPr>
        <w:spacing w:after="0"/>
        <w:rPr>
          <w:rFonts w:ascii="宋体"/>
        </w:rPr>
        <w:sectPr>
          <w:pgSz w:w="10080" w:h="14400"/>
          <w:pgMar w:top="1260" w:right="560" w:bottom="1260" w:left="560" w:header="1037" w:footer="1070" w:gutter="0"/>
          <w:cols w:space="720" w:num="1"/>
        </w:sectPr>
      </w:pPr>
    </w:p>
    <w:p>
      <w:pPr>
        <w:pStyle w:val="11"/>
        <w:spacing w:before="9"/>
        <w:rPr>
          <w:rFonts w:ascii="宋体"/>
          <w:sz w:val="9"/>
        </w:rPr>
      </w:pPr>
    </w:p>
    <w:p>
      <w:r>
        <w:rPr>
          <w:color w:val="2B2A29"/>
          <w:w w:val="80"/>
        </w:rPr>
        <w:t>Accounts</w:t>
      </w:r>
      <w:r>
        <w:rPr>
          <w:color w:val="2B2A29"/>
          <w:spacing w:val="42"/>
          <w:w w:val="80"/>
        </w:rPr>
        <w:t xml:space="preserve"> </w:t>
      </w:r>
      <w:r>
        <w:rPr>
          <w:color w:val="2B2A29"/>
          <w:w w:val="80"/>
        </w:rPr>
        <w:t>Update/Delete</w:t>
      </w:r>
      <w:r>
        <w:rPr>
          <w:color w:val="2B2A29"/>
          <w:spacing w:val="42"/>
          <w:w w:val="80"/>
        </w:rPr>
        <w:t xml:space="preserve"> </w:t>
      </w:r>
      <w:r>
        <w:rPr>
          <w:color w:val="2B2A29"/>
          <w:w w:val="80"/>
        </w:rPr>
        <w:t>in</w:t>
      </w:r>
      <w:r>
        <w:rPr>
          <w:color w:val="2B2A29"/>
          <w:spacing w:val="43"/>
          <w:w w:val="80"/>
        </w:rPr>
        <w:t xml:space="preserve"> </w:t>
      </w:r>
      <w:r>
        <w:rPr>
          <w:color w:val="2B2A29"/>
          <w:w w:val="80"/>
        </w:rPr>
        <w:t>Action</w:t>
      </w:r>
    </w:p>
    <w:p>
      <w:pPr>
        <w:pStyle w:val="8"/>
        <w:spacing w:before="107"/>
      </w:pPr>
      <w:bookmarkStart w:id="274" w:name="_bookmark255"/>
      <w:bookmarkEnd w:id="274"/>
      <w:r>
        <w:rPr>
          <w:color w:val="2B2A29"/>
          <w:w w:val="80"/>
        </w:rPr>
        <w:t>帐户更新/删除操作</w:t>
      </w:r>
    </w:p>
    <w:p>
      <w:r>
        <w:rPr>
          <w:color w:val="2B2A29"/>
          <w:w w:val="105"/>
        </w:rPr>
        <w:t>Figure</w:t>
      </w:r>
      <w:r>
        <w:rPr>
          <w:color w:val="2B2A29"/>
          <w:spacing w:val="-12"/>
          <w:w w:val="105"/>
        </w:rPr>
        <w:t xml:space="preserve"> </w:t>
      </w:r>
      <w:r>
        <w:rPr>
          <w:color w:val="0000FF"/>
          <w:w w:val="105"/>
        </w:rPr>
        <w:t>10-13</w:t>
      </w:r>
      <w:r>
        <w:rPr>
          <w:color w:val="0000FF"/>
          <w:spacing w:val="-11"/>
          <w:w w:val="105"/>
        </w:rPr>
        <w:t xml:space="preserve"> </w:t>
      </w:r>
      <w:r>
        <w:rPr>
          <w:color w:val="2B2A29"/>
          <w:w w:val="105"/>
        </w:rPr>
        <w:t>illustrates</w:t>
      </w:r>
      <w:r>
        <w:rPr>
          <w:color w:val="2B2A29"/>
          <w:spacing w:val="-11"/>
          <w:w w:val="105"/>
        </w:rPr>
        <w:t xml:space="preserve"> </w:t>
      </w:r>
      <w:r>
        <w:rPr>
          <w:color w:val="2B2A29"/>
          <w:w w:val="105"/>
        </w:rPr>
        <w:t>how</w:t>
      </w:r>
      <w:r>
        <w:rPr>
          <w:color w:val="2B2A29"/>
          <w:spacing w:val="-11"/>
          <w:w w:val="105"/>
        </w:rPr>
        <w:t xml:space="preserve"> </w:t>
      </w:r>
      <w:r>
        <w:rPr>
          <w:color w:val="2B2A29"/>
          <w:w w:val="105"/>
        </w:rPr>
        <w:t>an</w:t>
      </w:r>
      <w:r>
        <w:rPr>
          <w:color w:val="2B2A29"/>
          <w:spacing w:val="-11"/>
          <w:w w:val="105"/>
        </w:rPr>
        <w:t xml:space="preserve"> </w:t>
      </w:r>
      <w:r>
        <w:rPr>
          <w:color w:val="2B2A29"/>
          <w:w w:val="105"/>
        </w:rPr>
        <w:t>account</w:t>
      </w:r>
      <w:r>
        <w:rPr>
          <w:color w:val="2B2A29"/>
          <w:spacing w:val="-12"/>
          <w:w w:val="105"/>
        </w:rPr>
        <w:t xml:space="preserve"> </w:t>
      </w:r>
      <w:r>
        <w:rPr>
          <w:color w:val="2B2A29"/>
          <w:w w:val="105"/>
        </w:rPr>
        <w:t>record</w:t>
      </w:r>
      <w:r>
        <w:rPr>
          <w:color w:val="2B2A29"/>
          <w:spacing w:val="-11"/>
          <w:w w:val="105"/>
        </w:rPr>
        <w:t xml:space="preserve"> </w:t>
      </w:r>
      <w:r>
        <w:rPr>
          <w:color w:val="2B2A29"/>
          <w:w w:val="105"/>
        </w:rPr>
        <w:t>can</w:t>
      </w:r>
      <w:r>
        <w:rPr>
          <w:color w:val="2B2A29"/>
          <w:spacing w:val="-11"/>
          <w:w w:val="105"/>
        </w:rPr>
        <w:t xml:space="preserve"> </w:t>
      </w:r>
      <w:r>
        <w:rPr>
          <w:color w:val="2B2A29"/>
          <w:w w:val="105"/>
        </w:rPr>
        <w:t>be</w:t>
      </w:r>
      <w:r>
        <w:rPr>
          <w:color w:val="2B2A29"/>
          <w:spacing w:val="-11"/>
          <w:w w:val="105"/>
        </w:rPr>
        <w:t xml:space="preserve"> </w:t>
      </w:r>
      <w:r>
        <w:rPr>
          <w:color w:val="2B2A29"/>
          <w:w w:val="105"/>
        </w:rPr>
        <w:t>updated,</w:t>
      </w:r>
      <w:r>
        <w:rPr>
          <w:color w:val="2B2A29"/>
          <w:spacing w:val="-11"/>
          <w:w w:val="105"/>
        </w:rPr>
        <w:t xml:space="preserve"> </w:t>
      </w:r>
      <w:r>
        <w:rPr>
          <w:color w:val="2B2A29"/>
          <w:w w:val="105"/>
        </w:rPr>
        <w:t>followed</w:t>
      </w:r>
      <w:r>
        <w:rPr>
          <w:color w:val="2B2A29"/>
          <w:spacing w:val="-12"/>
          <w:w w:val="105"/>
        </w:rPr>
        <w:t xml:space="preserve"> </w:t>
      </w:r>
      <w:r>
        <w:rPr>
          <w:color w:val="2B2A29"/>
          <w:w w:val="105"/>
        </w:rPr>
        <w:t>by</w:t>
      </w:r>
      <w:r>
        <w:rPr>
          <w:color w:val="2B2A29"/>
          <w:spacing w:val="-11"/>
          <w:w w:val="105"/>
        </w:rPr>
        <w:t xml:space="preserve"> </w:t>
      </w:r>
      <w:r>
        <w:rPr>
          <w:color w:val="2B2A29"/>
          <w:w w:val="105"/>
        </w:rPr>
        <w:t>Figure</w:t>
      </w:r>
      <w:r>
        <w:rPr>
          <w:color w:val="2B2A29"/>
          <w:spacing w:val="-10"/>
          <w:w w:val="105"/>
        </w:rPr>
        <w:t xml:space="preserve"> </w:t>
      </w:r>
      <w:r>
        <w:rPr>
          <w:color w:val="0000FF"/>
          <w:w w:val="105"/>
        </w:rPr>
        <w:t>10-14</w:t>
      </w:r>
      <w:r>
        <w:rPr>
          <w:color w:val="0000FF"/>
          <w:spacing w:val="-55"/>
          <w:w w:val="105"/>
        </w:rPr>
        <w:t xml:space="preserve"> </w:t>
      </w:r>
      <w:r>
        <w:rPr>
          <w:color w:val="2B2A29"/>
          <w:w w:val="105"/>
        </w:rPr>
        <w:t xml:space="preserve">which shows the retrieval of the updated record. In similar manner, Figure </w:t>
      </w:r>
      <w:r>
        <w:rPr>
          <w:color w:val="0000FF"/>
          <w:w w:val="105"/>
        </w:rPr>
        <w:t xml:space="preserve">10-15 </w:t>
      </w:r>
      <w:r>
        <w:rPr>
          <w:color w:val="2B2A29"/>
          <w:w w:val="105"/>
        </w:rPr>
        <w:t>shows</w:t>
      </w:r>
      <w:r>
        <w:rPr>
          <w:color w:val="2B2A29"/>
          <w:spacing w:val="-55"/>
          <w:w w:val="105"/>
        </w:rPr>
        <w:t xml:space="preserve"> </w:t>
      </w:r>
      <w:r>
        <w:rPr>
          <w:color w:val="2B2A29"/>
          <w:w w:val="105"/>
        </w:rPr>
        <w:t xml:space="preserve">how an entry can be deleted from the database, followed by Figure </w:t>
      </w:r>
      <w:r>
        <w:rPr>
          <w:color w:val="0000FF"/>
          <w:w w:val="105"/>
        </w:rPr>
        <w:t xml:space="preserve">10-16 </w:t>
      </w:r>
      <w:r>
        <w:rPr>
          <w:color w:val="2B2A29"/>
          <w:w w:val="105"/>
        </w:rPr>
        <w:t>which shows</w:t>
      </w:r>
      <w:r>
        <w:rPr>
          <w:color w:val="2B2A29"/>
          <w:spacing w:val="1"/>
          <w:w w:val="105"/>
        </w:rPr>
        <w:t xml:space="preserve"> </w:t>
      </w:r>
      <w:r>
        <w:rPr>
          <w:color w:val="2B2A29"/>
          <w:w w:val="105"/>
        </w:rPr>
        <w:t>the attempt to retrieve the deleted record. Note that, in real life, in a similar situation,</w:t>
      </w:r>
      <w:r>
        <w:rPr>
          <w:color w:val="2B2A29"/>
          <w:spacing w:val="1"/>
          <w:w w:val="105"/>
        </w:rPr>
        <w:t xml:space="preserve"> </w:t>
      </w:r>
      <w:r>
        <w:rPr>
          <w:color w:val="2B2A29"/>
          <w:w w:val="105"/>
        </w:rPr>
        <w:t>these entries will not be physically deleted; rather, information such as account</w:t>
      </w:r>
      <w:r>
        <w:rPr>
          <w:color w:val="2B2A29"/>
          <w:spacing w:val="1"/>
          <w:w w:val="105"/>
        </w:rPr>
        <w:t xml:space="preserve"> </w:t>
      </w:r>
      <w:r>
        <w:rPr>
          <w:color w:val="2B2A29"/>
          <w:w w:val="105"/>
        </w:rPr>
        <w:t>information will be marked as deactivated, for example, in the event of an account</w:t>
      </w:r>
      <w:r>
        <w:rPr>
          <w:color w:val="2B2A29"/>
          <w:spacing w:val="1"/>
          <w:w w:val="105"/>
        </w:rPr>
        <w:t xml:space="preserve"> </w:t>
      </w:r>
      <w:r>
        <w:rPr>
          <w:color w:val="2B2A29"/>
          <w:w w:val="105"/>
        </w:rPr>
        <w:t>closure. These are aspects you need to consider when designing a database and the</w:t>
      </w:r>
      <w:r>
        <w:rPr>
          <w:color w:val="2B2A29"/>
          <w:spacing w:val="1"/>
          <w:w w:val="105"/>
        </w:rPr>
        <w:t xml:space="preserve"> </w:t>
      </w:r>
      <w:r>
        <w:rPr>
          <w:color w:val="2B2A29"/>
          <w:w w:val="110"/>
        </w:rPr>
        <w:t>operations</w:t>
      </w:r>
      <w:r>
        <w:rPr>
          <w:color w:val="2B2A29"/>
          <w:spacing w:val="-18"/>
          <w:w w:val="110"/>
        </w:rPr>
        <w:t xml:space="preserve"> </w:t>
      </w:r>
      <w:r>
        <w:rPr>
          <w:color w:val="2B2A29"/>
          <w:w w:val="110"/>
        </w:rPr>
        <w:t>that</w:t>
      </w:r>
      <w:r>
        <w:rPr>
          <w:color w:val="2B2A29"/>
          <w:spacing w:val="-18"/>
          <w:w w:val="110"/>
        </w:rPr>
        <w:t xml:space="preserve"> </w:t>
      </w:r>
      <w:r>
        <w:rPr>
          <w:color w:val="2B2A29"/>
          <w:w w:val="110"/>
        </w:rPr>
        <w:t>go</w:t>
      </w:r>
      <w:r>
        <w:rPr>
          <w:color w:val="2B2A29"/>
          <w:spacing w:val="-18"/>
          <w:w w:val="110"/>
        </w:rPr>
        <w:t xml:space="preserve"> </w:t>
      </w:r>
      <w:r>
        <w:rPr>
          <w:color w:val="2B2A29"/>
          <w:w w:val="110"/>
        </w:rPr>
        <w:t>with</w:t>
      </w:r>
      <w:r>
        <w:rPr>
          <w:color w:val="2B2A29"/>
          <w:spacing w:val="-18"/>
          <w:w w:val="110"/>
        </w:rPr>
        <w:t xml:space="preserve"> </w:t>
      </w:r>
      <w:r>
        <w:rPr>
          <w:color w:val="2B2A29"/>
          <w:w w:val="110"/>
        </w:rPr>
        <w:t>it.</w:t>
      </w:r>
    </w:p>
    <w:p>
      <w:pPr>
        <w:pStyle w:val="11"/>
        <w:spacing w:before="215" w:line="304" w:lineRule="auto"/>
        <w:ind w:left="520" w:right="266"/>
      </w:pPr>
      <w:r>
        <w:rPr>
          <w:color w:val="2B2A29"/>
          <w:w w:val="105"/>
        </w:rPr>
        <w:t>图</w:t>
      </w:r>
      <w:r>
        <w:rPr>
          <w:color w:val="0000FF"/>
          <w:w w:val="105"/>
        </w:rPr>
        <w:t>10-13</w:t>
      </w:r>
      <w:r>
        <w:rPr>
          <w:color w:val="2B2A29"/>
          <w:w w:val="105"/>
        </w:rPr>
        <w:t>说明</w:t>
      </w:r>
      <w:r>
        <w:rPr>
          <w:color w:val="2B2A29"/>
          <w:spacing w:val="-11"/>
          <w:w w:val="105"/>
        </w:rPr>
        <w:t>了</w:t>
      </w:r>
      <w:r>
        <w:rPr>
          <w:color w:val="2B2A29"/>
          <w:w w:val="105"/>
        </w:rPr>
        <w:t>如何更新帐户记录，图</w:t>
      </w:r>
      <w:r>
        <w:rPr>
          <w:color w:val="0000FF"/>
          <w:w w:val="105"/>
        </w:rPr>
        <w:t>10-14</w:t>
      </w:r>
      <w:r>
        <w:rPr>
          <w:color w:val="2B2A29"/>
          <w:w w:val="105"/>
        </w:rPr>
        <w:t>显示了更新记录</w:t>
      </w:r>
      <w:r>
        <w:rPr>
          <w:color w:val="2B2A29"/>
          <w:spacing w:val="-11"/>
          <w:w w:val="105"/>
        </w:rPr>
        <w:t>的检索。</w:t>
      </w:r>
      <w:r>
        <w:rPr>
          <w:color w:val="2B2A29"/>
          <w:w w:val="105"/>
        </w:rPr>
        <w:t>以类似的方式，图</w:t>
      </w:r>
      <w:r>
        <w:rPr>
          <w:color w:val="0000FF"/>
          <w:w w:val="105"/>
        </w:rPr>
        <w:t>10-15</w:t>
      </w:r>
      <w:r>
        <w:rPr>
          <w:color w:val="2B2A29"/>
          <w:w w:val="105"/>
        </w:rPr>
        <w:t>显示</w:t>
      </w:r>
      <w:r>
        <w:rPr>
          <w:color w:val="2B2A29"/>
          <w:spacing w:val="-55"/>
          <w:w w:val="105"/>
        </w:rPr>
        <w:t>了</w:t>
      </w:r>
      <w:r>
        <w:rPr>
          <w:color w:val="2B2A29"/>
          <w:w w:val="105"/>
        </w:rPr>
        <w:t>如何从数据库中删除条目，图</w:t>
      </w:r>
      <w:r>
        <w:rPr>
          <w:color w:val="0000FF"/>
          <w:w w:val="105"/>
        </w:rPr>
        <w:t>10-16</w:t>
      </w:r>
      <w:r>
        <w:rPr>
          <w:color w:val="2B2A29"/>
          <w:w w:val="105"/>
        </w:rPr>
        <w:t>显示</w:t>
      </w:r>
      <w:r>
        <w:rPr>
          <w:color w:val="2B2A29"/>
          <w:spacing w:val="1"/>
          <w:w w:val="105"/>
        </w:rPr>
        <w:t>了</w:t>
      </w:r>
      <w:r>
        <w:rPr>
          <w:color w:val="2B2A29"/>
          <w:w w:val="105"/>
        </w:rPr>
        <w:t>检索已删除记录的尝试。注意，在现实生活中，在类似的情况下，这些条目不会被物理删除；相反，例如，在账户关闭的情况下，诸如账户信息之类的信息将被标记为停用。这些是在设计数据库及其</w:t>
      </w:r>
      <w:r>
        <w:rPr>
          <w:color w:val="2B2A29"/>
          <w:w w:val="110"/>
        </w:rPr>
        <w:t>操作</w:t>
      </w:r>
      <w:r>
        <w:rPr>
          <w:color w:val="2B2A29"/>
          <w:w w:val="105"/>
        </w:rPr>
        <w:t>时需要考虑的方面</w:t>
      </w:r>
      <w:r>
        <w:rPr>
          <w:color w:val="2B2A29"/>
          <w:w w:val="110"/>
        </w:rPr>
        <w:t>。</w:t>
      </w:r>
    </w:p>
    <w:p>
      <w:pPr>
        <w:pStyle w:val="11"/>
        <w:rPr>
          <w:sz w:val="20"/>
        </w:rPr>
      </w:pPr>
    </w:p>
    <w:p>
      <w:pPr>
        <w:pStyle w:val="11"/>
        <w:spacing w:before="6"/>
        <w:rPr>
          <w:sz w:val="10"/>
        </w:rPr>
      </w:pPr>
      <w:r>
        <w:drawing>
          <wp:anchor distT="0" distB="0" distL="0" distR="0" simplePos="0" relativeHeight="251659264" behindDoc="0" locked="0" layoutInCell="1" allowOverlap="1">
            <wp:simplePos x="0" y="0"/>
            <wp:positionH relativeFrom="page">
              <wp:posOffset>713740</wp:posOffset>
            </wp:positionH>
            <wp:positionV relativeFrom="paragraph">
              <wp:posOffset>92075</wp:posOffset>
            </wp:positionV>
            <wp:extent cx="5231130" cy="3255010"/>
            <wp:effectExtent l="0" t="0" r="0" b="0"/>
            <wp:wrapTopAndBottom/>
            <wp:docPr id="10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70.jpeg"/>
                    <pic:cNvPicPr>
                      <a:picLocks noChangeAspect="1"/>
                    </pic:cNvPicPr>
                  </pic:nvPicPr>
                  <pic:blipFill>
                    <a:blip r:embed="rId163" cstate="print"/>
                    <a:stretch>
                      <a:fillRect/>
                    </a:stretch>
                  </pic:blipFill>
                  <pic:spPr>
                    <a:xfrm>
                      <a:off x="0" y="0"/>
                      <a:ext cx="5230894" cy="3255263"/>
                    </a:xfrm>
                    <a:prstGeom prst="rect">
                      <a:avLst/>
                    </a:prstGeom>
                  </pic:spPr>
                </pic:pic>
              </a:graphicData>
            </a:graphic>
          </wp:anchor>
        </w:drawing>
      </w:r>
    </w:p>
    <w:p>
      <w:pPr>
        <w:pStyle w:val="11"/>
        <w:spacing w:before="5"/>
        <w:rPr>
          <w:sz w:val="8"/>
        </w:rPr>
      </w:pPr>
    </w:p>
    <w:p>
      <w:r>
        <w:rPr>
          <w:rFonts w:ascii="Cambria"/>
          <w:b/>
          <w:i/>
          <w:color w:val="2B2A29"/>
          <w:sz w:val="24"/>
        </w:rPr>
        <w:t>Figure</w:t>
      </w:r>
      <w:r>
        <w:rPr>
          <w:rFonts w:ascii="Cambria"/>
          <w:b/>
          <w:i/>
          <w:color w:val="2B2A29"/>
          <w:spacing w:val="5"/>
          <w:sz w:val="24"/>
        </w:rPr>
        <w:t xml:space="preserve"> </w:t>
      </w:r>
      <w:r>
        <w:rPr>
          <w:rFonts w:ascii="Cambria"/>
          <w:b/>
          <w:i/>
          <w:color w:val="2B2A29"/>
          <w:sz w:val="24"/>
        </w:rPr>
        <w:t>10-13.</w:t>
      </w:r>
      <w:r>
        <w:rPr>
          <w:rFonts w:ascii="Cambria"/>
          <w:b/>
          <w:i/>
          <w:color w:val="2B2A29"/>
          <w:spacing w:val="45"/>
          <w:sz w:val="24"/>
        </w:rPr>
        <w:t xml:space="preserve"> </w:t>
      </w:r>
      <w:r>
        <w:rPr>
          <w:i/>
          <w:color w:val="2B2A29"/>
          <w:sz w:val="24"/>
        </w:rPr>
        <w:t>HTTP</w:t>
      </w:r>
      <w:r>
        <w:rPr>
          <w:i/>
          <w:color w:val="2B2A29"/>
          <w:spacing w:val="3"/>
          <w:sz w:val="24"/>
        </w:rPr>
        <w:t xml:space="preserve"> </w:t>
      </w:r>
      <w:r>
        <w:rPr>
          <w:i/>
          <w:color w:val="2B2A29"/>
          <w:sz w:val="24"/>
        </w:rPr>
        <w:t>request/response</w:t>
      </w:r>
      <w:r>
        <w:rPr>
          <w:i/>
          <w:color w:val="2B2A29"/>
          <w:spacing w:val="2"/>
          <w:sz w:val="24"/>
        </w:rPr>
        <w:t xml:space="preserve"> </w:t>
      </w:r>
      <w:r>
        <w:rPr>
          <w:i/>
          <w:color w:val="2B2A29"/>
          <w:sz w:val="24"/>
        </w:rPr>
        <w:t>for</w:t>
      </w:r>
      <w:r>
        <w:rPr>
          <w:i/>
          <w:color w:val="2B2A29"/>
          <w:spacing w:val="2"/>
          <w:sz w:val="24"/>
        </w:rPr>
        <w:t xml:space="preserve"> </w:t>
      </w:r>
      <w:r>
        <w:rPr>
          <w:i/>
          <w:color w:val="2B2A29"/>
          <w:sz w:val="24"/>
        </w:rPr>
        <w:t>updateAccount</w:t>
      </w:r>
      <w:r>
        <w:rPr>
          <w:i/>
          <w:color w:val="2B2A29"/>
          <w:spacing w:val="3"/>
          <w:sz w:val="24"/>
        </w:rPr>
        <w:t xml:space="preserve"> </w:t>
      </w:r>
      <w:r>
        <w:rPr>
          <w:i/>
          <w:color w:val="2B2A29"/>
          <w:sz w:val="24"/>
        </w:rPr>
        <w:t>resource</w:t>
      </w:r>
    </w:p>
    <w:p>
      <w:pPr>
        <w:spacing w:before="90"/>
        <w:ind w:left="537" w:right="0" w:firstLine="0"/>
        <w:jc w:val="left"/>
        <w:rPr>
          <w:i/>
          <w:sz w:val="24"/>
        </w:rPr>
      </w:pPr>
      <w:r>
        <w:rPr>
          <w:rFonts w:ascii="Cambria"/>
          <w:b/>
          <w:i/>
          <w:color w:val="2B2A29"/>
          <w:sz w:val="24"/>
        </w:rPr>
        <w:t>图10-13。</w:t>
      </w:r>
      <w:r>
        <w:rPr>
          <w:i/>
          <w:color w:val="2B2A29"/>
          <w:sz w:val="24"/>
        </w:rPr>
        <w:t>updateAccount资源的HTTP请求/响应</w:t>
      </w:r>
    </w:p>
    <w:p>
      <w:pPr>
        <w:spacing w:after="0"/>
        <w:jc w:val="left"/>
        <w:rPr>
          <w:sz w:val="24"/>
        </w:rPr>
        <w:sectPr>
          <w:pgSz w:w="10080" w:h="14400"/>
          <w:pgMar w:top="1260" w:right="560" w:bottom="1260" w:left="560" w:header="1037" w:footer="1070" w:gutter="0"/>
          <w:cols w:space="720" w:num="1"/>
        </w:sectPr>
      </w:pPr>
    </w:p>
    <w:p>
      <w:pPr>
        <w:pStyle w:val="11"/>
        <w:spacing w:before="5"/>
        <w:rPr>
          <w:i/>
          <w:sz w:val="26"/>
        </w:rPr>
      </w:pPr>
    </w:p>
    <w:p>
      <w:pPr>
        <w:pStyle w:val="11"/>
        <w:ind w:left="169"/>
        <w:rPr>
          <w:sz w:val="20"/>
        </w:rPr>
      </w:pPr>
      <w:r>
        <w:rPr>
          <w:sz w:val="20"/>
        </w:rPr>
        <w:drawing>
          <wp:inline distT="0" distB="0" distL="0" distR="0">
            <wp:extent cx="5268595" cy="2828290"/>
            <wp:effectExtent l="0" t="0" r="0" b="0"/>
            <wp:docPr id="11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164" cstate="print"/>
                    <a:stretch>
                      <a:fillRect/>
                    </a:stretch>
                  </pic:blipFill>
                  <pic:spPr>
                    <a:xfrm>
                      <a:off x="0" y="0"/>
                      <a:ext cx="5268691" cy="2828544"/>
                    </a:xfrm>
                    <a:prstGeom prst="rect">
                      <a:avLst/>
                    </a:prstGeom>
                  </pic:spPr>
                </pic:pic>
              </a:graphicData>
            </a:graphic>
          </wp:inline>
        </w:drawing>
      </w:r>
    </w:p>
    <w:p>
      <w:pPr>
        <w:pStyle w:val="11"/>
        <w:spacing w:before="6"/>
        <w:rPr>
          <w:i/>
          <w:sz w:val="8"/>
        </w:rPr>
      </w:pPr>
    </w:p>
    <w:p>
      <w:r>
        <w:rPr>
          <w:rFonts w:ascii="Cambria"/>
          <w:b/>
          <w:i/>
          <w:color w:val="2B2A29"/>
          <w:sz w:val="24"/>
        </w:rPr>
        <w:t>Figure</w:t>
      </w:r>
      <w:r>
        <w:rPr>
          <w:rFonts w:ascii="Cambria"/>
          <w:b/>
          <w:i/>
          <w:color w:val="2B2A29"/>
          <w:spacing w:val="5"/>
          <w:sz w:val="24"/>
        </w:rPr>
        <w:t xml:space="preserve"> </w:t>
      </w:r>
      <w:r>
        <w:rPr>
          <w:rFonts w:ascii="Cambria"/>
          <w:b/>
          <w:i/>
          <w:color w:val="2B2A29"/>
          <w:sz w:val="24"/>
        </w:rPr>
        <w:t>10-14.</w:t>
      </w:r>
      <w:r>
        <w:rPr>
          <w:rFonts w:ascii="Cambria"/>
          <w:b/>
          <w:i/>
          <w:color w:val="2B2A29"/>
          <w:spacing w:val="95"/>
          <w:sz w:val="24"/>
        </w:rPr>
        <w:t xml:space="preserve"> </w:t>
      </w:r>
      <w:r>
        <w:rPr>
          <w:i/>
          <w:color w:val="2B2A29"/>
          <w:sz w:val="24"/>
        </w:rPr>
        <w:t>HTTP</w:t>
      </w:r>
      <w:r>
        <w:rPr>
          <w:i/>
          <w:color w:val="2B2A29"/>
          <w:spacing w:val="1"/>
          <w:sz w:val="24"/>
        </w:rPr>
        <w:t xml:space="preserve"> </w:t>
      </w:r>
      <w:r>
        <w:rPr>
          <w:i/>
          <w:color w:val="2B2A29"/>
          <w:sz w:val="24"/>
        </w:rPr>
        <w:t>request/response</w:t>
      </w:r>
      <w:r>
        <w:rPr>
          <w:i/>
          <w:color w:val="2B2A29"/>
          <w:spacing w:val="2"/>
          <w:sz w:val="24"/>
        </w:rPr>
        <w:t xml:space="preserve"> </w:t>
      </w:r>
      <w:r>
        <w:rPr>
          <w:i/>
          <w:color w:val="2B2A29"/>
          <w:sz w:val="24"/>
        </w:rPr>
        <w:t>for</w:t>
      </w:r>
      <w:r>
        <w:rPr>
          <w:i/>
          <w:color w:val="2B2A29"/>
          <w:spacing w:val="2"/>
          <w:sz w:val="24"/>
        </w:rPr>
        <w:t xml:space="preserve"> </w:t>
      </w:r>
      <w:r>
        <w:rPr>
          <w:i/>
          <w:color w:val="2B2A29"/>
          <w:sz w:val="24"/>
        </w:rPr>
        <w:t>record</w:t>
      </w:r>
      <w:r>
        <w:rPr>
          <w:i/>
          <w:color w:val="2B2A29"/>
          <w:spacing w:val="2"/>
          <w:sz w:val="24"/>
        </w:rPr>
        <w:t xml:space="preserve"> </w:t>
      </w:r>
      <w:r>
        <w:rPr>
          <w:i/>
          <w:color w:val="2B2A29"/>
          <w:sz w:val="24"/>
        </w:rPr>
        <w:t>retrieval</w:t>
      </w:r>
      <w:r>
        <w:rPr>
          <w:i/>
          <w:color w:val="2B2A29"/>
          <w:spacing w:val="1"/>
          <w:sz w:val="24"/>
        </w:rPr>
        <w:t xml:space="preserve"> </w:t>
      </w:r>
      <w:r>
        <w:rPr>
          <w:i/>
          <w:color w:val="2B2A29"/>
          <w:sz w:val="24"/>
        </w:rPr>
        <w:t>after</w:t>
      </w:r>
      <w:r>
        <w:rPr>
          <w:i/>
          <w:color w:val="2B2A29"/>
          <w:spacing w:val="2"/>
          <w:sz w:val="24"/>
        </w:rPr>
        <w:t xml:space="preserve"> </w:t>
      </w:r>
      <w:r>
        <w:rPr>
          <w:i/>
          <w:color w:val="2B2A29"/>
          <w:sz w:val="24"/>
        </w:rPr>
        <w:t>update</w:t>
      </w:r>
    </w:p>
    <w:p>
      <w:pPr>
        <w:spacing w:before="89"/>
        <w:ind w:left="160" w:right="0" w:firstLine="0"/>
        <w:jc w:val="left"/>
        <w:rPr>
          <w:i/>
          <w:sz w:val="24"/>
        </w:rPr>
      </w:pPr>
      <w:bookmarkStart w:id="275" w:name="_bookmark256"/>
      <w:bookmarkEnd w:id="275"/>
      <w:r>
        <w:rPr>
          <w:rFonts w:ascii="Cambria"/>
          <w:b/>
          <w:i/>
          <w:color w:val="2B2A29"/>
          <w:sz w:val="24"/>
        </w:rPr>
        <w:t>图10-14。</w:t>
      </w:r>
      <w:r>
        <w:rPr>
          <w:i/>
          <w:color w:val="2B2A29"/>
          <w:sz w:val="24"/>
        </w:rPr>
        <w:t>更新后记录检索的HTTP请求/响应</w:t>
      </w:r>
    </w:p>
    <w:p>
      <w:pPr>
        <w:pStyle w:val="11"/>
        <w:rPr>
          <w:i/>
          <w:sz w:val="20"/>
        </w:rPr>
      </w:pPr>
    </w:p>
    <w:p>
      <w:pPr>
        <w:pStyle w:val="11"/>
        <w:rPr>
          <w:i/>
          <w:sz w:val="20"/>
        </w:rPr>
      </w:pPr>
    </w:p>
    <w:p>
      <w:pPr>
        <w:pStyle w:val="11"/>
        <w:spacing w:before="4"/>
        <w:rPr>
          <w:i/>
          <w:sz w:val="12"/>
        </w:rPr>
      </w:pPr>
      <w:r>
        <w:drawing>
          <wp:anchor distT="0" distB="0" distL="0" distR="0" simplePos="0" relativeHeight="251659264" behindDoc="0" locked="0" layoutInCell="1" allowOverlap="1">
            <wp:simplePos x="0" y="0"/>
            <wp:positionH relativeFrom="page">
              <wp:posOffset>462915</wp:posOffset>
            </wp:positionH>
            <wp:positionV relativeFrom="paragraph">
              <wp:posOffset>105410</wp:posOffset>
            </wp:positionV>
            <wp:extent cx="5274945" cy="2225040"/>
            <wp:effectExtent l="0" t="0" r="0" b="0"/>
            <wp:wrapTopAndBottom/>
            <wp:docPr id="11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2.jpeg"/>
                    <pic:cNvPicPr>
                      <a:picLocks noChangeAspect="1"/>
                    </pic:cNvPicPr>
                  </pic:nvPicPr>
                  <pic:blipFill>
                    <a:blip r:embed="rId165" cstate="print"/>
                    <a:stretch>
                      <a:fillRect/>
                    </a:stretch>
                  </pic:blipFill>
                  <pic:spPr>
                    <a:xfrm>
                      <a:off x="0" y="0"/>
                      <a:ext cx="5274867" cy="2225040"/>
                    </a:xfrm>
                    <a:prstGeom prst="rect">
                      <a:avLst/>
                    </a:prstGeom>
                  </pic:spPr>
                </pic:pic>
              </a:graphicData>
            </a:graphic>
          </wp:anchor>
        </w:drawing>
      </w:r>
    </w:p>
    <w:p>
      <w:pPr>
        <w:pStyle w:val="11"/>
        <w:spacing w:before="2"/>
        <w:rPr>
          <w:i/>
          <w:sz w:val="8"/>
        </w:rPr>
      </w:pPr>
    </w:p>
    <w:p>
      <w:r>
        <w:rPr>
          <w:rFonts w:ascii="Cambria"/>
          <w:b/>
          <w:i/>
          <w:color w:val="2B2A29"/>
          <w:sz w:val="24"/>
        </w:rPr>
        <w:t>Figure 10-15.</w:t>
      </w:r>
      <w:r>
        <w:rPr>
          <w:rFonts w:ascii="Cambria"/>
          <w:b/>
          <w:i/>
          <w:color w:val="2B2A29"/>
          <w:spacing w:val="32"/>
          <w:sz w:val="24"/>
        </w:rPr>
        <w:t xml:space="preserve"> </w:t>
      </w:r>
      <w:r>
        <w:rPr>
          <w:i/>
          <w:color w:val="2B2A29"/>
          <w:sz w:val="24"/>
        </w:rPr>
        <w:t>HTTP</w:t>
      </w:r>
      <w:r>
        <w:rPr>
          <w:i/>
          <w:color w:val="2B2A29"/>
          <w:spacing w:val="-3"/>
          <w:sz w:val="24"/>
        </w:rPr>
        <w:t xml:space="preserve"> </w:t>
      </w:r>
      <w:r>
        <w:rPr>
          <w:i/>
          <w:color w:val="2B2A29"/>
          <w:sz w:val="24"/>
        </w:rPr>
        <w:t>request/response</w:t>
      </w:r>
      <w:r>
        <w:rPr>
          <w:i/>
          <w:color w:val="2B2A29"/>
          <w:spacing w:val="-3"/>
          <w:sz w:val="24"/>
        </w:rPr>
        <w:t xml:space="preserve"> </w:t>
      </w:r>
      <w:r>
        <w:rPr>
          <w:i/>
          <w:color w:val="2B2A29"/>
          <w:sz w:val="24"/>
        </w:rPr>
        <w:t>for</w:t>
      </w:r>
      <w:r>
        <w:rPr>
          <w:i/>
          <w:color w:val="2B2A29"/>
          <w:spacing w:val="-3"/>
          <w:sz w:val="24"/>
        </w:rPr>
        <w:t xml:space="preserve"> </w:t>
      </w:r>
      <w:r>
        <w:rPr>
          <w:i/>
          <w:color w:val="2B2A29"/>
          <w:sz w:val="24"/>
        </w:rPr>
        <w:t>deleteAccount</w:t>
      </w:r>
      <w:r>
        <w:rPr>
          <w:i/>
          <w:color w:val="2B2A29"/>
          <w:spacing w:val="-3"/>
          <w:sz w:val="24"/>
        </w:rPr>
        <w:t xml:space="preserve"> </w:t>
      </w:r>
      <w:r>
        <w:rPr>
          <w:i/>
          <w:color w:val="2B2A29"/>
          <w:sz w:val="24"/>
        </w:rPr>
        <w:t>resource</w:t>
      </w:r>
    </w:p>
    <w:p>
      <w:pPr>
        <w:spacing w:before="90"/>
        <w:ind w:left="160" w:right="0" w:firstLine="0"/>
        <w:jc w:val="left"/>
        <w:rPr>
          <w:i/>
          <w:sz w:val="24"/>
        </w:rPr>
      </w:pPr>
      <w:r>
        <w:rPr>
          <w:rFonts w:ascii="Cambria"/>
          <w:b/>
          <w:i/>
          <w:color w:val="2B2A29"/>
          <w:sz w:val="24"/>
        </w:rPr>
        <w:t>图10-15。</w:t>
      </w:r>
      <w:r>
        <w:rPr>
          <w:i/>
          <w:color w:val="2B2A29"/>
          <w:sz w:val="24"/>
        </w:rPr>
        <w:t>deleteAccount资源的HTTP请求/响应</w:t>
      </w:r>
    </w:p>
    <w:p>
      <w:pPr>
        <w:spacing w:after="0"/>
        <w:jc w:val="left"/>
        <w:rPr>
          <w:sz w:val="24"/>
        </w:rPr>
        <w:sectPr>
          <w:pgSz w:w="10080" w:h="14400"/>
          <w:pgMar w:top="1260" w:right="560" w:bottom="1260" w:left="560" w:header="1037" w:footer="1070" w:gutter="0"/>
          <w:cols w:space="720" w:num="1"/>
        </w:sectPr>
      </w:pPr>
    </w:p>
    <w:p>
      <w:pPr>
        <w:pStyle w:val="11"/>
        <w:spacing w:before="5"/>
        <w:rPr>
          <w:i/>
          <w:sz w:val="26"/>
        </w:rPr>
      </w:pPr>
    </w:p>
    <w:p>
      <w:pPr>
        <w:pStyle w:val="11"/>
        <w:ind w:left="564"/>
        <w:rPr>
          <w:sz w:val="20"/>
        </w:rPr>
      </w:pPr>
      <w:r>
        <w:rPr>
          <w:sz w:val="20"/>
        </w:rPr>
        <w:drawing>
          <wp:inline distT="0" distB="0" distL="0" distR="0">
            <wp:extent cx="5235575" cy="2206625"/>
            <wp:effectExtent l="0" t="0" r="0" b="0"/>
            <wp:docPr id="11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3.jpeg"/>
                    <pic:cNvPicPr>
                      <a:picLocks noChangeAspect="1"/>
                    </pic:cNvPicPr>
                  </pic:nvPicPr>
                  <pic:blipFill>
                    <a:blip r:embed="rId166" cstate="print"/>
                    <a:stretch>
                      <a:fillRect/>
                    </a:stretch>
                  </pic:blipFill>
                  <pic:spPr>
                    <a:xfrm>
                      <a:off x="0" y="0"/>
                      <a:ext cx="5235679" cy="2206752"/>
                    </a:xfrm>
                    <a:prstGeom prst="rect">
                      <a:avLst/>
                    </a:prstGeom>
                  </pic:spPr>
                </pic:pic>
              </a:graphicData>
            </a:graphic>
          </wp:inline>
        </w:drawing>
      </w:r>
    </w:p>
    <w:p>
      <w:pPr>
        <w:pStyle w:val="11"/>
        <w:spacing w:before="2"/>
        <w:rPr>
          <w:i/>
          <w:sz w:val="8"/>
        </w:rPr>
      </w:pPr>
    </w:p>
    <w:p>
      <w:r>
        <w:rPr>
          <w:rFonts w:ascii="Cambria"/>
          <w:b/>
          <w:i/>
          <w:color w:val="2B2A29"/>
          <w:sz w:val="24"/>
        </w:rPr>
        <w:t>Figure 10-16.</w:t>
      </w:r>
      <w:r>
        <w:rPr>
          <w:rFonts w:ascii="Cambria"/>
          <w:b/>
          <w:i/>
          <w:color w:val="2B2A29"/>
          <w:spacing w:val="82"/>
          <w:sz w:val="24"/>
        </w:rPr>
        <w:t xml:space="preserve"> </w:t>
      </w:r>
      <w:r>
        <w:rPr>
          <w:i/>
          <w:color w:val="2B2A29"/>
          <w:sz w:val="24"/>
        </w:rPr>
        <w:t>HTTP</w:t>
      </w:r>
      <w:r>
        <w:rPr>
          <w:i/>
          <w:color w:val="2B2A29"/>
          <w:spacing w:val="-3"/>
          <w:sz w:val="24"/>
        </w:rPr>
        <w:t xml:space="preserve"> </w:t>
      </w:r>
      <w:r>
        <w:rPr>
          <w:i/>
          <w:color w:val="2B2A29"/>
          <w:sz w:val="24"/>
        </w:rPr>
        <w:t>request/response</w:t>
      </w:r>
      <w:r>
        <w:rPr>
          <w:i/>
          <w:color w:val="2B2A29"/>
          <w:spacing w:val="-3"/>
          <w:sz w:val="24"/>
        </w:rPr>
        <w:t xml:space="preserve"> </w:t>
      </w:r>
      <w:r>
        <w:rPr>
          <w:i/>
          <w:color w:val="2B2A29"/>
          <w:sz w:val="24"/>
        </w:rPr>
        <w:t>for</w:t>
      </w:r>
      <w:r>
        <w:rPr>
          <w:i/>
          <w:color w:val="2B2A29"/>
          <w:spacing w:val="-4"/>
          <w:sz w:val="24"/>
        </w:rPr>
        <w:t xml:space="preserve"> </w:t>
      </w:r>
      <w:r>
        <w:rPr>
          <w:i/>
          <w:color w:val="2B2A29"/>
          <w:sz w:val="24"/>
        </w:rPr>
        <w:t>record</w:t>
      </w:r>
      <w:r>
        <w:rPr>
          <w:i/>
          <w:color w:val="2B2A29"/>
          <w:spacing w:val="-3"/>
          <w:sz w:val="24"/>
        </w:rPr>
        <w:t xml:space="preserve"> </w:t>
      </w:r>
      <w:r>
        <w:rPr>
          <w:i/>
          <w:color w:val="2B2A29"/>
          <w:sz w:val="24"/>
        </w:rPr>
        <w:t>retrieval</w:t>
      </w:r>
      <w:r>
        <w:rPr>
          <w:i/>
          <w:color w:val="2B2A29"/>
          <w:spacing w:val="-4"/>
          <w:sz w:val="24"/>
        </w:rPr>
        <w:t xml:space="preserve"> </w:t>
      </w:r>
      <w:r>
        <w:rPr>
          <w:i/>
          <w:color w:val="2B2A29"/>
          <w:sz w:val="24"/>
        </w:rPr>
        <w:t>after</w:t>
      </w:r>
      <w:r>
        <w:rPr>
          <w:i/>
          <w:color w:val="2B2A29"/>
          <w:spacing w:val="-3"/>
          <w:sz w:val="24"/>
        </w:rPr>
        <w:t xml:space="preserve"> </w:t>
      </w:r>
      <w:r>
        <w:rPr>
          <w:i/>
          <w:color w:val="2B2A29"/>
          <w:sz w:val="24"/>
        </w:rPr>
        <w:t>delete</w:t>
      </w:r>
    </w:p>
    <w:p>
      <w:pPr>
        <w:spacing w:before="89"/>
        <w:ind w:left="537" w:right="0" w:firstLine="0"/>
        <w:jc w:val="left"/>
        <w:rPr>
          <w:i/>
          <w:sz w:val="24"/>
        </w:rPr>
      </w:pPr>
      <w:bookmarkStart w:id="276" w:name="_bookmark257"/>
      <w:bookmarkEnd w:id="276"/>
      <w:r>
        <w:rPr>
          <w:rFonts w:ascii="Cambria"/>
          <w:b/>
          <w:i/>
          <w:color w:val="2B2A29"/>
          <w:sz w:val="24"/>
        </w:rPr>
        <w:t>图10-16。</w:t>
      </w:r>
      <w:r>
        <w:rPr>
          <w:i/>
          <w:color w:val="2B2A29"/>
          <w:sz w:val="24"/>
        </w:rPr>
        <w:t>删除后记录检索的HTTP请求/响应</w:t>
      </w:r>
    </w:p>
    <w:p>
      <w:pPr>
        <w:pStyle w:val="11"/>
        <w:spacing w:before="7"/>
        <w:rPr>
          <w:i/>
          <w:sz w:val="27"/>
        </w:rPr>
      </w:pPr>
    </w:p>
    <w:p>
      <w:r>
        <w:rPr>
          <w:color w:val="2B2A29"/>
          <w:w w:val="80"/>
        </w:rPr>
        <w:t>Funds</w:t>
      </w:r>
      <w:r>
        <w:rPr>
          <w:color w:val="2B2A29"/>
          <w:spacing w:val="12"/>
          <w:w w:val="80"/>
        </w:rPr>
        <w:t xml:space="preserve"> </w:t>
      </w:r>
      <w:r>
        <w:rPr>
          <w:color w:val="2B2A29"/>
          <w:w w:val="80"/>
        </w:rPr>
        <w:t>Transfer</w:t>
      </w:r>
    </w:p>
    <w:p>
      <w:pPr>
        <w:pStyle w:val="7"/>
        <w:spacing w:before="1"/>
        <w:ind w:left="520"/>
      </w:pPr>
      <w:r>
        <w:rPr>
          <w:color w:val="2B2A29"/>
          <w:w w:val="80"/>
        </w:rPr>
        <w:t>资金转移</w:t>
      </w:r>
    </w:p>
    <w:p>
      <w:r>
        <w:rPr>
          <w:color w:val="2B2A29"/>
          <w:w w:val="105"/>
        </w:rPr>
        <w:t>The</w:t>
      </w:r>
      <w:r>
        <w:rPr>
          <w:color w:val="2B2A29"/>
          <w:spacing w:val="9"/>
          <w:w w:val="105"/>
        </w:rPr>
        <w:t xml:space="preserve"> </w:t>
      </w:r>
      <w:r>
        <w:rPr>
          <w:color w:val="2B2A29"/>
          <w:w w:val="105"/>
        </w:rPr>
        <w:t>funds</w:t>
      </w:r>
      <w:r>
        <w:rPr>
          <w:color w:val="2B2A29"/>
          <w:spacing w:val="10"/>
          <w:w w:val="105"/>
        </w:rPr>
        <w:t xml:space="preserve"> </w:t>
      </w:r>
      <w:r>
        <w:rPr>
          <w:color w:val="2B2A29"/>
          <w:w w:val="105"/>
        </w:rPr>
        <w:t>transfer</w:t>
      </w:r>
      <w:r>
        <w:rPr>
          <w:color w:val="2B2A29"/>
          <w:spacing w:val="10"/>
          <w:w w:val="105"/>
        </w:rPr>
        <w:t xml:space="preserve"> </w:t>
      </w:r>
      <w:r>
        <w:rPr>
          <w:color w:val="2B2A29"/>
          <w:w w:val="105"/>
        </w:rPr>
        <w:t>scenario</w:t>
      </w:r>
      <w:r>
        <w:rPr>
          <w:color w:val="2B2A29"/>
          <w:spacing w:val="10"/>
          <w:w w:val="105"/>
        </w:rPr>
        <w:t xml:space="preserve"> </w:t>
      </w:r>
      <w:r>
        <w:rPr>
          <w:color w:val="2B2A29"/>
          <w:w w:val="105"/>
        </w:rPr>
        <w:t>is</w:t>
      </w:r>
      <w:r>
        <w:rPr>
          <w:color w:val="2B2A29"/>
          <w:spacing w:val="10"/>
          <w:w w:val="105"/>
        </w:rPr>
        <w:t xml:space="preserve"> </w:t>
      </w:r>
      <w:r>
        <w:rPr>
          <w:color w:val="2B2A29"/>
          <w:w w:val="105"/>
        </w:rPr>
        <w:t>where</w:t>
      </w:r>
      <w:r>
        <w:rPr>
          <w:color w:val="2B2A29"/>
          <w:spacing w:val="10"/>
          <w:w w:val="105"/>
        </w:rPr>
        <w:t xml:space="preserve"> </w:t>
      </w:r>
      <w:r>
        <w:rPr>
          <w:color w:val="2B2A29"/>
          <w:w w:val="105"/>
        </w:rPr>
        <w:t>a</w:t>
      </w:r>
      <w:r>
        <w:rPr>
          <w:color w:val="2B2A29"/>
          <w:spacing w:val="10"/>
          <w:w w:val="105"/>
        </w:rPr>
        <w:t xml:space="preserve"> </w:t>
      </w:r>
      <w:r>
        <w:rPr>
          <w:color w:val="2B2A29"/>
          <w:w w:val="105"/>
        </w:rPr>
        <w:t>certain</w:t>
      </w:r>
      <w:r>
        <w:rPr>
          <w:color w:val="2B2A29"/>
          <w:spacing w:val="10"/>
          <w:w w:val="105"/>
        </w:rPr>
        <w:t xml:space="preserve"> </w:t>
      </w:r>
      <w:r>
        <w:rPr>
          <w:color w:val="2B2A29"/>
          <w:w w:val="105"/>
        </w:rPr>
        <w:t>amount</w:t>
      </w:r>
      <w:r>
        <w:rPr>
          <w:color w:val="2B2A29"/>
          <w:spacing w:val="10"/>
          <w:w w:val="105"/>
        </w:rPr>
        <w:t xml:space="preserve"> </w:t>
      </w:r>
      <w:r>
        <w:rPr>
          <w:color w:val="2B2A29"/>
          <w:w w:val="105"/>
        </w:rPr>
        <w:t>is</w:t>
      </w:r>
      <w:r>
        <w:rPr>
          <w:color w:val="2B2A29"/>
          <w:spacing w:val="10"/>
          <w:w w:val="105"/>
        </w:rPr>
        <w:t xml:space="preserve"> </w:t>
      </w:r>
      <w:r>
        <w:rPr>
          <w:color w:val="2B2A29"/>
          <w:w w:val="105"/>
        </w:rPr>
        <w:t>transferred</w:t>
      </w:r>
      <w:r>
        <w:rPr>
          <w:color w:val="2B2A29"/>
          <w:spacing w:val="10"/>
          <w:w w:val="105"/>
        </w:rPr>
        <w:t xml:space="preserve"> </w:t>
      </w:r>
      <w:r>
        <w:rPr>
          <w:color w:val="2B2A29"/>
          <w:w w:val="105"/>
        </w:rPr>
        <w:t>from</w:t>
      </w:r>
      <w:r>
        <w:rPr>
          <w:color w:val="2B2A29"/>
          <w:spacing w:val="10"/>
          <w:w w:val="105"/>
        </w:rPr>
        <w:t xml:space="preserve"> </w:t>
      </w:r>
      <w:r>
        <w:rPr>
          <w:color w:val="2B2A29"/>
          <w:w w:val="105"/>
        </w:rPr>
        <w:t>one</w:t>
      </w:r>
      <w:r>
        <w:rPr>
          <w:color w:val="2B2A29"/>
          <w:spacing w:val="10"/>
          <w:w w:val="105"/>
        </w:rPr>
        <w:t xml:space="preserve"> </w:t>
      </w:r>
      <w:r>
        <w:rPr>
          <w:color w:val="2B2A29"/>
          <w:w w:val="105"/>
        </w:rPr>
        <w:t>account</w:t>
      </w:r>
      <w:r>
        <w:rPr>
          <w:color w:val="2B2A29"/>
          <w:spacing w:val="1"/>
          <w:w w:val="105"/>
        </w:rPr>
        <w:t xml:space="preserve"> </w:t>
      </w:r>
      <w:r>
        <w:rPr>
          <w:color w:val="2B2A29"/>
          <w:spacing w:val="-1"/>
          <w:w w:val="110"/>
        </w:rPr>
        <w:t xml:space="preserve">to another </w:t>
      </w:r>
      <w:r>
        <w:rPr>
          <w:color w:val="2B2A29"/>
          <w:w w:val="110"/>
        </w:rPr>
        <w:t>account. So, this operation should credit one account and debit the other</w:t>
      </w:r>
      <w:r>
        <w:rPr>
          <w:color w:val="2B2A29"/>
          <w:spacing w:val="1"/>
          <w:w w:val="110"/>
        </w:rPr>
        <w:t xml:space="preserve"> </w:t>
      </w:r>
      <w:r>
        <w:rPr>
          <w:color w:val="2B2A29"/>
          <w:w w:val="105"/>
        </w:rPr>
        <w:t>account</w:t>
      </w:r>
      <w:r>
        <w:rPr>
          <w:color w:val="2B2A29"/>
          <w:spacing w:val="3"/>
          <w:w w:val="105"/>
        </w:rPr>
        <w:t xml:space="preserve"> </w:t>
      </w:r>
      <w:r>
        <w:rPr>
          <w:color w:val="2B2A29"/>
          <w:w w:val="105"/>
        </w:rPr>
        <w:t>the</w:t>
      </w:r>
      <w:r>
        <w:rPr>
          <w:color w:val="2B2A29"/>
          <w:spacing w:val="4"/>
          <w:w w:val="105"/>
        </w:rPr>
        <w:t xml:space="preserve"> </w:t>
      </w:r>
      <w:r>
        <w:rPr>
          <w:color w:val="2B2A29"/>
          <w:w w:val="105"/>
        </w:rPr>
        <w:t>same</w:t>
      </w:r>
      <w:r>
        <w:rPr>
          <w:color w:val="2B2A29"/>
          <w:spacing w:val="4"/>
          <w:w w:val="105"/>
        </w:rPr>
        <w:t xml:space="preserve"> </w:t>
      </w:r>
      <w:r>
        <w:rPr>
          <w:color w:val="2B2A29"/>
          <w:w w:val="105"/>
        </w:rPr>
        <w:t>amount.</w:t>
      </w:r>
      <w:r>
        <w:rPr>
          <w:color w:val="2B2A29"/>
          <w:spacing w:val="4"/>
          <w:w w:val="105"/>
        </w:rPr>
        <w:t xml:space="preserve"> </w:t>
      </w:r>
      <w:r>
        <w:rPr>
          <w:color w:val="2B2A29"/>
          <w:w w:val="105"/>
        </w:rPr>
        <w:t>This</w:t>
      </w:r>
      <w:r>
        <w:rPr>
          <w:color w:val="2B2A29"/>
          <w:spacing w:val="4"/>
          <w:w w:val="105"/>
        </w:rPr>
        <w:t xml:space="preserve"> </w:t>
      </w:r>
      <w:r>
        <w:rPr>
          <w:color w:val="2B2A29"/>
          <w:w w:val="105"/>
        </w:rPr>
        <w:t>is</w:t>
      </w:r>
      <w:r>
        <w:rPr>
          <w:color w:val="2B2A29"/>
          <w:spacing w:val="4"/>
          <w:w w:val="105"/>
        </w:rPr>
        <w:t xml:space="preserve"> </w:t>
      </w:r>
      <w:r>
        <w:rPr>
          <w:color w:val="2B2A29"/>
          <w:w w:val="105"/>
        </w:rPr>
        <w:t>a</w:t>
      </w:r>
      <w:r>
        <w:rPr>
          <w:color w:val="2B2A29"/>
          <w:spacing w:val="4"/>
          <w:w w:val="105"/>
        </w:rPr>
        <w:t xml:space="preserve"> </w:t>
      </w:r>
      <w:r>
        <w:rPr>
          <w:color w:val="2B2A29"/>
          <w:w w:val="105"/>
        </w:rPr>
        <w:t>critical</w:t>
      </w:r>
      <w:r>
        <w:rPr>
          <w:color w:val="2B2A29"/>
          <w:spacing w:val="4"/>
          <w:w w:val="105"/>
        </w:rPr>
        <w:t xml:space="preserve"> </w:t>
      </w:r>
      <w:r>
        <w:rPr>
          <w:color w:val="2B2A29"/>
          <w:w w:val="105"/>
        </w:rPr>
        <w:t>operation,</w:t>
      </w:r>
      <w:r>
        <w:rPr>
          <w:color w:val="2B2A29"/>
          <w:spacing w:val="4"/>
          <w:w w:val="105"/>
        </w:rPr>
        <w:t xml:space="preserve"> </w:t>
      </w:r>
      <w:r>
        <w:rPr>
          <w:color w:val="2B2A29"/>
          <w:w w:val="105"/>
        </w:rPr>
        <w:t>and</w:t>
      </w:r>
      <w:r>
        <w:rPr>
          <w:color w:val="2B2A29"/>
          <w:spacing w:val="4"/>
          <w:w w:val="105"/>
        </w:rPr>
        <w:t xml:space="preserve"> </w:t>
      </w:r>
      <w:r>
        <w:rPr>
          <w:color w:val="2B2A29"/>
          <w:w w:val="105"/>
        </w:rPr>
        <w:t>it</w:t>
      </w:r>
      <w:r>
        <w:rPr>
          <w:color w:val="2B2A29"/>
          <w:spacing w:val="4"/>
          <w:w w:val="105"/>
        </w:rPr>
        <w:t xml:space="preserve"> </w:t>
      </w:r>
      <w:r>
        <w:rPr>
          <w:color w:val="2B2A29"/>
          <w:w w:val="105"/>
        </w:rPr>
        <w:t>shouldn’t</w:t>
      </w:r>
      <w:r>
        <w:rPr>
          <w:color w:val="2B2A29"/>
          <w:spacing w:val="4"/>
          <w:w w:val="105"/>
        </w:rPr>
        <w:t xml:space="preserve"> </w:t>
      </w:r>
      <w:r>
        <w:rPr>
          <w:color w:val="2B2A29"/>
          <w:w w:val="105"/>
        </w:rPr>
        <w:t>fail</w:t>
      </w:r>
      <w:r>
        <w:rPr>
          <w:color w:val="2B2A29"/>
          <w:spacing w:val="3"/>
          <w:w w:val="105"/>
        </w:rPr>
        <w:t xml:space="preserve"> </w:t>
      </w:r>
      <w:r>
        <w:rPr>
          <w:color w:val="2B2A29"/>
          <w:w w:val="105"/>
        </w:rPr>
        <w:t>in</w:t>
      </w:r>
      <w:r>
        <w:rPr>
          <w:color w:val="2B2A29"/>
          <w:spacing w:val="4"/>
          <w:w w:val="105"/>
        </w:rPr>
        <w:t xml:space="preserve"> </w:t>
      </w:r>
      <w:r>
        <w:rPr>
          <w:color w:val="2B2A29"/>
          <w:w w:val="105"/>
        </w:rPr>
        <w:t>the</w:t>
      </w:r>
      <w:r>
        <w:rPr>
          <w:color w:val="2B2A29"/>
          <w:spacing w:val="4"/>
          <w:w w:val="105"/>
        </w:rPr>
        <w:t xml:space="preserve"> </w:t>
      </w:r>
      <w:r>
        <w:rPr>
          <w:color w:val="2B2A29"/>
          <w:w w:val="105"/>
        </w:rPr>
        <w:t>middle.</w:t>
      </w:r>
      <w:r>
        <w:rPr>
          <w:color w:val="2B2A29"/>
          <w:spacing w:val="-55"/>
          <w:w w:val="105"/>
        </w:rPr>
        <w:t xml:space="preserve"> </w:t>
      </w:r>
      <w:r>
        <w:rPr>
          <w:color w:val="2B2A29"/>
          <w:w w:val="105"/>
        </w:rPr>
        <w:t>For example, if the operation fails after we subtract the amount from one account and</w:t>
      </w:r>
      <w:r>
        <w:rPr>
          <w:color w:val="2B2A29"/>
          <w:spacing w:val="1"/>
          <w:w w:val="105"/>
        </w:rPr>
        <w:t xml:space="preserve"> </w:t>
      </w:r>
      <w:r>
        <w:rPr>
          <w:color w:val="2B2A29"/>
          <w:w w:val="105"/>
        </w:rPr>
        <w:t>before adding to the balance of the other account, then the money is effectively lost. So,</w:t>
      </w:r>
      <w:r>
        <w:rPr>
          <w:color w:val="2B2A29"/>
          <w:spacing w:val="1"/>
          <w:w w:val="105"/>
        </w:rPr>
        <w:t xml:space="preserve"> </w:t>
      </w:r>
      <w:r>
        <w:rPr>
          <w:color w:val="2B2A29"/>
          <w:w w:val="105"/>
        </w:rPr>
        <w:t>we need to make sure the transfer fully happens or doesn’t happen at all. This is where</w:t>
      </w:r>
      <w:r>
        <w:rPr>
          <w:color w:val="2B2A29"/>
          <w:spacing w:val="1"/>
          <w:w w:val="105"/>
        </w:rPr>
        <w:t xml:space="preserve"> </w:t>
      </w:r>
      <w:r>
        <w:rPr>
          <w:color w:val="2B2A29"/>
          <w:w w:val="110"/>
        </w:rPr>
        <w:t>we</w:t>
      </w:r>
      <w:r>
        <w:rPr>
          <w:color w:val="2B2A29"/>
          <w:spacing w:val="-16"/>
          <w:w w:val="110"/>
        </w:rPr>
        <w:t xml:space="preserve"> </w:t>
      </w:r>
      <w:r>
        <w:rPr>
          <w:color w:val="2B2A29"/>
          <w:w w:val="110"/>
        </w:rPr>
        <w:t>need</w:t>
      </w:r>
      <w:r>
        <w:rPr>
          <w:color w:val="2B2A29"/>
          <w:spacing w:val="-16"/>
          <w:w w:val="110"/>
        </w:rPr>
        <w:t xml:space="preserve"> </w:t>
      </w:r>
      <w:r>
        <w:rPr>
          <w:color w:val="2B2A29"/>
          <w:w w:val="110"/>
        </w:rPr>
        <w:t>transactions</w:t>
      </w:r>
      <w:r>
        <w:rPr>
          <w:color w:val="2B2A29"/>
          <w:spacing w:val="-15"/>
          <w:w w:val="110"/>
        </w:rPr>
        <w:t xml:space="preserve"> </w:t>
      </w:r>
      <w:r>
        <w:rPr>
          <w:color w:val="2B2A29"/>
          <w:w w:val="110"/>
        </w:rPr>
        <w:t>in</w:t>
      </w:r>
      <w:r>
        <w:rPr>
          <w:color w:val="2B2A29"/>
          <w:spacing w:val="-16"/>
          <w:w w:val="110"/>
        </w:rPr>
        <w:t xml:space="preserve"> </w:t>
      </w:r>
      <w:r>
        <w:rPr>
          <w:color w:val="2B2A29"/>
          <w:w w:val="110"/>
        </w:rPr>
        <w:t>databases.</w:t>
      </w:r>
    </w:p>
    <w:p>
      <w:pPr>
        <w:pStyle w:val="11"/>
        <w:spacing w:before="206" w:line="304" w:lineRule="auto"/>
        <w:ind w:left="520" w:right="229"/>
      </w:pPr>
      <w:r>
        <w:rPr>
          <w:color w:val="2B2A29"/>
          <w:w w:val="105"/>
        </w:rPr>
        <w:t>资金转移场景是</w:t>
      </w:r>
      <w:r>
        <w:rPr>
          <w:color w:val="2B2A29"/>
          <w:spacing w:val="10"/>
          <w:w w:val="105"/>
        </w:rPr>
        <w:t>将</w:t>
      </w:r>
      <w:r>
        <w:rPr>
          <w:color w:val="2B2A29"/>
          <w:w w:val="105"/>
        </w:rPr>
        <w:t>一定金额从一个</w:t>
      </w:r>
      <w:r>
        <w:rPr>
          <w:color w:val="2B2A29"/>
          <w:spacing w:val="10"/>
          <w:w w:val="105"/>
        </w:rPr>
        <w:t>账</w:t>
      </w:r>
      <w:r>
        <w:rPr>
          <w:color w:val="2B2A29"/>
          <w:w w:val="110"/>
        </w:rPr>
        <w:t>户</w:t>
      </w:r>
      <w:r>
        <w:rPr>
          <w:color w:val="2B2A29"/>
          <w:w w:val="105"/>
        </w:rPr>
        <w:t>转移</w:t>
      </w:r>
      <w:r>
        <w:rPr>
          <w:color w:val="2B2A29"/>
          <w:spacing w:val="-1"/>
          <w:w w:val="110"/>
        </w:rPr>
        <w:t>到另一个</w:t>
      </w:r>
      <w:r>
        <w:rPr>
          <w:color w:val="2B2A29"/>
          <w:w w:val="110"/>
        </w:rPr>
        <w:t>账户。因此，此操作应将</w:t>
      </w:r>
      <w:r>
        <w:rPr>
          <w:color w:val="2B2A29"/>
          <w:w w:val="105"/>
        </w:rPr>
        <w:t>相同金额</w:t>
      </w:r>
      <w:r>
        <w:rPr>
          <w:color w:val="2B2A29"/>
          <w:w w:val="110"/>
        </w:rPr>
        <w:t>记入一个帐户的贷方，并从另一个帐户</w:t>
      </w:r>
      <w:r>
        <w:rPr>
          <w:color w:val="2B2A29"/>
          <w:spacing w:val="3"/>
          <w:w w:val="105"/>
        </w:rPr>
        <w:t>中</w:t>
      </w:r>
      <w:r>
        <w:rPr>
          <w:color w:val="2B2A29"/>
          <w:w w:val="110"/>
        </w:rPr>
        <w:t>扣除</w:t>
      </w:r>
      <w:r>
        <w:rPr>
          <w:color w:val="2B2A29"/>
          <w:w w:val="105"/>
        </w:rPr>
        <w:t>。这是一个关键</w:t>
      </w:r>
      <w:r>
        <w:rPr>
          <w:color w:val="2B2A29"/>
          <w:spacing w:val="4"/>
          <w:w w:val="105"/>
        </w:rPr>
        <w:t>的</w:t>
      </w:r>
      <w:r>
        <w:rPr>
          <w:color w:val="2B2A29"/>
          <w:w w:val="105"/>
        </w:rPr>
        <w:t>操作，它不</w:t>
      </w:r>
      <w:r>
        <w:rPr>
          <w:color w:val="2B2A29"/>
          <w:spacing w:val="4"/>
          <w:w w:val="105"/>
        </w:rPr>
        <w:t>应该</w:t>
      </w:r>
      <w:r>
        <w:rPr>
          <w:color w:val="2B2A29"/>
          <w:w w:val="105"/>
        </w:rPr>
        <w:t>在在中间失败。例如，如果在我们从一个账户中减去金额之后，在添加到另一个账户的余额之前，操作失败，那么这笔钱实际上是丢失的。因此，我们需要确保转移完全发生或根本不发生。这就是</w:t>
      </w:r>
      <w:r>
        <w:rPr>
          <w:color w:val="2B2A29"/>
          <w:w w:val="110"/>
        </w:rPr>
        <w:t>我们需要数据库中事务</w:t>
      </w:r>
      <w:r>
        <w:rPr>
          <w:color w:val="2B2A29"/>
          <w:spacing w:val="-15"/>
          <w:w w:val="110"/>
        </w:rPr>
        <w:t>的</w:t>
      </w:r>
      <w:r>
        <w:rPr>
          <w:color w:val="2B2A29"/>
          <w:w w:val="105"/>
        </w:rPr>
        <w:t>地方</w:t>
      </w:r>
      <w:r>
        <w:rPr>
          <w:color w:val="2B2A29"/>
          <w:w w:val="110"/>
        </w:rPr>
        <w:t>。</w:t>
      </w:r>
    </w:p>
    <w:p>
      <w:pPr>
        <w:pStyle w:val="11"/>
        <w:spacing w:before="1"/>
      </w:pPr>
    </w:p>
    <w:p>
      <w:r>
        <w:rPr>
          <w:color w:val="2B2A29"/>
          <w:w w:val="95"/>
        </w:rPr>
        <w:t>Transactions</w:t>
      </w:r>
    </w:p>
    <w:p>
      <w:pPr>
        <w:pStyle w:val="8"/>
      </w:pPr>
      <w:r>
        <w:rPr>
          <w:color w:val="2B2A29"/>
          <w:w w:val="95"/>
        </w:rPr>
        <w:t>交易</w:t>
      </w:r>
    </w:p>
    <w:p>
      <w:r>
        <w:rPr>
          <w:color w:val="2B2A29"/>
          <w:w w:val="105"/>
        </w:rPr>
        <w:t>In a DBMS, we can group a set of database operations into a single transaction. This</w:t>
      </w:r>
      <w:r>
        <w:rPr>
          <w:color w:val="2B2A29"/>
          <w:spacing w:val="1"/>
          <w:w w:val="105"/>
        </w:rPr>
        <w:t xml:space="preserve"> </w:t>
      </w:r>
      <w:r>
        <w:rPr>
          <w:color w:val="2B2A29"/>
          <w:w w:val="105"/>
        </w:rPr>
        <w:t>guarantees that either all the operations in the group will succeed or all of them will fail.</w:t>
      </w:r>
      <w:r>
        <w:rPr>
          <w:color w:val="2B2A29"/>
          <w:spacing w:val="1"/>
          <w:w w:val="105"/>
        </w:rPr>
        <w:t xml:space="preserve"> </w:t>
      </w:r>
      <w:r>
        <w:rPr>
          <w:color w:val="2B2A29"/>
          <w:w w:val="105"/>
        </w:rPr>
        <w:t>That is,</w:t>
      </w:r>
      <w:r>
        <w:rPr>
          <w:color w:val="2B2A29"/>
          <w:spacing w:val="1"/>
          <w:w w:val="105"/>
        </w:rPr>
        <w:t xml:space="preserve"> </w:t>
      </w:r>
      <w:r>
        <w:rPr>
          <w:color w:val="2B2A29"/>
          <w:w w:val="105"/>
        </w:rPr>
        <w:t>if</w:t>
      </w:r>
      <w:r>
        <w:rPr>
          <w:color w:val="2B2A29"/>
          <w:spacing w:val="1"/>
          <w:w w:val="105"/>
        </w:rPr>
        <w:t xml:space="preserve"> </w:t>
      </w:r>
      <w:r>
        <w:rPr>
          <w:color w:val="2B2A29"/>
          <w:w w:val="105"/>
        </w:rPr>
        <w:t>we</w:t>
      </w:r>
      <w:r>
        <w:rPr>
          <w:color w:val="2B2A29"/>
          <w:spacing w:val="1"/>
          <w:w w:val="105"/>
        </w:rPr>
        <w:t xml:space="preserve"> </w:t>
      </w:r>
      <w:r>
        <w:rPr>
          <w:color w:val="2B2A29"/>
          <w:w w:val="105"/>
        </w:rPr>
        <w:t>have</w:t>
      </w:r>
      <w:r>
        <w:rPr>
          <w:color w:val="2B2A29"/>
          <w:spacing w:val="1"/>
          <w:w w:val="105"/>
        </w:rPr>
        <w:t xml:space="preserve"> </w:t>
      </w:r>
      <w:r>
        <w:rPr>
          <w:color w:val="2B2A29"/>
          <w:w w:val="105"/>
        </w:rPr>
        <w:t>multiple operations</w:t>
      </w:r>
      <w:r>
        <w:rPr>
          <w:color w:val="2B2A29"/>
          <w:spacing w:val="1"/>
          <w:w w:val="105"/>
        </w:rPr>
        <w:t xml:space="preserve"> </w:t>
      </w:r>
      <w:r>
        <w:rPr>
          <w:color w:val="2B2A29"/>
          <w:w w:val="105"/>
        </w:rPr>
        <w:t>and</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1"/>
          <w:w w:val="105"/>
        </w:rPr>
        <w:t xml:space="preserve"> </w:t>
      </w:r>
      <w:r>
        <w:rPr>
          <w:color w:val="2B2A29"/>
          <w:w w:val="105"/>
        </w:rPr>
        <w:t>middle one</w:t>
      </w:r>
      <w:r>
        <w:rPr>
          <w:color w:val="2B2A29"/>
          <w:spacing w:val="1"/>
          <w:w w:val="105"/>
        </w:rPr>
        <w:t xml:space="preserve"> </w:t>
      </w:r>
      <w:r>
        <w:rPr>
          <w:color w:val="2B2A29"/>
          <w:w w:val="105"/>
        </w:rPr>
        <w:t>of</w:t>
      </w:r>
      <w:r>
        <w:rPr>
          <w:color w:val="2B2A29"/>
          <w:spacing w:val="1"/>
          <w:w w:val="105"/>
        </w:rPr>
        <w:t xml:space="preserve"> </w:t>
      </w:r>
      <w:r>
        <w:rPr>
          <w:color w:val="2B2A29"/>
          <w:w w:val="105"/>
        </w:rPr>
        <w:t>the</w:t>
      </w:r>
      <w:r>
        <w:rPr>
          <w:color w:val="2B2A29"/>
          <w:spacing w:val="1"/>
          <w:w w:val="105"/>
        </w:rPr>
        <w:t xml:space="preserve"> </w:t>
      </w:r>
      <w:r>
        <w:rPr>
          <w:color w:val="2B2A29"/>
          <w:w w:val="105"/>
        </w:rPr>
        <w:t>operations</w:t>
      </w:r>
      <w:r>
        <w:rPr>
          <w:color w:val="2B2A29"/>
          <w:spacing w:val="1"/>
          <w:w w:val="105"/>
        </w:rPr>
        <w:t xml:space="preserve"> </w:t>
      </w:r>
      <w:r>
        <w:rPr>
          <w:color w:val="2B2A29"/>
          <w:w w:val="105"/>
        </w:rPr>
        <w:t>fails, then</w:t>
      </w:r>
      <w:r>
        <w:rPr>
          <w:color w:val="2B2A29"/>
          <w:spacing w:val="-54"/>
          <w:w w:val="105"/>
        </w:rPr>
        <w:t xml:space="preserve"> </w:t>
      </w:r>
      <w:r>
        <w:rPr>
          <w:color w:val="2B2A29"/>
          <w:w w:val="105"/>
        </w:rPr>
        <w:t>all the earlier succeeded operations will be rolled back, and it will be as if no operations</w:t>
      </w:r>
      <w:r>
        <w:rPr>
          <w:color w:val="2B2A29"/>
          <w:spacing w:val="1"/>
          <w:w w:val="105"/>
        </w:rPr>
        <w:t xml:space="preserve"> </w:t>
      </w:r>
      <w:r>
        <w:rPr>
          <w:color w:val="2B2A29"/>
          <w:w w:val="105"/>
        </w:rPr>
        <w:t>took place. So, in our fund transfer scenario, if the first “balance subtract” operation</w:t>
      </w:r>
      <w:r>
        <w:rPr>
          <w:color w:val="2B2A29"/>
          <w:spacing w:val="1"/>
          <w:w w:val="105"/>
        </w:rPr>
        <w:t xml:space="preserve"> </w:t>
      </w:r>
      <w:r>
        <w:rPr>
          <w:color w:val="2B2A29"/>
          <w:w w:val="105"/>
        </w:rPr>
        <w:t>succeeds</w:t>
      </w:r>
      <w:r>
        <w:rPr>
          <w:color w:val="2B2A29"/>
          <w:spacing w:val="-2"/>
          <w:w w:val="105"/>
        </w:rPr>
        <w:t xml:space="preserve"> </w:t>
      </w:r>
      <w:r>
        <w:rPr>
          <w:color w:val="2B2A29"/>
          <w:w w:val="105"/>
        </w:rPr>
        <w:t>and</w:t>
      </w:r>
      <w:r>
        <w:rPr>
          <w:color w:val="2B2A29"/>
          <w:spacing w:val="-1"/>
          <w:w w:val="105"/>
        </w:rPr>
        <w:t xml:space="preserve"> </w:t>
      </w:r>
      <w:r>
        <w:rPr>
          <w:color w:val="2B2A29"/>
          <w:w w:val="105"/>
        </w:rPr>
        <w:t>the</w:t>
      </w:r>
      <w:r>
        <w:rPr>
          <w:color w:val="2B2A29"/>
          <w:spacing w:val="-1"/>
          <w:w w:val="105"/>
        </w:rPr>
        <w:t xml:space="preserve"> </w:t>
      </w:r>
      <w:r>
        <w:rPr>
          <w:color w:val="2B2A29"/>
          <w:w w:val="105"/>
        </w:rPr>
        <w:t>“fund</w:t>
      </w:r>
      <w:r>
        <w:rPr>
          <w:color w:val="2B2A29"/>
          <w:spacing w:val="-2"/>
          <w:w w:val="105"/>
        </w:rPr>
        <w:t xml:space="preserve"> </w:t>
      </w:r>
      <w:r>
        <w:rPr>
          <w:color w:val="2B2A29"/>
          <w:w w:val="105"/>
        </w:rPr>
        <w:t>addition”</w:t>
      </w:r>
      <w:r>
        <w:rPr>
          <w:color w:val="2B2A29"/>
          <w:spacing w:val="-1"/>
          <w:w w:val="105"/>
        </w:rPr>
        <w:t xml:space="preserve"> </w:t>
      </w:r>
      <w:r>
        <w:rPr>
          <w:color w:val="2B2A29"/>
          <w:w w:val="105"/>
        </w:rPr>
        <w:t>operation</w:t>
      </w:r>
      <w:r>
        <w:rPr>
          <w:color w:val="2B2A29"/>
          <w:spacing w:val="-1"/>
          <w:w w:val="105"/>
        </w:rPr>
        <w:t xml:space="preserve"> </w:t>
      </w:r>
      <w:r>
        <w:rPr>
          <w:color w:val="2B2A29"/>
          <w:w w:val="105"/>
        </w:rPr>
        <w:t>fails</w:t>
      </w:r>
      <w:r>
        <w:rPr>
          <w:color w:val="2B2A29"/>
          <w:spacing w:val="-2"/>
          <w:w w:val="105"/>
        </w:rPr>
        <w:t xml:space="preserve"> </w:t>
      </w:r>
      <w:r>
        <w:rPr>
          <w:color w:val="2B2A29"/>
          <w:w w:val="105"/>
        </w:rPr>
        <w:t>for</w:t>
      </w:r>
      <w:r>
        <w:rPr>
          <w:color w:val="2B2A29"/>
          <w:spacing w:val="-1"/>
          <w:w w:val="105"/>
        </w:rPr>
        <w:t xml:space="preserve"> </w:t>
      </w:r>
      <w:r>
        <w:rPr>
          <w:color w:val="2B2A29"/>
          <w:w w:val="105"/>
        </w:rPr>
        <w:t>some</w:t>
      </w:r>
      <w:r>
        <w:rPr>
          <w:color w:val="2B2A29"/>
          <w:spacing w:val="-1"/>
          <w:w w:val="105"/>
        </w:rPr>
        <w:t xml:space="preserve"> </w:t>
      </w:r>
      <w:r>
        <w:rPr>
          <w:color w:val="2B2A29"/>
          <w:w w:val="105"/>
        </w:rPr>
        <w:t>reason,</w:t>
      </w:r>
      <w:r>
        <w:rPr>
          <w:color w:val="2B2A29"/>
          <w:spacing w:val="-2"/>
          <w:w w:val="105"/>
        </w:rPr>
        <w:t xml:space="preserve"> </w:t>
      </w:r>
      <w:r>
        <w:rPr>
          <w:color w:val="2B2A29"/>
          <w:w w:val="105"/>
        </w:rPr>
        <w:t>the</w:t>
      </w:r>
      <w:r>
        <w:rPr>
          <w:color w:val="2B2A29"/>
          <w:spacing w:val="-1"/>
          <w:w w:val="105"/>
        </w:rPr>
        <w:t xml:space="preserve"> </w:t>
      </w:r>
      <w:r>
        <w:rPr>
          <w:color w:val="2B2A29"/>
          <w:w w:val="105"/>
        </w:rPr>
        <w:t>first</w:t>
      </w:r>
      <w:r>
        <w:rPr>
          <w:color w:val="2B2A29"/>
          <w:spacing w:val="-1"/>
          <w:w w:val="105"/>
        </w:rPr>
        <w:t xml:space="preserve"> </w:t>
      </w:r>
      <w:r>
        <w:rPr>
          <w:color w:val="2B2A29"/>
          <w:w w:val="105"/>
        </w:rPr>
        <w:t>operation will</w:t>
      </w:r>
      <w:r>
        <w:rPr>
          <w:color w:val="2B2A29"/>
          <w:spacing w:val="-2"/>
          <w:w w:val="105"/>
        </w:rPr>
        <w:t xml:space="preserve"> </w:t>
      </w:r>
      <w:r>
        <w:rPr>
          <w:color w:val="2B2A29"/>
          <w:w w:val="105"/>
        </w:rPr>
        <w:t>also</w:t>
      </w:r>
      <w:r>
        <w:rPr>
          <w:color w:val="2B2A29"/>
          <w:spacing w:val="-2"/>
          <w:w w:val="105"/>
        </w:rPr>
        <w:t xml:space="preserve"> </w:t>
      </w:r>
      <w:r>
        <w:rPr>
          <w:color w:val="2B2A29"/>
          <w:w w:val="105"/>
        </w:rPr>
        <w:t>be</w:t>
      </w:r>
      <w:r>
        <w:rPr>
          <w:color w:val="2B2A29"/>
          <w:spacing w:val="-2"/>
          <w:w w:val="105"/>
        </w:rPr>
        <w:t xml:space="preserve"> </w:t>
      </w:r>
      <w:r>
        <w:rPr>
          <w:color w:val="2B2A29"/>
          <w:w w:val="105"/>
        </w:rPr>
        <w:t>rolled</w:t>
      </w:r>
      <w:r>
        <w:rPr>
          <w:color w:val="2B2A29"/>
          <w:spacing w:val="-2"/>
          <w:w w:val="105"/>
        </w:rPr>
        <w:t xml:space="preserve"> </w:t>
      </w:r>
      <w:r>
        <w:rPr>
          <w:color w:val="2B2A29"/>
          <w:w w:val="105"/>
        </w:rPr>
        <w:t>back</w:t>
      </w:r>
      <w:r>
        <w:rPr>
          <w:color w:val="2B2A29"/>
          <w:spacing w:val="-1"/>
          <w:w w:val="105"/>
        </w:rPr>
        <w:t xml:space="preserve"> </w:t>
      </w:r>
      <w:r>
        <w:rPr>
          <w:color w:val="2B2A29"/>
          <w:w w:val="105"/>
        </w:rPr>
        <w:t>so</w:t>
      </w:r>
      <w:r>
        <w:rPr>
          <w:color w:val="2B2A29"/>
          <w:spacing w:val="-2"/>
          <w:w w:val="105"/>
        </w:rPr>
        <w:t xml:space="preserve"> </w:t>
      </w:r>
      <w:r>
        <w:rPr>
          <w:color w:val="2B2A29"/>
          <w:w w:val="105"/>
        </w:rPr>
        <w:t>the</w:t>
      </w:r>
      <w:r>
        <w:rPr>
          <w:color w:val="2B2A29"/>
          <w:spacing w:val="-2"/>
          <w:w w:val="105"/>
        </w:rPr>
        <w:t xml:space="preserve"> </w:t>
      </w:r>
      <w:r>
        <w:rPr>
          <w:color w:val="2B2A29"/>
          <w:w w:val="105"/>
        </w:rPr>
        <w:t>account</w:t>
      </w:r>
      <w:r>
        <w:rPr>
          <w:color w:val="2B2A29"/>
          <w:spacing w:val="-2"/>
          <w:w w:val="105"/>
        </w:rPr>
        <w:t xml:space="preserve"> </w:t>
      </w:r>
      <w:r>
        <w:rPr>
          <w:color w:val="2B2A29"/>
          <w:w w:val="105"/>
        </w:rPr>
        <w:t>balances</w:t>
      </w:r>
      <w:r>
        <w:rPr>
          <w:color w:val="2B2A29"/>
          <w:spacing w:val="-1"/>
          <w:w w:val="105"/>
        </w:rPr>
        <w:t xml:space="preserve"> </w:t>
      </w:r>
      <w:r>
        <w:rPr>
          <w:color w:val="2B2A29"/>
          <w:w w:val="105"/>
        </w:rPr>
        <w:t>are</w:t>
      </w:r>
      <w:r>
        <w:rPr>
          <w:color w:val="2B2A29"/>
          <w:spacing w:val="-2"/>
          <w:w w:val="105"/>
        </w:rPr>
        <w:t xml:space="preserve"> </w:t>
      </w:r>
      <w:r>
        <w:rPr>
          <w:color w:val="2B2A29"/>
          <w:w w:val="105"/>
        </w:rPr>
        <w:t>at</w:t>
      </w:r>
      <w:r>
        <w:rPr>
          <w:color w:val="2B2A29"/>
          <w:spacing w:val="-2"/>
          <w:w w:val="105"/>
        </w:rPr>
        <w:t xml:space="preserve"> </w:t>
      </w:r>
      <w:r>
        <w:rPr>
          <w:color w:val="2B2A29"/>
          <w:w w:val="105"/>
        </w:rPr>
        <w:t>the</w:t>
      </w:r>
      <w:r>
        <w:rPr>
          <w:color w:val="2B2A29"/>
          <w:spacing w:val="-2"/>
          <w:w w:val="105"/>
        </w:rPr>
        <w:t xml:space="preserve"> </w:t>
      </w:r>
      <w:r>
        <w:rPr>
          <w:color w:val="2B2A29"/>
          <w:w w:val="105"/>
        </w:rPr>
        <w:t>original</w:t>
      </w:r>
      <w:r>
        <w:rPr>
          <w:color w:val="2B2A29"/>
          <w:spacing w:val="-1"/>
          <w:w w:val="105"/>
        </w:rPr>
        <w:t xml:space="preserve"> </w:t>
      </w:r>
      <w:r>
        <w:rPr>
          <w:color w:val="2B2A29"/>
          <w:w w:val="105"/>
        </w:rPr>
        <w:t>amounts.</w:t>
      </w:r>
      <w:r>
        <w:rPr>
          <w:color w:val="2B2A29"/>
          <w:spacing w:val="-2"/>
          <w:w w:val="105"/>
        </w:rPr>
        <w:t xml:space="preserve"> </w:t>
      </w:r>
      <w:r>
        <w:rPr>
          <w:color w:val="2B2A29"/>
          <w:w w:val="105"/>
        </w:rPr>
        <w:t>Basically,</w:t>
      </w:r>
      <w:r>
        <w:rPr>
          <w:color w:val="2B2A29"/>
          <w:spacing w:val="-55"/>
          <w:w w:val="105"/>
        </w:rPr>
        <w:t xml:space="preserve"> </w:t>
      </w:r>
      <w:r>
        <w:rPr>
          <w:color w:val="2B2A29"/>
          <w:w w:val="105"/>
        </w:rPr>
        <w:t>transactions</w:t>
      </w:r>
      <w:r>
        <w:rPr>
          <w:color w:val="2B2A29"/>
          <w:spacing w:val="-9"/>
          <w:w w:val="105"/>
        </w:rPr>
        <w:t xml:space="preserve"> </w:t>
      </w:r>
      <w:r>
        <w:rPr>
          <w:color w:val="2B2A29"/>
          <w:w w:val="105"/>
        </w:rPr>
        <w:t>make</w:t>
      </w:r>
      <w:r>
        <w:rPr>
          <w:color w:val="2B2A29"/>
          <w:spacing w:val="-8"/>
          <w:w w:val="105"/>
        </w:rPr>
        <w:t xml:space="preserve"> </w:t>
      </w:r>
      <w:r>
        <w:rPr>
          <w:color w:val="2B2A29"/>
          <w:w w:val="105"/>
        </w:rPr>
        <w:t>sure</w:t>
      </w:r>
      <w:r>
        <w:rPr>
          <w:color w:val="2B2A29"/>
          <w:spacing w:val="-8"/>
          <w:w w:val="105"/>
        </w:rPr>
        <w:t xml:space="preserve"> </w:t>
      </w:r>
      <w:r>
        <w:rPr>
          <w:color w:val="2B2A29"/>
          <w:w w:val="105"/>
        </w:rPr>
        <w:t>our</w:t>
      </w:r>
      <w:r>
        <w:rPr>
          <w:color w:val="2B2A29"/>
          <w:spacing w:val="-8"/>
          <w:w w:val="105"/>
        </w:rPr>
        <w:t xml:space="preserve"> </w:t>
      </w:r>
      <w:r>
        <w:rPr>
          <w:color w:val="2B2A29"/>
          <w:w w:val="105"/>
        </w:rPr>
        <w:t>data</w:t>
      </w:r>
      <w:r>
        <w:rPr>
          <w:color w:val="2B2A29"/>
          <w:spacing w:val="-8"/>
          <w:w w:val="105"/>
        </w:rPr>
        <w:t xml:space="preserve"> </w:t>
      </w:r>
      <w:r>
        <w:rPr>
          <w:color w:val="2B2A29"/>
          <w:w w:val="105"/>
        </w:rPr>
        <w:t>consistency</w:t>
      </w:r>
      <w:r>
        <w:rPr>
          <w:color w:val="2B2A29"/>
          <w:spacing w:val="-8"/>
          <w:w w:val="105"/>
        </w:rPr>
        <w:t xml:space="preserve"> </w:t>
      </w:r>
      <w:r>
        <w:rPr>
          <w:color w:val="2B2A29"/>
          <w:w w:val="105"/>
        </w:rPr>
        <w:t>is</w:t>
      </w:r>
      <w:r>
        <w:rPr>
          <w:color w:val="2B2A29"/>
          <w:spacing w:val="-8"/>
          <w:w w:val="105"/>
        </w:rPr>
        <w:t xml:space="preserve"> </w:t>
      </w:r>
      <w:r>
        <w:rPr>
          <w:color w:val="2B2A29"/>
          <w:w w:val="105"/>
        </w:rPr>
        <w:t>never</w:t>
      </w:r>
      <w:r>
        <w:rPr>
          <w:color w:val="2B2A29"/>
          <w:spacing w:val="-8"/>
          <w:w w:val="105"/>
        </w:rPr>
        <w:t xml:space="preserve"> </w:t>
      </w:r>
      <w:r>
        <w:rPr>
          <w:color w:val="2B2A29"/>
          <w:w w:val="105"/>
        </w:rPr>
        <w:t>compromised.</w:t>
      </w:r>
    </w:p>
    <w:p>
      <w:pPr>
        <w:pStyle w:val="11"/>
        <w:spacing w:before="215" w:line="304" w:lineRule="auto"/>
        <w:ind w:left="520" w:right="204"/>
      </w:pPr>
      <w:r>
        <w:rPr>
          <w:color w:val="2B2A29"/>
          <w:w w:val="105"/>
        </w:rPr>
        <w:t>在DBMS中，我们可以将一组数据库操作组合成一个事务。这保证了组中的所有操作都将成功，或者所有操作都会失败。也就是说，如果我们有多个操作，而中间的一个操作失败了，那么之前成功的所有操作都将回滚，就像没有发生任何操作一样。因此，在我们的资金转移场景中，如果第一次“余额减去”操作成功</w:t>
      </w:r>
      <w:r>
        <w:rPr>
          <w:color w:val="2B2A29"/>
          <w:spacing w:val="-2"/>
          <w:w w:val="105"/>
        </w:rPr>
        <w:t>，</w:t>
      </w:r>
      <w:r>
        <w:rPr>
          <w:color w:val="2B2A29"/>
          <w:w w:val="105"/>
        </w:rPr>
        <w:t>而“资金添加”操作由于某种原因失败，那</w:t>
      </w:r>
      <w:r>
        <w:rPr>
          <w:color w:val="2B2A29"/>
          <w:spacing w:val="-2"/>
          <w:w w:val="105"/>
        </w:rPr>
        <w:t>么</w:t>
      </w:r>
      <w:r>
        <w:rPr>
          <w:color w:val="2B2A29"/>
          <w:w w:val="105"/>
        </w:rPr>
        <w:t>第一</w:t>
      </w:r>
      <w:r>
        <w:rPr>
          <w:color w:val="2B2A29"/>
          <w:spacing w:val="-1"/>
          <w:w w:val="105"/>
        </w:rPr>
        <w:t>次</w:t>
      </w:r>
      <w:r>
        <w:rPr>
          <w:color w:val="2B2A29"/>
          <w:w w:val="105"/>
        </w:rPr>
        <w:t>操作也将回</w:t>
      </w:r>
      <w:r>
        <w:rPr>
          <w:color w:val="2B2A29"/>
          <w:spacing w:val="-1"/>
          <w:w w:val="105"/>
        </w:rPr>
        <w:t>滚</w:t>
      </w:r>
      <w:r>
        <w:rPr>
          <w:color w:val="2B2A29"/>
          <w:spacing w:val="-2"/>
          <w:w w:val="105"/>
        </w:rPr>
        <w:t>，</w:t>
      </w:r>
      <w:r>
        <w:rPr>
          <w:color w:val="2B2A29"/>
          <w:w w:val="105"/>
        </w:rPr>
        <w:t>从而</w:t>
      </w:r>
      <w:r>
        <w:rPr>
          <w:color w:val="2B2A29"/>
          <w:spacing w:val="-2"/>
          <w:w w:val="105"/>
        </w:rPr>
        <w:t>使</w:t>
      </w:r>
      <w:r>
        <w:rPr>
          <w:color w:val="2B2A29"/>
          <w:w w:val="105"/>
        </w:rPr>
        <w:t>账户余额保持原始金额。基本上，事务确保我们的数据一致性不会</w:t>
      </w:r>
      <w:r>
        <w:rPr>
          <w:color w:val="2B2A29"/>
          <w:spacing w:val="-8"/>
          <w:w w:val="105"/>
        </w:rPr>
        <w:t>受到</w:t>
      </w:r>
      <w:r>
        <w:rPr>
          <w:color w:val="2B2A29"/>
          <w:w w:val="105"/>
        </w:rPr>
        <w:t>损害。</w:t>
      </w:r>
    </w:p>
    <w:p>
      <w:pPr>
        <w:spacing w:after="0" w:line="304" w:lineRule="auto"/>
        <w:sectPr>
          <w:pgSz w:w="10080" w:h="14400"/>
          <w:pgMar w:top="1260" w:right="560" w:bottom="1260" w:left="560" w:header="1037" w:footer="1070" w:gutter="0"/>
          <w:cols w:space="720" w:num="1"/>
        </w:sectPr>
      </w:pPr>
    </w:p>
    <w:p>
      <w:pPr>
        <w:pStyle w:val="11"/>
        <w:spacing w:before="3"/>
        <w:rPr>
          <w:sz w:val="14"/>
        </w:rPr>
      </w:pPr>
    </w:p>
    <w:p>
      <w:r>
        <w:rPr>
          <w:color w:val="2B2A29"/>
          <w:w w:val="105"/>
        </w:rPr>
        <w:t>In</w:t>
      </w:r>
      <w:r>
        <w:rPr>
          <w:color w:val="2B2A29"/>
          <w:spacing w:val="-6"/>
          <w:w w:val="105"/>
        </w:rPr>
        <w:t xml:space="preserve"> </w:t>
      </w:r>
      <w:r>
        <w:rPr>
          <w:color w:val="2B2A29"/>
          <w:w w:val="105"/>
        </w:rPr>
        <w:t>Ballerina,</w:t>
      </w:r>
      <w:r>
        <w:rPr>
          <w:color w:val="2B2A29"/>
          <w:spacing w:val="-5"/>
          <w:w w:val="105"/>
        </w:rPr>
        <w:t xml:space="preserve"> </w:t>
      </w:r>
      <w:r>
        <w:rPr>
          <w:color w:val="2B2A29"/>
          <w:w w:val="105"/>
        </w:rPr>
        <w:t>we</w:t>
      </w:r>
      <w:r>
        <w:rPr>
          <w:color w:val="2B2A29"/>
          <w:spacing w:val="-6"/>
          <w:w w:val="105"/>
        </w:rPr>
        <w:t xml:space="preserve"> </w:t>
      </w:r>
      <w:r>
        <w:rPr>
          <w:color w:val="2B2A29"/>
          <w:w w:val="105"/>
        </w:rPr>
        <w:t>can</w:t>
      </w:r>
      <w:r>
        <w:rPr>
          <w:color w:val="2B2A29"/>
          <w:spacing w:val="-5"/>
          <w:w w:val="105"/>
        </w:rPr>
        <w:t xml:space="preserve"> </w:t>
      </w:r>
      <w:r>
        <w:rPr>
          <w:color w:val="2B2A29"/>
          <w:w w:val="105"/>
        </w:rPr>
        <w:t>signal</w:t>
      </w:r>
      <w:r>
        <w:rPr>
          <w:color w:val="2B2A29"/>
          <w:spacing w:val="-6"/>
          <w:w w:val="105"/>
        </w:rPr>
        <w:t xml:space="preserve"> </w:t>
      </w:r>
      <w:r>
        <w:rPr>
          <w:color w:val="2B2A29"/>
          <w:w w:val="105"/>
        </w:rPr>
        <w:t>to</w:t>
      </w:r>
      <w:r>
        <w:rPr>
          <w:color w:val="2B2A29"/>
          <w:spacing w:val="-5"/>
          <w:w w:val="105"/>
        </w:rPr>
        <w:t xml:space="preserve"> </w:t>
      </w:r>
      <w:r>
        <w:rPr>
          <w:color w:val="2B2A29"/>
          <w:w w:val="105"/>
        </w:rPr>
        <w:t>the</w:t>
      </w:r>
      <w:r>
        <w:rPr>
          <w:color w:val="2B2A29"/>
          <w:spacing w:val="-6"/>
          <w:w w:val="105"/>
        </w:rPr>
        <w:t xml:space="preserve"> </w:t>
      </w:r>
      <w:r>
        <w:rPr>
          <w:color w:val="2B2A29"/>
          <w:w w:val="105"/>
        </w:rPr>
        <w:t>system</w:t>
      </w:r>
      <w:r>
        <w:rPr>
          <w:color w:val="2B2A29"/>
          <w:spacing w:val="-5"/>
          <w:w w:val="105"/>
        </w:rPr>
        <w:t xml:space="preserve"> </w:t>
      </w:r>
      <w:r>
        <w:rPr>
          <w:color w:val="2B2A29"/>
          <w:w w:val="105"/>
        </w:rPr>
        <w:t>that</w:t>
      </w:r>
      <w:r>
        <w:rPr>
          <w:color w:val="2B2A29"/>
          <w:spacing w:val="-6"/>
          <w:w w:val="105"/>
        </w:rPr>
        <w:t xml:space="preserve"> </w:t>
      </w:r>
      <w:r>
        <w:rPr>
          <w:color w:val="2B2A29"/>
          <w:w w:val="105"/>
        </w:rPr>
        <w:t>a</w:t>
      </w:r>
      <w:r>
        <w:rPr>
          <w:color w:val="2B2A29"/>
          <w:spacing w:val="-5"/>
          <w:w w:val="105"/>
        </w:rPr>
        <w:t xml:space="preserve"> </w:t>
      </w:r>
      <w:r>
        <w:rPr>
          <w:color w:val="2B2A29"/>
          <w:w w:val="105"/>
        </w:rPr>
        <w:t>set</w:t>
      </w:r>
      <w:r>
        <w:rPr>
          <w:color w:val="2B2A29"/>
          <w:spacing w:val="-6"/>
          <w:w w:val="105"/>
        </w:rPr>
        <w:t xml:space="preserve"> </w:t>
      </w:r>
      <w:r>
        <w:rPr>
          <w:color w:val="2B2A29"/>
          <w:w w:val="105"/>
        </w:rPr>
        <w:t>of</w:t>
      </w:r>
      <w:r>
        <w:rPr>
          <w:color w:val="2B2A29"/>
          <w:spacing w:val="-5"/>
          <w:w w:val="105"/>
        </w:rPr>
        <w:t xml:space="preserve"> </w:t>
      </w:r>
      <w:r>
        <w:rPr>
          <w:color w:val="2B2A29"/>
          <w:w w:val="105"/>
        </w:rPr>
        <w:t>operations</w:t>
      </w:r>
      <w:r>
        <w:rPr>
          <w:color w:val="2B2A29"/>
          <w:spacing w:val="-6"/>
          <w:w w:val="105"/>
        </w:rPr>
        <w:t xml:space="preserve"> </w:t>
      </w:r>
      <w:r>
        <w:rPr>
          <w:color w:val="2B2A29"/>
          <w:w w:val="105"/>
        </w:rPr>
        <w:t>is</w:t>
      </w:r>
      <w:r>
        <w:rPr>
          <w:color w:val="2B2A29"/>
          <w:spacing w:val="-5"/>
          <w:w w:val="105"/>
        </w:rPr>
        <w:t xml:space="preserve"> </w:t>
      </w:r>
      <w:r>
        <w:rPr>
          <w:color w:val="2B2A29"/>
          <w:w w:val="105"/>
        </w:rPr>
        <w:t>to</w:t>
      </w:r>
      <w:r>
        <w:rPr>
          <w:color w:val="2B2A29"/>
          <w:spacing w:val="-6"/>
          <w:w w:val="105"/>
        </w:rPr>
        <w:t xml:space="preserve"> </w:t>
      </w:r>
      <w:r>
        <w:rPr>
          <w:color w:val="2B2A29"/>
          <w:w w:val="105"/>
        </w:rPr>
        <w:t>work</w:t>
      </w:r>
      <w:r>
        <w:rPr>
          <w:color w:val="2B2A29"/>
          <w:spacing w:val="-5"/>
          <w:w w:val="105"/>
        </w:rPr>
        <w:t xml:space="preserve"> </w:t>
      </w:r>
      <w:r>
        <w:rPr>
          <w:color w:val="2B2A29"/>
          <w:w w:val="105"/>
        </w:rPr>
        <w:t>in</w:t>
      </w:r>
      <w:r>
        <w:rPr>
          <w:color w:val="2B2A29"/>
          <w:spacing w:val="-5"/>
          <w:w w:val="105"/>
        </w:rPr>
        <w:t xml:space="preserve"> </w:t>
      </w:r>
      <w:r>
        <w:rPr>
          <w:color w:val="2B2A29"/>
          <w:w w:val="105"/>
        </w:rPr>
        <w:t>a</w:t>
      </w:r>
      <w:r>
        <w:rPr>
          <w:color w:val="2B2A29"/>
          <w:spacing w:val="-6"/>
          <w:w w:val="105"/>
        </w:rPr>
        <w:t xml:space="preserve"> </w:t>
      </w:r>
      <w:r>
        <w:rPr>
          <w:color w:val="2B2A29"/>
          <w:w w:val="105"/>
        </w:rPr>
        <w:t>single</w:t>
      </w:r>
      <w:r>
        <w:rPr>
          <w:color w:val="2B2A29"/>
          <w:spacing w:val="-55"/>
          <w:w w:val="105"/>
        </w:rPr>
        <w:t xml:space="preserve"> </w:t>
      </w:r>
      <w:r>
        <w:rPr>
          <w:color w:val="2B2A29"/>
          <w:w w:val="105"/>
        </w:rPr>
        <w:t>transaction</w:t>
      </w:r>
      <w:r>
        <w:rPr>
          <w:color w:val="2B2A29"/>
          <w:spacing w:val="-6"/>
          <w:w w:val="105"/>
        </w:rPr>
        <w:t xml:space="preserve"> </w:t>
      </w:r>
      <w:r>
        <w:rPr>
          <w:color w:val="2B2A29"/>
          <w:w w:val="105"/>
        </w:rPr>
        <w:t>by</w:t>
      </w:r>
      <w:r>
        <w:rPr>
          <w:color w:val="2B2A29"/>
          <w:spacing w:val="-5"/>
          <w:w w:val="105"/>
        </w:rPr>
        <w:t xml:space="preserve"> </w:t>
      </w:r>
      <w:r>
        <w:rPr>
          <w:color w:val="2B2A29"/>
          <w:w w:val="105"/>
        </w:rPr>
        <w:t>including</w:t>
      </w:r>
      <w:r>
        <w:rPr>
          <w:color w:val="2B2A29"/>
          <w:spacing w:val="-5"/>
          <w:w w:val="105"/>
        </w:rPr>
        <w:t xml:space="preserve"> </w:t>
      </w:r>
      <w:r>
        <w:rPr>
          <w:color w:val="2B2A29"/>
          <w:w w:val="105"/>
        </w:rPr>
        <w:t>all</w:t>
      </w:r>
      <w:r>
        <w:rPr>
          <w:color w:val="2B2A29"/>
          <w:spacing w:val="-5"/>
          <w:w w:val="105"/>
        </w:rPr>
        <w:t xml:space="preserve"> </w:t>
      </w:r>
      <w:r>
        <w:rPr>
          <w:color w:val="2B2A29"/>
          <w:w w:val="105"/>
        </w:rPr>
        <w:t>the</w:t>
      </w:r>
      <w:r>
        <w:rPr>
          <w:color w:val="2B2A29"/>
          <w:spacing w:val="-5"/>
          <w:w w:val="105"/>
        </w:rPr>
        <w:t xml:space="preserve"> </w:t>
      </w:r>
      <w:r>
        <w:rPr>
          <w:color w:val="2B2A29"/>
          <w:w w:val="105"/>
        </w:rPr>
        <w:t>operations</w:t>
      </w:r>
      <w:r>
        <w:rPr>
          <w:color w:val="2B2A29"/>
          <w:spacing w:val="-5"/>
          <w:w w:val="105"/>
        </w:rPr>
        <w:t xml:space="preserve"> </w:t>
      </w:r>
      <w:r>
        <w:rPr>
          <w:color w:val="2B2A29"/>
          <w:w w:val="105"/>
        </w:rPr>
        <w:t>inside</w:t>
      </w:r>
      <w:r>
        <w:rPr>
          <w:color w:val="2B2A29"/>
          <w:spacing w:val="-5"/>
          <w:w w:val="105"/>
        </w:rPr>
        <w:t xml:space="preserve"> </w:t>
      </w:r>
      <w:r>
        <w:rPr>
          <w:color w:val="2B2A29"/>
          <w:w w:val="105"/>
        </w:rPr>
        <w:t>a</w:t>
      </w:r>
      <w:r>
        <w:rPr>
          <w:color w:val="2B2A29"/>
          <w:spacing w:val="-6"/>
          <w:w w:val="105"/>
        </w:rPr>
        <w:t xml:space="preserve"> </w:t>
      </w:r>
      <w:r>
        <w:rPr>
          <w:i/>
          <w:color w:val="2B2A29"/>
          <w:w w:val="105"/>
        </w:rPr>
        <w:t>transaction</w:t>
      </w:r>
      <w:r>
        <w:rPr>
          <w:i/>
          <w:color w:val="2B2A29"/>
          <w:spacing w:val="-3"/>
          <w:w w:val="105"/>
        </w:rPr>
        <w:t xml:space="preserve"> </w:t>
      </w:r>
      <w:r>
        <w:rPr>
          <w:i/>
          <w:color w:val="2B2A29"/>
          <w:w w:val="105"/>
        </w:rPr>
        <w:t>block</w:t>
      </w:r>
      <w:r>
        <w:rPr>
          <w:color w:val="2B2A29"/>
          <w:w w:val="105"/>
        </w:rPr>
        <w:t>.</w:t>
      </w:r>
      <w:r>
        <w:rPr>
          <w:color w:val="2B2A29"/>
          <w:spacing w:val="-6"/>
          <w:w w:val="105"/>
        </w:rPr>
        <w:t xml:space="preserve"> </w:t>
      </w:r>
      <w:r>
        <w:rPr>
          <w:color w:val="2B2A29"/>
          <w:w w:val="105"/>
        </w:rPr>
        <w:t>This</w:t>
      </w:r>
      <w:r>
        <w:rPr>
          <w:color w:val="2B2A29"/>
          <w:spacing w:val="-5"/>
          <w:w w:val="105"/>
        </w:rPr>
        <w:t xml:space="preserve"> </w:t>
      </w:r>
      <w:r>
        <w:rPr>
          <w:color w:val="2B2A29"/>
          <w:w w:val="105"/>
        </w:rPr>
        <w:t>ensures that</w:t>
      </w:r>
      <w:r>
        <w:rPr>
          <w:color w:val="2B2A29"/>
          <w:spacing w:val="2"/>
          <w:w w:val="105"/>
        </w:rPr>
        <w:t xml:space="preserve"> </w:t>
      </w:r>
      <w:r>
        <w:rPr>
          <w:color w:val="2B2A29"/>
          <w:w w:val="105"/>
        </w:rPr>
        <w:t>all</w:t>
      </w:r>
      <w:r>
        <w:rPr>
          <w:color w:val="2B2A29"/>
          <w:spacing w:val="2"/>
          <w:w w:val="105"/>
        </w:rPr>
        <w:t xml:space="preserve"> </w:t>
      </w:r>
      <w:r>
        <w:rPr>
          <w:color w:val="2B2A29"/>
          <w:w w:val="105"/>
        </w:rPr>
        <w:t>the</w:t>
      </w:r>
      <w:r>
        <w:rPr>
          <w:color w:val="2B2A29"/>
          <w:spacing w:val="2"/>
          <w:w w:val="105"/>
        </w:rPr>
        <w:t xml:space="preserve"> </w:t>
      </w:r>
      <w:r>
        <w:rPr>
          <w:color w:val="2B2A29"/>
          <w:w w:val="105"/>
        </w:rPr>
        <w:t>actions</w:t>
      </w:r>
      <w:r>
        <w:rPr>
          <w:color w:val="2B2A29"/>
          <w:spacing w:val="2"/>
          <w:w w:val="105"/>
        </w:rPr>
        <w:t xml:space="preserve"> </w:t>
      </w:r>
      <w:r>
        <w:rPr>
          <w:color w:val="2B2A29"/>
          <w:w w:val="105"/>
        </w:rPr>
        <w:t>happening</w:t>
      </w:r>
      <w:r>
        <w:rPr>
          <w:color w:val="2B2A29"/>
          <w:spacing w:val="2"/>
          <w:w w:val="105"/>
        </w:rPr>
        <w:t xml:space="preserve"> </w:t>
      </w:r>
      <w:r>
        <w:rPr>
          <w:color w:val="2B2A29"/>
          <w:w w:val="105"/>
        </w:rPr>
        <w:t>inside</w:t>
      </w:r>
      <w:r>
        <w:rPr>
          <w:color w:val="2B2A29"/>
          <w:spacing w:val="3"/>
          <w:w w:val="105"/>
        </w:rPr>
        <w:t xml:space="preserve"> </w:t>
      </w:r>
      <w:r>
        <w:rPr>
          <w:color w:val="2B2A29"/>
          <w:w w:val="105"/>
        </w:rPr>
        <w:t>this</w:t>
      </w:r>
      <w:r>
        <w:rPr>
          <w:color w:val="2B2A29"/>
          <w:spacing w:val="2"/>
          <w:w w:val="105"/>
        </w:rPr>
        <w:t xml:space="preserve"> </w:t>
      </w:r>
      <w:r>
        <w:rPr>
          <w:color w:val="2B2A29"/>
          <w:w w:val="105"/>
        </w:rPr>
        <w:t>block</w:t>
      </w:r>
      <w:r>
        <w:rPr>
          <w:color w:val="2B2A29"/>
          <w:spacing w:val="2"/>
          <w:w w:val="105"/>
        </w:rPr>
        <w:t xml:space="preserve"> </w:t>
      </w:r>
      <w:r>
        <w:rPr>
          <w:color w:val="2B2A29"/>
          <w:w w:val="105"/>
        </w:rPr>
        <w:t>will</w:t>
      </w:r>
      <w:r>
        <w:rPr>
          <w:color w:val="2B2A29"/>
          <w:spacing w:val="2"/>
          <w:w w:val="105"/>
        </w:rPr>
        <w:t xml:space="preserve"> </w:t>
      </w:r>
      <w:r>
        <w:rPr>
          <w:color w:val="2B2A29"/>
          <w:w w:val="105"/>
        </w:rPr>
        <w:t>be</w:t>
      </w:r>
      <w:r>
        <w:rPr>
          <w:color w:val="2B2A29"/>
          <w:spacing w:val="2"/>
          <w:w w:val="105"/>
        </w:rPr>
        <w:t xml:space="preserve"> </w:t>
      </w:r>
      <w:r>
        <w:rPr>
          <w:color w:val="2B2A29"/>
          <w:w w:val="105"/>
        </w:rPr>
        <w:t>executed</w:t>
      </w:r>
      <w:r>
        <w:rPr>
          <w:color w:val="2B2A29"/>
          <w:spacing w:val="2"/>
          <w:w w:val="105"/>
        </w:rPr>
        <w:t xml:space="preserve"> </w:t>
      </w:r>
      <w:r>
        <w:rPr>
          <w:color w:val="2B2A29"/>
          <w:w w:val="105"/>
        </w:rPr>
        <w:t>in</w:t>
      </w:r>
      <w:r>
        <w:rPr>
          <w:color w:val="2B2A29"/>
          <w:spacing w:val="3"/>
          <w:w w:val="105"/>
        </w:rPr>
        <w:t xml:space="preserve"> </w:t>
      </w:r>
      <w:r>
        <w:rPr>
          <w:color w:val="2B2A29"/>
          <w:w w:val="105"/>
        </w:rPr>
        <w:t>a</w:t>
      </w:r>
      <w:r>
        <w:rPr>
          <w:color w:val="2B2A29"/>
          <w:spacing w:val="2"/>
          <w:w w:val="105"/>
        </w:rPr>
        <w:t xml:space="preserve"> </w:t>
      </w:r>
      <w:r>
        <w:rPr>
          <w:color w:val="2B2A29"/>
          <w:w w:val="105"/>
        </w:rPr>
        <w:t>single</w:t>
      </w:r>
      <w:r>
        <w:rPr>
          <w:color w:val="2B2A29"/>
          <w:spacing w:val="2"/>
          <w:w w:val="105"/>
        </w:rPr>
        <w:t xml:space="preserve"> </w:t>
      </w:r>
      <w:r>
        <w:rPr>
          <w:color w:val="2B2A29"/>
          <w:w w:val="105"/>
        </w:rPr>
        <w:t>transaction.</w:t>
      </w:r>
      <w:r>
        <w:rPr>
          <w:color w:val="2B2A29"/>
          <w:spacing w:val="1"/>
          <w:w w:val="105"/>
        </w:rPr>
        <w:t xml:space="preserve"> </w:t>
      </w:r>
      <w:r>
        <w:rPr>
          <w:color w:val="2B2A29"/>
          <w:spacing w:val="-2"/>
          <w:w w:val="110"/>
        </w:rPr>
        <w:t xml:space="preserve">To participate </w:t>
      </w:r>
      <w:r>
        <w:rPr>
          <w:color w:val="2B2A29"/>
          <w:spacing w:val="-1"/>
          <w:w w:val="110"/>
        </w:rPr>
        <w:t>in a transaction, the operations inside the transaction block have to be</w:t>
      </w:r>
      <w:r>
        <w:rPr>
          <w:color w:val="2B2A29"/>
          <w:w w:val="110"/>
        </w:rPr>
        <w:t xml:space="preserve"> </w:t>
      </w:r>
      <w:r>
        <w:rPr>
          <w:color w:val="2B2A29"/>
          <w:w w:val="105"/>
        </w:rPr>
        <w:t>transaction-aware,</w:t>
      </w:r>
      <w:r>
        <w:rPr>
          <w:color w:val="2B2A29"/>
          <w:spacing w:val="5"/>
          <w:w w:val="105"/>
        </w:rPr>
        <w:t xml:space="preserve"> </w:t>
      </w:r>
      <w:r>
        <w:rPr>
          <w:color w:val="2B2A29"/>
          <w:w w:val="105"/>
        </w:rPr>
        <w:t>and</w:t>
      </w:r>
      <w:r>
        <w:rPr>
          <w:color w:val="2B2A29"/>
          <w:spacing w:val="5"/>
          <w:w w:val="105"/>
        </w:rPr>
        <w:t xml:space="preserve"> </w:t>
      </w:r>
      <w:r>
        <w:rPr>
          <w:color w:val="2B2A29"/>
          <w:w w:val="105"/>
        </w:rPr>
        <w:t>all</w:t>
      </w:r>
      <w:r>
        <w:rPr>
          <w:color w:val="2B2A29"/>
          <w:spacing w:val="5"/>
          <w:w w:val="105"/>
        </w:rPr>
        <w:t xml:space="preserve"> </w:t>
      </w:r>
      <w:r>
        <w:rPr>
          <w:color w:val="2B2A29"/>
          <w:w w:val="105"/>
        </w:rPr>
        <w:t>other</w:t>
      </w:r>
      <w:r>
        <w:rPr>
          <w:color w:val="2B2A29"/>
          <w:spacing w:val="6"/>
          <w:w w:val="105"/>
        </w:rPr>
        <w:t xml:space="preserve"> </w:t>
      </w:r>
      <w:r>
        <w:rPr>
          <w:color w:val="2B2A29"/>
          <w:w w:val="105"/>
        </w:rPr>
        <w:t>operations</w:t>
      </w:r>
      <w:r>
        <w:rPr>
          <w:color w:val="2B2A29"/>
          <w:spacing w:val="5"/>
          <w:w w:val="105"/>
        </w:rPr>
        <w:t xml:space="preserve"> </w:t>
      </w:r>
      <w:r>
        <w:rPr>
          <w:color w:val="2B2A29"/>
          <w:w w:val="105"/>
        </w:rPr>
        <w:t>will</w:t>
      </w:r>
      <w:r>
        <w:rPr>
          <w:color w:val="2B2A29"/>
          <w:spacing w:val="5"/>
          <w:w w:val="105"/>
        </w:rPr>
        <w:t xml:space="preserve"> </w:t>
      </w:r>
      <w:r>
        <w:rPr>
          <w:color w:val="2B2A29"/>
          <w:w w:val="105"/>
        </w:rPr>
        <w:t>not</w:t>
      </w:r>
      <w:r>
        <w:rPr>
          <w:color w:val="2B2A29"/>
          <w:spacing w:val="6"/>
          <w:w w:val="105"/>
        </w:rPr>
        <w:t xml:space="preserve"> </w:t>
      </w:r>
      <w:r>
        <w:rPr>
          <w:color w:val="2B2A29"/>
          <w:w w:val="105"/>
        </w:rPr>
        <w:t>have</w:t>
      </w:r>
      <w:r>
        <w:rPr>
          <w:color w:val="2B2A29"/>
          <w:spacing w:val="5"/>
          <w:w w:val="105"/>
        </w:rPr>
        <w:t xml:space="preserve"> </w:t>
      </w:r>
      <w:r>
        <w:rPr>
          <w:color w:val="2B2A29"/>
          <w:w w:val="105"/>
        </w:rPr>
        <w:t>an</w:t>
      </w:r>
      <w:r>
        <w:rPr>
          <w:color w:val="2B2A29"/>
          <w:spacing w:val="5"/>
          <w:w w:val="105"/>
        </w:rPr>
        <w:t xml:space="preserve"> </w:t>
      </w:r>
      <w:r>
        <w:rPr>
          <w:color w:val="2B2A29"/>
          <w:w w:val="105"/>
        </w:rPr>
        <w:t>effect</w:t>
      </w:r>
      <w:r>
        <w:rPr>
          <w:color w:val="2B2A29"/>
          <w:spacing w:val="6"/>
          <w:w w:val="105"/>
        </w:rPr>
        <w:t xml:space="preserve"> </w:t>
      </w:r>
      <w:r>
        <w:rPr>
          <w:color w:val="2B2A29"/>
          <w:w w:val="105"/>
        </w:rPr>
        <w:t>on</w:t>
      </w:r>
      <w:r>
        <w:rPr>
          <w:color w:val="2B2A29"/>
          <w:spacing w:val="5"/>
          <w:w w:val="105"/>
        </w:rPr>
        <w:t xml:space="preserve"> </w:t>
      </w:r>
      <w:r>
        <w:rPr>
          <w:color w:val="2B2A29"/>
          <w:w w:val="105"/>
        </w:rPr>
        <w:t>the</w:t>
      </w:r>
      <w:r>
        <w:rPr>
          <w:color w:val="2B2A29"/>
          <w:spacing w:val="5"/>
          <w:w w:val="105"/>
        </w:rPr>
        <w:t xml:space="preserve"> </w:t>
      </w:r>
      <w:r>
        <w:rPr>
          <w:color w:val="2B2A29"/>
          <w:w w:val="105"/>
        </w:rPr>
        <w:t>transaction.</w:t>
      </w:r>
      <w:r>
        <w:rPr>
          <w:color w:val="2B2A29"/>
          <w:spacing w:val="6"/>
          <w:w w:val="105"/>
        </w:rPr>
        <w:t xml:space="preserve"> </w:t>
      </w:r>
      <w:r>
        <w:rPr>
          <w:color w:val="2B2A29"/>
          <w:w w:val="105"/>
        </w:rPr>
        <w:t>For</w:t>
      </w:r>
      <w:r>
        <w:rPr>
          <w:color w:val="2B2A29"/>
          <w:spacing w:val="-55"/>
          <w:w w:val="105"/>
        </w:rPr>
        <w:t xml:space="preserve"> </w:t>
      </w:r>
      <w:r>
        <w:rPr>
          <w:color w:val="2B2A29"/>
          <w:w w:val="105"/>
        </w:rPr>
        <w:t>example, actions such as RDBMS SQL API operations and message broker operations</w:t>
      </w:r>
      <w:r>
        <w:rPr>
          <w:color w:val="2B2A29"/>
          <w:spacing w:val="1"/>
          <w:w w:val="105"/>
        </w:rPr>
        <w:t xml:space="preserve"> </w:t>
      </w:r>
      <w:r>
        <w:rPr>
          <w:color w:val="2B2A29"/>
          <w:w w:val="110"/>
        </w:rPr>
        <w:t>are</w:t>
      </w:r>
      <w:r>
        <w:rPr>
          <w:color w:val="2B2A29"/>
          <w:spacing w:val="-16"/>
          <w:w w:val="110"/>
        </w:rPr>
        <w:t xml:space="preserve"> </w:t>
      </w:r>
      <w:r>
        <w:rPr>
          <w:color w:val="2B2A29"/>
          <w:w w:val="110"/>
        </w:rPr>
        <w:t>considered</w:t>
      </w:r>
      <w:r>
        <w:rPr>
          <w:color w:val="2B2A29"/>
          <w:spacing w:val="-16"/>
          <w:w w:val="110"/>
        </w:rPr>
        <w:t xml:space="preserve"> </w:t>
      </w:r>
      <w:r>
        <w:rPr>
          <w:color w:val="2B2A29"/>
          <w:w w:val="110"/>
        </w:rPr>
        <w:t>to</w:t>
      </w:r>
      <w:r>
        <w:rPr>
          <w:color w:val="2B2A29"/>
          <w:spacing w:val="-16"/>
          <w:w w:val="110"/>
        </w:rPr>
        <w:t xml:space="preserve"> </w:t>
      </w:r>
      <w:r>
        <w:rPr>
          <w:color w:val="2B2A29"/>
          <w:w w:val="110"/>
        </w:rPr>
        <w:t>be</w:t>
      </w:r>
      <w:r>
        <w:rPr>
          <w:color w:val="2B2A29"/>
          <w:spacing w:val="-16"/>
          <w:w w:val="110"/>
        </w:rPr>
        <w:t xml:space="preserve"> </w:t>
      </w:r>
      <w:r>
        <w:rPr>
          <w:color w:val="2B2A29"/>
          <w:w w:val="110"/>
        </w:rPr>
        <w:t>transaction-aware.</w:t>
      </w:r>
    </w:p>
    <w:p>
      <w:pPr>
        <w:pStyle w:val="11"/>
        <w:spacing w:before="85" w:line="304" w:lineRule="auto"/>
        <w:ind w:left="160" w:firstLine="359"/>
      </w:pPr>
      <w:r>
        <w:rPr>
          <w:color w:val="2B2A29"/>
          <w:w w:val="105"/>
        </w:rPr>
        <w:t>在Ballerina中，我们可以通过在</w:t>
      </w:r>
      <w:r>
        <w:rPr>
          <w:i/>
          <w:color w:val="2B2A29"/>
          <w:w w:val="105"/>
        </w:rPr>
        <w:t>事务块</w:t>
      </w:r>
      <w:r>
        <w:rPr>
          <w:color w:val="2B2A29"/>
          <w:w w:val="105"/>
        </w:rPr>
        <w:t>中包含所有操作</w:t>
      </w:r>
      <w:r>
        <w:rPr>
          <w:color w:val="2B2A29"/>
          <w:spacing w:val="-5"/>
          <w:w w:val="105"/>
        </w:rPr>
        <w:t>，</w:t>
      </w:r>
      <w:r>
        <w:rPr>
          <w:color w:val="2B2A29"/>
          <w:w w:val="105"/>
        </w:rPr>
        <w:t>向系统</w:t>
      </w:r>
      <w:r>
        <w:rPr>
          <w:color w:val="2B2A29"/>
          <w:spacing w:val="-5"/>
          <w:w w:val="105"/>
        </w:rPr>
        <w:t>发出</w:t>
      </w:r>
      <w:r>
        <w:rPr>
          <w:color w:val="2B2A29"/>
          <w:w w:val="105"/>
        </w:rPr>
        <w:t>一组操作将在</w:t>
      </w:r>
      <w:r>
        <w:rPr>
          <w:color w:val="2B2A29"/>
          <w:spacing w:val="-5"/>
          <w:w w:val="105"/>
        </w:rPr>
        <w:t>单个</w:t>
      </w:r>
      <w:r>
        <w:rPr>
          <w:color w:val="2B2A29"/>
          <w:w w:val="105"/>
        </w:rPr>
        <w:t>事</w:t>
      </w:r>
      <w:r>
        <w:rPr>
          <w:i/>
          <w:color w:val="2B2A29"/>
          <w:w w:val="105"/>
        </w:rPr>
        <w:t>务</w:t>
      </w:r>
      <w:r>
        <w:rPr>
          <w:color w:val="2B2A29"/>
          <w:w w:val="105"/>
        </w:rPr>
        <w:t>中工作的信号。这确保了在这个块中发生</w:t>
      </w:r>
      <w:r>
        <w:rPr>
          <w:color w:val="2B2A29"/>
          <w:spacing w:val="2"/>
          <w:w w:val="105"/>
        </w:rPr>
        <w:t>的</w:t>
      </w:r>
      <w:r>
        <w:rPr>
          <w:color w:val="2B2A29"/>
          <w:w w:val="105"/>
        </w:rPr>
        <w:t>所有操作</w:t>
      </w:r>
      <w:r>
        <w:rPr>
          <w:color w:val="2B2A29"/>
          <w:spacing w:val="2"/>
          <w:w w:val="105"/>
        </w:rPr>
        <w:t>都</w:t>
      </w:r>
      <w:r>
        <w:rPr>
          <w:color w:val="2B2A29"/>
          <w:w w:val="105"/>
        </w:rPr>
        <w:t>将在一个事务中执行。</w:t>
      </w:r>
      <w:r>
        <w:rPr>
          <w:color w:val="2B2A29"/>
          <w:spacing w:val="-2"/>
          <w:w w:val="110"/>
        </w:rPr>
        <w:t>要参与</w:t>
      </w:r>
      <w:r>
        <w:rPr>
          <w:color w:val="2B2A29"/>
          <w:spacing w:val="-1"/>
          <w:w w:val="110"/>
        </w:rPr>
        <w:t>事务，事务块中的操作必须是事务</w:t>
      </w:r>
      <w:r>
        <w:rPr>
          <w:color w:val="2B2A29"/>
          <w:w w:val="105"/>
        </w:rPr>
        <w:t>感知的，所有其他操作</w:t>
      </w:r>
      <w:r>
        <w:rPr>
          <w:color w:val="2B2A29"/>
          <w:spacing w:val="5"/>
          <w:w w:val="105"/>
        </w:rPr>
        <w:t>都</w:t>
      </w:r>
      <w:r>
        <w:rPr>
          <w:color w:val="2B2A29"/>
          <w:w w:val="105"/>
        </w:rPr>
        <w:t>不会对事务产生影响。例如，RDBMS SQL API操作和消息代理操作等操作</w:t>
      </w:r>
      <w:r>
        <w:rPr>
          <w:color w:val="2B2A29"/>
          <w:w w:val="110"/>
        </w:rPr>
        <w:t>被认为是事务感知的。</w:t>
      </w:r>
    </w:p>
    <w:p>
      <w:r>
        <w:rPr>
          <w:color w:val="2B2A29"/>
          <w:w w:val="105"/>
        </w:rPr>
        <w:t>Listing</w:t>
      </w:r>
      <w:r>
        <w:rPr>
          <w:color w:val="2B2A29"/>
          <w:spacing w:val="1"/>
          <w:w w:val="105"/>
        </w:rPr>
        <w:t xml:space="preserve"> </w:t>
      </w:r>
      <w:r>
        <w:rPr>
          <w:color w:val="0000FF"/>
          <w:w w:val="105"/>
        </w:rPr>
        <w:t>10-10</w:t>
      </w:r>
      <w:r>
        <w:rPr>
          <w:color w:val="0000FF"/>
          <w:spacing w:val="1"/>
          <w:w w:val="105"/>
        </w:rPr>
        <w:t xml:space="preserve"> </w:t>
      </w:r>
      <w:r>
        <w:rPr>
          <w:color w:val="2B2A29"/>
          <w:w w:val="105"/>
        </w:rPr>
        <w:t>shows</w:t>
      </w:r>
      <w:r>
        <w:rPr>
          <w:color w:val="2B2A29"/>
          <w:spacing w:val="1"/>
          <w:w w:val="105"/>
        </w:rPr>
        <w:t xml:space="preserve"> </w:t>
      </w:r>
      <w:r>
        <w:rPr>
          <w:color w:val="2B2A29"/>
          <w:w w:val="105"/>
        </w:rPr>
        <w:t>the</w:t>
      </w:r>
      <w:r>
        <w:rPr>
          <w:color w:val="2B2A29"/>
          <w:spacing w:val="1"/>
          <w:w w:val="105"/>
        </w:rPr>
        <w:t xml:space="preserve"> </w:t>
      </w:r>
      <w:r>
        <w:rPr>
          <w:color w:val="2B2A29"/>
          <w:w w:val="105"/>
        </w:rPr>
        <w:t>code</w:t>
      </w:r>
      <w:r>
        <w:rPr>
          <w:color w:val="2B2A29"/>
          <w:spacing w:val="2"/>
          <w:w w:val="105"/>
        </w:rPr>
        <w:t xml:space="preserve"> </w:t>
      </w:r>
      <w:r>
        <w:rPr>
          <w:color w:val="2B2A29"/>
          <w:w w:val="105"/>
        </w:rPr>
        <w:t>that</w:t>
      </w:r>
      <w:r>
        <w:rPr>
          <w:color w:val="2B2A29"/>
          <w:spacing w:val="1"/>
          <w:w w:val="105"/>
        </w:rPr>
        <w:t xml:space="preserve"> </w:t>
      </w:r>
      <w:r>
        <w:rPr>
          <w:color w:val="2B2A29"/>
          <w:w w:val="105"/>
        </w:rPr>
        <w:t>implements</w:t>
      </w:r>
      <w:r>
        <w:rPr>
          <w:color w:val="2B2A29"/>
          <w:spacing w:val="1"/>
          <w:w w:val="105"/>
        </w:rPr>
        <w:t xml:space="preserve"> </w:t>
      </w:r>
      <w:r>
        <w:rPr>
          <w:color w:val="2B2A29"/>
          <w:w w:val="105"/>
        </w:rPr>
        <w:t>the</w:t>
      </w:r>
      <w:r>
        <w:rPr>
          <w:color w:val="2B2A29"/>
          <w:spacing w:val="1"/>
          <w:w w:val="105"/>
        </w:rPr>
        <w:t xml:space="preserve"> </w:t>
      </w:r>
      <w:r>
        <w:rPr>
          <w:color w:val="2B2A29"/>
          <w:w w:val="105"/>
        </w:rPr>
        <w:t>fund</w:t>
      </w:r>
      <w:r>
        <w:rPr>
          <w:color w:val="2B2A29"/>
          <w:spacing w:val="2"/>
          <w:w w:val="105"/>
        </w:rPr>
        <w:t xml:space="preserve"> </w:t>
      </w:r>
      <w:r>
        <w:rPr>
          <w:color w:val="2B2A29"/>
          <w:w w:val="105"/>
        </w:rPr>
        <w:t>transfer</w:t>
      </w:r>
      <w:r>
        <w:rPr>
          <w:color w:val="2B2A29"/>
          <w:spacing w:val="1"/>
          <w:w w:val="105"/>
        </w:rPr>
        <w:t xml:space="preserve"> </w:t>
      </w:r>
      <w:r>
        <w:rPr>
          <w:color w:val="2B2A29"/>
          <w:w w:val="105"/>
        </w:rPr>
        <w:t>scenario</w:t>
      </w:r>
      <w:r>
        <w:rPr>
          <w:color w:val="2B2A29"/>
          <w:spacing w:val="1"/>
          <w:w w:val="105"/>
        </w:rPr>
        <w:t xml:space="preserve"> </w:t>
      </w:r>
      <w:r>
        <w:rPr>
          <w:color w:val="2B2A29"/>
          <w:w w:val="105"/>
        </w:rPr>
        <w:t>by</w:t>
      </w:r>
      <w:r>
        <w:rPr>
          <w:color w:val="2B2A29"/>
          <w:spacing w:val="1"/>
          <w:w w:val="105"/>
        </w:rPr>
        <w:t xml:space="preserve"> </w:t>
      </w:r>
      <w:r>
        <w:rPr>
          <w:color w:val="2B2A29"/>
          <w:w w:val="105"/>
        </w:rPr>
        <w:t>using</w:t>
      </w:r>
      <w:r>
        <w:rPr>
          <w:color w:val="2B2A29"/>
          <w:spacing w:val="-54"/>
          <w:w w:val="105"/>
        </w:rPr>
        <w:t xml:space="preserve"> </w:t>
      </w:r>
      <w:r>
        <w:rPr>
          <w:color w:val="2B2A29"/>
          <w:w w:val="105"/>
        </w:rPr>
        <w:t>Ballerina’s</w:t>
      </w:r>
      <w:r>
        <w:rPr>
          <w:color w:val="2B2A29"/>
          <w:spacing w:val="-13"/>
          <w:w w:val="105"/>
        </w:rPr>
        <w:t xml:space="preserve"> </w:t>
      </w:r>
      <w:r>
        <w:rPr>
          <w:color w:val="2B2A29"/>
          <w:w w:val="105"/>
        </w:rPr>
        <w:t>transaction</w:t>
      </w:r>
      <w:r>
        <w:rPr>
          <w:color w:val="2B2A29"/>
          <w:spacing w:val="-13"/>
          <w:w w:val="105"/>
        </w:rPr>
        <w:t xml:space="preserve"> </w:t>
      </w:r>
      <w:r>
        <w:rPr>
          <w:color w:val="2B2A29"/>
          <w:w w:val="105"/>
        </w:rPr>
        <w:t>functionality.</w:t>
      </w:r>
    </w:p>
    <w:p>
      <w:pPr>
        <w:pStyle w:val="11"/>
        <w:spacing w:line="304" w:lineRule="auto"/>
        <w:ind w:left="160" w:firstLine="359"/>
      </w:pPr>
      <w:r>
        <w:rPr>
          <w:color w:val="2B2A29"/>
          <w:w w:val="105"/>
        </w:rPr>
        <w:t>清单</w:t>
      </w:r>
      <w:r>
        <w:rPr>
          <w:color w:val="0000FF"/>
          <w:w w:val="105"/>
        </w:rPr>
        <w:t>10-10</w:t>
      </w:r>
      <w:r>
        <w:rPr>
          <w:color w:val="2B2A29"/>
          <w:w w:val="105"/>
        </w:rPr>
        <w:t>显示</w:t>
      </w:r>
      <w:r>
        <w:rPr>
          <w:color w:val="2B2A29"/>
          <w:spacing w:val="1"/>
          <w:w w:val="105"/>
        </w:rPr>
        <w:t>了</w:t>
      </w:r>
      <w:r>
        <w:rPr>
          <w:color w:val="2B2A29"/>
          <w:w w:val="105"/>
        </w:rPr>
        <w:t>使用Ballerina的交易功能实现资金转移场景的代码。</w:t>
      </w:r>
    </w:p>
    <w:p>
      <w:r>
        <w:rPr>
          <w:rFonts w:ascii="Cambria"/>
          <w:b/>
          <w:i/>
          <w:color w:val="2B2A29"/>
          <w:spacing w:val="-1"/>
          <w:w w:val="105"/>
          <w:sz w:val="24"/>
        </w:rPr>
        <w:t>Listing</w:t>
      </w:r>
      <w:r>
        <w:rPr>
          <w:rFonts w:ascii="Cambria"/>
          <w:b/>
          <w:i/>
          <w:color w:val="2B2A29"/>
          <w:spacing w:val="-9"/>
          <w:w w:val="105"/>
          <w:sz w:val="24"/>
        </w:rPr>
        <w:t xml:space="preserve"> </w:t>
      </w:r>
      <w:r>
        <w:rPr>
          <w:rFonts w:ascii="Cambria"/>
          <w:b/>
          <w:i/>
          <w:color w:val="2B2A29"/>
          <w:spacing w:val="-1"/>
          <w:w w:val="105"/>
          <w:sz w:val="24"/>
        </w:rPr>
        <w:t>10-10.</w:t>
      </w:r>
      <w:r>
        <w:rPr>
          <w:rFonts w:ascii="Cambria"/>
          <w:b/>
          <w:i/>
          <w:color w:val="2B2A29"/>
          <w:spacing w:val="10"/>
          <w:w w:val="105"/>
          <w:sz w:val="24"/>
        </w:rPr>
        <w:t xml:space="preserve"> </w:t>
      </w:r>
      <w:r>
        <w:rPr>
          <w:color w:val="2B2A29"/>
          <w:spacing w:val="-1"/>
          <w:w w:val="105"/>
          <w:sz w:val="24"/>
        </w:rPr>
        <w:t>accounts_ds.bal</w:t>
      </w:r>
      <w:r>
        <w:rPr>
          <w:color w:val="2B2A29"/>
          <w:spacing w:val="-14"/>
          <w:w w:val="105"/>
          <w:sz w:val="24"/>
        </w:rPr>
        <w:t xml:space="preserve"> </w:t>
      </w:r>
      <w:r>
        <w:rPr>
          <w:color w:val="2B2A29"/>
          <w:spacing w:val="-1"/>
          <w:w w:val="105"/>
          <w:sz w:val="24"/>
        </w:rPr>
        <w:t>(Account</w:t>
      </w:r>
      <w:r>
        <w:rPr>
          <w:color w:val="2B2A29"/>
          <w:spacing w:val="-15"/>
          <w:w w:val="105"/>
          <w:sz w:val="24"/>
        </w:rPr>
        <w:t xml:space="preserve"> </w:t>
      </w:r>
      <w:r>
        <w:rPr>
          <w:color w:val="2B2A29"/>
          <w:w w:val="105"/>
          <w:sz w:val="24"/>
        </w:rPr>
        <w:t>Funds</w:t>
      </w:r>
      <w:r>
        <w:rPr>
          <w:color w:val="2B2A29"/>
          <w:spacing w:val="-14"/>
          <w:w w:val="105"/>
          <w:sz w:val="24"/>
        </w:rPr>
        <w:t xml:space="preserve"> </w:t>
      </w:r>
      <w:r>
        <w:rPr>
          <w:color w:val="2B2A29"/>
          <w:w w:val="105"/>
          <w:sz w:val="24"/>
        </w:rPr>
        <w:t>Transfer)</w:t>
      </w:r>
    </w:p>
    <w:p>
      <w:pPr>
        <w:spacing w:before="216"/>
        <w:ind w:left="160" w:right="0" w:firstLine="0"/>
        <w:jc w:val="left"/>
        <w:rPr>
          <w:sz w:val="24"/>
        </w:rPr>
      </w:pPr>
      <w:r>
        <w:rPr>
          <w:rFonts w:ascii="Cambria"/>
          <w:b/>
          <w:i/>
          <w:color w:val="2B2A29"/>
          <w:spacing w:val="-1"/>
          <w:w w:val="105"/>
          <w:sz w:val="24"/>
        </w:rPr>
        <w:t>清单10-10。</w:t>
      </w:r>
      <w:r>
        <w:rPr>
          <w:color w:val="2B2A29"/>
          <w:spacing w:val="-1"/>
          <w:w w:val="105"/>
          <w:sz w:val="24"/>
        </w:rPr>
        <w:t>accounts_ds.bal（账户</w:t>
      </w:r>
      <w:r>
        <w:rPr>
          <w:color w:val="2B2A29"/>
          <w:w w:val="105"/>
          <w:sz w:val="24"/>
        </w:rPr>
        <w:t>资金转账）</w:t>
      </w:r>
    </w:p>
    <w:p>
      <w:r>
        <w:rPr>
          <w:color w:val="2B2A29"/>
          <w:sz w:val="22"/>
        </w:rPr>
        <w:t>@http:ResourceConfig {</w:t>
      </w:r>
    </w:p>
    <w:p>
      <w:pPr>
        <w:pStyle w:val="16"/>
        <w:numPr>
          <w:ilvl w:val="0"/>
          <w:numId w:val="263"/>
        </w:numPr>
        <w:tabs>
          <w:tab w:val="left" w:pos="490"/>
        </w:tabs>
        <w:spacing w:before="206" w:after="0" w:line="240" w:lineRule="auto"/>
        <w:ind w:left="490" w:right="0" w:hanging="330"/>
        <w:jc w:val="left"/>
        <w:rPr>
          <w:sz w:val="22"/>
        </w:rPr>
      </w:pPr>
      <w:r>
        <w:rPr>
          <w:color w:val="2B2A29"/>
          <w:sz w:val="22"/>
        </w:rPr>
        <w:t>@http:ResourceConfig{</w:t>
      </w:r>
    </w:p>
    <w:p>
      <w:r>
        <w:rPr>
          <w:color w:val="2B2A29"/>
          <w:sz w:val="22"/>
        </w:rPr>
        <w:t>path: "/funds_transfer",</w:t>
      </w:r>
    </w:p>
    <w:p>
      <w:pPr>
        <w:pStyle w:val="16"/>
        <w:numPr>
          <w:ilvl w:val="0"/>
          <w:numId w:val="263"/>
        </w:numPr>
        <w:tabs>
          <w:tab w:val="left" w:pos="929"/>
          <w:tab w:val="left" w:pos="930"/>
        </w:tabs>
        <w:spacing w:before="39" w:after="0" w:line="240" w:lineRule="auto"/>
        <w:ind w:left="930" w:right="0" w:hanging="770"/>
        <w:jc w:val="left"/>
        <w:rPr>
          <w:sz w:val="22"/>
        </w:rPr>
      </w:pPr>
      <w:r>
        <w:rPr>
          <w:color w:val="2B2A29"/>
          <w:sz w:val="22"/>
        </w:rPr>
        <w:t>路径：“/funds_transfer”，</w:t>
      </w:r>
    </w:p>
    <w:p>
      <w:r>
        <w:rPr>
          <w:color w:val="2B2A29"/>
          <w:sz w:val="22"/>
        </w:rPr>
        <w:t>methods: ["POST"],</w:t>
      </w:r>
    </w:p>
    <w:p>
      <w:pPr>
        <w:pStyle w:val="16"/>
        <w:numPr>
          <w:ilvl w:val="0"/>
          <w:numId w:val="263"/>
        </w:numPr>
        <w:tabs>
          <w:tab w:val="left" w:pos="929"/>
          <w:tab w:val="left" w:pos="930"/>
        </w:tabs>
        <w:spacing w:before="38" w:after="0" w:line="240" w:lineRule="auto"/>
        <w:ind w:left="930" w:right="0" w:hanging="770"/>
        <w:jc w:val="left"/>
        <w:rPr>
          <w:sz w:val="22"/>
        </w:rPr>
      </w:pPr>
      <w:r>
        <w:rPr>
          <w:color w:val="2B2A29"/>
          <w:sz w:val="22"/>
        </w:rPr>
        <w:t>方法：[“POST”]，</w:t>
      </w:r>
    </w:p>
    <w:p>
      <w:r>
        <w:rPr>
          <w:color w:val="2B2A29"/>
          <w:sz w:val="22"/>
        </w:rPr>
        <w:t>body: "transfer"</w:t>
      </w:r>
    </w:p>
    <w:p>
      <w:pPr>
        <w:pStyle w:val="16"/>
        <w:numPr>
          <w:ilvl w:val="0"/>
          <w:numId w:val="263"/>
        </w:numPr>
        <w:tabs>
          <w:tab w:val="left" w:pos="929"/>
          <w:tab w:val="left" w:pos="930"/>
        </w:tabs>
        <w:spacing w:before="38" w:after="0" w:line="240" w:lineRule="auto"/>
        <w:ind w:left="930" w:right="0" w:hanging="770"/>
        <w:jc w:val="left"/>
        <w:rPr>
          <w:sz w:val="22"/>
        </w:rPr>
      </w:pPr>
      <w:r>
        <w:rPr>
          <w:color w:val="2B2A29"/>
          <w:sz w:val="22"/>
        </w:rPr>
        <w:t>正文：“转移”</w:t>
      </w:r>
    </w:p>
    <w:p>
      <w:r>
        <w:rPr>
          <w:rFonts w:ascii="宋体"/>
          <w:color w:val="2B2A29"/>
        </w:rPr>
        <w:t>05 }</w:t>
      </w:r>
    </w:p>
    <w:p>
      <w:pPr>
        <w:pStyle w:val="11"/>
        <w:spacing w:before="38"/>
        <w:ind w:left="160"/>
        <w:rPr>
          <w:rFonts w:ascii="宋体"/>
        </w:rPr>
      </w:pPr>
      <w:r>
        <w:rPr>
          <w:rFonts w:ascii="宋体"/>
          <w:color w:val="2B2A29"/>
        </w:rPr>
        <w:t>05 }</w:t>
      </w:r>
    </w:p>
    <w:p>
      <w:r>
        <w:rPr>
          <w:rFonts w:ascii="宋体"/>
          <w:color w:val="2B2A29"/>
          <w:spacing w:val="-1"/>
        </w:rPr>
        <w:t>06</w:t>
      </w:r>
      <w:r>
        <w:rPr>
          <w:rFonts w:ascii="宋体"/>
          <w:color w:val="2B2A29"/>
          <w:spacing w:val="-23"/>
        </w:rPr>
        <w:t xml:space="preserve"> </w:t>
      </w:r>
      <w:r>
        <w:rPr>
          <w:rFonts w:ascii="宋体"/>
          <w:color w:val="2B2A29"/>
          <w:spacing w:val="-1"/>
        </w:rPr>
        <w:t>resource</w:t>
      </w:r>
      <w:r>
        <w:rPr>
          <w:rFonts w:ascii="宋体"/>
          <w:color w:val="2B2A29"/>
          <w:spacing w:val="-26"/>
        </w:rPr>
        <w:t xml:space="preserve"> </w:t>
      </w:r>
      <w:r>
        <w:rPr>
          <w:rFonts w:ascii="宋体"/>
          <w:color w:val="2B2A29"/>
          <w:spacing w:val="-1"/>
        </w:rPr>
        <w:t>function</w:t>
      </w:r>
      <w:r>
        <w:rPr>
          <w:rFonts w:ascii="宋体"/>
          <w:color w:val="2B2A29"/>
          <w:spacing w:val="-26"/>
        </w:rPr>
        <w:t xml:space="preserve"> </w:t>
      </w:r>
      <w:r>
        <w:rPr>
          <w:rFonts w:ascii="宋体"/>
          <w:color w:val="2B2A29"/>
          <w:spacing w:val="-1"/>
        </w:rPr>
        <w:t>transferFunds(http:Caller</w:t>
      </w:r>
      <w:r>
        <w:rPr>
          <w:rFonts w:ascii="宋体"/>
          <w:color w:val="2B2A29"/>
          <w:spacing w:val="-26"/>
        </w:rPr>
        <w:t xml:space="preserve"> </w:t>
      </w:r>
      <w:r>
        <w:rPr>
          <w:rFonts w:ascii="宋体"/>
          <w:color w:val="2B2A29"/>
          <w:spacing w:val="-1"/>
        </w:rPr>
        <w:t>caller,</w:t>
      </w:r>
      <w:r>
        <w:rPr>
          <w:rFonts w:ascii="宋体"/>
          <w:color w:val="2B2A29"/>
          <w:spacing w:val="-26"/>
        </w:rPr>
        <w:t xml:space="preserve"> </w:t>
      </w:r>
      <w:r>
        <w:rPr>
          <w:rFonts w:ascii="宋体"/>
          <w:color w:val="2B2A29"/>
        </w:rPr>
        <w:t>http:Request</w:t>
      </w:r>
      <w:r>
        <w:rPr>
          <w:rFonts w:ascii="宋体"/>
          <w:color w:val="2B2A29"/>
          <w:spacing w:val="-26"/>
        </w:rPr>
        <w:t xml:space="preserve"> </w:t>
      </w:r>
      <w:r>
        <w:rPr>
          <w:rFonts w:ascii="宋体"/>
          <w:color w:val="2B2A29"/>
        </w:rPr>
        <w:t>request,</w:t>
      </w:r>
      <w:r>
        <w:rPr>
          <w:rFonts w:ascii="宋体"/>
          <w:color w:val="2B2A29"/>
          <w:spacing w:val="-108"/>
        </w:rPr>
        <w:t xml:space="preserve"> </w:t>
      </w:r>
      <w:r>
        <w:rPr>
          <w:rFonts w:ascii="宋体"/>
          <w:color w:val="2B2A29"/>
        </w:rPr>
        <w:t>07</w:t>
      </w:r>
      <w:r>
        <w:rPr>
          <w:rFonts w:ascii="宋体"/>
          <w:color w:val="2B2A29"/>
        </w:rPr>
        <w:tab/>
      </w:r>
      <w:r>
        <w:rPr>
          <w:rFonts w:ascii="宋体"/>
          <w:color w:val="2B2A29"/>
        </w:rPr>
        <w:t>TransferInfo transfer) returns error? {</w:t>
      </w:r>
      <w:r>
        <w:rPr>
          <w:rFonts w:ascii="宋体"/>
          <w:color w:val="2B2A29"/>
          <w:spacing w:val="-107"/>
        </w:rPr>
        <w:t xml:space="preserve"> </w:t>
      </w:r>
      <w:r>
        <w:rPr>
          <w:rFonts w:ascii="宋体"/>
          <w:color w:val="2B2A29"/>
        </w:rPr>
        <w:t>08</w:t>
      </w:r>
      <w:r>
        <w:rPr>
          <w:rFonts w:ascii="宋体"/>
          <w:color w:val="2B2A29"/>
          <w:spacing w:val="1"/>
        </w:rPr>
        <w:t xml:space="preserve"> </w:t>
      </w:r>
      <w:r>
        <w:rPr>
          <w:rFonts w:ascii="宋体"/>
          <w:color w:val="2B2A29"/>
        </w:rPr>
        <w:t>transaction {</w:t>
      </w:r>
    </w:p>
    <w:p>
      <w:pPr>
        <w:pStyle w:val="11"/>
        <w:tabs>
          <w:tab w:val="left" w:pos="4009"/>
        </w:tabs>
        <w:spacing w:before="38" w:line="273" w:lineRule="auto"/>
        <w:ind w:left="160" w:right="598"/>
        <w:jc w:val="both"/>
        <w:rPr>
          <w:rFonts w:ascii="宋体"/>
        </w:rPr>
      </w:pPr>
      <w:r>
        <w:rPr>
          <w:rFonts w:ascii="宋体"/>
          <w:color w:val="2B2A29"/>
          <w:spacing w:val="-1"/>
        </w:rPr>
        <w:t>06资源函数transferFunds（http:Caller</w:t>
      </w:r>
      <w:r>
        <w:t xml:space="preserve"> </w:t>
      </w:r>
      <w:r>
        <w:rPr>
          <w:rFonts w:ascii="宋体"/>
          <w:color w:val="2B2A29"/>
          <w:spacing w:val="-1"/>
        </w:rPr>
        <w:t>Caller，</w:t>
      </w:r>
      <w:r>
        <w:rPr>
          <w:rFonts w:ascii="宋体"/>
          <w:color w:val="2B2A29"/>
        </w:rPr>
        <w:t>http:Request</w:t>
      </w:r>
      <w:r>
        <w:t xml:space="preserve"> </w:t>
      </w:r>
      <w:r>
        <w:rPr>
          <w:rFonts w:ascii="宋体"/>
          <w:color w:val="2B2A29"/>
        </w:rPr>
        <w:t>Request，07TransferInfo transfer）返回错误？</w:t>
      </w:r>
      <w:r>
        <w:rPr>
          <w:rFonts w:ascii="宋体"/>
          <w:color w:val="2B2A29"/>
        </w:rPr>
        <w:tab/>
      </w:r>
      <w:r>
        <w:rPr>
          <w:rFonts w:ascii="宋体"/>
          <w:color w:val="2B2A29"/>
        </w:rPr>
        <w:t>｛</w:t>
      </w:r>
      <w:r>
        <w:rPr>
          <w:rFonts w:ascii="宋体"/>
          <w:color w:val="2B2A29"/>
        </w:rPr>
        <w:tab/>
      </w:r>
      <w:r>
        <w:rPr>
          <w:rFonts w:ascii="宋体"/>
          <w:color w:val="2B2A29"/>
        </w:rPr>
        <w:t>08交易{</w:t>
      </w:r>
    </w:p>
    <w:p>
      <w:r>
        <w:rPr>
          <w:rFonts w:ascii="宋体"/>
          <w:color w:val="2B2A29"/>
        </w:rPr>
        <w:t xml:space="preserve">09       </w:t>
      </w:r>
      <w:r>
        <w:rPr>
          <w:rFonts w:ascii="宋体"/>
          <w:color w:val="2B2A29"/>
          <w:spacing w:val="25"/>
        </w:rPr>
        <w:t xml:space="preserve"> </w:t>
      </w:r>
      <w:r>
        <w:rPr>
          <w:rFonts w:ascii="宋体"/>
          <w:color w:val="2B2A29"/>
        </w:rPr>
        <w:t>_</w:t>
      </w:r>
      <w:r>
        <w:rPr>
          <w:rFonts w:ascii="宋体"/>
          <w:color w:val="2B2A29"/>
          <w:spacing w:val="-14"/>
        </w:rPr>
        <w:t xml:space="preserve"> </w:t>
      </w:r>
      <w:r>
        <w:rPr>
          <w:rFonts w:ascii="宋体"/>
          <w:color w:val="2B2A29"/>
        </w:rPr>
        <w:t>=</w:t>
      </w:r>
      <w:r>
        <w:rPr>
          <w:rFonts w:ascii="宋体"/>
          <w:color w:val="2B2A29"/>
          <w:spacing w:val="-14"/>
        </w:rPr>
        <w:t xml:space="preserve"> </w:t>
      </w:r>
      <w:r>
        <w:rPr>
          <w:rFonts w:ascii="宋体"/>
          <w:color w:val="2B2A29"/>
        </w:rPr>
        <w:t>check</w:t>
      </w:r>
      <w:r>
        <w:rPr>
          <w:rFonts w:ascii="宋体"/>
          <w:color w:val="2B2A29"/>
          <w:spacing w:val="-14"/>
        </w:rPr>
        <w:t xml:space="preserve"> </w:t>
      </w:r>
      <w:r>
        <w:rPr>
          <w:rFonts w:ascii="宋体"/>
          <w:color w:val="2B2A29"/>
        </w:rPr>
        <w:t>db-&gt;update("UPDATE</w:t>
      </w:r>
      <w:r>
        <w:rPr>
          <w:rFonts w:ascii="宋体"/>
          <w:color w:val="2B2A29"/>
          <w:spacing w:val="-13"/>
        </w:rPr>
        <w:t xml:space="preserve"> </w:t>
      </w:r>
      <w:r>
        <w:rPr>
          <w:rFonts w:ascii="宋体"/>
          <w:color w:val="2B2A29"/>
        </w:rPr>
        <w:t>ACCOUNTS</w:t>
      </w:r>
      <w:r>
        <w:rPr>
          <w:rFonts w:ascii="宋体"/>
          <w:color w:val="2B2A29"/>
          <w:spacing w:val="-14"/>
        </w:rPr>
        <w:t xml:space="preserve"> </w:t>
      </w:r>
      <w:r>
        <w:rPr>
          <w:rFonts w:ascii="宋体"/>
          <w:color w:val="2B2A29"/>
        </w:rPr>
        <w:t>SET</w:t>
      </w:r>
      <w:r>
        <w:rPr>
          <w:rFonts w:ascii="宋体"/>
          <w:color w:val="2B2A29"/>
          <w:spacing w:val="-14"/>
        </w:rPr>
        <w:t xml:space="preserve"> </w:t>
      </w:r>
      <w:r>
        <w:rPr>
          <w:rFonts w:ascii="宋体"/>
          <w:color w:val="2B2A29"/>
        </w:rPr>
        <w:t>BALANCE=BALANCE-?</w:t>
      </w:r>
      <w:r>
        <w:rPr>
          <w:rFonts w:ascii="宋体"/>
          <w:color w:val="2B2A29"/>
          <w:spacing w:val="-14"/>
        </w:rPr>
        <w:t xml:space="preserve"> </w:t>
      </w:r>
      <w:r>
        <w:rPr>
          <w:rFonts w:ascii="宋体"/>
          <w:color w:val="2B2A29"/>
        </w:rPr>
        <w:t>WHERE</w:t>
      </w:r>
    </w:p>
    <w:p>
      <w:pPr>
        <w:pStyle w:val="11"/>
        <w:spacing w:line="278" w:lineRule="exact"/>
        <w:ind w:left="160"/>
        <w:jc w:val="both"/>
        <w:rPr>
          <w:rFonts w:ascii="宋体"/>
        </w:rPr>
      </w:pPr>
      <w:r>
        <w:rPr>
          <w:rFonts w:ascii="宋体"/>
          <w:color w:val="2B2A29"/>
        </w:rPr>
        <w:t>09</w:t>
      </w:r>
      <w:r>
        <w:t xml:space="preserve"> </w:t>
      </w:r>
      <w:r>
        <w:rPr>
          <w:rFonts w:ascii="宋体"/>
          <w:color w:val="2B2A29"/>
        </w:rPr>
        <w:t>_=check</w:t>
      </w:r>
      <w:r>
        <w:t xml:space="preserve"> </w:t>
      </w:r>
      <w:r>
        <w:rPr>
          <w:rFonts w:ascii="宋体"/>
          <w:color w:val="2B2A29"/>
        </w:rPr>
        <w:t>db-&gt;update（“update ACCOUNTS</w:t>
      </w:r>
      <w:r>
        <w:t xml:space="preserve"> </w:t>
      </w:r>
      <w:r>
        <w:rPr>
          <w:rFonts w:ascii="宋体"/>
          <w:color w:val="2B2A29"/>
        </w:rPr>
        <w:t>SET</w:t>
      </w:r>
      <w:r>
        <w:t xml:space="preserve"> </w:t>
      </w:r>
      <w:r>
        <w:rPr>
          <w:rFonts w:ascii="宋体"/>
          <w:color w:val="2B2A29"/>
        </w:rPr>
        <w:t>BALANCE=BALANCE-？WHERE</w:t>
      </w:r>
    </w:p>
    <w:p>
      <w:r>
        <w:rPr>
          <w:color w:val="2B2A29"/>
          <w:sz w:val="22"/>
        </w:rPr>
        <w:t>ACCOUNT_ID = ?", transfer.amount,</w:t>
      </w:r>
    </w:p>
    <w:p>
      <w:pPr>
        <w:pStyle w:val="16"/>
        <w:numPr>
          <w:ilvl w:val="0"/>
          <w:numId w:val="264"/>
        </w:numPr>
        <w:tabs>
          <w:tab w:val="left" w:pos="3679"/>
          <w:tab w:val="left" w:pos="3680"/>
        </w:tabs>
        <w:spacing w:before="39" w:after="0" w:line="240" w:lineRule="auto"/>
        <w:ind w:left="3680" w:right="0" w:hanging="3520"/>
        <w:jc w:val="left"/>
        <w:rPr>
          <w:sz w:val="22"/>
        </w:rPr>
      </w:pPr>
      <w:r>
        <w:rPr>
          <w:color w:val="2B2A29"/>
          <w:sz w:val="22"/>
        </w:rPr>
        <w:t>ACCOUNT_ID=？“，传输安装，</w:t>
      </w:r>
    </w:p>
    <w:p>
      <w:r>
        <w:rPr>
          <w:color w:val="2B2A29"/>
          <w:sz w:val="22"/>
        </w:rPr>
        <w:t>transfer.fromAccount);</w:t>
      </w:r>
    </w:p>
    <w:p>
      <w:pPr>
        <w:pStyle w:val="16"/>
        <w:numPr>
          <w:ilvl w:val="0"/>
          <w:numId w:val="264"/>
        </w:numPr>
        <w:tabs>
          <w:tab w:val="left" w:pos="3789"/>
          <w:tab w:val="left" w:pos="3790"/>
        </w:tabs>
        <w:spacing w:before="38" w:after="0" w:line="240" w:lineRule="auto"/>
        <w:ind w:left="3790" w:right="0" w:hanging="3630"/>
        <w:jc w:val="left"/>
        <w:rPr>
          <w:sz w:val="22"/>
        </w:rPr>
      </w:pPr>
      <w:r>
        <w:rPr>
          <w:color w:val="2B2A29"/>
          <w:sz w:val="22"/>
        </w:rPr>
        <w:t>转账账户）；</w:t>
      </w:r>
    </w:p>
    <w:p>
      <w:pPr>
        <w:pStyle w:val="16"/>
        <w:numPr>
          <w:ilvl w:val="0"/>
          <w:numId w:val="264"/>
        </w:numPr>
        <w:tabs>
          <w:tab w:val="left" w:pos="1369"/>
          <w:tab w:val="left" w:pos="1370"/>
        </w:tabs>
        <w:spacing w:before="38" w:after="0" w:line="240" w:lineRule="auto"/>
        <w:ind w:left="1370" w:right="0" w:hanging="1210"/>
        <w:jc w:val="left"/>
        <w:rPr>
          <w:sz w:val="22"/>
        </w:rPr>
      </w:pPr>
      <w:r>
        <w:rPr>
          <w:color w:val="2B2A29"/>
          <w:sz w:val="22"/>
        </w:rPr>
        <w:t>_</w:t>
      </w:r>
      <w:r>
        <w:rPr>
          <w:color w:val="2B2A29"/>
          <w:spacing w:val="-25"/>
          <w:sz w:val="22"/>
        </w:rPr>
        <w:t xml:space="preserve"> </w:t>
      </w:r>
      <w:r>
        <w:rPr>
          <w:color w:val="2B2A29"/>
          <w:sz w:val="22"/>
        </w:rPr>
        <w:t>=</w:t>
      </w:r>
    </w:p>
    <w:p>
      <w:r>
        <w:rPr>
          <w:color w:val="2B2A29"/>
          <w:spacing w:val="-25"/>
          <w:sz w:val="22"/>
        </w:rPr>
        <w:t xml:space="preserve"> </w:t>
      </w:r>
      <w:r>
        <w:rPr>
          <w:color w:val="2B2A29"/>
          <w:sz w:val="22"/>
        </w:rPr>
        <w:t>check</w:t>
      </w:r>
      <w:r>
        <w:rPr>
          <w:color w:val="2B2A29"/>
          <w:spacing w:val="-25"/>
          <w:sz w:val="22"/>
        </w:rPr>
        <w:t xml:space="preserve"> </w:t>
      </w:r>
      <w:r>
        <w:rPr>
          <w:color w:val="2B2A29"/>
          <w:sz w:val="22"/>
        </w:rPr>
        <w:t>db-&gt;update("UPDATE</w:t>
      </w:r>
      <w:r>
        <w:rPr>
          <w:color w:val="2B2A29"/>
          <w:spacing w:val="-25"/>
          <w:sz w:val="22"/>
        </w:rPr>
        <w:t xml:space="preserve"> </w:t>
      </w:r>
      <w:r>
        <w:rPr>
          <w:color w:val="2B2A29"/>
          <w:sz w:val="22"/>
        </w:rPr>
        <w:t>ACCOUNTS</w:t>
      </w:r>
      <w:r>
        <w:rPr>
          <w:color w:val="2B2A29"/>
          <w:spacing w:val="-25"/>
          <w:sz w:val="22"/>
        </w:rPr>
        <w:t xml:space="preserve"> </w:t>
      </w:r>
      <w:r>
        <w:rPr>
          <w:color w:val="2B2A29"/>
          <w:sz w:val="22"/>
        </w:rPr>
        <w:t>SET</w:t>
      </w:r>
      <w:r>
        <w:rPr>
          <w:color w:val="2B2A29"/>
          <w:spacing w:val="-25"/>
          <w:sz w:val="22"/>
        </w:rPr>
        <w:t xml:space="preserve"> </w:t>
      </w:r>
      <w:r>
        <w:rPr>
          <w:color w:val="2B2A29"/>
          <w:sz w:val="22"/>
        </w:rPr>
        <w:t>BALANCE=BALANCE+?</w:t>
      </w:r>
      <w:r>
        <w:rPr>
          <w:color w:val="2B2A29"/>
          <w:spacing w:val="-25"/>
          <w:sz w:val="22"/>
        </w:rPr>
        <w:t xml:space="preserve"> </w:t>
      </w:r>
      <w:r>
        <w:rPr>
          <w:color w:val="2B2A29"/>
          <w:sz w:val="22"/>
        </w:rPr>
        <w:t>WHERE</w:t>
      </w:r>
    </w:p>
    <w:p>
      <w:pPr>
        <w:pStyle w:val="16"/>
      </w:pPr>
      <w:r>
        <w:rPr>
          <w:color w:val="2B2A29"/>
          <w:spacing w:val="-25"/>
          <w:sz w:val="22"/>
        </w:rPr>
        <w:t>check</w:t>
      </w:r>
      <w:r>
        <w:t xml:space="preserve"> </w:t>
      </w:r>
      <w:r>
        <w:rPr>
          <w:color w:val="2B2A29"/>
          <w:sz w:val="22"/>
        </w:rPr>
        <w:t>db-&gt;update（“update ACCOUNTS</w:t>
      </w:r>
      <w:r>
        <w:t xml:space="preserve"> </w:t>
      </w:r>
      <w:r>
        <w:rPr>
          <w:color w:val="2B2A29"/>
          <w:sz w:val="22"/>
        </w:rPr>
        <w:t>SET</w:t>
      </w:r>
      <w:r>
        <w:t xml:space="preserve"> </w:t>
      </w:r>
      <w:r>
        <w:rPr>
          <w:color w:val="2B2A29"/>
          <w:sz w:val="22"/>
        </w:rPr>
        <w:t>BALANCE=BALANCE+？WHERE</w:t>
      </w:r>
    </w:p>
    <w:p>
      <w:r>
        <w:rPr>
          <w:color w:val="2B2A29"/>
          <w:sz w:val="22"/>
        </w:rPr>
        <w:t>ACCOUNT_ID = ?", transfer.amount,</w:t>
      </w:r>
    </w:p>
    <w:p>
      <w:pPr>
        <w:pStyle w:val="16"/>
        <w:numPr>
          <w:ilvl w:val="0"/>
          <w:numId w:val="264"/>
        </w:numPr>
        <w:tabs>
          <w:tab w:val="left" w:pos="3679"/>
          <w:tab w:val="left" w:pos="3680"/>
        </w:tabs>
        <w:spacing w:before="38" w:after="0" w:line="240" w:lineRule="auto"/>
        <w:ind w:left="3680" w:right="0" w:hanging="3520"/>
        <w:jc w:val="left"/>
        <w:rPr>
          <w:sz w:val="22"/>
        </w:rPr>
      </w:pPr>
      <w:r>
        <w:rPr>
          <w:color w:val="2B2A29"/>
          <w:sz w:val="22"/>
        </w:rPr>
        <w:t>ACCOUNT_ID=？“，传输安装，</w:t>
      </w:r>
    </w:p>
    <w:p>
      <w:r>
        <w:rPr>
          <w:color w:val="2B2A29"/>
          <w:sz w:val="22"/>
        </w:rPr>
        <w:t>transfer.toAccount);</w:t>
      </w:r>
    </w:p>
    <w:p>
      <w:pPr>
        <w:pStyle w:val="16"/>
        <w:numPr>
          <w:ilvl w:val="0"/>
          <w:numId w:val="264"/>
        </w:numPr>
        <w:tabs>
          <w:tab w:val="left" w:pos="3789"/>
          <w:tab w:val="left" w:pos="3790"/>
        </w:tabs>
        <w:spacing w:before="39" w:after="0" w:line="240" w:lineRule="auto"/>
        <w:ind w:left="3790" w:right="0" w:hanging="3630"/>
        <w:jc w:val="left"/>
        <w:rPr>
          <w:sz w:val="22"/>
        </w:rPr>
      </w:pPr>
      <w:r>
        <w:rPr>
          <w:color w:val="2B2A29"/>
          <w:sz w:val="22"/>
        </w:rPr>
        <w:t>transfer.toAccount）；</w:t>
      </w:r>
    </w:p>
    <w:p>
      <w:r>
        <w:rPr>
          <w:rFonts w:ascii="宋体"/>
          <w:color w:val="2B2A29"/>
        </w:rPr>
        <w:t>15</w:t>
      </w:r>
      <w:r>
        <w:rPr>
          <w:rFonts w:ascii="宋体"/>
          <w:color w:val="2B2A29"/>
        </w:rPr>
        <w:tab/>
      </w:r>
      <w:r>
        <w:rPr>
          <w:rFonts w:ascii="宋体"/>
          <w:color w:val="2B2A29"/>
        </w:rPr>
        <w:t>}</w:t>
      </w:r>
    </w:p>
    <w:p>
      <w:pPr>
        <w:pStyle w:val="11"/>
        <w:tabs>
          <w:tab w:val="left" w:pos="929"/>
        </w:tabs>
        <w:spacing w:before="38"/>
        <w:ind w:left="160"/>
        <w:rPr>
          <w:rFonts w:ascii="宋体"/>
        </w:rPr>
      </w:pPr>
      <w:r>
        <w:rPr>
          <w:rFonts w:ascii="宋体"/>
          <w:color w:val="2B2A29"/>
        </w:rPr>
        <w:t>15}</w:t>
      </w:r>
      <w:r>
        <w:rPr>
          <w:rFonts w:ascii="宋体"/>
          <w:color w:val="2B2A29"/>
        </w:rPr>
        <w:tab/>
      </w:r>
    </w:p>
    <w:p>
      <w:r>
        <w:rPr>
          <w:rFonts w:ascii="宋体"/>
          <w:color w:val="2B2A29"/>
        </w:rPr>
        <w:t>16</w:t>
      </w:r>
      <w:r>
        <w:rPr>
          <w:rFonts w:ascii="宋体"/>
          <w:color w:val="2B2A29"/>
        </w:rPr>
        <w:tab/>
      </w:r>
      <w:r>
        <w:rPr>
          <w:rFonts w:ascii="宋体"/>
          <w:color w:val="2B2A29"/>
        </w:rPr>
        <w:t>check caller-&gt;respond("Funds Transfer Successful");</w:t>
      </w:r>
      <w:r>
        <w:rPr>
          <w:rFonts w:ascii="宋体"/>
          <w:color w:val="2B2A29"/>
          <w:spacing w:val="-108"/>
        </w:rPr>
        <w:t xml:space="preserve"> </w:t>
      </w:r>
      <w:r>
        <w:rPr>
          <w:rFonts w:ascii="宋体"/>
          <w:color w:val="2B2A29"/>
        </w:rPr>
        <w:t>17 }</w:t>
      </w:r>
    </w:p>
    <w:p>
      <w:pPr>
        <w:pStyle w:val="11"/>
        <w:tabs>
          <w:tab w:val="left" w:pos="929"/>
        </w:tabs>
        <w:spacing w:before="38" w:line="273" w:lineRule="auto"/>
        <w:ind w:left="160" w:right="2419"/>
        <w:rPr>
          <w:rFonts w:ascii="宋体"/>
        </w:rPr>
      </w:pPr>
      <w:r>
        <w:rPr>
          <w:rFonts w:ascii="宋体"/>
          <w:color w:val="2B2A29"/>
        </w:rPr>
        <w:t>16检查呼叫方-&gt;响应（“资金转账成功”）</w:t>
      </w:r>
      <w:r>
        <w:rPr>
          <w:rFonts w:ascii="宋体"/>
          <w:color w:val="2B2A29"/>
        </w:rPr>
        <w:tab/>
      </w:r>
      <w:r>
        <w:rPr>
          <w:rFonts w:ascii="宋体"/>
          <w:color w:val="2B2A29"/>
        </w:rPr>
        <w:t>；17 }</w:t>
      </w:r>
    </w:p>
    <w:p>
      <w:pPr>
        <w:spacing w:after="0" w:line="273" w:lineRule="auto"/>
        <w:rPr>
          <w:rFonts w:ascii="宋体"/>
        </w:rPr>
        <w:sectPr>
          <w:pgSz w:w="10080" w:h="14400"/>
          <w:pgMar w:top="1260" w:right="560" w:bottom="1260" w:left="560" w:header="1037" w:footer="1070" w:gutter="0"/>
          <w:cols w:space="720" w:num="1"/>
        </w:sectPr>
      </w:pPr>
    </w:p>
    <w:p>
      <w:pPr>
        <w:pStyle w:val="11"/>
        <w:spacing w:before="9"/>
        <w:rPr>
          <w:rFonts w:ascii="宋体"/>
          <w:sz w:val="9"/>
        </w:rPr>
      </w:pPr>
    </w:p>
    <w:p>
      <w:r>
        <w:rPr>
          <w:color w:val="2B2A29"/>
          <w:w w:val="80"/>
        </w:rPr>
        <w:t>Funds</w:t>
      </w:r>
      <w:r>
        <w:rPr>
          <w:color w:val="2B2A29"/>
          <w:spacing w:val="17"/>
          <w:w w:val="80"/>
        </w:rPr>
        <w:t xml:space="preserve"> </w:t>
      </w:r>
      <w:r>
        <w:rPr>
          <w:color w:val="2B2A29"/>
          <w:w w:val="80"/>
        </w:rPr>
        <w:t>Transfer</w:t>
      </w:r>
      <w:r>
        <w:rPr>
          <w:color w:val="2B2A29"/>
          <w:spacing w:val="17"/>
          <w:w w:val="80"/>
        </w:rPr>
        <w:t xml:space="preserve"> </w:t>
      </w:r>
      <w:r>
        <w:rPr>
          <w:color w:val="2B2A29"/>
          <w:w w:val="80"/>
        </w:rPr>
        <w:t>in</w:t>
      </w:r>
      <w:r>
        <w:rPr>
          <w:color w:val="2B2A29"/>
          <w:spacing w:val="17"/>
          <w:w w:val="80"/>
        </w:rPr>
        <w:t xml:space="preserve"> </w:t>
      </w:r>
      <w:r>
        <w:rPr>
          <w:color w:val="2B2A29"/>
          <w:w w:val="80"/>
        </w:rPr>
        <w:t>Action</w:t>
      </w:r>
    </w:p>
    <w:p>
      <w:pPr>
        <w:pStyle w:val="8"/>
        <w:spacing w:before="107"/>
      </w:pPr>
      <w:r>
        <w:rPr>
          <w:color w:val="2B2A29"/>
          <w:w w:val="80"/>
        </w:rPr>
        <w:t>行动中</w:t>
      </w:r>
      <w:r>
        <w:rPr>
          <w:color w:val="2B2A29"/>
          <w:spacing w:val="17"/>
          <w:w w:val="80"/>
        </w:rPr>
        <w:t>的</w:t>
      </w:r>
      <w:bookmarkStart w:id="277" w:name="_bookmark258"/>
      <w:bookmarkEnd w:id="277"/>
      <w:r>
        <w:rPr>
          <w:color w:val="2B2A29"/>
          <w:w w:val="80"/>
        </w:rPr>
        <w:t>资金转移</w:t>
      </w:r>
    </w:p>
    <w:p>
      <w:r>
        <w:rPr>
          <w:color w:val="2B2A29"/>
          <w:w w:val="105"/>
        </w:rPr>
        <w:t>Figure</w:t>
      </w:r>
      <w:r>
        <w:rPr>
          <w:color w:val="2B2A29"/>
          <w:spacing w:val="6"/>
          <w:w w:val="105"/>
        </w:rPr>
        <w:t xml:space="preserve"> </w:t>
      </w:r>
      <w:r>
        <w:rPr>
          <w:color w:val="0000FF"/>
          <w:w w:val="105"/>
        </w:rPr>
        <w:t>10-17</w:t>
      </w:r>
      <w:r>
        <w:rPr>
          <w:color w:val="0000FF"/>
          <w:spacing w:val="7"/>
          <w:w w:val="105"/>
        </w:rPr>
        <w:t xml:space="preserve"> </w:t>
      </w:r>
      <w:r>
        <w:rPr>
          <w:color w:val="2B2A29"/>
          <w:w w:val="105"/>
        </w:rPr>
        <w:t>shows</w:t>
      </w:r>
      <w:r>
        <w:rPr>
          <w:color w:val="2B2A29"/>
          <w:spacing w:val="7"/>
          <w:w w:val="105"/>
        </w:rPr>
        <w:t xml:space="preserve"> </w:t>
      </w:r>
      <w:r>
        <w:rPr>
          <w:color w:val="2B2A29"/>
          <w:w w:val="105"/>
        </w:rPr>
        <w:t>the</w:t>
      </w:r>
      <w:r>
        <w:rPr>
          <w:color w:val="2B2A29"/>
          <w:spacing w:val="7"/>
          <w:w w:val="105"/>
        </w:rPr>
        <w:t xml:space="preserve"> </w:t>
      </w:r>
      <w:r>
        <w:rPr>
          <w:color w:val="2B2A29"/>
          <w:w w:val="105"/>
        </w:rPr>
        <w:t>requests</w:t>
      </w:r>
      <w:r>
        <w:rPr>
          <w:color w:val="2B2A29"/>
          <w:spacing w:val="6"/>
          <w:w w:val="105"/>
        </w:rPr>
        <w:t xml:space="preserve"> </w:t>
      </w:r>
      <w:r>
        <w:rPr>
          <w:color w:val="2B2A29"/>
          <w:w w:val="105"/>
        </w:rPr>
        <w:t>sent</w:t>
      </w:r>
      <w:r>
        <w:rPr>
          <w:color w:val="2B2A29"/>
          <w:spacing w:val="7"/>
          <w:w w:val="105"/>
        </w:rPr>
        <w:t xml:space="preserve"> </w:t>
      </w:r>
      <w:r>
        <w:rPr>
          <w:color w:val="2B2A29"/>
          <w:w w:val="105"/>
        </w:rPr>
        <w:t>to</w:t>
      </w:r>
      <w:r>
        <w:rPr>
          <w:color w:val="2B2A29"/>
          <w:spacing w:val="7"/>
          <w:w w:val="105"/>
        </w:rPr>
        <w:t xml:space="preserve"> </w:t>
      </w:r>
      <w:r>
        <w:rPr>
          <w:color w:val="2B2A29"/>
          <w:w w:val="105"/>
        </w:rPr>
        <w:t>do</w:t>
      </w:r>
      <w:r>
        <w:rPr>
          <w:color w:val="2B2A29"/>
          <w:spacing w:val="7"/>
          <w:w w:val="105"/>
        </w:rPr>
        <w:t xml:space="preserve"> </w:t>
      </w:r>
      <w:r>
        <w:rPr>
          <w:color w:val="2B2A29"/>
          <w:w w:val="105"/>
        </w:rPr>
        <w:t>a</w:t>
      </w:r>
      <w:r>
        <w:rPr>
          <w:color w:val="2B2A29"/>
          <w:spacing w:val="6"/>
          <w:w w:val="105"/>
        </w:rPr>
        <w:t xml:space="preserve"> </w:t>
      </w:r>
      <w:r>
        <w:rPr>
          <w:color w:val="2B2A29"/>
          <w:w w:val="105"/>
        </w:rPr>
        <w:t>funds</w:t>
      </w:r>
      <w:r>
        <w:rPr>
          <w:color w:val="2B2A29"/>
          <w:spacing w:val="7"/>
          <w:w w:val="105"/>
        </w:rPr>
        <w:t xml:space="preserve"> </w:t>
      </w:r>
      <w:r>
        <w:rPr>
          <w:color w:val="2B2A29"/>
          <w:w w:val="105"/>
        </w:rPr>
        <w:t>transfer</w:t>
      </w:r>
      <w:r>
        <w:rPr>
          <w:color w:val="2B2A29"/>
          <w:spacing w:val="7"/>
          <w:w w:val="105"/>
        </w:rPr>
        <w:t xml:space="preserve"> </w:t>
      </w:r>
      <w:r>
        <w:rPr>
          <w:color w:val="2B2A29"/>
          <w:w w:val="105"/>
        </w:rPr>
        <w:t>between</w:t>
      </w:r>
      <w:r>
        <w:rPr>
          <w:color w:val="2B2A29"/>
          <w:spacing w:val="7"/>
          <w:w w:val="105"/>
        </w:rPr>
        <w:t xml:space="preserve"> </w:t>
      </w:r>
      <w:r>
        <w:rPr>
          <w:color w:val="2B2A29"/>
          <w:w w:val="105"/>
        </w:rPr>
        <w:t>two</w:t>
      </w:r>
      <w:r>
        <w:rPr>
          <w:color w:val="2B2A29"/>
          <w:spacing w:val="6"/>
          <w:w w:val="105"/>
        </w:rPr>
        <w:t xml:space="preserve"> </w:t>
      </w:r>
      <w:r>
        <w:rPr>
          <w:color w:val="2B2A29"/>
          <w:w w:val="105"/>
        </w:rPr>
        <w:t>accounts,</w:t>
      </w:r>
      <w:r>
        <w:rPr>
          <w:color w:val="2B2A29"/>
          <w:spacing w:val="1"/>
          <w:w w:val="105"/>
        </w:rPr>
        <w:t xml:space="preserve"> </w:t>
      </w:r>
      <w:r>
        <w:rPr>
          <w:color w:val="2B2A29"/>
          <w:w w:val="105"/>
        </w:rPr>
        <w:t>and</w:t>
      </w:r>
      <w:r>
        <w:rPr>
          <w:color w:val="2B2A29"/>
          <w:spacing w:val="8"/>
          <w:w w:val="105"/>
        </w:rPr>
        <w:t xml:space="preserve"> </w:t>
      </w:r>
      <w:r>
        <w:rPr>
          <w:color w:val="2B2A29"/>
          <w:w w:val="105"/>
        </w:rPr>
        <w:t>Figure</w:t>
      </w:r>
      <w:r>
        <w:rPr>
          <w:color w:val="2B2A29"/>
          <w:spacing w:val="8"/>
          <w:w w:val="105"/>
        </w:rPr>
        <w:t xml:space="preserve"> </w:t>
      </w:r>
      <w:r>
        <w:rPr>
          <w:color w:val="0000FF"/>
          <w:w w:val="105"/>
        </w:rPr>
        <w:t>10-18</w:t>
      </w:r>
      <w:r>
        <w:rPr>
          <w:color w:val="0000FF"/>
          <w:spacing w:val="9"/>
          <w:w w:val="105"/>
        </w:rPr>
        <w:t xml:space="preserve"> </w:t>
      </w:r>
      <w:r>
        <w:rPr>
          <w:color w:val="2B2A29"/>
          <w:w w:val="105"/>
        </w:rPr>
        <w:t>shows</w:t>
      </w:r>
      <w:r>
        <w:rPr>
          <w:color w:val="2B2A29"/>
          <w:spacing w:val="8"/>
          <w:w w:val="105"/>
        </w:rPr>
        <w:t xml:space="preserve"> </w:t>
      </w:r>
      <w:r>
        <w:rPr>
          <w:color w:val="2B2A29"/>
          <w:w w:val="105"/>
        </w:rPr>
        <w:t>the</w:t>
      </w:r>
      <w:r>
        <w:rPr>
          <w:color w:val="2B2A29"/>
          <w:spacing w:val="8"/>
          <w:w w:val="105"/>
        </w:rPr>
        <w:t xml:space="preserve"> </w:t>
      </w:r>
      <w:r>
        <w:rPr>
          <w:color w:val="2B2A29"/>
          <w:w w:val="105"/>
        </w:rPr>
        <w:t>account</w:t>
      </w:r>
      <w:r>
        <w:rPr>
          <w:color w:val="2B2A29"/>
          <w:spacing w:val="9"/>
          <w:w w:val="105"/>
        </w:rPr>
        <w:t xml:space="preserve"> </w:t>
      </w:r>
      <w:r>
        <w:rPr>
          <w:color w:val="2B2A29"/>
          <w:w w:val="105"/>
        </w:rPr>
        <w:t>information</w:t>
      </w:r>
      <w:r>
        <w:rPr>
          <w:color w:val="2B2A29"/>
          <w:spacing w:val="8"/>
          <w:w w:val="105"/>
        </w:rPr>
        <w:t xml:space="preserve"> </w:t>
      </w:r>
      <w:r>
        <w:rPr>
          <w:color w:val="2B2A29"/>
          <w:w w:val="105"/>
        </w:rPr>
        <w:t>operation</w:t>
      </w:r>
      <w:r>
        <w:rPr>
          <w:color w:val="2B2A29"/>
          <w:spacing w:val="8"/>
          <w:w w:val="105"/>
        </w:rPr>
        <w:t xml:space="preserve"> </w:t>
      </w:r>
      <w:r>
        <w:rPr>
          <w:color w:val="2B2A29"/>
          <w:w w:val="105"/>
        </w:rPr>
        <w:t>done</w:t>
      </w:r>
      <w:r>
        <w:rPr>
          <w:color w:val="2B2A29"/>
          <w:spacing w:val="9"/>
          <w:w w:val="105"/>
        </w:rPr>
        <w:t xml:space="preserve"> </w:t>
      </w:r>
      <w:r>
        <w:rPr>
          <w:color w:val="2B2A29"/>
          <w:w w:val="105"/>
        </w:rPr>
        <w:t>to</w:t>
      </w:r>
      <w:r>
        <w:rPr>
          <w:color w:val="2B2A29"/>
          <w:spacing w:val="8"/>
          <w:w w:val="105"/>
        </w:rPr>
        <w:t xml:space="preserve"> </w:t>
      </w:r>
      <w:r>
        <w:rPr>
          <w:color w:val="2B2A29"/>
          <w:w w:val="105"/>
        </w:rPr>
        <w:t>check</w:t>
      </w:r>
      <w:r>
        <w:rPr>
          <w:color w:val="2B2A29"/>
          <w:spacing w:val="8"/>
          <w:w w:val="105"/>
        </w:rPr>
        <w:t xml:space="preserve"> </w:t>
      </w:r>
      <w:r>
        <w:rPr>
          <w:color w:val="2B2A29"/>
          <w:w w:val="105"/>
        </w:rPr>
        <w:t>the</w:t>
      </w:r>
      <w:r>
        <w:rPr>
          <w:color w:val="2B2A29"/>
          <w:spacing w:val="9"/>
          <w:w w:val="105"/>
        </w:rPr>
        <w:t xml:space="preserve"> </w:t>
      </w:r>
      <w:r>
        <w:rPr>
          <w:color w:val="2B2A29"/>
          <w:w w:val="105"/>
        </w:rPr>
        <w:t>updated</w:t>
      </w:r>
      <w:r>
        <w:rPr>
          <w:color w:val="2B2A29"/>
          <w:spacing w:val="-55"/>
          <w:w w:val="105"/>
        </w:rPr>
        <w:t xml:space="preserve"> </w:t>
      </w:r>
      <w:r>
        <w:rPr>
          <w:color w:val="2B2A29"/>
          <w:w w:val="110"/>
        </w:rPr>
        <w:t>balance</w:t>
      </w:r>
      <w:r>
        <w:rPr>
          <w:color w:val="2B2A29"/>
          <w:spacing w:val="-16"/>
          <w:w w:val="110"/>
        </w:rPr>
        <w:t xml:space="preserve"> </w:t>
      </w:r>
      <w:r>
        <w:rPr>
          <w:color w:val="2B2A29"/>
          <w:w w:val="110"/>
        </w:rPr>
        <w:t>in</w:t>
      </w:r>
      <w:r>
        <w:rPr>
          <w:color w:val="2B2A29"/>
          <w:spacing w:val="-16"/>
          <w:w w:val="110"/>
        </w:rPr>
        <w:t xml:space="preserve"> </w:t>
      </w:r>
      <w:r>
        <w:rPr>
          <w:color w:val="2B2A29"/>
          <w:w w:val="110"/>
        </w:rPr>
        <w:t>the</w:t>
      </w:r>
      <w:r>
        <w:rPr>
          <w:color w:val="2B2A29"/>
          <w:spacing w:val="-15"/>
          <w:w w:val="110"/>
        </w:rPr>
        <w:t xml:space="preserve"> </w:t>
      </w:r>
      <w:r>
        <w:rPr>
          <w:color w:val="2B2A29"/>
          <w:w w:val="110"/>
        </w:rPr>
        <w:t>accounts.</w:t>
      </w:r>
    </w:p>
    <w:p>
      <w:pPr>
        <w:pStyle w:val="11"/>
        <w:spacing w:before="215" w:line="304" w:lineRule="auto"/>
        <w:ind w:left="520" w:right="423"/>
      </w:pPr>
      <w:r>
        <w:rPr>
          <w:color w:val="2B2A29"/>
          <w:w w:val="105"/>
        </w:rPr>
        <w:t>图</w:t>
      </w:r>
      <w:r>
        <w:rPr>
          <w:color w:val="0000FF"/>
          <w:w w:val="105"/>
        </w:rPr>
        <w:t>10-17</w:t>
      </w:r>
      <w:r>
        <w:rPr>
          <w:color w:val="2B2A29"/>
          <w:w w:val="105"/>
        </w:rPr>
        <w:t>显示</w:t>
      </w:r>
      <w:r>
        <w:rPr>
          <w:color w:val="2B2A29"/>
          <w:spacing w:val="7"/>
          <w:w w:val="105"/>
        </w:rPr>
        <w:t>了</w:t>
      </w:r>
      <w:r>
        <w:rPr>
          <w:color w:val="2B2A29"/>
          <w:w w:val="105"/>
        </w:rPr>
        <w:t>为在两</w:t>
      </w:r>
      <w:r>
        <w:rPr>
          <w:color w:val="2B2A29"/>
          <w:spacing w:val="6"/>
          <w:w w:val="105"/>
        </w:rPr>
        <w:t>个</w:t>
      </w:r>
      <w:r>
        <w:rPr>
          <w:color w:val="2B2A29"/>
          <w:w w:val="105"/>
        </w:rPr>
        <w:t>账户之间进行资金转账</w:t>
      </w:r>
      <w:r>
        <w:rPr>
          <w:color w:val="2B2A29"/>
          <w:spacing w:val="7"/>
          <w:w w:val="105"/>
        </w:rPr>
        <w:t>而</w:t>
      </w:r>
      <w:r>
        <w:rPr>
          <w:color w:val="2B2A29"/>
          <w:w w:val="105"/>
        </w:rPr>
        <w:t>发送</w:t>
      </w:r>
      <w:r>
        <w:rPr>
          <w:color w:val="2B2A29"/>
          <w:spacing w:val="7"/>
          <w:w w:val="105"/>
        </w:rPr>
        <w:t>的</w:t>
      </w:r>
      <w:r>
        <w:rPr>
          <w:color w:val="2B2A29"/>
          <w:w w:val="105"/>
        </w:rPr>
        <w:t>请求，图</w:t>
      </w:r>
      <w:r>
        <w:rPr>
          <w:color w:val="0000FF"/>
          <w:w w:val="105"/>
        </w:rPr>
        <w:t>10-18</w:t>
      </w:r>
      <w:r>
        <w:rPr>
          <w:color w:val="2B2A29"/>
          <w:w w:val="105"/>
        </w:rPr>
        <w:t>显示</w:t>
      </w:r>
      <w:r>
        <w:rPr>
          <w:color w:val="2B2A29"/>
          <w:spacing w:val="8"/>
          <w:w w:val="105"/>
        </w:rPr>
        <w:t>了</w:t>
      </w:r>
      <w:r>
        <w:rPr>
          <w:color w:val="2B2A29"/>
          <w:w w:val="105"/>
        </w:rPr>
        <w:t>为检查</w:t>
      </w:r>
      <w:r>
        <w:rPr>
          <w:color w:val="2B2A29"/>
          <w:w w:val="110"/>
        </w:rPr>
        <w:t>账户中</w:t>
      </w:r>
      <w:r>
        <w:rPr>
          <w:color w:val="2B2A29"/>
          <w:w w:val="105"/>
        </w:rPr>
        <w:t>的更新</w:t>
      </w:r>
      <w:r>
        <w:rPr>
          <w:color w:val="2B2A29"/>
          <w:w w:val="110"/>
        </w:rPr>
        <w:t>余额</w:t>
      </w:r>
      <w:r>
        <w:rPr>
          <w:color w:val="2B2A29"/>
          <w:spacing w:val="-16"/>
          <w:w w:val="110"/>
        </w:rPr>
        <w:t>而</w:t>
      </w:r>
      <w:r>
        <w:rPr>
          <w:color w:val="2B2A29"/>
          <w:w w:val="105"/>
        </w:rPr>
        <w:t>执行</w:t>
      </w:r>
      <w:r>
        <w:rPr>
          <w:color w:val="2B2A29"/>
          <w:spacing w:val="9"/>
          <w:w w:val="105"/>
        </w:rPr>
        <w:t>的</w:t>
      </w:r>
      <w:r>
        <w:rPr>
          <w:color w:val="2B2A29"/>
          <w:w w:val="105"/>
        </w:rPr>
        <w:t>账户信息操作</w:t>
      </w:r>
      <w:r>
        <w:rPr>
          <w:color w:val="2B2A29"/>
          <w:w w:val="110"/>
        </w:rPr>
        <w:t>。</w:t>
      </w:r>
    </w:p>
    <w:p>
      <w:pPr>
        <w:pStyle w:val="11"/>
        <w:rPr>
          <w:sz w:val="20"/>
        </w:rPr>
      </w:pPr>
    </w:p>
    <w:p>
      <w:pPr>
        <w:pStyle w:val="11"/>
        <w:rPr>
          <w:sz w:val="18"/>
        </w:rPr>
      </w:pPr>
      <w:r>
        <w:drawing>
          <wp:anchor distT="0" distB="0" distL="0" distR="0" simplePos="0" relativeHeight="251659264" behindDoc="0" locked="0" layoutInCell="1" allowOverlap="1">
            <wp:simplePos x="0" y="0"/>
            <wp:positionH relativeFrom="page">
              <wp:posOffset>713740</wp:posOffset>
            </wp:positionH>
            <wp:positionV relativeFrom="paragraph">
              <wp:posOffset>146685</wp:posOffset>
            </wp:positionV>
            <wp:extent cx="5232400" cy="3242945"/>
            <wp:effectExtent l="0" t="0" r="0" b="0"/>
            <wp:wrapTopAndBottom/>
            <wp:docPr id="11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74.jpeg"/>
                    <pic:cNvPicPr>
                      <a:picLocks noChangeAspect="1"/>
                    </pic:cNvPicPr>
                  </pic:nvPicPr>
                  <pic:blipFill>
                    <a:blip r:embed="rId167" cstate="print"/>
                    <a:stretch>
                      <a:fillRect/>
                    </a:stretch>
                  </pic:blipFill>
                  <pic:spPr>
                    <a:xfrm>
                      <a:off x="0" y="0"/>
                      <a:ext cx="5232303" cy="3243072"/>
                    </a:xfrm>
                    <a:prstGeom prst="rect">
                      <a:avLst/>
                    </a:prstGeom>
                  </pic:spPr>
                </pic:pic>
              </a:graphicData>
            </a:graphic>
          </wp:anchor>
        </w:drawing>
      </w:r>
    </w:p>
    <w:p>
      <w:pPr>
        <w:pStyle w:val="11"/>
        <w:spacing w:before="4"/>
        <w:rPr>
          <w:sz w:val="8"/>
        </w:rPr>
      </w:pPr>
    </w:p>
    <w:p>
      <w:r>
        <w:rPr>
          <w:rFonts w:ascii="Cambria"/>
          <w:b/>
          <w:i/>
          <w:color w:val="2B2A29"/>
          <w:sz w:val="24"/>
        </w:rPr>
        <w:t>Figure</w:t>
      </w:r>
      <w:r>
        <w:rPr>
          <w:rFonts w:ascii="Cambria"/>
          <w:b/>
          <w:i/>
          <w:color w:val="2B2A29"/>
          <w:spacing w:val="-1"/>
          <w:sz w:val="24"/>
        </w:rPr>
        <w:t xml:space="preserve"> </w:t>
      </w:r>
      <w:r>
        <w:rPr>
          <w:rFonts w:ascii="Cambria"/>
          <w:b/>
          <w:i/>
          <w:color w:val="2B2A29"/>
          <w:sz w:val="24"/>
        </w:rPr>
        <w:t>10-17.</w:t>
      </w:r>
      <w:r>
        <w:rPr>
          <w:rFonts w:ascii="Cambria"/>
          <w:b/>
          <w:i/>
          <w:color w:val="2B2A29"/>
          <w:spacing w:val="30"/>
          <w:sz w:val="24"/>
        </w:rPr>
        <w:t xml:space="preserve"> </w:t>
      </w:r>
      <w:r>
        <w:rPr>
          <w:i/>
          <w:color w:val="2B2A29"/>
          <w:sz w:val="24"/>
        </w:rPr>
        <w:t>HTTP</w:t>
      </w:r>
      <w:r>
        <w:rPr>
          <w:i/>
          <w:color w:val="2B2A29"/>
          <w:spacing w:val="-3"/>
          <w:sz w:val="24"/>
        </w:rPr>
        <w:t xml:space="preserve"> </w:t>
      </w:r>
      <w:r>
        <w:rPr>
          <w:i/>
          <w:color w:val="2B2A29"/>
          <w:sz w:val="24"/>
        </w:rPr>
        <w:t>request/response</w:t>
      </w:r>
      <w:r>
        <w:rPr>
          <w:i/>
          <w:color w:val="2B2A29"/>
          <w:spacing w:val="-4"/>
          <w:sz w:val="24"/>
        </w:rPr>
        <w:t xml:space="preserve"> </w:t>
      </w:r>
      <w:r>
        <w:rPr>
          <w:i/>
          <w:color w:val="2B2A29"/>
          <w:sz w:val="24"/>
        </w:rPr>
        <w:t>for</w:t>
      </w:r>
      <w:r>
        <w:rPr>
          <w:i/>
          <w:color w:val="2B2A29"/>
          <w:spacing w:val="-3"/>
          <w:sz w:val="24"/>
        </w:rPr>
        <w:t xml:space="preserve"> </w:t>
      </w:r>
      <w:r>
        <w:rPr>
          <w:i/>
          <w:color w:val="2B2A29"/>
          <w:sz w:val="24"/>
        </w:rPr>
        <w:t>transferFunds</w:t>
      </w:r>
      <w:r>
        <w:rPr>
          <w:i/>
          <w:color w:val="2B2A29"/>
          <w:spacing w:val="-4"/>
          <w:sz w:val="24"/>
        </w:rPr>
        <w:t xml:space="preserve"> </w:t>
      </w:r>
      <w:r>
        <w:rPr>
          <w:i/>
          <w:color w:val="2B2A29"/>
          <w:sz w:val="24"/>
        </w:rPr>
        <w:t>resource</w:t>
      </w:r>
    </w:p>
    <w:p>
      <w:pPr>
        <w:spacing w:before="89"/>
        <w:ind w:left="537" w:right="0" w:firstLine="0"/>
        <w:jc w:val="left"/>
        <w:rPr>
          <w:i/>
          <w:sz w:val="24"/>
        </w:rPr>
      </w:pPr>
      <w:r>
        <w:rPr>
          <w:rFonts w:ascii="Cambria"/>
          <w:b/>
          <w:i/>
          <w:color w:val="2B2A29"/>
          <w:sz w:val="24"/>
        </w:rPr>
        <w:t>图10-17。</w:t>
      </w:r>
      <w:r>
        <w:rPr>
          <w:i/>
          <w:color w:val="2B2A29"/>
          <w:sz w:val="24"/>
        </w:rPr>
        <w:t>transferFunds资源的HTTP请求/响应</w:t>
      </w:r>
    </w:p>
    <w:p>
      <w:pPr>
        <w:spacing w:after="0"/>
        <w:jc w:val="left"/>
        <w:rPr>
          <w:sz w:val="24"/>
        </w:rPr>
        <w:sectPr>
          <w:pgSz w:w="10080" w:h="14400"/>
          <w:pgMar w:top="1260" w:right="560" w:bottom="1260" w:left="560" w:header="1037" w:footer="1070" w:gutter="0"/>
          <w:cols w:space="720" w:num="1"/>
        </w:sectPr>
      </w:pPr>
    </w:p>
    <w:p>
      <w:pPr>
        <w:pStyle w:val="11"/>
        <w:spacing w:before="5"/>
        <w:rPr>
          <w:i/>
          <w:sz w:val="26"/>
        </w:rPr>
      </w:pPr>
    </w:p>
    <w:p>
      <w:pPr>
        <w:pStyle w:val="11"/>
        <w:ind w:left="187"/>
        <w:rPr>
          <w:sz w:val="20"/>
        </w:rPr>
      </w:pPr>
      <w:r>
        <w:rPr>
          <w:sz w:val="20"/>
        </w:rPr>
        <w:drawing>
          <wp:inline distT="0" distB="0" distL="0" distR="0">
            <wp:extent cx="5235575" cy="3627120"/>
            <wp:effectExtent l="0" t="0" r="0" b="0"/>
            <wp:docPr id="11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75.jpeg"/>
                    <pic:cNvPicPr>
                      <a:picLocks noChangeAspect="1"/>
                    </pic:cNvPicPr>
                  </pic:nvPicPr>
                  <pic:blipFill>
                    <a:blip r:embed="rId168" cstate="print"/>
                    <a:stretch>
                      <a:fillRect/>
                    </a:stretch>
                  </pic:blipFill>
                  <pic:spPr>
                    <a:xfrm>
                      <a:off x="0" y="0"/>
                      <a:ext cx="5235773" cy="3627120"/>
                    </a:xfrm>
                    <a:prstGeom prst="rect">
                      <a:avLst/>
                    </a:prstGeom>
                  </pic:spPr>
                </pic:pic>
              </a:graphicData>
            </a:graphic>
          </wp:inline>
        </w:drawing>
      </w:r>
    </w:p>
    <w:p>
      <w:pPr>
        <w:pStyle w:val="11"/>
        <w:rPr>
          <w:i/>
          <w:sz w:val="8"/>
        </w:rPr>
      </w:pPr>
    </w:p>
    <w:p>
      <w:r>
        <w:rPr>
          <w:rFonts w:ascii="Cambria"/>
          <w:b/>
          <w:i/>
          <w:color w:val="2B2A29"/>
          <w:sz w:val="24"/>
        </w:rPr>
        <w:t>Figure</w:t>
      </w:r>
      <w:r>
        <w:rPr>
          <w:rFonts w:ascii="Cambria"/>
          <w:b/>
          <w:i/>
          <w:color w:val="2B2A29"/>
          <w:spacing w:val="3"/>
          <w:sz w:val="24"/>
        </w:rPr>
        <w:t xml:space="preserve"> </w:t>
      </w:r>
      <w:r>
        <w:rPr>
          <w:rFonts w:ascii="Cambria"/>
          <w:b/>
          <w:i/>
          <w:color w:val="2B2A29"/>
          <w:sz w:val="24"/>
        </w:rPr>
        <w:t>10-18.</w:t>
      </w:r>
      <w:r>
        <w:rPr>
          <w:rFonts w:ascii="Cambria"/>
          <w:b/>
          <w:i/>
          <w:color w:val="2B2A29"/>
          <w:spacing w:val="92"/>
          <w:sz w:val="24"/>
        </w:rPr>
        <w:t xml:space="preserve"> </w:t>
      </w:r>
      <w:r>
        <w:rPr>
          <w:i/>
          <w:color w:val="2B2A29"/>
          <w:sz w:val="24"/>
        </w:rPr>
        <w:t>HTTP request/response</w:t>
      </w:r>
      <w:r>
        <w:rPr>
          <w:i/>
          <w:color w:val="2B2A29"/>
          <w:spacing w:val="1"/>
          <w:sz w:val="24"/>
        </w:rPr>
        <w:t xml:space="preserve"> </w:t>
      </w:r>
      <w:r>
        <w:rPr>
          <w:i/>
          <w:color w:val="2B2A29"/>
          <w:sz w:val="24"/>
        </w:rPr>
        <w:t>for record retrieval</w:t>
      </w:r>
      <w:r>
        <w:rPr>
          <w:i/>
          <w:color w:val="2B2A29"/>
          <w:spacing w:val="1"/>
          <w:sz w:val="24"/>
        </w:rPr>
        <w:t xml:space="preserve"> </w:t>
      </w:r>
      <w:r>
        <w:rPr>
          <w:i/>
          <w:color w:val="2B2A29"/>
          <w:sz w:val="24"/>
        </w:rPr>
        <w:t>after funds transfer</w:t>
      </w:r>
    </w:p>
    <w:p>
      <w:pPr>
        <w:spacing w:before="89"/>
        <w:ind w:left="160" w:right="0" w:firstLine="0"/>
        <w:jc w:val="left"/>
        <w:rPr>
          <w:i/>
          <w:sz w:val="24"/>
        </w:rPr>
      </w:pPr>
      <w:bookmarkStart w:id="278" w:name="_bookmark259"/>
      <w:bookmarkEnd w:id="278"/>
      <w:r>
        <w:rPr>
          <w:rFonts w:ascii="Cambria"/>
          <w:b/>
          <w:i/>
          <w:color w:val="2B2A29"/>
          <w:sz w:val="24"/>
        </w:rPr>
        <w:t>图10-18。</w:t>
      </w:r>
      <w:r>
        <w:rPr>
          <w:i/>
          <w:color w:val="2B2A29"/>
          <w:sz w:val="24"/>
        </w:rPr>
        <w:t>资金转移后记录检索</w:t>
      </w:r>
      <w:r>
        <w:rPr>
          <w:i/>
          <w:color w:val="2B2A29"/>
          <w:spacing w:val="1"/>
          <w:sz w:val="24"/>
        </w:rPr>
        <w:t>的</w:t>
      </w:r>
      <w:r>
        <w:rPr>
          <w:i/>
          <w:color w:val="2B2A29"/>
          <w:sz w:val="24"/>
        </w:rPr>
        <w:t>HTTP请求/响应</w:t>
      </w:r>
    </w:p>
    <w:p>
      <w:pPr>
        <w:pStyle w:val="11"/>
        <w:rPr>
          <w:i/>
          <w:sz w:val="28"/>
        </w:rPr>
      </w:pPr>
    </w:p>
    <w:p>
      <w:r>
        <w:rPr>
          <w:color w:val="2B2A29"/>
          <w:spacing w:val="-1"/>
          <w:w w:val="110"/>
        </w:rPr>
        <w:t>The</w:t>
      </w:r>
      <w:r>
        <w:rPr>
          <w:color w:val="2B2A29"/>
          <w:spacing w:val="-16"/>
          <w:w w:val="110"/>
        </w:rPr>
        <w:t xml:space="preserve"> </w:t>
      </w:r>
      <w:r>
        <w:rPr>
          <w:color w:val="2B2A29"/>
          <w:spacing w:val="-1"/>
          <w:w w:val="110"/>
        </w:rPr>
        <w:t>request/response</w:t>
      </w:r>
      <w:r>
        <w:rPr>
          <w:color w:val="2B2A29"/>
          <w:spacing w:val="-15"/>
          <w:w w:val="110"/>
        </w:rPr>
        <w:t xml:space="preserve"> </w:t>
      </w:r>
      <w:r>
        <w:rPr>
          <w:color w:val="2B2A29"/>
          <w:spacing w:val="-1"/>
          <w:w w:val="110"/>
        </w:rPr>
        <w:t>for</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fund</w:t>
      </w:r>
      <w:r>
        <w:rPr>
          <w:color w:val="2B2A29"/>
          <w:spacing w:val="-16"/>
          <w:w w:val="110"/>
        </w:rPr>
        <w:t xml:space="preserve"> </w:t>
      </w:r>
      <w:r>
        <w:rPr>
          <w:color w:val="2B2A29"/>
          <w:spacing w:val="-1"/>
          <w:w w:val="110"/>
        </w:rPr>
        <w:t>transfer</w:t>
      </w:r>
      <w:r>
        <w:rPr>
          <w:color w:val="2B2A29"/>
          <w:spacing w:val="-15"/>
          <w:w w:val="110"/>
        </w:rPr>
        <w:t xml:space="preserve"> </w:t>
      </w:r>
      <w:r>
        <w:rPr>
          <w:color w:val="2B2A29"/>
          <w:spacing w:val="-1"/>
          <w:w w:val="110"/>
        </w:rPr>
        <w:t>operation</w:t>
      </w:r>
      <w:r>
        <w:rPr>
          <w:color w:val="2B2A29"/>
          <w:spacing w:val="-15"/>
          <w:w w:val="110"/>
        </w:rPr>
        <w:t xml:space="preserve"> </w:t>
      </w:r>
      <w:r>
        <w:rPr>
          <w:color w:val="2B2A29"/>
          <w:w w:val="110"/>
        </w:rPr>
        <w:t>is</w:t>
      </w:r>
      <w:r>
        <w:rPr>
          <w:color w:val="2B2A29"/>
          <w:spacing w:val="-15"/>
          <w:w w:val="110"/>
        </w:rPr>
        <w:t xml:space="preserve"> </w:t>
      </w:r>
      <w:r>
        <w:rPr>
          <w:color w:val="2B2A29"/>
          <w:w w:val="110"/>
        </w:rPr>
        <w:t>done</w:t>
      </w:r>
      <w:r>
        <w:rPr>
          <w:color w:val="2B2A29"/>
          <w:spacing w:val="-15"/>
          <w:w w:val="110"/>
        </w:rPr>
        <w:t xml:space="preserve"> </w:t>
      </w:r>
      <w:r>
        <w:rPr>
          <w:color w:val="2B2A29"/>
          <w:w w:val="110"/>
        </w:rPr>
        <w:t>as</w:t>
      </w:r>
      <w:r>
        <w:rPr>
          <w:color w:val="2B2A29"/>
          <w:spacing w:val="-16"/>
          <w:w w:val="110"/>
        </w:rPr>
        <w:t xml:space="preserve"> </w:t>
      </w:r>
      <w:r>
        <w:rPr>
          <w:color w:val="2B2A29"/>
          <w:w w:val="110"/>
        </w:rPr>
        <w:t>a</w:t>
      </w:r>
      <w:r>
        <w:rPr>
          <w:color w:val="2B2A29"/>
          <w:spacing w:val="-15"/>
          <w:w w:val="110"/>
        </w:rPr>
        <w:t xml:space="preserve"> </w:t>
      </w:r>
      <w:r>
        <w:rPr>
          <w:color w:val="2B2A29"/>
          <w:w w:val="110"/>
        </w:rPr>
        <w:t>single</w:t>
      </w:r>
      <w:r>
        <w:rPr>
          <w:color w:val="2B2A29"/>
          <w:spacing w:val="-15"/>
          <w:w w:val="110"/>
        </w:rPr>
        <w:t xml:space="preserve"> </w:t>
      </w:r>
      <w:r>
        <w:rPr>
          <w:color w:val="2B2A29"/>
          <w:w w:val="110"/>
        </w:rPr>
        <w:t>transaction,</w:t>
      </w:r>
      <w:r>
        <w:rPr>
          <w:color w:val="2B2A29"/>
          <w:spacing w:val="-57"/>
          <w:w w:val="110"/>
        </w:rPr>
        <w:t xml:space="preserve"> </w:t>
      </w:r>
      <w:r>
        <w:rPr>
          <w:color w:val="2B2A29"/>
          <w:spacing w:val="-1"/>
          <w:w w:val="110"/>
        </w:rPr>
        <w:t>and</w:t>
      </w:r>
      <w:r>
        <w:rPr>
          <w:color w:val="2B2A29"/>
          <w:spacing w:val="-16"/>
          <w:w w:val="110"/>
        </w:rPr>
        <w:t xml:space="preserve"> </w:t>
      </w:r>
      <w:r>
        <w:rPr>
          <w:color w:val="2B2A29"/>
          <w:spacing w:val="-1"/>
          <w:w w:val="110"/>
        </w:rPr>
        <w:t>the</w:t>
      </w:r>
      <w:r>
        <w:rPr>
          <w:color w:val="2B2A29"/>
          <w:spacing w:val="-15"/>
          <w:w w:val="110"/>
        </w:rPr>
        <w:t xml:space="preserve"> </w:t>
      </w:r>
      <w:r>
        <w:rPr>
          <w:color w:val="2B2A29"/>
          <w:spacing w:val="-1"/>
          <w:w w:val="110"/>
        </w:rPr>
        <w:t>bank</w:t>
      </w:r>
      <w:r>
        <w:rPr>
          <w:color w:val="2B2A29"/>
          <w:spacing w:val="-16"/>
          <w:w w:val="110"/>
        </w:rPr>
        <w:t xml:space="preserve"> </w:t>
      </w:r>
      <w:r>
        <w:rPr>
          <w:color w:val="2B2A29"/>
          <w:spacing w:val="-1"/>
          <w:w w:val="110"/>
        </w:rPr>
        <w:t>account</w:t>
      </w:r>
      <w:r>
        <w:rPr>
          <w:color w:val="2B2A29"/>
          <w:spacing w:val="-15"/>
          <w:w w:val="110"/>
        </w:rPr>
        <w:t xml:space="preserve"> </w:t>
      </w:r>
      <w:r>
        <w:rPr>
          <w:color w:val="2B2A29"/>
          <w:spacing w:val="-1"/>
          <w:w w:val="110"/>
        </w:rPr>
        <w:t>balances</w:t>
      </w:r>
      <w:r>
        <w:rPr>
          <w:color w:val="2B2A29"/>
          <w:spacing w:val="-16"/>
          <w:w w:val="110"/>
        </w:rPr>
        <w:t xml:space="preserve"> </w:t>
      </w:r>
      <w:r>
        <w:rPr>
          <w:color w:val="2B2A29"/>
          <w:spacing w:val="-1"/>
          <w:w w:val="110"/>
        </w:rPr>
        <w:t>have</w:t>
      </w:r>
      <w:r>
        <w:rPr>
          <w:color w:val="2B2A29"/>
          <w:spacing w:val="-15"/>
          <w:w w:val="110"/>
        </w:rPr>
        <w:t xml:space="preserve"> </w:t>
      </w:r>
      <w:r>
        <w:rPr>
          <w:color w:val="2B2A29"/>
          <w:w w:val="110"/>
        </w:rPr>
        <w:t>been</w:t>
      </w:r>
      <w:r>
        <w:rPr>
          <w:color w:val="2B2A29"/>
          <w:spacing w:val="-16"/>
          <w:w w:val="110"/>
        </w:rPr>
        <w:t xml:space="preserve"> </w:t>
      </w:r>
      <w:r>
        <w:rPr>
          <w:color w:val="2B2A29"/>
          <w:w w:val="110"/>
        </w:rPr>
        <w:t>updated</w:t>
      </w:r>
      <w:r>
        <w:rPr>
          <w:color w:val="2B2A29"/>
          <w:spacing w:val="-15"/>
          <w:w w:val="110"/>
        </w:rPr>
        <w:t xml:space="preserve"> </w:t>
      </w:r>
      <w:r>
        <w:rPr>
          <w:color w:val="2B2A29"/>
          <w:w w:val="110"/>
        </w:rPr>
        <w:t>accordingly.</w:t>
      </w:r>
    </w:p>
    <w:p>
      <w:pPr>
        <w:pStyle w:val="11"/>
        <w:spacing w:before="169" w:line="304" w:lineRule="auto"/>
        <w:ind w:left="160" w:right="619" w:firstLine="359"/>
      </w:pPr>
      <w:r>
        <w:rPr>
          <w:color w:val="2B2A29"/>
          <w:spacing w:val="-1"/>
          <w:w w:val="110"/>
        </w:rPr>
        <w:t>资金转账操作的请求/响应</w:t>
      </w:r>
      <w:r>
        <w:rPr>
          <w:color w:val="2B2A29"/>
          <w:w w:val="110"/>
        </w:rPr>
        <w:t>是作为一</w:t>
      </w:r>
      <w:r>
        <w:rPr>
          <w:color w:val="2B2A29"/>
          <w:spacing w:val="-15"/>
          <w:w w:val="110"/>
        </w:rPr>
        <w:t>笔</w:t>
      </w:r>
      <w:r>
        <w:rPr>
          <w:color w:val="2B2A29"/>
          <w:w w:val="110"/>
        </w:rPr>
        <w:t>交易完成</w:t>
      </w:r>
      <w:r>
        <w:rPr>
          <w:color w:val="2B2A29"/>
          <w:spacing w:val="-15"/>
          <w:w w:val="110"/>
        </w:rPr>
        <w:t>的</w:t>
      </w:r>
      <w:r>
        <w:rPr>
          <w:color w:val="2B2A29"/>
          <w:w w:val="110"/>
        </w:rPr>
        <w:t>，</w:t>
      </w:r>
      <w:r>
        <w:rPr>
          <w:color w:val="2B2A29"/>
          <w:spacing w:val="-1"/>
          <w:w w:val="110"/>
        </w:rPr>
        <w:t>银行账户余额已</w:t>
      </w:r>
      <w:r>
        <w:rPr>
          <w:color w:val="2B2A29"/>
          <w:w w:val="110"/>
        </w:rPr>
        <w:t>相应更新。</w:t>
      </w:r>
    </w:p>
    <w:p>
      <w:pPr>
        <w:pStyle w:val="11"/>
        <w:rPr>
          <w:sz w:val="24"/>
        </w:rPr>
      </w:pPr>
    </w:p>
    <w:p>
      <w:r>
        <w:rPr>
          <w:color w:val="2B2A29"/>
          <w:w w:val="95"/>
        </w:rPr>
        <w:t>Summary</w:t>
      </w:r>
    </w:p>
    <w:p>
      <w:pPr>
        <w:pStyle w:val="4"/>
        <w:spacing w:before="191"/>
        <w:ind w:left="160"/>
      </w:pPr>
      <w:r>
        <w:rPr>
          <w:color w:val="2B2A29"/>
          <w:w w:val="95"/>
        </w:rPr>
        <w:t>总结</w:t>
      </w:r>
    </w:p>
    <w:p>
      <w:r>
        <w:rPr>
          <w:color w:val="2B2A29"/>
          <w:w w:val="105"/>
        </w:rPr>
        <w:t>In this chapter, we looked at what databases are, when to use them, and the basics of</w:t>
      </w:r>
      <w:r>
        <w:rPr>
          <w:color w:val="2B2A29"/>
          <w:spacing w:val="1"/>
          <w:w w:val="105"/>
        </w:rPr>
        <w:t xml:space="preserve"> </w:t>
      </w:r>
      <w:r>
        <w:rPr>
          <w:color w:val="2B2A29"/>
          <w:w w:val="105"/>
        </w:rPr>
        <w:t>database modeling with entity-relationship diagrams. SQL was introduced as the de</w:t>
      </w:r>
      <w:r>
        <w:rPr>
          <w:color w:val="2B2A29"/>
          <w:spacing w:val="1"/>
          <w:w w:val="105"/>
        </w:rPr>
        <w:t xml:space="preserve"> </w:t>
      </w:r>
      <w:r>
        <w:rPr>
          <w:color w:val="2B2A29"/>
          <w:w w:val="105"/>
        </w:rPr>
        <w:t>facto</w:t>
      </w:r>
      <w:r>
        <w:rPr>
          <w:color w:val="2B2A29"/>
          <w:spacing w:val="8"/>
          <w:w w:val="105"/>
        </w:rPr>
        <w:t xml:space="preserve"> </w:t>
      </w:r>
      <w:r>
        <w:rPr>
          <w:color w:val="2B2A29"/>
          <w:w w:val="105"/>
        </w:rPr>
        <w:t>language</w:t>
      </w:r>
      <w:r>
        <w:rPr>
          <w:color w:val="2B2A29"/>
          <w:spacing w:val="9"/>
          <w:w w:val="105"/>
        </w:rPr>
        <w:t xml:space="preserve"> </w:t>
      </w:r>
      <w:r>
        <w:rPr>
          <w:color w:val="2B2A29"/>
          <w:w w:val="105"/>
        </w:rPr>
        <w:t>in</w:t>
      </w:r>
      <w:r>
        <w:rPr>
          <w:color w:val="2B2A29"/>
          <w:spacing w:val="9"/>
          <w:w w:val="105"/>
        </w:rPr>
        <w:t xml:space="preserve"> </w:t>
      </w:r>
      <w:r>
        <w:rPr>
          <w:color w:val="2B2A29"/>
          <w:w w:val="105"/>
        </w:rPr>
        <w:t>relational</w:t>
      </w:r>
      <w:r>
        <w:rPr>
          <w:color w:val="2B2A29"/>
          <w:spacing w:val="9"/>
          <w:w w:val="105"/>
        </w:rPr>
        <w:t xml:space="preserve"> </w:t>
      </w:r>
      <w:r>
        <w:rPr>
          <w:color w:val="2B2A29"/>
          <w:w w:val="105"/>
        </w:rPr>
        <w:t>database</w:t>
      </w:r>
      <w:r>
        <w:rPr>
          <w:color w:val="2B2A29"/>
          <w:spacing w:val="9"/>
          <w:w w:val="105"/>
        </w:rPr>
        <w:t xml:space="preserve"> </w:t>
      </w:r>
      <w:r>
        <w:rPr>
          <w:color w:val="2B2A29"/>
          <w:w w:val="105"/>
        </w:rPr>
        <w:t>querying</w:t>
      </w:r>
      <w:r>
        <w:rPr>
          <w:color w:val="2B2A29"/>
          <w:spacing w:val="8"/>
          <w:w w:val="105"/>
        </w:rPr>
        <w:t xml:space="preserve"> </w:t>
      </w:r>
      <w:r>
        <w:rPr>
          <w:color w:val="2B2A29"/>
          <w:w w:val="105"/>
        </w:rPr>
        <w:t>and</w:t>
      </w:r>
      <w:r>
        <w:rPr>
          <w:color w:val="2B2A29"/>
          <w:spacing w:val="9"/>
          <w:w w:val="105"/>
        </w:rPr>
        <w:t xml:space="preserve"> </w:t>
      </w:r>
      <w:r>
        <w:rPr>
          <w:color w:val="2B2A29"/>
          <w:w w:val="105"/>
        </w:rPr>
        <w:t>data</w:t>
      </w:r>
      <w:r>
        <w:rPr>
          <w:color w:val="2B2A29"/>
          <w:spacing w:val="9"/>
          <w:w w:val="105"/>
        </w:rPr>
        <w:t xml:space="preserve"> </w:t>
      </w:r>
      <w:r>
        <w:rPr>
          <w:color w:val="2B2A29"/>
          <w:w w:val="105"/>
        </w:rPr>
        <w:t>manipulation.</w:t>
      </w:r>
      <w:r>
        <w:rPr>
          <w:color w:val="2B2A29"/>
          <w:spacing w:val="9"/>
          <w:w w:val="105"/>
        </w:rPr>
        <w:t xml:space="preserve"> </w:t>
      </w:r>
      <w:r>
        <w:rPr>
          <w:color w:val="2B2A29"/>
          <w:w w:val="105"/>
        </w:rPr>
        <w:t>Then</w:t>
      </w:r>
      <w:r>
        <w:rPr>
          <w:color w:val="2B2A29"/>
          <w:spacing w:val="9"/>
          <w:w w:val="105"/>
        </w:rPr>
        <w:t xml:space="preserve"> </w:t>
      </w:r>
      <w:r>
        <w:rPr>
          <w:color w:val="2B2A29"/>
          <w:w w:val="105"/>
        </w:rPr>
        <w:t>we</w:t>
      </w:r>
      <w:r>
        <w:rPr>
          <w:color w:val="2B2A29"/>
          <w:spacing w:val="9"/>
          <w:w w:val="105"/>
        </w:rPr>
        <w:t xml:space="preserve"> </w:t>
      </w:r>
      <w:r>
        <w:rPr>
          <w:color w:val="2B2A29"/>
          <w:w w:val="105"/>
        </w:rPr>
        <w:t>looked</w:t>
      </w:r>
      <w:r>
        <w:rPr>
          <w:color w:val="2B2A29"/>
          <w:spacing w:val="-55"/>
          <w:w w:val="105"/>
        </w:rPr>
        <w:t xml:space="preserve"> </w:t>
      </w:r>
      <w:r>
        <w:rPr>
          <w:color w:val="2B2A29"/>
          <w:w w:val="105"/>
        </w:rPr>
        <w:t>into</w:t>
      </w:r>
      <w:r>
        <w:rPr>
          <w:color w:val="2B2A29"/>
          <w:spacing w:val="-6"/>
          <w:w w:val="105"/>
        </w:rPr>
        <w:t xml:space="preserve"> </w:t>
      </w:r>
      <w:r>
        <w:rPr>
          <w:color w:val="2B2A29"/>
          <w:w w:val="105"/>
        </w:rPr>
        <w:t>the</w:t>
      </w:r>
      <w:r>
        <w:rPr>
          <w:color w:val="2B2A29"/>
          <w:spacing w:val="-6"/>
          <w:w w:val="105"/>
        </w:rPr>
        <w:t xml:space="preserve"> </w:t>
      </w:r>
      <w:r>
        <w:rPr>
          <w:color w:val="2B2A29"/>
          <w:w w:val="105"/>
        </w:rPr>
        <w:t>SQL</w:t>
      </w:r>
      <w:r>
        <w:rPr>
          <w:color w:val="2B2A29"/>
          <w:spacing w:val="-6"/>
          <w:w w:val="105"/>
        </w:rPr>
        <w:t xml:space="preserve"> </w:t>
      </w:r>
      <w:r>
        <w:rPr>
          <w:color w:val="2B2A29"/>
          <w:w w:val="105"/>
        </w:rPr>
        <w:t>API</w:t>
      </w:r>
      <w:r>
        <w:rPr>
          <w:color w:val="2B2A29"/>
          <w:spacing w:val="-6"/>
          <w:w w:val="105"/>
        </w:rPr>
        <w:t xml:space="preserve"> </w:t>
      </w:r>
      <w:r>
        <w:rPr>
          <w:color w:val="2B2A29"/>
          <w:w w:val="105"/>
        </w:rPr>
        <w:t>available</w:t>
      </w:r>
      <w:r>
        <w:rPr>
          <w:color w:val="2B2A29"/>
          <w:spacing w:val="-6"/>
          <w:w w:val="105"/>
        </w:rPr>
        <w:t xml:space="preserve"> </w:t>
      </w:r>
      <w:r>
        <w:rPr>
          <w:color w:val="2B2A29"/>
          <w:w w:val="105"/>
        </w:rPr>
        <w:t>in</w:t>
      </w:r>
      <w:r>
        <w:rPr>
          <w:color w:val="2B2A29"/>
          <w:spacing w:val="-6"/>
          <w:w w:val="105"/>
        </w:rPr>
        <w:t xml:space="preserve"> </w:t>
      </w:r>
      <w:r>
        <w:rPr>
          <w:color w:val="2B2A29"/>
          <w:w w:val="105"/>
        </w:rPr>
        <w:t>Ballerina</w:t>
      </w:r>
      <w:r>
        <w:rPr>
          <w:color w:val="2B2A29"/>
          <w:spacing w:val="-6"/>
          <w:w w:val="105"/>
        </w:rPr>
        <w:t xml:space="preserve"> </w:t>
      </w:r>
      <w:r>
        <w:rPr>
          <w:color w:val="2B2A29"/>
          <w:w w:val="105"/>
        </w:rPr>
        <w:t>to</w:t>
      </w:r>
      <w:r>
        <w:rPr>
          <w:color w:val="2B2A29"/>
          <w:spacing w:val="-6"/>
          <w:w w:val="105"/>
        </w:rPr>
        <w:t xml:space="preserve"> </w:t>
      </w:r>
      <w:r>
        <w:rPr>
          <w:color w:val="2B2A29"/>
          <w:w w:val="105"/>
        </w:rPr>
        <w:t>access</w:t>
      </w:r>
      <w:r>
        <w:rPr>
          <w:color w:val="2B2A29"/>
          <w:spacing w:val="-6"/>
          <w:w w:val="105"/>
        </w:rPr>
        <w:t xml:space="preserve"> </w:t>
      </w:r>
      <w:r>
        <w:rPr>
          <w:color w:val="2B2A29"/>
          <w:w w:val="105"/>
        </w:rPr>
        <w:t>databases</w:t>
      </w:r>
      <w:r>
        <w:rPr>
          <w:color w:val="2B2A29"/>
          <w:spacing w:val="-6"/>
          <w:w w:val="105"/>
        </w:rPr>
        <w:t xml:space="preserve"> </w:t>
      </w:r>
      <w:r>
        <w:rPr>
          <w:color w:val="2B2A29"/>
          <w:w w:val="105"/>
        </w:rPr>
        <w:t>using</w:t>
      </w:r>
      <w:r>
        <w:rPr>
          <w:color w:val="2B2A29"/>
          <w:spacing w:val="-6"/>
          <w:w w:val="105"/>
        </w:rPr>
        <w:t xml:space="preserve"> </w:t>
      </w:r>
      <w:r>
        <w:rPr>
          <w:color w:val="2B2A29"/>
          <w:w w:val="105"/>
        </w:rPr>
        <w:t>computer</w:t>
      </w:r>
      <w:r>
        <w:rPr>
          <w:color w:val="2B2A29"/>
          <w:spacing w:val="-6"/>
          <w:w w:val="105"/>
        </w:rPr>
        <w:t xml:space="preserve"> </w:t>
      </w:r>
      <w:r>
        <w:rPr>
          <w:color w:val="2B2A29"/>
          <w:w w:val="105"/>
        </w:rPr>
        <w:t>programs.</w:t>
      </w:r>
    </w:p>
    <w:p>
      <w:pPr>
        <w:pStyle w:val="11"/>
        <w:spacing w:before="190" w:line="304" w:lineRule="auto"/>
        <w:ind w:left="160" w:right="701"/>
      </w:pPr>
      <w:r>
        <w:rPr>
          <w:color w:val="2B2A29"/>
          <w:w w:val="105"/>
        </w:rPr>
        <w:t>在本章中，我们了解了什么是数据库，何时使用它们，以及使用实体关系图进行数据库建模的基础知识。SQL被引入作为关系数据库查询和数据操作中</w:t>
      </w:r>
      <w:r>
        <w:rPr>
          <w:color w:val="2B2A29"/>
          <w:spacing w:val="9"/>
          <w:w w:val="105"/>
        </w:rPr>
        <w:t>的</w:t>
      </w:r>
      <w:r>
        <w:rPr>
          <w:color w:val="2B2A29"/>
          <w:w w:val="105"/>
        </w:rPr>
        <w:t>事实语言。然后</w:t>
      </w:r>
      <w:r>
        <w:rPr>
          <w:color w:val="2B2A29"/>
          <w:spacing w:val="9"/>
          <w:w w:val="105"/>
        </w:rPr>
        <w:t>，</w:t>
      </w:r>
      <w:r>
        <w:rPr>
          <w:color w:val="2B2A29"/>
          <w:w w:val="105"/>
        </w:rPr>
        <w:t>我们研究了Ballerina中使用计算机程序访问数据库</w:t>
      </w:r>
      <w:r>
        <w:rPr>
          <w:color w:val="2B2A29"/>
          <w:spacing w:val="-6"/>
          <w:w w:val="105"/>
        </w:rPr>
        <w:t>的</w:t>
      </w:r>
      <w:r>
        <w:rPr>
          <w:color w:val="2B2A29"/>
          <w:w w:val="105"/>
        </w:rPr>
        <w:t>SQL</w:t>
      </w:r>
      <w:r>
        <w:t xml:space="preserve"> </w:t>
      </w:r>
      <w:r>
        <w:rPr>
          <w:color w:val="2B2A29"/>
          <w:w w:val="105"/>
        </w:rPr>
        <w:t>API。</w:t>
      </w:r>
    </w:p>
    <w:p>
      <w:r>
        <w:rPr>
          <w:color w:val="2B2A29"/>
          <w:w w:val="105"/>
        </w:rPr>
        <w:t>We also looked at some of the best practices in database index usage and extended</w:t>
      </w:r>
      <w:r>
        <w:rPr>
          <w:color w:val="2B2A29"/>
          <w:spacing w:val="1"/>
          <w:w w:val="105"/>
        </w:rPr>
        <w:t xml:space="preserve"> </w:t>
      </w:r>
      <w:r>
        <w:rPr>
          <w:color w:val="2B2A29"/>
          <w:w w:val="105"/>
        </w:rPr>
        <w:t>features such</w:t>
      </w:r>
      <w:r>
        <w:rPr>
          <w:color w:val="2B2A29"/>
          <w:spacing w:val="1"/>
          <w:w w:val="105"/>
        </w:rPr>
        <w:t xml:space="preserve"> </w:t>
      </w:r>
      <w:r>
        <w:rPr>
          <w:color w:val="2B2A29"/>
          <w:w w:val="105"/>
        </w:rPr>
        <w:t>as</w:t>
      </w:r>
      <w:r>
        <w:rPr>
          <w:color w:val="2B2A29"/>
          <w:spacing w:val="1"/>
          <w:w w:val="105"/>
        </w:rPr>
        <w:t xml:space="preserve"> </w:t>
      </w:r>
      <w:r>
        <w:rPr>
          <w:color w:val="2B2A29"/>
          <w:w w:val="105"/>
        </w:rPr>
        <w:t>batch</w:t>
      </w:r>
      <w:r>
        <w:rPr>
          <w:color w:val="2B2A29"/>
          <w:spacing w:val="1"/>
          <w:w w:val="105"/>
        </w:rPr>
        <w:t xml:space="preserve"> </w:t>
      </w:r>
      <w:r>
        <w:rPr>
          <w:color w:val="2B2A29"/>
          <w:w w:val="105"/>
        </w:rPr>
        <w:t>updates and</w:t>
      </w:r>
      <w:r>
        <w:rPr>
          <w:color w:val="2B2A29"/>
          <w:spacing w:val="1"/>
          <w:w w:val="105"/>
        </w:rPr>
        <w:t xml:space="preserve"> </w:t>
      </w:r>
      <w:r>
        <w:rPr>
          <w:color w:val="2B2A29"/>
          <w:w w:val="105"/>
        </w:rPr>
        <w:t>database</w:t>
      </w:r>
      <w:r>
        <w:rPr>
          <w:color w:val="2B2A29"/>
          <w:spacing w:val="1"/>
          <w:w w:val="105"/>
        </w:rPr>
        <w:t xml:space="preserve"> </w:t>
      </w:r>
      <w:r>
        <w:rPr>
          <w:color w:val="2B2A29"/>
          <w:w w:val="105"/>
        </w:rPr>
        <w:t>transactions.</w:t>
      </w:r>
      <w:r>
        <w:rPr>
          <w:color w:val="2B2A29"/>
          <w:spacing w:val="1"/>
          <w:w w:val="105"/>
        </w:rPr>
        <w:t xml:space="preserve"> </w:t>
      </w:r>
      <w:r>
        <w:rPr>
          <w:color w:val="2B2A29"/>
          <w:w w:val="105"/>
        </w:rPr>
        <w:t>Finally,</w:t>
      </w:r>
      <w:r>
        <w:rPr>
          <w:color w:val="2B2A29"/>
          <w:spacing w:val="1"/>
          <w:w w:val="105"/>
        </w:rPr>
        <w:t xml:space="preserve"> </w:t>
      </w:r>
      <w:r>
        <w:rPr>
          <w:color w:val="2B2A29"/>
          <w:w w:val="105"/>
        </w:rPr>
        <w:t>we looked</w:t>
      </w:r>
      <w:r>
        <w:rPr>
          <w:color w:val="2B2A29"/>
          <w:spacing w:val="1"/>
          <w:w w:val="105"/>
        </w:rPr>
        <w:t xml:space="preserve"> </w:t>
      </w:r>
      <w:r>
        <w:rPr>
          <w:color w:val="2B2A29"/>
          <w:w w:val="105"/>
        </w:rPr>
        <w:t>at</w:t>
      </w:r>
      <w:r>
        <w:rPr>
          <w:color w:val="2B2A29"/>
          <w:spacing w:val="1"/>
          <w:w w:val="105"/>
        </w:rPr>
        <w:t xml:space="preserve"> </w:t>
      </w:r>
      <w:r>
        <w:rPr>
          <w:color w:val="2B2A29"/>
          <w:w w:val="105"/>
        </w:rPr>
        <w:t>how</w:t>
      </w:r>
      <w:r>
        <w:rPr>
          <w:color w:val="2B2A29"/>
          <w:spacing w:val="1"/>
          <w:w w:val="105"/>
        </w:rPr>
        <w:t xml:space="preserve"> </w:t>
      </w:r>
      <w:r>
        <w:rPr>
          <w:color w:val="2B2A29"/>
          <w:w w:val="105"/>
        </w:rPr>
        <w:t>to</w:t>
      </w:r>
      <w:r>
        <w:rPr>
          <w:color w:val="2B2A29"/>
          <w:spacing w:val="1"/>
          <w:w w:val="105"/>
        </w:rPr>
        <w:t xml:space="preserve"> </w:t>
      </w:r>
      <w:r>
        <w:rPr>
          <w:color w:val="2B2A29"/>
          <w:w w:val="105"/>
        </w:rPr>
        <w:t>write</w:t>
      </w:r>
      <w:r>
        <w:rPr>
          <w:color w:val="2B2A29"/>
          <w:spacing w:val="3"/>
          <w:w w:val="105"/>
        </w:rPr>
        <w:t xml:space="preserve"> </w:t>
      </w:r>
      <w:r>
        <w:rPr>
          <w:color w:val="2B2A29"/>
          <w:w w:val="105"/>
        </w:rPr>
        <w:t>data</w:t>
      </w:r>
      <w:r>
        <w:rPr>
          <w:color w:val="2B2A29"/>
          <w:spacing w:val="3"/>
          <w:w w:val="105"/>
        </w:rPr>
        <w:t xml:space="preserve"> </w:t>
      </w:r>
      <w:r>
        <w:rPr>
          <w:color w:val="2B2A29"/>
          <w:w w:val="105"/>
        </w:rPr>
        <w:t>services,</w:t>
      </w:r>
      <w:r>
        <w:rPr>
          <w:color w:val="2B2A29"/>
          <w:spacing w:val="3"/>
          <w:w w:val="105"/>
        </w:rPr>
        <w:t xml:space="preserve"> </w:t>
      </w:r>
      <w:r>
        <w:rPr>
          <w:color w:val="2B2A29"/>
          <w:w w:val="105"/>
        </w:rPr>
        <w:t>in</w:t>
      </w:r>
      <w:r>
        <w:rPr>
          <w:color w:val="2B2A29"/>
          <w:spacing w:val="3"/>
          <w:w w:val="105"/>
        </w:rPr>
        <w:t xml:space="preserve"> </w:t>
      </w:r>
      <w:r>
        <w:rPr>
          <w:color w:val="2B2A29"/>
          <w:w w:val="105"/>
        </w:rPr>
        <w:t>order</w:t>
      </w:r>
      <w:r>
        <w:rPr>
          <w:color w:val="2B2A29"/>
          <w:spacing w:val="3"/>
          <w:w w:val="105"/>
        </w:rPr>
        <w:t xml:space="preserve"> </w:t>
      </w:r>
      <w:r>
        <w:rPr>
          <w:color w:val="2B2A29"/>
          <w:w w:val="105"/>
        </w:rPr>
        <w:t>to</w:t>
      </w:r>
      <w:r>
        <w:rPr>
          <w:color w:val="2B2A29"/>
          <w:spacing w:val="3"/>
          <w:w w:val="105"/>
        </w:rPr>
        <w:t xml:space="preserve"> </w:t>
      </w:r>
      <w:r>
        <w:rPr>
          <w:color w:val="2B2A29"/>
          <w:w w:val="105"/>
        </w:rPr>
        <w:t>expose</w:t>
      </w:r>
      <w:r>
        <w:rPr>
          <w:color w:val="2B2A29"/>
          <w:spacing w:val="3"/>
          <w:w w:val="105"/>
        </w:rPr>
        <w:t xml:space="preserve"> </w:t>
      </w:r>
      <w:r>
        <w:rPr>
          <w:color w:val="2B2A29"/>
          <w:w w:val="105"/>
        </w:rPr>
        <w:t>our</w:t>
      </w:r>
      <w:r>
        <w:rPr>
          <w:color w:val="2B2A29"/>
          <w:spacing w:val="3"/>
          <w:w w:val="105"/>
        </w:rPr>
        <w:t xml:space="preserve"> </w:t>
      </w:r>
      <w:r>
        <w:rPr>
          <w:color w:val="2B2A29"/>
          <w:w w:val="105"/>
        </w:rPr>
        <w:t>data</w:t>
      </w:r>
      <w:r>
        <w:rPr>
          <w:color w:val="2B2A29"/>
          <w:spacing w:val="4"/>
          <w:w w:val="105"/>
        </w:rPr>
        <w:t xml:space="preserve"> </w:t>
      </w:r>
      <w:r>
        <w:rPr>
          <w:color w:val="2B2A29"/>
          <w:w w:val="105"/>
        </w:rPr>
        <w:t>and</w:t>
      </w:r>
      <w:r>
        <w:rPr>
          <w:color w:val="2B2A29"/>
          <w:spacing w:val="3"/>
          <w:w w:val="105"/>
        </w:rPr>
        <w:t xml:space="preserve"> </w:t>
      </w:r>
      <w:r>
        <w:rPr>
          <w:color w:val="2B2A29"/>
          <w:w w:val="105"/>
        </w:rPr>
        <w:t>their</w:t>
      </w:r>
      <w:r>
        <w:rPr>
          <w:color w:val="2B2A29"/>
          <w:spacing w:val="3"/>
          <w:w w:val="105"/>
        </w:rPr>
        <w:t xml:space="preserve"> </w:t>
      </w:r>
      <w:r>
        <w:rPr>
          <w:color w:val="2B2A29"/>
          <w:w w:val="105"/>
        </w:rPr>
        <w:t>operations</w:t>
      </w:r>
      <w:r>
        <w:rPr>
          <w:color w:val="2B2A29"/>
          <w:spacing w:val="3"/>
          <w:w w:val="105"/>
        </w:rPr>
        <w:t xml:space="preserve"> </w:t>
      </w:r>
      <w:r>
        <w:rPr>
          <w:color w:val="2B2A29"/>
          <w:w w:val="105"/>
        </w:rPr>
        <w:t>as</w:t>
      </w:r>
      <w:r>
        <w:rPr>
          <w:color w:val="2B2A29"/>
          <w:spacing w:val="3"/>
          <w:w w:val="105"/>
        </w:rPr>
        <w:t xml:space="preserve"> </w:t>
      </w:r>
      <w:r>
        <w:rPr>
          <w:color w:val="2B2A29"/>
          <w:w w:val="105"/>
        </w:rPr>
        <w:t>network</w:t>
      </w:r>
      <w:r>
        <w:rPr>
          <w:color w:val="2B2A29"/>
          <w:spacing w:val="3"/>
          <w:w w:val="105"/>
        </w:rPr>
        <w:t xml:space="preserve"> </w:t>
      </w:r>
      <w:r>
        <w:rPr>
          <w:color w:val="2B2A29"/>
          <w:w w:val="105"/>
        </w:rPr>
        <w:t>services.</w:t>
      </w:r>
    </w:p>
    <w:p>
      <w:pPr>
        <w:pStyle w:val="11"/>
        <w:spacing w:line="304" w:lineRule="auto"/>
        <w:ind w:left="160" w:right="510" w:firstLine="359"/>
      </w:pPr>
      <w:r>
        <w:rPr>
          <w:color w:val="2B2A29"/>
          <w:w w:val="105"/>
        </w:rPr>
        <w:t>我们还研究了数据库索引使用方面的一些最佳实践和扩展功能，如批处</w:t>
      </w:r>
      <w:r>
        <w:rPr>
          <w:color w:val="2B2A29"/>
          <w:spacing w:val="1"/>
          <w:w w:val="105"/>
        </w:rPr>
        <w:t>理</w:t>
      </w:r>
      <w:r>
        <w:rPr>
          <w:color w:val="2B2A29"/>
          <w:w w:val="105"/>
        </w:rPr>
        <w:t>更新和数据库事务。最后，我们研究了如何编写数据服务，以</w:t>
      </w:r>
      <w:r>
        <w:rPr>
          <w:color w:val="2B2A29"/>
          <w:spacing w:val="3"/>
          <w:w w:val="105"/>
        </w:rPr>
        <w:t>便将</w:t>
      </w:r>
      <w:r>
        <w:rPr>
          <w:color w:val="2B2A29"/>
          <w:w w:val="105"/>
        </w:rPr>
        <w:t>我们的数据及其操作公开为网络服务。</w:t>
      </w:r>
    </w:p>
    <w:p>
      <w:pPr>
        <w:spacing w:after="0" w:line="304" w:lineRule="auto"/>
        <w:sectPr>
          <w:pgSz w:w="10080" w:h="14400"/>
          <w:pgMar w:top="1260" w:right="560" w:bottom="1260" w:left="560" w:header="1037" w:footer="1070" w:gutter="0"/>
          <w:cols w:space="720" w:num="1"/>
        </w:sectPr>
      </w:pPr>
    </w:p>
    <w:p>
      <w:r>
        <w:rPr>
          <w:rFonts w:ascii="Arial"/>
          <w:b/>
          <w:color w:val="2B2A29"/>
          <w:sz w:val="36"/>
        </w:rPr>
        <w:t>APPENDIX</w:t>
      </w:r>
      <w:r>
        <w:rPr>
          <w:rFonts w:ascii="Arial"/>
          <w:b/>
          <w:color w:val="2B2A29"/>
          <w:spacing w:val="-15"/>
          <w:sz w:val="36"/>
        </w:rPr>
        <w:t xml:space="preserve"> </w:t>
      </w:r>
      <w:r>
        <w:rPr>
          <w:rFonts w:ascii="Arial"/>
          <w:b/>
          <w:color w:val="2B2A29"/>
          <w:sz w:val="36"/>
        </w:rPr>
        <w:t>A</w:t>
      </w:r>
    </w:p>
    <w:p>
      <w:pPr>
        <w:spacing w:before="82"/>
        <w:ind w:left="520" w:right="0" w:firstLine="0"/>
        <w:jc w:val="left"/>
        <w:rPr>
          <w:rFonts w:ascii="Arial"/>
          <w:b/>
          <w:sz w:val="36"/>
        </w:rPr>
      </w:pPr>
      <w:bookmarkStart w:id="279" w:name="_bookmark261"/>
      <w:bookmarkEnd w:id="279"/>
      <w:bookmarkStart w:id="280" w:name="_bookmark260"/>
      <w:bookmarkEnd w:id="280"/>
      <w:r>
        <w:rPr>
          <w:rFonts w:ascii="Arial"/>
          <w:b/>
          <w:color w:val="2B2A29"/>
          <w:sz w:val="36"/>
        </w:rPr>
        <w:t>附录A</w:t>
      </w:r>
    </w:p>
    <w:p>
      <w:pPr>
        <w:pStyle w:val="11"/>
        <w:rPr>
          <w:rFonts w:ascii="Arial"/>
          <w:b/>
          <w:sz w:val="40"/>
        </w:rPr>
      </w:pPr>
    </w:p>
    <w:p>
      <w:pPr>
        <w:pStyle w:val="11"/>
        <w:rPr>
          <w:rFonts w:ascii="Arial"/>
          <w:b/>
          <w:sz w:val="43"/>
        </w:rPr>
      </w:pPr>
    </w:p>
    <w:p>
      <w:r>
        <w:rPr>
          <w:color w:val="2B2A29"/>
          <w:w w:val="85"/>
        </w:rPr>
        <w:t>Numbers and</w:t>
      </w:r>
      <w:r>
        <w:rPr>
          <w:color w:val="2B2A29"/>
          <w:spacing w:val="1"/>
          <w:w w:val="85"/>
        </w:rPr>
        <w:t xml:space="preserve"> </w:t>
      </w:r>
      <w:r>
        <w:rPr>
          <w:color w:val="2B2A29"/>
          <w:w w:val="80"/>
        </w:rPr>
        <w:t>Representation</w:t>
      </w:r>
    </w:p>
    <w:p>
      <w:pPr>
        <w:pStyle w:val="2"/>
        <w:spacing w:line="232" w:lineRule="auto"/>
        <w:ind w:left="519"/>
      </w:pPr>
      <w:r>
        <w:rPr>
          <w:color w:val="2B2A29"/>
          <w:w w:val="85"/>
        </w:rPr>
        <w:t>数字和</w:t>
      </w:r>
      <w:r>
        <w:rPr>
          <w:color w:val="2B2A29"/>
          <w:w w:val="80"/>
        </w:rPr>
        <w:t>表示</w:t>
      </w:r>
    </w:p>
    <w:p>
      <w:r>
        <w:rPr>
          <w:color w:val="2B2A29"/>
          <w:w w:val="105"/>
        </w:rPr>
        <w:t>In</w:t>
      </w:r>
      <w:r>
        <w:rPr>
          <w:color w:val="2B2A29"/>
          <w:spacing w:val="-14"/>
          <w:w w:val="105"/>
        </w:rPr>
        <w:t xml:space="preserve"> </w:t>
      </w:r>
      <w:r>
        <w:rPr>
          <w:color w:val="2B2A29"/>
          <w:w w:val="105"/>
        </w:rPr>
        <w:t>this</w:t>
      </w:r>
      <w:r>
        <w:rPr>
          <w:color w:val="2B2A29"/>
          <w:spacing w:val="-13"/>
          <w:w w:val="105"/>
        </w:rPr>
        <w:t xml:space="preserve"> </w:t>
      </w:r>
      <w:r>
        <w:rPr>
          <w:color w:val="2B2A29"/>
          <w:w w:val="105"/>
        </w:rPr>
        <w:t>appendix,</w:t>
      </w:r>
      <w:r>
        <w:rPr>
          <w:color w:val="2B2A29"/>
          <w:spacing w:val="-13"/>
          <w:w w:val="105"/>
        </w:rPr>
        <w:t xml:space="preserve"> </w:t>
      </w:r>
      <w:r>
        <w:rPr>
          <w:color w:val="2B2A29"/>
          <w:w w:val="105"/>
        </w:rPr>
        <w:t>we</w:t>
      </w:r>
      <w:r>
        <w:rPr>
          <w:color w:val="2B2A29"/>
          <w:spacing w:val="-13"/>
          <w:w w:val="105"/>
        </w:rPr>
        <w:t xml:space="preserve"> </w:t>
      </w:r>
      <w:r>
        <w:rPr>
          <w:color w:val="2B2A29"/>
          <w:w w:val="105"/>
        </w:rPr>
        <w:t>will</w:t>
      </w:r>
      <w:r>
        <w:rPr>
          <w:color w:val="2B2A29"/>
          <w:spacing w:val="-14"/>
          <w:w w:val="105"/>
        </w:rPr>
        <w:t xml:space="preserve"> </w:t>
      </w:r>
      <w:r>
        <w:rPr>
          <w:color w:val="2B2A29"/>
          <w:w w:val="105"/>
        </w:rPr>
        <w:t>dig</w:t>
      </w:r>
      <w:r>
        <w:rPr>
          <w:color w:val="2B2A29"/>
          <w:spacing w:val="-13"/>
          <w:w w:val="105"/>
        </w:rPr>
        <w:t xml:space="preserve"> </w:t>
      </w:r>
      <w:r>
        <w:rPr>
          <w:color w:val="2B2A29"/>
          <w:w w:val="105"/>
        </w:rPr>
        <w:t>a</w:t>
      </w:r>
      <w:r>
        <w:rPr>
          <w:color w:val="2B2A29"/>
          <w:spacing w:val="-13"/>
          <w:w w:val="105"/>
        </w:rPr>
        <w:t xml:space="preserve"> </w:t>
      </w:r>
      <w:r>
        <w:rPr>
          <w:color w:val="2B2A29"/>
          <w:w w:val="105"/>
        </w:rPr>
        <w:t>bit</w:t>
      </w:r>
      <w:r>
        <w:rPr>
          <w:color w:val="2B2A29"/>
          <w:spacing w:val="-13"/>
          <w:w w:val="105"/>
        </w:rPr>
        <w:t xml:space="preserve"> </w:t>
      </w:r>
      <w:r>
        <w:rPr>
          <w:color w:val="2B2A29"/>
          <w:w w:val="105"/>
        </w:rPr>
        <w:t>deeper</w:t>
      </w:r>
      <w:r>
        <w:rPr>
          <w:color w:val="2B2A29"/>
          <w:spacing w:val="-14"/>
          <w:w w:val="105"/>
        </w:rPr>
        <w:t xml:space="preserve"> </w:t>
      </w:r>
      <w:r>
        <w:rPr>
          <w:color w:val="2B2A29"/>
          <w:w w:val="105"/>
        </w:rPr>
        <w:t>into</w:t>
      </w:r>
      <w:r>
        <w:rPr>
          <w:color w:val="2B2A29"/>
          <w:spacing w:val="-13"/>
          <w:w w:val="105"/>
        </w:rPr>
        <w:t xml:space="preserve"> </w:t>
      </w:r>
      <w:r>
        <w:rPr>
          <w:color w:val="2B2A29"/>
          <w:w w:val="105"/>
        </w:rPr>
        <w:t>how</w:t>
      </w:r>
      <w:r>
        <w:rPr>
          <w:color w:val="2B2A29"/>
          <w:spacing w:val="-13"/>
          <w:w w:val="105"/>
        </w:rPr>
        <w:t xml:space="preserve"> </w:t>
      </w:r>
      <w:r>
        <w:rPr>
          <w:color w:val="2B2A29"/>
          <w:w w:val="105"/>
        </w:rPr>
        <w:t>different</w:t>
      </w:r>
      <w:r>
        <w:rPr>
          <w:color w:val="2B2A29"/>
          <w:spacing w:val="-13"/>
          <w:w w:val="105"/>
        </w:rPr>
        <w:t xml:space="preserve"> </w:t>
      </w:r>
      <w:r>
        <w:rPr>
          <w:color w:val="2B2A29"/>
          <w:w w:val="105"/>
        </w:rPr>
        <w:t>number</w:t>
      </w:r>
      <w:r>
        <w:rPr>
          <w:color w:val="2B2A29"/>
          <w:spacing w:val="-14"/>
          <w:w w:val="105"/>
        </w:rPr>
        <w:t xml:space="preserve"> </w:t>
      </w:r>
      <w:r>
        <w:rPr>
          <w:color w:val="2B2A29"/>
          <w:w w:val="105"/>
        </w:rPr>
        <w:t>types</w:t>
      </w:r>
      <w:r>
        <w:rPr>
          <w:color w:val="2B2A29"/>
          <w:spacing w:val="-13"/>
          <w:w w:val="105"/>
        </w:rPr>
        <w:t xml:space="preserve"> </w:t>
      </w:r>
      <w:r>
        <w:rPr>
          <w:color w:val="2B2A29"/>
          <w:w w:val="105"/>
        </w:rPr>
        <w:t>are</w:t>
      </w:r>
      <w:r>
        <w:rPr>
          <w:color w:val="2B2A29"/>
          <w:spacing w:val="-13"/>
          <w:w w:val="105"/>
        </w:rPr>
        <w:t xml:space="preserve"> </w:t>
      </w:r>
      <w:r>
        <w:rPr>
          <w:color w:val="2B2A29"/>
          <w:w w:val="105"/>
        </w:rPr>
        <w:t>represented</w:t>
      </w:r>
      <w:r>
        <w:rPr>
          <w:color w:val="2B2A29"/>
          <w:spacing w:val="1"/>
          <w:w w:val="105"/>
        </w:rPr>
        <w:t xml:space="preserve"> </w:t>
      </w:r>
      <w:r>
        <w:rPr>
          <w:color w:val="2B2A29"/>
          <w:w w:val="105"/>
        </w:rPr>
        <w:t>in</w:t>
      </w:r>
      <w:r>
        <w:rPr>
          <w:color w:val="2B2A29"/>
          <w:spacing w:val="-4"/>
          <w:w w:val="105"/>
        </w:rPr>
        <w:t xml:space="preserve"> </w:t>
      </w:r>
      <w:r>
        <w:rPr>
          <w:color w:val="2B2A29"/>
          <w:w w:val="105"/>
        </w:rPr>
        <w:t>Ballerina,</w:t>
      </w:r>
      <w:r>
        <w:rPr>
          <w:color w:val="2B2A29"/>
          <w:spacing w:val="-3"/>
          <w:w w:val="105"/>
        </w:rPr>
        <w:t xml:space="preserve"> </w:t>
      </w:r>
      <w:r>
        <w:rPr>
          <w:color w:val="2B2A29"/>
          <w:w w:val="105"/>
        </w:rPr>
        <w:t>explaining</w:t>
      </w:r>
      <w:r>
        <w:rPr>
          <w:color w:val="2B2A29"/>
          <w:spacing w:val="-3"/>
          <w:w w:val="105"/>
        </w:rPr>
        <w:t xml:space="preserve"> </w:t>
      </w:r>
      <w:r>
        <w:rPr>
          <w:color w:val="2B2A29"/>
          <w:w w:val="105"/>
        </w:rPr>
        <w:t>how</w:t>
      </w:r>
      <w:r>
        <w:rPr>
          <w:color w:val="2B2A29"/>
          <w:spacing w:val="-4"/>
          <w:w w:val="105"/>
        </w:rPr>
        <w:t xml:space="preserve"> </w:t>
      </w:r>
      <w:r>
        <w:rPr>
          <w:color w:val="2B2A29"/>
          <w:w w:val="105"/>
        </w:rPr>
        <w:t>integers</w:t>
      </w:r>
      <w:r>
        <w:rPr>
          <w:color w:val="2B2A29"/>
          <w:spacing w:val="-3"/>
          <w:w w:val="105"/>
        </w:rPr>
        <w:t xml:space="preserve"> </w:t>
      </w:r>
      <w:r>
        <w:rPr>
          <w:color w:val="2B2A29"/>
          <w:w w:val="105"/>
        </w:rPr>
        <w:t>and</w:t>
      </w:r>
      <w:r>
        <w:rPr>
          <w:color w:val="2B2A29"/>
          <w:spacing w:val="-3"/>
          <w:w w:val="105"/>
        </w:rPr>
        <w:t xml:space="preserve"> </w:t>
      </w:r>
      <w:r>
        <w:rPr>
          <w:color w:val="2B2A29"/>
          <w:w w:val="105"/>
        </w:rPr>
        <w:t>floating-point</w:t>
      </w:r>
      <w:r>
        <w:rPr>
          <w:color w:val="2B2A29"/>
          <w:spacing w:val="-4"/>
          <w:w w:val="105"/>
        </w:rPr>
        <w:t xml:space="preserve"> </w:t>
      </w:r>
      <w:r>
        <w:rPr>
          <w:color w:val="2B2A29"/>
          <w:w w:val="105"/>
        </w:rPr>
        <w:t>numbers</w:t>
      </w:r>
      <w:r>
        <w:rPr>
          <w:color w:val="2B2A29"/>
          <w:spacing w:val="-3"/>
          <w:w w:val="105"/>
        </w:rPr>
        <w:t xml:space="preserve"> </w:t>
      </w:r>
      <w:r>
        <w:rPr>
          <w:color w:val="2B2A29"/>
          <w:w w:val="105"/>
        </w:rPr>
        <w:t>are</w:t>
      </w:r>
      <w:r>
        <w:rPr>
          <w:color w:val="2B2A29"/>
          <w:spacing w:val="-3"/>
          <w:w w:val="105"/>
        </w:rPr>
        <w:t xml:space="preserve"> </w:t>
      </w:r>
      <w:r>
        <w:rPr>
          <w:color w:val="2B2A29"/>
          <w:w w:val="105"/>
        </w:rPr>
        <w:t>actually</w:t>
      </w:r>
      <w:r>
        <w:rPr>
          <w:color w:val="2B2A29"/>
          <w:spacing w:val="-3"/>
          <w:w w:val="105"/>
        </w:rPr>
        <w:t xml:space="preserve"> </w:t>
      </w:r>
      <w:r>
        <w:rPr>
          <w:color w:val="2B2A29"/>
          <w:w w:val="105"/>
        </w:rPr>
        <w:t>stored in</w:t>
      </w:r>
      <w:r>
        <w:rPr>
          <w:color w:val="2B2A29"/>
          <w:spacing w:val="-7"/>
          <w:w w:val="105"/>
        </w:rPr>
        <w:t xml:space="preserve"> </w:t>
      </w:r>
      <w:r>
        <w:rPr>
          <w:color w:val="2B2A29"/>
          <w:w w:val="105"/>
        </w:rPr>
        <w:t>memory.</w:t>
      </w:r>
      <w:r>
        <w:rPr>
          <w:color w:val="2B2A29"/>
          <w:spacing w:val="-6"/>
          <w:w w:val="105"/>
        </w:rPr>
        <w:t xml:space="preserve"> </w:t>
      </w:r>
      <w:r>
        <w:rPr>
          <w:color w:val="2B2A29"/>
          <w:w w:val="105"/>
        </w:rPr>
        <w:t>This</w:t>
      </w:r>
      <w:r>
        <w:rPr>
          <w:color w:val="2B2A29"/>
          <w:spacing w:val="-6"/>
          <w:w w:val="105"/>
        </w:rPr>
        <w:t xml:space="preserve"> </w:t>
      </w:r>
      <w:r>
        <w:rPr>
          <w:color w:val="2B2A29"/>
          <w:w w:val="105"/>
        </w:rPr>
        <w:t>knowledge</w:t>
      </w:r>
      <w:r>
        <w:rPr>
          <w:color w:val="2B2A29"/>
          <w:spacing w:val="-6"/>
          <w:w w:val="105"/>
        </w:rPr>
        <w:t xml:space="preserve"> </w:t>
      </w:r>
      <w:r>
        <w:rPr>
          <w:color w:val="2B2A29"/>
          <w:w w:val="105"/>
        </w:rPr>
        <w:t>is</w:t>
      </w:r>
      <w:r>
        <w:rPr>
          <w:color w:val="2B2A29"/>
          <w:spacing w:val="-6"/>
          <w:w w:val="105"/>
        </w:rPr>
        <w:t xml:space="preserve"> </w:t>
      </w:r>
      <w:r>
        <w:rPr>
          <w:color w:val="2B2A29"/>
          <w:w w:val="105"/>
        </w:rPr>
        <w:t>not</w:t>
      </w:r>
      <w:r>
        <w:rPr>
          <w:color w:val="2B2A29"/>
          <w:spacing w:val="-6"/>
          <w:w w:val="105"/>
        </w:rPr>
        <w:t xml:space="preserve"> </w:t>
      </w:r>
      <w:r>
        <w:rPr>
          <w:color w:val="2B2A29"/>
          <w:w w:val="105"/>
        </w:rPr>
        <w:t>strictly</w:t>
      </w:r>
      <w:r>
        <w:rPr>
          <w:color w:val="2B2A29"/>
          <w:spacing w:val="-6"/>
          <w:w w:val="105"/>
        </w:rPr>
        <w:t xml:space="preserve"> </w:t>
      </w:r>
      <w:r>
        <w:rPr>
          <w:color w:val="2B2A29"/>
          <w:w w:val="105"/>
        </w:rPr>
        <w:t>required,</w:t>
      </w:r>
      <w:r>
        <w:rPr>
          <w:color w:val="2B2A29"/>
          <w:spacing w:val="-6"/>
          <w:w w:val="105"/>
        </w:rPr>
        <w:t xml:space="preserve"> </w:t>
      </w:r>
      <w:r>
        <w:rPr>
          <w:color w:val="2B2A29"/>
          <w:w w:val="105"/>
        </w:rPr>
        <w:t>but</w:t>
      </w:r>
      <w:r>
        <w:rPr>
          <w:color w:val="2B2A29"/>
          <w:spacing w:val="-6"/>
          <w:w w:val="105"/>
        </w:rPr>
        <w:t xml:space="preserve"> </w:t>
      </w:r>
      <w:r>
        <w:rPr>
          <w:color w:val="2B2A29"/>
          <w:w w:val="105"/>
        </w:rPr>
        <w:t>it</w:t>
      </w:r>
      <w:r>
        <w:rPr>
          <w:color w:val="2B2A29"/>
          <w:spacing w:val="-6"/>
          <w:w w:val="105"/>
        </w:rPr>
        <w:t xml:space="preserve"> </w:t>
      </w:r>
      <w:r>
        <w:rPr>
          <w:color w:val="2B2A29"/>
          <w:w w:val="105"/>
        </w:rPr>
        <w:t>is</w:t>
      </w:r>
      <w:r>
        <w:rPr>
          <w:color w:val="2B2A29"/>
          <w:spacing w:val="-6"/>
          <w:w w:val="105"/>
        </w:rPr>
        <w:t xml:space="preserve"> </w:t>
      </w:r>
      <w:r>
        <w:rPr>
          <w:color w:val="2B2A29"/>
          <w:w w:val="105"/>
        </w:rPr>
        <w:t>always</w:t>
      </w:r>
      <w:r>
        <w:rPr>
          <w:color w:val="2B2A29"/>
          <w:spacing w:val="-6"/>
          <w:w w:val="105"/>
        </w:rPr>
        <w:t xml:space="preserve"> </w:t>
      </w:r>
      <w:r>
        <w:rPr>
          <w:color w:val="2B2A29"/>
          <w:w w:val="105"/>
        </w:rPr>
        <w:t>good</w:t>
      </w:r>
      <w:r>
        <w:rPr>
          <w:color w:val="2B2A29"/>
          <w:spacing w:val="-6"/>
          <w:w w:val="105"/>
        </w:rPr>
        <w:t xml:space="preserve"> </w:t>
      </w:r>
      <w:r>
        <w:rPr>
          <w:color w:val="2B2A29"/>
          <w:w w:val="105"/>
        </w:rPr>
        <w:t>to</w:t>
      </w:r>
      <w:r>
        <w:rPr>
          <w:color w:val="2B2A29"/>
          <w:spacing w:val="-6"/>
          <w:w w:val="105"/>
        </w:rPr>
        <w:t xml:space="preserve"> </w:t>
      </w:r>
      <w:r>
        <w:rPr>
          <w:color w:val="2B2A29"/>
          <w:w w:val="105"/>
        </w:rPr>
        <w:t>know</w:t>
      </w:r>
      <w:r>
        <w:rPr>
          <w:color w:val="2B2A29"/>
          <w:spacing w:val="-6"/>
          <w:w w:val="105"/>
        </w:rPr>
        <w:t xml:space="preserve"> </w:t>
      </w:r>
      <w:r>
        <w:rPr>
          <w:color w:val="2B2A29"/>
          <w:w w:val="105"/>
        </w:rPr>
        <w:t>how</w:t>
      </w:r>
      <w:r>
        <w:rPr>
          <w:color w:val="2B2A29"/>
          <w:spacing w:val="-55"/>
          <w:w w:val="105"/>
        </w:rPr>
        <w:t xml:space="preserve"> </w:t>
      </w:r>
      <w:r>
        <w:rPr>
          <w:color w:val="2B2A29"/>
          <w:w w:val="105"/>
        </w:rPr>
        <w:t>things</w:t>
      </w:r>
      <w:r>
        <w:rPr>
          <w:color w:val="2B2A29"/>
          <w:spacing w:val="-12"/>
          <w:w w:val="105"/>
        </w:rPr>
        <w:t xml:space="preserve"> </w:t>
      </w:r>
      <w:r>
        <w:rPr>
          <w:color w:val="2B2A29"/>
          <w:w w:val="105"/>
        </w:rPr>
        <w:t>work</w:t>
      </w:r>
      <w:r>
        <w:rPr>
          <w:color w:val="2B2A29"/>
          <w:spacing w:val="-12"/>
          <w:w w:val="105"/>
        </w:rPr>
        <w:t xml:space="preserve"> </w:t>
      </w:r>
      <w:r>
        <w:rPr>
          <w:color w:val="2B2A29"/>
          <w:w w:val="105"/>
        </w:rPr>
        <w:t>under</w:t>
      </w:r>
      <w:r>
        <w:rPr>
          <w:color w:val="2B2A29"/>
          <w:spacing w:val="-12"/>
          <w:w w:val="105"/>
        </w:rPr>
        <w:t xml:space="preserve"> </w:t>
      </w:r>
      <w:r>
        <w:rPr>
          <w:color w:val="2B2A29"/>
          <w:w w:val="105"/>
        </w:rPr>
        <w:t>the</w:t>
      </w:r>
      <w:r>
        <w:rPr>
          <w:color w:val="2B2A29"/>
          <w:spacing w:val="-12"/>
          <w:w w:val="105"/>
        </w:rPr>
        <w:t xml:space="preserve"> </w:t>
      </w:r>
      <w:r>
        <w:rPr>
          <w:color w:val="2B2A29"/>
          <w:w w:val="105"/>
        </w:rPr>
        <w:t>hood.</w:t>
      </w:r>
    </w:p>
    <w:p>
      <w:pPr>
        <w:pStyle w:val="11"/>
        <w:spacing w:before="522" w:line="304" w:lineRule="auto"/>
        <w:ind w:left="520" w:right="266"/>
      </w:pPr>
      <w:r>
        <w:rPr>
          <w:color w:val="2B2A29"/>
          <w:w w:val="105"/>
        </w:rPr>
        <w:t>在本附录中，我们将深入了</w:t>
      </w:r>
      <w:r>
        <w:rPr>
          <w:color w:val="2B2A29"/>
          <w:spacing w:val="-13"/>
          <w:w w:val="105"/>
        </w:rPr>
        <w:t>解</w:t>
      </w:r>
      <w:r>
        <w:rPr>
          <w:color w:val="2B2A29"/>
          <w:w w:val="105"/>
        </w:rPr>
        <w:t>Ballerina中不同的数字类型是如何表示的，</w:t>
      </w:r>
      <w:r>
        <w:rPr>
          <w:color w:val="2B2A29"/>
          <w:spacing w:val="-3"/>
          <w:w w:val="105"/>
        </w:rPr>
        <w:t>并</w:t>
      </w:r>
      <w:r>
        <w:rPr>
          <w:color w:val="2B2A29"/>
          <w:w w:val="105"/>
        </w:rPr>
        <w:t>解释整数和浮点数是如何实际存储在内存中</w:t>
      </w:r>
      <w:r>
        <w:rPr>
          <w:color w:val="2B2A29"/>
          <w:spacing w:val="-7"/>
          <w:w w:val="105"/>
        </w:rPr>
        <w:t>的</w:t>
      </w:r>
      <w:r>
        <w:rPr>
          <w:color w:val="2B2A29"/>
          <w:w w:val="105"/>
        </w:rPr>
        <w:t>。这些知识</w:t>
      </w:r>
      <w:r>
        <w:rPr>
          <w:color w:val="2B2A29"/>
          <w:spacing w:val="-6"/>
          <w:w w:val="105"/>
        </w:rPr>
        <w:t>并</w:t>
      </w:r>
      <w:r>
        <w:rPr>
          <w:color w:val="2B2A29"/>
          <w:w w:val="105"/>
        </w:rPr>
        <w:t>不是严格要求的，但了解事情在幕后是</w:t>
      </w:r>
      <w:r>
        <w:rPr>
          <w:color w:val="2B2A29"/>
          <w:spacing w:val="-6"/>
          <w:w w:val="105"/>
        </w:rPr>
        <w:t>如何</w:t>
      </w:r>
      <w:r>
        <w:rPr>
          <w:color w:val="2B2A29"/>
          <w:w w:val="105"/>
        </w:rPr>
        <w:t>运作</w:t>
      </w:r>
      <w:r>
        <w:rPr>
          <w:color w:val="2B2A29"/>
          <w:spacing w:val="-12"/>
          <w:w w:val="105"/>
        </w:rPr>
        <w:t>的</w:t>
      </w:r>
      <w:r>
        <w:rPr>
          <w:color w:val="2B2A29"/>
          <w:w w:val="105"/>
        </w:rPr>
        <w:t>总是</w:t>
      </w:r>
      <w:r>
        <w:rPr>
          <w:color w:val="2B2A29"/>
          <w:spacing w:val="-6"/>
          <w:w w:val="105"/>
        </w:rPr>
        <w:t>很</w:t>
      </w:r>
      <w:r>
        <w:rPr>
          <w:color w:val="2B2A29"/>
          <w:w w:val="105"/>
        </w:rPr>
        <w:t>好</w:t>
      </w:r>
      <w:r>
        <w:rPr>
          <w:color w:val="2B2A29"/>
          <w:spacing w:val="-6"/>
          <w:w w:val="105"/>
        </w:rPr>
        <w:t>的</w:t>
      </w:r>
      <w:r>
        <w:rPr>
          <w:color w:val="2B2A29"/>
          <w:w w:val="105"/>
        </w:rPr>
        <w:t>。</w:t>
      </w:r>
    </w:p>
    <w:p>
      <w:pPr>
        <w:pStyle w:val="11"/>
        <w:rPr>
          <w:sz w:val="24"/>
        </w:rPr>
      </w:pPr>
    </w:p>
    <w:p>
      <w:r>
        <w:rPr>
          <w:color w:val="2B2A29"/>
          <w:w w:val="80"/>
        </w:rPr>
        <w:t>Signed</w:t>
      </w:r>
      <w:r>
        <w:rPr>
          <w:color w:val="2B2A29"/>
          <w:spacing w:val="35"/>
          <w:w w:val="80"/>
        </w:rPr>
        <w:t xml:space="preserve"> </w:t>
      </w:r>
      <w:r>
        <w:rPr>
          <w:color w:val="2B2A29"/>
          <w:w w:val="80"/>
        </w:rPr>
        <w:t>Numbers</w:t>
      </w:r>
      <w:r>
        <w:rPr>
          <w:color w:val="2B2A29"/>
          <w:spacing w:val="34"/>
          <w:w w:val="80"/>
        </w:rPr>
        <w:t xml:space="preserve"> </w:t>
      </w:r>
      <w:r>
        <w:rPr>
          <w:color w:val="2B2A29"/>
          <w:w w:val="80"/>
        </w:rPr>
        <w:t>and</w:t>
      </w:r>
      <w:r>
        <w:rPr>
          <w:color w:val="2B2A29"/>
          <w:spacing w:val="35"/>
          <w:w w:val="80"/>
        </w:rPr>
        <w:t xml:space="preserve"> </w:t>
      </w:r>
      <w:r>
        <w:rPr>
          <w:color w:val="2B2A29"/>
          <w:w w:val="80"/>
        </w:rPr>
        <w:t>Two’s</w:t>
      </w:r>
      <w:r>
        <w:rPr>
          <w:color w:val="2B2A29"/>
          <w:spacing w:val="35"/>
          <w:w w:val="80"/>
        </w:rPr>
        <w:t xml:space="preserve"> </w:t>
      </w:r>
      <w:r>
        <w:rPr>
          <w:color w:val="2B2A29"/>
          <w:w w:val="80"/>
        </w:rPr>
        <w:t>Complement</w:t>
      </w:r>
      <w:r>
        <w:rPr>
          <w:color w:val="2B2A29"/>
          <w:spacing w:val="35"/>
          <w:w w:val="80"/>
        </w:rPr>
        <w:t xml:space="preserve"> </w:t>
      </w:r>
      <w:r>
        <w:rPr>
          <w:color w:val="2B2A29"/>
          <w:w w:val="80"/>
        </w:rPr>
        <w:t>Notation</w:t>
      </w:r>
    </w:p>
    <w:p>
      <w:pPr>
        <w:pStyle w:val="4"/>
        <w:spacing w:before="189"/>
      </w:pPr>
      <w:r>
        <w:rPr>
          <w:color w:val="2B2A29"/>
          <w:w w:val="80"/>
        </w:rPr>
        <w:t>有符号数字和二的补码符号</w:t>
      </w:r>
    </w:p>
    <w:p>
      <w:r>
        <w:rPr>
          <w:color w:val="2B2A29"/>
          <w:w w:val="105"/>
        </w:rPr>
        <w:t>A Ballerina integer is a 64-bit signed number. An unsigned number memory</w:t>
      </w:r>
      <w:r>
        <w:rPr>
          <w:color w:val="2B2A29"/>
          <w:spacing w:val="1"/>
          <w:w w:val="105"/>
        </w:rPr>
        <w:t xml:space="preserve"> </w:t>
      </w:r>
      <w:r>
        <w:rPr>
          <w:color w:val="2B2A29"/>
          <w:w w:val="105"/>
        </w:rPr>
        <w:t>representation</w:t>
      </w:r>
      <w:r>
        <w:rPr>
          <w:color w:val="2B2A29"/>
          <w:spacing w:val="1"/>
          <w:w w:val="105"/>
        </w:rPr>
        <w:t xml:space="preserve"> </w:t>
      </w:r>
      <w:r>
        <w:rPr>
          <w:color w:val="2B2A29"/>
          <w:w w:val="105"/>
        </w:rPr>
        <w:t>is</w:t>
      </w:r>
      <w:r>
        <w:rPr>
          <w:color w:val="2B2A29"/>
          <w:spacing w:val="2"/>
          <w:w w:val="105"/>
        </w:rPr>
        <w:t xml:space="preserve"> </w:t>
      </w:r>
      <w:r>
        <w:rPr>
          <w:color w:val="2B2A29"/>
          <w:w w:val="105"/>
        </w:rPr>
        <w:t>straightforward,</w:t>
      </w:r>
      <w:r>
        <w:rPr>
          <w:color w:val="2B2A29"/>
          <w:spacing w:val="2"/>
          <w:w w:val="105"/>
        </w:rPr>
        <w:t xml:space="preserve"> </w:t>
      </w:r>
      <w:r>
        <w:rPr>
          <w:color w:val="2B2A29"/>
          <w:w w:val="105"/>
        </w:rPr>
        <w:t>where</w:t>
      </w:r>
      <w:r>
        <w:rPr>
          <w:color w:val="2B2A29"/>
          <w:spacing w:val="2"/>
          <w:w w:val="105"/>
        </w:rPr>
        <w:t xml:space="preserve"> </w:t>
      </w:r>
      <w:r>
        <w:rPr>
          <w:color w:val="2B2A29"/>
          <w:w w:val="105"/>
        </w:rPr>
        <w:t>its</w:t>
      </w:r>
      <w:r>
        <w:rPr>
          <w:color w:val="2B2A29"/>
          <w:spacing w:val="2"/>
          <w:w w:val="105"/>
        </w:rPr>
        <w:t xml:space="preserve"> </w:t>
      </w:r>
      <w:r>
        <w:rPr>
          <w:color w:val="2B2A29"/>
          <w:w w:val="105"/>
        </w:rPr>
        <w:t>numeric</w:t>
      </w:r>
      <w:r>
        <w:rPr>
          <w:color w:val="2B2A29"/>
          <w:spacing w:val="1"/>
          <w:w w:val="105"/>
        </w:rPr>
        <w:t xml:space="preserve"> </w:t>
      </w:r>
      <w:r>
        <w:rPr>
          <w:color w:val="2B2A29"/>
          <w:w w:val="105"/>
        </w:rPr>
        <w:t>value</w:t>
      </w:r>
      <w:r>
        <w:rPr>
          <w:color w:val="2B2A29"/>
          <w:spacing w:val="2"/>
          <w:w w:val="105"/>
        </w:rPr>
        <w:t xml:space="preserve"> </w:t>
      </w:r>
      <w:r>
        <w:rPr>
          <w:color w:val="2B2A29"/>
          <w:w w:val="105"/>
        </w:rPr>
        <w:t>is</w:t>
      </w:r>
      <w:r>
        <w:rPr>
          <w:color w:val="2B2A29"/>
          <w:spacing w:val="2"/>
          <w:w w:val="105"/>
        </w:rPr>
        <w:t xml:space="preserve"> </w:t>
      </w:r>
      <w:r>
        <w:rPr>
          <w:color w:val="2B2A29"/>
          <w:w w:val="105"/>
        </w:rPr>
        <w:t>just</w:t>
      </w:r>
      <w:r>
        <w:rPr>
          <w:color w:val="2B2A29"/>
          <w:spacing w:val="2"/>
          <w:w w:val="105"/>
        </w:rPr>
        <w:t xml:space="preserve"> </w:t>
      </w:r>
      <w:r>
        <w:rPr>
          <w:color w:val="2B2A29"/>
          <w:w w:val="105"/>
        </w:rPr>
        <w:t>the</w:t>
      </w:r>
      <w:r>
        <w:rPr>
          <w:color w:val="2B2A29"/>
          <w:spacing w:val="2"/>
          <w:w w:val="105"/>
        </w:rPr>
        <w:t xml:space="preserve"> </w:t>
      </w:r>
      <w:r>
        <w:rPr>
          <w:color w:val="2B2A29"/>
          <w:w w:val="105"/>
        </w:rPr>
        <w:t>value</w:t>
      </w:r>
      <w:r>
        <w:rPr>
          <w:color w:val="2B2A29"/>
          <w:spacing w:val="2"/>
          <w:w w:val="105"/>
        </w:rPr>
        <w:t xml:space="preserve"> </w:t>
      </w:r>
      <w:r>
        <w:rPr>
          <w:color w:val="2B2A29"/>
          <w:w w:val="105"/>
        </w:rPr>
        <w:t>of</w:t>
      </w:r>
      <w:r>
        <w:rPr>
          <w:color w:val="2B2A29"/>
          <w:spacing w:val="1"/>
          <w:w w:val="105"/>
        </w:rPr>
        <w:t xml:space="preserve"> </w:t>
      </w:r>
      <w:r>
        <w:rPr>
          <w:color w:val="2B2A29"/>
          <w:w w:val="105"/>
        </w:rPr>
        <w:t>the</w:t>
      </w:r>
      <w:r>
        <w:rPr>
          <w:color w:val="2B2A29"/>
          <w:spacing w:val="2"/>
          <w:w w:val="105"/>
        </w:rPr>
        <w:t xml:space="preserve"> </w:t>
      </w:r>
      <w:r>
        <w:rPr>
          <w:color w:val="2B2A29"/>
          <w:w w:val="105"/>
        </w:rPr>
        <w:t>binary</w:t>
      </w:r>
      <w:r>
        <w:rPr>
          <w:color w:val="2B2A29"/>
          <w:spacing w:val="-55"/>
          <w:w w:val="105"/>
        </w:rPr>
        <w:t xml:space="preserve"> </w:t>
      </w:r>
      <w:r>
        <w:rPr>
          <w:color w:val="2B2A29"/>
          <w:w w:val="105"/>
        </w:rPr>
        <w:t>number,</w:t>
      </w:r>
      <w:r>
        <w:rPr>
          <w:color w:val="2B2A29"/>
          <w:spacing w:val="-13"/>
          <w:w w:val="105"/>
        </w:rPr>
        <w:t xml:space="preserve"> </w:t>
      </w:r>
      <w:r>
        <w:rPr>
          <w:color w:val="2B2A29"/>
          <w:w w:val="105"/>
        </w:rPr>
        <w:t>considered</w:t>
      </w:r>
      <w:r>
        <w:rPr>
          <w:color w:val="2B2A29"/>
          <w:spacing w:val="-12"/>
          <w:w w:val="105"/>
        </w:rPr>
        <w:t xml:space="preserve"> </w:t>
      </w:r>
      <w:r>
        <w:rPr>
          <w:color w:val="2B2A29"/>
          <w:w w:val="105"/>
        </w:rPr>
        <w:t>a</w:t>
      </w:r>
      <w:r>
        <w:rPr>
          <w:color w:val="2B2A29"/>
          <w:spacing w:val="-12"/>
          <w:w w:val="105"/>
        </w:rPr>
        <w:t xml:space="preserve"> </w:t>
      </w:r>
      <w:r>
        <w:rPr>
          <w:color w:val="2B2A29"/>
          <w:w w:val="105"/>
        </w:rPr>
        <w:t>positive</w:t>
      </w:r>
      <w:r>
        <w:rPr>
          <w:color w:val="2B2A29"/>
          <w:spacing w:val="-12"/>
          <w:w w:val="105"/>
        </w:rPr>
        <w:t xml:space="preserve"> </w:t>
      </w:r>
      <w:r>
        <w:rPr>
          <w:color w:val="2B2A29"/>
          <w:w w:val="105"/>
        </w:rPr>
        <w:t>value.</w:t>
      </w:r>
    </w:p>
    <w:p>
      <w:pPr>
        <w:pStyle w:val="11"/>
        <w:spacing w:before="190" w:line="304" w:lineRule="auto"/>
        <w:ind w:left="520" w:right="266"/>
      </w:pPr>
      <w:r>
        <w:rPr>
          <w:color w:val="2B2A29"/>
          <w:w w:val="105"/>
        </w:rPr>
        <w:t>Ballerina整数是64位有符号数字。无符号数内存表示</w:t>
      </w:r>
      <w:r>
        <w:rPr>
          <w:color w:val="2B2A29"/>
          <w:spacing w:val="1"/>
          <w:w w:val="105"/>
        </w:rPr>
        <w:t>法很</w:t>
      </w:r>
      <w:r>
        <w:rPr>
          <w:color w:val="2B2A29"/>
          <w:w w:val="105"/>
        </w:rPr>
        <w:t>简单，其中它的数值只是二</w:t>
      </w:r>
      <w:r>
        <w:rPr>
          <w:color w:val="2B2A29"/>
          <w:spacing w:val="-55"/>
          <w:w w:val="105"/>
        </w:rPr>
        <w:t>进制</w:t>
      </w:r>
      <w:r>
        <w:rPr>
          <w:color w:val="2B2A29"/>
          <w:w w:val="105"/>
        </w:rPr>
        <w:t>数的值，</w:t>
      </w:r>
      <w:r>
        <w:rPr>
          <w:color w:val="2B2A29"/>
          <w:spacing w:val="-13"/>
          <w:w w:val="105"/>
        </w:rPr>
        <w:t>被</w:t>
      </w:r>
      <w:r>
        <w:rPr>
          <w:color w:val="2B2A29"/>
          <w:w w:val="105"/>
        </w:rPr>
        <w:t>认为是正值</w:t>
      </w:r>
      <w:r>
        <w:rPr>
          <w:color w:val="2B2A29"/>
          <w:spacing w:val="-12"/>
          <w:w w:val="105"/>
        </w:rPr>
        <w:t>。</w:t>
      </w:r>
    </w:p>
    <w:p>
      <w:r>
        <w:rPr>
          <w:color w:val="2B2A29"/>
          <w:w w:val="105"/>
        </w:rPr>
        <w:t>Let’s</w:t>
      </w:r>
      <w:r>
        <w:rPr>
          <w:color w:val="2B2A29"/>
          <w:spacing w:val="-9"/>
          <w:w w:val="105"/>
        </w:rPr>
        <w:t xml:space="preserve"> </w:t>
      </w:r>
      <w:r>
        <w:rPr>
          <w:color w:val="2B2A29"/>
          <w:w w:val="105"/>
        </w:rPr>
        <w:t>look</w:t>
      </w:r>
      <w:r>
        <w:rPr>
          <w:color w:val="2B2A29"/>
          <w:spacing w:val="-9"/>
          <w:w w:val="105"/>
        </w:rPr>
        <w:t xml:space="preserve"> </w:t>
      </w:r>
      <w:r>
        <w:rPr>
          <w:color w:val="2B2A29"/>
          <w:w w:val="105"/>
        </w:rPr>
        <w:t>at</w:t>
      </w:r>
      <w:r>
        <w:rPr>
          <w:color w:val="2B2A29"/>
          <w:spacing w:val="-8"/>
          <w:w w:val="105"/>
        </w:rPr>
        <w:t xml:space="preserve"> </w:t>
      </w:r>
      <w:r>
        <w:rPr>
          <w:color w:val="2B2A29"/>
          <w:w w:val="105"/>
        </w:rPr>
        <w:t>how</w:t>
      </w:r>
      <w:r>
        <w:rPr>
          <w:color w:val="2B2A29"/>
          <w:spacing w:val="-9"/>
          <w:w w:val="105"/>
        </w:rPr>
        <w:t xml:space="preserve"> </w:t>
      </w:r>
      <w:r>
        <w:rPr>
          <w:color w:val="2B2A29"/>
          <w:w w:val="105"/>
        </w:rPr>
        <w:t>we</w:t>
      </w:r>
      <w:r>
        <w:rPr>
          <w:color w:val="2B2A29"/>
          <w:spacing w:val="-9"/>
          <w:w w:val="105"/>
        </w:rPr>
        <w:t xml:space="preserve"> </w:t>
      </w:r>
      <w:r>
        <w:rPr>
          <w:color w:val="2B2A29"/>
          <w:w w:val="105"/>
        </w:rPr>
        <w:t>represent</w:t>
      </w:r>
      <w:r>
        <w:rPr>
          <w:color w:val="2B2A29"/>
          <w:spacing w:val="-8"/>
          <w:w w:val="105"/>
        </w:rPr>
        <w:t xml:space="preserve"> </w:t>
      </w:r>
      <w:r>
        <w:rPr>
          <w:color w:val="2B2A29"/>
          <w:w w:val="105"/>
        </w:rPr>
        <w:t>a</w:t>
      </w:r>
      <w:r>
        <w:rPr>
          <w:color w:val="2B2A29"/>
          <w:spacing w:val="-9"/>
          <w:w w:val="105"/>
        </w:rPr>
        <w:t xml:space="preserve"> </w:t>
      </w:r>
      <w:r>
        <w:rPr>
          <w:color w:val="2B2A29"/>
          <w:w w:val="105"/>
        </w:rPr>
        <w:t>signed</w:t>
      </w:r>
      <w:r>
        <w:rPr>
          <w:color w:val="2B2A29"/>
          <w:spacing w:val="-9"/>
          <w:w w:val="105"/>
        </w:rPr>
        <w:t xml:space="preserve"> </w:t>
      </w:r>
      <w:r>
        <w:rPr>
          <w:color w:val="2B2A29"/>
          <w:w w:val="105"/>
        </w:rPr>
        <w:t>value</w:t>
      </w:r>
      <w:r>
        <w:rPr>
          <w:color w:val="2B2A29"/>
          <w:spacing w:val="-8"/>
          <w:w w:val="105"/>
        </w:rPr>
        <w:t xml:space="preserve"> </w:t>
      </w:r>
      <w:r>
        <w:rPr>
          <w:color w:val="2B2A29"/>
          <w:w w:val="105"/>
        </w:rPr>
        <w:t>as</w:t>
      </w:r>
      <w:r>
        <w:rPr>
          <w:color w:val="2B2A29"/>
          <w:spacing w:val="-9"/>
          <w:w w:val="105"/>
        </w:rPr>
        <w:t xml:space="preserve"> </w:t>
      </w:r>
      <w:r>
        <w:rPr>
          <w:color w:val="2B2A29"/>
          <w:w w:val="105"/>
        </w:rPr>
        <w:t>a</w:t>
      </w:r>
      <w:r>
        <w:rPr>
          <w:color w:val="2B2A29"/>
          <w:spacing w:val="-9"/>
          <w:w w:val="105"/>
        </w:rPr>
        <w:t xml:space="preserve"> </w:t>
      </w:r>
      <w:r>
        <w:rPr>
          <w:color w:val="2B2A29"/>
          <w:w w:val="105"/>
        </w:rPr>
        <w:t>binary</w:t>
      </w:r>
      <w:r>
        <w:rPr>
          <w:color w:val="2B2A29"/>
          <w:spacing w:val="-8"/>
          <w:w w:val="105"/>
        </w:rPr>
        <w:t xml:space="preserve"> </w:t>
      </w:r>
      <w:r>
        <w:rPr>
          <w:color w:val="2B2A29"/>
          <w:w w:val="105"/>
        </w:rPr>
        <w:t>value.</w:t>
      </w:r>
      <w:r>
        <w:rPr>
          <w:color w:val="2B2A29"/>
          <w:spacing w:val="-9"/>
          <w:w w:val="105"/>
        </w:rPr>
        <w:t xml:space="preserve"> </w:t>
      </w:r>
      <w:r>
        <w:rPr>
          <w:color w:val="2B2A29"/>
          <w:w w:val="105"/>
        </w:rPr>
        <w:t>For</w:t>
      </w:r>
      <w:r>
        <w:rPr>
          <w:color w:val="2B2A29"/>
          <w:spacing w:val="-9"/>
          <w:w w:val="105"/>
        </w:rPr>
        <w:t xml:space="preserve"> </w:t>
      </w:r>
      <w:r>
        <w:rPr>
          <w:color w:val="2B2A29"/>
          <w:w w:val="105"/>
        </w:rPr>
        <w:t>simplicity</w:t>
      </w:r>
      <w:r>
        <w:rPr>
          <w:color w:val="2B2A29"/>
          <w:spacing w:val="-8"/>
          <w:w w:val="105"/>
        </w:rPr>
        <w:t xml:space="preserve"> </w:t>
      </w:r>
      <w:r>
        <w:rPr>
          <w:color w:val="2B2A29"/>
          <w:w w:val="105"/>
        </w:rPr>
        <w:t>in</w:t>
      </w:r>
      <w:r>
        <w:rPr>
          <w:color w:val="2B2A29"/>
          <w:spacing w:val="-55"/>
          <w:w w:val="105"/>
        </w:rPr>
        <w:t xml:space="preserve"> </w:t>
      </w:r>
      <w:r>
        <w:rPr>
          <w:color w:val="2B2A29"/>
          <w:w w:val="105"/>
        </w:rPr>
        <w:t>representation, we imagine our values are 8-bit integers. First, the bit positions are</w:t>
      </w:r>
      <w:r>
        <w:rPr>
          <w:color w:val="2B2A29"/>
          <w:spacing w:val="1"/>
          <w:w w:val="105"/>
        </w:rPr>
        <w:t xml:space="preserve"> </w:t>
      </w:r>
      <w:r>
        <w:rPr>
          <w:color w:val="2B2A29"/>
          <w:w w:val="105"/>
        </w:rPr>
        <w:t>considered from the smallest-value digit to the highest-value digit. This is the same</w:t>
      </w:r>
      <w:r>
        <w:rPr>
          <w:color w:val="2B2A29"/>
          <w:spacing w:val="1"/>
          <w:w w:val="105"/>
        </w:rPr>
        <w:t xml:space="preserve"> </w:t>
      </w:r>
      <w:r>
        <w:rPr>
          <w:color w:val="2B2A29"/>
          <w:w w:val="105"/>
        </w:rPr>
        <w:t>as</w:t>
      </w:r>
      <w:r>
        <w:rPr>
          <w:color w:val="2B2A29"/>
          <w:spacing w:val="-8"/>
          <w:w w:val="105"/>
        </w:rPr>
        <w:t xml:space="preserve"> </w:t>
      </w:r>
      <w:r>
        <w:rPr>
          <w:color w:val="2B2A29"/>
          <w:w w:val="105"/>
        </w:rPr>
        <w:t>how</w:t>
      </w:r>
      <w:r>
        <w:rPr>
          <w:color w:val="2B2A29"/>
          <w:spacing w:val="-7"/>
          <w:w w:val="105"/>
        </w:rPr>
        <w:t xml:space="preserve"> </w:t>
      </w:r>
      <w:r>
        <w:rPr>
          <w:color w:val="2B2A29"/>
          <w:w w:val="105"/>
        </w:rPr>
        <w:t>we</w:t>
      </w:r>
      <w:r>
        <w:rPr>
          <w:color w:val="2B2A29"/>
          <w:spacing w:val="-7"/>
          <w:w w:val="105"/>
        </w:rPr>
        <w:t xml:space="preserve"> </w:t>
      </w:r>
      <w:r>
        <w:rPr>
          <w:color w:val="2B2A29"/>
          <w:w w:val="105"/>
        </w:rPr>
        <w:t>write</w:t>
      </w:r>
      <w:r>
        <w:rPr>
          <w:color w:val="2B2A29"/>
          <w:spacing w:val="-7"/>
          <w:w w:val="105"/>
        </w:rPr>
        <w:t xml:space="preserve"> </w:t>
      </w:r>
      <w:r>
        <w:rPr>
          <w:color w:val="2B2A29"/>
          <w:w w:val="105"/>
        </w:rPr>
        <w:t>base</w:t>
      </w:r>
      <w:r>
        <w:rPr>
          <w:color w:val="2B2A29"/>
          <w:spacing w:val="-7"/>
          <w:w w:val="105"/>
        </w:rPr>
        <w:t xml:space="preserve"> </w:t>
      </w:r>
      <w:r>
        <w:rPr>
          <w:color w:val="2B2A29"/>
          <w:w w:val="105"/>
        </w:rPr>
        <w:t>10</w:t>
      </w:r>
      <w:r>
        <w:rPr>
          <w:color w:val="2B2A29"/>
          <w:spacing w:val="-7"/>
          <w:w w:val="105"/>
        </w:rPr>
        <w:t xml:space="preserve"> </w:t>
      </w:r>
      <w:r>
        <w:rPr>
          <w:color w:val="2B2A29"/>
          <w:w w:val="105"/>
        </w:rPr>
        <w:t>numbers.</w:t>
      </w:r>
      <w:r>
        <w:rPr>
          <w:color w:val="2B2A29"/>
          <w:spacing w:val="-8"/>
          <w:w w:val="105"/>
        </w:rPr>
        <w:t xml:space="preserve"> </w:t>
      </w:r>
      <w:r>
        <w:rPr>
          <w:color w:val="2B2A29"/>
          <w:w w:val="105"/>
        </w:rPr>
        <w:t>So,</w:t>
      </w:r>
      <w:r>
        <w:rPr>
          <w:color w:val="2B2A29"/>
          <w:spacing w:val="-7"/>
          <w:w w:val="105"/>
        </w:rPr>
        <w:t xml:space="preserve"> </w:t>
      </w:r>
      <w:r>
        <w:rPr>
          <w:color w:val="2B2A29"/>
          <w:w w:val="105"/>
        </w:rPr>
        <w:t>the</w:t>
      </w:r>
      <w:r>
        <w:rPr>
          <w:color w:val="2B2A29"/>
          <w:spacing w:val="-7"/>
          <w:w w:val="105"/>
        </w:rPr>
        <w:t xml:space="preserve"> </w:t>
      </w:r>
      <w:r>
        <w:rPr>
          <w:color w:val="2B2A29"/>
          <w:w w:val="105"/>
        </w:rPr>
        <w:t>rightmost</w:t>
      </w:r>
      <w:r>
        <w:rPr>
          <w:color w:val="2B2A29"/>
          <w:spacing w:val="-7"/>
          <w:w w:val="105"/>
        </w:rPr>
        <w:t xml:space="preserve"> </w:t>
      </w:r>
      <w:r>
        <w:rPr>
          <w:color w:val="2B2A29"/>
          <w:w w:val="105"/>
        </w:rPr>
        <w:t>bit</w:t>
      </w:r>
      <w:r>
        <w:rPr>
          <w:color w:val="2B2A29"/>
          <w:spacing w:val="-7"/>
          <w:w w:val="105"/>
        </w:rPr>
        <w:t xml:space="preserve"> </w:t>
      </w:r>
      <w:r>
        <w:rPr>
          <w:color w:val="2B2A29"/>
          <w:w w:val="105"/>
        </w:rPr>
        <w:t>has</w:t>
      </w:r>
      <w:r>
        <w:rPr>
          <w:color w:val="2B2A29"/>
          <w:spacing w:val="-7"/>
          <w:w w:val="105"/>
        </w:rPr>
        <w:t xml:space="preserve"> </w:t>
      </w:r>
      <w:r>
        <w:rPr>
          <w:color w:val="2B2A29"/>
          <w:w w:val="105"/>
        </w:rPr>
        <w:t>the</w:t>
      </w:r>
      <w:r>
        <w:rPr>
          <w:color w:val="2B2A29"/>
          <w:spacing w:val="-7"/>
          <w:w w:val="105"/>
        </w:rPr>
        <w:t xml:space="preserve"> </w:t>
      </w:r>
      <w:r>
        <w:rPr>
          <w:color w:val="2B2A29"/>
          <w:w w:val="105"/>
        </w:rPr>
        <w:t>lowest</w:t>
      </w:r>
      <w:r>
        <w:rPr>
          <w:color w:val="2B2A29"/>
          <w:spacing w:val="-8"/>
          <w:w w:val="105"/>
        </w:rPr>
        <w:t xml:space="preserve"> </w:t>
      </w:r>
      <w:r>
        <w:rPr>
          <w:color w:val="2B2A29"/>
          <w:w w:val="105"/>
        </w:rPr>
        <w:t>value</w:t>
      </w:r>
      <w:r>
        <w:rPr>
          <w:color w:val="2B2A29"/>
          <w:spacing w:val="-7"/>
          <w:w w:val="105"/>
        </w:rPr>
        <w:t xml:space="preserve"> </w:t>
      </w:r>
      <w:r>
        <w:rPr>
          <w:color w:val="2B2A29"/>
          <w:w w:val="105"/>
        </w:rPr>
        <w:t>of</w:t>
      </w:r>
      <w:r>
        <w:rPr>
          <w:color w:val="2B2A29"/>
          <w:spacing w:val="-7"/>
          <w:w w:val="105"/>
        </w:rPr>
        <w:t xml:space="preserve"> </w:t>
      </w:r>
      <w:r>
        <w:rPr>
          <w:color w:val="2B2A29"/>
          <w:w w:val="105"/>
        </w:rPr>
        <w:t>2</w:t>
      </w:r>
      <w:r>
        <w:rPr>
          <w:color w:val="2B2A29"/>
          <w:w w:val="105"/>
          <w:vertAlign w:val="superscript"/>
        </w:rPr>
        <w:t>0</w:t>
      </w:r>
      <w:r>
        <w:rPr>
          <w:color w:val="2B2A29"/>
          <w:w w:val="105"/>
          <w:vertAlign w:val="baseline"/>
        </w:rPr>
        <w:t>=1.</w:t>
      </w:r>
      <w:r>
        <w:rPr>
          <w:color w:val="2B2A29"/>
          <w:spacing w:val="-55"/>
          <w:w w:val="105"/>
          <w:vertAlign w:val="baseline"/>
        </w:rPr>
        <w:t xml:space="preserve"> </w:t>
      </w:r>
      <w:r>
        <w:rPr>
          <w:color w:val="2B2A29"/>
          <w:w w:val="105"/>
          <w:vertAlign w:val="baseline"/>
        </w:rPr>
        <w:t>In</w:t>
      </w:r>
      <w:r>
        <w:rPr>
          <w:color w:val="2B2A29"/>
          <w:spacing w:val="-4"/>
          <w:w w:val="105"/>
          <w:vertAlign w:val="baseline"/>
        </w:rPr>
        <w:t xml:space="preserve"> </w:t>
      </w:r>
      <w:r>
        <w:rPr>
          <w:color w:val="2B2A29"/>
          <w:w w:val="105"/>
          <w:vertAlign w:val="baseline"/>
        </w:rPr>
        <w:t>general</w:t>
      </w:r>
      <w:r>
        <w:rPr>
          <w:color w:val="2B2A29"/>
          <w:spacing w:val="-4"/>
          <w:w w:val="105"/>
          <w:vertAlign w:val="baseline"/>
        </w:rPr>
        <w:t xml:space="preserve"> </w:t>
      </w:r>
      <w:r>
        <w:rPr>
          <w:color w:val="2B2A29"/>
          <w:w w:val="105"/>
          <w:vertAlign w:val="baseline"/>
        </w:rPr>
        <w:t>numbering</w:t>
      </w:r>
      <w:r>
        <w:rPr>
          <w:color w:val="2B2A29"/>
          <w:spacing w:val="-4"/>
          <w:w w:val="105"/>
          <w:vertAlign w:val="baseline"/>
        </w:rPr>
        <w:t xml:space="preserve"> </w:t>
      </w:r>
      <w:r>
        <w:rPr>
          <w:color w:val="2B2A29"/>
          <w:w w:val="105"/>
          <w:vertAlign w:val="baseline"/>
        </w:rPr>
        <w:t>in</w:t>
      </w:r>
      <w:r>
        <w:rPr>
          <w:color w:val="2B2A29"/>
          <w:spacing w:val="-4"/>
          <w:w w:val="105"/>
          <w:vertAlign w:val="baseline"/>
        </w:rPr>
        <w:t xml:space="preserve"> </w:t>
      </w:r>
      <w:r>
        <w:rPr>
          <w:color w:val="2B2A29"/>
          <w:w w:val="105"/>
          <w:vertAlign w:val="baseline"/>
        </w:rPr>
        <w:t>Ballerina</w:t>
      </w:r>
      <w:r>
        <w:rPr>
          <w:color w:val="2B2A29"/>
          <w:spacing w:val="-3"/>
          <w:w w:val="105"/>
          <w:vertAlign w:val="baseline"/>
        </w:rPr>
        <w:t xml:space="preserve"> </w:t>
      </w:r>
      <w:r>
        <w:rPr>
          <w:color w:val="2B2A29"/>
          <w:w w:val="105"/>
          <w:vertAlign w:val="baseline"/>
        </w:rPr>
        <w:t>programming,</w:t>
      </w:r>
      <w:r>
        <w:rPr>
          <w:color w:val="2B2A29"/>
          <w:spacing w:val="-4"/>
          <w:w w:val="105"/>
          <w:vertAlign w:val="baseline"/>
        </w:rPr>
        <w:t xml:space="preserve"> </w:t>
      </w:r>
      <w:r>
        <w:rPr>
          <w:color w:val="2B2A29"/>
          <w:w w:val="105"/>
          <w:vertAlign w:val="baseline"/>
        </w:rPr>
        <w:t>we</w:t>
      </w:r>
      <w:r>
        <w:rPr>
          <w:color w:val="2B2A29"/>
          <w:spacing w:val="-4"/>
          <w:w w:val="105"/>
          <w:vertAlign w:val="baseline"/>
        </w:rPr>
        <w:t xml:space="preserve"> </w:t>
      </w:r>
      <w:r>
        <w:rPr>
          <w:color w:val="2B2A29"/>
          <w:w w:val="105"/>
          <w:vertAlign w:val="baseline"/>
        </w:rPr>
        <w:t>start</w:t>
      </w:r>
      <w:r>
        <w:rPr>
          <w:color w:val="2B2A29"/>
          <w:spacing w:val="-4"/>
          <w:w w:val="105"/>
          <w:vertAlign w:val="baseline"/>
        </w:rPr>
        <w:t xml:space="preserve"> </w:t>
      </w:r>
      <w:r>
        <w:rPr>
          <w:color w:val="2B2A29"/>
          <w:w w:val="105"/>
          <w:vertAlign w:val="baseline"/>
        </w:rPr>
        <w:t>indices</w:t>
      </w:r>
      <w:r>
        <w:rPr>
          <w:color w:val="2B2A29"/>
          <w:spacing w:val="-3"/>
          <w:w w:val="105"/>
          <w:vertAlign w:val="baseline"/>
        </w:rPr>
        <w:t xml:space="preserve"> </w:t>
      </w:r>
      <w:r>
        <w:rPr>
          <w:color w:val="2B2A29"/>
          <w:w w:val="105"/>
          <w:vertAlign w:val="baseline"/>
        </w:rPr>
        <w:t>with</w:t>
      </w:r>
      <w:r>
        <w:rPr>
          <w:color w:val="2B2A29"/>
          <w:spacing w:val="-4"/>
          <w:w w:val="105"/>
          <w:vertAlign w:val="baseline"/>
        </w:rPr>
        <w:t xml:space="preserve"> </w:t>
      </w:r>
      <w:r>
        <w:rPr>
          <w:color w:val="2B2A29"/>
          <w:w w:val="105"/>
          <w:vertAlign w:val="baseline"/>
        </w:rPr>
        <w:t>0,</w:t>
      </w:r>
      <w:r>
        <w:rPr>
          <w:color w:val="2B2A29"/>
          <w:spacing w:val="-4"/>
          <w:w w:val="105"/>
          <w:vertAlign w:val="baseline"/>
        </w:rPr>
        <w:t xml:space="preserve"> </w:t>
      </w:r>
      <w:r>
        <w:rPr>
          <w:color w:val="2B2A29"/>
          <w:w w:val="105"/>
          <w:vertAlign w:val="baseline"/>
        </w:rPr>
        <w:t>not</w:t>
      </w:r>
      <w:r>
        <w:rPr>
          <w:color w:val="2B2A29"/>
          <w:spacing w:val="-4"/>
          <w:w w:val="105"/>
          <w:vertAlign w:val="baseline"/>
        </w:rPr>
        <w:t xml:space="preserve"> </w:t>
      </w:r>
      <w:r>
        <w:rPr>
          <w:color w:val="2B2A29"/>
          <w:w w:val="105"/>
          <w:vertAlign w:val="baseline"/>
        </w:rPr>
        <w:t>1.</w:t>
      </w:r>
      <w:r>
        <w:rPr>
          <w:color w:val="2B2A29"/>
          <w:spacing w:val="-4"/>
          <w:w w:val="105"/>
          <w:vertAlign w:val="baseline"/>
        </w:rPr>
        <w:t xml:space="preserve"> </w:t>
      </w:r>
      <w:r>
        <w:rPr>
          <w:color w:val="2B2A29"/>
          <w:w w:val="105"/>
          <w:vertAlign w:val="baseline"/>
        </w:rPr>
        <w:t>So,</w:t>
      </w:r>
      <w:r>
        <w:rPr>
          <w:color w:val="2B2A29"/>
          <w:w w:val="105"/>
        </w:rPr>
        <w:t xml:space="preserve"> something</w:t>
      </w:r>
      <w:r>
        <w:rPr>
          <w:color w:val="2B2A29"/>
          <w:spacing w:val="-4"/>
          <w:w w:val="105"/>
        </w:rPr>
        <w:t xml:space="preserve"> </w:t>
      </w:r>
      <w:r>
        <w:rPr>
          <w:color w:val="2B2A29"/>
          <w:w w:val="105"/>
        </w:rPr>
        <w:t>that</w:t>
      </w:r>
      <w:r>
        <w:rPr>
          <w:color w:val="2B2A29"/>
          <w:spacing w:val="-3"/>
          <w:w w:val="105"/>
        </w:rPr>
        <w:t xml:space="preserve"> </w:t>
      </w:r>
      <w:r>
        <w:rPr>
          <w:color w:val="2B2A29"/>
          <w:w w:val="105"/>
        </w:rPr>
        <w:t>has</w:t>
      </w:r>
      <w:r>
        <w:rPr>
          <w:color w:val="2B2A29"/>
          <w:spacing w:val="-4"/>
          <w:w w:val="105"/>
        </w:rPr>
        <w:t xml:space="preserve"> </w:t>
      </w:r>
      <w:r>
        <w:rPr>
          <w:color w:val="2B2A29"/>
          <w:w w:val="105"/>
        </w:rPr>
        <w:t>eight</w:t>
      </w:r>
      <w:r>
        <w:rPr>
          <w:color w:val="2B2A29"/>
          <w:spacing w:val="-3"/>
          <w:w w:val="105"/>
        </w:rPr>
        <w:t xml:space="preserve"> </w:t>
      </w:r>
      <w:r>
        <w:rPr>
          <w:color w:val="2B2A29"/>
          <w:w w:val="105"/>
        </w:rPr>
        <w:t>slots</w:t>
      </w:r>
      <w:r>
        <w:rPr>
          <w:color w:val="2B2A29"/>
          <w:spacing w:val="-4"/>
          <w:w w:val="105"/>
        </w:rPr>
        <w:t xml:space="preserve"> </w:t>
      </w:r>
      <w:r>
        <w:rPr>
          <w:color w:val="2B2A29"/>
          <w:w w:val="105"/>
        </w:rPr>
        <w:t>will</w:t>
      </w:r>
      <w:r>
        <w:rPr>
          <w:color w:val="2B2A29"/>
          <w:spacing w:val="-3"/>
          <w:w w:val="105"/>
        </w:rPr>
        <w:t xml:space="preserve"> </w:t>
      </w:r>
      <w:r>
        <w:rPr>
          <w:color w:val="2B2A29"/>
          <w:w w:val="105"/>
        </w:rPr>
        <w:t>have</w:t>
      </w:r>
      <w:r>
        <w:rPr>
          <w:color w:val="2B2A29"/>
          <w:spacing w:val="-4"/>
          <w:w w:val="105"/>
        </w:rPr>
        <w:t xml:space="preserve"> </w:t>
      </w:r>
      <w:r>
        <w:rPr>
          <w:color w:val="2B2A29"/>
          <w:w w:val="105"/>
        </w:rPr>
        <w:t>indices</w:t>
      </w:r>
      <w:r>
        <w:rPr>
          <w:color w:val="2B2A29"/>
          <w:spacing w:val="-3"/>
          <w:w w:val="105"/>
        </w:rPr>
        <w:t xml:space="preserve"> </w:t>
      </w:r>
      <w:r>
        <w:rPr>
          <w:color w:val="2B2A29"/>
          <w:w w:val="105"/>
        </w:rPr>
        <w:t>from</w:t>
      </w:r>
      <w:r>
        <w:rPr>
          <w:color w:val="2B2A29"/>
          <w:spacing w:val="-3"/>
          <w:w w:val="105"/>
        </w:rPr>
        <w:t xml:space="preserve"> </w:t>
      </w:r>
      <w:r>
        <w:rPr>
          <w:color w:val="2B2A29"/>
          <w:w w:val="105"/>
        </w:rPr>
        <w:t>0–7.</w:t>
      </w:r>
      <w:r>
        <w:rPr>
          <w:color w:val="2B2A29"/>
          <w:spacing w:val="-4"/>
          <w:w w:val="105"/>
        </w:rPr>
        <w:t xml:space="preserve"> </w:t>
      </w:r>
      <w:r>
        <w:rPr>
          <w:color w:val="2B2A29"/>
          <w:w w:val="105"/>
        </w:rPr>
        <w:t>Going</w:t>
      </w:r>
      <w:r>
        <w:rPr>
          <w:color w:val="2B2A29"/>
          <w:spacing w:val="-3"/>
          <w:w w:val="105"/>
        </w:rPr>
        <w:t xml:space="preserve"> </w:t>
      </w:r>
      <w:r>
        <w:rPr>
          <w:color w:val="2B2A29"/>
          <w:w w:val="105"/>
        </w:rPr>
        <w:t>with</w:t>
      </w:r>
      <w:r>
        <w:rPr>
          <w:color w:val="2B2A29"/>
          <w:spacing w:val="-4"/>
          <w:w w:val="105"/>
        </w:rPr>
        <w:t xml:space="preserve"> </w:t>
      </w:r>
      <w:r>
        <w:rPr>
          <w:color w:val="2B2A29"/>
          <w:w w:val="105"/>
        </w:rPr>
        <w:t>the</w:t>
      </w:r>
      <w:r>
        <w:rPr>
          <w:color w:val="2B2A29"/>
          <w:spacing w:val="-3"/>
          <w:w w:val="105"/>
        </w:rPr>
        <w:t xml:space="preserve"> </w:t>
      </w:r>
      <w:r>
        <w:rPr>
          <w:color w:val="2B2A29"/>
          <w:w w:val="105"/>
        </w:rPr>
        <w:t>same</w:t>
      </w:r>
      <w:r>
        <w:rPr>
          <w:color w:val="2B2A29"/>
          <w:spacing w:val="-4"/>
          <w:w w:val="105"/>
        </w:rPr>
        <w:t xml:space="preserve"> </w:t>
      </w:r>
      <w:r>
        <w:rPr>
          <w:color w:val="2B2A29"/>
          <w:w w:val="105"/>
        </w:rPr>
        <w:t>model,</w:t>
      </w:r>
      <w:r>
        <w:rPr>
          <w:color w:val="2B2A29"/>
          <w:spacing w:val="-54"/>
          <w:w w:val="105"/>
        </w:rPr>
        <w:t xml:space="preserve"> </w:t>
      </w:r>
      <w:r>
        <w:rPr>
          <w:color w:val="2B2A29"/>
          <w:w w:val="105"/>
        </w:rPr>
        <w:t>the high-order bit is the digit that has the largest value in the number, with 2</w:t>
      </w:r>
      <w:r>
        <w:rPr>
          <w:color w:val="2B2A29"/>
          <w:w w:val="105"/>
          <w:vertAlign w:val="superscript"/>
        </w:rPr>
        <w:t>7</w:t>
      </w:r>
      <w:r>
        <w:rPr>
          <w:color w:val="2B2A29"/>
          <w:w w:val="105"/>
          <w:vertAlign w:val="baseline"/>
        </w:rPr>
        <w:t>=128 at</w:t>
      </w:r>
      <w:r>
        <w:rPr>
          <w:color w:val="2B2A29"/>
          <w:spacing w:val="1"/>
          <w:w w:val="105"/>
          <w:vertAlign w:val="baseline"/>
        </w:rPr>
        <w:t xml:space="preserve"> </w:t>
      </w:r>
      <w:r>
        <w:rPr>
          <w:color w:val="2B2A29"/>
          <w:w w:val="110"/>
          <w:vertAlign w:val="baseline"/>
        </w:rPr>
        <w:t>index</w:t>
      </w:r>
      <w:r>
        <w:rPr>
          <w:color w:val="2B2A29"/>
          <w:spacing w:val="-17"/>
          <w:w w:val="110"/>
          <w:vertAlign w:val="baseline"/>
        </w:rPr>
        <w:t xml:space="preserve"> </w:t>
      </w:r>
      <w:r>
        <w:rPr>
          <w:color w:val="2B2A29"/>
          <w:w w:val="110"/>
          <w:vertAlign w:val="baseline"/>
        </w:rPr>
        <w:t>position</w:t>
      </w:r>
      <w:r>
        <w:rPr>
          <w:color w:val="2B2A29"/>
          <w:spacing w:val="-16"/>
          <w:w w:val="110"/>
          <w:vertAlign w:val="baseline"/>
        </w:rPr>
        <w:t xml:space="preserve"> </w:t>
      </w:r>
      <w:r>
        <w:rPr>
          <w:color w:val="2B2A29"/>
          <w:w w:val="110"/>
          <w:vertAlign w:val="baseline"/>
        </w:rPr>
        <w:t>7</w:t>
      </w:r>
      <w:r>
        <w:rPr>
          <w:color w:val="2B2A29"/>
          <w:spacing w:val="-16"/>
          <w:w w:val="110"/>
          <w:vertAlign w:val="baseline"/>
        </w:rPr>
        <w:t xml:space="preserve"> </w:t>
      </w:r>
      <w:r>
        <w:rPr>
          <w:color w:val="2B2A29"/>
          <w:w w:val="110"/>
          <w:vertAlign w:val="baseline"/>
        </w:rPr>
        <w:t>(from</w:t>
      </w:r>
      <w:r>
        <w:rPr>
          <w:color w:val="2B2A29"/>
          <w:spacing w:val="-16"/>
          <w:w w:val="110"/>
          <w:vertAlign w:val="baseline"/>
        </w:rPr>
        <w:t xml:space="preserve"> </w:t>
      </w:r>
      <w:r>
        <w:rPr>
          <w:color w:val="2B2A29"/>
          <w:w w:val="110"/>
          <w:vertAlign w:val="baseline"/>
        </w:rPr>
        <w:t>the</w:t>
      </w:r>
      <w:r>
        <w:rPr>
          <w:color w:val="2B2A29"/>
          <w:spacing w:val="-16"/>
          <w:w w:val="110"/>
          <w:vertAlign w:val="baseline"/>
        </w:rPr>
        <w:t xml:space="preserve"> </w:t>
      </w:r>
      <w:r>
        <w:rPr>
          <w:color w:val="2B2A29"/>
          <w:w w:val="110"/>
          <w:vertAlign w:val="baseline"/>
        </w:rPr>
        <w:t>right).</w:t>
      </w:r>
    </w:p>
    <w:p>
      <w:pPr>
        <w:pStyle w:val="11"/>
        <w:spacing w:line="302" w:lineRule="auto"/>
        <w:ind w:left="519" w:right="632" w:firstLine="360"/>
      </w:pPr>
      <w:r>
        <w:rPr>
          <w:color w:val="2B2A29"/>
          <w:w w:val="105"/>
        </w:rPr>
        <w:t>让我们看看如何</w:t>
      </w:r>
      <w:r>
        <w:rPr>
          <w:color w:val="2B2A29"/>
          <w:spacing w:val="-9"/>
          <w:w w:val="105"/>
        </w:rPr>
        <w:t>将有</w:t>
      </w:r>
      <w:r>
        <w:rPr>
          <w:color w:val="2B2A29"/>
          <w:w w:val="105"/>
        </w:rPr>
        <w:t>符号值表示为二进制值</w:t>
      </w:r>
      <w:r>
        <w:rPr>
          <w:color w:val="2B2A29"/>
          <w:spacing w:val="-8"/>
          <w:w w:val="105"/>
        </w:rPr>
        <w:t>。</w:t>
      </w:r>
      <w:r>
        <w:rPr>
          <w:color w:val="2B2A29"/>
          <w:w w:val="105"/>
        </w:rPr>
        <w:t>为了简化表示，我们假设我们的值是8位整数。首先，考虑从最小值位到最高值位的位位置。这与我们写基数</w:t>
      </w:r>
      <w:r>
        <w:rPr>
          <w:color w:val="2B2A29"/>
          <w:spacing w:val="-7"/>
          <w:w w:val="105"/>
        </w:rPr>
        <w:t>为</w:t>
      </w:r>
      <w:r>
        <w:rPr>
          <w:color w:val="2B2A29"/>
          <w:w w:val="105"/>
        </w:rPr>
        <w:t>10</w:t>
      </w:r>
      <w:r>
        <w:rPr>
          <w:color w:val="2B2A29"/>
          <w:spacing w:val="-7"/>
          <w:w w:val="105"/>
        </w:rPr>
        <w:t>的</w:t>
      </w:r>
      <w:r>
        <w:rPr>
          <w:color w:val="2B2A29"/>
          <w:w w:val="105"/>
        </w:rPr>
        <w:t>数字的方式相</w:t>
      </w:r>
      <w:r>
        <w:rPr>
          <w:color w:val="2B2A29"/>
          <w:spacing w:val="-8"/>
          <w:w w:val="105"/>
        </w:rPr>
        <w:t>同</w:t>
      </w:r>
      <w:r>
        <w:rPr>
          <w:color w:val="2B2A29"/>
          <w:w w:val="105"/>
        </w:rPr>
        <w:t>。因此，最右边的位具有最低值</w:t>
      </w:r>
      <w:r>
        <w:rPr>
          <w:color w:val="2B2A29"/>
          <w:w w:val="105"/>
          <w:vertAlign w:val="superscript"/>
        </w:rPr>
        <w:t>20＝1</w:t>
      </w:r>
      <w:r>
        <w:rPr>
          <w:color w:val="2B2A29"/>
          <w:w w:val="105"/>
          <w:vertAlign w:val="baseline"/>
        </w:rPr>
        <w:t>。在芭蕾舞编程中</w:t>
      </w:r>
      <w:r>
        <w:rPr>
          <w:color w:val="2B2A29"/>
          <w:spacing w:val="-4"/>
          <w:w w:val="105"/>
        </w:rPr>
        <w:t>的</w:t>
      </w:r>
      <w:r>
        <w:rPr>
          <w:color w:val="2B2A29"/>
          <w:w w:val="105"/>
          <w:vertAlign w:val="baseline"/>
        </w:rPr>
        <w:t>一般编号中，我们以0</w:t>
      </w:r>
      <w:r>
        <w:rPr>
          <w:color w:val="2B2A29"/>
          <w:w w:val="105"/>
        </w:rPr>
        <w:t>而</w:t>
      </w:r>
      <w:r>
        <w:rPr>
          <w:color w:val="2B2A29"/>
          <w:w w:val="105"/>
          <w:vertAlign w:val="baseline"/>
        </w:rPr>
        <w:t>不</w:t>
      </w:r>
      <w:r>
        <w:rPr>
          <w:color w:val="2B2A29"/>
          <w:spacing w:val="-4"/>
          <w:w w:val="105"/>
        </w:rPr>
        <w:t>是</w:t>
      </w:r>
      <w:r>
        <w:rPr>
          <w:color w:val="2B2A29"/>
          <w:w w:val="105"/>
          <w:vertAlign w:val="baseline"/>
        </w:rPr>
        <w:t>1开始索引。因此，</w:t>
      </w:r>
      <w:r>
        <w:rPr>
          <w:color w:val="2B2A29"/>
          <w:w w:val="105"/>
        </w:rPr>
        <w:t>有八</w:t>
      </w:r>
      <w:r>
        <w:rPr>
          <w:color w:val="2B2A29"/>
          <w:spacing w:val="-3"/>
          <w:w w:val="105"/>
        </w:rPr>
        <w:t>个</w:t>
      </w:r>
      <w:r>
        <w:rPr>
          <w:color w:val="2B2A29"/>
          <w:w w:val="105"/>
        </w:rPr>
        <w:t>插槽</w:t>
      </w:r>
      <w:r>
        <w:rPr>
          <w:color w:val="2B2A29"/>
          <w:spacing w:val="-4"/>
          <w:w w:val="105"/>
        </w:rPr>
        <w:t>的</w:t>
      </w:r>
      <w:r>
        <w:rPr>
          <w:color w:val="2B2A29"/>
          <w:w w:val="105"/>
        </w:rPr>
        <w:t>设备的索引将从0到7。使用相同</w:t>
      </w:r>
      <w:r>
        <w:rPr>
          <w:color w:val="2B2A29"/>
          <w:spacing w:val="-4"/>
          <w:w w:val="105"/>
        </w:rPr>
        <w:t>的</w:t>
      </w:r>
      <w:r>
        <w:rPr>
          <w:color w:val="2B2A29"/>
          <w:w w:val="105"/>
        </w:rPr>
        <w:t>模型，高阶位是数字中具有最大值的数字，</w:t>
      </w:r>
      <w:r>
        <w:rPr>
          <w:color w:val="2B2A29"/>
          <w:w w:val="110"/>
          <w:vertAlign w:val="baseline"/>
        </w:rPr>
        <w:t>索引位置7（从右</w:t>
      </w:r>
      <w:r>
        <w:rPr>
          <w:color w:val="2B2A29"/>
          <w:w w:val="110"/>
        </w:rPr>
        <w:t>起</w:t>
      </w:r>
      <w:r>
        <w:rPr>
          <w:color w:val="2B2A29"/>
          <w:w w:val="110"/>
          <w:vertAlign w:val="baseline"/>
        </w:rPr>
        <w:t>）</w:t>
      </w:r>
      <w:r>
        <w:rPr>
          <w:color w:val="2B2A29"/>
          <w:w w:val="105"/>
        </w:rPr>
        <w:t>处</w:t>
      </w:r>
      <w:r>
        <w:rPr>
          <w:color w:val="2B2A29"/>
          <w:spacing w:val="-3"/>
          <w:w w:val="105"/>
        </w:rPr>
        <w:t>的</w:t>
      </w:r>
      <w:r>
        <w:rPr>
          <w:color w:val="2B2A29"/>
          <w:w w:val="105"/>
          <w:vertAlign w:val="superscript"/>
        </w:rPr>
        <w:t>27</w:t>
      </w:r>
      <w:r>
        <w:rPr>
          <w:color w:val="2B2A29"/>
          <w:w w:val="105"/>
          <w:vertAlign w:val="baseline"/>
        </w:rPr>
        <w:t>=128</w:t>
      </w:r>
      <w:r>
        <w:rPr>
          <w:color w:val="2B2A29"/>
          <w:w w:val="110"/>
          <w:vertAlign w:val="baseline"/>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spacing w:after="0"/>
        <w:rPr>
          <w:sz w:val="20"/>
        </w:rPr>
        <w:sectPr>
          <w:headerReference r:id="rId79" w:type="default"/>
          <w:footerReference r:id="rId80" w:type="default"/>
          <w:pgSz w:w="10080" w:h="14400"/>
          <w:pgMar w:top="1140" w:right="560" w:bottom="280" w:left="560" w:header="0" w:footer="0" w:gutter="0"/>
          <w:cols w:space="720" w:num="1"/>
        </w:sectPr>
      </w:pPr>
    </w:p>
    <w:p>
      <w:pPr>
        <w:pStyle w:val="11"/>
        <w:rPr>
          <w:sz w:val="18"/>
        </w:rPr>
      </w:pPr>
    </w:p>
    <w:p>
      <w:pPr>
        <w:pStyle w:val="11"/>
        <w:spacing w:before="7"/>
        <w:rPr>
          <w:sz w:val="19"/>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fldChar w:fldCharType="begin"/>
      </w:r>
      <w:r>
        <w:instrText xml:space="preserve"> HYPERLINK "https://doi.org/10.1007/978-1-4842-5139-3" \h </w:instrText>
      </w:r>
      <w:r>
        <w:fldChar w:fldCharType="separate"/>
      </w:r>
      <w:r>
        <w:rPr>
          <w:color w:val="0000FF"/>
          <w:w w:val="105"/>
          <w:sz w:val="17"/>
        </w:rPr>
        <w:t>https://doi.org/10.1007/978-1-4842-5139-3</w:t>
      </w:r>
      <w:r>
        <w:rPr>
          <w:color w:val="0000FF"/>
          <w:w w:val="105"/>
          <w:sz w:val="17"/>
        </w:rPr>
        <w:fldChar w:fldCharType="end"/>
      </w:r>
    </w:p>
    <w:p>
      <w:pPr>
        <w:spacing w:before="5" w:line="244" w:lineRule="auto"/>
        <w:ind w:left="520" w:right="38"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fldChar w:fldCharType="begin"/>
      </w:r>
      <w:r>
        <w:instrText xml:space="preserve"> HYPERLINK "https://doi.org/10.1007/978-1-4842-5139-3" \h </w:instrText>
      </w:r>
      <w:r>
        <w:fldChar w:fldCharType="separate"/>
      </w:r>
      <w:r>
        <w:rPr>
          <w:color w:val="0000FF"/>
          <w:w w:val="105"/>
          <w:sz w:val="17"/>
        </w:rPr>
        <w:t>https://doi.org/10.1007/978-1-4842-5139-3</w:t>
      </w:r>
      <w:r>
        <w:rPr>
          <w:color w:val="0000FF"/>
          <w:w w:val="105"/>
          <w:sz w:val="17"/>
        </w:rPr>
        <w:fldChar w:fldCharType="end"/>
      </w:r>
    </w:p>
    <w:p>
      <w:pPr>
        <w:spacing w:before="1" w:line="240" w:lineRule="auto"/>
        <w:rPr>
          <w:sz w:val="21"/>
        </w:rPr>
      </w:pPr>
      <w:r>
        <w:br w:type="column"/>
      </w:r>
    </w:p>
    <w:p>
      <w:r>
        <w:rPr>
          <w:color w:val="2B2A29"/>
        </w:rPr>
        <w:t>323</w:t>
      </w:r>
    </w:p>
    <w:p>
      <w:pPr>
        <w:pStyle w:val="11"/>
        <w:spacing w:before="1"/>
        <w:ind w:left="520"/>
      </w:pPr>
      <w:r>
        <w:rPr>
          <w:color w:val="2B2A29"/>
        </w:rPr>
        <w:t>323</w:t>
      </w:r>
    </w:p>
    <w:p>
      <w:pPr>
        <w:spacing w:after="0"/>
        <w:sectPr>
          <w:type w:val="continuous"/>
          <w:pgSz w:w="10080" w:h="14400"/>
          <w:pgMar w:top="0" w:right="560" w:bottom="0" w:left="560" w:header="0" w:footer="0" w:gutter="0"/>
          <w:cols w:equalWidth="0" w:num="2">
            <w:col w:w="5695" w:space="2255"/>
            <w:col w:w="1010"/>
          </w:cols>
        </w:sectPr>
      </w:pPr>
    </w:p>
    <w:p>
      <w:pPr>
        <w:pStyle w:val="11"/>
        <w:spacing w:before="6" w:after="1"/>
        <w:rPr>
          <w:sz w:val="25"/>
        </w:rPr>
      </w:pPr>
    </w:p>
    <w:p>
      <w:pPr>
        <w:pStyle w:val="11"/>
        <w:ind w:left="1465"/>
        <w:rPr>
          <w:sz w:val="20"/>
        </w:rPr>
      </w:pPr>
      <w:r>
        <w:rPr>
          <w:sz w:val="20"/>
        </w:rPr>
        <w:drawing>
          <wp:inline distT="0" distB="0" distL="0" distR="0">
            <wp:extent cx="3604895" cy="1316355"/>
            <wp:effectExtent l="0" t="0" r="0" b="0"/>
            <wp:docPr id="12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76.png"/>
                    <pic:cNvPicPr>
                      <a:picLocks noChangeAspect="1"/>
                    </pic:cNvPicPr>
                  </pic:nvPicPr>
                  <pic:blipFill>
                    <a:blip r:embed="rId169" cstate="print"/>
                    <a:stretch>
                      <a:fillRect/>
                    </a:stretch>
                  </pic:blipFill>
                  <pic:spPr>
                    <a:xfrm>
                      <a:off x="0" y="0"/>
                      <a:ext cx="3605090" cy="1316735"/>
                    </a:xfrm>
                    <a:prstGeom prst="rect">
                      <a:avLst/>
                    </a:prstGeom>
                  </pic:spPr>
                </pic:pic>
              </a:graphicData>
            </a:graphic>
          </wp:inline>
        </w:drawing>
      </w:r>
    </w:p>
    <w:p>
      <w:pPr>
        <w:pStyle w:val="11"/>
        <w:spacing w:before="3"/>
        <w:rPr>
          <w:sz w:val="25"/>
        </w:rPr>
      </w:pPr>
    </w:p>
    <w:p>
      <w:r>
        <w:rPr>
          <w:color w:val="2B2A29"/>
          <w:w w:val="105"/>
        </w:rPr>
        <w:t>In a signed number, for a positive value, the value is represented by the first 7 bits,</w:t>
      </w:r>
      <w:r>
        <w:rPr>
          <w:color w:val="2B2A29"/>
          <w:spacing w:val="1"/>
          <w:w w:val="105"/>
        </w:rPr>
        <w:t xml:space="preserve"> </w:t>
      </w:r>
      <w:r>
        <w:rPr>
          <w:color w:val="2B2A29"/>
          <w:w w:val="105"/>
        </w:rPr>
        <w:t>and</w:t>
      </w:r>
      <w:r>
        <w:rPr>
          <w:color w:val="2B2A29"/>
          <w:spacing w:val="6"/>
          <w:w w:val="105"/>
        </w:rPr>
        <w:t xml:space="preserve"> </w:t>
      </w:r>
      <w:r>
        <w:rPr>
          <w:color w:val="2B2A29"/>
          <w:w w:val="105"/>
        </w:rPr>
        <w:t>the</w:t>
      </w:r>
      <w:r>
        <w:rPr>
          <w:color w:val="2B2A29"/>
          <w:spacing w:val="6"/>
          <w:w w:val="105"/>
        </w:rPr>
        <w:t xml:space="preserve"> </w:t>
      </w:r>
      <w:r>
        <w:rPr>
          <w:color w:val="2B2A29"/>
          <w:w w:val="105"/>
        </w:rPr>
        <w:t>high-order</w:t>
      </w:r>
      <w:r>
        <w:rPr>
          <w:color w:val="2B2A29"/>
          <w:spacing w:val="7"/>
          <w:w w:val="105"/>
        </w:rPr>
        <w:t xml:space="preserve"> </w:t>
      </w:r>
      <w:r>
        <w:rPr>
          <w:color w:val="2B2A29"/>
          <w:w w:val="105"/>
        </w:rPr>
        <w:t>bit</w:t>
      </w:r>
      <w:r>
        <w:rPr>
          <w:color w:val="2B2A29"/>
          <w:spacing w:val="6"/>
          <w:w w:val="105"/>
        </w:rPr>
        <w:t xml:space="preserve"> </w:t>
      </w:r>
      <w:r>
        <w:rPr>
          <w:color w:val="2B2A29"/>
          <w:w w:val="105"/>
        </w:rPr>
        <w:t>is</w:t>
      </w:r>
      <w:r>
        <w:rPr>
          <w:color w:val="2B2A29"/>
          <w:spacing w:val="6"/>
          <w:w w:val="105"/>
        </w:rPr>
        <w:t xml:space="preserve"> </w:t>
      </w:r>
      <w:r>
        <w:rPr>
          <w:color w:val="2B2A29"/>
          <w:w w:val="105"/>
        </w:rPr>
        <w:t>always</w:t>
      </w:r>
      <w:r>
        <w:rPr>
          <w:color w:val="2B2A29"/>
          <w:spacing w:val="7"/>
          <w:w w:val="105"/>
        </w:rPr>
        <w:t xml:space="preserve"> </w:t>
      </w:r>
      <w:r>
        <w:rPr>
          <w:color w:val="2B2A29"/>
          <w:w w:val="105"/>
        </w:rPr>
        <w:t>0.</w:t>
      </w:r>
      <w:r>
        <w:rPr>
          <w:color w:val="2B2A29"/>
          <w:spacing w:val="6"/>
          <w:w w:val="105"/>
        </w:rPr>
        <w:t xml:space="preserve"> </w:t>
      </w:r>
      <w:r>
        <w:rPr>
          <w:color w:val="2B2A29"/>
          <w:w w:val="105"/>
        </w:rPr>
        <w:t>That</w:t>
      </w:r>
      <w:r>
        <w:rPr>
          <w:color w:val="2B2A29"/>
          <w:spacing w:val="6"/>
          <w:w w:val="105"/>
        </w:rPr>
        <w:t xml:space="preserve"> </w:t>
      </w:r>
      <w:r>
        <w:rPr>
          <w:color w:val="2B2A29"/>
          <w:w w:val="105"/>
        </w:rPr>
        <w:t>means</w:t>
      </w:r>
      <w:r>
        <w:rPr>
          <w:color w:val="2B2A29"/>
          <w:spacing w:val="7"/>
          <w:w w:val="105"/>
        </w:rPr>
        <w:t xml:space="preserve"> </w:t>
      </w:r>
      <w:r>
        <w:rPr>
          <w:color w:val="2B2A29"/>
          <w:w w:val="105"/>
        </w:rPr>
        <w:t>the</w:t>
      </w:r>
      <w:r>
        <w:rPr>
          <w:color w:val="2B2A29"/>
          <w:spacing w:val="6"/>
          <w:w w:val="105"/>
        </w:rPr>
        <w:t xml:space="preserve"> </w:t>
      </w:r>
      <w:r>
        <w:rPr>
          <w:color w:val="2B2A29"/>
          <w:w w:val="105"/>
        </w:rPr>
        <w:t>high-order</w:t>
      </w:r>
      <w:r>
        <w:rPr>
          <w:color w:val="2B2A29"/>
          <w:spacing w:val="7"/>
          <w:w w:val="105"/>
        </w:rPr>
        <w:t xml:space="preserve"> </w:t>
      </w:r>
      <w:r>
        <w:rPr>
          <w:color w:val="2B2A29"/>
          <w:w w:val="105"/>
        </w:rPr>
        <w:t>bit</w:t>
      </w:r>
      <w:r>
        <w:rPr>
          <w:color w:val="2B2A29"/>
          <w:spacing w:val="6"/>
          <w:w w:val="105"/>
        </w:rPr>
        <w:t xml:space="preserve"> </w:t>
      </w:r>
      <w:r>
        <w:rPr>
          <w:color w:val="2B2A29"/>
          <w:w w:val="105"/>
        </w:rPr>
        <w:t>represents</w:t>
      </w:r>
      <w:r>
        <w:rPr>
          <w:color w:val="2B2A29"/>
          <w:spacing w:val="6"/>
          <w:w w:val="105"/>
        </w:rPr>
        <w:t xml:space="preserve"> </w:t>
      </w:r>
      <w:r>
        <w:rPr>
          <w:color w:val="2B2A29"/>
          <w:w w:val="105"/>
        </w:rPr>
        <w:t>whether</w:t>
      </w:r>
      <w:r>
        <w:rPr>
          <w:color w:val="2B2A29"/>
          <w:spacing w:val="7"/>
          <w:w w:val="105"/>
        </w:rPr>
        <w:t xml:space="preserve"> </w:t>
      </w:r>
      <w:r>
        <w:rPr>
          <w:color w:val="2B2A29"/>
          <w:w w:val="105"/>
        </w:rPr>
        <w:t>the</w:t>
      </w:r>
      <w:r>
        <w:rPr>
          <w:color w:val="2B2A29"/>
          <w:spacing w:val="-55"/>
          <w:w w:val="105"/>
        </w:rPr>
        <w:t xml:space="preserve"> </w:t>
      </w:r>
      <w:r>
        <w:rPr>
          <w:color w:val="2B2A29"/>
          <w:w w:val="105"/>
        </w:rPr>
        <w:t>number</w:t>
      </w:r>
      <w:r>
        <w:rPr>
          <w:color w:val="2B2A29"/>
          <w:spacing w:val="-7"/>
          <w:w w:val="105"/>
        </w:rPr>
        <w:t xml:space="preserve"> </w:t>
      </w:r>
      <w:r>
        <w:rPr>
          <w:color w:val="2B2A29"/>
          <w:w w:val="105"/>
        </w:rPr>
        <w:t>is</w:t>
      </w:r>
      <w:r>
        <w:rPr>
          <w:color w:val="2B2A29"/>
          <w:spacing w:val="-6"/>
          <w:w w:val="105"/>
        </w:rPr>
        <w:t xml:space="preserve"> </w:t>
      </w:r>
      <w:r>
        <w:rPr>
          <w:color w:val="2B2A29"/>
          <w:w w:val="105"/>
        </w:rPr>
        <w:t>positive</w:t>
      </w:r>
      <w:r>
        <w:rPr>
          <w:color w:val="2B2A29"/>
          <w:spacing w:val="-6"/>
          <w:w w:val="105"/>
        </w:rPr>
        <w:t xml:space="preserve"> </w:t>
      </w:r>
      <w:r>
        <w:rPr>
          <w:color w:val="2B2A29"/>
          <w:w w:val="105"/>
        </w:rPr>
        <w:t>or</w:t>
      </w:r>
      <w:r>
        <w:rPr>
          <w:color w:val="2B2A29"/>
          <w:spacing w:val="-6"/>
          <w:w w:val="105"/>
        </w:rPr>
        <w:t xml:space="preserve"> </w:t>
      </w:r>
      <w:r>
        <w:rPr>
          <w:color w:val="2B2A29"/>
          <w:w w:val="105"/>
        </w:rPr>
        <w:t>negative,</w:t>
      </w:r>
      <w:r>
        <w:rPr>
          <w:color w:val="2B2A29"/>
          <w:spacing w:val="-6"/>
          <w:w w:val="105"/>
        </w:rPr>
        <w:t xml:space="preserve"> </w:t>
      </w:r>
      <w:r>
        <w:rPr>
          <w:color w:val="2B2A29"/>
          <w:w w:val="105"/>
        </w:rPr>
        <w:t>and</w:t>
      </w:r>
      <w:r>
        <w:rPr>
          <w:color w:val="2B2A29"/>
          <w:spacing w:val="-6"/>
          <w:w w:val="105"/>
        </w:rPr>
        <w:t xml:space="preserve"> </w:t>
      </w:r>
      <w:r>
        <w:rPr>
          <w:color w:val="2B2A29"/>
          <w:w w:val="105"/>
        </w:rPr>
        <w:t>we</w:t>
      </w:r>
      <w:r>
        <w:rPr>
          <w:color w:val="2B2A29"/>
          <w:spacing w:val="-6"/>
          <w:w w:val="105"/>
        </w:rPr>
        <w:t xml:space="preserve"> </w:t>
      </w:r>
      <w:r>
        <w:rPr>
          <w:color w:val="2B2A29"/>
          <w:w w:val="105"/>
        </w:rPr>
        <w:t>call</w:t>
      </w:r>
      <w:r>
        <w:rPr>
          <w:color w:val="2B2A29"/>
          <w:spacing w:val="-6"/>
          <w:w w:val="105"/>
        </w:rPr>
        <w:t xml:space="preserve"> </w:t>
      </w:r>
      <w:r>
        <w:rPr>
          <w:color w:val="2B2A29"/>
          <w:w w:val="105"/>
        </w:rPr>
        <w:t>this</w:t>
      </w:r>
      <w:r>
        <w:rPr>
          <w:color w:val="2B2A29"/>
          <w:spacing w:val="-6"/>
          <w:w w:val="105"/>
        </w:rPr>
        <w:t xml:space="preserve"> </w:t>
      </w:r>
      <w:r>
        <w:rPr>
          <w:color w:val="2B2A29"/>
          <w:w w:val="105"/>
        </w:rPr>
        <w:t>the</w:t>
      </w:r>
      <w:r>
        <w:rPr>
          <w:color w:val="2B2A29"/>
          <w:spacing w:val="-6"/>
          <w:w w:val="105"/>
        </w:rPr>
        <w:t xml:space="preserve"> </w:t>
      </w:r>
      <w:r>
        <w:rPr>
          <w:i/>
          <w:color w:val="2B2A29"/>
          <w:w w:val="105"/>
        </w:rPr>
        <w:t>sign</w:t>
      </w:r>
      <w:r>
        <w:rPr>
          <w:i/>
          <w:color w:val="2B2A29"/>
          <w:spacing w:val="-5"/>
          <w:w w:val="105"/>
        </w:rPr>
        <w:t xml:space="preserve"> </w:t>
      </w:r>
      <w:r>
        <w:rPr>
          <w:i/>
          <w:color w:val="2B2A29"/>
          <w:w w:val="105"/>
        </w:rPr>
        <w:t>bit</w:t>
      </w:r>
      <w:r>
        <w:rPr>
          <w:color w:val="2B2A29"/>
          <w:w w:val="105"/>
        </w:rPr>
        <w:t>.</w:t>
      </w:r>
      <w:r>
        <w:rPr>
          <w:color w:val="2B2A29"/>
          <w:spacing w:val="-6"/>
          <w:w w:val="105"/>
        </w:rPr>
        <w:t xml:space="preserve"> </w:t>
      </w:r>
      <w:r>
        <w:rPr>
          <w:color w:val="2B2A29"/>
          <w:w w:val="105"/>
        </w:rPr>
        <w:t>For</w:t>
      </w:r>
      <w:r>
        <w:rPr>
          <w:color w:val="2B2A29"/>
          <w:spacing w:val="-6"/>
          <w:w w:val="105"/>
        </w:rPr>
        <w:t xml:space="preserve"> </w:t>
      </w:r>
      <w:r>
        <w:rPr>
          <w:color w:val="2B2A29"/>
          <w:w w:val="105"/>
        </w:rPr>
        <w:t>negative</w:t>
      </w:r>
      <w:r>
        <w:rPr>
          <w:color w:val="2B2A29"/>
          <w:spacing w:val="-6"/>
          <w:w w:val="105"/>
        </w:rPr>
        <w:t xml:space="preserve"> </w:t>
      </w:r>
      <w:r>
        <w:rPr>
          <w:color w:val="2B2A29"/>
          <w:w w:val="105"/>
        </w:rPr>
        <w:t>values,</w:t>
      </w:r>
      <w:r>
        <w:rPr>
          <w:color w:val="2B2A29"/>
          <w:spacing w:val="-6"/>
          <w:w w:val="105"/>
        </w:rPr>
        <w:t xml:space="preserve"> </w:t>
      </w:r>
      <w:r>
        <w:rPr>
          <w:color w:val="2B2A29"/>
          <w:w w:val="105"/>
        </w:rPr>
        <w:t>the</w:t>
      </w:r>
      <w:r>
        <w:rPr>
          <w:color w:val="2B2A29"/>
          <w:spacing w:val="-6"/>
          <w:w w:val="105"/>
        </w:rPr>
        <w:t xml:space="preserve"> </w:t>
      </w:r>
      <w:r>
        <w:rPr>
          <w:color w:val="2B2A29"/>
          <w:w w:val="105"/>
        </w:rPr>
        <w:t>sign</w:t>
      </w:r>
      <w:r>
        <w:rPr>
          <w:color w:val="2B2A29"/>
          <w:spacing w:val="1"/>
          <w:w w:val="105"/>
        </w:rPr>
        <w:t xml:space="preserve"> </w:t>
      </w:r>
      <w:r>
        <w:rPr>
          <w:color w:val="2B2A29"/>
          <w:w w:val="110"/>
        </w:rPr>
        <w:t>bit</w:t>
      </w:r>
      <w:r>
        <w:rPr>
          <w:color w:val="2B2A29"/>
          <w:spacing w:val="-16"/>
          <w:w w:val="110"/>
        </w:rPr>
        <w:t xml:space="preserve"> </w:t>
      </w:r>
      <w:r>
        <w:rPr>
          <w:color w:val="2B2A29"/>
          <w:w w:val="110"/>
        </w:rPr>
        <w:t>would</w:t>
      </w:r>
      <w:r>
        <w:rPr>
          <w:color w:val="2B2A29"/>
          <w:spacing w:val="-16"/>
          <w:w w:val="110"/>
        </w:rPr>
        <w:t xml:space="preserve"> </w:t>
      </w:r>
      <w:r>
        <w:rPr>
          <w:color w:val="2B2A29"/>
          <w:w w:val="110"/>
        </w:rPr>
        <w:t>be</w:t>
      </w:r>
      <w:r>
        <w:rPr>
          <w:color w:val="2B2A29"/>
          <w:spacing w:val="-16"/>
          <w:w w:val="110"/>
        </w:rPr>
        <w:t xml:space="preserve"> </w:t>
      </w:r>
      <w:r>
        <w:rPr>
          <w:color w:val="2B2A29"/>
          <w:w w:val="110"/>
        </w:rPr>
        <w:t>1.</w:t>
      </w:r>
    </w:p>
    <w:p>
      <w:pPr>
        <w:pStyle w:val="11"/>
        <w:spacing w:before="85" w:line="304" w:lineRule="auto"/>
        <w:ind w:left="160" w:right="510" w:firstLine="359"/>
      </w:pPr>
      <w:bookmarkStart w:id="281" w:name="_bookmark262"/>
      <w:bookmarkEnd w:id="281"/>
      <w:r>
        <w:rPr>
          <w:color w:val="2B2A29"/>
          <w:w w:val="105"/>
        </w:rPr>
        <w:t>在有符号数字中，对于正值，该值由前7位表示，高阶位始终为0。这意味着高位代表数字是正还是负，我们称之</w:t>
      </w:r>
      <w:r>
        <w:rPr>
          <w:color w:val="2B2A29"/>
          <w:spacing w:val="-6"/>
          <w:w w:val="105"/>
        </w:rPr>
        <w:t>为</w:t>
      </w:r>
      <w:r>
        <w:rPr>
          <w:i/>
          <w:color w:val="2B2A29"/>
          <w:w w:val="105"/>
        </w:rPr>
        <w:t>符号位</w:t>
      </w:r>
      <w:r>
        <w:rPr>
          <w:color w:val="2B2A29"/>
          <w:w w:val="105"/>
        </w:rPr>
        <w:t>。对于负值，符号</w:t>
      </w:r>
      <w:r>
        <w:rPr>
          <w:color w:val="2B2A29"/>
          <w:w w:val="110"/>
        </w:rPr>
        <w:t>位将为1。</w:t>
      </w:r>
    </w:p>
    <w:p>
      <w:r>
        <w:rPr>
          <w:color w:val="2B2A29"/>
          <w:w w:val="105"/>
        </w:rPr>
        <w:t>Using</w:t>
      </w:r>
      <w:r>
        <w:rPr>
          <w:color w:val="2B2A29"/>
          <w:spacing w:val="-14"/>
          <w:w w:val="105"/>
        </w:rPr>
        <w:t xml:space="preserve"> </w:t>
      </w:r>
      <w:r>
        <w:rPr>
          <w:color w:val="2B2A29"/>
          <w:w w:val="105"/>
        </w:rPr>
        <w:t>this</w:t>
      </w:r>
      <w:r>
        <w:rPr>
          <w:color w:val="2B2A29"/>
          <w:spacing w:val="-14"/>
          <w:w w:val="105"/>
        </w:rPr>
        <w:t xml:space="preserve"> </w:t>
      </w:r>
      <w:r>
        <w:rPr>
          <w:color w:val="2B2A29"/>
          <w:w w:val="105"/>
        </w:rPr>
        <w:t>scheme,</w:t>
      </w:r>
      <w:r>
        <w:rPr>
          <w:color w:val="2B2A29"/>
          <w:spacing w:val="-14"/>
          <w:w w:val="105"/>
        </w:rPr>
        <w:t xml:space="preserve"> </w:t>
      </w:r>
      <w:r>
        <w:rPr>
          <w:color w:val="2B2A29"/>
          <w:w w:val="105"/>
        </w:rPr>
        <w:t>the</w:t>
      </w:r>
      <w:r>
        <w:rPr>
          <w:color w:val="2B2A29"/>
          <w:spacing w:val="-14"/>
          <w:w w:val="105"/>
        </w:rPr>
        <w:t xml:space="preserve"> </w:t>
      </w:r>
      <w:r>
        <w:rPr>
          <w:color w:val="2B2A29"/>
          <w:w w:val="105"/>
        </w:rPr>
        <w:t>numbers</w:t>
      </w:r>
      <w:r>
        <w:rPr>
          <w:color w:val="2B2A29"/>
          <w:spacing w:val="-14"/>
          <w:w w:val="105"/>
        </w:rPr>
        <w:t xml:space="preserve"> </w:t>
      </w:r>
      <w:r>
        <w:rPr>
          <w:color w:val="2B2A29"/>
          <w:w w:val="105"/>
        </w:rPr>
        <w:t>[0</w:t>
      </w:r>
      <w:r>
        <w:rPr>
          <w:color w:val="2B2A29"/>
          <w:spacing w:val="-14"/>
          <w:w w:val="105"/>
        </w:rPr>
        <w:t xml:space="preserve"> </w:t>
      </w:r>
      <w:r>
        <w:rPr>
          <w:color w:val="2B2A29"/>
          <w:w w:val="105"/>
        </w:rPr>
        <w:t>0</w:t>
      </w:r>
      <w:r>
        <w:rPr>
          <w:color w:val="2B2A29"/>
          <w:spacing w:val="-14"/>
          <w:w w:val="105"/>
        </w:rPr>
        <w:t xml:space="preserve"> </w:t>
      </w:r>
      <w:r>
        <w:rPr>
          <w:color w:val="2B2A29"/>
          <w:w w:val="105"/>
        </w:rPr>
        <w:t>0</w:t>
      </w:r>
      <w:r>
        <w:rPr>
          <w:color w:val="2B2A29"/>
          <w:spacing w:val="-14"/>
          <w:w w:val="105"/>
        </w:rPr>
        <w:t xml:space="preserve"> </w:t>
      </w:r>
      <w:r>
        <w:rPr>
          <w:color w:val="2B2A29"/>
          <w:w w:val="105"/>
        </w:rPr>
        <w:t>0</w:t>
      </w:r>
      <w:r>
        <w:rPr>
          <w:color w:val="2B2A29"/>
          <w:spacing w:val="-13"/>
          <w:w w:val="105"/>
        </w:rPr>
        <w:t xml:space="preserve"> </w:t>
      </w:r>
      <w:r>
        <w:rPr>
          <w:color w:val="2B2A29"/>
          <w:w w:val="105"/>
        </w:rPr>
        <w:t>0</w:t>
      </w:r>
      <w:r>
        <w:rPr>
          <w:color w:val="2B2A29"/>
          <w:spacing w:val="-14"/>
          <w:w w:val="105"/>
        </w:rPr>
        <w:t xml:space="preserve"> </w:t>
      </w:r>
      <w:r>
        <w:rPr>
          <w:color w:val="2B2A29"/>
          <w:w w:val="105"/>
        </w:rPr>
        <w:t>0</w:t>
      </w:r>
      <w:r>
        <w:rPr>
          <w:color w:val="2B2A29"/>
          <w:spacing w:val="-14"/>
          <w:w w:val="105"/>
        </w:rPr>
        <w:t xml:space="preserve"> </w:t>
      </w:r>
      <w:r>
        <w:rPr>
          <w:color w:val="2B2A29"/>
          <w:w w:val="105"/>
        </w:rPr>
        <w:t>0</w:t>
      </w:r>
      <w:r>
        <w:rPr>
          <w:color w:val="2B2A29"/>
          <w:spacing w:val="-14"/>
          <w:w w:val="105"/>
        </w:rPr>
        <w:t xml:space="preserve"> </w:t>
      </w:r>
      <w:r>
        <w:rPr>
          <w:color w:val="2B2A29"/>
          <w:w w:val="105"/>
        </w:rPr>
        <w:t>0]</w:t>
      </w:r>
      <w:r>
        <w:rPr>
          <w:color w:val="2B2A29"/>
          <w:w w:val="105"/>
          <w:vertAlign w:val="subscript"/>
        </w:rPr>
        <w:t>2</w:t>
      </w:r>
      <w:r>
        <w:rPr>
          <w:color w:val="2B2A29"/>
          <w:spacing w:val="-14"/>
          <w:w w:val="105"/>
          <w:vertAlign w:val="baseline"/>
        </w:rPr>
        <w:t xml:space="preserve"> </w:t>
      </w:r>
      <w:r>
        <w:rPr>
          <w:color w:val="2B2A29"/>
          <w:w w:val="105"/>
          <w:vertAlign w:val="baseline"/>
        </w:rPr>
        <w:t>to</w:t>
      </w:r>
      <w:r>
        <w:rPr>
          <w:color w:val="2B2A29"/>
          <w:spacing w:val="-14"/>
          <w:w w:val="105"/>
          <w:vertAlign w:val="baseline"/>
        </w:rPr>
        <w:t xml:space="preserve"> </w:t>
      </w:r>
      <w:r>
        <w:rPr>
          <w:color w:val="2B2A29"/>
          <w:w w:val="105"/>
          <w:vertAlign w:val="baseline"/>
        </w:rPr>
        <w:t>[0</w:t>
      </w:r>
      <w:r>
        <w:rPr>
          <w:color w:val="2B2A29"/>
          <w:spacing w:val="-14"/>
          <w:w w:val="105"/>
          <w:vertAlign w:val="baseline"/>
        </w:rPr>
        <w:t xml:space="preserve"> </w:t>
      </w:r>
      <w:r>
        <w:rPr>
          <w:color w:val="2B2A29"/>
          <w:w w:val="105"/>
          <w:vertAlign w:val="baseline"/>
        </w:rPr>
        <w:t>1</w:t>
      </w:r>
      <w:r>
        <w:rPr>
          <w:color w:val="2B2A29"/>
          <w:spacing w:val="-14"/>
          <w:w w:val="105"/>
          <w:vertAlign w:val="baseline"/>
        </w:rPr>
        <w:t xml:space="preserve"> </w:t>
      </w:r>
      <w:r>
        <w:rPr>
          <w:color w:val="2B2A29"/>
          <w:w w:val="105"/>
          <w:vertAlign w:val="baseline"/>
        </w:rPr>
        <w:t>1</w:t>
      </w:r>
      <w:r>
        <w:rPr>
          <w:color w:val="2B2A29"/>
          <w:spacing w:val="-14"/>
          <w:w w:val="105"/>
          <w:vertAlign w:val="baseline"/>
        </w:rPr>
        <w:t xml:space="preserve"> </w:t>
      </w:r>
      <w:r>
        <w:rPr>
          <w:color w:val="2B2A29"/>
          <w:w w:val="105"/>
          <w:vertAlign w:val="baseline"/>
        </w:rPr>
        <w:t>1</w:t>
      </w:r>
      <w:r>
        <w:rPr>
          <w:color w:val="2B2A29"/>
          <w:spacing w:val="-13"/>
          <w:w w:val="105"/>
          <w:vertAlign w:val="baseline"/>
        </w:rPr>
        <w:t xml:space="preserve"> </w:t>
      </w:r>
      <w:r>
        <w:rPr>
          <w:color w:val="2B2A29"/>
          <w:w w:val="105"/>
          <w:vertAlign w:val="baseline"/>
        </w:rPr>
        <w:t>1</w:t>
      </w:r>
      <w:r>
        <w:rPr>
          <w:color w:val="2B2A29"/>
          <w:spacing w:val="-14"/>
          <w:w w:val="105"/>
          <w:vertAlign w:val="baseline"/>
        </w:rPr>
        <w:t xml:space="preserve"> </w:t>
      </w:r>
      <w:r>
        <w:rPr>
          <w:color w:val="2B2A29"/>
          <w:w w:val="105"/>
          <w:vertAlign w:val="baseline"/>
        </w:rPr>
        <w:t>1</w:t>
      </w:r>
      <w:r>
        <w:rPr>
          <w:color w:val="2B2A29"/>
          <w:spacing w:val="-14"/>
          <w:w w:val="105"/>
          <w:vertAlign w:val="baseline"/>
        </w:rPr>
        <w:t xml:space="preserve"> </w:t>
      </w:r>
      <w:r>
        <w:rPr>
          <w:color w:val="2B2A29"/>
          <w:w w:val="105"/>
          <w:vertAlign w:val="baseline"/>
        </w:rPr>
        <w:t>1</w:t>
      </w:r>
      <w:r>
        <w:rPr>
          <w:color w:val="2B2A29"/>
          <w:spacing w:val="-14"/>
          <w:w w:val="105"/>
          <w:vertAlign w:val="baseline"/>
        </w:rPr>
        <w:t xml:space="preserve"> </w:t>
      </w:r>
      <w:r>
        <w:rPr>
          <w:color w:val="2B2A29"/>
          <w:w w:val="105"/>
          <w:vertAlign w:val="baseline"/>
        </w:rPr>
        <w:t>1]</w:t>
      </w:r>
      <w:r>
        <w:rPr>
          <w:color w:val="2B2A29"/>
          <w:w w:val="105"/>
          <w:vertAlign w:val="subscript"/>
        </w:rPr>
        <w:t>2</w:t>
      </w:r>
      <w:r>
        <w:rPr>
          <w:color w:val="2B2A29"/>
          <w:spacing w:val="-14"/>
          <w:w w:val="105"/>
          <w:vertAlign w:val="baseline"/>
        </w:rPr>
        <w:t xml:space="preserve"> </w:t>
      </w:r>
      <w:r>
        <w:rPr>
          <w:color w:val="2B2A29"/>
          <w:w w:val="105"/>
          <w:vertAlign w:val="baseline"/>
        </w:rPr>
        <w:t>would</w:t>
      </w:r>
      <w:r>
        <w:rPr>
          <w:color w:val="2B2A29"/>
          <w:spacing w:val="-14"/>
          <w:w w:val="105"/>
          <w:vertAlign w:val="baseline"/>
        </w:rPr>
        <w:t xml:space="preserve"> </w:t>
      </w:r>
      <w:r>
        <w:rPr>
          <w:color w:val="2B2A29"/>
          <w:w w:val="105"/>
          <w:vertAlign w:val="baseline"/>
        </w:rPr>
        <w:t>be</w:t>
      </w:r>
      <w:r>
        <w:rPr>
          <w:color w:val="2B2A29"/>
          <w:spacing w:val="-14"/>
          <w:w w:val="105"/>
          <w:vertAlign w:val="baseline"/>
        </w:rPr>
        <w:t xml:space="preserve"> </w:t>
      </w:r>
      <w:r>
        <w:rPr>
          <w:color w:val="2B2A29"/>
          <w:w w:val="105"/>
          <w:vertAlign w:val="baseline"/>
        </w:rPr>
        <w:t>0</w:t>
      </w:r>
      <w:r>
        <w:rPr>
          <w:color w:val="2B2A29"/>
          <w:spacing w:val="-14"/>
          <w:w w:val="105"/>
          <w:vertAlign w:val="baseline"/>
        </w:rPr>
        <w:t xml:space="preserve"> </w:t>
      </w:r>
      <w:r>
        <w:rPr>
          <w:color w:val="2B2A29"/>
          <w:w w:val="105"/>
          <w:vertAlign w:val="baseline"/>
        </w:rPr>
        <w:t>to</w:t>
      </w:r>
      <w:r>
        <w:rPr>
          <w:color w:val="2B2A29"/>
          <w:spacing w:val="-13"/>
          <w:w w:val="105"/>
          <w:vertAlign w:val="baseline"/>
        </w:rPr>
        <w:t xml:space="preserve"> </w:t>
      </w:r>
      <w:r>
        <w:rPr>
          <w:color w:val="2B2A29"/>
          <w:w w:val="105"/>
          <w:vertAlign w:val="baseline"/>
        </w:rPr>
        <w:t>127.</w:t>
      </w:r>
      <w:r>
        <w:rPr>
          <w:color w:val="2B2A29"/>
          <w:spacing w:val="-55"/>
          <w:w w:val="105"/>
          <w:vertAlign w:val="baseline"/>
        </w:rPr>
        <w:t xml:space="preserve"> </w:t>
      </w:r>
      <w:r>
        <w:rPr>
          <w:color w:val="2B2A29"/>
          <w:w w:val="105"/>
          <w:vertAlign w:val="baseline"/>
        </w:rPr>
        <w:t>Here’s</w:t>
      </w:r>
      <w:r>
        <w:rPr>
          <w:color w:val="2B2A29"/>
          <w:spacing w:val="-13"/>
          <w:w w:val="105"/>
          <w:vertAlign w:val="baseline"/>
        </w:rPr>
        <w:t xml:space="preserve"> </w:t>
      </w:r>
      <w:r>
        <w:rPr>
          <w:color w:val="2B2A29"/>
          <w:w w:val="105"/>
          <w:vertAlign w:val="baseline"/>
        </w:rPr>
        <w:t>an</w:t>
      </w:r>
      <w:r>
        <w:rPr>
          <w:color w:val="2B2A29"/>
          <w:spacing w:val="-13"/>
          <w:w w:val="105"/>
          <w:vertAlign w:val="baseline"/>
        </w:rPr>
        <w:t xml:space="preserve"> </w:t>
      </w:r>
      <w:r>
        <w:rPr>
          <w:color w:val="2B2A29"/>
          <w:w w:val="105"/>
          <w:vertAlign w:val="baseline"/>
        </w:rPr>
        <w:t>example:</w:t>
      </w:r>
    </w:p>
    <w:p>
      <w:pPr>
        <w:pStyle w:val="11"/>
        <w:spacing w:line="302" w:lineRule="auto"/>
        <w:ind w:left="519" w:right="510"/>
      </w:pPr>
      <w:r>
        <w:rPr>
          <w:color w:val="2B2A29"/>
          <w:w w:val="105"/>
        </w:rPr>
        <w:t>使用此方案，[0 0 0 0 0</w:t>
      </w:r>
      <w:r>
        <w:rPr>
          <w:color w:val="2B2A29"/>
          <w:spacing w:val="-13"/>
          <w:w w:val="105"/>
        </w:rPr>
        <w:t xml:space="preserve"> 2 </w:t>
      </w:r>
      <w:r>
        <w:rPr>
          <w:color w:val="2B2A29"/>
          <w:w w:val="105"/>
        </w:rPr>
        <w:t>0</w:t>
      </w:r>
      <w:r>
        <w:rPr>
          <w:color w:val="2B2A29"/>
          <w:spacing w:val="-14"/>
          <w:w w:val="105"/>
        </w:rPr>
        <w:t xml:space="preserve"> 0 0]</w:t>
      </w:r>
      <w:r>
        <w:rPr>
          <w:color w:val="2B2A29"/>
          <w:w w:val="105"/>
          <w:vertAlign w:val="subscript"/>
        </w:rPr>
        <w:t>2</w:t>
      </w:r>
      <w:r>
        <w:rPr>
          <w:color w:val="2B2A29"/>
          <w:w w:val="105"/>
          <w:vertAlign w:val="baseline"/>
        </w:rPr>
        <w:t>到[0 1 1 1 1 1</w:t>
      </w:r>
      <w:r>
        <w:rPr>
          <w:color w:val="2B2A29"/>
          <w:spacing w:val="-14"/>
          <w:w w:val="105"/>
          <w:vertAlign w:val="baseline"/>
        </w:rPr>
        <w:t>]</w:t>
      </w:r>
      <w:r>
        <w:rPr>
          <w:color w:val="2B2A29"/>
          <w:w w:val="105"/>
          <w:vertAlign w:val="subscript"/>
        </w:rPr>
        <w:t>2</w:t>
      </w:r>
      <w:r>
        <w:rPr>
          <w:color w:val="2B2A29"/>
          <w:spacing w:val="-14"/>
          <w:w w:val="105"/>
        </w:rPr>
        <w:t>的</w:t>
      </w:r>
      <w:r>
        <w:rPr>
          <w:color w:val="2B2A29"/>
          <w:w w:val="105"/>
        </w:rPr>
        <w:t>数字</w:t>
      </w:r>
      <w:r>
        <w:rPr>
          <w:color w:val="2B2A29"/>
          <w:w w:val="105"/>
          <w:vertAlign w:val="baseline"/>
        </w:rPr>
        <w:t>将是0到127。下面是一个示例：</w:t>
      </w:r>
    </w:p>
    <w:p>
      <w:r>
        <w:rPr>
          <w:color w:val="2B2A29"/>
        </w:rPr>
        <w:t>[0</w:t>
      </w:r>
      <w:r>
        <w:rPr>
          <w:color w:val="2B2A29"/>
          <w:spacing w:val="-12"/>
        </w:rPr>
        <w:t xml:space="preserve"> </w:t>
      </w:r>
      <w:r>
        <w:rPr>
          <w:color w:val="2B2A29"/>
        </w:rPr>
        <w:t>0</w:t>
      </w:r>
      <w:r>
        <w:rPr>
          <w:color w:val="2B2A29"/>
          <w:spacing w:val="-12"/>
        </w:rPr>
        <w:t xml:space="preserve"> </w:t>
      </w:r>
      <w:r>
        <w:rPr>
          <w:color w:val="2B2A29"/>
        </w:rPr>
        <w:t>0</w:t>
      </w:r>
      <w:r>
        <w:rPr>
          <w:color w:val="2B2A29"/>
          <w:spacing w:val="-11"/>
        </w:rPr>
        <w:t xml:space="preserve"> </w:t>
      </w:r>
      <w:r>
        <w:rPr>
          <w:color w:val="2B2A29"/>
        </w:rPr>
        <w:t>1</w:t>
      </w:r>
      <w:r>
        <w:rPr>
          <w:color w:val="2B2A29"/>
          <w:spacing w:val="-12"/>
        </w:rPr>
        <w:t xml:space="preserve"> </w:t>
      </w:r>
      <w:r>
        <w:rPr>
          <w:color w:val="2B2A29"/>
        </w:rPr>
        <w:t>0</w:t>
      </w:r>
      <w:r>
        <w:rPr>
          <w:color w:val="2B2A29"/>
          <w:spacing w:val="-11"/>
        </w:rPr>
        <w:t xml:space="preserve"> </w:t>
      </w:r>
      <w:r>
        <w:rPr>
          <w:color w:val="2B2A29"/>
        </w:rPr>
        <w:t>1</w:t>
      </w:r>
      <w:r>
        <w:rPr>
          <w:color w:val="2B2A29"/>
          <w:spacing w:val="-12"/>
        </w:rPr>
        <w:t xml:space="preserve"> </w:t>
      </w:r>
      <w:r>
        <w:rPr>
          <w:color w:val="2B2A29"/>
        </w:rPr>
        <w:t>1</w:t>
      </w:r>
      <w:r>
        <w:rPr>
          <w:color w:val="2B2A29"/>
          <w:spacing w:val="-12"/>
        </w:rPr>
        <w:t xml:space="preserve"> </w:t>
      </w:r>
      <w:r>
        <w:rPr>
          <w:color w:val="2B2A29"/>
        </w:rPr>
        <w:t>1]</w:t>
      </w:r>
      <w:r>
        <w:rPr>
          <w:color w:val="2B2A29"/>
          <w:vertAlign w:val="subscript"/>
        </w:rPr>
        <w:t>2</w:t>
      </w:r>
      <w:r>
        <w:rPr>
          <w:color w:val="2B2A29"/>
          <w:spacing w:val="-11"/>
          <w:vertAlign w:val="baseline"/>
        </w:rPr>
        <w:t xml:space="preserve"> </w:t>
      </w:r>
      <w:r>
        <w:rPr>
          <w:color w:val="2B2A29"/>
          <w:vertAlign w:val="baseline"/>
        </w:rPr>
        <w:t>=</w:t>
      </w:r>
      <w:r>
        <w:rPr>
          <w:color w:val="2B2A29"/>
          <w:spacing w:val="-12"/>
          <w:vertAlign w:val="baseline"/>
        </w:rPr>
        <w:t xml:space="preserve"> </w:t>
      </w:r>
      <w:r>
        <w:rPr>
          <w:color w:val="2B2A29"/>
          <w:vertAlign w:val="baseline"/>
        </w:rPr>
        <w:t>23</w:t>
      </w:r>
    </w:p>
    <w:p>
      <w:pPr>
        <w:pStyle w:val="11"/>
        <w:spacing w:before="117"/>
        <w:ind w:left="1095"/>
      </w:pPr>
      <w:r>
        <w:rPr>
          <w:color w:val="2B2A29"/>
        </w:rPr>
        <w:t>[0</w:t>
      </w:r>
      <w:r>
        <w:t xml:space="preserve"> </w:t>
      </w:r>
      <w:r>
        <w:rPr>
          <w:color w:val="2B2A29"/>
        </w:rPr>
        <w:t>0</w:t>
      </w:r>
      <w:r>
        <w:t xml:space="preserve"> </w:t>
      </w:r>
      <w:r>
        <w:rPr>
          <w:color w:val="2B2A29"/>
        </w:rPr>
        <w:t>0</w:t>
      </w:r>
      <w:r>
        <w:t xml:space="preserve"> </w:t>
      </w:r>
      <w:r>
        <w:rPr>
          <w:color w:val="2B2A29"/>
        </w:rPr>
        <w:t>1</w:t>
      </w:r>
      <w:r>
        <w:t xml:space="preserve"> </w:t>
      </w:r>
      <w:r>
        <w:rPr>
          <w:color w:val="2B2A29"/>
        </w:rPr>
        <w:t>0</w:t>
      </w:r>
      <w:r>
        <w:t xml:space="preserve"> </w:t>
      </w:r>
      <w:r>
        <w:rPr>
          <w:color w:val="2B2A29"/>
        </w:rPr>
        <w:t>1</w:t>
      </w:r>
      <w:r>
        <w:t xml:space="preserve"> </w:t>
      </w:r>
      <w:r>
        <w:rPr>
          <w:color w:val="2B2A29"/>
        </w:rPr>
        <w:t>1</w:t>
      </w:r>
      <w:r>
        <w:t xml:space="preserve"> </w:t>
      </w:r>
      <w:r>
        <w:rPr>
          <w:color w:val="2B2A29"/>
        </w:rPr>
        <w:t>1]</w:t>
      </w:r>
      <w:r>
        <w:rPr>
          <w:color w:val="2B2A29"/>
          <w:vertAlign w:val="subscript"/>
        </w:rPr>
        <w:t>2</w:t>
      </w:r>
      <w:r>
        <w:t xml:space="preserve"> </w:t>
      </w:r>
      <w:r>
        <w:rPr>
          <w:color w:val="2B2A29"/>
          <w:vertAlign w:val="baseline"/>
        </w:rPr>
        <w:t>=</w:t>
      </w:r>
      <w:r>
        <w:t xml:space="preserve"> </w:t>
      </w:r>
      <w:r>
        <w:rPr>
          <w:color w:val="2B2A29"/>
          <w:vertAlign w:val="baseline"/>
        </w:rPr>
        <w:t>23</w:t>
      </w:r>
    </w:p>
    <w:p>
      <w:r>
        <w:rPr>
          <w:color w:val="2B2A29"/>
          <w:w w:val="105"/>
        </w:rPr>
        <w:t>That looks simple enough, right? So, the obvious way to represent negative numbers</w:t>
      </w:r>
      <w:r>
        <w:rPr>
          <w:color w:val="2B2A29"/>
          <w:spacing w:val="-55"/>
          <w:w w:val="105"/>
        </w:rPr>
        <w:t xml:space="preserve"> </w:t>
      </w:r>
      <w:r>
        <w:rPr>
          <w:color w:val="2B2A29"/>
          <w:w w:val="105"/>
        </w:rPr>
        <w:t>would be to simply flip the sign bit and keep the rest of the 7 bits read in the same way.</w:t>
      </w:r>
      <w:r>
        <w:rPr>
          <w:color w:val="2B2A29"/>
          <w:spacing w:val="1"/>
          <w:w w:val="105"/>
        </w:rPr>
        <w:t xml:space="preserve"> </w:t>
      </w:r>
      <w:r>
        <w:rPr>
          <w:color w:val="2B2A29"/>
          <w:w w:val="105"/>
        </w:rPr>
        <w:t>So ideally, we should be able to get -23 by just changing the sign bit of the previous</w:t>
      </w:r>
      <w:r>
        <w:rPr>
          <w:color w:val="2B2A29"/>
          <w:spacing w:val="1"/>
          <w:w w:val="105"/>
        </w:rPr>
        <w:t xml:space="preserve"> </w:t>
      </w:r>
      <w:r>
        <w:rPr>
          <w:color w:val="2B2A29"/>
          <w:w w:val="105"/>
        </w:rPr>
        <w:t>number;</w:t>
      </w:r>
      <w:r>
        <w:rPr>
          <w:color w:val="2B2A29"/>
          <w:spacing w:val="-7"/>
          <w:w w:val="105"/>
        </w:rPr>
        <w:t xml:space="preserve"> </w:t>
      </w:r>
      <w:r>
        <w:rPr>
          <w:color w:val="2B2A29"/>
          <w:w w:val="105"/>
        </w:rPr>
        <w:t>then</w:t>
      </w:r>
      <w:r>
        <w:rPr>
          <w:color w:val="2B2A29"/>
          <w:spacing w:val="-6"/>
          <w:w w:val="105"/>
        </w:rPr>
        <w:t xml:space="preserve"> </w:t>
      </w:r>
      <w:r>
        <w:rPr>
          <w:color w:val="2B2A29"/>
          <w:w w:val="105"/>
        </w:rPr>
        <w:t>it</w:t>
      </w:r>
      <w:r>
        <w:rPr>
          <w:color w:val="2B2A29"/>
          <w:spacing w:val="-7"/>
          <w:w w:val="105"/>
        </w:rPr>
        <w:t xml:space="preserve"> </w:t>
      </w:r>
      <w:r>
        <w:rPr>
          <w:color w:val="2B2A29"/>
          <w:w w:val="105"/>
        </w:rPr>
        <w:t>should</w:t>
      </w:r>
      <w:r>
        <w:rPr>
          <w:color w:val="2B2A29"/>
          <w:spacing w:val="-6"/>
          <w:w w:val="105"/>
        </w:rPr>
        <w:t xml:space="preserve"> </w:t>
      </w:r>
      <w:r>
        <w:rPr>
          <w:color w:val="2B2A29"/>
          <w:w w:val="105"/>
        </w:rPr>
        <w:t>be</w:t>
      </w:r>
      <w:r>
        <w:rPr>
          <w:color w:val="2B2A29"/>
          <w:spacing w:val="-6"/>
          <w:w w:val="105"/>
        </w:rPr>
        <w:t xml:space="preserve"> </w:t>
      </w:r>
      <w:r>
        <w:rPr>
          <w:color w:val="2B2A29"/>
          <w:w w:val="105"/>
        </w:rPr>
        <w:t>[1</w:t>
      </w:r>
      <w:r>
        <w:rPr>
          <w:color w:val="2B2A29"/>
          <w:spacing w:val="-7"/>
          <w:w w:val="105"/>
        </w:rPr>
        <w:t xml:space="preserve"> </w:t>
      </w:r>
      <w:r>
        <w:rPr>
          <w:color w:val="2B2A29"/>
          <w:w w:val="105"/>
        </w:rPr>
        <w:t>0</w:t>
      </w:r>
      <w:r>
        <w:rPr>
          <w:color w:val="2B2A29"/>
          <w:spacing w:val="-6"/>
          <w:w w:val="105"/>
        </w:rPr>
        <w:t xml:space="preserve"> </w:t>
      </w:r>
      <w:r>
        <w:rPr>
          <w:color w:val="2B2A29"/>
          <w:w w:val="105"/>
        </w:rPr>
        <w:t>0</w:t>
      </w:r>
      <w:r>
        <w:rPr>
          <w:color w:val="2B2A29"/>
          <w:spacing w:val="-6"/>
          <w:w w:val="105"/>
        </w:rPr>
        <w:t xml:space="preserve"> </w:t>
      </w:r>
      <w:r>
        <w:rPr>
          <w:color w:val="2B2A29"/>
          <w:w w:val="105"/>
        </w:rPr>
        <w:t>1</w:t>
      </w:r>
      <w:r>
        <w:rPr>
          <w:color w:val="2B2A29"/>
          <w:spacing w:val="-7"/>
          <w:w w:val="105"/>
        </w:rPr>
        <w:t xml:space="preserve"> </w:t>
      </w:r>
      <w:r>
        <w:rPr>
          <w:color w:val="2B2A29"/>
          <w:w w:val="105"/>
        </w:rPr>
        <w:t>0</w:t>
      </w:r>
      <w:r>
        <w:rPr>
          <w:color w:val="2B2A29"/>
          <w:spacing w:val="-6"/>
          <w:w w:val="105"/>
        </w:rPr>
        <w:t xml:space="preserve"> </w:t>
      </w:r>
      <w:r>
        <w:rPr>
          <w:color w:val="2B2A29"/>
          <w:w w:val="105"/>
        </w:rPr>
        <w:t>1</w:t>
      </w:r>
      <w:r>
        <w:rPr>
          <w:color w:val="2B2A29"/>
          <w:spacing w:val="-6"/>
          <w:w w:val="105"/>
        </w:rPr>
        <w:t xml:space="preserve"> </w:t>
      </w:r>
      <w:r>
        <w:rPr>
          <w:color w:val="2B2A29"/>
          <w:w w:val="105"/>
        </w:rPr>
        <w:t>1</w:t>
      </w:r>
      <w:r>
        <w:rPr>
          <w:color w:val="2B2A29"/>
          <w:spacing w:val="-7"/>
          <w:w w:val="105"/>
        </w:rPr>
        <w:t xml:space="preserve"> </w:t>
      </w:r>
      <w:r>
        <w:rPr>
          <w:color w:val="2B2A29"/>
          <w:w w:val="105"/>
        </w:rPr>
        <w:t>1]</w:t>
      </w:r>
      <w:r>
        <w:rPr>
          <w:color w:val="2B2A29"/>
          <w:w w:val="105"/>
          <w:vertAlign w:val="subscript"/>
        </w:rPr>
        <w:t>2</w:t>
      </w:r>
      <w:r>
        <w:rPr>
          <w:color w:val="2B2A29"/>
          <w:w w:val="105"/>
          <w:vertAlign w:val="baseline"/>
        </w:rPr>
        <w:t>.</w:t>
      </w:r>
      <w:r>
        <w:rPr>
          <w:color w:val="2B2A29"/>
          <w:spacing w:val="-6"/>
          <w:w w:val="105"/>
          <w:vertAlign w:val="baseline"/>
        </w:rPr>
        <w:t xml:space="preserve"> </w:t>
      </w:r>
      <w:r>
        <w:rPr>
          <w:color w:val="2B2A29"/>
          <w:w w:val="105"/>
          <w:vertAlign w:val="baseline"/>
        </w:rPr>
        <w:t>But</w:t>
      </w:r>
      <w:r>
        <w:rPr>
          <w:color w:val="2B2A29"/>
          <w:spacing w:val="-7"/>
          <w:w w:val="105"/>
          <w:vertAlign w:val="baseline"/>
        </w:rPr>
        <w:t xml:space="preserve"> </w:t>
      </w:r>
      <w:r>
        <w:rPr>
          <w:color w:val="2B2A29"/>
          <w:w w:val="105"/>
          <w:vertAlign w:val="baseline"/>
        </w:rPr>
        <w:t>in</w:t>
      </w:r>
      <w:r>
        <w:rPr>
          <w:color w:val="2B2A29"/>
          <w:spacing w:val="-6"/>
          <w:w w:val="105"/>
          <w:vertAlign w:val="baseline"/>
        </w:rPr>
        <w:t xml:space="preserve"> </w:t>
      </w:r>
      <w:r>
        <w:rPr>
          <w:color w:val="2B2A29"/>
          <w:w w:val="105"/>
          <w:vertAlign w:val="baseline"/>
        </w:rPr>
        <w:t>general</w:t>
      </w:r>
      <w:r>
        <w:rPr>
          <w:color w:val="2B2A29"/>
          <w:spacing w:val="-6"/>
          <w:w w:val="105"/>
          <w:vertAlign w:val="baseline"/>
        </w:rPr>
        <w:t xml:space="preserve"> </w:t>
      </w:r>
      <w:r>
        <w:rPr>
          <w:color w:val="2B2A29"/>
          <w:w w:val="105"/>
          <w:vertAlign w:val="baseline"/>
        </w:rPr>
        <w:t>computer</w:t>
      </w:r>
      <w:r>
        <w:rPr>
          <w:color w:val="2B2A29"/>
          <w:spacing w:val="-7"/>
          <w:w w:val="105"/>
          <w:vertAlign w:val="baseline"/>
        </w:rPr>
        <w:t xml:space="preserve"> </w:t>
      </w:r>
      <w:r>
        <w:rPr>
          <w:color w:val="2B2A29"/>
          <w:w w:val="105"/>
          <w:vertAlign w:val="baseline"/>
        </w:rPr>
        <w:t>systems,</w:t>
      </w:r>
      <w:r>
        <w:rPr>
          <w:color w:val="2B2A29"/>
          <w:spacing w:val="-6"/>
          <w:w w:val="105"/>
          <w:vertAlign w:val="baseline"/>
        </w:rPr>
        <w:t xml:space="preserve"> </w:t>
      </w:r>
      <w:r>
        <w:rPr>
          <w:color w:val="2B2A29"/>
          <w:w w:val="105"/>
          <w:vertAlign w:val="baseline"/>
        </w:rPr>
        <w:t>this</w:t>
      </w:r>
      <w:r>
        <w:rPr>
          <w:color w:val="2B2A29"/>
          <w:spacing w:val="-6"/>
          <w:w w:val="105"/>
          <w:vertAlign w:val="baseline"/>
        </w:rPr>
        <w:t xml:space="preserve"> </w:t>
      </w:r>
      <w:r>
        <w:rPr>
          <w:color w:val="2B2A29"/>
          <w:w w:val="105"/>
          <w:vertAlign w:val="baseline"/>
        </w:rPr>
        <w:t>is</w:t>
      </w:r>
      <w:r>
        <w:rPr>
          <w:color w:val="2B2A29"/>
          <w:spacing w:val="-7"/>
          <w:w w:val="105"/>
          <w:vertAlign w:val="baseline"/>
        </w:rPr>
        <w:t xml:space="preserve"> </w:t>
      </w:r>
      <w:r>
        <w:rPr>
          <w:color w:val="2B2A29"/>
          <w:w w:val="105"/>
          <w:vertAlign w:val="baseline"/>
        </w:rPr>
        <w:t>not</w:t>
      </w:r>
      <w:r>
        <w:rPr>
          <w:color w:val="2B2A29"/>
          <w:w w:val="105"/>
        </w:rPr>
        <w:t xml:space="preserve"> the</w:t>
      </w:r>
      <w:r>
        <w:rPr>
          <w:color w:val="2B2A29"/>
          <w:spacing w:val="-9"/>
          <w:w w:val="105"/>
        </w:rPr>
        <w:t xml:space="preserve"> </w:t>
      </w:r>
      <w:r>
        <w:rPr>
          <w:color w:val="2B2A29"/>
          <w:w w:val="105"/>
        </w:rPr>
        <w:t>case,</w:t>
      </w:r>
      <w:r>
        <w:rPr>
          <w:color w:val="2B2A29"/>
          <w:spacing w:val="-8"/>
          <w:w w:val="105"/>
        </w:rPr>
        <w:t xml:space="preserve"> </w:t>
      </w:r>
      <w:r>
        <w:rPr>
          <w:color w:val="2B2A29"/>
          <w:w w:val="105"/>
        </w:rPr>
        <w:t>and</w:t>
      </w:r>
      <w:r>
        <w:rPr>
          <w:color w:val="2B2A29"/>
          <w:spacing w:val="-9"/>
          <w:w w:val="105"/>
        </w:rPr>
        <w:t xml:space="preserve"> </w:t>
      </w:r>
      <w:r>
        <w:rPr>
          <w:color w:val="2B2A29"/>
          <w:w w:val="105"/>
        </w:rPr>
        <w:t>for</w:t>
      </w:r>
      <w:r>
        <w:rPr>
          <w:color w:val="2B2A29"/>
          <w:spacing w:val="-8"/>
          <w:w w:val="105"/>
        </w:rPr>
        <w:t xml:space="preserve"> </w:t>
      </w:r>
      <w:r>
        <w:rPr>
          <w:color w:val="2B2A29"/>
          <w:w w:val="105"/>
        </w:rPr>
        <w:t>an</w:t>
      </w:r>
      <w:r>
        <w:rPr>
          <w:color w:val="2B2A29"/>
          <w:spacing w:val="-9"/>
          <w:w w:val="105"/>
        </w:rPr>
        <w:t xml:space="preserve"> </w:t>
      </w:r>
      <w:r>
        <w:rPr>
          <w:color w:val="2B2A29"/>
          <w:w w:val="105"/>
        </w:rPr>
        <w:t>8-bit</w:t>
      </w:r>
      <w:r>
        <w:rPr>
          <w:color w:val="2B2A29"/>
          <w:spacing w:val="-8"/>
          <w:w w:val="105"/>
        </w:rPr>
        <w:t xml:space="preserve"> </w:t>
      </w:r>
      <w:r>
        <w:rPr>
          <w:color w:val="2B2A29"/>
          <w:w w:val="105"/>
        </w:rPr>
        <w:t>number,</w:t>
      </w:r>
      <w:r>
        <w:rPr>
          <w:color w:val="2B2A29"/>
          <w:spacing w:val="-9"/>
          <w:w w:val="105"/>
        </w:rPr>
        <w:t xml:space="preserve"> </w:t>
      </w:r>
      <w:r>
        <w:rPr>
          <w:color w:val="2B2A29"/>
          <w:w w:val="105"/>
        </w:rPr>
        <w:t>this</w:t>
      </w:r>
      <w:r>
        <w:rPr>
          <w:color w:val="2B2A29"/>
          <w:spacing w:val="-8"/>
          <w:w w:val="105"/>
        </w:rPr>
        <w:t xml:space="preserve"> </w:t>
      </w:r>
      <w:r>
        <w:rPr>
          <w:color w:val="2B2A29"/>
          <w:w w:val="105"/>
        </w:rPr>
        <w:t>value</w:t>
      </w:r>
      <w:r>
        <w:rPr>
          <w:color w:val="2B2A29"/>
          <w:spacing w:val="-8"/>
          <w:w w:val="105"/>
        </w:rPr>
        <w:t xml:space="preserve"> </w:t>
      </w:r>
      <w:r>
        <w:rPr>
          <w:color w:val="2B2A29"/>
          <w:w w:val="105"/>
        </w:rPr>
        <w:t>would</w:t>
      </w:r>
      <w:r>
        <w:rPr>
          <w:color w:val="2B2A29"/>
          <w:spacing w:val="-9"/>
          <w:w w:val="105"/>
        </w:rPr>
        <w:t xml:space="preserve"> </w:t>
      </w:r>
      <w:r>
        <w:rPr>
          <w:color w:val="2B2A29"/>
          <w:w w:val="105"/>
        </w:rPr>
        <w:t>be</w:t>
      </w:r>
      <w:r>
        <w:rPr>
          <w:color w:val="2B2A29"/>
          <w:spacing w:val="-8"/>
          <w:w w:val="105"/>
        </w:rPr>
        <w:t xml:space="preserve"> </w:t>
      </w:r>
      <w:r>
        <w:rPr>
          <w:color w:val="2B2A29"/>
          <w:w w:val="105"/>
        </w:rPr>
        <w:t>[1</w:t>
      </w:r>
      <w:r>
        <w:rPr>
          <w:color w:val="2B2A29"/>
          <w:spacing w:val="-9"/>
          <w:w w:val="105"/>
        </w:rPr>
        <w:t xml:space="preserve"> </w:t>
      </w:r>
      <w:r>
        <w:rPr>
          <w:color w:val="2B2A29"/>
          <w:w w:val="105"/>
        </w:rPr>
        <w:t>1</w:t>
      </w:r>
      <w:r>
        <w:rPr>
          <w:color w:val="2B2A29"/>
          <w:spacing w:val="-8"/>
          <w:w w:val="105"/>
        </w:rPr>
        <w:t xml:space="preserve"> </w:t>
      </w:r>
      <w:r>
        <w:rPr>
          <w:color w:val="2B2A29"/>
          <w:w w:val="105"/>
        </w:rPr>
        <w:t>1</w:t>
      </w:r>
      <w:r>
        <w:rPr>
          <w:color w:val="2B2A29"/>
          <w:spacing w:val="-9"/>
          <w:w w:val="105"/>
        </w:rPr>
        <w:t xml:space="preserve"> </w:t>
      </w:r>
      <w:r>
        <w:rPr>
          <w:color w:val="2B2A29"/>
          <w:w w:val="105"/>
        </w:rPr>
        <w:t>0</w:t>
      </w:r>
      <w:r>
        <w:rPr>
          <w:color w:val="2B2A29"/>
          <w:spacing w:val="-8"/>
          <w:w w:val="105"/>
        </w:rPr>
        <w:t xml:space="preserve"> </w:t>
      </w:r>
      <w:r>
        <w:rPr>
          <w:color w:val="2B2A29"/>
          <w:w w:val="105"/>
        </w:rPr>
        <w:t>1</w:t>
      </w:r>
      <w:r>
        <w:rPr>
          <w:color w:val="2B2A29"/>
          <w:spacing w:val="-8"/>
          <w:w w:val="105"/>
        </w:rPr>
        <w:t xml:space="preserve"> </w:t>
      </w:r>
      <w:r>
        <w:rPr>
          <w:color w:val="2B2A29"/>
          <w:w w:val="105"/>
        </w:rPr>
        <w:t>0</w:t>
      </w:r>
      <w:r>
        <w:rPr>
          <w:color w:val="2B2A29"/>
          <w:spacing w:val="-9"/>
          <w:w w:val="105"/>
        </w:rPr>
        <w:t xml:space="preserve"> </w:t>
      </w:r>
      <w:r>
        <w:rPr>
          <w:color w:val="2B2A29"/>
          <w:w w:val="105"/>
        </w:rPr>
        <w:t>0</w:t>
      </w:r>
      <w:r>
        <w:rPr>
          <w:color w:val="2B2A29"/>
          <w:spacing w:val="-8"/>
          <w:w w:val="105"/>
        </w:rPr>
        <w:t xml:space="preserve"> </w:t>
      </w:r>
      <w:r>
        <w:rPr>
          <w:color w:val="2B2A29"/>
          <w:w w:val="105"/>
        </w:rPr>
        <w:t>1]</w:t>
      </w:r>
      <w:r>
        <w:rPr>
          <w:color w:val="2B2A29"/>
          <w:w w:val="105"/>
          <w:vertAlign w:val="subscript"/>
        </w:rPr>
        <w:t>2.</w:t>
      </w:r>
      <w:r>
        <w:rPr>
          <w:color w:val="2B2A29"/>
          <w:spacing w:val="-9"/>
          <w:w w:val="105"/>
          <w:vertAlign w:val="baseline"/>
        </w:rPr>
        <w:t xml:space="preserve"> </w:t>
      </w:r>
      <w:r>
        <w:rPr>
          <w:color w:val="2B2A29"/>
          <w:w w:val="105"/>
          <w:vertAlign w:val="baseline"/>
        </w:rPr>
        <w:t>This</w:t>
      </w:r>
      <w:r>
        <w:rPr>
          <w:color w:val="2B2A29"/>
          <w:spacing w:val="-8"/>
          <w:w w:val="105"/>
          <w:vertAlign w:val="baseline"/>
        </w:rPr>
        <w:t xml:space="preserve"> </w:t>
      </w:r>
      <w:r>
        <w:rPr>
          <w:color w:val="2B2A29"/>
          <w:w w:val="105"/>
          <w:vertAlign w:val="baseline"/>
        </w:rPr>
        <w:t>is</w:t>
      </w:r>
      <w:r>
        <w:rPr>
          <w:color w:val="2B2A29"/>
          <w:spacing w:val="-9"/>
          <w:w w:val="105"/>
          <w:vertAlign w:val="baseline"/>
        </w:rPr>
        <w:t xml:space="preserve"> </w:t>
      </w:r>
      <w:r>
        <w:rPr>
          <w:color w:val="2B2A29"/>
          <w:w w:val="105"/>
          <w:vertAlign w:val="baseline"/>
        </w:rPr>
        <w:t>called</w:t>
      </w:r>
      <w:r>
        <w:rPr>
          <w:color w:val="2B2A29"/>
          <w:spacing w:val="-8"/>
          <w:w w:val="105"/>
          <w:vertAlign w:val="baseline"/>
        </w:rPr>
        <w:t xml:space="preserve"> </w:t>
      </w:r>
      <w:r>
        <w:rPr>
          <w:color w:val="2B2A29"/>
          <w:w w:val="105"/>
          <w:vertAlign w:val="baseline"/>
        </w:rPr>
        <w:t>the</w:t>
      </w:r>
    </w:p>
    <w:p>
      <w:pPr>
        <w:pStyle w:val="11"/>
        <w:spacing w:before="187" w:line="304" w:lineRule="auto"/>
        <w:ind w:left="160" w:right="607" w:firstLine="359"/>
      </w:pPr>
      <w:r>
        <w:rPr>
          <w:color w:val="2B2A29"/>
          <w:w w:val="105"/>
        </w:rPr>
        <w:t>这看起来很简单，对吧？因此，表示负数的明显方法是简单地翻转符号位，并保持其余7位以相同的方式读取。因此，理想情况下，我们应该能够通过改变前一个数字的符号位得到-23；则应为[1 0 0</w:t>
      </w:r>
      <w:r>
        <w:rPr>
          <w:color w:val="2B2A29"/>
          <w:spacing w:val="-7"/>
          <w:w w:val="105"/>
        </w:rPr>
        <w:t xml:space="preserve"> 1</w:t>
      </w:r>
      <w:r>
        <w:rPr>
          <w:color w:val="2B2A29"/>
          <w:w w:val="105"/>
        </w:rPr>
        <w:t xml:space="preserve"> 0 1 1</w:t>
      </w:r>
      <w:r>
        <w:rPr>
          <w:color w:val="2B2A29"/>
          <w:spacing w:val="-6"/>
          <w:w w:val="105"/>
        </w:rPr>
        <w:t xml:space="preserve"> 1</w:t>
      </w:r>
      <w:r>
        <w:rPr>
          <w:color w:val="2B2A29"/>
          <w:spacing w:val="-7"/>
          <w:w w:val="105"/>
        </w:rPr>
        <w:t>]</w:t>
      </w:r>
      <w:r>
        <w:rPr>
          <w:color w:val="2B2A29"/>
          <w:w w:val="105"/>
          <w:vertAlign w:val="subscript"/>
        </w:rPr>
        <w:t>2</w:t>
      </w:r>
      <w:r>
        <w:rPr>
          <w:color w:val="2B2A29"/>
          <w:w w:val="105"/>
          <w:vertAlign w:val="baseline"/>
        </w:rPr>
        <w:t>。但在一般计算机系统</w:t>
      </w:r>
      <w:r>
        <w:rPr>
          <w:color w:val="2B2A29"/>
          <w:w w:val="105"/>
        </w:rPr>
        <w:t>中</w:t>
      </w:r>
      <w:r>
        <w:rPr>
          <w:color w:val="2B2A29"/>
          <w:w w:val="105"/>
          <w:vertAlign w:val="baseline"/>
        </w:rPr>
        <w:t>，</w:t>
      </w:r>
      <w:r>
        <w:rPr>
          <w:color w:val="2B2A29"/>
          <w:w w:val="105"/>
        </w:rPr>
        <w:t>情况</w:t>
      </w:r>
      <w:r>
        <w:rPr>
          <w:color w:val="2B2A29"/>
          <w:w w:val="105"/>
          <w:vertAlign w:val="baseline"/>
        </w:rPr>
        <w:t>并非如此</w:t>
      </w:r>
      <w:r>
        <w:rPr>
          <w:color w:val="2B2A29"/>
          <w:w w:val="105"/>
        </w:rPr>
        <w:t>，对于8位数字，该值将为[1 1 1</w:t>
      </w:r>
      <w:r>
        <w:rPr>
          <w:color w:val="2B2A29"/>
          <w:spacing w:val="-9"/>
          <w:w w:val="105"/>
        </w:rPr>
        <w:t xml:space="preserve"> 0</w:t>
      </w:r>
      <w:r>
        <w:rPr>
          <w:color w:val="2B2A29"/>
          <w:w w:val="105"/>
        </w:rPr>
        <w:t xml:space="preserve"> 1 0 0 </w:t>
      </w:r>
      <w:r>
        <w:rPr>
          <w:color w:val="2B2A29"/>
          <w:w w:val="105"/>
          <w:vertAlign w:val="subscript"/>
        </w:rPr>
        <w:t>1</w:t>
      </w:r>
      <w:r>
        <w:rPr>
          <w:color w:val="2B2A29"/>
          <w:w w:val="105"/>
        </w:rPr>
        <w:t>]</w:t>
      </w:r>
      <w:r>
        <w:rPr>
          <w:color w:val="2B2A29"/>
          <w:w w:val="105"/>
          <w:vertAlign w:val="subscript"/>
        </w:rPr>
        <w:t>2。</w:t>
      </w:r>
      <w:r>
        <w:rPr>
          <w:color w:val="2B2A29"/>
          <w:w w:val="105"/>
          <w:vertAlign w:val="baseline"/>
        </w:rPr>
        <w:t>这叫做</w:t>
      </w:r>
    </w:p>
    <w:p>
      <w:r>
        <w:rPr>
          <w:i/>
          <w:color w:val="2B2A29"/>
          <w:w w:val="105"/>
          <w:sz w:val="22"/>
        </w:rPr>
        <w:t>two’s</w:t>
      </w:r>
      <w:r>
        <w:rPr>
          <w:i/>
          <w:color w:val="2B2A29"/>
          <w:spacing w:val="-8"/>
          <w:w w:val="105"/>
          <w:sz w:val="22"/>
        </w:rPr>
        <w:t xml:space="preserve"> </w:t>
      </w:r>
      <w:r>
        <w:rPr>
          <w:i/>
          <w:color w:val="2B2A29"/>
          <w:w w:val="105"/>
          <w:sz w:val="22"/>
        </w:rPr>
        <w:t>complement</w:t>
      </w:r>
      <w:r>
        <w:rPr>
          <w:i/>
          <w:color w:val="2B2A29"/>
          <w:spacing w:val="-8"/>
          <w:w w:val="105"/>
          <w:sz w:val="22"/>
        </w:rPr>
        <w:t xml:space="preserve"> </w:t>
      </w:r>
      <w:r>
        <w:rPr>
          <w:color w:val="2B2A29"/>
          <w:w w:val="105"/>
          <w:sz w:val="22"/>
        </w:rPr>
        <w:t>notation</w:t>
      </w:r>
      <w:r>
        <w:rPr>
          <w:color w:val="2B2A29"/>
          <w:spacing w:val="-9"/>
          <w:w w:val="105"/>
          <w:sz w:val="22"/>
        </w:rPr>
        <w:t xml:space="preserve"> </w:t>
      </w:r>
      <w:r>
        <w:rPr>
          <w:color w:val="2B2A29"/>
          <w:w w:val="105"/>
          <w:sz w:val="22"/>
        </w:rPr>
        <w:t>negative</w:t>
      </w:r>
      <w:r>
        <w:rPr>
          <w:color w:val="2B2A29"/>
          <w:spacing w:val="-8"/>
          <w:w w:val="105"/>
          <w:sz w:val="22"/>
        </w:rPr>
        <w:t xml:space="preserve"> </w:t>
      </w:r>
      <w:r>
        <w:rPr>
          <w:color w:val="2B2A29"/>
          <w:w w:val="105"/>
          <w:sz w:val="22"/>
        </w:rPr>
        <w:t>integer.</w:t>
      </w:r>
    </w:p>
    <w:p>
      <w:pPr>
        <w:spacing w:before="67"/>
        <w:ind w:left="159" w:right="0" w:firstLine="0"/>
        <w:jc w:val="left"/>
        <w:rPr>
          <w:sz w:val="22"/>
        </w:rPr>
      </w:pPr>
      <w:r>
        <w:rPr>
          <w:i/>
          <w:color w:val="2B2A29"/>
          <w:w w:val="105"/>
          <w:sz w:val="22"/>
        </w:rPr>
        <w:t>二的补</w:t>
      </w:r>
      <w:r>
        <w:rPr>
          <w:i/>
          <w:color w:val="2B2A29"/>
          <w:spacing w:val="-8"/>
          <w:w w:val="105"/>
          <w:sz w:val="22"/>
        </w:rPr>
        <w:t>码</w:t>
      </w:r>
      <w:r>
        <w:rPr>
          <w:color w:val="2B2A29"/>
          <w:w w:val="105"/>
          <w:sz w:val="22"/>
        </w:rPr>
        <w:t>符号负整数。</w:t>
      </w:r>
    </w:p>
    <w:p>
      <w:r>
        <w:rPr>
          <w:color w:val="2B2A29"/>
          <w:w w:val="105"/>
        </w:rPr>
        <w:t>You</w:t>
      </w:r>
      <w:r>
        <w:rPr>
          <w:color w:val="2B2A29"/>
          <w:spacing w:val="-7"/>
          <w:w w:val="105"/>
        </w:rPr>
        <w:t xml:space="preserve"> </w:t>
      </w:r>
      <w:r>
        <w:rPr>
          <w:color w:val="2B2A29"/>
          <w:w w:val="105"/>
        </w:rPr>
        <w:t>get</w:t>
      </w:r>
      <w:r>
        <w:rPr>
          <w:color w:val="2B2A29"/>
          <w:spacing w:val="-7"/>
          <w:w w:val="105"/>
        </w:rPr>
        <w:t xml:space="preserve"> </w:t>
      </w:r>
      <w:r>
        <w:rPr>
          <w:color w:val="2B2A29"/>
          <w:w w:val="105"/>
        </w:rPr>
        <w:t>the</w:t>
      </w:r>
      <w:r>
        <w:rPr>
          <w:color w:val="2B2A29"/>
          <w:spacing w:val="-6"/>
          <w:w w:val="105"/>
        </w:rPr>
        <w:t xml:space="preserve"> </w:t>
      </w:r>
      <w:r>
        <w:rPr>
          <w:color w:val="2B2A29"/>
          <w:w w:val="105"/>
        </w:rPr>
        <w:t>two’s</w:t>
      </w:r>
      <w:r>
        <w:rPr>
          <w:color w:val="2B2A29"/>
          <w:spacing w:val="-7"/>
          <w:w w:val="105"/>
        </w:rPr>
        <w:t xml:space="preserve"> </w:t>
      </w:r>
      <w:r>
        <w:rPr>
          <w:color w:val="2B2A29"/>
          <w:w w:val="105"/>
        </w:rPr>
        <w:t>complement</w:t>
      </w:r>
      <w:r>
        <w:rPr>
          <w:color w:val="2B2A29"/>
          <w:spacing w:val="-7"/>
          <w:w w:val="105"/>
        </w:rPr>
        <w:t xml:space="preserve"> </w:t>
      </w:r>
      <w:r>
        <w:rPr>
          <w:color w:val="2B2A29"/>
          <w:w w:val="105"/>
        </w:rPr>
        <w:t>negative</w:t>
      </w:r>
      <w:r>
        <w:rPr>
          <w:color w:val="2B2A29"/>
          <w:spacing w:val="-6"/>
          <w:w w:val="105"/>
        </w:rPr>
        <w:t xml:space="preserve"> </w:t>
      </w:r>
      <w:r>
        <w:rPr>
          <w:color w:val="2B2A29"/>
          <w:w w:val="105"/>
        </w:rPr>
        <w:t>number</w:t>
      </w:r>
      <w:r>
        <w:rPr>
          <w:color w:val="2B2A29"/>
          <w:spacing w:val="-7"/>
          <w:w w:val="105"/>
        </w:rPr>
        <w:t xml:space="preserve"> </w:t>
      </w:r>
      <w:r>
        <w:rPr>
          <w:color w:val="2B2A29"/>
          <w:w w:val="105"/>
        </w:rPr>
        <w:t>by</w:t>
      </w:r>
      <w:r>
        <w:rPr>
          <w:color w:val="2B2A29"/>
          <w:spacing w:val="-7"/>
          <w:w w:val="105"/>
        </w:rPr>
        <w:t xml:space="preserve"> </w:t>
      </w:r>
      <w:r>
        <w:rPr>
          <w:color w:val="2B2A29"/>
          <w:w w:val="105"/>
        </w:rPr>
        <w:t>inverting</w:t>
      </w:r>
      <w:r>
        <w:rPr>
          <w:color w:val="2B2A29"/>
          <w:spacing w:val="-6"/>
          <w:w w:val="105"/>
        </w:rPr>
        <w:t xml:space="preserve"> </w:t>
      </w:r>
      <w:r>
        <w:rPr>
          <w:color w:val="2B2A29"/>
          <w:w w:val="105"/>
        </w:rPr>
        <w:t>the</w:t>
      </w:r>
      <w:r>
        <w:rPr>
          <w:color w:val="2B2A29"/>
          <w:spacing w:val="-7"/>
          <w:w w:val="105"/>
        </w:rPr>
        <w:t xml:space="preserve"> </w:t>
      </w:r>
      <w:r>
        <w:rPr>
          <w:color w:val="2B2A29"/>
          <w:w w:val="105"/>
        </w:rPr>
        <w:t>digits</w:t>
      </w:r>
      <w:r>
        <w:rPr>
          <w:color w:val="2B2A29"/>
          <w:spacing w:val="-6"/>
          <w:w w:val="105"/>
        </w:rPr>
        <w:t xml:space="preserve"> </w:t>
      </w:r>
      <w:r>
        <w:rPr>
          <w:color w:val="2B2A29"/>
          <w:w w:val="105"/>
        </w:rPr>
        <w:t>of</w:t>
      </w:r>
      <w:r>
        <w:rPr>
          <w:color w:val="2B2A29"/>
          <w:spacing w:val="-7"/>
          <w:w w:val="105"/>
        </w:rPr>
        <w:t xml:space="preserve"> </w:t>
      </w:r>
      <w:r>
        <w:rPr>
          <w:color w:val="2B2A29"/>
          <w:w w:val="105"/>
        </w:rPr>
        <w:t>the</w:t>
      </w:r>
      <w:r>
        <w:rPr>
          <w:color w:val="2B2A29"/>
          <w:spacing w:val="-7"/>
          <w:w w:val="105"/>
        </w:rPr>
        <w:t xml:space="preserve"> </w:t>
      </w:r>
      <w:r>
        <w:rPr>
          <w:color w:val="2B2A29"/>
          <w:w w:val="105"/>
        </w:rPr>
        <w:t>positive</w:t>
      </w:r>
      <w:r>
        <w:rPr>
          <w:color w:val="2B2A29"/>
          <w:spacing w:val="-55"/>
          <w:w w:val="105"/>
        </w:rPr>
        <w:t xml:space="preserve"> </w:t>
      </w:r>
      <w:r>
        <w:rPr>
          <w:color w:val="2B2A29"/>
          <w:w w:val="105"/>
        </w:rPr>
        <w:t>version of the binary number and adding 1 to it. You can do the opposite of getting the</w:t>
      </w:r>
      <w:r>
        <w:rPr>
          <w:color w:val="2B2A29"/>
          <w:spacing w:val="1"/>
          <w:w w:val="105"/>
        </w:rPr>
        <w:t xml:space="preserve"> </w:t>
      </w:r>
      <w:r>
        <w:rPr>
          <w:color w:val="2B2A29"/>
          <w:w w:val="105"/>
        </w:rPr>
        <w:t>positive</w:t>
      </w:r>
      <w:r>
        <w:rPr>
          <w:color w:val="2B2A29"/>
          <w:spacing w:val="-11"/>
          <w:w w:val="105"/>
        </w:rPr>
        <w:t xml:space="preserve"> </w:t>
      </w:r>
      <w:r>
        <w:rPr>
          <w:color w:val="2B2A29"/>
          <w:w w:val="105"/>
        </w:rPr>
        <w:t>value</w:t>
      </w:r>
      <w:r>
        <w:rPr>
          <w:color w:val="2B2A29"/>
          <w:spacing w:val="-11"/>
          <w:w w:val="105"/>
        </w:rPr>
        <w:t xml:space="preserve"> </w:t>
      </w:r>
      <w:r>
        <w:rPr>
          <w:color w:val="2B2A29"/>
          <w:w w:val="105"/>
        </w:rPr>
        <w:t>of</w:t>
      </w:r>
      <w:r>
        <w:rPr>
          <w:color w:val="2B2A29"/>
          <w:spacing w:val="-11"/>
          <w:w w:val="105"/>
        </w:rPr>
        <w:t xml:space="preserve"> </w:t>
      </w:r>
      <w:r>
        <w:rPr>
          <w:color w:val="2B2A29"/>
          <w:w w:val="105"/>
        </w:rPr>
        <w:t>a</w:t>
      </w:r>
      <w:r>
        <w:rPr>
          <w:color w:val="2B2A29"/>
          <w:spacing w:val="-11"/>
          <w:w w:val="105"/>
        </w:rPr>
        <w:t xml:space="preserve"> </w:t>
      </w:r>
      <w:r>
        <w:rPr>
          <w:color w:val="2B2A29"/>
          <w:w w:val="105"/>
        </w:rPr>
        <w:t>negative</w:t>
      </w:r>
      <w:r>
        <w:rPr>
          <w:color w:val="2B2A29"/>
          <w:spacing w:val="-11"/>
          <w:w w:val="105"/>
        </w:rPr>
        <w:t xml:space="preserve"> </w:t>
      </w:r>
      <w:r>
        <w:rPr>
          <w:color w:val="2B2A29"/>
          <w:w w:val="105"/>
        </w:rPr>
        <w:t>number</w:t>
      </w:r>
      <w:r>
        <w:rPr>
          <w:color w:val="2B2A29"/>
          <w:spacing w:val="-11"/>
          <w:w w:val="105"/>
        </w:rPr>
        <w:t xml:space="preserve"> </w:t>
      </w:r>
      <w:r>
        <w:rPr>
          <w:color w:val="2B2A29"/>
          <w:w w:val="105"/>
        </w:rPr>
        <w:t>by</w:t>
      </w:r>
      <w:r>
        <w:rPr>
          <w:color w:val="2B2A29"/>
          <w:spacing w:val="-11"/>
          <w:w w:val="105"/>
        </w:rPr>
        <w:t xml:space="preserve"> </w:t>
      </w:r>
      <w:r>
        <w:rPr>
          <w:color w:val="2B2A29"/>
          <w:w w:val="105"/>
        </w:rPr>
        <w:t>doing</w:t>
      </w:r>
      <w:r>
        <w:rPr>
          <w:color w:val="2B2A29"/>
          <w:spacing w:val="-11"/>
          <w:w w:val="105"/>
        </w:rPr>
        <w:t xml:space="preserve"> </w:t>
      </w:r>
      <w:r>
        <w:rPr>
          <w:color w:val="2B2A29"/>
          <w:w w:val="105"/>
        </w:rPr>
        <w:t>the</w:t>
      </w:r>
      <w:r>
        <w:rPr>
          <w:color w:val="2B2A29"/>
          <w:spacing w:val="-11"/>
          <w:w w:val="105"/>
        </w:rPr>
        <w:t xml:space="preserve"> </w:t>
      </w:r>
      <w:r>
        <w:rPr>
          <w:color w:val="2B2A29"/>
          <w:w w:val="105"/>
        </w:rPr>
        <w:t>same</w:t>
      </w:r>
      <w:r>
        <w:rPr>
          <w:color w:val="2B2A29"/>
          <w:spacing w:val="-11"/>
          <w:w w:val="105"/>
        </w:rPr>
        <w:t xml:space="preserve"> </w:t>
      </w:r>
      <w:r>
        <w:rPr>
          <w:color w:val="2B2A29"/>
          <w:w w:val="105"/>
        </w:rPr>
        <w:t>thing.</w:t>
      </w:r>
    </w:p>
    <w:p>
      <w:pPr>
        <w:pStyle w:val="11"/>
        <w:spacing w:before="67" w:line="304" w:lineRule="auto"/>
        <w:ind w:left="159" w:right="510" w:firstLine="359"/>
      </w:pPr>
      <w:r>
        <w:rPr>
          <w:color w:val="2B2A29"/>
          <w:w w:val="105"/>
        </w:rPr>
        <w:t>通过反转二进制数的正版本的数字并将其加1，可以得到二者的补</w:t>
      </w:r>
      <w:r>
        <w:rPr>
          <w:color w:val="2B2A29"/>
          <w:spacing w:val="-7"/>
          <w:w w:val="105"/>
        </w:rPr>
        <w:t>码负数</w:t>
      </w:r>
      <w:r>
        <w:rPr>
          <w:color w:val="2B2A29"/>
          <w:w w:val="105"/>
        </w:rPr>
        <w:t>。通过做同样</w:t>
      </w:r>
      <w:r>
        <w:rPr>
          <w:color w:val="2B2A29"/>
          <w:spacing w:val="-11"/>
          <w:w w:val="105"/>
        </w:rPr>
        <w:t>的</w:t>
      </w:r>
      <w:r>
        <w:rPr>
          <w:color w:val="2B2A29"/>
          <w:w w:val="105"/>
        </w:rPr>
        <w:t>事情，可以得到负数的正值。</w:t>
      </w:r>
    </w:p>
    <w:p>
      <w:r>
        <w:rPr>
          <w:color w:val="2B2A29"/>
          <w:w w:val="105"/>
        </w:rPr>
        <w:t>The two’s complement notation allows the calculations to be simpler from the</w:t>
      </w:r>
      <w:r>
        <w:rPr>
          <w:color w:val="2B2A29"/>
          <w:spacing w:val="1"/>
          <w:w w:val="105"/>
        </w:rPr>
        <w:t xml:space="preserve"> </w:t>
      </w:r>
      <w:r>
        <w:rPr>
          <w:color w:val="2B2A29"/>
          <w:w w:val="105"/>
        </w:rPr>
        <w:t>electronics</w:t>
      </w:r>
      <w:r>
        <w:rPr>
          <w:color w:val="2B2A29"/>
          <w:spacing w:val="8"/>
          <w:w w:val="105"/>
        </w:rPr>
        <w:t xml:space="preserve"> </w:t>
      </w:r>
      <w:r>
        <w:rPr>
          <w:color w:val="2B2A29"/>
          <w:w w:val="105"/>
        </w:rPr>
        <w:t>side,</w:t>
      </w:r>
      <w:r>
        <w:rPr>
          <w:color w:val="2B2A29"/>
          <w:spacing w:val="8"/>
          <w:w w:val="105"/>
        </w:rPr>
        <w:t xml:space="preserve"> </w:t>
      </w:r>
      <w:r>
        <w:rPr>
          <w:color w:val="2B2A29"/>
          <w:w w:val="105"/>
        </w:rPr>
        <w:t>where</w:t>
      </w:r>
      <w:r>
        <w:rPr>
          <w:color w:val="2B2A29"/>
          <w:spacing w:val="9"/>
          <w:w w:val="105"/>
        </w:rPr>
        <w:t xml:space="preserve"> </w:t>
      </w:r>
      <w:r>
        <w:rPr>
          <w:color w:val="2B2A29"/>
          <w:w w:val="105"/>
        </w:rPr>
        <w:t>it</w:t>
      </w:r>
      <w:r>
        <w:rPr>
          <w:color w:val="2B2A29"/>
          <w:spacing w:val="8"/>
          <w:w w:val="105"/>
        </w:rPr>
        <w:t xml:space="preserve"> </w:t>
      </w:r>
      <w:r>
        <w:rPr>
          <w:color w:val="2B2A29"/>
          <w:w w:val="105"/>
        </w:rPr>
        <w:t>can</w:t>
      </w:r>
      <w:r>
        <w:rPr>
          <w:color w:val="2B2A29"/>
          <w:spacing w:val="8"/>
          <w:w w:val="105"/>
        </w:rPr>
        <w:t xml:space="preserve"> </w:t>
      </w:r>
      <w:r>
        <w:rPr>
          <w:color w:val="2B2A29"/>
          <w:w w:val="105"/>
        </w:rPr>
        <w:t>use</w:t>
      </w:r>
      <w:r>
        <w:rPr>
          <w:color w:val="2B2A29"/>
          <w:spacing w:val="9"/>
          <w:w w:val="105"/>
        </w:rPr>
        <w:t xml:space="preserve"> </w:t>
      </w:r>
      <w:r>
        <w:rPr>
          <w:color w:val="2B2A29"/>
          <w:w w:val="105"/>
        </w:rPr>
        <w:t>the</w:t>
      </w:r>
      <w:r>
        <w:rPr>
          <w:color w:val="2B2A29"/>
          <w:spacing w:val="8"/>
          <w:w w:val="105"/>
        </w:rPr>
        <w:t xml:space="preserve"> </w:t>
      </w:r>
      <w:r>
        <w:rPr>
          <w:color w:val="2B2A29"/>
          <w:w w:val="105"/>
        </w:rPr>
        <w:t>same</w:t>
      </w:r>
      <w:r>
        <w:rPr>
          <w:color w:val="2B2A29"/>
          <w:spacing w:val="8"/>
          <w:w w:val="105"/>
        </w:rPr>
        <w:t xml:space="preserve"> </w:t>
      </w:r>
      <w:r>
        <w:rPr>
          <w:color w:val="2B2A29"/>
          <w:w w:val="105"/>
        </w:rPr>
        <w:t>circuitry</w:t>
      </w:r>
      <w:r>
        <w:rPr>
          <w:color w:val="2B2A29"/>
          <w:spacing w:val="9"/>
          <w:w w:val="105"/>
        </w:rPr>
        <w:t xml:space="preserve"> </w:t>
      </w:r>
      <w:r>
        <w:rPr>
          <w:color w:val="2B2A29"/>
          <w:w w:val="105"/>
        </w:rPr>
        <w:t>to</w:t>
      </w:r>
      <w:r>
        <w:rPr>
          <w:color w:val="2B2A29"/>
          <w:spacing w:val="8"/>
          <w:w w:val="105"/>
        </w:rPr>
        <w:t xml:space="preserve"> </w:t>
      </w:r>
      <w:r>
        <w:rPr>
          <w:color w:val="2B2A29"/>
          <w:w w:val="105"/>
        </w:rPr>
        <w:t>do</w:t>
      </w:r>
      <w:r>
        <w:rPr>
          <w:color w:val="2B2A29"/>
          <w:spacing w:val="8"/>
          <w:w w:val="105"/>
        </w:rPr>
        <w:t xml:space="preserve"> </w:t>
      </w:r>
      <w:r>
        <w:rPr>
          <w:color w:val="2B2A29"/>
          <w:w w:val="105"/>
        </w:rPr>
        <w:t>addition</w:t>
      </w:r>
      <w:r>
        <w:rPr>
          <w:color w:val="2B2A29"/>
          <w:spacing w:val="9"/>
          <w:w w:val="105"/>
        </w:rPr>
        <w:t xml:space="preserve"> </w:t>
      </w:r>
      <w:r>
        <w:rPr>
          <w:color w:val="2B2A29"/>
          <w:w w:val="105"/>
        </w:rPr>
        <w:t>and</w:t>
      </w:r>
      <w:r>
        <w:rPr>
          <w:color w:val="2B2A29"/>
          <w:spacing w:val="8"/>
          <w:w w:val="105"/>
        </w:rPr>
        <w:t xml:space="preserve"> </w:t>
      </w:r>
      <w:r>
        <w:rPr>
          <w:color w:val="2B2A29"/>
          <w:w w:val="105"/>
        </w:rPr>
        <w:t>subtraction</w:t>
      </w:r>
      <w:r>
        <w:rPr>
          <w:color w:val="2B2A29"/>
          <w:spacing w:val="1"/>
          <w:w w:val="105"/>
        </w:rPr>
        <w:t xml:space="preserve"> </w:t>
      </w:r>
      <w:r>
        <w:rPr>
          <w:color w:val="2B2A29"/>
          <w:w w:val="105"/>
        </w:rPr>
        <w:t>of</w:t>
      </w:r>
      <w:r>
        <w:rPr>
          <w:color w:val="2B2A29"/>
          <w:spacing w:val="-14"/>
          <w:w w:val="105"/>
        </w:rPr>
        <w:t xml:space="preserve"> </w:t>
      </w:r>
      <w:r>
        <w:rPr>
          <w:color w:val="2B2A29"/>
          <w:w w:val="105"/>
        </w:rPr>
        <w:t>numbers.</w:t>
      </w:r>
      <w:r>
        <w:rPr>
          <w:color w:val="2B2A29"/>
          <w:spacing w:val="-14"/>
          <w:w w:val="105"/>
        </w:rPr>
        <w:t xml:space="preserve"> </w:t>
      </w:r>
      <w:r>
        <w:rPr>
          <w:color w:val="2B2A29"/>
          <w:w w:val="105"/>
        </w:rPr>
        <w:t>Basically,</w:t>
      </w:r>
      <w:r>
        <w:rPr>
          <w:color w:val="2B2A29"/>
          <w:spacing w:val="-13"/>
          <w:w w:val="105"/>
        </w:rPr>
        <w:t xml:space="preserve"> </w:t>
      </w:r>
      <w:r>
        <w:rPr>
          <w:color w:val="2B2A29"/>
          <w:w w:val="105"/>
        </w:rPr>
        <w:t>in</w:t>
      </w:r>
      <w:r>
        <w:rPr>
          <w:color w:val="2B2A29"/>
          <w:spacing w:val="-14"/>
          <w:w w:val="105"/>
        </w:rPr>
        <w:t xml:space="preserve"> </w:t>
      </w:r>
      <w:r>
        <w:rPr>
          <w:color w:val="2B2A29"/>
          <w:w w:val="105"/>
        </w:rPr>
        <w:t>the</w:t>
      </w:r>
      <w:r>
        <w:rPr>
          <w:color w:val="2B2A29"/>
          <w:spacing w:val="-13"/>
          <w:w w:val="105"/>
        </w:rPr>
        <w:t xml:space="preserve"> </w:t>
      </w:r>
      <w:r>
        <w:rPr>
          <w:color w:val="2B2A29"/>
          <w:w w:val="105"/>
        </w:rPr>
        <w:t>A</w:t>
      </w:r>
      <w:r>
        <w:rPr>
          <w:color w:val="2B2A29"/>
          <w:spacing w:val="-14"/>
          <w:w w:val="105"/>
        </w:rPr>
        <w:t xml:space="preserve"> </w:t>
      </w:r>
      <w:r>
        <w:rPr>
          <w:color w:val="2B2A29"/>
          <w:w w:val="105"/>
        </w:rPr>
        <w:t>-</w:t>
      </w:r>
      <w:r>
        <w:rPr>
          <w:color w:val="2B2A29"/>
          <w:spacing w:val="-13"/>
          <w:w w:val="105"/>
        </w:rPr>
        <w:t xml:space="preserve"> </w:t>
      </w:r>
      <w:r>
        <w:rPr>
          <w:color w:val="2B2A29"/>
          <w:w w:val="105"/>
        </w:rPr>
        <w:t>B</w:t>
      </w:r>
      <w:r>
        <w:rPr>
          <w:color w:val="2B2A29"/>
          <w:spacing w:val="-14"/>
          <w:w w:val="105"/>
        </w:rPr>
        <w:t xml:space="preserve"> </w:t>
      </w:r>
      <w:r>
        <w:rPr>
          <w:color w:val="2B2A29"/>
          <w:w w:val="105"/>
        </w:rPr>
        <w:t>scenario,</w:t>
      </w:r>
      <w:r>
        <w:rPr>
          <w:color w:val="2B2A29"/>
          <w:spacing w:val="-14"/>
          <w:w w:val="105"/>
        </w:rPr>
        <w:t xml:space="preserve"> </w:t>
      </w:r>
      <w:r>
        <w:rPr>
          <w:color w:val="2B2A29"/>
          <w:w w:val="105"/>
        </w:rPr>
        <w:t>the</w:t>
      </w:r>
      <w:r>
        <w:rPr>
          <w:color w:val="2B2A29"/>
          <w:spacing w:val="-13"/>
          <w:w w:val="105"/>
        </w:rPr>
        <w:t xml:space="preserve"> </w:t>
      </w:r>
      <w:r>
        <w:rPr>
          <w:color w:val="2B2A29"/>
          <w:w w:val="105"/>
        </w:rPr>
        <w:t>CPU</w:t>
      </w:r>
      <w:r>
        <w:rPr>
          <w:color w:val="2B2A29"/>
          <w:spacing w:val="-14"/>
          <w:w w:val="105"/>
        </w:rPr>
        <w:t xml:space="preserve"> </w:t>
      </w:r>
      <w:r>
        <w:rPr>
          <w:color w:val="2B2A29"/>
          <w:w w:val="105"/>
        </w:rPr>
        <w:t>can</w:t>
      </w:r>
      <w:r>
        <w:rPr>
          <w:color w:val="2B2A29"/>
          <w:spacing w:val="-13"/>
          <w:w w:val="105"/>
        </w:rPr>
        <w:t xml:space="preserve"> </w:t>
      </w:r>
      <w:r>
        <w:rPr>
          <w:color w:val="2B2A29"/>
          <w:w w:val="105"/>
        </w:rPr>
        <w:t>do</w:t>
      </w:r>
      <w:r>
        <w:rPr>
          <w:color w:val="2B2A29"/>
          <w:spacing w:val="-14"/>
          <w:w w:val="105"/>
        </w:rPr>
        <w:t xml:space="preserve"> </w:t>
      </w:r>
      <w:r>
        <w:rPr>
          <w:color w:val="2B2A29"/>
          <w:w w:val="105"/>
        </w:rPr>
        <w:t>A</w:t>
      </w:r>
      <w:r>
        <w:rPr>
          <w:color w:val="2B2A29"/>
          <w:spacing w:val="-13"/>
          <w:w w:val="105"/>
        </w:rPr>
        <w:t xml:space="preserve"> </w:t>
      </w:r>
      <w:r>
        <w:rPr>
          <w:color w:val="2B2A29"/>
          <w:w w:val="105"/>
        </w:rPr>
        <w:t>+</w:t>
      </w:r>
      <w:r>
        <w:rPr>
          <w:color w:val="2B2A29"/>
          <w:spacing w:val="-14"/>
          <w:w w:val="105"/>
        </w:rPr>
        <w:t xml:space="preserve"> </w:t>
      </w:r>
      <w:r>
        <w:rPr>
          <w:color w:val="2B2A29"/>
          <w:w w:val="105"/>
        </w:rPr>
        <w:t>(-B),</w:t>
      </w:r>
      <w:r>
        <w:rPr>
          <w:color w:val="2B2A29"/>
          <w:spacing w:val="-13"/>
          <w:w w:val="105"/>
        </w:rPr>
        <w:t xml:space="preserve"> </w:t>
      </w:r>
      <w:r>
        <w:rPr>
          <w:color w:val="2B2A29"/>
          <w:w w:val="105"/>
        </w:rPr>
        <w:t>where</w:t>
      </w:r>
      <w:r>
        <w:rPr>
          <w:color w:val="2B2A29"/>
          <w:spacing w:val="-14"/>
          <w:w w:val="105"/>
        </w:rPr>
        <w:t xml:space="preserve"> </w:t>
      </w:r>
      <w:r>
        <w:rPr>
          <w:color w:val="2B2A29"/>
          <w:w w:val="105"/>
        </w:rPr>
        <w:t>-B</w:t>
      </w:r>
      <w:r>
        <w:rPr>
          <w:color w:val="2B2A29"/>
          <w:spacing w:val="-14"/>
          <w:w w:val="105"/>
        </w:rPr>
        <w:t xml:space="preserve"> </w:t>
      </w:r>
      <w:r>
        <w:rPr>
          <w:color w:val="2B2A29"/>
          <w:w w:val="105"/>
        </w:rPr>
        <w:t>would</w:t>
      </w:r>
      <w:r>
        <w:rPr>
          <w:color w:val="2B2A29"/>
          <w:spacing w:val="-54"/>
          <w:w w:val="105"/>
        </w:rPr>
        <w:t xml:space="preserve"> </w:t>
      </w:r>
      <w:r>
        <w:rPr>
          <w:color w:val="2B2A29"/>
          <w:w w:val="105"/>
        </w:rPr>
        <w:t>be</w:t>
      </w:r>
      <w:r>
        <w:rPr>
          <w:color w:val="2B2A29"/>
          <w:spacing w:val="-1"/>
          <w:w w:val="105"/>
        </w:rPr>
        <w:t xml:space="preserve"> </w:t>
      </w:r>
      <w:r>
        <w:rPr>
          <w:color w:val="2B2A29"/>
          <w:w w:val="105"/>
        </w:rPr>
        <w:t>the</w:t>
      </w:r>
      <w:r>
        <w:rPr>
          <w:color w:val="2B2A29"/>
          <w:spacing w:val="-1"/>
          <w:w w:val="105"/>
        </w:rPr>
        <w:t xml:space="preserve"> </w:t>
      </w:r>
      <w:r>
        <w:rPr>
          <w:color w:val="2B2A29"/>
          <w:w w:val="105"/>
        </w:rPr>
        <w:t>two’s complement</w:t>
      </w:r>
      <w:r>
        <w:rPr>
          <w:color w:val="2B2A29"/>
          <w:spacing w:val="-1"/>
          <w:w w:val="105"/>
        </w:rPr>
        <w:t xml:space="preserve"> </w:t>
      </w:r>
      <w:r>
        <w:rPr>
          <w:color w:val="2B2A29"/>
          <w:w w:val="105"/>
        </w:rPr>
        <w:t>negative value</w:t>
      </w:r>
      <w:r>
        <w:rPr>
          <w:color w:val="2B2A29"/>
          <w:spacing w:val="-1"/>
          <w:w w:val="105"/>
        </w:rPr>
        <w:t xml:space="preserve"> </w:t>
      </w:r>
      <w:r>
        <w:rPr>
          <w:color w:val="2B2A29"/>
          <w:w w:val="105"/>
        </w:rPr>
        <w:t>representation of</w:t>
      </w:r>
      <w:r>
        <w:rPr>
          <w:color w:val="2B2A29"/>
          <w:spacing w:val="-1"/>
          <w:w w:val="105"/>
        </w:rPr>
        <w:t xml:space="preserve"> </w:t>
      </w:r>
      <w:r>
        <w:rPr>
          <w:color w:val="2B2A29"/>
          <w:w w:val="105"/>
        </w:rPr>
        <w:t>B. So,</w:t>
      </w:r>
      <w:r>
        <w:rPr>
          <w:color w:val="2B2A29"/>
          <w:spacing w:val="-1"/>
          <w:w w:val="105"/>
        </w:rPr>
        <w:t xml:space="preserve"> </w:t>
      </w:r>
      <w:r>
        <w:rPr>
          <w:color w:val="2B2A29"/>
          <w:w w:val="105"/>
        </w:rPr>
        <w:t>the actual</w:t>
      </w:r>
      <w:r>
        <w:rPr>
          <w:color w:val="2B2A29"/>
          <w:spacing w:val="-1"/>
          <w:w w:val="105"/>
        </w:rPr>
        <w:t xml:space="preserve"> </w:t>
      </w:r>
      <w:r>
        <w:rPr>
          <w:color w:val="2B2A29"/>
          <w:w w:val="105"/>
        </w:rPr>
        <w:t>operation implemented</w:t>
      </w:r>
      <w:r>
        <w:rPr>
          <w:color w:val="2B2A29"/>
          <w:spacing w:val="3"/>
          <w:w w:val="105"/>
        </w:rPr>
        <w:t xml:space="preserve"> </w:t>
      </w:r>
      <w:r>
        <w:rPr>
          <w:color w:val="2B2A29"/>
          <w:w w:val="105"/>
        </w:rPr>
        <w:t>in</w:t>
      </w:r>
      <w:r>
        <w:rPr>
          <w:color w:val="2B2A29"/>
          <w:spacing w:val="3"/>
          <w:w w:val="105"/>
        </w:rPr>
        <w:t xml:space="preserve"> </w:t>
      </w:r>
      <w:r>
        <w:rPr>
          <w:color w:val="2B2A29"/>
          <w:w w:val="105"/>
        </w:rPr>
        <w:t>the</w:t>
      </w:r>
      <w:r>
        <w:rPr>
          <w:color w:val="2B2A29"/>
          <w:spacing w:val="3"/>
          <w:w w:val="105"/>
        </w:rPr>
        <w:t xml:space="preserve"> </w:t>
      </w:r>
      <w:r>
        <w:rPr>
          <w:color w:val="2B2A29"/>
          <w:w w:val="105"/>
        </w:rPr>
        <w:t>CPU</w:t>
      </w:r>
      <w:r>
        <w:rPr>
          <w:color w:val="2B2A29"/>
          <w:spacing w:val="3"/>
          <w:w w:val="105"/>
        </w:rPr>
        <w:t xml:space="preserve"> </w:t>
      </w:r>
      <w:r>
        <w:rPr>
          <w:color w:val="2B2A29"/>
          <w:w w:val="105"/>
        </w:rPr>
        <w:t>is</w:t>
      </w:r>
      <w:r>
        <w:rPr>
          <w:color w:val="2B2A29"/>
          <w:spacing w:val="3"/>
          <w:w w:val="105"/>
        </w:rPr>
        <w:t xml:space="preserve"> </w:t>
      </w:r>
      <w:r>
        <w:rPr>
          <w:color w:val="2B2A29"/>
          <w:w w:val="105"/>
        </w:rPr>
        <w:t>just</w:t>
      </w:r>
      <w:r>
        <w:rPr>
          <w:color w:val="2B2A29"/>
          <w:spacing w:val="3"/>
          <w:w w:val="105"/>
        </w:rPr>
        <w:t xml:space="preserve"> </w:t>
      </w:r>
      <w:r>
        <w:rPr>
          <w:color w:val="2B2A29"/>
          <w:w w:val="105"/>
        </w:rPr>
        <w:t>the</w:t>
      </w:r>
      <w:r>
        <w:rPr>
          <w:color w:val="2B2A29"/>
          <w:spacing w:val="3"/>
          <w:w w:val="105"/>
        </w:rPr>
        <w:t xml:space="preserve"> </w:t>
      </w:r>
      <w:r>
        <w:rPr>
          <w:color w:val="2B2A29"/>
          <w:w w:val="105"/>
        </w:rPr>
        <w:t>addition</w:t>
      </w:r>
      <w:r>
        <w:rPr>
          <w:color w:val="2B2A29"/>
          <w:spacing w:val="3"/>
          <w:w w:val="105"/>
        </w:rPr>
        <w:t xml:space="preserve"> </w:t>
      </w:r>
      <w:r>
        <w:rPr>
          <w:color w:val="2B2A29"/>
          <w:w w:val="105"/>
        </w:rPr>
        <w:t>logic,</w:t>
      </w:r>
      <w:r>
        <w:rPr>
          <w:color w:val="2B2A29"/>
          <w:spacing w:val="3"/>
          <w:w w:val="105"/>
        </w:rPr>
        <w:t xml:space="preserve"> </w:t>
      </w:r>
      <w:r>
        <w:rPr>
          <w:color w:val="2B2A29"/>
          <w:w w:val="105"/>
        </w:rPr>
        <w:t>and</w:t>
      </w:r>
      <w:r>
        <w:rPr>
          <w:color w:val="2B2A29"/>
          <w:spacing w:val="3"/>
          <w:w w:val="105"/>
        </w:rPr>
        <w:t xml:space="preserve"> </w:t>
      </w:r>
      <w:r>
        <w:rPr>
          <w:color w:val="2B2A29"/>
          <w:w w:val="105"/>
        </w:rPr>
        <w:t>a</w:t>
      </w:r>
      <w:r>
        <w:rPr>
          <w:color w:val="2B2A29"/>
          <w:spacing w:val="3"/>
          <w:w w:val="105"/>
        </w:rPr>
        <w:t xml:space="preserve"> </w:t>
      </w:r>
      <w:r>
        <w:rPr>
          <w:color w:val="2B2A29"/>
          <w:w w:val="105"/>
        </w:rPr>
        <w:t>dedicated</w:t>
      </w:r>
      <w:r>
        <w:rPr>
          <w:color w:val="2B2A29"/>
          <w:spacing w:val="3"/>
          <w:w w:val="105"/>
        </w:rPr>
        <w:t xml:space="preserve"> </w:t>
      </w:r>
      <w:r>
        <w:rPr>
          <w:color w:val="2B2A29"/>
          <w:w w:val="105"/>
        </w:rPr>
        <w:t>subtraction</w:t>
      </w:r>
      <w:r>
        <w:rPr>
          <w:color w:val="2B2A29"/>
          <w:spacing w:val="3"/>
          <w:w w:val="105"/>
        </w:rPr>
        <w:t xml:space="preserve"> </w:t>
      </w:r>
      <w:r>
        <w:rPr>
          <w:color w:val="2B2A29"/>
          <w:w w:val="105"/>
        </w:rPr>
        <w:t>logic</w:t>
      </w:r>
      <w:r>
        <w:rPr>
          <w:color w:val="2B2A29"/>
          <w:spacing w:val="3"/>
          <w:w w:val="105"/>
        </w:rPr>
        <w:t xml:space="preserve"> </w:t>
      </w:r>
      <w:r>
        <w:rPr>
          <w:color w:val="2B2A29"/>
          <w:w w:val="105"/>
        </w:rPr>
        <w:t>is</w:t>
      </w:r>
      <w:r>
        <w:rPr>
          <w:color w:val="2B2A29"/>
          <w:spacing w:val="-55"/>
          <w:w w:val="105"/>
        </w:rPr>
        <w:t xml:space="preserve"> </w:t>
      </w:r>
      <w:r>
        <w:rPr>
          <w:color w:val="2B2A29"/>
          <w:w w:val="110"/>
        </w:rPr>
        <w:t>not</w:t>
      </w:r>
      <w:r>
        <w:rPr>
          <w:color w:val="2B2A29"/>
          <w:spacing w:val="-16"/>
          <w:w w:val="110"/>
        </w:rPr>
        <w:t xml:space="preserve"> </w:t>
      </w:r>
      <w:r>
        <w:rPr>
          <w:color w:val="2B2A29"/>
          <w:w w:val="110"/>
        </w:rPr>
        <w:t>required.</w:t>
      </w:r>
    </w:p>
    <w:p>
      <w:pPr>
        <w:pStyle w:val="11"/>
        <w:spacing w:line="304" w:lineRule="auto"/>
        <w:ind w:left="159" w:right="931" w:firstLine="359"/>
      </w:pPr>
      <w:r>
        <w:rPr>
          <w:color w:val="2B2A29"/>
          <w:w w:val="105"/>
        </w:rPr>
        <w:t>二者的补码表示法允许从电子方面计算更简单，它可以使用相同</w:t>
      </w:r>
      <w:r>
        <w:rPr>
          <w:color w:val="2B2A29"/>
          <w:spacing w:val="8"/>
          <w:w w:val="105"/>
        </w:rPr>
        <w:t>的</w:t>
      </w:r>
      <w:r>
        <w:rPr>
          <w:color w:val="2B2A29"/>
          <w:w w:val="105"/>
        </w:rPr>
        <w:t>电路来进行数字的加法和减法。基本上，在A</w:t>
      </w:r>
      <w:r>
        <w:rPr>
          <w:color w:val="2B2A29"/>
          <w:spacing w:val="-14"/>
          <w:w w:val="105"/>
        </w:rPr>
        <w:t>-</w:t>
      </w:r>
      <w:r>
        <w:rPr>
          <w:color w:val="2B2A29"/>
          <w:w w:val="105"/>
        </w:rPr>
        <w:t>B场景中，CPU可以执行A+（-B），其中-B将是B的</w:t>
      </w:r>
      <w:r>
        <w:rPr>
          <w:color w:val="2B2A29"/>
          <w:spacing w:val="-1"/>
          <w:w w:val="105"/>
        </w:rPr>
        <w:t>两</w:t>
      </w:r>
      <w:r>
        <w:rPr>
          <w:color w:val="2B2A29"/>
          <w:w w:val="105"/>
        </w:rPr>
        <w:t>个补</w:t>
      </w:r>
      <w:r>
        <w:rPr>
          <w:color w:val="2B2A29"/>
          <w:spacing w:val="-1"/>
          <w:w w:val="105"/>
        </w:rPr>
        <w:t>码</w:t>
      </w:r>
      <w:r>
        <w:rPr>
          <w:color w:val="2B2A29"/>
          <w:w w:val="105"/>
        </w:rPr>
        <w:t>负值表示。因此，CPU中实现</w:t>
      </w:r>
      <w:r>
        <w:rPr>
          <w:color w:val="2B2A29"/>
          <w:spacing w:val="3"/>
          <w:w w:val="105"/>
        </w:rPr>
        <w:t>的</w:t>
      </w:r>
      <w:r>
        <w:rPr>
          <w:color w:val="2B2A29"/>
          <w:w w:val="105"/>
        </w:rPr>
        <w:t>实际操作只是加法逻辑，</w:t>
      </w:r>
      <w:r>
        <w:rPr>
          <w:color w:val="2B2A29"/>
          <w:w w:val="110"/>
        </w:rPr>
        <w:t>不需要</w:t>
      </w:r>
      <w:r>
        <w:rPr>
          <w:color w:val="2B2A29"/>
          <w:w w:val="105"/>
        </w:rPr>
        <w:t>专用</w:t>
      </w:r>
      <w:r>
        <w:rPr>
          <w:color w:val="2B2A29"/>
          <w:spacing w:val="3"/>
          <w:w w:val="105"/>
        </w:rPr>
        <w:t>的</w:t>
      </w:r>
      <w:r>
        <w:rPr>
          <w:color w:val="2B2A29"/>
          <w:w w:val="105"/>
        </w:rPr>
        <w:t>减</w:t>
      </w:r>
      <w:r>
        <w:rPr>
          <w:color w:val="2B2A29"/>
          <w:spacing w:val="3"/>
          <w:w w:val="105"/>
        </w:rPr>
        <w:t>法</w:t>
      </w:r>
      <w:r>
        <w:rPr>
          <w:color w:val="2B2A29"/>
          <w:w w:val="105"/>
        </w:rPr>
        <w:t>逻辑</w:t>
      </w:r>
      <w:r>
        <w:rPr>
          <w:color w:val="2B2A29"/>
          <w:w w:val="110"/>
        </w:rPr>
        <w:t>。</w:t>
      </w:r>
    </w:p>
    <w:p>
      <w:pPr>
        <w:spacing w:after="0" w:line="304" w:lineRule="auto"/>
        <w:sectPr>
          <w:headerReference r:id="rId81" w:type="even"/>
          <w:footerReference r:id="rId82" w:type="even"/>
          <w:pgSz w:w="10080" w:h="14400"/>
          <w:pgMar w:top="1260" w:right="560" w:bottom="1260" w:left="560" w:header="0" w:footer="0" w:gutter="0"/>
          <w:pgNumType w:start="324"/>
          <w:cols w:space="720" w:num="1"/>
        </w:sectPr>
      </w:pPr>
    </w:p>
    <w:p>
      <w:pPr>
        <w:pStyle w:val="11"/>
        <w:spacing w:before="4"/>
        <w:rPr>
          <w:sz w:val="44"/>
        </w:rPr>
      </w:pPr>
    </w:p>
    <w:p>
      <w:r>
        <w:rPr>
          <w:color w:val="2B2A29"/>
          <w:w w:val="80"/>
        </w:rPr>
        <w:t>Floating-Point</w:t>
      </w:r>
      <w:r>
        <w:rPr>
          <w:color w:val="2B2A29"/>
          <w:spacing w:val="106"/>
        </w:rPr>
        <w:t xml:space="preserve"> </w:t>
      </w:r>
      <w:r>
        <w:rPr>
          <w:color w:val="2B2A29"/>
          <w:w w:val="80"/>
        </w:rPr>
        <w:t>Numbers</w:t>
      </w:r>
    </w:p>
    <w:p>
      <w:pPr>
        <w:pStyle w:val="4"/>
        <w:spacing w:before="0"/>
      </w:pPr>
      <w:bookmarkStart w:id="282" w:name="_bookmark264"/>
      <w:bookmarkEnd w:id="282"/>
      <w:bookmarkStart w:id="283" w:name="_bookmark263"/>
      <w:bookmarkEnd w:id="283"/>
      <w:r>
        <w:rPr>
          <w:color w:val="2B2A29"/>
          <w:w w:val="80"/>
        </w:rPr>
        <w:t>浮点数字</w:t>
      </w:r>
    </w:p>
    <w:p>
      <w:r>
        <w:rPr>
          <w:rFonts w:ascii="Arial"/>
          <w:color w:val="2B2A29"/>
          <w:w w:val="70"/>
          <w:sz w:val="20"/>
        </w:rPr>
        <w:t>APPENDIX</w:t>
      </w:r>
      <w:r>
        <w:rPr>
          <w:rFonts w:ascii="Arial"/>
          <w:color w:val="2B2A29"/>
          <w:spacing w:val="12"/>
          <w:w w:val="70"/>
          <w:sz w:val="20"/>
        </w:rPr>
        <w:t xml:space="preserve"> </w:t>
      </w:r>
      <w:r>
        <w:rPr>
          <w:rFonts w:ascii="Arial"/>
          <w:color w:val="2B2A29"/>
          <w:w w:val="70"/>
          <w:sz w:val="20"/>
        </w:rPr>
        <w:t>A</w:t>
      </w:r>
      <w:r>
        <w:rPr>
          <w:rFonts w:ascii="Arial"/>
          <w:color w:val="2B2A29"/>
          <w:w w:val="70"/>
          <w:sz w:val="20"/>
        </w:rPr>
        <w:tab/>
      </w:r>
      <w:r>
        <w:rPr>
          <w:rFonts w:ascii="Arial"/>
          <w:color w:val="2B2A29"/>
          <w:w w:val="70"/>
          <w:sz w:val="20"/>
        </w:rPr>
        <w:t>NUMBERS</w:t>
      </w:r>
      <w:r>
        <w:rPr>
          <w:rFonts w:ascii="Arial"/>
          <w:color w:val="2B2A29"/>
          <w:spacing w:val="40"/>
          <w:sz w:val="20"/>
        </w:rPr>
        <w:t xml:space="preserve"> </w:t>
      </w:r>
      <w:r>
        <w:rPr>
          <w:rFonts w:ascii="Arial"/>
          <w:color w:val="2B2A29"/>
          <w:w w:val="70"/>
          <w:sz w:val="20"/>
        </w:rPr>
        <w:t>AND</w:t>
      </w:r>
      <w:r>
        <w:rPr>
          <w:rFonts w:ascii="Arial"/>
          <w:color w:val="2B2A29"/>
          <w:spacing w:val="56"/>
          <w:sz w:val="20"/>
        </w:rPr>
        <w:t xml:space="preserve"> </w:t>
      </w:r>
      <w:r>
        <w:rPr>
          <w:rFonts w:ascii="Arial"/>
          <w:color w:val="2B2A29"/>
          <w:w w:val="70"/>
          <w:sz w:val="20"/>
        </w:rPr>
        <w:t>REPRESENTATION</w:t>
      </w:r>
    </w:p>
    <w:p>
      <w:pPr>
        <w:tabs>
          <w:tab w:val="left" w:pos="1652"/>
        </w:tabs>
        <w:spacing w:before="75"/>
        <w:ind w:left="520" w:right="0" w:firstLine="0"/>
        <w:jc w:val="left"/>
        <w:rPr>
          <w:rFonts w:ascii="Arial"/>
          <w:sz w:val="20"/>
        </w:rPr>
      </w:pPr>
      <w:r>
        <w:br w:type="column"/>
      </w:r>
      <w:r>
        <w:rPr>
          <w:rFonts w:ascii="Arial"/>
          <w:color w:val="2B2A29"/>
          <w:w w:val="70"/>
          <w:sz w:val="20"/>
        </w:rPr>
        <w:t>附录A成员</w:t>
      </w:r>
      <w:r>
        <w:rPr>
          <w:rFonts w:ascii="Arial"/>
          <w:color w:val="2B2A29"/>
          <w:w w:val="70"/>
          <w:sz w:val="20"/>
        </w:rPr>
        <w:tab/>
      </w:r>
      <w:r>
        <w:rPr>
          <w:rFonts w:ascii="Arial"/>
          <w:color w:val="2B2A29"/>
          <w:w w:val="70"/>
          <w:sz w:val="20"/>
        </w:rPr>
        <w:t>和陈述</w:t>
      </w:r>
    </w:p>
    <w:p>
      <w:pPr>
        <w:spacing w:after="0"/>
        <w:jc w:val="left"/>
        <w:rPr>
          <w:rFonts w:ascii="Arial"/>
          <w:sz w:val="20"/>
        </w:rPr>
        <w:sectPr>
          <w:headerReference r:id="rId83" w:type="default"/>
          <w:footerReference r:id="rId84" w:type="default"/>
          <w:pgSz w:w="10080" w:h="14400"/>
          <w:pgMar w:top="960" w:right="560" w:bottom="280" w:left="560" w:header="0" w:footer="0" w:gutter="0"/>
          <w:cols w:equalWidth="0" w:num="2">
            <w:col w:w="4318" w:space="343"/>
            <w:col w:w="4299"/>
          </w:cols>
        </w:sectPr>
      </w:pPr>
    </w:p>
    <w:p>
      <w:pPr>
        <w:pStyle w:val="11"/>
        <w:spacing w:before="2"/>
        <w:rPr>
          <w:rFonts w:ascii="Arial"/>
          <w:sz w:val="9"/>
        </w:rPr>
      </w:pPr>
    </w:p>
    <w:p>
      <w:r>
        <w:rPr>
          <w:color w:val="2B2A29"/>
          <w:w w:val="105"/>
        </w:rPr>
        <w:t>In</w:t>
      </w:r>
      <w:r>
        <w:rPr>
          <w:color w:val="2B2A29"/>
          <w:spacing w:val="5"/>
          <w:w w:val="105"/>
        </w:rPr>
        <w:t xml:space="preserve"> </w:t>
      </w:r>
      <w:r>
        <w:rPr>
          <w:color w:val="2B2A29"/>
          <w:w w:val="105"/>
        </w:rPr>
        <w:t>Ballerina,</w:t>
      </w:r>
      <w:r>
        <w:rPr>
          <w:color w:val="2B2A29"/>
          <w:spacing w:val="6"/>
          <w:w w:val="105"/>
        </w:rPr>
        <w:t xml:space="preserve"> </w:t>
      </w:r>
      <w:r>
        <w:rPr>
          <w:color w:val="2B2A29"/>
          <w:w w:val="105"/>
        </w:rPr>
        <w:t>real</w:t>
      </w:r>
      <w:r>
        <w:rPr>
          <w:color w:val="2B2A29"/>
          <w:spacing w:val="6"/>
          <w:w w:val="105"/>
        </w:rPr>
        <w:t xml:space="preserve"> </w:t>
      </w:r>
      <w:r>
        <w:rPr>
          <w:color w:val="2B2A29"/>
          <w:w w:val="105"/>
        </w:rPr>
        <w:t>numbers—that</w:t>
      </w:r>
      <w:r>
        <w:rPr>
          <w:color w:val="2B2A29"/>
          <w:spacing w:val="5"/>
          <w:w w:val="105"/>
        </w:rPr>
        <w:t xml:space="preserve"> </w:t>
      </w:r>
      <w:r>
        <w:rPr>
          <w:color w:val="2B2A29"/>
          <w:w w:val="105"/>
        </w:rPr>
        <w:t>is,</w:t>
      </w:r>
      <w:r>
        <w:rPr>
          <w:color w:val="2B2A29"/>
          <w:spacing w:val="6"/>
          <w:w w:val="105"/>
        </w:rPr>
        <w:t xml:space="preserve"> </w:t>
      </w:r>
      <w:r>
        <w:rPr>
          <w:color w:val="2B2A29"/>
          <w:w w:val="105"/>
        </w:rPr>
        <w:t>numbers</w:t>
      </w:r>
      <w:r>
        <w:rPr>
          <w:color w:val="2B2A29"/>
          <w:spacing w:val="6"/>
          <w:w w:val="105"/>
        </w:rPr>
        <w:t xml:space="preserve"> </w:t>
      </w:r>
      <w:r>
        <w:rPr>
          <w:color w:val="2B2A29"/>
          <w:w w:val="105"/>
        </w:rPr>
        <w:t>that</w:t>
      </w:r>
      <w:r>
        <w:rPr>
          <w:color w:val="2B2A29"/>
          <w:spacing w:val="6"/>
          <w:w w:val="105"/>
        </w:rPr>
        <w:t xml:space="preserve"> </w:t>
      </w:r>
      <w:r>
        <w:rPr>
          <w:color w:val="2B2A29"/>
          <w:w w:val="105"/>
        </w:rPr>
        <w:t>have</w:t>
      </w:r>
      <w:r>
        <w:rPr>
          <w:color w:val="2B2A29"/>
          <w:spacing w:val="5"/>
          <w:w w:val="105"/>
        </w:rPr>
        <w:t xml:space="preserve"> </w:t>
      </w:r>
      <w:r>
        <w:rPr>
          <w:color w:val="2B2A29"/>
          <w:w w:val="105"/>
        </w:rPr>
        <w:t>fractional</w:t>
      </w:r>
      <w:r>
        <w:rPr>
          <w:color w:val="2B2A29"/>
          <w:spacing w:val="6"/>
          <w:w w:val="105"/>
        </w:rPr>
        <w:t xml:space="preserve"> </w:t>
      </w:r>
      <w:r>
        <w:rPr>
          <w:color w:val="2B2A29"/>
          <w:w w:val="105"/>
        </w:rPr>
        <w:t>parts—are</w:t>
      </w:r>
      <w:r>
        <w:rPr>
          <w:color w:val="2B2A29"/>
          <w:spacing w:val="6"/>
          <w:w w:val="105"/>
        </w:rPr>
        <w:t xml:space="preserve"> </w:t>
      </w:r>
      <w:r>
        <w:rPr>
          <w:color w:val="2B2A29"/>
          <w:w w:val="105"/>
        </w:rPr>
        <w:t>represented</w:t>
      </w:r>
      <w:r>
        <w:rPr>
          <w:color w:val="2B2A29"/>
          <w:spacing w:val="-55"/>
          <w:w w:val="105"/>
        </w:rPr>
        <w:t xml:space="preserve"> </w:t>
      </w:r>
      <w:r>
        <w:rPr>
          <w:color w:val="2B2A29"/>
          <w:w w:val="105"/>
        </w:rPr>
        <w:t xml:space="preserve">using the </w:t>
      </w:r>
      <w:r>
        <w:rPr>
          <w:rFonts w:ascii="宋体" w:hAnsi="宋体"/>
          <w:color w:val="2B2A29"/>
          <w:w w:val="105"/>
        </w:rPr>
        <w:t xml:space="preserve">float </w:t>
      </w:r>
      <w:r>
        <w:rPr>
          <w:color w:val="2B2A29"/>
          <w:w w:val="105"/>
        </w:rPr>
        <w:t xml:space="preserve">and </w:t>
      </w:r>
      <w:r>
        <w:rPr>
          <w:rFonts w:ascii="宋体" w:hAnsi="宋体"/>
          <w:color w:val="2B2A29"/>
          <w:w w:val="105"/>
        </w:rPr>
        <w:t xml:space="preserve">decimal </w:t>
      </w:r>
      <w:r>
        <w:rPr>
          <w:color w:val="2B2A29"/>
          <w:w w:val="105"/>
        </w:rPr>
        <w:t>types. Almost all of the programming languages and</w:t>
      </w:r>
      <w:r>
        <w:rPr>
          <w:color w:val="2B2A29"/>
          <w:spacing w:val="1"/>
          <w:w w:val="105"/>
        </w:rPr>
        <w:t xml:space="preserve"> </w:t>
      </w:r>
      <w:r>
        <w:rPr>
          <w:color w:val="2B2A29"/>
          <w:w w:val="105"/>
        </w:rPr>
        <w:t>computer hardware follows the standard defined by IEEE 754 for encoding these</w:t>
      </w:r>
      <w:r>
        <w:rPr>
          <w:color w:val="2B2A29"/>
          <w:spacing w:val="1"/>
          <w:w w:val="105"/>
        </w:rPr>
        <w:t xml:space="preserve"> </w:t>
      </w:r>
      <w:r>
        <w:rPr>
          <w:color w:val="2B2A29"/>
          <w:w w:val="105"/>
        </w:rPr>
        <w:t>numbers.</w:t>
      </w:r>
      <w:r>
        <w:rPr>
          <w:color w:val="2B2A29"/>
          <w:spacing w:val="2"/>
          <w:w w:val="105"/>
        </w:rPr>
        <w:t xml:space="preserve"> </w:t>
      </w:r>
      <w:r>
        <w:rPr>
          <w:color w:val="2B2A29"/>
          <w:w w:val="105"/>
        </w:rPr>
        <w:t>Ballerina</w:t>
      </w:r>
      <w:r>
        <w:rPr>
          <w:color w:val="2B2A29"/>
          <w:spacing w:val="3"/>
          <w:w w:val="105"/>
        </w:rPr>
        <w:t xml:space="preserve"> </w:t>
      </w:r>
      <w:r>
        <w:rPr>
          <w:color w:val="2B2A29"/>
          <w:w w:val="105"/>
        </w:rPr>
        <w:t>also</w:t>
      </w:r>
      <w:r>
        <w:rPr>
          <w:color w:val="2B2A29"/>
          <w:spacing w:val="3"/>
          <w:w w:val="105"/>
        </w:rPr>
        <w:t xml:space="preserve"> </w:t>
      </w:r>
      <w:r>
        <w:rPr>
          <w:color w:val="2B2A29"/>
          <w:w w:val="105"/>
        </w:rPr>
        <w:t>uses</w:t>
      </w:r>
      <w:r>
        <w:rPr>
          <w:color w:val="2B2A29"/>
          <w:spacing w:val="3"/>
          <w:w w:val="105"/>
        </w:rPr>
        <w:t xml:space="preserve"> </w:t>
      </w:r>
      <w:r>
        <w:rPr>
          <w:color w:val="2B2A29"/>
          <w:w w:val="105"/>
        </w:rPr>
        <w:t>the</w:t>
      </w:r>
      <w:r>
        <w:rPr>
          <w:color w:val="2B2A29"/>
          <w:spacing w:val="3"/>
          <w:w w:val="105"/>
        </w:rPr>
        <w:t xml:space="preserve"> </w:t>
      </w:r>
      <w:r>
        <w:rPr>
          <w:color w:val="2B2A29"/>
          <w:w w:val="105"/>
        </w:rPr>
        <w:t>same</w:t>
      </w:r>
      <w:r>
        <w:rPr>
          <w:color w:val="2B2A29"/>
          <w:spacing w:val="3"/>
          <w:w w:val="105"/>
        </w:rPr>
        <w:t xml:space="preserve"> </w:t>
      </w:r>
      <w:r>
        <w:rPr>
          <w:color w:val="2B2A29"/>
          <w:w w:val="105"/>
        </w:rPr>
        <w:t>standard</w:t>
      </w:r>
      <w:r>
        <w:rPr>
          <w:color w:val="2B2A29"/>
          <w:spacing w:val="3"/>
          <w:w w:val="105"/>
        </w:rPr>
        <w:t xml:space="preserve"> </w:t>
      </w:r>
      <w:r>
        <w:rPr>
          <w:color w:val="2B2A29"/>
          <w:w w:val="105"/>
        </w:rPr>
        <w:t>and</w:t>
      </w:r>
      <w:r>
        <w:rPr>
          <w:color w:val="2B2A29"/>
          <w:spacing w:val="3"/>
          <w:w w:val="105"/>
        </w:rPr>
        <w:t xml:space="preserve"> </w:t>
      </w:r>
      <w:r>
        <w:rPr>
          <w:color w:val="2B2A29"/>
          <w:w w:val="105"/>
        </w:rPr>
        <w:t>has</w:t>
      </w:r>
      <w:r>
        <w:rPr>
          <w:color w:val="2B2A29"/>
          <w:spacing w:val="3"/>
          <w:w w:val="105"/>
        </w:rPr>
        <w:t xml:space="preserve"> </w:t>
      </w:r>
      <w:r>
        <w:rPr>
          <w:color w:val="2B2A29"/>
          <w:w w:val="105"/>
        </w:rPr>
        <w:t>two</w:t>
      </w:r>
      <w:r>
        <w:rPr>
          <w:color w:val="2B2A29"/>
          <w:spacing w:val="3"/>
          <w:w w:val="105"/>
        </w:rPr>
        <w:t xml:space="preserve"> </w:t>
      </w:r>
      <w:r>
        <w:rPr>
          <w:color w:val="2B2A29"/>
          <w:w w:val="105"/>
        </w:rPr>
        <w:t>precision</w:t>
      </w:r>
      <w:r>
        <w:rPr>
          <w:color w:val="2B2A29"/>
          <w:spacing w:val="3"/>
          <w:w w:val="105"/>
        </w:rPr>
        <w:t xml:space="preserve"> </w:t>
      </w:r>
      <w:r>
        <w:rPr>
          <w:color w:val="2B2A29"/>
          <w:w w:val="105"/>
        </w:rPr>
        <w:t>levels,</w:t>
      </w:r>
      <w:r>
        <w:rPr>
          <w:color w:val="2B2A29"/>
          <w:spacing w:val="2"/>
          <w:w w:val="105"/>
        </w:rPr>
        <w:t xml:space="preserve"> </w:t>
      </w:r>
      <w:r>
        <w:rPr>
          <w:color w:val="2B2A29"/>
          <w:w w:val="105"/>
        </w:rPr>
        <w:t>which</w:t>
      </w:r>
      <w:r>
        <w:rPr>
          <w:color w:val="2B2A29"/>
          <w:spacing w:val="3"/>
          <w:w w:val="105"/>
        </w:rPr>
        <w:t xml:space="preserve"> </w:t>
      </w:r>
      <w:r>
        <w:rPr>
          <w:color w:val="2B2A29"/>
          <w:w w:val="105"/>
        </w:rPr>
        <w:t>are</w:t>
      </w:r>
      <w:r>
        <w:rPr>
          <w:color w:val="2B2A29"/>
          <w:spacing w:val="1"/>
          <w:w w:val="105"/>
        </w:rPr>
        <w:t xml:space="preserve"> </w:t>
      </w:r>
      <w:r>
        <w:rPr>
          <w:color w:val="2B2A29"/>
          <w:w w:val="105"/>
        </w:rPr>
        <w:t xml:space="preserve">64-bit double-precision binary and 128-bit decimal numbers with </w:t>
      </w:r>
      <w:r>
        <w:rPr>
          <w:rFonts w:ascii="宋体" w:hAnsi="宋体"/>
          <w:color w:val="2B2A29"/>
          <w:w w:val="105"/>
        </w:rPr>
        <w:t xml:space="preserve">float </w:t>
      </w:r>
      <w:r>
        <w:rPr>
          <w:color w:val="2B2A29"/>
          <w:w w:val="105"/>
        </w:rPr>
        <w:t xml:space="preserve">and </w:t>
      </w:r>
      <w:r>
        <w:rPr>
          <w:rFonts w:ascii="宋体" w:hAnsi="宋体"/>
          <w:color w:val="2B2A29"/>
          <w:w w:val="105"/>
        </w:rPr>
        <w:t>decimal</w:t>
      </w:r>
      <w:r>
        <w:rPr>
          <w:rFonts w:ascii="宋体" w:hAnsi="宋体"/>
          <w:color w:val="2B2A29"/>
          <w:spacing w:val="1"/>
          <w:w w:val="105"/>
        </w:rPr>
        <w:t xml:space="preserve"> </w:t>
      </w:r>
      <w:r>
        <w:rPr>
          <w:color w:val="2B2A29"/>
          <w:w w:val="110"/>
        </w:rPr>
        <w:t>types,</w:t>
      </w:r>
      <w:r>
        <w:rPr>
          <w:color w:val="2B2A29"/>
          <w:spacing w:val="-17"/>
          <w:w w:val="110"/>
        </w:rPr>
        <w:t xml:space="preserve"> </w:t>
      </w:r>
      <w:r>
        <w:rPr>
          <w:color w:val="2B2A29"/>
          <w:w w:val="110"/>
        </w:rPr>
        <w:t>respectively.</w:t>
      </w:r>
    </w:p>
    <w:p>
      <w:pPr>
        <w:pStyle w:val="11"/>
        <w:spacing w:before="84" w:line="290" w:lineRule="auto"/>
        <w:ind w:left="520" w:right="250"/>
      </w:pPr>
      <w:r>
        <w:rPr>
          <w:color w:val="2B2A29"/>
          <w:w w:val="105"/>
        </w:rPr>
        <w:t>在Ballerina中，实数（即具有小数部分的数字）使用</w:t>
      </w:r>
      <w:r>
        <w:rPr>
          <w:rFonts w:ascii="宋体" w:hAnsi="宋体"/>
          <w:color w:val="2B2A29"/>
          <w:w w:val="105"/>
        </w:rPr>
        <w:t>浮点数</w:t>
      </w:r>
      <w:r>
        <w:rPr>
          <w:color w:val="2B2A29"/>
          <w:w w:val="105"/>
        </w:rPr>
        <w:t>和</w:t>
      </w:r>
      <w:r>
        <w:rPr>
          <w:rFonts w:ascii="宋体" w:hAnsi="宋体"/>
          <w:color w:val="2B2A29"/>
          <w:w w:val="105"/>
        </w:rPr>
        <w:t>小数</w:t>
      </w:r>
      <w:r>
        <w:rPr>
          <w:color w:val="2B2A29"/>
          <w:w w:val="105"/>
        </w:rPr>
        <w:t>类型表示。几乎所有的编程语言和计算机硬件都遵循IEEE 754定义的编码这些数字的标准。Ballerina也使用相同的标准，并具有两</w:t>
      </w:r>
      <w:r>
        <w:rPr>
          <w:color w:val="2B2A29"/>
          <w:spacing w:val="3"/>
          <w:w w:val="105"/>
        </w:rPr>
        <w:t>个</w:t>
      </w:r>
      <w:r>
        <w:rPr>
          <w:color w:val="2B2A29"/>
          <w:w w:val="105"/>
        </w:rPr>
        <w:t>精度级别，</w:t>
      </w:r>
      <w:r>
        <w:rPr>
          <w:color w:val="2B2A29"/>
          <w:w w:val="110"/>
        </w:rPr>
        <w:t>分别</w:t>
      </w:r>
      <w:r>
        <w:rPr>
          <w:color w:val="2B2A29"/>
          <w:w w:val="105"/>
        </w:rPr>
        <w:t>为64位双精度二进制和128位十进制数字，带有</w:t>
      </w:r>
      <w:r>
        <w:rPr>
          <w:rFonts w:ascii="宋体" w:hAnsi="宋体"/>
          <w:color w:val="2B2A29"/>
          <w:w w:val="105"/>
        </w:rPr>
        <w:t>浮点</w:t>
      </w:r>
      <w:r>
        <w:rPr>
          <w:color w:val="2B2A29"/>
          <w:w w:val="105"/>
        </w:rPr>
        <w:t>和</w:t>
      </w:r>
      <w:r>
        <w:rPr>
          <w:rFonts w:ascii="宋体" w:hAnsi="宋体"/>
          <w:color w:val="2B2A29"/>
          <w:w w:val="105"/>
        </w:rPr>
        <w:t>十进制</w:t>
      </w:r>
      <w:r>
        <w:rPr>
          <w:color w:val="2B2A29"/>
          <w:w w:val="110"/>
        </w:rPr>
        <w:t>类型。</w:t>
      </w:r>
    </w:p>
    <w:p>
      <w:r>
        <w:rPr>
          <w:color w:val="2B2A29"/>
          <w:w w:val="105"/>
        </w:rPr>
        <w:t xml:space="preserve">Why are they called </w:t>
      </w:r>
      <w:r>
        <w:rPr>
          <w:i/>
          <w:color w:val="2B2A29"/>
          <w:w w:val="105"/>
        </w:rPr>
        <w:t>floating</w:t>
      </w:r>
      <w:r>
        <w:rPr>
          <w:color w:val="2B2A29"/>
          <w:w w:val="105"/>
        </w:rPr>
        <w:t>? This is because the binary representation is simply a</w:t>
      </w:r>
      <w:r>
        <w:rPr>
          <w:color w:val="2B2A29"/>
          <w:spacing w:val="1"/>
          <w:w w:val="105"/>
        </w:rPr>
        <w:t xml:space="preserve"> </w:t>
      </w:r>
      <w:r>
        <w:rPr>
          <w:color w:val="2B2A29"/>
          <w:w w:val="105"/>
        </w:rPr>
        <w:t>binary number with the decimal point position also given in the value. That is, in the</w:t>
      </w:r>
      <w:r>
        <w:rPr>
          <w:color w:val="2B2A29"/>
          <w:spacing w:val="1"/>
          <w:w w:val="105"/>
        </w:rPr>
        <w:t xml:space="preserve"> </w:t>
      </w:r>
      <w:r>
        <w:rPr>
          <w:color w:val="2B2A29"/>
          <w:w w:val="105"/>
        </w:rPr>
        <w:t>value encoding, we actually give where the decimal point should be, which means it</w:t>
      </w:r>
      <w:r>
        <w:rPr>
          <w:color w:val="2B2A29"/>
          <w:spacing w:val="1"/>
          <w:w w:val="105"/>
        </w:rPr>
        <w:t xml:space="preserve"> </w:t>
      </w:r>
      <w:r>
        <w:rPr>
          <w:color w:val="2B2A29"/>
          <w:w w:val="105"/>
        </w:rPr>
        <w:t>can move around, or it can “float.” This format was adopted because, with a reasonable</w:t>
      </w:r>
      <w:r>
        <w:rPr>
          <w:color w:val="2B2A29"/>
          <w:spacing w:val="-55"/>
          <w:w w:val="105"/>
        </w:rPr>
        <w:t xml:space="preserve"> </w:t>
      </w:r>
      <w:r>
        <w:rPr>
          <w:color w:val="2B2A29"/>
          <w:w w:val="105"/>
        </w:rPr>
        <w:t>memory size, we can store pretty large numbers and also smaller numbers with a very</w:t>
      </w:r>
      <w:r>
        <w:rPr>
          <w:color w:val="2B2A29"/>
          <w:spacing w:val="1"/>
          <w:w w:val="105"/>
        </w:rPr>
        <w:t xml:space="preserve"> </w:t>
      </w:r>
      <w:r>
        <w:rPr>
          <w:color w:val="2B2A29"/>
          <w:w w:val="110"/>
        </w:rPr>
        <w:t>high</w:t>
      </w:r>
      <w:r>
        <w:rPr>
          <w:color w:val="2B2A29"/>
          <w:spacing w:val="-16"/>
          <w:w w:val="110"/>
        </w:rPr>
        <w:t xml:space="preserve"> </w:t>
      </w:r>
      <w:r>
        <w:rPr>
          <w:color w:val="2B2A29"/>
          <w:w w:val="110"/>
        </w:rPr>
        <w:t>accuracy.</w:t>
      </w:r>
    </w:p>
    <w:p>
      <w:pPr>
        <w:pStyle w:val="11"/>
        <w:spacing w:before="15" w:line="304" w:lineRule="auto"/>
        <w:ind w:left="520" w:right="344" w:firstLine="359"/>
      </w:pPr>
      <w:r>
        <w:rPr>
          <w:color w:val="2B2A29"/>
          <w:w w:val="105"/>
        </w:rPr>
        <w:t>为什么它们被称为</w:t>
      </w:r>
      <w:r>
        <w:rPr>
          <w:i/>
          <w:color w:val="2B2A29"/>
          <w:w w:val="105"/>
        </w:rPr>
        <w:t>浮动</w:t>
      </w:r>
      <w:r>
        <w:rPr>
          <w:color w:val="2B2A29"/>
          <w:w w:val="105"/>
        </w:rPr>
        <w:t>？这是因为二进制表示法只是一个二进制数，其小数点位置也在值中给出。也就是说，在值编码中，我们实际上给出了小数点的位置，这意味着它可以四处移动，也可以“浮动”。之所以采用这种格式，是因为在合理的内存大小下，我们可以存储非常大的数字，也可以以非常</w:t>
      </w:r>
      <w:r>
        <w:rPr>
          <w:color w:val="2B2A29"/>
          <w:w w:val="110"/>
        </w:rPr>
        <w:t>高</w:t>
      </w:r>
      <w:r>
        <w:rPr>
          <w:color w:val="2B2A29"/>
          <w:spacing w:val="-16"/>
          <w:w w:val="110"/>
        </w:rPr>
        <w:t>的</w:t>
      </w:r>
      <w:r>
        <w:rPr>
          <w:color w:val="2B2A29"/>
          <w:w w:val="110"/>
        </w:rPr>
        <w:t>精度</w:t>
      </w:r>
      <w:r>
        <w:rPr>
          <w:color w:val="2B2A29"/>
          <w:w w:val="105"/>
        </w:rPr>
        <w:t>存储较小的数字</w:t>
      </w:r>
      <w:r>
        <w:rPr>
          <w:color w:val="2B2A29"/>
          <w:w w:val="110"/>
        </w:rPr>
        <w:t>。</w:t>
      </w:r>
    </w:p>
    <w:p>
      <w:r>
        <w:rPr>
          <w:color w:val="2B2A29"/>
          <w:w w:val="105"/>
        </w:rPr>
        <w:t>The</w:t>
      </w:r>
      <w:r>
        <w:rPr>
          <w:color w:val="2B2A29"/>
          <w:spacing w:val="-4"/>
          <w:w w:val="105"/>
        </w:rPr>
        <w:t xml:space="preserve"> </w:t>
      </w:r>
      <w:r>
        <w:rPr>
          <w:color w:val="2B2A29"/>
          <w:w w:val="105"/>
        </w:rPr>
        <w:t>encoding</w:t>
      </w:r>
      <w:r>
        <w:rPr>
          <w:color w:val="2B2A29"/>
          <w:spacing w:val="-4"/>
          <w:w w:val="105"/>
        </w:rPr>
        <w:t xml:space="preserve"> </w:t>
      </w:r>
      <w:r>
        <w:rPr>
          <w:color w:val="2B2A29"/>
          <w:w w:val="105"/>
        </w:rPr>
        <w:t>is</w:t>
      </w:r>
      <w:r>
        <w:rPr>
          <w:color w:val="2B2A29"/>
          <w:spacing w:val="-3"/>
          <w:w w:val="105"/>
        </w:rPr>
        <w:t xml:space="preserve"> </w:t>
      </w:r>
      <w:r>
        <w:rPr>
          <w:color w:val="2B2A29"/>
          <w:w w:val="105"/>
        </w:rPr>
        <w:t>basically</w:t>
      </w:r>
      <w:r>
        <w:rPr>
          <w:color w:val="2B2A29"/>
          <w:spacing w:val="-4"/>
          <w:w w:val="105"/>
        </w:rPr>
        <w:t xml:space="preserve"> </w:t>
      </w:r>
      <w:r>
        <w:rPr>
          <w:color w:val="2B2A29"/>
          <w:w w:val="105"/>
        </w:rPr>
        <w:t>a</w:t>
      </w:r>
      <w:r>
        <w:rPr>
          <w:color w:val="2B2A29"/>
          <w:spacing w:val="-3"/>
          <w:w w:val="105"/>
        </w:rPr>
        <w:t xml:space="preserve"> </w:t>
      </w:r>
      <w:r>
        <w:rPr>
          <w:color w:val="2B2A29"/>
          <w:w w:val="105"/>
        </w:rPr>
        <w:t>number</w:t>
      </w:r>
      <w:r>
        <w:rPr>
          <w:color w:val="2B2A29"/>
          <w:spacing w:val="-4"/>
          <w:w w:val="105"/>
        </w:rPr>
        <w:t xml:space="preserve"> </w:t>
      </w:r>
      <w:r>
        <w:rPr>
          <w:color w:val="2B2A29"/>
          <w:w w:val="105"/>
        </w:rPr>
        <w:t>written</w:t>
      </w:r>
      <w:r>
        <w:rPr>
          <w:color w:val="2B2A29"/>
          <w:spacing w:val="-4"/>
          <w:w w:val="105"/>
        </w:rPr>
        <w:t xml:space="preserve"> </w:t>
      </w:r>
      <w:r>
        <w:rPr>
          <w:color w:val="2B2A29"/>
          <w:w w:val="105"/>
        </w:rPr>
        <w:t>in</w:t>
      </w:r>
      <w:r>
        <w:rPr>
          <w:color w:val="2B2A29"/>
          <w:spacing w:val="-3"/>
          <w:w w:val="105"/>
        </w:rPr>
        <w:t xml:space="preserve"> </w:t>
      </w:r>
      <w:r>
        <w:rPr>
          <w:color w:val="2B2A29"/>
          <w:w w:val="105"/>
        </w:rPr>
        <w:t>scientific</w:t>
      </w:r>
      <w:r>
        <w:rPr>
          <w:color w:val="2B2A29"/>
          <w:spacing w:val="-4"/>
          <w:w w:val="105"/>
        </w:rPr>
        <w:t xml:space="preserve"> </w:t>
      </w:r>
      <w:r>
        <w:rPr>
          <w:color w:val="2B2A29"/>
          <w:w w:val="105"/>
        </w:rPr>
        <w:t>notation.</w:t>
      </w:r>
      <w:r>
        <w:rPr>
          <w:color w:val="2B2A29"/>
          <w:spacing w:val="-3"/>
          <w:w w:val="105"/>
        </w:rPr>
        <w:t xml:space="preserve"> </w:t>
      </w:r>
      <w:r>
        <w:rPr>
          <w:color w:val="2B2A29"/>
          <w:w w:val="105"/>
        </w:rPr>
        <w:t>Let’s</w:t>
      </w:r>
      <w:r>
        <w:rPr>
          <w:color w:val="2B2A29"/>
          <w:spacing w:val="-4"/>
          <w:w w:val="105"/>
        </w:rPr>
        <w:t xml:space="preserve"> </w:t>
      </w:r>
      <w:r>
        <w:rPr>
          <w:color w:val="2B2A29"/>
          <w:w w:val="105"/>
        </w:rPr>
        <w:t>take</w:t>
      </w:r>
      <w:r>
        <w:rPr>
          <w:color w:val="2B2A29"/>
          <w:spacing w:val="-4"/>
          <w:w w:val="105"/>
        </w:rPr>
        <w:t xml:space="preserve"> </w:t>
      </w:r>
      <w:r>
        <w:rPr>
          <w:color w:val="2B2A29"/>
          <w:w w:val="105"/>
        </w:rPr>
        <w:t>the</w:t>
      </w:r>
      <w:r>
        <w:rPr>
          <w:color w:val="2B2A29"/>
          <w:spacing w:val="-3"/>
          <w:w w:val="105"/>
        </w:rPr>
        <w:t xml:space="preserve"> </w:t>
      </w:r>
      <w:r>
        <w:rPr>
          <w:color w:val="2B2A29"/>
          <w:w w:val="105"/>
        </w:rPr>
        <w:t>value</w:t>
      </w:r>
    </w:p>
    <w:p>
      <w:pPr>
        <w:pStyle w:val="11"/>
        <w:spacing w:line="246" w:lineRule="exact"/>
        <w:ind w:left="879"/>
      </w:pPr>
      <w:r>
        <w:rPr>
          <w:color w:val="2B2A29"/>
          <w:w w:val="105"/>
        </w:rPr>
        <w:t>编码基本上是用科学符号表示</w:t>
      </w:r>
      <w:r>
        <w:rPr>
          <w:color w:val="2B2A29"/>
          <w:spacing w:val="-4"/>
          <w:w w:val="105"/>
        </w:rPr>
        <w:t>的</w:t>
      </w:r>
      <w:r>
        <w:rPr>
          <w:color w:val="2B2A29"/>
          <w:w w:val="105"/>
        </w:rPr>
        <w:t>数字。让我们</w:t>
      </w:r>
      <w:r>
        <w:rPr>
          <w:color w:val="2B2A29"/>
          <w:spacing w:val="-4"/>
          <w:w w:val="105"/>
        </w:rPr>
        <w:t>来</w:t>
      </w:r>
      <w:r>
        <w:rPr>
          <w:color w:val="2B2A29"/>
          <w:w w:val="105"/>
        </w:rPr>
        <w:t>计算一</w:t>
      </w:r>
      <w:r>
        <w:rPr>
          <w:color w:val="2B2A29"/>
          <w:spacing w:val="-3"/>
          <w:w w:val="105"/>
        </w:rPr>
        <w:t>下</w:t>
      </w:r>
      <w:r>
        <w:rPr>
          <w:color w:val="2B2A29"/>
          <w:w w:val="105"/>
        </w:rPr>
        <w:t>价值</w:t>
      </w:r>
    </w:p>
    <w:p>
      <w:r>
        <w:rPr>
          <w:color w:val="2B2A29"/>
          <w:w w:val="105"/>
        </w:rPr>
        <w:t>99.115</w:t>
      </w:r>
      <w:r>
        <w:rPr>
          <w:color w:val="2B2A29"/>
          <w:spacing w:val="-9"/>
          <w:w w:val="105"/>
        </w:rPr>
        <w:t xml:space="preserve"> </w:t>
      </w:r>
      <w:r>
        <w:rPr>
          <w:color w:val="2B2A29"/>
          <w:w w:val="105"/>
        </w:rPr>
        <w:t>and</w:t>
      </w:r>
      <w:r>
        <w:rPr>
          <w:color w:val="2B2A29"/>
          <w:spacing w:val="-8"/>
          <w:w w:val="105"/>
        </w:rPr>
        <w:t xml:space="preserve"> </w:t>
      </w:r>
      <w:r>
        <w:rPr>
          <w:color w:val="2B2A29"/>
          <w:w w:val="105"/>
        </w:rPr>
        <w:t>write</w:t>
      </w:r>
      <w:r>
        <w:rPr>
          <w:color w:val="2B2A29"/>
          <w:spacing w:val="-8"/>
          <w:w w:val="105"/>
        </w:rPr>
        <w:t xml:space="preserve"> </w:t>
      </w:r>
      <w:r>
        <w:rPr>
          <w:color w:val="2B2A29"/>
          <w:w w:val="105"/>
        </w:rPr>
        <w:t>it</w:t>
      </w:r>
      <w:r>
        <w:rPr>
          <w:color w:val="2B2A29"/>
          <w:spacing w:val="-8"/>
          <w:w w:val="105"/>
        </w:rPr>
        <w:t xml:space="preserve"> </w:t>
      </w:r>
      <w:r>
        <w:rPr>
          <w:color w:val="2B2A29"/>
          <w:w w:val="105"/>
        </w:rPr>
        <w:t>in</w:t>
      </w:r>
      <w:r>
        <w:rPr>
          <w:color w:val="2B2A29"/>
          <w:spacing w:val="-8"/>
          <w:w w:val="105"/>
        </w:rPr>
        <w:t xml:space="preserve"> </w:t>
      </w:r>
      <w:r>
        <w:rPr>
          <w:color w:val="2B2A29"/>
          <w:w w:val="105"/>
        </w:rPr>
        <w:t>binary.</w:t>
      </w:r>
      <w:r>
        <w:rPr>
          <w:color w:val="2B2A29"/>
          <w:spacing w:val="-8"/>
          <w:w w:val="105"/>
        </w:rPr>
        <w:t xml:space="preserve"> </w:t>
      </w:r>
      <w:r>
        <w:rPr>
          <w:color w:val="2B2A29"/>
          <w:w w:val="105"/>
        </w:rPr>
        <w:t>We</w:t>
      </w:r>
      <w:r>
        <w:rPr>
          <w:color w:val="2B2A29"/>
          <w:spacing w:val="-8"/>
          <w:w w:val="105"/>
        </w:rPr>
        <w:t xml:space="preserve"> </w:t>
      </w:r>
      <w:r>
        <w:rPr>
          <w:color w:val="2B2A29"/>
          <w:w w:val="105"/>
        </w:rPr>
        <w:t>convert</w:t>
      </w:r>
      <w:r>
        <w:rPr>
          <w:color w:val="2B2A29"/>
          <w:spacing w:val="-8"/>
          <w:w w:val="105"/>
        </w:rPr>
        <w:t xml:space="preserve"> </w:t>
      </w:r>
      <w:r>
        <w:rPr>
          <w:color w:val="2B2A29"/>
          <w:w w:val="105"/>
        </w:rPr>
        <w:t>this</w:t>
      </w:r>
      <w:r>
        <w:rPr>
          <w:color w:val="2B2A29"/>
          <w:spacing w:val="-8"/>
          <w:w w:val="105"/>
        </w:rPr>
        <w:t xml:space="preserve"> </w:t>
      </w:r>
      <w:r>
        <w:rPr>
          <w:color w:val="2B2A29"/>
          <w:w w:val="105"/>
        </w:rPr>
        <w:t>to</w:t>
      </w:r>
      <w:r>
        <w:rPr>
          <w:color w:val="2B2A29"/>
          <w:spacing w:val="-9"/>
          <w:w w:val="105"/>
        </w:rPr>
        <w:t xml:space="preserve"> </w:t>
      </w:r>
      <w:r>
        <w:rPr>
          <w:color w:val="2B2A29"/>
          <w:w w:val="105"/>
        </w:rPr>
        <w:t>binary</w:t>
      </w:r>
      <w:r>
        <w:rPr>
          <w:color w:val="2B2A29"/>
          <w:spacing w:val="-8"/>
          <w:w w:val="105"/>
        </w:rPr>
        <w:t xml:space="preserve"> </w:t>
      </w:r>
      <w:r>
        <w:rPr>
          <w:color w:val="2B2A29"/>
          <w:w w:val="105"/>
        </w:rPr>
        <w:t>by</w:t>
      </w:r>
      <w:r>
        <w:rPr>
          <w:color w:val="2B2A29"/>
          <w:spacing w:val="-8"/>
          <w:w w:val="105"/>
        </w:rPr>
        <w:t xml:space="preserve"> </w:t>
      </w:r>
      <w:r>
        <w:rPr>
          <w:color w:val="2B2A29"/>
          <w:w w:val="105"/>
        </w:rPr>
        <w:t>first</w:t>
      </w:r>
      <w:r>
        <w:rPr>
          <w:color w:val="2B2A29"/>
          <w:spacing w:val="-8"/>
          <w:w w:val="105"/>
        </w:rPr>
        <w:t xml:space="preserve"> </w:t>
      </w:r>
      <w:r>
        <w:rPr>
          <w:color w:val="2B2A29"/>
          <w:w w:val="105"/>
        </w:rPr>
        <w:t>taking</w:t>
      </w:r>
      <w:r>
        <w:rPr>
          <w:color w:val="2B2A29"/>
          <w:spacing w:val="-8"/>
          <w:w w:val="105"/>
        </w:rPr>
        <w:t xml:space="preserve"> </w:t>
      </w:r>
      <w:r>
        <w:rPr>
          <w:color w:val="2B2A29"/>
          <w:w w:val="105"/>
        </w:rPr>
        <w:t>99</w:t>
      </w:r>
      <w:r>
        <w:rPr>
          <w:color w:val="2B2A29"/>
          <w:spacing w:val="-8"/>
          <w:w w:val="105"/>
        </w:rPr>
        <w:t xml:space="preserve"> </w:t>
      </w:r>
      <w:r>
        <w:rPr>
          <w:color w:val="2B2A29"/>
          <w:w w:val="105"/>
        </w:rPr>
        <w:t>and</w:t>
      </w:r>
      <w:r>
        <w:rPr>
          <w:color w:val="2B2A29"/>
          <w:spacing w:val="-8"/>
          <w:w w:val="105"/>
        </w:rPr>
        <w:t xml:space="preserve"> </w:t>
      </w:r>
      <w:r>
        <w:rPr>
          <w:color w:val="2B2A29"/>
          <w:w w:val="105"/>
        </w:rPr>
        <w:t>converting</w:t>
      </w:r>
      <w:r>
        <w:rPr>
          <w:color w:val="2B2A29"/>
          <w:spacing w:val="-55"/>
          <w:w w:val="105"/>
        </w:rPr>
        <w:t xml:space="preserve"> </w:t>
      </w:r>
      <w:r>
        <w:rPr>
          <w:color w:val="2B2A29"/>
          <w:w w:val="105"/>
        </w:rPr>
        <w:t>it</w:t>
      </w:r>
      <w:r>
        <w:rPr>
          <w:color w:val="2B2A29"/>
          <w:spacing w:val="-12"/>
          <w:w w:val="105"/>
        </w:rPr>
        <w:t xml:space="preserve"> </w:t>
      </w:r>
      <w:r>
        <w:rPr>
          <w:color w:val="2B2A29"/>
          <w:w w:val="105"/>
        </w:rPr>
        <w:t>to</w:t>
      </w:r>
      <w:r>
        <w:rPr>
          <w:color w:val="2B2A29"/>
          <w:spacing w:val="-11"/>
          <w:w w:val="105"/>
        </w:rPr>
        <w:t xml:space="preserve"> </w:t>
      </w:r>
      <w:r>
        <w:rPr>
          <w:color w:val="2B2A29"/>
          <w:w w:val="105"/>
        </w:rPr>
        <w:t>binary,</w:t>
      </w:r>
      <w:r>
        <w:rPr>
          <w:color w:val="2B2A29"/>
          <w:spacing w:val="-11"/>
          <w:w w:val="105"/>
        </w:rPr>
        <w:t xml:space="preserve"> </w:t>
      </w:r>
      <w:r>
        <w:rPr>
          <w:color w:val="2B2A29"/>
          <w:w w:val="105"/>
        </w:rPr>
        <w:t>which</w:t>
      </w:r>
      <w:r>
        <w:rPr>
          <w:color w:val="2B2A29"/>
          <w:spacing w:val="-11"/>
          <w:w w:val="105"/>
        </w:rPr>
        <w:t xml:space="preserve"> </w:t>
      </w:r>
      <w:r>
        <w:rPr>
          <w:color w:val="2B2A29"/>
          <w:w w:val="105"/>
        </w:rPr>
        <w:t>gives</w:t>
      </w:r>
      <w:r>
        <w:rPr>
          <w:color w:val="2B2A29"/>
          <w:spacing w:val="-11"/>
          <w:w w:val="105"/>
        </w:rPr>
        <w:t xml:space="preserve"> </w:t>
      </w:r>
      <w:r>
        <w:rPr>
          <w:color w:val="2B2A29"/>
          <w:w w:val="105"/>
        </w:rPr>
        <w:t>1100011.</w:t>
      </w:r>
      <w:r>
        <w:rPr>
          <w:color w:val="2B2A29"/>
          <w:spacing w:val="-11"/>
          <w:w w:val="105"/>
        </w:rPr>
        <w:t xml:space="preserve"> </w:t>
      </w:r>
      <w:r>
        <w:rPr>
          <w:color w:val="2B2A29"/>
          <w:w w:val="105"/>
        </w:rPr>
        <w:t>Then</w:t>
      </w:r>
      <w:r>
        <w:rPr>
          <w:color w:val="2B2A29"/>
          <w:spacing w:val="-11"/>
          <w:w w:val="105"/>
        </w:rPr>
        <w:t xml:space="preserve"> </w:t>
      </w:r>
      <w:r>
        <w:rPr>
          <w:color w:val="2B2A29"/>
          <w:w w:val="105"/>
        </w:rPr>
        <w:t>we</w:t>
      </w:r>
      <w:r>
        <w:rPr>
          <w:color w:val="2B2A29"/>
          <w:spacing w:val="-11"/>
          <w:w w:val="105"/>
        </w:rPr>
        <w:t xml:space="preserve"> </w:t>
      </w:r>
      <w:r>
        <w:rPr>
          <w:color w:val="2B2A29"/>
          <w:w w:val="105"/>
        </w:rPr>
        <w:t>are</w:t>
      </w:r>
      <w:r>
        <w:rPr>
          <w:color w:val="2B2A29"/>
          <w:spacing w:val="-11"/>
          <w:w w:val="105"/>
        </w:rPr>
        <w:t xml:space="preserve"> </w:t>
      </w:r>
      <w:r>
        <w:rPr>
          <w:color w:val="2B2A29"/>
          <w:w w:val="105"/>
        </w:rPr>
        <w:t>left</w:t>
      </w:r>
      <w:r>
        <w:rPr>
          <w:color w:val="2B2A29"/>
          <w:spacing w:val="-11"/>
          <w:w w:val="105"/>
        </w:rPr>
        <w:t xml:space="preserve"> </w:t>
      </w:r>
      <w:r>
        <w:rPr>
          <w:color w:val="2B2A29"/>
          <w:w w:val="105"/>
        </w:rPr>
        <w:t>with</w:t>
      </w:r>
      <w:r>
        <w:rPr>
          <w:color w:val="2B2A29"/>
          <w:spacing w:val="-12"/>
          <w:w w:val="105"/>
        </w:rPr>
        <w:t xml:space="preserve"> </w:t>
      </w:r>
      <w:r>
        <w:rPr>
          <w:color w:val="2B2A29"/>
          <w:w w:val="105"/>
        </w:rPr>
        <w:t>the</w:t>
      </w:r>
      <w:r>
        <w:rPr>
          <w:color w:val="2B2A29"/>
          <w:spacing w:val="-11"/>
          <w:w w:val="105"/>
        </w:rPr>
        <w:t xml:space="preserve"> </w:t>
      </w:r>
      <w:r>
        <w:rPr>
          <w:color w:val="2B2A29"/>
          <w:w w:val="105"/>
        </w:rPr>
        <w:t>value</w:t>
      </w:r>
      <w:r>
        <w:rPr>
          <w:color w:val="2B2A29"/>
          <w:spacing w:val="-11"/>
          <w:w w:val="105"/>
        </w:rPr>
        <w:t xml:space="preserve"> </w:t>
      </w:r>
      <w:r>
        <w:rPr>
          <w:color w:val="2B2A29"/>
          <w:w w:val="105"/>
        </w:rPr>
        <w:t>.115.</w:t>
      </w:r>
      <w:r>
        <w:rPr>
          <w:color w:val="2B2A29"/>
          <w:spacing w:val="-11"/>
          <w:w w:val="105"/>
        </w:rPr>
        <w:t xml:space="preserve"> </w:t>
      </w:r>
      <w:r>
        <w:rPr>
          <w:color w:val="2B2A29"/>
          <w:w w:val="105"/>
        </w:rPr>
        <w:t>In</w:t>
      </w:r>
      <w:r>
        <w:rPr>
          <w:color w:val="2B2A29"/>
          <w:spacing w:val="-11"/>
          <w:w w:val="105"/>
        </w:rPr>
        <w:t xml:space="preserve"> </w:t>
      </w:r>
      <w:r>
        <w:rPr>
          <w:color w:val="2B2A29"/>
          <w:w w:val="105"/>
        </w:rPr>
        <w:t>binary,</w:t>
      </w:r>
      <w:r>
        <w:rPr>
          <w:color w:val="2B2A29"/>
          <w:spacing w:val="-11"/>
          <w:w w:val="105"/>
        </w:rPr>
        <w:t xml:space="preserve"> </w:t>
      </w:r>
      <w:r>
        <w:rPr>
          <w:color w:val="2B2A29"/>
          <w:w w:val="105"/>
        </w:rPr>
        <w:t>values</w:t>
      </w:r>
      <w:r>
        <w:rPr>
          <w:color w:val="2B2A29"/>
          <w:spacing w:val="-55"/>
          <w:w w:val="105"/>
        </w:rPr>
        <w:t xml:space="preserve"> </w:t>
      </w:r>
      <w:r>
        <w:rPr>
          <w:color w:val="2B2A29"/>
          <w:w w:val="105"/>
        </w:rPr>
        <w:t>after</w:t>
      </w:r>
      <w:r>
        <w:rPr>
          <w:color w:val="2B2A29"/>
          <w:spacing w:val="-7"/>
          <w:w w:val="105"/>
        </w:rPr>
        <w:t xml:space="preserve"> </w:t>
      </w:r>
      <w:r>
        <w:rPr>
          <w:color w:val="2B2A29"/>
          <w:w w:val="105"/>
        </w:rPr>
        <w:t>the</w:t>
      </w:r>
      <w:r>
        <w:rPr>
          <w:color w:val="2B2A29"/>
          <w:spacing w:val="-6"/>
          <w:w w:val="105"/>
        </w:rPr>
        <w:t xml:space="preserve"> </w:t>
      </w:r>
      <w:r>
        <w:rPr>
          <w:color w:val="2B2A29"/>
          <w:w w:val="105"/>
        </w:rPr>
        <w:t>dot</w:t>
      </w:r>
      <w:r>
        <w:rPr>
          <w:color w:val="2B2A29"/>
          <w:spacing w:val="-6"/>
          <w:w w:val="105"/>
        </w:rPr>
        <w:t xml:space="preserve"> </w:t>
      </w:r>
      <w:r>
        <w:rPr>
          <w:color w:val="2B2A29"/>
          <w:w w:val="105"/>
        </w:rPr>
        <w:t>(.)</w:t>
      </w:r>
      <w:r>
        <w:rPr>
          <w:color w:val="2B2A29"/>
          <w:spacing w:val="-6"/>
          <w:w w:val="105"/>
        </w:rPr>
        <w:t xml:space="preserve"> </w:t>
      </w:r>
      <w:r>
        <w:rPr>
          <w:color w:val="2B2A29"/>
          <w:w w:val="105"/>
        </w:rPr>
        <w:t xml:space="preserve">represent  </w:t>
      </w:r>
      <w:r>
        <w:rPr>
          <w:color w:val="2B2A29"/>
          <w:spacing w:val="55"/>
          <w:w w:val="105"/>
        </w:rPr>
        <w:t xml:space="preserve"> </w:t>
      </w:r>
      <w:r>
        <w:rPr>
          <w:color w:val="2B2A29"/>
          <w:w w:val="105"/>
        </w:rPr>
        <w:t xml:space="preserve">,  </w:t>
      </w:r>
      <w:r>
        <w:rPr>
          <w:color w:val="2B2A29"/>
          <w:spacing w:val="44"/>
          <w:w w:val="105"/>
        </w:rPr>
        <w:t xml:space="preserve"> </w:t>
      </w:r>
      <w:r>
        <w:rPr>
          <w:color w:val="2B2A29"/>
          <w:w w:val="105"/>
        </w:rPr>
        <w:t>,</w:t>
      </w:r>
      <w:r>
        <w:rPr>
          <w:color w:val="2B2A29"/>
          <w:spacing w:val="-6"/>
          <w:w w:val="105"/>
        </w:rPr>
        <w:t xml:space="preserve"> </w:t>
      </w:r>
      <w:r>
        <w:rPr>
          <w:color w:val="2B2A29"/>
          <w:w w:val="105"/>
        </w:rPr>
        <w:t>and</w:t>
      </w:r>
      <w:r>
        <w:rPr>
          <w:color w:val="2B2A29"/>
          <w:w w:val="105"/>
        </w:rPr>
        <w:tab/>
      </w:r>
      <w:r>
        <w:rPr>
          <w:color w:val="2B2A29"/>
          <w:w w:val="105"/>
        </w:rPr>
        <w:t>values, and so on, similar to base 10 numbers,</w:t>
      </w:r>
      <w:r>
        <w:rPr>
          <w:color w:val="2B2A29"/>
          <w:spacing w:val="1"/>
          <w:w w:val="105"/>
        </w:rPr>
        <w:t xml:space="preserve"> </w:t>
      </w:r>
      <w:r>
        <w:rPr>
          <w:color w:val="2B2A29"/>
          <w:w w:val="105"/>
        </w:rPr>
        <w:t>where</w:t>
      </w:r>
      <w:r>
        <w:rPr>
          <w:color w:val="2B2A29"/>
          <w:spacing w:val="-11"/>
          <w:w w:val="105"/>
        </w:rPr>
        <w:t xml:space="preserve"> </w:t>
      </w:r>
      <w:r>
        <w:rPr>
          <w:color w:val="2B2A29"/>
          <w:w w:val="105"/>
        </w:rPr>
        <w:t>they</w:t>
      </w:r>
      <w:r>
        <w:rPr>
          <w:color w:val="2B2A29"/>
          <w:spacing w:val="-10"/>
          <w:w w:val="105"/>
        </w:rPr>
        <w:t xml:space="preserve"> </w:t>
      </w:r>
      <w:r>
        <w:rPr>
          <w:color w:val="2B2A29"/>
          <w:w w:val="105"/>
        </w:rPr>
        <w:t>represent</w:t>
      </w:r>
      <w:r>
        <w:rPr>
          <w:color w:val="2B2A29"/>
          <w:spacing w:val="-10"/>
          <w:w w:val="105"/>
        </w:rPr>
        <w:t xml:space="preserve"> </w:t>
      </w:r>
      <w:r>
        <w:rPr>
          <w:color w:val="2B2A29"/>
          <w:w w:val="105"/>
        </w:rPr>
        <w:t>0.1,</w:t>
      </w:r>
      <w:r>
        <w:rPr>
          <w:color w:val="2B2A29"/>
          <w:spacing w:val="-11"/>
          <w:w w:val="105"/>
        </w:rPr>
        <w:t xml:space="preserve"> </w:t>
      </w:r>
      <w:r>
        <w:rPr>
          <w:color w:val="2B2A29"/>
          <w:w w:val="105"/>
        </w:rPr>
        <w:t>0.01,</w:t>
      </w:r>
      <w:r>
        <w:rPr>
          <w:color w:val="2B2A29"/>
          <w:spacing w:val="-10"/>
          <w:w w:val="105"/>
        </w:rPr>
        <w:t xml:space="preserve"> </w:t>
      </w:r>
      <w:r>
        <w:rPr>
          <w:color w:val="2B2A29"/>
          <w:w w:val="105"/>
        </w:rPr>
        <w:t>001,</w:t>
      </w:r>
      <w:r>
        <w:rPr>
          <w:color w:val="2B2A29"/>
          <w:spacing w:val="-10"/>
          <w:w w:val="105"/>
        </w:rPr>
        <w:t xml:space="preserve"> </w:t>
      </w:r>
      <w:r>
        <w:rPr>
          <w:color w:val="2B2A29"/>
          <w:w w:val="105"/>
        </w:rPr>
        <w:t>etc.</w:t>
      </w:r>
      <w:r>
        <w:rPr>
          <w:color w:val="2B2A29"/>
          <w:spacing w:val="-10"/>
          <w:w w:val="105"/>
        </w:rPr>
        <w:t xml:space="preserve"> </w:t>
      </w:r>
      <w:r>
        <w:rPr>
          <w:color w:val="2B2A29"/>
          <w:w w:val="105"/>
        </w:rPr>
        <w:t>So</w:t>
      </w:r>
      <w:r>
        <w:rPr>
          <w:color w:val="2B2A29"/>
          <w:spacing w:val="-11"/>
          <w:w w:val="105"/>
        </w:rPr>
        <w:t xml:space="preserve"> </w:t>
      </w:r>
      <w:r>
        <w:rPr>
          <w:color w:val="2B2A29"/>
          <w:w w:val="105"/>
        </w:rPr>
        <w:t>when</w:t>
      </w:r>
      <w:r>
        <w:rPr>
          <w:color w:val="2B2A29"/>
          <w:spacing w:val="-10"/>
          <w:w w:val="105"/>
        </w:rPr>
        <w:t xml:space="preserve"> </w:t>
      </w:r>
      <w:r>
        <w:rPr>
          <w:color w:val="2B2A29"/>
          <w:w w:val="105"/>
        </w:rPr>
        <w:t>we</w:t>
      </w:r>
      <w:r>
        <w:rPr>
          <w:color w:val="2B2A29"/>
          <w:spacing w:val="-10"/>
          <w:w w:val="105"/>
        </w:rPr>
        <w:t xml:space="preserve"> </w:t>
      </w:r>
      <w:r>
        <w:rPr>
          <w:color w:val="2B2A29"/>
          <w:w w:val="105"/>
        </w:rPr>
        <w:t>work</w:t>
      </w:r>
      <w:r>
        <w:rPr>
          <w:color w:val="2B2A29"/>
          <w:spacing w:val="-11"/>
          <w:w w:val="105"/>
        </w:rPr>
        <w:t xml:space="preserve"> </w:t>
      </w:r>
      <w:r>
        <w:rPr>
          <w:color w:val="2B2A29"/>
          <w:w w:val="105"/>
        </w:rPr>
        <w:t>out</w:t>
      </w:r>
      <w:r>
        <w:rPr>
          <w:color w:val="2B2A29"/>
          <w:spacing w:val="-10"/>
          <w:w w:val="105"/>
        </w:rPr>
        <w:t xml:space="preserve"> </w:t>
      </w:r>
      <w:r>
        <w:rPr>
          <w:color w:val="2B2A29"/>
          <w:w w:val="105"/>
        </w:rPr>
        <w:t>the</w:t>
      </w:r>
      <w:r>
        <w:rPr>
          <w:color w:val="2B2A29"/>
          <w:spacing w:val="-10"/>
          <w:w w:val="105"/>
        </w:rPr>
        <w:t xml:space="preserve"> </w:t>
      </w:r>
      <w:r>
        <w:rPr>
          <w:color w:val="2B2A29"/>
          <w:w w:val="105"/>
        </w:rPr>
        <w:t>fractional</w:t>
      </w:r>
      <w:r>
        <w:rPr>
          <w:color w:val="2B2A29"/>
          <w:spacing w:val="-10"/>
          <w:w w:val="105"/>
        </w:rPr>
        <w:t xml:space="preserve"> </w:t>
      </w:r>
      <w:r>
        <w:rPr>
          <w:color w:val="2B2A29"/>
          <w:w w:val="105"/>
        </w:rPr>
        <w:t>value</w:t>
      </w:r>
      <w:r>
        <w:rPr>
          <w:color w:val="2B2A29"/>
          <w:spacing w:val="-11"/>
          <w:w w:val="105"/>
        </w:rPr>
        <w:t xml:space="preserve"> </w:t>
      </w:r>
      <w:r>
        <w:rPr>
          <w:color w:val="2B2A29"/>
          <w:w w:val="105"/>
        </w:rPr>
        <w:t>of</w:t>
      </w:r>
      <w:r>
        <w:rPr>
          <w:color w:val="2B2A29"/>
        </w:rPr>
        <w:t xml:space="preserve"> 0.115</w:t>
      </w:r>
      <w:r>
        <w:rPr>
          <w:color w:val="2B2A29"/>
          <w:spacing w:val="3"/>
        </w:rPr>
        <w:t xml:space="preserve"> </w:t>
      </w:r>
      <w:r>
        <w:rPr>
          <w:color w:val="2B2A29"/>
        </w:rPr>
        <w:t>in</w:t>
      </w:r>
      <w:r>
        <w:rPr>
          <w:color w:val="2B2A29"/>
          <w:spacing w:val="3"/>
        </w:rPr>
        <w:t xml:space="preserve"> </w:t>
      </w:r>
      <w:r>
        <w:rPr>
          <w:color w:val="2B2A29"/>
        </w:rPr>
        <w:t>binary,</w:t>
      </w:r>
      <w:r>
        <w:rPr>
          <w:color w:val="2B2A29"/>
          <w:spacing w:val="4"/>
        </w:rPr>
        <w:t xml:space="preserve"> </w:t>
      </w:r>
      <w:r>
        <w:rPr>
          <w:color w:val="2B2A29"/>
        </w:rPr>
        <w:t>we</w:t>
      </w:r>
      <w:r>
        <w:rPr>
          <w:color w:val="2B2A29"/>
          <w:spacing w:val="3"/>
        </w:rPr>
        <w:t xml:space="preserve"> </w:t>
      </w:r>
      <w:r>
        <w:rPr>
          <w:color w:val="2B2A29"/>
        </w:rPr>
        <w:t>get</w:t>
      </w:r>
      <w:r>
        <w:rPr>
          <w:color w:val="2B2A29"/>
          <w:spacing w:val="4"/>
        </w:rPr>
        <w:t xml:space="preserve"> </w:t>
      </w:r>
      <w:r>
        <w:rPr>
          <w:color w:val="2B2A29"/>
        </w:rPr>
        <w:t>0.000111011.</w:t>
      </w:r>
    </w:p>
    <w:p>
      <w:pPr>
        <w:pStyle w:val="11"/>
        <w:tabs>
          <w:tab w:val="left" w:pos="3999"/>
        </w:tabs>
        <w:spacing w:before="67" w:line="302" w:lineRule="auto"/>
        <w:ind w:left="520" w:right="377"/>
      </w:pPr>
      <w:r>
        <w:drawing>
          <wp:anchor distT="0" distB="0" distL="0" distR="0" simplePos="0" relativeHeight="251732992" behindDoc="1" locked="0" layoutInCell="1" allowOverlap="1">
            <wp:simplePos x="0" y="0"/>
            <wp:positionH relativeFrom="page">
              <wp:posOffset>2193290</wp:posOffset>
            </wp:positionH>
            <wp:positionV relativeFrom="paragraph">
              <wp:posOffset>486410</wp:posOffset>
            </wp:positionV>
            <wp:extent cx="97790" cy="94615"/>
            <wp:effectExtent l="0" t="0" r="0" b="0"/>
            <wp:wrapNone/>
            <wp:docPr id="12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77.png"/>
                    <pic:cNvPicPr>
                      <a:picLocks noChangeAspect="1"/>
                    </pic:cNvPicPr>
                  </pic:nvPicPr>
                  <pic:blipFill>
                    <a:blip r:embed="rId170" cstate="print"/>
                    <a:stretch>
                      <a:fillRect/>
                    </a:stretch>
                  </pic:blipFill>
                  <pic:spPr>
                    <a:xfrm>
                      <a:off x="0" y="0"/>
                      <a:ext cx="97802" cy="94868"/>
                    </a:xfrm>
                    <a:prstGeom prst="rect">
                      <a:avLst/>
                    </a:prstGeom>
                  </pic:spPr>
                </pic:pic>
              </a:graphicData>
            </a:graphic>
          </wp:anchor>
        </w:drawing>
      </w:r>
      <w:r>
        <w:drawing>
          <wp:anchor distT="0" distB="0" distL="0" distR="0" simplePos="0" relativeHeight="251734016" behindDoc="1" locked="0" layoutInCell="1" allowOverlap="1">
            <wp:simplePos x="0" y="0"/>
            <wp:positionH relativeFrom="page">
              <wp:posOffset>2354580</wp:posOffset>
            </wp:positionH>
            <wp:positionV relativeFrom="paragraph">
              <wp:posOffset>486410</wp:posOffset>
            </wp:positionV>
            <wp:extent cx="91440" cy="94615"/>
            <wp:effectExtent l="0" t="0" r="0" b="0"/>
            <wp:wrapNone/>
            <wp:docPr id="12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78.png"/>
                    <pic:cNvPicPr>
                      <a:picLocks noChangeAspect="1"/>
                    </pic:cNvPicPr>
                  </pic:nvPicPr>
                  <pic:blipFill>
                    <a:blip r:embed="rId171" cstate="print"/>
                    <a:stretch>
                      <a:fillRect/>
                    </a:stretch>
                  </pic:blipFill>
                  <pic:spPr>
                    <a:xfrm>
                      <a:off x="0" y="0"/>
                      <a:ext cx="91376" cy="94869"/>
                    </a:xfrm>
                    <a:prstGeom prst="rect">
                      <a:avLst/>
                    </a:prstGeom>
                  </pic:spPr>
                </pic:pic>
              </a:graphicData>
            </a:graphic>
          </wp:anchor>
        </w:drawing>
      </w:r>
      <w:r>
        <w:drawing>
          <wp:anchor distT="0" distB="0" distL="0" distR="0" simplePos="0" relativeHeight="251734016" behindDoc="1" locked="0" layoutInCell="1" allowOverlap="1">
            <wp:simplePos x="0" y="0"/>
            <wp:positionH relativeFrom="page">
              <wp:posOffset>2768600</wp:posOffset>
            </wp:positionH>
            <wp:positionV relativeFrom="paragraph">
              <wp:posOffset>486410</wp:posOffset>
            </wp:positionV>
            <wp:extent cx="97155" cy="94615"/>
            <wp:effectExtent l="0" t="0" r="0" b="0"/>
            <wp:wrapNone/>
            <wp:docPr id="12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79.png"/>
                    <pic:cNvPicPr>
                      <a:picLocks noChangeAspect="1"/>
                    </pic:cNvPicPr>
                  </pic:nvPicPr>
                  <pic:blipFill>
                    <a:blip r:embed="rId172" cstate="print"/>
                    <a:stretch>
                      <a:fillRect/>
                    </a:stretch>
                  </pic:blipFill>
                  <pic:spPr>
                    <a:xfrm>
                      <a:off x="0" y="0"/>
                      <a:ext cx="97104" cy="94869"/>
                    </a:xfrm>
                    <a:prstGeom prst="rect">
                      <a:avLst/>
                    </a:prstGeom>
                  </pic:spPr>
                </pic:pic>
              </a:graphicData>
            </a:graphic>
          </wp:anchor>
        </w:drawing>
      </w:r>
      <w:r>
        <w:rPr>
          <w:color w:val="2B2A29"/>
          <w:w w:val="105"/>
        </w:rPr>
        <w:t>99.115并</w:t>
      </w:r>
      <w:r>
        <w:rPr>
          <w:color w:val="2B2A29"/>
          <w:spacing w:val="-8"/>
          <w:w w:val="105"/>
        </w:rPr>
        <w:t>将</w:t>
      </w:r>
      <w:r>
        <w:rPr>
          <w:color w:val="2B2A29"/>
          <w:w w:val="105"/>
        </w:rPr>
        <w:t>其写入二进制。我们先取99并</w:t>
      </w:r>
      <w:r>
        <w:rPr>
          <w:color w:val="2B2A29"/>
          <w:spacing w:val="-8"/>
          <w:w w:val="105"/>
        </w:rPr>
        <w:t>将</w:t>
      </w:r>
      <w:r>
        <w:rPr>
          <w:color w:val="2B2A29"/>
          <w:w w:val="105"/>
        </w:rPr>
        <w:t>其转换为</w:t>
      </w:r>
      <w:r>
        <w:rPr>
          <w:color w:val="2B2A29"/>
          <w:spacing w:val="-11"/>
          <w:w w:val="105"/>
        </w:rPr>
        <w:t>二进制，从而将</w:t>
      </w:r>
      <w:r>
        <w:rPr>
          <w:color w:val="2B2A29"/>
          <w:w w:val="105"/>
        </w:rPr>
        <w:t>其转换成二进制</w:t>
      </w:r>
      <w:r>
        <w:rPr>
          <w:color w:val="2B2A29"/>
          <w:spacing w:val="-8"/>
          <w:w w:val="105"/>
        </w:rPr>
        <w:t>，</w:t>
      </w:r>
      <w:r>
        <w:rPr>
          <w:color w:val="2B2A29"/>
          <w:w w:val="105"/>
        </w:rPr>
        <w:t>即1100011。然后我们剩下</w:t>
      </w:r>
      <w:r>
        <w:rPr>
          <w:color w:val="2B2A29"/>
          <w:spacing w:val="-11"/>
          <w:w w:val="105"/>
        </w:rPr>
        <w:t>的</w:t>
      </w:r>
      <w:r>
        <w:rPr>
          <w:color w:val="2B2A29"/>
          <w:w w:val="105"/>
        </w:rPr>
        <w:t>值是115。在二进制中，点（.）后面</w:t>
      </w:r>
      <w:r>
        <w:rPr>
          <w:color w:val="2B2A29"/>
          <w:spacing w:val="-7"/>
          <w:w w:val="105"/>
        </w:rPr>
        <w:t>的值</w:t>
      </w:r>
      <w:r>
        <w:rPr>
          <w:color w:val="2B2A29"/>
          <w:w w:val="105"/>
        </w:rPr>
        <w:t>表示、、和值等，类似于</w:t>
      </w:r>
      <w:r>
        <w:rPr>
          <w:color w:val="2B2A29"/>
          <w:w w:val="105"/>
        </w:rPr>
        <w:tab/>
      </w:r>
      <w:r>
        <w:rPr>
          <w:color w:val="2B2A29"/>
          <w:w w:val="105"/>
        </w:rPr>
        <w:t>以</w:t>
      </w:r>
      <w:r>
        <w:rPr>
          <w:color w:val="2B2A29"/>
          <w:w w:val="105"/>
        </w:rPr>
        <w:tab/>
      </w:r>
      <w:r>
        <w:rPr>
          <w:color w:val="2B2A29"/>
          <w:w w:val="105"/>
        </w:rPr>
        <w:t>10</w:t>
      </w:r>
      <w:r>
        <w:rPr>
          <w:color w:val="2B2A29"/>
          <w:w w:val="105"/>
        </w:rPr>
        <w:tab/>
      </w:r>
      <w:r>
        <w:rPr>
          <w:color w:val="2B2A29"/>
          <w:w w:val="105"/>
        </w:rPr>
        <w:t>为</w:t>
      </w:r>
      <w:r>
        <w:rPr>
          <w:color w:val="2B2A29"/>
          <w:w w:val="105"/>
        </w:rPr>
        <w:tab/>
      </w:r>
      <w:r>
        <w:rPr>
          <w:color w:val="2B2A29"/>
          <w:w w:val="105"/>
        </w:rPr>
        <w:t>基</w:t>
      </w:r>
      <w:r>
        <w:rPr>
          <w:color w:val="2B2A29"/>
          <w:w w:val="105"/>
        </w:rPr>
        <w:tab/>
      </w:r>
      <w:r>
        <w:rPr>
          <w:color w:val="2B2A29"/>
          <w:w w:val="105"/>
        </w:rPr>
        <w:t>数的</w:t>
      </w:r>
      <w:r>
        <w:rPr>
          <w:color w:val="2B2A29"/>
          <w:w w:val="105"/>
        </w:rPr>
        <w:tab/>
      </w:r>
      <w:r>
        <w:rPr>
          <w:color w:val="2B2A29"/>
          <w:w w:val="105"/>
        </w:rPr>
        <w:t>数字</w:t>
      </w:r>
      <w:r>
        <w:rPr>
          <w:color w:val="2B2A29"/>
          <w:w w:val="105"/>
        </w:rPr>
        <w:tab/>
      </w:r>
      <w:r>
        <w:rPr>
          <w:color w:val="2B2A29"/>
          <w:w w:val="105"/>
        </w:rPr>
        <w:t>，它们表示0.1、0.</w:t>
      </w:r>
      <w:r>
        <w:rPr>
          <w:color w:val="2B2A29"/>
          <w:spacing w:val="-10"/>
          <w:w w:val="105"/>
        </w:rPr>
        <w:t>01</w:t>
      </w:r>
      <w:r>
        <w:rPr>
          <w:color w:val="2B2A29"/>
          <w:w w:val="105"/>
        </w:rPr>
        <w:t>、001等。因此</w:t>
      </w:r>
      <w:r>
        <w:rPr>
          <w:color w:val="2B2A29"/>
        </w:rPr>
        <w:t>，</w:t>
      </w:r>
      <w:r>
        <w:rPr>
          <w:color w:val="2B2A29"/>
          <w:w w:val="105"/>
        </w:rPr>
        <w:t>当我们计算</w:t>
      </w:r>
      <w:r>
        <w:rPr>
          <w:color w:val="2B2A29"/>
        </w:rPr>
        <w:t>二进制中0.115</w:t>
      </w:r>
      <w:r>
        <w:rPr>
          <w:color w:val="2B2A29"/>
          <w:w w:val="105"/>
        </w:rPr>
        <w:t>的小数时，</w:t>
      </w:r>
      <w:r>
        <w:rPr>
          <w:color w:val="2B2A29"/>
        </w:rPr>
        <w:t>我们得到0.000111011。</w:t>
      </w:r>
    </w:p>
    <w:p>
      <w:r>
        <w:rPr>
          <w:color w:val="2B2A29"/>
        </w:rPr>
        <w:t>Therefore,</w:t>
      </w:r>
      <w:r>
        <w:rPr>
          <w:color w:val="2B2A29"/>
          <w:spacing w:val="6"/>
        </w:rPr>
        <w:t xml:space="preserve"> </w:t>
      </w:r>
      <w:r>
        <w:rPr>
          <w:color w:val="2B2A29"/>
        </w:rPr>
        <w:t>our</w:t>
      </w:r>
      <w:r>
        <w:rPr>
          <w:color w:val="2B2A29"/>
          <w:spacing w:val="6"/>
        </w:rPr>
        <w:t xml:space="preserve"> </w:t>
      </w:r>
      <w:r>
        <w:rPr>
          <w:color w:val="2B2A29"/>
        </w:rPr>
        <w:t>full</w:t>
      </w:r>
      <w:r>
        <w:rPr>
          <w:color w:val="2B2A29"/>
          <w:spacing w:val="7"/>
        </w:rPr>
        <w:t xml:space="preserve"> </w:t>
      </w:r>
      <w:r>
        <w:rPr>
          <w:color w:val="2B2A29"/>
        </w:rPr>
        <w:t>binary</w:t>
      </w:r>
      <w:r>
        <w:rPr>
          <w:color w:val="2B2A29"/>
          <w:spacing w:val="6"/>
        </w:rPr>
        <w:t xml:space="preserve"> </w:t>
      </w:r>
      <w:r>
        <w:rPr>
          <w:color w:val="2B2A29"/>
        </w:rPr>
        <w:t>value</w:t>
      </w:r>
      <w:r>
        <w:rPr>
          <w:color w:val="2B2A29"/>
          <w:spacing w:val="7"/>
        </w:rPr>
        <w:t xml:space="preserve"> </w:t>
      </w:r>
      <w:r>
        <w:rPr>
          <w:color w:val="2B2A29"/>
        </w:rPr>
        <w:t>for</w:t>
      </w:r>
      <w:r>
        <w:rPr>
          <w:color w:val="2B2A29"/>
          <w:spacing w:val="6"/>
        </w:rPr>
        <w:t xml:space="preserve"> </w:t>
      </w:r>
      <w:r>
        <w:rPr>
          <w:color w:val="2B2A29"/>
        </w:rPr>
        <w:t>99.115</w:t>
      </w:r>
      <w:r>
        <w:rPr>
          <w:color w:val="2B2A29"/>
          <w:spacing w:val="7"/>
        </w:rPr>
        <w:t xml:space="preserve"> </w:t>
      </w:r>
      <w:r>
        <w:rPr>
          <w:color w:val="2B2A29"/>
        </w:rPr>
        <w:t>is</w:t>
      </w:r>
      <w:r>
        <w:rPr>
          <w:color w:val="2B2A29"/>
          <w:spacing w:val="6"/>
        </w:rPr>
        <w:t xml:space="preserve"> </w:t>
      </w:r>
      <w:r>
        <w:rPr>
          <w:color w:val="2B2A29"/>
        </w:rPr>
        <w:t>1100011.000111011.</w:t>
      </w:r>
      <w:r>
        <w:rPr>
          <w:color w:val="2B2A29"/>
          <w:spacing w:val="7"/>
        </w:rPr>
        <w:t xml:space="preserve"> </w:t>
      </w:r>
      <w:r>
        <w:rPr>
          <w:color w:val="2B2A29"/>
        </w:rPr>
        <w:t>But,</w:t>
      </w:r>
      <w:r>
        <w:rPr>
          <w:color w:val="2B2A29"/>
          <w:spacing w:val="6"/>
        </w:rPr>
        <w:t xml:space="preserve"> </w:t>
      </w:r>
      <w:r>
        <w:rPr>
          <w:color w:val="2B2A29"/>
        </w:rPr>
        <w:t>if</w:t>
      </w:r>
      <w:r>
        <w:rPr>
          <w:color w:val="2B2A29"/>
          <w:spacing w:val="7"/>
        </w:rPr>
        <w:t xml:space="preserve"> </w:t>
      </w:r>
      <w:r>
        <w:rPr>
          <w:color w:val="2B2A29"/>
        </w:rPr>
        <w:t>we</w:t>
      </w:r>
      <w:r>
        <w:rPr>
          <w:color w:val="2B2A29"/>
          <w:spacing w:val="6"/>
        </w:rPr>
        <w:t xml:space="preserve"> </w:t>
      </w:r>
      <w:r>
        <w:rPr>
          <w:color w:val="2B2A29"/>
        </w:rPr>
        <w:t>calculate</w:t>
      </w:r>
      <w:r>
        <w:rPr>
          <w:color w:val="2B2A29"/>
          <w:spacing w:val="1"/>
        </w:rPr>
        <w:t xml:space="preserve"> </w:t>
      </w:r>
      <w:r>
        <w:rPr>
          <w:color w:val="2B2A29"/>
          <w:w w:val="105"/>
        </w:rPr>
        <w:t>the</w:t>
      </w:r>
      <w:r>
        <w:rPr>
          <w:color w:val="2B2A29"/>
          <w:spacing w:val="-12"/>
          <w:w w:val="105"/>
        </w:rPr>
        <w:t xml:space="preserve"> </w:t>
      </w:r>
      <w:r>
        <w:rPr>
          <w:color w:val="2B2A29"/>
          <w:w w:val="105"/>
        </w:rPr>
        <w:t>base</w:t>
      </w:r>
      <w:r>
        <w:rPr>
          <w:color w:val="2B2A29"/>
          <w:spacing w:val="-11"/>
          <w:w w:val="105"/>
        </w:rPr>
        <w:t xml:space="preserve"> </w:t>
      </w:r>
      <w:r>
        <w:rPr>
          <w:color w:val="2B2A29"/>
          <w:w w:val="105"/>
        </w:rPr>
        <w:t>10</w:t>
      </w:r>
      <w:r>
        <w:rPr>
          <w:color w:val="2B2A29"/>
          <w:spacing w:val="-12"/>
          <w:w w:val="105"/>
        </w:rPr>
        <w:t xml:space="preserve"> </w:t>
      </w:r>
      <w:r>
        <w:rPr>
          <w:color w:val="2B2A29"/>
          <w:w w:val="105"/>
        </w:rPr>
        <w:t>value</w:t>
      </w:r>
      <w:r>
        <w:rPr>
          <w:color w:val="2B2A29"/>
          <w:spacing w:val="-11"/>
          <w:w w:val="105"/>
        </w:rPr>
        <w:t xml:space="preserve"> </w:t>
      </w:r>
      <w:r>
        <w:rPr>
          <w:color w:val="2B2A29"/>
          <w:w w:val="105"/>
        </w:rPr>
        <w:t>again</w:t>
      </w:r>
      <w:r>
        <w:rPr>
          <w:color w:val="2B2A29"/>
          <w:spacing w:val="-12"/>
          <w:w w:val="105"/>
        </w:rPr>
        <w:t xml:space="preserve"> </w:t>
      </w:r>
      <w:r>
        <w:rPr>
          <w:color w:val="2B2A29"/>
          <w:w w:val="105"/>
        </w:rPr>
        <w:t>from</w:t>
      </w:r>
      <w:r>
        <w:rPr>
          <w:color w:val="2B2A29"/>
          <w:spacing w:val="-11"/>
          <w:w w:val="105"/>
        </w:rPr>
        <w:t xml:space="preserve"> </w:t>
      </w:r>
      <w:r>
        <w:rPr>
          <w:color w:val="2B2A29"/>
          <w:w w:val="105"/>
        </w:rPr>
        <w:t>the</w:t>
      </w:r>
      <w:r>
        <w:rPr>
          <w:color w:val="2B2A29"/>
          <w:spacing w:val="-11"/>
          <w:w w:val="105"/>
        </w:rPr>
        <w:t xml:space="preserve"> </w:t>
      </w:r>
      <w:r>
        <w:rPr>
          <w:color w:val="2B2A29"/>
          <w:w w:val="105"/>
        </w:rPr>
        <w:t>binary</w:t>
      </w:r>
      <w:r>
        <w:rPr>
          <w:color w:val="2B2A29"/>
          <w:spacing w:val="-12"/>
          <w:w w:val="105"/>
        </w:rPr>
        <w:t xml:space="preserve"> </w:t>
      </w:r>
      <w:r>
        <w:rPr>
          <w:color w:val="2B2A29"/>
          <w:w w:val="105"/>
        </w:rPr>
        <w:t>value,</w:t>
      </w:r>
      <w:r>
        <w:rPr>
          <w:color w:val="2B2A29"/>
          <w:spacing w:val="-11"/>
          <w:w w:val="105"/>
        </w:rPr>
        <w:t xml:space="preserve"> </w:t>
      </w:r>
      <w:r>
        <w:rPr>
          <w:color w:val="2B2A29"/>
          <w:w w:val="105"/>
        </w:rPr>
        <w:t>we</w:t>
      </w:r>
      <w:r>
        <w:rPr>
          <w:color w:val="2B2A29"/>
          <w:spacing w:val="-12"/>
          <w:w w:val="105"/>
        </w:rPr>
        <w:t xml:space="preserve"> </w:t>
      </w:r>
      <w:r>
        <w:rPr>
          <w:color w:val="2B2A29"/>
          <w:w w:val="105"/>
        </w:rPr>
        <w:t>will</w:t>
      </w:r>
      <w:r>
        <w:rPr>
          <w:color w:val="2B2A29"/>
          <w:spacing w:val="-11"/>
          <w:w w:val="105"/>
        </w:rPr>
        <w:t xml:space="preserve"> </w:t>
      </w:r>
      <w:r>
        <w:rPr>
          <w:color w:val="2B2A29"/>
          <w:w w:val="105"/>
        </w:rPr>
        <w:t>get</w:t>
      </w:r>
      <w:r>
        <w:rPr>
          <w:color w:val="2B2A29"/>
          <w:spacing w:val="-12"/>
          <w:w w:val="105"/>
        </w:rPr>
        <w:t xml:space="preserve"> </w:t>
      </w:r>
      <w:r>
        <w:rPr>
          <w:color w:val="2B2A29"/>
          <w:w w:val="105"/>
        </w:rPr>
        <w:t>99.115234375.</w:t>
      </w:r>
      <w:r>
        <w:rPr>
          <w:color w:val="2B2A29"/>
          <w:spacing w:val="-11"/>
          <w:w w:val="105"/>
        </w:rPr>
        <w:t xml:space="preserve"> </w:t>
      </w:r>
      <w:r>
        <w:rPr>
          <w:color w:val="2B2A29"/>
          <w:w w:val="105"/>
        </w:rPr>
        <w:t>This</w:t>
      </w:r>
      <w:r>
        <w:rPr>
          <w:color w:val="2B2A29"/>
          <w:spacing w:val="-11"/>
          <w:w w:val="105"/>
        </w:rPr>
        <w:t xml:space="preserve"> </w:t>
      </w:r>
      <w:r>
        <w:rPr>
          <w:color w:val="2B2A29"/>
          <w:w w:val="105"/>
        </w:rPr>
        <w:t>is</w:t>
      </w:r>
      <w:r>
        <w:rPr>
          <w:color w:val="2B2A29"/>
          <w:spacing w:val="-12"/>
          <w:w w:val="105"/>
        </w:rPr>
        <w:t xml:space="preserve"> </w:t>
      </w:r>
      <w:r>
        <w:rPr>
          <w:color w:val="2B2A29"/>
          <w:w w:val="105"/>
        </w:rPr>
        <w:t>because</w:t>
      </w:r>
      <w:r>
        <w:rPr>
          <w:color w:val="2B2A29"/>
          <w:spacing w:val="1"/>
          <w:w w:val="105"/>
        </w:rPr>
        <w:t xml:space="preserve"> </w:t>
      </w:r>
      <w:r>
        <w:rPr>
          <w:color w:val="2B2A29"/>
          <w:w w:val="105"/>
        </w:rPr>
        <w:t>the binary representation cannot represent the fractional values exactly since it works</w:t>
      </w:r>
      <w:r>
        <w:rPr>
          <w:color w:val="2B2A29"/>
          <w:spacing w:val="1"/>
          <w:w w:val="105"/>
        </w:rPr>
        <w:t xml:space="preserve"> </w:t>
      </w:r>
      <w:r>
        <w:rPr>
          <w:color w:val="2B2A29"/>
          <w:w w:val="105"/>
        </w:rPr>
        <w:t>with 2</w:t>
      </w:r>
      <w:r>
        <w:rPr>
          <w:color w:val="2B2A29"/>
          <w:w w:val="105"/>
          <w:vertAlign w:val="superscript"/>
        </w:rPr>
        <w:t>-1</w:t>
      </w:r>
      <w:r>
        <w:rPr>
          <w:color w:val="2B2A29"/>
          <w:w w:val="105"/>
          <w:vertAlign w:val="baseline"/>
        </w:rPr>
        <w:t>, 2</w:t>
      </w:r>
      <w:r>
        <w:rPr>
          <w:color w:val="2B2A29"/>
          <w:w w:val="105"/>
          <w:vertAlign w:val="superscript"/>
        </w:rPr>
        <w:t>-2</w:t>
      </w:r>
      <w:r>
        <w:rPr>
          <w:color w:val="2B2A29"/>
          <w:w w:val="105"/>
          <w:vertAlign w:val="baseline"/>
        </w:rPr>
        <w:t>, and 2</w:t>
      </w:r>
      <w:r>
        <w:rPr>
          <w:color w:val="2B2A29"/>
          <w:w w:val="105"/>
          <w:vertAlign w:val="superscript"/>
        </w:rPr>
        <w:t>-3</w:t>
      </w:r>
      <w:r>
        <w:rPr>
          <w:color w:val="2B2A29"/>
          <w:w w:val="105"/>
          <w:vertAlign w:val="baseline"/>
        </w:rPr>
        <w:t xml:space="preserve"> values, therefore, it won’t be able to represent the decimal values</w:t>
      </w:r>
      <w:r>
        <w:rPr>
          <w:color w:val="2B2A29"/>
          <w:spacing w:val="1"/>
          <w:w w:val="105"/>
          <w:vertAlign w:val="baseline"/>
        </w:rPr>
        <w:t xml:space="preserve"> </w:t>
      </w:r>
      <w:r>
        <w:rPr>
          <w:color w:val="2B2A29"/>
          <w:w w:val="105"/>
          <w:vertAlign w:val="baseline"/>
        </w:rPr>
        <w:t>perfectly</w:t>
      </w:r>
      <w:r>
        <w:rPr>
          <w:color w:val="2B2A29"/>
          <w:spacing w:val="-8"/>
          <w:w w:val="105"/>
          <w:vertAlign w:val="baseline"/>
        </w:rPr>
        <w:t xml:space="preserve"> </w:t>
      </w:r>
      <w:r>
        <w:rPr>
          <w:color w:val="2B2A29"/>
          <w:w w:val="105"/>
          <w:vertAlign w:val="baseline"/>
        </w:rPr>
        <w:t>unless</w:t>
      </w:r>
      <w:r>
        <w:rPr>
          <w:color w:val="2B2A29"/>
          <w:spacing w:val="-8"/>
          <w:w w:val="105"/>
          <w:vertAlign w:val="baseline"/>
        </w:rPr>
        <w:t xml:space="preserve"> </w:t>
      </w:r>
      <w:r>
        <w:rPr>
          <w:color w:val="2B2A29"/>
          <w:w w:val="105"/>
          <w:vertAlign w:val="baseline"/>
        </w:rPr>
        <w:t>it</w:t>
      </w:r>
      <w:r>
        <w:rPr>
          <w:color w:val="2B2A29"/>
          <w:spacing w:val="-8"/>
          <w:w w:val="105"/>
          <w:vertAlign w:val="baseline"/>
        </w:rPr>
        <w:t xml:space="preserve"> </w:t>
      </w:r>
      <w:r>
        <w:rPr>
          <w:color w:val="2B2A29"/>
          <w:w w:val="105"/>
          <w:vertAlign w:val="baseline"/>
        </w:rPr>
        <w:t>has</w:t>
      </w:r>
      <w:r>
        <w:rPr>
          <w:color w:val="2B2A29"/>
          <w:spacing w:val="-8"/>
          <w:w w:val="105"/>
          <w:vertAlign w:val="baseline"/>
        </w:rPr>
        <w:t xml:space="preserve"> </w:t>
      </w:r>
      <w:r>
        <w:rPr>
          <w:color w:val="2B2A29"/>
          <w:w w:val="105"/>
          <w:vertAlign w:val="baseline"/>
        </w:rPr>
        <w:t>values</w:t>
      </w:r>
      <w:r>
        <w:rPr>
          <w:color w:val="2B2A29"/>
          <w:spacing w:val="-8"/>
          <w:w w:val="105"/>
          <w:vertAlign w:val="baseline"/>
        </w:rPr>
        <w:t xml:space="preserve"> </w:t>
      </w:r>
      <w:r>
        <w:rPr>
          <w:color w:val="2B2A29"/>
          <w:w w:val="105"/>
          <w:vertAlign w:val="baseline"/>
        </w:rPr>
        <w:t>such</w:t>
      </w:r>
      <w:r>
        <w:rPr>
          <w:color w:val="2B2A29"/>
          <w:spacing w:val="-8"/>
          <w:w w:val="105"/>
          <w:vertAlign w:val="baseline"/>
        </w:rPr>
        <w:t xml:space="preserve"> </w:t>
      </w:r>
      <w:r>
        <w:rPr>
          <w:color w:val="2B2A29"/>
          <w:w w:val="105"/>
          <w:vertAlign w:val="baseline"/>
        </w:rPr>
        <w:t>as</w:t>
      </w:r>
      <w:r>
        <w:rPr>
          <w:color w:val="2B2A29"/>
          <w:spacing w:val="-8"/>
          <w:w w:val="105"/>
          <w:vertAlign w:val="baseline"/>
        </w:rPr>
        <w:t xml:space="preserve"> </w:t>
      </w:r>
      <w:r>
        <w:rPr>
          <w:color w:val="2B2A29"/>
          <w:w w:val="105"/>
          <w:vertAlign w:val="baseline"/>
        </w:rPr>
        <w:t>0.5,</w:t>
      </w:r>
      <w:r>
        <w:rPr>
          <w:color w:val="2B2A29"/>
          <w:spacing w:val="-8"/>
          <w:w w:val="105"/>
          <w:vertAlign w:val="baseline"/>
        </w:rPr>
        <w:t xml:space="preserve"> </w:t>
      </w:r>
      <w:r>
        <w:rPr>
          <w:color w:val="2B2A29"/>
          <w:w w:val="105"/>
          <w:vertAlign w:val="baseline"/>
        </w:rPr>
        <w:t>0.25,</w:t>
      </w:r>
      <w:r>
        <w:rPr>
          <w:color w:val="2B2A29"/>
          <w:spacing w:val="-8"/>
          <w:w w:val="105"/>
          <w:vertAlign w:val="baseline"/>
        </w:rPr>
        <w:t xml:space="preserve"> </w:t>
      </w:r>
      <w:r>
        <w:rPr>
          <w:color w:val="2B2A29"/>
          <w:w w:val="105"/>
          <w:vertAlign w:val="baseline"/>
        </w:rPr>
        <w:t>0.125,</w:t>
      </w:r>
      <w:r>
        <w:rPr>
          <w:color w:val="2B2A29"/>
          <w:spacing w:val="-8"/>
          <w:w w:val="105"/>
          <w:vertAlign w:val="baseline"/>
        </w:rPr>
        <w:t xml:space="preserve"> </w:t>
      </w:r>
      <w:r>
        <w:rPr>
          <w:color w:val="2B2A29"/>
          <w:w w:val="105"/>
          <w:vertAlign w:val="baseline"/>
        </w:rPr>
        <w:t>which</w:t>
      </w:r>
      <w:r>
        <w:rPr>
          <w:color w:val="2B2A29"/>
          <w:spacing w:val="-8"/>
          <w:w w:val="105"/>
          <w:vertAlign w:val="baseline"/>
        </w:rPr>
        <w:t xml:space="preserve"> </w:t>
      </w:r>
      <w:r>
        <w:rPr>
          <w:color w:val="2B2A29"/>
          <w:w w:val="105"/>
          <w:vertAlign w:val="baseline"/>
        </w:rPr>
        <w:t>are</w:t>
      </w:r>
      <w:r>
        <w:rPr>
          <w:color w:val="2B2A29"/>
          <w:spacing w:val="-8"/>
          <w:w w:val="105"/>
          <w:vertAlign w:val="baseline"/>
        </w:rPr>
        <w:t xml:space="preserve"> </w:t>
      </w:r>
      <w:r>
        <w:rPr>
          <w:color w:val="2B2A29"/>
          <w:w w:val="105"/>
          <w:vertAlign w:val="baseline"/>
        </w:rPr>
        <w:t>decimal</w:t>
      </w:r>
      <w:r>
        <w:rPr>
          <w:color w:val="2B2A29"/>
          <w:spacing w:val="-8"/>
          <w:w w:val="105"/>
          <w:vertAlign w:val="baseline"/>
        </w:rPr>
        <w:t xml:space="preserve"> </w:t>
      </w:r>
      <w:r>
        <w:rPr>
          <w:color w:val="2B2A29"/>
          <w:w w:val="105"/>
          <w:vertAlign w:val="baseline"/>
        </w:rPr>
        <w:t>fractional</w:t>
      </w:r>
      <w:r>
        <w:rPr>
          <w:color w:val="2B2A29"/>
          <w:spacing w:val="-8"/>
          <w:w w:val="105"/>
          <w:vertAlign w:val="baseline"/>
        </w:rPr>
        <w:t xml:space="preserve"> </w:t>
      </w:r>
      <w:r>
        <w:rPr>
          <w:color w:val="2B2A29"/>
          <w:w w:val="105"/>
          <w:vertAlign w:val="baseline"/>
        </w:rPr>
        <w:t>values</w:t>
      </w:r>
      <w:r>
        <w:rPr>
          <w:color w:val="2B2A29"/>
          <w:spacing w:val="-55"/>
          <w:w w:val="105"/>
          <w:vertAlign w:val="baseline"/>
        </w:rPr>
        <w:t xml:space="preserve"> </w:t>
      </w:r>
      <w:r>
        <w:rPr>
          <w:color w:val="2B2A29"/>
          <w:w w:val="105"/>
          <w:vertAlign w:val="baseline"/>
        </w:rPr>
        <w:t>created</w:t>
      </w:r>
      <w:r>
        <w:rPr>
          <w:color w:val="2B2A29"/>
          <w:spacing w:val="-7"/>
          <w:w w:val="105"/>
          <w:vertAlign w:val="baseline"/>
        </w:rPr>
        <w:t xml:space="preserve"> </w:t>
      </w:r>
      <w:r>
        <w:rPr>
          <w:color w:val="2B2A29"/>
          <w:w w:val="105"/>
          <w:vertAlign w:val="baseline"/>
        </w:rPr>
        <w:t>from</w:t>
      </w:r>
      <w:r>
        <w:rPr>
          <w:color w:val="2B2A29"/>
          <w:spacing w:val="-6"/>
          <w:w w:val="105"/>
          <w:vertAlign w:val="baseline"/>
        </w:rPr>
        <w:t xml:space="preserve"> </w:t>
      </w:r>
      <w:r>
        <w:rPr>
          <w:color w:val="2B2A29"/>
          <w:w w:val="105"/>
          <w:vertAlign w:val="baseline"/>
        </w:rPr>
        <w:t>the</w:t>
      </w:r>
      <w:r>
        <w:rPr>
          <w:color w:val="2B2A29"/>
          <w:spacing w:val="-6"/>
          <w:w w:val="105"/>
          <w:vertAlign w:val="baseline"/>
        </w:rPr>
        <w:t xml:space="preserve"> </w:t>
      </w:r>
      <w:r>
        <w:rPr>
          <w:color w:val="2B2A29"/>
          <w:w w:val="105"/>
          <w:vertAlign w:val="baseline"/>
        </w:rPr>
        <w:t>addition</w:t>
      </w:r>
      <w:r>
        <w:rPr>
          <w:color w:val="2B2A29"/>
          <w:spacing w:val="-6"/>
          <w:w w:val="105"/>
          <w:vertAlign w:val="baseline"/>
        </w:rPr>
        <w:t xml:space="preserve"> </w:t>
      </w:r>
      <w:r>
        <w:rPr>
          <w:color w:val="2B2A29"/>
          <w:w w:val="105"/>
          <w:vertAlign w:val="baseline"/>
        </w:rPr>
        <w:t>of</w:t>
      </w:r>
      <w:r>
        <w:rPr>
          <w:color w:val="2B2A29"/>
          <w:spacing w:val="-6"/>
          <w:w w:val="105"/>
          <w:vertAlign w:val="baseline"/>
        </w:rPr>
        <w:t xml:space="preserve"> </w:t>
      </w:r>
      <w:r>
        <w:rPr>
          <w:color w:val="2B2A29"/>
          <w:w w:val="105"/>
          <w:vertAlign w:val="baseline"/>
        </w:rPr>
        <w:t>binary</w:t>
      </w:r>
      <w:r>
        <w:rPr>
          <w:color w:val="2B2A29"/>
          <w:spacing w:val="-7"/>
          <w:w w:val="105"/>
          <w:vertAlign w:val="baseline"/>
        </w:rPr>
        <w:t xml:space="preserve"> </w:t>
      </w:r>
      <w:r>
        <w:rPr>
          <w:color w:val="2B2A29"/>
          <w:w w:val="105"/>
          <w:vertAlign w:val="baseline"/>
        </w:rPr>
        <w:t>fractional</w:t>
      </w:r>
      <w:r>
        <w:rPr>
          <w:color w:val="2B2A29"/>
          <w:spacing w:val="-6"/>
          <w:w w:val="105"/>
          <w:vertAlign w:val="baseline"/>
        </w:rPr>
        <w:t xml:space="preserve"> </w:t>
      </w:r>
      <w:r>
        <w:rPr>
          <w:color w:val="2B2A29"/>
          <w:w w:val="105"/>
          <w:vertAlign w:val="baseline"/>
        </w:rPr>
        <w:t>value</w:t>
      </w:r>
      <w:r>
        <w:rPr>
          <w:color w:val="2B2A29"/>
          <w:spacing w:val="-6"/>
          <w:w w:val="105"/>
          <w:vertAlign w:val="baseline"/>
        </w:rPr>
        <w:t xml:space="preserve"> </w:t>
      </w:r>
      <w:r>
        <w:rPr>
          <w:color w:val="2B2A29"/>
          <w:w w:val="105"/>
          <w:vertAlign w:val="baseline"/>
        </w:rPr>
        <w:t>components</w:t>
      </w:r>
      <w:r>
        <w:rPr>
          <w:color w:val="2B2A29"/>
          <w:spacing w:val="-6"/>
          <w:w w:val="105"/>
          <w:vertAlign w:val="baseline"/>
        </w:rPr>
        <w:t xml:space="preserve"> </w:t>
      </w:r>
      <w:r>
        <w:rPr>
          <w:color w:val="2B2A29"/>
          <w:w w:val="105"/>
          <w:vertAlign w:val="baseline"/>
        </w:rPr>
        <w:t>(i.e.,</w:t>
      </w:r>
      <w:r>
        <w:rPr>
          <w:color w:val="2B2A29"/>
          <w:spacing w:val="-6"/>
          <w:w w:val="105"/>
          <w:vertAlign w:val="baseline"/>
        </w:rPr>
        <w:t xml:space="preserve"> </w:t>
      </w:r>
      <w:r>
        <w:rPr>
          <w:color w:val="2B2A29"/>
          <w:w w:val="105"/>
          <w:vertAlign w:val="baseline"/>
        </w:rPr>
        <w:t>2</w:t>
      </w:r>
      <w:r>
        <w:rPr>
          <w:color w:val="2B2A29"/>
          <w:w w:val="105"/>
          <w:vertAlign w:val="superscript"/>
        </w:rPr>
        <w:t>-1</w:t>
      </w:r>
      <w:r>
        <w:rPr>
          <w:color w:val="2B2A29"/>
          <w:w w:val="105"/>
          <w:vertAlign w:val="baseline"/>
        </w:rPr>
        <w:t>,</w:t>
      </w:r>
      <w:r>
        <w:rPr>
          <w:color w:val="2B2A29"/>
          <w:spacing w:val="-6"/>
          <w:w w:val="105"/>
          <w:vertAlign w:val="baseline"/>
        </w:rPr>
        <w:t xml:space="preserve"> </w:t>
      </w:r>
      <w:r>
        <w:rPr>
          <w:color w:val="2B2A29"/>
          <w:w w:val="105"/>
          <w:vertAlign w:val="baseline"/>
        </w:rPr>
        <w:t>2</w:t>
      </w:r>
      <w:r>
        <w:rPr>
          <w:color w:val="2B2A29"/>
          <w:w w:val="105"/>
          <w:vertAlign w:val="superscript"/>
        </w:rPr>
        <w:t>-2</w:t>
      </w:r>
      <w:r>
        <w:rPr>
          <w:color w:val="2B2A29"/>
          <w:w w:val="105"/>
          <w:vertAlign w:val="baseline"/>
        </w:rPr>
        <w:t>,</w:t>
      </w:r>
      <w:r>
        <w:rPr>
          <w:color w:val="2B2A29"/>
          <w:spacing w:val="-7"/>
          <w:w w:val="105"/>
          <w:vertAlign w:val="baseline"/>
        </w:rPr>
        <w:t xml:space="preserve"> </w:t>
      </w:r>
      <w:r>
        <w:rPr>
          <w:color w:val="2B2A29"/>
          <w:w w:val="105"/>
          <w:vertAlign w:val="baseline"/>
        </w:rPr>
        <w:t>2</w:t>
      </w:r>
      <w:r>
        <w:rPr>
          <w:color w:val="2B2A29"/>
          <w:w w:val="105"/>
          <w:vertAlign w:val="superscript"/>
        </w:rPr>
        <w:t>-3</w:t>
      </w:r>
      <w:r>
        <w:rPr>
          <w:color w:val="2B2A29"/>
          <w:w w:val="105"/>
          <w:vertAlign w:val="baseline"/>
        </w:rPr>
        <w:t>,</w:t>
      </w:r>
      <w:r>
        <w:rPr>
          <w:color w:val="2B2A29"/>
          <w:spacing w:val="-6"/>
          <w:w w:val="105"/>
          <w:vertAlign w:val="baseline"/>
        </w:rPr>
        <w:t xml:space="preserve"> </w:t>
      </w:r>
      <w:r>
        <w:rPr>
          <w:color w:val="2B2A29"/>
          <w:w w:val="105"/>
          <w:vertAlign w:val="baseline"/>
        </w:rPr>
        <w:t>etc.).</w:t>
      </w:r>
    </w:p>
    <w:p>
      <w:pPr>
        <w:pStyle w:val="11"/>
        <w:spacing w:before="67" w:line="302" w:lineRule="auto"/>
        <w:ind w:left="520" w:right="244" w:firstLine="359"/>
      </w:pPr>
      <w:r>
        <w:rPr>
          <w:color w:val="2B2A29"/>
        </w:rPr>
        <w:t>因此，99.115的完整二进制值为110001100111011。但是，如果我们</w:t>
      </w:r>
      <w:r>
        <w:rPr>
          <w:color w:val="2B2A29"/>
          <w:w w:val="105"/>
        </w:rPr>
        <w:t>再次从二进制值</w:t>
      </w:r>
      <w:r>
        <w:rPr>
          <w:color w:val="2B2A29"/>
        </w:rPr>
        <w:t>计算</w:t>
      </w:r>
      <w:r>
        <w:rPr>
          <w:color w:val="2B2A29"/>
          <w:w w:val="105"/>
        </w:rPr>
        <w:t>基数10</w:t>
      </w:r>
      <w:r>
        <w:rPr>
          <w:color w:val="2B2A29"/>
          <w:spacing w:val="-12"/>
          <w:w w:val="105"/>
        </w:rPr>
        <w:t>的</w:t>
      </w:r>
      <w:r>
        <w:rPr>
          <w:color w:val="2B2A29"/>
          <w:w w:val="105"/>
        </w:rPr>
        <w:t>值</w:t>
      </w:r>
      <w:r>
        <w:rPr>
          <w:color w:val="2B2A29"/>
          <w:spacing w:val="-11"/>
          <w:w w:val="105"/>
        </w:rPr>
        <w:t>，</w:t>
      </w:r>
      <w:r>
        <w:rPr>
          <w:color w:val="2B2A29"/>
          <w:w w:val="105"/>
        </w:rPr>
        <w:t>我们将得到99.115234375。这是</w:t>
      </w:r>
      <w:r>
        <w:rPr>
          <w:color w:val="2B2A29"/>
          <w:spacing w:val="-12"/>
          <w:w w:val="105"/>
        </w:rPr>
        <w:t>因为</w:t>
      </w:r>
      <w:r>
        <w:rPr>
          <w:color w:val="2B2A29"/>
          <w:w w:val="105"/>
        </w:rPr>
        <w:t>二进制表示法不能精确地表示小数，因为它与</w:t>
      </w:r>
      <w:r>
        <w:rPr>
          <w:color w:val="2B2A29"/>
          <w:w w:val="105"/>
          <w:vertAlign w:val="superscript"/>
        </w:rPr>
        <w:t>2-1</w:t>
      </w:r>
      <w:r>
        <w:rPr>
          <w:color w:val="2B2A29"/>
          <w:w w:val="105"/>
          <w:vertAlign w:val="baseline"/>
        </w:rPr>
        <w:t>、</w:t>
      </w:r>
      <w:r>
        <w:rPr>
          <w:color w:val="2B2A29"/>
          <w:w w:val="105"/>
          <w:vertAlign w:val="superscript"/>
        </w:rPr>
        <w:t>2-</w:t>
      </w:r>
      <w:r>
        <w:rPr>
          <w:color w:val="2B2A29"/>
          <w:w w:val="105"/>
          <w:vertAlign w:val="baseline"/>
        </w:rPr>
        <w:t>2和</w:t>
      </w:r>
      <w:r>
        <w:rPr>
          <w:color w:val="2B2A29"/>
          <w:w w:val="105"/>
          <w:vertAlign w:val="superscript"/>
        </w:rPr>
        <w:t>2-</w:t>
      </w:r>
      <w:r>
        <w:rPr>
          <w:color w:val="2B2A29"/>
          <w:w w:val="105"/>
          <w:vertAlign w:val="baseline"/>
        </w:rPr>
        <w:t>3值</w:t>
      </w:r>
      <w:r>
        <w:rPr>
          <w:color w:val="2B2A29"/>
          <w:w w:val="105"/>
        </w:rPr>
        <w:t>一起工作</w:t>
      </w:r>
      <w:r>
        <w:rPr>
          <w:color w:val="2B2A29"/>
          <w:w w:val="105"/>
          <w:vertAlign w:val="baseline"/>
        </w:rPr>
        <w:t>，因此，除非它具有</w:t>
      </w:r>
      <w:r>
        <w:rPr>
          <w:color w:val="2B2A29"/>
          <w:spacing w:val="-8"/>
          <w:w w:val="105"/>
        </w:rPr>
        <w:t>0.5、0.25</w:t>
      </w:r>
      <w:r>
        <w:rPr>
          <w:color w:val="2B2A29"/>
          <w:w w:val="105"/>
          <w:vertAlign w:val="baseline"/>
        </w:rPr>
        <w:t>、0</w:t>
      </w:r>
      <w:r>
        <w:rPr>
          <w:color w:val="2B2A29"/>
          <w:w w:val="105"/>
        </w:rPr>
        <w:t>.</w:t>
      </w:r>
      <w:r>
        <w:rPr>
          <w:color w:val="2B2A29"/>
          <w:w w:val="105"/>
          <w:vertAlign w:val="baseline"/>
        </w:rPr>
        <w:t>125</w:t>
      </w:r>
      <w:r>
        <w:rPr>
          <w:color w:val="2B2A29"/>
          <w:w w:val="105"/>
        </w:rPr>
        <w:t>等值</w:t>
      </w:r>
      <w:r>
        <w:rPr>
          <w:color w:val="2B2A29"/>
          <w:w w:val="105"/>
          <w:vertAlign w:val="baseline"/>
        </w:rPr>
        <w:t>，</w:t>
      </w:r>
      <w:r>
        <w:rPr>
          <w:color w:val="2B2A29"/>
          <w:spacing w:val="-8"/>
          <w:w w:val="105"/>
        </w:rPr>
        <w:t>这些</w:t>
      </w:r>
      <w:r>
        <w:rPr>
          <w:color w:val="2B2A29"/>
          <w:w w:val="105"/>
          <w:vertAlign w:val="baseline"/>
        </w:rPr>
        <w:t>值是由二进制小数分量（即</w:t>
      </w:r>
      <w:r>
        <w:rPr>
          <w:color w:val="2B2A29"/>
          <w:w w:val="105"/>
        </w:rPr>
        <w:t>2</w:t>
      </w:r>
      <w:r>
        <w:rPr>
          <w:color w:val="2B2A29"/>
          <w:w w:val="105"/>
          <w:vertAlign w:val="superscript"/>
        </w:rPr>
        <w:t>-1</w:t>
      </w:r>
      <w:r>
        <w:rPr>
          <w:color w:val="2B2A29"/>
          <w:w w:val="105"/>
          <w:vertAlign w:val="baseline"/>
        </w:rPr>
        <w:t>、2</w:t>
      </w:r>
      <w:r>
        <w:rPr>
          <w:color w:val="2B2A29"/>
          <w:w w:val="105"/>
        </w:rPr>
        <w:t>-</w:t>
      </w:r>
      <w:r>
        <w:rPr>
          <w:color w:val="2B2A29"/>
          <w:w w:val="105"/>
          <w:vertAlign w:val="superscript"/>
        </w:rPr>
        <w:t>2</w:t>
      </w:r>
      <w:r>
        <w:rPr>
          <w:color w:val="2B2A29"/>
          <w:w w:val="105"/>
          <w:vertAlign w:val="baseline"/>
        </w:rPr>
        <w:t>、2-</w:t>
      </w:r>
      <w:r>
        <w:rPr>
          <w:color w:val="2B2A29"/>
          <w:w w:val="105"/>
        </w:rPr>
        <w:t>3</w:t>
      </w:r>
      <w:r>
        <w:rPr>
          <w:color w:val="2B2A29"/>
          <w:w w:val="105"/>
          <w:vertAlign w:val="baseline"/>
        </w:rPr>
        <w:t>等）相加产生的小数。</w:t>
      </w:r>
    </w:p>
    <w:p>
      <w:r>
        <w:rPr>
          <w:color w:val="2B2A29"/>
          <w:w w:val="105"/>
        </w:rPr>
        <w:t>Also,</w:t>
      </w:r>
      <w:r>
        <w:rPr>
          <w:color w:val="2B2A29"/>
          <w:spacing w:val="-6"/>
          <w:w w:val="105"/>
        </w:rPr>
        <w:t xml:space="preserve"> </w:t>
      </w:r>
      <w:r>
        <w:rPr>
          <w:color w:val="2B2A29"/>
          <w:w w:val="105"/>
        </w:rPr>
        <w:t>we’ve</w:t>
      </w:r>
      <w:r>
        <w:rPr>
          <w:color w:val="2B2A29"/>
          <w:spacing w:val="-6"/>
          <w:w w:val="105"/>
        </w:rPr>
        <w:t xml:space="preserve"> </w:t>
      </w:r>
      <w:r>
        <w:rPr>
          <w:color w:val="2B2A29"/>
          <w:w w:val="105"/>
        </w:rPr>
        <w:t>used</w:t>
      </w:r>
      <w:r>
        <w:rPr>
          <w:color w:val="2B2A29"/>
          <w:spacing w:val="-5"/>
          <w:w w:val="105"/>
        </w:rPr>
        <w:t xml:space="preserve"> </w:t>
      </w:r>
      <w:r>
        <w:rPr>
          <w:color w:val="2B2A29"/>
          <w:w w:val="105"/>
        </w:rPr>
        <w:t>only</w:t>
      </w:r>
      <w:r>
        <w:rPr>
          <w:color w:val="2B2A29"/>
          <w:spacing w:val="-6"/>
          <w:w w:val="105"/>
        </w:rPr>
        <w:t xml:space="preserve"> </w:t>
      </w:r>
      <w:r>
        <w:rPr>
          <w:color w:val="2B2A29"/>
          <w:w w:val="105"/>
        </w:rPr>
        <w:t>9</w:t>
      </w:r>
      <w:r>
        <w:rPr>
          <w:color w:val="2B2A29"/>
          <w:spacing w:val="-5"/>
          <w:w w:val="105"/>
        </w:rPr>
        <w:t xml:space="preserve"> </w:t>
      </w:r>
      <w:r>
        <w:rPr>
          <w:color w:val="2B2A29"/>
          <w:w w:val="105"/>
        </w:rPr>
        <w:t>bits</w:t>
      </w:r>
      <w:r>
        <w:rPr>
          <w:color w:val="2B2A29"/>
          <w:spacing w:val="-6"/>
          <w:w w:val="105"/>
        </w:rPr>
        <w:t xml:space="preserve"> </w:t>
      </w:r>
      <w:r>
        <w:rPr>
          <w:color w:val="2B2A29"/>
          <w:w w:val="105"/>
        </w:rPr>
        <w:t>to</w:t>
      </w:r>
      <w:r>
        <w:rPr>
          <w:color w:val="2B2A29"/>
          <w:spacing w:val="-5"/>
          <w:w w:val="105"/>
        </w:rPr>
        <w:t xml:space="preserve"> </w:t>
      </w:r>
      <w:r>
        <w:rPr>
          <w:color w:val="2B2A29"/>
          <w:w w:val="105"/>
        </w:rPr>
        <w:t>represent</w:t>
      </w:r>
      <w:r>
        <w:rPr>
          <w:color w:val="2B2A29"/>
          <w:spacing w:val="-6"/>
          <w:w w:val="105"/>
        </w:rPr>
        <w:t xml:space="preserve"> </w:t>
      </w:r>
      <w:r>
        <w:rPr>
          <w:color w:val="2B2A29"/>
          <w:w w:val="105"/>
        </w:rPr>
        <w:t>the</w:t>
      </w:r>
      <w:r>
        <w:rPr>
          <w:color w:val="2B2A29"/>
          <w:spacing w:val="-5"/>
          <w:w w:val="105"/>
        </w:rPr>
        <w:t xml:space="preserve"> </w:t>
      </w:r>
      <w:r>
        <w:rPr>
          <w:color w:val="2B2A29"/>
          <w:w w:val="105"/>
        </w:rPr>
        <w:t>fractional</w:t>
      </w:r>
      <w:r>
        <w:rPr>
          <w:color w:val="2B2A29"/>
          <w:spacing w:val="-6"/>
          <w:w w:val="105"/>
        </w:rPr>
        <w:t xml:space="preserve"> </w:t>
      </w:r>
      <w:r>
        <w:rPr>
          <w:color w:val="2B2A29"/>
          <w:w w:val="105"/>
        </w:rPr>
        <w:t>part;</w:t>
      </w:r>
      <w:r>
        <w:rPr>
          <w:color w:val="2B2A29"/>
          <w:spacing w:val="-5"/>
          <w:w w:val="105"/>
        </w:rPr>
        <w:t xml:space="preserve"> </w:t>
      </w:r>
      <w:r>
        <w:rPr>
          <w:color w:val="2B2A29"/>
          <w:w w:val="105"/>
        </w:rPr>
        <w:t>if</w:t>
      </w:r>
      <w:r>
        <w:rPr>
          <w:color w:val="2B2A29"/>
          <w:spacing w:val="-6"/>
          <w:w w:val="105"/>
        </w:rPr>
        <w:t xml:space="preserve"> </w:t>
      </w:r>
      <w:r>
        <w:rPr>
          <w:color w:val="2B2A29"/>
          <w:w w:val="105"/>
        </w:rPr>
        <w:t>we</w:t>
      </w:r>
      <w:r>
        <w:rPr>
          <w:color w:val="2B2A29"/>
          <w:spacing w:val="-5"/>
          <w:w w:val="105"/>
        </w:rPr>
        <w:t xml:space="preserve"> </w:t>
      </w:r>
      <w:r>
        <w:rPr>
          <w:color w:val="2B2A29"/>
          <w:w w:val="105"/>
        </w:rPr>
        <w:t>had</w:t>
      </w:r>
      <w:r>
        <w:rPr>
          <w:color w:val="2B2A29"/>
          <w:spacing w:val="-6"/>
          <w:w w:val="105"/>
        </w:rPr>
        <w:t xml:space="preserve"> </w:t>
      </w:r>
      <w:r>
        <w:rPr>
          <w:color w:val="2B2A29"/>
          <w:w w:val="105"/>
        </w:rPr>
        <w:t>used</w:t>
      </w:r>
      <w:r>
        <w:rPr>
          <w:color w:val="2B2A29"/>
          <w:spacing w:val="-5"/>
          <w:w w:val="105"/>
        </w:rPr>
        <w:t xml:space="preserve"> </w:t>
      </w:r>
      <w:r>
        <w:rPr>
          <w:color w:val="2B2A29"/>
          <w:w w:val="105"/>
        </w:rPr>
        <w:t>a</w:t>
      </w:r>
      <w:r>
        <w:rPr>
          <w:color w:val="2B2A29"/>
          <w:spacing w:val="-6"/>
          <w:w w:val="105"/>
        </w:rPr>
        <w:t xml:space="preserve"> </w:t>
      </w:r>
      <w:r>
        <w:rPr>
          <w:color w:val="2B2A29"/>
          <w:w w:val="105"/>
        </w:rPr>
        <w:t>higher</w:t>
      </w:r>
      <w:r>
        <w:rPr>
          <w:color w:val="2B2A29"/>
          <w:spacing w:val="-55"/>
          <w:w w:val="105"/>
        </w:rPr>
        <w:t xml:space="preserve"> </w:t>
      </w:r>
      <w:r>
        <w:rPr>
          <w:color w:val="2B2A29"/>
          <w:w w:val="105"/>
        </w:rPr>
        <w:t>number</w:t>
      </w:r>
      <w:r>
        <w:rPr>
          <w:color w:val="2B2A29"/>
          <w:spacing w:val="-11"/>
          <w:w w:val="105"/>
        </w:rPr>
        <w:t xml:space="preserve"> </w:t>
      </w:r>
      <w:r>
        <w:rPr>
          <w:color w:val="2B2A29"/>
          <w:w w:val="105"/>
        </w:rPr>
        <w:t>of</w:t>
      </w:r>
      <w:r>
        <w:rPr>
          <w:color w:val="2B2A29"/>
          <w:spacing w:val="-11"/>
          <w:w w:val="105"/>
        </w:rPr>
        <w:t xml:space="preserve"> </w:t>
      </w:r>
      <w:r>
        <w:rPr>
          <w:color w:val="2B2A29"/>
          <w:w w:val="105"/>
        </w:rPr>
        <w:t>bits,</w:t>
      </w:r>
      <w:r>
        <w:rPr>
          <w:color w:val="2B2A29"/>
          <w:spacing w:val="-11"/>
          <w:w w:val="105"/>
        </w:rPr>
        <w:t xml:space="preserve"> </w:t>
      </w:r>
      <w:r>
        <w:rPr>
          <w:color w:val="2B2A29"/>
          <w:w w:val="105"/>
        </w:rPr>
        <w:t>it</w:t>
      </w:r>
      <w:r>
        <w:rPr>
          <w:color w:val="2B2A29"/>
          <w:spacing w:val="-11"/>
          <w:w w:val="105"/>
        </w:rPr>
        <w:t xml:space="preserve"> </w:t>
      </w:r>
      <w:r>
        <w:rPr>
          <w:color w:val="2B2A29"/>
          <w:w w:val="105"/>
        </w:rPr>
        <w:t>would</w:t>
      </w:r>
      <w:r>
        <w:rPr>
          <w:color w:val="2B2A29"/>
          <w:spacing w:val="-11"/>
          <w:w w:val="105"/>
        </w:rPr>
        <w:t xml:space="preserve"> </w:t>
      </w:r>
      <w:r>
        <w:rPr>
          <w:color w:val="2B2A29"/>
          <w:w w:val="105"/>
        </w:rPr>
        <w:t>have</w:t>
      </w:r>
      <w:r>
        <w:rPr>
          <w:color w:val="2B2A29"/>
          <w:spacing w:val="-11"/>
          <w:w w:val="105"/>
        </w:rPr>
        <w:t xml:space="preserve"> </w:t>
      </w:r>
      <w:r>
        <w:rPr>
          <w:color w:val="2B2A29"/>
          <w:w w:val="105"/>
        </w:rPr>
        <w:t>been</w:t>
      </w:r>
      <w:r>
        <w:rPr>
          <w:color w:val="2B2A29"/>
          <w:spacing w:val="-11"/>
          <w:w w:val="105"/>
        </w:rPr>
        <w:t xml:space="preserve"> </w:t>
      </w:r>
      <w:r>
        <w:rPr>
          <w:color w:val="2B2A29"/>
          <w:w w:val="105"/>
        </w:rPr>
        <w:t>a</w:t>
      </w:r>
      <w:r>
        <w:rPr>
          <w:color w:val="2B2A29"/>
          <w:spacing w:val="-11"/>
          <w:w w:val="105"/>
        </w:rPr>
        <w:t xml:space="preserve"> </w:t>
      </w:r>
      <w:r>
        <w:rPr>
          <w:color w:val="2B2A29"/>
          <w:w w:val="105"/>
        </w:rPr>
        <w:t>closer</w:t>
      </w:r>
      <w:r>
        <w:rPr>
          <w:color w:val="2B2A29"/>
          <w:spacing w:val="-11"/>
          <w:w w:val="105"/>
        </w:rPr>
        <w:t xml:space="preserve"> </w:t>
      </w:r>
      <w:r>
        <w:rPr>
          <w:color w:val="2B2A29"/>
          <w:w w:val="105"/>
        </w:rPr>
        <w:t>match</w:t>
      </w:r>
      <w:r>
        <w:rPr>
          <w:color w:val="2B2A29"/>
          <w:spacing w:val="-11"/>
          <w:w w:val="105"/>
        </w:rPr>
        <w:t xml:space="preserve"> </w:t>
      </w:r>
      <w:r>
        <w:rPr>
          <w:color w:val="2B2A29"/>
          <w:w w:val="105"/>
        </w:rPr>
        <w:t>to</w:t>
      </w:r>
      <w:r>
        <w:rPr>
          <w:color w:val="2B2A29"/>
          <w:spacing w:val="-11"/>
          <w:w w:val="105"/>
        </w:rPr>
        <w:t xml:space="preserve"> </w:t>
      </w:r>
      <w:r>
        <w:rPr>
          <w:color w:val="2B2A29"/>
          <w:w w:val="105"/>
        </w:rPr>
        <w:t>99.115.</w:t>
      </w:r>
    </w:p>
    <w:p>
      <w:pPr>
        <w:pStyle w:val="11"/>
        <w:spacing w:before="7" w:line="304" w:lineRule="auto"/>
        <w:ind w:left="519" w:right="510"/>
      </w:pPr>
      <w:r>
        <w:rPr>
          <w:color w:val="2B2A29"/>
          <w:w w:val="105"/>
        </w:rPr>
        <w:t>此外，我们只使用</w:t>
      </w:r>
      <w:r>
        <w:rPr>
          <w:color w:val="2B2A29"/>
          <w:spacing w:val="-5"/>
          <w:w w:val="105"/>
        </w:rPr>
        <w:t>了</w:t>
      </w:r>
      <w:r>
        <w:rPr>
          <w:color w:val="2B2A29"/>
          <w:w w:val="105"/>
        </w:rPr>
        <w:t>9位来表示小数部分；如果我们使用了更高的比特数，它将</w:t>
      </w:r>
      <w:r>
        <w:rPr>
          <w:color w:val="2B2A29"/>
          <w:spacing w:val="-11"/>
          <w:w w:val="105"/>
        </w:rPr>
        <w:t>更</w:t>
      </w:r>
      <w:r>
        <w:rPr>
          <w:color w:val="2B2A29"/>
          <w:w w:val="105"/>
        </w:rPr>
        <w:t>接近于99.115。</w:t>
      </w:r>
    </w:p>
    <w:p>
      <w:r>
        <w:rPr>
          <w:color w:val="2B2A29"/>
          <w:w w:val="105"/>
        </w:rPr>
        <w:t>Let’s</w:t>
      </w:r>
      <w:r>
        <w:rPr>
          <w:color w:val="2B2A29"/>
          <w:spacing w:val="-11"/>
          <w:w w:val="105"/>
        </w:rPr>
        <w:t xml:space="preserve"> </w:t>
      </w:r>
      <w:r>
        <w:rPr>
          <w:color w:val="2B2A29"/>
          <w:w w:val="105"/>
        </w:rPr>
        <w:t>get</w:t>
      </w:r>
      <w:r>
        <w:rPr>
          <w:color w:val="2B2A29"/>
          <w:spacing w:val="-10"/>
          <w:w w:val="105"/>
        </w:rPr>
        <w:t xml:space="preserve"> </w:t>
      </w:r>
      <w:r>
        <w:rPr>
          <w:color w:val="2B2A29"/>
          <w:w w:val="105"/>
        </w:rPr>
        <w:t>back</w:t>
      </w:r>
      <w:r>
        <w:rPr>
          <w:color w:val="2B2A29"/>
          <w:spacing w:val="-11"/>
          <w:w w:val="105"/>
        </w:rPr>
        <w:t xml:space="preserve"> </w:t>
      </w:r>
      <w:r>
        <w:rPr>
          <w:color w:val="2B2A29"/>
          <w:w w:val="105"/>
        </w:rPr>
        <w:t>to</w:t>
      </w:r>
      <w:r>
        <w:rPr>
          <w:color w:val="2B2A29"/>
          <w:spacing w:val="-10"/>
          <w:w w:val="105"/>
        </w:rPr>
        <w:t xml:space="preserve"> </w:t>
      </w:r>
      <w:r>
        <w:rPr>
          <w:color w:val="2B2A29"/>
          <w:w w:val="105"/>
        </w:rPr>
        <w:t>our</w:t>
      </w:r>
      <w:r>
        <w:rPr>
          <w:color w:val="2B2A29"/>
          <w:spacing w:val="-11"/>
          <w:w w:val="105"/>
        </w:rPr>
        <w:t xml:space="preserve"> </w:t>
      </w:r>
      <w:r>
        <w:rPr>
          <w:color w:val="2B2A29"/>
          <w:w w:val="105"/>
        </w:rPr>
        <w:t>binary</w:t>
      </w:r>
      <w:r>
        <w:rPr>
          <w:color w:val="2B2A29"/>
          <w:spacing w:val="-10"/>
          <w:w w:val="105"/>
        </w:rPr>
        <w:t xml:space="preserve"> </w:t>
      </w:r>
      <w:r>
        <w:rPr>
          <w:color w:val="2B2A29"/>
          <w:w w:val="105"/>
        </w:rPr>
        <w:t>value</w:t>
      </w:r>
      <w:r>
        <w:rPr>
          <w:color w:val="2B2A29"/>
          <w:spacing w:val="-11"/>
          <w:w w:val="105"/>
        </w:rPr>
        <w:t xml:space="preserve"> </w:t>
      </w:r>
      <w:r>
        <w:rPr>
          <w:color w:val="2B2A29"/>
          <w:w w:val="105"/>
        </w:rPr>
        <w:t>by</w:t>
      </w:r>
      <w:r>
        <w:rPr>
          <w:color w:val="2B2A29"/>
          <w:spacing w:val="-10"/>
          <w:w w:val="105"/>
        </w:rPr>
        <w:t xml:space="preserve"> </w:t>
      </w:r>
      <w:r>
        <w:rPr>
          <w:color w:val="2B2A29"/>
          <w:w w:val="105"/>
        </w:rPr>
        <w:t>writing</w:t>
      </w:r>
      <w:r>
        <w:rPr>
          <w:color w:val="2B2A29"/>
          <w:spacing w:val="-11"/>
          <w:w w:val="105"/>
        </w:rPr>
        <w:t xml:space="preserve"> </w:t>
      </w:r>
      <w:r>
        <w:rPr>
          <w:color w:val="2B2A29"/>
          <w:w w:val="105"/>
        </w:rPr>
        <w:t>it</w:t>
      </w:r>
      <w:r>
        <w:rPr>
          <w:color w:val="2B2A29"/>
          <w:spacing w:val="-10"/>
          <w:w w:val="105"/>
        </w:rPr>
        <w:t xml:space="preserve"> </w:t>
      </w:r>
      <w:r>
        <w:rPr>
          <w:color w:val="2B2A29"/>
          <w:w w:val="105"/>
        </w:rPr>
        <w:t>in</w:t>
      </w:r>
      <w:r>
        <w:rPr>
          <w:color w:val="2B2A29"/>
          <w:spacing w:val="-11"/>
          <w:w w:val="105"/>
        </w:rPr>
        <w:t xml:space="preserve"> </w:t>
      </w:r>
      <w:r>
        <w:rPr>
          <w:color w:val="2B2A29"/>
          <w:w w:val="105"/>
        </w:rPr>
        <w:t>scientific</w:t>
      </w:r>
      <w:r>
        <w:rPr>
          <w:color w:val="2B2A29"/>
          <w:spacing w:val="-10"/>
          <w:w w:val="105"/>
        </w:rPr>
        <w:t xml:space="preserve"> </w:t>
      </w:r>
      <w:r>
        <w:rPr>
          <w:color w:val="2B2A29"/>
          <w:w w:val="105"/>
        </w:rPr>
        <w:t>notation.</w:t>
      </w:r>
      <w:r>
        <w:rPr>
          <w:color w:val="2B2A29"/>
          <w:spacing w:val="-11"/>
          <w:w w:val="105"/>
        </w:rPr>
        <w:t xml:space="preserve"> </w:t>
      </w:r>
      <w:r>
        <w:rPr>
          <w:color w:val="2B2A29"/>
          <w:w w:val="105"/>
        </w:rPr>
        <w:t>This</w:t>
      </w:r>
      <w:r>
        <w:rPr>
          <w:color w:val="2B2A29"/>
          <w:spacing w:val="-10"/>
          <w:w w:val="105"/>
        </w:rPr>
        <w:t xml:space="preserve"> </w:t>
      </w:r>
      <w:r>
        <w:rPr>
          <w:color w:val="2B2A29"/>
          <w:w w:val="105"/>
        </w:rPr>
        <w:t>time,</w:t>
      </w:r>
      <w:r>
        <w:rPr>
          <w:color w:val="2B2A29"/>
          <w:spacing w:val="-10"/>
          <w:w w:val="105"/>
        </w:rPr>
        <w:t xml:space="preserve"> </w:t>
      </w:r>
      <w:r>
        <w:rPr>
          <w:color w:val="2B2A29"/>
          <w:w w:val="105"/>
        </w:rPr>
        <w:t>we’re</w:t>
      </w:r>
      <w:r>
        <w:rPr>
          <w:color w:val="2B2A29"/>
          <w:spacing w:val="-55"/>
          <w:w w:val="105"/>
        </w:rPr>
        <w:t xml:space="preserve"> </w:t>
      </w:r>
      <w:r>
        <w:rPr>
          <w:color w:val="2B2A29"/>
          <w:w w:val="105"/>
        </w:rPr>
        <w:t>going to use a larger 23-bit value to represent the fractional component, which would</w:t>
      </w:r>
      <w:r>
        <w:rPr>
          <w:color w:val="2B2A29"/>
          <w:spacing w:val="1"/>
          <w:w w:val="105"/>
        </w:rPr>
        <w:t xml:space="preserve"> </w:t>
      </w:r>
      <w:r>
        <w:rPr>
          <w:color w:val="2B2A29"/>
        </w:rPr>
        <w:t>make</w:t>
      </w:r>
      <w:r>
        <w:rPr>
          <w:color w:val="2B2A29"/>
          <w:spacing w:val="-10"/>
        </w:rPr>
        <w:t xml:space="preserve"> </w:t>
      </w:r>
      <w:r>
        <w:rPr>
          <w:color w:val="2B2A29"/>
        </w:rPr>
        <w:t>it</w:t>
      </w:r>
      <w:r>
        <w:rPr>
          <w:color w:val="2B2A29"/>
          <w:spacing w:val="-10"/>
        </w:rPr>
        <w:t xml:space="preserve"> </w:t>
      </w:r>
      <w:r>
        <w:rPr>
          <w:color w:val="2B2A29"/>
        </w:rPr>
        <w:t>1.10001100011101011100001</w:t>
      </w:r>
      <w:r>
        <w:rPr>
          <w:color w:val="2B2A29"/>
          <w:spacing w:val="-9"/>
        </w:rPr>
        <w:t xml:space="preserve"> </w:t>
      </w:r>
      <w:r>
        <w:rPr>
          <w:rFonts w:ascii="宋体" w:hAnsi="宋体"/>
          <w:color w:val="2B2A29"/>
          <w:position w:val="-3"/>
        </w:rPr>
        <w:t>*</w:t>
      </w:r>
      <w:r>
        <w:rPr>
          <w:rFonts w:ascii="宋体" w:hAnsi="宋体"/>
          <w:color w:val="2B2A29"/>
          <w:spacing w:val="-65"/>
          <w:position w:val="-3"/>
        </w:rPr>
        <w:t xml:space="preserve"> </w:t>
      </w:r>
      <w:r>
        <w:rPr>
          <w:color w:val="2B2A29"/>
        </w:rPr>
        <w:t>2</w:t>
      </w:r>
      <w:r>
        <w:rPr>
          <w:color w:val="2B2A29"/>
          <w:vertAlign w:val="superscript"/>
        </w:rPr>
        <w:t>6</w:t>
      </w:r>
      <w:r>
        <w:rPr>
          <w:color w:val="2B2A29"/>
          <w:vertAlign w:val="baseline"/>
        </w:rPr>
        <w:t>.</w:t>
      </w:r>
    </w:p>
    <w:p>
      <w:pPr>
        <w:pStyle w:val="11"/>
        <w:spacing w:line="304" w:lineRule="auto"/>
        <w:ind w:left="519" w:right="266" w:firstLine="359"/>
      </w:pPr>
      <w:r>
        <w:rPr>
          <w:color w:val="2B2A29"/>
          <w:w w:val="105"/>
        </w:rPr>
        <w:t>让我们回到二进制值</w:t>
      </w:r>
      <w:r>
        <w:rPr>
          <w:color w:val="2B2A29"/>
          <w:spacing w:val="-11"/>
          <w:w w:val="105"/>
        </w:rPr>
        <w:t>，</w:t>
      </w:r>
      <w:r>
        <w:rPr>
          <w:color w:val="2B2A29"/>
          <w:w w:val="105"/>
        </w:rPr>
        <w:t>用科学符号表示。这一次，我们将使用更大的23位值来表示分数分量，这将</w:t>
      </w:r>
      <w:r>
        <w:rPr>
          <w:color w:val="2B2A29"/>
        </w:rPr>
        <w:t>使其</w:t>
      </w:r>
      <w:r>
        <w:rPr>
          <w:color w:val="2B2A29"/>
          <w:spacing w:val="-10"/>
        </w:rPr>
        <w:t>为</w:t>
      </w:r>
      <w:r>
        <w:rPr>
          <w:color w:val="2B2A29"/>
        </w:rPr>
        <w:t>1.10001100011101011100001</w:t>
      </w:r>
      <w:r>
        <w:rPr>
          <w:rFonts w:ascii="宋体" w:hAnsi="宋体"/>
          <w:color w:val="2B2A29"/>
          <w:position w:val="-3"/>
        </w:rPr>
        <w:t>*</w:t>
      </w:r>
      <w:r>
        <w:rPr>
          <w:color w:val="2B2A29"/>
        </w:rPr>
        <w:t>26</w:t>
      </w:r>
      <w:r>
        <w:rPr>
          <w:color w:val="2B2A29"/>
          <w:vertAlign w:val="baseline"/>
        </w:rPr>
        <w:t>。</w:t>
      </w:r>
    </w:p>
    <w:p>
      <w:r>
        <w:rPr>
          <w:color w:val="2B2A29"/>
          <w:w w:val="105"/>
          <w:sz w:val="22"/>
        </w:rPr>
        <w:t>An</w:t>
      </w:r>
      <w:r>
        <w:rPr>
          <w:color w:val="2B2A29"/>
          <w:spacing w:val="-7"/>
          <w:w w:val="105"/>
          <w:sz w:val="22"/>
        </w:rPr>
        <w:t xml:space="preserve"> </w:t>
      </w:r>
      <w:r>
        <w:rPr>
          <w:color w:val="2B2A29"/>
          <w:w w:val="105"/>
          <w:sz w:val="22"/>
        </w:rPr>
        <w:t>IEEE</w:t>
      </w:r>
      <w:r>
        <w:rPr>
          <w:color w:val="2B2A29"/>
          <w:spacing w:val="-6"/>
          <w:w w:val="105"/>
          <w:sz w:val="22"/>
        </w:rPr>
        <w:t xml:space="preserve"> </w:t>
      </w:r>
      <w:r>
        <w:rPr>
          <w:color w:val="2B2A29"/>
          <w:w w:val="105"/>
          <w:sz w:val="22"/>
        </w:rPr>
        <w:t>754</w:t>
      </w:r>
      <w:r>
        <w:rPr>
          <w:color w:val="2B2A29"/>
          <w:spacing w:val="-6"/>
          <w:w w:val="105"/>
          <w:sz w:val="22"/>
        </w:rPr>
        <w:t xml:space="preserve"> </w:t>
      </w:r>
      <w:r>
        <w:rPr>
          <w:color w:val="2B2A29"/>
          <w:w w:val="105"/>
          <w:sz w:val="22"/>
        </w:rPr>
        <w:t>number</w:t>
      </w:r>
      <w:r>
        <w:rPr>
          <w:color w:val="2B2A29"/>
          <w:spacing w:val="-6"/>
          <w:w w:val="105"/>
          <w:sz w:val="22"/>
        </w:rPr>
        <w:t xml:space="preserve"> </w:t>
      </w:r>
      <w:r>
        <w:rPr>
          <w:color w:val="2B2A29"/>
          <w:w w:val="105"/>
          <w:sz w:val="22"/>
        </w:rPr>
        <w:t>has</w:t>
      </w:r>
      <w:r>
        <w:rPr>
          <w:color w:val="2B2A29"/>
          <w:spacing w:val="-6"/>
          <w:w w:val="105"/>
          <w:sz w:val="22"/>
        </w:rPr>
        <w:t xml:space="preserve"> </w:t>
      </w:r>
      <w:r>
        <w:rPr>
          <w:color w:val="2B2A29"/>
          <w:w w:val="105"/>
          <w:sz w:val="22"/>
        </w:rPr>
        <w:t>three</w:t>
      </w:r>
      <w:r>
        <w:rPr>
          <w:color w:val="2B2A29"/>
          <w:spacing w:val="-7"/>
          <w:w w:val="105"/>
          <w:sz w:val="22"/>
        </w:rPr>
        <w:t xml:space="preserve"> </w:t>
      </w:r>
      <w:r>
        <w:rPr>
          <w:color w:val="2B2A29"/>
          <w:w w:val="105"/>
          <w:sz w:val="22"/>
        </w:rPr>
        <w:t>components</w:t>
      </w:r>
      <w:r>
        <w:rPr>
          <w:color w:val="2B2A29"/>
          <w:spacing w:val="-6"/>
          <w:w w:val="105"/>
          <w:sz w:val="22"/>
        </w:rPr>
        <w:t xml:space="preserve"> </w:t>
      </w:r>
      <w:r>
        <w:rPr>
          <w:color w:val="2B2A29"/>
          <w:w w:val="105"/>
          <w:sz w:val="22"/>
        </w:rPr>
        <w:t>in</w:t>
      </w:r>
      <w:r>
        <w:rPr>
          <w:color w:val="2B2A29"/>
          <w:spacing w:val="-6"/>
          <w:w w:val="105"/>
          <w:sz w:val="22"/>
        </w:rPr>
        <w:t xml:space="preserve"> </w:t>
      </w:r>
      <w:r>
        <w:rPr>
          <w:color w:val="2B2A29"/>
          <w:w w:val="105"/>
          <w:sz w:val="22"/>
        </w:rPr>
        <w:t>it,</w:t>
      </w:r>
      <w:r>
        <w:rPr>
          <w:color w:val="2B2A29"/>
          <w:spacing w:val="-6"/>
          <w:w w:val="105"/>
          <w:sz w:val="22"/>
        </w:rPr>
        <w:t xml:space="preserve"> </w:t>
      </w:r>
      <w:r>
        <w:rPr>
          <w:color w:val="2B2A29"/>
          <w:w w:val="105"/>
          <w:sz w:val="22"/>
        </w:rPr>
        <w:t>called</w:t>
      </w:r>
      <w:r>
        <w:rPr>
          <w:color w:val="2B2A29"/>
          <w:spacing w:val="-6"/>
          <w:w w:val="105"/>
          <w:sz w:val="22"/>
        </w:rPr>
        <w:t xml:space="preserve"> </w:t>
      </w:r>
      <w:r>
        <w:rPr>
          <w:color w:val="2B2A29"/>
          <w:w w:val="105"/>
          <w:sz w:val="22"/>
        </w:rPr>
        <w:t>the</w:t>
      </w:r>
      <w:r>
        <w:rPr>
          <w:color w:val="2B2A29"/>
          <w:spacing w:val="-7"/>
          <w:w w:val="105"/>
          <w:sz w:val="22"/>
        </w:rPr>
        <w:t xml:space="preserve"> </w:t>
      </w:r>
      <w:r>
        <w:rPr>
          <w:i/>
          <w:color w:val="2B2A29"/>
          <w:w w:val="105"/>
          <w:sz w:val="22"/>
        </w:rPr>
        <w:t>sign</w:t>
      </w:r>
      <w:r>
        <w:rPr>
          <w:i/>
          <w:color w:val="2B2A29"/>
          <w:spacing w:val="-5"/>
          <w:w w:val="105"/>
          <w:sz w:val="22"/>
        </w:rPr>
        <w:t xml:space="preserve"> </w:t>
      </w:r>
      <w:r>
        <w:rPr>
          <w:i/>
          <w:color w:val="2B2A29"/>
          <w:w w:val="105"/>
          <w:sz w:val="22"/>
        </w:rPr>
        <w:t>bit</w:t>
      </w:r>
      <w:r>
        <w:rPr>
          <w:color w:val="2B2A29"/>
          <w:w w:val="105"/>
          <w:sz w:val="22"/>
        </w:rPr>
        <w:t>,</w:t>
      </w:r>
      <w:r>
        <w:rPr>
          <w:color w:val="2B2A29"/>
          <w:spacing w:val="-6"/>
          <w:w w:val="105"/>
          <w:sz w:val="22"/>
        </w:rPr>
        <w:t xml:space="preserve"> </w:t>
      </w:r>
      <w:r>
        <w:rPr>
          <w:color w:val="2B2A29"/>
          <w:w w:val="105"/>
          <w:sz w:val="22"/>
        </w:rPr>
        <w:t>the</w:t>
      </w:r>
      <w:r>
        <w:rPr>
          <w:color w:val="2B2A29"/>
          <w:spacing w:val="-6"/>
          <w:w w:val="105"/>
          <w:sz w:val="22"/>
        </w:rPr>
        <w:t xml:space="preserve"> </w:t>
      </w:r>
      <w:r>
        <w:rPr>
          <w:i/>
          <w:color w:val="2B2A29"/>
          <w:w w:val="105"/>
          <w:sz w:val="22"/>
        </w:rPr>
        <w:t>significand</w:t>
      </w:r>
      <w:r>
        <w:rPr>
          <w:color w:val="2B2A29"/>
          <w:w w:val="105"/>
          <w:sz w:val="22"/>
        </w:rPr>
        <w:t>,</w:t>
      </w:r>
    </w:p>
    <w:p>
      <w:pPr>
        <w:spacing w:before="0" w:line="187" w:lineRule="exact"/>
        <w:ind w:left="879" w:right="0" w:firstLine="0"/>
        <w:jc w:val="left"/>
        <w:rPr>
          <w:sz w:val="22"/>
        </w:rPr>
      </w:pPr>
      <w:r>
        <w:rPr>
          <w:color w:val="2B2A29"/>
          <w:w w:val="105"/>
          <w:sz w:val="22"/>
        </w:rPr>
        <w:t>IEEE</w:t>
      </w:r>
      <w:r>
        <w:t xml:space="preserve"> </w:t>
      </w:r>
      <w:r>
        <w:rPr>
          <w:color w:val="2B2A29"/>
          <w:w w:val="105"/>
          <w:sz w:val="22"/>
        </w:rPr>
        <w:t>754数字中有三</w:t>
      </w:r>
      <w:r>
        <w:rPr>
          <w:color w:val="2B2A29"/>
          <w:spacing w:val="-7"/>
          <w:w w:val="105"/>
          <w:sz w:val="22"/>
        </w:rPr>
        <w:t>个</w:t>
      </w:r>
      <w:r>
        <w:rPr>
          <w:color w:val="2B2A29"/>
          <w:w w:val="105"/>
          <w:sz w:val="22"/>
        </w:rPr>
        <w:t>分量，</w:t>
      </w:r>
    </w:p>
    <w:p>
      <w:r>
        <w:rPr>
          <w:color w:val="2B2A29"/>
          <w:w w:val="105"/>
        </w:rPr>
        <w:t>and</w:t>
      </w:r>
      <w:r>
        <w:rPr>
          <w:color w:val="2B2A29"/>
          <w:spacing w:val="4"/>
          <w:w w:val="105"/>
        </w:rPr>
        <w:t xml:space="preserve"> </w:t>
      </w:r>
      <w:r>
        <w:rPr>
          <w:color w:val="2B2A29"/>
          <w:w w:val="105"/>
        </w:rPr>
        <w:t>the</w:t>
      </w:r>
      <w:r>
        <w:rPr>
          <w:color w:val="2B2A29"/>
          <w:spacing w:val="5"/>
          <w:w w:val="105"/>
        </w:rPr>
        <w:t xml:space="preserve"> </w:t>
      </w:r>
      <w:r>
        <w:rPr>
          <w:i/>
          <w:color w:val="2B2A29"/>
          <w:w w:val="105"/>
        </w:rPr>
        <w:t>exponent</w:t>
      </w:r>
      <w:r>
        <w:rPr>
          <w:color w:val="2B2A29"/>
          <w:w w:val="105"/>
        </w:rPr>
        <w:t>.</w:t>
      </w:r>
      <w:r>
        <w:rPr>
          <w:color w:val="2B2A29"/>
          <w:spacing w:val="5"/>
          <w:w w:val="105"/>
        </w:rPr>
        <w:t xml:space="preserve"> </w:t>
      </w:r>
      <w:r>
        <w:rPr>
          <w:color w:val="2B2A29"/>
          <w:w w:val="105"/>
        </w:rPr>
        <w:t>There</w:t>
      </w:r>
      <w:r>
        <w:rPr>
          <w:color w:val="2B2A29"/>
          <w:spacing w:val="5"/>
          <w:w w:val="105"/>
        </w:rPr>
        <w:t xml:space="preserve"> </w:t>
      </w:r>
      <w:r>
        <w:rPr>
          <w:color w:val="2B2A29"/>
          <w:w w:val="105"/>
        </w:rPr>
        <w:t>are</w:t>
      </w:r>
      <w:r>
        <w:rPr>
          <w:color w:val="2B2A29"/>
          <w:spacing w:val="5"/>
          <w:w w:val="105"/>
        </w:rPr>
        <w:t xml:space="preserve"> </w:t>
      </w:r>
      <w:r>
        <w:rPr>
          <w:color w:val="2B2A29"/>
          <w:w w:val="105"/>
        </w:rPr>
        <w:t>multiple</w:t>
      </w:r>
      <w:r>
        <w:rPr>
          <w:color w:val="2B2A29"/>
          <w:spacing w:val="5"/>
          <w:w w:val="105"/>
        </w:rPr>
        <w:t xml:space="preserve"> </w:t>
      </w:r>
      <w:r>
        <w:rPr>
          <w:color w:val="2B2A29"/>
          <w:w w:val="105"/>
        </w:rPr>
        <w:t>formats</w:t>
      </w:r>
      <w:r>
        <w:rPr>
          <w:color w:val="2B2A29"/>
          <w:spacing w:val="5"/>
          <w:w w:val="105"/>
        </w:rPr>
        <w:t xml:space="preserve"> </w:t>
      </w:r>
      <w:r>
        <w:rPr>
          <w:color w:val="2B2A29"/>
          <w:w w:val="105"/>
        </w:rPr>
        <w:t>defined,</w:t>
      </w:r>
      <w:r>
        <w:rPr>
          <w:color w:val="2B2A29"/>
          <w:spacing w:val="5"/>
          <w:w w:val="105"/>
        </w:rPr>
        <w:t xml:space="preserve"> </w:t>
      </w:r>
      <w:r>
        <w:rPr>
          <w:color w:val="2B2A29"/>
          <w:w w:val="105"/>
        </w:rPr>
        <w:t>for</w:t>
      </w:r>
      <w:r>
        <w:rPr>
          <w:color w:val="2B2A29"/>
          <w:spacing w:val="5"/>
          <w:w w:val="105"/>
        </w:rPr>
        <w:t xml:space="preserve"> </w:t>
      </w:r>
      <w:r>
        <w:rPr>
          <w:color w:val="2B2A29"/>
          <w:w w:val="105"/>
        </w:rPr>
        <w:t>example,</w:t>
      </w:r>
      <w:r>
        <w:rPr>
          <w:color w:val="2B2A29"/>
          <w:spacing w:val="5"/>
          <w:w w:val="105"/>
        </w:rPr>
        <w:t xml:space="preserve"> </w:t>
      </w:r>
      <w:r>
        <w:rPr>
          <w:color w:val="2B2A29"/>
          <w:w w:val="105"/>
        </w:rPr>
        <w:t>single-precision</w:t>
      </w:r>
      <w:r>
        <w:rPr>
          <w:color w:val="2B2A29"/>
          <w:spacing w:val="5"/>
          <w:w w:val="105"/>
        </w:rPr>
        <w:t xml:space="preserve"> </w:t>
      </w:r>
      <w:r>
        <w:rPr>
          <w:color w:val="2B2A29"/>
          <w:w w:val="105"/>
        </w:rPr>
        <w:t>and</w:t>
      </w:r>
      <w:r>
        <w:rPr>
          <w:color w:val="2B2A29"/>
          <w:spacing w:val="-55"/>
          <w:w w:val="105"/>
        </w:rPr>
        <w:t xml:space="preserve"> </w:t>
      </w:r>
      <w:r>
        <w:rPr>
          <w:color w:val="2B2A29"/>
          <w:w w:val="105"/>
        </w:rPr>
        <w:t>double-precision</w:t>
      </w:r>
      <w:r>
        <w:rPr>
          <w:color w:val="2B2A29"/>
          <w:spacing w:val="4"/>
          <w:w w:val="105"/>
        </w:rPr>
        <w:t xml:space="preserve"> </w:t>
      </w:r>
      <w:r>
        <w:rPr>
          <w:color w:val="2B2A29"/>
          <w:w w:val="105"/>
        </w:rPr>
        <w:t>floating-point</w:t>
      </w:r>
      <w:r>
        <w:rPr>
          <w:color w:val="2B2A29"/>
          <w:spacing w:val="5"/>
          <w:w w:val="105"/>
        </w:rPr>
        <w:t xml:space="preserve"> </w:t>
      </w:r>
      <w:r>
        <w:rPr>
          <w:color w:val="2B2A29"/>
          <w:w w:val="105"/>
        </w:rPr>
        <w:t>formats,</w:t>
      </w:r>
      <w:r>
        <w:rPr>
          <w:color w:val="2B2A29"/>
          <w:spacing w:val="5"/>
          <w:w w:val="105"/>
        </w:rPr>
        <w:t xml:space="preserve"> </w:t>
      </w:r>
      <w:r>
        <w:rPr>
          <w:color w:val="2B2A29"/>
          <w:w w:val="105"/>
        </w:rPr>
        <w:t>which</w:t>
      </w:r>
      <w:r>
        <w:rPr>
          <w:color w:val="2B2A29"/>
          <w:spacing w:val="5"/>
          <w:w w:val="105"/>
        </w:rPr>
        <w:t xml:space="preserve"> </w:t>
      </w:r>
      <w:r>
        <w:rPr>
          <w:color w:val="2B2A29"/>
          <w:w w:val="105"/>
        </w:rPr>
        <w:t>have</w:t>
      </w:r>
      <w:r>
        <w:rPr>
          <w:color w:val="2B2A29"/>
          <w:spacing w:val="5"/>
          <w:w w:val="105"/>
        </w:rPr>
        <w:t xml:space="preserve"> </w:t>
      </w:r>
      <w:r>
        <w:rPr>
          <w:color w:val="2B2A29"/>
          <w:w w:val="105"/>
        </w:rPr>
        <w:t>different</w:t>
      </w:r>
      <w:r>
        <w:rPr>
          <w:color w:val="2B2A29"/>
          <w:spacing w:val="5"/>
          <w:w w:val="105"/>
        </w:rPr>
        <w:t xml:space="preserve"> </w:t>
      </w:r>
      <w:r>
        <w:rPr>
          <w:color w:val="2B2A29"/>
          <w:w w:val="105"/>
        </w:rPr>
        <w:t>significand</w:t>
      </w:r>
      <w:r>
        <w:rPr>
          <w:color w:val="2B2A29"/>
          <w:spacing w:val="5"/>
          <w:w w:val="105"/>
        </w:rPr>
        <w:t xml:space="preserve"> </w:t>
      </w:r>
      <w:r>
        <w:rPr>
          <w:color w:val="2B2A29"/>
          <w:w w:val="105"/>
        </w:rPr>
        <w:t>and</w:t>
      </w:r>
      <w:r>
        <w:rPr>
          <w:color w:val="2B2A29"/>
          <w:spacing w:val="5"/>
          <w:w w:val="105"/>
        </w:rPr>
        <w:t xml:space="preserve"> </w:t>
      </w:r>
      <w:r>
        <w:rPr>
          <w:color w:val="2B2A29"/>
          <w:w w:val="105"/>
        </w:rPr>
        <w:t>exponent</w:t>
      </w:r>
      <w:r>
        <w:rPr>
          <w:color w:val="2B2A29"/>
          <w:spacing w:val="1"/>
          <w:w w:val="105"/>
        </w:rPr>
        <w:t xml:space="preserve"> </w:t>
      </w:r>
      <w:r>
        <w:rPr>
          <w:color w:val="2B2A29"/>
          <w:w w:val="105"/>
        </w:rPr>
        <w:t>sizes for different levels of number size and accuracy. The following illustration shows</w:t>
      </w:r>
      <w:r>
        <w:rPr>
          <w:color w:val="2B2A29"/>
          <w:spacing w:val="1"/>
          <w:w w:val="105"/>
        </w:rPr>
        <w:t xml:space="preserve"> </w:t>
      </w:r>
      <w:r>
        <w:rPr>
          <w:color w:val="2B2A29"/>
          <w:spacing w:val="-1"/>
          <w:w w:val="110"/>
        </w:rPr>
        <w:t>how</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floating-point</w:t>
      </w:r>
      <w:r>
        <w:rPr>
          <w:color w:val="2B2A29"/>
          <w:spacing w:val="-15"/>
          <w:w w:val="110"/>
        </w:rPr>
        <w:t xml:space="preserve"> </w:t>
      </w:r>
      <w:r>
        <w:rPr>
          <w:color w:val="2B2A29"/>
          <w:spacing w:val="-1"/>
          <w:w w:val="110"/>
        </w:rPr>
        <w:t>number</w:t>
      </w:r>
      <w:r>
        <w:rPr>
          <w:color w:val="2B2A29"/>
          <w:spacing w:val="-15"/>
          <w:w w:val="110"/>
        </w:rPr>
        <w:t xml:space="preserve"> </w:t>
      </w:r>
      <w:r>
        <w:rPr>
          <w:color w:val="2B2A29"/>
          <w:spacing w:val="-1"/>
          <w:w w:val="110"/>
        </w:rPr>
        <w:t>components</w:t>
      </w:r>
      <w:r>
        <w:rPr>
          <w:color w:val="2B2A29"/>
          <w:spacing w:val="-15"/>
          <w:w w:val="110"/>
        </w:rPr>
        <w:t xml:space="preserve"> </w:t>
      </w:r>
      <w:r>
        <w:rPr>
          <w:color w:val="2B2A29"/>
          <w:spacing w:val="-1"/>
          <w:w w:val="110"/>
        </w:rPr>
        <w:t>are</w:t>
      </w:r>
      <w:r>
        <w:rPr>
          <w:color w:val="2B2A29"/>
          <w:spacing w:val="-15"/>
          <w:w w:val="110"/>
        </w:rPr>
        <w:t xml:space="preserve"> </w:t>
      </w:r>
      <w:r>
        <w:rPr>
          <w:color w:val="2B2A29"/>
          <w:spacing w:val="-1"/>
          <w:w w:val="110"/>
        </w:rPr>
        <w:t>mapped</w:t>
      </w:r>
      <w:r>
        <w:rPr>
          <w:color w:val="2B2A29"/>
          <w:spacing w:val="-15"/>
          <w:w w:val="110"/>
        </w:rPr>
        <w:t xml:space="preserve"> </w:t>
      </w:r>
      <w:r>
        <w:rPr>
          <w:color w:val="2B2A29"/>
          <w:spacing w:val="-1"/>
          <w:w w:val="110"/>
        </w:rPr>
        <w:t>into</w:t>
      </w:r>
      <w:r>
        <w:rPr>
          <w:color w:val="2B2A29"/>
          <w:spacing w:val="-15"/>
          <w:w w:val="110"/>
        </w:rPr>
        <w:t xml:space="preserve"> </w:t>
      </w:r>
      <w:r>
        <w:rPr>
          <w:color w:val="2B2A29"/>
          <w:spacing w:val="-1"/>
          <w:w w:val="110"/>
        </w:rPr>
        <w:t>the</w:t>
      </w:r>
      <w:r>
        <w:rPr>
          <w:color w:val="2B2A29"/>
          <w:spacing w:val="-15"/>
          <w:w w:val="110"/>
        </w:rPr>
        <w:t xml:space="preserve"> </w:t>
      </w:r>
      <w:r>
        <w:rPr>
          <w:color w:val="2B2A29"/>
          <w:spacing w:val="-1"/>
          <w:w w:val="110"/>
        </w:rPr>
        <w:t>scientific</w:t>
      </w:r>
      <w:r>
        <w:rPr>
          <w:color w:val="2B2A29"/>
          <w:spacing w:val="-15"/>
          <w:w w:val="110"/>
        </w:rPr>
        <w:t xml:space="preserve"> </w:t>
      </w:r>
      <w:r>
        <w:rPr>
          <w:color w:val="2B2A29"/>
          <w:w w:val="110"/>
        </w:rPr>
        <w:t>notation.</w:t>
      </w:r>
    </w:p>
    <w:p>
      <w:pPr>
        <w:pStyle w:val="11"/>
        <w:spacing w:before="65" w:line="304" w:lineRule="auto"/>
        <w:ind w:left="519" w:right="255"/>
      </w:pPr>
      <w:r>
        <w:rPr>
          <w:color w:val="2B2A29"/>
          <w:w w:val="105"/>
        </w:rPr>
        <w:t>以及</w:t>
      </w:r>
      <w:r>
        <w:rPr>
          <w:i/>
          <w:color w:val="2B2A29"/>
          <w:w w:val="105"/>
        </w:rPr>
        <w:t>指数</w:t>
      </w:r>
      <w:r>
        <w:rPr>
          <w:color w:val="2B2A29"/>
          <w:w w:val="105"/>
        </w:rPr>
        <w:t>。定义了多种格式，例如</w:t>
      </w:r>
      <w:r>
        <w:rPr>
          <w:color w:val="2B2A29"/>
          <w:spacing w:val="5"/>
          <w:w w:val="105"/>
        </w:rPr>
        <w:t>，</w:t>
      </w:r>
      <w:r>
        <w:rPr>
          <w:color w:val="2B2A29"/>
          <w:w w:val="105"/>
        </w:rPr>
        <w:t>单精度和双精度浮点格式，对于不同级别的数字大小和精度，它们具有不同</w:t>
      </w:r>
      <w:r>
        <w:rPr>
          <w:color w:val="2B2A29"/>
          <w:spacing w:val="5"/>
          <w:w w:val="105"/>
        </w:rPr>
        <w:t>的</w:t>
      </w:r>
      <w:r>
        <w:rPr>
          <w:color w:val="2B2A29"/>
          <w:w w:val="105"/>
        </w:rPr>
        <w:t>有效数和指数大小。下图显示了</w:t>
      </w:r>
      <w:r>
        <w:rPr>
          <w:color w:val="2B2A29"/>
          <w:spacing w:val="-1"/>
          <w:w w:val="110"/>
        </w:rPr>
        <w:t>如何将浮点数分量映射到科学</w:t>
      </w:r>
      <w:r>
        <w:rPr>
          <w:color w:val="2B2A29"/>
          <w:w w:val="110"/>
        </w:rPr>
        <w:t>符号</w:t>
      </w:r>
      <w:r>
        <w:rPr>
          <w:color w:val="2B2A29"/>
          <w:spacing w:val="-1"/>
          <w:w w:val="110"/>
        </w:rPr>
        <w:t>中</w:t>
      </w:r>
      <w:r>
        <w:rPr>
          <w:color w:val="2B2A29"/>
          <w:w w:val="110"/>
        </w:rPr>
        <w:t>。</w:t>
      </w:r>
    </w:p>
    <w:p>
      <w:r>
        <w:rPr>
          <w:color w:val="2B2A29"/>
        </w:rPr>
        <w:t>325</w:t>
      </w:r>
    </w:p>
    <w:p>
      <w:pPr>
        <w:pStyle w:val="11"/>
        <w:spacing w:before="109"/>
        <w:ind w:right="159"/>
        <w:jc w:val="right"/>
      </w:pPr>
      <w:r>
        <w:rPr>
          <w:color w:val="2B2A29"/>
        </w:rPr>
        <w:t>325</w:t>
      </w:r>
    </w:p>
    <w:p>
      <w:pPr>
        <w:spacing w:after="0"/>
        <w:jc w:val="right"/>
        <w:sectPr>
          <w:type w:val="continuous"/>
          <w:pgSz w:w="10080" w:h="14400"/>
          <w:pgMar w:top="0" w:right="560" w:bottom="0" w:left="560" w:header="0" w:footer="0" w:gutter="0"/>
          <w:cols w:space="720" w:num="1"/>
        </w:sectPr>
      </w:pPr>
    </w:p>
    <w:p>
      <w:pPr>
        <w:pStyle w:val="11"/>
        <w:spacing w:before="6" w:after="1"/>
        <w:rPr>
          <w:sz w:val="25"/>
        </w:rPr>
      </w:pPr>
    </w:p>
    <w:p>
      <w:pPr>
        <w:pStyle w:val="11"/>
        <w:ind w:left="160"/>
        <w:rPr>
          <w:sz w:val="20"/>
        </w:rPr>
      </w:pPr>
      <w:r>
        <w:rPr>
          <w:sz w:val="20"/>
        </w:rPr>
        <w:drawing>
          <wp:inline distT="0" distB="0" distL="0" distR="0">
            <wp:extent cx="5238115" cy="1236980"/>
            <wp:effectExtent l="0" t="0" r="0" b="0"/>
            <wp:docPr id="12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0.png"/>
                    <pic:cNvPicPr>
                      <a:picLocks noChangeAspect="1"/>
                    </pic:cNvPicPr>
                  </pic:nvPicPr>
                  <pic:blipFill>
                    <a:blip r:embed="rId173" cstate="print"/>
                    <a:stretch>
                      <a:fillRect/>
                    </a:stretch>
                  </pic:blipFill>
                  <pic:spPr>
                    <a:xfrm>
                      <a:off x="0" y="0"/>
                      <a:ext cx="5238409" cy="1237487"/>
                    </a:xfrm>
                    <a:prstGeom prst="rect">
                      <a:avLst/>
                    </a:prstGeom>
                  </pic:spPr>
                </pic:pic>
              </a:graphicData>
            </a:graphic>
          </wp:inline>
        </w:drawing>
      </w:r>
    </w:p>
    <w:p>
      <w:pPr>
        <w:pStyle w:val="11"/>
      </w:pPr>
    </w:p>
    <w:p>
      <w:r>
        <w:rPr>
          <w:b/>
          <w:color w:val="2B2A29"/>
          <w:sz w:val="22"/>
        </w:rPr>
        <w:t>IEEE</w:t>
      </w:r>
      <w:r>
        <w:rPr>
          <w:b/>
          <w:color w:val="2B2A29"/>
          <w:spacing w:val="17"/>
          <w:sz w:val="22"/>
        </w:rPr>
        <w:t xml:space="preserve"> </w:t>
      </w:r>
      <w:r>
        <w:rPr>
          <w:b/>
          <w:color w:val="2B2A29"/>
          <w:sz w:val="22"/>
        </w:rPr>
        <w:t>754</w:t>
      </w:r>
      <w:r>
        <w:rPr>
          <w:b/>
          <w:color w:val="2B2A29"/>
          <w:spacing w:val="18"/>
          <w:sz w:val="22"/>
        </w:rPr>
        <w:t xml:space="preserve"> </w:t>
      </w:r>
      <w:r>
        <w:rPr>
          <w:b/>
          <w:color w:val="2B2A29"/>
          <w:sz w:val="22"/>
        </w:rPr>
        <w:t>Single-Precision</w:t>
      </w:r>
      <w:r>
        <w:rPr>
          <w:b/>
          <w:color w:val="2B2A29"/>
          <w:spacing w:val="18"/>
          <w:sz w:val="22"/>
        </w:rPr>
        <w:t xml:space="preserve"> </w:t>
      </w:r>
      <w:r>
        <w:rPr>
          <w:b/>
          <w:color w:val="2B2A29"/>
          <w:sz w:val="22"/>
        </w:rPr>
        <w:t>(32</w:t>
      </w:r>
      <w:r>
        <w:rPr>
          <w:b/>
          <w:color w:val="2B2A29"/>
          <w:spacing w:val="18"/>
          <w:sz w:val="22"/>
        </w:rPr>
        <w:t xml:space="preserve"> </w:t>
      </w:r>
      <w:r>
        <w:rPr>
          <w:b/>
          <w:color w:val="2B2A29"/>
          <w:sz w:val="22"/>
        </w:rPr>
        <w:t>bit)</w:t>
      </w:r>
      <w:r>
        <w:rPr>
          <w:b/>
          <w:color w:val="2B2A29"/>
          <w:spacing w:val="18"/>
          <w:sz w:val="22"/>
        </w:rPr>
        <w:t xml:space="preserve"> </w:t>
      </w:r>
      <w:r>
        <w:rPr>
          <w:b/>
          <w:color w:val="2B2A29"/>
          <w:sz w:val="22"/>
        </w:rPr>
        <w:t>Encoding</w:t>
      </w:r>
      <w:r>
        <w:rPr>
          <w:b/>
          <w:color w:val="2B2A29"/>
          <w:spacing w:val="18"/>
          <w:sz w:val="22"/>
        </w:rPr>
        <w:t xml:space="preserve"> </w:t>
      </w:r>
      <w:r>
        <w:rPr>
          <w:b/>
          <w:color w:val="2B2A29"/>
          <w:sz w:val="22"/>
        </w:rPr>
        <w:t>Components</w:t>
      </w:r>
      <w:r>
        <w:rPr>
          <w:b/>
          <w:color w:val="2B2A29"/>
          <w:spacing w:val="18"/>
          <w:sz w:val="22"/>
        </w:rPr>
        <w:t xml:space="preserve"> </w:t>
      </w:r>
      <w:r>
        <w:rPr>
          <w:b/>
          <w:color w:val="2B2A29"/>
          <w:sz w:val="22"/>
        </w:rPr>
        <w:t>for</w:t>
      </w:r>
      <w:r>
        <w:rPr>
          <w:b/>
          <w:color w:val="2B2A29"/>
          <w:spacing w:val="18"/>
          <w:sz w:val="22"/>
        </w:rPr>
        <w:t xml:space="preserve"> </w:t>
      </w:r>
      <w:r>
        <w:rPr>
          <w:b/>
          <w:color w:val="2B2A29"/>
          <w:sz w:val="22"/>
        </w:rPr>
        <w:t>99.115:</w:t>
      </w:r>
    </w:p>
    <w:p>
      <w:pPr>
        <w:spacing w:before="94"/>
        <w:ind w:left="520" w:right="0" w:firstLine="0"/>
        <w:jc w:val="left"/>
        <w:rPr>
          <w:b/>
          <w:sz w:val="22"/>
        </w:rPr>
      </w:pPr>
      <w:r>
        <w:rPr>
          <w:b/>
          <w:color w:val="2B2A29"/>
          <w:sz w:val="22"/>
        </w:rPr>
        <w:t>用于99.115的IEEE</w:t>
      </w:r>
      <w:r>
        <w:t xml:space="preserve"> </w:t>
      </w:r>
      <w:r>
        <w:rPr>
          <w:b/>
          <w:color w:val="2B2A29"/>
          <w:sz w:val="22"/>
        </w:rPr>
        <w:t>754单精度（32位）编码组件：</w:t>
      </w:r>
    </w:p>
    <w:p>
      <w:r>
        <w:rPr>
          <w:rFonts w:ascii="Times New Roman" w:hAnsi="Times New Roman"/>
          <w:i/>
          <w:color w:val="2B2A29"/>
          <w:spacing w:val="-1"/>
          <w:w w:val="105"/>
          <w:sz w:val="22"/>
        </w:rPr>
        <w:t>Sign</w:t>
      </w:r>
      <w:r>
        <w:rPr>
          <w:rFonts w:ascii="Times New Roman" w:hAnsi="Times New Roman"/>
          <w:i/>
          <w:color w:val="2B2A29"/>
          <w:spacing w:val="-13"/>
          <w:w w:val="105"/>
          <w:sz w:val="22"/>
        </w:rPr>
        <w:t xml:space="preserve"> </w:t>
      </w:r>
      <w:r>
        <w:rPr>
          <w:rFonts w:ascii="Times New Roman" w:hAnsi="Times New Roman"/>
          <w:i/>
          <w:color w:val="2B2A29"/>
          <w:w w:val="105"/>
          <w:sz w:val="22"/>
        </w:rPr>
        <w:t>(1</w:t>
      </w:r>
      <w:r>
        <w:rPr>
          <w:rFonts w:ascii="Times New Roman" w:hAnsi="Times New Roman"/>
          <w:i/>
          <w:color w:val="2B2A29"/>
          <w:spacing w:val="-13"/>
          <w:w w:val="105"/>
          <w:sz w:val="22"/>
        </w:rPr>
        <w:t xml:space="preserve"> </w:t>
      </w:r>
      <w:r>
        <w:rPr>
          <w:rFonts w:ascii="Times New Roman" w:hAnsi="Times New Roman"/>
          <w:i/>
          <w:color w:val="2B2A29"/>
          <w:w w:val="105"/>
          <w:sz w:val="22"/>
        </w:rPr>
        <w:t>bit)</w:t>
      </w:r>
      <w:r>
        <w:rPr>
          <w:rFonts w:ascii="Times New Roman" w:hAnsi="Times New Roman"/>
          <w:color w:val="2B2A29"/>
          <w:w w:val="105"/>
          <w:sz w:val="22"/>
        </w:rPr>
        <w:t>:</w:t>
      </w:r>
      <w:r>
        <w:rPr>
          <w:rFonts w:ascii="Times New Roman" w:hAnsi="Times New Roman"/>
          <w:color w:val="2B2A29"/>
          <w:spacing w:val="-14"/>
          <w:w w:val="105"/>
          <w:sz w:val="22"/>
        </w:rPr>
        <w:t xml:space="preserve"> </w:t>
      </w:r>
      <w:r>
        <w:rPr>
          <w:rFonts w:ascii="Times New Roman" w:hAnsi="Times New Roman"/>
          <w:b/>
          <w:color w:val="2B2A29"/>
          <w:w w:val="105"/>
          <w:sz w:val="22"/>
        </w:rPr>
        <w:t>0</w:t>
      </w:r>
    </w:p>
    <w:p>
      <w:pPr>
        <w:pStyle w:val="16"/>
        <w:numPr>
          <w:ilvl w:val="0"/>
          <w:numId w:val="265"/>
        </w:numPr>
        <w:tabs>
          <w:tab w:val="left" w:pos="1095"/>
          <w:tab w:val="left" w:pos="1096"/>
        </w:tabs>
        <w:spacing w:before="187" w:after="0" w:line="240" w:lineRule="auto"/>
        <w:ind w:left="1095" w:right="0" w:hanging="358"/>
        <w:jc w:val="left"/>
        <w:rPr>
          <w:rFonts w:ascii="Times New Roman" w:hAnsi="Times New Roman"/>
          <w:b/>
          <w:sz w:val="22"/>
        </w:rPr>
      </w:pPr>
      <w:r>
        <w:rPr>
          <w:rFonts w:ascii="Times New Roman" w:hAnsi="Times New Roman"/>
          <w:i/>
          <w:color w:val="2B2A29"/>
          <w:spacing w:val="-1"/>
          <w:w w:val="105"/>
          <w:sz w:val="22"/>
        </w:rPr>
        <w:t>符号</w:t>
      </w:r>
      <w:r>
        <w:rPr>
          <w:rFonts w:ascii="Times New Roman" w:hAnsi="Times New Roman"/>
          <w:i/>
          <w:color w:val="2B2A29"/>
          <w:w w:val="105"/>
          <w:sz w:val="22"/>
        </w:rPr>
        <w:t>（1位）</w:t>
      </w:r>
      <w:r>
        <w:rPr>
          <w:rFonts w:ascii="Times New Roman" w:hAnsi="Times New Roman"/>
          <w:color w:val="2B2A29"/>
          <w:w w:val="105"/>
          <w:sz w:val="22"/>
        </w:rPr>
        <w:t>：</w:t>
      </w:r>
      <w:r>
        <w:rPr>
          <w:rFonts w:ascii="Times New Roman" w:hAnsi="Times New Roman"/>
          <w:b/>
          <w:color w:val="2B2A29"/>
          <w:w w:val="105"/>
          <w:sz w:val="22"/>
        </w:rPr>
        <w:t>0</w:t>
      </w:r>
    </w:p>
    <w:p>
      <w:r>
        <w:rPr>
          <w:rFonts w:ascii="Times New Roman" w:hAnsi="Times New Roman"/>
          <w:i/>
          <w:color w:val="2B2A29"/>
          <w:sz w:val="22"/>
        </w:rPr>
        <w:t>Exponent</w:t>
      </w:r>
      <w:r>
        <w:rPr>
          <w:rFonts w:ascii="Times New Roman" w:hAnsi="Times New Roman"/>
          <w:i/>
          <w:color w:val="2B2A29"/>
          <w:spacing w:val="2"/>
          <w:sz w:val="22"/>
        </w:rPr>
        <w:t xml:space="preserve"> </w:t>
      </w:r>
      <w:r>
        <w:rPr>
          <w:rFonts w:ascii="Times New Roman" w:hAnsi="Times New Roman"/>
          <w:i/>
          <w:color w:val="2B2A29"/>
          <w:sz w:val="22"/>
        </w:rPr>
        <w:t>(8</w:t>
      </w:r>
      <w:r>
        <w:rPr>
          <w:rFonts w:ascii="Times New Roman" w:hAnsi="Times New Roman"/>
          <w:i/>
          <w:color w:val="2B2A29"/>
          <w:spacing w:val="2"/>
          <w:sz w:val="22"/>
        </w:rPr>
        <w:t xml:space="preserve"> </w:t>
      </w:r>
      <w:r>
        <w:rPr>
          <w:rFonts w:ascii="Times New Roman" w:hAnsi="Times New Roman"/>
          <w:i/>
          <w:color w:val="2B2A29"/>
          <w:sz w:val="22"/>
        </w:rPr>
        <w:t>bits)</w:t>
      </w:r>
      <w:r>
        <w:rPr>
          <w:rFonts w:ascii="Times New Roman" w:hAnsi="Times New Roman"/>
          <w:color w:val="2B2A29"/>
          <w:sz w:val="22"/>
        </w:rPr>
        <w:t>:</w:t>
      </w:r>
      <w:r>
        <w:rPr>
          <w:rFonts w:ascii="Times New Roman" w:hAnsi="Times New Roman"/>
          <w:color w:val="2B2A29"/>
          <w:spacing w:val="1"/>
          <w:sz w:val="22"/>
        </w:rPr>
        <w:t xml:space="preserve"> </w:t>
      </w:r>
      <w:r>
        <w:rPr>
          <w:rFonts w:ascii="Times New Roman" w:hAnsi="Times New Roman"/>
          <w:color w:val="2B2A29"/>
          <w:sz w:val="22"/>
        </w:rPr>
        <w:t>Bias</w:t>
      </w:r>
      <w:r>
        <w:rPr>
          <w:rFonts w:ascii="Times New Roman" w:hAnsi="Times New Roman"/>
          <w:color w:val="2B2A29"/>
          <w:spacing w:val="1"/>
          <w:sz w:val="22"/>
        </w:rPr>
        <w:t xml:space="preserve"> </w:t>
      </w:r>
      <w:r>
        <w:rPr>
          <w:rFonts w:ascii="Times New Roman" w:hAnsi="Times New Roman"/>
          <w:color w:val="2B2A29"/>
          <w:sz w:val="22"/>
        </w:rPr>
        <w:t>(127)</w:t>
      </w:r>
      <w:r>
        <w:rPr>
          <w:rFonts w:ascii="Times New Roman" w:hAnsi="Times New Roman"/>
          <w:color w:val="2B2A29"/>
          <w:spacing w:val="1"/>
          <w:sz w:val="22"/>
        </w:rPr>
        <w:t xml:space="preserve"> </w:t>
      </w:r>
      <w:r>
        <w:rPr>
          <w:rFonts w:ascii="Times New Roman" w:hAnsi="Times New Roman"/>
          <w:color w:val="2B2A29"/>
          <w:sz w:val="22"/>
        </w:rPr>
        <w:t>+</w:t>
      </w:r>
      <w:r>
        <w:rPr>
          <w:rFonts w:ascii="Times New Roman" w:hAnsi="Times New Roman"/>
          <w:color w:val="2B2A29"/>
          <w:spacing w:val="1"/>
          <w:sz w:val="22"/>
        </w:rPr>
        <w:t xml:space="preserve"> </w:t>
      </w:r>
      <w:r>
        <w:rPr>
          <w:rFonts w:ascii="Times New Roman" w:hAnsi="Times New Roman"/>
          <w:b/>
          <w:color w:val="2B2A29"/>
          <w:sz w:val="22"/>
        </w:rPr>
        <w:t>6</w:t>
      </w:r>
    </w:p>
    <w:p>
      <w:pPr>
        <w:pStyle w:val="16"/>
        <w:numPr>
          <w:ilvl w:val="0"/>
          <w:numId w:val="265"/>
        </w:numPr>
        <w:tabs>
          <w:tab w:val="left" w:pos="1095"/>
          <w:tab w:val="left" w:pos="1096"/>
        </w:tabs>
        <w:spacing w:before="187" w:after="0" w:line="240" w:lineRule="auto"/>
        <w:ind w:left="1095" w:right="0" w:hanging="358"/>
        <w:jc w:val="left"/>
        <w:rPr>
          <w:rFonts w:ascii="Times New Roman" w:hAnsi="Times New Roman"/>
          <w:b/>
          <w:sz w:val="22"/>
        </w:rPr>
      </w:pPr>
      <w:r>
        <w:rPr>
          <w:rFonts w:ascii="Times New Roman" w:hAnsi="Times New Roman"/>
          <w:i/>
          <w:color w:val="2B2A29"/>
          <w:sz w:val="22"/>
        </w:rPr>
        <w:t>指数（8位）</w:t>
      </w:r>
      <w:r>
        <w:rPr>
          <w:rFonts w:ascii="Times New Roman" w:hAnsi="Times New Roman"/>
          <w:color w:val="2B2A29"/>
          <w:sz w:val="22"/>
        </w:rPr>
        <w:t>：偏差</w:t>
      </w:r>
      <w:r>
        <w:rPr>
          <w:rFonts w:ascii="Times New Roman" w:hAnsi="Times New Roman"/>
          <w:i/>
          <w:color w:val="2B2A29"/>
          <w:sz w:val="22"/>
        </w:rPr>
        <w:t>（127）</w:t>
      </w:r>
      <w:r>
        <w:rPr>
          <w:rFonts w:ascii="Times New Roman" w:hAnsi="Times New Roman"/>
          <w:color w:val="2B2A29"/>
          <w:sz w:val="22"/>
        </w:rPr>
        <w:t>+</w:t>
      </w:r>
      <w:r>
        <w:rPr>
          <w:rFonts w:ascii="Times New Roman" w:hAnsi="Times New Roman"/>
          <w:b/>
          <w:color w:val="2B2A29"/>
          <w:sz w:val="22"/>
        </w:rPr>
        <w:t>6</w:t>
      </w:r>
    </w:p>
    <w:p>
      <w:r>
        <w:rPr>
          <w:rFonts w:ascii="Times New Roman" w:hAnsi="Times New Roman"/>
          <w:i/>
          <w:color w:val="2B2A29"/>
          <w:w w:val="105"/>
          <w:sz w:val="22"/>
        </w:rPr>
        <w:t>Significand</w:t>
      </w:r>
      <w:r>
        <w:rPr>
          <w:rFonts w:ascii="Times New Roman" w:hAnsi="Times New Roman"/>
          <w:i/>
          <w:color w:val="2B2A29"/>
          <w:spacing w:val="-13"/>
          <w:w w:val="105"/>
          <w:sz w:val="22"/>
        </w:rPr>
        <w:t xml:space="preserve"> </w:t>
      </w:r>
      <w:r>
        <w:rPr>
          <w:rFonts w:ascii="Times New Roman" w:hAnsi="Times New Roman"/>
          <w:i/>
          <w:color w:val="2B2A29"/>
          <w:w w:val="105"/>
          <w:sz w:val="22"/>
        </w:rPr>
        <w:t>(23</w:t>
      </w:r>
      <w:r>
        <w:rPr>
          <w:rFonts w:ascii="Times New Roman" w:hAnsi="Times New Roman"/>
          <w:i/>
          <w:color w:val="2B2A29"/>
          <w:spacing w:val="-13"/>
          <w:w w:val="105"/>
          <w:sz w:val="22"/>
        </w:rPr>
        <w:t xml:space="preserve"> </w:t>
      </w:r>
      <w:r>
        <w:rPr>
          <w:rFonts w:ascii="Times New Roman" w:hAnsi="Times New Roman"/>
          <w:i/>
          <w:color w:val="2B2A29"/>
          <w:w w:val="105"/>
          <w:sz w:val="22"/>
        </w:rPr>
        <w:t>bits)</w:t>
      </w:r>
      <w:r>
        <w:rPr>
          <w:rFonts w:ascii="Times New Roman" w:hAnsi="Times New Roman"/>
          <w:color w:val="2B2A29"/>
          <w:w w:val="105"/>
          <w:sz w:val="22"/>
        </w:rPr>
        <w:t>:</w:t>
      </w:r>
      <w:r>
        <w:rPr>
          <w:rFonts w:ascii="Times New Roman" w:hAnsi="Times New Roman"/>
          <w:color w:val="2B2A29"/>
          <w:spacing w:val="-14"/>
          <w:w w:val="105"/>
          <w:sz w:val="22"/>
        </w:rPr>
        <w:t xml:space="preserve"> </w:t>
      </w:r>
      <w:r>
        <w:rPr>
          <w:rFonts w:ascii="Times New Roman" w:hAnsi="Times New Roman"/>
          <w:color w:val="2B2A29"/>
          <w:w w:val="105"/>
          <w:sz w:val="22"/>
        </w:rPr>
        <w:t>[</w:t>
      </w:r>
      <w:r>
        <w:rPr>
          <w:rFonts w:ascii="Times New Roman" w:hAnsi="Times New Roman"/>
          <w:b/>
          <w:color w:val="2B2A29"/>
          <w:w w:val="105"/>
          <w:sz w:val="22"/>
        </w:rPr>
        <w:t>10001100011101011100001]</w:t>
      </w:r>
      <w:r>
        <w:rPr>
          <w:rFonts w:ascii="Times New Roman" w:hAnsi="Times New Roman"/>
          <w:color w:val="2B2A29"/>
          <w:w w:val="105"/>
          <w:sz w:val="22"/>
          <w:vertAlign w:val="subscript"/>
        </w:rPr>
        <w:t>2</w:t>
      </w:r>
    </w:p>
    <w:p>
      <w:pPr>
        <w:pStyle w:val="16"/>
        <w:numPr>
          <w:ilvl w:val="0"/>
          <w:numId w:val="265"/>
        </w:numPr>
        <w:tabs>
          <w:tab w:val="left" w:pos="1095"/>
          <w:tab w:val="left" w:pos="1096"/>
        </w:tabs>
        <w:spacing w:before="187" w:after="0" w:line="240" w:lineRule="auto"/>
        <w:ind w:left="1095" w:right="0" w:hanging="358"/>
        <w:jc w:val="left"/>
        <w:rPr>
          <w:rFonts w:ascii="Times New Roman" w:hAnsi="Times New Roman"/>
          <w:sz w:val="22"/>
        </w:rPr>
      </w:pPr>
      <w:r>
        <w:rPr>
          <w:rFonts w:ascii="Times New Roman" w:hAnsi="Times New Roman"/>
          <w:i/>
          <w:color w:val="2B2A29"/>
          <w:w w:val="105"/>
          <w:sz w:val="22"/>
        </w:rPr>
        <w:t>有效（23位）</w:t>
      </w:r>
      <w:r>
        <w:rPr>
          <w:rFonts w:ascii="Times New Roman" w:hAnsi="Times New Roman"/>
          <w:color w:val="2B2A29"/>
          <w:w w:val="105"/>
          <w:sz w:val="22"/>
        </w:rPr>
        <w:t>：[</w:t>
      </w:r>
      <w:r>
        <w:rPr>
          <w:rFonts w:ascii="Times New Roman" w:hAnsi="Times New Roman"/>
          <w:b/>
          <w:color w:val="2B2A29"/>
          <w:w w:val="105"/>
          <w:sz w:val="22"/>
        </w:rPr>
        <w:t>1000111000111011100001]</w:t>
      </w:r>
      <w:r>
        <w:rPr>
          <w:rFonts w:ascii="Times New Roman" w:hAnsi="Times New Roman"/>
          <w:color w:val="2B2A29"/>
          <w:w w:val="105"/>
          <w:sz w:val="22"/>
          <w:vertAlign w:val="subscript"/>
        </w:rPr>
        <w:t>2</w:t>
      </w:r>
    </w:p>
    <w:p>
      <w:r>
        <w:rPr>
          <w:color w:val="2B2A29"/>
          <w:w w:val="105"/>
        </w:rPr>
        <w:t>The</w:t>
      </w:r>
      <w:r>
        <w:rPr>
          <w:color w:val="2B2A29"/>
          <w:spacing w:val="2"/>
          <w:w w:val="105"/>
        </w:rPr>
        <w:t xml:space="preserve"> </w:t>
      </w:r>
      <w:r>
        <w:rPr>
          <w:color w:val="2B2A29"/>
          <w:w w:val="105"/>
        </w:rPr>
        <w:t>exponent</w:t>
      </w:r>
      <w:r>
        <w:rPr>
          <w:color w:val="2B2A29"/>
          <w:spacing w:val="3"/>
          <w:w w:val="105"/>
        </w:rPr>
        <w:t xml:space="preserve"> </w:t>
      </w:r>
      <w:r>
        <w:rPr>
          <w:color w:val="2B2A29"/>
          <w:w w:val="105"/>
        </w:rPr>
        <w:t>value</w:t>
      </w:r>
      <w:r>
        <w:rPr>
          <w:color w:val="2B2A29"/>
          <w:spacing w:val="2"/>
          <w:w w:val="105"/>
        </w:rPr>
        <w:t xml:space="preserve"> </w:t>
      </w:r>
      <w:r>
        <w:rPr>
          <w:color w:val="2B2A29"/>
          <w:w w:val="105"/>
        </w:rPr>
        <w:t>has</w:t>
      </w:r>
      <w:r>
        <w:rPr>
          <w:color w:val="2B2A29"/>
          <w:spacing w:val="3"/>
          <w:w w:val="105"/>
        </w:rPr>
        <w:t xml:space="preserve"> </w:t>
      </w:r>
      <w:r>
        <w:rPr>
          <w:color w:val="2B2A29"/>
          <w:w w:val="105"/>
        </w:rPr>
        <w:t>a</w:t>
      </w:r>
      <w:r>
        <w:rPr>
          <w:color w:val="2B2A29"/>
          <w:spacing w:val="3"/>
          <w:w w:val="105"/>
        </w:rPr>
        <w:t xml:space="preserve"> </w:t>
      </w:r>
      <w:r>
        <w:rPr>
          <w:color w:val="2B2A29"/>
          <w:w w:val="105"/>
        </w:rPr>
        <w:t>bias</w:t>
      </w:r>
      <w:r>
        <w:rPr>
          <w:color w:val="2B2A29"/>
          <w:spacing w:val="2"/>
          <w:w w:val="105"/>
        </w:rPr>
        <w:t xml:space="preserve"> </w:t>
      </w:r>
      <w:r>
        <w:rPr>
          <w:color w:val="2B2A29"/>
          <w:w w:val="105"/>
        </w:rPr>
        <w:t>added</w:t>
      </w:r>
      <w:r>
        <w:rPr>
          <w:color w:val="2B2A29"/>
          <w:spacing w:val="3"/>
          <w:w w:val="105"/>
        </w:rPr>
        <w:t xml:space="preserve"> </w:t>
      </w:r>
      <w:r>
        <w:rPr>
          <w:color w:val="2B2A29"/>
          <w:w w:val="105"/>
        </w:rPr>
        <w:t>to</w:t>
      </w:r>
      <w:r>
        <w:rPr>
          <w:color w:val="2B2A29"/>
          <w:spacing w:val="2"/>
          <w:w w:val="105"/>
        </w:rPr>
        <w:t xml:space="preserve"> </w:t>
      </w:r>
      <w:r>
        <w:rPr>
          <w:color w:val="2B2A29"/>
          <w:w w:val="105"/>
        </w:rPr>
        <w:t>it,</w:t>
      </w:r>
      <w:r>
        <w:rPr>
          <w:color w:val="2B2A29"/>
          <w:spacing w:val="3"/>
          <w:w w:val="105"/>
        </w:rPr>
        <w:t xml:space="preserve"> </w:t>
      </w:r>
      <w:r>
        <w:rPr>
          <w:color w:val="2B2A29"/>
          <w:w w:val="105"/>
        </w:rPr>
        <w:t>so</w:t>
      </w:r>
      <w:r>
        <w:rPr>
          <w:color w:val="2B2A29"/>
          <w:spacing w:val="3"/>
          <w:w w:val="105"/>
        </w:rPr>
        <w:t xml:space="preserve"> </w:t>
      </w:r>
      <w:r>
        <w:rPr>
          <w:color w:val="2B2A29"/>
          <w:w w:val="105"/>
        </w:rPr>
        <w:t>it</w:t>
      </w:r>
      <w:r>
        <w:rPr>
          <w:color w:val="2B2A29"/>
          <w:spacing w:val="2"/>
          <w:w w:val="105"/>
        </w:rPr>
        <w:t xml:space="preserve"> </w:t>
      </w:r>
      <w:r>
        <w:rPr>
          <w:color w:val="2B2A29"/>
          <w:w w:val="105"/>
        </w:rPr>
        <w:t>can</w:t>
      </w:r>
      <w:r>
        <w:rPr>
          <w:color w:val="2B2A29"/>
          <w:spacing w:val="3"/>
          <w:w w:val="105"/>
        </w:rPr>
        <w:t xml:space="preserve"> </w:t>
      </w:r>
      <w:r>
        <w:rPr>
          <w:color w:val="2B2A29"/>
          <w:w w:val="105"/>
        </w:rPr>
        <w:t>also</w:t>
      </w:r>
      <w:r>
        <w:rPr>
          <w:color w:val="2B2A29"/>
          <w:spacing w:val="2"/>
          <w:w w:val="105"/>
        </w:rPr>
        <w:t xml:space="preserve"> </w:t>
      </w:r>
      <w:r>
        <w:rPr>
          <w:color w:val="2B2A29"/>
          <w:w w:val="105"/>
        </w:rPr>
        <w:t>represent</w:t>
      </w:r>
      <w:r>
        <w:rPr>
          <w:color w:val="2B2A29"/>
          <w:spacing w:val="3"/>
          <w:w w:val="105"/>
        </w:rPr>
        <w:t xml:space="preserve"> </w:t>
      </w:r>
      <w:r>
        <w:rPr>
          <w:color w:val="2B2A29"/>
          <w:w w:val="105"/>
        </w:rPr>
        <w:t>negative</w:t>
      </w:r>
      <w:r>
        <w:rPr>
          <w:color w:val="2B2A29"/>
          <w:spacing w:val="3"/>
          <w:w w:val="105"/>
        </w:rPr>
        <w:t xml:space="preserve"> </w:t>
      </w:r>
      <w:r>
        <w:rPr>
          <w:color w:val="2B2A29"/>
          <w:w w:val="105"/>
        </w:rPr>
        <w:t>exponent</w:t>
      </w:r>
      <w:r>
        <w:rPr>
          <w:color w:val="2B2A29"/>
          <w:spacing w:val="-55"/>
          <w:w w:val="105"/>
        </w:rPr>
        <w:t xml:space="preserve"> </w:t>
      </w:r>
      <w:r>
        <w:rPr>
          <w:color w:val="2B2A29"/>
          <w:w w:val="105"/>
        </w:rPr>
        <w:t>values while still encoding this value as an unsigned (non-negative) integer value. For</w:t>
      </w:r>
      <w:r>
        <w:rPr>
          <w:color w:val="2B2A29"/>
          <w:spacing w:val="1"/>
          <w:w w:val="105"/>
        </w:rPr>
        <w:t xml:space="preserve"> </w:t>
      </w:r>
      <w:r>
        <w:rPr>
          <w:color w:val="2B2A29"/>
          <w:w w:val="105"/>
        </w:rPr>
        <w:t>example, exponent bias value for single-precision numbers is 127. So if our number has</w:t>
      </w:r>
      <w:r>
        <w:rPr>
          <w:color w:val="2B2A29"/>
          <w:spacing w:val="1"/>
          <w:w w:val="105"/>
        </w:rPr>
        <w:t xml:space="preserve"> </w:t>
      </w:r>
      <w:r>
        <w:rPr>
          <w:color w:val="2B2A29"/>
          <w:w w:val="105"/>
        </w:rPr>
        <w:t>an exponent of -1, the actual encoded exponent value in a single-precision IEEE 754</w:t>
      </w:r>
      <w:r>
        <w:rPr>
          <w:color w:val="2B2A29"/>
          <w:spacing w:val="1"/>
          <w:w w:val="105"/>
        </w:rPr>
        <w:t xml:space="preserve"> </w:t>
      </w:r>
      <w:r>
        <w:rPr>
          <w:color w:val="2B2A29"/>
          <w:w w:val="105"/>
        </w:rPr>
        <w:t>number</w:t>
      </w:r>
      <w:r>
        <w:rPr>
          <w:color w:val="2B2A29"/>
          <w:spacing w:val="1"/>
          <w:w w:val="105"/>
        </w:rPr>
        <w:t xml:space="preserve"> </w:t>
      </w:r>
      <w:r>
        <w:rPr>
          <w:color w:val="2B2A29"/>
          <w:w w:val="105"/>
        </w:rPr>
        <w:t>would</w:t>
      </w:r>
      <w:r>
        <w:rPr>
          <w:color w:val="2B2A29"/>
          <w:spacing w:val="1"/>
          <w:w w:val="105"/>
        </w:rPr>
        <w:t xml:space="preserve"> </w:t>
      </w:r>
      <w:r>
        <w:rPr>
          <w:color w:val="2B2A29"/>
          <w:w w:val="105"/>
        </w:rPr>
        <w:t>be</w:t>
      </w:r>
      <w:r>
        <w:rPr>
          <w:color w:val="2B2A29"/>
          <w:spacing w:val="2"/>
          <w:w w:val="105"/>
        </w:rPr>
        <w:t xml:space="preserve"> </w:t>
      </w:r>
      <w:r>
        <w:rPr>
          <w:color w:val="2B2A29"/>
          <w:w w:val="105"/>
        </w:rPr>
        <w:t>126.</w:t>
      </w:r>
      <w:r>
        <w:rPr>
          <w:color w:val="2B2A29"/>
          <w:spacing w:val="1"/>
          <w:w w:val="105"/>
        </w:rPr>
        <w:t xml:space="preserve"> </w:t>
      </w:r>
      <w:r>
        <w:rPr>
          <w:color w:val="2B2A29"/>
          <w:w w:val="105"/>
        </w:rPr>
        <w:t>In</w:t>
      </w:r>
      <w:r>
        <w:rPr>
          <w:color w:val="2B2A29"/>
          <w:spacing w:val="1"/>
          <w:w w:val="105"/>
        </w:rPr>
        <w:t xml:space="preserve"> </w:t>
      </w:r>
      <w:r>
        <w:rPr>
          <w:color w:val="2B2A29"/>
          <w:w w:val="105"/>
        </w:rPr>
        <w:t>the</w:t>
      </w:r>
      <w:r>
        <w:rPr>
          <w:color w:val="2B2A29"/>
          <w:spacing w:val="2"/>
          <w:w w:val="105"/>
        </w:rPr>
        <w:t xml:space="preserve"> </w:t>
      </w:r>
      <w:r>
        <w:rPr>
          <w:color w:val="2B2A29"/>
          <w:w w:val="105"/>
        </w:rPr>
        <w:t>previous</w:t>
      </w:r>
      <w:r>
        <w:rPr>
          <w:color w:val="2B2A29"/>
          <w:spacing w:val="1"/>
          <w:w w:val="105"/>
        </w:rPr>
        <w:t xml:space="preserve"> </w:t>
      </w:r>
      <w:r>
        <w:rPr>
          <w:color w:val="2B2A29"/>
          <w:w w:val="105"/>
        </w:rPr>
        <w:t>example,</w:t>
      </w:r>
      <w:r>
        <w:rPr>
          <w:color w:val="2B2A29"/>
          <w:spacing w:val="2"/>
          <w:w w:val="105"/>
        </w:rPr>
        <w:t xml:space="preserve"> </w:t>
      </w:r>
      <w:r>
        <w:rPr>
          <w:color w:val="2B2A29"/>
          <w:w w:val="105"/>
        </w:rPr>
        <w:t>the</w:t>
      </w:r>
      <w:r>
        <w:rPr>
          <w:color w:val="2B2A29"/>
          <w:spacing w:val="1"/>
          <w:w w:val="105"/>
        </w:rPr>
        <w:t xml:space="preserve"> </w:t>
      </w:r>
      <w:r>
        <w:rPr>
          <w:color w:val="2B2A29"/>
          <w:w w:val="105"/>
        </w:rPr>
        <w:t>encoded</w:t>
      </w:r>
      <w:r>
        <w:rPr>
          <w:color w:val="2B2A29"/>
          <w:spacing w:val="1"/>
          <w:w w:val="105"/>
        </w:rPr>
        <w:t xml:space="preserve"> </w:t>
      </w:r>
      <w:r>
        <w:rPr>
          <w:color w:val="2B2A29"/>
          <w:w w:val="105"/>
        </w:rPr>
        <w:t>exponent</w:t>
      </w:r>
      <w:r>
        <w:rPr>
          <w:color w:val="2B2A29"/>
          <w:spacing w:val="2"/>
          <w:w w:val="105"/>
        </w:rPr>
        <w:t xml:space="preserve"> </w:t>
      </w:r>
      <w:r>
        <w:rPr>
          <w:color w:val="2B2A29"/>
          <w:w w:val="105"/>
        </w:rPr>
        <w:t>value</w:t>
      </w:r>
      <w:r>
        <w:rPr>
          <w:color w:val="2B2A29"/>
          <w:spacing w:val="1"/>
          <w:w w:val="105"/>
        </w:rPr>
        <w:t xml:space="preserve"> </w:t>
      </w:r>
      <w:r>
        <w:rPr>
          <w:color w:val="2B2A29"/>
          <w:w w:val="105"/>
        </w:rPr>
        <w:t>would</w:t>
      </w:r>
      <w:r>
        <w:rPr>
          <w:color w:val="2B2A29"/>
          <w:spacing w:val="2"/>
          <w:w w:val="105"/>
        </w:rPr>
        <w:t xml:space="preserve"> </w:t>
      </w:r>
      <w:r>
        <w:rPr>
          <w:color w:val="2B2A29"/>
          <w:w w:val="105"/>
        </w:rPr>
        <w:t>be</w:t>
      </w:r>
      <w:r>
        <w:rPr>
          <w:color w:val="2B2A29"/>
          <w:spacing w:val="1"/>
          <w:w w:val="105"/>
        </w:rPr>
        <w:t xml:space="preserve"> </w:t>
      </w:r>
      <w:r>
        <w:rPr>
          <w:color w:val="2B2A29"/>
          <w:w w:val="105"/>
        </w:rPr>
        <w:t>127</w:t>
      </w:r>
      <w:r>
        <w:rPr>
          <w:color w:val="2B2A29"/>
          <w:spacing w:val="-14"/>
          <w:w w:val="105"/>
        </w:rPr>
        <w:t xml:space="preserve"> </w:t>
      </w:r>
      <w:r>
        <w:rPr>
          <w:color w:val="2B2A29"/>
          <w:w w:val="105"/>
        </w:rPr>
        <w:t>+</w:t>
      </w:r>
      <w:r>
        <w:rPr>
          <w:color w:val="2B2A29"/>
          <w:spacing w:val="-14"/>
          <w:w w:val="105"/>
        </w:rPr>
        <w:t xml:space="preserve"> </w:t>
      </w:r>
      <w:r>
        <w:rPr>
          <w:color w:val="2B2A29"/>
          <w:w w:val="105"/>
        </w:rPr>
        <w:t>6</w:t>
      </w:r>
      <w:r>
        <w:rPr>
          <w:color w:val="2B2A29"/>
          <w:spacing w:val="-13"/>
          <w:w w:val="105"/>
        </w:rPr>
        <w:t xml:space="preserve"> </w:t>
      </w:r>
      <w:r>
        <w:rPr>
          <w:color w:val="2B2A29"/>
          <w:w w:val="105"/>
        </w:rPr>
        <w:t>=</w:t>
      </w:r>
      <w:r>
        <w:rPr>
          <w:color w:val="2B2A29"/>
          <w:spacing w:val="-14"/>
          <w:w w:val="105"/>
        </w:rPr>
        <w:t xml:space="preserve"> </w:t>
      </w:r>
      <w:r>
        <w:rPr>
          <w:color w:val="2B2A29"/>
          <w:w w:val="105"/>
        </w:rPr>
        <w:t>133,</w:t>
      </w:r>
      <w:r>
        <w:rPr>
          <w:color w:val="2B2A29"/>
          <w:spacing w:val="-14"/>
          <w:w w:val="105"/>
        </w:rPr>
        <w:t xml:space="preserve"> </w:t>
      </w:r>
      <w:r>
        <w:rPr>
          <w:color w:val="2B2A29"/>
          <w:w w:val="105"/>
        </w:rPr>
        <w:t>whereas</w:t>
      </w:r>
      <w:r>
        <w:rPr>
          <w:color w:val="2B2A29"/>
          <w:spacing w:val="-13"/>
          <w:w w:val="105"/>
        </w:rPr>
        <w:t xml:space="preserve"> </w:t>
      </w:r>
      <w:r>
        <w:rPr>
          <w:color w:val="2B2A29"/>
          <w:w w:val="105"/>
        </w:rPr>
        <w:t>in</w:t>
      </w:r>
      <w:r>
        <w:rPr>
          <w:color w:val="2B2A29"/>
          <w:spacing w:val="-14"/>
          <w:w w:val="105"/>
        </w:rPr>
        <w:t xml:space="preserve"> </w:t>
      </w:r>
      <w:r>
        <w:rPr>
          <w:color w:val="2B2A29"/>
          <w:w w:val="105"/>
        </w:rPr>
        <w:t>binary,</w:t>
      </w:r>
      <w:r>
        <w:rPr>
          <w:color w:val="2B2A29"/>
          <w:spacing w:val="-13"/>
          <w:w w:val="105"/>
        </w:rPr>
        <w:t xml:space="preserve"> </w:t>
      </w:r>
      <w:r>
        <w:rPr>
          <w:color w:val="2B2A29"/>
          <w:w w:val="105"/>
        </w:rPr>
        <w:t>it</w:t>
      </w:r>
      <w:r>
        <w:rPr>
          <w:color w:val="2B2A29"/>
          <w:spacing w:val="-14"/>
          <w:w w:val="105"/>
        </w:rPr>
        <w:t xml:space="preserve"> </w:t>
      </w:r>
      <w:r>
        <w:rPr>
          <w:color w:val="2B2A29"/>
          <w:w w:val="105"/>
        </w:rPr>
        <w:t>would</w:t>
      </w:r>
      <w:r>
        <w:rPr>
          <w:color w:val="2B2A29"/>
          <w:spacing w:val="-14"/>
          <w:w w:val="105"/>
        </w:rPr>
        <w:t xml:space="preserve"> </w:t>
      </w:r>
      <w:r>
        <w:rPr>
          <w:color w:val="2B2A29"/>
          <w:w w:val="105"/>
        </w:rPr>
        <w:t>be</w:t>
      </w:r>
      <w:r>
        <w:rPr>
          <w:color w:val="2B2A29"/>
          <w:spacing w:val="-13"/>
          <w:w w:val="105"/>
        </w:rPr>
        <w:t xml:space="preserve"> </w:t>
      </w:r>
      <w:r>
        <w:rPr>
          <w:color w:val="2B2A29"/>
          <w:w w:val="105"/>
        </w:rPr>
        <w:t>[10000101]</w:t>
      </w:r>
      <w:r>
        <w:rPr>
          <w:color w:val="2B2A29"/>
          <w:w w:val="105"/>
          <w:vertAlign w:val="subscript"/>
        </w:rPr>
        <w:t>2</w:t>
      </w:r>
      <w:r>
        <w:rPr>
          <w:color w:val="2B2A29"/>
          <w:w w:val="105"/>
          <w:vertAlign w:val="baseline"/>
        </w:rPr>
        <w:t>.</w:t>
      </w:r>
    </w:p>
    <w:p>
      <w:pPr>
        <w:pStyle w:val="11"/>
        <w:spacing w:before="187" w:line="304" w:lineRule="auto"/>
        <w:ind w:left="160" w:right="510" w:firstLine="359"/>
      </w:pPr>
      <w:r>
        <w:rPr>
          <w:color w:val="2B2A29"/>
          <w:w w:val="105"/>
        </w:rPr>
        <w:t>指数值添加</w:t>
      </w:r>
      <w:r>
        <w:rPr>
          <w:color w:val="2B2A29"/>
          <w:spacing w:val="3"/>
          <w:w w:val="105"/>
        </w:rPr>
        <w:t>了</w:t>
      </w:r>
      <w:r>
        <w:rPr>
          <w:color w:val="2B2A29"/>
          <w:w w:val="105"/>
        </w:rPr>
        <w:t>一个偏差，因此它也可以表示负指数值，同时仍将该值编码为无符号（非负）整数值。例如，单精度数字的指数偏差值为127。因此，如果我们的数字的指数为</w:t>
      </w:r>
      <w:r>
        <w:rPr>
          <w:color w:val="2B2A29"/>
          <w:spacing w:val="1"/>
          <w:w w:val="105"/>
        </w:rPr>
        <w:t>-1，</w:t>
      </w:r>
      <w:r>
        <w:rPr>
          <w:color w:val="2B2A29"/>
          <w:w w:val="105"/>
        </w:rPr>
        <w:t>那么单精度IEEE</w:t>
      </w:r>
      <w:r>
        <w:t xml:space="preserve"> </w:t>
      </w:r>
      <w:r>
        <w:rPr>
          <w:color w:val="2B2A29"/>
          <w:w w:val="105"/>
        </w:rPr>
        <w:t>754数字中的实际编码指数值将为126。在前面的示例中，编码</w:t>
      </w:r>
      <w:r>
        <w:rPr>
          <w:color w:val="2B2A29"/>
          <w:spacing w:val="1"/>
          <w:w w:val="105"/>
        </w:rPr>
        <w:t>的</w:t>
      </w:r>
      <w:r>
        <w:rPr>
          <w:color w:val="2B2A29"/>
          <w:w w:val="105"/>
        </w:rPr>
        <w:t>指数值将</w:t>
      </w:r>
      <w:r>
        <w:rPr>
          <w:color w:val="2B2A29"/>
          <w:spacing w:val="2"/>
          <w:w w:val="105"/>
        </w:rPr>
        <w:t>是</w:t>
      </w:r>
      <w:r>
        <w:rPr>
          <w:color w:val="2B2A29"/>
          <w:w w:val="105"/>
        </w:rPr>
        <w:t>127+6=133，而在二进制中，它将是[100000101]</w:t>
      </w:r>
      <w:r>
        <w:rPr>
          <w:color w:val="2B2A29"/>
          <w:w w:val="105"/>
          <w:vertAlign w:val="subscript"/>
        </w:rPr>
        <w:t>2</w:t>
      </w:r>
      <w:r>
        <w:rPr>
          <w:color w:val="2B2A29"/>
          <w:w w:val="105"/>
          <w:vertAlign w:val="baseline"/>
        </w:rPr>
        <w:t>。</w:t>
      </w:r>
    </w:p>
    <w:p>
      <w:r>
        <w:rPr>
          <w:color w:val="2B2A29"/>
          <w:w w:val="105"/>
        </w:rPr>
        <w:t>The</w:t>
      </w:r>
      <w:r>
        <w:rPr>
          <w:color w:val="2B2A29"/>
          <w:spacing w:val="-6"/>
          <w:w w:val="105"/>
        </w:rPr>
        <w:t xml:space="preserve"> </w:t>
      </w:r>
      <w:r>
        <w:rPr>
          <w:color w:val="2B2A29"/>
          <w:w w:val="105"/>
        </w:rPr>
        <w:t>final</w:t>
      </w:r>
      <w:r>
        <w:rPr>
          <w:color w:val="2B2A29"/>
          <w:spacing w:val="-6"/>
          <w:w w:val="105"/>
        </w:rPr>
        <w:t xml:space="preserve"> </w:t>
      </w:r>
      <w:r>
        <w:rPr>
          <w:color w:val="2B2A29"/>
          <w:w w:val="105"/>
        </w:rPr>
        <w:t>32-bit</w:t>
      </w:r>
      <w:r>
        <w:rPr>
          <w:color w:val="2B2A29"/>
          <w:spacing w:val="-6"/>
          <w:w w:val="105"/>
        </w:rPr>
        <w:t xml:space="preserve"> </w:t>
      </w:r>
      <w:r>
        <w:rPr>
          <w:color w:val="2B2A29"/>
          <w:w w:val="105"/>
        </w:rPr>
        <w:t>single-precision</w:t>
      </w:r>
      <w:r>
        <w:rPr>
          <w:color w:val="2B2A29"/>
          <w:spacing w:val="-6"/>
          <w:w w:val="105"/>
        </w:rPr>
        <w:t xml:space="preserve"> </w:t>
      </w:r>
      <w:r>
        <w:rPr>
          <w:color w:val="2B2A29"/>
          <w:w w:val="105"/>
        </w:rPr>
        <w:t>floating-point</w:t>
      </w:r>
      <w:r>
        <w:rPr>
          <w:color w:val="2B2A29"/>
          <w:spacing w:val="-5"/>
          <w:w w:val="105"/>
        </w:rPr>
        <w:t xml:space="preserve"> </w:t>
      </w:r>
      <w:r>
        <w:rPr>
          <w:color w:val="2B2A29"/>
          <w:w w:val="105"/>
        </w:rPr>
        <w:t>value</w:t>
      </w:r>
      <w:r>
        <w:rPr>
          <w:color w:val="2B2A29"/>
          <w:spacing w:val="-6"/>
          <w:w w:val="105"/>
        </w:rPr>
        <w:t xml:space="preserve"> </w:t>
      </w:r>
      <w:r>
        <w:rPr>
          <w:color w:val="2B2A29"/>
          <w:w w:val="105"/>
        </w:rPr>
        <w:t>for</w:t>
      </w:r>
      <w:r>
        <w:rPr>
          <w:color w:val="2B2A29"/>
          <w:spacing w:val="-6"/>
          <w:w w:val="105"/>
        </w:rPr>
        <w:t xml:space="preserve"> </w:t>
      </w:r>
      <w:r>
        <w:rPr>
          <w:color w:val="2B2A29"/>
          <w:w w:val="105"/>
        </w:rPr>
        <w:t>99.115</w:t>
      </w:r>
      <w:r>
        <w:rPr>
          <w:color w:val="2B2A29"/>
          <w:spacing w:val="-6"/>
          <w:w w:val="105"/>
        </w:rPr>
        <w:t xml:space="preserve"> </w:t>
      </w:r>
      <w:r>
        <w:rPr>
          <w:color w:val="2B2A29"/>
          <w:w w:val="105"/>
        </w:rPr>
        <w:t>is</w:t>
      </w:r>
      <w:r>
        <w:rPr>
          <w:color w:val="2B2A29"/>
          <w:spacing w:val="-5"/>
          <w:w w:val="105"/>
        </w:rPr>
        <w:t xml:space="preserve"> </w:t>
      </w:r>
      <w:r>
        <w:rPr>
          <w:color w:val="2B2A29"/>
          <w:w w:val="105"/>
        </w:rPr>
        <w:t>encoded</w:t>
      </w:r>
      <w:r>
        <w:rPr>
          <w:color w:val="2B2A29"/>
          <w:spacing w:val="-6"/>
          <w:w w:val="105"/>
        </w:rPr>
        <w:t xml:space="preserve"> </w:t>
      </w:r>
      <w:r>
        <w:rPr>
          <w:color w:val="2B2A29"/>
          <w:w w:val="105"/>
        </w:rPr>
        <w:t>as</w:t>
      </w:r>
      <w:r>
        <w:rPr>
          <w:color w:val="2B2A29"/>
          <w:spacing w:val="-6"/>
          <w:w w:val="105"/>
        </w:rPr>
        <w:t xml:space="preserve"> </w:t>
      </w:r>
      <w:r>
        <w:rPr>
          <w:color w:val="2B2A29"/>
          <w:w w:val="105"/>
        </w:rPr>
        <w:t>the</w:t>
      </w:r>
      <w:r>
        <w:rPr>
          <w:color w:val="2B2A29"/>
          <w:spacing w:val="-55"/>
          <w:w w:val="105"/>
        </w:rPr>
        <w:t xml:space="preserve"> </w:t>
      </w:r>
      <w:r>
        <w:rPr>
          <w:color w:val="2B2A29"/>
        </w:rPr>
        <w:t>following</w:t>
      </w:r>
      <w:r>
        <w:rPr>
          <w:color w:val="2B2A29"/>
          <w:spacing w:val="-9"/>
        </w:rPr>
        <w:t xml:space="preserve"> </w:t>
      </w:r>
      <w:r>
        <w:rPr>
          <w:color w:val="2B2A29"/>
        </w:rPr>
        <w:t>binary</w:t>
      </w:r>
      <w:r>
        <w:rPr>
          <w:color w:val="2B2A29"/>
          <w:spacing w:val="-8"/>
        </w:rPr>
        <w:t xml:space="preserve"> </w:t>
      </w:r>
      <w:r>
        <w:rPr>
          <w:color w:val="2B2A29"/>
        </w:rPr>
        <w:t>value:</w:t>
      </w:r>
      <w:r>
        <w:rPr>
          <w:color w:val="2B2A29"/>
          <w:spacing w:val="-9"/>
        </w:rPr>
        <w:t xml:space="preserve"> </w:t>
      </w:r>
      <w:r>
        <w:rPr>
          <w:color w:val="2B2A29"/>
        </w:rPr>
        <w:t>[01000010110001100011101011100001]</w:t>
      </w:r>
      <w:r>
        <w:rPr>
          <w:color w:val="2B2A29"/>
          <w:vertAlign w:val="subscript"/>
        </w:rPr>
        <w:t>2</w:t>
      </w:r>
      <w:r>
        <w:rPr>
          <w:color w:val="2B2A29"/>
          <w:vertAlign w:val="baseline"/>
        </w:rPr>
        <w:t>.</w:t>
      </w:r>
    </w:p>
    <w:p>
      <w:pPr>
        <w:pStyle w:val="11"/>
        <w:spacing w:line="304" w:lineRule="auto"/>
        <w:ind w:left="160" w:right="510" w:firstLine="359"/>
      </w:pPr>
      <w:r>
        <w:rPr>
          <w:color w:val="2B2A29"/>
          <w:w w:val="105"/>
        </w:rPr>
        <w:t>99.115的最后一</w:t>
      </w:r>
      <w:r>
        <w:rPr>
          <w:color w:val="2B2A29"/>
          <w:spacing w:val="-6"/>
          <w:w w:val="105"/>
        </w:rPr>
        <w:t>个</w:t>
      </w:r>
      <w:r>
        <w:rPr>
          <w:color w:val="2B2A29"/>
          <w:w w:val="105"/>
        </w:rPr>
        <w:t>32位单精度浮点值编码为</w:t>
      </w:r>
      <w:r>
        <w:rPr>
          <w:color w:val="2B2A29"/>
        </w:rPr>
        <w:t>以下二进制值：[001000010110001111101011100001]</w:t>
      </w:r>
      <w:r>
        <w:rPr>
          <w:color w:val="2B2A29"/>
          <w:vertAlign w:val="subscript"/>
        </w:rPr>
        <w:t>2</w:t>
      </w:r>
      <w:r>
        <w:rPr>
          <w:color w:val="2B2A29"/>
          <w:vertAlign w:val="baseline"/>
        </w:rPr>
        <w:t>。</w:t>
      </w:r>
    </w:p>
    <w:p>
      <w:pPr>
        <w:spacing w:after="0" w:line="304" w:lineRule="auto"/>
        <w:sectPr>
          <w:headerReference r:id="rId85" w:type="even"/>
          <w:footerReference r:id="rId86" w:type="even"/>
          <w:pgSz w:w="10080" w:h="14400"/>
          <w:pgMar w:top="1260" w:right="560" w:bottom="1260" w:left="560" w:header="0" w:footer="0" w:gutter="0"/>
          <w:pgNumType w:start="326"/>
          <w:cols w:space="720" w:num="1"/>
        </w:sectPr>
      </w:pPr>
    </w:p>
    <w:p>
      <w:pPr>
        <w:pStyle w:val="11"/>
        <w:rPr>
          <w:sz w:val="20"/>
        </w:rPr>
      </w:pPr>
    </w:p>
    <w:p>
      <w:pPr>
        <w:pStyle w:val="11"/>
        <w:rPr>
          <w:sz w:val="20"/>
        </w:rPr>
      </w:pPr>
    </w:p>
    <w:p>
      <w:pPr>
        <w:pStyle w:val="11"/>
        <w:rPr>
          <w:sz w:val="20"/>
        </w:rPr>
      </w:pPr>
    </w:p>
    <w:p>
      <w:pPr>
        <w:pStyle w:val="11"/>
        <w:rPr>
          <w:sz w:val="20"/>
        </w:rPr>
      </w:pPr>
    </w:p>
    <w:p>
      <w:r>
        <w:rPr>
          <w:color w:val="2B2A29"/>
          <w:w w:val="95"/>
        </w:rPr>
        <w:t>Index</w:t>
      </w:r>
    </w:p>
    <w:p>
      <w:pPr>
        <w:pStyle w:val="3"/>
        <w:spacing w:before="231"/>
      </w:pPr>
      <w:bookmarkStart w:id="284" w:name="_bookmark265"/>
      <w:bookmarkEnd w:id="284"/>
      <w:r>
        <w:rPr>
          <w:color w:val="2B2A29"/>
          <w:w w:val="95"/>
        </w:rPr>
        <w:t>指数</w:t>
      </w:r>
    </w:p>
    <w:p>
      <w:pPr>
        <w:pStyle w:val="11"/>
        <w:rPr>
          <w:rFonts w:ascii="Trebuchet MS"/>
          <w:b/>
          <w:sz w:val="20"/>
        </w:rPr>
      </w:pPr>
    </w:p>
    <w:p>
      <w:pPr>
        <w:pStyle w:val="11"/>
        <w:spacing w:before="8"/>
        <w:rPr>
          <w:rFonts w:ascii="Trebuchet MS"/>
          <w:b/>
          <w:sz w:val="15"/>
        </w:rPr>
      </w:pPr>
    </w:p>
    <w:p>
      <w:pPr>
        <w:spacing w:after="0"/>
        <w:rPr>
          <w:rFonts w:ascii="Trebuchet MS"/>
          <w:sz w:val="15"/>
        </w:rPr>
        <w:sectPr>
          <w:headerReference r:id="rId87" w:type="default"/>
          <w:footerReference r:id="rId88" w:type="default"/>
          <w:pgSz w:w="10080" w:h="14400"/>
          <w:pgMar w:top="1360" w:right="560" w:bottom="280" w:left="560" w:header="0" w:footer="0" w:gutter="0"/>
          <w:cols w:space="720" w:num="1"/>
        </w:sectPr>
      </w:pPr>
    </w:p>
    <w:p>
      <w:r>
        <w:rPr>
          <w:color w:val="2B2A29"/>
          <w:w w:val="99"/>
        </w:rPr>
        <w:t>A</w:t>
      </w:r>
    </w:p>
    <w:p>
      <w:pPr>
        <w:pStyle w:val="6"/>
        <w:spacing w:before="101"/>
        <w:ind w:left="520"/>
      </w:pPr>
      <w:r>
        <w:rPr>
          <w:color w:val="2B2A29"/>
          <w:w w:val="99"/>
        </w:rPr>
        <w:t>A.</w:t>
      </w:r>
    </w:p>
    <w:p>
      <w:r>
        <w:rPr>
          <w:color w:val="2B2A29"/>
        </w:rPr>
        <w:t>Abstract</w:t>
      </w:r>
      <w:r>
        <w:rPr>
          <w:color w:val="2B2A29"/>
          <w:spacing w:val="8"/>
        </w:rPr>
        <w:t xml:space="preserve"> </w:t>
      </w:r>
      <w:r>
        <w:rPr>
          <w:color w:val="2B2A29"/>
        </w:rPr>
        <w:t>objects,</w:t>
      </w:r>
      <w:r>
        <w:rPr>
          <w:color w:val="2B2A29"/>
          <w:spacing w:val="9"/>
        </w:rPr>
        <w:t xml:space="preserve"> </w:t>
      </w:r>
      <w:r>
        <w:fldChar w:fldCharType="begin"/>
      </w:r>
      <w:r>
        <w:instrText xml:space="preserve"> HYPERLINK \l "_bookmark78" </w:instrText>
      </w:r>
      <w:r>
        <w:fldChar w:fldCharType="separate"/>
      </w:r>
      <w:r>
        <w:rPr>
          <w:color w:val="0000FF"/>
        </w:rPr>
        <w:t>81–83</w:t>
      </w:r>
      <w:r>
        <w:rPr>
          <w:color w:val="0000FF"/>
        </w:rPr>
        <w:fldChar w:fldCharType="end"/>
      </w:r>
    </w:p>
    <w:p>
      <w:pPr>
        <w:pStyle w:val="11"/>
        <w:spacing w:before="87"/>
        <w:ind w:left="520"/>
      </w:pPr>
      <w:r>
        <w:rPr>
          <w:color w:val="2B2A29"/>
        </w:rPr>
        <w:t>抽象对象，</w:t>
      </w:r>
      <w:r>
        <w:fldChar w:fldCharType="begin"/>
      </w:r>
      <w:r>
        <w:instrText xml:space="preserve"> HYPERLINK \l "_bookmark78" </w:instrText>
      </w:r>
      <w:r>
        <w:fldChar w:fldCharType="separate"/>
      </w:r>
      <w:r>
        <w:rPr>
          <w:color w:val="0000FF"/>
        </w:rPr>
        <w:t>81–83</w:t>
      </w:r>
      <w:r>
        <w:rPr>
          <w:color w:val="0000FF"/>
        </w:rPr>
        <w:fldChar w:fldCharType="end"/>
      </w:r>
    </w:p>
    <w:p>
      <w:r>
        <w:rPr>
          <w:color w:val="2B2A29"/>
          <w:w w:val="105"/>
        </w:rPr>
        <w:t>Arithmetic</w:t>
      </w:r>
      <w:r>
        <w:rPr>
          <w:color w:val="2B2A29"/>
          <w:spacing w:val="-14"/>
          <w:w w:val="105"/>
        </w:rPr>
        <w:t xml:space="preserve"> </w:t>
      </w:r>
      <w:r>
        <w:rPr>
          <w:color w:val="2B2A29"/>
          <w:w w:val="105"/>
        </w:rPr>
        <w:t>operators,</w:t>
      </w:r>
      <w:r>
        <w:rPr>
          <w:color w:val="2B2A29"/>
          <w:spacing w:val="-13"/>
          <w:w w:val="105"/>
        </w:rPr>
        <w:t xml:space="preserve"> </w:t>
      </w:r>
      <w:r>
        <w:fldChar w:fldCharType="begin"/>
      </w:r>
      <w:r>
        <w:instrText xml:space="preserve"> HYPERLINK \l "_bookmark27" </w:instrText>
      </w:r>
      <w:r>
        <w:fldChar w:fldCharType="separate"/>
      </w:r>
      <w:r>
        <w:rPr>
          <w:color w:val="0000FF"/>
          <w:w w:val="105"/>
        </w:rPr>
        <w:t>25,</w:t>
      </w:r>
      <w:r>
        <w:rPr>
          <w:color w:val="0000FF"/>
          <w:spacing w:val="-13"/>
          <w:w w:val="105"/>
        </w:rPr>
        <w:t xml:space="preserve"> </w:t>
      </w:r>
      <w:r>
        <w:rPr>
          <w:color w:val="0000FF"/>
          <w:spacing w:val="-13"/>
          <w:w w:val="105"/>
        </w:rPr>
        <w:fldChar w:fldCharType="end"/>
      </w:r>
      <w:r>
        <w:fldChar w:fldCharType="begin"/>
      </w:r>
      <w:r>
        <w:instrText xml:space="preserve"> HYPERLINK \l "_bookmark28" </w:instrText>
      </w:r>
      <w:r>
        <w:fldChar w:fldCharType="separate"/>
      </w:r>
      <w:r>
        <w:rPr>
          <w:color w:val="0000FF"/>
          <w:w w:val="105"/>
        </w:rPr>
        <w:t>26</w:t>
      </w:r>
      <w:r>
        <w:rPr>
          <w:color w:val="0000FF"/>
          <w:w w:val="105"/>
        </w:rPr>
        <w:fldChar w:fldCharType="end"/>
      </w:r>
      <w:r>
        <w:rPr>
          <w:color w:val="0000FF"/>
          <w:spacing w:val="-55"/>
          <w:w w:val="105"/>
        </w:rPr>
        <w:t xml:space="preserve"> </w:t>
      </w:r>
      <w:r>
        <w:rPr>
          <w:color w:val="2B2A29"/>
          <w:w w:val="105"/>
        </w:rPr>
        <w:t>Arrays</w:t>
      </w:r>
    </w:p>
    <w:p>
      <w:pPr>
        <w:pStyle w:val="11"/>
        <w:spacing w:before="47" w:line="285" w:lineRule="auto"/>
        <w:ind w:left="520" w:right="1289"/>
      </w:pPr>
      <w:r>
        <w:rPr>
          <w:color w:val="2B2A29"/>
          <w:w w:val="105"/>
        </w:rPr>
        <w:t>算术运算符，</w:t>
      </w:r>
      <w:r>
        <w:fldChar w:fldCharType="begin"/>
      </w:r>
      <w:r>
        <w:instrText xml:space="preserve"> HYPERLINK \l "_bookmark27" </w:instrText>
      </w:r>
      <w:r>
        <w:fldChar w:fldCharType="separate"/>
      </w:r>
      <w:r>
        <w:rPr>
          <w:color w:val="0000FF"/>
          <w:w w:val="105"/>
        </w:rPr>
        <w:t>25，</w:t>
      </w:r>
      <w:r>
        <w:rPr>
          <w:color w:val="0000FF"/>
          <w:spacing w:val="-13"/>
          <w:w w:val="105"/>
        </w:rPr>
        <w:fldChar w:fldCharType="end"/>
      </w:r>
      <w:r>
        <w:fldChar w:fldCharType="begin"/>
      </w:r>
      <w:r>
        <w:instrText xml:space="preserve"> HYPERLINK \l "_bookmark28" </w:instrText>
      </w:r>
      <w:r>
        <w:fldChar w:fldCharType="separate"/>
      </w:r>
      <w:r>
        <w:rPr>
          <w:color w:val="0000FF"/>
          <w:w w:val="105"/>
        </w:rPr>
        <w:t>26</w:t>
      </w:r>
      <w:r>
        <w:rPr>
          <w:color w:val="0000FF"/>
          <w:w w:val="105"/>
        </w:rPr>
        <w:fldChar w:fldCharType="end"/>
      </w:r>
      <w:r>
        <w:rPr>
          <w:color w:val="2B2A29"/>
          <w:w w:val="105"/>
        </w:rPr>
        <w:t>阵列</w:t>
      </w:r>
    </w:p>
    <w:p>
      <w:r>
        <w:rPr>
          <w:color w:val="2B2A29"/>
          <w:w w:val="105"/>
        </w:rPr>
        <w:t>accessing</w:t>
      </w:r>
      <w:r>
        <w:rPr>
          <w:color w:val="2B2A29"/>
          <w:spacing w:val="-9"/>
          <w:w w:val="105"/>
        </w:rPr>
        <w:t xml:space="preserve"> </w:t>
      </w:r>
      <w:r>
        <w:rPr>
          <w:color w:val="2B2A29"/>
          <w:w w:val="105"/>
        </w:rPr>
        <w:t>element</w:t>
      </w:r>
      <w:r>
        <w:rPr>
          <w:color w:val="2B2A29"/>
          <w:spacing w:val="-9"/>
          <w:w w:val="105"/>
        </w:rPr>
        <w:t xml:space="preserve"> </w:t>
      </w:r>
      <w:r>
        <w:rPr>
          <w:color w:val="2B2A29"/>
          <w:w w:val="105"/>
        </w:rPr>
        <w:t>values,</w:t>
      </w:r>
      <w:r>
        <w:rPr>
          <w:color w:val="2B2A29"/>
          <w:spacing w:val="-9"/>
          <w:w w:val="105"/>
        </w:rPr>
        <w:t xml:space="preserve"> </w:t>
      </w:r>
      <w:r>
        <w:fldChar w:fldCharType="begin"/>
      </w:r>
      <w:r>
        <w:instrText xml:space="preserve"> HYPERLINK \l "_bookmark62" </w:instrText>
      </w:r>
      <w:r>
        <w:fldChar w:fldCharType="separate"/>
      </w:r>
      <w:r>
        <w:rPr>
          <w:color w:val="0000FF"/>
          <w:w w:val="105"/>
        </w:rPr>
        <w:t>66,</w:t>
      </w:r>
      <w:r>
        <w:rPr>
          <w:color w:val="0000FF"/>
          <w:spacing w:val="-8"/>
          <w:w w:val="105"/>
        </w:rPr>
        <w:t xml:space="preserve"> </w:t>
      </w:r>
      <w:r>
        <w:rPr>
          <w:color w:val="0000FF"/>
          <w:spacing w:val="-8"/>
          <w:w w:val="105"/>
        </w:rPr>
        <w:fldChar w:fldCharType="end"/>
      </w:r>
      <w:r>
        <w:fldChar w:fldCharType="begin"/>
      </w:r>
      <w:r>
        <w:instrText xml:space="preserve"> HYPERLINK \l "_bookmark63" </w:instrText>
      </w:r>
      <w:r>
        <w:fldChar w:fldCharType="separate"/>
      </w:r>
      <w:r>
        <w:rPr>
          <w:color w:val="0000FF"/>
          <w:w w:val="105"/>
        </w:rPr>
        <w:t>67</w:t>
      </w:r>
      <w:r>
        <w:rPr>
          <w:color w:val="0000FF"/>
          <w:w w:val="105"/>
        </w:rPr>
        <w:fldChar w:fldCharType="end"/>
      </w:r>
      <w:r>
        <w:rPr>
          <w:color w:val="2B2A29"/>
          <w:w w:val="105"/>
        </w:rPr>
        <w:t xml:space="preserve"> creation modes, </w:t>
      </w:r>
      <w:r>
        <w:rPr>
          <w:color w:val="0000FF"/>
          <w:spacing w:val="-55"/>
          <w:w w:val="105"/>
        </w:rPr>
        <w:t xml:space="preserve"> </w:t>
      </w:r>
      <w:r>
        <w:rPr>
          <w:color w:val="2B2A29"/>
          <w:w w:val="110"/>
        </w:rPr>
        <w:t>dynamic-length</w:t>
      </w:r>
    </w:p>
    <w:p>
      <w:pPr>
        <w:pStyle w:val="11"/>
        <w:spacing w:line="251" w:lineRule="exact"/>
        <w:ind w:left="820"/>
      </w:pPr>
      <w:r>
        <w:rPr>
          <w:color w:val="2B2A29"/>
          <w:w w:val="105"/>
        </w:rPr>
        <w:t>访问元素值，</w:t>
      </w:r>
      <w:r>
        <w:fldChar w:fldCharType="begin"/>
      </w:r>
      <w:r>
        <w:instrText xml:space="preserve"> HYPERLINK \l "_bookmark62" </w:instrText>
      </w:r>
      <w:r>
        <w:fldChar w:fldCharType="separate"/>
      </w:r>
      <w:r>
        <w:rPr>
          <w:color w:val="0000FF"/>
          <w:w w:val="105"/>
        </w:rPr>
        <w:t>66，</w:t>
      </w:r>
      <w:r>
        <w:rPr>
          <w:color w:val="0000FF"/>
          <w:spacing w:val="-8"/>
          <w:w w:val="105"/>
        </w:rPr>
        <w:fldChar w:fldCharType="end"/>
      </w:r>
      <w:r>
        <w:fldChar w:fldCharType="begin"/>
      </w:r>
      <w:r>
        <w:instrText xml:space="preserve"> HYPERLINK \l "_bookmark63" </w:instrText>
      </w:r>
      <w:r>
        <w:fldChar w:fldCharType="separate"/>
      </w:r>
      <w:r>
        <w:rPr>
          <w:color w:val="0000FF"/>
          <w:w w:val="105"/>
        </w:rPr>
        <w:t>67</w:t>
      </w:r>
      <w:r>
        <w:rPr>
          <w:color w:val="0000FF"/>
          <w:w w:val="105"/>
        </w:rPr>
        <w:fldChar w:fldCharType="end"/>
      </w:r>
      <w:r>
        <w:rPr>
          <w:color w:val="2B2A29"/>
          <w:w w:val="105"/>
        </w:rPr>
        <w:t>创建模式，</w:t>
      </w:r>
      <w:r>
        <w:rPr>
          <w:color w:val="2B2A29"/>
          <w:w w:val="110"/>
        </w:rPr>
        <w:t>动态长度</w:t>
      </w:r>
    </w:p>
    <w:p>
      <w:r>
        <w:rPr>
          <w:color w:val="2B2A29"/>
          <w:w w:val="105"/>
        </w:rPr>
        <w:t>approach,</w:t>
      </w:r>
      <w:r>
        <w:rPr>
          <w:color w:val="2B2A29"/>
          <w:spacing w:val="-9"/>
          <w:w w:val="105"/>
        </w:rPr>
        <w:t xml:space="preserve"> </w:t>
      </w:r>
      <w:r>
        <w:fldChar w:fldCharType="begin"/>
      </w:r>
      <w:r>
        <w:instrText xml:space="preserve"> HYPERLINK \l "_bookmark58" </w:instrText>
      </w:r>
      <w:r>
        <w:fldChar w:fldCharType="separate"/>
      </w:r>
      <w:r>
        <w:rPr>
          <w:color w:val="0000FF"/>
          <w:w w:val="105"/>
        </w:rPr>
        <w:t>62,</w:t>
      </w:r>
      <w:r>
        <w:rPr>
          <w:color w:val="0000FF"/>
          <w:spacing w:val="-9"/>
          <w:w w:val="105"/>
        </w:rPr>
        <w:t xml:space="preserve"> </w:t>
      </w:r>
      <w:r>
        <w:rPr>
          <w:color w:val="0000FF"/>
          <w:spacing w:val="-9"/>
          <w:w w:val="105"/>
        </w:rPr>
        <w:fldChar w:fldCharType="end"/>
      </w:r>
      <w:r>
        <w:fldChar w:fldCharType="begin"/>
      </w:r>
      <w:r>
        <w:instrText xml:space="preserve"> HYPERLINK \l "_bookmark59" </w:instrText>
      </w:r>
      <w:r>
        <w:fldChar w:fldCharType="separate"/>
      </w:r>
      <w:r>
        <w:rPr>
          <w:color w:val="0000FF"/>
          <w:w w:val="105"/>
        </w:rPr>
        <w:t>63</w:t>
      </w:r>
      <w:r>
        <w:rPr>
          <w:color w:val="0000FF"/>
          <w:w w:val="105"/>
        </w:rPr>
        <w:fldChar w:fldCharType="end"/>
      </w:r>
    </w:p>
    <w:p>
      <w:pPr>
        <w:pStyle w:val="11"/>
        <w:spacing w:line="251" w:lineRule="exact"/>
        <w:ind w:left="1120"/>
      </w:pPr>
      <w:r>
        <w:rPr>
          <w:color w:val="2B2A29"/>
          <w:w w:val="105"/>
        </w:rPr>
        <w:t>方法，</w:t>
      </w:r>
      <w:r>
        <w:fldChar w:fldCharType="begin"/>
      </w:r>
      <w:r>
        <w:instrText xml:space="preserve"> HYPERLINK \l "_bookmark58" </w:instrText>
      </w:r>
      <w:r>
        <w:fldChar w:fldCharType="separate"/>
      </w:r>
      <w:r>
        <w:rPr>
          <w:color w:val="0000FF"/>
          <w:w w:val="105"/>
        </w:rPr>
        <w:t>62，</w:t>
      </w:r>
      <w:r>
        <w:rPr>
          <w:color w:val="0000FF"/>
          <w:spacing w:val="-9"/>
          <w:w w:val="105"/>
        </w:rPr>
        <w:fldChar w:fldCharType="end"/>
      </w:r>
      <w:r>
        <w:fldChar w:fldCharType="begin"/>
      </w:r>
      <w:r>
        <w:instrText xml:space="preserve"> HYPERLINK \l "_bookmark59" </w:instrText>
      </w:r>
      <w:r>
        <w:fldChar w:fldCharType="separate"/>
      </w:r>
      <w:r>
        <w:rPr>
          <w:color w:val="0000FF"/>
          <w:w w:val="105"/>
        </w:rPr>
        <w:t>63</w:t>
      </w:r>
      <w:r>
        <w:rPr>
          <w:color w:val="0000FF"/>
          <w:w w:val="105"/>
        </w:rPr>
        <w:fldChar w:fldCharType="end"/>
      </w:r>
    </w:p>
    <w:p>
      <w:r>
        <w:rPr>
          <w:color w:val="2B2A29"/>
          <w:spacing w:val="-1"/>
        </w:rPr>
        <w:t>FIFO,</w:t>
      </w:r>
      <w:r>
        <w:rPr>
          <w:color w:val="2B2A29"/>
          <w:spacing w:val="-12"/>
        </w:rPr>
        <w:t xml:space="preserve"> </w:t>
      </w:r>
      <w:r>
        <w:fldChar w:fldCharType="begin"/>
      </w:r>
      <w:r>
        <w:instrText xml:space="preserve"> HYPERLINK \l "_bookmark59" </w:instrText>
      </w:r>
      <w:r>
        <w:fldChar w:fldCharType="separate"/>
      </w:r>
      <w:r>
        <w:rPr>
          <w:color w:val="0000FF"/>
        </w:rPr>
        <w:t>63</w:t>
      </w:r>
      <w:r>
        <w:rPr>
          <w:color w:val="0000FF"/>
        </w:rPr>
        <w:fldChar w:fldCharType="end"/>
      </w:r>
    </w:p>
    <w:p>
      <w:pPr>
        <w:pStyle w:val="11"/>
        <w:spacing w:before="47"/>
        <w:ind w:left="1120"/>
      </w:pPr>
      <w:r>
        <w:rPr>
          <w:color w:val="2B2A29"/>
          <w:spacing w:val="-1"/>
        </w:rPr>
        <w:t>FIFO，</w:t>
      </w:r>
      <w:r>
        <w:fldChar w:fldCharType="begin"/>
      </w:r>
      <w:r>
        <w:instrText xml:space="preserve"> HYPERLINK \l "_bookmark59" </w:instrText>
      </w:r>
      <w:r>
        <w:fldChar w:fldCharType="separate"/>
      </w:r>
      <w:r>
        <w:rPr>
          <w:color w:val="0000FF"/>
        </w:rPr>
        <w:t>63</w:t>
      </w:r>
      <w:r>
        <w:rPr>
          <w:color w:val="0000FF"/>
        </w:rPr>
        <w:fldChar w:fldCharType="end"/>
      </w:r>
      <w:r>
        <w:fldChar w:fldCharType="begin"/>
      </w:r>
      <w:r>
        <w:instrText xml:space="preserve"> HYPERLINK \l "_bookmark59" </w:instrText>
      </w:r>
      <w:r>
        <w:fldChar w:fldCharType="separate"/>
      </w:r>
      <w:r>
        <w:rPr>
          <w:color w:val="0000FF"/>
        </w:rPr>
        <w:t>岁</w:t>
      </w:r>
      <w:r>
        <w:rPr>
          <w:color w:val="0000FF"/>
        </w:rPr>
        <w:fldChar w:fldCharType="end"/>
      </w:r>
    </w:p>
    <w:p>
      <w:r>
        <w:rPr>
          <w:color w:val="2B2A29"/>
          <w:w w:val="105"/>
        </w:rPr>
        <w:t>push</w:t>
      </w:r>
      <w:r>
        <w:rPr>
          <w:color w:val="2B2A29"/>
          <w:spacing w:val="4"/>
          <w:w w:val="105"/>
        </w:rPr>
        <w:t xml:space="preserve"> </w:t>
      </w:r>
      <w:r>
        <w:rPr>
          <w:color w:val="2B2A29"/>
          <w:w w:val="105"/>
        </w:rPr>
        <w:t>and</w:t>
      </w:r>
      <w:r>
        <w:rPr>
          <w:color w:val="2B2A29"/>
          <w:spacing w:val="5"/>
          <w:w w:val="105"/>
        </w:rPr>
        <w:t xml:space="preserve"> </w:t>
      </w:r>
      <w:r>
        <w:rPr>
          <w:color w:val="2B2A29"/>
          <w:w w:val="105"/>
        </w:rPr>
        <w:t>pop</w:t>
      </w:r>
      <w:r>
        <w:rPr>
          <w:color w:val="2B2A29"/>
          <w:spacing w:val="4"/>
          <w:w w:val="105"/>
        </w:rPr>
        <w:t xml:space="preserve"> </w:t>
      </w:r>
      <w:r>
        <w:rPr>
          <w:color w:val="2B2A29"/>
          <w:w w:val="105"/>
        </w:rPr>
        <w:t>functions,</w:t>
      </w:r>
      <w:r>
        <w:rPr>
          <w:color w:val="2B2A29"/>
          <w:spacing w:val="5"/>
          <w:w w:val="105"/>
        </w:rPr>
        <w:t xml:space="preserve"> </w:t>
      </w:r>
      <w:r>
        <w:fldChar w:fldCharType="begin"/>
      </w:r>
      <w:r>
        <w:instrText xml:space="preserve"> HYPERLINK \l "_bookmark59" </w:instrText>
      </w:r>
      <w:r>
        <w:fldChar w:fldCharType="separate"/>
      </w:r>
      <w:r>
        <w:rPr>
          <w:color w:val="0000FF"/>
          <w:w w:val="105"/>
        </w:rPr>
        <w:t>63</w:t>
      </w:r>
      <w:r>
        <w:rPr>
          <w:color w:val="0000FF"/>
          <w:w w:val="105"/>
        </w:rPr>
        <w:fldChar w:fldCharType="end"/>
      </w:r>
      <w:r>
        <w:rPr>
          <w:color w:val="0000FF"/>
          <w:spacing w:val="-55"/>
          <w:w w:val="105"/>
        </w:rPr>
        <w:t xml:space="preserve"> </w:t>
      </w:r>
      <w:r>
        <w:rPr>
          <w:color w:val="2B2A29"/>
          <w:w w:val="105"/>
        </w:rPr>
        <w:t>shift/unshift,</w:t>
      </w:r>
      <w:r>
        <w:rPr>
          <w:color w:val="2B2A29"/>
          <w:spacing w:val="-12"/>
          <w:w w:val="105"/>
        </w:rPr>
        <w:t xml:space="preserve"> </w:t>
      </w:r>
      <w:r>
        <w:fldChar w:fldCharType="begin"/>
      </w:r>
      <w:r>
        <w:instrText xml:space="preserve"> HYPERLINK \l "_bookmark59" </w:instrText>
      </w:r>
      <w:r>
        <w:fldChar w:fldCharType="separate"/>
      </w:r>
      <w:r>
        <w:rPr>
          <w:color w:val="0000FF"/>
          <w:w w:val="105"/>
        </w:rPr>
        <w:t>63</w:t>
      </w:r>
      <w:r>
        <w:rPr>
          <w:color w:val="0000FF"/>
          <w:w w:val="105"/>
        </w:rPr>
        <w:fldChar w:fldCharType="end"/>
      </w:r>
    </w:p>
    <w:p>
      <w:pPr>
        <w:pStyle w:val="11"/>
        <w:spacing w:before="47" w:line="285" w:lineRule="auto"/>
        <w:ind w:left="1120"/>
      </w:pPr>
      <w:r>
        <w:rPr>
          <w:color w:val="2B2A29"/>
          <w:w w:val="105"/>
        </w:rPr>
        <w:t>推和弹出功能，</w:t>
      </w:r>
      <w:r>
        <w:rPr>
          <w:color w:val="2B2A29"/>
          <w:spacing w:val="5"/>
          <w:w w:val="105"/>
        </w:rPr>
        <w:t>63</w:t>
      </w:r>
      <w:r>
        <w:rPr>
          <w:color w:val="2B2A29"/>
          <w:w w:val="105"/>
        </w:rPr>
        <w:t>移位/不移位，</w:t>
      </w:r>
      <w:r>
        <w:fldChar w:fldCharType="begin"/>
      </w:r>
      <w:r>
        <w:instrText xml:space="preserve"> HYPERLINK \l "_bookmark59" </w:instrText>
      </w:r>
      <w:r>
        <w:fldChar w:fldCharType="separate"/>
      </w:r>
      <w:r>
        <w:rPr>
          <w:color w:val="0000FF"/>
          <w:w w:val="105"/>
        </w:rPr>
        <w:t>63</w:t>
      </w:r>
      <w:r>
        <w:rPr>
          <w:color w:val="0000FF"/>
          <w:w w:val="105"/>
        </w:rPr>
        <w:fldChar w:fldCharType="end"/>
      </w:r>
    </w:p>
    <w:p>
      <w:r>
        <w:rPr>
          <w:color w:val="2B2A29"/>
          <w:w w:val="105"/>
        </w:rPr>
        <w:t>slice</w:t>
      </w:r>
      <w:r>
        <w:rPr>
          <w:color w:val="2B2A29"/>
          <w:spacing w:val="-11"/>
          <w:w w:val="105"/>
        </w:rPr>
        <w:t xml:space="preserve"> </w:t>
      </w:r>
      <w:r>
        <w:rPr>
          <w:color w:val="2B2A29"/>
          <w:w w:val="105"/>
        </w:rPr>
        <w:t>function,</w:t>
      </w:r>
      <w:r>
        <w:rPr>
          <w:color w:val="2B2A29"/>
          <w:spacing w:val="-10"/>
          <w:w w:val="105"/>
        </w:rPr>
        <w:t xml:space="preserve"> </w:t>
      </w:r>
      <w:r>
        <w:fldChar w:fldCharType="begin"/>
      </w:r>
      <w:r>
        <w:instrText xml:space="preserve"> HYPERLINK \l "_bookmark60" </w:instrText>
      </w:r>
      <w:r>
        <w:fldChar w:fldCharType="separate"/>
      </w:r>
      <w:r>
        <w:rPr>
          <w:color w:val="0000FF"/>
          <w:w w:val="105"/>
        </w:rPr>
        <w:t>64</w:t>
      </w:r>
      <w:r>
        <w:rPr>
          <w:color w:val="0000FF"/>
          <w:w w:val="105"/>
        </w:rPr>
        <w:fldChar w:fldCharType="end"/>
      </w:r>
    </w:p>
    <w:p>
      <w:pPr>
        <w:pStyle w:val="11"/>
        <w:spacing w:line="251" w:lineRule="exact"/>
        <w:ind w:left="1120"/>
      </w:pPr>
      <w:r>
        <w:rPr>
          <w:color w:val="2B2A29"/>
          <w:w w:val="105"/>
        </w:rPr>
        <w:t>切片函数，</w:t>
      </w:r>
      <w:r>
        <w:fldChar w:fldCharType="begin"/>
      </w:r>
      <w:r>
        <w:instrText xml:space="preserve"> HYPERLINK \l "_bookmark60" </w:instrText>
      </w:r>
      <w:r>
        <w:fldChar w:fldCharType="separate"/>
      </w:r>
      <w:r>
        <w:rPr>
          <w:color w:val="0000FF"/>
          <w:w w:val="105"/>
        </w:rPr>
        <w:t>64</w:t>
      </w:r>
      <w:r>
        <w:rPr>
          <w:color w:val="0000FF"/>
          <w:w w:val="105"/>
        </w:rPr>
        <w:fldChar w:fldCharType="end"/>
      </w:r>
    </w:p>
    <w:p>
      <w:r>
        <w:rPr>
          <w:color w:val="2B2A29"/>
          <w:spacing w:val="-1"/>
          <w:w w:val="105"/>
        </w:rPr>
        <w:t>type</w:t>
      </w:r>
      <w:r>
        <w:rPr>
          <w:color w:val="2B2A29"/>
          <w:spacing w:val="-13"/>
          <w:w w:val="105"/>
        </w:rPr>
        <w:t xml:space="preserve"> </w:t>
      </w:r>
      <w:r>
        <w:rPr>
          <w:color w:val="2B2A29"/>
          <w:spacing w:val="-1"/>
          <w:w w:val="105"/>
        </w:rPr>
        <w:t>descriptor</w:t>
      </w:r>
      <w:r>
        <w:rPr>
          <w:color w:val="2B2A29"/>
          <w:spacing w:val="-12"/>
          <w:w w:val="105"/>
        </w:rPr>
        <w:t xml:space="preserve"> </w:t>
      </w:r>
      <w:r>
        <w:rPr>
          <w:color w:val="2B2A29"/>
          <w:w w:val="105"/>
        </w:rPr>
        <w:t>filler</w:t>
      </w:r>
      <w:r>
        <w:rPr>
          <w:color w:val="2B2A29"/>
          <w:spacing w:val="-13"/>
          <w:w w:val="105"/>
        </w:rPr>
        <w:t xml:space="preserve"> </w:t>
      </w:r>
      <w:r>
        <w:rPr>
          <w:color w:val="2B2A29"/>
          <w:w w:val="105"/>
        </w:rPr>
        <w:t>values,</w:t>
      </w:r>
      <w:r>
        <w:rPr>
          <w:color w:val="2B2A29"/>
          <w:spacing w:val="-12"/>
          <w:w w:val="105"/>
        </w:rPr>
        <w:t xml:space="preserve"> </w:t>
      </w:r>
      <w:r>
        <w:fldChar w:fldCharType="begin"/>
      </w:r>
      <w:r>
        <w:instrText xml:space="preserve"> HYPERLINK \l "_bookmark58" </w:instrText>
      </w:r>
      <w:r>
        <w:fldChar w:fldCharType="separate"/>
      </w:r>
      <w:r>
        <w:rPr>
          <w:color w:val="0000FF"/>
          <w:w w:val="105"/>
        </w:rPr>
        <w:t>62,</w:t>
      </w:r>
      <w:r>
        <w:rPr>
          <w:color w:val="0000FF"/>
          <w:spacing w:val="-12"/>
          <w:w w:val="105"/>
        </w:rPr>
        <w:t xml:space="preserve"> </w:t>
      </w:r>
      <w:r>
        <w:rPr>
          <w:color w:val="0000FF"/>
          <w:spacing w:val="-12"/>
          <w:w w:val="105"/>
        </w:rPr>
        <w:fldChar w:fldCharType="end"/>
      </w:r>
      <w:r>
        <w:fldChar w:fldCharType="begin"/>
      </w:r>
      <w:r>
        <w:instrText xml:space="preserve"> HYPERLINK \l "_bookmark59" </w:instrText>
      </w:r>
      <w:r>
        <w:fldChar w:fldCharType="separate"/>
      </w:r>
      <w:r>
        <w:rPr>
          <w:color w:val="0000FF"/>
          <w:w w:val="105"/>
        </w:rPr>
        <w:t>63</w:t>
      </w:r>
      <w:r>
        <w:rPr>
          <w:color w:val="0000FF"/>
          <w:w w:val="105"/>
        </w:rPr>
        <w:fldChar w:fldCharType="end"/>
      </w:r>
      <w:r>
        <w:rPr>
          <w:color w:val="0000FF"/>
          <w:spacing w:val="-55"/>
          <w:w w:val="105"/>
        </w:rPr>
        <w:t xml:space="preserve"> </w:t>
      </w:r>
      <w:r>
        <w:rPr>
          <w:color w:val="2B2A29"/>
          <w:w w:val="105"/>
        </w:rPr>
        <w:t>element</w:t>
      </w:r>
      <w:r>
        <w:rPr>
          <w:color w:val="2B2A29"/>
          <w:spacing w:val="-12"/>
          <w:w w:val="105"/>
        </w:rPr>
        <w:t xml:space="preserve"> </w:t>
      </w:r>
      <w:r>
        <w:rPr>
          <w:color w:val="2B2A29"/>
          <w:w w:val="105"/>
        </w:rPr>
        <w:t>index</w:t>
      </w:r>
      <w:r>
        <w:rPr>
          <w:color w:val="2B2A29"/>
          <w:spacing w:val="-12"/>
          <w:w w:val="105"/>
        </w:rPr>
        <w:t xml:space="preserve"> </w:t>
      </w:r>
      <w:r>
        <w:rPr>
          <w:color w:val="2B2A29"/>
          <w:w w:val="105"/>
        </w:rPr>
        <w:t>value,</w:t>
      </w:r>
      <w:r>
        <w:rPr>
          <w:color w:val="2B2A29"/>
          <w:spacing w:val="-12"/>
          <w:w w:val="105"/>
        </w:rPr>
        <w:t xml:space="preserve"> </w:t>
      </w:r>
      <w:r>
        <w:fldChar w:fldCharType="begin"/>
      </w:r>
      <w:r>
        <w:instrText xml:space="preserve"> HYPERLINK \l "_bookmark57" </w:instrText>
      </w:r>
      <w:r>
        <w:fldChar w:fldCharType="separate"/>
      </w:r>
      <w:r>
        <w:rPr>
          <w:color w:val="0000FF"/>
          <w:w w:val="105"/>
        </w:rPr>
        <w:t>61</w:t>
      </w:r>
      <w:r>
        <w:rPr>
          <w:color w:val="0000FF"/>
          <w:w w:val="105"/>
        </w:rPr>
        <w:fldChar w:fldCharType="end"/>
      </w:r>
    </w:p>
    <w:p>
      <w:pPr>
        <w:pStyle w:val="11"/>
        <w:spacing w:before="47" w:line="285" w:lineRule="auto"/>
        <w:ind w:left="820" w:firstLine="300"/>
      </w:pPr>
      <w:r>
        <w:rPr>
          <w:color w:val="2B2A29"/>
          <w:spacing w:val="-1"/>
          <w:w w:val="105"/>
        </w:rPr>
        <w:t>类型描述</w:t>
      </w:r>
      <w:r>
        <w:rPr>
          <w:color w:val="2B2A29"/>
          <w:spacing w:val="-12"/>
          <w:w w:val="105"/>
        </w:rPr>
        <w:t>符</w:t>
      </w:r>
      <w:r>
        <w:rPr>
          <w:color w:val="2B2A29"/>
          <w:w w:val="105"/>
        </w:rPr>
        <w:t>填充值，</w:t>
      </w:r>
      <w:r>
        <w:fldChar w:fldCharType="begin"/>
      </w:r>
      <w:r>
        <w:instrText xml:space="preserve"> HYPERLINK \l "_bookmark58" </w:instrText>
      </w:r>
      <w:r>
        <w:fldChar w:fldCharType="separate"/>
      </w:r>
      <w:r>
        <w:rPr>
          <w:color w:val="0000FF"/>
          <w:w w:val="105"/>
        </w:rPr>
        <w:t>62，</w:t>
      </w:r>
      <w:r>
        <w:rPr>
          <w:color w:val="0000FF"/>
          <w:spacing w:val="-12"/>
          <w:w w:val="105"/>
        </w:rPr>
        <w:fldChar w:fldCharType="end"/>
      </w:r>
      <w:r>
        <w:fldChar w:fldCharType="begin"/>
      </w:r>
      <w:r>
        <w:instrText xml:space="preserve"> HYPERLINK \l "_bookmark59" </w:instrText>
      </w:r>
      <w:r>
        <w:fldChar w:fldCharType="separate"/>
      </w:r>
      <w:r>
        <w:rPr>
          <w:color w:val="0000FF"/>
          <w:w w:val="105"/>
        </w:rPr>
        <w:t>63</w:t>
      </w:r>
      <w:r>
        <w:rPr>
          <w:color w:val="0000FF"/>
          <w:w w:val="105"/>
        </w:rPr>
        <w:fldChar w:fldCharType="end"/>
      </w:r>
      <w:r>
        <w:rPr>
          <w:color w:val="2B2A29"/>
          <w:w w:val="105"/>
        </w:rPr>
        <w:t>元素索引值，</w:t>
      </w:r>
      <w:r>
        <w:fldChar w:fldCharType="begin"/>
      </w:r>
      <w:r>
        <w:instrText xml:space="preserve"> HYPERLINK \l "_bookmark57" </w:instrText>
      </w:r>
      <w:r>
        <w:fldChar w:fldCharType="separate"/>
      </w:r>
      <w:r>
        <w:rPr>
          <w:color w:val="0000FF"/>
          <w:w w:val="105"/>
        </w:rPr>
        <w:t>61</w:t>
      </w:r>
      <w:r>
        <w:rPr>
          <w:color w:val="0000FF"/>
          <w:w w:val="105"/>
        </w:rPr>
        <w:fldChar w:fldCharType="end"/>
      </w:r>
    </w:p>
    <w:p>
      <w:r>
        <w:rPr>
          <w:color w:val="2B2A29"/>
          <w:w w:val="105"/>
        </w:rPr>
        <w:t xml:space="preserve">fixed length arrays, </w:t>
      </w:r>
      <w:r>
        <w:fldChar w:fldCharType="begin"/>
      </w:r>
      <w:r>
        <w:instrText xml:space="preserve"> HYPERLINK \l "_bookmark60" </w:instrText>
      </w:r>
      <w:r>
        <w:fldChar w:fldCharType="separate"/>
      </w:r>
      <w:r>
        <w:rPr>
          <w:color w:val="0000FF"/>
          <w:w w:val="105"/>
        </w:rPr>
        <w:t>64</w:t>
      </w:r>
      <w:r>
        <w:rPr>
          <w:color w:val="0000FF"/>
          <w:w w:val="105"/>
        </w:rPr>
        <w:fldChar w:fldCharType="end"/>
      </w:r>
      <w:r>
        <w:rPr>
          <w:color w:val="0000FF"/>
          <w:spacing w:val="1"/>
          <w:w w:val="105"/>
        </w:rPr>
        <w:t xml:space="preserve"> </w:t>
      </w:r>
      <w:r>
        <w:rPr>
          <w:color w:val="2B2A29"/>
          <w:w w:val="105"/>
        </w:rPr>
        <w:t xml:space="preserve">foreach loop operates, </w:t>
      </w:r>
      <w:r>
        <w:fldChar w:fldCharType="begin"/>
      </w:r>
      <w:r>
        <w:instrText xml:space="preserve"> HYPERLINK \l "_bookmark61" </w:instrText>
      </w:r>
      <w:r>
        <w:fldChar w:fldCharType="separate"/>
      </w:r>
      <w:r>
        <w:rPr>
          <w:color w:val="0000FF"/>
          <w:w w:val="105"/>
        </w:rPr>
        <w:t>65</w:t>
      </w:r>
      <w:r>
        <w:rPr>
          <w:color w:val="0000FF"/>
          <w:w w:val="105"/>
        </w:rPr>
        <w:fldChar w:fldCharType="end"/>
      </w:r>
      <w:r>
        <w:rPr>
          <w:color w:val="0000FF"/>
          <w:spacing w:val="-55"/>
          <w:w w:val="105"/>
        </w:rPr>
        <w:t xml:space="preserve"> </w:t>
      </w:r>
      <w:r>
        <w:rPr>
          <w:color w:val="2B2A29"/>
          <w:w w:val="105"/>
        </w:rPr>
        <w:t>integer</w:t>
      </w:r>
      <w:r>
        <w:rPr>
          <w:color w:val="2B2A29"/>
          <w:spacing w:val="-11"/>
          <w:w w:val="105"/>
        </w:rPr>
        <w:t xml:space="preserve"> </w:t>
      </w:r>
      <w:r>
        <w:rPr>
          <w:color w:val="2B2A29"/>
          <w:w w:val="105"/>
        </w:rPr>
        <w:t>expression,</w:t>
      </w:r>
      <w:r>
        <w:rPr>
          <w:color w:val="2B2A29"/>
          <w:spacing w:val="-10"/>
          <w:w w:val="105"/>
        </w:rPr>
        <w:t xml:space="preserve"> </w:t>
      </w:r>
      <w:r>
        <w:fldChar w:fldCharType="begin"/>
      </w:r>
      <w:r>
        <w:instrText xml:space="preserve"> HYPERLINK \l "_bookmark57" </w:instrText>
      </w:r>
      <w:r>
        <w:fldChar w:fldCharType="separate"/>
      </w:r>
      <w:r>
        <w:rPr>
          <w:color w:val="0000FF"/>
          <w:w w:val="105"/>
        </w:rPr>
        <w:t>61</w:t>
      </w:r>
      <w:r>
        <w:rPr>
          <w:color w:val="0000FF"/>
          <w:w w:val="105"/>
        </w:rPr>
        <w:fldChar w:fldCharType="end"/>
      </w:r>
      <w:r>
        <w:rPr>
          <w:color w:val="2B2A29"/>
          <w:w w:val="105"/>
        </w:rPr>
        <w:t xml:space="preserve"> iterable</w:t>
      </w:r>
      <w:r>
        <w:rPr>
          <w:color w:val="2B2A29"/>
          <w:spacing w:val="-11"/>
          <w:w w:val="105"/>
        </w:rPr>
        <w:t xml:space="preserve"> </w:t>
      </w:r>
      <w:r>
        <w:rPr>
          <w:color w:val="2B2A29"/>
          <w:w w:val="105"/>
        </w:rPr>
        <w:t>type,</w:t>
      </w:r>
      <w:r>
        <w:rPr>
          <w:color w:val="2B2A29"/>
          <w:spacing w:val="-11"/>
          <w:w w:val="105"/>
        </w:rPr>
        <w:t xml:space="preserve"> </w:t>
      </w:r>
      <w:r>
        <w:rPr>
          <w:color w:val="2B2A29"/>
          <w:w w:val="105"/>
        </w:rPr>
        <w:t xml:space="preserve"> main memory, </w:t>
      </w:r>
      <w:r>
        <w:rPr>
          <w:color w:val="0000FF"/>
          <w:spacing w:val="1"/>
          <w:w w:val="105"/>
        </w:rPr>
        <w:t xml:space="preserve"> </w:t>
      </w:r>
      <w:r>
        <w:rPr>
          <w:color w:val="2B2A29"/>
          <w:w w:val="105"/>
        </w:rPr>
        <w:t>map(</w:t>
      </w:r>
      <w:r>
        <w:rPr>
          <w:i/>
          <w:color w:val="2B2A29"/>
          <w:w w:val="105"/>
        </w:rPr>
        <w:t>see</w:t>
      </w:r>
      <w:r>
        <w:rPr>
          <w:i/>
          <w:color w:val="2B2A29"/>
          <w:spacing w:val="-14"/>
          <w:w w:val="105"/>
        </w:rPr>
        <w:t xml:space="preserve"> </w:t>
      </w:r>
      <w:r>
        <w:rPr>
          <w:color w:val="2B2A29"/>
          <w:w w:val="105"/>
        </w:rPr>
        <w:t>Map</w:t>
      </w:r>
      <w:r>
        <w:rPr>
          <w:color w:val="2B2A29"/>
          <w:spacing w:val="-13"/>
          <w:w w:val="105"/>
        </w:rPr>
        <w:t xml:space="preserve"> </w:t>
      </w:r>
      <w:r>
        <w:rPr>
          <w:color w:val="2B2A29"/>
          <w:w w:val="105"/>
        </w:rPr>
        <w:t>types)</w:t>
      </w:r>
    </w:p>
    <w:p>
      <w:pPr>
        <w:pStyle w:val="11"/>
        <w:spacing w:line="285" w:lineRule="auto"/>
        <w:ind w:left="820" w:right="1289"/>
      </w:pPr>
      <w:r>
        <w:rPr>
          <w:color w:val="2B2A29"/>
          <w:w w:val="105"/>
        </w:rPr>
        <w:t>固定长度数组，</w:t>
      </w:r>
      <w:r>
        <w:fldChar w:fldCharType="begin"/>
      </w:r>
      <w:r>
        <w:instrText xml:space="preserve"> HYPERLINK \l "_bookmark60" </w:instrText>
      </w:r>
      <w:r>
        <w:fldChar w:fldCharType="separate"/>
      </w:r>
      <w:r>
        <w:rPr>
          <w:color w:val="0000FF"/>
          <w:w w:val="105"/>
        </w:rPr>
        <w:t>64</w:t>
      </w:r>
      <w:r>
        <w:rPr>
          <w:color w:val="0000FF"/>
          <w:w w:val="105"/>
        </w:rPr>
        <w:fldChar w:fldCharType="end"/>
      </w:r>
      <w:r>
        <w:rPr>
          <w:color w:val="0000FF"/>
          <w:spacing w:val="1"/>
          <w:w w:val="105"/>
        </w:rPr>
        <w:t>个</w:t>
      </w:r>
      <w:r>
        <w:rPr>
          <w:color w:val="2B2A29"/>
          <w:w w:val="105"/>
        </w:rPr>
        <w:t>foreach循环操作，</w:t>
      </w:r>
      <w:r>
        <w:fldChar w:fldCharType="begin"/>
      </w:r>
      <w:r>
        <w:instrText xml:space="preserve"> HYPERLINK \l "_bookmark61" </w:instrText>
      </w:r>
      <w:r>
        <w:fldChar w:fldCharType="separate"/>
      </w:r>
      <w:r>
        <w:rPr>
          <w:color w:val="0000FF"/>
          <w:w w:val="105"/>
        </w:rPr>
        <w:t>65</w:t>
      </w:r>
      <w:r>
        <w:rPr>
          <w:color w:val="0000FF"/>
          <w:w w:val="105"/>
        </w:rPr>
        <w:fldChar w:fldCharType="end"/>
      </w:r>
      <w:r>
        <w:rPr>
          <w:color w:val="0000FF"/>
          <w:spacing w:val="-55"/>
          <w:w w:val="105"/>
        </w:rPr>
        <w:t>个</w:t>
      </w:r>
      <w:r>
        <w:rPr>
          <w:color w:val="2B2A29"/>
          <w:w w:val="105"/>
        </w:rPr>
        <w:t>整数表达式，</w:t>
      </w:r>
      <w:r>
        <w:fldChar w:fldCharType="begin"/>
      </w:r>
      <w:r>
        <w:instrText xml:space="preserve"> HYPERLINK \l "_bookmark57" </w:instrText>
      </w:r>
      <w:r>
        <w:fldChar w:fldCharType="separate"/>
      </w:r>
      <w:r>
        <w:rPr>
          <w:color w:val="0000FF"/>
          <w:w w:val="105"/>
        </w:rPr>
        <w:t>61</w:t>
      </w:r>
      <w:r>
        <w:rPr>
          <w:color w:val="0000FF"/>
          <w:w w:val="105"/>
        </w:rPr>
        <w:fldChar w:fldCharType="end"/>
      </w:r>
      <w:r>
        <w:fldChar w:fldCharType="begin"/>
      </w:r>
      <w:r>
        <w:instrText xml:space="preserve"> HYPERLINK \l "_bookmark57" </w:instrText>
      </w:r>
      <w:r>
        <w:fldChar w:fldCharType="separate"/>
      </w:r>
      <w:r>
        <w:rPr>
          <w:color w:val="0000FF"/>
          <w:w w:val="105"/>
        </w:rPr>
        <w:t>个</w:t>
      </w:r>
      <w:r>
        <w:rPr>
          <w:color w:val="0000FF"/>
          <w:w w:val="105"/>
        </w:rPr>
        <w:fldChar w:fldCharType="end"/>
      </w:r>
      <w:r>
        <w:rPr>
          <w:color w:val="2B2A29"/>
          <w:w w:val="105"/>
        </w:rPr>
        <w:t>可</w:t>
      </w:r>
      <w:r>
        <w:rPr>
          <w:color w:val="2B2A29"/>
          <w:spacing w:val="-11"/>
          <w:w w:val="105"/>
        </w:rPr>
        <w:t>迭代</w:t>
      </w:r>
      <w:r>
        <w:rPr>
          <w:color w:val="2B2A29"/>
          <w:w w:val="105"/>
        </w:rPr>
        <w:t>类型，主内存，映射（</w:t>
      </w:r>
      <w:r>
        <w:rPr>
          <w:i/>
          <w:color w:val="2B2A29"/>
          <w:w w:val="105"/>
        </w:rPr>
        <w:t>参见</w:t>
      </w:r>
      <w:r>
        <w:rPr>
          <w:color w:val="2B2A29"/>
          <w:w w:val="105"/>
        </w:rPr>
        <w:t>映射类型）</w:t>
      </w:r>
    </w:p>
    <w:p>
      <w:r>
        <w:rPr>
          <w:color w:val="2B2A29"/>
          <w:w w:val="105"/>
        </w:rPr>
        <w:t>multidimensional</w:t>
      </w:r>
      <w:r>
        <w:rPr>
          <w:color w:val="2B2A29"/>
          <w:spacing w:val="-5"/>
          <w:w w:val="105"/>
        </w:rPr>
        <w:t xml:space="preserve"> </w:t>
      </w:r>
      <w:r>
        <w:rPr>
          <w:color w:val="2B2A29"/>
          <w:w w:val="105"/>
        </w:rPr>
        <w:t>arrays,</w:t>
      </w:r>
      <w:r>
        <w:rPr>
          <w:color w:val="2B2A29"/>
          <w:spacing w:val="-5"/>
          <w:w w:val="105"/>
        </w:rPr>
        <w:t xml:space="preserve"> </w:t>
      </w:r>
      <w:r>
        <w:fldChar w:fldCharType="begin"/>
      </w:r>
      <w:r>
        <w:instrText xml:space="preserve"> HYPERLINK \l "_bookmark61" </w:instrText>
      </w:r>
      <w:r>
        <w:fldChar w:fldCharType="separate"/>
      </w:r>
      <w:r>
        <w:rPr>
          <w:color w:val="0000FF"/>
          <w:w w:val="105"/>
        </w:rPr>
        <w:t>65,</w:t>
      </w:r>
      <w:r>
        <w:rPr>
          <w:color w:val="0000FF"/>
          <w:spacing w:val="-5"/>
          <w:w w:val="105"/>
        </w:rPr>
        <w:t xml:space="preserve"> </w:t>
      </w:r>
      <w:r>
        <w:rPr>
          <w:color w:val="0000FF"/>
          <w:spacing w:val="-5"/>
          <w:w w:val="105"/>
        </w:rPr>
        <w:fldChar w:fldCharType="end"/>
      </w:r>
      <w:r>
        <w:fldChar w:fldCharType="begin"/>
      </w:r>
      <w:r>
        <w:instrText xml:space="preserve"> HYPERLINK \l "_bookmark62" </w:instrText>
      </w:r>
      <w:r>
        <w:fldChar w:fldCharType="separate"/>
      </w:r>
      <w:r>
        <w:rPr>
          <w:color w:val="0000FF"/>
          <w:w w:val="105"/>
        </w:rPr>
        <w:t>66</w:t>
      </w:r>
      <w:r>
        <w:rPr>
          <w:color w:val="0000FF"/>
          <w:w w:val="105"/>
        </w:rPr>
        <w:fldChar w:fldCharType="end"/>
      </w:r>
    </w:p>
    <w:p>
      <w:pPr>
        <w:pStyle w:val="11"/>
        <w:spacing w:line="251" w:lineRule="exact"/>
        <w:ind w:left="820"/>
      </w:pPr>
      <w:r>
        <w:rPr>
          <w:color w:val="2B2A29"/>
          <w:w w:val="105"/>
        </w:rPr>
        <w:t>多维数组，</w:t>
      </w:r>
      <w:r>
        <w:fldChar w:fldCharType="begin"/>
      </w:r>
      <w:r>
        <w:instrText xml:space="preserve"> HYPERLINK \l "_bookmark61" </w:instrText>
      </w:r>
      <w:r>
        <w:fldChar w:fldCharType="separate"/>
      </w:r>
      <w:r>
        <w:rPr>
          <w:color w:val="0000FF"/>
          <w:w w:val="105"/>
        </w:rPr>
        <w:t>65，</w:t>
      </w:r>
      <w:r>
        <w:rPr>
          <w:color w:val="0000FF"/>
          <w:spacing w:val="-5"/>
          <w:w w:val="105"/>
        </w:rPr>
        <w:fldChar w:fldCharType="end"/>
      </w:r>
      <w:r>
        <w:fldChar w:fldCharType="begin"/>
      </w:r>
      <w:r>
        <w:instrText xml:space="preserve"> HYPERLINK \l "_bookmark62" </w:instrText>
      </w:r>
      <w:r>
        <w:fldChar w:fldCharType="separate"/>
      </w:r>
      <w:r>
        <w:rPr>
          <w:color w:val="0000FF"/>
          <w:w w:val="105"/>
        </w:rPr>
        <w:t>66</w:t>
      </w:r>
      <w:r>
        <w:rPr>
          <w:color w:val="0000FF"/>
          <w:w w:val="105"/>
        </w:rPr>
        <w:fldChar w:fldCharType="end"/>
      </w:r>
    </w:p>
    <w:p>
      <w:r>
        <w:rPr>
          <w:color w:val="2B2A29"/>
        </w:rPr>
        <w:t>values,</w:t>
      </w:r>
      <w:r>
        <w:rPr>
          <w:color w:val="2B2A29"/>
          <w:spacing w:val="1"/>
        </w:rPr>
        <w:t xml:space="preserve"> </w:t>
      </w:r>
      <w:r>
        <w:fldChar w:fldCharType="begin"/>
      </w:r>
      <w:r>
        <w:instrText xml:space="preserve"> HYPERLINK \l "_bookmark55" </w:instrText>
      </w:r>
      <w:r>
        <w:fldChar w:fldCharType="separate"/>
      </w:r>
      <w:r>
        <w:rPr>
          <w:color w:val="0000FF"/>
        </w:rPr>
        <w:t>59</w:t>
      </w:r>
      <w:r>
        <w:rPr>
          <w:color w:val="0000FF"/>
        </w:rPr>
        <w:fldChar w:fldCharType="end"/>
      </w:r>
    </w:p>
    <w:p>
      <w:pPr>
        <w:pStyle w:val="11"/>
        <w:spacing w:before="47"/>
        <w:ind w:left="820"/>
      </w:pPr>
      <w:r>
        <w:rPr>
          <w:color w:val="2B2A29"/>
        </w:rPr>
        <w:t>值，</w:t>
      </w:r>
      <w:r>
        <w:fldChar w:fldCharType="begin"/>
      </w:r>
      <w:r>
        <w:instrText xml:space="preserve"> HYPERLINK \l "_bookmark55" </w:instrText>
      </w:r>
      <w:r>
        <w:fldChar w:fldCharType="separate"/>
      </w:r>
      <w:r>
        <w:rPr>
          <w:color w:val="0000FF"/>
        </w:rPr>
        <w:t>59</w:t>
      </w:r>
      <w:r>
        <w:rPr>
          <w:color w:val="0000FF"/>
        </w:rPr>
        <w:fldChar w:fldCharType="end"/>
      </w:r>
    </w:p>
    <w:p>
      <w:r>
        <w:rPr>
          <w:color w:val="2B2A29"/>
          <w:spacing w:val="-1"/>
          <w:w w:val="105"/>
        </w:rPr>
        <w:t>variables,</w:t>
      </w:r>
      <w:r>
        <w:rPr>
          <w:color w:val="2B2A29"/>
          <w:spacing w:val="-13"/>
          <w:w w:val="105"/>
        </w:rPr>
        <w:t xml:space="preserve"> </w:t>
      </w:r>
      <w:r>
        <w:fldChar w:fldCharType="begin"/>
      </w:r>
      <w:r>
        <w:instrText xml:space="preserve"> HYPERLINK \l "_bookmark55" </w:instrText>
      </w:r>
      <w:r>
        <w:fldChar w:fldCharType="separate"/>
      </w:r>
      <w:r>
        <w:rPr>
          <w:color w:val="0000FF"/>
          <w:w w:val="105"/>
        </w:rPr>
        <w:t>59</w:t>
      </w:r>
      <w:r>
        <w:rPr>
          <w:color w:val="0000FF"/>
          <w:w w:val="105"/>
        </w:rPr>
        <w:fldChar w:fldCharType="end"/>
      </w:r>
    </w:p>
    <w:p>
      <w:pPr>
        <w:pStyle w:val="11"/>
        <w:spacing w:before="47"/>
        <w:ind w:left="820"/>
      </w:pPr>
      <w:r>
        <w:rPr>
          <w:color w:val="2B2A29"/>
          <w:spacing w:val="-1"/>
          <w:w w:val="105"/>
        </w:rPr>
        <w:t>变量，</w:t>
      </w:r>
      <w:r>
        <w:fldChar w:fldCharType="begin"/>
      </w:r>
      <w:r>
        <w:instrText xml:space="preserve"> HYPERLINK \l "_bookmark55" </w:instrText>
      </w:r>
      <w:r>
        <w:fldChar w:fldCharType="separate"/>
      </w:r>
      <w:r>
        <w:rPr>
          <w:color w:val="0000FF"/>
          <w:w w:val="105"/>
        </w:rPr>
        <w:t>59</w:t>
      </w:r>
      <w:r>
        <w:rPr>
          <w:color w:val="0000FF"/>
          <w:w w:val="105"/>
        </w:rPr>
        <w:fldChar w:fldCharType="end"/>
      </w:r>
    </w:p>
    <w:p>
      <w:r>
        <w:rPr>
          <w:color w:val="2B2A29"/>
        </w:rPr>
        <w:t>Attribute-based</w:t>
      </w:r>
      <w:r>
        <w:rPr>
          <w:color w:val="2B2A29"/>
          <w:spacing w:val="-2"/>
        </w:rPr>
        <w:t xml:space="preserve"> </w:t>
      </w:r>
      <w:r>
        <w:rPr>
          <w:color w:val="2B2A29"/>
        </w:rPr>
        <w:t>access</w:t>
      </w:r>
      <w:r>
        <w:rPr>
          <w:color w:val="2B2A29"/>
          <w:spacing w:val="-2"/>
        </w:rPr>
        <w:t xml:space="preserve"> </w:t>
      </w:r>
      <w:r>
        <w:rPr>
          <w:color w:val="2B2A29"/>
        </w:rPr>
        <w:t>control</w:t>
      </w:r>
      <w:r>
        <w:rPr>
          <w:color w:val="2B2A29"/>
          <w:spacing w:val="-2"/>
        </w:rPr>
        <w:t xml:space="preserve"> </w:t>
      </w:r>
      <w:r>
        <w:rPr>
          <w:color w:val="2B2A29"/>
        </w:rPr>
        <w:t>(ABAC),</w:t>
      </w:r>
      <w:r>
        <w:rPr>
          <w:color w:val="2B2A29"/>
          <w:spacing w:val="-2"/>
        </w:rPr>
        <w:t xml:space="preserve"> </w:t>
      </w:r>
      <w:r>
        <w:fldChar w:fldCharType="begin"/>
      </w:r>
      <w:r>
        <w:instrText xml:space="preserve"> HYPERLINK \l "_bookmark210" </w:instrText>
      </w:r>
      <w:r>
        <w:fldChar w:fldCharType="separate"/>
      </w:r>
      <w:r>
        <w:rPr>
          <w:color w:val="0000FF"/>
        </w:rPr>
        <w:t>254</w:t>
      </w:r>
      <w:r>
        <w:rPr>
          <w:color w:val="0000FF"/>
        </w:rPr>
        <w:fldChar w:fldCharType="end"/>
      </w:r>
    </w:p>
    <w:p>
      <w:pPr>
        <w:pStyle w:val="11"/>
        <w:spacing w:before="48"/>
        <w:ind w:left="520"/>
      </w:pPr>
      <w:r>
        <w:rPr>
          <w:color w:val="2B2A29"/>
        </w:rPr>
        <w:t>基于</w:t>
      </w:r>
      <w:r>
        <w:rPr>
          <w:color w:val="2B2A29"/>
          <w:spacing w:val="-2"/>
        </w:rPr>
        <w:t>属性的</w:t>
      </w:r>
      <w:r>
        <w:rPr>
          <w:color w:val="2B2A29"/>
        </w:rPr>
        <w:t>访问控制（ABAC），</w:t>
      </w:r>
      <w:r>
        <w:fldChar w:fldCharType="begin"/>
      </w:r>
      <w:r>
        <w:instrText xml:space="preserve"> HYPERLINK \l "_bookmark210" </w:instrText>
      </w:r>
      <w:r>
        <w:fldChar w:fldCharType="separate"/>
      </w:r>
      <w:r>
        <w:rPr>
          <w:color w:val="0000FF"/>
        </w:rPr>
        <w:t>254</w:t>
      </w:r>
      <w:r>
        <w:rPr>
          <w:color w:val="0000FF"/>
        </w:rPr>
        <w:fldChar w:fldCharType="end"/>
      </w:r>
    </w:p>
    <w:p>
      <w:pPr>
        <w:pStyle w:val="11"/>
        <w:spacing w:before="10"/>
        <w:rPr>
          <w:sz w:val="33"/>
        </w:rPr>
      </w:pPr>
    </w:p>
    <w:p>
      <w:r>
        <w:rPr>
          <w:color w:val="2B2A29"/>
          <w:w w:val="99"/>
        </w:rPr>
        <w:t>B</w:t>
      </w:r>
    </w:p>
    <w:p>
      <w:pPr>
        <w:pStyle w:val="6"/>
        <w:spacing w:before="1"/>
        <w:ind w:left="520"/>
      </w:pPr>
      <w:r>
        <w:rPr>
          <w:color w:val="2B2A29"/>
          <w:w w:val="99"/>
        </w:rPr>
        <w:t>B</w:t>
      </w:r>
    </w:p>
    <w:p>
      <w:r>
        <w:rPr>
          <w:color w:val="2B2A29"/>
          <w:w w:val="105"/>
        </w:rPr>
        <w:t>Ballerina programs</w:t>
      </w:r>
      <w:r>
        <w:rPr>
          <w:color w:val="2B2A29"/>
          <w:spacing w:val="-55"/>
          <w:w w:val="105"/>
        </w:rPr>
        <w:t xml:space="preserve"> </w:t>
      </w:r>
      <w:r>
        <w:rPr>
          <w:color w:val="2B2A29"/>
          <w:w w:val="105"/>
        </w:rPr>
        <w:t>comments,</w:t>
      </w:r>
      <w:r>
        <w:rPr>
          <w:color w:val="2B2A29"/>
          <w:spacing w:val="-7"/>
          <w:w w:val="105"/>
        </w:rPr>
        <w:t xml:space="preserve"> </w:t>
      </w:r>
      <w:r>
        <w:fldChar w:fldCharType="begin"/>
      </w:r>
      <w:r>
        <w:instrText xml:space="preserve"> HYPERLINK \l "_bookmark16" </w:instrText>
      </w:r>
      <w:r>
        <w:fldChar w:fldCharType="separate"/>
      </w:r>
      <w:r>
        <w:rPr>
          <w:color w:val="0000FF"/>
          <w:w w:val="105"/>
        </w:rPr>
        <w:t>13</w:t>
      </w:r>
      <w:r>
        <w:rPr>
          <w:color w:val="0000FF"/>
          <w:w w:val="105"/>
        </w:rPr>
        <w:fldChar w:fldCharType="end"/>
      </w:r>
    </w:p>
    <w:p>
      <w:pPr>
        <w:pStyle w:val="11"/>
        <w:spacing w:before="86" w:line="285" w:lineRule="auto"/>
        <w:ind w:left="820" w:right="1289" w:hanging="301"/>
      </w:pPr>
      <w:r>
        <w:rPr>
          <w:color w:val="2B2A29"/>
          <w:w w:val="105"/>
        </w:rPr>
        <w:t>芭蕾舞节目评论，</w:t>
      </w:r>
      <w:r>
        <w:fldChar w:fldCharType="begin"/>
      </w:r>
      <w:r>
        <w:instrText xml:space="preserve"> HYPERLINK \l "_bookmark16" </w:instrText>
      </w:r>
      <w:r>
        <w:fldChar w:fldCharType="separate"/>
      </w:r>
      <w:r>
        <w:rPr>
          <w:color w:val="0000FF"/>
          <w:w w:val="105"/>
        </w:rPr>
        <w:t>13</w:t>
      </w:r>
      <w:r>
        <w:rPr>
          <w:color w:val="0000FF"/>
          <w:w w:val="105"/>
        </w:rPr>
        <w:fldChar w:fldCharType="end"/>
      </w:r>
    </w:p>
    <w:p>
      <w:r>
        <w:rPr>
          <w:color w:val="2B2A29"/>
          <w:w w:val="105"/>
        </w:rPr>
        <w:t xml:space="preserve">concurrency model, </w:t>
      </w:r>
      <w:r>
        <w:fldChar w:fldCharType="begin"/>
      </w:r>
      <w:r>
        <w:instrText xml:space="preserve"> HYPERLINK \l "_bookmark135" </w:instrText>
      </w:r>
      <w:r>
        <w:fldChar w:fldCharType="separate"/>
      </w:r>
      <w:r>
        <w:rPr>
          <w:color w:val="0000FF"/>
          <w:w w:val="105"/>
        </w:rPr>
        <w:t>156</w:t>
      </w:r>
      <w:r>
        <w:rPr>
          <w:color w:val="0000FF"/>
          <w:w w:val="105"/>
        </w:rPr>
        <w:fldChar w:fldCharType="end"/>
      </w:r>
    </w:p>
    <w:p>
      <w:pPr>
        <w:pStyle w:val="11"/>
        <w:spacing w:line="251" w:lineRule="exact"/>
        <w:ind w:left="820"/>
      </w:pPr>
      <w:r>
        <w:rPr>
          <w:color w:val="2B2A29"/>
          <w:w w:val="105"/>
        </w:rPr>
        <w:t>并发模型，</w:t>
      </w:r>
      <w:r>
        <w:fldChar w:fldCharType="begin"/>
      </w:r>
      <w:r>
        <w:instrText xml:space="preserve"> HYPERLINK \l "_bookmark135" </w:instrText>
      </w:r>
      <w:r>
        <w:fldChar w:fldCharType="separate"/>
      </w:r>
      <w:r>
        <w:rPr>
          <w:color w:val="0000FF"/>
          <w:w w:val="105"/>
        </w:rPr>
        <w:t>156</w:t>
      </w:r>
      <w:r>
        <w:rPr>
          <w:color w:val="0000FF"/>
          <w:w w:val="105"/>
        </w:rPr>
        <w:fldChar w:fldCharType="end"/>
      </w:r>
    </w:p>
    <w:p>
      <w:pPr>
        <w:pStyle w:val="11"/>
        <w:spacing w:before="6"/>
        <w:rPr>
          <w:sz w:val="32"/>
        </w:rPr>
      </w:pPr>
    </w:p>
    <w:p>
      <w:r>
        <w:rPr>
          <w:color w:val="2B2A29"/>
          <w:w w:val="105"/>
          <w:sz w:val="17"/>
        </w:rPr>
        <w:t>©</w:t>
      </w:r>
      <w:r>
        <w:rPr>
          <w:color w:val="2B2A29"/>
          <w:spacing w:val="-6"/>
          <w:w w:val="105"/>
          <w:sz w:val="17"/>
        </w:rPr>
        <w:t xml:space="preserve"> </w:t>
      </w:r>
      <w:r>
        <w:rPr>
          <w:color w:val="2B2A29"/>
          <w:w w:val="105"/>
          <w:sz w:val="17"/>
        </w:rPr>
        <w:t>Anjana</w:t>
      </w:r>
      <w:r>
        <w:rPr>
          <w:color w:val="2B2A29"/>
          <w:spacing w:val="-6"/>
          <w:w w:val="105"/>
          <w:sz w:val="17"/>
        </w:rPr>
        <w:t xml:space="preserve"> </w:t>
      </w:r>
      <w:r>
        <w:rPr>
          <w:color w:val="2B2A29"/>
          <w:w w:val="105"/>
          <w:sz w:val="17"/>
        </w:rPr>
        <w:t>Fernando</w:t>
      </w:r>
      <w:r>
        <w:rPr>
          <w:color w:val="2B2A29"/>
          <w:spacing w:val="-6"/>
          <w:w w:val="105"/>
          <w:sz w:val="17"/>
        </w:rPr>
        <w:t xml:space="preserve"> </w:t>
      </w:r>
      <w:r>
        <w:rPr>
          <w:color w:val="2B2A29"/>
          <w:w w:val="105"/>
          <w:sz w:val="17"/>
        </w:rPr>
        <w:t>and</w:t>
      </w:r>
      <w:r>
        <w:rPr>
          <w:color w:val="2B2A29"/>
          <w:spacing w:val="-5"/>
          <w:w w:val="105"/>
          <w:sz w:val="17"/>
        </w:rPr>
        <w:t xml:space="preserve"> </w:t>
      </w:r>
      <w:r>
        <w:rPr>
          <w:color w:val="2B2A29"/>
          <w:w w:val="105"/>
          <w:sz w:val="17"/>
        </w:rPr>
        <w:t>Lakmal</w:t>
      </w:r>
      <w:r>
        <w:rPr>
          <w:color w:val="2B2A29"/>
          <w:spacing w:val="-6"/>
          <w:w w:val="105"/>
          <w:sz w:val="17"/>
        </w:rPr>
        <w:t xml:space="preserve"> </w:t>
      </w:r>
      <w:r>
        <w:rPr>
          <w:color w:val="2B2A29"/>
          <w:w w:val="105"/>
          <w:sz w:val="17"/>
        </w:rPr>
        <w:t>Warusawithana</w:t>
      </w:r>
      <w:r>
        <w:rPr>
          <w:color w:val="2B2A29"/>
          <w:spacing w:val="-6"/>
          <w:w w:val="105"/>
          <w:sz w:val="17"/>
        </w:rPr>
        <w:t xml:space="preserve"> </w:t>
      </w:r>
      <w:r>
        <w:rPr>
          <w:color w:val="2B2A29"/>
          <w:w w:val="105"/>
          <w:sz w:val="17"/>
        </w:rPr>
        <w:t>2020</w:t>
      </w:r>
    </w:p>
    <w:p>
      <w:pPr>
        <w:spacing w:before="0"/>
        <w:ind w:left="520" w:right="0" w:firstLine="0"/>
        <w:jc w:val="left"/>
        <w:rPr>
          <w:sz w:val="17"/>
        </w:rPr>
      </w:pPr>
      <w:r>
        <w:rPr>
          <w:color w:val="2B2A29"/>
          <w:w w:val="105"/>
          <w:sz w:val="17"/>
        </w:rPr>
        <w:t>©Anjana</w:t>
      </w:r>
      <w:r>
        <w:t xml:space="preserve"> </w:t>
      </w:r>
      <w:r>
        <w:rPr>
          <w:color w:val="2B2A29"/>
          <w:w w:val="105"/>
          <w:sz w:val="17"/>
        </w:rPr>
        <w:t>Fernando和Lakmal</w:t>
      </w:r>
      <w:r>
        <w:t xml:space="preserve"> </w:t>
      </w:r>
      <w:r>
        <w:rPr>
          <w:color w:val="2B2A29"/>
          <w:w w:val="105"/>
          <w:sz w:val="17"/>
        </w:rPr>
        <w:t>Warusawithana</w:t>
      </w:r>
      <w:r>
        <w:t xml:space="preserve"> </w:t>
      </w:r>
      <w:r>
        <w:rPr>
          <w:color w:val="2B2A29"/>
          <w:w w:val="105"/>
          <w:sz w:val="17"/>
        </w:rPr>
        <w:t>2020</w:t>
      </w:r>
    </w:p>
    <w:p>
      <w:r>
        <w:rPr>
          <w:color w:val="2B2A29"/>
        </w:rPr>
        <w:t>Hello</w:t>
      </w:r>
      <w:r>
        <w:rPr>
          <w:color w:val="2B2A29"/>
          <w:spacing w:val="4"/>
        </w:rPr>
        <w:t xml:space="preserve"> </w:t>
      </w:r>
      <w:r>
        <w:rPr>
          <w:color w:val="2B2A29"/>
        </w:rPr>
        <w:t>World,</w:t>
      </w:r>
      <w:r>
        <w:rPr>
          <w:color w:val="2B2A29"/>
          <w:spacing w:val="5"/>
        </w:rPr>
        <w:t xml:space="preserve"> </w:t>
      </w:r>
      <w:r>
        <w:fldChar w:fldCharType="begin"/>
      </w:r>
      <w:r>
        <w:instrText xml:space="preserve"> HYPERLINK \l "_bookmark15" </w:instrText>
      </w:r>
      <w:r>
        <w:fldChar w:fldCharType="separate"/>
      </w:r>
      <w:r>
        <w:rPr>
          <w:color w:val="0000FF"/>
        </w:rPr>
        <w:t>12</w:t>
      </w:r>
      <w:r>
        <w:rPr>
          <w:color w:val="0000FF"/>
        </w:rPr>
        <w:fldChar w:fldCharType="end"/>
      </w:r>
    </w:p>
    <w:p>
      <w:pPr>
        <w:pStyle w:val="11"/>
        <w:spacing w:before="110"/>
        <w:ind w:left="636"/>
      </w:pPr>
      <w:r>
        <w:br w:type="column"/>
      </w:r>
      <w:r>
        <w:rPr>
          <w:color w:val="2B2A29"/>
        </w:rPr>
        <w:t>你好世界，</w:t>
      </w:r>
      <w:r>
        <w:fldChar w:fldCharType="begin"/>
      </w:r>
      <w:r>
        <w:instrText xml:space="preserve"> HYPERLINK \l "_bookmark15" </w:instrText>
      </w:r>
      <w:r>
        <w:fldChar w:fldCharType="separate"/>
      </w:r>
      <w:r>
        <w:rPr>
          <w:color w:val="0000FF"/>
        </w:rPr>
        <w:t>12</w:t>
      </w:r>
      <w:r>
        <w:rPr>
          <w:color w:val="0000FF"/>
        </w:rPr>
        <w:fldChar w:fldCharType="end"/>
      </w:r>
    </w:p>
    <w:p>
      <w:r>
        <w:rPr>
          <w:color w:val="2B2A29"/>
          <w:w w:val="105"/>
        </w:rPr>
        <w:t>installation,</w:t>
      </w:r>
      <w:r>
        <w:rPr>
          <w:color w:val="2B2A29"/>
          <w:spacing w:val="-7"/>
          <w:w w:val="105"/>
        </w:rPr>
        <w:t xml:space="preserve"> </w:t>
      </w:r>
      <w:r>
        <w:fldChar w:fldCharType="begin"/>
      </w:r>
      <w:r>
        <w:instrText xml:space="preserve"> HYPERLINK \l "_bookmark14" </w:instrText>
      </w:r>
      <w:r>
        <w:fldChar w:fldCharType="separate"/>
      </w:r>
      <w:r>
        <w:rPr>
          <w:color w:val="0000FF"/>
          <w:w w:val="105"/>
        </w:rPr>
        <w:t>11</w:t>
      </w:r>
      <w:r>
        <w:rPr>
          <w:color w:val="0000FF"/>
          <w:w w:val="105"/>
        </w:rPr>
        <w:fldChar w:fldCharType="end"/>
      </w:r>
    </w:p>
    <w:p>
      <w:pPr>
        <w:pStyle w:val="11"/>
        <w:spacing w:before="47"/>
        <w:ind w:left="636"/>
      </w:pPr>
      <w:r>
        <w:rPr>
          <w:color w:val="2B2A29"/>
          <w:w w:val="105"/>
        </w:rPr>
        <w:t>安装，</w:t>
      </w:r>
      <w:r>
        <w:fldChar w:fldCharType="begin"/>
      </w:r>
      <w:r>
        <w:instrText xml:space="preserve"> HYPERLINK \l "_bookmark14" </w:instrText>
      </w:r>
      <w:r>
        <w:fldChar w:fldCharType="separate"/>
      </w:r>
      <w:r>
        <w:rPr>
          <w:color w:val="0000FF"/>
          <w:w w:val="105"/>
        </w:rPr>
        <w:t>11</w:t>
      </w:r>
      <w:r>
        <w:rPr>
          <w:color w:val="0000FF"/>
          <w:w w:val="105"/>
        </w:rPr>
        <w:fldChar w:fldCharType="end"/>
      </w:r>
    </w:p>
    <w:p>
      <w:pPr>
        <w:pStyle w:val="11"/>
        <w:spacing w:before="47"/>
        <w:ind w:left="636"/>
      </w:pPr>
      <w:r>
        <w:rPr>
          <w:color w:val="2B2A29"/>
          <w:w w:val="105"/>
        </w:rPr>
        <w:t>I/O</w:t>
      </w:r>
      <w:r>
        <w:rPr>
          <w:color w:val="2B2A29"/>
          <w:spacing w:val="-11"/>
          <w:w w:val="105"/>
        </w:rPr>
        <w:t xml:space="preserve"> </w:t>
      </w:r>
      <w:r>
        <w:rPr>
          <w:color w:val="2B2A29"/>
          <w:w w:val="105"/>
        </w:rPr>
        <w:t>module,</w:t>
      </w:r>
      <w:r>
        <w:rPr>
          <w:color w:val="2B2A29"/>
          <w:spacing w:val="-10"/>
          <w:w w:val="105"/>
        </w:rPr>
        <w:t xml:space="preserve"> </w:t>
      </w:r>
      <w:r>
        <w:fldChar w:fldCharType="begin"/>
      </w:r>
      <w:r>
        <w:instrText xml:space="preserve"> HYPERLINK \l "_bookmark144" </w:instrText>
      </w:r>
      <w:r>
        <w:fldChar w:fldCharType="separate"/>
      </w:r>
      <w:r>
        <w:rPr>
          <w:color w:val="0000FF"/>
          <w:w w:val="105"/>
        </w:rPr>
        <w:t>173,</w:t>
      </w:r>
      <w:r>
        <w:rPr>
          <w:color w:val="0000FF"/>
          <w:spacing w:val="-11"/>
          <w:w w:val="105"/>
        </w:rPr>
        <w:t xml:space="preserve"> </w:t>
      </w:r>
      <w:r>
        <w:rPr>
          <w:color w:val="0000FF"/>
          <w:spacing w:val="-11"/>
          <w:w w:val="105"/>
        </w:rPr>
        <w:fldChar w:fldCharType="end"/>
      </w:r>
      <w:r>
        <w:fldChar w:fldCharType="begin"/>
      </w:r>
      <w:r>
        <w:instrText xml:space="preserve"> HYPERLINK \l "_bookmark145" </w:instrText>
      </w:r>
      <w:r>
        <w:fldChar w:fldCharType="separate"/>
      </w:r>
      <w:r>
        <w:rPr>
          <w:color w:val="0000FF"/>
          <w:w w:val="105"/>
        </w:rPr>
        <w:t>174</w:t>
      </w:r>
      <w:r>
        <w:rPr>
          <w:color w:val="0000FF"/>
          <w:w w:val="105"/>
        </w:rPr>
        <w:fldChar w:fldCharType="end"/>
      </w:r>
    </w:p>
    <w:p>
      <w:r>
        <w:rPr>
          <w:color w:val="2B2A29"/>
          <w:w w:val="105"/>
        </w:rPr>
        <w:t>VS</w:t>
      </w:r>
      <w:r>
        <w:rPr>
          <w:color w:val="2B2A29"/>
          <w:spacing w:val="-13"/>
          <w:w w:val="105"/>
        </w:rPr>
        <w:t xml:space="preserve"> </w:t>
      </w:r>
      <w:r>
        <w:rPr>
          <w:color w:val="2B2A29"/>
          <w:w w:val="105"/>
        </w:rPr>
        <w:t>code</w:t>
      </w:r>
      <w:r>
        <w:rPr>
          <w:color w:val="2B2A29"/>
          <w:spacing w:val="-13"/>
          <w:w w:val="105"/>
        </w:rPr>
        <w:t xml:space="preserve"> </w:t>
      </w:r>
      <w:r>
        <w:rPr>
          <w:color w:val="2B2A29"/>
          <w:w w:val="105"/>
        </w:rPr>
        <w:t>plug-in</w:t>
      </w:r>
      <w:r>
        <w:rPr>
          <w:color w:val="2B2A29"/>
          <w:spacing w:val="-13"/>
          <w:w w:val="105"/>
        </w:rPr>
        <w:t xml:space="preserve"> </w:t>
      </w:r>
      <w:r>
        <w:rPr>
          <w:color w:val="2B2A29"/>
          <w:w w:val="105"/>
        </w:rPr>
        <w:t>installation,</w:t>
      </w:r>
      <w:r>
        <w:rPr>
          <w:color w:val="2B2A29"/>
          <w:spacing w:val="-13"/>
          <w:w w:val="105"/>
        </w:rPr>
        <w:t xml:space="preserve"> </w:t>
      </w:r>
      <w:r>
        <w:fldChar w:fldCharType="begin"/>
      </w:r>
      <w:r>
        <w:instrText xml:space="preserve"> HYPERLINK \l "_bookmark15" </w:instrText>
      </w:r>
      <w:r>
        <w:fldChar w:fldCharType="separate"/>
      </w:r>
      <w:r>
        <w:rPr>
          <w:color w:val="0000FF"/>
          <w:w w:val="105"/>
        </w:rPr>
        <w:t>12</w:t>
      </w:r>
      <w:r>
        <w:rPr>
          <w:color w:val="0000FF"/>
          <w:w w:val="105"/>
        </w:rPr>
        <w:fldChar w:fldCharType="end"/>
      </w:r>
      <w:r>
        <w:rPr>
          <w:color w:val="0000FF"/>
          <w:spacing w:val="-55"/>
          <w:w w:val="105"/>
        </w:rPr>
        <w:t xml:space="preserve"> </w:t>
      </w:r>
      <w:r>
        <w:rPr>
          <w:color w:val="2B2A29"/>
          <w:w w:val="105"/>
        </w:rPr>
        <w:t>Ballerina</w:t>
      </w:r>
      <w:r>
        <w:rPr>
          <w:color w:val="2B2A29"/>
          <w:spacing w:val="-13"/>
          <w:w w:val="105"/>
        </w:rPr>
        <w:t xml:space="preserve"> </w:t>
      </w:r>
      <w:r>
        <w:rPr>
          <w:color w:val="2B2A29"/>
          <w:w w:val="105"/>
        </w:rPr>
        <w:t>projects</w:t>
      </w:r>
    </w:p>
    <w:p>
      <w:pPr>
        <w:pStyle w:val="11"/>
        <w:spacing w:before="48" w:line="285" w:lineRule="auto"/>
        <w:ind w:left="336" w:firstLine="300"/>
      </w:pPr>
      <w:r>
        <w:rPr>
          <w:color w:val="2B2A29"/>
          <w:w w:val="105"/>
        </w:rPr>
        <w:t>VS代码插件安装，</w:t>
      </w:r>
      <w:r>
        <w:fldChar w:fldCharType="begin"/>
      </w:r>
      <w:r>
        <w:instrText xml:space="preserve"> HYPERLINK \l "_bookmark15" </w:instrText>
      </w:r>
      <w:r>
        <w:fldChar w:fldCharType="separate"/>
      </w:r>
      <w:r>
        <w:rPr>
          <w:color w:val="0000FF"/>
          <w:w w:val="105"/>
        </w:rPr>
        <w:t>12</w:t>
      </w:r>
      <w:r>
        <w:rPr>
          <w:color w:val="0000FF"/>
          <w:spacing w:val="-55"/>
          <w:w w:val="105"/>
        </w:rPr>
        <w:t>个</w:t>
      </w:r>
      <w:r>
        <w:rPr>
          <w:color w:val="0000FF"/>
          <w:spacing w:val="-55"/>
          <w:w w:val="105"/>
        </w:rPr>
        <w:fldChar w:fldCharType="end"/>
      </w:r>
      <w:r>
        <w:rPr>
          <w:color w:val="2B2A29"/>
          <w:w w:val="105"/>
        </w:rPr>
        <w:t>Ballerina项目</w:t>
      </w:r>
    </w:p>
    <w:p>
      <w:r>
        <w:rPr>
          <w:color w:val="2B2A29"/>
        </w:rPr>
        <w:t>Ballerina.toml</w:t>
      </w:r>
      <w:r>
        <w:rPr>
          <w:color w:val="2B2A29"/>
          <w:spacing w:val="7"/>
        </w:rPr>
        <w:t xml:space="preserve"> </w:t>
      </w:r>
      <w:r>
        <w:rPr>
          <w:color w:val="2B2A29"/>
        </w:rPr>
        <w:t>file,</w:t>
      </w:r>
      <w:r>
        <w:rPr>
          <w:color w:val="2B2A29"/>
          <w:spacing w:val="8"/>
        </w:rPr>
        <w:t xml:space="preserve"> </w:t>
      </w:r>
      <w:r>
        <w:fldChar w:fldCharType="begin"/>
      </w:r>
      <w:r>
        <w:instrText xml:space="preserve"> HYPERLINK \l "_bookmark84" </w:instrText>
      </w:r>
      <w:r>
        <w:fldChar w:fldCharType="separate"/>
      </w:r>
      <w:r>
        <w:rPr>
          <w:color w:val="0000FF"/>
        </w:rPr>
        <w:t>91</w:t>
      </w:r>
      <w:r>
        <w:rPr>
          <w:color w:val="0000FF"/>
        </w:rPr>
        <w:fldChar w:fldCharType="end"/>
      </w:r>
    </w:p>
    <w:p>
      <w:pPr>
        <w:pStyle w:val="11"/>
        <w:spacing w:line="251" w:lineRule="exact"/>
        <w:ind w:left="636"/>
      </w:pPr>
      <w:r>
        <w:rPr>
          <w:color w:val="2B2A29"/>
        </w:rPr>
        <w:t>Ballerina.toml文件，</w:t>
      </w:r>
      <w:r>
        <w:fldChar w:fldCharType="begin"/>
      </w:r>
      <w:r>
        <w:instrText xml:space="preserve"> HYPERLINK \l "_bookmark84" </w:instrText>
      </w:r>
      <w:r>
        <w:fldChar w:fldCharType="separate"/>
      </w:r>
      <w:r>
        <w:rPr>
          <w:color w:val="0000FF"/>
        </w:rPr>
        <w:t>91</w:t>
      </w:r>
      <w:r>
        <w:rPr>
          <w:color w:val="0000FF"/>
        </w:rPr>
        <w:fldChar w:fldCharType="end"/>
      </w:r>
    </w:p>
    <w:p>
      <w:r>
        <w:rPr>
          <w:color w:val="2B2A29"/>
          <w:spacing w:val="-1"/>
          <w:w w:val="105"/>
        </w:rPr>
        <w:t>calculator,</w:t>
      </w:r>
      <w:r>
        <w:rPr>
          <w:color w:val="2B2A29"/>
          <w:spacing w:val="-14"/>
          <w:w w:val="105"/>
        </w:rPr>
        <w:t xml:space="preserve"> </w:t>
      </w:r>
      <w:r>
        <w:fldChar w:fldCharType="begin"/>
      </w:r>
      <w:r>
        <w:instrText xml:space="preserve"> HYPERLINK \l "_bookmark84" </w:instrText>
      </w:r>
      <w:r>
        <w:fldChar w:fldCharType="separate"/>
      </w:r>
      <w:r>
        <w:rPr>
          <w:color w:val="0000FF"/>
          <w:w w:val="105"/>
        </w:rPr>
        <w:t>91</w:t>
      </w:r>
      <w:r>
        <w:rPr>
          <w:color w:val="0000FF"/>
          <w:w w:val="105"/>
        </w:rPr>
        <w:fldChar w:fldCharType="end"/>
      </w:r>
    </w:p>
    <w:p>
      <w:pPr>
        <w:pStyle w:val="11"/>
        <w:spacing w:before="47"/>
        <w:ind w:left="636"/>
      </w:pPr>
      <w:r>
        <w:rPr>
          <w:color w:val="2B2A29"/>
          <w:spacing w:val="-1"/>
          <w:w w:val="105"/>
        </w:rPr>
        <w:t>计算器，</w:t>
      </w:r>
      <w:r>
        <w:fldChar w:fldCharType="begin"/>
      </w:r>
      <w:r>
        <w:instrText xml:space="preserve"> HYPERLINK \l "_bookmark84" </w:instrText>
      </w:r>
      <w:r>
        <w:fldChar w:fldCharType="separate"/>
      </w:r>
      <w:r>
        <w:rPr>
          <w:color w:val="0000FF"/>
          <w:w w:val="105"/>
        </w:rPr>
        <w:t>91</w:t>
      </w:r>
      <w:r>
        <w:rPr>
          <w:color w:val="0000FF"/>
          <w:w w:val="105"/>
        </w:rPr>
        <w:fldChar w:fldCharType="end"/>
      </w:r>
    </w:p>
    <w:p>
      <w:r>
        <w:rPr>
          <w:color w:val="2B2A29"/>
        </w:rPr>
        <w:t>.jar</w:t>
      </w:r>
      <w:r>
        <w:rPr>
          <w:color w:val="2B2A29"/>
          <w:spacing w:val="-8"/>
        </w:rPr>
        <w:t xml:space="preserve"> </w:t>
      </w:r>
      <w:r>
        <w:rPr>
          <w:color w:val="2B2A29"/>
        </w:rPr>
        <w:t>file,</w:t>
      </w:r>
      <w:r>
        <w:rPr>
          <w:color w:val="2B2A29"/>
          <w:spacing w:val="-8"/>
        </w:rPr>
        <w:t xml:space="preserve"> </w:t>
      </w:r>
      <w:r>
        <w:fldChar w:fldCharType="begin"/>
      </w:r>
      <w:r>
        <w:instrText xml:space="preserve"> HYPERLINK \l "_bookmark83" </w:instrText>
      </w:r>
      <w:r>
        <w:fldChar w:fldCharType="separate"/>
      </w:r>
      <w:r>
        <w:rPr>
          <w:color w:val="0000FF"/>
        </w:rPr>
        <w:t>90</w:t>
      </w:r>
      <w:r>
        <w:rPr>
          <w:color w:val="0000FF"/>
        </w:rPr>
        <w:fldChar w:fldCharType="end"/>
      </w:r>
    </w:p>
    <w:p>
      <w:pPr>
        <w:pStyle w:val="11"/>
        <w:spacing w:before="47"/>
        <w:ind w:left="636"/>
      </w:pPr>
      <w:r>
        <w:rPr>
          <w:color w:val="2B2A29"/>
        </w:rPr>
        <w:t>.jar文件，</w:t>
      </w:r>
      <w:r>
        <w:fldChar w:fldCharType="begin"/>
      </w:r>
      <w:r>
        <w:instrText xml:space="preserve"> HYPERLINK \l "_bookmark83" </w:instrText>
      </w:r>
      <w:r>
        <w:fldChar w:fldCharType="separate"/>
      </w:r>
      <w:r>
        <w:rPr>
          <w:color w:val="0000FF"/>
        </w:rPr>
        <w:t>90</w:t>
      </w:r>
      <w:r>
        <w:rPr>
          <w:color w:val="0000FF"/>
        </w:rPr>
        <w:fldChar w:fldCharType="end"/>
      </w:r>
    </w:p>
    <w:p>
      <w:r>
        <w:rPr>
          <w:color w:val="2B2A29"/>
          <w:w w:val="105"/>
        </w:rPr>
        <w:t>module (</w:t>
      </w:r>
      <w:r>
        <w:rPr>
          <w:i/>
          <w:color w:val="2B2A29"/>
          <w:w w:val="105"/>
        </w:rPr>
        <w:t xml:space="preserve">see </w:t>
      </w:r>
      <w:r>
        <w:rPr>
          <w:color w:val="2B2A29"/>
          <w:w w:val="105"/>
        </w:rPr>
        <w:t>Modules)</w:t>
      </w:r>
      <w:r>
        <w:rPr>
          <w:color w:val="2B2A29"/>
          <w:spacing w:val="-55"/>
          <w:w w:val="105"/>
        </w:rPr>
        <w:t xml:space="preserve"> </w:t>
      </w:r>
      <w:r>
        <w:rPr>
          <w:color w:val="2B2A29"/>
          <w:w w:val="105"/>
        </w:rPr>
        <w:t xml:space="preserve">run/build, </w:t>
      </w:r>
      <w:r>
        <w:fldChar w:fldCharType="begin"/>
      </w:r>
      <w:r>
        <w:instrText xml:space="preserve"> HYPERLINK \l "_bookmark82" </w:instrText>
      </w:r>
      <w:r>
        <w:fldChar w:fldCharType="separate"/>
      </w:r>
      <w:r>
        <w:rPr>
          <w:color w:val="0000FF"/>
          <w:w w:val="105"/>
        </w:rPr>
        <w:t xml:space="preserve">89, </w:t>
      </w:r>
      <w:r>
        <w:rPr>
          <w:color w:val="0000FF"/>
          <w:w w:val="105"/>
        </w:rPr>
        <w:fldChar w:fldCharType="end"/>
      </w:r>
      <w:r>
        <w:fldChar w:fldCharType="begin"/>
      </w:r>
      <w:r>
        <w:instrText xml:space="preserve"> HYPERLINK \l "_bookmark83" </w:instrText>
      </w:r>
      <w:r>
        <w:fldChar w:fldCharType="separate"/>
      </w:r>
      <w:r>
        <w:rPr>
          <w:color w:val="0000FF"/>
          <w:w w:val="105"/>
        </w:rPr>
        <w:t>90</w:t>
      </w:r>
      <w:r>
        <w:rPr>
          <w:color w:val="0000FF"/>
          <w:w w:val="105"/>
        </w:rPr>
        <w:fldChar w:fldCharType="end"/>
      </w:r>
      <w:r>
        <w:rPr>
          <w:color w:val="0000FF"/>
          <w:spacing w:val="1"/>
          <w:w w:val="105"/>
        </w:rPr>
        <w:t xml:space="preserve"> </w:t>
      </w:r>
      <w:r>
        <w:rPr>
          <w:color w:val="2B2A29"/>
          <w:spacing w:val="-1"/>
          <w:w w:val="105"/>
        </w:rPr>
        <w:t xml:space="preserve">single source </w:t>
      </w:r>
      <w:r>
        <w:rPr>
          <w:color w:val="2B2A29"/>
          <w:w w:val="105"/>
        </w:rPr>
        <w:t xml:space="preserve">file, </w:t>
      </w:r>
      <w:r>
        <w:fldChar w:fldCharType="begin"/>
      </w:r>
      <w:r>
        <w:instrText xml:space="preserve"> HYPERLINK \l "_bookmark82" </w:instrText>
      </w:r>
      <w:r>
        <w:fldChar w:fldCharType="separate"/>
      </w:r>
      <w:r>
        <w:rPr>
          <w:color w:val="0000FF"/>
          <w:w w:val="105"/>
        </w:rPr>
        <w:t>89</w:t>
      </w:r>
      <w:r>
        <w:rPr>
          <w:color w:val="0000FF"/>
          <w:w w:val="105"/>
        </w:rPr>
        <w:fldChar w:fldCharType="end"/>
      </w:r>
      <w:r>
        <w:rPr>
          <w:color w:val="0000FF"/>
          <w:spacing w:val="1"/>
          <w:w w:val="105"/>
        </w:rPr>
        <w:t xml:space="preserve"> </w:t>
      </w:r>
      <w:r>
        <w:rPr>
          <w:color w:val="2B2A29"/>
          <w:w w:val="105"/>
        </w:rPr>
        <w:t>src</w:t>
      </w:r>
      <w:r>
        <w:rPr>
          <w:color w:val="2B2A29"/>
          <w:spacing w:val="-13"/>
          <w:w w:val="105"/>
        </w:rPr>
        <w:t xml:space="preserve"> </w:t>
      </w:r>
      <w:r>
        <w:rPr>
          <w:color w:val="2B2A29"/>
          <w:w w:val="105"/>
        </w:rPr>
        <w:t>directory,</w:t>
      </w:r>
      <w:r>
        <w:rPr>
          <w:color w:val="2B2A29"/>
          <w:spacing w:val="-13"/>
          <w:w w:val="105"/>
        </w:rPr>
        <w:t xml:space="preserve"> </w:t>
      </w:r>
      <w:r>
        <w:fldChar w:fldCharType="begin"/>
      </w:r>
      <w:r>
        <w:instrText xml:space="preserve"> HYPERLINK \l "_bookmark85" </w:instrText>
      </w:r>
      <w:r>
        <w:fldChar w:fldCharType="separate"/>
      </w:r>
      <w:r>
        <w:rPr>
          <w:color w:val="0000FF"/>
          <w:w w:val="105"/>
        </w:rPr>
        <w:t>92</w:t>
      </w:r>
      <w:r>
        <w:rPr>
          <w:color w:val="0000FF"/>
          <w:w w:val="105"/>
        </w:rPr>
        <w:fldChar w:fldCharType="end"/>
      </w:r>
    </w:p>
    <w:p>
      <w:pPr>
        <w:pStyle w:val="11"/>
        <w:spacing w:before="47" w:line="285" w:lineRule="auto"/>
        <w:ind w:left="636" w:right="1006"/>
      </w:pPr>
      <w:r>
        <w:rPr>
          <w:color w:val="2B2A29"/>
          <w:w w:val="105"/>
        </w:rPr>
        <w:t>模块（</w:t>
      </w:r>
      <w:r>
        <w:rPr>
          <w:i/>
          <w:color w:val="2B2A29"/>
          <w:w w:val="105"/>
        </w:rPr>
        <w:t>参见</w:t>
      </w:r>
      <w:r>
        <w:rPr>
          <w:color w:val="2B2A29"/>
          <w:w w:val="105"/>
        </w:rPr>
        <w:t>模块）运行/构建，</w:t>
      </w:r>
      <w:r>
        <w:fldChar w:fldCharType="begin"/>
      </w:r>
      <w:r>
        <w:instrText xml:space="preserve"> HYPERLINK \l "_bookmark82" </w:instrText>
      </w:r>
      <w:r>
        <w:fldChar w:fldCharType="separate"/>
      </w:r>
      <w:r>
        <w:rPr>
          <w:color w:val="0000FF"/>
          <w:w w:val="105"/>
        </w:rPr>
        <w:t>89，</w:t>
      </w:r>
      <w:r>
        <w:rPr>
          <w:color w:val="0000FF"/>
          <w:w w:val="105"/>
        </w:rPr>
        <w:fldChar w:fldCharType="end"/>
      </w:r>
      <w:r>
        <w:fldChar w:fldCharType="begin"/>
      </w:r>
      <w:r>
        <w:instrText xml:space="preserve"> HYPERLINK \l "_bookmark83" </w:instrText>
      </w:r>
      <w:r>
        <w:fldChar w:fldCharType="separate"/>
      </w:r>
      <w:r>
        <w:rPr>
          <w:color w:val="0000FF"/>
          <w:w w:val="105"/>
        </w:rPr>
        <w:t>90</w:t>
      </w:r>
      <w:r>
        <w:rPr>
          <w:color w:val="0000FF"/>
          <w:w w:val="105"/>
        </w:rPr>
        <w:fldChar w:fldCharType="end"/>
      </w:r>
      <w:r>
        <w:rPr>
          <w:color w:val="2B2A29"/>
          <w:spacing w:val="-1"/>
          <w:w w:val="105"/>
        </w:rPr>
        <w:t>单个源</w:t>
      </w:r>
      <w:r>
        <w:rPr>
          <w:color w:val="2B2A29"/>
          <w:w w:val="105"/>
        </w:rPr>
        <w:t>文件，</w:t>
      </w:r>
      <w:r>
        <w:fldChar w:fldCharType="begin"/>
      </w:r>
      <w:r>
        <w:instrText xml:space="preserve"> HYPERLINK \l "_bookmark82" </w:instrText>
      </w:r>
      <w:r>
        <w:fldChar w:fldCharType="separate"/>
      </w:r>
      <w:r>
        <w:rPr>
          <w:color w:val="0000FF"/>
          <w:w w:val="105"/>
        </w:rPr>
        <w:t>89</w:t>
      </w:r>
      <w:r>
        <w:rPr>
          <w:color w:val="0000FF"/>
          <w:w w:val="105"/>
        </w:rPr>
        <w:fldChar w:fldCharType="end"/>
      </w:r>
      <w:r>
        <w:t xml:space="preserve"> </w:t>
      </w:r>
      <w:r>
        <w:rPr>
          <w:color w:val="2B2A29"/>
          <w:w w:val="105"/>
        </w:rPr>
        <w:t>src目录，</w:t>
      </w:r>
      <w:r>
        <w:fldChar w:fldCharType="begin"/>
      </w:r>
      <w:r>
        <w:instrText xml:space="preserve"> HYPERLINK \l "_bookmark85" </w:instrText>
      </w:r>
      <w:r>
        <w:fldChar w:fldCharType="separate"/>
      </w:r>
      <w:r>
        <w:rPr>
          <w:color w:val="0000FF"/>
          <w:w w:val="105"/>
        </w:rPr>
        <w:t>92</w:t>
      </w:r>
      <w:r>
        <w:rPr>
          <w:color w:val="0000FF"/>
          <w:w w:val="105"/>
        </w:rPr>
        <w:fldChar w:fldCharType="end"/>
      </w:r>
    </w:p>
    <w:p>
      <w:r>
        <w:rPr>
          <w:color w:val="2B2A29"/>
          <w:w w:val="105"/>
        </w:rPr>
        <w:t>Bitwise</w:t>
      </w:r>
      <w:r>
        <w:rPr>
          <w:color w:val="2B2A29"/>
          <w:spacing w:val="-10"/>
          <w:w w:val="105"/>
        </w:rPr>
        <w:t xml:space="preserve"> </w:t>
      </w:r>
      <w:r>
        <w:rPr>
          <w:color w:val="2B2A29"/>
          <w:w w:val="105"/>
        </w:rPr>
        <w:t>operators</w:t>
      </w:r>
    </w:p>
    <w:p>
      <w:pPr>
        <w:pStyle w:val="11"/>
        <w:spacing w:line="249" w:lineRule="exact"/>
        <w:ind w:left="336"/>
      </w:pPr>
      <w:r>
        <w:rPr>
          <w:color w:val="2B2A29"/>
          <w:w w:val="105"/>
        </w:rPr>
        <w:t>位操作符</w:t>
      </w:r>
    </w:p>
    <w:p>
      <w:r>
        <w:rPr>
          <w:color w:val="2B2A29"/>
        </w:rPr>
        <w:t>AND/OR</w:t>
      </w:r>
      <w:r>
        <w:rPr>
          <w:color w:val="2B2A29"/>
          <w:spacing w:val="12"/>
        </w:rPr>
        <w:t xml:space="preserve"> </w:t>
      </w:r>
      <w:r>
        <w:rPr>
          <w:color w:val="2B2A29"/>
        </w:rPr>
        <w:t>operations,</w:t>
      </w:r>
      <w:r>
        <w:rPr>
          <w:color w:val="2B2A29"/>
          <w:spacing w:val="12"/>
        </w:rPr>
        <w:t xml:space="preserve"> </w:t>
      </w:r>
      <w:r>
        <w:fldChar w:fldCharType="begin"/>
      </w:r>
      <w:r>
        <w:instrText xml:space="preserve"> HYPERLINK \l "_bookmark41" </w:instrText>
      </w:r>
      <w:r>
        <w:fldChar w:fldCharType="separate"/>
      </w:r>
      <w:r>
        <w:rPr>
          <w:color w:val="0000FF"/>
        </w:rPr>
        <w:t>41,</w:t>
      </w:r>
      <w:r>
        <w:rPr>
          <w:color w:val="0000FF"/>
          <w:spacing w:val="12"/>
        </w:rPr>
        <w:t xml:space="preserve"> </w:t>
      </w:r>
      <w:r>
        <w:rPr>
          <w:color w:val="0000FF"/>
          <w:spacing w:val="12"/>
        </w:rPr>
        <w:fldChar w:fldCharType="end"/>
      </w:r>
      <w:r>
        <w:fldChar w:fldCharType="begin"/>
      </w:r>
      <w:r>
        <w:instrText xml:space="preserve"> HYPERLINK \l "_bookmark42" </w:instrText>
      </w:r>
      <w:r>
        <w:fldChar w:fldCharType="separate"/>
      </w:r>
      <w:r>
        <w:rPr>
          <w:color w:val="0000FF"/>
        </w:rPr>
        <w:t>42</w:t>
      </w:r>
      <w:r>
        <w:rPr>
          <w:color w:val="0000FF"/>
        </w:rPr>
        <w:fldChar w:fldCharType="end"/>
      </w:r>
      <w:r>
        <w:rPr>
          <w:color w:val="0000FF"/>
          <w:spacing w:val="-52"/>
        </w:rPr>
        <w:t xml:space="preserve"> </w:t>
      </w:r>
      <w:r>
        <w:rPr>
          <w:color w:val="2B2A29"/>
          <w:w w:val="105"/>
        </w:rPr>
        <w:t>Ballerina</w:t>
      </w:r>
      <w:r>
        <w:rPr>
          <w:color w:val="2B2A29"/>
          <w:spacing w:val="-10"/>
          <w:w w:val="105"/>
        </w:rPr>
        <w:t xml:space="preserve"> </w:t>
      </w:r>
      <w:r>
        <w:rPr>
          <w:color w:val="2B2A29"/>
          <w:w w:val="105"/>
        </w:rPr>
        <w:t>source</w:t>
      </w:r>
      <w:r>
        <w:rPr>
          <w:color w:val="2B2A29"/>
          <w:spacing w:val="-10"/>
          <w:w w:val="105"/>
        </w:rPr>
        <w:t xml:space="preserve"> </w:t>
      </w:r>
      <w:r>
        <w:rPr>
          <w:color w:val="2B2A29"/>
          <w:w w:val="105"/>
        </w:rPr>
        <w:t>code,</w:t>
      </w:r>
      <w:r>
        <w:rPr>
          <w:color w:val="2B2A29"/>
          <w:spacing w:val="-10"/>
          <w:w w:val="105"/>
        </w:rPr>
        <w:t xml:space="preserve"> </w:t>
      </w:r>
      <w:r>
        <w:fldChar w:fldCharType="begin"/>
      </w:r>
      <w:r>
        <w:instrText xml:space="preserve"> HYPERLINK \l "_bookmark42" </w:instrText>
      </w:r>
      <w:r>
        <w:fldChar w:fldCharType="separate"/>
      </w:r>
      <w:r>
        <w:rPr>
          <w:color w:val="0000FF"/>
          <w:w w:val="105"/>
        </w:rPr>
        <w:t>42</w:t>
      </w:r>
      <w:r>
        <w:rPr>
          <w:color w:val="0000FF"/>
          <w:w w:val="105"/>
        </w:rPr>
        <w:fldChar w:fldCharType="end"/>
      </w:r>
    </w:p>
    <w:p>
      <w:pPr>
        <w:pStyle w:val="11"/>
        <w:spacing w:before="47" w:line="285" w:lineRule="auto"/>
        <w:ind w:left="636"/>
      </w:pPr>
      <w:r>
        <w:rPr>
          <w:color w:val="2B2A29"/>
        </w:rPr>
        <w:t>AND</w:t>
      </w:r>
      <w:r>
        <w:rPr>
          <w:color w:val="2B2A29"/>
          <w:spacing w:val="12"/>
        </w:rPr>
        <w:t>/OR</w:t>
      </w:r>
      <w:r>
        <w:rPr>
          <w:color w:val="2B2A29"/>
        </w:rPr>
        <w:t>运算，</w:t>
      </w:r>
      <w:r>
        <w:fldChar w:fldCharType="begin"/>
      </w:r>
      <w:r>
        <w:instrText xml:space="preserve"> HYPERLINK \l "_bookmark41" </w:instrText>
      </w:r>
      <w:r>
        <w:fldChar w:fldCharType="separate"/>
      </w:r>
      <w:r>
        <w:rPr>
          <w:color w:val="0000FF"/>
        </w:rPr>
        <w:t>41，</w:t>
      </w:r>
      <w:r>
        <w:rPr>
          <w:color w:val="0000FF"/>
          <w:spacing w:val="12"/>
        </w:rPr>
        <w:fldChar w:fldCharType="end"/>
      </w:r>
      <w:r>
        <w:fldChar w:fldCharType="begin"/>
      </w:r>
      <w:r>
        <w:instrText xml:space="preserve"> HYPERLINK \l "_bookmark41" </w:instrText>
      </w:r>
      <w:r>
        <w:fldChar w:fldCharType="separate"/>
      </w:r>
      <w:r>
        <w:rPr>
          <w:color w:val="0000FF"/>
        </w:rPr>
        <w:t xml:space="preserve">42 </w:t>
      </w:r>
      <w:r>
        <w:rPr>
          <w:color w:val="0000FF"/>
          <w:spacing w:val="12"/>
        </w:rPr>
        <w:fldChar w:fldCharType="end"/>
      </w:r>
      <w:r>
        <w:rPr>
          <w:color w:val="2B2A29"/>
          <w:w w:val="105"/>
        </w:rPr>
        <w:t>Ballerina源代码，</w:t>
      </w:r>
      <w:r>
        <w:fldChar w:fldCharType="begin"/>
      </w:r>
      <w:r>
        <w:instrText xml:space="preserve"> HYPERLINK \l "_bookmark42" </w:instrText>
      </w:r>
      <w:r>
        <w:fldChar w:fldCharType="separate"/>
      </w:r>
      <w:r>
        <w:rPr>
          <w:color w:val="0000FF"/>
          <w:w w:val="105"/>
        </w:rPr>
        <w:t>42</w:t>
      </w:r>
      <w:r>
        <w:rPr>
          <w:color w:val="0000FF"/>
          <w:w w:val="105"/>
        </w:rPr>
        <w:fldChar w:fldCharType="end"/>
      </w:r>
    </w:p>
    <w:p>
      <w:r>
        <w:rPr>
          <w:color w:val="2B2A29"/>
          <w:spacing w:val="-1"/>
          <w:w w:val="105"/>
        </w:rPr>
        <w:t>masks,</w:t>
      </w:r>
      <w:r>
        <w:rPr>
          <w:color w:val="2B2A29"/>
          <w:spacing w:val="-14"/>
          <w:w w:val="105"/>
        </w:rPr>
        <w:t xml:space="preserve"> </w:t>
      </w:r>
      <w:r>
        <w:rPr>
          <w:color w:val="2B2A29"/>
          <w:w w:val="105"/>
        </w:rPr>
        <w:t>flags</w:t>
      </w:r>
      <w:r>
        <w:rPr>
          <w:color w:val="2B2A29"/>
          <w:spacing w:val="-13"/>
          <w:w w:val="105"/>
        </w:rPr>
        <w:t xml:space="preserve"> </w:t>
      </w:r>
      <w:r>
        <w:rPr>
          <w:color w:val="2B2A29"/>
          <w:w w:val="105"/>
        </w:rPr>
        <w:t>and</w:t>
      </w:r>
      <w:r>
        <w:rPr>
          <w:color w:val="2B2A29"/>
          <w:spacing w:val="-14"/>
          <w:w w:val="105"/>
        </w:rPr>
        <w:t xml:space="preserve"> </w:t>
      </w:r>
      <w:r>
        <w:rPr>
          <w:color w:val="2B2A29"/>
          <w:w w:val="105"/>
        </w:rPr>
        <w:t>encoding,</w:t>
      </w:r>
      <w:r>
        <w:rPr>
          <w:color w:val="2B2A29"/>
          <w:spacing w:val="-13"/>
          <w:w w:val="105"/>
        </w:rPr>
        <w:t xml:space="preserve"> </w:t>
      </w:r>
      <w:r>
        <w:fldChar w:fldCharType="begin"/>
      </w:r>
      <w:r>
        <w:instrText xml:space="preserve"> HYPERLINK \l "_bookmark45" </w:instrText>
      </w:r>
      <w:r>
        <w:fldChar w:fldCharType="separate"/>
      </w:r>
      <w:r>
        <w:rPr>
          <w:color w:val="0000FF"/>
          <w:w w:val="105"/>
        </w:rPr>
        <w:t>43–46</w:t>
      </w:r>
      <w:r>
        <w:rPr>
          <w:color w:val="0000FF"/>
          <w:w w:val="105"/>
        </w:rPr>
        <w:fldChar w:fldCharType="end"/>
      </w:r>
      <w:r>
        <w:rPr>
          <w:color w:val="0000FF"/>
          <w:spacing w:val="-55"/>
          <w:w w:val="105"/>
        </w:rPr>
        <w:t xml:space="preserve"> </w:t>
      </w:r>
      <w:r>
        <w:rPr>
          <w:color w:val="2B2A29"/>
        </w:rPr>
        <w:t>RGB</w:t>
      </w:r>
      <w:r>
        <w:rPr>
          <w:color w:val="2B2A29"/>
          <w:spacing w:val="-10"/>
        </w:rPr>
        <w:t xml:space="preserve"> </w:t>
      </w:r>
      <w:r>
        <w:rPr>
          <w:color w:val="2B2A29"/>
        </w:rPr>
        <w:t>values,</w:t>
      </w:r>
      <w:r>
        <w:rPr>
          <w:color w:val="2B2A29"/>
          <w:spacing w:val="-10"/>
        </w:rPr>
        <w:t xml:space="preserve"> </w:t>
      </w:r>
      <w:r>
        <w:fldChar w:fldCharType="begin"/>
      </w:r>
      <w:r>
        <w:instrText xml:space="preserve"> HYPERLINK \l "_bookmark44" </w:instrText>
      </w:r>
      <w:r>
        <w:fldChar w:fldCharType="separate"/>
      </w:r>
      <w:r>
        <w:rPr>
          <w:color w:val="0000FF"/>
        </w:rPr>
        <w:t>45</w:t>
      </w:r>
      <w:r>
        <w:rPr>
          <w:color w:val="0000FF"/>
        </w:rPr>
        <w:fldChar w:fldCharType="end"/>
      </w:r>
      <w:r>
        <w:rPr>
          <w:color w:val="2B2A29"/>
        </w:rPr>
        <w:t xml:space="preserve"> syntax, </w:t>
      </w:r>
    </w:p>
    <w:p>
      <w:pPr>
        <w:pStyle w:val="11"/>
        <w:spacing w:line="285" w:lineRule="auto"/>
        <w:ind w:left="636"/>
      </w:pPr>
      <w:r>
        <w:rPr>
          <w:color w:val="2B2A29"/>
          <w:spacing w:val="-1"/>
          <w:w w:val="105"/>
        </w:rPr>
        <w:t>掩码、</w:t>
      </w:r>
      <w:r>
        <w:rPr>
          <w:color w:val="2B2A29"/>
          <w:w w:val="105"/>
        </w:rPr>
        <w:t>标志和编码，</w:t>
      </w:r>
      <w:r>
        <w:fldChar w:fldCharType="begin"/>
      </w:r>
      <w:r>
        <w:instrText xml:space="preserve"> HYPERLINK \l "_bookmark45" </w:instrText>
      </w:r>
      <w:r>
        <w:fldChar w:fldCharType="separate"/>
      </w:r>
      <w:r>
        <w:rPr>
          <w:color w:val="0000FF"/>
          <w:w w:val="105"/>
        </w:rPr>
        <w:t>43–46</w:t>
      </w:r>
      <w:r>
        <w:rPr>
          <w:color w:val="0000FF"/>
          <w:w w:val="105"/>
        </w:rPr>
        <w:fldChar w:fldCharType="end"/>
      </w:r>
      <w:r>
        <w:t xml:space="preserve"> </w:t>
      </w:r>
      <w:r>
        <w:rPr>
          <w:color w:val="2B2A29"/>
        </w:rPr>
        <w:t>RGB值，</w:t>
      </w:r>
      <w:r>
        <w:fldChar w:fldCharType="begin"/>
      </w:r>
      <w:r>
        <w:instrText xml:space="preserve"> HYPERLINK \l "_bookmark44" </w:instrText>
      </w:r>
      <w:r>
        <w:fldChar w:fldCharType="separate"/>
      </w:r>
      <w:r>
        <w:rPr>
          <w:color w:val="0000FF"/>
        </w:rPr>
        <w:t>45</w:t>
      </w:r>
      <w:r>
        <w:rPr>
          <w:color w:val="0000FF"/>
        </w:rPr>
        <w:fldChar w:fldCharType="end"/>
      </w:r>
      <w:r>
        <w:rPr>
          <w:color w:val="2B2A29"/>
        </w:rPr>
        <w:t>语法，</w:t>
      </w:r>
    </w:p>
    <w:p>
      <w:r>
        <w:rPr>
          <w:color w:val="2B2A29"/>
          <w:w w:val="105"/>
        </w:rPr>
        <w:t xml:space="preserve">visualization of, </w:t>
      </w:r>
      <w:r>
        <w:fldChar w:fldCharType="begin"/>
      </w:r>
      <w:r>
        <w:instrText xml:space="preserve"> HYPERLINK \l "_bookmark41" </w:instrText>
      </w:r>
      <w:r>
        <w:fldChar w:fldCharType="separate"/>
      </w:r>
      <w:r>
        <w:rPr>
          <w:color w:val="0000FF"/>
          <w:w w:val="105"/>
        </w:rPr>
        <w:t>41</w:t>
      </w:r>
      <w:r>
        <w:rPr>
          <w:color w:val="0000FF"/>
          <w:w w:val="105"/>
        </w:rPr>
        <w:fldChar w:fldCharType="end"/>
      </w:r>
      <w:r>
        <w:rPr>
          <w:color w:val="0000FF"/>
          <w:spacing w:val="1"/>
          <w:w w:val="105"/>
        </w:rPr>
        <w:t xml:space="preserve"> </w:t>
      </w:r>
      <w:r>
        <w:rPr>
          <w:color w:val="2B2A29"/>
          <w:w w:val="105"/>
        </w:rPr>
        <w:t>Bubble</w:t>
      </w:r>
      <w:r>
        <w:rPr>
          <w:color w:val="2B2A29"/>
          <w:spacing w:val="-5"/>
          <w:w w:val="105"/>
        </w:rPr>
        <w:t xml:space="preserve"> </w:t>
      </w:r>
      <w:r>
        <w:rPr>
          <w:color w:val="2B2A29"/>
          <w:w w:val="105"/>
        </w:rPr>
        <w:t>sort</w:t>
      </w:r>
      <w:r>
        <w:rPr>
          <w:color w:val="2B2A29"/>
          <w:spacing w:val="-4"/>
          <w:w w:val="105"/>
        </w:rPr>
        <w:t xml:space="preserve"> </w:t>
      </w:r>
      <w:r>
        <w:rPr>
          <w:color w:val="2B2A29"/>
          <w:w w:val="105"/>
        </w:rPr>
        <w:t>operation,</w:t>
      </w:r>
      <w:r>
        <w:rPr>
          <w:color w:val="2B2A29"/>
          <w:spacing w:val="-4"/>
          <w:w w:val="105"/>
        </w:rPr>
        <w:t xml:space="preserve"> </w:t>
      </w:r>
      <w:r>
        <w:fldChar w:fldCharType="begin"/>
      </w:r>
      <w:r>
        <w:instrText xml:space="preserve"> HYPERLINK \l "_bookmark93" </w:instrText>
      </w:r>
      <w:r>
        <w:fldChar w:fldCharType="separate"/>
      </w:r>
      <w:r>
        <w:rPr>
          <w:color w:val="0000FF"/>
          <w:w w:val="105"/>
        </w:rPr>
        <w:t>100</w:t>
      </w:r>
      <w:r>
        <w:rPr>
          <w:color w:val="0000FF"/>
          <w:w w:val="105"/>
        </w:rPr>
        <w:fldChar w:fldCharType="end"/>
      </w:r>
    </w:p>
    <w:p>
      <w:pPr>
        <w:pStyle w:val="11"/>
        <w:spacing w:before="45" w:line="285" w:lineRule="auto"/>
        <w:ind w:left="336" w:right="667" w:firstLine="300"/>
      </w:pPr>
      <w:r>
        <w:rPr>
          <w:color w:val="2B2A29"/>
          <w:w w:val="105"/>
        </w:rPr>
        <w:t>可视化，</w:t>
      </w:r>
      <w:r>
        <w:fldChar w:fldCharType="begin"/>
      </w:r>
      <w:r>
        <w:instrText xml:space="preserve"> HYPERLINK \l "_bookmark41" </w:instrText>
      </w:r>
      <w:r>
        <w:fldChar w:fldCharType="separate"/>
      </w:r>
      <w:r>
        <w:rPr>
          <w:color w:val="0000FF"/>
          <w:w w:val="105"/>
        </w:rPr>
        <w:t>41</w:t>
      </w:r>
      <w:r>
        <w:rPr>
          <w:color w:val="0000FF"/>
          <w:w w:val="105"/>
        </w:rPr>
        <w:fldChar w:fldCharType="end"/>
      </w:r>
      <w:r>
        <w:rPr>
          <w:color w:val="2B2A29"/>
          <w:w w:val="105"/>
        </w:rPr>
        <w:t>气泡排序操作，</w:t>
      </w:r>
      <w:r>
        <w:fldChar w:fldCharType="begin"/>
      </w:r>
      <w:r>
        <w:instrText xml:space="preserve"> HYPERLINK \l "_bookmark93" </w:instrText>
      </w:r>
      <w:r>
        <w:fldChar w:fldCharType="separate"/>
      </w:r>
      <w:r>
        <w:rPr>
          <w:color w:val="0000FF"/>
          <w:w w:val="105"/>
        </w:rPr>
        <w:t>100</w:t>
      </w:r>
      <w:r>
        <w:rPr>
          <w:color w:val="0000FF"/>
          <w:w w:val="105"/>
        </w:rPr>
        <w:fldChar w:fldCharType="end"/>
      </w:r>
    </w:p>
    <w:p>
      <w:pPr>
        <w:pStyle w:val="11"/>
        <w:rPr>
          <w:sz w:val="24"/>
        </w:rPr>
      </w:pPr>
    </w:p>
    <w:p>
      <w:r>
        <w:rPr>
          <w:color w:val="2B2A29"/>
          <w:w w:val="99"/>
        </w:rPr>
        <w:t>C</w:t>
      </w:r>
    </w:p>
    <w:p>
      <w:pPr>
        <w:pStyle w:val="6"/>
        <w:spacing w:before="206"/>
        <w:ind w:left="336"/>
      </w:pPr>
      <w:r>
        <w:rPr>
          <w:color w:val="2B2A29"/>
          <w:w w:val="99"/>
        </w:rPr>
        <w:t>C</w:t>
      </w:r>
    </w:p>
    <w:p>
      <w:r>
        <w:rPr>
          <w:color w:val="2B2A29"/>
          <w:spacing w:val="-1"/>
          <w:w w:val="105"/>
        </w:rPr>
        <w:t>Calculator</w:t>
      </w:r>
      <w:r>
        <w:rPr>
          <w:color w:val="2B2A29"/>
          <w:spacing w:val="-13"/>
          <w:w w:val="105"/>
        </w:rPr>
        <w:t xml:space="preserve"> </w:t>
      </w:r>
      <w:r>
        <w:rPr>
          <w:color w:val="2B2A29"/>
          <w:spacing w:val="-1"/>
          <w:w w:val="105"/>
        </w:rPr>
        <w:t>app</w:t>
      </w:r>
      <w:r>
        <w:rPr>
          <w:color w:val="2B2A29"/>
          <w:spacing w:val="-13"/>
          <w:w w:val="105"/>
        </w:rPr>
        <w:t xml:space="preserve"> </w:t>
      </w:r>
      <w:r>
        <w:rPr>
          <w:color w:val="2B2A29"/>
          <w:w w:val="105"/>
        </w:rPr>
        <w:t>testing,</w:t>
      </w:r>
      <w:r>
        <w:rPr>
          <w:color w:val="2B2A29"/>
          <w:spacing w:val="-13"/>
          <w:w w:val="105"/>
        </w:rPr>
        <w:t xml:space="preserve"> </w:t>
      </w:r>
      <w:r>
        <w:fldChar w:fldCharType="begin"/>
      </w:r>
      <w:r>
        <w:instrText xml:space="preserve"> HYPERLINK \l "_bookmark105" </w:instrText>
      </w:r>
      <w:r>
        <w:fldChar w:fldCharType="separate"/>
      </w:r>
      <w:r>
        <w:rPr>
          <w:color w:val="0000FF"/>
          <w:w w:val="105"/>
        </w:rPr>
        <w:t>113–115</w:t>
      </w:r>
      <w:r>
        <w:rPr>
          <w:color w:val="0000FF"/>
          <w:w w:val="105"/>
        </w:rPr>
        <w:fldChar w:fldCharType="end"/>
      </w:r>
      <w:r>
        <w:rPr>
          <w:color w:val="0000FF"/>
          <w:spacing w:val="-54"/>
          <w:w w:val="105"/>
        </w:rPr>
        <w:t xml:space="preserve"> </w:t>
      </w:r>
      <w:r>
        <w:rPr>
          <w:color w:val="2B2A29"/>
          <w:w w:val="105"/>
        </w:rPr>
        <w:t>Central</w:t>
      </w:r>
      <w:r>
        <w:rPr>
          <w:color w:val="2B2A29"/>
          <w:spacing w:val="-7"/>
          <w:w w:val="105"/>
        </w:rPr>
        <w:t xml:space="preserve"> </w:t>
      </w:r>
      <w:r>
        <w:rPr>
          <w:color w:val="2B2A29"/>
          <w:w w:val="105"/>
        </w:rPr>
        <w:t>processing</w:t>
      </w:r>
      <w:r>
        <w:rPr>
          <w:color w:val="2B2A29"/>
          <w:spacing w:val="-6"/>
          <w:w w:val="105"/>
        </w:rPr>
        <w:t xml:space="preserve"> </w:t>
      </w:r>
      <w:r>
        <w:rPr>
          <w:color w:val="2B2A29"/>
          <w:w w:val="105"/>
        </w:rPr>
        <w:t>unit</w:t>
      </w:r>
      <w:r>
        <w:rPr>
          <w:color w:val="2B2A29"/>
          <w:spacing w:val="-6"/>
          <w:w w:val="105"/>
        </w:rPr>
        <w:t xml:space="preserve"> </w:t>
      </w:r>
      <w:r>
        <w:rPr>
          <w:color w:val="2B2A29"/>
          <w:w w:val="105"/>
        </w:rPr>
        <w:t>(CPU)</w:t>
      </w:r>
    </w:p>
    <w:p>
      <w:pPr>
        <w:pStyle w:val="11"/>
        <w:spacing w:before="86" w:line="285" w:lineRule="auto"/>
        <w:ind w:left="336"/>
      </w:pPr>
      <w:r>
        <w:rPr>
          <w:color w:val="2B2A29"/>
          <w:spacing w:val="-1"/>
          <w:w w:val="105"/>
        </w:rPr>
        <w:t>计算器应用程序</w:t>
      </w:r>
      <w:r>
        <w:rPr>
          <w:color w:val="2B2A29"/>
          <w:w w:val="105"/>
        </w:rPr>
        <w:t>测试，</w:t>
      </w:r>
      <w:r>
        <w:fldChar w:fldCharType="begin"/>
      </w:r>
      <w:r>
        <w:instrText xml:space="preserve"> HYPERLINK \l "_bookmark105" </w:instrText>
      </w:r>
      <w:r>
        <w:fldChar w:fldCharType="separate"/>
      </w:r>
      <w:r>
        <w:rPr>
          <w:color w:val="0000FF"/>
          <w:w w:val="105"/>
        </w:rPr>
        <w:t>113–115</w:t>
      </w:r>
      <w:r>
        <w:rPr>
          <w:color w:val="0000FF"/>
          <w:w w:val="105"/>
        </w:rPr>
        <w:fldChar w:fldCharType="end"/>
      </w:r>
      <w:r>
        <w:rPr>
          <w:color w:val="2B2A29"/>
          <w:w w:val="105"/>
        </w:rPr>
        <w:t>中央处理器（CPU）</w:t>
      </w:r>
    </w:p>
    <w:p>
      <w:r>
        <w:rPr>
          <w:color w:val="2B2A29"/>
          <w:w w:val="105"/>
        </w:rPr>
        <w:t>assembly</w:t>
      </w:r>
      <w:r>
        <w:rPr>
          <w:color w:val="2B2A29"/>
          <w:spacing w:val="-8"/>
          <w:w w:val="105"/>
        </w:rPr>
        <w:t xml:space="preserve"> </w:t>
      </w:r>
      <w:r>
        <w:rPr>
          <w:color w:val="2B2A29"/>
          <w:w w:val="105"/>
        </w:rPr>
        <w:t>code,</w:t>
      </w:r>
      <w:r>
        <w:rPr>
          <w:color w:val="2B2A29"/>
          <w:spacing w:val="-8"/>
          <w:w w:val="105"/>
        </w:rPr>
        <w:t xml:space="preserve"> </w:t>
      </w:r>
      <w:r>
        <w:fldChar w:fldCharType="begin"/>
      </w:r>
      <w:r>
        <w:instrText xml:space="preserve"> HYPERLINK \l "_bookmark8" </w:instrText>
      </w:r>
      <w:r>
        <w:fldChar w:fldCharType="separate"/>
      </w:r>
      <w:r>
        <w:rPr>
          <w:color w:val="0000FF"/>
          <w:w w:val="105"/>
        </w:rPr>
        <w:t>5</w:t>
      </w:r>
      <w:r>
        <w:rPr>
          <w:color w:val="0000FF"/>
          <w:w w:val="105"/>
        </w:rPr>
        <w:fldChar w:fldCharType="end"/>
      </w:r>
    </w:p>
    <w:p>
      <w:pPr>
        <w:pStyle w:val="11"/>
        <w:spacing w:line="251" w:lineRule="exact"/>
        <w:ind w:left="637"/>
      </w:pPr>
      <w:r>
        <w:rPr>
          <w:color w:val="2B2A29"/>
          <w:w w:val="105"/>
        </w:rPr>
        <w:t>汇编代码，</w:t>
      </w:r>
      <w:r>
        <w:fldChar w:fldCharType="begin"/>
      </w:r>
      <w:r>
        <w:instrText xml:space="preserve"> HYPERLINK \l "_bookmark8" </w:instrText>
      </w:r>
      <w:r>
        <w:fldChar w:fldCharType="separate"/>
      </w:r>
      <w:r>
        <w:rPr>
          <w:color w:val="0000FF"/>
          <w:w w:val="105"/>
        </w:rPr>
        <w:t>5</w:t>
      </w:r>
      <w:r>
        <w:rPr>
          <w:color w:val="0000FF"/>
          <w:w w:val="105"/>
        </w:rPr>
        <w:fldChar w:fldCharType="end"/>
      </w:r>
    </w:p>
    <w:p>
      <w:r>
        <w:rPr>
          <w:color w:val="2B2A29"/>
          <w:w w:val="105"/>
        </w:rPr>
        <w:t>compiler,</w:t>
      </w:r>
      <w:r>
        <w:rPr>
          <w:color w:val="2B2A29"/>
          <w:spacing w:val="-14"/>
          <w:w w:val="105"/>
        </w:rPr>
        <w:t xml:space="preserve"> </w:t>
      </w:r>
      <w:r>
        <w:fldChar w:fldCharType="begin"/>
      </w:r>
      <w:r>
        <w:instrText xml:space="preserve"> HYPERLINK \l "_bookmark9" </w:instrText>
      </w:r>
      <w:r>
        <w:fldChar w:fldCharType="separate"/>
      </w:r>
      <w:r>
        <w:rPr>
          <w:color w:val="0000FF"/>
          <w:w w:val="105"/>
        </w:rPr>
        <w:t>6</w:t>
      </w:r>
      <w:r>
        <w:rPr>
          <w:color w:val="0000FF"/>
          <w:w w:val="105"/>
        </w:rPr>
        <w:fldChar w:fldCharType="end"/>
      </w:r>
    </w:p>
    <w:p>
      <w:pPr>
        <w:pStyle w:val="11"/>
        <w:spacing w:before="48"/>
        <w:ind w:left="637"/>
      </w:pPr>
      <w:r>
        <w:rPr>
          <w:color w:val="2B2A29"/>
          <w:w w:val="105"/>
        </w:rPr>
        <w:t>编译器，</w:t>
      </w:r>
      <w:r>
        <w:fldChar w:fldCharType="begin"/>
      </w:r>
      <w:r>
        <w:instrText xml:space="preserve"> HYPERLINK \l "_bookmark9" </w:instrText>
      </w:r>
      <w:r>
        <w:fldChar w:fldCharType="separate"/>
      </w:r>
      <w:r>
        <w:rPr>
          <w:color w:val="0000FF"/>
          <w:w w:val="105"/>
        </w:rPr>
        <w:t>6</w:t>
      </w:r>
      <w:r>
        <w:rPr>
          <w:color w:val="0000FF"/>
          <w:w w:val="105"/>
        </w:rPr>
        <w:fldChar w:fldCharType="end"/>
      </w:r>
    </w:p>
    <w:p>
      <w:r>
        <w:rPr>
          <w:color w:val="2B2A29"/>
          <w:w w:val="105"/>
        </w:rPr>
        <w:t>instruction</w:t>
      </w:r>
      <w:r>
        <w:rPr>
          <w:color w:val="2B2A29"/>
          <w:spacing w:val="-5"/>
          <w:w w:val="105"/>
        </w:rPr>
        <w:t xml:space="preserve"> </w:t>
      </w:r>
      <w:r>
        <w:rPr>
          <w:color w:val="2B2A29"/>
          <w:w w:val="105"/>
        </w:rPr>
        <w:t>set,</w:t>
      </w:r>
      <w:r>
        <w:rPr>
          <w:color w:val="2B2A29"/>
          <w:spacing w:val="-5"/>
          <w:w w:val="105"/>
        </w:rPr>
        <w:t xml:space="preserve"> </w:t>
      </w:r>
      <w:r>
        <w:fldChar w:fldCharType="begin"/>
      </w:r>
      <w:r>
        <w:instrText xml:space="preserve"> HYPERLINK \l "_bookmark8" </w:instrText>
      </w:r>
      <w:r>
        <w:fldChar w:fldCharType="separate"/>
      </w:r>
      <w:r>
        <w:rPr>
          <w:color w:val="0000FF"/>
          <w:w w:val="105"/>
        </w:rPr>
        <w:t>5,</w:t>
      </w:r>
      <w:r>
        <w:rPr>
          <w:color w:val="0000FF"/>
          <w:spacing w:val="-5"/>
          <w:w w:val="105"/>
        </w:rPr>
        <w:t xml:space="preserve"> </w:t>
      </w:r>
      <w:r>
        <w:rPr>
          <w:color w:val="0000FF"/>
          <w:spacing w:val="-5"/>
          <w:w w:val="105"/>
        </w:rPr>
        <w:fldChar w:fldCharType="end"/>
      </w:r>
      <w:r>
        <w:fldChar w:fldCharType="begin"/>
      </w:r>
      <w:r>
        <w:instrText xml:space="preserve"> HYPERLINK \l "_bookmark9" </w:instrText>
      </w:r>
      <w:r>
        <w:fldChar w:fldCharType="separate"/>
      </w:r>
      <w:r>
        <w:rPr>
          <w:color w:val="0000FF"/>
          <w:w w:val="105"/>
        </w:rPr>
        <w:t>6</w:t>
      </w:r>
      <w:r>
        <w:rPr>
          <w:color w:val="0000FF"/>
          <w:w w:val="105"/>
        </w:rPr>
        <w:fldChar w:fldCharType="end"/>
      </w:r>
    </w:p>
    <w:p>
      <w:pPr>
        <w:pStyle w:val="11"/>
        <w:spacing w:before="47"/>
        <w:ind w:left="637"/>
      </w:pPr>
      <w:r>
        <w:rPr>
          <w:color w:val="2B2A29"/>
          <w:w w:val="105"/>
        </w:rPr>
        <w:t>指令集，</w:t>
      </w:r>
      <w:r>
        <w:fldChar w:fldCharType="begin"/>
      </w:r>
      <w:r>
        <w:instrText xml:space="preserve"> HYPERLINK \l "_bookmark8" </w:instrText>
      </w:r>
      <w:r>
        <w:fldChar w:fldCharType="separate"/>
      </w:r>
      <w:r>
        <w:rPr>
          <w:color w:val="0000FF"/>
          <w:w w:val="105"/>
        </w:rPr>
        <w:t>5，</w:t>
      </w:r>
      <w:r>
        <w:rPr>
          <w:color w:val="0000FF"/>
          <w:spacing w:val="-5"/>
          <w:w w:val="105"/>
        </w:rPr>
        <w:fldChar w:fldCharType="end"/>
      </w:r>
      <w:r>
        <w:fldChar w:fldCharType="begin"/>
      </w:r>
      <w:r>
        <w:instrText xml:space="preserve"> HYPERLINK \l "_bookmark9" </w:instrText>
      </w:r>
      <w:r>
        <w:fldChar w:fldCharType="separate"/>
      </w:r>
      <w:r>
        <w:rPr>
          <w:color w:val="0000FF"/>
          <w:w w:val="105"/>
        </w:rPr>
        <w:t>6</w:t>
      </w:r>
      <w:r>
        <w:rPr>
          <w:color w:val="0000FF"/>
          <w:w w:val="105"/>
        </w:rPr>
        <w:fldChar w:fldCharType="end"/>
      </w:r>
    </w:p>
    <w:p>
      <w:r>
        <w:rPr>
          <w:color w:val="2B2A29"/>
          <w:w w:val="105"/>
        </w:rPr>
        <w:t>I/O operations,</w:t>
      </w:r>
      <w:r>
        <w:rPr>
          <w:color w:val="2B2A29"/>
          <w:spacing w:val="1"/>
          <w:w w:val="105"/>
        </w:rPr>
        <w:t xml:space="preserve"> </w:t>
      </w:r>
      <w:r>
        <w:fldChar w:fldCharType="begin"/>
      </w:r>
      <w:r>
        <w:instrText xml:space="preserve"> HYPERLINK \l "_bookmark7" </w:instrText>
      </w:r>
      <w:r>
        <w:fldChar w:fldCharType="separate"/>
      </w:r>
      <w:r>
        <w:rPr>
          <w:color w:val="0000FF"/>
          <w:w w:val="105"/>
        </w:rPr>
        <w:t>4</w:t>
      </w:r>
      <w:r>
        <w:rPr>
          <w:color w:val="0000FF"/>
          <w:w w:val="105"/>
        </w:rPr>
        <w:fldChar w:fldCharType="end"/>
      </w:r>
    </w:p>
    <w:p>
      <w:pPr>
        <w:pStyle w:val="11"/>
        <w:spacing w:before="47"/>
        <w:ind w:left="637"/>
      </w:pPr>
      <w:r>
        <w:rPr>
          <w:color w:val="2B2A29"/>
          <w:w w:val="105"/>
        </w:rPr>
        <w:t>I/O操作，</w:t>
      </w:r>
      <w:r>
        <w:fldChar w:fldCharType="begin"/>
      </w:r>
      <w:r>
        <w:instrText xml:space="preserve"> HYPERLINK \l "_bookmark7" </w:instrText>
      </w:r>
      <w:r>
        <w:fldChar w:fldCharType="separate"/>
      </w:r>
      <w:r>
        <w:rPr>
          <w:color w:val="0000FF"/>
          <w:w w:val="105"/>
        </w:rPr>
        <w:t>4</w:t>
      </w:r>
      <w:r>
        <w:rPr>
          <w:color w:val="0000FF"/>
          <w:w w:val="105"/>
        </w:rPr>
        <w:fldChar w:fldCharType="end"/>
      </w:r>
    </w:p>
    <w:p>
      <w:r>
        <w:rPr>
          <w:color w:val="2B2A29"/>
          <w:w w:val="105"/>
        </w:rPr>
        <w:t>machine code,</w:t>
      </w:r>
      <w:r>
        <w:rPr>
          <w:color w:val="2B2A29"/>
          <w:spacing w:val="1"/>
          <w:w w:val="105"/>
        </w:rPr>
        <w:t xml:space="preserve"> </w:t>
      </w:r>
      <w:r>
        <w:fldChar w:fldCharType="begin"/>
      </w:r>
      <w:r>
        <w:instrText xml:space="preserve"> HYPERLINK \l "_bookmark8" </w:instrText>
      </w:r>
      <w:r>
        <w:fldChar w:fldCharType="separate"/>
      </w:r>
      <w:r>
        <w:rPr>
          <w:color w:val="0000FF"/>
          <w:w w:val="105"/>
        </w:rPr>
        <w:t>5</w:t>
      </w:r>
      <w:r>
        <w:rPr>
          <w:color w:val="0000FF"/>
          <w:w w:val="105"/>
        </w:rPr>
        <w:fldChar w:fldCharType="end"/>
      </w:r>
    </w:p>
    <w:p>
      <w:pPr>
        <w:pStyle w:val="11"/>
        <w:spacing w:before="47"/>
        <w:ind w:left="637"/>
      </w:pPr>
      <w:r>
        <w:rPr>
          <w:color w:val="2B2A29"/>
          <w:w w:val="105"/>
        </w:rPr>
        <w:t>机器代码，</w:t>
      </w:r>
      <w:r>
        <w:fldChar w:fldCharType="begin"/>
      </w:r>
      <w:r>
        <w:instrText xml:space="preserve"> HYPERLINK \l "_bookmark8" </w:instrText>
      </w:r>
      <w:r>
        <w:fldChar w:fldCharType="separate"/>
      </w:r>
      <w:r>
        <w:rPr>
          <w:color w:val="0000FF"/>
          <w:w w:val="105"/>
        </w:rPr>
        <w:t>5</w:t>
      </w:r>
      <w:r>
        <w:rPr>
          <w:color w:val="0000FF"/>
          <w:w w:val="105"/>
        </w:rPr>
        <w:fldChar w:fldCharType="end"/>
      </w:r>
    </w:p>
    <w:p>
      <w:pPr>
        <w:spacing w:before="0" w:line="240" w:lineRule="auto"/>
        <w:rPr>
          <w:sz w:val="24"/>
        </w:rPr>
      </w:pPr>
      <w:r>
        <w:br w:type="column"/>
      </w: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pPr>
        <w:pStyle w:val="11"/>
        <w:rPr>
          <w:sz w:val="24"/>
        </w:rPr>
      </w:pPr>
    </w:p>
    <w:p>
      <w:r>
        <w:rPr>
          <w:color w:val="2B2A29"/>
        </w:rPr>
        <w:t>327</w:t>
      </w:r>
    </w:p>
    <w:p>
      <w:pPr>
        <w:pStyle w:val="11"/>
        <w:spacing w:before="185"/>
        <w:ind w:left="199"/>
      </w:pPr>
      <w:r>
        <w:rPr>
          <w:color w:val="2B2A29"/>
        </w:rPr>
        <w:t>327</w:t>
      </w:r>
    </w:p>
    <w:p>
      <w:pPr>
        <w:spacing w:after="0"/>
        <w:sectPr>
          <w:type w:val="continuous"/>
          <w:pgSz w:w="10080" w:h="14400"/>
          <w:pgMar w:top="0" w:right="560" w:bottom="0" w:left="560" w:header="0" w:footer="0" w:gutter="0"/>
          <w:cols w:equalWidth="0" w:num="3">
            <w:col w:w="4464" w:space="40"/>
            <w:col w:w="3728" w:space="39"/>
            <w:col w:w="689"/>
          </w:cols>
        </w:sectPr>
      </w:pPr>
    </w:p>
    <w:p>
      <w:r>
        <w:rPr>
          <w:color w:val="2B2A29"/>
          <w:w w:val="105"/>
          <w:sz w:val="17"/>
        </w:rPr>
        <w:t>A.</w:t>
      </w:r>
      <w:r>
        <w:rPr>
          <w:color w:val="2B2A29"/>
          <w:spacing w:val="-10"/>
          <w:w w:val="105"/>
          <w:sz w:val="17"/>
        </w:rPr>
        <w:t xml:space="preserve"> </w:t>
      </w:r>
      <w:r>
        <w:rPr>
          <w:color w:val="2B2A29"/>
          <w:w w:val="105"/>
          <w:sz w:val="17"/>
        </w:rPr>
        <w:t>Fernando</w:t>
      </w:r>
      <w:r>
        <w:rPr>
          <w:color w:val="2B2A29"/>
          <w:spacing w:val="-9"/>
          <w:w w:val="105"/>
          <w:sz w:val="17"/>
        </w:rPr>
        <w:t xml:space="preserve"> </w:t>
      </w:r>
      <w:r>
        <w:rPr>
          <w:color w:val="2B2A29"/>
          <w:w w:val="105"/>
          <w:sz w:val="17"/>
        </w:rPr>
        <w:t>and</w:t>
      </w:r>
      <w:r>
        <w:rPr>
          <w:color w:val="2B2A29"/>
          <w:spacing w:val="-9"/>
          <w:w w:val="105"/>
          <w:sz w:val="17"/>
        </w:rPr>
        <w:t xml:space="preserve"> </w:t>
      </w:r>
      <w:r>
        <w:rPr>
          <w:color w:val="2B2A29"/>
          <w:w w:val="105"/>
          <w:sz w:val="17"/>
        </w:rPr>
        <w:t>L.</w:t>
      </w:r>
      <w:r>
        <w:rPr>
          <w:color w:val="2B2A29"/>
          <w:spacing w:val="-9"/>
          <w:w w:val="105"/>
          <w:sz w:val="17"/>
        </w:rPr>
        <w:t xml:space="preserve"> </w:t>
      </w:r>
      <w:r>
        <w:rPr>
          <w:color w:val="2B2A29"/>
          <w:w w:val="105"/>
          <w:sz w:val="17"/>
        </w:rPr>
        <w:t>Warusawithana,</w:t>
      </w:r>
      <w:r>
        <w:rPr>
          <w:color w:val="2B2A29"/>
          <w:spacing w:val="-9"/>
          <w:w w:val="105"/>
          <w:sz w:val="17"/>
        </w:rPr>
        <w:t xml:space="preserve"> </w:t>
      </w:r>
      <w:r>
        <w:rPr>
          <w:i/>
          <w:color w:val="2B2A29"/>
          <w:w w:val="105"/>
          <w:sz w:val="17"/>
        </w:rPr>
        <w:t>Beginning</w:t>
      </w:r>
      <w:r>
        <w:rPr>
          <w:i/>
          <w:color w:val="2B2A29"/>
          <w:spacing w:val="-8"/>
          <w:w w:val="105"/>
          <w:sz w:val="17"/>
        </w:rPr>
        <w:t xml:space="preserve"> </w:t>
      </w:r>
      <w:r>
        <w:rPr>
          <w:i/>
          <w:color w:val="2B2A29"/>
          <w:w w:val="105"/>
          <w:sz w:val="17"/>
        </w:rPr>
        <w:t>Ballerina</w:t>
      </w:r>
      <w:r>
        <w:rPr>
          <w:i/>
          <w:color w:val="2B2A29"/>
          <w:spacing w:val="-8"/>
          <w:w w:val="105"/>
          <w:sz w:val="17"/>
        </w:rPr>
        <w:t xml:space="preserve"> </w:t>
      </w:r>
      <w:r>
        <w:rPr>
          <w:i/>
          <w:color w:val="2B2A29"/>
          <w:w w:val="105"/>
          <w:sz w:val="17"/>
        </w:rPr>
        <w:t>Programming</w:t>
      </w:r>
      <w:r>
        <w:rPr>
          <w:color w:val="2B2A29"/>
          <w:w w:val="105"/>
          <w:sz w:val="17"/>
        </w:rPr>
        <w:t>,</w:t>
      </w:r>
      <w:r>
        <w:rPr>
          <w:color w:val="2B2A29"/>
          <w:spacing w:val="-42"/>
          <w:w w:val="105"/>
          <w:sz w:val="17"/>
        </w:rPr>
        <w:t xml:space="preserve"> </w:t>
      </w:r>
      <w:r>
        <w:fldChar w:fldCharType="begin"/>
      </w:r>
      <w:r>
        <w:instrText xml:space="preserve"> HYPERLINK "https://doi.org/10.1007/978-1-4842-5139-3" \h </w:instrText>
      </w:r>
      <w:r>
        <w:fldChar w:fldCharType="separate"/>
      </w:r>
      <w:r>
        <w:rPr>
          <w:color w:val="0000FF"/>
          <w:w w:val="105"/>
          <w:sz w:val="17"/>
        </w:rPr>
        <w:t>https://doi.org/10.1007/978-1-4842-5139-3</w:t>
      </w:r>
      <w:r>
        <w:rPr>
          <w:color w:val="0000FF"/>
          <w:w w:val="105"/>
          <w:sz w:val="17"/>
        </w:rPr>
        <w:fldChar w:fldCharType="end"/>
      </w:r>
    </w:p>
    <w:p>
      <w:pPr>
        <w:spacing w:before="4" w:line="244" w:lineRule="auto"/>
        <w:ind w:left="520" w:right="3305" w:firstLine="0"/>
        <w:jc w:val="left"/>
        <w:rPr>
          <w:sz w:val="17"/>
        </w:rPr>
      </w:pPr>
      <w:r>
        <w:rPr>
          <w:color w:val="2B2A29"/>
          <w:w w:val="105"/>
          <w:sz w:val="17"/>
        </w:rPr>
        <w:t>A.Fernando和L.Warusawithana，</w:t>
      </w:r>
      <w:r>
        <w:rPr>
          <w:color w:val="2B2A29"/>
          <w:spacing w:val="-9"/>
          <w:w w:val="105"/>
          <w:sz w:val="17"/>
        </w:rPr>
        <w:t>《</w:t>
      </w:r>
      <w:r>
        <w:rPr>
          <w:i/>
          <w:color w:val="2B2A29"/>
          <w:w w:val="105"/>
          <w:sz w:val="17"/>
        </w:rPr>
        <w:t>开始芭蕾编程》</w:t>
      </w:r>
      <w:r>
        <w:rPr>
          <w:color w:val="2B2A29"/>
          <w:w w:val="105"/>
          <w:sz w:val="17"/>
        </w:rPr>
        <w:t>，</w:t>
      </w:r>
      <w:r>
        <w:fldChar w:fldCharType="begin"/>
      </w:r>
      <w:r>
        <w:instrText xml:space="preserve"> HYPERLINK "https://doi.org/10.1007/978-1-4842-5139-3" \h </w:instrText>
      </w:r>
      <w:r>
        <w:fldChar w:fldCharType="separate"/>
      </w:r>
      <w:r>
        <w:rPr>
          <w:color w:val="0000FF"/>
          <w:w w:val="105"/>
          <w:sz w:val="17"/>
        </w:rPr>
        <w:t>https://doi.org/10.1007/978-1-4842-5139-3</w:t>
      </w:r>
      <w:r>
        <w:rPr>
          <w:color w:val="0000FF"/>
          <w:w w:val="105"/>
          <w:sz w:val="17"/>
        </w:rPr>
        <w:fldChar w:fldCharType="end"/>
      </w:r>
    </w:p>
    <w:p>
      <w:pPr>
        <w:spacing w:after="0" w:line="244" w:lineRule="auto"/>
        <w:jc w:val="left"/>
        <w:rPr>
          <w:sz w:val="17"/>
        </w:rPr>
        <w:sectPr>
          <w:type w:val="continuous"/>
          <w:pgSz w:w="10080" w:h="14400"/>
          <w:pgMar w:top="0" w:right="560" w:bottom="0" w:left="560" w:header="0" w:footer="0" w:gutter="0"/>
          <w:cols w:space="720" w:num="1"/>
        </w:sectPr>
      </w:pPr>
    </w:p>
    <w:p>
      <w:pPr>
        <w:pStyle w:val="11"/>
        <w:spacing w:before="3"/>
        <w:rPr>
          <w:sz w:val="14"/>
        </w:rPr>
      </w:pPr>
    </w:p>
    <w:p>
      <w:pPr>
        <w:spacing w:after="0"/>
        <w:rPr>
          <w:sz w:val="14"/>
        </w:rPr>
        <w:sectPr>
          <w:headerReference r:id="rId89" w:type="default"/>
          <w:footerReference r:id="rId91" w:type="default"/>
          <w:headerReference r:id="rId90" w:type="even"/>
          <w:footerReference r:id="rId92" w:type="even"/>
          <w:pgSz w:w="10080" w:h="14400"/>
          <w:pgMar w:top="1260" w:right="560" w:bottom="1260" w:left="560" w:header="1037" w:footer="1070" w:gutter="0"/>
          <w:pgNumType w:start="328"/>
          <w:cols w:space="720" w:num="1"/>
        </w:sectPr>
      </w:pPr>
    </w:p>
    <w:p>
      <w:r>
        <w:rPr>
          <w:color w:val="2B2A29"/>
        </w:rPr>
        <w:t>Cipher</w:t>
      </w:r>
      <w:r>
        <w:rPr>
          <w:color w:val="2B2A29"/>
          <w:spacing w:val="8"/>
        </w:rPr>
        <w:t xml:space="preserve"> </w:t>
      </w:r>
      <w:r>
        <w:rPr>
          <w:color w:val="2B2A29"/>
        </w:rPr>
        <w:t>Block</w:t>
      </w:r>
      <w:r>
        <w:rPr>
          <w:color w:val="2B2A29"/>
          <w:spacing w:val="8"/>
        </w:rPr>
        <w:t xml:space="preserve"> </w:t>
      </w:r>
      <w:r>
        <w:rPr>
          <w:color w:val="2B2A29"/>
        </w:rPr>
        <w:t>Chaining</w:t>
      </w:r>
      <w:r>
        <w:rPr>
          <w:color w:val="2B2A29"/>
          <w:spacing w:val="8"/>
        </w:rPr>
        <w:t xml:space="preserve"> </w:t>
      </w:r>
      <w:r>
        <w:rPr>
          <w:color w:val="2B2A29"/>
        </w:rPr>
        <w:t>(CBC),</w:t>
      </w:r>
      <w:r>
        <w:rPr>
          <w:color w:val="2B2A29"/>
          <w:spacing w:val="8"/>
        </w:rPr>
        <w:t xml:space="preserve"> </w:t>
      </w:r>
      <w:r>
        <w:fldChar w:fldCharType="begin"/>
      </w:r>
      <w:r>
        <w:instrText xml:space="preserve"> HYPERLINK \l "_bookmark195" </w:instrText>
      </w:r>
      <w:r>
        <w:fldChar w:fldCharType="separate"/>
      </w:r>
      <w:r>
        <w:rPr>
          <w:color w:val="0000FF"/>
        </w:rPr>
        <w:t>237</w:t>
      </w:r>
      <w:r>
        <w:rPr>
          <w:color w:val="0000FF"/>
        </w:rPr>
        <w:fldChar w:fldCharType="end"/>
      </w:r>
      <w:r>
        <w:rPr>
          <w:color w:val="0000FF"/>
          <w:spacing w:val="-52"/>
        </w:rPr>
        <w:t xml:space="preserve"> </w:t>
      </w:r>
      <w:r>
        <w:rPr>
          <w:color w:val="2B2A29"/>
          <w:w w:val="105"/>
        </w:rPr>
        <w:t>Ciphers</w:t>
      </w:r>
    </w:p>
    <w:p>
      <w:pPr>
        <w:pStyle w:val="11"/>
        <w:spacing w:before="85" w:line="285" w:lineRule="auto"/>
        <w:ind w:left="160"/>
      </w:pPr>
      <w:r>
        <w:rPr>
          <w:color w:val="2B2A29"/>
        </w:rPr>
        <w:t>密码块链接（CBC），</w:t>
      </w:r>
      <w:r>
        <w:fldChar w:fldCharType="begin"/>
      </w:r>
      <w:r>
        <w:instrText xml:space="preserve"> HYPERLINK \l "_bookmark195" </w:instrText>
      </w:r>
      <w:r>
        <w:fldChar w:fldCharType="separate"/>
      </w:r>
      <w:r>
        <w:rPr>
          <w:color w:val="0000FF"/>
        </w:rPr>
        <w:t>237</w:t>
      </w:r>
      <w:r>
        <w:rPr>
          <w:color w:val="0000FF"/>
        </w:rPr>
        <w:fldChar w:fldCharType="end"/>
      </w:r>
      <w:r>
        <w:rPr>
          <w:color w:val="0000FF"/>
          <w:spacing w:val="-52"/>
        </w:rPr>
        <w:t>个</w:t>
      </w:r>
      <w:r>
        <w:rPr>
          <w:color w:val="2B2A29"/>
          <w:w w:val="105"/>
        </w:rPr>
        <w:t>密码</w:t>
      </w:r>
    </w:p>
    <w:p>
      <w:r>
        <w:rPr>
          <w:color w:val="2B2A29"/>
          <w:w w:val="105"/>
        </w:rPr>
        <w:t>character</w:t>
      </w:r>
      <w:r>
        <w:rPr>
          <w:color w:val="2B2A29"/>
          <w:spacing w:val="5"/>
          <w:w w:val="105"/>
        </w:rPr>
        <w:t xml:space="preserve"> </w:t>
      </w:r>
      <w:r>
        <w:rPr>
          <w:color w:val="2B2A29"/>
          <w:w w:val="105"/>
        </w:rPr>
        <w:t>substitution,</w:t>
      </w:r>
      <w:r>
        <w:rPr>
          <w:color w:val="2B2A29"/>
          <w:spacing w:val="5"/>
          <w:w w:val="105"/>
        </w:rPr>
        <w:t xml:space="preserve"> </w:t>
      </w:r>
      <w:r>
        <w:fldChar w:fldCharType="begin"/>
      </w:r>
      <w:r>
        <w:instrText xml:space="preserve"> HYPERLINK \l "_bookmark188" </w:instrText>
      </w:r>
      <w:r>
        <w:fldChar w:fldCharType="separate"/>
      </w:r>
      <w:r>
        <w:rPr>
          <w:color w:val="0000FF"/>
          <w:w w:val="105"/>
        </w:rPr>
        <w:t>230</w:t>
      </w:r>
      <w:r>
        <w:rPr>
          <w:color w:val="0000FF"/>
          <w:w w:val="105"/>
        </w:rPr>
        <w:fldChar w:fldCharType="end"/>
      </w:r>
    </w:p>
    <w:p>
      <w:pPr>
        <w:pStyle w:val="11"/>
        <w:spacing w:line="251" w:lineRule="exact"/>
        <w:ind w:left="460"/>
      </w:pPr>
      <w:r>
        <w:rPr>
          <w:color w:val="2B2A29"/>
          <w:w w:val="105"/>
        </w:rPr>
        <w:t>字符替换，</w:t>
      </w:r>
      <w:r>
        <w:fldChar w:fldCharType="begin"/>
      </w:r>
      <w:r>
        <w:instrText xml:space="preserve"> HYPERLINK \l "_bookmark188" </w:instrText>
      </w:r>
      <w:r>
        <w:fldChar w:fldCharType="separate"/>
      </w:r>
      <w:r>
        <w:rPr>
          <w:color w:val="0000FF"/>
          <w:w w:val="105"/>
        </w:rPr>
        <w:t>230</w:t>
      </w:r>
      <w:r>
        <w:rPr>
          <w:color w:val="0000FF"/>
          <w:w w:val="105"/>
        </w:rPr>
        <w:fldChar w:fldCharType="end"/>
      </w:r>
    </w:p>
    <w:p>
      <w:r>
        <w:rPr>
          <w:color w:val="2B2A29"/>
          <w:spacing w:val="-1"/>
          <w:w w:val="105"/>
        </w:rPr>
        <w:t>enforcing</w:t>
      </w:r>
      <w:r>
        <w:rPr>
          <w:color w:val="2B2A29"/>
          <w:spacing w:val="-10"/>
          <w:w w:val="105"/>
        </w:rPr>
        <w:t xml:space="preserve"> </w:t>
      </w:r>
      <w:r>
        <w:rPr>
          <w:color w:val="2B2A29"/>
          <w:spacing w:val="-1"/>
          <w:w w:val="105"/>
        </w:rPr>
        <w:t>confidentiality,</w:t>
      </w:r>
      <w:r>
        <w:rPr>
          <w:color w:val="2B2A29"/>
          <w:spacing w:val="-9"/>
          <w:w w:val="105"/>
        </w:rPr>
        <w:t xml:space="preserve"> </w:t>
      </w:r>
      <w:r>
        <w:fldChar w:fldCharType="begin"/>
      </w:r>
      <w:r>
        <w:instrText xml:space="preserve"> HYPERLINK \l "_bookmark188" </w:instrText>
      </w:r>
      <w:r>
        <w:fldChar w:fldCharType="separate"/>
      </w:r>
      <w:r>
        <w:rPr>
          <w:color w:val="0000FF"/>
          <w:w w:val="105"/>
        </w:rPr>
        <w:t>230,</w:t>
      </w:r>
      <w:r>
        <w:rPr>
          <w:color w:val="0000FF"/>
          <w:spacing w:val="-10"/>
          <w:w w:val="105"/>
        </w:rPr>
        <w:t xml:space="preserve"> </w:t>
      </w:r>
      <w:r>
        <w:rPr>
          <w:color w:val="0000FF"/>
          <w:spacing w:val="-10"/>
          <w:w w:val="105"/>
        </w:rPr>
        <w:fldChar w:fldCharType="end"/>
      </w:r>
      <w:r>
        <w:fldChar w:fldCharType="begin"/>
      </w:r>
      <w:r>
        <w:instrText xml:space="preserve"> HYPERLINK \l "_bookmark189" </w:instrText>
      </w:r>
      <w:r>
        <w:fldChar w:fldCharType="separate"/>
      </w:r>
      <w:r>
        <w:rPr>
          <w:color w:val="0000FF"/>
          <w:w w:val="105"/>
        </w:rPr>
        <w:t>231</w:t>
      </w:r>
      <w:r>
        <w:rPr>
          <w:color w:val="0000FF"/>
          <w:w w:val="105"/>
        </w:rPr>
        <w:fldChar w:fldCharType="end"/>
      </w:r>
    </w:p>
    <w:p>
      <w:pPr>
        <w:pStyle w:val="11"/>
        <w:spacing w:before="47"/>
        <w:ind w:left="460"/>
      </w:pPr>
      <w:r>
        <w:rPr>
          <w:color w:val="2B2A29"/>
          <w:spacing w:val="-1"/>
          <w:w w:val="105"/>
        </w:rPr>
        <w:t>强制保密，</w:t>
      </w:r>
      <w:r>
        <w:fldChar w:fldCharType="begin"/>
      </w:r>
      <w:r>
        <w:instrText xml:space="preserve"> HYPERLINK \l "_bookmark188" </w:instrText>
      </w:r>
      <w:r>
        <w:fldChar w:fldCharType="separate"/>
      </w:r>
      <w:r>
        <w:rPr>
          <w:color w:val="0000FF"/>
          <w:w w:val="105"/>
        </w:rPr>
        <w:t>230，</w:t>
      </w:r>
      <w:r>
        <w:rPr>
          <w:color w:val="0000FF"/>
          <w:spacing w:val="-10"/>
          <w:w w:val="105"/>
        </w:rPr>
        <w:fldChar w:fldCharType="end"/>
      </w:r>
    </w:p>
    <w:p>
      <w:r>
        <w:rPr>
          <w:color w:val="2B2A29"/>
          <w:w w:val="105"/>
        </w:rPr>
        <w:t>monoalphabetic</w:t>
      </w:r>
      <w:r>
        <w:rPr>
          <w:color w:val="2B2A29"/>
          <w:spacing w:val="37"/>
          <w:w w:val="105"/>
        </w:rPr>
        <w:t xml:space="preserve"> </w:t>
      </w:r>
      <w:r>
        <w:rPr>
          <w:color w:val="2B2A29"/>
          <w:w w:val="105"/>
        </w:rPr>
        <w:t>substitution,</w:t>
      </w:r>
      <w:r>
        <w:rPr>
          <w:color w:val="2B2A29"/>
          <w:spacing w:val="37"/>
          <w:w w:val="105"/>
        </w:rPr>
        <w:t xml:space="preserve"> </w:t>
      </w:r>
      <w:r>
        <w:fldChar w:fldCharType="begin"/>
      </w:r>
      <w:r>
        <w:instrText xml:space="preserve"> HYPERLINK \l "_bookmark189" </w:instrText>
      </w:r>
      <w:r>
        <w:fldChar w:fldCharType="separate"/>
      </w:r>
      <w:r>
        <w:rPr>
          <w:color w:val="0000FF"/>
          <w:w w:val="105"/>
        </w:rPr>
        <w:t>231</w:t>
      </w:r>
      <w:r>
        <w:rPr>
          <w:color w:val="0000FF"/>
          <w:w w:val="105"/>
        </w:rPr>
        <w:fldChar w:fldCharType="end"/>
      </w:r>
    </w:p>
    <w:p>
      <w:pPr>
        <w:pStyle w:val="11"/>
        <w:spacing w:before="47"/>
        <w:ind w:left="460"/>
      </w:pPr>
      <w:r>
        <w:rPr>
          <w:color w:val="2B2A29"/>
          <w:w w:val="105"/>
        </w:rPr>
        <w:t>单字母替换，</w:t>
      </w:r>
      <w:r>
        <w:fldChar w:fldCharType="begin"/>
      </w:r>
      <w:r>
        <w:instrText xml:space="preserve"> HYPERLINK \l "_bookmark189" </w:instrText>
      </w:r>
      <w:r>
        <w:fldChar w:fldCharType="separate"/>
      </w:r>
      <w:r>
        <w:rPr>
          <w:color w:val="0000FF"/>
          <w:w w:val="105"/>
        </w:rPr>
        <w:t>231</w:t>
      </w:r>
      <w:r>
        <w:rPr>
          <w:color w:val="0000FF"/>
          <w:w w:val="105"/>
        </w:rPr>
        <w:fldChar w:fldCharType="end"/>
      </w:r>
    </w:p>
    <w:p>
      <w:r>
        <w:rPr>
          <w:color w:val="2B2A29"/>
          <w:w w:val="105"/>
        </w:rPr>
        <w:t>text</w:t>
      </w:r>
      <w:r>
        <w:rPr>
          <w:color w:val="2B2A29"/>
          <w:spacing w:val="-14"/>
          <w:w w:val="105"/>
        </w:rPr>
        <w:t xml:space="preserve"> </w:t>
      </w:r>
      <w:r>
        <w:rPr>
          <w:color w:val="2B2A29"/>
          <w:w w:val="105"/>
        </w:rPr>
        <w:t>scrambling,</w:t>
      </w:r>
      <w:r>
        <w:rPr>
          <w:color w:val="2B2A29"/>
          <w:spacing w:val="-14"/>
          <w:w w:val="105"/>
        </w:rPr>
        <w:t xml:space="preserve"> </w:t>
      </w:r>
      <w:r>
        <w:fldChar w:fldCharType="begin"/>
      </w:r>
      <w:r>
        <w:instrText xml:space="preserve"> HYPERLINK \l "_bookmark188" </w:instrText>
      </w:r>
      <w:r>
        <w:fldChar w:fldCharType="separate"/>
      </w:r>
      <w:r>
        <w:rPr>
          <w:color w:val="0000FF"/>
          <w:w w:val="105"/>
        </w:rPr>
        <w:t>230</w:t>
      </w:r>
      <w:r>
        <w:rPr>
          <w:color w:val="0000FF"/>
          <w:w w:val="105"/>
        </w:rPr>
        <w:fldChar w:fldCharType="end"/>
      </w:r>
    </w:p>
    <w:p>
      <w:pPr>
        <w:pStyle w:val="11"/>
        <w:spacing w:before="47"/>
        <w:ind w:left="460"/>
      </w:pPr>
      <w:r>
        <w:rPr>
          <w:color w:val="2B2A29"/>
          <w:w w:val="105"/>
        </w:rPr>
        <w:t>文本加扰，</w:t>
      </w:r>
      <w:r>
        <w:fldChar w:fldCharType="begin"/>
      </w:r>
      <w:r>
        <w:instrText xml:space="preserve"> HYPERLINK \l "_bookmark188" </w:instrText>
      </w:r>
      <w:r>
        <w:fldChar w:fldCharType="separate"/>
      </w:r>
      <w:r>
        <w:rPr>
          <w:color w:val="0000FF"/>
          <w:w w:val="105"/>
        </w:rPr>
        <w:t>230</w:t>
      </w:r>
      <w:r>
        <w:rPr>
          <w:color w:val="0000FF"/>
          <w:w w:val="105"/>
        </w:rPr>
        <w:fldChar w:fldCharType="end"/>
      </w:r>
    </w:p>
    <w:p>
      <w:r>
        <w:rPr>
          <w:color w:val="2B2A29"/>
        </w:rPr>
        <w:t>XOR</w:t>
      </w:r>
      <w:r>
        <w:rPr>
          <w:color w:val="2B2A29"/>
          <w:spacing w:val="-8"/>
        </w:rPr>
        <w:t xml:space="preserve"> </w:t>
      </w:r>
      <w:r>
        <w:rPr>
          <w:color w:val="2B2A29"/>
        </w:rPr>
        <w:t>operator,</w:t>
      </w:r>
      <w:r>
        <w:rPr>
          <w:color w:val="2B2A29"/>
          <w:spacing w:val="-8"/>
        </w:rPr>
        <w:t xml:space="preserve"> </w:t>
      </w:r>
      <w:r>
        <w:fldChar w:fldCharType="begin"/>
      </w:r>
      <w:r>
        <w:instrText xml:space="preserve"> HYPERLINK \l "_bookmark192" </w:instrText>
      </w:r>
      <w:r>
        <w:fldChar w:fldCharType="separate"/>
      </w:r>
      <w:r>
        <w:rPr>
          <w:color w:val="0000FF"/>
        </w:rPr>
        <w:t>232–234</w:t>
      </w:r>
      <w:r>
        <w:rPr>
          <w:color w:val="0000FF"/>
        </w:rPr>
        <w:fldChar w:fldCharType="end"/>
      </w:r>
    </w:p>
    <w:p>
      <w:pPr>
        <w:pStyle w:val="11"/>
        <w:spacing w:before="47"/>
        <w:ind w:left="460"/>
      </w:pPr>
      <w:r>
        <w:rPr>
          <w:color w:val="2B2A29"/>
        </w:rPr>
        <w:t>XOR运算符，</w:t>
      </w:r>
      <w:r>
        <w:fldChar w:fldCharType="begin"/>
      </w:r>
      <w:r>
        <w:instrText xml:space="preserve"> HYPERLINK \l "_bookmark192" </w:instrText>
      </w:r>
      <w:r>
        <w:fldChar w:fldCharType="separate"/>
      </w:r>
      <w:r>
        <w:rPr>
          <w:color w:val="0000FF"/>
        </w:rPr>
        <w:t>232–234</w:t>
      </w:r>
      <w:r>
        <w:rPr>
          <w:color w:val="0000FF"/>
        </w:rPr>
        <w:fldChar w:fldCharType="end"/>
      </w:r>
    </w:p>
    <w:p>
      <w:r>
        <w:rPr>
          <w:color w:val="2B2A29"/>
          <w:w w:val="105"/>
        </w:rPr>
        <w:t>implementation,</w:t>
      </w:r>
      <w:r>
        <w:rPr>
          <w:color w:val="2B2A29"/>
          <w:spacing w:val="-5"/>
          <w:w w:val="105"/>
        </w:rPr>
        <w:t xml:space="preserve"> </w:t>
      </w:r>
      <w:r>
        <w:fldChar w:fldCharType="begin"/>
      </w:r>
      <w:r>
        <w:instrText xml:space="preserve"> HYPERLINK \l "_bookmark193" </w:instrText>
      </w:r>
      <w:r>
        <w:fldChar w:fldCharType="separate"/>
      </w:r>
      <w:r>
        <w:rPr>
          <w:color w:val="0000FF"/>
          <w:w w:val="105"/>
        </w:rPr>
        <w:t>233–235</w:t>
      </w:r>
      <w:r>
        <w:rPr>
          <w:color w:val="0000FF"/>
          <w:w w:val="105"/>
        </w:rPr>
        <w:fldChar w:fldCharType="end"/>
      </w:r>
      <w:r>
        <w:rPr>
          <w:color w:val="2B2A29"/>
          <w:spacing w:val="-1"/>
          <w:w w:val="105"/>
        </w:rPr>
        <w:t xml:space="preserve"> OR/AND</w:t>
      </w:r>
      <w:r>
        <w:rPr>
          <w:color w:val="2B2A29"/>
          <w:spacing w:val="-12"/>
          <w:w w:val="105"/>
        </w:rPr>
        <w:t xml:space="preserve"> </w:t>
      </w:r>
      <w:r>
        <w:rPr>
          <w:color w:val="2B2A29"/>
          <w:spacing w:val="-1"/>
          <w:w w:val="105"/>
        </w:rPr>
        <w:t>operation,</w:t>
      </w:r>
      <w:r>
        <w:rPr>
          <w:color w:val="2B2A29"/>
          <w:spacing w:val="-11"/>
          <w:w w:val="105"/>
        </w:rPr>
        <w:t xml:space="preserve"> </w:t>
      </w:r>
    </w:p>
    <w:p>
      <w:pPr>
        <w:pStyle w:val="11"/>
        <w:spacing w:before="47"/>
        <w:ind w:left="760"/>
      </w:pPr>
      <w:r>
        <w:rPr>
          <w:color w:val="2B2A29"/>
          <w:w w:val="105"/>
        </w:rPr>
        <w:t>实施，</w:t>
      </w:r>
      <w:r>
        <w:fldChar w:fldCharType="begin"/>
      </w:r>
      <w:r>
        <w:instrText xml:space="preserve"> HYPERLINK \l "_bookmark193" </w:instrText>
      </w:r>
      <w:r>
        <w:fldChar w:fldCharType="separate"/>
      </w:r>
      <w:r>
        <w:rPr>
          <w:color w:val="0000FF"/>
          <w:w w:val="105"/>
        </w:rPr>
        <w:t>233–235</w:t>
      </w:r>
      <w:r>
        <w:rPr>
          <w:color w:val="0000FF"/>
          <w:w w:val="105"/>
        </w:rPr>
        <w:fldChar w:fldCharType="end"/>
      </w:r>
      <w:r>
        <w:t xml:space="preserve"> </w:t>
      </w:r>
      <w:r>
        <w:rPr>
          <w:color w:val="2B2A29"/>
          <w:spacing w:val="-1"/>
          <w:w w:val="105"/>
        </w:rPr>
        <w:t>OR</w:t>
      </w:r>
      <w:r>
        <w:rPr>
          <w:color w:val="2B2A29"/>
          <w:spacing w:val="-12"/>
          <w:w w:val="105"/>
        </w:rPr>
        <w:t>/AND</w:t>
      </w:r>
      <w:r>
        <w:rPr>
          <w:color w:val="2B2A29"/>
          <w:spacing w:val="-1"/>
          <w:w w:val="105"/>
        </w:rPr>
        <w:t>运算，</w:t>
      </w:r>
    </w:p>
    <w:p>
      <w:r>
        <w:rPr>
          <w:color w:val="2B2A29"/>
          <w:w w:val="105"/>
        </w:rPr>
        <w:t>secure,</w:t>
      </w:r>
      <w:r>
        <w:rPr>
          <w:color w:val="2B2A29"/>
          <w:spacing w:val="-14"/>
          <w:w w:val="105"/>
        </w:rPr>
        <w:t xml:space="preserve"> </w:t>
      </w:r>
      <w:r>
        <w:fldChar w:fldCharType="begin"/>
      </w:r>
      <w:r>
        <w:instrText xml:space="preserve"> HYPERLINK \l "_bookmark191" </w:instrText>
      </w:r>
      <w:r>
        <w:fldChar w:fldCharType="separate"/>
      </w:r>
      <w:r>
        <w:rPr>
          <w:color w:val="0000FF"/>
          <w:w w:val="105"/>
        </w:rPr>
        <w:t>233</w:t>
      </w:r>
      <w:r>
        <w:rPr>
          <w:color w:val="0000FF"/>
          <w:w w:val="105"/>
        </w:rPr>
        <w:fldChar w:fldCharType="end"/>
      </w:r>
      <w:r>
        <w:rPr>
          <w:color w:val="2B2A29"/>
          <w:w w:val="105"/>
        </w:rPr>
        <w:t xml:space="preserve"> Coding</w:t>
      </w:r>
      <w:r>
        <w:rPr>
          <w:color w:val="2B2A29"/>
          <w:spacing w:val="-9"/>
          <w:w w:val="105"/>
        </w:rPr>
        <w:t xml:space="preserve"> </w:t>
      </w:r>
      <w:r>
        <w:rPr>
          <w:color w:val="2B2A29"/>
          <w:w w:val="105"/>
        </w:rPr>
        <w:t>conventions,</w:t>
      </w:r>
      <w:r>
        <w:rPr>
          <w:color w:val="2B2A29"/>
          <w:spacing w:val="-9"/>
          <w:w w:val="105"/>
        </w:rPr>
        <w:t xml:space="preserve"> </w:t>
      </w:r>
    </w:p>
    <w:p>
      <w:pPr>
        <w:pStyle w:val="11"/>
        <w:spacing w:before="47"/>
        <w:ind w:left="760"/>
      </w:pPr>
      <w:r>
        <w:rPr>
          <w:color w:val="2B2A29"/>
          <w:w w:val="105"/>
        </w:rPr>
        <w:t>安全，</w:t>
      </w:r>
      <w:r>
        <w:fldChar w:fldCharType="begin"/>
      </w:r>
      <w:r>
        <w:instrText xml:space="preserve"> HYPERLINK \l "_bookmark191" </w:instrText>
      </w:r>
      <w:r>
        <w:fldChar w:fldCharType="separate"/>
      </w:r>
      <w:r>
        <w:rPr>
          <w:color w:val="0000FF"/>
          <w:w w:val="105"/>
        </w:rPr>
        <w:t>233</w:t>
      </w:r>
      <w:r>
        <w:rPr>
          <w:color w:val="0000FF"/>
          <w:w w:val="105"/>
        </w:rPr>
        <w:fldChar w:fldCharType="end"/>
      </w:r>
      <w:r>
        <w:rPr>
          <w:color w:val="2B2A29"/>
          <w:w w:val="105"/>
        </w:rPr>
        <w:t>编码约定，</w:t>
      </w:r>
    </w:p>
    <w:p>
      <w:r>
        <w:rPr>
          <w:color w:val="2B2A29"/>
        </w:rPr>
        <w:t>blocks,</w:t>
      </w:r>
      <w:r>
        <w:rPr>
          <w:color w:val="2B2A29"/>
          <w:spacing w:val="-2"/>
        </w:rPr>
        <w:t xml:space="preserve"> </w:t>
      </w:r>
      <w:r>
        <w:fldChar w:fldCharType="begin"/>
      </w:r>
      <w:r>
        <w:instrText xml:space="preserve"> HYPERLINK \l "_bookmark101" </w:instrText>
      </w:r>
      <w:r>
        <w:fldChar w:fldCharType="separate"/>
      </w:r>
      <w:r>
        <w:rPr>
          <w:color w:val="0000FF"/>
        </w:rPr>
        <w:t>108</w:t>
      </w:r>
      <w:r>
        <w:rPr>
          <w:color w:val="0000FF"/>
        </w:rPr>
        <w:fldChar w:fldCharType="end"/>
      </w:r>
    </w:p>
    <w:p>
      <w:pPr>
        <w:pStyle w:val="11"/>
        <w:spacing w:before="47"/>
        <w:ind w:left="460"/>
      </w:pPr>
      <w:r>
        <w:rPr>
          <w:color w:val="2B2A29"/>
        </w:rPr>
        <w:t>块，</w:t>
      </w:r>
      <w:r>
        <w:fldChar w:fldCharType="begin"/>
      </w:r>
      <w:r>
        <w:instrText xml:space="preserve"> HYPERLINK \l "_bookmark101" </w:instrText>
      </w:r>
      <w:r>
        <w:fldChar w:fldCharType="separate"/>
      </w:r>
      <w:r>
        <w:rPr>
          <w:color w:val="0000FF"/>
        </w:rPr>
        <w:t>108</w:t>
      </w:r>
      <w:r>
        <w:rPr>
          <w:color w:val="0000FF"/>
        </w:rPr>
        <w:fldChar w:fldCharType="end"/>
      </w:r>
    </w:p>
    <w:p>
      <w:r>
        <w:rPr>
          <w:color w:val="2B2A29"/>
          <w:w w:val="110"/>
        </w:rPr>
        <w:t>indentation</w:t>
      </w:r>
      <w:r>
        <w:rPr>
          <w:color w:val="2B2A29"/>
          <w:spacing w:val="-12"/>
          <w:w w:val="110"/>
        </w:rPr>
        <w:t xml:space="preserve"> </w:t>
      </w:r>
      <w:r>
        <w:rPr>
          <w:color w:val="2B2A29"/>
          <w:w w:val="110"/>
        </w:rPr>
        <w:t>and</w:t>
      </w:r>
      <w:r>
        <w:rPr>
          <w:color w:val="2B2A29"/>
          <w:spacing w:val="-12"/>
          <w:w w:val="110"/>
        </w:rPr>
        <w:t xml:space="preserve"> </w:t>
      </w:r>
      <w:r>
        <w:rPr>
          <w:color w:val="2B2A29"/>
          <w:w w:val="110"/>
        </w:rPr>
        <w:t>maximum</w:t>
      </w:r>
      <w:r>
        <w:rPr>
          <w:color w:val="2B2A29"/>
          <w:spacing w:val="-12"/>
          <w:w w:val="110"/>
        </w:rPr>
        <w:t xml:space="preserve"> </w:t>
      </w:r>
      <w:r>
        <w:rPr>
          <w:color w:val="2B2A29"/>
          <w:w w:val="110"/>
        </w:rPr>
        <w:t>number</w:t>
      </w:r>
      <w:r>
        <w:rPr>
          <w:color w:val="2B2A29"/>
          <w:spacing w:val="-57"/>
          <w:w w:val="110"/>
        </w:rPr>
        <w:t xml:space="preserve"> </w:t>
      </w:r>
      <w:r>
        <w:rPr>
          <w:color w:val="2B2A29"/>
        </w:rPr>
        <w:t>size,</w:t>
      </w:r>
      <w:r>
        <w:rPr>
          <w:color w:val="2B2A29"/>
          <w:spacing w:val="-10"/>
        </w:rPr>
        <w:t xml:space="preserve"> </w:t>
      </w:r>
      <w:r>
        <w:fldChar w:fldCharType="begin"/>
      </w:r>
      <w:r>
        <w:instrText xml:space="preserve"> HYPERLINK \l "_bookmark101" </w:instrText>
      </w:r>
      <w:r>
        <w:fldChar w:fldCharType="separate"/>
      </w:r>
      <w:r>
        <w:rPr>
          <w:color w:val="0000FF"/>
        </w:rPr>
        <w:t>108</w:t>
      </w:r>
      <w:r>
        <w:rPr>
          <w:color w:val="0000FF"/>
        </w:rPr>
        <w:fldChar w:fldCharType="end"/>
      </w:r>
      <w:r>
        <w:rPr>
          <w:color w:val="2B2A29"/>
          <w:w w:val="105"/>
        </w:rPr>
        <w:t xml:space="preserve"> keywords,</w:t>
      </w:r>
      <w:r>
        <w:rPr>
          <w:color w:val="2B2A29"/>
          <w:spacing w:val="-13"/>
          <w:w w:val="105"/>
        </w:rPr>
        <w:t xml:space="preserve"> </w:t>
      </w:r>
      <w:r>
        <w:rPr>
          <w:color w:val="2B2A29"/>
          <w:w w:val="105"/>
        </w:rPr>
        <w:t>type</w:t>
      </w:r>
      <w:r>
        <w:rPr>
          <w:color w:val="2B2A29"/>
          <w:spacing w:val="-13"/>
          <w:w w:val="105"/>
        </w:rPr>
        <w:t xml:space="preserve"> </w:t>
      </w:r>
      <w:r>
        <w:rPr>
          <w:color w:val="2B2A29"/>
          <w:w w:val="105"/>
        </w:rPr>
        <w:t>and</w:t>
      </w:r>
      <w:r>
        <w:rPr>
          <w:color w:val="2B2A29"/>
          <w:spacing w:val="-12"/>
          <w:w w:val="105"/>
        </w:rPr>
        <w:t xml:space="preserve"> </w:t>
      </w:r>
      <w:r>
        <w:rPr>
          <w:color w:val="2B2A29"/>
          <w:w w:val="105"/>
        </w:rPr>
        <w:t>identifiers,</w:t>
      </w:r>
      <w:r>
        <w:rPr>
          <w:color w:val="2B2A29"/>
          <w:spacing w:val="-13"/>
          <w:w w:val="105"/>
        </w:rPr>
        <w:t xml:space="preserve"> </w:t>
      </w:r>
      <w:r>
        <w:rPr>
          <w:color w:val="0000FF"/>
          <w:spacing w:val="-55"/>
          <w:w w:val="105"/>
        </w:rPr>
        <w:t xml:space="preserve"> </w:t>
      </w:r>
      <w:r>
        <w:rPr>
          <w:color w:val="2B2A29"/>
          <w:w w:val="105"/>
        </w:rPr>
        <w:t>line</w:t>
      </w:r>
      <w:r>
        <w:rPr>
          <w:color w:val="2B2A29"/>
          <w:spacing w:val="-13"/>
          <w:w w:val="105"/>
        </w:rPr>
        <w:t xml:space="preserve"> </w:t>
      </w:r>
      <w:r>
        <w:rPr>
          <w:color w:val="2B2A29"/>
          <w:w w:val="105"/>
        </w:rPr>
        <w:t>breaks,</w:t>
      </w:r>
      <w:r>
        <w:rPr>
          <w:color w:val="2B2A29"/>
          <w:spacing w:val="-13"/>
          <w:w w:val="105"/>
        </w:rPr>
        <w:t xml:space="preserve"> </w:t>
      </w:r>
      <w:r>
        <w:rPr>
          <w:color w:val="2B2A29"/>
          <w:w w:val="105"/>
        </w:rPr>
        <w:t xml:space="preserve"> Communication flows</w:t>
      </w:r>
      <w:r>
        <w:rPr>
          <w:color w:val="2B2A29"/>
          <w:spacing w:val="-55"/>
          <w:w w:val="105"/>
        </w:rPr>
        <w:t xml:space="preserve"> </w:t>
      </w:r>
      <w:r>
        <w:rPr>
          <w:color w:val="2B2A29"/>
          <w:w w:val="105"/>
        </w:rPr>
        <w:t>asynchronous,</w:t>
      </w:r>
      <w:r>
        <w:rPr>
          <w:color w:val="2B2A29"/>
          <w:spacing w:val="1"/>
          <w:w w:val="105"/>
        </w:rPr>
        <w:t xml:space="preserve"> </w:t>
      </w:r>
      <w:r>
        <w:rPr>
          <w:color w:val="2B2A29"/>
          <w:w w:val="105"/>
        </w:rPr>
        <w:t xml:space="preserve"> publisher/subscriber</w:t>
      </w:r>
      <w:r>
        <w:rPr>
          <w:color w:val="2B2A29"/>
          <w:spacing w:val="12"/>
          <w:w w:val="105"/>
        </w:rPr>
        <w:t xml:space="preserve"> </w:t>
      </w:r>
      <w:r>
        <w:rPr>
          <w:color w:val="2B2A29"/>
          <w:w w:val="105"/>
        </w:rPr>
        <w:t>system,</w:t>
      </w:r>
      <w:r>
        <w:rPr>
          <w:color w:val="2B2A29"/>
          <w:spacing w:val="12"/>
          <w:w w:val="105"/>
        </w:rPr>
        <w:t xml:space="preserve"> </w:t>
      </w:r>
      <w:r>
        <w:rPr>
          <w:color w:val="2B2A29"/>
          <w:w w:val="105"/>
        </w:rPr>
        <w:t xml:space="preserve"> stream</w:t>
      </w:r>
      <w:r>
        <w:rPr>
          <w:color w:val="2B2A29"/>
          <w:spacing w:val="-7"/>
          <w:w w:val="105"/>
        </w:rPr>
        <w:t xml:space="preserve"> </w:t>
      </w:r>
      <w:r>
        <w:rPr>
          <w:color w:val="2B2A29"/>
          <w:w w:val="105"/>
        </w:rPr>
        <w:t>messages,</w:t>
      </w:r>
      <w:r>
        <w:rPr>
          <w:color w:val="2B2A29"/>
          <w:spacing w:val="-6"/>
          <w:w w:val="105"/>
        </w:rPr>
        <w:t xml:space="preserve"> </w:t>
      </w:r>
      <w:r>
        <w:rPr>
          <w:color w:val="2B2A29"/>
          <w:w w:val="105"/>
        </w:rPr>
        <w:t xml:space="preserve"> synchronous,</w:t>
      </w:r>
      <w:r>
        <w:rPr>
          <w:color w:val="2B2A29"/>
          <w:spacing w:val="-6"/>
          <w:w w:val="105"/>
        </w:rPr>
        <w:t xml:space="preserve"> </w:t>
      </w:r>
    </w:p>
    <w:p>
      <w:pPr>
        <w:pStyle w:val="11"/>
        <w:spacing w:before="47" w:line="285" w:lineRule="auto"/>
        <w:ind w:left="910" w:hanging="450"/>
      </w:pPr>
      <w:r>
        <w:rPr>
          <w:color w:val="2B2A29"/>
          <w:w w:val="110"/>
        </w:rPr>
        <w:t>缩进和最大数字</w:t>
      </w:r>
      <w:r>
        <w:rPr>
          <w:color w:val="2B2A29"/>
        </w:rPr>
        <w:t>大小，</w:t>
      </w:r>
      <w:r>
        <w:fldChar w:fldCharType="begin"/>
      </w:r>
      <w:r>
        <w:instrText xml:space="preserve"> HYPERLINK \l "_bookmark101" </w:instrText>
      </w:r>
      <w:r>
        <w:fldChar w:fldCharType="separate"/>
      </w:r>
      <w:r>
        <w:rPr>
          <w:color w:val="0000FF"/>
        </w:rPr>
        <w:t>108</w:t>
      </w:r>
      <w:r>
        <w:rPr>
          <w:color w:val="0000FF"/>
        </w:rPr>
        <w:fldChar w:fldCharType="end"/>
      </w:r>
      <w:r>
        <w:fldChar w:fldCharType="begin"/>
      </w:r>
      <w:r>
        <w:instrText xml:space="preserve"> HYPERLINK \l "_bookmark101" </w:instrText>
      </w:r>
      <w:r>
        <w:fldChar w:fldCharType="separate"/>
      </w:r>
      <w:r>
        <w:rPr>
          <w:color w:val="0000FF"/>
        </w:rPr>
        <w:t>个</w:t>
      </w:r>
      <w:r>
        <w:rPr>
          <w:color w:val="0000FF"/>
        </w:rPr>
        <w:fldChar w:fldCharType="end"/>
      </w:r>
      <w:r>
        <w:rPr>
          <w:color w:val="2B2A29"/>
          <w:w w:val="105"/>
        </w:rPr>
        <w:t>关键字，类型和标识符，换行符，异步通信流，发布者/订户系统，流消息，同步，</w:t>
      </w:r>
    </w:p>
    <w:p>
      <w:r>
        <w:rPr>
          <w:color w:val="2B2A29"/>
          <w:w w:val="105"/>
        </w:rPr>
        <w:t xml:space="preserve">Comparison operators, </w:t>
      </w:r>
      <w:r>
        <w:fldChar w:fldCharType="begin"/>
      </w:r>
      <w:r>
        <w:instrText xml:space="preserve"> HYPERLINK \l "_bookmark30" </w:instrText>
      </w:r>
      <w:r>
        <w:fldChar w:fldCharType="separate"/>
      </w:r>
      <w:r>
        <w:rPr>
          <w:color w:val="0000FF"/>
          <w:w w:val="105"/>
        </w:rPr>
        <w:t>27–29</w:t>
      </w:r>
      <w:r>
        <w:rPr>
          <w:color w:val="0000FF"/>
          <w:w w:val="105"/>
        </w:rPr>
        <w:fldChar w:fldCharType="end"/>
      </w:r>
      <w:r>
        <w:rPr>
          <w:color w:val="0000FF"/>
          <w:spacing w:val="-55"/>
          <w:w w:val="105"/>
        </w:rPr>
        <w:t xml:space="preserve"> </w:t>
      </w:r>
      <w:r>
        <w:rPr>
          <w:color w:val="2B2A29"/>
          <w:w w:val="105"/>
        </w:rPr>
        <w:t>Computer</w:t>
      </w:r>
      <w:r>
        <w:rPr>
          <w:color w:val="2B2A29"/>
          <w:spacing w:val="-8"/>
          <w:w w:val="105"/>
        </w:rPr>
        <w:t xml:space="preserve"> </w:t>
      </w:r>
      <w:r>
        <w:rPr>
          <w:color w:val="2B2A29"/>
          <w:w w:val="105"/>
        </w:rPr>
        <w:t>organization</w:t>
      </w:r>
    </w:p>
    <w:p>
      <w:pPr>
        <w:pStyle w:val="11"/>
        <w:spacing w:before="47" w:line="285" w:lineRule="auto"/>
        <w:ind w:left="160" w:right="905"/>
      </w:pPr>
      <w:r>
        <w:rPr>
          <w:color w:val="2B2A29"/>
          <w:w w:val="105"/>
        </w:rPr>
        <w:t>比较操作员，</w:t>
      </w:r>
      <w:r>
        <w:fldChar w:fldCharType="begin"/>
      </w:r>
      <w:r>
        <w:instrText xml:space="preserve"> HYPERLINK \l "_bookmark30" </w:instrText>
      </w:r>
      <w:r>
        <w:fldChar w:fldCharType="separate"/>
      </w:r>
      <w:r>
        <w:rPr>
          <w:color w:val="0000FF"/>
          <w:w w:val="105"/>
        </w:rPr>
        <w:t>27–29</w:t>
      </w:r>
      <w:r>
        <w:rPr>
          <w:color w:val="0000FF"/>
          <w:w w:val="105"/>
        </w:rPr>
        <w:fldChar w:fldCharType="end"/>
      </w:r>
      <w:r>
        <w:rPr>
          <w:color w:val="2B2A29"/>
          <w:w w:val="105"/>
        </w:rPr>
        <w:t>计算机组织</w:t>
      </w:r>
    </w:p>
    <w:p>
      <w:r>
        <w:rPr>
          <w:color w:val="2B2A29"/>
          <w:w w:val="105"/>
        </w:rPr>
        <w:t>central</w:t>
      </w:r>
      <w:r>
        <w:rPr>
          <w:color w:val="2B2A29"/>
          <w:spacing w:val="9"/>
          <w:w w:val="105"/>
        </w:rPr>
        <w:t xml:space="preserve"> </w:t>
      </w:r>
      <w:r>
        <w:rPr>
          <w:color w:val="2B2A29"/>
          <w:w w:val="105"/>
        </w:rPr>
        <w:t>processing</w:t>
      </w:r>
      <w:r>
        <w:rPr>
          <w:color w:val="2B2A29"/>
          <w:spacing w:val="9"/>
          <w:w w:val="105"/>
        </w:rPr>
        <w:t xml:space="preserve"> </w:t>
      </w:r>
      <w:r>
        <w:rPr>
          <w:color w:val="2B2A29"/>
          <w:w w:val="105"/>
        </w:rPr>
        <w:t>unit</w:t>
      </w:r>
      <w:r>
        <w:rPr>
          <w:color w:val="2B2A29"/>
          <w:spacing w:val="-55"/>
          <w:w w:val="105"/>
        </w:rPr>
        <w:t xml:space="preserve"> </w:t>
      </w:r>
      <w:r>
        <w:rPr>
          <w:color w:val="2B2A29"/>
          <w:w w:val="105"/>
        </w:rPr>
        <w:t>assembly</w:t>
      </w:r>
      <w:r>
        <w:rPr>
          <w:color w:val="2B2A29"/>
          <w:spacing w:val="-11"/>
          <w:w w:val="105"/>
        </w:rPr>
        <w:t xml:space="preserve"> </w:t>
      </w:r>
      <w:r>
        <w:rPr>
          <w:color w:val="2B2A29"/>
          <w:w w:val="105"/>
        </w:rPr>
        <w:t>code,</w:t>
      </w:r>
      <w:r>
        <w:rPr>
          <w:color w:val="2B2A29"/>
          <w:spacing w:val="-10"/>
          <w:w w:val="105"/>
        </w:rPr>
        <w:t xml:space="preserve"> </w:t>
      </w:r>
      <w:r>
        <w:fldChar w:fldCharType="begin"/>
      </w:r>
      <w:r>
        <w:instrText xml:space="preserve"> HYPERLINK \l "_bookmark8" </w:instrText>
      </w:r>
      <w:r>
        <w:fldChar w:fldCharType="separate"/>
      </w:r>
      <w:r>
        <w:rPr>
          <w:color w:val="0000FF"/>
          <w:w w:val="105"/>
        </w:rPr>
        <w:t>5</w:t>
      </w:r>
      <w:r>
        <w:rPr>
          <w:color w:val="0000FF"/>
          <w:w w:val="105"/>
        </w:rPr>
        <w:fldChar w:fldCharType="end"/>
      </w:r>
    </w:p>
    <w:p>
      <w:pPr>
        <w:pStyle w:val="11"/>
        <w:spacing w:line="285" w:lineRule="auto"/>
        <w:ind w:left="760" w:right="905" w:hanging="301"/>
      </w:pPr>
      <w:r>
        <w:rPr>
          <w:color w:val="2B2A29"/>
          <w:w w:val="105"/>
        </w:rPr>
        <w:t>中央处理单</w:t>
      </w:r>
      <w:r>
        <w:rPr>
          <w:color w:val="2B2A29"/>
          <w:spacing w:val="-55"/>
          <w:w w:val="105"/>
        </w:rPr>
        <w:t>元</w:t>
      </w:r>
      <w:r>
        <w:rPr>
          <w:color w:val="2B2A29"/>
          <w:w w:val="105"/>
        </w:rPr>
        <w:t>汇编代码，</w:t>
      </w:r>
      <w:r>
        <w:fldChar w:fldCharType="begin"/>
      </w:r>
      <w:r>
        <w:instrText xml:space="preserve"> HYPERLINK \l "_bookmark8" </w:instrText>
      </w:r>
      <w:r>
        <w:fldChar w:fldCharType="separate"/>
      </w:r>
      <w:r>
        <w:rPr>
          <w:color w:val="0000FF"/>
          <w:w w:val="105"/>
        </w:rPr>
        <w:t>5</w:t>
      </w:r>
      <w:r>
        <w:rPr>
          <w:color w:val="0000FF"/>
          <w:w w:val="105"/>
        </w:rPr>
        <w:fldChar w:fldCharType="end"/>
      </w:r>
    </w:p>
    <w:p>
      <w:r>
        <w:rPr>
          <w:color w:val="2B2A29"/>
          <w:w w:val="105"/>
        </w:rPr>
        <w:t>compiler,</w:t>
      </w:r>
      <w:r>
        <w:rPr>
          <w:color w:val="2B2A29"/>
          <w:spacing w:val="-14"/>
          <w:w w:val="105"/>
        </w:rPr>
        <w:t xml:space="preserve"> </w:t>
      </w:r>
      <w:r>
        <w:fldChar w:fldCharType="begin"/>
      </w:r>
      <w:r>
        <w:instrText xml:space="preserve"> HYPERLINK \l "_bookmark9" </w:instrText>
      </w:r>
      <w:r>
        <w:fldChar w:fldCharType="separate"/>
      </w:r>
      <w:r>
        <w:rPr>
          <w:color w:val="0000FF"/>
          <w:w w:val="105"/>
        </w:rPr>
        <w:t>6</w:t>
      </w:r>
      <w:r>
        <w:rPr>
          <w:color w:val="0000FF"/>
          <w:w w:val="105"/>
        </w:rPr>
        <w:fldChar w:fldCharType="end"/>
      </w:r>
    </w:p>
    <w:p>
      <w:pPr>
        <w:pStyle w:val="11"/>
        <w:spacing w:line="251" w:lineRule="exact"/>
        <w:ind w:left="760"/>
      </w:pPr>
      <w:r>
        <w:rPr>
          <w:color w:val="2B2A29"/>
          <w:w w:val="105"/>
        </w:rPr>
        <w:t>编译器，</w:t>
      </w:r>
      <w:r>
        <w:fldChar w:fldCharType="begin"/>
      </w:r>
      <w:r>
        <w:instrText xml:space="preserve"> HYPERLINK \l "_bookmark9" </w:instrText>
      </w:r>
      <w:r>
        <w:fldChar w:fldCharType="separate"/>
      </w:r>
      <w:r>
        <w:rPr>
          <w:color w:val="0000FF"/>
          <w:w w:val="105"/>
        </w:rPr>
        <w:t>6</w:t>
      </w:r>
      <w:r>
        <w:rPr>
          <w:color w:val="0000FF"/>
          <w:w w:val="105"/>
        </w:rPr>
        <w:fldChar w:fldCharType="end"/>
      </w:r>
    </w:p>
    <w:p>
      <w:r>
        <w:rPr>
          <w:color w:val="2B2A29"/>
          <w:w w:val="105"/>
        </w:rPr>
        <w:t>instruction</w:t>
      </w:r>
      <w:r>
        <w:rPr>
          <w:color w:val="2B2A29"/>
          <w:spacing w:val="-5"/>
          <w:w w:val="105"/>
        </w:rPr>
        <w:t xml:space="preserve"> </w:t>
      </w:r>
      <w:r>
        <w:rPr>
          <w:color w:val="2B2A29"/>
          <w:w w:val="105"/>
        </w:rPr>
        <w:t>set,</w:t>
      </w:r>
      <w:r>
        <w:rPr>
          <w:color w:val="2B2A29"/>
          <w:spacing w:val="-5"/>
          <w:w w:val="105"/>
        </w:rPr>
        <w:t xml:space="preserve"> </w:t>
      </w:r>
      <w:r>
        <w:fldChar w:fldCharType="begin"/>
      </w:r>
      <w:r>
        <w:instrText xml:space="preserve"> HYPERLINK \l "_bookmark8" </w:instrText>
      </w:r>
      <w:r>
        <w:fldChar w:fldCharType="separate"/>
      </w:r>
      <w:r>
        <w:rPr>
          <w:color w:val="0000FF"/>
          <w:w w:val="105"/>
        </w:rPr>
        <w:t>5,</w:t>
      </w:r>
      <w:r>
        <w:rPr>
          <w:color w:val="0000FF"/>
          <w:spacing w:val="-5"/>
          <w:w w:val="105"/>
        </w:rPr>
        <w:t xml:space="preserve"> </w:t>
      </w:r>
      <w:r>
        <w:rPr>
          <w:color w:val="0000FF"/>
          <w:spacing w:val="-5"/>
          <w:w w:val="105"/>
        </w:rPr>
        <w:fldChar w:fldCharType="end"/>
      </w:r>
      <w:r>
        <w:fldChar w:fldCharType="begin"/>
      </w:r>
      <w:r>
        <w:instrText xml:space="preserve"> HYPERLINK \l "_bookmark9" </w:instrText>
      </w:r>
      <w:r>
        <w:fldChar w:fldCharType="separate"/>
      </w:r>
      <w:r>
        <w:rPr>
          <w:color w:val="0000FF"/>
          <w:w w:val="105"/>
        </w:rPr>
        <w:t>6</w:t>
      </w:r>
      <w:r>
        <w:rPr>
          <w:color w:val="0000FF"/>
          <w:w w:val="105"/>
        </w:rPr>
        <w:fldChar w:fldCharType="end"/>
      </w:r>
    </w:p>
    <w:p>
      <w:pPr>
        <w:pStyle w:val="11"/>
        <w:spacing w:before="45"/>
        <w:ind w:left="760"/>
      </w:pPr>
      <w:r>
        <w:rPr>
          <w:color w:val="2B2A29"/>
          <w:w w:val="105"/>
        </w:rPr>
        <w:t>指令集，</w:t>
      </w:r>
      <w:r>
        <w:fldChar w:fldCharType="begin"/>
      </w:r>
      <w:r>
        <w:instrText xml:space="preserve"> HYPERLINK \l "_bookmark8" </w:instrText>
      </w:r>
      <w:r>
        <w:fldChar w:fldCharType="separate"/>
      </w:r>
      <w:r>
        <w:rPr>
          <w:color w:val="0000FF"/>
          <w:w w:val="105"/>
        </w:rPr>
        <w:t>5，</w:t>
      </w:r>
      <w:r>
        <w:rPr>
          <w:color w:val="0000FF"/>
          <w:spacing w:val="-5"/>
          <w:w w:val="105"/>
        </w:rPr>
        <w:fldChar w:fldCharType="end"/>
      </w:r>
      <w:r>
        <w:fldChar w:fldCharType="begin"/>
      </w:r>
      <w:r>
        <w:instrText xml:space="preserve"> HYPERLINK \l "_bookmark9" </w:instrText>
      </w:r>
      <w:r>
        <w:fldChar w:fldCharType="separate"/>
      </w:r>
      <w:r>
        <w:rPr>
          <w:color w:val="0000FF"/>
          <w:w w:val="105"/>
        </w:rPr>
        <w:t>6</w:t>
      </w:r>
      <w:r>
        <w:rPr>
          <w:color w:val="0000FF"/>
          <w:w w:val="105"/>
        </w:rPr>
        <w:fldChar w:fldCharType="end"/>
      </w:r>
    </w:p>
    <w:p>
      <w:r>
        <w:rPr>
          <w:color w:val="2B2A29"/>
          <w:w w:val="105"/>
        </w:rPr>
        <w:t>I/O operations,</w:t>
      </w:r>
      <w:r>
        <w:rPr>
          <w:color w:val="2B2A29"/>
          <w:spacing w:val="1"/>
          <w:w w:val="105"/>
        </w:rPr>
        <w:t xml:space="preserve"> </w:t>
      </w:r>
      <w:r>
        <w:fldChar w:fldCharType="begin"/>
      </w:r>
      <w:r>
        <w:instrText xml:space="preserve"> HYPERLINK \l "_bookmark7" </w:instrText>
      </w:r>
      <w:r>
        <w:fldChar w:fldCharType="separate"/>
      </w:r>
      <w:r>
        <w:rPr>
          <w:color w:val="0000FF"/>
          <w:w w:val="105"/>
        </w:rPr>
        <w:t>4</w:t>
      </w:r>
      <w:r>
        <w:rPr>
          <w:color w:val="0000FF"/>
          <w:w w:val="105"/>
        </w:rPr>
        <w:fldChar w:fldCharType="end"/>
      </w:r>
    </w:p>
    <w:p>
      <w:pPr>
        <w:pStyle w:val="11"/>
        <w:spacing w:before="48"/>
        <w:ind w:left="760"/>
      </w:pPr>
      <w:r>
        <w:rPr>
          <w:color w:val="2B2A29"/>
          <w:w w:val="105"/>
        </w:rPr>
        <w:t>I/O操作，</w:t>
      </w:r>
      <w:r>
        <w:fldChar w:fldCharType="begin"/>
      </w:r>
      <w:r>
        <w:instrText xml:space="preserve"> HYPERLINK \l "_bookmark7" </w:instrText>
      </w:r>
      <w:r>
        <w:fldChar w:fldCharType="separate"/>
      </w:r>
      <w:r>
        <w:rPr>
          <w:color w:val="0000FF"/>
          <w:w w:val="105"/>
        </w:rPr>
        <w:t>4</w:t>
      </w:r>
      <w:r>
        <w:rPr>
          <w:color w:val="0000FF"/>
          <w:w w:val="105"/>
        </w:rPr>
        <w:fldChar w:fldCharType="end"/>
      </w:r>
    </w:p>
    <w:p>
      <w:r>
        <w:rPr>
          <w:color w:val="2B2A29"/>
          <w:w w:val="105"/>
        </w:rPr>
        <w:t>machine code,</w:t>
      </w:r>
      <w:r>
        <w:rPr>
          <w:color w:val="2B2A29"/>
          <w:spacing w:val="1"/>
          <w:w w:val="105"/>
        </w:rPr>
        <w:t xml:space="preserve"> </w:t>
      </w:r>
      <w:r>
        <w:fldChar w:fldCharType="begin"/>
      </w:r>
      <w:r>
        <w:instrText xml:space="preserve"> HYPERLINK \l "_bookmark8" </w:instrText>
      </w:r>
      <w:r>
        <w:fldChar w:fldCharType="separate"/>
      </w:r>
      <w:r>
        <w:rPr>
          <w:color w:val="0000FF"/>
          <w:w w:val="105"/>
        </w:rPr>
        <w:t>5</w:t>
      </w:r>
      <w:r>
        <w:rPr>
          <w:color w:val="0000FF"/>
          <w:w w:val="105"/>
        </w:rPr>
        <w:fldChar w:fldCharType="end"/>
      </w:r>
    </w:p>
    <w:p>
      <w:pPr>
        <w:pStyle w:val="11"/>
        <w:spacing w:before="47"/>
        <w:ind w:left="760"/>
      </w:pPr>
      <w:r>
        <w:rPr>
          <w:color w:val="2B2A29"/>
          <w:w w:val="105"/>
        </w:rPr>
        <w:t>机器代码，</w:t>
      </w:r>
      <w:r>
        <w:fldChar w:fldCharType="begin"/>
      </w:r>
      <w:r>
        <w:instrText xml:space="preserve"> HYPERLINK \l "_bookmark8" </w:instrText>
      </w:r>
      <w:r>
        <w:fldChar w:fldCharType="separate"/>
      </w:r>
      <w:r>
        <w:rPr>
          <w:color w:val="0000FF"/>
          <w:w w:val="105"/>
        </w:rPr>
        <w:t>5</w:t>
      </w:r>
      <w:r>
        <w:rPr>
          <w:color w:val="0000FF"/>
          <w:w w:val="105"/>
        </w:rPr>
        <w:fldChar w:fldCharType="end"/>
      </w:r>
    </w:p>
    <w:p>
      <w:r>
        <w:rPr>
          <w:color w:val="2B2A29"/>
          <w:w w:val="105"/>
        </w:rPr>
        <w:t>coding,</w:t>
      </w:r>
      <w:r>
        <w:rPr>
          <w:color w:val="2B2A29"/>
          <w:spacing w:val="-14"/>
          <w:w w:val="105"/>
        </w:rPr>
        <w:t xml:space="preserve"> </w:t>
      </w:r>
      <w:r>
        <w:fldChar w:fldCharType="begin"/>
      </w:r>
      <w:r>
        <w:instrText xml:space="preserve"> HYPERLINK \l "_bookmark4" </w:instrText>
      </w:r>
      <w:r>
        <w:fldChar w:fldCharType="separate"/>
      </w:r>
      <w:r>
        <w:rPr>
          <w:color w:val="0000FF"/>
          <w:w w:val="105"/>
        </w:rPr>
        <w:t>1,</w:t>
      </w:r>
      <w:r>
        <w:rPr>
          <w:color w:val="0000FF"/>
          <w:spacing w:val="-14"/>
          <w:w w:val="105"/>
        </w:rPr>
        <w:t xml:space="preserve"> </w:t>
      </w:r>
      <w:r>
        <w:rPr>
          <w:color w:val="0000FF"/>
          <w:spacing w:val="-14"/>
          <w:w w:val="105"/>
        </w:rPr>
        <w:fldChar w:fldCharType="end"/>
      </w:r>
      <w:r>
        <w:fldChar w:fldCharType="begin"/>
      </w:r>
      <w:r>
        <w:instrText xml:space="preserve"> HYPERLINK \l "_bookmark5" </w:instrText>
      </w:r>
      <w:r>
        <w:fldChar w:fldCharType="separate"/>
      </w:r>
      <w:r>
        <w:rPr>
          <w:color w:val="0000FF"/>
          <w:w w:val="105"/>
        </w:rPr>
        <w:t>2</w:t>
      </w:r>
      <w:r>
        <w:rPr>
          <w:color w:val="0000FF"/>
          <w:w w:val="105"/>
        </w:rPr>
        <w:fldChar w:fldCharType="end"/>
      </w:r>
    </w:p>
    <w:p>
      <w:pPr>
        <w:pStyle w:val="11"/>
        <w:spacing w:before="47"/>
        <w:ind w:left="460"/>
      </w:pPr>
      <w:r>
        <w:rPr>
          <w:color w:val="2B2A29"/>
          <w:w w:val="105"/>
        </w:rPr>
        <w:t>编码，</w:t>
      </w:r>
      <w:r>
        <w:fldChar w:fldCharType="begin"/>
      </w:r>
      <w:r>
        <w:instrText xml:space="preserve"> HYPERLINK \l "_bookmark4" </w:instrText>
      </w:r>
      <w:r>
        <w:fldChar w:fldCharType="separate"/>
      </w:r>
      <w:r>
        <w:rPr>
          <w:color w:val="0000FF"/>
          <w:w w:val="105"/>
        </w:rPr>
        <w:t>1，</w:t>
      </w:r>
      <w:r>
        <w:rPr>
          <w:color w:val="0000FF"/>
          <w:spacing w:val="-14"/>
          <w:w w:val="105"/>
        </w:rPr>
        <w:fldChar w:fldCharType="end"/>
      </w:r>
      <w:r>
        <w:fldChar w:fldCharType="begin"/>
      </w:r>
      <w:r>
        <w:instrText xml:space="preserve"> HYPERLINK \l "_bookmark5" </w:instrText>
      </w:r>
      <w:r>
        <w:fldChar w:fldCharType="separate"/>
      </w:r>
      <w:r>
        <w:rPr>
          <w:color w:val="0000FF"/>
          <w:w w:val="105"/>
        </w:rPr>
        <w:t>2</w:t>
      </w:r>
      <w:r>
        <w:rPr>
          <w:color w:val="0000FF"/>
          <w:w w:val="105"/>
        </w:rPr>
        <w:fldChar w:fldCharType="end"/>
      </w:r>
    </w:p>
    <w:p>
      <w:r>
        <w:rPr>
          <w:color w:val="2B2A29"/>
          <w:w w:val="105"/>
        </w:rPr>
        <w:t>components</w:t>
      </w:r>
      <w:r>
        <w:rPr>
          <w:color w:val="2B2A29"/>
          <w:spacing w:val="6"/>
          <w:w w:val="105"/>
        </w:rPr>
        <w:t xml:space="preserve"> </w:t>
      </w:r>
      <w:r>
        <w:rPr>
          <w:color w:val="2B2A29"/>
          <w:w w:val="105"/>
        </w:rPr>
        <w:t>of,</w:t>
      </w:r>
      <w:r>
        <w:rPr>
          <w:color w:val="2B2A29"/>
          <w:spacing w:val="7"/>
          <w:w w:val="105"/>
        </w:rPr>
        <w:t xml:space="preserve"> </w:t>
      </w:r>
      <w:r>
        <w:fldChar w:fldCharType="begin"/>
      </w:r>
      <w:r>
        <w:instrText xml:space="preserve"> HYPERLINK \l "_bookmark7" </w:instrText>
      </w:r>
      <w:r>
        <w:fldChar w:fldCharType="separate"/>
      </w:r>
      <w:r>
        <w:rPr>
          <w:color w:val="0000FF"/>
          <w:w w:val="105"/>
        </w:rPr>
        <w:t>4</w:t>
      </w:r>
      <w:r>
        <w:rPr>
          <w:color w:val="0000FF"/>
          <w:w w:val="105"/>
        </w:rPr>
        <w:fldChar w:fldCharType="end"/>
      </w:r>
      <w:r>
        <w:rPr>
          <w:color w:val="2B2A29"/>
          <w:spacing w:val="-1"/>
          <w:w w:val="110"/>
        </w:rPr>
        <w:t xml:space="preserve"> input/output</w:t>
      </w:r>
      <w:r>
        <w:rPr>
          <w:color w:val="2B2A29"/>
          <w:spacing w:val="-15"/>
          <w:w w:val="110"/>
        </w:rPr>
        <w:t xml:space="preserve"> </w:t>
      </w:r>
      <w:r>
        <w:rPr>
          <w:color w:val="2B2A29"/>
          <w:spacing w:val="-1"/>
          <w:w w:val="110"/>
        </w:rPr>
        <w:t>subsystem,</w:t>
      </w:r>
      <w:r>
        <w:rPr>
          <w:color w:val="2B2A29"/>
          <w:spacing w:val="-14"/>
          <w:w w:val="110"/>
        </w:rPr>
        <w:t xml:space="preserve"> </w:t>
      </w:r>
      <w:r>
        <w:rPr>
          <w:color w:val="0000FF"/>
          <w:spacing w:val="-57"/>
          <w:w w:val="110"/>
        </w:rPr>
        <w:t xml:space="preserve"> </w:t>
      </w:r>
      <w:r>
        <w:rPr>
          <w:color w:val="2B2A29"/>
          <w:w w:val="105"/>
        </w:rPr>
        <w:t>primary</w:t>
      </w:r>
      <w:r>
        <w:rPr>
          <w:color w:val="2B2A29"/>
          <w:spacing w:val="-11"/>
          <w:w w:val="105"/>
        </w:rPr>
        <w:t xml:space="preserve"> </w:t>
      </w:r>
      <w:r>
        <w:rPr>
          <w:color w:val="2B2A29"/>
          <w:w w:val="105"/>
        </w:rPr>
        <w:t>memory</w:t>
      </w:r>
    </w:p>
    <w:p>
      <w:pPr>
        <w:pStyle w:val="11"/>
        <w:spacing w:before="47"/>
        <w:ind w:left="460"/>
      </w:pPr>
      <w:r>
        <w:rPr>
          <w:color w:val="2B2A29"/>
          <w:w w:val="105"/>
        </w:rPr>
        <w:t>的组件</w:t>
      </w:r>
      <w:r>
        <w:rPr>
          <w:color w:val="2B2A29"/>
          <w:spacing w:val="-1"/>
          <w:w w:val="105"/>
        </w:rPr>
        <w:t>，</w:t>
      </w:r>
      <w:r>
        <w:fldChar w:fldCharType="begin"/>
      </w:r>
      <w:r>
        <w:instrText xml:space="preserve"> HYPERLINK \l "_bookmark7" </w:instrText>
      </w:r>
      <w:r>
        <w:fldChar w:fldCharType="separate"/>
      </w:r>
      <w:r>
        <w:rPr>
          <w:color w:val="0000FF"/>
          <w:w w:val="105"/>
        </w:rPr>
        <w:t>4</w:t>
      </w:r>
      <w:r>
        <w:rPr>
          <w:color w:val="0000FF"/>
          <w:w w:val="105"/>
        </w:rPr>
        <w:fldChar w:fldCharType="end"/>
      </w:r>
      <w:r>
        <w:fldChar w:fldCharType="begin"/>
      </w:r>
      <w:r>
        <w:instrText xml:space="preserve"> HYPERLINK \l "_bookmark7" </w:instrText>
      </w:r>
      <w:r>
        <w:fldChar w:fldCharType="separate"/>
      </w:r>
      <w:r>
        <w:rPr>
          <w:color w:val="0000FF"/>
          <w:w w:val="105"/>
        </w:rPr>
        <w:t>个</w:t>
      </w:r>
      <w:r>
        <w:rPr>
          <w:color w:val="0000FF"/>
          <w:w w:val="105"/>
        </w:rPr>
        <w:fldChar w:fldCharType="end"/>
      </w:r>
      <w:r>
        <w:rPr>
          <w:color w:val="2B2A29"/>
          <w:spacing w:val="-1"/>
          <w:w w:val="110"/>
        </w:rPr>
        <w:t>输入</w:t>
      </w:r>
      <w:r>
        <w:rPr>
          <w:color w:val="2B2A29"/>
          <w:spacing w:val="-15"/>
          <w:w w:val="110"/>
        </w:rPr>
        <w:t>/输出</w:t>
      </w:r>
      <w:r>
        <w:rPr>
          <w:color w:val="2B2A29"/>
          <w:spacing w:val="-1"/>
          <w:w w:val="110"/>
        </w:rPr>
        <w:t>子系统，</w:t>
      </w:r>
      <w:r>
        <w:rPr>
          <w:color w:val="2B2A29"/>
          <w:w w:val="105"/>
        </w:rPr>
        <w:t>主存储器</w:t>
      </w:r>
    </w:p>
    <w:p>
      <w:r>
        <w:rPr>
          <w:color w:val="2B2A29"/>
          <w:w w:val="105"/>
        </w:rPr>
        <w:t>audio</w:t>
      </w:r>
      <w:r>
        <w:rPr>
          <w:color w:val="2B2A29"/>
          <w:spacing w:val="-13"/>
          <w:w w:val="105"/>
        </w:rPr>
        <w:t xml:space="preserve"> </w:t>
      </w:r>
      <w:r>
        <w:rPr>
          <w:color w:val="2B2A29"/>
          <w:w w:val="105"/>
        </w:rPr>
        <w:t>CDs,</w:t>
      </w:r>
      <w:r>
        <w:rPr>
          <w:color w:val="2B2A29"/>
          <w:spacing w:val="-13"/>
          <w:w w:val="105"/>
        </w:rPr>
        <w:t xml:space="preserve"> </w:t>
      </w:r>
      <w:r>
        <w:fldChar w:fldCharType="begin"/>
      </w:r>
      <w:r>
        <w:instrText xml:space="preserve"> HYPERLINK \l "_bookmark12" </w:instrText>
      </w:r>
      <w:r>
        <w:fldChar w:fldCharType="separate"/>
      </w:r>
      <w:r>
        <w:rPr>
          <w:color w:val="0000FF"/>
          <w:w w:val="105"/>
        </w:rPr>
        <w:t>9</w:t>
      </w:r>
      <w:r>
        <w:rPr>
          <w:color w:val="0000FF"/>
          <w:w w:val="105"/>
        </w:rPr>
        <w:fldChar w:fldCharType="end"/>
      </w:r>
    </w:p>
    <w:p>
      <w:pPr>
        <w:pStyle w:val="11"/>
        <w:spacing w:line="251" w:lineRule="exact"/>
        <w:ind w:left="760"/>
      </w:pPr>
      <w:r>
        <w:rPr>
          <w:color w:val="2B2A29"/>
          <w:w w:val="105"/>
        </w:rPr>
        <w:t>音频CD，</w:t>
      </w:r>
      <w:r>
        <w:fldChar w:fldCharType="begin"/>
      </w:r>
      <w:r>
        <w:instrText xml:space="preserve"> HYPERLINK \l "_bookmark12" </w:instrText>
      </w:r>
      <w:r>
        <w:fldChar w:fldCharType="separate"/>
      </w:r>
      <w:r>
        <w:rPr>
          <w:color w:val="0000FF"/>
          <w:w w:val="105"/>
        </w:rPr>
        <w:t>9</w:t>
      </w:r>
      <w:r>
        <w:rPr>
          <w:color w:val="0000FF"/>
          <w:w w:val="105"/>
        </w:rPr>
        <w:fldChar w:fldCharType="end"/>
      </w:r>
    </w:p>
    <w:p>
      <w:r>
        <w:rPr>
          <w:color w:val="2B2A29"/>
          <w:w w:val="105"/>
        </w:rPr>
        <w:t>binary</w:t>
      </w:r>
      <w:r>
        <w:rPr>
          <w:color w:val="2B2A29"/>
          <w:spacing w:val="-12"/>
          <w:w w:val="105"/>
        </w:rPr>
        <w:t xml:space="preserve"> </w:t>
      </w:r>
      <w:r>
        <w:rPr>
          <w:color w:val="2B2A29"/>
          <w:w w:val="105"/>
        </w:rPr>
        <w:t>values,</w:t>
      </w:r>
      <w:r>
        <w:rPr>
          <w:color w:val="2B2A29"/>
          <w:spacing w:val="-11"/>
          <w:w w:val="105"/>
        </w:rPr>
        <w:t xml:space="preserve"> </w:t>
      </w:r>
      <w:r>
        <w:fldChar w:fldCharType="begin"/>
      </w:r>
      <w:r>
        <w:instrText xml:space="preserve"> HYPERLINK \l "_bookmark13" </w:instrText>
      </w:r>
      <w:r>
        <w:fldChar w:fldCharType="separate"/>
      </w:r>
      <w:r>
        <w:rPr>
          <w:color w:val="0000FF"/>
          <w:w w:val="105"/>
        </w:rPr>
        <w:t>10</w:t>
      </w:r>
      <w:r>
        <w:rPr>
          <w:color w:val="0000FF"/>
          <w:w w:val="105"/>
        </w:rPr>
        <w:fldChar w:fldCharType="end"/>
      </w:r>
    </w:p>
    <w:p>
      <w:pPr>
        <w:pStyle w:val="11"/>
        <w:spacing w:before="47"/>
        <w:ind w:left="760"/>
      </w:pPr>
      <w:r>
        <w:rPr>
          <w:color w:val="2B2A29"/>
          <w:w w:val="105"/>
        </w:rPr>
        <w:t>二进制值，</w:t>
      </w:r>
      <w:r>
        <w:fldChar w:fldCharType="begin"/>
      </w:r>
      <w:r>
        <w:instrText xml:space="preserve"> HYPERLINK \l "_bookmark13" </w:instrText>
      </w:r>
      <w:r>
        <w:fldChar w:fldCharType="separate"/>
      </w:r>
      <w:r>
        <w:rPr>
          <w:color w:val="0000FF"/>
          <w:w w:val="105"/>
        </w:rPr>
        <w:t>10</w:t>
      </w:r>
      <w:r>
        <w:rPr>
          <w:color w:val="0000FF"/>
          <w:w w:val="105"/>
        </w:rPr>
        <w:fldChar w:fldCharType="end"/>
      </w:r>
    </w:p>
    <w:p>
      <w:r>
        <w:rPr>
          <w:color w:val="2B2A29"/>
        </w:rPr>
        <w:t>byte</w:t>
      </w:r>
      <w:r>
        <w:rPr>
          <w:color w:val="2B2A29"/>
          <w:spacing w:val="-6"/>
        </w:rPr>
        <w:t xml:space="preserve"> </w:t>
      </w:r>
      <w:r>
        <w:rPr>
          <w:color w:val="2B2A29"/>
        </w:rPr>
        <w:t>of,</w:t>
      </w:r>
      <w:r>
        <w:rPr>
          <w:color w:val="2B2A29"/>
          <w:spacing w:val="-6"/>
        </w:rPr>
        <w:t xml:space="preserve"> </w:t>
      </w:r>
      <w:r>
        <w:fldChar w:fldCharType="begin"/>
      </w:r>
      <w:r>
        <w:instrText xml:space="preserve"> HYPERLINK \l "_bookmark10" </w:instrText>
      </w:r>
      <w:r>
        <w:fldChar w:fldCharType="separate"/>
      </w:r>
      <w:r>
        <w:rPr>
          <w:color w:val="0000FF"/>
        </w:rPr>
        <w:t>7</w:t>
      </w:r>
      <w:r>
        <w:rPr>
          <w:color w:val="0000FF"/>
        </w:rPr>
        <w:fldChar w:fldCharType="end"/>
      </w:r>
      <w:r>
        <w:rPr>
          <w:color w:val="2B2A29"/>
          <w:w w:val="105"/>
        </w:rPr>
        <w:t xml:space="preserve"> digital</w:t>
      </w:r>
      <w:r>
        <w:rPr>
          <w:color w:val="2B2A29"/>
          <w:spacing w:val="6"/>
          <w:w w:val="105"/>
        </w:rPr>
        <w:t xml:space="preserve"> </w:t>
      </w:r>
      <w:r>
        <w:rPr>
          <w:color w:val="2B2A29"/>
          <w:w w:val="105"/>
        </w:rPr>
        <w:t>audio</w:t>
      </w:r>
      <w:r>
        <w:rPr>
          <w:color w:val="2B2A29"/>
          <w:spacing w:val="7"/>
          <w:w w:val="105"/>
        </w:rPr>
        <w:t xml:space="preserve"> </w:t>
      </w:r>
      <w:r>
        <w:rPr>
          <w:color w:val="2B2A29"/>
          <w:w w:val="105"/>
        </w:rPr>
        <w:t>representation,</w:t>
      </w:r>
      <w:r>
        <w:rPr>
          <w:color w:val="2B2A29"/>
          <w:spacing w:val="7"/>
          <w:w w:val="105"/>
        </w:rPr>
        <w:t xml:space="preserve"> </w:t>
      </w:r>
      <w:r>
        <w:rPr>
          <w:color w:val="0000FF"/>
          <w:spacing w:val="-55"/>
          <w:w w:val="105"/>
        </w:rPr>
        <w:t xml:space="preserve"> </w:t>
      </w:r>
      <w:r>
        <w:rPr>
          <w:color w:val="2B2A29"/>
          <w:w w:val="105"/>
        </w:rPr>
        <w:t>hexadecimal</w:t>
      </w:r>
      <w:r>
        <w:rPr>
          <w:color w:val="2B2A29"/>
          <w:spacing w:val="-9"/>
          <w:w w:val="105"/>
        </w:rPr>
        <w:t xml:space="preserve"> </w:t>
      </w:r>
      <w:r>
        <w:rPr>
          <w:color w:val="2B2A29"/>
          <w:w w:val="105"/>
        </w:rPr>
        <w:t>(hex)</w:t>
      </w:r>
      <w:r>
        <w:rPr>
          <w:color w:val="2B2A29"/>
          <w:spacing w:val="-8"/>
          <w:w w:val="105"/>
        </w:rPr>
        <w:t xml:space="preserve"> </w:t>
      </w:r>
      <w:r>
        <w:rPr>
          <w:color w:val="2B2A29"/>
          <w:w w:val="105"/>
        </w:rPr>
        <w:t>values,</w:t>
      </w:r>
      <w:r>
        <w:rPr>
          <w:color w:val="2B2A29"/>
          <w:spacing w:val="-9"/>
          <w:w w:val="105"/>
        </w:rPr>
        <w:t xml:space="preserve"> </w:t>
      </w:r>
      <w:r>
        <w:t xml:space="preserve"> </w:t>
      </w:r>
      <w:r>
        <w:br w:type="column"/>
      </w:r>
      <w:r>
        <w:rPr>
          <w:color w:val="2B2A29"/>
          <w:w w:val="105"/>
        </w:rPr>
        <w:t xml:space="preserve">image pixel representation, </w:t>
      </w:r>
      <w:r>
        <w:rPr>
          <w:color w:val="0000FF"/>
          <w:spacing w:val="-55"/>
          <w:w w:val="105"/>
        </w:rPr>
        <w:t xml:space="preserve"> </w:t>
      </w:r>
      <w:r>
        <w:rPr>
          <w:color w:val="2B2A29"/>
          <w:w w:val="105"/>
        </w:rPr>
        <w:t>memory</w:t>
      </w:r>
      <w:r>
        <w:rPr>
          <w:color w:val="2B2A29"/>
          <w:spacing w:val="-12"/>
          <w:w w:val="105"/>
        </w:rPr>
        <w:t xml:space="preserve"> </w:t>
      </w:r>
      <w:r>
        <w:rPr>
          <w:color w:val="2B2A29"/>
          <w:w w:val="105"/>
        </w:rPr>
        <w:t>layouts,</w:t>
      </w:r>
      <w:r>
        <w:rPr>
          <w:color w:val="2B2A29"/>
          <w:spacing w:val="-12"/>
          <w:w w:val="105"/>
        </w:rPr>
        <w:t xml:space="preserve"> </w:t>
      </w:r>
    </w:p>
    <w:p>
      <w:pPr>
        <w:pStyle w:val="11"/>
        <w:spacing w:before="47"/>
        <w:ind w:left="760"/>
      </w:pPr>
      <w:r>
        <w:rPr>
          <w:color w:val="2B2A29"/>
        </w:rPr>
        <w:t>字节，</w:t>
      </w:r>
      <w:r>
        <w:fldChar w:fldCharType="begin"/>
      </w:r>
      <w:r>
        <w:instrText xml:space="preserve"> HYPERLINK \l "_bookmark10" </w:instrText>
      </w:r>
      <w:r>
        <w:fldChar w:fldCharType="separate"/>
      </w:r>
      <w:r>
        <w:rPr>
          <w:color w:val="0000FF"/>
        </w:rPr>
        <w:t>7</w:t>
      </w:r>
      <w:r>
        <w:rPr>
          <w:color w:val="0000FF"/>
        </w:rPr>
        <w:fldChar w:fldCharType="end"/>
      </w:r>
      <w:r>
        <w:rPr>
          <w:color w:val="2B2A29"/>
          <w:w w:val="105"/>
        </w:rPr>
        <w:t>数字音频表示，十六进制（十六进制）值，</w:t>
      </w:r>
      <w:r>
        <w:br w:type="column"/>
      </w:r>
      <w:r>
        <w:rPr>
          <w:color w:val="2B2A29"/>
          <w:w w:val="105"/>
        </w:rPr>
        <w:t>图像像素表示，内存布局，</w:t>
      </w:r>
    </w:p>
    <w:p>
      <w:r>
        <w:rPr>
          <w:color w:val="2B2A29"/>
          <w:w w:val="105"/>
        </w:rPr>
        <w:t>pulse</w:t>
      </w:r>
      <w:r>
        <w:rPr>
          <w:color w:val="2B2A29"/>
          <w:spacing w:val="7"/>
          <w:w w:val="105"/>
        </w:rPr>
        <w:t xml:space="preserve"> </w:t>
      </w:r>
      <w:r>
        <w:rPr>
          <w:color w:val="2B2A29"/>
          <w:w w:val="105"/>
        </w:rPr>
        <w:t>code</w:t>
      </w:r>
      <w:r>
        <w:rPr>
          <w:color w:val="2B2A29"/>
          <w:spacing w:val="7"/>
          <w:w w:val="105"/>
        </w:rPr>
        <w:t xml:space="preserve"> </w:t>
      </w:r>
      <w:r>
        <w:rPr>
          <w:color w:val="2B2A29"/>
          <w:w w:val="105"/>
        </w:rPr>
        <w:t>modulation,</w:t>
      </w:r>
      <w:r>
        <w:rPr>
          <w:color w:val="2B2A29"/>
          <w:spacing w:val="7"/>
          <w:w w:val="105"/>
        </w:rPr>
        <w:t xml:space="preserve"> </w:t>
      </w:r>
      <w:r>
        <w:fldChar w:fldCharType="begin"/>
      </w:r>
      <w:r>
        <w:instrText xml:space="preserve"> HYPERLINK \l "_bookmark11" </w:instrText>
      </w:r>
      <w:r>
        <w:fldChar w:fldCharType="separate"/>
      </w:r>
      <w:r>
        <w:rPr>
          <w:color w:val="0000FF"/>
          <w:w w:val="105"/>
        </w:rPr>
        <w:t>8</w:t>
      </w:r>
      <w:r>
        <w:rPr>
          <w:color w:val="0000FF"/>
          <w:w w:val="105"/>
        </w:rPr>
        <w:fldChar w:fldCharType="end"/>
      </w:r>
      <w:r>
        <w:rPr>
          <w:color w:val="0000FF"/>
          <w:spacing w:val="-55"/>
          <w:w w:val="105"/>
        </w:rPr>
        <w:t xml:space="preserve"> </w:t>
      </w:r>
      <w:r>
        <w:rPr>
          <w:color w:val="2B2A29"/>
          <w:w w:val="105"/>
        </w:rPr>
        <w:t>software,</w:t>
      </w:r>
      <w:r>
        <w:rPr>
          <w:color w:val="2B2A29"/>
          <w:spacing w:val="-14"/>
          <w:w w:val="105"/>
        </w:rPr>
        <w:t xml:space="preserve"> </w:t>
      </w:r>
      <w:r>
        <w:fldChar w:fldCharType="begin"/>
      </w:r>
      <w:r>
        <w:instrText xml:space="preserve"> HYPERLINK \l "_bookmark5" </w:instrText>
      </w:r>
      <w:r>
        <w:fldChar w:fldCharType="separate"/>
      </w:r>
      <w:r>
        <w:rPr>
          <w:color w:val="0000FF"/>
          <w:w w:val="105"/>
        </w:rPr>
        <w:t>2,</w:t>
      </w:r>
      <w:r>
        <w:rPr>
          <w:color w:val="0000FF"/>
          <w:spacing w:val="-13"/>
          <w:w w:val="105"/>
        </w:rPr>
        <w:t xml:space="preserve"> </w:t>
      </w:r>
      <w:r>
        <w:rPr>
          <w:color w:val="0000FF"/>
          <w:spacing w:val="-13"/>
          <w:w w:val="105"/>
        </w:rPr>
        <w:fldChar w:fldCharType="end"/>
      </w:r>
      <w:r>
        <w:fldChar w:fldCharType="begin"/>
      </w:r>
      <w:r>
        <w:instrText xml:space="preserve"> HYPERLINK \l "_bookmark6" </w:instrText>
      </w:r>
      <w:r>
        <w:fldChar w:fldCharType="separate"/>
      </w:r>
      <w:r>
        <w:rPr>
          <w:color w:val="0000FF"/>
          <w:w w:val="105"/>
        </w:rPr>
        <w:t>3</w:t>
      </w:r>
      <w:r>
        <w:rPr>
          <w:color w:val="0000FF"/>
          <w:w w:val="105"/>
        </w:rPr>
        <w:fldChar w:fldCharType="end"/>
      </w:r>
    </w:p>
    <w:p>
      <w:pPr>
        <w:pStyle w:val="11"/>
        <w:spacing w:line="285" w:lineRule="auto"/>
        <w:ind w:left="460" w:right="1259" w:firstLine="300"/>
      </w:pPr>
      <w:r>
        <w:rPr>
          <w:color w:val="2B2A29"/>
          <w:w w:val="105"/>
        </w:rPr>
        <w:t>脉冲编码调制，</w:t>
      </w:r>
      <w:r>
        <w:fldChar w:fldCharType="begin"/>
      </w:r>
      <w:r>
        <w:instrText xml:space="preserve"> HYPERLINK \l "_bookmark11" </w:instrText>
      </w:r>
      <w:r>
        <w:fldChar w:fldCharType="separate"/>
      </w:r>
      <w:r>
        <w:rPr>
          <w:color w:val="0000FF"/>
          <w:w w:val="105"/>
        </w:rPr>
        <w:t>8</w:t>
      </w:r>
      <w:r>
        <w:rPr>
          <w:color w:val="0000FF"/>
          <w:w w:val="105"/>
        </w:rPr>
        <w:fldChar w:fldCharType="end"/>
      </w:r>
      <w:r>
        <w:rPr>
          <w:color w:val="2B2A29"/>
          <w:w w:val="105"/>
        </w:rPr>
        <w:t>软件，</w:t>
      </w:r>
      <w:r>
        <w:fldChar w:fldCharType="begin"/>
      </w:r>
      <w:r>
        <w:instrText xml:space="preserve"> HYPERLINK \l "_bookmark5" </w:instrText>
      </w:r>
      <w:r>
        <w:fldChar w:fldCharType="separate"/>
      </w:r>
      <w:r>
        <w:rPr>
          <w:color w:val="0000FF"/>
          <w:w w:val="105"/>
        </w:rPr>
        <w:t>2，</w:t>
      </w:r>
      <w:r>
        <w:rPr>
          <w:color w:val="0000FF"/>
          <w:spacing w:val="-13"/>
          <w:w w:val="105"/>
        </w:rPr>
        <w:fldChar w:fldCharType="end"/>
      </w:r>
      <w:r>
        <w:fldChar w:fldCharType="begin"/>
      </w:r>
      <w:r>
        <w:instrText xml:space="preserve"> HYPERLINK \l "_bookmark6" </w:instrText>
      </w:r>
      <w:r>
        <w:fldChar w:fldCharType="separate"/>
      </w:r>
      <w:r>
        <w:rPr>
          <w:color w:val="0000FF"/>
          <w:w w:val="105"/>
        </w:rPr>
        <w:t>3</w:t>
      </w:r>
      <w:r>
        <w:rPr>
          <w:color w:val="0000FF"/>
          <w:w w:val="105"/>
        </w:rPr>
        <w:fldChar w:fldCharType="end"/>
      </w:r>
    </w:p>
    <w:p>
      <w:r>
        <w:rPr>
          <w:color w:val="2B2A29"/>
          <w:w w:val="105"/>
        </w:rPr>
        <w:t>Concurrent</w:t>
      </w:r>
      <w:r>
        <w:rPr>
          <w:color w:val="2B2A29"/>
          <w:spacing w:val="3"/>
          <w:w w:val="105"/>
        </w:rPr>
        <w:t xml:space="preserve"> </w:t>
      </w:r>
      <w:r>
        <w:rPr>
          <w:color w:val="2B2A29"/>
          <w:w w:val="105"/>
        </w:rPr>
        <w:t>models,</w:t>
      </w:r>
      <w:r>
        <w:rPr>
          <w:color w:val="2B2A29"/>
          <w:spacing w:val="4"/>
          <w:w w:val="105"/>
        </w:rPr>
        <w:t xml:space="preserve"> </w:t>
      </w:r>
      <w:r>
        <w:fldChar w:fldCharType="begin"/>
      </w:r>
      <w:r>
        <w:instrText xml:space="preserve"> HYPERLINK \l "_bookmark130" </w:instrText>
      </w:r>
      <w:r>
        <w:fldChar w:fldCharType="separate"/>
      </w:r>
      <w:r>
        <w:rPr>
          <w:color w:val="0000FF"/>
          <w:w w:val="105"/>
        </w:rPr>
        <w:t>151</w:t>
      </w:r>
      <w:r>
        <w:rPr>
          <w:color w:val="0000FF"/>
          <w:w w:val="105"/>
        </w:rPr>
        <w:fldChar w:fldCharType="end"/>
      </w:r>
      <w:r>
        <w:rPr>
          <w:color w:val="0000FF"/>
          <w:spacing w:val="-55"/>
          <w:w w:val="105"/>
        </w:rPr>
        <w:t xml:space="preserve"> </w:t>
      </w:r>
      <w:r>
        <w:rPr>
          <w:color w:val="2B2A29"/>
          <w:w w:val="105"/>
        </w:rPr>
        <w:t>asynchronous</w:t>
      </w:r>
      <w:r>
        <w:rPr>
          <w:color w:val="2B2A29"/>
          <w:spacing w:val="28"/>
          <w:w w:val="105"/>
        </w:rPr>
        <w:t xml:space="preserve"> </w:t>
      </w:r>
      <w:r>
        <w:rPr>
          <w:color w:val="2B2A29"/>
          <w:w w:val="105"/>
        </w:rPr>
        <w:t>model</w:t>
      </w:r>
    </w:p>
    <w:p>
      <w:pPr>
        <w:pStyle w:val="11"/>
        <w:spacing w:line="285" w:lineRule="auto"/>
        <w:ind w:left="460" w:right="1079" w:hanging="301"/>
      </w:pPr>
      <w:r>
        <w:rPr>
          <w:color w:val="2B2A29"/>
          <w:w w:val="105"/>
        </w:rPr>
        <w:t>并发模型，</w:t>
      </w:r>
      <w:r>
        <w:fldChar w:fldCharType="begin"/>
      </w:r>
      <w:r>
        <w:instrText xml:space="preserve"> HYPERLINK \l "_bookmark130" </w:instrText>
      </w:r>
      <w:r>
        <w:fldChar w:fldCharType="separate"/>
      </w:r>
      <w:r>
        <w:rPr>
          <w:color w:val="0000FF"/>
          <w:w w:val="105"/>
        </w:rPr>
        <w:t>151</w:t>
      </w:r>
      <w:r>
        <w:rPr>
          <w:color w:val="0000FF"/>
          <w:w w:val="105"/>
        </w:rPr>
        <w:fldChar w:fldCharType="end"/>
      </w:r>
      <w:r>
        <w:rPr>
          <w:color w:val="2B2A29"/>
          <w:w w:val="105"/>
        </w:rPr>
        <w:t>异步模型</w:t>
      </w:r>
    </w:p>
    <w:p>
      <w:r>
        <w:rPr>
          <w:color w:val="2B2A29"/>
          <w:w w:val="105"/>
        </w:rPr>
        <w:t>multi-threaded</w:t>
      </w:r>
      <w:r>
        <w:rPr>
          <w:color w:val="2B2A29"/>
          <w:spacing w:val="1"/>
          <w:w w:val="105"/>
        </w:rPr>
        <w:t xml:space="preserve"> </w:t>
      </w:r>
      <w:r>
        <w:rPr>
          <w:color w:val="2B2A29"/>
          <w:w w:val="105"/>
        </w:rPr>
        <w:t>environment,</w:t>
      </w:r>
      <w:r>
        <w:rPr>
          <w:color w:val="2B2A29"/>
          <w:spacing w:val="-55"/>
          <w:w w:val="105"/>
        </w:rPr>
        <w:t xml:space="preserve"> </w:t>
      </w:r>
      <w:r>
        <w:fldChar w:fldCharType="begin"/>
      </w:r>
      <w:r>
        <w:instrText xml:space="preserve"> HYPERLINK \l "_bookmark133" </w:instrText>
      </w:r>
      <w:r>
        <w:fldChar w:fldCharType="separate"/>
      </w:r>
      <w:r>
        <w:rPr>
          <w:color w:val="0000FF"/>
          <w:w w:val="105"/>
        </w:rPr>
        <w:t>154,</w:t>
      </w:r>
      <w:r>
        <w:rPr>
          <w:color w:val="0000FF"/>
          <w:spacing w:val="-14"/>
          <w:w w:val="105"/>
        </w:rPr>
        <w:t xml:space="preserve"> </w:t>
      </w:r>
      <w:r>
        <w:rPr>
          <w:color w:val="0000FF"/>
          <w:spacing w:val="-14"/>
          <w:w w:val="105"/>
        </w:rPr>
        <w:fldChar w:fldCharType="end"/>
      </w:r>
      <w:r>
        <w:fldChar w:fldCharType="begin"/>
      </w:r>
      <w:r>
        <w:instrText xml:space="preserve"> HYPERLINK \l "_bookmark134" </w:instrText>
      </w:r>
      <w:r>
        <w:fldChar w:fldCharType="separate"/>
      </w:r>
      <w:r>
        <w:rPr>
          <w:color w:val="0000FF"/>
          <w:w w:val="105"/>
        </w:rPr>
        <w:t>155</w:t>
      </w:r>
      <w:r>
        <w:rPr>
          <w:color w:val="0000FF"/>
          <w:w w:val="105"/>
        </w:rPr>
        <w:fldChar w:fldCharType="end"/>
      </w:r>
      <w:r>
        <w:rPr>
          <w:color w:val="2B2A29"/>
          <w:w w:val="105"/>
        </w:rPr>
        <w:t xml:space="preserve"> programming</w:t>
      </w:r>
      <w:r>
        <w:rPr>
          <w:color w:val="2B2A29"/>
          <w:spacing w:val="-8"/>
          <w:w w:val="105"/>
        </w:rPr>
        <w:t xml:space="preserve"> </w:t>
      </w:r>
      <w:r>
        <w:rPr>
          <w:color w:val="2B2A29"/>
          <w:w w:val="105"/>
        </w:rPr>
        <w:t>model,</w:t>
      </w:r>
      <w:r>
        <w:rPr>
          <w:color w:val="2B2A29"/>
          <w:spacing w:val="-7"/>
          <w:w w:val="105"/>
        </w:rPr>
        <w:t xml:space="preserve"> </w:t>
      </w:r>
    </w:p>
    <w:p>
      <w:pPr>
        <w:pStyle w:val="11"/>
        <w:spacing w:line="285" w:lineRule="auto"/>
        <w:ind w:left="910" w:right="1079" w:hanging="151"/>
      </w:pPr>
      <w:r>
        <w:rPr>
          <w:color w:val="2B2A29"/>
          <w:w w:val="105"/>
        </w:rPr>
        <w:t>多线程环境、</w:t>
      </w:r>
      <w:r>
        <w:fldChar w:fldCharType="begin"/>
      </w:r>
      <w:r>
        <w:instrText xml:space="preserve"> HYPERLINK \l "_bookmark133" </w:instrText>
      </w:r>
      <w:r>
        <w:fldChar w:fldCharType="separate"/>
      </w:r>
      <w:r>
        <w:rPr>
          <w:color w:val="0000FF"/>
          <w:w w:val="105"/>
        </w:rPr>
        <w:t>154、</w:t>
      </w:r>
      <w:r>
        <w:rPr>
          <w:color w:val="0000FF"/>
          <w:spacing w:val="-14"/>
          <w:w w:val="105"/>
        </w:rPr>
        <w:fldChar w:fldCharType="end"/>
      </w:r>
      <w:r>
        <w:fldChar w:fldCharType="begin"/>
      </w:r>
      <w:r>
        <w:instrText xml:space="preserve"> HYPERLINK \l "_bookmark134" </w:instrText>
      </w:r>
      <w:r>
        <w:fldChar w:fldCharType="separate"/>
      </w:r>
      <w:r>
        <w:rPr>
          <w:color w:val="0000FF"/>
          <w:w w:val="105"/>
        </w:rPr>
        <w:t>155</w:t>
      </w:r>
      <w:r>
        <w:rPr>
          <w:color w:val="0000FF"/>
          <w:w w:val="105"/>
        </w:rPr>
        <w:fldChar w:fldCharType="end"/>
      </w:r>
      <w:r>
        <w:rPr>
          <w:color w:val="2B2A29"/>
          <w:w w:val="105"/>
        </w:rPr>
        <w:t>编程模型、，</w:t>
      </w:r>
    </w:p>
    <w:p>
      <w:r>
        <w:rPr>
          <w:color w:val="2B2A29"/>
          <w:w w:val="105"/>
        </w:rPr>
        <w:t>Ballerina</w:t>
      </w:r>
      <w:r>
        <w:rPr>
          <w:color w:val="2B2A29"/>
          <w:spacing w:val="-12"/>
          <w:w w:val="105"/>
        </w:rPr>
        <w:t xml:space="preserve"> </w:t>
      </w:r>
      <w:r>
        <w:rPr>
          <w:color w:val="2B2A29"/>
          <w:w w:val="105"/>
        </w:rPr>
        <w:t>programs,</w:t>
      </w:r>
      <w:r>
        <w:rPr>
          <w:color w:val="2B2A29"/>
          <w:spacing w:val="-12"/>
          <w:w w:val="105"/>
        </w:rPr>
        <w:t xml:space="preserve"> </w:t>
      </w:r>
      <w:r>
        <w:fldChar w:fldCharType="begin"/>
      </w:r>
      <w:r>
        <w:instrText xml:space="preserve"> HYPERLINK \l "_bookmark135" </w:instrText>
      </w:r>
      <w:r>
        <w:fldChar w:fldCharType="separate"/>
      </w:r>
      <w:r>
        <w:rPr>
          <w:color w:val="0000FF"/>
          <w:w w:val="105"/>
        </w:rPr>
        <w:t>156</w:t>
      </w:r>
      <w:r>
        <w:rPr>
          <w:color w:val="0000FF"/>
          <w:w w:val="105"/>
        </w:rPr>
        <w:fldChar w:fldCharType="end"/>
      </w:r>
    </w:p>
    <w:p>
      <w:pPr>
        <w:pStyle w:val="11"/>
        <w:spacing w:before="41"/>
        <w:ind w:left="460"/>
      </w:pPr>
      <w:r>
        <w:rPr>
          <w:color w:val="2B2A29"/>
          <w:w w:val="105"/>
        </w:rPr>
        <w:t>芭蕾舞节目，</w:t>
      </w:r>
      <w:r>
        <w:fldChar w:fldCharType="begin"/>
      </w:r>
      <w:r>
        <w:instrText xml:space="preserve"> HYPERLINK \l "_bookmark135" </w:instrText>
      </w:r>
      <w:r>
        <w:fldChar w:fldCharType="separate"/>
      </w:r>
      <w:r>
        <w:rPr>
          <w:color w:val="0000FF"/>
          <w:w w:val="105"/>
        </w:rPr>
        <w:t>156</w:t>
      </w:r>
      <w:r>
        <w:rPr>
          <w:color w:val="0000FF"/>
          <w:w w:val="105"/>
        </w:rPr>
        <w:fldChar w:fldCharType="end"/>
      </w:r>
    </w:p>
    <w:p>
      <w:r>
        <w:rPr>
          <w:color w:val="2B2A29"/>
          <w:spacing w:val="-1"/>
          <w:w w:val="105"/>
        </w:rPr>
        <w:t>context</w:t>
      </w:r>
      <w:r>
        <w:rPr>
          <w:color w:val="2B2A29"/>
          <w:spacing w:val="-13"/>
          <w:w w:val="105"/>
        </w:rPr>
        <w:t xml:space="preserve"> </w:t>
      </w:r>
      <w:r>
        <w:rPr>
          <w:color w:val="2B2A29"/>
          <w:w w:val="105"/>
        </w:rPr>
        <w:t>switching,</w:t>
      </w:r>
      <w:r>
        <w:rPr>
          <w:color w:val="2B2A29"/>
          <w:spacing w:val="-13"/>
          <w:w w:val="105"/>
        </w:rPr>
        <w:t xml:space="preserve"> </w:t>
      </w:r>
      <w:r>
        <w:fldChar w:fldCharType="begin"/>
      </w:r>
      <w:r>
        <w:instrText xml:space="preserve"> HYPERLINK \l "_bookmark134" </w:instrText>
      </w:r>
      <w:r>
        <w:fldChar w:fldCharType="separate"/>
      </w:r>
      <w:r>
        <w:rPr>
          <w:color w:val="0000FF"/>
          <w:w w:val="105"/>
        </w:rPr>
        <w:t>155</w:t>
      </w:r>
      <w:r>
        <w:rPr>
          <w:color w:val="0000FF"/>
          <w:w w:val="105"/>
        </w:rPr>
        <w:fldChar w:fldCharType="end"/>
      </w:r>
    </w:p>
    <w:p>
      <w:pPr>
        <w:pStyle w:val="11"/>
        <w:spacing w:before="47"/>
        <w:ind w:left="460"/>
      </w:pPr>
      <w:r>
        <w:rPr>
          <w:color w:val="2B2A29"/>
          <w:spacing w:val="-1"/>
          <w:w w:val="105"/>
        </w:rPr>
        <w:t>上下文</w:t>
      </w:r>
      <w:r>
        <w:rPr>
          <w:color w:val="2B2A29"/>
          <w:w w:val="105"/>
        </w:rPr>
        <w:t>切换，</w:t>
      </w:r>
      <w:r>
        <w:fldChar w:fldCharType="begin"/>
      </w:r>
      <w:r>
        <w:instrText xml:space="preserve"> HYPERLINK \l "_bookmark134" </w:instrText>
      </w:r>
      <w:r>
        <w:fldChar w:fldCharType="separate"/>
      </w:r>
      <w:r>
        <w:rPr>
          <w:color w:val="0000FF"/>
          <w:w w:val="105"/>
        </w:rPr>
        <w:t>155</w:t>
      </w:r>
      <w:r>
        <w:rPr>
          <w:color w:val="0000FF"/>
          <w:w w:val="105"/>
        </w:rPr>
        <w:fldChar w:fldCharType="end"/>
      </w:r>
    </w:p>
    <w:p>
      <w:r>
        <w:rPr>
          <w:color w:val="2B2A29"/>
          <w:w w:val="105"/>
        </w:rPr>
        <w:t>cooperative</w:t>
      </w:r>
      <w:r>
        <w:rPr>
          <w:color w:val="2B2A29"/>
          <w:spacing w:val="-7"/>
          <w:w w:val="105"/>
        </w:rPr>
        <w:t xml:space="preserve"> </w:t>
      </w:r>
      <w:r>
        <w:rPr>
          <w:color w:val="2B2A29"/>
          <w:w w:val="105"/>
        </w:rPr>
        <w:t>multitasking,</w:t>
      </w:r>
      <w:r>
        <w:rPr>
          <w:color w:val="2B2A29"/>
          <w:spacing w:val="-7"/>
          <w:w w:val="105"/>
        </w:rPr>
        <w:t xml:space="preserve"> </w:t>
      </w:r>
      <w:r>
        <w:fldChar w:fldCharType="begin"/>
      </w:r>
      <w:r>
        <w:instrText xml:space="preserve"> HYPERLINK \l "_bookmark134" </w:instrText>
      </w:r>
      <w:r>
        <w:fldChar w:fldCharType="separate"/>
      </w:r>
      <w:r>
        <w:rPr>
          <w:color w:val="0000FF"/>
          <w:w w:val="105"/>
        </w:rPr>
        <w:t>155</w:t>
      </w:r>
      <w:r>
        <w:rPr>
          <w:color w:val="0000FF"/>
          <w:w w:val="105"/>
        </w:rPr>
        <w:fldChar w:fldCharType="end"/>
      </w:r>
    </w:p>
    <w:p>
      <w:pPr>
        <w:pStyle w:val="11"/>
        <w:spacing w:before="47"/>
        <w:ind w:left="460"/>
      </w:pPr>
      <w:r>
        <w:rPr>
          <w:color w:val="2B2A29"/>
          <w:w w:val="105"/>
        </w:rPr>
        <w:t>协同多任务，</w:t>
      </w:r>
      <w:r>
        <w:fldChar w:fldCharType="begin"/>
      </w:r>
      <w:r>
        <w:instrText xml:space="preserve"> HYPERLINK \l "_bookmark134" </w:instrText>
      </w:r>
      <w:r>
        <w:fldChar w:fldCharType="separate"/>
      </w:r>
      <w:r>
        <w:rPr>
          <w:color w:val="0000FF"/>
          <w:w w:val="105"/>
        </w:rPr>
        <w:t>155</w:t>
      </w:r>
      <w:r>
        <w:rPr>
          <w:color w:val="0000FF"/>
          <w:w w:val="105"/>
        </w:rPr>
        <w:fldChar w:fldCharType="end"/>
      </w:r>
    </w:p>
    <w:p>
      <w:r>
        <w:rPr>
          <w:color w:val="2B2A29"/>
          <w:w w:val="105"/>
        </w:rPr>
        <w:t>coroutines,</w:t>
      </w:r>
      <w:r>
        <w:rPr>
          <w:color w:val="2B2A29"/>
          <w:spacing w:val="-8"/>
          <w:w w:val="105"/>
        </w:rPr>
        <w:t xml:space="preserve"> </w:t>
      </w:r>
      <w:r>
        <w:fldChar w:fldCharType="begin"/>
      </w:r>
      <w:r>
        <w:instrText xml:space="preserve"> HYPERLINK \l "_bookmark135" </w:instrText>
      </w:r>
      <w:r>
        <w:fldChar w:fldCharType="separate"/>
      </w:r>
      <w:r>
        <w:rPr>
          <w:color w:val="0000FF"/>
          <w:w w:val="105"/>
        </w:rPr>
        <w:t>156</w:t>
      </w:r>
      <w:r>
        <w:rPr>
          <w:color w:val="0000FF"/>
          <w:w w:val="105"/>
        </w:rPr>
        <w:fldChar w:fldCharType="end"/>
      </w:r>
    </w:p>
    <w:p>
      <w:pPr>
        <w:pStyle w:val="11"/>
        <w:spacing w:before="47"/>
        <w:ind w:left="460"/>
      </w:pPr>
      <w:r>
        <w:rPr>
          <w:color w:val="2B2A29"/>
          <w:w w:val="105"/>
        </w:rPr>
        <w:t>协程，</w:t>
      </w:r>
      <w:r>
        <w:fldChar w:fldCharType="begin"/>
      </w:r>
      <w:r>
        <w:instrText xml:space="preserve"> HYPERLINK \l "_bookmark135" </w:instrText>
      </w:r>
      <w:r>
        <w:fldChar w:fldCharType="separate"/>
      </w:r>
      <w:r>
        <w:rPr>
          <w:color w:val="0000FF"/>
          <w:w w:val="105"/>
        </w:rPr>
        <w:t>156</w:t>
      </w:r>
      <w:r>
        <w:rPr>
          <w:color w:val="0000FF"/>
          <w:w w:val="105"/>
        </w:rPr>
        <w:fldChar w:fldCharType="end"/>
      </w:r>
    </w:p>
    <w:p>
      <w:r>
        <w:rPr>
          <w:color w:val="2B2A29"/>
          <w:w w:val="105"/>
        </w:rPr>
        <w:t>countInfinity()</w:t>
      </w:r>
      <w:r>
        <w:rPr>
          <w:color w:val="2B2A29"/>
          <w:spacing w:val="-5"/>
          <w:w w:val="105"/>
        </w:rPr>
        <w:t xml:space="preserve"> </w:t>
      </w:r>
      <w:r>
        <w:rPr>
          <w:color w:val="2B2A29"/>
          <w:w w:val="105"/>
        </w:rPr>
        <w:t>function,</w:t>
      </w:r>
      <w:r>
        <w:rPr>
          <w:color w:val="2B2A29"/>
          <w:spacing w:val="-4"/>
          <w:w w:val="105"/>
        </w:rPr>
        <w:t xml:space="preserve"> </w:t>
      </w:r>
      <w:r>
        <w:fldChar w:fldCharType="begin"/>
      </w:r>
      <w:r>
        <w:instrText xml:space="preserve"> HYPERLINK \l "_bookmark136" </w:instrText>
      </w:r>
      <w:r>
        <w:fldChar w:fldCharType="separate"/>
      </w:r>
      <w:r>
        <w:rPr>
          <w:color w:val="0000FF"/>
          <w:w w:val="105"/>
        </w:rPr>
        <w:t>157</w:t>
      </w:r>
      <w:r>
        <w:rPr>
          <w:color w:val="0000FF"/>
          <w:w w:val="105"/>
        </w:rPr>
        <w:fldChar w:fldCharType="end"/>
      </w:r>
    </w:p>
    <w:p>
      <w:pPr>
        <w:pStyle w:val="11"/>
        <w:spacing w:before="47"/>
        <w:ind w:left="460"/>
      </w:pPr>
      <w:r>
        <w:rPr>
          <w:color w:val="2B2A29"/>
          <w:w w:val="105"/>
        </w:rPr>
        <w:t>countInfinity（）函数，</w:t>
      </w:r>
      <w:r>
        <w:fldChar w:fldCharType="begin"/>
      </w:r>
      <w:r>
        <w:instrText xml:space="preserve"> HYPERLINK \l "_bookmark136" </w:instrText>
      </w:r>
      <w:r>
        <w:fldChar w:fldCharType="separate"/>
      </w:r>
      <w:r>
        <w:rPr>
          <w:color w:val="0000FF"/>
          <w:w w:val="105"/>
        </w:rPr>
        <w:t>157</w:t>
      </w:r>
      <w:r>
        <w:rPr>
          <w:color w:val="0000FF"/>
          <w:w w:val="105"/>
        </w:rPr>
        <w:fldChar w:fldCharType="end"/>
      </w:r>
    </w:p>
    <w:p>
      <w:r>
        <w:rPr>
          <w:color w:val="2B2A29"/>
          <w:spacing w:val="-1"/>
          <w:w w:val="105"/>
        </w:rPr>
        <w:t>fork</w:t>
      </w:r>
      <w:r>
        <w:rPr>
          <w:color w:val="2B2A29"/>
          <w:spacing w:val="-14"/>
          <w:w w:val="105"/>
        </w:rPr>
        <w:t xml:space="preserve"> </w:t>
      </w:r>
      <w:r>
        <w:rPr>
          <w:color w:val="2B2A29"/>
          <w:spacing w:val="-1"/>
          <w:w w:val="105"/>
        </w:rPr>
        <w:t>statement,</w:t>
      </w:r>
      <w:r>
        <w:rPr>
          <w:color w:val="2B2A29"/>
          <w:spacing w:val="-13"/>
          <w:w w:val="105"/>
        </w:rPr>
        <w:t xml:space="preserve"> </w:t>
      </w:r>
      <w:r>
        <w:fldChar w:fldCharType="begin"/>
      </w:r>
      <w:r>
        <w:instrText xml:space="preserve"> HYPERLINK \l "_bookmark140" </w:instrText>
      </w:r>
      <w:r>
        <w:fldChar w:fldCharType="separate"/>
      </w:r>
      <w:r>
        <w:rPr>
          <w:color w:val="0000FF"/>
          <w:w w:val="105"/>
        </w:rPr>
        <w:t>164–167</w:t>
      </w:r>
      <w:r>
        <w:rPr>
          <w:color w:val="0000FF"/>
          <w:w w:val="105"/>
        </w:rPr>
        <w:fldChar w:fldCharType="end"/>
      </w:r>
    </w:p>
    <w:p>
      <w:pPr>
        <w:pStyle w:val="11"/>
        <w:spacing w:before="47"/>
        <w:ind w:left="460"/>
      </w:pPr>
      <w:r>
        <w:rPr>
          <w:color w:val="2B2A29"/>
          <w:spacing w:val="-1"/>
          <w:w w:val="105"/>
        </w:rPr>
        <w:t>fork语句，</w:t>
      </w:r>
      <w:r>
        <w:fldChar w:fldCharType="begin"/>
      </w:r>
      <w:r>
        <w:instrText xml:space="preserve"> HYPERLINK \l "_bookmark140" </w:instrText>
      </w:r>
      <w:r>
        <w:fldChar w:fldCharType="separate"/>
      </w:r>
      <w:r>
        <w:rPr>
          <w:color w:val="0000FF"/>
          <w:w w:val="105"/>
        </w:rPr>
        <w:t>164–167</w:t>
      </w:r>
      <w:r>
        <w:rPr>
          <w:color w:val="0000FF"/>
          <w:w w:val="105"/>
        </w:rPr>
        <w:fldChar w:fldCharType="end"/>
      </w:r>
    </w:p>
    <w:p>
      <w:r>
        <w:rPr>
          <w:color w:val="2B2A29"/>
          <w:w w:val="105"/>
        </w:rPr>
        <w:t>multitasking,</w:t>
      </w:r>
      <w:r>
        <w:rPr>
          <w:color w:val="2B2A29"/>
          <w:spacing w:val="-14"/>
          <w:w w:val="105"/>
        </w:rPr>
        <w:t xml:space="preserve"> </w:t>
      </w:r>
      <w:r>
        <w:fldChar w:fldCharType="begin"/>
      </w:r>
      <w:r>
        <w:instrText xml:space="preserve"> HYPERLINK \l "_bookmark134" </w:instrText>
      </w:r>
      <w:r>
        <w:fldChar w:fldCharType="separate"/>
      </w:r>
      <w:r>
        <w:rPr>
          <w:color w:val="0000FF"/>
          <w:w w:val="105"/>
        </w:rPr>
        <w:t>155</w:t>
      </w:r>
      <w:r>
        <w:rPr>
          <w:color w:val="0000FF"/>
          <w:w w:val="105"/>
        </w:rPr>
        <w:fldChar w:fldCharType="end"/>
      </w:r>
    </w:p>
    <w:p>
      <w:pPr>
        <w:pStyle w:val="11"/>
        <w:spacing w:before="48"/>
        <w:ind w:left="460"/>
      </w:pPr>
      <w:r>
        <w:rPr>
          <w:color w:val="2B2A29"/>
          <w:w w:val="105"/>
        </w:rPr>
        <w:t>多任务，</w:t>
      </w:r>
      <w:r>
        <w:fldChar w:fldCharType="begin"/>
      </w:r>
      <w:r>
        <w:instrText xml:space="preserve"> HYPERLINK \l "_bookmark134" </w:instrText>
      </w:r>
      <w:r>
        <w:fldChar w:fldCharType="separate"/>
      </w:r>
      <w:r>
        <w:rPr>
          <w:color w:val="0000FF"/>
          <w:w w:val="105"/>
        </w:rPr>
        <w:t>155</w:t>
      </w:r>
      <w:r>
        <w:rPr>
          <w:color w:val="0000FF"/>
          <w:w w:val="105"/>
        </w:rPr>
        <w:fldChar w:fldCharType="end"/>
      </w:r>
    </w:p>
    <w:p>
      <w:r>
        <w:rPr>
          <w:color w:val="2B2A29"/>
          <w:w w:val="105"/>
        </w:rPr>
        <w:t>nonpreemptive,</w:t>
      </w:r>
      <w:r>
        <w:rPr>
          <w:color w:val="2B2A29"/>
          <w:spacing w:val="2"/>
          <w:w w:val="105"/>
        </w:rPr>
        <w:t xml:space="preserve"> </w:t>
      </w:r>
      <w:r>
        <w:fldChar w:fldCharType="begin"/>
      </w:r>
      <w:r>
        <w:instrText xml:space="preserve"> HYPERLINK \l "_bookmark134" </w:instrText>
      </w:r>
      <w:r>
        <w:fldChar w:fldCharType="separate"/>
      </w:r>
      <w:r>
        <w:rPr>
          <w:color w:val="0000FF"/>
          <w:w w:val="105"/>
        </w:rPr>
        <w:t>155</w:t>
      </w:r>
      <w:r>
        <w:rPr>
          <w:color w:val="0000FF"/>
          <w:w w:val="105"/>
        </w:rPr>
        <w:fldChar w:fldCharType="end"/>
      </w:r>
      <w:r>
        <w:rPr>
          <w:i/>
          <w:color w:val="2B2A29"/>
        </w:rPr>
        <w:t xml:space="preserve"> vs.</w:t>
      </w:r>
      <w:r>
        <w:rPr>
          <w:i/>
          <w:color w:val="2B2A29"/>
          <w:spacing w:val="4"/>
        </w:rPr>
        <w:t xml:space="preserve"> </w:t>
      </w:r>
      <w:r>
        <w:rPr>
          <w:color w:val="2B2A29"/>
        </w:rPr>
        <w:t>parallelism,</w:t>
      </w:r>
      <w:r>
        <w:rPr>
          <w:color w:val="2B2A29"/>
          <w:spacing w:val="5"/>
        </w:rPr>
        <w:t xml:space="preserve"> </w:t>
      </w:r>
    </w:p>
    <w:p>
      <w:pPr>
        <w:pStyle w:val="11"/>
        <w:spacing w:before="47"/>
        <w:ind w:left="460"/>
      </w:pPr>
      <w:r>
        <w:rPr>
          <w:color w:val="2B2A29"/>
          <w:w w:val="105"/>
        </w:rPr>
        <w:t>非预期的</w:t>
      </w:r>
      <w:r>
        <w:fldChar w:fldCharType="begin"/>
      </w:r>
      <w:r>
        <w:instrText xml:space="preserve"> HYPERLINK \l "_bookmark134" </w:instrText>
      </w:r>
      <w:r>
        <w:fldChar w:fldCharType="separate"/>
      </w:r>
      <w:r>
        <w:rPr>
          <w:color w:val="0000FF"/>
          <w:w w:val="105"/>
        </w:rPr>
        <w:t>155</w:t>
      </w:r>
      <w:r>
        <w:rPr>
          <w:color w:val="0000FF"/>
          <w:w w:val="105"/>
        </w:rPr>
        <w:fldChar w:fldCharType="end"/>
      </w:r>
      <w:r>
        <w:rPr>
          <w:i/>
          <w:color w:val="2B2A29"/>
        </w:rPr>
        <w:t>对</w:t>
      </w:r>
      <w:r>
        <w:rPr>
          <w:color w:val="2B2A29"/>
        </w:rPr>
        <w:t>平行度，</w:t>
      </w:r>
    </w:p>
    <w:p>
      <w:r>
        <w:rPr>
          <w:color w:val="2B2A29"/>
          <w:w w:val="105"/>
        </w:rPr>
        <w:t>preemptive</w:t>
      </w:r>
      <w:r>
        <w:rPr>
          <w:color w:val="2B2A29"/>
          <w:spacing w:val="-4"/>
          <w:w w:val="105"/>
        </w:rPr>
        <w:t xml:space="preserve"> </w:t>
      </w:r>
      <w:r>
        <w:rPr>
          <w:color w:val="2B2A29"/>
          <w:w w:val="105"/>
        </w:rPr>
        <w:t>multitasking,</w:t>
      </w:r>
      <w:r>
        <w:rPr>
          <w:color w:val="2B2A29"/>
          <w:spacing w:val="-4"/>
          <w:w w:val="105"/>
        </w:rPr>
        <w:t xml:space="preserve"> </w:t>
      </w:r>
      <w:r>
        <w:fldChar w:fldCharType="begin"/>
      </w:r>
      <w:r>
        <w:instrText xml:space="preserve"> HYPERLINK \l "_bookmark134" </w:instrText>
      </w:r>
      <w:r>
        <w:fldChar w:fldCharType="separate"/>
      </w:r>
      <w:r>
        <w:rPr>
          <w:color w:val="0000FF"/>
          <w:w w:val="105"/>
        </w:rPr>
        <w:t>155</w:t>
      </w:r>
      <w:r>
        <w:rPr>
          <w:color w:val="0000FF"/>
          <w:w w:val="105"/>
        </w:rPr>
        <w:fldChar w:fldCharType="end"/>
      </w:r>
    </w:p>
    <w:p>
      <w:pPr>
        <w:pStyle w:val="11"/>
        <w:spacing w:before="47"/>
        <w:ind w:left="460"/>
      </w:pPr>
      <w:r>
        <w:rPr>
          <w:color w:val="2B2A29"/>
          <w:w w:val="105"/>
        </w:rPr>
        <w:t>抢先多任务，</w:t>
      </w:r>
      <w:r>
        <w:fldChar w:fldCharType="begin"/>
      </w:r>
      <w:r>
        <w:instrText xml:space="preserve"> HYPERLINK \l "_bookmark134" </w:instrText>
      </w:r>
      <w:r>
        <w:fldChar w:fldCharType="separate"/>
      </w:r>
      <w:r>
        <w:rPr>
          <w:color w:val="0000FF"/>
          <w:w w:val="105"/>
        </w:rPr>
        <w:t>155</w:t>
      </w:r>
      <w:r>
        <w:rPr>
          <w:color w:val="0000FF"/>
          <w:w w:val="105"/>
        </w:rPr>
        <w:fldChar w:fldCharType="end"/>
      </w:r>
    </w:p>
    <w:p>
      <w:r>
        <w:rPr>
          <w:color w:val="2B2A29"/>
          <w:w w:val="105"/>
        </w:rPr>
        <w:t xml:space="preserve">synchronous model, </w:t>
      </w:r>
      <w:r>
        <w:fldChar w:fldCharType="begin"/>
      </w:r>
      <w:r>
        <w:instrText xml:space="preserve"> HYPERLINK \l "_bookmark133" </w:instrText>
      </w:r>
      <w:r>
        <w:fldChar w:fldCharType="separate"/>
      </w:r>
      <w:r>
        <w:rPr>
          <w:color w:val="0000FF"/>
          <w:w w:val="105"/>
        </w:rPr>
        <w:t>154</w:t>
      </w:r>
      <w:r>
        <w:rPr>
          <w:color w:val="0000FF"/>
          <w:w w:val="105"/>
        </w:rPr>
        <w:fldChar w:fldCharType="end"/>
      </w:r>
      <w:r>
        <w:rPr>
          <w:color w:val="2B2A29"/>
          <w:w w:val="105"/>
        </w:rPr>
        <w:t xml:space="preserve"> threads and processes, </w:t>
      </w:r>
      <w:r>
        <w:rPr>
          <w:color w:val="0000FF"/>
          <w:spacing w:val="-55"/>
          <w:w w:val="105"/>
        </w:rPr>
        <w:t xml:space="preserve"> </w:t>
      </w:r>
      <w:r>
        <w:rPr>
          <w:color w:val="2B2A29"/>
        </w:rPr>
        <w:t>variable</w:t>
      </w:r>
      <w:r>
        <w:rPr>
          <w:color w:val="2B2A29"/>
          <w:spacing w:val="8"/>
        </w:rPr>
        <w:t xml:space="preserve"> </w:t>
      </w:r>
      <w:r>
        <w:rPr>
          <w:color w:val="2B2A29"/>
        </w:rPr>
        <w:t>access</w:t>
      </w:r>
      <w:r>
        <w:rPr>
          <w:color w:val="2B2A29"/>
          <w:spacing w:val="8"/>
        </w:rPr>
        <w:t xml:space="preserve"> </w:t>
      </w:r>
      <w:r>
        <w:rPr>
          <w:color w:val="2B2A29"/>
        </w:rPr>
        <w:t>(fork),</w:t>
      </w:r>
      <w:r>
        <w:rPr>
          <w:color w:val="2B2A29"/>
          <w:spacing w:val="8"/>
        </w:rPr>
        <w:t xml:space="preserve"> </w:t>
      </w:r>
      <w:r>
        <w:rPr>
          <w:color w:val="0000FF"/>
          <w:spacing w:val="1"/>
        </w:rPr>
        <w:t xml:space="preserve"> </w:t>
      </w:r>
      <w:r>
        <w:rPr>
          <w:color w:val="2B2A29"/>
          <w:w w:val="105"/>
        </w:rPr>
        <w:t>workers</w:t>
      </w:r>
    </w:p>
    <w:p>
      <w:pPr>
        <w:pStyle w:val="11"/>
        <w:spacing w:before="47"/>
        <w:ind w:left="460"/>
      </w:pPr>
      <w:r>
        <w:rPr>
          <w:color w:val="2B2A29"/>
          <w:w w:val="105"/>
        </w:rPr>
        <w:t>同步模型，</w:t>
      </w:r>
      <w:r>
        <w:fldChar w:fldCharType="begin"/>
      </w:r>
      <w:r>
        <w:instrText xml:space="preserve"> HYPERLINK \l "_bookmark133" </w:instrText>
      </w:r>
      <w:r>
        <w:fldChar w:fldCharType="separate"/>
      </w:r>
      <w:r>
        <w:rPr>
          <w:color w:val="0000FF"/>
          <w:w w:val="105"/>
        </w:rPr>
        <w:t>154</w:t>
      </w:r>
      <w:r>
        <w:rPr>
          <w:color w:val="0000FF"/>
          <w:w w:val="105"/>
        </w:rPr>
        <w:fldChar w:fldCharType="end"/>
      </w:r>
      <w:r>
        <w:fldChar w:fldCharType="begin"/>
      </w:r>
      <w:r>
        <w:instrText xml:space="preserve"> HYPERLINK \l "_bookmark133" </w:instrText>
      </w:r>
      <w:r>
        <w:fldChar w:fldCharType="separate"/>
      </w:r>
      <w:r>
        <w:rPr>
          <w:color w:val="0000FF"/>
          <w:w w:val="105"/>
        </w:rPr>
        <w:t>个</w:t>
      </w:r>
      <w:r>
        <w:rPr>
          <w:color w:val="0000FF"/>
          <w:w w:val="105"/>
        </w:rPr>
        <w:fldChar w:fldCharType="end"/>
      </w:r>
      <w:r>
        <w:rPr>
          <w:color w:val="2B2A29"/>
          <w:w w:val="105"/>
        </w:rPr>
        <w:t>线程和进程，</w:t>
      </w:r>
      <w:r>
        <w:rPr>
          <w:color w:val="2B2A29"/>
        </w:rPr>
        <w:t>可变访问（fork），</w:t>
      </w:r>
      <w:r>
        <w:rPr>
          <w:color w:val="2B2A29"/>
          <w:w w:val="105"/>
        </w:rPr>
        <w:t>工作者</w:t>
      </w:r>
    </w:p>
    <w:p>
      <w:r>
        <w:rPr>
          <w:color w:val="2B2A29"/>
        </w:rPr>
        <w:t>default</w:t>
      </w:r>
      <w:r>
        <w:rPr>
          <w:color w:val="2B2A29"/>
          <w:spacing w:val="10"/>
        </w:rPr>
        <w:t xml:space="preserve"> </w:t>
      </w:r>
      <w:r>
        <w:rPr>
          <w:color w:val="2B2A29"/>
        </w:rPr>
        <w:t>code,</w:t>
      </w:r>
      <w:r>
        <w:rPr>
          <w:color w:val="2B2A29"/>
          <w:spacing w:val="11"/>
        </w:rPr>
        <w:t xml:space="preserve"> </w:t>
      </w:r>
      <w:r>
        <w:fldChar w:fldCharType="begin"/>
      </w:r>
      <w:r>
        <w:instrText xml:space="preserve"> HYPERLINK \l "_bookmark138" </w:instrText>
      </w:r>
      <w:r>
        <w:fldChar w:fldCharType="separate"/>
      </w:r>
      <w:r>
        <w:rPr>
          <w:color w:val="0000FF"/>
        </w:rPr>
        <w:t>158–161</w:t>
      </w:r>
      <w:r>
        <w:rPr>
          <w:color w:val="0000FF"/>
        </w:rPr>
        <w:fldChar w:fldCharType="end"/>
      </w:r>
    </w:p>
    <w:p>
      <w:pPr>
        <w:pStyle w:val="11"/>
        <w:spacing w:line="250" w:lineRule="exact"/>
        <w:ind w:left="760"/>
      </w:pPr>
      <w:r>
        <w:rPr>
          <w:color w:val="2B2A29"/>
        </w:rPr>
        <w:t>默认代码，</w:t>
      </w:r>
      <w:r>
        <w:fldChar w:fldCharType="begin"/>
      </w:r>
      <w:r>
        <w:instrText xml:space="preserve"> HYPERLINK \l "_bookmark138" </w:instrText>
      </w:r>
      <w:r>
        <w:fldChar w:fldCharType="separate"/>
      </w:r>
      <w:r>
        <w:rPr>
          <w:color w:val="0000FF"/>
        </w:rPr>
        <w:t>158–161</w:t>
      </w:r>
      <w:r>
        <w:rPr>
          <w:color w:val="0000FF"/>
        </w:rPr>
        <w:fldChar w:fldCharType="end"/>
      </w:r>
    </w:p>
    <w:p>
      <w:r>
        <w:rPr>
          <w:color w:val="2B2A29"/>
          <w:spacing w:val="-1"/>
          <w:w w:val="105"/>
        </w:rPr>
        <w:t>interaction,</w:t>
      </w:r>
      <w:r>
        <w:rPr>
          <w:color w:val="2B2A29"/>
          <w:spacing w:val="-11"/>
          <w:w w:val="105"/>
        </w:rPr>
        <w:t xml:space="preserve"> </w:t>
      </w:r>
      <w:r>
        <w:fldChar w:fldCharType="begin"/>
      </w:r>
      <w:r>
        <w:instrText xml:space="preserve"> HYPERLINK \l "_bookmark139" </w:instrText>
      </w:r>
      <w:r>
        <w:fldChar w:fldCharType="separate"/>
      </w:r>
      <w:r>
        <w:rPr>
          <w:color w:val="0000FF"/>
          <w:w w:val="105"/>
        </w:rPr>
        <w:t>161–164</w:t>
      </w:r>
      <w:r>
        <w:rPr>
          <w:color w:val="0000FF"/>
          <w:w w:val="105"/>
        </w:rPr>
        <w:fldChar w:fldCharType="end"/>
      </w:r>
    </w:p>
    <w:p>
      <w:pPr>
        <w:pStyle w:val="11"/>
        <w:spacing w:before="47"/>
        <w:ind w:left="760"/>
      </w:pPr>
      <w:r>
        <w:rPr>
          <w:color w:val="2B2A29"/>
          <w:spacing w:val="-1"/>
          <w:w w:val="105"/>
        </w:rPr>
        <w:t>交互，</w:t>
      </w:r>
      <w:r>
        <w:fldChar w:fldCharType="begin"/>
      </w:r>
      <w:r>
        <w:instrText xml:space="preserve"> HYPERLINK \l "_bookmark139" </w:instrText>
      </w:r>
      <w:r>
        <w:fldChar w:fldCharType="separate"/>
      </w:r>
      <w:r>
        <w:rPr>
          <w:color w:val="0000FF"/>
          <w:w w:val="105"/>
        </w:rPr>
        <w:t>161–164</w:t>
      </w:r>
      <w:r>
        <w:rPr>
          <w:color w:val="0000FF"/>
          <w:w w:val="105"/>
        </w:rPr>
        <w:fldChar w:fldCharType="end"/>
      </w:r>
    </w:p>
    <w:p>
      <w:r>
        <w:rPr>
          <w:color w:val="2B2A29"/>
          <w:w w:val="105"/>
        </w:rPr>
        <w:t>sequence diagram,</w:t>
      </w:r>
      <w:r>
        <w:rPr>
          <w:color w:val="2B2A29"/>
          <w:spacing w:val="1"/>
          <w:w w:val="105"/>
        </w:rPr>
        <w:t xml:space="preserve"> </w:t>
      </w:r>
      <w:r>
        <w:fldChar w:fldCharType="begin"/>
      </w:r>
      <w:r>
        <w:instrText xml:space="preserve"> HYPERLINK \l "_bookmark139" </w:instrText>
      </w:r>
      <w:r>
        <w:fldChar w:fldCharType="separate"/>
      </w:r>
      <w:r>
        <w:rPr>
          <w:color w:val="0000FF"/>
          <w:w w:val="105"/>
        </w:rPr>
        <w:t>164</w:t>
      </w:r>
      <w:r>
        <w:rPr>
          <w:color w:val="0000FF"/>
          <w:w w:val="105"/>
        </w:rPr>
        <w:fldChar w:fldCharType="end"/>
      </w:r>
    </w:p>
    <w:p>
      <w:pPr>
        <w:pStyle w:val="11"/>
        <w:spacing w:before="47"/>
        <w:ind w:left="760"/>
      </w:pPr>
      <w:r>
        <w:rPr>
          <w:color w:val="2B2A29"/>
          <w:w w:val="105"/>
        </w:rPr>
        <w:t>序列图，</w:t>
      </w:r>
      <w:r>
        <w:fldChar w:fldCharType="begin"/>
      </w:r>
      <w:r>
        <w:instrText xml:space="preserve"> HYPERLINK \l "_bookmark139" </w:instrText>
      </w:r>
      <w:r>
        <w:fldChar w:fldCharType="separate"/>
      </w:r>
      <w:r>
        <w:rPr>
          <w:color w:val="0000FF"/>
          <w:w w:val="105"/>
        </w:rPr>
        <w:t>164</w:t>
      </w:r>
      <w:r>
        <w:rPr>
          <w:color w:val="0000FF"/>
          <w:w w:val="105"/>
        </w:rPr>
        <w:fldChar w:fldCharType="end"/>
      </w:r>
    </w:p>
    <w:p>
      <w:r>
        <w:rPr>
          <w:color w:val="2B2A29"/>
          <w:w w:val="105"/>
        </w:rPr>
        <w:t>Constants,</w:t>
      </w:r>
      <w:r>
        <w:rPr>
          <w:color w:val="2B2A29"/>
          <w:spacing w:val="-13"/>
          <w:w w:val="105"/>
        </w:rPr>
        <w:t xml:space="preserve"> </w:t>
      </w:r>
      <w:r>
        <w:fldChar w:fldCharType="begin"/>
      </w:r>
      <w:r>
        <w:instrText xml:space="preserve"> HYPERLINK \l "_bookmark80" </w:instrText>
      </w:r>
      <w:r>
        <w:fldChar w:fldCharType="separate"/>
      </w:r>
      <w:r>
        <w:rPr>
          <w:color w:val="0000FF"/>
          <w:w w:val="105"/>
        </w:rPr>
        <w:t>86,</w:t>
      </w:r>
      <w:r>
        <w:rPr>
          <w:color w:val="0000FF"/>
          <w:spacing w:val="-13"/>
          <w:w w:val="105"/>
        </w:rPr>
        <w:t xml:space="preserve"> </w:t>
      </w:r>
      <w:r>
        <w:rPr>
          <w:color w:val="0000FF"/>
          <w:spacing w:val="-13"/>
          <w:w w:val="105"/>
        </w:rPr>
        <w:fldChar w:fldCharType="end"/>
      </w:r>
      <w:r>
        <w:fldChar w:fldCharType="begin"/>
      </w:r>
      <w:r>
        <w:instrText xml:space="preserve"> HYPERLINK \l "_bookmark81" </w:instrText>
      </w:r>
      <w:r>
        <w:fldChar w:fldCharType="separate"/>
      </w:r>
      <w:r>
        <w:rPr>
          <w:color w:val="0000FF"/>
          <w:w w:val="105"/>
        </w:rPr>
        <w:t>87</w:t>
      </w:r>
      <w:r>
        <w:rPr>
          <w:color w:val="0000FF"/>
          <w:w w:val="105"/>
        </w:rPr>
        <w:fldChar w:fldCharType="end"/>
      </w:r>
    </w:p>
    <w:p>
      <w:pPr>
        <w:pStyle w:val="11"/>
        <w:spacing w:before="47"/>
        <w:ind w:left="160"/>
      </w:pPr>
      <w:r>
        <w:rPr>
          <w:color w:val="2B2A29"/>
          <w:w w:val="105"/>
        </w:rPr>
        <w:t>常量，</w:t>
      </w:r>
      <w:r>
        <w:fldChar w:fldCharType="begin"/>
      </w:r>
      <w:r>
        <w:instrText xml:space="preserve"> HYPERLINK \l "_bookmark80" </w:instrText>
      </w:r>
      <w:r>
        <w:fldChar w:fldCharType="separate"/>
      </w:r>
      <w:r>
        <w:rPr>
          <w:color w:val="0000FF"/>
          <w:w w:val="105"/>
        </w:rPr>
        <w:t>86，</w:t>
      </w:r>
      <w:r>
        <w:rPr>
          <w:color w:val="0000FF"/>
          <w:spacing w:val="-13"/>
          <w:w w:val="105"/>
        </w:rPr>
        <w:fldChar w:fldCharType="end"/>
      </w:r>
    </w:p>
    <w:p>
      <w:pPr>
        <w:pStyle w:val="11"/>
        <w:spacing w:before="6"/>
        <w:rPr>
          <w:sz w:val="21"/>
        </w:rPr>
      </w:pPr>
    </w:p>
    <w:p>
      <w:r>
        <w:rPr>
          <w:color w:val="2B2A29"/>
          <w:w w:val="99"/>
        </w:rPr>
        <w:t>D</w:t>
      </w:r>
    </w:p>
    <w:p>
      <w:pPr>
        <w:pStyle w:val="6"/>
      </w:pPr>
      <w:r>
        <w:rPr>
          <w:color w:val="2B2A29"/>
          <w:w w:val="99"/>
        </w:rPr>
        <w:t>D</w:t>
      </w:r>
    </w:p>
    <w:p>
      <w:r>
        <w:rPr>
          <w:color w:val="2B2A29"/>
          <w:spacing w:val="-1"/>
          <w:w w:val="105"/>
        </w:rPr>
        <w:t>Data</w:t>
      </w:r>
      <w:r>
        <w:rPr>
          <w:color w:val="2B2A29"/>
          <w:spacing w:val="-13"/>
          <w:w w:val="105"/>
        </w:rPr>
        <w:t xml:space="preserve"> </w:t>
      </w:r>
      <w:r>
        <w:rPr>
          <w:color w:val="2B2A29"/>
          <w:spacing w:val="-1"/>
          <w:w w:val="105"/>
        </w:rPr>
        <w:t>Definition</w:t>
      </w:r>
      <w:r>
        <w:rPr>
          <w:color w:val="2B2A29"/>
          <w:spacing w:val="-13"/>
          <w:w w:val="105"/>
        </w:rPr>
        <w:t xml:space="preserve"> </w:t>
      </w:r>
      <w:r>
        <w:rPr>
          <w:color w:val="2B2A29"/>
          <w:w w:val="105"/>
        </w:rPr>
        <w:t>Language</w:t>
      </w:r>
      <w:r>
        <w:rPr>
          <w:color w:val="2B2A29"/>
          <w:spacing w:val="-13"/>
          <w:w w:val="105"/>
        </w:rPr>
        <w:t xml:space="preserve"> </w:t>
      </w:r>
      <w:r>
        <w:rPr>
          <w:color w:val="2B2A29"/>
          <w:w w:val="105"/>
        </w:rPr>
        <w:t>(DDL)</w:t>
      </w:r>
      <w:r>
        <w:rPr>
          <w:color w:val="2B2A29"/>
          <w:spacing w:val="-55"/>
          <w:w w:val="105"/>
        </w:rPr>
        <w:t xml:space="preserve"> </w:t>
      </w:r>
      <w:r>
        <w:rPr>
          <w:color w:val="2B2A29"/>
        </w:rPr>
        <w:t>DELETE,</w:t>
      </w:r>
      <w:r>
        <w:rPr>
          <w:color w:val="2B2A29"/>
          <w:spacing w:val="-12"/>
        </w:rPr>
        <w:t xml:space="preserve"> </w:t>
      </w:r>
      <w:r>
        <w:fldChar w:fldCharType="begin"/>
      </w:r>
      <w:r>
        <w:instrText xml:space="preserve"> HYPERLINK \l "_bookmark234" </w:instrText>
      </w:r>
      <w:r>
        <w:fldChar w:fldCharType="separate"/>
      </w:r>
      <w:r>
        <w:rPr>
          <w:color w:val="0000FF"/>
        </w:rPr>
        <w:t>288</w:t>
      </w:r>
      <w:r>
        <w:rPr>
          <w:color w:val="0000FF"/>
        </w:rPr>
        <w:fldChar w:fldCharType="end"/>
      </w:r>
    </w:p>
    <w:p>
      <w:pPr>
        <w:pStyle w:val="11"/>
        <w:spacing w:before="87" w:line="285" w:lineRule="auto"/>
        <w:ind w:left="460" w:right="1415" w:hanging="301"/>
      </w:pPr>
      <w:r>
        <w:rPr>
          <w:color w:val="2B2A29"/>
          <w:spacing w:val="-1"/>
          <w:w w:val="105"/>
        </w:rPr>
        <w:t>数据定义</w:t>
      </w:r>
      <w:r>
        <w:rPr>
          <w:color w:val="2B2A29"/>
          <w:w w:val="105"/>
        </w:rPr>
        <w:t>语言（DDL）</w:t>
      </w:r>
      <w:r>
        <w:rPr>
          <w:color w:val="2B2A29"/>
        </w:rPr>
        <w:t>DELETE，</w:t>
      </w:r>
      <w:r>
        <w:fldChar w:fldCharType="begin"/>
      </w:r>
      <w:r>
        <w:instrText xml:space="preserve"> HYPERLINK \l "_bookmark234" </w:instrText>
      </w:r>
      <w:r>
        <w:fldChar w:fldCharType="separate"/>
      </w:r>
      <w:r>
        <w:rPr>
          <w:color w:val="0000FF"/>
        </w:rPr>
        <w:t>288</w:t>
      </w:r>
      <w:r>
        <w:rPr>
          <w:color w:val="0000FF"/>
        </w:rPr>
        <w:fldChar w:fldCharType="end"/>
      </w:r>
    </w:p>
    <w:p>
      <w:r>
        <w:rPr>
          <w:color w:val="2B2A29"/>
        </w:rPr>
        <w:t xml:space="preserve">ER diagram, </w:t>
      </w:r>
      <w:r>
        <w:fldChar w:fldCharType="begin"/>
      </w:r>
      <w:r>
        <w:instrText xml:space="preserve"> HYPERLINK \l "_bookmark225" </w:instrText>
      </w:r>
      <w:r>
        <w:fldChar w:fldCharType="separate"/>
      </w:r>
      <w:r>
        <w:rPr>
          <w:color w:val="0000FF"/>
        </w:rPr>
        <w:t>278</w:t>
      </w:r>
      <w:r>
        <w:rPr>
          <w:color w:val="0000FF"/>
        </w:rPr>
        <w:fldChar w:fldCharType="end"/>
      </w:r>
      <w:r>
        <w:rPr>
          <w:color w:val="0000FF"/>
          <w:spacing w:val="1"/>
        </w:rPr>
        <w:t xml:space="preserve"> </w:t>
      </w:r>
      <w:r>
        <w:rPr>
          <w:color w:val="2B2A29"/>
        </w:rPr>
        <w:t>INSERT</w:t>
      </w:r>
      <w:r>
        <w:rPr>
          <w:color w:val="2B2A29"/>
          <w:spacing w:val="22"/>
        </w:rPr>
        <w:t xml:space="preserve"> </w:t>
      </w:r>
      <w:r>
        <w:rPr>
          <w:color w:val="2B2A29"/>
        </w:rPr>
        <w:t>statements</w:t>
      </w:r>
    </w:p>
    <w:p>
      <w:pPr>
        <w:pStyle w:val="11"/>
        <w:spacing w:line="285" w:lineRule="auto"/>
        <w:ind w:left="460" w:right="2245"/>
      </w:pPr>
      <w:r>
        <w:rPr>
          <w:color w:val="2B2A29"/>
        </w:rPr>
        <w:t>ER图，</w:t>
      </w:r>
      <w:r>
        <w:fldChar w:fldCharType="begin"/>
      </w:r>
      <w:r>
        <w:instrText xml:space="preserve"> HYPERLINK \l "_bookmark225" </w:instrText>
      </w:r>
      <w:r>
        <w:fldChar w:fldCharType="separate"/>
      </w:r>
      <w:r>
        <w:rPr>
          <w:color w:val="0000FF"/>
        </w:rPr>
        <w:t>278</w:t>
      </w:r>
      <w:r>
        <w:rPr>
          <w:color w:val="0000FF"/>
        </w:rPr>
        <w:fldChar w:fldCharType="end"/>
      </w:r>
      <w:r>
        <w:rPr>
          <w:color w:val="0000FF"/>
          <w:spacing w:val="1"/>
        </w:rPr>
        <w:t>条</w:t>
      </w:r>
      <w:r>
        <w:rPr>
          <w:color w:val="2B2A29"/>
        </w:rPr>
        <w:t>INSERT语句</w:t>
      </w:r>
    </w:p>
    <w:p>
      <w:r>
        <w:rPr>
          <w:color w:val="2B2A29"/>
          <w:w w:val="105"/>
        </w:rPr>
        <w:t>auto-incrementing</w:t>
      </w:r>
      <w:r>
        <w:rPr>
          <w:color w:val="2B2A29"/>
          <w:spacing w:val="10"/>
          <w:w w:val="105"/>
        </w:rPr>
        <w:t xml:space="preserve"> </w:t>
      </w:r>
      <w:r>
        <w:rPr>
          <w:color w:val="2B2A29"/>
          <w:w w:val="105"/>
        </w:rPr>
        <w:t>columns,</w:t>
      </w:r>
      <w:r>
        <w:rPr>
          <w:color w:val="2B2A29"/>
          <w:spacing w:val="11"/>
          <w:w w:val="105"/>
        </w:rPr>
        <w:t xml:space="preserve"> </w:t>
      </w:r>
      <w:r>
        <w:fldChar w:fldCharType="begin"/>
      </w:r>
      <w:r>
        <w:instrText xml:space="preserve"> HYPERLINK \l "_bookmark229" </w:instrText>
      </w:r>
      <w:r>
        <w:fldChar w:fldCharType="separate"/>
      </w:r>
      <w:r>
        <w:rPr>
          <w:color w:val="0000FF"/>
          <w:w w:val="105"/>
        </w:rPr>
        <w:t>282</w:t>
      </w:r>
      <w:r>
        <w:rPr>
          <w:color w:val="0000FF"/>
          <w:w w:val="105"/>
        </w:rPr>
        <w:fldChar w:fldCharType="end"/>
      </w:r>
    </w:p>
    <w:p>
      <w:pPr>
        <w:pStyle w:val="11"/>
        <w:spacing w:line="251" w:lineRule="exact"/>
        <w:ind w:left="760"/>
      </w:pPr>
      <w:r>
        <w:rPr>
          <w:color w:val="2B2A29"/>
          <w:w w:val="105"/>
        </w:rPr>
        <w:t>自动递增列，</w:t>
      </w:r>
      <w:r>
        <w:fldChar w:fldCharType="begin"/>
      </w:r>
      <w:r>
        <w:instrText xml:space="preserve"> HYPERLINK \l "_bookmark229" </w:instrText>
      </w:r>
      <w:r>
        <w:fldChar w:fldCharType="separate"/>
      </w:r>
      <w:r>
        <w:rPr>
          <w:color w:val="0000FF"/>
          <w:w w:val="105"/>
        </w:rPr>
        <w:t>282</w:t>
      </w:r>
      <w:r>
        <w:rPr>
          <w:color w:val="0000FF"/>
          <w:w w:val="105"/>
        </w:rPr>
        <w:fldChar w:fldCharType="end"/>
      </w:r>
    </w:p>
    <w:p>
      <w:r>
        <w:rPr>
          <w:color w:val="2B2A29"/>
          <w:w w:val="105"/>
        </w:rPr>
        <w:t>database</w:t>
      </w:r>
      <w:r>
        <w:rPr>
          <w:color w:val="2B2A29"/>
          <w:spacing w:val="-3"/>
          <w:w w:val="105"/>
        </w:rPr>
        <w:t xml:space="preserve"> </w:t>
      </w:r>
      <w:r>
        <w:rPr>
          <w:color w:val="2B2A29"/>
          <w:w w:val="105"/>
        </w:rPr>
        <w:t>tables,</w:t>
      </w:r>
      <w:r>
        <w:rPr>
          <w:color w:val="2B2A29"/>
          <w:spacing w:val="-3"/>
          <w:w w:val="105"/>
        </w:rPr>
        <w:t xml:space="preserve"> </w:t>
      </w:r>
      <w:r>
        <w:fldChar w:fldCharType="begin"/>
      </w:r>
      <w:r>
        <w:instrText xml:space="preserve"> HYPERLINK \l "_bookmark228" </w:instrText>
      </w:r>
      <w:r>
        <w:fldChar w:fldCharType="separate"/>
      </w:r>
      <w:r>
        <w:rPr>
          <w:color w:val="0000FF"/>
          <w:w w:val="105"/>
        </w:rPr>
        <w:t>281</w:t>
      </w:r>
      <w:r>
        <w:rPr>
          <w:color w:val="0000FF"/>
          <w:w w:val="105"/>
        </w:rPr>
        <w:fldChar w:fldCharType="end"/>
      </w:r>
    </w:p>
    <w:p>
      <w:pPr>
        <w:pStyle w:val="11"/>
        <w:spacing w:before="45"/>
        <w:ind w:left="760"/>
      </w:pPr>
      <w:r>
        <w:rPr>
          <w:color w:val="2B2A29"/>
          <w:w w:val="105"/>
        </w:rPr>
        <w:t>数据库表，</w:t>
      </w:r>
      <w:r>
        <w:fldChar w:fldCharType="begin"/>
      </w:r>
      <w:r>
        <w:instrText xml:space="preserve"> HYPERLINK \l "_bookmark228" </w:instrText>
      </w:r>
      <w:r>
        <w:fldChar w:fldCharType="separate"/>
      </w:r>
      <w:r>
        <w:rPr>
          <w:color w:val="0000FF"/>
          <w:w w:val="105"/>
        </w:rPr>
        <w:t>281</w:t>
      </w:r>
      <w:r>
        <w:rPr>
          <w:color w:val="0000FF"/>
          <w:w w:val="105"/>
        </w:rPr>
        <w:fldChar w:fldCharType="end"/>
      </w:r>
    </w:p>
    <w:p>
      <w:r>
        <w:rPr>
          <w:color w:val="2B2A29"/>
          <w:w w:val="105"/>
        </w:rPr>
        <w:t>employees</w:t>
      </w:r>
      <w:r>
        <w:rPr>
          <w:color w:val="2B2A29"/>
          <w:spacing w:val="-10"/>
          <w:w w:val="105"/>
        </w:rPr>
        <w:t xml:space="preserve"> </w:t>
      </w:r>
      <w:r>
        <w:rPr>
          <w:color w:val="2B2A29"/>
          <w:w w:val="105"/>
        </w:rPr>
        <w:t>table,</w:t>
      </w:r>
      <w:r>
        <w:rPr>
          <w:color w:val="2B2A29"/>
          <w:spacing w:val="-9"/>
          <w:w w:val="105"/>
        </w:rPr>
        <w:t xml:space="preserve"> </w:t>
      </w:r>
      <w:r>
        <w:fldChar w:fldCharType="begin"/>
      </w:r>
      <w:r>
        <w:instrText xml:space="preserve"> HYPERLINK \l "_bookmark228" </w:instrText>
      </w:r>
      <w:r>
        <w:fldChar w:fldCharType="separate"/>
      </w:r>
      <w:r>
        <w:rPr>
          <w:color w:val="0000FF"/>
          <w:w w:val="105"/>
        </w:rPr>
        <w:t>281</w:t>
      </w:r>
      <w:r>
        <w:rPr>
          <w:color w:val="0000FF"/>
          <w:w w:val="105"/>
        </w:rPr>
        <w:fldChar w:fldCharType="end"/>
      </w:r>
    </w:p>
    <w:p>
      <w:pPr>
        <w:pStyle w:val="11"/>
        <w:spacing w:before="47"/>
        <w:ind w:left="760"/>
      </w:pPr>
      <w:r>
        <w:rPr>
          <w:color w:val="2B2A29"/>
          <w:w w:val="105"/>
        </w:rPr>
        <w:t>员工表，</w:t>
      </w:r>
      <w:r>
        <w:fldChar w:fldCharType="begin"/>
      </w:r>
      <w:r>
        <w:instrText xml:space="preserve"> HYPERLINK \l "_bookmark228" </w:instrText>
      </w:r>
      <w:r>
        <w:fldChar w:fldCharType="separate"/>
      </w:r>
      <w:r>
        <w:rPr>
          <w:color w:val="0000FF"/>
          <w:w w:val="105"/>
        </w:rPr>
        <w:t>281</w:t>
      </w:r>
      <w:r>
        <w:rPr>
          <w:color w:val="0000FF"/>
          <w:w w:val="105"/>
        </w:rPr>
        <w:fldChar w:fldCharType="end"/>
      </w:r>
    </w:p>
    <w:p>
      <w:r>
        <w:rPr>
          <w:color w:val="2B2A29"/>
          <w:w w:val="105"/>
        </w:rPr>
        <w:t>identity</w:t>
      </w:r>
      <w:r>
        <w:rPr>
          <w:color w:val="2B2A29"/>
          <w:spacing w:val="-6"/>
          <w:w w:val="105"/>
        </w:rPr>
        <w:t xml:space="preserve"> </w:t>
      </w:r>
      <w:r>
        <w:rPr>
          <w:color w:val="2B2A29"/>
          <w:w w:val="105"/>
        </w:rPr>
        <w:t>columns,</w:t>
      </w:r>
      <w:r>
        <w:rPr>
          <w:color w:val="2B2A29"/>
          <w:spacing w:val="-6"/>
          <w:w w:val="105"/>
        </w:rPr>
        <w:t xml:space="preserve"> </w:t>
      </w:r>
      <w:r>
        <w:fldChar w:fldCharType="begin"/>
      </w:r>
      <w:r>
        <w:instrText xml:space="preserve"> HYPERLINK \l "_bookmark229" </w:instrText>
      </w:r>
      <w:r>
        <w:fldChar w:fldCharType="separate"/>
      </w:r>
      <w:r>
        <w:rPr>
          <w:color w:val="0000FF"/>
          <w:w w:val="105"/>
        </w:rPr>
        <w:t>282</w:t>
      </w:r>
      <w:r>
        <w:rPr>
          <w:color w:val="0000FF"/>
          <w:w w:val="105"/>
        </w:rPr>
        <w:fldChar w:fldCharType="end"/>
      </w:r>
    </w:p>
    <w:p>
      <w:pPr>
        <w:pStyle w:val="11"/>
        <w:spacing w:before="47"/>
        <w:ind w:left="760"/>
      </w:pPr>
      <w:r>
        <w:rPr>
          <w:color w:val="2B2A29"/>
          <w:w w:val="105"/>
        </w:rPr>
        <w:t>标识栏，</w:t>
      </w:r>
      <w:r>
        <w:fldChar w:fldCharType="begin"/>
      </w:r>
      <w:r>
        <w:instrText xml:space="preserve"> HYPERLINK \l "_bookmark229" </w:instrText>
      </w:r>
      <w:r>
        <w:fldChar w:fldCharType="separate"/>
      </w:r>
      <w:r>
        <w:rPr>
          <w:color w:val="0000FF"/>
          <w:w w:val="105"/>
        </w:rPr>
        <w:t>282</w:t>
      </w:r>
      <w:r>
        <w:rPr>
          <w:color w:val="0000FF"/>
          <w:w w:val="105"/>
        </w:rPr>
        <w:fldChar w:fldCharType="end"/>
      </w:r>
    </w:p>
    <w:p>
      <w:r>
        <w:rPr>
          <w:color w:val="2B2A29"/>
          <w:w w:val="105"/>
        </w:rPr>
        <w:t>source</w:t>
      </w:r>
      <w:r>
        <w:rPr>
          <w:color w:val="2B2A29"/>
          <w:spacing w:val="-10"/>
          <w:w w:val="105"/>
        </w:rPr>
        <w:t xml:space="preserve"> </w:t>
      </w:r>
      <w:r>
        <w:rPr>
          <w:color w:val="2B2A29"/>
          <w:w w:val="105"/>
        </w:rPr>
        <w:t>format,</w:t>
      </w:r>
      <w:r>
        <w:rPr>
          <w:color w:val="2B2A29"/>
          <w:spacing w:val="-9"/>
          <w:w w:val="105"/>
        </w:rPr>
        <w:t xml:space="preserve"> </w:t>
      </w:r>
      <w:r>
        <w:fldChar w:fldCharType="begin"/>
      </w:r>
      <w:r>
        <w:instrText xml:space="preserve"> HYPERLINK \l "_bookmark227" </w:instrText>
      </w:r>
      <w:r>
        <w:fldChar w:fldCharType="separate"/>
      </w:r>
      <w:r>
        <w:rPr>
          <w:color w:val="0000FF"/>
          <w:w w:val="105"/>
        </w:rPr>
        <w:t>280</w:t>
      </w:r>
      <w:r>
        <w:rPr>
          <w:color w:val="0000FF"/>
          <w:w w:val="105"/>
        </w:rPr>
        <w:fldChar w:fldCharType="end"/>
      </w:r>
    </w:p>
    <w:p>
      <w:pPr>
        <w:pStyle w:val="11"/>
        <w:spacing w:before="48"/>
        <w:ind w:left="760"/>
      </w:pPr>
      <w:r>
        <w:rPr>
          <w:color w:val="2B2A29"/>
          <w:w w:val="105"/>
        </w:rPr>
        <w:t>源格式，</w:t>
      </w:r>
      <w:r>
        <w:fldChar w:fldCharType="begin"/>
      </w:r>
      <w:r>
        <w:instrText xml:space="preserve"> HYPERLINK \l "_bookmark227" </w:instrText>
      </w:r>
      <w:r>
        <w:fldChar w:fldCharType="separate"/>
      </w:r>
      <w:r>
        <w:rPr>
          <w:color w:val="0000FF"/>
          <w:w w:val="105"/>
        </w:rPr>
        <w:t>280</w:t>
      </w:r>
      <w:r>
        <w:rPr>
          <w:color w:val="0000FF"/>
          <w:w w:val="105"/>
        </w:rPr>
        <w:fldChar w:fldCharType="end"/>
      </w:r>
    </w:p>
    <w:p>
      <w:pPr>
        <w:spacing w:after="0"/>
        <w:sectPr>
          <w:type w:val="continuous"/>
          <w:pgSz w:w="10080" w:h="14400"/>
          <w:pgMar w:top="0" w:right="560" w:bottom="0" w:left="560" w:header="1037" w:footer="1070" w:gutter="0"/>
          <w:cols w:equalWidth="0" w:num="2">
            <w:col w:w="3825" w:space="495"/>
            <w:col w:w="4640"/>
          </w:cols>
        </w:sectPr>
      </w:pPr>
    </w:p>
    <w:p>
      <w:pPr>
        <w:pStyle w:val="11"/>
        <w:spacing w:before="3"/>
        <w:rPr>
          <w:sz w:val="14"/>
        </w:rPr>
      </w:pPr>
    </w:p>
    <w:p>
      <w:pPr>
        <w:spacing w:after="0"/>
        <w:rPr>
          <w:sz w:val="14"/>
        </w:rPr>
        <w:sectPr>
          <w:pgSz w:w="10080" w:h="14400"/>
          <w:pgMar w:top="1260" w:right="560" w:bottom="1260" w:left="560" w:header="1037" w:footer="1070" w:gutter="0"/>
          <w:cols w:space="720" w:num="1"/>
        </w:sectPr>
      </w:pPr>
    </w:p>
    <w:p>
      <w:r>
        <w:rPr>
          <w:color w:val="2B2A29"/>
        </w:rPr>
        <w:t>SELECT</w:t>
      </w:r>
    </w:p>
    <w:p>
      <w:pPr>
        <w:pStyle w:val="11"/>
        <w:spacing w:before="85"/>
        <w:ind w:left="819"/>
      </w:pPr>
      <w:r>
        <w:rPr>
          <w:color w:val="2B2A29"/>
        </w:rPr>
        <w:t>选择</w:t>
      </w:r>
    </w:p>
    <w:p>
      <w:r>
        <w:rPr>
          <w:color w:val="2B2A29"/>
        </w:rPr>
        <w:t>filtering</w:t>
      </w:r>
      <w:r>
        <w:rPr>
          <w:color w:val="2B2A29"/>
          <w:spacing w:val="6"/>
        </w:rPr>
        <w:t xml:space="preserve"> </w:t>
      </w:r>
      <w:r>
        <w:rPr>
          <w:color w:val="2B2A29"/>
        </w:rPr>
        <w:t>records,</w:t>
      </w:r>
      <w:r>
        <w:rPr>
          <w:color w:val="2B2A29"/>
          <w:spacing w:val="6"/>
        </w:rPr>
        <w:t xml:space="preserve"> </w:t>
      </w:r>
      <w:r>
        <w:fldChar w:fldCharType="begin"/>
      </w:r>
      <w:r>
        <w:instrText xml:space="preserve"> HYPERLINK \l "_bookmark231" </w:instrText>
      </w:r>
      <w:r>
        <w:fldChar w:fldCharType="separate"/>
      </w:r>
      <w:r>
        <w:rPr>
          <w:color w:val="0000FF"/>
        </w:rPr>
        <w:t>284,</w:t>
      </w:r>
      <w:r>
        <w:rPr>
          <w:color w:val="0000FF"/>
          <w:spacing w:val="6"/>
        </w:rPr>
        <w:t xml:space="preserve"> </w:t>
      </w:r>
      <w:r>
        <w:rPr>
          <w:color w:val="0000FF"/>
          <w:spacing w:val="6"/>
        </w:rPr>
        <w:fldChar w:fldCharType="end"/>
      </w:r>
      <w:r>
        <w:fldChar w:fldCharType="begin"/>
      </w:r>
      <w:r>
        <w:instrText xml:space="preserve"> HYPERLINK \l "_bookmark232" </w:instrText>
      </w:r>
      <w:r>
        <w:fldChar w:fldCharType="separate"/>
      </w:r>
      <w:r>
        <w:rPr>
          <w:color w:val="0000FF"/>
        </w:rPr>
        <w:t>285</w:t>
      </w:r>
      <w:r>
        <w:rPr>
          <w:color w:val="0000FF"/>
        </w:rPr>
        <w:fldChar w:fldCharType="end"/>
      </w:r>
    </w:p>
    <w:p>
      <w:pPr>
        <w:pStyle w:val="11"/>
        <w:spacing w:before="47"/>
        <w:ind w:left="1120"/>
      </w:pPr>
      <w:r>
        <w:rPr>
          <w:color w:val="2B2A29"/>
        </w:rPr>
        <w:t>过滤记录，</w:t>
      </w:r>
      <w:r>
        <w:fldChar w:fldCharType="begin"/>
      </w:r>
      <w:r>
        <w:instrText xml:space="preserve"> HYPERLINK \l "_bookmark231" </w:instrText>
      </w:r>
      <w:r>
        <w:fldChar w:fldCharType="separate"/>
      </w:r>
      <w:r>
        <w:rPr>
          <w:color w:val="0000FF"/>
        </w:rPr>
        <w:t>284，</w:t>
      </w:r>
      <w:r>
        <w:rPr>
          <w:color w:val="0000FF"/>
          <w:spacing w:val="6"/>
        </w:rPr>
        <w:fldChar w:fldCharType="end"/>
      </w:r>
    </w:p>
    <w:p>
      <w:r>
        <w:rPr>
          <w:color w:val="2B2A29"/>
          <w:spacing w:val="-1"/>
          <w:w w:val="105"/>
        </w:rPr>
        <w:t>format,</w:t>
      </w:r>
      <w:r>
        <w:rPr>
          <w:color w:val="2B2A29"/>
          <w:spacing w:val="-13"/>
          <w:w w:val="105"/>
        </w:rPr>
        <w:t xml:space="preserve"> </w:t>
      </w:r>
      <w:r>
        <w:fldChar w:fldCharType="begin"/>
      </w:r>
      <w:r>
        <w:instrText xml:space="preserve"> HYPERLINK \l "_bookmark229" </w:instrText>
      </w:r>
      <w:r>
        <w:fldChar w:fldCharType="separate"/>
      </w:r>
      <w:r>
        <w:rPr>
          <w:color w:val="0000FF"/>
          <w:w w:val="105"/>
        </w:rPr>
        <w:t>282</w:t>
      </w:r>
      <w:r>
        <w:rPr>
          <w:color w:val="0000FF"/>
          <w:w w:val="105"/>
        </w:rPr>
        <w:fldChar w:fldCharType="end"/>
      </w:r>
    </w:p>
    <w:p>
      <w:pPr>
        <w:pStyle w:val="11"/>
        <w:spacing w:before="47"/>
        <w:ind w:left="1120"/>
      </w:pPr>
      <w:r>
        <w:rPr>
          <w:color w:val="2B2A29"/>
          <w:spacing w:val="-1"/>
          <w:w w:val="105"/>
        </w:rPr>
        <w:t>格式，</w:t>
      </w:r>
      <w:r>
        <w:fldChar w:fldCharType="begin"/>
      </w:r>
      <w:r>
        <w:instrText xml:space="preserve"> HYPERLINK \l "_bookmark229" </w:instrText>
      </w:r>
      <w:r>
        <w:fldChar w:fldCharType="separate"/>
      </w:r>
      <w:r>
        <w:rPr>
          <w:color w:val="0000FF"/>
          <w:w w:val="105"/>
        </w:rPr>
        <w:t>282</w:t>
      </w:r>
      <w:r>
        <w:rPr>
          <w:color w:val="0000FF"/>
          <w:w w:val="105"/>
        </w:rPr>
        <w:fldChar w:fldCharType="end"/>
      </w:r>
    </w:p>
    <w:p>
      <w:r>
        <w:rPr>
          <w:color w:val="2B2A29"/>
        </w:rPr>
        <w:t>joining</w:t>
      </w:r>
      <w:r>
        <w:rPr>
          <w:color w:val="2B2A29"/>
          <w:spacing w:val="2"/>
        </w:rPr>
        <w:t xml:space="preserve"> </w:t>
      </w:r>
      <w:r>
        <w:rPr>
          <w:color w:val="2B2A29"/>
        </w:rPr>
        <w:t>tables,</w:t>
      </w:r>
      <w:r>
        <w:rPr>
          <w:color w:val="2B2A29"/>
          <w:spacing w:val="3"/>
        </w:rPr>
        <w:t xml:space="preserve"> </w:t>
      </w:r>
      <w:r>
        <w:fldChar w:fldCharType="begin"/>
      </w:r>
      <w:r>
        <w:instrText xml:space="preserve"> HYPERLINK \l "_bookmark233" </w:instrText>
      </w:r>
      <w:r>
        <w:fldChar w:fldCharType="separate"/>
      </w:r>
      <w:r>
        <w:rPr>
          <w:color w:val="0000FF"/>
        </w:rPr>
        <w:t>285–287</w:t>
      </w:r>
      <w:r>
        <w:rPr>
          <w:color w:val="0000FF"/>
        </w:rPr>
        <w:fldChar w:fldCharType="end"/>
      </w:r>
      <w:r>
        <w:rPr>
          <w:color w:val="0000FF"/>
          <w:spacing w:val="1"/>
        </w:rPr>
        <w:t xml:space="preserve"> </w:t>
      </w:r>
      <w:r>
        <w:rPr>
          <w:color w:val="2B2A29"/>
          <w:w w:val="105"/>
        </w:rPr>
        <w:t>record</w:t>
      </w:r>
      <w:r>
        <w:rPr>
          <w:color w:val="2B2A29"/>
          <w:spacing w:val="1"/>
          <w:w w:val="105"/>
        </w:rPr>
        <w:t xml:space="preserve"> </w:t>
      </w:r>
      <w:r>
        <w:rPr>
          <w:color w:val="2B2A29"/>
          <w:w w:val="105"/>
        </w:rPr>
        <w:t>set/result</w:t>
      </w:r>
      <w:r>
        <w:rPr>
          <w:color w:val="2B2A29"/>
          <w:spacing w:val="2"/>
          <w:w w:val="105"/>
        </w:rPr>
        <w:t xml:space="preserve"> </w:t>
      </w:r>
      <w:r>
        <w:rPr>
          <w:color w:val="2B2A29"/>
          <w:w w:val="105"/>
        </w:rPr>
        <w:t>set,</w:t>
      </w:r>
      <w:r>
        <w:rPr>
          <w:color w:val="2B2A29"/>
          <w:spacing w:val="2"/>
          <w:w w:val="105"/>
        </w:rPr>
        <w:t xml:space="preserve"> </w:t>
      </w:r>
      <w:r>
        <w:fldChar w:fldCharType="begin"/>
      </w:r>
      <w:r>
        <w:instrText xml:space="preserve"> HYPERLINK \l "_bookmark230" </w:instrText>
      </w:r>
      <w:r>
        <w:fldChar w:fldCharType="separate"/>
      </w:r>
      <w:r>
        <w:rPr>
          <w:color w:val="0000FF"/>
          <w:w w:val="105"/>
        </w:rPr>
        <w:t>283</w:t>
      </w:r>
      <w:r>
        <w:rPr>
          <w:color w:val="0000FF"/>
          <w:w w:val="105"/>
        </w:rPr>
        <w:fldChar w:fldCharType="end"/>
      </w:r>
    </w:p>
    <w:p>
      <w:pPr>
        <w:pStyle w:val="11"/>
        <w:spacing w:before="47" w:line="285" w:lineRule="auto"/>
        <w:ind w:left="1120" w:right="653"/>
      </w:pPr>
      <w:r>
        <w:rPr>
          <w:color w:val="2B2A29"/>
        </w:rPr>
        <w:t>联接表，</w:t>
      </w:r>
      <w:r>
        <w:fldChar w:fldCharType="begin"/>
      </w:r>
      <w:r>
        <w:instrText xml:space="preserve"> HYPERLINK \l "_bookmark233" </w:instrText>
      </w:r>
      <w:r>
        <w:fldChar w:fldCharType="separate"/>
      </w:r>
      <w:r>
        <w:rPr>
          <w:color w:val="0000FF"/>
        </w:rPr>
        <w:t>285–287</w:t>
      </w:r>
      <w:r>
        <w:rPr>
          <w:color w:val="0000FF"/>
        </w:rPr>
        <w:fldChar w:fldCharType="end"/>
      </w:r>
      <w:r>
        <w:rPr>
          <w:color w:val="2B2A29"/>
          <w:w w:val="105"/>
        </w:rPr>
        <w:t>记录集/结果集，</w:t>
      </w:r>
      <w:r>
        <w:fldChar w:fldCharType="begin"/>
      </w:r>
      <w:r>
        <w:instrText xml:space="preserve"> HYPERLINK \l "_bookmark230" </w:instrText>
      </w:r>
      <w:r>
        <w:fldChar w:fldCharType="separate"/>
      </w:r>
      <w:r>
        <w:fldChar w:fldCharType="end"/>
      </w:r>
    </w:p>
    <w:p>
      <w:r>
        <w:rPr>
          <w:color w:val="2B2A29"/>
          <w:spacing w:val="-1"/>
          <w:w w:val="110"/>
        </w:rPr>
        <w:t>table</w:t>
      </w:r>
      <w:r>
        <w:rPr>
          <w:color w:val="2B2A29"/>
          <w:spacing w:val="4"/>
          <w:w w:val="110"/>
        </w:rPr>
        <w:t xml:space="preserve"> </w:t>
      </w:r>
      <w:r>
        <w:rPr>
          <w:color w:val="2B2A29"/>
          <w:spacing w:val="-1"/>
          <w:w w:val="110"/>
        </w:rPr>
        <w:t>creation</w:t>
      </w:r>
      <w:r>
        <w:rPr>
          <w:color w:val="2B2A29"/>
          <w:w w:val="110"/>
        </w:rPr>
        <w:t xml:space="preserve"> </w:t>
      </w:r>
      <w:r>
        <w:rPr>
          <w:color w:val="2B2A29"/>
          <w:spacing w:val="-1"/>
          <w:w w:val="105"/>
        </w:rPr>
        <w:t>data</w:t>
      </w:r>
      <w:r>
        <w:rPr>
          <w:color w:val="2B2A29"/>
          <w:spacing w:val="-12"/>
          <w:w w:val="105"/>
        </w:rPr>
        <w:t xml:space="preserve"> </w:t>
      </w:r>
      <w:r>
        <w:rPr>
          <w:color w:val="2B2A29"/>
          <w:spacing w:val="-1"/>
          <w:w w:val="105"/>
        </w:rPr>
        <w:t>types,</w:t>
      </w:r>
      <w:r>
        <w:rPr>
          <w:color w:val="2B2A29"/>
          <w:spacing w:val="-11"/>
          <w:w w:val="105"/>
        </w:rPr>
        <w:t xml:space="preserve"> </w:t>
      </w:r>
      <w:r>
        <w:fldChar w:fldCharType="begin"/>
      </w:r>
      <w:r>
        <w:instrText xml:space="preserve"> HYPERLINK \l "_bookmark226" </w:instrText>
      </w:r>
      <w:r>
        <w:fldChar w:fldCharType="separate"/>
      </w:r>
      <w:r>
        <w:rPr>
          <w:color w:val="0000FF"/>
          <w:w w:val="105"/>
        </w:rPr>
        <w:t>279</w:t>
      </w:r>
      <w:r>
        <w:rPr>
          <w:color w:val="0000FF"/>
          <w:w w:val="105"/>
        </w:rPr>
        <w:fldChar w:fldCharType="end"/>
      </w:r>
    </w:p>
    <w:p>
      <w:pPr>
        <w:pStyle w:val="11"/>
        <w:spacing w:line="285" w:lineRule="auto"/>
        <w:ind w:left="1120" w:right="1625" w:hanging="301"/>
      </w:pPr>
      <w:r>
        <w:rPr>
          <w:color w:val="2B2A29"/>
          <w:spacing w:val="-1"/>
          <w:w w:val="110"/>
        </w:rPr>
        <w:t>表创建</w:t>
      </w:r>
      <w:r>
        <w:rPr>
          <w:color w:val="2B2A29"/>
          <w:spacing w:val="-1"/>
          <w:w w:val="105"/>
        </w:rPr>
        <w:t>数据类型，</w:t>
      </w:r>
      <w:r>
        <w:fldChar w:fldCharType="begin"/>
      </w:r>
      <w:r>
        <w:instrText xml:space="preserve"> HYPERLINK \l "_bookmark226" </w:instrText>
      </w:r>
      <w:r>
        <w:fldChar w:fldCharType="separate"/>
      </w:r>
      <w:r>
        <w:rPr>
          <w:color w:val="0000FF"/>
          <w:w w:val="105"/>
        </w:rPr>
        <w:t>279</w:t>
      </w:r>
      <w:r>
        <w:rPr>
          <w:color w:val="0000FF"/>
          <w:w w:val="105"/>
        </w:rPr>
        <w:fldChar w:fldCharType="end"/>
      </w:r>
    </w:p>
    <w:p>
      <w:r>
        <w:rPr>
          <w:color w:val="2B2A29"/>
          <w:w w:val="105"/>
        </w:rPr>
        <w:t>referential</w:t>
      </w:r>
      <w:r>
        <w:rPr>
          <w:color w:val="2B2A29"/>
          <w:spacing w:val="-14"/>
          <w:w w:val="105"/>
        </w:rPr>
        <w:t xml:space="preserve"> </w:t>
      </w:r>
      <w:r>
        <w:rPr>
          <w:color w:val="2B2A29"/>
          <w:w w:val="105"/>
        </w:rPr>
        <w:t>integrity,</w:t>
      </w:r>
      <w:r>
        <w:rPr>
          <w:color w:val="2B2A29"/>
          <w:spacing w:val="-14"/>
          <w:w w:val="105"/>
        </w:rPr>
        <w:t xml:space="preserve"> </w:t>
      </w:r>
      <w:r>
        <w:fldChar w:fldCharType="begin"/>
      </w:r>
      <w:r>
        <w:instrText xml:space="preserve"> HYPERLINK \l "_bookmark227" </w:instrText>
      </w:r>
      <w:r>
        <w:fldChar w:fldCharType="separate"/>
      </w:r>
      <w:r>
        <w:rPr>
          <w:color w:val="0000FF"/>
          <w:w w:val="105"/>
        </w:rPr>
        <w:t>280</w:t>
      </w:r>
      <w:r>
        <w:rPr>
          <w:color w:val="0000FF"/>
          <w:w w:val="105"/>
        </w:rPr>
        <w:fldChar w:fldCharType="end"/>
      </w:r>
    </w:p>
    <w:p>
      <w:pPr>
        <w:pStyle w:val="11"/>
        <w:spacing w:line="251" w:lineRule="exact"/>
        <w:ind w:left="1120"/>
      </w:pPr>
      <w:r>
        <w:rPr>
          <w:color w:val="2B2A29"/>
          <w:w w:val="105"/>
        </w:rPr>
        <w:t>参考完整性，</w:t>
      </w:r>
      <w:r>
        <w:fldChar w:fldCharType="begin"/>
      </w:r>
      <w:r>
        <w:instrText xml:space="preserve"> HYPERLINK \l "_bookmark227" </w:instrText>
      </w:r>
      <w:r>
        <w:fldChar w:fldCharType="separate"/>
      </w:r>
      <w:r>
        <w:rPr>
          <w:color w:val="0000FF"/>
          <w:w w:val="105"/>
        </w:rPr>
        <w:t>280</w:t>
      </w:r>
      <w:r>
        <w:rPr>
          <w:color w:val="0000FF"/>
          <w:w w:val="105"/>
        </w:rPr>
        <w:fldChar w:fldCharType="end"/>
      </w:r>
    </w:p>
    <w:p>
      <w:r>
        <w:rPr>
          <w:color w:val="2B2A29"/>
          <w:w w:val="105"/>
        </w:rPr>
        <w:t>structure,</w:t>
      </w:r>
      <w:r>
        <w:rPr>
          <w:color w:val="2B2A29"/>
          <w:spacing w:val="-7"/>
          <w:w w:val="105"/>
        </w:rPr>
        <w:t xml:space="preserve"> </w:t>
      </w:r>
      <w:r>
        <w:fldChar w:fldCharType="begin"/>
      </w:r>
      <w:r>
        <w:instrText xml:space="preserve"> HYPERLINK \l "_bookmark225" </w:instrText>
      </w:r>
      <w:r>
        <w:fldChar w:fldCharType="separate"/>
      </w:r>
      <w:r>
        <w:rPr>
          <w:color w:val="0000FF"/>
          <w:w w:val="105"/>
        </w:rPr>
        <w:t>278</w:t>
      </w:r>
      <w:r>
        <w:rPr>
          <w:color w:val="0000FF"/>
          <w:w w:val="105"/>
        </w:rPr>
        <w:fldChar w:fldCharType="end"/>
      </w:r>
    </w:p>
    <w:p>
      <w:pPr>
        <w:pStyle w:val="11"/>
        <w:spacing w:before="45"/>
        <w:ind w:left="1120"/>
      </w:pPr>
      <w:r>
        <w:rPr>
          <w:color w:val="2B2A29"/>
          <w:w w:val="105"/>
        </w:rPr>
        <w:t>结构，</w:t>
      </w:r>
      <w:r>
        <w:fldChar w:fldCharType="begin"/>
      </w:r>
      <w:r>
        <w:instrText xml:space="preserve"> HYPERLINK \l "_bookmark225" </w:instrText>
      </w:r>
      <w:r>
        <w:fldChar w:fldCharType="separate"/>
      </w:r>
      <w:r>
        <w:rPr>
          <w:color w:val="0000FF"/>
          <w:w w:val="105"/>
        </w:rPr>
        <w:t>278</w:t>
      </w:r>
      <w:r>
        <w:rPr>
          <w:color w:val="0000FF"/>
          <w:w w:val="105"/>
        </w:rPr>
        <w:fldChar w:fldCharType="end"/>
      </w:r>
    </w:p>
    <w:p>
      <w:r>
        <w:rPr>
          <w:color w:val="2B2A29"/>
        </w:rPr>
        <w:t xml:space="preserve">UPDATE operation, </w:t>
      </w:r>
      <w:r>
        <w:fldChar w:fldCharType="begin"/>
      </w:r>
      <w:r>
        <w:instrText xml:space="preserve"> HYPERLINK \l "_bookmark233" </w:instrText>
      </w:r>
      <w:r>
        <w:fldChar w:fldCharType="separate"/>
      </w:r>
      <w:r>
        <w:rPr>
          <w:color w:val="0000FF"/>
        </w:rPr>
        <w:t xml:space="preserve">287, </w:t>
      </w:r>
      <w:r>
        <w:rPr>
          <w:color w:val="0000FF"/>
        </w:rPr>
        <w:fldChar w:fldCharType="end"/>
      </w:r>
      <w:r>
        <w:fldChar w:fldCharType="begin"/>
      </w:r>
      <w:r>
        <w:instrText xml:space="preserve"> HYPERLINK \l "_bookmark234" </w:instrText>
      </w:r>
      <w:r>
        <w:fldChar w:fldCharType="separate"/>
      </w:r>
      <w:r>
        <w:rPr>
          <w:color w:val="0000FF"/>
        </w:rPr>
        <w:t>288</w:t>
      </w:r>
      <w:r>
        <w:rPr>
          <w:color w:val="0000FF"/>
        </w:rPr>
        <w:fldChar w:fldCharType="end"/>
      </w:r>
      <w:r>
        <w:rPr>
          <w:color w:val="0000FF"/>
          <w:spacing w:val="-52"/>
        </w:rPr>
        <w:t xml:space="preserve"> </w:t>
      </w:r>
      <w:r>
        <w:rPr>
          <w:color w:val="2B2A29"/>
          <w:w w:val="105"/>
        </w:rPr>
        <w:t>Data</w:t>
      </w:r>
      <w:r>
        <w:rPr>
          <w:color w:val="2B2A29"/>
          <w:spacing w:val="-13"/>
          <w:w w:val="105"/>
        </w:rPr>
        <w:t xml:space="preserve"> </w:t>
      </w:r>
      <w:r>
        <w:rPr>
          <w:color w:val="2B2A29"/>
          <w:w w:val="105"/>
        </w:rPr>
        <w:t>services</w:t>
      </w:r>
    </w:p>
    <w:p>
      <w:pPr>
        <w:pStyle w:val="11"/>
        <w:spacing w:before="47" w:line="285" w:lineRule="auto"/>
        <w:ind w:left="519" w:right="653" w:firstLine="300"/>
      </w:pPr>
      <w:r>
        <w:rPr>
          <w:color w:val="2B2A29"/>
        </w:rPr>
        <w:t>UPDATE操作，</w:t>
      </w:r>
      <w:r>
        <w:fldChar w:fldCharType="begin"/>
      </w:r>
      <w:r>
        <w:instrText xml:space="preserve"> HYPERLINK \l "_bookmark234" </w:instrText>
      </w:r>
      <w:r>
        <w:fldChar w:fldCharType="separate"/>
      </w:r>
      <w:r>
        <w:fldChar w:fldCharType="end"/>
      </w:r>
      <w:r>
        <w:rPr>
          <w:color w:val="2B2A29"/>
          <w:w w:val="105"/>
        </w:rPr>
        <w:t>数据服务</w:t>
      </w:r>
    </w:p>
    <w:p>
      <w:r>
        <w:rPr>
          <w:color w:val="2B2A29"/>
          <w:spacing w:val="-1"/>
          <w:w w:val="110"/>
        </w:rPr>
        <w:t>account</w:t>
      </w:r>
      <w:r>
        <w:rPr>
          <w:color w:val="2B2A29"/>
          <w:spacing w:val="-13"/>
          <w:w w:val="110"/>
        </w:rPr>
        <w:t xml:space="preserve"> </w:t>
      </w:r>
      <w:r>
        <w:rPr>
          <w:color w:val="2B2A29"/>
          <w:spacing w:val="-1"/>
          <w:w w:val="110"/>
        </w:rPr>
        <w:t>creation</w:t>
      </w:r>
    </w:p>
    <w:p>
      <w:pPr>
        <w:pStyle w:val="11"/>
        <w:spacing w:line="251" w:lineRule="exact"/>
        <w:ind w:left="819"/>
      </w:pPr>
      <w:r>
        <w:rPr>
          <w:color w:val="2B2A29"/>
          <w:spacing w:val="-1"/>
          <w:w w:val="110"/>
        </w:rPr>
        <w:t>帐户创建</w:t>
      </w:r>
    </w:p>
    <w:p>
      <w:r>
        <w:rPr>
          <w:color w:val="2B2A29"/>
          <w:w w:val="105"/>
        </w:rPr>
        <w:t>batch</w:t>
      </w:r>
      <w:r>
        <w:rPr>
          <w:color w:val="2B2A29"/>
          <w:spacing w:val="-1"/>
          <w:w w:val="105"/>
        </w:rPr>
        <w:t xml:space="preserve"> </w:t>
      </w:r>
      <w:r>
        <w:rPr>
          <w:color w:val="2B2A29"/>
          <w:w w:val="105"/>
        </w:rPr>
        <w:t xml:space="preserve">operations, </w:t>
      </w:r>
      <w:r>
        <w:fldChar w:fldCharType="begin"/>
      </w:r>
      <w:r>
        <w:instrText xml:space="preserve"> HYPERLINK \l "_bookmark247" </w:instrText>
      </w:r>
      <w:r>
        <w:fldChar w:fldCharType="separate"/>
      </w:r>
      <w:r>
        <w:rPr>
          <w:color w:val="0000FF"/>
          <w:w w:val="105"/>
        </w:rPr>
        <w:t>307</w:t>
      </w:r>
      <w:r>
        <w:rPr>
          <w:color w:val="0000FF"/>
          <w:w w:val="105"/>
        </w:rPr>
        <w:fldChar w:fldCharType="end"/>
      </w:r>
    </w:p>
    <w:p>
      <w:pPr>
        <w:pStyle w:val="11"/>
        <w:spacing w:before="47"/>
        <w:ind w:left="1120"/>
      </w:pPr>
      <w:r>
        <w:rPr>
          <w:color w:val="2B2A29"/>
          <w:w w:val="105"/>
        </w:rPr>
        <w:t>批</w:t>
      </w:r>
      <w:r>
        <w:rPr>
          <w:color w:val="2B2A29"/>
          <w:spacing w:val="-1"/>
          <w:w w:val="105"/>
        </w:rPr>
        <w:t>处理</w:t>
      </w:r>
      <w:r>
        <w:rPr>
          <w:color w:val="2B2A29"/>
          <w:w w:val="105"/>
        </w:rPr>
        <w:t>操作，</w:t>
      </w:r>
      <w:r>
        <w:fldChar w:fldCharType="begin"/>
      </w:r>
      <w:r>
        <w:instrText xml:space="preserve"> HYPERLINK \l "_bookmark247" </w:instrText>
      </w:r>
      <w:r>
        <w:fldChar w:fldCharType="separate"/>
      </w:r>
      <w:r>
        <w:rPr>
          <w:color w:val="0000FF"/>
          <w:w w:val="105"/>
        </w:rPr>
        <w:t>307</w:t>
      </w:r>
      <w:r>
        <w:rPr>
          <w:color w:val="0000FF"/>
          <w:w w:val="105"/>
        </w:rPr>
        <w:fldChar w:fldCharType="end"/>
      </w:r>
    </w:p>
    <w:p>
      <w:r>
        <w:rPr>
          <w:color w:val="2B2A29"/>
          <w:w w:val="105"/>
        </w:rPr>
        <w:t>insert</w:t>
      </w:r>
      <w:r>
        <w:rPr>
          <w:color w:val="2B2A29"/>
          <w:spacing w:val="-9"/>
          <w:w w:val="105"/>
        </w:rPr>
        <w:t xml:space="preserve"> </w:t>
      </w:r>
      <w:r>
        <w:rPr>
          <w:color w:val="2B2A29"/>
          <w:w w:val="105"/>
        </w:rPr>
        <w:t>account</w:t>
      </w:r>
      <w:r>
        <w:rPr>
          <w:color w:val="2B2A29"/>
          <w:spacing w:val="-8"/>
          <w:w w:val="105"/>
        </w:rPr>
        <w:t xml:space="preserve"> </w:t>
      </w:r>
      <w:r>
        <w:rPr>
          <w:color w:val="2B2A29"/>
          <w:w w:val="105"/>
        </w:rPr>
        <w:t>records,</w:t>
      </w:r>
      <w:r>
        <w:rPr>
          <w:color w:val="2B2A29"/>
          <w:spacing w:val="-8"/>
          <w:w w:val="105"/>
        </w:rPr>
        <w:t xml:space="preserve"> </w:t>
      </w:r>
      <w:r>
        <w:fldChar w:fldCharType="begin"/>
      </w:r>
      <w:r>
        <w:instrText xml:space="preserve"> HYPERLINK \l "_bookmark250" </w:instrText>
      </w:r>
      <w:r>
        <w:fldChar w:fldCharType="separate"/>
      </w:r>
      <w:r>
        <w:rPr>
          <w:color w:val="0000FF"/>
          <w:w w:val="105"/>
        </w:rPr>
        <w:t>308–310</w:t>
      </w:r>
      <w:r>
        <w:rPr>
          <w:color w:val="0000FF"/>
          <w:w w:val="105"/>
        </w:rPr>
        <w:fldChar w:fldCharType="end"/>
      </w:r>
      <w:r>
        <w:rPr>
          <w:color w:val="0000FF"/>
          <w:spacing w:val="-55"/>
          <w:w w:val="105"/>
        </w:rPr>
        <w:t xml:space="preserve"> </w:t>
      </w:r>
      <w:r>
        <w:rPr>
          <w:color w:val="2B2A29"/>
          <w:w w:val="105"/>
        </w:rPr>
        <w:t>modes,</w:t>
      </w:r>
      <w:r>
        <w:rPr>
          <w:color w:val="2B2A29"/>
          <w:spacing w:val="-14"/>
          <w:w w:val="105"/>
        </w:rPr>
        <w:t xml:space="preserve"> </w:t>
      </w:r>
      <w:r>
        <w:fldChar w:fldCharType="begin"/>
      </w:r>
      <w:r>
        <w:instrText xml:space="preserve"> HYPERLINK \l "_bookmark246" </w:instrText>
      </w:r>
      <w:r>
        <w:fldChar w:fldCharType="separate"/>
      </w:r>
      <w:r>
        <w:rPr>
          <w:color w:val="0000FF"/>
          <w:w w:val="105"/>
        </w:rPr>
        <w:t>306,</w:t>
      </w:r>
      <w:r>
        <w:rPr>
          <w:color w:val="0000FF"/>
          <w:spacing w:val="-13"/>
          <w:w w:val="105"/>
        </w:rPr>
        <w:t xml:space="preserve"> </w:t>
      </w:r>
      <w:r>
        <w:rPr>
          <w:color w:val="0000FF"/>
          <w:spacing w:val="-13"/>
          <w:w w:val="105"/>
        </w:rPr>
        <w:fldChar w:fldCharType="end"/>
      </w:r>
      <w:r>
        <w:fldChar w:fldCharType="begin"/>
      </w:r>
      <w:r>
        <w:instrText xml:space="preserve"> HYPERLINK \l "_bookmark247" </w:instrText>
      </w:r>
      <w:r>
        <w:fldChar w:fldCharType="separate"/>
      </w:r>
      <w:r>
        <w:rPr>
          <w:color w:val="0000FF"/>
          <w:w w:val="105"/>
        </w:rPr>
        <w:t>307</w:t>
      </w:r>
      <w:r>
        <w:rPr>
          <w:color w:val="0000FF"/>
          <w:w w:val="105"/>
        </w:rPr>
        <w:fldChar w:fldCharType="end"/>
      </w:r>
    </w:p>
    <w:p>
      <w:pPr>
        <w:pStyle w:val="11"/>
        <w:spacing w:before="48" w:line="285" w:lineRule="auto"/>
        <w:ind w:left="1120"/>
      </w:pPr>
      <w:r>
        <w:rPr>
          <w:color w:val="2B2A29"/>
          <w:w w:val="105"/>
        </w:rPr>
        <w:t>插入帐户记录，</w:t>
      </w:r>
      <w:r>
        <w:fldChar w:fldCharType="begin"/>
      </w:r>
      <w:r>
        <w:instrText xml:space="preserve"> HYPERLINK \l "_bookmark250" </w:instrText>
      </w:r>
      <w:r>
        <w:fldChar w:fldCharType="separate"/>
      </w:r>
      <w:r>
        <w:rPr>
          <w:color w:val="0000FF"/>
          <w:w w:val="105"/>
        </w:rPr>
        <w:t>308–310</w:t>
      </w:r>
      <w:r>
        <w:rPr>
          <w:color w:val="0000FF"/>
          <w:w w:val="105"/>
        </w:rPr>
        <w:fldChar w:fldCharType="end"/>
      </w:r>
      <w:r>
        <w:rPr>
          <w:color w:val="2B2A29"/>
          <w:w w:val="105"/>
        </w:rPr>
        <w:t>模式，</w:t>
      </w:r>
      <w:r>
        <w:fldChar w:fldCharType="begin"/>
      </w:r>
      <w:r>
        <w:instrText xml:space="preserve"> HYPERLINK \l "_bookmark246" </w:instrText>
      </w:r>
      <w:r>
        <w:fldChar w:fldCharType="separate"/>
      </w:r>
      <w:r>
        <w:rPr>
          <w:color w:val="0000FF"/>
          <w:spacing w:val="-13"/>
          <w:w w:val="105"/>
        </w:rPr>
        <w:fldChar w:fldCharType="end"/>
      </w:r>
      <w:r>
        <w:fldChar w:fldCharType="begin"/>
      </w:r>
      <w:r>
        <w:instrText xml:space="preserve"> HYPERLINK \l "_bookmark247" </w:instrText>
      </w:r>
      <w:r>
        <w:fldChar w:fldCharType="separate"/>
      </w:r>
      <w:r>
        <w:rPr>
          <w:color w:val="0000FF"/>
          <w:w w:val="105"/>
        </w:rPr>
        <w:t>307</w:t>
      </w:r>
      <w:r>
        <w:rPr>
          <w:color w:val="0000FF"/>
          <w:w w:val="105"/>
        </w:rPr>
        <w:fldChar w:fldCharType="end"/>
      </w:r>
    </w:p>
    <w:p>
      <w:r>
        <w:rPr>
          <w:color w:val="2B2A29"/>
          <w:w w:val="105"/>
        </w:rPr>
        <w:t>request/response,</w:t>
      </w:r>
      <w:r>
        <w:rPr>
          <w:color w:val="2B2A29"/>
          <w:spacing w:val="15"/>
          <w:w w:val="105"/>
        </w:rPr>
        <w:t xml:space="preserve"> </w:t>
      </w:r>
      <w:r>
        <w:fldChar w:fldCharType="begin"/>
      </w:r>
      <w:r>
        <w:instrText xml:space="preserve"> HYPERLINK \l "_bookmark249" </w:instrText>
      </w:r>
      <w:r>
        <w:fldChar w:fldCharType="separate"/>
      </w:r>
      <w:r>
        <w:rPr>
          <w:color w:val="0000FF"/>
          <w:w w:val="105"/>
        </w:rPr>
        <w:t>309</w:t>
      </w:r>
      <w:r>
        <w:rPr>
          <w:color w:val="0000FF"/>
          <w:w w:val="105"/>
        </w:rPr>
        <w:fldChar w:fldCharType="end"/>
      </w:r>
    </w:p>
    <w:p>
      <w:pPr>
        <w:pStyle w:val="11"/>
        <w:spacing w:line="251" w:lineRule="exact"/>
        <w:ind w:left="1120"/>
      </w:pPr>
      <w:r>
        <w:rPr>
          <w:color w:val="2B2A29"/>
          <w:w w:val="105"/>
        </w:rPr>
        <w:t>请求/响应，</w:t>
      </w:r>
      <w:r>
        <w:fldChar w:fldCharType="begin"/>
      </w:r>
      <w:r>
        <w:instrText xml:space="preserve"> HYPERLINK \l "_bookmark249" </w:instrText>
      </w:r>
      <w:r>
        <w:fldChar w:fldCharType="separate"/>
      </w:r>
      <w:r>
        <w:rPr>
          <w:color w:val="0000FF"/>
          <w:w w:val="105"/>
        </w:rPr>
        <w:t>309</w:t>
      </w:r>
      <w:r>
        <w:rPr>
          <w:color w:val="0000FF"/>
          <w:w w:val="105"/>
        </w:rPr>
        <w:fldChar w:fldCharType="end"/>
      </w:r>
    </w:p>
    <w:p>
      <w:r>
        <w:rPr>
          <w:color w:val="2B2A29"/>
          <w:spacing w:val="-1"/>
          <w:w w:val="105"/>
        </w:rPr>
        <w:t>designing</w:t>
      </w:r>
      <w:r>
        <w:rPr>
          <w:color w:val="2B2A29"/>
          <w:spacing w:val="-13"/>
          <w:w w:val="105"/>
        </w:rPr>
        <w:t xml:space="preserve"> </w:t>
      </w:r>
      <w:r>
        <w:rPr>
          <w:color w:val="2B2A29"/>
          <w:w w:val="105"/>
        </w:rPr>
        <w:t>path,</w:t>
      </w:r>
      <w:r>
        <w:rPr>
          <w:color w:val="2B2A29"/>
          <w:spacing w:val="-12"/>
          <w:w w:val="105"/>
        </w:rPr>
        <w:t xml:space="preserve"> </w:t>
      </w:r>
      <w:r>
        <w:fldChar w:fldCharType="begin"/>
      </w:r>
      <w:r>
        <w:instrText xml:space="preserve"> HYPERLINK \l "_bookmark242" </w:instrText>
      </w:r>
      <w:r>
        <w:fldChar w:fldCharType="separate"/>
      </w:r>
      <w:r>
        <w:rPr>
          <w:color w:val="0000FF"/>
          <w:w w:val="105"/>
        </w:rPr>
        <w:t>298–302</w:t>
      </w:r>
      <w:r>
        <w:rPr>
          <w:color w:val="0000FF"/>
          <w:w w:val="105"/>
        </w:rPr>
        <w:fldChar w:fldCharType="end"/>
      </w:r>
    </w:p>
    <w:p>
      <w:pPr>
        <w:pStyle w:val="11"/>
        <w:spacing w:before="47"/>
        <w:ind w:left="819"/>
      </w:pPr>
      <w:r>
        <w:rPr>
          <w:color w:val="2B2A29"/>
          <w:spacing w:val="-1"/>
          <w:w w:val="105"/>
        </w:rPr>
        <w:t>设计</w:t>
      </w:r>
      <w:r>
        <w:rPr>
          <w:color w:val="2B2A29"/>
          <w:w w:val="105"/>
        </w:rPr>
        <w:t>路径，</w:t>
      </w:r>
      <w:r>
        <w:fldChar w:fldCharType="begin"/>
      </w:r>
      <w:r>
        <w:instrText xml:space="preserve"> HYPERLINK \l "_bookmark242" </w:instrText>
      </w:r>
      <w:r>
        <w:fldChar w:fldCharType="separate"/>
      </w:r>
      <w:r>
        <w:rPr>
          <w:color w:val="0000FF"/>
          <w:w w:val="105"/>
        </w:rPr>
        <w:t>298–302</w:t>
      </w:r>
      <w:r>
        <w:rPr>
          <w:color w:val="0000FF"/>
          <w:w w:val="105"/>
        </w:rPr>
        <w:fldChar w:fldCharType="end"/>
      </w:r>
    </w:p>
    <w:p>
      <w:r>
        <w:rPr>
          <w:color w:val="2B2A29"/>
          <w:w w:val="105"/>
        </w:rPr>
        <w:t>funds</w:t>
      </w:r>
      <w:r>
        <w:rPr>
          <w:color w:val="2B2A29"/>
          <w:spacing w:val="-13"/>
          <w:w w:val="105"/>
        </w:rPr>
        <w:t xml:space="preserve"> </w:t>
      </w:r>
      <w:r>
        <w:rPr>
          <w:color w:val="2B2A29"/>
          <w:w w:val="105"/>
        </w:rPr>
        <w:t>transfer,</w:t>
      </w:r>
      <w:r>
        <w:rPr>
          <w:color w:val="2B2A29"/>
          <w:spacing w:val="-12"/>
          <w:w w:val="105"/>
        </w:rPr>
        <w:t xml:space="preserve"> </w:t>
      </w:r>
      <w:r>
        <w:fldChar w:fldCharType="begin"/>
      </w:r>
      <w:r>
        <w:instrText xml:space="preserve"> HYPERLINK \l "_bookmark257" </w:instrText>
      </w:r>
      <w:r>
        <w:fldChar w:fldCharType="separate"/>
      </w:r>
      <w:r>
        <w:rPr>
          <w:color w:val="0000FF"/>
          <w:w w:val="105"/>
        </w:rPr>
        <w:t>319</w:t>
      </w:r>
      <w:r>
        <w:rPr>
          <w:color w:val="0000FF"/>
          <w:w w:val="105"/>
        </w:rPr>
        <w:fldChar w:fldCharType="end"/>
      </w:r>
    </w:p>
    <w:p>
      <w:pPr>
        <w:pStyle w:val="11"/>
        <w:spacing w:before="47"/>
        <w:ind w:left="819"/>
      </w:pPr>
      <w:r>
        <w:rPr>
          <w:color w:val="2B2A29"/>
          <w:w w:val="105"/>
        </w:rPr>
        <w:t>资金转移，</w:t>
      </w:r>
      <w:r>
        <w:fldChar w:fldCharType="begin"/>
      </w:r>
      <w:r>
        <w:instrText xml:space="preserve"> HYPERLINK \l "_bookmark257" </w:instrText>
      </w:r>
      <w:r>
        <w:fldChar w:fldCharType="separate"/>
      </w:r>
      <w:r>
        <w:rPr>
          <w:color w:val="0000FF"/>
          <w:w w:val="105"/>
        </w:rPr>
        <w:t>319</w:t>
      </w:r>
      <w:r>
        <w:rPr>
          <w:color w:val="0000FF"/>
          <w:w w:val="105"/>
        </w:rPr>
        <w:fldChar w:fldCharType="end"/>
      </w:r>
    </w:p>
    <w:p>
      <w:r>
        <w:rPr>
          <w:color w:val="2B2A29"/>
          <w:w w:val="105"/>
        </w:rPr>
        <w:t>record</w:t>
      </w:r>
      <w:r>
        <w:rPr>
          <w:color w:val="2B2A29"/>
          <w:spacing w:val="-12"/>
          <w:w w:val="105"/>
        </w:rPr>
        <w:t xml:space="preserve"> </w:t>
      </w:r>
      <w:r>
        <w:rPr>
          <w:color w:val="2B2A29"/>
          <w:w w:val="105"/>
        </w:rPr>
        <w:t>retrieval,</w:t>
      </w:r>
      <w:r>
        <w:rPr>
          <w:color w:val="2B2A29"/>
          <w:spacing w:val="-11"/>
          <w:w w:val="105"/>
        </w:rPr>
        <w:t xml:space="preserve"> </w:t>
      </w:r>
      <w:r>
        <w:fldChar w:fldCharType="begin"/>
      </w:r>
      <w:r>
        <w:instrText xml:space="preserve"> HYPERLINK \l "_bookmark259" </w:instrText>
      </w:r>
      <w:r>
        <w:fldChar w:fldCharType="separate"/>
      </w:r>
      <w:r>
        <w:rPr>
          <w:color w:val="0000FF"/>
          <w:w w:val="105"/>
        </w:rPr>
        <w:t>322</w:t>
      </w:r>
      <w:r>
        <w:rPr>
          <w:color w:val="0000FF"/>
          <w:w w:val="105"/>
        </w:rPr>
        <w:fldChar w:fldCharType="end"/>
      </w:r>
    </w:p>
    <w:p>
      <w:pPr>
        <w:pStyle w:val="11"/>
        <w:spacing w:before="47"/>
        <w:ind w:left="1120"/>
      </w:pPr>
      <w:r>
        <w:rPr>
          <w:color w:val="2B2A29"/>
          <w:w w:val="105"/>
        </w:rPr>
        <w:t>记录检索，</w:t>
      </w:r>
      <w:r>
        <w:fldChar w:fldCharType="begin"/>
      </w:r>
      <w:r>
        <w:instrText xml:space="preserve"> HYPERLINK \l "_bookmark259" </w:instrText>
      </w:r>
      <w:r>
        <w:fldChar w:fldCharType="separate"/>
      </w:r>
      <w:r>
        <w:rPr>
          <w:color w:val="0000FF"/>
          <w:w w:val="105"/>
        </w:rPr>
        <w:t>322</w:t>
      </w:r>
      <w:r>
        <w:rPr>
          <w:color w:val="0000FF"/>
          <w:w w:val="105"/>
        </w:rPr>
        <w:fldChar w:fldCharType="end"/>
      </w:r>
    </w:p>
    <w:p>
      <w:r>
        <w:rPr>
          <w:color w:val="2B2A29"/>
          <w:w w:val="105"/>
        </w:rPr>
        <w:t>transactions,</w:t>
      </w:r>
      <w:r>
        <w:rPr>
          <w:color w:val="2B2A29"/>
          <w:spacing w:val="-3"/>
          <w:w w:val="105"/>
        </w:rPr>
        <w:t xml:space="preserve"> </w:t>
      </w:r>
      <w:r>
        <w:fldChar w:fldCharType="begin"/>
      </w:r>
      <w:r>
        <w:instrText xml:space="preserve"> HYPERLINK \l "_bookmark257" </w:instrText>
      </w:r>
      <w:r>
        <w:fldChar w:fldCharType="separate"/>
      </w:r>
      <w:r>
        <w:rPr>
          <w:color w:val="0000FF"/>
          <w:w w:val="105"/>
        </w:rPr>
        <w:t>319</w:t>
      </w:r>
      <w:r>
        <w:rPr>
          <w:color w:val="0000FF"/>
          <w:w w:val="105"/>
        </w:rPr>
        <w:fldChar w:fldCharType="end"/>
      </w:r>
    </w:p>
    <w:p>
      <w:pPr>
        <w:pStyle w:val="11"/>
        <w:spacing w:before="47"/>
        <w:ind w:left="1120"/>
      </w:pPr>
      <w:r>
        <w:rPr>
          <w:color w:val="2B2A29"/>
          <w:w w:val="105"/>
        </w:rPr>
        <w:t>交易，</w:t>
      </w:r>
      <w:r>
        <w:fldChar w:fldCharType="begin"/>
      </w:r>
      <w:r>
        <w:instrText xml:space="preserve"> HYPERLINK \l "_bookmark257" </w:instrText>
      </w:r>
      <w:r>
        <w:fldChar w:fldCharType="separate"/>
      </w:r>
      <w:r>
        <w:rPr>
          <w:color w:val="0000FF"/>
          <w:w w:val="105"/>
        </w:rPr>
        <w:t>319</w:t>
      </w:r>
      <w:r>
        <w:rPr>
          <w:color w:val="0000FF"/>
          <w:w w:val="105"/>
        </w:rPr>
        <w:fldChar w:fldCharType="end"/>
      </w:r>
    </w:p>
    <w:p>
      <w:r>
        <w:rPr>
          <w:color w:val="2B2A29"/>
          <w:w w:val="105"/>
        </w:rPr>
        <w:t>transferFunds</w:t>
      </w:r>
      <w:r>
        <w:rPr>
          <w:color w:val="2B2A29"/>
          <w:spacing w:val="-1"/>
          <w:w w:val="105"/>
        </w:rPr>
        <w:t xml:space="preserve"> </w:t>
      </w:r>
      <w:r>
        <w:rPr>
          <w:color w:val="2B2A29"/>
          <w:w w:val="105"/>
        </w:rPr>
        <w:t>resource,</w:t>
      </w:r>
      <w:r>
        <w:rPr>
          <w:color w:val="2B2A29"/>
          <w:spacing w:val="-1"/>
          <w:w w:val="105"/>
        </w:rPr>
        <w:t xml:space="preserve"> </w:t>
      </w:r>
      <w:r>
        <w:fldChar w:fldCharType="begin"/>
      </w:r>
      <w:r>
        <w:instrText xml:space="preserve"> HYPERLINK \l "_bookmark258" </w:instrText>
      </w:r>
      <w:r>
        <w:fldChar w:fldCharType="separate"/>
      </w:r>
      <w:r>
        <w:rPr>
          <w:color w:val="0000FF"/>
          <w:w w:val="105"/>
        </w:rPr>
        <w:t>321</w:t>
      </w:r>
      <w:r>
        <w:rPr>
          <w:color w:val="0000FF"/>
          <w:w w:val="105"/>
        </w:rPr>
        <w:fldChar w:fldCharType="end"/>
      </w:r>
    </w:p>
    <w:p>
      <w:pPr>
        <w:pStyle w:val="11"/>
        <w:spacing w:before="47"/>
        <w:ind w:left="1120"/>
      </w:pPr>
      <w:r>
        <w:rPr>
          <w:color w:val="2B2A29"/>
          <w:w w:val="105"/>
        </w:rPr>
        <w:t>transferFunds资源，</w:t>
      </w:r>
      <w:r>
        <w:fldChar w:fldCharType="begin"/>
      </w:r>
      <w:r>
        <w:instrText xml:space="preserve"> HYPERLINK \l "_bookmark258" </w:instrText>
      </w:r>
      <w:r>
        <w:fldChar w:fldCharType="separate"/>
      </w:r>
      <w:r>
        <w:rPr>
          <w:color w:val="0000FF"/>
          <w:w w:val="105"/>
        </w:rPr>
        <w:t>321</w:t>
      </w:r>
      <w:r>
        <w:rPr>
          <w:color w:val="0000FF"/>
          <w:w w:val="105"/>
        </w:rPr>
        <w:fldChar w:fldCharType="end"/>
      </w:r>
    </w:p>
    <w:p>
      <w:r>
        <w:rPr>
          <w:color w:val="2B2A29"/>
          <w:w w:val="105"/>
        </w:rPr>
        <w:t xml:space="preserve">updated balance, </w:t>
      </w:r>
      <w:r>
        <w:fldChar w:fldCharType="begin"/>
      </w:r>
      <w:r>
        <w:instrText xml:space="preserve"> HYPERLINK \l "_bookmark258" </w:instrText>
      </w:r>
      <w:r>
        <w:fldChar w:fldCharType="separate"/>
      </w:r>
      <w:r>
        <w:rPr>
          <w:color w:val="0000FF"/>
          <w:w w:val="105"/>
        </w:rPr>
        <w:t xml:space="preserve">321, </w:t>
      </w:r>
      <w:r>
        <w:rPr>
          <w:color w:val="0000FF"/>
          <w:w w:val="105"/>
        </w:rPr>
        <w:fldChar w:fldCharType="end"/>
      </w:r>
      <w:r>
        <w:fldChar w:fldCharType="begin"/>
      </w:r>
      <w:r>
        <w:instrText xml:space="preserve"> HYPERLINK \l "_bookmark259" </w:instrText>
      </w:r>
      <w:r>
        <w:fldChar w:fldCharType="separate"/>
      </w:r>
      <w:r>
        <w:rPr>
          <w:color w:val="0000FF"/>
          <w:w w:val="105"/>
        </w:rPr>
        <w:t>322</w:t>
      </w:r>
      <w:r>
        <w:rPr>
          <w:color w:val="0000FF"/>
          <w:w w:val="105"/>
        </w:rPr>
        <w:fldChar w:fldCharType="end"/>
      </w:r>
      <w:r>
        <w:rPr>
          <w:color w:val="0000FF"/>
          <w:spacing w:val="-55"/>
          <w:w w:val="105"/>
        </w:rPr>
        <w:t xml:space="preserve"> </w:t>
      </w:r>
      <w:r>
        <w:rPr>
          <w:color w:val="2B2A29"/>
          <w:w w:val="110"/>
        </w:rPr>
        <w:t>implementation</w:t>
      </w:r>
    </w:p>
    <w:p>
      <w:pPr>
        <w:pStyle w:val="11"/>
        <w:spacing w:before="47" w:line="285" w:lineRule="auto"/>
        <w:ind w:left="819" w:right="568" w:firstLine="300"/>
      </w:pPr>
      <w:r>
        <w:rPr>
          <w:color w:val="2B2A29"/>
          <w:w w:val="105"/>
        </w:rPr>
        <w:t>更新的余额，</w:t>
      </w:r>
      <w:r>
        <w:fldChar w:fldCharType="begin"/>
      </w:r>
      <w:r>
        <w:instrText xml:space="preserve"> HYPERLINK \l "_bookmark259" </w:instrText>
      </w:r>
      <w:r>
        <w:fldChar w:fldCharType="separate"/>
      </w:r>
      <w:r>
        <w:fldChar w:fldCharType="end"/>
      </w:r>
      <w:r>
        <w:rPr>
          <w:color w:val="2B2A29"/>
          <w:w w:val="110"/>
        </w:rPr>
        <w:t>实施</w:t>
      </w:r>
    </w:p>
    <w:p>
      <w:r>
        <w:rPr>
          <w:color w:val="2B2A29"/>
          <w:w w:val="105"/>
        </w:rPr>
        <w:t xml:space="preserve">cardinality, </w:t>
      </w:r>
      <w:r>
        <w:fldChar w:fldCharType="begin"/>
      </w:r>
      <w:r>
        <w:instrText xml:space="preserve"> HYPERLINK \l "_bookmark245" </w:instrText>
      </w:r>
      <w:r>
        <w:fldChar w:fldCharType="separate"/>
      </w:r>
      <w:r>
        <w:rPr>
          <w:color w:val="0000FF"/>
          <w:w w:val="105"/>
        </w:rPr>
        <w:t>305</w:t>
      </w:r>
      <w:r>
        <w:rPr>
          <w:color w:val="0000FF"/>
          <w:w w:val="105"/>
        </w:rPr>
        <w:fldChar w:fldCharType="end"/>
      </w:r>
      <w:r>
        <w:rPr>
          <w:color w:val="0000FF"/>
          <w:spacing w:val="1"/>
          <w:w w:val="105"/>
        </w:rPr>
        <w:t xml:space="preserve"> </w:t>
      </w:r>
      <w:r>
        <w:rPr>
          <w:color w:val="2B2A29"/>
          <w:w w:val="105"/>
        </w:rPr>
        <w:t>database</w:t>
      </w:r>
      <w:r>
        <w:rPr>
          <w:color w:val="2B2A29"/>
          <w:spacing w:val="15"/>
          <w:w w:val="105"/>
        </w:rPr>
        <w:t xml:space="preserve"> </w:t>
      </w:r>
      <w:r>
        <w:rPr>
          <w:color w:val="2B2A29"/>
          <w:w w:val="105"/>
        </w:rPr>
        <w:t>client</w:t>
      </w:r>
      <w:r>
        <w:rPr>
          <w:color w:val="2B2A29"/>
          <w:spacing w:val="16"/>
          <w:w w:val="105"/>
        </w:rPr>
        <w:t xml:space="preserve"> </w:t>
      </w:r>
      <w:r>
        <w:rPr>
          <w:color w:val="2B2A29"/>
          <w:w w:val="105"/>
        </w:rPr>
        <w:t>and</w:t>
      </w:r>
    </w:p>
    <w:p>
      <w:pPr>
        <w:pStyle w:val="11"/>
        <w:spacing w:line="285" w:lineRule="auto"/>
        <w:ind w:left="1120" w:right="781"/>
      </w:pPr>
      <w:r>
        <w:rPr>
          <w:color w:val="2B2A29"/>
          <w:w w:val="105"/>
        </w:rPr>
        <w:t>基数，</w:t>
      </w:r>
      <w:r>
        <w:fldChar w:fldCharType="begin"/>
      </w:r>
      <w:r>
        <w:instrText xml:space="preserve"> HYPERLINK \l "_bookmark245" </w:instrText>
      </w:r>
      <w:r>
        <w:fldChar w:fldCharType="separate"/>
      </w:r>
      <w:r>
        <w:rPr>
          <w:color w:val="0000FF"/>
          <w:w w:val="105"/>
        </w:rPr>
        <w:t>305</w:t>
      </w:r>
      <w:r>
        <w:rPr>
          <w:color w:val="0000FF"/>
          <w:w w:val="105"/>
        </w:rPr>
        <w:fldChar w:fldCharType="end"/>
      </w:r>
      <w:r>
        <w:rPr>
          <w:color w:val="2B2A29"/>
          <w:w w:val="105"/>
        </w:rPr>
        <w:t>数据库客户端和</w:t>
      </w:r>
    </w:p>
    <w:p>
      <w:r>
        <w:rPr>
          <w:color w:val="2B2A29"/>
          <w:w w:val="105"/>
        </w:rPr>
        <w:t>structures,</w:t>
      </w:r>
      <w:r>
        <w:rPr>
          <w:color w:val="2B2A29"/>
          <w:spacing w:val="-14"/>
          <w:w w:val="105"/>
        </w:rPr>
        <w:t xml:space="preserve"> </w:t>
      </w:r>
      <w:r>
        <w:fldChar w:fldCharType="begin"/>
      </w:r>
      <w:r>
        <w:instrText xml:space="preserve"> HYPERLINK \l "_bookmark242" </w:instrText>
      </w:r>
      <w:r>
        <w:fldChar w:fldCharType="separate"/>
      </w:r>
      <w:r>
        <w:rPr>
          <w:color w:val="0000FF"/>
          <w:w w:val="105"/>
        </w:rPr>
        <w:t>302,</w:t>
      </w:r>
      <w:r>
        <w:rPr>
          <w:color w:val="0000FF"/>
          <w:spacing w:val="-14"/>
          <w:w w:val="105"/>
        </w:rPr>
        <w:t xml:space="preserve"> </w:t>
      </w:r>
      <w:r>
        <w:rPr>
          <w:color w:val="0000FF"/>
          <w:spacing w:val="-14"/>
          <w:w w:val="105"/>
        </w:rPr>
        <w:fldChar w:fldCharType="end"/>
      </w:r>
      <w:r>
        <w:fldChar w:fldCharType="begin"/>
      </w:r>
      <w:r>
        <w:instrText xml:space="preserve"> HYPERLINK \l "_bookmark243" </w:instrText>
      </w:r>
      <w:r>
        <w:fldChar w:fldCharType="separate"/>
      </w:r>
      <w:r>
        <w:rPr>
          <w:color w:val="0000FF"/>
          <w:w w:val="105"/>
        </w:rPr>
        <w:t>303</w:t>
      </w:r>
      <w:r>
        <w:rPr>
          <w:color w:val="0000FF"/>
          <w:w w:val="105"/>
        </w:rPr>
        <w:fldChar w:fldCharType="end"/>
      </w:r>
    </w:p>
    <w:p>
      <w:pPr>
        <w:pStyle w:val="11"/>
        <w:spacing w:line="251" w:lineRule="exact"/>
        <w:ind w:left="1270"/>
      </w:pPr>
      <w:r>
        <w:rPr>
          <w:color w:val="2B2A29"/>
          <w:w w:val="105"/>
        </w:rPr>
        <w:t>结构，</w:t>
      </w:r>
      <w:r>
        <w:fldChar w:fldCharType="begin"/>
      </w:r>
      <w:r>
        <w:instrText xml:space="preserve"> HYPERLINK \l "_bookmark242" </w:instrText>
      </w:r>
      <w:r>
        <w:fldChar w:fldCharType="separate"/>
      </w:r>
      <w:r>
        <w:rPr>
          <w:color w:val="0000FF"/>
          <w:w w:val="105"/>
        </w:rPr>
        <w:t>302、</w:t>
      </w:r>
      <w:r>
        <w:rPr>
          <w:color w:val="0000FF"/>
          <w:spacing w:val="-14"/>
          <w:w w:val="105"/>
        </w:rPr>
        <w:fldChar w:fldCharType="end"/>
      </w:r>
    </w:p>
    <w:p>
      <w:r>
        <w:rPr>
          <w:color w:val="2B2A29"/>
          <w:w w:val="105"/>
        </w:rPr>
        <w:t>index</w:t>
      </w:r>
      <w:r>
        <w:rPr>
          <w:color w:val="2B2A29"/>
          <w:spacing w:val="-14"/>
          <w:w w:val="105"/>
        </w:rPr>
        <w:t xml:space="preserve"> </w:t>
      </w:r>
      <w:r>
        <w:rPr>
          <w:color w:val="2B2A29"/>
          <w:w w:val="105"/>
        </w:rPr>
        <w:t>creation,</w:t>
      </w:r>
      <w:r>
        <w:rPr>
          <w:color w:val="2B2A29"/>
          <w:spacing w:val="-13"/>
          <w:w w:val="105"/>
        </w:rPr>
        <w:t xml:space="preserve"> </w:t>
      </w:r>
      <w:r>
        <w:fldChar w:fldCharType="begin"/>
      </w:r>
      <w:r>
        <w:instrText xml:space="preserve"> HYPERLINK \l "_bookmark244" </w:instrText>
      </w:r>
      <w:r>
        <w:fldChar w:fldCharType="separate"/>
      </w:r>
      <w:r>
        <w:rPr>
          <w:color w:val="0000FF"/>
          <w:w w:val="105"/>
        </w:rPr>
        <w:t>304,</w:t>
      </w:r>
      <w:r>
        <w:rPr>
          <w:color w:val="0000FF"/>
          <w:spacing w:val="-13"/>
          <w:w w:val="105"/>
        </w:rPr>
        <w:t xml:space="preserve"> </w:t>
      </w:r>
      <w:r>
        <w:rPr>
          <w:color w:val="0000FF"/>
          <w:spacing w:val="-13"/>
          <w:w w:val="105"/>
        </w:rPr>
        <w:fldChar w:fldCharType="end"/>
      </w:r>
      <w:r>
        <w:fldChar w:fldCharType="begin"/>
      </w:r>
      <w:r>
        <w:instrText xml:space="preserve"> HYPERLINK \l "_bookmark245" </w:instrText>
      </w:r>
      <w:r>
        <w:fldChar w:fldCharType="separate"/>
      </w:r>
      <w:r>
        <w:rPr>
          <w:color w:val="0000FF"/>
          <w:w w:val="105"/>
        </w:rPr>
        <w:t>305</w:t>
      </w:r>
      <w:r>
        <w:rPr>
          <w:color w:val="0000FF"/>
          <w:w w:val="105"/>
        </w:rPr>
        <w:fldChar w:fldCharType="end"/>
      </w:r>
    </w:p>
    <w:p>
      <w:pPr>
        <w:pStyle w:val="11"/>
        <w:spacing w:before="45"/>
        <w:ind w:left="1120"/>
      </w:pPr>
      <w:r>
        <w:rPr>
          <w:color w:val="2B2A29"/>
          <w:w w:val="105"/>
        </w:rPr>
        <w:t>索引创建，</w:t>
      </w:r>
      <w:r>
        <w:fldChar w:fldCharType="begin"/>
      </w:r>
      <w:r>
        <w:instrText xml:space="preserve"> HYPERLINK \l "_bookmark244" </w:instrText>
      </w:r>
      <w:r>
        <w:fldChar w:fldCharType="separate"/>
      </w:r>
      <w:r>
        <w:rPr>
          <w:color w:val="0000FF"/>
          <w:w w:val="105"/>
        </w:rPr>
        <w:t>304，</w:t>
      </w:r>
      <w:r>
        <w:rPr>
          <w:color w:val="0000FF"/>
          <w:spacing w:val="-13"/>
          <w:w w:val="105"/>
        </w:rPr>
        <w:fldChar w:fldCharType="end"/>
      </w:r>
    </w:p>
    <w:p>
      <w:r>
        <w:rPr>
          <w:color w:val="2B2A29"/>
          <w:w w:val="105"/>
        </w:rPr>
        <w:t>initialization,</w:t>
      </w:r>
      <w:r>
        <w:rPr>
          <w:color w:val="2B2A29"/>
          <w:spacing w:val="-12"/>
          <w:w w:val="105"/>
        </w:rPr>
        <w:t xml:space="preserve"> </w:t>
      </w:r>
      <w:r>
        <w:fldChar w:fldCharType="begin"/>
      </w:r>
      <w:r>
        <w:instrText xml:space="preserve"> HYPERLINK \l "_bookmark243" </w:instrText>
      </w:r>
      <w:r>
        <w:fldChar w:fldCharType="separate"/>
      </w:r>
      <w:r>
        <w:rPr>
          <w:color w:val="0000FF"/>
          <w:w w:val="105"/>
        </w:rPr>
        <w:t>303</w:t>
      </w:r>
      <w:r>
        <w:rPr>
          <w:color w:val="0000FF"/>
          <w:w w:val="105"/>
        </w:rPr>
        <w:fldChar w:fldCharType="end"/>
      </w:r>
    </w:p>
    <w:p>
      <w:pPr>
        <w:pStyle w:val="11"/>
        <w:spacing w:before="47"/>
        <w:ind w:left="1120"/>
      </w:pPr>
      <w:r>
        <w:rPr>
          <w:color w:val="2B2A29"/>
          <w:w w:val="105"/>
        </w:rPr>
        <w:t>初始化，</w:t>
      </w:r>
      <w:r>
        <w:fldChar w:fldCharType="begin"/>
      </w:r>
      <w:r>
        <w:instrText xml:space="preserve"> HYPERLINK \l "_bookmark243" </w:instrText>
      </w:r>
      <w:r>
        <w:fldChar w:fldCharType="separate"/>
      </w:r>
      <w:r>
        <w:rPr>
          <w:color w:val="0000FF"/>
          <w:w w:val="105"/>
        </w:rPr>
        <w:t>303</w:t>
      </w:r>
      <w:r>
        <w:rPr>
          <w:color w:val="0000FF"/>
          <w:w w:val="105"/>
        </w:rPr>
        <w:fldChar w:fldCharType="end"/>
      </w:r>
    </w:p>
    <w:p>
      <w:r>
        <w:rPr>
          <w:color w:val="2B2A29"/>
          <w:w w:val="105"/>
        </w:rPr>
        <w:t>request/response,</w:t>
      </w:r>
      <w:r>
        <w:rPr>
          <w:color w:val="2B2A29"/>
          <w:spacing w:val="5"/>
          <w:w w:val="105"/>
        </w:rPr>
        <w:t xml:space="preserve"> </w:t>
      </w:r>
      <w:r>
        <w:fldChar w:fldCharType="begin"/>
      </w:r>
      <w:r>
        <w:instrText xml:space="preserve"> HYPERLINK \l "_bookmark245" </w:instrText>
      </w:r>
      <w:r>
        <w:fldChar w:fldCharType="separate"/>
      </w:r>
      <w:r>
        <w:rPr>
          <w:color w:val="0000FF"/>
          <w:w w:val="105"/>
        </w:rPr>
        <w:t>305,</w:t>
      </w:r>
      <w:r>
        <w:rPr>
          <w:color w:val="0000FF"/>
          <w:spacing w:val="6"/>
          <w:w w:val="105"/>
        </w:rPr>
        <w:t xml:space="preserve"> </w:t>
      </w:r>
      <w:r>
        <w:rPr>
          <w:color w:val="0000FF"/>
          <w:spacing w:val="6"/>
          <w:w w:val="105"/>
        </w:rPr>
        <w:fldChar w:fldCharType="end"/>
      </w:r>
      <w:r>
        <w:fldChar w:fldCharType="begin"/>
      </w:r>
      <w:r>
        <w:instrText xml:space="preserve"> HYPERLINK \l "_bookmark246" </w:instrText>
      </w:r>
      <w:r>
        <w:fldChar w:fldCharType="separate"/>
      </w:r>
      <w:r>
        <w:rPr>
          <w:color w:val="0000FF"/>
          <w:w w:val="105"/>
        </w:rPr>
        <w:t>306</w:t>
      </w:r>
      <w:r>
        <w:rPr>
          <w:color w:val="0000FF"/>
          <w:w w:val="105"/>
        </w:rPr>
        <w:fldChar w:fldCharType="end"/>
      </w:r>
      <w:r>
        <w:rPr>
          <w:color w:val="0000FF"/>
          <w:spacing w:val="-55"/>
          <w:w w:val="105"/>
        </w:rPr>
        <w:t xml:space="preserve"> </w:t>
      </w:r>
      <w:r>
        <w:rPr>
          <w:color w:val="2B2A29"/>
          <w:w w:val="105"/>
        </w:rPr>
        <w:t>retrieve</w:t>
      </w:r>
      <w:r>
        <w:rPr>
          <w:color w:val="2B2A29"/>
          <w:spacing w:val="4"/>
          <w:w w:val="105"/>
        </w:rPr>
        <w:t xml:space="preserve"> </w:t>
      </w:r>
      <w:r>
        <w:rPr>
          <w:color w:val="2B2A29"/>
          <w:w w:val="105"/>
        </w:rPr>
        <w:t>account</w:t>
      </w:r>
      <w:r>
        <w:rPr>
          <w:color w:val="2B2A29"/>
          <w:spacing w:val="5"/>
          <w:w w:val="105"/>
        </w:rPr>
        <w:t xml:space="preserve"> </w:t>
      </w:r>
      <w:r>
        <w:rPr>
          <w:color w:val="2B2A29"/>
          <w:w w:val="105"/>
        </w:rPr>
        <w:t>information</w:t>
      </w:r>
    </w:p>
    <w:p>
      <w:pPr>
        <w:pStyle w:val="11"/>
        <w:spacing w:before="48" w:line="285" w:lineRule="auto"/>
        <w:ind w:left="819" w:firstLine="300"/>
      </w:pPr>
      <w:r>
        <w:rPr>
          <w:color w:val="2B2A29"/>
          <w:w w:val="105"/>
        </w:rPr>
        <w:t>请求/响应，</w:t>
      </w:r>
      <w:r>
        <w:fldChar w:fldCharType="begin"/>
      </w:r>
      <w:r>
        <w:instrText xml:space="preserve"> HYPERLINK \l "_bookmark245" </w:instrText>
      </w:r>
      <w:r>
        <w:fldChar w:fldCharType="separate"/>
      </w:r>
      <w:r>
        <w:rPr>
          <w:color w:val="0000FF"/>
          <w:w w:val="105"/>
        </w:rPr>
        <w:t>305、</w:t>
      </w:r>
      <w:r>
        <w:rPr>
          <w:color w:val="0000FF"/>
          <w:spacing w:val="6"/>
          <w:w w:val="105"/>
        </w:rPr>
        <w:fldChar w:fldCharType="end"/>
      </w:r>
      <w:r>
        <w:fldChar w:fldCharType="begin"/>
      </w:r>
      <w:r>
        <w:instrText xml:space="preserve"> HYPERLINK \l "_bookmark246" </w:instrText>
      </w:r>
      <w:r>
        <w:fldChar w:fldCharType="separate"/>
      </w:r>
      <w:r>
        <w:rPr>
          <w:color w:val="0000FF"/>
          <w:w w:val="105"/>
        </w:rPr>
        <w:t>306</w:t>
      </w:r>
      <w:r>
        <w:rPr>
          <w:color w:val="0000FF"/>
          <w:w w:val="105"/>
        </w:rPr>
        <w:fldChar w:fldCharType="end"/>
      </w:r>
      <w:r>
        <w:rPr>
          <w:color w:val="2B2A29"/>
          <w:w w:val="105"/>
        </w:rPr>
        <w:t>检索帐户信息</w:t>
      </w:r>
    </w:p>
    <w:p>
      <w:r>
        <w:rPr>
          <w:color w:val="2B2A29"/>
        </w:rPr>
        <w:t>getAccountByNIC</w:t>
      </w:r>
      <w:r>
        <w:rPr>
          <w:color w:val="2B2A29"/>
          <w:spacing w:val="19"/>
        </w:rPr>
        <w:t xml:space="preserve"> </w:t>
      </w:r>
      <w:r>
        <w:rPr>
          <w:color w:val="2B2A29"/>
        </w:rPr>
        <w:t>resource,</w:t>
      </w:r>
      <w:r>
        <w:rPr>
          <w:color w:val="2B2A29"/>
          <w:spacing w:val="20"/>
        </w:rPr>
        <w:t xml:space="preserve"> </w:t>
      </w:r>
      <w:r>
        <w:fldChar w:fldCharType="begin"/>
      </w:r>
      <w:r>
        <w:instrText xml:space="preserve"> HYPERLINK \l "_bookmark254" </w:instrText>
      </w:r>
      <w:r>
        <w:fldChar w:fldCharType="separate"/>
      </w:r>
      <w:r>
        <w:rPr>
          <w:color w:val="0000FF"/>
        </w:rPr>
        <w:t>315</w:t>
      </w:r>
      <w:r>
        <w:rPr>
          <w:color w:val="0000FF"/>
        </w:rPr>
        <w:fldChar w:fldCharType="end"/>
      </w:r>
    </w:p>
    <w:p>
      <w:pPr>
        <w:pStyle w:val="11"/>
        <w:spacing w:line="251" w:lineRule="exact"/>
        <w:ind w:left="1120"/>
      </w:pPr>
      <w:r>
        <w:rPr>
          <w:color w:val="2B2A29"/>
        </w:rPr>
        <w:t>getAccountByNIC资源，</w:t>
      </w:r>
      <w:r>
        <w:fldChar w:fldCharType="begin"/>
      </w:r>
      <w:r>
        <w:instrText xml:space="preserve"> HYPERLINK \l "_bookmark254" </w:instrText>
      </w:r>
      <w:r>
        <w:fldChar w:fldCharType="separate"/>
      </w:r>
      <w:r>
        <w:rPr>
          <w:color w:val="0000FF"/>
        </w:rPr>
        <w:t>315</w:t>
      </w:r>
      <w:r>
        <w:rPr>
          <w:color w:val="0000FF"/>
        </w:rPr>
        <w:fldChar w:fldCharType="end"/>
      </w:r>
    </w:p>
    <w:p>
      <w:r>
        <w:rPr>
          <w:color w:val="2B2A29"/>
          <w:w w:val="105"/>
        </w:rPr>
        <w:t>getAccount</w:t>
      </w:r>
      <w:r>
        <w:rPr>
          <w:color w:val="2B2A29"/>
          <w:spacing w:val="-12"/>
          <w:w w:val="105"/>
        </w:rPr>
        <w:t xml:space="preserve"> </w:t>
      </w:r>
      <w:r>
        <w:rPr>
          <w:color w:val="2B2A29"/>
          <w:w w:val="105"/>
        </w:rPr>
        <w:t>resource,</w:t>
      </w:r>
      <w:r>
        <w:rPr>
          <w:color w:val="2B2A29"/>
          <w:spacing w:val="-12"/>
          <w:w w:val="105"/>
        </w:rPr>
        <w:t xml:space="preserve"> </w:t>
      </w:r>
      <w:r>
        <w:fldChar w:fldCharType="begin"/>
      </w:r>
      <w:r>
        <w:instrText xml:space="preserve"> HYPERLINK \l "_bookmark253" </w:instrText>
      </w:r>
      <w:r>
        <w:fldChar w:fldCharType="separate"/>
      </w:r>
      <w:r>
        <w:rPr>
          <w:color w:val="0000FF"/>
          <w:w w:val="105"/>
        </w:rPr>
        <w:t>314</w:t>
      </w:r>
      <w:r>
        <w:rPr>
          <w:color w:val="0000FF"/>
          <w:w w:val="105"/>
        </w:rPr>
        <w:fldChar w:fldCharType="end"/>
      </w:r>
    </w:p>
    <w:p>
      <w:pPr>
        <w:pStyle w:val="11"/>
        <w:spacing w:before="47"/>
        <w:ind w:left="1120"/>
      </w:pPr>
      <w:r>
        <w:rPr>
          <w:color w:val="2B2A29"/>
          <w:w w:val="105"/>
        </w:rPr>
        <w:t>getAccount资源，</w:t>
      </w:r>
      <w:r>
        <w:fldChar w:fldCharType="begin"/>
      </w:r>
      <w:r>
        <w:instrText xml:space="preserve"> HYPERLINK \l "_bookmark253" </w:instrText>
      </w:r>
      <w:r>
        <w:fldChar w:fldCharType="separate"/>
      </w:r>
      <w:r>
        <w:rPr>
          <w:color w:val="0000FF"/>
          <w:w w:val="105"/>
        </w:rPr>
        <w:t>314</w:t>
      </w:r>
      <w:r>
        <w:rPr>
          <w:color w:val="0000FF"/>
          <w:w w:val="105"/>
        </w:rPr>
        <w:fldChar w:fldCharType="end"/>
      </w:r>
    </w:p>
    <w:p>
      <w:r>
        <w:rPr>
          <w:color w:val="2B2A29"/>
          <w:w w:val="105"/>
        </w:rPr>
        <w:t>requests/responses,</w:t>
      </w:r>
      <w:r>
        <w:rPr>
          <w:color w:val="2B2A29"/>
          <w:spacing w:val="3"/>
          <w:w w:val="105"/>
        </w:rPr>
        <w:t xml:space="preserve"> </w:t>
      </w:r>
      <w:r>
        <w:fldChar w:fldCharType="begin"/>
      </w:r>
      <w:r>
        <w:instrText xml:space="preserve"> HYPERLINK \l "_bookmark251" </w:instrText>
      </w:r>
      <w:r>
        <w:fldChar w:fldCharType="separate"/>
      </w:r>
      <w:r>
        <w:rPr>
          <w:color w:val="0000FF"/>
          <w:w w:val="105"/>
        </w:rPr>
        <w:t>312,</w:t>
      </w:r>
      <w:r>
        <w:rPr>
          <w:color w:val="0000FF"/>
          <w:spacing w:val="3"/>
          <w:w w:val="105"/>
        </w:rPr>
        <w:t xml:space="preserve"> </w:t>
      </w:r>
      <w:r>
        <w:rPr>
          <w:color w:val="0000FF"/>
          <w:spacing w:val="3"/>
          <w:w w:val="105"/>
        </w:rPr>
        <w:fldChar w:fldCharType="end"/>
      </w:r>
      <w:r>
        <w:fldChar w:fldCharType="begin"/>
      </w:r>
      <w:r>
        <w:instrText xml:space="preserve"> HYPERLINK \l "_bookmark252" </w:instrText>
      </w:r>
      <w:r>
        <w:fldChar w:fldCharType="separate"/>
      </w:r>
      <w:r>
        <w:rPr>
          <w:color w:val="0000FF"/>
          <w:w w:val="105"/>
        </w:rPr>
        <w:t>313</w:t>
      </w:r>
      <w:r>
        <w:rPr>
          <w:color w:val="0000FF"/>
          <w:w w:val="105"/>
        </w:rPr>
        <w:fldChar w:fldCharType="end"/>
      </w:r>
    </w:p>
    <w:p>
      <w:pPr>
        <w:pStyle w:val="11"/>
        <w:spacing w:before="47"/>
        <w:ind w:left="1120"/>
      </w:pPr>
      <w:r>
        <w:rPr>
          <w:color w:val="2B2A29"/>
          <w:w w:val="105"/>
        </w:rPr>
        <w:t>请求/响应，</w:t>
      </w:r>
      <w:r>
        <w:fldChar w:fldCharType="begin"/>
      </w:r>
      <w:r>
        <w:instrText xml:space="preserve"> HYPERLINK \l "_bookmark251" </w:instrText>
      </w:r>
      <w:r>
        <w:fldChar w:fldCharType="separate"/>
      </w:r>
      <w:r>
        <w:rPr>
          <w:color w:val="0000FF"/>
          <w:w w:val="105"/>
        </w:rPr>
        <w:t>312</w:t>
      </w:r>
      <w:r>
        <w:rPr>
          <w:color w:val="2B2A29"/>
          <w:w w:val="105"/>
        </w:rPr>
        <w:t>，</w:t>
      </w:r>
      <w:r>
        <w:rPr>
          <w:color w:val="0000FF"/>
          <w:spacing w:val="3"/>
          <w:w w:val="105"/>
        </w:rPr>
        <w:fldChar w:fldCharType="end"/>
      </w:r>
    </w:p>
    <w:p>
      <w:r>
        <w:rPr>
          <w:color w:val="2B2A29"/>
        </w:rPr>
        <w:t xml:space="preserve">resources, </w:t>
      </w:r>
      <w:r>
        <w:fldChar w:fldCharType="begin"/>
      </w:r>
      <w:r>
        <w:instrText xml:space="preserve"> HYPERLINK \l "_bookmark251" </w:instrText>
      </w:r>
      <w:r>
        <w:fldChar w:fldCharType="separate"/>
      </w:r>
      <w:r>
        <w:rPr>
          <w:color w:val="0000FF"/>
        </w:rPr>
        <w:t>310–312</w:t>
      </w:r>
      <w:r>
        <w:rPr>
          <w:color w:val="0000FF"/>
        </w:rPr>
        <w:fldChar w:fldCharType="end"/>
      </w:r>
      <w:r>
        <w:rPr>
          <w:color w:val="0000FF"/>
          <w:spacing w:val="1"/>
        </w:rPr>
        <w:t xml:space="preserve"> </w:t>
      </w:r>
      <w:r>
        <w:rPr>
          <w:color w:val="2B2A29"/>
          <w:w w:val="110"/>
        </w:rPr>
        <w:t>update</w:t>
      </w:r>
      <w:r>
        <w:rPr>
          <w:color w:val="2B2A29"/>
          <w:spacing w:val="-13"/>
          <w:w w:val="110"/>
        </w:rPr>
        <w:t xml:space="preserve"> </w:t>
      </w:r>
      <w:r>
        <w:rPr>
          <w:color w:val="2B2A29"/>
          <w:w w:val="110"/>
        </w:rPr>
        <w:t>and</w:t>
      </w:r>
      <w:r>
        <w:rPr>
          <w:color w:val="2B2A29"/>
          <w:spacing w:val="-13"/>
          <w:w w:val="110"/>
        </w:rPr>
        <w:t xml:space="preserve"> </w:t>
      </w:r>
      <w:r>
        <w:rPr>
          <w:color w:val="2B2A29"/>
          <w:w w:val="110"/>
        </w:rPr>
        <w:t>delete</w:t>
      </w:r>
      <w:r>
        <w:rPr>
          <w:color w:val="2B2A29"/>
          <w:spacing w:val="-13"/>
          <w:w w:val="110"/>
        </w:rPr>
        <w:t xml:space="preserve"> </w:t>
      </w:r>
      <w:r>
        <w:rPr>
          <w:color w:val="2B2A29"/>
          <w:w w:val="110"/>
        </w:rPr>
        <w:t>accounts</w:t>
      </w:r>
    </w:p>
    <w:p>
      <w:pPr>
        <w:pStyle w:val="11"/>
        <w:spacing w:before="47" w:line="285" w:lineRule="auto"/>
        <w:ind w:left="819" w:right="671" w:firstLine="300"/>
      </w:pPr>
      <w:r>
        <w:rPr>
          <w:color w:val="2B2A29"/>
        </w:rPr>
        <w:t>资源，</w:t>
      </w:r>
      <w:r>
        <w:fldChar w:fldCharType="begin"/>
      </w:r>
      <w:r>
        <w:instrText xml:space="preserve"> HYPERLINK \l "_bookmark251" </w:instrText>
      </w:r>
      <w:r>
        <w:fldChar w:fldCharType="separate"/>
      </w:r>
      <w:r>
        <w:rPr>
          <w:color w:val="0000FF"/>
        </w:rPr>
        <w:t>310–312</w:t>
      </w:r>
      <w:r>
        <w:rPr>
          <w:color w:val="0000FF"/>
        </w:rPr>
        <w:fldChar w:fldCharType="end"/>
      </w:r>
      <w:r>
        <w:rPr>
          <w:color w:val="2B2A29"/>
          <w:w w:val="110"/>
        </w:rPr>
        <w:t>更新和删除帐户</w:t>
      </w:r>
    </w:p>
    <w:p>
      <w:r>
        <w:rPr>
          <w:color w:val="2B2A29"/>
          <w:w w:val="105"/>
        </w:rPr>
        <w:t>deleteAccount</w:t>
      </w:r>
      <w:r>
        <w:rPr>
          <w:color w:val="2B2A29"/>
          <w:spacing w:val="-6"/>
          <w:w w:val="105"/>
        </w:rPr>
        <w:t xml:space="preserve"> </w:t>
      </w:r>
      <w:r>
        <w:rPr>
          <w:color w:val="2B2A29"/>
          <w:w w:val="105"/>
        </w:rPr>
        <w:t>resource,</w:t>
      </w:r>
      <w:r>
        <w:rPr>
          <w:color w:val="2B2A29"/>
          <w:spacing w:val="-6"/>
          <w:w w:val="105"/>
        </w:rPr>
        <w:t xml:space="preserve"> </w:t>
      </w:r>
      <w:r>
        <w:fldChar w:fldCharType="begin"/>
      </w:r>
      <w:r>
        <w:instrText xml:space="preserve"> HYPERLINK \l "_bookmark256" </w:instrText>
      </w:r>
      <w:r>
        <w:fldChar w:fldCharType="separate"/>
      </w:r>
      <w:r>
        <w:rPr>
          <w:color w:val="0000FF"/>
          <w:w w:val="105"/>
        </w:rPr>
        <w:t>318</w:t>
      </w:r>
      <w:r>
        <w:rPr>
          <w:color w:val="0000FF"/>
          <w:w w:val="105"/>
        </w:rPr>
        <w:fldChar w:fldCharType="end"/>
      </w:r>
    </w:p>
    <w:p>
      <w:pPr>
        <w:pStyle w:val="11"/>
        <w:spacing w:line="251" w:lineRule="exact"/>
        <w:ind w:left="1120"/>
      </w:pPr>
      <w:r>
        <w:rPr>
          <w:color w:val="2B2A29"/>
          <w:w w:val="105"/>
        </w:rPr>
        <w:t>deleteAccount资源，</w:t>
      </w:r>
      <w:r>
        <w:fldChar w:fldCharType="begin"/>
      </w:r>
      <w:r>
        <w:instrText xml:space="preserve"> HYPERLINK \l "_bookmark256" </w:instrText>
      </w:r>
      <w:r>
        <w:fldChar w:fldCharType="separate"/>
      </w:r>
      <w:r>
        <w:rPr>
          <w:color w:val="0000FF"/>
          <w:w w:val="105"/>
        </w:rPr>
        <w:t>318</w:t>
      </w:r>
      <w:r>
        <w:rPr>
          <w:color w:val="0000FF"/>
          <w:w w:val="105"/>
        </w:rPr>
        <w:fldChar w:fldCharType="end"/>
      </w:r>
    </w:p>
    <w:p>
      <w:r>
        <w:rPr>
          <w:color w:val="2B2A29"/>
          <w:spacing w:val="-1"/>
          <w:w w:val="105"/>
        </w:rPr>
        <w:t>source</w:t>
      </w:r>
      <w:r>
        <w:rPr>
          <w:color w:val="2B2A29"/>
          <w:spacing w:val="-14"/>
          <w:w w:val="105"/>
        </w:rPr>
        <w:t xml:space="preserve"> </w:t>
      </w:r>
      <w:r>
        <w:rPr>
          <w:color w:val="2B2A29"/>
          <w:spacing w:val="-1"/>
          <w:w w:val="105"/>
        </w:rPr>
        <w:t>code,</w:t>
      </w:r>
      <w:r>
        <w:rPr>
          <w:color w:val="2B2A29"/>
          <w:spacing w:val="-13"/>
          <w:w w:val="105"/>
        </w:rPr>
        <w:t xml:space="preserve"> </w:t>
      </w:r>
      <w:r>
        <w:fldChar w:fldCharType="begin"/>
      </w:r>
      <w:r>
        <w:instrText xml:space="preserve"> HYPERLINK \l "_bookmark257" </w:instrText>
      </w:r>
      <w:r>
        <w:fldChar w:fldCharType="separate"/>
      </w:r>
      <w:r>
        <w:rPr>
          <w:color w:val="0000FF"/>
          <w:w w:val="105"/>
        </w:rPr>
        <w:t>315–319</w:t>
      </w:r>
      <w:r>
        <w:rPr>
          <w:color w:val="0000FF"/>
          <w:w w:val="105"/>
        </w:rPr>
        <w:fldChar w:fldCharType="end"/>
      </w:r>
    </w:p>
    <w:p>
      <w:pPr>
        <w:pStyle w:val="11"/>
        <w:spacing w:before="47"/>
        <w:ind w:left="1120"/>
      </w:pPr>
      <w:r>
        <w:rPr>
          <w:color w:val="2B2A29"/>
          <w:spacing w:val="-1"/>
          <w:w w:val="105"/>
        </w:rPr>
        <w:t>源代</w:t>
      </w:r>
      <w:r>
        <w:rPr>
          <w:color w:val="2B2A29"/>
          <w:spacing w:val="-14"/>
          <w:w w:val="105"/>
        </w:rPr>
        <w:t>码，</w:t>
      </w:r>
      <w:r>
        <w:fldChar w:fldCharType="begin"/>
      </w:r>
      <w:r>
        <w:instrText xml:space="preserve"> HYPERLINK \l "_bookmark257" </w:instrText>
      </w:r>
      <w:r>
        <w:fldChar w:fldCharType="separate"/>
      </w:r>
      <w:r>
        <w:rPr>
          <w:color w:val="0000FF"/>
          <w:w w:val="105"/>
        </w:rPr>
        <w:t>315–319</w:t>
      </w:r>
      <w:r>
        <w:rPr>
          <w:color w:val="0000FF"/>
          <w:w w:val="105"/>
        </w:rPr>
        <w:fldChar w:fldCharType="end"/>
      </w:r>
    </w:p>
    <w:p>
      <w:r>
        <w:rPr>
          <w:color w:val="2B2A29"/>
          <w:w w:val="105"/>
        </w:rPr>
        <w:t>updateAccount</w:t>
      </w:r>
      <w:r>
        <w:rPr>
          <w:color w:val="2B2A29"/>
          <w:spacing w:val="-1"/>
          <w:w w:val="105"/>
        </w:rPr>
        <w:t xml:space="preserve"> </w:t>
      </w:r>
      <w:r>
        <w:rPr>
          <w:color w:val="2B2A29"/>
          <w:w w:val="105"/>
        </w:rPr>
        <w:t>resource,</w:t>
      </w:r>
      <w:r>
        <w:rPr>
          <w:color w:val="2B2A29"/>
          <w:spacing w:val="-1"/>
          <w:w w:val="105"/>
        </w:rPr>
        <w:t xml:space="preserve"> </w:t>
      </w:r>
      <w:r>
        <w:fldChar w:fldCharType="begin"/>
      </w:r>
      <w:r>
        <w:instrText xml:space="preserve"> HYPERLINK \l "_bookmark255" </w:instrText>
      </w:r>
      <w:r>
        <w:fldChar w:fldCharType="separate"/>
      </w:r>
      <w:r>
        <w:rPr>
          <w:color w:val="0000FF"/>
          <w:w w:val="105"/>
        </w:rPr>
        <w:t>317</w:t>
      </w:r>
      <w:r>
        <w:rPr>
          <w:color w:val="0000FF"/>
          <w:w w:val="105"/>
        </w:rPr>
        <w:fldChar w:fldCharType="end"/>
      </w:r>
    </w:p>
    <w:p>
      <w:pPr>
        <w:pStyle w:val="11"/>
        <w:spacing w:before="47"/>
        <w:ind w:left="1120"/>
      </w:pPr>
      <w:r>
        <w:rPr>
          <w:color w:val="2B2A29"/>
          <w:w w:val="105"/>
        </w:rPr>
        <w:t>updateAccount资源，</w:t>
      </w:r>
      <w:r>
        <w:fldChar w:fldCharType="begin"/>
      </w:r>
      <w:r>
        <w:instrText xml:space="preserve"> HYPERLINK \l "_bookmark255" </w:instrText>
      </w:r>
      <w:r>
        <w:fldChar w:fldCharType="separate"/>
      </w:r>
      <w:r>
        <w:rPr>
          <w:color w:val="0000FF"/>
          <w:w w:val="105"/>
        </w:rPr>
        <w:t>317</w:t>
      </w:r>
      <w:r>
        <w:rPr>
          <w:color w:val="0000FF"/>
          <w:w w:val="105"/>
        </w:rPr>
        <w:fldChar w:fldCharType="end"/>
      </w:r>
    </w:p>
    <w:p>
      <w:r>
        <w:rPr>
          <w:color w:val="2B2A29"/>
          <w:w w:val="105"/>
        </w:rPr>
        <w:t>Data</w:t>
      </w:r>
      <w:r>
        <w:rPr>
          <w:color w:val="2B2A29"/>
          <w:spacing w:val="-9"/>
          <w:w w:val="105"/>
        </w:rPr>
        <w:t xml:space="preserve"> </w:t>
      </w:r>
      <w:r>
        <w:rPr>
          <w:color w:val="2B2A29"/>
          <w:w w:val="105"/>
        </w:rPr>
        <w:t>servicesaccount</w:t>
      </w:r>
      <w:r>
        <w:rPr>
          <w:color w:val="2B2A29"/>
          <w:spacing w:val="-9"/>
          <w:w w:val="105"/>
        </w:rPr>
        <w:t xml:space="preserve"> </w:t>
      </w:r>
      <w:r>
        <w:rPr>
          <w:color w:val="2B2A29"/>
          <w:w w:val="105"/>
        </w:rPr>
        <w:t>ER</w:t>
      </w:r>
      <w:r>
        <w:rPr>
          <w:color w:val="2B2A29"/>
          <w:spacing w:val="-8"/>
          <w:w w:val="105"/>
        </w:rPr>
        <w:t xml:space="preserve"> </w:t>
      </w:r>
      <w:r>
        <w:rPr>
          <w:color w:val="2B2A29"/>
          <w:w w:val="105"/>
        </w:rPr>
        <w:t>diagram,</w:t>
      </w:r>
      <w:r>
        <w:rPr>
          <w:color w:val="2B2A29"/>
          <w:spacing w:val="-9"/>
          <w:w w:val="105"/>
        </w:rPr>
        <w:t xml:space="preserve"> </w:t>
      </w:r>
      <w:r>
        <w:fldChar w:fldCharType="begin"/>
      </w:r>
      <w:r>
        <w:instrText xml:space="preserve"> HYPERLINK \l "_bookmark241" </w:instrText>
      </w:r>
      <w:r>
        <w:fldChar w:fldCharType="separate"/>
      </w:r>
      <w:r>
        <w:rPr>
          <w:color w:val="0000FF"/>
          <w:w w:val="105"/>
        </w:rPr>
        <w:t>298</w:t>
      </w:r>
      <w:r>
        <w:rPr>
          <w:color w:val="0000FF"/>
          <w:w w:val="105"/>
        </w:rPr>
        <w:fldChar w:fldCharType="end"/>
      </w:r>
      <w:r>
        <w:rPr>
          <w:color w:val="0000FF"/>
          <w:spacing w:val="-55"/>
          <w:w w:val="105"/>
        </w:rPr>
        <w:t xml:space="preserve"> </w:t>
      </w:r>
      <w:r>
        <w:rPr>
          <w:color w:val="2B2A29"/>
          <w:w w:val="105"/>
        </w:rPr>
        <w:t>Decision-making</w:t>
      </w:r>
    </w:p>
    <w:p>
      <w:pPr>
        <w:pStyle w:val="11"/>
        <w:spacing w:before="88" w:line="285" w:lineRule="auto"/>
        <w:ind w:left="519" w:right="558"/>
      </w:pPr>
      <w:r>
        <w:br w:type="column"/>
      </w:r>
      <w:r>
        <w:rPr>
          <w:color w:val="2B2A29"/>
          <w:w w:val="105"/>
        </w:rPr>
        <w:t>数据服务计数ER图，</w:t>
      </w:r>
      <w:r>
        <w:fldChar w:fldCharType="begin"/>
      </w:r>
      <w:r>
        <w:instrText xml:space="preserve"> HYPERLINK \l "_bookmark241" </w:instrText>
      </w:r>
      <w:r>
        <w:fldChar w:fldCharType="separate"/>
      </w:r>
      <w:r>
        <w:rPr>
          <w:color w:val="0000FF"/>
          <w:w w:val="105"/>
        </w:rPr>
        <w:t>298</w:t>
      </w:r>
      <w:r>
        <w:rPr>
          <w:color w:val="0000FF"/>
          <w:w w:val="105"/>
        </w:rPr>
        <w:fldChar w:fldCharType="end"/>
      </w:r>
      <w:r>
        <w:rPr>
          <w:color w:val="2B2A29"/>
          <w:w w:val="105"/>
        </w:rPr>
        <w:t>决策</w:t>
      </w:r>
    </w:p>
    <w:p>
      <w:r>
        <w:rPr>
          <w:color w:val="2B2A29"/>
          <w:w w:val="105"/>
        </w:rPr>
        <w:t>comparison</w:t>
      </w:r>
      <w:r>
        <w:rPr>
          <w:color w:val="2B2A29"/>
          <w:spacing w:val="3"/>
          <w:w w:val="105"/>
        </w:rPr>
        <w:t xml:space="preserve"> </w:t>
      </w:r>
      <w:r>
        <w:rPr>
          <w:color w:val="2B2A29"/>
          <w:w w:val="105"/>
        </w:rPr>
        <w:t>operators,</w:t>
      </w:r>
      <w:r>
        <w:rPr>
          <w:color w:val="2B2A29"/>
          <w:spacing w:val="4"/>
          <w:w w:val="105"/>
        </w:rPr>
        <w:t xml:space="preserve"> </w:t>
      </w:r>
      <w:r>
        <w:fldChar w:fldCharType="begin"/>
      </w:r>
      <w:r>
        <w:instrText xml:space="preserve"> HYPERLINK \l "_bookmark30" </w:instrText>
      </w:r>
      <w:r>
        <w:fldChar w:fldCharType="separate"/>
      </w:r>
      <w:r>
        <w:rPr>
          <w:color w:val="0000FF"/>
          <w:w w:val="105"/>
        </w:rPr>
        <w:t>27–29</w:t>
      </w:r>
      <w:r>
        <w:rPr>
          <w:color w:val="0000FF"/>
          <w:w w:val="105"/>
        </w:rPr>
        <w:fldChar w:fldCharType="end"/>
      </w:r>
      <w:r>
        <w:rPr>
          <w:color w:val="0000FF"/>
          <w:spacing w:val="-55"/>
          <w:w w:val="105"/>
        </w:rPr>
        <w:t xml:space="preserve"> </w:t>
      </w:r>
      <w:r>
        <w:rPr>
          <w:color w:val="2B2A29"/>
        </w:rPr>
        <w:t>flow</w:t>
      </w:r>
      <w:r>
        <w:rPr>
          <w:color w:val="2B2A29"/>
          <w:spacing w:val="10"/>
        </w:rPr>
        <w:t xml:space="preserve"> </w:t>
      </w:r>
      <w:r>
        <w:rPr>
          <w:color w:val="2B2A29"/>
        </w:rPr>
        <w:t>control</w:t>
      </w:r>
      <w:r>
        <w:rPr>
          <w:color w:val="2B2A29"/>
          <w:spacing w:val="11"/>
        </w:rPr>
        <w:t xml:space="preserve"> </w:t>
      </w:r>
      <w:r>
        <w:rPr>
          <w:color w:val="2B2A29"/>
        </w:rPr>
        <w:t>(</w:t>
      </w:r>
      <w:r>
        <w:rPr>
          <w:i/>
          <w:color w:val="2B2A29"/>
        </w:rPr>
        <w:t>see</w:t>
      </w:r>
      <w:r>
        <w:rPr>
          <w:i/>
          <w:color w:val="2B2A29"/>
          <w:spacing w:val="13"/>
        </w:rPr>
        <w:t xml:space="preserve"> </w:t>
      </w:r>
      <w:r>
        <w:rPr>
          <w:color w:val="2B2A29"/>
        </w:rPr>
        <w:t>Flow</w:t>
      </w:r>
      <w:r>
        <w:rPr>
          <w:color w:val="2B2A29"/>
          <w:spacing w:val="11"/>
        </w:rPr>
        <w:t xml:space="preserve"> </w:t>
      </w:r>
      <w:r>
        <w:rPr>
          <w:color w:val="2B2A29"/>
        </w:rPr>
        <w:t>control</w:t>
      </w:r>
    </w:p>
    <w:p>
      <w:pPr>
        <w:pStyle w:val="11"/>
        <w:spacing w:line="285" w:lineRule="auto"/>
        <w:ind w:left="819" w:right="1079"/>
      </w:pPr>
      <w:r>
        <w:rPr>
          <w:color w:val="2B2A29"/>
          <w:w w:val="105"/>
        </w:rPr>
        <w:t>比较运算符，</w:t>
      </w:r>
      <w:r>
        <w:fldChar w:fldCharType="begin"/>
      </w:r>
      <w:r>
        <w:instrText xml:space="preserve"> HYPERLINK \l "_bookmark30" </w:instrText>
      </w:r>
      <w:r>
        <w:fldChar w:fldCharType="separate"/>
      </w:r>
      <w:r>
        <w:rPr>
          <w:color w:val="0000FF"/>
          <w:w w:val="105"/>
        </w:rPr>
        <w:t>27–29</w:t>
      </w:r>
      <w:r>
        <w:rPr>
          <w:color w:val="0000FF"/>
          <w:w w:val="105"/>
        </w:rPr>
        <w:fldChar w:fldCharType="end"/>
      </w:r>
      <w:r>
        <w:rPr>
          <w:color w:val="2B2A29"/>
        </w:rPr>
        <w:t>流量控制（</w:t>
      </w:r>
      <w:r>
        <w:rPr>
          <w:i/>
          <w:color w:val="2B2A29"/>
        </w:rPr>
        <w:t>参见</w:t>
      </w:r>
      <w:r>
        <w:rPr>
          <w:color w:val="2B2A29"/>
        </w:rPr>
        <w:t>流量控制</w:t>
      </w:r>
    </w:p>
    <w:p>
      <w:r>
        <w:rPr>
          <w:color w:val="2B2A29"/>
          <w:w w:val="110"/>
        </w:rPr>
        <w:t>statements)</w:t>
      </w:r>
      <w:r>
        <w:rPr>
          <w:color w:val="2B2A29"/>
          <w:spacing w:val="1"/>
          <w:w w:val="110"/>
        </w:rPr>
        <w:t xml:space="preserve"> </w:t>
      </w:r>
      <w:r>
        <w:rPr>
          <w:color w:val="2B2A29"/>
          <w:spacing w:val="-2"/>
          <w:w w:val="105"/>
        </w:rPr>
        <w:t>logical</w:t>
      </w:r>
      <w:r>
        <w:rPr>
          <w:color w:val="2B2A29"/>
          <w:spacing w:val="-13"/>
          <w:w w:val="105"/>
        </w:rPr>
        <w:t xml:space="preserve"> </w:t>
      </w:r>
      <w:r>
        <w:rPr>
          <w:color w:val="2B2A29"/>
          <w:spacing w:val="-1"/>
          <w:w w:val="105"/>
        </w:rPr>
        <w:t>operators,</w:t>
      </w:r>
      <w:r>
        <w:rPr>
          <w:color w:val="2B2A29"/>
          <w:spacing w:val="-13"/>
          <w:w w:val="105"/>
        </w:rPr>
        <w:t xml:space="preserve"> </w:t>
      </w:r>
      <w:r>
        <w:fldChar w:fldCharType="begin"/>
      </w:r>
      <w:r>
        <w:instrText xml:space="preserve"> HYPERLINK \l "_bookmark32" </w:instrText>
      </w:r>
      <w:r>
        <w:fldChar w:fldCharType="separate"/>
      </w:r>
      <w:r>
        <w:rPr>
          <w:color w:val="0000FF"/>
          <w:spacing w:val="-1"/>
          <w:w w:val="105"/>
        </w:rPr>
        <w:t>29–31</w:t>
      </w:r>
      <w:r>
        <w:rPr>
          <w:color w:val="0000FF"/>
          <w:spacing w:val="-1"/>
          <w:w w:val="105"/>
        </w:rPr>
        <w:fldChar w:fldCharType="end"/>
      </w:r>
    </w:p>
    <w:p>
      <w:pPr>
        <w:pStyle w:val="11"/>
        <w:spacing w:line="285" w:lineRule="auto"/>
        <w:ind w:left="819" w:right="1616" w:firstLine="449"/>
      </w:pPr>
      <w:r>
        <w:rPr>
          <w:color w:val="2B2A29"/>
          <w:w w:val="110"/>
        </w:rPr>
        <w:t>语句）</w:t>
      </w:r>
      <w:r>
        <w:rPr>
          <w:color w:val="2B2A29"/>
          <w:spacing w:val="-2"/>
          <w:w w:val="105"/>
        </w:rPr>
        <w:t>逻辑</w:t>
      </w:r>
      <w:r>
        <w:rPr>
          <w:color w:val="2B2A29"/>
          <w:spacing w:val="-1"/>
          <w:w w:val="105"/>
        </w:rPr>
        <w:t>运算符，</w:t>
      </w:r>
      <w:r>
        <w:fldChar w:fldCharType="begin"/>
      </w:r>
      <w:r>
        <w:instrText xml:space="preserve"> HYPERLINK \l "_bookmark32" </w:instrText>
      </w:r>
      <w:r>
        <w:fldChar w:fldCharType="separate"/>
      </w:r>
      <w:r>
        <w:rPr>
          <w:color w:val="0000FF"/>
          <w:spacing w:val="-1"/>
          <w:w w:val="105"/>
        </w:rPr>
        <w:t>29–31</w:t>
      </w:r>
      <w:r>
        <w:rPr>
          <w:color w:val="0000FF"/>
          <w:spacing w:val="-1"/>
          <w:w w:val="105"/>
        </w:rPr>
        <w:fldChar w:fldCharType="end"/>
      </w:r>
    </w:p>
    <w:p>
      <w:r>
        <w:rPr>
          <w:color w:val="2B2A29"/>
          <w:spacing w:val="-1"/>
          <w:w w:val="105"/>
        </w:rPr>
        <w:t>Direct</w:t>
      </w:r>
      <w:r>
        <w:rPr>
          <w:color w:val="2B2A29"/>
          <w:spacing w:val="-14"/>
          <w:w w:val="105"/>
        </w:rPr>
        <w:t xml:space="preserve"> </w:t>
      </w:r>
      <w:r>
        <w:rPr>
          <w:color w:val="2B2A29"/>
          <w:spacing w:val="-1"/>
          <w:w w:val="105"/>
        </w:rPr>
        <w:t>memory</w:t>
      </w:r>
      <w:r>
        <w:rPr>
          <w:color w:val="2B2A29"/>
          <w:spacing w:val="-13"/>
          <w:w w:val="105"/>
        </w:rPr>
        <w:t xml:space="preserve"> </w:t>
      </w:r>
      <w:r>
        <w:rPr>
          <w:color w:val="2B2A29"/>
          <w:spacing w:val="-1"/>
          <w:w w:val="105"/>
        </w:rPr>
        <w:t>access</w:t>
      </w:r>
      <w:r>
        <w:rPr>
          <w:color w:val="2B2A29"/>
          <w:spacing w:val="-13"/>
          <w:w w:val="105"/>
        </w:rPr>
        <w:t xml:space="preserve"> </w:t>
      </w:r>
      <w:r>
        <w:rPr>
          <w:color w:val="2B2A29"/>
          <w:spacing w:val="-1"/>
          <w:w w:val="105"/>
        </w:rPr>
        <w:t>(DMA),</w:t>
      </w:r>
      <w:r>
        <w:rPr>
          <w:color w:val="2B2A29"/>
          <w:spacing w:val="-13"/>
          <w:w w:val="105"/>
        </w:rPr>
        <w:t xml:space="preserve"> </w:t>
      </w:r>
      <w:r>
        <w:fldChar w:fldCharType="begin"/>
      </w:r>
      <w:r>
        <w:instrText xml:space="preserve"> HYPERLINK \l "_bookmark143" </w:instrText>
      </w:r>
      <w:r>
        <w:fldChar w:fldCharType="separate"/>
      </w:r>
      <w:r>
        <w:rPr>
          <w:color w:val="0000FF"/>
          <w:w w:val="105"/>
        </w:rPr>
        <w:t>172</w:t>
      </w:r>
      <w:r>
        <w:rPr>
          <w:color w:val="0000FF"/>
          <w:w w:val="105"/>
        </w:rPr>
        <w:fldChar w:fldCharType="end"/>
      </w:r>
      <w:r>
        <w:rPr>
          <w:color w:val="0000FF"/>
          <w:spacing w:val="-55"/>
          <w:w w:val="105"/>
        </w:rPr>
        <w:t xml:space="preserve"> </w:t>
      </w:r>
      <w:r>
        <w:rPr>
          <w:color w:val="2B2A29"/>
          <w:w w:val="105"/>
        </w:rPr>
        <w:t>Documentation</w:t>
      </w:r>
      <w:r>
        <w:rPr>
          <w:color w:val="2B2A29"/>
          <w:spacing w:val="-10"/>
          <w:w w:val="105"/>
        </w:rPr>
        <w:t xml:space="preserve"> </w:t>
      </w:r>
      <w:r>
        <w:rPr>
          <w:color w:val="2B2A29"/>
          <w:w w:val="105"/>
        </w:rPr>
        <w:t>system,</w:t>
      </w:r>
      <w:r>
        <w:rPr>
          <w:color w:val="2B2A29"/>
          <w:spacing w:val="-10"/>
          <w:w w:val="105"/>
        </w:rPr>
        <w:t xml:space="preserve"> </w:t>
      </w:r>
      <w:r>
        <w:fldChar w:fldCharType="begin"/>
      </w:r>
      <w:r>
        <w:instrText xml:space="preserve"> HYPERLINK \l "_bookmark98" </w:instrText>
      </w:r>
      <w:r>
        <w:fldChar w:fldCharType="separate"/>
      </w:r>
      <w:r>
        <w:rPr>
          <w:color w:val="0000FF"/>
          <w:w w:val="105"/>
        </w:rPr>
        <w:t>105</w:t>
      </w:r>
      <w:r>
        <w:rPr>
          <w:color w:val="0000FF"/>
          <w:w w:val="105"/>
        </w:rPr>
        <w:fldChar w:fldCharType="end"/>
      </w:r>
    </w:p>
    <w:p>
      <w:pPr>
        <w:pStyle w:val="11"/>
        <w:spacing w:line="285" w:lineRule="auto"/>
        <w:ind w:left="519" w:right="912"/>
      </w:pPr>
      <w:r>
        <w:rPr>
          <w:color w:val="2B2A29"/>
          <w:spacing w:val="-1"/>
          <w:w w:val="105"/>
        </w:rPr>
        <w:t>直接内存访问（DMA），</w:t>
      </w:r>
      <w:r>
        <w:fldChar w:fldCharType="begin"/>
      </w:r>
      <w:r>
        <w:instrText xml:space="preserve"> HYPERLINK \l "_bookmark143" </w:instrText>
      </w:r>
      <w:r>
        <w:fldChar w:fldCharType="separate"/>
      </w:r>
      <w:r>
        <w:rPr>
          <w:color w:val="0000FF"/>
          <w:w w:val="105"/>
        </w:rPr>
        <w:t>172</w:t>
      </w:r>
      <w:r>
        <w:rPr>
          <w:color w:val="0000FF"/>
          <w:w w:val="105"/>
        </w:rPr>
        <w:fldChar w:fldCharType="end"/>
      </w:r>
      <w:r>
        <w:rPr>
          <w:color w:val="2B2A29"/>
          <w:w w:val="105"/>
        </w:rPr>
        <w:t>文档系统，</w:t>
      </w:r>
      <w:r>
        <w:fldChar w:fldCharType="begin"/>
      </w:r>
      <w:r>
        <w:instrText xml:space="preserve"> HYPERLINK \l "_bookmark98" </w:instrText>
      </w:r>
      <w:r>
        <w:fldChar w:fldCharType="separate"/>
      </w:r>
      <w:r>
        <w:rPr>
          <w:color w:val="0000FF"/>
          <w:w w:val="105"/>
        </w:rPr>
        <w:t>105</w:t>
      </w:r>
      <w:r>
        <w:rPr>
          <w:color w:val="0000FF"/>
          <w:w w:val="105"/>
        </w:rPr>
        <w:fldChar w:fldCharType="end"/>
      </w:r>
    </w:p>
    <w:p>
      <w:r>
        <w:rPr>
          <w:color w:val="2B2A29"/>
          <w:w w:val="105"/>
        </w:rPr>
        <w:t>calculator</w:t>
      </w:r>
      <w:r>
        <w:rPr>
          <w:color w:val="2B2A29"/>
          <w:spacing w:val="-9"/>
          <w:w w:val="105"/>
        </w:rPr>
        <w:t xml:space="preserve"> </w:t>
      </w:r>
      <w:r>
        <w:rPr>
          <w:color w:val="2B2A29"/>
          <w:w w:val="105"/>
        </w:rPr>
        <w:t>project,</w:t>
      </w:r>
      <w:r>
        <w:rPr>
          <w:color w:val="2B2A29"/>
          <w:spacing w:val="-8"/>
          <w:w w:val="105"/>
        </w:rPr>
        <w:t xml:space="preserve"> </w:t>
      </w:r>
      <w:r>
        <w:fldChar w:fldCharType="begin"/>
      </w:r>
      <w:r>
        <w:instrText xml:space="preserve"> HYPERLINK \l "_bookmark99" </w:instrText>
      </w:r>
      <w:r>
        <w:fldChar w:fldCharType="separate"/>
      </w:r>
      <w:r>
        <w:rPr>
          <w:color w:val="0000FF"/>
          <w:w w:val="105"/>
        </w:rPr>
        <w:t>106</w:t>
      </w:r>
      <w:r>
        <w:rPr>
          <w:color w:val="0000FF"/>
          <w:w w:val="105"/>
        </w:rPr>
        <w:fldChar w:fldCharType="end"/>
      </w:r>
    </w:p>
    <w:p>
      <w:pPr>
        <w:pStyle w:val="11"/>
        <w:spacing w:line="251" w:lineRule="exact"/>
        <w:ind w:left="819"/>
      </w:pPr>
      <w:r>
        <w:rPr>
          <w:color w:val="2B2A29"/>
          <w:w w:val="105"/>
        </w:rPr>
        <w:t>计算器项目，</w:t>
      </w:r>
      <w:r>
        <w:fldChar w:fldCharType="begin"/>
      </w:r>
      <w:r>
        <w:instrText xml:space="preserve"> HYPERLINK \l "_bookmark99" </w:instrText>
      </w:r>
      <w:r>
        <w:fldChar w:fldCharType="separate"/>
      </w:r>
      <w:r>
        <w:rPr>
          <w:color w:val="0000FF"/>
          <w:w w:val="105"/>
        </w:rPr>
        <w:t>106</w:t>
      </w:r>
      <w:r>
        <w:rPr>
          <w:color w:val="0000FF"/>
          <w:w w:val="105"/>
        </w:rPr>
        <w:fldChar w:fldCharType="end"/>
      </w:r>
    </w:p>
    <w:p>
      <w:r>
        <w:rPr>
          <w:color w:val="2B2A29"/>
          <w:w w:val="105"/>
        </w:rPr>
        <w:t xml:space="preserve">calfunctions module, </w:t>
      </w:r>
      <w:r>
        <w:fldChar w:fldCharType="begin"/>
      </w:r>
      <w:r>
        <w:instrText xml:space="preserve"> HYPERLINK \l "_bookmark99" </w:instrText>
      </w:r>
      <w:r>
        <w:fldChar w:fldCharType="separate"/>
      </w:r>
      <w:r>
        <w:rPr>
          <w:color w:val="0000FF"/>
          <w:w w:val="105"/>
        </w:rPr>
        <w:t>106</w:t>
      </w:r>
      <w:r>
        <w:rPr>
          <w:color w:val="0000FF"/>
          <w:w w:val="105"/>
        </w:rPr>
        <w:fldChar w:fldCharType="end"/>
      </w:r>
      <w:r>
        <w:rPr>
          <w:color w:val="0000FF"/>
          <w:spacing w:val="1"/>
          <w:w w:val="105"/>
        </w:rPr>
        <w:t xml:space="preserve"> </w:t>
      </w:r>
      <w:r>
        <w:rPr>
          <w:color w:val="2B2A29"/>
          <w:w w:val="105"/>
        </w:rPr>
        <w:t>generate</w:t>
      </w:r>
      <w:r>
        <w:rPr>
          <w:color w:val="2B2A29"/>
          <w:spacing w:val="-14"/>
          <w:w w:val="105"/>
        </w:rPr>
        <w:t xml:space="preserve"> </w:t>
      </w:r>
      <w:r>
        <w:rPr>
          <w:color w:val="2B2A29"/>
          <w:w w:val="105"/>
        </w:rPr>
        <w:t>HTML</w:t>
      </w:r>
      <w:r>
        <w:rPr>
          <w:color w:val="2B2A29"/>
          <w:spacing w:val="-14"/>
          <w:w w:val="105"/>
        </w:rPr>
        <w:t xml:space="preserve"> </w:t>
      </w:r>
      <w:r>
        <w:rPr>
          <w:color w:val="2B2A29"/>
          <w:w w:val="105"/>
        </w:rPr>
        <w:t>code</w:t>
      </w:r>
      <w:r>
        <w:rPr>
          <w:color w:val="2B2A29"/>
          <w:spacing w:val="-13"/>
          <w:w w:val="105"/>
        </w:rPr>
        <w:t xml:space="preserve"> </w:t>
      </w:r>
      <w:r>
        <w:rPr>
          <w:color w:val="2B2A29"/>
          <w:w w:val="105"/>
        </w:rPr>
        <w:t>page,</w:t>
      </w:r>
      <w:r>
        <w:rPr>
          <w:color w:val="2B2A29"/>
          <w:spacing w:val="-14"/>
          <w:w w:val="105"/>
        </w:rPr>
        <w:t xml:space="preserve"> </w:t>
      </w:r>
      <w:r>
        <w:fldChar w:fldCharType="begin"/>
      </w:r>
      <w:r>
        <w:instrText xml:space="preserve"> HYPERLINK \l "_bookmark100" </w:instrText>
      </w:r>
      <w:r>
        <w:fldChar w:fldCharType="separate"/>
      </w:r>
      <w:r>
        <w:rPr>
          <w:color w:val="0000FF"/>
          <w:w w:val="105"/>
        </w:rPr>
        <w:t>107</w:t>
      </w:r>
      <w:r>
        <w:rPr>
          <w:color w:val="0000FF"/>
          <w:w w:val="105"/>
        </w:rPr>
        <w:fldChar w:fldCharType="end"/>
      </w:r>
      <w:r>
        <w:rPr>
          <w:color w:val="0000FF"/>
          <w:spacing w:val="-54"/>
          <w:w w:val="105"/>
        </w:rPr>
        <w:t xml:space="preserve"> </w:t>
      </w:r>
      <w:r>
        <w:rPr>
          <w:color w:val="2B2A29"/>
          <w:w w:val="105"/>
        </w:rPr>
        <w:t>Module.md</w:t>
      </w:r>
      <w:r>
        <w:rPr>
          <w:color w:val="2B2A29"/>
          <w:spacing w:val="-14"/>
          <w:w w:val="105"/>
        </w:rPr>
        <w:t xml:space="preserve"> </w:t>
      </w:r>
      <w:r>
        <w:rPr>
          <w:color w:val="2B2A29"/>
          <w:w w:val="105"/>
        </w:rPr>
        <w:t>file,</w:t>
      </w:r>
      <w:r>
        <w:rPr>
          <w:color w:val="2B2A29"/>
          <w:spacing w:val="-13"/>
          <w:w w:val="105"/>
        </w:rPr>
        <w:t xml:space="preserve"> </w:t>
      </w:r>
      <w:r>
        <w:fldChar w:fldCharType="begin"/>
      </w:r>
      <w:r>
        <w:instrText xml:space="preserve"> HYPERLINK \l "_bookmark99" </w:instrText>
      </w:r>
      <w:r>
        <w:fldChar w:fldCharType="separate"/>
      </w:r>
      <w:r>
        <w:rPr>
          <w:color w:val="0000FF"/>
          <w:w w:val="105"/>
        </w:rPr>
        <w:t>106</w:t>
      </w:r>
      <w:r>
        <w:rPr>
          <w:color w:val="0000FF"/>
          <w:w w:val="105"/>
        </w:rPr>
        <w:fldChar w:fldCharType="end"/>
      </w:r>
    </w:p>
    <w:p>
      <w:pPr>
        <w:pStyle w:val="11"/>
        <w:spacing w:before="41" w:line="285" w:lineRule="auto"/>
        <w:ind w:left="819" w:right="912"/>
      </w:pPr>
      <w:r>
        <w:rPr>
          <w:color w:val="2B2A29"/>
          <w:w w:val="105"/>
        </w:rPr>
        <w:t>calfunctions模块，106生成HTML代码页，</w:t>
      </w:r>
      <w:r>
        <w:fldChar w:fldCharType="begin"/>
      </w:r>
      <w:r>
        <w:instrText xml:space="preserve"> HYPERLINK \l "_bookmark100" </w:instrText>
      </w:r>
      <w:r>
        <w:fldChar w:fldCharType="separate"/>
      </w:r>
      <w:r>
        <w:rPr>
          <w:color w:val="0000FF"/>
          <w:w w:val="105"/>
        </w:rPr>
        <w:t>107</w:t>
      </w:r>
      <w:r>
        <w:rPr>
          <w:color w:val="0000FF"/>
          <w:w w:val="105"/>
        </w:rPr>
        <w:fldChar w:fldCharType="end"/>
      </w:r>
      <w:r>
        <w:rPr>
          <w:color w:val="0000FF"/>
          <w:spacing w:val="-54"/>
          <w:w w:val="105"/>
        </w:rPr>
        <w:t xml:space="preserve"> module</w:t>
      </w:r>
      <w:r>
        <w:rPr>
          <w:color w:val="2B2A29"/>
          <w:w w:val="105"/>
        </w:rPr>
        <w:t>.md文件，</w:t>
      </w:r>
      <w:r>
        <w:fldChar w:fldCharType="begin"/>
      </w:r>
      <w:r>
        <w:instrText xml:space="preserve"> HYPERLINK \l "_bookmark99" </w:instrText>
      </w:r>
      <w:r>
        <w:fldChar w:fldCharType="separate"/>
      </w:r>
      <w:r>
        <w:rPr>
          <w:color w:val="0000FF"/>
          <w:spacing w:val="1"/>
          <w:w w:val="105"/>
        </w:rPr>
        <w:fldChar w:fldCharType="end"/>
      </w:r>
    </w:p>
    <w:p>
      <w:r>
        <w:rPr>
          <w:color w:val="2B2A29"/>
          <w:w w:val="105"/>
        </w:rPr>
        <w:t>source</w:t>
      </w:r>
      <w:r>
        <w:rPr>
          <w:color w:val="2B2A29"/>
          <w:spacing w:val="-6"/>
          <w:w w:val="105"/>
        </w:rPr>
        <w:t xml:space="preserve"> </w:t>
      </w:r>
      <w:r>
        <w:rPr>
          <w:color w:val="2B2A29"/>
          <w:w w:val="105"/>
        </w:rPr>
        <w:t>code,</w:t>
      </w:r>
      <w:r>
        <w:rPr>
          <w:color w:val="2B2A29"/>
          <w:spacing w:val="-5"/>
          <w:w w:val="105"/>
        </w:rPr>
        <w:t xml:space="preserve"> </w:t>
      </w:r>
      <w:r>
        <w:fldChar w:fldCharType="begin"/>
      </w:r>
      <w:r>
        <w:instrText xml:space="preserve"> HYPERLINK \l "_bookmark98" </w:instrText>
      </w:r>
      <w:r>
        <w:fldChar w:fldCharType="separate"/>
      </w:r>
      <w:r>
        <w:rPr>
          <w:color w:val="0000FF"/>
          <w:w w:val="105"/>
        </w:rPr>
        <w:t>105</w:t>
      </w:r>
      <w:r>
        <w:rPr>
          <w:color w:val="0000FF"/>
          <w:w w:val="105"/>
        </w:rPr>
        <w:fldChar w:fldCharType="end"/>
      </w:r>
    </w:p>
    <w:p>
      <w:pPr>
        <w:pStyle w:val="11"/>
        <w:spacing w:line="250" w:lineRule="exact"/>
        <w:ind w:left="819"/>
      </w:pPr>
      <w:r>
        <w:rPr>
          <w:color w:val="2B2A29"/>
          <w:w w:val="105"/>
        </w:rPr>
        <w:t>源代码</w:t>
      </w:r>
      <w:r>
        <w:rPr>
          <w:color w:val="2B2A29"/>
          <w:spacing w:val="-6"/>
          <w:w w:val="105"/>
        </w:rPr>
        <w:t>，</w:t>
      </w:r>
      <w:r>
        <w:fldChar w:fldCharType="begin"/>
      </w:r>
      <w:r>
        <w:instrText xml:space="preserve"> HYPERLINK \l "_bookmark98" </w:instrText>
      </w:r>
      <w:r>
        <w:fldChar w:fldCharType="separate"/>
      </w:r>
      <w:r>
        <w:rPr>
          <w:color w:val="0000FF"/>
          <w:w w:val="105"/>
        </w:rPr>
        <w:t>105</w:t>
      </w:r>
      <w:r>
        <w:rPr>
          <w:color w:val="0000FF"/>
          <w:w w:val="105"/>
        </w:rPr>
        <w:fldChar w:fldCharType="end"/>
      </w:r>
    </w:p>
    <w:p>
      <w:r>
        <w:rPr>
          <w:color w:val="2B2A29"/>
        </w:rPr>
        <w:t>Driver</w:t>
      </w:r>
      <w:r>
        <w:rPr>
          <w:color w:val="2B2A29"/>
          <w:spacing w:val="17"/>
        </w:rPr>
        <w:t xml:space="preserve"> </w:t>
      </w:r>
      <w:r>
        <w:rPr>
          <w:color w:val="2B2A29"/>
        </w:rPr>
        <w:t>software,</w:t>
      </w:r>
      <w:r>
        <w:rPr>
          <w:color w:val="2B2A29"/>
          <w:spacing w:val="18"/>
        </w:rPr>
        <w:t xml:space="preserve"> </w:t>
      </w:r>
      <w:r>
        <w:fldChar w:fldCharType="begin"/>
      </w:r>
      <w:r>
        <w:instrText xml:space="preserve"> HYPERLINK \l "_bookmark142" </w:instrText>
      </w:r>
      <w:r>
        <w:fldChar w:fldCharType="separate"/>
      </w:r>
      <w:r>
        <w:rPr>
          <w:color w:val="0000FF"/>
        </w:rPr>
        <w:t>171</w:t>
      </w:r>
      <w:r>
        <w:rPr>
          <w:color w:val="0000FF"/>
        </w:rPr>
        <w:fldChar w:fldCharType="end"/>
      </w:r>
    </w:p>
    <w:p>
      <w:pPr>
        <w:pStyle w:val="11"/>
        <w:spacing w:before="47"/>
        <w:ind w:left="519"/>
      </w:pPr>
      <w:r>
        <w:rPr>
          <w:color w:val="2B2A29"/>
        </w:rPr>
        <w:t>驱动</w:t>
      </w:r>
      <w:r>
        <w:rPr>
          <w:color w:val="2B2A29"/>
          <w:spacing w:val="17"/>
        </w:rPr>
        <w:t>程序</w:t>
      </w:r>
      <w:r>
        <w:rPr>
          <w:color w:val="2B2A29"/>
        </w:rPr>
        <w:t>软件，</w:t>
      </w:r>
      <w:r>
        <w:fldChar w:fldCharType="begin"/>
      </w:r>
      <w:r>
        <w:instrText xml:space="preserve"> HYPERLINK \l "_bookmark142" </w:instrText>
      </w:r>
      <w:r>
        <w:fldChar w:fldCharType="separate"/>
      </w:r>
      <w:r>
        <w:rPr>
          <w:color w:val="0000FF"/>
        </w:rPr>
        <w:t>171</w:t>
      </w:r>
      <w:r>
        <w:rPr>
          <w:color w:val="0000FF"/>
        </w:rPr>
        <w:fldChar w:fldCharType="end"/>
      </w:r>
    </w:p>
    <w:p>
      <w:pPr>
        <w:pStyle w:val="11"/>
        <w:rPr>
          <w:sz w:val="24"/>
        </w:rPr>
      </w:pPr>
    </w:p>
    <w:p>
      <w:r>
        <w:rPr>
          <w:color w:val="2B2A29"/>
          <w:w w:val="100"/>
        </w:rPr>
        <w:t>E</w:t>
      </w:r>
    </w:p>
    <w:p>
      <w:pPr>
        <w:pStyle w:val="6"/>
        <w:spacing w:before="173"/>
        <w:ind w:left="519"/>
      </w:pPr>
      <w:r>
        <w:rPr>
          <w:color w:val="2B2A29"/>
          <w:w w:val="100"/>
        </w:rPr>
        <w:t>E</w:t>
      </w:r>
    </w:p>
    <w:p>
      <w:r>
        <w:rPr>
          <w:color w:val="2B2A29"/>
        </w:rPr>
        <w:t>Electronic</w:t>
      </w:r>
      <w:r>
        <w:rPr>
          <w:color w:val="2B2A29"/>
          <w:spacing w:val="3"/>
        </w:rPr>
        <w:t xml:space="preserve"> </w:t>
      </w:r>
      <w:r>
        <w:rPr>
          <w:color w:val="2B2A29"/>
        </w:rPr>
        <w:t>Code</w:t>
      </w:r>
      <w:r>
        <w:rPr>
          <w:color w:val="2B2A29"/>
          <w:spacing w:val="3"/>
        </w:rPr>
        <w:t xml:space="preserve"> </w:t>
      </w:r>
      <w:r>
        <w:rPr>
          <w:color w:val="2B2A29"/>
        </w:rPr>
        <w:t>Block</w:t>
      </w:r>
      <w:r>
        <w:rPr>
          <w:color w:val="2B2A29"/>
          <w:spacing w:val="3"/>
        </w:rPr>
        <w:t xml:space="preserve"> </w:t>
      </w:r>
      <w:r>
        <w:rPr>
          <w:color w:val="2B2A29"/>
        </w:rPr>
        <w:t>(ECB),</w:t>
      </w:r>
      <w:r>
        <w:rPr>
          <w:color w:val="2B2A29"/>
          <w:spacing w:val="3"/>
        </w:rPr>
        <w:t xml:space="preserve"> </w:t>
      </w:r>
      <w:r>
        <w:fldChar w:fldCharType="begin"/>
      </w:r>
      <w:r>
        <w:instrText xml:space="preserve"> HYPERLINK \l "_bookmark194" </w:instrText>
      </w:r>
      <w:r>
        <w:fldChar w:fldCharType="separate"/>
      </w:r>
      <w:r>
        <w:rPr>
          <w:color w:val="0000FF"/>
        </w:rPr>
        <w:t>236</w:t>
      </w:r>
      <w:r>
        <w:rPr>
          <w:color w:val="0000FF"/>
        </w:rPr>
        <w:fldChar w:fldCharType="end"/>
      </w:r>
      <w:r>
        <w:rPr>
          <w:color w:val="0000FF"/>
          <w:spacing w:val="1"/>
        </w:rPr>
        <w:t xml:space="preserve"> </w:t>
      </w:r>
      <w:r>
        <w:rPr>
          <w:color w:val="2B2A29"/>
          <w:w w:val="105"/>
        </w:rPr>
        <w:t>Entity</w:t>
      </w:r>
      <w:r>
        <w:rPr>
          <w:color w:val="2B2A29"/>
          <w:spacing w:val="-10"/>
          <w:w w:val="105"/>
        </w:rPr>
        <w:t xml:space="preserve"> </w:t>
      </w:r>
      <w:r>
        <w:rPr>
          <w:color w:val="2B2A29"/>
          <w:w w:val="105"/>
        </w:rPr>
        <w:t>relationship</w:t>
      </w:r>
      <w:r>
        <w:rPr>
          <w:color w:val="2B2A29"/>
          <w:spacing w:val="-10"/>
          <w:w w:val="105"/>
        </w:rPr>
        <w:t xml:space="preserve"> </w:t>
      </w:r>
      <w:r>
        <w:rPr>
          <w:color w:val="2B2A29"/>
          <w:w w:val="105"/>
        </w:rPr>
        <w:t>(ER)</w:t>
      </w:r>
      <w:r>
        <w:rPr>
          <w:color w:val="2B2A29"/>
          <w:spacing w:val="-9"/>
          <w:w w:val="105"/>
        </w:rPr>
        <w:t xml:space="preserve"> </w:t>
      </w:r>
      <w:r>
        <w:rPr>
          <w:color w:val="2B2A29"/>
          <w:w w:val="105"/>
        </w:rPr>
        <w:t>modeling</w:t>
      </w:r>
    </w:p>
    <w:p>
      <w:pPr>
        <w:pStyle w:val="11"/>
        <w:spacing w:before="86" w:line="285" w:lineRule="auto"/>
        <w:ind w:left="519" w:right="558"/>
      </w:pPr>
      <w:r>
        <w:rPr>
          <w:color w:val="2B2A29"/>
        </w:rPr>
        <w:t>电子代码块（ECB），</w:t>
      </w:r>
      <w:r>
        <w:fldChar w:fldCharType="begin"/>
      </w:r>
      <w:r>
        <w:instrText xml:space="preserve"> HYPERLINK \l "_bookmark194" </w:instrText>
      </w:r>
      <w:r>
        <w:fldChar w:fldCharType="separate"/>
      </w:r>
      <w:r>
        <w:rPr>
          <w:color w:val="0000FF"/>
        </w:rPr>
        <w:t>236</w:t>
      </w:r>
      <w:r>
        <w:rPr>
          <w:color w:val="0000FF"/>
        </w:rPr>
        <w:fldChar w:fldCharType="end"/>
      </w:r>
      <w:r>
        <w:rPr>
          <w:color w:val="2B2A29"/>
          <w:w w:val="105"/>
        </w:rPr>
        <w:t>实体关系（ER）建模</w:t>
      </w:r>
    </w:p>
    <w:p>
      <w:r>
        <w:rPr>
          <w:color w:val="2B2A29"/>
          <w:w w:val="105"/>
        </w:rPr>
        <w:t>association</w:t>
      </w:r>
      <w:r>
        <w:rPr>
          <w:color w:val="2B2A29"/>
          <w:spacing w:val="-8"/>
          <w:w w:val="105"/>
        </w:rPr>
        <w:t xml:space="preserve"> </w:t>
      </w:r>
      <w:r>
        <w:rPr>
          <w:color w:val="2B2A29"/>
          <w:w w:val="105"/>
        </w:rPr>
        <w:t>entity,</w:t>
      </w:r>
      <w:r>
        <w:rPr>
          <w:color w:val="2B2A29"/>
          <w:spacing w:val="-8"/>
          <w:w w:val="105"/>
        </w:rPr>
        <w:t xml:space="preserve"> </w:t>
      </w:r>
      <w:r>
        <w:fldChar w:fldCharType="begin"/>
      </w:r>
      <w:r>
        <w:instrText xml:space="preserve"> HYPERLINK \l "_bookmark223" </w:instrText>
      </w:r>
      <w:r>
        <w:fldChar w:fldCharType="separate"/>
      </w:r>
      <w:r>
        <w:rPr>
          <w:color w:val="0000FF"/>
          <w:w w:val="105"/>
        </w:rPr>
        <w:t>276</w:t>
      </w:r>
      <w:r>
        <w:rPr>
          <w:color w:val="0000FF"/>
          <w:w w:val="105"/>
        </w:rPr>
        <w:fldChar w:fldCharType="end"/>
      </w:r>
    </w:p>
    <w:p>
      <w:pPr>
        <w:pStyle w:val="11"/>
        <w:spacing w:line="251" w:lineRule="exact"/>
        <w:ind w:left="819"/>
      </w:pPr>
      <w:r>
        <w:rPr>
          <w:color w:val="2B2A29"/>
          <w:w w:val="105"/>
        </w:rPr>
        <w:t>关联实体，</w:t>
      </w:r>
      <w:r>
        <w:fldChar w:fldCharType="begin"/>
      </w:r>
      <w:r>
        <w:instrText xml:space="preserve"> HYPERLINK \l "_bookmark223" </w:instrText>
      </w:r>
      <w:r>
        <w:fldChar w:fldCharType="separate"/>
      </w:r>
      <w:r>
        <w:rPr>
          <w:color w:val="0000FF"/>
          <w:w w:val="105"/>
        </w:rPr>
        <w:t>276</w:t>
      </w:r>
      <w:r>
        <w:rPr>
          <w:color w:val="0000FF"/>
          <w:w w:val="105"/>
        </w:rPr>
        <w:fldChar w:fldCharType="end"/>
      </w:r>
    </w:p>
    <w:p>
      <w:r>
        <w:rPr>
          <w:color w:val="2B2A29"/>
          <w:spacing w:val="-1"/>
          <w:w w:val="105"/>
        </w:rPr>
        <w:t>cardinality,</w:t>
      </w:r>
      <w:r>
        <w:rPr>
          <w:color w:val="2B2A29"/>
          <w:spacing w:val="-11"/>
          <w:w w:val="105"/>
        </w:rPr>
        <w:t xml:space="preserve"> </w:t>
      </w:r>
      <w:r>
        <w:fldChar w:fldCharType="begin"/>
      </w:r>
      <w:r>
        <w:instrText xml:space="preserve"> HYPERLINK \l "_bookmark222" </w:instrText>
      </w:r>
      <w:r>
        <w:fldChar w:fldCharType="separate"/>
      </w:r>
      <w:r>
        <w:rPr>
          <w:color w:val="0000FF"/>
          <w:w w:val="105"/>
        </w:rPr>
        <w:t>275</w:t>
      </w:r>
      <w:r>
        <w:rPr>
          <w:color w:val="0000FF"/>
          <w:w w:val="105"/>
        </w:rPr>
        <w:fldChar w:fldCharType="end"/>
      </w:r>
    </w:p>
    <w:p>
      <w:pPr>
        <w:pStyle w:val="11"/>
        <w:spacing w:before="47"/>
        <w:ind w:left="819"/>
      </w:pPr>
      <w:r>
        <w:rPr>
          <w:color w:val="2B2A29"/>
          <w:spacing w:val="-1"/>
          <w:w w:val="105"/>
        </w:rPr>
        <w:t>基数，</w:t>
      </w:r>
      <w:r>
        <w:fldChar w:fldCharType="begin"/>
      </w:r>
      <w:r>
        <w:instrText xml:space="preserve"> HYPERLINK \l "_bookmark222" </w:instrText>
      </w:r>
      <w:r>
        <w:fldChar w:fldCharType="separate"/>
      </w:r>
      <w:r>
        <w:rPr>
          <w:color w:val="0000FF"/>
          <w:w w:val="105"/>
        </w:rPr>
        <w:t>275</w:t>
      </w:r>
      <w:r>
        <w:rPr>
          <w:color w:val="0000FF"/>
          <w:w w:val="105"/>
        </w:rPr>
        <w:fldChar w:fldCharType="end"/>
      </w:r>
    </w:p>
    <w:p>
      <w:r>
        <w:rPr>
          <w:color w:val="2B2A29"/>
          <w:w w:val="105"/>
        </w:rPr>
        <w:t>diagram,</w:t>
      </w:r>
      <w:r>
        <w:rPr>
          <w:color w:val="2B2A29"/>
          <w:spacing w:val="-13"/>
          <w:w w:val="105"/>
        </w:rPr>
        <w:t xml:space="preserve"> </w:t>
      </w:r>
      <w:r>
        <w:fldChar w:fldCharType="begin"/>
      </w:r>
      <w:r>
        <w:instrText xml:space="preserve"> HYPERLINK \l "_bookmark221" </w:instrText>
      </w:r>
      <w:r>
        <w:fldChar w:fldCharType="separate"/>
      </w:r>
      <w:r>
        <w:rPr>
          <w:color w:val="0000FF"/>
          <w:w w:val="105"/>
        </w:rPr>
        <w:t>274</w:t>
      </w:r>
      <w:r>
        <w:rPr>
          <w:color w:val="0000FF"/>
          <w:w w:val="105"/>
        </w:rPr>
        <w:fldChar w:fldCharType="end"/>
      </w:r>
    </w:p>
    <w:p>
      <w:pPr>
        <w:pStyle w:val="11"/>
        <w:spacing w:before="48"/>
        <w:ind w:left="819"/>
      </w:pPr>
      <w:r>
        <w:rPr>
          <w:color w:val="2B2A29"/>
          <w:w w:val="105"/>
        </w:rPr>
        <w:t>图表，</w:t>
      </w:r>
      <w:r>
        <w:fldChar w:fldCharType="begin"/>
      </w:r>
      <w:r>
        <w:instrText xml:space="preserve"> HYPERLINK \l "_bookmark221" </w:instrText>
      </w:r>
      <w:r>
        <w:fldChar w:fldCharType="separate"/>
      </w:r>
      <w:r>
        <w:rPr>
          <w:color w:val="0000FF"/>
          <w:w w:val="105"/>
        </w:rPr>
        <w:t>274</w:t>
      </w:r>
      <w:r>
        <w:rPr>
          <w:color w:val="0000FF"/>
          <w:w w:val="105"/>
        </w:rPr>
        <w:fldChar w:fldCharType="end"/>
      </w:r>
    </w:p>
    <w:p>
      <w:r>
        <w:rPr>
          <w:color w:val="2B2A29"/>
          <w:w w:val="105"/>
        </w:rPr>
        <w:t>many-to-many</w:t>
      </w:r>
      <w:r>
        <w:rPr>
          <w:color w:val="2B2A29"/>
          <w:spacing w:val="3"/>
          <w:w w:val="105"/>
        </w:rPr>
        <w:t xml:space="preserve"> </w:t>
      </w:r>
      <w:r>
        <w:rPr>
          <w:color w:val="2B2A29"/>
          <w:w w:val="105"/>
        </w:rPr>
        <w:t>relationship,</w:t>
      </w:r>
      <w:r>
        <w:rPr>
          <w:color w:val="2B2A29"/>
          <w:spacing w:val="3"/>
          <w:w w:val="105"/>
        </w:rPr>
        <w:t xml:space="preserve"> </w:t>
      </w:r>
      <w:r>
        <w:fldChar w:fldCharType="begin"/>
      </w:r>
      <w:r>
        <w:instrText xml:space="preserve"> HYPERLINK \l "_bookmark223" </w:instrText>
      </w:r>
      <w:r>
        <w:fldChar w:fldCharType="separate"/>
      </w:r>
      <w:r>
        <w:rPr>
          <w:color w:val="0000FF"/>
          <w:w w:val="105"/>
        </w:rPr>
        <w:t>276</w:t>
      </w:r>
      <w:r>
        <w:rPr>
          <w:color w:val="0000FF"/>
          <w:w w:val="105"/>
        </w:rPr>
        <w:fldChar w:fldCharType="end"/>
      </w:r>
      <w:r>
        <w:rPr>
          <w:color w:val="2B2A29"/>
          <w:w w:val="105"/>
        </w:rPr>
        <w:t xml:space="preserve"> multiple</w:t>
      </w:r>
      <w:r>
        <w:rPr>
          <w:color w:val="2B2A29"/>
          <w:spacing w:val="-8"/>
          <w:w w:val="105"/>
        </w:rPr>
        <w:t xml:space="preserve"> </w:t>
      </w:r>
      <w:r>
        <w:rPr>
          <w:color w:val="2B2A29"/>
          <w:w w:val="105"/>
        </w:rPr>
        <w:t>projects,</w:t>
      </w:r>
      <w:r>
        <w:rPr>
          <w:color w:val="2B2A29"/>
          <w:spacing w:val="-7"/>
          <w:w w:val="105"/>
        </w:rPr>
        <w:t xml:space="preserve"> </w:t>
      </w:r>
    </w:p>
    <w:p>
      <w:pPr>
        <w:pStyle w:val="11"/>
        <w:spacing w:before="47"/>
        <w:ind w:left="819"/>
      </w:pPr>
      <w:r>
        <w:rPr>
          <w:color w:val="2B2A29"/>
          <w:w w:val="105"/>
        </w:rPr>
        <w:t>多</w:t>
      </w:r>
      <w:r>
        <w:rPr>
          <w:color w:val="2B2A29"/>
          <w:spacing w:val="3"/>
          <w:w w:val="105"/>
        </w:rPr>
        <w:t>对多</w:t>
      </w:r>
      <w:r>
        <w:rPr>
          <w:color w:val="2B2A29"/>
          <w:w w:val="105"/>
        </w:rPr>
        <w:t>关系，</w:t>
      </w:r>
      <w:r>
        <w:fldChar w:fldCharType="begin"/>
      </w:r>
      <w:r>
        <w:instrText xml:space="preserve"> HYPERLINK \l "_bookmark223" </w:instrText>
      </w:r>
      <w:r>
        <w:fldChar w:fldCharType="separate"/>
      </w:r>
      <w:r>
        <w:rPr>
          <w:color w:val="0000FF"/>
          <w:w w:val="105"/>
        </w:rPr>
        <w:t>276</w:t>
      </w:r>
      <w:r>
        <w:rPr>
          <w:color w:val="0000FF"/>
          <w:w w:val="105"/>
        </w:rPr>
        <w:fldChar w:fldCharType="end"/>
      </w:r>
      <w:r>
        <w:fldChar w:fldCharType="begin"/>
      </w:r>
      <w:r>
        <w:instrText xml:space="preserve"> HYPERLINK \l "_bookmark223" </w:instrText>
      </w:r>
      <w:r>
        <w:fldChar w:fldCharType="separate"/>
      </w:r>
      <w:r>
        <w:rPr>
          <w:color w:val="0000FF"/>
          <w:w w:val="105"/>
        </w:rPr>
        <w:t>个</w:t>
      </w:r>
      <w:r>
        <w:rPr>
          <w:color w:val="0000FF"/>
          <w:w w:val="105"/>
        </w:rPr>
        <w:fldChar w:fldCharType="end"/>
      </w:r>
      <w:r>
        <w:rPr>
          <w:color w:val="2B2A29"/>
          <w:w w:val="105"/>
        </w:rPr>
        <w:t>多项目，</w:t>
      </w:r>
    </w:p>
    <w:p>
      <w:r>
        <w:rPr>
          <w:color w:val="2B2A29"/>
          <w:w w:val="105"/>
        </w:rPr>
        <w:t>schema,</w:t>
      </w:r>
      <w:r>
        <w:rPr>
          <w:color w:val="2B2A29"/>
          <w:spacing w:val="-9"/>
          <w:w w:val="105"/>
        </w:rPr>
        <w:t xml:space="preserve"> </w:t>
      </w:r>
      <w:r>
        <w:fldChar w:fldCharType="begin"/>
      </w:r>
      <w:r>
        <w:instrText xml:space="preserve"> HYPERLINK \l "_bookmark221" </w:instrText>
      </w:r>
      <w:r>
        <w:fldChar w:fldCharType="separate"/>
      </w:r>
      <w:r>
        <w:rPr>
          <w:color w:val="0000FF"/>
          <w:w w:val="105"/>
        </w:rPr>
        <w:t>274</w:t>
      </w:r>
      <w:r>
        <w:rPr>
          <w:color w:val="0000FF"/>
          <w:w w:val="105"/>
        </w:rPr>
        <w:fldChar w:fldCharType="end"/>
      </w:r>
    </w:p>
    <w:p>
      <w:pPr>
        <w:pStyle w:val="11"/>
        <w:spacing w:before="47"/>
        <w:ind w:left="819"/>
      </w:pPr>
      <w:r>
        <w:rPr>
          <w:color w:val="2B2A29"/>
          <w:w w:val="105"/>
        </w:rPr>
        <w:t>模式，</w:t>
      </w:r>
      <w:r>
        <w:fldChar w:fldCharType="begin"/>
      </w:r>
      <w:r>
        <w:instrText xml:space="preserve"> HYPERLINK \l "_bookmark221" </w:instrText>
      </w:r>
      <w:r>
        <w:fldChar w:fldCharType="separate"/>
      </w:r>
      <w:r>
        <w:rPr>
          <w:color w:val="0000FF"/>
          <w:w w:val="105"/>
        </w:rPr>
        <w:t>274</w:t>
      </w:r>
      <w:r>
        <w:rPr>
          <w:color w:val="0000FF"/>
          <w:w w:val="105"/>
        </w:rPr>
        <w:fldChar w:fldCharType="end"/>
      </w:r>
    </w:p>
    <w:p>
      <w:r>
        <w:rPr>
          <w:color w:val="2B2A29"/>
          <w:w w:val="105"/>
        </w:rPr>
        <w:t>Error</w:t>
      </w:r>
      <w:r>
        <w:rPr>
          <w:color w:val="2B2A29"/>
          <w:spacing w:val="-10"/>
          <w:w w:val="105"/>
        </w:rPr>
        <w:t xml:space="preserve"> </w:t>
      </w:r>
      <w:r>
        <w:rPr>
          <w:color w:val="2B2A29"/>
          <w:w w:val="105"/>
        </w:rPr>
        <w:t>handling,</w:t>
      </w:r>
      <w:r>
        <w:rPr>
          <w:color w:val="2B2A29"/>
          <w:spacing w:val="-10"/>
          <w:w w:val="105"/>
        </w:rPr>
        <w:t xml:space="preserve"> </w:t>
      </w:r>
      <w:r>
        <w:fldChar w:fldCharType="begin"/>
      </w:r>
      <w:r>
        <w:instrText xml:space="preserve"> HYPERLINK \l "_bookmark110" </w:instrText>
      </w:r>
      <w:r>
        <w:fldChar w:fldCharType="separate"/>
      </w:r>
      <w:r>
        <w:rPr>
          <w:color w:val="0000FF"/>
          <w:w w:val="105"/>
        </w:rPr>
        <w:t>121</w:t>
      </w:r>
      <w:r>
        <w:rPr>
          <w:color w:val="0000FF"/>
          <w:w w:val="105"/>
        </w:rPr>
        <w:fldChar w:fldCharType="end"/>
      </w:r>
    </w:p>
    <w:p>
      <w:pPr>
        <w:pStyle w:val="11"/>
        <w:spacing w:before="47"/>
        <w:ind w:left="519"/>
      </w:pPr>
      <w:r>
        <w:rPr>
          <w:color w:val="2B2A29"/>
          <w:w w:val="105"/>
        </w:rPr>
        <w:t>错误处理，</w:t>
      </w:r>
      <w:r>
        <w:fldChar w:fldCharType="begin"/>
      </w:r>
      <w:r>
        <w:instrText xml:space="preserve"> HYPERLINK \l "_bookmark110" </w:instrText>
      </w:r>
      <w:r>
        <w:fldChar w:fldCharType="separate"/>
      </w:r>
      <w:r>
        <w:rPr>
          <w:color w:val="0000FF"/>
          <w:w w:val="105"/>
        </w:rPr>
        <w:t>121</w:t>
      </w:r>
      <w:r>
        <w:rPr>
          <w:color w:val="0000FF"/>
          <w:w w:val="105"/>
        </w:rPr>
        <w:fldChar w:fldCharType="end"/>
      </w:r>
    </w:p>
    <w:p>
      <w:r>
        <w:rPr>
          <w:color w:val="2B2A29"/>
          <w:w w:val="105"/>
        </w:rPr>
        <w:t>chaining</w:t>
      </w:r>
      <w:r>
        <w:rPr>
          <w:color w:val="2B2A29"/>
          <w:spacing w:val="-8"/>
          <w:w w:val="105"/>
        </w:rPr>
        <w:t xml:space="preserve"> </w:t>
      </w:r>
      <w:r>
        <w:rPr>
          <w:color w:val="2B2A29"/>
          <w:w w:val="105"/>
        </w:rPr>
        <w:t>pattern,</w:t>
      </w:r>
      <w:r>
        <w:rPr>
          <w:color w:val="2B2A29"/>
          <w:spacing w:val="-8"/>
          <w:w w:val="105"/>
        </w:rPr>
        <w:t xml:space="preserve"> </w:t>
      </w:r>
      <w:r>
        <w:fldChar w:fldCharType="begin"/>
      </w:r>
      <w:r>
        <w:instrText xml:space="preserve"> HYPERLINK \l "_bookmark127" </w:instrText>
      </w:r>
      <w:r>
        <w:fldChar w:fldCharType="separate"/>
      </w:r>
      <w:r>
        <w:rPr>
          <w:color w:val="0000FF"/>
          <w:w w:val="105"/>
        </w:rPr>
        <w:t>147,</w:t>
      </w:r>
      <w:r>
        <w:rPr>
          <w:color w:val="0000FF"/>
          <w:spacing w:val="-8"/>
          <w:w w:val="105"/>
        </w:rPr>
        <w:t xml:space="preserve"> </w:t>
      </w:r>
      <w:r>
        <w:rPr>
          <w:color w:val="0000FF"/>
          <w:spacing w:val="-8"/>
          <w:w w:val="105"/>
        </w:rPr>
        <w:fldChar w:fldCharType="end"/>
      </w:r>
      <w:r>
        <w:fldChar w:fldCharType="begin"/>
      </w:r>
      <w:r>
        <w:instrText xml:space="preserve"> HYPERLINK \l "_bookmark128" </w:instrText>
      </w:r>
      <w:r>
        <w:fldChar w:fldCharType="separate"/>
      </w:r>
      <w:r>
        <w:rPr>
          <w:color w:val="0000FF"/>
          <w:w w:val="105"/>
        </w:rPr>
        <w:t>148</w:t>
      </w:r>
      <w:r>
        <w:rPr>
          <w:color w:val="0000FF"/>
          <w:w w:val="105"/>
        </w:rPr>
        <w:fldChar w:fldCharType="end"/>
      </w:r>
      <w:r>
        <w:rPr>
          <w:color w:val="0000FF"/>
          <w:spacing w:val="-55"/>
          <w:w w:val="105"/>
        </w:rPr>
        <w:t xml:space="preserve"> </w:t>
      </w:r>
      <w:r>
        <w:rPr>
          <w:color w:val="2B2A29"/>
          <w:w w:val="105"/>
        </w:rPr>
        <w:t>check</w:t>
      </w:r>
      <w:r>
        <w:rPr>
          <w:color w:val="2B2A29"/>
          <w:spacing w:val="-6"/>
          <w:w w:val="105"/>
        </w:rPr>
        <w:t xml:space="preserve"> </w:t>
      </w:r>
      <w:r>
        <w:rPr>
          <w:color w:val="2B2A29"/>
          <w:w w:val="105"/>
        </w:rPr>
        <w:t>and</w:t>
      </w:r>
      <w:r>
        <w:rPr>
          <w:color w:val="2B2A29"/>
          <w:spacing w:val="-6"/>
          <w:w w:val="105"/>
        </w:rPr>
        <w:t xml:space="preserve"> </w:t>
      </w:r>
      <w:r>
        <w:rPr>
          <w:color w:val="2B2A29"/>
          <w:w w:val="105"/>
        </w:rPr>
        <w:t>checkpanic</w:t>
      </w:r>
    </w:p>
    <w:p>
      <w:pPr>
        <w:pStyle w:val="11"/>
        <w:spacing w:before="47" w:line="285" w:lineRule="auto"/>
        <w:ind w:left="819" w:right="1079"/>
      </w:pPr>
      <w:r>
        <w:rPr>
          <w:color w:val="2B2A29"/>
          <w:w w:val="105"/>
        </w:rPr>
        <w:t>链式模式，</w:t>
      </w:r>
      <w:r>
        <w:fldChar w:fldCharType="begin"/>
      </w:r>
      <w:r>
        <w:instrText xml:space="preserve"> HYPERLINK \l "_bookmark127" </w:instrText>
      </w:r>
      <w:r>
        <w:fldChar w:fldCharType="separate"/>
      </w:r>
      <w:r>
        <w:rPr>
          <w:color w:val="0000FF"/>
          <w:w w:val="105"/>
        </w:rPr>
        <w:t>147、</w:t>
      </w:r>
      <w:r>
        <w:rPr>
          <w:color w:val="0000FF"/>
          <w:spacing w:val="-8"/>
          <w:w w:val="105"/>
        </w:rPr>
        <w:fldChar w:fldCharType="end"/>
      </w:r>
      <w:r>
        <w:fldChar w:fldCharType="begin"/>
      </w:r>
      <w:r>
        <w:instrText xml:space="preserve"> HYPERLINK \l "_bookmark128" </w:instrText>
      </w:r>
      <w:r>
        <w:fldChar w:fldCharType="separate"/>
      </w:r>
      <w:r>
        <w:rPr>
          <w:color w:val="0000FF"/>
          <w:w w:val="105"/>
        </w:rPr>
        <w:t>148</w:t>
      </w:r>
      <w:r>
        <w:rPr>
          <w:color w:val="0000FF"/>
          <w:w w:val="105"/>
        </w:rPr>
        <w:fldChar w:fldCharType="end"/>
      </w:r>
      <w:r>
        <w:rPr>
          <w:color w:val="2B2A29"/>
          <w:w w:val="105"/>
        </w:rPr>
        <w:t>检查和校验恐慌</w:t>
      </w:r>
    </w:p>
    <w:p>
      <w:r>
        <w:rPr>
          <w:color w:val="2B2A29"/>
        </w:rPr>
        <w:t xml:space="preserve">keywords, </w:t>
      </w:r>
      <w:r>
        <w:fldChar w:fldCharType="begin"/>
      </w:r>
      <w:r>
        <w:instrText xml:space="preserve"> HYPERLINK \l "_bookmark129" </w:instrText>
      </w:r>
      <w:r>
        <w:fldChar w:fldCharType="separate"/>
      </w:r>
      <w:r>
        <w:rPr>
          <w:color w:val="0000FF"/>
        </w:rPr>
        <w:t>147–149</w:t>
      </w:r>
      <w:r>
        <w:rPr>
          <w:color w:val="0000FF"/>
        </w:rPr>
        <w:fldChar w:fldCharType="end"/>
      </w:r>
      <w:r>
        <w:rPr>
          <w:color w:val="0000FF"/>
          <w:spacing w:val="-52"/>
        </w:rPr>
        <w:t xml:space="preserve"> </w:t>
      </w:r>
      <w:r>
        <w:rPr>
          <w:color w:val="2B2A29"/>
          <w:spacing w:val="-1"/>
          <w:w w:val="110"/>
        </w:rPr>
        <w:t>connected</w:t>
      </w:r>
      <w:r>
        <w:rPr>
          <w:color w:val="2B2A29"/>
          <w:spacing w:val="-16"/>
          <w:w w:val="110"/>
        </w:rPr>
        <w:t xml:space="preserve"> </w:t>
      </w:r>
      <w:r>
        <w:rPr>
          <w:color w:val="2B2A29"/>
          <w:w w:val="110"/>
        </w:rPr>
        <w:t>banking</w:t>
      </w:r>
    </w:p>
    <w:p>
      <w:pPr>
        <w:pStyle w:val="11"/>
        <w:spacing w:line="285" w:lineRule="auto"/>
        <w:ind w:left="819" w:right="1079" w:firstLine="449"/>
      </w:pPr>
      <w:r>
        <w:rPr>
          <w:color w:val="2B2A29"/>
        </w:rPr>
        <w:t>关键词，</w:t>
      </w:r>
      <w:r>
        <w:fldChar w:fldCharType="begin"/>
      </w:r>
      <w:r>
        <w:instrText xml:space="preserve"> HYPERLINK \l "_bookmark129" </w:instrText>
      </w:r>
      <w:r>
        <w:fldChar w:fldCharType="separate"/>
      </w:r>
      <w:r>
        <w:rPr>
          <w:color w:val="0000FF"/>
        </w:rPr>
        <w:t>147–149</w:t>
      </w:r>
      <w:r>
        <w:rPr>
          <w:color w:val="0000FF"/>
        </w:rPr>
        <w:fldChar w:fldCharType="end"/>
      </w:r>
      <w:r>
        <w:rPr>
          <w:color w:val="2B2A29"/>
          <w:spacing w:val="-1"/>
          <w:w w:val="110"/>
        </w:rPr>
        <w:t>互联</w:t>
      </w:r>
      <w:r>
        <w:rPr>
          <w:color w:val="2B2A29"/>
          <w:w w:val="110"/>
        </w:rPr>
        <w:t>银行</w:t>
      </w:r>
    </w:p>
    <w:p>
      <w:r>
        <w:rPr>
          <w:color w:val="2B2A29"/>
          <w:w w:val="105"/>
        </w:rPr>
        <w:t>banking</w:t>
      </w:r>
      <w:r>
        <w:rPr>
          <w:color w:val="2B2A29"/>
          <w:spacing w:val="-10"/>
          <w:w w:val="105"/>
        </w:rPr>
        <w:t xml:space="preserve"> </w:t>
      </w:r>
      <w:r>
        <w:rPr>
          <w:color w:val="2B2A29"/>
          <w:w w:val="105"/>
        </w:rPr>
        <w:t>operations,</w:t>
      </w:r>
      <w:r>
        <w:rPr>
          <w:color w:val="2B2A29"/>
          <w:spacing w:val="-10"/>
          <w:w w:val="105"/>
        </w:rPr>
        <w:t xml:space="preserve"> </w:t>
      </w:r>
      <w:r>
        <w:fldChar w:fldCharType="begin"/>
      </w:r>
      <w:r>
        <w:instrText xml:space="preserve"> HYPERLINK \l "_bookmark125" </w:instrText>
      </w:r>
      <w:r>
        <w:fldChar w:fldCharType="separate"/>
      </w:r>
      <w:r>
        <w:rPr>
          <w:color w:val="0000FF"/>
          <w:w w:val="105"/>
        </w:rPr>
        <w:t>138–142</w:t>
      </w:r>
      <w:r>
        <w:rPr>
          <w:color w:val="0000FF"/>
          <w:w w:val="105"/>
        </w:rPr>
        <w:fldChar w:fldCharType="end"/>
      </w:r>
    </w:p>
    <w:p>
      <w:pPr>
        <w:pStyle w:val="11"/>
        <w:spacing w:line="251" w:lineRule="exact"/>
        <w:ind w:left="1120"/>
      </w:pPr>
      <w:r>
        <w:rPr>
          <w:color w:val="2B2A29"/>
          <w:w w:val="105"/>
        </w:rPr>
        <w:t>银行业务，</w:t>
      </w:r>
      <w:r>
        <w:fldChar w:fldCharType="begin"/>
      </w:r>
      <w:r>
        <w:instrText xml:space="preserve"> HYPERLINK \l "_bookmark125" </w:instrText>
      </w:r>
      <w:r>
        <w:fldChar w:fldCharType="separate"/>
      </w:r>
      <w:r>
        <w:rPr>
          <w:color w:val="0000FF"/>
          <w:w w:val="105"/>
        </w:rPr>
        <w:t>138–142</w:t>
      </w:r>
      <w:r>
        <w:rPr>
          <w:color w:val="0000FF"/>
          <w:w w:val="105"/>
        </w:rPr>
        <w:fldChar w:fldCharType="end"/>
      </w:r>
    </w:p>
    <w:p>
      <w:r>
        <w:rPr>
          <w:color w:val="2B2A29"/>
          <w:spacing w:val="-1"/>
          <w:w w:val="105"/>
        </w:rPr>
        <w:t>features,</w:t>
      </w:r>
      <w:r>
        <w:rPr>
          <w:color w:val="2B2A29"/>
          <w:spacing w:val="-13"/>
          <w:w w:val="105"/>
        </w:rPr>
        <w:t xml:space="preserve"> </w:t>
      </w:r>
      <w:r>
        <w:fldChar w:fldCharType="begin"/>
      </w:r>
      <w:r>
        <w:instrText xml:space="preserve"> HYPERLINK \l "_bookmark123" </w:instrText>
      </w:r>
      <w:r>
        <w:fldChar w:fldCharType="separate"/>
      </w:r>
      <w:r>
        <w:rPr>
          <w:color w:val="0000FF"/>
          <w:w w:val="105"/>
        </w:rPr>
        <w:t>137</w:t>
      </w:r>
      <w:r>
        <w:rPr>
          <w:color w:val="0000FF"/>
          <w:w w:val="105"/>
        </w:rPr>
        <w:fldChar w:fldCharType="end"/>
      </w:r>
      <w:r>
        <w:rPr>
          <w:color w:val="2B2A29"/>
          <w:w w:val="105"/>
        </w:rPr>
        <w:t xml:space="preserve"> layered</w:t>
      </w:r>
      <w:r>
        <w:rPr>
          <w:color w:val="2B2A29"/>
          <w:spacing w:val="-12"/>
          <w:w w:val="105"/>
        </w:rPr>
        <w:t xml:space="preserve"> </w:t>
      </w:r>
      <w:r>
        <w:rPr>
          <w:color w:val="2B2A29"/>
          <w:w w:val="105"/>
        </w:rPr>
        <w:t>architecture,</w:t>
      </w:r>
      <w:r>
        <w:rPr>
          <w:color w:val="2B2A29"/>
          <w:spacing w:val="-12"/>
          <w:w w:val="105"/>
        </w:rPr>
        <w:t xml:space="preserve"> </w:t>
      </w:r>
    </w:p>
    <w:p>
      <w:pPr>
        <w:pStyle w:val="11"/>
        <w:spacing w:before="45"/>
        <w:ind w:left="1120"/>
      </w:pPr>
      <w:r>
        <w:fldChar w:fldCharType="begin"/>
      </w:r>
      <w:r>
        <w:instrText xml:space="preserve"> HYPERLINK \l "_bookmark123" </w:instrText>
      </w:r>
      <w:r>
        <w:fldChar w:fldCharType="separate"/>
      </w:r>
      <w:r>
        <w:rPr>
          <w:color w:val="0000FF"/>
          <w:w w:val="105"/>
        </w:rPr>
        <w:t>137</w:t>
      </w:r>
      <w:r>
        <w:rPr>
          <w:color w:val="0000FF"/>
          <w:w w:val="105"/>
        </w:rPr>
        <w:fldChar w:fldCharType="end"/>
      </w:r>
      <w:r>
        <w:rPr>
          <w:color w:val="2B2A29"/>
          <w:w w:val="105"/>
        </w:rPr>
        <w:t>层架构，</w:t>
      </w:r>
    </w:p>
    <w:p>
      <w:r>
        <w:rPr>
          <w:color w:val="2B2A29"/>
          <w:w w:val="105"/>
        </w:rPr>
        <w:t>online</w:t>
      </w:r>
      <w:r>
        <w:rPr>
          <w:color w:val="2B2A29"/>
          <w:spacing w:val="-14"/>
          <w:w w:val="105"/>
        </w:rPr>
        <w:t xml:space="preserve"> </w:t>
      </w:r>
      <w:r>
        <w:rPr>
          <w:color w:val="2B2A29"/>
          <w:w w:val="105"/>
        </w:rPr>
        <w:t>banking,</w:t>
      </w:r>
      <w:r>
        <w:rPr>
          <w:color w:val="2B2A29"/>
          <w:spacing w:val="-14"/>
          <w:w w:val="105"/>
        </w:rPr>
        <w:t xml:space="preserve"> </w:t>
      </w:r>
      <w:r>
        <w:fldChar w:fldCharType="begin"/>
      </w:r>
      <w:r>
        <w:instrText xml:space="preserve"> HYPERLINK \l "_bookmark126" </w:instrText>
      </w:r>
      <w:r>
        <w:fldChar w:fldCharType="separate"/>
      </w:r>
      <w:r>
        <w:rPr>
          <w:color w:val="0000FF"/>
          <w:w w:val="105"/>
        </w:rPr>
        <w:t>142–146</w:t>
      </w:r>
      <w:r>
        <w:rPr>
          <w:color w:val="0000FF"/>
          <w:w w:val="105"/>
        </w:rPr>
        <w:fldChar w:fldCharType="end"/>
      </w:r>
    </w:p>
    <w:p>
      <w:pPr>
        <w:pStyle w:val="11"/>
        <w:spacing w:before="47"/>
        <w:ind w:left="1120"/>
      </w:pPr>
      <w:r>
        <w:rPr>
          <w:color w:val="2B2A29"/>
          <w:w w:val="105"/>
        </w:rPr>
        <w:t>网上银行，</w:t>
      </w:r>
      <w:r>
        <w:fldChar w:fldCharType="begin"/>
      </w:r>
      <w:r>
        <w:instrText xml:space="preserve"> HYPERLINK \l "_bookmark126" </w:instrText>
      </w:r>
      <w:r>
        <w:fldChar w:fldCharType="separate"/>
      </w:r>
      <w:r>
        <w:rPr>
          <w:color w:val="0000FF"/>
          <w:w w:val="105"/>
        </w:rPr>
        <w:t>142–146</w:t>
      </w:r>
      <w:r>
        <w:rPr>
          <w:color w:val="0000FF"/>
          <w:w w:val="105"/>
        </w:rPr>
        <w:fldChar w:fldCharType="end"/>
      </w:r>
    </w:p>
    <w:p>
      <w:r>
        <w:rPr>
          <w:color w:val="2B2A29"/>
          <w:w w:val="105"/>
        </w:rPr>
        <w:t>shared</w:t>
      </w:r>
      <w:r>
        <w:rPr>
          <w:color w:val="2B2A29"/>
          <w:spacing w:val="11"/>
          <w:w w:val="105"/>
        </w:rPr>
        <w:t xml:space="preserve"> </w:t>
      </w:r>
      <w:r>
        <w:rPr>
          <w:color w:val="2B2A29"/>
          <w:w w:val="105"/>
        </w:rPr>
        <w:t>component,</w:t>
      </w:r>
      <w:r>
        <w:rPr>
          <w:color w:val="2B2A29"/>
          <w:spacing w:val="12"/>
          <w:w w:val="105"/>
        </w:rPr>
        <w:t xml:space="preserve"> </w:t>
      </w:r>
      <w:r>
        <w:fldChar w:fldCharType="begin"/>
      </w:r>
      <w:r>
        <w:instrText xml:space="preserve"> HYPERLINK \l "_bookmark123" </w:instrText>
      </w:r>
      <w:r>
        <w:fldChar w:fldCharType="separate"/>
      </w:r>
      <w:r>
        <w:rPr>
          <w:color w:val="0000FF"/>
          <w:w w:val="105"/>
        </w:rPr>
        <w:t>137</w:t>
      </w:r>
      <w:r>
        <w:rPr>
          <w:color w:val="0000FF"/>
          <w:w w:val="105"/>
        </w:rPr>
        <w:fldChar w:fldCharType="end"/>
      </w:r>
      <w:r>
        <w:rPr>
          <w:color w:val="0000FF"/>
          <w:spacing w:val="-55"/>
          <w:w w:val="105"/>
        </w:rPr>
        <w:t xml:space="preserve"> </w:t>
      </w:r>
      <w:r>
        <w:rPr>
          <w:color w:val="2B2A29"/>
          <w:w w:val="105"/>
        </w:rPr>
        <w:t>error</w:t>
      </w:r>
      <w:r>
        <w:rPr>
          <w:color w:val="2B2A29"/>
          <w:spacing w:val="-13"/>
          <w:w w:val="105"/>
        </w:rPr>
        <w:t xml:space="preserve"> </w:t>
      </w:r>
      <w:r>
        <w:rPr>
          <w:color w:val="2B2A29"/>
          <w:w w:val="105"/>
        </w:rPr>
        <w:t>type</w:t>
      </w:r>
    </w:p>
    <w:p>
      <w:pPr>
        <w:pStyle w:val="11"/>
        <w:spacing w:before="48" w:line="285" w:lineRule="auto"/>
        <w:ind w:left="819" w:right="1079" w:firstLine="300"/>
      </w:pPr>
      <w:r>
        <w:rPr>
          <w:color w:val="2B2A29"/>
          <w:w w:val="105"/>
        </w:rPr>
        <w:t>共享组件，</w:t>
      </w:r>
      <w:r>
        <w:fldChar w:fldCharType="begin"/>
      </w:r>
      <w:r>
        <w:instrText xml:space="preserve"> HYPERLINK \l "_bookmark123" </w:instrText>
      </w:r>
      <w:r>
        <w:fldChar w:fldCharType="separate"/>
      </w:r>
      <w:r>
        <w:rPr>
          <w:color w:val="0000FF"/>
          <w:w w:val="105"/>
        </w:rPr>
        <w:t>137</w:t>
      </w:r>
      <w:r>
        <w:rPr>
          <w:color w:val="0000FF"/>
          <w:w w:val="105"/>
        </w:rPr>
        <w:fldChar w:fldCharType="end"/>
      </w:r>
      <w:r>
        <w:rPr>
          <w:color w:val="2B2A29"/>
          <w:w w:val="105"/>
        </w:rPr>
        <w:t>错误类型</w:t>
      </w:r>
    </w:p>
    <w:p>
      <w:r>
        <w:rPr>
          <w:color w:val="2B2A29"/>
          <w:w w:val="105"/>
        </w:rPr>
        <w:t>definition,</w:t>
      </w:r>
      <w:r>
        <w:rPr>
          <w:color w:val="2B2A29"/>
          <w:spacing w:val="-12"/>
          <w:w w:val="105"/>
        </w:rPr>
        <w:t xml:space="preserve"> </w:t>
      </w:r>
      <w:r>
        <w:fldChar w:fldCharType="begin"/>
      </w:r>
      <w:r>
        <w:instrText xml:space="preserve"> HYPERLINK \l "_bookmark113" </w:instrText>
      </w:r>
      <w:r>
        <w:fldChar w:fldCharType="separate"/>
      </w:r>
      <w:r>
        <w:rPr>
          <w:color w:val="0000FF"/>
          <w:w w:val="105"/>
        </w:rPr>
        <w:t>125</w:t>
      </w:r>
      <w:r>
        <w:rPr>
          <w:color w:val="0000FF"/>
          <w:w w:val="105"/>
        </w:rPr>
        <w:fldChar w:fldCharType="end"/>
      </w:r>
    </w:p>
    <w:p>
      <w:pPr>
        <w:pStyle w:val="11"/>
        <w:spacing w:line="251" w:lineRule="exact"/>
        <w:ind w:left="1120"/>
      </w:pPr>
      <w:r>
        <w:rPr>
          <w:color w:val="2B2A29"/>
          <w:w w:val="105"/>
        </w:rPr>
        <w:t>定义，</w:t>
      </w:r>
      <w:r>
        <w:fldChar w:fldCharType="begin"/>
      </w:r>
      <w:r>
        <w:instrText xml:space="preserve"> HYPERLINK \l "_bookmark113" </w:instrText>
      </w:r>
      <w:r>
        <w:fldChar w:fldCharType="separate"/>
      </w:r>
      <w:r>
        <w:rPr>
          <w:color w:val="0000FF"/>
          <w:w w:val="105"/>
        </w:rPr>
        <w:t>125</w:t>
      </w:r>
      <w:r>
        <w:rPr>
          <w:color w:val="0000FF"/>
          <w:w w:val="105"/>
        </w:rPr>
        <w:fldChar w:fldCharType="end"/>
      </w:r>
    </w:p>
    <w:p>
      <w:r>
        <w:rPr>
          <w:color w:val="2B2A29"/>
          <w:w w:val="105"/>
        </w:rPr>
        <w:t>detail()</w:t>
      </w:r>
      <w:r>
        <w:rPr>
          <w:color w:val="2B2A29"/>
          <w:spacing w:val="-6"/>
          <w:w w:val="105"/>
        </w:rPr>
        <w:t xml:space="preserve"> </w:t>
      </w:r>
      <w:r>
        <w:rPr>
          <w:color w:val="2B2A29"/>
          <w:w w:val="105"/>
        </w:rPr>
        <w:t>function,</w:t>
      </w:r>
      <w:r>
        <w:rPr>
          <w:color w:val="2B2A29"/>
          <w:spacing w:val="-5"/>
          <w:w w:val="105"/>
        </w:rPr>
        <w:t xml:space="preserve"> </w:t>
      </w:r>
      <w:r>
        <w:fldChar w:fldCharType="begin"/>
      </w:r>
      <w:r>
        <w:instrText xml:space="preserve"> HYPERLINK \l "_bookmark113" </w:instrText>
      </w:r>
      <w:r>
        <w:fldChar w:fldCharType="separate"/>
      </w:r>
      <w:r>
        <w:rPr>
          <w:color w:val="0000FF"/>
          <w:w w:val="105"/>
        </w:rPr>
        <w:t>125</w:t>
      </w:r>
      <w:r>
        <w:rPr>
          <w:color w:val="0000FF"/>
          <w:w w:val="105"/>
        </w:rPr>
        <w:fldChar w:fldCharType="end"/>
      </w:r>
    </w:p>
    <w:p>
      <w:pPr>
        <w:pStyle w:val="11"/>
        <w:spacing w:before="47"/>
        <w:ind w:left="1120"/>
      </w:pPr>
      <w:r>
        <w:rPr>
          <w:color w:val="2B2A29"/>
          <w:w w:val="105"/>
        </w:rPr>
        <w:t>detail（）函数，</w:t>
      </w:r>
      <w:r>
        <w:fldChar w:fldCharType="begin"/>
      </w:r>
      <w:r>
        <w:instrText xml:space="preserve"> HYPERLINK \l "_bookmark113" </w:instrText>
      </w:r>
      <w:r>
        <w:fldChar w:fldCharType="separate"/>
      </w:r>
      <w:r>
        <w:rPr>
          <w:color w:val="0000FF"/>
          <w:w w:val="105"/>
        </w:rPr>
        <w:t>125</w:t>
      </w:r>
      <w:r>
        <w:rPr>
          <w:color w:val="0000FF"/>
          <w:w w:val="105"/>
        </w:rPr>
        <w:fldChar w:fldCharType="end"/>
      </w:r>
    </w:p>
    <w:p>
      <w:pPr>
        <w:spacing w:after="0"/>
        <w:sectPr>
          <w:type w:val="continuous"/>
          <w:pgSz w:w="10080" w:h="14400"/>
          <w:pgMar w:top="0" w:right="560" w:bottom="0" w:left="560" w:header="1037" w:footer="1070" w:gutter="0"/>
          <w:cols w:equalWidth="0" w:num="2">
            <w:col w:w="4126" w:space="194"/>
            <w:col w:w="4640"/>
          </w:cols>
        </w:sectPr>
      </w:pPr>
    </w:p>
    <w:p>
      <w:pPr>
        <w:pStyle w:val="11"/>
        <w:spacing w:before="3"/>
        <w:rPr>
          <w:sz w:val="14"/>
        </w:rPr>
      </w:pPr>
    </w:p>
    <w:p>
      <w:pPr>
        <w:spacing w:after="0"/>
        <w:rPr>
          <w:sz w:val="14"/>
        </w:rPr>
        <w:sectPr>
          <w:pgSz w:w="10080" w:h="14400"/>
          <w:pgMar w:top="1260" w:right="560" w:bottom="1260" w:left="560" w:header="1037" w:footer="1070" w:gutter="0"/>
          <w:cols w:space="720" w:num="1"/>
        </w:sectPr>
      </w:pPr>
    </w:p>
    <w:p>
      <w:r>
        <w:rPr>
          <w:color w:val="2B2A29"/>
          <w:w w:val="105"/>
        </w:rPr>
        <w:t>Error</w:t>
      </w:r>
      <w:r>
        <w:rPr>
          <w:color w:val="2B2A29"/>
          <w:spacing w:val="-5"/>
          <w:w w:val="105"/>
        </w:rPr>
        <w:t xml:space="preserve"> </w:t>
      </w:r>
      <w:r>
        <w:rPr>
          <w:color w:val="2B2A29"/>
          <w:w w:val="105"/>
        </w:rPr>
        <w:t>handling</w:t>
      </w:r>
      <w:r>
        <w:rPr>
          <w:color w:val="2B2A29"/>
          <w:spacing w:val="-4"/>
          <w:w w:val="105"/>
        </w:rPr>
        <w:t xml:space="preserve"> </w:t>
      </w:r>
      <w:r>
        <w:rPr>
          <w:color w:val="2B2A29"/>
          <w:w w:val="105"/>
        </w:rPr>
        <w:t>(</w:t>
      </w:r>
      <w:r>
        <w:rPr>
          <w:i/>
          <w:color w:val="2B2A29"/>
          <w:w w:val="105"/>
        </w:rPr>
        <w:t>cont</w:t>
      </w:r>
      <w:r>
        <w:rPr>
          <w:color w:val="2B2A29"/>
          <w:w w:val="105"/>
        </w:rPr>
        <w:t>.)</w:t>
      </w:r>
    </w:p>
    <w:p>
      <w:pPr>
        <w:pStyle w:val="11"/>
        <w:spacing w:before="85"/>
        <w:ind w:left="160"/>
      </w:pPr>
      <w:r>
        <w:rPr>
          <w:color w:val="2B2A29"/>
          <w:w w:val="105"/>
        </w:rPr>
        <w:t>错误处理（</w:t>
      </w:r>
      <w:r>
        <w:rPr>
          <w:i/>
          <w:color w:val="2B2A29"/>
          <w:w w:val="105"/>
        </w:rPr>
        <w:t>续）</w:t>
      </w:r>
    </w:p>
    <w:p>
      <w:r>
        <w:rPr>
          <w:color w:val="2B2A29"/>
          <w:spacing w:val="-1"/>
          <w:w w:val="105"/>
        </w:rPr>
        <w:t>MyErrorDetail</w:t>
      </w:r>
      <w:r>
        <w:rPr>
          <w:color w:val="2B2A29"/>
          <w:spacing w:val="-14"/>
          <w:w w:val="105"/>
        </w:rPr>
        <w:t xml:space="preserve"> </w:t>
      </w:r>
      <w:r>
        <w:rPr>
          <w:color w:val="2B2A29"/>
          <w:spacing w:val="-1"/>
          <w:w w:val="105"/>
        </w:rPr>
        <w:t>record</w:t>
      </w:r>
      <w:r>
        <w:rPr>
          <w:color w:val="2B2A29"/>
          <w:spacing w:val="-13"/>
          <w:w w:val="105"/>
        </w:rPr>
        <w:t xml:space="preserve"> </w:t>
      </w:r>
      <w:r>
        <w:rPr>
          <w:color w:val="2B2A29"/>
          <w:w w:val="105"/>
        </w:rPr>
        <w:t>type,</w:t>
      </w:r>
      <w:r>
        <w:rPr>
          <w:color w:val="2B2A29"/>
          <w:spacing w:val="-14"/>
          <w:w w:val="105"/>
        </w:rPr>
        <w:t xml:space="preserve"> </w:t>
      </w:r>
      <w:r>
        <w:fldChar w:fldCharType="begin"/>
      </w:r>
      <w:r>
        <w:instrText xml:space="preserve"> HYPERLINK \l "_bookmark114" </w:instrText>
      </w:r>
      <w:r>
        <w:fldChar w:fldCharType="separate"/>
      </w:r>
      <w:r>
        <w:rPr>
          <w:color w:val="0000FF"/>
          <w:w w:val="105"/>
        </w:rPr>
        <w:t>126</w:t>
      </w:r>
      <w:r>
        <w:rPr>
          <w:color w:val="0000FF"/>
          <w:w w:val="105"/>
        </w:rPr>
        <w:fldChar w:fldCharType="end"/>
      </w:r>
      <w:r>
        <w:rPr>
          <w:color w:val="0000FF"/>
          <w:spacing w:val="-54"/>
          <w:w w:val="105"/>
        </w:rPr>
        <w:t xml:space="preserve"> </w:t>
      </w:r>
      <w:r>
        <w:rPr>
          <w:color w:val="2B2A29"/>
          <w:w w:val="105"/>
        </w:rPr>
        <w:t>reason()</w:t>
      </w:r>
      <w:r>
        <w:rPr>
          <w:color w:val="2B2A29"/>
          <w:spacing w:val="-11"/>
          <w:w w:val="105"/>
        </w:rPr>
        <w:t xml:space="preserve"> </w:t>
      </w:r>
      <w:r>
        <w:rPr>
          <w:color w:val="2B2A29"/>
          <w:w w:val="105"/>
        </w:rPr>
        <w:t>function,</w:t>
      </w:r>
      <w:r>
        <w:rPr>
          <w:color w:val="2B2A29"/>
          <w:spacing w:val="-11"/>
          <w:w w:val="105"/>
        </w:rPr>
        <w:t xml:space="preserve"> </w:t>
      </w:r>
      <w:r>
        <w:fldChar w:fldCharType="begin"/>
      </w:r>
      <w:r>
        <w:instrText xml:space="preserve"> HYPERLINK \l "_bookmark113" </w:instrText>
      </w:r>
      <w:r>
        <w:fldChar w:fldCharType="separate"/>
      </w:r>
      <w:r>
        <w:rPr>
          <w:color w:val="0000FF"/>
          <w:w w:val="105"/>
        </w:rPr>
        <w:t>125</w:t>
      </w:r>
      <w:r>
        <w:rPr>
          <w:color w:val="0000FF"/>
          <w:w w:val="105"/>
        </w:rPr>
        <w:fldChar w:fldCharType="end"/>
      </w:r>
    </w:p>
    <w:p>
      <w:pPr>
        <w:pStyle w:val="11"/>
        <w:spacing w:before="47" w:line="285" w:lineRule="auto"/>
        <w:ind w:left="759" w:right="485"/>
      </w:pPr>
      <w:r>
        <w:rPr>
          <w:color w:val="2B2A29"/>
          <w:spacing w:val="-1"/>
          <w:w w:val="105"/>
        </w:rPr>
        <w:t>MyErrorDetail记录</w:t>
      </w:r>
      <w:r>
        <w:rPr>
          <w:color w:val="2B2A29"/>
          <w:w w:val="105"/>
        </w:rPr>
        <w:t>类型，</w:t>
      </w:r>
      <w:r>
        <w:fldChar w:fldCharType="begin"/>
      </w:r>
      <w:r>
        <w:instrText xml:space="preserve"> HYPERLINK \l "_bookmark114" </w:instrText>
      </w:r>
      <w:r>
        <w:fldChar w:fldCharType="separate"/>
      </w:r>
      <w:r>
        <w:rPr>
          <w:color w:val="0000FF"/>
          <w:w w:val="105"/>
        </w:rPr>
        <w:t>126</w:t>
      </w:r>
      <w:r>
        <w:rPr>
          <w:color w:val="0000FF"/>
          <w:w w:val="105"/>
        </w:rPr>
        <w:fldChar w:fldCharType="end"/>
      </w:r>
      <w:r>
        <w:t xml:space="preserve"> </w:t>
      </w:r>
      <w:r>
        <w:rPr>
          <w:color w:val="2B2A29"/>
          <w:w w:val="105"/>
        </w:rPr>
        <w:t>reason（）函数，</w:t>
      </w:r>
      <w:r>
        <w:fldChar w:fldCharType="begin"/>
      </w:r>
      <w:r>
        <w:instrText xml:space="preserve"> HYPERLINK \l "_bookmark113" </w:instrText>
      </w:r>
      <w:r>
        <w:fldChar w:fldCharType="separate"/>
      </w:r>
      <w:r>
        <w:rPr>
          <w:color w:val="0000FF"/>
          <w:w w:val="105"/>
        </w:rPr>
        <w:t>125</w:t>
      </w:r>
      <w:r>
        <w:rPr>
          <w:color w:val="0000FF"/>
          <w:w w:val="105"/>
        </w:rPr>
        <w:fldChar w:fldCharType="end"/>
      </w:r>
    </w:p>
    <w:p>
      <w:r>
        <w:rPr>
          <w:color w:val="2B2A29"/>
          <w:w w:val="105"/>
        </w:rPr>
        <w:t>subtyping,</w:t>
      </w:r>
      <w:r>
        <w:rPr>
          <w:color w:val="2B2A29"/>
          <w:spacing w:val="-13"/>
          <w:w w:val="105"/>
        </w:rPr>
        <w:t xml:space="preserve"> </w:t>
      </w:r>
      <w:r>
        <w:fldChar w:fldCharType="begin"/>
      </w:r>
      <w:r>
        <w:instrText xml:space="preserve"> HYPERLINK \l "_bookmark114" </w:instrText>
      </w:r>
      <w:r>
        <w:fldChar w:fldCharType="separate"/>
      </w:r>
      <w:r>
        <w:rPr>
          <w:color w:val="0000FF"/>
          <w:w w:val="105"/>
        </w:rPr>
        <w:t>126</w:t>
      </w:r>
      <w:r>
        <w:rPr>
          <w:color w:val="0000FF"/>
          <w:w w:val="105"/>
        </w:rPr>
        <w:fldChar w:fldCharType="end"/>
      </w:r>
    </w:p>
    <w:p>
      <w:pPr>
        <w:pStyle w:val="11"/>
        <w:spacing w:line="251" w:lineRule="exact"/>
        <w:ind w:left="759"/>
      </w:pPr>
      <w:r>
        <w:rPr>
          <w:color w:val="2B2A29"/>
          <w:w w:val="105"/>
        </w:rPr>
        <w:t>子类型，</w:t>
      </w:r>
      <w:r>
        <w:fldChar w:fldCharType="begin"/>
      </w:r>
      <w:r>
        <w:instrText xml:space="preserve"> HYPERLINK \l "_bookmark114" </w:instrText>
      </w:r>
      <w:r>
        <w:fldChar w:fldCharType="separate"/>
      </w:r>
      <w:r>
        <w:rPr>
          <w:color w:val="0000FF"/>
          <w:w w:val="105"/>
        </w:rPr>
        <w:t>126</w:t>
      </w:r>
      <w:r>
        <w:rPr>
          <w:color w:val="0000FF"/>
          <w:w w:val="105"/>
        </w:rPr>
        <w:fldChar w:fldCharType="end"/>
      </w:r>
    </w:p>
    <w:p>
      <w:r>
        <w:rPr>
          <w:color w:val="2B2A29"/>
        </w:rPr>
        <w:t>values,</w:t>
      </w:r>
      <w:r>
        <w:rPr>
          <w:color w:val="2B2A29"/>
          <w:spacing w:val="1"/>
        </w:rPr>
        <w:t xml:space="preserve"> </w:t>
      </w:r>
      <w:r>
        <w:fldChar w:fldCharType="begin"/>
      </w:r>
      <w:r>
        <w:instrText xml:space="preserve"> HYPERLINK \l "_bookmark114" </w:instrText>
      </w:r>
      <w:r>
        <w:fldChar w:fldCharType="separate"/>
      </w:r>
      <w:r>
        <w:rPr>
          <w:color w:val="0000FF"/>
        </w:rPr>
        <w:t>126</w:t>
      </w:r>
      <w:r>
        <w:rPr>
          <w:color w:val="0000FF"/>
        </w:rPr>
        <w:fldChar w:fldCharType="end"/>
      </w:r>
    </w:p>
    <w:p>
      <w:pPr>
        <w:pStyle w:val="11"/>
        <w:spacing w:before="47"/>
        <w:ind w:left="759"/>
      </w:pPr>
      <w:r>
        <w:rPr>
          <w:color w:val="2B2A29"/>
        </w:rPr>
        <w:t>值，</w:t>
      </w:r>
      <w:r>
        <w:fldChar w:fldCharType="begin"/>
      </w:r>
      <w:r>
        <w:instrText xml:space="preserve"> HYPERLINK \l "_bookmark114" </w:instrText>
      </w:r>
      <w:r>
        <w:fldChar w:fldCharType="separate"/>
      </w:r>
      <w:r>
        <w:rPr>
          <w:color w:val="0000FF"/>
        </w:rPr>
        <w:t>126</w:t>
      </w:r>
      <w:r>
        <w:rPr>
          <w:color w:val="0000FF"/>
        </w:rPr>
        <w:fldChar w:fldCharType="end"/>
      </w:r>
    </w:p>
    <w:p>
      <w:r>
        <w:rPr>
          <w:color w:val="2B2A29"/>
          <w:w w:val="105"/>
          <w:sz w:val="22"/>
        </w:rPr>
        <w:t>expected</w:t>
      </w:r>
      <w:r>
        <w:rPr>
          <w:color w:val="2B2A29"/>
          <w:spacing w:val="-6"/>
          <w:w w:val="105"/>
          <w:sz w:val="22"/>
        </w:rPr>
        <w:t xml:space="preserve"> </w:t>
      </w:r>
      <w:r>
        <w:rPr>
          <w:i/>
          <w:color w:val="2B2A29"/>
          <w:w w:val="105"/>
          <w:sz w:val="22"/>
        </w:rPr>
        <w:t>vs.</w:t>
      </w:r>
      <w:r>
        <w:rPr>
          <w:i/>
          <w:color w:val="2B2A29"/>
          <w:spacing w:val="-6"/>
          <w:w w:val="105"/>
          <w:sz w:val="22"/>
        </w:rPr>
        <w:t xml:space="preserve"> </w:t>
      </w:r>
      <w:r>
        <w:rPr>
          <w:color w:val="2B2A29"/>
          <w:w w:val="105"/>
          <w:sz w:val="22"/>
        </w:rPr>
        <w:t>unexpected</w:t>
      </w:r>
      <w:r>
        <w:rPr>
          <w:color w:val="2B2A29"/>
          <w:spacing w:val="-6"/>
          <w:w w:val="105"/>
          <w:sz w:val="22"/>
        </w:rPr>
        <w:t xml:space="preserve"> </w:t>
      </w:r>
      <w:r>
        <w:rPr>
          <w:color w:val="2B2A29"/>
          <w:w w:val="105"/>
          <w:sz w:val="22"/>
        </w:rPr>
        <w:t>(</w:t>
      </w:r>
      <w:r>
        <w:rPr>
          <w:i/>
          <w:color w:val="2B2A29"/>
          <w:w w:val="105"/>
          <w:sz w:val="22"/>
        </w:rPr>
        <w:t>see</w:t>
      </w:r>
      <w:r>
        <w:rPr>
          <w:i/>
          <w:color w:val="2B2A29"/>
          <w:spacing w:val="-4"/>
          <w:w w:val="105"/>
          <w:sz w:val="22"/>
        </w:rPr>
        <w:t xml:space="preserve"> </w:t>
      </w:r>
      <w:r>
        <w:rPr>
          <w:color w:val="2B2A29"/>
          <w:w w:val="105"/>
          <w:sz w:val="22"/>
        </w:rPr>
        <w:t>Expected</w:t>
      </w:r>
    </w:p>
    <w:p>
      <w:pPr>
        <w:spacing w:before="47"/>
        <w:ind w:left="459" w:right="0" w:firstLine="0"/>
        <w:jc w:val="left"/>
        <w:rPr>
          <w:sz w:val="22"/>
        </w:rPr>
      </w:pPr>
      <w:r>
        <w:rPr>
          <w:color w:val="2B2A29"/>
          <w:w w:val="105"/>
          <w:sz w:val="22"/>
        </w:rPr>
        <w:t>预期</w:t>
      </w:r>
      <w:r>
        <w:rPr>
          <w:i/>
          <w:color w:val="2B2A29"/>
          <w:w w:val="105"/>
          <w:sz w:val="22"/>
        </w:rPr>
        <w:t>与</w:t>
      </w:r>
      <w:r>
        <w:rPr>
          <w:color w:val="2B2A29"/>
          <w:w w:val="105"/>
          <w:sz w:val="22"/>
        </w:rPr>
        <w:t>意外（</w:t>
      </w:r>
      <w:r>
        <w:rPr>
          <w:i/>
          <w:color w:val="2B2A29"/>
          <w:w w:val="105"/>
          <w:sz w:val="22"/>
        </w:rPr>
        <w:t>参见</w:t>
      </w:r>
      <w:r>
        <w:rPr>
          <w:color w:val="2B2A29"/>
          <w:w w:val="105"/>
          <w:sz w:val="22"/>
        </w:rPr>
        <w:t>预期</w:t>
      </w:r>
    </w:p>
    <w:p>
      <w:r>
        <w:rPr>
          <w:i/>
          <w:color w:val="2B2A29"/>
          <w:w w:val="105"/>
        </w:rPr>
        <w:t>vs.</w:t>
      </w:r>
      <w:r>
        <w:rPr>
          <w:i/>
          <w:color w:val="2B2A29"/>
          <w:spacing w:val="4"/>
          <w:w w:val="105"/>
        </w:rPr>
        <w:t xml:space="preserve"> </w:t>
      </w:r>
      <w:r>
        <w:rPr>
          <w:color w:val="2B2A29"/>
          <w:w w:val="105"/>
        </w:rPr>
        <w:t>unexpected</w:t>
      </w:r>
      <w:r>
        <w:rPr>
          <w:color w:val="2B2A29"/>
          <w:spacing w:val="5"/>
          <w:w w:val="105"/>
        </w:rPr>
        <w:t xml:space="preserve"> </w:t>
      </w:r>
      <w:r>
        <w:rPr>
          <w:color w:val="2B2A29"/>
          <w:w w:val="105"/>
        </w:rPr>
        <w:t>error)</w:t>
      </w:r>
      <w:r>
        <w:rPr>
          <w:color w:val="2B2A29"/>
          <w:spacing w:val="-55"/>
          <w:w w:val="105"/>
        </w:rPr>
        <w:t xml:space="preserve"> </w:t>
      </w:r>
      <w:r>
        <w:rPr>
          <w:color w:val="2B2A29"/>
          <w:w w:val="105"/>
        </w:rPr>
        <w:t>hierarchical</w:t>
      </w:r>
      <w:r>
        <w:rPr>
          <w:color w:val="2B2A29"/>
          <w:spacing w:val="-11"/>
          <w:w w:val="105"/>
        </w:rPr>
        <w:t xml:space="preserve"> </w:t>
      </w:r>
      <w:r>
        <w:rPr>
          <w:color w:val="2B2A29"/>
          <w:w w:val="105"/>
        </w:rPr>
        <w:t>system</w:t>
      </w:r>
    </w:p>
    <w:p>
      <w:pPr>
        <w:pStyle w:val="11"/>
        <w:spacing w:before="47" w:line="285" w:lineRule="auto"/>
        <w:ind w:left="460" w:right="546" w:firstLine="449"/>
      </w:pPr>
      <w:r>
        <w:rPr>
          <w:i/>
          <w:color w:val="2B2A29"/>
          <w:w w:val="105"/>
        </w:rPr>
        <w:t>与</w:t>
      </w:r>
      <w:r>
        <w:rPr>
          <w:color w:val="2B2A29"/>
          <w:w w:val="105"/>
        </w:rPr>
        <w:t>意外错误）分级系统</w:t>
      </w:r>
    </w:p>
    <w:p>
      <w:r>
        <w:rPr>
          <w:color w:val="2B2A29"/>
        </w:rPr>
        <w:t>FileError,</w:t>
      </w:r>
      <w:r>
        <w:rPr>
          <w:color w:val="2B2A29"/>
          <w:spacing w:val="-9"/>
        </w:rPr>
        <w:t xml:space="preserve"> </w:t>
      </w:r>
      <w:r>
        <w:fldChar w:fldCharType="begin"/>
      </w:r>
      <w:r>
        <w:instrText xml:space="preserve"> HYPERLINK \l "_bookmark122" </w:instrText>
      </w:r>
      <w:r>
        <w:fldChar w:fldCharType="separate"/>
      </w:r>
      <w:r>
        <w:rPr>
          <w:color w:val="0000FF"/>
        </w:rPr>
        <w:t>136</w:t>
      </w:r>
      <w:r>
        <w:rPr>
          <w:color w:val="0000FF"/>
        </w:rPr>
        <w:fldChar w:fldCharType="end"/>
      </w:r>
    </w:p>
    <w:p>
      <w:pPr>
        <w:pStyle w:val="11"/>
        <w:spacing w:line="251" w:lineRule="exact"/>
        <w:ind w:left="760"/>
      </w:pPr>
      <w:r>
        <w:rPr>
          <w:color w:val="2B2A29"/>
        </w:rPr>
        <w:t>文件错误，</w:t>
      </w:r>
      <w:r>
        <w:fldChar w:fldCharType="begin"/>
      </w:r>
      <w:r>
        <w:instrText xml:space="preserve"> HYPERLINK \l "_bookmark122" </w:instrText>
      </w:r>
      <w:r>
        <w:fldChar w:fldCharType="separate"/>
      </w:r>
      <w:r>
        <w:rPr>
          <w:color w:val="0000FF"/>
        </w:rPr>
        <w:t>136</w:t>
      </w:r>
      <w:r>
        <w:rPr>
          <w:color w:val="0000FF"/>
        </w:rPr>
        <w:fldChar w:fldCharType="end"/>
      </w:r>
    </w:p>
    <w:p>
      <w:r>
        <w:rPr>
          <w:color w:val="2B2A29"/>
        </w:rPr>
        <w:t>graphical</w:t>
      </w:r>
      <w:r>
        <w:rPr>
          <w:color w:val="2B2A29"/>
          <w:spacing w:val="7"/>
        </w:rPr>
        <w:t xml:space="preserve"> </w:t>
      </w:r>
      <w:r>
        <w:rPr>
          <w:color w:val="2B2A29"/>
        </w:rPr>
        <w:t>view,</w:t>
      </w:r>
      <w:r>
        <w:rPr>
          <w:color w:val="2B2A29"/>
          <w:spacing w:val="7"/>
        </w:rPr>
        <w:t xml:space="preserve"> </w:t>
      </w:r>
      <w:r>
        <w:fldChar w:fldCharType="begin"/>
      </w:r>
      <w:r>
        <w:instrText xml:space="preserve"> HYPERLINK \l "_bookmark121" </w:instrText>
      </w:r>
      <w:r>
        <w:fldChar w:fldCharType="separate"/>
      </w:r>
      <w:r>
        <w:rPr>
          <w:color w:val="0000FF"/>
        </w:rPr>
        <w:t>135</w:t>
      </w:r>
      <w:r>
        <w:rPr>
          <w:color w:val="0000FF"/>
        </w:rPr>
        <w:fldChar w:fldCharType="end"/>
      </w:r>
    </w:p>
    <w:p>
      <w:pPr>
        <w:pStyle w:val="11"/>
        <w:spacing w:before="48"/>
        <w:ind w:left="760"/>
      </w:pPr>
      <w:r>
        <w:rPr>
          <w:color w:val="2B2A29"/>
        </w:rPr>
        <w:t>图形视图，</w:t>
      </w:r>
      <w:r>
        <w:fldChar w:fldCharType="begin"/>
      </w:r>
      <w:r>
        <w:instrText xml:space="preserve"> HYPERLINK \l "_bookmark121" </w:instrText>
      </w:r>
      <w:r>
        <w:fldChar w:fldCharType="separate"/>
      </w:r>
      <w:r>
        <w:rPr>
          <w:color w:val="0000FF"/>
        </w:rPr>
        <w:t>135</w:t>
      </w:r>
      <w:r>
        <w:rPr>
          <w:color w:val="0000FF"/>
        </w:rPr>
        <w:fldChar w:fldCharType="end"/>
      </w:r>
    </w:p>
    <w:p>
      <w:r>
        <w:rPr>
          <w:color w:val="2B2A29"/>
        </w:rPr>
        <w:t>IOError</w:t>
      </w:r>
      <w:r>
        <w:rPr>
          <w:color w:val="2B2A29"/>
          <w:spacing w:val="-2"/>
        </w:rPr>
        <w:t xml:space="preserve"> </w:t>
      </w:r>
      <w:r>
        <w:rPr>
          <w:color w:val="2B2A29"/>
        </w:rPr>
        <w:t>level,</w:t>
      </w:r>
      <w:r>
        <w:rPr>
          <w:color w:val="2B2A29"/>
          <w:spacing w:val="-1"/>
        </w:rPr>
        <w:t xml:space="preserve"> </w:t>
      </w:r>
      <w:r>
        <w:fldChar w:fldCharType="begin"/>
      </w:r>
      <w:r>
        <w:instrText xml:space="preserve"> HYPERLINK \l "_bookmark122" </w:instrText>
      </w:r>
      <w:r>
        <w:fldChar w:fldCharType="separate"/>
      </w:r>
      <w:r>
        <w:rPr>
          <w:color w:val="0000FF"/>
        </w:rPr>
        <w:t>136</w:t>
      </w:r>
      <w:r>
        <w:rPr>
          <w:color w:val="0000FF"/>
        </w:rPr>
        <w:fldChar w:fldCharType="end"/>
      </w:r>
    </w:p>
    <w:p>
      <w:pPr>
        <w:pStyle w:val="11"/>
        <w:spacing w:before="47"/>
        <w:ind w:left="760"/>
      </w:pPr>
      <w:r>
        <w:rPr>
          <w:color w:val="2B2A29"/>
        </w:rPr>
        <w:t>IOError级别，</w:t>
      </w:r>
      <w:r>
        <w:fldChar w:fldCharType="begin"/>
      </w:r>
      <w:r>
        <w:instrText xml:space="preserve"> HYPERLINK \l "_bookmark122" </w:instrText>
      </w:r>
      <w:r>
        <w:fldChar w:fldCharType="separate"/>
      </w:r>
      <w:r>
        <w:rPr>
          <w:color w:val="0000FF"/>
        </w:rPr>
        <w:t>136</w:t>
      </w:r>
      <w:r>
        <w:rPr>
          <w:color w:val="0000FF"/>
        </w:rPr>
        <w:fldChar w:fldCharType="end"/>
      </w:r>
    </w:p>
    <w:p>
      <w:pPr>
        <w:pStyle w:val="11"/>
        <w:spacing w:before="47"/>
        <w:ind w:left="760"/>
      </w:pPr>
      <w:r>
        <w:rPr>
          <w:color w:val="2B2A29"/>
          <w:w w:val="105"/>
        </w:rPr>
        <w:t>I/O</w:t>
      </w:r>
      <w:r>
        <w:rPr>
          <w:color w:val="2B2A29"/>
          <w:spacing w:val="-10"/>
          <w:w w:val="105"/>
        </w:rPr>
        <w:t xml:space="preserve"> </w:t>
      </w:r>
      <w:r>
        <w:rPr>
          <w:color w:val="2B2A29"/>
          <w:w w:val="105"/>
        </w:rPr>
        <w:t>errors,</w:t>
      </w:r>
      <w:r>
        <w:rPr>
          <w:color w:val="2B2A29"/>
          <w:spacing w:val="-9"/>
          <w:w w:val="105"/>
        </w:rPr>
        <w:t xml:space="preserve"> </w:t>
      </w:r>
      <w:r>
        <w:fldChar w:fldCharType="begin"/>
      </w:r>
      <w:r>
        <w:instrText xml:space="preserve"> HYPERLINK \l "_bookmark121" </w:instrText>
      </w:r>
      <w:r>
        <w:fldChar w:fldCharType="separate"/>
      </w:r>
      <w:r>
        <w:rPr>
          <w:color w:val="0000FF"/>
          <w:w w:val="105"/>
        </w:rPr>
        <w:t>135</w:t>
      </w:r>
      <w:r>
        <w:rPr>
          <w:color w:val="0000FF"/>
          <w:w w:val="105"/>
        </w:rPr>
        <w:fldChar w:fldCharType="end"/>
      </w:r>
    </w:p>
    <w:p>
      <w:r>
        <w:rPr>
          <w:color w:val="2B2A29"/>
          <w:spacing w:val="-1"/>
          <w:w w:val="105"/>
        </w:rPr>
        <w:t>readFile</w:t>
      </w:r>
      <w:r>
        <w:rPr>
          <w:color w:val="2B2A29"/>
          <w:spacing w:val="-16"/>
          <w:w w:val="105"/>
        </w:rPr>
        <w:t xml:space="preserve"> </w:t>
      </w:r>
      <w:r>
        <w:rPr>
          <w:color w:val="2B2A29"/>
          <w:spacing w:val="-1"/>
          <w:w w:val="105"/>
        </w:rPr>
        <w:t>and</w:t>
      </w:r>
      <w:r>
        <w:rPr>
          <w:color w:val="2B2A29"/>
          <w:spacing w:val="-15"/>
          <w:w w:val="105"/>
        </w:rPr>
        <w:t xml:space="preserve"> </w:t>
      </w:r>
      <w:r>
        <w:rPr>
          <w:color w:val="2B2A29"/>
          <w:spacing w:val="-1"/>
          <w:w w:val="105"/>
        </w:rPr>
        <w:t>writeFile</w:t>
      </w:r>
      <w:r>
        <w:rPr>
          <w:color w:val="2B2A29"/>
          <w:spacing w:val="-16"/>
          <w:w w:val="105"/>
        </w:rPr>
        <w:t xml:space="preserve"> </w:t>
      </w:r>
      <w:r>
        <w:rPr>
          <w:color w:val="2B2A29"/>
          <w:spacing w:val="-1"/>
          <w:w w:val="105"/>
        </w:rPr>
        <w:t>functions,</w:t>
      </w:r>
      <w:r>
        <w:rPr>
          <w:color w:val="2B2A29"/>
          <w:spacing w:val="-15"/>
          <w:w w:val="105"/>
        </w:rPr>
        <w:t xml:space="preserve"> </w:t>
      </w:r>
      <w:r>
        <w:fldChar w:fldCharType="begin"/>
      </w:r>
      <w:r>
        <w:instrText xml:space="preserve"> HYPERLINK \l "_bookmark122" </w:instrText>
      </w:r>
      <w:r>
        <w:fldChar w:fldCharType="separate"/>
      </w:r>
      <w:r>
        <w:rPr>
          <w:color w:val="0000FF"/>
          <w:w w:val="105"/>
        </w:rPr>
        <w:t>136</w:t>
      </w:r>
      <w:r>
        <w:rPr>
          <w:color w:val="0000FF"/>
          <w:w w:val="105"/>
        </w:rPr>
        <w:fldChar w:fldCharType="end"/>
      </w:r>
      <w:r>
        <w:rPr>
          <w:color w:val="0000FF"/>
          <w:spacing w:val="-55"/>
          <w:w w:val="105"/>
        </w:rPr>
        <w:t xml:space="preserve"> </w:t>
      </w:r>
      <w:r>
        <w:rPr>
          <w:color w:val="2B2A29"/>
          <w:w w:val="105"/>
        </w:rPr>
        <w:t>relationship,</w:t>
      </w:r>
      <w:r>
        <w:rPr>
          <w:color w:val="2B2A29"/>
          <w:spacing w:val="-13"/>
          <w:w w:val="105"/>
        </w:rPr>
        <w:t xml:space="preserve"> </w:t>
      </w:r>
      <w:r>
        <w:fldChar w:fldCharType="begin"/>
      </w:r>
      <w:r>
        <w:instrText xml:space="preserve"> HYPERLINK \l "_bookmark121" </w:instrText>
      </w:r>
      <w:r>
        <w:fldChar w:fldCharType="separate"/>
      </w:r>
      <w:r>
        <w:rPr>
          <w:color w:val="0000FF"/>
          <w:w w:val="105"/>
        </w:rPr>
        <w:t>135</w:t>
      </w:r>
      <w:r>
        <w:rPr>
          <w:color w:val="0000FF"/>
          <w:w w:val="105"/>
        </w:rPr>
        <w:fldChar w:fldCharType="end"/>
      </w:r>
    </w:p>
    <w:p>
      <w:pPr>
        <w:pStyle w:val="11"/>
        <w:spacing w:before="47" w:line="285" w:lineRule="auto"/>
        <w:ind w:left="760" w:right="34"/>
      </w:pPr>
      <w:r>
        <w:rPr>
          <w:color w:val="2B2A29"/>
          <w:spacing w:val="-1"/>
          <w:w w:val="105"/>
        </w:rPr>
        <w:t>readFile和writeFile函数，</w:t>
      </w:r>
      <w:r>
        <w:fldChar w:fldCharType="begin"/>
      </w:r>
      <w:r>
        <w:instrText xml:space="preserve"> HYPERLINK \l "_bookmark122" </w:instrText>
      </w:r>
      <w:r>
        <w:fldChar w:fldCharType="separate"/>
      </w:r>
      <w:r>
        <w:rPr>
          <w:color w:val="0000FF"/>
          <w:w w:val="105"/>
        </w:rPr>
        <w:t>136</w:t>
      </w:r>
      <w:r>
        <w:rPr>
          <w:color w:val="0000FF"/>
          <w:w w:val="105"/>
        </w:rPr>
        <w:fldChar w:fldCharType="end"/>
      </w:r>
      <w:r>
        <w:rPr>
          <w:color w:val="2B2A29"/>
          <w:w w:val="105"/>
        </w:rPr>
        <w:t>关系，</w:t>
      </w:r>
      <w:r>
        <w:fldChar w:fldCharType="begin"/>
      </w:r>
      <w:r>
        <w:instrText xml:space="preserve"> HYPERLINK \l "_bookmark121" </w:instrText>
      </w:r>
      <w:r>
        <w:fldChar w:fldCharType="separate"/>
      </w:r>
      <w:r>
        <w:rPr>
          <w:color w:val="0000FF"/>
          <w:w w:val="105"/>
        </w:rPr>
        <w:t>135</w:t>
      </w:r>
      <w:r>
        <w:rPr>
          <w:color w:val="0000FF"/>
          <w:w w:val="105"/>
        </w:rPr>
        <w:fldChar w:fldCharType="end"/>
      </w:r>
    </w:p>
    <w:p>
      <w:r>
        <w:rPr>
          <w:color w:val="2B2A29"/>
          <w:w w:val="110"/>
        </w:rPr>
        <w:t>reaction</w:t>
      </w:r>
    </w:p>
    <w:p>
      <w:pPr>
        <w:pStyle w:val="11"/>
        <w:spacing w:line="251" w:lineRule="exact"/>
        <w:ind w:left="460"/>
      </w:pPr>
      <w:r>
        <w:rPr>
          <w:color w:val="2B2A29"/>
          <w:w w:val="110"/>
        </w:rPr>
        <w:t>反应</w:t>
      </w:r>
    </w:p>
    <w:p>
      <w:r>
        <w:rPr>
          <w:color w:val="2B2A29"/>
        </w:rPr>
        <w:t>CallStackElement,</w:t>
      </w:r>
      <w:r>
        <w:rPr>
          <w:color w:val="2B2A29"/>
          <w:spacing w:val="14"/>
        </w:rPr>
        <w:t xml:space="preserve"> </w:t>
      </w:r>
      <w:r>
        <w:fldChar w:fldCharType="begin"/>
      </w:r>
      <w:r>
        <w:instrText xml:space="preserve"> HYPERLINK \l "_bookmark111" </w:instrText>
      </w:r>
      <w:r>
        <w:fldChar w:fldCharType="separate"/>
      </w:r>
      <w:r>
        <w:rPr>
          <w:color w:val="0000FF"/>
        </w:rPr>
        <w:t>123</w:t>
      </w:r>
      <w:r>
        <w:rPr>
          <w:color w:val="0000FF"/>
        </w:rPr>
        <w:fldChar w:fldCharType="end"/>
      </w:r>
    </w:p>
    <w:p>
      <w:pPr>
        <w:pStyle w:val="11"/>
        <w:spacing w:before="47"/>
        <w:ind w:left="760"/>
      </w:pPr>
      <w:r>
        <w:rPr>
          <w:color w:val="2B2A29"/>
        </w:rPr>
        <w:t>CallStackElement，</w:t>
      </w:r>
      <w:r>
        <w:fldChar w:fldCharType="begin"/>
      </w:r>
      <w:r>
        <w:instrText xml:space="preserve"> HYPERLINK \l "_bookmark111" </w:instrText>
      </w:r>
      <w:r>
        <w:fldChar w:fldCharType="separate"/>
      </w:r>
      <w:r>
        <w:rPr>
          <w:color w:val="0000FF"/>
        </w:rPr>
        <w:t>123</w:t>
      </w:r>
      <w:r>
        <w:rPr>
          <w:color w:val="0000FF"/>
        </w:rPr>
        <w:fldChar w:fldCharType="end"/>
      </w:r>
    </w:p>
    <w:p>
      <w:r>
        <w:rPr>
          <w:color w:val="2B2A29"/>
          <w:w w:val="105"/>
        </w:rPr>
        <w:t>demonstration,</w:t>
      </w:r>
      <w:r>
        <w:rPr>
          <w:color w:val="2B2A29"/>
          <w:spacing w:val="6"/>
          <w:w w:val="105"/>
        </w:rPr>
        <w:t xml:space="preserve"> </w:t>
      </w:r>
      <w:r>
        <w:fldChar w:fldCharType="begin"/>
      </w:r>
      <w:r>
        <w:instrText xml:space="preserve"> HYPERLINK \l "_bookmark112" </w:instrText>
      </w:r>
      <w:r>
        <w:fldChar w:fldCharType="separate"/>
      </w:r>
      <w:r>
        <w:rPr>
          <w:color w:val="0000FF"/>
          <w:w w:val="105"/>
        </w:rPr>
        <w:t>124</w:t>
      </w:r>
      <w:r>
        <w:rPr>
          <w:color w:val="0000FF"/>
          <w:w w:val="105"/>
        </w:rPr>
        <w:fldChar w:fldCharType="end"/>
      </w:r>
    </w:p>
    <w:p>
      <w:pPr>
        <w:pStyle w:val="11"/>
        <w:spacing w:before="47"/>
        <w:ind w:left="760"/>
      </w:pPr>
      <w:r>
        <w:rPr>
          <w:color w:val="2B2A29"/>
          <w:w w:val="105"/>
        </w:rPr>
        <w:t>演示，</w:t>
      </w:r>
      <w:r>
        <w:fldChar w:fldCharType="begin"/>
      </w:r>
      <w:r>
        <w:instrText xml:space="preserve"> HYPERLINK \l "_bookmark112" </w:instrText>
      </w:r>
      <w:r>
        <w:fldChar w:fldCharType="separate"/>
      </w:r>
      <w:r>
        <w:rPr>
          <w:color w:val="0000FF"/>
          <w:w w:val="105"/>
        </w:rPr>
        <w:t>124</w:t>
      </w:r>
      <w:r>
        <w:rPr>
          <w:color w:val="0000FF"/>
          <w:w w:val="105"/>
        </w:rPr>
        <w:fldChar w:fldCharType="end"/>
      </w:r>
    </w:p>
    <w:p>
      <w:r>
        <w:rPr>
          <w:color w:val="2B2A29"/>
          <w:w w:val="105"/>
        </w:rPr>
        <w:t>detail()</w:t>
      </w:r>
      <w:r>
        <w:rPr>
          <w:color w:val="2B2A29"/>
          <w:spacing w:val="-6"/>
          <w:w w:val="105"/>
        </w:rPr>
        <w:t xml:space="preserve"> </w:t>
      </w:r>
      <w:r>
        <w:rPr>
          <w:color w:val="2B2A29"/>
          <w:w w:val="105"/>
        </w:rPr>
        <w:t>function,</w:t>
      </w:r>
      <w:r>
        <w:rPr>
          <w:color w:val="2B2A29"/>
          <w:spacing w:val="-5"/>
          <w:w w:val="105"/>
        </w:rPr>
        <w:t xml:space="preserve"> </w:t>
      </w:r>
      <w:r>
        <w:fldChar w:fldCharType="begin"/>
      </w:r>
      <w:r>
        <w:instrText xml:space="preserve"> HYPERLINK \l "_bookmark111" </w:instrText>
      </w:r>
      <w:r>
        <w:fldChar w:fldCharType="separate"/>
      </w:r>
      <w:r>
        <w:rPr>
          <w:color w:val="0000FF"/>
          <w:w w:val="105"/>
        </w:rPr>
        <w:t>123</w:t>
      </w:r>
      <w:r>
        <w:rPr>
          <w:color w:val="0000FF"/>
          <w:w w:val="105"/>
        </w:rPr>
        <w:fldChar w:fldCharType="end"/>
      </w:r>
    </w:p>
    <w:p>
      <w:pPr>
        <w:pStyle w:val="11"/>
        <w:spacing w:before="47"/>
        <w:ind w:left="760"/>
      </w:pPr>
      <w:r>
        <w:rPr>
          <w:color w:val="2B2A29"/>
          <w:w w:val="105"/>
        </w:rPr>
        <w:t>detail（）函数，</w:t>
      </w:r>
      <w:r>
        <w:fldChar w:fldCharType="begin"/>
      </w:r>
      <w:r>
        <w:instrText xml:space="preserve"> HYPERLINK \l "_bookmark111" </w:instrText>
      </w:r>
      <w:r>
        <w:fldChar w:fldCharType="separate"/>
      </w:r>
      <w:r>
        <w:rPr>
          <w:color w:val="0000FF"/>
          <w:w w:val="105"/>
        </w:rPr>
        <w:t>123</w:t>
      </w:r>
      <w:r>
        <w:rPr>
          <w:color w:val="0000FF"/>
          <w:w w:val="105"/>
        </w:rPr>
        <w:fldChar w:fldCharType="end"/>
      </w:r>
    </w:p>
    <w:p>
      <w:r>
        <w:rPr>
          <w:color w:val="2B2A29"/>
          <w:w w:val="105"/>
        </w:rPr>
        <w:t>reason()</w:t>
      </w:r>
      <w:r>
        <w:rPr>
          <w:color w:val="2B2A29"/>
          <w:spacing w:val="-2"/>
          <w:w w:val="105"/>
        </w:rPr>
        <w:t xml:space="preserve"> </w:t>
      </w:r>
      <w:r>
        <w:rPr>
          <w:color w:val="2B2A29"/>
          <w:w w:val="105"/>
        </w:rPr>
        <w:t>function,</w:t>
      </w:r>
      <w:r>
        <w:rPr>
          <w:color w:val="2B2A29"/>
          <w:spacing w:val="-2"/>
          <w:w w:val="105"/>
        </w:rPr>
        <w:t xml:space="preserve"> </w:t>
      </w:r>
      <w:r>
        <w:fldChar w:fldCharType="begin"/>
      </w:r>
      <w:r>
        <w:instrText xml:space="preserve"> HYPERLINK \l "_bookmark111" </w:instrText>
      </w:r>
      <w:r>
        <w:fldChar w:fldCharType="separate"/>
      </w:r>
      <w:r>
        <w:rPr>
          <w:color w:val="0000FF"/>
          <w:w w:val="105"/>
        </w:rPr>
        <w:t>123</w:t>
      </w:r>
      <w:r>
        <w:rPr>
          <w:color w:val="0000FF"/>
          <w:w w:val="105"/>
        </w:rPr>
        <w:fldChar w:fldCharType="end"/>
      </w:r>
    </w:p>
    <w:p>
      <w:pPr>
        <w:pStyle w:val="11"/>
        <w:spacing w:before="47"/>
        <w:ind w:left="760"/>
      </w:pPr>
      <w:r>
        <w:rPr>
          <w:color w:val="2B2A29"/>
          <w:w w:val="105"/>
        </w:rPr>
        <w:t>reason（）函数，</w:t>
      </w:r>
      <w:r>
        <w:fldChar w:fldCharType="begin"/>
      </w:r>
      <w:r>
        <w:instrText xml:space="preserve"> HYPERLINK \l "_bookmark111" </w:instrText>
      </w:r>
      <w:r>
        <w:fldChar w:fldCharType="separate"/>
      </w:r>
      <w:r>
        <w:rPr>
          <w:color w:val="0000FF"/>
          <w:w w:val="105"/>
        </w:rPr>
        <w:t>123</w:t>
      </w:r>
      <w:r>
        <w:rPr>
          <w:color w:val="0000FF"/>
          <w:w w:val="105"/>
        </w:rPr>
        <w:fldChar w:fldCharType="end"/>
      </w:r>
    </w:p>
    <w:p>
      <w:r>
        <w:rPr>
          <w:color w:val="2B2A29"/>
          <w:w w:val="105"/>
        </w:rPr>
        <w:t>stackTrace()</w:t>
      </w:r>
      <w:r>
        <w:rPr>
          <w:color w:val="2B2A29"/>
          <w:spacing w:val="-9"/>
          <w:w w:val="105"/>
        </w:rPr>
        <w:t xml:space="preserve"> </w:t>
      </w:r>
      <w:r>
        <w:rPr>
          <w:color w:val="2B2A29"/>
          <w:w w:val="105"/>
        </w:rPr>
        <w:t>function,</w:t>
      </w:r>
      <w:r>
        <w:rPr>
          <w:color w:val="2B2A29"/>
          <w:spacing w:val="-8"/>
          <w:w w:val="105"/>
        </w:rPr>
        <w:t xml:space="preserve"> </w:t>
      </w:r>
      <w:r>
        <w:fldChar w:fldCharType="begin"/>
      </w:r>
      <w:r>
        <w:instrText xml:space="preserve"> HYPERLINK \l "_bookmark111" </w:instrText>
      </w:r>
      <w:r>
        <w:fldChar w:fldCharType="separate"/>
      </w:r>
      <w:r>
        <w:rPr>
          <w:color w:val="0000FF"/>
          <w:w w:val="105"/>
        </w:rPr>
        <w:t>123</w:t>
      </w:r>
      <w:r>
        <w:rPr>
          <w:color w:val="0000FF"/>
          <w:w w:val="105"/>
        </w:rPr>
        <w:fldChar w:fldCharType="end"/>
      </w:r>
    </w:p>
    <w:p>
      <w:pPr>
        <w:pStyle w:val="11"/>
        <w:spacing w:before="47"/>
        <w:ind w:left="760"/>
      </w:pPr>
      <w:r>
        <w:rPr>
          <w:color w:val="2B2A29"/>
          <w:w w:val="105"/>
        </w:rPr>
        <w:t>stackTrace（）函数，</w:t>
      </w:r>
      <w:r>
        <w:fldChar w:fldCharType="begin"/>
      </w:r>
      <w:r>
        <w:instrText xml:space="preserve"> HYPERLINK \l "_bookmark111" </w:instrText>
      </w:r>
      <w:r>
        <w:fldChar w:fldCharType="separate"/>
      </w:r>
      <w:r>
        <w:rPr>
          <w:color w:val="0000FF"/>
          <w:w w:val="105"/>
        </w:rPr>
        <w:t>123</w:t>
      </w:r>
      <w:r>
        <w:rPr>
          <w:color w:val="0000FF"/>
          <w:w w:val="105"/>
        </w:rPr>
        <w:fldChar w:fldCharType="end"/>
      </w:r>
    </w:p>
    <w:p>
      <w:r>
        <w:rPr>
          <w:color w:val="2B2A29"/>
          <w:w w:val="105"/>
        </w:rPr>
        <w:t>string</w:t>
      </w:r>
      <w:r>
        <w:rPr>
          <w:color w:val="2B2A29"/>
          <w:spacing w:val="-10"/>
          <w:w w:val="105"/>
        </w:rPr>
        <w:t xml:space="preserve"> </w:t>
      </w:r>
      <w:r>
        <w:rPr>
          <w:color w:val="2B2A29"/>
          <w:w w:val="105"/>
        </w:rPr>
        <w:t>conversion,</w:t>
      </w:r>
      <w:r>
        <w:rPr>
          <w:color w:val="2B2A29"/>
          <w:spacing w:val="-9"/>
          <w:w w:val="105"/>
        </w:rPr>
        <w:t xml:space="preserve"> </w:t>
      </w:r>
      <w:r>
        <w:fldChar w:fldCharType="begin"/>
      </w:r>
      <w:r>
        <w:instrText xml:space="preserve"> HYPERLINK \l "_bookmark110" </w:instrText>
      </w:r>
      <w:r>
        <w:fldChar w:fldCharType="separate"/>
      </w:r>
      <w:r>
        <w:rPr>
          <w:color w:val="0000FF"/>
          <w:w w:val="105"/>
        </w:rPr>
        <w:t>121</w:t>
      </w:r>
      <w:r>
        <w:rPr>
          <w:color w:val="0000FF"/>
          <w:w w:val="105"/>
        </w:rPr>
        <w:fldChar w:fldCharType="end"/>
      </w:r>
    </w:p>
    <w:p>
      <w:pPr>
        <w:pStyle w:val="11"/>
        <w:spacing w:before="47"/>
        <w:ind w:left="760"/>
      </w:pPr>
      <w:r>
        <w:rPr>
          <w:color w:val="2B2A29"/>
          <w:w w:val="105"/>
        </w:rPr>
        <w:t>字符串转换，</w:t>
      </w:r>
      <w:r>
        <w:fldChar w:fldCharType="begin"/>
      </w:r>
      <w:r>
        <w:instrText xml:space="preserve"> HYPERLINK \l "_bookmark110" </w:instrText>
      </w:r>
      <w:r>
        <w:fldChar w:fldCharType="separate"/>
      </w:r>
      <w:r>
        <w:rPr>
          <w:color w:val="0000FF"/>
          <w:w w:val="105"/>
        </w:rPr>
        <w:t>121</w:t>
      </w:r>
      <w:r>
        <w:rPr>
          <w:color w:val="0000FF"/>
          <w:w w:val="105"/>
        </w:rPr>
        <w:fldChar w:fldCharType="end"/>
      </w:r>
    </w:p>
    <w:p>
      <w:r>
        <w:rPr>
          <w:color w:val="2B2A29"/>
          <w:w w:val="105"/>
        </w:rPr>
        <w:t xml:space="preserve">structure, </w:t>
      </w:r>
      <w:r>
        <w:fldChar w:fldCharType="begin"/>
      </w:r>
      <w:r>
        <w:instrText xml:space="preserve"> HYPERLINK \l "_bookmark111" </w:instrText>
      </w:r>
      <w:r>
        <w:fldChar w:fldCharType="separate"/>
      </w:r>
      <w:r>
        <w:rPr>
          <w:color w:val="0000FF"/>
          <w:w w:val="105"/>
        </w:rPr>
        <w:t>123</w:t>
      </w:r>
      <w:r>
        <w:rPr>
          <w:color w:val="0000FF"/>
          <w:w w:val="105"/>
        </w:rPr>
        <w:fldChar w:fldCharType="end"/>
      </w:r>
      <w:r>
        <w:rPr>
          <w:color w:val="0000FF"/>
          <w:spacing w:val="-55"/>
          <w:w w:val="105"/>
        </w:rPr>
        <w:t xml:space="preserve"> </w:t>
      </w:r>
      <w:r>
        <w:rPr>
          <w:color w:val="2B2A29"/>
          <w:w w:val="105"/>
        </w:rPr>
        <w:t>values</w:t>
      </w:r>
    </w:p>
    <w:p>
      <w:pPr>
        <w:pStyle w:val="11"/>
        <w:spacing w:before="48" w:line="285" w:lineRule="auto"/>
        <w:ind w:left="460" w:right="2091" w:firstLine="300"/>
      </w:pPr>
      <w:r>
        <w:rPr>
          <w:color w:val="2B2A29"/>
          <w:w w:val="105"/>
        </w:rPr>
        <w:t>结构，</w:t>
      </w:r>
      <w:r>
        <w:fldChar w:fldCharType="begin"/>
      </w:r>
      <w:r>
        <w:instrText xml:space="preserve"> HYPERLINK \l "_bookmark111" </w:instrText>
      </w:r>
      <w:r>
        <w:fldChar w:fldCharType="separate"/>
      </w:r>
      <w:r>
        <w:rPr>
          <w:color w:val="0000FF"/>
          <w:w w:val="105"/>
        </w:rPr>
        <w:t>123</w:t>
      </w:r>
      <w:r>
        <w:rPr>
          <w:color w:val="0000FF"/>
          <w:w w:val="105"/>
        </w:rPr>
        <w:fldChar w:fldCharType="end"/>
      </w:r>
      <w:r>
        <w:rPr>
          <w:color w:val="0000FF"/>
          <w:spacing w:val="-55"/>
          <w:w w:val="105"/>
        </w:rPr>
        <w:t>个</w:t>
      </w:r>
      <w:r>
        <w:rPr>
          <w:color w:val="2B2A29"/>
          <w:w w:val="105"/>
        </w:rPr>
        <w:t>值</w:t>
      </w:r>
    </w:p>
    <w:p>
      <w:r>
        <w:rPr>
          <w:color w:val="2B2A29"/>
          <w:w w:val="105"/>
        </w:rPr>
        <w:t xml:space="preserve">direct error constructor, </w:t>
      </w:r>
      <w:r>
        <w:fldChar w:fldCharType="begin"/>
      </w:r>
      <w:r>
        <w:instrText xml:space="preserve"> HYPERLINK \l "_bookmark114" </w:instrText>
      </w:r>
      <w:r>
        <w:fldChar w:fldCharType="separate"/>
      </w:r>
      <w:r>
        <w:rPr>
          <w:color w:val="0000FF"/>
          <w:w w:val="105"/>
        </w:rPr>
        <w:t>126</w:t>
      </w:r>
      <w:r>
        <w:rPr>
          <w:color w:val="0000FF"/>
          <w:w w:val="105"/>
        </w:rPr>
        <w:fldChar w:fldCharType="end"/>
      </w:r>
      <w:r>
        <w:rPr>
          <w:color w:val="0000FF"/>
          <w:spacing w:val="1"/>
          <w:w w:val="105"/>
        </w:rPr>
        <w:t xml:space="preserve"> </w:t>
      </w:r>
      <w:r>
        <w:rPr>
          <w:color w:val="2B2A29"/>
          <w:w w:val="105"/>
        </w:rPr>
        <w:t xml:space="preserve">indirect error constructor, </w:t>
      </w:r>
      <w:r>
        <w:fldChar w:fldCharType="begin"/>
      </w:r>
      <w:r>
        <w:instrText xml:space="preserve"> HYPERLINK \l "_bookmark115" </w:instrText>
      </w:r>
      <w:r>
        <w:fldChar w:fldCharType="separate"/>
      </w:r>
      <w:r>
        <w:rPr>
          <w:color w:val="0000FF"/>
          <w:w w:val="105"/>
        </w:rPr>
        <w:t>127</w:t>
      </w:r>
      <w:r>
        <w:rPr>
          <w:color w:val="0000FF"/>
          <w:w w:val="105"/>
        </w:rPr>
        <w:fldChar w:fldCharType="end"/>
      </w:r>
      <w:r>
        <w:rPr>
          <w:color w:val="0000FF"/>
          <w:spacing w:val="-55"/>
          <w:w w:val="105"/>
        </w:rPr>
        <w:t xml:space="preserve"> </w:t>
      </w:r>
      <w:r>
        <w:rPr>
          <w:color w:val="2B2A29"/>
          <w:w w:val="105"/>
        </w:rPr>
        <w:t>parameter</w:t>
      </w:r>
      <w:r>
        <w:rPr>
          <w:color w:val="2B2A29"/>
          <w:spacing w:val="-10"/>
          <w:w w:val="105"/>
        </w:rPr>
        <w:t xml:space="preserve"> </w:t>
      </w:r>
      <w:r>
        <w:rPr>
          <w:color w:val="2B2A29"/>
          <w:w w:val="105"/>
        </w:rPr>
        <w:t>message,</w:t>
      </w:r>
      <w:r>
        <w:rPr>
          <w:color w:val="2B2A29"/>
          <w:spacing w:val="-9"/>
          <w:w w:val="105"/>
        </w:rPr>
        <w:t xml:space="preserve"> </w:t>
      </w:r>
      <w:r>
        <w:fldChar w:fldCharType="begin"/>
      </w:r>
      <w:r>
        <w:instrText xml:space="preserve"> HYPERLINK \l "_bookmark116" </w:instrText>
      </w:r>
      <w:r>
        <w:fldChar w:fldCharType="separate"/>
      </w:r>
      <w:r>
        <w:rPr>
          <w:color w:val="0000FF"/>
          <w:w w:val="105"/>
        </w:rPr>
        <w:t>128</w:t>
      </w:r>
      <w:r>
        <w:rPr>
          <w:color w:val="0000FF"/>
          <w:w w:val="105"/>
        </w:rPr>
        <w:fldChar w:fldCharType="end"/>
      </w:r>
      <w:r>
        <w:rPr>
          <w:color w:val="2B2A29"/>
          <w:w w:val="105"/>
        </w:rPr>
        <w:t xml:space="preserve"> type</w:t>
      </w:r>
      <w:r>
        <w:rPr>
          <w:color w:val="2B2A29"/>
          <w:spacing w:val="-11"/>
          <w:w w:val="105"/>
        </w:rPr>
        <w:t xml:space="preserve"> </w:t>
      </w:r>
      <w:r>
        <w:rPr>
          <w:color w:val="2B2A29"/>
          <w:w w:val="105"/>
        </w:rPr>
        <w:t>definitions,</w:t>
      </w:r>
      <w:r>
        <w:rPr>
          <w:color w:val="2B2A29"/>
          <w:spacing w:val="-11"/>
          <w:w w:val="105"/>
        </w:rPr>
        <w:t xml:space="preserve"> </w:t>
      </w:r>
    </w:p>
    <w:p>
      <w:pPr>
        <w:pStyle w:val="11"/>
        <w:spacing w:line="285" w:lineRule="auto"/>
        <w:ind w:left="760" w:right="546"/>
      </w:pPr>
      <w:r>
        <w:rPr>
          <w:color w:val="2B2A29"/>
          <w:w w:val="105"/>
        </w:rPr>
        <w:t>直接错误构造函数、</w:t>
      </w:r>
      <w:r>
        <w:fldChar w:fldCharType="begin"/>
      </w:r>
      <w:r>
        <w:instrText xml:space="preserve"> HYPERLINK \l "_bookmark114" </w:instrText>
      </w:r>
      <w:r>
        <w:fldChar w:fldCharType="separate"/>
      </w:r>
      <w:r>
        <w:rPr>
          <w:color w:val="0000FF"/>
          <w:w w:val="105"/>
        </w:rPr>
        <w:t>126</w:t>
      </w:r>
      <w:r>
        <w:rPr>
          <w:color w:val="0000FF"/>
          <w:w w:val="105"/>
        </w:rPr>
        <w:fldChar w:fldCharType="end"/>
      </w:r>
      <w:r>
        <w:rPr>
          <w:color w:val="0000FF"/>
          <w:spacing w:val="1"/>
          <w:w w:val="105"/>
        </w:rPr>
        <w:t>个</w:t>
      </w:r>
      <w:r>
        <w:rPr>
          <w:color w:val="2B2A29"/>
          <w:w w:val="105"/>
        </w:rPr>
        <w:t>间接错误构造函数、127个参数消息、</w:t>
      </w:r>
      <w:r>
        <w:fldChar w:fldCharType="begin"/>
      </w:r>
      <w:r>
        <w:instrText xml:space="preserve"> HYPERLINK \l "_bookmark116" </w:instrText>
      </w:r>
      <w:r>
        <w:fldChar w:fldCharType="separate"/>
      </w:r>
      <w:r>
        <w:rPr>
          <w:color w:val="0000FF"/>
          <w:w w:val="105"/>
        </w:rPr>
        <w:t>128</w:t>
      </w:r>
      <w:r>
        <w:rPr>
          <w:color w:val="0000FF"/>
          <w:w w:val="105"/>
        </w:rPr>
        <w:fldChar w:fldCharType="end"/>
      </w:r>
      <w:r>
        <w:fldChar w:fldCharType="begin"/>
      </w:r>
      <w:r>
        <w:instrText xml:space="preserve"> HYPERLINK \l "_bookmark116" </w:instrText>
      </w:r>
      <w:r>
        <w:fldChar w:fldCharType="separate"/>
      </w:r>
      <w:r>
        <w:rPr>
          <w:color w:val="0000FF"/>
          <w:w w:val="105"/>
        </w:rPr>
        <w:t>个</w:t>
      </w:r>
      <w:r>
        <w:rPr>
          <w:color w:val="0000FF"/>
          <w:w w:val="105"/>
        </w:rPr>
        <w:fldChar w:fldCharType="end"/>
      </w:r>
      <w:r>
        <w:rPr>
          <w:color w:val="2B2A29"/>
          <w:w w:val="105"/>
        </w:rPr>
        <w:t>类型定义、，</w:t>
      </w:r>
    </w:p>
    <w:p>
      <w:r>
        <w:rPr>
          <w:color w:val="2B2A29"/>
          <w:w w:val="105"/>
        </w:rPr>
        <w:t>type tests and</w:t>
      </w:r>
      <w:r>
        <w:rPr>
          <w:color w:val="2B2A29"/>
          <w:spacing w:val="1"/>
          <w:w w:val="105"/>
        </w:rPr>
        <w:t xml:space="preserve"> </w:t>
      </w:r>
      <w:r>
        <w:rPr>
          <w:color w:val="2B2A29"/>
          <w:w w:val="105"/>
        </w:rPr>
        <w:t xml:space="preserve">printout, </w:t>
      </w:r>
      <w:r>
        <w:fldChar w:fldCharType="begin"/>
      </w:r>
      <w:r>
        <w:instrText xml:space="preserve"> HYPERLINK \l "_bookmark117" </w:instrText>
      </w:r>
      <w:r>
        <w:fldChar w:fldCharType="separate"/>
      </w:r>
      <w:r>
        <w:rPr>
          <w:color w:val="0000FF"/>
          <w:w w:val="105"/>
        </w:rPr>
        <w:t>130</w:t>
      </w:r>
      <w:r>
        <w:rPr>
          <w:color w:val="0000FF"/>
          <w:w w:val="105"/>
        </w:rPr>
        <w:fldChar w:fldCharType="end"/>
      </w:r>
      <w:r>
        <w:rPr>
          <w:color w:val="0000FF"/>
          <w:spacing w:val="-55"/>
          <w:w w:val="105"/>
        </w:rPr>
        <w:t xml:space="preserve"> </w:t>
      </w:r>
      <w:r>
        <w:rPr>
          <w:color w:val="2B2A29"/>
          <w:w w:val="105"/>
        </w:rPr>
        <w:t>Expected</w:t>
      </w:r>
      <w:r>
        <w:rPr>
          <w:color w:val="2B2A29"/>
          <w:spacing w:val="-7"/>
          <w:w w:val="105"/>
        </w:rPr>
        <w:t xml:space="preserve"> </w:t>
      </w:r>
      <w:r>
        <w:rPr>
          <w:i/>
          <w:color w:val="2B2A29"/>
          <w:w w:val="105"/>
        </w:rPr>
        <w:t>vs</w:t>
      </w:r>
      <w:r>
        <w:rPr>
          <w:color w:val="2B2A29"/>
          <w:w w:val="105"/>
        </w:rPr>
        <w:t>.</w:t>
      </w:r>
      <w:r>
        <w:rPr>
          <w:color w:val="2B2A29"/>
          <w:spacing w:val="-7"/>
          <w:w w:val="105"/>
        </w:rPr>
        <w:t xml:space="preserve"> </w:t>
      </w:r>
      <w:r>
        <w:rPr>
          <w:color w:val="2B2A29"/>
          <w:w w:val="105"/>
        </w:rPr>
        <w:t>unexpected</w:t>
      </w:r>
      <w:r>
        <w:rPr>
          <w:color w:val="2B2A29"/>
          <w:spacing w:val="-6"/>
          <w:w w:val="105"/>
        </w:rPr>
        <w:t xml:space="preserve"> </w:t>
      </w:r>
      <w:r>
        <w:rPr>
          <w:color w:val="2B2A29"/>
          <w:w w:val="105"/>
        </w:rPr>
        <w:t>error</w:t>
      </w:r>
    </w:p>
    <w:p>
      <w:pPr>
        <w:pStyle w:val="11"/>
        <w:spacing w:before="45" w:line="285" w:lineRule="auto"/>
        <w:ind w:left="160" w:right="546" w:firstLine="599"/>
      </w:pPr>
      <w:r>
        <w:rPr>
          <w:color w:val="2B2A29"/>
          <w:w w:val="105"/>
        </w:rPr>
        <w:t>类型测试和打印输出，</w:t>
      </w:r>
      <w:r>
        <w:fldChar w:fldCharType="begin"/>
      </w:r>
      <w:r>
        <w:instrText xml:space="preserve"> HYPERLINK \l "_bookmark117" </w:instrText>
      </w:r>
      <w:r>
        <w:fldChar w:fldCharType="separate"/>
      </w:r>
      <w:r>
        <w:rPr>
          <w:color w:val="0000FF"/>
          <w:w w:val="105"/>
        </w:rPr>
        <w:t>130</w:t>
      </w:r>
      <w:r>
        <w:rPr>
          <w:color w:val="0000FF"/>
          <w:w w:val="105"/>
        </w:rPr>
        <w:fldChar w:fldCharType="end"/>
      </w:r>
      <w:r>
        <w:rPr>
          <w:color w:val="2B2A29"/>
          <w:w w:val="105"/>
        </w:rPr>
        <w:t>预期</w:t>
      </w:r>
      <w:r>
        <w:rPr>
          <w:i/>
          <w:color w:val="2B2A29"/>
          <w:w w:val="105"/>
        </w:rPr>
        <w:t>与</w:t>
      </w:r>
      <w:r>
        <w:rPr>
          <w:color w:val="2B2A29"/>
          <w:w w:val="105"/>
        </w:rPr>
        <w:t>意外错误</w:t>
      </w:r>
    </w:p>
    <w:p>
      <w:r>
        <w:rPr>
          <w:color w:val="2B2A29"/>
          <w:w w:val="105"/>
        </w:rPr>
        <w:t>myPanicFunction,</w:t>
      </w:r>
      <w:r>
        <w:rPr>
          <w:color w:val="2B2A29"/>
          <w:spacing w:val="-8"/>
          <w:w w:val="105"/>
        </w:rPr>
        <w:t xml:space="preserve"> </w:t>
      </w:r>
      <w:r>
        <w:fldChar w:fldCharType="begin"/>
      </w:r>
      <w:r>
        <w:instrText xml:space="preserve"> HYPERLINK \l "_bookmark119" </w:instrText>
      </w:r>
      <w:r>
        <w:fldChar w:fldCharType="separate"/>
      </w:r>
      <w:r>
        <w:rPr>
          <w:color w:val="0000FF"/>
          <w:w w:val="105"/>
        </w:rPr>
        <w:t>132</w:t>
      </w:r>
      <w:r>
        <w:rPr>
          <w:color w:val="0000FF"/>
          <w:w w:val="105"/>
        </w:rPr>
        <w:fldChar w:fldCharType="end"/>
      </w:r>
      <w:r>
        <w:rPr>
          <w:color w:val="2B2A29"/>
          <w:w w:val="105"/>
        </w:rPr>
        <w:t xml:space="preserve"> time</w:t>
      </w:r>
      <w:r>
        <w:rPr>
          <w:color w:val="2B2A29"/>
          <w:spacing w:val="1"/>
          <w:w w:val="105"/>
        </w:rPr>
        <w:t xml:space="preserve"> </w:t>
      </w:r>
      <w:r>
        <w:rPr>
          <w:color w:val="2B2A29"/>
          <w:w w:val="105"/>
        </w:rPr>
        <w:t>and</w:t>
      </w:r>
      <w:r>
        <w:rPr>
          <w:color w:val="2B2A29"/>
          <w:spacing w:val="2"/>
          <w:w w:val="105"/>
        </w:rPr>
        <w:t xml:space="preserve"> </w:t>
      </w:r>
      <w:r>
        <w:rPr>
          <w:color w:val="2B2A29"/>
          <w:w w:val="105"/>
        </w:rPr>
        <w:t>panic</w:t>
      </w:r>
      <w:r>
        <w:rPr>
          <w:color w:val="2B2A29"/>
          <w:spacing w:val="1"/>
          <w:w w:val="105"/>
        </w:rPr>
        <w:t xml:space="preserve"> </w:t>
      </w:r>
      <w:r>
        <w:rPr>
          <w:color w:val="2B2A29"/>
          <w:w w:val="105"/>
        </w:rPr>
        <w:t>function,</w:t>
      </w:r>
      <w:r>
        <w:rPr>
          <w:color w:val="2B2A29"/>
          <w:spacing w:val="2"/>
          <w:w w:val="105"/>
        </w:rPr>
        <w:t xml:space="preserve"> </w:t>
      </w:r>
      <w:r>
        <w:rPr>
          <w:color w:val="0000FF"/>
          <w:spacing w:val="-55"/>
          <w:w w:val="105"/>
        </w:rPr>
        <w:t xml:space="preserve"> </w:t>
      </w:r>
      <w:r>
        <w:rPr>
          <w:color w:val="2B2A29"/>
          <w:w w:val="105"/>
        </w:rPr>
        <w:t>panic</w:t>
      </w:r>
      <w:r>
        <w:rPr>
          <w:color w:val="2B2A29"/>
          <w:spacing w:val="-11"/>
          <w:w w:val="105"/>
        </w:rPr>
        <w:t xml:space="preserve"> </w:t>
      </w:r>
      <w:r>
        <w:rPr>
          <w:color w:val="2B2A29"/>
          <w:w w:val="105"/>
        </w:rPr>
        <w:t>operation,</w:t>
      </w:r>
      <w:r>
        <w:rPr>
          <w:color w:val="2B2A29"/>
          <w:spacing w:val="-10"/>
          <w:w w:val="105"/>
        </w:rPr>
        <w:t xml:space="preserve"> </w:t>
      </w:r>
      <w:r>
        <w:rPr>
          <w:color w:val="2B2A29"/>
          <w:w w:val="105"/>
        </w:rPr>
        <w:t xml:space="preserve"> trapping</w:t>
      </w:r>
      <w:r>
        <w:rPr>
          <w:color w:val="2B2A29"/>
          <w:spacing w:val="-14"/>
          <w:w w:val="105"/>
        </w:rPr>
        <w:t xml:space="preserve"> </w:t>
      </w:r>
      <w:r>
        <w:rPr>
          <w:color w:val="2B2A29"/>
          <w:w w:val="105"/>
        </w:rPr>
        <w:t>errors,</w:t>
      </w:r>
      <w:r>
        <w:rPr>
          <w:color w:val="2B2A29"/>
          <w:spacing w:val="-13"/>
          <w:w w:val="105"/>
        </w:rPr>
        <w:t xml:space="preserve"> </w:t>
      </w:r>
    </w:p>
    <w:p>
      <w:pPr>
        <w:pStyle w:val="11"/>
        <w:spacing w:line="251" w:lineRule="exact"/>
        <w:ind w:left="460"/>
      </w:pPr>
      <w:r>
        <w:rPr>
          <w:color w:val="2B2A29"/>
          <w:w w:val="105"/>
        </w:rPr>
        <w:t>myPanicFunction，</w:t>
      </w:r>
      <w:r>
        <w:fldChar w:fldCharType="begin"/>
      </w:r>
      <w:r>
        <w:instrText xml:space="preserve"> HYPERLINK \l "_bookmark119" </w:instrText>
      </w:r>
      <w:r>
        <w:fldChar w:fldCharType="separate"/>
      </w:r>
      <w:r>
        <w:rPr>
          <w:color w:val="0000FF"/>
          <w:w w:val="105"/>
        </w:rPr>
        <w:t>132</w:t>
      </w:r>
      <w:r>
        <w:rPr>
          <w:color w:val="0000FF"/>
          <w:w w:val="105"/>
        </w:rPr>
        <w:fldChar w:fldCharType="end"/>
      </w:r>
      <w:r>
        <w:rPr>
          <w:color w:val="2B2A29"/>
          <w:w w:val="105"/>
        </w:rPr>
        <w:t>时间和恐慌功能，恐慌操作，陷阱错误，</w:t>
      </w:r>
    </w:p>
    <w:p>
      <w:pPr>
        <w:pStyle w:val="11"/>
        <w:rPr>
          <w:sz w:val="24"/>
        </w:rPr>
      </w:pPr>
    </w:p>
    <w:p>
      <w:r>
        <w:rPr>
          <w:color w:val="2B2A29"/>
          <w:w w:val="100"/>
        </w:rPr>
        <w:t>F</w:t>
      </w:r>
    </w:p>
    <w:p>
      <w:pPr>
        <w:pStyle w:val="6"/>
        <w:spacing w:before="174"/>
      </w:pPr>
      <w:r>
        <w:rPr>
          <w:color w:val="2B2A29"/>
          <w:w w:val="100"/>
        </w:rPr>
        <w:t>F</w:t>
      </w:r>
    </w:p>
    <w:p>
      <w:r>
        <w:rPr>
          <w:color w:val="2B2A29"/>
          <w:w w:val="105"/>
        </w:rPr>
        <w:t>File</w:t>
      </w:r>
      <w:r>
        <w:rPr>
          <w:color w:val="2B2A29"/>
          <w:spacing w:val="-14"/>
          <w:w w:val="105"/>
        </w:rPr>
        <w:t xml:space="preserve"> </w:t>
      </w:r>
      <w:r>
        <w:rPr>
          <w:color w:val="2B2A29"/>
          <w:w w:val="105"/>
        </w:rPr>
        <w:t>and</w:t>
      </w:r>
      <w:r>
        <w:rPr>
          <w:color w:val="2B2A29"/>
          <w:spacing w:val="-13"/>
          <w:w w:val="105"/>
        </w:rPr>
        <w:t xml:space="preserve"> </w:t>
      </w:r>
      <w:r>
        <w:rPr>
          <w:color w:val="2B2A29"/>
          <w:w w:val="105"/>
        </w:rPr>
        <w:t>file</w:t>
      </w:r>
      <w:r>
        <w:rPr>
          <w:color w:val="2B2A29"/>
          <w:spacing w:val="-14"/>
          <w:w w:val="105"/>
        </w:rPr>
        <w:t xml:space="preserve"> </w:t>
      </w:r>
      <w:r>
        <w:rPr>
          <w:color w:val="2B2A29"/>
          <w:w w:val="105"/>
        </w:rPr>
        <w:t>path</w:t>
      </w:r>
      <w:r>
        <w:rPr>
          <w:color w:val="2B2A29"/>
          <w:spacing w:val="-13"/>
          <w:w w:val="105"/>
        </w:rPr>
        <w:t xml:space="preserve"> </w:t>
      </w:r>
      <w:r>
        <w:rPr>
          <w:color w:val="2B2A29"/>
          <w:w w:val="105"/>
        </w:rPr>
        <w:t>modules,</w:t>
      </w:r>
      <w:r>
        <w:rPr>
          <w:color w:val="2B2A29"/>
          <w:spacing w:val="-13"/>
          <w:w w:val="105"/>
        </w:rPr>
        <w:t xml:space="preserve"> </w:t>
      </w:r>
      <w:r>
        <w:fldChar w:fldCharType="begin"/>
      </w:r>
      <w:r>
        <w:instrText xml:space="preserve"> HYPERLINK \l "_bookmark153" </w:instrText>
      </w:r>
      <w:r>
        <w:fldChar w:fldCharType="separate"/>
      </w:r>
      <w:r>
        <w:rPr>
          <w:color w:val="0000FF"/>
          <w:w w:val="105"/>
        </w:rPr>
        <w:t>187–190</w:t>
      </w:r>
      <w:r>
        <w:rPr>
          <w:color w:val="0000FF"/>
          <w:w w:val="105"/>
        </w:rPr>
        <w:fldChar w:fldCharType="end"/>
      </w:r>
      <w:r>
        <w:rPr>
          <w:color w:val="0000FF"/>
          <w:spacing w:val="-55"/>
          <w:w w:val="105"/>
        </w:rPr>
        <w:t xml:space="preserve"> </w:t>
      </w:r>
      <w:r>
        <w:rPr>
          <w:color w:val="2B2A29"/>
          <w:w w:val="105"/>
        </w:rPr>
        <w:t>Floating-point</w:t>
      </w:r>
      <w:r>
        <w:rPr>
          <w:color w:val="2B2A29"/>
          <w:spacing w:val="-11"/>
          <w:w w:val="105"/>
        </w:rPr>
        <w:t xml:space="preserve"> </w:t>
      </w:r>
      <w:r>
        <w:rPr>
          <w:color w:val="2B2A29"/>
          <w:w w:val="105"/>
        </w:rPr>
        <w:t>numbers,</w:t>
      </w:r>
      <w:r>
        <w:rPr>
          <w:color w:val="2B2A29"/>
          <w:spacing w:val="-10"/>
          <w:w w:val="105"/>
        </w:rPr>
        <w:t xml:space="preserve"> </w:t>
      </w:r>
      <w:r>
        <w:fldChar w:fldCharType="begin"/>
      </w:r>
      <w:r>
        <w:instrText xml:space="preserve"> HYPERLINK \l "_bookmark264" </w:instrText>
      </w:r>
      <w:r>
        <w:fldChar w:fldCharType="separate"/>
      </w:r>
      <w:r>
        <w:rPr>
          <w:color w:val="0000FF"/>
          <w:w w:val="105"/>
        </w:rPr>
        <w:t>325</w:t>
      </w:r>
      <w:r>
        <w:rPr>
          <w:color w:val="0000FF"/>
          <w:w w:val="105"/>
        </w:rPr>
        <w:fldChar w:fldCharType="end"/>
      </w:r>
    </w:p>
    <w:p>
      <w:pPr>
        <w:pStyle w:val="11"/>
        <w:spacing w:before="86" w:line="285" w:lineRule="auto"/>
        <w:ind w:left="160" w:right="693"/>
      </w:pPr>
      <w:r>
        <w:rPr>
          <w:color w:val="2B2A29"/>
          <w:w w:val="105"/>
        </w:rPr>
        <w:t>文件和文件路径模块，</w:t>
      </w:r>
      <w:r>
        <w:fldChar w:fldCharType="begin"/>
      </w:r>
      <w:r>
        <w:instrText xml:space="preserve"> HYPERLINK \l "_bookmark153" </w:instrText>
      </w:r>
      <w:r>
        <w:fldChar w:fldCharType="separate"/>
      </w:r>
      <w:r>
        <w:rPr>
          <w:color w:val="0000FF"/>
          <w:w w:val="105"/>
        </w:rPr>
        <w:t>187–190</w:t>
      </w:r>
      <w:r>
        <w:rPr>
          <w:color w:val="0000FF"/>
          <w:w w:val="105"/>
        </w:rPr>
        <w:fldChar w:fldCharType="end"/>
      </w:r>
      <w:r>
        <w:rPr>
          <w:color w:val="2B2A29"/>
          <w:w w:val="105"/>
        </w:rPr>
        <w:t>浮点数，</w:t>
      </w:r>
      <w:r>
        <w:fldChar w:fldCharType="begin"/>
      </w:r>
      <w:r>
        <w:instrText xml:space="preserve"> HYPERLINK \l "_bookmark264" </w:instrText>
      </w:r>
      <w:r>
        <w:fldChar w:fldCharType="separate"/>
      </w:r>
      <w:r>
        <w:rPr>
          <w:color w:val="0000FF"/>
          <w:w w:val="105"/>
        </w:rPr>
        <w:t>325</w:t>
      </w:r>
      <w:r>
        <w:rPr>
          <w:color w:val="0000FF"/>
          <w:w w:val="105"/>
        </w:rPr>
        <w:fldChar w:fldCharType="end"/>
      </w:r>
    </w:p>
    <w:p>
      <w:r>
        <w:rPr>
          <w:color w:val="2B2A29"/>
          <w:w w:val="105"/>
        </w:rPr>
        <w:t>Floating-point types</w:t>
      </w:r>
      <w:r>
        <w:rPr>
          <w:color w:val="2B2A29"/>
          <w:spacing w:val="1"/>
          <w:w w:val="105"/>
        </w:rPr>
        <w:t xml:space="preserve"> </w:t>
      </w:r>
      <w:r>
        <w:rPr>
          <w:color w:val="2B2A29"/>
          <w:w w:val="105"/>
        </w:rPr>
        <w:t>conversion</w:t>
      </w:r>
      <w:r>
        <w:rPr>
          <w:color w:val="2B2A29"/>
          <w:spacing w:val="2"/>
          <w:w w:val="105"/>
        </w:rPr>
        <w:t xml:space="preserve"> </w:t>
      </w:r>
      <w:r>
        <w:rPr>
          <w:color w:val="2B2A29"/>
          <w:w w:val="105"/>
        </w:rPr>
        <w:t>operation,</w:t>
      </w:r>
      <w:r>
        <w:rPr>
          <w:color w:val="2B2A29"/>
          <w:spacing w:val="3"/>
          <w:w w:val="105"/>
        </w:rPr>
        <w:t xml:space="preserve"> </w:t>
      </w:r>
      <w:r>
        <w:fldChar w:fldCharType="begin"/>
      </w:r>
      <w:r>
        <w:instrText xml:space="preserve"> HYPERLINK \l "_bookmark24" </w:instrText>
      </w:r>
      <w:r>
        <w:fldChar w:fldCharType="separate"/>
      </w:r>
      <w:r>
        <w:rPr>
          <w:color w:val="0000FF"/>
          <w:w w:val="105"/>
        </w:rPr>
        <w:t>22</w:t>
      </w:r>
      <w:r>
        <w:rPr>
          <w:color w:val="0000FF"/>
          <w:w w:val="105"/>
        </w:rPr>
        <w:fldChar w:fldCharType="end"/>
      </w:r>
    </w:p>
    <w:p>
      <w:pPr>
        <w:pStyle w:val="11"/>
        <w:spacing w:before="85" w:line="285" w:lineRule="auto"/>
        <w:ind w:left="460" w:right="1621" w:hanging="301"/>
      </w:pPr>
      <w:r>
        <w:br w:type="column"/>
      </w:r>
      <w:r>
        <w:rPr>
          <w:color w:val="2B2A29"/>
          <w:w w:val="105"/>
        </w:rPr>
        <w:t>浮点类型转换操作，</w:t>
      </w:r>
      <w:r>
        <w:fldChar w:fldCharType="begin"/>
      </w:r>
      <w:r>
        <w:instrText xml:space="preserve"> HYPERLINK \l "_bookmark24" </w:instrText>
      </w:r>
      <w:r>
        <w:fldChar w:fldCharType="separate"/>
      </w:r>
      <w:r>
        <w:rPr>
          <w:color w:val="0000FF"/>
          <w:w w:val="105"/>
        </w:rPr>
        <w:t>22</w:t>
      </w:r>
      <w:r>
        <w:rPr>
          <w:color w:val="0000FF"/>
          <w:w w:val="105"/>
        </w:rPr>
        <w:fldChar w:fldCharType="end"/>
      </w:r>
    </w:p>
    <w:p>
      <w:r>
        <w:rPr>
          <w:color w:val="2B2A29"/>
          <w:w w:val="105"/>
        </w:rPr>
        <w:t>decimal</w:t>
      </w:r>
      <w:r>
        <w:rPr>
          <w:color w:val="2B2A29"/>
          <w:spacing w:val="-10"/>
          <w:w w:val="105"/>
        </w:rPr>
        <w:t xml:space="preserve"> </w:t>
      </w:r>
      <w:r>
        <w:rPr>
          <w:color w:val="2B2A29"/>
          <w:w w:val="105"/>
        </w:rPr>
        <w:t>values,</w:t>
      </w:r>
      <w:r>
        <w:rPr>
          <w:color w:val="2B2A29"/>
          <w:spacing w:val="-10"/>
          <w:w w:val="105"/>
        </w:rPr>
        <w:t xml:space="preserve"> </w:t>
      </w:r>
      <w:r>
        <w:fldChar w:fldCharType="begin"/>
      </w:r>
      <w:r>
        <w:instrText xml:space="preserve"> HYPERLINK \l "_bookmark23" </w:instrText>
      </w:r>
      <w:r>
        <w:fldChar w:fldCharType="separate"/>
      </w:r>
      <w:r>
        <w:rPr>
          <w:color w:val="0000FF"/>
          <w:w w:val="105"/>
        </w:rPr>
        <w:t>21</w:t>
      </w:r>
      <w:r>
        <w:rPr>
          <w:color w:val="0000FF"/>
          <w:w w:val="105"/>
        </w:rPr>
        <w:fldChar w:fldCharType="end"/>
      </w:r>
    </w:p>
    <w:p>
      <w:pPr>
        <w:pStyle w:val="11"/>
        <w:spacing w:line="251" w:lineRule="exact"/>
        <w:ind w:left="460"/>
      </w:pPr>
      <w:r>
        <w:rPr>
          <w:color w:val="2B2A29"/>
          <w:w w:val="105"/>
        </w:rPr>
        <w:t>十进制值，</w:t>
      </w:r>
      <w:r>
        <w:fldChar w:fldCharType="begin"/>
      </w:r>
      <w:r>
        <w:instrText xml:space="preserve"> HYPERLINK \l "_bookmark23" </w:instrText>
      </w:r>
      <w:r>
        <w:fldChar w:fldCharType="separate"/>
      </w:r>
      <w:r>
        <w:rPr>
          <w:color w:val="0000FF"/>
          <w:w w:val="105"/>
        </w:rPr>
        <w:t>21</w:t>
      </w:r>
      <w:r>
        <w:rPr>
          <w:color w:val="0000FF"/>
          <w:w w:val="105"/>
        </w:rPr>
        <w:fldChar w:fldCharType="end"/>
      </w:r>
    </w:p>
    <w:p>
      <w:r>
        <w:rPr>
          <w:color w:val="2B2A29"/>
          <w:spacing w:val="-1"/>
          <w:w w:val="105"/>
        </w:rPr>
        <w:t>literal</w:t>
      </w:r>
      <w:r>
        <w:rPr>
          <w:color w:val="2B2A29"/>
          <w:spacing w:val="-12"/>
          <w:w w:val="105"/>
        </w:rPr>
        <w:t xml:space="preserve"> </w:t>
      </w:r>
      <w:r>
        <w:rPr>
          <w:color w:val="2B2A29"/>
          <w:spacing w:val="-1"/>
          <w:w w:val="105"/>
        </w:rPr>
        <w:t>values,</w:t>
      </w:r>
      <w:r>
        <w:rPr>
          <w:color w:val="2B2A29"/>
          <w:spacing w:val="-12"/>
          <w:w w:val="105"/>
        </w:rPr>
        <w:t xml:space="preserve"> </w:t>
      </w:r>
      <w:r>
        <w:fldChar w:fldCharType="begin"/>
      </w:r>
      <w:r>
        <w:instrText xml:space="preserve"> HYPERLINK \l "_bookmark22" </w:instrText>
      </w:r>
      <w:r>
        <w:fldChar w:fldCharType="separate"/>
      </w:r>
      <w:r>
        <w:rPr>
          <w:color w:val="0000FF"/>
          <w:w w:val="105"/>
        </w:rPr>
        <w:t>20</w:t>
      </w:r>
      <w:r>
        <w:rPr>
          <w:color w:val="0000FF"/>
          <w:w w:val="105"/>
        </w:rPr>
        <w:fldChar w:fldCharType="end"/>
      </w:r>
    </w:p>
    <w:p>
      <w:pPr>
        <w:pStyle w:val="11"/>
        <w:spacing w:before="47"/>
        <w:ind w:left="460"/>
      </w:pPr>
      <w:r>
        <w:rPr>
          <w:color w:val="2B2A29"/>
          <w:spacing w:val="-1"/>
          <w:w w:val="105"/>
        </w:rPr>
        <w:t>文字值，</w:t>
      </w:r>
      <w:r>
        <w:fldChar w:fldCharType="begin"/>
      </w:r>
      <w:r>
        <w:instrText xml:space="preserve"> HYPERLINK \l "_bookmark22" </w:instrText>
      </w:r>
      <w:r>
        <w:fldChar w:fldCharType="separate"/>
      </w:r>
      <w:r>
        <w:rPr>
          <w:color w:val="0000FF"/>
          <w:w w:val="105"/>
        </w:rPr>
        <w:t>20</w:t>
      </w:r>
      <w:r>
        <w:rPr>
          <w:color w:val="0000FF"/>
          <w:w w:val="105"/>
        </w:rPr>
        <w:fldChar w:fldCharType="end"/>
      </w:r>
    </w:p>
    <w:p>
      <w:r>
        <w:rPr>
          <w:color w:val="2B2A29"/>
          <w:w w:val="105"/>
        </w:rPr>
        <w:t>numeric</w:t>
      </w:r>
      <w:r>
        <w:rPr>
          <w:color w:val="2B2A29"/>
          <w:spacing w:val="-1"/>
          <w:w w:val="105"/>
        </w:rPr>
        <w:t xml:space="preserve"> </w:t>
      </w:r>
      <w:r>
        <w:rPr>
          <w:color w:val="2B2A29"/>
          <w:w w:val="105"/>
        </w:rPr>
        <w:t xml:space="preserve">conversions, </w:t>
      </w:r>
      <w:r>
        <w:fldChar w:fldCharType="begin"/>
      </w:r>
      <w:r>
        <w:instrText xml:space="preserve"> HYPERLINK \l "_bookmark23" </w:instrText>
      </w:r>
      <w:r>
        <w:fldChar w:fldCharType="separate"/>
      </w:r>
      <w:r>
        <w:rPr>
          <w:color w:val="0000FF"/>
          <w:w w:val="105"/>
        </w:rPr>
        <w:t>21</w:t>
      </w:r>
      <w:r>
        <w:rPr>
          <w:color w:val="0000FF"/>
          <w:w w:val="105"/>
        </w:rPr>
        <w:fldChar w:fldCharType="end"/>
      </w:r>
    </w:p>
    <w:p>
      <w:pPr>
        <w:pStyle w:val="11"/>
        <w:spacing w:before="47"/>
        <w:ind w:left="460"/>
      </w:pPr>
      <w:r>
        <w:rPr>
          <w:color w:val="2B2A29"/>
          <w:w w:val="105"/>
        </w:rPr>
        <w:t>数字转换，</w:t>
      </w:r>
      <w:r>
        <w:fldChar w:fldCharType="begin"/>
      </w:r>
      <w:r>
        <w:instrText xml:space="preserve"> HYPERLINK \l "_bookmark23" </w:instrText>
      </w:r>
      <w:r>
        <w:fldChar w:fldCharType="separate"/>
      </w:r>
      <w:r>
        <w:rPr>
          <w:color w:val="0000FF"/>
          <w:w w:val="105"/>
        </w:rPr>
        <w:t>21</w:t>
      </w:r>
      <w:r>
        <w:rPr>
          <w:color w:val="0000FF"/>
          <w:w w:val="105"/>
        </w:rPr>
        <w:fldChar w:fldCharType="end"/>
      </w:r>
    </w:p>
    <w:p>
      <w:r>
        <w:rPr>
          <w:color w:val="2B2A29"/>
          <w:w w:val="105"/>
        </w:rPr>
        <w:t>representation,</w:t>
      </w:r>
      <w:r>
        <w:rPr>
          <w:color w:val="2B2A29"/>
          <w:spacing w:val="6"/>
          <w:w w:val="105"/>
        </w:rPr>
        <w:t xml:space="preserve"> </w:t>
      </w:r>
      <w:r>
        <w:fldChar w:fldCharType="begin"/>
      </w:r>
      <w:r>
        <w:instrText xml:space="preserve"> HYPERLINK \l "_bookmark22" </w:instrText>
      </w:r>
      <w:r>
        <w:fldChar w:fldCharType="separate"/>
      </w:r>
      <w:r>
        <w:rPr>
          <w:color w:val="0000FF"/>
          <w:w w:val="105"/>
        </w:rPr>
        <w:t>20</w:t>
      </w:r>
      <w:r>
        <w:rPr>
          <w:color w:val="0000FF"/>
          <w:w w:val="105"/>
        </w:rPr>
        <w:fldChar w:fldCharType="end"/>
      </w:r>
    </w:p>
    <w:p>
      <w:pPr>
        <w:pStyle w:val="11"/>
        <w:spacing w:before="47"/>
        <w:ind w:left="460"/>
      </w:pPr>
      <w:r>
        <w:rPr>
          <w:color w:val="2B2A29"/>
          <w:w w:val="105"/>
        </w:rPr>
        <w:t>表示，</w:t>
      </w:r>
      <w:r>
        <w:fldChar w:fldCharType="begin"/>
      </w:r>
      <w:r>
        <w:instrText xml:space="preserve"> HYPERLINK \l "_bookmark22" </w:instrText>
      </w:r>
      <w:r>
        <w:fldChar w:fldCharType="separate"/>
      </w:r>
      <w:r>
        <w:rPr>
          <w:color w:val="0000FF"/>
          <w:w w:val="105"/>
        </w:rPr>
        <w:t>20</w:t>
      </w:r>
      <w:r>
        <w:rPr>
          <w:color w:val="0000FF"/>
          <w:w w:val="105"/>
        </w:rPr>
        <w:fldChar w:fldCharType="end"/>
      </w:r>
    </w:p>
    <w:p>
      <w:r>
        <w:rPr>
          <w:color w:val="2B2A29"/>
          <w:w w:val="105"/>
        </w:rPr>
        <w:t>type</w:t>
      </w:r>
      <w:r>
        <w:rPr>
          <w:color w:val="2B2A29"/>
          <w:spacing w:val="-12"/>
          <w:w w:val="105"/>
        </w:rPr>
        <w:t xml:space="preserve"> </w:t>
      </w:r>
      <w:r>
        <w:rPr>
          <w:color w:val="2B2A29"/>
          <w:w w:val="105"/>
        </w:rPr>
        <w:t>inference</w:t>
      </w:r>
      <w:r>
        <w:rPr>
          <w:color w:val="2B2A29"/>
          <w:spacing w:val="-11"/>
          <w:w w:val="105"/>
        </w:rPr>
        <w:t xml:space="preserve"> </w:t>
      </w:r>
      <w:r>
        <w:rPr>
          <w:color w:val="2B2A29"/>
          <w:w w:val="105"/>
        </w:rPr>
        <w:t>(var),</w:t>
      </w:r>
      <w:r>
        <w:rPr>
          <w:color w:val="2B2A29"/>
          <w:spacing w:val="-12"/>
          <w:w w:val="105"/>
        </w:rPr>
        <w:t xml:space="preserve"> </w:t>
      </w:r>
      <w:r>
        <w:fldChar w:fldCharType="begin"/>
      </w:r>
      <w:r>
        <w:instrText xml:space="preserve"> HYPERLINK \l "_bookmark23" </w:instrText>
      </w:r>
      <w:r>
        <w:fldChar w:fldCharType="separate"/>
      </w:r>
      <w:r>
        <w:rPr>
          <w:color w:val="0000FF"/>
          <w:w w:val="105"/>
        </w:rPr>
        <w:t>21</w:t>
      </w:r>
      <w:r>
        <w:rPr>
          <w:color w:val="0000FF"/>
          <w:w w:val="105"/>
        </w:rPr>
        <w:fldChar w:fldCharType="end"/>
      </w:r>
      <w:r>
        <w:rPr>
          <w:color w:val="0000FF"/>
          <w:spacing w:val="-54"/>
          <w:w w:val="105"/>
        </w:rPr>
        <w:t xml:space="preserve"> </w:t>
      </w:r>
      <w:r>
        <w:rPr>
          <w:color w:val="2B2A29"/>
          <w:w w:val="105"/>
        </w:rPr>
        <w:t>Flow</w:t>
      </w:r>
      <w:r>
        <w:rPr>
          <w:color w:val="2B2A29"/>
          <w:spacing w:val="-7"/>
          <w:w w:val="105"/>
        </w:rPr>
        <w:t xml:space="preserve"> </w:t>
      </w:r>
      <w:r>
        <w:rPr>
          <w:color w:val="2B2A29"/>
          <w:w w:val="105"/>
        </w:rPr>
        <w:t>control</w:t>
      </w:r>
      <w:r>
        <w:rPr>
          <w:color w:val="2B2A29"/>
          <w:spacing w:val="-6"/>
          <w:w w:val="105"/>
        </w:rPr>
        <w:t xml:space="preserve"> </w:t>
      </w:r>
      <w:r>
        <w:rPr>
          <w:color w:val="2B2A29"/>
          <w:w w:val="105"/>
        </w:rPr>
        <w:t>statements</w:t>
      </w:r>
    </w:p>
    <w:p>
      <w:pPr>
        <w:pStyle w:val="11"/>
        <w:spacing w:before="47" w:line="285" w:lineRule="auto"/>
        <w:ind w:left="160" w:right="1960" w:firstLine="300"/>
      </w:pPr>
      <w:r>
        <w:rPr>
          <w:color w:val="2B2A29"/>
          <w:w w:val="105"/>
        </w:rPr>
        <w:t>类型推断（var），</w:t>
      </w:r>
      <w:r>
        <w:fldChar w:fldCharType="begin"/>
      </w:r>
      <w:r>
        <w:instrText xml:space="preserve"> HYPERLINK \l "_bookmark23" </w:instrText>
      </w:r>
      <w:r>
        <w:fldChar w:fldCharType="separate"/>
      </w:r>
      <w:r>
        <w:rPr>
          <w:color w:val="0000FF"/>
          <w:w w:val="105"/>
        </w:rPr>
        <w:t>21</w:t>
      </w:r>
      <w:r>
        <w:rPr>
          <w:color w:val="0000FF"/>
          <w:w w:val="105"/>
        </w:rPr>
        <w:fldChar w:fldCharType="end"/>
      </w:r>
      <w:r>
        <w:rPr>
          <w:color w:val="2B2A29"/>
          <w:w w:val="105"/>
        </w:rPr>
        <w:t>流控制语句</w:t>
      </w:r>
    </w:p>
    <w:p>
      <w:r>
        <w:rPr>
          <w:color w:val="2B2A29"/>
        </w:rPr>
        <w:t>if</w:t>
      </w:r>
      <w:r>
        <w:rPr>
          <w:color w:val="2B2A29"/>
          <w:spacing w:val="6"/>
        </w:rPr>
        <w:t xml:space="preserve"> </w:t>
      </w:r>
      <w:r>
        <w:rPr>
          <w:color w:val="2B2A29"/>
        </w:rPr>
        <w:t>statement,</w:t>
      </w:r>
      <w:r>
        <w:rPr>
          <w:color w:val="2B2A29"/>
          <w:spacing w:val="7"/>
        </w:rPr>
        <w:t xml:space="preserve"> </w:t>
      </w:r>
      <w:r>
        <w:fldChar w:fldCharType="begin"/>
      </w:r>
      <w:r>
        <w:instrText xml:space="preserve"> HYPERLINK \l "_bookmark33" </w:instrText>
      </w:r>
      <w:r>
        <w:fldChar w:fldCharType="separate"/>
      </w:r>
      <w:r>
        <w:rPr>
          <w:color w:val="0000FF"/>
        </w:rPr>
        <w:t>32,</w:t>
      </w:r>
      <w:r>
        <w:rPr>
          <w:color w:val="0000FF"/>
          <w:spacing w:val="7"/>
        </w:rPr>
        <w:t xml:space="preserve"> </w:t>
      </w:r>
      <w:r>
        <w:rPr>
          <w:color w:val="0000FF"/>
          <w:spacing w:val="7"/>
        </w:rPr>
        <w:fldChar w:fldCharType="end"/>
      </w:r>
      <w:r>
        <w:fldChar w:fldCharType="begin"/>
      </w:r>
      <w:r>
        <w:instrText xml:space="preserve"> HYPERLINK \l "_bookmark34" </w:instrText>
      </w:r>
      <w:r>
        <w:fldChar w:fldCharType="separate"/>
      </w:r>
      <w:r>
        <w:rPr>
          <w:color w:val="0000FF"/>
        </w:rPr>
        <w:t>33</w:t>
      </w:r>
      <w:r>
        <w:rPr>
          <w:color w:val="0000FF"/>
        </w:rPr>
        <w:fldChar w:fldCharType="end"/>
      </w:r>
    </w:p>
    <w:p>
      <w:pPr>
        <w:pStyle w:val="11"/>
        <w:spacing w:line="251" w:lineRule="exact"/>
        <w:ind w:left="460"/>
      </w:pPr>
      <w:r>
        <w:rPr>
          <w:color w:val="2B2A29"/>
        </w:rPr>
        <w:t>if语句，</w:t>
      </w:r>
      <w:r>
        <w:fldChar w:fldCharType="begin"/>
      </w:r>
      <w:r>
        <w:instrText xml:space="preserve"> HYPERLINK \l "_bookmark33" </w:instrText>
      </w:r>
      <w:r>
        <w:fldChar w:fldCharType="separate"/>
      </w:r>
      <w:r>
        <w:rPr>
          <w:color w:val="0000FF"/>
        </w:rPr>
        <w:t>32，</w:t>
      </w:r>
      <w:r>
        <w:rPr>
          <w:color w:val="0000FF"/>
          <w:spacing w:val="7"/>
        </w:rPr>
        <w:fldChar w:fldCharType="end"/>
      </w:r>
      <w:r>
        <w:fldChar w:fldCharType="begin"/>
      </w:r>
      <w:r>
        <w:instrText xml:space="preserve"> HYPERLINK \l "_bookmark34" </w:instrText>
      </w:r>
      <w:r>
        <w:fldChar w:fldCharType="separate"/>
      </w:r>
      <w:r>
        <w:rPr>
          <w:color w:val="0000FF"/>
        </w:rPr>
        <w:t>33</w:t>
      </w:r>
      <w:r>
        <w:rPr>
          <w:color w:val="0000FF"/>
        </w:rPr>
        <w:fldChar w:fldCharType="end"/>
      </w:r>
    </w:p>
    <w:p>
      <w:r>
        <w:rPr>
          <w:color w:val="2B2A29"/>
          <w:spacing w:val="-1"/>
          <w:w w:val="105"/>
        </w:rPr>
        <w:t>loops,</w:t>
      </w:r>
      <w:r>
        <w:rPr>
          <w:color w:val="2B2A29"/>
          <w:spacing w:val="-13"/>
          <w:w w:val="105"/>
        </w:rPr>
        <w:t xml:space="preserve"> </w:t>
      </w:r>
      <w:r>
        <w:fldChar w:fldCharType="begin"/>
      </w:r>
      <w:r>
        <w:instrText xml:space="preserve"> HYPERLINK \l "_bookmark36" </w:instrText>
      </w:r>
      <w:r>
        <w:fldChar w:fldCharType="separate"/>
      </w:r>
      <w:r>
        <w:rPr>
          <w:color w:val="0000FF"/>
          <w:w w:val="105"/>
        </w:rPr>
        <w:t>35</w:t>
      </w:r>
      <w:r>
        <w:rPr>
          <w:color w:val="0000FF"/>
          <w:w w:val="105"/>
        </w:rPr>
        <w:fldChar w:fldCharType="end"/>
      </w:r>
    </w:p>
    <w:p>
      <w:pPr>
        <w:pStyle w:val="11"/>
        <w:spacing w:before="48"/>
        <w:ind w:left="460"/>
      </w:pPr>
      <w:r>
        <w:rPr>
          <w:color w:val="2B2A29"/>
          <w:spacing w:val="-1"/>
          <w:w w:val="105"/>
        </w:rPr>
        <w:t>回路，</w:t>
      </w:r>
      <w:r>
        <w:fldChar w:fldCharType="begin"/>
      </w:r>
      <w:r>
        <w:instrText xml:space="preserve"> HYPERLINK \l "_bookmark36" </w:instrText>
      </w:r>
      <w:r>
        <w:fldChar w:fldCharType="separate"/>
      </w:r>
      <w:r>
        <w:rPr>
          <w:color w:val="0000FF"/>
          <w:w w:val="105"/>
        </w:rPr>
        <w:t>35</w:t>
      </w:r>
      <w:r>
        <w:rPr>
          <w:color w:val="0000FF"/>
          <w:w w:val="105"/>
        </w:rPr>
        <w:fldChar w:fldCharType="end"/>
      </w:r>
    </w:p>
    <w:p>
      <w:r>
        <w:rPr>
          <w:color w:val="2B2A29"/>
          <w:w w:val="105"/>
        </w:rPr>
        <w:t>break,</w:t>
      </w:r>
      <w:r>
        <w:rPr>
          <w:color w:val="2B2A29"/>
          <w:spacing w:val="-14"/>
          <w:w w:val="105"/>
        </w:rPr>
        <w:t xml:space="preserve"> </w:t>
      </w:r>
      <w:r>
        <w:fldChar w:fldCharType="begin"/>
      </w:r>
      <w:r>
        <w:instrText xml:space="preserve"> HYPERLINK \l "_bookmark37" </w:instrText>
      </w:r>
      <w:r>
        <w:fldChar w:fldCharType="separate"/>
      </w:r>
      <w:r>
        <w:rPr>
          <w:color w:val="0000FF"/>
          <w:w w:val="105"/>
        </w:rPr>
        <w:t>37</w:t>
      </w:r>
      <w:r>
        <w:rPr>
          <w:color w:val="0000FF"/>
          <w:w w:val="105"/>
        </w:rPr>
        <w:fldChar w:fldCharType="end"/>
      </w:r>
    </w:p>
    <w:p>
      <w:pPr>
        <w:pStyle w:val="11"/>
        <w:spacing w:before="47"/>
        <w:ind w:left="760"/>
      </w:pPr>
      <w:r>
        <w:rPr>
          <w:color w:val="2B2A29"/>
          <w:w w:val="105"/>
        </w:rPr>
        <w:t>中断，</w:t>
      </w:r>
      <w:r>
        <w:fldChar w:fldCharType="begin"/>
      </w:r>
      <w:r>
        <w:instrText xml:space="preserve"> HYPERLINK \l "_bookmark37" </w:instrText>
      </w:r>
      <w:r>
        <w:fldChar w:fldCharType="separate"/>
      </w:r>
      <w:r>
        <w:rPr>
          <w:color w:val="0000FF"/>
          <w:w w:val="105"/>
        </w:rPr>
        <w:t>37</w:t>
      </w:r>
      <w:r>
        <w:rPr>
          <w:color w:val="0000FF"/>
          <w:w w:val="105"/>
        </w:rPr>
        <w:fldChar w:fldCharType="end"/>
      </w:r>
    </w:p>
    <w:p>
      <w:r>
        <w:rPr>
          <w:color w:val="2B2A29"/>
          <w:w w:val="105"/>
        </w:rPr>
        <w:t>continue,</w:t>
      </w:r>
      <w:r>
        <w:rPr>
          <w:color w:val="2B2A29"/>
          <w:spacing w:val="-4"/>
          <w:w w:val="105"/>
        </w:rPr>
        <w:t xml:space="preserve"> </w:t>
      </w:r>
      <w:r>
        <w:fldChar w:fldCharType="begin"/>
      </w:r>
      <w:r>
        <w:instrText xml:space="preserve"> HYPERLINK \l "_bookmark37" </w:instrText>
      </w:r>
      <w:r>
        <w:fldChar w:fldCharType="separate"/>
      </w:r>
      <w:r>
        <w:rPr>
          <w:color w:val="0000FF"/>
          <w:w w:val="105"/>
        </w:rPr>
        <w:t>37</w:t>
      </w:r>
      <w:r>
        <w:rPr>
          <w:color w:val="0000FF"/>
          <w:w w:val="105"/>
        </w:rPr>
        <w:fldChar w:fldCharType="end"/>
      </w:r>
    </w:p>
    <w:p>
      <w:pPr>
        <w:pStyle w:val="11"/>
        <w:spacing w:before="47"/>
        <w:ind w:left="760"/>
      </w:pPr>
      <w:r>
        <w:rPr>
          <w:color w:val="2B2A29"/>
          <w:w w:val="105"/>
        </w:rPr>
        <w:t>继续，</w:t>
      </w:r>
      <w:r>
        <w:fldChar w:fldCharType="begin"/>
      </w:r>
      <w:r>
        <w:instrText xml:space="preserve"> HYPERLINK \l "_bookmark37" </w:instrText>
      </w:r>
      <w:r>
        <w:fldChar w:fldCharType="separate"/>
      </w:r>
      <w:r>
        <w:rPr>
          <w:color w:val="0000FF"/>
          <w:w w:val="105"/>
        </w:rPr>
        <w:t>37</w:t>
      </w:r>
      <w:r>
        <w:rPr>
          <w:color w:val="0000FF"/>
          <w:w w:val="105"/>
        </w:rPr>
        <w:fldChar w:fldCharType="end"/>
      </w:r>
    </w:p>
    <w:p>
      <w:r>
        <w:rPr>
          <w:color w:val="2B2A29"/>
          <w:spacing w:val="-1"/>
          <w:w w:val="105"/>
        </w:rPr>
        <w:t>foreach</w:t>
      </w:r>
      <w:r>
        <w:rPr>
          <w:color w:val="2B2A29"/>
          <w:spacing w:val="-13"/>
          <w:w w:val="105"/>
        </w:rPr>
        <w:t xml:space="preserve"> </w:t>
      </w:r>
      <w:r>
        <w:rPr>
          <w:color w:val="2B2A29"/>
          <w:spacing w:val="-1"/>
          <w:w w:val="105"/>
        </w:rPr>
        <w:t>loop,</w:t>
      </w:r>
      <w:r>
        <w:rPr>
          <w:color w:val="2B2A29"/>
          <w:spacing w:val="-12"/>
          <w:w w:val="105"/>
        </w:rPr>
        <w:t xml:space="preserve"> </w:t>
      </w:r>
      <w:r>
        <w:fldChar w:fldCharType="begin"/>
      </w:r>
      <w:r>
        <w:instrText xml:space="preserve"> HYPERLINK \l "_bookmark38" </w:instrText>
      </w:r>
      <w:r>
        <w:fldChar w:fldCharType="separate"/>
      </w:r>
      <w:r>
        <w:rPr>
          <w:color w:val="0000FF"/>
          <w:w w:val="105"/>
        </w:rPr>
        <w:t>38,</w:t>
      </w:r>
      <w:r>
        <w:rPr>
          <w:color w:val="0000FF"/>
          <w:spacing w:val="-13"/>
          <w:w w:val="105"/>
        </w:rPr>
        <w:t xml:space="preserve"> </w:t>
      </w:r>
      <w:r>
        <w:rPr>
          <w:color w:val="0000FF"/>
          <w:spacing w:val="-13"/>
          <w:w w:val="105"/>
        </w:rPr>
        <w:fldChar w:fldCharType="end"/>
      </w:r>
      <w:r>
        <w:fldChar w:fldCharType="begin"/>
      </w:r>
      <w:r>
        <w:instrText xml:space="preserve"> HYPERLINK \l "_bookmark39" </w:instrText>
      </w:r>
      <w:r>
        <w:fldChar w:fldCharType="separate"/>
      </w:r>
      <w:r>
        <w:rPr>
          <w:color w:val="0000FF"/>
          <w:w w:val="105"/>
        </w:rPr>
        <w:t>39</w:t>
      </w:r>
      <w:r>
        <w:rPr>
          <w:color w:val="0000FF"/>
          <w:w w:val="105"/>
        </w:rPr>
        <w:fldChar w:fldCharType="end"/>
      </w:r>
    </w:p>
    <w:p>
      <w:pPr>
        <w:pStyle w:val="11"/>
        <w:spacing w:before="47"/>
        <w:ind w:left="760"/>
      </w:pPr>
      <w:r>
        <w:rPr>
          <w:color w:val="2B2A29"/>
          <w:spacing w:val="-1"/>
          <w:w w:val="105"/>
        </w:rPr>
        <w:t>foreach循环，</w:t>
      </w:r>
      <w:r>
        <w:fldChar w:fldCharType="begin"/>
      </w:r>
      <w:r>
        <w:instrText xml:space="preserve"> HYPERLINK \l "_bookmark38" </w:instrText>
      </w:r>
      <w:r>
        <w:fldChar w:fldCharType="separate"/>
      </w:r>
      <w:r>
        <w:rPr>
          <w:color w:val="0000FF"/>
          <w:w w:val="105"/>
        </w:rPr>
        <w:t>38，</w:t>
      </w:r>
      <w:r>
        <w:rPr>
          <w:color w:val="0000FF"/>
          <w:spacing w:val="-13"/>
          <w:w w:val="105"/>
        </w:rPr>
        <w:fldChar w:fldCharType="end"/>
      </w:r>
      <w:r>
        <w:fldChar w:fldCharType="begin"/>
      </w:r>
      <w:r>
        <w:instrText xml:space="preserve"> HYPERLINK \l "_bookmark39" </w:instrText>
      </w:r>
      <w:r>
        <w:fldChar w:fldCharType="separate"/>
      </w:r>
      <w:r>
        <w:rPr>
          <w:color w:val="0000FF"/>
          <w:w w:val="105"/>
        </w:rPr>
        <w:t>39</w:t>
      </w:r>
      <w:r>
        <w:rPr>
          <w:color w:val="0000FF"/>
          <w:w w:val="105"/>
        </w:rPr>
        <w:fldChar w:fldCharType="end"/>
      </w:r>
    </w:p>
    <w:p>
      <w:r>
        <w:rPr>
          <w:color w:val="2B2A29"/>
          <w:w w:val="105"/>
        </w:rPr>
        <w:t>infinite</w:t>
      </w:r>
      <w:r>
        <w:rPr>
          <w:color w:val="2B2A29"/>
          <w:spacing w:val="-13"/>
          <w:w w:val="105"/>
        </w:rPr>
        <w:t xml:space="preserve"> </w:t>
      </w:r>
      <w:r>
        <w:rPr>
          <w:color w:val="2B2A29"/>
          <w:w w:val="105"/>
        </w:rPr>
        <w:t>loop,</w:t>
      </w:r>
      <w:r>
        <w:rPr>
          <w:color w:val="2B2A29"/>
          <w:spacing w:val="-13"/>
          <w:w w:val="105"/>
        </w:rPr>
        <w:t xml:space="preserve"> </w:t>
      </w:r>
      <w:r>
        <w:fldChar w:fldCharType="begin"/>
      </w:r>
      <w:r>
        <w:instrText xml:space="preserve"> HYPERLINK \l "_bookmark38" </w:instrText>
      </w:r>
      <w:r>
        <w:fldChar w:fldCharType="separate"/>
      </w:r>
      <w:r>
        <w:rPr>
          <w:color w:val="0000FF"/>
          <w:w w:val="105"/>
        </w:rPr>
        <w:t>38</w:t>
      </w:r>
      <w:r>
        <w:rPr>
          <w:color w:val="0000FF"/>
          <w:w w:val="105"/>
        </w:rPr>
        <w:fldChar w:fldCharType="end"/>
      </w:r>
    </w:p>
    <w:p>
      <w:pPr>
        <w:pStyle w:val="11"/>
        <w:spacing w:before="47"/>
        <w:ind w:left="760"/>
      </w:pPr>
      <w:r>
        <w:rPr>
          <w:color w:val="2B2A29"/>
          <w:w w:val="105"/>
        </w:rPr>
        <w:t>无限循环，</w:t>
      </w:r>
      <w:r>
        <w:fldChar w:fldCharType="begin"/>
      </w:r>
      <w:r>
        <w:instrText xml:space="preserve"> HYPERLINK \l "_bookmark38" </w:instrText>
      </w:r>
      <w:r>
        <w:fldChar w:fldCharType="separate"/>
      </w:r>
      <w:r>
        <w:rPr>
          <w:color w:val="0000FF"/>
          <w:w w:val="105"/>
        </w:rPr>
        <w:t>38</w:t>
      </w:r>
      <w:r>
        <w:rPr>
          <w:color w:val="0000FF"/>
          <w:w w:val="105"/>
        </w:rPr>
        <w:fldChar w:fldCharType="end"/>
      </w:r>
    </w:p>
    <w:p>
      <w:r>
        <w:rPr>
          <w:color w:val="2B2A29"/>
          <w:w w:val="105"/>
        </w:rPr>
        <w:t>iteration,</w:t>
      </w:r>
      <w:r>
        <w:rPr>
          <w:color w:val="2B2A29"/>
          <w:spacing w:val="-8"/>
          <w:w w:val="105"/>
        </w:rPr>
        <w:t xml:space="preserve"> </w:t>
      </w:r>
      <w:r>
        <w:fldChar w:fldCharType="begin"/>
      </w:r>
      <w:r>
        <w:instrText xml:space="preserve"> HYPERLINK \l "_bookmark37" </w:instrText>
      </w:r>
      <w:r>
        <w:fldChar w:fldCharType="separate"/>
      </w:r>
      <w:r>
        <w:rPr>
          <w:color w:val="0000FF"/>
          <w:w w:val="105"/>
        </w:rPr>
        <w:t>37</w:t>
      </w:r>
      <w:r>
        <w:rPr>
          <w:color w:val="0000FF"/>
          <w:w w:val="105"/>
        </w:rPr>
        <w:fldChar w:fldCharType="end"/>
      </w:r>
    </w:p>
    <w:p>
      <w:pPr>
        <w:pStyle w:val="11"/>
        <w:spacing w:before="47"/>
        <w:ind w:left="760"/>
      </w:pPr>
      <w:r>
        <w:rPr>
          <w:color w:val="2B2A29"/>
          <w:w w:val="105"/>
        </w:rPr>
        <w:t>迭代，</w:t>
      </w:r>
      <w:r>
        <w:fldChar w:fldCharType="begin"/>
      </w:r>
      <w:r>
        <w:instrText xml:space="preserve"> HYPERLINK \l "_bookmark37" </w:instrText>
      </w:r>
      <w:r>
        <w:fldChar w:fldCharType="separate"/>
      </w:r>
      <w:r>
        <w:rPr>
          <w:color w:val="0000FF"/>
          <w:w w:val="105"/>
        </w:rPr>
        <w:t>37</w:t>
      </w:r>
      <w:r>
        <w:rPr>
          <w:color w:val="0000FF"/>
          <w:w w:val="105"/>
        </w:rPr>
        <w:fldChar w:fldCharType="end"/>
      </w:r>
    </w:p>
    <w:p>
      <w:r>
        <w:rPr>
          <w:color w:val="2B2A29"/>
        </w:rPr>
        <w:t>while</w:t>
      </w:r>
      <w:r>
        <w:rPr>
          <w:color w:val="2B2A29"/>
          <w:spacing w:val="10"/>
        </w:rPr>
        <w:t xml:space="preserve"> </w:t>
      </w:r>
      <w:r>
        <w:rPr>
          <w:color w:val="2B2A29"/>
        </w:rPr>
        <w:t>loop,</w:t>
      </w:r>
      <w:r>
        <w:rPr>
          <w:color w:val="2B2A29"/>
          <w:spacing w:val="11"/>
        </w:rPr>
        <w:t xml:space="preserve"> </w:t>
      </w:r>
      <w:r>
        <w:fldChar w:fldCharType="begin"/>
      </w:r>
      <w:r>
        <w:instrText xml:space="preserve"> HYPERLINK \l "_bookmark37" </w:instrText>
      </w:r>
      <w:r>
        <w:fldChar w:fldCharType="separate"/>
      </w:r>
      <w:r>
        <w:rPr>
          <w:color w:val="0000FF"/>
        </w:rPr>
        <w:t>35–37</w:t>
      </w:r>
      <w:r>
        <w:rPr>
          <w:color w:val="0000FF"/>
        </w:rPr>
        <w:fldChar w:fldCharType="end"/>
      </w:r>
    </w:p>
    <w:p>
      <w:pPr>
        <w:pStyle w:val="11"/>
        <w:spacing w:before="47"/>
        <w:ind w:left="760"/>
      </w:pPr>
      <w:r>
        <w:rPr>
          <w:color w:val="2B2A29"/>
        </w:rPr>
        <w:t>while循环，</w:t>
      </w:r>
      <w:r>
        <w:fldChar w:fldCharType="begin"/>
      </w:r>
      <w:r>
        <w:instrText xml:space="preserve"> HYPERLINK \l "_bookmark37" </w:instrText>
      </w:r>
      <w:r>
        <w:fldChar w:fldCharType="separate"/>
      </w:r>
      <w:r>
        <w:rPr>
          <w:color w:val="0000FF"/>
        </w:rPr>
        <w:t>35–37</w:t>
      </w:r>
      <w:r>
        <w:rPr>
          <w:color w:val="0000FF"/>
        </w:rPr>
        <w:fldChar w:fldCharType="end"/>
      </w:r>
    </w:p>
    <w:p>
      <w:r>
        <w:rPr>
          <w:color w:val="2B2A29"/>
          <w:w w:val="105"/>
        </w:rPr>
        <w:t>nested</w:t>
      </w:r>
      <w:r>
        <w:rPr>
          <w:color w:val="2B2A29"/>
          <w:spacing w:val="-6"/>
          <w:w w:val="105"/>
        </w:rPr>
        <w:t xml:space="preserve"> </w:t>
      </w:r>
      <w:r>
        <w:rPr>
          <w:color w:val="2B2A29"/>
          <w:w w:val="105"/>
        </w:rPr>
        <w:t>if/else,</w:t>
      </w:r>
      <w:r>
        <w:rPr>
          <w:color w:val="2B2A29"/>
          <w:spacing w:val="-6"/>
          <w:w w:val="105"/>
        </w:rPr>
        <w:t xml:space="preserve"> </w:t>
      </w:r>
      <w:r>
        <w:fldChar w:fldCharType="begin"/>
      </w:r>
      <w:r>
        <w:instrText xml:space="preserve"> HYPERLINK \l "_bookmark34" </w:instrText>
      </w:r>
      <w:r>
        <w:fldChar w:fldCharType="separate"/>
      </w:r>
      <w:r>
        <w:rPr>
          <w:color w:val="0000FF"/>
          <w:w w:val="105"/>
        </w:rPr>
        <w:t>33,</w:t>
      </w:r>
      <w:r>
        <w:rPr>
          <w:color w:val="0000FF"/>
          <w:spacing w:val="-5"/>
          <w:w w:val="105"/>
        </w:rPr>
        <w:t xml:space="preserve"> </w:t>
      </w:r>
      <w:r>
        <w:rPr>
          <w:color w:val="0000FF"/>
          <w:spacing w:val="-5"/>
          <w:w w:val="105"/>
        </w:rPr>
        <w:fldChar w:fldCharType="end"/>
      </w:r>
      <w:r>
        <w:fldChar w:fldCharType="begin"/>
      </w:r>
      <w:r>
        <w:instrText xml:space="preserve"> HYPERLINK \l "_bookmark35" </w:instrText>
      </w:r>
      <w:r>
        <w:fldChar w:fldCharType="separate"/>
      </w:r>
      <w:r>
        <w:rPr>
          <w:color w:val="0000FF"/>
          <w:w w:val="105"/>
        </w:rPr>
        <w:t>34</w:t>
      </w:r>
      <w:r>
        <w:rPr>
          <w:color w:val="0000FF"/>
          <w:w w:val="105"/>
        </w:rPr>
        <w:fldChar w:fldCharType="end"/>
      </w:r>
    </w:p>
    <w:p>
      <w:pPr>
        <w:pStyle w:val="11"/>
        <w:spacing w:before="47"/>
        <w:ind w:left="460"/>
      </w:pPr>
      <w:r>
        <w:rPr>
          <w:color w:val="2B2A29"/>
          <w:w w:val="105"/>
        </w:rPr>
        <w:t>嵌套if/else，</w:t>
      </w:r>
      <w:r>
        <w:fldChar w:fldCharType="begin"/>
      </w:r>
      <w:r>
        <w:instrText xml:space="preserve"> HYPERLINK \l "_bookmark34" </w:instrText>
      </w:r>
      <w:r>
        <w:fldChar w:fldCharType="separate"/>
      </w:r>
      <w:r>
        <w:rPr>
          <w:color w:val="0000FF"/>
          <w:w w:val="105"/>
        </w:rPr>
        <w:t>33，</w:t>
      </w:r>
      <w:r>
        <w:rPr>
          <w:color w:val="0000FF"/>
          <w:spacing w:val="-5"/>
          <w:w w:val="105"/>
        </w:rPr>
        <w:fldChar w:fldCharType="end"/>
      </w:r>
      <w:r>
        <w:fldChar w:fldCharType="begin"/>
      </w:r>
      <w:r>
        <w:instrText xml:space="preserve"> HYPERLINK \l "_bookmark35" </w:instrText>
      </w:r>
      <w:r>
        <w:fldChar w:fldCharType="separate"/>
      </w:r>
      <w:r>
        <w:rPr>
          <w:color w:val="0000FF"/>
          <w:w w:val="105"/>
        </w:rPr>
        <w:t>34</w:t>
      </w:r>
      <w:r>
        <w:rPr>
          <w:color w:val="0000FF"/>
          <w:w w:val="105"/>
        </w:rPr>
        <w:fldChar w:fldCharType="end"/>
      </w:r>
    </w:p>
    <w:p>
      <w:r>
        <w:rPr>
          <w:color w:val="2B2A29"/>
          <w:w w:val="105"/>
        </w:rPr>
        <w:t>ternary</w:t>
      </w:r>
      <w:r>
        <w:rPr>
          <w:color w:val="2B2A29"/>
          <w:spacing w:val="-3"/>
          <w:w w:val="105"/>
        </w:rPr>
        <w:t xml:space="preserve"> </w:t>
      </w:r>
      <w:r>
        <w:rPr>
          <w:color w:val="2B2A29"/>
          <w:w w:val="105"/>
        </w:rPr>
        <w:t>conditional</w:t>
      </w:r>
      <w:r>
        <w:rPr>
          <w:color w:val="2B2A29"/>
          <w:spacing w:val="-3"/>
          <w:w w:val="105"/>
        </w:rPr>
        <w:t xml:space="preserve"> </w:t>
      </w:r>
      <w:r>
        <w:rPr>
          <w:color w:val="2B2A29"/>
          <w:w w:val="105"/>
        </w:rPr>
        <w:t>operator,</w:t>
      </w:r>
      <w:r>
        <w:rPr>
          <w:color w:val="2B2A29"/>
          <w:spacing w:val="-3"/>
          <w:w w:val="105"/>
        </w:rPr>
        <w:t xml:space="preserve"> </w:t>
      </w:r>
      <w:r>
        <w:fldChar w:fldCharType="begin"/>
      </w:r>
      <w:r>
        <w:instrText xml:space="preserve"> HYPERLINK \l "_bookmark35" </w:instrText>
      </w:r>
      <w:r>
        <w:fldChar w:fldCharType="separate"/>
      </w:r>
      <w:r>
        <w:rPr>
          <w:color w:val="0000FF"/>
          <w:w w:val="105"/>
        </w:rPr>
        <w:t>34,</w:t>
      </w:r>
      <w:r>
        <w:rPr>
          <w:color w:val="0000FF"/>
          <w:spacing w:val="-3"/>
          <w:w w:val="105"/>
        </w:rPr>
        <w:t xml:space="preserve"> </w:t>
      </w:r>
      <w:r>
        <w:rPr>
          <w:color w:val="0000FF"/>
          <w:spacing w:val="-3"/>
          <w:w w:val="105"/>
        </w:rPr>
        <w:fldChar w:fldCharType="end"/>
      </w:r>
      <w:r>
        <w:fldChar w:fldCharType="begin"/>
      </w:r>
      <w:r>
        <w:instrText xml:space="preserve"> HYPERLINK \l "_bookmark36" </w:instrText>
      </w:r>
      <w:r>
        <w:fldChar w:fldCharType="separate"/>
      </w:r>
      <w:r>
        <w:rPr>
          <w:color w:val="0000FF"/>
          <w:w w:val="105"/>
        </w:rPr>
        <w:t>35</w:t>
      </w:r>
      <w:r>
        <w:rPr>
          <w:color w:val="0000FF"/>
          <w:w w:val="105"/>
        </w:rPr>
        <w:fldChar w:fldCharType="end"/>
      </w:r>
    </w:p>
    <w:p>
      <w:pPr>
        <w:pStyle w:val="11"/>
        <w:spacing w:before="47"/>
        <w:ind w:left="460"/>
      </w:pPr>
      <w:r>
        <w:rPr>
          <w:color w:val="2B2A29"/>
          <w:w w:val="105"/>
        </w:rPr>
        <w:t>三元条件运算符，</w:t>
      </w:r>
      <w:r>
        <w:fldChar w:fldCharType="begin"/>
      </w:r>
      <w:r>
        <w:instrText xml:space="preserve"> HYPERLINK \l "_bookmark35" </w:instrText>
      </w:r>
      <w:r>
        <w:fldChar w:fldCharType="separate"/>
      </w:r>
      <w:r>
        <w:rPr>
          <w:color w:val="0000FF"/>
          <w:w w:val="105"/>
        </w:rPr>
        <w:t>34，</w:t>
      </w:r>
      <w:r>
        <w:rPr>
          <w:color w:val="0000FF"/>
          <w:spacing w:val="-3"/>
          <w:w w:val="105"/>
        </w:rPr>
        <w:fldChar w:fldCharType="end"/>
      </w:r>
    </w:p>
    <w:p>
      <w:r>
        <w:rPr>
          <w:color w:val="2B2A29"/>
          <w:w w:val="105"/>
        </w:rPr>
        <w:t>variable</w:t>
      </w:r>
      <w:r>
        <w:rPr>
          <w:color w:val="2B2A29"/>
          <w:spacing w:val="-14"/>
          <w:w w:val="105"/>
        </w:rPr>
        <w:t xml:space="preserve"> </w:t>
      </w:r>
      <w:r>
        <w:rPr>
          <w:color w:val="2B2A29"/>
          <w:w w:val="105"/>
        </w:rPr>
        <w:t>scopes,</w:t>
      </w:r>
      <w:r>
        <w:rPr>
          <w:color w:val="2B2A29"/>
          <w:spacing w:val="-14"/>
          <w:w w:val="105"/>
        </w:rPr>
        <w:t xml:space="preserve"> </w:t>
      </w:r>
      <w:r>
        <w:fldChar w:fldCharType="begin"/>
      </w:r>
      <w:r>
        <w:instrText xml:space="preserve"> HYPERLINK \l "_bookmark39" </w:instrText>
      </w:r>
      <w:r>
        <w:fldChar w:fldCharType="separate"/>
      </w:r>
      <w:r>
        <w:rPr>
          <w:color w:val="0000FF"/>
          <w:w w:val="105"/>
        </w:rPr>
        <w:t>39,</w:t>
      </w:r>
      <w:r>
        <w:rPr>
          <w:color w:val="0000FF"/>
          <w:spacing w:val="-13"/>
          <w:w w:val="105"/>
        </w:rPr>
        <w:t xml:space="preserve"> </w:t>
      </w:r>
      <w:r>
        <w:rPr>
          <w:color w:val="0000FF"/>
          <w:spacing w:val="-13"/>
          <w:w w:val="105"/>
        </w:rPr>
        <w:fldChar w:fldCharType="end"/>
      </w:r>
      <w:r>
        <w:fldChar w:fldCharType="begin"/>
      </w:r>
      <w:r>
        <w:instrText xml:space="preserve"> HYPERLINK \l "_bookmark40" </w:instrText>
      </w:r>
      <w:r>
        <w:fldChar w:fldCharType="separate"/>
      </w:r>
      <w:r>
        <w:rPr>
          <w:color w:val="0000FF"/>
          <w:w w:val="105"/>
        </w:rPr>
        <w:t>40</w:t>
      </w:r>
      <w:r>
        <w:rPr>
          <w:color w:val="0000FF"/>
          <w:w w:val="105"/>
        </w:rPr>
        <w:fldChar w:fldCharType="end"/>
      </w:r>
    </w:p>
    <w:p>
      <w:pPr>
        <w:pStyle w:val="11"/>
        <w:spacing w:before="47"/>
        <w:ind w:left="460"/>
      </w:pPr>
      <w:r>
        <w:rPr>
          <w:color w:val="2B2A29"/>
          <w:w w:val="105"/>
        </w:rPr>
        <w:t>可变范围，</w:t>
      </w:r>
      <w:r>
        <w:fldChar w:fldCharType="begin"/>
      </w:r>
      <w:r>
        <w:instrText xml:space="preserve"> HYPERLINK \l "_bookmark39" </w:instrText>
      </w:r>
      <w:r>
        <w:fldChar w:fldCharType="separate"/>
      </w:r>
      <w:r>
        <w:rPr>
          <w:color w:val="0000FF"/>
          <w:w w:val="105"/>
        </w:rPr>
        <w:t>39，</w:t>
      </w:r>
      <w:r>
        <w:rPr>
          <w:color w:val="0000FF"/>
          <w:spacing w:val="-13"/>
          <w:w w:val="105"/>
        </w:rPr>
        <w:fldChar w:fldCharType="end"/>
      </w:r>
      <w:r>
        <w:fldChar w:fldCharType="begin"/>
      </w:r>
      <w:r>
        <w:instrText xml:space="preserve"> HYPERLINK \l "_bookmark40" </w:instrText>
      </w:r>
      <w:r>
        <w:fldChar w:fldCharType="separate"/>
      </w:r>
      <w:r>
        <w:rPr>
          <w:color w:val="0000FF"/>
          <w:w w:val="105"/>
        </w:rPr>
        <w:t>40</w:t>
      </w:r>
      <w:r>
        <w:rPr>
          <w:color w:val="0000FF"/>
          <w:w w:val="105"/>
        </w:rPr>
        <w:fldChar w:fldCharType="end"/>
      </w:r>
    </w:p>
    <w:p>
      <w:r>
        <w:rPr>
          <w:color w:val="2B2A29"/>
          <w:spacing w:val="-2"/>
          <w:w w:val="105"/>
        </w:rPr>
        <w:t xml:space="preserve">Fork statement, </w:t>
      </w:r>
      <w:r>
        <w:fldChar w:fldCharType="begin"/>
      </w:r>
      <w:r>
        <w:instrText xml:space="preserve"> HYPERLINK \l "_bookmark140" </w:instrText>
      </w:r>
      <w:r>
        <w:fldChar w:fldCharType="separate"/>
      </w:r>
      <w:r>
        <w:rPr>
          <w:color w:val="0000FF"/>
          <w:spacing w:val="-1"/>
          <w:w w:val="105"/>
        </w:rPr>
        <w:t>164–167</w:t>
      </w:r>
      <w:r>
        <w:rPr>
          <w:color w:val="0000FF"/>
          <w:spacing w:val="-1"/>
          <w:w w:val="105"/>
        </w:rPr>
        <w:fldChar w:fldCharType="end"/>
      </w:r>
      <w:r>
        <w:rPr>
          <w:color w:val="0000FF"/>
          <w:spacing w:val="-55"/>
          <w:w w:val="105"/>
        </w:rPr>
        <w:t xml:space="preserve"> </w:t>
      </w:r>
      <w:r>
        <w:rPr>
          <w:color w:val="2B2A29"/>
          <w:w w:val="110"/>
        </w:rPr>
        <w:t>Functions</w:t>
      </w:r>
    </w:p>
    <w:p>
      <w:pPr>
        <w:pStyle w:val="11"/>
        <w:spacing w:before="48" w:line="285" w:lineRule="auto"/>
        <w:ind w:left="160" w:right="2196"/>
      </w:pPr>
      <w:r>
        <w:rPr>
          <w:color w:val="2B2A29"/>
          <w:spacing w:val="-2"/>
          <w:w w:val="105"/>
        </w:rPr>
        <w:t>Fork语句，</w:t>
      </w:r>
      <w:r>
        <w:fldChar w:fldCharType="begin"/>
      </w:r>
      <w:r>
        <w:instrText xml:space="preserve"> HYPERLINK \l "_bookmark140" </w:instrText>
      </w:r>
      <w:r>
        <w:fldChar w:fldCharType="separate"/>
      </w:r>
      <w:r>
        <w:rPr>
          <w:color w:val="0000FF"/>
          <w:spacing w:val="-1"/>
          <w:w w:val="105"/>
        </w:rPr>
        <w:t>164–167</w:t>
      </w:r>
      <w:r>
        <w:rPr>
          <w:color w:val="0000FF"/>
          <w:spacing w:val="-1"/>
          <w:w w:val="105"/>
        </w:rPr>
        <w:fldChar w:fldCharType="end"/>
      </w:r>
      <w:r>
        <w:rPr>
          <w:color w:val="2B2A29"/>
          <w:w w:val="110"/>
        </w:rPr>
        <w:t>函数</w:t>
      </w:r>
    </w:p>
    <w:p>
      <w:r>
        <w:rPr>
          <w:color w:val="2B2A29"/>
          <w:w w:val="105"/>
        </w:rPr>
        <w:t>definition,</w:t>
      </w:r>
      <w:r>
        <w:rPr>
          <w:color w:val="2B2A29"/>
          <w:spacing w:val="-14"/>
          <w:w w:val="105"/>
        </w:rPr>
        <w:t xml:space="preserve"> </w:t>
      </w:r>
      <w:r>
        <w:fldChar w:fldCharType="begin"/>
      </w:r>
      <w:r>
        <w:instrText xml:space="preserve"> HYPERLINK \l "_bookmark45" </w:instrText>
      </w:r>
      <w:r>
        <w:fldChar w:fldCharType="separate"/>
      </w:r>
      <w:r>
        <w:rPr>
          <w:color w:val="0000FF"/>
          <w:w w:val="105"/>
        </w:rPr>
        <w:t>46,</w:t>
      </w:r>
      <w:r>
        <w:rPr>
          <w:color w:val="0000FF"/>
          <w:spacing w:val="-14"/>
          <w:w w:val="105"/>
        </w:rPr>
        <w:t xml:space="preserve"> </w:t>
      </w:r>
      <w:r>
        <w:rPr>
          <w:color w:val="0000FF"/>
          <w:spacing w:val="-14"/>
          <w:w w:val="105"/>
        </w:rPr>
        <w:fldChar w:fldCharType="end"/>
      </w:r>
      <w:r>
        <w:fldChar w:fldCharType="begin"/>
      </w:r>
      <w:r>
        <w:instrText xml:space="preserve"> HYPERLINK \l "_bookmark48" </w:instrText>
      </w:r>
      <w:r>
        <w:fldChar w:fldCharType="separate"/>
      </w:r>
      <w:r>
        <w:rPr>
          <w:color w:val="0000FF"/>
          <w:w w:val="105"/>
        </w:rPr>
        <w:t>51</w:t>
      </w:r>
      <w:r>
        <w:rPr>
          <w:color w:val="0000FF"/>
          <w:w w:val="105"/>
        </w:rPr>
        <w:fldChar w:fldCharType="end"/>
      </w:r>
    </w:p>
    <w:p>
      <w:pPr>
        <w:pStyle w:val="11"/>
        <w:spacing w:line="251" w:lineRule="exact"/>
        <w:ind w:left="460"/>
      </w:pPr>
      <w:r>
        <w:rPr>
          <w:color w:val="2B2A29"/>
          <w:w w:val="105"/>
        </w:rPr>
        <w:t>定义，</w:t>
      </w:r>
      <w:r>
        <w:fldChar w:fldCharType="begin"/>
      </w:r>
      <w:r>
        <w:instrText xml:space="preserve"> HYPERLINK \l "_bookmark45" </w:instrText>
      </w:r>
      <w:r>
        <w:fldChar w:fldCharType="separate"/>
      </w:r>
      <w:r>
        <w:rPr>
          <w:color w:val="0000FF"/>
          <w:w w:val="105"/>
        </w:rPr>
        <w:t>46，</w:t>
      </w:r>
      <w:r>
        <w:rPr>
          <w:color w:val="0000FF"/>
          <w:spacing w:val="-14"/>
          <w:w w:val="105"/>
        </w:rPr>
        <w:fldChar w:fldCharType="end"/>
      </w:r>
      <w:r>
        <w:fldChar w:fldCharType="begin"/>
      </w:r>
      <w:r>
        <w:instrText xml:space="preserve"> HYPERLINK \l "_bookmark48" </w:instrText>
      </w:r>
      <w:r>
        <w:fldChar w:fldCharType="separate"/>
      </w:r>
      <w:r>
        <w:rPr>
          <w:color w:val="0000FF"/>
          <w:w w:val="105"/>
        </w:rPr>
        <w:t>51</w:t>
      </w:r>
      <w:r>
        <w:rPr>
          <w:color w:val="0000FF"/>
          <w:w w:val="105"/>
        </w:rPr>
        <w:fldChar w:fldCharType="end"/>
      </w:r>
    </w:p>
    <w:p>
      <w:r>
        <w:rPr>
          <w:color w:val="2B2A29"/>
          <w:w w:val="105"/>
        </w:rPr>
        <w:t>functional</w:t>
      </w:r>
      <w:r>
        <w:rPr>
          <w:color w:val="2B2A29"/>
          <w:spacing w:val="-1"/>
          <w:w w:val="105"/>
        </w:rPr>
        <w:t xml:space="preserve"> </w:t>
      </w:r>
      <w:r>
        <w:rPr>
          <w:color w:val="2B2A29"/>
          <w:w w:val="105"/>
        </w:rPr>
        <w:t>decomposition,</w:t>
      </w:r>
      <w:r>
        <w:rPr>
          <w:color w:val="2B2A29"/>
          <w:spacing w:val="-1"/>
          <w:w w:val="105"/>
        </w:rPr>
        <w:t xml:space="preserve"> </w:t>
      </w:r>
      <w:r>
        <w:fldChar w:fldCharType="begin"/>
      </w:r>
      <w:r>
        <w:instrText xml:space="preserve"> HYPERLINK \l "_bookmark49" </w:instrText>
      </w:r>
      <w:r>
        <w:fldChar w:fldCharType="separate"/>
      </w:r>
      <w:r>
        <w:rPr>
          <w:color w:val="0000FF"/>
          <w:w w:val="105"/>
        </w:rPr>
        <w:t>52,</w:t>
      </w:r>
      <w:r>
        <w:rPr>
          <w:color w:val="0000FF"/>
          <w:spacing w:val="-1"/>
          <w:w w:val="105"/>
        </w:rPr>
        <w:t xml:space="preserve"> </w:t>
      </w:r>
      <w:r>
        <w:rPr>
          <w:color w:val="0000FF"/>
          <w:spacing w:val="-1"/>
          <w:w w:val="105"/>
        </w:rPr>
        <w:fldChar w:fldCharType="end"/>
      </w:r>
      <w:r>
        <w:fldChar w:fldCharType="begin"/>
      </w:r>
      <w:r>
        <w:instrText xml:space="preserve"> HYPERLINK \l "_bookmark50" </w:instrText>
      </w:r>
      <w:r>
        <w:fldChar w:fldCharType="separate"/>
      </w:r>
      <w:r>
        <w:rPr>
          <w:color w:val="0000FF"/>
          <w:w w:val="105"/>
        </w:rPr>
        <w:t>53</w:t>
      </w:r>
      <w:r>
        <w:rPr>
          <w:color w:val="0000FF"/>
          <w:w w:val="105"/>
        </w:rPr>
        <w:fldChar w:fldCharType="end"/>
      </w:r>
    </w:p>
    <w:p>
      <w:pPr>
        <w:pStyle w:val="11"/>
        <w:spacing w:before="47"/>
        <w:ind w:left="460"/>
      </w:pPr>
      <w:r>
        <w:rPr>
          <w:color w:val="2B2A29"/>
          <w:w w:val="105"/>
        </w:rPr>
        <w:t>功能分解，</w:t>
      </w:r>
      <w:r>
        <w:fldChar w:fldCharType="begin"/>
      </w:r>
      <w:r>
        <w:instrText xml:space="preserve"> HYPERLINK \l "_bookmark49" </w:instrText>
      </w:r>
      <w:r>
        <w:fldChar w:fldCharType="separate"/>
      </w:r>
      <w:r>
        <w:rPr>
          <w:color w:val="0000FF"/>
          <w:w w:val="105"/>
        </w:rPr>
        <w:t>52，</w:t>
      </w:r>
      <w:r>
        <w:rPr>
          <w:color w:val="0000FF"/>
          <w:spacing w:val="-1"/>
          <w:w w:val="105"/>
        </w:rPr>
        <w:fldChar w:fldCharType="end"/>
      </w:r>
      <w:r>
        <w:fldChar w:fldCharType="begin"/>
      </w:r>
      <w:r>
        <w:instrText xml:space="preserve"> HYPERLINK \l "_bookmark50" </w:instrText>
      </w:r>
      <w:r>
        <w:fldChar w:fldCharType="separate"/>
      </w:r>
      <w:r>
        <w:rPr>
          <w:color w:val="0000FF"/>
          <w:w w:val="105"/>
        </w:rPr>
        <w:t>53</w:t>
      </w:r>
      <w:r>
        <w:rPr>
          <w:color w:val="0000FF"/>
          <w:w w:val="105"/>
        </w:rPr>
        <w:fldChar w:fldCharType="end"/>
      </w:r>
    </w:p>
    <w:p>
      <w:r>
        <w:rPr>
          <w:color w:val="2B2A29"/>
          <w:w w:val="105"/>
        </w:rPr>
        <w:t>permutations,</w:t>
      </w:r>
      <w:r>
        <w:rPr>
          <w:color w:val="2B2A29"/>
          <w:spacing w:val="5"/>
          <w:w w:val="105"/>
        </w:rPr>
        <w:t xml:space="preserve"> </w:t>
      </w:r>
      <w:r>
        <w:fldChar w:fldCharType="begin"/>
      </w:r>
      <w:r>
        <w:instrText xml:space="preserve"> HYPERLINK \l "_bookmark46" </w:instrText>
      </w:r>
      <w:r>
        <w:fldChar w:fldCharType="separate"/>
      </w:r>
      <w:r>
        <w:rPr>
          <w:color w:val="0000FF"/>
          <w:w w:val="105"/>
        </w:rPr>
        <w:t>47</w:t>
      </w:r>
      <w:r>
        <w:rPr>
          <w:color w:val="0000FF"/>
          <w:w w:val="105"/>
        </w:rPr>
        <w:fldChar w:fldCharType="end"/>
      </w:r>
    </w:p>
    <w:p>
      <w:pPr>
        <w:pStyle w:val="11"/>
        <w:spacing w:before="47"/>
        <w:ind w:left="460"/>
      </w:pPr>
      <w:r>
        <w:rPr>
          <w:color w:val="2B2A29"/>
          <w:w w:val="105"/>
        </w:rPr>
        <w:t>排列，</w:t>
      </w:r>
      <w:r>
        <w:fldChar w:fldCharType="begin"/>
      </w:r>
      <w:r>
        <w:instrText xml:space="preserve"> HYPERLINK \l "_bookmark46" </w:instrText>
      </w:r>
      <w:r>
        <w:fldChar w:fldCharType="separate"/>
      </w:r>
      <w:r>
        <w:rPr>
          <w:color w:val="0000FF"/>
          <w:w w:val="105"/>
        </w:rPr>
        <w:t>47</w:t>
      </w:r>
      <w:r>
        <w:rPr>
          <w:color w:val="0000FF"/>
          <w:w w:val="105"/>
        </w:rPr>
        <w:fldChar w:fldCharType="end"/>
      </w:r>
    </w:p>
    <w:p>
      <w:r>
        <w:rPr>
          <w:color w:val="2B2A29"/>
          <w:w w:val="105"/>
        </w:rPr>
        <w:t>program</w:t>
      </w:r>
      <w:r>
        <w:rPr>
          <w:color w:val="2B2A29"/>
          <w:spacing w:val="-4"/>
          <w:w w:val="105"/>
        </w:rPr>
        <w:t xml:space="preserve"> </w:t>
      </w:r>
      <w:r>
        <w:rPr>
          <w:color w:val="2B2A29"/>
          <w:w w:val="105"/>
        </w:rPr>
        <w:t>execution,</w:t>
      </w:r>
      <w:r>
        <w:rPr>
          <w:color w:val="2B2A29"/>
          <w:spacing w:val="-3"/>
          <w:w w:val="105"/>
        </w:rPr>
        <w:t xml:space="preserve"> </w:t>
      </w:r>
      <w:r>
        <w:fldChar w:fldCharType="begin"/>
      </w:r>
      <w:r>
        <w:instrText xml:space="preserve"> HYPERLINK \l "_bookmark48" </w:instrText>
      </w:r>
      <w:r>
        <w:fldChar w:fldCharType="separate"/>
      </w:r>
      <w:r>
        <w:rPr>
          <w:color w:val="0000FF"/>
          <w:w w:val="105"/>
        </w:rPr>
        <w:t>51</w:t>
      </w:r>
      <w:r>
        <w:rPr>
          <w:color w:val="0000FF"/>
          <w:w w:val="105"/>
        </w:rPr>
        <w:fldChar w:fldCharType="end"/>
      </w:r>
    </w:p>
    <w:p>
      <w:pPr>
        <w:pStyle w:val="11"/>
        <w:spacing w:before="47"/>
        <w:ind w:left="460"/>
      </w:pPr>
      <w:r>
        <w:rPr>
          <w:color w:val="2B2A29"/>
          <w:w w:val="105"/>
        </w:rPr>
        <w:t>程序执行，</w:t>
      </w:r>
      <w:r>
        <w:fldChar w:fldCharType="begin"/>
      </w:r>
      <w:r>
        <w:instrText xml:space="preserve"> HYPERLINK \l "_bookmark48" </w:instrText>
      </w:r>
      <w:r>
        <w:fldChar w:fldCharType="separate"/>
      </w:r>
      <w:r>
        <w:rPr>
          <w:color w:val="0000FF"/>
          <w:w w:val="105"/>
        </w:rPr>
        <w:t>51</w:t>
      </w:r>
      <w:r>
        <w:rPr>
          <w:color w:val="0000FF"/>
          <w:w w:val="105"/>
        </w:rPr>
        <w:fldChar w:fldCharType="end"/>
      </w:r>
    </w:p>
    <w:p>
      <w:r>
        <w:rPr>
          <w:color w:val="2B2A29"/>
          <w:w w:val="105"/>
        </w:rPr>
        <w:t>source</w:t>
      </w:r>
      <w:r>
        <w:rPr>
          <w:color w:val="2B2A29"/>
          <w:spacing w:val="-14"/>
          <w:w w:val="105"/>
        </w:rPr>
        <w:t xml:space="preserve"> </w:t>
      </w:r>
      <w:r>
        <w:rPr>
          <w:color w:val="2B2A29"/>
          <w:w w:val="105"/>
        </w:rPr>
        <w:t>code,</w:t>
      </w:r>
      <w:r>
        <w:rPr>
          <w:color w:val="2B2A29"/>
          <w:spacing w:val="-13"/>
          <w:w w:val="105"/>
        </w:rPr>
        <w:t xml:space="preserve"> </w:t>
      </w:r>
      <w:r>
        <w:fldChar w:fldCharType="begin"/>
      </w:r>
      <w:r>
        <w:instrText xml:space="preserve"> HYPERLINK \l "_bookmark47" </w:instrText>
      </w:r>
      <w:r>
        <w:fldChar w:fldCharType="separate"/>
      </w:r>
      <w:r>
        <w:rPr>
          <w:color w:val="0000FF"/>
          <w:w w:val="105"/>
        </w:rPr>
        <w:t>47–50</w:t>
      </w:r>
      <w:r>
        <w:rPr>
          <w:color w:val="0000FF"/>
          <w:w w:val="105"/>
        </w:rPr>
        <w:fldChar w:fldCharType="end"/>
      </w:r>
    </w:p>
    <w:p>
      <w:pPr>
        <w:pStyle w:val="11"/>
        <w:spacing w:before="47"/>
        <w:ind w:left="460"/>
      </w:pPr>
      <w:r>
        <w:rPr>
          <w:color w:val="2B2A29"/>
          <w:w w:val="105"/>
        </w:rPr>
        <w:t>源代</w:t>
      </w:r>
      <w:r>
        <w:rPr>
          <w:color w:val="2B2A29"/>
          <w:spacing w:val="-14"/>
          <w:w w:val="105"/>
        </w:rPr>
        <w:t>码，</w:t>
      </w:r>
      <w:r>
        <w:fldChar w:fldCharType="begin"/>
      </w:r>
      <w:r>
        <w:instrText xml:space="preserve"> HYPERLINK \l "_bookmark47" </w:instrText>
      </w:r>
      <w:r>
        <w:fldChar w:fldCharType="separate"/>
      </w:r>
      <w:r>
        <w:rPr>
          <w:color w:val="0000FF"/>
          <w:w w:val="105"/>
        </w:rPr>
        <w:t>47–50</w:t>
      </w:r>
      <w:r>
        <w:rPr>
          <w:color w:val="0000FF"/>
          <w:w w:val="105"/>
        </w:rPr>
        <w:fldChar w:fldCharType="end"/>
      </w:r>
    </w:p>
    <w:p>
      <w:pPr>
        <w:pStyle w:val="11"/>
        <w:rPr>
          <w:sz w:val="24"/>
        </w:rPr>
      </w:pPr>
    </w:p>
    <w:p>
      <w:r>
        <w:rPr>
          <w:color w:val="2B2A29"/>
          <w:w w:val="100"/>
        </w:rPr>
        <w:t>G</w:t>
      </w:r>
    </w:p>
    <w:p>
      <w:pPr>
        <w:pStyle w:val="6"/>
        <w:spacing w:before="174"/>
      </w:pPr>
      <w:r>
        <w:rPr>
          <w:color w:val="2B2A29"/>
          <w:w w:val="100"/>
        </w:rPr>
        <w:t>G</w:t>
      </w:r>
    </w:p>
    <w:p>
      <w:r>
        <w:rPr>
          <w:color w:val="2B2A29"/>
        </w:rPr>
        <w:t xml:space="preserve">gRPC service, </w:t>
      </w:r>
      <w:r>
        <w:fldChar w:fldCharType="begin"/>
      </w:r>
      <w:r>
        <w:instrText xml:space="preserve"> HYPERLINK \l "_bookmark177" </w:instrText>
      </w:r>
      <w:r>
        <w:fldChar w:fldCharType="separate"/>
      </w:r>
      <w:r>
        <w:rPr>
          <w:color w:val="0000FF"/>
        </w:rPr>
        <w:t>216</w:t>
      </w:r>
      <w:r>
        <w:rPr>
          <w:color w:val="0000FF"/>
        </w:rPr>
        <w:fldChar w:fldCharType="end"/>
      </w:r>
      <w:r>
        <w:rPr>
          <w:color w:val="0000FF"/>
          <w:spacing w:val="1"/>
        </w:rPr>
        <w:t xml:space="preserve"> </w:t>
      </w:r>
      <w:r>
        <w:rPr>
          <w:color w:val="2B2A29"/>
          <w:spacing w:val="-2"/>
          <w:w w:val="110"/>
        </w:rPr>
        <w:t>addOrder</w:t>
      </w:r>
      <w:r>
        <w:rPr>
          <w:color w:val="2B2A29"/>
          <w:spacing w:val="-13"/>
          <w:w w:val="110"/>
        </w:rPr>
        <w:t xml:space="preserve"> </w:t>
      </w:r>
      <w:r>
        <w:rPr>
          <w:color w:val="2B2A29"/>
          <w:spacing w:val="-2"/>
          <w:w w:val="110"/>
        </w:rPr>
        <w:t>and</w:t>
      </w:r>
      <w:r>
        <w:rPr>
          <w:color w:val="2B2A29"/>
          <w:spacing w:val="-12"/>
          <w:w w:val="110"/>
        </w:rPr>
        <w:t xml:space="preserve"> </w:t>
      </w:r>
      <w:r>
        <w:rPr>
          <w:color w:val="2B2A29"/>
          <w:spacing w:val="-2"/>
          <w:w w:val="110"/>
        </w:rPr>
        <w:t>getOrder</w:t>
      </w:r>
    </w:p>
    <w:p>
      <w:pPr>
        <w:pStyle w:val="11"/>
        <w:spacing w:before="87" w:line="285" w:lineRule="auto"/>
        <w:ind w:left="460" w:right="1960" w:hanging="301"/>
      </w:pPr>
      <w:r>
        <w:rPr>
          <w:color w:val="2B2A29"/>
        </w:rPr>
        <w:t>gRPC服务，</w:t>
      </w:r>
      <w:r>
        <w:fldChar w:fldCharType="begin"/>
      </w:r>
      <w:r>
        <w:instrText xml:space="preserve"> HYPERLINK \l "_bookmark177" </w:instrText>
      </w:r>
      <w:r>
        <w:fldChar w:fldCharType="separate"/>
      </w:r>
      <w:r>
        <w:rPr>
          <w:color w:val="0000FF"/>
        </w:rPr>
        <w:t>216</w:t>
      </w:r>
      <w:r>
        <w:rPr>
          <w:color w:val="0000FF"/>
        </w:rPr>
        <w:fldChar w:fldCharType="end"/>
      </w:r>
      <w:r>
        <w:t xml:space="preserve"> </w:t>
      </w:r>
      <w:r>
        <w:rPr>
          <w:color w:val="2B2A29"/>
          <w:spacing w:val="-2"/>
          <w:w w:val="110"/>
        </w:rPr>
        <w:t>addOrder和getOrder</w:t>
      </w:r>
    </w:p>
    <w:p>
      <w:r>
        <w:rPr>
          <w:color w:val="2B2A29"/>
        </w:rPr>
        <w:t>functions,</w:t>
      </w:r>
      <w:r>
        <w:rPr>
          <w:color w:val="2B2A29"/>
          <w:spacing w:val="22"/>
        </w:rPr>
        <w:t xml:space="preserve"> </w:t>
      </w:r>
      <w:r>
        <w:fldChar w:fldCharType="begin"/>
      </w:r>
      <w:r>
        <w:instrText xml:space="preserve"> HYPERLINK \l "_bookmark180" </w:instrText>
      </w:r>
      <w:r>
        <w:fldChar w:fldCharType="separate"/>
      </w:r>
      <w:r>
        <w:rPr>
          <w:color w:val="0000FF"/>
        </w:rPr>
        <w:t>219,</w:t>
      </w:r>
      <w:r>
        <w:rPr>
          <w:color w:val="0000FF"/>
          <w:spacing w:val="22"/>
        </w:rPr>
        <w:t xml:space="preserve"> </w:t>
      </w:r>
      <w:r>
        <w:rPr>
          <w:color w:val="0000FF"/>
          <w:spacing w:val="22"/>
        </w:rPr>
        <w:fldChar w:fldCharType="end"/>
      </w:r>
      <w:r>
        <w:fldChar w:fldCharType="begin"/>
      </w:r>
      <w:r>
        <w:instrText xml:space="preserve"> HYPERLINK \l "_bookmark184" </w:instrText>
      </w:r>
      <w:r>
        <w:fldChar w:fldCharType="separate"/>
      </w:r>
      <w:r>
        <w:rPr>
          <w:color w:val="0000FF"/>
        </w:rPr>
        <w:t>224</w:t>
      </w:r>
      <w:r>
        <w:rPr>
          <w:color w:val="0000FF"/>
        </w:rPr>
        <w:fldChar w:fldCharType="end"/>
      </w:r>
    </w:p>
    <w:p>
      <w:pPr>
        <w:pStyle w:val="11"/>
        <w:spacing w:line="251" w:lineRule="exact"/>
        <w:ind w:left="910"/>
      </w:pPr>
      <w:r>
        <w:rPr>
          <w:color w:val="2B2A29"/>
        </w:rPr>
        <w:t>函数，</w:t>
      </w:r>
      <w:r>
        <w:fldChar w:fldCharType="begin"/>
      </w:r>
      <w:r>
        <w:instrText xml:space="preserve"> HYPERLINK \l "_bookmark180" </w:instrText>
      </w:r>
      <w:r>
        <w:fldChar w:fldCharType="separate"/>
      </w:r>
      <w:r>
        <w:rPr>
          <w:color w:val="0000FF"/>
        </w:rPr>
        <w:t>219，</w:t>
      </w:r>
      <w:r>
        <w:rPr>
          <w:color w:val="0000FF"/>
          <w:spacing w:val="22"/>
        </w:rPr>
        <w:fldChar w:fldCharType="end"/>
      </w:r>
      <w:r>
        <w:fldChar w:fldCharType="begin"/>
      </w:r>
      <w:r>
        <w:instrText xml:space="preserve"> HYPERLINK \l "_bookmark184" </w:instrText>
      </w:r>
      <w:r>
        <w:fldChar w:fldCharType="separate"/>
      </w:r>
      <w:r>
        <w:rPr>
          <w:color w:val="0000FF"/>
        </w:rPr>
        <w:t>224</w:t>
      </w:r>
      <w:r>
        <w:rPr>
          <w:color w:val="0000FF"/>
        </w:rPr>
        <w:fldChar w:fldCharType="end"/>
      </w:r>
    </w:p>
    <w:p>
      <w:r>
        <w:rPr>
          <w:color w:val="2B2A29"/>
          <w:w w:val="105"/>
        </w:rPr>
        <w:t xml:space="preserve">client template, </w:t>
      </w:r>
      <w:r>
        <w:fldChar w:fldCharType="begin"/>
      </w:r>
      <w:r>
        <w:instrText xml:space="preserve"> HYPERLINK \l "_bookmark182" </w:instrText>
      </w:r>
      <w:r>
        <w:fldChar w:fldCharType="separate"/>
      </w:r>
      <w:r>
        <w:rPr>
          <w:color w:val="0000FF"/>
          <w:w w:val="105"/>
        </w:rPr>
        <w:t>221</w:t>
      </w:r>
      <w:r>
        <w:rPr>
          <w:color w:val="0000FF"/>
          <w:w w:val="105"/>
        </w:rPr>
        <w:fldChar w:fldCharType="end"/>
      </w:r>
      <w:r>
        <w:rPr>
          <w:color w:val="0000FF"/>
          <w:spacing w:val="1"/>
          <w:w w:val="105"/>
        </w:rPr>
        <w:t xml:space="preserve"> </w:t>
      </w:r>
      <w:r>
        <w:rPr>
          <w:color w:val="2B2A29"/>
          <w:w w:val="105"/>
        </w:rPr>
        <w:t>grpc_service_project</w:t>
      </w:r>
    </w:p>
    <w:p>
      <w:pPr>
        <w:pStyle w:val="11"/>
        <w:spacing w:before="47" w:line="285" w:lineRule="auto"/>
        <w:ind w:left="460" w:right="2224"/>
      </w:pPr>
      <w:r>
        <w:rPr>
          <w:color w:val="2B2A29"/>
          <w:w w:val="105"/>
        </w:rPr>
        <w:t>客户端模板，</w:t>
      </w:r>
      <w:r>
        <w:fldChar w:fldCharType="begin"/>
      </w:r>
      <w:r>
        <w:instrText xml:space="preserve"> HYPERLINK \l "_bookmark182" </w:instrText>
      </w:r>
      <w:r>
        <w:fldChar w:fldCharType="separate"/>
      </w:r>
      <w:r>
        <w:rPr>
          <w:color w:val="0000FF"/>
          <w:w w:val="105"/>
        </w:rPr>
        <w:t>221</w:t>
      </w:r>
      <w:r>
        <w:rPr>
          <w:color w:val="0000FF"/>
          <w:w w:val="105"/>
        </w:rPr>
        <w:fldChar w:fldCharType="end"/>
      </w:r>
      <w:r>
        <w:t xml:space="preserve"> </w:t>
      </w:r>
      <w:r>
        <w:rPr>
          <w:color w:val="2B2A29"/>
          <w:w w:val="105"/>
        </w:rPr>
        <w:t>grpc_service_project</w:t>
      </w:r>
    </w:p>
    <w:p>
      <w:r>
        <w:rPr>
          <w:color w:val="2B2A29"/>
          <w:spacing w:val="-1"/>
          <w:w w:val="105"/>
        </w:rPr>
        <w:t>directory,</w:t>
      </w:r>
      <w:r>
        <w:rPr>
          <w:color w:val="2B2A29"/>
          <w:spacing w:val="-11"/>
          <w:w w:val="105"/>
        </w:rPr>
        <w:t xml:space="preserve"> </w:t>
      </w:r>
      <w:r>
        <w:fldChar w:fldCharType="begin"/>
      </w:r>
      <w:r>
        <w:instrText xml:space="preserve"> HYPERLINK \l "_bookmark184" </w:instrText>
      </w:r>
      <w:r>
        <w:fldChar w:fldCharType="separate"/>
      </w:r>
      <w:r>
        <w:rPr>
          <w:color w:val="0000FF"/>
          <w:w w:val="105"/>
        </w:rPr>
        <w:t>224</w:t>
      </w:r>
      <w:r>
        <w:rPr>
          <w:color w:val="0000FF"/>
          <w:w w:val="105"/>
        </w:rPr>
        <w:fldChar w:fldCharType="end"/>
      </w:r>
    </w:p>
    <w:p>
      <w:pPr>
        <w:pStyle w:val="11"/>
        <w:spacing w:line="251" w:lineRule="exact"/>
        <w:ind w:left="910"/>
      </w:pPr>
      <w:r>
        <w:rPr>
          <w:color w:val="2B2A29"/>
          <w:spacing w:val="-1"/>
          <w:w w:val="105"/>
        </w:rPr>
        <w:t>目录，</w:t>
      </w:r>
      <w:r>
        <w:fldChar w:fldCharType="begin"/>
      </w:r>
      <w:r>
        <w:instrText xml:space="preserve"> HYPERLINK \l "_bookmark184" </w:instrText>
      </w:r>
      <w:r>
        <w:fldChar w:fldCharType="separate"/>
      </w:r>
      <w:r>
        <w:rPr>
          <w:color w:val="0000FF"/>
          <w:w w:val="105"/>
        </w:rPr>
        <w:t>224</w:t>
      </w:r>
      <w:r>
        <w:rPr>
          <w:color w:val="0000FF"/>
          <w:w w:val="105"/>
        </w:rPr>
        <w:fldChar w:fldCharType="end"/>
      </w:r>
    </w:p>
    <w:p>
      <w:r>
        <w:rPr>
          <w:color w:val="2B2A29"/>
          <w:w w:val="105"/>
        </w:rPr>
        <w:t>implementation,</w:t>
      </w:r>
      <w:r>
        <w:rPr>
          <w:color w:val="2B2A29"/>
          <w:spacing w:val="6"/>
          <w:w w:val="105"/>
        </w:rPr>
        <w:t xml:space="preserve"> </w:t>
      </w:r>
      <w:r>
        <w:fldChar w:fldCharType="begin"/>
      </w:r>
      <w:r>
        <w:instrText xml:space="preserve"> HYPERLINK \l "_bookmark181" </w:instrText>
      </w:r>
      <w:r>
        <w:fldChar w:fldCharType="separate"/>
      </w:r>
      <w:r>
        <w:rPr>
          <w:color w:val="0000FF"/>
          <w:w w:val="105"/>
        </w:rPr>
        <w:t>220</w:t>
      </w:r>
      <w:r>
        <w:rPr>
          <w:color w:val="0000FF"/>
          <w:w w:val="105"/>
        </w:rPr>
        <w:fldChar w:fldCharType="end"/>
      </w:r>
    </w:p>
    <w:p>
      <w:pPr>
        <w:pStyle w:val="11"/>
        <w:spacing w:before="47"/>
        <w:ind w:left="460"/>
      </w:pPr>
      <w:r>
        <w:rPr>
          <w:color w:val="2B2A29"/>
          <w:w w:val="105"/>
        </w:rPr>
        <w:t>实施，</w:t>
      </w:r>
      <w:r>
        <w:fldChar w:fldCharType="begin"/>
      </w:r>
      <w:r>
        <w:instrText xml:space="preserve"> HYPERLINK \l "_bookmark181" </w:instrText>
      </w:r>
      <w:r>
        <w:fldChar w:fldCharType="separate"/>
      </w:r>
      <w:r>
        <w:rPr>
          <w:color w:val="0000FF"/>
          <w:w w:val="105"/>
        </w:rPr>
        <w:t>220</w:t>
      </w:r>
      <w:r>
        <w:rPr>
          <w:color w:val="0000FF"/>
          <w:w w:val="105"/>
        </w:rPr>
        <w:fldChar w:fldCharType="end"/>
      </w:r>
    </w:p>
    <w:p>
      <w:r>
        <w:rPr>
          <w:color w:val="2B2A29"/>
          <w:w w:val="105"/>
        </w:rPr>
        <w:t>log</w:t>
      </w:r>
      <w:r>
        <w:rPr>
          <w:color w:val="2B2A29"/>
          <w:spacing w:val="-9"/>
          <w:w w:val="105"/>
        </w:rPr>
        <w:t xml:space="preserve"> </w:t>
      </w:r>
      <w:r>
        <w:rPr>
          <w:color w:val="2B2A29"/>
          <w:w w:val="105"/>
        </w:rPr>
        <w:t>statements,</w:t>
      </w:r>
      <w:r>
        <w:rPr>
          <w:color w:val="2B2A29"/>
          <w:spacing w:val="-8"/>
          <w:w w:val="105"/>
        </w:rPr>
        <w:t xml:space="preserve"> </w:t>
      </w:r>
      <w:r>
        <w:fldChar w:fldCharType="begin"/>
      </w:r>
      <w:r>
        <w:instrText xml:space="preserve"> HYPERLINK \l "_bookmark185" </w:instrText>
      </w:r>
      <w:r>
        <w:fldChar w:fldCharType="separate"/>
      </w:r>
      <w:r>
        <w:rPr>
          <w:color w:val="0000FF"/>
          <w:w w:val="105"/>
        </w:rPr>
        <w:t>225</w:t>
      </w:r>
      <w:r>
        <w:rPr>
          <w:color w:val="0000FF"/>
          <w:w w:val="105"/>
        </w:rPr>
        <w:fldChar w:fldCharType="end"/>
      </w:r>
    </w:p>
    <w:p>
      <w:pPr>
        <w:pStyle w:val="11"/>
        <w:spacing w:before="47"/>
        <w:ind w:left="460"/>
      </w:pPr>
      <w:r>
        <w:rPr>
          <w:color w:val="2B2A29"/>
          <w:w w:val="105"/>
        </w:rPr>
        <w:t>日志语句</w:t>
      </w:r>
      <w:r>
        <w:rPr>
          <w:color w:val="2B2A29"/>
          <w:spacing w:val="-9"/>
          <w:w w:val="105"/>
        </w:rPr>
        <w:t>，</w:t>
      </w:r>
      <w:r>
        <w:fldChar w:fldCharType="begin"/>
      </w:r>
      <w:r>
        <w:instrText xml:space="preserve"> HYPERLINK \l "_bookmark185" </w:instrText>
      </w:r>
      <w:r>
        <w:fldChar w:fldCharType="separate"/>
      </w:r>
      <w:r>
        <w:rPr>
          <w:color w:val="0000FF"/>
          <w:w w:val="105"/>
        </w:rPr>
        <w:t>225</w:t>
      </w:r>
      <w:r>
        <w:rPr>
          <w:color w:val="0000FF"/>
          <w:w w:val="105"/>
        </w:rPr>
        <w:fldChar w:fldCharType="end"/>
      </w:r>
    </w:p>
    <w:p>
      <w:r>
        <w:rPr>
          <w:color w:val="2B2A29"/>
          <w:w w:val="105"/>
        </w:rPr>
        <w:t>order</w:t>
      </w:r>
      <w:r>
        <w:rPr>
          <w:color w:val="2B2A29"/>
          <w:spacing w:val="1"/>
          <w:w w:val="105"/>
        </w:rPr>
        <w:t xml:space="preserve"> </w:t>
      </w:r>
      <w:r>
        <w:rPr>
          <w:color w:val="2B2A29"/>
          <w:w w:val="105"/>
        </w:rPr>
        <w:t>management</w:t>
      </w:r>
      <w:r>
        <w:rPr>
          <w:color w:val="2B2A29"/>
          <w:spacing w:val="2"/>
          <w:w w:val="105"/>
        </w:rPr>
        <w:t xml:space="preserve"> </w:t>
      </w:r>
      <w:r>
        <w:rPr>
          <w:color w:val="2B2A29"/>
          <w:w w:val="105"/>
        </w:rPr>
        <w:t>service,</w:t>
      </w:r>
      <w:r>
        <w:rPr>
          <w:color w:val="2B2A29"/>
          <w:spacing w:val="2"/>
          <w:w w:val="105"/>
        </w:rPr>
        <w:t xml:space="preserve"> </w:t>
      </w:r>
      <w:r>
        <w:fldChar w:fldCharType="begin"/>
      </w:r>
      <w:r>
        <w:instrText xml:space="preserve"> HYPERLINK \l "_bookmark178" </w:instrText>
      </w:r>
      <w:r>
        <w:fldChar w:fldCharType="separate"/>
      </w:r>
      <w:r>
        <w:rPr>
          <w:color w:val="0000FF"/>
          <w:w w:val="105"/>
        </w:rPr>
        <w:t>217</w:t>
      </w:r>
      <w:r>
        <w:rPr>
          <w:color w:val="0000FF"/>
          <w:w w:val="105"/>
        </w:rPr>
        <w:fldChar w:fldCharType="end"/>
      </w:r>
    </w:p>
    <w:p>
      <w:pPr>
        <w:pStyle w:val="11"/>
        <w:spacing w:before="47"/>
        <w:ind w:left="460"/>
      </w:pPr>
      <w:r>
        <w:rPr>
          <w:color w:val="2B2A29"/>
          <w:w w:val="105"/>
        </w:rPr>
        <w:t>订单管理服务，</w:t>
      </w:r>
      <w:r>
        <w:fldChar w:fldCharType="begin"/>
      </w:r>
      <w:r>
        <w:instrText xml:space="preserve"> HYPERLINK \l "_bookmark178" </w:instrText>
      </w:r>
      <w:r>
        <w:fldChar w:fldCharType="separate"/>
      </w:r>
      <w:r>
        <w:rPr>
          <w:color w:val="0000FF"/>
          <w:w w:val="105"/>
        </w:rPr>
        <w:t>217</w:t>
      </w:r>
      <w:r>
        <w:rPr>
          <w:color w:val="0000FF"/>
          <w:w w:val="105"/>
        </w:rPr>
        <w:fldChar w:fldCharType="end"/>
      </w:r>
    </w:p>
    <w:p>
      <w:pPr>
        <w:spacing w:after="0"/>
        <w:sectPr>
          <w:type w:val="continuous"/>
          <w:pgSz w:w="10080" w:h="14400"/>
          <w:pgMar w:top="0" w:right="560" w:bottom="0" w:left="560" w:header="1037" w:footer="1070" w:gutter="0"/>
          <w:cols w:equalWidth="0" w:num="2">
            <w:col w:w="4142" w:space="177"/>
            <w:col w:w="4641"/>
          </w:cols>
        </w:sectPr>
      </w:pPr>
    </w:p>
    <w:p>
      <w:pPr>
        <w:pStyle w:val="11"/>
        <w:spacing w:before="3"/>
        <w:rPr>
          <w:sz w:val="14"/>
        </w:rPr>
      </w:pPr>
    </w:p>
    <w:p>
      <w:pPr>
        <w:spacing w:after="0"/>
        <w:rPr>
          <w:sz w:val="14"/>
        </w:rPr>
        <w:sectPr>
          <w:pgSz w:w="10080" w:h="14400"/>
          <w:pgMar w:top="1260" w:right="560" w:bottom="1260" w:left="560" w:header="1037" w:footer="1070" w:gutter="0"/>
          <w:cols w:space="720" w:num="1"/>
        </w:sectPr>
      </w:pPr>
    </w:p>
    <w:p>
      <w:r>
        <w:rPr>
          <w:color w:val="2B2A29"/>
        </w:rPr>
        <w:t>orderMgt_sample_service.bal</w:t>
      </w:r>
      <w:r>
        <w:rPr>
          <w:color w:val="2B2A29"/>
          <w:spacing w:val="43"/>
        </w:rPr>
        <w:t xml:space="preserve"> </w:t>
      </w:r>
      <w:r>
        <w:rPr>
          <w:color w:val="2B2A29"/>
        </w:rPr>
        <w:t>file,</w:t>
      </w:r>
      <w:r>
        <w:rPr>
          <w:color w:val="2B2A29"/>
          <w:spacing w:val="44"/>
        </w:rPr>
        <w:t xml:space="preserve"> </w:t>
      </w:r>
      <w:r>
        <w:fldChar w:fldCharType="begin"/>
      </w:r>
      <w:r>
        <w:instrText xml:space="preserve"> HYPERLINK \l "_bookmark180" </w:instrText>
      </w:r>
      <w:r>
        <w:fldChar w:fldCharType="separate"/>
      </w:r>
      <w:r>
        <w:rPr>
          <w:color w:val="0000FF"/>
        </w:rPr>
        <w:t>219</w:t>
      </w:r>
      <w:r>
        <w:rPr>
          <w:color w:val="0000FF"/>
        </w:rPr>
        <w:fldChar w:fldCharType="end"/>
      </w:r>
    </w:p>
    <w:p>
      <w:pPr>
        <w:pStyle w:val="11"/>
        <w:spacing w:before="85"/>
        <w:ind w:left="819"/>
      </w:pPr>
      <w:r>
        <w:rPr>
          <w:color w:val="2B2A29"/>
        </w:rPr>
        <w:t>orderMgt_sample_service.bal文件，</w:t>
      </w:r>
      <w:r>
        <w:fldChar w:fldCharType="begin"/>
      </w:r>
      <w:r>
        <w:instrText xml:space="preserve"> HYPERLINK \l "_bookmark180" </w:instrText>
      </w:r>
      <w:r>
        <w:fldChar w:fldCharType="separate"/>
      </w:r>
      <w:r>
        <w:rPr>
          <w:color w:val="0000FF"/>
        </w:rPr>
        <w:t>219</w:t>
      </w:r>
      <w:r>
        <w:rPr>
          <w:color w:val="0000FF"/>
        </w:rPr>
        <w:fldChar w:fldCharType="end"/>
      </w:r>
    </w:p>
    <w:p>
      <w:r>
        <w:rPr>
          <w:color w:val="2B2A29"/>
          <w:w w:val="105"/>
        </w:rPr>
        <w:t>protobuf</w:t>
      </w:r>
      <w:r>
        <w:rPr>
          <w:color w:val="2B2A29"/>
          <w:spacing w:val="-5"/>
          <w:w w:val="105"/>
        </w:rPr>
        <w:t xml:space="preserve"> </w:t>
      </w:r>
      <w:r>
        <w:rPr>
          <w:color w:val="2B2A29"/>
          <w:w w:val="105"/>
        </w:rPr>
        <w:t>definition,</w:t>
      </w:r>
      <w:r>
        <w:rPr>
          <w:color w:val="2B2A29"/>
          <w:spacing w:val="-5"/>
          <w:w w:val="105"/>
        </w:rPr>
        <w:t xml:space="preserve"> </w:t>
      </w:r>
      <w:r>
        <w:fldChar w:fldCharType="begin"/>
      </w:r>
      <w:r>
        <w:instrText xml:space="preserve"> HYPERLINK \l "_bookmark178" </w:instrText>
      </w:r>
      <w:r>
        <w:fldChar w:fldCharType="separate"/>
      </w:r>
      <w:r>
        <w:rPr>
          <w:color w:val="0000FF"/>
          <w:w w:val="105"/>
        </w:rPr>
        <w:t>217</w:t>
      </w:r>
      <w:r>
        <w:rPr>
          <w:color w:val="0000FF"/>
          <w:w w:val="105"/>
        </w:rPr>
        <w:fldChar w:fldCharType="end"/>
      </w:r>
    </w:p>
    <w:p>
      <w:pPr>
        <w:pStyle w:val="11"/>
        <w:spacing w:before="47"/>
        <w:ind w:left="819"/>
      </w:pPr>
      <w:r>
        <w:rPr>
          <w:color w:val="2B2A29"/>
          <w:w w:val="105"/>
        </w:rPr>
        <w:t>protobuf定义，</w:t>
      </w:r>
      <w:r>
        <w:fldChar w:fldCharType="begin"/>
      </w:r>
      <w:r>
        <w:instrText xml:space="preserve"> HYPERLINK \l "_bookmark178" </w:instrText>
      </w:r>
      <w:r>
        <w:fldChar w:fldCharType="separate"/>
      </w:r>
      <w:r>
        <w:rPr>
          <w:color w:val="0000FF"/>
          <w:w w:val="105"/>
        </w:rPr>
        <w:t>217</w:t>
      </w:r>
      <w:r>
        <w:rPr>
          <w:color w:val="0000FF"/>
          <w:w w:val="105"/>
        </w:rPr>
        <w:fldChar w:fldCharType="end"/>
      </w:r>
    </w:p>
    <w:p>
      <w:r>
        <w:rPr>
          <w:color w:val="2B2A29"/>
          <w:spacing w:val="-1"/>
          <w:w w:val="105"/>
        </w:rPr>
        <w:t>steps,</w:t>
      </w:r>
      <w:r>
        <w:rPr>
          <w:color w:val="2B2A29"/>
          <w:spacing w:val="-13"/>
          <w:w w:val="105"/>
        </w:rPr>
        <w:t xml:space="preserve"> </w:t>
      </w:r>
      <w:r>
        <w:fldChar w:fldCharType="begin"/>
      </w:r>
      <w:r>
        <w:instrText xml:space="preserve"> HYPERLINK \l "_bookmark179" </w:instrText>
      </w:r>
      <w:r>
        <w:fldChar w:fldCharType="separate"/>
      </w:r>
      <w:r>
        <w:rPr>
          <w:color w:val="0000FF"/>
          <w:w w:val="105"/>
        </w:rPr>
        <w:t>218</w:t>
      </w:r>
      <w:r>
        <w:rPr>
          <w:color w:val="0000FF"/>
          <w:w w:val="105"/>
        </w:rPr>
        <w:fldChar w:fldCharType="end"/>
      </w:r>
      <w:r>
        <w:rPr>
          <w:color w:val="2B2A29"/>
          <w:w w:val="105"/>
        </w:rPr>
        <w:t xml:space="preserve"> updateOrder</w:t>
      </w:r>
      <w:r>
        <w:rPr>
          <w:color w:val="2B2A29"/>
          <w:spacing w:val="4"/>
          <w:w w:val="105"/>
        </w:rPr>
        <w:t xml:space="preserve"> </w:t>
      </w:r>
      <w:r>
        <w:rPr>
          <w:color w:val="2B2A29"/>
          <w:w w:val="105"/>
        </w:rPr>
        <w:t>and</w:t>
      </w:r>
      <w:r>
        <w:rPr>
          <w:color w:val="2B2A29"/>
          <w:spacing w:val="5"/>
          <w:w w:val="105"/>
        </w:rPr>
        <w:t xml:space="preserve"> </w:t>
      </w:r>
      <w:r>
        <w:rPr>
          <w:color w:val="2B2A29"/>
          <w:w w:val="105"/>
        </w:rPr>
        <w:t>deleteOrder,</w:t>
      </w:r>
      <w:r>
        <w:rPr>
          <w:color w:val="2B2A29"/>
          <w:spacing w:val="4"/>
          <w:w w:val="105"/>
        </w:rPr>
        <w:t xml:space="preserve"> </w:t>
      </w:r>
    </w:p>
    <w:p>
      <w:pPr>
        <w:pStyle w:val="11"/>
        <w:spacing w:before="47"/>
        <w:ind w:left="819"/>
      </w:pPr>
      <w:r>
        <w:rPr>
          <w:color w:val="2B2A29"/>
          <w:spacing w:val="-1"/>
          <w:w w:val="105"/>
        </w:rPr>
        <w:t>步骤</w:t>
      </w:r>
      <w:r>
        <w:fldChar w:fldCharType="begin"/>
      </w:r>
      <w:r>
        <w:instrText xml:space="preserve"> HYPERLINK \l "_bookmark179" </w:instrText>
      </w:r>
      <w:r>
        <w:fldChar w:fldCharType="separate"/>
      </w:r>
      <w:r>
        <w:rPr>
          <w:color w:val="0000FF"/>
          <w:w w:val="105"/>
        </w:rPr>
        <w:t>218</w:t>
      </w:r>
      <w:r>
        <w:rPr>
          <w:color w:val="0000FF"/>
          <w:w w:val="105"/>
        </w:rPr>
        <w:fldChar w:fldCharType="end"/>
      </w:r>
      <w:r>
        <w:t xml:space="preserve"> </w:t>
      </w:r>
      <w:r>
        <w:rPr>
          <w:color w:val="2B2A29"/>
          <w:w w:val="105"/>
        </w:rPr>
        <w:t>updateOrder和deleteOrder，</w:t>
      </w:r>
    </w:p>
    <w:p>
      <w:pPr>
        <w:pStyle w:val="11"/>
        <w:rPr>
          <w:sz w:val="24"/>
        </w:rPr>
      </w:pPr>
    </w:p>
    <w:p>
      <w:pPr>
        <w:pStyle w:val="11"/>
        <w:spacing w:before="9"/>
        <w:rPr>
          <w:sz w:val="18"/>
        </w:rPr>
      </w:pPr>
    </w:p>
    <w:p>
      <w:r>
        <w:rPr>
          <w:color w:val="2B2A29"/>
          <w:w w:val="99"/>
        </w:rPr>
        <w:t>H</w:t>
      </w:r>
    </w:p>
    <w:p>
      <w:pPr>
        <w:pStyle w:val="6"/>
        <w:ind w:left="520"/>
      </w:pPr>
      <w:r>
        <w:rPr>
          <w:color w:val="2B2A29"/>
          <w:w w:val="99"/>
        </w:rPr>
        <w:t>H</w:t>
      </w:r>
    </w:p>
    <w:p>
      <w:r>
        <w:rPr>
          <w:color w:val="2B2A29"/>
          <w:w w:val="105"/>
        </w:rPr>
        <w:t>Hash-based</w:t>
      </w:r>
      <w:r>
        <w:rPr>
          <w:color w:val="2B2A29"/>
          <w:spacing w:val="20"/>
          <w:w w:val="105"/>
        </w:rPr>
        <w:t xml:space="preserve"> </w:t>
      </w:r>
      <w:r>
        <w:rPr>
          <w:color w:val="2B2A29"/>
          <w:w w:val="105"/>
        </w:rPr>
        <w:t>Message</w:t>
      </w:r>
      <w:r>
        <w:rPr>
          <w:color w:val="2B2A29"/>
          <w:spacing w:val="20"/>
          <w:w w:val="105"/>
        </w:rPr>
        <w:t xml:space="preserve"> </w:t>
      </w:r>
      <w:r>
        <w:rPr>
          <w:color w:val="2B2A29"/>
          <w:w w:val="105"/>
        </w:rPr>
        <w:t>Authentication</w:t>
      </w:r>
      <w:r>
        <w:rPr>
          <w:color w:val="2B2A29"/>
          <w:spacing w:val="-55"/>
          <w:w w:val="105"/>
        </w:rPr>
        <w:t xml:space="preserve"> </w:t>
      </w:r>
      <w:r>
        <w:rPr>
          <w:color w:val="2B2A29"/>
        </w:rPr>
        <w:t>Code</w:t>
      </w:r>
      <w:r>
        <w:rPr>
          <w:color w:val="2B2A29"/>
          <w:spacing w:val="-9"/>
        </w:rPr>
        <w:t xml:space="preserve"> </w:t>
      </w:r>
      <w:r>
        <w:rPr>
          <w:color w:val="2B2A29"/>
        </w:rPr>
        <w:t>(HMAC),</w:t>
      </w:r>
      <w:r>
        <w:rPr>
          <w:color w:val="2B2A29"/>
          <w:spacing w:val="-9"/>
        </w:rPr>
        <w:t xml:space="preserve"> </w:t>
      </w:r>
      <w:r>
        <w:fldChar w:fldCharType="begin"/>
      </w:r>
      <w:r>
        <w:instrText xml:space="preserve"> HYPERLINK \l "_bookmark205" </w:instrText>
      </w:r>
      <w:r>
        <w:fldChar w:fldCharType="separate"/>
      </w:r>
      <w:r>
        <w:rPr>
          <w:color w:val="0000FF"/>
        </w:rPr>
        <w:t>248</w:t>
      </w:r>
      <w:r>
        <w:rPr>
          <w:color w:val="0000FF"/>
        </w:rPr>
        <w:fldChar w:fldCharType="end"/>
      </w:r>
    </w:p>
    <w:p>
      <w:pPr>
        <w:pStyle w:val="11"/>
        <w:spacing w:before="87" w:line="285" w:lineRule="auto"/>
        <w:ind w:left="1214" w:hanging="695"/>
      </w:pPr>
      <w:r>
        <w:rPr>
          <w:color w:val="2B2A29"/>
          <w:w w:val="105"/>
        </w:rPr>
        <w:t>基于</w:t>
      </w:r>
      <w:r>
        <w:rPr>
          <w:color w:val="2B2A29"/>
          <w:spacing w:val="20"/>
          <w:w w:val="105"/>
        </w:rPr>
        <w:t>哈希的</w:t>
      </w:r>
      <w:r>
        <w:rPr>
          <w:color w:val="2B2A29"/>
          <w:w w:val="105"/>
        </w:rPr>
        <w:t>消息</w:t>
      </w:r>
      <w:r>
        <w:rPr>
          <w:color w:val="2B2A29"/>
          <w:spacing w:val="20"/>
          <w:w w:val="105"/>
        </w:rPr>
        <w:t>认证</w:t>
      </w:r>
      <w:r>
        <w:rPr>
          <w:color w:val="2B2A29"/>
        </w:rPr>
        <w:t>码（HMAC），</w:t>
      </w:r>
      <w:r>
        <w:fldChar w:fldCharType="begin"/>
      </w:r>
      <w:r>
        <w:instrText xml:space="preserve"> HYPERLINK \l "_bookmark205" </w:instrText>
      </w:r>
      <w:r>
        <w:fldChar w:fldCharType="separate"/>
      </w:r>
      <w:r>
        <w:rPr>
          <w:color w:val="0000FF"/>
        </w:rPr>
        <w:t>248</w:t>
      </w:r>
      <w:r>
        <w:rPr>
          <w:color w:val="0000FF"/>
        </w:rPr>
        <w:fldChar w:fldCharType="end"/>
      </w:r>
    </w:p>
    <w:p>
      <w:r>
        <w:rPr>
          <w:color w:val="2B2A29"/>
          <w:spacing w:val="-1"/>
          <w:w w:val="105"/>
        </w:rPr>
        <w:t>Hypertext</w:t>
      </w:r>
      <w:r>
        <w:rPr>
          <w:color w:val="2B2A29"/>
          <w:spacing w:val="-14"/>
          <w:w w:val="105"/>
        </w:rPr>
        <w:t xml:space="preserve"> </w:t>
      </w:r>
      <w:r>
        <w:rPr>
          <w:color w:val="2B2A29"/>
          <w:spacing w:val="-1"/>
          <w:w w:val="105"/>
        </w:rPr>
        <w:t>Transfer</w:t>
      </w:r>
      <w:r>
        <w:rPr>
          <w:color w:val="2B2A29"/>
          <w:spacing w:val="-13"/>
          <w:w w:val="105"/>
        </w:rPr>
        <w:t xml:space="preserve"> </w:t>
      </w:r>
      <w:r>
        <w:rPr>
          <w:color w:val="2B2A29"/>
          <w:spacing w:val="-1"/>
          <w:w w:val="105"/>
        </w:rPr>
        <w:t>Protocol</w:t>
      </w:r>
      <w:r>
        <w:rPr>
          <w:color w:val="2B2A29"/>
          <w:spacing w:val="-13"/>
          <w:w w:val="105"/>
        </w:rPr>
        <w:t xml:space="preserve"> </w:t>
      </w:r>
      <w:r>
        <w:rPr>
          <w:color w:val="2B2A29"/>
          <w:w w:val="105"/>
        </w:rPr>
        <w:t>(HTTP),</w:t>
      </w:r>
      <w:r>
        <w:rPr>
          <w:color w:val="2B2A29"/>
          <w:spacing w:val="-13"/>
          <w:w w:val="105"/>
        </w:rPr>
        <w:t xml:space="preserve"> </w:t>
      </w:r>
      <w:r>
        <w:fldChar w:fldCharType="begin"/>
      </w:r>
      <w:r>
        <w:instrText xml:space="preserve"> HYPERLINK \l "_bookmark161" </w:instrText>
      </w:r>
      <w:r>
        <w:fldChar w:fldCharType="separate"/>
      </w:r>
      <w:r>
        <w:rPr>
          <w:color w:val="0000FF"/>
          <w:w w:val="105"/>
        </w:rPr>
        <w:t>198</w:t>
      </w:r>
      <w:r>
        <w:rPr>
          <w:color w:val="0000FF"/>
          <w:w w:val="105"/>
        </w:rPr>
        <w:fldChar w:fldCharType="end"/>
      </w:r>
    </w:p>
    <w:p>
      <w:pPr>
        <w:pStyle w:val="11"/>
        <w:spacing w:line="251" w:lineRule="exact"/>
        <w:ind w:left="520"/>
      </w:pPr>
      <w:r>
        <w:rPr>
          <w:color w:val="2B2A29"/>
          <w:spacing w:val="-1"/>
          <w:w w:val="105"/>
        </w:rPr>
        <w:t>超文本传输协议</w:t>
      </w:r>
      <w:r>
        <w:rPr>
          <w:color w:val="2B2A29"/>
          <w:w w:val="105"/>
        </w:rPr>
        <w:t>（HTTP），</w:t>
      </w:r>
      <w:r>
        <w:fldChar w:fldCharType="begin"/>
      </w:r>
      <w:r>
        <w:instrText xml:space="preserve"> HYPERLINK \l "_bookmark161" </w:instrText>
      </w:r>
      <w:r>
        <w:fldChar w:fldCharType="separate"/>
      </w:r>
      <w:r>
        <w:rPr>
          <w:color w:val="0000FF"/>
          <w:w w:val="105"/>
        </w:rPr>
        <w:t>198</w:t>
      </w:r>
      <w:r>
        <w:rPr>
          <w:color w:val="0000FF"/>
          <w:w w:val="105"/>
        </w:rPr>
        <w:fldChar w:fldCharType="end"/>
      </w:r>
    </w:p>
    <w:p>
      <w:pPr>
        <w:pStyle w:val="11"/>
        <w:rPr>
          <w:sz w:val="24"/>
        </w:rPr>
      </w:pPr>
    </w:p>
    <w:p>
      <w:pPr>
        <w:pStyle w:val="11"/>
        <w:spacing w:before="9"/>
        <w:rPr>
          <w:sz w:val="18"/>
        </w:rPr>
      </w:pPr>
    </w:p>
    <w:p>
      <w:r>
        <w:rPr>
          <w:color w:val="2B2A29"/>
          <w:w w:val="100"/>
        </w:rPr>
        <w:t>I</w:t>
      </w:r>
    </w:p>
    <w:p>
      <w:pPr>
        <w:pStyle w:val="6"/>
        <w:ind w:left="520"/>
        <w:rPr>
          <w:rFonts w:hint="eastAsia" w:eastAsia="宋体"/>
          <w:lang w:val="en-US" w:eastAsia="zh-CN"/>
        </w:rPr>
      </w:pPr>
      <w:r>
        <w:rPr>
          <w:rFonts w:hint="eastAsia" w:eastAsia="宋体"/>
          <w:lang w:val="en-US" w:eastAsia="zh-CN"/>
        </w:rPr>
        <w:t>I</w:t>
      </w:r>
    </w:p>
    <w:p>
      <w:r>
        <w:rPr>
          <w:color w:val="2B2A29"/>
          <w:w w:val="105"/>
        </w:rPr>
        <w:t>Information security</w:t>
      </w:r>
      <w:r>
        <w:rPr>
          <w:color w:val="2B2A29"/>
          <w:spacing w:val="1"/>
          <w:w w:val="105"/>
        </w:rPr>
        <w:t xml:space="preserve"> </w:t>
      </w:r>
      <w:r>
        <w:rPr>
          <w:color w:val="2B2A29"/>
          <w:w w:val="105"/>
        </w:rPr>
        <w:t>asymmetric-key</w:t>
      </w:r>
      <w:r>
        <w:rPr>
          <w:color w:val="2B2A29"/>
          <w:spacing w:val="-12"/>
          <w:w w:val="105"/>
        </w:rPr>
        <w:t xml:space="preserve"> </w:t>
      </w:r>
      <w:r>
        <w:rPr>
          <w:color w:val="2B2A29"/>
          <w:w w:val="105"/>
        </w:rPr>
        <w:t>ciphers,</w:t>
      </w:r>
      <w:r>
        <w:rPr>
          <w:color w:val="2B2A29"/>
          <w:spacing w:val="-11"/>
          <w:w w:val="105"/>
        </w:rPr>
        <w:t xml:space="preserve"> </w:t>
      </w:r>
      <w:r>
        <w:fldChar w:fldCharType="begin"/>
      </w:r>
      <w:r>
        <w:instrText xml:space="preserve"> HYPERLINK \l "_bookmark196" </w:instrText>
      </w:r>
      <w:r>
        <w:fldChar w:fldCharType="separate"/>
      </w:r>
      <w:r>
        <w:rPr>
          <w:color w:val="0000FF"/>
          <w:w w:val="105"/>
        </w:rPr>
        <w:t>238</w:t>
      </w:r>
      <w:r>
        <w:rPr>
          <w:color w:val="0000FF"/>
          <w:w w:val="105"/>
        </w:rPr>
        <w:fldChar w:fldCharType="end"/>
      </w:r>
    </w:p>
    <w:p>
      <w:pPr>
        <w:pStyle w:val="11"/>
        <w:spacing w:before="87" w:line="285" w:lineRule="auto"/>
        <w:ind w:left="820" w:right="863" w:hanging="301"/>
      </w:pPr>
      <w:r>
        <w:rPr>
          <w:color w:val="2B2A29"/>
          <w:w w:val="105"/>
        </w:rPr>
        <w:t>信息安全非对称密钥密码，</w:t>
      </w:r>
      <w:r>
        <w:fldChar w:fldCharType="begin"/>
      </w:r>
      <w:r>
        <w:instrText xml:space="preserve"> HYPERLINK \l "_bookmark196" </w:instrText>
      </w:r>
      <w:r>
        <w:fldChar w:fldCharType="separate"/>
      </w:r>
      <w:r>
        <w:rPr>
          <w:color w:val="0000FF"/>
          <w:w w:val="105"/>
        </w:rPr>
        <w:t>238</w:t>
      </w:r>
      <w:r>
        <w:rPr>
          <w:color w:val="0000FF"/>
          <w:w w:val="105"/>
        </w:rPr>
        <w:fldChar w:fldCharType="end"/>
      </w:r>
    </w:p>
    <w:p>
      <w:r>
        <w:rPr>
          <w:color w:val="2B2A29"/>
          <w:w w:val="105"/>
        </w:rPr>
        <w:t>encrypting/decrypting</w:t>
      </w:r>
      <w:r>
        <w:rPr>
          <w:color w:val="2B2A29"/>
          <w:spacing w:val="1"/>
          <w:w w:val="105"/>
        </w:rPr>
        <w:t xml:space="preserve"> </w:t>
      </w:r>
      <w:r>
        <w:rPr>
          <w:color w:val="2B2A29"/>
          <w:w w:val="105"/>
        </w:rPr>
        <w:t>messages,</w:t>
      </w:r>
      <w:r>
        <w:rPr>
          <w:color w:val="2B2A29"/>
          <w:spacing w:val="-13"/>
          <w:w w:val="105"/>
        </w:rPr>
        <w:t xml:space="preserve"> </w:t>
      </w:r>
      <w:r>
        <w:fldChar w:fldCharType="begin"/>
      </w:r>
      <w:r>
        <w:instrText xml:space="preserve"> HYPERLINK \l "_bookmark197" </w:instrText>
      </w:r>
      <w:r>
        <w:fldChar w:fldCharType="separate"/>
      </w:r>
      <w:r>
        <w:rPr>
          <w:color w:val="0000FF"/>
          <w:w w:val="105"/>
        </w:rPr>
        <w:t>239</w:t>
      </w:r>
      <w:r>
        <w:rPr>
          <w:color w:val="0000FF"/>
          <w:w w:val="105"/>
        </w:rPr>
        <w:fldChar w:fldCharType="end"/>
      </w:r>
      <w:r>
        <w:rPr>
          <w:color w:val="2B2A29"/>
          <w:spacing w:val="-1"/>
          <w:w w:val="105"/>
        </w:rPr>
        <w:t xml:space="preserve"> public</w:t>
      </w:r>
      <w:r>
        <w:rPr>
          <w:color w:val="2B2A29"/>
          <w:spacing w:val="-13"/>
          <w:w w:val="105"/>
        </w:rPr>
        <w:t xml:space="preserve"> </w:t>
      </w:r>
      <w:r>
        <w:rPr>
          <w:color w:val="2B2A29"/>
          <w:spacing w:val="-1"/>
          <w:w w:val="105"/>
        </w:rPr>
        <w:t>key</w:t>
      </w:r>
      <w:r>
        <w:rPr>
          <w:color w:val="2B2A29"/>
          <w:spacing w:val="-13"/>
          <w:w w:val="105"/>
        </w:rPr>
        <w:t xml:space="preserve"> </w:t>
      </w:r>
      <w:r>
        <w:rPr>
          <w:color w:val="2B2A29"/>
          <w:w w:val="105"/>
        </w:rPr>
        <w:t>cryptography,</w:t>
      </w:r>
      <w:r>
        <w:rPr>
          <w:color w:val="2B2A29"/>
          <w:spacing w:val="-13"/>
          <w:w w:val="105"/>
        </w:rPr>
        <w:t xml:space="preserve"> </w:t>
      </w:r>
      <w:r>
        <w:rPr>
          <w:color w:val="0000FF"/>
          <w:spacing w:val="-55"/>
          <w:w w:val="105"/>
        </w:rPr>
        <w:t xml:space="preserve"> </w:t>
      </w:r>
      <w:r>
        <w:rPr>
          <w:color w:val="2B2A29"/>
          <w:w w:val="105"/>
        </w:rPr>
        <w:t>session</w:t>
      </w:r>
      <w:r>
        <w:rPr>
          <w:color w:val="2B2A29"/>
          <w:spacing w:val="-14"/>
          <w:w w:val="105"/>
        </w:rPr>
        <w:t xml:space="preserve"> </w:t>
      </w:r>
      <w:r>
        <w:rPr>
          <w:color w:val="2B2A29"/>
          <w:w w:val="105"/>
        </w:rPr>
        <w:t>key,</w:t>
      </w:r>
      <w:r>
        <w:rPr>
          <w:color w:val="2B2A29"/>
          <w:spacing w:val="-13"/>
          <w:w w:val="105"/>
        </w:rPr>
        <w:t xml:space="preserve"> </w:t>
      </w:r>
      <w:r>
        <w:rPr>
          <w:color w:val="2B2A29"/>
          <w:spacing w:val="-1"/>
          <w:w w:val="110"/>
        </w:rPr>
        <w:t xml:space="preserve"> authentication/authorization,</w:t>
      </w:r>
      <w:r>
        <w:rPr>
          <w:color w:val="2B2A29"/>
          <w:spacing w:val="-9"/>
          <w:w w:val="110"/>
        </w:rPr>
        <w:t xml:space="preserve"> </w:t>
      </w:r>
      <w:r>
        <w:rPr>
          <w:color w:val="2B2A29"/>
        </w:rPr>
        <w:t xml:space="preserve"> availability, </w:t>
      </w:r>
      <w:r>
        <w:rPr>
          <w:color w:val="0000FF"/>
          <w:spacing w:val="1"/>
        </w:rPr>
        <w:t xml:space="preserve"> </w:t>
      </w:r>
      <w:r>
        <w:rPr>
          <w:color w:val="2B2A29"/>
          <w:w w:val="105"/>
        </w:rPr>
        <w:t>ciphers (</w:t>
      </w:r>
      <w:r>
        <w:rPr>
          <w:i/>
          <w:color w:val="2B2A29"/>
          <w:w w:val="105"/>
        </w:rPr>
        <w:t xml:space="preserve">see </w:t>
      </w:r>
      <w:r>
        <w:rPr>
          <w:color w:val="2B2A29"/>
          <w:w w:val="105"/>
        </w:rPr>
        <w:t>Ciphers)</w:t>
      </w:r>
      <w:r>
        <w:rPr>
          <w:color w:val="2B2A29"/>
          <w:spacing w:val="-55"/>
          <w:w w:val="105"/>
        </w:rPr>
        <w:t xml:space="preserve"> </w:t>
      </w:r>
      <w:r>
        <w:rPr>
          <w:color w:val="2B2A29"/>
          <w:w w:val="105"/>
        </w:rPr>
        <w:t xml:space="preserve">confidentiality, </w:t>
      </w:r>
      <w:r>
        <w:rPr>
          <w:color w:val="0000FF"/>
          <w:spacing w:val="1"/>
          <w:w w:val="105"/>
        </w:rPr>
        <w:t xml:space="preserve"> </w:t>
      </w:r>
      <w:r>
        <w:rPr>
          <w:color w:val="2B2A29"/>
          <w:w w:val="105"/>
        </w:rPr>
        <w:t>cryptography hashing</w:t>
      </w:r>
      <w:r>
        <w:rPr>
          <w:color w:val="2B2A29"/>
          <w:spacing w:val="3"/>
          <w:w w:val="105"/>
        </w:rPr>
        <w:t xml:space="preserve"> </w:t>
      </w:r>
      <w:r>
        <w:rPr>
          <w:color w:val="2B2A29"/>
          <w:w w:val="105"/>
        </w:rPr>
        <w:t>functions,</w:t>
      </w:r>
      <w:r>
        <w:rPr>
          <w:color w:val="2B2A29"/>
          <w:spacing w:val="4"/>
          <w:w w:val="105"/>
        </w:rPr>
        <w:t xml:space="preserve"> </w:t>
      </w:r>
      <w:r>
        <w:rPr>
          <w:color w:val="2B2A29"/>
        </w:rPr>
        <w:t xml:space="preserve"> HMAC</w:t>
      </w:r>
      <w:r>
        <w:rPr>
          <w:color w:val="2B2A29"/>
          <w:spacing w:val="24"/>
        </w:rPr>
        <w:t xml:space="preserve"> </w:t>
      </w:r>
      <w:r>
        <w:rPr>
          <w:color w:val="2B2A29"/>
        </w:rPr>
        <w:t>operations,</w:t>
      </w:r>
      <w:r>
        <w:rPr>
          <w:color w:val="2B2A29"/>
          <w:spacing w:val="24"/>
        </w:rPr>
        <w:t xml:space="preserve"> </w:t>
      </w:r>
      <w:r>
        <w:rPr>
          <w:color w:val="2B2A29"/>
        </w:rPr>
        <w:t xml:space="preserve"> private</w:t>
      </w:r>
      <w:r>
        <w:rPr>
          <w:color w:val="2B2A29"/>
          <w:spacing w:val="1"/>
        </w:rPr>
        <w:t xml:space="preserve"> </w:t>
      </w:r>
      <w:r>
        <w:rPr>
          <w:color w:val="2B2A29"/>
        </w:rPr>
        <w:t>key,</w:t>
      </w:r>
      <w:r>
        <w:rPr>
          <w:color w:val="2B2A29"/>
          <w:spacing w:val="2"/>
        </w:rPr>
        <w:t xml:space="preserve"> </w:t>
      </w:r>
      <w:r>
        <w:rPr>
          <w:color w:val="2B2A29"/>
        </w:rPr>
        <w:t xml:space="preserve"> public key,  signing</w:t>
      </w:r>
      <w:r>
        <w:rPr>
          <w:color w:val="2B2A29"/>
          <w:spacing w:val="14"/>
        </w:rPr>
        <w:t xml:space="preserve"> </w:t>
      </w:r>
      <w:r>
        <w:rPr>
          <w:color w:val="2B2A29"/>
        </w:rPr>
        <w:t>function,</w:t>
      </w:r>
      <w:r>
        <w:rPr>
          <w:color w:val="2B2A29"/>
          <w:spacing w:val="15"/>
        </w:rPr>
        <w:t xml:space="preserve"> </w:t>
      </w:r>
      <w:r>
        <w:rPr>
          <w:color w:val="2B2A29"/>
          <w:w w:val="105"/>
        </w:rPr>
        <w:t xml:space="preserve"> denial-of-service</w:t>
      </w:r>
      <w:r>
        <w:rPr>
          <w:color w:val="2B2A29"/>
          <w:spacing w:val="-13"/>
          <w:w w:val="105"/>
        </w:rPr>
        <w:t xml:space="preserve"> </w:t>
      </w:r>
      <w:r>
        <w:rPr>
          <w:color w:val="2B2A29"/>
          <w:w w:val="105"/>
        </w:rPr>
        <w:t>attack,</w:t>
      </w:r>
      <w:r>
        <w:rPr>
          <w:color w:val="2B2A29"/>
          <w:spacing w:val="-13"/>
          <w:w w:val="105"/>
        </w:rPr>
        <w:t xml:space="preserve"> </w:t>
      </w:r>
      <w:r>
        <w:rPr>
          <w:color w:val="0000FF"/>
          <w:spacing w:val="-55"/>
          <w:w w:val="105"/>
        </w:rPr>
        <w:t xml:space="preserve"> </w:t>
      </w:r>
      <w:r>
        <w:rPr>
          <w:color w:val="2B2A29"/>
          <w:w w:val="105"/>
        </w:rPr>
        <w:t>digital</w:t>
      </w:r>
      <w:r>
        <w:rPr>
          <w:color w:val="2B2A29"/>
          <w:spacing w:val="-12"/>
          <w:w w:val="105"/>
        </w:rPr>
        <w:t xml:space="preserve"> </w:t>
      </w:r>
      <w:r>
        <w:rPr>
          <w:color w:val="2B2A29"/>
          <w:w w:val="105"/>
        </w:rPr>
        <w:t>signatures authenticity,</w:t>
      </w:r>
      <w:r>
        <w:rPr>
          <w:color w:val="2B2A29"/>
          <w:spacing w:val="-7"/>
          <w:w w:val="105"/>
        </w:rPr>
        <w:t xml:space="preserve"> </w:t>
      </w:r>
      <w:r>
        <w:rPr>
          <w:color w:val="2B2A29"/>
          <w:w w:val="105"/>
        </w:rPr>
        <w:t xml:space="preserve"> hashing,</w:t>
      </w:r>
      <w:r>
        <w:rPr>
          <w:color w:val="2B2A29"/>
          <w:spacing w:val="-10"/>
          <w:w w:val="105"/>
        </w:rPr>
        <w:t xml:space="preserve"> </w:t>
      </w:r>
      <w:r>
        <w:rPr>
          <w:color w:val="2B2A29"/>
          <w:w w:val="105"/>
        </w:rPr>
        <w:t xml:space="preserve"> message</w:t>
      </w:r>
      <w:r>
        <w:rPr>
          <w:color w:val="2B2A29"/>
          <w:spacing w:val="-13"/>
          <w:w w:val="105"/>
        </w:rPr>
        <w:t xml:space="preserve"> </w:t>
      </w:r>
      <w:r>
        <w:rPr>
          <w:color w:val="2B2A29"/>
          <w:w w:val="105"/>
        </w:rPr>
        <w:t>signing,</w:t>
      </w:r>
      <w:r>
        <w:rPr>
          <w:color w:val="2B2A29"/>
          <w:spacing w:val="-13"/>
          <w:w w:val="105"/>
        </w:rPr>
        <w:t xml:space="preserve"> </w:t>
      </w:r>
      <w:r>
        <w:rPr>
          <w:color w:val="2B2A29"/>
          <w:w w:val="105"/>
        </w:rPr>
        <w:t xml:space="preserve"> network communication, </w:t>
      </w:r>
      <w:r>
        <w:rPr>
          <w:color w:val="0000FF"/>
          <w:spacing w:val="1"/>
          <w:w w:val="105"/>
        </w:rPr>
        <w:t xml:space="preserve"> </w:t>
      </w:r>
      <w:r>
        <w:rPr>
          <w:color w:val="2B2A29"/>
          <w:w w:val="105"/>
        </w:rPr>
        <w:t xml:space="preserve">practical message signing, </w:t>
      </w:r>
      <w:r>
        <w:rPr>
          <w:color w:val="0000FF"/>
          <w:spacing w:val="1"/>
          <w:w w:val="105"/>
        </w:rPr>
        <w:t xml:space="preserve"> </w:t>
      </w:r>
      <w:r>
        <w:rPr>
          <w:color w:val="2B2A29"/>
          <w:spacing w:val="-1"/>
          <w:w w:val="105"/>
        </w:rPr>
        <w:t>public</w:t>
      </w:r>
      <w:r>
        <w:rPr>
          <w:color w:val="2B2A29"/>
          <w:spacing w:val="-11"/>
          <w:w w:val="105"/>
        </w:rPr>
        <w:t xml:space="preserve"> </w:t>
      </w:r>
      <w:r>
        <w:rPr>
          <w:color w:val="2B2A29"/>
          <w:spacing w:val="-1"/>
          <w:w w:val="105"/>
        </w:rPr>
        <w:t>key</w:t>
      </w:r>
      <w:r>
        <w:rPr>
          <w:color w:val="2B2A29"/>
          <w:spacing w:val="-11"/>
          <w:w w:val="105"/>
        </w:rPr>
        <w:t xml:space="preserve"> </w:t>
      </w:r>
      <w:r>
        <w:rPr>
          <w:color w:val="2B2A29"/>
          <w:spacing w:val="-1"/>
          <w:w w:val="105"/>
        </w:rPr>
        <w:t>infrastructure,</w:t>
      </w:r>
      <w:r>
        <w:rPr>
          <w:color w:val="2B2A29"/>
          <w:spacing w:val="-11"/>
          <w:w w:val="105"/>
        </w:rPr>
        <w:t xml:space="preserve"> </w:t>
      </w:r>
      <w:r>
        <w:rPr>
          <w:color w:val="0000FF"/>
          <w:spacing w:val="-54"/>
          <w:w w:val="105"/>
        </w:rPr>
        <w:t xml:space="preserve"> </w:t>
      </w:r>
      <w:r>
        <w:rPr>
          <w:color w:val="2B2A29"/>
          <w:w w:val="105"/>
        </w:rPr>
        <w:t>source</w:t>
      </w:r>
      <w:r>
        <w:rPr>
          <w:color w:val="2B2A29"/>
          <w:spacing w:val="-12"/>
          <w:w w:val="105"/>
        </w:rPr>
        <w:t xml:space="preserve"> </w:t>
      </w:r>
      <w:r>
        <w:rPr>
          <w:color w:val="2B2A29"/>
          <w:w w:val="105"/>
        </w:rPr>
        <w:t>hash</w:t>
      </w:r>
      <w:r>
        <w:rPr>
          <w:color w:val="2B2A29"/>
          <w:spacing w:val="-12"/>
          <w:w w:val="105"/>
        </w:rPr>
        <w:t xml:space="preserve"> </w:t>
      </w:r>
      <w:r>
        <w:rPr>
          <w:color w:val="2B2A29"/>
          <w:w w:val="105"/>
        </w:rPr>
        <w:t>value,</w:t>
      </w:r>
      <w:r>
        <w:rPr>
          <w:color w:val="2B2A29"/>
          <w:spacing w:val="-11"/>
          <w:w w:val="105"/>
        </w:rPr>
        <w:t xml:space="preserve"> </w:t>
      </w:r>
      <w:r>
        <w:t xml:space="preserve"> </w:t>
      </w:r>
      <w:r>
        <w:br w:type="column"/>
      </w:r>
      <w:r>
        <w:rPr>
          <w:color w:val="2B2A29"/>
          <w:w w:val="105"/>
        </w:rPr>
        <w:t xml:space="preserve">identity and access control, </w:t>
      </w:r>
      <w:r>
        <w:rPr>
          <w:color w:val="0000FF"/>
          <w:spacing w:val="-55"/>
          <w:w w:val="105"/>
        </w:rPr>
        <w:t xml:space="preserve"> </w:t>
      </w:r>
      <w:r>
        <w:rPr>
          <w:color w:val="2B2A29"/>
          <w:w w:val="105"/>
        </w:rPr>
        <w:t>access</w:t>
      </w:r>
      <w:r>
        <w:rPr>
          <w:color w:val="2B2A29"/>
          <w:spacing w:val="-13"/>
          <w:w w:val="105"/>
        </w:rPr>
        <w:t xml:space="preserve"> </w:t>
      </w:r>
      <w:r>
        <w:rPr>
          <w:color w:val="2B2A29"/>
          <w:w w:val="105"/>
        </w:rPr>
        <w:t>tokens,</w:t>
      </w:r>
      <w:r>
        <w:rPr>
          <w:color w:val="2B2A29"/>
          <w:spacing w:val="-12"/>
          <w:w w:val="105"/>
        </w:rPr>
        <w:t xml:space="preserve"> </w:t>
      </w:r>
    </w:p>
    <w:p>
      <w:pPr>
        <w:pStyle w:val="11"/>
        <w:spacing w:line="285" w:lineRule="auto"/>
        <w:ind w:left="1270" w:right="287" w:hanging="151"/>
      </w:pPr>
      <w:r>
        <w:rPr>
          <w:color w:val="2B2A29"/>
          <w:w w:val="105"/>
        </w:rPr>
        <w:t>加密/解密消息、</w:t>
      </w:r>
      <w:r>
        <w:fldChar w:fldCharType="begin"/>
      </w:r>
      <w:r>
        <w:instrText xml:space="preserve"> HYPERLINK \l "_bookmark197" </w:instrText>
      </w:r>
      <w:r>
        <w:fldChar w:fldCharType="separate"/>
      </w:r>
      <w:r>
        <w:rPr>
          <w:color w:val="0000FF"/>
          <w:w w:val="105"/>
        </w:rPr>
        <w:t>239</w:t>
      </w:r>
      <w:r>
        <w:rPr>
          <w:color w:val="0000FF"/>
          <w:w w:val="105"/>
        </w:rPr>
        <w:fldChar w:fldCharType="end"/>
      </w:r>
      <w:r>
        <w:rPr>
          <w:color w:val="2B2A29"/>
          <w:spacing w:val="-1"/>
          <w:w w:val="105"/>
        </w:rPr>
        <w:t>公钥</w:t>
      </w:r>
      <w:r>
        <w:rPr>
          <w:color w:val="2B2A29"/>
          <w:w w:val="105"/>
        </w:rPr>
        <w:t>密码、会话密钥、</w:t>
      </w:r>
      <w:r>
        <w:rPr>
          <w:color w:val="2B2A29"/>
          <w:spacing w:val="-1"/>
          <w:w w:val="110"/>
        </w:rPr>
        <w:t>认证/授权、</w:t>
      </w:r>
      <w:r>
        <w:rPr>
          <w:color w:val="2B2A29"/>
        </w:rPr>
        <w:t>可用性</w:t>
      </w:r>
      <w:r>
        <w:rPr>
          <w:color w:val="2B2A29"/>
          <w:spacing w:val="-1"/>
          <w:w w:val="110"/>
        </w:rPr>
        <w:t>、</w:t>
      </w:r>
      <w:r>
        <w:rPr>
          <w:color w:val="2B2A29"/>
          <w:w w:val="105"/>
        </w:rPr>
        <w:t>密码（</w:t>
      </w:r>
      <w:r>
        <w:rPr>
          <w:i/>
          <w:color w:val="2B2A29"/>
          <w:w w:val="105"/>
        </w:rPr>
        <w:t>参见</w:t>
      </w:r>
      <w:r>
        <w:rPr>
          <w:color w:val="2B2A29"/>
          <w:w w:val="105"/>
        </w:rPr>
        <w:t>密码）</w:t>
      </w:r>
      <w:r>
        <w:rPr>
          <w:color w:val="2B2A29"/>
          <w:spacing w:val="-55"/>
          <w:w w:val="105"/>
        </w:rPr>
        <w:t>保密性</w:t>
      </w:r>
      <w:r>
        <w:rPr>
          <w:color w:val="2B2A29"/>
          <w:w w:val="105"/>
        </w:rPr>
        <w:t>、</w:t>
      </w:r>
      <w:r>
        <w:rPr>
          <w:color w:val="2B2A29"/>
          <w:spacing w:val="-13"/>
          <w:w w:val="105"/>
        </w:rPr>
        <w:t>加密散列</w:t>
      </w:r>
      <w:r>
        <w:rPr>
          <w:color w:val="2B2A29"/>
          <w:w w:val="105"/>
        </w:rPr>
        <w:t>函数、</w:t>
      </w:r>
      <w:r>
        <w:rPr>
          <w:color w:val="2B2A29"/>
        </w:rPr>
        <w:t>HMAC操作</w:t>
      </w:r>
      <w:r>
        <w:rPr>
          <w:color w:val="2B2A29"/>
          <w:w w:val="105"/>
        </w:rPr>
        <w:t>、</w:t>
      </w:r>
      <w:r>
        <w:rPr>
          <w:color w:val="2B2A29"/>
          <w:spacing w:val="-13"/>
          <w:w w:val="105"/>
        </w:rPr>
        <w:t>私钥、</w:t>
      </w:r>
      <w:r>
        <w:rPr>
          <w:color w:val="2B2A29"/>
          <w:w w:val="105"/>
        </w:rPr>
        <w:t>公钥、</w:t>
      </w:r>
      <w:r>
        <w:rPr>
          <w:color w:val="2B2A29"/>
        </w:rPr>
        <w:t>签名</w:t>
      </w:r>
      <w:r>
        <w:rPr>
          <w:color w:val="2B2A29"/>
          <w:w w:val="105"/>
        </w:rPr>
        <w:t>函数</w:t>
      </w:r>
      <w:r>
        <w:rPr>
          <w:color w:val="2B2A29"/>
        </w:rPr>
        <w:t>、拒绝服务</w:t>
      </w:r>
      <w:r>
        <w:rPr>
          <w:color w:val="2B2A29"/>
          <w:w w:val="105"/>
        </w:rPr>
        <w:t>攻击、数</w:t>
      </w:r>
      <w:r>
        <w:rPr>
          <w:color w:val="2B2A29"/>
          <w:spacing w:val="-12"/>
          <w:w w:val="105"/>
        </w:rPr>
        <w:t>字</w:t>
      </w:r>
      <w:r>
        <w:rPr>
          <w:color w:val="2B2A29"/>
          <w:w w:val="105"/>
        </w:rPr>
        <w:t>签名真实性、散列、消息签名、网络通信、实际消息</w:t>
      </w:r>
      <w:r>
        <w:rPr>
          <w:color w:val="2B2A29"/>
          <w:spacing w:val="-13"/>
          <w:w w:val="105"/>
        </w:rPr>
        <w:t>签</w:t>
      </w:r>
      <w:r>
        <w:rPr>
          <w:color w:val="2B2A29"/>
          <w:w w:val="105"/>
        </w:rPr>
        <w:t>名、，</w:t>
      </w:r>
      <w:r>
        <w:rPr>
          <w:color w:val="0000FF"/>
          <w:spacing w:val="1"/>
          <w:w w:val="105"/>
        </w:rPr>
        <w:t>公</w:t>
      </w:r>
      <w:r>
        <w:rPr>
          <w:color w:val="2B2A29"/>
          <w:spacing w:val="-1"/>
          <w:w w:val="105"/>
        </w:rPr>
        <w:t>钥基础设施、</w:t>
      </w:r>
      <w:r>
        <w:rPr>
          <w:color w:val="2B2A29"/>
          <w:w w:val="105"/>
        </w:rPr>
        <w:t>源哈希值、</w:t>
      </w:r>
      <w:r>
        <w:br w:type="column"/>
      </w:r>
      <w:r>
        <w:rPr>
          <w:color w:val="2B2A29"/>
          <w:w w:val="105"/>
        </w:rPr>
        <w:t>身份和访问控制、访问令牌、，</w:t>
      </w:r>
    </w:p>
    <w:p>
      <w:r>
        <w:rPr>
          <w:color w:val="2B2A29"/>
          <w:w w:val="105"/>
        </w:rPr>
        <w:t>authentication,</w:t>
      </w:r>
      <w:r>
        <w:rPr>
          <w:color w:val="2B2A29"/>
          <w:spacing w:val="5"/>
          <w:w w:val="105"/>
        </w:rPr>
        <w:t xml:space="preserve"> </w:t>
      </w:r>
      <w:r>
        <w:fldChar w:fldCharType="begin"/>
      </w:r>
      <w:r>
        <w:instrText xml:space="preserve"> HYPERLINK \l "_bookmark208" </w:instrText>
      </w:r>
      <w:r>
        <w:fldChar w:fldCharType="separate"/>
      </w:r>
      <w:r>
        <w:rPr>
          <w:color w:val="0000FF"/>
          <w:w w:val="105"/>
        </w:rPr>
        <w:t>251</w:t>
      </w:r>
      <w:r>
        <w:rPr>
          <w:color w:val="0000FF"/>
          <w:w w:val="105"/>
        </w:rPr>
        <w:fldChar w:fldCharType="end"/>
      </w:r>
    </w:p>
    <w:p>
      <w:pPr>
        <w:pStyle w:val="11"/>
        <w:spacing w:line="251" w:lineRule="exact"/>
        <w:ind w:left="1043"/>
      </w:pPr>
      <w:r>
        <w:rPr>
          <w:color w:val="2B2A29"/>
          <w:w w:val="105"/>
        </w:rPr>
        <w:t>身份验证，</w:t>
      </w:r>
      <w:r>
        <w:fldChar w:fldCharType="begin"/>
      </w:r>
      <w:r>
        <w:instrText xml:space="preserve"> HYPERLINK \l "_bookmark208" </w:instrText>
      </w:r>
      <w:r>
        <w:fldChar w:fldCharType="separate"/>
      </w:r>
      <w:r>
        <w:rPr>
          <w:color w:val="0000FF"/>
          <w:w w:val="105"/>
        </w:rPr>
        <w:t>251</w:t>
      </w:r>
      <w:r>
        <w:rPr>
          <w:color w:val="0000FF"/>
          <w:w w:val="105"/>
        </w:rPr>
        <w:fldChar w:fldCharType="end"/>
      </w:r>
    </w:p>
    <w:p>
      <w:r>
        <w:rPr>
          <w:color w:val="2B2A29"/>
          <w:w w:val="105"/>
        </w:rPr>
        <w:t>authorization,</w:t>
      </w:r>
      <w:r>
        <w:rPr>
          <w:color w:val="2B2A29"/>
          <w:spacing w:val="1"/>
          <w:w w:val="105"/>
        </w:rPr>
        <w:t xml:space="preserve"> </w:t>
      </w:r>
      <w:r>
        <w:fldChar w:fldCharType="begin"/>
      </w:r>
      <w:r>
        <w:instrText xml:space="preserve"> HYPERLINK \l "_bookmark210" </w:instrText>
      </w:r>
      <w:r>
        <w:fldChar w:fldCharType="separate"/>
      </w:r>
      <w:r>
        <w:rPr>
          <w:color w:val="0000FF"/>
          <w:w w:val="105"/>
        </w:rPr>
        <w:t>254</w:t>
      </w:r>
      <w:r>
        <w:rPr>
          <w:color w:val="0000FF"/>
          <w:w w:val="105"/>
        </w:rPr>
        <w:fldChar w:fldCharType="end"/>
      </w:r>
    </w:p>
    <w:p>
      <w:pPr>
        <w:pStyle w:val="11"/>
        <w:spacing w:before="47"/>
        <w:ind w:left="1043"/>
      </w:pPr>
      <w:r>
        <w:rPr>
          <w:color w:val="2B2A29"/>
          <w:w w:val="105"/>
        </w:rPr>
        <w:t>授权，</w:t>
      </w:r>
      <w:r>
        <w:fldChar w:fldCharType="begin"/>
      </w:r>
      <w:r>
        <w:instrText xml:space="preserve"> HYPERLINK \l "_bookmark210" </w:instrText>
      </w:r>
      <w:r>
        <w:fldChar w:fldCharType="separate"/>
      </w:r>
      <w:r>
        <w:rPr>
          <w:color w:val="0000FF"/>
          <w:w w:val="105"/>
        </w:rPr>
        <w:t>254</w:t>
      </w:r>
      <w:r>
        <w:rPr>
          <w:color w:val="0000FF"/>
          <w:w w:val="105"/>
        </w:rPr>
        <w:fldChar w:fldCharType="end"/>
      </w:r>
    </w:p>
    <w:p>
      <w:r>
        <w:rPr>
          <w:color w:val="2B2A29"/>
          <w:spacing w:val="-2"/>
          <w:w w:val="110"/>
        </w:rPr>
        <w:t>file-based authentication,</w:t>
      </w:r>
      <w:r>
        <w:rPr>
          <w:color w:val="2B2A29"/>
          <w:spacing w:val="-58"/>
          <w:w w:val="110"/>
        </w:rPr>
        <w:t xml:space="preserve"> </w:t>
      </w:r>
      <w:r>
        <w:fldChar w:fldCharType="begin"/>
      </w:r>
      <w:r>
        <w:instrText xml:space="preserve"> HYPERLINK \l "_bookmark210" </w:instrText>
      </w:r>
      <w:r>
        <w:fldChar w:fldCharType="separate"/>
      </w:r>
      <w:r>
        <w:rPr>
          <w:color w:val="0000FF"/>
          <w:w w:val="110"/>
        </w:rPr>
        <w:t>252–254</w:t>
      </w:r>
      <w:r>
        <w:rPr>
          <w:color w:val="0000FF"/>
          <w:w w:val="110"/>
        </w:rPr>
        <w:fldChar w:fldCharType="end"/>
      </w:r>
    </w:p>
    <w:p>
      <w:pPr>
        <w:pStyle w:val="11"/>
        <w:spacing w:before="47" w:line="285" w:lineRule="auto"/>
        <w:ind w:left="1193" w:right="1107" w:hanging="151"/>
      </w:pPr>
      <w:r>
        <w:rPr>
          <w:color w:val="2B2A29"/>
          <w:spacing w:val="-2"/>
          <w:w w:val="110"/>
        </w:rPr>
        <w:t>基于文件的身份验证，</w:t>
      </w:r>
      <w:r>
        <w:fldChar w:fldCharType="begin"/>
      </w:r>
      <w:r>
        <w:instrText xml:space="preserve"> HYPERLINK \l "_bookmark210" </w:instrText>
      </w:r>
      <w:r>
        <w:fldChar w:fldCharType="separate"/>
      </w:r>
      <w:r>
        <w:rPr>
          <w:color w:val="0000FF"/>
          <w:w w:val="110"/>
        </w:rPr>
        <w:t>252–254</w:t>
      </w:r>
      <w:r>
        <w:rPr>
          <w:color w:val="0000FF"/>
          <w:w w:val="110"/>
        </w:rPr>
        <w:fldChar w:fldCharType="end"/>
      </w:r>
    </w:p>
    <w:p>
      <w:r>
        <w:rPr>
          <w:color w:val="2B2A29"/>
          <w:spacing w:val="-1"/>
        </w:rPr>
        <w:t>JSON</w:t>
      </w:r>
      <w:r>
        <w:rPr>
          <w:color w:val="2B2A29"/>
          <w:spacing w:val="-13"/>
        </w:rPr>
        <w:t xml:space="preserve"> </w:t>
      </w:r>
      <w:r>
        <w:rPr>
          <w:color w:val="2B2A29"/>
          <w:spacing w:val="-1"/>
        </w:rPr>
        <w:t>Web</w:t>
      </w:r>
      <w:r>
        <w:rPr>
          <w:color w:val="2B2A29"/>
          <w:spacing w:val="-12"/>
        </w:rPr>
        <w:t xml:space="preserve"> </w:t>
      </w:r>
      <w:r>
        <w:rPr>
          <w:color w:val="2B2A29"/>
          <w:spacing w:val="-1"/>
        </w:rPr>
        <w:t>Token,</w:t>
      </w:r>
      <w:r>
        <w:rPr>
          <w:color w:val="2B2A29"/>
          <w:spacing w:val="-12"/>
        </w:rPr>
        <w:t xml:space="preserve"> </w:t>
      </w:r>
      <w:r>
        <w:fldChar w:fldCharType="begin"/>
      </w:r>
      <w:r>
        <w:instrText xml:space="preserve"> HYPERLINK \l "_bookmark212" </w:instrText>
      </w:r>
      <w:r>
        <w:fldChar w:fldCharType="separate"/>
      </w:r>
      <w:r>
        <w:rPr>
          <w:color w:val="0000FF"/>
        </w:rPr>
        <w:t>257–260</w:t>
      </w:r>
      <w:r>
        <w:rPr>
          <w:color w:val="0000FF"/>
        </w:rPr>
        <w:fldChar w:fldCharType="end"/>
      </w:r>
      <w:r>
        <w:rPr>
          <w:color w:val="0000FF"/>
          <w:spacing w:val="-52"/>
        </w:rPr>
        <w:t xml:space="preserve"> </w:t>
      </w:r>
      <w:r>
        <w:rPr>
          <w:color w:val="2B2A29"/>
        </w:rPr>
        <w:t>OAuth</w:t>
      </w:r>
      <w:r>
        <w:rPr>
          <w:color w:val="2B2A29"/>
          <w:spacing w:val="-10"/>
        </w:rPr>
        <w:t xml:space="preserve"> </w:t>
      </w:r>
      <w:r>
        <w:rPr>
          <w:color w:val="2B2A29"/>
        </w:rPr>
        <w:t>2.0,</w:t>
      </w:r>
      <w:r>
        <w:rPr>
          <w:color w:val="2B2A29"/>
          <w:spacing w:val="-9"/>
        </w:rPr>
        <w:t xml:space="preserve"> </w:t>
      </w:r>
      <w:r>
        <w:fldChar w:fldCharType="begin"/>
      </w:r>
      <w:r>
        <w:instrText xml:space="preserve"> HYPERLINK \l "_bookmark215" </w:instrText>
      </w:r>
      <w:r>
        <w:fldChar w:fldCharType="separate"/>
      </w:r>
      <w:r>
        <w:rPr>
          <w:color w:val="0000FF"/>
        </w:rPr>
        <w:t>261–265</w:t>
      </w:r>
      <w:r>
        <w:rPr>
          <w:color w:val="0000FF"/>
        </w:rPr>
        <w:fldChar w:fldCharType="end"/>
      </w:r>
    </w:p>
    <w:p>
      <w:pPr>
        <w:pStyle w:val="11"/>
        <w:spacing w:line="285" w:lineRule="auto"/>
        <w:ind w:left="1043" w:right="1056"/>
      </w:pPr>
      <w:r>
        <w:rPr>
          <w:color w:val="2B2A29"/>
          <w:spacing w:val="-1"/>
        </w:rPr>
        <w:t>JSON</w:t>
      </w:r>
      <w:r>
        <w:t xml:space="preserve"> </w:t>
      </w:r>
      <w:r>
        <w:rPr>
          <w:color w:val="2B2A29"/>
          <w:spacing w:val="-1"/>
        </w:rPr>
        <w:t>Web令牌，</w:t>
      </w:r>
      <w:r>
        <w:fldChar w:fldCharType="begin"/>
      </w:r>
      <w:r>
        <w:instrText xml:space="preserve"> HYPERLINK \l "_bookmark212" </w:instrText>
      </w:r>
      <w:r>
        <w:fldChar w:fldCharType="separate"/>
      </w:r>
      <w:r>
        <w:rPr>
          <w:color w:val="0000FF"/>
        </w:rPr>
        <w:t>257–260</w:t>
      </w:r>
      <w:r>
        <w:rPr>
          <w:color w:val="0000FF"/>
        </w:rPr>
        <w:fldChar w:fldCharType="end"/>
      </w:r>
      <w:r>
        <w:t xml:space="preserve"> </w:t>
      </w:r>
      <w:r>
        <w:rPr>
          <w:color w:val="2B2A29"/>
        </w:rPr>
        <w:t>OAuth</w:t>
      </w:r>
      <w:r>
        <w:t xml:space="preserve"> </w:t>
      </w:r>
      <w:r>
        <w:rPr>
          <w:color w:val="2B2A29"/>
        </w:rPr>
        <w:t>2.0，</w:t>
      </w:r>
      <w:r>
        <w:fldChar w:fldCharType="begin"/>
      </w:r>
      <w:r>
        <w:instrText xml:space="preserve"> HYPERLINK \l "_bookmark215" </w:instrText>
      </w:r>
      <w:r>
        <w:fldChar w:fldCharType="separate"/>
      </w:r>
      <w:r>
        <w:rPr>
          <w:color w:val="0000FF"/>
        </w:rPr>
        <w:t>261</w:t>
      </w:r>
      <w:r>
        <w:rPr>
          <w:color w:val="0000FF"/>
        </w:rPr>
        <w:fldChar w:fldCharType="end"/>
      </w:r>
    </w:p>
    <w:p>
      <w:r>
        <w:rPr>
          <w:color w:val="2B2A29"/>
        </w:rPr>
        <w:t xml:space="preserve">scopes of, </w:t>
      </w:r>
      <w:r>
        <w:fldChar w:fldCharType="begin"/>
      </w:r>
      <w:r>
        <w:instrText xml:space="preserve"> HYPERLINK \l "_bookmark211" </w:instrText>
      </w:r>
      <w:r>
        <w:fldChar w:fldCharType="separate"/>
      </w:r>
      <w:r>
        <w:rPr>
          <w:color w:val="0000FF"/>
        </w:rPr>
        <w:t>254–257</w:t>
      </w:r>
      <w:r>
        <w:rPr>
          <w:color w:val="0000FF"/>
        </w:rPr>
        <w:fldChar w:fldCharType="end"/>
      </w:r>
    </w:p>
    <w:p>
      <w:pPr>
        <w:pStyle w:val="11"/>
        <w:spacing w:line="251" w:lineRule="exact"/>
        <w:ind w:left="1043"/>
      </w:pPr>
      <w:r>
        <w:rPr>
          <w:color w:val="2B2A29"/>
        </w:rPr>
        <w:t>范围，</w:t>
      </w:r>
      <w:r>
        <w:fldChar w:fldCharType="begin"/>
      </w:r>
      <w:r>
        <w:instrText xml:space="preserve"> HYPERLINK \l "_bookmark211" </w:instrText>
      </w:r>
      <w:r>
        <w:fldChar w:fldCharType="separate"/>
      </w:r>
      <w:r>
        <w:rPr>
          <w:color w:val="0000FF"/>
        </w:rPr>
        <w:t>254–257</w:t>
      </w:r>
      <w:r>
        <w:rPr>
          <w:color w:val="0000FF"/>
        </w:rPr>
        <w:fldChar w:fldCharType="end"/>
      </w:r>
    </w:p>
    <w:p>
      <w:r>
        <w:rPr>
          <w:color w:val="2B2A29"/>
          <w:w w:val="105"/>
        </w:rPr>
        <w:t>secure</w:t>
      </w:r>
      <w:r>
        <w:rPr>
          <w:color w:val="2B2A29"/>
          <w:spacing w:val="-3"/>
          <w:w w:val="105"/>
        </w:rPr>
        <w:t xml:space="preserve"> </w:t>
      </w:r>
      <w:r>
        <w:rPr>
          <w:color w:val="2B2A29"/>
          <w:w w:val="105"/>
        </w:rPr>
        <w:t>programming,</w:t>
      </w:r>
      <w:r>
        <w:rPr>
          <w:color w:val="2B2A29"/>
          <w:spacing w:val="-2"/>
          <w:w w:val="105"/>
        </w:rPr>
        <w:t xml:space="preserve"> </w:t>
      </w:r>
      <w:r>
        <w:fldChar w:fldCharType="begin"/>
      </w:r>
      <w:r>
        <w:instrText xml:space="preserve"> HYPERLINK \l "_bookmark214" </w:instrText>
      </w:r>
      <w:r>
        <w:fldChar w:fldCharType="separate"/>
      </w:r>
      <w:r>
        <w:rPr>
          <w:color w:val="0000FF"/>
          <w:w w:val="105"/>
        </w:rPr>
        <w:t>264</w:t>
      </w:r>
      <w:r>
        <w:rPr>
          <w:color w:val="0000FF"/>
          <w:w w:val="105"/>
        </w:rPr>
        <w:fldChar w:fldCharType="end"/>
      </w:r>
    </w:p>
    <w:p>
      <w:pPr>
        <w:pStyle w:val="11"/>
        <w:spacing w:before="45"/>
        <w:ind w:left="1043"/>
      </w:pPr>
      <w:r>
        <w:rPr>
          <w:color w:val="2B2A29"/>
          <w:w w:val="105"/>
        </w:rPr>
        <w:t>安全编程，</w:t>
      </w:r>
      <w:r>
        <w:fldChar w:fldCharType="begin"/>
      </w:r>
      <w:r>
        <w:instrText xml:space="preserve"> HYPERLINK \l "_bookmark214" </w:instrText>
      </w:r>
      <w:r>
        <w:fldChar w:fldCharType="separate"/>
      </w:r>
      <w:r>
        <w:rPr>
          <w:color w:val="0000FF"/>
          <w:w w:val="105"/>
        </w:rPr>
        <w:t>264</w:t>
      </w:r>
      <w:r>
        <w:rPr>
          <w:color w:val="0000FF"/>
          <w:w w:val="105"/>
        </w:rPr>
        <w:fldChar w:fldCharType="end"/>
      </w:r>
    </w:p>
    <w:p>
      <w:r>
        <w:rPr>
          <w:color w:val="2B2A29"/>
        </w:rPr>
        <w:t>taint</w:t>
      </w:r>
      <w:r>
        <w:rPr>
          <w:color w:val="2B2A29"/>
          <w:spacing w:val="12"/>
        </w:rPr>
        <w:t xml:space="preserve"> </w:t>
      </w:r>
      <w:r>
        <w:rPr>
          <w:color w:val="2B2A29"/>
        </w:rPr>
        <w:t>checking,</w:t>
      </w:r>
      <w:r>
        <w:rPr>
          <w:color w:val="2B2A29"/>
          <w:spacing w:val="12"/>
        </w:rPr>
        <w:t xml:space="preserve"> </w:t>
      </w:r>
      <w:r>
        <w:fldChar w:fldCharType="begin"/>
      </w:r>
      <w:r>
        <w:instrText xml:space="preserve"> HYPERLINK \l "_bookmark216" </w:instrText>
      </w:r>
      <w:r>
        <w:fldChar w:fldCharType="separate"/>
      </w:r>
      <w:r>
        <w:rPr>
          <w:color w:val="0000FF"/>
        </w:rPr>
        <w:t>264–267</w:t>
      </w:r>
      <w:r>
        <w:rPr>
          <w:color w:val="0000FF"/>
        </w:rPr>
        <w:fldChar w:fldCharType="end"/>
      </w:r>
    </w:p>
    <w:p>
      <w:pPr>
        <w:pStyle w:val="11"/>
        <w:spacing w:before="47"/>
        <w:ind w:left="1043"/>
      </w:pPr>
      <w:r>
        <w:rPr>
          <w:color w:val="2B2A29"/>
        </w:rPr>
        <w:t>污点检查，</w:t>
      </w:r>
      <w:r>
        <w:fldChar w:fldCharType="begin"/>
      </w:r>
      <w:r>
        <w:instrText xml:space="preserve"> HYPERLINK \l "_bookmark216" </w:instrText>
      </w:r>
      <w:r>
        <w:fldChar w:fldCharType="separate"/>
      </w:r>
      <w:r>
        <w:rPr>
          <w:color w:val="0000FF"/>
        </w:rPr>
        <w:t>264–267</w:t>
      </w:r>
      <w:r>
        <w:rPr>
          <w:color w:val="0000FF"/>
        </w:rPr>
        <w:fldChar w:fldCharType="end"/>
      </w:r>
    </w:p>
    <w:p>
      <w:r>
        <w:rPr>
          <w:color w:val="2B2A29"/>
        </w:rPr>
        <w:t>integrity,</w:t>
      </w:r>
      <w:r>
        <w:rPr>
          <w:color w:val="2B2A29"/>
          <w:spacing w:val="4"/>
        </w:rPr>
        <w:t xml:space="preserve"> </w:t>
      </w:r>
      <w:r>
        <w:fldChar w:fldCharType="begin"/>
      </w:r>
      <w:r>
        <w:instrText xml:space="preserve"> HYPERLINK \l "_bookmark186" </w:instrText>
      </w:r>
      <w:r>
        <w:fldChar w:fldCharType="separate"/>
      </w:r>
      <w:r>
        <w:rPr>
          <w:color w:val="0000FF"/>
        </w:rPr>
        <w:t>228</w:t>
      </w:r>
      <w:r>
        <w:rPr>
          <w:color w:val="0000FF"/>
        </w:rPr>
        <w:fldChar w:fldCharType="end"/>
      </w:r>
    </w:p>
    <w:p>
      <w:pPr>
        <w:pStyle w:val="11"/>
        <w:spacing w:before="47"/>
        <w:ind w:left="743"/>
      </w:pPr>
      <w:r>
        <w:rPr>
          <w:color w:val="2B2A29"/>
        </w:rPr>
        <w:t>完整性，</w:t>
      </w:r>
      <w:r>
        <w:fldChar w:fldCharType="begin"/>
      </w:r>
      <w:r>
        <w:instrText xml:space="preserve"> HYPERLINK \l "_bookmark186" </w:instrText>
      </w:r>
      <w:r>
        <w:fldChar w:fldCharType="separate"/>
      </w:r>
      <w:r>
        <w:rPr>
          <w:color w:val="0000FF"/>
        </w:rPr>
        <w:t>228</w:t>
      </w:r>
      <w:r>
        <w:rPr>
          <w:color w:val="0000FF"/>
        </w:rPr>
        <w:fldChar w:fldCharType="end"/>
      </w:r>
    </w:p>
    <w:p>
      <w:r>
        <w:rPr>
          <w:color w:val="2B2A29"/>
          <w:w w:val="105"/>
        </w:rPr>
        <w:t>nonrepudiation,</w:t>
      </w:r>
      <w:r>
        <w:rPr>
          <w:color w:val="2B2A29"/>
          <w:spacing w:val="10"/>
          <w:w w:val="105"/>
        </w:rPr>
        <w:t xml:space="preserve"> </w:t>
      </w:r>
      <w:r>
        <w:fldChar w:fldCharType="begin"/>
      </w:r>
      <w:r>
        <w:instrText xml:space="preserve"> HYPERLINK \l "_bookmark187" </w:instrText>
      </w:r>
      <w:r>
        <w:fldChar w:fldCharType="separate"/>
      </w:r>
      <w:r>
        <w:rPr>
          <w:color w:val="0000FF"/>
          <w:w w:val="105"/>
        </w:rPr>
        <w:t>229</w:t>
      </w:r>
      <w:r>
        <w:rPr>
          <w:color w:val="0000FF"/>
          <w:w w:val="105"/>
        </w:rPr>
        <w:fldChar w:fldCharType="end"/>
      </w:r>
    </w:p>
    <w:p>
      <w:pPr>
        <w:pStyle w:val="11"/>
        <w:spacing w:before="47"/>
        <w:ind w:left="743"/>
      </w:pPr>
      <w:r>
        <w:rPr>
          <w:color w:val="2B2A29"/>
          <w:w w:val="105"/>
        </w:rPr>
        <w:t>不可否认，</w:t>
      </w:r>
      <w:r>
        <w:fldChar w:fldCharType="begin"/>
      </w:r>
      <w:r>
        <w:instrText xml:space="preserve"> HYPERLINK \l "_bookmark187" </w:instrText>
      </w:r>
      <w:r>
        <w:fldChar w:fldCharType="separate"/>
      </w:r>
      <w:r>
        <w:rPr>
          <w:color w:val="0000FF"/>
          <w:w w:val="105"/>
        </w:rPr>
        <w:t>229</w:t>
      </w:r>
      <w:r>
        <w:rPr>
          <w:color w:val="0000FF"/>
          <w:w w:val="105"/>
        </w:rPr>
        <w:fldChar w:fldCharType="end"/>
      </w:r>
    </w:p>
    <w:p>
      <w:r>
        <w:rPr>
          <w:color w:val="2B2A29"/>
          <w:w w:val="105"/>
        </w:rPr>
        <w:t>symmetric-key</w:t>
      </w:r>
      <w:r>
        <w:rPr>
          <w:color w:val="2B2A29"/>
          <w:spacing w:val="-12"/>
          <w:w w:val="105"/>
        </w:rPr>
        <w:t xml:space="preserve"> </w:t>
      </w:r>
      <w:r>
        <w:rPr>
          <w:color w:val="2B2A29"/>
          <w:w w:val="105"/>
        </w:rPr>
        <w:t>cryptography,</w:t>
      </w:r>
      <w:r>
        <w:rPr>
          <w:color w:val="2B2A29"/>
          <w:spacing w:val="-11"/>
          <w:w w:val="105"/>
        </w:rPr>
        <w:t xml:space="preserve"> </w:t>
      </w:r>
      <w:r>
        <w:fldChar w:fldCharType="begin"/>
      </w:r>
      <w:r>
        <w:instrText xml:space="preserve"> HYPERLINK \l "_bookmark193" </w:instrText>
      </w:r>
      <w:r>
        <w:fldChar w:fldCharType="separate"/>
      </w:r>
      <w:r>
        <w:rPr>
          <w:color w:val="0000FF"/>
          <w:w w:val="105"/>
        </w:rPr>
        <w:t>235</w:t>
      </w:r>
      <w:r>
        <w:rPr>
          <w:color w:val="0000FF"/>
          <w:w w:val="105"/>
        </w:rPr>
        <w:fldChar w:fldCharType="end"/>
      </w:r>
    </w:p>
    <w:p>
      <w:pPr>
        <w:pStyle w:val="11"/>
        <w:spacing w:before="47"/>
        <w:ind w:left="743"/>
      </w:pPr>
      <w:r>
        <w:rPr>
          <w:color w:val="2B2A29"/>
          <w:w w:val="105"/>
        </w:rPr>
        <w:t>对称密钥</w:t>
      </w:r>
      <w:r>
        <w:rPr>
          <w:color w:val="2B2A29"/>
          <w:spacing w:val="-12"/>
          <w:w w:val="105"/>
        </w:rPr>
        <w:t>加密，</w:t>
      </w:r>
      <w:r>
        <w:fldChar w:fldCharType="begin"/>
      </w:r>
      <w:r>
        <w:instrText xml:space="preserve"> HYPERLINK \l "_bookmark193" </w:instrText>
      </w:r>
      <w:r>
        <w:fldChar w:fldCharType="separate"/>
      </w:r>
      <w:r>
        <w:rPr>
          <w:color w:val="0000FF"/>
          <w:w w:val="105"/>
        </w:rPr>
        <w:t>235</w:t>
      </w:r>
      <w:r>
        <w:rPr>
          <w:color w:val="0000FF"/>
          <w:w w:val="105"/>
        </w:rPr>
        <w:fldChar w:fldCharType="end"/>
      </w:r>
    </w:p>
    <w:p>
      <w:r>
        <w:rPr>
          <w:color w:val="2B2A29"/>
        </w:rPr>
        <w:t>block</w:t>
      </w:r>
      <w:r>
        <w:rPr>
          <w:color w:val="2B2A29"/>
          <w:spacing w:val="3"/>
        </w:rPr>
        <w:t xml:space="preserve"> </w:t>
      </w:r>
      <w:r>
        <w:rPr>
          <w:color w:val="2B2A29"/>
        </w:rPr>
        <w:t>cipher,</w:t>
      </w:r>
      <w:r>
        <w:rPr>
          <w:color w:val="2B2A29"/>
          <w:spacing w:val="3"/>
        </w:rPr>
        <w:t xml:space="preserve"> </w:t>
      </w:r>
      <w:r>
        <w:fldChar w:fldCharType="begin"/>
      </w:r>
      <w:r>
        <w:instrText xml:space="preserve"> HYPERLINK \l "_bookmark196" </w:instrText>
      </w:r>
      <w:r>
        <w:fldChar w:fldCharType="separate"/>
      </w:r>
      <w:r>
        <w:rPr>
          <w:color w:val="0000FF"/>
        </w:rPr>
        <w:t>235–238</w:t>
      </w:r>
      <w:r>
        <w:rPr>
          <w:color w:val="0000FF"/>
        </w:rPr>
        <w:fldChar w:fldCharType="end"/>
      </w:r>
      <w:r>
        <w:rPr>
          <w:color w:val="0000FF"/>
          <w:spacing w:val="1"/>
        </w:rPr>
        <w:t xml:space="preserve"> </w:t>
      </w:r>
      <w:r>
        <w:rPr>
          <w:color w:val="2B2A29"/>
        </w:rPr>
        <w:t>CBC</w:t>
      </w:r>
      <w:r>
        <w:rPr>
          <w:color w:val="2B2A29"/>
          <w:spacing w:val="11"/>
        </w:rPr>
        <w:t xml:space="preserve"> </w:t>
      </w:r>
      <w:r>
        <w:rPr>
          <w:color w:val="2B2A29"/>
        </w:rPr>
        <w:t>cipher</w:t>
      </w:r>
      <w:r>
        <w:rPr>
          <w:color w:val="2B2A29"/>
          <w:spacing w:val="12"/>
        </w:rPr>
        <w:t xml:space="preserve"> </w:t>
      </w:r>
      <w:r>
        <w:rPr>
          <w:color w:val="2B2A29"/>
        </w:rPr>
        <w:t>mode,</w:t>
      </w:r>
      <w:r>
        <w:rPr>
          <w:color w:val="2B2A29"/>
          <w:spacing w:val="11"/>
        </w:rPr>
        <w:t xml:space="preserve"> </w:t>
      </w:r>
      <w:r>
        <w:fldChar w:fldCharType="begin"/>
      </w:r>
      <w:r>
        <w:instrText xml:space="preserve"> HYPERLINK \l "_bookmark195" </w:instrText>
      </w:r>
      <w:r>
        <w:fldChar w:fldCharType="separate"/>
      </w:r>
      <w:r>
        <w:rPr>
          <w:color w:val="0000FF"/>
        </w:rPr>
        <w:t>237</w:t>
      </w:r>
      <w:r>
        <w:rPr>
          <w:color w:val="0000FF"/>
        </w:rPr>
        <w:fldChar w:fldCharType="end"/>
      </w:r>
      <w:r>
        <w:rPr>
          <w:color w:val="0000FF"/>
          <w:spacing w:val="-52"/>
        </w:rPr>
        <w:t xml:space="preserve"> </w:t>
      </w:r>
      <w:r>
        <w:rPr>
          <w:color w:val="2B2A29"/>
        </w:rPr>
        <w:t>ECB</w:t>
      </w:r>
      <w:r>
        <w:rPr>
          <w:color w:val="2B2A29"/>
          <w:spacing w:val="13"/>
        </w:rPr>
        <w:t xml:space="preserve"> </w:t>
      </w:r>
      <w:r>
        <w:rPr>
          <w:color w:val="2B2A29"/>
        </w:rPr>
        <w:t>cipher</w:t>
      </w:r>
      <w:r>
        <w:rPr>
          <w:color w:val="2B2A29"/>
          <w:spacing w:val="14"/>
        </w:rPr>
        <w:t xml:space="preserve"> </w:t>
      </w:r>
      <w:r>
        <w:rPr>
          <w:color w:val="2B2A29"/>
        </w:rPr>
        <w:t>mode,</w:t>
      </w:r>
      <w:r>
        <w:rPr>
          <w:color w:val="2B2A29"/>
          <w:spacing w:val="14"/>
        </w:rPr>
        <w:t xml:space="preserve"> </w:t>
      </w:r>
      <w:r>
        <w:fldChar w:fldCharType="begin"/>
      </w:r>
      <w:r>
        <w:instrText xml:space="preserve"> HYPERLINK \l "_bookmark194" </w:instrText>
      </w:r>
      <w:r>
        <w:fldChar w:fldCharType="separate"/>
      </w:r>
      <w:r>
        <w:rPr>
          <w:color w:val="0000FF"/>
        </w:rPr>
        <w:t>236</w:t>
      </w:r>
      <w:r>
        <w:rPr>
          <w:color w:val="0000FF"/>
        </w:rPr>
        <w:fldChar w:fldCharType="end"/>
      </w:r>
      <w:r>
        <w:rPr>
          <w:color w:val="0000FF"/>
          <w:spacing w:val="-52"/>
        </w:rPr>
        <w:t xml:space="preserve"> </w:t>
      </w:r>
      <w:r>
        <w:rPr>
          <w:color w:val="2B2A29"/>
          <w:w w:val="95"/>
        </w:rPr>
        <w:t>IV,</w:t>
      </w:r>
      <w:r>
        <w:rPr>
          <w:color w:val="2B2A29"/>
          <w:spacing w:val="-8"/>
          <w:w w:val="95"/>
        </w:rPr>
        <w:t xml:space="preserve"> </w:t>
      </w:r>
      <w:r>
        <w:fldChar w:fldCharType="begin"/>
      </w:r>
      <w:r>
        <w:instrText xml:space="preserve"> HYPERLINK \l "_bookmark196" </w:instrText>
      </w:r>
      <w:r>
        <w:fldChar w:fldCharType="separate"/>
      </w:r>
      <w:r>
        <w:rPr>
          <w:color w:val="0000FF"/>
          <w:w w:val="95"/>
        </w:rPr>
        <w:t>238</w:t>
      </w:r>
      <w:r>
        <w:rPr>
          <w:color w:val="0000FF"/>
          <w:w w:val="95"/>
        </w:rPr>
        <w:fldChar w:fldCharType="end"/>
      </w:r>
    </w:p>
    <w:p>
      <w:pPr>
        <w:pStyle w:val="11"/>
        <w:spacing w:before="48" w:line="285" w:lineRule="auto"/>
        <w:ind w:left="1043" w:right="1381"/>
      </w:pPr>
      <w:r>
        <w:rPr>
          <w:color w:val="2B2A29"/>
        </w:rPr>
        <w:t>分组</w:t>
      </w:r>
      <w:r>
        <w:rPr>
          <w:color w:val="2B2A29"/>
          <w:spacing w:val="3"/>
        </w:rPr>
        <w:t>密</w:t>
      </w:r>
      <w:r>
        <w:rPr>
          <w:color w:val="2B2A29"/>
        </w:rPr>
        <w:t>码，</w:t>
      </w:r>
      <w:r>
        <w:fldChar w:fldCharType="begin"/>
      </w:r>
      <w:r>
        <w:instrText xml:space="preserve"> HYPERLINK \l "_bookmark196" </w:instrText>
      </w:r>
      <w:r>
        <w:fldChar w:fldCharType="separate"/>
      </w:r>
      <w:r>
        <w:rPr>
          <w:color w:val="0000FF"/>
        </w:rPr>
        <w:t>235–238</w:t>
      </w:r>
      <w:r>
        <w:rPr>
          <w:color w:val="0000FF"/>
        </w:rPr>
        <w:fldChar w:fldCharType="end"/>
      </w:r>
      <w:r>
        <w:t xml:space="preserve"> </w:t>
      </w:r>
      <w:r>
        <w:rPr>
          <w:color w:val="2B2A29"/>
        </w:rPr>
        <w:t>CBC</w:t>
      </w:r>
      <w:r>
        <w:rPr>
          <w:color w:val="2B2A29"/>
          <w:spacing w:val="11"/>
        </w:rPr>
        <w:t>密码</w:t>
      </w:r>
      <w:r>
        <w:rPr>
          <w:color w:val="2B2A29"/>
        </w:rPr>
        <w:t>模式，</w:t>
      </w:r>
      <w:r>
        <w:rPr>
          <w:color w:val="2B2A29"/>
          <w:spacing w:val="11"/>
        </w:rPr>
        <w:t xml:space="preserve">237 </w:t>
      </w:r>
      <w:r>
        <w:rPr>
          <w:color w:val="2B2A29"/>
        </w:rPr>
        <w:t>ECB密码模式，</w:t>
      </w:r>
      <w:r>
        <w:fldChar w:fldCharType="begin"/>
      </w:r>
      <w:r>
        <w:instrText xml:space="preserve"> HYPERLINK \l "_bookmark194" </w:instrText>
      </w:r>
      <w:r>
        <w:fldChar w:fldCharType="separate"/>
      </w:r>
      <w:r>
        <w:fldChar w:fldCharType="end"/>
      </w:r>
      <w:r>
        <w:t xml:space="preserve"> </w:t>
      </w:r>
      <w:r>
        <w:rPr>
          <w:color w:val="2B2A29"/>
          <w:w w:val="95"/>
        </w:rPr>
        <w:t>IV，</w:t>
      </w:r>
      <w:r>
        <w:fldChar w:fldCharType="begin"/>
      </w:r>
      <w:r>
        <w:instrText xml:space="preserve"> HYPERLINK \l "_bookmark196" </w:instrText>
      </w:r>
      <w:r>
        <w:fldChar w:fldCharType="separate"/>
      </w:r>
      <w:r>
        <w:rPr>
          <w:color w:val="0000FF"/>
          <w:spacing w:val="1"/>
          <w:w w:val="95"/>
        </w:rPr>
        <w:fldChar w:fldCharType="end"/>
      </w:r>
    </w:p>
    <w:p>
      <w:r>
        <w:rPr>
          <w:color w:val="2B2A29"/>
          <w:w w:val="105"/>
        </w:rPr>
        <w:t>stream</w:t>
      </w:r>
      <w:r>
        <w:rPr>
          <w:color w:val="2B2A29"/>
          <w:spacing w:val="-5"/>
          <w:w w:val="105"/>
        </w:rPr>
        <w:t xml:space="preserve"> </w:t>
      </w:r>
      <w:r>
        <w:rPr>
          <w:color w:val="2B2A29"/>
          <w:w w:val="105"/>
        </w:rPr>
        <w:t>ciphers,</w:t>
      </w:r>
      <w:r>
        <w:rPr>
          <w:color w:val="2B2A29"/>
          <w:spacing w:val="-5"/>
          <w:w w:val="105"/>
        </w:rPr>
        <w:t xml:space="preserve"> </w:t>
      </w:r>
      <w:r>
        <w:fldChar w:fldCharType="begin"/>
      </w:r>
      <w:r>
        <w:instrText xml:space="preserve"> HYPERLINK \l "_bookmark196" </w:instrText>
      </w:r>
      <w:r>
        <w:fldChar w:fldCharType="separate"/>
      </w:r>
      <w:r>
        <w:rPr>
          <w:color w:val="0000FF"/>
          <w:w w:val="105"/>
        </w:rPr>
        <w:t>238</w:t>
      </w:r>
      <w:r>
        <w:rPr>
          <w:color w:val="0000FF"/>
          <w:w w:val="105"/>
        </w:rPr>
        <w:fldChar w:fldCharType="end"/>
      </w:r>
      <w:r>
        <w:rPr>
          <w:color w:val="2B2A29"/>
          <w:w w:val="110"/>
        </w:rPr>
        <w:t xml:space="preserve"> Input/output</w:t>
      </w:r>
      <w:r>
        <w:rPr>
          <w:color w:val="2B2A29"/>
          <w:spacing w:val="-15"/>
          <w:w w:val="110"/>
        </w:rPr>
        <w:t xml:space="preserve"> </w:t>
      </w:r>
      <w:r>
        <w:rPr>
          <w:color w:val="2B2A29"/>
          <w:w w:val="110"/>
        </w:rPr>
        <w:t>(I/O),</w:t>
      </w:r>
      <w:r>
        <w:rPr>
          <w:color w:val="2B2A29"/>
          <w:spacing w:val="-14"/>
          <w:w w:val="110"/>
        </w:rPr>
        <w:t xml:space="preserve"> </w:t>
      </w:r>
    </w:p>
    <w:p>
      <w:pPr>
        <w:pStyle w:val="11"/>
        <w:spacing w:line="249" w:lineRule="exact"/>
        <w:ind w:left="1043"/>
      </w:pPr>
      <w:r>
        <w:rPr>
          <w:color w:val="2B2A29"/>
          <w:w w:val="105"/>
        </w:rPr>
        <w:t>流密码</w:t>
      </w:r>
      <w:r>
        <w:fldChar w:fldCharType="begin"/>
      </w:r>
      <w:r>
        <w:instrText xml:space="preserve"> HYPERLINK \l "_bookmark196" </w:instrText>
      </w:r>
      <w:r>
        <w:fldChar w:fldCharType="separate"/>
      </w:r>
      <w:r>
        <w:rPr>
          <w:color w:val="0000FF"/>
          <w:w w:val="105"/>
        </w:rPr>
        <w:t>238</w:t>
      </w:r>
      <w:r>
        <w:rPr>
          <w:color w:val="0000FF"/>
          <w:w w:val="105"/>
        </w:rPr>
        <w:fldChar w:fldCharType="end"/>
      </w:r>
      <w:r>
        <w:rPr>
          <w:color w:val="2B2A29"/>
          <w:w w:val="110"/>
        </w:rPr>
        <w:t>输入</w:t>
      </w:r>
      <w:r>
        <w:rPr>
          <w:color w:val="2B2A29"/>
          <w:spacing w:val="-15"/>
          <w:w w:val="110"/>
        </w:rPr>
        <w:t>/输出</w:t>
      </w:r>
      <w:r>
        <w:rPr>
          <w:color w:val="2B2A29"/>
          <w:w w:val="110"/>
        </w:rPr>
        <w:t>（I/O）</w:t>
      </w:r>
      <w:r>
        <w:rPr>
          <w:color w:val="2B2A29"/>
          <w:w w:val="105"/>
        </w:rPr>
        <w:t>，</w:t>
      </w:r>
    </w:p>
    <w:p>
      <w:r>
        <w:rPr>
          <w:color w:val="2B2A29"/>
          <w:w w:val="105"/>
        </w:rPr>
        <w:t>Ballerina</w:t>
      </w:r>
      <w:r>
        <w:rPr>
          <w:color w:val="2B2A29"/>
          <w:spacing w:val="-15"/>
          <w:w w:val="105"/>
        </w:rPr>
        <w:t xml:space="preserve"> </w:t>
      </w:r>
      <w:r>
        <w:rPr>
          <w:color w:val="2B2A29"/>
          <w:w w:val="105"/>
        </w:rPr>
        <w:t>module,</w:t>
      </w:r>
      <w:r>
        <w:rPr>
          <w:color w:val="2B2A29"/>
          <w:spacing w:val="-14"/>
          <w:w w:val="105"/>
        </w:rPr>
        <w:t xml:space="preserve"> </w:t>
      </w:r>
      <w:r>
        <w:fldChar w:fldCharType="begin"/>
      </w:r>
      <w:r>
        <w:instrText xml:space="preserve"> HYPERLINK \l "_bookmark144" </w:instrText>
      </w:r>
      <w:r>
        <w:fldChar w:fldCharType="separate"/>
      </w:r>
      <w:r>
        <w:rPr>
          <w:color w:val="0000FF"/>
          <w:w w:val="105"/>
        </w:rPr>
        <w:t>173,</w:t>
      </w:r>
      <w:r>
        <w:rPr>
          <w:color w:val="0000FF"/>
          <w:spacing w:val="-14"/>
          <w:w w:val="105"/>
        </w:rPr>
        <w:t xml:space="preserve"> </w:t>
      </w:r>
      <w:r>
        <w:rPr>
          <w:color w:val="0000FF"/>
          <w:spacing w:val="-14"/>
          <w:w w:val="105"/>
        </w:rPr>
        <w:fldChar w:fldCharType="end"/>
      </w:r>
      <w:r>
        <w:fldChar w:fldCharType="begin"/>
      </w:r>
      <w:r>
        <w:instrText xml:space="preserve"> HYPERLINK \l "_bookmark145" </w:instrText>
      </w:r>
      <w:r>
        <w:fldChar w:fldCharType="separate"/>
      </w:r>
      <w:r>
        <w:rPr>
          <w:color w:val="0000FF"/>
          <w:w w:val="105"/>
        </w:rPr>
        <w:t>174</w:t>
      </w:r>
      <w:r>
        <w:rPr>
          <w:color w:val="0000FF"/>
          <w:w w:val="105"/>
        </w:rPr>
        <w:fldChar w:fldCharType="end"/>
      </w:r>
    </w:p>
    <w:p>
      <w:pPr>
        <w:pStyle w:val="11"/>
        <w:spacing w:before="47"/>
        <w:ind w:left="743"/>
      </w:pPr>
      <w:r>
        <w:rPr>
          <w:color w:val="2B2A29"/>
          <w:w w:val="105"/>
        </w:rPr>
        <w:t>芭蕾模块，</w:t>
      </w:r>
      <w:r>
        <w:fldChar w:fldCharType="begin"/>
      </w:r>
      <w:r>
        <w:instrText xml:space="preserve"> HYPERLINK \l "_bookmark144" </w:instrText>
      </w:r>
      <w:r>
        <w:fldChar w:fldCharType="separate"/>
      </w:r>
      <w:r>
        <w:rPr>
          <w:color w:val="0000FF"/>
          <w:w w:val="105"/>
        </w:rPr>
        <w:t>173、</w:t>
      </w:r>
      <w:r>
        <w:rPr>
          <w:color w:val="0000FF"/>
          <w:spacing w:val="-14"/>
          <w:w w:val="105"/>
        </w:rPr>
        <w:fldChar w:fldCharType="end"/>
      </w:r>
    </w:p>
    <w:p>
      <w:r>
        <w:rPr>
          <w:color w:val="2B2A29"/>
          <w:w w:val="105"/>
        </w:rPr>
        <w:t>channels,</w:t>
      </w:r>
      <w:r>
        <w:rPr>
          <w:color w:val="2B2A29"/>
          <w:spacing w:val="-6"/>
          <w:w w:val="105"/>
        </w:rPr>
        <w:t xml:space="preserve"> </w:t>
      </w:r>
      <w:r>
        <w:fldChar w:fldCharType="begin"/>
      </w:r>
      <w:r>
        <w:instrText xml:space="preserve"> HYPERLINK \l "_bookmark144" </w:instrText>
      </w:r>
      <w:r>
        <w:fldChar w:fldCharType="separate"/>
      </w:r>
      <w:r>
        <w:rPr>
          <w:color w:val="0000FF"/>
          <w:w w:val="105"/>
        </w:rPr>
        <w:t>173</w:t>
      </w:r>
      <w:r>
        <w:rPr>
          <w:color w:val="0000FF"/>
          <w:w w:val="105"/>
        </w:rPr>
        <w:fldChar w:fldCharType="end"/>
      </w:r>
    </w:p>
    <w:p>
      <w:pPr>
        <w:pStyle w:val="11"/>
        <w:spacing w:before="47"/>
        <w:ind w:left="743"/>
      </w:pPr>
      <w:r>
        <w:rPr>
          <w:color w:val="2B2A29"/>
          <w:w w:val="105"/>
        </w:rPr>
        <w:t>通道，</w:t>
      </w:r>
      <w:r>
        <w:fldChar w:fldCharType="begin"/>
      </w:r>
      <w:r>
        <w:instrText xml:space="preserve"> HYPERLINK \l "_bookmark144" </w:instrText>
      </w:r>
      <w:r>
        <w:fldChar w:fldCharType="separate"/>
      </w:r>
      <w:r>
        <w:rPr>
          <w:color w:val="0000FF"/>
          <w:w w:val="105"/>
        </w:rPr>
        <w:t>173</w:t>
      </w:r>
      <w:r>
        <w:rPr>
          <w:color w:val="0000FF"/>
          <w:w w:val="105"/>
        </w:rPr>
        <w:fldChar w:fldCharType="end"/>
      </w:r>
    </w:p>
    <w:p>
      <w:r>
        <w:rPr>
          <w:color w:val="2B2A29"/>
          <w:w w:val="105"/>
        </w:rPr>
        <w:t>character</w:t>
      </w:r>
      <w:r>
        <w:rPr>
          <w:color w:val="2B2A29"/>
          <w:spacing w:val="-6"/>
          <w:w w:val="105"/>
        </w:rPr>
        <w:t xml:space="preserve"> </w:t>
      </w:r>
      <w:r>
        <w:rPr>
          <w:color w:val="2B2A29"/>
          <w:w w:val="105"/>
        </w:rPr>
        <w:t>channels,</w:t>
      </w:r>
      <w:r>
        <w:rPr>
          <w:color w:val="2B2A29"/>
          <w:spacing w:val="-5"/>
          <w:w w:val="105"/>
        </w:rPr>
        <w:t xml:space="preserve"> </w:t>
      </w:r>
      <w:r>
        <w:fldChar w:fldCharType="begin"/>
      </w:r>
      <w:r>
        <w:instrText xml:space="preserve"> HYPERLINK \l "_bookmark148" </w:instrText>
      </w:r>
      <w:r>
        <w:fldChar w:fldCharType="separate"/>
      </w:r>
      <w:r>
        <w:rPr>
          <w:color w:val="0000FF"/>
          <w:w w:val="105"/>
        </w:rPr>
        <w:t>176–180</w:t>
      </w:r>
      <w:r>
        <w:rPr>
          <w:color w:val="0000FF"/>
          <w:w w:val="105"/>
        </w:rPr>
        <w:fldChar w:fldCharType="end"/>
      </w:r>
    </w:p>
    <w:p>
      <w:pPr>
        <w:pStyle w:val="11"/>
        <w:spacing w:before="47"/>
        <w:ind w:left="1044"/>
      </w:pPr>
      <w:r>
        <w:rPr>
          <w:color w:val="2B2A29"/>
          <w:w w:val="105"/>
        </w:rPr>
        <w:t>字符通道，</w:t>
      </w:r>
      <w:r>
        <w:fldChar w:fldCharType="begin"/>
      </w:r>
      <w:r>
        <w:instrText xml:space="preserve"> HYPERLINK \l "_bookmark148" </w:instrText>
      </w:r>
      <w:r>
        <w:fldChar w:fldCharType="separate"/>
      </w:r>
      <w:r>
        <w:rPr>
          <w:color w:val="0000FF"/>
          <w:w w:val="105"/>
        </w:rPr>
        <w:t>176–180</w:t>
      </w:r>
      <w:r>
        <w:rPr>
          <w:color w:val="0000FF"/>
          <w:w w:val="105"/>
        </w:rPr>
        <w:fldChar w:fldCharType="end"/>
      </w:r>
    </w:p>
    <w:p>
      <w:r>
        <w:rPr>
          <w:color w:val="2B2A29"/>
          <w:w w:val="105"/>
        </w:rPr>
        <w:t>constructor,</w:t>
      </w:r>
      <w:r>
        <w:rPr>
          <w:color w:val="2B2A29"/>
          <w:spacing w:val="-10"/>
          <w:w w:val="105"/>
        </w:rPr>
        <w:t xml:space="preserve"> </w:t>
      </w:r>
      <w:r>
        <w:fldChar w:fldCharType="begin"/>
      </w:r>
      <w:r>
        <w:instrText xml:space="preserve"> HYPERLINK \l "_bookmark147" </w:instrText>
      </w:r>
      <w:r>
        <w:fldChar w:fldCharType="separate"/>
      </w:r>
      <w:r>
        <w:rPr>
          <w:color w:val="0000FF"/>
          <w:w w:val="105"/>
        </w:rPr>
        <w:t>177</w:t>
      </w:r>
      <w:r>
        <w:rPr>
          <w:color w:val="0000FF"/>
          <w:w w:val="105"/>
        </w:rPr>
        <w:fldChar w:fldCharType="end"/>
      </w:r>
    </w:p>
    <w:p>
      <w:pPr>
        <w:pStyle w:val="11"/>
        <w:spacing w:before="47"/>
        <w:ind w:left="1044"/>
      </w:pPr>
      <w:r>
        <w:rPr>
          <w:color w:val="2B2A29"/>
          <w:w w:val="105"/>
        </w:rPr>
        <w:t>构造函数，</w:t>
      </w:r>
      <w:r>
        <w:fldChar w:fldCharType="begin"/>
      </w:r>
      <w:r>
        <w:instrText xml:space="preserve"> HYPERLINK \l "_bookmark147" </w:instrText>
      </w:r>
      <w:r>
        <w:fldChar w:fldCharType="separate"/>
      </w:r>
      <w:r>
        <w:rPr>
          <w:color w:val="0000FF"/>
          <w:w w:val="105"/>
        </w:rPr>
        <w:t>177</w:t>
      </w:r>
      <w:r>
        <w:rPr>
          <w:color w:val="0000FF"/>
          <w:w w:val="105"/>
        </w:rPr>
        <w:fldChar w:fldCharType="end"/>
      </w:r>
    </w:p>
    <w:p>
      <w:r>
        <w:rPr>
          <w:color w:val="2B2A29"/>
          <w:w w:val="95"/>
        </w:rPr>
        <w:t>JSON,</w:t>
      </w:r>
      <w:r>
        <w:rPr>
          <w:color w:val="2B2A29"/>
          <w:spacing w:val="8"/>
          <w:w w:val="95"/>
        </w:rPr>
        <w:t xml:space="preserve"> </w:t>
      </w:r>
      <w:r>
        <w:fldChar w:fldCharType="begin"/>
      </w:r>
      <w:r>
        <w:instrText xml:space="preserve"> HYPERLINK \l "_bookmark149" </w:instrText>
      </w:r>
      <w:r>
        <w:fldChar w:fldCharType="separate"/>
      </w:r>
      <w:r>
        <w:rPr>
          <w:color w:val="0000FF"/>
          <w:w w:val="95"/>
        </w:rPr>
        <w:t>180–182</w:t>
      </w:r>
      <w:r>
        <w:rPr>
          <w:color w:val="0000FF"/>
          <w:w w:val="95"/>
        </w:rPr>
        <w:fldChar w:fldCharType="end"/>
      </w:r>
    </w:p>
    <w:p>
      <w:pPr>
        <w:pStyle w:val="11"/>
        <w:spacing w:before="47"/>
        <w:ind w:left="1044"/>
      </w:pPr>
      <w:r>
        <w:rPr>
          <w:color w:val="2B2A29"/>
          <w:w w:val="95"/>
        </w:rPr>
        <w:t>JSON，</w:t>
      </w:r>
      <w:r>
        <w:fldChar w:fldCharType="begin"/>
      </w:r>
      <w:r>
        <w:instrText xml:space="preserve"> HYPERLINK \l "_bookmark149" </w:instrText>
      </w:r>
      <w:r>
        <w:fldChar w:fldCharType="separate"/>
      </w:r>
      <w:r>
        <w:rPr>
          <w:color w:val="0000FF"/>
          <w:w w:val="95"/>
        </w:rPr>
        <w:t>180–182</w:t>
      </w:r>
      <w:r>
        <w:rPr>
          <w:color w:val="0000FF"/>
          <w:w w:val="95"/>
        </w:rPr>
        <w:fldChar w:fldCharType="end"/>
      </w:r>
    </w:p>
    <w:p>
      <w:r>
        <w:rPr>
          <w:color w:val="2B2A29"/>
        </w:rPr>
        <w:t>records,</w:t>
      </w:r>
      <w:r>
        <w:rPr>
          <w:color w:val="2B2A29"/>
          <w:spacing w:val="5"/>
        </w:rPr>
        <w:t xml:space="preserve"> </w:t>
      </w:r>
      <w:r>
        <w:fldChar w:fldCharType="begin"/>
      </w:r>
      <w:r>
        <w:instrText xml:space="preserve"> HYPERLINK \l "_bookmark152" </w:instrText>
      </w:r>
      <w:r>
        <w:fldChar w:fldCharType="separate"/>
      </w:r>
      <w:r>
        <w:rPr>
          <w:color w:val="0000FF"/>
        </w:rPr>
        <w:t>183–188</w:t>
      </w:r>
      <w:r>
        <w:rPr>
          <w:color w:val="0000FF"/>
        </w:rPr>
        <w:fldChar w:fldCharType="end"/>
      </w:r>
    </w:p>
    <w:p>
      <w:pPr>
        <w:pStyle w:val="11"/>
        <w:spacing w:before="47"/>
        <w:ind w:left="1044"/>
      </w:pPr>
      <w:r>
        <w:rPr>
          <w:color w:val="2B2A29"/>
        </w:rPr>
        <w:t>记录，</w:t>
      </w:r>
      <w:r>
        <w:fldChar w:fldCharType="begin"/>
      </w:r>
      <w:r>
        <w:instrText xml:space="preserve"> HYPERLINK \l "_bookmark152" </w:instrText>
      </w:r>
      <w:r>
        <w:fldChar w:fldCharType="separate"/>
      </w:r>
      <w:r>
        <w:rPr>
          <w:color w:val="0000FF"/>
        </w:rPr>
        <w:t>183–188</w:t>
      </w:r>
      <w:r>
        <w:rPr>
          <w:color w:val="0000FF"/>
        </w:rPr>
        <w:fldChar w:fldCharType="end"/>
      </w:r>
    </w:p>
    <w:p>
      <w:r>
        <w:rPr>
          <w:color w:val="2B2A29"/>
          <w:spacing w:val="-1"/>
          <w:w w:val="105"/>
        </w:rPr>
        <w:t>WritableByteChannel,</w:t>
      </w:r>
      <w:r>
        <w:rPr>
          <w:color w:val="2B2A29"/>
          <w:spacing w:val="-11"/>
          <w:w w:val="105"/>
        </w:rPr>
        <w:t xml:space="preserve"> </w:t>
      </w:r>
      <w:r>
        <w:fldChar w:fldCharType="begin"/>
      </w:r>
      <w:r>
        <w:instrText xml:space="preserve"> HYPERLINK \l "_bookmark145" </w:instrText>
      </w:r>
      <w:r>
        <w:fldChar w:fldCharType="separate"/>
      </w:r>
      <w:r>
        <w:rPr>
          <w:color w:val="0000FF"/>
          <w:w w:val="105"/>
        </w:rPr>
        <w:t>174</w:t>
      </w:r>
      <w:r>
        <w:rPr>
          <w:color w:val="0000FF"/>
          <w:w w:val="105"/>
        </w:rPr>
        <w:fldChar w:fldCharType="end"/>
      </w:r>
    </w:p>
    <w:p>
      <w:pPr>
        <w:pStyle w:val="11"/>
        <w:spacing w:before="47"/>
        <w:ind w:left="1044"/>
      </w:pPr>
      <w:r>
        <w:rPr>
          <w:color w:val="2B2A29"/>
          <w:spacing w:val="-1"/>
          <w:w w:val="105"/>
        </w:rPr>
        <w:t>可写字节通道，</w:t>
      </w:r>
      <w:r>
        <w:fldChar w:fldCharType="begin"/>
      </w:r>
      <w:r>
        <w:instrText xml:space="preserve"> HYPERLINK \l "_bookmark145" </w:instrText>
      </w:r>
      <w:r>
        <w:fldChar w:fldCharType="separate"/>
      </w:r>
      <w:r>
        <w:rPr>
          <w:color w:val="0000FF"/>
          <w:w w:val="105"/>
        </w:rPr>
        <w:t>174</w:t>
      </w:r>
      <w:r>
        <w:rPr>
          <w:color w:val="0000FF"/>
          <w:w w:val="105"/>
        </w:rPr>
        <w:fldChar w:fldCharType="end"/>
      </w:r>
    </w:p>
    <w:p>
      <w:r>
        <w:rPr>
          <w:color w:val="2B2A29"/>
          <w:w w:val="105"/>
        </w:rPr>
        <w:t xml:space="preserve">channelsbyte channels, </w:t>
      </w:r>
      <w:r>
        <w:fldChar w:fldCharType="begin"/>
      </w:r>
      <w:r>
        <w:instrText xml:space="preserve"> HYPERLINK \l "_bookmark146" </w:instrText>
      </w:r>
      <w:r>
        <w:fldChar w:fldCharType="separate"/>
      </w:r>
      <w:r>
        <w:rPr>
          <w:color w:val="0000FF"/>
          <w:w w:val="105"/>
        </w:rPr>
        <w:t>173–176</w:t>
      </w:r>
      <w:r>
        <w:rPr>
          <w:color w:val="0000FF"/>
          <w:w w:val="105"/>
        </w:rPr>
        <w:fldChar w:fldCharType="end"/>
      </w:r>
      <w:r>
        <w:rPr>
          <w:color w:val="0000FF"/>
          <w:spacing w:val="-55"/>
          <w:w w:val="105"/>
        </w:rPr>
        <w:t xml:space="preserve"> </w:t>
      </w:r>
      <w:r>
        <w:rPr>
          <w:color w:val="2B2A29"/>
          <w:w w:val="105"/>
        </w:rPr>
        <w:t>direct</w:t>
      </w:r>
      <w:r>
        <w:rPr>
          <w:color w:val="2B2A29"/>
          <w:spacing w:val="-11"/>
          <w:w w:val="105"/>
        </w:rPr>
        <w:t xml:space="preserve"> </w:t>
      </w:r>
      <w:r>
        <w:rPr>
          <w:color w:val="2B2A29"/>
          <w:w w:val="105"/>
        </w:rPr>
        <w:t>memory</w:t>
      </w:r>
      <w:r>
        <w:rPr>
          <w:color w:val="2B2A29"/>
          <w:spacing w:val="-11"/>
          <w:w w:val="105"/>
        </w:rPr>
        <w:t xml:space="preserve"> </w:t>
      </w:r>
      <w:r>
        <w:rPr>
          <w:color w:val="2B2A29"/>
          <w:w w:val="105"/>
        </w:rPr>
        <w:t>access,</w:t>
      </w:r>
      <w:r>
        <w:rPr>
          <w:color w:val="2B2A29"/>
          <w:spacing w:val="-10"/>
          <w:w w:val="105"/>
        </w:rPr>
        <w:t xml:space="preserve"> </w:t>
      </w:r>
      <w:r>
        <w:fldChar w:fldCharType="begin"/>
      </w:r>
      <w:r>
        <w:instrText xml:space="preserve"> HYPERLINK \l "_bookmark143" </w:instrText>
      </w:r>
      <w:r>
        <w:fldChar w:fldCharType="separate"/>
      </w:r>
      <w:r>
        <w:rPr>
          <w:color w:val="0000FF"/>
          <w:w w:val="105"/>
        </w:rPr>
        <w:t>172</w:t>
      </w:r>
      <w:r>
        <w:rPr>
          <w:color w:val="0000FF"/>
          <w:w w:val="105"/>
        </w:rPr>
        <w:fldChar w:fldCharType="end"/>
      </w:r>
    </w:p>
    <w:p>
      <w:pPr>
        <w:pStyle w:val="11"/>
        <w:spacing w:before="48" w:line="285" w:lineRule="auto"/>
        <w:ind w:left="743" w:right="804"/>
      </w:pPr>
      <w:r>
        <w:rPr>
          <w:color w:val="2B2A29"/>
          <w:w w:val="105"/>
        </w:rPr>
        <w:t>channelsbyte通道，</w:t>
      </w:r>
      <w:r>
        <w:fldChar w:fldCharType="begin"/>
      </w:r>
      <w:r>
        <w:instrText xml:space="preserve"> HYPERLINK \l "_bookmark146" </w:instrText>
      </w:r>
      <w:r>
        <w:fldChar w:fldCharType="separate"/>
      </w:r>
      <w:r>
        <w:rPr>
          <w:color w:val="0000FF"/>
          <w:w w:val="105"/>
        </w:rPr>
        <w:t>173–176</w:t>
      </w:r>
      <w:r>
        <w:rPr>
          <w:color w:val="0000FF"/>
          <w:w w:val="105"/>
        </w:rPr>
        <w:fldChar w:fldCharType="end"/>
      </w:r>
      <w:r>
        <w:rPr>
          <w:color w:val="2B2A29"/>
          <w:w w:val="105"/>
        </w:rPr>
        <w:t>直接内存访问，</w:t>
      </w:r>
      <w:r>
        <w:fldChar w:fldCharType="begin"/>
      </w:r>
      <w:r>
        <w:instrText xml:space="preserve"> HYPERLINK \l "_bookmark143" </w:instrText>
      </w:r>
      <w:r>
        <w:fldChar w:fldCharType="separate"/>
      </w:r>
      <w:r>
        <w:rPr>
          <w:color w:val="0000FF"/>
          <w:w w:val="105"/>
        </w:rPr>
        <w:t>172</w:t>
      </w:r>
      <w:r>
        <w:rPr>
          <w:color w:val="0000FF"/>
          <w:w w:val="105"/>
        </w:rPr>
        <w:fldChar w:fldCharType="end"/>
      </w:r>
    </w:p>
    <w:p>
      <w:r>
        <w:rPr>
          <w:color w:val="2B2A29"/>
          <w:w w:val="105"/>
        </w:rPr>
        <w:t>file and file path modules,</w:t>
      </w:r>
      <w:r>
        <w:rPr>
          <w:color w:val="2B2A29"/>
          <w:spacing w:val="-55"/>
          <w:w w:val="105"/>
        </w:rPr>
        <w:t xml:space="preserve"> </w:t>
      </w:r>
      <w:r>
        <w:fldChar w:fldCharType="begin"/>
      </w:r>
      <w:r>
        <w:instrText xml:space="preserve"> HYPERLINK \l "_bookmark153" </w:instrText>
      </w:r>
      <w:r>
        <w:fldChar w:fldCharType="separate"/>
      </w:r>
      <w:r>
        <w:rPr>
          <w:color w:val="0000FF"/>
          <w:w w:val="105"/>
        </w:rPr>
        <w:t>187–190</w:t>
      </w:r>
      <w:r>
        <w:rPr>
          <w:color w:val="0000FF"/>
          <w:w w:val="105"/>
        </w:rPr>
        <w:fldChar w:fldCharType="end"/>
      </w:r>
    </w:p>
    <w:p>
      <w:pPr>
        <w:pStyle w:val="11"/>
        <w:spacing w:line="285" w:lineRule="auto"/>
        <w:ind w:left="1193" w:right="1381" w:hanging="450"/>
      </w:pPr>
      <w:r>
        <w:rPr>
          <w:color w:val="2B2A29"/>
          <w:w w:val="105"/>
        </w:rPr>
        <w:t>文件和文件路径模块，</w:t>
      </w:r>
      <w:r>
        <w:fldChar w:fldCharType="begin"/>
      </w:r>
      <w:r>
        <w:instrText xml:space="preserve"> HYPERLINK \l "_bookmark153" </w:instrText>
      </w:r>
      <w:r>
        <w:fldChar w:fldCharType="separate"/>
      </w:r>
      <w:r>
        <w:rPr>
          <w:color w:val="0000FF"/>
          <w:w w:val="105"/>
        </w:rPr>
        <w:t>187–190</w:t>
      </w:r>
      <w:r>
        <w:rPr>
          <w:color w:val="0000FF"/>
          <w:w w:val="105"/>
        </w:rPr>
        <w:fldChar w:fldCharType="end"/>
      </w:r>
    </w:p>
    <w:p>
      <w:r>
        <w:rPr>
          <w:color w:val="2B2A29"/>
          <w:w w:val="105"/>
        </w:rPr>
        <w:t>operations,</w:t>
      </w:r>
      <w:r>
        <w:rPr>
          <w:color w:val="2B2A29"/>
          <w:spacing w:val="-6"/>
          <w:w w:val="105"/>
        </w:rPr>
        <w:t xml:space="preserve"> </w:t>
      </w:r>
      <w:r>
        <w:fldChar w:fldCharType="begin"/>
      </w:r>
      <w:r>
        <w:instrText xml:space="preserve"> HYPERLINK \l "_bookmark142" </w:instrText>
      </w:r>
      <w:r>
        <w:fldChar w:fldCharType="separate"/>
      </w:r>
      <w:r>
        <w:rPr>
          <w:color w:val="0000FF"/>
          <w:w w:val="105"/>
        </w:rPr>
        <w:t>171</w:t>
      </w:r>
      <w:r>
        <w:rPr>
          <w:color w:val="0000FF"/>
          <w:w w:val="105"/>
        </w:rPr>
        <w:fldChar w:fldCharType="end"/>
      </w:r>
    </w:p>
    <w:p>
      <w:pPr>
        <w:pStyle w:val="11"/>
        <w:spacing w:line="251" w:lineRule="exact"/>
        <w:ind w:left="743"/>
      </w:pPr>
      <w:r>
        <w:rPr>
          <w:color w:val="2B2A29"/>
          <w:w w:val="105"/>
        </w:rPr>
        <w:t>操作，</w:t>
      </w:r>
      <w:r>
        <w:fldChar w:fldCharType="begin"/>
      </w:r>
      <w:r>
        <w:instrText xml:space="preserve"> HYPERLINK \l "_bookmark142" </w:instrText>
      </w:r>
      <w:r>
        <w:fldChar w:fldCharType="separate"/>
      </w:r>
      <w:r>
        <w:rPr>
          <w:color w:val="0000FF"/>
          <w:w w:val="105"/>
        </w:rPr>
        <w:t>171</w:t>
      </w:r>
      <w:r>
        <w:rPr>
          <w:color w:val="0000FF"/>
          <w:w w:val="105"/>
        </w:rPr>
        <w:fldChar w:fldCharType="end"/>
      </w:r>
    </w:p>
    <w:p>
      <w:r>
        <w:rPr>
          <w:color w:val="2B2A29"/>
          <w:w w:val="105"/>
        </w:rPr>
        <w:t>programmed</w:t>
      </w:r>
      <w:r>
        <w:rPr>
          <w:color w:val="2B2A29"/>
          <w:spacing w:val="-8"/>
          <w:w w:val="105"/>
        </w:rPr>
        <w:t xml:space="preserve"> </w:t>
      </w:r>
      <w:r>
        <w:rPr>
          <w:color w:val="2B2A29"/>
          <w:w w:val="105"/>
        </w:rPr>
        <w:t>I/O,</w:t>
      </w:r>
      <w:r>
        <w:rPr>
          <w:color w:val="2B2A29"/>
          <w:spacing w:val="-7"/>
          <w:w w:val="105"/>
        </w:rPr>
        <w:t xml:space="preserve"> </w:t>
      </w:r>
      <w:r>
        <w:fldChar w:fldCharType="begin"/>
      </w:r>
      <w:r>
        <w:instrText xml:space="preserve"> HYPERLINK \l "_bookmark142" </w:instrText>
      </w:r>
      <w:r>
        <w:fldChar w:fldCharType="separate"/>
      </w:r>
      <w:r>
        <w:rPr>
          <w:color w:val="0000FF"/>
          <w:w w:val="105"/>
        </w:rPr>
        <w:t>171,</w:t>
      </w:r>
      <w:r>
        <w:rPr>
          <w:color w:val="0000FF"/>
          <w:spacing w:val="-7"/>
          <w:w w:val="105"/>
        </w:rPr>
        <w:t xml:space="preserve"> </w:t>
      </w:r>
      <w:r>
        <w:rPr>
          <w:color w:val="0000FF"/>
          <w:spacing w:val="-7"/>
          <w:w w:val="105"/>
        </w:rPr>
        <w:fldChar w:fldCharType="end"/>
      </w:r>
      <w:r>
        <w:fldChar w:fldCharType="begin"/>
      </w:r>
      <w:r>
        <w:instrText xml:space="preserve"> HYPERLINK \l "_bookmark143" </w:instrText>
      </w:r>
      <w:r>
        <w:fldChar w:fldCharType="separate"/>
      </w:r>
      <w:r>
        <w:rPr>
          <w:color w:val="0000FF"/>
          <w:w w:val="105"/>
        </w:rPr>
        <w:t>172</w:t>
      </w:r>
      <w:r>
        <w:rPr>
          <w:color w:val="0000FF"/>
          <w:w w:val="105"/>
        </w:rPr>
        <w:fldChar w:fldCharType="end"/>
      </w:r>
    </w:p>
    <w:p>
      <w:pPr>
        <w:pStyle w:val="11"/>
        <w:spacing w:before="45"/>
        <w:ind w:left="743"/>
      </w:pPr>
      <w:r>
        <w:rPr>
          <w:color w:val="2B2A29"/>
          <w:w w:val="105"/>
        </w:rPr>
        <w:t>编程I/O，</w:t>
      </w:r>
      <w:r>
        <w:fldChar w:fldCharType="begin"/>
      </w:r>
      <w:r>
        <w:instrText xml:space="preserve"> HYPERLINK \l "_bookmark142" </w:instrText>
      </w:r>
      <w:r>
        <w:fldChar w:fldCharType="separate"/>
      </w:r>
      <w:r>
        <w:rPr>
          <w:color w:val="0000FF"/>
          <w:w w:val="105"/>
        </w:rPr>
        <w:t>171、</w:t>
      </w:r>
      <w:r>
        <w:rPr>
          <w:color w:val="0000FF"/>
          <w:spacing w:val="-7"/>
          <w:w w:val="105"/>
        </w:rPr>
        <w:fldChar w:fldCharType="end"/>
      </w:r>
    </w:p>
    <w:p>
      <w:r>
        <w:rPr>
          <w:color w:val="2B2A29"/>
        </w:rPr>
        <w:t>types</w:t>
      </w:r>
      <w:r>
        <w:rPr>
          <w:color w:val="2B2A29"/>
          <w:spacing w:val="-3"/>
        </w:rPr>
        <w:t xml:space="preserve"> </w:t>
      </w:r>
      <w:r>
        <w:rPr>
          <w:color w:val="2B2A29"/>
        </w:rPr>
        <w:t>of,</w:t>
      </w:r>
      <w:r>
        <w:rPr>
          <w:color w:val="2B2A29"/>
          <w:spacing w:val="-3"/>
        </w:rPr>
        <w:t xml:space="preserve"> </w:t>
      </w:r>
      <w:r>
        <w:fldChar w:fldCharType="begin"/>
      </w:r>
      <w:r>
        <w:instrText xml:space="preserve"> HYPERLINK \l "_bookmark142" </w:instrText>
      </w:r>
      <w:r>
        <w:fldChar w:fldCharType="separate"/>
      </w:r>
      <w:r>
        <w:rPr>
          <w:color w:val="0000FF"/>
        </w:rPr>
        <w:t>171</w:t>
      </w:r>
      <w:r>
        <w:rPr>
          <w:color w:val="0000FF"/>
        </w:rPr>
        <w:fldChar w:fldCharType="end"/>
      </w:r>
      <w:r>
        <w:rPr>
          <w:color w:val="2B2A29"/>
          <w:w w:val="105"/>
        </w:rPr>
        <w:t xml:space="preserve"> Integration</w:t>
      </w:r>
      <w:r>
        <w:rPr>
          <w:color w:val="2B2A29"/>
          <w:spacing w:val="-7"/>
          <w:w w:val="105"/>
        </w:rPr>
        <w:t xml:space="preserve"> </w:t>
      </w:r>
      <w:r>
        <w:rPr>
          <w:color w:val="2B2A29"/>
          <w:w w:val="105"/>
        </w:rPr>
        <w:t>testing,</w:t>
      </w:r>
      <w:r>
        <w:rPr>
          <w:color w:val="2B2A29"/>
          <w:spacing w:val="-7"/>
          <w:w w:val="105"/>
        </w:rPr>
        <w:t xml:space="preserve"> </w:t>
      </w:r>
      <w:r>
        <w:rPr>
          <w:color w:val="2B2A29"/>
          <w:w w:val="105"/>
        </w:rPr>
        <w:t xml:space="preserve"> Interrupt-initiated</w:t>
      </w:r>
      <w:r>
        <w:rPr>
          <w:color w:val="2B2A29"/>
          <w:spacing w:val="16"/>
          <w:w w:val="105"/>
        </w:rPr>
        <w:t xml:space="preserve"> </w:t>
      </w:r>
      <w:r>
        <w:rPr>
          <w:color w:val="2B2A29"/>
          <w:w w:val="105"/>
        </w:rPr>
        <w:t>I/O,</w:t>
      </w:r>
      <w:r>
        <w:rPr>
          <w:color w:val="2B2A29"/>
          <w:spacing w:val="17"/>
          <w:w w:val="105"/>
        </w:rPr>
        <w:t xml:space="preserve"> </w:t>
      </w:r>
      <w:r>
        <w:rPr>
          <w:color w:val="0000FF"/>
          <w:spacing w:val="-55"/>
          <w:w w:val="105"/>
        </w:rPr>
        <w:t xml:space="preserve"> </w:t>
      </w:r>
      <w:r>
        <w:rPr>
          <w:color w:val="2B2A29"/>
          <w:w w:val="105"/>
        </w:rPr>
        <w:t>Iteration</w:t>
      </w:r>
      <w:r>
        <w:rPr>
          <w:color w:val="2B2A29"/>
          <w:spacing w:val="-12"/>
          <w:w w:val="105"/>
        </w:rPr>
        <w:t xml:space="preserve"> </w:t>
      </w:r>
      <w:r>
        <w:rPr>
          <w:i/>
          <w:color w:val="2B2A29"/>
          <w:w w:val="105"/>
        </w:rPr>
        <w:t>vs</w:t>
      </w:r>
      <w:r>
        <w:rPr>
          <w:color w:val="2B2A29"/>
          <w:w w:val="105"/>
        </w:rPr>
        <w:t>.</w:t>
      </w:r>
      <w:r>
        <w:rPr>
          <w:color w:val="2B2A29"/>
          <w:spacing w:val="-11"/>
          <w:w w:val="105"/>
        </w:rPr>
        <w:t xml:space="preserve"> </w:t>
      </w:r>
      <w:r>
        <w:rPr>
          <w:color w:val="2B2A29"/>
          <w:w w:val="105"/>
        </w:rPr>
        <w:t>recursive</w:t>
      </w:r>
    </w:p>
    <w:p>
      <w:pPr>
        <w:pStyle w:val="11"/>
        <w:spacing w:before="47"/>
        <w:ind w:left="743"/>
      </w:pPr>
      <w:r>
        <w:rPr>
          <w:color w:val="2B2A29"/>
        </w:rPr>
        <w:t>类型，</w:t>
      </w:r>
      <w:r>
        <w:fldChar w:fldCharType="begin"/>
      </w:r>
      <w:r>
        <w:instrText xml:space="preserve"> HYPERLINK \l "_bookmark142" </w:instrText>
      </w:r>
      <w:r>
        <w:fldChar w:fldCharType="separate"/>
      </w:r>
      <w:r>
        <w:rPr>
          <w:color w:val="0000FF"/>
        </w:rPr>
        <w:t>171</w:t>
      </w:r>
      <w:r>
        <w:rPr>
          <w:color w:val="0000FF"/>
        </w:rPr>
        <w:fldChar w:fldCharType="end"/>
      </w:r>
      <w:r>
        <w:rPr>
          <w:color w:val="2B2A29"/>
          <w:w w:val="105"/>
        </w:rPr>
        <w:t>集成测试，中断启动的I/O，迭代</w:t>
      </w:r>
      <w:r>
        <w:rPr>
          <w:i/>
          <w:color w:val="2B2A29"/>
          <w:w w:val="105"/>
        </w:rPr>
        <w:t>与</w:t>
      </w:r>
      <w:r>
        <w:rPr>
          <w:color w:val="2B2A29"/>
          <w:w w:val="105"/>
        </w:rPr>
        <w:t>递归</w:t>
      </w:r>
    </w:p>
    <w:p>
      <w:r>
        <w:rPr>
          <w:color w:val="2B2A29"/>
          <w:w w:val="105"/>
        </w:rPr>
        <w:t>functions,</w:t>
      </w:r>
      <w:r>
        <w:rPr>
          <w:color w:val="2B2A29"/>
          <w:spacing w:val="-10"/>
          <w:w w:val="105"/>
        </w:rPr>
        <w:t xml:space="preserve"> </w:t>
      </w:r>
      <w:r>
        <w:fldChar w:fldCharType="begin"/>
      </w:r>
      <w:r>
        <w:instrText xml:space="preserve"> HYPERLINK \l "_bookmark92" </w:instrText>
      </w:r>
      <w:r>
        <w:fldChar w:fldCharType="separate"/>
      </w:r>
      <w:r>
        <w:rPr>
          <w:color w:val="0000FF"/>
          <w:w w:val="105"/>
        </w:rPr>
        <w:t>99</w:t>
      </w:r>
      <w:r>
        <w:rPr>
          <w:color w:val="0000FF"/>
          <w:w w:val="105"/>
        </w:rPr>
        <w:fldChar w:fldCharType="end"/>
      </w:r>
    </w:p>
    <w:p>
      <w:pPr>
        <w:pStyle w:val="11"/>
        <w:spacing w:line="251" w:lineRule="exact"/>
        <w:ind w:left="1138"/>
      </w:pPr>
      <w:r>
        <w:rPr>
          <w:color w:val="2B2A29"/>
          <w:w w:val="105"/>
        </w:rPr>
        <w:t>功能，</w:t>
      </w:r>
      <w:r>
        <w:fldChar w:fldCharType="begin"/>
      </w:r>
      <w:r>
        <w:instrText xml:space="preserve"> HYPERLINK \l "_bookmark92" </w:instrText>
      </w:r>
      <w:r>
        <w:fldChar w:fldCharType="separate"/>
      </w:r>
      <w:r>
        <w:rPr>
          <w:color w:val="0000FF"/>
          <w:w w:val="105"/>
        </w:rPr>
        <w:t>99</w:t>
      </w:r>
      <w:r>
        <w:rPr>
          <w:color w:val="0000FF"/>
          <w:w w:val="105"/>
        </w:rPr>
        <w:fldChar w:fldCharType="end"/>
      </w:r>
    </w:p>
    <w:p>
      <w:pPr>
        <w:spacing w:after="0" w:line="251" w:lineRule="exact"/>
        <w:sectPr>
          <w:type w:val="continuous"/>
          <w:pgSz w:w="10080" w:h="14400"/>
          <w:pgMar w:top="0" w:right="560" w:bottom="0" w:left="560" w:header="1037" w:footer="1070" w:gutter="0"/>
          <w:cols w:equalWidth="0" w:num="2">
            <w:col w:w="4357" w:space="40"/>
            <w:col w:w="4563"/>
          </w:cols>
        </w:sectPr>
      </w:pPr>
    </w:p>
    <w:p>
      <w:pPr>
        <w:pStyle w:val="11"/>
        <w:spacing w:before="11"/>
        <w:rPr>
          <w:sz w:val="10"/>
        </w:rPr>
      </w:pPr>
    </w:p>
    <w:p>
      <w:pPr>
        <w:spacing w:after="0"/>
        <w:rPr>
          <w:sz w:val="10"/>
        </w:rPr>
        <w:sectPr>
          <w:pgSz w:w="10080" w:h="14400"/>
          <w:pgMar w:top="1260" w:right="560" w:bottom="1260" w:left="560" w:header="1037" w:footer="1070" w:gutter="0"/>
          <w:cols w:space="720" w:num="1"/>
        </w:sectPr>
      </w:pPr>
    </w:p>
    <w:p>
      <w:r>
        <w:rPr>
          <w:color w:val="2B2A29"/>
        </w:rPr>
        <w:t>J,</w:t>
      </w:r>
      <w:r>
        <w:rPr>
          <w:color w:val="2B2A29"/>
          <w:spacing w:val="-1"/>
        </w:rPr>
        <w:t xml:space="preserve"> </w:t>
      </w:r>
      <w:r>
        <w:rPr>
          <w:color w:val="2B2A29"/>
        </w:rPr>
        <w:t>K</w:t>
      </w:r>
    </w:p>
    <w:p>
      <w:pPr>
        <w:pStyle w:val="6"/>
        <w:spacing w:before="100"/>
      </w:pPr>
      <w:r>
        <w:rPr>
          <w:color w:val="2B2A29"/>
        </w:rPr>
        <w:t>J、</w:t>
      </w:r>
    </w:p>
    <w:p>
      <w:r>
        <w:rPr>
          <w:color w:val="2B2A29"/>
        </w:rPr>
        <w:t>Java</w:t>
      </w:r>
      <w:r>
        <w:rPr>
          <w:color w:val="2B2A29"/>
          <w:spacing w:val="15"/>
        </w:rPr>
        <w:t xml:space="preserve"> </w:t>
      </w:r>
      <w:r>
        <w:rPr>
          <w:color w:val="2B2A29"/>
        </w:rPr>
        <w:t>Database</w:t>
      </w:r>
      <w:r>
        <w:rPr>
          <w:color w:val="2B2A29"/>
          <w:spacing w:val="15"/>
        </w:rPr>
        <w:t xml:space="preserve"> </w:t>
      </w:r>
      <w:r>
        <w:rPr>
          <w:color w:val="2B2A29"/>
        </w:rPr>
        <w:t>Connectivity</w:t>
      </w:r>
      <w:r>
        <w:rPr>
          <w:color w:val="2B2A29"/>
          <w:spacing w:val="15"/>
        </w:rPr>
        <w:t xml:space="preserve"> </w:t>
      </w:r>
      <w:r>
        <w:rPr>
          <w:color w:val="2B2A29"/>
        </w:rPr>
        <w:t>(JDBC),</w:t>
      </w:r>
      <w:r>
        <w:rPr>
          <w:color w:val="2B2A29"/>
          <w:spacing w:val="15"/>
        </w:rPr>
        <w:t xml:space="preserve"> </w:t>
      </w:r>
      <w:r>
        <w:fldChar w:fldCharType="begin"/>
      </w:r>
      <w:r>
        <w:instrText xml:space="preserve"> HYPERLINK \l "_bookmark234" </w:instrText>
      </w:r>
      <w:r>
        <w:fldChar w:fldCharType="separate"/>
      </w:r>
      <w:r>
        <w:rPr>
          <w:color w:val="0000FF"/>
        </w:rPr>
        <w:t>288</w:t>
      </w:r>
      <w:r>
        <w:rPr>
          <w:color w:val="0000FF"/>
        </w:rPr>
        <w:fldChar w:fldCharType="end"/>
      </w:r>
      <w:r>
        <w:rPr>
          <w:color w:val="0000FF"/>
          <w:spacing w:val="-52"/>
        </w:rPr>
        <w:t xml:space="preserve"> </w:t>
      </w:r>
      <w:r>
        <w:rPr>
          <w:color w:val="2B2A29"/>
          <w:w w:val="105"/>
        </w:rPr>
        <w:t>client</w:t>
      </w:r>
      <w:r>
        <w:rPr>
          <w:color w:val="2B2A29"/>
          <w:spacing w:val="-12"/>
          <w:w w:val="105"/>
        </w:rPr>
        <w:t xml:space="preserve"> </w:t>
      </w:r>
      <w:r>
        <w:rPr>
          <w:color w:val="2B2A29"/>
          <w:w w:val="105"/>
        </w:rPr>
        <w:t>initialization</w:t>
      </w:r>
    </w:p>
    <w:p>
      <w:pPr>
        <w:pStyle w:val="11"/>
        <w:spacing w:before="87" w:line="285" w:lineRule="auto"/>
        <w:ind w:left="460" w:hanging="301"/>
      </w:pPr>
      <w:r>
        <w:rPr>
          <w:color w:val="2B2A29"/>
        </w:rPr>
        <w:t>Java数据库连接（JDBC），</w:t>
      </w:r>
      <w:r>
        <w:fldChar w:fldCharType="begin"/>
      </w:r>
      <w:r>
        <w:instrText xml:space="preserve"> HYPERLINK \l "_bookmark234" </w:instrText>
      </w:r>
      <w:r>
        <w:fldChar w:fldCharType="separate"/>
      </w:r>
      <w:r>
        <w:rPr>
          <w:color w:val="0000FF"/>
        </w:rPr>
        <w:t>288</w:t>
      </w:r>
      <w:r>
        <w:rPr>
          <w:color w:val="0000FF"/>
        </w:rPr>
        <w:fldChar w:fldCharType="end"/>
      </w:r>
      <w:r>
        <w:rPr>
          <w:color w:val="2B2A29"/>
          <w:w w:val="105"/>
        </w:rPr>
        <w:t>客户端初始化</w:t>
      </w:r>
    </w:p>
    <w:p>
      <w:r>
        <w:rPr>
          <w:color w:val="2B2A29"/>
          <w:spacing w:val="-1"/>
          <w:w w:val="105"/>
        </w:rPr>
        <w:t>dbtest.bal</w:t>
      </w:r>
      <w:r>
        <w:rPr>
          <w:color w:val="2B2A29"/>
          <w:spacing w:val="-12"/>
          <w:w w:val="105"/>
        </w:rPr>
        <w:t xml:space="preserve"> </w:t>
      </w:r>
      <w:r>
        <w:rPr>
          <w:color w:val="2B2A29"/>
          <w:w w:val="105"/>
        </w:rPr>
        <w:t>file,</w:t>
      </w:r>
      <w:r>
        <w:rPr>
          <w:color w:val="2B2A29"/>
          <w:spacing w:val="-12"/>
          <w:w w:val="105"/>
        </w:rPr>
        <w:t xml:space="preserve"> </w:t>
      </w:r>
      <w:r>
        <w:fldChar w:fldCharType="begin"/>
      </w:r>
      <w:r>
        <w:instrText xml:space="preserve"> HYPERLINK \l "_bookmark235" </w:instrText>
      </w:r>
      <w:r>
        <w:fldChar w:fldCharType="separate"/>
      </w:r>
      <w:r>
        <w:rPr>
          <w:color w:val="0000FF"/>
          <w:w w:val="105"/>
        </w:rPr>
        <w:t>289</w:t>
      </w:r>
      <w:r>
        <w:rPr>
          <w:color w:val="0000FF"/>
          <w:w w:val="105"/>
        </w:rPr>
        <w:fldChar w:fldCharType="end"/>
      </w:r>
    </w:p>
    <w:p>
      <w:pPr>
        <w:pStyle w:val="11"/>
        <w:spacing w:line="251" w:lineRule="exact"/>
        <w:ind w:left="760"/>
      </w:pPr>
      <w:r>
        <w:rPr>
          <w:color w:val="2B2A29"/>
          <w:spacing w:val="-1"/>
          <w:w w:val="105"/>
        </w:rPr>
        <w:t>dbtest.bal</w:t>
      </w:r>
      <w:r>
        <w:rPr>
          <w:color w:val="2B2A29"/>
          <w:w w:val="105"/>
        </w:rPr>
        <w:t>文件，</w:t>
      </w:r>
      <w:r>
        <w:fldChar w:fldCharType="begin"/>
      </w:r>
      <w:r>
        <w:instrText xml:space="preserve"> HYPERLINK \l "_bookmark235" </w:instrText>
      </w:r>
      <w:r>
        <w:fldChar w:fldCharType="separate"/>
      </w:r>
      <w:r>
        <w:rPr>
          <w:color w:val="0000FF"/>
          <w:w w:val="105"/>
        </w:rPr>
        <w:t>289</w:t>
      </w:r>
      <w:r>
        <w:rPr>
          <w:color w:val="0000FF"/>
          <w:w w:val="105"/>
        </w:rPr>
        <w:fldChar w:fldCharType="end"/>
      </w:r>
    </w:p>
    <w:p>
      <w:r>
        <w:rPr>
          <w:color w:val="2B2A29"/>
          <w:w w:val="105"/>
        </w:rPr>
        <w:t xml:space="preserve">drivers, </w:t>
      </w:r>
      <w:r>
        <w:fldChar w:fldCharType="begin"/>
      </w:r>
      <w:r>
        <w:instrText xml:space="preserve"> HYPERLINK \l "_bookmark235" </w:instrText>
      </w:r>
      <w:r>
        <w:fldChar w:fldCharType="separate"/>
      </w:r>
      <w:r>
        <w:rPr>
          <w:color w:val="0000FF"/>
          <w:w w:val="105"/>
        </w:rPr>
        <w:t>289</w:t>
      </w:r>
      <w:r>
        <w:rPr>
          <w:color w:val="0000FF"/>
          <w:w w:val="105"/>
        </w:rPr>
        <w:fldChar w:fldCharType="end"/>
      </w:r>
      <w:r>
        <w:rPr>
          <w:color w:val="0000FF"/>
          <w:spacing w:val="1"/>
          <w:w w:val="105"/>
        </w:rPr>
        <w:t xml:space="preserve"> </w:t>
      </w:r>
      <w:r>
        <w:rPr>
          <w:color w:val="2B2A29"/>
          <w:spacing w:val="-1"/>
          <w:w w:val="110"/>
        </w:rPr>
        <w:t>database</w:t>
      </w:r>
      <w:r>
        <w:rPr>
          <w:color w:val="2B2A29"/>
          <w:spacing w:val="-9"/>
          <w:w w:val="110"/>
        </w:rPr>
        <w:t xml:space="preserve"> </w:t>
      </w:r>
      <w:r>
        <w:rPr>
          <w:color w:val="2B2A29"/>
          <w:spacing w:val="-1"/>
          <w:w w:val="110"/>
        </w:rPr>
        <w:t>operations</w:t>
      </w:r>
    </w:p>
    <w:p>
      <w:pPr>
        <w:pStyle w:val="11"/>
        <w:spacing w:before="47" w:line="285" w:lineRule="auto"/>
        <w:ind w:left="460" w:right="1235" w:firstLine="300"/>
      </w:pPr>
      <w:r>
        <w:rPr>
          <w:color w:val="2B2A29"/>
          <w:w w:val="105"/>
        </w:rPr>
        <w:t>驱动程序，</w:t>
      </w:r>
      <w:r>
        <w:fldChar w:fldCharType="begin"/>
      </w:r>
      <w:r>
        <w:instrText xml:space="preserve"> HYPERLINK \l "_bookmark235" </w:instrText>
      </w:r>
      <w:r>
        <w:fldChar w:fldCharType="separate"/>
      </w:r>
      <w:r>
        <w:rPr>
          <w:color w:val="0000FF"/>
          <w:w w:val="105"/>
        </w:rPr>
        <w:t>289</w:t>
      </w:r>
      <w:r>
        <w:rPr>
          <w:color w:val="0000FF"/>
          <w:w w:val="105"/>
        </w:rPr>
        <w:fldChar w:fldCharType="end"/>
      </w:r>
      <w:r>
        <w:rPr>
          <w:color w:val="0000FF"/>
          <w:spacing w:val="1"/>
          <w:w w:val="105"/>
        </w:rPr>
        <w:t>个</w:t>
      </w:r>
      <w:r>
        <w:rPr>
          <w:color w:val="2B2A29"/>
          <w:spacing w:val="-1"/>
          <w:w w:val="110"/>
        </w:rPr>
        <w:t>数据库操作</w:t>
      </w:r>
    </w:p>
    <w:p>
      <w:r>
        <w:rPr>
          <w:color w:val="2B2A29"/>
        </w:rPr>
        <w:t>API</w:t>
      </w:r>
      <w:r>
        <w:rPr>
          <w:color w:val="2B2A29"/>
          <w:spacing w:val="8"/>
        </w:rPr>
        <w:t xml:space="preserve"> </w:t>
      </w:r>
      <w:r>
        <w:rPr>
          <w:color w:val="2B2A29"/>
        </w:rPr>
        <w:t>actions,</w:t>
      </w:r>
      <w:r>
        <w:rPr>
          <w:color w:val="2B2A29"/>
          <w:spacing w:val="8"/>
        </w:rPr>
        <w:t xml:space="preserve"> </w:t>
      </w:r>
      <w:r>
        <w:fldChar w:fldCharType="begin"/>
      </w:r>
      <w:r>
        <w:instrText xml:space="preserve"> HYPERLINK \l "_bookmark236" </w:instrText>
      </w:r>
      <w:r>
        <w:fldChar w:fldCharType="separate"/>
      </w:r>
      <w:r>
        <w:rPr>
          <w:color w:val="0000FF"/>
        </w:rPr>
        <w:t>290</w:t>
      </w:r>
      <w:r>
        <w:rPr>
          <w:color w:val="0000FF"/>
        </w:rPr>
        <w:fldChar w:fldCharType="end"/>
      </w:r>
    </w:p>
    <w:p>
      <w:pPr>
        <w:pStyle w:val="11"/>
        <w:spacing w:line="251" w:lineRule="exact"/>
        <w:ind w:left="760"/>
      </w:pPr>
      <w:r>
        <w:rPr>
          <w:color w:val="2B2A29"/>
        </w:rPr>
        <w:t>API动作，</w:t>
      </w:r>
      <w:r>
        <w:fldChar w:fldCharType="begin"/>
      </w:r>
      <w:r>
        <w:instrText xml:space="preserve"> HYPERLINK \l "_bookmark236" </w:instrText>
      </w:r>
      <w:r>
        <w:fldChar w:fldCharType="separate"/>
      </w:r>
      <w:r>
        <w:rPr>
          <w:color w:val="0000FF"/>
        </w:rPr>
        <w:t>290</w:t>
      </w:r>
      <w:r>
        <w:rPr>
          <w:color w:val="0000FF"/>
        </w:rPr>
        <w:fldChar w:fldCharType="end"/>
      </w:r>
    </w:p>
    <w:p>
      <w:r>
        <w:rPr>
          <w:color w:val="2B2A29"/>
          <w:spacing w:val="-2"/>
          <w:w w:val="105"/>
        </w:rPr>
        <w:t>recordType,</w:t>
      </w:r>
      <w:r>
        <w:rPr>
          <w:color w:val="2B2A29"/>
          <w:spacing w:val="-5"/>
          <w:w w:val="105"/>
        </w:rPr>
        <w:t xml:space="preserve"> </w:t>
      </w:r>
      <w:r>
        <w:fldChar w:fldCharType="begin"/>
      </w:r>
      <w:r>
        <w:instrText xml:space="preserve"> HYPERLINK \l "_bookmark239" </w:instrText>
      </w:r>
      <w:r>
        <w:fldChar w:fldCharType="separate"/>
      </w:r>
      <w:r>
        <w:rPr>
          <w:color w:val="0000FF"/>
          <w:spacing w:val="-1"/>
          <w:w w:val="105"/>
        </w:rPr>
        <w:t>295</w:t>
      </w:r>
      <w:r>
        <w:rPr>
          <w:color w:val="0000FF"/>
          <w:spacing w:val="-1"/>
          <w:w w:val="105"/>
        </w:rPr>
        <w:fldChar w:fldCharType="end"/>
      </w:r>
    </w:p>
    <w:p>
      <w:pPr>
        <w:pStyle w:val="11"/>
        <w:spacing w:before="47"/>
        <w:ind w:left="760"/>
      </w:pPr>
      <w:r>
        <w:rPr>
          <w:color w:val="2B2A29"/>
          <w:spacing w:val="-2"/>
          <w:w w:val="105"/>
        </w:rPr>
        <w:t>记录类型，</w:t>
      </w:r>
      <w:r>
        <w:fldChar w:fldCharType="begin"/>
      </w:r>
      <w:r>
        <w:instrText xml:space="preserve"> HYPERLINK \l "_bookmark239" </w:instrText>
      </w:r>
      <w:r>
        <w:fldChar w:fldCharType="separate"/>
      </w:r>
      <w:r>
        <w:rPr>
          <w:color w:val="0000FF"/>
          <w:spacing w:val="-1"/>
          <w:w w:val="105"/>
        </w:rPr>
        <w:t>295</w:t>
      </w:r>
      <w:r>
        <w:rPr>
          <w:color w:val="0000FF"/>
          <w:spacing w:val="-1"/>
          <w:w w:val="105"/>
        </w:rPr>
        <w:fldChar w:fldCharType="end"/>
      </w:r>
    </w:p>
    <w:p>
      <w:r>
        <w:rPr>
          <w:color w:val="2B2A29"/>
          <w:w w:val="105"/>
        </w:rPr>
        <w:t>rest</w:t>
      </w:r>
      <w:r>
        <w:rPr>
          <w:color w:val="2B2A29"/>
          <w:spacing w:val="-7"/>
          <w:w w:val="105"/>
        </w:rPr>
        <w:t xml:space="preserve"> </w:t>
      </w:r>
      <w:r>
        <w:rPr>
          <w:color w:val="2B2A29"/>
          <w:w w:val="105"/>
        </w:rPr>
        <w:t>parameter,</w:t>
      </w:r>
      <w:r>
        <w:rPr>
          <w:color w:val="2B2A29"/>
          <w:spacing w:val="-6"/>
          <w:w w:val="105"/>
        </w:rPr>
        <w:t xml:space="preserve"> </w:t>
      </w:r>
      <w:r>
        <w:fldChar w:fldCharType="begin"/>
      </w:r>
      <w:r>
        <w:instrText xml:space="preserve"> HYPERLINK \l "_bookmark239" </w:instrText>
      </w:r>
      <w:r>
        <w:fldChar w:fldCharType="separate"/>
      </w:r>
      <w:r>
        <w:rPr>
          <w:color w:val="0000FF"/>
          <w:w w:val="105"/>
        </w:rPr>
        <w:t>295</w:t>
      </w:r>
      <w:r>
        <w:rPr>
          <w:color w:val="0000FF"/>
          <w:w w:val="105"/>
        </w:rPr>
        <w:fldChar w:fldCharType="end"/>
      </w:r>
    </w:p>
    <w:p>
      <w:pPr>
        <w:pStyle w:val="11"/>
        <w:spacing w:before="47"/>
        <w:ind w:left="760"/>
      </w:pPr>
      <w:r>
        <w:rPr>
          <w:color w:val="2B2A29"/>
          <w:w w:val="105"/>
        </w:rPr>
        <w:t>休息参数，</w:t>
      </w:r>
      <w:r>
        <w:fldChar w:fldCharType="begin"/>
      </w:r>
      <w:r>
        <w:instrText xml:space="preserve"> HYPERLINK \l "_bookmark239" </w:instrText>
      </w:r>
      <w:r>
        <w:fldChar w:fldCharType="separate"/>
      </w:r>
      <w:r>
        <w:rPr>
          <w:color w:val="0000FF"/>
          <w:w w:val="105"/>
        </w:rPr>
        <w:t>295</w:t>
      </w:r>
      <w:r>
        <w:rPr>
          <w:color w:val="0000FF"/>
          <w:w w:val="105"/>
        </w:rPr>
        <w:fldChar w:fldCharType="end"/>
      </w:r>
    </w:p>
    <w:p>
      <w:r>
        <w:rPr>
          <w:color w:val="2B2A29"/>
        </w:rPr>
        <w:t xml:space="preserve">select, </w:t>
      </w:r>
      <w:r>
        <w:fldChar w:fldCharType="begin"/>
      </w:r>
      <w:r>
        <w:instrText xml:space="preserve"> HYPERLINK \l "_bookmark240" </w:instrText>
      </w:r>
      <w:r>
        <w:fldChar w:fldCharType="separate"/>
      </w:r>
      <w:r>
        <w:rPr>
          <w:color w:val="0000FF"/>
        </w:rPr>
        <w:t>295–297</w:t>
      </w:r>
      <w:r>
        <w:rPr>
          <w:color w:val="0000FF"/>
        </w:rPr>
        <w:fldChar w:fldCharType="end"/>
      </w:r>
    </w:p>
    <w:p>
      <w:pPr>
        <w:pStyle w:val="11"/>
        <w:spacing w:before="47"/>
        <w:ind w:left="760"/>
      </w:pPr>
      <w:r>
        <w:rPr>
          <w:color w:val="2B2A29"/>
        </w:rPr>
        <w:t>选择，</w:t>
      </w:r>
      <w:r>
        <w:fldChar w:fldCharType="begin"/>
      </w:r>
      <w:r>
        <w:instrText xml:space="preserve"> HYPERLINK \l "_bookmark240" </w:instrText>
      </w:r>
      <w:r>
        <w:fldChar w:fldCharType="separate"/>
      </w:r>
      <w:r>
        <w:rPr>
          <w:color w:val="0000FF"/>
        </w:rPr>
        <w:t>295–297</w:t>
      </w:r>
      <w:r>
        <w:rPr>
          <w:color w:val="0000FF"/>
        </w:rPr>
        <w:fldChar w:fldCharType="end"/>
      </w:r>
    </w:p>
    <w:p>
      <w:r>
        <w:rPr>
          <w:color w:val="2B2A29"/>
        </w:rPr>
        <w:t>SQL</w:t>
      </w:r>
      <w:r>
        <w:rPr>
          <w:color w:val="2B2A29"/>
          <w:spacing w:val="10"/>
        </w:rPr>
        <w:t xml:space="preserve"> </w:t>
      </w:r>
      <w:r>
        <w:rPr>
          <w:color w:val="2B2A29"/>
        </w:rPr>
        <w:t>injection</w:t>
      </w:r>
      <w:r>
        <w:rPr>
          <w:color w:val="2B2A29"/>
          <w:spacing w:val="10"/>
        </w:rPr>
        <w:t xml:space="preserve"> </w:t>
      </w:r>
      <w:r>
        <w:rPr>
          <w:color w:val="2B2A29"/>
        </w:rPr>
        <w:t>attacks,</w:t>
      </w:r>
      <w:r>
        <w:rPr>
          <w:color w:val="2B2A29"/>
          <w:spacing w:val="10"/>
        </w:rPr>
        <w:t xml:space="preserve"> </w:t>
      </w:r>
      <w:r>
        <w:fldChar w:fldCharType="begin"/>
      </w:r>
      <w:r>
        <w:instrText xml:space="preserve"> HYPERLINK \l "_bookmark238" </w:instrText>
      </w:r>
      <w:r>
        <w:fldChar w:fldCharType="separate"/>
      </w:r>
      <w:r>
        <w:rPr>
          <w:color w:val="0000FF"/>
        </w:rPr>
        <w:t>293</w:t>
      </w:r>
      <w:r>
        <w:rPr>
          <w:color w:val="0000FF"/>
        </w:rPr>
        <w:fldChar w:fldCharType="end"/>
      </w:r>
      <w:r>
        <w:rPr>
          <w:color w:val="0000FF"/>
          <w:spacing w:val="-52"/>
        </w:rPr>
        <w:t xml:space="preserve"> </w:t>
      </w:r>
      <w:r>
        <w:rPr>
          <w:color w:val="2B2A29"/>
          <w:w w:val="105"/>
        </w:rPr>
        <w:t>sqlQuery,</w:t>
      </w:r>
      <w:r>
        <w:rPr>
          <w:color w:val="2B2A29"/>
          <w:spacing w:val="-14"/>
          <w:w w:val="105"/>
        </w:rPr>
        <w:t xml:space="preserve"> </w:t>
      </w:r>
      <w:r>
        <w:fldChar w:fldCharType="begin"/>
      </w:r>
      <w:r>
        <w:instrText xml:space="preserve"> HYPERLINK \l "_bookmark239" </w:instrText>
      </w:r>
      <w:r>
        <w:fldChar w:fldCharType="separate"/>
      </w:r>
      <w:r>
        <w:rPr>
          <w:color w:val="0000FF"/>
          <w:w w:val="105"/>
        </w:rPr>
        <w:t>295</w:t>
      </w:r>
      <w:r>
        <w:rPr>
          <w:color w:val="0000FF"/>
          <w:w w:val="105"/>
        </w:rPr>
        <w:fldChar w:fldCharType="end"/>
      </w:r>
    </w:p>
    <w:p>
      <w:pPr>
        <w:pStyle w:val="11"/>
        <w:spacing w:before="48" w:line="285" w:lineRule="auto"/>
        <w:ind w:left="760"/>
      </w:pPr>
      <w:r>
        <w:rPr>
          <w:color w:val="2B2A29"/>
        </w:rPr>
        <w:t>SQL注入攻击，</w:t>
      </w:r>
      <w:r>
        <w:fldChar w:fldCharType="begin"/>
      </w:r>
      <w:r>
        <w:instrText xml:space="preserve"> HYPERLINK \l "_bookmark238" </w:instrText>
      </w:r>
      <w:r>
        <w:fldChar w:fldCharType="separate"/>
      </w:r>
      <w:r>
        <w:rPr>
          <w:color w:val="0000FF"/>
        </w:rPr>
        <w:t>293</w:t>
      </w:r>
      <w:r>
        <w:rPr>
          <w:color w:val="0000FF"/>
        </w:rPr>
        <w:fldChar w:fldCharType="end"/>
      </w:r>
      <w:r>
        <w:t xml:space="preserve"> </w:t>
      </w:r>
      <w:r>
        <w:rPr>
          <w:color w:val="2B2A29"/>
          <w:w w:val="105"/>
        </w:rPr>
        <w:t>sqlQuery，</w:t>
      </w:r>
      <w:r>
        <w:fldChar w:fldCharType="begin"/>
      </w:r>
      <w:r>
        <w:instrText xml:space="preserve"> HYPERLINK \l "_bookmark239" </w:instrText>
      </w:r>
      <w:r>
        <w:fldChar w:fldCharType="separate"/>
      </w:r>
      <w:r>
        <w:rPr>
          <w:color w:val="0000FF"/>
          <w:w w:val="105"/>
        </w:rPr>
        <w:t>295</w:t>
      </w:r>
      <w:r>
        <w:rPr>
          <w:color w:val="0000FF"/>
          <w:w w:val="105"/>
        </w:rPr>
        <w:fldChar w:fldCharType="end"/>
      </w:r>
    </w:p>
    <w:p>
      <w:r>
        <w:rPr>
          <w:color w:val="2B2A29"/>
          <w:spacing w:val="-1"/>
          <w:w w:val="105"/>
        </w:rPr>
        <w:t>update,</w:t>
      </w:r>
      <w:r>
        <w:rPr>
          <w:color w:val="2B2A29"/>
          <w:spacing w:val="-12"/>
          <w:w w:val="105"/>
        </w:rPr>
        <w:t xml:space="preserve"> </w:t>
      </w:r>
      <w:r>
        <w:fldChar w:fldCharType="begin"/>
      </w:r>
      <w:r>
        <w:instrText xml:space="preserve"> HYPERLINK \l "_bookmark239" </w:instrText>
      </w:r>
      <w:r>
        <w:fldChar w:fldCharType="separate"/>
      </w:r>
      <w:r>
        <w:rPr>
          <w:color w:val="0000FF"/>
          <w:spacing w:val="-1"/>
          <w:w w:val="105"/>
        </w:rPr>
        <w:t>291–295</w:t>
      </w:r>
      <w:r>
        <w:rPr>
          <w:color w:val="0000FF"/>
          <w:spacing w:val="-1"/>
          <w:w w:val="105"/>
        </w:rPr>
        <w:fldChar w:fldCharType="end"/>
      </w:r>
    </w:p>
    <w:p>
      <w:pPr>
        <w:pStyle w:val="11"/>
        <w:spacing w:line="251" w:lineRule="exact"/>
        <w:ind w:left="760"/>
      </w:pPr>
      <w:r>
        <w:rPr>
          <w:color w:val="2B2A29"/>
          <w:spacing w:val="-1"/>
          <w:w w:val="105"/>
        </w:rPr>
        <w:t>更新，</w:t>
      </w:r>
      <w:r>
        <w:fldChar w:fldCharType="begin"/>
      </w:r>
      <w:r>
        <w:instrText xml:space="preserve"> HYPERLINK \l "_bookmark239" </w:instrText>
      </w:r>
      <w:r>
        <w:fldChar w:fldCharType="separate"/>
      </w:r>
      <w:r>
        <w:rPr>
          <w:color w:val="0000FF"/>
          <w:spacing w:val="-1"/>
          <w:w w:val="105"/>
        </w:rPr>
        <w:t>291–295</w:t>
      </w:r>
      <w:r>
        <w:rPr>
          <w:color w:val="0000FF"/>
          <w:spacing w:val="-1"/>
          <w:w w:val="105"/>
        </w:rPr>
        <w:fldChar w:fldCharType="end"/>
      </w:r>
    </w:p>
    <w:p>
      <w:r>
        <w:rPr>
          <w:color w:val="2B2A29"/>
        </w:rPr>
        <w:t xml:space="preserve">Java Virtual Machine (JVM), </w:t>
      </w:r>
      <w:r>
        <w:fldChar w:fldCharType="begin"/>
      </w:r>
      <w:r>
        <w:instrText xml:space="preserve"> HYPERLINK \l "_bookmark83" </w:instrText>
      </w:r>
      <w:r>
        <w:fldChar w:fldCharType="separate"/>
      </w:r>
      <w:r>
        <w:rPr>
          <w:color w:val="0000FF"/>
        </w:rPr>
        <w:t>90</w:t>
      </w:r>
      <w:r>
        <w:rPr>
          <w:color w:val="0000FF"/>
        </w:rPr>
        <w:fldChar w:fldCharType="end"/>
      </w:r>
      <w:r>
        <w:rPr>
          <w:color w:val="0000FF"/>
          <w:spacing w:val="1"/>
        </w:rPr>
        <w:t xml:space="preserve"> </w:t>
      </w:r>
      <w:r>
        <w:rPr>
          <w:color w:val="2B2A29"/>
          <w:spacing w:val="-1"/>
        </w:rPr>
        <w:t>JSON</w:t>
      </w:r>
      <w:r>
        <w:rPr>
          <w:color w:val="2B2A29"/>
          <w:spacing w:val="-12"/>
        </w:rPr>
        <w:t xml:space="preserve"> </w:t>
      </w:r>
      <w:r>
        <w:rPr>
          <w:color w:val="2B2A29"/>
          <w:spacing w:val="-1"/>
        </w:rPr>
        <w:t>Web</w:t>
      </w:r>
      <w:r>
        <w:rPr>
          <w:color w:val="2B2A29"/>
          <w:spacing w:val="-12"/>
        </w:rPr>
        <w:t xml:space="preserve"> </w:t>
      </w:r>
      <w:r>
        <w:rPr>
          <w:color w:val="2B2A29"/>
          <w:spacing w:val="-1"/>
        </w:rPr>
        <w:t>Token</w:t>
      </w:r>
      <w:r>
        <w:rPr>
          <w:color w:val="2B2A29"/>
          <w:spacing w:val="-12"/>
        </w:rPr>
        <w:t xml:space="preserve"> </w:t>
      </w:r>
      <w:r>
        <w:rPr>
          <w:color w:val="2B2A29"/>
        </w:rPr>
        <w:t>(JWT),</w:t>
      </w:r>
      <w:r>
        <w:rPr>
          <w:color w:val="2B2A29"/>
          <w:spacing w:val="-12"/>
        </w:rPr>
        <w:t xml:space="preserve"> </w:t>
      </w:r>
      <w:r>
        <w:fldChar w:fldCharType="begin"/>
      </w:r>
      <w:r>
        <w:instrText xml:space="preserve"> HYPERLINK \l "_bookmark212" </w:instrText>
      </w:r>
      <w:r>
        <w:fldChar w:fldCharType="separate"/>
      </w:r>
      <w:r>
        <w:rPr>
          <w:color w:val="0000FF"/>
        </w:rPr>
        <w:t>257–260</w:t>
      </w:r>
      <w:r>
        <w:rPr>
          <w:color w:val="0000FF"/>
        </w:rPr>
        <w:fldChar w:fldCharType="end"/>
      </w:r>
    </w:p>
    <w:p>
      <w:pPr>
        <w:pStyle w:val="11"/>
        <w:spacing w:before="47" w:line="285" w:lineRule="auto"/>
        <w:ind w:left="160" w:right="661"/>
      </w:pPr>
      <w:r>
        <w:rPr>
          <w:color w:val="2B2A29"/>
        </w:rPr>
        <w:t>Java虚拟机（JVM），</w:t>
      </w:r>
      <w:r>
        <w:fldChar w:fldCharType="begin"/>
      </w:r>
      <w:r>
        <w:instrText xml:space="preserve"> HYPERLINK \l "_bookmark83" </w:instrText>
      </w:r>
      <w:r>
        <w:fldChar w:fldCharType="separate"/>
      </w:r>
      <w:r>
        <w:rPr>
          <w:color w:val="0000FF"/>
        </w:rPr>
        <w:t>90</w:t>
      </w:r>
      <w:r>
        <w:rPr>
          <w:color w:val="0000FF"/>
        </w:rPr>
        <w:fldChar w:fldCharType="end"/>
      </w:r>
      <w:r>
        <w:t xml:space="preserve"> </w:t>
      </w:r>
      <w:r>
        <w:rPr>
          <w:color w:val="2B2A29"/>
          <w:spacing w:val="-1"/>
        </w:rPr>
        <w:t>JSON</w:t>
      </w:r>
      <w:r>
        <w:t xml:space="preserve"> </w:t>
      </w:r>
      <w:r>
        <w:rPr>
          <w:color w:val="2B2A29"/>
          <w:spacing w:val="-1"/>
        </w:rPr>
        <w:t>Web令牌</w:t>
      </w:r>
      <w:r>
        <w:rPr>
          <w:color w:val="2B2A29"/>
        </w:rPr>
        <w:t>（JWT），</w:t>
      </w:r>
      <w:r>
        <w:fldChar w:fldCharType="begin"/>
      </w:r>
      <w:r>
        <w:instrText xml:space="preserve"> HYPERLINK \l "_bookmark212" </w:instrText>
      </w:r>
      <w:r>
        <w:fldChar w:fldCharType="separate"/>
      </w:r>
      <w:r>
        <w:rPr>
          <w:color w:val="0000FF"/>
        </w:rPr>
        <w:t>257–260</w:t>
      </w:r>
      <w:r>
        <w:rPr>
          <w:color w:val="0000FF"/>
        </w:rPr>
        <w:fldChar w:fldCharType="end"/>
      </w:r>
    </w:p>
    <w:p>
      <w:pPr>
        <w:pStyle w:val="11"/>
        <w:spacing w:before="11"/>
        <w:rPr>
          <w:sz w:val="34"/>
        </w:rPr>
      </w:pPr>
    </w:p>
    <w:p>
      <w:r>
        <w:rPr>
          <w:color w:val="2B2A29"/>
          <w:w w:val="100"/>
        </w:rPr>
        <w:t>L</w:t>
      </w:r>
    </w:p>
    <w:p>
      <w:pPr>
        <w:pStyle w:val="6"/>
      </w:pPr>
      <w:r>
        <w:rPr>
          <w:color w:val="2B2A29"/>
          <w:w w:val="100"/>
        </w:rPr>
        <w:t>L</w:t>
      </w:r>
    </w:p>
    <w:p>
      <w:r>
        <w:rPr>
          <w:color w:val="2B2A29"/>
          <w:w w:val="105"/>
        </w:rPr>
        <w:t>Logical</w:t>
      </w:r>
      <w:r>
        <w:rPr>
          <w:color w:val="2B2A29"/>
          <w:spacing w:val="-9"/>
          <w:w w:val="105"/>
        </w:rPr>
        <w:t xml:space="preserve"> </w:t>
      </w:r>
      <w:r>
        <w:rPr>
          <w:color w:val="2B2A29"/>
          <w:w w:val="105"/>
        </w:rPr>
        <w:t>operators</w:t>
      </w:r>
    </w:p>
    <w:p>
      <w:pPr>
        <w:pStyle w:val="11"/>
        <w:spacing w:before="87"/>
        <w:ind w:left="160"/>
      </w:pPr>
      <w:r>
        <w:rPr>
          <w:color w:val="2B2A29"/>
          <w:w w:val="105"/>
        </w:rPr>
        <w:t>逻辑运算符</w:t>
      </w:r>
    </w:p>
    <w:p>
      <w:r>
        <w:rPr>
          <w:color w:val="2B2A29"/>
        </w:rPr>
        <w:t xml:space="preserve">AND (&amp;&amp;) operator, </w:t>
      </w:r>
      <w:r>
        <w:fldChar w:fldCharType="begin"/>
      </w:r>
      <w:r>
        <w:instrText xml:space="preserve"> HYPERLINK \l "_bookmark30" </w:instrText>
      </w:r>
      <w:r>
        <w:fldChar w:fldCharType="separate"/>
      </w:r>
      <w:r>
        <w:rPr>
          <w:color w:val="0000FF"/>
        </w:rPr>
        <w:t>29</w:t>
      </w:r>
      <w:r>
        <w:rPr>
          <w:color w:val="0000FF"/>
        </w:rPr>
        <w:fldChar w:fldCharType="end"/>
      </w:r>
      <w:r>
        <w:rPr>
          <w:color w:val="0000FF"/>
          <w:spacing w:val="1"/>
        </w:rPr>
        <w:t xml:space="preserve"> </w:t>
      </w:r>
      <w:r>
        <w:rPr>
          <w:color w:val="2B2A29"/>
          <w:w w:val="105"/>
        </w:rPr>
        <w:t>Boolean</w:t>
      </w:r>
      <w:r>
        <w:rPr>
          <w:color w:val="2B2A29"/>
          <w:spacing w:val="-15"/>
          <w:w w:val="105"/>
        </w:rPr>
        <w:t xml:space="preserve"> </w:t>
      </w:r>
      <w:r>
        <w:rPr>
          <w:color w:val="2B2A29"/>
          <w:w w:val="105"/>
        </w:rPr>
        <w:t>expressions,</w:t>
      </w:r>
      <w:r>
        <w:rPr>
          <w:color w:val="2B2A29"/>
          <w:spacing w:val="-14"/>
          <w:w w:val="105"/>
        </w:rPr>
        <w:t xml:space="preserve"> </w:t>
      </w:r>
      <w:r>
        <w:fldChar w:fldCharType="begin"/>
      </w:r>
      <w:r>
        <w:instrText xml:space="preserve"> HYPERLINK \l "_bookmark30" </w:instrText>
      </w:r>
      <w:r>
        <w:fldChar w:fldCharType="separate"/>
      </w:r>
      <w:r>
        <w:rPr>
          <w:color w:val="0000FF"/>
          <w:w w:val="105"/>
        </w:rPr>
        <w:t>29</w:t>
      </w:r>
      <w:r>
        <w:rPr>
          <w:color w:val="0000FF"/>
          <w:w w:val="105"/>
        </w:rPr>
        <w:fldChar w:fldCharType="end"/>
      </w:r>
    </w:p>
    <w:p>
      <w:pPr>
        <w:pStyle w:val="11"/>
        <w:spacing w:before="47" w:line="285" w:lineRule="auto"/>
        <w:ind w:left="460" w:right="661"/>
      </w:pPr>
      <w:r>
        <w:rPr>
          <w:color w:val="2B2A29"/>
        </w:rPr>
        <w:t>AND（&amp;&amp;）运算符，</w:t>
      </w:r>
      <w:r>
        <w:fldChar w:fldCharType="begin"/>
      </w:r>
      <w:r>
        <w:instrText xml:space="preserve"> HYPERLINK \l "_bookmark30" </w:instrText>
      </w:r>
      <w:r>
        <w:fldChar w:fldCharType="separate"/>
      </w:r>
      <w:r>
        <w:rPr>
          <w:color w:val="0000FF"/>
        </w:rPr>
        <w:t>29</w:t>
      </w:r>
      <w:r>
        <w:rPr>
          <w:color w:val="0000FF"/>
        </w:rPr>
        <w:fldChar w:fldCharType="end"/>
      </w:r>
      <w:r>
        <w:rPr>
          <w:color w:val="0000FF"/>
          <w:spacing w:val="1"/>
        </w:rPr>
        <w:t>个</w:t>
      </w:r>
      <w:r>
        <w:rPr>
          <w:color w:val="2B2A29"/>
          <w:w w:val="105"/>
        </w:rPr>
        <w:t>布尔表达式，</w:t>
      </w:r>
      <w:r>
        <w:fldChar w:fldCharType="begin"/>
      </w:r>
      <w:r>
        <w:instrText xml:space="preserve"> HYPERLINK \l "_bookmark30" </w:instrText>
      </w:r>
      <w:r>
        <w:fldChar w:fldCharType="separate"/>
      </w:r>
      <w:r>
        <w:rPr>
          <w:color w:val="0000FF"/>
          <w:spacing w:val="1"/>
          <w:w w:val="105"/>
        </w:rPr>
        <w:fldChar w:fldCharType="end"/>
      </w:r>
    </w:p>
    <w:p>
      <w:r>
        <w:rPr>
          <w:color w:val="2B2A29"/>
          <w:w w:val="105"/>
        </w:rPr>
        <w:t>compound</w:t>
      </w:r>
      <w:r>
        <w:rPr>
          <w:color w:val="2B2A29"/>
          <w:spacing w:val="7"/>
          <w:w w:val="105"/>
        </w:rPr>
        <w:t xml:space="preserve"> </w:t>
      </w:r>
      <w:r>
        <w:rPr>
          <w:color w:val="2B2A29"/>
          <w:w w:val="105"/>
        </w:rPr>
        <w:t>expression,</w:t>
      </w:r>
      <w:r>
        <w:rPr>
          <w:color w:val="2B2A29"/>
          <w:spacing w:val="7"/>
          <w:w w:val="105"/>
        </w:rPr>
        <w:t xml:space="preserve"> </w:t>
      </w:r>
      <w:r>
        <w:fldChar w:fldCharType="begin"/>
      </w:r>
      <w:r>
        <w:instrText xml:space="preserve"> HYPERLINK \l "_bookmark32" </w:instrText>
      </w:r>
      <w:r>
        <w:fldChar w:fldCharType="separate"/>
      </w:r>
      <w:r>
        <w:rPr>
          <w:color w:val="0000FF"/>
          <w:w w:val="105"/>
        </w:rPr>
        <w:t>31</w:t>
      </w:r>
      <w:r>
        <w:rPr>
          <w:color w:val="0000FF"/>
          <w:w w:val="105"/>
        </w:rPr>
        <w:fldChar w:fldCharType="end"/>
      </w:r>
      <w:r>
        <w:rPr>
          <w:color w:val="0000FF"/>
          <w:spacing w:val="-54"/>
          <w:w w:val="105"/>
        </w:rPr>
        <w:t xml:space="preserve"> </w:t>
      </w:r>
      <w:r>
        <w:rPr>
          <w:color w:val="2B2A29"/>
        </w:rPr>
        <w:t>NOT</w:t>
      </w:r>
      <w:r>
        <w:rPr>
          <w:color w:val="2B2A29"/>
          <w:spacing w:val="-8"/>
        </w:rPr>
        <w:t xml:space="preserve"> </w:t>
      </w:r>
      <w:r>
        <w:rPr>
          <w:color w:val="2B2A29"/>
        </w:rPr>
        <w:t>(!)</w:t>
      </w:r>
      <w:r>
        <w:rPr>
          <w:color w:val="2B2A29"/>
          <w:spacing w:val="-7"/>
        </w:rPr>
        <w:t xml:space="preserve"> </w:t>
      </w:r>
      <w:r>
        <w:rPr>
          <w:color w:val="2B2A29"/>
        </w:rPr>
        <w:t>operator,</w:t>
      </w:r>
      <w:r>
        <w:rPr>
          <w:color w:val="2B2A29"/>
          <w:spacing w:val="-8"/>
        </w:rPr>
        <w:t xml:space="preserve"> </w:t>
      </w:r>
      <w:r>
        <w:fldChar w:fldCharType="begin"/>
      </w:r>
      <w:r>
        <w:instrText xml:space="preserve"> HYPERLINK \l "_bookmark31" </w:instrText>
      </w:r>
      <w:r>
        <w:fldChar w:fldCharType="separate"/>
      </w:r>
      <w:r>
        <w:rPr>
          <w:color w:val="0000FF"/>
        </w:rPr>
        <w:t>30</w:t>
      </w:r>
      <w:r>
        <w:rPr>
          <w:color w:val="0000FF"/>
        </w:rPr>
        <w:fldChar w:fldCharType="end"/>
      </w:r>
    </w:p>
    <w:p>
      <w:pPr>
        <w:pStyle w:val="11"/>
        <w:spacing w:line="285" w:lineRule="auto"/>
        <w:ind w:left="460" w:right="661"/>
      </w:pPr>
      <w:r>
        <w:rPr>
          <w:color w:val="2B2A29"/>
          <w:w w:val="105"/>
        </w:rPr>
        <w:t>复合表达式，</w:t>
      </w:r>
      <w:r>
        <w:rPr>
          <w:color w:val="2B2A29"/>
          <w:spacing w:val="7"/>
          <w:w w:val="105"/>
        </w:rPr>
        <w:t xml:space="preserve">31 </w:t>
      </w:r>
      <w:r>
        <w:rPr>
          <w:color w:val="2B2A29"/>
        </w:rPr>
        <w:t>NOT（！）运算符</w:t>
      </w:r>
      <w:r>
        <w:rPr>
          <w:color w:val="2B2A29"/>
          <w:w w:val="105"/>
        </w:rPr>
        <w:t>，</w:t>
      </w:r>
      <w:r>
        <w:fldChar w:fldCharType="begin"/>
      </w:r>
      <w:r>
        <w:instrText xml:space="preserve"> HYPERLINK \l "_bookmark31" </w:instrText>
      </w:r>
      <w:r>
        <w:fldChar w:fldCharType="separate"/>
      </w:r>
      <w:r>
        <w:rPr>
          <w:color w:val="0000FF"/>
        </w:rPr>
        <w:t>30</w:t>
      </w:r>
      <w:r>
        <w:rPr>
          <w:color w:val="0000FF"/>
        </w:rPr>
        <w:fldChar w:fldCharType="end"/>
      </w:r>
    </w:p>
    <w:p>
      <w:r>
        <w:rPr>
          <w:color w:val="2B2A29"/>
          <w:spacing w:val="-1"/>
          <w:w w:val="105"/>
        </w:rPr>
        <w:t>OR</w:t>
      </w:r>
      <w:r>
        <w:rPr>
          <w:color w:val="2B2A29"/>
          <w:spacing w:val="-13"/>
          <w:w w:val="105"/>
        </w:rPr>
        <w:t xml:space="preserve"> </w:t>
      </w:r>
      <w:r>
        <w:rPr>
          <w:color w:val="2B2A29"/>
          <w:spacing w:val="-1"/>
          <w:w w:val="105"/>
        </w:rPr>
        <w:t>(||)</w:t>
      </w:r>
      <w:r>
        <w:rPr>
          <w:color w:val="2B2A29"/>
          <w:spacing w:val="-13"/>
          <w:w w:val="105"/>
        </w:rPr>
        <w:t xml:space="preserve"> </w:t>
      </w:r>
      <w:r>
        <w:rPr>
          <w:color w:val="2B2A29"/>
          <w:spacing w:val="-1"/>
          <w:w w:val="105"/>
        </w:rPr>
        <w:t>operator,</w:t>
      </w:r>
      <w:r>
        <w:rPr>
          <w:color w:val="2B2A29"/>
          <w:spacing w:val="-13"/>
          <w:w w:val="105"/>
        </w:rPr>
        <w:t xml:space="preserve"> </w:t>
      </w:r>
      <w:r>
        <w:fldChar w:fldCharType="begin"/>
      </w:r>
      <w:r>
        <w:instrText xml:space="preserve"> HYPERLINK \l "_bookmark31" </w:instrText>
      </w:r>
      <w:r>
        <w:fldChar w:fldCharType="separate"/>
      </w:r>
      <w:r>
        <w:rPr>
          <w:color w:val="0000FF"/>
          <w:w w:val="105"/>
        </w:rPr>
        <w:t>30</w:t>
      </w:r>
      <w:r>
        <w:rPr>
          <w:color w:val="0000FF"/>
          <w:w w:val="105"/>
        </w:rPr>
        <w:fldChar w:fldCharType="end"/>
      </w:r>
    </w:p>
    <w:p>
      <w:pPr>
        <w:pStyle w:val="11"/>
        <w:spacing w:line="251" w:lineRule="exact"/>
        <w:ind w:left="460"/>
      </w:pPr>
      <w:r>
        <w:rPr>
          <w:color w:val="2B2A29"/>
          <w:spacing w:val="-1"/>
          <w:w w:val="105"/>
        </w:rPr>
        <w:t>OR（||）运算符，</w:t>
      </w:r>
      <w:r>
        <w:fldChar w:fldCharType="begin"/>
      </w:r>
      <w:r>
        <w:instrText xml:space="preserve"> HYPERLINK \l "_bookmark31" </w:instrText>
      </w:r>
      <w:r>
        <w:fldChar w:fldCharType="separate"/>
      </w:r>
      <w:r>
        <w:rPr>
          <w:color w:val="0000FF"/>
          <w:w w:val="105"/>
        </w:rPr>
        <w:t>30</w:t>
      </w:r>
      <w:r>
        <w:rPr>
          <w:color w:val="0000FF"/>
          <w:w w:val="105"/>
        </w:rPr>
        <w:fldChar w:fldCharType="end"/>
      </w:r>
    </w:p>
    <w:p>
      <w:pPr>
        <w:pStyle w:val="11"/>
        <w:rPr>
          <w:sz w:val="24"/>
        </w:rPr>
      </w:pPr>
    </w:p>
    <w:p>
      <w:r>
        <w:rPr>
          <w:color w:val="2B2A29"/>
          <w:w w:val="99"/>
        </w:rPr>
        <w:t>M</w:t>
      </w:r>
    </w:p>
    <w:p>
      <w:pPr>
        <w:pStyle w:val="6"/>
        <w:spacing w:before="174"/>
      </w:pPr>
      <w:r>
        <w:rPr>
          <w:color w:val="2B2A29"/>
          <w:w w:val="99"/>
        </w:rPr>
        <w:t>M</w:t>
      </w:r>
    </w:p>
    <w:p>
      <w:r>
        <w:rPr>
          <w:color w:val="2B2A29"/>
          <w:w w:val="105"/>
        </w:rPr>
        <w:t>Map</w:t>
      </w:r>
      <w:r>
        <w:rPr>
          <w:color w:val="2B2A29"/>
          <w:spacing w:val="-10"/>
          <w:w w:val="105"/>
        </w:rPr>
        <w:t xml:space="preserve"> </w:t>
      </w:r>
      <w:r>
        <w:rPr>
          <w:color w:val="2B2A29"/>
          <w:w w:val="105"/>
        </w:rPr>
        <w:t>types</w:t>
      </w:r>
    </w:p>
    <w:p>
      <w:pPr>
        <w:pStyle w:val="11"/>
        <w:spacing w:before="87"/>
        <w:ind w:left="160"/>
      </w:pPr>
      <w:r>
        <w:rPr>
          <w:color w:val="2B2A29"/>
          <w:w w:val="105"/>
        </w:rPr>
        <w:t>地图类型</w:t>
      </w:r>
    </w:p>
    <w:p>
      <w:r>
        <w:rPr>
          <w:color w:val="2B2A29"/>
          <w:w w:val="105"/>
        </w:rPr>
        <w:t>built-in</w:t>
      </w:r>
      <w:r>
        <w:rPr>
          <w:color w:val="2B2A29"/>
          <w:spacing w:val="-5"/>
          <w:w w:val="105"/>
        </w:rPr>
        <w:t xml:space="preserve"> </w:t>
      </w:r>
      <w:r>
        <w:rPr>
          <w:color w:val="2B2A29"/>
          <w:w w:val="105"/>
        </w:rPr>
        <w:t>functions,</w:t>
      </w:r>
      <w:r>
        <w:rPr>
          <w:color w:val="2B2A29"/>
          <w:spacing w:val="-5"/>
          <w:w w:val="105"/>
        </w:rPr>
        <w:t xml:space="preserve"> </w:t>
      </w:r>
      <w:r>
        <w:fldChar w:fldCharType="begin"/>
      </w:r>
      <w:r>
        <w:instrText xml:space="preserve"> HYPERLINK \l "_bookmark67" </w:instrText>
      </w:r>
      <w:r>
        <w:fldChar w:fldCharType="separate"/>
      </w:r>
      <w:r>
        <w:rPr>
          <w:color w:val="0000FF"/>
          <w:w w:val="105"/>
        </w:rPr>
        <w:t>71</w:t>
      </w:r>
      <w:r>
        <w:rPr>
          <w:color w:val="0000FF"/>
          <w:w w:val="105"/>
        </w:rPr>
        <w:fldChar w:fldCharType="end"/>
      </w:r>
      <w:r>
        <w:rPr>
          <w:color w:val="2B2A29"/>
          <w:w w:val="105"/>
        </w:rPr>
        <w:t xml:space="preserve"> computational</w:t>
      </w:r>
      <w:r>
        <w:rPr>
          <w:color w:val="2B2A29"/>
          <w:spacing w:val="-1"/>
          <w:w w:val="105"/>
        </w:rPr>
        <w:t xml:space="preserve"> </w:t>
      </w:r>
      <w:r>
        <w:rPr>
          <w:color w:val="2B2A29"/>
          <w:w w:val="105"/>
        </w:rPr>
        <w:t xml:space="preserve">complexity, </w:t>
      </w:r>
    </w:p>
    <w:p>
      <w:pPr>
        <w:pStyle w:val="11"/>
        <w:spacing w:before="47"/>
        <w:ind w:left="460"/>
      </w:pPr>
      <w:r>
        <w:rPr>
          <w:color w:val="2B2A29"/>
          <w:w w:val="105"/>
        </w:rPr>
        <w:t>内置函数，</w:t>
      </w:r>
      <w:r>
        <w:fldChar w:fldCharType="begin"/>
      </w:r>
      <w:r>
        <w:instrText xml:space="preserve"> HYPERLINK \l "_bookmark67" </w:instrText>
      </w:r>
      <w:r>
        <w:fldChar w:fldCharType="separate"/>
      </w:r>
      <w:r>
        <w:rPr>
          <w:color w:val="0000FF"/>
          <w:w w:val="105"/>
        </w:rPr>
        <w:t>71</w:t>
      </w:r>
      <w:r>
        <w:rPr>
          <w:color w:val="0000FF"/>
          <w:w w:val="105"/>
        </w:rPr>
        <w:fldChar w:fldCharType="end"/>
      </w:r>
      <w:r>
        <w:rPr>
          <w:color w:val="2B2A29"/>
          <w:w w:val="105"/>
        </w:rPr>
        <w:t>计算复杂性，</w:t>
      </w:r>
    </w:p>
    <w:p>
      <w:r>
        <w:rPr>
          <w:color w:val="2B2A29"/>
          <w:w w:val="105"/>
        </w:rPr>
        <w:t>examResults()</w:t>
      </w:r>
      <w:r>
        <w:rPr>
          <w:color w:val="2B2A29"/>
          <w:spacing w:val="-8"/>
          <w:w w:val="105"/>
        </w:rPr>
        <w:t xml:space="preserve"> </w:t>
      </w:r>
      <w:r>
        <w:rPr>
          <w:color w:val="2B2A29"/>
          <w:w w:val="105"/>
        </w:rPr>
        <w:t>function,</w:t>
      </w:r>
      <w:r>
        <w:rPr>
          <w:color w:val="2B2A29"/>
          <w:spacing w:val="-7"/>
          <w:w w:val="105"/>
        </w:rPr>
        <w:t xml:space="preserve"> </w:t>
      </w:r>
      <w:r>
        <w:fldChar w:fldCharType="begin"/>
      </w:r>
      <w:r>
        <w:instrText xml:space="preserve"> HYPERLINK \l "_bookmark67" </w:instrText>
      </w:r>
      <w:r>
        <w:fldChar w:fldCharType="separate"/>
      </w:r>
      <w:r>
        <w:rPr>
          <w:color w:val="0000FF"/>
          <w:w w:val="105"/>
        </w:rPr>
        <w:t>71</w:t>
      </w:r>
      <w:r>
        <w:rPr>
          <w:color w:val="0000FF"/>
          <w:w w:val="105"/>
        </w:rPr>
        <w:fldChar w:fldCharType="end"/>
      </w:r>
    </w:p>
    <w:p>
      <w:pPr>
        <w:pStyle w:val="11"/>
        <w:spacing w:before="47"/>
        <w:ind w:left="460"/>
      </w:pPr>
      <w:r>
        <w:rPr>
          <w:color w:val="2B2A29"/>
          <w:w w:val="105"/>
        </w:rPr>
        <w:t>examResults（）函数，</w:t>
      </w:r>
      <w:r>
        <w:fldChar w:fldCharType="begin"/>
      </w:r>
      <w:r>
        <w:instrText xml:space="preserve"> HYPERLINK \l "_bookmark67" </w:instrText>
      </w:r>
      <w:r>
        <w:fldChar w:fldCharType="separate"/>
      </w:r>
      <w:r>
        <w:rPr>
          <w:color w:val="0000FF"/>
          <w:w w:val="105"/>
        </w:rPr>
        <w:t>71</w:t>
      </w:r>
      <w:r>
        <w:rPr>
          <w:color w:val="0000FF"/>
          <w:w w:val="105"/>
        </w:rPr>
        <w:fldChar w:fldCharType="end"/>
      </w:r>
    </w:p>
    <w:p>
      <w:r>
        <w:rPr>
          <w:color w:val="2B2A29"/>
          <w:w w:val="105"/>
        </w:rPr>
        <w:t>iterable</w:t>
      </w:r>
      <w:r>
        <w:rPr>
          <w:color w:val="2B2A29"/>
          <w:spacing w:val="-11"/>
          <w:w w:val="105"/>
        </w:rPr>
        <w:t xml:space="preserve"> </w:t>
      </w:r>
      <w:r>
        <w:rPr>
          <w:color w:val="2B2A29"/>
          <w:w w:val="105"/>
        </w:rPr>
        <w:t>type,</w:t>
      </w:r>
      <w:r>
        <w:rPr>
          <w:color w:val="2B2A29"/>
          <w:spacing w:val="-11"/>
          <w:w w:val="105"/>
        </w:rPr>
        <w:t xml:space="preserve"> </w:t>
      </w:r>
      <w:r>
        <w:fldChar w:fldCharType="begin"/>
      </w:r>
      <w:r>
        <w:instrText xml:space="preserve"> HYPERLINK \l "_bookmark67" </w:instrText>
      </w:r>
      <w:r>
        <w:fldChar w:fldCharType="separate"/>
      </w:r>
      <w:r>
        <w:rPr>
          <w:color w:val="0000FF"/>
          <w:w w:val="105"/>
        </w:rPr>
        <w:t>71</w:t>
      </w:r>
      <w:r>
        <w:rPr>
          <w:color w:val="0000FF"/>
          <w:w w:val="105"/>
        </w:rPr>
        <w:fldChar w:fldCharType="end"/>
      </w:r>
    </w:p>
    <w:p>
      <w:pPr>
        <w:pStyle w:val="11"/>
        <w:spacing w:before="47"/>
        <w:ind w:left="460"/>
      </w:pPr>
      <w:r>
        <w:rPr>
          <w:color w:val="2B2A29"/>
          <w:w w:val="105"/>
        </w:rPr>
        <w:t>可迭代类型，</w:t>
      </w:r>
      <w:r>
        <w:fldChar w:fldCharType="begin"/>
      </w:r>
      <w:r>
        <w:instrText xml:space="preserve"> HYPERLINK \l "_bookmark67" </w:instrText>
      </w:r>
      <w:r>
        <w:fldChar w:fldCharType="separate"/>
      </w:r>
      <w:r>
        <w:rPr>
          <w:color w:val="0000FF"/>
          <w:w w:val="105"/>
        </w:rPr>
        <w:t>71</w:t>
      </w:r>
      <w:r>
        <w:rPr>
          <w:color w:val="0000FF"/>
          <w:w w:val="105"/>
        </w:rPr>
        <w:fldChar w:fldCharType="end"/>
      </w:r>
    </w:p>
    <w:p>
      <w:r>
        <w:rPr>
          <w:color w:val="2B2A29"/>
          <w:w w:val="105"/>
        </w:rPr>
        <w:t>keys()</w:t>
      </w:r>
      <w:r>
        <w:rPr>
          <w:color w:val="2B2A29"/>
          <w:spacing w:val="-13"/>
          <w:w w:val="105"/>
        </w:rPr>
        <w:t xml:space="preserve"> </w:t>
      </w:r>
      <w:r>
        <w:rPr>
          <w:color w:val="2B2A29"/>
          <w:w w:val="105"/>
        </w:rPr>
        <w:t>function,</w:t>
      </w:r>
      <w:r>
        <w:rPr>
          <w:color w:val="2B2A29"/>
          <w:spacing w:val="-12"/>
          <w:w w:val="105"/>
        </w:rPr>
        <w:t xml:space="preserve"> </w:t>
      </w:r>
      <w:r>
        <w:fldChar w:fldCharType="begin"/>
      </w:r>
      <w:r>
        <w:instrText xml:space="preserve"> HYPERLINK \l "_bookmark67" </w:instrText>
      </w:r>
      <w:r>
        <w:fldChar w:fldCharType="separate"/>
      </w:r>
      <w:r>
        <w:rPr>
          <w:color w:val="0000FF"/>
          <w:w w:val="105"/>
        </w:rPr>
        <w:t>71</w:t>
      </w:r>
      <w:r>
        <w:rPr>
          <w:color w:val="0000FF"/>
          <w:w w:val="105"/>
        </w:rPr>
        <w:fldChar w:fldCharType="end"/>
      </w:r>
    </w:p>
    <w:p>
      <w:pPr>
        <w:pStyle w:val="11"/>
        <w:spacing w:before="47"/>
        <w:ind w:left="460"/>
      </w:pPr>
      <w:r>
        <w:rPr>
          <w:color w:val="2B2A29"/>
          <w:w w:val="105"/>
        </w:rPr>
        <w:t>keys（）函数，</w:t>
      </w:r>
      <w:r>
        <w:fldChar w:fldCharType="begin"/>
      </w:r>
      <w:r>
        <w:instrText xml:space="preserve"> HYPERLINK \l "_bookmark67" </w:instrText>
      </w:r>
      <w:r>
        <w:fldChar w:fldCharType="separate"/>
      </w:r>
      <w:r>
        <w:rPr>
          <w:color w:val="0000FF"/>
          <w:w w:val="105"/>
        </w:rPr>
        <w:t>71</w:t>
      </w:r>
      <w:r>
        <w:rPr>
          <w:color w:val="0000FF"/>
          <w:w w:val="105"/>
        </w:rPr>
        <w:fldChar w:fldCharType="end"/>
      </w:r>
    </w:p>
    <w:p>
      <w:r>
        <w:rPr>
          <w:color w:val="2B2A29"/>
          <w:spacing w:val="-1"/>
          <w:w w:val="105"/>
        </w:rPr>
        <w:t>key-value</w:t>
      </w:r>
      <w:r>
        <w:rPr>
          <w:color w:val="2B2A29"/>
          <w:spacing w:val="-13"/>
          <w:w w:val="105"/>
        </w:rPr>
        <w:t xml:space="preserve"> </w:t>
      </w:r>
      <w:r>
        <w:rPr>
          <w:color w:val="2B2A29"/>
          <w:spacing w:val="-1"/>
          <w:w w:val="105"/>
        </w:rPr>
        <w:t>pairs,</w:t>
      </w:r>
      <w:r>
        <w:rPr>
          <w:color w:val="2B2A29"/>
          <w:spacing w:val="-13"/>
          <w:w w:val="105"/>
        </w:rPr>
        <w:t xml:space="preserve"> </w:t>
      </w:r>
      <w:r>
        <w:fldChar w:fldCharType="begin"/>
      </w:r>
      <w:r>
        <w:instrText xml:space="preserve"> HYPERLINK \l "_bookmark65" </w:instrText>
      </w:r>
      <w:r>
        <w:fldChar w:fldCharType="separate"/>
      </w:r>
      <w:r>
        <w:rPr>
          <w:color w:val="0000FF"/>
          <w:spacing w:val="-1"/>
          <w:w w:val="105"/>
        </w:rPr>
        <w:t>69</w:t>
      </w:r>
      <w:r>
        <w:rPr>
          <w:color w:val="0000FF"/>
          <w:spacing w:val="-1"/>
          <w:w w:val="105"/>
        </w:rPr>
        <w:fldChar w:fldCharType="end"/>
      </w:r>
    </w:p>
    <w:p>
      <w:pPr>
        <w:pStyle w:val="11"/>
        <w:spacing w:before="47"/>
        <w:ind w:left="460"/>
      </w:pPr>
      <w:r>
        <w:rPr>
          <w:color w:val="2B2A29"/>
          <w:spacing w:val="-1"/>
          <w:w w:val="105"/>
        </w:rPr>
        <w:t>键值对，</w:t>
      </w:r>
      <w:r>
        <w:fldChar w:fldCharType="begin"/>
      </w:r>
      <w:r>
        <w:instrText xml:space="preserve"> HYPERLINK \l "_bookmark65" </w:instrText>
      </w:r>
      <w:r>
        <w:fldChar w:fldCharType="separate"/>
      </w:r>
      <w:r>
        <w:rPr>
          <w:color w:val="0000FF"/>
          <w:spacing w:val="-1"/>
          <w:w w:val="105"/>
        </w:rPr>
        <w:t>69</w:t>
      </w:r>
      <w:r>
        <w:rPr>
          <w:color w:val="0000FF"/>
          <w:spacing w:val="-1"/>
          <w:w w:val="105"/>
        </w:rPr>
        <w:fldChar w:fldCharType="end"/>
      </w:r>
    </w:p>
    <w:p>
      <w:r>
        <w:rPr>
          <w:color w:val="2B2A29"/>
          <w:w w:val="105"/>
        </w:rPr>
        <w:t>operations,</w:t>
      </w:r>
      <w:r>
        <w:rPr>
          <w:color w:val="2B2A29"/>
          <w:spacing w:val="-4"/>
          <w:w w:val="105"/>
        </w:rPr>
        <w:t xml:space="preserve"> </w:t>
      </w:r>
      <w:r>
        <w:fldChar w:fldCharType="begin"/>
      </w:r>
      <w:r>
        <w:instrText xml:space="preserve"> HYPERLINK \l "_bookmark67" </w:instrText>
      </w:r>
      <w:r>
        <w:fldChar w:fldCharType="separate"/>
      </w:r>
      <w:r>
        <w:rPr>
          <w:color w:val="0000FF"/>
          <w:w w:val="105"/>
        </w:rPr>
        <w:t>71</w:t>
      </w:r>
      <w:r>
        <w:rPr>
          <w:color w:val="0000FF"/>
          <w:w w:val="105"/>
        </w:rPr>
        <w:fldChar w:fldCharType="end"/>
      </w:r>
    </w:p>
    <w:p>
      <w:pPr>
        <w:pStyle w:val="11"/>
        <w:spacing w:before="47"/>
        <w:ind w:left="460"/>
      </w:pPr>
      <w:r>
        <w:rPr>
          <w:color w:val="2B2A29"/>
          <w:w w:val="105"/>
        </w:rPr>
        <w:t>操作，</w:t>
      </w:r>
      <w:r>
        <w:fldChar w:fldCharType="begin"/>
      </w:r>
      <w:r>
        <w:instrText xml:space="preserve"> HYPERLINK \l "_bookmark67" </w:instrText>
      </w:r>
      <w:r>
        <w:fldChar w:fldCharType="separate"/>
      </w:r>
      <w:r>
        <w:rPr>
          <w:color w:val="0000FF"/>
          <w:w w:val="105"/>
        </w:rPr>
        <w:t>71</w:t>
      </w:r>
      <w:r>
        <w:rPr>
          <w:color w:val="0000FF"/>
          <w:w w:val="105"/>
        </w:rPr>
        <w:fldChar w:fldCharType="end"/>
      </w:r>
    </w:p>
    <w:p>
      <w:r>
        <w:rPr>
          <w:color w:val="2B2A29"/>
          <w:w w:val="105"/>
        </w:rPr>
        <w:t>performance</w:t>
      </w:r>
      <w:r>
        <w:rPr>
          <w:color w:val="2B2A29"/>
          <w:spacing w:val="2"/>
          <w:w w:val="105"/>
        </w:rPr>
        <w:t xml:space="preserve"> </w:t>
      </w:r>
      <w:r>
        <w:rPr>
          <w:color w:val="2B2A29"/>
          <w:w w:val="105"/>
        </w:rPr>
        <w:t>considerations,</w:t>
      </w:r>
      <w:r>
        <w:rPr>
          <w:color w:val="2B2A29"/>
          <w:spacing w:val="2"/>
          <w:w w:val="105"/>
        </w:rPr>
        <w:t xml:space="preserve"> </w:t>
      </w:r>
      <w:r>
        <w:fldChar w:fldCharType="begin"/>
      </w:r>
      <w:r>
        <w:instrText xml:space="preserve"> HYPERLINK \l "_bookmark68" </w:instrText>
      </w:r>
      <w:r>
        <w:fldChar w:fldCharType="separate"/>
      </w:r>
      <w:r>
        <w:rPr>
          <w:color w:val="0000FF"/>
          <w:w w:val="105"/>
        </w:rPr>
        <w:t>72,</w:t>
      </w:r>
      <w:r>
        <w:rPr>
          <w:color w:val="0000FF"/>
          <w:spacing w:val="3"/>
          <w:w w:val="105"/>
        </w:rPr>
        <w:t xml:space="preserve"> </w:t>
      </w:r>
      <w:r>
        <w:rPr>
          <w:color w:val="0000FF"/>
          <w:spacing w:val="3"/>
          <w:w w:val="105"/>
        </w:rPr>
        <w:fldChar w:fldCharType="end"/>
      </w:r>
      <w:r>
        <w:fldChar w:fldCharType="begin"/>
      </w:r>
      <w:r>
        <w:instrText xml:space="preserve"> HYPERLINK \l "_bookmark69" </w:instrText>
      </w:r>
      <w:r>
        <w:fldChar w:fldCharType="separate"/>
      </w:r>
      <w:r>
        <w:rPr>
          <w:color w:val="0000FF"/>
          <w:w w:val="105"/>
        </w:rPr>
        <w:t>73</w:t>
      </w:r>
      <w:r>
        <w:rPr>
          <w:color w:val="0000FF"/>
          <w:w w:val="105"/>
        </w:rPr>
        <w:fldChar w:fldCharType="end"/>
      </w:r>
    </w:p>
    <w:p>
      <w:pPr>
        <w:pStyle w:val="11"/>
        <w:spacing w:before="47"/>
        <w:ind w:left="460"/>
      </w:pPr>
      <w:r>
        <w:rPr>
          <w:color w:val="2B2A29"/>
          <w:w w:val="105"/>
        </w:rPr>
        <w:t>性能注意事项，</w:t>
      </w:r>
      <w:r>
        <w:fldChar w:fldCharType="begin"/>
      </w:r>
      <w:r>
        <w:instrText xml:space="preserve"> HYPERLINK \l "_bookmark68" </w:instrText>
      </w:r>
      <w:r>
        <w:fldChar w:fldCharType="separate"/>
      </w:r>
      <w:r>
        <w:rPr>
          <w:color w:val="0000FF"/>
          <w:w w:val="105"/>
        </w:rPr>
        <w:t>72，</w:t>
      </w:r>
      <w:r>
        <w:rPr>
          <w:color w:val="0000FF"/>
          <w:spacing w:val="3"/>
          <w:w w:val="105"/>
        </w:rPr>
        <w:fldChar w:fldCharType="end"/>
      </w:r>
    </w:p>
    <w:p>
      <w:r>
        <w:rPr>
          <w:color w:val="2B2A29"/>
        </w:rPr>
        <w:t xml:space="preserve">syntax, </w:t>
      </w:r>
      <w:r>
        <w:fldChar w:fldCharType="begin"/>
      </w:r>
      <w:r>
        <w:instrText xml:space="preserve"> HYPERLINK \l "_bookmark66" </w:instrText>
      </w:r>
      <w:r>
        <w:fldChar w:fldCharType="separate"/>
      </w:r>
      <w:r>
        <w:rPr>
          <w:color w:val="0000FF"/>
        </w:rPr>
        <w:t>70</w:t>
      </w:r>
      <w:r>
        <w:rPr>
          <w:color w:val="0000FF"/>
        </w:rPr>
        <w:fldChar w:fldCharType="end"/>
      </w:r>
    </w:p>
    <w:p>
      <w:pPr>
        <w:pStyle w:val="11"/>
        <w:spacing w:before="47"/>
        <w:ind w:left="460"/>
      </w:pPr>
      <w:r>
        <w:rPr>
          <w:color w:val="2B2A29"/>
        </w:rPr>
        <w:t>语法，</w:t>
      </w:r>
      <w:r>
        <w:fldChar w:fldCharType="begin"/>
      </w:r>
      <w:r>
        <w:instrText xml:space="preserve"> HYPERLINK \l "_bookmark66" </w:instrText>
      </w:r>
      <w:r>
        <w:fldChar w:fldCharType="separate"/>
      </w:r>
      <w:r>
        <w:rPr>
          <w:color w:val="0000FF"/>
        </w:rPr>
        <w:t>70</w:t>
      </w:r>
      <w:r>
        <w:rPr>
          <w:color w:val="0000FF"/>
        </w:rPr>
        <w:fldChar w:fldCharType="end"/>
      </w:r>
    </w:p>
    <w:p>
      <w:r>
        <w:rPr>
          <w:color w:val="2B2A29"/>
          <w:w w:val="105"/>
        </w:rPr>
        <w:t xml:space="preserve">Masking operations, </w:t>
      </w:r>
      <w:r>
        <w:fldChar w:fldCharType="begin"/>
      </w:r>
      <w:r>
        <w:instrText xml:space="preserve"> HYPERLINK \l "_bookmark43" </w:instrText>
      </w:r>
      <w:r>
        <w:fldChar w:fldCharType="separate"/>
      </w:r>
      <w:r>
        <w:rPr>
          <w:color w:val="0000FF"/>
          <w:w w:val="105"/>
        </w:rPr>
        <w:t>43</w:t>
      </w:r>
      <w:r>
        <w:rPr>
          <w:color w:val="0000FF"/>
          <w:w w:val="105"/>
        </w:rPr>
        <w:fldChar w:fldCharType="end"/>
      </w:r>
      <w:r>
        <w:rPr>
          <w:color w:val="0000FF"/>
          <w:spacing w:val="1"/>
          <w:w w:val="105"/>
        </w:rPr>
        <w:t xml:space="preserve"> </w:t>
      </w:r>
      <w:r>
        <w:rPr>
          <w:color w:val="2B2A29"/>
          <w:spacing w:val="-3"/>
          <w:w w:val="110"/>
        </w:rPr>
        <w:t>Mathematical</w:t>
      </w:r>
      <w:r>
        <w:rPr>
          <w:color w:val="2B2A29"/>
          <w:spacing w:val="-13"/>
          <w:w w:val="110"/>
        </w:rPr>
        <w:t xml:space="preserve"> </w:t>
      </w:r>
      <w:r>
        <w:rPr>
          <w:color w:val="2B2A29"/>
          <w:spacing w:val="-2"/>
          <w:w w:val="110"/>
        </w:rPr>
        <w:t>operators</w:t>
      </w:r>
    </w:p>
    <w:p>
      <w:pPr>
        <w:pStyle w:val="11"/>
        <w:spacing w:before="124" w:line="285" w:lineRule="auto"/>
        <w:ind w:left="160" w:right="1079"/>
      </w:pPr>
      <w:r>
        <w:br w:type="column"/>
      </w:r>
      <w:r>
        <w:rPr>
          <w:color w:val="2B2A29"/>
          <w:w w:val="105"/>
        </w:rPr>
        <w:t>掩蔽运算，</w:t>
      </w:r>
      <w:r>
        <w:fldChar w:fldCharType="begin"/>
      </w:r>
      <w:r>
        <w:instrText xml:space="preserve"> HYPERLINK \l "_bookmark43" </w:instrText>
      </w:r>
      <w:r>
        <w:fldChar w:fldCharType="separate"/>
      </w:r>
      <w:r>
        <w:rPr>
          <w:color w:val="0000FF"/>
          <w:w w:val="105"/>
        </w:rPr>
        <w:t>43</w:t>
      </w:r>
      <w:r>
        <w:rPr>
          <w:color w:val="0000FF"/>
          <w:w w:val="105"/>
        </w:rPr>
        <w:fldChar w:fldCharType="end"/>
      </w:r>
      <w:r>
        <w:rPr>
          <w:color w:val="0000FF"/>
          <w:spacing w:val="1"/>
          <w:w w:val="105"/>
        </w:rPr>
        <w:t>个</w:t>
      </w:r>
      <w:r>
        <w:rPr>
          <w:color w:val="2B2A29"/>
          <w:spacing w:val="-3"/>
          <w:w w:val="110"/>
        </w:rPr>
        <w:t>数学</w:t>
      </w:r>
      <w:r>
        <w:rPr>
          <w:color w:val="2B2A29"/>
          <w:spacing w:val="-2"/>
          <w:w w:val="110"/>
        </w:rPr>
        <w:t>运算符</w:t>
      </w:r>
    </w:p>
    <w:p>
      <w:r>
        <w:rPr>
          <w:color w:val="2B2A29"/>
          <w:w w:val="105"/>
        </w:rPr>
        <w:t>arithmetic</w:t>
      </w:r>
      <w:r>
        <w:rPr>
          <w:color w:val="2B2A29"/>
          <w:spacing w:val="-3"/>
          <w:w w:val="105"/>
        </w:rPr>
        <w:t xml:space="preserve"> </w:t>
      </w:r>
      <w:r>
        <w:rPr>
          <w:color w:val="2B2A29"/>
          <w:w w:val="105"/>
        </w:rPr>
        <w:t>operators,</w:t>
      </w:r>
      <w:r>
        <w:rPr>
          <w:color w:val="2B2A29"/>
          <w:spacing w:val="-3"/>
          <w:w w:val="105"/>
        </w:rPr>
        <w:t xml:space="preserve"> </w:t>
      </w:r>
      <w:r>
        <w:fldChar w:fldCharType="begin"/>
      </w:r>
      <w:r>
        <w:instrText xml:space="preserve"> HYPERLINK \l "_bookmark27" </w:instrText>
      </w:r>
      <w:r>
        <w:fldChar w:fldCharType="separate"/>
      </w:r>
      <w:r>
        <w:rPr>
          <w:color w:val="0000FF"/>
          <w:w w:val="105"/>
        </w:rPr>
        <w:t>25,</w:t>
      </w:r>
      <w:r>
        <w:rPr>
          <w:color w:val="0000FF"/>
          <w:spacing w:val="-3"/>
          <w:w w:val="105"/>
        </w:rPr>
        <w:t xml:space="preserve"> </w:t>
      </w:r>
      <w:r>
        <w:rPr>
          <w:color w:val="0000FF"/>
          <w:spacing w:val="-3"/>
          <w:w w:val="105"/>
        </w:rPr>
        <w:fldChar w:fldCharType="end"/>
      </w:r>
      <w:r>
        <w:fldChar w:fldCharType="begin"/>
      </w:r>
      <w:r>
        <w:instrText xml:space="preserve"> HYPERLINK \l "_bookmark28" </w:instrText>
      </w:r>
      <w:r>
        <w:fldChar w:fldCharType="separate"/>
      </w:r>
      <w:r>
        <w:rPr>
          <w:color w:val="0000FF"/>
          <w:w w:val="105"/>
        </w:rPr>
        <w:t>26</w:t>
      </w:r>
      <w:r>
        <w:rPr>
          <w:color w:val="0000FF"/>
          <w:w w:val="105"/>
        </w:rPr>
        <w:fldChar w:fldCharType="end"/>
      </w:r>
    </w:p>
    <w:p>
      <w:pPr>
        <w:pStyle w:val="11"/>
        <w:spacing w:line="251" w:lineRule="exact"/>
        <w:ind w:left="460"/>
      </w:pPr>
      <w:r>
        <w:rPr>
          <w:color w:val="2B2A29"/>
          <w:w w:val="105"/>
        </w:rPr>
        <w:t>算术运算符，</w:t>
      </w:r>
      <w:r>
        <w:fldChar w:fldCharType="begin"/>
      </w:r>
      <w:r>
        <w:instrText xml:space="preserve"> HYPERLINK \l "_bookmark27" </w:instrText>
      </w:r>
      <w:r>
        <w:fldChar w:fldCharType="separate"/>
      </w:r>
      <w:r>
        <w:rPr>
          <w:color w:val="0000FF"/>
          <w:w w:val="105"/>
        </w:rPr>
        <w:t>25，</w:t>
      </w:r>
      <w:r>
        <w:rPr>
          <w:color w:val="0000FF"/>
          <w:spacing w:val="-3"/>
          <w:w w:val="105"/>
        </w:rPr>
        <w:fldChar w:fldCharType="end"/>
      </w:r>
      <w:r>
        <w:fldChar w:fldCharType="begin"/>
      </w:r>
      <w:r>
        <w:instrText xml:space="preserve"> HYPERLINK \l "_bookmark28" </w:instrText>
      </w:r>
      <w:r>
        <w:fldChar w:fldCharType="separate"/>
      </w:r>
      <w:r>
        <w:rPr>
          <w:color w:val="0000FF"/>
          <w:w w:val="105"/>
        </w:rPr>
        <w:t>26</w:t>
      </w:r>
      <w:r>
        <w:rPr>
          <w:color w:val="0000FF"/>
          <w:w w:val="105"/>
        </w:rPr>
        <w:fldChar w:fldCharType="end"/>
      </w:r>
    </w:p>
    <w:p>
      <w:r>
        <w:rPr>
          <w:color w:val="2B2A29"/>
          <w:w w:val="105"/>
        </w:rPr>
        <w:t>assignment,</w:t>
      </w:r>
      <w:r>
        <w:rPr>
          <w:color w:val="2B2A29"/>
          <w:spacing w:val="-5"/>
          <w:w w:val="105"/>
        </w:rPr>
        <w:t xml:space="preserve"> </w:t>
      </w:r>
      <w:r>
        <w:fldChar w:fldCharType="begin"/>
      </w:r>
      <w:r>
        <w:instrText xml:space="preserve"> HYPERLINK \l "_bookmark29" </w:instrText>
      </w:r>
      <w:r>
        <w:fldChar w:fldCharType="separate"/>
      </w:r>
      <w:r>
        <w:rPr>
          <w:color w:val="0000FF"/>
          <w:w w:val="105"/>
        </w:rPr>
        <w:t>27</w:t>
      </w:r>
      <w:r>
        <w:rPr>
          <w:color w:val="0000FF"/>
          <w:w w:val="105"/>
        </w:rPr>
        <w:fldChar w:fldCharType="end"/>
      </w:r>
    </w:p>
    <w:p>
      <w:pPr>
        <w:pStyle w:val="11"/>
        <w:spacing w:before="47"/>
        <w:ind w:left="460"/>
      </w:pPr>
      <w:r>
        <w:rPr>
          <w:color w:val="2B2A29"/>
          <w:w w:val="105"/>
        </w:rPr>
        <w:t>任务，</w:t>
      </w:r>
      <w:r>
        <w:fldChar w:fldCharType="begin"/>
      </w:r>
      <w:r>
        <w:instrText xml:space="preserve"> HYPERLINK \l "_bookmark29" </w:instrText>
      </w:r>
      <w:r>
        <w:fldChar w:fldCharType="separate"/>
      </w:r>
      <w:r>
        <w:rPr>
          <w:color w:val="0000FF"/>
          <w:w w:val="105"/>
        </w:rPr>
        <w:t>27</w:t>
      </w:r>
      <w:r>
        <w:rPr>
          <w:color w:val="0000FF"/>
          <w:w w:val="105"/>
        </w:rPr>
        <w:fldChar w:fldCharType="end"/>
      </w:r>
    </w:p>
    <w:p>
      <w:r>
        <w:rPr>
          <w:color w:val="2B2A29"/>
        </w:rPr>
        <w:t>Ballerina,</w:t>
      </w:r>
      <w:r>
        <w:rPr>
          <w:color w:val="2B2A29"/>
          <w:spacing w:val="4"/>
        </w:rPr>
        <w:t xml:space="preserve"> </w:t>
      </w:r>
      <w:r>
        <w:fldChar w:fldCharType="begin"/>
      </w:r>
      <w:r>
        <w:instrText xml:space="preserve"> HYPERLINK \l "_bookmark27" </w:instrText>
      </w:r>
      <w:r>
        <w:fldChar w:fldCharType="separate"/>
      </w:r>
      <w:r>
        <w:rPr>
          <w:color w:val="0000FF"/>
        </w:rPr>
        <w:t>25</w:t>
      </w:r>
      <w:r>
        <w:rPr>
          <w:color w:val="0000FF"/>
        </w:rPr>
        <w:fldChar w:fldCharType="end"/>
      </w:r>
    </w:p>
    <w:p>
      <w:pPr>
        <w:pStyle w:val="11"/>
        <w:spacing w:before="47"/>
        <w:ind w:left="460"/>
      </w:pPr>
      <w:r>
        <w:rPr>
          <w:color w:val="2B2A29"/>
        </w:rPr>
        <w:t>Ballerina，</w:t>
      </w:r>
      <w:r>
        <w:fldChar w:fldCharType="begin"/>
      </w:r>
      <w:r>
        <w:instrText xml:space="preserve"> HYPERLINK \l "_bookmark27" </w:instrText>
      </w:r>
      <w:r>
        <w:fldChar w:fldCharType="separate"/>
      </w:r>
      <w:r>
        <w:rPr>
          <w:color w:val="0000FF"/>
        </w:rPr>
        <w:t>25</w:t>
      </w:r>
      <w:r>
        <w:rPr>
          <w:color w:val="0000FF"/>
        </w:rPr>
        <w:fldChar w:fldCharType="end"/>
      </w:r>
      <w:r>
        <w:fldChar w:fldCharType="begin"/>
      </w:r>
      <w:r>
        <w:instrText xml:space="preserve"> HYPERLINK \l "_bookmark27" </w:instrText>
      </w:r>
      <w:r>
        <w:fldChar w:fldCharType="separate"/>
      </w:r>
      <w:r>
        <w:rPr>
          <w:color w:val="0000FF"/>
        </w:rPr>
        <w:t>岁</w:t>
      </w:r>
      <w:r>
        <w:rPr>
          <w:color w:val="0000FF"/>
        </w:rPr>
        <w:fldChar w:fldCharType="end"/>
      </w:r>
    </w:p>
    <w:p>
      <w:r>
        <w:rPr>
          <w:color w:val="2B2A29"/>
          <w:spacing w:val="-2"/>
          <w:w w:val="110"/>
        </w:rPr>
        <w:t>compound</w:t>
      </w:r>
      <w:r>
        <w:rPr>
          <w:color w:val="2B2A29"/>
          <w:spacing w:val="-15"/>
          <w:w w:val="110"/>
        </w:rPr>
        <w:t xml:space="preserve"> </w:t>
      </w:r>
      <w:r>
        <w:rPr>
          <w:color w:val="2B2A29"/>
          <w:spacing w:val="-2"/>
          <w:w w:val="110"/>
        </w:rPr>
        <w:t>operators,</w:t>
      </w:r>
      <w:r>
        <w:rPr>
          <w:color w:val="2B2A29"/>
          <w:spacing w:val="-15"/>
          <w:w w:val="110"/>
        </w:rPr>
        <w:t xml:space="preserve"> </w:t>
      </w:r>
      <w:r>
        <w:fldChar w:fldCharType="begin"/>
      </w:r>
      <w:r>
        <w:instrText xml:space="preserve"> HYPERLINK \l "_bookmark29" </w:instrText>
      </w:r>
      <w:r>
        <w:fldChar w:fldCharType="separate"/>
      </w:r>
      <w:r>
        <w:rPr>
          <w:color w:val="0000FF"/>
          <w:spacing w:val="-1"/>
          <w:w w:val="110"/>
        </w:rPr>
        <w:t>27</w:t>
      </w:r>
      <w:r>
        <w:rPr>
          <w:color w:val="0000FF"/>
          <w:spacing w:val="-1"/>
          <w:w w:val="110"/>
        </w:rPr>
        <w:fldChar w:fldCharType="end"/>
      </w:r>
      <w:r>
        <w:rPr>
          <w:color w:val="0000FF"/>
          <w:spacing w:val="-57"/>
          <w:w w:val="110"/>
        </w:rPr>
        <w:t xml:space="preserve"> </w:t>
      </w:r>
      <w:r>
        <w:rPr>
          <w:color w:val="2B2A29"/>
          <w:w w:val="110"/>
        </w:rPr>
        <w:t>Modules</w:t>
      </w:r>
    </w:p>
    <w:p>
      <w:pPr>
        <w:pStyle w:val="11"/>
        <w:spacing w:before="47" w:line="285" w:lineRule="auto"/>
        <w:ind w:left="160" w:right="1079" w:firstLine="300"/>
      </w:pPr>
      <w:r>
        <w:rPr>
          <w:color w:val="2B2A29"/>
          <w:spacing w:val="-2"/>
          <w:w w:val="110"/>
        </w:rPr>
        <w:t>复合运算符，</w:t>
      </w:r>
      <w:r>
        <w:fldChar w:fldCharType="begin"/>
      </w:r>
      <w:r>
        <w:instrText xml:space="preserve"> HYPERLINK \l "_bookmark29" </w:instrText>
      </w:r>
      <w:r>
        <w:fldChar w:fldCharType="separate"/>
      </w:r>
      <w:r>
        <w:rPr>
          <w:color w:val="0000FF"/>
          <w:spacing w:val="-1"/>
          <w:w w:val="110"/>
        </w:rPr>
        <w:t>27个</w:t>
      </w:r>
      <w:r>
        <w:rPr>
          <w:color w:val="0000FF"/>
          <w:spacing w:val="-1"/>
          <w:w w:val="110"/>
        </w:rPr>
        <w:fldChar w:fldCharType="end"/>
      </w:r>
      <w:r>
        <w:rPr>
          <w:color w:val="2B2A29"/>
          <w:w w:val="110"/>
        </w:rPr>
        <w:t>模块</w:t>
      </w:r>
    </w:p>
    <w:p>
      <w:r>
        <w:rPr>
          <w:color w:val="2B2A29"/>
          <w:w w:val="105"/>
        </w:rPr>
        <w:t>adding</w:t>
      </w:r>
      <w:r>
        <w:rPr>
          <w:color w:val="2B2A29"/>
          <w:spacing w:val="-11"/>
          <w:w w:val="105"/>
        </w:rPr>
        <w:t xml:space="preserve"> </w:t>
      </w:r>
      <w:r>
        <w:rPr>
          <w:color w:val="2B2A29"/>
          <w:w w:val="105"/>
        </w:rPr>
        <w:t>modules,</w:t>
      </w:r>
      <w:r>
        <w:rPr>
          <w:color w:val="2B2A29"/>
          <w:spacing w:val="-10"/>
          <w:w w:val="105"/>
        </w:rPr>
        <w:t xml:space="preserve"> </w:t>
      </w:r>
      <w:r>
        <w:fldChar w:fldCharType="begin"/>
      </w:r>
      <w:r>
        <w:instrText xml:space="preserve"> HYPERLINK \l "_bookmark90" </w:instrText>
      </w:r>
      <w:r>
        <w:fldChar w:fldCharType="separate"/>
      </w:r>
      <w:r>
        <w:rPr>
          <w:color w:val="0000FF"/>
          <w:w w:val="105"/>
        </w:rPr>
        <w:t>95–97</w:t>
      </w:r>
      <w:r>
        <w:rPr>
          <w:color w:val="0000FF"/>
          <w:w w:val="105"/>
        </w:rPr>
        <w:fldChar w:fldCharType="end"/>
      </w:r>
      <w:r>
        <w:rPr>
          <w:color w:val="0000FF"/>
          <w:spacing w:val="-55"/>
          <w:w w:val="105"/>
        </w:rPr>
        <w:t xml:space="preserve"> </w:t>
      </w:r>
      <w:r>
        <w:rPr>
          <w:color w:val="2B2A29"/>
          <w:w w:val="110"/>
        </w:rPr>
        <w:t>building</w:t>
      </w:r>
    </w:p>
    <w:p>
      <w:pPr>
        <w:pStyle w:val="11"/>
        <w:spacing w:line="285" w:lineRule="auto"/>
        <w:ind w:left="460" w:right="1259"/>
      </w:pPr>
      <w:r>
        <w:rPr>
          <w:color w:val="2B2A29"/>
          <w:w w:val="105"/>
        </w:rPr>
        <w:t>添加模块，</w:t>
      </w:r>
      <w:r>
        <w:fldChar w:fldCharType="begin"/>
      </w:r>
      <w:r>
        <w:instrText xml:space="preserve"> HYPERLINK \l "_bookmark90" </w:instrText>
      </w:r>
      <w:r>
        <w:fldChar w:fldCharType="separate"/>
      </w:r>
      <w:r>
        <w:rPr>
          <w:color w:val="0000FF"/>
          <w:w w:val="105"/>
        </w:rPr>
        <w:t>95–97</w:t>
      </w:r>
      <w:r>
        <w:rPr>
          <w:color w:val="0000FF"/>
          <w:w w:val="105"/>
        </w:rPr>
        <w:fldChar w:fldCharType="end"/>
      </w:r>
      <w:r>
        <w:rPr>
          <w:color w:val="2B2A29"/>
          <w:w w:val="110"/>
        </w:rPr>
        <w:t>建筑</w:t>
      </w:r>
    </w:p>
    <w:p>
      <w:r>
        <w:rPr>
          <w:color w:val="2B2A29"/>
          <w:w w:val="105"/>
        </w:rPr>
        <w:t>calparser</w:t>
      </w:r>
      <w:r>
        <w:rPr>
          <w:color w:val="2B2A29"/>
          <w:spacing w:val="1"/>
          <w:w w:val="105"/>
        </w:rPr>
        <w:t xml:space="preserve"> </w:t>
      </w:r>
      <w:r>
        <w:rPr>
          <w:color w:val="2B2A29"/>
          <w:w w:val="105"/>
        </w:rPr>
        <w:t>and</w:t>
      </w:r>
      <w:r>
        <w:rPr>
          <w:color w:val="2B2A29"/>
          <w:spacing w:val="2"/>
          <w:w w:val="105"/>
        </w:rPr>
        <w:t xml:space="preserve"> </w:t>
      </w:r>
      <w:r>
        <w:rPr>
          <w:color w:val="2B2A29"/>
          <w:w w:val="105"/>
        </w:rPr>
        <w:t>calfunctions,</w:t>
      </w:r>
      <w:r>
        <w:rPr>
          <w:color w:val="2B2A29"/>
          <w:spacing w:val="2"/>
          <w:w w:val="105"/>
        </w:rPr>
        <w:t xml:space="preserve"> </w:t>
      </w:r>
      <w:r>
        <w:fldChar w:fldCharType="begin"/>
      </w:r>
      <w:r>
        <w:instrText xml:space="preserve"> HYPERLINK \l "_bookmark96" </w:instrText>
      </w:r>
      <w:r>
        <w:fldChar w:fldCharType="separate"/>
      </w:r>
      <w:r>
        <w:rPr>
          <w:color w:val="0000FF"/>
          <w:w w:val="105"/>
        </w:rPr>
        <w:t>103</w:t>
      </w:r>
      <w:r>
        <w:rPr>
          <w:color w:val="0000FF"/>
          <w:w w:val="105"/>
        </w:rPr>
        <w:fldChar w:fldCharType="end"/>
      </w:r>
      <w:r>
        <w:rPr>
          <w:color w:val="0000FF"/>
          <w:spacing w:val="-54"/>
          <w:w w:val="105"/>
        </w:rPr>
        <w:t xml:space="preserve"> </w:t>
      </w:r>
      <w:r>
        <w:rPr>
          <w:color w:val="2B2A29"/>
          <w:w w:val="105"/>
        </w:rPr>
        <w:t>command,</w:t>
      </w:r>
      <w:r>
        <w:rPr>
          <w:color w:val="2B2A29"/>
          <w:spacing w:val="-12"/>
          <w:w w:val="105"/>
        </w:rPr>
        <w:t xml:space="preserve"> </w:t>
      </w:r>
      <w:r>
        <w:fldChar w:fldCharType="begin"/>
      </w:r>
      <w:r>
        <w:instrText xml:space="preserve"> HYPERLINK \l "_bookmark95" </w:instrText>
      </w:r>
      <w:r>
        <w:fldChar w:fldCharType="separate"/>
      </w:r>
      <w:r>
        <w:rPr>
          <w:color w:val="0000FF"/>
          <w:w w:val="105"/>
        </w:rPr>
        <w:t>102</w:t>
      </w:r>
      <w:r>
        <w:rPr>
          <w:color w:val="0000FF"/>
          <w:w w:val="105"/>
        </w:rPr>
        <w:fldChar w:fldCharType="end"/>
      </w:r>
    </w:p>
    <w:p>
      <w:pPr>
        <w:pStyle w:val="11"/>
        <w:spacing w:line="285" w:lineRule="auto"/>
        <w:ind w:left="760" w:right="558"/>
      </w:pPr>
      <w:r>
        <w:rPr>
          <w:color w:val="2B2A29"/>
          <w:w w:val="105"/>
        </w:rPr>
        <w:t>calparser和calfunctions，</w:t>
      </w:r>
      <w:r>
        <w:fldChar w:fldCharType="begin"/>
      </w:r>
      <w:r>
        <w:instrText xml:space="preserve"> HYPERLINK \l "_bookmark96" </w:instrText>
      </w:r>
      <w:r>
        <w:fldChar w:fldCharType="separate"/>
      </w:r>
      <w:r>
        <w:rPr>
          <w:color w:val="0000FF"/>
          <w:w w:val="105"/>
        </w:rPr>
        <w:t>103</w:t>
      </w:r>
      <w:r>
        <w:rPr>
          <w:color w:val="0000FF"/>
          <w:w w:val="105"/>
        </w:rPr>
        <w:fldChar w:fldCharType="end"/>
      </w:r>
      <w:r>
        <w:rPr>
          <w:color w:val="2B2A29"/>
          <w:w w:val="105"/>
        </w:rPr>
        <w:t>命令，</w:t>
      </w:r>
      <w:r>
        <w:fldChar w:fldCharType="begin"/>
      </w:r>
      <w:r>
        <w:instrText xml:space="preserve"> HYPERLINK \l "_bookmark95" </w:instrText>
      </w:r>
      <w:r>
        <w:fldChar w:fldCharType="separate"/>
      </w:r>
      <w:r>
        <w:rPr>
          <w:color w:val="0000FF"/>
          <w:w w:val="105"/>
        </w:rPr>
        <w:t>102</w:t>
      </w:r>
      <w:r>
        <w:rPr>
          <w:color w:val="0000FF"/>
          <w:w w:val="105"/>
        </w:rPr>
        <w:fldChar w:fldCharType="end"/>
      </w:r>
    </w:p>
    <w:p>
      <w:r>
        <w:rPr>
          <w:color w:val="2B2A29"/>
          <w:w w:val="105"/>
        </w:rPr>
        <w:t>running</w:t>
      </w:r>
      <w:r>
        <w:rPr>
          <w:color w:val="2B2A29"/>
          <w:spacing w:val="1"/>
          <w:w w:val="105"/>
        </w:rPr>
        <w:t xml:space="preserve"> </w:t>
      </w:r>
      <w:r>
        <w:rPr>
          <w:color w:val="2B2A29"/>
          <w:w w:val="105"/>
        </w:rPr>
        <w:t>application,</w:t>
      </w:r>
      <w:r>
        <w:rPr>
          <w:color w:val="2B2A29"/>
          <w:spacing w:val="-55"/>
          <w:w w:val="105"/>
        </w:rPr>
        <w:t xml:space="preserve"> </w:t>
      </w:r>
      <w:r>
        <w:fldChar w:fldCharType="begin"/>
      </w:r>
      <w:r>
        <w:instrText xml:space="preserve"> HYPERLINK \l "_bookmark97" </w:instrText>
      </w:r>
      <w:r>
        <w:fldChar w:fldCharType="separate"/>
      </w:r>
      <w:r>
        <w:rPr>
          <w:color w:val="0000FF"/>
          <w:w w:val="105"/>
        </w:rPr>
        <w:t>104,</w:t>
      </w:r>
      <w:r>
        <w:rPr>
          <w:color w:val="0000FF"/>
          <w:spacing w:val="-15"/>
          <w:w w:val="105"/>
        </w:rPr>
        <w:t xml:space="preserve"> </w:t>
      </w:r>
      <w:r>
        <w:rPr>
          <w:color w:val="0000FF"/>
          <w:spacing w:val="-15"/>
          <w:w w:val="105"/>
        </w:rPr>
        <w:fldChar w:fldCharType="end"/>
      </w:r>
      <w:r>
        <w:fldChar w:fldCharType="begin"/>
      </w:r>
      <w:r>
        <w:instrText xml:space="preserve"> HYPERLINK \l "_bookmark98" </w:instrText>
      </w:r>
      <w:r>
        <w:fldChar w:fldCharType="separate"/>
      </w:r>
      <w:r>
        <w:rPr>
          <w:color w:val="0000FF"/>
          <w:w w:val="105"/>
        </w:rPr>
        <w:t>105</w:t>
      </w:r>
      <w:r>
        <w:rPr>
          <w:color w:val="0000FF"/>
          <w:w w:val="105"/>
        </w:rPr>
        <w:fldChar w:fldCharType="end"/>
      </w:r>
    </w:p>
    <w:p>
      <w:pPr>
        <w:pStyle w:val="11"/>
        <w:spacing w:line="285" w:lineRule="auto"/>
        <w:ind w:left="910" w:right="1635" w:hanging="151"/>
      </w:pPr>
      <w:r>
        <w:rPr>
          <w:color w:val="2B2A29"/>
          <w:w w:val="105"/>
        </w:rPr>
        <w:t>正在运行应用程序，</w:t>
      </w:r>
      <w:r>
        <w:fldChar w:fldCharType="begin"/>
      </w:r>
      <w:r>
        <w:instrText xml:space="preserve"> HYPERLINK \l "_bookmark97" </w:instrText>
      </w:r>
      <w:r>
        <w:fldChar w:fldCharType="separate"/>
      </w:r>
      <w:r>
        <w:rPr>
          <w:color w:val="0000FF"/>
          <w:w w:val="105"/>
        </w:rPr>
        <w:t>104，</w:t>
      </w:r>
      <w:r>
        <w:rPr>
          <w:color w:val="0000FF"/>
          <w:spacing w:val="-15"/>
          <w:w w:val="105"/>
        </w:rPr>
        <w:fldChar w:fldCharType="end"/>
      </w:r>
    </w:p>
    <w:p>
      <w:r>
        <w:rPr>
          <w:color w:val="2B2A29"/>
          <w:w w:val="105"/>
        </w:rPr>
        <w:t>dependencies</w:t>
      </w:r>
      <w:r>
        <w:rPr>
          <w:color w:val="2B2A29"/>
          <w:spacing w:val="10"/>
          <w:w w:val="105"/>
        </w:rPr>
        <w:t xml:space="preserve"> </w:t>
      </w:r>
      <w:r>
        <w:rPr>
          <w:color w:val="2B2A29"/>
          <w:w w:val="105"/>
        </w:rPr>
        <w:t>and</w:t>
      </w:r>
      <w:r>
        <w:rPr>
          <w:color w:val="2B2A29"/>
          <w:spacing w:val="10"/>
          <w:w w:val="105"/>
        </w:rPr>
        <w:t xml:space="preserve"> </w:t>
      </w:r>
      <w:r>
        <w:rPr>
          <w:color w:val="2B2A29"/>
          <w:w w:val="105"/>
        </w:rPr>
        <w:t>versions,</w:t>
      </w:r>
      <w:r>
        <w:rPr>
          <w:color w:val="2B2A29"/>
          <w:spacing w:val="10"/>
          <w:w w:val="105"/>
        </w:rPr>
        <w:t xml:space="preserve"> </w:t>
      </w:r>
      <w:r>
        <w:fldChar w:fldCharType="begin"/>
      </w:r>
      <w:r>
        <w:instrText xml:space="preserve"> HYPERLINK \l "_bookmark86" </w:instrText>
      </w:r>
      <w:r>
        <w:fldChar w:fldCharType="separate"/>
      </w:r>
      <w:r>
        <w:rPr>
          <w:color w:val="0000FF"/>
          <w:w w:val="105"/>
        </w:rPr>
        <w:t>93</w:t>
      </w:r>
      <w:r>
        <w:rPr>
          <w:color w:val="0000FF"/>
          <w:w w:val="105"/>
        </w:rPr>
        <w:fldChar w:fldCharType="end"/>
      </w:r>
      <w:r>
        <w:rPr>
          <w:color w:val="0000FF"/>
          <w:spacing w:val="-54"/>
          <w:w w:val="105"/>
        </w:rPr>
        <w:t xml:space="preserve"> </w:t>
      </w:r>
      <w:r>
        <w:rPr>
          <w:color w:val="2B2A29"/>
          <w:w w:val="105"/>
        </w:rPr>
        <w:t xml:space="preserve">directory structure, </w:t>
      </w:r>
      <w:r>
        <w:fldChar w:fldCharType="begin"/>
      </w:r>
      <w:r>
        <w:instrText xml:space="preserve"> HYPERLINK \l "_bookmark89" </w:instrText>
      </w:r>
      <w:r>
        <w:fldChar w:fldCharType="separate"/>
      </w:r>
      <w:r>
        <w:rPr>
          <w:color w:val="0000FF"/>
          <w:w w:val="105"/>
        </w:rPr>
        <w:t>96</w:t>
      </w:r>
      <w:r>
        <w:rPr>
          <w:color w:val="0000FF"/>
          <w:w w:val="105"/>
        </w:rPr>
        <w:fldChar w:fldCharType="end"/>
      </w:r>
      <w:r>
        <w:rPr>
          <w:color w:val="0000FF"/>
          <w:spacing w:val="1"/>
          <w:w w:val="105"/>
        </w:rPr>
        <w:t xml:space="preserve"> </w:t>
      </w:r>
      <w:r>
        <w:rPr>
          <w:color w:val="2B2A29"/>
          <w:w w:val="110"/>
        </w:rPr>
        <w:t>implementations</w:t>
      </w:r>
    </w:p>
    <w:p>
      <w:pPr>
        <w:pStyle w:val="11"/>
        <w:spacing w:line="285" w:lineRule="auto"/>
        <w:ind w:left="460" w:right="1079"/>
      </w:pPr>
      <w:r>
        <w:rPr>
          <w:color w:val="2B2A29"/>
          <w:w w:val="105"/>
        </w:rPr>
        <w:t>依赖</w:t>
      </w:r>
      <w:r>
        <w:rPr>
          <w:color w:val="2B2A29"/>
          <w:spacing w:val="10"/>
          <w:w w:val="105"/>
        </w:rPr>
        <w:t>关系</w:t>
      </w:r>
      <w:r>
        <w:rPr>
          <w:color w:val="2B2A29"/>
          <w:w w:val="105"/>
        </w:rPr>
        <w:t>和版本，</w:t>
      </w:r>
      <w:r>
        <w:rPr>
          <w:color w:val="2B2A29"/>
          <w:spacing w:val="10"/>
          <w:w w:val="105"/>
        </w:rPr>
        <w:t>93个</w:t>
      </w:r>
      <w:r>
        <w:rPr>
          <w:color w:val="2B2A29"/>
          <w:w w:val="105"/>
        </w:rPr>
        <w:t>目录结构，</w:t>
      </w:r>
      <w:r>
        <w:fldChar w:fldCharType="begin"/>
      </w:r>
      <w:r>
        <w:instrText xml:space="preserve"> HYPERLINK \l "_bookmark89" </w:instrText>
      </w:r>
      <w:r>
        <w:fldChar w:fldCharType="separate"/>
      </w:r>
      <w:r>
        <w:rPr>
          <w:color w:val="0000FF"/>
          <w:w w:val="105"/>
        </w:rPr>
        <w:t>96</w:t>
      </w:r>
      <w:r>
        <w:rPr>
          <w:color w:val="0000FF"/>
          <w:w w:val="105"/>
        </w:rPr>
        <w:fldChar w:fldCharType="end"/>
      </w:r>
      <w:r>
        <w:rPr>
          <w:color w:val="0000FF"/>
          <w:spacing w:val="1"/>
          <w:w w:val="105"/>
        </w:rPr>
        <w:t>个</w:t>
      </w:r>
      <w:r>
        <w:rPr>
          <w:color w:val="2B2A29"/>
          <w:w w:val="110"/>
        </w:rPr>
        <w:t>实现</w:t>
      </w:r>
    </w:p>
    <w:p>
      <w:r>
        <w:rPr>
          <w:color w:val="2B2A29"/>
        </w:rPr>
        <w:t>calapp,</w:t>
      </w:r>
      <w:r>
        <w:rPr>
          <w:color w:val="2B2A29"/>
          <w:spacing w:val="2"/>
        </w:rPr>
        <w:t xml:space="preserve"> </w:t>
      </w:r>
      <w:r>
        <w:fldChar w:fldCharType="begin"/>
      </w:r>
      <w:r>
        <w:instrText xml:space="preserve"> HYPERLINK \l "_bookmark94" </w:instrText>
      </w:r>
      <w:r>
        <w:fldChar w:fldCharType="separate"/>
      </w:r>
      <w:r>
        <w:rPr>
          <w:color w:val="0000FF"/>
        </w:rPr>
        <w:t>101,</w:t>
      </w:r>
      <w:r>
        <w:rPr>
          <w:color w:val="0000FF"/>
          <w:spacing w:val="2"/>
        </w:rPr>
        <w:t xml:space="preserve"> </w:t>
      </w:r>
      <w:r>
        <w:rPr>
          <w:color w:val="0000FF"/>
          <w:spacing w:val="2"/>
        </w:rPr>
        <w:fldChar w:fldCharType="end"/>
      </w:r>
      <w:r>
        <w:fldChar w:fldCharType="begin"/>
      </w:r>
      <w:r>
        <w:instrText xml:space="preserve"> HYPERLINK \l "_bookmark95" </w:instrText>
      </w:r>
      <w:r>
        <w:fldChar w:fldCharType="separate"/>
      </w:r>
      <w:r>
        <w:rPr>
          <w:color w:val="0000FF"/>
        </w:rPr>
        <w:t>102</w:t>
      </w:r>
      <w:r>
        <w:rPr>
          <w:color w:val="0000FF"/>
        </w:rPr>
        <w:fldChar w:fldCharType="end"/>
      </w:r>
    </w:p>
    <w:p>
      <w:pPr>
        <w:pStyle w:val="11"/>
        <w:spacing w:line="250" w:lineRule="exact"/>
        <w:ind w:left="760"/>
      </w:pPr>
      <w:r>
        <w:rPr>
          <w:color w:val="2B2A29"/>
        </w:rPr>
        <w:t>卡拉普，</w:t>
      </w:r>
      <w:r>
        <w:fldChar w:fldCharType="begin"/>
      </w:r>
      <w:r>
        <w:instrText xml:space="preserve"> HYPERLINK \l "_bookmark94" </w:instrText>
      </w:r>
      <w:r>
        <w:fldChar w:fldCharType="separate"/>
      </w:r>
      <w:r>
        <w:rPr>
          <w:color w:val="0000FF"/>
        </w:rPr>
        <w:t>101、</w:t>
      </w:r>
      <w:r>
        <w:rPr>
          <w:color w:val="0000FF"/>
          <w:spacing w:val="2"/>
        </w:rPr>
        <w:fldChar w:fldCharType="end"/>
      </w:r>
      <w:r>
        <w:fldChar w:fldCharType="begin"/>
      </w:r>
      <w:r>
        <w:instrText xml:space="preserve"> HYPERLINK \l "_bookmark95" </w:instrText>
      </w:r>
      <w:r>
        <w:fldChar w:fldCharType="separate"/>
      </w:r>
      <w:r>
        <w:rPr>
          <w:color w:val="0000FF"/>
        </w:rPr>
        <w:t>102</w:t>
      </w:r>
      <w:r>
        <w:rPr>
          <w:color w:val="0000FF"/>
        </w:rPr>
        <w:fldChar w:fldCharType="end"/>
      </w:r>
    </w:p>
    <w:p>
      <w:r>
        <w:rPr>
          <w:color w:val="2B2A29"/>
        </w:rPr>
        <w:t>calfunctions,</w:t>
      </w:r>
      <w:r>
        <w:rPr>
          <w:color w:val="2B2A29"/>
          <w:spacing w:val="16"/>
        </w:rPr>
        <w:t xml:space="preserve"> </w:t>
      </w:r>
      <w:r>
        <w:fldChar w:fldCharType="begin"/>
      </w:r>
      <w:r>
        <w:instrText xml:space="preserve"> HYPERLINK \l "_bookmark94" </w:instrText>
      </w:r>
      <w:r>
        <w:fldChar w:fldCharType="separate"/>
      </w:r>
      <w:r>
        <w:rPr>
          <w:color w:val="0000FF"/>
        </w:rPr>
        <w:t>98–101</w:t>
      </w:r>
      <w:r>
        <w:rPr>
          <w:color w:val="0000FF"/>
        </w:rPr>
        <w:fldChar w:fldCharType="end"/>
      </w:r>
    </w:p>
    <w:p>
      <w:pPr>
        <w:pStyle w:val="11"/>
        <w:spacing w:before="39"/>
        <w:ind w:left="760"/>
      </w:pPr>
      <w:r>
        <w:rPr>
          <w:color w:val="2B2A29"/>
        </w:rPr>
        <w:t>calfunctions，</w:t>
      </w:r>
      <w:r>
        <w:fldChar w:fldCharType="begin"/>
      </w:r>
      <w:r>
        <w:instrText xml:space="preserve"> HYPERLINK \l "_bookmark94" </w:instrText>
      </w:r>
      <w:r>
        <w:fldChar w:fldCharType="separate"/>
      </w:r>
      <w:r>
        <w:rPr>
          <w:color w:val="0000FF"/>
        </w:rPr>
        <w:t>98–101</w:t>
      </w:r>
      <w:r>
        <w:rPr>
          <w:color w:val="0000FF"/>
        </w:rPr>
        <w:fldChar w:fldCharType="end"/>
      </w:r>
    </w:p>
    <w:p>
      <w:r>
        <w:rPr>
          <w:color w:val="2B2A29"/>
          <w:spacing w:val="-2"/>
          <w:w w:val="105"/>
        </w:rPr>
        <w:t>calparser,</w:t>
      </w:r>
      <w:r>
        <w:rPr>
          <w:color w:val="2B2A29"/>
          <w:spacing w:val="-13"/>
          <w:w w:val="105"/>
        </w:rPr>
        <w:t xml:space="preserve"> </w:t>
      </w:r>
      <w:r>
        <w:fldChar w:fldCharType="begin"/>
      </w:r>
      <w:r>
        <w:instrText xml:space="preserve"> HYPERLINK \l "_bookmark93" </w:instrText>
      </w:r>
      <w:r>
        <w:fldChar w:fldCharType="separate"/>
      </w:r>
      <w:r>
        <w:rPr>
          <w:color w:val="0000FF"/>
          <w:spacing w:val="-2"/>
          <w:w w:val="105"/>
        </w:rPr>
        <w:t>100,</w:t>
      </w:r>
      <w:r>
        <w:rPr>
          <w:color w:val="0000FF"/>
          <w:spacing w:val="-12"/>
          <w:w w:val="105"/>
        </w:rPr>
        <w:t xml:space="preserve"> </w:t>
      </w:r>
      <w:r>
        <w:rPr>
          <w:color w:val="0000FF"/>
          <w:spacing w:val="-12"/>
          <w:w w:val="105"/>
        </w:rPr>
        <w:fldChar w:fldCharType="end"/>
      </w:r>
      <w:r>
        <w:fldChar w:fldCharType="begin"/>
      </w:r>
      <w:r>
        <w:instrText xml:space="preserve"> HYPERLINK \l "_bookmark94" </w:instrText>
      </w:r>
      <w:r>
        <w:fldChar w:fldCharType="separate"/>
      </w:r>
      <w:r>
        <w:rPr>
          <w:color w:val="0000FF"/>
          <w:spacing w:val="-1"/>
          <w:w w:val="105"/>
        </w:rPr>
        <w:t>101</w:t>
      </w:r>
      <w:r>
        <w:rPr>
          <w:color w:val="0000FF"/>
          <w:spacing w:val="-1"/>
          <w:w w:val="105"/>
        </w:rPr>
        <w:fldChar w:fldCharType="end"/>
      </w:r>
    </w:p>
    <w:p>
      <w:pPr>
        <w:pStyle w:val="11"/>
        <w:spacing w:before="47"/>
        <w:ind w:left="760"/>
      </w:pPr>
      <w:r>
        <w:rPr>
          <w:color w:val="2B2A29"/>
          <w:spacing w:val="-2"/>
          <w:w w:val="105"/>
        </w:rPr>
        <w:t>calparser，</w:t>
      </w:r>
      <w:r>
        <w:fldChar w:fldCharType="begin"/>
      </w:r>
      <w:r>
        <w:instrText xml:space="preserve"> HYPERLINK \l "_bookmark93" </w:instrText>
      </w:r>
      <w:r>
        <w:fldChar w:fldCharType="separate"/>
      </w:r>
      <w:r>
        <w:rPr>
          <w:color w:val="0000FF"/>
          <w:spacing w:val="-2"/>
          <w:w w:val="105"/>
        </w:rPr>
        <w:t>100，</w:t>
      </w:r>
      <w:r>
        <w:rPr>
          <w:color w:val="0000FF"/>
          <w:spacing w:val="-12"/>
          <w:w w:val="105"/>
        </w:rPr>
        <w:fldChar w:fldCharType="end"/>
      </w:r>
      <w:r>
        <w:fldChar w:fldCharType="begin"/>
      </w:r>
      <w:r>
        <w:instrText xml:space="preserve"> HYPERLINK \l "_bookmark94" </w:instrText>
      </w:r>
      <w:r>
        <w:fldChar w:fldCharType="separate"/>
      </w:r>
      <w:r>
        <w:rPr>
          <w:color w:val="0000FF"/>
          <w:spacing w:val="-1"/>
          <w:w w:val="105"/>
        </w:rPr>
        <w:t>101</w:t>
      </w:r>
      <w:r>
        <w:rPr>
          <w:color w:val="0000FF"/>
          <w:spacing w:val="-1"/>
          <w:w w:val="105"/>
        </w:rPr>
        <w:fldChar w:fldCharType="end"/>
      </w:r>
    </w:p>
    <w:p>
      <w:r>
        <w:rPr>
          <w:color w:val="2B2A29"/>
          <w:w w:val="105"/>
        </w:rPr>
        <w:t>factorial</w:t>
      </w:r>
      <w:r>
        <w:rPr>
          <w:color w:val="2B2A29"/>
          <w:spacing w:val="-12"/>
          <w:w w:val="105"/>
        </w:rPr>
        <w:t xml:space="preserve"> </w:t>
      </w:r>
      <w:r>
        <w:rPr>
          <w:color w:val="2B2A29"/>
          <w:w w:val="105"/>
        </w:rPr>
        <w:t>functionality,</w:t>
      </w:r>
      <w:r>
        <w:rPr>
          <w:color w:val="2B2A29"/>
          <w:spacing w:val="-12"/>
          <w:w w:val="105"/>
        </w:rPr>
        <w:t xml:space="preserve"> </w:t>
      </w:r>
      <w:r>
        <w:fldChar w:fldCharType="begin"/>
      </w:r>
      <w:r>
        <w:instrText xml:space="preserve"> HYPERLINK \l "_bookmark91" </w:instrText>
      </w:r>
      <w:r>
        <w:fldChar w:fldCharType="separate"/>
      </w:r>
      <w:r>
        <w:rPr>
          <w:color w:val="0000FF"/>
          <w:w w:val="105"/>
        </w:rPr>
        <w:t>98</w:t>
      </w:r>
      <w:r>
        <w:rPr>
          <w:color w:val="0000FF"/>
          <w:w w:val="105"/>
        </w:rPr>
        <w:fldChar w:fldCharType="end"/>
      </w:r>
    </w:p>
    <w:p>
      <w:pPr>
        <w:pStyle w:val="11"/>
        <w:spacing w:before="47"/>
        <w:ind w:left="760"/>
      </w:pPr>
      <w:r>
        <w:rPr>
          <w:color w:val="2B2A29"/>
          <w:w w:val="105"/>
        </w:rPr>
        <w:t>阶乘功能，</w:t>
      </w:r>
      <w:r>
        <w:fldChar w:fldCharType="begin"/>
      </w:r>
      <w:r>
        <w:instrText xml:space="preserve"> HYPERLINK \l "_bookmark91" </w:instrText>
      </w:r>
      <w:r>
        <w:fldChar w:fldCharType="separate"/>
      </w:r>
      <w:r>
        <w:rPr>
          <w:color w:val="0000FF"/>
          <w:w w:val="105"/>
        </w:rPr>
        <w:t>98</w:t>
      </w:r>
      <w:r>
        <w:rPr>
          <w:color w:val="0000FF"/>
          <w:w w:val="105"/>
        </w:rPr>
        <w:fldChar w:fldCharType="end"/>
      </w:r>
    </w:p>
    <w:p>
      <w:r>
        <w:rPr>
          <w:color w:val="2B2A29"/>
          <w:w w:val="105"/>
        </w:rPr>
        <w:t>functions,</w:t>
      </w:r>
      <w:r>
        <w:rPr>
          <w:color w:val="2B2A29"/>
          <w:spacing w:val="17"/>
          <w:w w:val="105"/>
        </w:rPr>
        <w:t xml:space="preserve"> </w:t>
      </w:r>
      <w:r>
        <w:fldChar w:fldCharType="begin"/>
      </w:r>
      <w:r>
        <w:instrText xml:space="preserve"> HYPERLINK \l "_bookmark90" </w:instrText>
      </w:r>
      <w:r>
        <w:fldChar w:fldCharType="separate"/>
      </w:r>
      <w:r>
        <w:rPr>
          <w:color w:val="0000FF"/>
          <w:w w:val="105"/>
        </w:rPr>
        <w:t>97</w:t>
      </w:r>
      <w:r>
        <w:rPr>
          <w:color w:val="0000FF"/>
          <w:w w:val="105"/>
        </w:rPr>
        <w:fldChar w:fldCharType="end"/>
      </w:r>
      <w:r>
        <w:rPr>
          <w:color w:val="0000FF"/>
          <w:spacing w:val="1"/>
          <w:w w:val="105"/>
        </w:rPr>
        <w:t xml:space="preserve"> </w:t>
      </w:r>
      <w:r>
        <w:rPr>
          <w:color w:val="2B2A29"/>
          <w:w w:val="105"/>
        </w:rPr>
        <w:t>iteration</w:t>
      </w:r>
      <w:r>
        <w:rPr>
          <w:color w:val="2B2A29"/>
          <w:spacing w:val="-6"/>
          <w:w w:val="105"/>
        </w:rPr>
        <w:t xml:space="preserve"> </w:t>
      </w:r>
      <w:r>
        <w:rPr>
          <w:i/>
          <w:color w:val="2B2A29"/>
          <w:w w:val="105"/>
        </w:rPr>
        <w:t>vs</w:t>
      </w:r>
      <w:r>
        <w:rPr>
          <w:color w:val="2B2A29"/>
          <w:w w:val="105"/>
        </w:rPr>
        <w:t>.</w:t>
      </w:r>
      <w:r>
        <w:rPr>
          <w:color w:val="2B2A29"/>
          <w:spacing w:val="-6"/>
          <w:w w:val="105"/>
        </w:rPr>
        <w:t xml:space="preserve"> </w:t>
      </w:r>
      <w:r>
        <w:rPr>
          <w:color w:val="2B2A29"/>
          <w:w w:val="105"/>
        </w:rPr>
        <w:t>recursive</w:t>
      </w:r>
    </w:p>
    <w:p>
      <w:pPr>
        <w:pStyle w:val="11"/>
        <w:spacing w:before="48" w:line="285" w:lineRule="auto"/>
        <w:ind w:left="760" w:right="1887"/>
      </w:pPr>
      <w:r>
        <w:rPr>
          <w:color w:val="2B2A29"/>
          <w:w w:val="105"/>
        </w:rPr>
        <w:t>函数，</w:t>
      </w:r>
      <w:r>
        <w:fldChar w:fldCharType="begin"/>
      </w:r>
      <w:r>
        <w:instrText xml:space="preserve"> HYPERLINK \l "_bookmark90" </w:instrText>
      </w:r>
      <w:r>
        <w:fldChar w:fldCharType="separate"/>
      </w:r>
      <w:r>
        <w:rPr>
          <w:color w:val="0000FF"/>
          <w:w w:val="105"/>
        </w:rPr>
        <w:t>97</w:t>
      </w:r>
      <w:r>
        <w:rPr>
          <w:color w:val="0000FF"/>
          <w:w w:val="105"/>
        </w:rPr>
        <w:fldChar w:fldCharType="end"/>
      </w:r>
      <w:r>
        <w:rPr>
          <w:color w:val="2B2A29"/>
          <w:w w:val="105"/>
        </w:rPr>
        <w:t>迭代</w:t>
      </w:r>
      <w:r>
        <w:rPr>
          <w:i/>
          <w:color w:val="2B2A29"/>
          <w:w w:val="105"/>
        </w:rPr>
        <w:t>与</w:t>
      </w:r>
      <w:r>
        <w:rPr>
          <w:color w:val="2B2A29"/>
          <w:w w:val="105"/>
        </w:rPr>
        <w:t>递归</w:t>
      </w:r>
    </w:p>
    <w:p>
      <w:r>
        <w:rPr>
          <w:color w:val="2B2A29"/>
          <w:w w:val="105"/>
        </w:rPr>
        <w:t>functions,</w:t>
      </w:r>
      <w:r>
        <w:rPr>
          <w:color w:val="2B2A29"/>
          <w:spacing w:val="-10"/>
          <w:w w:val="105"/>
        </w:rPr>
        <w:t xml:space="preserve"> </w:t>
      </w:r>
      <w:r>
        <w:fldChar w:fldCharType="begin"/>
      </w:r>
      <w:r>
        <w:instrText xml:space="preserve"> HYPERLINK \l "_bookmark92" </w:instrText>
      </w:r>
      <w:r>
        <w:fldChar w:fldCharType="separate"/>
      </w:r>
      <w:r>
        <w:rPr>
          <w:color w:val="0000FF"/>
          <w:w w:val="105"/>
        </w:rPr>
        <w:t>99</w:t>
      </w:r>
      <w:r>
        <w:rPr>
          <w:color w:val="0000FF"/>
          <w:w w:val="105"/>
        </w:rPr>
        <w:fldChar w:fldCharType="end"/>
      </w:r>
    </w:p>
    <w:p>
      <w:pPr>
        <w:pStyle w:val="11"/>
        <w:spacing w:line="251" w:lineRule="exact"/>
        <w:ind w:left="910"/>
      </w:pPr>
      <w:r>
        <w:rPr>
          <w:color w:val="2B2A29"/>
          <w:w w:val="105"/>
        </w:rPr>
        <w:t>功能，</w:t>
      </w:r>
      <w:r>
        <w:fldChar w:fldCharType="begin"/>
      </w:r>
      <w:r>
        <w:instrText xml:space="preserve"> HYPERLINK \l "_bookmark92" </w:instrText>
      </w:r>
      <w:r>
        <w:fldChar w:fldCharType="separate"/>
      </w:r>
      <w:r>
        <w:rPr>
          <w:color w:val="0000FF"/>
          <w:w w:val="105"/>
        </w:rPr>
        <w:t>99</w:t>
      </w:r>
      <w:r>
        <w:rPr>
          <w:color w:val="0000FF"/>
          <w:w w:val="105"/>
        </w:rPr>
        <w:fldChar w:fldCharType="end"/>
      </w:r>
    </w:p>
    <w:p>
      <w:r>
        <w:rPr>
          <w:color w:val="2B2A29"/>
          <w:w w:val="105"/>
        </w:rPr>
        <w:t>recursive</w:t>
      </w:r>
      <w:r>
        <w:rPr>
          <w:color w:val="2B2A29"/>
          <w:spacing w:val="-8"/>
          <w:w w:val="105"/>
        </w:rPr>
        <w:t xml:space="preserve"> </w:t>
      </w:r>
      <w:r>
        <w:rPr>
          <w:color w:val="2B2A29"/>
          <w:w w:val="105"/>
        </w:rPr>
        <w:t>function,</w:t>
      </w:r>
      <w:r>
        <w:rPr>
          <w:color w:val="2B2A29"/>
          <w:spacing w:val="-7"/>
          <w:w w:val="105"/>
        </w:rPr>
        <w:t xml:space="preserve"> </w:t>
      </w:r>
      <w:r>
        <w:fldChar w:fldCharType="begin"/>
      </w:r>
      <w:r>
        <w:instrText xml:space="preserve"> HYPERLINK \l "_bookmark92" </w:instrText>
      </w:r>
      <w:r>
        <w:fldChar w:fldCharType="separate"/>
      </w:r>
      <w:r>
        <w:rPr>
          <w:color w:val="0000FF"/>
          <w:w w:val="105"/>
        </w:rPr>
        <w:t>99</w:t>
      </w:r>
      <w:r>
        <w:rPr>
          <w:color w:val="0000FF"/>
          <w:w w:val="105"/>
        </w:rPr>
        <w:fldChar w:fldCharType="end"/>
      </w:r>
    </w:p>
    <w:p>
      <w:pPr>
        <w:pStyle w:val="11"/>
        <w:spacing w:before="47"/>
        <w:ind w:left="760"/>
      </w:pPr>
      <w:r>
        <w:rPr>
          <w:color w:val="2B2A29"/>
          <w:w w:val="105"/>
        </w:rPr>
        <w:t>递归函数，</w:t>
      </w:r>
      <w:r>
        <w:fldChar w:fldCharType="begin"/>
      </w:r>
      <w:r>
        <w:instrText xml:space="preserve"> HYPERLINK \l "_bookmark92" </w:instrText>
      </w:r>
      <w:r>
        <w:fldChar w:fldCharType="separate"/>
      </w:r>
      <w:r>
        <w:rPr>
          <w:color w:val="0000FF"/>
          <w:w w:val="105"/>
        </w:rPr>
        <w:t>99</w:t>
      </w:r>
      <w:r>
        <w:rPr>
          <w:color w:val="0000FF"/>
          <w:w w:val="105"/>
        </w:rPr>
        <w:fldChar w:fldCharType="end"/>
      </w:r>
    </w:p>
    <w:p>
      <w:r>
        <w:rPr>
          <w:color w:val="2B2A29"/>
          <w:w w:val="105"/>
        </w:rPr>
        <w:t>sort</w:t>
      </w:r>
      <w:r>
        <w:rPr>
          <w:color w:val="2B2A29"/>
          <w:spacing w:val="-3"/>
          <w:w w:val="105"/>
        </w:rPr>
        <w:t xml:space="preserve"> </w:t>
      </w:r>
      <w:r>
        <w:rPr>
          <w:color w:val="2B2A29"/>
          <w:w w:val="105"/>
        </w:rPr>
        <w:t>operation,</w:t>
      </w:r>
      <w:r>
        <w:rPr>
          <w:color w:val="2B2A29"/>
          <w:spacing w:val="-3"/>
          <w:w w:val="105"/>
        </w:rPr>
        <w:t xml:space="preserve"> </w:t>
      </w:r>
      <w:r>
        <w:fldChar w:fldCharType="begin"/>
      </w:r>
      <w:r>
        <w:instrText xml:space="preserve"> HYPERLINK \l "_bookmark93" </w:instrText>
      </w:r>
      <w:r>
        <w:fldChar w:fldCharType="separate"/>
      </w:r>
      <w:r>
        <w:rPr>
          <w:color w:val="0000FF"/>
          <w:w w:val="105"/>
        </w:rPr>
        <w:t>100</w:t>
      </w:r>
      <w:r>
        <w:rPr>
          <w:color w:val="0000FF"/>
          <w:w w:val="105"/>
        </w:rPr>
        <w:fldChar w:fldCharType="end"/>
      </w:r>
    </w:p>
    <w:p>
      <w:pPr>
        <w:pStyle w:val="11"/>
        <w:spacing w:before="47"/>
        <w:ind w:left="760"/>
      </w:pPr>
      <w:r>
        <w:rPr>
          <w:color w:val="2B2A29"/>
          <w:w w:val="105"/>
        </w:rPr>
        <w:t>排序操作，</w:t>
      </w:r>
      <w:r>
        <w:fldChar w:fldCharType="begin"/>
      </w:r>
      <w:r>
        <w:instrText xml:space="preserve"> HYPERLINK \l "_bookmark93" </w:instrText>
      </w:r>
      <w:r>
        <w:fldChar w:fldCharType="separate"/>
      </w:r>
      <w:r>
        <w:rPr>
          <w:color w:val="0000FF"/>
          <w:w w:val="105"/>
        </w:rPr>
        <w:t>100</w:t>
      </w:r>
      <w:r>
        <w:rPr>
          <w:color w:val="0000FF"/>
          <w:w w:val="105"/>
        </w:rPr>
        <w:fldChar w:fldCharType="end"/>
      </w:r>
    </w:p>
    <w:p>
      <w:r>
        <w:rPr>
          <w:color w:val="2B2A29"/>
          <w:w w:val="105"/>
        </w:rPr>
        <w:t>import,</w:t>
      </w:r>
      <w:r>
        <w:rPr>
          <w:color w:val="2B2A29"/>
          <w:spacing w:val="-13"/>
          <w:w w:val="105"/>
        </w:rPr>
        <w:t xml:space="preserve"> </w:t>
      </w:r>
      <w:r>
        <w:fldChar w:fldCharType="begin"/>
      </w:r>
      <w:r>
        <w:instrText xml:space="preserve"> HYPERLINK \l "_bookmark85" </w:instrText>
      </w:r>
      <w:r>
        <w:fldChar w:fldCharType="separate"/>
      </w:r>
      <w:r>
        <w:rPr>
          <w:color w:val="0000FF"/>
          <w:w w:val="105"/>
        </w:rPr>
        <w:t>92,</w:t>
      </w:r>
      <w:r>
        <w:rPr>
          <w:color w:val="0000FF"/>
          <w:spacing w:val="-13"/>
          <w:w w:val="105"/>
        </w:rPr>
        <w:t xml:space="preserve"> </w:t>
      </w:r>
      <w:r>
        <w:rPr>
          <w:color w:val="0000FF"/>
          <w:spacing w:val="-13"/>
          <w:w w:val="105"/>
        </w:rPr>
        <w:fldChar w:fldCharType="end"/>
      </w:r>
      <w:r>
        <w:fldChar w:fldCharType="begin"/>
      </w:r>
      <w:r>
        <w:instrText xml:space="preserve"> HYPERLINK \l "_bookmark86" </w:instrText>
      </w:r>
      <w:r>
        <w:fldChar w:fldCharType="separate"/>
      </w:r>
      <w:r>
        <w:rPr>
          <w:color w:val="0000FF"/>
          <w:w w:val="105"/>
        </w:rPr>
        <w:t>93</w:t>
      </w:r>
      <w:r>
        <w:rPr>
          <w:color w:val="0000FF"/>
          <w:w w:val="105"/>
        </w:rPr>
        <w:fldChar w:fldCharType="end"/>
      </w:r>
    </w:p>
    <w:p>
      <w:pPr>
        <w:pStyle w:val="11"/>
        <w:spacing w:before="47"/>
        <w:ind w:left="460"/>
      </w:pPr>
      <w:r>
        <w:rPr>
          <w:color w:val="2B2A29"/>
          <w:w w:val="105"/>
        </w:rPr>
        <w:t>导入，</w:t>
      </w:r>
      <w:r>
        <w:fldChar w:fldCharType="begin"/>
      </w:r>
      <w:r>
        <w:instrText xml:space="preserve"> HYPERLINK \l "_bookmark85" </w:instrText>
      </w:r>
      <w:r>
        <w:fldChar w:fldCharType="separate"/>
      </w:r>
      <w:r>
        <w:rPr>
          <w:color w:val="0000FF"/>
          <w:w w:val="105"/>
        </w:rPr>
        <w:t>92，</w:t>
      </w:r>
      <w:r>
        <w:rPr>
          <w:color w:val="0000FF"/>
          <w:spacing w:val="-13"/>
          <w:w w:val="105"/>
        </w:rPr>
        <w:fldChar w:fldCharType="end"/>
      </w:r>
    </w:p>
    <w:p>
      <w:r>
        <w:rPr>
          <w:color w:val="2B2A29"/>
          <w:w w:val="105"/>
        </w:rPr>
        <w:t>Java</w:t>
      </w:r>
      <w:r>
        <w:rPr>
          <w:color w:val="2B2A29"/>
          <w:spacing w:val="-6"/>
          <w:w w:val="105"/>
        </w:rPr>
        <w:t xml:space="preserve"> </w:t>
      </w:r>
      <w:r>
        <w:rPr>
          <w:color w:val="2B2A29"/>
          <w:w w:val="105"/>
        </w:rPr>
        <w:t>dependencies,</w:t>
      </w:r>
      <w:r>
        <w:rPr>
          <w:color w:val="2B2A29"/>
          <w:spacing w:val="-6"/>
          <w:w w:val="105"/>
        </w:rPr>
        <w:t xml:space="preserve"> </w:t>
      </w:r>
      <w:r>
        <w:fldChar w:fldCharType="begin"/>
      </w:r>
      <w:r>
        <w:instrText xml:space="preserve"> HYPERLINK \l "_bookmark87" </w:instrText>
      </w:r>
      <w:r>
        <w:fldChar w:fldCharType="separate"/>
      </w:r>
      <w:r>
        <w:rPr>
          <w:color w:val="0000FF"/>
          <w:w w:val="105"/>
        </w:rPr>
        <w:t>94</w:t>
      </w:r>
      <w:r>
        <w:rPr>
          <w:color w:val="0000FF"/>
          <w:w w:val="105"/>
        </w:rPr>
        <w:fldChar w:fldCharType="end"/>
      </w:r>
      <w:r>
        <w:rPr>
          <w:color w:val="2B2A29"/>
          <w:spacing w:val="-1"/>
          <w:w w:val="105"/>
        </w:rPr>
        <w:t xml:space="preserve"> level</w:t>
      </w:r>
      <w:r>
        <w:rPr>
          <w:color w:val="2B2A29"/>
          <w:spacing w:val="-13"/>
          <w:w w:val="105"/>
        </w:rPr>
        <w:t xml:space="preserve"> </w:t>
      </w:r>
      <w:r>
        <w:rPr>
          <w:color w:val="2B2A29"/>
          <w:spacing w:val="-1"/>
          <w:w w:val="105"/>
        </w:rPr>
        <w:t>identifiers,</w:t>
      </w:r>
      <w:r>
        <w:rPr>
          <w:color w:val="2B2A29"/>
          <w:spacing w:val="-12"/>
          <w:w w:val="105"/>
        </w:rPr>
        <w:t xml:space="preserve"> </w:t>
      </w:r>
    </w:p>
    <w:p>
      <w:pPr>
        <w:pStyle w:val="11"/>
        <w:spacing w:before="47"/>
        <w:ind w:left="460"/>
      </w:pPr>
      <w:r>
        <w:rPr>
          <w:color w:val="2B2A29"/>
          <w:w w:val="105"/>
        </w:rPr>
        <w:t>Java依赖性、</w:t>
      </w:r>
      <w:r>
        <w:fldChar w:fldCharType="begin"/>
      </w:r>
      <w:r>
        <w:instrText xml:space="preserve"> HYPERLINK \l "_bookmark87" </w:instrText>
      </w:r>
      <w:r>
        <w:fldChar w:fldCharType="separate"/>
      </w:r>
      <w:r>
        <w:rPr>
          <w:color w:val="0000FF"/>
          <w:w w:val="105"/>
        </w:rPr>
        <w:t>94</w:t>
      </w:r>
      <w:r>
        <w:rPr>
          <w:color w:val="0000FF"/>
          <w:w w:val="105"/>
        </w:rPr>
        <w:fldChar w:fldCharType="end"/>
      </w:r>
      <w:r>
        <w:rPr>
          <w:color w:val="2B2A29"/>
          <w:spacing w:val="-1"/>
          <w:w w:val="105"/>
        </w:rPr>
        <w:t>级标识符，</w:t>
      </w:r>
    </w:p>
    <w:p>
      <w:r>
        <w:rPr>
          <w:color w:val="2B2A29"/>
          <w:w w:val="105"/>
        </w:rPr>
        <w:t>publishing,</w:t>
      </w:r>
      <w:r>
        <w:rPr>
          <w:color w:val="2B2A29"/>
          <w:spacing w:val="-9"/>
          <w:w w:val="105"/>
        </w:rPr>
        <w:t xml:space="preserve"> </w:t>
      </w:r>
      <w:r>
        <w:fldChar w:fldCharType="begin"/>
      </w:r>
      <w:r>
        <w:instrText xml:space="preserve"> HYPERLINK \l "_bookmark106" </w:instrText>
      </w:r>
      <w:r>
        <w:fldChar w:fldCharType="separate"/>
      </w:r>
      <w:r>
        <w:rPr>
          <w:color w:val="0000FF"/>
          <w:w w:val="105"/>
        </w:rPr>
        <w:t>116</w:t>
      </w:r>
      <w:r>
        <w:rPr>
          <w:color w:val="0000FF"/>
          <w:w w:val="105"/>
        </w:rPr>
        <w:fldChar w:fldCharType="end"/>
      </w:r>
    </w:p>
    <w:p>
      <w:pPr>
        <w:pStyle w:val="11"/>
        <w:spacing w:before="47"/>
        <w:ind w:left="460"/>
      </w:pPr>
      <w:r>
        <w:rPr>
          <w:color w:val="2B2A29"/>
          <w:w w:val="105"/>
        </w:rPr>
        <w:t>发布，</w:t>
      </w:r>
      <w:r>
        <w:fldChar w:fldCharType="begin"/>
      </w:r>
      <w:r>
        <w:instrText xml:space="preserve"> HYPERLINK \l "_bookmark106" </w:instrText>
      </w:r>
      <w:r>
        <w:fldChar w:fldCharType="separate"/>
      </w:r>
      <w:r>
        <w:rPr>
          <w:color w:val="0000FF"/>
          <w:w w:val="105"/>
        </w:rPr>
        <w:t>116</w:t>
      </w:r>
      <w:r>
        <w:rPr>
          <w:color w:val="0000FF"/>
          <w:w w:val="105"/>
        </w:rPr>
        <w:fldChar w:fldCharType="end"/>
      </w:r>
    </w:p>
    <w:p>
      <w:r>
        <w:rPr>
          <w:color w:val="2B2A29"/>
          <w:w w:val="105"/>
        </w:rPr>
        <w:t>Ballerina</w:t>
      </w:r>
      <w:r>
        <w:rPr>
          <w:color w:val="2B2A29"/>
          <w:spacing w:val="1"/>
          <w:w w:val="105"/>
        </w:rPr>
        <w:t xml:space="preserve"> </w:t>
      </w:r>
      <w:r>
        <w:rPr>
          <w:color w:val="2B2A29"/>
          <w:w w:val="105"/>
        </w:rPr>
        <w:t>modules</w:t>
      </w:r>
      <w:r>
        <w:rPr>
          <w:color w:val="2B2A29"/>
          <w:spacing w:val="2"/>
          <w:w w:val="105"/>
        </w:rPr>
        <w:t xml:space="preserve"> </w:t>
      </w:r>
      <w:r>
        <w:rPr>
          <w:color w:val="2B2A29"/>
          <w:w w:val="105"/>
        </w:rPr>
        <w:t>pushed,</w:t>
      </w:r>
      <w:r>
        <w:rPr>
          <w:color w:val="2B2A29"/>
          <w:spacing w:val="2"/>
          <w:w w:val="105"/>
        </w:rPr>
        <w:t xml:space="preserve"> </w:t>
      </w:r>
      <w:r>
        <w:fldChar w:fldCharType="begin"/>
      </w:r>
      <w:r>
        <w:instrText xml:space="preserve"> HYPERLINK \l "_bookmark109" </w:instrText>
      </w:r>
      <w:r>
        <w:fldChar w:fldCharType="separate"/>
      </w:r>
      <w:r>
        <w:rPr>
          <w:color w:val="0000FF"/>
          <w:w w:val="105"/>
        </w:rPr>
        <w:t>119</w:t>
      </w:r>
      <w:r>
        <w:rPr>
          <w:color w:val="0000FF"/>
          <w:w w:val="105"/>
        </w:rPr>
        <w:fldChar w:fldCharType="end"/>
      </w:r>
      <w:r>
        <w:rPr>
          <w:color w:val="0000FF"/>
          <w:spacing w:val="-55"/>
          <w:w w:val="105"/>
        </w:rPr>
        <w:t xml:space="preserve"> </w:t>
      </w:r>
      <w:r>
        <w:rPr>
          <w:color w:val="2B2A29"/>
          <w:w w:val="105"/>
        </w:rPr>
        <w:t>Ballerina.toml</w:t>
      </w:r>
      <w:r>
        <w:rPr>
          <w:color w:val="2B2A29"/>
          <w:spacing w:val="-15"/>
          <w:w w:val="105"/>
        </w:rPr>
        <w:t xml:space="preserve"> </w:t>
      </w:r>
      <w:r>
        <w:rPr>
          <w:color w:val="2B2A29"/>
          <w:w w:val="105"/>
        </w:rPr>
        <w:t>file,</w:t>
      </w:r>
      <w:r>
        <w:rPr>
          <w:color w:val="2B2A29"/>
          <w:spacing w:val="-14"/>
          <w:w w:val="105"/>
        </w:rPr>
        <w:t xml:space="preserve"> </w:t>
      </w:r>
      <w:r>
        <w:fldChar w:fldCharType="begin"/>
      </w:r>
      <w:r>
        <w:instrText xml:space="preserve"> HYPERLINK \l "_bookmark108" </w:instrText>
      </w:r>
      <w:r>
        <w:fldChar w:fldCharType="separate"/>
      </w:r>
      <w:r>
        <w:rPr>
          <w:color w:val="0000FF"/>
          <w:w w:val="105"/>
        </w:rPr>
        <w:t>118</w:t>
      </w:r>
      <w:r>
        <w:rPr>
          <w:color w:val="0000FF"/>
          <w:w w:val="105"/>
        </w:rPr>
        <w:fldChar w:fldCharType="end"/>
      </w:r>
    </w:p>
    <w:p>
      <w:pPr>
        <w:pStyle w:val="11"/>
        <w:spacing w:before="47" w:line="285" w:lineRule="auto"/>
        <w:ind w:left="760"/>
      </w:pPr>
      <w:r>
        <w:rPr>
          <w:color w:val="2B2A29"/>
          <w:w w:val="105"/>
        </w:rPr>
        <w:t>Ballerina模块推送，</w:t>
      </w:r>
      <w:r>
        <w:rPr>
          <w:color w:val="2B2A29"/>
          <w:spacing w:val="2"/>
          <w:w w:val="105"/>
        </w:rPr>
        <w:t xml:space="preserve">119 </w:t>
      </w:r>
      <w:r>
        <w:rPr>
          <w:color w:val="2B2A29"/>
          <w:w w:val="105"/>
        </w:rPr>
        <w:t>Ballerina</w:t>
      </w:r>
      <w:r>
        <w:rPr>
          <w:color w:val="2B2A29"/>
          <w:spacing w:val="1"/>
          <w:w w:val="105"/>
        </w:rPr>
        <w:t>.toml</w:t>
      </w:r>
      <w:r>
        <w:rPr>
          <w:color w:val="2B2A29"/>
          <w:w w:val="105"/>
        </w:rPr>
        <w:t>文件，</w:t>
      </w:r>
      <w:r>
        <w:fldChar w:fldCharType="begin"/>
      </w:r>
      <w:r>
        <w:instrText xml:space="preserve"> HYPERLINK \l "_bookmark108" </w:instrText>
      </w:r>
      <w:r>
        <w:fldChar w:fldCharType="separate"/>
      </w:r>
      <w:r>
        <w:rPr>
          <w:color w:val="0000FF"/>
          <w:w w:val="105"/>
        </w:rPr>
        <w:t>118</w:t>
      </w:r>
      <w:r>
        <w:rPr>
          <w:color w:val="0000FF"/>
          <w:w w:val="105"/>
        </w:rPr>
        <w:fldChar w:fldCharType="end"/>
      </w:r>
    </w:p>
    <w:p>
      <w:r>
        <w:rPr>
          <w:color w:val="2B2A29"/>
          <w:w w:val="105"/>
        </w:rPr>
        <w:t>calparser/calfunctions,</w:t>
      </w:r>
      <w:r>
        <w:rPr>
          <w:color w:val="2B2A29"/>
          <w:spacing w:val="10"/>
          <w:w w:val="105"/>
        </w:rPr>
        <w:t xml:space="preserve"> </w:t>
      </w:r>
      <w:r>
        <w:fldChar w:fldCharType="begin"/>
      </w:r>
      <w:r>
        <w:instrText xml:space="preserve"> HYPERLINK \l "_bookmark108" </w:instrText>
      </w:r>
      <w:r>
        <w:fldChar w:fldCharType="separate"/>
      </w:r>
      <w:r>
        <w:rPr>
          <w:color w:val="0000FF"/>
          <w:w w:val="105"/>
        </w:rPr>
        <w:t>118</w:t>
      </w:r>
      <w:r>
        <w:rPr>
          <w:color w:val="0000FF"/>
          <w:w w:val="105"/>
        </w:rPr>
        <w:fldChar w:fldCharType="end"/>
      </w:r>
    </w:p>
    <w:p>
      <w:pPr>
        <w:pStyle w:val="11"/>
        <w:spacing w:line="251" w:lineRule="exact"/>
        <w:ind w:left="760"/>
      </w:pPr>
      <w:r>
        <w:rPr>
          <w:color w:val="2B2A29"/>
          <w:w w:val="105"/>
        </w:rPr>
        <w:t>calparser/calfunctions，</w:t>
      </w:r>
      <w:r>
        <w:fldChar w:fldCharType="begin"/>
      </w:r>
      <w:r>
        <w:instrText xml:space="preserve"> HYPERLINK \l "_bookmark108" </w:instrText>
      </w:r>
      <w:r>
        <w:fldChar w:fldCharType="separate"/>
      </w:r>
      <w:r>
        <w:rPr>
          <w:color w:val="0000FF"/>
          <w:w w:val="105"/>
        </w:rPr>
        <w:t>118</w:t>
      </w:r>
      <w:r>
        <w:rPr>
          <w:color w:val="0000FF"/>
          <w:w w:val="105"/>
        </w:rPr>
        <w:fldChar w:fldCharType="end"/>
      </w:r>
    </w:p>
    <w:p>
      <w:r>
        <w:rPr>
          <w:color w:val="2B2A29"/>
          <w:w w:val="105"/>
        </w:rPr>
        <w:t xml:space="preserve">dashboard, </w:t>
      </w:r>
      <w:r>
        <w:fldChar w:fldCharType="begin"/>
      </w:r>
      <w:r>
        <w:instrText xml:space="preserve"> HYPERLINK \l "_bookmark106" </w:instrText>
      </w:r>
      <w:r>
        <w:fldChar w:fldCharType="separate"/>
      </w:r>
      <w:r>
        <w:rPr>
          <w:color w:val="0000FF"/>
          <w:w w:val="105"/>
        </w:rPr>
        <w:t>116</w:t>
      </w:r>
      <w:r>
        <w:rPr>
          <w:color w:val="0000FF"/>
          <w:w w:val="105"/>
        </w:rPr>
        <w:fldChar w:fldCharType="end"/>
      </w:r>
      <w:r>
        <w:rPr>
          <w:color w:val="0000FF"/>
          <w:spacing w:val="1"/>
          <w:w w:val="105"/>
        </w:rPr>
        <w:t xml:space="preserve"> </w:t>
      </w:r>
      <w:r>
        <w:rPr>
          <w:color w:val="2B2A29"/>
          <w:w w:val="105"/>
        </w:rPr>
        <w:t>manage</w:t>
      </w:r>
      <w:r>
        <w:rPr>
          <w:color w:val="2B2A29"/>
          <w:spacing w:val="21"/>
          <w:w w:val="105"/>
        </w:rPr>
        <w:t xml:space="preserve"> </w:t>
      </w:r>
      <w:r>
        <w:rPr>
          <w:color w:val="2B2A29"/>
          <w:w w:val="105"/>
        </w:rPr>
        <w:t>organizations</w:t>
      </w:r>
    </w:p>
    <w:p>
      <w:pPr>
        <w:pStyle w:val="11"/>
        <w:spacing w:before="47" w:line="285" w:lineRule="auto"/>
        <w:ind w:left="760" w:right="1770"/>
      </w:pPr>
      <w:r>
        <w:rPr>
          <w:color w:val="2B2A29"/>
          <w:w w:val="105"/>
        </w:rPr>
        <w:t>仪表板，</w:t>
      </w:r>
      <w:r>
        <w:fldChar w:fldCharType="begin"/>
      </w:r>
      <w:r>
        <w:instrText xml:space="preserve"> HYPERLINK \l "_bookmark106" </w:instrText>
      </w:r>
      <w:r>
        <w:fldChar w:fldCharType="separate"/>
      </w:r>
      <w:r>
        <w:rPr>
          <w:color w:val="0000FF"/>
          <w:w w:val="105"/>
        </w:rPr>
        <w:t>116</w:t>
      </w:r>
      <w:r>
        <w:rPr>
          <w:color w:val="0000FF"/>
          <w:w w:val="105"/>
        </w:rPr>
        <w:fldChar w:fldCharType="end"/>
      </w:r>
      <w:r>
        <w:rPr>
          <w:color w:val="0000FF"/>
          <w:spacing w:val="1"/>
          <w:w w:val="105"/>
        </w:rPr>
        <w:t>个</w:t>
      </w:r>
      <w:r>
        <w:rPr>
          <w:color w:val="2B2A29"/>
          <w:w w:val="105"/>
        </w:rPr>
        <w:t>管理组织</w:t>
      </w:r>
    </w:p>
    <w:p>
      <w:r>
        <w:rPr>
          <w:color w:val="2B2A29"/>
        </w:rPr>
        <w:t xml:space="preserve">page, </w:t>
      </w:r>
      <w:r>
        <w:fldChar w:fldCharType="begin"/>
      </w:r>
      <w:r>
        <w:instrText xml:space="preserve"> HYPERLINK \l "_bookmark107" </w:instrText>
      </w:r>
      <w:r>
        <w:fldChar w:fldCharType="separate"/>
      </w:r>
      <w:r>
        <w:rPr>
          <w:color w:val="0000FF"/>
        </w:rPr>
        <w:t>117</w:t>
      </w:r>
      <w:r>
        <w:rPr>
          <w:color w:val="0000FF"/>
        </w:rPr>
        <w:fldChar w:fldCharType="end"/>
      </w:r>
    </w:p>
    <w:p>
      <w:pPr>
        <w:pStyle w:val="11"/>
        <w:spacing w:line="251" w:lineRule="exact"/>
        <w:ind w:left="910"/>
      </w:pPr>
      <w:r>
        <w:rPr>
          <w:color w:val="0000FF"/>
        </w:rPr>
        <w:t>第</w:t>
      </w:r>
      <w:r>
        <w:fldChar w:fldCharType="begin"/>
      </w:r>
      <w:r>
        <w:instrText xml:space="preserve"> HYPERLINK \l "_bookmark107" </w:instrText>
      </w:r>
      <w:r>
        <w:fldChar w:fldCharType="separate"/>
      </w:r>
      <w:r>
        <w:rPr>
          <w:color w:val="0000FF"/>
        </w:rPr>
        <w:t>117</w:t>
      </w:r>
      <w:r>
        <w:rPr>
          <w:color w:val="0000FF"/>
        </w:rPr>
        <w:fldChar w:fldCharType="end"/>
      </w:r>
      <w:r>
        <w:rPr>
          <w:color w:val="2B2A29"/>
        </w:rPr>
        <w:t>页</w:t>
      </w:r>
    </w:p>
    <w:p>
      <w:r>
        <w:rPr>
          <w:color w:val="2B2A29"/>
          <w:w w:val="105"/>
        </w:rPr>
        <w:t>push</w:t>
      </w:r>
      <w:r>
        <w:rPr>
          <w:color w:val="2B2A29"/>
          <w:spacing w:val="5"/>
          <w:w w:val="105"/>
        </w:rPr>
        <w:t xml:space="preserve"> </w:t>
      </w:r>
      <w:r>
        <w:rPr>
          <w:color w:val="2B2A29"/>
          <w:w w:val="105"/>
        </w:rPr>
        <w:t>&lt;module&gt;</w:t>
      </w:r>
      <w:r>
        <w:rPr>
          <w:color w:val="2B2A29"/>
          <w:spacing w:val="5"/>
          <w:w w:val="105"/>
        </w:rPr>
        <w:t xml:space="preserve"> </w:t>
      </w:r>
      <w:r>
        <w:rPr>
          <w:color w:val="2B2A29"/>
          <w:w w:val="105"/>
        </w:rPr>
        <w:t>command,</w:t>
      </w:r>
      <w:r>
        <w:rPr>
          <w:color w:val="2B2A29"/>
          <w:spacing w:val="6"/>
          <w:w w:val="105"/>
        </w:rPr>
        <w:t xml:space="preserve"> </w:t>
      </w:r>
      <w:r>
        <w:fldChar w:fldCharType="begin"/>
      </w:r>
      <w:r>
        <w:instrText xml:space="preserve"> HYPERLINK \l "_bookmark108" </w:instrText>
      </w:r>
      <w:r>
        <w:fldChar w:fldCharType="separate"/>
      </w:r>
      <w:r>
        <w:rPr>
          <w:color w:val="0000FF"/>
          <w:w w:val="105"/>
        </w:rPr>
        <w:t>118</w:t>
      </w:r>
      <w:r>
        <w:rPr>
          <w:color w:val="0000FF"/>
          <w:w w:val="105"/>
        </w:rPr>
        <w:fldChar w:fldCharType="end"/>
      </w:r>
      <w:r>
        <w:rPr>
          <w:color w:val="0000FF"/>
          <w:spacing w:val="-55"/>
          <w:w w:val="105"/>
        </w:rPr>
        <w:t xml:space="preserve"> </w:t>
      </w:r>
      <w:r>
        <w:rPr>
          <w:color w:val="2B2A29"/>
          <w:w w:val="105"/>
        </w:rPr>
        <w:t>representation,</w:t>
      </w:r>
      <w:r>
        <w:rPr>
          <w:color w:val="2B2A29"/>
          <w:spacing w:val="-12"/>
          <w:w w:val="105"/>
        </w:rPr>
        <w:t xml:space="preserve"> </w:t>
      </w:r>
      <w:r>
        <w:fldChar w:fldCharType="begin"/>
      </w:r>
      <w:r>
        <w:instrText xml:space="preserve"> HYPERLINK \l "_bookmark85" </w:instrText>
      </w:r>
      <w:r>
        <w:fldChar w:fldCharType="separate"/>
      </w:r>
      <w:r>
        <w:rPr>
          <w:color w:val="0000FF"/>
          <w:w w:val="105"/>
        </w:rPr>
        <w:t>92</w:t>
      </w:r>
      <w:r>
        <w:rPr>
          <w:color w:val="0000FF"/>
          <w:w w:val="105"/>
        </w:rPr>
        <w:fldChar w:fldCharType="end"/>
      </w:r>
    </w:p>
    <w:p>
      <w:pPr>
        <w:pStyle w:val="11"/>
        <w:spacing w:before="48" w:line="285" w:lineRule="auto"/>
        <w:ind w:left="460" w:firstLine="300"/>
      </w:pPr>
      <w:r>
        <w:rPr>
          <w:color w:val="2B2A29"/>
          <w:w w:val="105"/>
        </w:rPr>
        <w:t>push＜module＞命令，</w:t>
      </w:r>
      <w:r>
        <w:fldChar w:fldCharType="begin"/>
      </w:r>
      <w:r>
        <w:instrText xml:space="preserve"> HYPERLINK \l "_bookmark108" </w:instrText>
      </w:r>
      <w:r>
        <w:fldChar w:fldCharType="separate"/>
      </w:r>
      <w:r>
        <w:rPr>
          <w:color w:val="0000FF"/>
          <w:w w:val="105"/>
        </w:rPr>
        <w:t>118</w:t>
      </w:r>
      <w:r>
        <w:rPr>
          <w:color w:val="0000FF"/>
          <w:w w:val="105"/>
        </w:rPr>
        <w:fldChar w:fldCharType="end"/>
      </w:r>
      <w:r>
        <w:rPr>
          <w:color w:val="2B2A29"/>
          <w:w w:val="105"/>
        </w:rPr>
        <w:t>表示，</w:t>
      </w:r>
      <w:r>
        <w:fldChar w:fldCharType="begin"/>
      </w:r>
      <w:r>
        <w:instrText xml:space="preserve"> HYPERLINK \l "_bookmark85" </w:instrText>
      </w:r>
      <w:r>
        <w:fldChar w:fldCharType="separate"/>
      </w:r>
      <w:r>
        <w:rPr>
          <w:color w:val="0000FF"/>
          <w:w w:val="105"/>
        </w:rPr>
        <w:t>92</w:t>
      </w:r>
      <w:r>
        <w:rPr>
          <w:color w:val="0000FF"/>
          <w:w w:val="105"/>
        </w:rPr>
        <w:fldChar w:fldCharType="end"/>
      </w:r>
    </w:p>
    <w:p>
      <w:pPr>
        <w:spacing w:after="0" w:line="285" w:lineRule="auto"/>
        <w:sectPr>
          <w:type w:val="continuous"/>
          <w:pgSz w:w="10080" w:h="14400"/>
          <w:pgMar w:top="0" w:right="560" w:bottom="0" w:left="560" w:header="1037" w:footer="1070" w:gutter="0"/>
          <w:cols w:equalWidth="0" w:num="2">
            <w:col w:w="3904" w:space="416"/>
            <w:col w:w="4640"/>
          </w:cols>
        </w:sectPr>
      </w:pPr>
    </w:p>
    <w:p>
      <w:pPr>
        <w:pStyle w:val="11"/>
        <w:spacing w:before="11"/>
        <w:rPr>
          <w:sz w:val="10"/>
        </w:rPr>
      </w:pPr>
    </w:p>
    <w:p>
      <w:pPr>
        <w:spacing w:after="0"/>
        <w:rPr>
          <w:sz w:val="10"/>
        </w:rPr>
        <w:sectPr>
          <w:pgSz w:w="10080" w:h="14400"/>
          <w:pgMar w:top="1260" w:right="560" w:bottom="1260" w:left="560" w:header="1037" w:footer="1070" w:gutter="0"/>
          <w:cols w:space="720" w:num="1"/>
        </w:sectPr>
      </w:pPr>
    </w:p>
    <w:p>
      <w:r>
        <w:rPr>
          <w:color w:val="2B2A29"/>
          <w:w w:val="99"/>
        </w:rPr>
        <w:t>N</w:t>
      </w:r>
    </w:p>
    <w:p>
      <w:pPr>
        <w:pStyle w:val="6"/>
        <w:spacing w:before="100"/>
        <w:ind w:left="520"/>
      </w:pPr>
      <w:r>
        <w:rPr>
          <w:color w:val="2B2A29"/>
          <w:w w:val="99"/>
        </w:rPr>
        <w:t>N</w:t>
      </w:r>
    </w:p>
    <w:p>
      <w:r>
        <w:rPr>
          <w:color w:val="2B2A29"/>
          <w:w w:val="105"/>
        </w:rPr>
        <w:t>Network-distributed</w:t>
      </w:r>
      <w:r>
        <w:rPr>
          <w:color w:val="2B2A29"/>
          <w:spacing w:val="-1"/>
          <w:w w:val="105"/>
        </w:rPr>
        <w:t xml:space="preserve"> </w:t>
      </w:r>
      <w:r>
        <w:rPr>
          <w:color w:val="2B2A29"/>
          <w:w w:val="105"/>
        </w:rPr>
        <w:t xml:space="preserve">applications, </w:t>
      </w:r>
      <w:r>
        <w:fldChar w:fldCharType="begin"/>
      </w:r>
      <w:r>
        <w:instrText xml:space="preserve"> HYPERLINK \l "_bookmark154" </w:instrText>
      </w:r>
      <w:r>
        <w:fldChar w:fldCharType="separate"/>
      </w:r>
      <w:r>
        <w:rPr>
          <w:color w:val="0000FF"/>
          <w:w w:val="105"/>
        </w:rPr>
        <w:t>191</w:t>
      </w:r>
      <w:r>
        <w:rPr>
          <w:color w:val="0000FF"/>
          <w:w w:val="105"/>
        </w:rPr>
        <w:fldChar w:fldCharType="end"/>
      </w:r>
    </w:p>
    <w:p>
      <w:pPr>
        <w:pStyle w:val="11"/>
        <w:spacing w:before="87"/>
        <w:ind w:left="520"/>
      </w:pPr>
      <w:r>
        <w:rPr>
          <w:color w:val="2B2A29"/>
          <w:w w:val="105"/>
        </w:rPr>
        <w:t>网络分布式应用程序，</w:t>
      </w:r>
      <w:r>
        <w:fldChar w:fldCharType="begin"/>
      </w:r>
      <w:r>
        <w:instrText xml:space="preserve"> HYPERLINK \l "_bookmark154" </w:instrText>
      </w:r>
      <w:r>
        <w:fldChar w:fldCharType="separate"/>
      </w:r>
      <w:r>
        <w:rPr>
          <w:color w:val="0000FF"/>
          <w:w w:val="105"/>
        </w:rPr>
        <w:t>191</w:t>
      </w:r>
      <w:r>
        <w:rPr>
          <w:color w:val="0000FF"/>
          <w:w w:val="105"/>
        </w:rPr>
        <w:fldChar w:fldCharType="end"/>
      </w:r>
    </w:p>
    <w:p>
      <w:r>
        <w:rPr>
          <w:color w:val="2B2A29"/>
          <w:w w:val="105"/>
        </w:rPr>
        <w:t xml:space="preserve">abstraction interacts, </w:t>
      </w:r>
      <w:r>
        <w:fldChar w:fldCharType="begin"/>
      </w:r>
      <w:r>
        <w:instrText xml:space="preserve"> HYPERLINK \l "_bookmark162" </w:instrText>
      </w:r>
      <w:r>
        <w:fldChar w:fldCharType="separate"/>
      </w:r>
      <w:r>
        <w:rPr>
          <w:color w:val="0000FF"/>
          <w:w w:val="105"/>
        </w:rPr>
        <w:t>199</w:t>
      </w:r>
      <w:r>
        <w:rPr>
          <w:color w:val="0000FF"/>
          <w:w w:val="105"/>
        </w:rPr>
        <w:fldChar w:fldCharType="end"/>
      </w:r>
      <w:r>
        <w:rPr>
          <w:color w:val="2B2A29"/>
          <w:w w:val="105"/>
        </w:rPr>
        <w:t xml:space="preserve"> communication</w:t>
      </w:r>
      <w:r>
        <w:rPr>
          <w:color w:val="2B2A29"/>
          <w:spacing w:val="-14"/>
          <w:w w:val="105"/>
        </w:rPr>
        <w:t xml:space="preserve"> </w:t>
      </w:r>
      <w:r>
        <w:rPr>
          <w:color w:val="2B2A29"/>
          <w:w w:val="105"/>
        </w:rPr>
        <w:t>flows,</w:t>
      </w:r>
      <w:r>
        <w:rPr>
          <w:color w:val="2B2A29"/>
          <w:spacing w:val="-13"/>
          <w:w w:val="105"/>
        </w:rPr>
        <w:t xml:space="preserve"> </w:t>
      </w:r>
      <w:r>
        <w:rPr>
          <w:color w:val="2B2A29"/>
          <w:w w:val="105"/>
        </w:rPr>
        <w:t xml:space="preserve"> computing</w:t>
      </w:r>
      <w:r>
        <w:rPr>
          <w:color w:val="2B2A29"/>
          <w:spacing w:val="3"/>
          <w:w w:val="105"/>
        </w:rPr>
        <w:t xml:space="preserve"> </w:t>
      </w:r>
      <w:r>
        <w:rPr>
          <w:color w:val="2B2A29"/>
          <w:w w:val="105"/>
        </w:rPr>
        <w:t>architectures,</w:t>
      </w:r>
      <w:r>
        <w:rPr>
          <w:color w:val="2B2A29"/>
          <w:spacing w:val="3"/>
          <w:w w:val="105"/>
        </w:rPr>
        <w:t xml:space="preserve"> </w:t>
      </w:r>
    </w:p>
    <w:p>
      <w:pPr>
        <w:pStyle w:val="11"/>
        <w:spacing w:before="47"/>
        <w:ind w:left="820"/>
      </w:pPr>
      <w:r>
        <w:rPr>
          <w:color w:val="2B2A29"/>
          <w:w w:val="105"/>
        </w:rPr>
        <w:t>抽象交互、</w:t>
      </w:r>
      <w:r>
        <w:fldChar w:fldCharType="begin"/>
      </w:r>
      <w:r>
        <w:instrText xml:space="preserve"> HYPERLINK \l "_bookmark162" </w:instrText>
      </w:r>
      <w:r>
        <w:fldChar w:fldCharType="separate"/>
      </w:r>
      <w:r>
        <w:rPr>
          <w:color w:val="0000FF"/>
          <w:w w:val="105"/>
        </w:rPr>
        <w:t>199</w:t>
      </w:r>
      <w:r>
        <w:rPr>
          <w:color w:val="0000FF"/>
          <w:w w:val="105"/>
        </w:rPr>
        <w:fldChar w:fldCharType="end"/>
      </w:r>
      <w:r>
        <w:fldChar w:fldCharType="begin"/>
      </w:r>
      <w:r>
        <w:instrText xml:space="preserve"> HYPERLINK \l "_bookmark162" </w:instrText>
      </w:r>
      <w:r>
        <w:fldChar w:fldCharType="separate"/>
      </w:r>
      <w:r>
        <w:rPr>
          <w:color w:val="0000FF"/>
          <w:w w:val="105"/>
        </w:rPr>
        <w:t>个</w:t>
      </w:r>
      <w:r>
        <w:rPr>
          <w:color w:val="0000FF"/>
          <w:w w:val="105"/>
        </w:rPr>
        <w:fldChar w:fldCharType="end"/>
      </w:r>
      <w:r>
        <w:rPr>
          <w:color w:val="2B2A29"/>
          <w:w w:val="105"/>
        </w:rPr>
        <w:t>通信流</w:t>
      </w:r>
      <w:r>
        <w:rPr>
          <w:color w:val="2B2A29"/>
          <w:spacing w:val="-14"/>
          <w:w w:val="105"/>
        </w:rPr>
        <w:t>、</w:t>
      </w:r>
      <w:r>
        <w:rPr>
          <w:color w:val="2B2A29"/>
          <w:w w:val="105"/>
        </w:rPr>
        <w:t>计算架构等，</w:t>
      </w:r>
    </w:p>
    <w:p>
      <w:r>
        <w:rPr>
          <w:color w:val="2B2A29"/>
          <w:spacing w:val="-2"/>
          <w:w w:val="105"/>
        </w:rPr>
        <w:t>client-server,</w:t>
      </w:r>
      <w:r>
        <w:rPr>
          <w:color w:val="2B2A29"/>
          <w:spacing w:val="-11"/>
          <w:w w:val="105"/>
        </w:rPr>
        <w:t xml:space="preserve"> </w:t>
      </w:r>
      <w:r>
        <w:fldChar w:fldCharType="begin"/>
      </w:r>
      <w:r>
        <w:instrText xml:space="preserve"> HYPERLINK \l "_bookmark159" </w:instrText>
      </w:r>
      <w:r>
        <w:fldChar w:fldCharType="separate"/>
      </w:r>
      <w:r>
        <w:rPr>
          <w:color w:val="0000FF"/>
          <w:spacing w:val="-1"/>
          <w:w w:val="105"/>
        </w:rPr>
        <w:t>196</w:t>
      </w:r>
      <w:r>
        <w:rPr>
          <w:color w:val="0000FF"/>
          <w:spacing w:val="-1"/>
          <w:w w:val="105"/>
        </w:rPr>
        <w:fldChar w:fldCharType="end"/>
      </w:r>
    </w:p>
    <w:p>
      <w:pPr>
        <w:pStyle w:val="11"/>
        <w:spacing w:before="47"/>
        <w:ind w:left="1120"/>
      </w:pPr>
      <w:r>
        <w:rPr>
          <w:color w:val="2B2A29"/>
          <w:spacing w:val="-2"/>
          <w:w w:val="105"/>
        </w:rPr>
        <w:t>客户端服务器，</w:t>
      </w:r>
      <w:r>
        <w:fldChar w:fldCharType="begin"/>
      </w:r>
      <w:r>
        <w:instrText xml:space="preserve"> HYPERLINK \l "_bookmark159" </w:instrText>
      </w:r>
      <w:r>
        <w:fldChar w:fldCharType="separate"/>
      </w:r>
      <w:r>
        <w:rPr>
          <w:color w:val="0000FF"/>
          <w:spacing w:val="-1"/>
          <w:w w:val="105"/>
        </w:rPr>
        <w:t>196</w:t>
      </w:r>
      <w:r>
        <w:rPr>
          <w:color w:val="0000FF"/>
          <w:spacing w:val="-1"/>
          <w:w w:val="105"/>
        </w:rPr>
        <w:fldChar w:fldCharType="end"/>
      </w:r>
    </w:p>
    <w:p>
      <w:r>
        <w:rPr>
          <w:color w:val="2B2A29"/>
          <w:spacing w:val="-1"/>
          <w:w w:val="105"/>
        </w:rPr>
        <w:t>n-tier,</w:t>
      </w:r>
      <w:r>
        <w:rPr>
          <w:color w:val="2B2A29"/>
          <w:spacing w:val="-14"/>
          <w:w w:val="105"/>
        </w:rPr>
        <w:t xml:space="preserve"> </w:t>
      </w:r>
      <w:r>
        <w:fldChar w:fldCharType="begin"/>
      </w:r>
      <w:r>
        <w:instrText xml:space="preserve"> HYPERLINK \l "_bookmark160" </w:instrText>
      </w:r>
      <w:r>
        <w:fldChar w:fldCharType="separate"/>
      </w:r>
      <w:r>
        <w:rPr>
          <w:color w:val="0000FF"/>
          <w:spacing w:val="-1"/>
          <w:w w:val="105"/>
        </w:rPr>
        <w:t>197</w:t>
      </w:r>
      <w:r>
        <w:rPr>
          <w:color w:val="0000FF"/>
          <w:spacing w:val="-1"/>
          <w:w w:val="105"/>
        </w:rPr>
        <w:fldChar w:fldCharType="end"/>
      </w:r>
    </w:p>
    <w:p>
      <w:pPr>
        <w:pStyle w:val="11"/>
        <w:spacing w:before="48"/>
        <w:ind w:left="1120"/>
      </w:pPr>
      <w:r>
        <w:rPr>
          <w:color w:val="2B2A29"/>
          <w:spacing w:val="-1"/>
          <w:w w:val="105"/>
        </w:rPr>
        <w:t>n层，</w:t>
      </w:r>
      <w:r>
        <w:fldChar w:fldCharType="begin"/>
      </w:r>
      <w:r>
        <w:instrText xml:space="preserve"> HYPERLINK \l "_bookmark160" </w:instrText>
      </w:r>
      <w:r>
        <w:fldChar w:fldCharType="separate"/>
      </w:r>
      <w:r>
        <w:rPr>
          <w:color w:val="0000FF"/>
          <w:spacing w:val="-1"/>
          <w:w w:val="105"/>
        </w:rPr>
        <w:t>197</w:t>
      </w:r>
      <w:r>
        <w:rPr>
          <w:color w:val="0000FF"/>
          <w:spacing w:val="-1"/>
          <w:w w:val="105"/>
        </w:rPr>
        <w:fldChar w:fldCharType="end"/>
      </w:r>
    </w:p>
    <w:p>
      <w:r>
        <w:rPr>
          <w:color w:val="2B2A29"/>
          <w:w w:val="105"/>
        </w:rPr>
        <w:t>peer-to-peer,</w:t>
      </w:r>
      <w:r>
        <w:rPr>
          <w:color w:val="2B2A29"/>
          <w:spacing w:val="-9"/>
          <w:w w:val="105"/>
        </w:rPr>
        <w:t xml:space="preserve"> </w:t>
      </w:r>
      <w:r>
        <w:fldChar w:fldCharType="begin"/>
      </w:r>
      <w:r>
        <w:instrText xml:space="preserve"> HYPERLINK \l "_bookmark159" </w:instrText>
      </w:r>
      <w:r>
        <w:fldChar w:fldCharType="separate"/>
      </w:r>
      <w:r>
        <w:rPr>
          <w:color w:val="0000FF"/>
          <w:w w:val="105"/>
        </w:rPr>
        <w:t>196</w:t>
      </w:r>
      <w:r>
        <w:rPr>
          <w:color w:val="0000FF"/>
          <w:w w:val="105"/>
        </w:rPr>
        <w:fldChar w:fldCharType="end"/>
      </w:r>
      <w:r>
        <w:rPr>
          <w:color w:val="2B2A29"/>
          <w:w w:val="105"/>
        </w:rPr>
        <w:t xml:space="preserve"> three-tier,</w:t>
      </w:r>
      <w:r>
        <w:rPr>
          <w:color w:val="2B2A29"/>
          <w:spacing w:val="-13"/>
          <w:w w:val="105"/>
        </w:rPr>
        <w:t xml:space="preserve"> </w:t>
      </w:r>
      <w:r>
        <w:rPr>
          <w:color w:val="2B2A29"/>
          <w:w w:val="105"/>
        </w:rPr>
        <w:t xml:space="preserve"> connection models, </w:t>
      </w:r>
      <w:r>
        <w:rPr>
          <w:color w:val="0000FF"/>
          <w:spacing w:val="1"/>
          <w:w w:val="105"/>
        </w:rPr>
        <w:t xml:space="preserve"> </w:t>
      </w:r>
      <w:r>
        <w:rPr>
          <w:color w:val="2B2A29"/>
          <w:w w:val="105"/>
        </w:rPr>
        <w:t>endpoint</w:t>
      </w:r>
      <w:r>
        <w:rPr>
          <w:color w:val="2B2A29"/>
          <w:spacing w:val="1"/>
          <w:w w:val="105"/>
        </w:rPr>
        <w:t xml:space="preserve"> </w:t>
      </w:r>
      <w:r>
        <w:rPr>
          <w:color w:val="2B2A29"/>
          <w:w w:val="105"/>
        </w:rPr>
        <w:t>and</w:t>
      </w:r>
      <w:r>
        <w:rPr>
          <w:color w:val="2B2A29"/>
          <w:spacing w:val="1"/>
          <w:w w:val="105"/>
        </w:rPr>
        <w:t xml:space="preserve"> </w:t>
      </w:r>
      <w:r>
        <w:rPr>
          <w:color w:val="2B2A29"/>
          <w:w w:val="105"/>
        </w:rPr>
        <w:t>service,</w:t>
      </w:r>
      <w:r>
        <w:rPr>
          <w:color w:val="2B2A29"/>
          <w:spacing w:val="2"/>
          <w:w w:val="105"/>
        </w:rPr>
        <w:t xml:space="preserve"> </w:t>
      </w:r>
      <w:r>
        <w:rPr>
          <w:color w:val="0000FF"/>
          <w:spacing w:val="-55"/>
          <w:w w:val="105"/>
        </w:rPr>
        <w:t xml:space="preserve"> </w:t>
      </w:r>
      <w:r>
        <w:rPr>
          <w:color w:val="2B2A29"/>
        </w:rPr>
        <w:t xml:space="preserve">gRPC service, </w:t>
      </w:r>
      <w:r>
        <w:rPr>
          <w:color w:val="0000FF"/>
          <w:spacing w:val="1"/>
        </w:rPr>
        <w:t xml:space="preserve"> </w:t>
      </w:r>
      <w:r>
        <w:rPr>
          <w:color w:val="2B2A29"/>
          <w:w w:val="105"/>
        </w:rPr>
        <w:t>HTTP</w:t>
      </w:r>
      <w:r>
        <w:rPr>
          <w:color w:val="2B2A29"/>
          <w:spacing w:val="-13"/>
          <w:w w:val="105"/>
        </w:rPr>
        <w:t xml:space="preserve"> </w:t>
      </w:r>
      <w:r>
        <w:rPr>
          <w:color w:val="2B2A29"/>
          <w:w w:val="105"/>
        </w:rPr>
        <w:t>model</w:t>
      </w:r>
    </w:p>
    <w:p>
      <w:pPr>
        <w:pStyle w:val="11"/>
        <w:spacing w:before="47"/>
        <w:ind w:left="1120"/>
      </w:pPr>
      <w:r>
        <w:rPr>
          <w:color w:val="2B2A29"/>
          <w:w w:val="105"/>
        </w:rPr>
        <w:t>对等，</w:t>
      </w:r>
      <w:r>
        <w:fldChar w:fldCharType="begin"/>
      </w:r>
      <w:r>
        <w:instrText xml:space="preserve"> HYPERLINK \l "_bookmark159" </w:instrText>
      </w:r>
      <w:r>
        <w:fldChar w:fldCharType="separate"/>
      </w:r>
      <w:r>
        <w:rPr>
          <w:color w:val="0000FF"/>
          <w:w w:val="105"/>
        </w:rPr>
        <w:t>196</w:t>
      </w:r>
      <w:r>
        <w:rPr>
          <w:color w:val="0000FF"/>
          <w:w w:val="105"/>
        </w:rPr>
        <w:fldChar w:fldCharType="end"/>
      </w:r>
      <w:r>
        <w:fldChar w:fldCharType="begin"/>
      </w:r>
      <w:r>
        <w:instrText xml:space="preserve"> HYPERLINK \l "_bookmark159" </w:instrText>
      </w:r>
      <w:r>
        <w:fldChar w:fldCharType="separate"/>
      </w:r>
      <w:r>
        <w:rPr>
          <w:color w:val="0000FF"/>
          <w:w w:val="105"/>
        </w:rPr>
        <w:t>个</w:t>
      </w:r>
      <w:r>
        <w:rPr>
          <w:color w:val="0000FF"/>
          <w:w w:val="105"/>
        </w:rPr>
        <w:fldChar w:fldCharType="end"/>
      </w:r>
      <w:r>
        <w:rPr>
          <w:color w:val="2B2A29"/>
          <w:w w:val="105"/>
        </w:rPr>
        <w:t>三层，连接模型，端点和服务，</w:t>
      </w:r>
      <w:r>
        <w:rPr>
          <w:color w:val="2B2A29"/>
        </w:rPr>
        <w:t>gRPC服务，</w:t>
      </w:r>
      <w:r>
        <w:rPr>
          <w:color w:val="2B2A29"/>
          <w:w w:val="105"/>
        </w:rPr>
        <w:t>HTTP模型</w:t>
      </w:r>
    </w:p>
    <w:p>
      <w:r>
        <w:rPr>
          <w:color w:val="2B2A29"/>
        </w:rPr>
        <w:t>caller</w:t>
      </w:r>
      <w:r>
        <w:rPr>
          <w:color w:val="2B2A29"/>
          <w:spacing w:val="5"/>
        </w:rPr>
        <w:t xml:space="preserve"> </w:t>
      </w:r>
      <w:r>
        <w:rPr>
          <w:color w:val="2B2A29"/>
        </w:rPr>
        <w:t>object,</w:t>
      </w:r>
      <w:r>
        <w:rPr>
          <w:color w:val="2B2A29"/>
          <w:spacing w:val="5"/>
        </w:rPr>
        <w:t xml:space="preserve"> </w:t>
      </w:r>
      <w:r>
        <w:fldChar w:fldCharType="begin"/>
      </w:r>
      <w:r>
        <w:instrText xml:space="preserve"> HYPERLINK \l "_bookmark163" </w:instrText>
      </w:r>
      <w:r>
        <w:fldChar w:fldCharType="separate"/>
      </w:r>
      <w:r>
        <w:rPr>
          <w:color w:val="0000FF"/>
        </w:rPr>
        <w:t>200,</w:t>
      </w:r>
      <w:r>
        <w:rPr>
          <w:color w:val="0000FF"/>
          <w:spacing w:val="5"/>
        </w:rPr>
        <w:t xml:space="preserve"> </w:t>
      </w:r>
      <w:r>
        <w:rPr>
          <w:color w:val="0000FF"/>
          <w:spacing w:val="5"/>
        </w:rPr>
        <w:fldChar w:fldCharType="end"/>
      </w:r>
      <w:r>
        <w:fldChar w:fldCharType="begin"/>
      </w:r>
      <w:r>
        <w:instrText xml:space="preserve"> HYPERLINK \l "_bookmark164" </w:instrText>
      </w:r>
      <w:r>
        <w:fldChar w:fldCharType="separate"/>
      </w:r>
      <w:r>
        <w:rPr>
          <w:color w:val="0000FF"/>
        </w:rPr>
        <w:t>201</w:t>
      </w:r>
      <w:r>
        <w:rPr>
          <w:color w:val="0000FF"/>
        </w:rPr>
        <w:fldChar w:fldCharType="end"/>
      </w:r>
    </w:p>
    <w:p>
      <w:pPr>
        <w:pStyle w:val="11"/>
        <w:spacing w:line="249" w:lineRule="exact"/>
        <w:ind w:left="1120"/>
      </w:pPr>
      <w:r>
        <w:rPr>
          <w:color w:val="2B2A29"/>
        </w:rPr>
        <w:t>调用者对象，</w:t>
      </w:r>
      <w:r>
        <w:fldChar w:fldCharType="begin"/>
      </w:r>
      <w:r>
        <w:instrText xml:space="preserve"> HYPERLINK \l "_bookmark163" </w:instrText>
      </w:r>
      <w:r>
        <w:fldChar w:fldCharType="separate"/>
      </w:r>
      <w:r>
        <w:rPr>
          <w:color w:val="0000FF"/>
        </w:rPr>
        <w:t>200，</w:t>
      </w:r>
      <w:r>
        <w:rPr>
          <w:color w:val="0000FF"/>
          <w:spacing w:val="5"/>
        </w:rPr>
        <w:fldChar w:fldCharType="end"/>
      </w:r>
    </w:p>
    <w:p>
      <w:r>
        <w:rPr>
          <w:color w:val="2B2A29"/>
        </w:rPr>
        <w:t xml:space="preserve">client, </w:t>
      </w:r>
      <w:r>
        <w:fldChar w:fldCharType="begin"/>
      </w:r>
      <w:r>
        <w:instrText xml:space="preserve"> HYPERLINK \l "_bookmark177" </w:instrText>
      </w:r>
      <w:r>
        <w:fldChar w:fldCharType="separate"/>
      </w:r>
      <w:r>
        <w:rPr>
          <w:color w:val="0000FF"/>
        </w:rPr>
        <w:t>213–216</w:t>
      </w:r>
      <w:r>
        <w:rPr>
          <w:color w:val="0000FF"/>
        </w:rPr>
        <w:fldChar w:fldCharType="end"/>
      </w:r>
    </w:p>
    <w:p>
      <w:pPr>
        <w:pStyle w:val="11"/>
        <w:spacing w:before="47"/>
        <w:ind w:left="1120"/>
      </w:pPr>
      <w:r>
        <w:rPr>
          <w:color w:val="2B2A29"/>
        </w:rPr>
        <w:t>客户端，</w:t>
      </w:r>
      <w:r>
        <w:fldChar w:fldCharType="begin"/>
      </w:r>
      <w:r>
        <w:instrText xml:space="preserve"> HYPERLINK \l "_bookmark177" </w:instrText>
      </w:r>
      <w:r>
        <w:fldChar w:fldCharType="separate"/>
      </w:r>
      <w:r>
        <w:rPr>
          <w:color w:val="0000FF"/>
        </w:rPr>
        <w:t>213–216</w:t>
      </w:r>
      <w:r>
        <w:rPr>
          <w:color w:val="0000FF"/>
        </w:rPr>
        <w:fldChar w:fldCharType="end"/>
      </w:r>
    </w:p>
    <w:p>
      <w:r>
        <w:rPr>
          <w:color w:val="2B2A29"/>
          <w:w w:val="105"/>
        </w:rPr>
        <w:t>curl</w:t>
      </w:r>
      <w:r>
        <w:rPr>
          <w:color w:val="2B2A29"/>
          <w:spacing w:val="-1"/>
          <w:w w:val="105"/>
        </w:rPr>
        <w:t xml:space="preserve"> </w:t>
      </w:r>
      <w:r>
        <w:rPr>
          <w:color w:val="2B2A29"/>
          <w:w w:val="105"/>
        </w:rPr>
        <w:t>command,</w:t>
      </w:r>
      <w:r>
        <w:rPr>
          <w:color w:val="2B2A29"/>
          <w:spacing w:val="-1"/>
          <w:w w:val="105"/>
        </w:rPr>
        <w:t xml:space="preserve"> </w:t>
      </w:r>
      <w:r>
        <w:fldChar w:fldCharType="begin"/>
      </w:r>
      <w:r>
        <w:instrText xml:space="preserve"> HYPERLINK \l "_bookmark176" </w:instrText>
      </w:r>
      <w:r>
        <w:fldChar w:fldCharType="separate"/>
      </w:r>
      <w:r>
        <w:rPr>
          <w:color w:val="0000FF"/>
          <w:w w:val="105"/>
        </w:rPr>
        <w:t>215</w:t>
      </w:r>
      <w:r>
        <w:rPr>
          <w:color w:val="0000FF"/>
          <w:w w:val="105"/>
        </w:rPr>
        <w:fldChar w:fldCharType="end"/>
      </w:r>
    </w:p>
    <w:p>
      <w:pPr>
        <w:pStyle w:val="11"/>
        <w:spacing w:before="47"/>
        <w:ind w:left="1120"/>
      </w:pPr>
      <w:r>
        <w:rPr>
          <w:color w:val="2B2A29"/>
          <w:w w:val="105"/>
        </w:rPr>
        <w:t>卷曲命令，</w:t>
      </w:r>
      <w:r>
        <w:fldChar w:fldCharType="begin"/>
      </w:r>
      <w:r>
        <w:instrText xml:space="preserve"> HYPERLINK \l "_bookmark176" </w:instrText>
      </w:r>
      <w:r>
        <w:fldChar w:fldCharType="separate"/>
      </w:r>
      <w:r>
        <w:rPr>
          <w:color w:val="0000FF"/>
          <w:w w:val="105"/>
        </w:rPr>
        <w:t>215</w:t>
      </w:r>
      <w:r>
        <w:rPr>
          <w:color w:val="0000FF"/>
          <w:w w:val="105"/>
        </w:rPr>
        <w:fldChar w:fldCharType="end"/>
      </w:r>
    </w:p>
    <w:p>
      <w:r>
        <w:rPr>
          <w:color w:val="2B2A29"/>
        </w:rPr>
        <w:t>Hello</w:t>
      </w:r>
      <w:r>
        <w:rPr>
          <w:color w:val="2B2A29"/>
          <w:spacing w:val="-2"/>
        </w:rPr>
        <w:t xml:space="preserve"> </w:t>
      </w:r>
      <w:r>
        <w:rPr>
          <w:color w:val="2B2A29"/>
        </w:rPr>
        <w:t>World,</w:t>
      </w:r>
      <w:r>
        <w:rPr>
          <w:color w:val="2B2A29"/>
          <w:spacing w:val="-2"/>
        </w:rPr>
        <w:t xml:space="preserve"> </w:t>
      </w:r>
      <w:r>
        <w:fldChar w:fldCharType="begin"/>
      </w:r>
      <w:r>
        <w:instrText xml:space="preserve"> HYPERLINK \l "_bookmark166" </w:instrText>
      </w:r>
      <w:r>
        <w:fldChar w:fldCharType="separate"/>
      </w:r>
      <w:r>
        <w:rPr>
          <w:color w:val="0000FF"/>
        </w:rPr>
        <w:t>203</w:t>
      </w:r>
      <w:r>
        <w:rPr>
          <w:color w:val="0000FF"/>
        </w:rPr>
        <w:fldChar w:fldCharType="end"/>
      </w:r>
    </w:p>
    <w:p>
      <w:pPr>
        <w:pStyle w:val="11"/>
        <w:spacing w:before="47"/>
        <w:ind w:left="1120"/>
      </w:pPr>
      <w:r>
        <w:rPr>
          <w:color w:val="2B2A29"/>
        </w:rPr>
        <w:t>你好世界，</w:t>
      </w:r>
      <w:r>
        <w:fldChar w:fldCharType="begin"/>
      </w:r>
      <w:r>
        <w:instrText xml:space="preserve"> HYPERLINK \l "_bookmark166" </w:instrText>
      </w:r>
      <w:r>
        <w:fldChar w:fldCharType="separate"/>
      </w:r>
      <w:r>
        <w:rPr>
          <w:color w:val="0000FF"/>
        </w:rPr>
        <w:t>203</w:t>
      </w:r>
      <w:r>
        <w:rPr>
          <w:color w:val="0000FF"/>
        </w:rPr>
        <w:fldChar w:fldCharType="end"/>
      </w:r>
    </w:p>
    <w:p>
      <w:r>
        <w:rPr>
          <w:color w:val="2B2A29"/>
        </w:rPr>
        <w:t>POST</w:t>
      </w:r>
      <w:r>
        <w:rPr>
          <w:color w:val="2B2A29"/>
          <w:spacing w:val="24"/>
        </w:rPr>
        <w:t xml:space="preserve"> </w:t>
      </w:r>
      <w:r>
        <w:rPr>
          <w:color w:val="2B2A29"/>
        </w:rPr>
        <w:t>method,</w:t>
      </w:r>
      <w:r>
        <w:rPr>
          <w:color w:val="2B2A29"/>
          <w:spacing w:val="25"/>
        </w:rPr>
        <w:t xml:space="preserve"> </w:t>
      </w:r>
      <w:r>
        <w:fldChar w:fldCharType="begin"/>
      </w:r>
      <w:r>
        <w:instrText xml:space="preserve"> HYPERLINK \l "_bookmark176" </w:instrText>
      </w:r>
      <w:r>
        <w:fldChar w:fldCharType="separate"/>
      </w:r>
      <w:r>
        <w:rPr>
          <w:color w:val="0000FF"/>
        </w:rPr>
        <w:t>215</w:t>
      </w:r>
      <w:r>
        <w:rPr>
          <w:color w:val="0000FF"/>
        </w:rPr>
        <w:fldChar w:fldCharType="end"/>
      </w:r>
    </w:p>
    <w:p>
      <w:pPr>
        <w:pStyle w:val="11"/>
        <w:spacing w:before="47"/>
        <w:ind w:left="1120"/>
      </w:pPr>
      <w:r>
        <w:rPr>
          <w:color w:val="2B2A29"/>
        </w:rPr>
        <w:t>POST方法，</w:t>
      </w:r>
      <w:r>
        <w:fldChar w:fldCharType="begin"/>
      </w:r>
      <w:r>
        <w:instrText xml:space="preserve"> HYPERLINK \l "_bookmark176" </w:instrText>
      </w:r>
      <w:r>
        <w:fldChar w:fldCharType="separate"/>
      </w:r>
      <w:r>
        <w:rPr>
          <w:color w:val="0000FF"/>
        </w:rPr>
        <w:t>215</w:t>
      </w:r>
      <w:r>
        <w:rPr>
          <w:color w:val="0000FF"/>
        </w:rPr>
        <w:fldChar w:fldCharType="end"/>
      </w:r>
    </w:p>
    <w:p>
      <w:r>
        <w:rPr>
          <w:color w:val="2B2A29"/>
          <w:w w:val="105"/>
        </w:rPr>
        <w:t>request</w:t>
      </w:r>
      <w:r>
        <w:rPr>
          <w:color w:val="2B2A29"/>
          <w:spacing w:val="1"/>
          <w:w w:val="105"/>
        </w:rPr>
        <w:t xml:space="preserve"> </w:t>
      </w:r>
      <w:r>
        <w:rPr>
          <w:color w:val="2B2A29"/>
          <w:w w:val="105"/>
        </w:rPr>
        <w:t>object,</w:t>
      </w:r>
      <w:r>
        <w:rPr>
          <w:color w:val="2B2A29"/>
          <w:spacing w:val="1"/>
          <w:w w:val="105"/>
        </w:rPr>
        <w:t xml:space="preserve"> </w:t>
      </w:r>
      <w:r>
        <w:fldChar w:fldCharType="begin"/>
      </w:r>
      <w:r>
        <w:instrText xml:space="preserve"> HYPERLINK \l "_bookmark163" </w:instrText>
      </w:r>
      <w:r>
        <w:fldChar w:fldCharType="separate"/>
      </w:r>
      <w:r>
        <w:rPr>
          <w:color w:val="0000FF"/>
          <w:w w:val="105"/>
        </w:rPr>
        <w:t>200</w:t>
      </w:r>
      <w:r>
        <w:rPr>
          <w:color w:val="0000FF"/>
          <w:w w:val="105"/>
        </w:rPr>
        <w:fldChar w:fldCharType="end"/>
      </w:r>
    </w:p>
    <w:p>
      <w:pPr>
        <w:pStyle w:val="11"/>
        <w:spacing w:before="47"/>
        <w:ind w:left="1120"/>
      </w:pPr>
      <w:r>
        <w:rPr>
          <w:color w:val="2B2A29"/>
          <w:w w:val="105"/>
        </w:rPr>
        <w:t>请求对象，</w:t>
      </w:r>
      <w:r>
        <w:fldChar w:fldCharType="begin"/>
      </w:r>
      <w:r>
        <w:instrText xml:space="preserve"> HYPERLINK \l "_bookmark163" </w:instrText>
      </w:r>
      <w:r>
        <w:fldChar w:fldCharType="separate"/>
      </w:r>
      <w:r>
        <w:rPr>
          <w:color w:val="0000FF"/>
          <w:w w:val="105"/>
        </w:rPr>
        <w:t>200</w:t>
      </w:r>
      <w:r>
        <w:rPr>
          <w:color w:val="0000FF"/>
          <w:w w:val="105"/>
        </w:rPr>
        <w:fldChar w:fldCharType="end"/>
      </w:r>
    </w:p>
    <w:p>
      <w:r>
        <w:rPr>
          <w:color w:val="2B2A29"/>
          <w:w w:val="105"/>
        </w:rPr>
        <w:t>ResourceConfig</w:t>
      </w:r>
      <w:r>
        <w:rPr>
          <w:color w:val="2B2A29"/>
          <w:spacing w:val="-6"/>
          <w:w w:val="105"/>
        </w:rPr>
        <w:t xml:space="preserve"> </w:t>
      </w:r>
      <w:r>
        <w:rPr>
          <w:color w:val="2B2A29"/>
          <w:w w:val="105"/>
        </w:rPr>
        <w:t>annotation,</w:t>
      </w:r>
      <w:r>
        <w:rPr>
          <w:color w:val="2B2A29"/>
          <w:spacing w:val="-5"/>
          <w:w w:val="105"/>
        </w:rPr>
        <w:t xml:space="preserve"> </w:t>
      </w:r>
      <w:r>
        <w:fldChar w:fldCharType="begin"/>
      </w:r>
      <w:r>
        <w:instrText xml:space="preserve"> HYPERLINK \l "_bookmark168" </w:instrText>
      </w:r>
      <w:r>
        <w:fldChar w:fldCharType="separate"/>
      </w:r>
      <w:r>
        <w:rPr>
          <w:color w:val="0000FF"/>
          <w:w w:val="105"/>
        </w:rPr>
        <w:t>205</w:t>
      </w:r>
      <w:r>
        <w:rPr>
          <w:color w:val="0000FF"/>
          <w:w w:val="105"/>
        </w:rPr>
        <w:fldChar w:fldCharType="end"/>
      </w:r>
    </w:p>
    <w:p>
      <w:pPr>
        <w:pStyle w:val="11"/>
        <w:spacing w:before="47"/>
        <w:ind w:left="1120"/>
      </w:pPr>
      <w:r>
        <w:rPr>
          <w:color w:val="2B2A29"/>
          <w:w w:val="105"/>
        </w:rPr>
        <w:t>ResourceConfig注释，</w:t>
      </w:r>
      <w:r>
        <w:fldChar w:fldCharType="begin"/>
      </w:r>
      <w:r>
        <w:instrText xml:space="preserve"> HYPERLINK \l "_bookmark168" </w:instrText>
      </w:r>
      <w:r>
        <w:fldChar w:fldCharType="separate"/>
      </w:r>
      <w:r>
        <w:rPr>
          <w:color w:val="0000FF"/>
          <w:w w:val="105"/>
        </w:rPr>
        <w:t>205</w:t>
      </w:r>
      <w:r>
        <w:rPr>
          <w:color w:val="0000FF"/>
          <w:w w:val="105"/>
        </w:rPr>
        <w:fldChar w:fldCharType="end"/>
      </w:r>
    </w:p>
    <w:p>
      <w:r>
        <w:rPr>
          <w:color w:val="2B2A29"/>
          <w:w w:val="105"/>
        </w:rPr>
        <w:t>sequence diagram,</w:t>
      </w:r>
      <w:r>
        <w:rPr>
          <w:color w:val="2B2A29"/>
          <w:spacing w:val="1"/>
          <w:w w:val="105"/>
        </w:rPr>
        <w:t xml:space="preserve"> </w:t>
      </w:r>
      <w:r>
        <w:fldChar w:fldCharType="begin"/>
      </w:r>
      <w:r>
        <w:instrText xml:space="preserve"> HYPERLINK \l "_bookmark165" </w:instrText>
      </w:r>
      <w:r>
        <w:fldChar w:fldCharType="separate"/>
      </w:r>
      <w:r>
        <w:rPr>
          <w:color w:val="0000FF"/>
          <w:w w:val="105"/>
        </w:rPr>
        <w:t>202</w:t>
      </w:r>
      <w:r>
        <w:rPr>
          <w:color w:val="0000FF"/>
          <w:w w:val="105"/>
        </w:rPr>
        <w:fldChar w:fldCharType="end"/>
      </w:r>
    </w:p>
    <w:p>
      <w:pPr>
        <w:pStyle w:val="11"/>
        <w:spacing w:before="48"/>
        <w:ind w:left="1120"/>
      </w:pPr>
      <w:r>
        <w:rPr>
          <w:color w:val="2B2A29"/>
          <w:w w:val="105"/>
        </w:rPr>
        <w:t>序列图，</w:t>
      </w:r>
      <w:r>
        <w:fldChar w:fldCharType="begin"/>
      </w:r>
      <w:r>
        <w:instrText xml:space="preserve"> HYPERLINK \l "_bookmark165" </w:instrText>
      </w:r>
      <w:r>
        <w:fldChar w:fldCharType="separate"/>
      </w:r>
      <w:r>
        <w:rPr>
          <w:color w:val="0000FF"/>
          <w:w w:val="105"/>
        </w:rPr>
        <w:t>202</w:t>
      </w:r>
      <w:r>
        <w:rPr>
          <w:color w:val="0000FF"/>
          <w:w w:val="105"/>
        </w:rPr>
        <w:fldChar w:fldCharType="end"/>
      </w:r>
    </w:p>
    <w:p>
      <w:r>
        <w:rPr>
          <w:color w:val="2B2A29"/>
        </w:rPr>
        <w:t xml:space="preserve">service, </w:t>
      </w:r>
      <w:r>
        <w:fldChar w:fldCharType="begin"/>
      </w:r>
      <w:r>
        <w:instrText xml:space="preserve"> HYPERLINK \l "_bookmark169" </w:instrText>
      </w:r>
      <w:r>
        <w:fldChar w:fldCharType="separate"/>
      </w:r>
      <w:r>
        <w:rPr>
          <w:color w:val="0000FF"/>
        </w:rPr>
        <w:t>201–206</w:t>
      </w:r>
      <w:r>
        <w:rPr>
          <w:color w:val="0000FF"/>
        </w:rPr>
        <w:fldChar w:fldCharType="end"/>
      </w:r>
      <w:r>
        <w:rPr>
          <w:color w:val="0000FF"/>
          <w:spacing w:val="1"/>
        </w:rPr>
        <w:t xml:space="preserve"> </w:t>
      </w:r>
      <w:r>
        <w:rPr>
          <w:color w:val="2B2A29"/>
          <w:w w:val="105"/>
        </w:rPr>
        <w:t>ServiceConfig</w:t>
      </w:r>
      <w:r>
        <w:rPr>
          <w:color w:val="2B2A29"/>
          <w:spacing w:val="-2"/>
          <w:w w:val="105"/>
        </w:rPr>
        <w:t xml:space="preserve"> </w:t>
      </w:r>
      <w:r>
        <w:rPr>
          <w:color w:val="2B2A29"/>
          <w:w w:val="105"/>
        </w:rPr>
        <w:t>annotation</w:t>
      </w:r>
    </w:p>
    <w:p>
      <w:pPr>
        <w:pStyle w:val="11"/>
        <w:spacing w:before="47" w:line="285" w:lineRule="auto"/>
        <w:ind w:left="1120" w:right="535"/>
      </w:pPr>
      <w:r>
        <w:rPr>
          <w:color w:val="2B2A29"/>
        </w:rPr>
        <w:t>服务，</w:t>
      </w:r>
      <w:r>
        <w:fldChar w:fldCharType="begin"/>
      </w:r>
      <w:r>
        <w:instrText xml:space="preserve"> HYPERLINK \l "_bookmark169" </w:instrText>
      </w:r>
      <w:r>
        <w:fldChar w:fldCharType="separate"/>
      </w:r>
      <w:r>
        <w:rPr>
          <w:color w:val="0000FF"/>
        </w:rPr>
        <w:t>201–206</w:t>
      </w:r>
      <w:r>
        <w:rPr>
          <w:color w:val="0000FF"/>
        </w:rPr>
        <w:fldChar w:fldCharType="end"/>
      </w:r>
      <w:r>
        <w:t xml:space="preserve"> </w:t>
      </w:r>
      <w:r>
        <w:rPr>
          <w:color w:val="2B2A29"/>
          <w:w w:val="105"/>
        </w:rPr>
        <w:t>ServiceConfig注释</w:t>
      </w:r>
    </w:p>
    <w:p>
      <w:r>
        <w:rPr>
          <w:color w:val="2B2A29"/>
          <w:w w:val="105"/>
        </w:rPr>
        <w:t>properties,</w:t>
      </w:r>
      <w:r>
        <w:rPr>
          <w:color w:val="2B2A29"/>
          <w:spacing w:val="-7"/>
          <w:w w:val="105"/>
        </w:rPr>
        <w:t xml:space="preserve"> </w:t>
      </w:r>
      <w:r>
        <w:fldChar w:fldCharType="begin"/>
      </w:r>
      <w:r>
        <w:instrText xml:space="preserve"> HYPERLINK \l "_bookmark167" </w:instrText>
      </w:r>
      <w:r>
        <w:fldChar w:fldCharType="separate"/>
      </w:r>
      <w:r>
        <w:rPr>
          <w:color w:val="0000FF"/>
          <w:w w:val="105"/>
        </w:rPr>
        <w:t>204</w:t>
      </w:r>
      <w:r>
        <w:rPr>
          <w:color w:val="0000FF"/>
          <w:w w:val="105"/>
        </w:rPr>
        <w:fldChar w:fldCharType="end"/>
      </w:r>
    </w:p>
    <w:p>
      <w:pPr>
        <w:pStyle w:val="11"/>
        <w:spacing w:line="251" w:lineRule="exact"/>
        <w:ind w:right="1565"/>
        <w:jc w:val="right"/>
      </w:pPr>
      <w:r>
        <w:rPr>
          <w:color w:val="2B2A29"/>
          <w:w w:val="105"/>
        </w:rPr>
        <w:t>财产，</w:t>
      </w:r>
      <w:r>
        <w:fldChar w:fldCharType="begin"/>
      </w:r>
      <w:r>
        <w:instrText xml:space="preserve"> HYPERLINK \l "_bookmark167" </w:instrText>
      </w:r>
      <w:r>
        <w:fldChar w:fldCharType="separate"/>
      </w:r>
      <w:r>
        <w:rPr>
          <w:color w:val="0000FF"/>
          <w:w w:val="105"/>
        </w:rPr>
        <w:t>204</w:t>
      </w:r>
      <w:r>
        <w:rPr>
          <w:color w:val="0000FF"/>
          <w:w w:val="105"/>
        </w:rPr>
        <w:fldChar w:fldCharType="end"/>
      </w:r>
    </w:p>
    <w:p>
      <w:r>
        <w:rPr>
          <w:color w:val="2B2A29"/>
          <w:w w:val="105"/>
        </w:rPr>
        <w:t>set</w:t>
      </w:r>
      <w:r>
        <w:rPr>
          <w:color w:val="2B2A29"/>
          <w:spacing w:val="-8"/>
          <w:w w:val="105"/>
        </w:rPr>
        <w:t xml:space="preserve"> </w:t>
      </w:r>
      <w:r>
        <w:rPr>
          <w:color w:val="2B2A29"/>
          <w:w w:val="105"/>
        </w:rPr>
        <w:t>options,</w:t>
      </w:r>
      <w:r>
        <w:rPr>
          <w:color w:val="2B2A29"/>
          <w:spacing w:val="-8"/>
          <w:w w:val="105"/>
        </w:rPr>
        <w:t xml:space="preserve"> </w:t>
      </w:r>
      <w:r>
        <w:fldChar w:fldCharType="begin"/>
      </w:r>
      <w:r>
        <w:instrText xml:space="preserve"> HYPERLINK \l "_bookmark176" </w:instrText>
      </w:r>
      <w:r>
        <w:fldChar w:fldCharType="separate"/>
      </w:r>
      <w:r>
        <w:rPr>
          <w:color w:val="0000FF"/>
          <w:w w:val="105"/>
        </w:rPr>
        <w:t>215</w:t>
      </w:r>
      <w:r>
        <w:rPr>
          <w:color w:val="0000FF"/>
          <w:w w:val="105"/>
        </w:rPr>
        <w:fldChar w:fldCharType="end"/>
      </w:r>
    </w:p>
    <w:p>
      <w:pPr>
        <w:pStyle w:val="11"/>
        <w:spacing w:before="47"/>
        <w:ind w:right="1656"/>
        <w:jc w:val="right"/>
      </w:pPr>
      <w:r>
        <w:rPr>
          <w:color w:val="2B2A29"/>
          <w:w w:val="105"/>
        </w:rPr>
        <w:t>设置选项，</w:t>
      </w:r>
      <w:r>
        <w:fldChar w:fldCharType="begin"/>
      </w:r>
      <w:r>
        <w:instrText xml:space="preserve"> HYPERLINK \l "_bookmark176" </w:instrText>
      </w:r>
      <w:r>
        <w:fldChar w:fldCharType="separate"/>
      </w:r>
      <w:r>
        <w:rPr>
          <w:color w:val="0000FF"/>
          <w:w w:val="105"/>
        </w:rPr>
        <w:t>215</w:t>
      </w:r>
      <w:r>
        <w:rPr>
          <w:color w:val="0000FF"/>
          <w:w w:val="105"/>
        </w:rPr>
        <w:fldChar w:fldCharType="end"/>
      </w:r>
    </w:p>
    <w:p>
      <w:r>
        <w:rPr>
          <w:color w:val="2B2A29"/>
        </w:rPr>
        <w:t>HTTP</w:t>
      </w:r>
      <w:r>
        <w:rPr>
          <w:color w:val="2B2A29"/>
          <w:spacing w:val="2"/>
        </w:rPr>
        <w:t xml:space="preserve"> </w:t>
      </w:r>
      <w:r>
        <w:rPr>
          <w:color w:val="2B2A29"/>
        </w:rPr>
        <w:t>protocol,</w:t>
      </w:r>
      <w:r>
        <w:rPr>
          <w:color w:val="2B2A29"/>
          <w:spacing w:val="3"/>
        </w:rPr>
        <w:t xml:space="preserve"> </w:t>
      </w:r>
      <w:r>
        <w:fldChar w:fldCharType="begin"/>
      </w:r>
      <w:r>
        <w:instrText xml:space="preserve"> HYPERLINK \l "_bookmark158" </w:instrText>
      </w:r>
      <w:r>
        <w:fldChar w:fldCharType="separate"/>
      </w:r>
      <w:r>
        <w:rPr>
          <w:color w:val="0000FF"/>
        </w:rPr>
        <w:t>195,</w:t>
      </w:r>
      <w:r>
        <w:rPr>
          <w:color w:val="0000FF"/>
          <w:spacing w:val="3"/>
        </w:rPr>
        <w:t xml:space="preserve"> </w:t>
      </w:r>
      <w:r>
        <w:rPr>
          <w:color w:val="0000FF"/>
          <w:spacing w:val="3"/>
        </w:rPr>
        <w:fldChar w:fldCharType="end"/>
      </w:r>
      <w:r>
        <w:fldChar w:fldCharType="begin"/>
      </w:r>
      <w:r>
        <w:instrText xml:space="preserve"> HYPERLINK \l "_bookmark161" </w:instrText>
      </w:r>
      <w:r>
        <w:fldChar w:fldCharType="separate"/>
      </w:r>
      <w:r>
        <w:rPr>
          <w:color w:val="0000FF"/>
        </w:rPr>
        <w:t>198</w:t>
      </w:r>
      <w:r>
        <w:rPr>
          <w:color w:val="0000FF"/>
        </w:rPr>
        <w:fldChar w:fldCharType="end"/>
      </w:r>
    </w:p>
    <w:p>
      <w:pPr>
        <w:pStyle w:val="11"/>
        <w:spacing w:before="47"/>
        <w:ind w:left="820"/>
      </w:pPr>
      <w:r>
        <w:rPr>
          <w:color w:val="2B2A29"/>
        </w:rPr>
        <w:t>HTTP协议，</w:t>
      </w:r>
      <w:r>
        <w:fldChar w:fldCharType="begin"/>
      </w:r>
      <w:r>
        <w:instrText xml:space="preserve"> HYPERLINK \l "_bookmark158" </w:instrText>
      </w:r>
      <w:r>
        <w:fldChar w:fldCharType="separate"/>
      </w:r>
      <w:r>
        <w:rPr>
          <w:color w:val="0000FF"/>
        </w:rPr>
        <w:t>195，</w:t>
      </w:r>
      <w:r>
        <w:rPr>
          <w:color w:val="0000FF"/>
          <w:spacing w:val="3"/>
        </w:rPr>
        <w:fldChar w:fldCharType="end"/>
      </w:r>
    </w:p>
    <w:p>
      <w:r>
        <w:rPr>
          <w:color w:val="2B2A29"/>
          <w:spacing w:val="-2"/>
          <w:w w:val="105"/>
        </w:rPr>
        <w:t>listener,</w:t>
      </w:r>
      <w:r>
        <w:rPr>
          <w:color w:val="2B2A29"/>
          <w:spacing w:val="-12"/>
          <w:w w:val="105"/>
        </w:rPr>
        <w:t xml:space="preserve"> </w:t>
      </w:r>
      <w:r>
        <w:fldChar w:fldCharType="begin"/>
      </w:r>
      <w:r>
        <w:instrText xml:space="preserve"> HYPERLINK \l "_bookmark162" </w:instrText>
      </w:r>
      <w:r>
        <w:fldChar w:fldCharType="separate"/>
      </w:r>
      <w:r>
        <w:rPr>
          <w:color w:val="0000FF"/>
          <w:spacing w:val="-1"/>
          <w:w w:val="105"/>
        </w:rPr>
        <w:t>199</w:t>
      </w:r>
      <w:r>
        <w:rPr>
          <w:color w:val="0000FF"/>
          <w:spacing w:val="-1"/>
          <w:w w:val="105"/>
        </w:rPr>
        <w:fldChar w:fldCharType="end"/>
      </w:r>
    </w:p>
    <w:p>
      <w:pPr>
        <w:pStyle w:val="11"/>
        <w:spacing w:before="47"/>
        <w:ind w:left="820"/>
      </w:pPr>
      <w:r>
        <w:rPr>
          <w:color w:val="2B2A29"/>
          <w:spacing w:val="-2"/>
          <w:w w:val="105"/>
        </w:rPr>
        <w:t>听众，</w:t>
      </w:r>
      <w:r>
        <w:fldChar w:fldCharType="begin"/>
      </w:r>
      <w:r>
        <w:instrText xml:space="preserve"> HYPERLINK \l "_bookmark162" </w:instrText>
      </w:r>
      <w:r>
        <w:fldChar w:fldCharType="separate"/>
      </w:r>
      <w:r>
        <w:rPr>
          <w:color w:val="0000FF"/>
          <w:spacing w:val="-1"/>
          <w:w w:val="105"/>
        </w:rPr>
        <w:t>199</w:t>
      </w:r>
      <w:r>
        <w:rPr>
          <w:color w:val="0000FF"/>
          <w:spacing w:val="-1"/>
          <w:w w:val="105"/>
        </w:rPr>
        <w:fldChar w:fldCharType="end"/>
      </w:r>
    </w:p>
    <w:p>
      <w:r>
        <w:rPr>
          <w:color w:val="2B2A29"/>
        </w:rPr>
        <w:t>OSI protocol,</w:t>
      </w:r>
      <w:r>
        <w:rPr>
          <w:color w:val="2B2A29"/>
          <w:spacing w:val="1"/>
        </w:rPr>
        <w:t xml:space="preserve"> </w:t>
      </w:r>
      <w:r>
        <w:fldChar w:fldCharType="begin"/>
      </w:r>
      <w:r>
        <w:instrText xml:space="preserve"> HYPERLINK \l "_bookmark156" </w:instrText>
      </w:r>
      <w:r>
        <w:fldChar w:fldCharType="separate"/>
      </w:r>
      <w:r>
        <w:rPr>
          <w:color w:val="0000FF"/>
        </w:rPr>
        <w:t>191–193</w:t>
      </w:r>
      <w:r>
        <w:rPr>
          <w:color w:val="0000FF"/>
        </w:rPr>
        <w:fldChar w:fldCharType="end"/>
      </w:r>
    </w:p>
    <w:p>
      <w:pPr>
        <w:pStyle w:val="11"/>
        <w:spacing w:before="47"/>
        <w:ind w:left="820"/>
      </w:pPr>
      <w:r>
        <w:rPr>
          <w:color w:val="2B2A29"/>
        </w:rPr>
        <w:t>OSI协议，</w:t>
      </w:r>
      <w:r>
        <w:fldChar w:fldCharType="begin"/>
      </w:r>
      <w:r>
        <w:instrText xml:space="preserve"> HYPERLINK \l "_bookmark156" </w:instrText>
      </w:r>
      <w:r>
        <w:fldChar w:fldCharType="separate"/>
      </w:r>
      <w:r>
        <w:rPr>
          <w:color w:val="0000FF"/>
        </w:rPr>
        <w:t>191–193</w:t>
      </w:r>
      <w:r>
        <w:rPr>
          <w:color w:val="0000FF"/>
        </w:rPr>
        <w:fldChar w:fldCharType="end"/>
      </w:r>
    </w:p>
    <w:p>
      <w:r>
        <w:rPr>
          <w:color w:val="2B2A29"/>
          <w:w w:val="105"/>
        </w:rPr>
        <w:t xml:space="preserve">packet encapsulation, </w:t>
      </w:r>
      <w:r>
        <w:fldChar w:fldCharType="begin"/>
      </w:r>
      <w:r>
        <w:instrText xml:space="preserve"> HYPERLINK \l "_bookmark158" </w:instrText>
      </w:r>
      <w:r>
        <w:fldChar w:fldCharType="separate"/>
      </w:r>
      <w:r>
        <w:rPr>
          <w:color w:val="0000FF"/>
          <w:w w:val="105"/>
        </w:rPr>
        <w:t xml:space="preserve">195, </w:t>
      </w:r>
      <w:r>
        <w:rPr>
          <w:color w:val="0000FF"/>
          <w:w w:val="105"/>
        </w:rPr>
        <w:fldChar w:fldCharType="end"/>
      </w:r>
      <w:r>
        <w:fldChar w:fldCharType="begin"/>
      </w:r>
      <w:r>
        <w:instrText xml:space="preserve"> HYPERLINK \l "_bookmark159" </w:instrText>
      </w:r>
      <w:r>
        <w:fldChar w:fldCharType="separate"/>
      </w:r>
      <w:r>
        <w:rPr>
          <w:color w:val="0000FF"/>
          <w:w w:val="105"/>
        </w:rPr>
        <w:t>196</w:t>
      </w:r>
      <w:r>
        <w:rPr>
          <w:color w:val="0000FF"/>
          <w:w w:val="105"/>
        </w:rPr>
        <w:fldChar w:fldCharType="end"/>
      </w:r>
      <w:r>
        <w:rPr>
          <w:color w:val="0000FF"/>
          <w:spacing w:val="-55"/>
          <w:w w:val="105"/>
        </w:rPr>
        <w:t xml:space="preserve"> </w:t>
      </w:r>
      <w:r>
        <w:rPr>
          <w:color w:val="2B2A29"/>
        </w:rPr>
        <w:t>RESTful</w:t>
      </w:r>
      <w:r>
        <w:rPr>
          <w:color w:val="2B2A29"/>
          <w:spacing w:val="-9"/>
        </w:rPr>
        <w:t xml:space="preserve"> </w:t>
      </w:r>
      <w:r>
        <w:rPr>
          <w:color w:val="2B2A29"/>
        </w:rPr>
        <w:t>web</w:t>
      </w:r>
      <w:r>
        <w:rPr>
          <w:color w:val="2B2A29"/>
          <w:spacing w:val="-8"/>
        </w:rPr>
        <w:t xml:space="preserve"> </w:t>
      </w:r>
      <w:r>
        <w:rPr>
          <w:color w:val="2B2A29"/>
        </w:rPr>
        <w:t>services</w:t>
      </w:r>
    </w:p>
    <w:p>
      <w:pPr>
        <w:pStyle w:val="11"/>
        <w:spacing w:before="47" w:line="285" w:lineRule="auto"/>
        <w:ind w:left="820" w:right="535"/>
      </w:pPr>
      <w:r>
        <w:rPr>
          <w:color w:val="2B2A29"/>
          <w:w w:val="105"/>
        </w:rPr>
        <w:t>数据包封装，</w:t>
      </w:r>
      <w:r>
        <w:fldChar w:fldCharType="begin"/>
      </w:r>
      <w:r>
        <w:instrText xml:space="preserve"> HYPERLINK \l "_bookmark159" </w:instrText>
      </w:r>
      <w:r>
        <w:fldChar w:fldCharType="separate"/>
      </w:r>
      <w:r>
        <w:fldChar w:fldCharType="end"/>
      </w:r>
      <w:r>
        <w:t xml:space="preserve"> </w:t>
      </w:r>
      <w:r>
        <w:rPr>
          <w:color w:val="2B2A29"/>
        </w:rPr>
        <w:t>RESTful</w:t>
      </w:r>
      <w:r>
        <w:t xml:space="preserve"> </w:t>
      </w:r>
      <w:r>
        <w:rPr>
          <w:color w:val="2B2A29"/>
        </w:rPr>
        <w:t>web服务</w:t>
      </w:r>
    </w:p>
    <w:p>
      <w:r>
        <w:rPr>
          <w:color w:val="2B2A29"/>
        </w:rPr>
        <w:t>CRUD</w:t>
      </w:r>
      <w:r>
        <w:rPr>
          <w:color w:val="2B2A29"/>
          <w:spacing w:val="8"/>
        </w:rPr>
        <w:t xml:space="preserve"> </w:t>
      </w:r>
      <w:r>
        <w:rPr>
          <w:color w:val="2B2A29"/>
        </w:rPr>
        <w:t>operations,</w:t>
      </w:r>
      <w:r>
        <w:rPr>
          <w:color w:val="2B2A29"/>
          <w:spacing w:val="9"/>
        </w:rPr>
        <w:t xml:space="preserve"> </w:t>
      </w:r>
      <w:r>
        <w:fldChar w:fldCharType="begin"/>
      </w:r>
      <w:r>
        <w:instrText xml:space="preserve"> HYPERLINK \l "_bookmark169" </w:instrText>
      </w:r>
      <w:r>
        <w:fldChar w:fldCharType="separate"/>
      </w:r>
      <w:r>
        <w:rPr>
          <w:color w:val="0000FF"/>
        </w:rPr>
        <w:t>206</w:t>
      </w:r>
      <w:r>
        <w:rPr>
          <w:color w:val="0000FF"/>
        </w:rPr>
        <w:fldChar w:fldCharType="end"/>
      </w:r>
    </w:p>
    <w:p>
      <w:pPr>
        <w:pStyle w:val="11"/>
        <w:spacing w:line="251" w:lineRule="exact"/>
        <w:ind w:left="1120"/>
      </w:pPr>
      <w:r>
        <w:rPr>
          <w:color w:val="2B2A29"/>
        </w:rPr>
        <w:t>CRUD操作，</w:t>
      </w:r>
      <w:r>
        <w:fldChar w:fldCharType="begin"/>
      </w:r>
      <w:r>
        <w:instrText xml:space="preserve"> HYPERLINK \l "_bookmark169" </w:instrText>
      </w:r>
      <w:r>
        <w:fldChar w:fldCharType="separate"/>
      </w:r>
      <w:r>
        <w:rPr>
          <w:color w:val="0000FF"/>
        </w:rPr>
        <w:t>206</w:t>
      </w:r>
      <w:r>
        <w:rPr>
          <w:color w:val="0000FF"/>
        </w:rPr>
        <w:fldChar w:fldCharType="end"/>
      </w:r>
    </w:p>
    <w:p>
      <w:r>
        <w:rPr>
          <w:color w:val="2B2A29"/>
          <w:w w:val="105"/>
        </w:rPr>
        <w:t>curl</w:t>
      </w:r>
      <w:r>
        <w:rPr>
          <w:color w:val="2B2A29"/>
          <w:spacing w:val="-1"/>
          <w:w w:val="105"/>
        </w:rPr>
        <w:t xml:space="preserve"> </w:t>
      </w:r>
      <w:r>
        <w:rPr>
          <w:color w:val="2B2A29"/>
          <w:w w:val="105"/>
        </w:rPr>
        <w:t>command,</w:t>
      </w:r>
      <w:r>
        <w:rPr>
          <w:color w:val="2B2A29"/>
          <w:spacing w:val="-1"/>
          <w:w w:val="105"/>
        </w:rPr>
        <w:t xml:space="preserve"> </w:t>
      </w:r>
      <w:r>
        <w:fldChar w:fldCharType="begin"/>
      </w:r>
      <w:r>
        <w:instrText xml:space="preserve"> HYPERLINK \l "_bookmark174" </w:instrText>
      </w:r>
      <w:r>
        <w:fldChar w:fldCharType="separate"/>
      </w:r>
      <w:r>
        <w:rPr>
          <w:color w:val="0000FF"/>
          <w:w w:val="105"/>
        </w:rPr>
        <w:t>212</w:t>
      </w:r>
      <w:r>
        <w:rPr>
          <w:color w:val="0000FF"/>
          <w:w w:val="105"/>
        </w:rPr>
        <w:fldChar w:fldCharType="end"/>
      </w:r>
    </w:p>
    <w:p>
      <w:pPr>
        <w:pStyle w:val="11"/>
        <w:spacing w:before="47"/>
        <w:ind w:left="1120"/>
      </w:pPr>
      <w:r>
        <w:rPr>
          <w:color w:val="2B2A29"/>
          <w:w w:val="105"/>
        </w:rPr>
        <w:t>curl命令，</w:t>
      </w:r>
      <w:r>
        <w:fldChar w:fldCharType="begin"/>
      </w:r>
      <w:r>
        <w:instrText xml:space="preserve"> HYPERLINK \l "_bookmark174" </w:instrText>
      </w:r>
      <w:r>
        <w:fldChar w:fldCharType="separate"/>
      </w:r>
      <w:r>
        <w:rPr>
          <w:color w:val="0000FF"/>
          <w:w w:val="105"/>
        </w:rPr>
        <w:t>212</w:t>
      </w:r>
      <w:r>
        <w:rPr>
          <w:color w:val="0000FF"/>
          <w:w w:val="105"/>
        </w:rPr>
        <w:fldChar w:fldCharType="end"/>
      </w:r>
    </w:p>
    <w:p>
      <w:r>
        <w:rPr>
          <w:color w:val="2B2A29"/>
          <w:w w:val="105"/>
        </w:rPr>
        <w:t>delete,</w:t>
      </w:r>
      <w:r>
        <w:rPr>
          <w:color w:val="2B2A29"/>
          <w:spacing w:val="-13"/>
          <w:w w:val="105"/>
        </w:rPr>
        <w:t xml:space="preserve"> </w:t>
      </w:r>
      <w:r>
        <w:fldChar w:fldCharType="begin"/>
      </w:r>
      <w:r>
        <w:instrText xml:space="preserve"> HYPERLINK \l "_bookmark175" </w:instrText>
      </w:r>
      <w:r>
        <w:fldChar w:fldCharType="separate"/>
      </w:r>
      <w:r>
        <w:rPr>
          <w:color w:val="0000FF"/>
          <w:w w:val="105"/>
        </w:rPr>
        <w:t>213</w:t>
      </w:r>
      <w:r>
        <w:rPr>
          <w:color w:val="0000FF"/>
          <w:w w:val="105"/>
        </w:rPr>
        <w:fldChar w:fldCharType="end"/>
      </w:r>
    </w:p>
    <w:p>
      <w:pPr>
        <w:pStyle w:val="11"/>
        <w:spacing w:before="47"/>
        <w:ind w:left="1120"/>
      </w:pPr>
      <w:r>
        <w:rPr>
          <w:color w:val="2B2A29"/>
          <w:w w:val="105"/>
        </w:rPr>
        <w:t>删除，</w:t>
      </w:r>
      <w:r>
        <w:fldChar w:fldCharType="begin"/>
      </w:r>
      <w:r>
        <w:instrText xml:space="preserve"> HYPERLINK \l "_bookmark175" </w:instrText>
      </w:r>
      <w:r>
        <w:fldChar w:fldCharType="separate"/>
      </w:r>
      <w:r>
        <w:rPr>
          <w:color w:val="0000FF"/>
          <w:w w:val="105"/>
        </w:rPr>
        <w:t>213</w:t>
      </w:r>
      <w:r>
        <w:rPr>
          <w:color w:val="0000FF"/>
          <w:w w:val="105"/>
        </w:rPr>
        <w:fldChar w:fldCharType="end"/>
      </w:r>
    </w:p>
    <w:p>
      <w:r>
        <w:rPr>
          <w:color w:val="2B2A29"/>
          <w:w w:val="105"/>
        </w:rPr>
        <w:t>functionalities,</w:t>
      </w:r>
      <w:r>
        <w:rPr>
          <w:color w:val="2B2A29"/>
          <w:spacing w:val="-11"/>
          <w:w w:val="105"/>
        </w:rPr>
        <w:t xml:space="preserve"> </w:t>
      </w:r>
      <w:r>
        <w:fldChar w:fldCharType="begin"/>
      </w:r>
      <w:r>
        <w:instrText xml:space="preserve"> HYPERLINK \l "_bookmark170" </w:instrText>
      </w:r>
      <w:r>
        <w:fldChar w:fldCharType="separate"/>
      </w:r>
      <w:r>
        <w:rPr>
          <w:color w:val="0000FF"/>
          <w:w w:val="105"/>
        </w:rPr>
        <w:t>207</w:t>
      </w:r>
      <w:r>
        <w:rPr>
          <w:color w:val="0000FF"/>
          <w:w w:val="105"/>
        </w:rPr>
        <w:fldChar w:fldCharType="end"/>
      </w:r>
    </w:p>
    <w:p>
      <w:pPr>
        <w:pStyle w:val="11"/>
        <w:spacing w:before="48"/>
        <w:ind w:left="1120"/>
      </w:pPr>
      <w:r>
        <w:rPr>
          <w:color w:val="2B2A29"/>
          <w:w w:val="105"/>
        </w:rPr>
        <w:t>功能，</w:t>
      </w:r>
      <w:r>
        <w:fldChar w:fldCharType="begin"/>
      </w:r>
      <w:r>
        <w:instrText xml:space="preserve"> HYPERLINK \l "_bookmark170" </w:instrText>
      </w:r>
      <w:r>
        <w:fldChar w:fldCharType="separate"/>
      </w:r>
      <w:r>
        <w:rPr>
          <w:color w:val="0000FF"/>
          <w:w w:val="105"/>
        </w:rPr>
        <w:t>207</w:t>
      </w:r>
      <w:r>
        <w:rPr>
          <w:color w:val="0000FF"/>
          <w:w w:val="105"/>
        </w:rPr>
        <w:fldChar w:fldCharType="end"/>
      </w:r>
    </w:p>
    <w:p>
      <w:r>
        <w:rPr>
          <w:color w:val="2B2A29"/>
          <w:spacing w:val="-1"/>
          <w:w w:val="105"/>
        </w:rPr>
        <w:t>get</w:t>
      </w:r>
      <w:r>
        <w:rPr>
          <w:color w:val="2B2A29"/>
          <w:spacing w:val="-14"/>
          <w:w w:val="105"/>
        </w:rPr>
        <w:t xml:space="preserve"> </w:t>
      </w:r>
      <w:r>
        <w:rPr>
          <w:color w:val="2B2A29"/>
          <w:spacing w:val="-1"/>
          <w:w w:val="105"/>
        </w:rPr>
        <w:t>order,</w:t>
      </w:r>
      <w:r>
        <w:rPr>
          <w:color w:val="2B2A29"/>
          <w:spacing w:val="-13"/>
          <w:w w:val="105"/>
        </w:rPr>
        <w:t xml:space="preserve"> </w:t>
      </w:r>
      <w:r>
        <w:fldChar w:fldCharType="begin"/>
      </w:r>
      <w:r>
        <w:instrText xml:space="preserve"> HYPERLINK \l "_bookmark173" </w:instrText>
      </w:r>
      <w:r>
        <w:fldChar w:fldCharType="separate"/>
      </w:r>
      <w:r>
        <w:rPr>
          <w:color w:val="0000FF"/>
          <w:spacing w:val="-1"/>
          <w:w w:val="105"/>
        </w:rPr>
        <w:t>211</w:t>
      </w:r>
      <w:r>
        <w:rPr>
          <w:color w:val="0000FF"/>
          <w:spacing w:val="-1"/>
          <w:w w:val="105"/>
        </w:rPr>
        <w:fldChar w:fldCharType="end"/>
      </w:r>
    </w:p>
    <w:p>
      <w:pPr>
        <w:pStyle w:val="11"/>
        <w:spacing w:before="47"/>
        <w:ind w:left="1120"/>
      </w:pPr>
      <w:r>
        <w:rPr>
          <w:color w:val="2B2A29"/>
          <w:spacing w:val="-1"/>
          <w:w w:val="105"/>
        </w:rPr>
        <w:t>获取订单，</w:t>
      </w:r>
      <w:r>
        <w:fldChar w:fldCharType="begin"/>
      </w:r>
      <w:r>
        <w:instrText xml:space="preserve"> HYPERLINK \l "_bookmark173" </w:instrText>
      </w:r>
      <w:r>
        <w:fldChar w:fldCharType="separate"/>
      </w:r>
      <w:r>
        <w:rPr>
          <w:color w:val="0000FF"/>
          <w:spacing w:val="-1"/>
          <w:w w:val="105"/>
        </w:rPr>
        <w:t>211</w:t>
      </w:r>
      <w:r>
        <w:rPr>
          <w:color w:val="0000FF"/>
          <w:spacing w:val="-1"/>
          <w:w w:val="105"/>
        </w:rPr>
        <w:fldChar w:fldCharType="end"/>
      </w:r>
    </w:p>
    <w:p>
      <w:r>
        <w:rPr>
          <w:color w:val="2B2A29"/>
          <w:w w:val="105"/>
        </w:rPr>
        <w:t>implementation,</w:t>
      </w:r>
      <w:r>
        <w:rPr>
          <w:color w:val="2B2A29"/>
          <w:spacing w:val="6"/>
          <w:w w:val="105"/>
        </w:rPr>
        <w:t xml:space="preserve"> </w:t>
      </w:r>
      <w:r>
        <w:fldChar w:fldCharType="begin"/>
      </w:r>
      <w:r>
        <w:instrText xml:space="preserve"> HYPERLINK \l "_bookmark171" </w:instrText>
      </w:r>
      <w:r>
        <w:fldChar w:fldCharType="separate"/>
      </w:r>
      <w:r>
        <w:rPr>
          <w:color w:val="0000FF"/>
          <w:w w:val="105"/>
        </w:rPr>
        <w:t>208</w:t>
      </w:r>
      <w:r>
        <w:rPr>
          <w:color w:val="0000FF"/>
          <w:w w:val="105"/>
        </w:rPr>
        <w:fldChar w:fldCharType="end"/>
      </w:r>
    </w:p>
    <w:p>
      <w:pPr>
        <w:pStyle w:val="11"/>
        <w:spacing w:before="47"/>
        <w:ind w:left="1120"/>
      </w:pPr>
      <w:r>
        <w:rPr>
          <w:color w:val="2B2A29"/>
          <w:w w:val="105"/>
        </w:rPr>
        <w:t>实施，</w:t>
      </w:r>
      <w:r>
        <w:fldChar w:fldCharType="begin"/>
      </w:r>
      <w:r>
        <w:instrText xml:space="preserve"> HYPERLINK \l "_bookmark171" </w:instrText>
      </w:r>
      <w:r>
        <w:fldChar w:fldCharType="separate"/>
      </w:r>
      <w:r>
        <w:rPr>
          <w:color w:val="0000FF"/>
          <w:w w:val="105"/>
        </w:rPr>
        <w:t>208</w:t>
      </w:r>
      <w:r>
        <w:rPr>
          <w:color w:val="0000FF"/>
          <w:w w:val="105"/>
        </w:rPr>
        <w:fldChar w:fldCharType="end"/>
      </w:r>
    </w:p>
    <w:p>
      <w:r>
        <w:rPr>
          <w:color w:val="2B2A29"/>
          <w:w w:val="105"/>
        </w:rPr>
        <w:t>order</w:t>
      </w:r>
      <w:r>
        <w:rPr>
          <w:color w:val="2B2A29"/>
          <w:spacing w:val="-5"/>
          <w:w w:val="105"/>
        </w:rPr>
        <w:t xml:space="preserve"> </w:t>
      </w:r>
      <w:r>
        <w:rPr>
          <w:color w:val="2B2A29"/>
          <w:w w:val="105"/>
        </w:rPr>
        <w:t>creation,</w:t>
      </w:r>
      <w:r>
        <w:rPr>
          <w:color w:val="2B2A29"/>
          <w:spacing w:val="-4"/>
          <w:w w:val="105"/>
        </w:rPr>
        <w:t xml:space="preserve"> </w:t>
      </w:r>
      <w:r>
        <w:fldChar w:fldCharType="begin"/>
      </w:r>
      <w:r>
        <w:instrText xml:space="preserve"> HYPERLINK \l "_bookmark170" </w:instrText>
      </w:r>
      <w:r>
        <w:fldChar w:fldCharType="separate"/>
      </w:r>
      <w:r>
        <w:rPr>
          <w:color w:val="0000FF"/>
          <w:w w:val="105"/>
        </w:rPr>
        <w:t>207</w:t>
      </w:r>
      <w:r>
        <w:rPr>
          <w:color w:val="0000FF"/>
          <w:w w:val="105"/>
        </w:rPr>
        <w:fldChar w:fldCharType="end"/>
      </w:r>
    </w:p>
    <w:p>
      <w:pPr>
        <w:pStyle w:val="11"/>
        <w:spacing w:before="47"/>
        <w:ind w:left="1120"/>
      </w:pPr>
      <w:r>
        <w:rPr>
          <w:color w:val="2B2A29"/>
          <w:w w:val="105"/>
        </w:rPr>
        <w:t>订单创建，</w:t>
      </w:r>
      <w:r>
        <w:fldChar w:fldCharType="begin"/>
      </w:r>
      <w:r>
        <w:instrText xml:space="preserve"> HYPERLINK \l "_bookmark170" </w:instrText>
      </w:r>
      <w:r>
        <w:fldChar w:fldCharType="separate"/>
      </w:r>
      <w:r>
        <w:rPr>
          <w:color w:val="0000FF"/>
          <w:w w:val="105"/>
        </w:rPr>
        <w:t>207</w:t>
      </w:r>
      <w:r>
        <w:rPr>
          <w:color w:val="0000FF"/>
          <w:w w:val="105"/>
        </w:rPr>
        <w:fldChar w:fldCharType="end"/>
      </w:r>
    </w:p>
    <w:p>
      <w:r>
        <w:rPr>
          <w:color w:val="2B2A29"/>
          <w:w w:val="105"/>
        </w:rPr>
        <w:t>order</w:t>
      </w:r>
      <w:r>
        <w:rPr>
          <w:color w:val="2B2A29"/>
          <w:spacing w:val="-6"/>
          <w:w w:val="105"/>
        </w:rPr>
        <w:t xml:space="preserve"> </w:t>
      </w:r>
      <w:r>
        <w:rPr>
          <w:color w:val="2B2A29"/>
          <w:w w:val="105"/>
        </w:rPr>
        <w:t>resource</w:t>
      </w:r>
      <w:r>
        <w:rPr>
          <w:color w:val="2B2A29"/>
          <w:spacing w:val="-5"/>
          <w:w w:val="105"/>
        </w:rPr>
        <w:t xml:space="preserve"> </w:t>
      </w:r>
      <w:r>
        <w:rPr>
          <w:color w:val="2B2A29"/>
          <w:w w:val="105"/>
        </w:rPr>
        <w:t>function,</w:t>
      </w:r>
      <w:r>
        <w:rPr>
          <w:color w:val="2B2A29"/>
          <w:spacing w:val="-6"/>
          <w:w w:val="105"/>
        </w:rPr>
        <w:t xml:space="preserve"> </w:t>
      </w:r>
      <w:r>
        <w:fldChar w:fldCharType="begin"/>
      </w:r>
      <w:r>
        <w:instrText xml:space="preserve"> HYPERLINK \l "_bookmark171" </w:instrText>
      </w:r>
      <w:r>
        <w:fldChar w:fldCharType="separate"/>
      </w:r>
      <w:r>
        <w:rPr>
          <w:color w:val="0000FF"/>
          <w:w w:val="105"/>
        </w:rPr>
        <w:t>208,</w:t>
      </w:r>
      <w:r>
        <w:rPr>
          <w:color w:val="0000FF"/>
          <w:spacing w:val="-5"/>
          <w:w w:val="105"/>
        </w:rPr>
        <w:t xml:space="preserve"> </w:t>
      </w:r>
      <w:r>
        <w:rPr>
          <w:color w:val="0000FF"/>
          <w:spacing w:val="-5"/>
          <w:w w:val="105"/>
        </w:rPr>
        <w:fldChar w:fldCharType="end"/>
      </w:r>
      <w:r>
        <w:fldChar w:fldCharType="begin"/>
      </w:r>
      <w:r>
        <w:instrText xml:space="preserve"> HYPERLINK \l "_bookmark172" </w:instrText>
      </w:r>
      <w:r>
        <w:fldChar w:fldCharType="separate"/>
      </w:r>
      <w:r>
        <w:rPr>
          <w:color w:val="0000FF"/>
          <w:w w:val="105"/>
        </w:rPr>
        <w:t>209</w:t>
      </w:r>
      <w:r>
        <w:rPr>
          <w:color w:val="0000FF"/>
          <w:w w:val="105"/>
        </w:rPr>
        <w:fldChar w:fldCharType="end"/>
      </w:r>
    </w:p>
    <w:p>
      <w:pPr>
        <w:pStyle w:val="11"/>
        <w:spacing w:before="47"/>
        <w:ind w:left="1120"/>
      </w:pPr>
      <w:r>
        <w:rPr>
          <w:color w:val="2B2A29"/>
          <w:w w:val="105"/>
        </w:rPr>
        <w:t>订单资源功能，</w:t>
      </w:r>
      <w:r>
        <w:fldChar w:fldCharType="begin"/>
      </w:r>
      <w:r>
        <w:instrText xml:space="preserve"> HYPERLINK \l "_bookmark171" </w:instrText>
      </w:r>
      <w:r>
        <w:fldChar w:fldCharType="separate"/>
      </w:r>
      <w:r>
        <w:rPr>
          <w:color w:val="0000FF"/>
          <w:w w:val="105"/>
        </w:rPr>
        <w:t>208，</w:t>
      </w:r>
      <w:r>
        <w:rPr>
          <w:color w:val="0000FF"/>
          <w:spacing w:val="-5"/>
          <w:w w:val="105"/>
        </w:rPr>
        <w:fldChar w:fldCharType="end"/>
      </w:r>
    </w:p>
    <w:p>
      <w:r>
        <w:rPr>
          <w:color w:val="2B2A29"/>
          <w:w w:val="105"/>
        </w:rPr>
        <w:t>retrieve</w:t>
      </w:r>
      <w:r>
        <w:rPr>
          <w:color w:val="2B2A29"/>
          <w:spacing w:val="-8"/>
          <w:w w:val="105"/>
        </w:rPr>
        <w:t xml:space="preserve"> </w:t>
      </w:r>
      <w:r>
        <w:rPr>
          <w:color w:val="2B2A29"/>
          <w:w w:val="105"/>
        </w:rPr>
        <w:t>order</w:t>
      </w:r>
      <w:r>
        <w:rPr>
          <w:color w:val="2B2A29"/>
          <w:spacing w:val="-8"/>
          <w:w w:val="105"/>
        </w:rPr>
        <w:t xml:space="preserve"> </w:t>
      </w:r>
      <w:r>
        <w:rPr>
          <w:color w:val="2B2A29"/>
          <w:w w:val="105"/>
        </w:rPr>
        <w:t>function,</w:t>
      </w:r>
      <w:r>
        <w:rPr>
          <w:color w:val="2B2A29"/>
          <w:spacing w:val="-7"/>
          <w:w w:val="105"/>
        </w:rPr>
        <w:t xml:space="preserve"> </w:t>
      </w:r>
      <w:r>
        <w:fldChar w:fldCharType="begin"/>
      </w:r>
      <w:r>
        <w:instrText xml:space="preserve"> HYPERLINK \l "_bookmark173" </w:instrText>
      </w:r>
      <w:r>
        <w:fldChar w:fldCharType="separate"/>
      </w:r>
      <w:r>
        <w:rPr>
          <w:color w:val="0000FF"/>
          <w:w w:val="105"/>
        </w:rPr>
        <w:t>211,</w:t>
      </w:r>
      <w:r>
        <w:rPr>
          <w:color w:val="0000FF"/>
          <w:spacing w:val="-8"/>
          <w:w w:val="105"/>
        </w:rPr>
        <w:t xml:space="preserve"> </w:t>
      </w:r>
      <w:r>
        <w:rPr>
          <w:color w:val="0000FF"/>
          <w:spacing w:val="-8"/>
          <w:w w:val="105"/>
        </w:rPr>
        <w:fldChar w:fldCharType="end"/>
      </w:r>
      <w:r>
        <w:fldChar w:fldCharType="begin"/>
      </w:r>
      <w:r>
        <w:instrText xml:space="preserve"> HYPERLINK \l "_bookmark174" </w:instrText>
      </w:r>
      <w:r>
        <w:fldChar w:fldCharType="separate"/>
      </w:r>
      <w:r>
        <w:rPr>
          <w:color w:val="0000FF"/>
          <w:w w:val="105"/>
        </w:rPr>
        <w:t>212</w:t>
      </w:r>
      <w:r>
        <w:rPr>
          <w:color w:val="0000FF"/>
          <w:w w:val="105"/>
        </w:rPr>
        <w:fldChar w:fldCharType="end"/>
      </w:r>
    </w:p>
    <w:p>
      <w:pPr>
        <w:pStyle w:val="11"/>
        <w:spacing w:before="126"/>
        <w:ind w:left="1120"/>
      </w:pPr>
      <w:r>
        <w:br w:type="column"/>
      </w:r>
      <w:r>
        <w:rPr>
          <w:color w:val="2B2A29"/>
          <w:w w:val="105"/>
        </w:rPr>
        <w:t>检索顺序函数，</w:t>
      </w:r>
      <w:r>
        <w:fldChar w:fldCharType="begin"/>
      </w:r>
      <w:r>
        <w:instrText xml:space="preserve"> HYPERLINK \l "_bookmark173" </w:instrText>
      </w:r>
      <w:r>
        <w:fldChar w:fldCharType="separate"/>
      </w:r>
      <w:r>
        <w:rPr>
          <w:color w:val="0000FF"/>
          <w:w w:val="105"/>
        </w:rPr>
        <w:t>211，</w:t>
      </w:r>
      <w:r>
        <w:rPr>
          <w:color w:val="0000FF"/>
          <w:spacing w:val="-8"/>
          <w:w w:val="105"/>
        </w:rPr>
        <w:fldChar w:fldCharType="end"/>
      </w:r>
    </w:p>
    <w:p>
      <w:r>
        <w:rPr>
          <w:color w:val="2B2A29"/>
          <w:w w:val="105"/>
        </w:rPr>
        <w:t>sequence diagram,</w:t>
      </w:r>
      <w:r>
        <w:rPr>
          <w:color w:val="2B2A29"/>
          <w:spacing w:val="1"/>
          <w:w w:val="105"/>
        </w:rPr>
        <w:t xml:space="preserve"> </w:t>
      </w:r>
      <w:r>
        <w:fldChar w:fldCharType="begin"/>
      </w:r>
      <w:r>
        <w:instrText xml:space="preserve"> HYPERLINK \l "_bookmark170" </w:instrText>
      </w:r>
      <w:r>
        <w:fldChar w:fldCharType="separate"/>
      </w:r>
      <w:r>
        <w:rPr>
          <w:color w:val="0000FF"/>
          <w:w w:val="105"/>
        </w:rPr>
        <w:t>207</w:t>
      </w:r>
      <w:r>
        <w:rPr>
          <w:color w:val="0000FF"/>
          <w:w w:val="105"/>
        </w:rPr>
        <w:fldChar w:fldCharType="end"/>
      </w:r>
    </w:p>
    <w:p>
      <w:pPr>
        <w:pStyle w:val="11"/>
        <w:spacing w:before="47"/>
        <w:ind w:left="1120"/>
      </w:pPr>
      <w:r>
        <w:rPr>
          <w:color w:val="2B2A29"/>
          <w:w w:val="105"/>
        </w:rPr>
        <w:t>序列图，</w:t>
      </w:r>
      <w:r>
        <w:fldChar w:fldCharType="begin"/>
      </w:r>
      <w:r>
        <w:instrText xml:space="preserve"> HYPERLINK \l "_bookmark170" </w:instrText>
      </w:r>
      <w:r>
        <w:fldChar w:fldCharType="separate"/>
      </w:r>
      <w:r>
        <w:rPr>
          <w:color w:val="0000FF"/>
          <w:w w:val="105"/>
        </w:rPr>
        <w:t>207</w:t>
      </w:r>
      <w:r>
        <w:rPr>
          <w:color w:val="0000FF"/>
          <w:w w:val="105"/>
        </w:rPr>
        <w:fldChar w:fldCharType="end"/>
      </w:r>
    </w:p>
    <w:p>
      <w:r>
        <w:rPr>
          <w:color w:val="2B2A29"/>
          <w:w w:val="105"/>
        </w:rPr>
        <w:t>update</w:t>
      </w:r>
      <w:r>
        <w:rPr>
          <w:color w:val="2B2A29"/>
          <w:spacing w:val="-6"/>
          <w:w w:val="105"/>
        </w:rPr>
        <w:t xml:space="preserve"> </w:t>
      </w:r>
      <w:r>
        <w:rPr>
          <w:color w:val="2B2A29"/>
          <w:w w:val="105"/>
        </w:rPr>
        <w:t>order,</w:t>
      </w:r>
      <w:r>
        <w:rPr>
          <w:color w:val="2B2A29"/>
          <w:spacing w:val="-5"/>
          <w:w w:val="105"/>
        </w:rPr>
        <w:t xml:space="preserve"> </w:t>
      </w:r>
      <w:r>
        <w:fldChar w:fldCharType="begin"/>
      </w:r>
      <w:r>
        <w:instrText xml:space="preserve"> HYPERLINK \l "_bookmark174" </w:instrText>
      </w:r>
      <w:r>
        <w:fldChar w:fldCharType="separate"/>
      </w:r>
      <w:r>
        <w:rPr>
          <w:color w:val="0000FF"/>
          <w:w w:val="105"/>
        </w:rPr>
        <w:t>212</w:t>
      </w:r>
      <w:r>
        <w:rPr>
          <w:color w:val="0000FF"/>
          <w:w w:val="105"/>
        </w:rPr>
        <w:fldChar w:fldCharType="end"/>
      </w:r>
    </w:p>
    <w:p>
      <w:pPr>
        <w:pStyle w:val="11"/>
        <w:spacing w:before="47"/>
        <w:ind w:left="1120"/>
      </w:pPr>
      <w:r>
        <w:rPr>
          <w:color w:val="2B2A29"/>
          <w:w w:val="105"/>
        </w:rPr>
        <w:t>更新顺序，</w:t>
      </w:r>
      <w:r>
        <w:fldChar w:fldCharType="begin"/>
      </w:r>
      <w:r>
        <w:instrText xml:space="preserve"> HYPERLINK \l "_bookmark174" </w:instrText>
      </w:r>
      <w:r>
        <w:fldChar w:fldCharType="separate"/>
      </w:r>
      <w:r>
        <w:rPr>
          <w:color w:val="0000FF"/>
          <w:w w:val="105"/>
        </w:rPr>
        <w:t>212</w:t>
      </w:r>
      <w:r>
        <w:rPr>
          <w:color w:val="0000FF"/>
          <w:w w:val="105"/>
        </w:rPr>
        <w:fldChar w:fldCharType="end"/>
      </w:r>
    </w:p>
    <w:p>
      <w:r>
        <w:rPr>
          <w:color w:val="2B2A29"/>
          <w:w w:val="105"/>
        </w:rPr>
        <w:t xml:space="preserve">service/resource, </w:t>
      </w:r>
      <w:r>
        <w:fldChar w:fldCharType="begin"/>
      </w:r>
      <w:r>
        <w:instrText xml:space="preserve"> HYPERLINK \l "_bookmark163" </w:instrText>
      </w:r>
      <w:r>
        <w:fldChar w:fldCharType="separate"/>
      </w:r>
      <w:r>
        <w:rPr>
          <w:color w:val="0000FF"/>
          <w:w w:val="105"/>
        </w:rPr>
        <w:t>200</w:t>
      </w:r>
      <w:r>
        <w:rPr>
          <w:color w:val="0000FF"/>
          <w:w w:val="105"/>
        </w:rPr>
        <w:fldChar w:fldCharType="end"/>
      </w:r>
    </w:p>
    <w:p>
      <w:pPr>
        <w:pStyle w:val="11"/>
        <w:spacing w:before="47"/>
        <w:ind w:left="820"/>
      </w:pPr>
      <w:r>
        <w:rPr>
          <w:color w:val="2B2A29"/>
          <w:w w:val="105"/>
        </w:rPr>
        <w:t>服务/资源，</w:t>
      </w:r>
      <w:r>
        <w:fldChar w:fldCharType="begin"/>
      </w:r>
      <w:r>
        <w:instrText xml:space="preserve"> HYPERLINK \l "_bookmark163" </w:instrText>
      </w:r>
      <w:r>
        <w:fldChar w:fldCharType="separate"/>
      </w:r>
      <w:r>
        <w:rPr>
          <w:color w:val="0000FF"/>
          <w:w w:val="105"/>
        </w:rPr>
        <w:t>200</w:t>
      </w:r>
      <w:r>
        <w:rPr>
          <w:color w:val="0000FF"/>
          <w:w w:val="105"/>
        </w:rPr>
        <w:fldChar w:fldCharType="end"/>
      </w:r>
    </w:p>
    <w:p>
      <w:r>
        <w:rPr>
          <w:color w:val="2B2A29"/>
        </w:rPr>
        <w:t>TCP/IP</w:t>
      </w:r>
      <w:r>
        <w:rPr>
          <w:color w:val="2B2A29"/>
          <w:spacing w:val="8"/>
        </w:rPr>
        <w:t xml:space="preserve"> </w:t>
      </w:r>
      <w:r>
        <w:rPr>
          <w:color w:val="2B2A29"/>
        </w:rPr>
        <w:t>protocol,</w:t>
      </w:r>
      <w:r>
        <w:rPr>
          <w:color w:val="2B2A29"/>
          <w:spacing w:val="9"/>
        </w:rPr>
        <w:t xml:space="preserve"> </w:t>
      </w:r>
      <w:r>
        <w:fldChar w:fldCharType="begin"/>
      </w:r>
      <w:r>
        <w:instrText xml:space="preserve"> HYPERLINK \l "_bookmark156" </w:instrText>
      </w:r>
      <w:r>
        <w:fldChar w:fldCharType="separate"/>
      </w:r>
      <w:r>
        <w:rPr>
          <w:color w:val="0000FF"/>
        </w:rPr>
        <w:t>193,</w:t>
      </w:r>
      <w:r>
        <w:rPr>
          <w:color w:val="0000FF"/>
          <w:spacing w:val="9"/>
        </w:rPr>
        <w:t xml:space="preserve"> </w:t>
      </w:r>
      <w:r>
        <w:rPr>
          <w:color w:val="0000FF"/>
          <w:spacing w:val="9"/>
        </w:rPr>
        <w:fldChar w:fldCharType="end"/>
      </w:r>
      <w:r>
        <w:fldChar w:fldCharType="begin"/>
      </w:r>
      <w:r>
        <w:instrText xml:space="preserve"> HYPERLINK \l "_bookmark157" </w:instrText>
      </w:r>
      <w:r>
        <w:fldChar w:fldCharType="separate"/>
      </w:r>
      <w:r>
        <w:rPr>
          <w:color w:val="0000FF"/>
        </w:rPr>
        <w:t>194</w:t>
      </w:r>
      <w:r>
        <w:rPr>
          <w:color w:val="0000FF"/>
        </w:rPr>
        <w:fldChar w:fldCharType="end"/>
      </w:r>
    </w:p>
    <w:p>
      <w:pPr>
        <w:pStyle w:val="11"/>
        <w:spacing w:before="47"/>
        <w:ind w:left="820"/>
      </w:pPr>
      <w:r>
        <w:rPr>
          <w:color w:val="2B2A29"/>
        </w:rPr>
        <w:t>TCP/IP协议，</w:t>
      </w:r>
      <w:r>
        <w:fldChar w:fldCharType="begin"/>
      </w:r>
      <w:r>
        <w:instrText xml:space="preserve"> HYPERLINK \l "_bookmark156" </w:instrText>
      </w:r>
      <w:r>
        <w:fldChar w:fldCharType="separate"/>
      </w:r>
      <w:r>
        <w:rPr>
          <w:color w:val="0000FF"/>
        </w:rPr>
        <w:t>193，</w:t>
      </w:r>
      <w:r>
        <w:rPr>
          <w:color w:val="0000FF"/>
          <w:spacing w:val="9"/>
        </w:rPr>
        <w:fldChar w:fldCharType="end"/>
      </w:r>
    </w:p>
    <w:p>
      <w:pPr>
        <w:pStyle w:val="11"/>
        <w:spacing w:before="10"/>
        <w:rPr>
          <w:sz w:val="33"/>
        </w:rPr>
      </w:pPr>
    </w:p>
    <w:p>
      <w:r>
        <w:rPr>
          <w:color w:val="2B2A29"/>
          <w:w w:val="100"/>
        </w:rPr>
        <w:t>O</w:t>
      </w:r>
    </w:p>
    <w:p>
      <w:pPr>
        <w:pStyle w:val="6"/>
        <w:ind w:left="520"/>
      </w:pPr>
      <w:r>
        <w:rPr>
          <w:color w:val="2B2A29"/>
          <w:w w:val="100"/>
        </w:rPr>
        <w:t>O</w:t>
      </w:r>
    </w:p>
    <w:p>
      <w:r>
        <w:rPr>
          <w:color w:val="2B2A29"/>
          <w:w w:val="105"/>
        </w:rPr>
        <w:t>Objects</w:t>
      </w:r>
    </w:p>
    <w:p>
      <w:pPr>
        <w:pStyle w:val="11"/>
        <w:spacing w:before="87"/>
        <w:ind w:left="520"/>
      </w:pPr>
      <w:r>
        <w:rPr>
          <w:color w:val="2B2A29"/>
          <w:w w:val="105"/>
        </w:rPr>
        <w:t>物体</w:t>
      </w:r>
    </w:p>
    <w:p>
      <w:r>
        <w:rPr>
          <w:color w:val="2B2A29"/>
          <w:w w:val="105"/>
        </w:rPr>
        <w:t>abstract</w:t>
      </w:r>
      <w:r>
        <w:rPr>
          <w:color w:val="2B2A29"/>
          <w:spacing w:val="-12"/>
          <w:w w:val="105"/>
        </w:rPr>
        <w:t xml:space="preserve"> </w:t>
      </w:r>
      <w:r>
        <w:rPr>
          <w:color w:val="2B2A29"/>
          <w:w w:val="105"/>
        </w:rPr>
        <w:t>objects,</w:t>
      </w:r>
      <w:r>
        <w:rPr>
          <w:color w:val="2B2A29"/>
          <w:spacing w:val="-11"/>
          <w:w w:val="105"/>
        </w:rPr>
        <w:t xml:space="preserve"> </w:t>
      </w:r>
      <w:r>
        <w:fldChar w:fldCharType="begin"/>
      </w:r>
      <w:r>
        <w:instrText xml:space="preserve"> HYPERLINK \l "_bookmark78" </w:instrText>
      </w:r>
      <w:r>
        <w:fldChar w:fldCharType="separate"/>
      </w:r>
      <w:r>
        <w:rPr>
          <w:color w:val="0000FF"/>
          <w:w w:val="105"/>
        </w:rPr>
        <w:t>81–83</w:t>
      </w:r>
      <w:r>
        <w:rPr>
          <w:color w:val="0000FF"/>
          <w:w w:val="105"/>
        </w:rPr>
        <w:fldChar w:fldCharType="end"/>
      </w:r>
    </w:p>
    <w:p>
      <w:pPr>
        <w:pStyle w:val="11"/>
        <w:spacing w:before="47"/>
        <w:ind w:left="820"/>
      </w:pPr>
      <w:r>
        <w:rPr>
          <w:color w:val="2B2A29"/>
          <w:w w:val="105"/>
        </w:rPr>
        <w:t>抽象对象，</w:t>
      </w:r>
      <w:r>
        <w:fldChar w:fldCharType="begin"/>
      </w:r>
      <w:r>
        <w:instrText xml:space="preserve"> HYPERLINK \l "_bookmark78" </w:instrText>
      </w:r>
      <w:r>
        <w:fldChar w:fldCharType="separate"/>
      </w:r>
      <w:r>
        <w:rPr>
          <w:color w:val="0000FF"/>
          <w:w w:val="105"/>
        </w:rPr>
        <w:t>81–83</w:t>
      </w:r>
      <w:r>
        <w:rPr>
          <w:color w:val="0000FF"/>
          <w:w w:val="105"/>
        </w:rPr>
        <w:fldChar w:fldCharType="end"/>
      </w:r>
    </w:p>
    <w:p>
      <w:r>
        <w:rPr>
          <w:color w:val="2B2A29"/>
          <w:w w:val="105"/>
        </w:rPr>
        <w:t>access</w:t>
      </w:r>
      <w:r>
        <w:rPr>
          <w:color w:val="2B2A29"/>
          <w:spacing w:val="-11"/>
          <w:w w:val="105"/>
        </w:rPr>
        <w:t xml:space="preserve"> </w:t>
      </w:r>
      <w:r>
        <w:rPr>
          <w:color w:val="2B2A29"/>
          <w:w w:val="105"/>
        </w:rPr>
        <w:t>modifiers,</w:t>
      </w:r>
      <w:r>
        <w:rPr>
          <w:color w:val="2B2A29"/>
          <w:spacing w:val="-11"/>
          <w:w w:val="105"/>
        </w:rPr>
        <w:t xml:space="preserve"> </w:t>
      </w:r>
      <w:r>
        <w:fldChar w:fldCharType="begin"/>
      </w:r>
      <w:r>
        <w:instrText xml:space="preserve"> HYPERLINK \l "_bookmark76" </w:instrText>
      </w:r>
      <w:r>
        <w:fldChar w:fldCharType="separate"/>
      </w:r>
      <w:r>
        <w:rPr>
          <w:color w:val="0000FF"/>
          <w:w w:val="105"/>
        </w:rPr>
        <w:t>80</w:t>
      </w:r>
      <w:r>
        <w:rPr>
          <w:color w:val="0000FF"/>
          <w:w w:val="105"/>
        </w:rPr>
        <w:fldChar w:fldCharType="end"/>
      </w:r>
    </w:p>
    <w:p>
      <w:pPr>
        <w:pStyle w:val="11"/>
        <w:spacing w:before="47"/>
        <w:ind w:left="820"/>
      </w:pPr>
      <w:r>
        <w:rPr>
          <w:color w:val="2B2A29"/>
          <w:w w:val="105"/>
        </w:rPr>
        <w:t>访问修饰符，</w:t>
      </w:r>
      <w:r>
        <w:fldChar w:fldCharType="begin"/>
      </w:r>
      <w:r>
        <w:instrText xml:space="preserve"> HYPERLINK \l "_bookmark76" </w:instrText>
      </w:r>
      <w:r>
        <w:fldChar w:fldCharType="separate"/>
      </w:r>
      <w:r>
        <w:rPr>
          <w:color w:val="0000FF"/>
          <w:w w:val="105"/>
        </w:rPr>
        <w:t>80</w:t>
      </w:r>
      <w:r>
        <w:rPr>
          <w:color w:val="0000FF"/>
          <w:w w:val="105"/>
        </w:rPr>
        <w:fldChar w:fldCharType="end"/>
      </w:r>
    </w:p>
    <w:p>
      <w:r>
        <w:rPr>
          <w:color w:val="2B2A29"/>
          <w:w w:val="105"/>
        </w:rPr>
        <w:t xml:space="preserve">data abstraction, </w:t>
      </w:r>
      <w:r>
        <w:fldChar w:fldCharType="begin"/>
      </w:r>
      <w:r>
        <w:instrText xml:space="preserve"> HYPERLINK \l "_bookmark78" </w:instrText>
      </w:r>
      <w:r>
        <w:fldChar w:fldCharType="separate"/>
      </w:r>
      <w:r>
        <w:rPr>
          <w:color w:val="0000FF"/>
          <w:w w:val="105"/>
        </w:rPr>
        <w:t>83</w:t>
      </w:r>
      <w:r>
        <w:rPr>
          <w:color w:val="0000FF"/>
          <w:w w:val="105"/>
        </w:rPr>
        <w:fldChar w:fldCharType="end"/>
      </w:r>
      <w:r>
        <w:rPr>
          <w:color w:val="0000FF"/>
          <w:spacing w:val="1"/>
          <w:w w:val="105"/>
        </w:rPr>
        <w:t xml:space="preserve"> </w:t>
      </w:r>
      <w:r>
        <w:rPr>
          <w:color w:val="2B2A29"/>
          <w:spacing w:val="-1"/>
          <w:w w:val="105"/>
        </w:rPr>
        <w:t>ExamResult</w:t>
      </w:r>
      <w:r>
        <w:rPr>
          <w:color w:val="2B2A29"/>
          <w:spacing w:val="-14"/>
          <w:w w:val="105"/>
        </w:rPr>
        <w:t xml:space="preserve"> </w:t>
      </w:r>
      <w:r>
        <w:rPr>
          <w:color w:val="2B2A29"/>
          <w:spacing w:val="-1"/>
          <w:w w:val="105"/>
        </w:rPr>
        <w:t>record</w:t>
      </w:r>
      <w:r>
        <w:rPr>
          <w:color w:val="2B2A29"/>
          <w:spacing w:val="-13"/>
          <w:w w:val="105"/>
        </w:rPr>
        <w:t xml:space="preserve"> </w:t>
      </w:r>
      <w:r>
        <w:rPr>
          <w:color w:val="2B2A29"/>
          <w:w w:val="105"/>
        </w:rPr>
        <w:t>type,</w:t>
      </w:r>
      <w:r>
        <w:rPr>
          <w:color w:val="2B2A29"/>
          <w:spacing w:val="-13"/>
          <w:w w:val="105"/>
        </w:rPr>
        <w:t xml:space="preserve"> </w:t>
      </w:r>
      <w:r>
        <w:fldChar w:fldCharType="begin"/>
      </w:r>
      <w:r>
        <w:instrText xml:space="preserve"> HYPERLINK \l "_bookmark75" </w:instrText>
      </w:r>
      <w:r>
        <w:fldChar w:fldCharType="separate"/>
      </w:r>
      <w:r>
        <w:rPr>
          <w:color w:val="0000FF"/>
          <w:w w:val="105"/>
        </w:rPr>
        <w:t>79</w:t>
      </w:r>
      <w:r>
        <w:rPr>
          <w:color w:val="0000FF"/>
          <w:w w:val="105"/>
        </w:rPr>
        <w:fldChar w:fldCharType="end"/>
      </w:r>
      <w:r>
        <w:rPr>
          <w:color w:val="0000FF"/>
          <w:spacing w:val="-55"/>
          <w:w w:val="105"/>
        </w:rPr>
        <w:t xml:space="preserve"> </w:t>
      </w:r>
      <w:r>
        <w:rPr>
          <w:color w:val="2B2A29"/>
        </w:rPr>
        <w:t>initializer,</w:t>
      </w:r>
      <w:r>
        <w:rPr>
          <w:color w:val="2B2A29"/>
          <w:spacing w:val="-9"/>
        </w:rPr>
        <w:t xml:space="preserve"> </w:t>
      </w:r>
      <w:r>
        <w:fldChar w:fldCharType="begin"/>
      </w:r>
      <w:r>
        <w:instrText xml:space="preserve"> HYPERLINK \l "_bookmark76" </w:instrText>
      </w:r>
      <w:r>
        <w:fldChar w:fldCharType="separate"/>
      </w:r>
      <w:r>
        <w:rPr>
          <w:color w:val="0000FF"/>
        </w:rPr>
        <w:t>80,</w:t>
      </w:r>
      <w:r>
        <w:rPr>
          <w:color w:val="0000FF"/>
          <w:spacing w:val="-9"/>
        </w:rPr>
        <w:t xml:space="preserve"> </w:t>
      </w:r>
      <w:r>
        <w:rPr>
          <w:color w:val="0000FF"/>
          <w:spacing w:val="-9"/>
        </w:rPr>
        <w:fldChar w:fldCharType="end"/>
      </w:r>
      <w:r>
        <w:fldChar w:fldCharType="begin"/>
      </w:r>
      <w:r>
        <w:instrText xml:space="preserve"> HYPERLINK \l "_bookmark77" </w:instrText>
      </w:r>
      <w:r>
        <w:fldChar w:fldCharType="separate"/>
      </w:r>
      <w:r>
        <w:rPr>
          <w:color w:val="0000FF"/>
        </w:rPr>
        <w:t>81</w:t>
      </w:r>
      <w:r>
        <w:rPr>
          <w:color w:val="0000FF"/>
        </w:rPr>
        <w:fldChar w:fldCharType="end"/>
      </w:r>
    </w:p>
    <w:p>
      <w:pPr>
        <w:pStyle w:val="11"/>
        <w:spacing w:before="47" w:line="285" w:lineRule="auto"/>
        <w:ind w:left="820" w:right="1259"/>
      </w:pPr>
      <w:r>
        <w:rPr>
          <w:color w:val="2B2A29"/>
          <w:w w:val="105"/>
        </w:rPr>
        <w:t>数据抽象，</w:t>
      </w:r>
      <w:r>
        <w:fldChar w:fldCharType="begin"/>
      </w:r>
      <w:r>
        <w:instrText xml:space="preserve"> HYPERLINK \l "_bookmark78" </w:instrText>
      </w:r>
      <w:r>
        <w:fldChar w:fldCharType="separate"/>
      </w:r>
      <w:r>
        <w:rPr>
          <w:color w:val="0000FF"/>
          <w:w w:val="105"/>
        </w:rPr>
        <w:t>83</w:t>
      </w:r>
      <w:r>
        <w:rPr>
          <w:color w:val="0000FF"/>
          <w:w w:val="105"/>
        </w:rPr>
        <w:fldChar w:fldCharType="end"/>
      </w:r>
      <w:r>
        <w:t xml:space="preserve"> </w:t>
      </w:r>
      <w:r>
        <w:rPr>
          <w:color w:val="2B2A29"/>
          <w:spacing w:val="-1"/>
          <w:w w:val="105"/>
        </w:rPr>
        <w:t>ExamResult记录</w:t>
      </w:r>
      <w:r>
        <w:rPr>
          <w:color w:val="2B2A29"/>
          <w:w w:val="105"/>
        </w:rPr>
        <w:t>类型，</w:t>
      </w:r>
      <w:r>
        <w:fldChar w:fldCharType="begin"/>
      </w:r>
      <w:r>
        <w:instrText xml:space="preserve"> HYPERLINK \l "_bookmark75" </w:instrText>
      </w:r>
      <w:r>
        <w:fldChar w:fldCharType="separate"/>
      </w:r>
      <w:r>
        <w:rPr>
          <w:color w:val="0000FF"/>
          <w:w w:val="105"/>
        </w:rPr>
        <w:t>79</w:t>
      </w:r>
      <w:r>
        <w:rPr>
          <w:color w:val="0000FF"/>
          <w:w w:val="105"/>
        </w:rPr>
        <w:fldChar w:fldCharType="end"/>
      </w:r>
      <w:r>
        <w:fldChar w:fldCharType="begin"/>
      </w:r>
      <w:r>
        <w:instrText xml:space="preserve"> HYPERLINK \l "_bookmark75" </w:instrText>
      </w:r>
      <w:r>
        <w:fldChar w:fldCharType="separate"/>
      </w:r>
      <w:r>
        <w:rPr>
          <w:color w:val="0000FF"/>
          <w:w w:val="105"/>
        </w:rPr>
        <w:t>初始值设定项</w:t>
      </w:r>
      <w:r>
        <w:rPr>
          <w:color w:val="0000FF"/>
          <w:w w:val="105"/>
        </w:rPr>
        <w:fldChar w:fldCharType="end"/>
      </w:r>
      <w:r>
        <w:rPr>
          <w:color w:val="2B2A29"/>
        </w:rPr>
        <w:t>，</w:t>
      </w:r>
      <w:r>
        <w:fldChar w:fldCharType="begin"/>
      </w:r>
      <w:r>
        <w:instrText xml:space="preserve"> HYPERLINK \l "_bookmark76" </w:instrText>
      </w:r>
      <w:r>
        <w:fldChar w:fldCharType="separate"/>
      </w:r>
      <w:r>
        <w:rPr>
          <w:color w:val="0000FF"/>
        </w:rPr>
        <w:t>80，</w:t>
      </w:r>
      <w:r>
        <w:rPr>
          <w:color w:val="0000FF"/>
          <w:spacing w:val="-9"/>
        </w:rPr>
        <w:fldChar w:fldCharType="end"/>
      </w:r>
      <w:r>
        <w:fldChar w:fldCharType="begin"/>
      </w:r>
      <w:r>
        <w:instrText xml:space="preserve"> HYPERLINK \l "_bookmark77" </w:instrText>
      </w:r>
      <w:r>
        <w:fldChar w:fldCharType="separate"/>
      </w:r>
      <w:r>
        <w:rPr>
          <w:color w:val="0000FF"/>
        </w:rPr>
        <w:t>81</w:t>
      </w:r>
      <w:r>
        <w:rPr>
          <w:color w:val="0000FF"/>
        </w:rPr>
        <w:fldChar w:fldCharType="end"/>
      </w:r>
    </w:p>
    <w:p>
      <w:r>
        <w:rPr>
          <w:color w:val="2B2A29"/>
          <w:w w:val="105"/>
        </w:rPr>
        <w:t>methods,</w:t>
      </w:r>
      <w:r>
        <w:rPr>
          <w:color w:val="2B2A29"/>
          <w:spacing w:val="-2"/>
          <w:w w:val="105"/>
        </w:rPr>
        <w:t xml:space="preserve"> </w:t>
      </w:r>
      <w:r>
        <w:fldChar w:fldCharType="begin"/>
      </w:r>
      <w:r>
        <w:instrText xml:space="preserve"> HYPERLINK \l "_bookmark75" </w:instrText>
      </w:r>
      <w:r>
        <w:fldChar w:fldCharType="separate"/>
      </w:r>
      <w:r>
        <w:rPr>
          <w:color w:val="0000FF"/>
          <w:w w:val="105"/>
        </w:rPr>
        <w:t>79</w:t>
      </w:r>
      <w:r>
        <w:rPr>
          <w:color w:val="0000FF"/>
          <w:w w:val="105"/>
        </w:rPr>
        <w:fldChar w:fldCharType="end"/>
      </w:r>
    </w:p>
    <w:p>
      <w:pPr>
        <w:pStyle w:val="11"/>
        <w:spacing w:line="250" w:lineRule="exact"/>
        <w:ind w:left="820"/>
      </w:pPr>
      <w:r>
        <w:rPr>
          <w:color w:val="2B2A29"/>
          <w:w w:val="105"/>
        </w:rPr>
        <w:t>方法，</w:t>
      </w:r>
      <w:r>
        <w:fldChar w:fldCharType="begin"/>
      </w:r>
      <w:r>
        <w:instrText xml:space="preserve"> HYPERLINK \l "_bookmark75" </w:instrText>
      </w:r>
      <w:r>
        <w:fldChar w:fldCharType="separate"/>
      </w:r>
      <w:r>
        <w:rPr>
          <w:color w:val="0000FF"/>
          <w:w w:val="105"/>
        </w:rPr>
        <w:t>79</w:t>
      </w:r>
      <w:r>
        <w:rPr>
          <w:color w:val="0000FF"/>
          <w:w w:val="105"/>
        </w:rPr>
        <w:fldChar w:fldCharType="end"/>
      </w:r>
    </w:p>
    <w:p>
      <w:r>
        <w:rPr>
          <w:color w:val="2B2A29"/>
          <w:w w:val="105"/>
        </w:rPr>
        <w:t>records,</w:t>
      </w:r>
      <w:r>
        <w:rPr>
          <w:color w:val="2B2A29"/>
          <w:spacing w:val="-12"/>
          <w:w w:val="105"/>
        </w:rPr>
        <w:t xml:space="preserve"> </w:t>
      </w:r>
      <w:r>
        <w:fldChar w:fldCharType="begin"/>
      </w:r>
      <w:r>
        <w:instrText xml:space="preserve"> HYPERLINK \l "_bookmark78" </w:instrText>
      </w:r>
      <w:r>
        <w:fldChar w:fldCharType="separate"/>
      </w:r>
      <w:r>
        <w:rPr>
          <w:color w:val="0000FF"/>
          <w:w w:val="105"/>
        </w:rPr>
        <w:t>83</w:t>
      </w:r>
      <w:r>
        <w:rPr>
          <w:color w:val="0000FF"/>
          <w:w w:val="105"/>
        </w:rPr>
        <w:fldChar w:fldCharType="end"/>
      </w:r>
    </w:p>
    <w:p>
      <w:pPr>
        <w:pStyle w:val="11"/>
        <w:spacing w:before="47"/>
        <w:ind w:left="820"/>
      </w:pPr>
      <w:r>
        <w:rPr>
          <w:color w:val="2B2A29"/>
          <w:w w:val="105"/>
        </w:rPr>
        <w:t>记录，</w:t>
      </w:r>
      <w:r>
        <w:fldChar w:fldCharType="begin"/>
      </w:r>
      <w:r>
        <w:instrText xml:space="preserve"> HYPERLINK \l "_bookmark78" </w:instrText>
      </w:r>
      <w:r>
        <w:fldChar w:fldCharType="separate"/>
      </w:r>
      <w:r>
        <w:rPr>
          <w:color w:val="0000FF"/>
          <w:w w:val="105"/>
        </w:rPr>
        <w:t>83</w:t>
      </w:r>
      <w:r>
        <w:rPr>
          <w:color w:val="0000FF"/>
          <w:w w:val="105"/>
        </w:rPr>
        <w:fldChar w:fldCharType="end"/>
      </w:r>
    </w:p>
    <w:p>
      <w:r>
        <w:rPr>
          <w:color w:val="2B2A29"/>
          <w:w w:val="105"/>
        </w:rPr>
        <w:t>subtyping,</w:t>
      </w:r>
      <w:r>
        <w:rPr>
          <w:color w:val="2B2A29"/>
          <w:spacing w:val="-11"/>
          <w:w w:val="105"/>
        </w:rPr>
        <w:t xml:space="preserve"> </w:t>
      </w:r>
      <w:r>
        <w:fldChar w:fldCharType="begin"/>
      </w:r>
      <w:r>
        <w:instrText xml:space="preserve"> HYPERLINK \l "_bookmark77" </w:instrText>
      </w:r>
      <w:r>
        <w:fldChar w:fldCharType="separate"/>
      </w:r>
      <w:r>
        <w:rPr>
          <w:color w:val="0000FF"/>
          <w:w w:val="105"/>
        </w:rPr>
        <w:t>81</w:t>
      </w:r>
      <w:r>
        <w:rPr>
          <w:color w:val="0000FF"/>
          <w:w w:val="105"/>
        </w:rPr>
        <w:fldChar w:fldCharType="end"/>
      </w:r>
    </w:p>
    <w:p>
      <w:pPr>
        <w:pStyle w:val="11"/>
        <w:spacing w:before="47"/>
        <w:ind w:left="820"/>
      </w:pPr>
      <w:r>
        <w:rPr>
          <w:color w:val="2B2A29"/>
          <w:w w:val="105"/>
        </w:rPr>
        <w:t>子类型，</w:t>
      </w:r>
      <w:r>
        <w:fldChar w:fldCharType="begin"/>
      </w:r>
      <w:r>
        <w:instrText xml:space="preserve"> HYPERLINK \l "_bookmark77" </w:instrText>
      </w:r>
      <w:r>
        <w:fldChar w:fldCharType="separate"/>
      </w:r>
      <w:r>
        <w:rPr>
          <w:color w:val="0000FF"/>
          <w:w w:val="105"/>
        </w:rPr>
        <w:t>81</w:t>
      </w:r>
      <w:r>
        <w:rPr>
          <w:color w:val="0000FF"/>
          <w:w w:val="105"/>
        </w:rPr>
        <w:fldChar w:fldCharType="end"/>
      </w:r>
    </w:p>
    <w:p>
      <w:r>
        <w:rPr>
          <w:color w:val="2B2A29"/>
          <w:w w:val="105"/>
        </w:rPr>
        <w:t>Open</w:t>
      </w:r>
      <w:r>
        <w:rPr>
          <w:color w:val="2B2A29"/>
          <w:spacing w:val="-10"/>
          <w:w w:val="105"/>
        </w:rPr>
        <w:t xml:space="preserve"> </w:t>
      </w:r>
      <w:r>
        <w:rPr>
          <w:color w:val="2B2A29"/>
          <w:w w:val="105"/>
        </w:rPr>
        <w:t>System</w:t>
      </w:r>
      <w:r>
        <w:rPr>
          <w:color w:val="2B2A29"/>
          <w:spacing w:val="-10"/>
          <w:w w:val="105"/>
        </w:rPr>
        <w:t xml:space="preserve"> </w:t>
      </w:r>
      <w:r>
        <w:rPr>
          <w:color w:val="2B2A29"/>
          <w:w w:val="105"/>
        </w:rPr>
        <w:t>Interconnection</w:t>
      </w:r>
      <w:r>
        <w:rPr>
          <w:color w:val="2B2A29"/>
          <w:spacing w:val="-9"/>
          <w:w w:val="105"/>
        </w:rPr>
        <w:t xml:space="preserve"> </w:t>
      </w:r>
      <w:r>
        <w:rPr>
          <w:color w:val="2B2A29"/>
          <w:w w:val="105"/>
        </w:rPr>
        <w:t>(OSI)</w:t>
      </w:r>
      <w:r>
        <w:rPr>
          <w:color w:val="2B2A29"/>
          <w:spacing w:val="-10"/>
          <w:w w:val="105"/>
        </w:rPr>
        <w:t xml:space="preserve"> </w:t>
      </w:r>
      <w:r>
        <w:rPr>
          <w:color w:val="2B2A29"/>
          <w:w w:val="105"/>
        </w:rPr>
        <w:t>model</w:t>
      </w:r>
      <w:r>
        <w:rPr>
          <w:color w:val="2B2A29"/>
          <w:spacing w:val="-55"/>
          <w:w w:val="105"/>
        </w:rPr>
        <w:t xml:space="preserve"> </w:t>
      </w:r>
      <w:r>
        <w:rPr>
          <w:color w:val="2B2A29"/>
          <w:w w:val="105"/>
        </w:rPr>
        <w:t>application</w:t>
      </w:r>
      <w:r>
        <w:rPr>
          <w:color w:val="2B2A29"/>
          <w:spacing w:val="-13"/>
          <w:w w:val="105"/>
        </w:rPr>
        <w:t xml:space="preserve"> </w:t>
      </w:r>
      <w:r>
        <w:rPr>
          <w:color w:val="2B2A29"/>
          <w:w w:val="105"/>
        </w:rPr>
        <w:t>layer,</w:t>
      </w:r>
      <w:r>
        <w:rPr>
          <w:color w:val="2B2A29"/>
          <w:spacing w:val="-13"/>
          <w:w w:val="105"/>
        </w:rPr>
        <w:t xml:space="preserve"> </w:t>
      </w:r>
      <w:r>
        <w:fldChar w:fldCharType="begin"/>
      </w:r>
      <w:r>
        <w:instrText xml:space="preserve"> HYPERLINK \l "_bookmark156" </w:instrText>
      </w:r>
      <w:r>
        <w:fldChar w:fldCharType="separate"/>
      </w:r>
      <w:r>
        <w:rPr>
          <w:color w:val="0000FF"/>
          <w:w w:val="105"/>
        </w:rPr>
        <w:t>193</w:t>
      </w:r>
      <w:r>
        <w:rPr>
          <w:color w:val="0000FF"/>
          <w:w w:val="105"/>
        </w:rPr>
        <w:fldChar w:fldCharType="end"/>
      </w:r>
    </w:p>
    <w:p>
      <w:pPr>
        <w:pStyle w:val="11"/>
        <w:spacing w:before="47" w:line="285" w:lineRule="auto"/>
        <w:ind w:left="820" w:hanging="301"/>
      </w:pPr>
      <w:r>
        <w:rPr>
          <w:color w:val="2B2A29"/>
          <w:w w:val="105"/>
        </w:rPr>
        <w:t>开放系统互连（OSI）模型应用层，</w:t>
      </w:r>
      <w:r>
        <w:fldChar w:fldCharType="begin"/>
      </w:r>
      <w:r>
        <w:instrText xml:space="preserve"> HYPERLINK \l "_bookmark156" </w:instrText>
      </w:r>
      <w:r>
        <w:fldChar w:fldCharType="separate"/>
      </w:r>
      <w:r>
        <w:rPr>
          <w:color w:val="0000FF"/>
          <w:w w:val="105"/>
        </w:rPr>
        <w:t>193</w:t>
      </w:r>
      <w:r>
        <w:rPr>
          <w:color w:val="0000FF"/>
          <w:w w:val="105"/>
        </w:rPr>
        <w:fldChar w:fldCharType="end"/>
      </w:r>
    </w:p>
    <w:p>
      <w:r>
        <w:rPr>
          <w:color w:val="2B2A29"/>
          <w:spacing w:val="-3"/>
          <w:w w:val="105"/>
        </w:rPr>
        <w:t>data</w:t>
      </w:r>
      <w:r>
        <w:rPr>
          <w:color w:val="2B2A29"/>
          <w:spacing w:val="-12"/>
          <w:w w:val="105"/>
        </w:rPr>
        <w:t xml:space="preserve"> </w:t>
      </w:r>
      <w:r>
        <w:rPr>
          <w:color w:val="2B2A29"/>
          <w:spacing w:val="-2"/>
          <w:w w:val="105"/>
        </w:rPr>
        <w:t>link</w:t>
      </w:r>
      <w:r>
        <w:rPr>
          <w:color w:val="2B2A29"/>
          <w:spacing w:val="-12"/>
          <w:w w:val="105"/>
        </w:rPr>
        <w:t xml:space="preserve"> </w:t>
      </w:r>
      <w:r>
        <w:rPr>
          <w:color w:val="2B2A29"/>
          <w:spacing w:val="-2"/>
          <w:w w:val="105"/>
        </w:rPr>
        <w:t>layer,</w:t>
      </w:r>
      <w:r>
        <w:rPr>
          <w:color w:val="2B2A29"/>
          <w:spacing w:val="-12"/>
          <w:w w:val="105"/>
        </w:rPr>
        <w:t xml:space="preserve"> </w:t>
      </w:r>
      <w:r>
        <w:fldChar w:fldCharType="begin"/>
      </w:r>
      <w:r>
        <w:instrText xml:space="preserve"> HYPERLINK \l "_bookmark155" </w:instrText>
      </w:r>
      <w:r>
        <w:fldChar w:fldCharType="separate"/>
      </w:r>
      <w:r>
        <w:rPr>
          <w:color w:val="0000FF"/>
          <w:spacing w:val="-2"/>
          <w:w w:val="105"/>
        </w:rPr>
        <w:t>192</w:t>
      </w:r>
      <w:r>
        <w:rPr>
          <w:color w:val="0000FF"/>
          <w:spacing w:val="-2"/>
          <w:w w:val="105"/>
        </w:rPr>
        <w:fldChar w:fldCharType="end"/>
      </w:r>
      <w:r>
        <w:rPr>
          <w:color w:val="0000FF"/>
          <w:spacing w:val="-55"/>
          <w:w w:val="105"/>
        </w:rPr>
        <w:t xml:space="preserve"> </w:t>
      </w:r>
      <w:r>
        <w:rPr>
          <w:color w:val="2B2A29"/>
          <w:w w:val="105"/>
        </w:rPr>
        <w:t>definition,</w:t>
      </w:r>
      <w:r>
        <w:rPr>
          <w:color w:val="2B2A29"/>
          <w:spacing w:val="-13"/>
          <w:w w:val="105"/>
        </w:rPr>
        <w:t xml:space="preserve"> </w:t>
      </w:r>
      <w:r>
        <w:fldChar w:fldCharType="begin"/>
      </w:r>
      <w:r>
        <w:instrText xml:space="preserve"> HYPERLINK \l "_bookmark154" </w:instrText>
      </w:r>
      <w:r>
        <w:fldChar w:fldCharType="separate"/>
      </w:r>
      <w:r>
        <w:rPr>
          <w:color w:val="0000FF"/>
          <w:w w:val="105"/>
        </w:rPr>
        <w:t>191</w:t>
      </w:r>
      <w:r>
        <w:rPr>
          <w:color w:val="0000FF"/>
          <w:w w:val="105"/>
        </w:rPr>
        <w:fldChar w:fldCharType="end"/>
      </w:r>
    </w:p>
    <w:p>
      <w:pPr>
        <w:pStyle w:val="11"/>
        <w:spacing w:line="285" w:lineRule="auto"/>
        <w:ind w:left="820" w:right="1234"/>
      </w:pPr>
      <w:r>
        <w:rPr>
          <w:color w:val="2B2A29"/>
          <w:spacing w:val="-3"/>
          <w:w w:val="105"/>
        </w:rPr>
        <w:t>数据</w:t>
      </w:r>
      <w:r>
        <w:rPr>
          <w:color w:val="2B2A29"/>
          <w:spacing w:val="-2"/>
          <w:w w:val="105"/>
        </w:rPr>
        <w:t>链路层，</w:t>
      </w:r>
      <w:r>
        <w:rPr>
          <w:color w:val="2B2A29"/>
          <w:spacing w:val="-12"/>
          <w:w w:val="105"/>
        </w:rPr>
        <w:t>192</w:t>
      </w:r>
      <w:r>
        <w:rPr>
          <w:color w:val="2B2A29"/>
          <w:w w:val="105"/>
        </w:rPr>
        <w:t>定义</w:t>
      </w:r>
      <w:r>
        <w:rPr>
          <w:color w:val="2B2A29"/>
          <w:spacing w:val="-2"/>
          <w:w w:val="105"/>
        </w:rPr>
        <w:t>，</w:t>
      </w:r>
      <w:r>
        <w:fldChar w:fldCharType="begin"/>
      </w:r>
      <w:r>
        <w:instrText xml:space="preserve"> HYPERLINK \l "_bookmark154" </w:instrText>
      </w:r>
      <w:r>
        <w:fldChar w:fldCharType="separate"/>
      </w:r>
      <w:r>
        <w:rPr>
          <w:color w:val="0000FF"/>
          <w:w w:val="105"/>
        </w:rPr>
        <w:t>191</w:t>
      </w:r>
      <w:r>
        <w:rPr>
          <w:color w:val="0000FF"/>
          <w:w w:val="105"/>
        </w:rPr>
        <w:fldChar w:fldCharType="end"/>
      </w:r>
    </w:p>
    <w:p>
      <w:r>
        <w:rPr>
          <w:color w:val="2B2A29"/>
          <w:spacing w:val="-2"/>
          <w:w w:val="105"/>
        </w:rPr>
        <w:t>network</w:t>
      </w:r>
      <w:r>
        <w:rPr>
          <w:color w:val="2B2A29"/>
          <w:spacing w:val="-12"/>
          <w:w w:val="105"/>
        </w:rPr>
        <w:t xml:space="preserve"> </w:t>
      </w:r>
      <w:r>
        <w:rPr>
          <w:color w:val="2B2A29"/>
          <w:spacing w:val="-2"/>
          <w:w w:val="105"/>
        </w:rPr>
        <w:t>layer,</w:t>
      </w:r>
      <w:r>
        <w:rPr>
          <w:color w:val="2B2A29"/>
          <w:spacing w:val="-12"/>
          <w:w w:val="105"/>
        </w:rPr>
        <w:t xml:space="preserve"> </w:t>
      </w:r>
      <w:r>
        <w:fldChar w:fldCharType="begin"/>
      </w:r>
      <w:r>
        <w:instrText xml:space="preserve"> HYPERLINK \l "_bookmark155" </w:instrText>
      </w:r>
      <w:r>
        <w:fldChar w:fldCharType="separate"/>
      </w:r>
      <w:r>
        <w:rPr>
          <w:color w:val="0000FF"/>
          <w:spacing w:val="-2"/>
          <w:w w:val="105"/>
        </w:rPr>
        <w:t>192</w:t>
      </w:r>
      <w:r>
        <w:rPr>
          <w:color w:val="0000FF"/>
          <w:spacing w:val="-2"/>
          <w:w w:val="105"/>
        </w:rPr>
        <w:fldChar w:fldCharType="end"/>
      </w:r>
      <w:r>
        <w:rPr>
          <w:color w:val="2B2A29"/>
        </w:rPr>
        <w:t xml:space="preserve"> physical</w:t>
      </w:r>
      <w:r>
        <w:rPr>
          <w:color w:val="2B2A29"/>
          <w:spacing w:val="7"/>
        </w:rPr>
        <w:t xml:space="preserve"> </w:t>
      </w:r>
      <w:r>
        <w:rPr>
          <w:color w:val="2B2A29"/>
        </w:rPr>
        <w:t>layer,</w:t>
      </w:r>
      <w:r>
        <w:rPr>
          <w:color w:val="2B2A29"/>
          <w:spacing w:val="7"/>
        </w:rPr>
        <w:t xml:space="preserve"> </w:t>
      </w:r>
    </w:p>
    <w:p>
      <w:pPr>
        <w:pStyle w:val="11"/>
        <w:spacing w:line="251" w:lineRule="exact"/>
        <w:ind w:left="820"/>
      </w:pPr>
      <w:r>
        <w:rPr>
          <w:color w:val="2B2A29"/>
          <w:spacing w:val="-2"/>
          <w:w w:val="105"/>
        </w:rPr>
        <w:t>网络层</w:t>
      </w:r>
      <w:r>
        <w:fldChar w:fldCharType="begin"/>
      </w:r>
      <w:r>
        <w:instrText xml:space="preserve"> HYPERLINK \l "_bookmark155" </w:instrText>
      </w:r>
      <w:r>
        <w:fldChar w:fldCharType="separate"/>
      </w:r>
      <w:r>
        <w:rPr>
          <w:color w:val="0000FF"/>
          <w:spacing w:val="-2"/>
          <w:w w:val="105"/>
        </w:rPr>
        <w:t>192</w:t>
      </w:r>
      <w:r>
        <w:rPr>
          <w:color w:val="0000FF"/>
          <w:spacing w:val="-2"/>
          <w:w w:val="105"/>
        </w:rPr>
        <w:fldChar w:fldCharType="end"/>
      </w:r>
      <w:r>
        <w:rPr>
          <w:color w:val="2B2A29"/>
        </w:rPr>
        <w:t>物理</w:t>
      </w:r>
      <w:r>
        <w:rPr>
          <w:color w:val="2B2A29"/>
          <w:spacing w:val="-2"/>
          <w:w w:val="105"/>
        </w:rPr>
        <w:t>层，</w:t>
      </w:r>
    </w:p>
    <w:p>
      <w:r>
        <w:rPr>
          <w:color w:val="2B2A29"/>
          <w:w w:val="105"/>
        </w:rPr>
        <w:t>presentation</w:t>
      </w:r>
      <w:r>
        <w:rPr>
          <w:color w:val="2B2A29"/>
          <w:spacing w:val="-9"/>
          <w:w w:val="105"/>
        </w:rPr>
        <w:t xml:space="preserve"> </w:t>
      </w:r>
      <w:r>
        <w:rPr>
          <w:color w:val="2B2A29"/>
          <w:w w:val="105"/>
        </w:rPr>
        <w:t>layer,</w:t>
      </w:r>
      <w:r>
        <w:rPr>
          <w:color w:val="2B2A29"/>
          <w:spacing w:val="-9"/>
          <w:w w:val="105"/>
        </w:rPr>
        <w:t xml:space="preserve"> </w:t>
      </w:r>
      <w:r>
        <w:fldChar w:fldCharType="begin"/>
      </w:r>
      <w:r>
        <w:instrText xml:space="preserve"> HYPERLINK \l "_bookmark156" </w:instrText>
      </w:r>
      <w:r>
        <w:fldChar w:fldCharType="separate"/>
      </w:r>
      <w:r>
        <w:rPr>
          <w:color w:val="0000FF"/>
          <w:w w:val="105"/>
        </w:rPr>
        <w:t>193</w:t>
      </w:r>
      <w:r>
        <w:rPr>
          <w:color w:val="0000FF"/>
          <w:w w:val="105"/>
        </w:rPr>
        <w:fldChar w:fldCharType="end"/>
      </w:r>
    </w:p>
    <w:p>
      <w:pPr>
        <w:pStyle w:val="11"/>
        <w:spacing w:before="47"/>
        <w:ind w:left="820"/>
      </w:pPr>
      <w:r>
        <w:rPr>
          <w:color w:val="2B2A29"/>
          <w:w w:val="105"/>
        </w:rPr>
        <w:t>表示层，</w:t>
      </w:r>
      <w:r>
        <w:fldChar w:fldCharType="begin"/>
      </w:r>
      <w:r>
        <w:instrText xml:space="preserve"> HYPERLINK \l "_bookmark156" </w:instrText>
      </w:r>
      <w:r>
        <w:fldChar w:fldCharType="separate"/>
      </w:r>
      <w:r>
        <w:rPr>
          <w:color w:val="0000FF"/>
          <w:w w:val="105"/>
        </w:rPr>
        <w:t>193</w:t>
      </w:r>
      <w:r>
        <w:rPr>
          <w:color w:val="0000FF"/>
          <w:w w:val="105"/>
        </w:rPr>
        <w:fldChar w:fldCharType="end"/>
      </w:r>
    </w:p>
    <w:p>
      <w:r>
        <w:rPr>
          <w:color w:val="2B2A29"/>
          <w:w w:val="105"/>
        </w:rPr>
        <w:t>protocol</w:t>
      </w:r>
      <w:r>
        <w:rPr>
          <w:color w:val="2B2A29"/>
          <w:spacing w:val="-13"/>
          <w:w w:val="105"/>
        </w:rPr>
        <w:t xml:space="preserve"> </w:t>
      </w:r>
      <w:r>
        <w:rPr>
          <w:color w:val="2B2A29"/>
          <w:w w:val="105"/>
        </w:rPr>
        <w:t>stack,</w:t>
      </w:r>
      <w:r>
        <w:rPr>
          <w:color w:val="2B2A29"/>
          <w:spacing w:val="-12"/>
          <w:w w:val="105"/>
        </w:rPr>
        <w:t xml:space="preserve"> </w:t>
      </w:r>
      <w:r>
        <w:fldChar w:fldCharType="begin"/>
      </w:r>
      <w:r>
        <w:instrText xml:space="preserve"> HYPERLINK \l "_bookmark155" </w:instrText>
      </w:r>
      <w:r>
        <w:fldChar w:fldCharType="separate"/>
      </w:r>
      <w:r>
        <w:rPr>
          <w:color w:val="0000FF"/>
          <w:w w:val="105"/>
        </w:rPr>
        <w:t>192</w:t>
      </w:r>
      <w:r>
        <w:rPr>
          <w:color w:val="0000FF"/>
          <w:w w:val="105"/>
        </w:rPr>
        <w:fldChar w:fldCharType="end"/>
      </w:r>
    </w:p>
    <w:p>
      <w:pPr>
        <w:pStyle w:val="11"/>
        <w:spacing w:before="48"/>
        <w:ind w:left="820"/>
      </w:pPr>
      <w:r>
        <w:rPr>
          <w:color w:val="2B2A29"/>
          <w:w w:val="105"/>
        </w:rPr>
        <w:t>协议栈，</w:t>
      </w:r>
      <w:r>
        <w:fldChar w:fldCharType="begin"/>
      </w:r>
      <w:r>
        <w:instrText xml:space="preserve"> HYPERLINK \l "_bookmark155" </w:instrText>
      </w:r>
      <w:r>
        <w:fldChar w:fldCharType="separate"/>
      </w:r>
      <w:r>
        <w:rPr>
          <w:color w:val="0000FF"/>
          <w:w w:val="105"/>
        </w:rPr>
        <w:t>192</w:t>
      </w:r>
      <w:r>
        <w:rPr>
          <w:color w:val="0000FF"/>
          <w:w w:val="105"/>
        </w:rPr>
        <w:fldChar w:fldCharType="end"/>
      </w:r>
    </w:p>
    <w:p>
      <w:r>
        <w:rPr>
          <w:color w:val="2B2A29"/>
          <w:spacing w:val="-2"/>
          <w:w w:val="105"/>
        </w:rPr>
        <w:t>session</w:t>
      </w:r>
      <w:r>
        <w:rPr>
          <w:color w:val="2B2A29"/>
          <w:spacing w:val="-12"/>
          <w:w w:val="105"/>
        </w:rPr>
        <w:t xml:space="preserve"> </w:t>
      </w:r>
      <w:r>
        <w:rPr>
          <w:color w:val="2B2A29"/>
          <w:spacing w:val="-2"/>
          <w:w w:val="105"/>
        </w:rPr>
        <w:t>layer,</w:t>
      </w:r>
      <w:r>
        <w:rPr>
          <w:color w:val="2B2A29"/>
          <w:spacing w:val="-12"/>
          <w:w w:val="105"/>
        </w:rPr>
        <w:t xml:space="preserve"> </w:t>
      </w:r>
      <w:r>
        <w:fldChar w:fldCharType="begin"/>
      </w:r>
      <w:r>
        <w:instrText xml:space="preserve"> HYPERLINK \l "_bookmark156" </w:instrText>
      </w:r>
      <w:r>
        <w:fldChar w:fldCharType="separate"/>
      </w:r>
      <w:r>
        <w:rPr>
          <w:color w:val="0000FF"/>
          <w:spacing w:val="-1"/>
          <w:w w:val="105"/>
        </w:rPr>
        <w:t>193</w:t>
      </w:r>
      <w:r>
        <w:rPr>
          <w:color w:val="0000FF"/>
          <w:spacing w:val="-1"/>
          <w:w w:val="105"/>
        </w:rPr>
        <w:fldChar w:fldCharType="end"/>
      </w:r>
    </w:p>
    <w:p>
      <w:pPr>
        <w:pStyle w:val="11"/>
        <w:spacing w:before="47"/>
        <w:ind w:left="820"/>
      </w:pPr>
      <w:r>
        <w:rPr>
          <w:color w:val="2B2A29"/>
          <w:spacing w:val="-2"/>
          <w:w w:val="105"/>
        </w:rPr>
        <w:t>会话层，</w:t>
      </w:r>
      <w:r>
        <w:fldChar w:fldCharType="begin"/>
      </w:r>
      <w:r>
        <w:instrText xml:space="preserve"> HYPERLINK \l "_bookmark156" </w:instrText>
      </w:r>
      <w:r>
        <w:fldChar w:fldCharType="separate"/>
      </w:r>
      <w:r>
        <w:rPr>
          <w:color w:val="0000FF"/>
          <w:spacing w:val="-1"/>
          <w:w w:val="105"/>
        </w:rPr>
        <w:t>193</w:t>
      </w:r>
      <w:r>
        <w:rPr>
          <w:color w:val="0000FF"/>
          <w:spacing w:val="-1"/>
          <w:w w:val="105"/>
        </w:rPr>
        <w:fldChar w:fldCharType="end"/>
      </w:r>
    </w:p>
    <w:p>
      <w:r>
        <w:rPr>
          <w:color w:val="2B2A29"/>
          <w:w w:val="105"/>
        </w:rPr>
        <w:t>transport</w:t>
      </w:r>
      <w:r>
        <w:rPr>
          <w:color w:val="2B2A29"/>
          <w:spacing w:val="-12"/>
          <w:w w:val="105"/>
        </w:rPr>
        <w:t xml:space="preserve"> </w:t>
      </w:r>
      <w:r>
        <w:rPr>
          <w:color w:val="2B2A29"/>
          <w:w w:val="105"/>
        </w:rPr>
        <w:t>layer,</w:t>
      </w:r>
      <w:r>
        <w:rPr>
          <w:color w:val="2B2A29"/>
          <w:spacing w:val="-12"/>
          <w:w w:val="105"/>
        </w:rPr>
        <w:t xml:space="preserve"> </w:t>
      </w:r>
      <w:r>
        <w:fldChar w:fldCharType="begin"/>
      </w:r>
      <w:r>
        <w:instrText xml:space="preserve"> HYPERLINK \l "_bookmark156" </w:instrText>
      </w:r>
      <w:r>
        <w:fldChar w:fldCharType="separate"/>
      </w:r>
      <w:r>
        <w:rPr>
          <w:color w:val="0000FF"/>
          <w:w w:val="105"/>
        </w:rPr>
        <w:t>193</w:t>
      </w:r>
      <w:r>
        <w:rPr>
          <w:color w:val="0000FF"/>
          <w:w w:val="105"/>
        </w:rPr>
        <w:fldChar w:fldCharType="end"/>
      </w:r>
    </w:p>
    <w:p>
      <w:pPr>
        <w:pStyle w:val="11"/>
        <w:spacing w:before="47"/>
        <w:ind w:left="820"/>
      </w:pPr>
      <w:r>
        <w:rPr>
          <w:color w:val="2B2A29"/>
          <w:w w:val="105"/>
        </w:rPr>
        <w:t>传输层，</w:t>
      </w:r>
      <w:r>
        <w:fldChar w:fldCharType="begin"/>
      </w:r>
      <w:r>
        <w:instrText xml:space="preserve"> HYPERLINK \l "_bookmark156" </w:instrText>
      </w:r>
      <w:r>
        <w:fldChar w:fldCharType="separate"/>
      </w:r>
      <w:r>
        <w:rPr>
          <w:color w:val="0000FF"/>
          <w:w w:val="105"/>
        </w:rPr>
        <w:t>193</w:t>
      </w:r>
      <w:r>
        <w:rPr>
          <w:color w:val="0000FF"/>
          <w:w w:val="105"/>
        </w:rPr>
        <w:fldChar w:fldCharType="end"/>
      </w:r>
    </w:p>
    <w:p>
      <w:pPr>
        <w:pStyle w:val="11"/>
        <w:spacing w:before="8"/>
        <w:rPr>
          <w:sz w:val="35"/>
        </w:rPr>
      </w:pPr>
    </w:p>
    <w:p>
      <w:r>
        <w:rPr>
          <w:color w:val="2B2A29"/>
        </w:rPr>
        <w:t>P,</w:t>
      </w:r>
      <w:r>
        <w:rPr>
          <w:color w:val="2B2A29"/>
          <w:spacing w:val="-20"/>
        </w:rPr>
        <w:t xml:space="preserve"> </w:t>
      </w:r>
      <w:r>
        <w:rPr>
          <w:color w:val="2B2A29"/>
        </w:rPr>
        <w:t>Q</w:t>
      </w:r>
    </w:p>
    <w:p>
      <w:pPr>
        <w:pStyle w:val="6"/>
        <w:ind w:left="520"/>
      </w:pPr>
      <w:r>
        <w:rPr>
          <w:color w:val="2B2A29"/>
        </w:rPr>
        <w:t>P、</w:t>
      </w:r>
      <w:r>
        <w:t xml:space="preserve"> </w:t>
      </w:r>
    </w:p>
    <w:p>
      <w:r>
        <w:rPr>
          <w:color w:val="2B2A29"/>
          <w:spacing w:val="-1"/>
          <w:w w:val="105"/>
        </w:rPr>
        <w:t>Parallelism</w:t>
      </w:r>
      <w:r>
        <w:rPr>
          <w:color w:val="2B2A29"/>
          <w:spacing w:val="-16"/>
          <w:w w:val="105"/>
        </w:rPr>
        <w:t xml:space="preserve"> </w:t>
      </w:r>
      <w:r>
        <w:rPr>
          <w:i/>
          <w:color w:val="2B2A29"/>
          <w:spacing w:val="-1"/>
          <w:w w:val="105"/>
        </w:rPr>
        <w:t>vs.</w:t>
      </w:r>
      <w:r>
        <w:rPr>
          <w:i/>
          <w:color w:val="2B2A29"/>
          <w:spacing w:val="-15"/>
          <w:w w:val="105"/>
        </w:rPr>
        <w:t xml:space="preserve"> </w:t>
      </w:r>
      <w:r>
        <w:rPr>
          <w:color w:val="2B2A29"/>
          <w:spacing w:val="-1"/>
          <w:w w:val="105"/>
        </w:rPr>
        <w:t>concurrent</w:t>
      </w:r>
      <w:r>
        <w:rPr>
          <w:color w:val="2B2A29"/>
          <w:spacing w:val="-15"/>
          <w:w w:val="105"/>
        </w:rPr>
        <w:t xml:space="preserve"> </w:t>
      </w:r>
      <w:r>
        <w:rPr>
          <w:color w:val="2B2A29"/>
          <w:spacing w:val="-1"/>
          <w:w w:val="105"/>
        </w:rPr>
        <w:t>models,</w:t>
      </w:r>
      <w:r>
        <w:rPr>
          <w:color w:val="2B2A29"/>
          <w:spacing w:val="-16"/>
          <w:w w:val="105"/>
        </w:rPr>
        <w:t xml:space="preserve"> </w:t>
      </w:r>
      <w:r>
        <w:fldChar w:fldCharType="begin"/>
      </w:r>
      <w:r>
        <w:instrText xml:space="preserve"> HYPERLINK \l "_bookmark131" </w:instrText>
      </w:r>
      <w:r>
        <w:fldChar w:fldCharType="separate"/>
      </w:r>
      <w:r>
        <w:rPr>
          <w:color w:val="0000FF"/>
          <w:spacing w:val="-1"/>
          <w:w w:val="105"/>
        </w:rPr>
        <w:t>152,</w:t>
      </w:r>
      <w:r>
        <w:rPr>
          <w:color w:val="0000FF"/>
          <w:spacing w:val="-15"/>
          <w:w w:val="105"/>
        </w:rPr>
        <w:t xml:space="preserve"> </w:t>
      </w:r>
      <w:r>
        <w:rPr>
          <w:color w:val="0000FF"/>
          <w:spacing w:val="-15"/>
          <w:w w:val="105"/>
        </w:rPr>
        <w:fldChar w:fldCharType="end"/>
      </w:r>
      <w:r>
        <w:fldChar w:fldCharType="begin"/>
      </w:r>
      <w:r>
        <w:instrText xml:space="preserve"> HYPERLINK \l "_bookmark132" </w:instrText>
      </w:r>
      <w:r>
        <w:fldChar w:fldCharType="separate"/>
      </w:r>
      <w:r>
        <w:rPr>
          <w:color w:val="0000FF"/>
          <w:w w:val="105"/>
        </w:rPr>
        <w:t>153</w:t>
      </w:r>
      <w:r>
        <w:rPr>
          <w:color w:val="0000FF"/>
          <w:w w:val="105"/>
        </w:rPr>
        <w:fldChar w:fldCharType="end"/>
      </w:r>
      <w:r>
        <w:rPr>
          <w:color w:val="0000FF"/>
          <w:spacing w:val="-55"/>
          <w:w w:val="105"/>
        </w:rPr>
        <w:t xml:space="preserve"> </w:t>
      </w:r>
      <w:r>
        <w:rPr>
          <w:color w:val="2B2A29"/>
          <w:w w:val="105"/>
        </w:rPr>
        <w:t>Private</w:t>
      </w:r>
      <w:r>
        <w:rPr>
          <w:color w:val="2B2A29"/>
          <w:spacing w:val="-13"/>
          <w:w w:val="105"/>
        </w:rPr>
        <w:t xml:space="preserve"> </w:t>
      </w:r>
      <w:r>
        <w:rPr>
          <w:color w:val="2B2A29"/>
          <w:w w:val="105"/>
        </w:rPr>
        <w:t>key</w:t>
      </w:r>
      <w:r>
        <w:rPr>
          <w:color w:val="2B2A29"/>
          <w:spacing w:val="-13"/>
          <w:w w:val="105"/>
        </w:rPr>
        <w:t xml:space="preserve"> </w:t>
      </w:r>
      <w:r>
        <w:rPr>
          <w:color w:val="2B2A29"/>
          <w:w w:val="105"/>
        </w:rPr>
        <w:t>cryptography,</w:t>
      </w:r>
    </w:p>
    <w:p>
      <w:pPr>
        <w:pStyle w:val="11"/>
        <w:spacing w:before="87" w:line="285" w:lineRule="auto"/>
        <w:ind w:left="520"/>
      </w:pPr>
      <w:r>
        <w:rPr>
          <w:color w:val="2B2A29"/>
          <w:spacing w:val="-1"/>
          <w:w w:val="105"/>
        </w:rPr>
        <w:t>并行性</w:t>
      </w:r>
      <w:r>
        <w:rPr>
          <w:i/>
          <w:color w:val="2B2A29"/>
          <w:spacing w:val="-1"/>
          <w:w w:val="105"/>
        </w:rPr>
        <w:t>与</w:t>
      </w:r>
      <w:r>
        <w:rPr>
          <w:color w:val="2B2A29"/>
          <w:spacing w:val="-1"/>
          <w:w w:val="105"/>
        </w:rPr>
        <w:t>并发模型，</w:t>
      </w:r>
      <w:r>
        <w:fldChar w:fldCharType="begin"/>
      </w:r>
      <w:r>
        <w:instrText xml:space="preserve"> HYPERLINK \l "_bookmark132" </w:instrText>
      </w:r>
      <w:r>
        <w:fldChar w:fldCharType="separate"/>
      </w:r>
      <w:r>
        <w:fldChar w:fldCharType="end"/>
      </w:r>
      <w:r>
        <w:rPr>
          <w:color w:val="2B2A29"/>
          <w:w w:val="105"/>
        </w:rPr>
        <w:t>私钥加密，</w:t>
      </w:r>
    </w:p>
    <w:p>
      <w:r>
        <w:rPr>
          <w:color w:val="2B2A29"/>
          <w:spacing w:val="-1"/>
          <w:w w:val="105"/>
        </w:rPr>
        <w:t>(</w:t>
      </w:r>
      <w:r>
        <w:rPr>
          <w:i/>
          <w:color w:val="2B2A29"/>
          <w:spacing w:val="-1"/>
          <w:w w:val="105"/>
        </w:rPr>
        <w:t>see</w:t>
      </w:r>
      <w:r>
        <w:rPr>
          <w:i/>
          <w:color w:val="2B2A29"/>
          <w:spacing w:val="-10"/>
          <w:w w:val="105"/>
        </w:rPr>
        <w:t xml:space="preserve"> </w:t>
      </w:r>
      <w:r>
        <w:rPr>
          <w:color w:val="2B2A29"/>
          <w:spacing w:val="-1"/>
          <w:w w:val="105"/>
        </w:rPr>
        <w:t>Symmetric-key</w:t>
      </w:r>
      <w:r>
        <w:rPr>
          <w:color w:val="2B2A29"/>
          <w:spacing w:val="-11"/>
          <w:w w:val="105"/>
        </w:rPr>
        <w:t xml:space="preserve"> </w:t>
      </w:r>
      <w:r>
        <w:rPr>
          <w:color w:val="2B2A29"/>
          <w:spacing w:val="-1"/>
          <w:w w:val="105"/>
        </w:rPr>
        <w:t>cryptography)</w:t>
      </w:r>
      <w:r>
        <w:rPr>
          <w:color w:val="2B2A29"/>
          <w:spacing w:val="-55"/>
          <w:w w:val="105"/>
        </w:rPr>
        <w:t xml:space="preserve"> </w:t>
      </w:r>
      <w:r>
        <w:rPr>
          <w:color w:val="2B2A29"/>
          <w:w w:val="105"/>
        </w:rPr>
        <w:t>Programming</w:t>
      </w:r>
      <w:r>
        <w:rPr>
          <w:color w:val="2B2A29"/>
          <w:spacing w:val="-12"/>
          <w:w w:val="105"/>
        </w:rPr>
        <w:t xml:space="preserve"> </w:t>
      </w:r>
      <w:r>
        <w:rPr>
          <w:color w:val="2B2A29"/>
          <w:w w:val="105"/>
        </w:rPr>
        <w:t>basics,</w:t>
      </w:r>
      <w:r>
        <w:rPr>
          <w:color w:val="2B2A29"/>
          <w:spacing w:val="-12"/>
          <w:w w:val="105"/>
        </w:rPr>
        <w:t xml:space="preserve"> </w:t>
      </w:r>
      <w:r>
        <w:rPr>
          <w:color w:val="2B2A29"/>
          <w:w w:val="105"/>
        </w:rPr>
        <w:t>types</w:t>
      </w:r>
    </w:p>
    <w:p>
      <w:pPr>
        <w:pStyle w:val="11"/>
        <w:spacing w:line="285" w:lineRule="auto"/>
        <w:ind w:left="520" w:firstLine="694"/>
      </w:pPr>
      <w:r>
        <w:rPr>
          <w:color w:val="2B2A29"/>
          <w:spacing w:val="-1"/>
          <w:w w:val="105"/>
        </w:rPr>
        <w:t>（</w:t>
      </w:r>
      <w:r>
        <w:rPr>
          <w:i/>
          <w:color w:val="2B2A29"/>
          <w:spacing w:val="-1"/>
          <w:w w:val="105"/>
        </w:rPr>
        <w:t>参见</w:t>
      </w:r>
      <w:r>
        <w:rPr>
          <w:color w:val="2B2A29"/>
          <w:spacing w:val="-1"/>
          <w:w w:val="105"/>
        </w:rPr>
        <w:t>对称密钥</w:t>
      </w:r>
      <w:r>
        <w:rPr>
          <w:color w:val="2B2A29"/>
          <w:spacing w:val="-11"/>
          <w:w w:val="105"/>
        </w:rPr>
        <w:t>加密</w:t>
      </w:r>
      <w:r>
        <w:rPr>
          <w:color w:val="2B2A29"/>
          <w:spacing w:val="-1"/>
          <w:w w:val="105"/>
        </w:rPr>
        <w:t>）</w:t>
      </w:r>
      <w:r>
        <w:rPr>
          <w:color w:val="2B2A29"/>
          <w:w w:val="105"/>
        </w:rPr>
        <w:t>编程基础知识、类型</w:t>
      </w:r>
    </w:p>
    <w:p>
      <w:r>
        <w:rPr>
          <w:color w:val="2B2A29"/>
          <w:w w:val="105"/>
        </w:rPr>
        <w:t>Boolean</w:t>
      </w:r>
      <w:r>
        <w:rPr>
          <w:color w:val="2B2A29"/>
          <w:spacing w:val="-15"/>
          <w:w w:val="105"/>
        </w:rPr>
        <w:t xml:space="preserve"> </w:t>
      </w:r>
      <w:r>
        <w:rPr>
          <w:color w:val="2B2A29"/>
          <w:w w:val="105"/>
        </w:rPr>
        <w:t>values,</w:t>
      </w:r>
      <w:r>
        <w:rPr>
          <w:color w:val="2B2A29"/>
          <w:spacing w:val="-14"/>
          <w:w w:val="105"/>
        </w:rPr>
        <w:t xml:space="preserve"> </w:t>
      </w:r>
      <w:r>
        <w:fldChar w:fldCharType="begin"/>
      </w:r>
      <w:r>
        <w:instrText xml:space="preserve"> HYPERLINK \l "_bookmark20" </w:instrText>
      </w:r>
      <w:r>
        <w:fldChar w:fldCharType="separate"/>
      </w:r>
      <w:r>
        <w:rPr>
          <w:color w:val="0000FF"/>
          <w:w w:val="105"/>
        </w:rPr>
        <w:t>18</w:t>
      </w:r>
      <w:r>
        <w:rPr>
          <w:color w:val="0000FF"/>
          <w:w w:val="105"/>
        </w:rPr>
        <w:fldChar w:fldCharType="end"/>
      </w:r>
    </w:p>
    <w:p>
      <w:pPr>
        <w:pStyle w:val="11"/>
        <w:spacing w:line="251" w:lineRule="exact"/>
        <w:ind w:left="820"/>
      </w:pPr>
      <w:r>
        <w:rPr>
          <w:color w:val="2B2A29"/>
          <w:w w:val="105"/>
        </w:rPr>
        <w:t>布尔值，</w:t>
      </w:r>
      <w:r>
        <w:fldChar w:fldCharType="begin"/>
      </w:r>
      <w:r>
        <w:instrText xml:space="preserve"> HYPERLINK \l "_bookmark20" </w:instrText>
      </w:r>
      <w:r>
        <w:fldChar w:fldCharType="separate"/>
      </w:r>
      <w:r>
        <w:rPr>
          <w:color w:val="0000FF"/>
          <w:w w:val="105"/>
        </w:rPr>
        <w:t>18</w:t>
      </w:r>
      <w:r>
        <w:rPr>
          <w:color w:val="0000FF"/>
          <w:w w:val="105"/>
        </w:rPr>
        <w:fldChar w:fldCharType="end"/>
      </w:r>
    </w:p>
    <w:p>
      <w:r>
        <w:rPr>
          <w:color w:val="2B2A29"/>
          <w:w w:val="105"/>
        </w:rPr>
        <w:t>definition,</w:t>
      </w:r>
      <w:r>
        <w:rPr>
          <w:color w:val="2B2A29"/>
          <w:spacing w:val="-10"/>
          <w:w w:val="105"/>
        </w:rPr>
        <w:t xml:space="preserve"> </w:t>
      </w:r>
      <w:r>
        <w:fldChar w:fldCharType="begin"/>
      </w:r>
      <w:r>
        <w:instrText xml:space="preserve"> HYPERLINK \l "_bookmark20" </w:instrText>
      </w:r>
      <w:r>
        <w:fldChar w:fldCharType="separate"/>
      </w:r>
      <w:r>
        <w:rPr>
          <w:color w:val="0000FF"/>
          <w:w w:val="105"/>
        </w:rPr>
        <w:t>18</w:t>
      </w:r>
      <w:r>
        <w:rPr>
          <w:color w:val="0000FF"/>
          <w:w w:val="105"/>
        </w:rPr>
        <w:fldChar w:fldCharType="end"/>
      </w:r>
    </w:p>
    <w:p>
      <w:pPr>
        <w:pStyle w:val="11"/>
        <w:spacing w:before="45"/>
        <w:ind w:left="820"/>
      </w:pPr>
      <w:r>
        <w:rPr>
          <w:color w:val="2B2A29"/>
          <w:w w:val="105"/>
        </w:rPr>
        <w:t>定义，</w:t>
      </w:r>
      <w:r>
        <w:fldChar w:fldCharType="begin"/>
      </w:r>
      <w:r>
        <w:instrText xml:space="preserve"> HYPERLINK \l "_bookmark20" </w:instrText>
      </w:r>
      <w:r>
        <w:fldChar w:fldCharType="separate"/>
      </w:r>
      <w:r>
        <w:rPr>
          <w:color w:val="0000FF"/>
          <w:w w:val="105"/>
        </w:rPr>
        <w:t>18</w:t>
      </w:r>
      <w:r>
        <w:rPr>
          <w:color w:val="0000FF"/>
          <w:w w:val="105"/>
        </w:rPr>
        <w:fldChar w:fldCharType="end"/>
      </w:r>
    </w:p>
    <w:p>
      <w:r>
        <w:rPr>
          <w:color w:val="2B2A29"/>
        </w:rPr>
        <w:t>floating-point,</w:t>
      </w:r>
      <w:r>
        <w:rPr>
          <w:color w:val="2B2A29"/>
          <w:spacing w:val="15"/>
        </w:rPr>
        <w:t xml:space="preserve"> </w:t>
      </w:r>
      <w:r>
        <w:fldChar w:fldCharType="begin"/>
      </w:r>
      <w:r>
        <w:instrText xml:space="preserve"> HYPERLINK \l "_bookmark25" </w:instrText>
      </w:r>
      <w:r>
        <w:fldChar w:fldCharType="separate"/>
      </w:r>
      <w:r>
        <w:rPr>
          <w:color w:val="0000FF"/>
        </w:rPr>
        <w:t>20–23</w:t>
      </w:r>
      <w:r>
        <w:rPr>
          <w:color w:val="0000FF"/>
        </w:rPr>
        <w:fldChar w:fldCharType="end"/>
      </w:r>
    </w:p>
    <w:p>
      <w:pPr>
        <w:pStyle w:val="11"/>
        <w:spacing w:before="47"/>
        <w:ind w:left="820"/>
      </w:pPr>
      <w:r>
        <w:rPr>
          <w:color w:val="2B2A29"/>
        </w:rPr>
        <w:t>浮点，</w:t>
      </w:r>
      <w:r>
        <w:fldChar w:fldCharType="begin"/>
      </w:r>
      <w:r>
        <w:instrText xml:space="preserve"> HYPERLINK \l "_bookmark25" </w:instrText>
      </w:r>
      <w:r>
        <w:fldChar w:fldCharType="separate"/>
      </w:r>
      <w:r>
        <w:rPr>
          <w:color w:val="0000FF"/>
        </w:rPr>
        <w:t>20–23</w:t>
      </w:r>
      <w:r>
        <w:rPr>
          <w:color w:val="0000FF"/>
        </w:rPr>
        <w:fldChar w:fldCharType="end"/>
      </w:r>
    </w:p>
    <w:p>
      <w:r>
        <w:rPr>
          <w:color w:val="2B2A29"/>
          <w:spacing w:val="-2"/>
          <w:w w:val="105"/>
        </w:rPr>
        <w:t>integer,</w:t>
      </w:r>
      <w:r>
        <w:rPr>
          <w:color w:val="2B2A29"/>
          <w:spacing w:val="-12"/>
          <w:w w:val="105"/>
        </w:rPr>
        <w:t xml:space="preserve"> </w:t>
      </w:r>
      <w:r>
        <w:fldChar w:fldCharType="begin"/>
      </w:r>
      <w:r>
        <w:instrText xml:space="preserve"> HYPERLINK \l "_bookmark21" </w:instrText>
      </w:r>
      <w:r>
        <w:fldChar w:fldCharType="separate"/>
      </w:r>
      <w:r>
        <w:rPr>
          <w:color w:val="0000FF"/>
          <w:spacing w:val="-1"/>
          <w:w w:val="105"/>
        </w:rPr>
        <w:t>19</w:t>
      </w:r>
      <w:r>
        <w:rPr>
          <w:color w:val="0000FF"/>
          <w:spacing w:val="-1"/>
          <w:w w:val="105"/>
        </w:rPr>
        <w:fldChar w:fldCharType="end"/>
      </w:r>
    </w:p>
    <w:p>
      <w:pPr>
        <w:pStyle w:val="11"/>
        <w:spacing w:before="47"/>
        <w:ind w:left="820"/>
      </w:pPr>
      <w:r>
        <w:rPr>
          <w:color w:val="2B2A29"/>
          <w:spacing w:val="-2"/>
          <w:w w:val="105"/>
        </w:rPr>
        <w:t>整数，</w:t>
      </w:r>
      <w:r>
        <w:fldChar w:fldCharType="begin"/>
      </w:r>
      <w:r>
        <w:instrText xml:space="preserve"> HYPERLINK \l "_bookmark21" </w:instrText>
      </w:r>
      <w:r>
        <w:fldChar w:fldCharType="separate"/>
      </w:r>
      <w:r>
        <w:rPr>
          <w:color w:val="0000FF"/>
          <w:spacing w:val="-1"/>
          <w:w w:val="105"/>
        </w:rPr>
        <w:t>19</w:t>
      </w:r>
      <w:r>
        <w:rPr>
          <w:color w:val="0000FF"/>
          <w:spacing w:val="-1"/>
          <w:w w:val="105"/>
        </w:rPr>
        <w:fldChar w:fldCharType="end"/>
      </w:r>
    </w:p>
    <w:p>
      <w:r>
        <w:rPr>
          <w:color w:val="2B2A29"/>
        </w:rPr>
        <w:t>string</w:t>
      </w:r>
      <w:r>
        <w:rPr>
          <w:color w:val="2B2A29"/>
          <w:spacing w:val="3"/>
        </w:rPr>
        <w:t xml:space="preserve"> </w:t>
      </w:r>
      <w:r>
        <w:rPr>
          <w:color w:val="2B2A29"/>
        </w:rPr>
        <w:t>type,</w:t>
      </w:r>
      <w:r>
        <w:rPr>
          <w:color w:val="2B2A29"/>
          <w:spacing w:val="4"/>
        </w:rPr>
        <w:t xml:space="preserve"> </w:t>
      </w:r>
      <w:r>
        <w:fldChar w:fldCharType="begin"/>
      </w:r>
      <w:r>
        <w:instrText xml:space="preserve"> HYPERLINK \l "_bookmark26" </w:instrText>
      </w:r>
      <w:r>
        <w:fldChar w:fldCharType="separate"/>
      </w:r>
      <w:r>
        <w:rPr>
          <w:color w:val="0000FF"/>
        </w:rPr>
        <w:t>22–24</w:t>
      </w:r>
      <w:r>
        <w:rPr>
          <w:color w:val="0000FF"/>
        </w:rPr>
        <w:fldChar w:fldCharType="end"/>
      </w:r>
    </w:p>
    <w:p>
      <w:pPr>
        <w:pStyle w:val="11"/>
        <w:spacing w:before="47"/>
        <w:ind w:left="820"/>
      </w:pPr>
      <w:r>
        <w:rPr>
          <w:color w:val="2B2A29"/>
        </w:rPr>
        <w:t>字符串类型，</w:t>
      </w:r>
      <w:r>
        <w:fldChar w:fldCharType="begin"/>
      </w:r>
      <w:r>
        <w:instrText xml:space="preserve"> HYPERLINK \l "_bookmark26" </w:instrText>
      </w:r>
      <w:r>
        <w:fldChar w:fldCharType="separate"/>
      </w:r>
      <w:r>
        <w:rPr>
          <w:color w:val="0000FF"/>
        </w:rPr>
        <w:t>22–24</w:t>
      </w:r>
      <w:r>
        <w:rPr>
          <w:color w:val="0000FF"/>
        </w:rPr>
        <w:fldChar w:fldCharType="end"/>
      </w:r>
    </w:p>
    <w:p>
      <w:pPr>
        <w:spacing w:after="0"/>
        <w:sectPr>
          <w:type w:val="continuous"/>
          <w:pgSz w:w="10080" w:h="14400"/>
          <w:pgMar w:top="0" w:right="560" w:bottom="0" w:left="560" w:header="1037" w:footer="1070" w:gutter="0"/>
          <w:cols w:equalWidth="0" w:num="2">
            <w:col w:w="4230" w:space="90"/>
            <w:col w:w="4640"/>
          </w:cols>
        </w:sectPr>
      </w:pPr>
    </w:p>
    <w:p>
      <w:pPr>
        <w:pStyle w:val="11"/>
        <w:spacing w:before="3"/>
        <w:rPr>
          <w:sz w:val="14"/>
        </w:rPr>
      </w:pPr>
    </w:p>
    <w:p>
      <w:pPr>
        <w:spacing w:after="0"/>
        <w:rPr>
          <w:sz w:val="14"/>
        </w:rPr>
        <w:sectPr>
          <w:pgSz w:w="10080" w:h="14400"/>
          <w:pgMar w:top="1260" w:right="560" w:bottom="1260" w:left="560" w:header="1037" w:footer="1070" w:gutter="0"/>
          <w:cols w:space="720" w:num="1"/>
        </w:sectPr>
      </w:pPr>
    </w:p>
    <w:p>
      <w:r>
        <w:rPr>
          <w:color w:val="2B2A29"/>
          <w:w w:val="105"/>
        </w:rPr>
        <w:t>Programming</w:t>
      </w:r>
      <w:r>
        <w:rPr>
          <w:color w:val="2B2A29"/>
          <w:spacing w:val="-4"/>
          <w:w w:val="105"/>
        </w:rPr>
        <w:t xml:space="preserve"> </w:t>
      </w:r>
      <w:r>
        <w:rPr>
          <w:color w:val="2B2A29"/>
          <w:w w:val="105"/>
        </w:rPr>
        <w:t>languages,</w:t>
      </w:r>
      <w:r>
        <w:rPr>
          <w:color w:val="2B2A29"/>
          <w:spacing w:val="-4"/>
          <w:w w:val="105"/>
        </w:rPr>
        <w:t xml:space="preserve"> </w:t>
      </w:r>
      <w:r>
        <w:fldChar w:fldCharType="begin"/>
      </w:r>
      <w:r>
        <w:instrText xml:space="preserve"> HYPERLINK \l "_bookmark6" </w:instrText>
      </w:r>
      <w:r>
        <w:fldChar w:fldCharType="separate"/>
      </w:r>
      <w:r>
        <w:rPr>
          <w:color w:val="0000FF"/>
          <w:w w:val="105"/>
        </w:rPr>
        <w:t>3</w:t>
      </w:r>
      <w:r>
        <w:rPr>
          <w:color w:val="0000FF"/>
          <w:w w:val="105"/>
        </w:rPr>
        <w:fldChar w:fldCharType="end"/>
      </w:r>
    </w:p>
    <w:p>
      <w:pPr>
        <w:pStyle w:val="11"/>
        <w:spacing w:before="85"/>
        <w:ind w:left="160"/>
      </w:pPr>
      <w:r>
        <w:rPr>
          <w:color w:val="2B2A29"/>
          <w:w w:val="105"/>
        </w:rPr>
        <w:t>编程语言，</w:t>
      </w:r>
      <w:r>
        <w:fldChar w:fldCharType="begin"/>
      </w:r>
      <w:r>
        <w:instrText xml:space="preserve"> HYPERLINK \l "_bookmark6" </w:instrText>
      </w:r>
      <w:r>
        <w:fldChar w:fldCharType="separate"/>
      </w:r>
      <w:r>
        <w:rPr>
          <w:color w:val="0000FF"/>
          <w:w w:val="105"/>
        </w:rPr>
        <w:t>3</w:t>
      </w:r>
      <w:r>
        <w:rPr>
          <w:color w:val="0000FF"/>
          <w:w w:val="105"/>
        </w:rPr>
        <w:fldChar w:fldCharType="end"/>
      </w:r>
    </w:p>
    <w:p>
      <w:r>
        <w:rPr>
          <w:color w:val="2B2A29"/>
        </w:rPr>
        <w:t>Public</w:t>
      </w:r>
      <w:r>
        <w:rPr>
          <w:color w:val="2B2A29"/>
          <w:spacing w:val="19"/>
        </w:rPr>
        <w:t xml:space="preserve"> </w:t>
      </w:r>
      <w:r>
        <w:rPr>
          <w:color w:val="2B2A29"/>
        </w:rPr>
        <w:t>key</w:t>
      </w:r>
      <w:r>
        <w:rPr>
          <w:color w:val="2B2A29"/>
          <w:spacing w:val="20"/>
        </w:rPr>
        <w:t xml:space="preserve"> </w:t>
      </w:r>
      <w:r>
        <w:rPr>
          <w:color w:val="2B2A29"/>
        </w:rPr>
        <w:t>infrastructure</w:t>
      </w:r>
      <w:r>
        <w:rPr>
          <w:color w:val="2B2A29"/>
          <w:spacing w:val="20"/>
        </w:rPr>
        <w:t xml:space="preserve"> </w:t>
      </w:r>
      <w:r>
        <w:rPr>
          <w:color w:val="2B2A29"/>
        </w:rPr>
        <w:t>(PKI),</w:t>
      </w:r>
      <w:r>
        <w:rPr>
          <w:color w:val="2B2A29"/>
          <w:spacing w:val="20"/>
        </w:rPr>
        <w:t xml:space="preserve"> </w:t>
      </w:r>
      <w:r>
        <w:fldChar w:fldCharType="begin"/>
      </w:r>
      <w:r>
        <w:instrText xml:space="preserve"> HYPERLINK \l "_bookmark203" </w:instrText>
      </w:r>
      <w:r>
        <w:fldChar w:fldCharType="separate"/>
      </w:r>
      <w:r>
        <w:rPr>
          <w:color w:val="0000FF"/>
        </w:rPr>
        <w:t>242–245</w:t>
      </w:r>
      <w:r>
        <w:rPr>
          <w:color w:val="0000FF"/>
        </w:rPr>
        <w:fldChar w:fldCharType="end"/>
      </w:r>
      <w:r>
        <w:rPr>
          <w:color w:val="0000FF"/>
          <w:spacing w:val="-52"/>
        </w:rPr>
        <w:t xml:space="preserve"> </w:t>
      </w:r>
      <w:r>
        <w:rPr>
          <w:color w:val="2B2A29"/>
        </w:rPr>
        <w:t>CA,</w:t>
      </w:r>
      <w:r>
        <w:rPr>
          <w:color w:val="2B2A29"/>
          <w:spacing w:val="-11"/>
        </w:rPr>
        <w:t xml:space="preserve"> </w:t>
      </w:r>
      <w:r>
        <w:fldChar w:fldCharType="begin"/>
      </w:r>
      <w:r>
        <w:instrText xml:space="preserve"> HYPERLINK \l "_bookmark200" </w:instrText>
      </w:r>
      <w:r>
        <w:fldChar w:fldCharType="separate"/>
      </w:r>
      <w:r>
        <w:rPr>
          <w:color w:val="0000FF"/>
        </w:rPr>
        <w:t>242</w:t>
      </w:r>
      <w:r>
        <w:rPr>
          <w:color w:val="0000FF"/>
        </w:rPr>
        <w:fldChar w:fldCharType="end"/>
      </w:r>
    </w:p>
    <w:p>
      <w:pPr>
        <w:pStyle w:val="11"/>
        <w:spacing w:before="47" w:line="285" w:lineRule="auto"/>
        <w:ind w:left="460" w:right="270" w:hanging="301"/>
      </w:pPr>
      <w:r>
        <w:rPr>
          <w:color w:val="2B2A29"/>
        </w:rPr>
        <w:t>公钥基础设施（PKI），</w:t>
      </w:r>
      <w:r>
        <w:fldChar w:fldCharType="begin"/>
      </w:r>
      <w:r>
        <w:instrText xml:space="preserve"> HYPERLINK \l "_bookmark203" </w:instrText>
      </w:r>
      <w:r>
        <w:fldChar w:fldCharType="separate"/>
      </w:r>
      <w:r>
        <w:rPr>
          <w:color w:val="0000FF"/>
        </w:rPr>
        <w:t>242–245</w:t>
      </w:r>
      <w:r>
        <w:rPr>
          <w:color w:val="0000FF"/>
        </w:rPr>
        <w:fldChar w:fldCharType="end"/>
      </w:r>
      <w:r>
        <w:t xml:space="preserve"> </w:t>
      </w:r>
      <w:r>
        <w:rPr>
          <w:color w:val="2B2A29"/>
        </w:rPr>
        <w:t>CA，</w:t>
      </w:r>
      <w:r>
        <w:fldChar w:fldCharType="begin"/>
      </w:r>
      <w:r>
        <w:instrText xml:space="preserve"> HYPERLINK \l "_bookmark200" </w:instrText>
      </w:r>
      <w:r>
        <w:fldChar w:fldCharType="separate"/>
      </w:r>
      <w:r>
        <w:fldChar w:fldCharType="end"/>
      </w:r>
    </w:p>
    <w:p>
      <w:r>
        <w:rPr>
          <w:color w:val="2B2A29"/>
          <w:w w:val="105"/>
        </w:rPr>
        <w:t>certificate</w:t>
      </w:r>
      <w:r>
        <w:rPr>
          <w:color w:val="2B2A29"/>
          <w:spacing w:val="-10"/>
          <w:w w:val="105"/>
        </w:rPr>
        <w:t xml:space="preserve"> </w:t>
      </w:r>
      <w:r>
        <w:rPr>
          <w:color w:val="2B2A29"/>
          <w:w w:val="105"/>
        </w:rPr>
        <w:t>chaining,</w:t>
      </w:r>
      <w:r>
        <w:rPr>
          <w:color w:val="2B2A29"/>
          <w:spacing w:val="-10"/>
          <w:w w:val="105"/>
        </w:rPr>
        <w:t xml:space="preserve"> </w:t>
      </w:r>
      <w:r>
        <w:fldChar w:fldCharType="begin"/>
      </w:r>
      <w:r>
        <w:instrText xml:space="preserve"> HYPERLINK \l "_bookmark201" </w:instrText>
      </w:r>
      <w:r>
        <w:fldChar w:fldCharType="separate"/>
      </w:r>
      <w:r>
        <w:rPr>
          <w:color w:val="0000FF"/>
          <w:w w:val="105"/>
        </w:rPr>
        <w:t>243</w:t>
      </w:r>
      <w:r>
        <w:rPr>
          <w:color w:val="0000FF"/>
          <w:w w:val="105"/>
        </w:rPr>
        <w:fldChar w:fldCharType="end"/>
      </w:r>
    </w:p>
    <w:p>
      <w:pPr>
        <w:pStyle w:val="11"/>
        <w:spacing w:line="251" w:lineRule="exact"/>
        <w:ind w:left="460"/>
      </w:pPr>
      <w:r>
        <w:rPr>
          <w:color w:val="2B2A29"/>
          <w:w w:val="105"/>
        </w:rPr>
        <w:t>证书链接，</w:t>
      </w:r>
      <w:r>
        <w:fldChar w:fldCharType="begin"/>
      </w:r>
      <w:r>
        <w:instrText xml:space="preserve"> HYPERLINK \l "_bookmark201" </w:instrText>
      </w:r>
      <w:r>
        <w:fldChar w:fldCharType="separate"/>
      </w:r>
      <w:r>
        <w:rPr>
          <w:color w:val="0000FF"/>
          <w:w w:val="105"/>
        </w:rPr>
        <w:t>243</w:t>
      </w:r>
      <w:r>
        <w:rPr>
          <w:color w:val="0000FF"/>
          <w:w w:val="105"/>
        </w:rPr>
        <w:fldChar w:fldCharType="end"/>
      </w:r>
    </w:p>
    <w:p>
      <w:r>
        <w:rPr>
          <w:color w:val="2B2A29"/>
          <w:spacing w:val="-1"/>
          <w:w w:val="105"/>
        </w:rPr>
        <w:t>digital</w:t>
      </w:r>
      <w:r>
        <w:rPr>
          <w:color w:val="2B2A29"/>
          <w:spacing w:val="-13"/>
          <w:w w:val="105"/>
        </w:rPr>
        <w:t xml:space="preserve"> </w:t>
      </w:r>
      <w:r>
        <w:rPr>
          <w:color w:val="2B2A29"/>
          <w:spacing w:val="-1"/>
          <w:w w:val="105"/>
        </w:rPr>
        <w:t>certificates,</w:t>
      </w:r>
      <w:r>
        <w:rPr>
          <w:color w:val="2B2A29"/>
          <w:spacing w:val="-12"/>
          <w:w w:val="105"/>
        </w:rPr>
        <w:t xml:space="preserve"> </w:t>
      </w:r>
      <w:r>
        <w:fldChar w:fldCharType="begin"/>
      </w:r>
      <w:r>
        <w:instrText xml:space="preserve"> HYPERLINK \l "_bookmark200" </w:instrText>
      </w:r>
      <w:r>
        <w:fldChar w:fldCharType="separate"/>
      </w:r>
      <w:r>
        <w:rPr>
          <w:color w:val="0000FF"/>
          <w:w w:val="105"/>
        </w:rPr>
        <w:t>242</w:t>
      </w:r>
      <w:r>
        <w:rPr>
          <w:color w:val="0000FF"/>
          <w:w w:val="105"/>
        </w:rPr>
        <w:fldChar w:fldCharType="end"/>
      </w:r>
    </w:p>
    <w:p>
      <w:pPr>
        <w:pStyle w:val="11"/>
        <w:spacing w:before="47"/>
        <w:ind w:left="460"/>
      </w:pPr>
      <w:r>
        <w:rPr>
          <w:color w:val="2B2A29"/>
          <w:spacing w:val="-1"/>
          <w:w w:val="105"/>
        </w:rPr>
        <w:t>数字证书，</w:t>
      </w:r>
      <w:r>
        <w:fldChar w:fldCharType="begin"/>
      </w:r>
      <w:r>
        <w:instrText xml:space="preserve"> HYPERLINK \l "_bookmark200" </w:instrText>
      </w:r>
      <w:r>
        <w:fldChar w:fldCharType="separate"/>
      </w:r>
      <w:r>
        <w:rPr>
          <w:color w:val="0000FF"/>
          <w:w w:val="105"/>
        </w:rPr>
        <w:t>242</w:t>
      </w:r>
      <w:r>
        <w:rPr>
          <w:color w:val="0000FF"/>
          <w:w w:val="105"/>
        </w:rPr>
        <w:fldChar w:fldCharType="end"/>
      </w:r>
    </w:p>
    <w:p>
      <w:r>
        <w:rPr>
          <w:color w:val="2B2A29"/>
          <w:w w:val="105"/>
        </w:rPr>
        <w:t>root</w:t>
      </w:r>
      <w:r>
        <w:rPr>
          <w:color w:val="2B2A29"/>
          <w:spacing w:val="-15"/>
          <w:w w:val="105"/>
        </w:rPr>
        <w:t xml:space="preserve"> </w:t>
      </w:r>
      <w:r>
        <w:rPr>
          <w:color w:val="2B2A29"/>
          <w:w w:val="105"/>
        </w:rPr>
        <w:t>certificates,</w:t>
      </w:r>
      <w:r>
        <w:rPr>
          <w:color w:val="2B2A29"/>
          <w:spacing w:val="-14"/>
          <w:w w:val="105"/>
        </w:rPr>
        <w:t xml:space="preserve"> </w:t>
      </w:r>
      <w:r>
        <w:fldChar w:fldCharType="begin"/>
      </w:r>
      <w:r>
        <w:instrText xml:space="preserve"> HYPERLINK \l "_bookmark201" </w:instrText>
      </w:r>
      <w:r>
        <w:fldChar w:fldCharType="separate"/>
      </w:r>
      <w:r>
        <w:rPr>
          <w:color w:val="0000FF"/>
          <w:w w:val="105"/>
        </w:rPr>
        <w:t>243</w:t>
      </w:r>
      <w:r>
        <w:rPr>
          <w:color w:val="0000FF"/>
          <w:w w:val="105"/>
        </w:rPr>
        <w:fldChar w:fldCharType="end"/>
      </w:r>
    </w:p>
    <w:p>
      <w:pPr>
        <w:pStyle w:val="11"/>
        <w:spacing w:before="47"/>
        <w:ind w:left="460"/>
      </w:pPr>
      <w:r>
        <w:rPr>
          <w:color w:val="2B2A29"/>
          <w:w w:val="105"/>
        </w:rPr>
        <w:t>根证书，</w:t>
      </w:r>
      <w:r>
        <w:fldChar w:fldCharType="begin"/>
      </w:r>
      <w:r>
        <w:instrText xml:space="preserve"> HYPERLINK \l "_bookmark201" </w:instrText>
      </w:r>
      <w:r>
        <w:fldChar w:fldCharType="separate"/>
      </w:r>
      <w:r>
        <w:rPr>
          <w:color w:val="0000FF"/>
          <w:w w:val="105"/>
        </w:rPr>
        <w:t>243</w:t>
      </w:r>
      <w:r>
        <w:rPr>
          <w:color w:val="0000FF"/>
          <w:w w:val="105"/>
        </w:rPr>
        <w:fldChar w:fldCharType="end"/>
      </w:r>
    </w:p>
    <w:p>
      <w:r>
        <w:rPr>
          <w:color w:val="2B2A29"/>
          <w:spacing w:val="-1"/>
          <w:w w:val="105"/>
        </w:rPr>
        <w:t>self-signed</w:t>
      </w:r>
      <w:r>
        <w:rPr>
          <w:color w:val="2B2A29"/>
          <w:spacing w:val="-12"/>
          <w:w w:val="105"/>
        </w:rPr>
        <w:t xml:space="preserve"> </w:t>
      </w:r>
      <w:r>
        <w:rPr>
          <w:color w:val="2B2A29"/>
          <w:spacing w:val="-1"/>
          <w:w w:val="105"/>
        </w:rPr>
        <w:t>certificates,</w:t>
      </w:r>
      <w:r>
        <w:rPr>
          <w:color w:val="2B2A29"/>
          <w:spacing w:val="-12"/>
          <w:w w:val="105"/>
        </w:rPr>
        <w:t xml:space="preserve"> </w:t>
      </w:r>
      <w:r>
        <w:fldChar w:fldCharType="begin"/>
      </w:r>
      <w:r>
        <w:instrText xml:space="preserve"> HYPERLINK \l "_bookmark201" </w:instrText>
      </w:r>
      <w:r>
        <w:fldChar w:fldCharType="separate"/>
      </w:r>
      <w:r>
        <w:rPr>
          <w:color w:val="0000FF"/>
          <w:w w:val="105"/>
        </w:rPr>
        <w:t>243</w:t>
      </w:r>
      <w:r>
        <w:rPr>
          <w:color w:val="0000FF"/>
          <w:w w:val="105"/>
        </w:rPr>
        <w:fldChar w:fldCharType="end"/>
      </w:r>
    </w:p>
    <w:p>
      <w:pPr>
        <w:pStyle w:val="11"/>
        <w:spacing w:before="47"/>
        <w:ind w:left="460"/>
      </w:pPr>
      <w:r>
        <w:rPr>
          <w:color w:val="2B2A29"/>
          <w:spacing w:val="-1"/>
          <w:w w:val="105"/>
        </w:rPr>
        <w:t>自签名证书，</w:t>
      </w:r>
      <w:r>
        <w:fldChar w:fldCharType="begin"/>
      </w:r>
      <w:r>
        <w:instrText xml:space="preserve"> HYPERLINK \l "_bookmark201" </w:instrText>
      </w:r>
      <w:r>
        <w:fldChar w:fldCharType="separate"/>
      </w:r>
      <w:r>
        <w:rPr>
          <w:color w:val="0000FF"/>
          <w:w w:val="105"/>
        </w:rPr>
        <w:t>243</w:t>
      </w:r>
      <w:r>
        <w:rPr>
          <w:color w:val="0000FF"/>
          <w:w w:val="105"/>
        </w:rPr>
        <w:fldChar w:fldCharType="end"/>
      </w:r>
    </w:p>
    <w:p>
      <w:r>
        <w:rPr>
          <w:color w:val="2B2A29"/>
          <w:w w:val="95"/>
        </w:rPr>
        <w:t>SSL/TLS,</w:t>
      </w:r>
      <w:r>
        <w:rPr>
          <w:color w:val="2B2A29"/>
          <w:spacing w:val="2"/>
          <w:w w:val="95"/>
        </w:rPr>
        <w:t xml:space="preserve"> </w:t>
      </w:r>
      <w:r>
        <w:fldChar w:fldCharType="begin"/>
      </w:r>
      <w:r>
        <w:instrText xml:space="preserve"> HYPERLINK \l "_bookmark202" </w:instrText>
      </w:r>
      <w:r>
        <w:fldChar w:fldCharType="separate"/>
      </w:r>
      <w:r>
        <w:rPr>
          <w:color w:val="0000FF"/>
          <w:w w:val="95"/>
        </w:rPr>
        <w:t>244</w:t>
      </w:r>
      <w:r>
        <w:rPr>
          <w:color w:val="0000FF"/>
          <w:w w:val="95"/>
        </w:rPr>
        <w:fldChar w:fldCharType="end"/>
      </w:r>
    </w:p>
    <w:p>
      <w:pPr>
        <w:pStyle w:val="11"/>
        <w:spacing w:before="47"/>
        <w:ind w:left="460"/>
      </w:pPr>
      <w:r>
        <w:rPr>
          <w:color w:val="2B2A29"/>
          <w:w w:val="95"/>
        </w:rPr>
        <w:t>SSL/TLS，</w:t>
      </w:r>
      <w:r>
        <w:fldChar w:fldCharType="begin"/>
      </w:r>
      <w:r>
        <w:instrText xml:space="preserve"> HYPERLINK \l "_bookmark202" </w:instrText>
      </w:r>
      <w:r>
        <w:fldChar w:fldCharType="separate"/>
      </w:r>
      <w:r>
        <w:rPr>
          <w:color w:val="0000FF"/>
          <w:w w:val="95"/>
        </w:rPr>
        <w:t>244</w:t>
      </w:r>
      <w:r>
        <w:rPr>
          <w:color w:val="0000FF"/>
          <w:w w:val="95"/>
        </w:rPr>
        <w:fldChar w:fldCharType="end"/>
      </w:r>
    </w:p>
    <w:p>
      <w:r>
        <w:rPr>
          <w:color w:val="2B2A29"/>
          <w:w w:val="105"/>
        </w:rPr>
        <w:t>Pulse</w:t>
      </w:r>
      <w:r>
        <w:rPr>
          <w:color w:val="2B2A29"/>
          <w:spacing w:val="-4"/>
          <w:w w:val="105"/>
        </w:rPr>
        <w:t xml:space="preserve"> </w:t>
      </w:r>
      <w:r>
        <w:rPr>
          <w:color w:val="2B2A29"/>
          <w:w w:val="105"/>
        </w:rPr>
        <w:t>code</w:t>
      </w:r>
      <w:r>
        <w:rPr>
          <w:color w:val="2B2A29"/>
          <w:spacing w:val="-3"/>
          <w:w w:val="105"/>
        </w:rPr>
        <w:t xml:space="preserve"> </w:t>
      </w:r>
      <w:r>
        <w:rPr>
          <w:color w:val="2B2A29"/>
          <w:w w:val="105"/>
        </w:rPr>
        <w:t>modulation</w:t>
      </w:r>
      <w:r>
        <w:rPr>
          <w:color w:val="2B2A29"/>
          <w:spacing w:val="-3"/>
          <w:w w:val="105"/>
        </w:rPr>
        <w:t xml:space="preserve"> </w:t>
      </w:r>
      <w:r>
        <w:rPr>
          <w:color w:val="2B2A29"/>
          <w:w w:val="105"/>
        </w:rPr>
        <w:t>(PCM),</w:t>
      </w:r>
      <w:r>
        <w:rPr>
          <w:color w:val="2B2A29"/>
          <w:spacing w:val="-3"/>
          <w:w w:val="105"/>
        </w:rPr>
        <w:t xml:space="preserve"> </w:t>
      </w:r>
      <w:r>
        <w:fldChar w:fldCharType="begin"/>
      </w:r>
      <w:r>
        <w:instrText xml:space="preserve"> HYPERLINK \l "_bookmark11" </w:instrText>
      </w:r>
      <w:r>
        <w:fldChar w:fldCharType="separate"/>
      </w:r>
      <w:r>
        <w:rPr>
          <w:color w:val="0000FF"/>
          <w:w w:val="105"/>
        </w:rPr>
        <w:t>8</w:t>
      </w:r>
      <w:r>
        <w:rPr>
          <w:color w:val="0000FF"/>
          <w:w w:val="105"/>
        </w:rPr>
        <w:fldChar w:fldCharType="end"/>
      </w:r>
    </w:p>
    <w:p>
      <w:pPr>
        <w:pStyle w:val="11"/>
        <w:spacing w:before="47"/>
        <w:ind w:left="160"/>
      </w:pPr>
      <w:r>
        <w:rPr>
          <w:color w:val="2B2A29"/>
          <w:w w:val="105"/>
        </w:rPr>
        <w:t>脉冲编码调制（PCM），</w:t>
      </w:r>
      <w:r>
        <w:fldChar w:fldCharType="begin"/>
      </w:r>
      <w:r>
        <w:instrText xml:space="preserve"> HYPERLINK \l "_bookmark11" </w:instrText>
      </w:r>
      <w:r>
        <w:fldChar w:fldCharType="separate"/>
      </w:r>
      <w:r>
        <w:rPr>
          <w:color w:val="0000FF"/>
          <w:w w:val="105"/>
        </w:rPr>
        <w:t>8</w:t>
      </w:r>
      <w:r>
        <w:rPr>
          <w:color w:val="0000FF"/>
          <w:w w:val="105"/>
        </w:rPr>
        <w:fldChar w:fldCharType="end"/>
      </w:r>
    </w:p>
    <w:p>
      <w:pPr>
        <w:pStyle w:val="11"/>
        <w:rPr>
          <w:sz w:val="24"/>
        </w:rPr>
      </w:pPr>
    </w:p>
    <w:p>
      <w:pPr>
        <w:pStyle w:val="11"/>
        <w:spacing w:before="9"/>
        <w:rPr>
          <w:sz w:val="18"/>
        </w:rPr>
      </w:pPr>
    </w:p>
    <w:p>
      <w:r>
        <w:rPr>
          <w:color w:val="2B2A29"/>
          <w:w w:val="99"/>
        </w:rPr>
        <w:t>R</w:t>
      </w:r>
    </w:p>
    <w:p>
      <w:pPr>
        <w:pStyle w:val="6"/>
      </w:pPr>
      <w:r>
        <w:rPr>
          <w:color w:val="2B2A29"/>
          <w:w w:val="99"/>
        </w:rPr>
        <w:t>R</w:t>
      </w:r>
    </w:p>
    <w:p>
      <w:r>
        <w:rPr>
          <w:color w:val="2B2A29"/>
          <w:w w:val="105"/>
        </w:rPr>
        <w:t>Random</w:t>
      </w:r>
      <w:r>
        <w:rPr>
          <w:color w:val="2B2A29"/>
          <w:spacing w:val="-15"/>
          <w:w w:val="105"/>
        </w:rPr>
        <w:t xml:space="preserve"> </w:t>
      </w:r>
      <w:r>
        <w:rPr>
          <w:color w:val="2B2A29"/>
          <w:w w:val="105"/>
        </w:rPr>
        <w:t>access</w:t>
      </w:r>
      <w:r>
        <w:rPr>
          <w:color w:val="2B2A29"/>
          <w:spacing w:val="-14"/>
          <w:w w:val="105"/>
        </w:rPr>
        <w:t xml:space="preserve"> </w:t>
      </w:r>
      <w:r>
        <w:rPr>
          <w:color w:val="2B2A29"/>
          <w:w w:val="105"/>
        </w:rPr>
        <w:t>memory</w:t>
      </w:r>
      <w:r>
        <w:rPr>
          <w:color w:val="2B2A29"/>
          <w:spacing w:val="-14"/>
          <w:w w:val="105"/>
        </w:rPr>
        <w:t xml:space="preserve"> </w:t>
      </w:r>
      <w:r>
        <w:rPr>
          <w:color w:val="2B2A29"/>
          <w:w w:val="105"/>
        </w:rPr>
        <w:t>(RAM),</w:t>
      </w:r>
      <w:r>
        <w:rPr>
          <w:color w:val="2B2A29"/>
          <w:spacing w:val="-15"/>
          <w:w w:val="105"/>
        </w:rPr>
        <w:t xml:space="preserve"> </w:t>
      </w:r>
      <w:r>
        <w:fldChar w:fldCharType="begin"/>
      </w:r>
      <w:r>
        <w:instrText xml:space="preserve"> HYPERLINK \l "_bookmark9" </w:instrText>
      </w:r>
      <w:r>
        <w:fldChar w:fldCharType="separate"/>
      </w:r>
      <w:r>
        <w:rPr>
          <w:color w:val="0000FF"/>
          <w:w w:val="105"/>
        </w:rPr>
        <w:t>6</w:t>
      </w:r>
      <w:r>
        <w:rPr>
          <w:color w:val="0000FF"/>
          <w:w w:val="105"/>
        </w:rPr>
        <w:fldChar w:fldCharType="end"/>
      </w:r>
      <w:r>
        <w:rPr>
          <w:color w:val="0000FF"/>
          <w:spacing w:val="-55"/>
          <w:w w:val="105"/>
        </w:rPr>
        <w:t xml:space="preserve"> </w:t>
      </w:r>
      <w:r>
        <w:rPr>
          <w:color w:val="2B2A29"/>
          <w:w w:val="105"/>
        </w:rPr>
        <w:t>Records</w:t>
      </w:r>
    </w:p>
    <w:p>
      <w:pPr>
        <w:pStyle w:val="11"/>
        <w:spacing w:before="87" w:line="285" w:lineRule="auto"/>
        <w:ind w:left="160" w:right="270"/>
      </w:pPr>
      <w:r>
        <w:rPr>
          <w:color w:val="2B2A29"/>
          <w:w w:val="105"/>
        </w:rPr>
        <w:t>随机存取</w:t>
      </w:r>
      <w:r>
        <w:rPr>
          <w:color w:val="2B2A29"/>
          <w:spacing w:val="-14"/>
          <w:w w:val="105"/>
        </w:rPr>
        <w:t>存储器</w:t>
      </w:r>
      <w:r>
        <w:rPr>
          <w:color w:val="2B2A29"/>
          <w:w w:val="105"/>
        </w:rPr>
        <w:t>（RAM），</w:t>
      </w:r>
      <w:r>
        <w:fldChar w:fldCharType="begin"/>
      </w:r>
      <w:r>
        <w:instrText xml:space="preserve"> HYPERLINK \l "_bookmark9" </w:instrText>
      </w:r>
      <w:r>
        <w:fldChar w:fldCharType="separate"/>
      </w:r>
      <w:r>
        <w:rPr>
          <w:color w:val="0000FF"/>
          <w:w w:val="105"/>
        </w:rPr>
        <w:t>6</w:t>
      </w:r>
      <w:r>
        <w:rPr>
          <w:color w:val="0000FF"/>
          <w:w w:val="105"/>
        </w:rPr>
        <w:fldChar w:fldCharType="end"/>
      </w:r>
      <w:r>
        <w:rPr>
          <w:color w:val="0000FF"/>
          <w:spacing w:val="-55"/>
          <w:w w:val="105"/>
        </w:rPr>
        <w:t>条</w:t>
      </w:r>
      <w:r>
        <w:rPr>
          <w:color w:val="2B2A29"/>
          <w:w w:val="105"/>
        </w:rPr>
        <w:t>记录</w:t>
      </w:r>
    </w:p>
    <w:p>
      <w:r>
        <w:rPr>
          <w:color w:val="2B2A29"/>
          <w:w w:val="105"/>
        </w:rPr>
        <w:t xml:space="preserve">default value, </w:t>
      </w:r>
      <w:r>
        <w:fldChar w:fldCharType="begin"/>
      </w:r>
      <w:r>
        <w:instrText xml:space="preserve"> HYPERLINK \l "_bookmark70" </w:instrText>
      </w:r>
      <w:r>
        <w:fldChar w:fldCharType="separate"/>
      </w:r>
      <w:r>
        <w:rPr>
          <w:color w:val="0000FF"/>
          <w:w w:val="105"/>
        </w:rPr>
        <w:t>74</w:t>
      </w:r>
      <w:r>
        <w:rPr>
          <w:color w:val="0000FF"/>
          <w:w w:val="105"/>
        </w:rPr>
        <w:fldChar w:fldCharType="end"/>
      </w:r>
      <w:r>
        <w:rPr>
          <w:color w:val="0000FF"/>
          <w:spacing w:val="1"/>
          <w:w w:val="105"/>
        </w:rPr>
        <w:t xml:space="preserve"> </w:t>
      </w:r>
      <w:r>
        <w:rPr>
          <w:color w:val="2B2A29"/>
          <w:spacing w:val="-1"/>
          <w:w w:val="105"/>
        </w:rPr>
        <w:t>ExamResult</w:t>
      </w:r>
      <w:r>
        <w:rPr>
          <w:color w:val="2B2A29"/>
          <w:spacing w:val="-13"/>
          <w:w w:val="105"/>
        </w:rPr>
        <w:t xml:space="preserve"> </w:t>
      </w:r>
      <w:r>
        <w:rPr>
          <w:color w:val="2B2A29"/>
          <w:spacing w:val="-1"/>
          <w:w w:val="105"/>
        </w:rPr>
        <w:t>tuple</w:t>
      </w:r>
      <w:r>
        <w:rPr>
          <w:color w:val="2B2A29"/>
          <w:spacing w:val="-13"/>
          <w:w w:val="105"/>
        </w:rPr>
        <w:t xml:space="preserve"> </w:t>
      </w:r>
      <w:r>
        <w:rPr>
          <w:color w:val="2B2A29"/>
          <w:w w:val="105"/>
        </w:rPr>
        <w:t>type,</w:t>
      </w:r>
      <w:r>
        <w:rPr>
          <w:color w:val="2B2A29"/>
          <w:spacing w:val="-13"/>
          <w:w w:val="105"/>
        </w:rPr>
        <w:t xml:space="preserve"> </w:t>
      </w:r>
      <w:r>
        <w:fldChar w:fldCharType="begin"/>
      </w:r>
      <w:r>
        <w:instrText xml:space="preserve"> HYPERLINK \l "_bookmark70" </w:instrText>
      </w:r>
      <w:r>
        <w:fldChar w:fldCharType="separate"/>
      </w:r>
      <w:r>
        <w:rPr>
          <w:color w:val="0000FF"/>
          <w:w w:val="105"/>
        </w:rPr>
        <w:t>74</w:t>
      </w:r>
      <w:r>
        <w:rPr>
          <w:color w:val="0000FF"/>
          <w:w w:val="105"/>
        </w:rPr>
        <w:fldChar w:fldCharType="end"/>
      </w:r>
    </w:p>
    <w:p>
      <w:pPr>
        <w:pStyle w:val="11"/>
        <w:spacing w:line="285" w:lineRule="auto"/>
        <w:ind w:left="460" w:right="1034"/>
      </w:pPr>
      <w:r>
        <w:rPr>
          <w:color w:val="2B2A29"/>
          <w:w w:val="105"/>
        </w:rPr>
        <w:t>默认值，</w:t>
      </w:r>
      <w:r>
        <w:fldChar w:fldCharType="begin"/>
      </w:r>
      <w:r>
        <w:instrText xml:space="preserve"> HYPERLINK \l "_bookmark70" </w:instrText>
      </w:r>
      <w:r>
        <w:fldChar w:fldCharType="separate"/>
      </w:r>
      <w:r>
        <w:rPr>
          <w:color w:val="0000FF"/>
          <w:w w:val="105"/>
        </w:rPr>
        <w:t>74</w:t>
      </w:r>
      <w:r>
        <w:rPr>
          <w:color w:val="0000FF"/>
          <w:w w:val="105"/>
        </w:rPr>
        <w:fldChar w:fldCharType="end"/>
      </w:r>
      <w:r>
        <w:t xml:space="preserve"> </w:t>
      </w:r>
      <w:r>
        <w:rPr>
          <w:color w:val="2B2A29"/>
          <w:spacing w:val="-1"/>
          <w:w w:val="105"/>
        </w:rPr>
        <w:t>ExamResult元组</w:t>
      </w:r>
      <w:r>
        <w:rPr>
          <w:color w:val="2B2A29"/>
          <w:w w:val="105"/>
        </w:rPr>
        <w:t>类型，</w:t>
      </w:r>
      <w:r>
        <w:fldChar w:fldCharType="begin"/>
      </w:r>
      <w:r>
        <w:instrText xml:space="preserve"> HYPERLINK \l "_bookmark70" </w:instrText>
      </w:r>
      <w:r>
        <w:fldChar w:fldCharType="separate"/>
      </w:r>
      <w:r>
        <w:rPr>
          <w:color w:val="0000FF"/>
          <w:spacing w:val="1"/>
          <w:w w:val="105"/>
        </w:rPr>
        <w:fldChar w:fldCharType="end"/>
      </w:r>
    </w:p>
    <w:p>
      <w:r>
        <w:rPr>
          <w:color w:val="2B2A29"/>
          <w:w w:val="105"/>
        </w:rPr>
        <w:t>open</w:t>
      </w:r>
      <w:r>
        <w:rPr>
          <w:color w:val="2B2A29"/>
          <w:spacing w:val="-4"/>
          <w:w w:val="105"/>
        </w:rPr>
        <w:t xml:space="preserve"> </w:t>
      </w:r>
      <w:r>
        <w:rPr>
          <w:color w:val="2B2A29"/>
          <w:w w:val="105"/>
        </w:rPr>
        <w:t>and</w:t>
      </w:r>
      <w:r>
        <w:rPr>
          <w:color w:val="2B2A29"/>
          <w:spacing w:val="-3"/>
          <w:w w:val="105"/>
        </w:rPr>
        <w:t xml:space="preserve"> </w:t>
      </w:r>
      <w:r>
        <w:rPr>
          <w:color w:val="2B2A29"/>
          <w:w w:val="105"/>
        </w:rPr>
        <w:t>closed</w:t>
      </w:r>
      <w:r>
        <w:rPr>
          <w:color w:val="2B2A29"/>
          <w:spacing w:val="-3"/>
          <w:w w:val="105"/>
        </w:rPr>
        <w:t xml:space="preserve"> </w:t>
      </w:r>
      <w:r>
        <w:rPr>
          <w:color w:val="2B2A29"/>
          <w:w w:val="105"/>
        </w:rPr>
        <w:t>records,</w:t>
      </w:r>
      <w:r>
        <w:rPr>
          <w:color w:val="2B2A29"/>
          <w:spacing w:val="-4"/>
          <w:w w:val="105"/>
        </w:rPr>
        <w:t xml:space="preserve"> </w:t>
      </w:r>
      <w:r>
        <w:fldChar w:fldCharType="begin"/>
      </w:r>
      <w:r>
        <w:instrText xml:space="preserve"> HYPERLINK \l "_bookmark71" </w:instrText>
      </w:r>
      <w:r>
        <w:fldChar w:fldCharType="separate"/>
      </w:r>
      <w:r>
        <w:rPr>
          <w:color w:val="0000FF"/>
          <w:w w:val="105"/>
        </w:rPr>
        <w:t>75,</w:t>
      </w:r>
      <w:r>
        <w:rPr>
          <w:color w:val="0000FF"/>
          <w:spacing w:val="-3"/>
          <w:w w:val="105"/>
        </w:rPr>
        <w:t xml:space="preserve"> </w:t>
      </w:r>
      <w:r>
        <w:rPr>
          <w:color w:val="0000FF"/>
          <w:spacing w:val="-3"/>
          <w:w w:val="105"/>
        </w:rPr>
        <w:fldChar w:fldCharType="end"/>
      </w:r>
      <w:r>
        <w:fldChar w:fldCharType="begin"/>
      </w:r>
      <w:r>
        <w:instrText xml:space="preserve"> HYPERLINK \l "_bookmark72" </w:instrText>
      </w:r>
      <w:r>
        <w:fldChar w:fldCharType="separate"/>
      </w:r>
      <w:r>
        <w:rPr>
          <w:color w:val="0000FF"/>
          <w:w w:val="105"/>
        </w:rPr>
        <w:t>76</w:t>
      </w:r>
      <w:r>
        <w:rPr>
          <w:color w:val="0000FF"/>
          <w:w w:val="105"/>
        </w:rPr>
        <w:fldChar w:fldCharType="end"/>
      </w:r>
    </w:p>
    <w:p>
      <w:pPr>
        <w:pStyle w:val="11"/>
        <w:spacing w:line="251" w:lineRule="exact"/>
        <w:ind w:left="460"/>
      </w:pPr>
      <w:r>
        <w:rPr>
          <w:color w:val="2B2A29"/>
          <w:w w:val="105"/>
        </w:rPr>
        <w:t>打开和关闭记录，</w:t>
      </w:r>
      <w:r>
        <w:fldChar w:fldCharType="begin"/>
      </w:r>
      <w:r>
        <w:instrText xml:space="preserve"> HYPERLINK \l "_bookmark71" </w:instrText>
      </w:r>
      <w:r>
        <w:fldChar w:fldCharType="separate"/>
      </w:r>
      <w:r>
        <w:rPr>
          <w:color w:val="0000FF"/>
          <w:w w:val="105"/>
        </w:rPr>
        <w:t>75，</w:t>
      </w:r>
      <w:r>
        <w:rPr>
          <w:color w:val="0000FF"/>
          <w:spacing w:val="-3"/>
          <w:w w:val="105"/>
        </w:rPr>
        <w:fldChar w:fldCharType="end"/>
      </w:r>
      <w:r>
        <w:fldChar w:fldCharType="begin"/>
      </w:r>
      <w:r>
        <w:instrText xml:space="preserve"> HYPERLINK \l "_bookmark72" </w:instrText>
      </w:r>
      <w:r>
        <w:fldChar w:fldCharType="separate"/>
      </w:r>
      <w:r>
        <w:rPr>
          <w:color w:val="0000FF"/>
          <w:w w:val="105"/>
        </w:rPr>
        <w:t>76</w:t>
      </w:r>
      <w:r>
        <w:rPr>
          <w:color w:val="0000FF"/>
          <w:w w:val="105"/>
        </w:rPr>
        <w:fldChar w:fldCharType="end"/>
      </w:r>
    </w:p>
    <w:p>
      <w:r>
        <w:rPr>
          <w:color w:val="2B2A29"/>
        </w:rPr>
        <w:t>rest</w:t>
      </w:r>
      <w:r>
        <w:rPr>
          <w:color w:val="2B2A29"/>
          <w:spacing w:val="-2"/>
        </w:rPr>
        <w:t xml:space="preserve"> </w:t>
      </w:r>
      <w:r>
        <w:rPr>
          <w:color w:val="2B2A29"/>
        </w:rPr>
        <w:t>fields,</w:t>
      </w:r>
      <w:r>
        <w:rPr>
          <w:color w:val="2B2A29"/>
          <w:spacing w:val="-2"/>
        </w:rPr>
        <w:t xml:space="preserve"> </w:t>
      </w:r>
      <w:r>
        <w:fldChar w:fldCharType="begin"/>
      </w:r>
      <w:r>
        <w:instrText xml:space="preserve"> HYPERLINK \l "_bookmark72" </w:instrText>
      </w:r>
      <w:r>
        <w:fldChar w:fldCharType="separate"/>
      </w:r>
      <w:r>
        <w:rPr>
          <w:color w:val="0000FF"/>
        </w:rPr>
        <w:t>76,</w:t>
      </w:r>
      <w:r>
        <w:rPr>
          <w:color w:val="0000FF"/>
          <w:spacing w:val="-2"/>
        </w:rPr>
        <w:t xml:space="preserve"> </w:t>
      </w:r>
      <w:r>
        <w:rPr>
          <w:color w:val="0000FF"/>
          <w:spacing w:val="-2"/>
        </w:rPr>
        <w:fldChar w:fldCharType="end"/>
      </w:r>
      <w:r>
        <w:fldChar w:fldCharType="begin"/>
      </w:r>
      <w:r>
        <w:instrText xml:space="preserve"> HYPERLINK \l "_bookmark73" </w:instrText>
      </w:r>
      <w:r>
        <w:fldChar w:fldCharType="separate"/>
      </w:r>
      <w:r>
        <w:rPr>
          <w:color w:val="0000FF"/>
        </w:rPr>
        <w:t>77</w:t>
      </w:r>
      <w:r>
        <w:rPr>
          <w:color w:val="0000FF"/>
        </w:rPr>
        <w:fldChar w:fldCharType="end"/>
      </w:r>
    </w:p>
    <w:p>
      <w:pPr>
        <w:pStyle w:val="11"/>
        <w:spacing w:before="45"/>
        <w:ind w:left="460"/>
      </w:pPr>
      <w:r>
        <w:rPr>
          <w:color w:val="2B2A29"/>
        </w:rPr>
        <w:t>休息区，</w:t>
      </w:r>
      <w:r>
        <w:fldChar w:fldCharType="begin"/>
      </w:r>
      <w:r>
        <w:instrText xml:space="preserve"> HYPERLINK \l "_bookmark72" </w:instrText>
      </w:r>
      <w:r>
        <w:fldChar w:fldCharType="separate"/>
      </w:r>
      <w:r>
        <w:rPr>
          <w:color w:val="0000FF"/>
        </w:rPr>
        <w:t>76，</w:t>
      </w:r>
      <w:r>
        <w:rPr>
          <w:color w:val="0000FF"/>
          <w:spacing w:val="-2"/>
        </w:rPr>
        <w:fldChar w:fldCharType="end"/>
      </w:r>
    </w:p>
    <w:p>
      <w:r>
        <w:rPr>
          <w:color w:val="2B2A29"/>
          <w:w w:val="105"/>
        </w:rPr>
        <w:t>source</w:t>
      </w:r>
      <w:r>
        <w:rPr>
          <w:color w:val="2B2A29"/>
          <w:spacing w:val="-7"/>
          <w:w w:val="105"/>
        </w:rPr>
        <w:t xml:space="preserve"> </w:t>
      </w:r>
      <w:r>
        <w:rPr>
          <w:color w:val="2B2A29"/>
          <w:w w:val="105"/>
        </w:rPr>
        <w:t>code,</w:t>
      </w:r>
      <w:r>
        <w:rPr>
          <w:color w:val="2B2A29"/>
          <w:spacing w:val="-7"/>
          <w:w w:val="105"/>
        </w:rPr>
        <w:t xml:space="preserve"> </w:t>
      </w:r>
      <w:r>
        <w:fldChar w:fldCharType="begin"/>
      </w:r>
      <w:r>
        <w:instrText xml:space="preserve"> HYPERLINK \l "_bookmark70" </w:instrText>
      </w:r>
      <w:r>
        <w:fldChar w:fldCharType="separate"/>
      </w:r>
      <w:r>
        <w:rPr>
          <w:color w:val="0000FF"/>
          <w:w w:val="105"/>
        </w:rPr>
        <w:t>74</w:t>
      </w:r>
      <w:r>
        <w:rPr>
          <w:color w:val="0000FF"/>
          <w:w w:val="105"/>
        </w:rPr>
        <w:fldChar w:fldCharType="end"/>
      </w:r>
    </w:p>
    <w:p>
      <w:pPr>
        <w:pStyle w:val="11"/>
        <w:spacing w:before="47"/>
        <w:ind w:left="460"/>
      </w:pPr>
      <w:r>
        <w:rPr>
          <w:color w:val="2B2A29"/>
          <w:w w:val="105"/>
        </w:rPr>
        <w:t>源代码</w:t>
      </w:r>
      <w:r>
        <w:rPr>
          <w:color w:val="2B2A29"/>
          <w:spacing w:val="-7"/>
          <w:w w:val="105"/>
        </w:rPr>
        <w:t>，</w:t>
      </w:r>
      <w:r>
        <w:fldChar w:fldCharType="begin"/>
      </w:r>
      <w:r>
        <w:instrText xml:space="preserve"> HYPERLINK \l "_bookmark70" </w:instrText>
      </w:r>
      <w:r>
        <w:fldChar w:fldCharType="separate"/>
      </w:r>
      <w:r>
        <w:rPr>
          <w:color w:val="0000FF"/>
          <w:w w:val="105"/>
        </w:rPr>
        <w:t>74</w:t>
      </w:r>
      <w:r>
        <w:rPr>
          <w:color w:val="0000FF"/>
          <w:w w:val="105"/>
        </w:rPr>
        <w:fldChar w:fldCharType="end"/>
      </w:r>
    </w:p>
    <w:p>
      <w:r>
        <w:rPr>
          <w:color w:val="2B2A29"/>
          <w:w w:val="105"/>
        </w:rPr>
        <w:t>subtyping</w:t>
      </w:r>
      <w:r>
        <w:rPr>
          <w:color w:val="2B2A29"/>
          <w:spacing w:val="-5"/>
          <w:w w:val="105"/>
        </w:rPr>
        <w:t xml:space="preserve"> </w:t>
      </w:r>
      <w:r>
        <w:rPr>
          <w:color w:val="2B2A29"/>
          <w:w w:val="105"/>
        </w:rPr>
        <w:t>method,</w:t>
      </w:r>
      <w:r>
        <w:rPr>
          <w:color w:val="2B2A29"/>
          <w:spacing w:val="-5"/>
          <w:w w:val="105"/>
        </w:rPr>
        <w:t xml:space="preserve"> </w:t>
      </w:r>
      <w:r>
        <w:fldChar w:fldCharType="begin"/>
      </w:r>
      <w:r>
        <w:instrText xml:space="preserve"> HYPERLINK \l "_bookmark73" </w:instrText>
      </w:r>
      <w:r>
        <w:fldChar w:fldCharType="separate"/>
      </w:r>
      <w:r>
        <w:rPr>
          <w:color w:val="0000FF"/>
          <w:w w:val="105"/>
        </w:rPr>
        <w:t>77,</w:t>
      </w:r>
      <w:r>
        <w:rPr>
          <w:color w:val="0000FF"/>
          <w:spacing w:val="-4"/>
          <w:w w:val="105"/>
        </w:rPr>
        <w:t xml:space="preserve"> </w:t>
      </w:r>
      <w:r>
        <w:rPr>
          <w:color w:val="0000FF"/>
          <w:spacing w:val="-4"/>
          <w:w w:val="105"/>
        </w:rPr>
        <w:fldChar w:fldCharType="end"/>
      </w:r>
      <w:r>
        <w:fldChar w:fldCharType="begin"/>
      </w:r>
      <w:r>
        <w:instrText xml:space="preserve"> HYPERLINK \l "_bookmark74" </w:instrText>
      </w:r>
      <w:r>
        <w:fldChar w:fldCharType="separate"/>
      </w:r>
      <w:r>
        <w:rPr>
          <w:color w:val="0000FF"/>
          <w:w w:val="105"/>
        </w:rPr>
        <w:t>78</w:t>
      </w:r>
      <w:r>
        <w:rPr>
          <w:color w:val="0000FF"/>
          <w:w w:val="105"/>
        </w:rPr>
        <w:fldChar w:fldCharType="end"/>
      </w:r>
    </w:p>
    <w:p>
      <w:pPr>
        <w:pStyle w:val="11"/>
        <w:spacing w:before="47"/>
        <w:ind w:left="460"/>
      </w:pPr>
      <w:r>
        <w:rPr>
          <w:color w:val="2B2A29"/>
          <w:w w:val="105"/>
        </w:rPr>
        <w:t>分型方法，</w:t>
      </w:r>
      <w:r>
        <w:fldChar w:fldCharType="begin"/>
      </w:r>
      <w:r>
        <w:instrText xml:space="preserve"> HYPERLINK \l "_bookmark73" </w:instrText>
      </w:r>
      <w:r>
        <w:fldChar w:fldCharType="separate"/>
      </w:r>
      <w:r>
        <w:rPr>
          <w:color w:val="0000FF"/>
          <w:w w:val="105"/>
        </w:rPr>
        <w:t>77，</w:t>
      </w:r>
      <w:r>
        <w:rPr>
          <w:color w:val="0000FF"/>
          <w:spacing w:val="-4"/>
          <w:w w:val="105"/>
        </w:rPr>
        <w:fldChar w:fldCharType="end"/>
      </w:r>
      <w:r>
        <w:fldChar w:fldCharType="begin"/>
      </w:r>
      <w:r>
        <w:instrText xml:space="preserve"> HYPERLINK \l "_bookmark74" </w:instrText>
      </w:r>
      <w:r>
        <w:fldChar w:fldCharType="separate"/>
      </w:r>
      <w:r>
        <w:rPr>
          <w:color w:val="0000FF"/>
          <w:w w:val="105"/>
        </w:rPr>
        <w:t>78</w:t>
      </w:r>
      <w:r>
        <w:rPr>
          <w:color w:val="0000FF"/>
          <w:w w:val="105"/>
        </w:rPr>
        <w:fldChar w:fldCharType="end"/>
      </w:r>
    </w:p>
    <w:p>
      <w:r>
        <w:rPr>
          <w:color w:val="2B2A29"/>
          <w:w w:val="105"/>
        </w:rPr>
        <w:t>type</w:t>
      </w:r>
      <w:r>
        <w:rPr>
          <w:color w:val="2B2A29"/>
          <w:spacing w:val="-10"/>
          <w:w w:val="105"/>
        </w:rPr>
        <w:t xml:space="preserve"> </w:t>
      </w:r>
      <w:r>
        <w:rPr>
          <w:color w:val="2B2A29"/>
          <w:w w:val="105"/>
        </w:rPr>
        <w:t>descriptor,</w:t>
      </w:r>
      <w:r>
        <w:rPr>
          <w:color w:val="2B2A29"/>
          <w:spacing w:val="-10"/>
          <w:w w:val="105"/>
        </w:rPr>
        <w:t xml:space="preserve"> </w:t>
      </w:r>
      <w:r>
        <w:fldChar w:fldCharType="begin"/>
      </w:r>
      <w:r>
        <w:instrText xml:space="preserve"> HYPERLINK \l "_bookmark70" </w:instrText>
      </w:r>
      <w:r>
        <w:fldChar w:fldCharType="separate"/>
      </w:r>
      <w:r>
        <w:rPr>
          <w:color w:val="0000FF"/>
          <w:w w:val="105"/>
        </w:rPr>
        <w:t>74</w:t>
      </w:r>
      <w:r>
        <w:rPr>
          <w:color w:val="0000FF"/>
          <w:w w:val="105"/>
        </w:rPr>
        <w:fldChar w:fldCharType="end"/>
      </w:r>
    </w:p>
    <w:p>
      <w:pPr>
        <w:pStyle w:val="11"/>
        <w:spacing w:before="47"/>
        <w:ind w:left="460"/>
      </w:pPr>
      <w:r>
        <w:rPr>
          <w:color w:val="2B2A29"/>
          <w:w w:val="105"/>
        </w:rPr>
        <w:t>类型描述符，</w:t>
      </w:r>
      <w:r>
        <w:fldChar w:fldCharType="begin"/>
      </w:r>
      <w:r>
        <w:instrText xml:space="preserve"> HYPERLINK \l "_bookmark70" </w:instrText>
      </w:r>
      <w:r>
        <w:fldChar w:fldCharType="separate"/>
      </w:r>
      <w:r>
        <w:rPr>
          <w:color w:val="0000FF"/>
          <w:w w:val="105"/>
        </w:rPr>
        <w:t>74</w:t>
      </w:r>
      <w:r>
        <w:rPr>
          <w:color w:val="0000FF"/>
          <w:w w:val="105"/>
        </w:rPr>
        <w:fldChar w:fldCharType="end"/>
      </w:r>
    </w:p>
    <w:p>
      <w:r>
        <w:rPr>
          <w:color w:val="2B2A29"/>
          <w:spacing w:val="-1"/>
          <w:w w:val="105"/>
        </w:rPr>
        <w:t>Recursive</w:t>
      </w:r>
      <w:r>
        <w:rPr>
          <w:color w:val="2B2A29"/>
          <w:spacing w:val="-11"/>
          <w:w w:val="105"/>
        </w:rPr>
        <w:t xml:space="preserve"> </w:t>
      </w:r>
      <w:r>
        <w:rPr>
          <w:color w:val="2B2A29"/>
          <w:spacing w:val="-1"/>
          <w:w w:val="105"/>
        </w:rPr>
        <w:t>function,</w:t>
      </w:r>
      <w:r>
        <w:rPr>
          <w:color w:val="2B2A29"/>
          <w:spacing w:val="-11"/>
          <w:w w:val="105"/>
        </w:rPr>
        <w:t xml:space="preserve"> </w:t>
      </w:r>
      <w:r>
        <w:fldChar w:fldCharType="begin"/>
      </w:r>
      <w:r>
        <w:instrText xml:space="preserve"> HYPERLINK \l "_bookmark92" </w:instrText>
      </w:r>
      <w:r>
        <w:fldChar w:fldCharType="separate"/>
      </w:r>
      <w:r>
        <w:rPr>
          <w:color w:val="0000FF"/>
          <w:w w:val="105"/>
        </w:rPr>
        <w:t>99</w:t>
      </w:r>
      <w:r>
        <w:rPr>
          <w:color w:val="0000FF"/>
          <w:w w:val="105"/>
        </w:rPr>
        <w:fldChar w:fldCharType="end"/>
      </w:r>
      <w:r>
        <w:rPr>
          <w:color w:val="0000FF"/>
          <w:spacing w:val="-55"/>
          <w:w w:val="105"/>
        </w:rPr>
        <w:t xml:space="preserve"> </w:t>
      </w:r>
      <w:r>
        <w:rPr>
          <w:color w:val="2B2A29"/>
          <w:w w:val="105"/>
        </w:rPr>
        <w:t>Reference</w:t>
      </w:r>
      <w:r>
        <w:rPr>
          <w:color w:val="2B2A29"/>
          <w:spacing w:val="-13"/>
          <w:w w:val="105"/>
        </w:rPr>
        <w:t xml:space="preserve"> </w:t>
      </w:r>
      <w:r>
        <w:rPr>
          <w:color w:val="2B2A29"/>
          <w:w w:val="105"/>
        </w:rPr>
        <w:t>types</w:t>
      </w:r>
    </w:p>
    <w:p>
      <w:pPr>
        <w:pStyle w:val="11"/>
        <w:spacing w:before="48" w:line="285" w:lineRule="auto"/>
        <w:ind w:left="160" w:right="1034"/>
      </w:pPr>
      <w:r>
        <w:rPr>
          <w:color w:val="2B2A29"/>
          <w:spacing w:val="-1"/>
          <w:w w:val="105"/>
        </w:rPr>
        <w:t>递归函数，</w:t>
      </w:r>
      <w:r>
        <w:fldChar w:fldCharType="begin"/>
      </w:r>
      <w:r>
        <w:instrText xml:space="preserve"> HYPERLINK \l "_bookmark92" </w:instrText>
      </w:r>
      <w:r>
        <w:fldChar w:fldCharType="separate"/>
      </w:r>
      <w:r>
        <w:rPr>
          <w:color w:val="0000FF"/>
          <w:w w:val="105"/>
        </w:rPr>
        <w:t>99</w:t>
      </w:r>
      <w:r>
        <w:rPr>
          <w:color w:val="0000FF"/>
          <w:w w:val="105"/>
        </w:rPr>
        <w:fldChar w:fldCharType="end"/>
      </w:r>
      <w:r>
        <w:rPr>
          <w:color w:val="0000FF"/>
          <w:spacing w:val="-55"/>
          <w:w w:val="105"/>
        </w:rPr>
        <w:t>种</w:t>
      </w:r>
      <w:r>
        <w:rPr>
          <w:color w:val="2B2A29"/>
          <w:w w:val="105"/>
        </w:rPr>
        <w:t>引用类型</w:t>
      </w:r>
    </w:p>
    <w:p>
      <w:r>
        <w:rPr>
          <w:color w:val="2B2A29"/>
          <w:w w:val="105"/>
        </w:rPr>
        <w:t>deep</w:t>
      </w:r>
      <w:r>
        <w:rPr>
          <w:color w:val="2B2A29"/>
          <w:spacing w:val="-6"/>
          <w:w w:val="105"/>
        </w:rPr>
        <w:t xml:space="preserve"> </w:t>
      </w:r>
      <w:r>
        <w:rPr>
          <w:color w:val="2B2A29"/>
          <w:w w:val="105"/>
        </w:rPr>
        <w:t>and</w:t>
      </w:r>
      <w:r>
        <w:rPr>
          <w:color w:val="2B2A29"/>
          <w:spacing w:val="-6"/>
          <w:w w:val="105"/>
        </w:rPr>
        <w:t xml:space="preserve"> </w:t>
      </w:r>
      <w:r>
        <w:rPr>
          <w:color w:val="2B2A29"/>
          <w:w w:val="105"/>
        </w:rPr>
        <w:t>exact</w:t>
      </w:r>
      <w:r>
        <w:rPr>
          <w:color w:val="2B2A29"/>
          <w:spacing w:val="-5"/>
          <w:w w:val="105"/>
        </w:rPr>
        <w:t xml:space="preserve"> </w:t>
      </w:r>
      <w:r>
        <w:rPr>
          <w:color w:val="2B2A29"/>
          <w:w w:val="105"/>
        </w:rPr>
        <w:t>equality,</w:t>
      </w:r>
      <w:r>
        <w:rPr>
          <w:color w:val="2B2A29"/>
          <w:spacing w:val="-6"/>
          <w:w w:val="105"/>
        </w:rPr>
        <w:t xml:space="preserve"> </w:t>
      </w:r>
      <w:r>
        <w:fldChar w:fldCharType="begin"/>
      </w:r>
      <w:r>
        <w:instrText xml:space="preserve"> HYPERLINK \l "_bookmark79" </w:instrText>
      </w:r>
      <w:r>
        <w:fldChar w:fldCharType="separate"/>
      </w:r>
      <w:r>
        <w:rPr>
          <w:color w:val="0000FF"/>
          <w:w w:val="105"/>
        </w:rPr>
        <w:t>85,</w:t>
      </w:r>
      <w:r>
        <w:rPr>
          <w:color w:val="0000FF"/>
          <w:spacing w:val="-6"/>
          <w:w w:val="105"/>
        </w:rPr>
        <w:t xml:space="preserve"> </w:t>
      </w:r>
      <w:r>
        <w:rPr>
          <w:color w:val="0000FF"/>
          <w:spacing w:val="-6"/>
          <w:w w:val="105"/>
        </w:rPr>
        <w:fldChar w:fldCharType="end"/>
      </w:r>
      <w:r>
        <w:fldChar w:fldCharType="begin"/>
      </w:r>
      <w:r>
        <w:instrText xml:space="preserve"> HYPERLINK \l "_bookmark80" </w:instrText>
      </w:r>
      <w:r>
        <w:fldChar w:fldCharType="separate"/>
      </w:r>
      <w:r>
        <w:rPr>
          <w:color w:val="0000FF"/>
          <w:w w:val="105"/>
        </w:rPr>
        <w:t>86</w:t>
      </w:r>
      <w:r>
        <w:rPr>
          <w:color w:val="0000FF"/>
          <w:w w:val="105"/>
        </w:rPr>
        <w:fldChar w:fldCharType="end"/>
      </w:r>
    </w:p>
    <w:p>
      <w:pPr>
        <w:pStyle w:val="11"/>
        <w:spacing w:line="251" w:lineRule="exact"/>
        <w:ind w:left="460"/>
      </w:pPr>
      <w:r>
        <w:rPr>
          <w:color w:val="2B2A29"/>
          <w:w w:val="105"/>
        </w:rPr>
        <w:t>深度和精确相等，</w:t>
      </w:r>
      <w:r>
        <w:fldChar w:fldCharType="begin"/>
      </w:r>
      <w:r>
        <w:instrText xml:space="preserve"> HYPERLINK \l "_bookmark79" </w:instrText>
      </w:r>
      <w:r>
        <w:fldChar w:fldCharType="separate"/>
      </w:r>
      <w:r>
        <w:rPr>
          <w:color w:val="0000FF"/>
          <w:w w:val="105"/>
        </w:rPr>
        <w:t>85，</w:t>
      </w:r>
      <w:r>
        <w:rPr>
          <w:color w:val="0000FF"/>
          <w:spacing w:val="-6"/>
          <w:w w:val="105"/>
        </w:rPr>
        <w:fldChar w:fldCharType="end"/>
      </w:r>
    </w:p>
    <w:p>
      <w:r>
        <w:rPr>
          <w:color w:val="2B2A29"/>
        </w:rPr>
        <w:t>definition,</w:t>
      </w:r>
      <w:r>
        <w:rPr>
          <w:color w:val="2B2A29"/>
          <w:spacing w:val="12"/>
        </w:rPr>
        <w:t xml:space="preserve"> </w:t>
      </w:r>
      <w:r>
        <w:fldChar w:fldCharType="begin"/>
      </w:r>
      <w:r>
        <w:instrText xml:space="preserve"> HYPERLINK \l "_bookmark79" </w:instrText>
      </w:r>
      <w:r>
        <w:fldChar w:fldCharType="separate"/>
      </w:r>
      <w:r>
        <w:rPr>
          <w:color w:val="0000FF"/>
        </w:rPr>
        <w:t>83–85</w:t>
      </w:r>
      <w:r>
        <w:rPr>
          <w:color w:val="0000FF"/>
        </w:rPr>
        <w:fldChar w:fldCharType="end"/>
      </w:r>
    </w:p>
    <w:p>
      <w:pPr>
        <w:pStyle w:val="11"/>
        <w:spacing w:before="47"/>
        <w:ind w:left="460"/>
      </w:pPr>
      <w:r>
        <w:rPr>
          <w:color w:val="2B2A29"/>
        </w:rPr>
        <w:t>定义，</w:t>
      </w:r>
      <w:r>
        <w:fldChar w:fldCharType="begin"/>
      </w:r>
      <w:r>
        <w:instrText xml:space="preserve"> HYPERLINK \l "_bookmark79" </w:instrText>
      </w:r>
      <w:r>
        <w:fldChar w:fldCharType="separate"/>
      </w:r>
      <w:r>
        <w:rPr>
          <w:color w:val="0000FF"/>
        </w:rPr>
        <w:t>83–85</w:t>
      </w:r>
      <w:r>
        <w:rPr>
          <w:color w:val="0000FF"/>
        </w:rPr>
        <w:fldChar w:fldCharType="end"/>
      </w:r>
    </w:p>
    <w:p>
      <w:r>
        <w:rPr>
          <w:color w:val="2B2A29"/>
          <w:w w:val="105"/>
        </w:rPr>
        <w:t>updateCount</w:t>
      </w:r>
      <w:r>
        <w:rPr>
          <w:color w:val="2B2A29"/>
          <w:spacing w:val="7"/>
          <w:w w:val="105"/>
        </w:rPr>
        <w:t xml:space="preserve"> </w:t>
      </w:r>
      <w:r>
        <w:rPr>
          <w:color w:val="2B2A29"/>
          <w:w w:val="105"/>
        </w:rPr>
        <w:t>function,</w:t>
      </w:r>
      <w:r>
        <w:rPr>
          <w:color w:val="2B2A29"/>
          <w:spacing w:val="7"/>
          <w:w w:val="105"/>
        </w:rPr>
        <w:t xml:space="preserve"> </w:t>
      </w:r>
      <w:r>
        <w:fldChar w:fldCharType="begin"/>
      </w:r>
      <w:r>
        <w:instrText xml:space="preserve"> HYPERLINK \l "_bookmark79" </w:instrText>
      </w:r>
      <w:r>
        <w:fldChar w:fldCharType="separate"/>
      </w:r>
      <w:r>
        <w:rPr>
          <w:color w:val="0000FF"/>
          <w:w w:val="105"/>
        </w:rPr>
        <w:t>85</w:t>
      </w:r>
      <w:r>
        <w:rPr>
          <w:color w:val="0000FF"/>
          <w:w w:val="105"/>
        </w:rPr>
        <w:fldChar w:fldCharType="end"/>
      </w:r>
    </w:p>
    <w:p>
      <w:pPr>
        <w:pStyle w:val="11"/>
        <w:spacing w:before="47"/>
        <w:ind w:left="460"/>
      </w:pPr>
      <w:r>
        <w:rPr>
          <w:color w:val="2B2A29"/>
          <w:w w:val="105"/>
        </w:rPr>
        <w:t>updateCount函数，</w:t>
      </w:r>
      <w:r>
        <w:fldChar w:fldCharType="begin"/>
      </w:r>
      <w:r>
        <w:instrText xml:space="preserve"> HYPERLINK \l "_bookmark79" </w:instrText>
      </w:r>
      <w:r>
        <w:fldChar w:fldCharType="separate"/>
      </w:r>
      <w:r>
        <w:rPr>
          <w:color w:val="0000FF"/>
          <w:w w:val="105"/>
        </w:rPr>
        <w:t>85</w:t>
      </w:r>
      <w:r>
        <w:rPr>
          <w:color w:val="0000FF"/>
          <w:w w:val="105"/>
        </w:rPr>
        <w:fldChar w:fldCharType="end"/>
      </w:r>
    </w:p>
    <w:p>
      <w:r>
        <w:rPr>
          <w:color w:val="2B2A29"/>
          <w:w w:val="105"/>
        </w:rPr>
        <w:t>Relational</w:t>
      </w:r>
      <w:r>
        <w:rPr>
          <w:color w:val="2B2A29"/>
          <w:spacing w:val="20"/>
          <w:w w:val="105"/>
        </w:rPr>
        <w:t xml:space="preserve"> </w:t>
      </w:r>
      <w:r>
        <w:rPr>
          <w:color w:val="2B2A29"/>
          <w:w w:val="105"/>
        </w:rPr>
        <w:t>database</w:t>
      </w:r>
      <w:r>
        <w:rPr>
          <w:color w:val="2B2A29"/>
          <w:spacing w:val="20"/>
          <w:w w:val="105"/>
        </w:rPr>
        <w:t xml:space="preserve"> </w:t>
      </w:r>
      <w:r>
        <w:rPr>
          <w:color w:val="2B2A29"/>
          <w:w w:val="105"/>
        </w:rPr>
        <w:t>management</w:t>
      </w:r>
      <w:r>
        <w:rPr>
          <w:color w:val="2B2A29"/>
          <w:spacing w:val="21"/>
          <w:w w:val="105"/>
        </w:rPr>
        <w:t xml:space="preserve"> </w:t>
      </w:r>
      <w:r>
        <w:rPr>
          <w:color w:val="2B2A29"/>
          <w:w w:val="105"/>
        </w:rPr>
        <w:t>system</w:t>
      </w:r>
      <w:r>
        <w:rPr>
          <w:color w:val="2B2A29"/>
          <w:spacing w:val="-55"/>
          <w:w w:val="105"/>
        </w:rPr>
        <w:t xml:space="preserve"> </w:t>
      </w:r>
      <w:r>
        <w:rPr>
          <w:color w:val="2B2A29"/>
        </w:rPr>
        <w:t>(RDBMS),</w:t>
      </w:r>
      <w:r>
        <w:rPr>
          <w:color w:val="2B2A29"/>
          <w:spacing w:val="-11"/>
        </w:rPr>
        <w:t xml:space="preserve"> </w:t>
      </w:r>
      <w:r>
        <w:fldChar w:fldCharType="begin"/>
      </w:r>
      <w:r>
        <w:instrText xml:space="preserve"> HYPERLINK \l "_bookmark217" </w:instrText>
      </w:r>
      <w:r>
        <w:fldChar w:fldCharType="separate"/>
      </w:r>
      <w:r>
        <w:rPr>
          <w:color w:val="0000FF"/>
        </w:rPr>
        <w:t>269</w:t>
      </w:r>
      <w:r>
        <w:rPr>
          <w:color w:val="0000FF"/>
        </w:rPr>
        <w:fldChar w:fldCharType="end"/>
      </w:r>
    </w:p>
    <w:p>
      <w:pPr>
        <w:pStyle w:val="11"/>
        <w:spacing w:before="47" w:line="285" w:lineRule="auto"/>
        <w:ind w:left="854" w:hanging="695"/>
      </w:pPr>
      <w:r>
        <w:rPr>
          <w:color w:val="2B2A29"/>
          <w:w w:val="105"/>
        </w:rPr>
        <w:t>关系数据库管理</w:t>
      </w:r>
      <w:r>
        <w:rPr>
          <w:color w:val="2B2A29"/>
          <w:spacing w:val="21"/>
          <w:w w:val="105"/>
        </w:rPr>
        <w:t>系统</w:t>
      </w:r>
      <w:r>
        <w:rPr>
          <w:color w:val="2B2A29"/>
        </w:rPr>
        <w:t>（RDBMS），</w:t>
      </w:r>
      <w:r>
        <w:fldChar w:fldCharType="begin"/>
      </w:r>
      <w:r>
        <w:instrText xml:space="preserve"> HYPERLINK \l "_bookmark217" </w:instrText>
      </w:r>
      <w:r>
        <w:fldChar w:fldCharType="separate"/>
      </w:r>
      <w:r>
        <w:rPr>
          <w:color w:val="0000FF"/>
        </w:rPr>
        <w:t>269</w:t>
      </w:r>
      <w:r>
        <w:rPr>
          <w:color w:val="0000FF"/>
        </w:rPr>
        <w:fldChar w:fldCharType="end"/>
      </w:r>
    </w:p>
    <w:p>
      <w:r>
        <w:rPr>
          <w:color w:val="2B2A29"/>
          <w:w w:val="105"/>
        </w:rPr>
        <w:t>database</w:t>
      </w:r>
      <w:r>
        <w:rPr>
          <w:color w:val="2B2A29"/>
          <w:spacing w:val="-3"/>
          <w:w w:val="105"/>
        </w:rPr>
        <w:t xml:space="preserve"> </w:t>
      </w:r>
      <w:r>
        <w:rPr>
          <w:color w:val="2B2A29"/>
          <w:w w:val="105"/>
        </w:rPr>
        <w:t>table,</w:t>
      </w:r>
      <w:r>
        <w:rPr>
          <w:color w:val="2B2A29"/>
          <w:spacing w:val="-3"/>
          <w:w w:val="105"/>
        </w:rPr>
        <w:t xml:space="preserve"> </w:t>
      </w:r>
      <w:r>
        <w:fldChar w:fldCharType="begin"/>
      </w:r>
      <w:r>
        <w:instrText xml:space="preserve"> HYPERLINK \l "_bookmark217" </w:instrText>
      </w:r>
      <w:r>
        <w:fldChar w:fldCharType="separate"/>
      </w:r>
      <w:r>
        <w:rPr>
          <w:color w:val="0000FF"/>
          <w:w w:val="105"/>
        </w:rPr>
        <w:t>269</w:t>
      </w:r>
      <w:r>
        <w:rPr>
          <w:color w:val="0000FF"/>
          <w:w w:val="105"/>
        </w:rPr>
        <w:fldChar w:fldCharType="end"/>
      </w:r>
    </w:p>
    <w:p>
      <w:pPr>
        <w:pStyle w:val="11"/>
        <w:spacing w:line="251" w:lineRule="exact"/>
        <w:ind w:left="460"/>
      </w:pPr>
      <w:r>
        <w:rPr>
          <w:color w:val="2B2A29"/>
          <w:w w:val="105"/>
        </w:rPr>
        <w:t>数据库表，</w:t>
      </w:r>
      <w:r>
        <w:fldChar w:fldCharType="begin"/>
      </w:r>
      <w:r>
        <w:instrText xml:space="preserve"> HYPERLINK \l "_bookmark217" </w:instrText>
      </w:r>
      <w:r>
        <w:fldChar w:fldCharType="separate"/>
      </w:r>
      <w:r>
        <w:rPr>
          <w:color w:val="0000FF"/>
          <w:w w:val="105"/>
        </w:rPr>
        <w:t>269</w:t>
      </w:r>
      <w:r>
        <w:rPr>
          <w:color w:val="0000FF"/>
          <w:w w:val="105"/>
        </w:rPr>
        <w:fldChar w:fldCharType="end"/>
      </w:r>
    </w:p>
    <w:p>
      <w:r>
        <w:rPr>
          <w:color w:val="2B2A29"/>
          <w:w w:val="105"/>
        </w:rPr>
        <w:t xml:space="preserve">department information properties, </w:t>
      </w:r>
      <w:r>
        <w:fldChar w:fldCharType="begin"/>
      </w:r>
      <w:r>
        <w:instrText xml:space="preserve"> HYPERLINK \l "_bookmark219" </w:instrText>
      </w:r>
      <w:r>
        <w:fldChar w:fldCharType="separate"/>
      </w:r>
      <w:r>
        <w:rPr>
          <w:color w:val="0000FF"/>
          <w:w w:val="105"/>
        </w:rPr>
        <w:t>271</w:t>
      </w:r>
      <w:r>
        <w:rPr>
          <w:color w:val="0000FF"/>
          <w:w w:val="105"/>
        </w:rPr>
        <w:fldChar w:fldCharType="end"/>
      </w:r>
      <w:r>
        <w:rPr>
          <w:color w:val="0000FF"/>
          <w:spacing w:val="-55"/>
          <w:w w:val="105"/>
        </w:rPr>
        <w:t xml:space="preserve"> </w:t>
      </w:r>
      <w:r>
        <w:rPr>
          <w:color w:val="2B2A29"/>
          <w:w w:val="105"/>
        </w:rPr>
        <w:t>departments,</w:t>
      </w:r>
      <w:r>
        <w:rPr>
          <w:color w:val="2B2A29"/>
          <w:spacing w:val="-12"/>
          <w:w w:val="105"/>
        </w:rPr>
        <w:t xml:space="preserve"> </w:t>
      </w:r>
      <w:r>
        <w:fldChar w:fldCharType="begin"/>
      </w:r>
      <w:r>
        <w:instrText xml:space="preserve"> HYPERLINK \l "_bookmark220" </w:instrText>
      </w:r>
      <w:r>
        <w:fldChar w:fldCharType="separate"/>
      </w:r>
      <w:r>
        <w:rPr>
          <w:color w:val="0000FF"/>
          <w:w w:val="105"/>
        </w:rPr>
        <w:t>273</w:t>
      </w:r>
      <w:r>
        <w:rPr>
          <w:color w:val="0000FF"/>
          <w:w w:val="105"/>
        </w:rPr>
        <w:fldChar w:fldCharType="end"/>
      </w:r>
      <w:r>
        <w:rPr>
          <w:color w:val="2B2A29"/>
        </w:rPr>
        <w:t xml:space="preserve"> foreign</w:t>
      </w:r>
      <w:r>
        <w:rPr>
          <w:color w:val="2B2A29"/>
          <w:spacing w:val="-3"/>
        </w:rPr>
        <w:t xml:space="preserve"> </w:t>
      </w:r>
      <w:r>
        <w:rPr>
          <w:color w:val="2B2A29"/>
        </w:rPr>
        <w:t>key,</w:t>
      </w:r>
      <w:r>
        <w:rPr>
          <w:color w:val="2B2A29"/>
          <w:spacing w:val="-2"/>
        </w:rPr>
        <w:t xml:space="preserve"> </w:t>
      </w:r>
      <w:r>
        <w:rPr>
          <w:color w:val="2B2A29"/>
          <w:w w:val="105"/>
        </w:rPr>
        <w:t xml:space="preserve"> inconsistent data,  normalization,</w:t>
      </w:r>
      <w:r>
        <w:rPr>
          <w:color w:val="2B2A29"/>
          <w:spacing w:val="-2"/>
          <w:w w:val="105"/>
        </w:rPr>
        <w:t xml:space="preserve"> </w:t>
      </w:r>
      <w:r>
        <w:rPr>
          <w:color w:val="2B2A29"/>
          <w:w w:val="105"/>
        </w:rPr>
        <w:t xml:space="preserve"> primary and composite key, </w:t>
      </w:r>
      <w:r>
        <w:rPr>
          <w:color w:val="0000FF"/>
          <w:spacing w:val="-55"/>
          <w:w w:val="105"/>
        </w:rPr>
        <w:t xml:space="preserve"> </w:t>
      </w:r>
      <w:r>
        <w:rPr>
          <w:color w:val="2B2A29"/>
          <w:w w:val="105"/>
        </w:rPr>
        <w:t>record</w:t>
      </w:r>
      <w:r>
        <w:rPr>
          <w:color w:val="2B2A29"/>
          <w:spacing w:val="-13"/>
          <w:w w:val="105"/>
        </w:rPr>
        <w:t xml:space="preserve"> </w:t>
      </w:r>
      <w:r>
        <w:rPr>
          <w:color w:val="2B2A29"/>
          <w:w w:val="105"/>
        </w:rPr>
        <w:t>values,</w:t>
      </w:r>
      <w:r>
        <w:rPr>
          <w:color w:val="2B2A29"/>
          <w:spacing w:val="-13"/>
          <w:w w:val="105"/>
        </w:rPr>
        <w:t xml:space="preserve"> </w:t>
      </w:r>
    </w:p>
    <w:p>
      <w:pPr>
        <w:pStyle w:val="11"/>
        <w:spacing w:before="47" w:line="285" w:lineRule="auto"/>
        <w:ind w:left="460" w:right="28"/>
      </w:pPr>
      <w:r>
        <w:rPr>
          <w:color w:val="2B2A29"/>
          <w:w w:val="105"/>
        </w:rPr>
        <w:t>部门信息财产，</w:t>
      </w:r>
      <w:r>
        <w:fldChar w:fldCharType="begin"/>
      </w:r>
      <w:r>
        <w:instrText xml:space="preserve"> HYPERLINK \l "_bookmark219" </w:instrText>
      </w:r>
      <w:r>
        <w:fldChar w:fldCharType="separate"/>
      </w:r>
      <w:r>
        <w:rPr>
          <w:color w:val="0000FF"/>
          <w:w w:val="105"/>
        </w:rPr>
        <w:t>271</w:t>
      </w:r>
      <w:r>
        <w:rPr>
          <w:color w:val="0000FF"/>
          <w:w w:val="105"/>
        </w:rPr>
        <w:fldChar w:fldCharType="end"/>
      </w:r>
      <w:r>
        <w:rPr>
          <w:color w:val="0000FF"/>
          <w:spacing w:val="-55"/>
          <w:w w:val="105"/>
        </w:rPr>
        <w:t>个</w:t>
      </w:r>
      <w:r>
        <w:rPr>
          <w:color w:val="2B2A29"/>
          <w:w w:val="105"/>
        </w:rPr>
        <w:t>部门，</w:t>
      </w:r>
      <w:r>
        <w:fldChar w:fldCharType="begin"/>
      </w:r>
      <w:r>
        <w:instrText xml:space="preserve"> HYPERLINK \l "_bookmark220" </w:instrText>
      </w:r>
      <w:r>
        <w:fldChar w:fldCharType="separate"/>
      </w:r>
      <w:r>
        <w:rPr>
          <w:color w:val="0000FF"/>
          <w:w w:val="105"/>
        </w:rPr>
        <w:t>273</w:t>
      </w:r>
      <w:r>
        <w:rPr>
          <w:color w:val="0000FF"/>
          <w:w w:val="105"/>
        </w:rPr>
        <w:fldChar w:fldCharType="end"/>
      </w:r>
      <w:r>
        <w:fldChar w:fldCharType="begin"/>
      </w:r>
      <w:r>
        <w:instrText xml:space="preserve"> HYPERLINK \l "_bookmark220" </w:instrText>
      </w:r>
      <w:r>
        <w:fldChar w:fldCharType="separate"/>
      </w:r>
      <w:r>
        <w:rPr>
          <w:color w:val="0000FF"/>
          <w:w w:val="105"/>
        </w:rPr>
        <w:t>个</w:t>
      </w:r>
      <w:r>
        <w:rPr>
          <w:color w:val="0000FF"/>
          <w:w w:val="105"/>
        </w:rPr>
        <w:fldChar w:fldCharType="end"/>
      </w:r>
      <w:r>
        <w:rPr>
          <w:color w:val="2B2A29"/>
        </w:rPr>
        <w:t>外键，</w:t>
      </w:r>
      <w:r>
        <w:rPr>
          <w:color w:val="2B2A29"/>
          <w:w w:val="105"/>
        </w:rPr>
        <w:t>数据不一致，规范化，主键和复合键，记录值，</w:t>
      </w:r>
    </w:p>
    <w:p>
      <w:r>
        <w:rPr>
          <w:color w:val="2B2A29"/>
          <w:w w:val="105"/>
        </w:rPr>
        <w:t>table represents data,</w:t>
      </w:r>
      <w:r>
        <w:rPr>
          <w:color w:val="2B2A29"/>
          <w:spacing w:val="1"/>
          <w:w w:val="105"/>
        </w:rPr>
        <w:t xml:space="preserve"> </w:t>
      </w:r>
      <w:r>
        <w:fldChar w:fldCharType="begin"/>
      </w:r>
      <w:r>
        <w:instrText xml:space="preserve"> HYPERLINK \l "_bookmark218" </w:instrText>
      </w:r>
      <w:r>
        <w:fldChar w:fldCharType="separate"/>
      </w:r>
      <w:r>
        <w:rPr>
          <w:color w:val="0000FF"/>
          <w:w w:val="105"/>
        </w:rPr>
        <w:t>270</w:t>
      </w:r>
      <w:r>
        <w:rPr>
          <w:color w:val="0000FF"/>
          <w:w w:val="105"/>
        </w:rPr>
        <w:fldChar w:fldCharType="end"/>
      </w:r>
    </w:p>
    <w:p>
      <w:pPr>
        <w:pStyle w:val="11"/>
        <w:spacing w:line="251" w:lineRule="exact"/>
        <w:ind w:left="460"/>
      </w:pPr>
      <w:r>
        <w:rPr>
          <w:color w:val="2B2A29"/>
          <w:w w:val="105"/>
        </w:rPr>
        <w:t>表表示数据，</w:t>
      </w:r>
      <w:r>
        <w:fldChar w:fldCharType="begin"/>
      </w:r>
      <w:r>
        <w:instrText xml:space="preserve"> HYPERLINK \l "_bookmark218" </w:instrText>
      </w:r>
      <w:r>
        <w:fldChar w:fldCharType="separate"/>
      </w:r>
      <w:r>
        <w:rPr>
          <w:color w:val="0000FF"/>
          <w:w w:val="105"/>
        </w:rPr>
        <w:t>270</w:t>
      </w:r>
      <w:r>
        <w:rPr>
          <w:color w:val="0000FF"/>
          <w:w w:val="105"/>
        </w:rPr>
        <w:fldChar w:fldCharType="end"/>
      </w:r>
    </w:p>
    <w:p>
      <w:r>
        <w:rPr>
          <w:color w:val="2B2A29"/>
        </w:rPr>
        <w:t>Remote</w:t>
      </w:r>
      <w:r>
        <w:rPr>
          <w:color w:val="2B2A29"/>
          <w:spacing w:val="14"/>
        </w:rPr>
        <w:t xml:space="preserve"> </w:t>
      </w:r>
      <w:r>
        <w:rPr>
          <w:color w:val="2B2A29"/>
        </w:rPr>
        <w:t>procedure</w:t>
      </w:r>
      <w:r>
        <w:rPr>
          <w:color w:val="2B2A29"/>
          <w:spacing w:val="15"/>
        </w:rPr>
        <w:t xml:space="preserve"> </w:t>
      </w:r>
      <w:r>
        <w:rPr>
          <w:color w:val="2B2A29"/>
        </w:rPr>
        <w:t>call</w:t>
      </w:r>
      <w:r>
        <w:rPr>
          <w:color w:val="2B2A29"/>
          <w:spacing w:val="15"/>
        </w:rPr>
        <w:t xml:space="preserve"> </w:t>
      </w:r>
      <w:r>
        <w:rPr>
          <w:color w:val="2B2A29"/>
        </w:rPr>
        <w:t>(RPC),</w:t>
      </w:r>
      <w:r>
        <w:rPr>
          <w:color w:val="2B2A29"/>
          <w:spacing w:val="14"/>
        </w:rPr>
        <w:t xml:space="preserve"> </w:t>
      </w:r>
      <w:r>
        <w:rPr>
          <w:i/>
          <w:color w:val="2B2A29"/>
        </w:rPr>
        <w:t>See</w:t>
      </w:r>
      <w:r>
        <w:rPr>
          <w:i/>
          <w:color w:val="2B2A29"/>
          <w:spacing w:val="17"/>
        </w:rPr>
        <w:t xml:space="preserve"> </w:t>
      </w:r>
      <w:r>
        <w:rPr>
          <w:color w:val="2B2A29"/>
        </w:rPr>
        <w:t>gRPC</w:t>
      </w:r>
      <w:r>
        <w:rPr>
          <w:color w:val="2B2A29"/>
          <w:spacing w:val="-52"/>
        </w:rPr>
        <w:t xml:space="preserve"> </w:t>
      </w:r>
      <w:r>
        <w:rPr>
          <w:color w:val="2B2A29"/>
          <w:w w:val="110"/>
        </w:rPr>
        <w:t>service</w:t>
      </w:r>
    </w:p>
    <w:p>
      <w:pPr>
        <w:pStyle w:val="11"/>
        <w:spacing w:before="87" w:line="285" w:lineRule="auto"/>
        <w:ind w:left="854" w:right="558" w:hanging="695"/>
      </w:pPr>
      <w:r>
        <w:br w:type="column"/>
      </w:r>
      <w:r>
        <w:rPr>
          <w:color w:val="2B2A29"/>
        </w:rPr>
        <w:t>远程过程调用（RPC），</w:t>
      </w:r>
      <w:r>
        <w:rPr>
          <w:color w:val="2B2A29"/>
          <w:spacing w:val="14"/>
        </w:rPr>
        <w:t>请</w:t>
      </w:r>
      <w:r>
        <w:rPr>
          <w:i/>
          <w:color w:val="2B2A29"/>
        </w:rPr>
        <w:t>参阅</w:t>
      </w:r>
      <w:r>
        <w:rPr>
          <w:color w:val="2B2A29"/>
        </w:rPr>
        <w:t>gRPC</w:t>
      </w:r>
      <w:r>
        <w:rPr>
          <w:color w:val="2B2A29"/>
          <w:w w:val="110"/>
        </w:rPr>
        <w:t>服务</w:t>
      </w:r>
    </w:p>
    <w:p>
      <w:r>
        <w:rPr>
          <w:color w:val="2B2A29"/>
          <w:w w:val="105"/>
        </w:rPr>
        <w:t xml:space="preserve">Representational State Transfer, </w:t>
      </w:r>
      <w:r>
        <w:fldChar w:fldCharType="begin"/>
      </w:r>
      <w:r>
        <w:instrText xml:space="preserve"> HYPERLINK \l "_bookmark169" </w:instrText>
      </w:r>
      <w:r>
        <w:fldChar w:fldCharType="separate"/>
      </w:r>
      <w:r>
        <w:rPr>
          <w:color w:val="0000FF"/>
          <w:w w:val="105"/>
        </w:rPr>
        <w:t>206</w:t>
      </w:r>
      <w:r>
        <w:rPr>
          <w:color w:val="0000FF"/>
          <w:w w:val="105"/>
        </w:rPr>
        <w:fldChar w:fldCharType="end"/>
      </w:r>
      <w:r>
        <w:rPr>
          <w:color w:val="0000FF"/>
          <w:spacing w:val="1"/>
          <w:w w:val="105"/>
        </w:rPr>
        <w:t xml:space="preserve"> </w:t>
      </w:r>
      <w:r>
        <w:rPr>
          <w:color w:val="2B2A29"/>
        </w:rPr>
        <w:t>Role-based</w:t>
      </w:r>
      <w:r>
        <w:rPr>
          <w:color w:val="2B2A29"/>
          <w:spacing w:val="18"/>
        </w:rPr>
        <w:t xml:space="preserve"> </w:t>
      </w:r>
      <w:r>
        <w:rPr>
          <w:color w:val="2B2A29"/>
        </w:rPr>
        <w:t>access</w:t>
      </w:r>
      <w:r>
        <w:rPr>
          <w:color w:val="2B2A29"/>
          <w:spacing w:val="18"/>
        </w:rPr>
        <w:t xml:space="preserve"> </w:t>
      </w:r>
      <w:r>
        <w:rPr>
          <w:color w:val="2B2A29"/>
        </w:rPr>
        <w:t>control</w:t>
      </w:r>
      <w:r>
        <w:rPr>
          <w:color w:val="2B2A29"/>
          <w:spacing w:val="18"/>
        </w:rPr>
        <w:t xml:space="preserve"> </w:t>
      </w:r>
      <w:r>
        <w:rPr>
          <w:color w:val="2B2A29"/>
        </w:rPr>
        <w:t>(RBAC),</w:t>
      </w:r>
      <w:r>
        <w:rPr>
          <w:color w:val="2B2A29"/>
          <w:spacing w:val="18"/>
        </w:rPr>
        <w:t xml:space="preserve"> </w:t>
      </w:r>
      <w:r>
        <w:fldChar w:fldCharType="begin"/>
      </w:r>
      <w:r>
        <w:instrText xml:space="preserve"> HYPERLINK \l "_bookmark210" </w:instrText>
      </w:r>
      <w:r>
        <w:fldChar w:fldCharType="separate"/>
      </w:r>
      <w:r>
        <w:rPr>
          <w:color w:val="0000FF"/>
        </w:rPr>
        <w:t>254</w:t>
      </w:r>
      <w:r>
        <w:rPr>
          <w:color w:val="0000FF"/>
        </w:rPr>
        <w:fldChar w:fldCharType="end"/>
      </w:r>
    </w:p>
    <w:p>
      <w:pPr>
        <w:pStyle w:val="11"/>
        <w:spacing w:line="285" w:lineRule="auto"/>
        <w:ind w:left="160" w:right="865"/>
      </w:pPr>
      <w:r>
        <w:rPr>
          <w:color w:val="2B2A29"/>
          <w:w w:val="105"/>
        </w:rPr>
        <w:t>代表性状态转移，</w:t>
      </w:r>
      <w:r>
        <w:fldChar w:fldCharType="begin"/>
      </w:r>
      <w:r>
        <w:instrText xml:space="preserve"> HYPERLINK \l "_bookmark169" </w:instrText>
      </w:r>
      <w:r>
        <w:fldChar w:fldCharType="separate"/>
      </w:r>
      <w:r>
        <w:rPr>
          <w:color w:val="0000FF"/>
          <w:w w:val="105"/>
        </w:rPr>
        <w:t>206</w:t>
      </w:r>
      <w:r>
        <w:rPr>
          <w:color w:val="0000FF"/>
          <w:w w:val="105"/>
        </w:rPr>
        <w:fldChar w:fldCharType="end"/>
      </w:r>
      <w:r>
        <w:rPr>
          <w:color w:val="2B2A29"/>
        </w:rPr>
        <w:t>基于</w:t>
      </w:r>
      <w:r>
        <w:rPr>
          <w:color w:val="2B2A29"/>
          <w:spacing w:val="18"/>
        </w:rPr>
        <w:t>角</w:t>
      </w:r>
      <w:r>
        <w:rPr>
          <w:color w:val="2B2A29"/>
        </w:rPr>
        <w:t>色的访问控制（RBAC）</w:t>
      </w:r>
      <w:r>
        <w:rPr>
          <w:color w:val="2B2A29"/>
          <w:w w:val="105"/>
        </w:rPr>
        <w:t>，</w:t>
      </w:r>
      <w:r>
        <w:fldChar w:fldCharType="begin"/>
      </w:r>
      <w:r>
        <w:instrText xml:space="preserve"> HYPERLINK \l "_bookmark210" </w:instrText>
      </w:r>
      <w:r>
        <w:fldChar w:fldCharType="separate"/>
      </w:r>
      <w:r>
        <w:rPr>
          <w:color w:val="0000FF"/>
        </w:rPr>
        <w:t>254</w:t>
      </w:r>
      <w:r>
        <w:rPr>
          <w:color w:val="0000FF"/>
        </w:rPr>
        <w:fldChar w:fldCharType="end"/>
      </w:r>
    </w:p>
    <w:p>
      <w:pPr>
        <w:pStyle w:val="11"/>
        <w:spacing w:before="3"/>
        <w:rPr>
          <w:sz w:val="24"/>
        </w:rPr>
      </w:pPr>
    </w:p>
    <w:p>
      <w:r>
        <w:rPr>
          <w:color w:val="2B2A29"/>
          <w:w w:val="100"/>
        </w:rPr>
        <w:t>S</w:t>
      </w:r>
    </w:p>
    <w:p>
      <w:pPr>
        <w:pStyle w:val="6"/>
      </w:pPr>
      <w:r>
        <w:rPr>
          <w:color w:val="2B2A29"/>
          <w:w w:val="100"/>
        </w:rPr>
        <w:t>S</w:t>
      </w:r>
    </w:p>
    <w:p>
      <w:r>
        <w:rPr>
          <w:color w:val="2B2A29"/>
        </w:rPr>
        <w:t xml:space="preserve">Secure Sockets Layer (SSL), </w:t>
      </w:r>
      <w:r>
        <w:fldChar w:fldCharType="begin"/>
      </w:r>
      <w:r>
        <w:instrText xml:space="preserve"> HYPERLINK \l "_bookmark202" </w:instrText>
      </w:r>
      <w:r>
        <w:fldChar w:fldCharType="separate"/>
      </w:r>
      <w:r>
        <w:rPr>
          <w:color w:val="0000FF"/>
        </w:rPr>
        <w:t>244</w:t>
      </w:r>
      <w:r>
        <w:rPr>
          <w:color w:val="0000FF"/>
        </w:rPr>
        <w:fldChar w:fldCharType="end"/>
      </w:r>
      <w:r>
        <w:rPr>
          <w:color w:val="0000FF"/>
          <w:spacing w:val="-52"/>
        </w:rPr>
        <w:t xml:space="preserve"> </w:t>
      </w:r>
      <w:r>
        <w:rPr>
          <w:color w:val="2B2A29"/>
          <w:w w:val="105"/>
        </w:rPr>
        <w:t>Sharing</w:t>
      </w:r>
      <w:r>
        <w:rPr>
          <w:color w:val="2B2A29"/>
          <w:spacing w:val="-12"/>
          <w:w w:val="105"/>
        </w:rPr>
        <w:t xml:space="preserve"> </w:t>
      </w:r>
      <w:r>
        <w:rPr>
          <w:color w:val="2B2A29"/>
          <w:w w:val="105"/>
        </w:rPr>
        <w:t>and</w:t>
      </w:r>
      <w:r>
        <w:rPr>
          <w:color w:val="2B2A29"/>
          <w:spacing w:val="-12"/>
          <w:w w:val="105"/>
        </w:rPr>
        <w:t xml:space="preserve"> </w:t>
      </w:r>
      <w:r>
        <w:rPr>
          <w:color w:val="2B2A29"/>
          <w:w w:val="105"/>
        </w:rPr>
        <w:t>reuse,</w:t>
      </w:r>
      <w:r>
        <w:rPr>
          <w:color w:val="2B2A29"/>
          <w:spacing w:val="-12"/>
          <w:w w:val="105"/>
        </w:rPr>
        <w:t xml:space="preserve"> </w:t>
      </w:r>
      <w:r>
        <w:fldChar w:fldCharType="begin"/>
      </w:r>
      <w:r>
        <w:instrText xml:space="preserve"> HYPERLINK \l "_bookmark105" </w:instrText>
      </w:r>
      <w:r>
        <w:fldChar w:fldCharType="separate"/>
      </w:r>
      <w:r>
        <w:rPr>
          <w:color w:val="0000FF"/>
          <w:w w:val="105"/>
        </w:rPr>
        <w:t>115,</w:t>
      </w:r>
      <w:r>
        <w:rPr>
          <w:color w:val="0000FF"/>
          <w:spacing w:val="-11"/>
          <w:w w:val="105"/>
        </w:rPr>
        <w:t xml:space="preserve"> </w:t>
      </w:r>
      <w:r>
        <w:rPr>
          <w:color w:val="0000FF"/>
          <w:spacing w:val="-11"/>
          <w:w w:val="105"/>
        </w:rPr>
        <w:fldChar w:fldCharType="end"/>
      </w:r>
      <w:r>
        <w:fldChar w:fldCharType="begin"/>
      </w:r>
      <w:r>
        <w:instrText xml:space="preserve"> HYPERLINK \l "_bookmark106" </w:instrText>
      </w:r>
      <w:r>
        <w:fldChar w:fldCharType="separate"/>
      </w:r>
      <w:r>
        <w:rPr>
          <w:color w:val="0000FF"/>
          <w:w w:val="105"/>
        </w:rPr>
        <w:t>116</w:t>
      </w:r>
      <w:r>
        <w:rPr>
          <w:color w:val="0000FF"/>
          <w:w w:val="105"/>
        </w:rPr>
        <w:fldChar w:fldCharType="end"/>
      </w:r>
      <w:r>
        <w:rPr>
          <w:color w:val="2B2A29"/>
          <w:w w:val="105"/>
        </w:rPr>
        <w:t xml:space="preserve"> Signed</w:t>
      </w:r>
      <w:r>
        <w:rPr>
          <w:color w:val="2B2A29"/>
          <w:spacing w:val="-9"/>
          <w:w w:val="105"/>
        </w:rPr>
        <w:t xml:space="preserve"> </w:t>
      </w:r>
      <w:r>
        <w:rPr>
          <w:color w:val="2B2A29"/>
          <w:w w:val="105"/>
        </w:rPr>
        <w:t>value</w:t>
      </w:r>
      <w:r>
        <w:rPr>
          <w:color w:val="2B2A29"/>
          <w:spacing w:val="-8"/>
          <w:w w:val="105"/>
        </w:rPr>
        <w:t xml:space="preserve"> </w:t>
      </w:r>
      <w:r>
        <w:rPr>
          <w:color w:val="2B2A29"/>
          <w:w w:val="105"/>
        </w:rPr>
        <w:t>representation,</w:t>
      </w:r>
      <w:r>
        <w:rPr>
          <w:color w:val="2B2A29"/>
          <w:spacing w:val="-8"/>
          <w:w w:val="105"/>
        </w:rPr>
        <w:t xml:space="preserve"> </w:t>
      </w:r>
      <w:r>
        <w:rPr>
          <w:color w:val="2B2A29"/>
          <w:spacing w:val="-2"/>
          <w:w w:val="105"/>
        </w:rPr>
        <w:t xml:space="preserve"> Singleton</w:t>
      </w:r>
      <w:r>
        <w:rPr>
          <w:color w:val="2B2A29"/>
          <w:spacing w:val="-12"/>
          <w:w w:val="105"/>
        </w:rPr>
        <w:t xml:space="preserve"> </w:t>
      </w:r>
      <w:r>
        <w:rPr>
          <w:color w:val="2B2A29"/>
          <w:spacing w:val="-1"/>
          <w:w w:val="105"/>
        </w:rPr>
        <w:t>types,</w:t>
      </w:r>
      <w:r>
        <w:rPr>
          <w:color w:val="2B2A29"/>
          <w:spacing w:val="-11"/>
          <w:w w:val="105"/>
        </w:rPr>
        <w:t xml:space="preserve"> </w:t>
      </w:r>
      <w:r>
        <w:rPr>
          <w:color w:val="0000FF"/>
          <w:spacing w:val="-54"/>
          <w:w w:val="105"/>
        </w:rPr>
        <w:t xml:space="preserve"> </w:t>
      </w:r>
      <w:r>
        <w:rPr>
          <w:color w:val="2B2A29"/>
          <w:w w:val="105"/>
        </w:rPr>
        <w:t>string</w:t>
      </w:r>
      <w:r>
        <w:rPr>
          <w:color w:val="2B2A29"/>
          <w:spacing w:val="-12"/>
          <w:w w:val="105"/>
        </w:rPr>
        <w:t xml:space="preserve"> </w:t>
      </w:r>
      <w:r>
        <w:rPr>
          <w:color w:val="2B2A29"/>
          <w:w w:val="105"/>
        </w:rPr>
        <w:t>type</w:t>
      </w:r>
    </w:p>
    <w:p>
      <w:pPr>
        <w:pStyle w:val="11"/>
        <w:spacing w:before="87" w:line="285" w:lineRule="auto"/>
        <w:ind w:left="160" w:right="1533"/>
      </w:pPr>
      <w:r>
        <w:rPr>
          <w:color w:val="2B2A29"/>
        </w:rPr>
        <w:t>安全套接字层（SSL），</w:t>
      </w:r>
      <w:r>
        <w:fldChar w:fldCharType="begin"/>
      </w:r>
      <w:r>
        <w:instrText xml:space="preserve"> HYPERLINK \l "_bookmark202" </w:instrText>
      </w:r>
      <w:r>
        <w:fldChar w:fldCharType="separate"/>
      </w:r>
      <w:r>
        <w:rPr>
          <w:color w:val="0000FF"/>
        </w:rPr>
        <w:t>244</w:t>
      </w:r>
      <w:r>
        <w:rPr>
          <w:color w:val="0000FF"/>
        </w:rPr>
        <w:fldChar w:fldCharType="end"/>
      </w:r>
      <w:r>
        <w:rPr>
          <w:color w:val="2B2A29"/>
          <w:w w:val="105"/>
        </w:rPr>
        <w:t>共享和重用，</w:t>
      </w:r>
      <w:r>
        <w:fldChar w:fldCharType="begin"/>
      </w:r>
      <w:r>
        <w:instrText xml:space="preserve"> HYPERLINK \l "_bookmark105" </w:instrText>
      </w:r>
      <w:r>
        <w:fldChar w:fldCharType="separate"/>
      </w:r>
      <w:r>
        <w:rPr>
          <w:color w:val="0000FF"/>
          <w:w w:val="105"/>
        </w:rPr>
        <w:t>115，</w:t>
      </w:r>
      <w:r>
        <w:rPr>
          <w:color w:val="0000FF"/>
          <w:spacing w:val="-11"/>
          <w:w w:val="105"/>
        </w:rPr>
        <w:fldChar w:fldCharType="end"/>
      </w:r>
      <w:r>
        <w:fldChar w:fldCharType="begin"/>
      </w:r>
      <w:r>
        <w:instrText xml:space="preserve"> HYPERLINK \l "_bookmark106" </w:instrText>
      </w:r>
      <w:r>
        <w:fldChar w:fldCharType="separate"/>
      </w:r>
      <w:r>
        <w:rPr>
          <w:color w:val="0000FF"/>
          <w:w w:val="105"/>
        </w:rPr>
        <w:t>116</w:t>
      </w:r>
      <w:r>
        <w:rPr>
          <w:color w:val="0000FF"/>
          <w:w w:val="105"/>
        </w:rPr>
        <w:fldChar w:fldCharType="end"/>
      </w:r>
      <w:r>
        <w:fldChar w:fldCharType="begin"/>
      </w:r>
      <w:r>
        <w:instrText xml:space="preserve"> HYPERLINK \l "_bookmark106" </w:instrText>
      </w:r>
      <w:r>
        <w:fldChar w:fldCharType="separate"/>
      </w:r>
      <w:r>
        <w:rPr>
          <w:color w:val="0000FF"/>
          <w:w w:val="105"/>
        </w:rPr>
        <w:t>有</w:t>
      </w:r>
      <w:r>
        <w:rPr>
          <w:color w:val="0000FF"/>
          <w:w w:val="105"/>
        </w:rPr>
        <w:fldChar w:fldCharType="end"/>
      </w:r>
      <w:r>
        <w:rPr>
          <w:color w:val="2B2A29"/>
          <w:w w:val="105"/>
        </w:rPr>
        <w:t>符号值表示，</w:t>
      </w:r>
      <w:r>
        <w:rPr>
          <w:color w:val="2B2A29"/>
          <w:spacing w:val="-2"/>
          <w:w w:val="105"/>
        </w:rPr>
        <w:t>Singleton</w:t>
      </w:r>
      <w:r>
        <w:rPr>
          <w:color w:val="2B2A29"/>
          <w:spacing w:val="-1"/>
          <w:w w:val="105"/>
        </w:rPr>
        <w:t>类型，</w:t>
      </w:r>
      <w:r>
        <w:rPr>
          <w:color w:val="2B2A29"/>
          <w:w w:val="105"/>
        </w:rPr>
        <w:t>字符串类型</w:t>
      </w:r>
    </w:p>
    <w:p>
      <w:r>
        <w:rPr>
          <w:color w:val="2B2A29"/>
          <w:w w:val="105"/>
        </w:rPr>
        <w:t>declarations</w:t>
      </w:r>
      <w:r>
        <w:rPr>
          <w:color w:val="2B2A29"/>
          <w:spacing w:val="-10"/>
          <w:w w:val="105"/>
        </w:rPr>
        <w:t xml:space="preserve"> </w:t>
      </w:r>
      <w:r>
        <w:rPr>
          <w:color w:val="2B2A29"/>
          <w:w w:val="105"/>
        </w:rPr>
        <w:t>of,</w:t>
      </w:r>
      <w:r>
        <w:rPr>
          <w:color w:val="2B2A29"/>
          <w:spacing w:val="-10"/>
          <w:w w:val="105"/>
        </w:rPr>
        <w:t xml:space="preserve"> </w:t>
      </w:r>
      <w:r>
        <w:fldChar w:fldCharType="begin"/>
      </w:r>
      <w:r>
        <w:instrText xml:space="preserve"> HYPERLINK \l "_bookmark24" </w:instrText>
      </w:r>
      <w:r>
        <w:fldChar w:fldCharType="separate"/>
      </w:r>
      <w:r>
        <w:rPr>
          <w:color w:val="0000FF"/>
          <w:w w:val="105"/>
        </w:rPr>
        <w:t>22</w:t>
      </w:r>
      <w:r>
        <w:rPr>
          <w:color w:val="0000FF"/>
          <w:w w:val="105"/>
        </w:rPr>
        <w:fldChar w:fldCharType="end"/>
      </w:r>
      <w:r>
        <w:rPr>
          <w:color w:val="2B2A29"/>
          <w:w w:val="105"/>
        </w:rPr>
        <w:t xml:space="preserve"> escape</w:t>
      </w:r>
      <w:r>
        <w:rPr>
          <w:color w:val="2B2A29"/>
          <w:spacing w:val="1"/>
          <w:w w:val="105"/>
        </w:rPr>
        <w:t xml:space="preserve"> </w:t>
      </w:r>
      <w:r>
        <w:rPr>
          <w:color w:val="2B2A29"/>
          <w:w w:val="105"/>
        </w:rPr>
        <w:t>character</w:t>
      </w:r>
      <w:r>
        <w:rPr>
          <w:color w:val="2B2A29"/>
          <w:spacing w:val="1"/>
          <w:w w:val="105"/>
        </w:rPr>
        <w:t xml:space="preserve"> </w:t>
      </w:r>
      <w:r>
        <w:rPr>
          <w:color w:val="2B2A29"/>
          <w:w w:val="105"/>
        </w:rPr>
        <w:t>sequences,</w:t>
      </w:r>
      <w:r>
        <w:rPr>
          <w:color w:val="2B2A29"/>
          <w:spacing w:val="1"/>
          <w:w w:val="105"/>
        </w:rPr>
        <w:t xml:space="preserve"> </w:t>
      </w:r>
    </w:p>
    <w:p>
      <w:pPr>
        <w:pStyle w:val="11"/>
        <w:spacing w:line="251" w:lineRule="exact"/>
        <w:ind w:left="460"/>
      </w:pPr>
      <w:r>
        <w:fldChar w:fldCharType="begin"/>
      </w:r>
      <w:r>
        <w:instrText xml:space="preserve"> HYPERLINK \l "_bookmark24" </w:instrText>
      </w:r>
      <w:r>
        <w:fldChar w:fldCharType="separate"/>
      </w:r>
      <w:r>
        <w:rPr>
          <w:color w:val="0000FF"/>
          <w:w w:val="105"/>
        </w:rPr>
        <w:t>22</w:t>
      </w:r>
      <w:r>
        <w:rPr>
          <w:color w:val="0000FF"/>
          <w:w w:val="105"/>
        </w:rPr>
        <w:fldChar w:fldCharType="end"/>
      </w:r>
      <w:r>
        <w:fldChar w:fldCharType="begin"/>
      </w:r>
      <w:r>
        <w:instrText xml:space="preserve"> HYPERLINK \l "_bookmark24" </w:instrText>
      </w:r>
      <w:r>
        <w:fldChar w:fldCharType="separate"/>
      </w:r>
      <w:r>
        <w:rPr>
          <w:color w:val="0000FF"/>
          <w:w w:val="105"/>
        </w:rPr>
        <w:t>个</w:t>
      </w:r>
      <w:r>
        <w:rPr>
          <w:color w:val="0000FF"/>
          <w:w w:val="105"/>
        </w:rPr>
        <w:fldChar w:fldCharType="end"/>
      </w:r>
      <w:r>
        <w:rPr>
          <w:color w:val="2B2A29"/>
          <w:w w:val="105"/>
        </w:rPr>
        <w:t>转义字符序列的声明，</w:t>
      </w:r>
    </w:p>
    <w:p>
      <w:r>
        <w:rPr>
          <w:color w:val="2B2A29"/>
          <w:w w:val="105"/>
        </w:rPr>
        <w:t>functions,</w:t>
      </w:r>
      <w:r>
        <w:rPr>
          <w:color w:val="2B2A29"/>
          <w:spacing w:val="-14"/>
          <w:w w:val="105"/>
        </w:rPr>
        <w:t xml:space="preserve"> </w:t>
      </w:r>
      <w:r>
        <w:fldChar w:fldCharType="begin"/>
      </w:r>
      <w:r>
        <w:instrText xml:space="preserve"> HYPERLINK \l "_bookmark26" </w:instrText>
      </w:r>
      <w:r>
        <w:fldChar w:fldCharType="separate"/>
      </w:r>
      <w:r>
        <w:rPr>
          <w:color w:val="0000FF"/>
          <w:w w:val="105"/>
        </w:rPr>
        <w:t>24,</w:t>
      </w:r>
      <w:r>
        <w:rPr>
          <w:color w:val="0000FF"/>
          <w:spacing w:val="-14"/>
          <w:w w:val="105"/>
        </w:rPr>
        <w:t xml:space="preserve"> </w:t>
      </w:r>
      <w:r>
        <w:rPr>
          <w:color w:val="0000FF"/>
          <w:spacing w:val="-14"/>
          <w:w w:val="105"/>
        </w:rPr>
        <w:fldChar w:fldCharType="end"/>
      </w:r>
      <w:r>
        <w:fldChar w:fldCharType="begin"/>
      </w:r>
      <w:r>
        <w:instrText xml:space="preserve"> HYPERLINK \l "_bookmark27" </w:instrText>
      </w:r>
      <w:r>
        <w:fldChar w:fldCharType="separate"/>
      </w:r>
      <w:r>
        <w:rPr>
          <w:color w:val="0000FF"/>
          <w:w w:val="105"/>
        </w:rPr>
        <w:t>25</w:t>
      </w:r>
      <w:r>
        <w:rPr>
          <w:color w:val="0000FF"/>
          <w:w w:val="105"/>
        </w:rPr>
        <w:fldChar w:fldCharType="end"/>
      </w:r>
    </w:p>
    <w:p>
      <w:pPr>
        <w:pStyle w:val="11"/>
        <w:spacing w:before="47"/>
        <w:ind w:left="460"/>
      </w:pPr>
      <w:r>
        <w:rPr>
          <w:color w:val="2B2A29"/>
          <w:w w:val="105"/>
        </w:rPr>
        <w:t>功能，</w:t>
      </w:r>
      <w:r>
        <w:fldChar w:fldCharType="begin"/>
      </w:r>
      <w:r>
        <w:instrText xml:space="preserve"> HYPERLINK \l "_bookmark26" </w:instrText>
      </w:r>
      <w:r>
        <w:fldChar w:fldCharType="separate"/>
      </w:r>
      <w:r>
        <w:rPr>
          <w:color w:val="0000FF"/>
          <w:w w:val="105"/>
        </w:rPr>
        <w:t>24，</w:t>
      </w:r>
      <w:r>
        <w:rPr>
          <w:color w:val="0000FF"/>
          <w:spacing w:val="-14"/>
          <w:w w:val="105"/>
        </w:rPr>
        <w:fldChar w:fldCharType="end"/>
      </w:r>
      <w:r>
        <w:fldChar w:fldCharType="begin"/>
      </w:r>
      <w:r>
        <w:instrText xml:space="preserve"> HYPERLINK \l "_bookmark27" </w:instrText>
      </w:r>
      <w:r>
        <w:fldChar w:fldCharType="separate"/>
      </w:r>
      <w:r>
        <w:rPr>
          <w:color w:val="0000FF"/>
          <w:w w:val="105"/>
        </w:rPr>
        <w:t>25</w:t>
      </w:r>
      <w:r>
        <w:rPr>
          <w:color w:val="0000FF"/>
          <w:w w:val="105"/>
        </w:rPr>
        <w:fldChar w:fldCharType="end"/>
      </w:r>
    </w:p>
    <w:p>
      <w:r>
        <w:rPr>
          <w:color w:val="2B2A29"/>
          <w:w w:val="105"/>
        </w:rPr>
        <w:t>nil</w:t>
      </w:r>
      <w:r>
        <w:rPr>
          <w:color w:val="2B2A29"/>
          <w:spacing w:val="-6"/>
          <w:w w:val="105"/>
        </w:rPr>
        <w:t xml:space="preserve"> </w:t>
      </w:r>
      <w:r>
        <w:rPr>
          <w:color w:val="2B2A29"/>
          <w:w w:val="105"/>
        </w:rPr>
        <w:t>type/value,</w:t>
      </w:r>
      <w:r>
        <w:rPr>
          <w:color w:val="2B2A29"/>
          <w:spacing w:val="-5"/>
          <w:w w:val="105"/>
        </w:rPr>
        <w:t xml:space="preserve"> </w:t>
      </w:r>
      <w:r>
        <w:fldChar w:fldCharType="begin"/>
      </w:r>
      <w:r>
        <w:instrText xml:space="preserve"> HYPERLINK \l "_bookmark26" </w:instrText>
      </w:r>
      <w:r>
        <w:fldChar w:fldCharType="separate"/>
      </w:r>
      <w:r>
        <w:rPr>
          <w:color w:val="0000FF"/>
          <w:w w:val="105"/>
        </w:rPr>
        <w:t>24</w:t>
      </w:r>
      <w:r>
        <w:rPr>
          <w:color w:val="0000FF"/>
          <w:w w:val="105"/>
        </w:rPr>
        <w:fldChar w:fldCharType="end"/>
      </w:r>
    </w:p>
    <w:p>
      <w:pPr>
        <w:pStyle w:val="11"/>
        <w:spacing w:before="47"/>
        <w:ind w:left="460"/>
      </w:pPr>
      <w:r>
        <w:rPr>
          <w:color w:val="2B2A29"/>
          <w:w w:val="105"/>
        </w:rPr>
        <w:t>nil类型/值，</w:t>
      </w:r>
      <w:r>
        <w:fldChar w:fldCharType="begin"/>
      </w:r>
      <w:r>
        <w:instrText xml:space="preserve"> HYPERLINK \l "_bookmark26" </w:instrText>
      </w:r>
      <w:r>
        <w:fldChar w:fldCharType="separate"/>
      </w:r>
      <w:r>
        <w:rPr>
          <w:color w:val="0000FF"/>
          <w:w w:val="105"/>
        </w:rPr>
        <w:t>24</w:t>
      </w:r>
      <w:r>
        <w:rPr>
          <w:color w:val="0000FF"/>
          <w:w w:val="105"/>
        </w:rPr>
        <w:fldChar w:fldCharType="end"/>
      </w:r>
    </w:p>
    <w:p>
      <w:r>
        <w:rPr>
          <w:color w:val="2B2A29"/>
          <w:w w:val="105"/>
        </w:rPr>
        <w:t>Structured</w:t>
      </w:r>
      <w:r>
        <w:rPr>
          <w:color w:val="2B2A29"/>
          <w:spacing w:val="-14"/>
          <w:w w:val="105"/>
        </w:rPr>
        <w:t xml:space="preserve"> </w:t>
      </w:r>
      <w:r>
        <w:rPr>
          <w:color w:val="2B2A29"/>
          <w:w w:val="105"/>
        </w:rPr>
        <w:t>Query</w:t>
      </w:r>
      <w:r>
        <w:rPr>
          <w:color w:val="2B2A29"/>
          <w:spacing w:val="-13"/>
          <w:w w:val="105"/>
        </w:rPr>
        <w:t xml:space="preserve"> </w:t>
      </w:r>
      <w:r>
        <w:rPr>
          <w:color w:val="2B2A29"/>
          <w:w w:val="105"/>
        </w:rPr>
        <w:t>Language</w:t>
      </w:r>
      <w:r>
        <w:rPr>
          <w:color w:val="2B2A29"/>
          <w:spacing w:val="-13"/>
          <w:w w:val="105"/>
        </w:rPr>
        <w:t xml:space="preserve"> </w:t>
      </w:r>
      <w:r>
        <w:rPr>
          <w:color w:val="2B2A29"/>
          <w:w w:val="105"/>
        </w:rPr>
        <w:t>(SQL)</w:t>
      </w:r>
    </w:p>
    <w:p>
      <w:pPr>
        <w:pStyle w:val="11"/>
        <w:spacing w:before="47"/>
        <w:ind w:left="160"/>
      </w:pPr>
      <w:r>
        <w:rPr>
          <w:color w:val="2B2A29"/>
          <w:w w:val="105"/>
        </w:rPr>
        <w:t>结构化查询语言（SQL）</w:t>
      </w:r>
    </w:p>
    <w:p>
      <w:r>
        <w:rPr>
          <w:color w:val="2B2A29"/>
        </w:rPr>
        <w:t>DDL</w:t>
      </w:r>
      <w:r>
        <w:rPr>
          <w:color w:val="2B2A29"/>
          <w:spacing w:val="14"/>
        </w:rPr>
        <w:t xml:space="preserve"> </w:t>
      </w:r>
      <w:r>
        <w:rPr>
          <w:color w:val="2B2A29"/>
        </w:rPr>
        <w:t>(</w:t>
      </w:r>
      <w:r>
        <w:rPr>
          <w:i/>
          <w:color w:val="2B2A29"/>
        </w:rPr>
        <w:t>see</w:t>
      </w:r>
      <w:r>
        <w:rPr>
          <w:i/>
          <w:color w:val="2B2A29"/>
          <w:spacing w:val="17"/>
        </w:rPr>
        <w:t xml:space="preserve"> </w:t>
      </w:r>
      <w:r>
        <w:rPr>
          <w:color w:val="2B2A29"/>
        </w:rPr>
        <w:t>Data</w:t>
      </w:r>
      <w:r>
        <w:rPr>
          <w:color w:val="2B2A29"/>
          <w:spacing w:val="14"/>
        </w:rPr>
        <w:t xml:space="preserve"> </w:t>
      </w:r>
      <w:r>
        <w:rPr>
          <w:color w:val="2B2A29"/>
        </w:rPr>
        <w:t>Definition</w:t>
      </w:r>
      <w:r>
        <w:rPr>
          <w:color w:val="2B2A29"/>
          <w:spacing w:val="15"/>
        </w:rPr>
        <w:t xml:space="preserve"> </w:t>
      </w:r>
      <w:r>
        <w:rPr>
          <w:color w:val="2B2A29"/>
        </w:rPr>
        <w:t>Language</w:t>
      </w:r>
      <w:r>
        <w:rPr>
          <w:color w:val="2B2A29"/>
          <w:spacing w:val="-52"/>
        </w:rPr>
        <w:t xml:space="preserve"> </w:t>
      </w:r>
      <w:r>
        <w:rPr>
          <w:color w:val="2B2A29"/>
          <w:w w:val="105"/>
        </w:rPr>
        <w:t>(DDL))</w:t>
      </w:r>
    </w:p>
    <w:p>
      <w:pPr>
        <w:pStyle w:val="11"/>
        <w:spacing w:before="47" w:line="285" w:lineRule="auto"/>
        <w:ind w:left="909" w:right="558" w:hanging="450"/>
      </w:pPr>
      <w:r>
        <w:rPr>
          <w:color w:val="2B2A29"/>
        </w:rPr>
        <w:t>DDL（</w:t>
      </w:r>
      <w:r>
        <w:rPr>
          <w:i/>
          <w:color w:val="2B2A29"/>
        </w:rPr>
        <w:t>请参阅</w:t>
      </w:r>
      <w:r>
        <w:rPr>
          <w:color w:val="2B2A29"/>
        </w:rPr>
        <w:t>数据定义</w:t>
      </w:r>
      <w:r>
        <w:rPr>
          <w:color w:val="2B2A29"/>
          <w:spacing w:val="15"/>
        </w:rPr>
        <w:t>语言</w:t>
      </w:r>
      <w:r>
        <w:rPr>
          <w:color w:val="2B2A29"/>
          <w:w w:val="105"/>
        </w:rPr>
        <w:t>（DDL</w:t>
      </w:r>
      <w:r>
        <w:rPr>
          <w:color w:val="2B2A29"/>
          <w:spacing w:val="14"/>
          <w:w w:val="105"/>
        </w:rPr>
        <w:t>））</w:t>
      </w:r>
    </w:p>
    <w:p>
      <w:r>
        <w:rPr>
          <w:color w:val="2B2A29"/>
          <w:w w:val="105"/>
        </w:rPr>
        <w:t>declarative</w:t>
      </w:r>
      <w:r>
        <w:rPr>
          <w:color w:val="2B2A29"/>
          <w:spacing w:val="-11"/>
          <w:w w:val="105"/>
        </w:rPr>
        <w:t xml:space="preserve"> </w:t>
      </w:r>
      <w:r>
        <w:rPr>
          <w:color w:val="2B2A29"/>
          <w:w w:val="105"/>
        </w:rPr>
        <w:t>language,</w:t>
      </w:r>
      <w:r>
        <w:rPr>
          <w:color w:val="2B2A29"/>
          <w:spacing w:val="-10"/>
          <w:w w:val="105"/>
        </w:rPr>
        <w:t xml:space="preserve"> </w:t>
      </w:r>
      <w:r>
        <w:fldChar w:fldCharType="begin"/>
      </w:r>
      <w:r>
        <w:instrText xml:space="preserve"> HYPERLINK \l "_bookmark224" </w:instrText>
      </w:r>
      <w:r>
        <w:fldChar w:fldCharType="separate"/>
      </w:r>
      <w:r>
        <w:rPr>
          <w:color w:val="0000FF"/>
          <w:w w:val="105"/>
        </w:rPr>
        <w:t>277</w:t>
      </w:r>
      <w:r>
        <w:rPr>
          <w:color w:val="0000FF"/>
          <w:w w:val="105"/>
        </w:rPr>
        <w:fldChar w:fldCharType="end"/>
      </w:r>
    </w:p>
    <w:p>
      <w:pPr>
        <w:pStyle w:val="11"/>
        <w:spacing w:line="251" w:lineRule="exact"/>
        <w:ind w:left="460"/>
      </w:pPr>
      <w:r>
        <w:rPr>
          <w:color w:val="2B2A29"/>
          <w:w w:val="105"/>
        </w:rPr>
        <w:t>声明性语言，</w:t>
      </w:r>
      <w:r>
        <w:fldChar w:fldCharType="begin"/>
      </w:r>
      <w:r>
        <w:instrText xml:space="preserve"> HYPERLINK \l "_bookmark224" </w:instrText>
      </w:r>
      <w:r>
        <w:fldChar w:fldCharType="separate"/>
      </w:r>
      <w:r>
        <w:rPr>
          <w:color w:val="0000FF"/>
          <w:w w:val="105"/>
        </w:rPr>
        <w:t>277</w:t>
      </w:r>
      <w:r>
        <w:rPr>
          <w:color w:val="0000FF"/>
          <w:w w:val="105"/>
        </w:rPr>
        <w:fldChar w:fldCharType="end"/>
      </w:r>
    </w:p>
    <w:p>
      <w:r>
        <w:rPr>
          <w:color w:val="2B2A29"/>
          <w:spacing w:val="-1"/>
          <w:w w:val="105"/>
        </w:rPr>
        <w:t>imperative,</w:t>
      </w:r>
      <w:r>
        <w:rPr>
          <w:color w:val="2B2A29"/>
          <w:spacing w:val="-4"/>
          <w:w w:val="105"/>
        </w:rPr>
        <w:t xml:space="preserve"> </w:t>
      </w:r>
      <w:r>
        <w:fldChar w:fldCharType="begin"/>
      </w:r>
      <w:r>
        <w:instrText xml:space="preserve"> HYPERLINK \l "_bookmark224" </w:instrText>
      </w:r>
      <w:r>
        <w:fldChar w:fldCharType="separate"/>
      </w:r>
      <w:r>
        <w:rPr>
          <w:color w:val="0000FF"/>
          <w:w w:val="105"/>
        </w:rPr>
        <w:t>277</w:t>
      </w:r>
      <w:r>
        <w:rPr>
          <w:color w:val="0000FF"/>
          <w:w w:val="105"/>
        </w:rPr>
        <w:fldChar w:fldCharType="end"/>
      </w:r>
    </w:p>
    <w:p>
      <w:pPr>
        <w:pStyle w:val="11"/>
        <w:spacing w:before="47"/>
        <w:ind w:left="460"/>
      </w:pPr>
      <w:r>
        <w:rPr>
          <w:color w:val="2B2A29"/>
          <w:spacing w:val="-1"/>
          <w:w w:val="105"/>
        </w:rPr>
        <w:t>命令，</w:t>
      </w:r>
      <w:r>
        <w:fldChar w:fldCharType="begin"/>
      </w:r>
      <w:r>
        <w:instrText xml:space="preserve"> HYPERLINK \l "_bookmark224" </w:instrText>
      </w:r>
      <w:r>
        <w:fldChar w:fldCharType="separate"/>
      </w:r>
      <w:r>
        <w:rPr>
          <w:color w:val="0000FF"/>
          <w:w w:val="105"/>
        </w:rPr>
        <w:t>277</w:t>
      </w:r>
      <w:r>
        <w:rPr>
          <w:color w:val="0000FF"/>
          <w:w w:val="105"/>
        </w:rPr>
        <w:fldChar w:fldCharType="end"/>
      </w:r>
    </w:p>
    <w:p>
      <w:r>
        <w:rPr>
          <w:color w:val="2B2A29"/>
          <w:w w:val="105"/>
        </w:rPr>
        <w:t>Java</w:t>
      </w:r>
      <w:r>
        <w:rPr>
          <w:color w:val="2B2A29"/>
          <w:spacing w:val="-11"/>
          <w:w w:val="105"/>
        </w:rPr>
        <w:t xml:space="preserve"> </w:t>
      </w:r>
      <w:r>
        <w:rPr>
          <w:color w:val="2B2A29"/>
          <w:w w:val="105"/>
        </w:rPr>
        <w:t>database</w:t>
      </w:r>
      <w:r>
        <w:rPr>
          <w:color w:val="2B2A29"/>
          <w:spacing w:val="-11"/>
          <w:w w:val="105"/>
        </w:rPr>
        <w:t xml:space="preserve"> </w:t>
      </w:r>
      <w:r>
        <w:rPr>
          <w:color w:val="2B2A29"/>
          <w:w w:val="105"/>
        </w:rPr>
        <w:t>connectivity,</w:t>
      </w:r>
      <w:r>
        <w:rPr>
          <w:color w:val="2B2A29"/>
          <w:spacing w:val="-11"/>
          <w:w w:val="105"/>
        </w:rPr>
        <w:t xml:space="preserve"> </w:t>
      </w:r>
      <w:r>
        <w:fldChar w:fldCharType="begin"/>
      </w:r>
      <w:r>
        <w:instrText xml:space="preserve"> HYPERLINK \l "_bookmark234" </w:instrText>
      </w:r>
      <w:r>
        <w:fldChar w:fldCharType="separate"/>
      </w:r>
      <w:r>
        <w:rPr>
          <w:color w:val="0000FF"/>
          <w:w w:val="105"/>
        </w:rPr>
        <w:t>288</w:t>
      </w:r>
      <w:r>
        <w:rPr>
          <w:color w:val="0000FF"/>
          <w:w w:val="105"/>
        </w:rPr>
        <w:fldChar w:fldCharType="end"/>
      </w:r>
      <w:r>
        <w:rPr>
          <w:color w:val="0000FF"/>
          <w:spacing w:val="-55"/>
          <w:w w:val="105"/>
        </w:rPr>
        <w:t xml:space="preserve"> </w:t>
      </w:r>
      <w:r>
        <w:rPr>
          <w:color w:val="2B2A29"/>
          <w:w w:val="105"/>
        </w:rPr>
        <w:t>operations,</w:t>
      </w:r>
      <w:r>
        <w:rPr>
          <w:color w:val="2B2A29"/>
          <w:spacing w:val="-13"/>
          <w:w w:val="105"/>
        </w:rPr>
        <w:t xml:space="preserve"> </w:t>
      </w:r>
      <w:r>
        <w:fldChar w:fldCharType="begin"/>
      </w:r>
      <w:r>
        <w:instrText xml:space="preserve"> HYPERLINK \l "_bookmark224" </w:instrText>
      </w:r>
      <w:r>
        <w:fldChar w:fldCharType="separate"/>
      </w:r>
      <w:r>
        <w:rPr>
          <w:color w:val="0000FF"/>
          <w:w w:val="105"/>
        </w:rPr>
        <w:t>277</w:t>
      </w:r>
      <w:r>
        <w:rPr>
          <w:color w:val="0000FF"/>
          <w:w w:val="105"/>
        </w:rPr>
        <w:fldChar w:fldCharType="end"/>
      </w:r>
    </w:p>
    <w:p>
      <w:pPr>
        <w:pStyle w:val="11"/>
        <w:spacing w:before="48" w:line="285" w:lineRule="auto"/>
        <w:ind w:left="460" w:right="1268"/>
      </w:pPr>
      <w:r>
        <w:rPr>
          <w:color w:val="2B2A29"/>
          <w:w w:val="105"/>
        </w:rPr>
        <w:t>Java数据库连接，</w:t>
      </w:r>
      <w:r>
        <w:fldChar w:fldCharType="begin"/>
      </w:r>
      <w:r>
        <w:instrText xml:space="preserve"> HYPERLINK \l "_bookmark234" </w:instrText>
      </w:r>
      <w:r>
        <w:fldChar w:fldCharType="separate"/>
      </w:r>
      <w:r>
        <w:rPr>
          <w:color w:val="0000FF"/>
          <w:w w:val="105"/>
        </w:rPr>
        <w:t>288</w:t>
      </w:r>
      <w:r>
        <w:rPr>
          <w:color w:val="0000FF"/>
          <w:w w:val="105"/>
        </w:rPr>
        <w:fldChar w:fldCharType="end"/>
      </w:r>
      <w:r>
        <w:rPr>
          <w:color w:val="0000FF"/>
          <w:spacing w:val="-55"/>
          <w:w w:val="105"/>
        </w:rPr>
        <w:t>项</w:t>
      </w:r>
      <w:r>
        <w:rPr>
          <w:color w:val="2B2A29"/>
          <w:w w:val="105"/>
        </w:rPr>
        <w:t>操作，</w:t>
      </w:r>
      <w:r>
        <w:fldChar w:fldCharType="begin"/>
      </w:r>
      <w:r>
        <w:instrText xml:space="preserve"> HYPERLINK \l "_bookmark224" </w:instrText>
      </w:r>
      <w:r>
        <w:fldChar w:fldCharType="separate"/>
      </w:r>
      <w:r>
        <w:rPr>
          <w:color w:val="0000FF"/>
          <w:w w:val="105"/>
        </w:rPr>
        <w:t>277</w:t>
      </w:r>
      <w:r>
        <w:rPr>
          <w:color w:val="0000FF"/>
          <w:w w:val="105"/>
        </w:rPr>
        <w:fldChar w:fldCharType="end"/>
      </w:r>
    </w:p>
    <w:p>
      <w:r>
        <w:rPr>
          <w:color w:val="2B2A29"/>
          <w:spacing w:val="-1"/>
          <w:w w:val="105"/>
        </w:rPr>
        <w:t xml:space="preserve">Symmetric-key </w:t>
      </w:r>
      <w:r>
        <w:rPr>
          <w:color w:val="2B2A29"/>
          <w:w w:val="105"/>
        </w:rPr>
        <w:t>cryptography</w:t>
      </w:r>
      <w:r>
        <w:rPr>
          <w:color w:val="2B2A29"/>
          <w:spacing w:val="-55"/>
          <w:w w:val="105"/>
        </w:rPr>
        <w:t xml:space="preserve"> </w:t>
      </w:r>
      <w:r>
        <w:rPr>
          <w:color w:val="2B2A29"/>
          <w:w w:val="105"/>
        </w:rPr>
        <w:t>block</w:t>
      </w:r>
      <w:r>
        <w:rPr>
          <w:color w:val="2B2A29"/>
          <w:spacing w:val="-13"/>
          <w:w w:val="105"/>
        </w:rPr>
        <w:t xml:space="preserve"> </w:t>
      </w:r>
      <w:r>
        <w:rPr>
          <w:color w:val="2B2A29"/>
          <w:w w:val="105"/>
        </w:rPr>
        <w:t>ciphers,</w:t>
      </w:r>
      <w:r>
        <w:rPr>
          <w:color w:val="2B2A29"/>
          <w:spacing w:val="-13"/>
          <w:w w:val="105"/>
        </w:rPr>
        <w:t xml:space="preserve"> </w:t>
      </w:r>
      <w:r>
        <w:fldChar w:fldCharType="begin"/>
      </w:r>
      <w:r>
        <w:instrText xml:space="preserve"> HYPERLINK \l "_bookmark193" </w:instrText>
      </w:r>
      <w:r>
        <w:fldChar w:fldCharType="separate"/>
      </w:r>
      <w:r>
        <w:rPr>
          <w:color w:val="0000FF"/>
          <w:w w:val="105"/>
        </w:rPr>
        <w:t>235</w:t>
      </w:r>
      <w:r>
        <w:rPr>
          <w:color w:val="0000FF"/>
          <w:w w:val="105"/>
        </w:rPr>
        <w:fldChar w:fldCharType="end"/>
      </w:r>
      <w:r>
        <w:rPr>
          <w:color w:val="2B2A29"/>
          <w:w w:val="105"/>
        </w:rPr>
        <w:t xml:space="preserve"> CBC cipher mode, </w:t>
      </w:r>
      <w:r>
        <w:rPr>
          <w:color w:val="0000FF"/>
          <w:spacing w:val="1"/>
          <w:w w:val="105"/>
        </w:rPr>
        <w:t xml:space="preserve"> </w:t>
      </w:r>
      <w:r>
        <w:rPr>
          <w:color w:val="2B2A29"/>
          <w:w w:val="105"/>
        </w:rPr>
        <w:t xml:space="preserve">ECB cipher mode, </w:t>
      </w:r>
      <w:r>
        <w:rPr>
          <w:color w:val="0000FF"/>
          <w:spacing w:val="1"/>
          <w:w w:val="105"/>
        </w:rPr>
        <w:t xml:space="preserve"> </w:t>
      </w:r>
      <w:r>
        <w:rPr>
          <w:color w:val="2B2A29"/>
          <w:spacing w:val="-1"/>
          <w:w w:val="105"/>
        </w:rPr>
        <w:t>initialization</w:t>
      </w:r>
      <w:r>
        <w:rPr>
          <w:color w:val="2B2A29"/>
          <w:spacing w:val="-14"/>
          <w:w w:val="105"/>
        </w:rPr>
        <w:t xml:space="preserve"> </w:t>
      </w:r>
      <w:r>
        <w:rPr>
          <w:color w:val="2B2A29"/>
          <w:spacing w:val="-1"/>
          <w:w w:val="105"/>
        </w:rPr>
        <w:t>vector,</w:t>
      </w:r>
      <w:r>
        <w:rPr>
          <w:color w:val="2B2A29"/>
          <w:spacing w:val="-13"/>
          <w:w w:val="105"/>
        </w:rPr>
        <w:t xml:space="preserve"> </w:t>
      </w:r>
      <w:r>
        <w:rPr>
          <w:color w:val="2B2A29"/>
          <w:w w:val="105"/>
        </w:rPr>
        <w:t xml:space="preserve"> stream</w:t>
      </w:r>
      <w:r>
        <w:rPr>
          <w:color w:val="2B2A29"/>
          <w:spacing w:val="-5"/>
          <w:w w:val="105"/>
        </w:rPr>
        <w:t xml:space="preserve"> </w:t>
      </w:r>
      <w:r>
        <w:rPr>
          <w:color w:val="2B2A29"/>
          <w:w w:val="105"/>
        </w:rPr>
        <w:t>ciphers,</w:t>
      </w:r>
      <w:r>
        <w:rPr>
          <w:color w:val="2B2A29"/>
          <w:spacing w:val="-5"/>
          <w:w w:val="105"/>
        </w:rPr>
        <w:t xml:space="preserve"> </w:t>
      </w:r>
    </w:p>
    <w:p>
      <w:pPr>
        <w:pStyle w:val="11"/>
        <w:spacing w:line="285" w:lineRule="auto"/>
        <w:ind w:left="460" w:right="1761" w:hanging="301"/>
      </w:pPr>
      <w:r>
        <w:rPr>
          <w:color w:val="2B2A29"/>
          <w:spacing w:val="-1"/>
          <w:w w:val="105"/>
        </w:rPr>
        <w:t>对称密钥加密</w:t>
      </w:r>
      <w:r>
        <w:rPr>
          <w:color w:val="2B2A29"/>
          <w:w w:val="105"/>
        </w:rPr>
        <w:t>块密码、</w:t>
      </w:r>
      <w:r>
        <w:fldChar w:fldCharType="begin"/>
      </w:r>
      <w:r>
        <w:instrText xml:space="preserve"> HYPERLINK \l "_bookmark193" </w:instrText>
      </w:r>
      <w:r>
        <w:fldChar w:fldCharType="separate"/>
      </w:r>
      <w:r>
        <w:rPr>
          <w:color w:val="0000FF"/>
          <w:w w:val="105"/>
        </w:rPr>
        <w:t>235</w:t>
      </w:r>
      <w:r>
        <w:rPr>
          <w:color w:val="0000FF"/>
          <w:w w:val="105"/>
        </w:rPr>
        <w:fldChar w:fldCharType="end"/>
      </w:r>
      <w:r>
        <w:t xml:space="preserve"> </w:t>
      </w:r>
      <w:r>
        <w:rPr>
          <w:color w:val="2B2A29"/>
          <w:w w:val="105"/>
        </w:rPr>
        <w:t>CBC密码模式、ECB密码模式、</w:t>
      </w:r>
      <w:r>
        <w:rPr>
          <w:color w:val="2B2A29"/>
          <w:spacing w:val="-1"/>
          <w:w w:val="105"/>
        </w:rPr>
        <w:t>初始化向量、</w:t>
      </w:r>
      <w:r>
        <w:rPr>
          <w:color w:val="2B2A29"/>
          <w:w w:val="105"/>
        </w:rPr>
        <w:t>流密码、，</w:t>
      </w:r>
    </w:p>
    <w:p>
      <w:pPr>
        <w:pStyle w:val="11"/>
        <w:spacing w:before="10"/>
        <w:rPr>
          <w:sz w:val="31"/>
        </w:rPr>
      </w:pPr>
    </w:p>
    <w:p>
      <w:r>
        <w:rPr>
          <w:color w:val="2B2A29"/>
          <w:w w:val="100"/>
        </w:rPr>
        <w:t>T</w:t>
      </w:r>
    </w:p>
    <w:p>
      <w:pPr>
        <w:pStyle w:val="6"/>
      </w:pPr>
      <w:r>
        <w:rPr>
          <w:color w:val="2B2A29"/>
          <w:w w:val="100"/>
        </w:rPr>
        <w:t>T</w:t>
      </w:r>
    </w:p>
    <w:p>
      <w:r>
        <w:rPr>
          <w:color w:val="2B2A29"/>
          <w:w w:val="105"/>
        </w:rPr>
        <w:t>Testing</w:t>
      </w:r>
    </w:p>
    <w:p>
      <w:pPr>
        <w:pStyle w:val="11"/>
        <w:spacing w:before="87"/>
        <w:ind w:left="160"/>
      </w:pPr>
      <w:r>
        <w:rPr>
          <w:color w:val="2B2A29"/>
          <w:w w:val="105"/>
        </w:rPr>
        <w:t>测试</w:t>
      </w:r>
    </w:p>
    <w:p>
      <w:r>
        <w:rPr>
          <w:color w:val="2B2A29"/>
          <w:spacing w:val="-2"/>
          <w:w w:val="105"/>
        </w:rPr>
        <w:t xml:space="preserve">calculator </w:t>
      </w:r>
      <w:r>
        <w:rPr>
          <w:color w:val="2B2A29"/>
          <w:spacing w:val="-1"/>
          <w:w w:val="105"/>
        </w:rPr>
        <w:t xml:space="preserve">app, </w:t>
      </w:r>
      <w:r>
        <w:fldChar w:fldCharType="begin"/>
      </w:r>
      <w:r>
        <w:instrText xml:space="preserve"> HYPERLINK \l "_bookmark105" </w:instrText>
      </w:r>
      <w:r>
        <w:fldChar w:fldCharType="separate"/>
      </w:r>
      <w:r>
        <w:rPr>
          <w:color w:val="0000FF"/>
          <w:spacing w:val="-1"/>
          <w:w w:val="105"/>
        </w:rPr>
        <w:t>113–115</w:t>
      </w:r>
      <w:r>
        <w:rPr>
          <w:color w:val="0000FF"/>
          <w:spacing w:val="-1"/>
          <w:w w:val="105"/>
        </w:rPr>
        <w:fldChar w:fldCharType="end"/>
      </w:r>
      <w:r>
        <w:rPr>
          <w:color w:val="0000FF"/>
          <w:spacing w:val="-55"/>
          <w:w w:val="105"/>
        </w:rPr>
        <w:t xml:space="preserve"> </w:t>
      </w:r>
      <w:r>
        <w:rPr>
          <w:color w:val="2B2A29"/>
          <w:spacing w:val="-1"/>
          <w:w w:val="110"/>
        </w:rPr>
        <w:t>calculator</w:t>
      </w:r>
      <w:r>
        <w:rPr>
          <w:color w:val="2B2A29"/>
          <w:spacing w:val="-16"/>
          <w:w w:val="110"/>
        </w:rPr>
        <w:t xml:space="preserve"> </w:t>
      </w:r>
      <w:r>
        <w:rPr>
          <w:color w:val="2B2A29"/>
          <w:w w:val="110"/>
        </w:rPr>
        <w:t>parser</w:t>
      </w:r>
      <w:r>
        <w:rPr>
          <w:color w:val="2B2A29"/>
          <w:spacing w:val="-15"/>
          <w:w w:val="110"/>
        </w:rPr>
        <w:t xml:space="preserve"> </w:t>
      </w:r>
      <w:r>
        <w:rPr>
          <w:color w:val="2B2A29"/>
          <w:w w:val="110"/>
        </w:rPr>
        <w:t>and</w:t>
      </w:r>
    </w:p>
    <w:p>
      <w:pPr>
        <w:pStyle w:val="11"/>
        <w:spacing w:before="47" w:line="285" w:lineRule="auto"/>
        <w:ind w:left="460" w:right="1968"/>
      </w:pPr>
      <w:r>
        <w:rPr>
          <w:color w:val="2B2A29"/>
          <w:spacing w:val="-2"/>
          <w:w w:val="105"/>
        </w:rPr>
        <w:t>计算器</w:t>
      </w:r>
      <w:r>
        <w:rPr>
          <w:color w:val="2B2A29"/>
          <w:spacing w:val="-1"/>
          <w:w w:val="105"/>
        </w:rPr>
        <w:t>应用程序，</w:t>
      </w:r>
      <w:r>
        <w:fldChar w:fldCharType="begin"/>
      </w:r>
      <w:r>
        <w:instrText xml:space="preserve"> HYPERLINK \l "_bookmark105" </w:instrText>
      </w:r>
      <w:r>
        <w:fldChar w:fldCharType="separate"/>
      </w:r>
      <w:r>
        <w:rPr>
          <w:color w:val="0000FF"/>
          <w:spacing w:val="-1"/>
          <w:w w:val="105"/>
        </w:rPr>
        <w:t>113–115</w:t>
      </w:r>
      <w:r>
        <w:rPr>
          <w:color w:val="0000FF"/>
          <w:spacing w:val="-1"/>
          <w:w w:val="105"/>
        </w:rPr>
        <w:fldChar w:fldCharType="end"/>
      </w:r>
      <w:r>
        <w:rPr>
          <w:color w:val="2B2A29"/>
          <w:spacing w:val="-1"/>
          <w:w w:val="110"/>
        </w:rPr>
        <w:t>计算器</w:t>
      </w:r>
      <w:r>
        <w:rPr>
          <w:color w:val="2B2A29"/>
          <w:w w:val="110"/>
        </w:rPr>
        <w:t>解</w:t>
      </w:r>
      <w:r>
        <w:rPr>
          <w:color w:val="2B2A29"/>
          <w:spacing w:val="-2"/>
          <w:w w:val="105"/>
        </w:rPr>
        <w:t>析器</w:t>
      </w:r>
      <w:r>
        <w:rPr>
          <w:color w:val="2B2A29"/>
          <w:w w:val="110"/>
        </w:rPr>
        <w:t>和</w:t>
      </w:r>
    </w:p>
    <w:p>
      <w:r>
        <w:rPr>
          <w:color w:val="2B2A29"/>
        </w:rPr>
        <w:t>algorithms,</w:t>
      </w:r>
      <w:r>
        <w:rPr>
          <w:color w:val="2B2A29"/>
          <w:spacing w:val="13"/>
        </w:rPr>
        <w:t xml:space="preserve"> </w:t>
      </w:r>
      <w:r>
        <w:fldChar w:fldCharType="begin"/>
      </w:r>
      <w:r>
        <w:instrText xml:space="preserve"> HYPERLINK \l "_bookmark104" </w:instrText>
      </w:r>
      <w:r>
        <w:fldChar w:fldCharType="separate"/>
      </w:r>
      <w:r>
        <w:rPr>
          <w:color w:val="0000FF"/>
        </w:rPr>
        <w:t>110–113</w:t>
      </w:r>
      <w:r>
        <w:rPr>
          <w:color w:val="0000FF"/>
        </w:rPr>
        <w:fldChar w:fldCharType="end"/>
      </w:r>
    </w:p>
    <w:p>
      <w:pPr>
        <w:pStyle w:val="11"/>
        <w:spacing w:line="251" w:lineRule="exact"/>
        <w:ind w:left="909"/>
      </w:pPr>
      <w:r>
        <w:rPr>
          <w:color w:val="2B2A29"/>
        </w:rPr>
        <w:t>算法，</w:t>
      </w:r>
      <w:r>
        <w:fldChar w:fldCharType="begin"/>
      </w:r>
      <w:r>
        <w:instrText xml:space="preserve"> HYPERLINK \l "_bookmark104" </w:instrText>
      </w:r>
      <w:r>
        <w:fldChar w:fldCharType="separate"/>
      </w:r>
      <w:r>
        <w:rPr>
          <w:color w:val="0000FF"/>
        </w:rPr>
        <w:t>110–113</w:t>
      </w:r>
      <w:r>
        <w:rPr>
          <w:color w:val="0000FF"/>
        </w:rPr>
        <w:fldChar w:fldCharType="end"/>
      </w:r>
    </w:p>
    <w:p>
      <w:r>
        <w:rPr>
          <w:color w:val="2B2A29"/>
          <w:w w:val="105"/>
        </w:rPr>
        <w:t>definition,</w:t>
      </w:r>
      <w:r>
        <w:rPr>
          <w:color w:val="2B2A29"/>
          <w:spacing w:val="-12"/>
          <w:w w:val="105"/>
        </w:rPr>
        <w:t xml:space="preserve"> </w:t>
      </w:r>
      <w:r>
        <w:fldChar w:fldCharType="begin"/>
      </w:r>
      <w:r>
        <w:instrText xml:space="preserve"> HYPERLINK \l "_bookmark102" </w:instrText>
      </w:r>
      <w:r>
        <w:fldChar w:fldCharType="separate"/>
      </w:r>
      <w:r>
        <w:rPr>
          <w:color w:val="0000FF"/>
          <w:w w:val="105"/>
        </w:rPr>
        <w:t>109</w:t>
      </w:r>
      <w:r>
        <w:rPr>
          <w:color w:val="0000FF"/>
          <w:w w:val="105"/>
        </w:rPr>
        <w:fldChar w:fldCharType="end"/>
      </w:r>
    </w:p>
    <w:p>
      <w:pPr>
        <w:pStyle w:val="11"/>
        <w:spacing w:before="47"/>
        <w:ind w:left="460"/>
      </w:pPr>
      <w:r>
        <w:rPr>
          <w:color w:val="2B2A29"/>
          <w:w w:val="105"/>
        </w:rPr>
        <w:t>定义，</w:t>
      </w:r>
      <w:r>
        <w:fldChar w:fldCharType="begin"/>
      </w:r>
      <w:r>
        <w:instrText xml:space="preserve"> HYPERLINK \l "_bookmark102" </w:instrText>
      </w:r>
      <w:r>
        <w:fldChar w:fldCharType="separate"/>
      </w:r>
      <w:r>
        <w:rPr>
          <w:color w:val="0000FF"/>
          <w:w w:val="105"/>
        </w:rPr>
        <w:t>109</w:t>
      </w:r>
      <w:r>
        <w:rPr>
          <w:color w:val="0000FF"/>
          <w:w w:val="105"/>
        </w:rPr>
        <w:fldChar w:fldCharType="end"/>
      </w:r>
    </w:p>
    <w:p>
      <w:r>
        <w:rPr>
          <w:color w:val="2B2A29"/>
          <w:w w:val="105"/>
        </w:rPr>
        <w:t>integration</w:t>
      </w:r>
      <w:r>
        <w:rPr>
          <w:color w:val="2B2A29"/>
          <w:spacing w:val="-7"/>
          <w:w w:val="105"/>
        </w:rPr>
        <w:t xml:space="preserve"> </w:t>
      </w:r>
      <w:r>
        <w:rPr>
          <w:color w:val="2B2A29"/>
          <w:w w:val="105"/>
        </w:rPr>
        <w:t>testing,</w:t>
      </w:r>
      <w:r>
        <w:rPr>
          <w:color w:val="2B2A29"/>
          <w:spacing w:val="-6"/>
          <w:w w:val="105"/>
        </w:rPr>
        <w:t xml:space="preserve"> </w:t>
      </w:r>
      <w:r>
        <w:fldChar w:fldCharType="begin"/>
      </w:r>
      <w:r>
        <w:instrText xml:space="preserve"> HYPERLINK \l "_bookmark103" </w:instrText>
      </w:r>
      <w:r>
        <w:fldChar w:fldCharType="separate"/>
      </w:r>
      <w:r>
        <w:rPr>
          <w:color w:val="0000FF"/>
          <w:w w:val="105"/>
        </w:rPr>
        <w:t>110</w:t>
      </w:r>
      <w:r>
        <w:rPr>
          <w:color w:val="0000FF"/>
          <w:w w:val="105"/>
        </w:rPr>
        <w:fldChar w:fldCharType="end"/>
      </w:r>
    </w:p>
    <w:p>
      <w:pPr>
        <w:pStyle w:val="11"/>
        <w:spacing w:before="47"/>
        <w:ind w:left="460"/>
      </w:pPr>
      <w:r>
        <w:rPr>
          <w:color w:val="2B2A29"/>
          <w:w w:val="105"/>
        </w:rPr>
        <w:t>集成测试，</w:t>
      </w:r>
      <w:r>
        <w:fldChar w:fldCharType="begin"/>
      </w:r>
      <w:r>
        <w:instrText xml:space="preserve"> HYPERLINK \l "_bookmark103" </w:instrText>
      </w:r>
      <w:r>
        <w:fldChar w:fldCharType="separate"/>
      </w:r>
      <w:r>
        <w:rPr>
          <w:color w:val="0000FF"/>
          <w:w w:val="105"/>
        </w:rPr>
        <w:t>110</w:t>
      </w:r>
      <w:r>
        <w:rPr>
          <w:color w:val="0000FF"/>
          <w:w w:val="105"/>
        </w:rPr>
        <w:fldChar w:fldCharType="end"/>
      </w:r>
    </w:p>
    <w:p>
      <w:pPr>
        <w:spacing w:after="0"/>
        <w:sectPr>
          <w:type w:val="continuous"/>
          <w:pgSz w:w="10080" w:h="14400"/>
          <w:pgMar w:top="0" w:right="560" w:bottom="0" w:left="560" w:header="1037" w:footer="1070" w:gutter="0"/>
          <w:cols w:equalWidth="0" w:num="2">
            <w:col w:w="4139" w:space="181"/>
            <w:col w:w="4640"/>
          </w:cols>
        </w:sectPr>
      </w:pPr>
    </w:p>
    <w:p>
      <w:pPr>
        <w:pStyle w:val="11"/>
        <w:spacing w:before="3"/>
        <w:rPr>
          <w:sz w:val="14"/>
        </w:rPr>
      </w:pPr>
    </w:p>
    <w:p>
      <w:pPr>
        <w:spacing w:after="0"/>
        <w:rPr>
          <w:sz w:val="14"/>
        </w:rPr>
        <w:sectPr>
          <w:pgSz w:w="10080" w:h="14400"/>
          <w:pgMar w:top="1260" w:right="560" w:bottom="1260" w:left="560" w:header="1037" w:footer="1070" w:gutter="0"/>
          <w:cols w:space="720" w:num="1"/>
        </w:sectPr>
      </w:pPr>
    </w:p>
    <w:p>
      <w:r>
        <w:rPr>
          <w:color w:val="2B2A29"/>
          <w:w w:val="105"/>
        </w:rPr>
        <w:t>unit</w:t>
      </w:r>
      <w:r>
        <w:rPr>
          <w:color w:val="2B2A29"/>
          <w:spacing w:val="-9"/>
          <w:w w:val="105"/>
        </w:rPr>
        <w:t xml:space="preserve"> </w:t>
      </w:r>
      <w:r>
        <w:rPr>
          <w:color w:val="2B2A29"/>
          <w:w w:val="105"/>
        </w:rPr>
        <w:t>testing,</w:t>
      </w:r>
      <w:r>
        <w:rPr>
          <w:color w:val="2B2A29"/>
          <w:spacing w:val="-8"/>
          <w:w w:val="105"/>
        </w:rPr>
        <w:t xml:space="preserve"> </w:t>
      </w:r>
      <w:r>
        <w:fldChar w:fldCharType="begin"/>
      </w:r>
      <w:r>
        <w:instrText xml:space="preserve"> HYPERLINK \l "_bookmark102" </w:instrText>
      </w:r>
      <w:r>
        <w:fldChar w:fldCharType="separate"/>
      </w:r>
      <w:r>
        <w:rPr>
          <w:color w:val="0000FF"/>
          <w:w w:val="105"/>
        </w:rPr>
        <w:t>109</w:t>
      </w:r>
      <w:r>
        <w:rPr>
          <w:color w:val="0000FF"/>
          <w:w w:val="105"/>
        </w:rPr>
        <w:fldChar w:fldCharType="end"/>
      </w:r>
    </w:p>
    <w:p>
      <w:pPr>
        <w:pStyle w:val="11"/>
        <w:spacing w:before="85"/>
        <w:ind w:left="819"/>
      </w:pPr>
      <w:r>
        <w:rPr>
          <w:color w:val="2B2A29"/>
          <w:w w:val="105"/>
        </w:rPr>
        <w:t>单元测试，</w:t>
      </w:r>
      <w:r>
        <w:fldChar w:fldCharType="begin"/>
      </w:r>
      <w:r>
        <w:instrText xml:space="preserve"> HYPERLINK \l "_bookmark102" </w:instrText>
      </w:r>
      <w:r>
        <w:fldChar w:fldCharType="separate"/>
      </w:r>
      <w:r>
        <w:rPr>
          <w:color w:val="0000FF"/>
          <w:w w:val="105"/>
        </w:rPr>
        <w:t>109</w:t>
      </w:r>
      <w:r>
        <w:rPr>
          <w:color w:val="0000FF"/>
          <w:w w:val="105"/>
        </w:rPr>
        <w:fldChar w:fldCharType="end"/>
      </w:r>
    </w:p>
    <w:p>
      <w:r>
        <w:rPr>
          <w:color w:val="2B2A29"/>
          <w:w w:val="105"/>
        </w:rPr>
        <w:t>Transmission</w:t>
      </w:r>
      <w:r>
        <w:rPr>
          <w:color w:val="2B2A29"/>
          <w:spacing w:val="3"/>
          <w:w w:val="105"/>
        </w:rPr>
        <w:t xml:space="preserve"> </w:t>
      </w:r>
      <w:r>
        <w:rPr>
          <w:color w:val="2B2A29"/>
          <w:w w:val="105"/>
        </w:rPr>
        <w:t>Control</w:t>
      </w:r>
      <w:r>
        <w:rPr>
          <w:color w:val="2B2A29"/>
          <w:spacing w:val="3"/>
          <w:w w:val="105"/>
        </w:rPr>
        <w:t xml:space="preserve"> </w:t>
      </w:r>
      <w:r>
        <w:rPr>
          <w:color w:val="2B2A29"/>
          <w:w w:val="105"/>
        </w:rPr>
        <w:t>Protocol</w:t>
      </w:r>
      <w:r>
        <w:rPr>
          <w:color w:val="2B2A29"/>
          <w:spacing w:val="3"/>
          <w:w w:val="105"/>
        </w:rPr>
        <w:t xml:space="preserve"> </w:t>
      </w:r>
      <w:r>
        <w:rPr>
          <w:color w:val="2B2A29"/>
          <w:w w:val="105"/>
        </w:rPr>
        <w:t>(TCP)/</w:t>
      </w:r>
      <w:r>
        <w:rPr>
          <w:color w:val="2B2A29"/>
          <w:spacing w:val="-54"/>
          <w:w w:val="105"/>
        </w:rPr>
        <w:t xml:space="preserve"> </w:t>
      </w:r>
      <w:r>
        <w:rPr>
          <w:color w:val="2B2A29"/>
          <w:w w:val="105"/>
        </w:rPr>
        <w:t>Internet</w:t>
      </w:r>
      <w:r>
        <w:rPr>
          <w:color w:val="2B2A29"/>
          <w:spacing w:val="-11"/>
          <w:w w:val="105"/>
        </w:rPr>
        <w:t xml:space="preserve"> </w:t>
      </w:r>
      <w:r>
        <w:rPr>
          <w:color w:val="2B2A29"/>
          <w:w w:val="105"/>
        </w:rPr>
        <w:t>Protocol</w:t>
      </w:r>
      <w:r>
        <w:rPr>
          <w:color w:val="2B2A29"/>
          <w:spacing w:val="-11"/>
          <w:w w:val="105"/>
        </w:rPr>
        <w:t xml:space="preserve"> </w:t>
      </w:r>
      <w:r>
        <w:rPr>
          <w:color w:val="2B2A29"/>
          <w:w w:val="105"/>
        </w:rPr>
        <w:t>(IP)</w:t>
      </w:r>
    </w:p>
    <w:p>
      <w:pPr>
        <w:pStyle w:val="11"/>
        <w:spacing w:before="47" w:line="285" w:lineRule="auto"/>
        <w:ind w:left="1213" w:right="36" w:hanging="695"/>
      </w:pPr>
      <w:r>
        <w:rPr>
          <w:color w:val="2B2A29"/>
          <w:w w:val="105"/>
        </w:rPr>
        <w:t>传输控制协议（TCP）/互联网协议（IP）</w:t>
      </w:r>
    </w:p>
    <w:p>
      <w:r>
        <w:rPr>
          <w:color w:val="2B2A29"/>
          <w:spacing w:val="-1"/>
          <w:w w:val="105"/>
        </w:rPr>
        <w:t>application</w:t>
      </w:r>
      <w:r>
        <w:rPr>
          <w:color w:val="2B2A29"/>
          <w:spacing w:val="-12"/>
          <w:w w:val="105"/>
        </w:rPr>
        <w:t xml:space="preserve"> </w:t>
      </w:r>
      <w:r>
        <w:rPr>
          <w:color w:val="2B2A29"/>
          <w:w w:val="105"/>
        </w:rPr>
        <w:t>layer,</w:t>
      </w:r>
      <w:r>
        <w:rPr>
          <w:color w:val="2B2A29"/>
          <w:spacing w:val="-12"/>
          <w:w w:val="105"/>
        </w:rPr>
        <w:t xml:space="preserve"> </w:t>
      </w:r>
      <w:r>
        <w:fldChar w:fldCharType="begin"/>
      </w:r>
      <w:r>
        <w:instrText xml:space="preserve"> HYPERLINK \l "_bookmark157" </w:instrText>
      </w:r>
      <w:r>
        <w:fldChar w:fldCharType="separate"/>
      </w:r>
      <w:r>
        <w:rPr>
          <w:color w:val="0000FF"/>
          <w:w w:val="105"/>
        </w:rPr>
        <w:t>194</w:t>
      </w:r>
      <w:r>
        <w:rPr>
          <w:color w:val="0000FF"/>
          <w:w w:val="105"/>
        </w:rPr>
        <w:fldChar w:fldCharType="end"/>
      </w:r>
    </w:p>
    <w:p>
      <w:pPr>
        <w:pStyle w:val="11"/>
        <w:spacing w:line="251" w:lineRule="exact"/>
        <w:ind w:left="819"/>
      </w:pPr>
      <w:r>
        <w:rPr>
          <w:color w:val="2B2A29"/>
          <w:spacing w:val="-1"/>
          <w:w w:val="105"/>
        </w:rPr>
        <w:t>应用</w:t>
      </w:r>
      <w:r>
        <w:rPr>
          <w:color w:val="2B2A29"/>
          <w:w w:val="105"/>
        </w:rPr>
        <w:t>层，</w:t>
      </w:r>
      <w:r>
        <w:fldChar w:fldCharType="begin"/>
      </w:r>
      <w:r>
        <w:instrText xml:space="preserve"> HYPERLINK \l "_bookmark157" </w:instrText>
      </w:r>
      <w:r>
        <w:fldChar w:fldCharType="separate"/>
      </w:r>
      <w:r>
        <w:rPr>
          <w:color w:val="0000FF"/>
          <w:w w:val="105"/>
        </w:rPr>
        <w:t>194</w:t>
      </w:r>
      <w:r>
        <w:rPr>
          <w:color w:val="0000FF"/>
          <w:w w:val="105"/>
        </w:rPr>
        <w:fldChar w:fldCharType="end"/>
      </w:r>
    </w:p>
    <w:p>
      <w:r>
        <w:rPr>
          <w:color w:val="2B2A29"/>
          <w:w w:val="105"/>
        </w:rPr>
        <w:t>Internet</w:t>
      </w:r>
      <w:r>
        <w:rPr>
          <w:color w:val="2B2A29"/>
          <w:spacing w:val="-14"/>
          <w:w w:val="105"/>
        </w:rPr>
        <w:t xml:space="preserve"> </w:t>
      </w:r>
      <w:r>
        <w:rPr>
          <w:color w:val="2B2A29"/>
          <w:w w:val="105"/>
        </w:rPr>
        <w:t>layer,</w:t>
      </w:r>
      <w:r>
        <w:rPr>
          <w:color w:val="2B2A29"/>
          <w:spacing w:val="-14"/>
          <w:w w:val="105"/>
        </w:rPr>
        <w:t xml:space="preserve"> </w:t>
      </w:r>
      <w:r>
        <w:fldChar w:fldCharType="begin"/>
      </w:r>
      <w:r>
        <w:instrText xml:space="preserve"> HYPERLINK \l "_bookmark157" </w:instrText>
      </w:r>
      <w:r>
        <w:fldChar w:fldCharType="separate"/>
      </w:r>
      <w:r>
        <w:rPr>
          <w:color w:val="0000FF"/>
          <w:w w:val="105"/>
        </w:rPr>
        <w:t>194</w:t>
      </w:r>
      <w:r>
        <w:rPr>
          <w:color w:val="0000FF"/>
          <w:w w:val="105"/>
        </w:rPr>
        <w:fldChar w:fldCharType="end"/>
      </w:r>
    </w:p>
    <w:p>
      <w:pPr>
        <w:pStyle w:val="11"/>
        <w:spacing w:before="47"/>
        <w:ind w:left="819"/>
      </w:pPr>
      <w:r>
        <w:rPr>
          <w:color w:val="2B2A29"/>
          <w:w w:val="105"/>
        </w:rPr>
        <w:t>互联网层，</w:t>
      </w:r>
      <w:r>
        <w:fldChar w:fldCharType="begin"/>
      </w:r>
      <w:r>
        <w:instrText xml:space="preserve"> HYPERLINK \l "_bookmark157" </w:instrText>
      </w:r>
      <w:r>
        <w:fldChar w:fldCharType="separate"/>
      </w:r>
      <w:r>
        <w:rPr>
          <w:color w:val="0000FF"/>
          <w:w w:val="105"/>
        </w:rPr>
        <w:t>194</w:t>
      </w:r>
      <w:r>
        <w:rPr>
          <w:color w:val="0000FF"/>
          <w:w w:val="105"/>
        </w:rPr>
        <w:fldChar w:fldCharType="end"/>
      </w:r>
    </w:p>
    <w:p>
      <w:r>
        <w:rPr>
          <w:color w:val="2B2A29"/>
        </w:rPr>
        <w:t>link</w:t>
      </w:r>
      <w:r>
        <w:rPr>
          <w:color w:val="2B2A29"/>
          <w:spacing w:val="-7"/>
        </w:rPr>
        <w:t xml:space="preserve"> </w:t>
      </w:r>
      <w:r>
        <w:rPr>
          <w:color w:val="2B2A29"/>
        </w:rPr>
        <w:t>layer,</w:t>
      </w:r>
      <w:r>
        <w:rPr>
          <w:color w:val="2B2A29"/>
          <w:spacing w:val="-7"/>
        </w:rPr>
        <w:t xml:space="preserve"> </w:t>
      </w:r>
      <w:r>
        <w:fldChar w:fldCharType="begin"/>
      </w:r>
      <w:r>
        <w:instrText xml:space="preserve"> HYPERLINK \l "_bookmark157" </w:instrText>
      </w:r>
      <w:r>
        <w:fldChar w:fldCharType="separate"/>
      </w:r>
      <w:r>
        <w:rPr>
          <w:color w:val="0000FF"/>
        </w:rPr>
        <w:t>194</w:t>
      </w:r>
      <w:r>
        <w:rPr>
          <w:color w:val="0000FF"/>
        </w:rPr>
        <w:fldChar w:fldCharType="end"/>
      </w:r>
    </w:p>
    <w:p>
      <w:pPr>
        <w:pStyle w:val="11"/>
        <w:spacing w:before="47"/>
        <w:ind w:left="819"/>
      </w:pPr>
      <w:r>
        <w:rPr>
          <w:color w:val="2B2A29"/>
        </w:rPr>
        <w:t>链接层，</w:t>
      </w:r>
      <w:r>
        <w:fldChar w:fldCharType="begin"/>
      </w:r>
      <w:r>
        <w:instrText xml:space="preserve"> HYPERLINK \l "_bookmark157" </w:instrText>
      </w:r>
      <w:r>
        <w:fldChar w:fldCharType="separate"/>
      </w:r>
      <w:r>
        <w:rPr>
          <w:color w:val="0000FF"/>
        </w:rPr>
        <w:t>194</w:t>
      </w:r>
      <w:r>
        <w:rPr>
          <w:color w:val="0000FF"/>
        </w:rPr>
        <w:fldChar w:fldCharType="end"/>
      </w:r>
    </w:p>
    <w:p>
      <w:r>
        <w:rPr>
          <w:color w:val="2B2A29"/>
          <w:w w:val="105"/>
        </w:rPr>
        <w:t>protocol</w:t>
      </w:r>
      <w:r>
        <w:rPr>
          <w:color w:val="2B2A29"/>
          <w:spacing w:val="-12"/>
          <w:w w:val="105"/>
        </w:rPr>
        <w:t xml:space="preserve"> </w:t>
      </w:r>
      <w:r>
        <w:rPr>
          <w:color w:val="2B2A29"/>
          <w:w w:val="105"/>
        </w:rPr>
        <w:t>stack,</w:t>
      </w:r>
      <w:r>
        <w:rPr>
          <w:color w:val="2B2A29"/>
          <w:spacing w:val="-12"/>
          <w:w w:val="105"/>
        </w:rPr>
        <w:t xml:space="preserve"> </w:t>
      </w:r>
      <w:r>
        <w:fldChar w:fldCharType="begin"/>
      </w:r>
      <w:r>
        <w:instrText xml:space="preserve"> HYPERLINK \l "_bookmark156" </w:instrText>
      </w:r>
      <w:r>
        <w:fldChar w:fldCharType="separate"/>
      </w:r>
      <w:r>
        <w:rPr>
          <w:color w:val="0000FF"/>
          <w:w w:val="105"/>
        </w:rPr>
        <w:t>193</w:t>
      </w:r>
      <w:r>
        <w:rPr>
          <w:color w:val="0000FF"/>
          <w:w w:val="105"/>
        </w:rPr>
        <w:fldChar w:fldCharType="end"/>
      </w:r>
    </w:p>
    <w:p>
      <w:pPr>
        <w:pStyle w:val="11"/>
        <w:spacing w:before="47"/>
        <w:ind w:left="819"/>
      </w:pPr>
      <w:r>
        <w:rPr>
          <w:color w:val="2B2A29"/>
          <w:w w:val="105"/>
        </w:rPr>
        <w:t>协议栈，</w:t>
      </w:r>
      <w:r>
        <w:fldChar w:fldCharType="begin"/>
      </w:r>
      <w:r>
        <w:instrText xml:space="preserve"> HYPERLINK \l "_bookmark156" </w:instrText>
      </w:r>
      <w:r>
        <w:fldChar w:fldCharType="separate"/>
      </w:r>
      <w:r>
        <w:rPr>
          <w:color w:val="0000FF"/>
          <w:w w:val="105"/>
        </w:rPr>
        <w:t>193</w:t>
      </w:r>
      <w:r>
        <w:rPr>
          <w:color w:val="0000FF"/>
          <w:w w:val="105"/>
        </w:rPr>
        <w:fldChar w:fldCharType="end"/>
      </w:r>
    </w:p>
    <w:p>
      <w:r>
        <w:rPr>
          <w:color w:val="2B2A29"/>
          <w:w w:val="105"/>
        </w:rPr>
        <w:t>transport</w:t>
      </w:r>
      <w:r>
        <w:rPr>
          <w:color w:val="2B2A29"/>
          <w:spacing w:val="-11"/>
          <w:w w:val="105"/>
        </w:rPr>
        <w:t xml:space="preserve"> </w:t>
      </w:r>
      <w:r>
        <w:rPr>
          <w:color w:val="2B2A29"/>
          <w:w w:val="105"/>
        </w:rPr>
        <w:t>layer,</w:t>
      </w:r>
      <w:r>
        <w:rPr>
          <w:color w:val="2B2A29"/>
          <w:spacing w:val="-12"/>
          <w:w w:val="105"/>
        </w:rPr>
        <w:t xml:space="preserve"> </w:t>
      </w:r>
      <w:r>
        <w:fldChar w:fldCharType="begin"/>
      </w:r>
      <w:r>
        <w:instrText xml:space="preserve"> HYPERLINK \l "_bookmark157" </w:instrText>
      </w:r>
      <w:r>
        <w:fldChar w:fldCharType="separate"/>
      </w:r>
      <w:r>
        <w:rPr>
          <w:color w:val="0000FF"/>
          <w:w w:val="105"/>
        </w:rPr>
        <w:t>194</w:t>
      </w:r>
      <w:r>
        <w:rPr>
          <w:color w:val="0000FF"/>
          <w:w w:val="105"/>
        </w:rPr>
        <w:fldChar w:fldCharType="end"/>
      </w:r>
    </w:p>
    <w:p>
      <w:pPr>
        <w:pStyle w:val="11"/>
        <w:spacing w:before="47"/>
        <w:ind w:left="819"/>
      </w:pPr>
      <w:r>
        <w:rPr>
          <w:color w:val="2B2A29"/>
          <w:w w:val="105"/>
        </w:rPr>
        <w:t>传输层，</w:t>
      </w:r>
      <w:r>
        <w:fldChar w:fldCharType="begin"/>
      </w:r>
      <w:r>
        <w:instrText xml:space="preserve"> HYPERLINK \l "_bookmark157" </w:instrText>
      </w:r>
      <w:r>
        <w:fldChar w:fldCharType="separate"/>
      </w:r>
      <w:r>
        <w:rPr>
          <w:color w:val="0000FF"/>
          <w:w w:val="105"/>
        </w:rPr>
        <w:t>194</w:t>
      </w:r>
      <w:r>
        <w:rPr>
          <w:color w:val="0000FF"/>
          <w:w w:val="105"/>
        </w:rPr>
        <w:fldChar w:fldCharType="end"/>
      </w:r>
    </w:p>
    <w:p>
      <w:r>
        <w:rPr>
          <w:color w:val="2B2A29"/>
        </w:rPr>
        <w:t>Transport</w:t>
      </w:r>
      <w:r>
        <w:rPr>
          <w:color w:val="2B2A29"/>
          <w:spacing w:val="12"/>
        </w:rPr>
        <w:t xml:space="preserve"> </w:t>
      </w:r>
      <w:r>
        <w:rPr>
          <w:color w:val="2B2A29"/>
        </w:rPr>
        <w:t>Layer</w:t>
      </w:r>
      <w:r>
        <w:rPr>
          <w:color w:val="2B2A29"/>
          <w:spacing w:val="12"/>
        </w:rPr>
        <w:t xml:space="preserve"> </w:t>
      </w:r>
      <w:r>
        <w:rPr>
          <w:color w:val="2B2A29"/>
        </w:rPr>
        <w:t>Security</w:t>
      </w:r>
      <w:r>
        <w:rPr>
          <w:color w:val="2B2A29"/>
          <w:spacing w:val="13"/>
        </w:rPr>
        <w:t xml:space="preserve"> </w:t>
      </w:r>
      <w:r>
        <w:rPr>
          <w:color w:val="2B2A29"/>
        </w:rPr>
        <w:t>(TLS),</w:t>
      </w:r>
      <w:r>
        <w:rPr>
          <w:color w:val="2B2A29"/>
          <w:spacing w:val="12"/>
        </w:rPr>
        <w:t xml:space="preserve"> </w:t>
      </w:r>
      <w:r>
        <w:fldChar w:fldCharType="begin"/>
      </w:r>
      <w:r>
        <w:instrText xml:space="preserve"> HYPERLINK \l "_bookmark202" </w:instrText>
      </w:r>
      <w:r>
        <w:fldChar w:fldCharType="separate"/>
      </w:r>
      <w:r>
        <w:rPr>
          <w:color w:val="0000FF"/>
        </w:rPr>
        <w:t>244</w:t>
      </w:r>
      <w:r>
        <w:rPr>
          <w:color w:val="0000FF"/>
        </w:rPr>
        <w:fldChar w:fldCharType="end"/>
      </w:r>
      <w:r>
        <w:rPr>
          <w:color w:val="0000FF"/>
          <w:spacing w:val="-52"/>
        </w:rPr>
        <w:t xml:space="preserve"> </w:t>
      </w:r>
      <w:r>
        <w:rPr>
          <w:color w:val="2B2A29"/>
          <w:w w:val="105"/>
        </w:rPr>
        <w:t>Trapping</w:t>
      </w:r>
      <w:r>
        <w:rPr>
          <w:color w:val="2B2A29"/>
          <w:spacing w:val="-14"/>
          <w:w w:val="105"/>
        </w:rPr>
        <w:t xml:space="preserve"> </w:t>
      </w:r>
      <w:r>
        <w:rPr>
          <w:color w:val="2B2A29"/>
          <w:w w:val="105"/>
        </w:rPr>
        <w:t>errors,</w:t>
      </w:r>
      <w:r>
        <w:rPr>
          <w:color w:val="2B2A29"/>
          <w:spacing w:val="-14"/>
          <w:w w:val="105"/>
        </w:rPr>
        <w:t xml:space="preserve"> </w:t>
      </w:r>
      <w:r>
        <w:fldChar w:fldCharType="begin"/>
      </w:r>
      <w:r>
        <w:instrText xml:space="preserve"> HYPERLINK \l "_bookmark120" </w:instrText>
      </w:r>
      <w:r>
        <w:fldChar w:fldCharType="separate"/>
      </w:r>
      <w:r>
        <w:rPr>
          <w:color w:val="0000FF"/>
          <w:w w:val="105"/>
        </w:rPr>
        <w:t>132–134</w:t>
      </w:r>
      <w:r>
        <w:rPr>
          <w:color w:val="0000FF"/>
          <w:w w:val="105"/>
        </w:rPr>
        <w:fldChar w:fldCharType="end"/>
      </w:r>
    </w:p>
    <w:p>
      <w:pPr>
        <w:pStyle w:val="11"/>
        <w:spacing w:before="47" w:line="285" w:lineRule="auto"/>
        <w:ind w:left="519" w:right="299"/>
      </w:pPr>
      <w:r>
        <w:rPr>
          <w:color w:val="2B2A29"/>
        </w:rPr>
        <w:t>传输层安全性（TLS），</w:t>
      </w:r>
      <w:r>
        <w:fldChar w:fldCharType="begin"/>
      </w:r>
      <w:r>
        <w:instrText xml:space="preserve"> HYPERLINK \l "_bookmark202" </w:instrText>
      </w:r>
      <w:r>
        <w:fldChar w:fldCharType="separate"/>
      </w:r>
      <w:r>
        <w:rPr>
          <w:color w:val="0000FF"/>
        </w:rPr>
        <w:t>244</w:t>
      </w:r>
      <w:r>
        <w:rPr>
          <w:color w:val="0000FF"/>
        </w:rPr>
        <w:fldChar w:fldCharType="end"/>
      </w:r>
      <w:r>
        <w:rPr>
          <w:color w:val="2B2A29"/>
          <w:w w:val="105"/>
        </w:rPr>
        <w:t>陷阱错误，</w:t>
      </w:r>
      <w:r>
        <w:fldChar w:fldCharType="begin"/>
      </w:r>
      <w:r>
        <w:instrText xml:space="preserve"> HYPERLINK \l "_bookmark120" </w:instrText>
      </w:r>
      <w:r>
        <w:fldChar w:fldCharType="separate"/>
      </w:r>
      <w:r>
        <w:rPr>
          <w:color w:val="0000FF"/>
          <w:w w:val="105"/>
        </w:rPr>
        <w:t>132–134</w:t>
      </w:r>
      <w:r>
        <w:rPr>
          <w:color w:val="0000FF"/>
          <w:w w:val="105"/>
        </w:rPr>
        <w:fldChar w:fldCharType="end"/>
      </w:r>
    </w:p>
    <w:p>
      <w:r>
        <w:rPr>
          <w:color w:val="2B2A29"/>
          <w:w w:val="105"/>
        </w:rPr>
        <w:t>Tuples</w:t>
      </w:r>
    </w:p>
    <w:p>
      <w:pPr>
        <w:pStyle w:val="11"/>
        <w:spacing w:line="251" w:lineRule="exact"/>
        <w:ind w:left="519"/>
      </w:pPr>
      <w:r>
        <w:rPr>
          <w:color w:val="2B2A29"/>
          <w:w w:val="105"/>
        </w:rPr>
        <w:t>多元组</w:t>
      </w:r>
    </w:p>
    <w:p>
      <w:r>
        <w:rPr>
          <w:color w:val="2B2A29"/>
          <w:w w:val="105"/>
        </w:rPr>
        <w:t>destructuring,</w:t>
      </w:r>
      <w:r>
        <w:rPr>
          <w:color w:val="2B2A29"/>
          <w:spacing w:val="2"/>
          <w:w w:val="105"/>
        </w:rPr>
        <w:t xml:space="preserve"> </w:t>
      </w:r>
      <w:r>
        <w:fldChar w:fldCharType="begin"/>
      </w:r>
      <w:r>
        <w:instrText xml:space="preserve"> HYPERLINK \l "_bookmark64" </w:instrText>
      </w:r>
      <w:r>
        <w:fldChar w:fldCharType="separate"/>
      </w:r>
      <w:r>
        <w:rPr>
          <w:color w:val="0000FF"/>
          <w:w w:val="105"/>
        </w:rPr>
        <w:t>68</w:t>
      </w:r>
      <w:r>
        <w:rPr>
          <w:color w:val="0000FF"/>
          <w:w w:val="105"/>
        </w:rPr>
        <w:fldChar w:fldCharType="end"/>
      </w:r>
    </w:p>
    <w:p>
      <w:pPr>
        <w:pStyle w:val="11"/>
        <w:spacing w:before="47"/>
        <w:ind w:left="819"/>
      </w:pPr>
      <w:r>
        <w:rPr>
          <w:color w:val="2B2A29"/>
          <w:w w:val="105"/>
        </w:rPr>
        <w:t>破坏，</w:t>
      </w:r>
      <w:r>
        <w:fldChar w:fldCharType="begin"/>
      </w:r>
      <w:r>
        <w:instrText xml:space="preserve"> HYPERLINK \l "_bookmark64" </w:instrText>
      </w:r>
      <w:r>
        <w:fldChar w:fldCharType="separate"/>
      </w:r>
      <w:r>
        <w:rPr>
          <w:color w:val="0000FF"/>
          <w:w w:val="105"/>
        </w:rPr>
        <w:t>68</w:t>
      </w:r>
      <w:r>
        <w:rPr>
          <w:color w:val="0000FF"/>
          <w:w w:val="105"/>
        </w:rPr>
        <w:fldChar w:fldCharType="end"/>
      </w:r>
    </w:p>
    <w:p>
      <w:r>
        <w:rPr>
          <w:color w:val="2B2A29"/>
          <w:w w:val="105"/>
        </w:rPr>
        <w:t>fixed-length</w:t>
      </w:r>
      <w:r>
        <w:rPr>
          <w:color w:val="2B2A29"/>
          <w:spacing w:val="-14"/>
          <w:w w:val="105"/>
        </w:rPr>
        <w:t xml:space="preserve"> </w:t>
      </w:r>
      <w:r>
        <w:rPr>
          <w:color w:val="2B2A29"/>
          <w:w w:val="105"/>
        </w:rPr>
        <w:t>array,</w:t>
      </w:r>
      <w:r>
        <w:rPr>
          <w:color w:val="2B2A29"/>
          <w:spacing w:val="-14"/>
          <w:w w:val="105"/>
        </w:rPr>
        <w:t xml:space="preserve"> </w:t>
      </w:r>
      <w:r>
        <w:fldChar w:fldCharType="begin"/>
      </w:r>
      <w:r>
        <w:instrText xml:space="preserve"> HYPERLINK \l "_bookmark63" </w:instrText>
      </w:r>
      <w:r>
        <w:fldChar w:fldCharType="separate"/>
      </w:r>
      <w:r>
        <w:rPr>
          <w:color w:val="0000FF"/>
          <w:w w:val="105"/>
        </w:rPr>
        <w:t>67</w:t>
      </w:r>
      <w:r>
        <w:rPr>
          <w:color w:val="0000FF"/>
          <w:w w:val="105"/>
        </w:rPr>
        <w:fldChar w:fldCharType="end"/>
      </w:r>
    </w:p>
    <w:p>
      <w:pPr>
        <w:pStyle w:val="11"/>
        <w:spacing w:before="48"/>
        <w:ind w:left="819"/>
      </w:pPr>
      <w:r>
        <w:rPr>
          <w:color w:val="2B2A29"/>
          <w:w w:val="105"/>
        </w:rPr>
        <w:t>固定长度阵列，</w:t>
      </w:r>
      <w:r>
        <w:fldChar w:fldCharType="begin"/>
      </w:r>
      <w:r>
        <w:instrText xml:space="preserve"> HYPERLINK \l "_bookmark63" </w:instrText>
      </w:r>
      <w:r>
        <w:fldChar w:fldCharType="separate"/>
      </w:r>
      <w:r>
        <w:rPr>
          <w:color w:val="0000FF"/>
          <w:w w:val="105"/>
        </w:rPr>
        <w:t>67</w:t>
      </w:r>
      <w:r>
        <w:rPr>
          <w:color w:val="0000FF"/>
          <w:w w:val="105"/>
        </w:rPr>
        <w:fldChar w:fldCharType="end"/>
      </w:r>
    </w:p>
    <w:p>
      <w:r>
        <w:rPr>
          <w:color w:val="2B2A29"/>
          <w:w w:val="105"/>
        </w:rPr>
        <w:t>type</w:t>
      </w:r>
      <w:r>
        <w:rPr>
          <w:color w:val="2B2A29"/>
          <w:spacing w:val="-14"/>
          <w:w w:val="105"/>
        </w:rPr>
        <w:t xml:space="preserve"> </w:t>
      </w:r>
      <w:r>
        <w:rPr>
          <w:color w:val="2B2A29"/>
          <w:w w:val="105"/>
        </w:rPr>
        <w:t>descriptor,</w:t>
      </w:r>
      <w:r>
        <w:rPr>
          <w:color w:val="2B2A29"/>
          <w:spacing w:val="-13"/>
          <w:w w:val="105"/>
        </w:rPr>
        <w:t xml:space="preserve"> </w:t>
      </w:r>
      <w:r>
        <w:fldChar w:fldCharType="begin"/>
      </w:r>
      <w:r>
        <w:instrText xml:space="preserve"> HYPERLINK \l "_bookmark64" </w:instrText>
      </w:r>
      <w:r>
        <w:fldChar w:fldCharType="separate"/>
      </w:r>
      <w:r>
        <w:rPr>
          <w:color w:val="0000FF"/>
          <w:w w:val="105"/>
        </w:rPr>
        <w:t>68,</w:t>
      </w:r>
      <w:r>
        <w:rPr>
          <w:color w:val="0000FF"/>
          <w:spacing w:val="-13"/>
          <w:w w:val="105"/>
        </w:rPr>
        <w:t xml:space="preserve"> </w:t>
      </w:r>
      <w:r>
        <w:rPr>
          <w:color w:val="0000FF"/>
          <w:spacing w:val="-13"/>
          <w:w w:val="105"/>
        </w:rPr>
        <w:fldChar w:fldCharType="end"/>
      </w:r>
      <w:r>
        <w:fldChar w:fldCharType="begin"/>
      </w:r>
      <w:r>
        <w:instrText xml:space="preserve"> HYPERLINK \l "_bookmark65" </w:instrText>
      </w:r>
      <w:r>
        <w:fldChar w:fldCharType="separate"/>
      </w:r>
      <w:r>
        <w:rPr>
          <w:color w:val="0000FF"/>
          <w:w w:val="105"/>
        </w:rPr>
        <w:t>69</w:t>
      </w:r>
      <w:r>
        <w:rPr>
          <w:color w:val="0000FF"/>
          <w:w w:val="105"/>
        </w:rPr>
        <w:fldChar w:fldCharType="end"/>
      </w:r>
    </w:p>
    <w:p>
      <w:pPr>
        <w:pStyle w:val="11"/>
        <w:spacing w:before="47"/>
        <w:ind w:left="819"/>
      </w:pPr>
      <w:r>
        <w:rPr>
          <w:color w:val="2B2A29"/>
          <w:w w:val="105"/>
        </w:rPr>
        <w:t>类型描述符，</w:t>
      </w:r>
      <w:r>
        <w:fldChar w:fldCharType="begin"/>
      </w:r>
      <w:r>
        <w:instrText xml:space="preserve"> HYPERLINK \l "_bookmark64" </w:instrText>
      </w:r>
      <w:r>
        <w:fldChar w:fldCharType="separate"/>
      </w:r>
      <w:r>
        <w:rPr>
          <w:color w:val="0000FF"/>
          <w:w w:val="105"/>
        </w:rPr>
        <w:t>68，</w:t>
      </w:r>
      <w:r>
        <w:rPr>
          <w:color w:val="0000FF"/>
          <w:spacing w:val="-13"/>
          <w:w w:val="105"/>
        </w:rPr>
        <w:fldChar w:fldCharType="end"/>
      </w:r>
      <w:r>
        <w:fldChar w:fldCharType="begin"/>
      </w:r>
      <w:r>
        <w:instrText xml:space="preserve"> HYPERLINK \l "_bookmark65" </w:instrText>
      </w:r>
      <w:r>
        <w:fldChar w:fldCharType="separate"/>
      </w:r>
      <w:r>
        <w:rPr>
          <w:color w:val="0000FF"/>
          <w:w w:val="105"/>
        </w:rPr>
        <w:t>69</w:t>
      </w:r>
      <w:r>
        <w:rPr>
          <w:color w:val="0000FF"/>
          <w:w w:val="105"/>
        </w:rPr>
        <w:fldChar w:fldCharType="end"/>
      </w:r>
    </w:p>
    <w:p>
      <w:r>
        <w:rPr>
          <w:color w:val="2B2A29"/>
          <w:w w:val="105"/>
        </w:rPr>
        <w:t>Two’s</w:t>
      </w:r>
      <w:r>
        <w:rPr>
          <w:color w:val="2B2A29"/>
          <w:spacing w:val="-10"/>
          <w:w w:val="105"/>
        </w:rPr>
        <w:t xml:space="preserve"> </w:t>
      </w:r>
      <w:r>
        <w:rPr>
          <w:color w:val="2B2A29"/>
          <w:w w:val="105"/>
        </w:rPr>
        <w:t>complement</w:t>
      </w:r>
      <w:r>
        <w:rPr>
          <w:color w:val="2B2A29"/>
          <w:spacing w:val="-10"/>
          <w:w w:val="105"/>
        </w:rPr>
        <w:t xml:space="preserve"> </w:t>
      </w:r>
      <w:r>
        <w:rPr>
          <w:color w:val="2B2A29"/>
          <w:w w:val="105"/>
        </w:rPr>
        <w:t>notation,</w:t>
      </w:r>
      <w:r>
        <w:rPr>
          <w:color w:val="2B2A29"/>
          <w:spacing w:val="-10"/>
          <w:w w:val="105"/>
        </w:rPr>
        <w:t xml:space="preserve"> </w:t>
      </w:r>
      <w:r>
        <w:fldChar w:fldCharType="begin"/>
      </w:r>
      <w:r>
        <w:instrText xml:space="preserve"> HYPERLINK \l "_bookmark262" </w:instrText>
      </w:r>
      <w:r>
        <w:fldChar w:fldCharType="separate"/>
      </w:r>
      <w:r>
        <w:rPr>
          <w:color w:val="0000FF"/>
          <w:w w:val="105"/>
        </w:rPr>
        <w:t>324</w:t>
      </w:r>
      <w:r>
        <w:rPr>
          <w:color w:val="0000FF"/>
          <w:w w:val="105"/>
        </w:rPr>
        <w:fldChar w:fldCharType="end"/>
      </w:r>
    </w:p>
    <w:p>
      <w:pPr>
        <w:pStyle w:val="11"/>
        <w:spacing w:before="47"/>
        <w:ind w:left="519"/>
      </w:pPr>
      <w:r>
        <w:rPr>
          <w:color w:val="2B2A29"/>
          <w:w w:val="105"/>
        </w:rPr>
        <w:t>二补码符号，</w:t>
      </w:r>
      <w:r>
        <w:fldChar w:fldCharType="begin"/>
      </w:r>
      <w:r>
        <w:instrText xml:space="preserve"> HYPERLINK \l "_bookmark262" </w:instrText>
      </w:r>
      <w:r>
        <w:fldChar w:fldCharType="separate"/>
      </w:r>
      <w:r>
        <w:rPr>
          <w:color w:val="0000FF"/>
          <w:w w:val="105"/>
        </w:rPr>
        <w:t>324</w:t>
      </w:r>
      <w:r>
        <w:rPr>
          <w:color w:val="0000FF"/>
          <w:w w:val="105"/>
        </w:rPr>
        <w:fldChar w:fldCharType="end"/>
      </w:r>
    </w:p>
    <w:p>
      <w:pPr>
        <w:pStyle w:val="11"/>
        <w:rPr>
          <w:sz w:val="24"/>
        </w:rPr>
      </w:pPr>
    </w:p>
    <w:p>
      <w:r>
        <w:rPr>
          <w:color w:val="2B2A29"/>
          <w:w w:val="99"/>
        </w:rPr>
        <w:t>U</w:t>
      </w:r>
    </w:p>
    <w:p>
      <w:pPr>
        <w:pStyle w:val="6"/>
        <w:spacing w:before="175"/>
        <w:ind w:left="520"/>
      </w:pPr>
      <w:r>
        <w:rPr>
          <w:color w:val="2B2A29"/>
          <w:w w:val="99"/>
        </w:rPr>
        <w:t>U</w:t>
      </w:r>
    </w:p>
    <w:p>
      <w:r>
        <w:rPr>
          <w:color w:val="2B2A29"/>
        </w:rPr>
        <w:t>Uniform</w:t>
      </w:r>
      <w:r>
        <w:rPr>
          <w:color w:val="2B2A29"/>
          <w:spacing w:val="13"/>
        </w:rPr>
        <w:t xml:space="preserve"> </w:t>
      </w:r>
      <w:r>
        <w:rPr>
          <w:color w:val="2B2A29"/>
        </w:rPr>
        <w:t>Resource</w:t>
      </w:r>
      <w:r>
        <w:rPr>
          <w:color w:val="2B2A29"/>
          <w:spacing w:val="14"/>
        </w:rPr>
        <w:t xml:space="preserve"> </w:t>
      </w:r>
      <w:r>
        <w:rPr>
          <w:color w:val="2B2A29"/>
        </w:rPr>
        <w:t>Locator</w:t>
      </w:r>
      <w:r>
        <w:rPr>
          <w:color w:val="2B2A29"/>
          <w:spacing w:val="14"/>
        </w:rPr>
        <w:t xml:space="preserve"> </w:t>
      </w:r>
      <w:r>
        <w:rPr>
          <w:color w:val="2B2A29"/>
        </w:rPr>
        <w:t>(URL),</w:t>
      </w:r>
      <w:r>
        <w:rPr>
          <w:color w:val="2B2A29"/>
          <w:spacing w:val="14"/>
        </w:rPr>
        <w:t xml:space="preserve"> </w:t>
      </w:r>
      <w:r>
        <w:fldChar w:fldCharType="begin"/>
      </w:r>
      <w:r>
        <w:instrText xml:space="preserve"> HYPERLINK \l "_bookmark161" </w:instrText>
      </w:r>
      <w:r>
        <w:fldChar w:fldCharType="separate"/>
      </w:r>
      <w:r>
        <w:rPr>
          <w:color w:val="0000FF"/>
        </w:rPr>
        <w:t>198</w:t>
      </w:r>
      <w:r>
        <w:rPr>
          <w:color w:val="0000FF"/>
        </w:rPr>
        <w:fldChar w:fldCharType="end"/>
      </w:r>
      <w:r>
        <w:rPr>
          <w:color w:val="0000FF"/>
          <w:spacing w:val="-52"/>
        </w:rPr>
        <w:t xml:space="preserve"> </w:t>
      </w:r>
      <w:r>
        <w:rPr>
          <w:color w:val="2B2A29"/>
          <w:w w:val="105"/>
        </w:rPr>
        <w:t>Union</w:t>
      </w:r>
      <w:r>
        <w:rPr>
          <w:color w:val="2B2A29"/>
          <w:spacing w:val="-13"/>
          <w:w w:val="105"/>
        </w:rPr>
        <w:t xml:space="preserve"> </w:t>
      </w:r>
      <w:r>
        <w:rPr>
          <w:color w:val="2B2A29"/>
          <w:w w:val="105"/>
        </w:rPr>
        <w:t>types</w:t>
      </w:r>
    </w:p>
    <w:p>
      <w:pPr>
        <w:pStyle w:val="11"/>
        <w:spacing w:before="87" w:line="285" w:lineRule="auto"/>
        <w:ind w:left="520" w:right="85"/>
      </w:pPr>
      <w:r>
        <w:rPr>
          <w:color w:val="2B2A29"/>
        </w:rPr>
        <w:t>统一资源定位符（URL），</w:t>
      </w:r>
      <w:r>
        <w:fldChar w:fldCharType="begin"/>
      </w:r>
      <w:r>
        <w:instrText xml:space="preserve"> HYPERLINK \l "_bookmark161" </w:instrText>
      </w:r>
      <w:r>
        <w:fldChar w:fldCharType="separate"/>
      </w:r>
      <w:r>
        <w:rPr>
          <w:color w:val="0000FF"/>
        </w:rPr>
        <w:t>198</w:t>
      </w:r>
      <w:r>
        <w:rPr>
          <w:color w:val="0000FF"/>
        </w:rPr>
        <w:fldChar w:fldCharType="end"/>
      </w:r>
      <w:r>
        <w:rPr>
          <w:color w:val="0000FF"/>
          <w:spacing w:val="-52"/>
        </w:rPr>
        <w:t>种</w:t>
      </w:r>
      <w:r>
        <w:rPr>
          <w:color w:val="2B2A29"/>
          <w:w w:val="105"/>
        </w:rPr>
        <w:t>联合类型</w:t>
      </w:r>
    </w:p>
    <w:p>
      <w:r>
        <w:rPr>
          <w:color w:val="2B2A29"/>
          <w:spacing w:val="-1"/>
          <w:w w:val="105"/>
        </w:rPr>
        <w:t>any</w:t>
      </w:r>
      <w:r>
        <w:rPr>
          <w:color w:val="2B2A29"/>
          <w:spacing w:val="-12"/>
          <w:w w:val="105"/>
        </w:rPr>
        <w:t xml:space="preserve"> </w:t>
      </w:r>
      <w:r>
        <w:rPr>
          <w:color w:val="2B2A29"/>
          <w:spacing w:val="-1"/>
          <w:w w:val="105"/>
        </w:rPr>
        <w:t>type,</w:t>
      </w:r>
      <w:r>
        <w:rPr>
          <w:color w:val="2B2A29"/>
          <w:spacing w:val="-11"/>
          <w:w w:val="105"/>
        </w:rPr>
        <w:t xml:space="preserve"> </w:t>
      </w:r>
      <w:r>
        <w:fldChar w:fldCharType="begin"/>
      </w:r>
      <w:r>
        <w:instrText xml:space="preserve"> HYPERLINK \l "_bookmark54" </w:instrText>
      </w:r>
      <w:r>
        <w:fldChar w:fldCharType="separate"/>
      </w:r>
      <w:r>
        <w:rPr>
          <w:color w:val="0000FF"/>
          <w:w w:val="105"/>
        </w:rPr>
        <w:t>58</w:t>
      </w:r>
      <w:r>
        <w:rPr>
          <w:color w:val="0000FF"/>
          <w:w w:val="105"/>
        </w:rPr>
        <w:fldChar w:fldCharType="end"/>
      </w:r>
    </w:p>
    <w:p>
      <w:pPr>
        <w:pStyle w:val="11"/>
        <w:spacing w:before="85"/>
        <w:ind w:left="819"/>
      </w:pPr>
      <w:r>
        <w:br w:type="column"/>
      </w:r>
      <w:r>
        <w:rPr>
          <w:color w:val="2B2A29"/>
          <w:spacing w:val="-1"/>
          <w:w w:val="105"/>
        </w:rPr>
        <w:t>任何类型，</w:t>
      </w:r>
      <w:r>
        <w:fldChar w:fldCharType="begin"/>
      </w:r>
      <w:r>
        <w:instrText xml:space="preserve"> HYPERLINK \l "_bookmark54" </w:instrText>
      </w:r>
      <w:r>
        <w:fldChar w:fldCharType="separate"/>
      </w:r>
      <w:r>
        <w:rPr>
          <w:color w:val="0000FF"/>
          <w:w w:val="105"/>
        </w:rPr>
        <w:t>58</w:t>
      </w:r>
      <w:r>
        <w:rPr>
          <w:color w:val="0000FF"/>
          <w:w w:val="105"/>
        </w:rPr>
        <w:fldChar w:fldCharType="end"/>
      </w:r>
    </w:p>
    <w:p>
      <w:r>
        <w:rPr>
          <w:color w:val="2B2A29"/>
          <w:w w:val="105"/>
        </w:rPr>
        <w:t>conditional</w:t>
      </w:r>
      <w:r>
        <w:rPr>
          <w:color w:val="2B2A29"/>
          <w:spacing w:val="6"/>
          <w:w w:val="105"/>
        </w:rPr>
        <w:t xml:space="preserve"> </w:t>
      </w:r>
      <w:r>
        <w:rPr>
          <w:color w:val="2B2A29"/>
          <w:w w:val="105"/>
        </w:rPr>
        <w:t>statements,</w:t>
      </w:r>
      <w:r>
        <w:rPr>
          <w:color w:val="2B2A29"/>
          <w:spacing w:val="7"/>
          <w:w w:val="105"/>
        </w:rPr>
        <w:t xml:space="preserve"> </w:t>
      </w:r>
      <w:r>
        <w:fldChar w:fldCharType="begin"/>
      </w:r>
      <w:r>
        <w:instrText xml:space="preserve"> HYPERLINK \l "_bookmark52" </w:instrText>
      </w:r>
      <w:r>
        <w:fldChar w:fldCharType="separate"/>
      </w:r>
      <w:r>
        <w:rPr>
          <w:color w:val="0000FF"/>
          <w:w w:val="105"/>
        </w:rPr>
        <w:t>56</w:t>
      </w:r>
      <w:r>
        <w:rPr>
          <w:color w:val="0000FF"/>
          <w:w w:val="105"/>
        </w:rPr>
        <w:fldChar w:fldCharType="end"/>
      </w:r>
    </w:p>
    <w:p>
      <w:pPr>
        <w:pStyle w:val="11"/>
        <w:spacing w:before="47"/>
        <w:ind w:left="819"/>
      </w:pPr>
      <w:r>
        <w:rPr>
          <w:color w:val="2B2A29"/>
          <w:w w:val="105"/>
        </w:rPr>
        <w:t>条件语句，</w:t>
      </w:r>
      <w:r>
        <w:fldChar w:fldCharType="begin"/>
      </w:r>
      <w:r>
        <w:instrText xml:space="preserve"> HYPERLINK \l "_bookmark52" </w:instrText>
      </w:r>
      <w:r>
        <w:fldChar w:fldCharType="separate"/>
      </w:r>
      <w:r>
        <w:rPr>
          <w:color w:val="0000FF"/>
          <w:w w:val="105"/>
        </w:rPr>
        <w:t>56</w:t>
      </w:r>
      <w:r>
        <w:rPr>
          <w:color w:val="0000FF"/>
          <w:w w:val="105"/>
        </w:rPr>
        <w:fldChar w:fldCharType="end"/>
      </w:r>
    </w:p>
    <w:p>
      <w:r>
        <w:rPr>
          <w:color w:val="2B2A29"/>
          <w:w w:val="105"/>
        </w:rPr>
        <w:t>getStatus()</w:t>
      </w:r>
      <w:r>
        <w:rPr>
          <w:color w:val="2B2A29"/>
          <w:spacing w:val="-7"/>
          <w:w w:val="105"/>
        </w:rPr>
        <w:t xml:space="preserve"> </w:t>
      </w:r>
      <w:r>
        <w:rPr>
          <w:color w:val="2B2A29"/>
          <w:w w:val="105"/>
        </w:rPr>
        <w:t>function,</w:t>
      </w:r>
      <w:r>
        <w:rPr>
          <w:color w:val="2B2A29"/>
          <w:spacing w:val="-7"/>
          <w:w w:val="105"/>
        </w:rPr>
        <w:t xml:space="preserve"> </w:t>
      </w:r>
      <w:r>
        <w:fldChar w:fldCharType="begin"/>
      </w:r>
      <w:r>
        <w:instrText xml:space="preserve"> HYPERLINK \l "_bookmark53" </w:instrText>
      </w:r>
      <w:r>
        <w:fldChar w:fldCharType="separate"/>
      </w:r>
      <w:r>
        <w:rPr>
          <w:color w:val="0000FF"/>
          <w:w w:val="105"/>
        </w:rPr>
        <w:t>57</w:t>
      </w:r>
      <w:r>
        <w:rPr>
          <w:color w:val="0000FF"/>
          <w:w w:val="105"/>
        </w:rPr>
        <w:fldChar w:fldCharType="end"/>
      </w:r>
    </w:p>
    <w:p>
      <w:pPr>
        <w:pStyle w:val="11"/>
        <w:spacing w:before="47"/>
        <w:ind w:left="819"/>
      </w:pPr>
      <w:r>
        <w:rPr>
          <w:color w:val="2B2A29"/>
          <w:w w:val="105"/>
        </w:rPr>
        <w:t>getStatus（）函数，</w:t>
      </w:r>
      <w:r>
        <w:fldChar w:fldCharType="begin"/>
      </w:r>
      <w:r>
        <w:instrText xml:space="preserve"> HYPERLINK \l "_bookmark53" </w:instrText>
      </w:r>
      <w:r>
        <w:fldChar w:fldCharType="separate"/>
      </w:r>
      <w:r>
        <w:rPr>
          <w:color w:val="0000FF"/>
          <w:w w:val="105"/>
        </w:rPr>
        <w:t>57</w:t>
      </w:r>
      <w:r>
        <w:rPr>
          <w:color w:val="0000FF"/>
          <w:w w:val="105"/>
        </w:rPr>
        <w:fldChar w:fldCharType="end"/>
      </w:r>
    </w:p>
    <w:p>
      <w:r>
        <w:rPr>
          <w:color w:val="2B2A29"/>
          <w:w w:val="105"/>
        </w:rPr>
        <w:t>optional</w:t>
      </w:r>
      <w:r>
        <w:rPr>
          <w:color w:val="2B2A29"/>
          <w:spacing w:val="-12"/>
          <w:w w:val="105"/>
        </w:rPr>
        <w:t xml:space="preserve"> </w:t>
      </w:r>
      <w:r>
        <w:rPr>
          <w:color w:val="2B2A29"/>
          <w:w w:val="105"/>
        </w:rPr>
        <w:t>types,</w:t>
      </w:r>
      <w:r>
        <w:rPr>
          <w:color w:val="2B2A29"/>
          <w:spacing w:val="-11"/>
          <w:w w:val="105"/>
        </w:rPr>
        <w:t xml:space="preserve"> </w:t>
      </w:r>
      <w:r>
        <w:fldChar w:fldCharType="begin"/>
      </w:r>
      <w:r>
        <w:instrText xml:space="preserve"> HYPERLINK \l "_bookmark53" </w:instrText>
      </w:r>
      <w:r>
        <w:fldChar w:fldCharType="separate"/>
      </w:r>
      <w:r>
        <w:rPr>
          <w:color w:val="0000FF"/>
          <w:w w:val="105"/>
        </w:rPr>
        <w:t>57,</w:t>
      </w:r>
      <w:r>
        <w:rPr>
          <w:color w:val="0000FF"/>
          <w:spacing w:val="-12"/>
          <w:w w:val="105"/>
        </w:rPr>
        <w:t xml:space="preserve"> </w:t>
      </w:r>
      <w:r>
        <w:rPr>
          <w:color w:val="0000FF"/>
          <w:spacing w:val="-12"/>
          <w:w w:val="105"/>
        </w:rPr>
        <w:fldChar w:fldCharType="end"/>
      </w:r>
      <w:r>
        <w:fldChar w:fldCharType="begin"/>
      </w:r>
      <w:r>
        <w:instrText xml:space="preserve"> HYPERLINK \l "_bookmark54" </w:instrText>
      </w:r>
      <w:r>
        <w:fldChar w:fldCharType="separate"/>
      </w:r>
      <w:r>
        <w:rPr>
          <w:color w:val="0000FF"/>
          <w:w w:val="105"/>
        </w:rPr>
        <w:t>58</w:t>
      </w:r>
      <w:r>
        <w:rPr>
          <w:color w:val="0000FF"/>
          <w:w w:val="105"/>
        </w:rPr>
        <w:fldChar w:fldCharType="end"/>
      </w:r>
    </w:p>
    <w:p>
      <w:pPr>
        <w:pStyle w:val="11"/>
        <w:spacing w:before="47"/>
        <w:ind w:left="819"/>
      </w:pPr>
      <w:r>
        <w:rPr>
          <w:color w:val="2B2A29"/>
          <w:w w:val="105"/>
        </w:rPr>
        <w:t>可选类型，</w:t>
      </w:r>
      <w:r>
        <w:fldChar w:fldCharType="begin"/>
      </w:r>
      <w:r>
        <w:instrText xml:space="preserve"> HYPERLINK \l "_bookmark53" </w:instrText>
      </w:r>
      <w:r>
        <w:fldChar w:fldCharType="separate"/>
      </w:r>
      <w:r>
        <w:rPr>
          <w:color w:val="0000FF"/>
          <w:w w:val="105"/>
        </w:rPr>
        <w:t>57，</w:t>
      </w:r>
      <w:r>
        <w:rPr>
          <w:color w:val="0000FF"/>
          <w:spacing w:val="-12"/>
          <w:w w:val="105"/>
        </w:rPr>
        <w:fldChar w:fldCharType="end"/>
      </w:r>
      <w:r>
        <w:fldChar w:fldCharType="begin"/>
      </w:r>
      <w:r>
        <w:instrText xml:space="preserve"> HYPERLINK \l "_bookmark54" </w:instrText>
      </w:r>
      <w:r>
        <w:fldChar w:fldCharType="separate"/>
      </w:r>
      <w:r>
        <w:rPr>
          <w:color w:val="0000FF"/>
          <w:w w:val="105"/>
        </w:rPr>
        <w:t>58</w:t>
      </w:r>
      <w:r>
        <w:rPr>
          <w:color w:val="0000FF"/>
          <w:w w:val="105"/>
        </w:rPr>
        <w:fldChar w:fldCharType="end"/>
      </w:r>
    </w:p>
    <w:p>
      <w:r>
        <w:rPr>
          <w:color w:val="2B2A29"/>
          <w:w w:val="105"/>
        </w:rPr>
        <w:t>string</w:t>
      </w:r>
      <w:r>
        <w:rPr>
          <w:color w:val="2B2A29"/>
          <w:spacing w:val="-14"/>
          <w:w w:val="105"/>
        </w:rPr>
        <w:t xml:space="preserve"> </w:t>
      </w:r>
      <w:r>
        <w:rPr>
          <w:color w:val="2B2A29"/>
          <w:w w:val="105"/>
        </w:rPr>
        <w:t>type,</w:t>
      </w:r>
      <w:r>
        <w:rPr>
          <w:color w:val="2B2A29"/>
          <w:spacing w:val="-13"/>
          <w:w w:val="105"/>
        </w:rPr>
        <w:t xml:space="preserve"> </w:t>
      </w:r>
      <w:r>
        <w:fldChar w:fldCharType="begin"/>
      </w:r>
      <w:r>
        <w:instrText xml:space="preserve"> HYPERLINK \l "_bookmark52" </w:instrText>
      </w:r>
      <w:r>
        <w:fldChar w:fldCharType="separate"/>
      </w:r>
      <w:r>
        <w:rPr>
          <w:color w:val="0000FF"/>
          <w:w w:val="105"/>
        </w:rPr>
        <w:t>56</w:t>
      </w:r>
      <w:r>
        <w:rPr>
          <w:color w:val="0000FF"/>
          <w:w w:val="105"/>
        </w:rPr>
        <w:fldChar w:fldCharType="end"/>
      </w:r>
    </w:p>
    <w:p>
      <w:pPr>
        <w:pStyle w:val="11"/>
        <w:spacing w:before="47"/>
        <w:ind w:left="819"/>
      </w:pPr>
      <w:r>
        <w:rPr>
          <w:color w:val="2B2A29"/>
          <w:w w:val="105"/>
        </w:rPr>
        <w:t>字符串类型，</w:t>
      </w:r>
      <w:r>
        <w:fldChar w:fldCharType="begin"/>
      </w:r>
      <w:r>
        <w:instrText xml:space="preserve"> HYPERLINK \l "_bookmark52" </w:instrText>
      </w:r>
      <w:r>
        <w:fldChar w:fldCharType="separate"/>
      </w:r>
      <w:r>
        <w:rPr>
          <w:color w:val="0000FF"/>
          <w:w w:val="105"/>
        </w:rPr>
        <w:t>56</w:t>
      </w:r>
      <w:r>
        <w:rPr>
          <w:color w:val="0000FF"/>
          <w:w w:val="105"/>
        </w:rPr>
        <w:fldChar w:fldCharType="end"/>
      </w:r>
    </w:p>
    <w:p>
      <w:r>
        <w:rPr>
          <w:color w:val="2B2A29"/>
          <w:w w:val="105"/>
        </w:rPr>
        <w:t>type</w:t>
      </w:r>
      <w:r>
        <w:rPr>
          <w:color w:val="2B2A29"/>
          <w:spacing w:val="-10"/>
          <w:w w:val="105"/>
        </w:rPr>
        <w:t xml:space="preserve"> </w:t>
      </w:r>
      <w:r>
        <w:rPr>
          <w:color w:val="2B2A29"/>
          <w:w w:val="105"/>
        </w:rPr>
        <w:t>descriptor,</w:t>
      </w:r>
      <w:r>
        <w:rPr>
          <w:color w:val="2B2A29"/>
          <w:spacing w:val="-10"/>
          <w:w w:val="105"/>
        </w:rPr>
        <w:t xml:space="preserve"> </w:t>
      </w:r>
      <w:r>
        <w:fldChar w:fldCharType="begin"/>
      </w:r>
      <w:r>
        <w:instrText xml:space="preserve"> HYPERLINK \l "_bookmark51" </w:instrText>
      </w:r>
      <w:r>
        <w:fldChar w:fldCharType="separate"/>
      </w:r>
      <w:r>
        <w:rPr>
          <w:color w:val="0000FF"/>
          <w:w w:val="105"/>
        </w:rPr>
        <w:t>55</w:t>
      </w:r>
      <w:r>
        <w:rPr>
          <w:color w:val="0000FF"/>
          <w:w w:val="105"/>
        </w:rPr>
        <w:fldChar w:fldCharType="end"/>
      </w:r>
    </w:p>
    <w:p>
      <w:pPr>
        <w:pStyle w:val="11"/>
        <w:spacing w:before="48"/>
        <w:ind w:left="819"/>
      </w:pPr>
      <w:r>
        <w:rPr>
          <w:color w:val="2B2A29"/>
          <w:w w:val="105"/>
        </w:rPr>
        <w:t>类型描述符，</w:t>
      </w:r>
      <w:r>
        <w:fldChar w:fldCharType="begin"/>
      </w:r>
      <w:r>
        <w:instrText xml:space="preserve"> HYPERLINK \l "_bookmark51" </w:instrText>
      </w:r>
      <w:r>
        <w:fldChar w:fldCharType="separate"/>
      </w:r>
      <w:r>
        <w:rPr>
          <w:color w:val="0000FF"/>
          <w:w w:val="105"/>
        </w:rPr>
        <w:t>55</w:t>
      </w:r>
      <w:r>
        <w:rPr>
          <w:color w:val="0000FF"/>
          <w:w w:val="105"/>
        </w:rPr>
        <w:fldChar w:fldCharType="end"/>
      </w:r>
    </w:p>
    <w:p>
      <w:r>
        <w:rPr>
          <w:color w:val="2B2A29"/>
        </w:rPr>
        <w:t>Unit</w:t>
      </w:r>
      <w:r>
        <w:rPr>
          <w:color w:val="2B2A29"/>
          <w:spacing w:val="4"/>
        </w:rPr>
        <w:t xml:space="preserve"> </w:t>
      </w:r>
      <w:r>
        <w:rPr>
          <w:color w:val="2B2A29"/>
        </w:rPr>
        <w:t>testing,</w:t>
      </w:r>
      <w:r>
        <w:rPr>
          <w:color w:val="2B2A29"/>
          <w:spacing w:val="5"/>
        </w:rPr>
        <w:t xml:space="preserve"> </w:t>
      </w:r>
      <w:r>
        <w:fldChar w:fldCharType="begin"/>
      </w:r>
      <w:r>
        <w:instrText xml:space="preserve"> HYPERLINK \l "_bookmark103" </w:instrText>
      </w:r>
      <w:r>
        <w:fldChar w:fldCharType="separate"/>
      </w:r>
      <w:r>
        <w:rPr>
          <w:color w:val="0000FF"/>
        </w:rPr>
        <w:t>109–110</w:t>
      </w:r>
      <w:r>
        <w:rPr>
          <w:color w:val="0000FF"/>
        </w:rPr>
        <w:fldChar w:fldCharType="end"/>
      </w:r>
    </w:p>
    <w:p>
      <w:pPr>
        <w:pStyle w:val="11"/>
        <w:spacing w:before="47"/>
        <w:ind w:left="519"/>
      </w:pPr>
      <w:r>
        <w:rPr>
          <w:color w:val="2B2A29"/>
        </w:rPr>
        <w:t>单元测试，</w:t>
      </w:r>
      <w:r>
        <w:fldChar w:fldCharType="begin"/>
      </w:r>
      <w:r>
        <w:instrText xml:space="preserve"> HYPERLINK \l "_bookmark103" </w:instrText>
      </w:r>
      <w:r>
        <w:fldChar w:fldCharType="separate"/>
      </w:r>
      <w:r>
        <w:rPr>
          <w:color w:val="0000FF"/>
        </w:rPr>
        <w:t>109–110</w:t>
      </w:r>
      <w:r>
        <w:rPr>
          <w:color w:val="0000FF"/>
        </w:rPr>
        <w:fldChar w:fldCharType="end"/>
      </w:r>
    </w:p>
    <w:p>
      <w:pPr>
        <w:pStyle w:val="11"/>
        <w:rPr>
          <w:sz w:val="24"/>
        </w:rPr>
      </w:pPr>
    </w:p>
    <w:p>
      <w:r>
        <w:rPr>
          <w:color w:val="2B2A29"/>
        </w:rPr>
        <w:t>V,</w:t>
      </w:r>
      <w:r>
        <w:rPr>
          <w:color w:val="2B2A29"/>
          <w:spacing w:val="-17"/>
        </w:rPr>
        <w:t xml:space="preserve"> </w:t>
      </w:r>
      <w:r>
        <w:rPr>
          <w:color w:val="2B2A29"/>
        </w:rPr>
        <w:t>W,</w:t>
      </w:r>
      <w:r>
        <w:rPr>
          <w:color w:val="2B2A29"/>
          <w:spacing w:val="-16"/>
        </w:rPr>
        <w:t xml:space="preserve"> </w:t>
      </w:r>
      <w:r>
        <w:rPr>
          <w:color w:val="2B2A29"/>
        </w:rPr>
        <w:t>X,</w:t>
      </w:r>
      <w:r>
        <w:rPr>
          <w:color w:val="2B2A29"/>
          <w:spacing w:val="-21"/>
        </w:rPr>
        <w:t xml:space="preserve"> </w:t>
      </w:r>
      <w:r>
        <w:rPr>
          <w:color w:val="2B2A29"/>
        </w:rPr>
        <w:t>Y,</w:t>
      </w:r>
      <w:r>
        <w:rPr>
          <w:color w:val="2B2A29"/>
          <w:spacing w:val="-17"/>
        </w:rPr>
        <w:t xml:space="preserve"> </w:t>
      </w:r>
      <w:r>
        <w:rPr>
          <w:color w:val="2B2A29"/>
        </w:rPr>
        <w:t>Z</w:t>
      </w:r>
    </w:p>
    <w:p>
      <w:pPr>
        <w:pStyle w:val="6"/>
        <w:spacing w:before="175"/>
        <w:ind w:left="519"/>
      </w:pPr>
      <w:bookmarkStart w:id="286" w:name="_GoBack"/>
      <w:bookmarkEnd w:id="286"/>
      <w:r>
        <w:rPr>
          <w:color w:val="2B2A29"/>
        </w:rPr>
        <w:t xml:space="preserve"> W、X、Y、Z</w:t>
      </w:r>
    </w:p>
    <w:p>
      <w:r>
        <w:rPr>
          <w:color w:val="2B2A29"/>
        </w:rPr>
        <w:t>Value</w:t>
      </w:r>
      <w:r>
        <w:rPr>
          <w:color w:val="2B2A29"/>
          <w:spacing w:val="12"/>
        </w:rPr>
        <w:t xml:space="preserve"> </w:t>
      </w:r>
      <w:r>
        <w:rPr>
          <w:color w:val="2B2A29"/>
        </w:rPr>
        <w:t>types,</w:t>
      </w:r>
      <w:r>
        <w:rPr>
          <w:color w:val="2B2A29"/>
          <w:spacing w:val="13"/>
        </w:rPr>
        <w:t xml:space="preserve"> </w:t>
      </w:r>
      <w:r>
        <w:rPr>
          <w:i/>
          <w:color w:val="2B2A29"/>
        </w:rPr>
        <w:t>See</w:t>
      </w:r>
      <w:r>
        <w:rPr>
          <w:i/>
          <w:color w:val="2B2A29"/>
          <w:spacing w:val="15"/>
        </w:rPr>
        <w:t xml:space="preserve"> </w:t>
      </w:r>
      <w:r>
        <w:rPr>
          <w:color w:val="2B2A29"/>
        </w:rPr>
        <w:t>Reference</w:t>
      </w:r>
      <w:r>
        <w:rPr>
          <w:color w:val="2B2A29"/>
          <w:spacing w:val="13"/>
        </w:rPr>
        <w:t xml:space="preserve"> </w:t>
      </w:r>
      <w:r>
        <w:rPr>
          <w:color w:val="2B2A29"/>
        </w:rPr>
        <w:t>types</w:t>
      </w:r>
      <w:r>
        <w:rPr>
          <w:color w:val="2B2A29"/>
          <w:spacing w:val="-52"/>
        </w:rPr>
        <w:t xml:space="preserve"> </w:t>
      </w:r>
      <w:r>
        <w:rPr>
          <w:color w:val="2B2A29"/>
          <w:w w:val="105"/>
        </w:rPr>
        <w:t>Variables</w:t>
      </w:r>
    </w:p>
    <w:p>
      <w:pPr>
        <w:pStyle w:val="11"/>
        <w:spacing w:before="87" w:line="285" w:lineRule="auto"/>
        <w:ind w:left="519" w:right="1122"/>
      </w:pPr>
      <w:r>
        <w:rPr>
          <w:color w:val="2B2A29"/>
        </w:rPr>
        <w:t>值类型，</w:t>
      </w:r>
      <w:r>
        <w:rPr>
          <w:color w:val="2B2A29"/>
          <w:spacing w:val="13"/>
        </w:rPr>
        <w:t>请</w:t>
      </w:r>
      <w:r>
        <w:rPr>
          <w:i/>
          <w:color w:val="2B2A29"/>
        </w:rPr>
        <w:t>参见</w:t>
      </w:r>
      <w:r>
        <w:rPr>
          <w:color w:val="2B2A29"/>
        </w:rPr>
        <w:t>参考类型</w:t>
      </w:r>
      <w:r>
        <w:rPr>
          <w:color w:val="2B2A29"/>
          <w:w w:val="105"/>
        </w:rPr>
        <w:t>变量</w:t>
      </w:r>
    </w:p>
    <w:p>
      <w:r>
        <w:rPr>
          <w:color w:val="2B2A29"/>
          <w:w w:val="105"/>
        </w:rPr>
        <w:t>camel</w:t>
      </w:r>
      <w:r>
        <w:rPr>
          <w:color w:val="2B2A29"/>
          <w:spacing w:val="-8"/>
          <w:w w:val="105"/>
        </w:rPr>
        <w:t xml:space="preserve"> </w:t>
      </w:r>
      <w:r>
        <w:rPr>
          <w:color w:val="2B2A29"/>
          <w:w w:val="105"/>
        </w:rPr>
        <w:t>case,</w:t>
      </w:r>
      <w:r>
        <w:rPr>
          <w:color w:val="2B2A29"/>
          <w:spacing w:val="-8"/>
          <w:w w:val="105"/>
        </w:rPr>
        <w:t xml:space="preserve"> </w:t>
      </w:r>
      <w:r>
        <w:fldChar w:fldCharType="begin"/>
      </w:r>
      <w:r>
        <w:instrText xml:space="preserve"> HYPERLINK \l "_bookmark20" </w:instrText>
      </w:r>
      <w:r>
        <w:fldChar w:fldCharType="separate"/>
      </w:r>
      <w:r>
        <w:rPr>
          <w:color w:val="0000FF"/>
          <w:w w:val="105"/>
        </w:rPr>
        <w:t>18</w:t>
      </w:r>
      <w:r>
        <w:rPr>
          <w:color w:val="0000FF"/>
          <w:w w:val="105"/>
        </w:rPr>
        <w:fldChar w:fldCharType="end"/>
      </w:r>
    </w:p>
    <w:p>
      <w:pPr>
        <w:pStyle w:val="11"/>
        <w:spacing w:line="251" w:lineRule="exact"/>
        <w:ind w:left="820"/>
      </w:pPr>
      <w:r>
        <w:rPr>
          <w:color w:val="2B2A29"/>
          <w:w w:val="105"/>
        </w:rPr>
        <w:t>骆驼箱，</w:t>
      </w:r>
      <w:r>
        <w:fldChar w:fldCharType="begin"/>
      </w:r>
      <w:r>
        <w:instrText xml:space="preserve"> HYPERLINK \l "_bookmark20" </w:instrText>
      </w:r>
      <w:r>
        <w:fldChar w:fldCharType="separate"/>
      </w:r>
      <w:r>
        <w:rPr>
          <w:color w:val="0000FF"/>
          <w:w w:val="105"/>
        </w:rPr>
        <w:t>18</w:t>
      </w:r>
      <w:r>
        <w:rPr>
          <w:color w:val="0000FF"/>
          <w:w w:val="105"/>
        </w:rPr>
        <w:fldChar w:fldCharType="end"/>
      </w:r>
    </w:p>
    <w:p>
      <w:r>
        <w:rPr>
          <w:color w:val="2B2A29"/>
          <w:w w:val="105"/>
        </w:rPr>
        <w:t>expression,</w:t>
      </w:r>
      <w:r>
        <w:rPr>
          <w:color w:val="2B2A29"/>
          <w:spacing w:val="-9"/>
          <w:w w:val="105"/>
        </w:rPr>
        <w:t xml:space="preserve"> </w:t>
      </w:r>
      <w:r>
        <w:fldChar w:fldCharType="begin"/>
      </w:r>
      <w:r>
        <w:instrText xml:space="preserve"> HYPERLINK \l "_bookmark18" </w:instrText>
      </w:r>
      <w:r>
        <w:fldChar w:fldCharType="separate"/>
      </w:r>
      <w:r>
        <w:rPr>
          <w:color w:val="0000FF"/>
          <w:w w:val="105"/>
        </w:rPr>
        <w:t>16</w:t>
      </w:r>
      <w:r>
        <w:rPr>
          <w:color w:val="0000FF"/>
          <w:w w:val="105"/>
        </w:rPr>
        <w:fldChar w:fldCharType="end"/>
      </w:r>
    </w:p>
    <w:p>
      <w:pPr>
        <w:pStyle w:val="11"/>
        <w:spacing w:before="47"/>
        <w:ind w:left="820"/>
      </w:pPr>
      <w:r>
        <w:rPr>
          <w:color w:val="2B2A29"/>
          <w:w w:val="105"/>
        </w:rPr>
        <w:t>表达式，</w:t>
      </w:r>
      <w:r>
        <w:fldChar w:fldCharType="begin"/>
      </w:r>
      <w:r>
        <w:instrText xml:space="preserve"> HYPERLINK \l "_bookmark18" </w:instrText>
      </w:r>
      <w:r>
        <w:fldChar w:fldCharType="separate"/>
      </w:r>
      <w:r>
        <w:rPr>
          <w:color w:val="0000FF"/>
          <w:w w:val="105"/>
        </w:rPr>
        <w:t>16</w:t>
      </w:r>
      <w:r>
        <w:rPr>
          <w:color w:val="0000FF"/>
          <w:w w:val="105"/>
        </w:rPr>
        <w:fldChar w:fldCharType="end"/>
      </w:r>
    </w:p>
    <w:p>
      <w:r>
        <w:rPr>
          <w:color w:val="2B2A29"/>
          <w:spacing w:val="-1"/>
          <w:w w:val="110"/>
        </w:rPr>
        <w:t>hump</w:t>
      </w:r>
      <w:r>
        <w:rPr>
          <w:color w:val="2B2A29"/>
          <w:spacing w:val="-14"/>
          <w:w w:val="110"/>
        </w:rPr>
        <w:t xml:space="preserve"> </w:t>
      </w:r>
      <w:r>
        <w:rPr>
          <w:color w:val="2B2A29"/>
          <w:spacing w:val="-1"/>
          <w:w w:val="110"/>
        </w:rPr>
        <w:t>notation,</w:t>
      </w:r>
      <w:r>
        <w:rPr>
          <w:color w:val="2B2A29"/>
          <w:spacing w:val="-14"/>
          <w:w w:val="110"/>
        </w:rPr>
        <w:t xml:space="preserve"> </w:t>
      </w:r>
      <w:r>
        <w:fldChar w:fldCharType="begin"/>
      </w:r>
      <w:r>
        <w:instrText xml:space="preserve"> HYPERLINK \l "_bookmark20" </w:instrText>
      </w:r>
      <w:r>
        <w:fldChar w:fldCharType="separate"/>
      </w:r>
      <w:r>
        <w:rPr>
          <w:color w:val="0000FF"/>
          <w:w w:val="110"/>
        </w:rPr>
        <w:t>18</w:t>
      </w:r>
      <w:r>
        <w:rPr>
          <w:color w:val="0000FF"/>
          <w:w w:val="110"/>
        </w:rPr>
        <w:fldChar w:fldCharType="end"/>
      </w:r>
    </w:p>
    <w:p>
      <w:pPr>
        <w:pStyle w:val="11"/>
        <w:spacing w:before="47"/>
        <w:ind w:left="820"/>
      </w:pPr>
      <w:r>
        <w:rPr>
          <w:color w:val="2B2A29"/>
          <w:spacing w:val="-1"/>
          <w:w w:val="110"/>
        </w:rPr>
        <w:t>驼峰符号，</w:t>
      </w:r>
      <w:r>
        <w:fldChar w:fldCharType="begin"/>
      </w:r>
      <w:r>
        <w:instrText xml:space="preserve"> HYPERLINK \l "_bookmark20" </w:instrText>
      </w:r>
      <w:r>
        <w:fldChar w:fldCharType="separate"/>
      </w:r>
      <w:r>
        <w:rPr>
          <w:color w:val="0000FF"/>
          <w:w w:val="110"/>
        </w:rPr>
        <w:t>18</w:t>
      </w:r>
      <w:r>
        <w:rPr>
          <w:color w:val="0000FF"/>
          <w:w w:val="110"/>
        </w:rPr>
        <w:fldChar w:fldCharType="end"/>
      </w:r>
    </w:p>
    <w:p>
      <w:r>
        <w:rPr>
          <w:color w:val="2B2A29"/>
          <w:spacing w:val="-1"/>
          <w:w w:val="105"/>
        </w:rPr>
        <w:t>identifiers,</w:t>
      </w:r>
      <w:r>
        <w:rPr>
          <w:color w:val="2B2A29"/>
          <w:spacing w:val="-5"/>
          <w:w w:val="105"/>
        </w:rPr>
        <w:t xml:space="preserve"> </w:t>
      </w:r>
      <w:r>
        <w:fldChar w:fldCharType="begin"/>
      </w:r>
      <w:r>
        <w:instrText xml:space="preserve"> HYPERLINK \l "_bookmark19" </w:instrText>
      </w:r>
      <w:r>
        <w:fldChar w:fldCharType="separate"/>
      </w:r>
      <w:r>
        <w:rPr>
          <w:color w:val="0000FF"/>
          <w:w w:val="105"/>
        </w:rPr>
        <w:t>17</w:t>
      </w:r>
      <w:r>
        <w:rPr>
          <w:color w:val="0000FF"/>
          <w:w w:val="105"/>
        </w:rPr>
        <w:fldChar w:fldCharType="end"/>
      </w:r>
    </w:p>
    <w:p>
      <w:pPr>
        <w:pStyle w:val="11"/>
        <w:spacing w:before="47"/>
        <w:ind w:left="820"/>
      </w:pPr>
      <w:r>
        <w:rPr>
          <w:color w:val="2B2A29"/>
          <w:spacing w:val="-1"/>
          <w:w w:val="105"/>
        </w:rPr>
        <w:t>标识符，</w:t>
      </w:r>
      <w:r>
        <w:fldChar w:fldCharType="begin"/>
      </w:r>
      <w:r>
        <w:instrText xml:space="preserve"> HYPERLINK \l "_bookmark19" </w:instrText>
      </w:r>
      <w:r>
        <w:fldChar w:fldCharType="separate"/>
      </w:r>
      <w:r>
        <w:rPr>
          <w:color w:val="0000FF"/>
          <w:w w:val="105"/>
        </w:rPr>
        <w:t>17</w:t>
      </w:r>
      <w:r>
        <w:rPr>
          <w:color w:val="0000FF"/>
          <w:w w:val="105"/>
        </w:rPr>
        <w:fldChar w:fldCharType="end"/>
      </w:r>
    </w:p>
    <w:p>
      <w:r>
        <w:rPr>
          <w:color w:val="2B2A29"/>
          <w:w w:val="105"/>
        </w:rPr>
        <w:t>names,</w:t>
      </w:r>
      <w:r>
        <w:rPr>
          <w:color w:val="2B2A29"/>
          <w:spacing w:val="-11"/>
          <w:w w:val="105"/>
        </w:rPr>
        <w:t xml:space="preserve"> </w:t>
      </w:r>
      <w:r>
        <w:fldChar w:fldCharType="begin"/>
      </w:r>
      <w:r>
        <w:instrText xml:space="preserve"> HYPERLINK \l "_bookmark19" </w:instrText>
      </w:r>
      <w:r>
        <w:fldChar w:fldCharType="separate"/>
      </w:r>
      <w:r>
        <w:rPr>
          <w:color w:val="0000FF"/>
          <w:w w:val="105"/>
        </w:rPr>
        <w:t>17,</w:t>
      </w:r>
      <w:r>
        <w:rPr>
          <w:color w:val="0000FF"/>
          <w:spacing w:val="-11"/>
          <w:w w:val="105"/>
        </w:rPr>
        <w:t xml:space="preserve"> </w:t>
      </w:r>
      <w:r>
        <w:rPr>
          <w:color w:val="0000FF"/>
          <w:spacing w:val="-11"/>
          <w:w w:val="105"/>
        </w:rPr>
        <w:fldChar w:fldCharType="end"/>
      </w:r>
      <w:r>
        <w:fldChar w:fldCharType="begin"/>
      </w:r>
      <w:r>
        <w:instrText xml:space="preserve"> HYPERLINK \l "_bookmark20" </w:instrText>
      </w:r>
      <w:r>
        <w:fldChar w:fldCharType="separate"/>
      </w:r>
      <w:r>
        <w:rPr>
          <w:color w:val="0000FF"/>
          <w:w w:val="105"/>
        </w:rPr>
        <w:t>18</w:t>
      </w:r>
      <w:r>
        <w:rPr>
          <w:color w:val="0000FF"/>
          <w:w w:val="105"/>
        </w:rPr>
        <w:fldChar w:fldCharType="end"/>
      </w:r>
      <w:r>
        <w:rPr>
          <w:color w:val="2B2A29"/>
          <w:w w:val="105"/>
        </w:rPr>
        <w:t xml:space="preserve"> quoted identifier syntax, </w:t>
      </w:r>
      <w:r>
        <w:rPr>
          <w:color w:val="0000FF"/>
          <w:spacing w:val="-55"/>
          <w:w w:val="105"/>
        </w:rPr>
        <w:t xml:space="preserve"> </w:t>
      </w:r>
      <w:r>
        <w:rPr>
          <w:color w:val="2B2A29"/>
          <w:w w:val="105"/>
        </w:rPr>
        <w:t>radius</w:t>
      </w:r>
      <w:r>
        <w:rPr>
          <w:color w:val="2B2A29"/>
          <w:spacing w:val="-10"/>
          <w:w w:val="105"/>
        </w:rPr>
        <w:t xml:space="preserve"> </w:t>
      </w:r>
      <w:r>
        <w:rPr>
          <w:color w:val="2B2A29"/>
          <w:w w:val="105"/>
        </w:rPr>
        <w:t>and</w:t>
      </w:r>
      <w:r>
        <w:rPr>
          <w:color w:val="2B2A29"/>
          <w:spacing w:val="-10"/>
          <w:w w:val="105"/>
        </w:rPr>
        <w:t xml:space="preserve"> </w:t>
      </w:r>
      <w:r>
        <w:rPr>
          <w:color w:val="2B2A29"/>
          <w:w w:val="105"/>
        </w:rPr>
        <w:t>area,</w:t>
      </w:r>
      <w:r>
        <w:rPr>
          <w:color w:val="2B2A29"/>
          <w:spacing w:val="-10"/>
          <w:w w:val="105"/>
        </w:rPr>
        <w:t xml:space="preserve"> </w:t>
      </w:r>
    </w:p>
    <w:p>
      <w:pPr>
        <w:pStyle w:val="11"/>
        <w:spacing w:before="47"/>
        <w:ind w:left="820"/>
      </w:pPr>
      <w:r>
        <w:rPr>
          <w:color w:val="2B2A29"/>
          <w:w w:val="105"/>
        </w:rPr>
        <w:t>名称，</w:t>
      </w:r>
      <w:r>
        <w:fldChar w:fldCharType="begin"/>
      </w:r>
      <w:r>
        <w:instrText xml:space="preserve"> HYPERLINK \l "_bookmark19" </w:instrText>
      </w:r>
      <w:r>
        <w:fldChar w:fldCharType="separate"/>
      </w:r>
      <w:r>
        <w:rPr>
          <w:color w:val="0000FF"/>
          <w:w w:val="105"/>
        </w:rPr>
        <w:t>17，</w:t>
      </w:r>
      <w:r>
        <w:rPr>
          <w:color w:val="0000FF"/>
          <w:spacing w:val="-11"/>
          <w:w w:val="105"/>
        </w:rPr>
        <w:fldChar w:fldCharType="end"/>
      </w:r>
      <w:r>
        <w:fldChar w:fldCharType="begin"/>
      </w:r>
      <w:r>
        <w:instrText xml:space="preserve"> HYPERLINK \l "_bookmark20" </w:instrText>
      </w:r>
      <w:r>
        <w:fldChar w:fldCharType="separate"/>
      </w:r>
      <w:r>
        <w:rPr>
          <w:color w:val="0000FF"/>
          <w:w w:val="105"/>
        </w:rPr>
        <w:t>18</w:t>
      </w:r>
      <w:r>
        <w:rPr>
          <w:color w:val="0000FF"/>
          <w:w w:val="105"/>
        </w:rPr>
        <w:fldChar w:fldCharType="end"/>
      </w:r>
      <w:r>
        <w:rPr>
          <w:color w:val="2B2A29"/>
          <w:w w:val="105"/>
        </w:rPr>
        <w:t>引用标识符语法，半径和面积，</w:t>
      </w:r>
    </w:p>
    <w:p>
      <w:r>
        <w:rPr>
          <w:color w:val="2B2A29"/>
          <w:w w:val="105"/>
        </w:rPr>
        <w:t>source</w:t>
      </w:r>
      <w:r>
        <w:rPr>
          <w:color w:val="2B2A29"/>
          <w:spacing w:val="-11"/>
          <w:w w:val="105"/>
        </w:rPr>
        <w:t xml:space="preserve"> </w:t>
      </w:r>
      <w:r>
        <w:rPr>
          <w:color w:val="2B2A29"/>
          <w:w w:val="105"/>
        </w:rPr>
        <w:t>code,</w:t>
      </w:r>
      <w:r>
        <w:rPr>
          <w:color w:val="2B2A29"/>
          <w:spacing w:val="-10"/>
          <w:w w:val="105"/>
        </w:rPr>
        <w:t xml:space="preserve"> </w:t>
      </w:r>
      <w:r>
        <w:fldChar w:fldCharType="begin"/>
      </w:r>
      <w:r>
        <w:instrText xml:space="preserve"> HYPERLINK \l "_bookmark17" </w:instrText>
      </w:r>
      <w:r>
        <w:fldChar w:fldCharType="separate"/>
      </w:r>
      <w:r>
        <w:rPr>
          <w:color w:val="0000FF"/>
          <w:w w:val="105"/>
        </w:rPr>
        <w:t>15,</w:t>
      </w:r>
      <w:r>
        <w:rPr>
          <w:color w:val="0000FF"/>
          <w:spacing w:val="-11"/>
          <w:w w:val="105"/>
        </w:rPr>
        <w:t xml:space="preserve"> </w:t>
      </w:r>
      <w:r>
        <w:rPr>
          <w:color w:val="0000FF"/>
          <w:spacing w:val="-11"/>
          <w:w w:val="105"/>
        </w:rPr>
        <w:fldChar w:fldCharType="end"/>
      </w:r>
      <w:r>
        <w:fldChar w:fldCharType="begin"/>
      </w:r>
      <w:r>
        <w:instrText xml:space="preserve"> HYPERLINK \l "_bookmark18" </w:instrText>
      </w:r>
      <w:r>
        <w:fldChar w:fldCharType="separate"/>
      </w:r>
      <w:r>
        <w:rPr>
          <w:color w:val="0000FF"/>
          <w:w w:val="105"/>
        </w:rPr>
        <w:t>16</w:t>
      </w:r>
      <w:r>
        <w:rPr>
          <w:color w:val="0000FF"/>
          <w:w w:val="105"/>
        </w:rPr>
        <w:fldChar w:fldCharType="end"/>
      </w:r>
    </w:p>
    <w:p>
      <w:pPr>
        <w:pStyle w:val="11"/>
        <w:spacing w:line="251" w:lineRule="exact"/>
        <w:ind w:left="820"/>
      </w:pPr>
      <w:r>
        <w:rPr>
          <w:color w:val="2B2A29"/>
          <w:w w:val="105"/>
        </w:rPr>
        <w:t>源代码</w:t>
      </w:r>
      <w:r>
        <w:rPr>
          <w:color w:val="2B2A29"/>
          <w:spacing w:val="-11"/>
          <w:w w:val="105"/>
        </w:rPr>
        <w:t>，</w:t>
      </w:r>
      <w:r>
        <w:fldChar w:fldCharType="begin"/>
      </w:r>
      <w:r>
        <w:instrText xml:space="preserve"> HYPERLINK \l "_bookmark17" </w:instrText>
      </w:r>
      <w:r>
        <w:fldChar w:fldCharType="separate"/>
      </w:r>
      <w:r>
        <w:rPr>
          <w:color w:val="0000FF"/>
          <w:w w:val="105"/>
        </w:rPr>
        <w:t>15，</w:t>
      </w:r>
      <w:r>
        <w:rPr>
          <w:color w:val="0000FF"/>
          <w:spacing w:val="-11"/>
          <w:w w:val="105"/>
        </w:rPr>
        <w:fldChar w:fldCharType="end"/>
      </w:r>
      <w:r>
        <w:fldChar w:fldCharType="begin"/>
      </w:r>
      <w:r>
        <w:instrText xml:space="preserve"> HYPERLINK \l "_bookmark18" </w:instrText>
      </w:r>
      <w:r>
        <w:fldChar w:fldCharType="separate"/>
      </w:r>
      <w:r>
        <w:rPr>
          <w:color w:val="0000FF"/>
          <w:w w:val="105"/>
        </w:rPr>
        <w:t>16</w:t>
      </w:r>
      <w:r>
        <w:rPr>
          <w:color w:val="0000FF"/>
          <w:w w:val="105"/>
        </w:rPr>
        <w:fldChar w:fldCharType="end"/>
      </w:r>
    </w:p>
    <w:sectPr>
      <w:type w:val="continuous"/>
      <w:pgSz w:w="10080" w:h="14400"/>
      <w:pgMar w:top="0" w:right="560" w:bottom="0" w:left="560" w:header="1037" w:footer="1070" w:gutter="0"/>
      <w:cols w:equalWidth="0" w:num="2">
        <w:col w:w="4132" w:space="188"/>
        <w:col w:w="46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Cambria">
    <w:panose1 w:val="02040503050406030204"/>
    <w:charset w:val="01"/>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1" o:spid="_x0000_s2049" o:spt="202" type="#_x0000_t202" style="position:absolute;left:0pt;margin-left:459.75pt;margin-top:655.45pt;height:14.3pt;width:12.25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w w:val="94"/>
                  </w:rPr>
                  <w:instrText xml:space="preserve"> PAGE  \* roman </w:instrText>
                </w:r>
                <w:r>
                  <w:fldChar w:fldCharType="separate"/>
                </w:r>
                <w:r>
                  <w:t>v</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6" o:spid="_x0000_s2064" o:spt="202" type="#_x0000_t202" style="position:absolute;left:0pt;margin-left:454pt;margin-top:655.45pt;height:14.3pt;width:18pt;mso-position-horizontal-relative:page;mso-position-vertical-relative:page;z-index:-25161932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11</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5" o:spid="_x0000_s2063" o:spt="202" type="#_x0000_t202" style="position:absolute;left:0pt;margin-left:33pt;margin-top:655.45pt;height:14.3pt;width:18pt;mso-position-horizontal-relative:page;mso-position-vertical-relative:page;z-index:-25161932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10</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49" o:spid="_x0000_s2070" o:spt="202" type="#_x0000_t202" style="position:absolute;left:0pt;margin-left:454pt;margin-top:655.45pt;height:14.3pt;width:18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17</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48" o:spid="_x0000_s2069" o:spt="202" type="#_x0000_t202" style="position:absolute;left:0pt;margin-left:33pt;margin-top:655.45pt;height:14.3pt;width:18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16</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75" o:spid="_x0000_s2076" o:spt="202" type="#_x0000_t202" style="position:absolute;left:0pt;margin-left:454pt;margin-top:655.45pt;height:14.3pt;width:18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57</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74" o:spid="_x0000_s2075" o:spt="202" type="#_x0000_t202" style="position:absolute;left:0pt;margin-left:33pt;margin-top:655.45pt;height:14.3pt;width:18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56</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5" o:spid="_x0000_s2082" o:spt="202" type="#_x0000_t202" style="position:absolute;left:0pt;margin-left:448.5pt;margin-top:655.45pt;height:14.3pt;width:23.5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101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2" o:spid="_x0000_s2050" o:spt="202" type="#_x0000_t202" style="position:absolute;left:0pt;margin-left:33pt;margin-top:655.45pt;height:14.3pt;width:21.3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 roman </w:instrText>
                </w:r>
                <w:r>
                  <w:fldChar w:fldCharType="separate"/>
                </w:r>
                <w:r>
                  <w:t>viii</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4" o:spid="_x0000_s2081" o:spt="202" type="#_x0000_t202" style="position:absolute;left:0pt;margin-left:33pt;margin-top:655.45pt;height:14.3pt;width:23.5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100</w:t>
                </w:r>
                <w: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02" o:spid="_x0000_s2088" o:spt="202" type="#_x0000_t202" style="position:absolute;left:0pt;margin-left:448.5pt;margin-top:655.45pt;height:14.3pt;width:23.5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123</w:t>
                </w:r>
                <w: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01" o:spid="_x0000_s2087" o:spt="202" type="#_x0000_t202" style="position:absolute;left:0pt;margin-left:33pt;margin-top:655.45pt;height:14.3pt;width:23.5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122</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35" o:spid="_x0000_s2094" o:spt="202" type="#_x0000_t202" style="position:absolute;left:0pt;margin-left:448.5pt;margin-top:655.45pt;height:14.3pt;width:23.5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153</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34" o:spid="_x0000_s2093" o:spt="202" type="#_x0000_t202" style="position:absolute;left:0pt;margin-left:33pt;margin-top:655.45pt;height:14.3pt;width:23.5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152</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99" o:spid="_x0000_s2100" o:spt="202" type="#_x0000_t202" style="position:absolute;left:0pt;margin-left:448.5pt;margin-top:655.45pt;height:14.3pt;width:23.5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173</w:t>
                </w:r>
                <w:r>
                  <w:fldChar w:fldCharType="end"/>
                </w:r>
              </w:p>
            </w:txbxContent>
          </v:textbox>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98" o:spid="_x0000_s2099" o:spt="202" type="#_x0000_t202" style="position:absolute;left:0pt;margin-left:33pt;margin-top:655.45pt;height:14.3pt;width:23.5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172</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5" o:spid="_x0000_s2053" o:spt="202" type="#_x0000_t202" style="position:absolute;left:0pt;margin-left:453.7pt;margin-top:655.45pt;height:14.3pt;width:18.3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 roman </w:instrText>
                </w:r>
                <w:r>
                  <w:fldChar w:fldCharType="separate"/>
                </w:r>
                <w:r>
                  <w:t>vii</w:t>
                </w:r>
                <w:r>
                  <w:fldChar w:fldCharType="end"/>
                </w:r>
              </w:p>
            </w:txbxContent>
          </v:textbox>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05" o:spid="_x0000_s2106" o:spt="202" type="#_x0000_t202" style="position:absolute;left:0pt;margin-left:448.5pt;margin-top:655.45pt;height:14.3pt;width:23.5pt;mso-position-horizontal-relative:page;mso-position-vertical-relative:page;z-index:-251597824;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193</w:t>
                </w:r>
                <w:r>
                  <w:fldChar w:fldCharType="end"/>
                </w:r>
              </w:p>
            </w:txbxContent>
          </v:textbox>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04" o:spid="_x0000_s2105" o:spt="202" type="#_x0000_t202" style="position:absolute;left:0pt;margin-left:33pt;margin-top:655.45pt;height:14.3pt;width:23.5pt;mso-position-horizontal-relative:page;mso-position-vertical-relative:page;z-index:-251597824;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192</w:t>
                </w:r>
                <w:r>
                  <w:fldChar w:fldCharType="end"/>
                </w:r>
              </w:p>
            </w:txbxContent>
          </v:textbox>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17" o:spid="_x0000_s2112" o:spt="202" type="#_x0000_t202" style="position:absolute;left:0pt;margin-left:448.5pt;margin-top:655.45pt;height:14.3pt;width:23.5pt;mso-position-horizontal-relative:page;mso-position-vertical-relative:page;z-index:-251594752;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229</w:t>
                </w:r>
                <w:r>
                  <w:fldChar w:fldCharType="end"/>
                </w:r>
              </w:p>
            </w:txbxContent>
          </v:textbox>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16" o:spid="_x0000_s2111" o:spt="202" type="#_x0000_t202" style="position:absolute;left:0pt;margin-left:33pt;margin-top:655.45pt;height:14.3pt;width:23.5pt;mso-position-horizontal-relative:page;mso-position-vertical-relative:page;z-index:-251594752;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228</w:t>
                </w:r>
                <w:r>
                  <w:fldChar w:fldCharType="end"/>
                </w:r>
              </w:p>
            </w:txbxContent>
          </v:textbox>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27" o:spid="_x0000_s2118" o:spt="202" type="#_x0000_t202" style="position:absolute;left:0pt;margin-left:448.5pt;margin-top:655.45pt;height:14.3pt;width:23.5pt;mso-position-horizontal-relative:page;mso-position-vertical-relative:page;z-index:-251591680;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271</w:t>
                </w:r>
                <w:r>
                  <w:fldChar w:fldCharType="end"/>
                </w:r>
              </w:p>
            </w:txbxContent>
          </v:textbox>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26" o:spid="_x0000_s2117" o:spt="202" type="#_x0000_t202" style="position:absolute;left:0pt;margin-left:33pt;margin-top:655.45pt;height:14.3pt;width:23.5pt;mso-position-horizontal-relative:page;mso-position-vertical-relative:page;z-index:-251591680;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270</w:t>
                </w:r>
                <w:r>
                  <w:fldChar w:fldCharType="end"/>
                </w:r>
              </w:p>
            </w:txbxContent>
          </v:textbox>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6" o:spid="_x0000_s2054" o:spt="202" type="#_x0000_t202" style="position:absolute;left:0pt;margin-left:33pt;margin-top:655.45pt;height:14.3pt;width:21.3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 roman </w:instrText>
                </w:r>
                <w:r>
                  <w:fldChar w:fldCharType="separate"/>
                </w:r>
                <w:r>
                  <w:t>viii</w:t>
                </w:r>
                <w:r>
                  <w:fldChar w:fldCharType="end"/>
                </w:r>
              </w:p>
            </w:txbxContent>
          </v:textbox>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2" o:spid="_x0000_s2121" o:spt="202" type="#_x0000_t202" style="position:absolute;left:0pt;margin-left:33pt;margin-top:655.45pt;height:14.3pt;width:23.5pt;mso-position-horizontal-relative:page;mso-position-vertical-relative:page;z-index:-251589632;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324</w:t>
                </w:r>
                <w:r>
                  <w:fldChar w:fldCharType="end"/>
                </w:r>
              </w:p>
            </w:txbxContent>
          </v:textbox>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5" o:spid="_x0000_s2124" o:spt="202" type="#_x0000_t202" style="position:absolute;left:0pt;margin-left:33pt;margin-top:655.45pt;height:14.3pt;width:23.5pt;mso-position-horizontal-relative:page;mso-position-vertical-relative:page;z-index:-251588608;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326</w:t>
                </w:r>
                <w:r>
                  <w:fldChar w:fldCharType="end"/>
                </w:r>
              </w:p>
            </w:txbxContent>
          </v:textbox>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9" o:spid="_x0000_s2128" o:spt="202" type="#_x0000_t202" style="position:absolute;left:0pt;margin-left:448.5pt;margin-top:655.45pt;height:14.3pt;width:23.5pt;mso-position-horizontal-relative:page;mso-position-vertical-relative:page;z-index:-251586560;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329</w:t>
                </w:r>
                <w:r>
                  <w:fldChar w:fldCharType="end"/>
                </w:r>
              </w:p>
            </w:txbxContent>
          </v:textbox>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8" o:spid="_x0000_s2127" o:spt="202" type="#_x0000_t202" style="position:absolute;left:0pt;margin-left:33pt;margin-top:655.45pt;height:14.3pt;width:23.5pt;mso-position-horizontal-relative:page;mso-position-vertical-relative:page;z-index:-251586560;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w:instrText>
                </w:r>
                <w:r>
                  <w:fldChar w:fldCharType="separate"/>
                </w:r>
                <w:r>
                  <w:t>328</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7" o:spid="_x0000_s2055" o:spt="202" type="#_x0000_t202" style="position:absolute;left:0pt;margin-left:456.85pt;margin-top:655.45pt;height:14.3pt;width:15.25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pStyle w:val="11"/>
                  <w:spacing w:before="4"/>
                  <w:ind w:left="60"/>
                </w:pPr>
                <w:r>
                  <w:fldChar w:fldCharType="begin"/>
                </w:r>
                <w:r>
                  <w:rPr>
                    <w:color w:val="2B2A29"/>
                  </w:rPr>
                  <w:instrText xml:space="preserve"> PAGE  \* roman </w:instrText>
                </w:r>
                <w:r>
                  <w:fldChar w:fldCharType="separate"/>
                </w:r>
                <w:r>
                  <w:t>xi</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8" o:spid="_x0000_s2056" o:spt="202" type="#_x0000_t202" style="position:absolute;left:0pt;margin-left:452.8pt;margin-top:655.45pt;height:14.3pt;width:16.2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pStyle w:val="11"/>
                  <w:spacing w:before="4"/>
                  <w:ind w:left="20"/>
                </w:pPr>
                <w:r>
                  <w:rPr>
                    <w:color w:val="2B2A29"/>
                  </w:rPr>
                  <w:t>xiii</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9" o:spid="_x0000_s2057" o:spt="202" type="#_x0000_t202" style="position:absolute;left:0pt;margin-left:456.75pt;margin-top:655.45pt;height:14.3pt;width:12.25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pStyle w:val="11"/>
                  <w:spacing w:before="4"/>
                  <w:ind w:left="20"/>
                </w:pPr>
                <w:r>
                  <w:rPr>
                    <w:color w:val="2B2A29"/>
                    <w:w w:val="95"/>
                  </w:rPr>
                  <w:t>xv</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0" o:spid="_x0000_s2058" o:spt="202" type="#_x0000_t202" style="position:absolute;left:0pt;margin-left:450.7pt;margin-top:655.45pt;height:14.3pt;width:18.3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pStyle w:val="11"/>
                  <w:spacing w:before="4"/>
                  <w:ind w:left="20"/>
                </w:pPr>
                <w:r>
                  <w:rPr>
                    <w:color w:val="2B2A29"/>
                    <w:spacing w:val="-1"/>
                  </w:rPr>
                  <w:t>xvii</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4" o:spid="_x0000_s2052" o:spt="202" type="#_x0000_t202" style="position:absolute;left:0pt;margin-left:388.1pt;margin-top:50.8pt;height:13.45pt;width:80.9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TABLE</w:t>
                </w:r>
                <w:r>
                  <w:rPr>
                    <w:rFonts w:ascii="Arial"/>
                    <w:color w:val="2B2A29"/>
                    <w:spacing w:val="22"/>
                    <w:sz w:val="20"/>
                  </w:rPr>
                  <w:t xml:space="preserve"> </w:t>
                </w:r>
                <w:r>
                  <w:rPr>
                    <w:rFonts w:ascii="Arial"/>
                    <w:color w:val="2B2A29"/>
                    <w:w w:val="70"/>
                    <w:sz w:val="20"/>
                  </w:rPr>
                  <w:t>OF</w:t>
                </w:r>
                <w:r>
                  <w:rPr>
                    <w:rFonts w:ascii="Arial"/>
                    <w:color w:val="2B2A29"/>
                    <w:spacing w:val="22"/>
                    <w:sz w:val="20"/>
                  </w:rPr>
                  <w:t xml:space="preserve"> </w:t>
                </w:r>
                <w:r>
                  <w:rPr>
                    <w:rFonts w:ascii="Arial"/>
                    <w:color w:val="2B2A29"/>
                    <w:w w:val="70"/>
                    <w:sz w:val="20"/>
                  </w:rPr>
                  <w:t>CONTENTS</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46" o:spid="_x0000_s2067" o:spt="202" type="#_x0000_t202" style="position:absolute;left:0pt;margin-left:324.55pt;margin-top:50.8pt;height:13.45pt;width:44.05pt;mso-position-horizontal-relative:page;mso-position-vertical-relative:page;z-index:-25161728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2</w:t>
                </w:r>
              </w:p>
            </w:txbxContent>
          </v:textbox>
        </v:shape>
      </w:pict>
    </w:r>
    <w:r>
      <w:pict>
        <v:shape id="docshape47" o:spid="_x0000_s2068" o:spt="202" type="#_x0000_t202" style="position:absolute;left:0pt;margin-left:379pt;margin-top:50.8pt;height:13.45pt;width:90pt;mso-position-horizontal-relative:page;mso-position-vertical-relative:page;z-index:-25161728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PROGRAMMING</w:t>
                </w:r>
                <w:r>
                  <w:rPr>
                    <w:rFonts w:ascii="Arial"/>
                    <w:color w:val="2B2A29"/>
                    <w:spacing w:val="2"/>
                    <w:w w:val="75"/>
                    <w:sz w:val="20"/>
                  </w:rPr>
                  <w:t xml:space="preserve"> </w:t>
                </w:r>
                <w:r>
                  <w:rPr>
                    <w:rFonts w:ascii="Arial"/>
                    <w:color w:val="2B2A29"/>
                    <w:w w:val="75"/>
                    <w:sz w:val="20"/>
                  </w:rPr>
                  <w:t>BASICS</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44" o:spid="_x0000_s2065" o:spt="202" type="#_x0000_t202" style="position:absolute;left:0pt;margin-left:35pt;margin-top:50.8pt;height:13.45pt;width:44.05pt;mso-position-horizontal-relative:page;mso-position-vertical-relative:page;z-index:-25161830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2</w:t>
                </w:r>
              </w:p>
            </w:txbxContent>
          </v:textbox>
        </v:shape>
      </w:pict>
    </w:r>
    <w:r>
      <w:pict>
        <v:shape id="docshape45" o:spid="_x0000_s2066" o:spt="202" type="#_x0000_t202" style="position:absolute;left:0pt;margin-left:89.4pt;margin-top:50.8pt;height:13.45pt;width:90pt;mso-position-horizontal-relative:page;mso-position-vertical-relative:page;z-index:-25161830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PROGRAMMING</w:t>
                </w:r>
                <w:r>
                  <w:rPr>
                    <w:rFonts w:ascii="Arial"/>
                    <w:color w:val="2B2A29"/>
                    <w:spacing w:val="2"/>
                    <w:w w:val="75"/>
                    <w:sz w:val="20"/>
                  </w:rPr>
                  <w:t xml:space="preserve"> </w:t>
                </w:r>
                <w:r>
                  <w:rPr>
                    <w:rFonts w:ascii="Arial"/>
                    <w:color w:val="2B2A29"/>
                    <w:w w:val="75"/>
                    <w:sz w:val="20"/>
                  </w:rPr>
                  <w:t>BASICS</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72" o:spid="_x0000_s2073" o:spt="202" type="#_x0000_t202" style="position:absolute;left:0pt;margin-left:290.35pt;margin-top:50.8pt;height:13.45pt;width:44.05pt;mso-position-horizontal-relative:page;mso-position-vertical-relative:page;z-index:-25161420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3</w:t>
                </w:r>
              </w:p>
            </w:txbxContent>
          </v:textbox>
        </v:shape>
      </w:pict>
    </w:r>
    <w:r>
      <w:pict>
        <v:shape id="docshape73" o:spid="_x0000_s2074" o:spt="202" type="#_x0000_t202" style="position:absolute;left:0pt;margin-left:344.75pt;margin-top:50.8pt;height:13.45pt;width:124.25pt;mso-position-horizontal-relative:page;mso-position-vertical-relative:page;z-index:-25161420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LISTS,</w:t>
                </w:r>
                <w:r>
                  <w:rPr>
                    <w:rFonts w:ascii="Arial"/>
                    <w:color w:val="2B2A29"/>
                    <w:spacing w:val="5"/>
                    <w:w w:val="75"/>
                    <w:sz w:val="20"/>
                  </w:rPr>
                  <w:t xml:space="preserve"> </w:t>
                </w:r>
                <w:r>
                  <w:rPr>
                    <w:rFonts w:ascii="Arial"/>
                    <w:color w:val="2B2A29"/>
                    <w:w w:val="75"/>
                    <w:sz w:val="20"/>
                  </w:rPr>
                  <w:t>MAPPINGS,</w:t>
                </w:r>
                <w:r>
                  <w:rPr>
                    <w:rFonts w:ascii="Arial"/>
                    <w:color w:val="2B2A29"/>
                    <w:spacing w:val="-4"/>
                    <w:w w:val="75"/>
                    <w:sz w:val="20"/>
                  </w:rPr>
                  <w:t xml:space="preserve"> </w:t>
                </w:r>
                <w:r>
                  <w:rPr>
                    <w:rFonts w:ascii="Arial"/>
                    <w:color w:val="2B2A29"/>
                    <w:w w:val="75"/>
                    <w:sz w:val="20"/>
                  </w:rPr>
                  <w:t>AND</w:t>
                </w:r>
                <w:r>
                  <w:rPr>
                    <w:rFonts w:ascii="Arial"/>
                    <w:color w:val="2B2A29"/>
                    <w:spacing w:val="13"/>
                    <w:w w:val="75"/>
                    <w:sz w:val="20"/>
                  </w:rPr>
                  <w:t xml:space="preserve"> </w:t>
                </w:r>
                <w:r>
                  <w:rPr>
                    <w:rFonts w:ascii="Arial"/>
                    <w:color w:val="2B2A29"/>
                    <w:w w:val="75"/>
                    <w:sz w:val="20"/>
                  </w:rPr>
                  <w:t>OBJECTS</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70" o:spid="_x0000_s2071" o:spt="202" type="#_x0000_t202" style="position:absolute;left:0pt;margin-left:35pt;margin-top:50.8pt;height:13.45pt;width:44.05pt;mso-position-horizontal-relative:page;mso-position-vertical-relative:page;z-index:-25161523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3</w:t>
                </w:r>
              </w:p>
            </w:txbxContent>
          </v:textbox>
        </v:shape>
      </w:pict>
    </w:r>
    <w:r>
      <w:pict>
        <v:shape id="docshape71" o:spid="_x0000_s2072" o:spt="202" type="#_x0000_t202" style="position:absolute;left:0pt;margin-left:89.4pt;margin-top:50.8pt;height:13.45pt;width:124.25pt;mso-position-horizontal-relative:page;mso-position-vertical-relative:page;z-index:-25161523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LISTS,</w:t>
                </w:r>
                <w:r>
                  <w:rPr>
                    <w:rFonts w:ascii="Arial"/>
                    <w:color w:val="2B2A29"/>
                    <w:spacing w:val="5"/>
                    <w:w w:val="75"/>
                    <w:sz w:val="20"/>
                  </w:rPr>
                  <w:t xml:space="preserve"> </w:t>
                </w:r>
                <w:r>
                  <w:rPr>
                    <w:rFonts w:ascii="Arial"/>
                    <w:color w:val="2B2A29"/>
                    <w:w w:val="75"/>
                    <w:sz w:val="20"/>
                  </w:rPr>
                  <w:t>MAPPINGS,</w:t>
                </w:r>
                <w:r>
                  <w:rPr>
                    <w:rFonts w:ascii="Arial"/>
                    <w:color w:val="2B2A29"/>
                    <w:spacing w:val="-4"/>
                    <w:w w:val="75"/>
                    <w:sz w:val="20"/>
                  </w:rPr>
                  <w:t xml:space="preserve"> </w:t>
                </w:r>
                <w:r>
                  <w:rPr>
                    <w:rFonts w:ascii="Arial"/>
                    <w:color w:val="2B2A29"/>
                    <w:w w:val="75"/>
                    <w:sz w:val="20"/>
                  </w:rPr>
                  <w:t>AND</w:t>
                </w:r>
                <w:r>
                  <w:rPr>
                    <w:rFonts w:ascii="Arial"/>
                    <w:color w:val="2B2A29"/>
                    <w:spacing w:val="13"/>
                    <w:w w:val="75"/>
                    <w:sz w:val="20"/>
                  </w:rPr>
                  <w:t xml:space="preserve"> </w:t>
                </w:r>
                <w:r>
                  <w:rPr>
                    <w:rFonts w:ascii="Arial"/>
                    <w:color w:val="2B2A29"/>
                    <w:w w:val="75"/>
                    <w:sz w:val="20"/>
                  </w:rPr>
                  <w:t>OBJECTS</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2" o:spid="_x0000_s2079" o:spt="202" type="#_x0000_t202" style="position:absolute;left:0pt;margin-left:333.65pt;margin-top:50.8pt;height:13.45pt;width:44.05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4</w:t>
                </w:r>
              </w:p>
            </w:txbxContent>
          </v:textbox>
        </v:shape>
      </w:pict>
    </w:r>
    <w:r>
      <w:pict>
        <v:shape id="docshape93" o:spid="_x0000_s2080" o:spt="202" type="#_x0000_t202" style="position:absolute;left:0pt;margin-left:388.05pt;margin-top:50.8pt;height:13.45pt;width:80.95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CODE</w:t>
                </w:r>
                <w:r>
                  <w:rPr>
                    <w:rFonts w:ascii="Arial"/>
                    <w:color w:val="2B2A29"/>
                    <w:spacing w:val="34"/>
                    <w:sz w:val="20"/>
                  </w:rPr>
                  <w:t xml:space="preserve"> </w:t>
                </w:r>
                <w:r>
                  <w:rPr>
                    <w:rFonts w:ascii="Arial"/>
                    <w:color w:val="2B2A29"/>
                    <w:w w:val="70"/>
                    <w:sz w:val="20"/>
                  </w:rPr>
                  <w:t>ORGANIZATION</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0" o:spid="_x0000_s2077" o:spt="202" type="#_x0000_t202" style="position:absolute;left:0pt;margin-left:35pt;margin-top:50.8pt;height:13.45pt;width:44.05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4</w:t>
                </w:r>
              </w:p>
            </w:txbxContent>
          </v:textbox>
        </v:shape>
      </w:pict>
    </w:r>
    <w:r>
      <w:pict>
        <v:shape id="docshape91" o:spid="_x0000_s2078" o:spt="202" type="#_x0000_t202" style="position:absolute;left:0pt;margin-left:89.4pt;margin-top:50.8pt;height:13.45pt;width:80.95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CODE</w:t>
                </w:r>
                <w:r>
                  <w:rPr>
                    <w:rFonts w:ascii="Arial"/>
                    <w:color w:val="2B2A29"/>
                    <w:spacing w:val="34"/>
                    <w:sz w:val="20"/>
                  </w:rPr>
                  <w:t xml:space="preserve"> </w:t>
                </w:r>
                <w:r>
                  <w:rPr>
                    <w:rFonts w:ascii="Arial"/>
                    <w:color w:val="2B2A29"/>
                    <w:w w:val="70"/>
                    <w:sz w:val="20"/>
                  </w:rPr>
                  <w:t>ORGANIZATION</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3" o:spid="_x0000_s2051" o:spt="202" type="#_x0000_t202" style="position:absolute;left:0pt;margin-left:35pt;margin-top:50.8pt;height:13.45pt;width:80.9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TABLE</w:t>
                </w:r>
                <w:r>
                  <w:rPr>
                    <w:rFonts w:ascii="Arial"/>
                    <w:color w:val="2B2A29"/>
                    <w:spacing w:val="22"/>
                    <w:sz w:val="20"/>
                  </w:rPr>
                  <w:t xml:space="preserve"> </w:t>
                </w:r>
                <w:r>
                  <w:rPr>
                    <w:rFonts w:ascii="Arial"/>
                    <w:color w:val="2B2A29"/>
                    <w:w w:val="70"/>
                    <w:sz w:val="20"/>
                  </w:rPr>
                  <w:t>OF</w:t>
                </w:r>
                <w:r>
                  <w:rPr>
                    <w:rFonts w:ascii="Arial"/>
                    <w:color w:val="2B2A29"/>
                    <w:spacing w:val="22"/>
                    <w:sz w:val="20"/>
                  </w:rPr>
                  <w:t xml:space="preserve"> </w:t>
                </w:r>
                <w:r>
                  <w:rPr>
                    <w:rFonts w:ascii="Arial"/>
                    <w:color w:val="2B2A29"/>
                    <w:w w:val="70"/>
                    <w:sz w:val="20"/>
                  </w:rPr>
                  <w:t>CONTENTS</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9" o:spid="_x0000_s2085" o:spt="202" type="#_x0000_t202" style="position:absolute;left:0pt;margin-left:345.5pt;margin-top:50.8pt;height:13.45pt;width:44.05pt;mso-position-horizontal-relative:page;mso-position-vertical-relative:page;z-index:-25160806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5</w:t>
                </w:r>
              </w:p>
            </w:txbxContent>
          </v:textbox>
        </v:shape>
      </w:pict>
    </w:r>
    <w:r>
      <w:pict>
        <v:shape id="docshape100" o:spid="_x0000_s2086" o:spt="202" type="#_x0000_t202" style="position:absolute;left:0pt;margin-left:399.9pt;margin-top:50.8pt;height:13.45pt;width:69.1pt;mso-position-horizontal-relative:page;mso-position-vertical-relative:page;z-index:-25160806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ERROR</w:t>
                </w:r>
                <w:r>
                  <w:rPr>
                    <w:rFonts w:ascii="Arial"/>
                    <w:color w:val="2B2A29"/>
                    <w:spacing w:val="36"/>
                    <w:sz w:val="20"/>
                  </w:rPr>
                  <w:t xml:space="preserve"> </w:t>
                </w:r>
                <w:r>
                  <w:rPr>
                    <w:rFonts w:ascii="Arial"/>
                    <w:color w:val="2B2A29"/>
                    <w:w w:val="70"/>
                    <w:sz w:val="20"/>
                  </w:rPr>
                  <w:t>HANDLING</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7" o:spid="_x0000_s2083" o:spt="202" type="#_x0000_t202" style="position:absolute;left:0pt;margin-left:35pt;margin-top:50.8pt;height:13.45pt;width:44.05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5</w:t>
                </w:r>
              </w:p>
            </w:txbxContent>
          </v:textbox>
        </v:shape>
      </w:pict>
    </w:r>
    <w:r>
      <w:pict>
        <v:shape id="docshape98" o:spid="_x0000_s2084" o:spt="202" type="#_x0000_t202" style="position:absolute;left:0pt;margin-left:89.4pt;margin-top:50.8pt;height:13.45pt;width:69.1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ERROR</w:t>
                </w:r>
                <w:r>
                  <w:rPr>
                    <w:rFonts w:ascii="Arial"/>
                    <w:color w:val="2B2A29"/>
                    <w:spacing w:val="36"/>
                    <w:sz w:val="20"/>
                  </w:rPr>
                  <w:t xml:space="preserve"> </w:t>
                </w:r>
                <w:r>
                  <w:rPr>
                    <w:rFonts w:ascii="Arial"/>
                    <w:color w:val="2B2A29"/>
                    <w:w w:val="70"/>
                    <w:sz w:val="20"/>
                  </w:rPr>
                  <w:t>HANDLING</w:t>
                </w:r>
              </w:p>
            </w:txbxContent>
          </v:textbox>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32" o:spid="_x0000_s2091" o:spt="202" type="#_x0000_t202" style="position:absolute;left:0pt;margin-left:355.5pt;margin-top:50.8pt;height:13.45pt;width:44.05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6</w:t>
                </w:r>
              </w:p>
            </w:txbxContent>
          </v:textbox>
        </v:shape>
      </w:pict>
    </w:r>
    <w:r>
      <w:pict>
        <v:shape id="docshape133" o:spid="_x0000_s2092" o:spt="202" type="#_x0000_t202" style="position:absolute;left:0pt;margin-left:409.9pt;margin-top:50.8pt;height:13.45pt;width:59.1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CONCURRENCY</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30" o:spid="_x0000_s2089" o:spt="202" type="#_x0000_t202" style="position:absolute;left:0pt;margin-left:35pt;margin-top:50.8pt;height:13.45pt;width:44.05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6</w:t>
                </w:r>
              </w:p>
            </w:txbxContent>
          </v:textbox>
        </v:shape>
      </w:pict>
    </w:r>
    <w:r>
      <w:pict>
        <v:shape id="docshape131" o:spid="_x0000_s2090" o:spt="202" type="#_x0000_t202" style="position:absolute;left:0pt;margin-left:89.4pt;margin-top:50.8pt;height:13.45pt;width:59.1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CONCURRENCY</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96" o:spid="_x0000_s2097" o:spt="202" type="#_x0000_t202" style="position:absolute;left:0pt;margin-left:361.1pt;margin-top:50.8pt;height:13.45pt;width:44.05pt;mso-position-horizontal-relative:page;mso-position-vertical-relative:page;z-index:-25160192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7</w:t>
                </w:r>
              </w:p>
            </w:txbxContent>
          </v:textbox>
        </v:shape>
      </w:pict>
    </w:r>
    <w:r>
      <w:pict>
        <v:shape id="docshape197" o:spid="_x0000_s2098" o:spt="202" type="#_x0000_t202" style="position:absolute;left:0pt;margin-left:415.5pt;margin-top:50.8pt;height:13.45pt;width:53.5pt;mso-position-horizontal-relative:page;mso-position-vertical-relative:page;z-index:-25160192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FILES</w:t>
                </w:r>
                <w:r>
                  <w:rPr>
                    <w:rFonts w:ascii="Arial"/>
                    <w:color w:val="2B2A29"/>
                    <w:spacing w:val="1"/>
                    <w:w w:val="75"/>
                    <w:sz w:val="20"/>
                  </w:rPr>
                  <w:t xml:space="preserve"> </w:t>
                </w:r>
                <w:r>
                  <w:rPr>
                    <w:rFonts w:ascii="Arial"/>
                    <w:color w:val="2B2A29"/>
                    <w:w w:val="75"/>
                    <w:sz w:val="20"/>
                  </w:rPr>
                  <w:t>AND</w:t>
                </w:r>
                <w:r>
                  <w:rPr>
                    <w:rFonts w:ascii="Arial"/>
                    <w:color w:val="2B2A29"/>
                    <w:spacing w:val="9"/>
                    <w:w w:val="75"/>
                    <w:sz w:val="20"/>
                  </w:rPr>
                  <w:t xml:space="preserve"> </w:t>
                </w:r>
                <w:r>
                  <w:rPr>
                    <w:rFonts w:ascii="Arial"/>
                    <w:color w:val="2B2A29"/>
                    <w:w w:val="75"/>
                    <w:sz w:val="20"/>
                  </w:rPr>
                  <w:t>I/O</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94" o:spid="_x0000_s2095" o:spt="202" type="#_x0000_t202" style="position:absolute;left:0pt;margin-left:35pt;margin-top:50.8pt;height:13.45pt;width:44.05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7</w:t>
                </w:r>
              </w:p>
            </w:txbxContent>
          </v:textbox>
        </v:shape>
      </w:pict>
    </w:r>
    <w:r>
      <w:pict>
        <v:shape id="docshape195" o:spid="_x0000_s2096" o:spt="202" type="#_x0000_t202" style="position:absolute;left:0pt;margin-left:89.4pt;margin-top:50.8pt;height:13.45pt;width:53.5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FILES</w:t>
                </w:r>
                <w:r>
                  <w:rPr>
                    <w:rFonts w:ascii="Arial"/>
                    <w:color w:val="2B2A29"/>
                    <w:spacing w:val="1"/>
                    <w:w w:val="75"/>
                    <w:sz w:val="20"/>
                  </w:rPr>
                  <w:t xml:space="preserve"> </w:t>
                </w:r>
                <w:r>
                  <w:rPr>
                    <w:rFonts w:ascii="Arial"/>
                    <w:color w:val="2B2A29"/>
                    <w:w w:val="75"/>
                    <w:sz w:val="20"/>
                  </w:rPr>
                  <w:t>AND</w:t>
                </w:r>
                <w:r>
                  <w:rPr>
                    <w:rFonts w:ascii="Arial"/>
                    <w:color w:val="2B2A29"/>
                    <w:spacing w:val="9"/>
                    <w:w w:val="75"/>
                    <w:sz w:val="20"/>
                  </w:rPr>
                  <w:t xml:space="preserve"> </w:t>
                </w:r>
                <w:r>
                  <w:rPr>
                    <w:rFonts w:ascii="Arial"/>
                    <w:color w:val="2B2A29"/>
                    <w:w w:val="75"/>
                    <w:sz w:val="20"/>
                  </w:rPr>
                  <w:t>I/O</w:t>
                </w:r>
              </w:p>
            </w:txbxContent>
          </v:textbox>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02" o:spid="_x0000_s2103" o:spt="202" type="#_x0000_t202" style="position:absolute;left:0pt;margin-left:297.55pt;margin-top:50.8pt;height:13.45pt;width:44.05pt;mso-position-horizontal-relative:page;mso-position-vertical-relative:page;z-index:-25159884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8</w:t>
                </w:r>
              </w:p>
            </w:txbxContent>
          </v:textbox>
        </v:shape>
      </w:pict>
    </w:r>
    <w:r>
      <w:pict>
        <v:shape id="docshape203" o:spid="_x0000_s2104" o:spt="202" type="#_x0000_t202" style="position:absolute;left:0pt;margin-left:351.95pt;margin-top:50.8pt;height:13.45pt;width:117.05pt;mso-position-horizontal-relative:page;mso-position-vertical-relative:page;z-index:-25159884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PROGRAMMING</w:t>
                </w:r>
                <w:r>
                  <w:rPr>
                    <w:rFonts w:ascii="Arial"/>
                    <w:color w:val="2B2A29"/>
                    <w:spacing w:val="34"/>
                    <w:sz w:val="20"/>
                  </w:rPr>
                  <w:t xml:space="preserve"> </w:t>
                </w:r>
                <w:r>
                  <w:rPr>
                    <w:rFonts w:ascii="Arial"/>
                    <w:color w:val="2B2A29"/>
                    <w:w w:val="70"/>
                    <w:sz w:val="20"/>
                  </w:rPr>
                  <w:t>THE</w:t>
                </w:r>
                <w:r>
                  <w:rPr>
                    <w:rFonts w:ascii="Arial"/>
                    <w:color w:val="2B2A29"/>
                    <w:spacing w:val="49"/>
                    <w:sz w:val="20"/>
                  </w:rPr>
                  <w:t xml:space="preserve"> </w:t>
                </w:r>
                <w:r>
                  <w:rPr>
                    <w:rFonts w:ascii="Arial"/>
                    <w:color w:val="2B2A29"/>
                    <w:w w:val="70"/>
                    <w:sz w:val="20"/>
                  </w:rPr>
                  <w:t>NETWORK</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00" o:spid="_x0000_s2101" o:spt="202" type="#_x0000_t202" style="position:absolute;left:0pt;margin-left:35pt;margin-top:50.8pt;height:13.45pt;width:44.05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8</w:t>
                </w:r>
              </w:p>
            </w:txbxContent>
          </v:textbox>
        </v:shape>
      </w:pict>
    </w:r>
    <w:r>
      <w:pict>
        <v:shape id="docshape201" o:spid="_x0000_s2102" o:spt="202" type="#_x0000_t202" style="position:absolute;left:0pt;margin-left:89.4pt;margin-top:50.8pt;height:13.45pt;width:117.05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PROGRAMMING</w:t>
                </w:r>
                <w:r>
                  <w:rPr>
                    <w:rFonts w:ascii="Arial"/>
                    <w:color w:val="2B2A29"/>
                    <w:spacing w:val="34"/>
                    <w:sz w:val="20"/>
                  </w:rPr>
                  <w:t xml:space="preserve"> </w:t>
                </w:r>
                <w:r>
                  <w:rPr>
                    <w:rFonts w:ascii="Arial"/>
                    <w:color w:val="2B2A29"/>
                    <w:w w:val="70"/>
                    <w:sz w:val="20"/>
                  </w:rPr>
                  <w:t>THE</w:t>
                </w:r>
                <w:r>
                  <w:rPr>
                    <w:rFonts w:ascii="Arial"/>
                    <w:color w:val="2B2A29"/>
                    <w:spacing w:val="49"/>
                    <w:sz w:val="20"/>
                  </w:rPr>
                  <w:t xml:space="preserve"> </w:t>
                </w:r>
                <w:r>
                  <w:rPr>
                    <w:rFonts w:ascii="Arial"/>
                    <w:color w:val="2B2A29"/>
                    <w:w w:val="70"/>
                    <w:sz w:val="20"/>
                  </w:rPr>
                  <w:t>NETWORK</w:t>
                </w:r>
              </w:p>
            </w:txbxContent>
          </v:textbox>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14" o:spid="_x0000_s2109" o:spt="202" type="#_x0000_t202" style="position:absolute;left:0pt;margin-left:321.6pt;margin-top:50.8pt;height:13.45pt;width:44.05pt;mso-position-horizontal-relative:page;mso-position-vertical-relative:page;z-index:-25159577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9</w:t>
                </w:r>
              </w:p>
            </w:txbxContent>
          </v:textbox>
        </v:shape>
      </w:pict>
    </w:r>
    <w:r>
      <w:pict>
        <v:shape id="docshape215" o:spid="_x0000_s2110" o:spt="202" type="#_x0000_t202" style="position:absolute;left:0pt;margin-left:376pt;margin-top:50.8pt;height:13.45pt;width:93pt;mso-position-horizontal-relative:page;mso-position-vertical-relative:page;z-index:-25159577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INFORMATION</w:t>
                </w:r>
                <w:r>
                  <w:rPr>
                    <w:rFonts w:ascii="Arial"/>
                    <w:color w:val="2B2A29"/>
                    <w:spacing w:val="54"/>
                    <w:sz w:val="20"/>
                  </w:rPr>
                  <w:t xml:space="preserve"> </w:t>
                </w:r>
                <w:r>
                  <w:rPr>
                    <w:rFonts w:ascii="Arial"/>
                    <w:color w:val="2B2A29"/>
                    <w:w w:val="70"/>
                    <w:sz w:val="20"/>
                  </w:rPr>
                  <w:t>SECURITY</w:t>
                </w:r>
              </w:p>
            </w:txbxContent>
          </v:textbox>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12" o:spid="_x0000_s2107" o:spt="202" type="#_x0000_t202" style="position:absolute;left:0pt;margin-left:35pt;margin-top:50.8pt;height:13.45pt;width:44.05pt;mso-position-horizontal-relative:page;mso-position-vertical-relative:page;z-index:-25159680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9</w:t>
                </w:r>
              </w:p>
            </w:txbxContent>
          </v:textbox>
        </v:shape>
      </w:pict>
    </w:r>
    <w:r>
      <w:pict>
        <v:shape id="docshape213" o:spid="_x0000_s2108" o:spt="202" type="#_x0000_t202" style="position:absolute;left:0pt;margin-left:89.4pt;margin-top:50.8pt;height:13.45pt;width:93pt;mso-position-horizontal-relative:page;mso-position-vertical-relative:page;z-index:-251596800;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INFORMATION</w:t>
                </w:r>
                <w:r>
                  <w:rPr>
                    <w:rFonts w:ascii="Arial"/>
                    <w:color w:val="2B2A29"/>
                    <w:spacing w:val="54"/>
                    <w:sz w:val="20"/>
                  </w:rPr>
                  <w:t xml:space="preserve"> </w:t>
                </w:r>
                <w:r>
                  <w:rPr>
                    <w:rFonts w:ascii="Arial"/>
                    <w:color w:val="2B2A29"/>
                    <w:w w:val="70"/>
                    <w:sz w:val="20"/>
                  </w:rPr>
                  <w:t>SECURITY</w:t>
                </w:r>
              </w:p>
            </w:txbxContent>
          </v:textbox>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24" o:spid="_x0000_s2115" o:spt="202" type="#_x0000_t202" style="position:absolute;left:0pt;margin-left:308.3pt;margin-top:50.8pt;height:13.45pt;width:48.85pt;mso-position-horizontal-relative:page;mso-position-vertical-relative:page;z-index:-25159270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w:t>
                </w:r>
                <w:r>
                  <w:rPr>
                    <w:rFonts w:ascii="Arial"/>
                    <w:color w:val="2B2A29"/>
                    <w:spacing w:val="9"/>
                    <w:w w:val="75"/>
                    <w:sz w:val="20"/>
                  </w:rPr>
                  <w:t xml:space="preserve"> </w:t>
                </w:r>
                <w:r>
                  <w:rPr>
                    <w:rFonts w:ascii="Arial"/>
                    <w:color w:val="2B2A29"/>
                    <w:w w:val="75"/>
                    <w:sz w:val="20"/>
                  </w:rPr>
                  <w:t>10</w:t>
                </w:r>
              </w:p>
            </w:txbxContent>
          </v:textbox>
        </v:shape>
      </w:pict>
    </w:r>
    <w:r>
      <w:pict>
        <v:shape id="docshape225" o:spid="_x0000_s2116" o:spt="202" type="#_x0000_t202" style="position:absolute;left:0pt;margin-left:367.5pt;margin-top:50.8pt;height:13.45pt;width:101.5pt;mso-position-horizontal-relative:page;mso-position-vertical-relative:page;z-index:-25159270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spacing w:val="-1"/>
                    <w:w w:val="75"/>
                    <w:sz w:val="20"/>
                  </w:rPr>
                  <w:t>DATABASE</w:t>
                </w:r>
                <w:r>
                  <w:rPr>
                    <w:rFonts w:ascii="Arial"/>
                    <w:color w:val="2B2A29"/>
                    <w:spacing w:val="1"/>
                    <w:w w:val="75"/>
                    <w:sz w:val="20"/>
                  </w:rPr>
                  <w:t xml:space="preserve"> </w:t>
                </w:r>
                <w:r>
                  <w:rPr>
                    <w:rFonts w:ascii="Arial"/>
                    <w:color w:val="2B2A29"/>
                    <w:spacing w:val="-1"/>
                    <w:w w:val="75"/>
                    <w:sz w:val="20"/>
                  </w:rPr>
                  <w:t>PROGRAMMING</w:t>
                </w:r>
              </w:p>
            </w:txbxContent>
          </v:textbox>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22" o:spid="_x0000_s2113" o:spt="202" type="#_x0000_t202" style="position:absolute;left:0pt;margin-left:35pt;margin-top:50.8pt;height:13.45pt;width:48.85pt;mso-position-horizontal-relative:page;mso-position-vertical-relative:page;z-index:-25159372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w:t>
                </w:r>
                <w:r>
                  <w:rPr>
                    <w:rFonts w:ascii="Arial"/>
                    <w:color w:val="2B2A29"/>
                    <w:spacing w:val="9"/>
                    <w:w w:val="75"/>
                    <w:sz w:val="20"/>
                  </w:rPr>
                  <w:t xml:space="preserve"> </w:t>
                </w:r>
                <w:r>
                  <w:rPr>
                    <w:rFonts w:ascii="Arial"/>
                    <w:color w:val="2B2A29"/>
                    <w:w w:val="75"/>
                    <w:sz w:val="20"/>
                  </w:rPr>
                  <w:t>10</w:t>
                </w:r>
              </w:p>
            </w:txbxContent>
          </v:textbox>
        </v:shape>
      </w:pict>
    </w:r>
    <w:r>
      <w:pict>
        <v:shape id="docshape223" o:spid="_x0000_s2114" o:spt="202" type="#_x0000_t202" style="position:absolute;left:0pt;margin-left:94.2pt;margin-top:50.8pt;height:13.45pt;width:101.5pt;mso-position-horizontal-relative:page;mso-position-vertical-relative:page;z-index:-25159372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spacing w:val="-1"/>
                    <w:w w:val="75"/>
                    <w:sz w:val="20"/>
                  </w:rPr>
                  <w:t>DATABASE</w:t>
                </w:r>
                <w:r>
                  <w:rPr>
                    <w:rFonts w:ascii="Arial"/>
                    <w:color w:val="2B2A29"/>
                    <w:spacing w:val="1"/>
                    <w:w w:val="75"/>
                    <w:sz w:val="20"/>
                  </w:rPr>
                  <w:t xml:space="preserve"> </w:t>
                </w:r>
                <w:r>
                  <w:rPr>
                    <w:rFonts w:ascii="Arial"/>
                    <w:color w:val="2B2A29"/>
                    <w:spacing w:val="-1"/>
                    <w:w w:val="75"/>
                    <w:sz w:val="20"/>
                  </w:rPr>
                  <w:t>PROGRAMMING</w:t>
                </w:r>
              </w:p>
            </w:txbxContent>
          </v:textbox>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0" o:spid="_x0000_s2119" o:spt="202" type="#_x0000_t202" style="position:absolute;left:0pt;margin-left:35pt;margin-top:50.8pt;height:13.45pt;width:46.25pt;mso-position-horizontal-relative:page;mso-position-vertical-relative:page;z-index:-25159065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APPENDIX</w:t>
                </w:r>
                <w:r>
                  <w:rPr>
                    <w:rFonts w:ascii="Arial"/>
                    <w:color w:val="2B2A29"/>
                    <w:spacing w:val="30"/>
                    <w:w w:val="70"/>
                    <w:sz w:val="20"/>
                  </w:rPr>
                  <w:t xml:space="preserve"> </w:t>
                </w:r>
                <w:r>
                  <w:rPr>
                    <w:rFonts w:ascii="Arial"/>
                    <w:color w:val="2B2A29"/>
                    <w:w w:val="70"/>
                    <w:sz w:val="20"/>
                  </w:rPr>
                  <w:t>A</w:t>
                </w:r>
              </w:p>
            </w:txbxContent>
          </v:textbox>
        </v:shape>
      </w:pict>
    </w:r>
    <w:r>
      <w:pict>
        <v:shape id="docshape241" o:spid="_x0000_s2120" o:spt="202" type="#_x0000_t202" style="position:absolute;left:0pt;margin-left:91.65pt;margin-top:50.8pt;height:13.45pt;width:126.35pt;mso-position-horizontal-relative:page;mso-position-vertical-relative:page;z-index:-25159065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NUMBERS</w:t>
                </w:r>
                <w:r>
                  <w:rPr>
                    <w:rFonts w:ascii="Arial"/>
                    <w:color w:val="2B2A29"/>
                    <w:spacing w:val="29"/>
                    <w:sz w:val="20"/>
                  </w:rPr>
                  <w:t xml:space="preserve"> </w:t>
                </w:r>
                <w:r>
                  <w:rPr>
                    <w:rFonts w:ascii="Arial"/>
                    <w:color w:val="2B2A29"/>
                    <w:w w:val="70"/>
                    <w:sz w:val="20"/>
                  </w:rPr>
                  <w:t>AND</w:t>
                </w:r>
                <w:r>
                  <w:rPr>
                    <w:rFonts w:ascii="Arial"/>
                    <w:color w:val="2B2A29"/>
                    <w:spacing w:val="45"/>
                    <w:sz w:val="20"/>
                  </w:rPr>
                  <w:t xml:space="preserve"> </w:t>
                </w:r>
                <w:r>
                  <w:rPr>
                    <w:rFonts w:ascii="Arial"/>
                    <w:color w:val="2B2A29"/>
                    <w:w w:val="70"/>
                    <w:sz w:val="20"/>
                  </w:rPr>
                  <w:t>REPRESENTATION</w:t>
                </w:r>
              </w:p>
            </w:txbxContent>
          </v:textbox>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3" o:spid="_x0000_s2122" o:spt="202" type="#_x0000_t202" style="position:absolute;left:0pt;margin-left:35pt;margin-top:50.8pt;height:13.45pt;width:46.25pt;mso-position-horizontal-relative:page;mso-position-vertical-relative:page;z-index:-25158963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APPENDIX</w:t>
                </w:r>
                <w:r>
                  <w:rPr>
                    <w:rFonts w:ascii="Arial"/>
                    <w:color w:val="2B2A29"/>
                    <w:spacing w:val="30"/>
                    <w:w w:val="70"/>
                    <w:sz w:val="20"/>
                  </w:rPr>
                  <w:t xml:space="preserve"> </w:t>
                </w:r>
                <w:r>
                  <w:rPr>
                    <w:rFonts w:ascii="Arial"/>
                    <w:color w:val="2B2A29"/>
                    <w:w w:val="70"/>
                    <w:sz w:val="20"/>
                  </w:rPr>
                  <w:t>A</w:t>
                </w:r>
              </w:p>
            </w:txbxContent>
          </v:textbox>
        </v:shape>
      </w:pict>
    </w:r>
    <w:r>
      <w:pict>
        <v:shape id="docshape244" o:spid="_x0000_s2123" o:spt="202" type="#_x0000_t202" style="position:absolute;left:0pt;margin-left:91.65pt;margin-top:50.8pt;height:13.45pt;width:126.35pt;mso-position-horizontal-relative:page;mso-position-vertical-relative:page;z-index:-25158860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NUMBERS</w:t>
                </w:r>
                <w:r>
                  <w:rPr>
                    <w:rFonts w:ascii="Arial"/>
                    <w:color w:val="2B2A29"/>
                    <w:spacing w:val="29"/>
                    <w:sz w:val="20"/>
                  </w:rPr>
                  <w:t xml:space="preserve"> </w:t>
                </w:r>
                <w:r>
                  <w:rPr>
                    <w:rFonts w:ascii="Arial"/>
                    <w:color w:val="2B2A29"/>
                    <w:w w:val="70"/>
                    <w:sz w:val="20"/>
                  </w:rPr>
                  <w:t>AND</w:t>
                </w:r>
                <w:r>
                  <w:rPr>
                    <w:rFonts w:ascii="Arial"/>
                    <w:color w:val="2B2A29"/>
                    <w:spacing w:val="45"/>
                    <w:sz w:val="20"/>
                  </w:rPr>
                  <w:t xml:space="preserve"> </w:t>
                </w:r>
                <w:r>
                  <w:rPr>
                    <w:rFonts w:ascii="Arial"/>
                    <w:color w:val="2B2A29"/>
                    <w:w w:val="70"/>
                    <w:sz w:val="20"/>
                  </w:rPr>
                  <w:t>REPRESENTATION</w:t>
                </w:r>
              </w:p>
            </w:txbxContent>
          </v:textbox>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7" o:spid="_x0000_s2126" o:spt="202" type="#_x0000_t202" style="position:absolute;left:0pt;margin-left:444.4pt;margin-top:50.8pt;height:13.45pt;width:24.6pt;mso-position-horizontal-relative:page;mso-position-vertical-relative:page;z-index:-25158758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INDEX</w:t>
                </w:r>
              </w:p>
            </w:txbxContent>
          </v:textbox>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6" o:spid="_x0000_s2125" o:spt="202" type="#_x0000_t202" style="position:absolute;left:0pt;margin-left:35pt;margin-top:50.8pt;height:13.45pt;width:24.6pt;mso-position-horizontal-relative:page;mso-position-vertical-relative:page;z-index:-251587584;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INDEX</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3" o:spid="_x0000_s2061" o:spt="202" type="#_x0000_t202" style="position:absolute;left:0pt;margin-left:344pt;margin-top:50.8pt;height:13.45pt;width:44.05pt;mso-position-horizontal-relative:page;mso-position-vertical-relative:page;z-index:-25162035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1</w:t>
                </w:r>
              </w:p>
            </w:txbxContent>
          </v:textbox>
        </v:shape>
      </w:pict>
    </w:r>
    <w:r>
      <w:pict>
        <v:shape id="docshape24" o:spid="_x0000_s2062" o:spt="202" type="#_x0000_t202" style="position:absolute;left:0pt;margin-left:398.45pt;margin-top:50.8pt;height:13.45pt;width:70.55pt;mso-position-horizontal-relative:page;mso-position-vertical-relative:page;z-index:-251620352;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GETTING</w:t>
                </w:r>
                <w:r>
                  <w:rPr>
                    <w:rFonts w:ascii="Arial"/>
                    <w:color w:val="2B2A29"/>
                    <w:spacing w:val="23"/>
                    <w:sz w:val="20"/>
                  </w:rPr>
                  <w:t xml:space="preserve"> </w:t>
                </w:r>
                <w:r>
                  <w:rPr>
                    <w:rFonts w:ascii="Arial"/>
                    <w:color w:val="2B2A29"/>
                    <w:w w:val="70"/>
                    <w:sz w:val="20"/>
                  </w:rPr>
                  <w:t>STARTED</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1" o:spid="_x0000_s2059" o:spt="202" type="#_x0000_t202" style="position:absolute;left:0pt;margin-left:35pt;margin-top:50.8pt;height:13.45pt;width:44.05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5"/>
                    <w:sz w:val="20"/>
                  </w:rPr>
                  <w:t>CHAPTER 1</w:t>
                </w:r>
              </w:p>
            </w:txbxContent>
          </v:textbox>
        </v:shape>
      </w:pict>
    </w:r>
    <w:r>
      <w:pict>
        <v:shape id="docshape22" o:spid="_x0000_s2060" o:spt="202" type="#_x0000_t202" style="position:absolute;left:0pt;margin-left:89.4pt;margin-top:50.8pt;height:13.45pt;width:70.55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rFonts w:ascii="Arial"/>
                    <w:sz w:val="20"/>
                  </w:rPr>
                </w:pPr>
                <w:r>
                  <w:rPr>
                    <w:rFonts w:ascii="Arial"/>
                    <w:color w:val="2B2A29"/>
                    <w:w w:val="70"/>
                    <w:sz w:val="20"/>
                  </w:rPr>
                  <w:t>GETTING</w:t>
                </w:r>
                <w:r>
                  <w:rPr>
                    <w:rFonts w:ascii="Arial"/>
                    <w:color w:val="2B2A29"/>
                    <w:spacing w:val="23"/>
                    <w:sz w:val="20"/>
                  </w:rPr>
                  <w:t xml:space="preserve"> </w:t>
                </w:r>
                <w:r>
                  <w:rPr>
                    <w:rFonts w:ascii="Arial"/>
                    <w:color w:val="2B2A29"/>
                    <w:w w:val="70"/>
                    <w:sz w:val="20"/>
                  </w:rPr>
                  <w:t>STARTED</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
    <w:nsid w:val="813A4B87"/>
    <w:multiLevelType w:val="multilevel"/>
    <w:tmpl w:val="813A4B87"/>
    <w:lvl w:ilvl="0" w:tentative="0">
      <w:start w:val="18"/>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180" w:hanging="330"/>
      </w:pPr>
      <w:rPr>
        <w:rFonts w:hint="default"/>
        <w:lang w:val="en-US" w:eastAsia="en-US" w:bidi="ar-SA"/>
      </w:rPr>
    </w:lvl>
    <w:lvl w:ilvl="2" w:tentative="0">
      <w:start w:val="0"/>
      <w:numFmt w:val="bullet"/>
      <w:lvlText w:val="•"/>
      <w:lvlJc w:val="left"/>
      <w:pPr>
        <w:ind w:left="2044" w:hanging="330"/>
      </w:pPr>
      <w:rPr>
        <w:rFonts w:hint="default"/>
        <w:lang w:val="en-US" w:eastAsia="en-US" w:bidi="ar-SA"/>
      </w:rPr>
    </w:lvl>
    <w:lvl w:ilvl="3" w:tentative="0">
      <w:start w:val="0"/>
      <w:numFmt w:val="bullet"/>
      <w:lvlText w:val="•"/>
      <w:lvlJc w:val="left"/>
      <w:pPr>
        <w:ind w:left="2908" w:hanging="330"/>
      </w:pPr>
      <w:rPr>
        <w:rFonts w:hint="default"/>
        <w:lang w:val="en-US" w:eastAsia="en-US" w:bidi="ar-SA"/>
      </w:rPr>
    </w:lvl>
    <w:lvl w:ilvl="4" w:tentative="0">
      <w:start w:val="0"/>
      <w:numFmt w:val="bullet"/>
      <w:lvlText w:val="•"/>
      <w:lvlJc w:val="left"/>
      <w:pPr>
        <w:ind w:left="3773" w:hanging="330"/>
      </w:pPr>
      <w:rPr>
        <w:rFonts w:hint="default"/>
        <w:lang w:val="en-US" w:eastAsia="en-US" w:bidi="ar-SA"/>
      </w:rPr>
    </w:lvl>
    <w:lvl w:ilvl="5" w:tentative="0">
      <w:start w:val="0"/>
      <w:numFmt w:val="bullet"/>
      <w:lvlText w:val="•"/>
      <w:lvlJc w:val="left"/>
      <w:pPr>
        <w:ind w:left="4637" w:hanging="330"/>
      </w:pPr>
      <w:rPr>
        <w:rFonts w:hint="default"/>
        <w:lang w:val="en-US" w:eastAsia="en-US" w:bidi="ar-SA"/>
      </w:rPr>
    </w:lvl>
    <w:lvl w:ilvl="6" w:tentative="0">
      <w:start w:val="0"/>
      <w:numFmt w:val="bullet"/>
      <w:lvlText w:val="•"/>
      <w:lvlJc w:val="left"/>
      <w:pPr>
        <w:ind w:left="5502" w:hanging="330"/>
      </w:pPr>
      <w:rPr>
        <w:rFonts w:hint="default"/>
        <w:lang w:val="en-US" w:eastAsia="en-US" w:bidi="ar-SA"/>
      </w:rPr>
    </w:lvl>
    <w:lvl w:ilvl="7" w:tentative="0">
      <w:start w:val="0"/>
      <w:numFmt w:val="bullet"/>
      <w:lvlText w:val="•"/>
      <w:lvlJc w:val="left"/>
      <w:pPr>
        <w:ind w:left="6366" w:hanging="330"/>
      </w:pPr>
      <w:rPr>
        <w:rFonts w:hint="default"/>
        <w:lang w:val="en-US" w:eastAsia="en-US" w:bidi="ar-SA"/>
      </w:rPr>
    </w:lvl>
    <w:lvl w:ilvl="8" w:tentative="0">
      <w:start w:val="0"/>
      <w:numFmt w:val="bullet"/>
      <w:lvlText w:val="•"/>
      <w:lvlJc w:val="left"/>
      <w:pPr>
        <w:ind w:left="7231" w:hanging="330"/>
      </w:pPr>
      <w:rPr>
        <w:rFonts w:hint="default"/>
        <w:lang w:val="en-US" w:eastAsia="en-US" w:bidi="ar-SA"/>
      </w:rPr>
    </w:lvl>
  </w:abstractNum>
  <w:abstractNum w:abstractNumId="2">
    <w:nsid w:val="825EC3C5"/>
    <w:multiLevelType w:val="multilevel"/>
    <w:tmpl w:val="825EC3C5"/>
    <w:lvl w:ilvl="0" w:tentative="0">
      <w:start w:val="16"/>
      <w:numFmt w:val="decimal"/>
      <w:lvlText w:val="%1"/>
      <w:lvlJc w:val="left"/>
      <w:pPr>
        <w:ind w:left="118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660"/>
      </w:pPr>
      <w:rPr>
        <w:rFonts w:hint="default"/>
        <w:lang w:val="en-US" w:eastAsia="en-US" w:bidi="ar-SA"/>
      </w:rPr>
    </w:lvl>
    <w:lvl w:ilvl="2" w:tentative="0">
      <w:start w:val="0"/>
      <w:numFmt w:val="bullet"/>
      <w:lvlText w:val="•"/>
      <w:lvlJc w:val="left"/>
      <w:pPr>
        <w:ind w:left="2736" w:hanging="660"/>
      </w:pPr>
      <w:rPr>
        <w:rFonts w:hint="default"/>
        <w:lang w:val="en-US" w:eastAsia="en-US" w:bidi="ar-SA"/>
      </w:rPr>
    </w:lvl>
    <w:lvl w:ilvl="3" w:tentative="0">
      <w:start w:val="0"/>
      <w:numFmt w:val="bullet"/>
      <w:lvlText w:val="•"/>
      <w:lvlJc w:val="left"/>
      <w:pPr>
        <w:ind w:left="3514" w:hanging="660"/>
      </w:pPr>
      <w:rPr>
        <w:rFonts w:hint="default"/>
        <w:lang w:val="en-US" w:eastAsia="en-US" w:bidi="ar-SA"/>
      </w:rPr>
    </w:lvl>
    <w:lvl w:ilvl="4" w:tentative="0">
      <w:start w:val="0"/>
      <w:numFmt w:val="bullet"/>
      <w:lvlText w:val="•"/>
      <w:lvlJc w:val="left"/>
      <w:pPr>
        <w:ind w:left="4292" w:hanging="660"/>
      </w:pPr>
      <w:rPr>
        <w:rFonts w:hint="default"/>
        <w:lang w:val="en-US" w:eastAsia="en-US" w:bidi="ar-SA"/>
      </w:rPr>
    </w:lvl>
    <w:lvl w:ilvl="5" w:tentative="0">
      <w:start w:val="0"/>
      <w:numFmt w:val="bullet"/>
      <w:lvlText w:val="•"/>
      <w:lvlJc w:val="left"/>
      <w:pPr>
        <w:ind w:left="5070" w:hanging="660"/>
      </w:pPr>
      <w:rPr>
        <w:rFonts w:hint="default"/>
        <w:lang w:val="en-US" w:eastAsia="en-US" w:bidi="ar-SA"/>
      </w:rPr>
    </w:lvl>
    <w:lvl w:ilvl="6" w:tentative="0">
      <w:start w:val="0"/>
      <w:numFmt w:val="bullet"/>
      <w:lvlText w:val="•"/>
      <w:lvlJc w:val="left"/>
      <w:pPr>
        <w:ind w:left="5848" w:hanging="660"/>
      </w:pPr>
      <w:rPr>
        <w:rFonts w:hint="default"/>
        <w:lang w:val="en-US" w:eastAsia="en-US" w:bidi="ar-SA"/>
      </w:rPr>
    </w:lvl>
    <w:lvl w:ilvl="7" w:tentative="0">
      <w:start w:val="0"/>
      <w:numFmt w:val="bullet"/>
      <w:lvlText w:val="•"/>
      <w:lvlJc w:val="left"/>
      <w:pPr>
        <w:ind w:left="6626" w:hanging="660"/>
      </w:pPr>
      <w:rPr>
        <w:rFonts w:hint="default"/>
        <w:lang w:val="en-US" w:eastAsia="en-US" w:bidi="ar-SA"/>
      </w:rPr>
    </w:lvl>
    <w:lvl w:ilvl="8" w:tentative="0">
      <w:start w:val="0"/>
      <w:numFmt w:val="bullet"/>
      <w:lvlText w:val="•"/>
      <w:lvlJc w:val="left"/>
      <w:pPr>
        <w:ind w:left="7404" w:hanging="660"/>
      </w:pPr>
      <w:rPr>
        <w:rFonts w:hint="default"/>
        <w:lang w:val="en-US" w:eastAsia="en-US" w:bidi="ar-SA"/>
      </w:rPr>
    </w:lvl>
  </w:abstractNum>
  <w:abstractNum w:abstractNumId="3">
    <w:nsid w:val="845B5372"/>
    <w:multiLevelType w:val="multilevel"/>
    <w:tmpl w:val="845B5372"/>
    <w:lvl w:ilvl="0" w:tentative="0">
      <w:start w:val="4"/>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4">
    <w:nsid w:val="8461FADE"/>
    <w:multiLevelType w:val="multilevel"/>
    <w:tmpl w:val="8461FADE"/>
    <w:lvl w:ilvl="0" w:tentative="0">
      <w:start w:val="10"/>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5">
    <w:nsid w:val="84994F45"/>
    <w:multiLevelType w:val="multilevel"/>
    <w:tmpl w:val="84994F45"/>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6">
    <w:nsid w:val="87B75F0A"/>
    <w:multiLevelType w:val="multilevel"/>
    <w:tmpl w:val="87B75F0A"/>
    <w:lvl w:ilvl="0" w:tentative="0">
      <w:start w:val="10"/>
      <w:numFmt w:val="decimal"/>
      <w:lvlText w:val="%1"/>
      <w:lvlJc w:val="left"/>
      <w:pPr>
        <w:ind w:left="520" w:hanging="17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64" w:hanging="1760"/>
      </w:pPr>
      <w:rPr>
        <w:rFonts w:hint="default"/>
        <w:lang w:val="en-US" w:eastAsia="en-US" w:bidi="ar-SA"/>
      </w:rPr>
    </w:lvl>
    <w:lvl w:ilvl="2" w:tentative="0">
      <w:start w:val="0"/>
      <w:numFmt w:val="bullet"/>
      <w:lvlText w:val="•"/>
      <w:lvlJc w:val="left"/>
      <w:pPr>
        <w:ind w:left="2208" w:hanging="1760"/>
      </w:pPr>
      <w:rPr>
        <w:rFonts w:hint="default"/>
        <w:lang w:val="en-US" w:eastAsia="en-US" w:bidi="ar-SA"/>
      </w:rPr>
    </w:lvl>
    <w:lvl w:ilvl="3" w:tentative="0">
      <w:start w:val="0"/>
      <w:numFmt w:val="bullet"/>
      <w:lvlText w:val="•"/>
      <w:lvlJc w:val="left"/>
      <w:pPr>
        <w:ind w:left="3052" w:hanging="1760"/>
      </w:pPr>
      <w:rPr>
        <w:rFonts w:hint="default"/>
        <w:lang w:val="en-US" w:eastAsia="en-US" w:bidi="ar-SA"/>
      </w:rPr>
    </w:lvl>
    <w:lvl w:ilvl="4" w:tentative="0">
      <w:start w:val="0"/>
      <w:numFmt w:val="bullet"/>
      <w:lvlText w:val="•"/>
      <w:lvlJc w:val="left"/>
      <w:pPr>
        <w:ind w:left="3896" w:hanging="1760"/>
      </w:pPr>
      <w:rPr>
        <w:rFonts w:hint="default"/>
        <w:lang w:val="en-US" w:eastAsia="en-US" w:bidi="ar-SA"/>
      </w:rPr>
    </w:lvl>
    <w:lvl w:ilvl="5" w:tentative="0">
      <w:start w:val="0"/>
      <w:numFmt w:val="bullet"/>
      <w:lvlText w:val="•"/>
      <w:lvlJc w:val="left"/>
      <w:pPr>
        <w:ind w:left="4740" w:hanging="1760"/>
      </w:pPr>
      <w:rPr>
        <w:rFonts w:hint="default"/>
        <w:lang w:val="en-US" w:eastAsia="en-US" w:bidi="ar-SA"/>
      </w:rPr>
    </w:lvl>
    <w:lvl w:ilvl="6" w:tentative="0">
      <w:start w:val="0"/>
      <w:numFmt w:val="bullet"/>
      <w:lvlText w:val="•"/>
      <w:lvlJc w:val="left"/>
      <w:pPr>
        <w:ind w:left="5584" w:hanging="1760"/>
      </w:pPr>
      <w:rPr>
        <w:rFonts w:hint="default"/>
        <w:lang w:val="en-US" w:eastAsia="en-US" w:bidi="ar-SA"/>
      </w:rPr>
    </w:lvl>
    <w:lvl w:ilvl="7" w:tentative="0">
      <w:start w:val="0"/>
      <w:numFmt w:val="bullet"/>
      <w:lvlText w:val="•"/>
      <w:lvlJc w:val="left"/>
      <w:pPr>
        <w:ind w:left="6428" w:hanging="1760"/>
      </w:pPr>
      <w:rPr>
        <w:rFonts w:hint="default"/>
        <w:lang w:val="en-US" w:eastAsia="en-US" w:bidi="ar-SA"/>
      </w:rPr>
    </w:lvl>
    <w:lvl w:ilvl="8" w:tentative="0">
      <w:start w:val="0"/>
      <w:numFmt w:val="bullet"/>
      <w:lvlText w:val="•"/>
      <w:lvlJc w:val="left"/>
      <w:pPr>
        <w:ind w:left="7272" w:hanging="1760"/>
      </w:pPr>
      <w:rPr>
        <w:rFonts w:hint="default"/>
        <w:lang w:val="en-US" w:eastAsia="en-US" w:bidi="ar-SA"/>
      </w:rPr>
    </w:lvl>
  </w:abstractNum>
  <w:abstractNum w:abstractNumId="7">
    <w:nsid w:val="883B3669"/>
    <w:multiLevelType w:val="multilevel"/>
    <w:tmpl w:val="883B3669"/>
    <w:lvl w:ilvl="0" w:tentative="0">
      <w:start w:val="20"/>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8">
    <w:nsid w:val="891523D9"/>
    <w:multiLevelType w:val="multilevel"/>
    <w:tmpl w:val="891523D9"/>
    <w:lvl w:ilvl="0" w:tentative="0">
      <w:start w:val="32"/>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9">
    <w:nsid w:val="8CAEB125"/>
    <w:multiLevelType w:val="multilevel"/>
    <w:tmpl w:val="8CAEB125"/>
    <w:lvl w:ilvl="0" w:tentative="0">
      <w:start w:val="10"/>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24"/>
      <w:numFmt w:val="decimal"/>
      <w:lvlText w:val="%2"/>
      <w:lvlJc w:val="left"/>
      <w:pPr>
        <w:ind w:left="1620" w:hanging="110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435" w:hanging="1100"/>
      </w:pPr>
      <w:rPr>
        <w:rFonts w:hint="default"/>
        <w:lang w:val="en-US" w:eastAsia="en-US" w:bidi="ar-SA"/>
      </w:rPr>
    </w:lvl>
    <w:lvl w:ilvl="3" w:tentative="0">
      <w:start w:val="0"/>
      <w:numFmt w:val="bullet"/>
      <w:lvlText w:val="•"/>
      <w:lvlJc w:val="left"/>
      <w:pPr>
        <w:ind w:left="3251" w:hanging="1100"/>
      </w:pPr>
      <w:rPr>
        <w:rFonts w:hint="default"/>
        <w:lang w:val="en-US" w:eastAsia="en-US" w:bidi="ar-SA"/>
      </w:rPr>
    </w:lvl>
    <w:lvl w:ilvl="4" w:tentative="0">
      <w:start w:val="0"/>
      <w:numFmt w:val="bullet"/>
      <w:lvlText w:val="•"/>
      <w:lvlJc w:val="left"/>
      <w:pPr>
        <w:ind w:left="4066" w:hanging="1100"/>
      </w:pPr>
      <w:rPr>
        <w:rFonts w:hint="default"/>
        <w:lang w:val="en-US" w:eastAsia="en-US" w:bidi="ar-SA"/>
      </w:rPr>
    </w:lvl>
    <w:lvl w:ilvl="5" w:tentative="0">
      <w:start w:val="0"/>
      <w:numFmt w:val="bullet"/>
      <w:lvlText w:val="•"/>
      <w:lvlJc w:val="left"/>
      <w:pPr>
        <w:ind w:left="4882" w:hanging="1100"/>
      </w:pPr>
      <w:rPr>
        <w:rFonts w:hint="default"/>
        <w:lang w:val="en-US" w:eastAsia="en-US" w:bidi="ar-SA"/>
      </w:rPr>
    </w:lvl>
    <w:lvl w:ilvl="6" w:tentative="0">
      <w:start w:val="0"/>
      <w:numFmt w:val="bullet"/>
      <w:lvlText w:val="•"/>
      <w:lvlJc w:val="left"/>
      <w:pPr>
        <w:ind w:left="5697" w:hanging="1100"/>
      </w:pPr>
      <w:rPr>
        <w:rFonts w:hint="default"/>
        <w:lang w:val="en-US" w:eastAsia="en-US" w:bidi="ar-SA"/>
      </w:rPr>
    </w:lvl>
    <w:lvl w:ilvl="7" w:tentative="0">
      <w:start w:val="0"/>
      <w:numFmt w:val="bullet"/>
      <w:lvlText w:val="•"/>
      <w:lvlJc w:val="left"/>
      <w:pPr>
        <w:ind w:left="6513" w:hanging="1100"/>
      </w:pPr>
      <w:rPr>
        <w:rFonts w:hint="default"/>
        <w:lang w:val="en-US" w:eastAsia="en-US" w:bidi="ar-SA"/>
      </w:rPr>
    </w:lvl>
    <w:lvl w:ilvl="8" w:tentative="0">
      <w:start w:val="0"/>
      <w:numFmt w:val="bullet"/>
      <w:lvlText w:val="•"/>
      <w:lvlJc w:val="left"/>
      <w:pPr>
        <w:ind w:left="7328" w:hanging="1100"/>
      </w:pPr>
      <w:rPr>
        <w:rFonts w:hint="default"/>
        <w:lang w:val="en-US" w:eastAsia="en-US" w:bidi="ar-SA"/>
      </w:rPr>
    </w:lvl>
  </w:abstractNum>
  <w:abstractNum w:abstractNumId="10">
    <w:nsid w:val="9017BA21"/>
    <w:multiLevelType w:val="multilevel"/>
    <w:tmpl w:val="9017BA21"/>
    <w:lvl w:ilvl="0" w:tentative="0">
      <w:start w:val="4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831" w:hanging="330"/>
      </w:pPr>
      <w:rPr>
        <w:rFonts w:hint="default"/>
        <w:lang w:val="en-US" w:eastAsia="en-US" w:bidi="ar-SA"/>
      </w:rPr>
    </w:lvl>
    <w:lvl w:ilvl="3" w:tentative="0">
      <w:start w:val="0"/>
      <w:numFmt w:val="bullet"/>
      <w:lvlText w:val="•"/>
      <w:lvlJc w:val="left"/>
      <w:pPr>
        <w:ind w:left="2722" w:hanging="330"/>
      </w:pPr>
      <w:rPr>
        <w:rFonts w:hint="default"/>
        <w:lang w:val="en-US" w:eastAsia="en-US" w:bidi="ar-SA"/>
      </w:rPr>
    </w:lvl>
    <w:lvl w:ilvl="4" w:tentative="0">
      <w:start w:val="0"/>
      <w:numFmt w:val="bullet"/>
      <w:lvlText w:val="•"/>
      <w:lvlJc w:val="left"/>
      <w:pPr>
        <w:ind w:left="3613" w:hanging="330"/>
      </w:pPr>
      <w:rPr>
        <w:rFonts w:hint="default"/>
        <w:lang w:val="en-US" w:eastAsia="en-US" w:bidi="ar-SA"/>
      </w:rPr>
    </w:lvl>
    <w:lvl w:ilvl="5" w:tentative="0">
      <w:start w:val="0"/>
      <w:numFmt w:val="bullet"/>
      <w:lvlText w:val="•"/>
      <w:lvlJc w:val="left"/>
      <w:pPr>
        <w:ind w:left="4504" w:hanging="330"/>
      </w:pPr>
      <w:rPr>
        <w:rFonts w:hint="default"/>
        <w:lang w:val="en-US" w:eastAsia="en-US" w:bidi="ar-SA"/>
      </w:rPr>
    </w:lvl>
    <w:lvl w:ilvl="6" w:tentative="0">
      <w:start w:val="0"/>
      <w:numFmt w:val="bullet"/>
      <w:lvlText w:val="•"/>
      <w:lvlJc w:val="left"/>
      <w:pPr>
        <w:ind w:left="5395" w:hanging="330"/>
      </w:pPr>
      <w:rPr>
        <w:rFonts w:hint="default"/>
        <w:lang w:val="en-US" w:eastAsia="en-US" w:bidi="ar-SA"/>
      </w:rPr>
    </w:lvl>
    <w:lvl w:ilvl="7" w:tentative="0">
      <w:start w:val="0"/>
      <w:numFmt w:val="bullet"/>
      <w:lvlText w:val="•"/>
      <w:lvlJc w:val="left"/>
      <w:pPr>
        <w:ind w:left="6286" w:hanging="330"/>
      </w:pPr>
      <w:rPr>
        <w:rFonts w:hint="default"/>
        <w:lang w:val="en-US" w:eastAsia="en-US" w:bidi="ar-SA"/>
      </w:rPr>
    </w:lvl>
    <w:lvl w:ilvl="8" w:tentative="0">
      <w:start w:val="0"/>
      <w:numFmt w:val="bullet"/>
      <w:lvlText w:val="•"/>
      <w:lvlJc w:val="left"/>
      <w:pPr>
        <w:ind w:left="7177" w:hanging="330"/>
      </w:pPr>
      <w:rPr>
        <w:rFonts w:hint="default"/>
        <w:lang w:val="en-US" w:eastAsia="en-US" w:bidi="ar-SA"/>
      </w:rPr>
    </w:lvl>
  </w:abstractNum>
  <w:abstractNum w:abstractNumId="11">
    <w:nsid w:val="90D96B34"/>
    <w:multiLevelType w:val="multilevel"/>
    <w:tmpl w:val="90D96B34"/>
    <w:lvl w:ilvl="0" w:tentative="0">
      <w:start w:val="10"/>
      <w:numFmt w:val="decimal"/>
      <w:lvlText w:val="%1"/>
      <w:lvlJc w:val="left"/>
      <w:pPr>
        <w:ind w:left="4120" w:hanging="3960"/>
        <w:jc w:val="left"/>
      </w:pPr>
      <w:rPr>
        <w:rFonts w:hint="default" w:ascii="宋体" w:hAnsi="宋体" w:eastAsia="宋体" w:cs="宋体"/>
        <w:b w:val="0"/>
        <w:bCs w:val="0"/>
        <w:i w:val="0"/>
        <w:iCs w:val="0"/>
        <w:color w:val="2B2A29"/>
        <w:w w:val="100"/>
        <w:sz w:val="22"/>
        <w:szCs w:val="22"/>
        <w:lang w:val="en-US" w:eastAsia="en-US" w:bidi="ar-SA"/>
      </w:rPr>
    </w:lvl>
    <w:lvl w:ilvl="1" w:tentative="0">
      <w:start w:val="16"/>
      <w:numFmt w:val="decimal"/>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4657" w:hanging="330"/>
      </w:pPr>
      <w:rPr>
        <w:rFonts w:hint="default"/>
        <w:lang w:val="en-US" w:eastAsia="en-US" w:bidi="ar-SA"/>
      </w:rPr>
    </w:lvl>
    <w:lvl w:ilvl="3" w:tentative="0">
      <w:start w:val="0"/>
      <w:numFmt w:val="bullet"/>
      <w:lvlText w:val="•"/>
      <w:lvlJc w:val="left"/>
      <w:pPr>
        <w:ind w:left="5195" w:hanging="330"/>
      </w:pPr>
      <w:rPr>
        <w:rFonts w:hint="default"/>
        <w:lang w:val="en-US" w:eastAsia="en-US" w:bidi="ar-SA"/>
      </w:rPr>
    </w:lvl>
    <w:lvl w:ilvl="4" w:tentative="0">
      <w:start w:val="0"/>
      <w:numFmt w:val="bullet"/>
      <w:lvlText w:val="•"/>
      <w:lvlJc w:val="left"/>
      <w:pPr>
        <w:ind w:left="5733" w:hanging="330"/>
      </w:pPr>
      <w:rPr>
        <w:rFonts w:hint="default"/>
        <w:lang w:val="en-US" w:eastAsia="en-US" w:bidi="ar-SA"/>
      </w:rPr>
    </w:lvl>
    <w:lvl w:ilvl="5" w:tentative="0">
      <w:start w:val="0"/>
      <w:numFmt w:val="bullet"/>
      <w:lvlText w:val="•"/>
      <w:lvlJc w:val="left"/>
      <w:pPr>
        <w:ind w:left="6271" w:hanging="330"/>
      </w:pPr>
      <w:rPr>
        <w:rFonts w:hint="default"/>
        <w:lang w:val="en-US" w:eastAsia="en-US" w:bidi="ar-SA"/>
      </w:rPr>
    </w:lvl>
    <w:lvl w:ilvl="6" w:tentative="0">
      <w:start w:val="0"/>
      <w:numFmt w:val="bullet"/>
      <w:lvlText w:val="•"/>
      <w:lvlJc w:val="left"/>
      <w:pPr>
        <w:ind w:left="6808" w:hanging="330"/>
      </w:pPr>
      <w:rPr>
        <w:rFonts w:hint="default"/>
        <w:lang w:val="en-US" w:eastAsia="en-US" w:bidi="ar-SA"/>
      </w:rPr>
    </w:lvl>
    <w:lvl w:ilvl="7" w:tentative="0">
      <w:start w:val="0"/>
      <w:numFmt w:val="bullet"/>
      <w:lvlText w:val="•"/>
      <w:lvlJc w:val="left"/>
      <w:pPr>
        <w:ind w:left="7346" w:hanging="330"/>
      </w:pPr>
      <w:rPr>
        <w:rFonts w:hint="default"/>
        <w:lang w:val="en-US" w:eastAsia="en-US" w:bidi="ar-SA"/>
      </w:rPr>
    </w:lvl>
    <w:lvl w:ilvl="8" w:tentative="0">
      <w:start w:val="0"/>
      <w:numFmt w:val="bullet"/>
      <w:lvlText w:val="•"/>
      <w:lvlJc w:val="left"/>
      <w:pPr>
        <w:ind w:left="7884" w:hanging="330"/>
      </w:pPr>
      <w:rPr>
        <w:rFonts w:hint="default"/>
        <w:lang w:val="en-US" w:eastAsia="en-US" w:bidi="ar-SA"/>
      </w:rPr>
    </w:lvl>
  </w:abstractNum>
  <w:abstractNum w:abstractNumId="12">
    <w:nsid w:val="91995D4F"/>
    <w:multiLevelType w:val="multilevel"/>
    <w:tmpl w:val="91995D4F"/>
    <w:lvl w:ilvl="0" w:tentative="0">
      <w:start w:val="20"/>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860" w:hanging="330"/>
      </w:pPr>
      <w:rPr>
        <w:rFonts w:hint="default"/>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13">
    <w:nsid w:val="91B69C97"/>
    <w:multiLevelType w:val="multilevel"/>
    <w:tmpl w:val="91B69C97"/>
    <w:lvl w:ilvl="0" w:tentative="0">
      <w:start w:val="11"/>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4">
    <w:nsid w:val="9239341B"/>
    <w:multiLevelType w:val="multilevel"/>
    <w:tmpl w:val="9239341B"/>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1"/>
      <w:numFmt w:val="decimal"/>
      <w:lvlText w:val="%2"/>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151" w:hanging="770"/>
      </w:pPr>
      <w:rPr>
        <w:rFonts w:hint="default"/>
        <w:lang w:val="en-US" w:eastAsia="en-US" w:bidi="ar-SA"/>
      </w:rPr>
    </w:lvl>
    <w:lvl w:ilvl="3" w:tentative="0">
      <w:start w:val="0"/>
      <w:numFmt w:val="bullet"/>
      <w:lvlText w:val="•"/>
      <w:lvlJc w:val="left"/>
      <w:pPr>
        <w:ind w:left="3002" w:hanging="770"/>
      </w:pPr>
      <w:rPr>
        <w:rFonts w:hint="default"/>
        <w:lang w:val="en-US" w:eastAsia="en-US" w:bidi="ar-SA"/>
      </w:rPr>
    </w:lvl>
    <w:lvl w:ilvl="4" w:tentative="0">
      <w:start w:val="0"/>
      <w:numFmt w:val="bullet"/>
      <w:lvlText w:val="•"/>
      <w:lvlJc w:val="left"/>
      <w:pPr>
        <w:ind w:left="3853" w:hanging="770"/>
      </w:pPr>
      <w:rPr>
        <w:rFonts w:hint="default"/>
        <w:lang w:val="en-US" w:eastAsia="en-US" w:bidi="ar-SA"/>
      </w:rPr>
    </w:lvl>
    <w:lvl w:ilvl="5" w:tentative="0">
      <w:start w:val="0"/>
      <w:numFmt w:val="bullet"/>
      <w:lvlText w:val="•"/>
      <w:lvlJc w:val="left"/>
      <w:pPr>
        <w:ind w:left="4704" w:hanging="770"/>
      </w:pPr>
      <w:rPr>
        <w:rFonts w:hint="default"/>
        <w:lang w:val="en-US" w:eastAsia="en-US" w:bidi="ar-SA"/>
      </w:rPr>
    </w:lvl>
    <w:lvl w:ilvl="6" w:tentative="0">
      <w:start w:val="0"/>
      <w:numFmt w:val="bullet"/>
      <w:lvlText w:val="•"/>
      <w:lvlJc w:val="left"/>
      <w:pPr>
        <w:ind w:left="5555" w:hanging="770"/>
      </w:pPr>
      <w:rPr>
        <w:rFonts w:hint="default"/>
        <w:lang w:val="en-US" w:eastAsia="en-US" w:bidi="ar-SA"/>
      </w:rPr>
    </w:lvl>
    <w:lvl w:ilvl="7" w:tentative="0">
      <w:start w:val="0"/>
      <w:numFmt w:val="bullet"/>
      <w:lvlText w:val="•"/>
      <w:lvlJc w:val="left"/>
      <w:pPr>
        <w:ind w:left="6406" w:hanging="770"/>
      </w:pPr>
      <w:rPr>
        <w:rFonts w:hint="default"/>
        <w:lang w:val="en-US" w:eastAsia="en-US" w:bidi="ar-SA"/>
      </w:rPr>
    </w:lvl>
    <w:lvl w:ilvl="8" w:tentative="0">
      <w:start w:val="0"/>
      <w:numFmt w:val="bullet"/>
      <w:lvlText w:val="•"/>
      <w:lvlJc w:val="left"/>
      <w:pPr>
        <w:ind w:left="7257" w:hanging="770"/>
      </w:pPr>
      <w:rPr>
        <w:rFonts w:hint="default"/>
        <w:lang w:val="en-US" w:eastAsia="en-US" w:bidi="ar-SA"/>
      </w:rPr>
    </w:lvl>
  </w:abstractNum>
  <w:abstractNum w:abstractNumId="15">
    <w:nsid w:val="9288B902"/>
    <w:multiLevelType w:val="multilevel"/>
    <w:tmpl w:val="9288B902"/>
    <w:lvl w:ilvl="0" w:tentative="0">
      <w:start w:val="19"/>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37"/>
      <w:numFmt w:val="decimal"/>
      <w:lvlText w:val="%2"/>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151" w:hanging="770"/>
      </w:pPr>
      <w:rPr>
        <w:rFonts w:hint="default"/>
        <w:lang w:val="en-US" w:eastAsia="en-US" w:bidi="ar-SA"/>
      </w:rPr>
    </w:lvl>
    <w:lvl w:ilvl="3" w:tentative="0">
      <w:start w:val="0"/>
      <w:numFmt w:val="bullet"/>
      <w:lvlText w:val="•"/>
      <w:lvlJc w:val="left"/>
      <w:pPr>
        <w:ind w:left="3002" w:hanging="770"/>
      </w:pPr>
      <w:rPr>
        <w:rFonts w:hint="default"/>
        <w:lang w:val="en-US" w:eastAsia="en-US" w:bidi="ar-SA"/>
      </w:rPr>
    </w:lvl>
    <w:lvl w:ilvl="4" w:tentative="0">
      <w:start w:val="0"/>
      <w:numFmt w:val="bullet"/>
      <w:lvlText w:val="•"/>
      <w:lvlJc w:val="left"/>
      <w:pPr>
        <w:ind w:left="3853" w:hanging="770"/>
      </w:pPr>
      <w:rPr>
        <w:rFonts w:hint="default"/>
        <w:lang w:val="en-US" w:eastAsia="en-US" w:bidi="ar-SA"/>
      </w:rPr>
    </w:lvl>
    <w:lvl w:ilvl="5" w:tentative="0">
      <w:start w:val="0"/>
      <w:numFmt w:val="bullet"/>
      <w:lvlText w:val="•"/>
      <w:lvlJc w:val="left"/>
      <w:pPr>
        <w:ind w:left="4704" w:hanging="770"/>
      </w:pPr>
      <w:rPr>
        <w:rFonts w:hint="default"/>
        <w:lang w:val="en-US" w:eastAsia="en-US" w:bidi="ar-SA"/>
      </w:rPr>
    </w:lvl>
    <w:lvl w:ilvl="6" w:tentative="0">
      <w:start w:val="0"/>
      <w:numFmt w:val="bullet"/>
      <w:lvlText w:val="•"/>
      <w:lvlJc w:val="left"/>
      <w:pPr>
        <w:ind w:left="5555" w:hanging="770"/>
      </w:pPr>
      <w:rPr>
        <w:rFonts w:hint="default"/>
        <w:lang w:val="en-US" w:eastAsia="en-US" w:bidi="ar-SA"/>
      </w:rPr>
    </w:lvl>
    <w:lvl w:ilvl="7" w:tentative="0">
      <w:start w:val="0"/>
      <w:numFmt w:val="bullet"/>
      <w:lvlText w:val="•"/>
      <w:lvlJc w:val="left"/>
      <w:pPr>
        <w:ind w:left="6406" w:hanging="770"/>
      </w:pPr>
      <w:rPr>
        <w:rFonts w:hint="default"/>
        <w:lang w:val="en-US" w:eastAsia="en-US" w:bidi="ar-SA"/>
      </w:rPr>
    </w:lvl>
    <w:lvl w:ilvl="8" w:tentative="0">
      <w:start w:val="0"/>
      <w:numFmt w:val="bullet"/>
      <w:lvlText w:val="•"/>
      <w:lvlJc w:val="left"/>
      <w:pPr>
        <w:ind w:left="7257" w:hanging="770"/>
      </w:pPr>
      <w:rPr>
        <w:rFonts w:hint="default"/>
        <w:lang w:val="en-US" w:eastAsia="en-US" w:bidi="ar-SA"/>
      </w:rPr>
    </w:lvl>
  </w:abstractNum>
  <w:abstractNum w:abstractNumId="16">
    <w:nsid w:val="92C4F22A"/>
    <w:multiLevelType w:val="multilevel"/>
    <w:tmpl w:val="92C4F22A"/>
    <w:lvl w:ilvl="0" w:tentative="0">
      <w:start w:val="6"/>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7">
    <w:nsid w:val="930EE254"/>
    <w:multiLevelType w:val="multilevel"/>
    <w:tmpl w:val="930EE254"/>
    <w:lvl w:ilvl="0" w:tentative="0">
      <w:start w:val="22"/>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8">
    <w:nsid w:val="9377BC45"/>
    <w:multiLevelType w:val="multilevel"/>
    <w:tmpl w:val="9377BC45"/>
    <w:lvl w:ilvl="0" w:tentative="0">
      <w:start w:val="31"/>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9">
    <w:nsid w:val="941D12A9"/>
    <w:multiLevelType w:val="multilevel"/>
    <w:tmpl w:val="941D12A9"/>
    <w:lvl w:ilvl="0" w:tentative="0">
      <w:start w:val="18"/>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
      <w:lvlText w:val="%2."/>
      <w:lvlJc w:val="left"/>
      <w:pPr>
        <w:ind w:left="1095" w:hanging="364"/>
        <w:jc w:val="left"/>
      </w:pPr>
      <w:rPr>
        <w:rFonts w:hint="default" w:ascii="Times New Roman" w:hAnsi="Times New Roman" w:eastAsia="Times New Roman" w:cs="Times New Roman"/>
        <w:b w:val="0"/>
        <w:bCs w:val="0"/>
        <w:i w:val="0"/>
        <w:iCs w:val="0"/>
        <w:color w:val="2B2A29"/>
        <w:w w:val="100"/>
        <w:sz w:val="22"/>
        <w:szCs w:val="22"/>
        <w:lang w:val="en-US" w:eastAsia="en-US" w:bidi="ar-SA"/>
      </w:rPr>
    </w:lvl>
    <w:lvl w:ilvl="2" w:tentative="0">
      <w:start w:val="0"/>
      <w:numFmt w:val="bullet"/>
      <w:lvlText w:val="&gt;"/>
      <w:lvlJc w:val="left"/>
      <w:pPr>
        <w:ind w:left="1315" w:hanging="220"/>
      </w:pPr>
      <w:rPr>
        <w:rFonts w:hint="default" w:ascii="宋体" w:hAnsi="宋体" w:eastAsia="宋体" w:cs="宋体"/>
        <w:b w:val="0"/>
        <w:bCs w:val="0"/>
        <w:i w:val="0"/>
        <w:iCs w:val="0"/>
        <w:color w:val="2B2A29"/>
        <w:w w:val="100"/>
        <w:sz w:val="22"/>
        <w:szCs w:val="22"/>
        <w:lang w:val="en-US" w:eastAsia="en-US" w:bidi="ar-SA"/>
      </w:rPr>
    </w:lvl>
    <w:lvl w:ilvl="3" w:tentative="0">
      <w:start w:val="0"/>
      <w:numFmt w:val="bullet"/>
      <w:lvlText w:val="•"/>
      <w:lvlJc w:val="left"/>
      <w:pPr>
        <w:ind w:left="2275" w:hanging="220"/>
      </w:pPr>
      <w:rPr>
        <w:rFonts w:hint="default"/>
        <w:lang w:val="en-US" w:eastAsia="en-US" w:bidi="ar-SA"/>
      </w:rPr>
    </w:lvl>
    <w:lvl w:ilvl="4" w:tentative="0">
      <w:start w:val="0"/>
      <w:numFmt w:val="bullet"/>
      <w:lvlText w:val="•"/>
      <w:lvlJc w:val="left"/>
      <w:pPr>
        <w:ind w:left="3230" w:hanging="220"/>
      </w:pPr>
      <w:rPr>
        <w:rFonts w:hint="default"/>
        <w:lang w:val="en-US" w:eastAsia="en-US" w:bidi="ar-SA"/>
      </w:rPr>
    </w:lvl>
    <w:lvl w:ilvl="5" w:tentative="0">
      <w:start w:val="0"/>
      <w:numFmt w:val="bullet"/>
      <w:lvlText w:val="•"/>
      <w:lvlJc w:val="left"/>
      <w:pPr>
        <w:ind w:left="4185" w:hanging="220"/>
      </w:pPr>
      <w:rPr>
        <w:rFonts w:hint="default"/>
        <w:lang w:val="en-US" w:eastAsia="en-US" w:bidi="ar-SA"/>
      </w:rPr>
    </w:lvl>
    <w:lvl w:ilvl="6" w:tentative="0">
      <w:start w:val="0"/>
      <w:numFmt w:val="bullet"/>
      <w:lvlText w:val="•"/>
      <w:lvlJc w:val="left"/>
      <w:pPr>
        <w:ind w:left="5140" w:hanging="220"/>
      </w:pPr>
      <w:rPr>
        <w:rFonts w:hint="default"/>
        <w:lang w:val="en-US" w:eastAsia="en-US" w:bidi="ar-SA"/>
      </w:rPr>
    </w:lvl>
    <w:lvl w:ilvl="7" w:tentative="0">
      <w:start w:val="0"/>
      <w:numFmt w:val="bullet"/>
      <w:lvlText w:val="•"/>
      <w:lvlJc w:val="left"/>
      <w:pPr>
        <w:ind w:left="6095" w:hanging="220"/>
      </w:pPr>
      <w:rPr>
        <w:rFonts w:hint="default"/>
        <w:lang w:val="en-US" w:eastAsia="en-US" w:bidi="ar-SA"/>
      </w:rPr>
    </w:lvl>
    <w:lvl w:ilvl="8" w:tentative="0">
      <w:start w:val="0"/>
      <w:numFmt w:val="bullet"/>
      <w:lvlText w:val="•"/>
      <w:lvlJc w:val="left"/>
      <w:pPr>
        <w:ind w:left="7050" w:hanging="220"/>
      </w:pPr>
      <w:rPr>
        <w:rFonts w:hint="default"/>
        <w:lang w:val="en-US" w:eastAsia="en-US" w:bidi="ar-SA"/>
      </w:rPr>
    </w:lvl>
  </w:abstractNum>
  <w:abstractNum w:abstractNumId="20">
    <w:nsid w:val="952530A5"/>
    <w:multiLevelType w:val="multilevel"/>
    <w:tmpl w:val="952530A5"/>
    <w:lvl w:ilvl="0" w:tentative="0">
      <w:start w:val="36"/>
      <w:numFmt w:val="decimal"/>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21">
    <w:nsid w:val="95E682A1"/>
    <w:multiLevelType w:val="multilevel"/>
    <w:tmpl w:val="95E682A1"/>
    <w:lvl w:ilvl="0" w:tentative="0">
      <w:start w:val="31"/>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2">
    <w:nsid w:val="96E5236C"/>
    <w:multiLevelType w:val="multilevel"/>
    <w:tmpl w:val="96E5236C"/>
    <w:lvl w:ilvl="0" w:tentative="0">
      <w:start w:val="5"/>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3">
    <w:nsid w:val="98CD717A"/>
    <w:multiLevelType w:val="multilevel"/>
    <w:tmpl w:val="98CD717A"/>
    <w:lvl w:ilvl="0" w:tentative="0">
      <w:start w:val="15"/>
      <w:numFmt w:val="decimal"/>
      <w:lvlText w:val="%1"/>
      <w:lvlJc w:val="left"/>
      <w:pPr>
        <w:ind w:left="2170" w:hanging="165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858" w:hanging="1650"/>
      </w:pPr>
      <w:rPr>
        <w:rFonts w:hint="default"/>
        <w:lang w:val="en-US" w:eastAsia="en-US" w:bidi="ar-SA"/>
      </w:rPr>
    </w:lvl>
    <w:lvl w:ilvl="2" w:tentative="0">
      <w:start w:val="0"/>
      <w:numFmt w:val="bullet"/>
      <w:lvlText w:val="•"/>
      <w:lvlJc w:val="left"/>
      <w:pPr>
        <w:ind w:left="3536" w:hanging="1650"/>
      </w:pPr>
      <w:rPr>
        <w:rFonts w:hint="default"/>
        <w:lang w:val="en-US" w:eastAsia="en-US" w:bidi="ar-SA"/>
      </w:rPr>
    </w:lvl>
    <w:lvl w:ilvl="3" w:tentative="0">
      <w:start w:val="0"/>
      <w:numFmt w:val="bullet"/>
      <w:lvlText w:val="•"/>
      <w:lvlJc w:val="left"/>
      <w:pPr>
        <w:ind w:left="4214" w:hanging="1650"/>
      </w:pPr>
      <w:rPr>
        <w:rFonts w:hint="default"/>
        <w:lang w:val="en-US" w:eastAsia="en-US" w:bidi="ar-SA"/>
      </w:rPr>
    </w:lvl>
    <w:lvl w:ilvl="4" w:tentative="0">
      <w:start w:val="0"/>
      <w:numFmt w:val="bullet"/>
      <w:lvlText w:val="•"/>
      <w:lvlJc w:val="left"/>
      <w:pPr>
        <w:ind w:left="4892" w:hanging="1650"/>
      </w:pPr>
      <w:rPr>
        <w:rFonts w:hint="default"/>
        <w:lang w:val="en-US" w:eastAsia="en-US" w:bidi="ar-SA"/>
      </w:rPr>
    </w:lvl>
    <w:lvl w:ilvl="5" w:tentative="0">
      <w:start w:val="0"/>
      <w:numFmt w:val="bullet"/>
      <w:lvlText w:val="•"/>
      <w:lvlJc w:val="left"/>
      <w:pPr>
        <w:ind w:left="5570" w:hanging="1650"/>
      </w:pPr>
      <w:rPr>
        <w:rFonts w:hint="default"/>
        <w:lang w:val="en-US" w:eastAsia="en-US" w:bidi="ar-SA"/>
      </w:rPr>
    </w:lvl>
    <w:lvl w:ilvl="6" w:tentative="0">
      <w:start w:val="0"/>
      <w:numFmt w:val="bullet"/>
      <w:lvlText w:val="•"/>
      <w:lvlJc w:val="left"/>
      <w:pPr>
        <w:ind w:left="6248" w:hanging="1650"/>
      </w:pPr>
      <w:rPr>
        <w:rFonts w:hint="default"/>
        <w:lang w:val="en-US" w:eastAsia="en-US" w:bidi="ar-SA"/>
      </w:rPr>
    </w:lvl>
    <w:lvl w:ilvl="7" w:tentative="0">
      <w:start w:val="0"/>
      <w:numFmt w:val="bullet"/>
      <w:lvlText w:val="•"/>
      <w:lvlJc w:val="left"/>
      <w:pPr>
        <w:ind w:left="6926" w:hanging="1650"/>
      </w:pPr>
      <w:rPr>
        <w:rFonts w:hint="default"/>
        <w:lang w:val="en-US" w:eastAsia="en-US" w:bidi="ar-SA"/>
      </w:rPr>
    </w:lvl>
    <w:lvl w:ilvl="8" w:tentative="0">
      <w:start w:val="0"/>
      <w:numFmt w:val="bullet"/>
      <w:lvlText w:val="•"/>
      <w:lvlJc w:val="left"/>
      <w:pPr>
        <w:ind w:left="7604" w:hanging="1650"/>
      </w:pPr>
      <w:rPr>
        <w:rFonts w:hint="default"/>
        <w:lang w:val="en-US" w:eastAsia="en-US" w:bidi="ar-SA"/>
      </w:rPr>
    </w:lvl>
  </w:abstractNum>
  <w:abstractNum w:abstractNumId="24">
    <w:nsid w:val="9ACF65A0"/>
    <w:multiLevelType w:val="multilevel"/>
    <w:tmpl w:val="9ACF65A0"/>
    <w:lvl w:ilvl="0" w:tentative="0">
      <w:start w:val="81"/>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5">
    <w:nsid w:val="9B1F845E"/>
    <w:multiLevelType w:val="multilevel"/>
    <w:tmpl w:val="9B1F845E"/>
    <w:lvl w:ilvl="0" w:tentative="0">
      <w:start w:val="20"/>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6">
    <w:nsid w:val="9C11E984"/>
    <w:multiLevelType w:val="multilevel"/>
    <w:tmpl w:val="9C11E984"/>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7">
    <w:nsid w:val="9C7198AA"/>
    <w:multiLevelType w:val="multilevel"/>
    <w:tmpl w:val="9C7198AA"/>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8">
    <w:nsid w:val="9C8AC8EF"/>
    <w:multiLevelType w:val="multilevel"/>
    <w:tmpl w:val="9C8AC8EF"/>
    <w:lvl w:ilvl="0" w:tentative="0">
      <w:start w:val="27"/>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9">
    <w:nsid w:val="9C919DE1"/>
    <w:multiLevelType w:val="multilevel"/>
    <w:tmpl w:val="9C919DE1"/>
    <w:lvl w:ilvl="0" w:tentative="0">
      <w:start w:val="32"/>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30">
    <w:nsid w:val="9CD0C84A"/>
    <w:multiLevelType w:val="multilevel"/>
    <w:tmpl w:val="9CD0C84A"/>
    <w:lvl w:ilvl="0" w:tentative="0">
      <w:start w:val="10"/>
      <w:numFmt w:val="decimal"/>
      <w:lvlText w:val="%1"/>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62" w:hanging="1210"/>
      </w:pPr>
      <w:rPr>
        <w:rFonts w:hint="default"/>
        <w:lang w:val="en-US" w:eastAsia="en-US" w:bidi="ar-SA"/>
      </w:rPr>
    </w:lvl>
    <w:lvl w:ilvl="2" w:tentative="0">
      <w:start w:val="0"/>
      <w:numFmt w:val="bullet"/>
      <w:lvlText w:val="•"/>
      <w:lvlJc w:val="left"/>
      <w:pPr>
        <w:ind w:left="3184" w:hanging="1210"/>
      </w:pPr>
      <w:rPr>
        <w:rFonts w:hint="default"/>
        <w:lang w:val="en-US" w:eastAsia="en-US" w:bidi="ar-SA"/>
      </w:rPr>
    </w:lvl>
    <w:lvl w:ilvl="3" w:tentative="0">
      <w:start w:val="0"/>
      <w:numFmt w:val="bullet"/>
      <w:lvlText w:val="•"/>
      <w:lvlJc w:val="left"/>
      <w:pPr>
        <w:ind w:left="3906" w:hanging="1210"/>
      </w:pPr>
      <w:rPr>
        <w:rFonts w:hint="default"/>
        <w:lang w:val="en-US" w:eastAsia="en-US" w:bidi="ar-SA"/>
      </w:rPr>
    </w:lvl>
    <w:lvl w:ilvl="4" w:tentative="0">
      <w:start w:val="0"/>
      <w:numFmt w:val="bullet"/>
      <w:lvlText w:val="•"/>
      <w:lvlJc w:val="left"/>
      <w:pPr>
        <w:ind w:left="4628" w:hanging="1210"/>
      </w:pPr>
      <w:rPr>
        <w:rFonts w:hint="default"/>
        <w:lang w:val="en-US" w:eastAsia="en-US" w:bidi="ar-SA"/>
      </w:rPr>
    </w:lvl>
    <w:lvl w:ilvl="5" w:tentative="0">
      <w:start w:val="0"/>
      <w:numFmt w:val="bullet"/>
      <w:lvlText w:val="•"/>
      <w:lvlJc w:val="left"/>
      <w:pPr>
        <w:ind w:left="5350" w:hanging="1210"/>
      </w:pPr>
      <w:rPr>
        <w:rFonts w:hint="default"/>
        <w:lang w:val="en-US" w:eastAsia="en-US" w:bidi="ar-SA"/>
      </w:rPr>
    </w:lvl>
    <w:lvl w:ilvl="6" w:tentative="0">
      <w:start w:val="0"/>
      <w:numFmt w:val="bullet"/>
      <w:lvlText w:val="•"/>
      <w:lvlJc w:val="left"/>
      <w:pPr>
        <w:ind w:left="6072" w:hanging="1210"/>
      </w:pPr>
      <w:rPr>
        <w:rFonts w:hint="default"/>
        <w:lang w:val="en-US" w:eastAsia="en-US" w:bidi="ar-SA"/>
      </w:rPr>
    </w:lvl>
    <w:lvl w:ilvl="7" w:tentative="0">
      <w:start w:val="0"/>
      <w:numFmt w:val="bullet"/>
      <w:lvlText w:val="•"/>
      <w:lvlJc w:val="left"/>
      <w:pPr>
        <w:ind w:left="6794" w:hanging="1210"/>
      </w:pPr>
      <w:rPr>
        <w:rFonts w:hint="default"/>
        <w:lang w:val="en-US" w:eastAsia="en-US" w:bidi="ar-SA"/>
      </w:rPr>
    </w:lvl>
    <w:lvl w:ilvl="8" w:tentative="0">
      <w:start w:val="0"/>
      <w:numFmt w:val="bullet"/>
      <w:lvlText w:val="•"/>
      <w:lvlJc w:val="left"/>
      <w:pPr>
        <w:ind w:left="7516" w:hanging="1210"/>
      </w:pPr>
      <w:rPr>
        <w:rFonts w:hint="default"/>
        <w:lang w:val="en-US" w:eastAsia="en-US" w:bidi="ar-SA"/>
      </w:rPr>
    </w:lvl>
  </w:abstractNum>
  <w:abstractNum w:abstractNumId="31">
    <w:nsid w:val="9D5D7490"/>
    <w:multiLevelType w:val="multilevel"/>
    <w:tmpl w:val="9D5D7490"/>
    <w:lvl w:ilvl="0" w:tentative="0">
      <w:start w:val="38"/>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32">
    <w:nsid w:val="9D7EB8E6"/>
    <w:multiLevelType w:val="multilevel"/>
    <w:tmpl w:val="9D7EB8E6"/>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33">
    <w:nsid w:val="9D9F4F4D"/>
    <w:multiLevelType w:val="multilevel"/>
    <w:tmpl w:val="9D9F4F4D"/>
    <w:lvl w:ilvl="0" w:tentative="0">
      <w:start w:val="5"/>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34">
    <w:nsid w:val="9DFC6F65"/>
    <w:multiLevelType w:val="multilevel"/>
    <w:tmpl w:val="9DFC6F65"/>
    <w:lvl w:ilvl="0" w:tentative="0">
      <w:start w:val="52"/>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35">
    <w:nsid w:val="9F81B9F9"/>
    <w:multiLevelType w:val="multilevel"/>
    <w:tmpl w:val="9F81B9F9"/>
    <w:lvl w:ilvl="0" w:tentative="0">
      <w:start w:val="37"/>
      <w:numFmt w:val="decimal"/>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36">
    <w:nsid w:val="9F91FE98"/>
    <w:multiLevelType w:val="multilevel"/>
    <w:tmpl w:val="9F91FE98"/>
    <w:lvl w:ilvl="0" w:tentative="0">
      <w:start w:val="34"/>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37">
    <w:nsid w:val="A0C93552"/>
    <w:multiLevelType w:val="multilevel"/>
    <w:tmpl w:val="A0C93552"/>
    <w:lvl w:ilvl="0" w:tentative="0">
      <w:start w:val="17"/>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38">
    <w:nsid w:val="A0F05207"/>
    <w:multiLevelType w:val="multilevel"/>
    <w:tmpl w:val="A0F05207"/>
    <w:lvl w:ilvl="0" w:tentative="0">
      <w:start w:val="16"/>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27"/>
      <w:numFmt w:val="decimal"/>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39">
    <w:nsid w:val="A0F25EF7"/>
    <w:multiLevelType w:val="multilevel"/>
    <w:tmpl w:val="A0F25EF7"/>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452"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1460" w:hanging="358"/>
      </w:pPr>
      <w:rPr>
        <w:rFonts w:hint="default"/>
        <w:lang w:val="en-US" w:eastAsia="en-US" w:bidi="ar-SA"/>
      </w:rPr>
    </w:lvl>
    <w:lvl w:ilvl="3" w:tentative="0">
      <w:start w:val="0"/>
      <w:numFmt w:val="bullet"/>
      <w:lvlText w:val="•"/>
      <w:lvlJc w:val="left"/>
      <w:pPr>
        <w:ind w:left="2397" w:hanging="358"/>
      </w:pPr>
      <w:rPr>
        <w:rFonts w:hint="default"/>
        <w:lang w:val="en-US" w:eastAsia="en-US" w:bidi="ar-SA"/>
      </w:rPr>
    </w:lvl>
    <w:lvl w:ilvl="4" w:tentative="0">
      <w:start w:val="0"/>
      <w:numFmt w:val="bullet"/>
      <w:lvlText w:val="•"/>
      <w:lvlJc w:val="left"/>
      <w:pPr>
        <w:ind w:left="3335" w:hanging="358"/>
      </w:pPr>
      <w:rPr>
        <w:rFonts w:hint="default"/>
        <w:lang w:val="en-US" w:eastAsia="en-US" w:bidi="ar-SA"/>
      </w:rPr>
    </w:lvl>
    <w:lvl w:ilvl="5" w:tentative="0">
      <w:start w:val="0"/>
      <w:numFmt w:val="bullet"/>
      <w:lvlText w:val="•"/>
      <w:lvlJc w:val="left"/>
      <w:pPr>
        <w:ind w:left="4272" w:hanging="358"/>
      </w:pPr>
      <w:rPr>
        <w:rFonts w:hint="default"/>
        <w:lang w:val="en-US" w:eastAsia="en-US" w:bidi="ar-SA"/>
      </w:rPr>
    </w:lvl>
    <w:lvl w:ilvl="6" w:tentative="0">
      <w:start w:val="0"/>
      <w:numFmt w:val="bullet"/>
      <w:lvlText w:val="•"/>
      <w:lvlJc w:val="left"/>
      <w:pPr>
        <w:ind w:left="5210" w:hanging="358"/>
      </w:pPr>
      <w:rPr>
        <w:rFonts w:hint="default"/>
        <w:lang w:val="en-US" w:eastAsia="en-US" w:bidi="ar-SA"/>
      </w:rPr>
    </w:lvl>
    <w:lvl w:ilvl="7" w:tentative="0">
      <w:start w:val="0"/>
      <w:numFmt w:val="bullet"/>
      <w:lvlText w:val="•"/>
      <w:lvlJc w:val="left"/>
      <w:pPr>
        <w:ind w:left="6147" w:hanging="358"/>
      </w:pPr>
      <w:rPr>
        <w:rFonts w:hint="default"/>
        <w:lang w:val="en-US" w:eastAsia="en-US" w:bidi="ar-SA"/>
      </w:rPr>
    </w:lvl>
    <w:lvl w:ilvl="8" w:tentative="0">
      <w:start w:val="0"/>
      <w:numFmt w:val="bullet"/>
      <w:lvlText w:val="•"/>
      <w:lvlJc w:val="left"/>
      <w:pPr>
        <w:ind w:left="7085" w:hanging="358"/>
      </w:pPr>
      <w:rPr>
        <w:rFonts w:hint="default"/>
        <w:lang w:val="en-US" w:eastAsia="en-US" w:bidi="ar-SA"/>
      </w:rPr>
    </w:lvl>
  </w:abstractNum>
  <w:abstractNum w:abstractNumId="40">
    <w:nsid w:val="A362769C"/>
    <w:multiLevelType w:val="multilevel"/>
    <w:tmpl w:val="A362769C"/>
    <w:lvl w:ilvl="0" w:tentative="0">
      <w:start w:val="10"/>
      <w:numFmt w:val="decimal"/>
      <w:lvlText w:val="%1"/>
      <w:lvlJc w:val="left"/>
      <w:pPr>
        <w:ind w:left="3570" w:hanging="3410"/>
        <w:jc w:val="left"/>
      </w:pPr>
      <w:rPr>
        <w:rFonts w:hint="default" w:ascii="宋体" w:hAnsi="宋体" w:eastAsia="宋体" w:cs="宋体"/>
        <w:b w:val="0"/>
        <w:bCs w:val="0"/>
        <w:i w:val="0"/>
        <w:iCs w:val="0"/>
        <w:color w:val="2B2A29"/>
        <w:w w:val="100"/>
        <w:sz w:val="22"/>
        <w:szCs w:val="22"/>
        <w:lang w:val="en-US" w:eastAsia="en-US" w:bidi="ar-SA"/>
      </w:rPr>
    </w:lvl>
    <w:lvl w:ilvl="1" w:tentative="0">
      <w:start w:val="27"/>
      <w:numFmt w:val="decimal"/>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4177" w:hanging="330"/>
      </w:pPr>
      <w:rPr>
        <w:rFonts w:hint="default"/>
        <w:lang w:val="en-US" w:eastAsia="en-US" w:bidi="ar-SA"/>
      </w:rPr>
    </w:lvl>
    <w:lvl w:ilvl="3" w:tentative="0">
      <w:start w:val="0"/>
      <w:numFmt w:val="bullet"/>
      <w:lvlText w:val="•"/>
      <w:lvlJc w:val="left"/>
      <w:pPr>
        <w:ind w:left="4775" w:hanging="330"/>
      </w:pPr>
      <w:rPr>
        <w:rFonts w:hint="default"/>
        <w:lang w:val="en-US" w:eastAsia="en-US" w:bidi="ar-SA"/>
      </w:rPr>
    </w:lvl>
    <w:lvl w:ilvl="4" w:tentative="0">
      <w:start w:val="0"/>
      <w:numFmt w:val="bullet"/>
      <w:lvlText w:val="•"/>
      <w:lvlJc w:val="left"/>
      <w:pPr>
        <w:ind w:left="5373" w:hanging="330"/>
      </w:pPr>
      <w:rPr>
        <w:rFonts w:hint="default"/>
        <w:lang w:val="en-US" w:eastAsia="en-US" w:bidi="ar-SA"/>
      </w:rPr>
    </w:lvl>
    <w:lvl w:ilvl="5" w:tentative="0">
      <w:start w:val="0"/>
      <w:numFmt w:val="bullet"/>
      <w:lvlText w:val="•"/>
      <w:lvlJc w:val="left"/>
      <w:pPr>
        <w:ind w:left="5971" w:hanging="330"/>
      </w:pPr>
      <w:rPr>
        <w:rFonts w:hint="default"/>
        <w:lang w:val="en-US" w:eastAsia="en-US" w:bidi="ar-SA"/>
      </w:rPr>
    </w:lvl>
    <w:lvl w:ilvl="6" w:tentative="0">
      <w:start w:val="0"/>
      <w:numFmt w:val="bullet"/>
      <w:lvlText w:val="•"/>
      <w:lvlJc w:val="left"/>
      <w:pPr>
        <w:ind w:left="6568" w:hanging="330"/>
      </w:pPr>
      <w:rPr>
        <w:rFonts w:hint="default"/>
        <w:lang w:val="en-US" w:eastAsia="en-US" w:bidi="ar-SA"/>
      </w:rPr>
    </w:lvl>
    <w:lvl w:ilvl="7" w:tentative="0">
      <w:start w:val="0"/>
      <w:numFmt w:val="bullet"/>
      <w:lvlText w:val="•"/>
      <w:lvlJc w:val="left"/>
      <w:pPr>
        <w:ind w:left="7166" w:hanging="330"/>
      </w:pPr>
      <w:rPr>
        <w:rFonts w:hint="default"/>
        <w:lang w:val="en-US" w:eastAsia="en-US" w:bidi="ar-SA"/>
      </w:rPr>
    </w:lvl>
    <w:lvl w:ilvl="8" w:tentative="0">
      <w:start w:val="0"/>
      <w:numFmt w:val="bullet"/>
      <w:lvlText w:val="•"/>
      <w:lvlJc w:val="left"/>
      <w:pPr>
        <w:ind w:left="7764" w:hanging="330"/>
      </w:pPr>
      <w:rPr>
        <w:rFonts w:hint="default"/>
        <w:lang w:val="en-US" w:eastAsia="en-US" w:bidi="ar-SA"/>
      </w:rPr>
    </w:lvl>
  </w:abstractNum>
  <w:abstractNum w:abstractNumId="41">
    <w:nsid w:val="A5435042"/>
    <w:multiLevelType w:val="multilevel"/>
    <w:tmpl w:val="A5435042"/>
    <w:lvl w:ilvl="0" w:tentative="0">
      <w:start w:val="10"/>
      <w:numFmt w:val="decimal"/>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42">
    <w:nsid w:val="A97D620A"/>
    <w:multiLevelType w:val="multilevel"/>
    <w:tmpl w:val="A97D620A"/>
    <w:lvl w:ilvl="0" w:tentative="0">
      <w:start w:val="6"/>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43">
    <w:nsid w:val="A9AC3AA7"/>
    <w:multiLevelType w:val="multilevel"/>
    <w:tmpl w:val="A9AC3AA7"/>
    <w:lvl w:ilvl="0" w:tentative="0">
      <w:start w:val="5"/>
      <w:numFmt w:val="decimalZero"/>
      <w:lvlText w:val="%1"/>
      <w:lvlJc w:val="left"/>
      <w:pPr>
        <w:ind w:left="118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660"/>
      </w:pPr>
      <w:rPr>
        <w:rFonts w:hint="default"/>
        <w:lang w:val="en-US" w:eastAsia="en-US" w:bidi="ar-SA"/>
      </w:rPr>
    </w:lvl>
    <w:lvl w:ilvl="2" w:tentative="0">
      <w:start w:val="0"/>
      <w:numFmt w:val="bullet"/>
      <w:lvlText w:val="•"/>
      <w:lvlJc w:val="left"/>
      <w:pPr>
        <w:ind w:left="2736" w:hanging="660"/>
      </w:pPr>
      <w:rPr>
        <w:rFonts w:hint="default"/>
        <w:lang w:val="en-US" w:eastAsia="en-US" w:bidi="ar-SA"/>
      </w:rPr>
    </w:lvl>
    <w:lvl w:ilvl="3" w:tentative="0">
      <w:start w:val="0"/>
      <w:numFmt w:val="bullet"/>
      <w:lvlText w:val="•"/>
      <w:lvlJc w:val="left"/>
      <w:pPr>
        <w:ind w:left="3514" w:hanging="660"/>
      </w:pPr>
      <w:rPr>
        <w:rFonts w:hint="default"/>
        <w:lang w:val="en-US" w:eastAsia="en-US" w:bidi="ar-SA"/>
      </w:rPr>
    </w:lvl>
    <w:lvl w:ilvl="4" w:tentative="0">
      <w:start w:val="0"/>
      <w:numFmt w:val="bullet"/>
      <w:lvlText w:val="•"/>
      <w:lvlJc w:val="left"/>
      <w:pPr>
        <w:ind w:left="4292" w:hanging="660"/>
      </w:pPr>
      <w:rPr>
        <w:rFonts w:hint="default"/>
        <w:lang w:val="en-US" w:eastAsia="en-US" w:bidi="ar-SA"/>
      </w:rPr>
    </w:lvl>
    <w:lvl w:ilvl="5" w:tentative="0">
      <w:start w:val="0"/>
      <w:numFmt w:val="bullet"/>
      <w:lvlText w:val="•"/>
      <w:lvlJc w:val="left"/>
      <w:pPr>
        <w:ind w:left="5070" w:hanging="660"/>
      </w:pPr>
      <w:rPr>
        <w:rFonts w:hint="default"/>
        <w:lang w:val="en-US" w:eastAsia="en-US" w:bidi="ar-SA"/>
      </w:rPr>
    </w:lvl>
    <w:lvl w:ilvl="6" w:tentative="0">
      <w:start w:val="0"/>
      <w:numFmt w:val="bullet"/>
      <w:lvlText w:val="•"/>
      <w:lvlJc w:val="left"/>
      <w:pPr>
        <w:ind w:left="5848" w:hanging="660"/>
      </w:pPr>
      <w:rPr>
        <w:rFonts w:hint="default"/>
        <w:lang w:val="en-US" w:eastAsia="en-US" w:bidi="ar-SA"/>
      </w:rPr>
    </w:lvl>
    <w:lvl w:ilvl="7" w:tentative="0">
      <w:start w:val="0"/>
      <w:numFmt w:val="bullet"/>
      <w:lvlText w:val="•"/>
      <w:lvlJc w:val="left"/>
      <w:pPr>
        <w:ind w:left="6626" w:hanging="660"/>
      </w:pPr>
      <w:rPr>
        <w:rFonts w:hint="default"/>
        <w:lang w:val="en-US" w:eastAsia="en-US" w:bidi="ar-SA"/>
      </w:rPr>
    </w:lvl>
    <w:lvl w:ilvl="8" w:tentative="0">
      <w:start w:val="0"/>
      <w:numFmt w:val="bullet"/>
      <w:lvlText w:val="•"/>
      <w:lvlJc w:val="left"/>
      <w:pPr>
        <w:ind w:left="7404" w:hanging="660"/>
      </w:pPr>
      <w:rPr>
        <w:rFonts w:hint="default"/>
        <w:lang w:val="en-US" w:eastAsia="en-US" w:bidi="ar-SA"/>
      </w:rPr>
    </w:lvl>
  </w:abstractNum>
  <w:abstractNum w:abstractNumId="44">
    <w:nsid w:val="AAF3F3FA"/>
    <w:multiLevelType w:val="multilevel"/>
    <w:tmpl w:val="AAF3F3FA"/>
    <w:lvl w:ilvl="0" w:tentative="0">
      <w:start w:val="3"/>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45">
    <w:nsid w:val="AC38AFEB"/>
    <w:multiLevelType w:val="multilevel"/>
    <w:tmpl w:val="AC38AFEB"/>
    <w:lvl w:ilvl="0" w:tentative="0">
      <w:start w:val="13"/>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46">
    <w:nsid w:val="AD37AD84"/>
    <w:multiLevelType w:val="multilevel"/>
    <w:tmpl w:val="AD37AD84"/>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47">
    <w:nsid w:val="AF139D7D"/>
    <w:multiLevelType w:val="multilevel"/>
    <w:tmpl w:val="AF139D7D"/>
    <w:lvl w:ilvl="0" w:tentative="0">
      <w:start w:val="21"/>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48">
    <w:nsid w:val="B0082E4F"/>
    <w:multiLevelType w:val="multilevel"/>
    <w:tmpl w:val="B0082E4F"/>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49">
    <w:nsid w:val="B08374AC"/>
    <w:multiLevelType w:val="multilevel"/>
    <w:tmpl w:val="B08374AC"/>
    <w:lvl w:ilvl="0" w:tentative="0">
      <w:start w:val="0"/>
      <w:numFmt w:val="bullet"/>
      <w:lvlText w:val="&gt;"/>
      <w:lvlJc w:val="left"/>
      <w:pPr>
        <w:ind w:left="740" w:hanging="220"/>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562" w:hanging="220"/>
      </w:pPr>
      <w:rPr>
        <w:rFonts w:hint="default"/>
        <w:lang w:val="en-US" w:eastAsia="en-US" w:bidi="ar-SA"/>
      </w:rPr>
    </w:lvl>
    <w:lvl w:ilvl="2" w:tentative="0">
      <w:start w:val="0"/>
      <w:numFmt w:val="bullet"/>
      <w:lvlText w:val="•"/>
      <w:lvlJc w:val="left"/>
      <w:pPr>
        <w:ind w:left="2384" w:hanging="220"/>
      </w:pPr>
      <w:rPr>
        <w:rFonts w:hint="default"/>
        <w:lang w:val="en-US" w:eastAsia="en-US" w:bidi="ar-SA"/>
      </w:rPr>
    </w:lvl>
    <w:lvl w:ilvl="3" w:tentative="0">
      <w:start w:val="0"/>
      <w:numFmt w:val="bullet"/>
      <w:lvlText w:val="•"/>
      <w:lvlJc w:val="left"/>
      <w:pPr>
        <w:ind w:left="3206" w:hanging="220"/>
      </w:pPr>
      <w:rPr>
        <w:rFonts w:hint="default"/>
        <w:lang w:val="en-US" w:eastAsia="en-US" w:bidi="ar-SA"/>
      </w:rPr>
    </w:lvl>
    <w:lvl w:ilvl="4" w:tentative="0">
      <w:start w:val="0"/>
      <w:numFmt w:val="bullet"/>
      <w:lvlText w:val="•"/>
      <w:lvlJc w:val="left"/>
      <w:pPr>
        <w:ind w:left="4028" w:hanging="220"/>
      </w:pPr>
      <w:rPr>
        <w:rFonts w:hint="default"/>
        <w:lang w:val="en-US" w:eastAsia="en-US" w:bidi="ar-SA"/>
      </w:rPr>
    </w:lvl>
    <w:lvl w:ilvl="5" w:tentative="0">
      <w:start w:val="0"/>
      <w:numFmt w:val="bullet"/>
      <w:lvlText w:val="•"/>
      <w:lvlJc w:val="left"/>
      <w:pPr>
        <w:ind w:left="4850" w:hanging="220"/>
      </w:pPr>
      <w:rPr>
        <w:rFonts w:hint="default"/>
        <w:lang w:val="en-US" w:eastAsia="en-US" w:bidi="ar-SA"/>
      </w:rPr>
    </w:lvl>
    <w:lvl w:ilvl="6" w:tentative="0">
      <w:start w:val="0"/>
      <w:numFmt w:val="bullet"/>
      <w:lvlText w:val="•"/>
      <w:lvlJc w:val="left"/>
      <w:pPr>
        <w:ind w:left="5672" w:hanging="220"/>
      </w:pPr>
      <w:rPr>
        <w:rFonts w:hint="default"/>
        <w:lang w:val="en-US" w:eastAsia="en-US" w:bidi="ar-SA"/>
      </w:rPr>
    </w:lvl>
    <w:lvl w:ilvl="7" w:tentative="0">
      <w:start w:val="0"/>
      <w:numFmt w:val="bullet"/>
      <w:lvlText w:val="•"/>
      <w:lvlJc w:val="left"/>
      <w:pPr>
        <w:ind w:left="6494" w:hanging="220"/>
      </w:pPr>
      <w:rPr>
        <w:rFonts w:hint="default"/>
        <w:lang w:val="en-US" w:eastAsia="en-US" w:bidi="ar-SA"/>
      </w:rPr>
    </w:lvl>
    <w:lvl w:ilvl="8" w:tentative="0">
      <w:start w:val="0"/>
      <w:numFmt w:val="bullet"/>
      <w:lvlText w:val="•"/>
      <w:lvlJc w:val="left"/>
      <w:pPr>
        <w:ind w:left="7316" w:hanging="220"/>
      </w:pPr>
      <w:rPr>
        <w:rFonts w:hint="default"/>
        <w:lang w:val="en-US" w:eastAsia="en-US" w:bidi="ar-SA"/>
      </w:rPr>
    </w:lvl>
  </w:abstractNum>
  <w:abstractNum w:abstractNumId="50">
    <w:nsid w:val="B0ED9BEA"/>
    <w:multiLevelType w:val="multilevel"/>
    <w:tmpl w:val="B0ED9BEA"/>
    <w:lvl w:ilvl="0" w:tentative="0">
      <w:start w:val="14"/>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23"/>
      <w:numFmt w:val="decimal"/>
      <w:lvlText w:val="%2"/>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542" w:hanging="1210"/>
      </w:pPr>
      <w:rPr>
        <w:rFonts w:hint="default"/>
        <w:lang w:val="en-US" w:eastAsia="en-US" w:bidi="ar-SA"/>
      </w:rPr>
    </w:lvl>
    <w:lvl w:ilvl="3" w:tentative="0">
      <w:start w:val="0"/>
      <w:numFmt w:val="bullet"/>
      <w:lvlText w:val="•"/>
      <w:lvlJc w:val="left"/>
      <w:pPr>
        <w:ind w:left="3344" w:hanging="1210"/>
      </w:pPr>
      <w:rPr>
        <w:rFonts w:hint="default"/>
        <w:lang w:val="en-US" w:eastAsia="en-US" w:bidi="ar-SA"/>
      </w:rPr>
    </w:lvl>
    <w:lvl w:ilvl="4" w:tentative="0">
      <w:start w:val="0"/>
      <w:numFmt w:val="bullet"/>
      <w:lvlText w:val="•"/>
      <w:lvlJc w:val="left"/>
      <w:pPr>
        <w:ind w:left="4146" w:hanging="1210"/>
      </w:pPr>
      <w:rPr>
        <w:rFonts w:hint="default"/>
        <w:lang w:val="en-US" w:eastAsia="en-US" w:bidi="ar-SA"/>
      </w:rPr>
    </w:lvl>
    <w:lvl w:ilvl="5" w:tentative="0">
      <w:start w:val="0"/>
      <w:numFmt w:val="bullet"/>
      <w:lvlText w:val="•"/>
      <w:lvlJc w:val="left"/>
      <w:pPr>
        <w:ind w:left="4948" w:hanging="1210"/>
      </w:pPr>
      <w:rPr>
        <w:rFonts w:hint="default"/>
        <w:lang w:val="en-US" w:eastAsia="en-US" w:bidi="ar-SA"/>
      </w:rPr>
    </w:lvl>
    <w:lvl w:ilvl="6" w:tentative="0">
      <w:start w:val="0"/>
      <w:numFmt w:val="bullet"/>
      <w:lvlText w:val="•"/>
      <w:lvlJc w:val="left"/>
      <w:pPr>
        <w:ind w:left="5751" w:hanging="1210"/>
      </w:pPr>
      <w:rPr>
        <w:rFonts w:hint="default"/>
        <w:lang w:val="en-US" w:eastAsia="en-US" w:bidi="ar-SA"/>
      </w:rPr>
    </w:lvl>
    <w:lvl w:ilvl="7" w:tentative="0">
      <w:start w:val="0"/>
      <w:numFmt w:val="bullet"/>
      <w:lvlText w:val="•"/>
      <w:lvlJc w:val="left"/>
      <w:pPr>
        <w:ind w:left="6553" w:hanging="1210"/>
      </w:pPr>
      <w:rPr>
        <w:rFonts w:hint="default"/>
        <w:lang w:val="en-US" w:eastAsia="en-US" w:bidi="ar-SA"/>
      </w:rPr>
    </w:lvl>
    <w:lvl w:ilvl="8" w:tentative="0">
      <w:start w:val="0"/>
      <w:numFmt w:val="bullet"/>
      <w:lvlText w:val="•"/>
      <w:lvlJc w:val="left"/>
      <w:pPr>
        <w:ind w:left="7355" w:hanging="1210"/>
      </w:pPr>
      <w:rPr>
        <w:rFonts w:hint="default"/>
        <w:lang w:val="en-US" w:eastAsia="en-US" w:bidi="ar-SA"/>
      </w:rPr>
    </w:lvl>
  </w:abstractNum>
  <w:abstractNum w:abstractNumId="51">
    <w:nsid w:val="B0F1ACD9"/>
    <w:multiLevelType w:val="multilevel"/>
    <w:tmpl w:val="B0F1ACD9"/>
    <w:lvl w:ilvl="0" w:tentative="0">
      <w:start w:val="14"/>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52">
    <w:nsid w:val="B15ABE86"/>
    <w:multiLevelType w:val="multilevel"/>
    <w:tmpl w:val="B15ABE86"/>
    <w:lvl w:ilvl="0" w:tentative="0">
      <w:start w:val="28"/>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53">
    <w:nsid w:val="B1CC6FF1"/>
    <w:multiLevelType w:val="multilevel"/>
    <w:tmpl w:val="B1CC6FF1"/>
    <w:lvl w:ilvl="0" w:tentative="0">
      <w:start w:val="10"/>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54">
    <w:nsid w:val="B23A94A9"/>
    <w:multiLevelType w:val="multilevel"/>
    <w:tmpl w:val="B23A94A9"/>
    <w:lvl w:ilvl="0" w:tentative="0">
      <w:start w:val="10"/>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55">
    <w:nsid w:val="B4E02BC3"/>
    <w:multiLevelType w:val="multilevel"/>
    <w:tmpl w:val="B4E02BC3"/>
    <w:lvl w:ilvl="0" w:tentative="0">
      <w:start w:val="4"/>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56">
    <w:nsid w:val="B53F3350"/>
    <w:multiLevelType w:val="multilevel"/>
    <w:tmpl w:val="B53F3350"/>
    <w:lvl w:ilvl="0" w:tentative="0">
      <w:start w:val="10"/>
      <w:numFmt w:val="decimal"/>
      <w:lvlText w:val="%1"/>
      <w:lvlJc w:val="left"/>
      <w:pPr>
        <w:ind w:left="137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138" w:hanging="1210"/>
      </w:pPr>
      <w:rPr>
        <w:rFonts w:hint="default"/>
        <w:lang w:val="en-US" w:eastAsia="en-US" w:bidi="ar-SA"/>
      </w:rPr>
    </w:lvl>
    <w:lvl w:ilvl="2" w:tentative="0">
      <w:start w:val="0"/>
      <w:numFmt w:val="bullet"/>
      <w:lvlText w:val="•"/>
      <w:lvlJc w:val="left"/>
      <w:pPr>
        <w:ind w:left="2896" w:hanging="1210"/>
      </w:pPr>
      <w:rPr>
        <w:rFonts w:hint="default"/>
        <w:lang w:val="en-US" w:eastAsia="en-US" w:bidi="ar-SA"/>
      </w:rPr>
    </w:lvl>
    <w:lvl w:ilvl="3" w:tentative="0">
      <w:start w:val="0"/>
      <w:numFmt w:val="bullet"/>
      <w:lvlText w:val="•"/>
      <w:lvlJc w:val="left"/>
      <w:pPr>
        <w:ind w:left="3654" w:hanging="1210"/>
      </w:pPr>
      <w:rPr>
        <w:rFonts w:hint="default"/>
        <w:lang w:val="en-US" w:eastAsia="en-US" w:bidi="ar-SA"/>
      </w:rPr>
    </w:lvl>
    <w:lvl w:ilvl="4" w:tentative="0">
      <w:start w:val="0"/>
      <w:numFmt w:val="bullet"/>
      <w:lvlText w:val="•"/>
      <w:lvlJc w:val="left"/>
      <w:pPr>
        <w:ind w:left="4412" w:hanging="1210"/>
      </w:pPr>
      <w:rPr>
        <w:rFonts w:hint="default"/>
        <w:lang w:val="en-US" w:eastAsia="en-US" w:bidi="ar-SA"/>
      </w:rPr>
    </w:lvl>
    <w:lvl w:ilvl="5" w:tentative="0">
      <w:start w:val="0"/>
      <w:numFmt w:val="bullet"/>
      <w:lvlText w:val="•"/>
      <w:lvlJc w:val="left"/>
      <w:pPr>
        <w:ind w:left="5170" w:hanging="1210"/>
      </w:pPr>
      <w:rPr>
        <w:rFonts w:hint="default"/>
        <w:lang w:val="en-US" w:eastAsia="en-US" w:bidi="ar-SA"/>
      </w:rPr>
    </w:lvl>
    <w:lvl w:ilvl="6" w:tentative="0">
      <w:start w:val="0"/>
      <w:numFmt w:val="bullet"/>
      <w:lvlText w:val="•"/>
      <w:lvlJc w:val="left"/>
      <w:pPr>
        <w:ind w:left="5928" w:hanging="1210"/>
      </w:pPr>
      <w:rPr>
        <w:rFonts w:hint="default"/>
        <w:lang w:val="en-US" w:eastAsia="en-US" w:bidi="ar-SA"/>
      </w:rPr>
    </w:lvl>
    <w:lvl w:ilvl="7" w:tentative="0">
      <w:start w:val="0"/>
      <w:numFmt w:val="bullet"/>
      <w:lvlText w:val="•"/>
      <w:lvlJc w:val="left"/>
      <w:pPr>
        <w:ind w:left="6686" w:hanging="1210"/>
      </w:pPr>
      <w:rPr>
        <w:rFonts w:hint="default"/>
        <w:lang w:val="en-US" w:eastAsia="en-US" w:bidi="ar-SA"/>
      </w:rPr>
    </w:lvl>
    <w:lvl w:ilvl="8" w:tentative="0">
      <w:start w:val="0"/>
      <w:numFmt w:val="bullet"/>
      <w:lvlText w:val="•"/>
      <w:lvlJc w:val="left"/>
      <w:pPr>
        <w:ind w:left="7444" w:hanging="1210"/>
      </w:pPr>
      <w:rPr>
        <w:rFonts w:hint="default"/>
        <w:lang w:val="en-US" w:eastAsia="en-US" w:bidi="ar-SA"/>
      </w:rPr>
    </w:lvl>
  </w:abstractNum>
  <w:abstractNum w:abstractNumId="57">
    <w:nsid w:val="B5601969"/>
    <w:multiLevelType w:val="multilevel"/>
    <w:tmpl w:val="B5601969"/>
    <w:lvl w:ilvl="0" w:tentative="0">
      <w:start w:val="28"/>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58">
    <w:nsid w:val="B5CF74F5"/>
    <w:multiLevelType w:val="multilevel"/>
    <w:tmpl w:val="B5CF74F5"/>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59">
    <w:nsid w:val="B5E306ED"/>
    <w:multiLevelType w:val="multilevel"/>
    <w:tmpl w:val="B5E306ED"/>
    <w:lvl w:ilvl="0" w:tentative="0">
      <w:start w:val="6"/>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60">
    <w:nsid w:val="B88D21A8"/>
    <w:multiLevelType w:val="multilevel"/>
    <w:tmpl w:val="B88D21A8"/>
    <w:lvl w:ilvl="0" w:tentative="0">
      <w:start w:val="48"/>
      <w:numFmt w:val="decimal"/>
      <w:lvlText w:val="%1"/>
      <w:lvlJc w:val="left"/>
      <w:pPr>
        <w:ind w:left="137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138" w:hanging="1210"/>
      </w:pPr>
      <w:rPr>
        <w:rFonts w:hint="default"/>
        <w:lang w:val="en-US" w:eastAsia="en-US" w:bidi="ar-SA"/>
      </w:rPr>
    </w:lvl>
    <w:lvl w:ilvl="2" w:tentative="0">
      <w:start w:val="0"/>
      <w:numFmt w:val="bullet"/>
      <w:lvlText w:val="•"/>
      <w:lvlJc w:val="left"/>
      <w:pPr>
        <w:ind w:left="2896" w:hanging="1210"/>
      </w:pPr>
      <w:rPr>
        <w:rFonts w:hint="default"/>
        <w:lang w:val="en-US" w:eastAsia="en-US" w:bidi="ar-SA"/>
      </w:rPr>
    </w:lvl>
    <w:lvl w:ilvl="3" w:tentative="0">
      <w:start w:val="0"/>
      <w:numFmt w:val="bullet"/>
      <w:lvlText w:val="•"/>
      <w:lvlJc w:val="left"/>
      <w:pPr>
        <w:ind w:left="3654" w:hanging="1210"/>
      </w:pPr>
      <w:rPr>
        <w:rFonts w:hint="default"/>
        <w:lang w:val="en-US" w:eastAsia="en-US" w:bidi="ar-SA"/>
      </w:rPr>
    </w:lvl>
    <w:lvl w:ilvl="4" w:tentative="0">
      <w:start w:val="0"/>
      <w:numFmt w:val="bullet"/>
      <w:lvlText w:val="•"/>
      <w:lvlJc w:val="left"/>
      <w:pPr>
        <w:ind w:left="4412" w:hanging="1210"/>
      </w:pPr>
      <w:rPr>
        <w:rFonts w:hint="default"/>
        <w:lang w:val="en-US" w:eastAsia="en-US" w:bidi="ar-SA"/>
      </w:rPr>
    </w:lvl>
    <w:lvl w:ilvl="5" w:tentative="0">
      <w:start w:val="0"/>
      <w:numFmt w:val="bullet"/>
      <w:lvlText w:val="•"/>
      <w:lvlJc w:val="left"/>
      <w:pPr>
        <w:ind w:left="5170" w:hanging="1210"/>
      </w:pPr>
      <w:rPr>
        <w:rFonts w:hint="default"/>
        <w:lang w:val="en-US" w:eastAsia="en-US" w:bidi="ar-SA"/>
      </w:rPr>
    </w:lvl>
    <w:lvl w:ilvl="6" w:tentative="0">
      <w:start w:val="0"/>
      <w:numFmt w:val="bullet"/>
      <w:lvlText w:val="•"/>
      <w:lvlJc w:val="left"/>
      <w:pPr>
        <w:ind w:left="5928" w:hanging="1210"/>
      </w:pPr>
      <w:rPr>
        <w:rFonts w:hint="default"/>
        <w:lang w:val="en-US" w:eastAsia="en-US" w:bidi="ar-SA"/>
      </w:rPr>
    </w:lvl>
    <w:lvl w:ilvl="7" w:tentative="0">
      <w:start w:val="0"/>
      <w:numFmt w:val="bullet"/>
      <w:lvlText w:val="•"/>
      <w:lvlJc w:val="left"/>
      <w:pPr>
        <w:ind w:left="6686" w:hanging="1210"/>
      </w:pPr>
      <w:rPr>
        <w:rFonts w:hint="default"/>
        <w:lang w:val="en-US" w:eastAsia="en-US" w:bidi="ar-SA"/>
      </w:rPr>
    </w:lvl>
    <w:lvl w:ilvl="8" w:tentative="0">
      <w:start w:val="0"/>
      <w:numFmt w:val="bullet"/>
      <w:lvlText w:val="•"/>
      <w:lvlJc w:val="left"/>
      <w:pPr>
        <w:ind w:left="7444" w:hanging="1210"/>
      </w:pPr>
      <w:rPr>
        <w:rFonts w:hint="default"/>
        <w:lang w:val="en-US" w:eastAsia="en-US" w:bidi="ar-SA"/>
      </w:rPr>
    </w:lvl>
  </w:abstractNum>
  <w:abstractNum w:abstractNumId="61">
    <w:nsid w:val="B8CEF35B"/>
    <w:multiLevelType w:val="multilevel"/>
    <w:tmpl w:val="B8CEF35B"/>
    <w:lvl w:ilvl="0" w:tentative="0">
      <w:start w:val="3"/>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62">
    <w:nsid w:val="B99465BD"/>
    <w:multiLevelType w:val="multilevel"/>
    <w:tmpl w:val="B99465BD"/>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63">
    <w:nsid w:val="BA550FDB"/>
    <w:multiLevelType w:val="multilevel"/>
    <w:tmpl w:val="BA550FDB"/>
    <w:lvl w:ilvl="0" w:tentative="0">
      <w:start w:val="25"/>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64">
    <w:nsid w:val="BB64CFA9"/>
    <w:multiLevelType w:val="multilevel"/>
    <w:tmpl w:val="BB64CFA9"/>
    <w:lvl w:ilvl="0" w:tentative="0">
      <w:start w:val="15"/>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65">
    <w:nsid w:val="BC837A95"/>
    <w:multiLevelType w:val="multilevel"/>
    <w:tmpl w:val="BC837A95"/>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66">
    <w:nsid w:val="BCECA0B4"/>
    <w:multiLevelType w:val="multilevel"/>
    <w:tmpl w:val="BCECA0B4"/>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67">
    <w:nsid w:val="BDA1395C"/>
    <w:multiLevelType w:val="multilevel"/>
    <w:tmpl w:val="BDA1395C"/>
    <w:lvl w:ilvl="0" w:tentative="0">
      <w:start w:val="10"/>
      <w:numFmt w:val="decimal"/>
      <w:lvlText w:val="%1"/>
      <w:lvlJc w:val="left"/>
      <w:pPr>
        <w:ind w:left="4010" w:hanging="385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4514" w:hanging="3850"/>
      </w:pPr>
      <w:rPr>
        <w:rFonts w:hint="default"/>
        <w:lang w:val="en-US" w:eastAsia="en-US" w:bidi="ar-SA"/>
      </w:rPr>
    </w:lvl>
    <w:lvl w:ilvl="2" w:tentative="0">
      <w:start w:val="0"/>
      <w:numFmt w:val="bullet"/>
      <w:lvlText w:val="•"/>
      <w:lvlJc w:val="left"/>
      <w:pPr>
        <w:ind w:left="5008" w:hanging="3850"/>
      </w:pPr>
      <w:rPr>
        <w:rFonts w:hint="default"/>
        <w:lang w:val="en-US" w:eastAsia="en-US" w:bidi="ar-SA"/>
      </w:rPr>
    </w:lvl>
    <w:lvl w:ilvl="3" w:tentative="0">
      <w:start w:val="0"/>
      <w:numFmt w:val="bullet"/>
      <w:lvlText w:val="•"/>
      <w:lvlJc w:val="left"/>
      <w:pPr>
        <w:ind w:left="5502" w:hanging="3850"/>
      </w:pPr>
      <w:rPr>
        <w:rFonts w:hint="default"/>
        <w:lang w:val="en-US" w:eastAsia="en-US" w:bidi="ar-SA"/>
      </w:rPr>
    </w:lvl>
    <w:lvl w:ilvl="4" w:tentative="0">
      <w:start w:val="0"/>
      <w:numFmt w:val="bullet"/>
      <w:lvlText w:val="•"/>
      <w:lvlJc w:val="left"/>
      <w:pPr>
        <w:ind w:left="5996" w:hanging="3850"/>
      </w:pPr>
      <w:rPr>
        <w:rFonts w:hint="default"/>
        <w:lang w:val="en-US" w:eastAsia="en-US" w:bidi="ar-SA"/>
      </w:rPr>
    </w:lvl>
    <w:lvl w:ilvl="5" w:tentative="0">
      <w:start w:val="0"/>
      <w:numFmt w:val="bullet"/>
      <w:lvlText w:val="•"/>
      <w:lvlJc w:val="left"/>
      <w:pPr>
        <w:ind w:left="6490" w:hanging="3850"/>
      </w:pPr>
      <w:rPr>
        <w:rFonts w:hint="default"/>
        <w:lang w:val="en-US" w:eastAsia="en-US" w:bidi="ar-SA"/>
      </w:rPr>
    </w:lvl>
    <w:lvl w:ilvl="6" w:tentative="0">
      <w:start w:val="0"/>
      <w:numFmt w:val="bullet"/>
      <w:lvlText w:val="•"/>
      <w:lvlJc w:val="left"/>
      <w:pPr>
        <w:ind w:left="6984" w:hanging="3850"/>
      </w:pPr>
      <w:rPr>
        <w:rFonts w:hint="default"/>
        <w:lang w:val="en-US" w:eastAsia="en-US" w:bidi="ar-SA"/>
      </w:rPr>
    </w:lvl>
    <w:lvl w:ilvl="7" w:tentative="0">
      <w:start w:val="0"/>
      <w:numFmt w:val="bullet"/>
      <w:lvlText w:val="•"/>
      <w:lvlJc w:val="left"/>
      <w:pPr>
        <w:ind w:left="7478" w:hanging="3850"/>
      </w:pPr>
      <w:rPr>
        <w:rFonts w:hint="default"/>
        <w:lang w:val="en-US" w:eastAsia="en-US" w:bidi="ar-SA"/>
      </w:rPr>
    </w:lvl>
    <w:lvl w:ilvl="8" w:tentative="0">
      <w:start w:val="0"/>
      <w:numFmt w:val="bullet"/>
      <w:lvlText w:val="•"/>
      <w:lvlJc w:val="left"/>
      <w:pPr>
        <w:ind w:left="7972" w:hanging="3850"/>
      </w:pPr>
      <w:rPr>
        <w:rFonts w:hint="default"/>
        <w:lang w:val="en-US" w:eastAsia="en-US" w:bidi="ar-SA"/>
      </w:rPr>
    </w:lvl>
  </w:abstractNum>
  <w:abstractNum w:abstractNumId="68">
    <w:nsid w:val="BE8A4F4C"/>
    <w:multiLevelType w:val="multilevel"/>
    <w:tmpl w:val="BE8A4F4C"/>
    <w:lvl w:ilvl="0" w:tentative="0">
      <w:start w:val="4"/>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69">
    <w:nsid w:val="BE923771"/>
    <w:multiLevelType w:val="multilevel"/>
    <w:tmpl w:val="BE923771"/>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70">
    <w:nsid w:val="BF205925"/>
    <w:multiLevelType w:val="multilevel"/>
    <w:tmpl w:val="BF205925"/>
    <w:lvl w:ilvl="0" w:tentative="0">
      <w:start w:val="3"/>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71">
    <w:nsid w:val="BF50FE6B"/>
    <w:multiLevelType w:val="multilevel"/>
    <w:tmpl w:val="BF50FE6B"/>
    <w:lvl w:ilvl="0" w:tentative="0">
      <w:start w:val="45"/>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72">
    <w:nsid w:val="C0283A65"/>
    <w:multiLevelType w:val="multilevel"/>
    <w:tmpl w:val="C0283A65"/>
    <w:lvl w:ilvl="0" w:tentative="0">
      <w:start w:val="5"/>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73">
    <w:nsid w:val="C0915F4F"/>
    <w:multiLevelType w:val="multilevel"/>
    <w:tmpl w:val="C0915F4F"/>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74">
    <w:nsid w:val="C4E0D24A"/>
    <w:multiLevelType w:val="multilevel"/>
    <w:tmpl w:val="C4E0D24A"/>
    <w:lvl w:ilvl="0" w:tentative="0">
      <w:start w:val="4"/>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75">
    <w:nsid w:val="C4EA4DBF"/>
    <w:multiLevelType w:val="multilevel"/>
    <w:tmpl w:val="C4EA4DBF"/>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76">
    <w:nsid w:val="C560BE57"/>
    <w:multiLevelType w:val="multilevel"/>
    <w:tmpl w:val="C560BE57"/>
    <w:lvl w:ilvl="0" w:tentative="0">
      <w:start w:val="30"/>
      <w:numFmt w:val="decimal"/>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77">
    <w:nsid w:val="C8879AEF"/>
    <w:multiLevelType w:val="multilevel"/>
    <w:tmpl w:val="C8879AEF"/>
    <w:lvl w:ilvl="0" w:tentative="0">
      <w:start w:val="3"/>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78">
    <w:nsid w:val="C90D1B09"/>
    <w:multiLevelType w:val="multilevel"/>
    <w:tmpl w:val="C90D1B09"/>
    <w:lvl w:ilvl="0" w:tentative="0">
      <w:start w:val="49"/>
      <w:numFmt w:val="decimal"/>
      <w:lvlText w:val="%1"/>
      <w:lvlJc w:val="left"/>
      <w:pPr>
        <w:ind w:left="820" w:hanging="66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79">
    <w:nsid w:val="C9412743"/>
    <w:multiLevelType w:val="multilevel"/>
    <w:tmpl w:val="C9412743"/>
    <w:lvl w:ilvl="0" w:tentative="0">
      <w:start w:val="50"/>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80">
    <w:nsid w:val="C9C05784"/>
    <w:multiLevelType w:val="multilevel"/>
    <w:tmpl w:val="C9C05784"/>
    <w:lvl w:ilvl="0" w:tentative="0">
      <w:start w:val="10"/>
      <w:numFmt w:val="decimal"/>
      <w:lvlText w:val="%1"/>
      <w:lvlJc w:val="left"/>
      <w:pPr>
        <w:ind w:left="1290" w:hanging="77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81">
    <w:nsid w:val="CB0CECA5"/>
    <w:multiLevelType w:val="multilevel"/>
    <w:tmpl w:val="CB0CECA5"/>
    <w:lvl w:ilvl="0" w:tentative="0">
      <w:start w:val="41"/>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82">
    <w:nsid w:val="CB94649F"/>
    <w:multiLevelType w:val="multilevel"/>
    <w:tmpl w:val="CB94649F"/>
    <w:lvl w:ilvl="0" w:tentative="0">
      <w:start w:val="3"/>
      <w:numFmt w:val="decimalZero"/>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83">
    <w:nsid w:val="CD699D1D"/>
    <w:multiLevelType w:val="multilevel"/>
    <w:tmpl w:val="CD699D1D"/>
    <w:lvl w:ilvl="0" w:tentative="0">
      <w:start w:val="4"/>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84">
    <w:nsid w:val="CF092B84"/>
    <w:multiLevelType w:val="multilevel"/>
    <w:tmpl w:val="CF092B84"/>
    <w:lvl w:ilvl="0" w:tentative="0">
      <w:start w:val="3"/>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860" w:hanging="330"/>
      </w:pPr>
      <w:rPr>
        <w:rFonts w:hint="default"/>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85">
    <w:nsid w:val="D1EB1714"/>
    <w:multiLevelType w:val="multilevel"/>
    <w:tmpl w:val="D1EB1714"/>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86">
    <w:nsid w:val="D2B2DAFD"/>
    <w:multiLevelType w:val="multilevel"/>
    <w:tmpl w:val="D2B2DAFD"/>
    <w:lvl w:ilvl="0" w:tentative="0">
      <w:start w:val="42"/>
      <w:numFmt w:val="decimal"/>
      <w:lvlText w:val="%1"/>
      <w:lvlJc w:val="left"/>
      <w:pPr>
        <w:ind w:left="85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87">
    <w:nsid w:val="D42187FE"/>
    <w:multiLevelType w:val="multilevel"/>
    <w:tmpl w:val="D42187FE"/>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88">
    <w:nsid w:val="D5F12F34"/>
    <w:multiLevelType w:val="multilevel"/>
    <w:tmpl w:val="D5F12F34"/>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89">
    <w:nsid w:val="D7936317"/>
    <w:multiLevelType w:val="multilevel"/>
    <w:tmpl w:val="D7936317"/>
    <w:lvl w:ilvl="0" w:tentative="0">
      <w:start w:val="14"/>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90">
    <w:nsid w:val="D7D140E4"/>
    <w:multiLevelType w:val="multilevel"/>
    <w:tmpl w:val="D7D140E4"/>
    <w:lvl w:ilvl="0" w:tentative="0">
      <w:start w:val="57"/>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91">
    <w:nsid w:val="D7F9FE59"/>
    <w:multiLevelType w:val="multilevel"/>
    <w:tmpl w:val="D7F9FE59"/>
    <w:lvl w:ilvl="0" w:tentative="0">
      <w:start w:val="24"/>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92">
    <w:nsid w:val="DAD3A854"/>
    <w:multiLevelType w:val="multilevel"/>
    <w:tmpl w:val="DAD3A854"/>
    <w:lvl w:ilvl="0" w:tentative="0">
      <w:start w:val="36"/>
      <w:numFmt w:val="decimal"/>
      <w:lvlText w:val="%1"/>
      <w:lvlJc w:val="left"/>
      <w:pPr>
        <w:ind w:left="1290" w:hanging="77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93">
    <w:nsid w:val="DAE62134"/>
    <w:multiLevelType w:val="multilevel"/>
    <w:tmpl w:val="DAE62134"/>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94">
    <w:nsid w:val="DAF63FD3"/>
    <w:multiLevelType w:val="multilevel"/>
    <w:tmpl w:val="DAF63FD3"/>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95">
    <w:nsid w:val="DCBA6B53"/>
    <w:multiLevelType w:val="multilevel"/>
    <w:tmpl w:val="DCBA6B53"/>
    <w:lvl w:ilvl="0" w:tentative="0">
      <w:start w:val="21"/>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96">
    <w:nsid w:val="DD02F921"/>
    <w:multiLevelType w:val="multilevel"/>
    <w:tmpl w:val="DD02F921"/>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97">
    <w:nsid w:val="DD3DB379"/>
    <w:multiLevelType w:val="multilevel"/>
    <w:tmpl w:val="DD3DB379"/>
    <w:lvl w:ilvl="0" w:tentative="0">
      <w:start w:val="21"/>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98">
    <w:nsid w:val="DD474A30"/>
    <w:multiLevelType w:val="multilevel"/>
    <w:tmpl w:val="DD474A30"/>
    <w:lvl w:ilvl="0" w:tentative="0">
      <w:start w:val="28"/>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99">
    <w:nsid w:val="E0294EC7"/>
    <w:multiLevelType w:val="multilevel"/>
    <w:tmpl w:val="E0294EC7"/>
    <w:lvl w:ilvl="0" w:tentative="0">
      <w:start w:val="5"/>
      <w:numFmt w:val="decimalZero"/>
      <w:lvlText w:val="%1"/>
      <w:lvlJc w:val="left"/>
      <w:pPr>
        <w:ind w:left="118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660"/>
      </w:pPr>
      <w:rPr>
        <w:rFonts w:hint="default"/>
        <w:lang w:val="en-US" w:eastAsia="en-US" w:bidi="ar-SA"/>
      </w:rPr>
    </w:lvl>
    <w:lvl w:ilvl="2" w:tentative="0">
      <w:start w:val="0"/>
      <w:numFmt w:val="bullet"/>
      <w:lvlText w:val="•"/>
      <w:lvlJc w:val="left"/>
      <w:pPr>
        <w:ind w:left="2736" w:hanging="660"/>
      </w:pPr>
      <w:rPr>
        <w:rFonts w:hint="default"/>
        <w:lang w:val="en-US" w:eastAsia="en-US" w:bidi="ar-SA"/>
      </w:rPr>
    </w:lvl>
    <w:lvl w:ilvl="3" w:tentative="0">
      <w:start w:val="0"/>
      <w:numFmt w:val="bullet"/>
      <w:lvlText w:val="•"/>
      <w:lvlJc w:val="left"/>
      <w:pPr>
        <w:ind w:left="3514" w:hanging="660"/>
      </w:pPr>
      <w:rPr>
        <w:rFonts w:hint="default"/>
        <w:lang w:val="en-US" w:eastAsia="en-US" w:bidi="ar-SA"/>
      </w:rPr>
    </w:lvl>
    <w:lvl w:ilvl="4" w:tentative="0">
      <w:start w:val="0"/>
      <w:numFmt w:val="bullet"/>
      <w:lvlText w:val="•"/>
      <w:lvlJc w:val="left"/>
      <w:pPr>
        <w:ind w:left="4292" w:hanging="660"/>
      </w:pPr>
      <w:rPr>
        <w:rFonts w:hint="default"/>
        <w:lang w:val="en-US" w:eastAsia="en-US" w:bidi="ar-SA"/>
      </w:rPr>
    </w:lvl>
    <w:lvl w:ilvl="5" w:tentative="0">
      <w:start w:val="0"/>
      <w:numFmt w:val="bullet"/>
      <w:lvlText w:val="•"/>
      <w:lvlJc w:val="left"/>
      <w:pPr>
        <w:ind w:left="5070" w:hanging="660"/>
      </w:pPr>
      <w:rPr>
        <w:rFonts w:hint="default"/>
        <w:lang w:val="en-US" w:eastAsia="en-US" w:bidi="ar-SA"/>
      </w:rPr>
    </w:lvl>
    <w:lvl w:ilvl="6" w:tentative="0">
      <w:start w:val="0"/>
      <w:numFmt w:val="bullet"/>
      <w:lvlText w:val="•"/>
      <w:lvlJc w:val="left"/>
      <w:pPr>
        <w:ind w:left="5848" w:hanging="660"/>
      </w:pPr>
      <w:rPr>
        <w:rFonts w:hint="default"/>
        <w:lang w:val="en-US" w:eastAsia="en-US" w:bidi="ar-SA"/>
      </w:rPr>
    </w:lvl>
    <w:lvl w:ilvl="7" w:tentative="0">
      <w:start w:val="0"/>
      <w:numFmt w:val="bullet"/>
      <w:lvlText w:val="•"/>
      <w:lvlJc w:val="left"/>
      <w:pPr>
        <w:ind w:left="6626" w:hanging="660"/>
      </w:pPr>
      <w:rPr>
        <w:rFonts w:hint="default"/>
        <w:lang w:val="en-US" w:eastAsia="en-US" w:bidi="ar-SA"/>
      </w:rPr>
    </w:lvl>
    <w:lvl w:ilvl="8" w:tentative="0">
      <w:start w:val="0"/>
      <w:numFmt w:val="bullet"/>
      <w:lvlText w:val="•"/>
      <w:lvlJc w:val="left"/>
      <w:pPr>
        <w:ind w:left="7404" w:hanging="660"/>
      </w:pPr>
      <w:rPr>
        <w:rFonts w:hint="default"/>
        <w:lang w:val="en-US" w:eastAsia="en-US" w:bidi="ar-SA"/>
      </w:rPr>
    </w:lvl>
  </w:abstractNum>
  <w:abstractNum w:abstractNumId="100">
    <w:nsid w:val="E093A4B0"/>
    <w:multiLevelType w:val="multilevel"/>
    <w:tmpl w:val="E093A4B0"/>
    <w:lvl w:ilvl="0" w:tentative="0">
      <w:start w:val="25"/>
      <w:numFmt w:val="decimal"/>
      <w:lvlText w:val="%1"/>
      <w:lvlJc w:val="left"/>
      <w:pPr>
        <w:ind w:left="85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1973" w:hanging="358"/>
      </w:pPr>
      <w:rPr>
        <w:rFonts w:hint="default"/>
        <w:lang w:val="en-US" w:eastAsia="en-US" w:bidi="ar-SA"/>
      </w:rPr>
    </w:lvl>
    <w:lvl w:ilvl="3" w:tentative="0">
      <w:start w:val="0"/>
      <w:numFmt w:val="bullet"/>
      <w:lvlText w:val="•"/>
      <w:lvlJc w:val="left"/>
      <w:pPr>
        <w:ind w:left="2846" w:hanging="358"/>
      </w:pPr>
      <w:rPr>
        <w:rFonts w:hint="default"/>
        <w:lang w:val="en-US" w:eastAsia="en-US" w:bidi="ar-SA"/>
      </w:rPr>
    </w:lvl>
    <w:lvl w:ilvl="4" w:tentative="0">
      <w:start w:val="0"/>
      <w:numFmt w:val="bullet"/>
      <w:lvlText w:val="•"/>
      <w:lvlJc w:val="left"/>
      <w:pPr>
        <w:ind w:left="3720" w:hanging="358"/>
      </w:pPr>
      <w:rPr>
        <w:rFonts w:hint="default"/>
        <w:lang w:val="en-US" w:eastAsia="en-US" w:bidi="ar-SA"/>
      </w:rPr>
    </w:lvl>
    <w:lvl w:ilvl="5" w:tentative="0">
      <w:start w:val="0"/>
      <w:numFmt w:val="bullet"/>
      <w:lvlText w:val="•"/>
      <w:lvlJc w:val="left"/>
      <w:pPr>
        <w:ind w:left="4593" w:hanging="358"/>
      </w:pPr>
      <w:rPr>
        <w:rFonts w:hint="default"/>
        <w:lang w:val="en-US" w:eastAsia="en-US" w:bidi="ar-SA"/>
      </w:rPr>
    </w:lvl>
    <w:lvl w:ilvl="6" w:tentative="0">
      <w:start w:val="0"/>
      <w:numFmt w:val="bullet"/>
      <w:lvlText w:val="•"/>
      <w:lvlJc w:val="left"/>
      <w:pPr>
        <w:ind w:left="5466" w:hanging="358"/>
      </w:pPr>
      <w:rPr>
        <w:rFonts w:hint="default"/>
        <w:lang w:val="en-US" w:eastAsia="en-US" w:bidi="ar-SA"/>
      </w:rPr>
    </w:lvl>
    <w:lvl w:ilvl="7" w:tentative="0">
      <w:start w:val="0"/>
      <w:numFmt w:val="bullet"/>
      <w:lvlText w:val="•"/>
      <w:lvlJc w:val="left"/>
      <w:pPr>
        <w:ind w:left="6340" w:hanging="358"/>
      </w:pPr>
      <w:rPr>
        <w:rFonts w:hint="default"/>
        <w:lang w:val="en-US" w:eastAsia="en-US" w:bidi="ar-SA"/>
      </w:rPr>
    </w:lvl>
    <w:lvl w:ilvl="8" w:tentative="0">
      <w:start w:val="0"/>
      <w:numFmt w:val="bullet"/>
      <w:lvlText w:val="•"/>
      <w:lvlJc w:val="left"/>
      <w:pPr>
        <w:ind w:left="7213" w:hanging="358"/>
      </w:pPr>
      <w:rPr>
        <w:rFonts w:hint="default"/>
        <w:lang w:val="en-US" w:eastAsia="en-US" w:bidi="ar-SA"/>
      </w:rPr>
    </w:lvl>
  </w:abstractNum>
  <w:abstractNum w:abstractNumId="101">
    <w:nsid w:val="E43A772E"/>
    <w:multiLevelType w:val="multilevel"/>
    <w:tmpl w:val="E43A772E"/>
    <w:lvl w:ilvl="0" w:tentative="0">
      <w:start w:val="15"/>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02">
    <w:nsid w:val="E4D85DB5"/>
    <w:multiLevelType w:val="multilevel"/>
    <w:tmpl w:val="E4D85DB5"/>
    <w:lvl w:ilvl="0" w:tentative="0">
      <w:start w:val="12"/>
      <w:numFmt w:val="decimal"/>
      <w:lvlText w:val="%1"/>
      <w:lvlJc w:val="left"/>
      <w:pPr>
        <w:ind w:left="820" w:hanging="66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103">
    <w:nsid w:val="E504947C"/>
    <w:multiLevelType w:val="multilevel"/>
    <w:tmpl w:val="E504947C"/>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04">
    <w:nsid w:val="E52D9448"/>
    <w:multiLevelType w:val="multilevel"/>
    <w:tmpl w:val="E52D9448"/>
    <w:lvl w:ilvl="0" w:tentative="0">
      <w:start w:val="51"/>
      <w:numFmt w:val="decimal"/>
      <w:lvlText w:val="%1"/>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62" w:hanging="1210"/>
      </w:pPr>
      <w:rPr>
        <w:rFonts w:hint="default"/>
        <w:lang w:val="en-US" w:eastAsia="en-US" w:bidi="ar-SA"/>
      </w:rPr>
    </w:lvl>
    <w:lvl w:ilvl="2" w:tentative="0">
      <w:start w:val="0"/>
      <w:numFmt w:val="bullet"/>
      <w:lvlText w:val="•"/>
      <w:lvlJc w:val="left"/>
      <w:pPr>
        <w:ind w:left="3184" w:hanging="1210"/>
      </w:pPr>
      <w:rPr>
        <w:rFonts w:hint="default"/>
        <w:lang w:val="en-US" w:eastAsia="en-US" w:bidi="ar-SA"/>
      </w:rPr>
    </w:lvl>
    <w:lvl w:ilvl="3" w:tentative="0">
      <w:start w:val="0"/>
      <w:numFmt w:val="bullet"/>
      <w:lvlText w:val="•"/>
      <w:lvlJc w:val="left"/>
      <w:pPr>
        <w:ind w:left="3906" w:hanging="1210"/>
      </w:pPr>
      <w:rPr>
        <w:rFonts w:hint="default"/>
        <w:lang w:val="en-US" w:eastAsia="en-US" w:bidi="ar-SA"/>
      </w:rPr>
    </w:lvl>
    <w:lvl w:ilvl="4" w:tentative="0">
      <w:start w:val="0"/>
      <w:numFmt w:val="bullet"/>
      <w:lvlText w:val="•"/>
      <w:lvlJc w:val="left"/>
      <w:pPr>
        <w:ind w:left="4628" w:hanging="1210"/>
      </w:pPr>
      <w:rPr>
        <w:rFonts w:hint="default"/>
        <w:lang w:val="en-US" w:eastAsia="en-US" w:bidi="ar-SA"/>
      </w:rPr>
    </w:lvl>
    <w:lvl w:ilvl="5" w:tentative="0">
      <w:start w:val="0"/>
      <w:numFmt w:val="bullet"/>
      <w:lvlText w:val="•"/>
      <w:lvlJc w:val="left"/>
      <w:pPr>
        <w:ind w:left="5350" w:hanging="1210"/>
      </w:pPr>
      <w:rPr>
        <w:rFonts w:hint="default"/>
        <w:lang w:val="en-US" w:eastAsia="en-US" w:bidi="ar-SA"/>
      </w:rPr>
    </w:lvl>
    <w:lvl w:ilvl="6" w:tentative="0">
      <w:start w:val="0"/>
      <w:numFmt w:val="bullet"/>
      <w:lvlText w:val="•"/>
      <w:lvlJc w:val="left"/>
      <w:pPr>
        <w:ind w:left="6072" w:hanging="1210"/>
      </w:pPr>
      <w:rPr>
        <w:rFonts w:hint="default"/>
        <w:lang w:val="en-US" w:eastAsia="en-US" w:bidi="ar-SA"/>
      </w:rPr>
    </w:lvl>
    <w:lvl w:ilvl="7" w:tentative="0">
      <w:start w:val="0"/>
      <w:numFmt w:val="bullet"/>
      <w:lvlText w:val="•"/>
      <w:lvlJc w:val="left"/>
      <w:pPr>
        <w:ind w:left="6794" w:hanging="1210"/>
      </w:pPr>
      <w:rPr>
        <w:rFonts w:hint="default"/>
        <w:lang w:val="en-US" w:eastAsia="en-US" w:bidi="ar-SA"/>
      </w:rPr>
    </w:lvl>
    <w:lvl w:ilvl="8" w:tentative="0">
      <w:start w:val="0"/>
      <w:numFmt w:val="bullet"/>
      <w:lvlText w:val="•"/>
      <w:lvlJc w:val="left"/>
      <w:pPr>
        <w:ind w:left="7516" w:hanging="1210"/>
      </w:pPr>
      <w:rPr>
        <w:rFonts w:hint="default"/>
        <w:lang w:val="en-US" w:eastAsia="en-US" w:bidi="ar-SA"/>
      </w:rPr>
    </w:lvl>
  </w:abstractNum>
  <w:abstractNum w:abstractNumId="105">
    <w:nsid w:val="E6E98F67"/>
    <w:multiLevelType w:val="multilevel"/>
    <w:tmpl w:val="E6E98F67"/>
    <w:lvl w:ilvl="0" w:tentative="0">
      <w:start w:val="1"/>
      <w:numFmt w:val="decimal"/>
      <w:lvlText w:val="%1"/>
      <w:lvlJc w:val="left"/>
      <w:pPr>
        <w:ind w:left="1662" w:hanging="1503"/>
        <w:jc w:val="left"/>
      </w:pPr>
      <w:rPr>
        <w:rFonts w:hint="default" w:ascii="Arial" w:hAnsi="Arial" w:eastAsia="Arial" w:cs="Arial"/>
        <w:b w:val="0"/>
        <w:bCs w:val="0"/>
        <w:i w:val="0"/>
        <w:iCs w:val="0"/>
        <w:color w:val="2B2A29"/>
        <w:w w:val="86"/>
        <w:sz w:val="22"/>
        <w:szCs w:val="22"/>
        <w:lang w:val="en-US" w:eastAsia="en-US" w:bidi="ar-SA"/>
      </w:rPr>
    </w:lvl>
    <w:lvl w:ilvl="1" w:tentative="0">
      <w:start w:val="1"/>
      <w:numFmt w:val="decimal"/>
      <w:lvlText w:val="%2"/>
      <w:lvlJc w:val="left"/>
      <w:pPr>
        <w:ind w:left="3730" w:hanging="1621"/>
        <w:jc w:val="left"/>
      </w:pPr>
      <w:rPr>
        <w:rFonts w:hint="default" w:ascii="Arial" w:hAnsi="Arial" w:eastAsia="Arial" w:cs="Arial"/>
        <w:b w:val="0"/>
        <w:bCs w:val="0"/>
        <w:i w:val="0"/>
        <w:iCs w:val="0"/>
        <w:color w:val="2B2A29"/>
        <w:w w:val="86"/>
        <w:sz w:val="22"/>
        <w:szCs w:val="22"/>
        <w:lang w:val="en-US" w:eastAsia="en-US" w:bidi="ar-SA"/>
      </w:rPr>
    </w:lvl>
    <w:lvl w:ilvl="2" w:tentative="0">
      <w:start w:val="0"/>
      <w:numFmt w:val="bullet"/>
      <w:lvlText w:val="•"/>
      <w:lvlJc w:val="left"/>
      <w:pPr>
        <w:ind w:left="4320" w:hanging="1621"/>
      </w:pPr>
      <w:rPr>
        <w:rFonts w:hint="default"/>
        <w:lang w:val="en-US" w:eastAsia="en-US" w:bidi="ar-SA"/>
      </w:rPr>
    </w:lvl>
    <w:lvl w:ilvl="3" w:tentative="0">
      <w:start w:val="0"/>
      <w:numFmt w:val="bullet"/>
      <w:lvlText w:val="•"/>
      <w:lvlJc w:val="left"/>
      <w:pPr>
        <w:ind w:left="4900" w:hanging="1621"/>
      </w:pPr>
      <w:rPr>
        <w:rFonts w:hint="default"/>
        <w:lang w:val="en-US" w:eastAsia="en-US" w:bidi="ar-SA"/>
      </w:rPr>
    </w:lvl>
    <w:lvl w:ilvl="4" w:tentative="0">
      <w:start w:val="0"/>
      <w:numFmt w:val="bullet"/>
      <w:lvlText w:val="•"/>
      <w:lvlJc w:val="left"/>
      <w:pPr>
        <w:ind w:left="5480" w:hanging="1621"/>
      </w:pPr>
      <w:rPr>
        <w:rFonts w:hint="default"/>
        <w:lang w:val="en-US" w:eastAsia="en-US" w:bidi="ar-SA"/>
      </w:rPr>
    </w:lvl>
    <w:lvl w:ilvl="5" w:tentative="0">
      <w:start w:val="0"/>
      <w:numFmt w:val="bullet"/>
      <w:lvlText w:val="•"/>
      <w:lvlJc w:val="left"/>
      <w:pPr>
        <w:ind w:left="6060" w:hanging="1621"/>
      </w:pPr>
      <w:rPr>
        <w:rFonts w:hint="default"/>
        <w:lang w:val="en-US" w:eastAsia="en-US" w:bidi="ar-SA"/>
      </w:rPr>
    </w:lvl>
    <w:lvl w:ilvl="6" w:tentative="0">
      <w:start w:val="0"/>
      <w:numFmt w:val="bullet"/>
      <w:lvlText w:val="•"/>
      <w:lvlJc w:val="left"/>
      <w:pPr>
        <w:ind w:left="6640" w:hanging="1621"/>
      </w:pPr>
      <w:rPr>
        <w:rFonts w:hint="default"/>
        <w:lang w:val="en-US" w:eastAsia="en-US" w:bidi="ar-SA"/>
      </w:rPr>
    </w:lvl>
    <w:lvl w:ilvl="7" w:tentative="0">
      <w:start w:val="0"/>
      <w:numFmt w:val="bullet"/>
      <w:lvlText w:val="•"/>
      <w:lvlJc w:val="left"/>
      <w:pPr>
        <w:ind w:left="7220" w:hanging="1621"/>
      </w:pPr>
      <w:rPr>
        <w:rFonts w:hint="default"/>
        <w:lang w:val="en-US" w:eastAsia="en-US" w:bidi="ar-SA"/>
      </w:rPr>
    </w:lvl>
    <w:lvl w:ilvl="8" w:tentative="0">
      <w:start w:val="0"/>
      <w:numFmt w:val="bullet"/>
      <w:lvlText w:val="•"/>
      <w:lvlJc w:val="left"/>
      <w:pPr>
        <w:ind w:left="7800" w:hanging="1621"/>
      </w:pPr>
      <w:rPr>
        <w:rFonts w:hint="default"/>
        <w:lang w:val="en-US" w:eastAsia="en-US" w:bidi="ar-SA"/>
      </w:rPr>
    </w:lvl>
  </w:abstractNum>
  <w:abstractNum w:abstractNumId="106">
    <w:nsid w:val="E7B27C5B"/>
    <w:multiLevelType w:val="multilevel"/>
    <w:tmpl w:val="E7B27C5B"/>
    <w:lvl w:ilvl="0" w:tentative="0">
      <w:start w:val="69"/>
      <w:numFmt w:val="decimal"/>
      <w:lvlText w:val="%1"/>
      <w:lvlJc w:val="left"/>
      <w:pPr>
        <w:ind w:left="49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07">
    <w:nsid w:val="E887D337"/>
    <w:multiLevelType w:val="multilevel"/>
    <w:tmpl w:val="E887D337"/>
    <w:lvl w:ilvl="0" w:tentative="0">
      <w:start w:val="30"/>
      <w:numFmt w:val="decimal"/>
      <w:lvlText w:val="%1"/>
      <w:lvlJc w:val="left"/>
      <w:pPr>
        <w:ind w:left="5910" w:hanging="539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6224" w:hanging="5390"/>
      </w:pPr>
      <w:rPr>
        <w:rFonts w:hint="default"/>
        <w:lang w:val="en-US" w:eastAsia="en-US" w:bidi="ar-SA"/>
      </w:rPr>
    </w:lvl>
    <w:lvl w:ilvl="2" w:tentative="0">
      <w:start w:val="0"/>
      <w:numFmt w:val="bullet"/>
      <w:lvlText w:val="•"/>
      <w:lvlJc w:val="left"/>
      <w:pPr>
        <w:ind w:left="6528" w:hanging="5390"/>
      </w:pPr>
      <w:rPr>
        <w:rFonts w:hint="default"/>
        <w:lang w:val="en-US" w:eastAsia="en-US" w:bidi="ar-SA"/>
      </w:rPr>
    </w:lvl>
    <w:lvl w:ilvl="3" w:tentative="0">
      <w:start w:val="0"/>
      <w:numFmt w:val="bullet"/>
      <w:lvlText w:val="•"/>
      <w:lvlJc w:val="left"/>
      <w:pPr>
        <w:ind w:left="6832" w:hanging="5390"/>
      </w:pPr>
      <w:rPr>
        <w:rFonts w:hint="default"/>
        <w:lang w:val="en-US" w:eastAsia="en-US" w:bidi="ar-SA"/>
      </w:rPr>
    </w:lvl>
    <w:lvl w:ilvl="4" w:tentative="0">
      <w:start w:val="0"/>
      <w:numFmt w:val="bullet"/>
      <w:lvlText w:val="•"/>
      <w:lvlJc w:val="left"/>
      <w:pPr>
        <w:ind w:left="7136" w:hanging="5390"/>
      </w:pPr>
      <w:rPr>
        <w:rFonts w:hint="default"/>
        <w:lang w:val="en-US" w:eastAsia="en-US" w:bidi="ar-SA"/>
      </w:rPr>
    </w:lvl>
    <w:lvl w:ilvl="5" w:tentative="0">
      <w:start w:val="0"/>
      <w:numFmt w:val="bullet"/>
      <w:lvlText w:val="•"/>
      <w:lvlJc w:val="left"/>
      <w:pPr>
        <w:ind w:left="7440" w:hanging="5390"/>
      </w:pPr>
      <w:rPr>
        <w:rFonts w:hint="default"/>
        <w:lang w:val="en-US" w:eastAsia="en-US" w:bidi="ar-SA"/>
      </w:rPr>
    </w:lvl>
    <w:lvl w:ilvl="6" w:tentative="0">
      <w:start w:val="0"/>
      <w:numFmt w:val="bullet"/>
      <w:lvlText w:val="•"/>
      <w:lvlJc w:val="left"/>
      <w:pPr>
        <w:ind w:left="7744" w:hanging="5390"/>
      </w:pPr>
      <w:rPr>
        <w:rFonts w:hint="default"/>
        <w:lang w:val="en-US" w:eastAsia="en-US" w:bidi="ar-SA"/>
      </w:rPr>
    </w:lvl>
    <w:lvl w:ilvl="7" w:tentative="0">
      <w:start w:val="0"/>
      <w:numFmt w:val="bullet"/>
      <w:lvlText w:val="•"/>
      <w:lvlJc w:val="left"/>
      <w:pPr>
        <w:ind w:left="8048" w:hanging="5390"/>
      </w:pPr>
      <w:rPr>
        <w:rFonts w:hint="default"/>
        <w:lang w:val="en-US" w:eastAsia="en-US" w:bidi="ar-SA"/>
      </w:rPr>
    </w:lvl>
    <w:lvl w:ilvl="8" w:tentative="0">
      <w:start w:val="0"/>
      <w:numFmt w:val="bullet"/>
      <w:lvlText w:val="•"/>
      <w:lvlJc w:val="left"/>
      <w:pPr>
        <w:ind w:left="8352" w:hanging="5390"/>
      </w:pPr>
      <w:rPr>
        <w:rFonts w:hint="default"/>
        <w:lang w:val="en-US" w:eastAsia="en-US" w:bidi="ar-SA"/>
      </w:rPr>
    </w:lvl>
  </w:abstractNum>
  <w:abstractNum w:abstractNumId="108">
    <w:nsid w:val="E93EBC56"/>
    <w:multiLevelType w:val="multilevel"/>
    <w:tmpl w:val="E93EBC56"/>
    <w:lvl w:ilvl="0" w:tentative="0">
      <w:start w:val="10"/>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151" w:hanging="358"/>
      </w:pPr>
      <w:rPr>
        <w:rFonts w:hint="default"/>
        <w:lang w:val="en-US" w:eastAsia="en-US" w:bidi="ar-SA"/>
      </w:rPr>
    </w:lvl>
    <w:lvl w:ilvl="3" w:tentative="0">
      <w:start w:val="0"/>
      <w:numFmt w:val="bullet"/>
      <w:lvlText w:val="•"/>
      <w:lvlJc w:val="left"/>
      <w:pPr>
        <w:ind w:left="3002" w:hanging="358"/>
      </w:pPr>
      <w:rPr>
        <w:rFonts w:hint="default"/>
        <w:lang w:val="en-US" w:eastAsia="en-US" w:bidi="ar-SA"/>
      </w:rPr>
    </w:lvl>
    <w:lvl w:ilvl="4" w:tentative="0">
      <w:start w:val="0"/>
      <w:numFmt w:val="bullet"/>
      <w:lvlText w:val="•"/>
      <w:lvlJc w:val="left"/>
      <w:pPr>
        <w:ind w:left="3853" w:hanging="358"/>
      </w:pPr>
      <w:rPr>
        <w:rFonts w:hint="default"/>
        <w:lang w:val="en-US" w:eastAsia="en-US" w:bidi="ar-SA"/>
      </w:rPr>
    </w:lvl>
    <w:lvl w:ilvl="5" w:tentative="0">
      <w:start w:val="0"/>
      <w:numFmt w:val="bullet"/>
      <w:lvlText w:val="•"/>
      <w:lvlJc w:val="left"/>
      <w:pPr>
        <w:ind w:left="4704" w:hanging="358"/>
      </w:pPr>
      <w:rPr>
        <w:rFonts w:hint="default"/>
        <w:lang w:val="en-US" w:eastAsia="en-US" w:bidi="ar-SA"/>
      </w:rPr>
    </w:lvl>
    <w:lvl w:ilvl="6" w:tentative="0">
      <w:start w:val="0"/>
      <w:numFmt w:val="bullet"/>
      <w:lvlText w:val="•"/>
      <w:lvlJc w:val="left"/>
      <w:pPr>
        <w:ind w:left="5555" w:hanging="358"/>
      </w:pPr>
      <w:rPr>
        <w:rFonts w:hint="default"/>
        <w:lang w:val="en-US" w:eastAsia="en-US" w:bidi="ar-SA"/>
      </w:rPr>
    </w:lvl>
    <w:lvl w:ilvl="7" w:tentative="0">
      <w:start w:val="0"/>
      <w:numFmt w:val="bullet"/>
      <w:lvlText w:val="•"/>
      <w:lvlJc w:val="left"/>
      <w:pPr>
        <w:ind w:left="6406" w:hanging="358"/>
      </w:pPr>
      <w:rPr>
        <w:rFonts w:hint="default"/>
        <w:lang w:val="en-US" w:eastAsia="en-US" w:bidi="ar-SA"/>
      </w:rPr>
    </w:lvl>
    <w:lvl w:ilvl="8" w:tentative="0">
      <w:start w:val="0"/>
      <w:numFmt w:val="bullet"/>
      <w:lvlText w:val="•"/>
      <w:lvlJc w:val="left"/>
      <w:pPr>
        <w:ind w:left="7257" w:hanging="358"/>
      </w:pPr>
      <w:rPr>
        <w:rFonts w:hint="default"/>
        <w:lang w:val="en-US" w:eastAsia="en-US" w:bidi="ar-SA"/>
      </w:rPr>
    </w:lvl>
  </w:abstractNum>
  <w:abstractNum w:abstractNumId="109">
    <w:nsid w:val="EA28CC15"/>
    <w:multiLevelType w:val="multilevel"/>
    <w:tmpl w:val="EA28CC15"/>
    <w:lvl w:ilvl="0" w:tentative="0">
      <w:start w:val="68"/>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831" w:hanging="330"/>
      </w:pPr>
      <w:rPr>
        <w:rFonts w:hint="default"/>
        <w:lang w:val="en-US" w:eastAsia="en-US" w:bidi="ar-SA"/>
      </w:rPr>
    </w:lvl>
    <w:lvl w:ilvl="3" w:tentative="0">
      <w:start w:val="0"/>
      <w:numFmt w:val="bullet"/>
      <w:lvlText w:val="•"/>
      <w:lvlJc w:val="left"/>
      <w:pPr>
        <w:ind w:left="2722" w:hanging="330"/>
      </w:pPr>
      <w:rPr>
        <w:rFonts w:hint="default"/>
        <w:lang w:val="en-US" w:eastAsia="en-US" w:bidi="ar-SA"/>
      </w:rPr>
    </w:lvl>
    <w:lvl w:ilvl="4" w:tentative="0">
      <w:start w:val="0"/>
      <w:numFmt w:val="bullet"/>
      <w:lvlText w:val="•"/>
      <w:lvlJc w:val="left"/>
      <w:pPr>
        <w:ind w:left="3613" w:hanging="330"/>
      </w:pPr>
      <w:rPr>
        <w:rFonts w:hint="default"/>
        <w:lang w:val="en-US" w:eastAsia="en-US" w:bidi="ar-SA"/>
      </w:rPr>
    </w:lvl>
    <w:lvl w:ilvl="5" w:tentative="0">
      <w:start w:val="0"/>
      <w:numFmt w:val="bullet"/>
      <w:lvlText w:val="•"/>
      <w:lvlJc w:val="left"/>
      <w:pPr>
        <w:ind w:left="4504" w:hanging="330"/>
      </w:pPr>
      <w:rPr>
        <w:rFonts w:hint="default"/>
        <w:lang w:val="en-US" w:eastAsia="en-US" w:bidi="ar-SA"/>
      </w:rPr>
    </w:lvl>
    <w:lvl w:ilvl="6" w:tentative="0">
      <w:start w:val="0"/>
      <w:numFmt w:val="bullet"/>
      <w:lvlText w:val="•"/>
      <w:lvlJc w:val="left"/>
      <w:pPr>
        <w:ind w:left="5395" w:hanging="330"/>
      </w:pPr>
      <w:rPr>
        <w:rFonts w:hint="default"/>
        <w:lang w:val="en-US" w:eastAsia="en-US" w:bidi="ar-SA"/>
      </w:rPr>
    </w:lvl>
    <w:lvl w:ilvl="7" w:tentative="0">
      <w:start w:val="0"/>
      <w:numFmt w:val="bullet"/>
      <w:lvlText w:val="•"/>
      <w:lvlJc w:val="left"/>
      <w:pPr>
        <w:ind w:left="6286" w:hanging="330"/>
      </w:pPr>
      <w:rPr>
        <w:rFonts w:hint="default"/>
        <w:lang w:val="en-US" w:eastAsia="en-US" w:bidi="ar-SA"/>
      </w:rPr>
    </w:lvl>
    <w:lvl w:ilvl="8" w:tentative="0">
      <w:start w:val="0"/>
      <w:numFmt w:val="bullet"/>
      <w:lvlText w:val="•"/>
      <w:lvlJc w:val="left"/>
      <w:pPr>
        <w:ind w:left="7177" w:hanging="330"/>
      </w:pPr>
      <w:rPr>
        <w:rFonts w:hint="default"/>
        <w:lang w:val="en-US" w:eastAsia="en-US" w:bidi="ar-SA"/>
      </w:rPr>
    </w:lvl>
  </w:abstractNum>
  <w:abstractNum w:abstractNumId="110">
    <w:nsid w:val="EFCECDC7"/>
    <w:multiLevelType w:val="multilevel"/>
    <w:tmpl w:val="EFCECDC7"/>
    <w:lvl w:ilvl="0" w:tentative="0">
      <w:start w:val="23"/>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111">
    <w:nsid w:val="F066642F"/>
    <w:multiLevelType w:val="multilevel"/>
    <w:tmpl w:val="F066642F"/>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12">
    <w:nsid w:val="F0E89278"/>
    <w:multiLevelType w:val="multilevel"/>
    <w:tmpl w:val="F0E89278"/>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13">
    <w:nsid w:val="F1FCDEFA"/>
    <w:multiLevelType w:val="multilevel"/>
    <w:tmpl w:val="F1FCDEFA"/>
    <w:lvl w:ilvl="0" w:tentative="0">
      <w:start w:val="37"/>
      <w:numFmt w:val="decimal"/>
      <w:lvlText w:val="%1"/>
      <w:lvlJc w:val="left"/>
      <w:pPr>
        <w:ind w:left="930" w:hanging="77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14">
    <w:nsid w:val="F237ACA1"/>
    <w:multiLevelType w:val="multilevel"/>
    <w:tmpl w:val="F237ACA1"/>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15">
    <w:nsid w:val="F2A81E1A"/>
    <w:multiLevelType w:val="multilevel"/>
    <w:tmpl w:val="F2A81E1A"/>
    <w:lvl w:ilvl="0" w:tentative="0">
      <w:start w:val="19"/>
      <w:numFmt w:val="decimal"/>
      <w:lvlText w:val="%1"/>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62" w:hanging="1210"/>
      </w:pPr>
      <w:rPr>
        <w:rFonts w:hint="default"/>
        <w:lang w:val="en-US" w:eastAsia="en-US" w:bidi="ar-SA"/>
      </w:rPr>
    </w:lvl>
    <w:lvl w:ilvl="2" w:tentative="0">
      <w:start w:val="0"/>
      <w:numFmt w:val="bullet"/>
      <w:lvlText w:val="•"/>
      <w:lvlJc w:val="left"/>
      <w:pPr>
        <w:ind w:left="3184" w:hanging="1210"/>
      </w:pPr>
      <w:rPr>
        <w:rFonts w:hint="default"/>
        <w:lang w:val="en-US" w:eastAsia="en-US" w:bidi="ar-SA"/>
      </w:rPr>
    </w:lvl>
    <w:lvl w:ilvl="3" w:tentative="0">
      <w:start w:val="0"/>
      <w:numFmt w:val="bullet"/>
      <w:lvlText w:val="•"/>
      <w:lvlJc w:val="left"/>
      <w:pPr>
        <w:ind w:left="3906" w:hanging="1210"/>
      </w:pPr>
      <w:rPr>
        <w:rFonts w:hint="default"/>
        <w:lang w:val="en-US" w:eastAsia="en-US" w:bidi="ar-SA"/>
      </w:rPr>
    </w:lvl>
    <w:lvl w:ilvl="4" w:tentative="0">
      <w:start w:val="0"/>
      <w:numFmt w:val="bullet"/>
      <w:lvlText w:val="•"/>
      <w:lvlJc w:val="left"/>
      <w:pPr>
        <w:ind w:left="4628" w:hanging="1210"/>
      </w:pPr>
      <w:rPr>
        <w:rFonts w:hint="default"/>
        <w:lang w:val="en-US" w:eastAsia="en-US" w:bidi="ar-SA"/>
      </w:rPr>
    </w:lvl>
    <w:lvl w:ilvl="5" w:tentative="0">
      <w:start w:val="0"/>
      <w:numFmt w:val="bullet"/>
      <w:lvlText w:val="•"/>
      <w:lvlJc w:val="left"/>
      <w:pPr>
        <w:ind w:left="5350" w:hanging="1210"/>
      </w:pPr>
      <w:rPr>
        <w:rFonts w:hint="default"/>
        <w:lang w:val="en-US" w:eastAsia="en-US" w:bidi="ar-SA"/>
      </w:rPr>
    </w:lvl>
    <w:lvl w:ilvl="6" w:tentative="0">
      <w:start w:val="0"/>
      <w:numFmt w:val="bullet"/>
      <w:lvlText w:val="•"/>
      <w:lvlJc w:val="left"/>
      <w:pPr>
        <w:ind w:left="6072" w:hanging="1210"/>
      </w:pPr>
      <w:rPr>
        <w:rFonts w:hint="default"/>
        <w:lang w:val="en-US" w:eastAsia="en-US" w:bidi="ar-SA"/>
      </w:rPr>
    </w:lvl>
    <w:lvl w:ilvl="7" w:tentative="0">
      <w:start w:val="0"/>
      <w:numFmt w:val="bullet"/>
      <w:lvlText w:val="•"/>
      <w:lvlJc w:val="left"/>
      <w:pPr>
        <w:ind w:left="6794" w:hanging="1210"/>
      </w:pPr>
      <w:rPr>
        <w:rFonts w:hint="default"/>
        <w:lang w:val="en-US" w:eastAsia="en-US" w:bidi="ar-SA"/>
      </w:rPr>
    </w:lvl>
    <w:lvl w:ilvl="8" w:tentative="0">
      <w:start w:val="0"/>
      <w:numFmt w:val="bullet"/>
      <w:lvlText w:val="•"/>
      <w:lvlJc w:val="left"/>
      <w:pPr>
        <w:ind w:left="7516" w:hanging="1210"/>
      </w:pPr>
      <w:rPr>
        <w:rFonts w:hint="default"/>
        <w:lang w:val="en-US" w:eastAsia="en-US" w:bidi="ar-SA"/>
      </w:rPr>
    </w:lvl>
  </w:abstractNum>
  <w:abstractNum w:abstractNumId="116">
    <w:nsid w:val="F30FC083"/>
    <w:multiLevelType w:val="multilevel"/>
    <w:tmpl w:val="F30FC083"/>
    <w:lvl w:ilvl="0" w:tentative="0">
      <w:start w:val="6"/>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17">
    <w:nsid w:val="F3A33954"/>
    <w:multiLevelType w:val="multilevel"/>
    <w:tmpl w:val="F3A33954"/>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18">
    <w:nsid w:val="F411B296"/>
    <w:multiLevelType w:val="multilevel"/>
    <w:tmpl w:val="F411B296"/>
    <w:lvl w:ilvl="0" w:tentative="0">
      <w:start w:val="3"/>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19">
    <w:nsid w:val="F46CCC20"/>
    <w:multiLevelType w:val="multilevel"/>
    <w:tmpl w:val="F46CCC20"/>
    <w:lvl w:ilvl="0" w:tentative="0">
      <w:start w:val="28"/>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20">
    <w:nsid w:val="F4A942FE"/>
    <w:multiLevelType w:val="multilevel"/>
    <w:tmpl w:val="F4A942FE"/>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121">
    <w:nsid w:val="F4B5D9F5"/>
    <w:multiLevelType w:val="multilevel"/>
    <w:tmpl w:val="F4B5D9F5"/>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122">
    <w:nsid w:val="F585BF25"/>
    <w:multiLevelType w:val="multilevel"/>
    <w:tmpl w:val="F585BF25"/>
    <w:lvl w:ilvl="0" w:tentative="0">
      <w:start w:val="4"/>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23">
    <w:nsid w:val="F689643B"/>
    <w:multiLevelType w:val="multilevel"/>
    <w:tmpl w:val="F689643B"/>
    <w:lvl w:ilvl="0" w:tentative="0">
      <w:start w:val="7"/>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24">
    <w:nsid w:val="F7735DC9"/>
    <w:multiLevelType w:val="multilevel"/>
    <w:tmpl w:val="F7735DC9"/>
    <w:lvl w:ilvl="0" w:tentative="0">
      <w:start w:val="18"/>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25">
    <w:nsid w:val="F8949042"/>
    <w:multiLevelType w:val="multilevel"/>
    <w:tmpl w:val="F8949042"/>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452"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1812"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3" w:tentative="0">
      <w:start w:val="0"/>
      <w:numFmt w:val="bullet"/>
      <w:lvlText w:val="•"/>
      <w:lvlJc w:val="left"/>
      <w:pPr>
        <w:ind w:left="2712" w:hanging="358"/>
      </w:pPr>
      <w:rPr>
        <w:rFonts w:hint="default"/>
        <w:lang w:val="en-US" w:eastAsia="en-US" w:bidi="ar-SA"/>
      </w:rPr>
    </w:lvl>
    <w:lvl w:ilvl="4" w:tentative="0">
      <w:start w:val="0"/>
      <w:numFmt w:val="bullet"/>
      <w:lvlText w:val="•"/>
      <w:lvlJc w:val="left"/>
      <w:pPr>
        <w:ind w:left="3605" w:hanging="358"/>
      </w:pPr>
      <w:rPr>
        <w:rFonts w:hint="default"/>
        <w:lang w:val="en-US" w:eastAsia="en-US" w:bidi="ar-SA"/>
      </w:rPr>
    </w:lvl>
    <w:lvl w:ilvl="5" w:tentative="0">
      <w:start w:val="0"/>
      <w:numFmt w:val="bullet"/>
      <w:lvlText w:val="•"/>
      <w:lvlJc w:val="left"/>
      <w:pPr>
        <w:ind w:left="4497" w:hanging="358"/>
      </w:pPr>
      <w:rPr>
        <w:rFonts w:hint="default"/>
        <w:lang w:val="en-US" w:eastAsia="en-US" w:bidi="ar-SA"/>
      </w:rPr>
    </w:lvl>
    <w:lvl w:ilvl="6" w:tentative="0">
      <w:start w:val="0"/>
      <w:numFmt w:val="bullet"/>
      <w:lvlText w:val="•"/>
      <w:lvlJc w:val="left"/>
      <w:pPr>
        <w:ind w:left="5390" w:hanging="358"/>
      </w:pPr>
      <w:rPr>
        <w:rFonts w:hint="default"/>
        <w:lang w:val="en-US" w:eastAsia="en-US" w:bidi="ar-SA"/>
      </w:rPr>
    </w:lvl>
    <w:lvl w:ilvl="7" w:tentative="0">
      <w:start w:val="0"/>
      <w:numFmt w:val="bullet"/>
      <w:lvlText w:val="•"/>
      <w:lvlJc w:val="left"/>
      <w:pPr>
        <w:ind w:left="6282" w:hanging="358"/>
      </w:pPr>
      <w:rPr>
        <w:rFonts w:hint="default"/>
        <w:lang w:val="en-US" w:eastAsia="en-US" w:bidi="ar-SA"/>
      </w:rPr>
    </w:lvl>
    <w:lvl w:ilvl="8" w:tentative="0">
      <w:start w:val="0"/>
      <w:numFmt w:val="bullet"/>
      <w:lvlText w:val="•"/>
      <w:lvlJc w:val="left"/>
      <w:pPr>
        <w:ind w:left="7175" w:hanging="358"/>
      </w:pPr>
      <w:rPr>
        <w:rFonts w:hint="default"/>
        <w:lang w:val="en-US" w:eastAsia="en-US" w:bidi="ar-SA"/>
      </w:rPr>
    </w:lvl>
  </w:abstractNum>
  <w:abstractNum w:abstractNumId="126">
    <w:nsid w:val="F9718D3C"/>
    <w:multiLevelType w:val="multilevel"/>
    <w:tmpl w:val="F9718D3C"/>
    <w:lvl w:ilvl="0" w:tentative="0">
      <w:start w:val="43"/>
      <w:numFmt w:val="decimal"/>
      <w:lvlText w:val="%1"/>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62" w:hanging="1210"/>
      </w:pPr>
      <w:rPr>
        <w:rFonts w:hint="default"/>
        <w:lang w:val="en-US" w:eastAsia="en-US" w:bidi="ar-SA"/>
      </w:rPr>
    </w:lvl>
    <w:lvl w:ilvl="2" w:tentative="0">
      <w:start w:val="0"/>
      <w:numFmt w:val="bullet"/>
      <w:lvlText w:val="•"/>
      <w:lvlJc w:val="left"/>
      <w:pPr>
        <w:ind w:left="3184" w:hanging="1210"/>
      </w:pPr>
      <w:rPr>
        <w:rFonts w:hint="default"/>
        <w:lang w:val="en-US" w:eastAsia="en-US" w:bidi="ar-SA"/>
      </w:rPr>
    </w:lvl>
    <w:lvl w:ilvl="3" w:tentative="0">
      <w:start w:val="0"/>
      <w:numFmt w:val="bullet"/>
      <w:lvlText w:val="•"/>
      <w:lvlJc w:val="left"/>
      <w:pPr>
        <w:ind w:left="3906" w:hanging="1210"/>
      </w:pPr>
      <w:rPr>
        <w:rFonts w:hint="default"/>
        <w:lang w:val="en-US" w:eastAsia="en-US" w:bidi="ar-SA"/>
      </w:rPr>
    </w:lvl>
    <w:lvl w:ilvl="4" w:tentative="0">
      <w:start w:val="0"/>
      <w:numFmt w:val="bullet"/>
      <w:lvlText w:val="•"/>
      <w:lvlJc w:val="left"/>
      <w:pPr>
        <w:ind w:left="4628" w:hanging="1210"/>
      </w:pPr>
      <w:rPr>
        <w:rFonts w:hint="default"/>
        <w:lang w:val="en-US" w:eastAsia="en-US" w:bidi="ar-SA"/>
      </w:rPr>
    </w:lvl>
    <w:lvl w:ilvl="5" w:tentative="0">
      <w:start w:val="0"/>
      <w:numFmt w:val="bullet"/>
      <w:lvlText w:val="•"/>
      <w:lvlJc w:val="left"/>
      <w:pPr>
        <w:ind w:left="5350" w:hanging="1210"/>
      </w:pPr>
      <w:rPr>
        <w:rFonts w:hint="default"/>
        <w:lang w:val="en-US" w:eastAsia="en-US" w:bidi="ar-SA"/>
      </w:rPr>
    </w:lvl>
    <w:lvl w:ilvl="6" w:tentative="0">
      <w:start w:val="0"/>
      <w:numFmt w:val="bullet"/>
      <w:lvlText w:val="•"/>
      <w:lvlJc w:val="left"/>
      <w:pPr>
        <w:ind w:left="6072" w:hanging="1210"/>
      </w:pPr>
      <w:rPr>
        <w:rFonts w:hint="default"/>
        <w:lang w:val="en-US" w:eastAsia="en-US" w:bidi="ar-SA"/>
      </w:rPr>
    </w:lvl>
    <w:lvl w:ilvl="7" w:tentative="0">
      <w:start w:val="0"/>
      <w:numFmt w:val="bullet"/>
      <w:lvlText w:val="•"/>
      <w:lvlJc w:val="left"/>
      <w:pPr>
        <w:ind w:left="6794" w:hanging="1210"/>
      </w:pPr>
      <w:rPr>
        <w:rFonts w:hint="default"/>
        <w:lang w:val="en-US" w:eastAsia="en-US" w:bidi="ar-SA"/>
      </w:rPr>
    </w:lvl>
    <w:lvl w:ilvl="8" w:tentative="0">
      <w:start w:val="0"/>
      <w:numFmt w:val="bullet"/>
      <w:lvlText w:val="•"/>
      <w:lvlJc w:val="left"/>
      <w:pPr>
        <w:ind w:left="7516" w:hanging="1210"/>
      </w:pPr>
      <w:rPr>
        <w:rFonts w:hint="default"/>
        <w:lang w:val="en-US" w:eastAsia="en-US" w:bidi="ar-SA"/>
      </w:rPr>
    </w:lvl>
  </w:abstractNum>
  <w:abstractNum w:abstractNumId="127">
    <w:nsid w:val="F97CED97"/>
    <w:multiLevelType w:val="multilevel"/>
    <w:tmpl w:val="F97CED97"/>
    <w:lvl w:ilvl="0" w:tentative="0">
      <w:start w:val="20"/>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28">
    <w:nsid w:val="FCC85EE2"/>
    <w:multiLevelType w:val="multilevel"/>
    <w:tmpl w:val="FCC85EE2"/>
    <w:lvl w:ilvl="0" w:tentative="0">
      <w:start w:val="12"/>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29">
    <w:nsid w:val="FEC2EA36"/>
    <w:multiLevelType w:val="multilevel"/>
    <w:tmpl w:val="FEC2EA36"/>
    <w:lvl w:ilvl="0" w:tentative="0">
      <w:start w:val="19"/>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30">
    <w:nsid w:val="0039509F"/>
    <w:multiLevelType w:val="multilevel"/>
    <w:tmpl w:val="0039509F"/>
    <w:lvl w:ilvl="0" w:tentative="0">
      <w:start w:val="8"/>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31">
    <w:nsid w:val="0053208E"/>
    <w:multiLevelType w:val="multilevel"/>
    <w:tmpl w:val="0053208E"/>
    <w:lvl w:ilvl="0" w:tentative="0">
      <w:start w:val="44"/>
      <w:numFmt w:val="decimal"/>
      <w:lvlText w:val="%1"/>
      <w:lvlJc w:val="left"/>
      <w:pPr>
        <w:ind w:left="519" w:hanging="431"/>
        <w:jc w:val="left"/>
      </w:pPr>
      <w:rPr>
        <w:rFonts w:hint="default"/>
        <w:lang w:val="en-US" w:eastAsia="en-US" w:bidi="ar-SA"/>
      </w:rPr>
    </w:lvl>
    <w:lvl w:ilvl="1" w:tentative="0">
      <w:start w:val="1"/>
      <w:numFmt w:val="decimal"/>
      <w:lvlText w:val="%1.%2"/>
      <w:lvlJc w:val="left"/>
      <w:pPr>
        <w:ind w:left="519" w:hanging="431"/>
        <w:jc w:val="left"/>
      </w:pPr>
      <w:rPr>
        <w:rFonts w:hint="default" w:ascii="Times New Roman" w:hAnsi="Times New Roman" w:eastAsia="Times New Roman" w:cs="Times New Roman"/>
        <w:b w:val="0"/>
        <w:bCs w:val="0"/>
        <w:i w:val="0"/>
        <w:iCs w:val="0"/>
        <w:color w:val="2B2A29"/>
        <w:w w:val="100"/>
        <w:sz w:val="22"/>
        <w:szCs w:val="22"/>
        <w:lang w:val="en-US" w:eastAsia="en-US" w:bidi="ar-SA"/>
      </w:rPr>
    </w:lvl>
    <w:lvl w:ilvl="2"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3" w:tentative="0">
      <w:start w:val="0"/>
      <w:numFmt w:val="bullet"/>
      <w:lvlText w:val="•"/>
      <w:lvlJc w:val="left"/>
      <w:pPr>
        <w:ind w:left="3126" w:hanging="358"/>
      </w:pPr>
      <w:rPr>
        <w:rFonts w:hint="default"/>
        <w:lang w:val="en-US" w:eastAsia="en-US" w:bidi="ar-SA"/>
      </w:rPr>
    </w:lvl>
    <w:lvl w:ilvl="4" w:tentative="0">
      <w:start w:val="0"/>
      <w:numFmt w:val="bullet"/>
      <w:lvlText w:val="•"/>
      <w:lvlJc w:val="left"/>
      <w:pPr>
        <w:ind w:left="3960" w:hanging="358"/>
      </w:pPr>
      <w:rPr>
        <w:rFonts w:hint="default"/>
        <w:lang w:val="en-US" w:eastAsia="en-US" w:bidi="ar-SA"/>
      </w:rPr>
    </w:lvl>
    <w:lvl w:ilvl="5" w:tentative="0">
      <w:start w:val="0"/>
      <w:numFmt w:val="bullet"/>
      <w:lvlText w:val="•"/>
      <w:lvlJc w:val="left"/>
      <w:pPr>
        <w:ind w:left="4793" w:hanging="358"/>
      </w:pPr>
      <w:rPr>
        <w:rFonts w:hint="default"/>
        <w:lang w:val="en-US" w:eastAsia="en-US" w:bidi="ar-SA"/>
      </w:rPr>
    </w:lvl>
    <w:lvl w:ilvl="6" w:tentative="0">
      <w:start w:val="0"/>
      <w:numFmt w:val="bullet"/>
      <w:lvlText w:val="•"/>
      <w:lvlJc w:val="left"/>
      <w:pPr>
        <w:ind w:left="5626" w:hanging="358"/>
      </w:pPr>
      <w:rPr>
        <w:rFonts w:hint="default"/>
        <w:lang w:val="en-US" w:eastAsia="en-US" w:bidi="ar-SA"/>
      </w:rPr>
    </w:lvl>
    <w:lvl w:ilvl="7" w:tentative="0">
      <w:start w:val="0"/>
      <w:numFmt w:val="bullet"/>
      <w:lvlText w:val="•"/>
      <w:lvlJc w:val="left"/>
      <w:pPr>
        <w:ind w:left="6460" w:hanging="358"/>
      </w:pPr>
      <w:rPr>
        <w:rFonts w:hint="default"/>
        <w:lang w:val="en-US" w:eastAsia="en-US" w:bidi="ar-SA"/>
      </w:rPr>
    </w:lvl>
    <w:lvl w:ilvl="8" w:tentative="0">
      <w:start w:val="0"/>
      <w:numFmt w:val="bullet"/>
      <w:lvlText w:val="•"/>
      <w:lvlJc w:val="left"/>
      <w:pPr>
        <w:ind w:left="7293" w:hanging="358"/>
      </w:pPr>
      <w:rPr>
        <w:rFonts w:hint="default"/>
        <w:lang w:val="en-US" w:eastAsia="en-US" w:bidi="ar-SA"/>
      </w:rPr>
    </w:lvl>
  </w:abstractNum>
  <w:abstractNum w:abstractNumId="132">
    <w:nsid w:val="01836A6D"/>
    <w:multiLevelType w:val="multilevel"/>
    <w:tmpl w:val="01836A6D"/>
    <w:lvl w:ilvl="0" w:tentative="0">
      <w:start w:val="25"/>
      <w:numFmt w:val="decimal"/>
      <w:lvlText w:val="%1"/>
      <w:lvlJc w:val="left"/>
      <w:pPr>
        <w:ind w:left="1700" w:hanging="154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26" w:hanging="1540"/>
      </w:pPr>
      <w:rPr>
        <w:rFonts w:hint="default"/>
        <w:lang w:val="en-US" w:eastAsia="en-US" w:bidi="ar-SA"/>
      </w:rPr>
    </w:lvl>
    <w:lvl w:ilvl="2" w:tentative="0">
      <w:start w:val="0"/>
      <w:numFmt w:val="bullet"/>
      <w:lvlText w:val="•"/>
      <w:lvlJc w:val="left"/>
      <w:pPr>
        <w:ind w:left="3152" w:hanging="1540"/>
      </w:pPr>
      <w:rPr>
        <w:rFonts w:hint="default"/>
        <w:lang w:val="en-US" w:eastAsia="en-US" w:bidi="ar-SA"/>
      </w:rPr>
    </w:lvl>
    <w:lvl w:ilvl="3" w:tentative="0">
      <w:start w:val="0"/>
      <w:numFmt w:val="bullet"/>
      <w:lvlText w:val="•"/>
      <w:lvlJc w:val="left"/>
      <w:pPr>
        <w:ind w:left="3878" w:hanging="1540"/>
      </w:pPr>
      <w:rPr>
        <w:rFonts w:hint="default"/>
        <w:lang w:val="en-US" w:eastAsia="en-US" w:bidi="ar-SA"/>
      </w:rPr>
    </w:lvl>
    <w:lvl w:ilvl="4" w:tentative="0">
      <w:start w:val="0"/>
      <w:numFmt w:val="bullet"/>
      <w:lvlText w:val="•"/>
      <w:lvlJc w:val="left"/>
      <w:pPr>
        <w:ind w:left="4604" w:hanging="1540"/>
      </w:pPr>
      <w:rPr>
        <w:rFonts w:hint="default"/>
        <w:lang w:val="en-US" w:eastAsia="en-US" w:bidi="ar-SA"/>
      </w:rPr>
    </w:lvl>
    <w:lvl w:ilvl="5" w:tentative="0">
      <w:start w:val="0"/>
      <w:numFmt w:val="bullet"/>
      <w:lvlText w:val="•"/>
      <w:lvlJc w:val="left"/>
      <w:pPr>
        <w:ind w:left="5330" w:hanging="1540"/>
      </w:pPr>
      <w:rPr>
        <w:rFonts w:hint="default"/>
        <w:lang w:val="en-US" w:eastAsia="en-US" w:bidi="ar-SA"/>
      </w:rPr>
    </w:lvl>
    <w:lvl w:ilvl="6" w:tentative="0">
      <w:start w:val="0"/>
      <w:numFmt w:val="bullet"/>
      <w:lvlText w:val="•"/>
      <w:lvlJc w:val="left"/>
      <w:pPr>
        <w:ind w:left="6056" w:hanging="1540"/>
      </w:pPr>
      <w:rPr>
        <w:rFonts w:hint="default"/>
        <w:lang w:val="en-US" w:eastAsia="en-US" w:bidi="ar-SA"/>
      </w:rPr>
    </w:lvl>
    <w:lvl w:ilvl="7" w:tentative="0">
      <w:start w:val="0"/>
      <w:numFmt w:val="bullet"/>
      <w:lvlText w:val="•"/>
      <w:lvlJc w:val="left"/>
      <w:pPr>
        <w:ind w:left="6782" w:hanging="1540"/>
      </w:pPr>
      <w:rPr>
        <w:rFonts w:hint="default"/>
        <w:lang w:val="en-US" w:eastAsia="en-US" w:bidi="ar-SA"/>
      </w:rPr>
    </w:lvl>
    <w:lvl w:ilvl="8" w:tentative="0">
      <w:start w:val="0"/>
      <w:numFmt w:val="bullet"/>
      <w:lvlText w:val="•"/>
      <w:lvlJc w:val="left"/>
      <w:pPr>
        <w:ind w:left="7508" w:hanging="1540"/>
      </w:pPr>
      <w:rPr>
        <w:rFonts w:hint="default"/>
        <w:lang w:val="en-US" w:eastAsia="en-US" w:bidi="ar-SA"/>
      </w:rPr>
    </w:lvl>
  </w:abstractNum>
  <w:abstractNum w:abstractNumId="133">
    <w:nsid w:val="01D7E1C7"/>
    <w:multiLevelType w:val="multilevel"/>
    <w:tmpl w:val="01D7E1C7"/>
    <w:lvl w:ilvl="0" w:tentative="0">
      <w:start w:val="43"/>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34">
    <w:nsid w:val="0248C179"/>
    <w:multiLevelType w:val="multilevel"/>
    <w:tmpl w:val="0248C179"/>
    <w:lvl w:ilvl="0" w:tentative="0">
      <w:start w:val="5"/>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35">
    <w:nsid w:val="0258E135"/>
    <w:multiLevelType w:val="multilevel"/>
    <w:tmpl w:val="0258E135"/>
    <w:lvl w:ilvl="0" w:tentative="0">
      <w:start w:val="12"/>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36">
    <w:nsid w:val="025EB27A"/>
    <w:multiLevelType w:val="multilevel"/>
    <w:tmpl w:val="025EB27A"/>
    <w:lvl w:ilvl="0" w:tentative="0">
      <w:start w:val="6"/>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37">
    <w:nsid w:val="03A63A41"/>
    <w:multiLevelType w:val="multilevel"/>
    <w:tmpl w:val="03A63A41"/>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293" w:hanging="358"/>
      </w:pPr>
      <w:rPr>
        <w:rFonts w:hint="default"/>
        <w:lang w:val="en-US" w:eastAsia="en-US" w:bidi="ar-SA"/>
      </w:rPr>
    </w:lvl>
    <w:lvl w:ilvl="3" w:tentative="0">
      <w:start w:val="0"/>
      <w:numFmt w:val="bullet"/>
      <w:lvlText w:val="•"/>
      <w:lvlJc w:val="left"/>
      <w:pPr>
        <w:ind w:left="3126" w:hanging="358"/>
      </w:pPr>
      <w:rPr>
        <w:rFonts w:hint="default"/>
        <w:lang w:val="en-US" w:eastAsia="en-US" w:bidi="ar-SA"/>
      </w:rPr>
    </w:lvl>
    <w:lvl w:ilvl="4" w:tentative="0">
      <w:start w:val="0"/>
      <w:numFmt w:val="bullet"/>
      <w:lvlText w:val="•"/>
      <w:lvlJc w:val="left"/>
      <w:pPr>
        <w:ind w:left="3960" w:hanging="358"/>
      </w:pPr>
      <w:rPr>
        <w:rFonts w:hint="default"/>
        <w:lang w:val="en-US" w:eastAsia="en-US" w:bidi="ar-SA"/>
      </w:rPr>
    </w:lvl>
    <w:lvl w:ilvl="5" w:tentative="0">
      <w:start w:val="0"/>
      <w:numFmt w:val="bullet"/>
      <w:lvlText w:val="•"/>
      <w:lvlJc w:val="left"/>
      <w:pPr>
        <w:ind w:left="4793" w:hanging="358"/>
      </w:pPr>
      <w:rPr>
        <w:rFonts w:hint="default"/>
        <w:lang w:val="en-US" w:eastAsia="en-US" w:bidi="ar-SA"/>
      </w:rPr>
    </w:lvl>
    <w:lvl w:ilvl="6" w:tentative="0">
      <w:start w:val="0"/>
      <w:numFmt w:val="bullet"/>
      <w:lvlText w:val="•"/>
      <w:lvlJc w:val="left"/>
      <w:pPr>
        <w:ind w:left="5626" w:hanging="358"/>
      </w:pPr>
      <w:rPr>
        <w:rFonts w:hint="default"/>
        <w:lang w:val="en-US" w:eastAsia="en-US" w:bidi="ar-SA"/>
      </w:rPr>
    </w:lvl>
    <w:lvl w:ilvl="7" w:tentative="0">
      <w:start w:val="0"/>
      <w:numFmt w:val="bullet"/>
      <w:lvlText w:val="•"/>
      <w:lvlJc w:val="left"/>
      <w:pPr>
        <w:ind w:left="6460" w:hanging="358"/>
      </w:pPr>
      <w:rPr>
        <w:rFonts w:hint="default"/>
        <w:lang w:val="en-US" w:eastAsia="en-US" w:bidi="ar-SA"/>
      </w:rPr>
    </w:lvl>
    <w:lvl w:ilvl="8" w:tentative="0">
      <w:start w:val="0"/>
      <w:numFmt w:val="bullet"/>
      <w:lvlText w:val="•"/>
      <w:lvlJc w:val="left"/>
      <w:pPr>
        <w:ind w:left="7293" w:hanging="358"/>
      </w:pPr>
      <w:rPr>
        <w:rFonts w:hint="default"/>
        <w:lang w:val="en-US" w:eastAsia="en-US" w:bidi="ar-SA"/>
      </w:rPr>
    </w:lvl>
  </w:abstractNum>
  <w:abstractNum w:abstractNumId="138">
    <w:nsid w:val="03C240C0"/>
    <w:multiLevelType w:val="multilevel"/>
    <w:tmpl w:val="03C240C0"/>
    <w:lvl w:ilvl="0" w:tentative="0">
      <w:start w:val="42"/>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39">
    <w:nsid w:val="03D62ECE"/>
    <w:multiLevelType w:val="multilevel"/>
    <w:tmpl w:val="03D62ECE"/>
    <w:lvl w:ilvl="0" w:tentative="0">
      <w:start w:val="5"/>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40">
    <w:nsid w:val="03EF4B97"/>
    <w:multiLevelType w:val="multilevel"/>
    <w:tmpl w:val="03EF4B97"/>
    <w:lvl w:ilvl="0" w:tentative="0">
      <w:start w:val="15"/>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41">
    <w:nsid w:val="04C1F4F1"/>
    <w:multiLevelType w:val="multilevel"/>
    <w:tmpl w:val="04C1F4F1"/>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42">
    <w:nsid w:val="0709FD3E"/>
    <w:multiLevelType w:val="multilevel"/>
    <w:tmpl w:val="0709FD3E"/>
    <w:lvl w:ilvl="0" w:tentative="0">
      <w:start w:val="3"/>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43">
    <w:nsid w:val="07F2E950"/>
    <w:multiLevelType w:val="multilevel"/>
    <w:tmpl w:val="07F2E950"/>
    <w:lvl w:ilvl="0" w:tentative="0">
      <w:start w:val="19"/>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44">
    <w:nsid w:val="07F5BCC3"/>
    <w:multiLevelType w:val="multilevel"/>
    <w:tmpl w:val="07F5BCC3"/>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45">
    <w:nsid w:val="0C0E1E13"/>
    <w:multiLevelType w:val="multilevel"/>
    <w:tmpl w:val="0C0E1E13"/>
    <w:lvl w:ilvl="0" w:tentative="0">
      <w:start w:val="55"/>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46">
    <w:nsid w:val="0CCB9E98"/>
    <w:multiLevelType w:val="multilevel"/>
    <w:tmpl w:val="0CCB9E98"/>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147">
    <w:nsid w:val="0CEF100B"/>
    <w:multiLevelType w:val="multilevel"/>
    <w:tmpl w:val="0CEF100B"/>
    <w:lvl w:ilvl="0" w:tentative="0">
      <w:start w:val="47"/>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48">
    <w:nsid w:val="0DBDD408"/>
    <w:multiLevelType w:val="multilevel"/>
    <w:tmpl w:val="0DBDD408"/>
    <w:lvl w:ilvl="0" w:tentative="0">
      <w:start w:val="10"/>
      <w:numFmt w:val="decimal"/>
      <w:lvlText w:val="%1"/>
      <w:lvlJc w:val="left"/>
      <w:pPr>
        <w:ind w:left="3680" w:hanging="352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4208" w:hanging="3520"/>
      </w:pPr>
      <w:rPr>
        <w:rFonts w:hint="default"/>
        <w:lang w:val="en-US" w:eastAsia="en-US" w:bidi="ar-SA"/>
      </w:rPr>
    </w:lvl>
    <w:lvl w:ilvl="2" w:tentative="0">
      <w:start w:val="0"/>
      <w:numFmt w:val="bullet"/>
      <w:lvlText w:val="•"/>
      <w:lvlJc w:val="left"/>
      <w:pPr>
        <w:ind w:left="4736" w:hanging="3520"/>
      </w:pPr>
      <w:rPr>
        <w:rFonts w:hint="default"/>
        <w:lang w:val="en-US" w:eastAsia="en-US" w:bidi="ar-SA"/>
      </w:rPr>
    </w:lvl>
    <w:lvl w:ilvl="3" w:tentative="0">
      <w:start w:val="0"/>
      <w:numFmt w:val="bullet"/>
      <w:lvlText w:val="•"/>
      <w:lvlJc w:val="left"/>
      <w:pPr>
        <w:ind w:left="5264" w:hanging="3520"/>
      </w:pPr>
      <w:rPr>
        <w:rFonts w:hint="default"/>
        <w:lang w:val="en-US" w:eastAsia="en-US" w:bidi="ar-SA"/>
      </w:rPr>
    </w:lvl>
    <w:lvl w:ilvl="4" w:tentative="0">
      <w:start w:val="0"/>
      <w:numFmt w:val="bullet"/>
      <w:lvlText w:val="•"/>
      <w:lvlJc w:val="left"/>
      <w:pPr>
        <w:ind w:left="5792" w:hanging="3520"/>
      </w:pPr>
      <w:rPr>
        <w:rFonts w:hint="default"/>
        <w:lang w:val="en-US" w:eastAsia="en-US" w:bidi="ar-SA"/>
      </w:rPr>
    </w:lvl>
    <w:lvl w:ilvl="5" w:tentative="0">
      <w:start w:val="0"/>
      <w:numFmt w:val="bullet"/>
      <w:lvlText w:val="•"/>
      <w:lvlJc w:val="left"/>
      <w:pPr>
        <w:ind w:left="6320" w:hanging="3520"/>
      </w:pPr>
      <w:rPr>
        <w:rFonts w:hint="default"/>
        <w:lang w:val="en-US" w:eastAsia="en-US" w:bidi="ar-SA"/>
      </w:rPr>
    </w:lvl>
    <w:lvl w:ilvl="6" w:tentative="0">
      <w:start w:val="0"/>
      <w:numFmt w:val="bullet"/>
      <w:lvlText w:val="•"/>
      <w:lvlJc w:val="left"/>
      <w:pPr>
        <w:ind w:left="6848" w:hanging="3520"/>
      </w:pPr>
      <w:rPr>
        <w:rFonts w:hint="default"/>
        <w:lang w:val="en-US" w:eastAsia="en-US" w:bidi="ar-SA"/>
      </w:rPr>
    </w:lvl>
    <w:lvl w:ilvl="7" w:tentative="0">
      <w:start w:val="0"/>
      <w:numFmt w:val="bullet"/>
      <w:lvlText w:val="•"/>
      <w:lvlJc w:val="left"/>
      <w:pPr>
        <w:ind w:left="7376" w:hanging="3520"/>
      </w:pPr>
      <w:rPr>
        <w:rFonts w:hint="default"/>
        <w:lang w:val="en-US" w:eastAsia="en-US" w:bidi="ar-SA"/>
      </w:rPr>
    </w:lvl>
    <w:lvl w:ilvl="8" w:tentative="0">
      <w:start w:val="0"/>
      <w:numFmt w:val="bullet"/>
      <w:lvlText w:val="•"/>
      <w:lvlJc w:val="left"/>
      <w:pPr>
        <w:ind w:left="7904" w:hanging="3520"/>
      </w:pPr>
      <w:rPr>
        <w:rFonts w:hint="default"/>
        <w:lang w:val="en-US" w:eastAsia="en-US" w:bidi="ar-SA"/>
      </w:rPr>
    </w:lvl>
  </w:abstractNum>
  <w:abstractNum w:abstractNumId="149">
    <w:nsid w:val="0DC629B0"/>
    <w:multiLevelType w:val="multilevel"/>
    <w:tmpl w:val="0DC629B0"/>
    <w:lvl w:ilvl="0" w:tentative="0">
      <w:start w:val="7"/>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50">
    <w:nsid w:val="0E640482"/>
    <w:multiLevelType w:val="multilevel"/>
    <w:tmpl w:val="0E640482"/>
    <w:lvl w:ilvl="0" w:tentative="0">
      <w:start w:val="13"/>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0"/>
      <w:numFmt w:val="decimal"/>
      <w:lvlText w:val="%2"/>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151" w:hanging="770"/>
      </w:pPr>
      <w:rPr>
        <w:rFonts w:hint="default"/>
        <w:lang w:val="en-US" w:eastAsia="en-US" w:bidi="ar-SA"/>
      </w:rPr>
    </w:lvl>
    <w:lvl w:ilvl="3" w:tentative="0">
      <w:start w:val="0"/>
      <w:numFmt w:val="bullet"/>
      <w:lvlText w:val="•"/>
      <w:lvlJc w:val="left"/>
      <w:pPr>
        <w:ind w:left="3002" w:hanging="770"/>
      </w:pPr>
      <w:rPr>
        <w:rFonts w:hint="default"/>
        <w:lang w:val="en-US" w:eastAsia="en-US" w:bidi="ar-SA"/>
      </w:rPr>
    </w:lvl>
    <w:lvl w:ilvl="4" w:tentative="0">
      <w:start w:val="0"/>
      <w:numFmt w:val="bullet"/>
      <w:lvlText w:val="•"/>
      <w:lvlJc w:val="left"/>
      <w:pPr>
        <w:ind w:left="3853" w:hanging="770"/>
      </w:pPr>
      <w:rPr>
        <w:rFonts w:hint="default"/>
        <w:lang w:val="en-US" w:eastAsia="en-US" w:bidi="ar-SA"/>
      </w:rPr>
    </w:lvl>
    <w:lvl w:ilvl="5" w:tentative="0">
      <w:start w:val="0"/>
      <w:numFmt w:val="bullet"/>
      <w:lvlText w:val="•"/>
      <w:lvlJc w:val="left"/>
      <w:pPr>
        <w:ind w:left="4704" w:hanging="770"/>
      </w:pPr>
      <w:rPr>
        <w:rFonts w:hint="default"/>
        <w:lang w:val="en-US" w:eastAsia="en-US" w:bidi="ar-SA"/>
      </w:rPr>
    </w:lvl>
    <w:lvl w:ilvl="6" w:tentative="0">
      <w:start w:val="0"/>
      <w:numFmt w:val="bullet"/>
      <w:lvlText w:val="•"/>
      <w:lvlJc w:val="left"/>
      <w:pPr>
        <w:ind w:left="5555" w:hanging="770"/>
      </w:pPr>
      <w:rPr>
        <w:rFonts w:hint="default"/>
        <w:lang w:val="en-US" w:eastAsia="en-US" w:bidi="ar-SA"/>
      </w:rPr>
    </w:lvl>
    <w:lvl w:ilvl="7" w:tentative="0">
      <w:start w:val="0"/>
      <w:numFmt w:val="bullet"/>
      <w:lvlText w:val="•"/>
      <w:lvlJc w:val="left"/>
      <w:pPr>
        <w:ind w:left="6406" w:hanging="770"/>
      </w:pPr>
      <w:rPr>
        <w:rFonts w:hint="default"/>
        <w:lang w:val="en-US" w:eastAsia="en-US" w:bidi="ar-SA"/>
      </w:rPr>
    </w:lvl>
    <w:lvl w:ilvl="8" w:tentative="0">
      <w:start w:val="0"/>
      <w:numFmt w:val="bullet"/>
      <w:lvlText w:val="•"/>
      <w:lvlJc w:val="left"/>
      <w:pPr>
        <w:ind w:left="7257" w:hanging="770"/>
      </w:pPr>
      <w:rPr>
        <w:rFonts w:hint="default"/>
        <w:lang w:val="en-US" w:eastAsia="en-US" w:bidi="ar-SA"/>
      </w:rPr>
    </w:lvl>
  </w:abstractNum>
  <w:abstractNum w:abstractNumId="151">
    <w:nsid w:val="0F929F01"/>
    <w:multiLevelType w:val="multilevel"/>
    <w:tmpl w:val="0F929F01"/>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52">
    <w:nsid w:val="0F9F9CCA"/>
    <w:multiLevelType w:val="multilevel"/>
    <w:tmpl w:val="0F9F9CCA"/>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53">
    <w:nsid w:val="10502DFD"/>
    <w:multiLevelType w:val="multilevel"/>
    <w:tmpl w:val="10502DFD"/>
    <w:lvl w:ilvl="0" w:tentative="0">
      <w:start w:val="10"/>
      <w:numFmt w:val="decimal"/>
      <w:lvlText w:val="%1"/>
      <w:lvlJc w:val="left"/>
      <w:pPr>
        <w:ind w:left="4010" w:hanging="385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4514" w:hanging="3850"/>
      </w:pPr>
      <w:rPr>
        <w:rFonts w:hint="default"/>
        <w:lang w:val="en-US" w:eastAsia="en-US" w:bidi="ar-SA"/>
      </w:rPr>
    </w:lvl>
    <w:lvl w:ilvl="2" w:tentative="0">
      <w:start w:val="0"/>
      <w:numFmt w:val="bullet"/>
      <w:lvlText w:val="•"/>
      <w:lvlJc w:val="left"/>
      <w:pPr>
        <w:ind w:left="5008" w:hanging="3850"/>
      </w:pPr>
      <w:rPr>
        <w:rFonts w:hint="default"/>
        <w:lang w:val="en-US" w:eastAsia="en-US" w:bidi="ar-SA"/>
      </w:rPr>
    </w:lvl>
    <w:lvl w:ilvl="3" w:tentative="0">
      <w:start w:val="0"/>
      <w:numFmt w:val="bullet"/>
      <w:lvlText w:val="•"/>
      <w:lvlJc w:val="left"/>
      <w:pPr>
        <w:ind w:left="5502" w:hanging="3850"/>
      </w:pPr>
      <w:rPr>
        <w:rFonts w:hint="default"/>
        <w:lang w:val="en-US" w:eastAsia="en-US" w:bidi="ar-SA"/>
      </w:rPr>
    </w:lvl>
    <w:lvl w:ilvl="4" w:tentative="0">
      <w:start w:val="0"/>
      <w:numFmt w:val="bullet"/>
      <w:lvlText w:val="•"/>
      <w:lvlJc w:val="left"/>
      <w:pPr>
        <w:ind w:left="5996" w:hanging="3850"/>
      </w:pPr>
      <w:rPr>
        <w:rFonts w:hint="default"/>
        <w:lang w:val="en-US" w:eastAsia="en-US" w:bidi="ar-SA"/>
      </w:rPr>
    </w:lvl>
    <w:lvl w:ilvl="5" w:tentative="0">
      <w:start w:val="0"/>
      <w:numFmt w:val="bullet"/>
      <w:lvlText w:val="•"/>
      <w:lvlJc w:val="left"/>
      <w:pPr>
        <w:ind w:left="6490" w:hanging="3850"/>
      </w:pPr>
      <w:rPr>
        <w:rFonts w:hint="default"/>
        <w:lang w:val="en-US" w:eastAsia="en-US" w:bidi="ar-SA"/>
      </w:rPr>
    </w:lvl>
    <w:lvl w:ilvl="6" w:tentative="0">
      <w:start w:val="0"/>
      <w:numFmt w:val="bullet"/>
      <w:lvlText w:val="•"/>
      <w:lvlJc w:val="left"/>
      <w:pPr>
        <w:ind w:left="6984" w:hanging="3850"/>
      </w:pPr>
      <w:rPr>
        <w:rFonts w:hint="default"/>
        <w:lang w:val="en-US" w:eastAsia="en-US" w:bidi="ar-SA"/>
      </w:rPr>
    </w:lvl>
    <w:lvl w:ilvl="7" w:tentative="0">
      <w:start w:val="0"/>
      <w:numFmt w:val="bullet"/>
      <w:lvlText w:val="•"/>
      <w:lvlJc w:val="left"/>
      <w:pPr>
        <w:ind w:left="7478" w:hanging="3850"/>
      </w:pPr>
      <w:rPr>
        <w:rFonts w:hint="default"/>
        <w:lang w:val="en-US" w:eastAsia="en-US" w:bidi="ar-SA"/>
      </w:rPr>
    </w:lvl>
    <w:lvl w:ilvl="8" w:tentative="0">
      <w:start w:val="0"/>
      <w:numFmt w:val="bullet"/>
      <w:lvlText w:val="•"/>
      <w:lvlJc w:val="left"/>
      <w:pPr>
        <w:ind w:left="7972" w:hanging="3850"/>
      </w:pPr>
      <w:rPr>
        <w:rFonts w:hint="default"/>
        <w:lang w:val="en-US" w:eastAsia="en-US" w:bidi="ar-SA"/>
      </w:rPr>
    </w:lvl>
  </w:abstractNum>
  <w:abstractNum w:abstractNumId="154">
    <w:nsid w:val="10D591E5"/>
    <w:multiLevelType w:val="multilevel"/>
    <w:tmpl w:val="10D591E5"/>
    <w:lvl w:ilvl="0" w:tentative="0">
      <w:start w:val="23"/>
      <w:numFmt w:val="decimal"/>
      <w:lvlText w:val="%1"/>
      <w:lvlJc w:val="left"/>
      <w:pPr>
        <w:ind w:left="1700" w:hanging="154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26" w:hanging="1540"/>
      </w:pPr>
      <w:rPr>
        <w:rFonts w:hint="default"/>
        <w:lang w:val="en-US" w:eastAsia="en-US" w:bidi="ar-SA"/>
      </w:rPr>
    </w:lvl>
    <w:lvl w:ilvl="2" w:tentative="0">
      <w:start w:val="0"/>
      <w:numFmt w:val="bullet"/>
      <w:lvlText w:val="•"/>
      <w:lvlJc w:val="left"/>
      <w:pPr>
        <w:ind w:left="3152" w:hanging="1540"/>
      </w:pPr>
      <w:rPr>
        <w:rFonts w:hint="default"/>
        <w:lang w:val="en-US" w:eastAsia="en-US" w:bidi="ar-SA"/>
      </w:rPr>
    </w:lvl>
    <w:lvl w:ilvl="3" w:tentative="0">
      <w:start w:val="0"/>
      <w:numFmt w:val="bullet"/>
      <w:lvlText w:val="•"/>
      <w:lvlJc w:val="left"/>
      <w:pPr>
        <w:ind w:left="3878" w:hanging="1540"/>
      </w:pPr>
      <w:rPr>
        <w:rFonts w:hint="default"/>
        <w:lang w:val="en-US" w:eastAsia="en-US" w:bidi="ar-SA"/>
      </w:rPr>
    </w:lvl>
    <w:lvl w:ilvl="4" w:tentative="0">
      <w:start w:val="0"/>
      <w:numFmt w:val="bullet"/>
      <w:lvlText w:val="•"/>
      <w:lvlJc w:val="left"/>
      <w:pPr>
        <w:ind w:left="4604" w:hanging="1540"/>
      </w:pPr>
      <w:rPr>
        <w:rFonts w:hint="default"/>
        <w:lang w:val="en-US" w:eastAsia="en-US" w:bidi="ar-SA"/>
      </w:rPr>
    </w:lvl>
    <w:lvl w:ilvl="5" w:tentative="0">
      <w:start w:val="0"/>
      <w:numFmt w:val="bullet"/>
      <w:lvlText w:val="•"/>
      <w:lvlJc w:val="left"/>
      <w:pPr>
        <w:ind w:left="5330" w:hanging="1540"/>
      </w:pPr>
      <w:rPr>
        <w:rFonts w:hint="default"/>
        <w:lang w:val="en-US" w:eastAsia="en-US" w:bidi="ar-SA"/>
      </w:rPr>
    </w:lvl>
    <w:lvl w:ilvl="6" w:tentative="0">
      <w:start w:val="0"/>
      <w:numFmt w:val="bullet"/>
      <w:lvlText w:val="•"/>
      <w:lvlJc w:val="left"/>
      <w:pPr>
        <w:ind w:left="6056" w:hanging="1540"/>
      </w:pPr>
      <w:rPr>
        <w:rFonts w:hint="default"/>
        <w:lang w:val="en-US" w:eastAsia="en-US" w:bidi="ar-SA"/>
      </w:rPr>
    </w:lvl>
    <w:lvl w:ilvl="7" w:tentative="0">
      <w:start w:val="0"/>
      <w:numFmt w:val="bullet"/>
      <w:lvlText w:val="•"/>
      <w:lvlJc w:val="left"/>
      <w:pPr>
        <w:ind w:left="6782" w:hanging="1540"/>
      </w:pPr>
      <w:rPr>
        <w:rFonts w:hint="default"/>
        <w:lang w:val="en-US" w:eastAsia="en-US" w:bidi="ar-SA"/>
      </w:rPr>
    </w:lvl>
    <w:lvl w:ilvl="8" w:tentative="0">
      <w:start w:val="0"/>
      <w:numFmt w:val="bullet"/>
      <w:lvlText w:val="•"/>
      <w:lvlJc w:val="left"/>
      <w:pPr>
        <w:ind w:left="7508" w:hanging="1540"/>
      </w:pPr>
      <w:rPr>
        <w:rFonts w:hint="default"/>
        <w:lang w:val="en-US" w:eastAsia="en-US" w:bidi="ar-SA"/>
      </w:rPr>
    </w:lvl>
  </w:abstractNum>
  <w:abstractNum w:abstractNumId="155">
    <w:nsid w:val="10F0DB0B"/>
    <w:multiLevelType w:val="multilevel"/>
    <w:tmpl w:val="10F0DB0B"/>
    <w:lvl w:ilvl="0" w:tentative="0">
      <w:start w:val="6"/>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56">
    <w:nsid w:val="12EADF99"/>
    <w:multiLevelType w:val="multilevel"/>
    <w:tmpl w:val="12EADF99"/>
    <w:lvl w:ilvl="0" w:tentative="0">
      <w:start w:val="6"/>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57">
    <w:nsid w:val="13660E3F"/>
    <w:multiLevelType w:val="multilevel"/>
    <w:tmpl w:val="13660E3F"/>
    <w:lvl w:ilvl="0" w:tentative="0">
      <w:start w:val="11"/>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1973" w:hanging="358"/>
      </w:pPr>
      <w:rPr>
        <w:rFonts w:hint="default"/>
        <w:lang w:val="en-US" w:eastAsia="en-US" w:bidi="ar-SA"/>
      </w:rPr>
    </w:lvl>
    <w:lvl w:ilvl="3" w:tentative="0">
      <w:start w:val="0"/>
      <w:numFmt w:val="bullet"/>
      <w:lvlText w:val="•"/>
      <w:lvlJc w:val="left"/>
      <w:pPr>
        <w:ind w:left="2846" w:hanging="358"/>
      </w:pPr>
      <w:rPr>
        <w:rFonts w:hint="default"/>
        <w:lang w:val="en-US" w:eastAsia="en-US" w:bidi="ar-SA"/>
      </w:rPr>
    </w:lvl>
    <w:lvl w:ilvl="4" w:tentative="0">
      <w:start w:val="0"/>
      <w:numFmt w:val="bullet"/>
      <w:lvlText w:val="•"/>
      <w:lvlJc w:val="left"/>
      <w:pPr>
        <w:ind w:left="3720" w:hanging="358"/>
      </w:pPr>
      <w:rPr>
        <w:rFonts w:hint="default"/>
        <w:lang w:val="en-US" w:eastAsia="en-US" w:bidi="ar-SA"/>
      </w:rPr>
    </w:lvl>
    <w:lvl w:ilvl="5" w:tentative="0">
      <w:start w:val="0"/>
      <w:numFmt w:val="bullet"/>
      <w:lvlText w:val="•"/>
      <w:lvlJc w:val="left"/>
      <w:pPr>
        <w:ind w:left="4593" w:hanging="358"/>
      </w:pPr>
      <w:rPr>
        <w:rFonts w:hint="default"/>
        <w:lang w:val="en-US" w:eastAsia="en-US" w:bidi="ar-SA"/>
      </w:rPr>
    </w:lvl>
    <w:lvl w:ilvl="6" w:tentative="0">
      <w:start w:val="0"/>
      <w:numFmt w:val="bullet"/>
      <w:lvlText w:val="•"/>
      <w:lvlJc w:val="left"/>
      <w:pPr>
        <w:ind w:left="5466" w:hanging="358"/>
      </w:pPr>
      <w:rPr>
        <w:rFonts w:hint="default"/>
        <w:lang w:val="en-US" w:eastAsia="en-US" w:bidi="ar-SA"/>
      </w:rPr>
    </w:lvl>
    <w:lvl w:ilvl="7" w:tentative="0">
      <w:start w:val="0"/>
      <w:numFmt w:val="bullet"/>
      <w:lvlText w:val="•"/>
      <w:lvlJc w:val="left"/>
      <w:pPr>
        <w:ind w:left="6340" w:hanging="358"/>
      </w:pPr>
      <w:rPr>
        <w:rFonts w:hint="default"/>
        <w:lang w:val="en-US" w:eastAsia="en-US" w:bidi="ar-SA"/>
      </w:rPr>
    </w:lvl>
    <w:lvl w:ilvl="8" w:tentative="0">
      <w:start w:val="0"/>
      <w:numFmt w:val="bullet"/>
      <w:lvlText w:val="•"/>
      <w:lvlJc w:val="left"/>
      <w:pPr>
        <w:ind w:left="7213" w:hanging="358"/>
      </w:pPr>
      <w:rPr>
        <w:rFonts w:hint="default"/>
        <w:lang w:val="en-US" w:eastAsia="en-US" w:bidi="ar-SA"/>
      </w:rPr>
    </w:lvl>
  </w:abstractNum>
  <w:abstractNum w:abstractNumId="158">
    <w:nsid w:val="1450273B"/>
    <w:multiLevelType w:val="multilevel"/>
    <w:tmpl w:val="1450273B"/>
    <w:lvl w:ilvl="0" w:tentative="0">
      <w:start w:val="10"/>
      <w:numFmt w:val="decimal"/>
      <w:lvlText w:val="%1"/>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62" w:hanging="1210"/>
      </w:pPr>
      <w:rPr>
        <w:rFonts w:hint="default"/>
        <w:lang w:val="en-US" w:eastAsia="en-US" w:bidi="ar-SA"/>
      </w:rPr>
    </w:lvl>
    <w:lvl w:ilvl="2" w:tentative="0">
      <w:start w:val="0"/>
      <w:numFmt w:val="bullet"/>
      <w:lvlText w:val="•"/>
      <w:lvlJc w:val="left"/>
      <w:pPr>
        <w:ind w:left="3184" w:hanging="1210"/>
      </w:pPr>
      <w:rPr>
        <w:rFonts w:hint="default"/>
        <w:lang w:val="en-US" w:eastAsia="en-US" w:bidi="ar-SA"/>
      </w:rPr>
    </w:lvl>
    <w:lvl w:ilvl="3" w:tentative="0">
      <w:start w:val="0"/>
      <w:numFmt w:val="bullet"/>
      <w:lvlText w:val="•"/>
      <w:lvlJc w:val="left"/>
      <w:pPr>
        <w:ind w:left="3906" w:hanging="1210"/>
      </w:pPr>
      <w:rPr>
        <w:rFonts w:hint="default"/>
        <w:lang w:val="en-US" w:eastAsia="en-US" w:bidi="ar-SA"/>
      </w:rPr>
    </w:lvl>
    <w:lvl w:ilvl="4" w:tentative="0">
      <w:start w:val="0"/>
      <w:numFmt w:val="bullet"/>
      <w:lvlText w:val="•"/>
      <w:lvlJc w:val="left"/>
      <w:pPr>
        <w:ind w:left="4628" w:hanging="1210"/>
      </w:pPr>
      <w:rPr>
        <w:rFonts w:hint="default"/>
        <w:lang w:val="en-US" w:eastAsia="en-US" w:bidi="ar-SA"/>
      </w:rPr>
    </w:lvl>
    <w:lvl w:ilvl="5" w:tentative="0">
      <w:start w:val="0"/>
      <w:numFmt w:val="bullet"/>
      <w:lvlText w:val="•"/>
      <w:lvlJc w:val="left"/>
      <w:pPr>
        <w:ind w:left="5350" w:hanging="1210"/>
      </w:pPr>
      <w:rPr>
        <w:rFonts w:hint="default"/>
        <w:lang w:val="en-US" w:eastAsia="en-US" w:bidi="ar-SA"/>
      </w:rPr>
    </w:lvl>
    <w:lvl w:ilvl="6" w:tentative="0">
      <w:start w:val="0"/>
      <w:numFmt w:val="bullet"/>
      <w:lvlText w:val="•"/>
      <w:lvlJc w:val="left"/>
      <w:pPr>
        <w:ind w:left="6072" w:hanging="1210"/>
      </w:pPr>
      <w:rPr>
        <w:rFonts w:hint="default"/>
        <w:lang w:val="en-US" w:eastAsia="en-US" w:bidi="ar-SA"/>
      </w:rPr>
    </w:lvl>
    <w:lvl w:ilvl="7" w:tentative="0">
      <w:start w:val="0"/>
      <w:numFmt w:val="bullet"/>
      <w:lvlText w:val="•"/>
      <w:lvlJc w:val="left"/>
      <w:pPr>
        <w:ind w:left="6794" w:hanging="1210"/>
      </w:pPr>
      <w:rPr>
        <w:rFonts w:hint="default"/>
        <w:lang w:val="en-US" w:eastAsia="en-US" w:bidi="ar-SA"/>
      </w:rPr>
    </w:lvl>
    <w:lvl w:ilvl="8" w:tentative="0">
      <w:start w:val="0"/>
      <w:numFmt w:val="bullet"/>
      <w:lvlText w:val="•"/>
      <w:lvlJc w:val="left"/>
      <w:pPr>
        <w:ind w:left="7516" w:hanging="1210"/>
      </w:pPr>
      <w:rPr>
        <w:rFonts w:hint="default"/>
        <w:lang w:val="en-US" w:eastAsia="en-US" w:bidi="ar-SA"/>
      </w:rPr>
    </w:lvl>
  </w:abstractNum>
  <w:abstractNum w:abstractNumId="159">
    <w:nsid w:val="1483906D"/>
    <w:multiLevelType w:val="multilevel"/>
    <w:tmpl w:val="1483906D"/>
    <w:lvl w:ilvl="0" w:tentative="0">
      <w:start w:val="39"/>
      <w:numFmt w:val="decimal"/>
      <w:lvlText w:val="%1"/>
      <w:lvlJc w:val="left"/>
      <w:pPr>
        <w:ind w:left="1730" w:hanging="121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462" w:hanging="1210"/>
      </w:pPr>
      <w:rPr>
        <w:rFonts w:hint="default"/>
        <w:lang w:val="en-US" w:eastAsia="en-US" w:bidi="ar-SA"/>
      </w:rPr>
    </w:lvl>
    <w:lvl w:ilvl="2" w:tentative="0">
      <w:start w:val="0"/>
      <w:numFmt w:val="bullet"/>
      <w:lvlText w:val="•"/>
      <w:lvlJc w:val="left"/>
      <w:pPr>
        <w:ind w:left="3184" w:hanging="1210"/>
      </w:pPr>
      <w:rPr>
        <w:rFonts w:hint="default"/>
        <w:lang w:val="en-US" w:eastAsia="en-US" w:bidi="ar-SA"/>
      </w:rPr>
    </w:lvl>
    <w:lvl w:ilvl="3" w:tentative="0">
      <w:start w:val="0"/>
      <w:numFmt w:val="bullet"/>
      <w:lvlText w:val="•"/>
      <w:lvlJc w:val="left"/>
      <w:pPr>
        <w:ind w:left="3906" w:hanging="1210"/>
      </w:pPr>
      <w:rPr>
        <w:rFonts w:hint="default"/>
        <w:lang w:val="en-US" w:eastAsia="en-US" w:bidi="ar-SA"/>
      </w:rPr>
    </w:lvl>
    <w:lvl w:ilvl="4" w:tentative="0">
      <w:start w:val="0"/>
      <w:numFmt w:val="bullet"/>
      <w:lvlText w:val="•"/>
      <w:lvlJc w:val="left"/>
      <w:pPr>
        <w:ind w:left="4628" w:hanging="1210"/>
      </w:pPr>
      <w:rPr>
        <w:rFonts w:hint="default"/>
        <w:lang w:val="en-US" w:eastAsia="en-US" w:bidi="ar-SA"/>
      </w:rPr>
    </w:lvl>
    <w:lvl w:ilvl="5" w:tentative="0">
      <w:start w:val="0"/>
      <w:numFmt w:val="bullet"/>
      <w:lvlText w:val="•"/>
      <w:lvlJc w:val="left"/>
      <w:pPr>
        <w:ind w:left="5350" w:hanging="1210"/>
      </w:pPr>
      <w:rPr>
        <w:rFonts w:hint="default"/>
        <w:lang w:val="en-US" w:eastAsia="en-US" w:bidi="ar-SA"/>
      </w:rPr>
    </w:lvl>
    <w:lvl w:ilvl="6" w:tentative="0">
      <w:start w:val="0"/>
      <w:numFmt w:val="bullet"/>
      <w:lvlText w:val="•"/>
      <w:lvlJc w:val="left"/>
      <w:pPr>
        <w:ind w:left="6072" w:hanging="1210"/>
      </w:pPr>
      <w:rPr>
        <w:rFonts w:hint="default"/>
        <w:lang w:val="en-US" w:eastAsia="en-US" w:bidi="ar-SA"/>
      </w:rPr>
    </w:lvl>
    <w:lvl w:ilvl="7" w:tentative="0">
      <w:start w:val="0"/>
      <w:numFmt w:val="bullet"/>
      <w:lvlText w:val="•"/>
      <w:lvlJc w:val="left"/>
      <w:pPr>
        <w:ind w:left="6794" w:hanging="1210"/>
      </w:pPr>
      <w:rPr>
        <w:rFonts w:hint="default"/>
        <w:lang w:val="en-US" w:eastAsia="en-US" w:bidi="ar-SA"/>
      </w:rPr>
    </w:lvl>
    <w:lvl w:ilvl="8" w:tentative="0">
      <w:start w:val="0"/>
      <w:numFmt w:val="bullet"/>
      <w:lvlText w:val="•"/>
      <w:lvlJc w:val="left"/>
      <w:pPr>
        <w:ind w:left="7516" w:hanging="1210"/>
      </w:pPr>
      <w:rPr>
        <w:rFonts w:hint="default"/>
        <w:lang w:val="en-US" w:eastAsia="en-US" w:bidi="ar-SA"/>
      </w:rPr>
    </w:lvl>
  </w:abstractNum>
  <w:abstractNum w:abstractNumId="160">
    <w:nsid w:val="17371721"/>
    <w:multiLevelType w:val="multilevel"/>
    <w:tmpl w:val="17371721"/>
    <w:lvl w:ilvl="0" w:tentative="0">
      <w:start w:val="19"/>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61">
    <w:nsid w:val="18F74015"/>
    <w:multiLevelType w:val="multilevel"/>
    <w:tmpl w:val="18F74015"/>
    <w:lvl w:ilvl="0" w:tentative="0">
      <w:start w:val="24"/>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10"/>
      <w:numFmt w:val="decimal"/>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162">
    <w:nsid w:val="192B173A"/>
    <w:multiLevelType w:val="multilevel"/>
    <w:tmpl w:val="192B173A"/>
    <w:lvl w:ilvl="0" w:tentative="0">
      <w:start w:val="12"/>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63">
    <w:nsid w:val="1ACDE60F"/>
    <w:multiLevelType w:val="multilevel"/>
    <w:tmpl w:val="1ACDE60F"/>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293" w:hanging="358"/>
      </w:pPr>
      <w:rPr>
        <w:rFonts w:hint="default"/>
        <w:lang w:val="en-US" w:eastAsia="en-US" w:bidi="ar-SA"/>
      </w:rPr>
    </w:lvl>
    <w:lvl w:ilvl="3" w:tentative="0">
      <w:start w:val="0"/>
      <w:numFmt w:val="bullet"/>
      <w:lvlText w:val="•"/>
      <w:lvlJc w:val="left"/>
      <w:pPr>
        <w:ind w:left="3126" w:hanging="358"/>
      </w:pPr>
      <w:rPr>
        <w:rFonts w:hint="default"/>
        <w:lang w:val="en-US" w:eastAsia="en-US" w:bidi="ar-SA"/>
      </w:rPr>
    </w:lvl>
    <w:lvl w:ilvl="4" w:tentative="0">
      <w:start w:val="0"/>
      <w:numFmt w:val="bullet"/>
      <w:lvlText w:val="•"/>
      <w:lvlJc w:val="left"/>
      <w:pPr>
        <w:ind w:left="3960" w:hanging="358"/>
      </w:pPr>
      <w:rPr>
        <w:rFonts w:hint="default"/>
        <w:lang w:val="en-US" w:eastAsia="en-US" w:bidi="ar-SA"/>
      </w:rPr>
    </w:lvl>
    <w:lvl w:ilvl="5" w:tentative="0">
      <w:start w:val="0"/>
      <w:numFmt w:val="bullet"/>
      <w:lvlText w:val="•"/>
      <w:lvlJc w:val="left"/>
      <w:pPr>
        <w:ind w:left="4793" w:hanging="358"/>
      </w:pPr>
      <w:rPr>
        <w:rFonts w:hint="default"/>
        <w:lang w:val="en-US" w:eastAsia="en-US" w:bidi="ar-SA"/>
      </w:rPr>
    </w:lvl>
    <w:lvl w:ilvl="6" w:tentative="0">
      <w:start w:val="0"/>
      <w:numFmt w:val="bullet"/>
      <w:lvlText w:val="•"/>
      <w:lvlJc w:val="left"/>
      <w:pPr>
        <w:ind w:left="5626" w:hanging="358"/>
      </w:pPr>
      <w:rPr>
        <w:rFonts w:hint="default"/>
        <w:lang w:val="en-US" w:eastAsia="en-US" w:bidi="ar-SA"/>
      </w:rPr>
    </w:lvl>
    <w:lvl w:ilvl="7" w:tentative="0">
      <w:start w:val="0"/>
      <w:numFmt w:val="bullet"/>
      <w:lvlText w:val="•"/>
      <w:lvlJc w:val="left"/>
      <w:pPr>
        <w:ind w:left="6460" w:hanging="358"/>
      </w:pPr>
      <w:rPr>
        <w:rFonts w:hint="default"/>
        <w:lang w:val="en-US" w:eastAsia="en-US" w:bidi="ar-SA"/>
      </w:rPr>
    </w:lvl>
    <w:lvl w:ilvl="8" w:tentative="0">
      <w:start w:val="0"/>
      <w:numFmt w:val="bullet"/>
      <w:lvlText w:val="•"/>
      <w:lvlJc w:val="left"/>
      <w:pPr>
        <w:ind w:left="7293" w:hanging="358"/>
      </w:pPr>
      <w:rPr>
        <w:rFonts w:hint="default"/>
        <w:lang w:val="en-US" w:eastAsia="en-US" w:bidi="ar-SA"/>
      </w:rPr>
    </w:lvl>
  </w:abstractNum>
  <w:abstractNum w:abstractNumId="164">
    <w:nsid w:val="1AD50295"/>
    <w:multiLevelType w:val="multilevel"/>
    <w:tmpl w:val="1AD50295"/>
    <w:lvl w:ilvl="0" w:tentative="0">
      <w:start w:val="10"/>
      <w:numFmt w:val="decimal"/>
      <w:lvlText w:val="%1"/>
      <w:lvlJc w:val="left"/>
      <w:pPr>
        <w:ind w:left="2060" w:hanging="154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750" w:hanging="1540"/>
      </w:pPr>
      <w:rPr>
        <w:rFonts w:hint="default"/>
        <w:lang w:val="en-US" w:eastAsia="en-US" w:bidi="ar-SA"/>
      </w:rPr>
    </w:lvl>
    <w:lvl w:ilvl="2" w:tentative="0">
      <w:start w:val="0"/>
      <w:numFmt w:val="bullet"/>
      <w:lvlText w:val="•"/>
      <w:lvlJc w:val="left"/>
      <w:pPr>
        <w:ind w:left="3440" w:hanging="1540"/>
      </w:pPr>
      <w:rPr>
        <w:rFonts w:hint="default"/>
        <w:lang w:val="en-US" w:eastAsia="en-US" w:bidi="ar-SA"/>
      </w:rPr>
    </w:lvl>
    <w:lvl w:ilvl="3" w:tentative="0">
      <w:start w:val="0"/>
      <w:numFmt w:val="bullet"/>
      <w:lvlText w:val="•"/>
      <w:lvlJc w:val="left"/>
      <w:pPr>
        <w:ind w:left="4130" w:hanging="1540"/>
      </w:pPr>
      <w:rPr>
        <w:rFonts w:hint="default"/>
        <w:lang w:val="en-US" w:eastAsia="en-US" w:bidi="ar-SA"/>
      </w:rPr>
    </w:lvl>
    <w:lvl w:ilvl="4" w:tentative="0">
      <w:start w:val="0"/>
      <w:numFmt w:val="bullet"/>
      <w:lvlText w:val="•"/>
      <w:lvlJc w:val="left"/>
      <w:pPr>
        <w:ind w:left="4820" w:hanging="1540"/>
      </w:pPr>
      <w:rPr>
        <w:rFonts w:hint="default"/>
        <w:lang w:val="en-US" w:eastAsia="en-US" w:bidi="ar-SA"/>
      </w:rPr>
    </w:lvl>
    <w:lvl w:ilvl="5" w:tentative="0">
      <w:start w:val="0"/>
      <w:numFmt w:val="bullet"/>
      <w:lvlText w:val="•"/>
      <w:lvlJc w:val="left"/>
      <w:pPr>
        <w:ind w:left="5510" w:hanging="1540"/>
      </w:pPr>
      <w:rPr>
        <w:rFonts w:hint="default"/>
        <w:lang w:val="en-US" w:eastAsia="en-US" w:bidi="ar-SA"/>
      </w:rPr>
    </w:lvl>
    <w:lvl w:ilvl="6" w:tentative="0">
      <w:start w:val="0"/>
      <w:numFmt w:val="bullet"/>
      <w:lvlText w:val="•"/>
      <w:lvlJc w:val="left"/>
      <w:pPr>
        <w:ind w:left="6200" w:hanging="1540"/>
      </w:pPr>
      <w:rPr>
        <w:rFonts w:hint="default"/>
        <w:lang w:val="en-US" w:eastAsia="en-US" w:bidi="ar-SA"/>
      </w:rPr>
    </w:lvl>
    <w:lvl w:ilvl="7" w:tentative="0">
      <w:start w:val="0"/>
      <w:numFmt w:val="bullet"/>
      <w:lvlText w:val="•"/>
      <w:lvlJc w:val="left"/>
      <w:pPr>
        <w:ind w:left="6890" w:hanging="1540"/>
      </w:pPr>
      <w:rPr>
        <w:rFonts w:hint="default"/>
        <w:lang w:val="en-US" w:eastAsia="en-US" w:bidi="ar-SA"/>
      </w:rPr>
    </w:lvl>
    <w:lvl w:ilvl="8" w:tentative="0">
      <w:start w:val="0"/>
      <w:numFmt w:val="bullet"/>
      <w:lvlText w:val="•"/>
      <w:lvlJc w:val="left"/>
      <w:pPr>
        <w:ind w:left="7580" w:hanging="1540"/>
      </w:pPr>
      <w:rPr>
        <w:rFonts w:hint="default"/>
        <w:lang w:val="en-US" w:eastAsia="en-US" w:bidi="ar-SA"/>
      </w:rPr>
    </w:lvl>
  </w:abstractNum>
  <w:abstractNum w:abstractNumId="165">
    <w:nsid w:val="1B3FCE26"/>
    <w:multiLevelType w:val="multilevel"/>
    <w:tmpl w:val="1B3FCE26"/>
    <w:lvl w:ilvl="0" w:tentative="0">
      <w:start w:val="19"/>
      <w:numFmt w:val="decimal"/>
      <w:lvlText w:val="%1"/>
      <w:lvlJc w:val="left"/>
      <w:pPr>
        <w:ind w:left="930" w:hanging="77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66">
    <w:nsid w:val="1BCBBCF0"/>
    <w:multiLevelType w:val="multilevel"/>
    <w:tmpl w:val="1BCBBCF0"/>
    <w:lvl w:ilvl="0" w:tentative="0">
      <w:start w:val="18"/>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831" w:hanging="330"/>
      </w:pPr>
      <w:rPr>
        <w:rFonts w:hint="default"/>
        <w:lang w:val="en-US" w:eastAsia="en-US" w:bidi="ar-SA"/>
      </w:rPr>
    </w:lvl>
    <w:lvl w:ilvl="3" w:tentative="0">
      <w:start w:val="0"/>
      <w:numFmt w:val="bullet"/>
      <w:lvlText w:val="•"/>
      <w:lvlJc w:val="left"/>
      <w:pPr>
        <w:ind w:left="2722" w:hanging="330"/>
      </w:pPr>
      <w:rPr>
        <w:rFonts w:hint="default"/>
        <w:lang w:val="en-US" w:eastAsia="en-US" w:bidi="ar-SA"/>
      </w:rPr>
    </w:lvl>
    <w:lvl w:ilvl="4" w:tentative="0">
      <w:start w:val="0"/>
      <w:numFmt w:val="bullet"/>
      <w:lvlText w:val="•"/>
      <w:lvlJc w:val="left"/>
      <w:pPr>
        <w:ind w:left="3613" w:hanging="330"/>
      </w:pPr>
      <w:rPr>
        <w:rFonts w:hint="default"/>
        <w:lang w:val="en-US" w:eastAsia="en-US" w:bidi="ar-SA"/>
      </w:rPr>
    </w:lvl>
    <w:lvl w:ilvl="5" w:tentative="0">
      <w:start w:val="0"/>
      <w:numFmt w:val="bullet"/>
      <w:lvlText w:val="•"/>
      <w:lvlJc w:val="left"/>
      <w:pPr>
        <w:ind w:left="4504" w:hanging="330"/>
      </w:pPr>
      <w:rPr>
        <w:rFonts w:hint="default"/>
        <w:lang w:val="en-US" w:eastAsia="en-US" w:bidi="ar-SA"/>
      </w:rPr>
    </w:lvl>
    <w:lvl w:ilvl="6" w:tentative="0">
      <w:start w:val="0"/>
      <w:numFmt w:val="bullet"/>
      <w:lvlText w:val="•"/>
      <w:lvlJc w:val="left"/>
      <w:pPr>
        <w:ind w:left="5395" w:hanging="330"/>
      </w:pPr>
      <w:rPr>
        <w:rFonts w:hint="default"/>
        <w:lang w:val="en-US" w:eastAsia="en-US" w:bidi="ar-SA"/>
      </w:rPr>
    </w:lvl>
    <w:lvl w:ilvl="7" w:tentative="0">
      <w:start w:val="0"/>
      <w:numFmt w:val="bullet"/>
      <w:lvlText w:val="•"/>
      <w:lvlJc w:val="left"/>
      <w:pPr>
        <w:ind w:left="6286" w:hanging="330"/>
      </w:pPr>
      <w:rPr>
        <w:rFonts w:hint="default"/>
        <w:lang w:val="en-US" w:eastAsia="en-US" w:bidi="ar-SA"/>
      </w:rPr>
    </w:lvl>
    <w:lvl w:ilvl="8" w:tentative="0">
      <w:start w:val="0"/>
      <w:numFmt w:val="bullet"/>
      <w:lvlText w:val="•"/>
      <w:lvlJc w:val="left"/>
      <w:pPr>
        <w:ind w:left="7177" w:hanging="330"/>
      </w:pPr>
      <w:rPr>
        <w:rFonts w:hint="default"/>
        <w:lang w:val="en-US" w:eastAsia="en-US" w:bidi="ar-SA"/>
      </w:rPr>
    </w:lvl>
  </w:abstractNum>
  <w:abstractNum w:abstractNumId="167">
    <w:nsid w:val="1C01D09A"/>
    <w:multiLevelType w:val="multilevel"/>
    <w:tmpl w:val="1C01D09A"/>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68">
    <w:nsid w:val="1C257C7B"/>
    <w:multiLevelType w:val="multilevel"/>
    <w:tmpl w:val="1C257C7B"/>
    <w:lvl w:ilvl="0" w:tentative="0">
      <w:start w:val="33"/>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520" w:hanging="330"/>
      </w:pPr>
      <w:rPr>
        <w:rFonts w:hint="default"/>
        <w:lang w:val="en-US" w:eastAsia="en-US" w:bidi="ar-SA"/>
      </w:rPr>
    </w:lvl>
    <w:lvl w:ilvl="2" w:tentative="0">
      <w:start w:val="0"/>
      <w:numFmt w:val="bullet"/>
      <w:lvlText w:val="•"/>
      <w:lvlJc w:val="left"/>
      <w:pPr>
        <w:ind w:left="1260" w:hanging="330"/>
      </w:pPr>
      <w:rPr>
        <w:rFonts w:hint="default"/>
        <w:lang w:val="en-US" w:eastAsia="en-US" w:bidi="ar-SA"/>
      </w:rPr>
    </w:lvl>
    <w:lvl w:ilvl="3" w:tentative="0">
      <w:start w:val="0"/>
      <w:numFmt w:val="bullet"/>
      <w:lvlText w:val="•"/>
      <w:lvlJc w:val="left"/>
      <w:pPr>
        <w:ind w:left="1814" w:hanging="330"/>
      </w:pPr>
      <w:rPr>
        <w:rFonts w:hint="default"/>
        <w:lang w:val="en-US" w:eastAsia="en-US" w:bidi="ar-SA"/>
      </w:rPr>
    </w:lvl>
    <w:lvl w:ilvl="4" w:tentative="0">
      <w:start w:val="0"/>
      <w:numFmt w:val="bullet"/>
      <w:lvlText w:val="•"/>
      <w:lvlJc w:val="left"/>
      <w:pPr>
        <w:ind w:left="2368" w:hanging="330"/>
      </w:pPr>
      <w:rPr>
        <w:rFonts w:hint="default"/>
        <w:lang w:val="en-US" w:eastAsia="en-US" w:bidi="ar-SA"/>
      </w:rPr>
    </w:lvl>
    <w:lvl w:ilvl="5" w:tentative="0">
      <w:start w:val="0"/>
      <w:numFmt w:val="bullet"/>
      <w:lvlText w:val="•"/>
      <w:lvlJc w:val="left"/>
      <w:pPr>
        <w:ind w:left="2922" w:hanging="330"/>
      </w:pPr>
      <w:rPr>
        <w:rFonts w:hint="default"/>
        <w:lang w:val="en-US" w:eastAsia="en-US" w:bidi="ar-SA"/>
      </w:rPr>
    </w:lvl>
    <w:lvl w:ilvl="6" w:tentative="0">
      <w:start w:val="0"/>
      <w:numFmt w:val="bullet"/>
      <w:lvlText w:val="•"/>
      <w:lvlJc w:val="left"/>
      <w:pPr>
        <w:ind w:left="3477" w:hanging="330"/>
      </w:pPr>
      <w:rPr>
        <w:rFonts w:hint="default"/>
        <w:lang w:val="en-US" w:eastAsia="en-US" w:bidi="ar-SA"/>
      </w:rPr>
    </w:lvl>
    <w:lvl w:ilvl="7" w:tentative="0">
      <w:start w:val="0"/>
      <w:numFmt w:val="bullet"/>
      <w:lvlText w:val="•"/>
      <w:lvlJc w:val="left"/>
      <w:pPr>
        <w:ind w:left="4031" w:hanging="330"/>
      </w:pPr>
      <w:rPr>
        <w:rFonts w:hint="default"/>
        <w:lang w:val="en-US" w:eastAsia="en-US" w:bidi="ar-SA"/>
      </w:rPr>
    </w:lvl>
    <w:lvl w:ilvl="8" w:tentative="0">
      <w:start w:val="0"/>
      <w:numFmt w:val="bullet"/>
      <w:lvlText w:val="•"/>
      <w:lvlJc w:val="left"/>
      <w:pPr>
        <w:ind w:left="4585" w:hanging="330"/>
      </w:pPr>
      <w:rPr>
        <w:rFonts w:hint="default"/>
        <w:lang w:val="en-US" w:eastAsia="en-US" w:bidi="ar-SA"/>
      </w:rPr>
    </w:lvl>
  </w:abstractNum>
  <w:abstractNum w:abstractNumId="169">
    <w:nsid w:val="1DEB737C"/>
    <w:multiLevelType w:val="multilevel"/>
    <w:tmpl w:val="1DEB737C"/>
    <w:lvl w:ilvl="0" w:tentative="0">
      <w:start w:val="33"/>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34" w:hanging="660"/>
      </w:pPr>
      <w:rPr>
        <w:rFonts w:hint="default"/>
        <w:lang w:val="en-US" w:eastAsia="en-US" w:bidi="ar-SA"/>
      </w:rPr>
    </w:lvl>
    <w:lvl w:ilvl="2" w:tentative="0">
      <w:start w:val="0"/>
      <w:numFmt w:val="bullet"/>
      <w:lvlText w:val="•"/>
      <w:lvlJc w:val="left"/>
      <w:pPr>
        <w:ind w:left="2448" w:hanging="660"/>
      </w:pPr>
      <w:rPr>
        <w:rFonts w:hint="default"/>
        <w:lang w:val="en-US" w:eastAsia="en-US" w:bidi="ar-SA"/>
      </w:rPr>
    </w:lvl>
    <w:lvl w:ilvl="3" w:tentative="0">
      <w:start w:val="0"/>
      <w:numFmt w:val="bullet"/>
      <w:lvlText w:val="•"/>
      <w:lvlJc w:val="left"/>
      <w:pPr>
        <w:ind w:left="3262" w:hanging="660"/>
      </w:pPr>
      <w:rPr>
        <w:rFonts w:hint="default"/>
        <w:lang w:val="en-US" w:eastAsia="en-US" w:bidi="ar-SA"/>
      </w:rPr>
    </w:lvl>
    <w:lvl w:ilvl="4" w:tentative="0">
      <w:start w:val="0"/>
      <w:numFmt w:val="bullet"/>
      <w:lvlText w:val="•"/>
      <w:lvlJc w:val="left"/>
      <w:pPr>
        <w:ind w:left="4076" w:hanging="660"/>
      </w:pPr>
      <w:rPr>
        <w:rFonts w:hint="default"/>
        <w:lang w:val="en-US" w:eastAsia="en-US" w:bidi="ar-SA"/>
      </w:rPr>
    </w:lvl>
    <w:lvl w:ilvl="5" w:tentative="0">
      <w:start w:val="0"/>
      <w:numFmt w:val="bullet"/>
      <w:lvlText w:val="•"/>
      <w:lvlJc w:val="left"/>
      <w:pPr>
        <w:ind w:left="4890" w:hanging="660"/>
      </w:pPr>
      <w:rPr>
        <w:rFonts w:hint="default"/>
        <w:lang w:val="en-US" w:eastAsia="en-US" w:bidi="ar-SA"/>
      </w:rPr>
    </w:lvl>
    <w:lvl w:ilvl="6" w:tentative="0">
      <w:start w:val="0"/>
      <w:numFmt w:val="bullet"/>
      <w:lvlText w:val="•"/>
      <w:lvlJc w:val="left"/>
      <w:pPr>
        <w:ind w:left="5704" w:hanging="660"/>
      </w:pPr>
      <w:rPr>
        <w:rFonts w:hint="default"/>
        <w:lang w:val="en-US" w:eastAsia="en-US" w:bidi="ar-SA"/>
      </w:rPr>
    </w:lvl>
    <w:lvl w:ilvl="7" w:tentative="0">
      <w:start w:val="0"/>
      <w:numFmt w:val="bullet"/>
      <w:lvlText w:val="•"/>
      <w:lvlJc w:val="left"/>
      <w:pPr>
        <w:ind w:left="6518" w:hanging="660"/>
      </w:pPr>
      <w:rPr>
        <w:rFonts w:hint="default"/>
        <w:lang w:val="en-US" w:eastAsia="en-US" w:bidi="ar-SA"/>
      </w:rPr>
    </w:lvl>
    <w:lvl w:ilvl="8" w:tentative="0">
      <w:start w:val="0"/>
      <w:numFmt w:val="bullet"/>
      <w:lvlText w:val="•"/>
      <w:lvlJc w:val="left"/>
      <w:pPr>
        <w:ind w:left="7332" w:hanging="660"/>
      </w:pPr>
      <w:rPr>
        <w:rFonts w:hint="default"/>
        <w:lang w:val="en-US" w:eastAsia="en-US" w:bidi="ar-SA"/>
      </w:rPr>
    </w:lvl>
  </w:abstractNum>
  <w:abstractNum w:abstractNumId="170">
    <w:nsid w:val="2007DCFD"/>
    <w:multiLevelType w:val="multilevel"/>
    <w:tmpl w:val="2007DCFD"/>
    <w:lvl w:ilvl="0" w:tentative="0">
      <w:start w:val="18"/>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71">
    <w:nsid w:val="21B3B1B1"/>
    <w:multiLevelType w:val="multilevel"/>
    <w:tmpl w:val="21B3B1B1"/>
    <w:lvl w:ilvl="0" w:tentative="0">
      <w:start w:val="10"/>
      <w:numFmt w:val="decimal"/>
      <w:lvlText w:val="%1"/>
      <w:lvlJc w:val="left"/>
      <w:pPr>
        <w:ind w:left="2170" w:hanging="165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858" w:hanging="1650"/>
      </w:pPr>
      <w:rPr>
        <w:rFonts w:hint="default"/>
        <w:lang w:val="en-US" w:eastAsia="en-US" w:bidi="ar-SA"/>
      </w:rPr>
    </w:lvl>
    <w:lvl w:ilvl="2" w:tentative="0">
      <w:start w:val="0"/>
      <w:numFmt w:val="bullet"/>
      <w:lvlText w:val="•"/>
      <w:lvlJc w:val="left"/>
      <w:pPr>
        <w:ind w:left="3536" w:hanging="1650"/>
      </w:pPr>
      <w:rPr>
        <w:rFonts w:hint="default"/>
        <w:lang w:val="en-US" w:eastAsia="en-US" w:bidi="ar-SA"/>
      </w:rPr>
    </w:lvl>
    <w:lvl w:ilvl="3" w:tentative="0">
      <w:start w:val="0"/>
      <w:numFmt w:val="bullet"/>
      <w:lvlText w:val="•"/>
      <w:lvlJc w:val="left"/>
      <w:pPr>
        <w:ind w:left="4214" w:hanging="1650"/>
      </w:pPr>
      <w:rPr>
        <w:rFonts w:hint="default"/>
        <w:lang w:val="en-US" w:eastAsia="en-US" w:bidi="ar-SA"/>
      </w:rPr>
    </w:lvl>
    <w:lvl w:ilvl="4" w:tentative="0">
      <w:start w:val="0"/>
      <w:numFmt w:val="bullet"/>
      <w:lvlText w:val="•"/>
      <w:lvlJc w:val="left"/>
      <w:pPr>
        <w:ind w:left="4892" w:hanging="1650"/>
      </w:pPr>
      <w:rPr>
        <w:rFonts w:hint="default"/>
        <w:lang w:val="en-US" w:eastAsia="en-US" w:bidi="ar-SA"/>
      </w:rPr>
    </w:lvl>
    <w:lvl w:ilvl="5" w:tentative="0">
      <w:start w:val="0"/>
      <w:numFmt w:val="bullet"/>
      <w:lvlText w:val="•"/>
      <w:lvlJc w:val="left"/>
      <w:pPr>
        <w:ind w:left="5570" w:hanging="1650"/>
      </w:pPr>
      <w:rPr>
        <w:rFonts w:hint="default"/>
        <w:lang w:val="en-US" w:eastAsia="en-US" w:bidi="ar-SA"/>
      </w:rPr>
    </w:lvl>
    <w:lvl w:ilvl="6" w:tentative="0">
      <w:start w:val="0"/>
      <w:numFmt w:val="bullet"/>
      <w:lvlText w:val="•"/>
      <w:lvlJc w:val="left"/>
      <w:pPr>
        <w:ind w:left="6248" w:hanging="1650"/>
      </w:pPr>
      <w:rPr>
        <w:rFonts w:hint="default"/>
        <w:lang w:val="en-US" w:eastAsia="en-US" w:bidi="ar-SA"/>
      </w:rPr>
    </w:lvl>
    <w:lvl w:ilvl="7" w:tentative="0">
      <w:start w:val="0"/>
      <w:numFmt w:val="bullet"/>
      <w:lvlText w:val="•"/>
      <w:lvlJc w:val="left"/>
      <w:pPr>
        <w:ind w:left="6926" w:hanging="1650"/>
      </w:pPr>
      <w:rPr>
        <w:rFonts w:hint="default"/>
        <w:lang w:val="en-US" w:eastAsia="en-US" w:bidi="ar-SA"/>
      </w:rPr>
    </w:lvl>
    <w:lvl w:ilvl="8" w:tentative="0">
      <w:start w:val="0"/>
      <w:numFmt w:val="bullet"/>
      <w:lvlText w:val="•"/>
      <w:lvlJc w:val="left"/>
      <w:pPr>
        <w:ind w:left="7604" w:hanging="1650"/>
      </w:pPr>
      <w:rPr>
        <w:rFonts w:hint="default"/>
        <w:lang w:val="en-US" w:eastAsia="en-US" w:bidi="ar-SA"/>
      </w:rPr>
    </w:lvl>
  </w:abstractNum>
  <w:abstractNum w:abstractNumId="172">
    <w:nsid w:val="227C9188"/>
    <w:multiLevelType w:val="multilevel"/>
    <w:tmpl w:val="227C9188"/>
    <w:lvl w:ilvl="0" w:tentative="0">
      <w:start w:val="28"/>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73">
    <w:nsid w:val="23E97754"/>
    <w:multiLevelType w:val="multilevel"/>
    <w:tmpl w:val="23E97754"/>
    <w:lvl w:ilvl="0" w:tentative="0">
      <w:start w:val="4"/>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74">
    <w:nsid w:val="243FCF68"/>
    <w:multiLevelType w:val="multilevel"/>
    <w:tmpl w:val="243FCF68"/>
    <w:lvl w:ilvl="0" w:tentative="0">
      <w:start w:val="5"/>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75">
    <w:nsid w:val="2470EC97"/>
    <w:multiLevelType w:val="multilevel"/>
    <w:tmpl w:val="2470EC97"/>
    <w:lvl w:ilvl="0" w:tentative="0">
      <w:start w:val="15"/>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8"/>
      <w:numFmt w:val="decimal"/>
      <w:lvlText w:val="%2"/>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151" w:hanging="770"/>
      </w:pPr>
      <w:rPr>
        <w:rFonts w:hint="default"/>
        <w:lang w:val="en-US" w:eastAsia="en-US" w:bidi="ar-SA"/>
      </w:rPr>
    </w:lvl>
    <w:lvl w:ilvl="3" w:tentative="0">
      <w:start w:val="0"/>
      <w:numFmt w:val="bullet"/>
      <w:lvlText w:val="•"/>
      <w:lvlJc w:val="left"/>
      <w:pPr>
        <w:ind w:left="3002" w:hanging="770"/>
      </w:pPr>
      <w:rPr>
        <w:rFonts w:hint="default"/>
        <w:lang w:val="en-US" w:eastAsia="en-US" w:bidi="ar-SA"/>
      </w:rPr>
    </w:lvl>
    <w:lvl w:ilvl="4" w:tentative="0">
      <w:start w:val="0"/>
      <w:numFmt w:val="bullet"/>
      <w:lvlText w:val="•"/>
      <w:lvlJc w:val="left"/>
      <w:pPr>
        <w:ind w:left="3853" w:hanging="770"/>
      </w:pPr>
      <w:rPr>
        <w:rFonts w:hint="default"/>
        <w:lang w:val="en-US" w:eastAsia="en-US" w:bidi="ar-SA"/>
      </w:rPr>
    </w:lvl>
    <w:lvl w:ilvl="5" w:tentative="0">
      <w:start w:val="0"/>
      <w:numFmt w:val="bullet"/>
      <w:lvlText w:val="•"/>
      <w:lvlJc w:val="left"/>
      <w:pPr>
        <w:ind w:left="4704" w:hanging="770"/>
      </w:pPr>
      <w:rPr>
        <w:rFonts w:hint="default"/>
        <w:lang w:val="en-US" w:eastAsia="en-US" w:bidi="ar-SA"/>
      </w:rPr>
    </w:lvl>
    <w:lvl w:ilvl="6" w:tentative="0">
      <w:start w:val="0"/>
      <w:numFmt w:val="bullet"/>
      <w:lvlText w:val="•"/>
      <w:lvlJc w:val="left"/>
      <w:pPr>
        <w:ind w:left="5555" w:hanging="770"/>
      </w:pPr>
      <w:rPr>
        <w:rFonts w:hint="default"/>
        <w:lang w:val="en-US" w:eastAsia="en-US" w:bidi="ar-SA"/>
      </w:rPr>
    </w:lvl>
    <w:lvl w:ilvl="7" w:tentative="0">
      <w:start w:val="0"/>
      <w:numFmt w:val="bullet"/>
      <w:lvlText w:val="•"/>
      <w:lvlJc w:val="left"/>
      <w:pPr>
        <w:ind w:left="6406" w:hanging="770"/>
      </w:pPr>
      <w:rPr>
        <w:rFonts w:hint="default"/>
        <w:lang w:val="en-US" w:eastAsia="en-US" w:bidi="ar-SA"/>
      </w:rPr>
    </w:lvl>
    <w:lvl w:ilvl="8" w:tentative="0">
      <w:start w:val="0"/>
      <w:numFmt w:val="bullet"/>
      <w:lvlText w:val="•"/>
      <w:lvlJc w:val="left"/>
      <w:pPr>
        <w:ind w:left="7257" w:hanging="770"/>
      </w:pPr>
      <w:rPr>
        <w:rFonts w:hint="default"/>
        <w:lang w:val="en-US" w:eastAsia="en-US" w:bidi="ar-SA"/>
      </w:rPr>
    </w:lvl>
  </w:abstractNum>
  <w:abstractNum w:abstractNumId="176">
    <w:nsid w:val="249218D2"/>
    <w:multiLevelType w:val="multilevel"/>
    <w:tmpl w:val="249218D2"/>
    <w:lvl w:ilvl="0" w:tentative="0">
      <w:start w:val="25"/>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77">
    <w:nsid w:val="251342A6"/>
    <w:multiLevelType w:val="multilevel"/>
    <w:tmpl w:val="251342A6"/>
    <w:lvl w:ilvl="0" w:tentative="0">
      <w:start w:val="15"/>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78">
    <w:nsid w:val="252BF6AB"/>
    <w:multiLevelType w:val="multilevel"/>
    <w:tmpl w:val="252BF6AB"/>
    <w:lvl w:ilvl="0" w:tentative="0">
      <w:start w:val="0"/>
      <w:numFmt w:val="bullet"/>
      <w:lvlText w:val="&gt;"/>
      <w:lvlJc w:val="left"/>
      <w:pPr>
        <w:ind w:left="380" w:hanging="220"/>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3" w:tentative="0">
      <w:start w:val="0"/>
      <w:numFmt w:val="bullet"/>
      <w:lvlText w:val="•"/>
      <w:lvlJc w:val="left"/>
      <w:pPr>
        <w:ind w:left="2397" w:hanging="358"/>
      </w:pPr>
      <w:rPr>
        <w:rFonts w:hint="default"/>
        <w:lang w:val="en-US" w:eastAsia="en-US" w:bidi="ar-SA"/>
      </w:rPr>
    </w:lvl>
    <w:lvl w:ilvl="4" w:tentative="0">
      <w:start w:val="0"/>
      <w:numFmt w:val="bullet"/>
      <w:lvlText w:val="•"/>
      <w:lvlJc w:val="left"/>
      <w:pPr>
        <w:ind w:left="3335" w:hanging="358"/>
      </w:pPr>
      <w:rPr>
        <w:rFonts w:hint="default"/>
        <w:lang w:val="en-US" w:eastAsia="en-US" w:bidi="ar-SA"/>
      </w:rPr>
    </w:lvl>
    <w:lvl w:ilvl="5" w:tentative="0">
      <w:start w:val="0"/>
      <w:numFmt w:val="bullet"/>
      <w:lvlText w:val="•"/>
      <w:lvlJc w:val="left"/>
      <w:pPr>
        <w:ind w:left="4272" w:hanging="358"/>
      </w:pPr>
      <w:rPr>
        <w:rFonts w:hint="default"/>
        <w:lang w:val="en-US" w:eastAsia="en-US" w:bidi="ar-SA"/>
      </w:rPr>
    </w:lvl>
    <w:lvl w:ilvl="6" w:tentative="0">
      <w:start w:val="0"/>
      <w:numFmt w:val="bullet"/>
      <w:lvlText w:val="•"/>
      <w:lvlJc w:val="left"/>
      <w:pPr>
        <w:ind w:left="5210" w:hanging="358"/>
      </w:pPr>
      <w:rPr>
        <w:rFonts w:hint="default"/>
        <w:lang w:val="en-US" w:eastAsia="en-US" w:bidi="ar-SA"/>
      </w:rPr>
    </w:lvl>
    <w:lvl w:ilvl="7" w:tentative="0">
      <w:start w:val="0"/>
      <w:numFmt w:val="bullet"/>
      <w:lvlText w:val="•"/>
      <w:lvlJc w:val="left"/>
      <w:pPr>
        <w:ind w:left="6147" w:hanging="358"/>
      </w:pPr>
      <w:rPr>
        <w:rFonts w:hint="default"/>
        <w:lang w:val="en-US" w:eastAsia="en-US" w:bidi="ar-SA"/>
      </w:rPr>
    </w:lvl>
    <w:lvl w:ilvl="8" w:tentative="0">
      <w:start w:val="0"/>
      <w:numFmt w:val="bullet"/>
      <w:lvlText w:val="•"/>
      <w:lvlJc w:val="left"/>
      <w:pPr>
        <w:ind w:left="7085" w:hanging="358"/>
      </w:pPr>
      <w:rPr>
        <w:rFonts w:hint="default"/>
        <w:lang w:val="en-US" w:eastAsia="en-US" w:bidi="ar-SA"/>
      </w:rPr>
    </w:lvl>
  </w:abstractNum>
  <w:abstractNum w:abstractNumId="179">
    <w:nsid w:val="25B654F3"/>
    <w:multiLevelType w:val="multilevel"/>
    <w:tmpl w:val="25B654F3"/>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80">
    <w:nsid w:val="269945CE"/>
    <w:multiLevelType w:val="multilevel"/>
    <w:tmpl w:val="269945CE"/>
    <w:lvl w:ilvl="0" w:tentative="0">
      <w:start w:val="7"/>
      <w:numFmt w:val="decimalZero"/>
      <w:lvlText w:val="%1"/>
      <w:lvlJc w:val="left"/>
      <w:pPr>
        <w:ind w:left="118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660"/>
      </w:pPr>
      <w:rPr>
        <w:rFonts w:hint="default"/>
        <w:lang w:val="en-US" w:eastAsia="en-US" w:bidi="ar-SA"/>
      </w:rPr>
    </w:lvl>
    <w:lvl w:ilvl="2" w:tentative="0">
      <w:start w:val="0"/>
      <w:numFmt w:val="bullet"/>
      <w:lvlText w:val="•"/>
      <w:lvlJc w:val="left"/>
      <w:pPr>
        <w:ind w:left="2736" w:hanging="660"/>
      </w:pPr>
      <w:rPr>
        <w:rFonts w:hint="default"/>
        <w:lang w:val="en-US" w:eastAsia="en-US" w:bidi="ar-SA"/>
      </w:rPr>
    </w:lvl>
    <w:lvl w:ilvl="3" w:tentative="0">
      <w:start w:val="0"/>
      <w:numFmt w:val="bullet"/>
      <w:lvlText w:val="•"/>
      <w:lvlJc w:val="left"/>
      <w:pPr>
        <w:ind w:left="3514" w:hanging="660"/>
      </w:pPr>
      <w:rPr>
        <w:rFonts w:hint="default"/>
        <w:lang w:val="en-US" w:eastAsia="en-US" w:bidi="ar-SA"/>
      </w:rPr>
    </w:lvl>
    <w:lvl w:ilvl="4" w:tentative="0">
      <w:start w:val="0"/>
      <w:numFmt w:val="bullet"/>
      <w:lvlText w:val="•"/>
      <w:lvlJc w:val="left"/>
      <w:pPr>
        <w:ind w:left="4292" w:hanging="660"/>
      </w:pPr>
      <w:rPr>
        <w:rFonts w:hint="default"/>
        <w:lang w:val="en-US" w:eastAsia="en-US" w:bidi="ar-SA"/>
      </w:rPr>
    </w:lvl>
    <w:lvl w:ilvl="5" w:tentative="0">
      <w:start w:val="0"/>
      <w:numFmt w:val="bullet"/>
      <w:lvlText w:val="•"/>
      <w:lvlJc w:val="left"/>
      <w:pPr>
        <w:ind w:left="5070" w:hanging="660"/>
      </w:pPr>
      <w:rPr>
        <w:rFonts w:hint="default"/>
        <w:lang w:val="en-US" w:eastAsia="en-US" w:bidi="ar-SA"/>
      </w:rPr>
    </w:lvl>
    <w:lvl w:ilvl="6" w:tentative="0">
      <w:start w:val="0"/>
      <w:numFmt w:val="bullet"/>
      <w:lvlText w:val="•"/>
      <w:lvlJc w:val="left"/>
      <w:pPr>
        <w:ind w:left="5848" w:hanging="660"/>
      </w:pPr>
      <w:rPr>
        <w:rFonts w:hint="default"/>
        <w:lang w:val="en-US" w:eastAsia="en-US" w:bidi="ar-SA"/>
      </w:rPr>
    </w:lvl>
    <w:lvl w:ilvl="7" w:tentative="0">
      <w:start w:val="0"/>
      <w:numFmt w:val="bullet"/>
      <w:lvlText w:val="•"/>
      <w:lvlJc w:val="left"/>
      <w:pPr>
        <w:ind w:left="6626" w:hanging="660"/>
      </w:pPr>
      <w:rPr>
        <w:rFonts w:hint="default"/>
        <w:lang w:val="en-US" w:eastAsia="en-US" w:bidi="ar-SA"/>
      </w:rPr>
    </w:lvl>
    <w:lvl w:ilvl="8" w:tentative="0">
      <w:start w:val="0"/>
      <w:numFmt w:val="bullet"/>
      <w:lvlText w:val="•"/>
      <w:lvlJc w:val="left"/>
      <w:pPr>
        <w:ind w:left="7404" w:hanging="660"/>
      </w:pPr>
      <w:rPr>
        <w:rFonts w:hint="default"/>
        <w:lang w:val="en-US" w:eastAsia="en-US" w:bidi="ar-SA"/>
      </w:rPr>
    </w:lvl>
  </w:abstractNum>
  <w:abstractNum w:abstractNumId="181">
    <w:nsid w:val="274D3D9B"/>
    <w:multiLevelType w:val="multilevel"/>
    <w:tmpl w:val="274D3D9B"/>
    <w:lvl w:ilvl="0" w:tentative="0">
      <w:start w:val="5"/>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82">
    <w:nsid w:val="2A8F537B"/>
    <w:multiLevelType w:val="multilevel"/>
    <w:tmpl w:val="2A8F537B"/>
    <w:lvl w:ilvl="0" w:tentative="0">
      <w:start w:val="5"/>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83">
    <w:nsid w:val="2B3F3F89"/>
    <w:multiLevelType w:val="multilevel"/>
    <w:tmpl w:val="2B3F3F89"/>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184">
    <w:nsid w:val="2C9424EE"/>
    <w:multiLevelType w:val="multilevel"/>
    <w:tmpl w:val="2C9424EE"/>
    <w:lvl w:ilvl="0" w:tentative="0">
      <w:start w:val="26"/>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85">
    <w:nsid w:val="2F2D79CE"/>
    <w:multiLevelType w:val="multilevel"/>
    <w:tmpl w:val="2F2D79CE"/>
    <w:lvl w:ilvl="0" w:tentative="0">
      <w:start w:val="55"/>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86">
    <w:nsid w:val="30A0AC00"/>
    <w:multiLevelType w:val="multilevel"/>
    <w:tmpl w:val="30A0AC00"/>
    <w:lvl w:ilvl="0" w:tentative="0">
      <w:start w:val="14"/>
      <w:numFmt w:val="decimal"/>
      <w:lvlText w:val="%1"/>
      <w:lvlJc w:val="left"/>
      <w:pPr>
        <w:ind w:left="85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87">
    <w:nsid w:val="30FC5B15"/>
    <w:multiLevelType w:val="multilevel"/>
    <w:tmpl w:val="30FC5B15"/>
    <w:lvl w:ilvl="0" w:tentative="0">
      <w:start w:val="6"/>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88">
    <w:nsid w:val="311F749C"/>
    <w:multiLevelType w:val="multilevel"/>
    <w:tmpl w:val="311F749C"/>
    <w:lvl w:ilvl="0" w:tentative="0">
      <w:start w:val="12"/>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189">
    <w:nsid w:val="322D85CA"/>
    <w:multiLevelType w:val="multilevel"/>
    <w:tmpl w:val="322D85CA"/>
    <w:lvl w:ilvl="0" w:tentative="0">
      <w:start w:val="5"/>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90">
    <w:nsid w:val="3287CD95"/>
    <w:multiLevelType w:val="multilevel"/>
    <w:tmpl w:val="3287CD95"/>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191">
    <w:nsid w:val="329A4FD1"/>
    <w:multiLevelType w:val="multilevel"/>
    <w:tmpl w:val="329A4FD1"/>
    <w:lvl w:ilvl="0" w:tentative="0">
      <w:start w:val="10"/>
      <w:numFmt w:val="decimal"/>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10"/>
      <w:numFmt w:val="decimal"/>
      <w:lvlText w:val="%2"/>
      <w:lvlJc w:val="left"/>
      <w:pPr>
        <w:ind w:left="2830" w:hanging="2310"/>
        <w:jc w:val="left"/>
      </w:pPr>
      <w:rPr>
        <w:rFonts w:hint="default" w:ascii="宋体" w:hAnsi="宋体" w:eastAsia="宋体" w:cs="宋体"/>
        <w:b w:val="0"/>
        <w:bCs w:val="0"/>
        <w:i w:val="0"/>
        <w:iCs w:val="0"/>
        <w:color w:val="2B2A29"/>
        <w:w w:val="100"/>
        <w:sz w:val="22"/>
        <w:szCs w:val="22"/>
        <w:lang w:val="en-US" w:eastAsia="en-US" w:bidi="ar-SA"/>
      </w:rPr>
    </w:lvl>
    <w:lvl w:ilvl="2" w:tentative="0">
      <w:start w:val="1"/>
      <w:numFmt w:val="decimal"/>
      <w:lvlText w:val="%3."/>
      <w:lvlJc w:val="left"/>
      <w:pPr>
        <w:ind w:left="1455" w:hanging="364"/>
        <w:jc w:val="right"/>
      </w:pPr>
      <w:rPr>
        <w:rFonts w:hint="default" w:ascii="Times New Roman" w:hAnsi="Times New Roman" w:eastAsia="Times New Roman" w:cs="Times New Roman"/>
        <w:b w:val="0"/>
        <w:bCs w:val="0"/>
        <w:i w:val="0"/>
        <w:iCs w:val="0"/>
        <w:color w:val="2B2A29"/>
        <w:w w:val="100"/>
        <w:sz w:val="22"/>
        <w:szCs w:val="22"/>
        <w:lang w:val="en-US" w:eastAsia="en-US" w:bidi="ar-SA"/>
      </w:rPr>
    </w:lvl>
    <w:lvl w:ilvl="3" w:tentative="0">
      <w:start w:val="0"/>
      <w:numFmt w:val="bullet"/>
      <w:lvlText w:val="•"/>
      <w:lvlJc w:val="left"/>
      <w:pPr>
        <w:ind w:left="3605" w:hanging="364"/>
      </w:pPr>
      <w:rPr>
        <w:rFonts w:hint="default"/>
        <w:lang w:val="en-US" w:eastAsia="en-US" w:bidi="ar-SA"/>
      </w:rPr>
    </w:lvl>
    <w:lvl w:ilvl="4" w:tentative="0">
      <w:start w:val="0"/>
      <w:numFmt w:val="bullet"/>
      <w:lvlText w:val="•"/>
      <w:lvlJc w:val="left"/>
      <w:pPr>
        <w:ind w:left="4370" w:hanging="364"/>
      </w:pPr>
      <w:rPr>
        <w:rFonts w:hint="default"/>
        <w:lang w:val="en-US" w:eastAsia="en-US" w:bidi="ar-SA"/>
      </w:rPr>
    </w:lvl>
    <w:lvl w:ilvl="5" w:tentative="0">
      <w:start w:val="0"/>
      <w:numFmt w:val="bullet"/>
      <w:lvlText w:val="•"/>
      <w:lvlJc w:val="left"/>
      <w:pPr>
        <w:ind w:left="5135" w:hanging="364"/>
      </w:pPr>
      <w:rPr>
        <w:rFonts w:hint="default"/>
        <w:lang w:val="en-US" w:eastAsia="en-US" w:bidi="ar-SA"/>
      </w:rPr>
    </w:lvl>
    <w:lvl w:ilvl="6" w:tentative="0">
      <w:start w:val="0"/>
      <w:numFmt w:val="bullet"/>
      <w:lvlText w:val="•"/>
      <w:lvlJc w:val="left"/>
      <w:pPr>
        <w:ind w:left="5900" w:hanging="364"/>
      </w:pPr>
      <w:rPr>
        <w:rFonts w:hint="default"/>
        <w:lang w:val="en-US" w:eastAsia="en-US" w:bidi="ar-SA"/>
      </w:rPr>
    </w:lvl>
    <w:lvl w:ilvl="7" w:tentative="0">
      <w:start w:val="0"/>
      <w:numFmt w:val="bullet"/>
      <w:lvlText w:val="•"/>
      <w:lvlJc w:val="left"/>
      <w:pPr>
        <w:ind w:left="6665" w:hanging="364"/>
      </w:pPr>
      <w:rPr>
        <w:rFonts w:hint="default"/>
        <w:lang w:val="en-US" w:eastAsia="en-US" w:bidi="ar-SA"/>
      </w:rPr>
    </w:lvl>
    <w:lvl w:ilvl="8" w:tentative="0">
      <w:start w:val="0"/>
      <w:numFmt w:val="bullet"/>
      <w:lvlText w:val="•"/>
      <w:lvlJc w:val="left"/>
      <w:pPr>
        <w:ind w:left="7430" w:hanging="364"/>
      </w:pPr>
      <w:rPr>
        <w:rFonts w:hint="default"/>
        <w:lang w:val="en-US" w:eastAsia="en-US" w:bidi="ar-SA"/>
      </w:rPr>
    </w:lvl>
  </w:abstractNum>
  <w:abstractNum w:abstractNumId="192">
    <w:nsid w:val="32A7AF2D"/>
    <w:multiLevelType w:val="multilevel"/>
    <w:tmpl w:val="32A7AF2D"/>
    <w:lvl w:ilvl="0" w:tentative="0">
      <w:start w:val="23"/>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193">
    <w:nsid w:val="333E8B90"/>
    <w:multiLevelType w:val="multilevel"/>
    <w:tmpl w:val="333E8B90"/>
    <w:lvl w:ilvl="0" w:tentative="0">
      <w:start w:val="6"/>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94">
    <w:nsid w:val="35E83B33"/>
    <w:multiLevelType w:val="multilevel"/>
    <w:tmpl w:val="35E83B33"/>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2210" w:hanging="358"/>
      </w:pPr>
      <w:rPr>
        <w:rFonts w:hint="default"/>
        <w:lang w:val="en-US" w:eastAsia="en-US" w:bidi="ar-SA"/>
      </w:rPr>
    </w:lvl>
    <w:lvl w:ilvl="2" w:tentative="0">
      <w:start w:val="0"/>
      <w:numFmt w:val="bullet"/>
      <w:lvlText w:val="•"/>
      <w:lvlJc w:val="left"/>
      <w:pPr>
        <w:ind w:left="2960" w:hanging="358"/>
      </w:pPr>
      <w:rPr>
        <w:rFonts w:hint="default"/>
        <w:lang w:val="en-US" w:eastAsia="en-US" w:bidi="ar-SA"/>
      </w:rPr>
    </w:lvl>
    <w:lvl w:ilvl="3" w:tentative="0">
      <w:start w:val="0"/>
      <w:numFmt w:val="bullet"/>
      <w:lvlText w:val="•"/>
      <w:lvlJc w:val="left"/>
      <w:pPr>
        <w:ind w:left="3710" w:hanging="358"/>
      </w:pPr>
      <w:rPr>
        <w:rFonts w:hint="default"/>
        <w:lang w:val="en-US" w:eastAsia="en-US" w:bidi="ar-SA"/>
      </w:rPr>
    </w:lvl>
    <w:lvl w:ilvl="4" w:tentative="0">
      <w:start w:val="0"/>
      <w:numFmt w:val="bullet"/>
      <w:lvlText w:val="•"/>
      <w:lvlJc w:val="left"/>
      <w:pPr>
        <w:ind w:left="4460" w:hanging="358"/>
      </w:pPr>
      <w:rPr>
        <w:rFonts w:hint="default"/>
        <w:lang w:val="en-US" w:eastAsia="en-US" w:bidi="ar-SA"/>
      </w:rPr>
    </w:lvl>
    <w:lvl w:ilvl="5" w:tentative="0">
      <w:start w:val="0"/>
      <w:numFmt w:val="bullet"/>
      <w:lvlText w:val="•"/>
      <w:lvlJc w:val="left"/>
      <w:pPr>
        <w:ind w:left="5210" w:hanging="358"/>
      </w:pPr>
      <w:rPr>
        <w:rFonts w:hint="default"/>
        <w:lang w:val="en-US" w:eastAsia="en-US" w:bidi="ar-SA"/>
      </w:rPr>
    </w:lvl>
    <w:lvl w:ilvl="6" w:tentative="0">
      <w:start w:val="0"/>
      <w:numFmt w:val="bullet"/>
      <w:lvlText w:val="•"/>
      <w:lvlJc w:val="left"/>
      <w:pPr>
        <w:ind w:left="5960" w:hanging="358"/>
      </w:pPr>
      <w:rPr>
        <w:rFonts w:hint="default"/>
        <w:lang w:val="en-US" w:eastAsia="en-US" w:bidi="ar-SA"/>
      </w:rPr>
    </w:lvl>
    <w:lvl w:ilvl="7" w:tentative="0">
      <w:start w:val="0"/>
      <w:numFmt w:val="bullet"/>
      <w:lvlText w:val="•"/>
      <w:lvlJc w:val="left"/>
      <w:pPr>
        <w:ind w:left="6710" w:hanging="358"/>
      </w:pPr>
      <w:rPr>
        <w:rFonts w:hint="default"/>
        <w:lang w:val="en-US" w:eastAsia="en-US" w:bidi="ar-SA"/>
      </w:rPr>
    </w:lvl>
    <w:lvl w:ilvl="8" w:tentative="0">
      <w:start w:val="0"/>
      <w:numFmt w:val="bullet"/>
      <w:lvlText w:val="•"/>
      <w:lvlJc w:val="left"/>
      <w:pPr>
        <w:ind w:left="7460" w:hanging="358"/>
      </w:pPr>
      <w:rPr>
        <w:rFonts w:hint="default"/>
        <w:lang w:val="en-US" w:eastAsia="en-US" w:bidi="ar-SA"/>
      </w:rPr>
    </w:lvl>
  </w:abstractNum>
  <w:abstractNum w:abstractNumId="195">
    <w:nsid w:val="35ECE9CB"/>
    <w:multiLevelType w:val="multilevel"/>
    <w:tmpl w:val="35ECE9CB"/>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96">
    <w:nsid w:val="3664A4D1"/>
    <w:multiLevelType w:val="multilevel"/>
    <w:tmpl w:val="3664A4D1"/>
    <w:lvl w:ilvl="0" w:tentative="0">
      <w:start w:val="5"/>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97">
    <w:nsid w:val="38EAC418"/>
    <w:multiLevelType w:val="multilevel"/>
    <w:tmpl w:val="38EAC418"/>
    <w:lvl w:ilvl="0" w:tentative="0">
      <w:start w:val="54"/>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198">
    <w:nsid w:val="39A0D9AC"/>
    <w:multiLevelType w:val="multilevel"/>
    <w:tmpl w:val="39A0D9AC"/>
    <w:lvl w:ilvl="0" w:tentative="0">
      <w:start w:val="3"/>
      <w:numFmt w:val="decimalZero"/>
      <w:lvlText w:val="%1"/>
      <w:lvlJc w:val="left"/>
      <w:pPr>
        <w:ind w:left="85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199">
    <w:nsid w:val="3A7FBA26"/>
    <w:multiLevelType w:val="multilevel"/>
    <w:tmpl w:val="3A7FBA26"/>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00">
    <w:nsid w:val="3B8127DF"/>
    <w:multiLevelType w:val="multilevel"/>
    <w:tmpl w:val="3B8127DF"/>
    <w:lvl w:ilvl="0" w:tentative="0">
      <w:start w:val="13"/>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01">
    <w:nsid w:val="3D950AF9"/>
    <w:multiLevelType w:val="multilevel"/>
    <w:tmpl w:val="3D950AF9"/>
    <w:lvl w:ilvl="0" w:tentative="0">
      <w:start w:val="13"/>
      <w:numFmt w:val="decimal"/>
      <w:lvlText w:val="%1"/>
      <w:lvlJc w:val="left"/>
      <w:pPr>
        <w:ind w:left="126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770"/>
      </w:pPr>
      <w:rPr>
        <w:rFonts w:hint="default"/>
        <w:lang w:val="en-US" w:eastAsia="en-US" w:bidi="ar-SA"/>
      </w:rPr>
    </w:lvl>
    <w:lvl w:ilvl="2" w:tentative="0">
      <w:start w:val="0"/>
      <w:numFmt w:val="bullet"/>
      <w:lvlText w:val="•"/>
      <w:lvlJc w:val="left"/>
      <w:pPr>
        <w:ind w:left="2800" w:hanging="770"/>
      </w:pPr>
      <w:rPr>
        <w:rFonts w:hint="default"/>
        <w:lang w:val="en-US" w:eastAsia="en-US" w:bidi="ar-SA"/>
      </w:rPr>
    </w:lvl>
    <w:lvl w:ilvl="3" w:tentative="0">
      <w:start w:val="0"/>
      <w:numFmt w:val="bullet"/>
      <w:lvlText w:val="•"/>
      <w:lvlJc w:val="left"/>
      <w:pPr>
        <w:ind w:left="3570" w:hanging="770"/>
      </w:pPr>
      <w:rPr>
        <w:rFonts w:hint="default"/>
        <w:lang w:val="en-US" w:eastAsia="en-US" w:bidi="ar-SA"/>
      </w:rPr>
    </w:lvl>
    <w:lvl w:ilvl="4" w:tentative="0">
      <w:start w:val="0"/>
      <w:numFmt w:val="bullet"/>
      <w:lvlText w:val="•"/>
      <w:lvlJc w:val="left"/>
      <w:pPr>
        <w:ind w:left="4340" w:hanging="770"/>
      </w:pPr>
      <w:rPr>
        <w:rFonts w:hint="default"/>
        <w:lang w:val="en-US" w:eastAsia="en-US" w:bidi="ar-SA"/>
      </w:rPr>
    </w:lvl>
    <w:lvl w:ilvl="5" w:tentative="0">
      <w:start w:val="0"/>
      <w:numFmt w:val="bullet"/>
      <w:lvlText w:val="•"/>
      <w:lvlJc w:val="left"/>
      <w:pPr>
        <w:ind w:left="5110" w:hanging="770"/>
      </w:pPr>
      <w:rPr>
        <w:rFonts w:hint="default"/>
        <w:lang w:val="en-US" w:eastAsia="en-US" w:bidi="ar-SA"/>
      </w:rPr>
    </w:lvl>
    <w:lvl w:ilvl="6" w:tentative="0">
      <w:start w:val="0"/>
      <w:numFmt w:val="bullet"/>
      <w:lvlText w:val="•"/>
      <w:lvlJc w:val="left"/>
      <w:pPr>
        <w:ind w:left="5880" w:hanging="770"/>
      </w:pPr>
      <w:rPr>
        <w:rFonts w:hint="default"/>
        <w:lang w:val="en-US" w:eastAsia="en-US" w:bidi="ar-SA"/>
      </w:rPr>
    </w:lvl>
    <w:lvl w:ilvl="7" w:tentative="0">
      <w:start w:val="0"/>
      <w:numFmt w:val="bullet"/>
      <w:lvlText w:val="•"/>
      <w:lvlJc w:val="left"/>
      <w:pPr>
        <w:ind w:left="6650" w:hanging="770"/>
      </w:pPr>
      <w:rPr>
        <w:rFonts w:hint="default"/>
        <w:lang w:val="en-US" w:eastAsia="en-US" w:bidi="ar-SA"/>
      </w:rPr>
    </w:lvl>
    <w:lvl w:ilvl="8" w:tentative="0">
      <w:start w:val="0"/>
      <w:numFmt w:val="bullet"/>
      <w:lvlText w:val="•"/>
      <w:lvlJc w:val="left"/>
      <w:pPr>
        <w:ind w:left="7420" w:hanging="770"/>
      </w:pPr>
      <w:rPr>
        <w:rFonts w:hint="default"/>
        <w:lang w:val="en-US" w:eastAsia="en-US" w:bidi="ar-SA"/>
      </w:rPr>
    </w:lvl>
  </w:abstractNum>
  <w:abstractNum w:abstractNumId="202">
    <w:nsid w:val="3FE315B6"/>
    <w:multiLevelType w:val="multilevel"/>
    <w:tmpl w:val="3FE315B6"/>
    <w:lvl w:ilvl="0" w:tentative="0">
      <w:start w:val="4"/>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03">
    <w:nsid w:val="408860E8"/>
    <w:multiLevelType w:val="multilevel"/>
    <w:tmpl w:val="408860E8"/>
    <w:lvl w:ilvl="0" w:tentative="0">
      <w:start w:val="0"/>
      <w:numFmt w:val="bullet"/>
      <w:lvlText w:val="&gt;"/>
      <w:lvlJc w:val="left"/>
      <w:pPr>
        <w:ind w:left="600" w:hanging="330"/>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436" w:hanging="330"/>
      </w:pPr>
      <w:rPr>
        <w:rFonts w:hint="default"/>
        <w:lang w:val="en-US" w:eastAsia="en-US" w:bidi="ar-SA"/>
      </w:rPr>
    </w:lvl>
    <w:lvl w:ilvl="2" w:tentative="0">
      <w:start w:val="0"/>
      <w:numFmt w:val="bullet"/>
      <w:lvlText w:val="•"/>
      <w:lvlJc w:val="left"/>
      <w:pPr>
        <w:ind w:left="2272" w:hanging="330"/>
      </w:pPr>
      <w:rPr>
        <w:rFonts w:hint="default"/>
        <w:lang w:val="en-US" w:eastAsia="en-US" w:bidi="ar-SA"/>
      </w:rPr>
    </w:lvl>
    <w:lvl w:ilvl="3" w:tentative="0">
      <w:start w:val="0"/>
      <w:numFmt w:val="bullet"/>
      <w:lvlText w:val="•"/>
      <w:lvlJc w:val="left"/>
      <w:pPr>
        <w:ind w:left="3108" w:hanging="330"/>
      </w:pPr>
      <w:rPr>
        <w:rFonts w:hint="default"/>
        <w:lang w:val="en-US" w:eastAsia="en-US" w:bidi="ar-SA"/>
      </w:rPr>
    </w:lvl>
    <w:lvl w:ilvl="4" w:tentative="0">
      <w:start w:val="0"/>
      <w:numFmt w:val="bullet"/>
      <w:lvlText w:val="•"/>
      <w:lvlJc w:val="left"/>
      <w:pPr>
        <w:ind w:left="3944" w:hanging="330"/>
      </w:pPr>
      <w:rPr>
        <w:rFonts w:hint="default"/>
        <w:lang w:val="en-US" w:eastAsia="en-US" w:bidi="ar-SA"/>
      </w:rPr>
    </w:lvl>
    <w:lvl w:ilvl="5" w:tentative="0">
      <w:start w:val="0"/>
      <w:numFmt w:val="bullet"/>
      <w:lvlText w:val="•"/>
      <w:lvlJc w:val="left"/>
      <w:pPr>
        <w:ind w:left="4780" w:hanging="330"/>
      </w:pPr>
      <w:rPr>
        <w:rFonts w:hint="default"/>
        <w:lang w:val="en-US" w:eastAsia="en-US" w:bidi="ar-SA"/>
      </w:rPr>
    </w:lvl>
    <w:lvl w:ilvl="6" w:tentative="0">
      <w:start w:val="0"/>
      <w:numFmt w:val="bullet"/>
      <w:lvlText w:val="•"/>
      <w:lvlJc w:val="left"/>
      <w:pPr>
        <w:ind w:left="5616" w:hanging="330"/>
      </w:pPr>
      <w:rPr>
        <w:rFonts w:hint="default"/>
        <w:lang w:val="en-US" w:eastAsia="en-US" w:bidi="ar-SA"/>
      </w:rPr>
    </w:lvl>
    <w:lvl w:ilvl="7" w:tentative="0">
      <w:start w:val="0"/>
      <w:numFmt w:val="bullet"/>
      <w:lvlText w:val="•"/>
      <w:lvlJc w:val="left"/>
      <w:pPr>
        <w:ind w:left="6452" w:hanging="330"/>
      </w:pPr>
      <w:rPr>
        <w:rFonts w:hint="default"/>
        <w:lang w:val="en-US" w:eastAsia="en-US" w:bidi="ar-SA"/>
      </w:rPr>
    </w:lvl>
    <w:lvl w:ilvl="8" w:tentative="0">
      <w:start w:val="0"/>
      <w:numFmt w:val="bullet"/>
      <w:lvlText w:val="•"/>
      <w:lvlJc w:val="left"/>
      <w:pPr>
        <w:ind w:left="7288" w:hanging="330"/>
      </w:pPr>
      <w:rPr>
        <w:rFonts w:hint="default"/>
        <w:lang w:val="en-US" w:eastAsia="en-US" w:bidi="ar-SA"/>
      </w:rPr>
    </w:lvl>
  </w:abstractNum>
  <w:abstractNum w:abstractNumId="204">
    <w:nsid w:val="40B249F9"/>
    <w:multiLevelType w:val="multilevel"/>
    <w:tmpl w:val="40B249F9"/>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12"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613" w:hanging="358"/>
      </w:pPr>
      <w:rPr>
        <w:rFonts w:hint="default"/>
        <w:lang w:val="en-US" w:eastAsia="en-US" w:bidi="ar-SA"/>
      </w:rPr>
    </w:lvl>
    <w:lvl w:ilvl="3" w:tentative="0">
      <w:start w:val="0"/>
      <w:numFmt w:val="bullet"/>
      <w:lvlText w:val="•"/>
      <w:lvlJc w:val="left"/>
      <w:pPr>
        <w:ind w:left="3406" w:hanging="358"/>
      </w:pPr>
      <w:rPr>
        <w:rFonts w:hint="default"/>
        <w:lang w:val="en-US" w:eastAsia="en-US" w:bidi="ar-SA"/>
      </w:rPr>
    </w:lvl>
    <w:lvl w:ilvl="4" w:tentative="0">
      <w:start w:val="0"/>
      <w:numFmt w:val="bullet"/>
      <w:lvlText w:val="•"/>
      <w:lvlJc w:val="left"/>
      <w:pPr>
        <w:ind w:left="4200" w:hanging="358"/>
      </w:pPr>
      <w:rPr>
        <w:rFonts w:hint="default"/>
        <w:lang w:val="en-US" w:eastAsia="en-US" w:bidi="ar-SA"/>
      </w:rPr>
    </w:lvl>
    <w:lvl w:ilvl="5" w:tentative="0">
      <w:start w:val="0"/>
      <w:numFmt w:val="bullet"/>
      <w:lvlText w:val="•"/>
      <w:lvlJc w:val="left"/>
      <w:pPr>
        <w:ind w:left="4993" w:hanging="358"/>
      </w:pPr>
      <w:rPr>
        <w:rFonts w:hint="default"/>
        <w:lang w:val="en-US" w:eastAsia="en-US" w:bidi="ar-SA"/>
      </w:rPr>
    </w:lvl>
    <w:lvl w:ilvl="6" w:tentative="0">
      <w:start w:val="0"/>
      <w:numFmt w:val="bullet"/>
      <w:lvlText w:val="•"/>
      <w:lvlJc w:val="left"/>
      <w:pPr>
        <w:ind w:left="5786" w:hanging="358"/>
      </w:pPr>
      <w:rPr>
        <w:rFonts w:hint="default"/>
        <w:lang w:val="en-US" w:eastAsia="en-US" w:bidi="ar-SA"/>
      </w:rPr>
    </w:lvl>
    <w:lvl w:ilvl="7" w:tentative="0">
      <w:start w:val="0"/>
      <w:numFmt w:val="bullet"/>
      <w:lvlText w:val="•"/>
      <w:lvlJc w:val="left"/>
      <w:pPr>
        <w:ind w:left="6580" w:hanging="358"/>
      </w:pPr>
      <w:rPr>
        <w:rFonts w:hint="default"/>
        <w:lang w:val="en-US" w:eastAsia="en-US" w:bidi="ar-SA"/>
      </w:rPr>
    </w:lvl>
    <w:lvl w:ilvl="8" w:tentative="0">
      <w:start w:val="0"/>
      <w:numFmt w:val="bullet"/>
      <w:lvlText w:val="•"/>
      <w:lvlJc w:val="left"/>
      <w:pPr>
        <w:ind w:left="7373" w:hanging="358"/>
      </w:pPr>
      <w:rPr>
        <w:rFonts w:hint="default"/>
        <w:lang w:val="en-US" w:eastAsia="en-US" w:bidi="ar-SA"/>
      </w:rPr>
    </w:lvl>
  </w:abstractNum>
  <w:abstractNum w:abstractNumId="205">
    <w:nsid w:val="40F245EA"/>
    <w:multiLevelType w:val="multilevel"/>
    <w:tmpl w:val="40F245EA"/>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06">
    <w:nsid w:val="4258023A"/>
    <w:multiLevelType w:val="multilevel"/>
    <w:tmpl w:val="4258023A"/>
    <w:lvl w:ilvl="0" w:tentative="0">
      <w:start w:val="19"/>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07">
    <w:nsid w:val="429CD0B5"/>
    <w:multiLevelType w:val="multilevel"/>
    <w:tmpl w:val="429CD0B5"/>
    <w:lvl w:ilvl="0" w:tentative="0">
      <w:start w:val="35"/>
      <w:numFmt w:val="decimal"/>
      <w:lvlText w:val="%1"/>
      <w:lvlJc w:val="left"/>
      <w:pPr>
        <w:ind w:left="3820" w:hanging="33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4334" w:hanging="3300"/>
      </w:pPr>
      <w:rPr>
        <w:rFonts w:hint="default"/>
        <w:lang w:val="en-US" w:eastAsia="en-US" w:bidi="ar-SA"/>
      </w:rPr>
    </w:lvl>
    <w:lvl w:ilvl="2" w:tentative="0">
      <w:start w:val="0"/>
      <w:numFmt w:val="bullet"/>
      <w:lvlText w:val="•"/>
      <w:lvlJc w:val="left"/>
      <w:pPr>
        <w:ind w:left="4848" w:hanging="3300"/>
      </w:pPr>
      <w:rPr>
        <w:rFonts w:hint="default"/>
        <w:lang w:val="en-US" w:eastAsia="en-US" w:bidi="ar-SA"/>
      </w:rPr>
    </w:lvl>
    <w:lvl w:ilvl="3" w:tentative="0">
      <w:start w:val="0"/>
      <w:numFmt w:val="bullet"/>
      <w:lvlText w:val="•"/>
      <w:lvlJc w:val="left"/>
      <w:pPr>
        <w:ind w:left="5362" w:hanging="3300"/>
      </w:pPr>
      <w:rPr>
        <w:rFonts w:hint="default"/>
        <w:lang w:val="en-US" w:eastAsia="en-US" w:bidi="ar-SA"/>
      </w:rPr>
    </w:lvl>
    <w:lvl w:ilvl="4" w:tentative="0">
      <w:start w:val="0"/>
      <w:numFmt w:val="bullet"/>
      <w:lvlText w:val="•"/>
      <w:lvlJc w:val="left"/>
      <w:pPr>
        <w:ind w:left="5876" w:hanging="3300"/>
      </w:pPr>
      <w:rPr>
        <w:rFonts w:hint="default"/>
        <w:lang w:val="en-US" w:eastAsia="en-US" w:bidi="ar-SA"/>
      </w:rPr>
    </w:lvl>
    <w:lvl w:ilvl="5" w:tentative="0">
      <w:start w:val="0"/>
      <w:numFmt w:val="bullet"/>
      <w:lvlText w:val="•"/>
      <w:lvlJc w:val="left"/>
      <w:pPr>
        <w:ind w:left="6390" w:hanging="3300"/>
      </w:pPr>
      <w:rPr>
        <w:rFonts w:hint="default"/>
        <w:lang w:val="en-US" w:eastAsia="en-US" w:bidi="ar-SA"/>
      </w:rPr>
    </w:lvl>
    <w:lvl w:ilvl="6" w:tentative="0">
      <w:start w:val="0"/>
      <w:numFmt w:val="bullet"/>
      <w:lvlText w:val="•"/>
      <w:lvlJc w:val="left"/>
      <w:pPr>
        <w:ind w:left="6904" w:hanging="3300"/>
      </w:pPr>
      <w:rPr>
        <w:rFonts w:hint="default"/>
        <w:lang w:val="en-US" w:eastAsia="en-US" w:bidi="ar-SA"/>
      </w:rPr>
    </w:lvl>
    <w:lvl w:ilvl="7" w:tentative="0">
      <w:start w:val="0"/>
      <w:numFmt w:val="bullet"/>
      <w:lvlText w:val="•"/>
      <w:lvlJc w:val="left"/>
      <w:pPr>
        <w:ind w:left="7418" w:hanging="3300"/>
      </w:pPr>
      <w:rPr>
        <w:rFonts w:hint="default"/>
        <w:lang w:val="en-US" w:eastAsia="en-US" w:bidi="ar-SA"/>
      </w:rPr>
    </w:lvl>
    <w:lvl w:ilvl="8" w:tentative="0">
      <w:start w:val="0"/>
      <w:numFmt w:val="bullet"/>
      <w:lvlText w:val="•"/>
      <w:lvlJc w:val="left"/>
      <w:pPr>
        <w:ind w:left="7932" w:hanging="3300"/>
      </w:pPr>
      <w:rPr>
        <w:rFonts w:hint="default"/>
        <w:lang w:val="en-US" w:eastAsia="en-US" w:bidi="ar-SA"/>
      </w:rPr>
    </w:lvl>
  </w:abstractNum>
  <w:abstractNum w:abstractNumId="208">
    <w:nsid w:val="43D68054"/>
    <w:multiLevelType w:val="multilevel"/>
    <w:tmpl w:val="43D68054"/>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09">
    <w:nsid w:val="446EAEE1"/>
    <w:multiLevelType w:val="multilevel"/>
    <w:tmpl w:val="446EAEE1"/>
    <w:lvl w:ilvl="0" w:tentative="0">
      <w:start w:val="18"/>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10">
    <w:nsid w:val="46A08BB8"/>
    <w:multiLevelType w:val="multilevel"/>
    <w:tmpl w:val="46A08BB8"/>
    <w:lvl w:ilvl="0" w:tentative="0">
      <w:start w:val="5"/>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11">
    <w:nsid w:val="4A51D704"/>
    <w:multiLevelType w:val="multilevel"/>
    <w:tmpl w:val="4A51D704"/>
    <w:lvl w:ilvl="0" w:tentative="0">
      <w:start w:val="16"/>
      <w:numFmt w:val="decimal"/>
      <w:lvlText w:val="%1"/>
      <w:lvlJc w:val="left"/>
      <w:pPr>
        <w:ind w:left="2060" w:hanging="154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750" w:hanging="1540"/>
      </w:pPr>
      <w:rPr>
        <w:rFonts w:hint="default"/>
        <w:lang w:val="en-US" w:eastAsia="en-US" w:bidi="ar-SA"/>
      </w:rPr>
    </w:lvl>
    <w:lvl w:ilvl="2" w:tentative="0">
      <w:start w:val="0"/>
      <w:numFmt w:val="bullet"/>
      <w:lvlText w:val="•"/>
      <w:lvlJc w:val="left"/>
      <w:pPr>
        <w:ind w:left="3440" w:hanging="1540"/>
      </w:pPr>
      <w:rPr>
        <w:rFonts w:hint="default"/>
        <w:lang w:val="en-US" w:eastAsia="en-US" w:bidi="ar-SA"/>
      </w:rPr>
    </w:lvl>
    <w:lvl w:ilvl="3" w:tentative="0">
      <w:start w:val="0"/>
      <w:numFmt w:val="bullet"/>
      <w:lvlText w:val="•"/>
      <w:lvlJc w:val="left"/>
      <w:pPr>
        <w:ind w:left="4130" w:hanging="1540"/>
      </w:pPr>
      <w:rPr>
        <w:rFonts w:hint="default"/>
        <w:lang w:val="en-US" w:eastAsia="en-US" w:bidi="ar-SA"/>
      </w:rPr>
    </w:lvl>
    <w:lvl w:ilvl="4" w:tentative="0">
      <w:start w:val="0"/>
      <w:numFmt w:val="bullet"/>
      <w:lvlText w:val="•"/>
      <w:lvlJc w:val="left"/>
      <w:pPr>
        <w:ind w:left="4820" w:hanging="1540"/>
      </w:pPr>
      <w:rPr>
        <w:rFonts w:hint="default"/>
        <w:lang w:val="en-US" w:eastAsia="en-US" w:bidi="ar-SA"/>
      </w:rPr>
    </w:lvl>
    <w:lvl w:ilvl="5" w:tentative="0">
      <w:start w:val="0"/>
      <w:numFmt w:val="bullet"/>
      <w:lvlText w:val="•"/>
      <w:lvlJc w:val="left"/>
      <w:pPr>
        <w:ind w:left="5510" w:hanging="1540"/>
      </w:pPr>
      <w:rPr>
        <w:rFonts w:hint="default"/>
        <w:lang w:val="en-US" w:eastAsia="en-US" w:bidi="ar-SA"/>
      </w:rPr>
    </w:lvl>
    <w:lvl w:ilvl="6" w:tentative="0">
      <w:start w:val="0"/>
      <w:numFmt w:val="bullet"/>
      <w:lvlText w:val="•"/>
      <w:lvlJc w:val="left"/>
      <w:pPr>
        <w:ind w:left="6200" w:hanging="1540"/>
      </w:pPr>
      <w:rPr>
        <w:rFonts w:hint="default"/>
        <w:lang w:val="en-US" w:eastAsia="en-US" w:bidi="ar-SA"/>
      </w:rPr>
    </w:lvl>
    <w:lvl w:ilvl="7" w:tentative="0">
      <w:start w:val="0"/>
      <w:numFmt w:val="bullet"/>
      <w:lvlText w:val="•"/>
      <w:lvlJc w:val="left"/>
      <w:pPr>
        <w:ind w:left="6890" w:hanging="1540"/>
      </w:pPr>
      <w:rPr>
        <w:rFonts w:hint="default"/>
        <w:lang w:val="en-US" w:eastAsia="en-US" w:bidi="ar-SA"/>
      </w:rPr>
    </w:lvl>
    <w:lvl w:ilvl="8" w:tentative="0">
      <w:start w:val="0"/>
      <w:numFmt w:val="bullet"/>
      <w:lvlText w:val="•"/>
      <w:lvlJc w:val="left"/>
      <w:pPr>
        <w:ind w:left="7580" w:hanging="1540"/>
      </w:pPr>
      <w:rPr>
        <w:rFonts w:hint="default"/>
        <w:lang w:val="en-US" w:eastAsia="en-US" w:bidi="ar-SA"/>
      </w:rPr>
    </w:lvl>
  </w:abstractNum>
  <w:abstractNum w:abstractNumId="212">
    <w:nsid w:val="4AD1D84F"/>
    <w:multiLevelType w:val="multilevel"/>
    <w:tmpl w:val="4AD1D84F"/>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13">
    <w:nsid w:val="4C1BAE26"/>
    <w:multiLevelType w:val="multilevel"/>
    <w:tmpl w:val="4C1BAE26"/>
    <w:lvl w:ilvl="0" w:tentative="0">
      <w:start w:val="8"/>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14">
    <w:nsid w:val="4C3D7A74"/>
    <w:multiLevelType w:val="multilevel"/>
    <w:tmpl w:val="4C3D7A74"/>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15">
    <w:nsid w:val="4CD1E351"/>
    <w:multiLevelType w:val="multilevel"/>
    <w:tmpl w:val="4CD1E351"/>
    <w:lvl w:ilvl="0" w:tentative="0">
      <w:start w:val="7"/>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860" w:hanging="330"/>
      </w:pPr>
      <w:rPr>
        <w:rFonts w:hint="default"/>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216">
    <w:nsid w:val="4D4DC07F"/>
    <w:multiLevelType w:val="multilevel"/>
    <w:tmpl w:val="4D4DC07F"/>
    <w:lvl w:ilvl="0" w:tentative="0">
      <w:start w:val="5"/>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17">
    <w:nsid w:val="4D63189B"/>
    <w:multiLevelType w:val="multilevel"/>
    <w:tmpl w:val="4D63189B"/>
    <w:lvl w:ilvl="0" w:tentative="0">
      <w:start w:val="12"/>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18">
    <w:nsid w:val="4D94DA66"/>
    <w:multiLevelType w:val="multilevel"/>
    <w:tmpl w:val="4D94DA66"/>
    <w:lvl w:ilvl="0" w:tentative="0">
      <w:start w:val="10"/>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19">
    <w:nsid w:val="4E709187"/>
    <w:multiLevelType w:val="multilevel"/>
    <w:tmpl w:val="4E709187"/>
    <w:lvl w:ilvl="0" w:tentative="0">
      <w:start w:val="7"/>
      <w:numFmt w:val="decimalZero"/>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20">
    <w:nsid w:val="4EA76503"/>
    <w:multiLevelType w:val="multilevel"/>
    <w:tmpl w:val="4EA76503"/>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21">
    <w:nsid w:val="4F00C6B4"/>
    <w:multiLevelType w:val="multilevel"/>
    <w:tmpl w:val="4F00C6B4"/>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22">
    <w:nsid w:val="4FA7FC34"/>
    <w:multiLevelType w:val="multilevel"/>
    <w:tmpl w:val="4FA7FC34"/>
    <w:lvl w:ilvl="0" w:tentative="0">
      <w:start w:val="13"/>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831" w:hanging="330"/>
      </w:pPr>
      <w:rPr>
        <w:rFonts w:hint="default"/>
        <w:lang w:val="en-US" w:eastAsia="en-US" w:bidi="ar-SA"/>
      </w:rPr>
    </w:lvl>
    <w:lvl w:ilvl="3" w:tentative="0">
      <w:start w:val="0"/>
      <w:numFmt w:val="bullet"/>
      <w:lvlText w:val="•"/>
      <w:lvlJc w:val="left"/>
      <w:pPr>
        <w:ind w:left="2722" w:hanging="330"/>
      </w:pPr>
      <w:rPr>
        <w:rFonts w:hint="default"/>
        <w:lang w:val="en-US" w:eastAsia="en-US" w:bidi="ar-SA"/>
      </w:rPr>
    </w:lvl>
    <w:lvl w:ilvl="4" w:tentative="0">
      <w:start w:val="0"/>
      <w:numFmt w:val="bullet"/>
      <w:lvlText w:val="•"/>
      <w:lvlJc w:val="left"/>
      <w:pPr>
        <w:ind w:left="3613" w:hanging="330"/>
      </w:pPr>
      <w:rPr>
        <w:rFonts w:hint="default"/>
        <w:lang w:val="en-US" w:eastAsia="en-US" w:bidi="ar-SA"/>
      </w:rPr>
    </w:lvl>
    <w:lvl w:ilvl="5" w:tentative="0">
      <w:start w:val="0"/>
      <w:numFmt w:val="bullet"/>
      <w:lvlText w:val="•"/>
      <w:lvlJc w:val="left"/>
      <w:pPr>
        <w:ind w:left="4504" w:hanging="330"/>
      </w:pPr>
      <w:rPr>
        <w:rFonts w:hint="default"/>
        <w:lang w:val="en-US" w:eastAsia="en-US" w:bidi="ar-SA"/>
      </w:rPr>
    </w:lvl>
    <w:lvl w:ilvl="6" w:tentative="0">
      <w:start w:val="0"/>
      <w:numFmt w:val="bullet"/>
      <w:lvlText w:val="•"/>
      <w:lvlJc w:val="left"/>
      <w:pPr>
        <w:ind w:left="5395" w:hanging="330"/>
      </w:pPr>
      <w:rPr>
        <w:rFonts w:hint="default"/>
        <w:lang w:val="en-US" w:eastAsia="en-US" w:bidi="ar-SA"/>
      </w:rPr>
    </w:lvl>
    <w:lvl w:ilvl="7" w:tentative="0">
      <w:start w:val="0"/>
      <w:numFmt w:val="bullet"/>
      <w:lvlText w:val="•"/>
      <w:lvlJc w:val="left"/>
      <w:pPr>
        <w:ind w:left="6286" w:hanging="330"/>
      </w:pPr>
      <w:rPr>
        <w:rFonts w:hint="default"/>
        <w:lang w:val="en-US" w:eastAsia="en-US" w:bidi="ar-SA"/>
      </w:rPr>
    </w:lvl>
    <w:lvl w:ilvl="8" w:tentative="0">
      <w:start w:val="0"/>
      <w:numFmt w:val="bullet"/>
      <w:lvlText w:val="•"/>
      <w:lvlJc w:val="left"/>
      <w:pPr>
        <w:ind w:left="7177" w:hanging="330"/>
      </w:pPr>
      <w:rPr>
        <w:rFonts w:hint="default"/>
        <w:lang w:val="en-US" w:eastAsia="en-US" w:bidi="ar-SA"/>
      </w:rPr>
    </w:lvl>
  </w:abstractNum>
  <w:abstractNum w:abstractNumId="223">
    <w:nsid w:val="4FB438A5"/>
    <w:multiLevelType w:val="multilevel"/>
    <w:tmpl w:val="4FB438A5"/>
    <w:lvl w:ilvl="0" w:tentative="0">
      <w:start w:val="20"/>
      <w:numFmt w:val="decimal"/>
      <w:lvlText w:val="%1"/>
      <w:lvlJc w:val="left"/>
      <w:pPr>
        <w:ind w:left="49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24">
    <w:nsid w:val="51C4BC33"/>
    <w:multiLevelType w:val="multilevel"/>
    <w:tmpl w:val="51C4BC33"/>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25">
    <w:nsid w:val="54701CA1"/>
    <w:multiLevelType w:val="multilevel"/>
    <w:tmpl w:val="54701CA1"/>
    <w:lvl w:ilvl="0" w:tentative="0">
      <w:start w:val="4"/>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26">
    <w:nsid w:val="568750A4"/>
    <w:multiLevelType w:val="multilevel"/>
    <w:tmpl w:val="568750A4"/>
    <w:lvl w:ilvl="0" w:tentative="0">
      <w:start w:val="27"/>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27">
    <w:nsid w:val="57DED440"/>
    <w:multiLevelType w:val="multilevel"/>
    <w:tmpl w:val="57DED440"/>
    <w:lvl w:ilvl="0" w:tentative="0">
      <w:start w:val="13"/>
      <w:numFmt w:val="decimal"/>
      <w:lvlText w:val="%1"/>
      <w:lvlJc w:val="left"/>
      <w:pPr>
        <w:ind w:left="490" w:hanging="33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28">
    <w:nsid w:val="58765686"/>
    <w:multiLevelType w:val="multilevel"/>
    <w:tmpl w:val="58765686"/>
    <w:lvl w:ilvl="0" w:tentative="0">
      <w:start w:val="19"/>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29">
    <w:nsid w:val="598DAF6D"/>
    <w:multiLevelType w:val="multilevel"/>
    <w:tmpl w:val="598DAF6D"/>
    <w:lvl w:ilvl="0" w:tentative="0">
      <w:start w:val="28"/>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30">
    <w:nsid w:val="59ADCABA"/>
    <w:multiLevelType w:val="multilevel"/>
    <w:tmpl w:val="59ADCABA"/>
    <w:lvl w:ilvl="0" w:tentative="0">
      <w:start w:val="7"/>
      <w:numFmt w:val="decimalZero"/>
      <w:lvlText w:val="%1"/>
      <w:lvlJc w:val="left"/>
      <w:pPr>
        <w:ind w:left="1290" w:hanging="77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31">
    <w:nsid w:val="59EEFD2A"/>
    <w:multiLevelType w:val="multilevel"/>
    <w:tmpl w:val="59EEFD2A"/>
    <w:lvl w:ilvl="0" w:tentative="0">
      <w:start w:val="85"/>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293" w:hanging="358"/>
      </w:pPr>
      <w:rPr>
        <w:rFonts w:hint="default"/>
        <w:lang w:val="en-US" w:eastAsia="en-US" w:bidi="ar-SA"/>
      </w:rPr>
    </w:lvl>
    <w:lvl w:ilvl="3" w:tentative="0">
      <w:start w:val="0"/>
      <w:numFmt w:val="bullet"/>
      <w:lvlText w:val="•"/>
      <w:lvlJc w:val="left"/>
      <w:pPr>
        <w:ind w:left="3126" w:hanging="358"/>
      </w:pPr>
      <w:rPr>
        <w:rFonts w:hint="default"/>
        <w:lang w:val="en-US" w:eastAsia="en-US" w:bidi="ar-SA"/>
      </w:rPr>
    </w:lvl>
    <w:lvl w:ilvl="4" w:tentative="0">
      <w:start w:val="0"/>
      <w:numFmt w:val="bullet"/>
      <w:lvlText w:val="•"/>
      <w:lvlJc w:val="left"/>
      <w:pPr>
        <w:ind w:left="3960" w:hanging="358"/>
      </w:pPr>
      <w:rPr>
        <w:rFonts w:hint="default"/>
        <w:lang w:val="en-US" w:eastAsia="en-US" w:bidi="ar-SA"/>
      </w:rPr>
    </w:lvl>
    <w:lvl w:ilvl="5" w:tentative="0">
      <w:start w:val="0"/>
      <w:numFmt w:val="bullet"/>
      <w:lvlText w:val="•"/>
      <w:lvlJc w:val="left"/>
      <w:pPr>
        <w:ind w:left="4793" w:hanging="358"/>
      </w:pPr>
      <w:rPr>
        <w:rFonts w:hint="default"/>
        <w:lang w:val="en-US" w:eastAsia="en-US" w:bidi="ar-SA"/>
      </w:rPr>
    </w:lvl>
    <w:lvl w:ilvl="6" w:tentative="0">
      <w:start w:val="0"/>
      <w:numFmt w:val="bullet"/>
      <w:lvlText w:val="•"/>
      <w:lvlJc w:val="left"/>
      <w:pPr>
        <w:ind w:left="5626" w:hanging="358"/>
      </w:pPr>
      <w:rPr>
        <w:rFonts w:hint="default"/>
        <w:lang w:val="en-US" w:eastAsia="en-US" w:bidi="ar-SA"/>
      </w:rPr>
    </w:lvl>
    <w:lvl w:ilvl="7" w:tentative="0">
      <w:start w:val="0"/>
      <w:numFmt w:val="bullet"/>
      <w:lvlText w:val="•"/>
      <w:lvlJc w:val="left"/>
      <w:pPr>
        <w:ind w:left="6460" w:hanging="358"/>
      </w:pPr>
      <w:rPr>
        <w:rFonts w:hint="default"/>
        <w:lang w:val="en-US" w:eastAsia="en-US" w:bidi="ar-SA"/>
      </w:rPr>
    </w:lvl>
    <w:lvl w:ilvl="8" w:tentative="0">
      <w:start w:val="0"/>
      <w:numFmt w:val="bullet"/>
      <w:lvlText w:val="•"/>
      <w:lvlJc w:val="left"/>
      <w:pPr>
        <w:ind w:left="7293" w:hanging="358"/>
      </w:pPr>
      <w:rPr>
        <w:rFonts w:hint="default"/>
        <w:lang w:val="en-US" w:eastAsia="en-US" w:bidi="ar-SA"/>
      </w:rPr>
    </w:lvl>
  </w:abstractNum>
  <w:abstractNum w:abstractNumId="232">
    <w:nsid w:val="5A241D34"/>
    <w:multiLevelType w:val="multilevel"/>
    <w:tmpl w:val="5A241D34"/>
    <w:lvl w:ilvl="0" w:tentative="0">
      <w:start w:val="1"/>
      <w:numFmt w:val="decimalZero"/>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33">
    <w:nsid w:val="5A8377A7"/>
    <w:multiLevelType w:val="multilevel"/>
    <w:tmpl w:val="5A8377A7"/>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293" w:hanging="358"/>
      </w:pPr>
      <w:rPr>
        <w:rFonts w:hint="default"/>
        <w:lang w:val="en-US" w:eastAsia="en-US" w:bidi="ar-SA"/>
      </w:rPr>
    </w:lvl>
    <w:lvl w:ilvl="3" w:tentative="0">
      <w:start w:val="0"/>
      <w:numFmt w:val="bullet"/>
      <w:lvlText w:val="•"/>
      <w:lvlJc w:val="left"/>
      <w:pPr>
        <w:ind w:left="3126" w:hanging="358"/>
      </w:pPr>
      <w:rPr>
        <w:rFonts w:hint="default"/>
        <w:lang w:val="en-US" w:eastAsia="en-US" w:bidi="ar-SA"/>
      </w:rPr>
    </w:lvl>
    <w:lvl w:ilvl="4" w:tentative="0">
      <w:start w:val="0"/>
      <w:numFmt w:val="bullet"/>
      <w:lvlText w:val="•"/>
      <w:lvlJc w:val="left"/>
      <w:pPr>
        <w:ind w:left="3960" w:hanging="358"/>
      </w:pPr>
      <w:rPr>
        <w:rFonts w:hint="default"/>
        <w:lang w:val="en-US" w:eastAsia="en-US" w:bidi="ar-SA"/>
      </w:rPr>
    </w:lvl>
    <w:lvl w:ilvl="5" w:tentative="0">
      <w:start w:val="0"/>
      <w:numFmt w:val="bullet"/>
      <w:lvlText w:val="•"/>
      <w:lvlJc w:val="left"/>
      <w:pPr>
        <w:ind w:left="4793" w:hanging="358"/>
      </w:pPr>
      <w:rPr>
        <w:rFonts w:hint="default"/>
        <w:lang w:val="en-US" w:eastAsia="en-US" w:bidi="ar-SA"/>
      </w:rPr>
    </w:lvl>
    <w:lvl w:ilvl="6" w:tentative="0">
      <w:start w:val="0"/>
      <w:numFmt w:val="bullet"/>
      <w:lvlText w:val="•"/>
      <w:lvlJc w:val="left"/>
      <w:pPr>
        <w:ind w:left="5626" w:hanging="358"/>
      </w:pPr>
      <w:rPr>
        <w:rFonts w:hint="default"/>
        <w:lang w:val="en-US" w:eastAsia="en-US" w:bidi="ar-SA"/>
      </w:rPr>
    </w:lvl>
    <w:lvl w:ilvl="7" w:tentative="0">
      <w:start w:val="0"/>
      <w:numFmt w:val="bullet"/>
      <w:lvlText w:val="•"/>
      <w:lvlJc w:val="left"/>
      <w:pPr>
        <w:ind w:left="6460" w:hanging="358"/>
      </w:pPr>
      <w:rPr>
        <w:rFonts w:hint="default"/>
        <w:lang w:val="en-US" w:eastAsia="en-US" w:bidi="ar-SA"/>
      </w:rPr>
    </w:lvl>
    <w:lvl w:ilvl="8" w:tentative="0">
      <w:start w:val="0"/>
      <w:numFmt w:val="bullet"/>
      <w:lvlText w:val="•"/>
      <w:lvlJc w:val="left"/>
      <w:pPr>
        <w:ind w:left="7293" w:hanging="358"/>
      </w:pPr>
      <w:rPr>
        <w:rFonts w:hint="default"/>
        <w:lang w:val="en-US" w:eastAsia="en-US" w:bidi="ar-SA"/>
      </w:rPr>
    </w:lvl>
  </w:abstractNum>
  <w:abstractNum w:abstractNumId="234">
    <w:nsid w:val="5E29AB5A"/>
    <w:multiLevelType w:val="multilevel"/>
    <w:tmpl w:val="5E29AB5A"/>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35">
    <w:nsid w:val="5F098F1B"/>
    <w:multiLevelType w:val="multilevel"/>
    <w:tmpl w:val="5F098F1B"/>
    <w:lvl w:ilvl="0" w:tentative="0">
      <w:start w:val="8"/>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36">
    <w:nsid w:val="5FCE4367"/>
    <w:multiLevelType w:val="multilevel"/>
    <w:tmpl w:val="5FCE4367"/>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237">
    <w:nsid w:val="5FFFB1A7"/>
    <w:multiLevelType w:val="multilevel"/>
    <w:tmpl w:val="5FFFB1A7"/>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38">
    <w:nsid w:val="60382F6E"/>
    <w:multiLevelType w:val="multilevel"/>
    <w:tmpl w:val="60382F6E"/>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39">
    <w:nsid w:val="610EFE5C"/>
    <w:multiLevelType w:val="multilevel"/>
    <w:tmpl w:val="610EFE5C"/>
    <w:lvl w:ilvl="0" w:tentative="0">
      <w:start w:val="12"/>
      <w:numFmt w:val="decimal"/>
      <w:lvlText w:val="%1"/>
      <w:lvlJc w:val="left"/>
      <w:pPr>
        <w:ind w:left="118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660"/>
      </w:pPr>
      <w:rPr>
        <w:rFonts w:hint="default"/>
        <w:lang w:val="en-US" w:eastAsia="en-US" w:bidi="ar-SA"/>
      </w:rPr>
    </w:lvl>
    <w:lvl w:ilvl="2" w:tentative="0">
      <w:start w:val="0"/>
      <w:numFmt w:val="bullet"/>
      <w:lvlText w:val="•"/>
      <w:lvlJc w:val="left"/>
      <w:pPr>
        <w:ind w:left="2736" w:hanging="660"/>
      </w:pPr>
      <w:rPr>
        <w:rFonts w:hint="default"/>
        <w:lang w:val="en-US" w:eastAsia="en-US" w:bidi="ar-SA"/>
      </w:rPr>
    </w:lvl>
    <w:lvl w:ilvl="3" w:tentative="0">
      <w:start w:val="0"/>
      <w:numFmt w:val="bullet"/>
      <w:lvlText w:val="•"/>
      <w:lvlJc w:val="left"/>
      <w:pPr>
        <w:ind w:left="3514" w:hanging="660"/>
      </w:pPr>
      <w:rPr>
        <w:rFonts w:hint="default"/>
        <w:lang w:val="en-US" w:eastAsia="en-US" w:bidi="ar-SA"/>
      </w:rPr>
    </w:lvl>
    <w:lvl w:ilvl="4" w:tentative="0">
      <w:start w:val="0"/>
      <w:numFmt w:val="bullet"/>
      <w:lvlText w:val="•"/>
      <w:lvlJc w:val="left"/>
      <w:pPr>
        <w:ind w:left="4292" w:hanging="660"/>
      </w:pPr>
      <w:rPr>
        <w:rFonts w:hint="default"/>
        <w:lang w:val="en-US" w:eastAsia="en-US" w:bidi="ar-SA"/>
      </w:rPr>
    </w:lvl>
    <w:lvl w:ilvl="5" w:tentative="0">
      <w:start w:val="0"/>
      <w:numFmt w:val="bullet"/>
      <w:lvlText w:val="•"/>
      <w:lvlJc w:val="left"/>
      <w:pPr>
        <w:ind w:left="5070" w:hanging="660"/>
      </w:pPr>
      <w:rPr>
        <w:rFonts w:hint="default"/>
        <w:lang w:val="en-US" w:eastAsia="en-US" w:bidi="ar-SA"/>
      </w:rPr>
    </w:lvl>
    <w:lvl w:ilvl="6" w:tentative="0">
      <w:start w:val="0"/>
      <w:numFmt w:val="bullet"/>
      <w:lvlText w:val="•"/>
      <w:lvlJc w:val="left"/>
      <w:pPr>
        <w:ind w:left="5848" w:hanging="660"/>
      </w:pPr>
      <w:rPr>
        <w:rFonts w:hint="default"/>
        <w:lang w:val="en-US" w:eastAsia="en-US" w:bidi="ar-SA"/>
      </w:rPr>
    </w:lvl>
    <w:lvl w:ilvl="7" w:tentative="0">
      <w:start w:val="0"/>
      <w:numFmt w:val="bullet"/>
      <w:lvlText w:val="•"/>
      <w:lvlJc w:val="left"/>
      <w:pPr>
        <w:ind w:left="6626" w:hanging="660"/>
      </w:pPr>
      <w:rPr>
        <w:rFonts w:hint="default"/>
        <w:lang w:val="en-US" w:eastAsia="en-US" w:bidi="ar-SA"/>
      </w:rPr>
    </w:lvl>
    <w:lvl w:ilvl="8" w:tentative="0">
      <w:start w:val="0"/>
      <w:numFmt w:val="bullet"/>
      <w:lvlText w:val="•"/>
      <w:lvlJc w:val="left"/>
      <w:pPr>
        <w:ind w:left="7404" w:hanging="660"/>
      </w:pPr>
      <w:rPr>
        <w:rFonts w:hint="default"/>
        <w:lang w:val="en-US" w:eastAsia="en-US" w:bidi="ar-SA"/>
      </w:rPr>
    </w:lvl>
  </w:abstractNum>
  <w:abstractNum w:abstractNumId="240">
    <w:nsid w:val="629F7852"/>
    <w:multiLevelType w:val="multilevel"/>
    <w:tmpl w:val="629F7852"/>
    <w:lvl w:ilvl="0" w:tentative="0">
      <w:start w:val="14"/>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41">
    <w:nsid w:val="63B12E74"/>
    <w:multiLevelType w:val="multilevel"/>
    <w:tmpl w:val="63B12E74"/>
    <w:lvl w:ilvl="0" w:tentative="0">
      <w:start w:val="8"/>
      <w:numFmt w:val="decimalZero"/>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242">
    <w:nsid w:val="64C0CB79"/>
    <w:multiLevelType w:val="multilevel"/>
    <w:tmpl w:val="64C0CB79"/>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243">
    <w:nsid w:val="651422BE"/>
    <w:multiLevelType w:val="multilevel"/>
    <w:tmpl w:val="651422BE"/>
    <w:lvl w:ilvl="0" w:tentative="0">
      <w:start w:val="10"/>
      <w:numFmt w:val="decimal"/>
      <w:lvlText w:val="%1"/>
      <w:lvlJc w:val="left"/>
      <w:pPr>
        <w:ind w:left="930" w:hanging="77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44">
    <w:nsid w:val="659EB354"/>
    <w:multiLevelType w:val="multilevel"/>
    <w:tmpl w:val="659EB354"/>
    <w:lvl w:ilvl="0" w:tentative="0">
      <w:start w:val="0"/>
      <w:numFmt w:val="bullet"/>
      <w:lvlText w:val="-"/>
      <w:lvlJc w:val="left"/>
      <w:pPr>
        <w:ind w:left="1095" w:hanging="330"/>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gt;"/>
      <w:lvlJc w:val="left"/>
      <w:pPr>
        <w:ind w:left="1675" w:hanging="220"/>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2488" w:hanging="220"/>
      </w:pPr>
      <w:rPr>
        <w:rFonts w:hint="default"/>
        <w:lang w:val="en-US" w:eastAsia="en-US" w:bidi="ar-SA"/>
      </w:rPr>
    </w:lvl>
    <w:lvl w:ilvl="3" w:tentative="0">
      <w:start w:val="0"/>
      <w:numFmt w:val="bullet"/>
      <w:lvlText w:val="•"/>
      <w:lvlJc w:val="left"/>
      <w:pPr>
        <w:ind w:left="3297" w:hanging="220"/>
      </w:pPr>
      <w:rPr>
        <w:rFonts w:hint="default"/>
        <w:lang w:val="en-US" w:eastAsia="en-US" w:bidi="ar-SA"/>
      </w:rPr>
    </w:lvl>
    <w:lvl w:ilvl="4" w:tentative="0">
      <w:start w:val="0"/>
      <w:numFmt w:val="bullet"/>
      <w:lvlText w:val="•"/>
      <w:lvlJc w:val="left"/>
      <w:pPr>
        <w:ind w:left="4106" w:hanging="220"/>
      </w:pPr>
      <w:rPr>
        <w:rFonts w:hint="default"/>
        <w:lang w:val="en-US" w:eastAsia="en-US" w:bidi="ar-SA"/>
      </w:rPr>
    </w:lvl>
    <w:lvl w:ilvl="5" w:tentative="0">
      <w:start w:val="0"/>
      <w:numFmt w:val="bullet"/>
      <w:lvlText w:val="•"/>
      <w:lvlJc w:val="left"/>
      <w:pPr>
        <w:ind w:left="4915" w:hanging="220"/>
      </w:pPr>
      <w:rPr>
        <w:rFonts w:hint="default"/>
        <w:lang w:val="en-US" w:eastAsia="en-US" w:bidi="ar-SA"/>
      </w:rPr>
    </w:lvl>
    <w:lvl w:ilvl="6" w:tentative="0">
      <w:start w:val="0"/>
      <w:numFmt w:val="bullet"/>
      <w:lvlText w:val="•"/>
      <w:lvlJc w:val="left"/>
      <w:pPr>
        <w:ind w:left="5724" w:hanging="220"/>
      </w:pPr>
      <w:rPr>
        <w:rFonts w:hint="default"/>
        <w:lang w:val="en-US" w:eastAsia="en-US" w:bidi="ar-SA"/>
      </w:rPr>
    </w:lvl>
    <w:lvl w:ilvl="7" w:tentative="0">
      <w:start w:val="0"/>
      <w:numFmt w:val="bullet"/>
      <w:lvlText w:val="•"/>
      <w:lvlJc w:val="left"/>
      <w:pPr>
        <w:ind w:left="6533" w:hanging="220"/>
      </w:pPr>
      <w:rPr>
        <w:rFonts w:hint="default"/>
        <w:lang w:val="en-US" w:eastAsia="en-US" w:bidi="ar-SA"/>
      </w:rPr>
    </w:lvl>
    <w:lvl w:ilvl="8" w:tentative="0">
      <w:start w:val="0"/>
      <w:numFmt w:val="bullet"/>
      <w:lvlText w:val="•"/>
      <w:lvlJc w:val="left"/>
      <w:pPr>
        <w:ind w:left="7342" w:hanging="220"/>
      </w:pPr>
      <w:rPr>
        <w:rFonts w:hint="default"/>
        <w:lang w:val="en-US" w:eastAsia="en-US" w:bidi="ar-SA"/>
      </w:rPr>
    </w:lvl>
  </w:abstractNum>
  <w:abstractNum w:abstractNumId="245">
    <w:nsid w:val="65CD0074"/>
    <w:multiLevelType w:val="multilevel"/>
    <w:tmpl w:val="65CD0074"/>
    <w:lvl w:ilvl="0" w:tentative="0">
      <w:start w:val="11"/>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46">
    <w:nsid w:val="68B298F7"/>
    <w:multiLevelType w:val="multilevel"/>
    <w:tmpl w:val="68B298F7"/>
    <w:lvl w:ilvl="0" w:tentative="0">
      <w:start w:val="1"/>
      <w:numFmt w:val="decimalZero"/>
      <w:lvlText w:val="%1"/>
      <w:lvlJc w:val="left"/>
      <w:pPr>
        <w:ind w:left="1180" w:hanging="55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550"/>
      </w:pPr>
      <w:rPr>
        <w:rFonts w:hint="default"/>
        <w:lang w:val="en-US" w:eastAsia="en-US" w:bidi="ar-SA"/>
      </w:rPr>
    </w:lvl>
    <w:lvl w:ilvl="2" w:tentative="0">
      <w:start w:val="0"/>
      <w:numFmt w:val="bullet"/>
      <w:lvlText w:val="•"/>
      <w:lvlJc w:val="left"/>
      <w:pPr>
        <w:ind w:left="2736" w:hanging="550"/>
      </w:pPr>
      <w:rPr>
        <w:rFonts w:hint="default"/>
        <w:lang w:val="en-US" w:eastAsia="en-US" w:bidi="ar-SA"/>
      </w:rPr>
    </w:lvl>
    <w:lvl w:ilvl="3" w:tentative="0">
      <w:start w:val="0"/>
      <w:numFmt w:val="bullet"/>
      <w:lvlText w:val="•"/>
      <w:lvlJc w:val="left"/>
      <w:pPr>
        <w:ind w:left="3514" w:hanging="550"/>
      </w:pPr>
      <w:rPr>
        <w:rFonts w:hint="default"/>
        <w:lang w:val="en-US" w:eastAsia="en-US" w:bidi="ar-SA"/>
      </w:rPr>
    </w:lvl>
    <w:lvl w:ilvl="4" w:tentative="0">
      <w:start w:val="0"/>
      <w:numFmt w:val="bullet"/>
      <w:lvlText w:val="•"/>
      <w:lvlJc w:val="left"/>
      <w:pPr>
        <w:ind w:left="4292" w:hanging="550"/>
      </w:pPr>
      <w:rPr>
        <w:rFonts w:hint="default"/>
        <w:lang w:val="en-US" w:eastAsia="en-US" w:bidi="ar-SA"/>
      </w:rPr>
    </w:lvl>
    <w:lvl w:ilvl="5" w:tentative="0">
      <w:start w:val="0"/>
      <w:numFmt w:val="bullet"/>
      <w:lvlText w:val="•"/>
      <w:lvlJc w:val="left"/>
      <w:pPr>
        <w:ind w:left="5070" w:hanging="550"/>
      </w:pPr>
      <w:rPr>
        <w:rFonts w:hint="default"/>
        <w:lang w:val="en-US" w:eastAsia="en-US" w:bidi="ar-SA"/>
      </w:rPr>
    </w:lvl>
    <w:lvl w:ilvl="6" w:tentative="0">
      <w:start w:val="0"/>
      <w:numFmt w:val="bullet"/>
      <w:lvlText w:val="•"/>
      <w:lvlJc w:val="left"/>
      <w:pPr>
        <w:ind w:left="5848" w:hanging="550"/>
      </w:pPr>
      <w:rPr>
        <w:rFonts w:hint="default"/>
        <w:lang w:val="en-US" w:eastAsia="en-US" w:bidi="ar-SA"/>
      </w:rPr>
    </w:lvl>
    <w:lvl w:ilvl="7" w:tentative="0">
      <w:start w:val="0"/>
      <w:numFmt w:val="bullet"/>
      <w:lvlText w:val="•"/>
      <w:lvlJc w:val="left"/>
      <w:pPr>
        <w:ind w:left="6626" w:hanging="550"/>
      </w:pPr>
      <w:rPr>
        <w:rFonts w:hint="default"/>
        <w:lang w:val="en-US" w:eastAsia="en-US" w:bidi="ar-SA"/>
      </w:rPr>
    </w:lvl>
    <w:lvl w:ilvl="8" w:tentative="0">
      <w:start w:val="0"/>
      <w:numFmt w:val="bullet"/>
      <w:lvlText w:val="•"/>
      <w:lvlJc w:val="left"/>
      <w:pPr>
        <w:ind w:left="7404" w:hanging="550"/>
      </w:pPr>
      <w:rPr>
        <w:rFonts w:hint="default"/>
        <w:lang w:val="en-US" w:eastAsia="en-US" w:bidi="ar-SA"/>
      </w:rPr>
    </w:lvl>
  </w:abstractNum>
  <w:abstractNum w:abstractNumId="247">
    <w:nsid w:val="6AFC2A1C"/>
    <w:multiLevelType w:val="multilevel"/>
    <w:tmpl w:val="6AFC2A1C"/>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248">
    <w:nsid w:val="6C0BE2D1"/>
    <w:multiLevelType w:val="multilevel"/>
    <w:tmpl w:val="6C0BE2D1"/>
    <w:lvl w:ilvl="0" w:tentative="0">
      <w:start w:val="11"/>
      <w:numFmt w:val="decimal"/>
      <w:lvlText w:val="%1"/>
      <w:lvlJc w:val="left"/>
      <w:pPr>
        <w:ind w:left="1180" w:hanging="660"/>
        <w:jc w:val="righ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958" w:hanging="660"/>
      </w:pPr>
      <w:rPr>
        <w:rFonts w:hint="default"/>
        <w:lang w:val="en-US" w:eastAsia="en-US" w:bidi="ar-SA"/>
      </w:rPr>
    </w:lvl>
    <w:lvl w:ilvl="2" w:tentative="0">
      <w:start w:val="0"/>
      <w:numFmt w:val="bullet"/>
      <w:lvlText w:val="•"/>
      <w:lvlJc w:val="left"/>
      <w:pPr>
        <w:ind w:left="2736" w:hanging="660"/>
      </w:pPr>
      <w:rPr>
        <w:rFonts w:hint="default"/>
        <w:lang w:val="en-US" w:eastAsia="en-US" w:bidi="ar-SA"/>
      </w:rPr>
    </w:lvl>
    <w:lvl w:ilvl="3" w:tentative="0">
      <w:start w:val="0"/>
      <w:numFmt w:val="bullet"/>
      <w:lvlText w:val="•"/>
      <w:lvlJc w:val="left"/>
      <w:pPr>
        <w:ind w:left="3514" w:hanging="660"/>
      </w:pPr>
      <w:rPr>
        <w:rFonts w:hint="default"/>
        <w:lang w:val="en-US" w:eastAsia="en-US" w:bidi="ar-SA"/>
      </w:rPr>
    </w:lvl>
    <w:lvl w:ilvl="4" w:tentative="0">
      <w:start w:val="0"/>
      <w:numFmt w:val="bullet"/>
      <w:lvlText w:val="•"/>
      <w:lvlJc w:val="left"/>
      <w:pPr>
        <w:ind w:left="4292" w:hanging="660"/>
      </w:pPr>
      <w:rPr>
        <w:rFonts w:hint="default"/>
        <w:lang w:val="en-US" w:eastAsia="en-US" w:bidi="ar-SA"/>
      </w:rPr>
    </w:lvl>
    <w:lvl w:ilvl="5" w:tentative="0">
      <w:start w:val="0"/>
      <w:numFmt w:val="bullet"/>
      <w:lvlText w:val="•"/>
      <w:lvlJc w:val="left"/>
      <w:pPr>
        <w:ind w:left="5070" w:hanging="660"/>
      </w:pPr>
      <w:rPr>
        <w:rFonts w:hint="default"/>
        <w:lang w:val="en-US" w:eastAsia="en-US" w:bidi="ar-SA"/>
      </w:rPr>
    </w:lvl>
    <w:lvl w:ilvl="6" w:tentative="0">
      <w:start w:val="0"/>
      <w:numFmt w:val="bullet"/>
      <w:lvlText w:val="•"/>
      <w:lvlJc w:val="left"/>
      <w:pPr>
        <w:ind w:left="5848" w:hanging="660"/>
      </w:pPr>
      <w:rPr>
        <w:rFonts w:hint="default"/>
        <w:lang w:val="en-US" w:eastAsia="en-US" w:bidi="ar-SA"/>
      </w:rPr>
    </w:lvl>
    <w:lvl w:ilvl="7" w:tentative="0">
      <w:start w:val="0"/>
      <w:numFmt w:val="bullet"/>
      <w:lvlText w:val="•"/>
      <w:lvlJc w:val="left"/>
      <w:pPr>
        <w:ind w:left="6626" w:hanging="660"/>
      </w:pPr>
      <w:rPr>
        <w:rFonts w:hint="default"/>
        <w:lang w:val="en-US" w:eastAsia="en-US" w:bidi="ar-SA"/>
      </w:rPr>
    </w:lvl>
    <w:lvl w:ilvl="8" w:tentative="0">
      <w:start w:val="0"/>
      <w:numFmt w:val="bullet"/>
      <w:lvlText w:val="•"/>
      <w:lvlJc w:val="left"/>
      <w:pPr>
        <w:ind w:left="7404" w:hanging="660"/>
      </w:pPr>
      <w:rPr>
        <w:rFonts w:hint="default"/>
        <w:lang w:val="en-US" w:eastAsia="en-US" w:bidi="ar-SA"/>
      </w:rPr>
    </w:lvl>
  </w:abstractNum>
  <w:abstractNum w:abstractNumId="249">
    <w:nsid w:val="6D423078"/>
    <w:multiLevelType w:val="multilevel"/>
    <w:tmpl w:val="6D423078"/>
    <w:lvl w:ilvl="0" w:tentative="0">
      <w:start w:val="10"/>
      <w:numFmt w:val="decimal"/>
      <w:lvlText w:val="%1"/>
      <w:lvlJc w:val="left"/>
      <w:pPr>
        <w:ind w:left="4120" w:hanging="396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4604" w:hanging="3960"/>
      </w:pPr>
      <w:rPr>
        <w:rFonts w:hint="default"/>
        <w:lang w:val="en-US" w:eastAsia="en-US" w:bidi="ar-SA"/>
      </w:rPr>
    </w:lvl>
    <w:lvl w:ilvl="2" w:tentative="0">
      <w:start w:val="0"/>
      <w:numFmt w:val="bullet"/>
      <w:lvlText w:val="•"/>
      <w:lvlJc w:val="left"/>
      <w:pPr>
        <w:ind w:left="5088" w:hanging="3960"/>
      </w:pPr>
      <w:rPr>
        <w:rFonts w:hint="default"/>
        <w:lang w:val="en-US" w:eastAsia="en-US" w:bidi="ar-SA"/>
      </w:rPr>
    </w:lvl>
    <w:lvl w:ilvl="3" w:tentative="0">
      <w:start w:val="0"/>
      <w:numFmt w:val="bullet"/>
      <w:lvlText w:val="•"/>
      <w:lvlJc w:val="left"/>
      <w:pPr>
        <w:ind w:left="5572" w:hanging="3960"/>
      </w:pPr>
      <w:rPr>
        <w:rFonts w:hint="default"/>
        <w:lang w:val="en-US" w:eastAsia="en-US" w:bidi="ar-SA"/>
      </w:rPr>
    </w:lvl>
    <w:lvl w:ilvl="4" w:tentative="0">
      <w:start w:val="0"/>
      <w:numFmt w:val="bullet"/>
      <w:lvlText w:val="•"/>
      <w:lvlJc w:val="left"/>
      <w:pPr>
        <w:ind w:left="6056" w:hanging="3960"/>
      </w:pPr>
      <w:rPr>
        <w:rFonts w:hint="default"/>
        <w:lang w:val="en-US" w:eastAsia="en-US" w:bidi="ar-SA"/>
      </w:rPr>
    </w:lvl>
    <w:lvl w:ilvl="5" w:tentative="0">
      <w:start w:val="0"/>
      <w:numFmt w:val="bullet"/>
      <w:lvlText w:val="•"/>
      <w:lvlJc w:val="left"/>
      <w:pPr>
        <w:ind w:left="6540" w:hanging="3960"/>
      </w:pPr>
      <w:rPr>
        <w:rFonts w:hint="default"/>
        <w:lang w:val="en-US" w:eastAsia="en-US" w:bidi="ar-SA"/>
      </w:rPr>
    </w:lvl>
    <w:lvl w:ilvl="6" w:tentative="0">
      <w:start w:val="0"/>
      <w:numFmt w:val="bullet"/>
      <w:lvlText w:val="•"/>
      <w:lvlJc w:val="left"/>
      <w:pPr>
        <w:ind w:left="7024" w:hanging="3960"/>
      </w:pPr>
      <w:rPr>
        <w:rFonts w:hint="default"/>
        <w:lang w:val="en-US" w:eastAsia="en-US" w:bidi="ar-SA"/>
      </w:rPr>
    </w:lvl>
    <w:lvl w:ilvl="7" w:tentative="0">
      <w:start w:val="0"/>
      <w:numFmt w:val="bullet"/>
      <w:lvlText w:val="•"/>
      <w:lvlJc w:val="left"/>
      <w:pPr>
        <w:ind w:left="7508" w:hanging="3960"/>
      </w:pPr>
      <w:rPr>
        <w:rFonts w:hint="default"/>
        <w:lang w:val="en-US" w:eastAsia="en-US" w:bidi="ar-SA"/>
      </w:rPr>
    </w:lvl>
    <w:lvl w:ilvl="8" w:tentative="0">
      <w:start w:val="0"/>
      <w:numFmt w:val="bullet"/>
      <w:lvlText w:val="•"/>
      <w:lvlJc w:val="left"/>
      <w:pPr>
        <w:ind w:left="7992" w:hanging="3960"/>
      </w:pPr>
      <w:rPr>
        <w:rFonts w:hint="default"/>
        <w:lang w:val="en-US" w:eastAsia="en-US" w:bidi="ar-SA"/>
      </w:rPr>
    </w:lvl>
  </w:abstractNum>
  <w:abstractNum w:abstractNumId="250">
    <w:nsid w:val="6E840AC9"/>
    <w:multiLevelType w:val="multilevel"/>
    <w:tmpl w:val="6E840AC9"/>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251">
    <w:nsid w:val="700FDCEF"/>
    <w:multiLevelType w:val="multilevel"/>
    <w:tmpl w:val="700FDCEF"/>
    <w:lvl w:ilvl="0" w:tentative="0">
      <w:start w:val="0"/>
      <w:numFmt w:val="bullet"/>
      <w:lvlText w:val="•"/>
      <w:lvlJc w:val="left"/>
      <w:pPr>
        <w:ind w:left="145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12"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2" w:tentative="0">
      <w:start w:val="0"/>
      <w:numFmt w:val="bullet"/>
      <w:lvlText w:val="•"/>
      <w:lvlJc w:val="left"/>
      <w:pPr>
        <w:ind w:left="2613" w:hanging="358"/>
      </w:pPr>
      <w:rPr>
        <w:rFonts w:hint="default"/>
        <w:lang w:val="en-US" w:eastAsia="en-US" w:bidi="ar-SA"/>
      </w:rPr>
    </w:lvl>
    <w:lvl w:ilvl="3" w:tentative="0">
      <w:start w:val="0"/>
      <w:numFmt w:val="bullet"/>
      <w:lvlText w:val="•"/>
      <w:lvlJc w:val="left"/>
      <w:pPr>
        <w:ind w:left="3406" w:hanging="358"/>
      </w:pPr>
      <w:rPr>
        <w:rFonts w:hint="default"/>
        <w:lang w:val="en-US" w:eastAsia="en-US" w:bidi="ar-SA"/>
      </w:rPr>
    </w:lvl>
    <w:lvl w:ilvl="4" w:tentative="0">
      <w:start w:val="0"/>
      <w:numFmt w:val="bullet"/>
      <w:lvlText w:val="•"/>
      <w:lvlJc w:val="left"/>
      <w:pPr>
        <w:ind w:left="4200" w:hanging="358"/>
      </w:pPr>
      <w:rPr>
        <w:rFonts w:hint="default"/>
        <w:lang w:val="en-US" w:eastAsia="en-US" w:bidi="ar-SA"/>
      </w:rPr>
    </w:lvl>
    <w:lvl w:ilvl="5" w:tentative="0">
      <w:start w:val="0"/>
      <w:numFmt w:val="bullet"/>
      <w:lvlText w:val="•"/>
      <w:lvlJc w:val="left"/>
      <w:pPr>
        <w:ind w:left="4993" w:hanging="358"/>
      </w:pPr>
      <w:rPr>
        <w:rFonts w:hint="default"/>
        <w:lang w:val="en-US" w:eastAsia="en-US" w:bidi="ar-SA"/>
      </w:rPr>
    </w:lvl>
    <w:lvl w:ilvl="6" w:tentative="0">
      <w:start w:val="0"/>
      <w:numFmt w:val="bullet"/>
      <w:lvlText w:val="•"/>
      <w:lvlJc w:val="left"/>
      <w:pPr>
        <w:ind w:left="5786" w:hanging="358"/>
      </w:pPr>
      <w:rPr>
        <w:rFonts w:hint="default"/>
        <w:lang w:val="en-US" w:eastAsia="en-US" w:bidi="ar-SA"/>
      </w:rPr>
    </w:lvl>
    <w:lvl w:ilvl="7" w:tentative="0">
      <w:start w:val="0"/>
      <w:numFmt w:val="bullet"/>
      <w:lvlText w:val="•"/>
      <w:lvlJc w:val="left"/>
      <w:pPr>
        <w:ind w:left="6580" w:hanging="358"/>
      </w:pPr>
      <w:rPr>
        <w:rFonts w:hint="default"/>
        <w:lang w:val="en-US" w:eastAsia="en-US" w:bidi="ar-SA"/>
      </w:rPr>
    </w:lvl>
    <w:lvl w:ilvl="8" w:tentative="0">
      <w:start w:val="0"/>
      <w:numFmt w:val="bullet"/>
      <w:lvlText w:val="•"/>
      <w:lvlJc w:val="left"/>
      <w:pPr>
        <w:ind w:left="7373" w:hanging="358"/>
      </w:pPr>
      <w:rPr>
        <w:rFonts w:hint="default"/>
        <w:lang w:val="en-US" w:eastAsia="en-US" w:bidi="ar-SA"/>
      </w:rPr>
    </w:lvl>
  </w:abstractNum>
  <w:abstractNum w:abstractNumId="252">
    <w:nsid w:val="70AE371C"/>
    <w:multiLevelType w:val="multilevel"/>
    <w:tmpl w:val="70AE371C"/>
    <w:lvl w:ilvl="0" w:tentative="0">
      <w:start w:val="38"/>
      <w:numFmt w:val="decimal"/>
      <w:lvlText w:val="%1"/>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670" w:hanging="330"/>
      </w:pPr>
      <w:rPr>
        <w:rFonts w:hint="default"/>
        <w:lang w:val="en-US" w:eastAsia="en-US" w:bidi="ar-SA"/>
      </w:rPr>
    </w:lvl>
    <w:lvl w:ilvl="2" w:tentative="0">
      <w:start w:val="0"/>
      <w:numFmt w:val="bullet"/>
      <w:lvlText w:val="•"/>
      <w:lvlJc w:val="left"/>
      <w:pPr>
        <w:ind w:left="2480" w:hanging="330"/>
      </w:pPr>
      <w:rPr>
        <w:rFonts w:hint="default"/>
        <w:lang w:val="en-US" w:eastAsia="en-US" w:bidi="ar-SA"/>
      </w:rPr>
    </w:lvl>
    <w:lvl w:ilvl="3" w:tentative="0">
      <w:start w:val="0"/>
      <w:numFmt w:val="bullet"/>
      <w:lvlText w:val="•"/>
      <w:lvlJc w:val="left"/>
      <w:pPr>
        <w:ind w:left="3290" w:hanging="330"/>
      </w:pPr>
      <w:rPr>
        <w:rFonts w:hint="default"/>
        <w:lang w:val="en-US" w:eastAsia="en-US" w:bidi="ar-SA"/>
      </w:rPr>
    </w:lvl>
    <w:lvl w:ilvl="4" w:tentative="0">
      <w:start w:val="0"/>
      <w:numFmt w:val="bullet"/>
      <w:lvlText w:val="•"/>
      <w:lvlJc w:val="left"/>
      <w:pPr>
        <w:ind w:left="4100" w:hanging="330"/>
      </w:pPr>
      <w:rPr>
        <w:rFonts w:hint="default"/>
        <w:lang w:val="en-US" w:eastAsia="en-US" w:bidi="ar-SA"/>
      </w:rPr>
    </w:lvl>
    <w:lvl w:ilvl="5" w:tentative="0">
      <w:start w:val="0"/>
      <w:numFmt w:val="bullet"/>
      <w:lvlText w:val="•"/>
      <w:lvlJc w:val="left"/>
      <w:pPr>
        <w:ind w:left="4910" w:hanging="330"/>
      </w:pPr>
      <w:rPr>
        <w:rFonts w:hint="default"/>
        <w:lang w:val="en-US" w:eastAsia="en-US" w:bidi="ar-SA"/>
      </w:rPr>
    </w:lvl>
    <w:lvl w:ilvl="6" w:tentative="0">
      <w:start w:val="0"/>
      <w:numFmt w:val="bullet"/>
      <w:lvlText w:val="•"/>
      <w:lvlJc w:val="left"/>
      <w:pPr>
        <w:ind w:left="5720" w:hanging="330"/>
      </w:pPr>
      <w:rPr>
        <w:rFonts w:hint="default"/>
        <w:lang w:val="en-US" w:eastAsia="en-US" w:bidi="ar-SA"/>
      </w:rPr>
    </w:lvl>
    <w:lvl w:ilvl="7" w:tentative="0">
      <w:start w:val="0"/>
      <w:numFmt w:val="bullet"/>
      <w:lvlText w:val="•"/>
      <w:lvlJc w:val="left"/>
      <w:pPr>
        <w:ind w:left="6530" w:hanging="330"/>
      </w:pPr>
      <w:rPr>
        <w:rFonts w:hint="default"/>
        <w:lang w:val="en-US" w:eastAsia="en-US" w:bidi="ar-SA"/>
      </w:rPr>
    </w:lvl>
    <w:lvl w:ilvl="8" w:tentative="0">
      <w:start w:val="0"/>
      <w:numFmt w:val="bullet"/>
      <w:lvlText w:val="•"/>
      <w:lvlJc w:val="left"/>
      <w:pPr>
        <w:ind w:left="7340" w:hanging="330"/>
      </w:pPr>
      <w:rPr>
        <w:rFonts w:hint="default"/>
        <w:lang w:val="en-US" w:eastAsia="en-US" w:bidi="ar-SA"/>
      </w:rPr>
    </w:lvl>
  </w:abstractNum>
  <w:abstractNum w:abstractNumId="253">
    <w:nsid w:val="70F95E71"/>
    <w:multiLevelType w:val="multilevel"/>
    <w:tmpl w:val="70F95E71"/>
    <w:lvl w:ilvl="0" w:tentative="0">
      <w:start w:val="8"/>
      <w:numFmt w:val="decimalZero"/>
      <w:lvlText w:val="%1"/>
      <w:lvlJc w:val="left"/>
      <w:pPr>
        <w:ind w:left="2500" w:hanging="198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3146" w:hanging="1980"/>
      </w:pPr>
      <w:rPr>
        <w:rFonts w:hint="default"/>
        <w:lang w:val="en-US" w:eastAsia="en-US" w:bidi="ar-SA"/>
      </w:rPr>
    </w:lvl>
    <w:lvl w:ilvl="2" w:tentative="0">
      <w:start w:val="0"/>
      <w:numFmt w:val="bullet"/>
      <w:lvlText w:val="•"/>
      <w:lvlJc w:val="left"/>
      <w:pPr>
        <w:ind w:left="3792" w:hanging="1980"/>
      </w:pPr>
      <w:rPr>
        <w:rFonts w:hint="default"/>
        <w:lang w:val="en-US" w:eastAsia="en-US" w:bidi="ar-SA"/>
      </w:rPr>
    </w:lvl>
    <w:lvl w:ilvl="3" w:tentative="0">
      <w:start w:val="0"/>
      <w:numFmt w:val="bullet"/>
      <w:lvlText w:val="•"/>
      <w:lvlJc w:val="left"/>
      <w:pPr>
        <w:ind w:left="4438" w:hanging="1980"/>
      </w:pPr>
      <w:rPr>
        <w:rFonts w:hint="default"/>
        <w:lang w:val="en-US" w:eastAsia="en-US" w:bidi="ar-SA"/>
      </w:rPr>
    </w:lvl>
    <w:lvl w:ilvl="4" w:tentative="0">
      <w:start w:val="0"/>
      <w:numFmt w:val="bullet"/>
      <w:lvlText w:val="•"/>
      <w:lvlJc w:val="left"/>
      <w:pPr>
        <w:ind w:left="5084" w:hanging="1980"/>
      </w:pPr>
      <w:rPr>
        <w:rFonts w:hint="default"/>
        <w:lang w:val="en-US" w:eastAsia="en-US" w:bidi="ar-SA"/>
      </w:rPr>
    </w:lvl>
    <w:lvl w:ilvl="5" w:tentative="0">
      <w:start w:val="0"/>
      <w:numFmt w:val="bullet"/>
      <w:lvlText w:val="•"/>
      <w:lvlJc w:val="left"/>
      <w:pPr>
        <w:ind w:left="5730" w:hanging="1980"/>
      </w:pPr>
      <w:rPr>
        <w:rFonts w:hint="default"/>
        <w:lang w:val="en-US" w:eastAsia="en-US" w:bidi="ar-SA"/>
      </w:rPr>
    </w:lvl>
    <w:lvl w:ilvl="6" w:tentative="0">
      <w:start w:val="0"/>
      <w:numFmt w:val="bullet"/>
      <w:lvlText w:val="•"/>
      <w:lvlJc w:val="left"/>
      <w:pPr>
        <w:ind w:left="6376" w:hanging="1980"/>
      </w:pPr>
      <w:rPr>
        <w:rFonts w:hint="default"/>
        <w:lang w:val="en-US" w:eastAsia="en-US" w:bidi="ar-SA"/>
      </w:rPr>
    </w:lvl>
    <w:lvl w:ilvl="7" w:tentative="0">
      <w:start w:val="0"/>
      <w:numFmt w:val="bullet"/>
      <w:lvlText w:val="•"/>
      <w:lvlJc w:val="left"/>
      <w:pPr>
        <w:ind w:left="7022" w:hanging="1980"/>
      </w:pPr>
      <w:rPr>
        <w:rFonts w:hint="default"/>
        <w:lang w:val="en-US" w:eastAsia="en-US" w:bidi="ar-SA"/>
      </w:rPr>
    </w:lvl>
    <w:lvl w:ilvl="8" w:tentative="0">
      <w:start w:val="0"/>
      <w:numFmt w:val="bullet"/>
      <w:lvlText w:val="•"/>
      <w:lvlJc w:val="left"/>
      <w:pPr>
        <w:ind w:left="7668" w:hanging="1980"/>
      </w:pPr>
      <w:rPr>
        <w:rFonts w:hint="default"/>
        <w:lang w:val="en-US" w:eastAsia="en-US" w:bidi="ar-SA"/>
      </w:rPr>
    </w:lvl>
  </w:abstractNum>
  <w:abstractNum w:abstractNumId="254">
    <w:nsid w:val="72183CF9"/>
    <w:multiLevelType w:val="multilevel"/>
    <w:tmpl w:val="72183CF9"/>
    <w:lvl w:ilvl="0" w:tentative="0">
      <w:start w:val="0"/>
      <w:numFmt w:val="bullet"/>
      <w:lvlText w:val="•"/>
      <w:lvlJc w:val="left"/>
      <w:pPr>
        <w:ind w:left="1095" w:hanging="358"/>
      </w:pPr>
      <w:rPr>
        <w:rFonts w:hint="default" w:ascii="Times New Roman" w:hAnsi="Times New Roman" w:eastAsia="Times New Roman" w:cs="Times New Roman"/>
        <w:b w:val="0"/>
        <w:bCs w:val="0"/>
        <w:i w:val="0"/>
        <w:iCs w:val="0"/>
        <w:color w:val="2B2A29"/>
        <w:w w:val="115"/>
        <w:sz w:val="22"/>
        <w:szCs w:val="22"/>
        <w:lang w:val="en-US" w:eastAsia="en-US" w:bidi="ar-SA"/>
      </w:rPr>
    </w:lvl>
    <w:lvl w:ilvl="1" w:tentative="0">
      <w:start w:val="0"/>
      <w:numFmt w:val="bullet"/>
      <w:lvlText w:val="•"/>
      <w:lvlJc w:val="left"/>
      <w:pPr>
        <w:ind w:left="1886" w:hanging="358"/>
      </w:pPr>
      <w:rPr>
        <w:rFonts w:hint="default"/>
        <w:lang w:val="en-US" w:eastAsia="en-US" w:bidi="ar-SA"/>
      </w:rPr>
    </w:lvl>
    <w:lvl w:ilvl="2" w:tentative="0">
      <w:start w:val="0"/>
      <w:numFmt w:val="bullet"/>
      <w:lvlText w:val="•"/>
      <w:lvlJc w:val="left"/>
      <w:pPr>
        <w:ind w:left="2672" w:hanging="358"/>
      </w:pPr>
      <w:rPr>
        <w:rFonts w:hint="default"/>
        <w:lang w:val="en-US" w:eastAsia="en-US" w:bidi="ar-SA"/>
      </w:rPr>
    </w:lvl>
    <w:lvl w:ilvl="3" w:tentative="0">
      <w:start w:val="0"/>
      <w:numFmt w:val="bullet"/>
      <w:lvlText w:val="•"/>
      <w:lvlJc w:val="left"/>
      <w:pPr>
        <w:ind w:left="3458" w:hanging="358"/>
      </w:pPr>
      <w:rPr>
        <w:rFonts w:hint="default"/>
        <w:lang w:val="en-US" w:eastAsia="en-US" w:bidi="ar-SA"/>
      </w:rPr>
    </w:lvl>
    <w:lvl w:ilvl="4" w:tentative="0">
      <w:start w:val="0"/>
      <w:numFmt w:val="bullet"/>
      <w:lvlText w:val="•"/>
      <w:lvlJc w:val="left"/>
      <w:pPr>
        <w:ind w:left="4244" w:hanging="358"/>
      </w:pPr>
      <w:rPr>
        <w:rFonts w:hint="default"/>
        <w:lang w:val="en-US" w:eastAsia="en-US" w:bidi="ar-SA"/>
      </w:rPr>
    </w:lvl>
    <w:lvl w:ilvl="5" w:tentative="0">
      <w:start w:val="0"/>
      <w:numFmt w:val="bullet"/>
      <w:lvlText w:val="•"/>
      <w:lvlJc w:val="left"/>
      <w:pPr>
        <w:ind w:left="5030" w:hanging="358"/>
      </w:pPr>
      <w:rPr>
        <w:rFonts w:hint="default"/>
        <w:lang w:val="en-US" w:eastAsia="en-US" w:bidi="ar-SA"/>
      </w:rPr>
    </w:lvl>
    <w:lvl w:ilvl="6" w:tentative="0">
      <w:start w:val="0"/>
      <w:numFmt w:val="bullet"/>
      <w:lvlText w:val="•"/>
      <w:lvlJc w:val="left"/>
      <w:pPr>
        <w:ind w:left="5816" w:hanging="358"/>
      </w:pPr>
      <w:rPr>
        <w:rFonts w:hint="default"/>
        <w:lang w:val="en-US" w:eastAsia="en-US" w:bidi="ar-SA"/>
      </w:rPr>
    </w:lvl>
    <w:lvl w:ilvl="7" w:tentative="0">
      <w:start w:val="0"/>
      <w:numFmt w:val="bullet"/>
      <w:lvlText w:val="•"/>
      <w:lvlJc w:val="left"/>
      <w:pPr>
        <w:ind w:left="6602" w:hanging="358"/>
      </w:pPr>
      <w:rPr>
        <w:rFonts w:hint="default"/>
        <w:lang w:val="en-US" w:eastAsia="en-US" w:bidi="ar-SA"/>
      </w:rPr>
    </w:lvl>
    <w:lvl w:ilvl="8" w:tentative="0">
      <w:start w:val="0"/>
      <w:numFmt w:val="bullet"/>
      <w:lvlText w:val="•"/>
      <w:lvlJc w:val="left"/>
      <w:pPr>
        <w:ind w:left="7388" w:hanging="358"/>
      </w:pPr>
      <w:rPr>
        <w:rFonts w:hint="default"/>
        <w:lang w:val="en-US" w:eastAsia="en-US" w:bidi="ar-SA"/>
      </w:rPr>
    </w:lvl>
  </w:abstractNum>
  <w:abstractNum w:abstractNumId="255">
    <w:nsid w:val="744F3566"/>
    <w:multiLevelType w:val="multilevel"/>
    <w:tmpl w:val="744F3566"/>
    <w:lvl w:ilvl="0" w:tentative="0">
      <w:start w:val="3"/>
      <w:numFmt w:val="decimalZero"/>
      <w:lvlText w:val="%1"/>
      <w:lvlJc w:val="left"/>
      <w:pPr>
        <w:ind w:left="1260" w:hanging="110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30" w:hanging="1100"/>
      </w:pPr>
      <w:rPr>
        <w:rFonts w:hint="default"/>
        <w:lang w:val="en-US" w:eastAsia="en-US" w:bidi="ar-SA"/>
      </w:rPr>
    </w:lvl>
    <w:lvl w:ilvl="2" w:tentative="0">
      <w:start w:val="0"/>
      <w:numFmt w:val="bullet"/>
      <w:lvlText w:val="•"/>
      <w:lvlJc w:val="left"/>
      <w:pPr>
        <w:ind w:left="2800" w:hanging="1100"/>
      </w:pPr>
      <w:rPr>
        <w:rFonts w:hint="default"/>
        <w:lang w:val="en-US" w:eastAsia="en-US" w:bidi="ar-SA"/>
      </w:rPr>
    </w:lvl>
    <w:lvl w:ilvl="3" w:tentative="0">
      <w:start w:val="0"/>
      <w:numFmt w:val="bullet"/>
      <w:lvlText w:val="•"/>
      <w:lvlJc w:val="left"/>
      <w:pPr>
        <w:ind w:left="3570" w:hanging="1100"/>
      </w:pPr>
      <w:rPr>
        <w:rFonts w:hint="default"/>
        <w:lang w:val="en-US" w:eastAsia="en-US" w:bidi="ar-SA"/>
      </w:rPr>
    </w:lvl>
    <w:lvl w:ilvl="4" w:tentative="0">
      <w:start w:val="0"/>
      <w:numFmt w:val="bullet"/>
      <w:lvlText w:val="•"/>
      <w:lvlJc w:val="left"/>
      <w:pPr>
        <w:ind w:left="4340" w:hanging="1100"/>
      </w:pPr>
      <w:rPr>
        <w:rFonts w:hint="default"/>
        <w:lang w:val="en-US" w:eastAsia="en-US" w:bidi="ar-SA"/>
      </w:rPr>
    </w:lvl>
    <w:lvl w:ilvl="5" w:tentative="0">
      <w:start w:val="0"/>
      <w:numFmt w:val="bullet"/>
      <w:lvlText w:val="•"/>
      <w:lvlJc w:val="left"/>
      <w:pPr>
        <w:ind w:left="5110" w:hanging="1100"/>
      </w:pPr>
      <w:rPr>
        <w:rFonts w:hint="default"/>
        <w:lang w:val="en-US" w:eastAsia="en-US" w:bidi="ar-SA"/>
      </w:rPr>
    </w:lvl>
    <w:lvl w:ilvl="6" w:tentative="0">
      <w:start w:val="0"/>
      <w:numFmt w:val="bullet"/>
      <w:lvlText w:val="•"/>
      <w:lvlJc w:val="left"/>
      <w:pPr>
        <w:ind w:left="5880" w:hanging="1100"/>
      </w:pPr>
      <w:rPr>
        <w:rFonts w:hint="default"/>
        <w:lang w:val="en-US" w:eastAsia="en-US" w:bidi="ar-SA"/>
      </w:rPr>
    </w:lvl>
    <w:lvl w:ilvl="7" w:tentative="0">
      <w:start w:val="0"/>
      <w:numFmt w:val="bullet"/>
      <w:lvlText w:val="•"/>
      <w:lvlJc w:val="left"/>
      <w:pPr>
        <w:ind w:left="6650" w:hanging="1100"/>
      </w:pPr>
      <w:rPr>
        <w:rFonts w:hint="default"/>
        <w:lang w:val="en-US" w:eastAsia="en-US" w:bidi="ar-SA"/>
      </w:rPr>
    </w:lvl>
    <w:lvl w:ilvl="8" w:tentative="0">
      <w:start w:val="0"/>
      <w:numFmt w:val="bullet"/>
      <w:lvlText w:val="•"/>
      <w:lvlJc w:val="left"/>
      <w:pPr>
        <w:ind w:left="7420" w:hanging="1100"/>
      </w:pPr>
      <w:rPr>
        <w:rFonts w:hint="default"/>
        <w:lang w:val="en-US" w:eastAsia="en-US" w:bidi="ar-SA"/>
      </w:rPr>
    </w:lvl>
  </w:abstractNum>
  <w:abstractNum w:abstractNumId="256">
    <w:nsid w:val="7499D7B3"/>
    <w:multiLevelType w:val="multilevel"/>
    <w:tmpl w:val="7499D7B3"/>
    <w:lvl w:ilvl="0" w:tentative="0">
      <w:start w:val="16"/>
      <w:numFmt w:val="decimal"/>
      <w:lvlText w:val="%1"/>
      <w:lvlJc w:val="left"/>
      <w:pPr>
        <w:ind w:left="820" w:hanging="660"/>
        <w:jc w:val="left"/>
      </w:pPr>
      <w:rPr>
        <w:rFonts w:hint="default" w:ascii="宋体" w:hAnsi="宋体" w:eastAsia="宋体" w:cs="宋体"/>
        <w:b w:val="0"/>
        <w:bCs w:val="0"/>
        <w:i w:val="0"/>
        <w:iCs w:val="0"/>
        <w:color w:val="2B2A29"/>
        <w:w w:val="100"/>
        <w:sz w:val="22"/>
        <w:szCs w:val="22"/>
        <w:lang w:val="en-US" w:eastAsia="en-US" w:bidi="ar-SA"/>
      </w:rPr>
    </w:lvl>
    <w:lvl w:ilvl="1" w:tentative="0">
      <w:start w:val="1"/>
      <w:numFmt w:val="decimalZero"/>
      <w:lvlText w:val="%2"/>
      <w:lvlJc w:val="left"/>
      <w:pPr>
        <w:ind w:left="850" w:hanging="330"/>
        <w:jc w:val="left"/>
      </w:pPr>
      <w:rPr>
        <w:rFonts w:hint="default" w:ascii="宋体" w:hAnsi="宋体" w:eastAsia="宋体" w:cs="宋体"/>
        <w:b w:val="0"/>
        <w:bCs w:val="0"/>
        <w:i w:val="0"/>
        <w:iCs w:val="0"/>
        <w:color w:val="2B2A29"/>
        <w:w w:val="100"/>
        <w:sz w:val="22"/>
        <w:szCs w:val="22"/>
        <w:lang w:val="en-US" w:eastAsia="en-US" w:bidi="ar-SA"/>
      </w:rPr>
    </w:lvl>
    <w:lvl w:ilvl="2" w:tentative="0">
      <w:start w:val="0"/>
      <w:numFmt w:val="bullet"/>
      <w:lvlText w:val="•"/>
      <w:lvlJc w:val="left"/>
      <w:pPr>
        <w:ind w:left="1760" w:hanging="330"/>
      </w:pPr>
      <w:rPr>
        <w:rFonts w:hint="default"/>
        <w:lang w:val="en-US" w:eastAsia="en-US" w:bidi="ar-SA"/>
      </w:rPr>
    </w:lvl>
    <w:lvl w:ilvl="3" w:tentative="0">
      <w:start w:val="0"/>
      <w:numFmt w:val="bullet"/>
      <w:lvlText w:val="•"/>
      <w:lvlJc w:val="left"/>
      <w:pPr>
        <w:ind w:left="2660" w:hanging="330"/>
      </w:pPr>
      <w:rPr>
        <w:rFonts w:hint="default"/>
        <w:lang w:val="en-US" w:eastAsia="en-US" w:bidi="ar-SA"/>
      </w:rPr>
    </w:lvl>
    <w:lvl w:ilvl="4" w:tentative="0">
      <w:start w:val="0"/>
      <w:numFmt w:val="bullet"/>
      <w:lvlText w:val="•"/>
      <w:lvlJc w:val="left"/>
      <w:pPr>
        <w:ind w:left="3560" w:hanging="330"/>
      </w:pPr>
      <w:rPr>
        <w:rFonts w:hint="default"/>
        <w:lang w:val="en-US" w:eastAsia="en-US" w:bidi="ar-SA"/>
      </w:rPr>
    </w:lvl>
    <w:lvl w:ilvl="5" w:tentative="0">
      <w:start w:val="0"/>
      <w:numFmt w:val="bullet"/>
      <w:lvlText w:val="•"/>
      <w:lvlJc w:val="left"/>
      <w:pPr>
        <w:ind w:left="4460" w:hanging="330"/>
      </w:pPr>
      <w:rPr>
        <w:rFonts w:hint="default"/>
        <w:lang w:val="en-US" w:eastAsia="en-US" w:bidi="ar-SA"/>
      </w:rPr>
    </w:lvl>
    <w:lvl w:ilvl="6" w:tentative="0">
      <w:start w:val="0"/>
      <w:numFmt w:val="bullet"/>
      <w:lvlText w:val="•"/>
      <w:lvlJc w:val="left"/>
      <w:pPr>
        <w:ind w:left="5360" w:hanging="330"/>
      </w:pPr>
      <w:rPr>
        <w:rFonts w:hint="default"/>
        <w:lang w:val="en-US" w:eastAsia="en-US" w:bidi="ar-SA"/>
      </w:rPr>
    </w:lvl>
    <w:lvl w:ilvl="7" w:tentative="0">
      <w:start w:val="0"/>
      <w:numFmt w:val="bullet"/>
      <w:lvlText w:val="•"/>
      <w:lvlJc w:val="left"/>
      <w:pPr>
        <w:ind w:left="6260" w:hanging="330"/>
      </w:pPr>
      <w:rPr>
        <w:rFonts w:hint="default"/>
        <w:lang w:val="en-US" w:eastAsia="en-US" w:bidi="ar-SA"/>
      </w:rPr>
    </w:lvl>
    <w:lvl w:ilvl="8" w:tentative="0">
      <w:start w:val="0"/>
      <w:numFmt w:val="bullet"/>
      <w:lvlText w:val="•"/>
      <w:lvlJc w:val="left"/>
      <w:pPr>
        <w:ind w:left="7160" w:hanging="330"/>
      </w:pPr>
      <w:rPr>
        <w:rFonts w:hint="default"/>
        <w:lang w:val="en-US" w:eastAsia="en-US" w:bidi="ar-SA"/>
      </w:rPr>
    </w:lvl>
  </w:abstractNum>
  <w:abstractNum w:abstractNumId="257">
    <w:nsid w:val="74C28B35"/>
    <w:multiLevelType w:val="multilevel"/>
    <w:tmpl w:val="74C28B35"/>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58">
    <w:nsid w:val="773C851D"/>
    <w:multiLevelType w:val="multilevel"/>
    <w:tmpl w:val="773C851D"/>
    <w:lvl w:ilvl="0" w:tentative="0">
      <w:start w:val="1"/>
      <w:numFmt w:val="decimalZero"/>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59">
    <w:nsid w:val="77633216"/>
    <w:multiLevelType w:val="multilevel"/>
    <w:tmpl w:val="77633216"/>
    <w:lvl w:ilvl="0" w:tentative="0">
      <w:start w:val="24"/>
      <w:numFmt w:val="decimal"/>
      <w:lvlText w:val="%1"/>
      <w:lvlJc w:val="left"/>
      <w:pPr>
        <w:ind w:left="129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2066" w:hanging="770"/>
      </w:pPr>
      <w:rPr>
        <w:rFonts w:hint="default"/>
        <w:lang w:val="en-US" w:eastAsia="en-US" w:bidi="ar-SA"/>
      </w:rPr>
    </w:lvl>
    <w:lvl w:ilvl="2" w:tentative="0">
      <w:start w:val="0"/>
      <w:numFmt w:val="bullet"/>
      <w:lvlText w:val="•"/>
      <w:lvlJc w:val="left"/>
      <w:pPr>
        <w:ind w:left="2832" w:hanging="770"/>
      </w:pPr>
      <w:rPr>
        <w:rFonts w:hint="default"/>
        <w:lang w:val="en-US" w:eastAsia="en-US" w:bidi="ar-SA"/>
      </w:rPr>
    </w:lvl>
    <w:lvl w:ilvl="3" w:tentative="0">
      <w:start w:val="0"/>
      <w:numFmt w:val="bullet"/>
      <w:lvlText w:val="•"/>
      <w:lvlJc w:val="left"/>
      <w:pPr>
        <w:ind w:left="3598" w:hanging="770"/>
      </w:pPr>
      <w:rPr>
        <w:rFonts w:hint="default"/>
        <w:lang w:val="en-US" w:eastAsia="en-US" w:bidi="ar-SA"/>
      </w:rPr>
    </w:lvl>
    <w:lvl w:ilvl="4" w:tentative="0">
      <w:start w:val="0"/>
      <w:numFmt w:val="bullet"/>
      <w:lvlText w:val="•"/>
      <w:lvlJc w:val="left"/>
      <w:pPr>
        <w:ind w:left="4364" w:hanging="770"/>
      </w:pPr>
      <w:rPr>
        <w:rFonts w:hint="default"/>
        <w:lang w:val="en-US" w:eastAsia="en-US" w:bidi="ar-SA"/>
      </w:rPr>
    </w:lvl>
    <w:lvl w:ilvl="5" w:tentative="0">
      <w:start w:val="0"/>
      <w:numFmt w:val="bullet"/>
      <w:lvlText w:val="•"/>
      <w:lvlJc w:val="left"/>
      <w:pPr>
        <w:ind w:left="5130" w:hanging="770"/>
      </w:pPr>
      <w:rPr>
        <w:rFonts w:hint="default"/>
        <w:lang w:val="en-US" w:eastAsia="en-US" w:bidi="ar-SA"/>
      </w:rPr>
    </w:lvl>
    <w:lvl w:ilvl="6" w:tentative="0">
      <w:start w:val="0"/>
      <w:numFmt w:val="bullet"/>
      <w:lvlText w:val="•"/>
      <w:lvlJc w:val="left"/>
      <w:pPr>
        <w:ind w:left="5896" w:hanging="770"/>
      </w:pPr>
      <w:rPr>
        <w:rFonts w:hint="default"/>
        <w:lang w:val="en-US" w:eastAsia="en-US" w:bidi="ar-SA"/>
      </w:rPr>
    </w:lvl>
    <w:lvl w:ilvl="7" w:tentative="0">
      <w:start w:val="0"/>
      <w:numFmt w:val="bullet"/>
      <w:lvlText w:val="•"/>
      <w:lvlJc w:val="left"/>
      <w:pPr>
        <w:ind w:left="6662" w:hanging="770"/>
      </w:pPr>
      <w:rPr>
        <w:rFonts w:hint="default"/>
        <w:lang w:val="en-US" w:eastAsia="en-US" w:bidi="ar-SA"/>
      </w:rPr>
    </w:lvl>
    <w:lvl w:ilvl="8" w:tentative="0">
      <w:start w:val="0"/>
      <w:numFmt w:val="bullet"/>
      <w:lvlText w:val="•"/>
      <w:lvlJc w:val="left"/>
      <w:pPr>
        <w:ind w:left="7428" w:hanging="770"/>
      </w:pPr>
      <w:rPr>
        <w:rFonts w:hint="default"/>
        <w:lang w:val="en-US" w:eastAsia="en-US" w:bidi="ar-SA"/>
      </w:rPr>
    </w:lvl>
  </w:abstractNum>
  <w:abstractNum w:abstractNumId="260">
    <w:nsid w:val="77ECEA79"/>
    <w:multiLevelType w:val="multilevel"/>
    <w:tmpl w:val="77ECEA79"/>
    <w:lvl w:ilvl="0" w:tentative="0">
      <w:start w:val="5"/>
      <w:numFmt w:val="decimalZero"/>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61">
    <w:nsid w:val="79AA4FA4"/>
    <w:multiLevelType w:val="multilevel"/>
    <w:tmpl w:val="79AA4FA4"/>
    <w:lvl w:ilvl="0" w:tentative="0">
      <w:start w:val="10"/>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62">
    <w:nsid w:val="7B1E29B8"/>
    <w:multiLevelType w:val="multilevel"/>
    <w:tmpl w:val="7B1E29B8"/>
    <w:lvl w:ilvl="0" w:tentative="0">
      <w:start w:val="22"/>
      <w:numFmt w:val="decimal"/>
      <w:lvlText w:val="%1"/>
      <w:lvlJc w:val="left"/>
      <w:pPr>
        <w:ind w:left="490" w:hanging="33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346" w:hanging="330"/>
      </w:pPr>
      <w:rPr>
        <w:rFonts w:hint="default"/>
        <w:lang w:val="en-US" w:eastAsia="en-US" w:bidi="ar-SA"/>
      </w:rPr>
    </w:lvl>
    <w:lvl w:ilvl="2" w:tentative="0">
      <w:start w:val="0"/>
      <w:numFmt w:val="bullet"/>
      <w:lvlText w:val="•"/>
      <w:lvlJc w:val="left"/>
      <w:pPr>
        <w:ind w:left="2192" w:hanging="330"/>
      </w:pPr>
      <w:rPr>
        <w:rFonts w:hint="default"/>
        <w:lang w:val="en-US" w:eastAsia="en-US" w:bidi="ar-SA"/>
      </w:rPr>
    </w:lvl>
    <w:lvl w:ilvl="3" w:tentative="0">
      <w:start w:val="0"/>
      <w:numFmt w:val="bullet"/>
      <w:lvlText w:val="•"/>
      <w:lvlJc w:val="left"/>
      <w:pPr>
        <w:ind w:left="3038" w:hanging="330"/>
      </w:pPr>
      <w:rPr>
        <w:rFonts w:hint="default"/>
        <w:lang w:val="en-US" w:eastAsia="en-US" w:bidi="ar-SA"/>
      </w:rPr>
    </w:lvl>
    <w:lvl w:ilvl="4" w:tentative="0">
      <w:start w:val="0"/>
      <w:numFmt w:val="bullet"/>
      <w:lvlText w:val="•"/>
      <w:lvlJc w:val="left"/>
      <w:pPr>
        <w:ind w:left="3884" w:hanging="330"/>
      </w:pPr>
      <w:rPr>
        <w:rFonts w:hint="default"/>
        <w:lang w:val="en-US" w:eastAsia="en-US" w:bidi="ar-SA"/>
      </w:rPr>
    </w:lvl>
    <w:lvl w:ilvl="5" w:tentative="0">
      <w:start w:val="0"/>
      <w:numFmt w:val="bullet"/>
      <w:lvlText w:val="•"/>
      <w:lvlJc w:val="left"/>
      <w:pPr>
        <w:ind w:left="4730" w:hanging="330"/>
      </w:pPr>
      <w:rPr>
        <w:rFonts w:hint="default"/>
        <w:lang w:val="en-US" w:eastAsia="en-US" w:bidi="ar-SA"/>
      </w:rPr>
    </w:lvl>
    <w:lvl w:ilvl="6" w:tentative="0">
      <w:start w:val="0"/>
      <w:numFmt w:val="bullet"/>
      <w:lvlText w:val="•"/>
      <w:lvlJc w:val="left"/>
      <w:pPr>
        <w:ind w:left="5576" w:hanging="330"/>
      </w:pPr>
      <w:rPr>
        <w:rFonts w:hint="default"/>
        <w:lang w:val="en-US" w:eastAsia="en-US" w:bidi="ar-SA"/>
      </w:rPr>
    </w:lvl>
    <w:lvl w:ilvl="7" w:tentative="0">
      <w:start w:val="0"/>
      <w:numFmt w:val="bullet"/>
      <w:lvlText w:val="•"/>
      <w:lvlJc w:val="left"/>
      <w:pPr>
        <w:ind w:left="6422" w:hanging="330"/>
      </w:pPr>
      <w:rPr>
        <w:rFonts w:hint="default"/>
        <w:lang w:val="en-US" w:eastAsia="en-US" w:bidi="ar-SA"/>
      </w:rPr>
    </w:lvl>
    <w:lvl w:ilvl="8" w:tentative="0">
      <w:start w:val="0"/>
      <w:numFmt w:val="bullet"/>
      <w:lvlText w:val="•"/>
      <w:lvlJc w:val="left"/>
      <w:pPr>
        <w:ind w:left="7268" w:hanging="330"/>
      </w:pPr>
      <w:rPr>
        <w:rFonts w:hint="default"/>
        <w:lang w:val="en-US" w:eastAsia="en-US" w:bidi="ar-SA"/>
      </w:rPr>
    </w:lvl>
  </w:abstractNum>
  <w:abstractNum w:abstractNumId="263">
    <w:nsid w:val="7C246926"/>
    <w:multiLevelType w:val="multilevel"/>
    <w:tmpl w:val="7C246926"/>
    <w:lvl w:ilvl="0" w:tentative="0">
      <w:start w:val="19"/>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abstractNum w:abstractNumId="264">
    <w:nsid w:val="7DEC2089"/>
    <w:multiLevelType w:val="multilevel"/>
    <w:tmpl w:val="7DEC2089"/>
    <w:lvl w:ilvl="0" w:tentative="0">
      <w:start w:val="24"/>
      <w:numFmt w:val="decimal"/>
      <w:lvlText w:val="%1"/>
      <w:lvlJc w:val="left"/>
      <w:pPr>
        <w:ind w:left="930" w:hanging="770"/>
        <w:jc w:val="left"/>
      </w:pPr>
      <w:rPr>
        <w:rFonts w:hint="default" w:ascii="宋体" w:hAnsi="宋体" w:eastAsia="宋体" w:cs="宋体"/>
        <w:b w:val="0"/>
        <w:bCs w:val="0"/>
        <w:i w:val="0"/>
        <w:iCs w:val="0"/>
        <w:color w:val="2B2A29"/>
        <w:w w:val="100"/>
        <w:sz w:val="22"/>
        <w:szCs w:val="22"/>
        <w:lang w:val="en-US" w:eastAsia="en-US" w:bidi="ar-SA"/>
      </w:rPr>
    </w:lvl>
    <w:lvl w:ilvl="1" w:tentative="0">
      <w:start w:val="0"/>
      <w:numFmt w:val="bullet"/>
      <w:lvlText w:val="•"/>
      <w:lvlJc w:val="left"/>
      <w:pPr>
        <w:ind w:left="1742" w:hanging="770"/>
      </w:pPr>
      <w:rPr>
        <w:rFonts w:hint="default"/>
        <w:lang w:val="en-US" w:eastAsia="en-US" w:bidi="ar-SA"/>
      </w:rPr>
    </w:lvl>
    <w:lvl w:ilvl="2" w:tentative="0">
      <w:start w:val="0"/>
      <w:numFmt w:val="bullet"/>
      <w:lvlText w:val="•"/>
      <w:lvlJc w:val="left"/>
      <w:pPr>
        <w:ind w:left="2544" w:hanging="770"/>
      </w:pPr>
      <w:rPr>
        <w:rFonts w:hint="default"/>
        <w:lang w:val="en-US" w:eastAsia="en-US" w:bidi="ar-SA"/>
      </w:rPr>
    </w:lvl>
    <w:lvl w:ilvl="3" w:tentative="0">
      <w:start w:val="0"/>
      <w:numFmt w:val="bullet"/>
      <w:lvlText w:val="•"/>
      <w:lvlJc w:val="left"/>
      <w:pPr>
        <w:ind w:left="3346" w:hanging="770"/>
      </w:pPr>
      <w:rPr>
        <w:rFonts w:hint="default"/>
        <w:lang w:val="en-US" w:eastAsia="en-US" w:bidi="ar-SA"/>
      </w:rPr>
    </w:lvl>
    <w:lvl w:ilvl="4" w:tentative="0">
      <w:start w:val="0"/>
      <w:numFmt w:val="bullet"/>
      <w:lvlText w:val="•"/>
      <w:lvlJc w:val="left"/>
      <w:pPr>
        <w:ind w:left="4148" w:hanging="770"/>
      </w:pPr>
      <w:rPr>
        <w:rFonts w:hint="default"/>
        <w:lang w:val="en-US" w:eastAsia="en-US" w:bidi="ar-SA"/>
      </w:rPr>
    </w:lvl>
    <w:lvl w:ilvl="5" w:tentative="0">
      <w:start w:val="0"/>
      <w:numFmt w:val="bullet"/>
      <w:lvlText w:val="•"/>
      <w:lvlJc w:val="left"/>
      <w:pPr>
        <w:ind w:left="4950" w:hanging="770"/>
      </w:pPr>
      <w:rPr>
        <w:rFonts w:hint="default"/>
        <w:lang w:val="en-US" w:eastAsia="en-US" w:bidi="ar-SA"/>
      </w:rPr>
    </w:lvl>
    <w:lvl w:ilvl="6" w:tentative="0">
      <w:start w:val="0"/>
      <w:numFmt w:val="bullet"/>
      <w:lvlText w:val="•"/>
      <w:lvlJc w:val="left"/>
      <w:pPr>
        <w:ind w:left="5752" w:hanging="770"/>
      </w:pPr>
      <w:rPr>
        <w:rFonts w:hint="default"/>
        <w:lang w:val="en-US" w:eastAsia="en-US" w:bidi="ar-SA"/>
      </w:rPr>
    </w:lvl>
    <w:lvl w:ilvl="7" w:tentative="0">
      <w:start w:val="0"/>
      <w:numFmt w:val="bullet"/>
      <w:lvlText w:val="•"/>
      <w:lvlJc w:val="left"/>
      <w:pPr>
        <w:ind w:left="6554" w:hanging="770"/>
      </w:pPr>
      <w:rPr>
        <w:rFonts w:hint="default"/>
        <w:lang w:val="en-US" w:eastAsia="en-US" w:bidi="ar-SA"/>
      </w:rPr>
    </w:lvl>
    <w:lvl w:ilvl="8" w:tentative="0">
      <w:start w:val="0"/>
      <w:numFmt w:val="bullet"/>
      <w:lvlText w:val="•"/>
      <w:lvlJc w:val="left"/>
      <w:pPr>
        <w:ind w:left="7356" w:hanging="770"/>
      </w:pPr>
      <w:rPr>
        <w:rFonts w:hint="default"/>
        <w:lang w:val="en-US" w:eastAsia="en-US" w:bidi="ar-SA"/>
      </w:rPr>
    </w:lvl>
  </w:abstractNum>
  <w:num w:numId="1">
    <w:abstractNumId w:val="131"/>
  </w:num>
  <w:num w:numId="2">
    <w:abstractNumId w:val="84"/>
  </w:num>
  <w:num w:numId="3">
    <w:abstractNumId w:val="230"/>
  </w:num>
  <w:num w:numId="4">
    <w:abstractNumId w:val="70"/>
  </w:num>
  <w:num w:numId="5">
    <w:abstractNumId w:val="59"/>
  </w:num>
  <w:num w:numId="6">
    <w:abstractNumId w:val="139"/>
  </w:num>
  <w:num w:numId="7">
    <w:abstractNumId w:val="179"/>
  </w:num>
  <w:num w:numId="8">
    <w:abstractNumId w:val="254"/>
  </w:num>
  <w:num w:numId="9">
    <w:abstractNumId w:val="134"/>
  </w:num>
  <w:num w:numId="10">
    <w:abstractNumId w:val="14"/>
  </w:num>
  <w:num w:numId="11">
    <w:abstractNumId w:val="182"/>
  </w:num>
  <w:num w:numId="12">
    <w:abstractNumId w:val="232"/>
  </w:num>
  <w:num w:numId="13">
    <w:abstractNumId w:val="77"/>
  </w:num>
  <w:num w:numId="14">
    <w:abstractNumId w:val="216"/>
  </w:num>
  <w:num w:numId="15">
    <w:abstractNumId w:val="121"/>
  </w:num>
  <w:num w:numId="16">
    <w:abstractNumId w:val="175"/>
  </w:num>
  <w:num w:numId="17">
    <w:abstractNumId w:val="95"/>
  </w:num>
  <w:num w:numId="18">
    <w:abstractNumId w:val="91"/>
  </w:num>
  <w:num w:numId="19">
    <w:abstractNumId w:val="28"/>
  </w:num>
  <w:num w:numId="20">
    <w:abstractNumId w:val="213"/>
  </w:num>
  <w:num w:numId="21">
    <w:abstractNumId w:val="238"/>
  </w:num>
  <w:num w:numId="22">
    <w:abstractNumId w:val="150"/>
  </w:num>
  <w:num w:numId="23">
    <w:abstractNumId w:val="210"/>
  </w:num>
  <w:num w:numId="24">
    <w:abstractNumId w:val="51"/>
  </w:num>
  <w:num w:numId="25">
    <w:abstractNumId w:val="263"/>
  </w:num>
  <w:num w:numId="26">
    <w:abstractNumId w:val="260"/>
  </w:num>
  <w:num w:numId="27">
    <w:abstractNumId w:val="69"/>
  </w:num>
  <w:num w:numId="28">
    <w:abstractNumId w:val="240"/>
  </w:num>
  <w:num w:numId="29">
    <w:abstractNumId w:val="15"/>
  </w:num>
  <w:num w:numId="30">
    <w:abstractNumId w:val="198"/>
  </w:num>
  <w:num w:numId="31">
    <w:abstractNumId w:val="4"/>
  </w:num>
  <w:num w:numId="32">
    <w:abstractNumId w:val="228"/>
  </w:num>
  <w:num w:numId="33">
    <w:abstractNumId w:val="264"/>
  </w:num>
  <w:num w:numId="34">
    <w:abstractNumId w:val="1"/>
  </w:num>
  <w:num w:numId="35">
    <w:abstractNumId w:val="174"/>
  </w:num>
  <w:num w:numId="36">
    <w:abstractNumId w:val="218"/>
  </w:num>
  <w:num w:numId="37">
    <w:abstractNumId w:val="124"/>
  </w:num>
  <w:num w:numId="38">
    <w:abstractNumId w:val="100"/>
  </w:num>
  <w:num w:numId="39">
    <w:abstractNumId w:val="187"/>
  </w:num>
  <w:num w:numId="40">
    <w:abstractNumId w:val="261"/>
  </w:num>
  <w:num w:numId="41">
    <w:abstractNumId w:val="64"/>
  </w:num>
  <w:num w:numId="42">
    <w:abstractNumId w:val="12"/>
  </w:num>
  <w:num w:numId="43">
    <w:abstractNumId w:val="61"/>
  </w:num>
  <w:num w:numId="44">
    <w:abstractNumId w:val="234"/>
  </w:num>
  <w:num w:numId="45">
    <w:abstractNumId w:val="3"/>
  </w:num>
  <w:num w:numId="46">
    <w:abstractNumId w:val="163"/>
  </w:num>
  <w:num w:numId="47">
    <w:abstractNumId w:val="9"/>
  </w:num>
  <w:num w:numId="48">
    <w:abstractNumId w:val="237"/>
  </w:num>
  <w:num w:numId="49">
    <w:abstractNumId w:val="257"/>
  </w:num>
  <w:num w:numId="50">
    <w:abstractNumId w:val="214"/>
  </w:num>
  <w:num w:numId="51">
    <w:abstractNumId w:val="189"/>
  </w:num>
  <w:num w:numId="52">
    <w:abstractNumId w:val="245"/>
  </w:num>
  <w:num w:numId="53">
    <w:abstractNumId w:val="142"/>
  </w:num>
  <w:num w:numId="54">
    <w:abstractNumId w:val="147"/>
  </w:num>
  <w:num w:numId="55">
    <w:abstractNumId w:val="90"/>
  </w:num>
  <w:num w:numId="56">
    <w:abstractNumId w:val="192"/>
  </w:num>
  <w:num w:numId="57">
    <w:abstractNumId w:val="168"/>
  </w:num>
  <w:num w:numId="58">
    <w:abstractNumId w:val="112"/>
  </w:num>
  <w:num w:numId="59">
    <w:abstractNumId w:val="173"/>
  </w:num>
  <w:num w:numId="60">
    <w:abstractNumId w:val="56"/>
  </w:num>
  <w:num w:numId="61">
    <w:abstractNumId w:val="204"/>
  </w:num>
  <w:num w:numId="62">
    <w:abstractNumId w:val="152"/>
  </w:num>
  <w:num w:numId="63">
    <w:abstractNumId w:val="194"/>
  </w:num>
  <w:num w:numId="64">
    <w:abstractNumId w:val="137"/>
  </w:num>
  <w:num w:numId="65">
    <w:abstractNumId w:val="73"/>
  </w:num>
  <w:num w:numId="66">
    <w:abstractNumId w:val="156"/>
  </w:num>
  <w:num w:numId="67">
    <w:abstractNumId w:val="54"/>
  </w:num>
  <w:num w:numId="68">
    <w:abstractNumId w:val="200"/>
  </w:num>
  <w:num w:numId="69">
    <w:abstractNumId w:val="38"/>
  </w:num>
  <w:num w:numId="70">
    <w:abstractNumId w:val="123"/>
  </w:num>
  <w:num w:numId="71">
    <w:abstractNumId w:val="186"/>
  </w:num>
  <w:num w:numId="72">
    <w:abstractNumId w:val="129"/>
  </w:num>
  <w:num w:numId="73">
    <w:abstractNumId w:val="161"/>
  </w:num>
  <w:num w:numId="74">
    <w:abstractNumId w:val="251"/>
  </w:num>
  <w:num w:numId="75">
    <w:abstractNumId w:val="103"/>
  </w:num>
  <w:num w:numId="76">
    <w:abstractNumId w:val="74"/>
  </w:num>
  <w:num w:numId="77">
    <w:abstractNumId w:val="37"/>
  </w:num>
  <w:num w:numId="78">
    <w:abstractNumId w:val="259"/>
  </w:num>
  <w:num w:numId="79">
    <w:abstractNumId w:val="92"/>
  </w:num>
  <w:num w:numId="80">
    <w:abstractNumId w:val="60"/>
  </w:num>
  <w:num w:numId="81">
    <w:abstractNumId w:val="185"/>
  </w:num>
  <w:num w:numId="82">
    <w:abstractNumId w:val="106"/>
  </w:num>
  <w:num w:numId="83">
    <w:abstractNumId w:val="24"/>
  </w:num>
  <w:num w:numId="84">
    <w:abstractNumId w:val="231"/>
  </w:num>
  <w:num w:numId="85">
    <w:abstractNumId w:val="67"/>
  </w:num>
  <w:num w:numId="86">
    <w:abstractNumId w:val="50"/>
  </w:num>
  <w:num w:numId="87">
    <w:abstractNumId w:val="18"/>
  </w:num>
  <w:num w:numId="88">
    <w:abstractNumId w:val="31"/>
  </w:num>
  <w:num w:numId="89">
    <w:abstractNumId w:val="44"/>
  </w:num>
  <w:num w:numId="90">
    <w:abstractNumId w:val="13"/>
  </w:num>
  <w:num w:numId="91">
    <w:abstractNumId w:val="166"/>
  </w:num>
  <w:num w:numId="92">
    <w:abstractNumId w:val="68"/>
  </w:num>
  <w:num w:numId="93">
    <w:abstractNumId w:val="158"/>
  </w:num>
  <w:num w:numId="94">
    <w:abstractNumId w:val="85"/>
  </w:num>
  <w:num w:numId="95">
    <w:abstractNumId w:val="246"/>
  </w:num>
  <w:num w:numId="96">
    <w:abstractNumId w:val="0"/>
  </w:num>
  <w:num w:numId="97">
    <w:abstractNumId w:val="66"/>
  </w:num>
  <w:num w:numId="98">
    <w:abstractNumId w:val="122"/>
  </w:num>
  <w:num w:numId="99">
    <w:abstractNumId w:val="215"/>
  </w:num>
  <w:num w:numId="100">
    <w:abstractNumId w:val="154"/>
  </w:num>
  <w:num w:numId="101">
    <w:abstractNumId w:val="26"/>
  </w:num>
  <w:num w:numId="102">
    <w:abstractNumId w:val="99"/>
  </w:num>
  <w:num w:numId="103">
    <w:abstractNumId w:val="164"/>
  </w:num>
  <w:num w:numId="104">
    <w:abstractNumId w:val="211"/>
  </w:num>
  <w:num w:numId="105">
    <w:abstractNumId w:val="43"/>
  </w:num>
  <w:num w:numId="106">
    <w:abstractNumId w:val="239"/>
  </w:num>
  <w:num w:numId="107">
    <w:abstractNumId w:val="2"/>
  </w:num>
  <w:num w:numId="108">
    <w:abstractNumId w:val="7"/>
  </w:num>
  <w:num w:numId="109">
    <w:abstractNumId w:val="132"/>
  </w:num>
  <w:num w:numId="110">
    <w:abstractNumId w:val="35"/>
  </w:num>
  <w:num w:numId="111">
    <w:abstractNumId w:val="71"/>
  </w:num>
  <w:num w:numId="112">
    <w:abstractNumId w:val="78"/>
  </w:num>
  <w:num w:numId="113">
    <w:abstractNumId w:val="120"/>
  </w:num>
  <w:num w:numId="114">
    <w:abstractNumId w:val="236"/>
  </w:num>
  <w:num w:numId="115">
    <w:abstractNumId w:val="117"/>
  </w:num>
  <w:num w:numId="116">
    <w:abstractNumId w:val="225"/>
  </w:num>
  <w:num w:numId="117">
    <w:abstractNumId w:val="171"/>
  </w:num>
  <w:num w:numId="118">
    <w:abstractNumId w:val="23"/>
  </w:num>
  <w:num w:numId="119">
    <w:abstractNumId w:val="138"/>
  </w:num>
  <w:num w:numId="120">
    <w:abstractNumId w:val="34"/>
  </w:num>
  <w:num w:numId="121">
    <w:abstractNumId w:val="183"/>
  </w:num>
  <w:num w:numId="122">
    <w:abstractNumId w:val="224"/>
  </w:num>
  <w:num w:numId="123">
    <w:abstractNumId w:val="83"/>
  </w:num>
  <w:num w:numId="124">
    <w:abstractNumId w:val="27"/>
  </w:num>
  <w:num w:numId="125">
    <w:abstractNumId w:val="177"/>
  </w:num>
  <w:num w:numId="126">
    <w:abstractNumId w:val="205"/>
  </w:num>
  <w:num w:numId="127">
    <w:abstractNumId w:val="155"/>
  </w:num>
  <w:num w:numId="128">
    <w:abstractNumId w:val="217"/>
  </w:num>
  <w:num w:numId="129">
    <w:abstractNumId w:val="223"/>
  </w:num>
  <w:num w:numId="130">
    <w:abstractNumId w:val="172"/>
  </w:num>
  <w:num w:numId="131">
    <w:abstractNumId w:val="104"/>
  </w:num>
  <w:num w:numId="132">
    <w:abstractNumId w:val="32"/>
  </w:num>
  <w:num w:numId="133">
    <w:abstractNumId w:val="199"/>
  </w:num>
  <w:num w:numId="134">
    <w:abstractNumId w:val="202"/>
  </w:num>
  <w:num w:numId="135">
    <w:abstractNumId w:val="149"/>
  </w:num>
  <w:num w:numId="136">
    <w:abstractNumId w:val="249"/>
  </w:num>
  <w:num w:numId="137">
    <w:abstractNumId w:val="101"/>
  </w:num>
  <w:num w:numId="138">
    <w:abstractNumId w:val="170"/>
  </w:num>
  <w:num w:numId="139">
    <w:abstractNumId w:val="145"/>
  </w:num>
  <w:num w:numId="140">
    <w:abstractNumId w:val="109"/>
  </w:num>
  <w:num w:numId="141">
    <w:abstractNumId w:val="114"/>
  </w:num>
  <w:num w:numId="142">
    <w:abstractNumId w:val="89"/>
  </w:num>
  <w:num w:numId="143">
    <w:abstractNumId w:val="206"/>
  </w:num>
  <w:num w:numId="144">
    <w:abstractNumId w:val="119"/>
  </w:num>
  <w:num w:numId="145">
    <w:abstractNumId w:val="21"/>
  </w:num>
  <w:num w:numId="146">
    <w:abstractNumId w:val="113"/>
  </w:num>
  <w:num w:numId="147">
    <w:abstractNumId w:val="133"/>
  </w:num>
  <w:num w:numId="148">
    <w:abstractNumId w:val="79"/>
  </w:num>
  <w:num w:numId="149">
    <w:abstractNumId w:val="197"/>
  </w:num>
  <w:num w:numId="150">
    <w:abstractNumId w:val="247"/>
  </w:num>
  <w:num w:numId="151">
    <w:abstractNumId w:val="93"/>
  </w:num>
  <w:num w:numId="152">
    <w:abstractNumId w:val="42"/>
  </w:num>
  <w:num w:numId="153">
    <w:abstractNumId w:val="6"/>
  </w:num>
  <w:num w:numId="154">
    <w:abstractNumId w:val="49"/>
  </w:num>
  <w:num w:numId="155">
    <w:abstractNumId w:val="144"/>
  </w:num>
  <w:num w:numId="156">
    <w:abstractNumId w:val="55"/>
  </w:num>
  <w:num w:numId="157">
    <w:abstractNumId w:val="115"/>
  </w:num>
  <w:num w:numId="158">
    <w:abstractNumId w:val="178"/>
  </w:num>
  <w:num w:numId="159">
    <w:abstractNumId w:val="212"/>
  </w:num>
  <w:num w:numId="160">
    <w:abstractNumId w:val="53"/>
  </w:num>
  <w:num w:numId="161">
    <w:abstractNumId w:val="201"/>
  </w:num>
  <w:num w:numId="162">
    <w:abstractNumId w:val="165"/>
  </w:num>
  <w:num w:numId="163">
    <w:abstractNumId w:val="159"/>
  </w:num>
  <w:num w:numId="164">
    <w:abstractNumId w:val="126"/>
  </w:num>
  <w:num w:numId="165">
    <w:abstractNumId w:val="195"/>
  </w:num>
  <w:num w:numId="166">
    <w:abstractNumId w:val="72"/>
  </w:num>
  <w:num w:numId="167">
    <w:abstractNumId w:val="222"/>
  </w:num>
  <w:num w:numId="168">
    <w:abstractNumId w:val="203"/>
  </w:num>
  <w:num w:numId="169">
    <w:abstractNumId w:val="181"/>
  </w:num>
  <w:num w:numId="170">
    <w:abstractNumId w:val="111"/>
  </w:num>
  <w:num w:numId="171">
    <w:abstractNumId w:val="41"/>
  </w:num>
  <w:num w:numId="172">
    <w:abstractNumId w:val="256"/>
  </w:num>
  <w:num w:numId="173">
    <w:abstractNumId w:val="180"/>
  </w:num>
  <w:num w:numId="174">
    <w:abstractNumId w:val="248"/>
  </w:num>
  <w:num w:numId="175">
    <w:abstractNumId w:val="19"/>
  </w:num>
  <w:num w:numId="176">
    <w:abstractNumId w:val="244"/>
  </w:num>
  <w:num w:numId="177">
    <w:abstractNumId w:val="82"/>
  </w:num>
  <w:num w:numId="178">
    <w:abstractNumId w:val="241"/>
  </w:num>
  <w:num w:numId="179">
    <w:abstractNumId w:val="191"/>
  </w:num>
  <w:num w:numId="180">
    <w:abstractNumId w:val="255"/>
  </w:num>
  <w:num w:numId="181">
    <w:abstractNumId w:val="253"/>
  </w:num>
  <w:num w:numId="182">
    <w:abstractNumId w:val="88"/>
  </w:num>
  <w:num w:numId="183">
    <w:abstractNumId w:val="116"/>
  </w:num>
  <w:num w:numId="184">
    <w:abstractNumId w:val="128"/>
  </w:num>
  <w:num w:numId="185">
    <w:abstractNumId w:val="17"/>
  </w:num>
  <w:num w:numId="186">
    <w:abstractNumId w:val="57"/>
  </w:num>
  <w:num w:numId="187">
    <w:abstractNumId w:val="207"/>
  </w:num>
  <w:num w:numId="188">
    <w:abstractNumId w:val="58"/>
  </w:num>
  <w:num w:numId="189">
    <w:abstractNumId w:val="242"/>
  </w:num>
  <w:num w:numId="190">
    <w:abstractNumId w:val="221"/>
  </w:num>
  <w:num w:numId="191">
    <w:abstractNumId w:val="233"/>
  </w:num>
  <w:num w:numId="192">
    <w:abstractNumId w:val="65"/>
  </w:num>
  <w:num w:numId="193">
    <w:abstractNumId w:val="193"/>
  </w:num>
  <w:num w:numId="194">
    <w:abstractNumId w:val="108"/>
  </w:num>
  <w:num w:numId="195">
    <w:abstractNumId w:val="167"/>
  </w:num>
  <w:num w:numId="196">
    <w:abstractNumId w:val="5"/>
  </w:num>
  <w:num w:numId="197">
    <w:abstractNumId w:val="48"/>
  </w:num>
  <w:num w:numId="198">
    <w:abstractNumId w:val="157"/>
  </w:num>
  <w:num w:numId="199">
    <w:abstractNumId w:val="220"/>
  </w:num>
  <w:num w:numId="200">
    <w:abstractNumId w:val="243"/>
  </w:num>
  <w:num w:numId="201">
    <w:abstractNumId w:val="62"/>
  </w:num>
  <w:num w:numId="202">
    <w:abstractNumId w:val="33"/>
  </w:num>
  <w:num w:numId="203">
    <w:abstractNumId w:val="162"/>
  </w:num>
  <w:num w:numId="204">
    <w:abstractNumId w:val="127"/>
  </w:num>
  <w:num w:numId="205">
    <w:abstractNumId w:val="63"/>
  </w:num>
  <w:num w:numId="206">
    <w:abstractNumId w:val="52"/>
  </w:num>
  <w:num w:numId="207">
    <w:abstractNumId w:val="146"/>
  </w:num>
  <w:num w:numId="208">
    <w:abstractNumId w:val="151"/>
  </w:num>
  <w:num w:numId="209">
    <w:abstractNumId w:val="196"/>
  </w:num>
  <w:num w:numId="210">
    <w:abstractNumId w:val="135"/>
  </w:num>
  <w:num w:numId="211">
    <w:abstractNumId w:val="25"/>
  </w:num>
  <w:num w:numId="212">
    <w:abstractNumId w:val="229"/>
  </w:num>
  <w:num w:numId="213">
    <w:abstractNumId w:val="36"/>
  </w:num>
  <w:num w:numId="214">
    <w:abstractNumId w:val="10"/>
  </w:num>
  <w:num w:numId="215">
    <w:abstractNumId w:val="219"/>
  </w:num>
  <w:num w:numId="216">
    <w:abstractNumId w:val="30"/>
  </w:num>
  <w:num w:numId="217">
    <w:abstractNumId w:val="143"/>
  </w:num>
  <w:num w:numId="218">
    <w:abstractNumId w:val="110"/>
  </w:num>
  <w:num w:numId="219">
    <w:abstractNumId w:val="29"/>
  </w:num>
  <w:num w:numId="220">
    <w:abstractNumId w:val="20"/>
  </w:num>
  <w:num w:numId="221">
    <w:abstractNumId w:val="81"/>
  </w:num>
  <w:num w:numId="222">
    <w:abstractNumId w:val="22"/>
  </w:num>
  <w:num w:numId="223">
    <w:abstractNumId w:val="45"/>
  </w:num>
  <w:num w:numId="224">
    <w:abstractNumId w:val="209"/>
  </w:num>
  <w:num w:numId="225">
    <w:abstractNumId w:val="76"/>
  </w:num>
  <w:num w:numId="226">
    <w:abstractNumId w:val="169"/>
  </w:num>
  <w:num w:numId="227">
    <w:abstractNumId w:val="102"/>
  </w:num>
  <w:num w:numId="228">
    <w:abstractNumId w:val="105"/>
  </w:num>
  <w:num w:numId="229">
    <w:abstractNumId w:val="190"/>
  </w:num>
  <w:num w:numId="230">
    <w:abstractNumId w:val="118"/>
  </w:num>
  <w:num w:numId="231">
    <w:abstractNumId w:val="39"/>
  </w:num>
  <w:num w:numId="232">
    <w:abstractNumId w:val="208"/>
  </w:num>
  <w:num w:numId="233">
    <w:abstractNumId w:val="80"/>
  </w:num>
  <w:num w:numId="234">
    <w:abstractNumId w:val="262"/>
  </w:num>
  <w:num w:numId="235">
    <w:abstractNumId w:val="94"/>
  </w:num>
  <w:num w:numId="236">
    <w:abstractNumId w:val="16"/>
  </w:num>
  <w:num w:numId="237">
    <w:abstractNumId w:val="188"/>
  </w:num>
  <w:num w:numId="238">
    <w:abstractNumId w:val="140"/>
  </w:num>
  <w:num w:numId="239">
    <w:abstractNumId w:val="184"/>
  </w:num>
  <w:num w:numId="240">
    <w:abstractNumId w:val="46"/>
  </w:num>
  <w:num w:numId="241">
    <w:abstractNumId w:val="235"/>
  </w:num>
  <w:num w:numId="242">
    <w:abstractNumId w:val="40"/>
  </w:num>
  <w:num w:numId="243">
    <w:abstractNumId w:val="125"/>
  </w:num>
  <w:num w:numId="244">
    <w:abstractNumId w:val="75"/>
  </w:num>
  <w:num w:numId="245">
    <w:abstractNumId w:val="136"/>
  </w:num>
  <w:num w:numId="246">
    <w:abstractNumId w:val="227"/>
  </w:num>
  <w:num w:numId="247">
    <w:abstractNumId w:val="160"/>
  </w:num>
  <w:num w:numId="248">
    <w:abstractNumId w:val="226"/>
  </w:num>
  <w:num w:numId="249">
    <w:abstractNumId w:val="8"/>
  </w:num>
  <w:num w:numId="250">
    <w:abstractNumId w:val="258"/>
  </w:num>
  <w:num w:numId="251">
    <w:abstractNumId w:val="96"/>
  </w:num>
  <w:num w:numId="252">
    <w:abstractNumId w:val="11"/>
  </w:num>
  <w:num w:numId="253">
    <w:abstractNumId w:val="97"/>
  </w:num>
  <w:num w:numId="254">
    <w:abstractNumId w:val="98"/>
  </w:num>
  <w:num w:numId="255">
    <w:abstractNumId w:val="87"/>
  </w:num>
  <w:num w:numId="256">
    <w:abstractNumId w:val="107"/>
  </w:num>
  <w:num w:numId="257">
    <w:abstractNumId w:val="252"/>
  </w:num>
  <w:num w:numId="258">
    <w:abstractNumId w:val="86"/>
  </w:num>
  <w:num w:numId="259">
    <w:abstractNumId w:val="130"/>
  </w:num>
  <w:num w:numId="260">
    <w:abstractNumId w:val="153"/>
  </w:num>
  <w:num w:numId="261">
    <w:abstractNumId w:val="47"/>
  </w:num>
  <w:num w:numId="262">
    <w:abstractNumId w:val="176"/>
  </w:num>
  <w:num w:numId="263">
    <w:abstractNumId w:val="141"/>
  </w:num>
  <w:num w:numId="264">
    <w:abstractNumId w:val="148"/>
  </w:num>
  <w:num w:numId="265">
    <w:abstractNumId w:val="2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ZGMyNzA1ZjgzYWVlZWQxNDcwNzIyNjhmMzYzZGU2NjMifQ=="/>
  </w:docVars>
  <w:rsids>
    <w:rsidRoot w:val="00000000"/>
    <w:rsid w:val="3FA84067"/>
    <w:rsid w:val="577370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520"/>
      <w:outlineLvl w:val="1"/>
    </w:pPr>
    <w:rPr>
      <w:rFonts w:ascii="Trebuchet MS" w:hAnsi="Trebuchet MS" w:eastAsia="Trebuchet MS" w:cs="Trebuchet MS"/>
      <w:b/>
      <w:bCs/>
      <w:sz w:val="80"/>
      <w:szCs w:val="80"/>
      <w:lang w:val="en-US" w:eastAsia="en-US" w:bidi="ar-SA"/>
    </w:rPr>
  </w:style>
  <w:style w:type="paragraph" w:styleId="3">
    <w:name w:val="heading 2"/>
    <w:basedOn w:val="1"/>
    <w:next w:val="1"/>
    <w:qFormat/>
    <w:uiPriority w:val="1"/>
    <w:pPr>
      <w:spacing w:before="106"/>
      <w:ind w:left="520"/>
      <w:outlineLvl w:val="2"/>
    </w:pPr>
    <w:rPr>
      <w:rFonts w:ascii="Trebuchet MS" w:hAnsi="Trebuchet MS" w:eastAsia="Trebuchet MS" w:cs="Trebuchet MS"/>
      <w:b/>
      <w:bCs/>
      <w:sz w:val="60"/>
      <w:szCs w:val="60"/>
      <w:lang w:val="en-US" w:eastAsia="en-US" w:bidi="ar-SA"/>
    </w:rPr>
  </w:style>
  <w:style w:type="paragraph" w:styleId="4">
    <w:name w:val="heading 3"/>
    <w:basedOn w:val="1"/>
    <w:next w:val="1"/>
    <w:qFormat/>
    <w:uiPriority w:val="1"/>
    <w:pPr>
      <w:spacing w:before="205"/>
      <w:ind w:left="520"/>
      <w:outlineLvl w:val="3"/>
    </w:pPr>
    <w:rPr>
      <w:rFonts w:ascii="Arial" w:hAnsi="Arial" w:eastAsia="Arial" w:cs="Arial"/>
      <w:b/>
      <w:bCs/>
      <w:sz w:val="40"/>
      <w:szCs w:val="40"/>
      <w:lang w:val="en-US" w:eastAsia="en-US" w:bidi="ar-SA"/>
    </w:rPr>
  </w:style>
  <w:style w:type="paragraph" w:styleId="5">
    <w:name w:val="heading 4"/>
    <w:basedOn w:val="1"/>
    <w:next w:val="1"/>
    <w:qFormat/>
    <w:uiPriority w:val="1"/>
    <w:pPr>
      <w:ind w:left="520"/>
      <w:outlineLvl w:val="4"/>
    </w:pPr>
    <w:rPr>
      <w:rFonts w:ascii="Arial" w:hAnsi="Arial" w:eastAsia="Arial" w:cs="Arial"/>
      <w:b/>
      <w:bCs/>
      <w:sz w:val="36"/>
      <w:szCs w:val="36"/>
      <w:lang w:val="en-US" w:eastAsia="en-US" w:bidi="ar-SA"/>
    </w:rPr>
  </w:style>
  <w:style w:type="paragraph" w:styleId="6">
    <w:name w:val="heading 5"/>
    <w:basedOn w:val="1"/>
    <w:next w:val="1"/>
    <w:qFormat/>
    <w:uiPriority w:val="1"/>
    <w:pPr>
      <w:ind w:left="160"/>
      <w:outlineLvl w:val="5"/>
    </w:pPr>
    <w:rPr>
      <w:rFonts w:ascii="Arial" w:hAnsi="Arial" w:eastAsia="Arial" w:cs="Arial"/>
      <w:b/>
      <w:bCs/>
      <w:sz w:val="32"/>
      <w:szCs w:val="32"/>
      <w:lang w:val="en-US" w:eastAsia="en-US" w:bidi="ar-SA"/>
    </w:rPr>
  </w:style>
  <w:style w:type="paragraph" w:styleId="7">
    <w:name w:val="heading 6"/>
    <w:basedOn w:val="1"/>
    <w:next w:val="1"/>
    <w:qFormat/>
    <w:uiPriority w:val="1"/>
    <w:pPr>
      <w:ind w:left="160"/>
      <w:outlineLvl w:val="6"/>
    </w:pPr>
    <w:rPr>
      <w:rFonts w:ascii="Arial" w:hAnsi="Arial" w:eastAsia="Arial" w:cs="Arial"/>
      <w:b/>
      <w:bCs/>
      <w:sz w:val="32"/>
      <w:szCs w:val="32"/>
      <w:lang w:val="en-US" w:eastAsia="en-US" w:bidi="ar-SA"/>
    </w:rPr>
  </w:style>
  <w:style w:type="paragraph" w:styleId="8">
    <w:name w:val="heading 7"/>
    <w:basedOn w:val="1"/>
    <w:next w:val="1"/>
    <w:qFormat/>
    <w:uiPriority w:val="1"/>
    <w:pPr>
      <w:ind w:left="520"/>
      <w:outlineLvl w:val="7"/>
    </w:pPr>
    <w:rPr>
      <w:rFonts w:ascii="Arial" w:hAnsi="Arial" w:eastAsia="Arial" w:cs="Arial"/>
      <w:b/>
      <w:bCs/>
      <w:sz w:val="28"/>
      <w:szCs w:val="28"/>
      <w:lang w:val="en-US" w:eastAsia="en-US" w:bidi="ar-SA"/>
    </w:rPr>
  </w:style>
  <w:style w:type="paragraph" w:styleId="9">
    <w:name w:val="heading 8"/>
    <w:basedOn w:val="1"/>
    <w:next w:val="1"/>
    <w:qFormat/>
    <w:uiPriority w:val="1"/>
    <w:pPr>
      <w:ind w:left="160"/>
      <w:outlineLvl w:val="8"/>
    </w:pPr>
    <w:rPr>
      <w:rFonts w:ascii="Arial" w:hAnsi="Arial" w:eastAsia="Arial" w:cs="Arial"/>
      <w:b/>
      <w:bCs/>
      <w:sz w:val="24"/>
      <w:szCs w:val="24"/>
      <w:lang w:val="en-US" w:eastAsia="en-US" w:bidi="ar-SA"/>
    </w:rPr>
  </w:style>
  <w:style w:type="paragraph" w:styleId="10">
    <w:name w:val="heading 9"/>
    <w:basedOn w:val="1"/>
    <w:next w:val="1"/>
    <w:qFormat/>
    <w:uiPriority w:val="1"/>
    <w:pPr>
      <w:ind w:left="160"/>
      <w:outlineLvl w:val="9"/>
    </w:pPr>
    <w:rPr>
      <w:rFonts w:ascii="Times New Roman" w:hAnsi="Times New Roman" w:eastAsia="Times New Roman" w:cs="Times New Roman"/>
      <w:sz w:val="24"/>
      <w:szCs w:val="24"/>
      <w:lang w:val="en-US" w:eastAsia="en-US" w:bidi="ar-SA"/>
    </w:rPr>
  </w:style>
  <w:style w:type="character" w:default="1" w:styleId="14">
    <w:name w:val="Default Paragraph Font"/>
    <w:semiHidden/>
    <w:unhideWhenUsed/>
    <w:uiPriority w:val="1"/>
  </w:style>
  <w:style w:type="table" w:default="1" w:styleId="13">
    <w:name w:val="Normal Table"/>
    <w:semiHidden/>
    <w:uiPriority w:val="0"/>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2"/>
      <w:szCs w:val="22"/>
      <w:lang w:val="en-US" w:eastAsia="en-US" w:bidi="ar-SA"/>
    </w:rPr>
  </w:style>
  <w:style w:type="paragraph" w:styleId="12">
    <w:name w:val="Title"/>
    <w:basedOn w:val="1"/>
    <w:qFormat/>
    <w:uiPriority w:val="1"/>
    <w:pPr>
      <w:spacing w:before="372"/>
      <w:ind w:left="470"/>
    </w:pPr>
    <w:rPr>
      <w:rFonts w:ascii="Trebuchet MS" w:hAnsi="Trebuchet MS" w:eastAsia="Trebuchet MS" w:cs="Trebuchet MS"/>
      <w:sz w:val="150"/>
      <w:szCs w:val="150"/>
      <w:lang w:val="en-US" w:eastAsia="en-US" w:bidi="ar-SA"/>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38"/>
      <w:ind w:left="930" w:hanging="770"/>
    </w:pPr>
    <w:rPr>
      <w:rFonts w:ascii="宋体" w:hAnsi="宋体" w:eastAsia="宋体" w:cs="宋体"/>
      <w:lang w:val="en-US" w:eastAsia="en-US" w:bidi="ar-SA"/>
    </w:rPr>
  </w:style>
  <w:style w:type="paragraph" w:customStyle="1" w:styleId="17">
    <w:name w:val="Table Paragraph"/>
    <w:basedOn w:val="1"/>
    <w:qFormat/>
    <w:uiPriority w:val="1"/>
    <w:pPr>
      <w:spacing w:before="5"/>
    </w:pPr>
    <w:rPr>
      <w:rFonts w:ascii="宋体" w:hAnsi="宋体" w:eastAsia="宋体" w:cs="宋体"/>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png"/><Relationship Id="rId98" Type="http://schemas.openxmlformats.org/officeDocument/2006/relationships/image" Target="media/image5.png"/><Relationship Id="rId97" Type="http://schemas.openxmlformats.org/officeDocument/2006/relationships/image" Target="media/image4.png"/><Relationship Id="rId96" Type="http://schemas.openxmlformats.org/officeDocument/2006/relationships/image" Target="media/image3.jpeg"/><Relationship Id="rId95" Type="http://schemas.openxmlformats.org/officeDocument/2006/relationships/image" Target="media/image2.png"/><Relationship Id="rId94" Type="http://schemas.openxmlformats.org/officeDocument/2006/relationships/image" Target="media/image1.png"/><Relationship Id="rId93" Type="http://schemas.openxmlformats.org/officeDocument/2006/relationships/theme" Target="theme/theme1.xml"/><Relationship Id="rId92" Type="http://schemas.openxmlformats.org/officeDocument/2006/relationships/footer" Target="footer45.xml"/><Relationship Id="rId91" Type="http://schemas.openxmlformats.org/officeDocument/2006/relationships/footer" Target="footer44.xml"/><Relationship Id="rId90" Type="http://schemas.openxmlformats.org/officeDocument/2006/relationships/header" Target="header43.xml"/><Relationship Id="rId9" Type="http://schemas.openxmlformats.org/officeDocument/2006/relationships/footer" Target="footer3.xml"/><Relationship Id="rId89" Type="http://schemas.openxmlformats.org/officeDocument/2006/relationships/header" Target="header42.xml"/><Relationship Id="rId88" Type="http://schemas.openxmlformats.org/officeDocument/2006/relationships/footer" Target="footer43.xml"/><Relationship Id="rId87" Type="http://schemas.openxmlformats.org/officeDocument/2006/relationships/header" Target="header41.xml"/><Relationship Id="rId86" Type="http://schemas.openxmlformats.org/officeDocument/2006/relationships/footer" Target="footer42.xml"/><Relationship Id="rId85" Type="http://schemas.openxmlformats.org/officeDocument/2006/relationships/header" Target="header40.xml"/><Relationship Id="rId84" Type="http://schemas.openxmlformats.org/officeDocument/2006/relationships/footer" Target="footer41.xml"/><Relationship Id="rId83" Type="http://schemas.openxmlformats.org/officeDocument/2006/relationships/header" Target="header39.xml"/><Relationship Id="rId82" Type="http://schemas.openxmlformats.org/officeDocument/2006/relationships/footer" Target="footer40.xml"/><Relationship Id="rId81" Type="http://schemas.openxmlformats.org/officeDocument/2006/relationships/header" Target="header38.xml"/><Relationship Id="rId80" Type="http://schemas.openxmlformats.org/officeDocument/2006/relationships/footer" Target="footer39.xml"/><Relationship Id="rId8" Type="http://schemas.openxmlformats.org/officeDocument/2006/relationships/header" Target="header2.xml"/><Relationship Id="rId79" Type="http://schemas.openxmlformats.org/officeDocument/2006/relationships/header" Target="header37.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header" Target="header36.xml"/><Relationship Id="rId75" Type="http://schemas.openxmlformats.org/officeDocument/2006/relationships/header" Target="header35.xml"/><Relationship Id="rId74" Type="http://schemas.openxmlformats.org/officeDocument/2006/relationships/footer" Target="footer36.xml"/><Relationship Id="rId73" Type="http://schemas.openxmlformats.org/officeDocument/2006/relationships/header" Target="header34.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header" Target="header33.xml"/><Relationship Id="rId7" Type="http://schemas.openxmlformats.org/officeDocument/2006/relationships/header" Target="header1.xml"/><Relationship Id="rId69" Type="http://schemas.openxmlformats.org/officeDocument/2006/relationships/header" Target="header32.xml"/><Relationship Id="rId68" Type="http://schemas.openxmlformats.org/officeDocument/2006/relationships/footer" Target="footer33.xml"/><Relationship Id="rId67" Type="http://schemas.openxmlformats.org/officeDocument/2006/relationships/header" Target="header31.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header" Target="header30.xml"/><Relationship Id="rId63" Type="http://schemas.openxmlformats.org/officeDocument/2006/relationships/header" Target="header29.xml"/><Relationship Id="rId62" Type="http://schemas.openxmlformats.org/officeDocument/2006/relationships/footer" Target="footer30.xml"/><Relationship Id="rId61" Type="http://schemas.openxmlformats.org/officeDocument/2006/relationships/header" Target="header28.xml"/><Relationship Id="rId60" Type="http://schemas.openxmlformats.org/officeDocument/2006/relationships/footer" Target="footer29.xml"/><Relationship Id="rId6" Type="http://schemas.openxmlformats.org/officeDocument/2006/relationships/footer" Target="footer2.xml"/><Relationship Id="rId59" Type="http://schemas.openxmlformats.org/officeDocument/2006/relationships/footer" Target="footer28.xml"/><Relationship Id="rId58" Type="http://schemas.openxmlformats.org/officeDocument/2006/relationships/header" Target="header27.xml"/><Relationship Id="rId57" Type="http://schemas.openxmlformats.org/officeDocument/2006/relationships/header" Target="header26.xml"/><Relationship Id="rId56" Type="http://schemas.openxmlformats.org/officeDocument/2006/relationships/footer" Target="footer27.xml"/><Relationship Id="rId55" Type="http://schemas.openxmlformats.org/officeDocument/2006/relationships/header" Target="header25.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header" Target="header24.xml"/><Relationship Id="rId51" Type="http://schemas.openxmlformats.org/officeDocument/2006/relationships/header" Target="header23.xml"/><Relationship Id="rId50" Type="http://schemas.openxmlformats.org/officeDocument/2006/relationships/footer" Target="footer24.xml"/><Relationship Id="rId5" Type="http://schemas.openxmlformats.org/officeDocument/2006/relationships/footer" Target="footer1.xml"/><Relationship Id="rId49" Type="http://schemas.openxmlformats.org/officeDocument/2006/relationships/header" Target="header22.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header" Target="header21.xml"/><Relationship Id="rId45" Type="http://schemas.openxmlformats.org/officeDocument/2006/relationships/header" Target="header20.xml"/><Relationship Id="rId44" Type="http://schemas.openxmlformats.org/officeDocument/2006/relationships/footer" Target="footer21.xml"/><Relationship Id="rId43" Type="http://schemas.openxmlformats.org/officeDocument/2006/relationships/header" Target="header19.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header" Target="header18.xml"/><Relationship Id="rId4" Type="http://schemas.openxmlformats.org/officeDocument/2006/relationships/endnotes" Target="endnotes.xml"/><Relationship Id="rId39" Type="http://schemas.openxmlformats.org/officeDocument/2006/relationships/header" Target="header17.xml"/><Relationship Id="rId38" Type="http://schemas.openxmlformats.org/officeDocument/2006/relationships/footer" Target="footer18.xml"/><Relationship Id="rId37" Type="http://schemas.openxmlformats.org/officeDocument/2006/relationships/header" Target="header16.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header" Target="header15.xml"/><Relationship Id="rId33" Type="http://schemas.openxmlformats.org/officeDocument/2006/relationships/header" Target="header14.xml"/><Relationship Id="rId32" Type="http://schemas.openxmlformats.org/officeDocument/2006/relationships/footer" Target="footer15.xml"/><Relationship Id="rId31" Type="http://schemas.openxmlformats.org/officeDocument/2006/relationships/header" Target="header13.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header" Target="header11.xml"/><Relationship Id="rId26" Type="http://schemas.openxmlformats.org/officeDocument/2006/relationships/footer" Target="footer12.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header" Target="header6.xml"/><Relationship Id="rId176" Type="http://schemas.openxmlformats.org/officeDocument/2006/relationships/fontTable" Target="fontTable.xml"/><Relationship Id="rId175" Type="http://schemas.openxmlformats.org/officeDocument/2006/relationships/numbering" Target="numbering.xml"/><Relationship Id="rId174" Type="http://schemas.openxmlformats.org/officeDocument/2006/relationships/customXml" Target="../customXml/item1.xml"/><Relationship Id="rId173" Type="http://schemas.openxmlformats.org/officeDocument/2006/relationships/image" Target="media/image80.png"/><Relationship Id="rId172" Type="http://schemas.openxmlformats.org/officeDocument/2006/relationships/image" Target="media/image79.png"/><Relationship Id="rId171" Type="http://schemas.openxmlformats.org/officeDocument/2006/relationships/image" Target="media/image78.png"/><Relationship Id="rId170" Type="http://schemas.openxmlformats.org/officeDocument/2006/relationships/image" Target="media/image77.png"/><Relationship Id="rId17" Type="http://schemas.openxmlformats.org/officeDocument/2006/relationships/footer" Target="footer8.xml"/><Relationship Id="rId169" Type="http://schemas.openxmlformats.org/officeDocument/2006/relationships/image" Target="media/image76.png"/><Relationship Id="rId168" Type="http://schemas.openxmlformats.org/officeDocument/2006/relationships/image" Target="media/image75.jpeg"/><Relationship Id="rId167" Type="http://schemas.openxmlformats.org/officeDocument/2006/relationships/image" Target="media/image74.jpeg"/><Relationship Id="rId166" Type="http://schemas.openxmlformats.org/officeDocument/2006/relationships/image" Target="media/image73.jpeg"/><Relationship Id="rId165" Type="http://schemas.openxmlformats.org/officeDocument/2006/relationships/image" Target="media/image72.jpeg"/><Relationship Id="rId164" Type="http://schemas.openxmlformats.org/officeDocument/2006/relationships/image" Target="media/image71.jpeg"/><Relationship Id="rId163" Type="http://schemas.openxmlformats.org/officeDocument/2006/relationships/image" Target="media/image70.jpeg"/><Relationship Id="rId162" Type="http://schemas.openxmlformats.org/officeDocument/2006/relationships/image" Target="media/image69.jpeg"/><Relationship Id="rId161" Type="http://schemas.openxmlformats.org/officeDocument/2006/relationships/image" Target="media/image68.jpeg"/><Relationship Id="rId160" Type="http://schemas.openxmlformats.org/officeDocument/2006/relationships/image" Target="media/image67.jpeg"/><Relationship Id="rId16" Type="http://schemas.openxmlformats.org/officeDocument/2006/relationships/footer" Target="footer7.xml"/><Relationship Id="rId159" Type="http://schemas.openxmlformats.org/officeDocument/2006/relationships/image" Target="media/image66.jpeg"/><Relationship Id="rId158" Type="http://schemas.openxmlformats.org/officeDocument/2006/relationships/image" Target="media/image65.jpeg"/><Relationship Id="rId157" Type="http://schemas.openxmlformats.org/officeDocument/2006/relationships/image" Target="media/image64.jpeg"/><Relationship Id="rId156" Type="http://schemas.openxmlformats.org/officeDocument/2006/relationships/image" Target="media/image63.png"/><Relationship Id="rId155" Type="http://schemas.openxmlformats.org/officeDocument/2006/relationships/image" Target="media/image62.png"/><Relationship Id="rId154" Type="http://schemas.openxmlformats.org/officeDocument/2006/relationships/image" Target="media/image61.png"/><Relationship Id="rId153" Type="http://schemas.openxmlformats.org/officeDocument/2006/relationships/image" Target="media/image60.png"/><Relationship Id="rId152" Type="http://schemas.openxmlformats.org/officeDocument/2006/relationships/image" Target="media/image59.png"/><Relationship Id="rId151" Type="http://schemas.openxmlformats.org/officeDocument/2006/relationships/image" Target="media/image58.png"/><Relationship Id="rId150" Type="http://schemas.openxmlformats.org/officeDocument/2006/relationships/image" Target="media/image57.png"/><Relationship Id="rId15" Type="http://schemas.openxmlformats.org/officeDocument/2006/relationships/header" Target="header5.xml"/><Relationship Id="rId149" Type="http://schemas.openxmlformats.org/officeDocument/2006/relationships/image" Target="media/image56.jpeg"/><Relationship Id="rId148" Type="http://schemas.openxmlformats.org/officeDocument/2006/relationships/image" Target="media/image55.png"/><Relationship Id="rId147" Type="http://schemas.openxmlformats.org/officeDocument/2006/relationships/image" Target="media/image54.png"/><Relationship Id="rId146" Type="http://schemas.openxmlformats.org/officeDocument/2006/relationships/image" Target="media/image53.png"/><Relationship Id="rId145" Type="http://schemas.openxmlformats.org/officeDocument/2006/relationships/image" Target="media/image52.png"/><Relationship Id="rId144" Type="http://schemas.openxmlformats.org/officeDocument/2006/relationships/image" Target="media/image51.png"/><Relationship Id="rId143" Type="http://schemas.openxmlformats.org/officeDocument/2006/relationships/image" Target="media/image50.png"/><Relationship Id="rId142" Type="http://schemas.openxmlformats.org/officeDocument/2006/relationships/image" Target="media/image49.png"/><Relationship Id="rId141" Type="http://schemas.openxmlformats.org/officeDocument/2006/relationships/image" Target="media/image48.png"/><Relationship Id="rId140" Type="http://schemas.openxmlformats.org/officeDocument/2006/relationships/image" Target="media/image47.png"/><Relationship Id="rId14" Type="http://schemas.openxmlformats.org/officeDocument/2006/relationships/header" Target="header4.xml"/><Relationship Id="rId139" Type="http://schemas.openxmlformats.org/officeDocument/2006/relationships/image" Target="media/image46.jpeg"/><Relationship Id="rId138" Type="http://schemas.openxmlformats.org/officeDocument/2006/relationships/image" Target="media/image45.png"/><Relationship Id="rId137" Type="http://schemas.openxmlformats.org/officeDocument/2006/relationships/image" Target="media/image44.png"/><Relationship Id="rId136" Type="http://schemas.openxmlformats.org/officeDocument/2006/relationships/image" Target="media/image43.jpeg"/><Relationship Id="rId135" Type="http://schemas.openxmlformats.org/officeDocument/2006/relationships/image" Target="media/image42.jpeg"/><Relationship Id="rId134" Type="http://schemas.openxmlformats.org/officeDocument/2006/relationships/image" Target="media/image41.jpeg"/><Relationship Id="rId133" Type="http://schemas.openxmlformats.org/officeDocument/2006/relationships/image" Target="media/image40.png"/><Relationship Id="rId132" Type="http://schemas.openxmlformats.org/officeDocument/2006/relationships/image" Target="media/image39.png"/><Relationship Id="rId131" Type="http://schemas.openxmlformats.org/officeDocument/2006/relationships/image" Target="media/image38.png"/><Relationship Id="rId130" Type="http://schemas.openxmlformats.org/officeDocument/2006/relationships/image" Target="media/image37.png"/><Relationship Id="rId13" Type="http://schemas.openxmlformats.org/officeDocument/2006/relationships/footer" Target="footer6.xml"/><Relationship Id="rId129" Type="http://schemas.openxmlformats.org/officeDocument/2006/relationships/image" Target="media/image36.png"/><Relationship Id="rId128" Type="http://schemas.openxmlformats.org/officeDocument/2006/relationships/image" Target="media/image35.png"/><Relationship Id="rId127" Type="http://schemas.openxmlformats.org/officeDocument/2006/relationships/image" Target="media/image34.png"/><Relationship Id="rId126" Type="http://schemas.openxmlformats.org/officeDocument/2006/relationships/image" Target="media/image33.jpeg"/><Relationship Id="rId125" Type="http://schemas.openxmlformats.org/officeDocument/2006/relationships/image" Target="media/image32.jpeg"/><Relationship Id="rId124" Type="http://schemas.openxmlformats.org/officeDocument/2006/relationships/image" Target="media/image31.png"/><Relationship Id="rId123" Type="http://schemas.openxmlformats.org/officeDocument/2006/relationships/image" Target="media/image30.png"/><Relationship Id="rId122" Type="http://schemas.openxmlformats.org/officeDocument/2006/relationships/image" Target="media/image29.png"/><Relationship Id="rId121" Type="http://schemas.openxmlformats.org/officeDocument/2006/relationships/image" Target="media/image28.jpeg"/><Relationship Id="rId120" Type="http://schemas.openxmlformats.org/officeDocument/2006/relationships/image" Target="media/image27.jpeg"/><Relationship Id="rId12" Type="http://schemas.openxmlformats.org/officeDocument/2006/relationships/footer" Target="footer5.xml"/><Relationship Id="rId119" Type="http://schemas.openxmlformats.org/officeDocument/2006/relationships/image" Target="media/image26.jpeg"/><Relationship Id="rId118" Type="http://schemas.openxmlformats.org/officeDocument/2006/relationships/image" Target="media/image25.jpeg"/><Relationship Id="rId117" Type="http://schemas.openxmlformats.org/officeDocument/2006/relationships/image" Target="media/image24.png"/><Relationship Id="rId116" Type="http://schemas.openxmlformats.org/officeDocument/2006/relationships/image" Target="media/image23.png"/><Relationship Id="rId115" Type="http://schemas.openxmlformats.org/officeDocument/2006/relationships/image" Target="media/image22.png"/><Relationship Id="rId114" Type="http://schemas.openxmlformats.org/officeDocument/2006/relationships/image" Target="media/image21.jpeg"/><Relationship Id="rId113" Type="http://schemas.openxmlformats.org/officeDocument/2006/relationships/image" Target="media/image20.jpeg"/><Relationship Id="rId112" Type="http://schemas.openxmlformats.org/officeDocument/2006/relationships/image" Target="media/image19.jpeg"/><Relationship Id="rId111" Type="http://schemas.openxmlformats.org/officeDocument/2006/relationships/image" Target="media/image18.png"/><Relationship Id="rId110" Type="http://schemas.openxmlformats.org/officeDocument/2006/relationships/image" Target="media/image17.png"/><Relationship Id="rId11" Type="http://schemas.openxmlformats.org/officeDocument/2006/relationships/header" Target="header3.xml"/><Relationship Id="rId109" Type="http://schemas.openxmlformats.org/officeDocument/2006/relationships/image" Target="media/image16.png"/><Relationship Id="rId108" Type="http://schemas.openxmlformats.org/officeDocument/2006/relationships/image" Target="media/image15.png"/><Relationship Id="rId107" Type="http://schemas.openxmlformats.org/officeDocument/2006/relationships/image" Target="media/image14.jpeg"/><Relationship Id="rId106" Type="http://schemas.openxmlformats.org/officeDocument/2006/relationships/image" Target="media/image13.jpeg"/><Relationship Id="rId105" Type="http://schemas.openxmlformats.org/officeDocument/2006/relationships/image" Target="media/image12.jpeg"/><Relationship Id="rId104" Type="http://schemas.openxmlformats.org/officeDocument/2006/relationships/image" Target="media/image11.png"/><Relationship Id="rId103" Type="http://schemas.openxmlformats.org/officeDocument/2006/relationships/image" Target="media/image10.png"/><Relationship Id="rId102" Type="http://schemas.openxmlformats.org/officeDocument/2006/relationships/image" Target="media/image9.png"/><Relationship Id="rId101" Type="http://schemas.openxmlformats.org/officeDocument/2006/relationships/image" Target="media/image8.png"/><Relationship Id="rId100" Type="http://schemas.openxmlformats.org/officeDocument/2006/relationships/image" Target="media/image7.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2"/>
    <customShpInfo spid="_x0000_s2051"/>
    <customShpInfo spid="_x0000_s2053"/>
    <customShpInfo spid="_x0000_s2054"/>
    <customShpInfo spid="_x0000_s2055"/>
    <customShpInfo spid="_x0000_s2056"/>
    <customShpInfo spid="_x0000_s2057"/>
    <customShpInfo spid="_x0000_s2058"/>
    <customShpInfo spid="_x0000_s2061"/>
    <customShpInfo spid="_x0000_s2062"/>
    <customShpInfo spid="_x0000_s2059"/>
    <customShpInfo spid="_x0000_s2060"/>
    <customShpInfo spid="_x0000_s2064"/>
    <customShpInfo spid="_x0000_s2063"/>
    <customShpInfo spid="_x0000_s2067"/>
    <customShpInfo spid="_x0000_s2068"/>
    <customShpInfo spid="_x0000_s2065"/>
    <customShpInfo spid="_x0000_s2066"/>
    <customShpInfo spid="_x0000_s2070"/>
    <customShpInfo spid="_x0000_s2069"/>
    <customShpInfo spid="_x0000_s2073"/>
    <customShpInfo spid="_x0000_s2074"/>
    <customShpInfo spid="_x0000_s2071"/>
    <customShpInfo spid="_x0000_s2072"/>
    <customShpInfo spid="_x0000_s2076"/>
    <customShpInfo spid="_x0000_s2075"/>
    <customShpInfo spid="_x0000_s2079"/>
    <customShpInfo spid="_x0000_s2080"/>
    <customShpInfo spid="_x0000_s2077"/>
    <customShpInfo spid="_x0000_s2078"/>
    <customShpInfo spid="_x0000_s2082"/>
    <customShpInfo spid="_x0000_s2081"/>
    <customShpInfo spid="_x0000_s2085"/>
    <customShpInfo spid="_x0000_s2086"/>
    <customShpInfo spid="_x0000_s2083"/>
    <customShpInfo spid="_x0000_s2084"/>
    <customShpInfo spid="_x0000_s2088"/>
    <customShpInfo spid="_x0000_s2087"/>
    <customShpInfo spid="_x0000_s2091"/>
    <customShpInfo spid="_x0000_s2092"/>
    <customShpInfo spid="_x0000_s2089"/>
    <customShpInfo spid="_x0000_s2090"/>
    <customShpInfo spid="_x0000_s2094"/>
    <customShpInfo spid="_x0000_s2093"/>
    <customShpInfo spid="_x0000_s2097"/>
    <customShpInfo spid="_x0000_s2098"/>
    <customShpInfo spid="_x0000_s2095"/>
    <customShpInfo spid="_x0000_s2096"/>
    <customShpInfo spid="_x0000_s2100"/>
    <customShpInfo spid="_x0000_s2099"/>
    <customShpInfo spid="_x0000_s2103"/>
    <customShpInfo spid="_x0000_s2104"/>
    <customShpInfo spid="_x0000_s2101"/>
    <customShpInfo spid="_x0000_s2102"/>
    <customShpInfo spid="_x0000_s2106"/>
    <customShpInfo spid="_x0000_s2105"/>
    <customShpInfo spid="_x0000_s2109"/>
    <customShpInfo spid="_x0000_s2110"/>
    <customShpInfo spid="_x0000_s2107"/>
    <customShpInfo spid="_x0000_s2108"/>
    <customShpInfo spid="_x0000_s2112"/>
    <customShpInfo spid="_x0000_s2111"/>
    <customShpInfo spid="_x0000_s2115"/>
    <customShpInfo spid="_x0000_s2116"/>
    <customShpInfo spid="_x0000_s2113"/>
    <customShpInfo spid="_x0000_s2114"/>
    <customShpInfo spid="_x0000_s2118"/>
    <customShpInfo spid="_x0000_s2117"/>
    <customShpInfo spid="_x0000_s2119"/>
    <customShpInfo spid="_x0000_s2120"/>
    <customShpInfo spid="_x0000_s2121"/>
    <customShpInfo spid="_x0000_s2122"/>
    <customShpInfo spid="_x0000_s2123"/>
    <customShpInfo spid="_x0000_s2124"/>
    <customShpInfo spid="_x0000_s2126"/>
    <customShpInfo spid="_x0000_s2125"/>
    <customShpInfo spid="_x0000_s2128"/>
    <customShpInfo spid="_x0000_s2127"/>
    <customShpInfo spid="_x0000_s1026"/>
    <customShpInfo spid="_x0000_s1028"/>
    <customShpInfo spid="_x0000_s1029"/>
    <customShpInfo spid="_x0000_s1030"/>
    <customShpInfo spid="_x0000_s1031"/>
    <customShpInfo spid="_x0000_s1027"/>
    <customShpInfo spid="_x0000_s1033"/>
    <customShpInfo spid="_x0000_s1034"/>
    <customShpInfo spid="_x0000_s1032"/>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36"/>
    <customShpInfo spid="_x0000_s1047"/>
    <customShpInfo spid="_x0000_s1048"/>
    <customShpInfo spid="_x0000_s1046"/>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49"/>
    <customShpInfo spid="_x0000_s1060"/>
    <customShpInfo spid="_x0000_s1061"/>
    <customShpInfo spid="_x0000_s1059"/>
    <customShpInfo spid="_x0000_s1063"/>
    <customShpInfo spid="_x0000_s1064"/>
    <customShpInfo spid="_x0000_s1062"/>
    <customShpInfo spid="_x0000_s1066"/>
    <customShpInfo spid="_x0000_s1067"/>
    <customShpInfo spid="_x0000_s1065"/>
    <customShpInfo spid="_x0000_s1069"/>
    <customShpInfo spid="_x0000_s1070"/>
    <customShpInfo spid="_x0000_s1068"/>
    <customShpInfo spid="_x0000_s1072"/>
    <customShpInfo spid="_x0000_s1073"/>
    <customShpInfo spid="_x0000_s1071"/>
    <customShpInfo spid="_x0000_s1075"/>
    <customShpInfo spid="_x0000_s1076"/>
    <customShpInfo spid="_x0000_s1074"/>
    <customShpInfo spid="_x0000_s1078"/>
    <customShpInfo spid="_x0000_s1079"/>
    <customShpInfo spid="_x0000_s1077"/>
    <customShpInfo spid="_x0000_s1081"/>
    <customShpInfo spid="_x0000_s1082"/>
    <customShpInfo spid="_x0000_s1080"/>
    <customShpInfo spid="_x0000_s1084"/>
    <customShpInfo spid="_x0000_s1085"/>
    <customShpInfo spid="_x0000_s1083"/>
    <customShpInfo spid="_x0000_s1087"/>
    <customShpInfo spid="_x0000_s1088"/>
    <customShpInfo spid="_x0000_s1086"/>
    <customShpInfo spid="_x0000_s1089"/>
    <customShpInfo spid="_x0000_s1090"/>
    <customShpInfo spid="_x0000_s1092"/>
    <customShpInfo spid="_x0000_s1093"/>
    <customShpInfo spid="_x0000_s1094"/>
    <customShpInfo spid="_x0000_s1091"/>
    <customShpInfo spid="_x0000_s1096"/>
    <customShpInfo spid="_x0000_s1097"/>
    <customShpInfo spid="_x0000_s1098"/>
    <customShpInfo spid="_x0000_s1095"/>
    <customShpInfo spid="_x0000_s1100"/>
    <customShpInfo spid="_x0000_s1101"/>
    <customShpInfo spid="_x0000_s1102"/>
    <customShpInfo spid="_x0000_s1099"/>
    <customShpInfo spid="_x0000_s1104"/>
    <customShpInfo spid="_x0000_s1105"/>
    <customShpInfo spid="_x0000_s1106"/>
    <customShpInfo spid="_x0000_s1103"/>
    <customShpInfo spid="_x0000_s1108"/>
    <customShpInfo spid="_x0000_s1109"/>
    <customShpInfo spid="_x0000_s1110"/>
    <customShpInfo spid="_x0000_s1107"/>
    <customShpInfo spid="_x0000_s1111"/>
    <customShpInfo spid="_x0000_s1112"/>
    <customShpInfo spid="_x0000_s1114"/>
    <customShpInfo spid="_x0000_s1115"/>
    <customShpInfo spid="_x0000_s1116"/>
    <customShpInfo spid="_x0000_s1117"/>
    <customShpInfo spid="_x0000_s1118"/>
    <customShpInfo spid="_x0000_s1119"/>
    <customShpInfo spid="_x0000_s1113"/>
    <customShpInfo spid="_x0000_s1120"/>
    <customShpInfo spid="_x0000_s1122"/>
    <customShpInfo spid="_x0000_s1123"/>
    <customShpInfo spid="_x0000_s1121"/>
    <customShpInfo spid="_x0000_s1125"/>
    <customShpInfo spid="_x0000_s1126"/>
    <customShpInfo spid="_x0000_s1124"/>
    <customShpInfo spid="_x0000_s1128"/>
    <customShpInfo spid="_x0000_s1129"/>
    <customShpInfo spid="_x0000_s1127"/>
    <customShpInfo spid="_x0000_s1131"/>
    <customShpInfo spid="_x0000_s1132"/>
    <customShpInfo spid="_x0000_s1130"/>
    <customShpInfo spid="_x0000_s1134"/>
    <customShpInfo spid="_x0000_s1135"/>
    <customShpInfo spid="_x0000_s1133"/>
    <customShpInfo spid="_x0000_s1137"/>
    <customShpInfo spid="_x0000_s1138"/>
    <customShpInfo spid="_x0000_s1136"/>
    <customShpInfo spid="_x0000_s1139"/>
    <customShpInfo spid="_x0000_s1141"/>
    <customShpInfo spid="_x0000_s1142"/>
    <customShpInfo spid="_x0000_s1143"/>
    <customShpInfo spid="_x0000_s1144"/>
    <customShpInfo spid="_x0000_s1140"/>
    <customShpInfo spid="_x0000_s1146"/>
    <customShpInfo spid="_x0000_s1147"/>
    <customShpInfo spid="_x0000_s1148"/>
    <customShpInfo spid="_x0000_s1145"/>
    <customShpInfo spid="_x0000_s1150"/>
    <customShpInfo spid="_x0000_s1151"/>
    <customShpInfo spid="_x0000_s1152"/>
    <customShpInfo spid="_x0000_s1153"/>
    <customShpInfo spid="_x0000_s1149"/>
    <customShpInfo spid="_x0000_s1155"/>
    <customShpInfo spid="_x0000_s1156"/>
    <customShpInfo spid="_x0000_s1157"/>
    <customShpInfo spid="_x0000_s1158"/>
    <customShpInfo spid="_x0000_s1159"/>
    <customShpInfo spid="_x0000_s1154"/>
    <customShpInfo spid="_x0000_s1161"/>
    <customShpInfo spid="_x0000_s1162"/>
    <customShpInfo spid="_x0000_s1163"/>
    <customShpInfo spid="_x0000_s1164"/>
    <customShpInfo spid="_x0000_s1165"/>
    <customShpInfo spid="_x0000_s1166"/>
    <customShpInfo spid="_x0000_s1160"/>
    <customShpInfo spid="_x0000_s1168"/>
    <customShpInfo spid="_x0000_s1169"/>
    <customShpInfo spid="_x0000_s1170"/>
    <customShpInfo spid="_x0000_s1167"/>
    <customShpInfo spid="_x0000_s1172"/>
    <customShpInfo spid="_x0000_s1173"/>
    <customShpInfo spid="_x0000_s1171"/>
    <customShpInfo spid="_x0000_s1175"/>
    <customShpInfo spid="_x0000_s1176"/>
    <customShpInfo spid="_x0000_s1174"/>
    <customShpInfo spid="_x0000_s1178"/>
    <customShpInfo spid="_x0000_s1179"/>
    <customShpInfo spid="_x0000_s1180"/>
    <customShpInfo spid="_x0000_s1177"/>
    <customShpInfo spid="_x0000_s1182"/>
    <customShpInfo spid="_x0000_s1183"/>
    <customShpInfo spid="_x0000_s1184"/>
    <customShpInfo spid="_x0000_s1181"/>
    <customShpInfo spid="_x0000_s1185"/>
    <customShpInfo spid="_x0000_s1187"/>
    <customShpInfo spid="_x0000_s1188"/>
    <customShpInfo spid="_x0000_s1189"/>
    <customShpInfo spid="_x0000_s1190"/>
    <customShpInfo spid="_x0000_s1191"/>
    <customShpInfo spid="_x0000_s1192"/>
    <customShpInfo spid="_x0000_s1193"/>
    <customShpInfo spid="_x0000_s1186"/>
    <customShpInfo spid="_x0000_s1194"/>
    <customShpInfo spid="_x0000_s1195"/>
    <customShpInfo spid="_x0000_s1197"/>
    <customShpInfo spid="_x0000_s1198"/>
    <customShpInfo spid="_x0000_s1199"/>
    <customShpInfo spid="_x0000_s1200"/>
    <customShpInfo spid="_x0000_s1201"/>
    <customShpInfo spid="_x0000_s1202"/>
    <customShpInfo spid="_x0000_s1203"/>
    <customShpInfo spid="_x0000_s1196"/>
    <customShpInfo spid="_x0000_s1204"/>
    <customShpInfo spid="_x0000_s1205"/>
    <customShpInfo spid="_x0000_s1206"/>
    <customShpInfo spid="_x0000_s1207"/>
    <customShpInfo spid="_x0000_s1208"/>
    <customShpInfo spid="_x0000_s1210"/>
    <customShpInfo spid="_x0000_s1211"/>
    <customShpInfo spid="_x0000_s1209"/>
    <customShpInfo spid="_x0000_s1213"/>
    <customShpInfo spid="_x0000_s1214"/>
    <customShpInfo spid="_x0000_s1212"/>
    <customShpInfo spid="_x0000_s1216"/>
    <customShpInfo spid="_x0000_s1217"/>
    <customShpInfo spid="_x0000_s1218"/>
    <customShpInfo spid="_x0000_s1215"/>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9"/>
    <customShpInfo spid="_x0000_s1240"/>
    <customShpInfo spid="_x0000_s1241"/>
    <customShpInfo spid="_x0000_s1242"/>
    <customShpInfo spid="_x0000_s1238"/>
    <customShpInfo spid="_x0000_s1244"/>
    <customShpInfo spid="_x0000_s1245"/>
    <customShpInfo spid="_x0000_s1246"/>
    <customShpInfo spid="_x0000_s1247"/>
    <customShpInfo spid="_x0000_s1243"/>
    <customShpInfo spid="_x0000_s1249"/>
    <customShpInfo spid="_x0000_s1250"/>
    <customShpInfo spid="_x0000_s1251"/>
    <customShpInfo spid="_x0000_s1252"/>
    <customShpInfo spid="_x0000_s1248"/>
    <customShpInfo spid="_x0000_s1254"/>
    <customShpInfo spid="_x0000_s1255"/>
    <customShpInfo spid="_x0000_s1256"/>
    <customShpInfo spid="_x0000_s1257"/>
    <customShpInfo spid="_x0000_s1253"/>
    <customShpInfo spid="_x0000_s1259"/>
    <customShpInfo spid="_x0000_s1260"/>
    <customShpInfo spid="_x0000_s1261"/>
    <customShpInfo spid="_x0000_s1262"/>
    <customShpInfo spid="_x0000_s1258"/>
    <customShpInfo spid="_x0000_s1264"/>
    <customShpInfo spid="_x0000_s1265"/>
    <customShpInfo spid="_x0000_s1266"/>
    <customShpInfo spid="_x0000_s1267"/>
    <customShpInfo spid="_x0000_s1263"/>
    <customShpInfo spid="_x0000_s1269"/>
    <customShpInfo spid="_x0000_s1270"/>
    <customShpInfo spid="_x0000_s1268"/>
    <customShpInfo spid="_x0000_s1272"/>
    <customShpInfo spid="_x0000_s1273"/>
    <customShpInfo spid="_x0000_s1271"/>
    <customShpInfo spid="_x0000_s1275"/>
    <customShpInfo spid="_x0000_s1276"/>
    <customShpInfo spid="_x0000_s1274"/>
    <customShpInfo spid="_x0000_s1277"/>
    <customShpInfo spid="_x0000_s1279"/>
    <customShpInfo spid="_x0000_s1280"/>
    <customShpInfo spid="_x0000_s1281"/>
    <customShpInfo spid="_x0000_s1282"/>
    <customShpInfo spid="_x0000_s1283"/>
    <customShpInfo spid="_x0000_s1278"/>
    <customShpInfo spid="_x0000_s1285"/>
    <customShpInfo spid="_x0000_s1286"/>
    <customShpInfo spid="_x0000_s1287"/>
    <customShpInfo spid="_x0000_s1288"/>
    <customShpInfo spid="_x0000_s1289"/>
    <customShpInfo spid="_x0000_s1284"/>
    <customShpInfo spid="_x0000_s1291"/>
    <customShpInfo spid="_x0000_s1292"/>
    <customShpInfo spid="_x0000_s1293"/>
    <customShpInfo spid="_x0000_s1294"/>
    <customShpInfo spid="_x0000_s1295"/>
    <customShpInfo spid="_x0000_s1290"/>
    <customShpInfo spid="_x0000_s1297"/>
    <customShpInfo spid="_x0000_s1298"/>
    <customShpInfo spid="_x0000_s1296"/>
    <customShpInfo spid="_x0000_s1300"/>
    <customShpInfo spid="_x0000_s1301"/>
    <customShpInfo spid="_x0000_s1299"/>
    <customShpInfo spid="_x0000_s1303"/>
    <customShpInfo spid="_x0000_s1304"/>
    <customShpInfo spid="_x0000_s1302"/>
    <customShpInfo spid="_x0000_s1306"/>
    <customShpInfo spid="_x0000_s1307"/>
    <customShpInfo spid="_x0000_s1305"/>
    <customShpInfo spid="_x0000_s1309"/>
    <customShpInfo spid="_x0000_s1310"/>
    <customShpInfo spid="_x0000_s1308"/>
    <customShpInfo spid="_x0000_s1312"/>
    <customShpInfo spid="_x0000_s1313"/>
    <customShpInfo spid="_x0000_s1311"/>
    <customShpInfo spid="_x0000_s1314"/>
    <customShpInfo spid="_x0000_s1315"/>
    <customShpInfo spid="_x0000_s1316"/>
    <customShpInfo spid="_x0000_s1317"/>
    <customShpInfo spid="_x0000_s1318"/>
    <customShpInfo spid="_x0000_s131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671</Pages>
  <Words>193834</Words>
  <Characters>607107</Characters>
  <TotalTime>14</TotalTime>
  <ScaleCrop>false</ScaleCrop>
  <LinksUpToDate>false</LinksUpToDate>
  <CharactersWithSpaces>677513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2023-03-08T08:53:00Z</dcterms:created>
  <dc:creator>gison</dc:creator>
  <cp:lastModifiedBy>GisonWin</cp:lastModifiedBy>
  <dcterms:modified xsi:type="dcterms:W3CDTF">2023-03-08T09:17:50Z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2020-02-20T00:00:00Z</vt:filetime>
  </property>
  <property fmtid="{D5CDD505-2E9C-101B-9397-08002B2CF9AE}" pid="3" name="LastSaved">
    <vt:filetime>2023-03-08T00:00:00Z</vt:filetime>
  </property>
  <property fmtid="{D5CDD505-2E9C-101B-9397-08002B2CF9AE}" pid="4" name="KSOProductBuildVer">
    <vt:lpwstr>2052-11.1.0.13703</vt:lpwstr>
  </property>
  <property fmtid="{D5CDD505-2E9C-101B-9397-08002B2CF9AE}" pid="5" name="ICV">
    <vt:lpwstr>77CBAF47B7CB48BAA054D61CA0D01641</vt:lpwstr>
  </property>
</Properties>
</file>